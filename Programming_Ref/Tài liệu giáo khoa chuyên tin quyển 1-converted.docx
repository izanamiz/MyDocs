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3"/>
        <w:rPr>
          <w:rFonts w:hint="default" w:ascii="Times New Roman" w:hAnsi="Times New Roman" w:cs="Times New Roman"/>
          <w:sz w:val="28"/>
          <w:szCs w:val="28"/>
        </w:rPr>
      </w:pPr>
    </w:p>
    <w:p>
      <w:pPr>
        <w:pStyle w:val="7"/>
        <w:spacing w:before="79"/>
        <w:ind w:left="313" w:right="304"/>
        <w:jc w:val="center"/>
        <w:rPr>
          <w:rFonts w:hint="default" w:ascii="Times New Roman" w:hAnsi="Times New Roman" w:cs="Times New Roman"/>
          <w:sz w:val="28"/>
          <w:szCs w:val="28"/>
        </w:rPr>
      </w:pPr>
      <w:r>
        <w:rPr>
          <w:rFonts w:hint="default" w:ascii="Times New Roman" w:hAnsi="Times New Roman" w:cs="Times New Roman"/>
          <w:spacing w:val="-1"/>
          <w:w w:val="99"/>
          <w:sz w:val="28"/>
          <w:szCs w:val="28"/>
        </w:rPr>
        <w:t>H</w:t>
      </w:r>
      <w:r>
        <w:rPr>
          <w:rFonts w:hint="default" w:ascii="Times New Roman" w:hAnsi="Times New Roman" w:cs="Times New Roman"/>
          <w:w w:val="139"/>
          <w:sz w:val="28"/>
          <w:szCs w:val="28"/>
        </w:rPr>
        <w:t>å</w:t>
      </w:r>
      <w:r>
        <w:rPr>
          <w:rFonts w:hint="default" w:ascii="Times New Roman" w:hAnsi="Times New Roman" w:cs="Times New Roman"/>
          <w:spacing w:val="1"/>
          <w:sz w:val="28"/>
          <w:szCs w:val="28"/>
        </w:rPr>
        <w:t xml:space="preserve"> </w:t>
      </w:r>
      <w:r>
        <w:rPr>
          <w:rFonts w:hint="default" w:ascii="Times New Roman" w:hAnsi="Times New Roman" w:cs="Times New Roman"/>
          <w:w w:val="133"/>
          <w:sz w:val="28"/>
          <w:szCs w:val="28"/>
        </w:rPr>
        <w:t>s</w:t>
      </w:r>
      <w:r>
        <w:rPr>
          <w:rFonts w:hint="default" w:ascii="Times New Roman" w:hAnsi="Times New Roman" w:cs="Times New Roman"/>
          <w:w w:val="38"/>
          <w:sz w:val="28"/>
          <w:szCs w:val="28"/>
        </w:rPr>
        <w:t>Ü</w:t>
      </w:r>
      <w:r>
        <w:rPr>
          <w:rFonts w:hint="default" w:ascii="Times New Roman" w:hAnsi="Times New Roman" w:cs="Times New Roman"/>
          <w:spacing w:val="1"/>
          <w:sz w:val="28"/>
          <w:szCs w:val="28"/>
        </w:rPr>
        <w:t xml:space="preserve"> </w:t>
      </w:r>
      <w:r>
        <w:rPr>
          <w:rFonts w:hint="default" w:ascii="Times New Roman" w:hAnsi="Times New Roman" w:cs="Times New Roman"/>
          <w:spacing w:val="-1"/>
          <w:w w:val="97"/>
          <w:sz w:val="28"/>
          <w:szCs w:val="28"/>
        </w:rPr>
        <w:t>®</w:t>
      </w:r>
      <w:r>
        <w:rPr>
          <w:rFonts w:hint="default" w:ascii="Times New Roman" w:hAnsi="Times New Roman" w:cs="Times New Roman"/>
          <w:w w:val="115"/>
          <w:sz w:val="28"/>
          <w:szCs w:val="28"/>
        </w:rPr>
        <w:t>µ</w:t>
      </w:r>
      <w:r>
        <w:rPr>
          <w:rFonts w:hint="default" w:ascii="Times New Roman" w:hAnsi="Times New Roman" w:cs="Times New Roman"/>
          <w:w w:val="99"/>
          <w:sz w:val="28"/>
          <w:szCs w:val="28"/>
        </w:rPr>
        <w:t>m</w:t>
      </w:r>
      <w:r>
        <w:rPr>
          <w:rFonts w:hint="default" w:ascii="Times New Roman" w:hAnsi="Times New Roman" w:cs="Times New Roman"/>
          <w:spacing w:val="-1"/>
          <w:sz w:val="28"/>
          <w:szCs w:val="28"/>
        </w:rPr>
        <w:t xml:space="preserve"> </w:t>
      </w:r>
      <w:r>
        <w:rPr>
          <w:rFonts w:hint="default" w:ascii="Times New Roman" w:hAnsi="Times New Roman" w:cs="Times New Roman"/>
          <w:spacing w:val="-1"/>
          <w:w w:val="99"/>
          <w:sz w:val="28"/>
          <w:szCs w:val="28"/>
        </w:rPr>
        <w:t>(C</w:t>
      </w:r>
      <w:r>
        <w:rPr>
          <w:rFonts w:hint="default" w:ascii="Times New Roman" w:hAnsi="Times New Roman" w:cs="Times New Roman"/>
          <w:w w:val="87"/>
          <w:sz w:val="28"/>
          <w:szCs w:val="28"/>
        </w:rPr>
        <w:t>h</w:t>
      </w:r>
      <w:r>
        <w:rPr>
          <w:rFonts w:hint="default" w:cs="Times New Roman"/>
          <w:w w:val="87"/>
          <w:sz w:val="28"/>
          <w:szCs w:val="28"/>
          <w:lang w:val="en-US"/>
        </w:rPr>
        <w:t>đ</w:t>
      </w:r>
      <w:r>
        <w:rPr>
          <w:rFonts w:hint="default" w:ascii="Times New Roman" w:hAnsi="Times New Roman" w:cs="Times New Roman"/>
          <w:spacing w:val="-19"/>
          <w:sz w:val="28"/>
          <w:szCs w:val="28"/>
        </w:rPr>
        <w:t xml:space="preserve"> </w:t>
      </w:r>
      <w:r>
        <w:rPr>
          <w:rFonts w:hint="default" w:ascii="Times New Roman" w:hAnsi="Times New Roman" w:cs="Times New Roman"/>
          <w:w w:val="89"/>
          <w:sz w:val="28"/>
          <w:szCs w:val="28"/>
        </w:rPr>
        <w:t>b</w:t>
      </w:r>
      <w:r>
        <w:rPr>
          <w:rFonts w:hint="default" w:ascii="Times New Roman" w:hAnsi="Times New Roman" w:cs="Times New Roman"/>
          <w:spacing w:val="-1"/>
          <w:w w:val="80"/>
          <w:sz w:val="28"/>
          <w:szCs w:val="28"/>
        </w:rPr>
        <w:t>i</w:t>
      </w:r>
      <w:r>
        <w:rPr>
          <w:rFonts w:hint="default" w:ascii="Times New Roman" w:hAnsi="Times New Roman" w:cs="Times New Roman"/>
          <w:w w:val="101"/>
          <w:sz w:val="28"/>
          <w:szCs w:val="28"/>
        </w:rPr>
        <w:t>ª</w:t>
      </w:r>
      <w:r>
        <w:rPr>
          <w:rFonts w:hint="default" w:ascii="Times New Roman" w:hAnsi="Times New Roman" w:cs="Times New Roman"/>
          <w:spacing w:val="1"/>
          <w:w w:val="87"/>
          <w:sz w:val="28"/>
          <w:szCs w:val="28"/>
        </w:rPr>
        <w:t>n</w:t>
      </w:r>
      <w:r>
        <w:rPr>
          <w:rFonts w:hint="default" w:ascii="Times New Roman" w:hAnsi="Times New Roman" w:cs="Times New Roman"/>
          <w:w w:val="99"/>
          <w:sz w:val="28"/>
          <w:szCs w:val="28"/>
        </w:rPr>
        <w:t>)</w:t>
      </w:r>
    </w:p>
    <w:p>
      <w:pPr>
        <w:pStyle w:val="7"/>
        <w:spacing w:before="74"/>
        <w:ind w:left="309" w:right="304"/>
        <w:jc w:val="center"/>
        <w:rPr>
          <w:rFonts w:hint="default" w:ascii="Times New Roman" w:hAnsi="Times New Roman" w:cs="Times New Roman"/>
          <w:sz w:val="28"/>
          <w:szCs w:val="28"/>
        </w:rPr>
      </w:pPr>
      <w:r>
        <w:rPr>
          <w:rFonts w:hint="default" w:ascii="Times New Roman" w:hAnsi="Times New Roman" w:cs="Times New Roman"/>
          <w:spacing w:val="-1"/>
          <w:w w:val="97"/>
          <w:sz w:val="28"/>
          <w:szCs w:val="28"/>
        </w:rPr>
        <w:t>®</w:t>
      </w:r>
      <w:r>
        <w:rPr>
          <w:rFonts w:hint="default" w:ascii="Times New Roman" w:hAnsi="Times New Roman" w:cs="Times New Roman"/>
          <w:w w:val="155"/>
          <w:sz w:val="28"/>
          <w:szCs w:val="28"/>
        </w:rPr>
        <w:t>ç</w:t>
      </w:r>
      <w:r>
        <w:rPr>
          <w:rFonts w:hint="default" w:ascii="Times New Roman" w:hAnsi="Times New Roman" w:cs="Times New Roman"/>
          <w:spacing w:val="1"/>
          <w:sz w:val="28"/>
          <w:szCs w:val="28"/>
        </w:rPr>
        <w:t xml:space="preserve"> </w:t>
      </w:r>
      <w:r>
        <w:rPr>
          <w:rFonts w:hint="default" w:ascii="Times New Roman" w:hAnsi="Times New Roman" w:cs="Times New Roman"/>
          <w:spacing w:val="-1"/>
          <w:w w:val="97"/>
          <w:sz w:val="28"/>
          <w:szCs w:val="28"/>
        </w:rPr>
        <w:t>®</w:t>
      </w:r>
      <w:r>
        <w:rPr>
          <w:rFonts w:hint="default" w:ascii="Times New Roman" w:hAnsi="Times New Roman" w:cs="Times New Roman"/>
          <w:spacing w:val="-1"/>
          <w:w w:val="118"/>
          <w:sz w:val="28"/>
          <w:szCs w:val="28"/>
        </w:rPr>
        <w:t>ø</w:t>
      </w:r>
      <w:r>
        <w:rPr>
          <w:rFonts w:hint="default" w:ascii="Times New Roman" w:hAnsi="Times New Roman" w:cs="Times New Roman"/>
          <w:w w:val="144"/>
          <w:sz w:val="28"/>
          <w:szCs w:val="28"/>
        </w:rPr>
        <w:t>c</w:t>
      </w:r>
      <w:r>
        <w:rPr>
          <w:rFonts w:hint="default" w:ascii="Times New Roman" w:hAnsi="Times New Roman" w:cs="Times New Roman"/>
          <w:spacing w:val="-1"/>
          <w:sz w:val="28"/>
          <w:szCs w:val="28"/>
        </w:rPr>
        <w:t xml:space="preserve"> </w:t>
      </w:r>
      <w:r>
        <w:rPr>
          <w:rFonts w:hint="default" w:ascii="Times New Roman" w:hAnsi="Times New Roman" w:cs="Times New Roman"/>
          <w:spacing w:val="-1"/>
          <w:w w:val="97"/>
          <w:sz w:val="28"/>
          <w:szCs w:val="28"/>
        </w:rPr>
        <w:t>®</w:t>
      </w:r>
      <w:r>
        <w:rPr>
          <w:rFonts w:hint="default" w:ascii="Times New Roman" w:hAnsi="Times New Roman" w:cs="Times New Roman"/>
          <w:w w:val="139"/>
          <w:sz w:val="28"/>
          <w:szCs w:val="28"/>
        </w:rPr>
        <w:t>«</w:t>
      </w:r>
      <w:r>
        <w:rPr>
          <w:rFonts w:hint="default" w:ascii="Times New Roman" w:hAnsi="Times New Roman" w:cs="Times New Roman"/>
          <w:spacing w:val="-1"/>
          <w:w w:val="129"/>
          <w:sz w:val="28"/>
          <w:szCs w:val="28"/>
        </w:rPr>
        <w:t>n</w:t>
      </w:r>
      <w:r>
        <w:rPr>
          <w:rFonts w:hint="default" w:ascii="Times New Roman" w:hAnsi="Times New Roman" w:cs="Times New Roman"/>
          <w:w w:val="139"/>
          <w:sz w:val="28"/>
          <w:szCs w:val="28"/>
        </w:rPr>
        <w:t>g</w:t>
      </w:r>
      <w:r>
        <w:rPr>
          <w:rFonts w:hint="default" w:ascii="Times New Roman" w:hAnsi="Times New Roman" w:cs="Times New Roman"/>
          <w:spacing w:val="1"/>
          <w:sz w:val="28"/>
          <w:szCs w:val="28"/>
        </w:rPr>
        <w:t xml:space="preserve"> </w:t>
      </w:r>
      <w:r>
        <w:rPr>
          <w:rFonts w:hint="default" w:ascii="Times New Roman" w:hAnsi="Times New Roman" w:cs="Times New Roman"/>
          <w:w w:val="99"/>
          <w:sz w:val="28"/>
          <w:szCs w:val="28"/>
        </w:rPr>
        <w:t>–</w:t>
      </w:r>
      <w:r>
        <w:rPr>
          <w:rFonts w:hint="default" w:ascii="Times New Roman" w:hAnsi="Times New Roman" w:cs="Times New Roman"/>
          <w:spacing w:val="1"/>
          <w:sz w:val="28"/>
          <w:szCs w:val="28"/>
        </w:rPr>
        <w:t xml:space="preserve"> </w:t>
      </w:r>
      <w:r>
        <w:rPr>
          <w:rFonts w:hint="default" w:ascii="Times New Roman" w:hAnsi="Times New Roman" w:cs="Times New Roman"/>
          <w:w w:val="250"/>
          <w:sz w:val="28"/>
          <w:szCs w:val="28"/>
        </w:rPr>
        <w:t>l</w:t>
      </w:r>
      <w:r>
        <w:rPr>
          <w:rFonts w:hint="default" w:ascii="Times New Roman" w:hAnsi="Times New Roman" w:cs="Times New Roman"/>
          <w:w w:val="180"/>
          <w:sz w:val="28"/>
          <w:szCs w:val="28"/>
        </w:rPr>
        <w:t>ª</w:t>
      </w:r>
      <w:r>
        <w:rPr>
          <w:rFonts w:hint="default" w:ascii="Times New Roman" w:hAnsi="Times New Roman" w:cs="Times New Roman"/>
          <w:spacing w:val="-2"/>
          <w:sz w:val="28"/>
          <w:szCs w:val="28"/>
        </w:rPr>
        <w:t xml:space="preserve"> </w:t>
      </w:r>
      <w:r>
        <w:rPr>
          <w:rFonts w:hint="default" w:ascii="Times New Roman" w:hAnsi="Times New Roman" w:cs="Times New Roman"/>
          <w:spacing w:val="-1"/>
          <w:w w:val="99"/>
          <w:sz w:val="28"/>
          <w:szCs w:val="28"/>
        </w:rPr>
        <w:t>m</w:t>
      </w:r>
      <w:r>
        <w:rPr>
          <w:rFonts w:hint="default" w:ascii="Times New Roman" w:hAnsi="Times New Roman" w:cs="Times New Roman"/>
          <w:w w:val="124"/>
          <w:sz w:val="28"/>
          <w:szCs w:val="28"/>
        </w:rPr>
        <w:t>i</w:t>
      </w:r>
      <w:r>
        <w:rPr>
          <w:rFonts w:hint="default" w:ascii="Times New Roman" w:hAnsi="Times New Roman" w:cs="Times New Roman"/>
          <w:spacing w:val="-1"/>
          <w:w w:val="129"/>
          <w:sz w:val="28"/>
          <w:szCs w:val="28"/>
        </w:rPr>
        <w:t>n</w:t>
      </w:r>
      <w:r>
        <w:rPr>
          <w:rFonts w:hint="default" w:ascii="Times New Roman" w:hAnsi="Times New Roman" w:cs="Times New Roman"/>
          <w:w w:val="129"/>
          <w:sz w:val="28"/>
          <w:szCs w:val="28"/>
        </w:rPr>
        <w:t>h</w:t>
      </w:r>
      <w:r>
        <w:rPr>
          <w:rFonts w:hint="default" w:ascii="Times New Roman" w:hAnsi="Times New Roman" w:cs="Times New Roman"/>
          <w:sz w:val="28"/>
          <w:szCs w:val="28"/>
        </w:rPr>
        <w:t xml:space="preserve"> </w:t>
      </w:r>
      <w:r>
        <w:rPr>
          <w:rFonts w:hint="default" w:ascii="Times New Roman" w:hAnsi="Times New Roman" w:cs="Times New Roman"/>
          <w:spacing w:val="-1"/>
          <w:w w:val="129"/>
          <w:sz w:val="28"/>
          <w:szCs w:val="28"/>
        </w:rPr>
        <w:t>h</w:t>
      </w:r>
      <w:r>
        <w:rPr>
          <w:rFonts w:hint="default" w:ascii="Times New Roman" w:hAnsi="Times New Roman" w:cs="Times New Roman"/>
          <w:w w:val="139"/>
          <w:sz w:val="28"/>
          <w:szCs w:val="28"/>
        </w:rPr>
        <w:t>o</w:t>
      </w:r>
      <w:r>
        <w:rPr>
          <w:rFonts w:hint="default" w:ascii="Times New Roman" w:hAnsi="Times New Roman" w:cs="Times New Roman"/>
          <w:w w:val="115"/>
          <w:sz w:val="28"/>
          <w:szCs w:val="28"/>
        </w:rPr>
        <w:t>µ</w:t>
      </w:r>
      <w:r>
        <w:rPr>
          <w:rFonts w:hint="default" w:ascii="Times New Roman" w:hAnsi="Times New Roman" w:cs="Times New Roman"/>
          <w:spacing w:val="-1"/>
          <w:w w:val="129"/>
          <w:sz w:val="28"/>
          <w:szCs w:val="28"/>
        </w:rPr>
        <w:t>n</w:t>
      </w:r>
      <w:r>
        <w:rPr>
          <w:rFonts w:hint="default" w:ascii="Times New Roman" w:hAnsi="Times New Roman" w:cs="Times New Roman"/>
          <w:w w:val="139"/>
          <w:sz w:val="28"/>
          <w:szCs w:val="28"/>
        </w:rPr>
        <w:t>g</w:t>
      </w:r>
      <w:r>
        <w:rPr>
          <w:rFonts w:hint="default" w:ascii="Times New Roman" w:hAnsi="Times New Roman" w:cs="Times New Roman"/>
          <w:spacing w:val="1"/>
          <w:sz w:val="28"/>
          <w:szCs w:val="28"/>
        </w:rPr>
        <w:t xml:space="preserve"> </w:t>
      </w:r>
      <w:r>
        <w:rPr>
          <w:rFonts w:hint="default" w:ascii="Times New Roman" w:hAnsi="Times New Roman" w:cs="Times New Roman"/>
          <w:w w:val="99"/>
          <w:sz w:val="28"/>
          <w:szCs w:val="28"/>
        </w:rPr>
        <w:t>–</w:t>
      </w:r>
      <w:r>
        <w:rPr>
          <w:rFonts w:hint="default" w:ascii="Times New Roman" w:hAnsi="Times New Roman" w:cs="Times New Roman"/>
          <w:spacing w:val="1"/>
          <w:sz w:val="28"/>
          <w:szCs w:val="28"/>
        </w:rPr>
        <w:t xml:space="preserve"> </w:t>
      </w:r>
      <w:r>
        <w:rPr>
          <w:rFonts w:hint="default" w:ascii="Times New Roman" w:hAnsi="Times New Roman" w:cs="Times New Roman"/>
          <w:spacing w:val="-1"/>
          <w:w w:val="129"/>
          <w:sz w:val="28"/>
          <w:szCs w:val="28"/>
        </w:rPr>
        <w:t>n</w:t>
      </w:r>
      <w:r>
        <w:rPr>
          <w:rFonts w:hint="default" w:ascii="Times New Roman" w:hAnsi="Times New Roman" w:cs="Times New Roman"/>
          <w:w w:val="139"/>
          <w:sz w:val="28"/>
          <w:szCs w:val="28"/>
        </w:rPr>
        <w:t>g</w:t>
      </w:r>
      <w:r>
        <w:rPr>
          <w:rFonts w:hint="default" w:ascii="Times New Roman" w:hAnsi="Times New Roman" w:cs="Times New Roman"/>
          <w:spacing w:val="-3"/>
          <w:w w:val="129"/>
          <w:sz w:val="28"/>
          <w:szCs w:val="28"/>
        </w:rPr>
        <w:t>u</w:t>
      </w:r>
      <w:r>
        <w:rPr>
          <w:rFonts w:hint="default" w:ascii="Times New Roman" w:hAnsi="Times New Roman" w:cs="Times New Roman"/>
          <w:w w:val="133"/>
          <w:sz w:val="28"/>
          <w:szCs w:val="28"/>
        </w:rPr>
        <w:t>y</w:t>
      </w:r>
      <w:r>
        <w:rPr>
          <w:rFonts w:hint="default" w:ascii="Times New Roman" w:hAnsi="Times New Roman" w:cs="Times New Roman"/>
          <w:w w:val="85"/>
          <w:sz w:val="28"/>
          <w:szCs w:val="28"/>
        </w:rPr>
        <w:t>Ô</w:t>
      </w:r>
      <w:r>
        <w:rPr>
          <w:rFonts w:hint="default" w:ascii="Times New Roman" w:hAnsi="Times New Roman" w:cs="Times New Roman"/>
          <w:w w:val="129"/>
          <w:sz w:val="28"/>
          <w:szCs w:val="28"/>
        </w:rPr>
        <w:t>n</w:t>
      </w:r>
      <w:r>
        <w:rPr>
          <w:rFonts w:hint="default" w:ascii="Times New Roman" w:hAnsi="Times New Roman" w:cs="Times New Roman"/>
          <w:sz w:val="28"/>
          <w:szCs w:val="28"/>
        </w:rPr>
        <w:t xml:space="preserve"> </w:t>
      </w:r>
      <w:r>
        <w:rPr>
          <w:rFonts w:hint="default" w:ascii="Times New Roman" w:hAnsi="Times New Roman" w:cs="Times New Roman"/>
          <w:spacing w:val="-1"/>
          <w:w w:val="219"/>
          <w:sz w:val="28"/>
          <w:szCs w:val="28"/>
        </w:rPr>
        <w:t>t</w:t>
      </w:r>
      <w:r>
        <w:rPr>
          <w:rFonts w:hint="default" w:ascii="Times New Roman" w:hAnsi="Times New Roman" w:cs="Times New Roman"/>
          <w:spacing w:val="-1"/>
          <w:w w:val="129"/>
          <w:sz w:val="28"/>
          <w:szCs w:val="28"/>
        </w:rPr>
        <w:t>h</w:t>
      </w:r>
      <w:r>
        <w:rPr>
          <w:rFonts w:hint="default" w:ascii="Times New Roman" w:hAnsi="Times New Roman" w:cs="Times New Roman"/>
          <w:w w:val="119"/>
          <w:sz w:val="28"/>
          <w:szCs w:val="28"/>
        </w:rPr>
        <w:t>a</w:t>
      </w:r>
      <w:r>
        <w:rPr>
          <w:rFonts w:hint="default" w:ascii="Times New Roman" w:hAnsi="Times New Roman" w:cs="Times New Roman"/>
          <w:spacing w:val="-1"/>
          <w:w w:val="129"/>
          <w:sz w:val="28"/>
          <w:szCs w:val="28"/>
        </w:rPr>
        <w:t>n</w:t>
      </w:r>
      <w:r>
        <w:rPr>
          <w:rFonts w:hint="default" w:ascii="Times New Roman" w:hAnsi="Times New Roman" w:cs="Times New Roman"/>
          <w:w w:val="129"/>
          <w:sz w:val="28"/>
          <w:szCs w:val="28"/>
        </w:rPr>
        <w:t>h</w:t>
      </w:r>
      <w:r>
        <w:rPr>
          <w:rFonts w:hint="default" w:ascii="Times New Roman" w:hAnsi="Times New Roman" w:cs="Times New Roman"/>
          <w:sz w:val="28"/>
          <w:szCs w:val="28"/>
        </w:rPr>
        <w:t xml:space="preserve"> </w:t>
      </w:r>
      <w:r>
        <w:rPr>
          <w:rFonts w:hint="default" w:ascii="Times New Roman" w:hAnsi="Times New Roman" w:cs="Times New Roman"/>
          <w:spacing w:val="-1"/>
          <w:w w:val="129"/>
          <w:sz w:val="28"/>
          <w:szCs w:val="28"/>
        </w:rPr>
        <w:t>h</w:t>
      </w:r>
      <w:r>
        <w:rPr>
          <w:rFonts w:hint="default" w:ascii="Times New Roman" w:hAnsi="Times New Roman" w:cs="Times New Roman"/>
          <w:spacing w:val="-1"/>
          <w:w w:val="259"/>
          <w:sz w:val="28"/>
          <w:szCs w:val="28"/>
        </w:rPr>
        <w:t>ï</w:t>
      </w:r>
      <w:r>
        <w:rPr>
          <w:rFonts w:hint="default" w:ascii="Times New Roman" w:hAnsi="Times New Roman" w:cs="Times New Roman"/>
          <w:spacing w:val="-1"/>
          <w:w w:val="129"/>
          <w:sz w:val="28"/>
          <w:szCs w:val="28"/>
        </w:rPr>
        <w:t>n</w:t>
      </w:r>
      <w:r>
        <w:rPr>
          <w:rFonts w:hint="default" w:ascii="Times New Roman" w:hAnsi="Times New Roman" w:cs="Times New Roman"/>
          <w:w w:val="139"/>
          <w:sz w:val="28"/>
          <w:szCs w:val="28"/>
        </w:rPr>
        <w:t>g</w:t>
      </w:r>
    </w:p>
    <w:p>
      <w:pPr>
        <w:pStyle w:val="7"/>
        <w:spacing w:before="3"/>
        <w:rPr>
          <w:rFonts w:hint="default" w:ascii="Times New Roman" w:hAnsi="Times New Roman" w:cs="Times New Roman"/>
          <w:sz w:val="28"/>
          <w:szCs w:val="28"/>
        </w:rPr>
      </w:pPr>
      <w:r>
        <w:rPr>
          <w:rFonts w:hint="default" w:ascii="Times New Roman" w:hAnsi="Times New Roman" w:cs="Times New Roman"/>
          <w:sz w:val="28"/>
          <w:szCs w:val="28"/>
        </w:rPr>
        <w:pict>
          <v:shape id="_x0000_s1026" o:spid="_x0000_s1026" style="position:absolute;left:0pt;margin-left:99.2pt;margin-top:7.65pt;height:0.1pt;width:396pt;mso-position-horizontal-relative:page;mso-wrap-distance-bottom:0pt;mso-wrap-distance-top:0pt;z-index:-251512832;mso-width-relative:page;mso-height-relative:page;" filled="f" stroked="t" coordorigin="1985,154" coordsize="7920,0" path="m1985,154l9905,154e">
            <v:path arrowok="t"/>
            <v:fill on="f" focussize="0,0"/>
            <v:stroke color="#000000"/>
            <v:imagedata o:title=""/>
            <o:lock v:ext="edit"/>
            <w10:wrap type="topAndBottom"/>
          </v:shape>
        </w:pict>
      </w: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6"/>
        <w:rPr>
          <w:rFonts w:hint="default" w:ascii="Times New Roman" w:hAnsi="Times New Roman" w:cs="Times New Roman"/>
          <w:sz w:val="28"/>
          <w:szCs w:val="28"/>
        </w:rPr>
      </w:pPr>
    </w:p>
    <w:p>
      <w:pPr>
        <w:spacing w:before="0"/>
        <w:ind w:left="309" w:right="304" w:firstLine="0"/>
        <w:jc w:val="center"/>
        <w:rPr>
          <w:rFonts w:hint="default" w:ascii="Times New Roman" w:hAnsi="Times New Roman" w:cs="Times New Roman"/>
          <w:i/>
          <w:sz w:val="28"/>
          <w:szCs w:val="28"/>
        </w:rPr>
      </w:pPr>
      <w:bookmarkStart w:id="0" w:name="Tài liệu giáo khoa chuyên tin - Quyể"/>
      <w:bookmarkEnd w:id="0"/>
      <w:r>
        <w:rPr>
          <w:rFonts w:hint="default" w:ascii="Times New Roman" w:hAnsi="Times New Roman" w:cs="Times New Roman"/>
          <w:i/>
          <w:spacing w:val="-1"/>
          <w:w w:val="259"/>
          <w:sz w:val="28"/>
          <w:szCs w:val="28"/>
        </w:rPr>
        <w:t>t</w:t>
      </w:r>
      <w:r>
        <w:rPr>
          <w:rFonts w:hint="default" w:ascii="Times New Roman" w:hAnsi="Times New Roman" w:cs="Times New Roman"/>
          <w:i/>
          <w:spacing w:val="1"/>
          <w:w w:val="131"/>
          <w:sz w:val="28"/>
          <w:szCs w:val="28"/>
        </w:rPr>
        <w:t>µ</w:t>
      </w:r>
      <w:r>
        <w:rPr>
          <w:rFonts w:hint="default" w:ascii="Times New Roman" w:hAnsi="Times New Roman" w:cs="Times New Roman"/>
          <w:i/>
          <w:w w:val="199"/>
          <w:sz w:val="28"/>
          <w:szCs w:val="28"/>
        </w:rPr>
        <w:t>i</w:t>
      </w:r>
      <w:r>
        <w:rPr>
          <w:rFonts w:hint="default" w:ascii="Times New Roman" w:hAnsi="Times New Roman" w:cs="Times New Roman"/>
          <w:i/>
          <w:spacing w:val="6"/>
          <w:sz w:val="28"/>
          <w:szCs w:val="28"/>
        </w:rPr>
        <w:t xml:space="preserve"> </w:t>
      </w:r>
      <w:r>
        <w:rPr>
          <w:rFonts w:hint="default" w:ascii="Times New Roman" w:hAnsi="Times New Roman" w:cs="Times New Roman"/>
          <w:i/>
          <w:spacing w:val="-1"/>
          <w:w w:val="324"/>
          <w:sz w:val="28"/>
          <w:szCs w:val="28"/>
        </w:rPr>
        <w:t>l</w:t>
      </w:r>
      <w:r>
        <w:rPr>
          <w:rFonts w:hint="default" w:ascii="Times New Roman" w:hAnsi="Times New Roman" w:cs="Times New Roman"/>
          <w:i/>
          <w:spacing w:val="-1"/>
          <w:w w:val="199"/>
          <w:sz w:val="28"/>
          <w:szCs w:val="28"/>
        </w:rPr>
        <w:t>i</w:t>
      </w:r>
      <w:r>
        <w:rPr>
          <w:rFonts w:hint="default" w:ascii="Times New Roman" w:hAnsi="Times New Roman" w:cs="Times New Roman"/>
          <w:i/>
          <w:spacing w:val="3"/>
          <w:w w:val="97"/>
          <w:sz w:val="28"/>
          <w:szCs w:val="28"/>
        </w:rPr>
        <w:t>Ö</w:t>
      </w:r>
      <w:r>
        <w:rPr>
          <w:rFonts w:hint="default" w:ascii="Times New Roman" w:hAnsi="Times New Roman" w:cs="Times New Roman"/>
          <w:i/>
          <w:w w:val="149"/>
          <w:sz w:val="28"/>
          <w:szCs w:val="28"/>
        </w:rPr>
        <w:t>u</w:t>
      </w:r>
      <w:r>
        <w:rPr>
          <w:rFonts w:hint="default" w:ascii="Times New Roman" w:hAnsi="Times New Roman" w:cs="Times New Roman"/>
          <w:i/>
          <w:spacing w:val="5"/>
          <w:sz w:val="28"/>
          <w:szCs w:val="28"/>
        </w:rPr>
        <w:t xml:space="preserve"> </w:t>
      </w:r>
      <w:r>
        <w:rPr>
          <w:rFonts w:hint="default" w:ascii="Times New Roman" w:hAnsi="Times New Roman" w:cs="Times New Roman"/>
          <w:i/>
          <w:w w:val="149"/>
          <w:sz w:val="28"/>
          <w:szCs w:val="28"/>
        </w:rPr>
        <w:t>g</w:t>
      </w:r>
      <w:r>
        <w:rPr>
          <w:rFonts w:hint="default" w:ascii="Times New Roman" w:hAnsi="Times New Roman" w:cs="Times New Roman"/>
          <w:i/>
          <w:spacing w:val="-2"/>
          <w:w w:val="199"/>
          <w:sz w:val="28"/>
          <w:szCs w:val="28"/>
        </w:rPr>
        <w:t>i</w:t>
      </w:r>
      <w:r>
        <w:rPr>
          <w:rFonts w:hint="default" w:ascii="Times New Roman" w:hAnsi="Times New Roman" w:cs="Times New Roman"/>
          <w:i/>
          <w:spacing w:val="3"/>
          <w:w w:val="227"/>
          <w:sz w:val="28"/>
          <w:szCs w:val="28"/>
        </w:rPr>
        <w:t>¸</w:t>
      </w:r>
      <w:r>
        <w:rPr>
          <w:rFonts w:hint="default" w:ascii="Times New Roman" w:hAnsi="Times New Roman" w:cs="Times New Roman"/>
          <w:i/>
          <w:w w:val="149"/>
          <w:sz w:val="28"/>
          <w:szCs w:val="28"/>
        </w:rPr>
        <w:t>o</w:t>
      </w:r>
      <w:r>
        <w:rPr>
          <w:rFonts w:hint="default" w:ascii="Times New Roman" w:hAnsi="Times New Roman" w:cs="Times New Roman"/>
          <w:i/>
          <w:spacing w:val="7"/>
          <w:sz w:val="28"/>
          <w:szCs w:val="28"/>
        </w:rPr>
        <w:t xml:space="preserve"> </w:t>
      </w:r>
      <w:r>
        <w:rPr>
          <w:rFonts w:hint="default" w:ascii="Times New Roman" w:hAnsi="Times New Roman" w:cs="Times New Roman"/>
          <w:i/>
          <w:w w:val="162"/>
          <w:sz w:val="28"/>
          <w:szCs w:val="28"/>
        </w:rPr>
        <w:t>k</w:t>
      </w:r>
      <w:r>
        <w:rPr>
          <w:rFonts w:hint="default" w:ascii="Times New Roman" w:hAnsi="Times New Roman" w:cs="Times New Roman"/>
          <w:i/>
          <w:w w:val="156"/>
          <w:sz w:val="28"/>
          <w:szCs w:val="28"/>
        </w:rPr>
        <w:t>h</w:t>
      </w:r>
      <w:r>
        <w:rPr>
          <w:rFonts w:hint="default" w:ascii="Times New Roman" w:hAnsi="Times New Roman" w:cs="Times New Roman"/>
          <w:i/>
          <w:spacing w:val="-1"/>
          <w:w w:val="149"/>
          <w:sz w:val="28"/>
          <w:szCs w:val="28"/>
        </w:rPr>
        <w:t>o</w:t>
      </w:r>
      <w:r>
        <w:rPr>
          <w:rFonts w:hint="default" w:ascii="Times New Roman" w:hAnsi="Times New Roman" w:cs="Times New Roman"/>
          <w:i/>
          <w:w w:val="136"/>
          <w:sz w:val="28"/>
          <w:szCs w:val="28"/>
        </w:rPr>
        <w:t>a</w:t>
      </w:r>
    </w:p>
    <w:p>
      <w:pPr>
        <w:pStyle w:val="8"/>
        <w:rPr>
          <w:rFonts w:hint="default" w:ascii="Times New Roman" w:hAnsi="Times New Roman" w:cs="Times New Roman"/>
          <w:sz w:val="28"/>
          <w:szCs w:val="28"/>
        </w:rPr>
      </w:pPr>
      <w:r>
        <w:rPr>
          <w:rFonts w:hint="default" w:ascii="Times New Roman" w:hAnsi="Times New Roman" w:cs="Times New Roman"/>
          <w:shadow/>
          <w:color w:val="7F7F7F"/>
          <w:spacing w:val="-5"/>
          <w:w w:val="150"/>
          <w:sz w:val="28"/>
          <w:szCs w:val="28"/>
        </w:rPr>
        <w:t>chuyªn</w:t>
      </w:r>
      <w:r>
        <w:rPr>
          <w:rFonts w:hint="default" w:ascii="Times New Roman" w:hAnsi="Times New Roman" w:cs="Times New Roman"/>
          <w:shadow w:val="0"/>
          <w:color w:val="7F7F7F"/>
          <w:spacing w:val="-247"/>
          <w:w w:val="150"/>
          <w:sz w:val="28"/>
          <w:szCs w:val="28"/>
        </w:rPr>
        <w:t xml:space="preserve"> </w:t>
      </w:r>
      <w:r>
        <w:rPr>
          <w:rFonts w:hint="default" w:ascii="Times New Roman" w:hAnsi="Times New Roman" w:cs="Times New Roman"/>
          <w:shadow/>
          <w:color w:val="7F7F7F"/>
          <w:spacing w:val="-4"/>
          <w:w w:val="150"/>
          <w:sz w:val="28"/>
          <w:szCs w:val="28"/>
        </w:rPr>
        <w:t>tin</w:t>
      </w:r>
    </w:p>
    <w:p>
      <w:pPr>
        <w:spacing w:before="447"/>
        <w:ind w:left="307" w:right="304" w:firstLine="0"/>
        <w:jc w:val="center"/>
        <w:rPr>
          <w:rFonts w:hint="default" w:ascii="Times New Roman" w:hAnsi="Times New Roman" w:cs="Times New Roman"/>
          <w:i/>
          <w:sz w:val="28"/>
          <w:szCs w:val="28"/>
        </w:rPr>
      </w:pPr>
      <w:r>
        <w:rPr>
          <w:rFonts w:hint="default" w:ascii="Times New Roman" w:hAnsi="Times New Roman" w:cs="Times New Roman"/>
          <w:i/>
          <w:w w:val="125"/>
          <w:sz w:val="28"/>
          <w:szCs w:val="28"/>
        </w:rPr>
        <w:t>quyÓn 1</w:t>
      </w:r>
    </w:p>
    <w:p>
      <w:pPr>
        <w:pStyle w:val="7"/>
        <w:rPr>
          <w:rFonts w:hint="default" w:ascii="Times New Roman" w:hAnsi="Times New Roman" w:cs="Times New Roman"/>
          <w:i/>
          <w:sz w:val="28"/>
          <w:szCs w:val="28"/>
        </w:rPr>
      </w:pPr>
    </w:p>
    <w:p>
      <w:pPr>
        <w:pStyle w:val="7"/>
        <w:rPr>
          <w:rFonts w:hint="default" w:ascii="Times New Roman" w:hAnsi="Times New Roman" w:cs="Times New Roman"/>
          <w:i/>
          <w:sz w:val="28"/>
          <w:szCs w:val="28"/>
        </w:rPr>
      </w:pPr>
    </w:p>
    <w:p>
      <w:pPr>
        <w:pStyle w:val="7"/>
        <w:rPr>
          <w:rFonts w:hint="default" w:ascii="Times New Roman" w:hAnsi="Times New Roman" w:cs="Times New Roman"/>
          <w:i/>
          <w:sz w:val="28"/>
          <w:szCs w:val="28"/>
        </w:rPr>
      </w:pPr>
    </w:p>
    <w:p>
      <w:pPr>
        <w:pStyle w:val="7"/>
        <w:rPr>
          <w:rFonts w:hint="default" w:ascii="Times New Roman" w:hAnsi="Times New Roman" w:cs="Times New Roman"/>
          <w:i/>
          <w:sz w:val="28"/>
          <w:szCs w:val="28"/>
        </w:rPr>
      </w:pPr>
    </w:p>
    <w:p>
      <w:pPr>
        <w:pStyle w:val="7"/>
        <w:rPr>
          <w:rFonts w:hint="default" w:ascii="Times New Roman" w:hAnsi="Times New Roman" w:cs="Times New Roman"/>
          <w:i/>
          <w:sz w:val="28"/>
          <w:szCs w:val="28"/>
        </w:rPr>
      </w:pPr>
    </w:p>
    <w:p>
      <w:pPr>
        <w:pStyle w:val="7"/>
        <w:rPr>
          <w:rFonts w:hint="default" w:ascii="Times New Roman" w:hAnsi="Times New Roman" w:cs="Times New Roman"/>
          <w:i/>
          <w:sz w:val="28"/>
          <w:szCs w:val="28"/>
        </w:rPr>
      </w:pPr>
    </w:p>
    <w:p>
      <w:pPr>
        <w:pStyle w:val="7"/>
        <w:spacing w:before="4"/>
        <w:rPr>
          <w:rFonts w:hint="default" w:ascii="Times New Roman" w:hAnsi="Times New Roman" w:cs="Times New Roman"/>
          <w:i/>
          <w:sz w:val="28"/>
          <w:szCs w:val="28"/>
        </w:rPr>
      </w:pPr>
    </w:p>
    <w:p>
      <w:pPr>
        <w:pStyle w:val="7"/>
        <w:spacing w:before="1"/>
        <w:ind w:left="308" w:right="304"/>
        <w:jc w:val="center"/>
        <w:rPr>
          <w:rFonts w:hint="default" w:ascii="Times New Roman" w:hAnsi="Times New Roman" w:cs="Times New Roman"/>
          <w:sz w:val="28"/>
          <w:szCs w:val="28"/>
        </w:rPr>
      </w:pPr>
      <w:r>
        <w:rPr>
          <w:rFonts w:hint="default" w:ascii="Times New Roman" w:hAnsi="Times New Roman" w:cs="Times New Roman"/>
          <w:spacing w:val="-1"/>
          <w:w w:val="99"/>
          <w:sz w:val="28"/>
          <w:szCs w:val="28"/>
        </w:rPr>
        <w:t>N</w:t>
      </w:r>
      <w:r>
        <w:rPr>
          <w:rFonts w:hint="default" w:ascii="Times New Roman" w:hAnsi="Times New Roman" w:cs="Times New Roman"/>
          <w:spacing w:val="-1"/>
          <w:w w:val="129"/>
          <w:sz w:val="28"/>
          <w:szCs w:val="28"/>
        </w:rPr>
        <w:t>h</w:t>
      </w:r>
      <w:r>
        <w:rPr>
          <w:rFonts w:hint="default" w:ascii="Times New Roman" w:hAnsi="Times New Roman" w:cs="Times New Roman"/>
          <w:w w:val="115"/>
          <w:sz w:val="28"/>
          <w:szCs w:val="28"/>
        </w:rPr>
        <w:t>µ</w:t>
      </w:r>
      <w:r>
        <w:rPr>
          <w:rFonts w:hint="default" w:ascii="Times New Roman" w:hAnsi="Times New Roman" w:cs="Times New Roman"/>
          <w:spacing w:val="1"/>
          <w:sz w:val="28"/>
          <w:szCs w:val="28"/>
        </w:rPr>
        <w:t xml:space="preserve"> </w:t>
      </w:r>
      <w:r>
        <w:rPr>
          <w:rFonts w:hint="default" w:ascii="Times New Roman" w:hAnsi="Times New Roman" w:cs="Times New Roman"/>
          <w:w w:val="133"/>
          <w:sz w:val="28"/>
          <w:szCs w:val="28"/>
        </w:rPr>
        <w:t>x</w:t>
      </w:r>
      <w:r>
        <w:rPr>
          <w:rFonts w:hint="default" w:ascii="Times New Roman" w:hAnsi="Times New Roman" w:cs="Times New Roman"/>
          <w:spacing w:val="-1"/>
          <w:w w:val="129"/>
          <w:sz w:val="28"/>
          <w:szCs w:val="28"/>
        </w:rPr>
        <w:t>u</w:t>
      </w:r>
      <w:r>
        <w:rPr>
          <w:rFonts w:hint="default" w:ascii="Times New Roman" w:hAnsi="Times New Roman" w:cs="Times New Roman"/>
          <w:w w:val="99"/>
          <w:sz w:val="28"/>
          <w:szCs w:val="28"/>
        </w:rPr>
        <w:t>Ê</w:t>
      </w:r>
      <w:r>
        <w:rPr>
          <w:rFonts w:hint="default" w:ascii="Times New Roman" w:hAnsi="Times New Roman" w:cs="Times New Roman"/>
          <w:w w:val="219"/>
          <w:sz w:val="28"/>
          <w:szCs w:val="28"/>
        </w:rPr>
        <w:t>t</w:t>
      </w:r>
      <w:r>
        <w:rPr>
          <w:rFonts w:hint="default" w:ascii="Times New Roman" w:hAnsi="Times New Roman" w:cs="Times New Roman"/>
          <w:sz w:val="28"/>
          <w:szCs w:val="28"/>
        </w:rPr>
        <w:t xml:space="preserve"> </w:t>
      </w:r>
      <w:r>
        <w:rPr>
          <w:rFonts w:hint="default" w:ascii="Times New Roman" w:hAnsi="Times New Roman" w:cs="Times New Roman"/>
          <w:w w:val="119"/>
          <w:sz w:val="28"/>
          <w:szCs w:val="28"/>
        </w:rPr>
        <w:t>b</w:t>
      </w:r>
      <w:r>
        <w:rPr>
          <w:rFonts w:hint="default" w:ascii="Times New Roman" w:hAnsi="Times New Roman" w:cs="Times New Roman"/>
          <w:w w:val="124"/>
          <w:sz w:val="28"/>
          <w:szCs w:val="28"/>
        </w:rPr>
        <w:t>¶</w:t>
      </w:r>
      <w:r>
        <w:rPr>
          <w:rFonts w:hint="default" w:ascii="Times New Roman" w:hAnsi="Times New Roman" w:cs="Times New Roman"/>
          <w:w w:val="129"/>
          <w:sz w:val="28"/>
          <w:szCs w:val="28"/>
        </w:rPr>
        <w:t>n</w:t>
      </w:r>
      <w:r>
        <w:rPr>
          <w:rFonts w:hint="default" w:ascii="Times New Roman" w:hAnsi="Times New Roman" w:cs="Times New Roman"/>
          <w:sz w:val="28"/>
          <w:szCs w:val="28"/>
        </w:rPr>
        <w:t xml:space="preserve"> </w:t>
      </w:r>
      <w:r>
        <w:rPr>
          <w:rFonts w:hint="default" w:ascii="Times New Roman" w:hAnsi="Times New Roman" w:cs="Times New Roman"/>
          <w:spacing w:val="-2"/>
          <w:w w:val="139"/>
          <w:sz w:val="28"/>
          <w:szCs w:val="28"/>
        </w:rPr>
        <w:t>g</w:t>
      </w:r>
      <w:r>
        <w:rPr>
          <w:rFonts w:hint="default" w:ascii="Times New Roman" w:hAnsi="Times New Roman" w:cs="Times New Roman"/>
          <w:w w:val="124"/>
          <w:sz w:val="28"/>
          <w:szCs w:val="28"/>
        </w:rPr>
        <w:t>i</w:t>
      </w:r>
      <w:r>
        <w:rPr>
          <w:rFonts w:hint="default" w:ascii="Times New Roman" w:hAnsi="Times New Roman" w:cs="Times New Roman"/>
          <w:w w:val="200"/>
          <w:sz w:val="28"/>
          <w:szCs w:val="28"/>
        </w:rPr>
        <w:t>¸</w:t>
      </w:r>
      <w:r>
        <w:rPr>
          <w:rFonts w:hint="default" w:ascii="Times New Roman" w:hAnsi="Times New Roman" w:cs="Times New Roman"/>
          <w:w w:val="139"/>
          <w:sz w:val="28"/>
          <w:szCs w:val="28"/>
        </w:rPr>
        <w:t>o</w:t>
      </w:r>
      <w:r>
        <w:rPr>
          <w:rFonts w:hint="default" w:ascii="Times New Roman" w:hAnsi="Times New Roman" w:cs="Times New Roman"/>
          <w:spacing w:val="-2"/>
          <w:sz w:val="28"/>
          <w:szCs w:val="28"/>
        </w:rPr>
        <w:t xml:space="preserve"> </w:t>
      </w:r>
      <w:r>
        <w:rPr>
          <w:rFonts w:hint="default" w:ascii="Times New Roman" w:hAnsi="Times New Roman" w:cs="Times New Roman"/>
          <w:spacing w:val="-1"/>
          <w:w w:val="129"/>
          <w:sz w:val="28"/>
          <w:szCs w:val="28"/>
        </w:rPr>
        <w:t>dô</w:t>
      </w:r>
      <w:r>
        <w:rPr>
          <w:rFonts w:hint="default" w:ascii="Times New Roman" w:hAnsi="Times New Roman" w:cs="Times New Roman"/>
          <w:w w:val="144"/>
          <w:sz w:val="28"/>
          <w:szCs w:val="28"/>
        </w:rPr>
        <w:t>c</w:t>
      </w:r>
      <w:r>
        <w:rPr>
          <w:rFonts w:hint="default" w:ascii="Times New Roman" w:hAnsi="Times New Roman" w:cs="Times New Roman"/>
          <w:sz w:val="28"/>
          <w:szCs w:val="28"/>
        </w:rPr>
        <w:t xml:space="preserve"> </w:t>
      </w:r>
      <w:r>
        <w:rPr>
          <w:rFonts w:hint="default" w:ascii="Times New Roman" w:hAnsi="Times New Roman" w:cs="Times New Roman"/>
          <w:w w:val="133"/>
          <w:sz w:val="28"/>
          <w:szCs w:val="28"/>
        </w:rPr>
        <w:t>v</w:t>
      </w:r>
      <w:r>
        <w:rPr>
          <w:rFonts w:hint="default" w:ascii="Times New Roman" w:hAnsi="Times New Roman" w:cs="Times New Roman"/>
          <w:w w:val="124"/>
          <w:sz w:val="28"/>
          <w:szCs w:val="28"/>
        </w:rPr>
        <w:t>i</w:t>
      </w:r>
      <w:r>
        <w:rPr>
          <w:rFonts w:hint="default" w:ascii="Times New Roman" w:hAnsi="Times New Roman" w:cs="Times New Roman"/>
          <w:w w:val="85"/>
          <w:sz w:val="28"/>
          <w:szCs w:val="28"/>
        </w:rPr>
        <w:t>Ö</w:t>
      </w:r>
      <w:r>
        <w:rPr>
          <w:rFonts w:hint="default" w:ascii="Times New Roman" w:hAnsi="Times New Roman" w:cs="Times New Roman"/>
          <w:w w:val="219"/>
          <w:sz w:val="28"/>
          <w:szCs w:val="28"/>
        </w:rPr>
        <w:t>t</w:t>
      </w:r>
      <w:r>
        <w:rPr>
          <w:rFonts w:hint="default" w:ascii="Times New Roman" w:hAnsi="Times New Roman" w:cs="Times New Roman"/>
          <w:sz w:val="28"/>
          <w:szCs w:val="28"/>
        </w:rPr>
        <w:t xml:space="preserve"> </w:t>
      </w:r>
      <w:r>
        <w:rPr>
          <w:rFonts w:hint="default" w:ascii="Times New Roman" w:hAnsi="Times New Roman" w:cs="Times New Roman"/>
          <w:spacing w:val="-1"/>
          <w:w w:val="129"/>
          <w:sz w:val="28"/>
          <w:szCs w:val="28"/>
        </w:rPr>
        <w:t>n</w:t>
      </w:r>
      <w:r>
        <w:rPr>
          <w:rFonts w:hint="default" w:ascii="Times New Roman" w:hAnsi="Times New Roman" w:cs="Times New Roman"/>
          <w:w w:val="119"/>
          <w:sz w:val="28"/>
          <w:szCs w:val="28"/>
        </w:rPr>
        <w:t>a</w:t>
      </w:r>
      <w:r>
        <w:rPr>
          <w:rFonts w:hint="default" w:ascii="Times New Roman" w:hAnsi="Times New Roman" w:cs="Times New Roman"/>
          <w:w w:val="99"/>
          <w:sz w:val="28"/>
          <w:szCs w:val="28"/>
        </w:rPr>
        <w:t>m</w:t>
      </w:r>
    </w:p>
    <w:p>
      <w:pPr>
        <w:spacing w:after="0"/>
        <w:jc w:val="center"/>
        <w:rPr>
          <w:rFonts w:hint="default" w:ascii="Times New Roman" w:hAnsi="Times New Roman" w:cs="Times New Roman"/>
          <w:sz w:val="28"/>
          <w:szCs w:val="28"/>
        </w:rPr>
        <w:sectPr>
          <w:type w:val="continuous"/>
          <w:pgSz w:w="11900" w:h="16840"/>
          <w:pgMar w:top="1600" w:right="1680" w:bottom="280" w:left="1680" w:header="720" w:footer="720"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11"/>
        <w:rPr>
          <w:rFonts w:hint="default" w:ascii="Times New Roman" w:hAnsi="Times New Roman" w:cs="Times New Roman"/>
          <w:sz w:val="28"/>
          <w:szCs w:val="28"/>
        </w:rPr>
      </w:pPr>
    </w:p>
    <w:p>
      <w:pPr>
        <w:spacing w:before="60" w:line="252" w:lineRule="auto"/>
        <w:ind w:left="312" w:right="304" w:firstLine="0"/>
        <w:jc w:val="center"/>
        <w:rPr>
          <w:rFonts w:hint="default" w:ascii="Times New Roman" w:hAnsi="Times New Roman" w:cs="Times New Roman"/>
          <w:sz w:val="28"/>
          <w:szCs w:val="28"/>
        </w:rPr>
      </w:pPr>
      <w:r>
        <w:rPr>
          <w:rFonts w:hint="default" w:ascii="Times New Roman" w:hAnsi="Times New Roman" w:cs="Times New Roman"/>
          <w:sz w:val="28"/>
          <w:szCs w:val="28"/>
        </w:rPr>
        <w:pict>
          <v:rect id="_x0000_s1027" o:spid="_x0000_s1027" o:spt="1" style="position:absolute;left:0pt;margin-left:97.75pt;margin-top:33.3pt;height:0.7pt;width:399.7pt;mso-position-horizontal-relative:page;mso-wrap-distance-bottom:0pt;mso-wrap-distance-top:0pt;z-index:-251512832;mso-width-relative:page;mso-height-relative:page;" fillcolor="#000000" filled="t" stroked="f" coordsize="21600,21600">
            <v:path/>
            <v:fill on="t" focussize="0,0"/>
            <v:stroke on="f"/>
            <v:imagedata o:title=""/>
            <o:lock v:ext="edit"/>
            <w10:wrap type="topAndBottom"/>
          </v:rect>
        </w:pict>
      </w:r>
      <w:r>
        <w:rPr>
          <w:rFonts w:hint="default" w:ascii="Times New Roman" w:hAnsi="Times New Roman" w:cs="Times New Roman"/>
          <w:w w:val="95"/>
          <w:sz w:val="28"/>
          <w:szCs w:val="28"/>
        </w:rPr>
        <w:t>C</w:t>
      </w:r>
      <w:r>
        <w:rPr>
          <w:rFonts w:hint="default" w:ascii="Times New Roman" w:hAnsi="Times New Roman" w:cs="Times New Roman"/>
          <w:w w:val="100"/>
          <w:sz w:val="28"/>
          <w:szCs w:val="28"/>
        </w:rPr>
        <w:t>«ng</w:t>
      </w:r>
      <w:r>
        <w:rPr>
          <w:rFonts w:hint="default" w:ascii="Times New Roman" w:hAnsi="Times New Roman" w:cs="Times New Roman"/>
          <w:sz w:val="28"/>
          <w:szCs w:val="28"/>
        </w:rPr>
        <w:t xml:space="preserve"> </w:t>
      </w:r>
      <w:r>
        <w:rPr>
          <w:rFonts w:hint="default" w:ascii="Times New Roman" w:hAnsi="Times New Roman" w:cs="Times New Roman"/>
          <w:w w:val="100"/>
          <w:sz w:val="28"/>
          <w:szCs w:val="28"/>
        </w:rPr>
        <w:t>ty</w:t>
      </w:r>
      <w:r>
        <w:rPr>
          <w:rFonts w:hint="default" w:ascii="Times New Roman" w:hAnsi="Times New Roman" w:cs="Times New Roman"/>
          <w:sz w:val="28"/>
          <w:szCs w:val="28"/>
        </w:rPr>
        <w:t xml:space="preserve"> </w:t>
      </w:r>
      <w:r>
        <w:rPr>
          <w:rFonts w:hint="default" w:ascii="Times New Roman" w:hAnsi="Times New Roman" w:cs="Times New Roman"/>
          <w:w w:val="95"/>
          <w:sz w:val="28"/>
          <w:szCs w:val="28"/>
        </w:rPr>
        <w:t>C</w:t>
      </w:r>
      <w:r>
        <w:rPr>
          <w:rFonts w:hint="default" w:ascii="Times New Roman" w:hAnsi="Times New Roman" w:cs="Times New Roman"/>
          <w:w w:val="75"/>
          <w:sz w:val="28"/>
          <w:szCs w:val="28"/>
        </w:rPr>
        <w:t>æ</w:t>
      </w:r>
      <w:r>
        <w:rPr>
          <w:rFonts w:hint="default" w:ascii="Times New Roman" w:hAnsi="Times New Roman" w:cs="Times New Roman"/>
          <w:sz w:val="28"/>
          <w:szCs w:val="28"/>
        </w:rPr>
        <w:t xml:space="preserve"> </w:t>
      </w:r>
      <w:r>
        <w:rPr>
          <w:rFonts w:hint="default" w:ascii="Times New Roman" w:hAnsi="Times New Roman" w:cs="Times New Roman"/>
          <w:w w:val="96"/>
          <w:sz w:val="28"/>
          <w:szCs w:val="28"/>
        </w:rPr>
        <w:t>p</w:t>
      </w:r>
      <w:r>
        <w:rPr>
          <w:rFonts w:hint="default" w:ascii="Times New Roman" w:hAnsi="Times New Roman" w:cs="Times New Roman"/>
          <w:w w:val="100"/>
          <w:sz w:val="28"/>
          <w:szCs w:val="28"/>
        </w:rPr>
        <w:t>h</w:t>
      </w:r>
      <w:r>
        <w:rPr>
          <w:rFonts w:hint="default" w:ascii="Times New Roman" w:hAnsi="Times New Roman" w:cs="Times New Roman"/>
          <w:w w:val="66"/>
          <w:sz w:val="28"/>
          <w:szCs w:val="28"/>
        </w:rPr>
        <w:t>Ç</w:t>
      </w:r>
      <w:r>
        <w:rPr>
          <w:rFonts w:hint="default" w:ascii="Times New Roman" w:hAnsi="Times New Roman" w:cs="Times New Roman"/>
          <w:w w:val="100"/>
          <w:sz w:val="28"/>
          <w:szCs w:val="28"/>
        </w:rPr>
        <w:t>n</w:t>
      </w:r>
      <w:r>
        <w:rPr>
          <w:rFonts w:hint="default" w:ascii="Times New Roman" w:hAnsi="Times New Roman" w:cs="Times New Roman"/>
          <w:sz w:val="28"/>
          <w:szCs w:val="28"/>
        </w:rPr>
        <w:t xml:space="preserve"> </w:t>
      </w:r>
      <w:r>
        <w:rPr>
          <w:rFonts w:hint="default" w:ascii="Times New Roman" w:hAnsi="Times New Roman" w:cs="Times New Roman"/>
          <w:w w:val="100"/>
          <w:sz w:val="28"/>
          <w:szCs w:val="28"/>
        </w:rPr>
        <w:t>d</w:t>
      </w:r>
      <w:r>
        <w:rPr>
          <w:rFonts w:hint="default" w:ascii="Times New Roman" w:hAnsi="Times New Roman" w:cs="Times New Roman"/>
          <w:w w:val="50"/>
          <w:sz w:val="28"/>
          <w:szCs w:val="28"/>
        </w:rPr>
        <w:t>Þ</w:t>
      </w:r>
      <w:r>
        <w:rPr>
          <w:rFonts w:hint="default" w:ascii="Times New Roman" w:hAnsi="Times New Roman" w:cs="Times New Roman"/>
          <w:w w:val="100"/>
          <w:sz w:val="28"/>
          <w:szCs w:val="28"/>
        </w:rPr>
        <w:t>ch</w:t>
      </w:r>
      <w:r>
        <w:rPr>
          <w:rFonts w:hint="default" w:ascii="Times New Roman" w:hAnsi="Times New Roman" w:cs="Times New Roman"/>
          <w:sz w:val="28"/>
          <w:szCs w:val="28"/>
        </w:rPr>
        <w:t xml:space="preserve"> </w:t>
      </w:r>
      <w:r>
        <w:rPr>
          <w:rFonts w:hint="default" w:ascii="Times New Roman" w:hAnsi="Times New Roman" w:cs="Times New Roman"/>
          <w:w w:val="93"/>
          <w:sz w:val="28"/>
          <w:szCs w:val="28"/>
        </w:rPr>
        <w:t>v</w:t>
      </w:r>
      <w:r>
        <w:rPr>
          <w:rFonts w:hint="default" w:ascii="Times New Roman" w:hAnsi="Times New Roman" w:cs="Times New Roman"/>
          <w:w w:val="100"/>
          <w:sz w:val="28"/>
          <w:szCs w:val="28"/>
        </w:rPr>
        <w:t>ô</w:t>
      </w:r>
      <w:r>
        <w:rPr>
          <w:rFonts w:hint="default" w:ascii="Times New Roman" w:hAnsi="Times New Roman" w:cs="Times New Roman"/>
          <w:sz w:val="28"/>
          <w:szCs w:val="28"/>
        </w:rPr>
        <w:t xml:space="preserve"> </w:t>
      </w:r>
      <w:r>
        <w:rPr>
          <w:rFonts w:hint="default" w:ascii="Times New Roman" w:hAnsi="Times New Roman" w:cs="Times New Roman"/>
          <w:w w:val="101"/>
          <w:sz w:val="28"/>
          <w:szCs w:val="28"/>
        </w:rPr>
        <w:t>x</w:t>
      </w:r>
      <w:r>
        <w:rPr>
          <w:rFonts w:hint="default" w:ascii="Times New Roman" w:hAnsi="Times New Roman" w:cs="Times New Roman"/>
          <w:w w:val="100"/>
          <w:sz w:val="28"/>
          <w:szCs w:val="28"/>
        </w:rPr>
        <w:t>u</w:t>
      </w:r>
      <w:r>
        <w:rPr>
          <w:rFonts w:hint="default" w:ascii="Times New Roman" w:hAnsi="Times New Roman" w:cs="Times New Roman"/>
          <w:w w:val="72"/>
          <w:sz w:val="28"/>
          <w:szCs w:val="28"/>
        </w:rPr>
        <w:t>Ê</w:t>
      </w:r>
      <w:r>
        <w:rPr>
          <w:rFonts w:hint="default" w:ascii="Times New Roman" w:hAnsi="Times New Roman" w:cs="Times New Roman"/>
          <w:w w:val="100"/>
          <w:sz w:val="28"/>
          <w:szCs w:val="28"/>
        </w:rPr>
        <w:t>t</w:t>
      </w:r>
      <w:r>
        <w:rPr>
          <w:rFonts w:hint="default" w:ascii="Times New Roman" w:hAnsi="Times New Roman" w:cs="Times New Roman"/>
          <w:sz w:val="28"/>
          <w:szCs w:val="28"/>
        </w:rPr>
        <w:t xml:space="preserve"> </w:t>
      </w:r>
      <w:r>
        <w:rPr>
          <w:rFonts w:hint="default" w:ascii="Times New Roman" w:hAnsi="Times New Roman" w:cs="Times New Roman"/>
          <w:w w:val="100"/>
          <w:sz w:val="28"/>
          <w:szCs w:val="28"/>
        </w:rPr>
        <w:t>b</w:t>
      </w:r>
      <w:r>
        <w:rPr>
          <w:rFonts w:hint="default" w:ascii="Times New Roman" w:hAnsi="Times New Roman" w:cs="Times New Roman"/>
          <w:w w:val="98"/>
          <w:sz w:val="28"/>
          <w:szCs w:val="28"/>
        </w:rPr>
        <w:t>¶</w:t>
      </w:r>
      <w:r>
        <w:rPr>
          <w:rFonts w:hint="default" w:ascii="Times New Roman" w:hAnsi="Times New Roman" w:cs="Times New Roman"/>
          <w:w w:val="100"/>
          <w:sz w:val="28"/>
          <w:szCs w:val="28"/>
        </w:rPr>
        <w:t>n</w:t>
      </w:r>
      <w:r>
        <w:rPr>
          <w:rFonts w:hint="default" w:ascii="Times New Roman" w:hAnsi="Times New Roman" w:cs="Times New Roman"/>
          <w:sz w:val="28"/>
          <w:szCs w:val="28"/>
        </w:rPr>
        <w:t xml:space="preserve"> </w:t>
      </w:r>
      <w:r>
        <w:rPr>
          <w:rFonts w:hint="default" w:ascii="Times New Roman" w:hAnsi="Times New Roman" w:cs="Times New Roman"/>
          <w:w w:val="97"/>
          <w:sz w:val="28"/>
          <w:szCs w:val="28"/>
        </w:rPr>
        <w:t>G</w:t>
      </w:r>
      <w:r>
        <w:rPr>
          <w:rFonts w:hint="default" w:ascii="Times New Roman" w:hAnsi="Times New Roman" w:cs="Times New Roman"/>
          <w:w w:val="100"/>
          <w:sz w:val="28"/>
          <w:szCs w:val="28"/>
        </w:rPr>
        <w:t>i</w:t>
      </w:r>
      <w:r>
        <w:rPr>
          <w:rFonts w:hint="default" w:ascii="Times New Roman" w:hAnsi="Times New Roman" w:cs="Times New Roman"/>
          <w:w w:val="136"/>
          <w:sz w:val="28"/>
          <w:szCs w:val="28"/>
        </w:rPr>
        <w:t>¸</w:t>
      </w:r>
      <w:r>
        <w:rPr>
          <w:rFonts w:hint="default" w:ascii="Times New Roman" w:hAnsi="Times New Roman" w:cs="Times New Roman"/>
          <w:w w:val="98"/>
          <w:sz w:val="28"/>
          <w:szCs w:val="28"/>
        </w:rPr>
        <w:t>o</w:t>
      </w:r>
      <w:r>
        <w:rPr>
          <w:rFonts w:hint="default" w:ascii="Times New Roman" w:hAnsi="Times New Roman" w:cs="Times New Roman"/>
          <w:sz w:val="28"/>
          <w:szCs w:val="28"/>
        </w:rPr>
        <w:t xml:space="preserve"> </w:t>
      </w:r>
      <w:r>
        <w:rPr>
          <w:rFonts w:hint="default" w:ascii="Times New Roman" w:hAnsi="Times New Roman" w:cs="Times New Roman"/>
          <w:w w:val="100"/>
          <w:sz w:val="28"/>
          <w:szCs w:val="28"/>
        </w:rPr>
        <w:t>dôc</w:t>
      </w:r>
      <w:r>
        <w:rPr>
          <w:rFonts w:hint="default" w:ascii="Times New Roman" w:hAnsi="Times New Roman" w:cs="Times New Roman"/>
          <w:sz w:val="28"/>
          <w:szCs w:val="28"/>
        </w:rPr>
        <w:t xml:space="preserve"> </w:t>
      </w:r>
      <w:r>
        <w:rPr>
          <w:rFonts w:hint="default" w:ascii="Times New Roman" w:hAnsi="Times New Roman" w:cs="Times New Roman"/>
          <w:w w:val="100"/>
          <w:sz w:val="28"/>
          <w:szCs w:val="28"/>
        </w:rPr>
        <w:t>H</w:t>
      </w:r>
      <w:r>
        <w:rPr>
          <w:rFonts w:hint="default" w:ascii="Times New Roman" w:hAnsi="Times New Roman" w:cs="Times New Roman"/>
          <w:w w:val="77"/>
          <w:sz w:val="28"/>
          <w:szCs w:val="28"/>
        </w:rPr>
        <w:t>µ</w:t>
      </w:r>
      <w:r>
        <w:rPr>
          <w:rFonts w:hint="default" w:ascii="Times New Roman" w:hAnsi="Times New Roman" w:cs="Times New Roman"/>
          <w:sz w:val="28"/>
          <w:szCs w:val="28"/>
        </w:rPr>
        <w:t xml:space="preserve"> </w:t>
      </w:r>
      <w:r>
        <w:rPr>
          <w:rFonts w:hint="default" w:ascii="Times New Roman" w:hAnsi="Times New Roman" w:cs="Times New Roman"/>
          <w:w w:val="99"/>
          <w:sz w:val="28"/>
          <w:szCs w:val="28"/>
        </w:rPr>
        <w:t>N</w:t>
      </w:r>
      <w:r>
        <w:rPr>
          <w:rFonts w:hint="default" w:ascii="Times New Roman" w:hAnsi="Times New Roman" w:cs="Times New Roman"/>
          <w:w w:val="112"/>
          <w:sz w:val="28"/>
          <w:szCs w:val="28"/>
        </w:rPr>
        <w:t>é</w:t>
      </w:r>
      <w:r>
        <w:rPr>
          <w:rFonts w:hint="default" w:ascii="Times New Roman" w:hAnsi="Times New Roman" w:cs="Times New Roman"/>
          <w:w w:val="100"/>
          <w:sz w:val="28"/>
          <w:szCs w:val="28"/>
        </w:rPr>
        <w:t>i</w:t>
      </w:r>
      <w:r>
        <w:rPr>
          <w:rFonts w:hint="default" w:ascii="Times New Roman" w:hAnsi="Times New Roman" w:cs="Times New Roman"/>
          <w:sz w:val="28"/>
          <w:szCs w:val="28"/>
        </w:rPr>
        <w:t xml:space="preserve"> </w:t>
      </w:r>
      <w:r>
        <w:rPr>
          <w:rFonts w:hint="default" w:ascii="Times New Roman" w:hAnsi="Times New Roman" w:cs="Times New Roman"/>
          <w:w w:val="100"/>
          <w:sz w:val="28"/>
          <w:szCs w:val="28"/>
        </w:rPr>
        <w:t>-</w:t>
      </w:r>
      <w:r>
        <w:rPr>
          <w:rFonts w:hint="default" w:ascii="Times New Roman" w:hAnsi="Times New Roman" w:cs="Times New Roman"/>
          <w:sz w:val="28"/>
          <w:szCs w:val="28"/>
        </w:rPr>
        <w:t xml:space="preserve"> </w:t>
      </w:r>
      <w:r>
        <w:rPr>
          <w:rFonts w:hint="default" w:ascii="Times New Roman" w:hAnsi="Times New Roman" w:cs="Times New Roman"/>
          <w:w w:val="99"/>
          <w:sz w:val="28"/>
          <w:szCs w:val="28"/>
        </w:rPr>
        <w:t>N</w:t>
      </w:r>
      <w:r>
        <w:rPr>
          <w:rFonts w:hint="default" w:ascii="Times New Roman" w:hAnsi="Times New Roman" w:cs="Times New Roman"/>
          <w:w w:val="100"/>
          <w:sz w:val="28"/>
          <w:szCs w:val="28"/>
        </w:rPr>
        <w:t>h</w:t>
      </w:r>
      <w:r>
        <w:rPr>
          <w:rFonts w:hint="default" w:ascii="Times New Roman" w:hAnsi="Times New Roman" w:cs="Times New Roman"/>
          <w:w w:val="77"/>
          <w:sz w:val="28"/>
          <w:szCs w:val="28"/>
        </w:rPr>
        <w:t>µ</w:t>
      </w:r>
      <w:r>
        <w:rPr>
          <w:rFonts w:hint="default" w:ascii="Times New Roman" w:hAnsi="Times New Roman" w:cs="Times New Roman"/>
          <w:sz w:val="28"/>
          <w:szCs w:val="28"/>
        </w:rPr>
        <w:t xml:space="preserve"> </w:t>
      </w:r>
      <w:r>
        <w:rPr>
          <w:rFonts w:hint="default" w:ascii="Times New Roman" w:hAnsi="Times New Roman" w:cs="Times New Roman"/>
          <w:w w:val="101"/>
          <w:sz w:val="28"/>
          <w:szCs w:val="28"/>
        </w:rPr>
        <w:t>x</w:t>
      </w:r>
      <w:r>
        <w:rPr>
          <w:rFonts w:hint="default" w:ascii="Times New Roman" w:hAnsi="Times New Roman" w:cs="Times New Roman"/>
          <w:w w:val="100"/>
          <w:sz w:val="28"/>
          <w:szCs w:val="28"/>
        </w:rPr>
        <w:t>u</w:t>
      </w:r>
      <w:r>
        <w:rPr>
          <w:rFonts w:hint="default" w:ascii="Times New Roman" w:hAnsi="Times New Roman" w:cs="Times New Roman"/>
          <w:w w:val="72"/>
          <w:sz w:val="28"/>
          <w:szCs w:val="28"/>
        </w:rPr>
        <w:t>Ê</w:t>
      </w:r>
      <w:r>
        <w:rPr>
          <w:rFonts w:hint="default" w:ascii="Times New Roman" w:hAnsi="Times New Roman" w:cs="Times New Roman"/>
          <w:w w:val="100"/>
          <w:sz w:val="28"/>
          <w:szCs w:val="28"/>
        </w:rPr>
        <w:t>t</w:t>
      </w:r>
      <w:r>
        <w:rPr>
          <w:rFonts w:hint="default" w:ascii="Times New Roman" w:hAnsi="Times New Roman" w:cs="Times New Roman"/>
          <w:sz w:val="28"/>
          <w:szCs w:val="28"/>
        </w:rPr>
        <w:t xml:space="preserve"> </w:t>
      </w:r>
      <w:r>
        <w:rPr>
          <w:rFonts w:hint="default" w:ascii="Times New Roman" w:hAnsi="Times New Roman" w:cs="Times New Roman"/>
          <w:w w:val="100"/>
          <w:sz w:val="28"/>
          <w:szCs w:val="28"/>
        </w:rPr>
        <w:t>b</w:t>
      </w:r>
      <w:r>
        <w:rPr>
          <w:rFonts w:hint="default" w:ascii="Times New Roman" w:hAnsi="Times New Roman" w:cs="Times New Roman"/>
          <w:w w:val="98"/>
          <w:sz w:val="28"/>
          <w:szCs w:val="28"/>
        </w:rPr>
        <w:t>¶</w:t>
      </w:r>
      <w:r>
        <w:rPr>
          <w:rFonts w:hint="default" w:ascii="Times New Roman" w:hAnsi="Times New Roman" w:cs="Times New Roman"/>
          <w:w w:val="100"/>
          <w:sz w:val="28"/>
          <w:szCs w:val="28"/>
        </w:rPr>
        <w:t>n</w:t>
      </w:r>
      <w:r>
        <w:rPr>
          <w:rFonts w:hint="default" w:ascii="Times New Roman" w:hAnsi="Times New Roman" w:cs="Times New Roman"/>
          <w:sz w:val="28"/>
          <w:szCs w:val="28"/>
        </w:rPr>
        <w:t xml:space="preserve"> </w:t>
      </w:r>
      <w:r>
        <w:rPr>
          <w:rFonts w:hint="default" w:ascii="Times New Roman" w:hAnsi="Times New Roman" w:cs="Times New Roman"/>
          <w:w w:val="97"/>
          <w:sz w:val="28"/>
          <w:szCs w:val="28"/>
        </w:rPr>
        <w:t>G</w:t>
      </w:r>
      <w:r>
        <w:rPr>
          <w:rFonts w:hint="default" w:ascii="Times New Roman" w:hAnsi="Times New Roman" w:cs="Times New Roman"/>
          <w:w w:val="100"/>
          <w:sz w:val="28"/>
          <w:szCs w:val="28"/>
        </w:rPr>
        <w:t>i</w:t>
      </w:r>
      <w:r>
        <w:rPr>
          <w:rFonts w:hint="default" w:ascii="Times New Roman" w:hAnsi="Times New Roman" w:cs="Times New Roman"/>
          <w:w w:val="136"/>
          <w:sz w:val="28"/>
          <w:szCs w:val="28"/>
        </w:rPr>
        <w:t>¸</w:t>
      </w:r>
      <w:r>
        <w:rPr>
          <w:rFonts w:hint="default" w:ascii="Times New Roman" w:hAnsi="Times New Roman" w:cs="Times New Roman"/>
          <w:w w:val="98"/>
          <w:sz w:val="28"/>
          <w:szCs w:val="28"/>
        </w:rPr>
        <w:t>o</w:t>
      </w:r>
      <w:r>
        <w:rPr>
          <w:rFonts w:hint="default" w:ascii="Times New Roman" w:hAnsi="Times New Roman" w:cs="Times New Roman"/>
          <w:sz w:val="28"/>
          <w:szCs w:val="28"/>
        </w:rPr>
        <w:t xml:space="preserve"> </w:t>
      </w:r>
      <w:r>
        <w:rPr>
          <w:rFonts w:hint="default" w:ascii="Times New Roman" w:hAnsi="Times New Roman" w:cs="Times New Roman"/>
          <w:w w:val="100"/>
          <w:sz w:val="28"/>
          <w:szCs w:val="28"/>
        </w:rPr>
        <w:t>dôc</w:t>
      </w:r>
      <w:r>
        <w:rPr>
          <w:rFonts w:hint="default" w:ascii="Times New Roman" w:hAnsi="Times New Roman" w:cs="Times New Roman"/>
          <w:sz w:val="28"/>
          <w:szCs w:val="28"/>
        </w:rPr>
        <w:t xml:space="preserve"> </w:t>
      </w:r>
      <w:r>
        <w:rPr>
          <w:rFonts w:hint="default" w:ascii="Times New Roman" w:hAnsi="Times New Roman" w:cs="Times New Roman"/>
          <w:w w:val="100"/>
          <w:sz w:val="28"/>
          <w:szCs w:val="28"/>
        </w:rPr>
        <w:t>Vi</w:t>
      </w:r>
      <w:r>
        <w:rPr>
          <w:rFonts w:hint="default" w:ascii="Times New Roman" w:hAnsi="Times New Roman" w:cs="Times New Roman"/>
          <w:w w:val="61"/>
          <w:sz w:val="28"/>
          <w:szCs w:val="28"/>
        </w:rPr>
        <w:t>Ö</w:t>
      </w:r>
      <w:r>
        <w:rPr>
          <w:rFonts w:hint="default" w:ascii="Times New Roman" w:hAnsi="Times New Roman" w:cs="Times New Roman"/>
          <w:w w:val="100"/>
          <w:sz w:val="28"/>
          <w:szCs w:val="28"/>
        </w:rPr>
        <w:t>t</w:t>
      </w:r>
      <w:r>
        <w:rPr>
          <w:rFonts w:hint="default" w:ascii="Times New Roman" w:hAnsi="Times New Roman" w:cs="Times New Roman"/>
          <w:sz w:val="28"/>
          <w:szCs w:val="28"/>
        </w:rPr>
        <w:t xml:space="preserve"> </w:t>
      </w:r>
      <w:r>
        <w:rPr>
          <w:rFonts w:hint="default" w:ascii="Times New Roman" w:hAnsi="Times New Roman" w:cs="Times New Roman"/>
          <w:w w:val="99"/>
          <w:sz w:val="28"/>
          <w:szCs w:val="28"/>
        </w:rPr>
        <w:t>N</w:t>
      </w:r>
      <w:r>
        <w:rPr>
          <w:rFonts w:hint="default" w:ascii="Times New Roman" w:hAnsi="Times New Roman" w:cs="Times New Roman"/>
          <w:w w:val="100"/>
          <w:sz w:val="28"/>
          <w:szCs w:val="28"/>
        </w:rPr>
        <w:t xml:space="preserve">am </w:t>
      </w:r>
      <w:r>
        <w:rPr>
          <w:rFonts w:hint="default" w:ascii="Times New Roman" w:hAnsi="Times New Roman" w:cs="Times New Roman"/>
          <w:sz w:val="28"/>
          <w:szCs w:val="28"/>
        </w:rPr>
        <w:t>gi÷ quyÒn c«ng bè t¸c phÈm.</w:t>
      </w:r>
    </w:p>
    <w:p>
      <w:pPr>
        <w:pStyle w:val="7"/>
        <w:tabs>
          <w:tab w:val="left" w:pos="6301"/>
        </w:tabs>
        <w:spacing w:before="39"/>
        <w:ind w:left="1"/>
        <w:jc w:val="center"/>
        <w:rPr>
          <w:rFonts w:hint="default" w:ascii="Times New Roman" w:hAnsi="Times New Roman" w:cs="Times New Roman"/>
          <w:sz w:val="28"/>
          <w:szCs w:val="28"/>
        </w:rPr>
      </w:pPr>
      <w:r>
        <w:rPr>
          <w:rFonts w:hint="default" w:ascii="Times New Roman" w:hAnsi="Times New Roman" w:cs="Times New Roman"/>
          <w:sz w:val="28"/>
          <w:szCs w:val="28"/>
        </w:rPr>
        <w:t>349-2009/CXB/43-644/GD</w:t>
      </w:r>
      <w:r>
        <w:rPr>
          <w:rFonts w:hint="default" w:ascii="Times New Roman" w:hAnsi="Times New Roman" w:cs="Times New Roman"/>
          <w:sz w:val="28"/>
          <w:szCs w:val="28"/>
        </w:rPr>
        <w:tab/>
      </w:r>
      <w:r>
        <w:rPr>
          <w:rFonts w:hint="default" w:ascii="Times New Roman" w:hAnsi="Times New Roman" w:cs="Times New Roman"/>
          <w:sz w:val="28"/>
          <w:szCs w:val="28"/>
        </w:rPr>
        <w:t>Mã sè :</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8I746H9</w:t>
      </w:r>
    </w:p>
    <w:p>
      <w:pPr>
        <w:spacing w:after="0"/>
        <w:jc w:val="center"/>
        <w:rPr>
          <w:rFonts w:hint="default" w:ascii="Times New Roman" w:hAnsi="Times New Roman" w:cs="Times New Roman"/>
          <w:sz w:val="28"/>
          <w:szCs w:val="28"/>
        </w:rPr>
        <w:sectPr>
          <w:footerReference r:id="rId5" w:type="even"/>
          <w:pgSz w:w="11900" w:h="16840"/>
          <w:pgMar w:top="1600" w:right="1680" w:bottom="2320" w:left="1680" w:header="0" w:footer="2134"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7"/>
        <w:rPr>
          <w:rFonts w:hint="default" w:ascii="Times New Roman" w:hAnsi="Times New Roman" w:cs="Times New Roman"/>
          <w:sz w:val="28"/>
          <w:szCs w:val="28"/>
        </w:rPr>
      </w:pPr>
    </w:p>
    <w:p>
      <w:pPr>
        <w:pStyle w:val="2"/>
        <w:ind w:left="309"/>
        <w:rPr>
          <w:rFonts w:hint="default" w:ascii="Times New Roman" w:hAnsi="Times New Roman" w:cs="Times New Roman"/>
          <w:sz w:val="28"/>
          <w:szCs w:val="28"/>
        </w:rPr>
      </w:pPr>
      <w:bookmarkStart w:id="1" w:name="Lời nói đầu"/>
      <w:bookmarkEnd w:id="1"/>
      <w:r>
        <w:rPr>
          <w:rFonts w:hint="default" w:ascii="Times New Roman" w:hAnsi="Times New Roman" w:cs="Times New Roman"/>
          <w:color w:val="575757"/>
          <w:w w:val="110"/>
          <w:sz w:val="28"/>
          <w:szCs w:val="28"/>
        </w:rPr>
        <w:t xml:space="preserve">LỜI NÓI </w:t>
      </w:r>
      <w:r>
        <w:rPr>
          <w:rFonts w:hint="default" w:cs="Times New Roman"/>
          <w:color w:val="575757"/>
          <w:w w:val="110"/>
          <w:sz w:val="28"/>
          <w:szCs w:val="28"/>
          <w:lang w:val="en-US"/>
        </w:rPr>
        <w:t>Đ</w:t>
      </w:r>
      <w:r>
        <w:rPr>
          <w:rFonts w:hint="default" w:ascii="Times New Roman" w:hAnsi="Times New Roman" w:cs="Times New Roman"/>
          <w:color w:val="575757"/>
          <w:w w:val="110"/>
          <w:sz w:val="28"/>
          <w:szCs w:val="28"/>
        </w:rPr>
        <w:t>ẦU</w:t>
      </w:r>
    </w:p>
    <w:p>
      <w:pPr>
        <w:pStyle w:val="7"/>
        <w:spacing w:before="1"/>
        <w:rPr>
          <w:rFonts w:hint="default" w:ascii="Times New Roman" w:hAnsi="Times New Roman" w:cs="Times New Roman"/>
          <w:sz w:val="28"/>
          <w:szCs w:val="28"/>
        </w:rPr>
      </w:pPr>
    </w:p>
    <w:p>
      <w:pPr>
        <w:spacing w:before="0" w:line="288" w:lineRule="auto"/>
        <w:ind w:left="304" w:right="295" w:firstLine="396"/>
        <w:jc w:val="both"/>
        <w:rPr>
          <w:rFonts w:hint="default" w:ascii="Times New Roman" w:hAnsi="Times New Roman" w:cs="Times New Roman"/>
          <w:i/>
          <w:sz w:val="28"/>
          <w:szCs w:val="28"/>
        </w:rPr>
      </w:pPr>
      <w:r>
        <w:rPr>
          <w:rFonts w:hint="default" w:ascii="Times New Roman" w:hAnsi="Times New Roman" w:cs="Times New Roman"/>
          <w:i/>
          <w:sz w:val="28"/>
          <w:szCs w:val="28"/>
        </w:rPr>
        <w:t xml:space="preserve">Bộ Giáo dục và </w:t>
      </w:r>
      <w:r>
        <w:rPr>
          <w:rFonts w:hint="default" w:cs="Times New Roman"/>
          <w:i/>
          <w:sz w:val="28"/>
          <w:szCs w:val="28"/>
          <w:lang w:val="en-US"/>
        </w:rPr>
        <w:t>Đ</w:t>
      </w:r>
      <w:r>
        <w:rPr>
          <w:rFonts w:hint="default" w:ascii="Times New Roman" w:hAnsi="Times New Roman" w:cs="Times New Roman"/>
          <w:i/>
          <w:sz w:val="28"/>
          <w:szCs w:val="28"/>
        </w:rPr>
        <w:t xml:space="preserve">ào tạo </w:t>
      </w:r>
      <w:r>
        <w:rPr>
          <w:rFonts w:hint="default" w:cs="Times New Roman"/>
          <w:i/>
          <w:sz w:val="28"/>
          <w:szCs w:val="28"/>
          <w:lang w:val="en-US"/>
        </w:rPr>
        <w:t>đ</w:t>
      </w:r>
      <w:r>
        <w:rPr>
          <w:rFonts w:hint="default" w:ascii="Times New Roman" w:hAnsi="Times New Roman" w:cs="Times New Roman"/>
          <w:i/>
          <w:sz w:val="28"/>
          <w:szCs w:val="28"/>
        </w:rPr>
        <w:t xml:space="preserve">ã ban hành chương trình chuyên tin học cho các  lớp chuyên 10, 11, 12. Dựa theo các chuyên </w:t>
      </w:r>
      <w:r>
        <w:rPr>
          <w:rFonts w:hint="default" w:cs="Times New Roman"/>
          <w:i/>
          <w:sz w:val="28"/>
          <w:szCs w:val="28"/>
          <w:lang w:val="en-US"/>
        </w:rPr>
        <w:t>đ</w:t>
      </w:r>
      <w:r>
        <w:rPr>
          <w:rFonts w:hint="default" w:ascii="Times New Roman" w:hAnsi="Times New Roman" w:cs="Times New Roman"/>
          <w:i/>
          <w:sz w:val="28"/>
          <w:szCs w:val="28"/>
        </w:rPr>
        <w:t xml:space="preserve">ề chuyên sâu  trong chương trình nói trên, các tác giả biên soạn bộ sách chuyên tin học, bao gồm các vấn </w:t>
      </w:r>
      <w:r>
        <w:rPr>
          <w:rFonts w:hint="default" w:cs="Times New Roman"/>
          <w:i/>
          <w:sz w:val="28"/>
          <w:szCs w:val="28"/>
          <w:lang w:val="en-US"/>
        </w:rPr>
        <w:t>đ</w:t>
      </w:r>
      <w:r>
        <w:rPr>
          <w:rFonts w:hint="default" w:ascii="Times New Roman" w:hAnsi="Times New Roman" w:cs="Times New Roman"/>
          <w:i/>
          <w:sz w:val="28"/>
          <w:szCs w:val="28"/>
        </w:rPr>
        <w:t xml:space="preserve">ề cơ  bản nhất về cấu trúc dữ liệu, thuật toán và cài </w:t>
      </w:r>
      <w:r>
        <w:rPr>
          <w:rFonts w:hint="default" w:cs="Times New Roman"/>
          <w:i/>
          <w:sz w:val="28"/>
          <w:szCs w:val="28"/>
          <w:lang w:val="en-US"/>
        </w:rPr>
        <w:t>đ</w:t>
      </w:r>
      <w:r>
        <w:rPr>
          <w:rFonts w:hint="default" w:ascii="Times New Roman" w:hAnsi="Times New Roman" w:cs="Times New Roman"/>
          <w:i/>
          <w:sz w:val="28"/>
          <w:szCs w:val="28"/>
        </w:rPr>
        <w:t>ặt chương</w:t>
      </w:r>
      <w:r>
        <w:rPr>
          <w:rFonts w:hint="default" w:ascii="Times New Roman" w:hAnsi="Times New Roman" w:cs="Times New Roman"/>
          <w:i/>
          <w:spacing w:val="-5"/>
          <w:sz w:val="28"/>
          <w:szCs w:val="28"/>
        </w:rPr>
        <w:t xml:space="preserve"> </w:t>
      </w:r>
      <w:r>
        <w:rPr>
          <w:rFonts w:hint="default" w:ascii="Times New Roman" w:hAnsi="Times New Roman" w:cs="Times New Roman"/>
          <w:i/>
          <w:sz w:val="28"/>
          <w:szCs w:val="28"/>
        </w:rPr>
        <w:t>trình.</w:t>
      </w:r>
    </w:p>
    <w:p>
      <w:pPr>
        <w:spacing w:before="60" w:line="288" w:lineRule="auto"/>
        <w:ind w:left="304" w:right="293" w:firstLine="396"/>
        <w:jc w:val="both"/>
        <w:rPr>
          <w:rFonts w:hint="default" w:ascii="Times New Roman" w:hAnsi="Times New Roman" w:cs="Times New Roman"/>
          <w:i/>
          <w:sz w:val="28"/>
          <w:szCs w:val="28"/>
        </w:rPr>
      </w:pPr>
      <w:r>
        <w:rPr>
          <w:rFonts w:hint="default" w:ascii="Times New Roman" w:hAnsi="Times New Roman" w:cs="Times New Roman"/>
          <w:i/>
          <w:sz w:val="28"/>
          <w:szCs w:val="28"/>
        </w:rPr>
        <w:t xml:space="preserve">Bộ sách gồm ba quyển, quyển 1, 2 và 3.  Cấu trúc mỗi quyển bao gồm: phần  lí thuyết, giới thiệu các khái niệm cơ bản, cần thiết trực tiếp, thường dùng nhất; phần áp dụng, trình bày các bài toán thường gặp, cách giải và cài </w:t>
      </w:r>
      <w:r>
        <w:rPr>
          <w:rFonts w:hint="default" w:cs="Times New Roman"/>
          <w:i/>
          <w:sz w:val="28"/>
          <w:szCs w:val="28"/>
          <w:lang w:val="en-US"/>
        </w:rPr>
        <w:t>đ</w:t>
      </w:r>
      <w:r>
        <w:rPr>
          <w:rFonts w:hint="default" w:ascii="Times New Roman" w:hAnsi="Times New Roman" w:cs="Times New Roman"/>
          <w:i/>
          <w:sz w:val="28"/>
          <w:szCs w:val="28"/>
        </w:rPr>
        <w:t xml:space="preserve">ặt chương trình; cuối cùng là các bài tập. Các chuyên </w:t>
      </w:r>
      <w:r>
        <w:rPr>
          <w:rFonts w:hint="default" w:cs="Times New Roman"/>
          <w:i/>
          <w:sz w:val="28"/>
          <w:szCs w:val="28"/>
          <w:lang w:val="en-US"/>
        </w:rPr>
        <w:t>đ</w:t>
      </w:r>
      <w:r>
        <w:rPr>
          <w:rFonts w:hint="default" w:ascii="Times New Roman" w:hAnsi="Times New Roman" w:cs="Times New Roman"/>
          <w:i/>
          <w:sz w:val="28"/>
          <w:szCs w:val="28"/>
        </w:rPr>
        <w:t xml:space="preserve">ề trong bộ sách </w:t>
      </w:r>
      <w:r>
        <w:rPr>
          <w:rFonts w:hint="default" w:cs="Times New Roman"/>
          <w:i/>
          <w:sz w:val="28"/>
          <w:szCs w:val="28"/>
          <w:lang w:val="en-US"/>
        </w:rPr>
        <w:t>đ</w:t>
      </w:r>
      <w:r>
        <w:rPr>
          <w:rFonts w:hint="default" w:ascii="Times New Roman" w:hAnsi="Times New Roman" w:cs="Times New Roman"/>
          <w:i/>
          <w:sz w:val="28"/>
          <w:szCs w:val="28"/>
        </w:rPr>
        <w:t xml:space="preserve">ược lựa chọn mang tính hệ thống từ cơ bản </w:t>
      </w:r>
      <w:r>
        <w:rPr>
          <w:rFonts w:hint="default" w:cs="Times New Roman"/>
          <w:i/>
          <w:sz w:val="28"/>
          <w:szCs w:val="28"/>
          <w:lang w:val="en-US"/>
        </w:rPr>
        <w:t>đ</w:t>
      </w:r>
      <w:r>
        <w:rPr>
          <w:rFonts w:hint="default" w:ascii="Times New Roman" w:hAnsi="Times New Roman" w:cs="Times New Roman"/>
          <w:i/>
          <w:sz w:val="28"/>
          <w:szCs w:val="28"/>
        </w:rPr>
        <w:t>ến chuyên</w:t>
      </w:r>
      <w:r>
        <w:rPr>
          <w:rFonts w:hint="default" w:ascii="Times New Roman" w:hAnsi="Times New Roman" w:cs="Times New Roman"/>
          <w:i/>
          <w:spacing w:val="-3"/>
          <w:sz w:val="28"/>
          <w:szCs w:val="28"/>
        </w:rPr>
        <w:t xml:space="preserve"> </w:t>
      </w:r>
      <w:r>
        <w:rPr>
          <w:rFonts w:hint="default" w:ascii="Times New Roman" w:hAnsi="Times New Roman" w:cs="Times New Roman"/>
          <w:i/>
          <w:sz w:val="28"/>
          <w:szCs w:val="28"/>
        </w:rPr>
        <w:t>sâu.</w:t>
      </w:r>
    </w:p>
    <w:p>
      <w:pPr>
        <w:spacing w:before="60" w:line="288" w:lineRule="auto"/>
        <w:ind w:left="304" w:right="296" w:firstLine="396"/>
        <w:jc w:val="both"/>
        <w:rPr>
          <w:rFonts w:hint="default" w:ascii="Times New Roman" w:hAnsi="Times New Roman" w:cs="Times New Roman"/>
          <w:i/>
          <w:sz w:val="28"/>
          <w:szCs w:val="28"/>
        </w:rPr>
      </w:pPr>
      <w:r>
        <w:rPr>
          <w:rFonts w:hint="default" w:ascii="Times New Roman" w:hAnsi="Times New Roman" w:cs="Times New Roman"/>
          <w:i/>
          <w:sz w:val="28"/>
          <w:szCs w:val="28"/>
        </w:rPr>
        <w:t xml:space="preserve">Với trải nghiệm nhiều năm tham gia giảng dạy, bồi dưỡng học sinh chuyên tin học của các trường chuyên có truyền thống và uy tín, các tác giả </w:t>
      </w:r>
      <w:r>
        <w:rPr>
          <w:rFonts w:hint="default" w:cs="Times New Roman"/>
          <w:i/>
          <w:sz w:val="28"/>
          <w:szCs w:val="28"/>
          <w:lang w:val="en-US"/>
        </w:rPr>
        <w:t>đ</w:t>
      </w:r>
      <w:r>
        <w:rPr>
          <w:rFonts w:hint="default" w:ascii="Times New Roman" w:hAnsi="Times New Roman" w:cs="Times New Roman"/>
          <w:i/>
          <w:sz w:val="28"/>
          <w:szCs w:val="28"/>
        </w:rPr>
        <w:t xml:space="preserve">ã lựa chọn, biên soạn các nội dung cơ bản, thiết yếu nhất mà mình </w:t>
      </w:r>
      <w:r>
        <w:rPr>
          <w:rFonts w:hint="default" w:cs="Times New Roman"/>
          <w:i/>
          <w:sz w:val="28"/>
          <w:szCs w:val="28"/>
          <w:lang w:val="en-US"/>
        </w:rPr>
        <w:t>đ</w:t>
      </w:r>
      <w:r>
        <w:rPr>
          <w:rFonts w:hint="default" w:ascii="Times New Roman" w:hAnsi="Times New Roman" w:cs="Times New Roman"/>
          <w:i/>
          <w:sz w:val="28"/>
          <w:szCs w:val="28"/>
        </w:rPr>
        <w:t xml:space="preserve">ã sử dụng </w:t>
      </w:r>
      <w:r>
        <w:rPr>
          <w:rFonts w:hint="default" w:cs="Times New Roman"/>
          <w:i/>
          <w:sz w:val="28"/>
          <w:szCs w:val="28"/>
          <w:lang w:val="en-US"/>
        </w:rPr>
        <w:t>đ</w:t>
      </w:r>
      <w:r>
        <w:rPr>
          <w:rFonts w:hint="default" w:ascii="Times New Roman" w:hAnsi="Times New Roman" w:cs="Times New Roman"/>
          <w:i/>
          <w:sz w:val="28"/>
          <w:szCs w:val="28"/>
        </w:rPr>
        <w:t>ể  dạy học  với mong muốn bộ sách phục vụ không chỉ cho giáo viên và học sinh chuyên PTTH mà cả cho giáo viên, học sinh chuyên tin học THCS làm tài liệu tham khảo cho việc dạy và học của</w:t>
      </w:r>
      <w:r>
        <w:rPr>
          <w:rFonts w:hint="default" w:ascii="Times New Roman" w:hAnsi="Times New Roman" w:cs="Times New Roman"/>
          <w:i/>
          <w:spacing w:val="-2"/>
          <w:sz w:val="28"/>
          <w:szCs w:val="28"/>
        </w:rPr>
        <w:t xml:space="preserve"> </w:t>
      </w:r>
      <w:r>
        <w:rPr>
          <w:rFonts w:hint="default" w:ascii="Times New Roman" w:hAnsi="Times New Roman" w:cs="Times New Roman"/>
          <w:i/>
          <w:sz w:val="28"/>
          <w:szCs w:val="28"/>
        </w:rPr>
        <w:t>mình.</w:t>
      </w:r>
    </w:p>
    <w:p>
      <w:pPr>
        <w:spacing w:before="60" w:line="288" w:lineRule="auto"/>
        <w:ind w:left="304" w:right="293" w:firstLine="396"/>
        <w:jc w:val="both"/>
        <w:rPr>
          <w:rFonts w:hint="default" w:ascii="Times New Roman" w:hAnsi="Times New Roman" w:cs="Times New Roman"/>
          <w:i/>
          <w:sz w:val="28"/>
          <w:szCs w:val="28"/>
        </w:rPr>
      </w:pPr>
      <w:r>
        <w:rPr>
          <w:rFonts w:hint="default" w:ascii="Times New Roman" w:hAnsi="Times New Roman" w:cs="Times New Roman"/>
          <w:i/>
          <w:sz w:val="28"/>
          <w:szCs w:val="28"/>
        </w:rPr>
        <w:t xml:space="preserve">Với kinh nghiệm nhiều năm tham gia bồi dưỡng học sinh, sinh viên tham gia các kì thi học sinh giỏi Quốc gia, Quốc tế Hội thi Tin học trẻ Toàn quốc, Olympiad Sinh viên Tin học Toàn quốc, Kì thi lập trình viên Quốc tế khu vực  </w:t>
      </w:r>
      <w:r>
        <w:rPr>
          <w:rFonts w:hint="default" w:cs="Times New Roman"/>
          <w:i/>
          <w:sz w:val="28"/>
          <w:szCs w:val="28"/>
          <w:lang w:val="en-US"/>
        </w:rPr>
        <w:t>Đ</w:t>
      </w:r>
      <w:r>
        <w:rPr>
          <w:rFonts w:hint="default" w:ascii="Times New Roman" w:hAnsi="Times New Roman" w:cs="Times New Roman"/>
          <w:i/>
          <w:sz w:val="28"/>
          <w:szCs w:val="28"/>
        </w:rPr>
        <w:t xml:space="preserve">ông Nam Á, các tác giả </w:t>
      </w:r>
      <w:r>
        <w:rPr>
          <w:rFonts w:hint="default" w:cs="Times New Roman"/>
          <w:i/>
          <w:sz w:val="28"/>
          <w:szCs w:val="28"/>
          <w:lang w:val="en-US"/>
        </w:rPr>
        <w:t>đ</w:t>
      </w:r>
      <w:r>
        <w:rPr>
          <w:rFonts w:hint="default" w:ascii="Times New Roman" w:hAnsi="Times New Roman" w:cs="Times New Roman"/>
          <w:i/>
          <w:sz w:val="28"/>
          <w:szCs w:val="28"/>
        </w:rPr>
        <w:t xml:space="preserve">ã lựa chọn giới thiệu các bài tập, lời giải có </w:t>
      </w:r>
      <w:r>
        <w:rPr>
          <w:rFonts w:hint="default" w:cs="Times New Roman"/>
          <w:i/>
          <w:sz w:val="28"/>
          <w:szCs w:val="28"/>
          <w:lang w:val="en-US"/>
        </w:rPr>
        <w:t>đ</w:t>
      </w:r>
      <w:r>
        <w:rPr>
          <w:rFonts w:hint="default" w:ascii="Times New Roman" w:hAnsi="Times New Roman" w:cs="Times New Roman"/>
          <w:i/>
          <w:sz w:val="28"/>
          <w:szCs w:val="28"/>
        </w:rPr>
        <w:t>ịnh hướng phục vụ cho không chỉ học sinh mà cả sinh viên  làm tài liệu tham khảo  khi tham gia các kì thi</w:t>
      </w:r>
      <w:r>
        <w:rPr>
          <w:rFonts w:hint="default" w:ascii="Times New Roman" w:hAnsi="Times New Roman" w:cs="Times New Roman"/>
          <w:i/>
          <w:spacing w:val="-3"/>
          <w:sz w:val="28"/>
          <w:szCs w:val="28"/>
        </w:rPr>
        <w:t xml:space="preserve"> </w:t>
      </w:r>
      <w:r>
        <w:rPr>
          <w:rFonts w:hint="default" w:ascii="Times New Roman" w:hAnsi="Times New Roman" w:cs="Times New Roman"/>
          <w:i/>
          <w:sz w:val="28"/>
          <w:szCs w:val="28"/>
        </w:rPr>
        <w:t>trên.</w:t>
      </w:r>
    </w:p>
    <w:p>
      <w:pPr>
        <w:spacing w:before="60" w:line="288" w:lineRule="auto"/>
        <w:ind w:left="304" w:right="293" w:firstLine="455"/>
        <w:jc w:val="both"/>
        <w:rPr>
          <w:rFonts w:hint="default" w:ascii="Times New Roman" w:hAnsi="Times New Roman" w:cs="Times New Roman"/>
          <w:i/>
          <w:sz w:val="28"/>
          <w:szCs w:val="28"/>
        </w:rPr>
      </w:pPr>
      <w:r>
        <w:rPr>
          <w:rFonts w:hint="default" w:ascii="Times New Roman" w:hAnsi="Times New Roman" w:cs="Times New Roman"/>
          <w:i/>
          <w:sz w:val="28"/>
          <w:szCs w:val="28"/>
        </w:rPr>
        <w:t xml:space="preserve">Lần </w:t>
      </w:r>
      <w:r>
        <w:rPr>
          <w:rFonts w:hint="default" w:cs="Times New Roman"/>
          <w:i/>
          <w:sz w:val="28"/>
          <w:szCs w:val="28"/>
          <w:lang w:val="en-US"/>
        </w:rPr>
        <w:t>đ</w:t>
      </w:r>
      <w:r>
        <w:rPr>
          <w:rFonts w:hint="default" w:ascii="Times New Roman" w:hAnsi="Times New Roman" w:cs="Times New Roman"/>
          <w:i/>
          <w:sz w:val="28"/>
          <w:szCs w:val="28"/>
        </w:rPr>
        <w:t xml:space="preserve">ầu tập sách </w:t>
      </w:r>
      <w:r>
        <w:rPr>
          <w:rFonts w:hint="default" w:cs="Times New Roman"/>
          <w:i/>
          <w:sz w:val="28"/>
          <w:szCs w:val="28"/>
          <w:lang w:val="en-US"/>
        </w:rPr>
        <w:t>đ</w:t>
      </w:r>
      <w:r>
        <w:rPr>
          <w:rFonts w:hint="default" w:ascii="Times New Roman" w:hAnsi="Times New Roman" w:cs="Times New Roman"/>
          <w:i/>
          <w:sz w:val="28"/>
          <w:szCs w:val="28"/>
        </w:rPr>
        <w:t xml:space="preserve">ược biên soạn, thời gian và trình </w:t>
      </w:r>
      <w:r>
        <w:rPr>
          <w:rFonts w:hint="default" w:cs="Times New Roman"/>
          <w:i/>
          <w:sz w:val="28"/>
          <w:szCs w:val="28"/>
          <w:lang w:val="en-US"/>
        </w:rPr>
        <w:t>đ</w:t>
      </w:r>
      <w:r>
        <w:rPr>
          <w:rFonts w:hint="default" w:ascii="Times New Roman" w:hAnsi="Times New Roman" w:cs="Times New Roman"/>
          <w:i/>
          <w:sz w:val="28"/>
          <w:szCs w:val="28"/>
        </w:rPr>
        <w:t xml:space="preserve">ộ có hạn chế nên chắc chắn còn nhiều thiếu sót, các tác giả mong nhận </w:t>
      </w:r>
      <w:r>
        <w:rPr>
          <w:rFonts w:hint="default" w:cs="Times New Roman"/>
          <w:i/>
          <w:sz w:val="28"/>
          <w:szCs w:val="28"/>
          <w:lang w:val="en-US"/>
        </w:rPr>
        <w:t>đ</w:t>
      </w:r>
      <w:r>
        <w:rPr>
          <w:rFonts w:hint="default" w:ascii="Times New Roman" w:hAnsi="Times New Roman" w:cs="Times New Roman"/>
          <w:i/>
          <w:sz w:val="28"/>
          <w:szCs w:val="28"/>
        </w:rPr>
        <w:t xml:space="preserve">ược ý kiến </w:t>
      </w:r>
      <w:r>
        <w:rPr>
          <w:rFonts w:hint="default" w:cs="Times New Roman"/>
          <w:i/>
          <w:sz w:val="28"/>
          <w:szCs w:val="28"/>
          <w:lang w:val="en-US"/>
        </w:rPr>
        <w:t>đ</w:t>
      </w:r>
      <w:r>
        <w:rPr>
          <w:rFonts w:hint="default" w:ascii="Times New Roman" w:hAnsi="Times New Roman" w:cs="Times New Roman"/>
          <w:i/>
          <w:sz w:val="28"/>
          <w:szCs w:val="28"/>
        </w:rPr>
        <w:t xml:space="preserve">óng góp của bạn </w:t>
      </w:r>
      <w:r>
        <w:rPr>
          <w:rFonts w:hint="default" w:cs="Times New Roman"/>
          <w:i/>
          <w:sz w:val="28"/>
          <w:szCs w:val="28"/>
          <w:lang w:val="en-US"/>
        </w:rPr>
        <w:t>đ</w:t>
      </w:r>
      <w:r>
        <w:rPr>
          <w:rFonts w:hint="default" w:ascii="Times New Roman" w:hAnsi="Times New Roman" w:cs="Times New Roman"/>
          <w:i/>
          <w:sz w:val="28"/>
          <w:szCs w:val="28"/>
        </w:rPr>
        <w:t xml:space="preserve">ọc, các </w:t>
      </w:r>
      <w:r>
        <w:rPr>
          <w:rFonts w:hint="default" w:cs="Times New Roman"/>
          <w:i/>
          <w:sz w:val="28"/>
          <w:szCs w:val="28"/>
          <w:lang w:val="en-US"/>
        </w:rPr>
        <w:t>đ</w:t>
      </w:r>
      <w:r>
        <w:rPr>
          <w:rFonts w:hint="default" w:ascii="Times New Roman" w:hAnsi="Times New Roman" w:cs="Times New Roman"/>
          <w:i/>
          <w:sz w:val="28"/>
          <w:szCs w:val="28"/>
        </w:rPr>
        <w:t xml:space="preserve">ồng nghiệp, sinh viên và học sinh </w:t>
      </w:r>
      <w:r>
        <w:rPr>
          <w:rFonts w:hint="default" w:cs="Times New Roman"/>
          <w:i/>
          <w:sz w:val="28"/>
          <w:szCs w:val="28"/>
          <w:lang w:val="en-US"/>
        </w:rPr>
        <w:t>đ</w:t>
      </w:r>
      <w:r>
        <w:rPr>
          <w:rFonts w:hint="default" w:ascii="Times New Roman" w:hAnsi="Times New Roman" w:cs="Times New Roman"/>
          <w:i/>
          <w:sz w:val="28"/>
          <w:szCs w:val="28"/>
        </w:rPr>
        <w:t xml:space="preserve">ể bộ sách </w:t>
      </w:r>
      <w:r>
        <w:rPr>
          <w:rFonts w:hint="default" w:cs="Times New Roman"/>
          <w:i/>
          <w:sz w:val="28"/>
          <w:szCs w:val="28"/>
          <w:lang w:val="en-US"/>
        </w:rPr>
        <w:t>đ</w:t>
      </w:r>
      <w:r>
        <w:rPr>
          <w:rFonts w:hint="default" w:ascii="Times New Roman" w:hAnsi="Times New Roman" w:cs="Times New Roman"/>
          <w:i/>
          <w:sz w:val="28"/>
          <w:szCs w:val="28"/>
        </w:rPr>
        <w:t>ược ngày càng hoàn thiện hơn</w:t>
      </w:r>
      <w:r>
        <w:rPr>
          <w:rFonts w:hint="default" w:ascii="Times New Roman" w:hAnsi="Times New Roman" w:cs="Times New Roman"/>
          <w:i/>
          <w:spacing w:val="-1"/>
          <w:sz w:val="28"/>
          <w:szCs w:val="28"/>
        </w:rPr>
        <w:t xml:space="preserve"> </w:t>
      </w:r>
      <w:r>
        <w:rPr>
          <w:rFonts w:hint="default" w:ascii="Times New Roman" w:hAnsi="Times New Roman" w:cs="Times New Roman"/>
          <w:i/>
          <w:sz w:val="28"/>
          <w:szCs w:val="28"/>
        </w:rPr>
        <w:t>.</w:t>
      </w:r>
    </w:p>
    <w:p>
      <w:pPr>
        <w:pStyle w:val="7"/>
        <w:spacing w:before="68"/>
        <w:ind w:right="296"/>
        <w:jc w:val="right"/>
        <w:rPr>
          <w:rFonts w:hint="default" w:ascii="Times New Roman" w:hAnsi="Times New Roman" w:cs="Times New Roman"/>
          <w:sz w:val="28"/>
          <w:szCs w:val="28"/>
        </w:rPr>
      </w:pPr>
      <w:r>
        <w:rPr>
          <w:rFonts w:hint="default" w:ascii="Times New Roman" w:hAnsi="Times New Roman" w:cs="Times New Roman"/>
          <w:w w:val="105"/>
          <w:sz w:val="28"/>
          <w:szCs w:val="28"/>
        </w:rPr>
        <w:t>Các tác giả</w:t>
      </w: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2"/>
        <w:rPr>
          <w:rFonts w:hint="default" w:ascii="Times New Roman" w:hAnsi="Times New Roman" w:cs="Times New Roman"/>
          <w:sz w:val="28"/>
          <w:szCs w:val="28"/>
        </w:rPr>
      </w:pPr>
    </w:p>
    <w:p>
      <w:pPr>
        <w:pStyle w:val="7"/>
        <w:spacing w:before="1"/>
        <w:ind w:right="296"/>
        <w:jc w:val="right"/>
        <w:rPr>
          <w:rFonts w:hint="default" w:ascii="Times New Roman" w:hAnsi="Times New Roman" w:cs="Times New Roman"/>
          <w:sz w:val="28"/>
          <w:szCs w:val="28"/>
        </w:rPr>
      </w:pPr>
      <w:r>
        <w:rPr>
          <w:rFonts w:hint="default" w:ascii="Times New Roman" w:hAnsi="Times New Roman" w:cs="Times New Roman"/>
          <w:w w:val="99"/>
          <w:sz w:val="28"/>
          <w:szCs w:val="28"/>
        </w:rPr>
        <w:t>3</w:t>
      </w:r>
    </w:p>
    <w:p>
      <w:pPr>
        <w:spacing w:after="0"/>
        <w:jc w:val="right"/>
        <w:rPr>
          <w:rFonts w:hint="default" w:ascii="Times New Roman" w:hAnsi="Times New Roman" w:cs="Times New Roman"/>
          <w:sz w:val="28"/>
          <w:szCs w:val="28"/>
        </w:rPr>
        <w:sectPr>
          <w:footerReference r:id="rId6" w:type="default"/>
          <w:pgSz w:w="11900" w:h="16840"/>
          <w:pgMar w:top="1600" w:right="1680" w:bottom="280" w:left="1680" w:header="0" w:footer="0" w:gutter="0"/>
          <w:cols w:space="720" w:num="1"/>
        </w:sectPr>
      </w:pPr>
    </w:p>
    <w:p>
      <w:pPr>
        <w:pStyle w:val="7"/>
        <w:spacing w:before="4"/>
        <w:rPr>
          <w:rFonts w:hint="default" w:ascii="Times New Roman" w:hAnsi="Times New Roman" w:cs="Times New Roman"/>
          <w:sz w:val="28"/>
          <w:szCs w:val="28"/>
        </w:rPr>
      </w:pPr>
    </w:p>
    <w:p>
      <w:pPr>
        <w:spacing w:after="0"/>
        <w:rPr>
          <w:rFonts w:hint="default" w:ascii="Times New Roman" w:hAnsi="Times New Roman" w:cs="Times New Roman"/>
          <w:sz w:val="28"/>
          <w:szCs w:val="28"/>
        </w:rPr>
        <w:sectPr>
          <w:footerReference r:id="rId7" w:type="default"/>
          <w:footerReference r:id="rId8" w:type="even"/>
          <w:pgSz w:w="11900" w:h="16840"/>
          <w:pgMar w:top="1600" w:right="1680" w:bottom="2320" w:left="1680" w:header="0" w:footer="2134"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8"/>
        <w:rPr>
          <w:rFonts w:hint="default" w:ascii="Times New Roman" w:hAnsi="Times New Roman" w:cs="Times New Roman"/>
          <w:sz w:val="28"/>
          <w:szCs w:val="28"/>
        </w:rPr>
      </w:pPr>
    </w:p>
    <w:p>
      <w:pPr>
        <w:pStyle w:val="7"/>
        <w:ind w:left="266"/>
        <w:rPr>
          <w:rFonts w:hint="default" w:ascii="Times New Roman" w:hAnsi="Times New Roman" w:cs="Times New Roman"/>
          <w:sz w:val="28"/>
          <w:szCs w:val="28"/>
        </w:rPr>
      </w:pPr>
      <w:r>
        <w:rPr>
          <w:rFonts w:hint="default" w:ascii="Times New Roman" w:hAnsi="Times New Roman" w:cs="Times New Roman"/>
          <w:sz w:val="28"/>
          <w:szCs w:val="28"/>
        </w:rPr>
        <w:pict>
          <v:shape id="_x0000_s1028" o:spid="_x0000_s1028" o:spt="202" type="#_x0000_t202" style="height:27.85pt;width:149.05pt;" fillcolor="#585858" filled="t" stroked="t" coordsize="21600,21600">
            <v:path/>
            <v:fill on="t" focussize="0,0"/>
            <v:stroke weight="0.48pt" color="#000000"/>
            <v:imagedata o:title=""/>
            <o:lock v:ext="edit"/>
            <v:textbox inset="0mm,0mm,0mm,0mm">
              <w:txbxContent>
                <w:p>
                  <w:pPr>
                    <w:spacing w:before="18"/>
                    <w:ind w:left="535" w:right="0" w:firstLine="0"/>
                    <w:jc w:val="left"/>
                    <w:rPr>
                      <w:rFonts w:ascii="Arial" w:hAnsi="Arial"/>
                      <w:sz w:val="40"/>
                    </w:rPr>
                  </w:pPr>
                  <w:bookmarkStart w:id="49" w:name="Thuật toán và phân tích thuật toán"/>
                  <w:bookmarkEnd w:id="49"/>
                  <w:r>
                    <w:rPr>
                      <w:rFonts w:ascii="Arial" w:hAnsi="Arial"/>
                      <w:color w:val="FFFFFF"/>
                      <w:sz w:val="40"/>
                    </w:rPr>
                    <w:t>C</w:t>
                  </w:r>
                  <w:r>
                    <w:rPr>
                      <w:rFonts w:ascii="Arial" w:hAnsi="Arial"/>
                      <w:color w:val="FFFFFF"/>
                      <w:sz w:val="40"/>
                      <w:vertAlign w:val="subscript"/>
                    </w:rPr>
                    <w:t>huyên</w:t>
                  </w:r>
                  <w:r>
                    <w:rPr>
                      <w:rFonts w:ascii="Arial" w:hAnsi="Arial"/>
                      <w:color w:val="FFFFFF"/>
                      <w:sz w:val="40"/>
                      <w:vertAlign w:val="baseline"/>
                    </w:rPr>
                    <w:t xml:space="preserve"> </w:t>
                  </w:r>
                  <w:r>
                    <w:rPr>
                      <w:rFonts w:ascii="Arial" w:hAnsi="Arial"/>
                      <w:color w:val="FFFFFF"/>
                      <w:sz w:val="40"/>
                      <w:vertAlign w:val="subscript"/>
                      <w:lang w:val="en-US"/>
                    </w:rPr>
                    <w:t>đ</w:t>
                  </w:r>
                  <w:r>
                    <w:rPr>
                      <w:rFonts w:ascii="Arial" w:hAnsi="Arial"/>
                      <w:color w:val="FFFFFF"/>
                      <w:sz w:val="40"/>
                      <w:vertAlign w:val="subscript"/>
                    </w:rPr>
                    <w:t>ề</w:t>
                  </w:r>
                  <w:r>
                    <w:rPr>
                      <w:rFonts w:ascii="Arial" w:hAnsi="Arial"/>
                      <w:color w:val="FFFFFF"/>
                      <w:spacing w:val="-68"/>
                      <w:sz w:val="40"/>
                      <w:vertAlign w:val="baseline"/>
                    </w:rPr>
                    <w:t xml:space="preserve"> </w:t>
                  </w:r>
                  <w:r>
                    <w:rPr>
                      <w:rFonts w:ascii="Arial" w:hAnsi="Arial"/>
                      <w:color w:val="FFFFFF"/>
                      <w:sz w:val="40"/>
                      <w:vertAlign w:val="baseline"/>
                    </w:rPr>
                    <w:t>1</w:t>
                  </w:r>
                </w:p>
              </w:txbxContent>
            </v:textbox>
            <w10:wrap type="none"/>
            <w10:anchorlock/>
          </v:shape>
        </w:pict>
      </w:r>
    </w:p>
    <w:p>
      <w:pPr>
        <w:pStyle w:val="7"/>
        <w:spacing w:before="5"/>
        <w:rPr>
          <w:rFonts w:hint="default" w:ascii="Times New Roman" w:hAnsi="Times New Roman" w:cs="Times New Roman"/>
          <w:sz w:val="28"/>
          <w:szCs w:val="28"/>
        </w:rPr>
      </w:pPr>
    </w:p>
    <w:p>
      <w:pPr>
        <w:pStyle w:val="2"/>
        <w:ind w:left="307"/>
        <w:rPr>
          <w:rFonts w:hint="default" w:ascii="Times New Roman" w:hAnsi="Times New Roman" w:cs="Times New Roman"/>
          <w:sz w:val="28"/>
          <w:szCs w:val="28"/>
        </w:rPr>
      </w:pPr>
      <w:r>
        <w:rPr>
          <w:rFonts w:hint="default" w:ascii="Times New Roman" w:hAnsi="Times New Roman" w:cs="Times New Roman"/>
          <w:color w:val="575757"/>
          <w:w w:val="105"/>
          <w:sz w:val="28"/>
          <w:szCs w:val="28"/>
        </w:rPr>
        <w:t>THUẬT TOÁN</w:t>
      </w:r>
    </w:p>
    <w:p>
      <w:pPr>
        <w:spacing w:before="59"/>
        <w:ind w:left="311" w:right="304" w:firstLine="0"/>
        <w:jc w:val="center"/>
        <w:rPr>
          <w:rFonts w:hint="default" w:ascii="Times New Roman" w:hAnsi="Times New Roman" w:cs="Times New Roman"/>
          <w:sz w:val="28"/>
          <w:szCs w:val="28"/>
        </w:rPr>
      </w:pPr>
      <w:r>
        <w:rPr>
          <w:rFonts w:hint="default" w:ascii="Times New Roman" w:hAnsi="Times New Roman" w:cs="Times New Roman"/>
          <w:sz w:val="28"/>
          <w:szCs w:val="28"/>
        </w:rPr>
        <w:pict>
          <v:shape id="_x0000_s1029" o:spid="_x0000_s1029" style="position:absolute;left:0pt;margin-left:97.8pt;margin-top:36.9pt;height:4.45pt;width:399.75pt;mso-position-horizontal-relative:page;mso-wrap-distance-bottom:0pt;mso-wrap-distance-top:0pt;z-index:-251511808;mso-width-relative:page;mso-height-relative:page;" fillcolor="#484848" filled="t" stroked="f" coordorigin="1956,739" coordsize="7995,89" path="m9950,813l1956,813,1956,828,9950,828,9950,813xm9950,739l1956,739,1956,799,9950,799,9950,739xe">
            <v:path arrowok="t"/>
            <v:fill on="t" focussize="0,0"/>
            <v:stroke on="f"/>
            <v:imagedata o:title=""/>
            <o:lock v:ext="edit"/>
            <w10:wrap type="topAndBottom"/>
          </v:shape>
        </w:pict>
      </w:r>
      <w:r>
        <w:rPr>
          <w:rFonts w:hint="default" w:ascii="Times New Roman" w:hAnsi="Times New Roman" w:cs="Times New Roman"/>
          <w:color w:val="575757"/>
          <w:w w:val="105"/>
          <w:sz w:val="28"/>
          <w:szCs w:val="28"/>
        </w:rPr>
        <w:t>VÀ PHÂN TÍCH THUẬT TOÁN</w:t>
      </w:r>
    </w:p>
    <w:p>
      <w:pPr>
        <w:pStyle w:val="7"/>
        <w:rPr>
          <w:rFonts w:hint="default" w:ascii="Times New Roman" w:hAnsi="Times New Roman" w:cs="Times New Roman"/>
          <w:sz w:val="28"/>
          <w:szCs w:val="28"/>
        </w:rPr>
      </w:pPr>
    </w:p>
    <w:p>
      <w:pPr>
        <w:pStyle w:val="7"/>
        <w:spacing w:before="4"/>
        <w:rPr>
          <w:rFonts w:hint="default" w:ascii="Times New Roman" w:hAnsi="Times New Roman" w:cs="Times New Roman"/>
          <w:sz w:val="28"/>
          <w:szCs w:val="28"/>
        </w:rPr>
      </w:pPr>
    </w:p>
    <w:p>
      <w:pPr>
        <w:pStyle w:val="3"/>
        <w:numPr>
          <w:ilvl w:val="0"/>
          <w:numId w:val="1"/>
        </w:numPr>
        <w:tabs>
          <w:tab w:val="left" w:pos="620"/>
        </w:tabs>
        <w:spacing w:before="92" w:after="0" w:line="240" w:lineRule="auto"/>
        <w:ind w:left="619" w:right="0" w:hanging="316"/>
        <w:jc w:val="left"/>
        <w:rPr>
          <w:rFonts w:hint="default" w:ascii="Times New Roman" w:hAnsi="Times New Roman" w:cs="Times New Roman"/>
          <w:sz w:val="28"/>
          <w:szCs w:val="28"/>
        </w:rPr>
      </w:pPr>
      <w:bookmarkStart w:id="2" w:name="_TOC_250013"/>
      <w:r>
        <w:rPr>
          <w:rFonts w:hint="default" w:ascii="Times New Roman" w:hAnsi="Times New Roman" w:cs="Times New Roman"/>
          <w:w w:val="110"/>
          <w:sz w:val="28"/>
          <w:szCs w:val="28"/>
        </w:rPr>
        <w:t>Thuật</w:t>
      </w:r>
      <w:r>
        <w:rPr>
          <w:rFonts w:hint="default" w:ascii="Times New Roman" w:hAnsi="Times New Roman" w:cs="Times New Roman"/>
          <w:spacing w:val="-8"/>
          <w:w w:val="110"/>
          <w:sz w:val="28"/>
          <w:szCs w:val="28"/>
        </w:rPr>
        <w:t xml:space="preserve"> </w:t>
      </w:r>
      <w:bookmarkEnd w:id="2"/>
      <w:r>
        <w:rPr>
          <w:rFonts w:hint="default" w:ascii="Times New Roman" w:hAnsi="Times New Roman" w:cs="Times New Roman"/>
          <w:w w:val="110"/>
          <w:sz w:val="28"/>
          <w:szCs w:val="28"/>
        </w:rPr>
        <w:t>toán</w:t>
      </w:r>
    </w:p>
    <w:p>
      <w:pPr>
        <w:spacing w:before="57" w:line="264" w:lineRule="auto"/>
        <w:ind w:left="304" w:right="293" w:firstLine="0"/>
        <w:jc w:val="both"/>
        <w:rPr>
          <w:rFonts w:hint="default" w:ascii="Times New Roman" w:hAnsi="Times New Roman" w:cs="Times New Roman"/>
          <w:sz w:val="28"/>
          <w:szCs w:val="28"/>
        </w:rPr>
      </w:pPr>
      <w:r>
        <w:rPr>
          <w:rFonts w:hint="default" w:ascii="Times New Roman" w:hAnsi="Times New Roman" w:cs="Times New Roman"/>
          <w:sz w:val="28"/>
          <w:szCs w:val="28"/>
        </w:rPr>
        <w:t xml:space="preserve">Thuật toán là một trong những khái niệm quan trọng nhất trong tin học. Thuật ngữ thuật toán xuất phát từ nhà khoa học Arập Abu Ja'far Mohammed ibn Musa al Khowarizmi. Ta có thể hiểu </w:t>
      </w:r>
      <w:r>
        <w:rPr>
          <w:rFonts w:hint="default" w:ascii="Times New Roman" w:hAnsi="Times New Roman" w:cs="Times New Roman"/>
          <w:i/>
          <w:sz w:val="28"/>
          <w:szCs w:val="28"/>
        </w:rPr>
        <w:t xml:space="preserve">thuật toán là dãy hữu hạn các bước, mỗi bước mô tả chính xác các phép toán hoặc hành </w:t>
      </w:r>
      <w:r>
        <w:rPr>
          <w:rFonts w:hint="default" w:cs="Times New Roman"/>
          <w:i/>
          <w:sz w:val="28"/>
          <w:szCs w:val="28"/>
          <w:lang w:val="en-US"/>
        </w:rPr>
        <w:t>đ</w:t>
      </w:r>
      <w:r>
        <w:rPr>
          <w:rFonts w:hint="default" w:ascii="Times New Roman" w:hAnsi="Times New Roman" w:cs="Times New Roman"/>
          <w:i/>
          <w:sz w:val="28"/>
          <w:szCs w:val="28"/>
        </w:rPr>
        <w:t xml:space="preserve">ộng cần thực hiện, </w:t>
      </w:r>
      <w:r>
        <w:rPr>
          <w:rFonts w:hint="default" w:cs="Times New Roman"/>
          <w:i/>
          <w:sz w:val="28"/>
          <w:szCs w:val="28"/>
          <w:lang w:val="en-US"/>
        </w:rPr>
        <w:t>đ</w:t>
      </w:r>
      <w:r>
        <w:rPr>
          <w:rFonts w:hint="default" w:ascii="Times New Roman" w:hAnsi="Times New Roman" w:cs="Times New Roman"/>
          <w:i/>
          <w:sz w:val="28"/>
          <w:szCs w:val="28"/>
        </w:rPr>
        <w:t xml:space="preserve">ể giải quyết một vấn </w:t>
      </w:r>
      <w:r>
        <w:rPr>
          <w:rFonts w:hint="default" w:cs="Times New Roman"/>
          <w:i/>
          <w:sz w:val="28"/>
          <w:szCs w:val="28"/>
          <w:lang w:val="en-US"/>
        </w:rPr>
        <w:t>đ</w:t>
      </w:r>
      <w:r>
        <w:rPr>
          <w:rFonts w:hint="default" w:ascii="Times New Roman" w:hAnsi="Times New Roman" w:cs="Times New Roman"/>
          <w:i/>
          <w:sz w:val="28"/>
          <w:szCs w:val="28"/>
        </w:rPr>
        <w:t xml:space="preserve">ề. </w:t>
      </w:r>
      <w:r>
        <w:rPr>
          <w:rFonts w:hint="default" w:cs="Times New Roman"/>
          <w:sz w:val="28"/>
          <w:szCs w:val="28"/>
          <w:lang w:val="en-US"/>
        </w:rPr>
        <w:t>Đ</w:t>
      </w:r>
      <w:r>
        <w:rPr>
          <w:rFonts w:hint="default" w:ascii="Times New Roman" w:hAnsi="Times New Roman" w:cs="Times New Roman"/>
          <w:sz w:val="28"/>
          <w:szCs w:val="28"/>
        </w:rPr>
        <w:t xml:space="preserve">ể hiểu </w:t>
      </w:r>
      <w:r>
        <w:rPr>
          <w:rFonts w:hint="default" w:cs="Times New Roman"/>
          <w:sz w:val="28"/>
          <w:szCs w:val="28"/>
          <w:lang w:val="en-US"/>
        </w:rPr>
        <w:t>đ</w:t>
      </w:r>
      <w:r>
        <w:rPr>
          <w:rFonts w:hint="default" w:ascii="Times New Roman" w:hAnsi="Times New Roman" w:cs="Times New Roman"/>
          <w:sz w:val="28"/>
          <w:szCs w:val="28"/>
        </w:rPr>
        <w:t xml:space="preserve">ầy </w:t>
      </w:r>
      <w:r>
        <w:rPr>
          <w:rFonts w:hint="default" w:cs="Times New Roman"/>
          <w:sz w:val="28"/>
          <w:szCs w:val="28"/>
          <w:lang w:val="en-US"/>
        </w:rPr>
        <w:t>đ</w:t>
      </w:r>
      <w:r>
        <w:rPr>
          <w:rFonts w:hint="default" w:ascii="Times New Roman" w:hAnsi="Times New Roman" w:cs="Times New Roman"/>
          <w:sz w:val="28"/>
          <w:szCs w:val="28"/>
        </w:rPr>
        <w:t xml:space="preserve">ủ ý nghĩa của khái niệm thuật toán chúng ta xem xét 5 </w:t>
      </w:r>
      <w:r>
        <w:rPr>
          <w:rFonts w:hint="default" w:cs="Times New Roman"/>
          <w:sz w:val="28"/>
          <w:szCs w:val="28"/>
          <w:lang w:val="en-US"/>
        </w:rPr>
        <w:t>đ</w:t>
      </w:r>
      <w:r>
        <w:rPr>
          <w:rFonts w:hint="default" w:ascii="Times New Roman" w:hAnsi="Times New Roman" w:cs="Times New Roman"/>
          <w:sz w:val="28"/>
          <w:szCs w:val="28"/>
        </w:rPr>
        <w:t>ặc trưng sau của thuật toán:</w:t>
      </w:r>
    </w:p>
    <w:p>
      <w:pPr>
        <w:pStyle w:val="12"/>
        <w:numPr>
          <w:ilvl w:val="1"/>
          <w:numId w:val="1"/>
        </w:numPr>
        <w:tabs>
          <w:tab w:val="left" w:pos="1228"/>
          <w:tab w:val="left" w:pos="1229"/>
        </w:tabs>
        <w:spacing w:before="60" w:after="0" w:line="240" w:lineRule="auto"/>
        <w:ind w:left="1228" w:right="0" w:hanging="358"/>
        <w:jc w:val="left"/>
        <w:rPr>
          <w:rFonts w:hint="default" w:ascii="Times New Roman" w:hAnsi="Times New Roman" w:cs="Times New Roman"/>
          <w:sz w:val="28"/>
          <w:szCs w:val="28"/>
        </w:rPr>
      </w:pPr>
      <w:r>
        <w:rPr>
          <w:rFonts w:hint="default" w:cs="Times New Roman"/>
          <w:sz w:val="28"/>
          <w:szCs w:val="28"/>
          <w:lang w:val="en-US"/>
        </w:rPr>
        <w:t>Đ</w:t>
      </w:r>
      <w:r>
        <w:rPr>
          <w:rFonts w:hint="default" w:ascii="Times New Roman" w:hAnsi="Times New Roman" w:cs="Times New Roman"/>
          <w:sz w:val="28"/>
          <w:szCs w:val="28"/>
        </w:rPr>
        <w:t>ầu vào (Input): Thuật toán nhận dữ liệu vào từ một tập nào</w:t>
      </w:r>
      <w:r>
        <w:rPr>
          <w:rFonts w:hint="default" w:ascii="Times New Roman" w:hAnsi="Times New Roman" w:cs="Times New Roman"/>
          <w:spacing w:val="16"/>
          <w:sz w:val="28"/>
          <w:szCs w:val="28"/>
        </w:rPr>
        <w:t xml:space="preserve"> </w:t>
      </w:r>
      <w:r>
        <w:rPr>
          <w:rFonts w:hint="default" w:cs="Times New Roman"/>
          <w:sz w:val="28"/>
          <w:szCs w:val="28"/>
          <w:lang w:val="en-US"/>
        </w:rPr>
        <w:t>đ</w:t>
      </w:r>
      <w:r>
        <w:rPr>
          <w:rFonts w:hint="default" w:ascii="Times New Roman" w:hAnsi="Times New Roman" w:cs="Times New Roman"/>
          <w:sz w:val="28"/>
          <w:szCs w:val="28"/>
        </w:rPr>
        <w:t>ó.</w:t>
      </w:r>
    </w:p>
    <w:p>
      <w:pPr>
        <w:pStyle w:val="12"/>
        <w:numPr>
          <w:ilvl w:val="1"/>
          <w:numId w:val="1"/>
        </w:numPr>
        <w:tabs>
          <w:tab w:val="left" w:pos="1228"/>
          <w:tab w:val="left" w:pos="1229"/>
        </w:tabs>
        <w:spacing w:before="88" w:after="0" w:line="264" w:lineRule="auto"/>
        <w:ind w:left="1228" w:right="297" w:hanging="358"/>
        <w:jc w:val="left"/>
        <w:rPr>
          <w:rFonts w:hint="default" w:ascii="Times New Roman" w:hAnsi="Times New Roman" w:cs="Times New Roman"/>
          <w:sz w:val="28"/>
          <w:szCs w:val="28"/>
        </w:rPr>
      </w:pPr>
      <w:r>
        <w:rPr>
          <w:rFonts w:hint="default" w:cs="Times New Roman"/>
          <w:sz w:val="28"/>
          <w:szCs w:val="28"/>
          <w:lang w:val="en-US"/>
        </w:rPr>
        <w:t>Đ</w:t>
      </w:r>
      <w:r>
        <w:rPr>
          <w:rFonts w:hint="default" w:ascii="Times New Roman" w:hAnsi="Times New Roman" w:cs="Times New Roman"/>
          <w:sz w:val="28"/>
          <w:szCs w:val="28"/>
        </w:rPr>
        <w:t xml:space="preserve">ầu ra (Output): Với mỗi tập các dữ liệu </w:t>
      </w:r>
      <w:r>
        <w:rPr>
          <w:rFonts w:hint="default" w:cs="Times New Roman"/>
          <w:sz w:val="28"/>
          <w:szCs w:val="28"/>
          <w:lang w:val="en-US"/>
        </w:rPr>
        <w:t>đ</w:t>
      </w:r>
      <w:r>
        <w:rPr>
          <w:rFonts w:hint="default" w:ascii="Times New Roman" w:hAnsi="Times New Roman" w:cs="Times New Roman"/>
          <w:sz w:val="28"/>
          <w:szCs w:val="28"/>
        </w:rPr>
        <w:t xml:space="preserve">ầu vào, thuật toán </w:t>
      </w:r>
      <w:r>
        <w:rPr>
          <w:rFonts w:hint="default" w:cs="Times New Roman"/>
          <w:sz w:val="28"/>
          <w:szCs w:val="28"/>
          <w:lang w:val="en-US"/>
        </w:rPr>
        <w:t>đ</w:t>
      </w:r>
      <w:r>
        <w:rPr>
          <w:rFonts w:hint="default" w:ascii="Times New Roman" w:hAnsi="Times New Roman" w:cs="Times New Roman"/>
          <w:sz w:val="28"/>
          <w:szCs w:val="28"/>
        </w:rPr>
        <w:t>ưa ra các dữ liệu tương ứng với lời giải của bài</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toán.</w:t>
      </w:r>
    </w:p>
    <w:p>
      <w:pPr>
        <w:pStyle w:val="12"/>
        <w:numPr>
          <w:ilvl w:val="1"/>
          <w:numId w:val="1"/>
        </w:numPr>
        <w:tabs>
          <w:tab w:val="left" w:pos="1228"/>
          <w:tab w:val="left" w:pos="1229"/>
        </w:tabs>
        <w:spacing w:before="57" w:after="0" w:line="240" w:lineRule="auto"/>
        <w:ind w:left="1228" w:right="0" w:hanging="358"/>
        <w:jc w:val="left"/>
        <w:rPr>
          <w:rFonts w:hint="default" w:ascii="Times New Roman" w:hAnsi="Times New Roman" w:cs="Times New Roman"/>
          <w:sz w:val="28"/>
          <w:szCs w:val="28"/>
        </w:rPr>
      </w:pPr>
      <w:r>
        <w:rPr>
          <w:rFonts w:hint="default" w:ascii="Times New Roman" w:hAnsi="Times New Roman" w:cs="Times New Roman"/>
          <w:sz w:val="28"/>
          <w:szCs w:val="28"/>
        </w:rPr>
        <w:t xml:space="preserve">Chính xác: Các bước của thuật toán </w:t>
      </w:r>
      <w:r>
        <w:rPr>
          <w:rFonts w:hint="default" w:cs="Times New Roman"/>
          <w:sz w:val="28"/>
          <w:szCs w:val="28"/>
          <w:lang w:val="en-US"/>
        </w:rPr>
        <w:t>đ</w:t>
      </w:r>
      <w:r>
        <w:rPr>
          <w:rFonts w:hint="default" w:ascii="Times New Roman" w:hAnsi="Times New Roman" w:cs="Times New Roman"/>
          <w:sz w:val="28"/>
          <w:szCs w:val="28"/>
        </w:rPr>
        <w:t>ược mô tả chính</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xác.</w:t>
      </w:r>
    </w:p>
    <w:p>
      <w:pPr>
        <w:pStyle w:val="12"/>
        <w:numPr>
          <w:ilvl w:val="1"/>
          <w:numId w:val="1"/>
        </w:numPr>
        <w:tabs>
          <w:tab w:val="left" w:pos="1229"/>
        </w:tabs>
        <w:spacing w:before="87" w:after="0" w:line="261" w:lineRule="auto"/>
        <w:ind w:left="1228" w:right="296" w:hanging="358"/>
        <w:jc w:val="both"/>
        <w:rPr>
          <w:rFonts w:hint="default" w:ascii="Times New Roman" w:hAnsi="Times New Roman" w:cs="Times New Roman"/>
          <w:sz w:val="28"/>
          <w:szCs w:val="28"/>
        </w:rPr>
      </w:pPr>
      <w:r>
        <w:rPr>
          <w:rFonts w:hint="default" w:ascii="Times New Roman" w:hAnsi="Times New Roman" w:cs="Times New Roman"/>
          <w:sz w:val="28"/>
          <w:szCs w:val="28"/>
        </w:rPr>
        <w:t xml:space="preserve">Hữu hạn: Thuật toán cần phải </w:t>
      </w:r>
      <w:r>
        <w:rPr>
          <w:rFonts w:hint="default" w:cs="Times New Roman"/>
          <w:sz w:val="28"/>
          <w:szCs w:val="28"/>
          <w:lang w:val="en-US"/>
        </w:rPr>
        <w:t>đ</w:t>
      </w:r>
      <w:r>
        <w:rPr>
          <w:rFonts w:hint="default" w:ascii="Times New Roman" w:hAnsi="Times New Roman" w:cs="Times New Roman"/>
          <w:sz w:val="28"/>
          <w:szCs w:val="28"/>
        </w:rPr>
        <w:t xml:space="preserve">ưa </w:t>
      </w:r>
      <w:r>
        <w:rPr>
          <w:rFonts w:hint="default" w:cs="Times New Roman"/>
          <w:sz w:val="28"/>
          <w:szCs w:val="28"/>
          <w:lang w:val="en-US"/>
        </w:rPr>
        <w:t>đ</w:t>
      </w:r>
      <w:r>
        <w:rPr>
          <w:rFonts w:hint="default" w:ascii="Times New Roman" w:hAnsi="Times New Roman" w:cs="Times New Roman"/>
          <w:sz w:val="28"/>
          <w:szCs w:val="28"/>
        </w:rPr>
        <w:t xml:space="preserve">ược </w:t>
      </w:r>
      <w:r>
        <w:rPr>
          <w:rFonts w:hint="default" w:cs="Times New Roman"/>
          <w:sz w:val="28"/>
          <w:szCs w:val="28"/>
          <w:lang w:val="en-US"/>
        </w:rPr>
        <w:t>đ</w:t>
      </w:r>
      <w:r>
        <w:rPr>
          <w:rFonts w:hint="default" w:ascii="Times New Roman" w:hAnsi="Times New Roman" w:cs="Times New Roman"/>
          <w:sz w:val="28"/>
          <w:szCs w:val="28"/>
        </w:rPr>
        <w:t xml:space="preserve">ầu ra sau một số hữu hạn (có thể rất lớn) bước với mọi </w:t>
      </w:r>
      <w:r>
        <w:rPr>
          <w:rFonts w:hint="default" w:cs="Times New Roman"/>
          <w:sz w:val="28"/>
          <w:szCs w:val="28"/>
          <w:lang w:val="en-US"/>
        </w:rPr>
        <w:t>đ</w:t>
      </w:r>
      <w:r>
        <w:rPr>
          <w:rFonts w:hint="default" w:ascii="Times New Roman" w:hAnsi="Times New Roman" w:cs="Times New Roman"/>
          <w:sz w:val="28"/>
          <w:szCs w:val="28"/>
        </w:rPr>
        <w:t>ầu</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vào.</w:t>
      </w:r>
    </w:p>
    <w:p>
      <w:pPr>
        <w:pStyle w:val="12"/>
        <w:numPr>
          <w:ilvl w:val="1"/>
          <w:numId w:val="1"/>
        </w:numPr>
        <w:tabs>
          <w:tab w:val="left" w:pos="1229"/>
        </w:tabs>
        <w:spacing w:before="63" w:after="0" w:line="264" w:lineRule="auto"/>
        <w:ind w:left="1228" w:right="297" w:hanging="358"/>
        <w:jc w:val="both"/>
        <w:rPr>
          <w:rFonts w:hint="default" w:ascii="Times New Roman" w:hAnsi="Times New Roman" w:cs="Times New Roman"/>
          <w:sz w:val="28"/>
          <w:szCs w:val="28"/>
        </w:rPr>
      </w:pPr>
      <w:r>
        <w:rPr>
          <w:rFonts w:hint="default" w:cs="Times New Roman"/>
          <w:sz w:val="28"/>
          <w:szCs w:val="28"/>
          <w:lang w:val="en-US"/>
        </w:rPr>
        <w:t>Đ</w:t>
      </w:r>
      <w:r>
        <w:rPr>
          <w:rFonts w:hint="default" w:ascii="Times New Roman" w:hAnsi="Times New Roman" w:cs="Times New Roman"/>
          <w:sz w:val="28"/>
          <w:szCs w:val="28"/>
        </w:rPr>
        <w:t xml:space="preserve">ơn trị: Các kết quả trung gian của từng bước thực hiện thuật toán </w:t>
      </w:r>
      <w:r>
        <w:rPr>
          <w:rFonts w:hint="default" w:cs="Times New Roman"/>
          <w:sz w:val="28"/>
          <w:szCs w:val="28"/>
          <w:lang w:val="en-US"/>
        </w:rPr>
        <w:t>đ</w:t>
      </w:r>
      <w:r>
        <w:rPr>
          <w:rFonts w:hint="default" w:ascii="Times New Roman" w:hAnsi="Times New Roman" w:cs="Times New Roman"/>
          <w:sz w:val="28"/>
          <w:szCs w:val="28"/>
        </w:rPr>
        <w:t xml:space="preserve">ược xác </w:t>
      </w:r>
      <w:r>
        <w:rPr>
          <w:rFonts w:hint="default" w:cs="Times New Roman"/>
          <w:sz w:val="28"/>
          <w:szCs w:val="28"/>
          <w:lang w:val="en-US"/>
        </w:rPr>
        <w:t>đ</w:t>
      </w:r>
      <w:r>
        <w:rPr>
          <w:rFonts w:hint="default" w:ascii="Times New Roman" w:hAnsi="Times New Roman" w:cs="Times New Roman"/>
          <w:sz w:val="28"/>
          <w:szCs w:val="28"/>
        </w:rPr>
        <w:t xml:space="preserve">ịnh một cách </w:t>
      </w:r>
      <w:r>
        <w:rPr>
          <w:rFonts w:hint="default" w:cs="Times New Roman"/>
          <w:sz w:val="28"/>
          <w:szCs w:val="28"/>
          <w:lang w:val="en-US"/>
        </w:rPr>
        <w:t>đ</w:t>
      </w:r>
      <w:r>
        <w:rPr>
          <w:rFonts w:hint="default" w:ascii="Times New Roman" w:hAnsi="Times New Roman" w:cs="Times New Roman"/>
          <w:sz w:val="28"/>
          <w:szCs w:val="28"/>
        </w:rPr>
        <w:t xml:space="preserve">ơn trị và chỉ phụ thuộc vào </w:t>
      </w:r>
      <w:r>
        <w:rPr>
          <w:rFonts w:hint="default" w:cs="Times New Roman"/>
          <w:sz w:val="28"/>
          <w:szCs w:val="28"/>
          <w:lang w:val="en-US"/>
        </w:rPr>
        <w:t>đ</w:t>
      </w:r>
      <w:r>
        <w:rPr>
          <w:rFonts w:hint="default" w:ascii="Times New Roman" w:hAnsi="Times New Roman" w:cs="Times New Roman"/>
          <w:sz w:val="28"/>
          <w:szCs w:val="28"/>
        </w:rPr>
        <w:t>ầu vào và các kết quả của các bước</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trước.</w:t>
      </w:r>
    </w:p>
    <w:p>
      <w:pPr>
        <w:pStyle w:val="12"/>
        <w:numPr>
          <w:ilvl w:val="1"/>
          <w:numId w:val="1"/>
        </w:numPr>
        <w:tabs>
          <w:tab w:val="left" w:pos="1229"/>
        </w:tabs>
        <w:spacing w:before="58" w:after="0" w:line="261" w:lineRule="auto"/>
        <w:ind w:left="1228" w:right="293" w:hanging="358"/>
        <w:jc w:val="both"/>
        <w:rPr>
          <w:rFonts w:hint="default" w:ascii="Times New Roman" w:hAnsi="Times New Roman" w:cs="Times New Roman"/>
          <w:sz w:val="28"/>
          <w:szCs w:val="28"/>
        </w:rPr>
      </w:pPr>
      <w:r>
        <w:rPr>
          <w:rFonts w:hint="default" w:ascii="Times New Roman" w:hAnsi="Times New Roman" w:cs="Times New Roman"/>
          <w:sz w:val="28"/>
          <w:szCs w:val="28"/>
        </w:rPr>
        <w:t xml:space="preserve">Tổng quát: Thuật toán có thể áp dụng </w:t>
      </w:r>
      <w:r>
        <w:rPr>
          <w:rFonts w:hint="default" w:cs="Times New Roman"/>
          <w:sz w:val="28"/>
          <w:szCs w:val="28"/>
          <w:lang w:val="en-US"/>
        </w:rPr>
        <w:t>đ</w:t>
      </w:r>
      <w:r>
        <w:rPr>
          <w:rFonts w:hint="default" w:ascii="Times New Roman" w:hAnsi="Times New Roman" w:cs="Times New Roman"/>
          <w:sz w:val="28"/>
          <w:szCs w:val="28"/>
        </w:rPr>
        <w:t xml:space="preserve">ể giải  mọi bài toán có dạng      </w:t>
      </w:r>
      <w:r>
        <w:rPr>
          <w:rFonts w:hint="default" w:cs="Times New Roman"/>
          <w:sz w:val="28"/>
          <w:szCs w:val="28"/>
          <w:lang w:val="en-US"/>
        </w:rPr>
        <w:t>đ</w:t>
      </w:r>
      <w:r>
        <w:rPr>
          <w:rFonts w:hint="default" w:ascii="Times New Roman" w:hAnsi="Times New Roman" w:cs="Times New Roman"/>
          <w:sz w:val="28"/>
          <w:szCs w:val="28"/>
        </w:rPr>
        <w:t>ã</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cho.</w:t>
      </w:r>
    </w:p>
    <w:p>
      <w:pPr>
        <w:pStyle w:val="7"/>
        <w:spacing w:before="63" w:line="264" w:lineRule="auto"/>
        <w:ind w:left="304" w:right="293"/>
        <w:jc w:val="both"/>
        <w:rPr>
          <w:rFonts w:hint="default" w:ascii="Times New Roman" w:hAnsi="Times New Roman" w:cs="Times New Roman"/>
          <w:sz w:val="28"/>
          <w:szCs w:val="28"/>
        </w:rPr>
      </w:pPr>
      <w:r>
        <w:rPr>
          <w:rFonts w:hint="default" w:cs="Times New Roman"/>
          <w:sz w:val="28"/>
          <w:szCs w:val="28"/>
          <w:lang w:val="en-US"/>
        </w:rPr>
        <w:t>Đ</w:t>
      </w:r>
      <w:r>
        <w:rPr>
          <w:rFonts w:hint="default" w:ascii="Times New Roman" w:hAnsi="Times New Roman" w:cs="Times New Roman"/>
          <w:sz w:val="28"/>
          <w:szCs w:val="28"/>
        </w:rPr>
        <w:t xml:space="preserve">ể biểu diễn thuật toán có thể biểu diễn bằng danh sách các bước, các bước </w:t>
      </w:r>
      <w:r>
        <w:rPr>
          <w:rFonts w:hint="default" w:cs="Times New Roman"/>
          <w:sz w:val="28"/>
          <w:szCs w:val="28"/>
          <w:lang w:val="en-US"/>
        </w:rPr>
        <w:t>đ</w:t>
      </w:r>
      <w:r>
        <w:rPr>
          <w:rFonts w:hint="default" w:ascii="Times New Roman" w:hAnsi="Times New Roman" w:cs="Times New Roman"/>
          <w:sz w:val="28"/>
          <w:szCs w:val="28"/>
        </w:rPr>
        <w:t xml:space="preserve">ược diễn </w:t>
      </w:r>
      <w:r>
        <w:rPr>
          <w:rFonts w:hint="default" w:cs="Times New Roman"/>
          <w:sz w:val="28"/>
          <w:szCs w:val="28"/>
          <w:lang w:val="en-US"/>
        </w:rPr>
        <w:t>đ</w:t>
      </w:r>
      <w:r>
        <w:rPr>
          <w:rFonts w:hint="default" w:ascii="Times New Roman" w:hAnsi="Times New Roman" w:cs="Times New Roman"/>
          <w:sz w:val="28"/>
          <w:szCs w:val="28"/>
        </w:rPr>
        <w:t xml:space="preserve">ạt bằng ngôn ngữ thông thường và các kí hiệu toán học; hoặc có thể biểu diễn thuật toán bằng sơ </w:t>
      </w:r>
      <w:r>
        <w:rPr>
          <w:rFonts w:hint="default" w:cs="Times New Roman"/>
          <w:sz w:val="28"/>
          <w:szCs w:val="28"/>
          <w:lang w:val="en-US"/>
        </w:rPr>
        <w:t>đ</w:t>
      </w:r>
      <w:r>
        <w:rPr>
          <w:rFonts w:hint="default" w:ascii="Times New Roman" w:hAnsi="Times New Roman" w:cs="Times New Roman"/>
          <w:sz w:val="28"/>
          <w:szCs w:val="28"/>
        </w:rPr>
        <w:t xml:space="preserve">ồ khối. Tuy nhiên, </w:t>
      </w:r>
      <w:r>
        <w:rPr>
          <w:rFonts w:hint="default" w:cs="Times New Roman"/>
          <w:sz w:val="28"/>
          <w:szCs w:val="28"/>
          <w:lang w:val="en-US"/>
        </w:rPr>
        <w:t>đ</w:t>
      </w:r>
      <w:r>
        <w:rPr>
          <w:rFonts w:hint="default" w:ascii="Times New Roman" w:hAnsi="Times New Roman" w:cs="Times New Roman"/>
          <w:sz w:val="28"/>
          <w:szCs w:val="28"/>
        </w:rPr>
        <w:t xml:space="preserve">ể </w:t>
      </w:r>
      <w:r>
        <w:rPr>
          <w:rFonts w:hint="default" w:cs="Times New Roman"/>
          <w:sz w:val="28"/>
          <w:szCs w:val="28"/>
          <w:lang w:val="en-US"/>
        </w:rPr>
        <w:t>đ</w:t>
      </w:r>
      <w:r>
        <w:rPr>
          <w:rFonts w:hint="default" w:ascii="Times New Roman" w:hAnsi="Times New Roman" w:cs="Times New Roman"/>
          <w:sz w:val="28"/>
          <w:szCs w:val="28"/>
        </w:rPr>
        <w:t xml:space="preserve">ảm bảo tính xác </w:t>
      </w:r>
      <w:r>
        <w:rPr>
          <w:rFonts w:hint="default" w:cs="Times New Roman"/>
          <w:sz w:val="28"/>
          <w:szCs w:val="28"/>
          <w:lang w:val="en-US"/>
        </w:rPr>
        <w:t>đ</w:t>
      </w:r>
      <w:r>
        <w:rPr>
          <w:rFonts w:hint="default" w:ascii="Times New Roman" w:hAnsi="Times New Roman" w:cs="Times New Roman"/>
          <w:sz w:val="28"/>
          <w:szCs w:val="28"/>
        </w:rPr>
        <w:t xml:space="preserve">ịnh của thuật toán, thuật toán cần </w:t>
      </w:r>
      <w:r>
        <w:rPr>
          <w:rFonts w:hint="default" w:cs="Times New Roman"/>
          <w:sz w:val="28"/>
          <w:szCs w:val="28"/>
          <w:lang w:val="en-US"/>
        </w:rPr>
        <w:t>đ</w:t>
      </w:r>
      <w:r>
        <w:rPr>
          <w:rFonts w:hint="default" w:ascii="Times New Roman" w:hAnsi="Times New Roman" w:cs="Times New Roman"/>
          <w:sz w:val="28"/>
          <w:szCs w:val="28"/>
        </w:rPr>
        <w:t xml:space="preserve">ược viết bằng các ngôn ngữ lập trình. Một chương trình là sự biểu diễn của một thuật toán trong ngôn ngữ lập trình </w:t>
      </w:r>
      <w:r>
        <w:rPr>
          <w:rFonts w:hint="default" w:cs="Times New Roman"/>
          <w:sz w:val="28"/>
          <w:szCs w:val="28"/>
          <w:lang w:val="en-US"/>
        </w:rPr>
        <w:t>đ</w:t>
      </w:r>
      <w:r>
        <w:rPr>
          <w:rFonts w:hint="default" w:ascii="Times New Roman" w:hAnsi="Times New Roman" w:cs="Times New Roman"/>
          <w:sz w:val="28"/>
          <w:szCs w:val="28"/>
        </w:rPr>
        <w:t xml:space="preserve">ã chọn. Trong tài liệu này, chúng ta sử dụng ngôn ngữ tựa Pascal </w:t>
      </w:r>
      <w:r>
        <w:rPr>
          <w:rFonts w:hint="default" w:cs="Times New Roman"/>
          <w:sz w:val="28"/>
          <w:szCs w:val="28"/>
          <w:lang w:val="en-US"/>
        </w:rPr>
        <w:t>đ</w:t>
      </w:r>
      <w:r>
        <w:rPr>
          <w:rFonts w:hint="default" w:ascii="Times New Roman" w:hAnsi="Times New Roman" w:cs="Times New Roman"/>
          <w:sz w:val="28"/>
          <w:szCs w:val="28"/>
        </w:rPr>
        <w:t xml:space="preserve">ể trình bày các thuật toán. Nói là tựa Pascal, bởi vì nhiều trường hợp, </w:t>
      </w:r>
      <w:r>
        <w:rPr>
          <w:rFonts w:hint="default" w:cs="Times New Roman"/>
          <w:sz w:val="28"/>
          <w:szCs w:val="28"/>
          <w:lang w:val="en-US"/>
        </w:rPr>
        <w:t>đ</w:t>
      </w:r>
      <w:r>
        <w:rPr>
          <w:rFonts w:hint="default" w:ascii="Times New Roman" w:hAnsi="Times New Roman" w:cs="Times New Roman"/>
          <w:sz w:val="28"/>
          <w:szCs w:val="28"/>
        </w:rPr>
        <w:t>ể cho ngắn gọn, chúng ta không hoàn toàn tuân</w:t>
      </w:r>
    </w:p>
    <w:p>
      <w:pPr>
        <w:spacing w:after="0" w:line="264" w:lineRule="auto"/>
        <w:jc w:val="both"/>
        <w:rPr>
          <w:rFonts w:hint="default" w:ascii="Times New Roman" w:hAnsi="Times New Roman" w:cs="Times New Roman"/>
          <w:sz w:val="28"/>
          <w:szCs w:val="28"/>
        </w:rPr>
        <w:sectPr>
          <w:pgSz w:w="11900" w:h="16840"/>
          <w:pgMar w:top="1600" w:right="1680" w:bottom="2580" w:left="1680" w:header="0" w:footer="2382"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2"/>
        <w:rPr>
          <w:rFonts w:hint="default" w:ascii="Times New Roman" w:hAnsi="Times New Roman" w:cs="Times New Roman"/>
          <w:sz w:val="28"/>
          <w:szCs w:val="28"/>
        </w:rPr>
      </w:pPr>
    </w:p>
    <w:p>
      <w:pPr>
        <w:pStyle w:val="7"/>
        <w:spacing w:before="90" w:line="264" w:lineRule="auto"/>
        <w:ind w:left="304" w:right="296"/>
        <w:rPr>
          <w:rFonts w:hint="default" w:ascii="Times New Roman" w:hAnsi="Times New Roman" w:cs="Times New Roman"/>
          <w:sz w:val="28"/>
          <w:szCs w:val="28"/>
        </w:rPr>
      </w:pPr>
      <w:r>
        <w:rPr>
          <w:rFonts w:hint="default" w:ascii="Times New Roman" w:hAnsi="Times New Roman" w:cs="Times New Roman"/>
          <w:sz w:val="28"/>
          <w:szCs w:val="28"/>
        </w:rPr>
        <w:t xml:space="preserve">theo quy </w:t>
      </w:r>
      <w:r>
        <w:rPr>
          <w:rFonts w:hint="default" w:cs="Times New Roman"/>
          <w:sz w:val="28"/>
          <w:szCs w:val="28"/>
          <w:lang w:val="en-US"/>
        </w:rPr>
        <w:t>đ</w:t>
      </w:r>
      <w:r>
        <w:rPr>
          <w:rFonts w:hint="default" w:ascii="Times New Roman" w:hAnsi="Times New Roman" w:cs="Times New Roman"/>
          <w:sz w:val="28"/>
          <w:szCs w:val="28"/>
        </w:rPr>
        <w:t xml:space="preserve">ịnh của Pascal. Ngôn ngữ Pascal là ngôn ngữ </w:t>
      </w:r>
      <w:r>
        <w:rPr>
          <w:rFonts w:hint="default" w:cs="Times New Roman"/>
          <w:sz w:val="28"/>
          <w:szCs w:val="28"/>
          <w:lang w:val="en-US"/>
        </w:rPr>
        <w:t>đ</w:t>
      </w:r>
      <w:r>
        <w:rPr>
          <w:rFonts w:hint="default" w:ascii="Times New Roman" w:hAnsi="Times New Roman" w:cs="Times New Roman"/>
          <w:sz w:val="28"/>
          <w:szCs w:val="28"/>
        </w:rPr>
        <w:t xml:space="preserve">ơn giản, khoa học, </w:t>
      </w:r>
      <w:r>
        <w:rPr>
          <w:rFonts w:hint="default" w:cs="Times New Roman"/>
          <w:sz w:val="28"/>
          <w:szCs w:val="28"/>
          <w:lang w:val="en-US"/>
        </w:rPr>
        <w:t>đ</w:t>
      </w:r>
      <w:r>
        <w:rPr>
          <w:rFonts w:hint="default" w:ascii="Times New Roman" w:hAnsi="Times New Roman" w:cs="Times New Roman"/>
          <w:sz w:val="28"/>
          <w:szCs w:val="28"/>
        </w:rPr>
        <w:t>ược giảng dạy trong nhà trường phổ thông.</w:t>
      </w:r>
    </w:p>
    <w:p>
      <w:pPr>
        <w:pStyle w:val="7"/>
        <w:spacing w:before="63" w:line="266" w:lineRule="auto"/>
        <w:ind w:left="304" w:right="296" w:hanging="1"/>
        <w:rPr>
          <w:rFonts w:hint="default" w:ascii="Times New Roman" w:hAnsi="Times New Roman" w:cs="Times New Roman"/>
          <w:sz w:val="28"/>
          <w:szCs w:val="28"/>
        </w:rPr>
      </w:pPr>
      <w:r>
        <w:rPr>
          <w:rFonts w:hint="default" w:ascii="Times New Roman" w:hAnsi="Times New Roman" w:cs="Times New Roman"/>
          <w:sz w:val="28"/>
          <w:szCs w:val="28"/>
        </w:rPr>
        <w:pict>
          <v:shape id="_x0000_s1030" o:spid="_x0000_s1030" o:spt="202" type="#_x0000_t202" style="position:absolute;left:0pt;margin-left:125.6pt;margin-top:37.25pt;height:90.25pt;width:372.15pt;mso-position-horizontal-relative:page;mso-wrap-distance-bottom:0pt;mso-wrap-distance-top:0pt;z-index:-251510784;mso-width-relative:page;mso-height-relative:page;" filled="f" stroked="t" coordsize="21600,21600">
            <v:path/>
            <v:fill on="f" focussize="0,0"/>
            <v:stroke weight="0.48007874015748pt" color="#000000"/>
            <v:imagedata o:title=""/>
            <o:lock v:ext="edit"/>
            <v:textbox inset="0mm,0mm,0mm,0mm">
              <w:txbxContent>
                <w:p>
                  <w:pPr>
                    <w:spacing w:before="0" w:line="248" w:lineRule="exact"/>
                    <w:ind w:left="28" w:right="0" w:firstLine="0"/>
                    <w:jc w:val="left"/>
                    <w:rPr>
                      <w:rFonts w:ascii="Courier New"/>
                      <w:sz w:val="22"/>
                    </w:rPr>
                  </w:pPr>
                  <w:r>
                    <w:rPr>
                      <w:rFonts w:ascii="Courier New"/>
                      <w:sz w:val="22"/>
                    </w:rPr>
                    <w:t>function is_prime(n):boolean;</w:t>
                  </w:r>
                </w:p>
                <w:p>
                  <w:pPr>
                    <w:spacing w:before="58"/>
                    <w:ind w:left="28" w:right="0" w:firstLine="0"/>
                    <w:jc w:val="left"/>
                    <w:rPr>
                      <w:rFonts w:ascii="Courier New"/>
                      <w:sz w:val="22"/>
                    </w:rPr>
                  </w:pPr>
                  <w:r>
                    <w:rPr>
                      <w:rFonts w:ascii="Courier New"/>
                      <w:sz w:val="22"/>
                    </w:rPr>
                    <w:t>begin</w:t>
                  </w:r>
                </w:p>
                <w:p>
                  <w:pPr>
                    <w:spacing w:before="60"/>
                    <w:ind w:left="424" w:right="0" w:firstLine="0"/>
                    <w:jc w:val="left"/>
                    <w:rPr>
                      <w:rFonts w:ascii="Courier New"/>
                      <w:sz w:val="22"/>
                    </w:rPr>
                  </w:pPr>
                  <w:r>
                    <w:rPr>
                      <w:rFonts w:ascii="Courier New"/>
                      <w:sz w:val="22"/>
                    </w:rPr>
                    <w:t>for k:=2 to n-1 do</w:t>
                  </w:r>
                </w:p>
                <w:p>
                  <w:pPr>
                    <w:spacing w:before="60" w:line="302" w:lineRule="auto"/>
                    <w:ind w:left="424" w:right="2632" w:firstLine="132"/>
                    <w:jc w:val="left"/>
                    <w:rPr>
                      <w:rFonts w:ascii="Courier New"/>
                      <w:sz w:val="22"/>
                    </w:rPr>
                  </w:pPr>
                  <w:r>
                    <w:rPr>
                      <w:rFonts w:ascii="Courier New"/>
                      <w:sz w:val="22"/>
                    </w:rPr>
                    <w:t>if (n mod k=0) then exit(false); exit(true);</w:t>
                  </w:r>
                </w:p>
                <w:p>
                  <w:pPr>
                    <w:spacing w:before="0" w:line="240" w:lineRule="exact"/>
                    <w:ind w:left="28" w:right="0" w:firstLine="0"/>
                    <w:jc w:val="left"/>
                    <w:rPr>
                      <w:rFonts w:ascii="Courier New"/>
                      <w:sz w:val="22"/>
                    </w:rPr>
                  </w:pPr>
                  <w:r>
                    <w:rPr>
                      <w:rFonts w:ascii="Courier New"/>
                      <w:sz w:val="22"/>
                    </w:rPr>
                    <w:t>end;</w:t>
                  </w:r>
                </w:p>
              </w:txbxContent>
            </v:textbox>
            <w10:wrap type="topAndBottom"/>
          </v:shape>
        </w:pict>
      </w:r>
      <w:r>
        <w:rPr>
          <w:rFonts w:hint="default" w:ascii="Times New Roman" w:hAnsi="Times New Roman" w:cs="Times New Roman"/>
          <w:sz w:val="28"/>
          <w:szCs w:val="28"/>
        </w:rPr>
        <w:t>Ví dụ: Thuật toán kiểm tra tính nguyên tố của một số nguyên dương n (n ≤ 2), viết trên ngôn ngữ lập trình Pascal.</w:t>
      </w:r>
    </w:p>
    <w:p>
      <w:pPr>
        <w:pStyle w:val="7"/>
        <w:spacing w:before="5"/>
        <w:rPr>
          <w:rFonts w:hint="default" w:ascii="Times New Roman" w:hAnsi="Times New Roman" w:cs="Times New Roman"/>
          <w:sz w:val="28"/>
          <w:szCs w:val="28"/>
        </w:rPr>
      </w:pPr>
    </w:p>
    <w:p>
      <w:pPr>
        <w:pStyle w:val="3"/>
        <w:numPr>
          <w:ilvl w:val="0"/>
          <w:numId w:val="1"/>
        </w:numPr>
        <w:tabs>
          <w:tab w:val="left" w:pos="620"/>
        </w:tabs>
        <w:spacing w:before="92" w:after="0" w:line="240" w:lineRule="auto"/>
        <w:ind w:left="619" w:right="0" w:hanging="316"/>
        <w:jc w:val="both"/>
        <w:rPr>
          <w:rFonts w:hint="default" w:ascii="Times New Roman" w:hAnsi="Times New Roman" w:cs="Times New Roman"/>
          <w:sz w:val="28"/>
          <w:szCs w:val="28"/>
        </w:rPr>
      </w:pPr>
      <w:bookmarkStart w:id="3" w:name="_TOC_250012"/>
      <w:r>
        <w:rPr>
          <w:rFonts w:hint="default" w:ascii="Times New Roman" w:hAnsi="Times New Roman" w:cs="Times New Roman"/>
          <w:w w:val="110"/>
          <w:sz w:val="28"/>
          <w:szCs w:val="28"/>
        </w:rPr>
        <w:t>Phân tích thuật</w:t>
      </w:r>
      <w:r>
        <w:rPr>
          <w:rFonts w:hint="default" w:ascii="Times New Roman" w:hAnsi="Times New Roman" w:cs="Times New Roman"/>
          <w:spacing w:val="-31"/>
          <w:w w:val="110"/>
          <w:sz w:val="28"/>
          <w:szCs w:val="28"/>
        </w:rPr>
        <w:t xml:space="preserve"> </w:t>
      </w:r>
      <w:bookmarkEnd w:id="3"/>
      <w:r>
        <w:rPr>
          <w:rFonts w:hint="default" w:ascii="Times New Roman" w:hAnsi="Times New Roman" w:cs="Times New Roman"/>
          <w:w w:val="110"/>
          <w:sz w:val="28"/>
          <w:szCs w:val="28"/>
        </w:rPr>
        <w:t>toán</w:t>
      </w:r>
    </w:p>
    <w:p>
      <w:pPr>
        <w:pStyle w:val="4"/>
        <w:numPr>
          <w:ilvl w:val="1"/>
          <w:numId w:val="2"/>
        </w:numPr>
        <w:tabs>
          <w:tab w:val="left" w:pos="759"/>
        </w:tabs>
        <w:spacing w:before="183" w:after="0" w:line="240" w:lineRule="auto"/>
        <w:ind w:left="758" w:right="0" w:hanging="455"/>
        <w:jc w:val="both"/>
        <w:rPr>
          <w:rFonts w:hint="default" w:ascii="Times New Roman" w:hAnsi="Times New Roman" w:cs="Times New Roman"/>
          <w:sz w:val="28"/>
          <w:szCs w:val="28"/>
        </w:rPr>
      </w:pPr>
      <w:r>
        <w:rPr>
          <w:rFonts w:hint="default" w:ascii="Times New Roman" w:hAnsi="Times New Roman" w:cs="Times New Roman"/>
          <w:w w:val="110"/>
          <w:sz w:val="28"/>
          <w:szCs w:val="28"/>
        </w:rPr>
        <w:t>Tính hiệu quả của thuật</w:t>
      </w:r>
      <w:r>
        <w:rPr>
          <w:rFonts w:hint="default" w:ascii="Times New Roman" w:hAnsi="Times New Roman" w:cs="Times New Roman"/>
          <w:spacing w:val="-33"/>
          <w:w w:val="110"/>
          <w:sz w:val="28"/>
          <w:szCs w:val="28"/>
        </w:rPr>
        <w:t xml:space="preserve"> </w:t>
      </w:r>
      <w:r>
        <w:rPr>
          <w:rFonts w:hint="default" w:ascii="Times New Roman" w:hAnsi="Times New Roman" w:cs="Times New Roman"/>
          <w:w w:val="110"/>
          <w:sz w:val="28"/>
          <w:szCs w:val="28"/>
        </w:rPr>
        <w:t>toán</w:t>
      </w:r>
    </w:p>
    <w:p>
      <w:pPr>
        <w:pStyle w:val="7"/>
        <w:spacing w:before="116" w:line="264" w:lineRule="auto"/>
        <w:ind w:left="304" w:right="297"/>
        <w:jc w:val="both"/>
        <w:rPr>
          <w:rFonts w:hint="default" w:ascii="Times New Roman" w:hAnsi="Times New Roman" w:cs="Times New Roman"/>
          <w:sz w:val="28"/>
          <w:szCs w:val="28"/>
        </w:rPr>
      </w:pPr>
      <w:r>
        <w:rPr>
          <w:rFonts w:hint="default" w:ascii="Times New Roman" w:hAnsi="Times New Roman" w:cs="Times New Roman"/>
          <w:sz w:val="28"/>
          <w:szCs w:val="28"/>
        </w:rPr>
        <w:t xml:space="preserve">Khi giải một bài toán, chúng ta cần chọn trong số các thuật toán một thuật toán mà chúng ta cho là “tốt” nhất. Vậy dựa trên cơ sở nào </w:t>
      </w:r>
      <w:r>
        <w:rPr>
          <w:rFonts w:hint="default" w:cs="Times New Roman"/>
          <w:sz w:val="28"/>
          <w:szCs w:val="28"/>
          <w:lang w:val="en-US"/>
        </w:rPr>
        <w:t>đ</w:t>
      </w:r>
      <w:r>
        <w:rPr>
          <w:rFonts w:hint="default" w:ascii="Times New Roman" w:hAnsi="Times New Roman" w:cs="Times New Roman"/>
          <w:sz w:val="28"/>
          <w:szCs w:val="28"/>
        </w:rPr>
        <w:t xml:space="preserve">ể </w:t>
      </w:r>
      <w:r>
        <w:rPr>
          <w:rFonts w:hint="default" w:cs="Times New Roman"/>
          <w:sz w:val="28"/>
          <w:szCs w:val="28"/>
          <w:lang w:val="en-US"/>
        </w:rPr>
        <w:t>đ</w:t>
      </w:r>
      <w:r>
        <w:rPr>
          <w:rFonts w:hint="default" w:ascii="Times New Roman" w:hAnsi="Times New Roman" w:cs="Times New Roman"/>
          <w:sz w:val="28"/>
          <w:szCs w:val="28"/>
        </w:rPr>
        <w:t>ánh giá thuật toán này “tốt” hơn thuật toán kia? Thông thường ta dựa trên hai tiểu chuẩn sau:</w:t>
      </w:r>
    </w:p>
    <w:p>
      <w:pPr>
        <w:pStyle w:val="12"/>
        <w:numPr>
          <w:ilvl w:val="2"/>
          <w:numId w:val="2"/>
        </w:numPr>
        <w:tabs>
          <w:tab w:val="left" w:pos="1229"/>
        </w:tabs>
        <w:spacing w:before="58" w:after="0" w:line="240" w:lineRule="auto"/>
        <w:ind w:left="1228" w:right="0" w:hanging="358"/>
        <w:jc w:val="both"/>
        <w:rPr>
          <w:rFonts w:hint="default" w:ascii="Times New Roman" w:hAnsi="Times New Roman" w:cs="Times New Roman"/>
          <w:sz w:val="28"/>
          <w:szCs w:val="28"/>
        </w:rPr>
      </w:pPr>
      <w:r>
        <w:rPr>
          <w:rFonts w:hint="default" w:ascii="Times New Roman" w:hAnsi="Times New Roman" w:cs="Times New Roman"/>
          <w:sz w:val="28"/>
          <w:szCs w:val="28"/>
        </w:rPr>
        <w:t xml:space="preserve">Thuật toán </w:t>
      </w:r>
      <w:r>
        <w:rPr>
          <w:rFonts w:hint="default" w:cs="Times New Roman"/>
          <w:sz w:val="28"/>
          <w:szCs w:val="28"/>
          <w:lang w:val="en-US"/>
        </w:rPr>
        <w:t>đ</w:t>
      </w:r>
      <w:r>
        <w:rPr>
          <w:rFonts w:hint="default" w:ascii="Times New Roman" w:hAnsi="Times New Roman" w:cs="Times New Roman"/>
          <w:sz w:val="28"/>
          <w:szCs w:val="28"/>
        </w:rPr>
        <w:t xml:space="preserve">ơn giản, dễ hiểu, dễ cài </w:t>
      </w:r>
      <w:r>
        <w:rPr>
          <w:rFonts w:hint="default" w:cs="Times New Roman"/>
          <w:sz w:val="28"/>
          <w:szCs w:val="28"/>
          <w:lang w:val="en-US"/>
        </w:rPr>
        <w:t>đ</w:t>
      </w:r>
      <w:r>
        <w:rPr>
          <w:rFonts w:hint="default" w:ascii="Times New Roman" w:hAnsi="Times New Roman" w:cs="Times New Roman"/>
          <w:sz w:val="28"/>
          <w:szCs w:val="28"/>
        </w:rPr>
        <w:t>ặt (dễ viết chương</w:t>
      </w:r>
      <w:r>
        <w:rPr>
          <w:rFonts w:hint="default" w:ascii="Times New Roman" w:hAnsi="Times New Roman" w:cs="Times New Roman"/>
          <w:spacing w:val="-9"/>
          <w:sz w:val="28"/>
          <w:szCs w:val="28"/>
        </w:rPr>
        <w:t xml:space="preserve"> </w:t>
      </w:r>
      <w:r>
        <w:rPr>
          <w:rFonts w:hint="default" w:ascii="Times New Roman" w:hAnsi="Times New Roman" w:cs="Times New Roman"/>
          <w:sz w:val="28"/>
          <w:szCs w:val="28"/>
        </w:rPr>
        <w:t>trình).</w:t>
      </w:r>
    </w:p>
    <w:p>
      <w:pPr>
        <w:pStyle w:val="12"/>
        <w:numPr>
          <w:ilvl w:val="2"/>
          <w:numId w:val="2"/>
        </w:numPr>
        <w:tabs>
          <w:tab w:val="left" w:pos="1229"/>
        </w:tabs>
        <w:spacing w:before="89" w:after="0" w:line="264" w:lineRule="auto"/>
        <w:ind w:left="1228" w:right="296" w:hanging="358"/>
        <w:jc w:val="both"/>
        <w:rPr>
          <w:rFonts w:hint="default" w:ascii="Times New Roman" w:hAnsi="Times New Roman" w:cs="Times New Roman"/>
          <w:sz w:val="28"/>
          <w:szCs w:val="28"/>
        </w:rPr>
      </w:pPr>
      <w:r>
        <w:rPr>
          <w:rFonts w:hint="default" w:ascii="Times New Roman" w:hAnsi="Times New Roman" w:cs="Times New Roman"/>
          <w:sz w:val="28"/>
          <w:szCs w:val="28"/>
        </w:rPr>
        <w:t xml:space="preserve">Thuật toán hiệu quả: Chúng ta thường </w:t>
      </w:r>
      <w:r>
        <w:rPr>
          <w:rFonts w:hint="default" w:cs="Times New Roman"/>
          <w:sz w:val="28"/>
          <w:szCs w:val="28"/>
          <w:lang w:val="en-US"/>
        </w:rPr>
        <w:t>đ</w:t>
      </w:r>
      <w:r>
        <w:rPr>
          <w:rFonts w:hint="default" w:ascii="Times New Roman" w:hAnsi="Times New Roman" w:cs="Times New Roman"/>
          <w:sz w:val="28"/>
          <w:szCs w:val="28"/>
        </w:rPr>
        <w:t xml:space="preserve">ặc biệt quan tâm </w:t>
      </w:r>
      <w:r>
        <w:rPr>
          <w:rFonts w:hint="default" w:cs="Times New Roman"/>
          <w:sz w:val="28"/>
          <w:szCs w:val="28"/>
          <w:lang w:val="en-US"/>
        </w:rPr>
        <w:t>đ</w:t>
      </w:r>
      <w:r>
        <w:rPr>
          <w:rFonts w:hint="default" w:ascii="Times New Roman" w:hAnsi="Times New Roman" w:cs="Times New Roman"/>
          <w:sz w:val="28"/>
          <w:szCs w:val="28"/>
        </w:rPr>
        <w:t xml:space="preserve">ến thời gian thực hiện của thuật toán (gọi là </w:t>
      </w:r>
      <w:r>
        <w:rPr>
          <w:rFonts w:hint="default" w:cs="Times New Roman"/>
          <w:sz w:val="28"/>
          <w:szCs w:val="28"/>
          <w:lang w:val="en-US"/>
        </w:rPr>
        <w:t>đ</w:t>
      </w:r>
      <w:r>
        <w:rPr>
          <w:rFonts w:hint="default" w:ascii="Times New Roman" w:hAnsi="Times New Roman" w:cs="Times New Roman"/>
          <w:sz w:val="28"/>
          <w:szCs w:val="28"/>
        </w:rPr>
        <w:t xml:space="preserve">ộ phức tạp tính toán), bên cạnh </w:t>
      </w:r>
      <w:r>
        <w:rPr>
          <w:rFonts w:hint="default" w:cs="Times New Roman"/>
          <w:sz w:val="28"/>
          <w:szCs w:val="28"/>
          <w:lang w:val="en-US"/>
        </w:rPr>
        <w:t>đ</w:t>
      </w:r>
      <w:r>
        <w:rPr>
          <w:rFonts w:hint="default" w:ascii="Times New Roman" w:hAnsi="Times New Roman" w:cs="Times New Roman"/>
          <w:sz w:val="28"/>
          <w:szCs w:val="28"/>
        </w:rPr>
        <w:t xml:space="preserve">ó chúng ta cũng quan tâm tới dung lượng không gian nhớ cần thiết </w:t>
      </w:r>
      <w:r>
        <w:rPr>
          <w:rFonts w:hint="default" w:cs="Times New Roman"/>
          <w:sz w:val="28"/>
          <w:szCs w:val="28"/>
          <w:lang w:val="en-US"/>
        </w:rPr>
        <w:t>đ</w:t>
      </w:r>
      <w:r>
        <w:rPr>
          <w:rFonts w:hint="default" w:ascii="Times New Roman" w:hAnsi="Times New Roman" w:cs="Times New Roman"/>
          <w:sz w:val="28"/>
          <w:szCs w:val="28"/>
        </w:rPr>
        <w:t>ể lưu giữ các dữ liệu vào, ra và  các  kết  quả  trung  gian  trong  quá  trình  tính</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toán.</w:t>
      </w:r>
    </w:p>
    <w:p>
      <w:pPr>
        <w:pStyle w:val="7"/>
        <w:spacing w:before="59" w:line="264" w:lineRule="auto"/>
        <w:ind w:left="304" w:right="298"/>
        <w:jc w:val="both"/>
        <w:rPr>
          <w:rFonts w:hint="default" w:ascii="Times New Roman" w:hAnsi="Times New Roman" w:cs="Times New Roman"/>
          <w:sz w:val="28"/>
          <w:szCs w:val="28"/>
        </w:rPr>
      </w:pPr>
      <w:r>
        <w:rPr>
          <w:rFonts w:hint="default" w:ascii="Times New Roman" w:hAnsi="Times New Roman" w:cs="Times New Roman"/>
          <w:sz w:val="28"/>
          <w:szCs w:val="28"/>
        </w:rPr>
        <w:t xml:space="preserve">Khi viết chương trình chỉ </w:t>
      </w:r>
      <w:r>
        <w:rPr>
          <w:rFonts w:hint="default" w:cs="Times New Roman"/>
          <w:sz w:val="28"/>
          <w:szCs w:val="28"/>
          <w:lang w:val="en-US"/>
        </w:rPr>
        <w:t>đ</w:t>
      </w:r>
      <w:r>
        <w:rPr>
          <w:rFonts w:hint="default" w:ascii="Times New Roman" w:hAnsi="Times New Roman" w:cs="Times New Roman"/>
          <w:sz w:val="28"/>
          <w:szCs w:val="28"/>
        </w:rPr>
        <w:t xml:space="preserve">ể sử dụng một số ít lần thì tiêu chuẩn (1) là quan trọng, nhưng nếu viết chương trình </w:t>
      </w:r>
      <w:r>
        <w:rPr>
          <w:rFonts w:hint="default" w:cs="Times New Roman"/>
          <w:sz w:val="28"/>
          <w:szCs w:val="28"/>
          <w:lang w:val="en-US"/>
        </w:rPr>
        <w:t>đ</w:t>
      </w:r>
      <w:r>
        <w:rPr>
          <w:rFonts w:hint="default" w:ascii="Times New Roman" w:hAnsi="Times New Roman" w:cs="Times New Roman"/>
          <w:sz w:val="28"/>
          <w:szCs w:val="28"/>
        </w:rPr>
        <w:t xml:space="preserve">ể sử dụng nhiều lần, cho nhiều người sử dụng thì tiêu chuẩn (2) lại quan trọng hơn. Trong trường hợp này, dù thuật toán có thể phải cài </w:t>
      </w:r>
      <w:r>
        <w:rPr>
          <w:rFonts w:hint="default" w:cs="Times New Roman"/>
          <w:sz w:val="28"/>
          <w:szCs w:val="28"/>
          <w:lang w:val="en-US"/>
        </w:rPr>
        <w:t>đ</w:t>
      </w:r>
      <w:r>
        <w:rPr>
          <w:rFonts w:hint="default" w:ascii="Times New Roman" w:hAnsi="Times New Roman" w:cs="Times New Roman"/>
          <w:sz w:val="28"/>
          <w:szCs w:val="28"/>
        </w:rPr>
        <w:t xml:space="preserve">ặt phức tạp, nhưng ta vẫn sẽ lựa chọn </w:t>
      </w:r>
      <w:r>
        <w:rPr>
          <w:rFonts w:hint="default" w:cs="Times New Roman"/>
          <w:sz w:val="28"/>
          <w:szCs w:val="28"/>
          <w:lang w:val="en-US"/>
        </w:rPr>
        <w:t>đ</w:t>
      </w:r>
      <w:r>
        <w:rPr>
          <w:rFonts w:hint="default" w:ascii="Times New Roman" w:hAnsi="Times New Roman" w:cs="Times New Roman"/>
          <w:sz w:val="28"/>
          <w:szCs w:val="28"/>
        </w:rPr>
        <w:t xml:space="preserve">ể nhận </w:t>
      </w:r>
      <w:r>
        <w:rPr>
          <w:rFonts w:hint="default" w:cs="Times New Roman"/>
          <w:sz w:val="28"/>
          <w:szCs w:val="28"/>
          <w:lang w:val="en-US"/>
        </w:rPr>
        <w:t>đ</w:t>
      </w:r>
      <w:r>
        <w:rPr>
          <w:rFonts w:hint="default" w:ascii="Times New Roman" w:hAnsi="Times New Roman" w:cs="Times New Roman"/>
          <w:sz w:val="28"/>
          <w:szCs w:val="28"/>
        </w:rPr>
        <w:t>ược chương trình chạy nhanh hơn, hiệu quả hơn.</w:t>
      </w:r>
    </w:p>
    <w:p>
      <w:pPr>
        <w:pStyle w:val="4"/>
        <w:numPr>
          <w:ilvl w:val="1"/>
          <w:numId w:val="2"/>
        </w:numPr>
        <w:tabs>
          <w:tab w:val="left" w:pos="759"/>
        </w:tabs>
        <w:spacing w:before="187" w:after="0" w:line="240" w:lineRule="auto"/>
        <w:ind w:left="758" w:right="0" w:hanging="455"/>
        <w:jc w:val="both"/>
        <w:rPr>
          <w:rFonts w:hint="default" w:ascii="Times New Roman" w:hAnsi="Times New Roman" w:cs="Times New Roman"/>
          <w:sz w:val="28"/>
          <w:szCs w:val="28"/>
        </w:rPr>
      </w:pPr>
      <w:r>
        <w:rPr>
          <w:rFonts w:hint="default" w:ascii="Times New Roman" w:hAnsi="Times New Roman" w:cs="Times New Roman"/>
          <w:w w:val="110"/>
          <w:sz w:val="28"/>
          <w:szCs w:val="28"/>
        </w:rPr>
        <w:t>Tại</w:t>
      </w:r>
      <w:r>
        <w:rPr>
          <w:rFonts w:hint="default" w:ascii="Times New Roman" w:hAnsi="Times New Roman" w:cs="Times New Roman"/>
          <w:spacing w:val="-9"/>
          <w:w w:val="110"/>
          <w:sz w:val="28"/>
          <w:szCs w:val="28"/>
        </w:rPr>
        <w:t xml:space="preserve"> </w:t>
      </w:r>
      <w:r>
        <w:rPr>
          <w:rFonts w:hint="default" w:ascii="Times New Roman" w:hAnsi="Times New Roman" w:cs="Times New Roman"/>
          <w:w w:val="110"/>
          <w:sz w:val="28"/>
          <w:szCs w:val="28"/>
        </w:rPr>
        <w:t>sao</w:t>
      </w:r>
      <w:r>
        <w:rPr>
          <w:rFonts w:hint="default" w:ascii="Times New Roman" w:hAnsi="Times New Roman" w:cs="Times New Roman"/>
          <w:spacing w:val="-8"/>
          <w:w w:val="110"/>
          <w:sz w:val="28"/>
          <w:szCs w:val="28"/>
        </w:rPr>
        <w:t xml:space="preserve"> </w:t>
      </w:r>
      <w:r>
        <w:rPr>
          <w:rFonts w:hint="default" w:ascii="Times New Roman" w:hAnsi="Times New Roman" w:cs="Times New Roman"/>
          <w:w w:val="110"/>
          <w:sz w:val="28"/>
          <w:szCs w:val="28"/>
        </w:rPr>
        <w:t>cần</w:t>
      </w:r>
      <w:r>
        <w:rPr>
          <w:rFonts w:hint="default" w:ascii="Times New Roman" w:hAnsi="Times New Roman" w:cs="Times New Roman"/>
          <w:spacing w:val="-9"/>
          <w:w w:val="110"/>
          <w:sz w:val="28"/>
          <w:szCs w:val="28"/>
        </w:rPr>
        <w:t xml:space="preserve"> </w:t>
      </w:r>
      <w:r>
        <w:rPr>
          <w:rFonts w:hint="default" w:ascii="Times New Roman" w:hAnsi="Times New Roman" w:cs="Times New Roman"/>
          <w:w w:val="110"/>
          <w:sz w:val="28"/>
          <w:szCs w:val="28"/>
        </w:rPr>
        <w:t>thuật</w:t>
      </w:r>
      <w:r>
        <w:rPr>
          <w:rFonts w:hint="default" w:ascii="Times New Roman" w:hAnsi="Times New Roman" w:cs="Times New Roman"/>
          <w:spacing w:val="-5"/>
          <w:w w:val="110"/>
          <w:sz w:val="28"/>
          <w:szCs w:val="28"/>
        </w:rPr>
        <w:t xml:space="preserve"> </w:t>
      </w:r>
      <w:r>
        <w:rPr>
          <w:rFonts w:hint="default" w:ascii="Times New Roman" w:hAnsi="Times New Roman" w:cs="Times New Roman"/>
          <w:w w:val="110"/>
          <w:sz w:val="28"/>
          <w:szCs w:val="28"/>
        </w:rPr>
        <w:t>toán</w:t>
      </w:r>
      <w:r>
        <w:rPr>
          <w:rFonts w:hint="default" w:ascii="Times New Roman" w:hAnsi="Times New Roman" w:cs="Times New Roman"/>
          <w:spacing w:val="-8"/>
          <w:w w:val="110"/>
          <w:sz w:val="28"/>
          <w:szCs w:val="28"/>
        </w:rPr>
        <w:t xml:space="preserve"> </w:t>
      </w:r>
      <w:r>
        <w:rPr>
          <w:rFonts w:hint="default" w:ascii="Times New Roman" w:hAnsi="Times New Roman" w:cs="Times New Roman"/>
          <w:w w:val="110"/>
          <w:sz w:val="28"/>
          <w:szCs w:val="28"/>
        </w:rPr>
        <w:t>có</w:t>
      </w:r>
      <w:r>
        <w:rPr>
          <w:rFonts w:hint="default" w:ascii="Times New Roman" w:hAnsi="Times New Roman" w:cs="Times New Roman"/>
          <w:spacing w:val="-9"/>
          <w:w w:val="110"/>
          <w:sz w:val="28"/>
          <w:szCs w:val="28"/>
        </w:rPr>
        <w:t xml:space="preserve"> </w:t>
      </w:r>
      <w:r>
        <w:rPr>
          <w:rFonts w:hint="default" w:ascii="Times New Roman" w:hAnsi="Times New Roman" w:cs="Times New Roman"/>
          <w:w w:val="110"/>
          <w:sz w:val="28"/>
          <w:szCs w:val="28"/>
        </w:rPr>
        <w:t>tính</w:t>
      </w:r>
      <w:r>
        <w:rPr>
          <w:rFonts w:hint="default" w:ascii="Times New Roman" w:hAnsi="Times New Roman" w:cs="Times New Roman"/>
          <w:spacing w:val="-8"/>
          <w:w w:val="110"/>
          <w:sz w:val="28"/>
          <w:szCs w:val="28"/>
        </w:rPr>
        <w:t xml:space="preserve"> </w:t>
      </w:r>
      <w:r>
        <w:rPr>
          <w:rFonts w:hint="default" w:ascii="Times New Roman" w:hAnsi="Times New Roman" w:cs="Times New Roman"/>
          <w:w w:val="110"/>
          <w:sz w:val="28"/>
          <w:szCs w:val="28"/>
        </w:rPr>
        <w:t>hiệu</w:t>
      </w:r>
      <w:r>
        <w:rPr>
          <w:rFonts w:hint="default" w:ascii="Times New Roman" w:hAnsi="Times New Roman" w:cs="Times New Roman"/>
          <w:spacing w:val="-8"/>
          <w:w w:val="110"/>
          <w:sz w:val="28"/>
          <w:szCs w:val="28"/>
        </w:rPr>
        <w:t xml:space="preserve"> </w:t>
      </w:r>
      <w:r>
        <w:rPr>
          <w:rFonts w:hint="default" w:ascii="Times New Roman" w:hAnsi="Times New Roman" w:cs="Times New Roman"/>
          <w:w w:val="110"/>
          <w:sz w:val="28"/>
          <w:szCs w:val="28"/>
        </w:rPr>
        <w:t>quả?</w:t>
      </w:r>
    </w:p>
    <w:p>
      <w:pPr>
        <w:pStyle w:val="7"/>
        <w:spacing w:before="113" w:line="264" w:lineRule="auto"/>
        <w:ind w:left="304" w:right="294"/>
        <w:jc w:val="both"/>
        <w:rPr>
          <w:rFonts w:hint="default" w:ascii="Times New Roman" w:hAnsi="Times New Roman" w:cs="Times New Roman"/>
          <w:sz w:val="28"/>
          <w:szCs w:val="28"/>
        </w:rPr>
      </w:pPr>
      <w:r>
        <w:rPr>
          <w:rFonts w:hint="default" w:ascii="Times New Roman" w:hAnsi="Times New Roman" w:cs="Times New Roman"/>
          <w:sz w:val="28"/>
          <w:szCs w:val="28"/>
        </w:rPr>
        <w:pict>
          <v:shape id="_x0000_s1031" o:spid="_x0000_s1031" o:spt="202" type="#_x0000_t202" style="position:absolute;left:0pt;margin-left:121.65pt;margin-top:70.25pt;height:30.4pt;width:380.05pt;mso-position-horizontal-relative:page;mso-wrap-distance-bottom:0pt;mso-wrap-distance-top:0pt;z-index:-251510784;mso-width-relative:page;mso-height-relative:page;" filled="f" stroked="t" coordsize="21600,21600">
            <v:path/>
            <v:fill on="f" focussize="0,0"/>
            <v:stroke weight="0.48007874015748pt" color="#000000"/>
            <v:imagedata o:title=""/>
            <o:lock v:ext="edit"/>
            <v:textbox inset="0mm,0mm,0mm,0mm">
              <w:txbxContent>
                <w:p>
                  <w:pPr>
                    <w:spacing w:before="18"/>
                    <w:ind w:left="108" w:right="0" w:firstLine="0"/>
                    <w:jc w:val="left"/>
                    <w:rPr>
                      <w:rFonts w:ascii="Courier New"/>
                      <w:sz w:val="22"/>
                    </w:rPr>
                  </w:pPr>
                  <w:r>
                    <w:rPr>
                      <w:rFonts w:ascii="Courier New"/>
                      <w:sz w:val="22"/>
                    </w:rPr>
                    <w:t>function is_prime(n):boolean;</w:t>
                  </w:r>
                </w:p>
                <w:p>
                  <w:pPr>
                    <w:spacing w:before="61"/>
                    <w:ind w:left="239" w:right="0" w:firstLine="0"/>
                    <w:jc w:val="left"/>
                    <w:rPr>
                      <w:rFonts w:ascii="Courier New"/>
                      <w:sz w:val="22"/>
                    </w:rPr>
                  </w:pPr>
                  <w:r>
                    <w:rPr>
                      <w:rFonts w:ascii="Courier New"/>
                      <w:sz w:val="22"/>
                    </w:rPr>
                    <w:t>begin</w:t>
                  </w:r>
                </w:p>
              </w:txbxContent>
            </v:textbox>
            <w10:wrap type="topAndBottom"/>
          </v:shape>
        </w:pict>
      </w:r>
      <w:r>
        <w:rPr>
          <w:rFonts w:hint="default" w:ascii="Times New Roman" w:hAnsi="Times New Roman" w:cs="Times New Roman"/>
          <w:sz w:val="28"/>
          <w:szCs w:val="28"/>
        </w:rPr>
        <w:t xml:space="preserve">Kĩ thuật máy tính tiến bộ rất nhanh, ngày nay các máy tính lớn có thể </w:t>
      </w:r>
      <w:r>
        <w:rPr>
          <w:rFonts w:hint="default" w:cs="Times New Roman"/>
          <w:sz w:val="28"/>
          <w:szCs w:val="28"/>
          <w:lang w:val="en-US"/>
        </w:rPr>
        <w:t>đ</w:t>
      </w:r>
      <w:r>
        <w:rPr>
          <w:rFonts w:hint="default" w:ascii="Times New Roman" w:hAnsi="Times New Roman" w:cs="Times New Roman"/>
          <w:sz w:val="28"/>
          <w:szCs w:val="28"/>
        </w:rPr>
        <w:t xml:space="preserve">ạt tốc </w:t>
      </w:r>
      <w:r>
        <w:rPr>
          <w:rFonts w:hint="default" w:cs="Times New Roman"/>
          <w:sz w:val="28"/>
          <w:szCs w:val="28"/>
          <w:lang w:val="en-US"/>
        </w:rPr>
        <w:t>đ</w:t>
      </w:r>
      <w:r>
        <w:rPr>
          <w:rFonts w:hint="default" w:ascii="Times New Roman" w:hAnsi="Times New Roman" w:cs="Times New Roman"/>
          <w:sz w:val="28"/>
          <w:szCs w:val="28"/>
        </w:rPr>
        <w:t>ộ tính toán hàng nghìn tỉ phép tính trong một giây. Vậy có cần phải tìm thuật toán hiệu quả hay không? Chúng ta xem lại ví dụ bài toán kiểm tra tính nguyên tố của một số nguyên dương n (n ≤ 2).</w:t>
      </w:r>
    </w:p>
    <w:p>
      <w:pPr>
        <w:spacing w:after="0" w:line="264" w:lineRule="auto"/>
        <w:jc w:val="both"/>
        <w:rPr>
          <w:rFonts w:hint="default" w:ascii="Times New Roman" w:hAnsi="Times New Roman" w:cs="Times New Roman"/>
          <w:sz w:val="28"/>
          <w:szCs w:val="28"/>
        </w:rPr>
        <w:sectPr>
          <w:footerReference r:id="rId9" w:type="default"/>
          <w:footerReference r:id="rId10" w:type="even"/>
          <w:pgSz w:w="11900" w:h="16840"/>
          <w:pgMar w:top="1600" w:right="1680" w:bottom="2400" w:left="1680" w:header="0" w:footer="2216" w:gutter="0"/>
          <w:pgNumType w:start="6"/>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5" w:after="1"/>
        <w:rPr>
          <w:rFonts w:hint="default" w:ascii="Times New Roman" w:hAnsi="Times New Roman" w:cs="Times New Roman"/>
          <w:sz w:val="28"/>
          <w:szCs w:val="28"/>
        </w:rPr>
      </w:pPr>
    </w:p>
    <w:p>
      <w:pPr>
        <w:pStyle w:val="7"/>
        <w:ind w:left="748"/>
        <w:rPr>
          <w:rFonts w:hint="default" w:ascii="Times New Roman" w:hAnsi="Times New Roman" w:cs="Times New Roman"/>
          <w:sz w:val="28"/>
          <w:szCs w:val="28"/>
        </w:rPr>
      </w:pPr>
      <w:r>
        <w:rPr>
          <w:rFonts w:hint="default" w:ascii="Times New Roman" w:hAnsi="Times New Roman" w:cs="Times New Roman"/>
          <w:sz w:val="28"/>
          <w:szCs w:val="28"/>
        </w:rPr>
        <w:pict>
          <v:shape id="_x0000_s1032" o:spid="_x0000_s1032" o:spt="202" type="#_x0000_t202" style="height:61.45pt;width:380.05pt;" filled="f" stroked="t" coordsize="21600,21600">
            <v:path/>
            <v:fill on="f" focussize="0,0"/>
            <v:stroke weight="0.48007874015748pt" color="#000000"/>
            <v:imagedata o:title=""/>
            <o:lock v:ext="edit"/>
            <v:textbox inset="0mm,0mm,0mm,0mm">
              <w:txbxContent>
                <w:p>
                  <w:pPr>
                    <w:spacing w:before="18"/>
                    <w:ind w:left="503" w:right="0" w:firstLine="0"/>
                    <w:jc w:val="left"/>
                    <w:rPr>
                      <w:rFonts w:ascii="Courier New"/>
                      <w:sz w:val="22"/>
                    </w:rPr>
                  </w:pPr>
                  <w:r>
                    <w:rPr>
                      <w:rFonts w:ascii="Courier New"/>
                      <w:sz w:val="22"/>
                    </w:rPr>
                    <w:t>for k:=2 to n-1 do</w:t>
                  </w:r>
                </w:p>
                <w:p>
                  <w:pPr>
                    <w:spacing w:before="61" w:line="304" w:lineRule="auto"/>
                    <w:ind w:left="503" w:right="2711" w:firstLine="132"/>
                    <w:jc w:val="left"/>
                    <w:rPr>
                      <w:rFonts w:ascii="Courier New"/>
                      <w:sz w:val="22"/>
                    </w:rPr>
                  </w:pPr>
                  <w:r>
                    <w:rPr>
                      <w:rFonts w:ascii="Courier New"/>
                      <w:sz w:val="22"/>
                    </w:rPr>
                    <w:t>if (n mod k=0) then exit(false); exit(true);</w:t>
                  </w:r>
                </w:p>
                <w:p>
                  <w:pPr>
                    <w:spacing w:before="0" w:line="235" w:lineRule="exact"/>
                    <w:ind w:left="239" w:right="0" w:firstLine="0"/>
                    <w:jc w:val="left"/>
                    <w:rPr>
                      <w:rFonts w:ascii="Courier New"/>
                      <w:sz w:val="22"/>
                    </w:rPr>
                  </w:pPr>
                  <w:r>
                    <w:rPr>
                      <w:rFonts w:ascii="Courier New"/>
                      <w:sz w:val="22"/>
                    </w:rPr>
                    <w:t>end;</w:t>
                  </w:r>
                </w:p>
              </w:txbxContent>
            </v:textbox>
            <w10:wrap type="none"/>
            <w10:anchorlock/>
          </v:shape>
        </w:pict>
      </w:r>
    </w:p>
    <w:p>
      <w:pPr>
        <w:pStyle w:val="7"/>
        <w:spacing w:before="25" w:line="268" w:lineRule="auto"/>
        <w:ind w:left="304" w:right="296"/>
        <w:jc w:val="both"/>
        <w:rPr>
          <w:rFonts w:hint="default" w:ascii="Times New Roman" w:hAnsi="Times New Roman" w:cs="Times New Roman"/>
          <w:sz w:val="28"/>
          <w:szCs w:val="28"/>
        </w:rPr>
      </w:pPr>
      <w:r>
        <w:rPr>
          <w:rFonts w:hint="default" w:ascii="Times New Roman" w:hAnsi="Times New Roman" w:cs="Times New Roman"/>
          <w:spacing w:val="-1"/>
          <w:w w:val="99"/>
          <w:sz w:val="28"/>
          <w:szCs w:val="28"/>
        </w:rPr>
        <w:t>D</w:t>
      </w:r>
      <w:r>
        <w:rPr>
          <w:rFonts w:hint="default" w:ascii="Times New Roman" w:hAnsi="Times New Roman" w:cs="Times New Roman"/>
          <w:w w:val="99"/>
          <w:sz w:val="28"/>
          <w:szCs w:val="28"/>
        </w:rPr>
        <w:t>ễ</w:t>
      </w:r>
      <w:r>
        <w:rPr>
          <w:rFonts w:hint="default" w:ascii="Times New Roman" w:hAnsi="Times New Roman" w:cs="Times New Roman"/>
          <w:spacing w:val="6"/>
          <w:sz w:val="28"/>
          <w:szCs w:val="28"/>
        </w:rPr>
        <w:t xml:space="preserve"> </w:t>
      </w:r>
      <w:r>
        <w:rPr>
          <w:rFonts w:hint="default" w:ascii="Times New Roman" w:hAnsi="Times New Roman" w:cs="Times New Roman"/>
          <w:w w:val="99"/>
          <w:sz w:val="28"/>
          <w:szCs w:val="28"/>
        </w:rPr>
        <w:t>d</w:t>
      </w:r>
      <w:r>
        <w:rPr>
          <w:rFonts w:hint="default" w:ascii="Times New Roman" w:hAnsi="Times New Roman" w:cs="Times New Roman"/>
          <w:spacing w:val="-1"/>
          <w:w w:val="99"/>
          <w:sz w:val="28"/>
          <w:szCs w:val="28"/>
        </w:rPr>
        <w:t>à</w:t>
      </w:r>
      <w:r>
        <w:rPr>
          <w:rFonts w:hint="default" w:ascii="Times New Roman" w:hAnsi="Times New Roman" w:cs="Times New Roman"/>
          <w:spacing w:val="2"/>
          <w:w w:val="99"/>
          <w:sz w:val="28"/>
          <w:szCs w:val="28"/>
        </w:rPr>
        <w:t>n</w:t>
      </w:r>
      <w:r>
        <w:rPr>
          <w:rFonts w:hint="default" w:ascii="Times New Roman" w:hAnsi="Times New Roman" w:cs="Times New Roman"/>
          <w:w w:val="99"/>
          <w:sz w:val="28"/>
          <w:szCs w:val="28"/>
        </w:rPr>
        <w:t>g</w:t>
      </w:r>
      <w:r>
        <w:rPr>
          <w:rFonts w:hint="default" w:ascii="Times New Roman" w:hAnsi="Times New Roman" w:cs="Times New Roman"/>
          <w:spacing w:val="4"/>
          <w:sz w:val="28"/>
          <w:szCs w:val="28"/>
        </w:rPr>
        <w:t xml:space="preserve"> </w:t>
      </w:r>
      <w:r>
        <w:rPr>
          <w:rFonts w:hint="default" w:ascii="Times New Roman" w:hAnsi="Times New Roman" w:cs="Times New Roman"/>
          <w:w w:val="99"/>
          <w:sz w:val="28"/>
          <w:szCs w:val="28"/>
        </w:rPr>
        <w:t>nh</w:t>
      </w:r>
      <w:r>
        <w:rPr>
          <w:rFonts w:hint="default" w:ascii="Times New Roman" w:hAnsi="Times New Roman" w:cs="Times New Roman"/>
          <w:spacing w:val="-1"/>
          <w:w w:val="99"/>
          <w:sz w:val="28"/>
          <w:szCs w:val="28"/>
        </w:rPr>
        <w:t>ậ</w:t>
      </w:r>
      <w:r>
        <w:rPr>
          <w:rFonts w:hint="default" w:ascii="Times New Roman" w:hAnsi="Times New Roman" w:cs="Times New Roman"/>
          <w:w w:val="99"/>
          <w:sz w:val="28"/>
          <w:szCs w:val="28"/>
        </w:rPr>
        <w:t>n</w:t>
      </w:r>
      <w:r>
        <w:rPr>
          <w:rFonts w:hint="default" w:ascii="Times New Roman" w:hAnsi="Times New Roman" w:cs="Times New Roman"/>
          <w:spacing w:val="7"/>
          <w:sz w:val="28"/>
          <w:szCs w:val="28"/>
        </w:rPr>
        <w:t xml:space="preserve"> </w:t>
      </w:r>
      <w:r>
        <w:rPr>
          <w:rFonts w:hint="default" w:ascii="Times New Roman" w:hAnsi="Times New Roman" w:cs="Times New Roman"/>
          <w:w w:val="99"/>
          <w:sz w:val="28"/>
          <w:szCs w:val="28"/>
        </w:rPr>
        <w:t>th</w:t>
      </w:r>
      <w:r>
        <w:rPr>
          <w:rFonts w:hint="default" w:ascii="Times New Roman" w:hAnsi="Times New Roman" w:cs="Times New Roman"/>
          <w:spacing w:val="1"/>
          <w:w w:val="99"/>
          <w:sz w:val="28"/>
          <w:szCs w:val="28"/>
        </w:rPr>
        <w:t>ấ</w:t>
      </w:r>
      <w:r>
        <w:rPr>
          <w:rFonts w:hint="default" w:ascii="Times New Roman" w:hAnsi="Times New Roman" w:cs="Times New Roman"/>
          <w:w w:val="99"/>
          <w:sz w:val="28"/>
          <w:szCs w:val="28"/>
        </w:rPr>
        <w:t>y</w:t>
      </w:r>
      <w:r>
        <w:rPr>
          <w:rFonts w:hint="default" w:ascii="Times New Roman" w:hAnsi="Times New Roman" w:cs="Times New Roman"/>
          <w:spacing w:val="2"/>
          <w:sz w:val="28"/>
          <w:szCs w:val="28"/>
        </w:rPr>
        <w:t xml:space="preserve"> </w:t>
      </w:r>
      <w:r>
        <w:rPr>
          <w:rFonts w:hint="default" w:ascii="Times New Roman" w:hAnsi="Times New Roman" w:cs="Times New Roman"/>
          <w:spacing w:val="-1"/>
          <w:w w:val="99"/>
          <w:sz w:val="28"/>
          <w:szCs w:val="28"/>
        </w:rPr>
        <w:t>rằ</w:t>
      </w:r>
      <w:r>
        <w:rPr>
          <w:rFonts w:hint="default" w:ascii="Times New Roman" w:hAnsi="Times New Roman" w:cs="Times New Roman"/>
          <w:spacing w:val="2"/>
          <w:w w:val="99"/>
          <w:sz w:val="28"/>
          <w:szCs w:val="28"/>
        </w:rPr>
        <w:t>n</w:t>
      </w:r>
      <w:r>
        <w:rPr>
          <w:rFonts w:hint="default" w:ascii="Times New Roman" w:hAnsi="Times New Roman" w:cs="Times New Roman"/>
          <w:spacing w:val="-3"/>
          <w:w w:val="99"/>
          <w:sz w:val="28"/>
          <w:szCs w:val="28"/>
        </w:rPr>
        <w:t>g</w:t>
      </w:r>
      <w:r>
        <w:rPr>
          <w:rFonts w:hint="default" w:ascii="Times New Roman" w:hAnsi="Times New Roman" w:cs="Times New Roman"/>
          <w:w w:val="99"/>
          <w:sz w:val="28"/>
          <w:szCs w:val="28"/>
        </w:rPr>
        <w:t>,</w:t>
      </w:r>
      <w:r>
        <w:rPr>
          <w:rFonts w:hint="default" w:ascii="Times New Roman" w:hAnsi="Times New Roman" w:cs="Times New Roman"/>
          <w:spacing w:val="9"/>
          <w:sz w:val="28"/>
          <w:szCs w:val="28"/>
        </w:rPr>
        <w:t xml:space="preserve"> </w:t>
      </w:r>
      <w:r>
        <w:rPr>
          <w:rFonts w:hint="default" w:ascii="Times New Roman" w:hAnsi="Times New Roman" w:cs="Times New Roman"/>
          <w:w w:val="99"/>
          <w:sz w:val="28"/>
          <w:szCs w:val="28"/>
        </w:rPr>
        <w:t>n</w:t>
      </w:r>
      <w:r>
        <w:rPr>
          <w:rFonts w:hint="default" w:ascii="Times New Roman" w:hAnsi="Times New Roman" w:cs="Times New Roman"/>
          <w:spacing w:val="-1"/>
          <w:w w:val="99"/>
          <w:sz w:val="28"/>
          <w:szCs w:val="28"/>
        </w:rPr>
        <w:t>ế</w:t>
      </w:r>
      <w:r>
        <w:rPr>
          <w:rFonts w:hint="default" w:ascii="Times New Roman" w:hAnsi="Times New Roman" w:cs="Times New Roman"/>
          <w:w w:val="99"/>
          <w:sz w:val="28"/>
          <w:szCs w:val="28"/>
        </w:rPr>
        <w:t>u</w:t>
      </w:r>
      <w:r>
        <w:rPr>
          <w:rFonts w:hint="default" w:ascii="Times New Roman" w:hAnsi="Times New Roman" w:cs="Times New Roman"/>
          <w:spacing w:val="7"/>
          <w:sz w:val="28"/>
          <w:szCs w:val="28"/>
        </w:rPr>
        <w:t xml:space="preserve"> </w:t>
      </w:r>
      <w:r>
        <w:rPr>
          <w:rFonts w:hint="default" w:ascii="Times New Roman" w:hAnsi="Times New Roman" w:cs="Times New Roman"/>
          <w:w w:val="97"/>
          <w:sz w:val="28"/>
          <w:szCs w:val="28"/>
        </w:rPr>
        <w:t>n</w:t>
      </w:r>
      <w:r>
        <w:rPr>
          <w:rFonts w:hint="default" w:ascii="Times New Roman" w:hAnsi="Times New Roman" w:cs="Times New Roman"/>
          <w:spacing w:val="13"/>
          <w:sz w:val="28"/>
          <w:szCs w:val="28"/>
        </w:rPr>
        <w:t xml:space="preserve"> </w:t>
      </w:r>
      <w:r>
        <w:rPr>
          <w:rFonts w:hint="default" w:ascii="Times New Roman" w:hAnsi="Times New Roman" w:cs="Times New Roman"/>
          <w:w w:val="99"/>
          <w:sz w:val="28"/>
          <w:szCs w:val="28"/>
        </w:rPr>
        <w:t>là</w:t>
      </w:r>
      <w:r>
        <w:rPr>
          <w:rFonts w:hint="default" w:ascii="Times New Roman" w:hAnsi="Times New Roman" w:cs="Times New Roman"/>
          <w:spacing w:val="6"/>
          <w:sz w:val="28"/>
          <w:szCs w:val="28"/>
        </w:rPr>
        <w:t xml:space="preserve"> </w:t>
      </w:r>
      <w:r>
        <w:rPr>
          <w:rFonts w:hint="default" w:ascii="Times New Roman" w:hAnsi="Times New Roman" w:cs="Times New Roman"/>
          <w:w w:val="99"/>
          <w:sz w:val="28"/>
          <w:szCs w:val="28"/>
        </w:rPr>
        <w:t>một</w:t>
      </w:r>
      <w:r>
        <w:rPr>
          <w:rFonts w:hint="default" w:ascii="Times New Roman" w:hAnsi="Times New Roman" w:cs="Times New Roman"/>
          <w:spacing w:val="5"/>
          <w:sz w:val="28"/>
          <w:szCs w:val="28"/>
        </w:rPr>
        <w:t xml:space="preserve"> </w:t>
      </w:r>
      <w:r>
        <w:rPr>
          <w:rFonts w:hint="default" w:ascii="Times New Roman" w:hAnsi="Times New Roman" w:cs="Times New Roman"/>
          <w:w w:val="99"/>
          <w:sz w:val="28"/>
          <w:szCs w:val="28"/>
        </w:rPr>
        <w:t>số</w:t>
      </w:r>
      <w:r>
        <w:rPr>
          <w:rFonts w:hint="default" w:ascii="Times New Roman" w:hAnsi="Times New Roman" w:cs="Times New Roman"/>
          <w:spacing w:val="7"/>
          <w:sz w:val="28"/>
          <w:szCs w:val="28"/>
        </w:rPr>
        <w:t xml:space="preserve"> </w:t>
      </w:r>
      <w:r>
        <w:rPr>
          <w:rFonts w:hint="default" w:ascii="Times New Roman" w:hAnsi="Times New Roman" w:cs="Times New Roman"/>
          <w:w w:val="99"/>
          <w:sz w:val="28"/>
          <w:szCs w:val="28"/>
        </w:rPr>
        <w:t>n</w:t>
      </w:r>
      <w:r>
        <w:rPr>
          <w:rFonts w:hint="default" w:ascii="Times New Roman" w:hAnsi="Times New Roman" w:cs="Times New Roman"/>
          <w:spacing w:val="-3"/>
          <w:w w:val="99"/>
          <w:sz w:val="28"/>
          <w:szCs w:val="28"/>
        </w:rPr>
        <w:t>g</w:t>
      </w:r>
      <w:r>
        <w:rPr>
          <w:rFonts w:hint="default" w:ascii="Times New Roman" w:hAnsi="Times New Roman" w:cs="Times New Roman"/>
          <w:spacing w:val="2"/>
          <w:w w:val="99"/>
          <w:sz w:val="28"/>
          <w:szCs w:val="28"/>
        </w:rPr>
        <w:t>u</w:t>
      </w:r>
      <w:r>
        <w:rPr>
          <w:rFonts w:hint="default" w:ascii="Times New Roman" w:hAnsi="Times New Roman" w:cs="Times New Roman"/>
          <w:spacing w:val="-5"/>
          <w:w w:val="99"/>
          <w:sz w:val="28"/>
          <w:szCs w:val="28"/>
        </w:rPr>
        <w:t>y</w:t>
      </w:r>
      <w:r>
        <w:rPr>
          <w:rFonts w:hint="default" w:ascii="Times New Roman" w:hAnsi="Times New Roman" w:cs="Times New Roman"/>
          <w:spacing w:val="-1"/>
          <w:w w:val="99"/>
          <w:sz w:val="28"/>
          <w:szCs w:val="28"/>
        </w:rPr>
        <w:t>ê</w:t>
      </w:r>
      <w:r>
        <w:rPr>
          <w:rFonts w:hint="default" w:ascii="Times New Roman" w:hAnsi="Times New Roman" w:cs="Times New Roman"/>
          <w:w w:val="99"/>
          <w:sz w:val="28"/>
          <w:szCs w:val="28"/>
        </w:rPr>
        <w:t>n</w:t>
      </w:r>
      <w:r>
        <w:rPr>
          <w:rFonts w:hint="default" w:ascii="Times New Roman" w:hAnsi="Times New Roman" w:cs="Times New Roman"/>
          <w:spacing w:val="7"/>
          <w:sz w:val="28"/>
          <w:szCs w:val="28"/>
        </w:rPr>
        <w:t xml:space="preserve"> </w:t>
      </w:r>
      <w:r>
        <w:rPr>
          <w:rFonts w:hint="default" w:ascii="Times New Roman" w:hAnsi="Times New Roman" w:cs="Times New Roman"/>
          <w:w w:val="99"/>
          <w:sz w:val="28"/>
          <w:szCs w:val="28"/>
        </w:rPr>
        <w:t>tố</w:t>
      </w:r>
      <w:r>
        <w:rPr>
          <w:rFonts w:hint="default" w:ascii="Times New Roman" w:hAnsi="Times New Roman" w:cs="Times New Roman"/>
          <w:spacing w:val="7"/>
          <w:sz w:val="28"/>
          <w:szCs w:val="28"/>
        </w:rPr>
        <w:t xml:space="preserve"> </w:t>
      </w:r>
      <w:r>
        <w:rPr>
          <w:rFonts w:hint="default" w:ascii="Times New Roman" w:hAnsi="Times New Roman" w:cs="Times New Roman"/>
          <w:spacing w:val="-1"/>
          <w:w w:val="99"/>
          <w:sz w:val="28"/>
          <w:szCs w:val="28"/>
        </w:rPr>
        <w:t>c</w:t>
      </w:r>
      <w:r>
        <w:rPr>
          <w:rFonts w:hint="default" w:ascii="Times New Roman" w:hAnsi="Times New Roman" w:cs="Times New Roman"/>
          <w:w w:val="99"/>
          <w:sz w:val="28"/>
          <w:szCs w:val="28"/>
        </w:rPr>
        <w:t>húng</w:t>
      </w:r>
      <w:r>
        <w:rPr>
          <w:rFonts w:hint="default" w:ascii="Times New Roman" w:hAnsi="Times New Roman" w:cs="Times New Roman"/>
          <w:spacing w:val="4"/>
          <w:sz w:val="28"/>
          <w:szCs w:val="28"/>
        </w:rPr>
        <w:t xml:space="preserve"> </w:t>
      </w:r>
      <w:r>
        <w:rPr>
          <w:rFonts w:hint="default" w:ascii="Times New Roman" w:hAnsi="Times New Roman" w:cs="Times New Roman"/>
          <w:w w:val="99"/>
          <w:sz w:val="28"/>
          <w:szCs w:val="28"/>
        </w:rPr>
        <w:t>ta</w:t>
      </w:r>
      <w:r>
        <w:rPr>
          <w:rFonts w:hint="default" w:ascii="Times New Roman" w:hAnsi="Times New Roman" w:cs="Times New Roman"/>
          <w:spacing w:val="6"/>
          <w:sz w:val="28"/>
          <w:szCs w:val="28"/>
        </w:rPr>
        <w:t xml:space="preserve"> </w:t>
      </w:r>
      <w:r>
        <w:rPr>
          <w:rFonts w:hint="default" w:ascii="Times New Roman" w:hAnsi="Times New Roman" w:cs="Times New Roman"/>
          <w:w w:val="99"/>
          <w:sz w:val="28"/>
          <w:szCs w:val="28"/>
        </w:rPr>
        <w:t>ph</w:t>
      </w:r>
      <w:r>
        <w:rPr>
          <w:rFonts w:hint="default" w:ascii="Times New Roman" w:hAnsi="Times New Roman" w:cs="Times New Roman"/>
          <w:spacing w:val="-1"/>
          <w:w w:val="99"/>
          <w:sz w:val="28"/>
          <w:szCs w:val="28"/>
        </w:rPr>
        <w:t>ả</w:t>
      </w:r>
      <w:r>
        <w:rPr>
          <w:rFonts w:hint="default" w:ascii="Times New Roman" w:hAnsi="Times New Roman" w:cs="Times New Roman"/>
          <w:w w:val="99"/>
          <w:sz w:val="28"/>
          <w:szCs w:val="28"/>
        </w:rPr>
        <w:t>i</w:t>
      </w:r>
      <w:r>
        <w:rPr>
          <w:rFonts w:hint="default" w:ascii="Times New Roman" w:hAnsi="Times New Roman" w:cs="Times New Roman"/>
          <w:spacing w:val="7"/>
          <w:sz w:val="28"/>
          <w:szCs w:val="28"/>
        </w:rPr>
        <w:t xml:space="preserve"> </w:t>
      </w:r>
      <w:r>
        <w:rPr>
          <w:rFonts w:hint="default" w:ascii="Times New Roman" w:hAnsi="Times New Roman" w:cs="Times New Roman"/>
          <w:w w:val="99"/>
          <w:sz w:val="28"/>
          <w:szCs w:val="28"/>
        </w:rPr>
        <w:t>m</w:t>
      </w:r>
      <w:r>
        <w:rPr>
          <w:rFonts w:hint="default" w:ascii="Times New Roman" w:hAnsi="Times New Roman" w:cs="Times New Roman"/>
          <w:spacing w:val="-1"/>
          <w:w w:val="99"/>
          <w:sz w:val="28"/>
          <w:szCs w:val="28"/>
        </w:rPr>
        <w:t>ấ</w:t>
      </w:r>
      <w:r>
        <w:rPr>
          <w:rFonts w:hint="default" w:ascii="Times New Roman" w:hAnsi="Times New Roman" w:cs="Times New Roman"/>
          <w:w w:val="99"/>
          <w:sz w:val="28"/>
          <w:szCs w:val="28"/>
        </w:rPr>
        <w:t>t</w:t>
      </w:r>
      <w:r>
        <w:rPr>
          <w:rFonts w:hint="default" w:ascii="Times New Roman" w:hAnsi="Times New Roman" w:cs="Times New Roman"/>
          <w:spacing w:val="4"/>
          <w:sz w:val="28"/>
          <w:szCs w:val="28"/>
        </w:rPr>
        <w:t xml:space="preserve"> </w:t>
      </w:r>
      <w:r>
        <w:rPr>
          <w:rFonts w:hint="default" w:ascii="Times New Roman" w:hAnsi="Times New Roman" w:cs="Times New Roman"/>
          <w:w w:val="97"/>
          <w:sz w:val="28"/>
          <w:szCs w:val="28"/>
        </w:rPr>
        <w:t>n</w:t>
      </w:r>
      <w:r>
        <w:rPr>
          <w:rFonts w:hint="default" w:ascii="Times New Roman" w:hAnsi="Times New Roman" w:cs="Times New Roman"/>
          <w:spacing w:val="-2"/>
          <w:sz w:val="28"/>
          <w:szCs w:val="28"/>
        </w:rPr>
        <w:t xml:space="preserve"> </w:t>
      </w:r>
      <w:r>
        <w:rPr>
          <w:rFonts w:hint="default" w:ascii="Times New Roman" w:hAnsi="Times New Roman" w:cs="Times New Roman"/>
          <w:w w:val="87"/>
          <w:sz w:val="28"/>
          <w:szCs w:val="28"/>
        </w:rPr>
        <w:t>—</w:t>
      </w:r>
      <w:r>
        <w:rPr>
          <w:rFonts w:hint="default" w:ascii="Times New Roman" w:hAnsi="Times New Roman" w:cs="Times New Roman"/>
          <w:spacing w:val="-5"/>
          <w:sz w:val="28"/>
          <w:szCs w:val="28"/>
        </w:rPr>
        <w:t xml:space="preserve"> </w:t>
      </w:r>
      <w:r>
        <w:rPr>
          <w:rFonts w:hint="default" w:ascii="Times New Roman" w:hAnsi="Times New Roman" w:cs="Times New Roman"/>
          <w:w w:val="99"/>
          <w:sz w:val="28"/>
          <w:szCs w:val="28"/>
        </w:rPr>
        <w:t>2</w:t>
      </w:r>
      <w:r>
        <w:rPr>
          <w:rFonts w:hint="default" w:ascii="Times New Roman" w:hAnsi="Times New Roman" w:cs="Times New Roman"/>
          <w:spacing w:val="10"/>
          <w:sz w:val="28"/>
          <w:szCs w:val="28"/>
        </w:rPr>
        <w:t xml:space="preserve"> </w:t>
      </w:r>
      <w:r>
        <w:rPr>
          <w:rFonts w:hint="default" w:ascii="Times New Roman" w:hAnsi="Times New Roman" w:cs="Times New Roman"/>
          <w:w w:val="99"/>
          <w:sz w:val="28"/>
          <w:szCs w:val="28"/>
        </w:rPr>
        <w:t>ph</w:t>
      </w:r>
      <w:r>
        <w:rPr>
          <w:rFonts w:hint="default" w:ascii="Times New Roman" w:hAnsi="Times New Roman" w:cs="Times New Roman"/>
          <w:spacing w:val="-1"/>
          <w:w w:val="99"/>
          <w:sz w:val="28"/>
          <w:szCs w:val="28"/>
        </w:rPr>
        <w:t>é</w:t>
      </w:r>
      <w:r>
        <w:rPr>
          <w:rFonts w:hint="default" w:ascii="Times New Roman" w:hAnsi="Times New Roman" w:cs="Times New Roman"/>
          <w:w w:val="99"/>
          <w:sz w:val="28"/>
          <w:szCs w:val="28"/>
        </w:rPr>
        <w:t>p to</w:t>
      </w:r>
      <w:r>
        <w:rPr>
          <w:rFonts w:hint="default" w:ascii="Times New Roman" w:hAnsi="Times New Roman" w:cs="Times New Roman"/>
          <w:spacing w:val="-1"/>
          <w:w w:val="99"/>
          <w:sz w:val="28"/>
          <w:szCs w:val="28"/>
        </w:rPr>
        <w:t>á</w:t>
      </w:r>
      <w:r>
        <w:rPr>
          <w:rFonts w:hint="default" w:ascii="Times New Roman" w:hAnsi="Times New Roman" w:cs="Times New Roman"/>
          <w:w w:val="99"/>
          <w:sz w:val="28"/>
          <w:szCs w:val="28"/>
        </w:rPr>
        <w:t>n</w:t>
      </w:r>
      <w:r>
        <w:rPr>
          <w:rFonts w:hint="default" w:ascii="Times New Roman" w:hAnsi="Times New Roman" w:cs="Times New Roman"/>
          <w:spacing w:val="19"/>
          <w:sz w:val="28"/>
          <w:szCs w:val="28"/>
        </w:rPr>
        <w:t xml:space="preserve"> </w:t>
      </w:r>
      <w:r>
        <w:rPr>
          <w:rFonts w:hint="default" w:ascii="Times New Roman" w:hAnsi="Times New Roman" w:cs="Times New Roman"/>
          <w:smallCaps/>
          <w:w w:val="136"/>
          <w:sz w:val="28"/>
          <w:szCs w:val="28"/>
        </w:rPr>
        <w:t>n</w:t>
      </w:r>
      <w:r>
        <w:rPr>
          <w:rFonts w:hint="default" w:ascii="Times New Roman" w:hAnsi="Times New Roman" w:cs="Times New Roman"/>
          <w:smallCaps w:val="0"/>
          <w:spacing w:val="-1"/>
          <w:w w:val="98"/>
          <w:sz w:val="28"/>
          <w:szCs w:val="28"/>
        </w:rPr>
        <w:t>o</w:t>
      </w:r>
      <w:r>
        <w:rPr>
          <w:rFonts w:hint="default" w:ascii="Times New Roman" w:hAnsi="Times New Roman" w:cs="Times New Roman"/>
          <w:smallCaps w:val="0"/>
          <w:spacing w:val="7"/>
          <w:w w:val="100"/>
          <w:sz w:val="28"/>
          <w:szCs w:val="28"/>
        </w:rPr>
        <w:t>d</w:t>
      </w:r>
      <w:r>
        <w:rPr>
          <w:rFonts w:hint="default" w:ascii="Times New Roman" w:hAnsi="Times New Roman" w:cs="Times New Roman"/>
          <w:smallCaps w:val="0"/>
          <w:w w:val="99"/>
          <w:sz w:val="28"/>
          <w:szCs w:val="28"/>
        </w:rPr>
        <w:t>.</w:t>
      </w:r>
      <w:r>
        <w:rPr>
          <w:rFonts w:hint="default" w:ascii="Times New Roman" w:hAnsi="Times New Roman" w:cs="Times New Roman"/>
          <w:smallCaps w:val="0"/>
          <w:spacing w:val="16"/>
          <w:sz w:val="28"/>
          <w:szCs w:val="28"/>
        </w:rPr>
        <w:t xml:space="preserve"> </w:t>
      </w:r>
      <w:r>
        <w:rPr>
          <w:rFonts w:hint="default" w:ascii="Times New Roman" w:hAnsi="Times New Roman" w:cs="Times New Roman"/>
          <w:smallCaps w:val="0"/>
          <w:spacing w:val="-1"/>
          <w:w w:val="99"/>
          <w:sz w:val="28"/>
          <w:szCs w:val="28"/>
        </w:rPr>
        <w:t>G</w:t>
      </w:r>
      <w:r>
        <w:rPr>
          <w:rFonts w:hint="default" w:ascii="Times New Roman" w:hAnsi="Times New Roman" w:cs="Times New Roman"/>
          <w:smallCaps w:val="0"/>
          <w:w w:val="99"/>
          <w:sz w:val="28"/>
          <w:szCs w:val="28"/>
        </w:rPr>
        <w:t>iả</w:t>
      </w:r>
      <w:r>
        <w:rPr>
          <w:rFonts w:hint="default" w:ascii="Times New Roman" w:hAnsi="Times New Roman" w:cs="Times New Roman"/>
          <w:smallCaps w:val="0"/>
          <w:spacing w:val="15"/>
          <w:sz w:val="28"/>
          <w:szCs w:val="28"/>
        </w:rPr>
        <w:t xml:space="preserve"> </w:t>
      </w:r>
      <w:r>
        <w:rPr>
          <w:rFonts w:hint="default" w:ascii="Times New Roman" w:hAnsi="Times New Roman" w:cs="Times New Roman"/>
          <w:smallCaps w:val="0"/>
          <w:w w:val="99"/>
          <w:sz w:val="28"/>
          <w:szCs w:val="28"/>
        </w:rPr>
        <w:t>sử</w:t>
      </w:r>
      <w:r>
        <w:rPr>
          <w:rFonts w:hint="default" w:ascii="Times New Roman" w:hAnsi="Times New Roman" w:cs="Times New Roman"/>
          <w:smallCaps w:val="0"/>
          <w:spacing w:val="16"/>
          <w:sz w:val="28"/>
          <w:szCs w:val="28"/>
        </w:rPr>
        <w:t xml:space="preserve"> </w:t>
      </w:r>
      <w:r>
        <w:rPr>
          <w:rFonts w:hint="default" w:ascii="Times New Roman" w:hAnsi="Times New Roman" w:cs="Times New Roman"/>
          <w:smallCaps w:val="0"/>
          <w:w w:val="99"/>
          <w:sz w:val="28"/>
          <w:szCs w:val="28"/>
        </w:rPr>
        <w:t>một</w:t>
      </w:r>
      <w:r>
        <w:rPr>
          <w:rFonts w:hint="default" w:ascii="Times New Roman" w:hAnsi="Times New Roman" w:cs="Times New Roman"/>
          <w:smallCaps w:val="0"/>
          <w:spacing w:val="17"/>
          <w:sz w:val="28"/>
          <w:szCs w:val="28"/>
        </w:rPr>
        <w:t xml:space="preserve"> </w:t>
      </w:r>
      <w:r>
        <w:rPr>
          <w:rFonts w:hint="default" w:ascii="Times New Roman" w:hAnsi="Times New Roman" w:cs="Times New Roman"/>
          <w:smallCaps w:val="0"/>
          <w:w w:val="99"/>
          <w:sz w:val="28"/>
          <w:szCs w:val="28"/>
        </w:rPr>
        <w:t>si</w:t>
      </w:r>
      <w:r>
        <w:rPr>
          <w:rFonts w:hint="default" w:ascii="Times New Roman" w:hAnsi="Times New Roman" w:cs="Times New Roman"/>
          <w:smallCaps w:val="0"/>
          <w:spacing w:val="-1"/>
          <w:w w:val="99"/>
          <w:sz w:val="28"/>
          <w:szCs w:val="28"/>
        </w:rPr>
        <w:t>ê</w:t>
      </w:r>
      <w:r>
        <w:rPr>
          <w:rFonts w:hint="default" w:ascii="Times New Roman" w:hAnsi="Times New Roman" w:cs="Times New Roman"/>
          <w:smallCaps w:val="0"/>
          <w:w w:val="99"/>
          <w:sz w:val="28"/>
          <w:szCs w:val="28"/>
        </w:rPr>
        <w:t>u</w:t>
      </w:r>
      <w:r>
        <w:rPr>
          <w:rFonts w:hint="default" w:ascii="Times New Roman" w:hAnsi="Times New Roman" w:cs="Times New Roman"/>
          <w:smallCaps w:val="0"/>
          <w:spacing w:val="16"/>
          <w:sz w:val="28"/>
          <w:szCs w:val="28"/>
        </w:rPr>
        <w:t xml:space="preserve"> </w:t>
      </w:r>
      <w:r>
        <w:rPr>
          <w:rFonts w:hint="default" w:ascii="Times New Roman" w:hAnsi="Times New Roman" w:cs="Times New Roman"/>
          <w:smallCaps w:val="0"/>
          <w:spacing w:val="3"/>
          <w:w w:val="99"/>
          <w:sz w:val="28"/>
          <w:szCs w:val="28"/>
        </w:rPr>
        <w:t>m</w:t>
      </w:r>
      <w:r>
        <w:rPr>
          <w:rFonts w:hint="default" w:ascii="Times New Roman" w:hAnsi="Times New Roman" w:cs="Times New Roman"/>
          <w:smallCaps w:val="0"/>
          <w:spacing w:val="1"/>
          <w:w w:val="99"/>
          <w:sz w:val="28"/>
          <w:szCs w:val="28"/>
        </w:rPr>
        <w:t>á</w:t>
      </w:r>
      <w:r>
        <w:rPr>
          <w:rFonts w:hint="default" w:ascii="Times New Roman" w:hAnsi="Times New Roman" w:cs="Times New Roman"/>
          <w:smallCaps w:val="0"/>
          <w:w w:val="99"/>
          <w:sz w:val="28"/>
          <w:szCs w:val="28"/>
        </w:rPr>
        <w:t>y</w:t>
      </w:r>
      <w:r>
        <w:rPr>
          <w:rFonts w:hint="default" w:ascii="Times New Roman" w:hAnsi="Times New Roman" w:cs="Times New Roman"/>
          <w:smallCaps w:val="0"/>
          <w:spacing w:val="14"/>
          <w:sz w:val="28"/>
          <w:szCs w:val="28"/>
        </w:rPr>
        <w:t xml:space="preserve"> </w:t>
      </w:r>
      <w:r>
        <w:rPr>
          <w:rFonts w:hint="default" w:ascii="Times New Roman" w:hAnsi="Times New Roman" w:cs="Times New Roman"/>
          <w:smallCaps w:val="0"/>
          <w:w w:val="99"/>
          <w:sz w:val="28"/>
          <w:szCs w:val="28"/>
        </w:rPr>
        <w:t>tính</w:t>
      </w:r>
      <w:r>
        <w:rPr>
          <w:rFonts w:hint="default" w:ascii="Times New Roman" w:hAnsi="Times New Roman" w:cs="Times New Roman"/>
          <w:smallCaps w:val="0"/>
          <w:spacing w:val="16"/>
          <w:sz w:val="28"/>
          <w:szCs w:val="28"/>
        </w:rPr>
        <w:t xml:space="preserve"> </w:t>
      </w:r>
      <w:r>
        <w:rPr>
          <w:rFonts w:hint="default" w:ascii="Times New Roman" w:hAnsi="Times New Roman" w:cs="Times New Roman"/>
          <w:smallCaps w:val="0"/>
          <w:spacing w:val="-1"/>
          <w:w w:val="99"/>
          <w:sz w:val="28"/>
          <w:szCs w:val="28"/>
        </w:rPr>
        <w:t>c</w:t>
      </w:r>
      <w:r>
        <w:rPr>
          <w:rFonts w:hint="default" w:ascii="Times New Roman" w:hAnsi="Times New Roman" w:cs="Times New Roman"/>
          <w:smallCaps w:val="0"/>
          <w:w w:val="99"/>
          <w:sz w:val="28"/>
          <w:szCs w:val="28"/>
        </w:rPr>
        <w:t>ó</w:t>
      </w:r>
      <w:r>
        <w:rPr>
          <w:rFonts w:hint="default" w:ascii="Times New Roman" w:hAnsi="Times New Roman" w:cs="Times New Roman"/>
          <w:smallCaps w:val="0"/>
          <w:spacing w:val="16"/>
          <w:sz w:val="28"/>
          <w:szCs w:val="28"/>
        </w:rPr>
        <w:t xml:space="preserve"> </w:t>
      </w:r>
      <w:r>
        <w:rPr>
          <w:rFonts w:hint="default" w:ascii="Times New Roman" w:hAnsi="Times New Roman" w:cs="Times New Roman"/>
          <w:smallCaps w:val="0"/>
          <w:w w:val="99"/>
          <w:sz w:val="28"/>
          <w:szCs w:val="28"/>
        </w:rPr>
        <w:t>t</w:t>
      </w:r>
      <w:r>
        <w:rPr>
          <w:rFonts w:hint="default" w:ascii="Times New Roman" w:hAnsi="Times New Roman" w:cs="Times New Roman"/>
          <w:smallCaps w:val="0"/>
          <w:spacing w:val="2"/>
          <w:w w:val="99"/>
          <w:sz w:val="28"/>
          <w:szCs w:val="28"/>
        </w:rPr>
        <w:t>h</w:t>
      </w:r>
      <w:r>
        <w:rPr>
          <w:rFonts w:hint="default" w:ascii="Times New Roman" w:hAnsi="Times New Roman" w:cs="Times New Roman"/>
          <w:smallCaps w:val="0"/>
          <w:w w:val="99"/>
          <w:sz w:val="28"/>
          <w:szCs w:val="28"/>
        </w:rPr>
        <w:t>ể</w:t>
      </w:r>
      <w:r>
        <w:rPr>
          <w:rFonts w:hint="default" w:ascii="Times New Roman" w:hAnsi="Times New Roman" w:cs="Times New Roman"/>
          <w:smallCaps w:val="0"/>
          <w:spacing w:val="15"/>
          <w:sz w:val="28"/>
          <w:szCs w:val="28"/>
        </w:rPr>
        <w:t xml:space="preserve"> </w:t>
      </w:r>
      <w:r>
        <w:rPr>
          <w:rFonts w:hint="default" w:ascii="Times New Roman" w:hAnsi="Times New Roman" w:cs="Times New Roman"/>
          <w:smallCaps w:val="0"/>
          <w:w w:val="99"/>
          <w:sz w:val="28"/>
          <w:szCs w:val="28"/>
        </w:rPr>
        <w:t>tính</w:t>
      </w:r>
      <w:r>
        <w:rPr>
          <w:rFonts w:hint="default" w:ascii="Times New Roman" w:hAnsi="Times New Roman" w:cs="Times New Roman"/>
          <w:smallCaps w:val="0"/>
          <w:spacing w:val="16"/>
          <w:sz w:val="28"/>
          <w:szCs w:val="28"/>
        </w:rPr>
        <w:t xml:space="preserve"> </w:t>
      </w:r>
      <w:r>
        <w:rPr>
          <w:rFonts w:hint="default" w:cs="Times New Roman"/>
          <w:smallCaps w:val="0"/>
          <w:w w:val="99"/>
          <w:sz w:val="28"/>
          <w:szCs w:val="28"/>
          <w:lang w:val="en-US"/>
        </w:rPr>
        <w:t>đ</w:t>
      </w:r>
      <w:r>
        <w:rPr>
          <w:rFonts w:hint="default" w:ascii="Times New Roman" w:hAnsi="Times New Roman" w:cs="Times New Roman"/>
          <w:smallCaps w:val="0"/>
          <w:spacing w:val="-1"/>
          <w:w w:val="99"/>
          <w:sz w:val="28"/>
          <w:szCs w:val="28"/>
        </w:rPr>
        <w:t>ư</w:t>
      </w:r>
      <w:r>
        <w:rPr>
          <w:rFonts w:hint="default" w:ascii="Times New Roman" w:hAnsi="Times New Roman" w:cs="Times New Roman"/>
          <w:smallCaps w:val="0"/>
          <w:w w:val="99"/>
          <w:sz w:val="28"/>
          <w:szCs w:val="28"/>
        </w:rPr>
        <w:t>ợc</w:t>
      </w:r>
      <w:r>
        <w:rPr>
          <w:rFonts w:hint="default" w:ascii="Times New Roman" w:hAnsi="Times New Roman" w:cs="Times New Roman"/>
          <w:smallCaps w:val="0"/>
          <w:spacing w:val="20"/>
          <w:sz w:val="28"/>
          <w:szCs w:val="28"/>
        </w:rPr>
        <w:t xml:space="preserve"> </w:t>
      </w:r>
      <w:r>
        <w:rPr>
          <w:rFonts w:hint="default" w:ascii="Times New Roman" w:hAnsi="Times New Roman" w:cs="Times New Roman"/>
          <w:smallCaps w:val="0"/>
          <w:w w:val="99"/>
          <w:sz w:val="28"/>
          <w:szCs w:val="28"/>
        </w:rPr>
        <w:t>t</w:t>
      </w:r>
      <w:r>
        <w:rPr>
          <w:rFonts w:hint="default" w:ascii="Times New Roman" w:hAnsi="Times New Roman" w:cs="Times New Roman"/>
          <w:smallCaps w:val="0"/>
          <w:spacing w:val="-1"/>
          <w:w w:val="99"/>
          <w:sz w:val="28"/>
          <w:szCs w:val="28"/>
        </w:rPr>
        <w:t>ră</w:t>
      </w:r>
      <w:r>
        <w:rPr>
          <w:rFonts w:hint="default" w:ascii="Times New Roman" w:hAnsi="Times New Roman" w:cs="Times New Roman"/>
          <w:smallCaps w:val="0"/>
          <w:w w:val="99"/>
          <w:sz w:val="28"/>
          <w:szCs w:val="28"/>
        </w:rPr>
        <w:t>m</w:t>
      </w:r>
      <w:r>
        <w:rPr>
          <w:rFonts w:hint="default" w:ascii="Times New Roman" w:hAnsi="Times New Roman" w:cs="Times New Roman"/>
          <w:smallCaps w:val="0"/>
          <w:spacing w:val="17"/>
          <w:sz w:val="28"/>
          <w:szCs w:val="28"/>
        </w:rPr>
        <w:t xml:space="preserve"> </w:t>
      </w:r>
      <w:r>
        <w:rPr>
          <w:rFonts w:hint="default" w:ascii="Times New Roman" w:hAnsi="Times New Roman" w:cs="Times New Roman"/>
          <w:smallCaps w:val="0"/>
          <w:spacing w:val="2"/>
          <w:w w:val="99"/>
          <w:sz w:val="28"/>
          <w:szCs w:val="28"/>
        </w:rPr>
        <w:t>n</w:t>
      </w:r>
      <w:r>
        <w:rPr>
          <w:rFonts w:hint="default" w:ascii="Times New Roman" w:hAnsi="Times New Roman" w:cs="Times New Roman"/>
          <w:smallCaps w:val="0"/>
          <w:spacing w:val="-3"/>
          <w:w w:val="99"/>
          <w:sz w:val="28"/>
          <w:szCs w:val="28"/>
        </w:rPr>
        <w:t>g</w:t>
      </w:r>
      <w:r>
        <w:rPr>
          <w:rFonts w:hint="default" w:ascii="Times New Roman" w:hAnsi="Times New Roman" w:cs="Times New Roman"/>
          <w:smallCaps w:val="0"/>
          <w:w w:val="99"/>
          <w:sz w:val="28"/>
          <w:szCs w:val="28"/>
        </w:rPr>
        <w:t>hìn</w:t>
      </w:r>
      <w:r>
        <w:rPr>
          <w:rFonts w:hint="default" w:ascii="Times New Roman" w:hAnsi="Times New Roman" w:cs="Times New Roman"/>
          <w:smallCaps w:val="0"/>
          <w:spacing w:val="16"/>
          <w:sz w:val="28"/>
          <w:szCs w:val="28"/>
        </w:rPr>
        <w:t xml:space="preserve"> </w:t>
      </w:r>
      <w:r>
        <w:rPr>
          <w:rFonts w:hint="default" w:ascii="Times New Roman" w:hAnsi="Times New Roman" w:cs="Times New Roman"/>
          <w:smallCaps w:val="0"/>
          <w:w w:val="99"/>
          <w:sz w:val="28"/>
          <w:szCs w:val="28"/>
        </w:rPr>
        <w:t>tỉ</w:t>
      </w:r>
      <w:r>
        <w:rPr>
          <w:rFonts w:hint="default" w:ascii="Times New Roman" w:hAnsi="Times New Roman" w:cs="Times New Roman"/>
          <w:smallCaps w:val="0"/>
          <w:spacing w:val="19"/>
          <w:sz w:val="28"/>
          <w:szCs w:val="28"/>
        </w:rPr>
        <w:t xml:space="preserve"> </w:t>
      </w:r>
      <w:r>
        <w:rPr>
          <w:rFonts w:hint="default" w:ascii="Times New Roman" w:hAnsi="Times New Roman" w:cs="Times New Roman"/>
          <w:smallCaps w:val="0"/>
          <w:spacing w:val="1"/>
          <w:w w:val="110"/>
          <w:sz w:val="28"/>
          <w:szCs w:val="28"/>
        </w:rPr>
        <w:t>(</w:t>
      </w:r>
      <w:r>
        <w:rPr>
          <w:rFonts w:hint="default" w:ascii="Times New Roman" w:hAnsi="Times New Roman" w:cs="Times New Roman"/>
          <w:smallCaps w:val="0"/>
          <w:spacing w:val="-1"/>
          <w:w w:val="128"/>
          <w:sz w:val="28"/>
          <w:szCs w:val="28"/>
        </w:rPr>
        <w:t>1</w:t>
      </w:r>
      <w:r>
        <w:rPr>
          <w:rFonts w:hint="default" w:ascii="Times New Roman" w:hAnsi="Times New Roman" w:cs="Times New Roman"/>
          <w:smallCaps w:val="0"/>
          <w:spacing w:val="-6"/>
          <w:w w:val="90"/>
          <w:sz w:val="28"/>
          <w:szCs w:val="28"/>
        </w:rPr>
        <w:t>0</w:t>
      </w:r>
      <w:r>
        <w:rPr>
          <w:rFonts w:hint="default" w:ascii="Times New Roman" w:hAnsi="Times New Roman" w:cs="Times New Roman"/>
          <w:smallCaps w:val="0"/>
          <w:spacing w:val="-1"/>
          <w:w w:val="123"/>
          <w:sz w:val="28"/>
          <w:szCs w:val="28"/>
          <w:vertAlign w:val="superscript"/>
        </w:rPr>
        <w:t>1</w:t>
      </w:r>
      <w:r>
        <w:rPr>
          <w:rFonts w:hint="default" w:ascii="Times New Roman" w:hAnsi="Times New Roman" w:cs="Times New Roman"/>
          <w:smallCaps w:val="0"/>
          <w:spacing w:val="11"/>
          <w:w w:val="93"/>
          <w:sz w:val="28"/>
          <w:szCs w:val="28"/>
          <w:vertAlign w:val="superscript"/>
        </w:rPr>
        <w:t>4</w:t>
      </w:r>
      <w:r>
        <w:rPr>
          <w:rFonts w:hint="default" w:ascii="Times New Roman" w:hAnsi="Times New Roman" w:cs="Times New Roman"/>
          <w:smallCaps w:val="0"/>
          <w:w w:val="110"/>
          <w:sz w:val="28"/>
          <w:szCs w:val="28"/>
          <w:vertAlign w:val="baseline"/>
        </w:rPr>
        <w:t>)</w:t>
      </w:r>
      <w:r>
        <w:rPr>
          <w:rFonts w:hint="default" w:ascii="Times New Roman" w:hAnsi="Times New Roman" w:cs="Times New Roman"/>
          <w:smallCaps w:val="0"/>
          <w:spacing w:val="17"/>
          <w:sz w:val="28"/>
          <w:szCs w:val="28"/>
          <w:vertAlign w:val="baseline"/>
        </w:rPr>
        <w:t xml:space="preserve"> </w:t>
      </w:r>
      <w:r>
        <w:rPr>
          <w:rFonts w:hint="default" w:ascii="Times New Roman" w:hAnsi="Times New Roman" w:cs="Times New Roman"/>
          <w:smallCaps w:val="0"/>
          <w:w w:val="99"/>
          <w:sz w:val="28"/>
          <w:szCs w:val="28"/>
          <w:vertAlign w:val="baseline"/>
        </w:rPr>
        <w:t>ph</w:t>
      </w:r>
      <w:r>
        <w:rPr>
          <w:rFonts w:hint="default" w:ascii="Times New Roman" w:hAnsi="Times New Roman" w:cs="Times New Roman"/>
          <w:smallCaps w:val="0"/>
          <w:spacing w:val="-1"/>
          <w:w w:val="99"/>
          <w:sz w:val="28"/>
          <w:szCs w:val="28"/>
          <w:vertAlign w:val="baseline"/>
        </w:rPr>
        <w:t>é</w:t>
      </w:r>
      <w:r>
        <w:rPr>
          <w:rFonts w:hint="default" w:ascii="Times New Roman" w:hAnsi="Times New Roman" w:cs="Times New Roman"/>
          <w:smallCaps w:val="0"/>
          <w:w w:val="99"/>
          <w:sz w:val="28"/>
          <w:szCs w:val="28"/>
          <w:vertAlign w:val="baseline"/>
        </w:rPr>
        <w:t xml:space="preserve">p </w:t>
      </w:r>
      <w:r>
        <w:rPr>
          <w:rFonts w:hint="default" w:ascii="Times New Roman" w:hAnsi="Times New Roman" w:cs="Times New Roman"/>
          <w:smallCaps/>
          <w:w w:val="136"/>
          <w:sz w:val="28"/>
          <w:szCs w:val="28"/>
          <w:vertAlign w:val="baseline"/>
        </w:rPr>
        <w:t>n</w:t>
      </w:r>
      <w:r>
        <w:rPr>
          <w:rFonts w:hint="default" w:ascii="Times New Roman" w:hAnsi="Times New Roman" w:cs="Times New Roman"/>
          <w:smallCaps w:val="0"/>
          <w:spacing w:val="-1"/>
          <w:w w:val="98"/>
          <w:sz w:val="28"/>
          <w:szCs w:val="28"/>
          <w:vertAlign w:val="baseline"/>
        </w:rPr>
        <w:t>o</w:t>
      </w:r>
      <w:r>
        <w:rPr>
          <w:rFonts w:hint="default" w:ascii="Times New Roman" w:hAnsi="Times New Roman" w:cs="Times New Roman"/>
          <w:smallCaps w:val="0"/>
          <w:w w:val="100"/>
          <w:sz w:val="28"/>
          <w:szCs w:val="28"/>
          <w:vertAlign w:val="baseline"/>
        </w:rPr>
        <w:t>d</w:t>
      </w:r>
      <w:r>
        <w:rPr>
          <w:rFonts w:hint="default" w:ascii="Times New Roman" w:hAnsi="Times New Roman" w:cs="Times New Roman"/>
          <w:smallCaps w:val="0"/>
          <w:spacing w:val="28"/>
          <w:sz w:val="28"/>
          <w:szCs w:val="28"/>
          <w:vertAlign w:val="baseline"/>
        </w:rPr>
        <w:t xml:space="preserve"> </w:t>
      </w:r>
      <w:r>
        <w:rPr>
          <w:rFonts w:hint="default" w:ascii="Times New Roman" w:hAnsi="Times New Roman" w:cs="Times New Roman"/>
          <w:smallCaps w:val="0"/>
          <w:w w:val="99"/>
          <w:sz w:val="28"/>
          <w:szCs w:val="28"/>
          <w:vertAlign w:val="baseline"/>
        </w:rPr>
        <w:t>t</w:t>
      </w:r>
      <w:r>
        <w:rPr>
          <w:rFonts w:hint="default" w:ascii="Times New Roman" w:hAnsi="Times New Roman" w:cs="Times New Roman"/>
          <w:smallCaps w:val="0"/>
          <w:spacing w:val="-1"/>
          <w:w w:val="99"/>
          <w:sz w:val="28"/>
          <w:szCs w:val="28"/>
          <w:vertAlign w:val="baseline"/>
        </w:rPr>
        <w:t>r</w:t>
      </w:r>
      <w:r>
        <w:rPr>
          <w:rFonts w:hint="default" w:ascii="Times New Roman" w:hAnsi="Times New Roman" w:cs="Times New Roman"/>
          <w:smallCaps w:val="0"/>
          <w:w w:val="99"/>
          <w:sz w:val="28"/>
          <w:szCs w:val="28"/>
          <w:vertAlign w:val="baseline"/>
        </w:rPr>
        <w:t>ong</w:t>
      </w:r>
      <w:r>
        <w:rPr>
          <w:rFonts w:hint="default" w:ascii="Times New Roman" w:hAnsi="Times New Roman" w:cs="Times New Roman"/>
          <w:smallCaps w:val="0"/>
          <w:spacing w:val="16"/>
          <w:sz w:val="28"/>
          <w:szCs w:val="28"/>
          <w:vertAlign w:val="baseline"/>
        </w:rPr>
        <w:t xml:space="preserve"> </w:t>
      </w:r>
      <w:r>
        <w:rPr>
          <w:rFonts w:hint="default" w:ascii="Times New Roman" w:hAnsi="Times New Roman" w:cs="Times New Roman"/>
          <w:smallCaps w:val="0"/>
          <w:w w:val="99"/>
          <w:sz w:val="28"/>
          <w:szCs w:val="28"/>
          <w:vertAlign w:val="baseline"/>
        </w:rPr>
        <w:t>một</w:t>
      </w:r>
      <w:r>
        <w:rPr>
          <w:rFonts w:hint="default" w:ascii="Times New Roman" w:hAnsi="Times New Roman" w:cs="Times New Roman"/>
          <w:smallCaps w:val="0"/>
          <w:spacing w:val="19"/>
          <w:sz w:val="28"/>
          <w:szCs w:val="28"/>
          <w:vertAlign w:val="baseline"/>
        </w:rPr>
        <w:t xml:space="preserve"> </w:t>
      </w:r>
      <w:r>
        <w:rPr>
          <w:rFonts w:hint="default" w:ascii="Times New Roman" w:hAnsi="Times New Roman" w:cs="Times New Roman"/>
          <w:smallCaps w:val="0"/>
          <w:spacing w:val="-3"/>
          <w:w w:val="99"/>
          <w:sz w:val="28"/>
          <w:szCs w:val="28"/>
          <w:vertAlign w:val="baseline"/>
        </w:rPr>
        <w:t>g</w:t>
      </w:r>
      <w:r>
        <w:rPr>
          <w:rFonts w:hint="default" w:ascii="Times New Roman" w:hAnsi="Times New Roman" w:cs="Times New Roman"/>
          <w:smallCaps w:val="0"/>
          <w:w w:val="99"/>
          <w:sz w:val="28"/>
          <w:szCs w:val="28"/>
          <w:vertAlign w:val="baseline"/>
        </w:rPr>
        <w:t>i</w:t>
      </w:r>
      <w:r>
        <w:rPr>
          <w:rFonts w:hint="default" w:ascii="Times New Roman" w:hAnsi="Times New Roman" w:cs="Times New Roman"/>
          <w:smallCaps w:val="0"/>
          <w:spacing w:val="3"/>
          <w:w w:val="99"/>
          <w:sz w:val="28"/>
          <w:szCs w:val="28"/>
          <w:vertAlign w:val="baseline"/>
        </w:rPr>
        <w:t>â</w:t>
      </w:r>
      <w:r>
        <w:rPr>
          <w:rFonts w:hint="default" w:ascii="Times New Roman" w:hAnsi="Times New Roman" w:cs="Times New Roman"/>
          <w:smallCaps w:val="0"/>
          <w:spacing w:val="-5"/>
          <w:w w:val="99"/>
          <w:sz w:val="28"/>
          <w:szCs w:val="28"/>
          <w:vertAlign w:val="baseline"/>
        </w:rPr>
        <w:t>y</w:t>
      </w:r>
      <w:r>
        <w:rPr>
          <w:rFonts w:hint="default" w:ascii="Times New Roman" w:hAnsi="Times New Roman" w:cs="Times New Roman"/>
          <w:smallCaps w:val="0"/>
          <w:w w:val="99"/>
          <w:sz w:val="28"/>
          <w:szCs w:val="28"/>
          <w:vertAlign w:val="baseline"/>
        </w:rPr>
        <w:t>,</w:t>
      </w:r>
      <w:r>
        <w:rPr>
          <w:rFonts w:hint="default" w:ascii="Times New Roman" w:hAnsi="Times New Roman" w:cs="Times New Roman"/>
          <w:smallCaps w:val="0"/>
          <w:spacing w:val="19"/>
          <w:sz w:val="28"/>
          <w:szCs w:val="28"/>
          <w:vertAlign w:val="baseline"/>
        </w:rPr>
        <w:t xml:space="preserve"> </w:t>
      </w:r>
      <w:r>
        <w:rPr>
          <w:rFonts w:hint="default" w:ascii="Times New Roman" w:hAnsi="Times New Roman" w:cs="Times New Roman"/>
          <w:smallCaps w:val="0"/>
          <w:w w:val="99"/>
          <w:sz w:val="28"/>
          <w:szCs w:val="28"/>
          <w:vertAlign w:val="baseline"/>
        </w:rPr>
        <w:t>n</w:t>
      </w:r>
      <w:r>
        <w:rPr>
          <w:rFonts w:hint="default" w:ascii="Times New Roman" w:hAnsi="Times New Roman" w:cs="Times New Roman"/>
          <w:smallCaps w:val="0"/>
          <w:spacing w:val="2"/>
          <w:w w:val="99"/>
          <w:sz w:val="28"/>
          <w:szCs w:val="28"/>
          <w:vertAlign w:val="baseline"/>
        </w:rPr>
        <w:t>h</w:t>
      </w:r>
      <w:r>
        <w:rPr>
          <w:rFonts w:hint="default" w:ascii="Times New Roman" w:hAnsi="Times New Roman" w:cs="Times New Roman"/>
          <w:smallCaps w:val="0"/>
          <w:w w:val="99"/>
          <w:sz w:val="28"/>
          <w:szCs w:val="28"/>
          <w:vertAlign w:val="baseline"/>
        </w:rPr>
        <w:t>ư</w:t>
      </w:r>
      <w:r>
        <w:rPr>
          <w:rFonts w:hint="default" w:ascii="Times New Roman" w:hAnsi="Times New Roman" w:cs="Times New Roman"/>
          <w:smallCaps w:val="0"/>
          <w:spacing w:val="18"/>
          <w:sz w:val="28"/>
          <w:szCs w:val="28"/>
          <w:vertAlign w:val="baseline"/>
        </w:rPr>
        <w:t xml:space="preserve"> </w:t>
      </w:r>
      <w:r>
        <w:rPr>
          <w:rFonts w:hint="default" w:ascii="Times New Roman" w:hAnsi="Times New Roman" w:cs="Times New Roman"/>
          <w:smallCaps w:val="0"/>
          <w:w w:val="99"/>
          <w:sz w:val="28"/>
          <w:szCs w:val="28"/>
          <w:vertAlign w:val="baseline"/>
        </w:rPr>
        <w:t>v</w:t>
      </w:r>
      <w:r>
        <w:rPr>
          <w:rFonts w:hint="default" w:ascii="Times New Roman" w:hAnsi="Times New Roman" w:cs="Times New Roman"/>
          <w:smallCaps w:val="0"/>
          <w:spacing w:val="1"/>
          <w:w w:val="99"/>
          <w:sz w:val="28"/>
          <w:szCs w:val="28"/>
          <w:vertAlign w:val="baseline"/>
        </w:rPr>
        <w:t>ậ</w:t>
      </w:r>
      <w:r>
        <w:rPr>
          <w:rFonts w:hint="default" w:ascii="Times New Roman" w:hAnsi="Times New Roman" w:cs="Times New Roman"/>
          <w:smallCaps w:val="0"/>
          <w:w w:val="99"/>
          <w:sz w:val="28"/>
          <w:szCs w:val="28"/>
          <w:vertAlign w:val="baseline"/>
        </w:rPr>
        <w:t>y</w:t>
      </w:r>
      <w:r>
        <w:rPr>
          <w:rFonts w:hint="default" w:ascii="Times New Roman" w:hAnsi="Times New Roman" w:cs="Times New Roman"/>
          <w:smallCaps w:val="0"/>
          <w:spacing w:val="16"/>
          <w:sz w:val="28"/>
          <w:szCs w:val="28"/>
          <w:vertAlign w:val="baseline"/>
        </w:rPr>
        <w:t xml:space="preserve"> </w:t>
      </w:r>
      <w:r>
        <w:rPr>
          <w:rFonts w:hint="default" w:cs="Times New Roman"/>
          <w:smallCaps w:val="0"/>
          <w:w w:val="99"/>
          <w:sz w:val="28"/>
          <w:szCs w:val="28"/>
          <w:vertAlign w:val="baseline"/>
          <w:lang w:val="en-US"/>
        </w:rPr>
        <w:t>đ</w:t>
      </w:r>
      <w:r>
        <w:rPr>
          <w:rFonts w:hint="default" w:ascii="Times New Roman" w:hAnsi="Times New Roman" w:cs="Times New Roman"/>
          <w:smallCaps w:val="0"/>
          <w:w w:val="99"/>
          <w:sz w:val="28"/>
          <w:szCs w:val="28"/>
          <w:vertAlign w:val="baseline"/>
        </w:rPr>
        <w:t>ể</w:t>
      </w:r>
      <w:r>
        <w:rPr>
          <w:rFonts w:hint="default" w:ascii="Times New Roman" w:hAnsi="Times New Roman" w:cs="Times New Roman"/>
          <w:smallCaps w:val="0"/>
          <w:spacing w:val="18"/>
          <w:sz w:val="28"/>
          <w:szCs w:val="28"/>
          <w:vertAlign w:val="baseline"/>
        </w:rPr>
        <w:t xml:space="preserve"> </w:t>
      </w:r>
      <w:r>
        <w:rPr>
          <w:rFonts w:hint="default" w:ascii="Times New Roman" w:hAnsi="Times New Roman" w:cs="Times New Roman"/>
          <w:smallCaps w:val="0"/>
          <w:w w:val="99"/>
          <w:sz w:val="28"/>
          <w:szCs w:val="28"/>
          <w:vertAlign w:val="baseline"/>
        </w:rPr>
        <w:t>ki</w:t>
      </w:r>
      <w:r>
        <w:rPr>
          <w:rFonts w:hint="default" w:ascii="Times New Roman" w:hAnsi="Times New Roman" w:cs="Times New Roman"/>
          <w:smallCaps w:val="0"/>
          <w:spacing w:val="-1"/>
          <w:w w:val="99"/>
          <w:sz w:val="28"/>
          <w:szCs w:val="28"/>
          <w:vertAlign w:val="baseline"/>
        </w:rPr>
        <w:t>ể</w:t>
      </w:r>
      <w:r>
        <w:rPr>
          <w:rFonts w:hint="default" w:ascii="Times New Roman" w:hAnsi="Times New Roman" w:cs="Times New Roman"/>
          <w:smallCaps w:val="0"/>
          <w:w w:val="99"/>
          <w:sz w:val="28"/>
          <w:szCs w:val="28"/>
          <w:vertAlign w:val="baseline"/>
        </w:rPr>
        <w:t>m</w:t>
      </w:r>
      <w:r>
        <w:rPr>
          <w:rFonts w:hint="default" w:ascii="Times New Roman" w:hAnsi="Times New Roman" w:cs="Times New Roman"/>
          <w:smallCaps w:val="0"/>
          <w:spacing w:val="19"/>
          <w:sz w:val="28"/>
          <w:szCs w:val="28"/>
          <w:vertAlign w:val="baseline"/>
        </w:rPr>
        <w:t xml:space="preserve"> </w:t>
      </w:r>
      <w:r>
        <w:rPr>
          <w:rFonts w:hint="default" w:ascii="Times New Roman" w:hAnsi="Times New Roman" w:cs="Times New Roman"/>
          <w:smallCaps w:val="0"/>
          <w:w w:val="99"/>
          <w:sz w:val="28"/>
          <w:szCs w:val="28"/>
          <w:vertAlign w:val="baseline"/>
        </w:rPr>
        <w:t>t</w:t>
      </w:r>
      <w:r>
        <w:rPr>
          <w:rFonts w:hint="default" w:ascii="Times New Roman" w:hAnsi="Times New Roman" w:cs="Times New Roman"/>
          <w:smallCaps w:val="0"/>
          <w:spacing w:val="-1"/>
          <w:w w:val="99"/>
          <w:sz w:val="28"/>
          <w:szCs w:val="28"/>
          <w:vertAlign w:val="baseline"/>
        </w:rPr>
        <w:t>r</w:t>
      </w:r>
      <w:r>
        <w:rPr>
          <w:rFonts w:hint="default" w:ascii="Times New Roman" w:hAnsi="Times New Roman" w:cs="Times New Roman"/>
          <w:smallCaps w:val="0"/>
          <w:w w:val="99"/>
          <w:sz w:val="28"/>
          <w:szCs w:val="28"/>
          <w:vertAlign w:val="baseline"/>
        </w:rPr>
        <w:t>a</w:t>
      </w:r>
      <w:r>
        <w:rPr>
          <w:rFonts w:hint="default" w:ascii="Times New Roman" w:hAnsi="Times New Roman" w:cs="Times New Roman"/>
          <w:smallCaps w:val="0"/>
          <w:spacing w:val="18"/>
          <w:sz w:val="28"/>
          <w:szCs w:val="28"/>
          <w:vertAlign w:val="baseline"/>
        </w:rPr>
        <w:t xml:space="preserve"> </w:t>
      </w:r>
      <w:r>
        <w:rPr>
          <w:rFonts w:hint="default" w:ascii="Times New Roman" w:hAnsi="Times New Roman" w:cs="Times New Roman"/>
          <w:smallCaps w:val="0"/>
          <w:w w:val="99"/>
          <w:sz w:val="28"/>
          <w:szCs w:val="28"/>
          <w:vertAlign w:val="baseline"/>
        </w:rPr>
        <w:t>một</w:t>
      </w:r>
      <w:r>
        <w:rPr>
          <w:rFonts w:hint="default" w:ascii="Times New Roman" w:hAnsi="Times New Roman" w:cs="Times New Roman"/>
          <w:smallCaps w:val="0"/>
          <w:spacing w:val="19"/>
          <w:sz w:val="28"/>
          <w:szCs w:val="28"/>
          <w:vertAlign w:val="baseline"/>
        </w:rPr>
        <w:t xml:space="preserve"> </w:t>
      </w:r>
      <w:r>
        <w:rPr>
          <w:rFonts w:hint="default" w:ascii="Times New Roman" w:hAnsi="Times New Roman" w:cs="Times New Roman"/>
          <w:smallCaps w:val="0"/>
          <w:w w:val="99"/>
          <w:sz w:val="28"/>
          <w:szCs w:val="28"/>
          <w:vertAlign w:val="baseline"/>
        </w:rPr>
        <w:t>số</w:t>
      </w:r>
      <w:r>
        <w:rPr>
          <w:rFonts w:hint="default" w:ascii="Times New Roman" w:hAnsi="Times New Roman" w:cs="Times New Roman"/>
          <w:smallCaps w:val="0"/>
          <w:spacing w:val="19"/>
          <w:sz w:val="28"/>
          <w:szCs w:val="28"/>
          <w:vertAlign w:val="baseline"/>
        </w:rPr>
        <w:t xml:space="preserve"> </w:t>
      </w:r>
      <w:r>
        <w:rPr>
          <w:rFonts w:hint="default" w:ascii="Times New Roman" w:hAnsi="Times New Roman" w:cs="Times New Roman"/>
          <w:smallCaps w:val="0"/>
          <w:w w:val="99"/>
          <w:sz w:val="28"/>
          <w:szCs w:val="28"/>
          <w:vertAlign w:val="baseline"/>
        </w:rPr>
        <w:t>k</w:t>
      </w:r>
      <w:r>
        <w:rPr>
          <w:rFonts w:hint="default" w:ascii="Times New Roman" w:hAnsi="Times New Roman" w:cs="Times New Roman"/>
          <w:smallCaps w:val="0"/>
          <w:spacing w:val="2"/>
          <w:w w:val="99"/>
          <w:sz w:val="28"/>
          <w:szCs w:val="28"/>
          <w:vertAlign w:val="baseline"/>
        </w:rPr>
        <w:t>h</w:t>
      </w:r>
      <w:r>
        <w:rPr>
          <w:rFonts w:hint="default" w:ascii="Times New Roman" w:hAnsi="Times New Roman" w:cs="Times New Roman"/>
          <w:smallCaps w:val="0"/>
          <w:w w:val="99"/>
          <w:sz w:val="28"/>
          <w:szCs w:val="28"/>
          <w:vertAlign w:val="baseline"/>
        </w:rPr>
        <w:t>o</w:t>
      </w:r>
      <w:r>
        <w:rPr>
          <w:rFonts w:hint="default" w:ascii="Times New Roman" w:hAnsi="Times New Roman" w:cs="Times New Roman"/>
          <w:smallCaps w:val="0"/>
          <w:spacing w:val="-1"/>
          <w:w w:val="99"/>
          <w:sz w:val="28"/>
          <w:szCs w:val="28"/>
          <w:vertAlign w:val="baseline"/>
        </w:rPr>
        <w:t>ả</w:t>
      </w:r>
      <w:r>
        <w:rPr>
          <w:rFonts w:hint="default" w:ascii="Times New Roman" w:hAnsi="Times New Roman" w:cs="Times New Roman"/>
          <w:smallCaps w:val="0"/>
          <w:w w:val="99"/>
          <w:sz w:val="28"/>
          <w:szCs w:val="28"/>
          <w:vertAlign w:val="baseline"/>
        </w:rPr>
        <w:t>ng</w:t>
      </w:r>
      <w:r>
        <w:rPr>
          <w:rFonts w:hint="default" w:ascii="Times New Roman" w:hAnsi="Times New Roman" w:cs="Times New Roman"/>
          <w:smallCaps w:val="0"/>
          <w:spacing w:val="16"/>
          <w:sz w:val="28"/>
          <w:szCs w:val="28"/>
          <w:vertAlign w:val="baseline"/>
        </w:rPr>
        <w:t xml:space="preserve"> </w:t>
      </w:r>
      <w:r>
        <w:rPr>
          <w:rFonts w:hint="default" w:ascii="Times New Roman" w:hAnsi="Times New Roman" w:cs="Times New Roman"/>
          <w:smallCaps w:val="0"/>
          <w:w w:val="99"/>
          <w:sz w:val="28"/>
          <w:szCs w:val="28"/>
          <w:vertAlign w:val="baseline"/>
        </w:rPr>
        <w:t>25</w:t>
      </w:r>
      <w:r>
        <w:rPr>
          <w:rFonts w:hint="default" w:ascii="Times New Roman" w:hAnsi="Times New Roman" w:cs="Times New Roman"/>
          <w:smallCaps w:val="0"/>
          <w:spacing w:val="21"/>
          <w:sz w:val="28"/>
          <w:szCs w:val="28"/>
          <w:vertAlign w:val="baseline"/>
        </w:rPr>
        <w:t xml:space="preserve"> </w:t>
      </w:r>
      <w:r>
        <w:rPr>
          <w:rFonts w:hint="default" w:ascii="Times New Roman" w:hAnsi="Times New Roman" w:cs="Times New Roman"/>
          <w:smallCaps w:val="0"/>
          <w:spacing w:val="-1"/>
          <w:w w:val="99"/>
          <w:sz w:val="28"/>
          <w:szCs w:val="28"/>
          <w:vertAlign w:val="baseline"/>
        </w:rPr>
        <w:t>c</w:t>
      </w:r>
      <w:r>
        <w:rPr>
          <w:rFonts w:hint="default" w:ascii="Times New Roman" w:hAnsi="Times New Roman" w:cs="Times New Roman"/>
          <w:smallCaps w:val="0"/>
          <w:w w:val="99"/>
          <w:sz w:val="28"/>
          <w:szCs w:val="28"/>
          <w:vertAlign w:val="baseline"/>
        </w:rPr>
        <w:t>hữ</w:t>
      </w:r>
      <w:r>
        <w:rPr>
          <w:rFonts w:hint="default" w:ascii="Times New Roman" w:hAnsi="Times New Roman" w:cs="Times New Roman"/>
          <w:smallCaps w:val="0"/>
          <w:spacing w:val="18"/>
          <w:sz w:val="28"/>
          <w:szCs w:val="28"/>
          <w:vertAlign w:val="baseline"/>
        </w:rPr>
        <w:t xml:space="preserve"> </w:t>
      </w:r>
      <w:r>
        <w:rPr>
          <w:rFonts w:hint="default" w:ascii="Times New Roman" w:hAnsi="Times New Roman" w:cs="Times New Roman"/>
          <w:smallCaps w:val="0"/>
          <w:w w:val="99"/>
          <w:sz w:val="28"/>
          <w:szCs w:val="28"/>
          <w:vertAlign w:val="baseline"/>
        </w:rPr>
        <w:t>số</w:t>
      </w:r>
      <w:r>
        <w:rPr>
          <w:rFonts w:hint="default" w:ascii="Times New Roman" w:hAnsi="Times New Roman" w:cs="Times New Roman"/>
          <w:smallCaps w:val="0"/>
          <w:spacing w:val="19"/>
          <w:sz w:val="28"/>
          <w:szCs w:val="28"/>
          <w:vertAlign w:val="baseline"/>
        </w:rPr>
        <w:t xml:space="preserve"> </w:t>
      </w:r>
      <w:r>
        <w:rPr>
          <w:rFonts w:hint="default" w:ascii="Times New Roman" w:hAnsi="Times New Roman" w:cs="Times New Roman"/>
          <w:smallCaps w:val="0"/>
          <w:w w:val="99"/>
          <w:sz w:val="28"/>
          <w:szCs w:val="28"/>
          <w:vertAlign w:val="baseline"/>
        </w:rPr>
        <w:t>m</w:t>
      </w:r>
      <w:r>
        <w:rPr>
          <w:rFonts w:hint="default" w:ascii="Times New Roman" w:hAnsi="Times New Roman" w:cs="Times New Roman"/>
          <w:smallCaps w:val="0"/>
          <w:spacing w:val="-1"/>
          <w:w w:val="99"/>
          <w:sz w:val="28"/>
          <w:szCs w:val="28"/>
          <w:vertAlign w:val="baseline"/>
        </w:rPr>
        <w:t>ấ</w:t>
      </w:r>
      <w:r>
        <w:rPr>
          <w:rFonts w:hint="default" w:ascii="Times New Roman" w:hAnsi="Times New Roman" w:cs="Times New Roman"/>
          <w:smallCaps w:val="0"/>
          <w:w w:val="99"/>
          <w:sz w:val="28"/>
          <w:szCs w:val="28"/>
          <w:vertAlign w:val="baseline"/>
        </w:rPr>
        <w:t>t</w:t>
      </w:r>
      <w:r>
        <w:rPr>
          <w:rFonts w:hint="default" w:ascii="Times New Roman" w:hAnsi="Times New Roman" w:cs="Times New Roman"/>
          <w:smallCaps w:val="0"/>
          <w:spacing w:val="19"/>
          <w:sz w:val="28"/>
          <w:szCs w:val="28"/>
          <w:vertAlign w:val="baseline"/>
        </w:rPr>
        <w:t xml:space="preserve"> </w:t>
      </w:r>
      <w:r>
        <w:rPr>
          <w:rFonts w:hint="default" w:ascii="Times New Roman" w:hAnsi="Times New Roman" w:cs="Times New Roman"/>
          <w:smallCaps w:val="0"/>
          <w:w w:val="99"/>
          <w:sz w:val="28"/>
          <w:szCs w:val="28"/>
          <w:vertAlign w:val="baseline"/>
        </w:rPr>
        <w:t>kho</w:t>
      </w:r>
      <w:r>
        <w:rPr>
          <w:rFonts w:hint="default" w:ascii="Times New Roman" w:hAnsi="Times New Roman" w:cs="Times New Roman"/>
          <w:smallCaps w:val="0"/>
          <w:spacing w:val="-1"/>
          <w:w w:val="99"/>
          <w:sz w:val="28"/>
          <w:szCs w:val="28"/>
          <w:vertAlign w:val="baseline"/>
        </w:rPr>
        <w:t>ả</w:t>
      </w:r>
      <w:r>
        <w:rPr>
          <w:rFonts w:hint="default" w:ascii="Times New Roman" w:hAnsi="Times New Roman" w:cs="Times New Roman"/>
          <w:smallCaps w:val="0"/>
          <w:w w:val="99"/>
          <w:sz w:val="28"/>
          <w:szCs w:val="28"/>
          <w:vertAlign w:val="baseline"/>
        </w:rPr>
        <w:t>ng</w:t>
      </w:r>
    </w:p>
    <w:p>
      <w:pPr>
        <w:spacing w:after="0" w:line="268" w:lineRule="auto"/>
        <w:jc w:val="both"/>
        <w:rPr>
          <w:rFonts w:hint="default" w:ascii="Times New Roman" w:hAnsi="Times New Roman" w:cs="Times New Roman"/>
          <w:sz w:val="28"/>
          <w:szCs w:val="28"/>
        </w:rPr>
        <w:sectPr>
          <w:pgSz w:w="11900" w:h="16840"/>
          <w:pgMar w:top="1600" w:right="1680" w:bottom="2580" w:left="1680" w:header="0" w:footer="2382" w:gutter="0"/>
          <w:cols w:space="720" w:num="1"/>
        </w:sectPr>
      </w:pPr>
    </w:p>
    <w:p>
      <w:pPr>
        <w:spacing w:before="14" w:line="184" w:lineRule="auto"/>
        <w:ind w:left="295" w:right="0" w:firstLine="0"/>
        <w:jc w:val="center"/>
        <w:rPr>
          <w:rFonts w:hint="default" w:ascii="Times New Roman" w:hAnsi="Times New Roman" w:cs="Times New Roman"/>
          <w:sz w:val="28"/>
          <w:szCs w:val="28"/>
        </w:rPr>
      </w:pPr>
      <w:r>
        <w:rPr>
          <w:rFonts w:hint="default" w:ascii="Times New Roman" w:hAnsi="Times New Roman" w:cs="Times New Roman"/>
          <w:w w:val="110"/>
          <w:position w:val="-5"/>
          <w:sz w:val="28"/>
          <w:szCs w:val="28"/>
        </w:rPr>
        <w:t>10</w:t>
      </w:r>
      <w:r>
        <w:rPr>
          <w:rFonts w:hint="default" w:ascii="Times New Roman" w:hAnsi="Times New Roman" w:cs="Times New Roman"/>
          <w:w w:val="110"/>
          <w:sz w:val="28"/>
          <w:szCs w:val="28"/>
        </w:rPr>
        <w:t>25</w:t>
      </w:r>
    </w:p>
    <w:p>
      <w:pPr>
        <w:pStyle w:val="7"/>
        <w:spacing w:before="6"/>
        <w:rPr>
          <w:rFonts w:hint="default" w:ascii="Times New Roman" w:hAnsi="Times New Roman" w:cs="Times New Roman"/>
          <w:sz w:val="28"/>
          <w:szCs w:val="28"/>
        </w:rPr>
      </w:pPr>
    </w:p>
    <w:p>
      <w:pPr>
        <w:pStyle w:val="7"/>
        <w:spacing w:line="20" w:lineRule="exact"/>
        <w:ind w:left="304" w:right="-72"/>
        <w:rPr>
          <w:rFonts w:hint="default" w:ascii="Times New Roman" w:hAnsi="Times New Roman" w:cs="Times New Roman"/>
          <w:sz w:val="28"/>
          <w:szCs w:val="28"/>
        </w:rPr>
      </w:pPr>
      <w:r>
        <w:rPr>
          <w:rFonts w:hint="default" w:ascii="Times New Roman" w:hAnsi="Times New Roman" w:cs="Times New Roman"/>
          <w:sz w:val="28"/>
          <w:szCs w:val="28"/>
        </w:rPr>
        <w:pict>
          <v:group id="_x0000_s1033" o:spid="_x0000_s1033" o:spt="203" style="height:0.85pt;width:87.15pt;" coordsize="1743,17">
            <o:lock v:ext="edit"/>
            <v:rect id="_x0000_s1034" o:spid="_x0000_s1034" o:spt="1" style="position:absolute;left:0;top:0;height:17;width:1743;" fillcolor="#000000" filled="t" stroked="f" coordsize="21600,21600">
              <v:path/>
              <v:fill on="t" focussize="0,0"/>
              <v:stroke on="f"/>
              <v:imagedata o:title=""/>
              <o:lock v:ext="edit"/>
            </v:rect>
            <w10:wrap type="none"/>
            <w10:anchorlock/>
          </v:group>
        </w:pict>
      </w:r>
    </w:p>
    <w:p>
      <w:pPr>
        <w:spacing w:before="0"/>
        <w:ind w:left="304" w:right="0" w:firstLine="0"/>
        <w:jc w:val="center"/>
        <w:rPr>
          <w:rFonts w:hint="default" w:ascii="Times New Roman" w:hAnsi="Times New Roman" w:cs="Times New Roman"/>
          <w:sz w:val="28"/>
          <w:szCs w:val="28"/>
        </w:rPr>
      </w:pPr>
      <w:r>
        <w:rPr>
          <w:rFonts w:hint="default" w:ascii="Times New Roman" w:hAnsi="Times New Roman" w:cs="Times New Roman"/>
          <w:w w:val="105"/>
          <w:sz w:val="28"/>
          <w:szCs w:val="28"/>
        </w:rPr>
        <w:t>10</w:t>
      </w:r>
      <w:r>
        <w:rPr>
          <w:rFonts w:hint="default" w:ascii="Times New Roman" w:hAnsi="Times New Roman" w:cs="Times New Roman"/>
          <w:w w:val="105"/>
          <w:position w:val="5"/>
          <w:sz w:val="28"/>
          <w:szCs w:val="28"/>
        </w:rPr>
        <w:t>14</w:t>
      </w:r>
      <w:r>
        <w:rPr>
          <w:rFonts w:hint="default" w:ascii="Times New Roman" w:hAnsi="Times New Roman" w:cs="Times New Roman"/>
          <w:w w:val="105"/>
          <w:sz w:val="28"/>
          <w:szCs w:val="28"/>
        </w:rPr>
        <w:t>×60×60×24×365</w:t>
      </w:r>
    </w:p>
    <w:p>
      <w:pPr>
        <w:pStyle w:val="7"/>
        <w:spacing w:before="100"/>
        <w:ind w:left="-5"/>
        <w:rPr>
          <w:rFonts w:hint="default" w:ascii="Times New Roman" w:hAnsi="Times New Roman" w:cs="Times New Roman"/>
          <w:sz w:val="28"/>
          <w:szCs w:val="28"/>
        </w:rPr>
      </w:pPr>
      <w:r>
        <w:rPr>
          <w:rFonts w:hint="default" w:ascii="Times New Roman" w:hAnsi="Times New Roman" w:cs="Times New Roman"/>
          <w:sz w:val="28"/>
          <w:szCs w:val="28"/>
        </w:rPr>
        <w:br w:type="column"/>
      </w:r>
      <w:r>
        <w:rPr>
          <w:rFonts w:hint="default" w:ascii="Times New Roman" w:hAnsi="Times New Roman" w:cs="Times New Roman"/>
          <w:sz w:val="28"/>
          <w:szCs w:val="28"/>
        </w:rPr>
        <w:t xml:space="preserve">~3170 năm. Trong khi </w:t>
      </w:r>
      <w:r>
        <w:rPr>
          <w:rFonts w:hint="default" w:cs="Times New Roman"/>
          <w:sz w:val="28"/>
          <w:szCs w:val="28"/>
          <w:lang w:val="en-US"/>
        </w:rPr>
        <w:t>đ</w:t>
      </w:r>
      <w:r>
        <w:rPr>
          <w:rFonts w:hint="default" w:ascii="Times New Roman" w:hAnsi="Times New Roman" w:cs="Times New Roman"/>
          <w:sz w:val="28"/>
          <w:szCs w:val="28"/>
        </w:rPr>
        <w:t>ó, nếu ta có nhận xét việc thử k từ 2</w:t>
      </w:r>
    </w:p>
    <w:p>
      <w:pPr>
        <w:spacing w:after="0"/>
        <w:rPr>
          <w:rFonts w:hint="default" w:ascii="Times New Roman" w:hAnsi="Times New Roman" w:cs="Times New Roman"/>
          <w:sz w:val="28"/>
          <w:szCs w:val="28"/>
        </w:rPr>
        <w:sectPr>
          <w:type w:val="continuous"/>
          <w:pgSz w:w="11900" w:h="16840"/>
          <w:pgMar w:top="1600" w:right="1680" w:bottom="280" w:left="1680" w:header="720" w:footer="720" w:gutter="0"/>
          <w:cols w:equalWidth="0" w:num="2">
            <w:col w:w="2050" w:space="40"/>
            <w:col w:w="6450"/>
          </w:cols>
        </w:sectPr>
      </w:pPr>
    </w:p>
    <w:p>
      <w:pPr>
        <w:pStyle w:val="7"/>
        <w:spacing w:before="18"/>
        <w:ind w:left="304"/>
        <w:rPr>
          <w:rFonts w:hint="default" w:ascii="Times New Roman" w:hAnsi="Times New Roman" w:cs="Times New Roman"/>
          <w:sz w:val="28"/>
          <w:szCs w:val="28"/>
        </w:rPr>
      </w:pPr>
      <w:r>
        <w:rPr>
          <w:rFonts w:hint="default" w:ascii="Times New Roman" w:hAnsi="Times New Roman" w:cs="Times New Roman"/>
          <w:sz w:val="28"/>
          <w:szCs w:val="28"/>
        </w:rPr>
        <w:pict>
          <v:shape id="_x0000_s1035" o:spid="_x0000_s1035" o:spt="202" type="#_x0000_t202" style="position:absolute;left:0pt;margin-left:121.65pt;margin-top:19.9pt;height:110.2pt;width:380.05pt;mso-position-horizontal-relative:page;mso-wrap-distance-bottom:0pt;mso-wrap-distance-top:0pt;z-index:-251509760;mso-width-relative:page;mso-height-relative:page;" filled="f" stroked="t" coordsize="21600,21600">
            <v:path/>
            <v:fill on="f" focussize="0,0"/>
            <v:stroke weight="0.480157480314961pt" color="#000000"/>
            <v:imagedata o:title=""/>
            <o:lock v:ext="edit"/>
            <v:textbox inset="0mm,0mm,0mm,0mm">
              <w:txbxContent>
                <w:p>
                  <w:pPr>
                    <w:spacing w:before="18"/>
                    <w:ind w:left="107" w:right="0" w:firstLine="0"/>
                    <w:jc w:val="left"/>
                    <w:rPr>
                      <w:rFonts w:ascii="Courier New"/>
                      <w:sz w:val="22"/>
                    </w:rPr>
                  </w:pPr>
                  <w:r>
                    <w:rPr>
                      <w:rFonts w:ascii="Courier New"/>
                      <w:sz w:val="22"/>
                    </w:rPr>
                    <w:t>function is_prime(n):boolean;</w:t>
                  </w:r>
                </w:p>
                <w:p>
                  <w:pPr>
                    <w:spacing w:before="58"/>
                    <w:ind w:left="239" w:right="0" w:firstLine="0"/>
                    <w:jc w:val="left"/>
                    <w:rPr>
                      <w:rFonts w:ascii="Courier New"/>
                      <w:sz w:val="22"/>
                    </w:rPr>
                  </w:pPr>
                  <w:r>
                    <w:rPr>
                      <w:rFonts w:ascii="Courier New"/>
                      <w:sz w:val="22"/>
                    </w:rPr>
                    <w:t>begin</w:t>
                  </w:r>
                </w:p>
                <w:p>
                  <w:pPr>
                    <w:spacing w:before="61"/>
                    <w:ind w:left="503" w:right="0" w:firstLine="0"/>
                    <w:jc w:val="left"/>
                    <w:rPr>
                      <w:rFonts w:ascii="Courier New"/>
                      <w:sz w:val="22"/>
                    </w:rPr>
                  </w:pPr>
                  <w:r>
                    <w:rPr>
                      <w:rFonts w:ascii="Courier New"/>
                      <w:sz w:val="22"/>
                    </w:rPr>
                    <w:t>for k:=2 to trunc(sqrt(n)) do</w:t>
                  </w:r>
                </w:p>
                <w:p>
                  <w:pPr>
                    <w:spacing w:before="60" w:line="304" w:lineRule="auto"/>
                    <w:ind w:left="503" w:right="2712" w:firstLine="131"/>
                    <w:jc w:val="left"/>
                    <w:rPr>
                      <w:rFonts w:ascii="Courier New"/>
                      <w:sz w:val="22"/>
                    </w:rPr>
                  </w:pPr>
                  <w:r>
                    <w:rPr>
                      <w:rFonts w:ascii="Courier New"/>
                      <w:sz w:val="22"/>
                    </w:rPr>
                    <w:t>if (n mod k=0) then exit(false); exit(true);</w:t>
                  </w:r>
                </w:p>
                <w:p>
                  <w:pPr>
                    <w:spacing w:before="0" w:line="233" w:lineRule="exact"/>
                    <w:ind w:left="239" w:right="0" w:firstLine="0"/>
                    <w:jc w:val="left"/>
                    <w:rPr>
                      <w:rFonts w:ascii="Courier New"/>
                      <w:sz w:val="22"/>
                    </w:rPr>
                  </w:pPr>
                  <w:r>
                    <w:rPr>
                      <w:rFonts w:ascii="Courier New"/>
                      <w:sz w:val="22"/>
                    </w:rPr>
                    <w:t>end;</w:t>
                  </w:r>
                </w:p>
                <w:p>
                  <w:pPr>
                    <w:spacing w:before="98"/>
                    <w:ind w:left="107" w:right="0" w:firstLine="0"/>
                    <w:jc w:val="left"/>
                    <w:rPr>
                      <w:rFonts w:ascii="Courier New" w:hAnsi="Courier New"/>
                      <w:sz w:val="22"/>
                    </w:rPr>
                  </w:pPr>
                  <w:r>
                    <w:rPr>
                      <w:rFonts w:ascii="Courier New" w:hAnsi="Courier New"/>
                      <w:spacing w:val="-6"/>
                      <w:position w:val="2"/>
                      <w:sz w:val="22"/>
                    </w:rPr>
                    <w:t xml:space="preserve">{hàm sqrt(n) </w:t>
                  </w:r>
                  <w:r>
                    <w:rPr>
                      <w:rFonts w:ascii="Courier New" w:hAnsi="Courier New"/>
                      <w:spacing w:val="-3"/>
                      <w:position w:val="2"/>
                      <w:sz w:val="22"/>
                    </w:rPr>
                    <w:t xml:space="preserve">là </w:t>
                  </w:r>
                  <w:r>
                    <w:rPr>
                      <w:rFonts w:ascii="Courier New" w:hAnsi="Courier New"/>
                      <w:spacing w:val="-5"/>
                      <w:position w:val="2"/>
                      <w:sz w:val="22"/>
                    </w:rPr>
                    <w:t xml:space="preserve">hàm tính </w:t>
                  </w:r>
                  <w:r>
                    <w:rPr>
                      <w:rFonts w:ascii="Georgia" w:hAnsi="Georgia"/>
                      <w:sz w:val="22"/>
                    </w:rPr>
                    <w:t>√</w:t>
                  </w:r>
                  <w:r>
                    <w:rPr>
                      <w:rFonts w:ascii="Georgia" w:hAnsi="Georgia"/>
                      <w:position w:val="2"/>
                      <w:sz w:val="22"/>
                    </w:rPr>
                    <w:t>n</w:t>
                  </w:r>
                  <w:r>
                    <w:rPr>
                      <w:rFonts w:ascii="Courier New" w:hAnsi="Courier New"/>
                      <w:position w:val="2"/>
                      <w:sz w:val="22"/>
                    </w:rPr>
                    <w:t xml:space="preserve">, </w:t>
                  </w:r>
                  <w:r>
                    <w:rPr>
                      <w:rFonts w:ascii="Courier New" w:hAnsi="Courier New"/>
                      <w:spacing w:val="-7"/>
                      <w:position w:val="2"/>
                      <w:sz w:val="22"/>
                    </w:rPr>
                    <w:t xml:space="preserve">trunc(x) </w:t>
                  </w:r>
                  <w:r>
                    <w:rPr>
                      <w:rFonts w:ascii="Courier New" w:hAnsi="Courier New"/>
                      <w:spacing w:val="-3"/>
                      <w:position w:val="2"/>
                      <w:sz w:val="22"/>
                    </w:rPr>
                    <w:t xml:space="preserve">là </w:t>
                  </w:r>
                  <w:r>
                    <w:rPr>
                      <w:rFonts w:ascii="Courier New" w:hAnsi="Courier New"/>
                      <w:spacing w:val="-5"/>
                      <w:position w:val="2"/>
                      <w:sz w:val="22"/>
                    </w:rPr>
                    <w:t xml:space="preserve">hàm làm tròn </w:t>
                  </w:r>
                  <w:r>
                    <w:rPr>
                      <w:rFonts w:ascii="Courier New" w:hAnsi="Courier New"/>
                      <w:position w:val="2"/>
                      <w:sz w:val="22"/>
                    </w:rPr>
                    <w:t>x</w:t>
                  </w:r>
                  <w:r>
                    <w:rPr>
                      <w:rFonts w:ascii="Courier New" w:hAnsi="Courier New"/>
                      <w:spacing w:val="-85"/>
                      <w:position w:val="2"/>
                      <w:sz w:val="22"/>
                    </w:rPr>
                    <w:t xml:space="preserve"> </w:t>
                  </w:r>
                  <w:r>
                    <w:rPr>
                      <w:rFonts w:ascii="Courier New" w:hAnsi="Courier New"/>
                      <w:position w:val="2"/>
                      <w:sz w:val="22"/>
                    </w:rPr>
                    <w:t>}</w:t>
                  </w:r>
                </w:p>
              </w:txbxContent>
            </v:textbox>
            <w10:wrap type="topAndBottom"/>
          </v:shape>
        </w:pict>
      </w:r>
      <w:r>
        <w:rPr>
          <w:rFonts w:hint="default" w:ascii="Times New Roman" w:hAnsi="Times New Roman" w:cs="Times New Roman"/>
          <w:sz w:val="28"/>
          <w:szCs w:val="28"/>
        </w:rPr>
        <w:pict>
          <v:rect id="_x0000_s1036" o:spid="_x0000_s1036" o:spt="1" style="position:absolute;left:0pt;margin-left:373.15pt;margin-top:2.05pt;height:0.8pt;width:9.7pt;mso-position-horizontal-relative:page;z-index:-251576320;mso-width-relative:page;mso-height-relative:page;" fillcolor="#000000" filled="t" stroked="f" coordsize="21600,21600">
            <v:path/>
            <v:fill on="t" focussize="0,0"/>
            <v:stroke on="f"/>
            <v:imagedata o:title=""/>
            <o:lock v:ext="edit"/>
          </v:rect>
        </w:pict>
      </w:r>
      <w:r>
        <w:rPr>
          <w:rFonts w:hint="default" w:cs="Times New Roman"/>
          <w:position w:val="2"/>
          <w:sz w:val="28"/>
          <w:szCs w:val="28"/>
          <w:lang w:val="en-US"/>
        </w:rPr>
        <w:t>đ</w:t>
      </w:r>
      <w:r>
        <w:rPr>
          <w:rFonts w:hint="default" w:ascii="Times New Roman" w:hAnsi="Times New Roman" w:cs="Times New Roman"/>
          <w:position w:val="2"/>
          <w:sz w:val="28"/>
          <w:szCs w:val="28"/>
        </w:rPr>
        <w:t xml:space="preserve">ến n — 1 là không cần thiết mà chỉ cần thử k từ 2 </w:t>
      </w:r>
      <w:r>
        <w:rPr>
          <w:rFonts w:hint="default" w:cs="Times New Roman"/>
          <w:position w:val="2"/>
          <w:sz w:val="28"/>
          <w:szCs w:val="28"/>
          <w:lang w:val="en-US"/>
        </w:rPr>
        <w:t>đ</w:t>
      </w:r>
      <w:r>
        <w:rPr>
          <w:rFonts w:hint="default" w:ascii="Times New Roman" w:hAnsi="Times New Roman" w:cs="Times New Roman"/>
          <w:position w:val="2"/>
          <w:sz w:val="28"/>
          <w:szCs w:val="28"/>
        </w:rPr>
        <w:t xml:space="preserve">ến </w:t>
      </w:r>
      <w:r>
        <w:rPr>
          <w:rFonts w:hint="default" w:ascii="Times New Roman" w:hAnsi="Times New Roman" w:cs="Times New Roman"/>
          <w:sz w:val="28"/>
          <w:szCs w:val="28"/>
        </w:rPr>
        <w:t xml:space="preserve">√ </w:t>
      </w:r>
      <w:r>
        <w:rPr>
          <w:rFonts w:hint="default" w:ascii="Times New Roman" w:hAnsi="Times New Roman" w:cs="Times New Roman"/>
          <w:position w:val="2"/>
          <w:sz w:val="28"/>
          <w:szCs w:val="28"/>
        </w:rPr>
        <w:t>n, ta có:</w:t>
      </w:r>
    </w:p>
    <w:p>
      <w:pPr>
        <w:pStyle w:val="7"/>
        <w:spacing w:before="5"/>
        <w:rPr>
          <w:rFonts w:hint="default" w:ascii="Times New Roman" w:hAnsi="Times New Roman" w:cs="Times New Roman"/>
          <w:sz w:val="28"/>
          <w:szCs w:val="28"/>
        </w:rPr>
      </w:pPr>
    </w:p>
    <w:p>
      <w:pPr>
        <w:pStyle w:val="7"/>
        <w:spacing w:line="20" w:lineRule="exact"/>
        <w:ind w:left="6110"/>
        <w:rPr>
          <w:rFonts w:hint="default" w:ascii="Times New Roman" w:hAnsi="Times New Roman" w:cs="Times New Roman"/>
          <w:sz w:val="28"/>
          <w:szCs w:val="28"/>
        </w:rPr>
      </w:pPr>
      <w:r>
        <w:rPr>
          <w:rFonts w:hint="default" w:ascii="Times New Roman" w:hAnsi="Times New Roman" w:cs="Times New Roman"/>
          <w:sz w:val="28"/>
          <w:szCs w:val="28"/>
        </w:rPr>
        <w:pict>
          <v:rect id="_x0000_s1037" o:spid="_x0000_s1037" o:spt="1" style="position:absolute;left:0pt;margin-left:292.05pt;margin-top:-18.95pt;height:0.7pt;width:6.45pt;mso-position-horizontal-relative:page;z-index:251661312;mso-width-relative:page;mso-height-relative:page;" fillcolor="#000000" filled="t" stroked="f" coordsize="21600,21600">
            <v:path/>
            <v:fill on="t" focussize="0,0"/>
            <v:stroke on="f"/>
            <v:imagedata o:title=""/>
            <o:lock v:ext="edit"/>
          </v:rect>
        </w:pict>
      </w:r>
      <w:r>
        <w:rPr>
          <w:rFonts w:hint="default" w:ascii="Times New Roman" w:hAnsi="Times New Roman" w:cs="Times New Roman"/>
          <w:sz w:val="28"/>
          <w:szCs w:val="28"/>
        </w:rPr>
        <w:pict>
          <v:group id="_x0000_s1038" o:spid="_x0000_s1038" o:spt="203" style="height:0.6pt;width:20.8pt;" coordsize="416,12">
            <o:lock v:ext="edit"/>
            <v:rect id="_x0000_s1039" o:spid="_x0000_s1039" o:spt="1" style="position:absolute;left:0;top:0;height:12;width:416;" fillcolor="#000000" filled="t" stroked="f" coordsize="21600,21600">
              <v:path/>
              <v:fill on="t" focussize="0,0"/>
              <v:stroke on="f"/>
              <v:imagedata o:title=""/>
              <o:lock v:ext="edit"/>
            </v:rect>
            <w10:wrap type="none"/>
            <w10:anchorlock/>
          </v:group>
        </w:pict>
      </w:r>
    </w:p>
    <w:p>
      <w:pPr>
        <w:pStyle w:val="7"/>
        <w:spacing w:line="320" w:lineRule="exact"/>
        <w:ind w:left="304"/>
        <w:rPr>
          <w:rFonts w:hint="default" w:ascii="Times New Roman" w:hAnsi="Times New Roman" w:cs="Times New Roman"/>
          <w:sz w:val="28"/>
          <w:szCs w:val="28"/>
        </w:rPr>
      </w:pPr>
      <w:r>
        <w:rPr>
          <w:rFonts w:hint="default" w:ascii="Times New Roman" w:hAnsi="Times New Roman" w:cs="Times New Roman"/>
          <w:sz w:val="28"/>
          <w:szCs w:val="28"/>
        </w:rPr>
        <w:pict>
          <v:rect id="_x0000_s1040" o:spid="_x0000_s1040" o:spt="1" style="position:absolute;left:0pt;margin-left:383.15pt;margin-top:11.7pt;height:0.8pt;width:27.1pt;mso-position-horizontal-relative:page;z-index:-251575296;mso-width-relative:page;mso-height-relative:page;" fillcolor="#000000" filled="t" stroked="f" coordsize="21600,21600">
            <v:path/>
            <v:fill on="t" focussize="0,0"/>
            <v:stroke on="f"/>
            <v:imagedata o:title=""/>
            <o:lock v:ext="edit"/>
          </v:rect>
        </w:pict>
      </w:r>
      <w:r>
        <w:rPr>
          <w:rFonts w:hint="default" w:ascii="Times New Roman" w:hAnsi="Times New Roman" w:cs="Times New Roman"/>
          <w:sz w:val="28"/>
          <w:szCs w:val="28"/>
        </w:rPr>
        <w:pict>
          <v:shape id="_x0000_s1041" o:spid="_x0000_s1041" o:spt="202" type="#_x0000_t202" style="position:absolute;left:0pt;margin-left:397.3pt;margin-top:12.4pt;height:8.2pt;width:8.4pt;mso-position-horizontal-relative:page;z-index:-251574272;mso-width-relative:page;mso-height-relative:page;" filled="f" stroked="f" coordsize="21600,21600">
            <v:path/>
            <v:fill on="f" focussize="0,0"/>
            <v:stroke on="f" joinstyle="miter"/>
            <v:imagedata o:title=""/>
            <o:lock v:ext="edit"/>
            <v:textbox inset="0mm,0mm,0mm,0mm">
              <w:txbxContent>
                <w:p>
                  <w:pPr>
                    <w:spacing w:before="4"/>
                    <w:ind w:left="0" w:right="0" w:firstLine="0"/>
                    <w:jc w:val="left"/>
                    <w:rPr>
                      <w:rFonts w:ascii="Georgia"/>
                      <w:sz w:val="14"/>
                    </w:rPr>
                  </w:pPr>
                  <w:r>
                    <w:rPr>
                      <w:rFonts w:ascii="Georgia"/>
                      <w:w w:val="120"/>
                      <w:sz w:val="14"/>
                    </w:rPr>
                    <w:t>14</w:t>
                  </w:r>
                </w:p>
              </w:txbxContent>
            </v:textbox>
          </v:shape>
        </w:pict>
      </w:r>
      <w:r>
        <w:rPr>
          <w:rFonts w:hint="default" w:ascii="Times New Roman" w:hAnsi="Times New Roman" w:cs="Times New Roman"/>
          <w:sz w:val="28"/>
          <w:szCs w:val="28"/>
        </w:rPr>
        <w:t xml:space="preserve">Như vậy </w:t>
      </w:r>
      <w:r>
        <w:rPr>
          <w:rFonts w:hint="default" w:cs="Times New Roman"/>
          <w:sz w:val="28"/>
          <w:szCs w:val="28"/>
          <w:lang w:val="en-US"/>
        </w:rPr>
        <w:t>đ</w:t>
      </w:r>
      <w:r>
        <w:rPr>
          <w:rFonts w:hint="default" w:ascii="Times New Roman" w:hAnsi="Times New Roman" w:cs="Times New Roman"/>
          <w:sz w:val="28"/>
          <w:szCs w:val="28"/>
        </w:rPr>
        <w:t xml:space="preserve">ể kiểm tra một số khoảng 25 chữ số mất khoảng </w:t>
      </w:r>
      <w:r>
        <w:rPr>
          <w:rFonts w:hint="default" w:ascii="Times New Roman" w:hAnsi="Times New Roman" w:cs="Times New Roman"/>
          <w:w w:val="115"/>
          <w:position w:val="17"/>
          <w:sz w:val="28"/>
          <w:szCs w:val="28"/>
        </w:rPr>
        <w:t xml:space="preserve">ƒ </w:t>
      </w:r>
      <w:r>
        <w:rPr>
          <w:rFonts w:hint="default" w:ascii="Times New Roman" w:hAnsi="Times New Roman" w:cs="Times New Roman"/>
          <w:position w:val="14"/>
          <w:sz w:val="28"/>
          <w:szCs w:val="28"/>
        </w:rPr>
        <w:t>10</w:t>
      </w:r>
      <w:r>
        <w:rPr>
          <w:rFonts w:hint="default" w:ascii="Times New Roman" w:hAnsi="Times New Roman" w:cs="Times New Roman"/>
          <w:position w:val="19"/>
          <w:sz w:val="28"/>
          <w:szCs w:val="28"/>
        </w:rPr>
        <w:t xml:space="preserve">25 </w:t>
      </w:r>
      <w:r>
        <w:rPr>
          <w:rFonts w:hint="default" w:ascii="Times New Roman" w:hAnsi="Times New Roman" w:cs="Times New Roman"/>
          <w:sz w:val="28"/>
          <w:szCs w:val="28"/>
        </w:rPr>
        <w:t>~0.03 giây!</w:t>
      </w:r>
    </w:p>
    <w:p>
      <w:pPr>
        <w:spacing w:before="0" w:line="149" w:lineRule="exact"/>
        <w:ind w:left="0" w:right="2270" w:firstLine="0"/>
        <w:jc w:val="right"/>
        <w:rPr>
          <w:rFonts w:hint="default" w:ascii="Times New Roman" w:hAnsi="Times New Roman" w:cs="Times New Roman"/>
          <w:sz w:val="28"/>
          <w:szCs w:val="28"/>
        </w:rPr>
      </w:pPr>
      <w:r>
        <w:rPr>
          <w:rFonts w:hint="default" w:ascii="Times New Roman" w:hAnsi="Times New Roman" w:cs="Times New Roman"/>
          <w:w w:val="115"/>
          <w:sz w:val="28"/>
          <w:szCs w:val="28"/>
        </w:rPr>
        <w:t>10</w:t>
      </w:r>
    </w:p>
    <w:p>
      <w:pPr>
        <w:pStyle w:val="4"/>
        <w:numPr>
          <w:ilvl w:val="1"/>
          <w:numId w:val="2"/>
        </w:numPr>
        <w:tabs>
          <w:tab w:val="left" w:pos="759"/>
        </w:tabs>
        <w:spacing w:before="176" w:after="0" w:line="240" w:lineRule="auto"/>
        <w:ind w:left="758" w:right="0" w:hanging="455"/>
        <w:jc w:val="both"/>
        <w:rPr>
          <w:rFonts w:hint="default" w:ascii="Times New Roman" w:hAnsi="Times New Roman" w:cs="Times New Roman"/>
          <w:sz w:val="28"/>
          <w:szCs w:val="28"/>
        </w:rPr>
      </w:pPr>
      <w:r>
        <w:rPr>
          <w:rFonts w:hint="default" w:cs="Times New Roman"/>
          <w:w w:val="110"/>
          <w:sz w:val="28"/>
          <w:szCs w:val="28"/>
          <w:lang w:val="en-US"/>
        </w:rPr>
        <w:t>Đ</w:t>
      </w:r>
      <w:r>
        <w:rPr>
          <w:rFonts w:hint="default" w:ascii="Times New Roman" w:hAnsi="Times New Roman" w:cs="Times New Roman"/>
          <w:w w:val="110"/>
          <w:sz w:val="28"/>
          <w:szCs w:val="28"/>
        </w:rPr>
        <w:t>ánh giá thời gian thực hiện thuật</w:t>
      </w:r>
      <w:r>
        <w:rPr>
          <w:rFonts w:hint="default" w:ascii="Times New Roman" w:hAnsi="Times New Roman" w:cs="Times New Roman"/>
          <w:spacing w:val="-48"/>
          <w:w w:val="110"/>
          <w:sz w:val="28"/>
          <w:szCs w:val="28"/>
        </w:rPr>
        <w:t xml:space="preserve"> </w:t>
      </w:r>
      <w:r>
        <w:rPr>
          <w:rFonts w:hint="default" w:ascii="Times New Roman" w:hAnsi="Times New Roman" w:cs="Times New Roman"/>
          <w:w w:val="110"/>
          <w:sz w:val="28"/>
          <w:szCs w:val="28"/>
        </w:rPr>
        <w:t>toán</w:t>
      </w:r>
    </w:p>
    <w:p>
      <w:pPr>
        <w:pStyle w:val="7"/>
        <w:spacing w:before="115" w:line="264" w:lineRule="auto"/>
        <w:ind w:left="304" w:right="293"/>
        <w:jc w:val="both"/>
        <w:rPr>
          <w:rFonts w:hint="default" w:ascii="Times New Roman" w:hAnsi="Times New Roman" w:cs="Times New Roman"/>
          <w:sz w:val="28"/>
          <w:szCs w:val="28"/>
        </w:rPr>
      </w:pPr>
      <w:r>
        <w:rPr>
          <w:rFonts w:hint="default" w:ascii="Times New Roman" w:hAnsi="Times New Roman" w:cs="Times New Roman"/>
          <w:sz w:val="28"/>
          <w:szCs w:val="28"/>
        </w:rPr>
        <w:t xml:space="preserve">Có hai cách tiếp cận </w:t>
      </w:r>
      <w:r>
        <w:rPr>
          <w:rFonts w:hint="default" w:cs="Times New Roman"/>
          <w:sz w:val="28"/>
          <w:szCs w:val="28"/>
          <w:lang w:val="en-US"/>
        </w:rPr>
        <w:t>đ</w:t>
      </w:r>
      <w:r>
        <w:rPr>
          <w:rFonts w:hint="default" w:ascii="Times New Roman" w:hAnsi="Times New Roman" w:cs="Times New Roman"/>
          <w:sz w:val="28"/>
          <w:szCs w:val="28"/>
        </w:rPr>
        <w:t xml:space="preserve">ể </w:t>
      </w:r>
      <w:r>
        <w:rPr>
          <w:rFonts w:hint="default" w:cs="Times New Roman"/>
          <w:sz w:val="28"/>
          <w:szCs w:val="28"/>
          <w:lang w:val="en-US"/>
        </w:rPr>
        <w:t>đ</w:t>
      </w:r>
      <w:r>
        <w:rPr>
          <w:rFonts w:hint="default" w:ascii="Times New Roman" w:hAnsi="Times New Roman" w:cs="Times New Roman"/>
          <w:sz w:val="28"/>
          <w:szCs w:val="28"/>
        </w:rPr>
        <w:t xml:space="preserve">ánh giá thời gian thực hiện của một thuật toán. Cách thứ nhất bằng thực nghiệm, chúng ta viết chương trình và cho chạy chương trình với các dữ liệu vào khác nhau trên một máy tính. Cách thứ hai bằng phương pháp lí thuyết, chúng ta coi thời gian thực hiện thuật toán như hàm số của cỡ dữ liệu vào (cỡ của dữ liệu vào là một tham số </w:t>
      </w:r>
      <w:r>
        <w:rPr>
          <w:rFonts w:hint="default" w:cs="Times New Roman"/>
          <w:sz w:val="28"/>
          <w:szCs w:val="28"/>
          <w:lang w:val="en-US"/>
        </w:rPr>
        <w:t>đ</w:t>
      </w:r>
      <w:r>
        <w:rPr>
          <w:rFonts w:hint="default" w:ascii="Times New Roman" w:hAnsi="Times New Roman" w:cs="Times New Roman"/>
          <w:sz w:val="28"/>
          <w:szCs w:val="28"/>
        </w:rPr>
        <w:t xml:space="preserve">ặc trưng cho dữ liệu vào, nó có ảnh hưởng quyết </w:t>
      </w:r>
      <w:r>
        <w:rPr>
          <w:rFonts w:hint="default" w:cs="Times New Roman"/>
          <w:sz w:val="28"/>
          <w:szCs w:val="28"/>
          <w:lang w:val="en-US"/>
        </w:rPr>
        <w:t>đ</w:t>
      </w:r>
      <w:r>
        <w:rPr>
          <w:rFonts w:hint="default" w:ascii="Times New Roman" w:hAnsi="Times New Roman" w:cs="Times New Roman"/>
          <w:sz w:val="28"/>
          <w:szCs w:val="28"/>
        </w:rPr>
        <w:t xml:space="preserve">ịnh </w:t>
      </w:r>
      <w:r>
        <w:rPr>
          <w:rFonts w:hint="default" w:cs="Times New Roman"/>
          <w:sz w:val="28"/>
          <w:szCs w:val="28"/>
          <w:lang w:val="en-US"/>
        </w:rPr>
        <w:t>đ</w:t>
      </w:r>
      <w:r>
        <w:rPr>
          <w:rFonts w:hint="default" w:ascii="Times New Roman" w:hAnsi="Times New Roman" w:cs="Times New Roman"/>
          <w:sz w:val="28"/>
          <w:szCs w:val="28"/>
        </w:rPr>
        <w:t xml:space="preserve">ến thời gian thực hiện chương trình. Ví dụ </w:t>
      </w:r>
      <w:r>
        <w:rPr>
          <w:rFonts w:hint="default" w:cs="Times New Roman"/>
          <w:sz w:val="28"/>
          <w:szCs w:val="28"/>
          <w:lang w:val="en-US"/>
        </w:rPr>
        <w:t>đ</w:t>
      </w:r>
      <w:r>
        <w:rPr>
          <w:rFonts w:hint="default" w:ascii="Times New Roman" w:hAnsi="Times New Roman" w:cs="Times New Roman"/>
          <w:sz w:val="28"/>
          <w:szCs w:val="28"/>
        </w:rPr>
        <w:t xml:space="preserve">ối với bài toán kiểm tra số nguyên tố thì cỡ của dữ liệu vào là số n cần kiểm tra; hay với bài toán sắp xếp dãy số, cỡ của dữ liệu vào là số phần tử của dãy). Thông thường cỡ của dữ liệu vào là một số nguyên dương n, ta sử dụng hàm số T(n) trong </w:t>
      </w:r>
      <w:r>
        <w:rPr>
          <w:rFonts w:hint="default" w:cs="Times New Roman"/>
          <w:sz w:val="28"/>
          <w:szCs w:val="28"/>
          <w:lang w:val="en-US"/>
        </w:rPr>
        <w:t>đ</w:t>
      </w:r>
      <w:r>
        <w:rPr>
          <w:rFonts w:hint="default" w:ascii="Times New Roman" w:hAnsi="Times New Roman" w:cs="Times New Roman"/>
          <w:sz w:val="28"/>
          <w:szCs w:val="28"/>
        </w:rPr>
        <w:t xml:space="preserve">ó n là cỡ của dữ liệu vào </w:t>
      </w:r>
      <w:r>
        <w:rPr>
          <w:rFonts w:hint="default" w:cs="Times New Roman"/>
          <w:sz w:val="28"/>
          <w:szCs w:val="28"/>
          <w:lang w:val="en-US"/>
        </w:rPr>
        <w:t>đ</w:t>
      </w:r>
      <w:r>
        <w:rPr>
          <w:rFonts w:hint="default" w:ascii="Times New Roman" w:hAnsi="Times New Roman" w:cs="Times New Roman"/>
          <w:sz w:val="28"/>
          <w:szCs w:val="28"/>
        </w:rPr>
        <w:t>ể biểu diễn thời thực hiện của một thuật</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toán.</w:t>
      </w:r>
    </w:p>
    <w:p>
      <w:pPr>
        <w:pStyle w:val="7"/>
        <w:spacing w:before="74" w:line="268" w:lineRule="auto"/>
        <w:ind w:left="304" w:right="294"/>
        <w:jc w:val="both"/>
        <w:rPr>
          <w:rFonts w:hint="default" w:ascii="Times New Roman" w:hAnsi="Times New Roman" w:cs="Times New Roman"/>
          <w:sz w:val="28"/>
          <w:szCs w:val="28"/>
        </w:rPr>
      </w:pPr>
      <w:r>
        <w:rPr>
          <w:rFonts w:hint="default" w:ascii="Times New Roman" w:hAnsi="Times New Roman" w:cs="Times New Roman"/>
          <w:sz w:val="28"/>
          <w:szCs w:val="28"/>
        </w:rPr>
        <w:t xml:space="preserve">Xét ví dụ bài toán kiểm tra tính nguyên tố của một số nguyên dương n (cỡ dữ liệu vào là n), nếu n là một số chẵn (n Σ 2) thì chỉ cần một lần thử chia 2 </w:t>
      </w:r>
      <w:r>
        <w:rPr>
          <w:rFonts w:hint="default" w:cs="Times New Roman"/>
          <w:sz w:val="28"/>
          <w:szCs w:val="28"/>
          <w:lang w:val="en-US"/>
        </w:rPr>
        <w:t>đ</w:t>
      </w:r>
      <w:r>
        <w:rPr>
          <w:rFonts w:hint="default" w:ascii="Times New Roman" w:hAnsi="Times New Roman" w:cs="Times New Roman"/>
          <w:sz w:val="28"/>
          <w:szCs w:val="28"/>
        </w:rPr>
        <w:t xml:space="preserve">ể kết luận  n không phải là số nguyên tố. Nếu n (n Σ 3) không chia hết cho 2 nhưng lại chia hết cho 3 thì cần 2 lần thử (chia 2 và chia 3) </w:t>
      </w:r>
      <w:r>
        <w:rPr>
          <w:rFonts w:hint="default" w:cs="Times New Roman"/>
          <w:sz w:val="28"/>
          <w:szCs w:val="28"/>
          <w:lang w:val="en-US"/>
        </w:rPr>
        <w:t>đ</w:t>
      </w:r>
      <w:r>
        <w:rPr>
          <w:rFonts w:hint="default" w:ascii="Times New Roman" w:hAnsi="Times New Roman" w:cs="Times New Roman"/>
          <w:sz w:val="28"/>
          <w:szCs w:val="28"/>
        </w:rPr>
        <w:t>ể kết luận n không nguyên tố. Còn nếu n là một số nguyên tố thì thuật toán phải thực hiện nhiều lần thử</w:t>
      </w:r>
      <w:r>
        <w:rPr>
          <w:rFonts w:hint="default" w:ascii="Times New Roman" w:hAnsi="Times New Roman" w:cs="Times New Roman"/>
          <w:spacing w:val="-9"/>
          <w:sz w:val="28"/>
          <w:szCs w:val="28"/>
        </w:rPr>
        <w:t xml:space="preserve"> </w:t>
      </w:r>
      <w:r>
        <w:rPr>
          <w:rFonts w:hint="default" w:ascii="Times New Roman" w:hAnsi="Times New Roman" w:cs="Times New Roman"/>
          <w:sz w:val="28"/>
          <w:szCs w:val="28"/>
        </w:rPr>
        <w:t>nhất.</w:t>
      </w:r>
    </w:p>
    <w:p>
      <w:pPr>
        <w:spacing w:after="0" w:line="268" w:lineRule="auto"/>
        <w:jc w:val="both"/>
        <w:rPr>
          <w:rFonts w:hint="default" w:ascii="Times New Roman" w:hAnsi="Times New Roman" w:cs="Times New Roman"/>
          <w:sz w:val="28"/>
          <w:szCs w:val="28"/>
        </w:rPr>
        <w:sectPr>
          <w:type w:val="continuous"/>
          <w:pgSz w:w="11900" w:h="16840"/>
          <w:pgMar w:top="1600" w:right="1680" w:bottom="280" w:left="1680" w:header="720" w:footer="720"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2"/>
        <w:rPr>
          <w:rFonts w:hint="default" w:ascii="Times New Roman" w:hAnsi="Times New Roman" w:cs="Times New Roman"/>
          <w:sz w:val="28"/>
          <w:szCs w:val="28"/>
        </w:rPr>
      </w:pPr>
    </w:p>
    <w:p>
      <w:pPr>
        <w:pStyle w:val="7"/>
        <w:spacing w:before="104" w:line="268" w:lineRule="auto"/>
        <w:ind w:left="304" w:right="294"/>
        <w:jc w:val="both"/>
        <w:rPr>
          <w:rFonts w:hint="default" w:ascii="Times New Roman" w:hAnsi="Times New Roman" w:cs="Times New Roman"/>
          <w:sz w:val="28"/>
          <w:szCs w:val="28"/>
        </w:rPr>
      </w:pPr>
      <w:r>
        <w:rPr>
          <w:rFonts w:hint="default" w:ascii="Times New Roman" w:hAnsi="Times New Roman" w:cs="Times New Roman"/>
          <w:sz w:val="28"/>
          <w:szCs w:val="28"/>
        </w:rPr>
        <w:t xml:space="preserve">Trong tài liệu này, chúng ta hiểu hàm số T(n) là thời gian nhiều nhất cần thiết </w:t>
      </w:r>
      <w:r>
        <w:rPr>
          <w:rFonts w:hint="default" w:cs="Times New Roman"/>
          <w:sz w:val="28"/>
          <w:szCs w:val="28"/>
          <w:lang w:val="en-US"/>
        </w:rPr>
        <w:t>đ</w:t>
      </w:r>
      <w:r>
        <w:rPr>
          <w:rFonts w:hint="default" w:ascii="Times New Roman" w:hAnsi="Times New Roman" w:cs="Times New Roman"/>
          <w:sz w:val="28"/>
          <w:szCs w:val="28"/>
        </w:rPr>
        <w:t xml:space="preserve">ể thực hiện thuật toán với mọi bộ dữ liệu </w:t>
      </w:r>
      <w:r>
        <w:rPr>
          <w:rFonts w:hint="default" w:cs="Times New Roman"/>
          <w:sz w:val="28"/>
          <w:szCs w:val="28"/>
          <w:lang w:val="en-US"/>
        </w:rPr>
        <w:t>đ</w:t>
      </w:r>
      <w:r>
        <w:rPr>
          <w:rFonts w:hint="default" w:ascii="Times New Roman" w:hAnsi="Times New Roman" w:cs="Times New Roman"/>
          <w:sz w:val="28"/>
          <w:szCs w:val="28"/>
        </w:rPr>
        <w:t>ầu vào cỡ n.</w:t>
      </w:r>
    </w:p>
    <w:p>
      <w:pPr>
        <w:pStyle w:val="7"/>
        <w:spacing w:before="60" w:line="264" w:lineRule="auto"/>
        <w:ind w:left="304" w:right="292"/>
        <w:jc w:val="both"/>
        <w:rPr>
          <w:rFonts w:hint="default" w:ascii="Times New Roman" w:hAnsi="Times New Roman" w:cs="Times New Roman"/>
          <w:sz w:val="28"/>
          <w:szCs w:val="28"/>
        </w:rPr>
      </w:pPr>
      <w:r>
        <w:rPr>
          <w:rFonts w:hint="default" w:ascii="Times New Roman" w:hAnsi="Times New Roman" w:cs="Times New Roman"/>
          <w:sz w:val="28"/>
          <w:szCs w:val="28"/>
        </w:rPr>
        <w:t xml:space="preserve">Sử dụng kí hiệu toán học ô lớn </w:t>
      </w:r>
      <w:r>
        <w:rPr>
          <w:rFonts w:hint="default" w:cs="Times New Roman"/>
          <w:sz w:val="28"/>
          <w:szCs w:val="28"/>
          <w:lang w:val="en-US"/>
        </w:rPr>
        <w:t>đ</w:t>
      </w:r>
      <w:r>
        <w:rPr>
          <w:rFonts w:hint="default" w:ascii="Times New Roman" w:hAnsi="Times New Roman" w:cs="Times New Roman"/>
          <w:sz w:val="28"/>
          <w:szCs w:val="28"/>
        </w:rPr>
        <w:t xml:space="preserve">ể mô tả </w:t>
      </w:r>
      <w:r>
        <w:rPr>
          <w:rFonts w:hint="default" w:cs="Times New Roman"/>
          <w:sz w:val="28"/>
          <w:szCs w:val="28"/>
          <w:lang w:val="en-US"/>
        </w:rPr>
        <w:t>đ</w:t>
      </w:r>
      <w:r>
        <w:rPr>
          <w:rFonts w:hint="default" w:ascii="Times New Roman" w:hAnsi="Times New Roman" w:cs="Times New Roman"/>
          <w:sz w:val="28"/>
          <w:szCs w:val="28"/>
        </w:rPr>
        <w:t>ộ lớn của hàm T(n). Giả sử n là một số nguyên dương, T(n) và ƒ(n) là hai hàm thực không âm. Ta viết T</w:t>
      </w:r>
      <w:r>
        <w:rPr>
          <w:rFonts w:hint="default" w:ascii="Times New Roman" w:hAnsi="Times New Roman" w:cs="Times New Roman"/>
          <w:position w:val="1"/>
          <w:sz w:val="28"/>
          <w:szCs w:val="28"/>
        </w:rPr>
        <w:t>(</w:t>
      </w:r>
      <w:r>
        <w:rPr>
          <w:rFonts w:hint="default" w:ascii="Times New Roman" w:hAnsi="Times New Roman" w:cs="Times New Roman"/>
          <w:sz w:val="28"/>
          <w:szCs w:val="28"/>
        </w:rPr>
        <w:t>n</w:t>
      </w:r>
      <w:r>
        <w:rPr>
          <w:rFonts w:hint="default" w:ascii="Times New Roman" w:hAnsi="Times New Roman" w:cs="Times New Roman"/>
          <w:position w:val="1"/>
          <w:sz w:val="28"/>
          <w:szCs w:val="28"/>
        </w:rPr>
        <w:t xml:space="preserve">) </w:t>
      </w:r>
      <w:r>
        <w:rPr>
          <w:rFonts w:hint="default" w:ascii="Times New Roman" w:hAnsi="Times New Roman" w:cs="Times New Roman"/>
          <w:sz w:val="28"/>
          <w:szCs w:val="28"/>
        </w:rPr>
        <w:t>= 0(ƒ</w:t>
      </w:r>
      <w:r>
        <w:rPr>
          <w:rFonts w:hint="default" w:ascii="Times New Roman" w:hAnsi="Times New Roman" w:cs="Times New Roman"/>
          <w:position w:val="1"/>
          <w:sz w:val="28"/>
          <w:szCs w:val="28"/>
        </w:rPr>
        <w:t>(</w:t>
      </w:r>
      <w:r>
        <w:rPr>
          <w:rFonts w:hint="default" w:ascii="Times New Roman" w:hAnsi="Times New Roman" w:cs="Times New Roman"/>
          <w:sz w:val="28"/>
          <w:szCs w:val="28"/>
        </w:rPr>
        <w:t>n</w:t>
      </w:r>
      <w:r>
        <w:rPr>
          <w:rFonts w:hint="default" w:ascii="Times New Roman" w:hAnsi="Times New Roman" w:cs="Times New Roman"/>
          <w:position w:val="1"/>
          <w:sz w:val="28"/>
          <w:szCs w:val="28"/>
        </w:rPr>
        <w:t>)</w:t>
      </w:r>
      <w:r>
        <w:rPr>
          <w:rFonts w:hint="default" w:ascii="Times New Roman" w:hAnsi="Times New Roman" w:cs="Times New Roman"/>
          <w:sz w:val="28"/>
          <w:szCs w:val="28"/>
        </w:rPr>
        <w:t>) nếu và chỉ nếu tồn tại các hằng số dương c và n</w:t>
      </w:r>
      <w:r>
        <w:rPr>
          <w:rFonts w:hint="default" w:ascii="Times New Roman" w:hAnsi="Times New Roman" w:cs="Times New Roman"/>
          <w:sz w:val="28"/>
          <w:szCs w:val="28"/>
          <w:vertAlign w:val="subscript"/>
        </w:rPr>
        <w:t>0</w:t>
      </w:r>
      <w:r>
        <w:rPr>
          <w:rFonts w:hint="default" w:ascii="Times New Roman" w:hAnsi="Times New Roman" w:cs="Times New Roman"/>
          <w:sz w:val="28"/>
          <w:szCs w:val="28"/>
          <w:vertAlign w:val="baseline"/>
        </w:rPr>
        <w:t>, sao cho T</w:t>
      </w:r>
      <w:r>
        <w:rPr>
          <w:rFonts w:hint="default" w:ascii="Times New Roman" w:hAnsi="Times New Roman" w:cs="Times New Roman"/>
          <w:position w:val="1"/>
          <w:sz w:val="28"/>
          <w:szCs w:val="28"/>
          <w:vertAlign w:val="baseline"/>
        </w:rPr>
        <w:t>(</w:t>
      </w:r>
      <w:r>
        <w:rPr>
          <w:rFonts w:hint="default" w:ascii="Times New Roman" w:hAnsi="Times New Roman" w:cs="Times New Roman"/>
          <w:sz w:val="28"/>
          <w:szCs w:val="28"/>
          <w:vertAlign w:val="baseline"/>
        </w:rPr>
        <w:t>n</w:t>
      </w:r>
      <w:r>
        <w:rPr>
          <w:rFonts w:hint="default" w:ascii="Times New Roman" w:hAnsi="Times New Roman" w:cs="Times New Roman"/>
          <w:position w:val="1"/>
          <w:sz w:val="28"/>
          <w:szCs w:val="28"/>
          <w:vertAlign w:val="baseline"/>
        </w:rPr>
        <w:t xml:space="preserve">) </w:t>
      </w:r>
      <w:r>
        <w:rPr>
          <w:rFonts w:hint="default" w:ascii="Times New Roman" w:hAnsi="Times New Roman" w:cs="Times New Roman"/>
          <w:sz w:val="28"/>
          <w:szCs w:val="28"/>
          <w:vertAlign w:val="baseline"/>
        </w:rPr>
        <w:t>≤ c × ƒ(n), với mọi n ≤ n</w:t>
      </w:r>
      <w:r>
        <w:rPr>
          <w:rFonts w:hint="default" w:ascii="Times New Roman" w:hAnsi="Times New Roman" w:cs="Times New Roman"/>
          <w:sz w:val="28"/>
          <w:szCs w:val="28"/>
          <w:vertAlign w:val="subscript"/>
        </w:rPr>
        <w:t>0</w:t>
      </w:r>
      <w:r>
        <w:rPr>
          <w:rFonts w:hint="default" w:ascii="Times New Roman" w:hAnsi="Times New Roman" w:cs="Times New Roman"/>
          <w:sz w:val="28"/>
          <w:szCs w:val="28"/>
          <w:vertAlign w:val="baseline"/>
        </w:rPr>
        <w:t>.</w:t>
      </w:r>
    </w:p>
    <w:p>
      <w:pPr>
        <w:pStyle w:val="7"/>
        <w:spacing w:before="63" w:line="268" w:lineRule="auto"/>
        <w:ind w:left="304" w:right="296"/>
        <w:jc w:val="both"/>
        <w:rPr>
          <w:rFonts w:hint="default" w:ascii="Times New Roman" w:hAnsi="Times New Roman" w:cs="Times New Roman"/>
          <w:sz w:val="28"/>
          <w:szCs w:val="28"/>
        </w:rPr>
      </w:pPr>
      <w:r>
        <w:rPr>
          <w:rFonts w:hint="default" w:ascii="Times New Roman" w:hAnsi="Times New Roman" w:cs="Times New Roman"/>
          <w:sz w:val="28"/>
          <w:szCs w:val="28"/>
        </w:rPr>
        <w:t xml:space="preserve">Nếu một thuật toán có thời gian thực hiện </w:t>
      </w:r>
      <w:r>
        <w:rPr>
          <w:rFonts w:hint="default" w:ascii="Times New Roman" w:hAnsi="Times New Roman" w:cs="Times New Roman"/>
          <w:spacing w:val="2"/>
          <w:sz w:val="28"/>
          <w:szCs w:val="28"/>
        </w:rPr>
        <w:t>T</w:t>
      </w:r>
      <w:r>
        <w:rPr>
          <w:rFonts w:hint="default" w:ascii="Times New Roman" w:hAnsi="Times New Roman" w:cs="Times New Roman"/>
          <w:spacing w:val="2"/>
          <w:position w:val="1"/>
          <w:sz w:val="28"/>
          <w:szCs w:val="28"/>
        </w:rPr>
        <w:t>(</w:t>
      </w:r>
      <w:r>
        <w:rPr>
          <w:rFonts w:hint="default" w:ascii="Times New Roman" w:hAnsi="Times New Roman" w:cs="Times New Roman"/>
          <w:spacing w:val="2"/>
          <w:sz w:val="28"/>
          <w:szCs w:val="28"/>
        </w:rPr>
        <w:t>n</w:t>
      </w:r>
      <w:r>
        <w:rPr>
          <w:rFonts w:hint="default" w:ascii="Times New Roman" w:hAnsi="Times New Roman" w:cs="Times New Roman"/>
          <w:spacing w:val="2"/>
          <w:position w:val="1"/>
          <w:sz w:val="28"/>
          <w:szCs w:val="28"/>
        </w:rPr>
        <w:t xml:space="preserve">) </w:t>
      </w:r>
      <w:r>
        <w:rPr>
          <w:rFonts w:hint="default" w:ascii="Times New Roman" w:hAnsi="Times New Roman" w:cs="Times New Roman"/>
          <w:sz w:val="28"/>
          <w:szCs w:val="28"/>
        </w:rPr>
        <w:t xml:space="preserve">= </w:t>
      </w:r>
      <w:r>
        <w:rPr>
          <w:rFonts w:hint="default" w:ascii="Times New Roman" w:hAnsi="Times New Roman" w:cs="Times New Roman"/>
          <w:spacing w:val="2"/>
          <w:sz w:val="28"/>
          <w:szCs w:val="28"/>
        </w:rPr>
        <w:t>0(ƒ</w:t>
      </w:r>
      <w:r>
        <w:rPr>
          <w:rFonts w:hint="default" w:ascii="Times New Roman" w:hAnsi="Times New Roman" w:cs="Times New Roman"/>
          <w:spacing w:val="2"/>
          <w:position w:val="1"/>
          <w:sz w:val="28"/>
          <w:szCs w:val="28"/>
        </w:rPr>
        <w:t>(</w:t>
      </w:r>
      <w:r>
        <w:rPr>
          <w:rFonts w:hint="default" w:ascii="Times New Roman" w:hAnsi="Times New Roman" w:cs="Times New Roman"/>
          <w:spacing w:val="2"/>
          <w:sz w:val="28"/>
          <w:szCs w:val="28"/>
        </w:rPr>
        <w:t>n</w:t>
      </w:r>
      <w:r>
        <w:rPr>
          <w:rFonts w:hint="default" w:ascii="Times New Roman" w:hAnsi="Times New Roman" w:cs="Times New Roman"/>
          <w:spacing w:val="2"/>
          <w:position w:val="1"/>
          <w:sz w:val="28"/>
          <w:szCs w:val="28"/>
        </w:rPr>
        <w:t>)</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chúng ta nói rằng   thuật toán có thời gian thực hiện cấp</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ƒ(n).</w:t>
      </w:r>
    </w:p>
    <w:p>
      <w:pPr>
        <w:pStyle w:val="7"/>
        <w:spacing w:before="58"/>
        <w:ind w:left="304"/>
        <w:jc w:val="both"/>
        <w:rPr>
          <w:rFonts w:hint="default" w:ascii="Times New Roman" w:hAnsi="Times New Roman" w:cs="Times New Roman"/>
          <w:sz w:val="28"/>
          <w:szCs w:val="28"/>
        </w:rPr>
      </w:pPr>
      <w:r>
        <w:rPr>
          <w:rFonts w:hint="default" w:ascii="Times New Roman" w:hAnsi="Times New Roman" w:cs="Times New Roman"/>
          <w:w w:val="105"/>
          <w:sz w:val="28"/>
          <w:szCs w:val="28"/>
        </w:rPr>
        <w:t>Ví dụ: Giả sử T</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n</w:t>
      </w:r>
      <w:r>
        <w:rPr>
          <w:rFonts w:hint="default" w:ascii="Times New Roman" w:hAnsi="Times New Roman" w:cs="Times New Roman"/>
          <w:w w:val="105"/>
          <w:position w:val="1"/>
          <w:sz w:val="28"/>
          <w:szCs w:val="28"/>
        </w:rPr>
        <w:t xml:space="preserve">) </w:t>
      </w:r>
      <w:r>
        <w:rPr>
          <w:rFonts w:hint="default" w:ascii="Times New Roman" w:hAnsi="Times New Roman" w:cs="Times New Roman"/>
          <w:w w:val="105"/>
          <w:sz w:val="28"/>
          <w:szCs w:val="28"/>
        </w:rPr>
        <w:t>= n</w:t>
      </w:r>
      <w:r>
        <w:rPr>
          <w:rFonts w:hint="default" w:ascii="Times New Roman" w:hAnsi="Times New Roman" w:cs="Times New Roman"/>
          <w:w w:val="105"/>
          <w:sz w:val="28"/>
          <w:szCs w:val="28"/>
          <w:vertAlign w:val="superscript"/>
        </w:rPr>
        <w:t>2</w:t>
      </w:r>
      <w:r>
        <w:rPr>
          <w:rFonts w:hint="default" w:ascii="Times New Roman" w:hAnsi="Times New Roman" w:cs="Times New Roman"/>
          <w:w w:val="105"/>
          <w:sz w:val="28"/>
          <w:szCs w:val="28"/>
          <w:vertAlign w:val="baseline"/>
        </w:rPr>
        <w:t xml:space="preserve"> + 2n, ta có n</w:t>
      </w:r>
      <w:r>
        <w:rPr>
          <w:rFonts w:hint="default" w:ascii="Times New Roman" w:hAnsi="Times New Roman" w:cs="Times New Roman"/>
          <w:w w:val="105"/>
          <w:sz w:val="28"/>
          <w:szCs w:val="28"/>
          <w:vertAlign w:val="superscript"/>
        </w:rPr>
        <w:t>2</w:t>
      </w:r>
      <w:r>
        <w:rPr>
          <w:rFonts w:hint="default" w:ascii="Times New Roman" w:hAnsi="Times New Roman" w:cs="Times New Roman"/>
          <w:w w:val="105"/>
          <w:sz w:val="28"/>
          <w:szCs w:val="28"/>
          <w:vertAlign w:val="baseline"/>
        </w:rPr>
        <w:t xml:space="preserve"> + 2n ≤ n</w:t>
      </w:r>
      <w:r>
        <w:rPr>
          <w:rFonts w:hint="default" w:ascii="Times New Roman" w:hAnsi="Times New Roman" w:cs="Times New Roman"/>
          <w:w w:val="105"/>
          <w:sz w:val="28"/>
          <w:szCs w:val="28"/>
          <w:vertAlign w:val="superscript"/>
        </w:rPr>
        <w:t>2</w:t>
      </w:r>
      <w:r>
        <w:rPr>
          <w:rFonts w:hint="default" w:ascii="Times New Roman" w:hAnsi="Times New Roman" w:cs="Times New Roman"/>
          <w:w w:val="105"/>
          <w:sz w:val="28"/>
          <w:szCs w:val="28"/>
          <w:vertAlign w:val="baseline"/>
        </w:rPr>
        <w:t xml:space="preserve"> + 2n</w:t>
      </w:r>
      <w:r>
        <w:rPr>
          <w:rFonts w:hint="default" w:ascii="Times New Roman" w:hAnsi="Times New Roman" w:cs="Times New Roman"/>
          <w:w w:val="105"/>
          <w:sz w:val="28"/>
          <w:szCs w:val="28"/>
          <w:vertAlign w:val="superscript"/>
        </w:rPr>
        <w:t>2</w:t>
      </w:r>
      <w:r>
        <w:rPr>
          <w:rFonts w:hint="default" w:ascii="Times New Roman" w:hAnsi="Times New Roman" w:cs="Times New Roman"/>
          <w:w w:val="105"/>
          <w:sz w:val="28"/>
          <w:szCs w:val="28"/>
          <w:vertAlign w:val="baseline"/>
        </w:rPr>
        <w:t xml:space="preserve"> = 3n</w:t>
      </w:r>
      <w:r>
        <w:rPr>
          <w:rFonts w:hint="default" w:ascii="Times New Roman" w:hAnsi="Times New Roman" w:cs="Times New Roman"/>
          <w:w w:val="105"/>
          <w:sz w:val="28"/>
          <w:szCs w:val="28"/>
          <w:vertAlign w:val="superscript"/>
        </w:rPr>
        <w:t>2</w:t>
      </w:r>
      <w:r>
        <w:rPr>
          <w:rFonts w:hint="default" w:ascii="Times New Roman" w:hAnsi="Times New Roman" w:cs="Times New Roman"/>
          <w:w w:val="105"/>
          <w:sz w:val="28"/>
          <w:szCs w:val="28"/>
          <w:vertAlign w:val="baseline"/>
        </w:rPr>
        <w:t xml:space="preserve"> với mọi n ≤ 1</w:t>
      </w:r>
    </w:p>
    <w:p>
      <w:pPr>
        <w:pStyle w:val="7"/>
        <w:spacing w:before="145" w:line="271" w:lineRule="auto"/>
        <w:ind w:left="304" w:right="298" w:hanging="1"/>
        <w:jc w:val="both"/>
        <w:rPr>
          <w:rFonts w:hint="default" w:ascii="Times New Roman" w:hAnsi="Times New Roman" w:cs="Times New Roman"/>
          <w:sz w:val="28"/>
          <w:szCs w:val="28"/>
        </w:rPr>
      </w:pPr>
      <w:r>
        <w:rPr>
          <w:rFonts w:hint="default" w:ascii="Times New Roman" w:hAnsi="Times New Roman" w:cs="Times New Roman"/>
          <w:sz w:val="28"/>
          <w:szCs w:val="28"/>
        </w:rPr>
        <w:t>Vậy T</w:t>
      </w:r>
      <w:r>
        <w:rPr>
          <w:rFonts w:hint="default" w:ascii="Times New Roman" w:hAnsi="Times New Roman" w:cs="Times New Roman"/>
          <w:position w:val="1"/>
          <w:sz w:val="28"/>
          <w:szCs w:val="28"/>
        </w:rPr>
        <w:t>(</w:t>
      </w:r>
      <w:r>
        <w:rPr>
          <w:rFonts w:hint="default" w:ascii="Times New Roman" w:hAnsi="Times New Roman" w:cs="Times New Roman"/>
          <w:sz w:val="28"/>
          <w:szCs w:val="28"/>
        </w:rPr>
        <w:t>n</w:t>
      </w:r>
      <w:r>
        <w:rPr>
          <w:rFonts w:hint="default" w:ascii="Times New Roman" w:hAnsi="Times New Roman" w:cs="Times New Roman"/>
          <w:position w:val="1"/>
          <w:sz w:val="28"/>
          <w:szCs w:val="28"/>
        </w:rPr>
        <w:t xml:space="preserve">) </w:t>
      </w:r>
      <w:r>
        <w:rPr>
          <w:rFonts w:hint="default" w:ascii="Times New Roman" w:hAnsi="Times New Roman" w:cs="Times New Roman"/>
          <w:sz w:val="28"/>
          <w:szCs w:val="28"/>
        </w:rPr>
        <w:t>= 0(n</w:t>
      </w:r>
      <w:r>
        <w:rPr>
          <w:rFonts w:hint="default" w:ascii="Times New Roman" w:hAnsi="Times New Roman" w:cs="Times New Roman"/>
          <w:sz w:val="28"/>
          <w:szCs w:val="28"/>
          <w:vertAlign w:val="superscript"/>
        </w:rPr>
        <w:t>2</w:t>
      </w:r>
      <w:r>
        <w:rPr>
          <w:rFonts w:hint="default" w:ascii="Times New Roman" w:hAnsi="Times New Roman" w:cs="Times New Roman"/>
          <w:sz w:val="28"/>
          <w:szCs w:val="28"/>
          <w:vertAlign w:val="baseline"/>
        </w:rPr>
        <w:t>), trong trường hợp này ta nói thuật toán có thời gian thực hiện cấp n</w:t>
      </w:r>
      <w:r>
        <w:rPr>
          <w:rFonts w:hint="default" w:ascii="Times New Roman" w:hAnsi="Times New Roman" w:cs="Times New Roman"/>
          <w:sz w:val="28"/>
          <w:szCs w:val="28"/>
          <w:vertAlign w:val="superscript"/>
        </w:rPr>
        <w:t>2</w:t>
      </w:r>
      <w:r>
        <w:rPr>
          <w:rFonts w:hint="default" w:ascii="Times New Roman" w:hAnsi="Times New Roman" w:cs="Times New Roman"/>
          <w:sz w:val="28"/>
          <w:szCs w:val="28"/>
          <w:vertAlign w:val="baseline"/>
        </w:rPr>
        <w:t>.</w:t>
      </w:r>
    </w:p>
    <w:p>
      <w:pPr>
        <w:pStyle w:val="4"/>
        <w:numPr>
          <w:ilvl w:val="1"/>
          <w:numId w:val="2"/>
        </w:numPr>
        <w:tabs>
          <w:tab w:val="left" w:pos="759"/>
        </w:tabs>
        <w:spacing w:before="179" w:after="0" w:line="240" w:lineRule="auto"/>
        <w:ind w:left="758" w:right="0" w:hanging="455"/>
        <w:jc w:val="both"/>
        <w:rPr>
          <w:rFonts w:hint="default" w:ascii="Times New Roman" w:hAnsi="Times New Roman" w:cs="Times New Roman"/>
          <w:sz w:val="28"/>
          <w:szCs w:val="28"/>
        </w:rPr>
      </w:pPr>
      <w:r>
        <w:rPr>
          <w:rFonts w:hint="default" w:ascii="Times New Roman" w:hAnsi="Times New Roman" w:cs="Times New Roman"/>
          <w:w w:val="110"/>
          <w:sz w:val="28"/>
          <w:szCs w:val="28"/>
        </w:rPr>
        <w:t>Các</w:t>
      </w:r>
      <w:r>
        <w:rPr>
          <w:rFonts w:hint="default" w:ascii="Times New Roman" w:hAnsi="Times New Roman" w:cs="Times New Roman"/>
          <w:spacing w:val="-9"/>
          <w:w w:val="110"/>
          <w:sz w:val="28"/>
          <w:szCs w:val="28"/>
        </w:rPr>
        <w:t xml:space="preserve"> </w:t>
      </w:r>
      <w:r>
        <w:rPr>
          <w:rFonts w:hint="default" w:ascii="Times New Roman" w:hAnsi="Times New Roman" w:cs="Times New Roman"/>
          <w:w w:val="110"/>
          <w:sz w:val="28"/>
          <w:szCs w:val="28"/>
        </w:rPr>
        <w:t>quy</w:t>
      </w:r>
      <w:r>
        <w:rPr>
          <w:rFonts w:hint="default" w:ascii="Times New Roman" w:hAnsi="Times New Roman" w:cs="Times New Roman"/>
          <w:spacing w:val="-6"/>
          <w:w w:val="110"/>
          <w:sz w:val="28"/>
          <w:szCs w:val="28"/>
        </w:rPr>
        <w:t xml:space="preserve"> </w:t>
      </w:r>
      <w:r>
        <w:rPr>
          <w:rFonts w:hint="default" w:ascii="Times New Roman" w:hAnsi="Times New Roman" w:cs="Times New Roman"/>
          <w:w w:val="110"/>
          <w:sz w:val="28"/>
          <w:szCs w:val="28"/>
        </w:rPr>
        <w:t>tắc</w:t>
      </w:r>
      <w:r>
        <w:rPr>
          <w:rFonts w:hint="default" w:ascii="Times New Roman" w:hAnsi="Times New Roman" w:cs="Times New Roman"/>
          <w:spacing w:val="-8"/>
          <w:w w:val="110"/>
          <w:sz w:val="28"/>
          <w:szCs w:val="28"/>
        </w:rPr>
        <w:t xml:space="preserve"> </w:t>
      </w:r>
      <w:r>
        <w:rPr>
          <w:rFonts w:hint="default" w:cs="Times New Roman"/>
          <w:w w:val="110"/>
          <w:sz w:val="28"/>
          <w:szCs w:val="28"/>
          <w:lang w:val="en-US"/>
        </w:rPr>
        <w:t>đ</w:t>
      </w:r>
      <w:r>
        <w:rPr>
          <w:rFonts w:hint="default" w:ascii="Times New Roman" w:hAnsi="Times New Roman" w:cs="Times New Roman"/>
          <w:w w:val="110"/>
          <w:sz w:val="28"/>
          <w:szCs w:val="28"/>
        </w:rPr>
        <w:t>ánh</w:t>
      </w:r>
      <w:r>
        <w:rPr>
          <w:rFonts w:hint="default" w:ascii="Times New Roman" w:hAnsi="Times New Roman" w:cs="Times New Roman"/>
          <w:spacing w:val="-6"/>
          <w:w w:val="110"/>
          <w:sz w:val="28"/>
          <w:szCs w:val="28"/>
        </w:rPr>
        <w:t xml:space="preserve"> </w:t>
      </w:r>
      <w:r>
        <w:rPr>
          <w:rFonts w:hint="default" w:ascii="Times New Roman" w:hAnsi="Times New Roman" w:cs="Times New Roman"/>
          <w:w w:val="110"/>
          <w:sz w:val="28"/>
          <w:szCs w:val="28"/>
        </w:rPr>
        <w:t>giá</w:t>
      </w:r>
      <w:r>
        <w:rPr>
          <w:rFonts w:hint="default" w:ascii="Times New Roman" w:hAnsi="Times New Roman" w:cs="Times New Roman"/>
          <w:spacing w:val="-9"/>
          <w:w w:val="110"/>
          <w:sz w:val="28"/>
          <w:szCs w:val="28"/>
        </w:rPr>
        <w:t xml:space="preserve"> </w:t>
      </w:r>
      <w:r>
        <w:rPr>
          <w:rFonts w:hint="default" w:ascii="Times New Roman" w:hAnsi="Times New Roman" w:cs="Times New Roman"/>
          <w:w w:val="110"/>
          <w:sz w:val="28"/>
          <w:szCs w:val="28"/>
        </w:rPr>
        <w:t>thời</w:t>
      </w:r>
      <w:r>
        <w:rPr>
          <w:rFonts w:hint="default" w:ascii="Times New Roman" w:hAnsi="Times New Roman" w:cs="Times New Roman"/>
          <w:spacing w:val="-10"/>
          <w:w w:val="110"/>
          <w:sz w:val="28"/>
          <w:szCs w:val="28"/>
        </w:rPr>
        <w:t xml:space="preserve"> </w:t>
      </w:r>
      <w:r>
        <w:rPr>
          <w:rFonts w:hint="default" w:ascii="Times New Roman" w:hAnsi="Times New Roman" w:cs="Times New Roman"/>
          <w:w w:val="110"/>
          <w:sz w:val="28"/>
          <w:szCs w:val="28"/>
        </w:rPr>
        <w:t>gian</w:t>
      </w:r>
      <w:r>
        <w:rPr>
          <w:rFonts w:hint="default" w:ascii="Times New Roman" w:hAnsi="Times New Roman" w:cs="Times New Roman"/>
          <w:spacing w:val="-9"/>
          <w:w w:val="110"/>
          <w:sz w:val="28"/>
          <w:szCs w:val="28"/>
        </w:rPr>
        <w:t xml:space="preserve"> </w:t>
      </w:r>
      <w:r>
        <w:rPr>
          <w:rFonts w:hint="default" w:ascii="Times New Roman" w:hAnsi="Times New Roman" w:cs="Times New Roman"/>
          <w:w w:val="110"/>
          <w:sz w:val="28"/>
          <w:szCs w:val="28"/>
        </w:rPr>
        <w:t>thực</w:t>
      </w:r>
      <w:r>
        <w:rPr>
          <w:rFonts w:hint="default" w:ascii="Times New Roman" w:hAnsi="Times New Roman" w:cs="Times New Roman"/>
          <w:spacing w:val="-6"/>
          <w:w w:val="110"/>
          <w:sz w:val="28"/>
          <w:szCs w:val="28"/>
        </w:rPr>
        <w:t xml:space="preserve"> </w:t>
      </w:r>
      <w:r>
        <w:rPr>
          <w:rFonts w:hint="default" w:ascii="Times New Roman" w:hAnsi="Times New Roman" w:cs="Times New Roman"/>
          <w:w w:val="110"/>
          <w:sz w:val="28"/>
          <w:szCs w:val="28"/>
        </w:rPr>
        <w:t>hiện</w:t>
      </w:r>
      <w:r>
        <w:rPr>
          <w:rFonts w:hint="default" w:ascii="Times New Roman" w:hAnsi="Times New Roman" w:cs="Times New Roman"/>
          <w:spacing w:val="-9"/>
          <w:w w:val="110"/>
          <w:sz w:val="28"/>
          <w:szCs w:val="28"/>
        </w:rPr>
        <w:t xml:space="preserve"> </w:t>
      </w:r>
      <w:r>
        <w:rPr>
          <w:rFonts w:hint="default" w:ascii="Times New Roman" w:hAnsi="Times New Roman" w:cs="Times New Roman"/>
          <w:w w:val="110"/>
          <w:sz w:val="28"/>
          <w:szCs w:val="28"/>
        </w:rPr>
        <w:t>thuật</w:t>
      </w:r>
      <w:r>
        <w:rPr>
          <w:rFonts w:hint="default" w:ascii="Times New Roman" w:hAnsi="Times New Roman" w:cs="Times New Roman"/>
          <w:spacing w:val="-8"/>
          <w:w w:val="110"/>
          <w:sz w:val="28"/>
          <w:szCs w:val="28"/>
        </w:rPr>
        <w:t xml:space="preserve"> </w:t>
      </w:r>
      <w:r>
        <w:rPr>
          <w:rFonts w:hint="default" w:ascii="Times New Roman" w:hAnsi="Times New Roman" w:cs="Times New Roman"/>
          <w:w w:val="110"/>
          <w:sz w:val="28"/>
          <w:szCs w:val="28"/>
        </w:rPr>
        <w:t>toán</w:t>
      </w:r>
    </w:p>
    <w:p>
      <w:pPr>
        <w:pStyle w:val="7"/>
        <w:spacing w:before="113" w:line="264" w:lineRule="auto"/>
        <w:ind w:left="304" w:right="297"/>
        <w:jc w:val="both"/>
        <w:rPr>
          <w:rFonts w:hint="default" w:ascii="Times New Roman" w:hAnsi="Times New Roman" w:cs="Times New Roman"/>
          <w:sz w:val="28"/>
          <w:szCs w:val="28"/>
        </w:rPr>
      </w:pPr>
      <w:r>
        <w:rPr>
          <w:rFonts w:hint="default" w:cs="Times New Roman"/>
          <w:sz w:val="28"/>
          <w:szCs w:val="28"/>
          <w:lang w:val="en-US"/>
        </w:rPr>
        <w:t>Đ</w:t>
      </w:r>
      <w:r>
        <w:rPr>
          <w:rFonts w:hint="default" w:ascii="Times New Roman" w:hAnsi="Times New Roman" w:cs="Times New Roman"/>
          <w:sz w:val="28"/>
          <w:szCs w:val="28"/>
        </w:rPr>
        <w:t xml:space="preserve">ể </w:t>
      </w:r>
      <w:r>
        <w:rPr>
          <w:rFonts w:hint="default" w:cs="Times New Roman"/>
          <w:sz w:val="28"/>
          <w:szCs w:val="28"/>
          <w:lang w:val="en-US"/>
        </w:rPr>
        <w:t>đ</w:t>
      </w:r>
      <w:r>
        <w:rPr>
          <w:rFonts w:hint="default" w:ascii="Times New Roman" w:hAnsi="Times New Roman" w:cs="Times New Roman"/>
          <w:sz w:val="28"/>
          <w:szCs w:val="28"/>
        </w:rPr>
        <w:t xml:space="preserve">ánh giá thời gian thực hiện thuật toán </w:t>
      </w:r>
      <w:r>
        <w:rPr>
          <w:rFonts w:hint="default" w:cs="Times New Roman"/>
          <w:sz w:val="28"/>
          <w:szCs w:val="28"/>
          <w:lang w:val="en-US"/>
        </w:rPr>
        <w:t>đ</w:t>
      </w:r>
      <w:r>
        <w:rPr>
          <w:rFonts w:hint="default" w:ascii="Times New Roman" w:hAnsi="Times New Roman" w:cs="Times New Roman"/>
          <w:sz w:val="28"/>
          <w:szCs w:val="28"/>
        </w:rPr>
        <w:t xml:space="preserve">ược trình bày bằng ngôn ngữ tựa Pascal, ta cần biết cách </w:t>
      </w:r>
      <w:r>
        <w:rPr>
          <w:rFonts w:hint="default" w:cs="Times New Roman"/>
          <w:sz w:val="28"/>
          <w:szCs w:val="28"/>
          <w:lang w:val="en-US"/>
        </w:rPr>
        <w:t>đ</w:t>
      </w:r>
      <w:r>
        <w:rPr>
          <w:rFonts w:hint="default" w:ascii="Times New Roman" w:hAnsi="Times New Roman" w:cs="Times New Roman"/>
          <w:sz w:val="28"/>
          <w:szCs w:val="28"/>
        </w:rPr>
        <w:t xml:space="preserve">ánh giá thời gian thực hiện các câu lệnh của Pascal. Trước tiên, chúng ta hãy xem xét các câu lệnh chính trong Pascal. Các câu lệnh trong Pascal </w:t>
      </w:r>
      <w:r>
        <w:rPr>
          <w:rFonts w:hint="default" w:cs="Times New Roman"/>
          <w:sz w:val="28"/>
          <w:szCs w:val="28"/>
          <w:lang w:val="en-US"/>
        </w:rPr>
        <w:t>đ</w:t>
      </w:r>
      <w:r>
        <w:rPr>
          <w:rFonts w:hint="default" w:ascii="Times New Roman" w:hAnsi="Times New Roman" w:cs="Times New Roman"/>
          <w:sz w:val="28"/>
          <w:szCs w:val="28"/>
        </w:rPr>
        <w:t xml:space="preserve">ược </w:t>
      </w:r>
      <w:r>
        <w:rPr>
          <w:rFonts w:hint="default" w:cs="Times New Roman"/>
          <w:sz w:val="28"/>
          <w:szCs w:val="28"/>
          <w:lang w:val="en-US"/>
        </w:rPr>
        <w:t>đ</w:t>
      </w:r>
      <w:r>
        <w:rPr>
          <w:rFonts w:hint="default" w:ascii="Times New Roman" w:hAnsi="Times New Roman" w:cs="Times New Roman"/>
          <w:sz w:val="28"/>
          <w:szCs w:val="28"/>
        </w:rPr>
        <w:t xml:space="preserve">ịnh nghĩa </w:t>
      </w:r>
      <w:r>
        <w:rPr>
          <w:rFonts w:hint="default" w:cs="Times New Roman"/>
          <w:sz w:val="28"/>
          <w:szCs w:val="28"/>
          <w:lang w:val="en-US"/>
        </w:rPr>
        <w:t>đ</w:t>
      </w:r>
      <w:r>
        <w:rPr>
          <w:rFonts w:hint="default" w:ascii="Times New Roman" w:hAnsi="Times New Roman" w:cs="Times New Roman"/>
          <w:sz w:val="28"/>
          <w:szCs w:val="28"/>
        </w:rPr>
        <w:t>ệ quy như</w:t>
      </w:r>
      <w:r>
        <w:rPr>
          <w:rFonts w:hint="default" w:ascii="Times New Roman" w:hAnsi="Times New Roman" w:cs="Times New Roman"/>
          <w:spacing w:val="-13"/>
          <w:sz w:val="28"/>
          <w:szCs w:val="28"/>
        </w:rPr>
        <w:t xml:space="preserve"> </w:t>
      </w:r>
      <w:r>
        <w:rPr>
          <w:rFonts w:hint="default" w:ascii="Times New Roman" w:hAnsi="Times New Roman" w:cs="Times New Roman"/>
          <w:sz w:val="28"/>
          <w:szCs w:val="28"/>
        </w:rPr>
        <w:t>sau:</w:t>
      </w:r>
    </w:p>
    <w:p>
      <w:pPr>
        <w:pStyle w:val="12"/>
        <w:numPr>
          <w:ilvl w:val="2"/>
          <w:numId w:val="2"/>
        </w:numPr>
        <w:tabs>
          <w:tab w:val="left" w:pos="1112"/>
        </w:tabs>
        <w:spacing w:before="61" w:after="0" w:line="240" w:lineRule="auto"/>
        <w:ind w:left="1111" w:right="0" w:hanging="241"/>
        <w:jc w:val="both"/>
        <w:rPr>
          <w:rFonts w:hint="default" w:ascii="Times New Roman" w:hAnsi="Times New Roman" w:cs="Times New Roman"/>
          <w:sz w:val="28"/>
          <w:szCs w:val="28"/>
        </w:rPr>
      </w:pPr>
      <w:r>
        <w:rPr>
          <w:rFonts w:hint="default" w:ascii="Times New Roman" w:hAnsi="Times New Roman" w:cs="Times New Roman"/>
          <w:sz w:val="28"/>
          <w:szCs w:val="28"/>
        </w:rPr>
        <w:t xml:space="preserve">Các phép gán, </w:t>
      </w:r>
      <w:r>
        <w:rPr>
          <w:rFonts w:hint="default" w:cs="Times New Roman"/>
          <w:sz w:val="28"/>
          <w:szCs w:val="28"/>
          <w:lang w:val="en-US"/>
        </w:rPr>
        <w:t>đ</w:t>
      </w:r>
      <w:r>
        <w:rPr>
          <w:rFonts w:hint="default" w:ascii="Times New Roman" w:hAnsi="Times New Roman" w:cs="Times New Roman"/>
          <w:sz w:val="28"/>
          <w:szCs w:val="28"/>
        </w:rPr>
        <w:t>ọc, viết là các câu lệnh (</w:t>
      </w:r>
      <w:r>
        <w:rPr>
          <w:rFonts w:hint="default" w:cs="Times New Roman"/>
          <w:sz w:val="28"/>
          <w:szCs w:val="28"/>
          <w:lang w:val="en-US"/>
        </w:rPr>
        <w:t>đ</w:t>
      </w:r>
      <w:r>
        <w:rPr>
          <w:rFonts w:hint="default" w:ascii="Times New Roman" w:hAnsi="Times New Roman" w:cs="Times New Roman"/>
          <w:sz w:val="28"/>
          <w:szCs w:val="28"/>
        </w:rPr>
        <w:t>ược gọi là lệnh</w:t>
      </w:r>
      <w:r>
        <w:rPr>
          <w:rFonts w:hint="default" w:ascii="Times New Roman" w:hAnsi="Times New Roman" w:cs="Times New Roman"/>
          <w:spacing w:val="-5"/>
          <w:sz w:val="28"/>
          <w:szCs w:val="28"/>
        </w:rPr>
        <w:t xml:space="preserve"> </w:t>
      </w:r>
      <w:r>
        <w:rPr>
          <w:rFonts w:hint="default" w:cs="Times New Roman"/>
          <w:sz w:val="28"/>
          <w:szCs w:val="28"/>
          <w:lang w:val="en-US"/>
        </w:rPr>
        <w:t>đ</w:t>
      </w:r>
      <w:r>
        <w:rPr>
          <w:rFonts w:hint="default" w:ascii="Times New Roman" w:hAnsi="Times New Roman" w:cs="Times New Roman"/>
          <w:sz w:val="28"/>
          <w:szCs w:val="28"/>
        </w:rPr>
        <w:t>ơn).</w:t>
      </w:r>
    </w:p>
    <w:p>
      <w:pPr>
        <w:pStyle w:val="12"/>
        <w:numPr>
          <w:ilvl w:val="2"/>
          <w:numId w:val="2"/>
        </w:numPr>
        <w:tabs>
          <w:tab w:val="left" w:pos="1112"/>
        </w:tabs>
        <w:spacing w:before="88" w:after="0" w:line="240" w:lineRule="auto"/>
        <w:ind w:left="1111" w:right="0" w:hanging="241"/>
        <w:jc w:val="both"/>
        <w:rPr>
          <w:rFonts w:hint="default" w:ascii="Times New Roman" w:hAnsi="Times New Roman" w:cs="Times New Roman"/>
          <w:sz w:val="28"/>
          <w:szCs w:val="28"/>
        </w:rPr>
      </w:pPr>
      <w:r>
        <w:rPr>
          <w:rFonts w:hint="default" w:ascii="Times New Roman" w:hAnsi="Times New Roman" w:cs="Times New Roman"/>
          <w:sz w:val="28"/>
          <w:szCs w:val="28"/>
        </w:rPr>
        <w:pict>
          <v:shape id="_x0000_s1042" o:spid="_x0000_s1042" o:spt="202" type="#_x0000_t202" style="position:absolute;left:0pt;margin-left:121.65pt;margin-top:23pt;height:15pt;width:380.05pt;mso-position-horizontal-relative:page;mso-wrap-distance-bottom:0pt;mso-wrap-distance-top:0pt;z-index:-251508736;mso-width-relative:page;mso-height-relative:page;" filled="f" stroked="t" coordsize="21600,21600">
            <v:path/>
            <v:fill on="f" focussize="0,0"/>
            <v:stroke weight="0.48007874015748pt" color="#000000"/>
            <v:imagedata o:title=""/>
            <o:lock v:ext="edit"/>
            <v:textbox inset="0mm,0mm,0mm,0mm">
              <w:txbxContent>
                <w:p>
                  <w:pPr>
                    <w:spacing w:before="25"/>
                    <w:ind w:left="107" w:right="0" w:firstLine="0"/>
                    <w:jc w:val="left"/>
                    <w:rPr>
                      <w:rFonts w:ascii="Courier New" w:hAnsi="Courier New"/>
                      <w:sz w:val="22"/>
                    </w:rPr>
                  </w:pPr>
                  <w:r>
                    <w:rPr>
                      <w:rFonts w:ascii="Courier New" w:hAnsi="Courier New"/>
                      <w:sz w:val="22"/>
                    </w:rPr>
                    <w:t>Begin S</w:t>
                  </w:r>
                  <w:r>
                    <w:rPr>
                      <w:rFonts w:ascii="Courier New" w:hAnsi="Courier New"/>
                      <w:sz w:val="22"/>
                      <w:vertAlign w:val="subscript"/>
                    </w:rPr>
                    <w:t>1</w:t>
                  </w:r>
                  <w:r>
                    <w:rPr>
                      <w:rFonts w:ascii="Courier New" w:hAnsi="Courier New"/>
                      <w:sz w:val="22"/>
                      <w:vertAlign w:val="baseline"/>
                    </w:rPr>
                    <w:t>; S</w:t>
                  </w:r>
                  <w:r>
                    <w:rPr>
                      <w:rFonts w:ascii="Courier New" w:hAnsi="Courier New"/>
                      <w:sz w:val="22"/>
                      <w:vertAlign w:val="subscript"/>
                    </w:rPr>
                    <w:t>2</w:t>
                  </w:r>
                  <w:r>
                    <w:rPr>
                      <w:rFonts w:ascii="Courier New" w:hAnsi="Courier New"/>
                      <w:sz w:val="22"/>
                      <w:vertAlign w:val="baseline"/>
                    </w:rPr>
                    <w:t>; …; S</w:t>
                  </w:r>
                  <w:r>
                    <w:rPr>
                      <w:rFonts w:ascii="Courier New" w:hAnsi="Courier New"/>
                      <w:sz w:val="22"/>
                      <w:vertAlign w:val="subscript"/>
                    </w:rPr>
                    <w:t>m</w:t>
                  </w:r>
                  <w:r>
                    <w:rPr>
                      <w:rFonts w:ascii="Courier New" w:hAnsi="Courier New"/>
                      <w:sz w:val="22"/>
                      <w:vertAlign w:val="baseline"/>
                    </w:rPr>
                    <w:t>; End;</w:t>
                  </w:r>
                </w:p>
              </w:txbxContent>
            </v:textbox>
            <w10:wrap type="topAndBottom"/>
          </v:shape>
        </w:pict>
      </w:r>
      <w:r>
        <w:rPr>
          <w:rFonts w:hint="default" w:ascii="Times New Roman" w:hAnsi="Times New Roman" w:cs="Times New Roman"/>
          <w:sz w:val="28"/>
          <w:szCs w:val="28"/>
        </w:rPr>
        <w:t>Nếu S</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 S</w:t>
      </w:r>
      <w:r>
        <w:rPr>
          <w:rFonts w:hint="default" w:ascii="Times New Roman" w:hAnsi="Times New Roman" w:cs="Times New Roman"/>
          <w:sz w:val="28"/>
          <w:szCs w:val="28"/>
          <w:vertAlign w:val="subscript"/>
        </w:rPr>
        <w:t>2</w:t>
      </w:r>
      <w:r>
        <w:rPr>
          <w:rFonts w:hint="default" w:ascii="Times New Roman" w:hAnsi="Times New Roman" w:cs="Times New Roman"/>
          <w:sz w:val="28"/>
          <w:szCs w:val="28"/>
          <w:vertAlign w:val="baseline"/>
        </w:rPr>
        <w:t>, ..., S</w:t>
      </w:r>
      <w:r>
        <w:rPr>
          <w:rFonts w:hint="default" w:ascii="Times New Roman" w:hAnsi="Times New Roman" w:cs="Times New Roman"/>
          <w:sz w:val="28"/>
          <w:szCs w:val="28"/>
          <w:vertAlign w:val="subscript"/>
        </w:rPr>
        <w:t>m</w:t>
      </w:r>
      <w:r>
        <w:rPr>
          <w:rFonts w:hint="default" w:ascii="Times New Roman" w:hAnsi="Times New Roman" w:cs="Times New Roman"/>
          <w:sz w:val="28"/>
          <w:szCs w:val="28"/>
          <w:vertAlign w:val="baseline"/>
        </w:rPr>
        <w:t xml:space="preserve"> là câu lệnh</w:t>
      </w:r>
      <w:r>
        <w:rPr>
          <w:rFonts w:hint="default" w:ascii="Times New Roman" w:hAnsi="Times New Roman" w:cs="Times New Roman"/>
          <w:spacing w:val="-6"/>
          <w:sz w:val="28"/>
          <w:szCs w:val="28"/>
          <w:vertAlign w:val="baseline"/>
        </w:rPr>
        <w:t xml:space="preserve"> </w:t>
      </w:r>
      <w:r>
        <w:rPr>
          <w:rFonts w:hint="default" w:ascii="Times New Roman" w:hAnsi="Times New Roman" w:cs="Times New Roman"/>
          <w:sz w:val="28"/>
          <w:szCs w:val="28"/>
          <w:vertAlign w:val="baseline"/>
        </w:rPr>
        <w:t>thì</w:t>
      </w:r>
    </w:p>
    <w:p>
      <w:pPr>
        <w:pStyle w:val="7"/>
        <w:spacing w:before="25"/>
        <w:ind w:left="871"/>
        <w:rPr>
          <w:rFonts w:hint="default" w:ascii="Times New Roman" w:hAnsi="Times New Roman" w:cs="Times New Roman"/>
          <w:sz w:val="28"/>
          <w:szCs w:val="28"/>
        </w:rPr>
      </w:pPr>
      <w:r>
        <w:rPr>
          <w:rFonts w:hint="default" w:ascii="Times New Roman" w:hAnsi="Times New Roman" w:cs="Times New Roman"/>
          <w:sz w:val="28"/>
          <w:szCs w:val="28"/>
        </w:rPr>
        <w:t>là câu lệnh (</w:t>
      </w:r>
      <w:r>
        <w:rPr>
          <w:rFonts w:hint="default" w:cs="Times New Roman"/>
          <w:sz w:val="28"/>
          <w:szCs w:val="28"/>
          <w:lang w:val="en-US"/>
        </w:rPr>
        <w:t>đ</w:t>
      </w:r>
      <w:r>
        <w:rPr>
          <w:rFonts w:hint="default" w:ascii="Times New Roman" w:hAnsi="Times New Roman" w:cs="Times New Roman"/>
          <w:sz w:val="28"/>
          <w:szCs w:val="28"/>
        </w:rPr>
        <w:t>ược gọi là lệnh hợp thành hay khối lệnh).</w:t>
      </w:r>
    </w:p>
    <w:p>
      <w:pPr>
        <w:pStyle w:val="12"/>
        <w:numPr>
          <w:ilvl w:val="2"/>
          <w:numId w:val="2"/>
        </w:numPr>
        <w:tabs>
          <w:tab w:val="left" w:pos="1112"/>
        </w:tabs>
        <w:spacing w:before="86" w:after="0" w:line="240" w:lineRule="auto"/>
        <w:ind w:left="1111" w:right="0" w:hanging="241"/>
        <w:jc w:val="left"/>
        <w:rPr>
          <w:rFonts w:hint="default" w:ascii="Times New Roman" w:hAnsi="Times New Roman" w:cs="Times New Roman"/>
          <w:sz w:val="28"/>
          <w:szCs w:val="28"/>
        </w:rPr>
      </w:pPr>
      <w:r>
        <w:rPr>
          <w:rFonts w:hint="default" w:ascii="Times New Roman" w:hAnsi="Times New Roman" w:cs="Times New Roman"/>
          <w:sz w:val="28"/>
          <w:szCs w:val="28"/>
        </w:rPr>
        <w:pict>
          <v:shape id="_x0000_s1043" o:spid="_x0000_s1043" o:spt="202" type="#_x0000_t202" style="position:absolute;left:0pt;margin-left:121.65pt;margin-top:23.05pt;height:15pt;width:380.05pt;mso-position-horizontal-relative:page;mso-wrap-distance-bottom:0pt;mso-wrap-distance-top:0pt;z-index:-251508736;mso-width-relative:page;mso-height-relative:page;" filled="f" stroked="t" coordsize="21600,21600">
            <v:path/>
            <v:fill on="f" focussize="0,0"/>
            <v:stroke weight="0.48007874015748pt" color="#000000"/>
            <v:imagedata o:title=""/>
            <o:lock v:ext="edit"/>
            <v:textbox inset="0mm,0mm,0mm,0mm">
              <w:txbxContent>
                <w:p>
                  <w:pPr>
                    <w:spacing w:before="25"/>
                    <w:ind w:left="107" w:right="0" w:firstLine="0"/>
                    <w:jc w:val="left"/>
                    <w:rPr>
                      <w:rFonts w:ascii="Courier New"/>
                      <w:sz w:val="22"/>
                    </w:rPr>
                  </w:pPr>
                  <w:r>
                    <w:rPr>
                      <w:rFonts w:ascii="Courier New"/>
                      <w:sz w:val="22"/>
                    </w:rPr>
                    <w:t>If E then S</w:t>
                  </w:r>
                  <w:r>
                    <w:rPr>
                      <w:rFonts w:ascii="Courier New"/>
                      <w:sz w:val="22"/>
                      <w:vertAlign w:val="subscript"/>
                    </w:rPr>
                    <w:t>1</w:t>
                  </w:r>
                  <w:r>
                    <w:rPr>
                      <w:rFonts w:ascii="Courier New"/>
                      <w:sz w:val="22"/>
                      <w:vertAlign w:val="baseline"/>
                    </w:rPr>
                    <w:t xml:space="preserve"> else S</w:t>
                  </w:r>
                  <w:r>
                    <w:rPr>
                      <w:rFonts w:ascii="Courier New"/>
                      <w:sz w:val="22"/>
                      <w:vertAlign w:val="subscript"/>
                    </w:rPr>
                    <w:t>2</w:t>
                  </w:r>
                  <w:r>
                    <w:rPr>
                      <w:rFonts w:ascii="Courier New"/>
                      <w:sz w:val="22"/>
                      <w:vertAlign w:val="baseline"/>
                    </w:rPr>
                    <w:t>;</w:t>
                  </w:r>
                </w:p>
              </w:txbxContent>
            </v:textbox>
            <w10:wrap type="topAndBottom"/>
          </v:shape>
        </w:pict>
      </w:r>
      <w:r>
        <w:rPr>
          <w:rFonts w:hint="default" w:ascii="Times New Roman" w:hAnsi="Times New Roman" w:cs="Times New Roman"/>
          <w:sz w:val="28"/>
          <w:szCs w:val="28"/>
        </w:rPr>
        <w:t>Nếu S</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 xml:space="preserve"> và S</w:t>
      </w:r>
      <w:r>
        <w:rPr>
          <w:rFonts w:hint="default" w:ascii="Times New Roman" w:hAnsi="Times New Roman" w:cs="Times New Roman"/>
          <w:sz w:val="28"/>
          <w:szCs w:val="28"/>
          <w:vertAlign w:val="subscript"/>
        </w:rPr>
        <w:t>2</w:t>
      </w:r>
      <w:r>
        <w:rPr>
          <w:rFonts w:hint="default" w:ascii="Times New Roman" w:hAnsi="Times New Roman" w:cs="Times New Roman"/>
          <w:sz w:val="28"/>
          <w:szCs w:val="28"/>
          <w:vertAlign w:val="baseline"/>
        </w:rPr>
        <w:t xml:space="preserve"> là các câu lệnh và E là biểu thức lôgic</w:t>
      </w:r>
      <w:r>
        <w:rPr>
          <w:rFonts w:hint="default" w:ascii="Times New Roman" w:hAnsi="Times New Roman" w:cs="Times New Roman"/>
          <w:spacing w:val="-10"/>
          <w:sz w:val="28"/>
          <w:szCs w:val="28"/>
          <w:vertAlign w:val="baseline"/>
        </w:rPr>
        <w:t xml:space="preserve"> </w:t>
      </w:r>
      <w:r>
        <w:rPr>
          <w:rFonts w:hint="default" w:ascii="Times New Roman" w:hAnsi="Times New Roman" w:cs="Times New Roman"/>
          <w:sz w:val="28"/>
          <w:szCs w:val="28"/>
          <w:vertAlign w:val="baseline"/>
        </w:rPr>
        <w:t>thì</w:t>
      </w:r>
    </w:p>
    <w:p>
      <w:pPr>
        <w:pStyle w:val="7"/>
        <w:spacing w:before="25"/>
        <w:ind w:left="871"/>
        <w:rPr>
          <w:rFonts w:hint="default" w:ascii="Times New Roman" w:hAnsi="Times New Roman" w:cs="Times New Roman"/>
          <w:sz w:val="28"/>
          <w:szCs w:val="28"/>
        </w:rPr>
      </w:pPr>
      <w:r>
        <w:rPr>
          <w:rFonts w:hint="default" w:ascii="Times New Roman" w:hAnsi="Times New Roman" w:cs="Times New Roman"/>
          <w:sz w:val="28"/>
          <w:szCs w:val="28"/>
        </w:rPr>
        <w:t>là câu lệnh (</w:t>
      </w:r>
      <w:r>
        <w:rPr>
          <w:rFonts w:hint="default" w:cs="Times New Roman"/>
          <w:sz w:val="28"/>
          <w:szCs w:val="28"/>
          <w:lang w:val="en-US"/>
        </w:rPr>
        <w:t>đ</w:t>
      </w:r>
      <w:r>
        <w:rPr>
          <w:rFonts w:hint="default" w:ascii="Times New Roman" w:hAnsi="Times New Roman" w:cs="Times New Roman"/>
          <w:sz w:val="28"/>
          <w:szCs w:val="28"/>
        </w:rPr>
        <w:t>ược gọi là lệnh rẽ nhánh hay lệnh If).</w:t>
      </w:r>
    </w:p>
    <w:p>
      <w:pPr>
        <w:pStyle w:val="12"/>
        <w:numPr>
          <w:ilvl w:val="2"/>
          <w:numId w:val="2"/>
        </w:numPr>
        <w:tabs>
          <w:tab w:val="left" w:pos="1112"/>
        </w:tabs>
        <w:spacing w:before="86" w:after="0" w:line="240" w:lineRule="auto"/>
        <w:ind w:left="1111" w:right="0" w:hanging="241"/>
        <w:jc w:val="left"/>
        <w:rPr>
          <w:rFonts w:hint="default" w:ascii="Times New Roman" w:hAnsi="Times New Roman" w:cs="Times New Roman"/>
          <w:sz w:val="28"/>
          <w:szCs w:val="28"/>
        </w:rPr>
      </w:pPr>
      <w:r>
        <w:rPr>
          <w:rFonts w:hint="default" w:ascii="Times New Roman" w:hAnsi="Times New Roman" w:cs="Times New Roman"/>
          <w:sz w:val="28"/>
          <w:szCs w:val="28"/>
        </w:rPr>
        <w:pict>
          <v:shape id="_x0000_s1044" o:spid="_x0000_s1044" o:spt="202" type="#_x0000_t202" style="position:absolute;left:0pt;margin-left:121.65pt;margin-top:23.05pt;height:15pt;width:380.05pt;mso-position-horizontal-relative:page;mso-wrap-distance-bottom:0pt;mso-wrap-distance-top:0pt;z-index:-251507712;mso-width-relative:page;mso-height-relative:page;" filled="f" stroked="t" coordsize="21600,21600">
            <v:path/>
            <v:fill on="f" focussize="0,0"/>
            <v:stroke weight="0.48007874015748pt" color="#000000"/>
            <v:imagedata o:title=""/>
            <o:lock v:ext="edit"/>
            <v:textbox inset="0mm,0mm,0mm,0mm">
              <w:txbxContent>
                <w:p>
                  <w:pPr>
                    <w:spacing w:before="18"/>
                    <w:ind w:left="107" w:right="0" w:firstLine="0"/>
                    <w:jc w:val="left"/>
                    <w:rPr>
                      <w:rFonts w:ascii="Courier New"/>
                      <w:sz w:val="22"/>
                    </w:rPr>
                  </w:pPr>
                  <w:r>
                    <w:rPr>
                      <w:rFonts w:ascii="Courier New"/>
                      <w:sz w:val="22"/>
                    </w:rPr>
                    <w:t>While E do S;</w:t>
                  </w:r>
                </w:p>
              </w:txbxContent>
            </v:textbox>
            <w10:wrap type="topAndBottom"/>
          </v:shape>
        </w:pict>
      </w:r>
      <w:r>
        <w:rPr>
          <w:rFonts w:hint="default" w:ascii="Times New Roman" w:hAnsi="Times New Roman" w:cs="Times New Roman"/>
          <w:sz w:val="28"/>
          <w:szCs w:val="28"/>
        </w:rPr>
        <w:t>Nếu S là câu lệnh và E là biểu thức lôgic</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thì</w:t>
      </w:r>
    </w:p>
    <w:p>
      <w:pPr>
        <w:pStyle w:val="7"/>
        <w:spacing w:before="25"/>
        <w:ind w:left="871"/>
        <w:rPr>
          <w:rFonts w:hint="default" w:ascii="Times New Roman" w:hAnsi="Times New Roman" w:cs="Times New Roman"/>
          <w:sz w:val="28"/>
          <w:szCs w:val="28"/>
        </w:rPr>
      </w:pPr>
      <w:r>
        <w:rPr>
          <w:rFonts w:hint="default" w:ascii="Times New Roman" w:hAnsi="Times New Roman" w:cs="Times New Roman"/>
          <w:sz w:val="28"/>
          <w:szCs w:val="28"/>
        </w:rPr>
        <w:t>là câu lệnh (</w:t>
      </w:r>
      <w:r>
        <w:rPr>
          <w:rFonts w:hint="default" w:cs="Times New Roman"/>
          <w:sz w:val="28"/>
          <w:szCs w:val="28"/>
          <w:lang w:val="en-US"/>
        </w:rPr>
        <w:t>đ</w:t>
      </w:r>
      <w:r>
        <w:rPr>
          <w:rFonts w:hint="default" w:ascii="Times New Roman" w:hAnsi="Times New Roman" w:cs="Times New Roman"/>
          <w:sz w:val="28"/>
          <w:szCs w:val="28"/>
        </w:rPr>
        <w:t xml:space="preserve">ược gọi là lệnh lặp </w:t>
      </w:r>
      <w:r>
        <w:rPr>
          <w:rFonts w:hint="default" w:cs="Times New Roman"/>
          <w:sz w:val="28"/>
          <w:szCs w:val="28"/>
          <w:lang w:val="en-US"/>
        </w:rPr>
        <w:t>đ</w:t>
      </w:r>
      <w:r>
        <w:rPr>
          <w:rFonts w:hint="default" w:ascii="Times New Roman" w:hAnsi="Times New Roman" w:cs="Times New Roman"/>
          <w:sz w:val="28"/>
          <w:szCs w:val="28"/>
        </w:rPr>
        <w:t>iều kiện trước hay lệnh While).</w:t>
      </w:r>
    </w:p>
    <w:p>
      <w:pPr>
        <w:pStyle w:val="12"/>
        <w:numPr>
          <w:ilvl w:val="2"/>
          <w:numId w:val="2"/>
        </w:numPr>
        <w:tabs>
          <w:tab w:val="left" w:pos="1112"/>
        </w:tabs>
        <w:spacing w:before="86" w:after="0" w:line="240" w:lineRule="auto"/>
        <w:ind w:left="1111" w:right="0" w:hanging="241"/>
        <w:jc w:val="left"/>
        <w:rPr>
          <w:rFonts w:hint="default" w:ascii="Times New Roman" w:hAnsi="Times New Roman" w:cs="Times New Roman"/>
          <w:sz w:val="28"/>
          <w:szCs w:val="28"/>
        </w:rPr>
      </w:pPr>
      <w:r>
        <w:rPr>
          <w:rFonts w:hint="default" w:ascii="Times New Roman" w:hAnsi="Times New Roman" w:cs="Times New Roman"/>
          <w:sz w:val="28"/>
          <w:szCs w:val="28"/>
        </w:rPr>
        <w:pict>
          <v:shape id="_x0000_s1045" o:spid="_x0000_s1045" o:spt="202" type="#_x0000_t202" style="position:absolute;left:0pt;margin-left:121.65pt;margin-top:23.05pt;height:45.85pt;width:380.05pt;mso-position-horizontal-relative:page;mso-wrap-distance-bottom:0pt;mso-wrap-distance-top:0pt;z-index:-251507712;mso-width-relative:page;mso-height-relative:page;" filled="f" stroked="t" coordsize="21600,21600">
            <v:path/>
            <v:fill on="f" focussize="0,0"/>
            <v:stroke weight="0.48007874015748pt" color="#000000"/>
            <v:imagedata o:title=""/>
            <o:lock v:ext="edit"/>
            <v:textbox inset="0mm,0mm,0mm,0mm">
              <w:txbxContent>
                <w:p>
                  <w:pPr>
                    <w:spacing w:before="25"/>
                    <w:ind w:left="107" w:right="0" w:firstLine="0"/>
                    <w:jc w:val="left"/>
                    <w:rPr>
                      <w:rFonts w:ascii="Courier New"/>
                      <w:sz w:val="22"/>
                    </w:rPr>
                  </w:pPr>
                  <w:r>
                    <w:rPr>
                      <w:rFonts w:ascii="Courier New"/>
                      <w:sz w:val="22"/>
                    </w:rPr>
                    <w:t>Repeat</w:t>
                  </w:r>
                </w:p>
                <w:p>
                  <w:pPr>
                    <w:spacing w:before="58"/>
                    <w:ind w:left="112" w:right="0" w:firstLine="0"/>
                    <w:jc w:val="left"/>
                    <w:rPr>
                      <w:rFonts w:ascii="Courier New" w:hAnsi="Courier New"/>
                      <w:sz w:val="22"/>
                    </w:rPr>
                  </w:pPr>
                  <w:r>
                    <w:rPr>
                      <w:rFonts w:ascii="Courier New" w:hAnsi="Courier New"/>
                      <w:sz w:val="22"/>
                    </w:rPr>
                    <w:t>S</w:t>
                  </w:r>
                  <w:r>
                    <w:rPr>
                      <w:rFonts w:ascii="Courier New" w:hAnsi="Courier New"/>
                      <w:sz w:val="22"/>
                      <w:vertAlign w:val="subscript"/>
                    </w:rPr>
                    <w:t>1</w:t>
                  </w:r>
                  <w:r>
                    <w:rPr>
                      <w:rFonts w:ascii="Courier New" w:hAnsi="Courier New"/>
                      <w:sz w:val="22"/>
                      <w:vertAlign w:val="baseline"/>
                    </w:rPr>
                    <w:t>; S</w:t>
                  </w:r>
                  <w:r>
                    <w:rPr>
                      <w:rFonts w:ascii="Courier New" w:hAnsi="Courier New"/>
                      <w:sz w:val="22"/>
                      <w:vertAlign w:val="subscript"/>
                    </w:rPr>
                    <w:t>2</w:t>
                  </w:r>
                  <w:r>
                    <w:rPr>
                      <w:rFonts w:ascii="Courier New" w:hAnsi="Courier New"/>
                      <w:sz w:val="22"/>
                      <w:vertAlign w:val="baseline"/>
                    </w:rPr>
                    <w:t>; …; S</w:t>
                  </w:r>
                  <w:r>
                    <w:rPr>
                      <w:rFonts w:ascii="Courier New" w:hAnsi="Courier New"/>
                      <w:sz w:val="22"/>
                      <w:vertAlign w:val="subscript"/>
                    </w:rPr>
                    <w:t>m</w:t>
                  </w:r>
                  <w:r>
                    <w:rPr>
                      <w:rFonts w:ascii="Courier New" w:hAnsi="Courier New"/>
                      <w:sz w:val="22"/>
                      <w:vertAlign w:val="baseline"/>
                    </w:rPr>
                    <w:t>;</w:t>
                  </w:r>
                </w:p>
                <w:p>
                  <w:pPr>
                    <w:spacing w:before="63"/>
                    <w:ind w:left="107" w:right="0" w:firstLine="0"/>
                    <w:jc w:val="left"/>
                    <w:rPr>
                      <w:rFonts w:ascii="Courier New"/>
                      <w:sz w:val="22"/>
                    </w:rPr>
                  </w:pPr>
                  <w:r>
                    <w:rPr>
                      <w:rFonts w:ascii="Courier New"/>
                      <w:sz w:val="22"/>
                    </w:rPr>
                    <w:t>Until E;</w:t>
                  </w:r>
                </w:p>
              </w:txbxContent>
            </v:textbox>
            <w10:wrap type="topAndBottom"/>
          </v:shape>
        </w:pict>
      </w:r>
      <w:r>
        <w:rPr>
          <w:rFonts w:hint="default" w:ascii="Times New Roman" w:hAnsi="Times New Roman" w:cs="Times New Roman"/>
          <w:sz w:val="28"/>
          <w:szCs w:val="28"/>
        </w:rPr>
        <w:t>Nếu S</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 S</w:t>
      </w:r>
      <w:r>
        <w:rPr>
          <w:rFonts w:hint="default" w:ascii="Times New Roman" w:hAnsi="Times New Roman" w:cs="Times New Roman"/>
          <w:sz w:val="28"/>
          <w:szCs w:val="28"/>
          <w:vertAlign w:val="subscript"/>
        </w:rPr>
        <w:t>2</w:t>
      </w:r>
      <w:r>
        <w:rPr>
          <w:rFonts w:hint="default" w:ascii="Times New Roman" w:hAnsi="Times New Roman" w:cs="Times New Roman"/>
          <w:sz w:val="28"/>
          <w:szCs w:val="28"/>
          <w:vertAlign w:val="baseline"/>
        </w:rPr>
        <w:t>,…,S</w:t>
      </w:r>
      <w:r>
        <w:rPr>
          <w:rFonts w:hint="default" w:ascii="Times New Roman" w:hAnsi="Times New Roman" w:cs="Times New Roman"/>
          <w:sz w:val="28"/>
          <w:szCs w:val="28"/>
          <w:vertAlign w:val="subscript"/>
        </w:rPr>
        <w:t>m</w:t>
      </w:r>
      <w:r>
        <w:rPr>
          <w:rFonts w:hint="default" w:ascii="Times New Roman" w:hAnsi="Times New Roman" w:cs="Times New Roman"/>
          <w:sz w:val="28"/>
          <w:szCs w:val="28"/>
          <w:vertAlign w:val="baseline"/>
        </w:rPr>
        <w:t xml:space="preserve"> là các câu lệnh và E là biểu thức lôgic</w:t>
      </w:r>
      <w:r>
        <w:rPr>
          <w:rFonts w:hint="default" w:ascii="Times New Roman" w:hAnsi="Times New Roman" w:cs="Times New Roman"/>
          <w:spacing w:val="-12"/>
          <w:sz w:val="28"/>
          <w:szCs w:val="28"/>
          <w:vertAlign w:val="baseline"/>
        </w:rPr>
        <w:t xml:space="preserve"> </w:t>
      </w:r>
      <w:r>
        <w:rPr>
          <w:rFonts w:hint="default" w:ascii="Times New Roman" w:hAnsi="Times New Roman" w:cs="Times New Roman"/>
          <w:sz w:val="28"/>
          <w:szCs w:val="28"/>
          <w:vertAlign w:val="baseline"/>
        </w:rPr>
        <w:t>thì</w:t>
      </w:r>
    </w:p>
    <w:p>
      <w:pPr>
        <w:pStyle w:val="7"/>
        <w:spacing w:before="25"/>
        <w:ind w:left="871"/>
        <w:rPr>
          <w:rFonts w:hint="default" w:ascii="Times New Roman" w:hAnsi="Times New Roman" w:cs="Times New Roman"/>
          <w:sz w:val="28"/>
          <w:szCs w:val="28"/>
        </w:rPr>
      </w:pPr>
      <w:r>
        <w:rPr>
          <w:rFonts w:hint="default" w:ascii="Times New Roman" w:hAnsi="Times New Roman" w:cs="Times New Roman"/>
          <w:sz w:val="28"/>
          <w:szCs w:val="28"/>
        </w:rPr>
        <w:t>là câu lệnh (</w:t>
      </w:r>
      <w:r>
        <w:rPr>
          <w:rFonts w:hint="default" w:cs="Times New Roman"/>
          <w:sz w:val="28"/>
          <w:szCs w:val="28"/>
          <w:lang w:val="en-US"/>
        </w:rPr>
        <w:t>đ</w:t>
      </w:r>
      <w:r>
        <w:rPr>
          <w:rFonts w:hint="default" w:ascii="Times New Roman" w:hAnsi="Times New Roman" w:cs="Times New Roman"/>
          <w:sz w:val="28"/>
          <w:szCs w:val="28"/>
        </w:rPr>
        <w:t xml:space="preserve">ược gọi là lệnh lặp </w:t>
      </w:r>
      <w:r>
        <w:rPr>
          <w:rFonts w:hint="default" w:cs="Times New Roman"/>
          <w:sz w:val="28"/>
          <w:szCs w:val="28"/>
          <w:lang w:val="en-US"/>
        </w:rPr>
        <w:t>đ</w:t>
      </w:r>
      <w:r>
        <w:rPr>
          <w:rFonts w:hint="default" w:ascii="Times New Roman" w:hAnsi="Times New Roman" w:cs="Times New Roman"/>
          <w:sz w:val="28"/>
          <w:szCs w:val="28"/>
        </w:rPr>
        <w:t>iều kiện sau hay lệnh Repeat)</w:t>
      </w:r>
    </w:p>
    <w:p>
      <w:pPr>
        <w:spacing w:after="0"/>
        <w:rPr>
          <w:rFonts w:hint="default" w:ascii="Times New Roman" w:hAnsi="Times New Roman" w:cs="Times New Roman"/>
          <w:sz w:val="28"/>
          <w:szCs w:val="28"/>
        </w:rPr>
        <w:sectPr>
          <w:pgSz w:w="11900" w:h="16840"/>
          <w:pgMar w:top="1600" w:right="1680" w:bottom="2400" w:left="1680" w:header="0" w:footer="2216"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2"/>
        <w:rPr>
          <w:rFonts w:hint="default" w:ascii="Times New Roman" w:hAnsi="Times New Roman" w:cs="Times New Roman"/>
          <w:sz w:val="28"/>
          <w:szCs w:val="28"/>
        </w:rPr>
      </w:pPr>
    </w:p>
    <w:p>
      <w:pPr>
        <w:pStyle w:val="12"/>
        <w:numPr>
          <w:ilvl w:val="2"/>
          <w:numId w:val="2"/>
        </w:numPr>
        <w:tabs>
          <w:tab w:val="left" w:pos="1126"/>
        </w:tabs>
        <w:spacing w:before="90" w:after="0" w:line="264" w:lineRule="auto"/>
        <w:ind w:left="871" w:right="294" w:firstLine="0"/>
        <w:jc w:val="left"/>
        <w:rPr>
          <w:rFonts w:hint="default" w:ascii="Times New Roman" w:hAnsi="Times New Roman" w:cs="Times New Roman"/>
          <w:sz w:val="28"/>
          <w:szCs w:val="28"/>
        </w:rPr>
      </w:pPr>
      <w:r>
        <w:rPr>
          <w:rFonts w:hint="default" w:ascii="Times New Roman" w:hAnsi="Times New Roman" w:cs="Times New Roman"/>
          <w:sz w:val="28"/>
          <w:szCs w:val="28"/>
        </w:rPr>
        <w:pict>
          <v:shape id="_x0000_s1046" o:spid="_x0000_s1046" o:spt="202" type="#_x0000_t202" style="position:absolute;left:0pt;margin-left:121.65pt;margin-top:38.35pt;height:15pt;width:380.05pt;mso-position-horizontal-relative:page;mso-wrap-distance-bottom:0pt;mso-wrap-distance-top:0pt;z-index:-251506688;mso-width-relative:page;mso-height-relative:page;" filled="f" stroked="t" coordsize="21600,21600">
            <v:path/>
            <v:fill on="f" focussize="0,0"/>
            <v:stroke weight="0.48007874015748pt" color="#000000"/>
            <v:imagedata o:title=""/>
            <o:lock v:ext="edit"/>
            <v:textbox inset="0mm,0mm,0mm,0mm">
              <w:txbxContent>
                <w:p>
                  <w:pPr>
                    <w:spacing w:before="25"/>
                    <w:ind w:left="112" w:right="0" w:firstLine="0"/>
                    <w:jc w:val="left"/>
                    <w:rPr>
                      <w:rFonts w:ascii="Courier New"/>
                      <w:sz w:val="22"/>
                    </w:rPr>
                  </w:pPr>
                  <w:r>
                    <w:rPr>
                      <w:rFonts w:ascii="Courier New"/>
                      <w:sz w:val="22"/>
                    </w:rPr>
                    <w:t>For i:=E</w:t>
                  </w:r>
                  <w:r>
                    <w:rPr>
                      <w:rFonts w:ascii="Courier New"/>
                      <w:sz w:val="22"/>
                      <w:vertAlign w:val="subscript"/>
                    </w:rPr>
                    <w:t>1</w:t>
                  </w:r>
                  <w:r>
                    <w:rPr>
                      <w:rFonts w:ascii="Courier New"/>
                      <w:sz w:val="22"/>
                      <w:vertAlign w:val="baseline"/>
                    </w:rPr>
                    <w:t xml:space="preserve"> to E</w:t>
                  </w:r>
                  <w:r>
                    <w:rPr>
                      <w:rFonts w:ascii="Courier New"/>
                      <w:sz w:val="22"/>
                      <w:vertAlign w:val="subscript"/>
                    </w:rPr>
                    <w:t>2</w:t>
                  </w:r>
                  <w:r>
                    <w:rPr>
                      <w:rFonts w:ascii="Courier New"/>
                      <w:sz w:val="22"/>
                      <w:vertAlign w:val="baseline"/>
                    </w:rPr>
                    <w:t xml:space="preserve"> do S;</w:t>
                  </w:r>
                </w:p>
              </w:txbxContent>
            </v:textbox>
            <w10:wrap type="topAndBottom"/>
          </v:shape>
        </w:pict>
      </w:r>
      <w:r>
        <w:rPr>
          <w:rFonts w:hint="default" w:ascii="Times New Roman" w:hAnsi="Times New Roman" w:cs="Times New Roman"/>
          <w:sz w:val="28"/>
          <w:szCs w:val="28"/>
        </w:rPr>
        <w:t>Nếu S là lệnh, E</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 xml:space="preserve"> và E</w:t>
      </w:r>
      <w:r>
        <w:rPr>
          <w:rFonts w:hint="default" w:ascii="Times New Roman" w:hAnsi="Times New Roman" w:cs="Times New Roman"/>
          <w:sz w:val="28"/>
          <w:szCs w:val="28"/>
          <w:vertAlign w:val="subscript"/>
        </w:rPr>
        <w:t>2</w:t>
      </w:r>
      <w:r>
        <w:rPr>
          <w:rFonts w:hint="default" w:ascii="Times New Roman" w:hAnsi="Times New Roman" w:cs="Times New Roman"/>
          <w:sz w:val="28"/>
          <w:szCs w:val="28"/>
          <w:vertAlign w:val="baseline"/>
        </w:rPr>
        <w:t xml:space="preserve"> là các biểu thức cùng một kiểu thứ tự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ếm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ược thì</w:t>
      </w:r>
    </w:p>
    <w:p>
      <w:pPr>
        <w:pStyle w:val="7"/>
        <w:spacing w:before="25"/>
        <w:ind w:left="871"/>
        <w:jc w:val="both"/>
        <w:rPr>
          <w:rFonts w:hint="default" w:ascii="Times New Roman" w:hAnsi="Times New Roman" w:cs="Times New Roman"/>
          <w:sz w:val="28"/>
          <w:szCs w:val="28"/>
        </w:rPr>
      </w:pPr>
      <w:r>
        <w:rPr>
          <w:rFonts w:hint="default" w:ascii="Times New Roman" w:hAnsi="Times New Roman" w:cs="Times New Roman"/>
          <w:sz w:val="28"/>
          <w:szCs w:val="28"/>
        </w:rPr>
        <w:t>là câu lệnh (</w:t>
      </w:r>
      <w:r>
        <w:rPr>
          <w:rFonts w:hint="default" w:cs="Times New Roman"/>
          <w:sz w:val="28"/>
          <w:szCs w:val="28"/>
          <w:lang w:val="en-US"/>
        </w:rPr>
        <w:t>đ</w:t>
      </w:r>
      <w:r>
        <w:rPr>
          <w:rFonts w:hint="default" w:ascii="Times New Roman" w:hAnsi="Times New Roman" w:cs="Times New Roman"/>
          <w:sz w:val="28"/>
          <w:szCs w:val="28"/>
        </w:rPr>
        <w:t xml:space="preserve">ược gọi là lệnh lặp với số lần xác </w:t>
      </w:r>
      <w:r>
        <w:rPr>
          <w:rFonts w:hint="default" w:cs="Times New Roman"/>
          <w:sz w:val="28"/>
          <w:szCs w:val="28"/>
          <w:lang w:val="en-US"/>
        </w:rPr>
        <w:t>đ</w:t>
      </w:r>
      <w:r>
        <w:rPr>
          <w:rFonts w:hint="default" w:ascii="Times New Roman" w:hAnsi="Times New Roman" w:cs="Times New Roman"/>
          <w:sz w:val="28"/>
          <w:szCs w:val="28"/>
        </w:rPr>
        <w:t>ịnh hay lệnh For).</w:t>
      </w:r>
    </w:p>
    <w:p>
      <w:pPr>
        <w:pStyle w:val="7"/>
        <w:spacing w:before="89" w:line="264" w:lineRule="auto"/>
        <w:ind w:left="304" w:right="296"/>
        <w:jc w:val="both"/>
        <w:rPr>
          <w:rFonts w:hint="default" w:ascii="Times New Roman" w:hAnsi="Times New Roman" w:cs="Times New Roman"/>
          <w:sz w:val="28"/>
          <w:szCs w:val="28"/>
        </w:rPr>
      </w:pPr>
      <w:r>
        <w:rPr>
          <w:rFonts w:hint="default" w:cs="Times New Roman"/>
          <w:sz w:val="28"/>
          <w:szCs w:val="28"/>
          <w:lang w:val="en-US"/>
        </w:rPr>
        <w:t>Đ</w:t>
      </w:r>
      <w:r>
        <w:rPr>
          <w:rFonts w:hint="default" w:ascii="Times New Roman" w:hAnsi="Times New Roman" w:cs="Times New Roman"/>
          <w:sz w:val="28"/>
          <w:szCs w:val="28"/>
        </w:rPr>
        <w:t xml:space="preserve">ể </w:t>
      </w:r>
      <w:r>
        <w:rPr>
          <w:rFonts w:hint="default" w:cs="Times New Roman"/>
          <w:sz w:val="28"/>
          <w:szCs w:val="28"/>
          <w:lang w:val="en-US"/>
        </w:rPr>
        <w:t>đ</w:t>
      </w:r>
      <w:r>
        <w:rPr>
          <w:rFonts w:hint="default" w:ascii="Times New Roman" w:hAnsi="Times New Roman" w:cs="Times New Roman"/>
          <w:sz w:val="28"/>
          <w:szCs w:val="28"/>
        </w:rPr>
        <w:t xml:space="preserve">ánh giá, chúng ta phân tích chương trình xuất phát từ các lệnh </w:t>
      </w:r>
      <w:r>
        <w:rPr>
          <w:rFonts w:hint="default" w:cs="Times New Roman"/>
          <w:sz w:val="28"/>
          <w:szCs w:val="28"/>
          <w:lang w:val="en-US"/>
        </w:rPr>
        <w:t>đ</w:t>
      </w:r>
      <w:r>
        <w:rPr>
          <w:rFonts w:hint="default" w:ascii="Times New Roman" w:hAnsi="Times New Roman" w:cs="Times New Roman"/>
          <w:sz w:val="28"/>
          <w:szCs w:val="28"/>
        </w:rPr>
        <w:t xml:space="preserve">ơn, rồi </w:t>
      </w:r>
      <w:r>
        <w:rPr>
          <w:rFonts w:hint="default" w:cs="Times New Roman"/>
          <w:sz w:val="28"/>
          <w:szCs w:val="28"/>
          <w:lang w:val="en-US"/>
        </w:rPr>
        <w:t>đ</w:t>
      </w:r>
      <w:r>
        <w:rPr>
          <w:rFonts w:hint="default" w:ascii="Times New Roman" w:hAnsi="Times New Roman" w:cs="Times New Roman"/>
          <w:sz w:val="28"/>
          <w:szCs w:val="28"/>
        </w:rPr>
        <w:t xml:space="preserve">ánh giá các lệnh phức tạp hơn, cuối cùng </w:t>
      </w:r>
      <w:r>
        <w:rPr>
          <w:rFonts w:hint="default" w:cs="Times New Roman"/>
          <w:sz w:val="28"/>
          <w:szCs w:val="28"/>
          <w:lang w:val="en-US"/>
        </w:rPr>
        <w:t>đ</w:t>
      </w:r>
      <w:r>
        <w:rPr>
          <w:rFonts w:hint="default" w:ascii="Times New Roman" w:hAnsi="Times New Roman" w:cs="Times New Roman"/>
          <w:sz w:val="28"/>
          <w:szCs w:val="28"/>
        </w:rPr>
        <w:t xml:space="preserve">ánh giá </w:t>
      </w:r>
      <w:r>
        <w:rPr>
          <w:rFonts w:hint="default" w:cs="Times New Roman"/>
          <w:sz w:val="28"/>
          <w:szCs w:val="28"/>
          <w:lang w:val="en-US"/>
        </w:rPr>
        <w:t>đ</w:t>
      </w:r>
      <w:r>
        <w:rPr>
          <w:rFonts w:hint="default" w:ascii="Times New Roman" w:hAnsi="Times New Roman" w:cs="Times New Roman"/>
          <w:sz w:val="28"/>
          <w:szCs w:val="28"/>
        </w:rPr>
        <w:t>ược thời gian thực hiện của chương trình, cụ</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thể:</w:t>
      </w:r>
    </w:p>
    <w:p>
      <w:pPr>
        <w:pStyle w:val="12"/>
        <w:numPr>
          <w:ilvl w:val="0"/>
          <w:numId w:val="3"/>
        </w:numPr>
        <w:tabs>
          <w:tab w:val="left" w:pos="1112"/>
        </w:tabs>
        <w:spacing w:before="61" w:after="0" w:line="240" w:lineRule="auto"/>
        <w:ind w:left="1111" w:right="0" w:hanging="241"/>
        <w:jc w:val="both"/>
        <w:rPr>
          <w:rFonts w:hint="default" w:ascii="Times New Roman" w:hAnsi="Times New Roman" w:cs="Times New Roman"/>
          <w:sz w:val="28"/>
          <w:szCs w:val="28"/>
        </w:rPr>
      </w:pPr>
      <w:r>
        <w:rPr>
          <w:rFonts w:hint="default" w:ascii="Times New Roman" w:hAnsi="Times New Roman" w:cs="Times New Roman"/>
          <w:sz w:val="28"/>
          <w:szCs w:val="28"/>
        </w:rPr>
        <w:t xml:space="preserve">Thời gian thực hiện các lệnh </w:t>
      </w:r>
      <w:r>
        <w:rPr>
          <w:rFonts w:hint="default" w:cs="Times New Roman"/>
          <w:sz w:val="28"/>
          <w:szCs w:val="28"/>
          <w:lang w:val="en-US"/>
        </w:rPr>
        <w:t>đ</w:t>
      </w:r>
      <w:r>
        <w:rPr>
          <w:rFonts w:hint="default" w:ascii="Times New Roman" w:hAnsi="Times New Roman" w:cs="Times New Roman"/>
          <w:sz w:val="28"/>
          <w:szCs w:val="28"/>
        </w:rPr>
        <w:t xml:space="preserve">ơn: gán, </w:t>
      </w:r>
      <w:r>
        <w:rPr>
          <w:rFonts w:hint="default" w:cs="Times New Roman"/>
          <w:sz w:val="28"/>
          <w:szCs w:val="28"/>
          <w:lang w:val="en-US"/>
        </w:rPr>
        <w:t>đ</w:t>
      </w:r>
      <w:r>
        <w:rPr>
          <w:rFonts w:hint="default" w:ascii="Times New Roman" w:hAnsi="Times New Roman" w:cs="Times New Roman"/>
          <w:sz w:val="28"/>
          <w:szCs w:val="28"/>
        </w:rPr>
        <w:t>ọc, viết là</w:t>
      </w:r>
      <w:r>
        <w:rPr>
          <w:rFonts w:hint="default" w:ascii="Times New Roman" w:hAnsi="Times New Roman" w:cs="Times New Roman"/>
          <w:spacing w:val="13"/>
          <w:sz w:val="28"/>
          <w:szCs w:val="28"/>
        </w:rPr>
        <w:t xml:space="preserve"> </w:t>
      </w:r>
      <w:r>
        <w:rPr>
          <w:rFonts w:hint="default" w:ascii="Times New Roman" w:hAnsi="Times New Roman" w:cs="Times New Roman"/>
          <w:sz w:val="28"/>
          <w:szCs w:val="28"/>
        </w:rPr>
        <w:t>0(1)</w:t>
      </w:r>
    </w:p>
    <w:p>
      <w:pPr>
        <w:pStyle w:val="12"/>
        <w:numPr>
          <w:ilvl w:val="0"/>
          <w:numId w:val="3"/>
        </w:numPr>
        <w:tabs>
          <w:tab w:val="left" w:pos="1124"/>
        </w:tabs>
        <w:spacing w:before="90" w:after="0" w:line="268" w:lineRule="auto"/>
        <w:ind w:left="871" w:right="297" w:firstLine="0"/>
        <w:jc w:val="both"/>
        <w:rPr>
          <w:rFonts w:hint="default" w:ascii="Times New Roman" w:hAnsi="Times New Roman" w:cs="Times New Roman"/>
          <w:sz w:val="28"/>
          <w:szCs w:val="28"/>
        </w:rPr>
      </w:pPr>
      <w:r>
        <w:rPr>
          <w:rFonts w:hint="default" w:ascii="Times New Roman" w:hAnsi="Times New Roman" w:cs="Times New Roman"/>
          <w:sz w:val="28"/>
          <w:szCs w:val="28"/>
        </w:rPr>
        <w:t>Lệnh hợp thành: giả sử thời gian thực hiện của S</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 S</w:t>
      </w:r>
      <w:r>
        <w:rPr>
          <w:rFonts w:hint="default" w:ascii="Times New Roman" w:hAnsi="Times New Roman" w:cs="Times New Roman"/>
          <w:sz w:val="28"/>
          <w:szCs w:val="28"/>
          <w:vertAlign w:val="subscript"/>
        </w:rPr>
        <w:t>2</w:t>
      </w:r>
      <w:r>
        <w:rPr>
          <w:rFonts w:hint="default" w:ascii="Times New Roman" w:hAnsi="Times New Roman" w:cs="Times New Roman"/>
          <w:sz w:val="28"/>
          <w:szCs w:val="28"/>
          <w:vertAlign w:val="baseline"/>
        </w:rPr>
        <w:t>,…,S</w:t>
      </w:r>
      <w:r>
        <w:rPr>
          <w:rFonts w:hint="default" w:ascii="Times New Roman" w:hAnsi="Times New Roman" w:cs="Times New Roman"/>
          <w:sz w:val="28"/>
          <w:szCs w:val="28"/>
          <w:vertAlign w:val="subscript"/>
        </w:rPr>
        <w:t>m</w:t>
      </w:r>
      <w:r>
        <w:rPr>
          <w:rFonts w:hint="default" w:ascii="Times New Roman" w:hAnsi="Times New Roman" w:cs="Times New Roman"/>
          <w:sz w:val="28"/>
          <w:szCs w:val="28"/>
          <w:vertAlign w:val="baseline"/>
        </w:rPr>
        <w:t xml:space="preserve"> tương ứng là </w:t>
      </w:r>
      <w:r>
        <w:rPr>
          <w:rFonts w:hint="default" w:ascii="Times New Roman" w:hAnsi="Times New Roman" w:cs="Times New Roman"/>
          <w:spacing w:val="-3"/>
          <w:sz w:val="28"/>
          <w:szCs w:val="28"/>
          <w:vertAlign w:val="baseline"/>
        </w:rPr>
        <w:t>0(ƒ</w:t>
      </w:r>
      <w:r>
        <w:rPr>
          <w:rFonts w:hint="default" w:ascii="Times New Roman" w:hAnsi="Times New Roman" w:cs="Times New Roman"/>
          <w:spacing w:val="-3"/>
          <w:sz w:val="28"/>
          <w:szCs w:val="28"/>
          <w:vertAlign w:val="subscript"/>
        </w:rPr>
        <w:t>1</w:t>
      </w:r>
      <w:r>
        <w:rPr>
          <w:rFonts w:hint="default" w:ascii="Times New Roman" w:hAnsi="Times New Roman" w:cs="Times New Roman"/>
          <w:spacing w:val="-3"/>
          <w:sz w:val="28"/>
          <w:szCs w:val="28"/>
          <w:vertAlign w:val="baseline"/>
        </w:rPr>
        <w:t>(n)), 0(ƒ</w:t>
      </w:r>
      <w:r>
        <w:rPr>
          <w:rFonts w:hint="default" w:ascii="Times New Roman" w:hAnsi="Times New Roman" w:cs="Times New Roman"/>
          <w:spacing w:val="-3"/>
          <w:sz w:val="28"/>
          <w:szCs w:val="28"/>
          <w:vertAlign w:val="subscript"/>
        </w:rPr>
        <w:t>2</w:t>
      </w:r>
      <w:r>
        <w:rPr>
          <w:rFonts w:hint="default" w:ascii="Times New Roman" w:hAnsi="Times New Roman" w:cs="Times New Roman"/>
          <w:spacing w:val="-3"/>
          <w:sz w:val="28"/>
          <w:szCs w:val="28"/>
          <w:vertAlign w:val="baseline"/>
        </w:rPr>
        <w:t xml:space="preserve">(n)), </w:t>
      </w:r>
      <w:r>
        <w:rPr>
          <w:rFonts w:hint="default" w:ascii="Times New Roman" w:hAnsi="Times New Roman" w:cs="Times New Roman"/>
          <w:sz w:val="28"/>
          <w:szCs w:val="28"/>
          <w:vertAlign w:val="baseline"/>
        </w:rPr>
        <w:t xml:space="preserve">. . . , </w:t>
      </w:r>
      <w:r>
        <w:rPr>
          <w:rFonts w:hint="default" w:ascii="Times New Roman" w:hAnsi="Times New Roman" w:cs="Times New Roman"/>
          <w:spacing w:val="-3"/>
          <w:sz w:val="28"/>
          <w:szCs w:val="28"/>
          <w:vertAlign w:val="baseline"/>
        </w:rPr>
        <w:t>0(ƒ</w:t>
      </w:r>
      <w:r>
        <w:rPr>
          <w:rFonts w:hint="default" w:ascii="Times New Roman" w:hAnsi="Times New Roman" w:cs="Times New Roman"/>
          <w:smallCaps/>
          <w:spacing w:val="-3"/>
          <w:sz w:val="28"/>
          <w:szCs w:val="28"/>
          <w:vertAlign w:val="subscript"/>
        </w:rPr>
        <w:t>n</w:t>
      </w:r>
      <w:r>
        <w:rPr>
          <w:rFonts w:hint="default" w:ascii="Times New Roman" w:hAnsi="Times New Roman" w:cs="Times New Roman"/>
          <w:smallCaps w:val="0"/>
          <w:spacing w:val="-3"/>
          <w:sz w:val="28"/>
          <w:szCs w:val="28"/>
          <w:vertAlign w:val="baseline"/>
        </w:rPr>
        <w:t xml:space="preserve">(n)). </w:t>
      </w:r>
      <w:r>
        <w:rPr>
          <w:rFonts w:hint="default" w:ascii="Times New Roman" w:hAnsi="Times New Roman" w:cs="Times New Roman"/>
          <w:smallCaps w:val="0"/>
          <w:sz w:val="28"/>
          <w:szCs w:val="28"/>
          <w:vertAlign w:val="baseline"/>
        </w:rPr>
        <w:t xml:space="preserve">Khi </w:t>
      </w:r>
      <w:r>
        <w:rPr>
          <w:rFonts w:hint="default" w:cs="Times New Roman"/>
          <w:smallCaps w:val="0"/>
          <w:sz w:val="28"/>
          <w:szCs w:val="28"/>
          <w:vertAlign w:val="baseline"/>
          <w:lang w:val="en-US"/>
        </w:rPr>
        <w:t>đ</w:t>
      </w:r>
      <w:r>
        <w:rPr>
          <w:rFonts w:hint="default" w:ascii="Times New Roman" w:hAnsi="Times New Roman" w:cs="Times New Roman"/>
          <w:smallCaps w:val="0"/>
          <w:sz w:val="28"/>
          <w:szCs w:val="28"/>
          <w:vertAlign w:val="baseline"/>
        </w:rPr>
        <w:t>ó thời gian thực hiện của lệnh hợp thành</w:t>
      </w:r>
      <w:r>
        <w:rPr>
          <w:rFonts w:hint="default" w:ascii="Times New Roman" w:hAnsi="Times New Roman" w:cs="Times New Roman"/>
          <w:smallCaps w:val="0"/>
          <w:spacing w:val="2"/>
          <w:sz w:val="28"/>
          <w:szCs w:val="28"/>
          <w:vertAlign w:val="baseline"/>
        </w:rPr>
        <w:t xml:space="preserve"> </w:t>
      </w:r>
      <w:r>
        <w:rPr>
          <w:rFonts w:hint="default" w:ascii="Times New Roman" w:hAnsi="Times New Roman" w:cs="Times New Roman"/>
          <w:smallCaps w:val="0"/>
          <w:sz w:val="28"/>
          <w:szCs w:val="28"/>
          <w:vertAlign w:val="baseline"/>
        </w:rPr>
        <w:t>là:</w:t>
      </w:r>
      <w:r>
        <w:rPr>
          <w:rFonts w:hint="default" w:ascii="Times New Roman" w:hAnsi="Times New Roman" w:cs="Times New Roman"/>
          <w:smallCaps w:val="0"/>
          <w:spacing w:val="3"/>
          <w:sz w:val="28"/>
          <w:szCs w:val="28"/>
          <w:vertAlign w:val="baseline"/>
        </w:rPr>
        <w:t xml:space="preserve"> </w:t>
      </w:r>
      <w:r>
        <w:rPr>
          <w:rFonts w:hint="default" w:ascii="Times New Roman" w:hAnsi="Times New Roman" w:cs="Times New Roman"/>
          <w:smallCaps w:val="0"/>
          <w:sz w:val="28"/>
          <w:szCs w:val="28"/>
          <w:vertAlign w:val="baseline"/>
        </w:rPr>
        <w:t>0(</w:t>
      </w:r>
      <w:r>
        <w:rPr>
          <w:rFonts w:hint="default" w:ascii="Times New Roman" w:hAnsi="Times New Roman" w:cs="Times New Roman"/>
          <w:smallCaps/>
          <w:sz w:val="28"/>
          <w:szCs w:val="28"/>
          <w:vertAlign w:val="baseline"/>
        </w:rPr>
        <w:t>n</w:t>
      </w:r>
      <w:r>
        <w:rPr>
          <w:rFonts w:hint="default" w:ascii="Times New Roman" w:hAnsi="Times New Roman" w:cs="Times New Roman"/>
          <w:smallCaps w:val="0"/>
          <w:sz w:val="28"/>
          <w:szCs w:val="28"/>
          <w:vertAlign w:val="baseline"/>
        </w:rPr>
        <w:t>ax(ƒ</w:t>
      </w:r>
      <w:r>
        <w:rPr>
          <w:rFonts w:hint="default" w:ascii="Times New Roman" w:hAnsi="Times New Roman" w:cs="Times New Roman"/>
          <w:smallCaps w:val="0"/>
          <w:sz w:val="28"/>
          <w:szCs w:val="28"/>
          <w:vertAlign w:val="subscript"/>
        </w:rPr>
        <w:t>1</w:t>
      </w:r>
      <w:r>
        <w:rPr>
          <w:rFonts w:hint="default" w:ascii="Times New Roman" w:hAnsi="Times New Roman" w:cs="Times New Roman"/>
          <w:smallCaps w:val="0"/>
          <w:sz w:val="28"/>
          <w:szCs w:val="28"/>
          <w:vertAlign w:val="baseline"/>
        </w:rPr>
        <w:t>(n),</w:t>
      </w:r>
      <w:r>
        <w:rPr>
          <w:rFonts w:hint="default" w:ascii="Times New Roman" w:hAnsi="Times New Roman" w:cs="Times New Roman"/>
          <w:smallCaps w:val="0"/>
          <w:spacing w:val="-17"/>
          <w:sz w:val="28"/>
          <w:szCs w:val="28"/>
          <w:vertAlign w:val="baseline"/>
        </w:rPr>
        <w:t xml:space="preserve"> </w:t>
      </w:r>
      <w:r>
        <w:rPr>
          <w:rFonts w:hint="default" w:ascii="Times New Roman" w:hAnsi="Times New Roman" w:cs="Times New Roman"/>
          <w:smallCaps w:val="0"/>
          <w:spacing w:val="-4"/>
          <w:sz w:val="28"/>
          <w:szCs w:val="28"/>
          <w:vertAlign w:val="baseline"/>
        </w:rPr>
        <w:t>ƒ</w:t>
      </w:r>
      <w:r>
        <w:rPr>
          <w:rFonts w:hint="default" w:ascii="Times New Roman" w:hAnsi="Times New Roman" w:cs="Times New Roman"/>
          <w:smallCaps w:val="0"/>
          <w:spacing w:val="-4"/>
          <w:sz w:val="28"/>
          <w:szCs w:val="28"/>
          <w:vertAlign w:val="subscript"/>
        </w:rPr>
        <w:t>2</w:t>
      </w:r>
      <w:r>
        <w:rPr>
          <w:rFonts w:hint="default" w:ascii="Times New Roman" w:hAnsi="Times New Roman" w:cs="Times New Roman"/>
          <w:smallCaps w:val="0"/>
          <w:spacing w:val="-4"/>
          <w:sz w:val="28"/>
          <w:szCs w:val="28"/>
          <w:vertAlign w:val="baseline"/>
        </w:rPr>
        <w:t>(n),</w:t>
      </w:r>
      <w:r>
        <w:rPr>
          <w:rFonts w:hint="default" w:ascii="Times New Roman" w:hAnsi="Times New Roman" w:cs="Times New Roman"/>
          <w:smallCaps w:val="0"/>
          <w:spacing w:val="-17"/>
          <w:sz w:val="28"/>
          <w:szCs w:val="28"/>
          <w:vertAlign w:val="baseline"/>
        </w:rPr>
        <w:t xml:space="preserve"> </w:t>
      </w:r>
      <w:r>
        <w:rPr>
          <w:rFonts w:hint="default" w:ascii="Times New Roman" w:hAnsi="Times New Roman" w:cs="Times New Roman"/>
          <w:smallCaps w:val="0"/>
          <w:sz w:val="28"/>
          <w:szCs w:val="28"/>
          <w:vertAlign w:val="baseline"/>
        </w:rPr>
        <w:t>…</w:t>
      </w:r>
      <w:r>
        <w:rPr>
          <w:rFonts w:hint="default" w:ascii="Times New Roman" w:hAnsi="Times New Roman" w:cs="Times New Roman"/>
          <w:smallCaps w:val="0"/>
          <w:spacing w:val="-18"/>
          <w:sz w:val="28"/>
          <w:szCs w:val="28"/>
          <w:vertAlign w:val="baseline"/>
        </w:rPr>
        <w:t xml:space="preserve"> </w:t>
      </w:r>
      <w:r>
        <w:rPr>
          <w:rFonts w:hint="default" w:ascii="Times New Roman" w:hAnsi="Times New Roman" w:cs="Times New Roman"/>
          <w:smallCaps w:val="0"/>
          <w:sz w:val="28"/>
          <w:szCs w:val="28"/>
          <w:vertAlign w:val="baseline"/>
        </w:rPr>
        <w:t>,</w:t>
      </w:r>
      <w:r>
        <w:rPr>
          <w:rFonts w:hint="default" w:ascii="Times New Roman" w:hAnsi="Times New Roman" w:cs="Times New Roman"/>
          <w:smallCaps w:val="0"/>
          <w:spacing w:val="-14"/>
          <w:sz w:val="28"/>
          <w:szCs w:val="28"/>
          <w:vertAlign w:val="baseline"/>
        </w:rPr>
        <w:t xml:space="preserve"> </w:t>
      </w:r>
      <w:r>
        <w:rPr>
          <w:rFonts w:hint="default" w:ascii="Times New Roman" w:hAnsi="Times New Roman" w:cs="Times New Roman"/>
          <w:smallCaps w:val="0"/>
          <w:spacing w:val="-5"/>
          <w:sz w:val="28"/>
          <w:szCs w:val="28"/>
          <w:vertAlign w:val="baseline"/>
        </w:rPr>
        <w:t>ƒ</w:t>
      </w:r>
      <w:r>
        <w:rPr>
          <w:rFonts w:hint="default" w:ascii="Times New Roman" w:hAnsi="Times New Roman" w:cs="Times New Roman"/>
          <w:smallCaps/>
          <w:spacing w:val="-5"/>
          <w:sz w:val="28"/>
          <w:szCs w:val="28"/>
          <w:vertAlign w:val="subscript"/>
        </w:rPr>
        <w:t>n</w:t>
      </w:r>
      <w:r>
        <w:rPr>
          <w:rFonts w:hint="default" w:ascii="Times New Roman" w:hAnsi="Times New Roman" w:cs="Times New Roman"/>
          <w:smallCaps w:val="0"/>
          <w:spacing w:val="-5"/>
          <w:sz w:val="28"/>
          <w:szCs w:val="28"/>
          <w:vertAlign w:val="baseline"/>
        </w:rPr>
        <w:t>(n))).</w:t>
      </w:r>
    </w:p>
    <w:p>
      <w:pPr>
        <w:pStyle w:val="12"/>
        <w:numPr>
          <w:ilvl w:val="0"/>
          <w:numId w:val="3"/>
        </w:numPr>
        <w:tabs>
          <w:tab w:val="left" w:pos="1227"/>
        </w:tabs>
        <w:spacing w:before="56" w:after="0" w:line="266" w:lineRule="auto"/>
        <w:ind w:left="871" w:right="293" w:firstLine="0"/>
        <w:jc w:val="both"/>
        <w:rPr>
          <w:rFonts w:hint="default" w:ascii="Times New Roman" w:hAnsi="Times New Roman" w:cs="Times New Roman"/>
          <w:sz w:val="28"/>
          <w:szCs w:val="28"/>
        </w:rPr>
      </w:pPr>
      <w:r>
        <w:rPr>
          <w:rFonts w:hint="default" w:ascii="Times New Roman" w:hAnsi="Times New Roman" w:cs="Times New Roman"/>
          <w:sz w:val="28"/>
          <w:szCs w:val="28"/>
        </w:rPr>
        <w:t>Lệnh If: giả sử thời gian  thực  hiện  của  S</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  S</w:t>
      </w:r>
      <w:r>
        <w:rPr>
          <w:rFonts w:hint="default" w:ascii="Times New Roman" w:hAnsi="Times New Roman" w:cs="Times New Roman"/>
          <w:sz w:val="28"/>
          <w:szCs w:val="28"/>
          <w:vertAlign w:val="subscript"/>
        </w:rPr>
        <w:t>2</w:t>
      </w:r>
      <w:r>
        <w:rPr>
          <w:rFonts w:hint="default" w:ascii="Times New Roman" w:hAnsi="Times New Roman" w:cs="Times New Roman"/>
          <w:sz w:val="28"/>
          <w:szCs w:val="28"/>
          <w:vertAlign w:val="baseline"/>
        </w:rPr>
        <w:t xml:space="preserve">  tương  ứng  là  </w:t>
      </w:r>
      <w:r>
        <w:rPr>
          <w:rFonts w:hint="default" w:ascii="Times New Roman" w:hAnsi="Times New Roman" w:cs="Times New Roman"/>
          <w:spacing w:val="-3"/>
          <w:sz w:val="28"/>
          <w:szCs w:val="28"/>
          <w:vertAlign w:val="baseline"/>
        </w:rPr>
        <w:t>0(ƒ</w:t>
      </w:r>
      <w:r>
        <w:rPr>
          <w:rFonts w:hint="default" w:ascii="Times New Roman" w:hAnsi="Times New Roman" w:cs="Times New Roman"/>
          <w:spacing w:val="-3"/>
          <w:sz w:val="28"/>
          <w:szCs w:val="28"/>
          <w:vertAlign w:val="subscript"/>
        </w:rPr>
        <w:t>1</w:t>
      </w:r>
      <w:r>
        <w:rPr>
          <w:rFonts w:hint="default" w:ascii="Times New Roman" w:hAnsi="Times New Roman" w:cs="Times New Roman"/>
          <w:spacing w:val="-3"/>
          <w:sz w:val="28"/>
          <w:szCs w:val="28"/>
          <w:vertAlign w:val="baseline"/>
        </w:rPr>
        <w:t>(n)), 0(ƒ</w:t>
      </w:r>
      <w:r>
        <w:rPr>
          <w:rFonts w:hint="default" w:ascii="Times New Roman" w:hAnsi="Times New Roman" w:cs="Times New Roman"/>
          <w:spacing w:val="-3"/>
          <w:sz w:val="28"/>
          <w:szCs w:val="28"/>
          <w:vertAlign w:val="subscript"/>
        </w:rPr>
        <w:t>2</w:t>
      </w:r>
      <w:r>
        <w:rPr>
          <w:rFonts w:hint="default" w:ascii="Times New Roman" w:hAnsi="Times New Roman" w:cs="Times New Roman"/>
          <w:spacing w:val="-3"/>
          <w:sz w:val="28"/>
          <w:szCs w:val="28"/>
          <w:vertAlign w:val="baseline"/>
        </w:rPr>
        <w:t xml:space="preserve">(n))). </w:t>
      </w:r>
      <w:r>
        <w:rPr>
          <w:rFonts w:hint="default" w:ascii="Times New Roman" w:hAnsi="Times New Roman" w:cs="Times New Roman"/>
          <w:sz w:val="28"/>
          <w:szCs w:val="28"/>
          <w:vertAlign w:val="baseline"/>
        </w:rPr>
        <w:t xml:space="preserve">Khi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ó thời gian thực hiện của lệnh  If  là:  0(</w:t>
      </w:r>
      <w:r>
        <w:rPr>
          <w:rFonts w:hint="default" w:ascii="Times New Roman" w:hAnsi="Times New Roman" w:cs="Times New Roman"/>
          <w:smallCaps/>
          <w:sz w:val="28"/>
          <w:szCs w:val="28"/>
          <w:vertAlign w:val="baseline"/>
        </w:rPr>
        <w:t>n</w:t>
      </w:r>
      <w:r>
        <w:rPr>
          <w:rFonts w:hint="default" w:ascii="Times New Roman" w:hAnsi="Times New Roman" w:cs="Times New Roman"/>
          <w:smallCaps w:val="0"/>
          <w:sz w:val="28"/>
          <w:szCs w:val="28"/>
          <w:vertAlign w:val="baseline"/>
        </w:rPr>
        <w:t>ax(ƒ</w:t>
      </w:r>
      <w:r>
        <w:rPr>
          <w:rFonts w:hint="default" w:ascii="Times New Roman" w:hAnsi="Times New Roman" w:cs="Times New Roman"/>
          <w:smallCaps w:val="0"/>
          <w:sz w:val="28"/>
          <w:szCs w:val="28"/>
          <w:vertAlign w:val="subscript"/>
        </w:rPr>
        <w:t>1</w:t>
      </w:r>
      <w:r>
        <w:rPr>
          <w:rFonts w:hint="default" w:ascii="Times New Roman" w:hAnsi="Times New Roman" w:cs="Times New Roman"/>
          <w:smallCaps w:val="0"/>
          <w:sz w:val="28"/>
          <w:szCs w:val="28"/>
          <w:vertAlign w:val="baseline"/>
        </w:rPr>
        <w:t>(n),</w:t>
      </w:r>
      <w:r>
        <w:rPr>
          <w:rFonts w:hint="default" w:ascii="Times New Roman" w:hAnsi="Times New Roman" w:cs="Times New Roman"/>
          <w:smallCaps w:val="0"/>
          <w:spacing w:val="-18"/>
          <w:sz w:val="28"/>
          <w:szCs w:val="28"/>
          <w:vertAlign w:val="baseline"/>
        </w:rPr>
        <w:t xml:space="preserve"> </w:t>
      </w:r>
      <w:r>
        <w:rPr>
          <w:rFonts w:hint="default" w:ascii="Times New Roman" w:hAnsi="Times New Roman" w:cs="Times New Roman"/>
          <w:smallCaps w:val="0"/>
          <w:spacing w:val="-4"/>
          <w:sz w:val="28"/>
          <w:szCs w:val="28"/>
          <w:vertAlign w:val="baseline"/>
        </w:rPr>
        <w:t>ƒ</w:t>
      </w:r>
      <w:r>
        <w:rPr>
          <w:rFonts w:hint="default" w:ascii="Times New Roman" w:hAnsi="Times New Roman" w:cs="Times New Roman"/>
          <w:smallCaps w:val="0"/>
          <w:spacing w:val="-4"/>
          <w:sz w:val="28"/>
          <w:szCs w:val="28"/>
          <w:vertAlign w:val="subscript"/>
        </w:rPr>
        <w:t>2</w:t>
      </w:r>
      <w:r>
        <w:rPr>
          <w:rFonts w:hint="default" w:ascii="Times New Roman" w:hAnsi="Times New Roman" w:cs="Times New Roman"/>
          <w:smallCaps w:val="0"/>
          <w:spacing w:val="-4"/>
          <w:sz w:val="28"/>
          <w:szCs w:val="28"/>
          <w:vertAlign w:val="baseline"/>
        </w:rPr>
        <w:t>(n))).</w:t>
      </w:r>
    </w:p>
    <w:p>
      <w:pPr>
        <w:pStyle w:val="12"/>
        <w:numPr>
          <w:ilvl w:val="0"/>
          <w:numId w:val="3"/>
        </w:numPr>
        <w:tabs>
          <w:tab w:val="left" w:pos="1114"/>
        </w:tabs>
        <w:spacing w:before="61" w:after="0" w:line="261" w:lineRule="auto"/>
        <w:ind w:left="871" w:right="295" w:firstLine="0"/>
        <w:jc w:val="both"/>
        <w:rPr>
          <w:rFonts w:hint="default" w:ascii="Times New Roman" w:hAnsi="Times New Roman" w:cs="Times New Roman"/>
          <w:sz w:val="28"/>
          <w:szCs w:val="28"/>
        </w:rPr>
      </w:pPr>
      <w:r>
        <w:rPr>
          <w:rFonts w:hint="default" w:ascii="Times New Roman" w:hAnsi="Times New Roman" w:cs="Times New Roman"/>
          <w:w w:val="105"/>
          <w:sz w:val="28"/>
          <w:szCs w:val="28"/>
        </w:rPr>
        <w:t>Lệnh</w:t>
      </w:r>
      <w:r>
        <w:rPr>
          <w:rFonts w:hint="default" w:ascii="Times New Roman" w:hAnsi="Times New Roman" w:cs="Times New Roman"/>
          <w:spacing w:val="-24"/>
          <w:w w:val="105"/>
          <w:sz w:val="28"/>
          <w:szCs w:val="28"/>
        </w:rPr>
        <w:t xml:space="preserve"> </w:t>
      </w:r>
      <w:r>
        <w:rPr>
          <w:rFonts w:hint="default" w:ascii="Times New Roman" w:hAnsi="Times New Roman" w:cs="Times New Roman"/>
          <w:w w:val="105"/>
          <w:sz w:val="28"/>
          <w:szCs w:val="28"/>
        </w:rPr>
        <w:t>lặp</w:t>
      </w:r>
      <w:r>
        <w:rPr>
          <w:rFonts w:hint="default" w:ascii="Times New Roman" w:hAnsi="Times New Roman" w:cs="Times New Roman"/>
          <w:spacing w:val="-24"/>
          <w:w w:val="105"/>
          <w:sz w:val="28"/>
          <w:szCs w:val="28"/>
        </w:rPr>
        <w:t xml:space="preserve"> </w:t>
      </w:r>
      <w:r>
        <w:rPr>
          <w:rFonts w:hint="default" w:ascii="Times New Roman" w:hAnsi="Times New Roman" w:cs="Times New Roman"/>
          <w:w w:val="105"/>
          <w:sz w:val="28"/>
          <w:szCs w:val="28"/>
        </w:rPr>
        <w:t>While:</w:t>
      </w:r>
      <w:r>
        <w:rPr>
          <w:rFonts w:hint="default" w:ascii="Times New Roman" w:hAnsi="Times New Roman" w:cs="Times New Roman"/>
          <w:spacing w:val="-21"/>
          <w:w w:val="105"/>
          <w:sz w:val="28"/>
          <w:szCs w:val="28"/>
        </w:rPr>
        <w:t xml:space="preserve"> </w:t>
      </w:r>
      <w:r>
        <w:rPr>
          <w:rFonts w:hint="default" w:ascii="Times New Roman" w:hAnsi="Times New Roman" w:cs="Times New Roman"/>
          <w:w w:val="105"/>
          <w:sz w:val="28"/>
          <w:szCs w:val="28"/>
        </w:rPr>
        <w:t>giả</w:t>
      </w:r>
      <w:r>
        <w:rPr>
          <w:rFonts w:hint="default" w:ascii="Times New Roman" w:hAnsi="Times New Roman" w:cs="Times New Roman"/>
          <w:spacing w:val="-24"/>
          <w:w w:val="105"/>
          <w:sz w:val="28"/>
          <w:szCs w:val="28"/>
        </w:rPr>
        <w:t xml:space="preserve"> </w:t>
      </w:r>
      <w:r>
        <w:rPr>
          <w:rFonts w:hint="default" w:ascii="Times New Roman" w:hAnsi="Times New Roman" w:cs="Times New Roman"/>
          <w:w w:val="105"/>
          <w:sz w:val="28"/>
          <w:szCs w:val="28"/>
        </w:rPr>
        <w:t>sử</w:t>
      </w:r>
      <w:r>
        <w:rPr>
          <w:rFonts w:hint="default" w:ascii="Times New Roman" w:hAnsi="Times New Roman" w:cs="Times New Roman"/>
          <w:spacing w:val="-23"/>
          <w:w w:val="105"/>
          <w:sz w:val="28"/>
          <w:szCs w:val="28"/>
        </w:rPr>
        <w:t xml:space="preserve"> </w:t>
      </w:r>
      <w:r>
        <w:rPr>
          <w:rFonts w:hint="default" w:ascii="Times New Roman" w:hAnsi="Times New Roman" w:cs="Times New Roman"/>
          <w:w w:val="105"/>
          <w:sz w:val="28"/>
          <w:szCs w:val="28"/>
        </w:rPr>
        <w:t>thời</w:t>
      </w:r>
      <w:r>
        <w:rPr>
          <w:rFonts w:hint="default" w:ascii="Times New Roman" w:hAnsi="Times New Roman" w:cs="Times New Roman"/>
          <w:spacing w:val="-23"/>
          <w:w w:val="105"/>
          <w:sz w:val="28"/>
          <w:szCs w:val="28"/>
        </w:rPr>
        <w:t xml:space="preserve"> </w:t>
      </w:r>
      <w:r>
        <w:rPr>
          <w:rFonts w:hint="default" w:ascii="Times New Roman" w:hAnsi="Times New Roman" w:cs="Times New Roman"/>
          <w:w w:val="105"/>
          <w:sz w:val="28"/>
          <w:szCs w:val="28"/>
        </w:rPr>
        <w:t>gian</w:t>
      </w:r>
      <w:r>
        <w:rPr>
          <w:rFonts w:hint="default" w:ascii="Times New Roman" w:hAnsi="Times New Roman" w:cs="Times New Roman"/>
          <w:spacing w:val="-24"/>
          <w:w w:val="105"/>
          <w:sz w:val="28"/>
          <w:szCs w:val="28"/>
        </w:rPr>
        <w:t xml:space="preserve"> </w:t>
      </w:r>
      <w:r>
        <w:rPr>
          <w:rFonts w:hint="default" w:ascii="Times New Roman" w:hAnsi="Times New Roman" w:cs="Times New Roman"/>
          <w:w w:val="105"/>
          <w:sz w:val="28"/>
          <w:szCs w:val="28"/>
        </w:rPr>
        <w:t>thực</w:t>
      </w:r>
      <w:r>
        <w:rPr>
          <w:rFonts w:hint="default" w:ascii="Times New Roman" w:hAnsi="Times New Roman" w:cs="Times New Roman"/>
          <w:spacing w:val="-23"/>
          <w:w w:val="105"/>
          <w:sz w:val="28"/>
          <w:szCs w:val="28"/>
        </w:rPr>
        <w:t xml:space="preserve"> </w:t>
      </w:r>
      <w:r>
        <w:rPr>
          <w:rFonts w:hint="default" w:ascii="Times New Roman" w:hAnsi="Times New Roman" w:cs="Times New Roman"/>
          <w:w w:val="105"/>
          <w:sz w:val="28"/>
          <w:szCs w:val="28"/>
        </w:rPr>
        <w:t>hiện</w:t>
      </w:r>
      <w:r>
        <w:rPr>
          <w:rFonts w:hint="default" w:ascii="Times New Roman" w:hAnsi="Times New Roman" w:cs="Times New Roman"/>
          <w:spacing w:val="-22"/>
          <w:w w:val="105"/>
          <w:sz w:val="28"/>
          <w:szCs w:val="28"/>
        </w:rPr>
        <w:t xml:space="preserve"> </w:t>
      </w:r>
      <w:r>
        <w:rPr>
          <w:rFonts w:hint="default" w:ascii="Times New Roman" w:hAnsi="Times New Roman" w:cs="Times New Roman"/>
          <w:w w:val="105"/>
          <w:sz w:val="28"/>
          <w:szCs w:val="28"/>
        </w:rPr>
        <w:t>lệnh</w:t>
      </w:r>
      <w:r>
        <w:rPr>
          <w:rFonts w:hint="default" w:ascii="Times New Roman" w:hAnsi="Times New Roman" w:cs="Times New Roman"/>
          <w:spacing w:val="-22"/>
          <w:w w:val="105"/>
          <w:sz w:val="28"/>
          <w:szCs w:val="28"/>
        </w:rPr>
        <w:t xml:space="preserve"> </w:t>
      </w:r>
      <w:r>
        <w:rPr>
          <w:rFonts w:hint="default" w:ascii="Times New Roman" w:hAnsi="Times New Roman" w:cs="Times New Roman"/>
          <w:w w:val="105"/>
          <w:sz w:val="28"/>
          <w:szCs w:val="28"/>
        </w:rPr>
        <w:t>S</w:t>
      </w:r>
      <w:r>
        <w:rPr>
          <w:rFonts w:hint="default" w:ascii="Times New Roman" w:hAnsi="Times New Roman" w:cs="Times New Roman"/>
          <w:spacing w:val="-24"/>
          <w:w w:val="105"/>
          <w:sz w:val="28"/>
          <w:szCs w:val="28"/>
        </w:rPr>
        <w:t xml:space="preserve"> </w:t>
      </w:r>
      <w:r>
        <w:rPr>
          <w:rFonts w:hint="default" w:ascii="Times New Roman" w:hAnsi="Times New Roman" w:cs="Times New Roman"/>
          <w:w w:val="105"/>
          <w:sz w:val="28"/>
          <w:szCs w:val="28"/>
        </w:rPr>
        <w:t>(thân</w:t>
      </w:r>
      <w:r>
        <w:rPr>
          <w:rFonts w:hint="default" w:ascii="Times New Roman" w:hAnsi="Times New Roman" w:cs="Times New Roman"/>
          <w:spacing w:val="-23"/>
          <w:w w:val="105"/>
          <w:sz w:val="28"/>
          <w:szCs w:val="28"/>
        </w:rPr>
        <w:t xml:space="preserve"> </w:t>
      </w:r>
      <w:r>
        <w:rPr>
          <w:rFonts w:hint="default" w:ascii="Times New Roman" w:hAnsi="Times New Roman" w:cs="Times New Roman"/>
          <w:w w:val="105"/>
          <w:sz w:val="28"/>
          <w:szCs w:val="28"/>
        </w:rPr>
        <w:t>của</w:t>
      </w:r>
      <w:r>
        <w:rPr>
          <w:rFonts w:hint="default" w:ascii="Times New Roman" w:hAnsi="Times New Roman" w:cs="Times New Roman"/>
          <w:spacing w:val="-25"/>
          <w:w w:val="105"/>
          <w:sz w:val="28"/>
          <w:szCs w:val="28"/>
        </w:rPr>
        <w:t xml:space="preserve"> </w:t>
      </w:r>
      <w:r>
        <w:rPr>
          <w:rFonts w:hint="default" w:ascii="Times New Roman" w:hAnsi="Times New Roman" w:cs="Times New Roman"/>
          <w:w w:val="105"/>
          <w:sz w:val="28"/>
          <w:szCs w:val="28"/>
        </w:rPr>
        <w:t>lệnh</w:t>
      </w:r>
      <w:r>
        <w:rPr>
          <w:rFonts w:hint="default" w:ascii="Times New Roman" w:hAnsi="Times New Roman" w:cs="Times New Roman"/>
          <w:spacing w:val="-23"/>
          <w:w w:val="105"/>
          <w:sz w:val="28"/>
          <w:szCs w:val="28"/>
        </w:rPr>
        <w:t xml:space="preserve"> </w:t>
      </w:r>
      <w:r>
        <w:rPr>
          <w:rFonts w:hint="default" w:ascii="Times New Roman" w:hAnsi="Times New Roman" w:cs="Times New Roman"/>
          <w:w w:val="105"/>
          <w:sz w:val="28"/>
          <w:szCs w:val="28"/>
        </w:rPr>
        <w:t>While)</w:t>
      </w:r>
      <w:r>
        <w:rPr>
          <w:rFonts w:hint="default" w:ascii="Times New Roman" w:hAnsi="Times New Roman" w:cs="Times New Roman"/>
          <w:spacing w:val="-25"/>
          <w:w w:val="105"/>
          <w:sz w:val="28"/>
          <w:szCs w:val="28"/>
        </w:rPr>
        <w:t xml:space="preserve"> </w:t>
      </w:r>
      <w:r>
        <w:rPr>
          <w:rFonts w:hint="default" w:ascii="Times New Roman" w:hAnsi="Times New Roman" w:cs="Times New Roman"/>
          <w:w w:val="105"/>
          <w:sz w:val="28"/>
          <w:szCs w:val="28"/>
        </w:rPr>
        <w:t xml:space="preserve">là </w:t>
      </w:r>
      <w:r>
        <w:rPr>
          <w:rFonts w:hint="default" w:ascii="Times New Roman" w:hAnsi="Times New Roman" w:cs="Times New Roman"/>
          <w:spacing w:val="2"/>
          <w:w w:val="105"/>
          <w:sz w:val="28"/>
          <w:szCs w:val="28"/>
        </w:rPr>
        <w:t>0(ƒ</w:t>
      </w:r>
      <w:r>
        <w:rPr>
          <w:rFonts w:hint="default" w:ascii="Times New Roman" w:hAnsi="Times New Roman" w:cs="Times New Roman"/>
          <w:spacing w:val="2"/>
          <w:w w:val="105"/>
          <w:position w:val="1"/>
          <w:sz w:val="28"/>
          <w:szCs w:val="28"/>
        </w:rPr>
        <w:t>(</w:t>
      </w:r>
      <w:r>
        <w:rPr>
          <w:rFonts w:hint="default" w:ascii="Times New Roman" w:hAnsi="Times New Roman" w:cs="Times New Roman"/>
          <w:spacing w:val="2"/>
          <w:w w:val="105"/>
          <w:sz w:val="28"/>
          <w:szCs w:val="28"/>
        </w:rPr>
        <w:t>n</w:t>
      </w:r>
      <w:r>
        <w:rPr>
          <w:rFonts w:hint="default" w:ascii="Times New Roman" w:hAnsi="Times New Roman" w:cs="Times New Roman"/>
          <w:spacing w:val="2"/>
          <w:w w:val="105"/>
          <w:position w:val="1"/>
          <w:sz w:val="28"/>
          <w:szCs w:val="28"/>
        </w:rPr>
        <w:t>)</w:t>
      </w:r>
      <w:r>
        <w:rPr>
          <w:rFonts w:hint="default" w:ascii="Times New Roman" w:hAnsi="Times New Roman" w:cs="Times New Roman"/>
          <w:spacing w:val="2"/>
          <w:w w:val="105"/>
          <w:sz w:val="28"/>
          <w:szCs w:val="28"/>
        </w:rPr>
        <w:t>)</w:t>
      </w:r>
      <w:r>
        <w:rPr>
          <w:rFonts w:hint="default" w:ascii="Times New Roman" w:hAnsi="Times New Roman" w:cs="Times New Roman"/>
          <w:spacing w:val="-12"/>
          <w:w w:val="105"/>
          <w:sz w:val="28"/>
          <w:szCs w:val="28"/>
        </w:rPr>
        <w:t xml:space="preserve"> </w:t>
      </w:r>
      <w:r>
        <w:rPr>
          <w:rFonts w:hint="default" w:ascii="Times New Roman" w:hAnsi="Times New Roman" w:cs="Times New Roman"/>
          <w:w w:val="105"/>
          <w:sz w:val="28"/>
          <w:szCs w:val="28"/>
        </w:rPr>
        <w:t>và</w:t>
      </w:r>
      <w:r>
        <w:rPr>
          <w:rFonts w:hint="default" w:ascii="Times New Roman" w:hAnsi="Times New Roman" w:cs="Times New Roman"/>
          <w:spacing w:val="-13"/>
          <w:w w:val="105"/>
          <w:sz w:val="28"/>
          <w:szCs w:val="28"/>
        </w:rPr>
        <w:t xml:space="preserve"> </w:t>
      </w:r>
      <w:r>
        <w:rPr>
          <w:rFonts w:hint="default" w:ascii="Times New Roman" w:hAnsi="Times New Roman" w:cs="Times New Roman"/>
          <w:w w:val="105"/>
          <w:sz w:val="28"/>
          <w:szCs w:val="28"/>
        </w:rPr>
        <w:t>g(n)</w:t>
      </w:r>
      <w:r>
        <w:rPr>
          <w:rFonts w:hint="default" w:ascii="Times New Roman" w:hAnsi="Times New Roman" w:cs="Times New Roman"/>
          <w:spacing w:val="-8"/>
          <w:w w:val="105"/>
          <w:sz w:val="28"/>
          <w:szCs w:val="28"/>
        </w:rPr>
        <w:t xml:space="preserve"> </w:t>
      </w:r>
      <w:r>
        <w:rPr>
          <w:rFonts w:hint="default" w:ascii="Times New Roman" w:hAnsi="Times New Roman" w:cs="Times New Roman"/>
          <w:w w:val="105"/>
          <w:sz w:val="28"/>
          <w:szCs w:val="28"/>
        </w:rPr>
        <w:t>là</w:t>
      </w:r>
      <w:r>
        <w:rPr>
          <w:rFonts w:hint="default" w:ascii="Times New Roman" w:hAnsi="Times New Roman" w:cs="Times New Roman"/>
          <w:spacing w:val="-13"/>
          <w:w w:val="105"/>
          <w:sz w:val="28"/>
          <w:szCs w:val="28"/>
        </w:rPr>
        <w:t xml:space="preserve"> </w:t>
      </w:r>
      <w:r>
        <w:rPr>
          <w:rFonts w:hint="default" w:ascii="Times New Roman" w:hAnsi="Times New Roman" w:cs="Times New Roman"/>
          <w:w w:val="105"/>
          <w:sz w:val="28"/>
          <w:szCs w:val="28"/>
        </w:rPr>
        <w:t>số</w:t>
      </w:r>
      <w:r>
        <w:rPr>
          <w:rFonts w:hint="default" w:ascii="Times New Roman" w:hAnsi="Times New Roman" w:cs="Times New Roman"/>
          <w:spacing w:val="-11"/>
          <w:w w:val="105"/>
          <w:sz w:val="28"/>
          <w:szCs w:val="28"/>
        </w:rPr>
        <w:t xml:space="preserve"> </w:t>
      </w:r>
      <w:r>
        <w:rPr>
          <w:rFonts w:hint="default" w:ascii="Times New Roman" w:hAnsi="Times New Roman" w:cs="Times New Roman"/>
          <w:w w:val="105"/>
          <w:sz w:val="28"/>
          <w:szCs w:val="28"/>
        </w:rPr>
        <w:t>lần</w:t>
      </w:r>
      <w:r>
        <w:rPr>
          <w:rFonts w:hint="default" w:ascii="Times New Roman" w:hAnsi="Times New Roman" w:cs="Times New Roman"/>
          <w:spacing w:val="-12"/>
          <w:w w:val="105"/>
          <w:sz w:val="28"/>
          <w:szCs w:val="28"/>
        </w:rPr>
        <w:t xml:space="preserve"> </w:t>
      </w:r>
      <w:r>
        <w:rPr>
          <w:rFonts w:hint="default" w:ascii="Times New Roman" w:hAnsi="Times New Roman" w:cs="Times New Roman"/>
          <w:w w:val="105"/>
          <w:sz w:val="28"/>
          <w:szCs w:val="28"/>
        </w:rPr>
        <w:t>lặp</w:t>
      </w:r>
      <w:r>
        <w:rPr>
          <w:rFonts w:hint="default" w:ascii="Times New Roman" w:hAnsi="Times New Roman" w:cs="Times New Roman"/>
          <w:spacing w:val="-12"/>
          <w:w w:val="105"/>
          <w:sz w:val="28"/>
          <w:szCs w:val="28"/>
        </w:rPr>
        <w:t xml:space="preserve"> </w:t>
      </w:r>
      <w:r>
        <w:rPr>
          <w:rFonts w:hint="default" w:ascii="Times New Roman" w:hAnsi="Times New Roman" w:cs="Times New Roman"/>
          <w:w w:val="105"/>
          <w:sz w:val="28"/>
          <w:szCs w:val="28"/>
        </w:rPr>
        <w:t>tối</w:t>
      </w:r>
      <w:r>
        <w:rPr>
          <w:rFonts w:hint="default" w:ascii="Times New Roman" w:hAnsi="Times New Roman" w:cs="Times New Roman"/>
          <w:spacing w:val="-12"/>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a</w:t>
      </w:r>
      <w:r>
        <w:rPr>
          <w:rFonts w:hint="default" w:ascii="Times New Roman" w:hAnsi="Times New Roman" w:cs="Times New Roman"/>
          <w:spacing w:val="-13"/>
          <w:w w:val="105"/>
          <w:sz w:val="28"/>
          <w:szCs w:val="28"/>
        </w:rPr>
        <w:t xml:space="preserve"> </w:t>
      </w:r>
      <w:r>
        <w:rPr>
          <w:rFonts w:hint="default" w:ascii="Times New Roman" w:hAnsi="Times New Roman" w:cs="Times New Roman"/>
          <w:w w:val="105"/>
          <w:sz w:val="28"/>
          <w:szCs w:val="28"/>
        </w:rPr>
        <w:t>thực</w:t>
      </w:r>
      <w:r>
        <w:rPr>
          <w:rFonts w:hint="default" w:ascii="Times New Roman" w:hAnsi="Times New Roman" w:cs="Times New Roman"/>
          <w:spacing w:val="-12"/>
          <w:w w:val="105"/>
          <w:sz w:val="28"/>
          <w:szCs w:val="28"/>
        </w:rPr>
        <w:t xml:space="preserve"> </w:t>
      </w:r>
      <w:r>
        <w:rPr>
          <w:rFonts w:hint="default" w:ascii="Times New Roman" w:hAnsi="Times New Roman" w:cs="Times New Roman"/>
          <w:w w:val="105"/>
          <w:sz w:val="28"/>
          <w:szCs w:val="28"/>
        </w:rPr>
        <w:t>hiện</w:t>
      </w:r>
      <w:r>
        <w:rPr>
          <w:rFonts w:hint="default" w:ascii="Times New Roman" w:hAnsi="Times New Roman" w:cs="Times New Roman"/>
          <w:spacing w:val="-12"/>
          <w:w w:val="105"/>
          <w:sz w:val="28"/>
          <w:szCs w:val="28"/>
        </w:rPr>
        <w:t xml:space="preserve"> </w:t>
      </w:r>
      <w:r>
        <w:rPr>
          <w:rFonts w:hint="default" w:ascii="Times New Roman" w:hAnsi="Times New Roman" w:cs="Times New Roman"/>
          <w:w w:val="105"/>
          <w:sz w:val="28"/>
          <w:szCs w:val="28"/>
        </w:rPr>
        <w:t>lệnh</w:t>
      </w:r>
      <w:r>
        <w:rPr>
          <w:rFonts w:hint="default" w:ascii="Times New Roman" w:hAnsi="Times New Roman" w:cs="Times New Roman"/>
          <w:spacing w:val="-12"/>
          <w:w w:val="105"/>
          <w:sz w:val="28"/>
          <w:szCs w:val="28"/>
        </w:rPr>
        <w:t xml:space="preserve"> </w:t>
      </w:r>
      <w:r>
        <w:rPr>
          <w:rFonts w:hint="default" w:ascii="Times New Roman" w:hAnsi="Times New Roman" w:cs="Times New Roman"/>
          <w:w w:val="105"/>
          <w:sz w:val="28"/>
          <w:szCs w:val="28"/>
        </w:rPr>
        <w:t>S.</w:t>
      </w:r>
      <w:r>
        <w:rPr>
          <w:rFonts w:hint="default" w:ascii="Times New Roman" w:hAnsi="Times New Roman" w:cs="Times New Roman"/>
          <w:spacing w:val="-11"/>
          <w:w w:val="105"/>
          <w:sz w:val="28"/>
          <w:szCs w:val="28"/>
        </w:rPr>
        <w:t xml:space="preserve"> </w:t>
      </w:r>
      <w:r>
        <w:rPr>
          <w:rFonts w:hint="default" w:ascii="Times New Roman" w:hAnsi="Times New Roman" w:cs="Times New Roman"/>
          <w:w w:val="105"/>
          <w:sz w:val="28"/>
          <w:szCs w:val="28"/>
        </w:rPr>
        <w:t>Khi</w:t>
      </w:r>
      <w:r>
        <w:rPr>
          <w:rFonts w:hint="default" w:ascii="Times New Roman" w:hAnsi="Times New Roman" w:cs="Times New Roman"/>
          <w:spacing w:val="-11"/>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ó</w:t>
      </w:r>
      <w:r>
        <w:rPr>
          <w:rFonts w:hint="default" w:ascii="Times New Roman" w:hAnsi="Times New Roman" w:cs="Times New Roman"/>
          <w:spacing w:val="-12"/>
          <w:w w:val="105"/>
          <w:sz w:val="28"/>
          <w:szCs w:val="28"/>
        </w:rPr>
        <w:t xml:space="preserve"> </w:t>
      </w:r>
      <w:r>
        <w:rPr>
          <w:rFonts w:hint="default" w:ascii="Times New Roman" w:hAnsi="Times New Roman" w:cs="Times New Roman"/>
          <w:w w:val="105"/>
          <w:sz w:val="28"/>
          <w:szCs w:val="28"/>
        </w:rPr>
        <w:t>thời</w:t>
      </w:r>
      <w:r>
        <w:rPr>
          <w:rFonts w:hint="default" w:ascii="Times New Roman" w:hAnsi="Times New Roman" w:cs="Times New Roman"/>
          <w:spacing w:val="-12"/>
          <w:w w:val="105"/>
          <w:sz w:val="28"/>
          <w:szCs w:val="28"/>
        </w:rPr>
        <w:t xml:space="preserve"> </w:t>
      </w:r>
      <w:r>
        <w:rPr>
          <w:rFonts w:hint="default" w:ascii="Times New Roman" w:hAnsi="Times New Roman" w:cs="Times New Roman"/>
          <w:w w:val="105"/>
          <w:sz w:val="28"/>
          <w:szCs w:val="28"/>
        </w:rPr>
        <w:t>gian</w:t>
      </w:r>
      <w:r>
        <w:rPr>
          <w:rFonts w:hint="default" w:ascii="Times New Roman" w:hAnsi="Times New Roman" w:cs="Times New Roman"/>
          <w:spacing w:val="-12"/>
          <w:w w:val="105"/>
          <w:sz w:val="28"/>
          <w:szCs w:val="28"/>
        </w:rPr>
        <w:t xml:space="preserve"> </w:t>
      </w:r>
      <w:r>
        <w:rPr>
          <w:rFonts w:hint="default" w:ascii="Times New Roman" w:hAnsi="Times New Roman" w:cs="Times New Roman"/>
          <w:w w:val="105"/>
          <w:sz w:val="28"/>
          <w:szCs w:val="28"/>
        </w:rPr>
        <w:t>thực hiện lệnh While là</w:t>
      </w:r>
      <w:r>
        <w:rPr>
          <w:rFonts w:hint="default" w:ascii="Times New Roman" w:hAnsi="Times New Roman" w:cs="Times New Roman"/>
          <w:spacing w:val="-17"/>
          <w:w w:val="105"/>
          <w:sz w:val="28"/>
          <w:szCs w:val="28"/>
        </w:rPr>
        <w:t xml:space="preserve"> </w:t>
      </w:r>
      <w:r>
        <w:rPr>
          <w:rFonts w:hint="default" w:ascii="Times New Roman" w:hAnsi="Times New Roman" w:cs="Times New Roman"/>
          <w:w w:val="105"/>
          <w:sz w:val="28"/>
          <w:szCs w:val="28"/>
        </w:rPr>
        <w:t>0(ƒ</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n</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g</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n</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w:t>
      </w:r>
    </w:p>
    <w:p>
      <w:pPr>
        <w:pStyle w:val="12"/>
        <w:numPr>
          <w:ilvl w:val="0"/>
          <w:numId w:val="3"/>
        </w:numPr>
        <w:tabs>
          <w:tab w:val="left" w:pos="1114"/>
        </w:tabs>
        <w:spacing w:before="66" w:after="0" w:line="240" w:lineRule="auto"/>
        <w:ind w:left="1113" w:right="0" w:hanging="243"/>
        <w:jc w:val="both"/>
        <w:rPr>
          <w:rFonts w:hint="default" w:ascii="Times New Roman" w:hAnsi="Times New Roman" w:cs="Times New Roman"/>
          <w:sz w:val="28"/>
          <w:szCs w:val="28"/>
        </w:rPr>
      </w:pPr>
      <w:r>
        <w:rPr>
          <w:rFonts w:hint="default" w:ascii="Times New Roman" w:hAnsi="Times New Roman" w:cs="Times New Roman"/>
          <w:sz w:val="28"/>
          <w:szCs w:val="28"/>
        </w:rPr>
        <w:t>Lệnh lặp Repeat: giả sử thời gian thực hiện khối</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lệnh</w:t>
      </w:r>
    </w:p>
    <w:p>
      <w:pPr>
        <w:spacing w:before="101"/>
        <w:ind w:left="308" w:right="304" w:firstLine="0"/>
        <w:jc w:val="center"/>
        <w:rPr>
          <w:rFonts w:hint="default" w:ascii="Times New Roman" w:hAnsi="Times New Roman" w:cs="Times New Roman"/>
          <w:sz w:val="28"/>
          <w:szCs w:val="28"/>
        </w:rPr>
      </w:pPr>
      <w:r>
        <w:rPr>
          <w:rFonts w:hint="default" w:ascii="Times New Roman" w:hAnsi="Times New Roman" w:cs="Times New Roman"/>
          <w:sz w:val="28"/>
          <w:szCs w:val="28"/>
        </w:rPr>
        <w:t>Begin S</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 S</w:t>
      </w:r>
      <w:r>
        <w:rPr>
          <w:rFonts w:hint="default" w:ascii="Times New Roman" w:hAnsi="Times New Roman" w:cs="Times New Roman"/>
          <w:sz w:val="28"/>
          <w:szCs w:val="28"/>
          <w:vertAlign w:val="subscript"/>
        </w:rPr>
        <w:t>2</w:t>
      </w:r>
      <w:r>
        <w:rPr>
          <w:rFonts w:hint="default" w:ascii="Times New Roman" w:hAnsi="Times New Roman" w:cs="Times New Roman"/>
          <w:sz w:val="28"/>
          <w:szCs w:val="28"/>
          <w:vertAlign w:val="baseline"/>
        </w:rPr>
        <w:t>;…; S</w:t>
      </w:r>
      <w:r>
        <w:rPr>
          <w:rFonts w:hint="default" w:ascii="Times New Roman" w:hAnsi="Times New Roman" w:cs="Times New Roman"/>
          <w:sz w:val="28"/>
          <w:szCs w:val="28"/>
          <w:vertAlign w:val="subscript"/>
        </w:rPr>
        <w:t>m</w:t>
      </w:r>
      <w:r>
        <w:rPr>
          <w:rFonts w:hint="default" w:ascii="Times New Roman" w:hAnsi="Times New Roman" w:cs="Times New Roman"/>
          <w:sz w:val="28"/>
          <w:szCs w:val="28"/>
          <w:vertAlign w:val="baseline"/>
        </w:rPr>
        <w:t>; End;</w:t>
      </w:r>
    </w:p>
    <w:p>
      <w:pPr>
        <w:pStyle w:val="7"/>
        <w:spacing w:before="68" w:line="264" w:lineRule="auto"/>
        <w:ind w:left="871" w:right="298"/>
        <w:jc w:val="both"/>
        <w:rPr>
          <w:rFonts w:hint="default" w:ascii="Times New Roman" w:hAnsi="Times New Roman" w:cs="Times New Roman"/>
          <w:sz w:val="28"/>
          <w:szCs w:val="28"/>
        </w:rPr>
      </w:pPr>
      <w:r>
        <w:rPr>
          <w:rFonts w:hint="default" w:ascii="Times New Roman" w:hAnsi="Times New Roman" w:cs="Times New Roman"/>
          <w:w w:val="105"/>
          <w:sz w:val="28"/>
          <w:szCs w:val="28"/>
        </w:rPr>
        <w:t>là 0(ƒ</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n</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 xml:space="preserve">) và g(n) là số lần lặp tối </w:t>
      </w:r>
      <w:r>
        <w:rPr>
          <w:rFonts w:hint="default" w:cs="Times New Roman"/>
          <w:w w:val="105"/>
          <w:sz w:val="28"/>
          <w:szCs w:val="28"/>
          <w:lang w:val="en-US"/>
        </w:rPr>
        <w:t>đ</w:t>
      </w:r>
      <w:r>
        <w:rPr>
          <w:rFonts w:hint="default" w:ascii="Times New Roman" w:hAnsi="Times New Roman" w:cs="Times New Roman"/>
          <w:w w:val="105"/>
          <w:sz w:val="28"/>
          <w:szCs w:val="28"/>
        </w:rPr>
        <w:t xml:space="preserve">a. Khi </w:t>
      </w:r>
      <w:r>
        <w:rPr>
          <w:rFonts w:hint="default" w:cs="Times New Roman"/>
          <w:w w:val="105"/>
          <w:sz w:val="28"/>
          <w:szCs w:val="28"/>
          <w:lang w:val="en-US"/>
        </w:rPr>
        <w:t>đ</w:t>
      </w:r>
      <w:r>
        <w:rPr>
          <w:rFonts w:hint="default" w:ascii="Times New Roman" w:hAnsi="Times New Roman" w:cs="Times New Roman"/>
          <w:w w:val="105"/>
          <w:sz w:val="28"/>
          <w:szCs w:val="28"/>
        </w:rPr>
        <w:t>ó thời gian thực hiện lệnh Repeat là 0(ƒ</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n</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g</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n</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w:t>
      </w:r>
    </w:p>
    <w:p>
      <w:pPr>
        <w:pStyle w:val="12"/>
        <w:numPr>
          <w:ilvl w:val="0"/>
          <w:numId w:val="3"/>
        </w:numPr>
        <w:tabs>
          <w:tab w:val="left" w:pos="1124"/>
        </w:tabs>
        <w:spacing w:before="59" w:after="0" w:line="264" w:lineRule="auto"/>
        <w:ind w:left="871" w:right="296" w:firstLine="0"/>
        <w:jc w:val="both"/>
        <w:rPr>
          <w:rFonts w:hint="default" w:ascii="Times New Roman" w:hAnsi="Times New Roman" w:cs="Times New Roman"/>
          <w:sz w:val="28"/>
          <w:szCs w:val="28"/>
        </w:rPr>
      </w:pPr>
      <w:r>
        <w:rPr>
          <w:rFonts w:hint="default" w:ascii="Times New Roman" w:hAnsi="Times New Roman" w:cs="Times New Roman"/>
          <w:w w:val="105"/>
          <w:sz w:val="28"/>
          <w:szCs w:val="28"/>
        </w:rPr>
        <w:t>Lệnh</w:t>
      </w:r>
      <w:r>
        <w:rPr>
          <w:rFonts w:hint="default" w:ascii="Times New Roman" w:hAnsi="Times New Roman" w:cs="Times New Roman"/>
          <w:spacing w:val="-7"/>
          <w:w w:val="105"/>
          <w:sz w:val="28"/>
          <w:szCs w:val="28"/>
        </w:rPr>
        <w:t xml:space="preserve"> </w:t>
      </w:r>
      <w:r>
        <w:rPr>
          <w:rFonts w:hint="default" w:ascii="Times New Roman" w:hAnsi="Times New Roman" w:cs="Times New Roman"/>
          <w:w w:val="105"/>
          <w:sz w:val="28"/>
          <w:szCs w:val="28"/>
        </w:rPr>
        <w:t>lặp</w:t>
      </w:r>
      <w:r>
        <w:rPr>
          <w:rFonts w:hint="default" w:ascii="Times New Roman" w:hAnsi="Times New Roman" w:cs="Times New Roman"/>
          <w:spacing w:val="-7"/>
          <w:w w:val="105"/>
          <w:sz w:val="28"/>
          <w:szCs w:val="28"/>
        </w:rPr>
        <w:t xml:space="preserve"> </w:t>
      </w:r>
      <w:r>
        <w:rPr>
          <w:rFonts w:hint="default" w:ascii="Times New Roman" w:hAnsi="Times New Roman" w:cs="Times New Roman"/>
          <w:w w:val="105"/>
          <w:sz w:val="28"/>
          <w:szCs w:val="28"/>
        </w:rPr>
        <w:t>For:</w:t>
      </w:r>
      <w:r>
        <w:rPr>
          <w:rFonts w:hint="default" w:ascii="Times New Roman" w:hAnsi="Times New Roman" w:cs="Times New Roman"/>
          <w:spacing w:val="-4"/>
          <w:w w:val="105"/>
          <w:sz w:val="28"/>
          <w:szCs w:val="28"/>
        </w:rPr>
        <w:t xml:space="preserve"> </w:t>
      </w:r>
      <w:r>
        <w:rPr>
          <w:rFonts w:hint="default" w:ascii="Times New Roman" w:hAnsi="Times New Roman" w:cs="Times New Roman"/>
          <w:w w:val="105"/>
          <w:sz w:val="28"/>
          <w:szCs w:val="28"/>
        </w:rPr>
        <w:t>giả</w:t>
      </w:r>
      <w:r>
        <w:rPr>
          <w:rFonts w:hint="default" w:ascii="Times New Roman" w:hAnsi="Times New Roman" w:cs="Times New Roman"/>
          <w:spacing w:val="-8"/>
          <w:w w:val="105"/>
          <w:sz w:val="28"/>
          <w:szCs w:val="28"/>
        </w:rPr>
        <w:t xml:space="preserve"> </w:t>
      </w:r>
      <w:r>
        <w:rPr>
          <w:rFonts w:hint="default" w:ascii="Times New Roman" w:hAnsi="Times New Roman" w:cs="Times New Roman"/>
          <w:w w:val="105"/>
          <w:sz w:val="28"/>
          <w:szCs w:val="28"/>
        </w:rPr>
        <w:t>sử</w:t>
      </w:r>
      <w:r>
        <w:rPr>
          <w:rFonts w:hint="default" w:ascii="Times New Roman" w:hAnsi="Times New Roman" w:cs="Times New Roman"/>
          <w:spacing w:val="-6"/>
          <w:w w:val="105"/>
          <w:sz w:val="28"/>
          <w:szCs w:val="28"/>
        </w:rPr>
        <w:t xml:space="preserve"> </w:t>
      </w:r>
      <w:r>
        <w:rPr>
          <w:rFonts w:hint="default" w:ascii="Times New Roman" w:hAnsi="Times New Roman" w:cs="Times New Roman"/>
          <w:w w:val="105"/>
          <w:sz w:val="28"/>
          <w:szCs w:val="28"/>
        </w:rPr>
        <w:t>thời</w:t>
      </w:r>
      <w:r>
        <w:rPr>
          <w:rFonts w:hint="default" w:ascii="Times New Roman" w:hAnsi="Times New Roman" w:cs="Times New Roman"/>
          <w:spacing w:val="-6"/>
          <w:w w:val="105"/>
          <w:sz w:val="28"/>
          <w:szCs w:val="28"/>
        </w:rPr>
        <w:t xml:space="preserve"> </w:t>
      </w:r>
      <w:r>
        <w:rPr>
          <w:rFonts w:hint="default" w:ascii="Times New Roman" w:hAnsi="Times New Roman" w:cs="Times New Roman"/>
          <w:w w:val="105"/>
          <w:sz w:val="28"/>
          <w:szCs w:val="28"/>
        </w:rPr>
        <w:t>gian</w:t>
      </w:r>
      <w:r>
        <w:rPr>
          <w:rFonts w:hint="default" w:ascii="Times New Roman" w:hAnsi="Times New Roman" w:cs="Times New Roman"/>
          <w:spacing w:val="-7"/>
          <w:w w:val="105"/>
          <w:sz w:val="28"/>
          <w:szCs w:val="28"/>
        </w:rPr>
        <w:t xml:space="preserve"> </w:t>
      </w:r>
      <w:r>
        <w:rPr>
          <w:rFonts w:hint="default" w:ascii="Times New Roman" w:hAnsi="Times New Roman" w:cs="Times New Roman"/>
          <w:w w:val="105"/>
          <w:sz w:val="28"/>
          <w:szCs w:val="28"/>
        </w:rPr>
        <w:t>thực</w:t>
      </w:r>
      <w:r>
        <w:rPr>
          <w:rFonts w:hint="default" w:ascii="Times New Roman" w:hAnsi="Times New Roman" w:cs="Times New Roman"/>
          <w:spacing w:val="-8"/>
          <w:w w:val="105"/>
          <w:sz w:val="28"/>
          <w:szCs w:val="28"/>
        </w:rPr>
        <w:t xml:space="preserve"> </w:t>
      </w:r>
      <w:r>
        <w:rPr>
          <w:rFonts w:hint="default" w:ascii="Times New Roman" w:hAnsi="Times New Roman" w:cs="Times New Roman"/>
          <w:w w:val="105"/>
          <w:sz w:val="28"/>
          <w:szCs w:val="28"/>
        </w:rPr>
        <w:t>hiện</w:t>
      </w:r>
      <w:r>
        <w:rPr>
          <w:rFonts w:hint="default" w:ascii="Times New Roman" w:hAnsi="Times New Roman" w:cs="Times New Roman"/>
          <w:spacing w:val="-6"/>
          <w:w w:val="105"/>
          <w:sz w:val="28"/>
          <w:szCs w:val="28"/>
        </w:rPr>
        <w:t xml:space="preserve"> </w:t>
      </w:r>
      <w:r>
        <w:rPr>
          <w:rFonts w:hint="default" w:ascii="Times New Roman" w:hAnsi="Times New Roman" w:cs="Times New Roman"/>
          <w:w w:val="105"/>
          <w:sz w:val="28"/>
          <w:szCs w:val="28"/>
        </w:rPr>
        <w:t>lệnh</w:t>
      </w:r>
      <w:r>
        <w:rPr>
          <w:rFonts w:hint="default" w:ascii="Times New Roman" w:hAnsi="Times New Roman" w:cs="Times New Roman"/>
          <w:spacing w:val="-5"/>
          <w:w w:val="105"/>
          <w:sz w:val="28"/>
          <w:szCs w:val="28"/>
        </w:rPr>
        <w:t xml:space="preserve"> </w:t>
      </w:r>
      <w:r>
        <w:rPr>
          <w:rFonts w:hint="default" w:ascii="Times New Roman" w:hAnsi="Times New Roman" w:cs="Times New Roman"/>
          <w:w w:val="105"/>
          <w:sz w:val="28"/>
          <w:szCs w:val="28"/>
        </w:rPr>
        <w:t>S</w:t>
      </w:r>
      <w:r>
        <w:rPr>
          <w:rFonts w:hint="default" w:ascii="Times New Roman" w:hAnsi="Times New Roman" w:cs="Times New Roman"/>
          <w:spacing w:val="-6"/>
          <w:w w:val="105"/>
          <w:sz w:val="28"/>
          <w:szCs w:val="28"/>
        </w:rPr>
        <w:t xml:space="preserve"> </w:t>
      </w:r>
      <w:r>
        <w:rPr>
          <w:rFonts w:hint="default" w:ascii="Times New Roman" w:hAnsi="Times New Roman" w:cs="Times New Roman"/>
          <w:w w:val="105"/>
          <w:sz w:val="28"/>
          <w:szCs w:val="28"/>
        </w:rPr>
        <w:t>là</w:t>
      </w:r>
      <w:r>
        <w:rPr>
          <w:rFonts w:hint="default" w:ascii="Times New Roman" w:hAnsi="Times New Roman" w:cs="Times New Roman"/>
          <w:spacing w:val="-7"/>
          <w:w w:val="105"/>
          <w:sz w:val="28"/>
          <w:szCs w:val="28"/>
        </w:rPr>
        <w:t xml:space="preserve"> </w:t>
      </w:r>
      <w:r>
        <w:rPr>
          <w:rFonts w:hint="default" w:ascii="Times New Roman" w:hAnsi="Times New Roman" w:cs="Times New Roman"/>
          <w:spacing w:val="2"/>
          <w:w w:val="105"/>
          <w:sz w:val="28"/>
          <w:szCs w:val="28"/>
        </w:rPr>
        <w:t>0(ƒ</w:t>
      </w:r>
      <w:r>
        <w:rPr>
          <w:rFonts w:hint="default" w:ascii="Times New Roman" w:hAnsi="Times New Roman" w:cs="Times New Roman"/>
          <w:spacing w:val="2"/>
          <w:w w:val="105"/>
          <w:position w:val="1"/>
          <w:sz w:val="28"/>
          <w:szCs w:val="28"/>
        </w:rPr>
        <w:t>(</w:t>
      </w:r>
      <w:r>
        <w:rPr>
          <w:rFonts w:hint="default" w:ascii="Times New Roman" w:hAnsi="Times New Roman" w:cs="Times New Roman"/>
          <w:spacing w:val="2"/>
          <w:w w:val="105"/>
          <w:sz w:val="28"/>
          <w:szCs w:val="28"/>
        </w:rPr>
        <w:t>n</w:t>
      </w:r>
      <w:r>
        <w:rPr>
          <w:rFonts w:hint="default" w:ascii="Times New Roman" w:hAnsi="Times New Roman" w:cs="Times New Roman"/>
          <w:spacing w:val="2"/>
          <w:w w:val="105"/>
          <w:position w:val="1"/>
          <w:sz w:val="28"/>
          <w:szCs w:val="28"/>
        </w:rPr>
        <w:t>)</w:t>
      </w:r>
      <w:r>
        <w:rPr>
          <w:rFonts w:hint="default" w:ascii="Times New Roman" w:hAnsi="Times New Roman" w:cs="Times New Roman"/>
          <w:spacing w:val="2"/>
          <w:w w:val="105"/>
          <w:sz w:val="28"/>
          <w:szCs w:val="28"/>
        </w:rPr>
        <w:t>)</w:t>
      </w:r>
      <w:r>
        <w:rPr>
          <w:rFonts w:hint="default" w:ascii="Times New Roman" w:hAnsi="Times New Roman" w:cs="Times New Roman"/>
          <w:spacing w:val="-6"/>
          <w:w w:val="105"/>
          <w:sz w:val="28"/>
          <w:szCs w:val="28"/>
        </w:rPr>
        <w:t xml:space="preserve"> </w:t>
      </w:r>
      <w:r>
        <w:rPr>
          <w:rFonts w:hint="default" w:ascii="Times New Roman" w:hAnsi="Times New Roman" w:cs="Times New Roman"/>
          <w:w w:val="105"/>
          <w:sz w:val="28"/>
          <w:szCs w:val="28"/>
        </w:rPr>
        <w:t>và</w:t>
      </w:r>
      <w:r>
        <w:rPr>
          <w:rFonts w:hint="default" w:ascii="Times New Roman" w:hAnsi="Times New Roman" w:cs="Times New Roman"/>
          <w:spacing w:val="-7"/>
          <w:w w:val="105"/>
          <w:sz w:val="28"/>
          <w:szCs w:val="28"/>
        </w:rPr>
        <w:t xml:space="preserve"> </w:t>
      </w:r>
      <w:r>
        <w:rPr>
          <w:rFonts w:hint="default" w:ascii="Times New Roman" w:hAnsi="Times New Roman" w:cs="Times New Roman"/>
          <w:spacing w:val="2"/>
          <w:w w:val="105"/>
          <w:sz w:val="28"/>
          <w:szCs w:val="28"/>
        </w:rPr>
        <w:t>g(n)</w:t>
      </w:r>
      <w:r>
        <w:rPr>
          <w:rFonts w:hint="default" w:ascii="Times New Roman" w:hAnsi="Times New Roman" w:cs="Times New Roman"/>
          <w:spacing w:val="-5"/>
          <w:w w:val="105"/>
          <w:sz w:val="28"/>
          <w:szCs w:val="28"/>
        </w:rPr>
        <w:t xml:space="preserve"> </w:t>
      </w:r>
      <w:r>
        <w:rPr>
          <w:rFonts w:hint="default" w:ascii="Times New Roman" w:hAnsi="Times New Roman" w:cs="Times New Roman"/>
          <w:w w:val="105"/>
          <w:sz w:val="28"/>
          <w:szCs w:val="28"/>
        </w:rPr>
        <w:t>là</w:t>
      </w:r>
      <w:r>
        <w:rPr>
          <w:rFonts w:hint="default" w:ascii="Times New Roman" w:hAnsi="Times New Roman" w:cs="Times New Roman"/>
          <w:spacing w:val="-8"/>
          <w:w w:val="105"/>
          <w:sz w:val="28"/>
          <w:szCs w:val="28"/>
        </w:rPr>
        <w:t xml:space="preserve"> </w:t>
      </w:r>
      <w:r>
        <w:rPr>
          <w:rFonts w:hint="default" w:ascii="Times New Roman" w:hAnsi="Times New Roman" w:cs="Times New Roman"/>
          <w:w w:val="105"/>
          <w:sz w:val="28"/>
          <w:szCs w:val="28"/>
        </w:rPr>
        <w:t>số lần</w:t>
      </w:r>
      <w:r>
        <w:rPr>
          <w:rFonts w:hint="default" w:ascii="Times New Roman" w:hAnsi="Times New Roman" w:cs="Times New Roman"/>
          <w:spacing w:val="-9"/>
          <w:w w:val="105"/>
          <w:sz w:val="28"/>
          <w:szCs w:val="28"/>
        </w:rPr>
        <w:t xml:space="preserve"> </w:t>
      </w:r>
      <w:r>
        <w:rPr>
          <w:rFonts w:hint="default" w:ascii="Times New Roman" w:hAnsi="Times New Roman" w:cs="Times New Roman"/>
          <w:w w:val="105"/>
          <w:sz w:val="28"/>
          <w:szCs w:val="28"/>
        </w:rPr>
        <w:t>lặp</w:t>
      </w:r>
      <w:r>
        <w:rPr>
          <w:rFonts w:hint="default" w:ascii="Times New Roman" w:hAnsi="Times New Roman" w:cs="Times New Roman"/>
          <w:spacing w:val="-10"/>
          <w:w w:val="105"/>
          <w:sz w:val="28"/>
          <w:szCs w:val="28"/>
        </w:rPr>
        <w:t xml:space="preserve"> </w:t>
      </w:r>
      <w:r>
        <w:rPr>
          <w:rFonts w:hint="default" w:ascii="Times New Roman" w:hAnsi="Times New Roman" w:cs="Times New Roman"/>
          <w:w w:val="105"/>
          <w:sz w:val="28"/>
          <w:szCs w:val="28"/>
        </w:rPr>
        <w:t>tối</w:t>
      </w:r>
      <w:r>
        <w:rPr>
          <w:rFonts w:hint="default" w:ascii="Times New Roman" w:hAnsi="Times New Roman" w:cs="Times New Roman"/>
          <w:spacing w:val="-9"/>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a.</w:t>
      </w:r>
      <w:r>
        <w:rPr>
          <w:rFonts w:hint="default" w:ascii="Times New Roman" w:hAnsi="Times New Roman" w:cs="Times New Roman"/>
          <w:spacing w:val="-9"/>
          <w:w w:val="105"/>
          <w:sz w:val="28"/>
          <w:szCs w:val="28"/>
        </w:rPr>
        <w:t xml:space="preserve"> </w:t>
      </w:r>
      <w:r>
        <w:rPr>
          <w:rFonts w:hint="default" w:ascii="Times New Roman" w:hAnsi="Times New Roman" w:cs="Times New Roman"/>
          <w:w w:val="105"/>
          <w:sz w:val="28"/>
          <w:szCs w:val="28"/>
        </w:rPr>
        <w:t>Khi</w:t>
      </w:r>
      <w:r>
        <w:rPr>
          <w:rFonts w:hint="default" w:ascii="Times New Roman" w:hAnsi="Times New Roman" w:cs="Times New Roman"/>
          <w:spacing w:val="-9"/>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ó</w:t>
      </w:r>
      <w:r>
        <w:rPr>
          <w:rFonts w:hint="default" w:ascii="Times New Roman" w:hAnsi="Times New Roman" w:cs="Times New Roman"/>
          <w:spacing w:val="-9"/>
          <w:w w:val="105"/>
          <w:sz w:val="28"/>
          <w:szCs w:val="28"/>
        </w:rPr>
        <w:t xml:space="preserve"> </w:t>
      </w:r>
      <w:r>
        <w:rPr>
          <w:rFonts w:hint="default" w:ascii="Times New Roman" w:hAnsi="Times New Roman" w:cs="Times New Roman"/>
          <w:w w:val="105"/>
          <w:sz w:val="28"/>
          <w:szCs w:val="28"/>
        </w:rPr>
        <w:t>thời</w:t>
      </w:r>
      <w:r>
        <w:rPr>
          <w:rFonts w:hint="default" w:ascii="Times New Roman" w:hAnsi="Times New Roman" w:cs="Times New Roman"/>
          <w:spacing w:val="-9"/>
          <w:w w:val="105"/>
          <w:sz w:val="28"/>
          <w:szCs w:val="28"/>
        </w:rPr>
        <w:t xml:space="preserve"> </w:t>
      </w:r>
      <w:r>
        <w:rPr>
          <w:rFonts w:hint="default" w:ascii="Times New Roman" w:hAnsi="Times New Roman" w:cs="Times New Roman"/>
          <w:w w:val="105"/>
          <w:sz w:val="28"/>
          <w:szCs w:val="28"/>
        </w:rPr>
        <w:t>gian</w:t>
      </w:r>
      <w:r>
        <w:rPr>
          <w:rFonts w:hint="default" w:ascii="Times New Roman" w:hAnsi="Times New Roman" w:cs="Times New Roman"/>
          <w:spacing w:val="-9"/>
          <w:w w:val="105"/>
          <w:sz w:val="28"/>
          <w:szCs w:val="28"/>
        </w:rPr>
        <w:t xml:space="preserve"> </w:t>
      </w:r>
      <w:r>
        <w:rPr>
          <w:rFonts w:hint="default" w:ascii="Times New Roman" w:hAnsi="Times New Roman" w:cs="Times New Roman"/>
          <w:w w:val="105"/>
          <w:sz w:val="28"/>
          <w:szCs w:val="28"/>
        </w:rPr>
        <w:t>thực</w:t>
      </w:r>
      <w:r>
        <w:rPr>
          <w:rFonts w:hint="default" w:ascii="Times New Roman" w:hAnsi="Times New Roman" w:cs="Times New Roman"/>
          <w:spacing w:val="-9"/>
          <w:w w:val="105"/>
          <w:sz w:val="28"/>
          <w:szCs w:val="28"/>
        </w:rPr>
        <w:t xml:space="preserve"> </w:t>
      </w:r>
      <w:r>
        <w:rPr>
          <w:rFonts w:hint="default" w:ascii="Times New Roman" w:hAnsi="Times New Roman" w:cs="Times New Roman"/>
          <w:w w:val="105"/>
          <w:sz w:val="28"/>
          <w:szCs w:val="28"/>
        </w:rPr>
        <w:t>hiện</w:t>
      </w:r>
      <w:r>
        <w:rPr>
          <w:rFonts w:hint="default" w:ascii="Times New Roman" w:hAnsi="Times New Roman" w:cs="Times New Roman"/>
          <w:spacing w:val="-9"/>
          <w:w w:val="105"/>
          <w:sz w:val="28"/>
          <w:szCs w:val="28"/>
        </w:rPr>
        <w:t xml:space="preserve"> </w:t>
      </w:r>
      <w:r>
        <w:rPr>
          <w:rFonts w:hint="default" w:ascii="Times New Roman" w:hAnsi="Times New Roman" w:cs="Times New Roman"/>
          <w:w w:val="105"/>
          <w:sz w:val="28"/>
          <w:szCs w:val="28"/>
        </w:rPr>
        <w:t>lệnh</w:t>
      </w:r>
      <w:r>
        <w:rPr>
          <w:rFonts w:hint="default" w:ascii="Times New Roman" w:hAnsi="Times New Roman" w:cs="Times New Roman"/>
          <w:spacing w:val="-9"/>
          <w:w w:val="105"/>
          <w:sz w:val="28"/>
          <w:szCs w:val="28"/>
        </w:rPr>
        <w:t xml:space="preserve"> </w:t>
      </w:r>
      <w:r>
        <w:rPr>
          <w:rFonts w:hint="default" w:ascii="Times New Roman" w:hAnsi="Times New Roman" w:cs="Times New Roman"/>
          <w:w w:val="105"/>
          <w:sz w:val="28"/>
          <w:szCs w:val="28"/>
        </w:rPr>
        <w:t>For</w:t>
      </w:r>
      <w:r>
        <w:rPr>
          <w:rFonts w:hint="default" w:ascii="Times New Roman" w:hAnsi="Times New Roman" w:cs="Times New Roman"/>
          <w:spacing w:val="-9"/>
          <w:w w:val="105"/>
          <w:sz w:val="28"/>
          <w:szCs w:val="28"/>
        </w:rPr>
        <w:t xml:space="preserve"> </w:t>
      </w:r>
      <w:r>
        <w:rPr>
          <w:rFonts w:hint="default" w:ascii="Times New Roman" w:hAnsi="Times New Roman" w:cs="Times New Roman"/>
          <w:w w:val="105"/>
          <w:sz w:val="28"/>
          <w:szCs w:val="28"/>
        </w:rPr>
        <w:t>là</w:t>
      </w:r>
      <w:r>
        <w:rPr>
          <w:rFonts w:hint="default" w:ascii="Times New Roman" w:hAnsi="Times New Roman" w:cs="Times New Roman"/>
          <w:spacing w:val="-10"/>
          <w:w w:val="105"/>
          <w:sz w:val="28"/>
          <w:szCs w:val="28"/>
        </w:rPr>
        <w:t xml:space="preserve"> </w:t>
      </w:r>
      <w:r>
        <w:rPr>
          <w:rFonts w:hint="default" w:ascii="Times New Roman" w:hAnsi="Times New Roman" w:cs="Times New Roman"/>
          <w:w w:val="105"/>
          <w:sz w:val="28"/>
          <w:szCs w:val="28"/>
        </w:rPr>
        <w:t>0(ƒ</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n</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g</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n</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w:t>
      </w:r>
    </w:p>
    <w:p>
      <w:pPr>
        <w:pStyle w:val="4"/>
        <w:numPr>
          <w:ilvl w:val="1"/>
          <w:numId w:val="2"/>
        </w:numPr>
        <w:tabs>
          <w:tab w:val="left" w:pos="759"/>
        </w:tabs>
        <w:spacing w:before="187" w:after="0" w:line="240" w:lineRule="auto"/>
        <w:ind w:left="758" w:right="0" w:hanging="455"/>
        <w:jc w:val="left"/>
        <w:rPr>
          <w:rFonts w:hint="default" w:ascii="Times New Roman" w:hAnsi="Times New Roman" w:cs="Times New Roman"/>
          <w:sz w:val="28"/>
          <w:szCs w:val="28"/>
        </w:rPr>
      </w:pPr>
      <w:r>
        <w:rPr>
          <w:rFonts w:hint="default" w:ascii="Times New Roman" w:hAnsi="Times New Roman" w:cs="Times New Roman"/>
          <w:w w:val="105"/>
          <w:sz w:val="28"/>
          <w:szCs w:val="28"/>
        </w:rPr>
        <w:t>Một số ví</w:t>
      </w:r>
      <w:r>
        <w:rPr>
          <w:rFonts w:hint="default" w:ascii="Times New Roman" w:hAnsi="Times New Roman" w:cs="Times New Roman"/>
          <w:spacing w:val="-13"/>
          <w:w w:val="105"/>
          <w:sz w:val="28"/>
          <w:szCs w:val="28"/>
        </w:rPr>
        <w:t xml:space="preserve"> </w:t>
      </w:r>
      <w:r>
        <w:rPr>
          <w:rFonts w:hint="default" w:ascii="Times New Roman" w:hAnsi="Times New Roman" w:cs="Times New Roman"/>
          <w:w w:val="105"/>
          <w:sz w:val="28"/>
          <w:szCs w:val="28"/>
        </w:rPr>
        <w:t>dụ</w:t>
      </w:r>
    </w:p>
    <w:p>
      <w:pPr>
        <w:pStyle w:val="7"/>
        <w:spacing w:before="116"/>
        <w:ind w:left="304"/>
        <w:jc w:val="both"/>
        <w:rPr>
          <w:rFonts w:hint="default" w:ascii="Times New Roman" w:hAnsi="Times New Roman" w:cs="Times New Roman"/>
          <w:sz w:val="28"/>
          <w:szCs w:val="28"/>
        </w:rPr>
      </w:pPr>
      <w:r>
        <w:rPr>
          <w:rFonts w:hint="default" w:ascii="Times New Roman" w:hAnsi="Times New Roman" w:cs="Times New Roman"/>
          <w:sz w:val="28"/>
          <w:szCs w:val="28"/>
        </w:rPr>
        <w:pict>
          <v:group id="_x0000_s1047" o:spid="_x0000_s1047" o:spt="203" style="position:absolute;left:0pt;margin-left:121.4pt;margin-top:24.4pt;height:125.3pt;width:380.55pt;mso-position-horizontal-relative:page;mso-wrap-distance-bottom:0pt;mso-wrap-distance-top:0pt;z-index:-251505664;mso-width-relative:page;mso-height-relative:page;" coordorigin="2429,489" coordsize="7611,2506">
            <o:lock v:ext="edit"/>
            <v:shape id="_x0000_s1048" o:spid="_x0000_s1048" style="position:absolute;left:2428;top:488;height:2506;width:7611;" fillcolor="#000000" filled="t" stroked="f" coordorigin="2429,489" coordsize="7611,2506" path="m2438,2714l2429,2714,2429,2994,2438,2994,2438,2714xm2438,489l2429,489,2429,2685,2438,2685,2438,489xm10039,2714l10030,2714,10030,2985,2438,2985,2438,2994,10030,2994,10030,2994,10039,2994,10039,2714xm10039,489l10030,489,10030,489,2438,489,2438,498,10030,498,10030,2685,10039,2685,10039,489xe">
              <v:path arrowok="t"/>
              <v:fill on="t" focussize="0,0"/>
              <v:stroke on="f"/>
              <v:imagedata o:title=""/>
              <o:lock v:ext="edit"/>
            </v:shape>
            <v:shape id="_x0000_s1049" o:spid="_x0000_s1049" o:spt="202" type="#_x0000_t202" style="position:absolute;left:2546;top:523;height:870;width:1473;" filled="f" stroked="f" coordsize="21600,21600">
              <v:path/>
              <v:fill on="f" focussize="0,0"/>
              <v:stroke on="f" joinstyle="miter"/>
              <v:imagedata o:title=""/>
              <o:lock v:ext="edit"/>
              <v:textbox inset="0mm,0mm,0mm,0mm">
                <w:txbxContent>
                  <w:p>
                    <w:pPr>
                      <w:spacing w:before="0"/>
                      <w:ind w:left="0" w:right="0" w:firstLine="0"/>
                      <w:jc w:val="left"/>
                      <w:rPr>
                        <w:rFonts w:ascii="Courier New"/>
                        <w:sz w:val="22"/>
                      </w:rPr>
                    </w:pPr>
                    <w:r>
                      <w:rPr>
                        <w:rFonts w:ascii="Courier New"/>
                        <w:sz w:val="22"/>
                      </w:rPr>
                      <w:t>var i, j, n</w:t>
                    </w:r>
                  </w:p>
                  <w:p>
                    <w:pPr>
                      <w:spacing w:before="0" w:line="310" w:lineRule="atLeast"/>
                      <w:ind w:left="0" w:right="133" w:firstLine="527"/>
                      <w:jc w:val="left"/>
                      <w:rPr>
                        <w:rFonts w:ascii="Courier New"/>
                        <w:sz w:val="22"/>
                      </w:rPr>
                    </w:pPr>
                    <w:r>
                      <w:rPr>
                        <w:rFonts w:ascii="Courier New"/>
                        <w:sz w:val="22"/>
                      </w:rPr>
                      <w:t>s1, s2 BEGIN</w:t>
                    </w:r>
                  </w:p>
                </w:txbxContent>
              </v:textbox>
            </v:shape>
            <v:shape id="_x0000_s1050" o:spid="_x0000_s1050" o:spt="202" type="#_x0000_t202" style="position:absolute;left:4658;top:523;height:560;width:1209;" filled="f" stroked="f" coordsize="21600,21600">
              <v:path/>
              <v:fill on="f" focussize="0,0"/>
              <v:stroke on="f" joinstyle="miter"/>
              <v:imagedata o:title=""/>
              <o:lock v:ext="edit"/>
              <v:textbox inset="0mm,0mm,0mm,0mm">
                <w:txbxContent>
                  <w:p>
                    <w:pPr>
                      <w:spacing w:before="0"/>
                      <w:ind w:left="0" w:right="0" w:firstLine="0"/>
                      <w:jc w:val="left"/>
                      <w:rPr>
                        <w:rFonts w:ascii="Courier New"/>
                        <w:sz w:val="22"/>
                      </w:rPr>
                    </w:pPr>
                    <w:r>
                      <w:rPr>
                        <w:rFonts w:ascii="Courier New"/>
                        <w:sz w:val="22"/>
                      </w:rPr>
                      <w:t>:longint;</w:t>
                    </w:r>
                  </w:p>
                  <w:p>
                    <w:pPr>
                      <w:spacing w:before="61"/>
                      <w:ind w:left="0" w:right="0" w:firstLine="0"/>
                      <w:jc w:val="left"/>
                      <w:rPr>
                        <w:rFonts w:ascii="Courier New"/>
                        <w:sz w:val="22"/>
                      </w:rPr>
                    </w:pPr>
                    <w:r>
                      <w:rPr>
                        <w:rFonts w:ascii="Courier New"/>
                        <w:sz w:val="22"/>
                      </w:rPr>
                      <w:t>:longint;</w:t>
                    </w:r>
                  </w:p>
                </w:txbxContent>
              </v:textbox>
            </v:shape>
            <v:shape id="_x0000_s1051" o:spid="_x0000_s1051" o:spt="202" type="#_x0000_t202" style="position:absolute;left:2546;top:1449;height:1520;width:3056;" filled="f" stroked="f" coordsize="21600,21600">
              <v:path/>
              <v:fill on="f" focussize="0,0"/>
              <v:stroke on="f" joinstyle="miter"/>
              <v:imagedata o:title=""/>
              <o:lock v:ext="edit"/>
              <v:textbox inset="0mm,0mm,0mm,0mm">
                <w:txbxContent>
                  <w:p>
                    <w:pPr>
                      <w:tabs>
                        <w:tab w:val="left" w:pos="923"/>
                      </w:tabs>
                      <w:spacing w:before="0"/>
                      <w:ind w:left="0" w:right="0" w:firstLine="0"/>
                      <w:jc w:val="left"/>
                      <w:rPr>
                        <w:rFonts w:ascii="Courier New"/>
                        <w:sz w:val="22"/>
                      </w:rPr>
                    </w:pPr>
                    <w:r>
                      <w:rPr>
                        <w:rFonts w:ascii="Courier New"/>
                        <w:sz w:val="22"/>
                      </w:rPr>
                      <w:t>{1}</w:t>
                    </w:r>
                    <w:r>
                      <w:rPr>
                        <w:rFonts w:ascii="Courier New"/>
                        <w:sz w:val="22"/>
                      </w:rPr>
                      <w:tab/>
                    </w:r>
                    <w:r>
                      <w:rPr>
                        <w:rFonts w:ascii="Courier New"/>
                        <w:sz w:val="22"/>
                      </w:rPr>
                      <w:t>readln(n);</w:t>
                    </w:r>
                  </w:p>
                  <w:p>
                    <w:pPr>
                      <w:tabs>
                        <w:tab w:val="left" w:pos="923"/>
                      </w:tabs>
                      <w:spacing w:before="61"/>
                      <w:ind w:left="0" w:right="0" w:firstLine="0"/>
                      <w:jc w:val="left"/>
                      <w:rPr>
                        <w:rFonts w:ascii="Courier New"/>
                        <w:sz w:val="22"/>
                      </w:rPr>
                    </w:pPr>
                    <w:r>
                      <w:rPr>
                        <w:rFonts w:ascii="Courier New"/>
                        <w:sz w:val="22"/>
                      </w:rPr>
                      <w:t>{2}</w:t>
                    </w:r>
                    <w:r>
                      <w:rPr>
                        <w:rFonts w:ascii="Courier New"/>
                        <w:sz w:val="22"/>
                      </w:rPr>
                      <w:tab/>
                    </w:r>
                    <w:r>
                      <w:rPr>
                        <w:rFonts w:ascii="Courier New"/>
                        <w:sz w:val="22"/>
                      </w:rPr>
                      <w:t>s1:=0;</w:t>
                    </w:r>
                  </w:p>
                  <w:p>
                    <w:pPr>
                      <w:tabs>
                        <w:tab w:val="left" w:pos="923"/>
                      </w:tabs>
                      <w:spacing w:before="60"/>
                      <w:ind w:left="0" w:right="0" w:firstLine="0"/>
                      <w:jc w:val="left"/>
                      <w:rPr>
                        <w:rFonts w:ascii="Courier New"/>
                        <w:sz w:val="22"/>
                      </w:rPr>
                    </w:pPr>
                    <w:r>
                      <w:rPr>
                        <w:rFonts w:ascii="Courier New"/>
                        <w:sz w:val="22"/>
                      </w:rPr>
                      <w:t>{3}</w:t>
                    </w:r>
                    <w:r>
                      <w:rPr>
                        <w:rFonts w:ascii="Courier New"/>
                        <w:sz w:val="22"/>
                      </w:rPr>
                      <w:tab/>
                    </w:r>
                    <w:r>
                      <w:rPr>
                        <w:rFonts w:ascii="Courier New"/>
                        <w:sz w:val="22"/>
                      </w:rPr>
                      <w:t>for i:=1 to n</w:t>
                    </w:r>
                    <w:r>
                      <w:rPr>
                        <w:rFonts w:ascii="Courier New"/>
                        <w:spacing w:val="-7"/>
                        <w:sz w:val="22"/>
                      </w:rPr>
                      <w:t xml:space="preserve"> </w:t>
                    </w:r>
                    <w:r>
                      <w:rPr>
                        <w:rFonts w:ascii="Courier New"/>
                        <w:sz w:val="22"/>
                      </w:rPr>
                      <w:t>do</w:t>
                    </w:r>
                  </w:p>
                  <w:p>
                    <w:pPr>
                      <w:tabs>
                        <w:tab w:val="left" w:pos="1187"/>
                      </w:tabs>
                      <w:spacing w:before="61"/>
                      <w:ind w:left="0" w:right="0" w:firstLine="0"/>
                      <w:jc w:val="left"/>
                      <w:rPr>
                        <w:rFonts w:ascii="Courier New"/>
                        <w:sz w:val="22"/>
                      </w:rPr>
                    </w:pPr>
                    <w:r>
                      <w:rPr>
                        <w:rFonts w:ascii="Courier New"/>
                        <w:sz w:val="22"/>
                      </w:rPr>
                      <w:t>{4}</w:t>
                    </w:r>
                    <w:r>
                      <w:rPr>
                        <w:rFonts w:ascii="Courier New"/>
                        <w:sz w:val="22"/>
                      </w:rPr>
                      <w:tab/>
                    </w:r>
                    <w:r>
                      <w:rPr>
                        <w:rFonts w:ascii="Courier New"/>
                        <w:sz w:val="22"/>
                      </w:rPr>
                      <w:t>s1:=s1 +</w:t>
                    </w:r>
                    <w:r>
                      <w:rPr>
                        <w:rFonts w:ascii="Courier New"/>
                        <w:spacing w:val="-3"/>
                        <w:sz w:val="22"/>
                      </w:rPr>
                      <w:t xml:space="preserve"> </w:t>
                    </w:r>
                    <w:r>
                      <w:rPr>
                        <w:rFonts w:ascii="Courier New"/>
                        <w:sz w:val="22"/>
                      </w:rPr>
                      <w:t>i;</w:t>
                    </w:r>
                  </w:p>
                  <w:p>
                    <w:pPr>
                      <w:tabs>
                        <w:tab w:val="left" w:pos="923"/>
                      </w:tabs>
                      <w:spacing w:before="91"/>
                      <w:ind w:left="0" w:right="0" w:firstLine="0"/>
                      <w:jc w:val="left"/>
                      <w:rPr>
                        <w:rFonts w:ascii="Courier New"/>
                        <w:sz w:val="22"/>
                      </w:rPr>
                    </w:pPr>
                    <w:r>
                      <w:rPr>
                        <w:rFonts w:ascii="Courier New"/>
                        <w:sz w:val="22"/>
                      </w:rPr>
                      <w:t>{5}</w:t>
                    </w:r>
                    <w:r>
                      <w:rPr>
                        <w:rFonts w:ascii="Courier New"/>
                        <w:sz w:val="22"/>
                      </w:rPr>
                      <w:tab/>
                    </w:r>
                    <w:r>
                      <w:rPr>
                        <w:rFonts w:ascii="Courier New"/>
                        <w:sz w:val="22"/>
                      </w:rPr>
                      <w:t>s2:=0;</w:t>
                    </w:r>
                  </w:p>
                </w:txbxContent>
              </v:textbox>
            </v:shape>
            <w10:wrap type="topAndBottom"/>
          </v:group>
        </w:pict>
      </w:r>
      <w:r>
        <w:rPr>
          <w:rFonts w:hint="default" w:ascii="Times New Roman" w:hAnsi="Times New Roman" w:cs="Times New Roman"/>
          <w:sz w:val="28"/>
          <w:szCs w:val="28"/>
        </w:rPr>
        <w:t>Ví dụ 1: Phân tích thời gian thực hiện của chương trình sau:</w:t>
      </w:r>
    </w:p>
    <w:p>
      <w:pPr>
        <w:spacing w:after="0"/>
        <w:jc w:val="both"/>
        <w:rPr>
          <w:rFonts w:hint="default" w:ascii="Times New Roman" w:hAnsi="Times New Roman" w:cs="Times New Roman"/>
          <w:sz w:val="28"/>
          <w:szCs w:val="28"/>
        </w:rPr>
        <w:sectPr>
          <w:pgSz w:w="11900" w:h="16840"/>
          <w:pgMar w:top="1600" w:right="1680" w:bottom="2580" w:left="1680" w:header="0" w:footer="2382"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7"/>
        <w:rPr>
          <w:rFonts w:hint="default" w:ascii="Times New Roman" w:hAnsi="Times New Roman" w:cs="Times New Roman"/>
          <w:sz w:val="28"/>
          <w:szCs w:val="28"/>
        </w:rPr>
      </w:pPr>
    </w:p>
    <w:p>
      <w:pPr>
        <w:pStyle w:val="7"/>
        <w:ind w:left="748"/>
        <w:rPr>
          <w:rFonts w:hint="default" w:ascii="Times New Roman" w:hAnsi="Times New Roman" w:cs="Times New Roman"/>
          <w:sz w:val="28"/>
          <w:szCs w:val="28"/>
        </w:rPr>
      </w:pPr>
      <w:r>
        <w:rPr>
          <w:rFonts w:hint="default" w:ascii="Times New Roman" w:hAnsi="Times New Roman" w:cs="Times New Roman"/>
          <w:sz w:val="28"/>
          <w:szCs w:val="28"/>
        </w:rPr>
        <w:pict>
          <v:shape id="_x0000_s1052" o:spid="_x0000_s1052" o:spt="202" type="#_x0000_t202" style="height:76.95pt;width:380.05pt;" filled="f" stroked="t" coordsize="21600,21600">
            <v:path/>
            <v:fill on="f" focussize="0,0"/>
            <v:stroke weight="0.48007874015748pt" color="#000000"/>
            <v:imagedata o:title=""/>
            <o:lock v:ext="edit"/>
            <v:textbox inset="0mm,0mm,0mm,0mm">
              <w:txbxContent>
                <w:p>
                  <w:pPr>
                    <w:tabs>
                      <w:tab w:val="left" w:pos="1031"/>
                    </w:tabs>
                    <w:spacing w:before="25"/>
                    <w:ind w:left="107" w:right="0" w:firstLine="0"/>
                    <w:jc w:val="left"/>
                    <w:rPr>
                      <w:rFonts w:ascii="Courier New"/>
                      <w:sz w:val="22"/>
                    </w:rPr>
                  </w:pPr>
                  <w:r>
                    <w:rPr>
                      <w:rFonts w:ascii="Courier New"/>
                      <w:sz w:val="22"/>
                    </w:rPr>
                    <w:t>{6}</w:t>
                  </w:r>
                  <w:r>
                    <w:rPr>
                      <w:rFonts w:ascii="Courier New"/>
                      <w:sz w:val="22"/>
                    </w:rPr>
                    <w:tab/>
                  </w:r>
                  <w:r>
                    <w:rPr>
                      <w:rFonts w:ascii="Courier New"/>
                      <w:sz w:val="22"/>
                    </w:rPr>
                    <w:t>for j:=1 to n</w:t>
                  </w:r>
                  <w:r>
                    <w:rPr>
                      <w:rFonts w:ascii="Courier New"/>
                      <w:spacing w:val="-5"/>
                      <w:sz w:val="22"/>
                    </w:rPr>
                    <w:t xml:space="preserve"> </w:t>
                  </w:r>
                  <w:r>
                    <w:rPr>
                      <w:rFonts w:ascii="Courier New"/>
                      <w:sz w:val="22"/>
                    </w:rPr>
                    <w:t>do</w:t>
                  </w:r>
                </w:p>
                <w:p>
                  <w:pPr>
                    <w:tabs>
                      <w:tab w:val="left" w:pos="1295"/>
                    </w:tabs>
                    <w:spacing w:before="61"/>
                    <w:ind w:left="107" w:right="0" w:firstLine="0"/>
                    <w:jc w:val="left"/>
                    <w:rPr>
                      <w:rFonts w:ascii="Courier New"/>
                      <w:sz w:val="22"/>
                    </w:rPr>
                  </w:pPr>
                  <w:r>
                    <w:rPr>
                      <w:rFonts w:ascii="Courier New"/>
                      <w:sz w:val="22"/>
                    </w:rPr>
                    <w:t>{7}</w:t>
                  </w:r>
                  <w:r>
                    <w:rPr>
                      <w:rFonts w:ascii="Courier New"/>
                      <w:sz w:val="22"/>
                    </w:rPr>
                    <w:tab/>
                  </w:r>
                  <w:r>
                    <w:rPr>
                      <w:rFonts w:ascii="Courier New"/>
                      <w:sz w:val="22"/>
                    </w:rPr>
                    <w:t>s2:=s2 +</w:t>
                  </w:r>
                  <w:r>
                    <w:rPr>
                      <w:rFonts w:ascii="Courier New"/>
                      <w:spacing w:val="-3"/>
                      <w:sz w:val="22"/>
                    </w:rPr>
                    <w:t xml:space="preserve"> </w:t>
                  </w:r>
                  <w:r>
                    <w:rPr>
                      <w:rFonts w:ascii="Courier New"/>
                      <w:sz w:val="22"/>
                    </w:rPr>
                    <w:t>j*j;</w:t>
                  </w:r>
                </w:p>
                <w:p>
                  <w:pPr>
                    <w:tabs>
                      <w:tab w:val="left" w:pos="1031"/>
                    </w:tabs>
                    <w:spacing w:before="60"/>
                    <w:ind w:left="107" w:right="0" w:firstLine="0"/>
                    <w:jc w:val="left"/>
                    <w:rPr>
                      <w:rFonts w:ascii="Courier New"/>
                      <w:sz w:val="22"/>
                    </w:rPr>
                  </w:pPr>
                  <w:r>
                    <w:rPr>
                      <w:rFonts w:ascii="Courier New"/>
                      <w:sz w:val="22"/>
                    </w:rPr>
                    <w:t>{8}</w:t>
                  </w:r>
                  <w:r>
                    <w:rPr>
                      <w:rFonts w:ascii="Courier New"/>
                      <w:sz w:val="22"/>
                    </w:rPr>
                    <w:tab/>
                  </w:r>
                  <w:r>
                    <w:rPr>
                      <w:rFonts w:ascii="Courier New"/>
                      <w:sz w:val="22"/>
                    </w:rPr>
                    <w:t>writeln('1+2+..+',n,'=',s1);</w:t>
                  </w:r>
                </w:p>
                <w:p>
                  <w:pPr>
                    <w:tabs>
                      <w:tab w:val="left" w:pos="1031"/>
                    </w:tabs>
                    <w:spacing w:before="58"/>
                    <w:ind w:left="107" w:right="0" w:firstLine="0"/>
                    <w:jc w:val="left"/>
                    <w:rPr>
                      <w:rFonts w:ascii="Courier New"/>
                      <w:sz w:val="22"/>
                    </w:rPr>
                  </w:pPr>
                  <w:r>
                    <w:rPr>
                      <w:rFonts w:ascii="Courier New"/>
                      <w:sz w:val="22"/>
                    </w:rPr>
                    <w:t>{9}</w:t>
                  </w:r>
                  <w:r>
                    <w:rPr>
                      <w:rFonts w:ascii="Courier New"/>
                      <w:sz w:val="22"/>
                    </w:rPr>
                    <w:tab/>
                  </w:r>
                  <w:r>
                    <w:rPr>
                      <w:rFonts w:ascii="Courier New"/>
                      <w:sz w:val="22"/>
                    </w:rPr>
                    <w:t>writeln('1^2+2^2+..+',n,'^2=',s2);</w:t>
                  </w:r>
                </w:p>
                <w:p>
                  <w:pPr>
                    <w:spacing w:before="63"/>
                    <w:ind w:left="107" w:right="0" w:firstLine="0"/>
                    <w:jc w:val="left"/>
                    <w:rPr>
                      <w:rFonts w:ascii="Courier New"/>
                      <w:sz w:val="22"/>
                    </w:rPr>
                  </w:pPr>
                  <w:r>
                    <w:rPr>
                      <w:rFonts w:ascii="Courier New"/>
                      <w:sz w:val="22"/>
                    </w:rPr>
                    <w:t>END.</w:t>
                  </w:r>
                </w:p>
              </w:txbxContent>
            </v:textbox>
            <w10:wrap type="none"/>
            <w10:anchorlock/>
          </v:shape>
        </w:pict>
      </w:r>
    </w:p>
    <w:p>
      <w:pPr>
        <w:pStyle w:val="7"/>
        <w:spacing w:before="19"/>
        <w:ind w:left="304"/>
        <w:rPr>
          <w:rFonts w:hint="default" w:ascii="Times New Roman" w:hAnsi="Times New Roman" w:cs="Times New Roman"/>
          <w:sz w:val="28"/>
          <w:szCs w:val="28"/>
        </w:rPr>
      </w:pPr>
      <w:r>
        <w:rPr>
          <w:rFonts w:hint="default" w:ascii="Times New Roman" w:hAnsi="Times New Roman" w:cs="Times New Roman"/>
          <w:sz w:val="28"/>
          <w:szCs w:val="28"/>
        </w:rPr>
        <w:t>Thời gian thực hiện chương trình phụ thuộc vào số n.</w:t>
      </w:r>
    </w:p>
    <w:p>
      <w:pPr>
        <w:pStyle w:val="7"/>
        <w:spacing w:before="93"/>
        <w:ind w:left="304"/>
        <w:rPr>
          <w:rFonts w:hint="default" w:ascii="Times New Roman" w:hAnsi="Times New Roman" w:cs="Times New Roman"/>
          <w:sz w:val="28"/>
          <w:szCs w:val="28"/>
        </w:rPr>
      </w:pPr>
      <w:r>
        <w:rPr>
          <w:rFonts w:hint="default" w:ascii="Times New Roman" w:hAnsi="Times New Roman" w:cs="Times New Roman"/>
          <w:sz w:val="28"/>
          <w:szCs w:val="28"/>
        </w:rPr>
        <w:t>Các lệnh {1}, {2}, {4}, {5}, {7}, {8}, {9} có thời gian thực hiện là 0(1).</w:t>
      </w:r>
    </w:p>
    <w:p>
      <w:pPr>
        <w:pStyle w:val="7"/>
        <w:spacing w:before="93"/>
        <w:ind w:left="304"/>
        <w:rPr>
          <w:rFonts w:hint="default" w:ascii="Times New Roman" w:hAnsi="Times New Roman" w:cs="Times New Roman"/>
          <w:sz w:val="28"/>
          <w:szCs w:val="28"/>
        </w:rPr>
      </w:pPr>
      <w:r>
        <w:rPr>
          <w:rFonts w:hint="default" w:ascii="Times New Roman" w:hAnsi="Times New Roman" w:cs="Times New Roman"/>
          <w:sz w:val="28"/>
          <w:szCs w:val="28"/>
        </w:rPr>
        <w:t>Lệnh lặp For {3} có số lần lặp là n, như vậy lệnh {3} có thời gian thực hiện là</w:t>
      </w:r>
    </w:p>
    <w:p>
      <w:pPr>
        <w:pStyle w:val="7"/>
        <w:spacing w:before="31" w:line="319" w:lineRule="auto"/>
        <w:ind w:left="304" w:right="1249"/>
        <w:rPr>
          <w:rFonts w:hint="default" w:ascii="Times New Roman" w:hAnsi="Times New Roman" w:cs="Times New Roman"/>
          <w:sz w:val="28"/>
          <w:szCs w:val="28"/>
        </w:rPr>
      </w:pPr>
      <w:r>
        <w:rPr>
          <w:rFonts w:hint="default" w:ascii="Times New Roman" w:hAnsi="Times New Roman" w:cs="Times New Roman"/>
          <w:sz w:val="28"/>
          <w:szCs w:val="28"/>
        </w:rPr>
        <w:t>0(n). Tương tự lệnh lặp For {6} cũng có thời gian thực hiện là 0(n). Vậy thời gian thực hiện của chương trình là:</w:t>
      </w:r>
    </w:p>
    <w:p>
      <w:pPr>
        <w:pStyle w:val="7"/>
        <w:spacing w:line="279" w:lineRule="exact"/>
        <w:ind w:left="311" w:right="304"/>
        <w:jc w:val="center"/>
        <w:rPr>
          <w:rFonts w:hint="default" w:ascii="Times New Roman" w:hAnsi="Times New Roman" w:cs="Times New Roman"/>
          <w:sz w:val="28"/>
          <w:szCs w:val="28"/>
        </w:rPr>
      </w:pPr>
      <w:r>
        <w:rPr>
          <w:rFonts w:hint="default" w:ascii="Times New Roman" w:hAnsi="Times New Roman" w:cs="Times New Roman"/>
          <w:w w:val="105"/>
          <w:sz w:val="28"/>
          <w:szCs w:val="28"/>
        </w:rPr>
        <w:t>max</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0</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1</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 0</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1</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 0</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n</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 0</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1</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 0</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n</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 0</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1</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 0(1)</w:t>
      </w:r>
      <w:r>
        <w:rPr>
          <w:rFonts w:hint="default" w:ascii="Times New Roman" w:hAnsi="Times New Roman" w:cs="Times New Roman"/>
          <w:w w:val="105"/>
          <w:position w:val="1"/>
          <w:sz w:val="28"/>
          <w:szCs w:val="28"/>
        </w:rPr>
        <w:t xml:space="preserve">) </w:t>
      </w:r>
      <w:r>
        <w:rPr>
          <w:rFonts w:hint="default" w:ascii="Times New Roman" w:hAnsi="Times New Roman" w:cs="Times New Roman"/>
          <w:w w:val="105"/>
          <w:sz w:val="28"/>
          <w:szCs w:val="28"/>
        </w:rPr>
        <w:t>= 0(n)</w:t>
      </w:r>
    </w:p>
    <w:p>
      <w:pPr>
        <w:pStyle w:val="7"/>
        <w:spacing w:before="88"/>
        <w:ind w:left="304"/>
        <w:rPr>
          <w:rFonts w:hint="default" w:ascii="Times New Roman" w:hAnsi="Times New Roman" w:cs="Times New Roman"/>
          <w:sz w:val="28"/>
          <w:szCs w:val="28"/>
        </w:rPr>
      </w:pPr>
      <w:r>
        <w:rPr>
          <w:rFonts w:hint="default" w:ascii="Times New Roman" w:hAnsi="Times New Roman" w:cs="Times New Roman"/>
          <w:sz w:val="28"/>
          <w:szCs w:val="28"/>
        </w:rPr>
        <w:pict>
          <v:group id="_x0000_s1053" o:spid="_x0000_s1053" o:spt="203" style="position:absolute;left:0pt;margin-left:121.4pt;margin-top:22.8pt;height:92.8pt;width:380.55pt;mso-position-horizontal-relative:page;mso-wrap-distance-bottom:0pt;mso-wrap-distance-top:0pt;z-index:-251504640;mso-width-relative:page;mso-height-relative:page;" coordorigin="2429,456" coordsize="7611,1856">
            <o:lock v:ext="edit"/>
            <v:shape id="_x0000_s1054" o:spid="_x0000_s1054" style="position:absolute;left:2428;top:456;height:1856;width:7611;" fillcolor="#000000" filled="t" stroked="f" coordorigin="2429,456" coordsize="7611,1856" path="m2438,456l2429,456,2429,2311,2438,2311,2438,456xm10039,456l10030,456,10030,456,2438,456,2438,466,10030,466,10030,2302,2438,2302,2438,2311,10030,2311,10030,2311,10039,2311,10039,456xe">
              <v:path arrowok="t"/>
              <v:fill on="t" focussize="0,0"/>
              <v:stroke on="f"/>
              <v:imagedata o:title=""/>
              <o:lock v:ext="edit"/>
            </v:shape>
            <v:shape id="_x0000_s1055" o:spid="_x0000_s1055" o:spt="202" type="#_x0000_t202" style="position:absolute;left:2546;top:490;height:1799;width:417;" filled="f" stroked="f" coordsize="21600,21600">
              <v:path/>
              <v:fill on="f" focussize="0,0"/>
              <v:stroke on="f" joinstyle="miter"/>
              <v:imagedata o:title=""/>
              <o:lock v:ext="edit"/>
              <v:textbox inset="0mm,0mm,0mm,0mm">
                <w:txbxContent>
                  <w:p>
                    <w:pPr>
                      <w:spacing w:before="0"/>
                      <w:ind w:left="0" w:right="0" w:firstLine="0"/>
                      <w:jc w:val="left"/>
                      <w:rPr>
                        <w:rFonts w:ascii="Courier New"/>
                        <w:sz w:val="22"/>
                      </w:rPr>
                    </w:pPr>
                    <w:r>
                      <w:rPr>
                        <w:rFonts w:ascii="Courier New"/>
                        <w:sz w:val="22"/>
                      </w:rPr>
                      <w:t>{1}</w:t>
                    </w:r>
                  </w:p>
                  <w:p>
                    <w:pPr>
                      <w:spacing w:before="61"/>
                      <w:ind w:left="0" w:right="0" w:firstLine="0"/>
                      <w:jc w:val="left"/>
                      <w:rPr>
                        <w:rFonts w:ascii="Courier New"/>
                        <w:sz w:val="22"/>
                      </w:rPr>
                    </w:pPr>
                    <w:r>
                      <w:rPr>
                        <w:rFonts w:ascii="Courier New"/>
                        <w:sz w:val="22"/>
                      </w:rPr>
                      <w:t>{2}</w:t>
                    </w:r>
                  </w:p>
                  <w:p>
                    <w:pPr>
                      <w:spacing w:before="60"/>
                      <w:ind w:left="0" w:right="0" w:firstLine="0"/>
                      <w:jc w:val="left"/>
                      <w:rPr>
                        <w:rFonts w:ascii="Courier New"/>
                        <w:sz w:val="22"/>
                      </w:rPr>
                    </w:pPr>
                    <w:r>
                      <w:rPr>
                        <w:rFonts w:ascii="Courier New"/>
                        <w:sz w:val="22"/>
                      </w:rPr>
                      <w:t>{3}</w:t>
                    </w:r>
                  </w:p>
                  <w:p>
                    <w:pPr>
                      <w:spacing w:before="58"/>
                      <w:ind w:left="0" w:right="0" w:firstLine="0"/>
                      <w:jc w:val="left"/>
                      <w:rPr>
                        <w:rFonts w:ascii="Courier New"/>
                        <w:sz w:val="22"/>
                      </w:rPr>
                    </w:pPr>
                    <w:r>
                      <w:rPr>
                        <w:rFonts w:ascii="Courier New"/>
                        <w:sz w:val="22"/>
                      </w:rPr>
                      <w:t>{4}</w:t>
                    </w:r>
                  </w:p>
                  <w:p>
                    <w:pPr>
                      <w:spacing w:before="60"/>
                      <w:ind w:left="0" w:right="0" w:firstLine="0"/>
                      <w:jc w:val="left"/>
                      <w:rPr>
                        <w:rFonts w:ascii="Courier New"/>
                        <w:sz w:val="22"/>
                      </w:rPr>
                    </w:pPr>
                    <w:r>
                      <w:rPr>
                        <w:rFonts w:ascii="Courier New"/>
                        <w:sz w:val="22"/>
                      </w:rPr>
                      <w:t>{5}</w:t>
                    </w:r>
                  </w:p>
                  <w:p>
                    <w:pPr>
                      <w:spacing w:before="63"/>
                      <w:ind w:left="0" w:right="0" w:firstLine="0"/>
                      <w:jc w:val="left"/>
                      <w:rPr>
                        <w:rFonts w:ascii="Courier New"/>
                        <w:sz w:val="22"/>
                      </w:rPr>
                    </w:pPr>
                    <w:r>
                      <w:rPr>
                        <w:rFonts w:ascii="Courier New"/>
                        <w:sz w:val="22"/>
                      </w:rPr>
                      <w:t>{6}</w:t>
                    </w:r>
                  </w:p>
                </w:txbxContent>
              </v:textbox>
            </v:shape>
            <v:shape id="_x0000_s1056" o:spid="_x0000_s1056" o:spt="202" type="#_x0000_t202" style="position:absolute;left:3470;top:490;height:1799;width:2397;" filled="f" stroked="f" coordsize="21600,21600">
              <v:path/>
              <v:fill on="f" focussize="0,0"/>
              <v:stroke on="f" joinstyle="miter"/>
              <v:imagedata o:title=""/>
              <o:lock v:ext="edit"/>
              <v:textbox inset="0mm,0mm,0mm,0mm">
                <w:txbxContent>
                  <w:p>
                    <w:pPr>
                      <w:spacing w:before="0"/>
                      <w:ind w:left="0" w:right="0" w:firstLine="0"/>
                      <w:jc w:val="left"/>
                      <w:rPr>
                        <w:rFonts w:ascii="Courier New"/>
                        <w:sz w:val="22"/>
                      </w:rPr>
                    </w:pPr>
                    <w:r>
                      <w:rPr>
                        <w:rFonts w:ascii="Courier New"/>
                        <w:sz w:val="22"/>
                      </w:rPr>
                      <w:t>c:=0;</w:t>
                    </w:r>
                  </w:p>
                  <w:p>
                    <w:pPr>
                      <w:spacing w:before="61" w:line="297" w:lineRule="auto"/>
                      <w:ind w:left="216" w:right="1" w:hanging="217"/>
                      <w:jc w:val="left"/>
                      <w:rPr>
                        <w:rFonts w:ascii="Courier New"/>
                        <w:sz w:val="22"/>
                      </w:rPr>
                    </w:pPr>
                    <w:r>
                      <w:rPr>
                        <w:rFonts w:ascii="Courier New"/>
                        <w:sz w:val="22"/>
                      </w:rPr>
                      <w:t>for i:=1 to 2*n do c:=c+1;</w:t>
                    </w:r>
                  </w:p>
                  <w:p>
                    <w:pPr>
                      <w:spacing w:before="0" w:line="297" w:lineRule="auto"/>
                      <w:ind w:left="263" w:right="1" w:hanging="264"/>
                      <w:jc w:val="left"/>
                      <w:rPr>
                        <w:rFonts w:ascii="Courier New"/>
                        <w:sz w:val="22"/>
                      </w:rPr>
                    </w:pPr>
                    <w:r>
                      <w:rPr>
                        <w:rFonts w:ascii="Courier New"/>
                        <w:sz w:val="22"/>
                      </w:rPr>
                      <w:t>for i:=1 to n do for j:=1 to n do</w:t>
                    </w:r>
                  </w:p>
                  <w:p>
                    <w:pPr>
                      <w:spacing w:before="2"/>
                      <w:ind w:left="216" w:right="0" w:firstLine="0"/>
                      <w:jc w:val="left"/>
                      <w:rPr>
                        <w:rFonts w:ascii="Courier New"/>
                        <w:sz w:val="22"/>
                      </w:rPr>
                    </w:pPr>
                    <w:r>
                      <w:rPr>
                        <w:rFonts w:ascii="Courier New"/>
                        <w:sz w:val="22"/>
                      </w:rPr>
                      <w:t>c:=c+1;</w:t>
                    </w:r>
                  </w:p>
                </w:txbxContent>
              </v:textbox>
            </v:shape>
            <w10:wrap type="topAndBottom"/>
          </v:group>
        </w:pict>
      </w:r>
      <w:r>
        <w:rPr>
          <w:rFonts w:hint="default" w:ascii="Times New Roman" w:hAnsi="Times New Roman" w:cs="Times New Roman"/>
          <w:sz w:val="28"/>
          <w:szCs w:val="28"/>
        </w:rPr>
        <w:t xml:space="preserve">Ví dụ 2: Phân tích thời gian thực hiện của </w:t>
      </w:r>
      <w:r>
        <w:rPr>
          <w:rFonts w:hint="default" w:cs="Times New Roman"/>
          <w:sz w:val="28"/>
          <w:szCs w:val="28"/>
          <w:lang w:val="en-US"/>
        </w:rPr>
        <w:t>đ</w:t>
      </w:r>
      <w:r>
        <w:rPr>
          <w:rFonts w:hint="default" w:ascii="Times New Roman" w:hAnsi="Times New Roman" w:cs="Times New Roman"/>
          <w:sz w:val="28"/>
          <w:szCs w:val="28"/>
        </w:rPr>
        <w:t>oạn chương trình sau:</w:t>
      </w:r>
    </w:p>
    <w:p>
      <w:pPr>
        <w:pStyle w:val="7"/>
        <w:spacing w:before="27" w:line="321" w:lineRule="auto"/>
        <w:ind w:left="304" w:right="3025"/>
        <w:rPr>
          <w:rFonts w:hint="default" w:ascii="Times New Roman" w:hAnsi="Times New Roman" w:cs="Times New Roman"/>
          <w:sz w:val="28"/>
          <w:szCs w:val="28"/>
        </w:rPr>
      </w:pPr>
      <w:r>
        <w:rPr>
          <w:rFonts w:hint="default" w:ascii="Times New Roman" w:hAnsi="Times New Roman" w:cs="Times New Roman"/>
          <w:sz w:val="28"/>
          <w:szCs w:val="28"/>
        </w:rPr>
        <w:t>Thời gian thực hiện chương trình phụ thuộc vào số n. Các lệnh {1}, {3}, {6} có thời gian thực hiện là</w:t>
      </w:r>
      <w:r>
        <w:rPr>
          <w:rFonts w:hint="default" w:ascii="Times New Roman" w:hAnsi="Times New Roman" w:cs="Times New Roman"/>
          <w:spacing w:val="53"/>
          <w:sz w:val="28"/>
          <w:szCs w:val="28"/>
        </w:rPr>
        <w:t xml:space="preserve"> </w:t>
      </w:r>
      <w:r>
        <w:rPr>
          <w:rFonts w:hint="default" w:ascii="Times New Roman" w:hAnsi="Times New Roman" w:cs="Times New Roman"/>
          <w:sz w:val="28"/>
          <w:szCs w:val="28"/>
        </w:rPr>
        <w:t>0(1).</w:t>
      </w:r>
    </w:p>
    <w:p>
      <w:pPr>
        <w:pStyle w:val="7"/>
        <w:spacing w:line="275" w:lineRule="exact"/>
        <w:ind w:left="304"/>
        <w:rPr>
          <w:rFonts w:hint="default" w:ascii="Times New Roman" w:hAnsi="Times New Roman" w:cs="Times New Roman"/>
          <w:sz w:val="28"/>
          <w:szCs w:val="28"/>
        </w:rPr>
      </w:pPr>
      <w:r>
        <w:rPr>
          <w:rFonts w:hint="default" w:ascii="Times New Roman" w:hAnsi="Times New Roman" w:cs="Times New Roman"/>
          <w:sz w:val="28"/>
          <w:szCs w:val="28"/>
        </w:rPr>
        <w:t>Lệnh lặp For {2} có số lần lặp là 2n, như vậy lệnh {2} có thời gian thực hiện là</w:t>
      </w:r>
    </w:p>
    <w:p>
      <w:pPr>
        <w:pStyle w:val="7"/>
        <w:spacing w:before="33"/>
        <w:ind w:left="304"/>
        <w:rPr>
          <w:rFonts w:hint="default" w:ascii="Times New Roman" w:hAnsi="Times New Roman" w:cs="Times New Roman"/>
          <w:sz w:val="28"/>
          <w:szCs w:val="28"/>
        </w:rPr>
      </w:pPr>
      <w:r>
        <w:rPr>
          <w:rFonts w:hint="default" w:ascii="Times New Roman" w:hAnsi="Times New Roman" w:cs="Times New Roman"/>
          <w:w w:val="105"/>
          <w:sz w:val="28"/>
          <w:szCs w:val="28"/>
        </w:rPr>
        <w:t>0(n).</w:t>
      </w:r>
    </w:p>
    <w:p>
      <w:pPr>
        <w:pStyle w:val="7"/>
        <w:spacing w:before="93" w:line="268" w:lineRule="auto"/>
        <w:ind w:left="304" w:right="294"/>
        <w:jc w:val="both"/>
        <w:rPr>
          <w:rFonts w:hint="default" w:ascii="Times New Roman" w:hAnsi="Times New Roman" w:cs="Times New Roman"/>
          <w:sz w:val="28"/>
          <w:szCs w:val="28"/>
        </w:rPr>
      </w:pPr>
      <w:r>
        <w:rPr>
          <w:rFonts w:hint="default" w:ascii="Times New Roman" w:hAnsi="Times New Roman" w:cs="Times New Roman"/>
          <w:sz w:val="28"/>
          <w:szCs w:val="28"/>
        </w:rPr>
        <w:t>Lệnh lặp For {5} có số lần lặp là n, như vậy lệnh {5} có thời gian thực hiện là 0(n). Lệnh lặp For {4} có số lần lặp là n, như vậy lệnh {4} có thời gian thực hiện là 0(n</w:t>
      </w:r>
      <w:r>
        <w:rPr>
          <w:rFonts w:hint="default" w:ascii="Times New Roman" w:hAnsi="Times New Roman" w:cs="Times New Roman"/>
          <w:sz w:val="28"/>
          <w:szCs w:val="28"/>
          <w:vertAlign w:val="superscript"/>
        </w:rPr>
        <w:t>2</w:t>
      </w:r>
      <w:r>
        <w:rPr>
          <w:rFonts w:hint="default" w:ascii="Times New Roman" w:hAnsi="Times New Roman" w:cs="Times New Roman"/>
          <w:sz w:val="28"/>
          <w:szCs w:val="28"/>
          <w:vertAlign w:val="baseline"/>
        </w:rPr>
        <w:t>).</w:t>
      </w:r>
    </w:p>
    <w:p>
      <w:pPr>
        <w:pStyle w:val="7"/>
        <w:spacing w:before="60"/>
        <w:ind w:left="304"/>
        <w:jc w:val="both"/>
        <w:rPr>
          <w:rFonts w:hint="default" w:ascii="Times New Roman" w:hAnsi="Times New Roman" w:cs="Times New Roman"/>
          <w:sz w:val="28"/>
          <w:szCs w:val="28"/>
        </w:rPr>
      </w:pPr>
      <w:r>
        <w:rPr>
          <w:rFonts w:hint="default" w:ascii="Times New Roman" w:hAnsi="Times New Roman" w:cs="Times New Roman"/>
          <w:sz w:val="28"/>
          <w:szCs w:val="28"/>
        </w:rPr>
        <w:t xml:space="preserve">Vậy thời gian thực hiện của </w:t>
      </w:r>
      <w:r>
        <w:rPr>
          <w:rFonts w:hint="default" w:cs="Times New Roman"/>
          <w:sz w:val="28"/>
          <w:szCs w:val="28"/>
          <w:lang w:val="en-US"/>
        </w:rPr>
        <w:t>đ</w:t>
      </w:r>
      <w:r>
        <w:rPr>
          <w:rFonts w:hint="default" w:ascii="Times New Roman" w:hAnsi="Times New Roman" w:cs="Times New Roman"/>
          <w:sz w:val="28"/>
          <w:szCs w:val="28"/>
        </w:rPr>
        <w:t>oạn chương trình trên là:</w:t>
      </w:r>
    </w:p>
    <w:p>
      <w:pPr>
        <w:pStyle w:val="7"/>
        <w:spacing w:before="90"/>
        <w:ind w:left="311" w:right="304"/>
        <w:jc w:val="center"/>
        <w:rPr>
          <w:rFonts w:hint="default" w:ascii="Times New Roman" w:hAnsi="Times New Roman" w:cs="Times New Roman"/>
          <w:sz w:val="28"/>
          <w:szCs w:val="28"/>
        </w:rPr>
      </w:pPr>
      <w:r>
        <w:rPr>
          <w:rFonts w:hint="default" w:ascii="Times New Roman" w:hAnsi="Times New Roman" w:cs="Times New Roman"/>
          <w:w w:val="105"/>
          <w:sz w:val="28"/>
          <w:szCs w:val="28"/>
        </w:rPr>
        <w:t>max</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0</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1</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 0</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n</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 0(n</w:t>
      </w:r>
      <w:r>
        <w:rPr>
          <w:rFonts w:hint="default" w:ascii="Times New Roman" w:hAnsi="Times New Roman" w:cs="Times New Roman"/>
          <w:w w:val="105"/>
          <w:sz w:val="28"/>
          <w:szCs w:val="28"/>
          <w:vertAlign w:val="superscript"/>
        </w:rPr>
        <w:t>2</w:t>
      </w:r>
      <w:r>
        <w:rPr>
          <w:rFonts w:hint="default" w:ascii="Times New Roman" w:hAnsi="Times New Roman" w:cs="Times New Roman"/>
          <w:w w:val="105"/>
          <w:sz w:val="28"/>
          <w:szCs w:val="28"/>
          <w:vertAlign w:val="baseline"/>
        </w:rPr>
        <w:t>)</w:t>
      </w:r>
      <w:r>
        <w:rPr>
          <w:rFonts w:hint="default" w:ascii="Times New Roman" w:hAnsi="Times New Roman" w:cs="Times New Roman"/>
          <w:w w:val="105"/>
          <w:position w:val="1"/>
          <w:sz w:val="28"/>
          <w:szCs w:val="28"/>
          <w:vertAlign w:val="baseline"/>
        </w:rPr>
        <w:t xml:space="preserve">) </w:t>
      </w:r>
      <w:r>
        <w:rPr>
          <w:rFonts w:hint="default" w:ascii="Times New Roman" w:hAnsi="Times New Roman" w:cs="Times New Roman"/>
          <w:w w:val="105"/>
          <w:sz w:val="28"/>
          <w:szCs w:val="28"/>
          <w:vertAlign w:val="baseline"/>
        </w:rPr>
        <w:t>= 0(n</w:t>
      </w:r>
      <w:r>
        <w:rPr>
          <w:rFonts w:hint="default" w:ascii="Times New Roman" w:hAnsi="Times New Roman" w:cs="Times New Roman"/>
          <w:w w:val="105"/>
          <w:sz w:val="28"/>
          <w:szCs w:val="28"/>
          <w:vertAlign w:val="superscript"/>
        </w:rPr>
        <w:t>2</w:t>
      </w:r>
      <w:r>
        <w:rPr>
          <w:rFonts w:hint="default" w:ascii="Times New Roman" w:hAnsi="Times New Roman" w:cs="Times New Roman"/>
          <w:w w:val="105"/>
          <w:sz w:val="28"/>
          <w:szCs w:val="28"/>
          <w:vertAlign w:val="baseline"/>
        </w:rPr>
        <w:t>)</w:t>
      </w:r>
    </w:p>
    <w:p>
      <w:pPr>
        <w:pStyle w:val="7"/>
        <w:spacing w:before="88"/>
        <w:ind w:left="304"/>
        <w:jc w:val="both"/>
        <w:rPr>
          <w:rFonts w:hint="default" w:ascii="Times New Roman" w:hAnsi="Times New Roman" w:cs="Times New Roman"/>
          <w:sz w:val="28"/>
          <w:szCs w:val="28"/>
        </w:rPr>
      </w:pPr>
      <w:r>
        <w:rPr>
          <w:rFonts w:hint="default" w:ascii="Times New Roman" w:hAnsi="Times New Roman" w:cs="Times New Roman"/>
          <w:sz w:val="28"/>
          <w:szCs w:val="28"/>
        </w:rPr>
        <w:pict>
          <v:group id="_x0000_s1057" o:spid="_x0000_s1057" o:spt="203" style="position:absolute;left:0pt;margin-left:121.4pt;margin-top:22.8pt;height:46.45pt;width:380.55pt;mso-position-horizontal-relative:page;mso-wrap-distance-bottom:0pt;mso-wrap-distance-top:0pt;z-index:-251503616;mso-width-relative:page;mso-height-relative:page;" coordorigin="2429,456" coordsize="7611,929">
            <o:lock v:ext="edit"/>
            <v:shape id="_x0000_s1058" o:spid="_x0000_s1058" style="position:absolute;left:2428;top:456;height:929;width:7611;" fillcolor="#000000" filled="t" stroked="f" coordorigin="2429,456" coordsize="7611,929" path="m2438,456l2429,456,2429,1385,2438,1385,2438,456xm10039,456l10030,456,10030,456,2438,456,2438,466,10030,466,10030,1375,2438,1375,2438,1385,10030,1385,10030,1385,10039,1385,10039,456xe">
              <v:path arrowok="t"/>
              <v:fill on="t" focussize="0,0"/>
              <v:stroke on="f"/>
              <v:imagedata o:title=""/>
              <o:lock v:ext="edit"/>
            </v:shape>
            <v:shape id="_x0000_s1059" o:spid="_x0000_s1059" o:spt="202" type="#_x0000_t202" style="position:absolute;left:2546;top:490;height:870;width:417;" filled="f" stroked="f" coordsize="21600,21600">
              <v:path/>
              <v:fill on="f" focussize="0,0"/>
              <v:stroke on="f" joinstyle="miter"/>
              <v:imagedata o:title=""/>
              <o:lock v:ext="edit"/>
              <v:textbox inset="0mm,0mm,0mm,0mm">
                <w:txbxContent>
                  <w:p>
                    <w:pPr>
                      <w:spacing w:before="0"/>
                      <w:ind w:left="0" w:right="0" w:firstLine="0"/>
                      <w:jc w:val="left"/>
                      <w:rPr>
                        <w:rFonts w:ascii="Courier New"/>
                        <w:sz w:val="22"/>
                      </w:rPr>
                    </w:pPr>
                    <w:r>
                      <w:rPr>
                        <w:rFonts w:ascii="Courier New"/>
                        <w:sz w:val="22"/>
                      </w:rPr>
                      <w:t>{1}</w:t>
                    </w:r>
                  </w:p>
                  <w:p>
                    <w:pPr>
                      <w:spacing w:before="61"/>
                      <w:ind w:left="0" w:right="0" w:firstLine="0"/>
                      <w:jc w:val="left"/>
                      <w:rPr>
                        <w:rFonts w:ascii="Courier New"/>
                        <w:sz w:val="22"/>
                      </w:rPr>
                    </w:pPr>
                    <w:r>
                      <w:rPr>
                        <w:rFonts w:ascii="Courier New"/>
                        <w:sz w:val="22"/>
                      </w:rPr>
                      <w:t>{2}</w:t>
                    </w:r>
                  </w:p>
                  <w:p>
                    <w:pPr>
                      <w:spacing w:before="60"/>
                      <w:ind w:left="0" w:right="0" w:firstLine="0"/>
                      <w:jc w:val="left"/>
                      <w:rPr>
                        <w:rFonts w:ascii="Courier New"/>
                        <w:sz w:val="22"/>
                      </w:rPr>
                    </w:pPr>
                    <w:r>
                      <w:rPr>
                        <w:rFonts w:ascii="Courier New"/>
                        <w:sz w:val="22"/>
                      </w:rPr>
                      <w:t>{3}</w:t>
                    </w:r>
                  </w:p>
                </w:txbxContent>
              </v:textbox>
            </v:shape>
            <v:shape id="_x0000_s1060" o:spid="_x0000_s1060" o:spt="202" type="#_x0000_t202" style="position:absolute;left:3470;top:490;height:870;width:2397;" filled="f" stroked="f" coordsize="21600,21600">
              <v:path/>
              <v:fill on="f" focussize="0,0"/>
              <v:stroke on="f" joinstyle="miter"/>
              <v:imagedata o:title=""/>
              <o:lock v:ext="edit"/>
              <v:textbox inset="0mm,0mm,0mm,0mm">
                <w:txbxContent>
                  <w:p>
                    <w:pPr>
                      <w:spacing w:before="0"/>
                      <w:ind w:left="0" w:right="0" w:firstLine="0"/>
                      <w:jc w:val="left"/>
                      <w:rPr>
                        <w:rFonts w:ascii="Courier New"/>
                        <w:sz w:val="22"/>
                      </w:rPr>
                    </w:pPr>
                    <w:r>
                      <w:rPr>
                        <w:rFonts w:ascii="Courier New"/>
                        <w:sz w:val="22"/>
                      </w:rPr>
                      <w:t>for i:=1 to n do</w:t>
                    </w:r>
                  </w:p>
                  <w:p>
                    <w:pPr>
                      <w:spacing w:before="0" w:line="310" w:lineRule="atLeast"/>
                      <w:ind w:left="216" w:right="1" w:firstLine="47"/>
                      <w:jc w:val="left"/>
                      <w:rPr>
                        <w:rFonts w:ascii="Courier New"/>
                        <w:sz w:val="22"/>
                      </w:rPr>
                    </w:pPr>
                    <w:r>
                      <w:rPr>
                        <w:rFonts w:ascii="Courier New"/>
                        <w:sz w:val="22"/>
                      </w:rPr>
                      <w:t>for j:=1 to i do c:=c+1;</w:t>
                    </w:r>
                  </w:p>
                </w:txbxContent>
              </v:textbox>
            </v:shape>
            <w10:wrap type="topAndBottom"/>
          </v:group>
        </w:pict>
      </w:r>
      <w:r>
        <w:rPr>
          <w:rFonts w:hint="default" w:ascii="Times New Roman" w:hAnsi="Times New Roman" w:cs="Times New Roman"/>
          <w:sz w:val="28"/>
          <w:szCs w:val="28"/>
        </w:rPr>
        <w:t xml:space="preserve">Ví dụ 3: Phân tích thời gian thực hiện của </w:t>
      </w:r>
      <w:r>
        <w:rPr>
          <w:rFonts w:hint="default" w:cs="Times New Roman"/>
          <w:sz w:val="28"/>
          <w:szCs w:val="28"/>
          <w:lang w:val="en-US"/>
        </w:rPr>
        <w:t>đ</w:t>
      </w:r>
      <w:r>
        <w:rPr>
          <w:rFonts w:hint="default" w:ascii="Times New Roman" w:hAnsi="Times New Roman" w:cs="Times New Roman"/>
          <w:sz w:val="28"/>
          <w:szCs w:val="28"/>
        </w:rPr>
        <w:t>oạn chương trình sau:</w:t>
      </w:r>
    </w:p>
    <w:p>
      <w:pPr>
        <w:pStyle w:val="7"/>
        <w:spacing w:before="27" w:line="321" w:lineRule="auto"/>
        <w:ind w:left="304" w:right="3074"/>
        <w:rPr>
          <w:rFonts w:hint="default" w:ascii="Times New Roman" w:hAnsi="Times New Roman" w:cs="Times New Roman"/>
          <w:sz w:val="28"/>
          <w:szCs w:val="28"/>
        </w:rPr>
      </w:pPr>
      <w:r>
        <w:rPr>
          <w:rFonts w:hint="default" w:ascii="Times New Roman" w:hAnsi="Times New Roman" w:cs="Times New Roman"/>
          <w:sz w:val="28"/>
          <w:szCs w:val="28"/>
        </w:rPr>
        <w:t>Thời gian thực hiện chương trình phụ thuộc vào số n. Các lệnh {3} có thời gian thực hiện là 0(1).</w:t>
      </w:r>
    </w:p>
    <w:p>
      <w:pPr>
        <w:spacing w:after="0" w:line="321" w:lineRule="auto"/>
        <w:rPr>
          <w:rFonts w:hint="default" w:ascii="Times New Roman" w:hAnsi="Times New Roman" w:cs="Times New Roman"/>
          <w:sz w:val="28"/>
          <w:szCs w:val="28"/>
        </w:rPr>
        <w:sectPr>
          <w:footerReference r:id="rId11" w:type="default"/>
          <w:footerReference r:id="rId12" w:type="even"/>
          <w:pgSz w:w="11900" w:h="16840"/>
          <w:pgMar w:top="1600" w:right="1680" w:bottom="2400" w:left="1680" w:header="0" w:footer="2216" w:gutter="0"/>
          <w:pgNumType w:start="1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92" w:line="316" w:lineRule="auto"/>
        <w:ind w:left="304" w:right="2826"/>
        <w:rPr>
          <w:rFonts w:hint="default" w:ascii="Times New Roman" w:hAnsi="Times New Roman" w:cs="Times New Roman"/>
          <w:sz w:val="28"/>
          <w:szCs w:val="28"/>
        </w:rPr>
      </w:pPr>
      <w:r>
        <w:rPr>
          <w:rFonts w:hint="default" w:ascii="Times New Roman" w:hAnsi="Times New Roman" w:cs="Times New Roman"/>
          <w:w w:val="110"/>
          <w:sz w:val="28"/>
          <w:szCs w:val="28"/>
        </w:rPr>
        <w:t>Khi</w:t>
      </w:r>
      <w:r>
        <w:rPr>
          <w:rFonts w:hint="default" w:ascii="Times New Roman" w:hAnsi="Times New Roman" w:cs="Times New Roman"/>
          <w:spacing w:val="-27"/>
          <w:w w:val="110"/>
          <w:sz w:val="28"/>
          <w:szCs w:val="28"/>
        </w:rPr>
        <w:t xml:space="preserve"> </w:t>
      </w:r>
      <w:r>
        <w:rPr>
          <w:rFonts w:hint="default" w:ascii="Times New Roman" w:hAnsi="Times New Roman" w:cs="Times New Roman"/>
          <w:w w:val="110"/>
          <w:sz w:val="28"/>
          <w:szCs w:val="28"/>
        </w:rPr>
        <w:t>i</w:t>
      </w:r>
      <w:r>
        <w:rPr>
          <w:rFonts w:hint="default" w:ascii="Times New Roman" w:hAnsi="Times New Roman" w:cs="Times New Roman"/>
          <w:spacing w:val="-27"/>
          <w:w w:val="110"/>
          <w:sz w:val="28"/>
          <w:szCs w:val="28"/>
        </w:rPr>
        <w:t xml:space="preserve"> </w:t>
      </w:r>
      <w:r>
        <w:rPr>
          <w:rFonts w:hint="default" w:ascii="Times New Roman" w:hAnsi="Times New Roman" w:cs="Times New Roman"/>
          <w:w w:val="110"/>
          <w:sz w:val="28"/>
          <w:szCs w:val="28"/>
        </w:rPr>
        <w:t>=</w:t>
      </w:r>
      <w:r>
        <w:rPr>
          <w:rFonts w:hint="default" w:ascii="Times New Roman" w:hAnsi="Times New Roman" w:cs="Times New Roman"/>
          <w:spacing w:val="-27"/>
          <w:w w:val="110"/>
          <w:sz w:val="28"/>
          <w:szCs w:val="28"/>
        </w:rPr>
        <w:t xml:space="preserve"> </w:t>
      </w:r>
      <w:r>
        <w:rPr>
          <w:rFonts w:hint="default" w:ascii="Times New Roman" w:hAnsi="Times New Roman" w:cs="Times New Roman"/>
          <w:w w:val="110"/>
          <w:sz w:val="28"/>
          <w:szCs w:val="28"/>
        </w:rPr>
        <w:t>1,</w:t>
      </w:r>
      <w:r>
        <w:rPr>
          <w:rFonts w:hint="default" w:ascii="Times New Roman" w:hAnsi="Times New Roman" w:cs="Times New Roman"/>
          <w:spacing w:val="-27"/>
          <w:w w:val="110"/>
          <w:sz w:val="28"/>
          <w:szCs w:val="28"/>
        </w:rPr>
        <w:t xml:space="preserve"> </w:t>
      </w:r>
      <w:r>
        <w:rPr>
          <w:rFonts w:hint="default" w:ascii="Times New Roman" w:hAnsi="Times New Roman" w:cs="Times New Roman"/>
          <w:w w:val="110"/>
          <w:sz w:val="28"/>
          <w:szCs w:val="28"/>
        </w:rPr>
        <w:t>j</w:t>
      </w:r>
      <w:r>
        <w:rPr>
          <w:rFonts w:hint="default" w:ascii="Times New Roman" w:hAnsi="Times New Roman" w:cs="Times New Roman"/>
          <w:spacing w:val="-27"/>
          <w:w w:val="110"/>
          <w:sz w:val="28"/>
          <w:szCs w:val="28"/>
        </w:rPr>
        <w:t xml:space="preserve"> </w:t>
      </w:r>
      <w:r>
        <w:rPr>
          <w:rFonts w:hint="default" w:ascii="Times New Roman" w:hAnsi="Times New Roman" w:cs="Times New Roman"/>
          <w:w w:val="110"/>
          <w:sz w:val="28"/>
          <w:szCs w:val="28"/>
        </w:rPr>
        <w:t>chạy</w:t>
      </w:r>
      <w:r>
        <w:rPr>
          <w:rFonts w:hint="default" w:ascii="Times New Roman" w:hAnsi="Times New Roman" w:cs="Times New Roman"/>
          <w:spacing w:val="-30"/>
          <w:w w:val="110"/>
          <w:sz w:val="28"/>
          <w:szCs w:val="28"/>
        </w:rPr>
        <w:t xml:space="preserve"> </w:t>
      </w:r>
      <w:r>
        <w:rPr>
          <w:rFonts w:hint="default" w:ascii="Times New Roman" w:hAnsi="Times New Roman" w:cs="Times New Roman"/>
          <w:w w:val="110"/>
          <w:sz w:val="28"/>
          <w:szCs w:val="28"/>
        </w:rPr>
        <w:t>từ</w:t>
      </w:r>
      <w:r>
        <w:rPr>
          <w:rFonts w:hint="default" w:ascii="Times New Roman" w:hAnsi="Times New Roman" w:cs="Times New Roman"/>
          <w:spacing w:val="-27"/>
          <w:w w:val="110"/>
          <w:sz w:val="28"/>
          <w:szCs w:val="28"/>
        </w:rPr>
        <w:t xml:space="preserve"> </w:t>
      </w:r>
      <w:r>
        <w:rPr>
          <w:rFonts w:hint="default" w:ascii="Times New Roman" w:hAnsi="Times New Roman" w:cs="Times New Roman"/>
          <w:w w:val="110"/>
          <w:sz w:val="28"/>
          <w:szCs w:val="28"/>
        </w:rPr>
        <w:t>1</w:t>
      </w:r>
      <w:r>
        <w:rPr>
          <w:rFonts w:hint="default" w:ascii="Times New Roman" w:hAnsi="Times New Roman" w:cs="Times New Roman"/>
          <w:spacing w:val="-27"/>
          <w:w w:val="110"/>
          <w:sz w:val="28"/>
          <w:szCs w:val="28"/>
        </w:rPr>
        <w:t xml:space="preserve"> </w:t>
      </w:r>
      <w:r>
        <w:rPr>
          <w:rFonts w:hint="default" w:cs="Times New Roman"/>
          <w:w w:val="110"/>
          <w:sz w:val="28"/>
          <w:szCs w:val="28"/>
          <w:lang w:val="en-US"/>
        </w:rPr>
        <w:t>đ</w:t>
      </w:r>
      <w:r>
        <w:rPr>
          <w:rFonts w:hint="default" w:ascii="Times New Roman" w:hAnsi="Times New Roman" w:cs="Times New Roman"/>
          <w:w w:val="110"/>
          <w:sz w:val="28"/>
          <w:szCs w:val="28"/>
        </w:rPr>
        <w:t>ến</w:t>
      </w:r>
      <w:r>
        <w:rPr>
          <w:rFonts w:hint="default" w:ascii="Times New Roman" w:hAnsi="Times New Roman" w:cs="Times New Roman"/>
          <w:spacing w:val="-25"/>
          <w:w w:val="110"/>
          <w:sz w:val="28"/>
          <w:szCs w:val="28"/>
        </w:rPr>
        <w:t xml:space="preserve"> </w:t>
      </w:r>
      <w:r>
        <w:rPr>
          <w:rFonts w:hint="default" w:ascii="Times New Roman" w:hAnsi="Times New Roman" w:cs="Times New Roman"/>
          <w:w w:val="110"/>
          <w:sz w:val="28"/>
          <w:szCs w:val="28"/>
        </w:rPr>
        <w:t>1</w:t>
      </w:r>
      <w:r>
        <w:rPr>
          <w:rFonts w:hint="default" w:ascii="Times New Roman" w:hAnsi="Times New Roman" w:cs="Times New Roman"/>
          <w:spacing w:val="-27"/>
          <w:w w:val="110"/>
          <w:sz w:val="28"/>
          <w:szCs w:val="28"/>
        </w:rPr>
        <w:t xml:space="preserve"> </w:t>
      </w:r>
      <w:r>
        <w:rPr>
          <w:rFonts w:hint="default" w:ascii="Times New Roman" w:hAnsi="Times New Roman" w:cs="Times New Roman"/>
          <w:w w:val="245"/>
          <w:sz w:val="28"/>
          <w:szCs w:val="28"/>
        </w:rPr>
        <w:t>€</w:t>
      </w:r>
      <w:r>
        <w:rPr>
          <w:rFonts w:hint="default" w:ascii="Times New Roman" w:hAnsi="Times New Roman" w:cs="Times New Roman"/>
          <w:spacing w:val="-108"/>
          <w:w w:val="245"/>
          <w:sz w:val="28"/>
          <w:szCs w:val="28"/>
        </w:rPr>
        <w:t xml:space="preserve"> </w:t>
      </w:r>
      <w:r>
        <w:rPr>
          <w:rFonts w:hint="default" w:ascii="Times New Roman" w:hAnsi="Times New Roman" w:cs="Times New Roman"/>
          <w:w w:val="110"/>
          <w:sz w:val="28"/>
          <w:szCs w:val="28"/>
        </w:rPr>
        <w:t>lệnh</w:t>
      </w:r>
      <w:r>
        <w:rPr>
          <w:rFonts w:hint="default" w:ascii="Times New Roman" w:hAnsi="Times New Roman" w:cs="Times New Roman"/>
          <w:spacing w:val="-27"/>
          <w:w w:val="110"/>
          <w:sz w:val="28"/>
          <w:szCs w:val="28"/>
        </w:rPr>
        <w:t xml:space="preserve"> </w:t>
      </w:r>
      <w:r>
        <w:rPr>
          <w:rFonts w:hint="default" w:ascii="Times New Roman" w:hAnsi="Times New Roman" w:cs="Times New Roman"/>
          <w:w w:val="110"/>
          <w:sz w:val="28"/>
          <w:szCs w:val="28"/>
        </w:rPr>
        <w:t>lặp</w:t>
      </w:r>
      <w:r>
        <w:rPr>
          <w:rFonts w:hint="default" w:ascii="Times New Roman" w:hAnsi="Times New Roman" w:cs="Times New Roman"/>
          <w:spacing w:val="-26"/>
          <w:w w:val="110"/>
          <w:sz w:val="28"/>
          <w:szCs w:val="28"/>
        </w:rPr>
        <w:t xml:space="preserve"> </w:t>
      </w:r>
      <w:r>
        <w:rPr>
          <w:rFonts w:hint="default" w:ascii="Times New Roman" w:hAnsi="Times New Roman" w:cs="Times New Roman"/>
          <w:w w:val="110"/>
          <w:sz w:val="28"/>
          <w:szCs w:val="28"/>
        </w:rPr>
        <w:t>For</w:t>
      </w:r>
      <w:r>
        <w:rPr>
          <w:rFonts w:hint="default" w:ascii="Times New Roman" w:hAnsi="Times New Roman" w:cs="Times New Roman"/>
          <w:spacing w:val="-28"/>
          <w:w w:val="110"/>
          <w:sz w:val="28"/>
          <w:szCs w:val="28"/>
        </w:rPr>
        <w:t xml:space="preserve"> </w:t>
      </w:r>
      <w:r>
        <w:rPr>
          <w:rFonts w:hint="default" w:ascii="Times New Roman" w:hAnsi="Times New Roman" w:cs="Times New Roman"/>
          <w:w w:val="110"/>
          <w:sz w:val="28"/>
          <w:szCs w:val="28"/>
        </w:rPr>
        <w:t>{2}</w:t>
      </w:r>
      <w:r>
        <w:rPr>
          <w:rFonts w:hint="default" w:ascii="Times New Roman" w:hAnsi="Times New Roman" w:cs="Times New Roman"/>
          <w:spacing w:val="-26"/>
          <w:w w:val="110"/>
          <w:sz w:val="28"/>
          <w:szCs w:val="28"/>
        </w:rPr>
        <w:t xml:space="preserve"> </w:t>
      </w:r>
      <w:r>
        <w:rPr>
          <w:rFonts w:hint="default" w:ascii="Times New Roman" w:hAnsi="Times New Roman" w:cs="Times New Roman"/>
          <w:w w:val="110"/>
          <w:sz w:val="28"/>
          <w:szCs w:val="28"/>
        </w:rPr>
        <w:t>lặp</w:t>
      </w:r>
      <w:r>
        <w:rPr>
          <w:rFonts w:hint="default" w:ascii="Times New Roman" w:hAnsi="Times New Roman" w:cs="Times New Roman"/>
          <w:spacing w:val="-27"/>
          <w:w w:val="110"/>
          <w:sz w:val="28"/>
          <w:szCs w:val="28"/>
        </w:rPr>
        <w:t xml:space="preserve"> </w:t>
      </w:r>
      <w:r>
        <w:rPr>
          <w:rFonts w:hint="default" w:ascii="Times New Roman" w:hAnsi="Times New Roman" w:cs="Times New Roman"/>
          <w:spacing w:val="-60"/>
          <w:w w:val="110"/>
          <w:sz w:val="28"/>
          <w:szCs w:val="28"/>
        </w:rPr>
        <w:t xml:space="preserve">1 </w:t>
      </w:r>
      <w:r>
        <w:rPr>
          <w:rFonts w:hint="default" w:ascii="Times New Roman" w:hAnsi="Times New Roman" w:cs="Times New Roman"/>
          <w:spacing w:val="-78"/>
          <w:w w:val="110"/>
          <w:sz w:val="28"/>
          <w:szCs w:val="28"/>
        </w:rPr>
        <w:t>lần</w:t>
      </w:r>
      <w:r>
        <w:rPr>
          <w:rFonts w:hint="default" w:ascii="Times New Roman" w:hAnsi="Times New Roman" w:cs="Times New Roman"/>
          <w:spacing w:val="-28"/>
          <w:w w:val="110"/>
          <w:sz w:val="28"/>
          <w:szCs w:val="28"/>
        </w:rPr>
        <w:t xml:space="preserve"> </w:t>
      </w:r>
      <w:r>
        <w:rPr>
          <w:rFonts w:hint="default" w:ascii="Times New Roman" w:hAnsi="Times New Roman" w:cs="Times New Roman"/>
          <w:w w:val="110"/>
          <w:sz w:val="28"/>
          <w:szCs w:val="28"/>
        </w:rPr>
        <w:t>Khi</w:t>
      </w:r>
      <w:r>
        <w:rPr>
          <w:rFonts w:hint="default" w:ascii="Times New Roman" w:hAnsi="Times New Roman" w:cs="Times New Roman"/>
          <w:spacing w:val="-28"/>
          <w:w w:val="110"/>
          <w:sz w:val="28"/>
          <w:szCs w:val="28"/>
        </w:rPr>
        <w:t xml:space="preserve"> </w:t>
      </w:r>
      <w:r>
        <w:rPr>
          <w:rFonts w:hint="default" w:ascii="Times New Roman" w:hAnsi="Times New Roman" w:cs="Times New Roman"/>
          <w:w w:val="110"/>
          <w:sz w:val="28"/>
          <w:szCs w:val="28"/>
        </w:rPr>
        <w:t>i</w:t>
      </w:r>
      <w:r>
        <w:rPr>
          <w:rFonts w:hint="default" w:ascii="Times New Roman" w:hAnsi="Times New Roman" w:cs="Times New Roman"/>
          <w:spacing w:val="-28"/>
          <w:w w:val="110"/>
          <w:sz w:val="28"/>
          <w:szCs w:val="28"/>
        </w:rPr>
        <w:t xml:space="preserve"> </w:t>
      </w:r>
      <w:r>
        <w:rPr>
          <w:rFonts w:hint="default" w:ascii="Times New Roman" w:hAnsi="Times New Roman" w:cs="Times New Roman"/>
          <w:w w:val="110"/>
          <w:sz w:val="28"/>
          <w:szCs w:val="28"/>
        </w:rPr>
        <w:t>=</w:t>
      </w:r>
      <w:r>
        <w:rPr>
          <w:rFonts w:hint="default" w:ascii="Times New Roman" w:hAnsi="Times New Roman" w:cs="Times New Roman"/>
          <w:spacing w:val="-28"/>
          <w:w w:val="110"/>
          <w:sz w:val="28"/>
          <w:szCs w:val="28"/>
        </w:rPr>
        <w:t xml:space="preserve"> </w:t>
      </w:r>
      <w:r>
        <w:rPr>
          <w:rFonts w:hint="default" w:ascii="Times New Roman" w:hAnsi="Times New Roman" w:cs="Times New Roman"/>
          <w:w w:val="110"/>
          <w:sz w:val="28"/>
          <w:szCs w:val="28"/>
        </w:rPr>
        <w:t>2,</w:t>
      </w:r>
      <w:r>
        <w:rPr>
          <w:rFonts w:hint="default" w:ascii="Times New Roman" w:hAnsi="Times New Roman" w:cs="Times New Roman"/>
          <w:spacing w:val="-28"/>
          <w:w w:val="110"/>
          <w:sz w:val="28"/>
          <w:szCs w:val="28"/>
        </w:rPr>
        <w:t xml:space="preserve"> </w:t>
      </w:r>
      <w:r>
        <w:rPr>
          <w:rFonts w:hint="default" w:ascii="Times New Roman" w:hAnsi="Times New Roman" w:cs="Times New Roman"/>
          <w:w w:val="110"/>
          <w:sz w:val="28"/>
          <w:szCs w:val="28"/>
        </w:rPr>
        <w:t>j</w:t>
      </w:r>
      <w:r>
        <w:rPr>
          <w:rFonts w:hint="default" w:ascii="Times New Roman" w:hAnsi="Times New Roman" w:cs="Times New Roman"/>
          <w:spacing w:val="-28"/>
          <w:w w:val="110"/>
          <w:sz w:val="28"/>
          <w:szCs w:val="28"/>
        </w:rPr>
        <w:t xml:space="preserve"> </w:t>
      </w:r>
      <w:r>
        <w:rPr>
          <w:rFonts w:hint="default" w:ascii="Times New Roman" w:hAnsi="Times New Roman" w:cs="Times New Roman"/>
          <w:w w:val="110"/>
          <w:sz w:val="28"/>
          <w:szCs w:val="28"/>
        </w:rPr>
        <w:t>chạy</w:t>
      </w:r>
      <w:r>
        <w:rPr>
          <w:rFonts w:hint="default" w:ascii="Times New Roman" w:hAnsi="Times New Roman" w:cs="Times New Roman"/>
          <w:spacing w:val="-31"/>
          <w:w w:val="110"/>
          <w:sz w:val="28"/>
          <w:szCs w:val="28"/>
        </w:rPr>
        <w:t xml:space="preserve"> </w:t>
      </w:r>
      <w:r>
        <w:rPr>
          <w:rFonts w:hint="default" w:ascii="Times New Roman" w:hAnsi="Times New Roman" w:cs="Times New Roman"/>
          <w:w w:val="110"/>
          <w:sz w:val="28"/>
          <w:szCs w:val="28"/>
        </w:rPr>
        <w:t>từ</w:t>
      </w:r>
      <w:r>
        <w:rPr>
          <w:rFonts w:hint="default" w:ascii="Times New Roman" w:hAnsi="Times New Roman" w:cs="Times New Roman"/>
          <w:spacing w:val="-28"/>
          <w:w w:val="110"/>
          <w:sz w:val="28"/>
          <w:szCs w:val="28"/>
        </w:rPr>
        <w:t xml:space="preserve"> </w:t>
      </w:r>
      <w:r>
        <w:rPr>
          <w:rFonts w:hint="default" w:ascii="Times New Roman" w:hAnsi="Times New Roman" w:cs="Times New Roman"/>
          <w:w w:val="110"/>
          <w:sz w:val="28"/>
          <w:szCs w:val="28"/>
        </w:rPr>
        <w:t>1</w:t>
      </w:r>
      <w:r>
        <w:rPr>
          <w:rFonts w:hint="default" w:ascii="Times New Roman" w:hAnsi="Times New Roman" w:cs="Times New Roman"/>
          <w:spacing w:val="-28"/>
          <w:w w:val="110"/>
          <w:sz w:val="28"/>
          <w:szCs w:val="28"/>
        </w:rPr>
        <w:t xml:space="preserve"> </w:t>
      </w:r>
      <w:r>
        <w:rPr>
          <w:rFonts w:hint="default" w:cs="Times New Roman"/>
          <w:w w:val="110"/>
          <w:sz w:val="28"/>
          <w:szCs w:val="28"/>
          <w:lang w:val="en-US"/>
        </w:rPr>
        <w:t>đ</w:t>
      </w:r>
      <w:r>
        <w:rPr>
          <w:rFonts w:hint="default" w:ascii="Times New Roman" w:hAnsi="Times New Roman" w:cs="Times New Roman"/>
          <w:w w:val="110"/>
          <w:sz w:val="28"/>
          <w:szCs w:val="28"/>
        </w:rPr>
        <w:t>ến</w:t>
      </w:r>
      <w:r>
        <w:rPr>
          <w:rFonts w:hint="default" w:ascii="Times New Roman" w:hAnsi="Times New Roman" w:cs="Times New Roman"/>
          <w:spacing w:val="-26"/>
          <w:w w:val="110"/>
          <w:sz w:val="28"/>
          <w:szCs w:val="28"/>
        </w:rPr>
        <w:t xml:space="preserve"> </w:t>
      </w:r>
      <w:r>
        <w:rPr>
          <w:rFonts w:hint="default" w:ascii="Times New Roman" w:hAnsi="Times New Roman" w:cs="Times New Roman"/>
          <w:w w:val="110"/>
          <w:sz w:val="28"/>
          <w:szCs w:val="28"/>
        </w:rPr>
        <w:t>2</w:t>
      </w:r>
      <w:r>
        <w:rPr>
          <w:rFonts w:hint="default" w:ascii="Times New Roman" w:hAnsi="Times New Roman" w:cs="Times New Roman"/>
          <w:spacing w:val="-29"/>
          <w:w w:val="110"/>
          <w:sz w:val="28"/>
          <w:szCs w:val="28"/>
        </w:rPr>
        <w:t xml:space="preserve"> </w:t>
      </w:r>
      <w:r>
        <w:rPr>
          <w:rFonts w:hint="default" w:ascii="Times New Roman" w:hAnsi="Times New Roman" w:cs="Times New Roman"/>
          <w:w w:val="245"/>
          <w:sz w:val="28"/>
          <w:szCs w:val="28"/>
        </w:rPr>
        <w:t>€</w:t>
      </w:r>
      <w:r>
        <w:rPr>
          <w:rFonts w:hint="default" w:ascii="Times New Roman" w:hAnsi="Times New Roman" w:cs="Times New Roman"/>
          <w:spacing w:val="-108"/>
          <w:w w:val="245"/>
          <w:sz w:val="28"/>
          <w:szCs w:val="28"/>
        </w:rPr>
        <w:t xml:space="preserve"> </w:t>
      </w:r>
      <w:r>
        <w:rPr>
          <w:rFonts w:hint="default" w:ascii="Times New Roman" w:hAnsi="Times New Roman" w:cs="Times New Roman"/>
          <w:w w:val="110"/>
          <w:sz w:val="28"/>
          <w:szCs w:val="28"/>
        </w:rPr>
        <w:t>lệnh</w:t>
      </w:r>
      <w:r>
        <w:rPr>
          <w:rFonts w:hint="default" w:ascii="Times New Roman" w:hAnsi="Times New Roman" w:cs="Times New Roman"/>
          <w:spacing w:val="-28"/>
          <w:w w:val="110"/>
          <w:sz w:val="28"/>
          <w:szCs w:val="28"/>
        </w:rPr>
        <w:t xml:space="preserve"> </w:t>
      </w:r>
      <w:r>
        <w:rPr>
          <w:rFonts w:hint="default" w:ascii="Times New Roman" w:hAnsi="Times New Roman" w:cs="Times New Roman"/>
          <w:w w:val="110"/>
          <w:sz w:val="28"/>
          <w:szCs w:val="28"/>
        </w:rPr>
        <w:t>lặp</w:t>
      </w:r>
      <w:r>
        <w:rPr>
          <w:rFonts w:hint="default" w:ascii="Times New Roman" w:hAnsi="Times New Roman" w:cs="Times New Roman"/>
          <w:spacing w:val="-28"/>
          <w:w w:val="110"/>
          <w:sz w:val="28"/>
          <w:szCs w:val="28"/>
        </w:rPr>
        <w:t xml:space="preserve"> </w:t>
      </w:r>
      <w:r>
        <w:rPr>
          <w:rFonts w:hint="default" w:ascii="Times New Roman" w:hAnsi="Times New Roman" w:cs="Times New Roman"/>
          <w:w w:val="110"/>
          <w:sz w:val="28"/>
          <w:szCs w:val="28"/>
        </w:rPr>
        <w:t>For</w:t>
      </w:r>
      <w:r>
        <w:rPr>
          <w:rFonts w:hint="default" w:ascii="Times New Roman" w:hAnsi="Times New Roman" w:cs="Times New Roman"/>
          <w:spacing w:val="-28"/>
          <w:w w:val="110"/>
          <w:sz w:val="28"/>
          <w:szCs w:val="28"/>
        </w:rPr>
        <w:t xml:space="preserve"> </w:t>
      </w:r>
      <w:r>
        <w:rPr>
          <w:rFonts w:hint="default" w:ascii="Times New Roman" w:hAnsi="Times New Roman" w:cs="Times New Roman"/>
          <w:w w:val="110"/>
          <w:sz w:val="28"/>
          <w:szCs w:val="28"/>
        </w:rPr>
        <w:t>{2}</w:t>
      </w:r>
      <w:r>
        <w:rPr>
          <w:rFonts w:hint="default" w:ascii="Times New Roman" w:hAnsi="Times New Roman" w:cs="Times New Roman"/>
          <w:spacing w:val="-28"/>
          <w:w w:val="110"/>
          <w:sz w:val="28"/>
          <w:szCs w:val="28"/>
        </w:rPr>
        <w:t xml:space="preserve"> </w:t>
      </w:r>
      <w:r>
        <w:rPr>
          <w:rFonts w:hint="default" w:ascii="Times New Roman" w:hAnsi="Times New Roman" w:cs="Times New Roman"/>
          <w:w w:val="110"/>
          <w:sz w:val="28"/>
          <w:szCs w:val="28"/>
        </w:rPr>
        <w:t>lặp 2</w:t>
      </w:r>
      <w:r>
        <w:rPr>
          <w:rFonts w:hint="default" w:ascii="Times New Roman" w:hAnsi="Times New Roman" w:cs="Times New Roman"/>
          <w:spacing w:val="-7"/>
          <w:w w:val="110"/>
          <w:sz w:val="28"/>
          <w:szCs w:val="28"/>
        </w:rPr>
        <w:t xml:space="preserve"> </w:t>
      </w:r>
      <w:r>
        <w:rPr>
          <w:rFonts w:hint="default" w:ascii="Times New Roman" w:hAnsi="Times New Roman" w:cs="Times New Roman"/>
          <w:w w:val="110"/>
          <w:sz w:val="28"/>
          <w:szCs w:val="28"/>
        </w:rPr>
        <w:t>lần</w:t>
      </w:r>
    </w:p>
    <w:p>
      <w:pPr>
        <w:pStyle w:val="7"/>
        <w:spacing w:line="275" w:lineRule="exact"/>
        <w:ind w:left="304"/>
        <w:rPr>
          <w:rFonts w:hint="default" w:ascii="Times New Roman" w:hAnsi="Times New Roman" w:cs="Times New Roman"/>
          <w:sz w:val="28"/>
          <w:szCs w:val="28"/>
        </w:rPr>
      </w:pPr>
      <w:r>
        <w:rPr>
          <w:rFonts w:hint="default" w:ascii="Times New Roman" w:hAnsi="Times New Roman" w:cs="Times New Roman"/>
          <w:w w:val="99"/>
          <w:sz w:val="28"/>
          <w:szCs w:val="28"/>
        </w:rPr>
        <w:t>…</w:t>
      </w:r>
    </w:p>
    <w:p>
      <w:pPr>
        <w:pStyle w:val="7"/>
        <w:spacing w:before="91"/>
        <w:ind w:left="304"/>
        <w:rPr>
          <w:rFonts w:hint="default" w:ascii="Times New Roman" w:hAnsi="Times New Roman" w:cs="Times New Roman"/>
          <w:sz w:val="28"/>
          <w:szCs w:val="28"/>
        </w:rPr>
      </w:pPr>
      <w:r>
        <w:rPr>
          <w:rFonts w:hint="default" w:ascii="Times New Roman" w:hAnsi="Times New Roman" w:cs="Times New Roman"/>
          <w:w w:val="110"/>
          <w:sz w:val="28"/>
          <w:szCs w:val="28"/>
        </w:rPr>
        <w:t xml:space="preserve">Khi i = n, j chạy từ 1 </w:t>
      </w:r>
      <w:r>
        <w:rPr>
          <w:rFonts w:hint="default" w:cs="Times New Roman"/>
          <w:w w:val="110"/>
          <w:sz w:val="28"/>
          <w:szCs w:val="28"/>
          <w:lang w:val="en-US"/>
        </w:rPr>
        <w:t>đ</w:t>
      </w:r>
      <w:r>
        <w:rPr>
          <w:rFonts w:hint="default" w:ascii="Times New Roman" w:hAnsi="Times New Roman" w:cs="Times New Roman"/>
          <w:w w:val="110"/>
          <w:sz w:val="28"/>
          <w:szCs w:val="28"/>
        </w:rPr>
        <w:t xml:space="preserve">ến n </w:t>
      </w:r>
      <w:r>
        <w:rPr>
          <w:rFonts w:hint="default" w:ascii="Times New Roman" w:hAnsi="Times New Roman" w:cs="Times New Roman"/>
          <w:w w:val="245"/>
          <w:sz w:val="28"/>
          <w:szCs w:val="28"/>
        </w:rPr>
        <w:t>€</w:t>
      </w:r>
      <w:r>
        <w:rPr>
          <w:rFonts w:hint="default" w:ascii="Times New Roman" w:hAnsi="Times New Roman" w:cs="Times New Roman"/>
          <w:spacing w:val="-93"/>
          <w:w w:val="245"/>
          <w:sz w:val="28"/>
          <w:szCs w:val="28"/>
        </w:rPr>
        <w:t xml:space="preserve"> </w:t>
      </w:r>
      <w:r>
        <w:rPr>
          <w:rFonts w:hint="default" w:ascii="Times New Roman" w:hAnsi="Times New Roman" w:cs="Times New Roman"/>
          <w:w w:val="110"/>
          <w:sz w:val="28"/>
          <w:szCs w:val="28"/>
        </w:rPr>
        <w:t>lệnh lặp For {2} lặp n lần</w:t>
      </w:r>
    </w:p>
    <w:p>
      <w:pPr>
        <w:pStyle w:val="7"/>
        <w:spacing w:before="165" w:line="232" w:lineRule="exact"/>
        <w:ind w:left="304"/>
        <w:rPr>
          <w:rFonts w:hint="default" w:ascii="Times New Roman" w:hAnsi="Times New Roman" w:cs="Times New Roman"/>
          <w:sz w:val="28"/>
          <w:szCs w:val="28"/>
        </w:rPr>
      </w:pPr>
      <w:r>
        <w:rPr>
          <w:rFonts w:hint="default" w:ascii="Times New Roman" w:hAnsi="Times New Roman" w:cs="Times New Roman"/>
          <w:sz w:val="28"/>
          <w:szCs w:val="28"/>
        </w:rPr>
        <w:pict>
          <v:rect id="_x0000_s1061" o:spid="_x0000_s1061" o:spt="1" style="position:absolute;left:0pt;margin-left:323.35pt;margin-top:15.6pt;height:0.8pt;width:29.5pt;mso-position-horizontal-relative:page;z-index:-251569152;mso-width-relative:page;mso-height-relative:page;" fillcolor="#000000" filled="t" stroked="f" coordsize="21600,21600">
            <v:path/>
            <v:fill on="t" focussize="0,0"/>
            <v:stroke on="f"/>
            <v:imagedata o:title=""/>
            <o:lock v:ext="edit"/>
          </v:rect>
        </w:pict>
      </w:r>
      <w:r>
        <w:rPr>
          <w:rFonts w:hint="default" w:ascii="Times New Roman" w:hAnsi="Times New Roman" w:cs="Times New Roman"/>
          <w:w w:val="105"/>
          <w:sz w:val="28"/>
          <w:szCs w:val="28"/>
        </w:rPr>
        <w:t xml:space="preserve">Như vậy lệnh {3} </w:t>
      </w:r>
      <w:r>
        <w:rPr>
          <w:rFonts w:hint="default" w:cs="Times New Roman"/>
          <w:w w:val="105"/>
          <w:sz w:val="28"/>
          <w:szCs w:val="28"/>
          <w:lang w:val="en-US"/>
        </w:rPr>
        <w:t>đ</w:t>
      </w:r>
      <w:r>
        <w:rPr>
          <w:rFonts w:hint="default" w:ascii="Times New Roman" w:hAnsi="Times New Roman" w:cs="Times New Roman"/>
          <w:w w:val="105"/>
          <w:sz w:val="28"/>
          <w:szCs w:val="28"/>
        </w:rPr>
        <w:t xml:space="preserve">ược lặp: 1 + 2+. . +n = </w:t>
      </w:r>
      <w:r>
        <w:rPr>
          <w:rFonts w:hint="default" w:ascii="Times New Roman" w:hAnsi="Times New Roman" w:cs="Times New Roman"/>
          <w:w w:val="105"/>
          <w:sz w:val="28"/>
          <w:szCs w:val="28"/>
          <w:vertAlign w:val="superscript"/>
        </w:rPr>
        <w:t>n(n+1)</w:t>
      </w:r>
      <w:r>
        <w:rPr>
          <w:rFonts w:hint="default" w:ascii="Times New Roman" w:hAnsi="Times New Roman" w:cs="Times New Roman"/>
          <w:w w:val="105"/>
          <w:sz w:val="28"/>
          <w:szCs w:val="28"/>
          <w:vertAlign w:val="baseline"/>
        </w:rPr>
        <w:t xml:space="preserve"> lần, do </w:t>
      </w:r>
      <w:r>
        <w:rPr>
          <w:rFonts w:hint="default" w:cs="Times New Roman"/>
          <w:w w:val="105"/>
          <w:sz w:val="28"/>
          <w:szCs w:val="28"/>
          <w:vertAlign w:val="baseline"/>
          <w:lang w:val="en-US"/>
        </w:rPr>
        <w:t>đ</w:t>
      </w:r>
      <w:r>
        <w:rPr>
          <w:rFonts w:hint="default" w:ascii="Times New Roman" w:hAnsi="Times New Roman" w:cs="Times New Roman"/>
          <w:w w:val="105"/>
          <w:sz w:val="28"/>
          <w:szCs w:val="28"/>
          <w:vertAlign w:val="baseline"/>
        </w:rPr>
        <w:t>ó lệnh {1} có thời</w:t>
      </w:r>
    </w:p>
    <w:p>
      <w:pPr>
        <w:spacing w:before="0" w:line="115" w:lineRule="exact"/>
        <w:ind w:left="1624" w:right="0" w:firstLine="0"/>
        <w:jc w:val="center"/>
        <w:rPr>
          <w:rFonts w:hint="default" w:ascii="Times New Roman" w:hAnsi="Times New Roman" w:cs="Times New Roman"/>
          <w:sz w:val="28"/>
          <w:szCs w:val="28"/>
        </w:rPr>
      </w:pPr>
      <w:r>
        <w:rPr>
          <w:rFonts w:hint="default" w:ascii="Times New Roman" w:hAnsi="Times New Roman" w:cs="Times New Roman"/>
          <w:w w:val="103"/>
          <w:sz w:val="28"/>
          <w:szCs w:val="28"/>
        </w:rPr>
        <w:t>2</w:t>
      </w:r>
    </w:p>
    <w:p>
      <w:pPr>
        <w:pStyle w:val="7"/>
        <w:spacing w:before="27"/>
        <w:ind w:left="304"/>
        <w:rPr>
          <w:rFonts w:hint="default" w:ascii="Times New Roman" w:hAnsi="Times New Roman" w:cs="Times New Roman"/>
          <w:sz w:val="28"/>
          <w:szCs w:val="28"/>
        </w:rPr>
      </w:pPr>
      <w:r>
        <w:rPr>
          <w:rFonts w:hint="default" w:ascii="Times New Roman" w:hAnsi="Times New Roman" w:cs="Times New Roman"/>
          <w:sz w:val="28"/>
          <w:szCs w:val="28"/>
        </w:rPr>
        <w:t>gian thực hiện là 0(n</w:t>
      </w:r>
      <w:r>
        <w:rPr>
          <w:rFonts w:hint="default" w:ascii="Times New Roman" w:hAnsi="Times New Roman" w:cs="Times New Roman"/>
          <w:sz w:val="28"/>
          <w:szCs w:val="28"/>
          <w:vertAlign w:val="superscript"/>
        </w:rPr>
        <w:t>2</w:t>
      </w:r>
      <w:r>
        <w:rPr>
          <w:rFonts w:hint="default" w:ascii="Times New Roman" w:hAnsi="Times New Roman" w:cs="Times New Roman"/>
          <w:sz w:val="28"/>
          <w:szCs w:val="28"/>
          <w:vertAlign w:val="baseline"/>
        </w:rPr>
        <w:t>)</w:t>
      </w:r>
    </w:p>
    <w:p>
      <w:pPr>
        <w:pStyle w:val="7"/>
        <w:spacing w:before="95"/>
        <w:ind w:left="304"/>
        <w:rPr>
          <w:rFonts w:hint="default" w:ascii="Times New Roman" w:hAnsi="Times New Roman" w:cs="Times New Roman"/>
          <w:sz w:val="28"/>
          <w:szCs w:val="28"/>
        </w:rPr>
      </w:pPr>
      <w:r>
        <w:rPr>
          <w:rFonts w:hint="default" w:ascii="Times New Roman" w:hAnsi="Times New Roman" w:cs="Times New Roman"/>
          <w:sz w:val="28"/>
          <w:szCs w:val="28"/>
        </w:rPr>
        <w:t xml:space="preserve">Vậy thời gian thực hiện của </w:t>
      </w:r>
      <w:r>
        <w:rPr>
          <w:rFonts w:hint="default" w:cs="Times New Roman"/>
          <w:sz w:val="28"/>
          <w:szCs w:val="28"/>
          <w:lang w:val="en-US"/>
        </w:rPr>
        <w:t>đ</w:t>
      </w:r>
      <w:r>
        <w:rPr>
          <w:rFonts w:hint="default" w:ascii="Times New Roman" w:hAnsi="Times New Roman" w:cs="Times New Roman"/>
          <w:sz w:val="28"/>
          <w:szCs w:val="28"/>
        </w:rPr>
        <w:t>oạn chương trình trên là: 0(n</w:t>
      </w:r>
      <w:r>
        <w:rPr>
          <w:rFonts w:hint="default" w:ascii="Times New Roman" w:hAnsi="Times New Roman" w:cs="Times New Roman"/>
          <w:sz w:val="28"/>
          <w:szCs w:val="28"/>
          <w:vertAlign w:val="superscript"/>
        </w:rPr>
        <w:t>2</w:t>
      </w:r>
      <w:r>
        <w:rPr>
          <w:rFonts w:hint="default" w:ascii="Times New Roman" w:hAnsi="Times New Roman" w:cs="Times New Roman"/>
          <w:sz w:val="28"/>
          <w:szCs w:val="28"/>
          <w:vertAlign w:val="baseline"/>
        </w:rPr>
        <w:t>)</w:t>
      </w:r>
    </w:p>
    <w:p>
      <w:pPr>
        <w:pStyle w:val="7"/>
        <w:spacing w:before="6"/>
        <w:rPr>
          <w:rFonts w:hint="default" w:ascii="Times New Roman" w:hAnsi="Times New Roman" w:cs="Times New Roman"/>
          <w:sz w:val="28"/>
          <w:szCs w:val="28"/>
        </w:rPr>
      </w:pPr>
    </w:p>
    <w:p>
      <w:pPr>
        <w:pStyle w:val="3"/>
        <w:spacing w:before="1"/>
        <w:ind w:left="304" w:firstLine="0"/>
        <w:rPr>
          <w:rFonts w:hint="default" w:ascii="Times New Roman" w:hAnsi="Times New Roman" w:cs="Times New Roman"/>
          <w:sz w:val="28"/>
          <w:szCs w:val="28"/>
        </w:rPr>
      </w:pPr>
      <w:bookmarkStart w:id="4" w:name="_TOC_250011"/>
      <w:bookmarkEnd w:id="4"/>
      <w:r>
        <w:rPr>
          <w:rFonts w:hint="default" w:ascii="Times New Roman" w:hAnsi="Times New Roman" w:cs="Times New Roman"/>
          <w:w w:val="110"/>
          <w:sz w:val="28"/>
          <w:szCs w:val="28"/>
        </w:rPr>
        <w:t>Bài tập</w:t>
      </w:r>
    </w:p>
    <w:p>
      <w:pPr>
        <w:pStyle w:val="12"/>
        <w:numPr>
          <w:ilvl w:val="1"/>
          <w:numId w:val="4"/>
        </w:numPr>
        <w:tabs>
          <w:tab w:val="left" w:pos="725"/>
        </w:tabs>
        <w:spacing w:before="57" w:after="0" w:line="240" w:lineRule="auto"/>
        <w:ind w:left="724" w:right="0" w:hanging="421"/>
        <w:jc w:val="left"/>
        <w:rPr>
          <w:rFonts w:hint="default" w:ascii="Times New Roman" w:hAnsi="Times New Roman" w:cs="Times New Roman"/>
          <w:sz w:val="28"/>
          <w:szCs w:val="28"/>
        </w:rPr>
      </w:pPr>
      <w:r>
        <w:rPr>
          <w:rFonts w:hint="default" w:ascii="Times New Roman" w:hAnsi="Times New Roman" w:cs="Times New Roman"/>
          <w:sz w:val="28"/>
          <w:szCs w:val="28"/>
        </w:rPr>
        <w:pict>
          <v:shape id="_x0000_s1062" o:spid="_x0000_s1062" o:spt="202" type="#_x0000_t202" style="position:absolute;left:0pt;margin-left:121.65pt;margin-top:21.6pt;height:30.4pt;width:380.05pt;mso-position-horizontal-relative:page;mso-wrap-distance-bottom:0pt;mso-wrap-distance-top:0pt;z-index:-251502592;mso-width-relative:page;mso-height-relative:page;" filled="f" stroked="t" coordsize="21600,21600">
            <v:path/>
            <v:fill on="f" focussize="0,0"/>
            <v:stroke weight="0.48007874015748pt" color="#000000"/>
            <v:imagedata o:title=""/>
            <o:lock v:ext="edit"/>
            <v:textbox inset="0mm,0mm,0mm,0mm">
              <w:txbxContent>
                <w:p>
                  <w:pPr>
                    <w:spacing w:before="25"/>
                    <w:ind w:left="108" w:right="0" w:firstLine="0"/>
                    <w:jc w:val="left"/>
                    <w:rPr>
                      <w:rFonts w:ascii="Courier New"/>
                      <w:sz w:val="22"/>
                    </w:rPr>
                  </w:pPr>
                  <w:r>
                    <w:rPr>
                      <w:rFonts w:ascii="Courier New"/>
                      <w:sz w:val="22"/>
                    </w:rPr>
                    <w:t>for i:=1 to n do</w:t>
                  </w:r>
                </w:p>
                <w:p>
                  <w:pPr>
                    <w:spacing w:before="61"/>
                    <w:ind w:left="371" w:right="0" w:firstLine="0"/>
                    <w:jc w:val="left"/>
                    <w:rPr>
                      <w:rFonts w:ascii="Courier New"/>
                      <w:sz w:val="22"/>
                    </w:rPr>
                  </w:pPr>
                  <w:r>
                    <w:rPr>
                      <w:rFonts w:ascii="Courier New"/>
                      <w:sz w:val="22"/>
                    </w:rPr>
                    <w:t>if i mod 2=0 then c:=c+1;</w:t>
                  </w:r>
                </w:p>
              </w:txbxContent>
            </v:textbox>
            <w10:wrap type="topAndBottom"/>
          </v:shape>
        </w:pict>
      </w:r>
      <w:r>
        <w:rPr>
          <w:rFonts w:hint="default" w:ascii="Times New Roman" w:hAnsi="Times New Roman" w:cs="Times New Roman"/>
          <w:sz w:val="28"/>
          <w:szCs w:val="28"/>
        </w:rPr>
        <w:t xml:space="preserve">Phân tích thời gian thực hiện của </w:t>
      </w:r>
      <w:r>
        <w:rPr>
          <w:rFonts w:hint="default" w:cs="Times New Roman"/>
          <w:sz w:val="28"/>
          <w:szCs w:val="28"/>
          <w:lang w:val="en-US"/>
        </w:rPr>
        <w:t>đ</w:t>
      </w:r>
      <w:r>
        <w:rPr>
          <w:rFonts w:hint="default" w:ascii="Times New Roman" w:hAnsi="Times New Roman" w:cs="Times New Roman"/>
          <w:sz w:val="28"/>
          <w:szCs w:val="28"/>
        </w:rPr>
        <w:t>oạn chương trình</w:t>
      </w:r>
      <w:r>
        <w:rPr>
          <w:rFonts w:hint="default" w:ascii="Times New Roman" w:hAnsi="Times New Roman" w:cs="Times New Roman"/>
          <w:spacing w:val="-19"/>
          <w:sz w:val="28"/>
          <w:szCs w:val="28"/>
        </w:rPr>
        <w:t xml:space="preserve"> </w:t>
      </w:r>
      <w:r>
        <w:rPr>
          <w:rFonts w:hint="default" w:ascii="Times New Roman" w:hAnsi="Times New Roman" w:cs="Times New Roman"/>
          <w:sz w:val="28"/>
          <w:szCs w:val="28"/>
        </w:rPr>
        <w:t>sau:</w:t>
      </w:r>
    </w:p>
    <w:p>
      <w:pPr>
        <w:pStyle w:val="12"/>
        <w:numPr>
          <w:ilvl w:val="1"/>
          <w:numId w:val="4"/>
        </w:numPr>
        <w:tabs>
          <w:tab w:val="left" w:pos="725"/>
        </w:tabs>
        <w:spacing w:before="25" w:after="94" w:line="240" w:lineRule="auto"/>
        <w:ind w:left="724" w:right="0" w:hanging="421"/>
        <w:jc w:val="left"/>
        <w:rPr>
          <w:rFonts w:hint="default" w:ascii="Times New Roman" w:hAnsi="Times New Roman" w:cs="Times New Roman"/>
          <w:sz w:val="28"/>
          <w:szCs w:val="28"/>
        </w:rPr>
      </w:pPr>
      <w:r>
        <w:rPr>
          <w:rFonts w:hint="default" w:ascii="Times New Roman" w:hAnsi="Times New Roman" w:cs="Times New Roman"/>
          <w:sz w:val="28"/>
          <w:szCs w:val="28"/>
        </w:rPr>
        <w:t xml:space="preserve">Phân tích thời gian thực hiện của </w:t>
      </w:r>
      <w:r>
        <w:rPr>
          <w:rFonts w:hint="default" w:cs="Times New Roman"/>
          <w:sz w:val="28"/>
          <w:szCs w:val="28"/>
          <w:lang w:val="en-US"/>
        </w:rPr>
        <w:t>đ</w:t>
      </w:r>
      <w:r>
        <w:rPr>
          <w:rFonts w:hint="default" w:ascii="Times New Roman" w:hAnsi="Times New Roman" w:cs="Times New Roman"/>
          <w:sz w:val="28"/>
          <w:szCs w:val="28"/>
        </w:rPr>
        <w:t>oạn chương trình</w:t>
      </w:r>
      <w:r>
        <w:rPr>
          <w:rFonts w:hint="default" w:ascii="Times New Roman" w:hAnsi="Times New Roman" w:cs="Times New Roman"/>
          <w:spacing w:val="-19"/>
          <w:sz w:val="28"/>
          <w:szCs w:val="28"/>
        </w:rPr>
        <w:t xml:space="preserve"> </w:t>
      </w:r>
      <w:r>
        <w:rPr>
          <w:rFonts w:hint="default" w:ascii="Times New Roman" w:hAnsi="Times New Roman" w:cs="Times New Roman"/>
          <w:sz w:val="28"/>
          <w:szCs w:val="28"/>
        </w:rPr>
        <w:t>sau:</w:t>
      </w:r>
    </w:p>
    <w:p>
      <w:pPr>
        <w:pStyle w:val="7"/>
        <w:ind w:left="748"/>
        <w:rPr>
          <w:rFonts w:hint="default" w:ascii="Times New Roman" w:hAnsi="Times New Roman" w:cs="Times New Roman"/>
          <w:sz w:val="28"/>
          <w:szCs w:val="28"/>
        </w:rPr>
      </w:pPr>
      <w:r>
        <w:rPr>
          <w:rFonts w:hint="default" w:ascii="Times New Roman" w:hAnsi="Times New Roman" w:cs="Times New Roman"/>
          <w:sz w:val="28"/>
          <w:szCs w:val="28"/>
        </w:rPr>
        <w:pict>
          <v:shape id="_x0000_s1063" o:spid="_x0000_s1063" o:spt="202" type="#_x0000_t202" style="height:45.85pt;width:380.05pt;" filled="f" stroked="t" coordsize="21600,21600">
            <v:path/>
            <v:fill on="f" focussize="0,0"/>
            <v:stroke weight="0.48007874015748pt" color="#000000"/>
            <v:imagedata o:title=""/>
            <o:lock v:ext="edit"/>
            <v:textbox inset="0mm,0mm,0mm,0mm">
              <w:txbxContent>
                <w:p>
                  <w:pPr>
                    <w:spacing w:before="25"/>
                    <w:ind w:left="107" w:right="0" w:firstLine="0"/>
                    <w:jc w:val="left"/>
                    <w:rPr>
                      <w:rFonts w:ascii="Courier New"/>
                      <w:sz w:val="22"/>
                    </w:rPr>
                  </w:pPr>
                  <w:r>
                    <w:rPr>
                      <w:rFonts w:ascii="Courier New"/>
                      <w:sz w:val="22"/>
                    </w:rPr>
                    <w:t>for i:=1 to n do</w:t>
                  </w:r>
                </w:p>
                <w:p>
                  <w:pPr>
                    <w:spacing w:before="58"/>
                    <w:ind w:left="371" w:right="0" w:firstLine="0"/>
                    <w:jc w:val="left"/>
                    <w:rPr>
                      <w:rFonts w:ascii="Courier New"/>
                      <w:sz w:val="22"/>
                    </w:rPr>
                  </w:pPr>
                  <w:r>
                    <w:rPr>
                      <w:rFonts w:ascii="Courier New"/>
                      <w:sz w:val="22"/>
                    </w:rPr>
                    <w:t>if i mod 2=0 then c1:=c1+1</w:t>
                  </w:r>
                </w:p>
                <w:p>
                  <w:pPr>
                    <w:spacing w:before="63"/>
                    <w:ind w:left="371" w:right="0" w:firstLine="0"/>
                    <w:jc w:val="left"/>
                    <w:rPr>
                      <w:rFonts w:ascii="Courier New"/>
                      <w:sz w:val="22"/>
                    </w:rPr>
                  </w:pPr>
                  <w:r>
                    <w:rPr>
                      <w:rFonts w:ascii="Courier New"/>
                      <w:sz w:val="22"/>
                    </w:rPr>
                    <w:t>else c2:=c2+1;</w:t>
                  </w:r>
                </w:p>
              </w:txbxContent>
            </v:textbox>
            <w10:wrap type="none"/>
            <w10:anchorlock/>
          </v:shape>
        </w:pict>
      </w:r>
    </w:p>
    <w:p>
      <w:pPr>
        <w:pStyle w:val="12"/>
        <w:numPr>
          <w:ilvl w:val="1"/>
          <w:numId w:val="4"/>
        </w:numPr>
        <w:tabs>
          <w:tab w:val="left" w:pos="725"/>
        </w:tabs>
        <w:spacing w:before="25" w:after="0" w:line="240" w:lineRule="auto"/>
        <w:ind w:left="724" w:right="0" w:hanging="421"/>
        <w:jc w:val="left"/>
        <w:rPr>
          <w:rFonts w:hint="default" w:ascii="Times New Roman" w:hAnsi="Times New Roman" w:cs="Times New Roman"/>
          <w:sz w:val="28"/>
          <w:szCs w:val="28"/>
        </w:rPr>
      </w:pPr>
      <w:r>
        <w:rPr>
          <w:rFonts w:hint="default" w:ascii="Times New Roman" w:hAnsi="Times New Roman" w:cs="Times New Roman"/>
          <w:sz w:val="28"/>
          <w:szCs w:val="28"/>
        </w:rPr>
        <w:pict>
          <v:shape id="_x0000_s1064" o:spid="_x0000_s1064" o:spt="202" type="#_x0000_t202" style="position:absolute;left:0pt;margin-left:121.65pt;margin-top:20pt;height:45.85pt;width:380.05pt;mso-position-horizontal-relative:page;mso-wrap-distance-bottom:0pt;mso-wrap-distance-top:0pt;z-index:-251501568;mso-width-relative:page;mso-height-relative:page;" filled="f" stroked="t" coordsize="21600,21600">
            <v:path/>
            <v:fill on="f" focussize="0,0"/>
            <v:stroke weight="0.48007874015748pt" color="#000000"/>
            <v:imagedata o:title=""/>
            <o:lock v:ext="edit"/>
            <v:textbox inset="0mm,0mm,0mm,0mm">
              <w:txbxContent>
                <w:p>
                  <w:pPr>
                    <w:spacing w:before="25" w:line="295" w:lineRule="auto"/>
                    <w:ind w:left="371" w:right="4973" w:hanging="264"/>
                    <w:jc w:val="left"/>
                    <w:rPr>
                      <w:rFonts w:ascii="Courier New"/>
                      <w:sz w:val="22"/>
                    </w:rPr>
                  </w:pPr>
                  <w:r>
                    <w:rPr>
                      <w:rFonts w:ascii="Courier New"/>
                      <w:sz w:val="22"/>
                    </w:rPr>
                    <w:t>for i:=1 to n do  if i mod 2=0</w:t>
                  </w:r>
                  <w:r>
                    <w:rPr>
                      <w:rFonts w:ascii="Courier New"/>
                      <w:spacing w:val="-2"/>
                      <w:sz w:val="22"/>
                    </w:rPr>
                    <w:t xml:space="preserve"> </w:t>
                  </w:r>
                  <w:r>
                    <w:rPr>
                      <w:rFonts w:ascii="Courier New"/>
                      <w:spacing w:val="-4"/>
                      <w:sz w:val="22"/>
                    </w:rPr>
                    <w:t>then</w:t>
                  </w:r>
                </w:p>
                <w:p>
                  <w:pPr>
                    <w:spacing w:before="6"/>
                    <w:ind w:left="112" w:right="0" w:firstLine="0"/>
                    <w:jc w:val="left"/>
                    <w:rPr>
                      <w:rFonts w:ascii="Courier New"/>
                      <w:sz w:val="22"/>
                    </w:rPr>
                  </w:pPr>
                  <w:r>
                    <w:rPr>
                      <w:rFonts w:ascii="Courier New"/>
                      <w:sz w:val="22"/>
                    </w:rPr>
                    <w:t>for j:=1 to n do c:=c+1</w:t>
                  </w:r>
                </w:p>
              </w:txbxContent>
            </v:textbox>
            <w10:wrap type="topAndBottom"/>
          </v:shape>
        </w:pict>
      </w:r>
      <w:r>
        <w:rPr>
          <w:rFonts w:hint="default" w:ascii="Times New Roman" w:hAnsi="Times New Roman" w:cs="Times New Roman"/>
          <w:sz w:val="28"/>
          <w:szCs w:val="28"/>
        </w:rPr>
        <w:t xml:space="preserve">Phân tích thời gian thực hiện của </w:t>
      </w:r>
      <w:r>
        <w:rPr>
          <w:rFonts w:hint="default" w:cs="Times New Roman"/>
          <w:sz w:val="28"/>
          <w:szCs w:val="28"/>
          <w:lang w:val="en-US"/>
        </w:rPr>
        <w:t>đ</w:t>
      </w:r>
      <w:r>
        <w:rPr>
          <w:rFonts w:hint="default" w:ascii="Times New Roman" w:hAnsi="Times New Roman" w:cs="Times New Roman"/>
          <w:sz w:val="28"/>
          <w:szCs w:val="28"/>
        </w:rPr>
        <w:t>oạn chương trình</w:t>
      </w:r>
      <w:r>
        <w:rPr>
          <w:rFonts w:hint="default" w:ascii="Times New Roman" w:hAnsi="Times New Roman" w:cs="Times New Roman"/>
          <w:spacing w:val="-19"/>
          <w:sz w:val="28"/>
          <w:szCs w:val="28"/>
        </w:rPr>
        <w:t xml:space="preserve"> </w:t>
      </w:r>
      <w:r>
        <w:rPr>
          <w:rFonts w:hint="default" w:ascii="Times New Roman" w:hAnsi="Times New Roman" w:cs="Times New Roman"/>
          <w:sz w:val="28"/>
          <w:szCs w:val="28"/>
        </w:rPr>
        <w:t>sau:</w:t>
      </w:r>
    </w:p>
    <w:p>
      <w:pPr>
        <w:pStyle w:val="12"/>
        <w:numPr>
          <w:ilvl w:val="1"/>
          <w:numId w:val="4"/>
        </w:numPr>
        <w:tabs>
          <w:tab w:val="left" w:pos="725"/>
        </w:tabs>
        <w:spacing w:before="25" w:after="94" w:line="240" w:lineRule="auto"/>
        <w:ind w:left="724" w:right="0" w:hanging="421"/>
        <w:jc w:val="left"/>
        <w:rPr>
          <w:rFonts w:hint="default" w:ascii="Times New Roman" w:hAnsi="Times New Roman" w:cs="Times New Roman"/>
          <w:sz w:val="28"/>
          <w:szCs w:val="28"/>
        </w:rPr>
      </w:pPr>
      <w:r>
        <w:rPr>
          <w:rFonts w:hint="default" w:ascii="Times New Roman" w:hAnsi="Times New Roman" w:cs="Times New Roman"/>
          <w:sz w:val="28"/>
          <w:szCs w:val="28"/>
        </w:rPr>
        <w:t xml:space="preserve">Phân tích thời gian thực hiện của </w:t>
      </w:r>
      <w:r>
        <w:rPr>
          <w:rFonts w:hint="default" w:cs="Times New Roman"/>
          <w:sz w:val="28"/>
          <w:szCs w:val="28"/>
          <w:lang w:val="en-US"/>
        </w:rPr>
        <w:t>đ</w:t>
      </w:r>
      <w:r>
        <w:rPr>
          <w:rFonts w:hint="default" w:ascii="Times New Roman" w:hAnsi="Times New Roman" w:cs="Times New Roman"/>
          <w:sz w:val="28"/>
          <w:szCs w:val="28"/>
        </w:rPr>
        <w:t>oạn chương trình</w:t>
      </w:r>
      <w:r>
        <w:rPr>
          <w:rFonts w:hint="default" w:ascii="Times New Roman" w:hAnsi="Times New Roman" w:cs="Times New Roman"/>
          <w:spacing w:val="-19"/>
          <w:sz w:val="28"/>
          <w:szCs w:val="28"/>
        </w:rPr>
        <w:t xml:space="preserve"> </w:t>
      </w:r>
      <w:r>
        <w:rPr>
          <w:rFonts w:hint="default" w:ascii="Times New Roman" w:hAnsi="Times New Roman" w:cs="Times New Roman"/>
          <w:sz w:val="28"/>
          <w:szCs w:val="28"/>
        </w:rPr>
        <w:t>sau:</w:t>
      </w:r>
    </w:p>
    <w:p>
      <w:pPr>
        <w:pStyle w:val="7"/>
        <w:ind w:left="748"/>
        <w:rPr>
          <w:rFonts w:hint="default" w:ascii="Times New Roman" w:hAnsi="Times New Roman" w:cs="Times New Roman"/>
          <w:sz w:val="28"/>
          <w:szCs w:val="28"/>
        </w:rPr>
      </w:pPr>
      <w:r>
        <w:rPr>
          <w:rFonts w:hint="default" w:ascii="Times New Roman" w:hAnsi="Times New Roman" w:cs="Times New Roman"/>
          <w:sz w:val="28"/>
          <w:szCs w:val="28"/>
        </w:rPr>
        <w:pict>
          <v:shape id="_x0000_s1065" o:spid="_x0000_s1065" o:spt="202" type="#_x0000_t202" style="height:138.6pt;width:380.05pt;" filled="f" stroked="t" coordsize="21600,21600">
            <v:path/>
            <v:fill on="f" focussize="0,0"/>
            <v:stroke weight="0.480157480314961pt" color="#000000"/>
            <v:imagedata o:title=""/>
            <o:lock v:ext="edit"/>
            <v:textbox inset="0mm,0mm,0mm,0mm">
              <w:txbxContent>
                <w:p>
                  <w:pPr>
                    <w:spacing w:before="25"/>
                    <w:ind w:left="107" w:right="0" w:firstLine="0"/>
                    <w:jc w:val="left"/>
                    <w:rPr>
                      <w:rFonts w:ascii="Courier New"/>
                      <w:sz w:val="22"/>
                    </w:rPr>
                  </w:pPr>
                  <w:r>
                    <w:rPr>
                      <w:rFonts w:ascii="Courier New"/>
                      <w:sz w:val="22"/>
                    </w:rPr>
                    <w:t>a:=0;</w:t>
                  </w:r>
                </w:p>
                <w:p>
                  <w:pPr>
                    <w:spacing w:before="58"/>
                    <w:ind w:left="107" w:right="0" w:firstLine="0"/>
                    <w:jc w:val="left"/>
                    <w:rPr>
                      <w:rFonts w:ascii="Courier New"/>
                      <w:sz w:val="22"/>
                    </w:rPr>
                  </w:pPr>
                  <w:r>
                    <w:rPr>
                      <w:rFonts w:ascii="Courier New"/>
                      <w:sz w:val="22"/>
                    </w:rPr>
                    <w:t>b:=0;</w:t>
                  </w:r>
                </w:p>
                <w:p>
                  <w:pPr>
                    <w:spacing w:before="61"/>
                    <w:ind w:left="107" w:right="0" w:firstLine="0"/>
                    <w:jc w:val="left"/>
                    <w:rPr>
                      <w:rFonts w:ascii="Courier New"/>
                      <w:sz w:val="22"/>
                    </w:rPr>
                  </w:pPr>
                  <w:r>
                    <w:rPr>
                      <w:rFonts w:ascii="Courier New"/>
                      <w:sz w:val="22"/>
                    </w:rPr>
                    <w:t>c:=0;</w:t>
                  </w:r>
                </w:p>
                <w:p>
                  <w:pPr>
                    <w:spacing w:before="60" w:line="297" w:lineRule="auto"/>
                    <w:ind w:left="371" w:right="5352" w:hanging="264"/>
                    <w:jc w:val="left"/>
                    <w:rPr>
                      <w:rFonts w:ascii="Courier New"/>
                      <w:sz w:val="22"/>
                    </w:rPr>
                  </w:pPr>
                  <w:r>
                    <w:rPr>
                      <w:rFonts w:ascii="Courier New"/>
                      <w:sz w:val="22"/>
                    </w:rPr>
                    <w:t>for i:=1 to n do begin</w:t>
                  </w:r>
                </w:p>
                <w:p>
                  <w:pPr>
                    <w:spacing w:before="1"/>
                    <w:ind w:left="112" w:right="0" w:firstLine="0"/>
                    <w:jc w:val="left"/>
                    <w:rPr>
                      <w:rFonts w:ascii="Courier New"/>
                      <w:sz w:val="22"/>
                    </w:rPr>
                  </w:pPr>
                  <w:r>
                    <w:rPr>
                      <w:rFonts w:ascii="Courier New"/>
                      <w:sz w:val="22"/>
                    </w:rPr>
                    <w:t>a:=a + 1;</w:t>
                  </w:r>
                </w:p>
                <w:p>
                  <w:pPr>
                    <w:spacing w:before="58" w:line="297" w:lineRule="auto"/>
                    <w:ind w:left="112" w:right="6007" w:firstLine="0"/>
                    <w:jc w:val="left"/>
                    <w:rPr>
                      <w:rFonts w:ascii="Courier New"/>
                      <w:sz w:val="22"/>
                    </w:rPr>
                  </w:pPr>
                  <w:r>
                    <w:rPr>
                      <w:rFonts w:ascii="Courier New"/>
                      <w:sz w:val="22"/>
                    </w:rPr>
                    <w:t>b:=b + i; c:=c + i*i;</w:t>
                  </w:r>
                </w:p>
                <w:p>
                  <w:pPr>
                    <w:spacing w:before="4"/>
                    <w:ind w:left="371" w:right="0" w:firstLine="0"/>
                    <w:jc w:val="left"/>
                    <w:rPr>
                      <w:rFonts w:ascii="Courier New"/>
                      <w:sz w:val="22"/>
                    </w:rPr>
                  </w:pPr>
                  <w:r>
                    <w:rPr>
                      <w:rFonts w:ascii="Courier New"/>
                      <w:sz w:val="22"/>
                    </w:rPr>
                    <w:t>end;</w:t>
                  </w:r>
                </w:p>
              </w:txbxContent>
            </v:textbox>
            <w10:wrap type="none"/>
            <w10:anchorlock/>
          </v:shape>
        </w:pict>
      </w:r>
    </w:p>
    <w:p>
      <w:pPr>
        <w:pStyle w:val="12"/>
        <w:numPr>
          <w:ilvl w:val="1"/>
          <w:numId w:val="4"/>
        </w:numPr>
        <w:tabs>
          <w:tab w:val="left" w:pos="725"/>
        </w:tabs>
        <w:spacing w:before="20" w:after="0" w:line="240" w:lineRule="auto"/>
        <w:ind w:left="724" w:right="0" w:hanging="421"/>
        <w:jc w:val="left"/>
        <w:rPr>
          <w:rFonts w:hint="default" w:ascii="Times New Roman" w:hAnsi="Times New Roman" w:cs="Times New Roman"/>
          <w:sz w:val="28"/>
          <w:szCs w:val="28"/>
        </w:rPr>
      </w:pPr>
      <w:r>
        <w:rPr>
          <w:rFonts w:hint="default" w:ascii="Times New Roman" w:hAnsi="Times New Roman" w:cs="Times New Roman"/>
          <w:sz w:val="28"/>
          <w:szCs w:val="28"/>
        </w:rPr>
        <w:pict>
          <v:shape id="_x0000_s1066" o:spid="_x0000_s1066" o:spt="202" type="#_x0000_t202" style="position:absolute;left:0pt;margin-left:121.65pt;margin-top:19.75pt;height:29.4pt;width:380.05pt;mso-position-horizontal-relative:page;mso-wrap-distance-bottom:0pt;mso-wrap-distance-top:0pt;z-index:-251500544;mso-width-relative:page;mso-height-relative:page;" filled="f" stroked="t" coordsize="21600,21600">
            <v:path/>
            <v:fill on="f" focussize="0,0"/>
            <v:stroke weight="0.48007874015748pt" color="#000000"/>
            <v:imagedata o:title=""/>
            <o:lock v:ext="edit"/>
            <v:textbox inset="0mm,0mm,0mm,0mm">
              <w:txbxContent>
                <w:p>
                  <w:pPr>
                    <w:spacing w:before="25"/>
                    <w:ind w:left="107" w:right="0" w:firstLine="0"/>
                    <w:jc w:val="left"/>
                    <w:rPr>
                      <w:rFonts w:ascii="Courier New"/>
                      <w:sz w:val="22"/>
                    </w:rPr>
                  </w:pPr>
                  <w:r>
                    <w:rPr>
                      <w:rFonts w:ascii="Courier New"/>
                      <w:sz w:val="22"/>
                    </w:rPr>
                    <w:t>i:=n;</w:t>
                  </w:r>
                </w:p>
                <w:p>
                  <w:pPr>
                    <w:spacing w:before="42"/>
                    <w:ind w:left="107" w:right="0" w:firstLine="0"/>
                    <w:jc w:val="left"/>
                    <w:rPr>
                      <w:rFonts w:ascii="Courier New"/>
                      <w:sz w:val="22"/>
                    </w:rPr>
                  </w:pPr>
                  <w:r>
                    <w:rPr>
                      <w:rFonts w:ascii="Courier New"/>
                      <w:sz w:val="22"/>
                    </w:rPr>
                    <w:t>d:=0;</w:t>
                  </w:r>
                </w:p>
              </w:txbxContent>
            </v:textbox>
            <w10:wrap type="topAndBottom"/>
          </v:shape>
        </w:pict>
      </w:r>
      <w:r>
        <w:rPr>
          <w:rFonts w:hint="default" w:ascii="Times New Roman" w:hAnsi="Times New Roman" w:cs="Times New Roman"/>
          <w:sz w:val="28"/>
          <w:szCs w:val="28"/>
        </w:rPr>
        <w:t xml:space="preserve">Phân tích thời gian thực hiện của </w:t>
      </w:r>
      <w:r>
        <w:rPr>
          <w:rFonts w:hint="default" w:cs="Times New Roman"/>
          <w:sz w:val="28"/>
          <w:szCs w:val="28"/>
          <w:lang w:val="en-US"/>
        </w:rPr>
        <w:t>đ</w:t>
      </w:r>
      <w:r>
        <w:rPr>
          <w:rFonts w:hint="default" w:ascii="Times New Roman" w:hAnsi="Times New Roman" w:cs="Times New Roman"/>
          <w:sz w:val="28"/>
          <w:szCs w:val="28"/>
        </w:rPr>
        <w:t>oạn chương trình</w:t>
      </w:r>
      <w:r>
        <w:rPr>
          <w:rFonts w:hint="default" w:ascii="Times New Roman" w:hAnsi="Times New Roman" w:cs="Times New Roman"/>
          <w:spacing w:val="-19"/>
          <w:sz w:val="28"/>
          <w:szCs w:val="28"/>
        </w:rPr>
        <w:t xml:space="preserve"> </w:t>
      </w:r>
      <w:r>
        <w:rPr>
          <w:rFonts w:hint="default" w:ascii="Times New Roman" w:hAnsi="Times New Roman" w:cs="Times New Roman"/>
          <w:sz w:val="28"/>
          <w:szCs w:val="28"/>
        </w:rPr>
        <w:t>sau:</w:t>
      </w:r>
    </w:p>
    <w:p>
      <w:pPr>
        <w:spacing w:after="0" w:line="240" w:lineRule="auto"/>
        <w:jc w:val="left"/>
        <w:rPr>
          <w:rFonts w:hint="default" w:ascii="Times New Roman" w:hAnsi="Times New Roman" w:cs="Times New Roman"/>
          <w:sz w:val="28"/>
          <w:szCs w:val="28"/>
        </w:rPr>
        <w:sectPr>
          <w:pgSz w:w="11900" w:h="16840"/>
          <w:pgMar w:top="1600" w:right="1680" w:bottom="2580" w:left="1680" w:header="0" w:footer="2382"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5" w:after="1"/>
        <w:rPr>
          <w:rFonts w:hint="default" w:ascii="Times New Roman" w:hAnsi="Times New Roman" w:cs="Times New Roman"/>
          <w:sz w:val="28"/>
          <w:szCs w:val="28"/>
        </w:rPr>
      </w:pPr>
    </w:p>
    <w:p>
      <w:pPr>
        <w:pStyle w:val="7"/>
        <w:ind w:left="748"/>
        <w:rPr>
          <w:rFonts w:hint="default" w:ascii="Times New Roman" w:hAnsi="Times New Roman" w:cs="Times New Roman"/>
          <w:sz w:val="28"/>
          <w:szCs w:val="28"/>
        </w:rPr>
      </w:pPr>
      <w:r>
        <w:rPr>
          <w:rFonts w:hint="default" w:ascii="Times New Roman" w:hAnsi="Times New Roman" w:cs="Times New Roman"/>
          <w:sz w:val="28"/>
          <w:szCs w:val="28"/>
        </w:rPr>
        <w:pict>
          <v:shape id="_x0000_s1067" o:spid="_x0000_s1067" o:spt="202" type="#_x0000_t202" style="height:72.85pt;width:380.05pt;" filled="f" stroked="t" coordsize="21600,21600">
            <v:path/>
            <v:fill on="f" focussize="0,0"/>
            <v:stroke weight="0.48007874015748pt" color="#000000"/>
            <v:imagedata o:title=""/>
            <o:lock v:ext="edit"/>
            <v:textbox inset="0mm,0mm,0mm,0mm">
              <w:txbxContent>
                <w:p>
                  <w:pPr>
                    <w:spacing w:before="25" w:line="278" w:lineRule="auto"/>
                    <w:ind w:left="371" w:right="5896" w:hanging="264"/>
                    <w:jc w:val="left"/>
                    <w:rPr>
                      <w:rFonts w:ascii="Courier New"/>
                      <w:sz w:val="22"/>
                    </w:rPr>
                  </w:pPr>
                  <w:r>
                    <w:rPr>
                      <w:rFonts w:ascii="Courier New"/>
                      <w:sz w:val="22"/>
                    </w:rPr>
                    <w:t xml:space="preserve">while i&gt;0 </w:t>
                  </w:r>
                  <w:r>
                    <w:rPr>
                      <w:rFonts w:ascii="Courier New"/>
                      <w:spacing w:val="-8"/>
                      <w:sz w:val="22"/>
                    </w:rPr>
                    <w:t xml:space="preserve">do </w:t>
                  </w:r>
                  <w:r>
                    <w:rPr>
                      <w:rFonts w:ascii="Courier New"/>
                      <w:sz w:val="22"/>
                    </w:rPr>
                    <w:t>begin</w:t>
                  </w:r>
                </w:p>
                <w:p>
                  <w:pPr>
                    <w:spacing w:before="1"/>
                    <w:ind w:left="112" w:right="0" w:firstLine="0"/>
                    <w:jc w:val="left"/>
                    <w:rPr>
                      <w:rFonts w:ascii="Courier New"/>
                      <w:sz w:val="22"/>
                    </w:rPr>
                  </w:pPr>
                  <w:r>
                    <w:rPr>
                      <w:rFonts w:ascii="Courier New"/>
                      <w:sz w:val="22"/>
                    </w:rPr>
                    <w:t>i:=i-1;</w:t>
                  </w:r>
                </w:p>
                <w:p>
                  <w:pPr>
                    <w:spacing w:before="38" w:line="280" w:lineRule="auto"/>
                    <w:ind w:left="371" w:right="6272" w:hanging="260"/>
                    <w:jc w:val="left"/>
                    <w:rPr>
                      <w:rFonts w:ascii="Courier New"/>
                      <w:sz w:val="22"/>
                    </w:rPr>
                  </w:pPr>
                  <w:r>
                    <w:rPr>
                      <w:rFonts w:ascii="Courier New"/>
                      <w:sz w:val="22"/>
                    </w:rPr>
                    <w:t>d:=d + i; end;</w:t>
                  </w:r>
                </w:p>
              </w:txbxContent>
            </v:textbox>
            <w10:wrap type="none"/>
            <w10:anchorlock/>
          </v:shape>
        </w:pict>
      </w:r>
    </w:p>
    <w:p>
      <w:pPr>
        <w:pStyle w:val="12"/>
        <w:numPr>
          <w:ilvl w:val="1"/>
          <w:numId w:val="4"/>
        </w:numPr>
        <w:tabs>
          <w:tab w:val="left" w:pos="725"/>
        </w:tabs>
        <w:spacing w:before="25" w:after="0" w:line="240" w:lineRule="auto"/>
        <w:ind w:left="724" w:right="0" w:hanging="421"/>
        <w:jc w:val="left"/>
        <w:rPr>
          <w:rFonts w:hint="default" w:ascii="Times New Roman" w:hAnsi="Times New Roman" w:cs="Times New Roman"/>
          <w:sz w:val="28"/>
          <w:szCs w:val="28"/>
        </w:rPr>
      </w:pPr>
      <w:r>
        <w:rPr>
          <w:rFonts w:hint="default" w:ascii="Times New Roman" w:hAnsi="Times New Roman" w:cs="Times New Roman"/>
          <w:sz w:val="28"/>
          <w:szCs w:val="28"/>
        </w:rPr>
        <w:pict>
          <v:shape id="_x0000_s1068" o:spid="_x0000_s1068" o:spt="202" type="#_x0000_t202" style="position:absolute;left:0pt;margin-left:121.65pt;margin-top:20pt;height:87.25pt;width:380.05pt;mso-position-horizontal-relative:page;mso-wrap-distance-bottom:0pt;mso-wrap-distance-top:0pt;z-index:-251499520;mso-width-relative:page;mso-height-relative:page;" filled="f" stroked="t" coordsize="21600,21600">
            <v:path/>
            <v:fill on="f" focussize="0,0"/>
            <v:stroke weight="0.48007874015748pt" color="#000000"/>
            <v:imagedata o:title=""/>
            <o:lock v:ext="edit"/>
            <v:textbox inset="0mm,0mm,0mm,0mm">
              <w:txbxContent>
                <w:p>
                  <w:pPr>
                    <w:spacing w:before="25"/>
                    <w:ind w:left="107" w:right="0" w:firstLine="0"/>
                    <w:jc w:val="left"/>
                    <w:rPr>
                      <w:rFonts w:ascii="Courier New"/>
                      <w:sz w:val="22"/>
                    </w:rPr>
                  </w:pPr>
                  <w:r>
                    <w:rPr>
                      <w:rFonts w:ascii="Courier New"/>
                      <w:sz w:val="22"/>
                    </w:rPr>
                    <w:t>i:=0;</w:t>
                  </w:r>
                </w:p>
                <w:p>
                  <w:pPr>
                    <w:spacing w:before="39"/>
                    <w:ind w:left="107" w:right="0" w:firstLine="0"/>
                    <w:jc w:val="left"/>
                    <w:rPr>
                      <w:rFonts w:ascii="Courier New"/>
                      <w:sz w:val="22"/>
                    </w:rPr>
                  </w:pPr>
                  <w:r>
                    <w:rPr>
                      <w:rFonts w:ascii="Courier New"/>
                      <w:sz w:val="22"/>
                    </w:rPr>
                    <w:t>d:=0;</w:t>
                  </w:r>
                </w:p>
                <w:p>
                  <w:pPr>
                    <w:spacing w:before="39" w:line="280" w:lineRule="auto"/>
                    <w:ind w:left="112" w:right="6535" w:hanging="5"/>
                    <w:jc w:val="left"/>
                    <w:rPr>
                      <w:rFonts w:ascii="Courier New"/>
                      <w:sz w:val="22"/>
                    </w:rPr>
                  </w:pPr>
                  <w:r>
                    <w:rPr>
                      <w:rFonts w:ascii="Courier New"/>
                      <w:sz w:val="22"/>
                    </w:rPr>
                    <w:t>repeat i:=i+1;</w:t>
                  </w:r>
                </w:p>
                <w:p>
                  <w:pPr>
                    <w:spacing w:before="0" w:line="280" w:lineRule="auto"/>
                    <w:ind w:left="107" w:right="3895" w:firstLine="4"/>
                    <w:jc w:val="left"/>
                    <w:rPr>
                      <w:rFonts w:ascii="Courier New"/>
                      <w:sz w:val="22"/>
                    </w:rPr>
                  </w:pPr>
                  <w:r>
                    <w:rPr>
                      <w:rFonts w:ascii="Courier New"/>
                      <w:sz w:val="22"/>
                    </w:rPr>
                    <w:t>if i mod 3=0 then d:=d + i; until i&gt;n;</w:t>
                  </w:r>
                </w:p>
              </w:txbxContent>
            </v:textbox>
            <w10:wrap type="topAndBottom"/>
          </v:shape>
        </w:pict>
      </w:r>
      <w:r>
        <w:rPr>
          <w:rFonts w:hint="default" w:ascii="Times New Roman" w:hAnsi="Times New Roman" w:cs="Times New Roman"/>
          <w:sz w:val="28"/>
          <w:szCs w:val="28"/>
        </w:rPr>
        <w:t xml:space="preserve">Phân tích thời gian thực hiện của </w:t>
      </w:r>
      <w:r>
        <w:rPr>
          <w:rFonts w:hint="default" w:cs="Times New Roman"/>
          <w:sz w:val="28"/>
          <w:szCs w:val="28"/>
          <w:lang w:val="en-US"/>
        </w:rPr>
        <w:t>đ</w:t>
      </w:r>
      <w:r>
        <w:rPr>
          <w:rFonts w:hint="default" w:ascii="Times New Roman" w:hAnsi="Times New Roman" w:cs="Times New Roman"/>
          <w:sz w:val="28"/>
          <w:szCs w:val="28"/>
        </w:rPr>
        <w:t>oạn chương trình</w:t>
      </w:r>
      <w:r>
        <w:rPr>
          <w:rFonts w:hint="default" w:ascii="Times New Roman" w:hAnsi="Times New Roman" w:cs="Times New Roman"/>
          <w:spacing w:val="-19"/>
          <w:sz w:val="28"/>
          <w:szCs w:val="28"/>
        </w:rPr>
        <w:t xml:space="preserve"> </w:t>
      </w:r>
      <w:r>
        <w:rPr>
          <w:rFonts w:hint="default" w:ascii="Times New Roman" w:hAnsi="Times New Roman" w:cs="Times New Roman"/>
          <w:sz w:val="28"/>
          <w:szCs w:val="28"/>
        </w:rPr>
        <w:t>sau:</w:t>
      </w:r>
    </w:p>
    <w:p>
      <w:pPr>
        <w:pStyle w:val="12"/>
        <w:numPr>
          <w:ilvl w:val="1"/>
          <w:numId w:val="4"/>
        </w:numPr>
        <w:tabs>
          <w:tab w:val="left" w:pos="725"/>
        </w:tabs>
        <w:spacing w:before="25" w:after="94" w:line="240" w:lineRule="auto"/>
        <w:ind w:left="724" w:right="0" w:hanging="421"/>
        <w:jc w:val="left"/>
        <w:rPr>
          <w:rFonts w:hint="default" w:ascii="Times New Roman" w:hAnsi="Times New Roman" w:cs="Times New Roman"/>
          <w:sz w:val="28"/>
          <w:szCs w:val="28"/>
        </w:rPr>
      </w:pPr>
      <w:r>
        <w:rPr>
          <w:rFonts w:hint="default" w:ascii="Times New Roman" w:hAnsi="Times New Roman" w:cs="Times New Roman"/>
          <w:sz w:val="28"/>
          <w:szCs w:val="28"/>
        </w:rPr>
        <w:t xml:space="preserve">Phân tích thời gian thực hiện của </w:t>
      </w:r>
      <w:r>
        <w:rPr>
          <w:rFonts w:hint="default" w:cs="Times New Roman"/>
          <w:sz w:val="28"/>
          <w:szCs w:val="28"/>
          <w:lang w:val="en-US"/>
        </w:rPr>
        <w:t>đ</w:t>
      </w:r>
      <w:r>
        <w:rPr>
          <w:rFonts w:hint="default" w:ascii="Times New Roman" w:hAnsi="Times New Roman" w:cs="Times New Roman"/>
          <w:sz w:val="28"/>
          <w:szCs w:val="28"/>
        </w:rPr>
        <w:t>oạn chương trình</w:t>
      </w:r>
      <w:r>
        <w:rPr>
          <w:rFonts w:hint="default" w:ascii="Times New Roman" w:hAnsi="Times New Roman" w:cs="Times New Roman"/>
          <w:spacing w:val="-19"/>
          <w:sz w:val="28"/>
          <w:szCs w:val="28"/>
        </w:rPr>
        <w:t xml:space="preserve"> </w:t>
      </w:r>
      <w:r>
        <w:rPr>
          <w:rFonts w:hint="default" w:ascii="Times New Roman" w:hAnsi="Times New Roman" w:cs="Times New Roman"/>
          <w:sz w:val="28"/>
          <w:szCs w:val="28"/>
        </w:rPr>
        <w:t>sau:</w:t>
      </w:r>
    </w:p>
    <w:p>
      <w:pPr>
        <w:pStyle w:val="7"/>
        <w:ind w:left="748"/>
        <w:rPr>
          <w:rFonts w:hint="default" w:ascii="Times New Roman" w:hAnsi="Times New Roman" w:cs="Times New Roman"/>
          <w:sz w:val="28"/>
          <w:szCs w:val="28"/>
        </w:rPr>
      </w:pPr>
      <w:r>
        <w:rPr>
          <w:rFonts w:hint="default" w:ascii="Times New Roman" w:hAnsi="Times New Roman" w:cs="Times New Roman"/>
          <w:sz w:val="28"/>
          <w:szCs w:val="28"/>
        </w:rPr>
        <w:pict>
          <v:shape id="_x0000_s1069" o:spid="_x0000_s1069" o:spt="202" type="#_x0000_t202" style="height:45.85pt;width:380.05pt;" filled="f" stroked="t" coordsize="21600,21600">
            <v:path/>
            <v:fill on="f" focussize="0,0"/>
            <v:stroke weight="0.48007874015748pt" color="#000000"/>
            <v:imagedata o:title=""/>
            <o:lock v:ext="edit"/>
            <v:textbox inset="0mm,0mm,0mm,0mm">
              <w:txbxContent>
                <w:p>
                  <w:pPr>
                    <w:spacing w:before="25"/>
                    <w:ind w:left="107" w:right="0" w:firstLine="0"/>
                    <w:jc w:val="left"/>
                    <w:rPr>
                      <w:rFonts w:ascii="Courier New"/>
                      <w:sz w:val="22"/>
                    </w:rPr>
                  </w:pPr>
                  <w:r>
                    <w:rPr>
                      <w:rFonts w:ascii="Courier New"/>
                      <w:sz w:val="22"/>
                    </w:rPr>
                    <w:t>d:=0;</w:t>
                  </w:r>
                </w:p>
                <w:p>
                  <w:pPr>
                    <w:spacing w:before="58"/>
                    <w:ind w:left="107" w:right="0" w:firstLine="0"/>
                    <w:jc w:val="left"/>
                    <w:rPr>
                      <w:rFonts w:ascii="Courier New"/>
                      <w:sz w:val="22"/>
                    </w:rPr>
                  </w:pPr>
                  <w:r>
                    <w:rPr>
                      <w:rFonts w:ascii="Courier New"/>
                      <w:sz w:val="22"/>
                    </w:rPr>
                    <w:t>for i:=1 to n-1 do</w:t>
                  </w:r>
                </w:p>
                <w:p>
                  <w:pPr>
                    <w:spacing w:before="63"/>
                    <w:ind w:left="371" w:right="0" w:firstLine="0"/>
                    <w:jc w:val="left"/>
                    <w:rPr>
                      <w:rFonts w:ascii="Courier New"/>
                      <w:sz w:val="22"/>
                    </w:rPr>
                  </w:pPr>
                  <w:r>
                    <w:rPr>
                      <w:rFonts w:ascii="Courier New"/>
                      <w:sz w:val="22"/>
                    </w:rPr>
                    <w:t>for j:=i+1 to n do d:=d+1;</w:t>
                  </w:r>
                </w:p>
              </w:txbxContent>
            </v:textbox>
            <w10:wrap type="none"/>
            <w10:anchorlock/>
          </v:shape>
        </w:pict>
      </w:r>
    </w:p>
    <w:p>
      <w:pPr>
        <w:pStyle w:val="12"/>
        <w:numPr>
          <w:ilvl w:val="1"/>
          <w:numId w:val="4"/>
        </w:numPr>
        <w:tabs>
          <w:tab w:val="left" w:pos="725"/>
        </w:tabs>
        <w:spacing w:before="25" w:after="0" w:line="240" w:lineRule="auto"/>
        <w:ind w:left="724" w:right="0" w:hanging="421"/>
        <w:jc w:val="left"/>
        <w:rPr>
          <w:rFonts w:hint="default" w:ascii="Times New Roman" w:hAnsi="Times New Roman" w:cs="Times New Roman"/>
          <w:sz w:val="28"/>
          <w:szCs w:val="28"/>
        </w:rPr>
      </w:pPr>
      <w:r>
        <w:rPr>
          <w:rFonts w:hint="default" w:ascii="Times New Roman" w:hAnsi="Times New Roman" w:cs="Times New Roman"/>
          <w:sz w:val="28"/>
          <w:szCs w:val="28"/>
        </w:rPr>
        <w:pict>
          <v:shape id="_x0000_s1070" o:spid="_x0000_s1070" o:spt="202" type="#_x0000_t202" style="position:absolute;left:0pt;margin-left:121.65pt;margin-top:20pt;height:61.35pt;width:380.05pt;mso-position-horizontal-relative:page;mso-wrap-distance-bottom:0pt;mso-wrap-distance-top:0pt;z-index:-251498496;mso-width-relative:page;mso-height-relative:page;" filled="f" stroked="t" coordsize="21600,21600">
            <v:path/>
            <v:fill on="f" focussize="0,0"/>
            <v:stroke weight="0.48007874015748pt" color="#000000"/>
            <v:imagedata o:title=""/>
            <o:lock v:ext="edit"/>
            <v:textbox inset="0mm,0mm,0mm,0mm">
              <w:txbxContent>
                <w:p>
                  <w:pPr>
                    <w:spacing w:before="25"/>
                    <w:ind w:left="107" w:right="0" w:firstLine="0"/>
                    <w:jc w:val="left"/>
                    <w:rPr>
                      <w:rFonts w:ascii="Courier New"/>
                      <w:sz w:val="22"/>
                    </w:rPr>
                  </w:pPr>
                  <w:r>
                    <w:rPr>
                      <w:rFonts w:ascii="Courier New"/>
                      <w:sz w:val="22"/>
                    </w:rPr>
                    <w:t>d:=0;</w:t>
                  </w:r>
                </w:p>
                <w:p>
                  <w:pPr>
                    <w:spacing w:before="58" w:line="297" w:lineRule="auto"/>
                    <w:ind w:left="371" w:right="4577" w:hanging="264"/>
                    <w:jc w:val="left"/>
                    <w:rPr>
                      <w:rFonts w:ascii="Courier New"/>
                      <w:sz w:val="22"/>
                    </w:rPr>
                  </w:pPr>
                  <w:r>
                    <w:rPr>
                      <w:rFonts w:ascii="Courier New"/>
                      <w:sz w:val="22"/>
                    </w:rPr>
                    <w:t>for i:=1 to n-2 do  for j:=i+1 to n-1</w:t>
                  </w:r>
                  <w:r>
                    <w:rPr>
                      <w:rFonts w:ascii="Courier New"/>
                      <w:spacing w:val="-9"/>
                      <w:sz w:val="22"/>
                    </w:rPr>
                    <w:t xml:space="preserve"> </w:t>
                  </w:r>
                  <w:r>
                    <w:rPr>
                      <w:rFonts w:ascii="Courier New"/>
                      <w:sz w:val="22"/>
                    </w:rPr>
                    <w:t>do</w:t>
                  </w:r>
                </w:p>
                <w:p>
                  <w:pPr>
                    <w:spacing w:before="4"/>
                    <w:ind w:left="635" w:right="0" w:firstLine="0"/>
                    <w:jc w:val="left"/>
                    <w:rPr>
                      <w:rFonts w:ascii="Courier New"/>
                      <w:sz w:val="22"/>
                    </w:rPr>
                  </w:pPr>
                  <w:r>
                    <w:rPr>
                      <w:rFonts w:ascii="Courier New"/>
                      <w:sz w:val="22"/>
                    </w:rPr>
                    <w:t>for k:=j+1 to n do d:=d+1;</w:t>
                  </w:r>
                </w:p>
              </w:txbxContent>
            </v:textbox>
            <w10:wrap type="topAndBottom"/>
          </v:shape>
        </w:pict>
      </w:r>
      <w:r>
        <w:rPr>
          <w:rFonts w:hint="default" w:ascii="Times New Roman" w:hAnsi="Times New Roman" w:cs="Times New Roman"/>
          <w:sz w:val="28"/>
          <w:szCs w:val="28"/>
        </w:rPr>
        <w:t xml:space="preserve">Phân tích thời gian thực hiện của </w:t>
      </w:r>
      <w:r>
        <w:rPr>
          <w:rFonts w:hint="default" w:cs="Times New Roman"/>
          <w:sz w:val="28"/>
          <w:szCs w:val="28"/>
          <w:lang w:val="en-US"/>
        </w:rPr>
        <w:t>đ</w:t>
      </w:r>
      <w:r>
        <w:rPr>
          <w:rFonts w:hint="default" w:ascii="Times New Roman" w:hAnsi="Times New Roman" w:cs="Times New Roman"/>
          <w:sz w:val="28"/>
          <w:szCs w:val="28"/>
        </w:rPr>
        <w:t>oạn chương trình</w:t>
      </w:r>
      <w:r>
        <w:rPr>
          <w:rFonts w:hint="default" w:ascii="Times New Roman" w:hAnsi="Times New Roman" w:cs="Times New Roman"/>
          <w:spacing w:val="-19"/>
          <w:sz w:val="28"/>
          <w:szCs w:val="28"/>
        </w:rPr>
        <w:t xml:space="preserve"> </w:t>
      </w:r>
      <w:r>
        <w:rPr>
          <w:rFonts w:hint="default" w:ascii="Times New Roman" w:hAnsi="Times New Roman" w:cs="Times New Roman"/>
          <w:sz w:val="28"/>
          <w:szCs w:val="28"/>
        </w:rPr>
        <w:t>sau:</w:t>
      </w:r>
    </w:p>
    <w:p>
      <w:pPr>
        <w:pStyle w:val="12"/>
        <w:numPr>
          <w:ilvl w:val="1"/>
          <w:numId w:val="4"/>
        </w:numPr>
        <w:tabs>
          <w:tab w:val="left" w:pos="725"/>
        </w:tabs>
        <w:spacing w:before="25" w:after="94" w:line="240" w:lineRule="auto"/>
        <w:ind w:left="724" w:right="0" w:hanging="421"/>
        <w:jc w:val="left"/>
        <w:rPr>
          <w:rFonts w:hint="default" w:ascii="Times New Roman" w:hAnsi="Times New Roman" w:cs="Times New Roman"/>
          <w:sz w:val="28"/>
          <w:szCs w:val="28"/>
        </w:rPr>
      </w:pPr>
      <w:r>
        <w:rPr>
          <w:rFonts w:hint="default" w:ascii="Times New Roman" w:hAnsi="Times New Roman" w:cs="Times New Roman"/>
          <w:sz w:val="28"/>
          <w:szCs w:val="28"/>
        </w:rPr>
        <w:t xml:space="preserve">Phân tích thời gian thực hiện của </w:t>
      </w:r>
      <w:r>
        <w:rPr>
          <w:rFonts w:hint="default" w:cs="Times New Roman"/>
          <w:sz w:val="28"/>
          <w:szCs w:val="28"/>
          <w:lang w:val="en-US"/>
        </w:rPr>
        <w:t>đ</w:t>
      </w:r>
      <w:r>
        <w:rPr>
          <w:rFonts w:hint="default" w:ascii="Times New Roman" w:hAnsi="Times New Roman" w:cs="Times New Roman"/>
          <w:sz w:val="28"/>
          <w:szCs w:val="28"/>
        </w:rPr>
        <w:t>oạn chương trình</w:t>
      </w:r>
      <w:r>
        <w:rPr>
          <w:rFonts w:hint="default" w:ascii="Times New Roman" w:hAnsi="Times New Roman" w:cs="Times New Roman"/>
          <w:spacing w:val="-19"/>
          <w:sz w:val="28"/>
          <w:szCs w:val="28"/>
        </w:rPr>
        <w:t xml:space="preserve"> </w:t>
      </w:r>
      <w:r>
        <w:rPr>
          <w:rFonts w:hint="default" w:ascii="Times New Roman" w:hAnsi="Times New Roman" w:cs="Times New Roman"/>
          <w:sz w:val="28"/>
          <w:szCs w:val="28"/>
        </w:rPr>
        <w:t>sau:</w:t>
      </w:r>
    </w:p>
    <w:p>
      <w:pPr>
        <w:pStyle w:val="7"/>
        <w:ind w:left="748"/>
        <w:rPr>
          <w:rFonts w:hint="default" w:ascii="Times New Roman" w:hAnsi="Times New Roman" w:cs="Times New Roman"/>
          <w:sz w:val="28"/>
          <w:szCs w:val="28"/>
        </w:rPr>
      </w:pPr>
      <w:r>
        <w:rPr>
          <w:rFonts w:hint="default" w:ascii="Times New Roman" w:hAnsi="Times New Roman" w:cs="Times New Roman"/>
          <w:sz w:val="28"/>
          <w:szCs w:val="28"/>
        </w:rPr>
        <w:pict>
          <v:shape id="_x0000_s1071" o:spid="_x0000_s1071" o:spt="202" type="#_x0000_t202" style="height:92.3pt;width:380.05pt;" filled="f" stroked="t" coordsize="21600,21600">
            <v:path/>
            <v:fill on="f" focussize="0,0"/>
            <v:stroke weight="0.48007874015748pt" color="#000000"/>
            <v:imagedata o:title=""/>
            <o:lock v:ext="edit"/>
            <v:textbox inset="0mm,0mm,0mm,0mm">
              <w:txbxContent>
                <w:p>
                  <w:pPr>
                    <w:spacing w:before="25"/>
                    <w:ind w:left="107" w:right="0" w:firstLine="0"/>
                    <w:jc w:val="left"/>
                    <w:rPr>
                      <w:rFonts w:ascii="Courier New"/>
                      <w:sz w:val="22"/>
                    </w:rPr>
                  </w:pPr>
                  <w:r>
                    <w:rPr>
                      <w:rFonts w:ascii="Courier New"/>
                      <w:sz w:val="22"/>
                    </w:rPr>
                    <w:t>d:=0;</w:t>
                  </w:r>
                </w:p>
                <w:p>
                  <w:pPr>
                    <w:spacing w:before="58" w:line="297" w:lineRule="auto"/>
                    <w:ind w:left="239" w:right="5880" w:hanging="132"/>
                    <w:jc w:val="left"/>
                    <w:rPr>
                      <w:rFonts w:ascii="Courier New"/>
                      <w:sz w:val="22"/>
                    </w:rPr>
                  </w:pPr>
                  <w:r>
                    <w:rPr>
                      <w:rFonts w:ascii="Courier New"/>
                      <w:sz w:val="22"/>
                    </w:rPr>
                    <w:t>while n&gt;0 do begin</w:t>
                  </w:r>
                </w:p>
                <w:p>
                  <w:pPr>
                    <w:spacing w:before="1" w:line="295" w:lineRule="auto"/>
                    <w:ind w:left="112" w:right="6007" w:firstLine="0"/>
                    <w:jc w:val="left"/>
                    <w:rPr>
                      <w:rFonts w:ascii="Courier New"/>
                      <w:sz w:val="22"/>
                    </w:rPr>
                  </w:pPr>
                  <w:r>
                    <w:rPr>
                      <w:rFonts w:ascii="Courier New"/>
                      <w:sz w:val="22"/>
                    </w:rPr>
                    <w:t>n:=n div 2; d:=d+1;</w:t>
                  </w:r>
                </w:p>
                <w:p>
                  <w:pPr>
                    <w:spacing w:before="7"/>
                    <w:ind w:left="239" w:right="0" w:firstLine="0"/>
                    <w:jc w:val="left"/>
                    <w:rPr>
                      <w:rFonts w:ascii="Courier New"/>
                      <w:sz w:val="22"/>
                    </w:rPr>
                  </w:pPr>
                  <w:r>
                    <w:rPr>
                      <w:rFonts w:ascii="Courier New"/>
                      <w:sz w:val="22"/>
                    </w:rPr>
                    <w:t>end;</w:t>
                  </w:r>
                </w:p>
              </w:txbxContent>
            </v:textbox>
            <w10:wrap type="none"/>
            <w10:anchorlock/>
          </v:shape>
        </w:pict>
      </w:r>
    </w:p>
    <w:p>
      <w:pPr>
        <w:pStyle w:val="12"/>
        <w:numPr>
          <w:ilvl w:val="1"/>
          <w:numId w:val="4"/>
        </w:numPr>
        <w:tabs>
          <w:tab w:val="left" w:pos="862"/>
        </w:tabs>
        <w:spacing w:before="26" w:after="0" w:line="268" w:lineRule="auto"/>
        <w:ind w:left="871" w:right="293" w:hanging="567"/>
        <w:jc w:val="left"/>
        <w:rPr>
          <w:rFonts w:hint="default" w:ascii="Times New Roman" w:hAnsi="Times New Roman" w:cs="Times New Roman"/>
          <w:sz w:val="28"/>
          <w:szCs w:val="28"/>
        </w:rPr>
      </w:pPr>
      <w:r>
        <w:rPr>
          <w:rFonts w:hint="default" w:ascii="Times New Roman" w:hAnsi="Times New Roman" w:cs="Times New Roman"/>
          <w:sz w:val="28"/>
          <w:szCs w:val="28"/>
        </w:rPr>
        <w:t xml:space="preserve">Cho một dãy số gồm n số nguyên dương, xác </w:t>
      </w:r>
      <w:r>
        <w:rPr>
          <w:rFonts w:hint="default" w:cs="Times New Roman"/>
          <w:sz w:val="28"/>
          <w:szCs w:val="28"/>
          <w:lang w:val="en-US"/>
        </w:rPr>
        <w:t>đ</w:t>
      </w:r>
      <w:r>
        <w:rPr>
          <w:rFonts w:hint="default" w:ascii="Times New Roman" w:hAnsi="Times New Roman" w:cs="Times New Roman"/>
          <w:sz w:val="28"/>
          <w:szCs w:val="28"/>
        </w:rPr>
        <w:t>ịnh xem có tồn tại một dãy con liên tiếp có tổng bằng k hay</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không?</w:t>
      </w:r>
    </w:p>
    <w:p>
      <w:pPr>
        <w:pStyle w:val="12"/>
        <w:numPr>
          <w:ilvl w:val="2"/>
          <w:numId w:val="4"/>
        </w:numPr>
        <w:tabs>
          <w:tab w:val="left" w:pos="1117"/>
        </w:tabs>
        <w:spacing w:before="54" w:after="0" w:line="240" w:lineRule="auto"/>
        <w:ind w:left="1116" w:right="0" w:hanging="246"/>
        <w:jc w:val="left"/>
        <w:rPr>
          <w:rFonts w:hint="default" w:ascii="Times New Roman" w:hAnsi="Times New Roman" w:cs="Times New Roman"/>
          <w:sz w:val="28"/>
          <w:szCs w:val="28"/>
        </w:rPr>
      </w:pPr>
      <w:r>
        <w:rPr>
          <w:rFonts w:hint="default" w:cs="Times New Roman"/>
          <w:w w:val="105"/>
          <w:sz w:val="28"/>
          <w:szCs w:val="28"/>
          <w:lang w:val="en-US"/>
        </w:rPr>
        <w:t>Đ</w:t>
      </w:r>
      <w:r>
        <w:rPr>
          <w:rFonts w:hint="default" w:ascii="Times New Roman" w:hAnsi="Times New Roman" w:cs="Times New Roman"/>
          <w:w w:val="105"/>
          <w:sz w:val="28"/>
          <w:szCs w:val="28"/>
        </w:rPr>
        <w:t>ưa</w:t>
      </w:r>
      <w:r>
        <w:rPr>
          <w:rFonts w:hint="default" w:ascii="Times New Roman" w:hAnsi="Times New Roman" w:cs="Times New Roman"/>
          <w:spacing w:val="-18"/>
          <w:w w:val="105"/>
          <w:sz w:val="28"/>
          <w:szCs w:val="28"/>
        </w:rPr>
        <w:t xml:space="preserve"> </w:t>
      </w:r>
      <w:r>
        <w:rPr>
          <w:rFonts w:hint="default" w:ascii="Times New Roman" w:hAnsi="Times New Roman" w:cs="Times New Roman"/>
          <w:w w:val="105"/>
          <w:sz w:val="28"/>
          <w:szCs w:val="28"/>
        </w:rPr>
        <w:t>ra</w:t>
      </w:r>
      <w:r>
        <w:rPr>
          <w:rFonts w:hint="default" w:ascii="Times New Roman" w:hAnsi="Times New Roman" w:cs="Times New Roman"/>
          <w:spacing w:val="-17"/>
          <w:w w:val="105"/>
          <w:sz w:val="28"/>
          <w:szCs w:val="28"/>
        </w:rPr>
        <w:t xml:space="preserve"> </w:t>
      </w:r>
      <w:r>
        <w:rPr>
          <w:rFonts w:hint="default" w:ascii="Times New Roman" w:hAnsi="Times New Roman" w:cs="Times New Roman"/>
          <w:w w:val="105"/>
          <w:sz w:val="28"/>
          <w:szCs w:val="28"/>
        </w:rPr>
        <w:t>thuật</w:t>
      </w:r>
      <w:r>
        <w:rPr>
          <w:rFonts w:hint="default" w:ascii="Times New Roman" w:hAnsi="Times New Roman" w:cs="Times New Roman"/>
          <w:spacing w:val="-16"/>
          <w:w w:val="105"/>
          <w:sz w:val="28"/>
          <w:szCs w:val="28"/>
        </w:rPr>
        <w:t xml:space="preserve"> </w:t>
      </w:r>
      <w:r>
        <w:rPr>
          <w:rFonts w:hint="default" w:ascii="Times New Roman" w:hAnsi="Times New Roman" w:cs="Times New Roman"/>
          <w:w w:val="105"/>
          <w:sz w:val="28"/>
          <w:szCs w:val="28"/>
        </w:rPr>
        <w:t>toán</w:t>
      </w:r>
      <w:r>
        <w:rPr>
          <w:rFonts w:hint="default" w:ascii="Times New Roman" w:hAnsi="Times New Roman" w:cs="Times New Roman"/>
          <w:spacing w:val="-15"/>
          <w:w w:val="105"/>
          <w:sz w:val="28"/>
          <w:szCs w:val="28"/>
        </w:rPr>
        <w:t xml:space="preserve"> </w:t>
      </w:r>
      <w:r>
        <w:rPr>
          <w:rFonts w:hint="default" w:ascii="Times New Roman" w:hAnsi="Times New Roman" w:cs="Times New Roman"/>
          <w:w w:val="105"/>
          <w:sz w:val="28"/>
          <w:szCs w:val="28"/>
        </w:rPr>
        <w:t>có</w:t>
      </w:r>
      <w:r>
        <w:rPr>
          <w:rFonts w:hint="default" w:ascii="Times New Roman" w:hAnsi="Times New Roman" w:cs="Times New Roman"/>
          <w:spacing w:val="-16"/>
          <w:w w:val="105"/>
          <w:sz w:val="28"/>
          <w:szCs w:val="28"/>
        </w:rPr>
        <w:t xml:space="preserve"> </w:t>
      </w:r>
      <w:r>
        <w:rPr>
          <w:rFonts w:hint="default" w:ascii="Times New Roman" w:hAnsi="Times New Roman" w:cs="Times New Roman"/>
          <w:w w:val="105"/>
          <w:sz w:val="28"/>
          <w:szCs w:val="28"/>
        </w:rPr>
        <w:t>thời</w:t>
      </w:r>
      <w:r>
        <w:rPr>
          <w:rFonts w:hint="default" w:ascii="Times New Roman" w:hAnsi="Times New Roman" w:cs="Times New Roman"/>
          <w:spacing w:val="-16"/>
          <w:w w:val="105"/>
          <w:sz w:val="28"/>
          <w:szCs w:val="28"/>
        </w:rPr>
        <w:t xml:space="preserve"> </w:t>
      </w:r>
      <w:r>
        <w:rPr>
          <w:rFonts w:hint="default" w:ascii="Times New Roman" w:hAnsi="Times New Roman" w:cs="Times New Roman"/>
          <w:w w:val="105"/>
          <w:sz w:val="28"/>
          <w:szCs w:val="28"/>
        </w:rPr>
        <w:t>gian</w:t>
      </w:r>
      <w:r>
        <w:rPr>
          <w:rFonts w:hint="default" w:ascii="Times New Roman" w:hAnsi="Times New Roman" w:cs="Times New Roman"/>
          <w:spacing w:val="-16"/>
          <w:w w:val="105"/>
          <w:sz w:val="28"/>
          <w:szCs w:val="28"/>
        </w:rPr>
        <w:t xml:space="preserve"> </w:t>
      </w:r>
      <w:r>
        <w:rPr>
          <w:rFonts w:hint="default" w:ascii="Times New Roman" w:hAnsi="Times New Roman" w:cs="Times New Roman"/>
          <w:w w:val="105"/>
          <w:sz w:val="28"/>
          <w:szCs w:val="28"/>
        </w:rPr>
        <w:t>thực</w:t>
      </w:r>
      <w:r>
        <w:rPr>
          <w:rFonts w:hint="default" w:ascii="Times New Roman" w:hAnsi="Times New Roman" w:cs="Times New Roman"/>
          <w:spacing w:val="-18"/>
          <w:w w:val="105"/>
          <w:sz w:val="28"/>
          <w:szCs w:val="28"/>
        </w:rPr>
        <w:t xml:space="preserve"> </w:t>
      </w:r>
      <w:r>
        <w:rPr>
          <w:rFonts w:hint="default" w:ascii="Times New Roman" w:hAnsi="Times New Roman" w:cs="Times New Roman"/>
          <w:w w:val="105"/>
          <w:sz w:val="28"/>
          <w:szCs w:val="28"/>
        </w:rPr>
        <w:t>hiện</w:t>
      </w:r>
      <w:r>
        <w:rPr>
          <w:rFonts w:hint="default" w:ascii="Times New Roman" w:hAnsi="Times New Roman" w:cs="Times New Roman"/>
          <w:spacing w:val="-15"/>
          <w:w w:val="105"/>
          <w:sz w:val="28"/>
          <w:szCs w:val="28"/>
        </w:rPr>
        <w:t xml:space="preserve"> </w:t>
      </w:r>
      <w:r>
        <w:rPr>
          <w:rFonts w:hint="default" w:ascii="Times New Roman" w:hAnsi="Times New Roman" w:cs="Times New Roman"/>
          <w:spacing w:val="2"/>
          <w:w w:val="105"/>
          <w:sz w:val="28"/>
          <w:szCs w:val="28"/>
        </w:rPr>
        <w:t>0</w:t>
      </w:r>
      <w:r>
        <w:rPr>
          <w:rFonts w:hint="default" w:ascii="Times New Roman" w:hAnsi="Times New Roman" w:cs="Times New Roman"/>
          <w:spacing w:val="2"/>
          <w:w w:val="105"/>
          <w:position w:val="1"/>
          <w:sz w:val="28"/>
          <w:szCs w:val="28"/>
        </w:rPr>
        <w:t>(</w:t>
      </w:r>
      <w:r>
        <w:rPr>
          <w:rFonts w:hint="default" w:ascii="Times New Roman" w:hAnsi="Times New Roman" w:cs="Times New Roman"/>
          <w:spacing w:val="2"/>
          <w:w w:val="105"/>
          <w:sz w:val="28"/>
          <w:szCs w:val="28"/>
        </w:rPr>
        <w:t>n</w:t>
      </w:r>
      <w:r>
        <w:rPr>
          <w:rFonts w:hint="default" w:ascii="Times New Roman" w:hAnsi="Times New Roman" w:cs="Times New Roman"/>
          <w:spacing w:val="2"/>
          <w:w w:val="105"/>
          <w:sz w:val="28"/>
          <w:szCs w:val="28"/>
          <w:vertAlign w:val="superscript"/>
        </w:rPr>
        <w:t>3</w:t>
      </w:r>
      <w:r>
        <w:rPr>
          <w:rFonts w:hint="default" w:ascii="Times New Roman" w:hAnsi="Times New Roman" w:cs="Times New Roman"/>
          <w:spacing w:val="2"/>
          <w:w w:val="105"/>
          <w:position w:val="1"/>
          <w:sz w:val="28"/>
          <w:szCs w:val="28"/>
          <w:vertAlign w:val="baseline"/>
        </w:rPr>
        <w:t>)</w:t>
      </w:r>
      <w:r>
        <w:rPr>
          <w:rFonts w:hint="default" w:ascii="Times New Roman" w:hAnsi="Times New Roman" w:cs="Times New Roman"/>
          <w:spacing w:val="2"/>
          <w:w w:val="105"/>
          <w:sz w:val="28"/>
          <w:szCs w:val="28"/>
          <w:vertAlign w:val="baseline"/>
        </w:rPr>
        <w:t>.</w:t>
      </w:r>
    </w:p>
    <w:p>
      <w:pPr>
        <w:pStyle w:val="12"/>
        <w:numPr>
          <w:ilvl w:val="2"/>
          <w:numId w:val="4"/>
        </w:numPr>
        <w:tabs>
          <w:tab w:val="left" w:pos="1131"/>
        </w:tabs>
        <w:spacing w:before="89" w:after="0" w:line="240" w:lineRule="auto"/>
        <w:ind w:left="1130" w:right="0" w:hanging="260"/>
        <w:jc w:val="left"/>
        <w:rPr>
          <w:rFonts w:hint="default" w:ascii="Times New Roman" w:hAnsi="Times New Roman" w:cs="Times New Roman"/>
          <w:sz w:val="28"/>
          <w:szCs w:val="28"/>
        </w:rPr>
      </w:pPr>
      <w:r>
        <w:rPr>
          <w:rFonts w:hint="default" w:cs="Times New Roman"/>
          <w:w w:val="105"/>
          <w:sz w:val="28"/>
          <w:szCs w:val="28"/>
          <w:lang w:val="en-US"/>
        </w:rPr>
        <w:t>Đ</w:t>
      </w:r>
      <w:r>
        <w:rPr>
          <w:rFonts w:hint="default" w:ascii="Times New Roman" w:hAnsi="Times New Roman" w:cs="Times New Roman"/>
          <w:w w:val="105"/>
          <w:sz w:val="28"/>
          <w:szCs w:val="28"/>
        </w:rPr>
        <w:t>ưa</w:t>
      </w:r>
      <w:r>
        <w:rPr>
          <w:rFonts w:hint="default" w:ascii="Times New Roman" w:hAnsi="Times New Roman" w:cs="Times New Roman"/>
          <w:spacing w:val="-18"/>
          <w:w w:val="105"/>
          <w:sz w:val="28"/>
          <w:szCs w:val="28"/>
        </w:rPr>
        <w:t xml:space="preserve"> </w:t>
      </w:r>
      <w:r>
        <w:rPr>
          <w:rFonts w:hint="default" w:ascii="Times New Roman" w:hAnsi="Times New Roman" w:cs="Times New Roman"/>
          <w:w w:val="105"/>
          <w:sz w:val="28"/>
          <w:szCs w:val="28"/>
        </w:rPr>
        <w:t>ra</w:t>
      </w:r>
      <w:r>
        <w:rPr>
          <w:rFonts w:hint="default" w:ascii="Times New Roman" w:hAnsi="Times New Roman" w:cs="Times New Roman"/>
          <w:spacing w:val="-17"/>
          <w:w w:val="105"/>
          <w:sz w:val="28"/>
          <w:szCs w:val="28"/>
        </w:rPr>
        <w:t xml:space="preserve"> </w:t>
      </w:r>
      <w:r>
        <w:rPr>
          <w:rFonts w:hint="default" w:ascii="Times New Roman" w:hAnsi="Times New Roman" w:cs="Times New Roman"/>
          <w:w w:val="105"/>
          <w:sz w:val="28"/>
          <w:szCs w:val="28"/>
        </w:rPr>
        <w:t>thuật</w:t>
      </w:r>
      <w:r>
        <w:rPr>
          <w:rFonts w:hint="default" w:ascii="Times New Roman" w:hAnsi="Times New Roman" w:cs="Times New Roman"/>
          <w:spacing w:val="-16"/>
          <w:w w:val="105"/>
          <w:sz w:val="28"/>
          <w:szCs w:val="28"/>
        </w:rPr>
        <w:t xml:space="preserve"> </w:t>
      </w:r>
      <w:r>
        <w:rPr>
          <w:rFonts w:hint="default" w:ascii="Times New Roman" w:hAnsi="Times New Roman" w:cs="Times New Roman"/>
          <w:w w:val="105"/>
          <w:sz w:val="28"/>
          <w:szCs w:val="28"/>
        </w:rPr>
        <w:t>toán</w:t>
      </w:r>
      <w:r>
        <w:rPr>
          <w:rFonts w:hint="default" w:ascii="Times New Roman" w:hAnsi="Times New Roman" w:cs="Times New Roman"/>
          <w:spacing w:val="-17"/>
          <w:w w:val="105"/>
          <w:sz w:val="28"/>
          <w:szCs w:val="28"/>
        </w:rPr>
        <w:t xml:space="preserve"> </w:t>
      </w:r>
      <w:r>
        <w:rPr>
          <w:rFonts w:hint="default" w:ascii="Times New Roman" w:hAnsi="Times New Roman" w:cs="Times New Roman"/>
          <w:w w:val="105"/>
          <w:sz w:val="28"/>
          <w:szCs w:val="28"/>
        </w:rPr>
        <w:t>có</w:t>
      </w:r>
      <w:r>
        <w:rPr>
          <w:rFonts w:hint="default" w:ascii="Times New Roman" w:hAnsi="Times New Roman" w:cs="Times New Roman"/>
          <w:spacing w:val="-16"/>
          <w:w w:val="105"/>
          <w:sz w:val="28"/>
          <w:szCs w:val="28"/>
        </w:rPr>
        <w:t xml:space="preserve"> </w:t>
      </w:r>
      <w:r>
        <w:rPr>
          <w:rFonts w:hint="default" w:ascii="Times New Roman" w:hAnsi="Times New Roman" w:cs="Times New Roman"/>
          <w:w w:val="105"/>
          <w:sz w:val="28"/>
          <w:szCs w:val="28"/>
        </w:rPr>
        <w:t>thời</w:t>
      </w:r>
      <w:r>
        <w:rPr>
          <w:rFonts w:hint="default" w:ascii="Times New Roman" w:hAnsi="Times New Roman" w:cs="Times New Roman"/>
          <w:spacing w:val="-17"/>
          <w:w w:val="105"/>
          <w:sz w:val="28"/>
          <w:szCs w:val="28"/>
        </w:rPr>
        <w:t xml:space="preserve"> </w:t>
      </w:r>
      <w:r>
        <w:rPr>
          <w:rFonts w:hint="default" w:ascii="Times New Roman" w:hAnsi="Times New Roman" w:cs="Times New Roman"/>
          <w:w w:val="105"/>
          <w:sz w:val="28"/>
          <w:szCs w:val="28"/>
        </w:rPr>
        <w:t>gian</w:t>
      </w:r>
      <w:r>
        <w:rPr>
          <w:rFonts w:hint="default" w:ascii="Times New Roman" w:hAnsi="Times New Roman" w:cs="Times New Roman"/>
          <w:spacing w:val="-16"/>
          <w:w w:val="105"/>
          <w:sz w:val="28"/>
          <w:szCs w:val="28"/>
        </w:rPr>
        <w:t xml:space="preserve"> </w:t>
      </w:r>
      <w:r>
        <w:rPr>
          <w:rFonts w:hint="default" w:ascii="Times New Roman" w:hAnsi="Times New Roman" w:cs="Times New Roman"/>
          <w:w w:val="105"/>
          <w:sz w:val="28"/>
          <w:szCs w:val="28"/>
        </w:rPr>
        <w:t>thực</w:t>
      </w:r>
      <w:r>
        <w:rPr>
          <w:rFonts w:hint="default" w:ascii="Times New Roman" w:hAnsi="Times New Roman" w:cs="Times New Roman"/>
          <w:spacing w:val="-17"/>
          <w:w w:val="105"/>
          <w:sz w:val="28"/>
          <w:szCs w:val="28"/>
        </w:rPr>
        <w:t xml:space="preserve"> </w:t>
      </w:r>
      <w:r>
        <w:rPr>
          <w:rFonts w:hint="default" w:ascii="Times New Roman" w:hAnsi="Times New Roman" w:cs="Times New Roman"/>
          <w:w w:val="105"/>
          <w:sz w:val="28"/>
          <w:szCs w:val="28"/>
        </w:rPr>
        <w:t>hiện</w:t>
      </w:r>
      <w:r>
        <w:rPr>
          <w:rFonts w:hint="default" w:ascii="Times New Roman" w:hAnsi="Times New Roman" w:cs="Times New Roman"/>
          <w:spacing w:val="-16"/>
          <w:w w:val="105"/>
          <w:sz w:val="28"/>
          <w:szCs w:val="28"/>
        </w:rPr>
        <w:t xml:space="preserve"> </w:t>
      </w:r>
      <w:r>
        <w:rPr>
          <w:rFonts w:hint="default" w:ascii="Times New Roman" w:hAnsi="Times New Roman" w:cs="Times New Roman"/>
          <w:spacing w:val="2"/>
          <w:w w:val="105"/>
          <w:sz w:val="28"/>
          <w:szCs w:val="28"/>
        </w:rPr>
        <w:t>0</w:t>
      </w:r>
      <w:r>
        <w:rPr>
          <w:rFonts w:hint="default" w:ascii="Times New Roman" w:hAnsi="Times New Roman" w:cs="Times New Roman"/>
          <w:spacing w:val="2"/>
          <w:w w:val="105"/>
          <w:position w:val="1"/>
          <w:sz w:val="28"/>
          <w:szCs w:val="28"/>
        </w:rPr>
        <w:t>(</w:t>
      </w:r>
      <w:r>
        <w:rPr>
          <w:rFonts w:hint="default" w:ascii="Times New Roman" w:hAnsi="Times New Roman" w:cs="Times New Roman"/>
          <w:spacing w:val="2"/>
          <w:w w:val="105"/>
          <w:sz w:val="28"/>
          <w:szCs w:val="28"/>
        </w:rPr>
        <w:t>n</w:t>
      </w:r>
      <w:r>
        <w:rPr>
          <w:rFonts w:hint="default" w:ascii="Times New Roman" w:hAnsi="Times New Roman" w:cs="Times New Roman"/>
          <w:spacing w:val="2"/>
          <w:w w:val="105"/>
          <w:sz w:val="28"/>
          <w:szCs w:val="28"/>
          <w:vertAlign w:val="superscript"/>
        </w:rPr>
        <w:t>2</w:t>
      </w:r>
      <w:r>
        <w:rPr>
          <w:rFonts w:hint="default" w:ascii="Times New Roman" w:hAnsi="Times New Roman" w:cs="Times New Roman"/>
          <w:spacing w:val="2"/>
          <w:w w:val="105"/>
          <w:position w:val="1"/>
          <w:sz w:val="28"/>
          <w:szCs w:val="28"/>
          <w:vertAlign w:val="baseline"/>
        </w:rPr>
        <w:t>)</w:t>
      </w:r>
      <w:r>
        <w:rPr>
          <w:rFonts w:hint="default" w:ascii="Times New Roman" w:hAnsi="Times New Roman" w:cs="Times New Roman"/>
          <w:spacing w:val="2"/>
          <w:w w:val="105"/>
          <w:sz w:val="28"/>
          <w:szCs w:val="28"/>
          <w:vertAlign w:val="baseline"/>
        </w:rPr>
        <w:t>.</w:t>
      </w:r>
    </w:p>
    <w:p>
      <w:pPr>
        <w:pStyle w:val="12"/>
        <w:numPr>
          <w:ilvl w:val="2"/>
          <w:numId w:val="4"/>
        </w:numPr>
        <w:tabs>
          <w:tab w:val="left" w:pos="1117"/>
        </w:tabs>
        <w:spacing w:before="87" w:after="0" w:line="240" w:lineRule="auto"/>
        <w:ind w:left="1116" w:right="0" w:hanging="246"/>
        <w:jc w:val="left"/>
        <w:rPr>
          <w:rFonts w:hint="default" w:ascii="Times New Roman" w:hAnsi="Times New Roman" w:cs="Times New Roman"/>
          <w:sz w:val="28"/>
          <w:szCs w:val="28"/>
        </w:rPr>
      </w:pPr>
      <w:r>
        <w:rPr>
          <w:rFonts w:hint="default" w:cs="Times New Roman"/>
          <w:sz w:val="28"/>
          <w:szCs w:val="28"/>
          <w:lang w:val="en-US"/>
        </w:rPr>
        <w:t>Đ</w:t>
      </w:r>
      <w:r>
        <w:rPr>
          <w:rFonts w:hint="default" w:ascii="Times New Roman" w:hAnsi="Times New Roman" w:cs="Times New Roman"/>
          <w:sz w:val="28"/>
          <w:szCs w:val="28"/>
        </w:rPr>
        <w:t>ưa ra thuật toán có thời gian thực hiện</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0</w:t>
      </w:r>
      <w:r>
        <w:rPr>
          <w:rFonts w:hint="default" w:ascii="Times New Roman" w:hAnsi="Times New Roman" w:cs="Times New Roman"/>
          <w:position w:val="1"/>
          <w:sz w:val="28"/>
          <w:szCs w:val="28"/>
        </w:rPr>
        <w:t>(</w:t>
      </w:r>
      <w:r>
        <w:rPr>
          <w:rFonts w:hint="default" w:ascii="Times New Roman" w:hAnsi="Times New Roman" w:cs="Times New Roman"/>
          <w:sz w:val="28"/>
          <w:szCs w:val="28"/>
        </w:rPr>
        <w:t>n</w:t>
      </w:r>
      <w:r>
        <w:rPr>
          <w:rFonts w:hint="default" w:ascii="Times New Roman" w:hAnsi="Times New Roman" w:cs="Times New Roman"/>
          <w:position w:val="1"/>
          <w:sz w:val="28"/>
          <w:szCs w:val="28"/>
        </w:rPr>
        <w:t>)</w:t>
      </w:r>
      <w:r>
        <w:rPr>
          <w:rFonts w:hint="default" w:ascii="Times New Roman" w:hAnsi="Times New Roman" w:cs="Times New Roman"/>
          <w:sz w:val="28"/>
          <w:szCs w:val="28"/>
        </w:rPr>
        <w:t>.</w:t>
      </w:r>
    </w:p>
    <w:p>
      <w:pPr>
        <w:spacing w:after="0" w:line="240" w:lineRule="auto"/>
        <w:jc w:val="left"/>
        <w:rPr>
          <w:rFonts w:hint="default" w:ascii="Times New Roman" w:hAnsi="Times New Roman" w:cs="Times New Roman"/>
          <w:sz w:val="28"/>
          <w:szCs w:val="28"/>
        </w:rPr>
        <w:sectPr>
          <w:pgSz w:w="11900" w:h="16840"/>
          <w:pgMar w:top="1600" w:right="1680" w:bottom="2400" w:left="1680" w:header="0" w:footer="2216"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5" w:after="1"/>
        <w:rPr>
          <w:rFonts w:hint="default" w:ascii="Times New Roman" w:hAnsi="Times New Roman" w:cs="Times New Roman"/>
          <w:sz w:val="28"/>
          <w:szCs w:val="28"/>
        </w:rPr>
      </w:pPr>
    </w:p>
    <w:p>
      <w:pPr>
        <w:pStyle w:val="7"/>
        <w:ind w:left="266"/>
        <w:rPr>
          <w:rFonts w:hint="default" w:ascii="Times New Roman" w:hAnsi="Times New Roman" w:cs="Times New Roman"/>
          <w:sz w:val="28"/>
          <w:szCs w:val="28"/>
        </w:rPr>
      </w:pPr>
      <w:r>
        <w:rPr>
          <w:rFonts w:hint="default" w:ascii="Times New Roman" w:hAnsi="Times New Roman" w:cs="Times New Roman"/>
          <w:sz w:val="28"/>
          <w:szCs w:val="28"/>
        </w:rPr>
        <w:pict>
          <v:shape id="_x0000_s1072" o:spid="_x0000_s1072" o:spt="202" type="#_x0000_t202" style="height:27.85pt;width:149.3pt;" fillcolor="#585858" filled="t" stroked="t" coordsize="21600,21600">
            <v:path/>
            <v:fill on="t" focussize="0,0"/>
            <v:stroke weight="0.48pt" color="#000000"/>
            <v:imagedata o:title=""/>
            <o:lock v:ext="edit"/>
            <v:textbox inset="0mm,0mm,0mm,0mm">
              <w:txbxContent>
                <w:p>
                  <w:pPr>
                    <w:spacing w:before="18"/>
                    <w:ind w:left="537" w:right="0" w:firstLine="0"/>
                    <w:jc w:val="left"/>
                    <w:rPr>
                      <w:rFonts w:ascii="Arial" w:hAnsi="Arial"/>
                      <w:sz w:val="40"/>
                    </w:rPr>
                  </w:pPr>
                  <w:bookmarkStart w:id="50" w:name="Các kiến thức cơ bản"/>
                  <w:bookmarkEnd w:id="50"/>
                  <w:r>
                    <w:rPr>
                      <w:rFonts w:ascii="Arial" w:hAnsi="Arial"/>
                      <w:color w:val="FFFFFF"/>
                      <w:sz w:val="40"/>
                    </w:rPr>
                    <w:t>C</w:t>
                  </w:r>
                  <w:r>
                    <w:rPr>
                      <w:rFonts w:ascii="Arial" w:hAnsi="Arial"/>
                      <w:color w:val="FFFFFF"/>
                      <w:sz w:val="40"/>
                      <w:vertAlign w:val="subscript"/>
                    </w:rPr>
                    <w:t>huyên</w:t>
                  </w:r>
                  <w:r>
                    <w:rPr>
                      <w:rFonts w:ascii="Arial" w:hAnsi="Arial"/>
                      <w:color w:val="FFFFFF"/>
                      <w:sz w:val="40"/>
                      <w:vertAlign w:val="baseline"/>
                    </w:rPr>
                    <w:t xml:space="preserve"> </w:t>
                  </w:r>
                  <w:r>
                    <w:rPr>
                      <w:rFonts w:ascii="Arial" w:hAnsi="Arial"/>
                      <w:color w:val="FFFFFF"/>
                      <w:sz w:val="40"/>
                      <w:vertAlign w:val="subscript"/>
                      <w:lang w:val="en-US"/>
                    </w:rPr>
                    <w:t>đ</w:t>
                  </w:r>
                  <w:r>
                    <w:rPr>
                      <w:rFonts w:ascii="Arial" w:hAnsi="Arial"/>
                      <w:color w:val="FFFFFF"/>
                      <w:sz w:val="40"/>
                      <w:vertAlign w:val="subscript"/>
                    </w:rPr>
                    <w:t>ề</w:t>
                  </w:r>
                  <w:r>
                    <w:rPr>
                      <w:rFonts w:ascii="Arial" w:hAnsi="Arial"/>
                      <w:color w:val="FFFFFF"/>
                      <w:spacing w:val="-68"/>
                      <w:sz w:val="40"/>
                      <w:vertAlign w:val="baseline"/>
                    </w:rPr>
                    <w:t xml:space="preserve"> </w:t>
                  </w:r>
                  <w:r>
                    <w:rPr>
                      <w:rFonts w:ascii="Arial" w:hAnsi="Arial"/>
                      <w:color w:val="FFFFFF"/>
                      <w:sz w:val="40"/>
                      <w:vertAlign w:val="baseline"/>
                    </w:rPr>
                    <w:t>2</w:t>
                  </w:r>
                </w:p>
              </w:txbxContent>
            </v:textbox>
            <w10:wrap type="none"/>
            <w10:anchorlock/>
          </v:shape>
        </w:pict>
      </w:r>
    </w:p>
    <w:p>
      <w:pPr>
        <w:pStyle w:val="7"/>
        <w:spacing w:before="5"/>
        <w:rPr>
          <w:rFonts w:hint="default" w:ascii="Times New Roman" w:hAnsi="Times New Roman" w:cs="Times New Roman"/>
          <w:sz w:val="28"/>
          <w:szCs w:val="28"/>
        </w:rPr>
      </w:pPr>
    </w:p>
    <w:p>
      <w:pPr>
        <w:pStyle w:val="2"/>
        <w:rPr>
          <w:rFonts w:hint="default" w:ascii="Times New Roman" w:hAnsi="Times New Roman" w:cs="Times New Roman"/>
          <w:sz w:val="28"/>
          <w:szCs w:val="28"/>
        </w:rPr>
      </w:pPr>
      <w:r>
        <w:rPr>
          <w:rFonts w:hint="default" w:ascii="Times New Roman" w:hAnsi="Times New Roman" w:cs="Times New Roman"/>
          <w:sz w:val="28"/>
          <w:szCs w:val="28"/>
        </w:rPr>
        <w:pict>
          <v:shape id="_x0000_s1073" o:spid="_x0000_s1073" style="position:absolute;left:0pt;margin-left:97.8pt;margin-top:37.9pt;height:4.45pt;width:399.75pt;mso-position-horizontal-relative:page;mso-wrap-distance-bottom:0pt;mso-wrap-distance-top:0pt;z-index:-251497472;mso-width-relative:page;mso-height-relative:page;" fillcolor="#484848" filled="t" stroked="f" coordorigin="1956,759" coordsize="7995,89" path="m9950,833l1956,833,1956,848,9950,848,9950,833xm9950,759l1956,759,1956,819,9950,819,9950,759xe">
            <v:path arrowok="t"/>
            <v:fill on="t" focussize="0,0"/>
            <v:stroke on="f"/>
            <v:imagedata o:title=""/>
            <o:lock v:ext="edit"/>
            <w10:wrap type="topAndBottom"/>
          </v:shape>
        </w:pict>
      </w:r>
      <w:r>
        <w:rPr>
          <w:rFonts w:hint="default" w:ascii="Times New Roman" w:hAnsi="Times New Roman" w:cs="Times New Roman"/>
          <w:color w:val="575757"/>
          <w:w w:val="105"/>
          <w:sz w:val="28"/>
          <w:szCs w:val="28"/>
        </w:rPr>
        <w:t>CÁC KIẾN THỨC CƠ BẢN</w:t>
      </w:r>
    </w:p>
    <w:p>
      <w:pPr>
        <w:pStyle w:val="7"/>
        <w:rPr>
          <w:rFonts w:hint="default" w:ascii="Times New Roman" w:hAnsi="Times New Roman" w:cs="Times New Roman"/>
          <w:sz w:val="28"/>
          <w:szCs w:val="28"/>
        </w:rPr>
      </w:pPr>
    </w:p>
    <w:p>
      <w:pPr>
        <w:pStyle w:val="7"/>
        <w:spacing w:before="4"/>
        <w:rPr>
          <w:rFonts w:hint="default" w:ascii="Times New Roman" w:hAnsi="Times New Roman" w:cs="Times New Roman"/>
          <w:sz w:val="28"/>
          <w:szCs w:val="28"/>
        </w:rPr>
      </w:pPr>
    </w:p>
    <w:p>
      <w:pPr>
        <w:pStyle w:val="3"/>
        <w:numPr>
          <w:ilvl w:val="0"/>
          <w:numId w:val="5"/>
        </w:numPr>
        <w:tabs>
          <w:tab w:val="left" w:pos="620"/>
        </w:tabs>
        <w:spacing w:before="92" w:after="0" w:line="240" w:lineRule="auto"/>
        <w:ind w:left="619" w:right="0" w:hanging="316"/>
        <w:jc w:val="left"/>
        <w:rPr>
          <w:rFonts w:hint="default" w:ascii="Times New Roman" w:hAnsi="Times New Roman" w:cs="Times New Roman"/>
          <w:sz w:val="28"/>
          <w:szCs w:val="28"/>
        </w:rPr>
      </w:pPr>
      <w:bookmarkStart w:id="5" w:name="Hệ đếm"/>
      <w:bookmarkEnd w:id="5"/>
      <w:bookmarkStart w:id="6" w:name="_TOC_250010"/>
      <w:r>
        <w:rPr>
          <w:rFonts w:hint="default" w:ascii="Times New Roman" w:hAnsi="Times New Roman" w:cs="Times New Roman"/>
          <w:w w:val="105"/>
          <w:sz w:val="28"/>
          <w:szCs w:val="28"/>
        </w:rPr>
        <w:t>Hệ</w:t>
      </w:r>
      <w:r>
        <w:rPr>
          <w:rFonts w:hint="default" w:ascii="Times New Roman" w:hAnsi="Times New Roman" w:cs="Times New Roman"/>
          <w:spacing w:val="-7"/>
          <w:w w:val="105"/>
          <w:sz w:val="28"/>
          <w:szCs w:val="28"/>
        </w:rPr>
        <w:t xml:space="preserve"> </w:t>
      </w:r>
      <w:bookmarkEnd w:id="6"/>
      <w:r>
        <w:rPr>
          <w:rFonts w:hint="default" w:ascii="Times New Roman" w:hAnsi="Times New Roman" w:cs="Times New Roman"/>
          <w:w w:val="105"/>
          <w:sz w:val="28"/>
          <w:szCs w:val="28"/>
          <w:lang w:val="en-US"/>
        </w:rPr>
        <w:t>đ</w:t>
      </w:r>
      <w:r>
        <w:rPr>
          <w:rFonts w:hint="default" w:ascii="Times New Roman" w:hAnsi="Times New Roman" w:cs="Times New Roman"/>
          <w:w w:val="105"/>
          <w:sz w:val="28"/>
          <w:szCs w:val="28"/>
        </w:rPr>
        <w:t>ếm</w:t>
      </w:r>
    </w:p>
    <w:p>
      <w:pPr>
        <w:pStyle w:val="7"/>
        <w:spacing w:before="57" w:line="268" w:lineRule="auto"/>
        <w:ind w:left="304" w:right="295"/>
        <w:jc w:val="both"/>
        <w:rPr>
          <w:rFonts w:hint="default" w:ascii="Times New Roman" w:hAnsi="Times New Roman" w:cs="Times New Roman"/>
          <w:sz w:val="28"/>
          <w:szCs w:val="28"/>
        </w:rPr>
      </w:pPr>
      <w:r>
        <w:rPr>
          <w:rFonts w:hint="default" w:ascii="Times New Roman" w:hAnsi="Times New Roman" w:cs="Times New Roman"/>
          <w:sz w:val="28"/>
          <w:szCs w:val="28"/>
        </w:rPr>
        <w:t xml:space="preserve">Hệ </w:t>
      </w:r>
      <w:r>
        <w:rPr>
          <w:rFonts w:hint="default" w:cs="Times New Roman"/>
          <w:sz w:val="28"/>
          <w:szCs w:val="28"/>
          <w:lang w:val="en-US"/>
        </w:rPr>
        <w:t>đ</w:t>
      </w:r>
      <w:r>
        <w:rPr>
          <w:rFonts w:hint="default" w:ascii="Times New Roman" w:hAnsi="Times New Roman" w:cs="Times New Roman"/>
          <w:sz w:val="28"/>
          <w:szCs w:val="28"/>
        </w:rPr>
        <w:t xml:space="preserve">ếm </w:t>
      </w:r>
      <w:r>
        <w:rPr>
          <w:rFonts w:hint="default" w:cs="Times New Roman"/>
          <w:sz w:val="28"/>
          <w:szCs w:val="28"/>
          <w:lang w:val="en-US"/>
        </w:rPr>
        <w:t>đ</w:t>
      </w:r>
      <w:r>
        <w:rPr>
          <w:rFonts w:hint="default" w:ascii="Times New Roman" w:hAnsi="Times New Roman" w:cs="Times New Roman"/>
          <w:sz w:val="28"/>
          <w:szCs w:val="28"/>
        </w:rPr>
        <w:t xml:space="preserve">ược hiểu là tập các kí hiệu và quy tắc sử dụng tập các kí hiệu </w:t>
      </w:r>
      <w:r>
        <w:rPr>
          <w:rFonts w:hint="default" w:cs="Times New Roman"/>
          <w:sz w:val="28"/>
          <w:szCs w:val="28"/>
          <w:lang w:val="en-US"/>
        </w:rPr>
        <w:t>đ</w:t>
      </w:r>
      <w:r>
        <w:rPr>
          <w:rFonts w:hint="default" w:ascii="Times New Roman" w:hAnsi="Times New Roman" w:cs="Times New Roman"/>
          <w:sz w:val="28"/>
          <w:szCs w:val="28"/>
        </w:rPr>
        <w:t xml:space="preserve">ó </w:t>
      </w:r>
      <w:r>
        <w:rPr>
          <w:rFonts w:hint="default" w:cs="Times New Roman"/>
          <w:sz w:val="28"/>
          <w:szCs w:val="28"/>
          <w:lang w:val="en-US"/>
        </w:rPr>
        <w:t>đ</w:t>
      </w:r>
      <w:r>
        <w:rPr>
          <w:rFonts w:hint="default" w:ascii="Times New Roman" w:hAnsi="Times New Roman" w:cs="Times New Roman"/>
          <w:sz w:val="28"/>
          <w:szCs w:val="28"/>
        </w:rPr>
        <w:t xml:space="preserve">ể biểu diễn và xác </w:t>
      </w:r>
      <w:r>
        <w:rPr>
          <w:rFonts w:hint="default" w:cs="Times New Roman"/>
          <w:sz w:val="28"/>
          <w:szCs w:val="28"/>
          <w:lang w:val="en-US"/>
        </w:rPr>
        <w:t>đ</w:t>
      </w:r>
      <w:r>
        <w:rPr>
          <w:rFonts w:hint="default" w:ascii="Times New Roman" w:hAnsi="Times New Roman" w:cs="Times New Roman"/>
          <w:sz w:val="28"/>
          <w:szCs w:val="28"/>
        </w:rPr>
        <w:t xml:space="preserve">ịnh giá trị các số. Trong hệ </w:t>
      </w:r>
      <w:r>
        <w:rPr>
          <w:rFonts w:hint="default" w:cs="Times New Roman"/>
          <w:sz w:val="28"/>
          <w:szCs w:val="28"/>
          <w:lang w:val="en-US"/>
        </w:rPr>
        <w:t>đ</w:t>
      </w:r>
      <w:r>
        <w:rPr>
          <w:rFonts w:hint="default" w:ascii="Times New Roman" w:hAnsi="Times New Roman" w:cs="Times New Roman"/>
          <w:sz w:val="28"/>
          <w:szCs w:val="28"/>
        </w:rPr>
        <w:t xml:space="preserve">ếm cơ số b (b Σ 1), các kí hiệu </w:t>
      </w:r>
      <w:r>
        <w:rPr>
          <w:rFonts w:hint="default" w:cs="Times New Roman"/>
          <w:sz w:val="28"/>
          <w:szCs w:val="28"/>
          <w:lang w:val="en-US"/>
        </w:rPr>
        <w:t>đ</w:t>
      </w:r>
      <w:r>
        <w:rPr>
          <w:rFonts w:hint="default" w:ascii="Times New Roman" w:hAnsi="Times New Roman" w:cs="Times New Roman"/>
          <w:sz w:val="28"/>
          <w:szCs w:val="28"/>
        </w:rPr>
        <w:t>ược dùng có các giá trị tương ứng 0, 1, . . , b — 1. Giả sử N có biểu diễn:</w:t>
      </w:r>
    </w:p>
    <w:p>
      <w:pPr>
        <w:spacing w:before="103"/>
        <w:ind w:left="302" w:right="304" w:firstLine="0"/>
        <w:jc w:val="center"/>
        <w:rPr>
          <w:rFonts w:hint="default" w:ascii="Times New Roman" w:hAnsi="Times New Roman" w:cs="Times New Roman"/>
          <w:sz w:val="28"/>
          <w:szCs w:val="28"/>
        </w:rPr>
      </w:pPr>
      <w:r>
        <w:rPr>
          <w:rFonts w:hint="default" w:ascii="Times New Roman" w:hAnsi="Times New Roman" w:cs="Times New Roman"/>
          <w:w w:val="100"/>
          <w:position w:val="6"/>
          <w:sz w:val="28"/>
          <w:szCs w:val="28"/>
        </w:rPr>
        <w:t>d</w:t>
      </w:r>
      <w:r>
        <w:rPr>
          <w:rFonts w:hint="default" w:ascii="Times New Roman" w:hAnsi="Times New Roman" w:cs="Times New Roman"/>
          <w:spacing w:val="12"/>
          <w:w w:val="97"/>
          <w:sz w:val="28"/>
          <w:szCs w:val="28"/>
        </w:rPr>
        <w:t>n</w:t>
      </w:r>
      <w:r>
        <w:rPr>
          <w:rFonts w:hint="default" w:ascii="Times New Roman" w:hAnsi="Times New Roman" w:cs="Times New Roman"/>
          <w:w w:val="100"/>
          <w:position w:val="6"/>
          <w:sz w:val="28"/>
          <w:szCs w:val="28"/>
        </w:rPr>
        <w:t>d</w:t>
      </w:r>
      <w:r>
        <w:rPr>
          <w:rFonts w:hint="default" w:ascii="Times New Roman" w:hAnsi="Times New Roman" w:cs="Times New Roman"/>
          <w:w w:val="97"/>
          <w:sz w:val="28"/>
          <w:szCs w:val="28"/>
        </w:rPr>
        <w:t>n</w:t>
      </w:r>
      <w:r>
        <w:rPr>
          <w:rFonts w:hint="default" w:ascii="Times New Roman" w:hAnsi="Times New Roman" w:cs="Times New Roman"/>
          <w:spacing w:val="-1"/>
          <w:w w:val="87"/>
          <w:sz w:val="28"/>
          <w:szCs w:val="28"/>
        </w:rPr>
        <w:t>—</w:t>
      </w:r>
      <w:r>
        <w:rPr>
          <w:rFonts w:hint="default" w:ascii="Times New Roman" w:hAnsi="Times New Roman" w:cs="Times New Roman"/>
          <w:spacing w:val="11"/>
          <w:w w:val="129"/>
          <w:sz w:val="28"/>
          <w:szCs w:val="28"/>
        </w:rPr>
        <w:t>1</w:t>
      </w:r>
      <w:r>
        <w:rPr>
          <w:rFonts w:hint="default" w:ascii="Times New Roman" w:hAnsi="Times New Roman" w:cs="Times New Roman"/>
          <w:w w:val="100"/>
          <w:position w:val="6"/>
          <w:sz w:val="28"/>
          <w:szCs w:val="28"/>
        </w:rPr>
        <w:t>d</w:t>
      </w:r>
      <w:r>
        <w:rPr>
          <w:rFonts w:hint="default" w:ascii="Times New Roman" w:hAnsi="Times New Roman" w:cs="Times New Roman"/>
          <w:spacing w:val="-2"/>
          <w:w w:val="97"/>
          <w:sz w:val="28"/>
          <w:szCs w:val="28"/>
        </w:rPr>
        <w:t>n</w:t>
      </w:r>
      <w:r>
        <w:rPr>
          <w:rFonts w:hint="default" w:ascii="Times New Roman" w:hAnsi="Times New Roman" w:cs="Times New Roman"/>
          <w:spacing w:val="-1"/>
          <w:w w:val="87"/>
          <w:sz w:val="28"/>
          <w:szCs w:val="28"/>
        </w:rPr>
        <w:t>—</w:t>
      </w:r>
      <w:r>
        <w:rPr>
          <w:rFonts w:hint="default" w:ascii="Times New Roman" w:hAnsi="Times New Roman" w:cs="Times New Roman"/>
          <w:w w:val="99"/>
          <w:sz w:val="28"/>
          <w:szCs w:val="28"/>
        </w:rPr>
        <w:t>2</w:t>
      </w:r>
      <w:r>
        <w:rPr>
          <w:rFonts w:hint="default" w:ascii="Times New Roman" w:hAnsi="Times New Roman" w:cs="Times New Roman"/>
          <w:spacing w:val="15"/>
          <w:sz w:val="28"/>
          <w:szCs w:val="28"/>
        </w:rPr>
        <w:t xml:space="preserve"> </w:t>
      </w:r>
      <w:r>
        <w:rPr>
          <w:rFonts w:hint="default" w:ascii="Times New Roman" w:hAnsi="Times New Roman" w:cs="Times New Roman"/>
          <w:w w:val="93"/>
          <w:position w:val="6"/>
          <w:sz w:val="28"/>
          <w:szCs w:val="28"/>
        </w:rPr>
        <w:t>…</w:t>
      </w:r>
      <w:r>
        <w:rPr>
          <w:rFonts w:hint="default" w:ascii="Times New Roman" w:hAnsi="Times New Roman" w:cs="Times New Roman"/>
          <w:spacing w:val="-13"/>
          <w:position w:val="6"/>
          <w:sz w:val="28"/>
          <w:szCs w:val="28"/>
        </w:rPr>
        <w:t xml:space="preserve"> </w:t>
      </w:r>
      <w:r>
        <w:rPr>
          <w:rFonts w:hint="default" w:ascii="Times New Roman" w:hAnsi="Times New Roman" w:cs="Times New Roman"/>
          <w:w w:val="100"/>
          <w:position w:val="6"/>
          <w:sz w:val="28"/>
          <w:szCs w:val="28"/>
        </w:rPr>
        <w:t>d</w:t>
      </w:r>
      <w:r>
        <w:rPr>
          <w:rFonts w:hint="default" w:ascii="Times New Roman" w:hAnsi="Times New Roman" w:cs="Times New Roman"/>
          <w:spacing w:val="11"/>
          <w:w w:val="129"/>
          <w:sz w:val="28"/>
          <w:szCs w:val="28"/>
        </w:rPr>
        <w:t>1</w:t>
      </w:r>
      <w:r>
        <w:rPr>
          <w:rFonts w:hint="default" w:ascii="Times New Roman" w:hAnsi="Times New Roman" w:cs="Times New Roman"/>
          <w:w w:val="100"/>
          <w:position w:val="6"/>
          <w:sz w:val="28"/>
          <w:szCs w:val="28"/>
        </w:rPr>
        <w:t>d</w:t>
      </w:r>
      <w:r>
        <w:rPr>
          <w:rFonts w:hint="default" w:ascii="Times New Roman" w:hAnsi="Times New Roman" w:cs="Times New Roman"/>
          <w:spacing w:val="11"/>
          <w:w w:val="90"/>
          <w:sz w:val="28"/>
          <w:szCs w:val="28"/>
        </w:rPr>
        <w:t>0</w:t>
      </w:r>
      <w:r>
        <w:rPr>
          <w:rFonts w:hint="default" w:ascii="Times New Roman" w:hAnsi="Times New Roman" w:cs="Times New Roman"/>
          <w:w w:val="76"/>
          <w:position w:val="6"/>
          <w:sz w:val="28"/>
          <w:szCs w:val="28"/>
        </w:rPr>
        <w:t>,</w:t>
      </w:r>
      <w:r>
        <w:rPr>
          <w:rFonts w:hint="default" w:ascii="Times New Roman" w:hAnsi="Times New Roman" w:cs="Times New Roman"/>
          <w:spacing w:val="-12"/>
          <w:position w:val="6"/>
          <w:sz w:val="28"/>
          <w:szCs w:val="28"/>
        </w:rPr>
        <w:t xml:space="preserve"> </w:t>
      </w:r>
      <w:r>
        <w:rPr>
          <w:rFonts w:hint="default" w:ascii="Times New Roman" w:hAnsi="Times New Roman" w:cs="Times New Roman"/>
          <w:w w:val="100"/>
          <w:position w:val="6"/>
          <w:sz w:val="28"/>
          <w:szCs w:val="28"/>
        </w:rPr>
        <w:t>d</w:t>
      </w:r>
      <w:r>
        <w:rPr>
          <w:rFonts w:hint="default" w:ascii="Times New Roman" w:hAnsi="Times New Roman" w:cs="Times New Roman"/>
          <w:spacing w:val="-1"/>
          <w:w w:val="87"/>
          <w:sz w:val="28"/>
          <w:szCs w:val="28"/>
        </w:rPr>
        <w:t>—</w:t>
      </w:r>
      <w:r>
        <w:rPr>
          <w:rFonts w:hint="default" w:ascii="Times New Roman" w:hAnsi="Times New Roman" w:cs="Times New Roman"/>
          <w:spacing w:val="11"/>
          <w:w w:val="129"/>
          <w:sz w:val="28"/>
          <w:szCs w:val="28"/>
        </w:rPr>
        <w:t>1</w:t>
      </w:r>
      <w:r>
        <w:rPr>
          <w:rFonts w:hint="default" w:ascii="Times New Roman" w:hAnsi="Times New Roman" w:cs="Times New Roman"/>
          <w:w w:val="100"/>
          <w:position w:val="6"/>
          <w:sz w:val="28"/>
          <w:szCs w:val="28"/>
        </w:rPr>
        <w:t>d</w:t>
      </w:r>
      <w:r>
        <w:rPr>
          <w:rFonts w:hint="default" w:ascii="Times New Roman" w:hAnsi="Times New Roman" w:cs="Times New Roman"/>
          <w:spacing w:val="-1"/>
          <w:w w:val="87"/>
          <w:sz w:val="28"/>
          <w:szCs w:val="28"/>
        </w:rPr>
        <w:t>—</w:t>
      </w:r>
      <w:r>
        <w:rPr>
          <w:rFonts w:hint="default" w:ascii="Times New Roman" w:hAnsi="Times New Roman" w:cs="Times New Roman"/>
          <w:w w:val="99"/>
          <w:sz w:val="28"/>
          <w:szCs w:val="28"/>
        </w:rPr>
        <w:t>2</w:t>
      </w:r>
      <w:r>
        <w:rPr>
          <w:rFonts w:hint="default" w:ascii="Times New Roman" w:hAnsi="Times New Roman" w:cs="Times New Roman"/>
          <w:spacing w:val="18"/>
          <w:sz w:val="28"/>
          <w:szCs w:val="28"/>
        </w:rPr>
        <w:t xml:space="preserve"> </w:t>
      </w:r>
      <w:r>
        <w:rPr>
          <w:rFonts w:hint="default" w:ascii="Times New Roman" w:hAnsi="Times New Roman" w:cs="Times New Roman"/>
          <w:w w:val="93"/>
          <w:position w:val="6"/>
          <w:sz w:val="28"/>
          <w:szCs w:val="28"/>
        </w:rPr>
        <w:t>…</w:t>
      </w:r>
      <w:r>
        <w:rPr>
          <w:rFonts w:hint="default" w:ascii="Times New Roman" w:hAnsi="Times New Roman" w:cs="Times New Roman"/>
          <w:spacing w:val="-13"/>
          <w:position w:val="6"/>
          <w:sz w:val="28"/>
          <w:szCs w:val="28"/>
        </w:rPr>
        <w:t xml:space="preserve"> </w:t>
      </w:r>
      <w:r>
        <w:rPr>
          <w:rFonts w:hint="default" w:ascii="Times New Roman" w:hAnsi="Times New Roman" w:cs="Times New Roman"/>
          <w:w w:val="100"/>
          <w:position w:val="6"/>
          <w:sz w:val="28"/>
          <w:szCs w:val="28"/>
        </w:rPr>
        <w:t>d</w:t>
      </w:r>
      <w:r>
        <w:rPr>
          <w:rFonts w:hint="default" w:ascii="Times New Roman" w:hAnsi="Times New Roman" w:cs="Times New Roman"/>
          <w:spacing w:val="-1"/>
          <w:w w:val="87"/>
          <w:sz w:val="28"/>
          <w:szCs w:val="28"/>
        </w:rPr>
        <w:t>—</w:t>
      </w:r>
      <w:r>
        <w:rPr>
          <w:rFonts w:hint="default" w:ascii="Times New Roman" w:hAnsi="Times New Roman" w:cs="Times New Roman"/>
          <w:smallCaps/>
          <w:w w:val="136"/>
          <w:sz w:val="28"/>
          <w:szCs w:val="28"/>
        </w:rPr>
        <w:t>n</w:t>
      </w:r>
    </w:p>
    <w:p>
      <w:pPr>
        <w:pStyle w:val="7"/>
        <w:spacing w:before="122" w:line="307" w:lineRule="auto"/>
        <w:ind w:left="304" w:right="292"/>
        <w:jc w:val="both"/>
        <w:rPr>
          <w:rFonts w:hint="default" w:ascii="Times New Roman" w:hAnsi="Times New Roman" w:cs="Times New Roman"/>
          <w:sz w:val="28"/>
          <w:szCs w:val="28"/>
        </w:rPr>
      </w:pPr>
      <w:r>
        <w:rPr>
          <w:rFonts w:hint="default" w:ascii="Times New Roman" w:hAnsi="Times New Roman" w:cs="Times New Roman"/>
          <w:w w:val="99"/>
          <w:sz w:val="28"/>
          <w:szCs w:val="28"/>
        </w:rPr>
        <w:t>t</w:t>
      </w:r>
      <w:r>
        <w:rPr>
          <w:rFonts w:hint="default" w:ascii="Times New Roman" w:hAnsi="Times New Roman" w:cs="Times New Roman"/>
          <w:spacing w:val="-1"/>
          <w:w w:val="99"/>
          <w:sz w:val="28"/>
          <w:szCs w:val="28"/>
        </w:rPr>
        <w:t>r</w:t>
      </w:r>
      <w:r>
        <w:rPr>
          <w:rFonts w:hint="default" w:ascii="Times New Roman" w:hAnsi="Times New Roman" w:cs="Times New Roman"/>
          <w:w w:val="99"/>
          <w:sz w:val="28"/>
          <w:szCs w:val="28"/>
        </w:rPr>
        <w:t>ong</w:t>
      </w:r>
      <w:r>
        <w:rPr>
          <w:rFonts w:hint="default" w:ascii="Times New Roman" w:hAnsi="Times New Roman" w:cs="Times New Roman"/>
          <w:spacing w:val="9"/>
          <w:sz w:val="28"/>
          <w:szCs w:val="28"/>
        </w:rPr>
        <w:t xml:space="preserve"> </w:t>
      </w:r>
      <w:r>
        <w:rPr>
          <w:rFonts w:hint="default" w:cs="Times New Roman"/>
          <w:w w:val="99"/>
          <w:sz w:val="28"/>
          <w:szCs w:val="28"/>
          <w:lang w:val="en-US"/>
        </w:rPr>
        <w:t>đ</w:t>
      </w:r>
      <w:r>
        <w:rPr>
          <w:rFonts w:hint="default" w:ascii="Times New Roman" w:hAnsi="Times New Roman" w:cs="Times New Roman"/>
          <w:w w:val="99"/>
          <w:sz w:val="28"/>
          <w:szCs w:val="28"/>
        </w:rPr>
        <w:t>ó</w:t>
      </w:r>
      <w:r>
        <w:rPr>
          <w:rFonts w:hint="default" w:ascii="Times New Roman" w:hAnsi="Times New Roman" w:cs="Times New Roman"/>
          <w:spacing w:val="12"/>
          <w:sz w:val="28"/>
          <w:szCs w:val="28"/>
        </w:rPr>
        <w:t xml:space="preserve"> </w:t>
      </w:r>
      <w:r>
        <w:rPr>
          <w:rFonts w:hint="default" w:ascii="Times New Roman" w:hAnsi="Times New Roman" w:cs="Times New Roman"/>
          <w:w w:val="97"/>
          <w:sz w:val="28"/>
          <w:szCs w:val="28"/>
        </w:rPr>
        <w:t>n</w:t>
      </w:r>
      <w:r>
        <w:rPr>
          <w:rFonts w:hint="default" w:ascii="Times New Roman" w:hAnsi="Times New Roman" w:cs="Times New Roman"/>
          <w:spacing w:val="-2"/>
          <w:sz w:val="28"/>
          <w:szCs w:val="28"/>
        </w:rPr>
        <w:t xml:space="preserve"> </w:t>
      </w:r>
      <w:r>
        <w:rPr>
          <w:rFonts w:hint="default" w:ascii="Times New Roman" w:hAnsi="Times New Roman" w:cs="Times New Roman"/>
          <w:w w:val="116"/>
          <w:sz w:val="28"/>
          <w:szCs w:val="28"/>
        </w:rPr>
        <w:t>+</w:t>
      </w:r>
      <w:r>
        <w:rPr>
          <w:rFonts w:hint="default" w:ascii="Times New Roman" w:hAnsi="Times New Roman" w:cs="Times New Roman"/>
          <w:spacing w:val="-5"/>
          <w:sz w:val="28"/>
          <w:szCs w:val="28"/>
        </w:rPr>
        <w:t xml:space="preserve"> </w:t>
      </w:r>
      <w:r>
        <w:rPr>
          <w:rFonts w:hint="default" w:ascii="Times New Roman" w:hAnsi="Times New Roman" w:cs="Times New Roman"/>
          <w:w w:val="128"/>
          <w:sz w:val="28"/>
          <w:szCs w:val="28"/>
        </w:rPr>
        <w:t>1</w:t>
      </w:r>
      <w:r>
        <w:rPr>
          <w:rFonts w:hint="default" w:ascii="Times New Roman" w:hAnsi="Times New Roman" w:cs="Times New Roman"/>
          <w:spacing w:val="15"/>
          <w:sz w:val="28"/>
          <w:szCs w:val="28"/>
        </w:rPr>
        <w:t xml:space="preserve"> </w:t>
      </w:r>
      <w:r>
        <w:rPr>
          <w:rFonts w:hint="default" w:ascii="Times New Roman" w:hAnsi="Times New Roman" w:cs="Times New Roman"/>
          <w:w w:val="99"/>
          <w:sz w:val="28"/>
          <w:szCs w:val="28"/>
        </w:rPr>
        <w:t>số</w:t>
      </w:r>
      <w:r>
        <w:rPr>
          <w:rFonts w:hint="default" w:ascii="Times New Roman" w:hAnsi="Times New Roman" w:cs="Times New Roman"/>
          <w:spacing w:val="12"/>
          <w:sz w:val="28"/>
          <w:szCs w:val="28"/>
        </w:rPr>
        <w:t xml:space="preserve"> </w:t>
      </w:r>
      <w:r>
        <w:rPr>
          <w:rFonts w:hint="default" w:ascii="Times New Roman" w:hAnsi="Times New Roman" w:cs="Times New Roman"/>
          <w:spacing w:val="-1"/>
          <w:w w:val="99"/>
          <w:sz w:val="28"/>
          <w:szCs w:val="28"/>
        </w:rPr>
        <w:t>cá</w:t>
      </w:r>
      <w:r>
        <w:rPr>
          <w:rFonts w:hint="default" w:ascii="Times New Roman" w:hAnsi="Times New Roman" w:cs="Times New Roman"/>
          <w:w w:val="99"/>
          <w:sz w:val="28"/>
          <w:szCs w:val="28"/>
        </w:rPr>
        <w:t>c</w:t>
      </w:r>
      <w:r>
        <w:rPr>
          <w:rFonts w:hint="default" w:ascii="Times New Roman" w:hAnsi="Times New Roman" w:cs="Times New Roman"/>
          <w:spacing w:val="11"/>
          <w:sz w:val="28"/>
          <w:szCs w:val="28"/>
        </w:rPr>
        <w:t xml:space="preserve"> </w:t>
      </w:r>
      <w:r>
        <w:rPr>
          <w:rFonts w:hint="default" w:ascii="Times New Roman" w:hAnsi="Times New Roman" w:cs="Times New Roman"/>
          <w:spacing w:val="-1"/>
          <w:w w:val="99"/>
          <w:sz w:val="28"/>
          <w:szCs w:val="28"/>
        </w:rPr>
        <w:t>c</w:t>
      </w:r>
      <w:r>
        <w:rPr>
          <w:rFonts w:hint="default" w:ascii="Times New Roman" w:hAnsi="Times New Roman" w:cs="Times New Roman"/>
          <w:w w:val="99"/>
          <w:sz w:val="28"/>
          <w:szCs w:val="28"/>
        </w:rPr>
        <w:t>hữ</w:t>
      </w:r>
      <w:r>
        <w:rPr>
          <w:rFonts w:hint="default" w:ascii="Times New Roman" w:hAnsi="Times New Roman" w:cs="Times New Roman"/>
          <w:spacing w:val="11"/>
          <w:sz w:val="28"/>
          <w:szCs w:val="28"/>
        </w:rPr>
        <w:t xml:space="preserve"> </w:t>
      </w:r>
      <w:r>
        <w:rPr>
          <w:rFonts w:hint="default" w:ascii="Times New Roman" w:hAnsi="Times New Roman" w:cs="Times New Roman"/>
          <w:w w:val="99"/>
          <w:sz w:val="28"/>
          <w:szCs w:val="28"/>
        </w:rPr>
        <w:t>số</w:t>
      </w:r>
      <w:r>
        <w:rPr>
          <w:rFonts w:hint="default" w:ascii="Times New Roman" w:hAnsi="Times New Roman" w:cs="Times New Roman"/>
          <w:spacing w:val="9"/>
          <w:sz w:val="28"/>
          <w:szCs w:val="28"/>
        </w:rPr>
        <w:t xml:space="preserve"> </w:t>
      </w:r>
      <w:r>
        <w:rPr>
          <w:rFonts w:hint="default" w:ascii="Times New Roman" w:hAnsi="Times New Roman" w:cs="Times New Roman"/>
          <w:w w:val="99"/>
          <w:sz w:val="28"/>
          <w:szCs w:val="28"/>
        </w:rPr>
        <w:t>b</w:t>
      </w:r>
      <w:r>
        <w:rPr>
          <w:rFonts w:hint="default" w:ascii="Times New Roman" w:hAnsi="Times New Roman" w:cs="Times New Roman"/>
          <w:spacing w:val="-1"/>
          <w:w w:val="99"/>
          <w:sz w:val="28"/>
          <w:szCs w:val="28"/>
        </w:rPr>
        <w:t>ê</w:t>
      </w:r>
      <w:r>
        <w:rPr>
          <w:rFonts w:hint="default" w:ascii="Times New Roman" w:hAnsi="Times New Roman" w:cs="Times New Roman"/>
          <w:w w:val="99"/>
          <w:sz w:val="28"/>
          <w:szCs w:val="28"/>
        </w:rPr>
        <w:t>n</w:t>
      </w:r>
      <w:r>
        <w:rPr>
          <w:rFonts w:hint="default" w:ascii="Times New Roman" w:hAnsi="Times New Roman" w:cs="Times New Roman"/>
          <w:spacing w:val="12"/>
          <w:sz w:val="28"/>
          <w:szCs w:val="28"/>
        </w:rPr>
        <w:t xml:space="preserve"> </w:t>
      </w:r>
      <w:r>
        <w:rPr>
          <w:rFonts w:hint="default" w:ascii="Times New Roman" w:hAnsi="Times New Roman" w:cs="Times New Roman"/>
          <w:w w:val="99"/>
          <w:sz w:val="28"/>
          <w:szCs w:val="28"/>
        </w:rPr>
        <w:t>t</w:t>
      </w:r>
      <w:r>
        <w:rPr>
          <w:rFonts w:hint="default" w:ascii="Times New Roman" w:hAnsi="Times New Roman" w:cs="Times New Roman"/>
          <w:spacing w:val="-1"/>
          <w:w w:val="99"/>
          <w:sz w:val="28"/>
          <w:szCs w:val="28"/>
        </w:rPr>
        <w:t>rá</w:t>
      </w:r>
      <w:r>
        <w:rPr>
          <w:rFonts w:hint="default" w:ascii="Times New Roman" w:hAnsi="Times New Roman" w:cs="Times New Roman"/>
          <w:w w:val="99"/>
          <w:sz w:val="28"/>
          <w:szCs w:val="28"/>
        </w:rPr>
        <w:t>i,</w:t>
      </w:r>
      <w:r>
        <w:rPr>
          <w:rFonts w:hint="default" w:ascii="Times New Roman" w:hAnsi="Times New Roman" w:cs="Times New Roman"/>
          <w:spacing w:val="11"/>
          <w:sz w:val="28"/>
          <w:szCs w:val="28"/>
        </w:rPr>
        <w:t xml:space="preserve"> </w:t>
      </w:r>
      <w:r>
        <w:rPr>
          <w:rFonts w:hint="default" w:ascii="Times New Roman" w:hAnsi="Times New Roman" w:cs="Times New Roman"/>
          <w:smallCaps/>
          <w:w w:val="136"/>
          <w:sz w:val="28"/>
          <w:szCs w:val="28"/>
        </w:rPr>
        <w:t>n</w:t>
      </w:r>
      <w:r>
        <w:rPr>
          <w:rFonts w:hint="default" w:ascii="Times New Roman" w:hAnsi="Times New Roman" w:cs="Times New Roman"/>
          <w:smallCaps w:val="0"/>
          <w:spacing w:val="19"/>
          <w:sz w:val="28"/>
          <w:szCs w:val="28"/>
        </w:rPr>
        <w:t xml:space="preserve"> </w:t>
      </w:r>
      <w:r>
        <w:rPr>
          <w:rFonts w:hint="default" w:ascii="Times New Roman" w:hAnsi="Times New Roman" w:cs="Times New Roman"/>
          <w:smallCaps w:val="0"/>
          <w:w w:val="99"/>
          <w:sz w:val="28"/>
          <w:szCs w:val="28"/>
        </w:rPr>
        <w:t>là</w:t>
      </w:r>
      <w:r>
        <w:rPr>
          <w:rFonts w:hint="default" w:ascii="Times New Roman" w:hAnsi="Times New Roman" w:cs="Times New Roman"/>
          <w:smallCaps w:val="0"/>
          <w:spacing w:val="11"/>
          <w:sz w:val="28"/>
          <w:szCs w:val="28"/>
        </w:rPr>
        <w:t xml:space="preserve"> </w:t>
      </w:r>
      <w:r>
        <w:rPr>
          <w:rFonts w:hint="default" w:ascii="Times New Roman" w:hAnsi="Times New Roman" w:cs="Times New Roman"/>
          <w:smallCaps w:val="0"/>
          <w:w w:val="99"/>
          <w:sz w:val="28"/>
          <w:szCs w:val="28"/>
        </w:rPr>
        <w:t>số</w:t>
      </w:r>
      <w:r>
        <w:rPr>
          <w:rFonts w:hint="default" w:ascii="Times New Roman" w:hAnsi="Times New Roman" w:cs="Times New Roman"/>
          <w:smallCaps w:val="0"/>
          <w:spacing w:val="9"/>
          <w:sz w:val="28"/>
          <w:szCs w:val="28"/>
        </w:rPr>
        <w:t xml:space="preserve"> </w:t>
      </w:r>
      <w:r>
        <w:rPr>
          <w:rFonts w:hint="default" w:ascii="Times New Roman" w:hAnsi="Times New Roman" w:cs="Times New Roman"/>
          <w:smallCaps w:val="0"/>
          <w:spacing w:val="-1"/>
          <w:w w:val="99"/>
          <w:sz w:val="28"/>
          <w:szCs w:val="28"/>
        </w:rPr>
        <w:t>cá</w:t>
      </w:r>
      <w:r>
        <w:rPr>
          <w:rFonts w:hint="default" w:ascii="Times New Roman" w:hAnsi="Times New Roman" w:cs="Times New Roman"/>
          <w:smallCaps w:val="0"/>
          <w:w w:val="99"/>
          <w:sz w:val="28"/>
          <w:szCs w:val="28"/>
        </w:rPr>
        <w:t>c</w:t>
      </w:r>
      <w:r>
        <w:rPr>
          <w:rFonts w:hint="default" w:ascii="Times New Roman" w:hAnsi="Times New Roman" w:cs="Times New Roman"/>
          <w:smallCaps w:val="0"/>
          <w:spacing w:val="11"/>
          <w:sz w:val="28"/>
          <w:szCs w:val="28"/>
        </w:rPr>
        <w:t xml:space="preserve"> </w:t>
      </w:r>
      <w:r>
        <w:rPr>
          <w:rFonts w:hint="default" w:ascii="Times New Roman" w:hAnsi="Times New Roman" w:cs="Times New Roman"/>
          <w:smallCaps w:val="0"/>
          <w:spacing w:val="-1"/>
          <w:w w:val="99"/>
          <w:sz w:val="28"/>
          <w:szCs w:val="28"/>
        </w:rPr>
        <w:t>c</w:t>
      </w:r>
      <w:r>
        <w:rPr>
          <w:rFonts w:hint="default" w:ascii="Times New Roman" w:hAnsi="Times New Roman" w:cs="Times New Roman"/>
          <w:smallCaps w:val="0"/>
          <w:w w:val="99"/>
          <w:sz w:val="28"/>
          <w:szCs w:val="28"/>
        </w:rPr>
        <w:t>hữ</w:t>
      </w:r>
      <w:r>
        <w:rPr>
          <w:rFonts w:hint="default" w:ascii="Times New Roman" w:hAnsi="Times New Roman" w:cs="Times New Roman"/>
          <w:smallCaps w:val="0"/>
          <w:spacing w:val="11"/>
          <w:sz w:val="28"/>
          <w:szCs w:val="28"/>
        </w:rPr>
        <w:t xml:space="preserve"> </w:t>
      </w:r>
      <w:r>
        <w:rPr>
          <w:rFonts w:hint="default" w:ascii="Times New Roman" w:hAnsi="Times New Roman" w:cs="Times New Roman"/>
          <w:smallCaps w:val="0"/>
          <w:w w:val="99"/>
          <w:sz w:val="28"/>
          <w:szCs w:val="28"/>
        </w:rPr>
        <w:t>số</w:t>
      </w:r>
      <w:r>
        <w:rPr>
          <w:rFonts w:hint="default" w:ascii="Times New Roman" w:hAnsi="Times New Roman" w:cs="Times New Roman"/>
          <w:smallCaps w:val="0"/>
          <w:spacing w:val="11"/>
          <w:sz w:val="28"/>
          <w:szCs w:val="28"/>
        </w:rPr>
        <w:t xml:space="preserve"> </w:t>
      </w:r>
      <w:r>
        <w:rPr>
          <w:rFonts w:hint="default" w:ascii="Times New Roman" w:hAnsi="Times New Roman" w:cs="Times New Roman"/>
          <w:smallCaps w:val="0"/>
          <w:w w:val="99"/>
          <w:sz w:val="28"/>
          <w:szCs w:val="28"/>
        </w:rPr>
        <w:t>b</w:t>
      </w:r>
      <w:r>
        <w:rPr>
          <w:rFonts w:hint="default" w:ascii="Times New Roman" w:hAnsi="Times New Roman" w:cs="Times New Roman"/>
          <w:smallCaps w:val="0"/>
          <w:spacing w:val="-1"/>
          <w:w w:val="99"/>
          <w:sz w:val="28"/>
          <w:szCs w:val="28"/>
        </w:rPr>
        <w:t>ê</w:t>
      </w:r>
      <w:r>
        <w:rPr>
          <w:rFonts w:hint="default" w:ascii="Times New Roman" w:hAnsi="Times New Roman" w:cs="Times New Roman"/>
          <w:smallCaps w:val="0"/>
          <w:w w:val="99"/>
          <w:sz w:val="28"/>
          <w:szCs w:val="28"/>
        </w:rPr>
        <w:t>n</w:t>
      </w:r>
      <w:r>
        <w:rPr>
          <w:rFonts w:hint="default" w:ascii="Times New Roman" w:hAnsi="Times New Roman" w:cs="Times New Roman"/>
          <w:smallCaps w:val="0"/>
          <w:spacing w:val="11"/>
          <w:sz w:val="28"/>
          <w:szCs w:val="28"/>
        </w:rPr>
        <w:t xml:space="preserve"> </w:t>
      </w:r>
      <w:r>
        <w:rPr>
          <w:rFonts w:hint="default" w:ascii="Times New Roman" w:hAnsi="Times New Roman" w:cs="Times New Roman"/>
          <w:smallCaps w:val="0"/>
          <w:w w:val="99"/>
          <w:sz w:val="28"/>
          <w:szCs w:val="28"/>
        </w:rPr>
        <w:t>ph</w:t>
      </w:r>
      <w:r>
        <w:rPr>
          <w:rFonts w:hint="default" w:ascii="Times New Roman" w:hAnsi="Times New Roman" w:cs="Times New Roman"/>
          <w:smallCaps w:val="0"/>
          <w:spacing w:val="-1"/>
          <w:w w:val="99"/>
          <w:sz w:val="28"/>
          <w:szCs w:val="28"/>
        </w:rPr>
        <w:t>ả</w:t>
      </w:r>
      <w:r>
        <w:rPr>
          <w:rFonts w:hint="default" w:ascii="Times New Roman" w:hAnsi="Times New Roman" w:cs="Times New Roman"/>
          <w:smallCaps w:val="0"/>
          <w:w w:val="99"/>
          <w:sz w:val="28"/>
          <w:szCs w:val="28"/>
        </w:rPr>
        <w:t>i</w:t>
      </w:r>
      <w:r>
        <w:rPr>
          <w:rFonts w:hint="default" w:ascii="Times New Roman" w:hAnsi="Times New Roman" w:cs="Times New Roman"/>
          <w:smallCaps w:val="0"/>
          <w:spacing w:val="12"/>
          <w:sz w:val="28"/>
          <w:szCs w:val="28"/>
        </w:rPr>
        <w:t xml:space="preserve"> </w:t>
      </w:r>
      <w:r>
        <w:rPr>
          <w:rFonts w:hint="default" w:ascii="Times New Roman" w:hAnsi="Times New Roman" w:cs="Times New Roman"/>
          <w:smallCaps w:val="0"/>
          <w:w w:val="99"/>
          <w:sz w:val="28"/>
          <w:szCs w:val="28"/>
        </w:rPr>
        <w:t>d</w:t>
      </w:r>
      <w:r>
        <w:rPr>
          <w:rFonts w:hint="default" w:ascii="Times New Roman" w:hAnsi="Times New Roman" w:cs="Times New Roman"/>
          <w:smallCaps w:val="0"/>
          <w:spacing w:val="-1"/>
          <w:w w:val="99"/>
          <w:sz w:val="28"/>
          <w:szCs w:val="28"/>
        </w:rPr>
        <w:t>ấ</w:t>
      </w:r>
      <w:r>
        <w:rPr>
          <w:rFonts w:hint="default" w:ascii="Times New Roman" w:hAnsi="Times New Roman" w:cs="Times New Roman"/>
          <w:smallCaps w:val="0"/>
          <w:w w:val="99"/>
          <w:sz w:val="28"/>
          <w:szCs w:val="28"/>
        </w:rPr>
        <w:t>u</w:t>
      </w:r>
      <w:r>
        <w:rPr>
          <w:rFonts w:hint="default" w:ascii="Times New Roman" w:hAnsi="Times New Roman" w:cs="Times New Roman"/>
          <w:smallCaps w:val="0"/>
          <w:spacing w:val="11"/>
          <w:sz w:val="28"/>
          <w:szCs w:val="28"/>
        </w:rPr>
        <w:t xml:space="preserve"> </w:t>
      </w:r>
      <w:r>
        <w:rPr>
          <w:rFonts w:hint="default" w:ascii="Times New Roman" w:hAnsi="Times New Roman" w:cs="Times New Roman"/>
          <w:smallCaps w:val="0"/>
          <w:w w:val="99"/>
          <w:sz w:val="28"/>
          <w:szCs w:val="28"/>
        </w:rPr>
        <w:t>ph</w:t>
      </w:r>
      <w:r>
        <w:rPr>
          <w:rFonts w:hint="default" w:ascii="Times New Roman" w:hAnsi="Times New Roman" w:cs="Times New Roman"/>
          <w:smallCaps w:val="0"/>
          <w:spacing w:val="-1"/>
          <w:w w:val="99"/>
          <w:sz w:val="28"/>
          <w:szCs w:val="28"/>
        </w:rPr>
        <w:t>â</w:t>
      </w:r>
      <w:r>
        <w:rPr>
          <w:rFonts w:hint="default" w:ascii="Times New Roman" w:hAnsi="Times New Roman" w:cs="Times New Roman"/>
          <w:smallCaps w:val="0"/>
          <w:w w:val="99"/>
          <w:sz w:val="28"/>
          <w:szCs w:val="28"/>
        </w:rPr>
        <w:t>n</w:t>
      </w:r>
      <w:r>
        <w:rPr>
          <w:rFonts w:hint="default" w:ascii="Times New Roman" w:hAnsi="Times New Roman" w:cs="Times New Roman"/>
          <w:smallCaps w:val="0"/>
          <w:spacing w:val="12"/>
          <w:sz w:val="28"/>
          <w:szCs w:val="28"/>
        </w:rPr>
        <w:t xml:space="preserve"> </w:t>
      </w:r>
      <w:r>
        <w:rPr>
          <w:rFonts w:hint="default" w:ascii="Times New Roman" w:hAnsi="Times New Roman" w:cs="Times New Roman"/>
          <w:smallCaps w:val="0"/>
          <w:spacing w:val="-1"/>
          <w:w w:val="99"/>
          <w:sz w:val="28"/>
          <w:szCs w:val="28"/>
        </w:rPr>
        <w:t>c</w:t>
      </w:r>
      <w:r>
        <w:rPr>
          <w:rFonts w:hint="default" w:ascii="Times New Roman" w:hAnsi="Times New Roman" w:cs="Times New Roman"/>
          <w:smallCaps w:val="0"/>
          <w:w w:val="99"/>
          <w:sz w:val="28"/>
          <w:szCs w:val="28"/>
        </w:rPr>
        <w:t>hia ph</w:t>
      </w:r>
      <w:r>
        <w:rPr>
          <w:rFonts w:hint="default" w:ascii="Times New Roman" w:hAnsi="Times New Roman" w:cs="Times New Roman"/>
          <w:smallCaps w:val="0"/>
          <w:spacing w:val="-1"/>
          <w:w w:val="99"/>
          <w:sz w:val="28"/>
          <w:szCs w:val="28"/>
        </w:rPr>
        <w:t>ầ</w:t>
      </w:r>
      <w:r>
        <w:rPr>
          <w:rFonts w:hint="default" w:ascii="Times New Roman" w:hAnsi="Times New Roman" w:cs="Times New Roman"/>
          <w:smallCaps w:val="0"/>
          <w:w w:val="99"/>
          <w:sz w:val="28"/>
          <w:szCs w:val="28"/>
        </w:rPr>
        <w:t>n</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w w:val="99"/>
          <w:sz w:val="28"/>
          <w:szCs w:val="28"/>
        </w:rPr>
        <w:t>n</w:t>
      </w:r>
      <w:r>
        <w:rPr>
          <w:rFonts w:hint="default" w:ascii="Times New Roman" w:hAnsi="Times New Roman" w:cs="Times New Roman"/>
          <w:smallCaps w:val="0"/>
          <w:spacing w:val="-3"/>
          <w:w w:val="99"/>
          <w:sz w:val="28"/>
          <w:szCs w:val="28"/>
        </w:rPr>
        <w:t>g</w:t>
      </w:r>
      <w:r>
        <w:rPr>
          <w:rFonts w:hint="default" w:ascii="Times New Roman" w:hAnsi="Times New Roman" w:cs="Times New Roman"/>
          <w:smallCaps w:val="0"/>
          <w:spacing w:val="4"/>
          <w:w w:val="99"/>
          <w:sz w:val="28"/>
          <w:szCs w:val="28"/>
        </w:rPr>
        <w:t>u</w:t>
      </w:r>
      <w:r>
        <w:rPr>
          <w:rFonts w:hint="default" w:ascii="Times New Roman" w:hAnsi="Times New Roman" w:cs="Times New Roman"/>
          <w:smallCaps w:val="0"/>
          <w:spacing w:val="-5"/>
          <w:w w:val="99"/>
          <w:sz w:val="28"/>
          <w:szCs w:val="28"/>
        </w:rPr>
        <w:t>y</w:t>
      </w:r>
      <w:r>
        <w:rPr>
          <w:rFonts w:hint="default" w:ascii="Times New Roman" w:hAnsi="Times New Roman" w:cs="Times New Roman"/>
          <w:smallCaps w:val="0"/>
          <w:spacing w:val="1"/>
          <w:w w:val="99"/>
          <w:sz w:val="28"/>
          <w:szCs w:val="28"/>
        </w:rPr>
        <w:t>ê</w:t>
      </w:r>
      <w:r>
        <w:rPr>
          <w:rFonts w:hint="default" w:ascii="Times New Roman" w:hAnsi="Times New Roman" w:cs="Times New Roman"/>
          <w:smallCaps w:val="0"/>
          <w:w w:val="99"/>
          <w:sz w:val="28"/>
          <w:szCs w:val="28"/>
        </w:rPr>
        <w:t>n</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w w:val="99"/>
          <w:sz w:val="28"/>
          <w:szCs w:val="28"/>
        </w:rPr>
        <w:t>và</w:t>
      </w:r>
      <w:r>
        <w:rPr>
          <w:rFonts w:hint="default" w:ascii="Times New Roman" w:hAnsi="Times New Roman" w:cs="Times New Roman"/>
          <w:smallCaps w:val="0"/>
          <w:spacing w:val="-1"/>
          <w:sz w:val="28"/>
          <w:szCs w:val="28"/>
        </w:rPr>
        <w:t xml:space="preserve"> </w:t>
      </w:r>
      <w:r>
        <w:rPr>
          <w:rFonts w:hint="default" w:ascii="Times New Roman" w:hAnsi="Times New Roman" w:cs="Times New Roman"/>
          <w:smallCaps w:val="0"/>
          <w:w w:val="99"/>
          <w:sz w:val="28"/>
          <w:szCs w:val="28"/>
        </w:rPr>
        <w:t>p</w:t>
      </w:r>
      <w:r>
        <w:rPr>
          <w:rFonts w:hint="default" w:ascii="Times New Roman" w:hAnsi="Times New Roman" w:cs="Times New Roman"/>
          <w:smallCaps w:val="0"/>
          <w:spacing w:val="2"/>
          <w:w w:val="99"/>
          <w:sz w:val="28"/>
          <w:szCs w:val="28"/>
        </w:rPr>
        <w:t>h</w:t>
      </w:r>
      <w:r>
        <w:rPr>
          <w:rFonts w:hint="default" w:ascii="Times New Roman" w:hAnsi="Times New Roman" w:cs="Times New Roman"/>
          <w:smallCaps w:val="0"/>
          <w:spacing w:val="-1"/>
          <w:w w:val="99"/>
          <w:sz w:val="28"/>
          <w:szCs w:val="28"/>
        </w:rPr>
        <w:t>ầ</w:t>
      </w:r>
      <w:r>
        <w:rPr>
          <w:rFonts w:hint="default" w:ascii="Times New Roman" w:hAnsi="Times New Roman" w:cs="Times New Roman"/>
          <w:smallCaps w:val="0"/>
          <w:w w:val="99"/>
          <w:sz w:val="28"/>
          <w:szCs w:val="28"/>
        </w:rPr>
        <w:t>n</w:t>
      </w:r>
      <w:r>
        <w:rPr>
          <w:rFonts w:hint="default" w:ascii="Times New Roman" w:hAnsi="Times New Roman" w:cs="Times New Roman"/>
          <w:smallCaps w:val="0"/>
          <w:spacing w:val="-1"/>
          <w:sz w:val="28"/>
          <w:szCs w:val="28"/>
        </w:rPr>
        <w:t xml:space="preserve"> </w:t>
      </w:r>
      <w:r>
        <w:rPr>
          <w:rFonts w:hint="default" w:ascii="Times New Roman" w:hAnsi="Times New Roman" w:cs="Times New Roman"/>
          <w:smallCaps w:val="0"/>
          <w:w w:val="99"/>
          <w:sz w:val="28"/>
          <w:szCs w:val="28"/>
        </w:rPr>
        <w:t>ph</w:t>
      </w:r>
      <w:r>
        <w:rPr>
          <w:rFonts w:hint="default" w:ascii="Times New Roman" w:hAnsi="Times New Roman" w:cs="Times New Roman"/>
          <w:smallCaps w:val="0"/>
          <w:spacing w:val="1"/>
          <w:w w:val="99"/>
          <w:sz w:val="28"/>
          <w:szCs w:val="28"/>
        </w:rPr>
        <w:t>â</w:t>
      </w:r>
      <w:r>
        <w:rPr>
          <w:rFonts w:hint="default" w:ascii="Times New Roman" w:hAnsi="Times New Roman" w:cs="Times New Roman"/>
          <w:smallCaps w:val="0"/>
          <w:w w:val="99"/>
          <w:sz w:val="28"/>
          <w:szCs w:val="28"/>
        </w:rPr>
        <w:t>n</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1"/>
          <w:w w:val="99"/>
          <w:sz w:val="28"/>
          <w:szCs w:val="28"/>
        </w:rPr>
        <w:t>c</w:t>
      </w:r>
      <w:r>
        <w:rPr>
          <w:rFonts w:hint="default" w:ascii="Times New Roman" w:hAnsi="Times New Roman" w:cs="Times New Roman"/>
          <w:smallCaps w:val="0"/>
          <w:w w:val="99"/>
          <w:sz w:val="28"/>
          <w:szCs w:val="28"/>
        </w:rPr>
        <w:t>ủa</w:t>
      </w:r>
      <w:r>
        <w:rPr>
          <w:rFonts w:hint="default" w:ascii="Times New Roman" w:hAnsi="Times New Roman" w:cs="Times New Roman"/>
          <w:smallCaps w:val="0"/>
          <w:spacing w:val="-1"/>
          <w:sz w:val="28"/>
          <w:szCs w:val="28"/>
        </w:rPr>
        <w:t xml:space="preserve"> </w:t>
      </w:r>
      <w:r>
        <w:rPr>
          <w:rFonts w:hint="default" w:ascii="Times New Roman" w:hAnsi="Times New Roman" w:cs="Times New Roman"/>
          <w:smallCaps w:val="0"/>
          <w:w w:val="99"/>
          <w:sz w:val="28"/>
          <w:szCs w:val="28"/>
        </w:rPr>
        <w:t>số</w:t>
      </w:r>
      <w:r>
        <w:rPr>
          <w:rFonts w:hint="default" w:ascii="Times New Roman" w:hAnsi="Times New Roman" w:cs="Times New Roman"/>
          <w:smallCaps w:val="0"/>
          <w:spacing w:val="2"/>
          <w:sz w:val="28"/>
          <w:szCs w:val="28"/>
        </w:rPr>
        <w:t xml:space="preserve"> </w:t>
      </w:r>
      <w:r>
        <w:rPr>
          <w:rFonts w:hint="default" w:ascii="Times New Roman" w:hAnsi="Times New Roman" w:cs="Times New Roman"/>
          <w:smallCaps w:val="0"/>
          <w:w w:val="95"/>
          <w:sz w:val="28"/>
          <w:szCs w:val="28"/>
        </w:rPr>
        <w:t>N</w:t>
      </w:r>
      <w:r>
        <w:rPr>
          <w:rFonts w:hint="default" w:ascii="Times New Roman" w:hAnsi="Times New Roman" w:cs="Times New Roman"/>
          <w:smallCaps w:val="0"/>
          <w:spacing w:val="8"/>
          <w:sz w:val="28"/>
          <w:szCs w:val="28"/>
        </w:rPr>
        <w:t xml:space="preserve"> </w:t>
      </w:r>
      <w:r>
        <w:rPr>
          <w:rFonts w:hint="default" w:ascii="Times New Roman" w:hAnsi="Times New Roman" w:cs="Times New Roman"/>
          <w:smallCaps w:val="0"/>
          <w:w w:val="99"/>
          <w:sz w:val="28"/>
          <w:szCs w:val="28"/>
        </w:rPr>
        <w:t>và</w:t>
      </w:r>
      <w:r>
        <w:rPr>
          <w:rFonts w:hint="default" w:ascii="Times New Roman" w:hAnsi="Times New Roman" w:cs="Times New Roman"/>
          <w:smallCaps w:val="0"/>
          <w:spacing w:val="-1"/>
          <w:sz w:val="28"/>
          <w:szCs w:val="28"/>
        </w:rPr>
        <w:t xml:space="preserve"> </w:t>
      </w:r>
      <w:r>
        <w:rPr>
          <w:rFonts w:hint="default" w:ascii="Times New Roman" w:hAnsi="Times New Roman" w:cs="Times New Roman"/>
          <w:smallCaps w:val="0"/>
          <w:spacing w:val="-1"/>
          <w:w w:val="99"/>
          <w:sz w:val="28"/>
          <w:szCs w:val="28"/>
        </w:rPr>
        <w:t>cá</w:t>
      </w:r>
      <w:r>
        <w:rPr>
          <w:rFonts w:hint="default" w:ascii="Times New Roman" w:hAnsi="Times New Roman" w:cs="Times New Roman"/>
          <w:smallCaps w:val="0"/>
          <w:w w:val="99"/>
          <w:sz w:val="28"/>
          <w:szCs w:val="28"/>
        </w:rPr>
        <w:t>c</w:t>
      </w:r>
      <w:r>
        <w:rPr>
          <w:rFonts w:hint="default" w:ascii="Times New Roman" w:hAnsi="Times New Roman" w:cs="Times New Roman"/>
          <w:smallCaps w:val="0"/>
          <w:spacing w:val="1"/>
          <w:sz w:val="28"/>
          <w:szCs w:val="28"/>
        </w:rPr>
        <w:t xml:space="preserve"> </w:t>
      </w:r>
      <w:r>
        <w:rPr>
          <w:rFonts w:hint="default" w:ascii="Times New Roman" w:hAnsi="Times New Roman" w:cs="Times New Roman"/>
          <w:smallCaps w:val="0"/>
          <w:w w:val="100"/>
          <w:sz w:val="28"/>
          <w:szCs w:val="28"/>
        </w:rPr>
        <w:t>d</w:t>
      </w:r>
      <w:r>
        <w:rPr>
          <w:rFonts w:hint="default" w:ascii="Times New Roman" w:hAnsi="Times New Roman" w:cs="Times New Roman"/>
          <w:smallCaps w:val="0"/>
          <w:w w:val="108"/>
          <w:position w:val="-5"/>
          <w:sz w:val="28"/>
          <w:szCs w:val="28"/>
        </w:rPr>
        <w:t>i</w:t>
      </w:r>
      <w:r>
        <w:rPr>
          <w:rFonts w:hint="default" w:ascii="Times New Roman" w:hAnsi="Times New Roman" w:cs="Times New Roman"/>
          <w:smallCaps w:val="0"/>
          <w:position w:val="-5"/>
          <w:sz w:val="28"/>
          <w:szCs w:val="28"/>
        </w:rPr>
        <w:t xml:space="preserve"> </w:t>
      </w:r>
      <w:r>
        <w:rPr>
          <w:rFonts w:hint="default" w:ascii="Times New Roman" w:hAnsi="Times New Roman" w:cs="Times New Roman"/>
          <w:smallCaps w:val="0"/>
          <w:spacing w:val="-12"/>
          <w:position w:val="-5"/>
          <w:sz w:val="28"/>
          <w:szCs w:val="28"/>
        </w:rPr>
        <w:t xml:space="preserve"> </w:t>
      </w:r>
      <w:r>
        <w:rPr>
          <w:rFonts w:hint="default" w:ascii="Times New Roman" w:hAnsi="Times New Roman" w:cs="Times New Roman"/>
          <w:smallCaps w:val="0"/>
          <w:w w:val="99"/>
          <w:sz w:val="28"/>
          <w:szCs w:val="28"/>
        </w:rPr>
        <w:t>ph</w:t>
      </w:r>
      <w:r>
        <w:rPr>
          <w:rFonts w:hint="default" w:ascii="Times New Roman" w:hAnsi="Times New Roman" w:cs="Times New Roman"/>
          <w:smallCaps w:val="0"/>
          <w:spacing w:val="-1"/>
          <w:w w:val="99"/>
          <w:sz w:val="28"/>
          <w:szCs w:val="28"/>
        </w:rPr>
        <w:t>ả</w:t>
      </w:r>
      <w:r>
        <w:rPr>
          <w:rFonts w:hint="default" w:ascii="Times New Roman" w:hAnsi="Times New Roman" w:cs="Times New Roman"/>
          <w:smallCaps w:val="0"/>
          <w:w w:val="99"/>
          <w:sz w:val="28"/>
          <w:szCs w:val="28"/>
        </w:rPr>
        <w:t>i</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w w:val="99"/>
          <w:sz w:val="28"/>
          <w:szCs w:val="28"/>
        </w:rPr>
        <w:t>thoả</w:t>
      </w:r>
      <w:r>
        <w:rPr>
          <w:rFonts w:hint="default" w:ascii="Times New Roman" w:hAnsi="Times New Roman" w:cs="Times New Roman"/>
          <w:smallCaps w:val="0"/>
          <w:spacing w:val="-1"/>
          <w:sz w:val="28"/>
          <w:szCs w:val="28"/>
        </w:rPr>
        <w:t xml:space="preserve"> </w:t>
      </w:r>
      <w:r>
        <w:rPr>
          <w:rFonts w:hint="default" w:ascii="Times New Roman" w:hAnsi="Times New Roman" w:cs="Times New Roman"/>
          <w:smallCaps w:val="0"/>
          <w:w w:val="99"/>
          <w:sz w:val="28"/>
          <w:szCs w:val="28"/>
        </w:rPr>
        <w:t>m</w:t>
      </w:r>
      <w:r>
        <w:rPr>
          <w:rFonts w:hint="default" w:ascii="Times New Roman" w:hAnsi="Times New Roman" w:cs="Times New Roman"/>
          <w:smallCaps w:val="0"/>
          <w:spacing w:val="-1"/>
          <w:w w:val="99"/>
          <w:sz w:val="28"/>
          <w:szCs w:val="28"/>
        </w:rPr>
        <w:t>ã</w:t>
      </w:r>
      <w:r>
        <w:rPr>
          <w:rFonts w:hint="default" w:ascii="Times New Roman" w:hAnsi="Times New Roman" w:cs="Times New Roman"/>
          <w:smallCaps w:val="0"/>
          <w:w w:val="99"/>
          <w:sz w:val="28"/>
          <w:szCs w:val="28"/>
        </w:rPr>
        <w:t>n</w:t>
      </w:r>
      <w:r>
        <w:rPr>
          <w:rFonts w:hint="default" w:ascii="Times New Roman" w:hAnsi="Times New Roman" w:cs="Times New Roman"/>
          <w:smallCaps w:val="0"/>
          <w:sz w:val="28"/>
          <w:szCs w:val="28"/>
        </w:rPr>
        <w:t xml:space="preserve"> </w:t>
      </w:r>
      <w:r>
        <w:rPr>
          <w:rFonts w:hint="default" w:cs="Times New Roman"/>
          <w:smallCaps w:val="0"/>
          <w:w w:val="99"/>
          <w:sz w:val="28"/>
          <w:szCs w:val="28"/>
          <w:lang w:val="en-US"/>
        </w:rPr>
        <w:t>đ</w:t>
      </w:r>
      <w:r>
        <w:rPr>
          <w:rFonts w:hint="default" w:ascii="Times New Roman" w:hAnsi="Times New Roman" w:cs="Times New Roman"/>
          <w:smallCaps w:val="0"/>
          <w:w w:val="99"/>
          <w:sz w:val="28"/>
          <w:szCs w:val="28"/>
        </w:rPr>
        <w:t>i</w:t>
      </w:r>
      <w:r>
        <w:rPr>
          <w:rFonts w:hint="default" w:ascii="Times New Roman" w:hAnsi="Times New Roman" w:cs="Times New Roman"/>
          <w:smallCaps w:val="0"/>
          <w:spacing w:val="-1"/>
          <w:w w:val="99"/>
          <w:sz w:val="28"/>
          <w:szCs w:val="28"/>
        </w:rPr>
        <w:t>ề</w:t>
      </w:r>
      <w:r>
        <w:rPr>
          <w:rFonts w:hint="default" w:ascii="Times New Roman" w:hAnsi="Times New Roman" w:cs="Times New Roman"/>
          <w:smallCaps w:val="0"/>
          <w:w w:val="99"/>
          <w:sz w:val="28"/>
          <w:szCs w:val="28"/>
        </w:rPr>
        <w:t>u</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w w:val="99"/>
          <w:sz w:val="28"/>
          <w:szCs w:val="28"/>
        </w:rPr>
        <w:t>ki</w:t>
      </w:r>
      <w:r>
        <w:rPr>
          <w:rFonts w:hint="default" w:ascii="Times New Roman" w:hAnsi="Times New Roman" w:cs="Times New Roman"/>
          <w:smallCaps w:val="0"/>
          <w:spacing w:val="-1"/>
          <w:w w:val="99"/>
          <w:sz w:val="28"/>
          <w:szCs w:val="28"/>
        </w:rPr>
        <w:t>ệ</w:t>
      </w:r>
      <w:r>
        <w:rPr>
          <w:rFonts w:hint="default" w:ascii="Times New Roman" w:hAnsi="Times New Roman" w:cs="Times New Roman"/>
          <w:smallCaps w:val="0"/>
          <w:w w:val="99"/>
          <w:sz w:val="28"/>
          <w:szCs w:val="28"/>
        </w:rPr>
        <w:t>n</w:t>
      </w:r>
    </w:p>
    <w:p>
      <w:pPr>
        <w:pStyle w:val="7"/>
        <w:spacing w:line="256" w:lineRule="exact"/>
        <w:ind w:left="310" w:right="304"/>
        <w:jc w:val="center"/>
        <w:rPr>
          <w:rFonts w:hint="default" w:ascii="Times New Roman" w:hAnsi="Times New Roman" w:cs="Times New Roman"/>
          <w:sz w:val="28"/>
          <w:szCs w:val="28"/>
        </w:rPr>
      </w:pPr>
      <w:r>
        <w:rPr>
          <w:rFonts w:hint="default" w:ascii="Times New Roman" w:hAnsi="Times New Roman" w:cs="Times New Roman"/>
          <w:w w:val="90"/>
          <w:sz w:val="28"/>
          <w:szCs w:val="28"/>
        </w:rPr>
        <w:t>0</w:t>
      </w:r>
      <w:r>
        <w:rPr>
          <w:rFonts w:hint="default" w:ascii="Times New Roman" w:hAnsi="Times New Roman" w:cs="Times New Roman"/>
          <w:spacing w:val="8"/>
          <w:sz w:val="28"/>
          <w:szCs w:val="28"/>
        </w:rPr>
        <w:t xml:space="preserve"> </w:t>
      </w:r>
      <w:r>
        <w:rPr>
          <w:rFonts w:hint="default" w:ascii="Times New Roman" w:hAnsi="Times New Roman" w:cs="Times New Roman"/>
          <w:w w:val="116"/>
          <w:sz w:val="28"/>
          <w:szCs w:val="28"/>
        </w:rPr>
        <w:t>≤</w:t>
      </w:r>
      <w:r>
        <w:rPr>
          <w:rFonts w:hint="default" w:ascii="Times New Roman" w:hAnsi="Times New Roman" w:cs="Times New Roman"/>
          <w:spacing w:val="9"/>
          <w:sz w:val="28"/>
          <w:szCs w:val="28"/>
        </w:rPr>
        <w:t xml:space="preserve"> </w:t>
      </w:r>
      <w:r>
        <w:rPr>
          <w:rFonts w:hint="default" w:ascii="Times New Roman" w:hAnsi="Times New Roman" w:cs="Times New Roman"/>
          <w:w w:val="100"/>
          <w:sz w:val="28"/>
          <w:szCs w:val="28"/>
        </w:rPr>
        <w:t>d</w:t>
      </w:r>
      <w:r>
        <w:rPr>
          <w:rFonts w:hint="default" w:ascii="Times New Roman" w:hAnsi="Times New Roman" w:cs="Times New Roman"/>
          <w:w w:val="109"/>
          <w:sz w:val="28"/>
          <w:szCs w:val="28"/>
          <w:vertAlign w:val="subscript"/>
        </w:rPr>
        <w:t>i</w:t>
      </w:r>
      <w:r>
        <w:rPr>
          <w:rFonts w:hint="default" w:ascii="Times New Roman" w:hAnsi="Times New Roman" w:cs="Times New Roman"/>
          <w:spacing w:val="24"/>
          <w:sz w:val="28"/>
          <w:szCs w:val="28"/>
          <w:vertAlign w:val="baseline"/>
        </w:rPr>
        <w:t xml:space="preserve"> </w:t>
      </w:r>
      <w:r>
        <w:rPr>
          <w:rFonts w:hint="default" w:ascii="Times New Roman" w:hAnsi="Times New Roman" w:cs="Times New Roman"/>
          <w:w w:val="116"/>
          <w:sz w:val="28"/>
          <w:szCs w:val="28"/>
          <w:vertAlign w:val="baseline"/>
        </w:rPr>
        <w:t>€</w:t>
      </w:r>
      <w:r>
        <w:rPr>
          <w:rFonts w:hint="default" w:ascii="Times New Roman" w:hAnsi="Times New Roman" w:cs="Times New Roman"/>
          <w:spacing w:val="9"/>
          <w:sz w:val="28"/>
          <w:szCs w:val="28"/>
          <w:vertAlign w:val="baseline"/>
        </w:rPr>
        <w:t xml:space="preserve"> </w:t>
      </w:r>
      <w:r>
        <w:rPr>
          <w:rFonts w:hint="default" w:ascii="Times New Roman" w:hAnsi="Times New Roman" w:cs="Times New Roman"/>
          <w:w w:val="96"/>
          <w:sz w:val="28"/>
          <w:szCs w:val="28"/>
          <w:vertAlign w:val="baseline"/>
        </w:rPr>
        <w:t>b</w:t>
      </w:r>
      <w:r>
        <w:rPr>
          <w:rFonts w:hint="default" w:ascii="Times New Roman" w:hAnsi="Times New Roman" w:cs="Times New Roman"/>
          <w:spacing w:val="-1"/>
          <w:sz w:val="28"/>
          <w:szCs w:val="28"/>
          <w:vertAlign w:val="baseline"/>
        </w:rPr>
        <w:t xml:space="preserve"> </w:t>
      </w:r>
      <w:r>
        <w:rPr>
          <w:rFonts w:hint="default" w:ascii="Times New Roman" w:hAnsi="Times New Roman" w:cs="Times New Roman"/>
          <w:spacing w:val="1"/>
          <w:w w:val="110"/>
          <w:sz w:val="28"/>
          <w:szCs w:val="28"/>
          <w:vertAlign w:val="baseline"/>
        </w:rPr>
        <w:t>(</w:t>
      </w:r>
      <w:r>
        <w:rPr>
          <w:rFonts w:hint="default" w:ascii="Times New Roman" w:hAnsi="Times New Roman" w:cs="Times New Roman"/>
          <w:w w:val="87"/>
          <w:sz w:val="28"/>
          <w:szCs w:val="28"/>
          <w:vertAlign w:val="baseline"/>
        </w:rPr>
        <w:t>—</w:t>
      </w:r>
      <w:r>
        <w:rPr>
          <w:rFonts w:hint="default" w:ascii="Times New Roman" w:hAnsi="Times New Roman" w:cs="Times New Roman"/>
          <w:smallCaps/>
          <w:w w:val="136"/>
          <w:sz w:val="28"/>
          <w:szCs w:val="28"/>
          <w:vertAlign w:val="baseline"/>
        </w:rPr>
        <w:t>n</w:t>
      </w:r>
      <w:r>
        <w:rPr>
          <w:rFonts w:hint="default" w:ascii="Times New Roman" w:hAnsi="Times New Roman" w:cs="Times New Roman"/>
          <w:smallCaps w:val="0"/>
          <w:spacing w:val="9"/>
          <w:sz w:val="28"/>
          <w:szCs w:val="28"/>
          <w:vertAlign w:val="baseline"/>
        </w:rPr>
        <w:t xml:space="preserve"> </w:t>
      </w:r>
      <w:r>
        <w:rPr>
          <w:rFonts w:hint="default" w:ascii="Times New Roman" w:hAnsi="Times New Roman" w:cs="Times New Roman"/>
          <w:smallCaps w:val="0"/>
          <w:w w:val="116"/>
          <w:sz w:val="28"/>
          <w:szCs w:val="28"/>
          <w:vertAlign w:val="baseline"/>
        </w:rPr>
        <w:t>≤</w:t>
      </w:r>
      <w:r>
        <w:rPr>
          <w:rFonts w:hint="default" w:ascii="Times New Roman" w:hAnsi="Times New Roman" w:cs="Times New Roman"/>
          <w:smallCaps w:val="0"/>
          <w:spacing w:val="9"/>
          <w:sz w:val="28"/>
          <w:szCs w:val="28"/>
          <w:vertAlign w:val="baseline"/>
        </w:rPr>
        <w:t xml:space="preserve"> </w:t>
      </w:r>
      <w:r>
        <w:rPr>
          <w:rFonts w:hint="default" w:ascii="Times New Roman" w:hAnsi="Times New Roman" w:cs="Times New Roman"/>
          <w:smallCaps w:val="0"/>
          <w:w w:val="108"/>
          <w:sz w:val="28"/>
          <w:szCs w:val="28"/>
          <w:vertAlign w:val="baseline"/>
        </w:rPr>
        <w:t>i</w:t>
      </w:r>
      <w:r>
        <w:rPr>
          <w:rFonts w:hint="default" w:ascii="Times New Roman" w:hAnsi="Times New Roman" w:cs="Times New Roman"/>
          <w:smallCaps w:val="0"/>
          <w:spacing w:val="17"/>
          <w:sz w:val="28"/>
          <w:szCs w:val="28"/>
          <w:vertAlign w:val="baseline"/>
        </w:rPr>
        <w:t xml:space="preserve"> </w:t>
      </w:r>
      <w:r>
        <w:rPr>
          <w:rFonts w:hint="default" w:ascii="Times New Roman" w:hAnsi="Times New Roman" w:cs="Times New Roman"/>
          <w:smallCaps w:val="0"/>
          <w:w w:val="116"/>
          <w:sz w:val="28"/>
          <w:szCs w:val="28"/>
          <w:vertAlign w:val="baseline"/>
        </w:rPr>
        <w:t>≤</w:t>
      </w:r>
      <w:r>
        <w:rPr>
          <w:rFonts w:hint="default" w:ascii="Times New Roman" w:hAnsi="Times New Roman" w:cs="Times New Roman"/>
          <w:smallCaps w:val="0"/>
          <w:spacing w:val="7"/>
          <w:sz w:val="28"/>
          <w:szCs w:val="28"/>
          <w:vertAlign w:val="baseline"/>
        </w:rPr>
        <w:t xml:space="preserve"> </w:t>
      </w:r>
      <w:r>
        <w:rPr>
          <w:rFonts w:hint="default" w:ascii="Times New Roman" w:hAnsi="Times New Roman" w:cs="Times New Roman"/>
          <w:smallCaps w:val="0"/>
          <w:spacing w:val="4"/>
          <w:w w:val="97"/>
          <w:sz w:val="28"/>
          <w:szCs w:val="28"/>
          <w:vertAlign w:val="baseline"/>
        </w:rPr>
        <w:t>n</w:t>
      </w:r>
      <w:r>
        <w:rPr>
          <w:rFonts w:hint="default" w:ascii="Times New Roman" w:hAnsi="Times New Roman" w:cs="Times New Roman"/>
          <w:smallCaps w:val="0"/>
          <w:spacing w:val="1"/>
          <w:w w:val="110"/>
          <w:sz w:val="28"/>
          <w:szCs w:val="28"/>
          <w:vertAlign w:val="baseline"/>
        </w:rPr>
        <w:t>)</w:t>
      </w:r>
      <w:r>
        <w:rPr>
          <w:rFonts w:hint="default" w:ascii="Times New Roman" w:hAnsi="Times New Roman" w:cs="Times New Roman"/>
          <w:smallCaps w:val="0"/>
          <w:w w:val="99"/>
          <w:sz w:val="28"/>
          <w:szCs w:val="28"/>
          <w:vertAlign w:val="baseline"/>
        </w:rPr>
        <w:t>.</w:t>
      </w:r>
    </w:p>
    <w:p>
      <w:pPr>
        <w:pStyle w:val="7"/>
        <w:spacing w:before="93"/>
        <w:ind w:left="304"/>
        <w:rPr>
          <w:rFonts w:hint="default" w:ascii="Times New Roman" w:hAnsi="Times New Roman" w:cs="Times New Roman"/>
          <w:sz w:val="28"/>
          <w:szCs w:val="28"/>
        </w:rPr>
      </w:pPr>
      <w:r>
        <w:rPr>
          <w:rFonts w:hint="default" w:ascii="Times New Roman" w:hAnsi="Times New Roman" w:cs="Times New Roman"/>
          <w:sz w:val="28"/>
          <w:szCs w:val="28"/>
        </w:rPr>
        <w:t xml:space="preserve">Khi </w:t>
      </w:r>
      <w:r>
        <w:rPr>
          <w:rFonts w:hint="default" w:cs="Times New Roman"/>
          <w:sz w:val="28"/>
          <w:szCs w:val="28"/>
          <w:lang w:val="en-US"/>
        </w:rPr>
        <w:t>đ</w:t>
      </w:r>
      <w:r>
        <w:rPr>
          <w:rFonts w:hint="default" w:ascii="Times New Roman" w:hAnsi="Times New Roman" w:cs="Times New Roman"/>
          <w:sz w:val="28"/>
          <w:szCs w:val="28"/>
        </w:rPr>
        <w:t xml:space="preserve">ó giá trị của số N </w:t>
      </w:r>
      <w:r>
        <w:rPr>
          <w:rFonts w:hint="default" w:cs="Times New Roman"/>
          <w:sz w:val="28"/>
          <w:szCs w:val="28"/>
          <w:lang w:val="en-US"/>
        </w:rPr>
        <w:t>đ</w:t>
      </w:r>
      <w:r>
        <w:rPr>
          <w:rFonts w:hint="default" w:ascii="Times New Roman" w:hAnsi="Times New Roman" w:cs="Times New Roman"/>
          <w:sz w:val="28"/>
          <w:szCs w:val="28"/>
        </w:rPr>
        <w:t>ược tính theo công thức:</w:t>
      </w:r>
    </w:p>
    <w:p>
      <w:pPr>
        <w:pStyle w:val="7"/>
        <w:spacing w:before="104"/>
        <w:ind w:left="311" w:right="304"/>
        <w:jc w:val="center"/>
        <w:rPr>
          <w:rFonts w:hint="default" w:ascii="Times New Roman" w:hAnsi="Times New Roman" w:cs="Times New Roman"/>
          <w:sz w:val="28"/>
          <w:szCs w:val="28"/>
        </w:rPr>
      </w:pPr>
      <w:r>
        <w:rPr>
          <w:rFonts w:hint="default" w:ascii="Times New Roman" w:hAnsi="Times New Roman" w:cs="Times New Roman"/>
          <w:w w:val="95"/>
          <w:sz w:val="28"/>
          <w:szCs w:val="28"/>
        </w:rPr>
        <w:t>N</w:t>
      </w:r>
      <w:r>
        <w:rPr>
          <w:rFonts w:hint="default" w:ascii="Times New Roman" w:hAnsi="Times New Roman" w:cs="Times New Roman"/>
          <w:spacing w:val="13"/>
          <w:sz w:val="28"/>
          <w:szCs w:val="28"/>
        </w:rPr>
        <w:t xml:space="preserve"> </w:t>
      </w:r>
      <w:r>
        <w:rPr>
          <w:rFonts w:hint="default" w:ascii="Times New Roman" w:hAnsi="Times New Roman" w:cs="Times New Roman"/>
          <w:w w:val="116"/>
          <w:sz w:val="28"/>
          <w:szCs w:val="28"/>
        </w:rPr>
        <w:t>=</w:t>
      </w:r>
      <w:r>
        <w:rPr>
          <w:rFonts w:hint="default" w:ascii="Times New Roman" w:hAnsi="Times New Roman" w:cs="Times New Roman"/>
          <w:spacing w:val="7"/>
          <w:sz w:val="28"/>
          <w:szCs w:val="28"/>
        </w:rPr>
        <w:t xml:space="preserve"> </w:t>
      </w:r>
      <w:r>
        <w:rPr>
          <w:rFonts w:hint="default" w:ascii="Times New Roman" w:hAnsi="Times New Roman" w:cs="Times New Roman"/>
          <w:w w:val="100"/>
          <w:sz w:val="28"/>
          <w:szCs w:val="28"/>
        </w:rPr>
        <w:t>d</w:t>
      </w:r>
      <w:r>
        <w:rPr>
          <w:rFonts w:hint="default" w:ascii="Times New Roman" w:hAnsi="Times New Roman" w:cs="Times New Roman"/>
          <w:spacing w:val="14"/>
          <w:w w:val="100"/>
          <w:sz w:val="28"/>
          <w:szCs w:val="28"/>
          <w:vertAlign w:val="subscript"/>
        </w:rPr>
        <w:t>n</w:t>
      </w:r>
      <w:r>
        <w:rPr>
          <w:rFonts w:hint="default" w:ascii="Times New Roman" w:hAnsi="Times New Roman" w:cs="Times New Roman"/>
          <w:spacing w:val="7"/>
          <w:w w:val="96"/>
          <w:sz w:val="28"/>
          <w:szCs w:val="28"/>
          <w:vertAlign w:val="baseline"/>
        </w:rPr>
        <w:t>b</w:t>
      </w:r>
      <w:r>
        <w:rPr>
          <w:rFonts w:hint="default" w:ascii="Times New Roman" w:hAnsi="Times New Roman" w:cs="Times New Roman"/>
          <w:w w:val="100"/>
          <w:sz w:val="28"/>
          <w:szCs w:val="28"/>
          <w:vertAlign w:val="superscript"/>
        </w:rPr>
        <w:t>n</w:t>
      </w:r>
      <w:r>
        <w:rPr>
          <w:rFonts w:hint="default" w:ascii="Times New Roman" w:hAnsi="Times New Roman" w:cs="Times New Roman"/>
          <w:spacing w:val="6"/>
          <w:sz w:val="28"/>
          <w:szCs w:val="28"/>
          <w:vertAlign w:val="baseline"/>
        </w:rPr>
        <w:t xml:space="preserve"> </w:t>
      </w:r>
      <w:r>
        <w:rPr>
          <w:rFonts w:hint="default" w:ascii="Times New Roman" w:hAnsi="Times New Roman" w:cs="Times New Roman"/>
          <w:w w:val="116"/>
          <w:sz w:val="28"/>
          <w:szCs w:val="28"/>
          <w:vertAlign w:val="baseline"/>
        </w:rPr>
        <w:t>+</w:t>
      </w:r>
      <w:r>
        <w:rPr>
          <w:rFonts w:hint="default" w:ascii="Times New Roman" w:hAnsi="Times New Roman" w:cs="Times New Roman"/>
          <w:spacing w:val="-5"/>
          <w:sz w:val="28"/>
          <w:szCs w:val="28"/>
          <w:vertAlign w:val="baseline"/>
        </w:rPr>
        <w:t xml:space="preserve"> </w:t>
      </w:r>
      <w:r>
        <w:rPr>
          <w:rFonts w:hint="default" w:ascii="Times New Roman" w:hAnsi="Times New Roman" w:cs="Times New Roman"/>
          <w:w w:val="100"/>
          <w:sz w:val="28"/>
          <w:szCs w:val="28"/>
          <w:vertAlign w:val="baseline"/>
        </w:rPr>
        <w:t>d</w:t>
      </w:r>
      <w:r>
        <w:rPr>
          <w:rFonts w:hint="default" w:ascii="Times New Roman" w:hAnsi="Times New Roman" w:cs="Times New Roman"/>
          <w:spacing w:val="2"/>
          <w:w w:val="100"/>
          <w:sz w:val="28"/>
          <w:szCs w:val="28"/>
          <w:vertAlign w:val="subscript"/>
        </w:rPr>
        <w:t>n</w:t>
      </w:r>
      <w:r>
        <w:rPr>
          <w:rFonts w:hint="default" w:ascii="Times New Roman" w:hAnsi="Times New Roman" w:cs="Times New Roman"/>
          <w:w w:val="103"/>
          <w:sz w:val="28"/>
          <w:szCs w:val="28"/>
          <w:vertAlign w:val="subscript"/>
        </w:rPr>
        <w:t>–</w:t>
      </w:r>
      <w:r>
        <w:rPr>
          <w:rFonts w:hint="default" w:ascii="Times New Roman" w:hAnsi="Times New Roman" w:cs="Times New Roman"/>
          <w:spacing w:val="9"/>
          <w:w w:val="123"/>
          <w:sz w:val="28"/>
          <w:szCs w:val="28"/>
          <w:vertAlign w:val="subscript"/>
        </w:rPr>
        <w:t>1</w:t>
      </w:r>
      <w:r>
        <w:rPr>
          <w:rFonts w:hint="default" w:ascii="Times New Roman" w:hAnsi="Times New Roman" w:cs="Times New Roman"/>
          <w:spacing w:val="7"/>
          <w:w w:val="96"/>
          <w:sz w:val="28"/>
          <w:szCs w:val="28"/>
          <w:vertAlign w:val="baseline"/>
        </w:rPr>
        <w:t>b</w:t>
      </w:r>
      <w:r>
        <w:rPr>
          <w:rFonts w:hint="default" w:ascii="Times New Roman" w:hAnsi="Times New Roman" w:cs="Times New Roman"/>
          <w:spacing w:val="2"/>
          <w:w w:val="100"/>
          <w:sz w:val="28"/>
          <w:szCs w:val="28"/>
          <w:vertAlign w:val="superscript"/>
        </w:rPr>
        <w:t>n</w:t>
      </w:r>
      <w:r>
        <w:rPr>
          <w:rFonts w:hint="default" w:ascii="Times New Roman" w:hAnsi="Times New Roman" w:cs="Times New Roman"/>
          <w:w w:val="103"/>
          <w:sz w:val="28"/>
          <w:szCs w:val="28"/>
          <w:vertAlign w:val="superscript"/>
        </w:rPr>
        <w:t>–</w:t>
      </w:r>
      <w:r>
        <w:rPr>
          <w:rFonts w:hint="default" w:ascii="Times New Roman" w:hAnsi="Times New Roman" w:cs="Times New Roman"/>
          <w:w w:val="123"/>
          <w:sz w:val="28"/>
          <w:szCs w:val="28"/>
          <w:vertAlign w:val="superscript"/>
        </w:rPr>
        <w:t>1</w:t>
      </w:r>
      <w:r>
        <w:rPr>
          <w:rFonts w:hint="default" w:ascii="Times New Roman" w:hAnsi="Times New Roman" w:cs="Times New Roman"/>
          <w:spacing w:val="4"/>
          <w:sz w:val="28"/>
          <w:szCs w:val="28"/>
          <w:vertAlign w:val="baseline"/>
        </w:rPr>
        <w:t xml:space="preserve"> </w:t>
      </w:r>
      <w:r>
        <w:rPr>
          <w:rFonts w:hint="default" w:ascii="Times New Roman" w:hAnsi="Times New Roman" w:cs="Times New Roman"/>
          <w:w w:val="116"/>
          <w:sz w:val="28"/>
          <w:szCs w:val="28"/>
          <w:vertAlign w:val="baseline"/>
        </w:rPr>
        <w:t>+</w:t>
      </w:r>
      <w:r>
        <w:rPr>
          <w:rFonts w:hint="default" w:ascii="Times New Roman" w:hAnsi="Times New Roman" w:cs="Times New Roman"/>
          <w:w w:val="76"/>
          <w:sz w:val="28"/>
          <w:szCs w:val="28"/>
          <w:vertAlign w:val="baseline"/>
        </w:rPr>
        <w:t>.</w:t>
      </w:r>
      <w:r>
        <w:rPr>
          <w:rFonts w:hint="default" w:ascii="Times New Roman" w:hAnsi="Times New Roman" w:cs="Times New Roman"/>
          <w:spacing w:val="-19"/>
          <w:sz w:val="28"/>
          <w:szCs w:val="28"/>
          <w:vertAlign w:val="baseline"/>
        </w:rPr>
        <w:t xml:space="preserve"> </w:t>
      </w:r>
      <w:r>
        <w:rPr>
          <w:rFonts w:hint="default" w:ascii="Times New Roman" w:hAnsi="Times New Roman" w:cs="Times New Roman"/>
          <w:w w:val="76"/>
          <w:sz w:val="28"/>
          <w:szCs w:val="28"/>
          <w:vertAlign w:val="baseline"/>
        </w:rPr>
        <w:t>.</w:t>
      </w:r>
      <w:r>
        <w:rPr>
          <w:rFonts w:hint="default" w:ascii="Times New Roman" w:hAnsi="Times New Roman" w:cs="Times New Roman"/>
          <w:spacing w:val="-19"/>
          <w:sz w:val="28"/>
          <w:szCs w:val="28"/>
          <w:vertAlign w:val="baseline"/>
        </w:rPr>
        <w:t xml:space="preserve"> </w:t>
      </w:r>
      <w:r>
        <w:rPr>
          <w:rFonts w:hint="default" w:ascii="Times New Roman" w:hAnsi="Times New Roman" w:cs="Times New Roman"/>
          <w:w w:val="76"/>
          <w:sz w:val="28"/>
          <w:szCs w:val="28"/>
          <w:vertAlign w:val="baseline"/>
        </w:rPr>
        <w:t>.</w:t>
      </w:r>
      <w:r>
        <w:rPr>
          <w:rFonts w:hint="default" w:ascii="Times New Roman" w:hAnsi="Times New Roman" w:cs="Times New Roman"/>
          <w:spacing w:val="-19"/>
          <w:sz w:val="28"/>
          <w:szCs w:val="28"/>
          <w:vertAlign w:val="baseline"/>
        </w:rPr>
        <w:t xml:space="preserve"> </w:t>
      </w:r>
      <w:r>
        <w:rPr>
          <w:rFonts w:hint="default" w:ascii="Times New Roman" w:hAnsi="Times New Roman" w:cs="Times New Roman"/>
          <w:w w:val="116"/>
          <w:sz w:val="28"/>
          <w:szCs w:val="28"/>
          <w:vertAlign w:val="baseline"/>
        </w:rPr>
        <w:t>+</w:t>
      </w:r>
      <w:r>
        <w:rPr>
          <w:rFonts w:hint="default" w:ascii="Times New Roman" w:hAnsi="Times New Roman" w:cs="Times New Roman"/>
          <w:spacing w:val="-5"/>
          <w:sz w:val="28"/>
          <w:szCs w:val="28"/>
          <w:vertAlign w:val="baseline"/>
        </w:rPr>
        <w:t xml:space="preserve"> </w:t>
      </w:r>
      <w:r>
        <w:rPr>
          <w:rFonts w:hint="default" w:ascii="Times New Roman" w:hAnsi="Times New Roman" w:cs="Times New Roman"/>
          <w:w w:val="100"/>
          <w:sz w:val="28"/>
          <w:szCs w:val="28"/>
          <w:vertAlign w:val="baseline"/>
        </w:rPr>
        <w:t>d</w:t>
      </w:r>
      <w:r>
        <w:rPr>
          <w:rFonts w:hint="default" w:ascii="Times New Roman" w:hAnsi="Times New Roman" w:cs="Times New Roman"/>
          <w:spacing w:val="9"/>
          <w:w w:val="86"/>
          <w:sz w:val="28"/>
          <w:szCs w:val="28"/>
          <w:vertAlign w:val="subscript"/>
        </w:rPr>
        <w:t>0</w:t>
      </w:r>
      <w:r>
        <w:rPr>
          <w:rFonts w:hint="default" w:ascii="Times New Roman" w:hAnsi="Times New Roman" w:cs="Times New Roman"/>
          <w:spacing w:val="7"/>
          <w:w w:val="96"/>
          <w:sz w:val="28"/>
          <w:szCs w:val="28"/>
          <w:vertAlign w:val="baseline"/>
        </w:rPr>
        <w:t>b</w:t>
      </w:r>
      <w:r>
        <w:rPr>
          <w:rFonts w:hint="default" w:ascii="Times New Roman" w:hAnsi="Times New Roman" w:cs="Times New Roman"/>
          <w:w w:val="86"/>
          <w:sz w:val="28"/>
          <w:szCs w:val="28"/>
          <w:vertAlign w:val="superscript"/>
        </w:rPr>
        <w:t>0</w:t>
      </w:r>
      <w:r>
        <w:rPr>
          <w:rFonts w:hint="default" w:ascii="Times New Roman" w:hAnsi="Times New Roman" w:cs="Times New Roman"/>
          <w:spacing w:val="4"/>
          <w:sz w:val="28"/>
          <w:szCs w:val="28"/>
          <w:vertAlign w:val="baseline"/>
        </w:rPr>
        <w:t xml:space="preserve"> </w:t>
      </w:r>
      <w:r>
        <w:rPr>
          <w:rFonts w:hint="default" w:ascii="Times New Roman" w:hAnsi="Times New Roman" w:cs="Times New Roman"/>
          <w:w w:val="116"/>
          <w:sz w:val="28"/>
          <w:szCs w:val="28"/>
          <w:vertAlign w:val="baseline"/>
        </w:rPr>
        <w:t>+</w:t>
      </w:r>
      <w:r>
        <w:rPr>
          <w:rFonts w:hint="default" w:ascii="Times New Roman" w:hAnsi="Times New Roman" w:cs="Times New Roman"/>
          <w:spacing w:val="-5"/>
          <w:sz w:val="28"/>
          <w:szCs w:val="28"/>
          <w:vertAlign w:val="baseline"/>
        </w:rPr>
        <w:t xml:space="preserve"> </w:t>
      </w:r>
      <w:r>
        <w:rPr>
          <w:rFonts w:hint="default" w:ascii="Times New Roman" w:hAnsi="Times New Roman" w:cs="Times New Roman"/>
          <w:w w:val="100"/>
          <w:sz w:val="28"/>
          <w:szCs w:val="28"/>
          <w:vertAlign w:val="baseline"/>
        </w:rPr>
        <w:t>d</w:t>
      </w:r>
      <w:r>
        <w:rPr>
          <w:rFonts w:hint="default" w:ascii="Times New Roman" w:hAnsi="Times New Roman" w:cs="Times New Roman"/>
          <w:w w:val="103"/>
          <w:sz w:val="28"/>
          <w:szCs w:val="28"/>
          <w:vertAlign w:val="subscript"/>
        </w:rPr>
        <w:t>–</w:t>
      </w:r>
      <w:r>
        <w:rPr>
          <w:rFonts w:hint="default" w:ascii="Times New Roman" w:hAnsi="Times New Roman" w:cs="Times New Roman"/>
          <w:spacing w:val="9"/>
          <w:w w:val="123"/>
          <w:sz w:val="28"/>
          <w:szCs w:val="28"/>
          <w:vertAlign w:val="subscript"/>
        </w:rPr>
        <w:t>1</w:t>
      </w:r>
      <w:r>
        <w:rPr>
          <w:rFonts w:hint="default" w:ascii="Times New Roman" w:hAnsi="Times New Roman" w:cs="Times New Roman"/>
          <w:spacing w:val="7"/>
          <w:w w:val="96"/>
          <w:sz w:val="28"/>
          <w:szCs w:val="28"/>
          <w:vertAlign w:val="baseline"/>
        </w:rPr>
        <w:t>b</w:t>
      </w:r>
      <w:r>
        <w:rPr>
          <w:rFonts w:hint="default" w:ascii="Times New Roman" w:hAnsi="Times New Roman" w:cs="Times New Roman"/>
          <w:w w:val="103"/>
          <w:sz w:val="28"/>
          <w:szCs w:val="28"/>
          <w:vertAlign w:val="superscript"/>
        </w:rPr>
        <w:t>–</w:t>
      </w:r>
      <w:r>
        <w:rPr>
          <w:rFonts w:hint="default" w:ascii="Times New Roman" w:hAnsi="Times New Roman" w:cs="Times New Roman"/>
          <w:w w:val="123"/>
          <w:sz w:val="28"/>
          <w:szCs w:val="28"/>
          <w:vertAlign w:val="superscript"/>
        </w:rPr>
        <w:t>1</w:t>
      </w:r>
      <w:r>
        <w:rPr>
          <w:rFonts w:hint="default" w:ascii="Times New Roman" w:hAnsi="Times New Roman" w:cs="Times New Roman"/>
          <w:spacing w:val="4"/>
          <w:sz w:val="28"/>
          <w:szCs w:val="28"/>
          <w:vertAlign w:val="baseline"/>
        </w:rPr>
        <w:t xml:space="preserve"> </w:t>
      </w:r>
      <w:r>
        <w:rPr>
          <w:rFonts w:hint="default" w:ascii="Times New Roman" w:hAnsi="Times New Roman" w:cs="Times New Roman"/>
          <w:w w:val="116"/>
          <w:sz w:val="28"/>
          <w:szCs w:val="28"/>
          <w:vertAlign w:val="baseline"/>
        </w:rPr>
        <w:t>+</w:t>
      </w:r>
      <w:r>
        <w:rPr>
          <w:rFonts w:hint="default" w:ascii="Times New Roman" w:hAnsi="Times New Roman" w:cs="Times New Roman"/>
          <w:spacing w:val="-5"/>
          <w:sz w:val="28"/>
          <w:szCs w:val="28"/>
          <w:vertAlign w:val="baseline"/>
        </w:rPr>
        <w:t xml:space="preserve"> </w:t>
      </w:r>
      <w:r>
        <w:rPr>
          <w:rFonts w:hint="default" w:ascii="Times New Roman" w:hAnsi="Times New Roman" w:cs="Times New Roman"/>
          <w:w w:val="76"/>
          <w:sz w:val="28"/>
          <w:szCs w:val="28"/>
          <w:vertAlign w:val="baseline"/>
        </w:rPr>
        <w:t>.</w:t>
      </w:r>
      <w:r>
        <w:rPr>
          <w:rFonts w:hint="default" w:ascii="Times New Roman" w:hAnsi="Times New Roman" w:cs="Times New Roman"/>
          <w:spacing w:val="-19"/>
          <w:sz w:val="28"/>
          <w:szCs w:val="28"/>
          <w:vertAlign w:val="baseline"/>
        </w:rPr>
        <w:t xml:space="preserve"> </w:t>
      </w:r>
      <w:r>
        <w:rPr>
          <w:rFonts w:hint="default" w:ascii="Times New Roman" w:hAnsi="Times New Roman" w:cs="Times New Roman"/>
          <w:w w:val="76"/>
          <w:sz w:val="28"/>
          <w:szCs w:val="28"/>
          <w:vertAlign w:val="baseline"/>
        </w:rPr>
        <w:t>.</w:t>
      </w:r>
      <w:r>
        <w:rPr>
          <w:rFonts w:hint="default" w:ascii="Times New Roman" w:hAnsi="Times New Roman" w:cs="Times New Roman"/>
          <w:spacing w:val="-19"/>
          <w:sz w:val="28"/>
          <w:szCs w:val="28"/>
          <w:vertAlign w:val="baseline"/>
        </w:rPr>
        <w:t xml:space="preserve"> </w:t>
      </w:r>
      <w:r>
        <w:rPr>
          <w:rFonts w:hint="default" w:ascii="Times New Roman" w:hAnsi="Times New Roman" w:cs="Times New Roman"/>
          <w:w w:val="76"/>
          <w:sz w:val="28"/>
          <w:szCs w:val="28"/>
          <w:vertAlign w:val="baseline"/>
        </w:rPr>
        <w:t>.</w:t>
      </w:r>
      <w:r>
        <w:rPr>
          <w:rFonts w:hint="default" w:ascii="Times New Roman" w:hAnsi="Times New Roman" w:cs="Times New Roman"/>
          <w:spacing w:val="-19"/>
          <w:sz w:val="28"/>
          <w:szCs w:val="28"/>
          <w:vertAlign w:val="baseline"/>
        </w:rPr>
        <w:t xml:space="preserve"> </w:t>
      </w:r>
      <w:r>
        <w:rPr>
          <w:rFonts w:hint="default" w:ascii="Times New Roman" w:hAnsi="Times New Roman" w:cs="Times New Roman"/>
          <w:w w:val="116"/>
          <w:sz w:val="28"/>
          <w:szCs w:val="28"/>
          <w:vertAlign w:val="baseline"/>
        </w:rPr>
        <w:t>+</w:t>
      </w:r>
      <w:r>
        <w:rPr>
          <w:rFonts w:hint="default" w:ascii="Times New Roman" w:hAnsi="Times New Roman" w:cs="Times New Roman"/>
          <w:spacing w:val="-5"/>
          <w:sz w:val="28"/>
          <w:szCs w:val="28"/>
          <w:vertAlign w:val="baseline"/>
        </w:rPr>
        <w:t xml:space="preserve"> </w:t>
      </w:r>
      <w:r>
        <w:rPr>
          <w:rFonts w:hint="default" w:ascii="Times New Roman" w:hAnsi="Times New Roman" w:cs="Times New Roman"/>
          <w:w w:val="100"/>
          <w:sz w:val="28"/>
          <w:szCs w:val="28"/>
          <w:vertAlign w:val="baseline"/>
        </w:rPr>
        <w:t>d</w:t>
      </w:r>
      <w:r>
        <w:rPr>
          <w:rFonts w:hint="default" w:ascii="Times New Roman" w:hAnsi="Times New Roman" w:cs="Times New Roman"/>
          <w:w w:val="103"/>
          <w:sz w:val="28"/>
          <w:szCs w:val="28"/>
          <w:vertAlign w:val="subscript"/>
        </w:rPr>
        <w:t>–</w:t>
      </w:r>
      <w:r>
        <w:rPr>
          <w:rFonts w:hint="default" w:ascii="Times New Roman" w:hAnsi="Times New Roman" w:cs="Times New Roman"/>
          <w:smallCaps/>
          <w:spacing w:val="11"/>
          <w:w w:val="139"/>
          <w:sz w:val="28"/>
          <w:szCs w:val="28"/>
          <w:vertAlign w:val="subscript"/>
        </w:rPr>
        <w:t>n</w:t>
      </w:r>
      <w:r>
        <w:rPr>
          <w:rFonts w:hint="default" w:ascii="Times New Roman" w:hAnsi="Times New Roman" w:cs="Times New Roman"/>
          <w:smallCaps w:val="0"/>
          <w:spacing w:val="7"/>
          <w:w w:val="96"/>
          <w:sz w:val="28"/>
          <w:szCs w:val="28"/>
          <w:vertAlign w:val="baseline"/>
        </w:rPr>
        <w:t>b</w:t>
      </w:r>
      <w:r>
        <w:rPr>
          <w:rFonts w:hint="default" w:ascii="Times New Roman" w:hAnsi="Times New Roman" w:cs="Times New Roman"/>
          <w:smallCaps w:val="0"/>
          <w:w w:val="103"/>
          <w:sz w:val="28"/>
          <w:szCs w:val="28"/>
          <w:vertAlign w:val="superscript"/>
        </w:rPr>
        <w:t>–</w:t>
      </w:r>
      <w:r>
        <w:rPr>
          <w:rFonts w:hint="default" w:ascii="Times New Roman" w:hAnsi="Times New Roman" w:cs="Times New Roman"/>
          <w:smallCaps/>
          <w:w w:val="139"/>
          <w:sz w:val="28"/>
          <w:szCs w:val="28"/>
          <w:vertAlign w:val="superscript"/>
        </w:rPr>
        <w:t>n</w:t>
      </w:r>
      <w:r>
        <w:rPr>
          <w:rFonts w:hint="default" w:ascii="Times New Roman" w:hAnsi="Times New Roman" w:cs="Times New Roman"/>
          <w:smallCaps w:val="0"/>
          <w:sz w:val="28"/>
          <w:szCs w:val="28"/>
          <w:vertAlign w:val="baseline"/>
        </w:rPr>
        <w:t xml:space="preserve">  </w:t>
      </w:r>
      <w:r>
        <w:rPr>
          <w:rFonts w:hint="default" w:ascii="Times New Roman" w:hAnsi="Times New Roman" w:cs="Times New Roman"/>
          <w:smallCaps w:val="0"/>
          <w:spacing w:val="1"/>
          <w:w w:val="110"/>
          <w:sz w:val="28"/>
          <w:szCs w:val="28"/>
          <w:vertAlign w:val="baseline"/>
        </w:rPr>
        <w:t>(</w:t>
      </w:r>
      <w:r>
        <w:rPr>
          <w:rFonts w:hint="default" w:ascii="Times New Roman" w:hAnsi="Times New Roman" w:cs="Times New Roman"/>
          <w:smallCaps w:val="0"/>
          <w:spacing w:val="-1"/>
          <w:w w:val="128"/>
          <w:sz w:val="28"/>
          <w:szCs w:val="28"/>
          <w:vertAlign w:val="baseline"/>
        </w:rPr>
        <w:t>1</w:t>
      </w:r>
      <w:r>
        <w:rPr>
          <w:rFonts w:hint="default" w:ascii="Times New Roman" w:hAnsi="Times New Roman" w:cs="Times New Roman"/>
          <w:smallCaps w:val="0"/>
          <w:w w:val="110"/>
          <w:sz w:val="28"/>
          <w:szCs w:val="28"/>
          <w:vertAlign w:val="baseline"/>
        </w:rPr>
        <w:t>)</w:t>
      </w:r>
    </w:p>
    <w:p>
      <w:pPr>
        <w:pStyle w:val="7"/>
        <w:spacing w:before="141" w:line="266" w:lineRule="auto"/>
        <w:ind w:left="304" w:right="296"/>
        <w:jc w:val="both"/>
        <w:rPr>
          <w:rFonts w:hint="default" w:ascii="Times New Roman" w:hAnsi="Times New Roman" w:cs="Times New Roman"/>
          <w:sz w:val="28"/>
          <w:szCs w:val="28"/>
        </w:rPr>
      </w:pPr>
      <w:r>
        <w:rPr>
          <w:rFonts w:hint="default" w:ascii="Times New Roman" w:hAnsi="Times New Roman" w:cs="Times New Roman"/>
          <w:i/>
          <w:sz w:val="28"/>
          <w:szCs w:val="28"/>
        </w:rPr>
        <w:t xml:space="preserve">Chú ý: </w:t>
      </w:r>
      <w:r>
        <w:rPr>
          <w:rFonts w:hint="default" w:cs="Times New Roman"/>
          <w:sz w:val="28"/>
          <w:szCs w:val="28"/>
          <w:lang w:val="en-US"/>
        </w:rPr>
        <w:t>Đ</w:t>
      </w:r>
      <w:r>
        <w:rPr>
          <w:rFonts w:hint="default" w:ascii="Times New Roman" w:hAnsi="Times New Roman" w:cs="Times New Roman"/>
          <w:sz w:val="28"/>
          <w:szCs w:val="28"/>
        </w:rPr>
        <w:t xml:space="preserve">ể phân biệt số </w:t>
      </w:r>
      <w:r>
        <w:rPr>
          <w:rFonts w:hint="default" w:cs="Times New Roman"/>
          <w:sz w:val="28"/>
          <w:szCs w:val="28"/>
          <w:lang w:val="en-US"/>
        </w:rPr>
        <w:t>đ</w:t>
      </w:r>
      <w:r>
        <w:rPr>
          <w:rFonts w:hint="default" w:ascii="Times New Roman" w:hAnsi="Times New Roman" w:cs="Times New Roman"/>
          <w:sz w:val="28"/>
          <w:szCs w:val="28"/>
        </w:rPr>
        <w:t xml:space="preserve">ược biểu diễn ở hệ </w:t>
      </w:r>
      <w:r>
        <w:rPr>
          <w:rFonts w:hint="default" w:cs="Times New Roman"/>
          <w:sz w:val="28"/>
          <w:szCs w:val="28"/>
          <w:lang w:val="en-US"/>
        </w:rPr>
        <w:t>đ</w:t>
      </w:r>
      <w:r>
        <w:rPr>
          <w:rFonts w:hint="default" w:ascii="Times New Roman" w:hAnsi="Times New Roman" w:cs="Times New Roman"/>
          <w:sz w:val="28"/>
          <w:szCs w:val="28"/>
        </w:rPr>
        <w:t xml:space="preserve">ếm nào người ta viết cơ số làm chỉ  số dưới của số </w:t>
      </w:r>
      <w:r>
        <w:rPr>
          <w:rFonts w:hint="default" w:cs="Times New Roman"/>
          <w:sz w:val="28"/>
          <w:szCs w:val="28"/>
          <w:lang w:val="en-US"/>
        </w:rPr>
        <w:t>đ</w:t>
      </w:r>
      <w:r>
        <w:rPr>
          <w:rFonts w:hint="default" w:ascii="Times New Roman" w:hAnsi="Times New Roman" w:cs="Times New Roman"/>
          <w:sz w:val="28"/>
          <w:szCs w:val="28"/>
        </w:rPr>
        <w:t xml:space="preserve">ó. Ví dụ: </w:t>
      </w:r>
      <w:r>
        <w:rPr>
          <w:rFonts w:hint="default" w:ascii="Times New Roman" w:hAnsi="Times New Roman" w:cs="Times New Roman"/>
          <w:spacing w:val="-10"/>
          <w:sz w:val="28"/>
          <w:szCs w:val="28"/>
        </w:rPr>
        <w:t>N</w:t>
      </w:r>
      <w:r>
        <w:rPr>
          <w:rFonts w:hint="default" w:ascii="Times New Roman" w:hAnsi="Times New Roman" w:cs="Times New Roman"/>
          <w:spacing w:val="-10"/>
          <w:sz w:val="28"/>
          <w:szCs w:val="28"/>
          <w:vertAlign w:val="subscript"/>
        </w:rPr>
        <w:t>b</w:t>
      </w:r>
      <w:r>
        <w:rPr>
          <w:rFonts w:hint="default" w:ascii="Times New Roman" w:hAnsi="Times New Roman" w:cs="Times New Roman"/>
          <w:spacing w:val="-10"/>
          <w:sz w:val="28"/>
          <w:szCs w:val="28"/>
          <w:vertAlign w:val="baseline"/>
        </w:rPr>
        <w:t xml:space="preserve"> </w:t>
      </w:r>
      <w:r>
        <w:rPr>
          <w:rFonts w:hint="default" w:ascii="Times New Roman" w:hAnsi="Times New Roman" w:cs="Times New Roman"/>
          <w:sz w:val="28"/>
          <w:szCs w:val="28"/>
          <w:vertAlign w:val="baseline"/>
        </w:rPr>
        <w:t xml:space="preserve">là biểu diễn N ở hệ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ếm</w:t>
      </w:r>
      <w:r>
        <w:rPr>
          <w:rFonts w:hint="default" w:ascii="Times New Roman" w:hAnsi="Times New Roman" w:cs="Times New Roman"/>
          <w:spacing w:val="-24"/>
          <w:sz w:val="28"/>
          <w:szCs w:val="28"/>
          <w:vertAlign w:val="baseline"/>
        </w:rPr>
        <w:t xml:space="preserve"> </w:t>
      </w:r>
      <w:r>
        <w:rPr>
          <w:rFonts w:hint="default" w:ascii="Times New Roman" w:hAnsi="Times New Roman" w:cs="Times New Roman"/>
          <w:spacing w:val="2"/>
          <w:sz w:val="28"/>
          <w:szCs w:val="28"/>
          <w:vertAlign w:val="baseline"/>
        </w:rPr>
        <w:t>b.</w:t>
      </w:r>
    </w:p>
    <w:p>
      <w:pPr>
        <w:pStyle w:val="4"/>
        <w:numPr>
          <w:ilvl w:val="1"/>
          <w:numId w:val="5"/>
        </w:numPr>
        <w:tabs>
          <w:tab w:val="left" w:pos="759"/>
        </w:tabs>
        <w:spacing w:before="187" w:after="0" w:line="240" w:lineRule="auto"/>
        <w:ind w:left="758" w:right="0" w:hanging="455"/>
        <w:jc w:val="left"/>
        <w:rPr>
          <w:rFonts w:hint="default" w:ascii="Times New Roman" w:hAnsi="Times New Roman" w:cs="Times New Roman"/>
          <w:sz w:val="28"/>
          <w:szCs w:val="28"/>
        </w:rPr>
      </w:pPr>
      <w:r>
        <w:rPr>
          <w:rFonts w:hint="default" w:ascii="Times New Roman" w:hAnsi="Times New Roman" w:cs="Times New Roman"/>
          <w:w w:val="105"/>
          <w:sz w:val="28"/>
          <w:szCs w:val="28"/>
        </w:rPr>
        <w:t xml:space="preserve">Các hệ </w:t>
      </w:r>
      <w:r>
        <w:rPr>
          <w:rFonts w:hint="default" w:cs="Times New Roman"/>
          <w:w w:val="105"/>
          <w:sz w:val="28"/>
          <w:szCs w:val="28"/>
          <w:lang w:val="en-US"/>
        </w:rPr>
        <w:t>đ</w:t>
      </w:r>
      <w:r>
        <w:rPr>
          <w:rFonts w:hint="default" w:ascii="Times New Roman" w:hAnsi="Times New Roman" w:cs="Times New Roman"/>
          <w:w w:val="105"/>
          <w:sz w:val="28"/>
          <w:szCs w:val="28"/>
        </w:rPr>
        <w:t>ếm thường</w:t>
      </w:r>
      <w:r>
        <w:rPr>
          <w:rFonts w:hint="default" w:ascii="Times New Roman" w:hAnsi="Times New Roman" w:cs="Times New Roman"/>
          <w:spacing w:val="-14"/>
          <w:w w:val="105"/>
          <w:sz w:val="28"/>
          <w:szCs w:val="28"/>
        </w:rPr>
        <w:t xml:space="preserve"> </w:t>
      </w:r>
      <w:r>
        <w:rPr>
          <w:rFonts w:hint="default" w:ascii="Times New Roman" w:hAnsi="Times New Roman" w:cs="Times New Roman"/>
          <w:w w:val="105"/>
          <w:sz w:val="28"/>
          <w:szCs w:val="28"/>
        </w:rPr>
        <w:t>dùng:</w:t>
      </w:r>
    </w:p>
    <w:p>
      <w:pPr>
        <w:pStyle w:val="7"/>
        <w:spacing w:before="113"/>
        <w:ind w:left="304"/>
        <w:rPr>
          <w:rFonts w:hint="default" w:ascii="Times New Roman" w:hAnsi="Times New Roman" w:cs="Times New Roman"/>
          <w:sz w:val="28"/>
          <w:szCs w:val="28"/>
        </w:rPr>
      </w:pPr>
      <w:r>
        <w:rPr>
          <w:rFonts w:hint="default" w:ascii="Times New Roman" w:hAnsi="Times New Roman" w:cs="Times New Roman"/>
          <w:sz w:val="28"/>
          <w:szCs w:val="28"/>
        </w:rPr>
        <w:t>Hệ thập phân (hệ cơ số 10) dùng 10 kí hiệu 0, 1, 2, 3, 4, 5, 6, 7, 8, 9</w:t>
      </w:r>
    </w:p>
    <w:p>
      <w:pPr>
        <w:pStyle w:val="7"/>
        <w:tabs>
          <w:tab w:val="left" w:pos="1440"/>
        </w:tabs>
        <w:spacing w:before="144"/>
        <w:ind w:left="304"/>
        <w:rPr>
          <w:rFonts w:hint="default" w:ascii="Times New Roman" w:hAnsi="Times New Roman" w:cs="Times New Roman"/>
          <w:sz w:val="28"/>
          <w:szCs w:val="28"/>
        </w:rPr>
      </w:pPr>
      <w:r>
        <w:rPr>
          <w:rFonts w:hint="default" w:ascii="Times New Roman" w:hAnsi="Times New Roman" w:cs="Times New Roman"/>
          <w:i/>
          <w:sz w:val="28"/>
          <w:szCs w:val="28"/>
        </w:rPr>
        <w:t>Ví</w:t>
      </w:r>
      <w:r>
        <w:rPr>
          <w:rFonts w:hint="default" w:ascii="Times New Roman" w:hAnsi="Times New Roman" w:cs="Times New Roman"/>
          <w:i/>
          <w:spacing w:val="-1"/>
          <w:sz w:val="28"/>
          <w:szCs w:val="28"/>
        </w:rPr>
        <w:t xml:space="preserve"> </w:t>
      </w:r>
      <w:r>
        <w:rPr>
          <w:rFonts w:hint="default" w:ascii="Times New Roman" w:hAnsi="Times New Roman" w:cs="Times New Roman"/>
          <w:i/>
          <w:sz w:val="28"/>
          <w:szCs w:val="28"/>
        </w:rPr>
        <w:t>dụ:</w:t>
      </w:r>
      <w:r>
        <w:rPr>
          <w:rFonts w:hint="default" w:ascii="Times New Roman" w:hAnsi="Times New Roman" w:cs="Times New Roman"/>
          <w:i/>
          <w:sz w:val="28"/>
          <w:szCs w:val="28"/>
        </w:rPr>
        <w:tab/>
      </w:r>
      <w:r>
        <w:rPr>
          <w:rFonts w:hint="default" w:ascii="Times New Roman" w:hAnsi="Times New Roman" w:cs="Times New Roman"/>
          <w:sz w:val="28"/>
          <w:szCs w:val="28"/>
        </w:rPr>
        <w:t>28,9</w:t>
      </w:r>
      <w:r>
        <w:rPr>
          <w:rFonts w:hint="default" w:ascii="Times New Roman" w:hAnsi="Times New Roman" w:cs="Times New Roman"/>
          <w:sz w:val="28"/>
          <w:szCs w:val="28"/>
          <w:vertAlign w:val="subscript"/>
        </w:rPr>
        <w:t>10</w:t>
      </w:r>
      <w:r>
        <w:rPr>
          <w:rFonts w:hint="default" w:ascii="Times New Roman" w:hAnsi="Times New Roman" w:cs="Times New Roman"/>
          <w:sz w:val="28"/>
          <w:szCs w:val="28"/>
          <w:vertAlign w:val="baseline"/>
        </w:rPr>
        <w:t xml:space="preserve"> = 2 × 10</w:t>
      </w:r>
      <w:r>
        <w:rPr>
          <w:rFonts w:hint="default" w:ascii="Times New Roman" w:hAnsi="Times New Roman" w:cs="Times New Roman"/>
          <w:sz w:val="28"/>
          <w:szCs w:val="28"/>
          <w:vertAlign w:val="superscript"/>
        </w:rPr>
        <w:t>1</w:t>
      </w:r>
      <w:r>
        <w:rPr>
          <w:rFonts w:hint="default" w:ascii="Times New Roman" w:hAnsi="Times New Roman" w:cs="Times New Roman"/>
          <w:sz w:val="28"/>
          <w:szCs w:val="28"/>
          <w:vertAlign w:val="baseline"/>
        </w:rPr>
        <w:t xml:space="preserve"> + 8 × 10</w:t>
      </w:r>
      <w:r>
        <w:rPr>
          <w:rFonts w:hint="default" w:ascii="Times New Roman" w:hAnsi="Times New Roman" w:cs="Times New Roman"/>
          <w:sz w:val="28"/>
          <w:szCs w:val="28"/>
          <w:vertAlign w:val="superscript"/>
        </w:rPr>
        <w:t>0</w:t>
      </w:r>
      <w:r>
        <w:rPr>
          <w:rFonts w:hint="default" w:ascii="Times New Roman" w:hAnsi="Times New Roman" w:cs="Times New Roman"/>
          <w:sz w:val="28"/>
          <w:szCs w:val="28"/>
          <w:vertAlign w:val="baseline"/>
        </w:rPr>
        <w:t xml:space="preserve"> + 9 ×</w:t>
      </w:r>
      <w:r>
        <w:rPr>
          <w:rFonts w:hint="default" w:ascii="Times New Roman" w:hAnsi="Times New Roman" w:cs="Times New Roman"/>
          <w:spacing w:val="-5"/>
          <w:sz w:val="28"/>
          <w:szCs w:val="28"/>
          <w:vertAlign w:val="baseline"/>
        </w:rPr>
        <w:t xml:space="preserve"> </w:t>
      </w:r>
      <w:r>
        <w:rPr>
          <w:rFonts w:hint="default" w:ascii="Times New Roman" w:hAnsi="Times New Roman" w:cs="Times New Roman"/>
          <w:sz w:val="28"/>
          <w:szCs w:val="28"/>
          <w:vertAlign w:val="baseline"/>
        </w:rPr>
        <w:t>10</w:t>
      </w:r>
      <w:r>
        <w:rPr>
          <w:rFonts w:hint="default" w:ascii="Times New Roman" w:hAnsi="Times New Roman" w:cs="Times New Roman"/>
          <w:sz w:val="28"/>
          <w:szCs w:val="28"/>
          <w:vertAlign w:val="superscript"/>
        </w:rPr>
        <w:t>-1</w:t>
      </w:r>
    </w:p>
    <w:p>
      <w:pPr>
        <w:pStyle w:val="7"/>
        <w:spacing w:before="142"/>
        <w:ind w:left="304"/>
        <w:rPr>
          <w:rFonts w:hint="default" w:ascii="Times New Roman" w:hAnsi="Times New Roman" w:cs="Times New Roman"/>
          <w:sz w:val="28"/>
          <w:szCs w:val="28"/>
        </w:rPr>
      </w:pPr>
      <w:r>
        <w:rPr>
          <w:rFonts w:hint="default" w:ascii="Times New Roman" w:hAnsi="Times New Roman" w:cs="Times New Roman"/>
          <w:sz w:val="28"/>
          <w:szCs w:val="28"/>
        </w:rPr>
        <w:t>Hệ nhị phân (hệ cơ số 2) chỉ dùng hai kí hiệu 0, 1</w:t>
      </w:r>
    </w:p>
    <w:p>
      <w:pPr>
        <w:tabs>
          <w:tab w:val="left" w:pos="1440"/>
        </w:tabs>
        <w:spacing w:before="144"/>
        <w:ind w:left="304" w:right="0" w:firstLine="0"/>
        <w:jc w:val="left"/>
        <w:rPr>
          <w:rFonts w:hint="default" w:ascii="Times New Roman" w:hAnsi="Times New Roman" w:cs="Times New Roman"/>
          <w:sz w:val="28"/>
          <w:szCs w:val="28"/>
        </w:rPr>
      </w:pPr>
      <w:r>
        <w:rPr>
          <w:rFonts w:hint="default" w:ascii="Times New Roman" w:hAnsi="Times New Roman" w:cs="Times New Roman"/>
          <w:i/>
          <w:sz w:val="28"/>
          <w:szCs w:val="28"/>
        </w:rPr>
        <w:t>Ví</w:t>
      </w:r>
      <w:r>
        <w:rPr>
          <w:rFonts w:hint="default" w:ascii="Times New Roman" w:hAnsi="Times New Roman" w:cs="Times New Roman"/>
          <w:i/>
          <w:spacing w:val="-1"/>
          <w:sz w:val="28"/>
          <w:szCs w:val="28"/>
        </w:rPr>
        <w:t xml:space="preserve"> </w:t>
      </w:r>
      <w:r>
        <w:rPr>
          <w:rFonts w:hint="default" w:ascii="Times New Roman" w:hAnsi="Times New Roman" w:cs="Times New Roman"/>
          <w:i/>
          <w:sz w:val="28"/>
          <w:szCs w:val="28"/>
        </w:rPr>
        <w:t>dụ:</w:t>
      </w:r>
      <w:r>
        <w:rPr>
          <w:rFonts w:hint="default" w:ascii="Times New Roman" w:hAnsi="Times New Roman" w:cs="Times New Roman"/>
          <w:i/>
          <w:sz w:val="28"/>
          <w:szCs w:val="28"/>
        </w:rPr>
        <w:tab/>
      </w:r>
      <w:r>
        <w:rPr>
          <w:rFonts w:hint="default" w:ascii="Times New Roman" w:hAnsi="Times New Roman" w:cs="Times New Roman"/>
          <w:sz w:val="28"/>
          <w:szCs w:val="28"/>
        </w:rPr>
        <w:t>10</w:t>
      </w:r>
      <w:r>
        <w:rPr>
          <w:rFonts w:hint="default" w:ascii="Times New Roman" w:hAnsi="Times New Roman" w:cs="Times New Roman"/>
          <w:sz w:val="28"/>
          <w:szCs w:val="28"/>
          <w:vertAlign w:val="subscript"/>
        </w:rPr>
        <w:t>2</w:t>
      </w:r>
      <w:r>
        <w:rPr>
          <w:rFonts w:hint="default" w:ascii="Times New Roman" w:hAnsi="Times New Roman" w:cs="Times New Roman"/>
          <w:sz w:val="28"/>
          <w:szCs w:val="28"/>
          <w:vertAlign w:val="baseline"/>
        </w:rPr>
        <w:t>= 1 × 2</w:t>
      </w:r>
      <w:r>
        <w:rPr>
          <w:rFonts w:hint="default" w:ascii="Times New Roman" w:hAnsi="Times New Roman" w:cs="Times New Roman"/>
          <w:sz w:val="28"/>
          <w:szCs w:val="28"/>
          <w:vertAlign w:val="superscript"/>
        </w:rPr>
        <w:t>1</w:t>
      </w:r>
      <w:r>
        <w:rPr>
          <w:rFonts w:hint="default" w:ascii="Times New Roman" w:hAnsi="Times New Roman" w:cs="Times New Roman"/>
          <w:sz w:val="28"/>
          <w:szCs w:val="28"/>
          <w:vertAlign w:val="baseline"/>
        </w:rPr>
        <w:t xml:space="preserve"> + 0 × 2</w:t>
      </w:r>
      <w:r>
        <w:rPr>
          <w:rFonts w:hint="default" w:ascii="Times New Roman" w:hAnsi="Times New Roman" w:cs="Times New Roman"/>
          <w:sz w:val="28"/>
          <w:szCs w:val="28"/>
          <w:vertAlign w:val="superscript"/>
        </w:rPr>
        <w:t>0</w:t>
      </w:r>
      <w:r>
        <w:rPr>
          <w:rFonts w:hint="default" w:ascii="Times New Roman" w:hAnsi="Times New Roman" w:cs="Times New Roman"/>
          <w:sz w:val="28"/>
          <w:szCs w:val="28"/>
          <w:vertAlign w:val="baseline"/>
        </w:rPr>
        <w:t xml:space="preserve"> =</w:t>
      </w:r>
      <w:r>
        <w:rPr>
          <w:rFonts w:hint="default" w:ascii="Times New Roman" w:hAnsi="Times New Roman" w:cs="Times New Roman"/>
          <w:spacing w:val="-23"/>
          <w:sz w:val="28"/>
          <w:szCs w:val="28"/>
          <w:vertAlign w:val="baseline"/>
        </w:rPr>
        <w:t xml:space="preserve"> </w:t>
      </w:r>
      <w:r>
        <w:rPr>
          <w:rFonts w:hint="default" w:ascii="Times New Roman" w:hAnsi="Times New Roman" w:cs="Times New Roman"/>
          <w:sz w:val="28"/>
          <w:szCs w:val="28"/>
          <w:vertAlign w:val="baseline"/>
        </w:rPr>
        <w:t>2</w:t>
      </w:r>
      <w:r>
        <w:rPr>
          <w:rFonts w:hint="default" w:ascii="Times New Roman" w:hAnsi="Times New Roman" w:cs="Times New Roman"/>
          <w:sz w:val="28"/>
          <w:szCs w:val="28"/>
          <w:vertAlign w:val="subscript"/>
        </w:rPr>
        <w:t>10</w:t>
      </w:r>
    </w:p>
    <w:p>
      <w:pPr>
        <w:pStyle w:val="7"/>
        <w:spacing w:before="141"/>
        <w:ind w:left="304"/>
        <w:rPr>
          <w:rFonts w:hint="default" w:ascii="Times New Roman" w:hAnsi="Times New Roman" w:cs="Times New Roman"/>
          <w:sz w:val="28"/>
          <w:szCs w:val="28"/>
        </w:rPr>
      </w:pPr>
      <w:r>
        <w:rPr>
          <w:rFonts w:hint="default" w:ascii="Times New Roman" w:hAnsi="Times New Roman" w:cs="Times New Roman"/>
          <w:sz w:val="28"/>
          <w:szCs w:val="28"/>
        </w:rPr>
        <w:t>101,1</w:t>
      </w:r>
      <w:r>
        <w:rPr>
          <w:rFonts w:hint="default" w:ascii="Times New Roman" w:hAnsi="Times New Roman" w:cs="Times New Roman"/>
          <w:sz w:val="28"/>
          <w:szCs w:val="28"/>
          <w:vertAlign w:val="subscript"/>
        </w:rPr>
        <w:t>2</w:t>
      </w:r>
      <w:r>
        <w:rPr>
          <w:rFonts w:hint="default" w:ascii="Times New Roman" w:hAnsi="Times New Roman" w:cs="Times New Roman"/>
          <w:sz w:val="28"/>
          <w:szCs w:val="28"/>
          <w:vertAlign w:val="baseline"/>
        </w:rPr>
        <w:t>= 1 × 2</w:t>
      </w:r>
      <w:r>
        <w:rPr>
          <w:rFonts w:hint="default" w:ascii="Times New Roman" w:hAnsi="Times New Roman" w:cs="Times New Roman"/>
          <w:sz w:val="28"/>
          <w:szCs w:val="28"/>
          <w:vertAlign w:val="superscript"/>
        </w:rPr>
        <w:t>2</w:t>
      </w:r>
      <w:r>
        <w:rPr>
          <w:rFonts w:hint="default" w:ascii="Times New Roman" w:hAnsi="Times New Roman" w:cs="Times New Roman"/>
          <w:sz w:val="28"/>
          <w:szCs w:val="28"/>
          <w:vertAlign w:val="baseline"/>
        </w:rPr>
        <w:t xml:space="preserve"> + 0 × 2</w:t>
      </w:r>
      <w:r>
        <w:rPr>
          <w:rFonts w:hint="default" w:ascii="Times New Roman" w:hAnsi="Times New Roman" w:cs="Times New Roman"/>
          <w:sz w:val="28"/>
          <w:szCs w:val="28"/>
          <w:vertAlign w:val="superscript"/>
        </w:rPr>
        <w:t>1</w:t>
      </w:r>
      <w:r>
        <w:rPr>
          <w:rFonts w:hint="default" w:ascii="Times New Roman" w:hAnsi="Times New Roman" w:cs="Times New Roman"/>
          <w:sz w:val="28"/>
          <w:szCs w:val="28"/>
          <w:vertAlign w:val="baseline"/>
        </w:rPr>
        <w:t xml:space="preserve"> + 1 × 2</w:t>
      </w:r>
      <w:r>
        <w:rPr>
          <w:rFonts w:hint="default" w:ascii="Times New Roman" w:hAnsi="Times New Roman" w:cs="Times New Roman"/>
          <w:sz w:val="28"/>
          <w:szCs w:val="28"/>
          <w:vertAlign w:val="superscript"/>
        </w:rPr>
        <w:t>0</w:t>
      </w:r>
      <w:r>
        <w:rPr>
          <w:rFonts w:hint="default" w:ascii="Times New Roman" w:hAnsi="Times New Roman" w:cs="Times New Roman"/>
          <w:sz w:val="28"/>
          <w:szCs w:val="28"/>
          <w:vertAlign w:val="baseline"/>
        </w:rPr>
        <w:t xml:space="preserve"> + 1 × 2</w:t>
      </w:r>
      <w:r>
        <w:rPr>
          <w:rFonts w:hint="default" w:ascii="Times New Roman" w:hAnsi="Times New Roman" w:cs="Times New Roman"/>
          <w:sz w:val="28"/>
          <w:szCs w:val="28"/>
          <w:vertAlign w:val="superscript"/>
        </w:rPr>
        <w:t>-1</w:t>
      </w:r>
      <w:r>
        <w:rPr>
          <w:rFonts w:hint="default" w:ascii="Times New Roman" w:hAnsi="Times New Roman" w:cs="Times New Roman"/>
          <w:sz w:val="28"/>
          <w:szCs w:val="28"/>
          <w:vertAlign w:val="baseline"/>
        </w:rPr>
        <w:t xml:space="preserve"> =5,5</w:t>
      </w:r>
    </w:p>
    <w:p>
      <w:pPr>
        <w:pStyle w:val="7"/>
        <w:spacing w:before="144" w:line="264" w:lineRule="auto"/>
        <w:ind w:left="304" w:right="295" w:hanging="1"/>
        <w:jc w:val="both"/>
        <w:rPr>
          <w:rFonts w:hint="default" w:ascii="Times New Roman" w:hAnsi="Times New Roman" w:cs="Times New Roman"/>
          <w:sz w:val="28"/>
          <w:szCs w:val="28"/>
        </w:rPr>
      </w:pPr>
      <w:r>
        <w:rPr>
          <w:rFonts w:hint="default" w:ascii="Times New Roman" w:hAnsi="Times New Roman" w:cs="Times New Roman"/>
          <w:sz w:val="28"/>
          <w:szCs w:val="28"/>
        </w:rPr>
        <w:t xml:space="preserve">Hệ cơ số mười sáu, còn gọi là hệ hexa, sử dụng các kí hiệu 0, 1, 2, 3, 4, 5, 6, 7, 8, 9, A, B, C, D, E, F, trong </w:t>
      </w:r>
      <w:r>
        <w:rPr>
          <w:rFonts w:hint="default" w:cs="Times New Roman"/>
          <w:sz w:val="28"/>
          <w:szCs w:val="28"/>
          <w:lang w:val="en-US"/>
        </w:rPr>
        <w:t>đ</w:t>
      </w:r>
      <w:r>
        <w:rPr>
          <w:rFonts w:hint="default" w:ascii="Times New Roman" w:hAnsi="Times New Roman" w:cs="Times New Roman"/>
          <w:sz w:val="28"/>
          <w:szCs w:val="28"/>
        </w:rPr>
        <w:t>ó A, B, C, D, E, F có các giá trị tương ứng 10, 11, 12, 13, 14, 15 trong hệ thập phân</w:t>
      </w:r>
    </w:p>
    <w:p>
      <w:pPr>
        <w:pStyle w:val="7"/>
        <w:spacing w:before="59"/>
        <w:ind w:left="304"/>
        <w:rPr>
          <w:rFonts w:hint="default" w:ascii="Times New Roman" w:hAnsi="Times New Roman" w:cs="Times New Roman"/>
          <w:sz w:val="28"/>
          <w:szCs w:val="28"/>
        </w:rPr>
      </w:pPr>
      <w:r>
        <w:rPr>
          <w:rFonts w:hint="default" w:ascii="Times New Roman" w:hAnsi="Times New Roman" w:cs="Times New Roman"/>
          <w:i/>
          <w:sz w:val="28"/>
          <w:szCs w:val="28"/>
        </w:rPr>
        <w:t xml:space="preserve">Ví dụ: </w:t>
      </w:r>
      <w:r>
        <w:rPr>
          <w:rFonts w:hint="default" w:ascii="Times New Roman" w:hAnsi="Times New Roman" w:cs="Times New Roman"/>
          <w:sz w:val="28"/>
          <w:szCs w:val="28"/>
        </w:rPr>
        <w:t>AF0</w:t>
      </w:r>
      <w:r>
        <w:rPr>
          <w:rFonts w:hint="default" w:ascii="Times New Roman" w:hAnsi="Times New Roman" w:cs="Times New Roman"/>
          <w:sz w:val="28"/>
          <w:szCs w:val="28"/>
          <w:vertAlign w:val="subscript"/>
        </w:rPr>
        <w:t>16</w:t>
      </w:r>
      <w:r>
        <w:rPr>
          <w:rFonts w:hint="default" w:ascii="Times New Roman" w:hAnsi="Times New Roman" w:cs="Times New Roman"/>
          <w:sz w:val="28"/>
          <w:szCs w:val="28"/>
          <w:vertAlign w:val="baseline"/>
        </w:rPr>
        <w:t xml:space="preserve"> = 10 × 16</w:t>
      </w:r>
      <w:r>
        <w:rPr>
          <w:rFonts w:hint="default" w:ascii="Times New Roman" w:hAnsi="Times New Roman" w:cs="Times New Roman"/>
          <w:sz w:val="28"/>
          <w:szCs w:val="28"/>
          <w:vertAlign w:val="superscript"/>
        </w:rPr>
        <w:t>2</w:t>
      </w:r>
      <w:r>
        <w:rPr>
          <w:rFonts w:hint="default" w:ascii="Times New Roman" w:hAnsi="Times New Roman" w:cs="Times New Roman"/>
          <w:sz w:val="28"/>
          <w:szCs w:val="28"/>
          <w:vertAlign w:val="baseline"/>
        </w:rPr>
        <w:t xml:space="preserve"> + 15 × 16</w:t>
      </w:r>
      <w:r>
        <w:rPr>
          <w:rFonts w:hint="default" w:ascii="Times New Roman" w:hAnsi="Times New Roman" w:cs="Times New Roman"/>
          <w:sz w:val="28"/>
          <w:szCs w:val="28"/>
          <w:vertAlign w:val="superscript"/>
        </w:rPr>
        <w:t>1</w:t>
      </w:r>
      <w:r>
        <w:rPr>
          <w:rFonts w:hint="default" w:ascii="Times New Roman" w:hAnsi="Times New Roman" w:cs="Times New Roman"/>
          <w:sz w:val="28"/>
          <w:szCs w:val="28"/>
          <w:vertAlign w:val="baseline"/>
        </w:rPr>
        <w:t xml:space="preserve"> + 0 × 16</w:t>
      </w:r>
      <w:r>
        <w:rPr>
          <w:rFonts w:hint="default" w:ascii="Times New Roman" w:hAnsi="Times New Roman" w:cs="Times New Roman"/>
          <w:sz w:val="28"/>
          <w:szCs w:val="28"/>
          <w:vertAlign w:val="superscript"/>
        </w:rPr>
        <w:t>0</w:t>
      </w:r>
      <w:r>
        <w:rPr>
          <w:rFonts w:hint="default" w:ascii="Times New Roman" w:hAnsi="Times New Roman" w:cs="Times New Roman"/>
          <w:sz w:val="28"/>
          <w:szCs w:val="28"/>
          <w:vertAlign w:val="baseline"/>
        </w:rPr>
        <w:t xml:space="preserve"> =2800</w:t>
      </w:r>
      <w:r>
        <w:rPr>
          <w:rFonts w:hint="default" w:ascii="Times New Roman" w:hAnsi="Times New Roman" w:cs="Times New Roman"/>
          <w:sz w:val="28"/>
          <w:szCs w:val="28"/>
          <w:vertAlign w:val="subscript"/>
        </w:rPr>
        <w:t>10</w:t>
      </w:r>
    </w:p>
    <w:p>
      <w:pPr>
        <w:spacing w:after="0"/>
        <w:rPr>
          <w:rFonts w:hint="default" w:ascii="Times New Roman" w:hAnsi="Times New Roman" w:cs="Times New Roman"/>
          <w:sz w:val="28"/>
          <w:szCs w:val="28"/>
        </w:rPr>
        <w:sectPr>
          <w:pgSz w:w="11900" w:h="16840"/>
          <w:pgMar w:top="1600" w:right="1680" w:bottom="2580" w:left="1680" w:header="0" w:footer="2382"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9"/>
        <w:rPr>
          <w:rFonts w:hint="default" w:ascii="Times New Roman" w:hAnsi="Times New Roman" w:cs="Times New Roman"/>
          <w:sz w:val="28"/>
          <w:szCs w:val="28"/>
        </w:rPr>
      </w:pPr>
    </w:p>
    <w:p>
      <w:pPr>
        <w:pStyle w:val="4"/>
        <w:numPr>
          <w:ilvl w:val="1"/>
          <w:numId w:val="5"/>
        </w:numPr>
        <w:tabs>
          <w:tab w:val="left" w:pos="759"/>
        </w:tabs>
        <w:spacing w:before="88" w:after="0" w:line="240" w:lineRule="auto"/>
        <w:ind w:left="758" w:right="0" w:hanging="455"/>
        <w:jc w:val="both"/>
        <w:rPr>
          <w:rFonts w:hint="default" w:ascii="Times New Roman" w:hAnsi="Times New Roman" w:cs="Times New Roman"/>
          <w:sz w:val="28"/>
          <w:szCs w:val="28"/>
        </w:rPr>
      </w:pPr>
      <w:r>
        <w:rPr>
          <w:rFonts w:hint="default" w:ascii="Times New Roman" w:hAnsi="Times New Roman" w:cs="Times New Roman"/>
          <w:w w:val="105"/>
          <w:sz w:val="28"/>
          <w:szCs w:val="28"/>
        </w:rPr>
        <w:t xml:space="preserve">Chuyển </w:t>
      </w:r>
      <w:r>
        <w:rPr>
          <w:rFonts w:hint="default" w:cs="Times New Roman"/>
          <w:w w:val="105"/>
          <w:sz w:val="28"/>
          <w:szCs w:val="28"/>
          <w:lang w:val="en-US"/>
        </w:rPr>
        <w:t>đ</w:t>
      </w:r>
      <w:r>
        <w:rPr>
          <w:rFonts w:hint="default" w:ascii="Times New Roman" w:hAnsi="Times New Roman" w:cs="Times New Roman"/>
          <w:w w:val="105"/>
          <w:sz w:val="28"/>
          <w:szCs w:val="28"/>
        </w:rPr>
        <w:t xml:space="preserve">ổi biểu diễn số ở hệ thập phân sang hệ </w:t>
      </w:r>
      <w:r>
        <w:rPr>
          <w:rFonts w:hint="default" w:cs="Times New Roman"/>
          <w:w w:val="105"/>
          <w:sz w:val="28"/>
          <w:szCs w:val="28"/>
          <w:lang w:val="en-US"/>
        </w:rPr>
        <w:t>đ</w:t>
      </w:r>
      <w:r>
        <w:rPr>
          <w:rFonts w:hint="default" w:ascii="Times New Roman" w:hAnsi="Times New Roman" w:cs="Times New Roman"/>
          <w:w w:val="105"/>
          <w:sz w:val="28"/>
          <w:szCs w:val="28"/>
        </w:rPr>
        <w:t>ếm cơ số</w:t>
      </w:r>
      <w:r>
        <w:rPr>
          <w:rFonts w:hint="default" w:ascii="Times New Roman" w:hAnsi="Times New Roman" w:cs="Times New Roman"/>
          <w:spacing w:val="-3"/>
          <w:w w:val="105"/>
          <w:sz w:val="28"/>
          <w:szCs w:val="28"/>
        </w:rPr>
        <w:t xml:space="preserve"> </w:t>
      </w:r>
      <w:r>
        <w:rPr>
          <w:rFonts w:hint="default" w:ascii="Times New Roman" w:hAnsi="Times New Roman" w:cs="Times New Roman"/>
          <w:w w:val="105"/>
          <w:sz w:val="28"/>
          <w:szCs w:val="28"/>
        </w:rPr>
        <w:t>khác</w:t>
      </w:r>
    </w:p>
    <w:p>
      <w:pPr>
        <w:pStyle w:val="7"/>
        <w:spacing w:before="116" w:line="264" w:lineRule="auto"/>
        <w:ind w:left="304" w:right="293"/>
        <w:jc w:val="both"/>
        <w:rPr>
          <w:rFonts w:hint="default" w:ascii="Times New Roman" w:hAnsi="Times New Roman" w:cs="Times New Roman"/>
          <w:sz w:val="28"/>
          <w:szCs w:val="28"/>
        </w:rPr>
      </w:pPr>
      <w:r>
        <w:rPr>
          <w:rFonts w:hint="default" w:cs="Times New Roman"/>
          <w:sz w:val="28"/>
          <w:szCs w:val="28"/>
          <w:lang w:val="en-US"/>
        </w:rPr>
        <w:t>Đ</w:t>
      </w:r>
      <w:r>
        <w:rPr>
          <w:rFonts w:hint="default" w:ascii="Times New Roman" w:hAnsi="Times New Roman" w:cs="Times New Roman"/>
          <w:sz w:val="28"/>
          <w:szCs w:val="28"/>
        </w:rPr>
        <w:t xml:space="preserve">ể chuyển </w:t>
      </w:r>
      <w:r>
        <w:rPr>
          <w:rFonts w:hint="default" w:cs="Times New Roman"/>
          <w:sz w:val="28"/>
          <w:szCs w:val="28"/>
          <w:lang w:val="en-US"/>
        </w:rPr>
        <w:t>đ</w:t>
      </w:r>
      <w:r>
        <w:rPr>
          <w:rFonts w:hint="default" w:ascii="Times New Roman" w:hAnsi="Times New Roman" w:cs="Times New Roman"/>
          <w:sz w:val="28"/>
          <w:szCs w:val="28"/>
        </w:rPr>
        <w:t xml:space="preserve">ổi biểu diễn một số ở hệ thập phân sang hệ </w:t>
      </w:r>
      <w:r>
        <w:rPr>
          <w:rFonts w:hint="default" w:cs="Times New Roman"/>
          <w:sz w:val="28"/>
          <w:szCs w:val="28"/>
          <w:lang w:val="en-US"/>
        </w:rPr>
        <w:t>đ</w:t>
      </w:r>
      <w:r>
        <w:rPr>
          <w:rFonts w:hint="default" w:ascii="Times New Roman" w:hAnsi="Times New Roman" w:cs="Times New Roman"/>
          <w:sz w:val="28"/>
          <w:szCs w:val="28"/>
        </w:rPr>
        <w:t xml:space="preserve">ếm cơ số khác, trước hết ta tách phần nguyên và phần phân rồi tiến hành chuyển </w:t>
      </w:r>
      <w:r>
        <w:rPr>
          <w:rFonts w:hint="default" w:cs="Times New Roman"/>
          <w:sz w:val="28"/>
          <w:szCs w:val="28"/>
          <w:lang w:val="en-US"/>
        </w:rPr>
        <w:t>đ</w:t>
      </w:r>
      <w:r>
        <w:rPr>
          <w:rFonts w:hint="default" w:ascii="Times New Roman" w:hAnsi="Times New Roman" w:cs="Times New Roman"/>
          <w:sz w:val="28"/>
          <w:szCs w:val="28"/>
        </w:rPr>
        <w:t xml:space="preserve">ổi từng phần, sau </w:t>
      </w:r>
      <w:r>
        <w:rPr>
          <w:rFonts w:hint="default" w:cs="Times New Roman"/>
          <w:sz w:val="28"/>
          <w:szCs w:val="28"/>
          <w:lang w:val="en-US"/>
        </w:rPr>
        <w:t>đ</w:t>
      </w:r>
      <w:r>
        <w:rPr>
          <w:rFonts w:hint="default" w:ascii="Times New Roman" w:hAnsi="Times New Roman" w:cs="Times New Roman"/>
          <w:sz w:val="28"/>
          <w:szCs w:val="28"/>
        </w:rPr>
        <w:t>ó ghép</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lại.</w:t>
      </w:r>
    </w:p>
    <w:p>
      <w:pPr>
        <w:pStyle w:val="7"/>
        <w:spacing w:before="59"/>
        <w:ind w:left="304"/>
        <w:jc w:val="both"/>
        <w:rPr>
          <w:rFonts w:hint="default" w:ascii="Times New Roman" w:hAnsi="Times New Roman" w:cs="Times New Roman"/>
          <w:sz w:val="28"/>
          <w:szCs w:val="28"/>
        </w:rPr>
      </w:pPr>
      <w:r>
        <w:rPr>
          <w:rFonts w:hint="default" w:ascii="Times New Roman" w:hAnsi="Times New Roman" w:cs="Times New Roman"/>
          <w:sz w:val="28"/>
          <w:szCs w:val="28"/>
        </w:rPr>
        <w:t xml:space="preserve">Chuyển </w:t>
      </w:r>
      <w:r>
        <w:rPr>
          <w:rFonts w:hint="default" w:cs="Times New Roman"/>
          <w:sz w:val="28"/>
          <w:szCs w:val="28"/>
          <w:lang w:val="en-US"/>
        </w:rPr>
        <w:t>đ</w:t>
      </w:r>
      <w:r>
        <w:rPr>
          <w:rFonts w:hint="default" w:ascii="Times New Roman" w:hAnsi="Times New Roman" w:cs="Times New Roman"/>
          <w:sz w:val="28"/>
          <w:szCs w:val="28"/>
        </w:rPr>
        <w:t>ổi biểu diễn phần nguyên: Từ (1) ta lấy phần nguyên:</w:t>
      </w:r>
    </w:p>
    <w:p>
      <w:pPr>
        <w:pStyle w:val="7"/>
        <w:spacing w:before="102"/>
        <w:ind w:left="311" w:right="304"/>
        <w:jc w:val="center"/>
        <w:rPr>
          <w:rFonts w:hint="default" w:ascii="Times New Roman" w:hAnsi="Times New Roman" w:cs="Times New Roman"/>
          <w:sz w:val="28"/>
          <w:szCs w:val="28"/>
        </w:rPr>
      </w:pPr>
      <w:r>
        <w:rPr>
          <w:rFonts w:hint="default" w:ascii="Times New Roman" w:hAnsi="Times New Roman" w:cs="Times New Roman"/>
          <w:sz w:val="28"/>
          <w:szCs w:val="28"/>
        </w:rPr>
        <w:t>X = d</w:t>
      </w:r>
      <w:r>
        <w:rPr>
          <w:rFonts w:hint="default" w:ascii="Times New Roman" w:hAnsi="Times New Roman" w:cs="Times New Roman"/>
          <w:sz w:val="28"/>
          <w:szCs w:val="28"/>
          <w:vertAlign w:val="subscript"/>
        </w:rPr>
        <w:t>n</w:t>
      </w:r>
      <w:r>
        <w:rPr>
          <w:rFonts w:hint="default" w:ascii="Times New Roman" w:hAnsi="Times New Roman" w:cs="Times New Roman"/>
          <w:sz w:val="28"/>
          <w:szCs w:val="28"/>
          <w:vertAlign w:val="baseline"/>
        </w:rPr>
        <w:t>b</w:t>
      </w:r>
      <w:r>
        <w:rPr>
          <w:rFonts w:hint="default" w:ascii="Times New Roman" w:hAnsi="Times New Roman" w:cs="Times New Roman"/>
          <w:sz w:val="28"/>
          <w:szCs w:val="28"/>
          <w:vertAlign w:val="superscript"/>
        </w:rPr>
        <w:t>n</w:t>
      </w:r>
      <w:r>
        <w:rPr>
          <w:rFonts w:hint="default" w:ascii="Times New Roman" w:hAnsi="Times New Roman" w:cs="Times New Roman"/>
          <w:sz w:val="28"/>
          <w:szCs w:val="28"/>
          <w:vertAlign w:val="baseline"/>
        </w:rPr>
        <w:t xml:space="preserve"> + d</w:t>
      </w:r>
      <w:r>
        <w:rPr>
          <w:rFonts w:hint="default" w:ascii="Times New Roman" w:hAnsi="Times New Roman" w:cs="Times New Roman"/>
          <w:sz w:val="28"/>
          <w:szCs w:val="28"/>
          <w:vertAlign w:val="subscript"/>
        </w:rPr>
        <w:t>n–1</w:t>
      </w:r>
      <w:r>
        <w:rPr>
          <w:rFonts w:hint="default" w:ascii="Times New Roman" w:hAnsi="Times New Roman" w:cs="Times New Roman"/>
          <w:sz w:val="28"/>
          <w:szCs w:val="28"/>
          <w:vertAlign w:val="baseline"/>
        </w:rPr>
        <w:t>b</w:t>
      </w:r>
      <w:r>
        <w:rPr>
          <w:rFonts w:hint="default" w:ascii="Times New Roman" w:hAnsi="Times New Roman" w:cs="Times New Roman"/>
          <w:sz w:val="28"/>
          <w:szCs w:val="28"/>
          <w:vertAlign w:val="superscript"/>
        </w:rPr>
        <w:t>n–1</w:t>
      </w:r>
      <w:r>
        <w:rPr>
          <w:rFonts w:hint="default" w:ascii="Times New Roman" w:hAnsi="Times New Roman" w:cs="Times New Roman"/>
          <w:sz w:val="28"/>
          <w:szCs w:val="28"/>
          <w:vertAlign w:val="baseline"/>
        </w:rPr>
        <w:t xml:space="preserve"> +. . . + d</w:t>
      </w:r>
      <w:r>
        <w:rPr>
          <w:rFonts w:hint="default" w:ascii="Times New Roman" w:hAnsi="Times New Roman" w:cs="Times New Roman"/>
          <w:sz w:val="28"/>
          <w:szCs w:val="28"/>
          <w:vertAlign w:val="subscript"/>
        </w:rPr>
        <w:t>0</w:t>
      </w:r>
      <w:r>
        <w:rPr>
          <w:rFonts w:hint="default" w:ascii="Times New Roman" w:hAnsi="Times New Roman" w:cs="Times New Roman"/>
          <w:sz w:val="28"/>
          <w:szCs w:val="28"/>
          <w:vertAlign w:val="baseline"/>
        </w:rPr>
        <w:t xml:space="preserve"> (trong đó 0 ≤ d</w:t>
      </w:r>
      <w:r>
        <w:rPr>
          <w:rFonts w:hint="default" w:ascii="Times New Roman" w:hAnsi="Times New Roman" w:cs="Times New Roman"/>
          <w:sz w:val="28"/>
          <w:szCs w:val="28"/>
          <w:vertAlign w:val="subscript"/>
        </w:rPr>
        <w:t>i</w:t>
      </w:r>
      <w:r>
        <w:rPr>
          <w:rFonts w:hint="default" w:ascii="Times New Roman" w:hAnsi="Times New Roman" w:cs="Times New Roman"/>
          <w:sz w:val="28"/>
          <w:szCs w:val="28"/>
          <w:vertAlign w:val="baseline"/>
        </w:rPr>
        <w:t xml:space="preserve"> € b).</w:t>
      </w:r>
    </w:p>
    <w:p>
      <w:pPr>
        <w:pStyle w:val="7"/>
        <w:spacing w:before="187" w:line="256" w:lineRule="auto"/>
        <w:ind w:left="304" w:right="295"/>
        <w:jc w:val="both"/>
        <w:rPr>
          <w:rFonts w:hint="default" w:ascii="Times New Roman" w:hAnsi="Times New Roman" w:cs="Times New Roman"/>
          <w:sz w:val="28"/>
          <w:szCs w:val="28"/>
        </w:rPr>
      </w:pPr>
      <w:r>
        <w:rPr>
          <w:rFonts w:hint="default" w:ascii="Times New Roman" w:hAnsi="Times New Roman" w:cs="Times New Roman"/>
          <w:sz w:val="28"/>
          <w:szCs w:val="28"/>
        </w:rPr>
        <w:t>Do 0 ≤ d</w:t>
      </w:r>
      <w:r>
        <w:rPr>
          <w:rFonts w:hint="default" w:ascii="Times New Roman" w:hAnsi="Times New Roman" w:cs="Times New Roman"/>
          <w:sz w:val="28"/>
          <w:szCs w:val="28"/>
          <w:vertAlign w:val="subscript"/>
        </w:rPr>
        <w:t>0</w:t>
      </w:r>
      <w:r>
        <w:rPr>
          <w:rFonts w:hint="default" w:ascii="Times New Roman" w:hAnsi="Times New Roman" w:cs="Times New Roman"/>
          <w:sz w:val="28"/>
          <w:szCs w:val="28"/>
          <w:vertAlign w:val="baseline"/>
        </w:rPr>
        <w:t xml:space="preserve"> € b nên khi chia X cho b thì phần dư của phép chia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ó là d</w:t>
      </w:r>
      <w:r>
        <w:rPr>
          <w:rFonts w:hint="default" w:ascii="Times New Roman" w:hAnsi="Times New Roman" w:cs="Times New Roman"/>
          <w:position w:val="-5"/>
          <w:sz w:val="28"/>
          <w:szCs w:val="28"/>
          <w:vertAlign w:val="baseline"/>
        </w:rPr>
        <w:t xml:space="preserve">0 </w:t>
      </w:r>
      <w:r>
        <w:rPr>
          <w:rFonts w:hint="default" w:ascii="Times New Roman" w:hAnsi="Times New Roman" w:cs="Times New Roman"/>
          <w:sz w:val="28"/>
          <w:szCs w:val="28"/>
          <w:vertAlign w:val="baseline"/>
        </w:rPr>
        <w:t>còn thương số X1 sẽ là: d</w:t>
      </w:r>
      <w:r>
        <w:rPr>
          <w:rFonts w:hint="default" w:ascii="Times New Roman" w:hAnsi="Times New Roman" w:cs="Times New Roman"/>
          <w:position w:val="-5"/>
          <w:sz w:val="28"/>
          <w:szCs w:val="28"/>
          <w:vertAlign w:val="baseline"/>
        </w:rPr>
        <w:t>n</w:t>
      </w:r>
      <w:r>
        <w:rPr>
          <w:rFonts w:hint="default" w:ascii="Times New Roman" w:hAnsi="Times New Roman" w:cs="Times New Roman"/>
          <w:sz w:val="28"/>
          <w:szCs w:val="28"/>
          <w:vertAlign w:val="baseline"/>
        </w:rPr>
        <w:t>b</w:t>
      </w:r>
      <w:r>
        <w:rPr>
          <w:rFonts w:hint="default" w:ascii="Times New Roman" w:hAnsi="Times New Roman" w:cs="Times New Roman"/>
          <w:sz w:val="28"/>
          <w:szCs w:val="28"/>
          <w:vertAlign w:val="superscript"/>
        </w:rPr>
        <w:t>n—1</w:t>
      </w:r>
      <w:r>
        <w:rPr>
          <w:rFonts w:hint="default" w:ascii="Times New Roman" w:hAnsi="Times New Roman" w:cs="Times New Roman"/>
          <w:sz w:val="28"/>
          <w:szCs w:val="28"/>
          <w:vertAlign w:val="baseline"/>
        </w:rPr>
        <w:t xml:space="preserve"> + d</w:t>
      </w:r>
      <w:r>
        <w:rPr>
          <w:rFonts w:hint="default" w:ascii="Times New Roman" w:hAnsi="Times New Roman" w:cs="Times New Roman"/>
          <w:position w:val="-5"/>
          <w:sz w:val="28"/>
          <w:szCs w:val="28"/>
          <w:vertAlign w:val="baseline"/>
        </w:rPr>
        <w:t>n—1</w:t>
      </w:r>
      <w:r>
        <w:rPr>
          <w:rFonts w:hint="default" w:ascii="Times New Roman" w:hAnsi="Times New Roman" w:cs="Times New Roman"/>
          <w:sz w:val="28"/>
          <w:szCs w:val="28"/>
          <w:vertAlign w:val="baseline"/>
        </w:rPr>
        <w:t>b</w:t>
      </w:r>
      <w:r>
        <w:rPr>
          <w:rFonts w:hint="default" w:ascii="Times New Roman" w:hAnsi="Times New Roman" w:cs="Times New Roman"/>
          <w:sz w:val="28"/>
          <w:szCs w:val="28"/>
          <w:vertAlign w:val="superscript"/>
        </w:rPr>
        <w:t>n—2</w:t>
      </w:r>
      <w:r>
        <w:rPr>
          <w:rFonts w:hint="default" w:ascii="Times New Roman" w:hAnsi="Times New Roman" w:cs="Times New Roman"/>
          <w:sz w:val="28"/>
          <w:szCs w:val="28"/>
          <w:vertAlign w:val="baseline"/>
        </w:rPr>
        <w:t xml:space="preserve"> +. . . + </w:t>
      </w:r>
      <w:r>
        <w:rPr>
          <w:rFonts w:hint="default" w:ascii="Times New Roman" w:hAnsi="Times New Roman" w:cs="Times New Roman"/>
          <w:spacing w:val="3"/>
          <w:sz w:val="28"/>
          <w:szCs w:val="28"/>
          <w:vertAlign w:val="baseline"/>
        </w:rPr>
        <w:t>d</w:t>
      </w:r>
      <w:r>
        <w:rPr>
          <w:rFonts w:hint="default" w:ascii="Times New Roman" w:hAnsi="Times New Roman" w:cs="Times New Roman"/>
          <w:spacing w:val="3"/>
          <w:position w:val="-5"/>
          <w:sz w:val="28"/>
          <w:szCs w:val="28"/>
          <w:vertAlign w:val="baseline"/>
        </w:rPr>
        <w:t>1</w:t>
      </w:r>
      <w:r>
        <w:rPr>
          <w:rFonts w:hint="default" w:ascii="Times New Roman" w:hAnsi="Times New Roman" w:cs="Times New Roman"/>
          <w:spacing w:val="3"/>
          <w:sz w:val="28"/>
          <w:szCs w:val="28"/>
          <w:vertAlign w:val="baseline"/>
        </w:rPr>
        <w:t xml:space="preserve">. </w:t>
      </w:r>
      <w:r>
        <w:rPr>
          <w:rFonts w:hint="default" w:ascii="Times New Roman" w:hAnsi="Times New Roman" w:cs="Times New Roman"/>
          <w:sz w:val="28"/>
          <w:szCs w:val="28"/>
          <w:vertAlign w:val="baseline"/>
        </w:rPr>
        <w:t>Tương tự d</w:t>
      </w:r>
      <w:r>
        <w:rPr>
          <w:rFonts w:hint="default" w:ascii="Times New Roman" w:hAnsi="Times New Roman" w:cs="Times New Roman"/>
          <w:position w:val="-5"/>
          <w:sz w:val="28"/>
          <w:szCs w:val="28"/>
          <w:vertAlign w:val="baseline"/>
        </w:rPr>
        <w:t xml:space="preserve">1 </w:t>
      </w:r>
      <w:r>
        <w:rPr>
          <w:rFonts w:hint="default" w:ascii="Times New Roman" w:hAnsi="Times New Roman" w:cs="Times New Roman"/>
          <w:sz w:val="28"/>
          <w:szCs w:val="28"/>
          <w:vertAlign w:val="baseline"/>
        </w:rPr>
        <w:t xml:space="preserve">là phần dư của phép chia X1 cho </w:t>
      </w:r>
      <w:r>
        <w:rPr>
          <w:rFonts w:hint="default" w:ascii="Times New Roman" w:hAnsi="Times New Roman" w:cs="Times New Roman"/>
          <w:spacing w:val="2"/>
          <w:sz w:val="28"/>
          <w:szCs w:val="28"/>
          <w:vertAlign w:val="baseline"/>
        </w:rPr>
        <w:t xml:space="preserve">b. </w:t>
      </w:r>
      <w:r>
        <w:rPr>
          <w:rFonts w:hint="default" w:ascii="Times New Roman" w:hAnsi="Times New Roman" w:cs="Times New Roman"/>
          <w:sz w:val="28"/>
          <w:szCs w:val="28"/>
          <w:vertAlign w:val="baseline"/>
        </w:rPr>
        <w:t xml:space="preserve">Quá trình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ược lặp cho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ến khi nhận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ược thương bằng</w:t>
      </w:r>
      <w:r>
        <w:rPr>
          <w:rFonts w:hint="default" w:ascii="Times New Roman" w:hAnsi="Times New Roman" w:cs="Times New Roman"/>
          <w:spacing w:val="-9"/>
          <w:sz w:val="28"/>
          <w:szCs w:val="28"/>
          <w:vertAlign w:val="baseline"/>
        </w:rPr>
        <w:t xml:space="preserve"> </w:t>
      </w:r>
      <w:r>
        <w:rPr>
          <w:rFonts w:hint="default" w:ascii="Times New Roman" w:hAnsi="Times New Roman" w:cs="Times New Roman"/>
          <w:sz w:val="28"/>
          <w:szCs w:val="28"/>
          <w:vertAlign w:val="baseline"/>
        </w:rPr>
        <w:t>0.</w:t>
      </w:r>
    </w:p>
    <w:p>
      <w:pPr>
        <w:pStyle w:val="7"/>
        <w:spacing w:before="69"/>
        <w:ind w:left="304"/>
        <w:jc w:val="both"/>
        <w:rPr>
          <w:rFonts w:hint="default" w:ascii="Times New Roman" w:hAnsi="Times New Roman" w:cs="Times New Roman"/>
          <w:sz w:val="28"/>
          <w:szCs w:val="28"/>
        </w:rPr>
      </w:pPr>
      <w:r>
        <w:rPr>
          <w:rFonts w:hint="default" w:ascii="Times New Roman" w:hAnsi="Times New Roman" w:cs="Times New Roman"/>
          <w:sz w:val="28"/>
          <w:szCs w:val="28"/>
        </w:rPr>
        <w:t xml:space="preserve">Chuyển </w:t>
      </w:r>
      <w:r>
        <w:rPr>
          <w:rFonts w:hint="default" w:cs="Times New Roman"/>
          <w:sz w:val="28"/>
          <w:szCs w:val="28"/>
          <w:lang w:val="en-US"/>
        </w:rPr>
        <w:t>đ</w:t>
      </w:r>
      <w:r>
        <w:rPr>
          <w:rFonts w:hint="default" w:ascii="Times New Roman" w:hAnsi="Times New Roman" w:cs="Times New Roman"/>
          <w:sz w:val="28"/>
          <w:szCs w:val="28"/>
        </w:rPr>
        <w:t>ổi biểu diễn phần phân: Từ (1) ta lấy phần sau dấu phẩy:</w:t>
      </w:r>
    </w:p>
    <w:p>
      <w:pPr>
        <w:pStyle w:val="7"/>
        <w:spacing w:before="105"/>
        <w:ind w:left="309" w:right="304"/>
        <w:jc w:val="center"/>
        <w:rPr>
          <w:rFonts w:hint="default" w:ascii="Times New Roman" w:hAnsi="Times New Roman" w:cs="Times New Roman"/>
          <w:sz w:val="28"/>
          <w:szCs w:val="28"/>
        </w:rPr>
      </w:pPr>
      <w:r>
        <w:rPr>
          <w:rFonts w:hint="default" w:ascii="Times New Roman" w:hAnsi="Times New Roman" w:cs="Times New Roman"/>
          <w:w w:val="97"/>
          <w:sz w:val="28"/>
          <w:szCs w:val="28"/>
        </w:rPr>
        <w:t>Y</w:t>
      </w:r>
      <w:r>
        <w:rPr>
          <w:rFonts w:hint="default" w:ascii="Times New Roman" w:hAnsi="Times New Roman" w:cs="Times New Roman"/>
          <w:sz w:val="28"/>
          <w:szCs w:val="28"/>
        </w:rPr>
        <w:t xml:space="preserve"> </w:t>
      </w:r>
      <w:r>
        <w:rPr>
          <w:rFonts w:hint="default" w:ascii="Times New Roman" w:hAnsi="Times New Roman" w:cs="Times New Roman"/>
          <w:spacing w:val="10"/>
          <w:sz w:val="28"/>
          <w:szCs w:val="28"/>
        </w:rPr>
        <w:t xml:space="preserve"> </w:t>
      </w:r>
      <w:r>
        <w:rPr>
          <w:rFonts w:hint="default" w:ascii="Times New Roman" w:hAnsi="Times New Roman" w:cs="Times New Roman"/>
          <w:w w:val="116"/>
          <w:sz w:val="28"/>
          <w:szCs w:val="28"/>
        </w:rPr>
        <w:t>=</w:t>
      </w:r>
      <w:r>
        <w:rPr>
          <w:rFonts w:hint="default" w:ascii="Times New Roman" w:hAnsi="Times New Roman" w:cs="Times New Roman"/>
          <w:sz w:val="28"/>
          <w:szCs w:val="28"/>
        </w:rPr>
        <w:t xml:space="preserve"> </w:t>
      </w:r>
      <w:r>
        <w:rPr>
          <w:rFonts w:hint="default" w:ascii="Times New Roman" w:hAnsi="Times New Roman" w:cs="Times New Roman"/>
          <w:spacing w:val="2"/>
          <w:sz w:val="28"/>
          <w:szCs w:val="28"/>
        </w:rPr>
        <w:t xml:space="preserve"> </w:t>
      </w:r>
      <w:r>
        <w:rPr>
          <w:rFonts w:hint="default" w:ascii="Times New Roman" w:hAnsi="Times New Roman" w:cs="Times New Roman"/>
          <w:w w:val="100"/>
          <w:sz w:val="28"/>
          <w:szCs w:val="28"/>
        </w:rPr>
        <w:t>d</w:t>
      </w:r>
      <w:r>
        <w:rPr>
          <w:rFonts w:hint="default" w:ascii="Times New Roman" w:hAnsi="Times New Roman" w:cs="Times New Roman"/>
          <w:w w:val="103"/>
          <w:sz w:val="28"/>
          <w:szCs w:val="28"/>
          <w:vertAlign w:val="subscript"/>
        </w:rPr>
        <w:t>–</w:t>
      </w:r>
      <w:r>
        <w:rPr>
          <w:rFonts w:hint="default" w:ascii="Times New Roman" w:hAnsi="Times New Roman" w:cs="Times New Roman"/>
          <w:spacing w:val="9"/>
          <w:w w:val="123"/>
          <w:sz w:val="28"/>
          <w:szCs w:val="28"/>
          <w:vertAlign w:val="subscript"/>
        </w:rPr>
        <w:t>1</w:t>
      </w:r>
      <w:r>
        <w:rPr>
          <w:rFonts w:hint="default" w:ascii="Times New Roman" w:hAnsi="Times New Roman" w:cs="Times New Roman"/>
          <w:spacing w:val="7"/>
          <w:w w:val="96"/>
          <w:sz w:val="28"/>
          <w:szCs w:val="28"/>
          <w:vertAlign w:val="baseline"/>
        </w:rPr>
        <w:t>b</w:t>
      </w:r>
      <w:r>
        <w:rPr>
          <w:rFonts w:hint="default" w:ascii="Times New Roman" w:hAnsi="Times New Roman" w:cs="Times New Roman"/>
          <w:w w:val="103"/>
          <w:sz w:val="28"/>
          <w:szCs w:val="28"/>
          <w:vertAlign w:val="superscript"/>
        </w:rPr>
        <w:t>–</w:t>
      </w:r>
      <w:r>
        <w:rPr>
          <w:rFonts w:hint="default" w:ascii="Times New Roman" w:hAnsi="Times New Roman" w:cs="Times New Roman"/>
          <w:w w:val="123"/>
          <w:sz w:val="28"/>
          <w:szCs w:val="28"/>
          <w:vertAlign w:val="superscript"/>
        </w:rPr>
        <w:t>1</w:t>
      </w:r>
      <w:r>
        <w:rPr>
          <w:rFonts w:hint="default" w:ascii="Times New Roman" w:hAnsi="Times New Roman" w:cs="Times New Roman"/>
          <w:spacing w:val="4"/>
          <w:sz w:val="28"/>
          <w:szCs w:val="28"/>
          <w:vertAlign w:val="baseline"/>
        </w:rPr>
        <w:t xml:space="preserve"> </w:t>
      </w:r>
      <w:r>
        <w:rPr>
          <w:rFonts w:hint="default" w:ascii="Times New Roman" w:hAnsi="Times New Roman" w:cs="Times New Roman"/>
          <w:w w:val="116"/>
          <w:sz w:val="28"/>
          <w:szCs w:val="28"/>
          <w:vertAlign w:val="baseline"/>
        </w:rPr>
        <w:t>+</w:t>
      </w:r>
      <w:r>
        <w:rPr>
          <w:rFonts w:hint="default" w:ascii="Times New Roman" w:hAnsi="Times New Roman" w:cs="Times New Roman"/>
          <w:spacing w:val="-5"/>
          <w:sz w:val="28"/>
          <w:szCs w:val="28"/>
          <w:vertAlign w:val="baseline"/>
        </w:rPr>
        <w:t xml:space="preserve"> </w:t>
      </w:r>
      <w:r>
        <w:rPr>
          <w:rFonts w:hint="default" w:ascii="Times New Roman" w:hAnsi="Times New Roman" w:cs="Times New Roman"/>
          <w:w w:val="76"/>
          <w:sz w:val="28"/>
          <w:szCs w:val="28"/>
          <w:vertAlign w:val="baseline"/>
        </w:rPr>
        <w:t>.</w:t>
      </w:r>
      <w:r>
        <w:rPr>
          <w:rFonts w:hint="default" w:ascii="Times New Roman" w:hAnsi="Times New Roman" w:cs="Times New Roman"/>
          <w:spacing w:val="-19"/>
          <w:sz w:val="28"/>
          <w:szCs w:val="28"/>
          <w:vertAlign w:val="baseline"/>
        </w:rPr>
        <w:t xml:space="preserve"> </w:t>
      </w:r>
      <w:r>
        <w:rPr>
          <w:rFonts w:hint="default" w:ascii="Times New Roman" w:hAnsi="Times New Roman" w:cs="Times New Roman"/>
          <w:w w:val="76"/>
          <w:sz w:val="28"/>
          <w:szCs w:val="28"/>
          <w:vertAlign w:val="baseline"/>
        </w:rPr>
        <w:t>.</w:t>
      </w:r>
      <w:r>
        <w:rPr>
          <w:rFonts w:hint="default" w:ascii="Times New Roman" w:hAnsi="Times New Roman" w:cs="Times New Roman"/>
          <w:spacing w:val="-19"/>
          <w:sz w:val="28"/>
          <w:szCs w:val="28"/>
          <w:vertAlign w:val="baseline"/>
        </w:rPr>
        <w:t xml:space="preserve"> </w:t>
      </w:r>
      <w:r>
        <w:rPr>
          <w:rFonts w:hint="default" w:ascii="Times New Roman" w:hAnsi="Times New Roman" w:cs="Times New Roman"/>
          <w:w w:val="76"/>
          <w:sz w:val="28"/>
          <w:szCs w:val="28"/>
          <w:vertAlign w:val="baseline"/>
        </w:rPr>
        <w:t>.</w:t>
      </w:r>
      <w:r>
        <w:rPr>
          <w:rFonts w:hint="default" w:ascii="Times New Roman" w:hAnsi="Times New Roman" w:cs="Times New Roman"/>
          <w:spacing w:val="-19"/>
          <w:sz w:val="28"/>
          <w:szCs w:val="28"/>
          <w:vertAlign w:val="baseline"/>
        </w:rPr>
        <w:t xml:space="preserve"> </w:t>
      </w:r>
      <w:r>
        <w:rPr>
          <w:rFonts w:hint="default" w:ascii="Times New Roman" w:hAnsi="Times New Roman" w:cs="Times New Roman"/>
          <w:w w:val="116"/>
          <w:sz w:val="28"/>
          <w:szCs w:val="28"/>
          <w:vertAlign w:val="baseline"/>
        </w:rPr>
        <w:t>+</w:t>
      </w:r>
      <w:r>
        <w:rPr>
          <w:rFonts w:hint="default" w:ascii="Times New Roman" w:hAnsi="Times New Roman" w:cs="Times New Roman"/>
          <w:spacing w:val="-5"/>
          <w:sz w:val="28"/>
          <w:szCs w:val="28"/>
          <w:vertAlign w:val="baseline"/>
        </w:rPr>
        <w:t xml:space="preserve"> </w:t>
      </w:r>
      <w:r>
        <w:rPr>
          <w:rFonts w:hint="default" w:ascii="Times New Roman" w:hAnsi="Times New Roman" w:cs="Times New Roman"/>
          <w:w w:val="100"/>
          <w:sz w:val="28"/>
          <w:szCs w:val="28"/>
          <w:vertAlign w:val="baseline"/>
        </w:rPr>
        <w:t>d</w:t>
      </w:r>
      <w:r>
        <w:rPr>
          <w:rFonts w:hint="default" w:ascii="Times New Roman" w:hAnsi="Times New Roman" w:cs="Times New Roman"/>
          <w:w w:val="103"/>
          <w:sz w:val="28"/>
          <w:szCs w:val="28"/>
          <w:vertAlign w:val="subscript"/>
        </w:rPr>
        <w:t>–</w:t>
      </w:r>
      <w:r>
        <w:rPr>
          <w:rFonts w:hint="default" w:ascii="Times New Roman" w:hAnsi="Times New Roman" w:cs="Times New Roman"/>
          <w:smallCaps/>
          <w:spacing w:val="11"/>
          <w:w w:val="139"/>
          <w:sz w:val="28"/>
          <w:szCs w:val="28"/>
          <w:vertAlign w:val="subscript"/>
        </w:rPr>
        <w:t>n</w:t>
      </w:r>
      <w:r>
        <w:rPr>
          <w:rFonts w:hint="default" w:ascii="Times New Roman" w:hAnsi="Times New Roman" w:cs="Times New Roman"/>
          <w:smallCaps w:val="0"/>
          <w:spacing w:val="7"/>
          <w:w w:val="96"/>
          <w:sz w:val="28"/>
          <w:szCs w:val="28"/>
          <w:vertAlign w:val="baseline"/>
        </w:rPr>
        <w:t>b</w:t>
      </w:r>
      <w:r>
        <w:rPr>
          <w:rFonts w:hint="default" w:ascii="Times New Roman" w:hAnsi="Times New Roman" w:cs="Times New Roman"/>
          <w:smallCaps w:val="0"/>
          <w:w w:val="103"/>
          <w:sz w:val="28"/>
          <w:szCs w:val="28"/>
          <w:vertAlign w:val="superscript"/>
        </w:rPr>
        <w:t>–</w:t>
      </w:r>
      <w:r>
        <w:rPr>
          <w:rFonts w:hint="default" w:ascii="Times New Roman" w:hAnsi="Times New Roman" w:cs="Times New Roman"/>
          <w:smallCaps/>
          <w:spacing w:val="11"/>
          <w:w w:val="139"/>
          <w:sz w:val="28"/>
          <w:szCs w:val="28"/>
          <w:vertAlign w:val="superscript"/>
        </w:rPr>
        <w:t>n</w:t>
      </w:r>
      <w:r>
        <w:rPr>
          <w:rFonts w:hint="default" w:ascii="Times New Roman" w:hAnsi="Times New Roman" w:cs="Times New Roman"/>
          <w:smallCaps w:val="0"/>
          <w:w w:val="76"/>
          <w:sz w:val="28"/>
          <w:szCs w:val="28"/>
          <w:vertAlign w:val="baseline"/>
        </w:rPr>
        <w:t>.</w:t>
      </w:r>
    </w:p>
    <w:p>
      <w:pPr>
        <w:pStyle w:val="7"/>
        <w:spacing w:before="166"/>
        <w:ind w:left="303" w:right="304"/>
        <w:jc w:val="center"/>
        <w:rPr>
          <w:rFonts w:hint="default" w:ascii="Times New Roman" w:hAnsi="Times New Roman" w:cs="Times New Roman"/>
          <w:sz w:val="28"/>
          <w:szCs w:val="28"/>
        </w:rPr>
      </w:pPr>
      <w:r>
        <w:rPr>
          <w:rFonts w:hint="default" w:ascii="Times New Roman" w:hAnsi="Times New Roman" w:cs="Times New Roman"/>
          <w:spacing w:val="-1"/>
          <w:w w:val="97"/>
          <w:sz w:val="28"/>
          <w:szCs w:val="28"/>
        </w:rPr>
        <w:t>Y</w:t>
      </w:r>
      <w:r>
        <w:rPr>
          <w:rFonts w:hint="default" w:ascii="Times New Roman" w:hAnsi="Times New Roman" w:cs="Times New Roman"/>
          <w:w w:val="128"/>
          <w:sz w:val="28"/>
          <w:szCs w:val="28"/>
        </w:rPr>
        <w:t>1</w:t>
      </w:r>
      <w:r>
        <w:rPr>
          <w:rFonts w:hint="default" w:ascii="Times New Roman" w:hAnsi="Times New Roman" w:cs="Times New Roman"/>
          <w:spacing w:val="10"/>
          <w:sz w:val="28"/>
          <w:szCs w:val="28"/>
        </w:rPr>
        <w:t xml:space="preserve"> </w:t>
      </w:r>
      <w:r>
        <w:rPr>
          <w:rFonts w:hint="default" w:ascii="Times New Roman" w:hAnsi="Times New Roman" w:cs="Times New Roman"/>
          <w:w w:val="116"/>
          <w:sz w:val="28"/>
          <w:szCs w:val="28"/>
        </w:rPr>
        <w:t>=</w:t>
      </w:r>
      <w:r>
        <w:rPr>
          <w:rFonts w:hint="default" w:ascii="Times New Roman" w:hAnsi="Times New Roman" w:cs="Times New Roman"/>
          <w:spacing w:val="7"/>
          <w:sz w:val="28"/>
          <w:szCs w:val="28"/>
        </w:rPr>
        <w:t xml:space="preserve"> </w:t>
      </w:r>
      <w:r>
        <w:rPr>
          <w:rFonts w:hint="default" w:ascii="Times New Roman" w:hAnsi="Times New Roman" w:cs="Times New Roman"/>
          <w:w w:val="97"/>
          <w:sz w:val="28"/>
          <w:szCs w:val="28"/>
        </w:rPr>
        <w:t>Y</w:t>
      </w:r>
      <w:r>
        <w:rPr>
          <w:rFonts w:hint="default" w:ascii="Times New Roman" w:hAnsi="Times New Roman" w:cs="Times New Roman"/>
          <w:spacing w:val="1"/>
          <w:sz w:val="28"/>
          <w:szCs w:val="28"/>
        </w:rPr>
        <w:t xml:space="preserve"> </w:t>
      </w:r>
      <w:r>
        <w:rPr>
          <w:rFonts w:hint="default" w:ascii="Times New Roman" w:hAnsi="Times New Roman" w:cs="Times New Roman"/>
          <w:w w:val="111"/>
          <w:sz w:val="28"/>
          <w:szCs w:val="28"/>
        </w:rPr>
        <w:t>×</w:t>
      </w:r>
      <w:r>
        <w:rPr>
          <w:rFonts w:hint="default" w:ascii="Times New Roman" w:hAnsi="Times New Roman" w:cs="Times New Roman"/>
          <w:sz w:val="28"/>
          <w:szCs w:val="28"/>
        </w:rPr>
        <w:t xml:space="preserve"> </w:t>
      </w:r>
      <w:r>
        <w:rPr>
          <w:rFonts w:hint="default" w:ascii="Times New Roman" w:hAnsi="Times New Roman" w:cs="Times New Roman"/>
          <w:spacing w:val="-9"/>
          <w:sz w:val="28"/>
          <w:szCs w:val="28"/>
        </w:rPr>
        <w:t xml:space="preserve"> </w:t>
      </w:r>
      <w:r>
        <w:rPr>
          <w:rFonts w:hint="default" w:ascii="Times New Roman" w:hAnsi="Times New Roman" w:cs="Times New Roman"/>
          <w:w w:val="96"/>
          <w:sz w:val="28"/>
          <w:szCs w:val="28"/>
        </w:rPr>
        <w:t>b</w:t>
      </w:r>
      <w:r>
        <w:rPr>
          <w:rFonts w:hint="default" w:ascii="Times New Roman" w:hAnsi="Times New Roman" w:cs="Times New Roman"/>
          <w:sz w:val="28"/>
          <w:szCs w:val="28"/>
        </w:rPr>
        <w:t xml:space="preserve"> </w:t>
      </w:r>
      <w:r>
        <w:rPr>
          <w:rFonts w:hint="default" w:ascii="Times New Roman" w:hAnsi="Times New Roman" w:cs="Times New Roman"/>
          <w:spacing w:val="9"/>
          <w:sz w:val="28"/>
          <w:szCs w:val="28"/>
        </w:rPr>
        <w:t xml:space="preserve"> </w:t>
      </w:r>
      <w:r>
        <w:rPr>
          <w:rFonts w:hint="default" w:ascii="Times New Roman" w:hAnsi="Times New Roman" w:cs="Times New Roman"/>
          <w:w w:val="116"/>
          <w:sz w:val="28"/>
          <w:szCs w:val="28"/>
        </w:rPr>
        <w:t>=</w:t>
      </w:r>
      <w:r>
        <w:rPr>
          <w:rFonts w:hint="default" w:ascii="Times New Roman" w:hAnsi="Times New Roman" w:cs="Times New Roman"/>
          <w:sz w:val="28"/>
          <w:szCs w:val="28"/>
        </w:rPr>
        <w:t xml:space="preserve"> </w:t>
      </w:r>
      <w:r>
        <w:rPr>
          <w:rFonts w:hint="default" w:ascii="Times New Roman" w:hAnsi="Times New Roman" w:cs="Times New Roman"/>
          <w:spacing w:val="2"/>
          <w:sz w:val="28"/>
          <w:szCs w:val="28"/>
        </w:rPr>
        <w:t xml:space="preserve"> </w:t>
      </w:r>
      <w:r>
        <w:rPr>
          <w:rFonts w:hint="default" w:ascii="Times New Roman" w:hAnsi="Times New Roman" w:cs="Times New Roman"/>
          <w:w w:val="100"/>
          <w:sz w:val="28"/>
          <w:szCs w:val="28"/>
        </w:rPr>
        <w:t>d</w:t>
      </w:r>
      <w:r>
        <w:rPr>
          <w:rFonts w:hint="default" w:ascii="Times New Roman" w:hAnsi="Times New Roman" w:cs="Times New Roman"/>
          <w:w w:val="103"/>
          <w:sz w:val="28"/>
          <w:szCs w:val="28"/>
          <w:vertAlign w:val="subscript"/>
        </w:rPr>
        <w:t>–</w:t>
      </w:r>
      <w:r>
        <w:rPr>
          <w:rFonts w:hint="default" w:ascii="Times New Roman" w:hAnsi="Times New Roman" w:cs="Times New Roman"/>
          <w:w w:val="123"/>
          <w:sz w:val="28"/>
          <w:szCs w:val="28"/>
          <w:vertAlign w:val="subscript"/>
        </w:rPr>
        <w:t>1</w:t>
      </w:r>
      <w:r>
        <w:rPr>
          <w:rFonts w:hint="default" w:ascii="Times New Roman" w:hAnsi="Times New Roman" w:cs="Times New Roman"/>
          <w:spacing w:val="4"/>
          <w:sz w:val="28"/>
          <w:szCs w:val="28"/>
          <w:vertAlign w:val="baseline"/>
        </w:rPr>
        <w:t xml:space="preserve"> </w:t>
      </w:r>
      <w:r>
        <w:rPr>
          <w:rFonts w:hint="default" w:ascii="Times New Roman" w:hAnsi="Times New Roman" w:cs="Times New Roman"/>
          <w:w w:val="116"/>
          <w:sz w:val="28"/>
          <w:szCs w:val="28"/>
          <w:vertAlign w:val="baseline"/>
        </w:rPr>
        <w:t>+</w:t>
      </w:r>
      <w:r>
        <w:rPr>
          <w:rFonts w:hint="default" w:ascii="Times New Roman" w:hAnsi="Times New Roman" w:cs="Times New Roman"/>
          <w:spacing w:val="-5"/>
          <w:sz w:val="28"/>
          <w:szCs w:val="28"/>
          <w:vertAlign w:val="baseline"/>
        </w:rPr>
        <w:t xml:space="preserve"> </w:t>
      </w:r>
      <w:r>
        <w:rPr>
          <w:rFonts w:hint="default" w:ascii="Times New Roman" w:hAnsi="Times New Roman" w:cs="Times New Roman"/>
          <w:w w:val="100"/>
          <w:sz w:val="28"/>
          <w:szCs w:val="28"/>
          <w:vertAlign w:val="baseline"/>
        </w:rPr>
        <w:t>d</w:t>
      </w:r>
      <w:r>
        <w:rPr>
          <w:rFonts w:hint="default" w:ascii="Times New Roman" w:hAnsi="Times New Roman" w:cs="Times New Roman"/>
          <w:w w:val="103"/>
          <w:sz w:val="28"/>
          <w:szCs w:val="28"/>
          <w:vertAlign w:val="subscript"/>
        </w:rPr>
        <w:t>–</w:t>
      </w:r>
      <w:r>
        <w:rPr>
          <w:rFonts w:hint="default" w:ascii="Times New Roman" w:hAnsi="Times New Roman" w:cs="Times New Roman"/>
          <w:spacing w:val="9"/>
          <w:w w:val="94"/>
          <w:sz w:val="28"/>
          <w:szCs w:val="28"/>
          <w:vertAlign w:val="subscript"/>
        </w:rPr>
        <w:t>2</w:t>
      </w:r>
      <w:r>
        <w:rPr>
          <w:rFonts w:hint="default" w:ascii="Times New Roman" w:hAnsi="Times New Roman" w:cs="Times New Roman"/>
          <w:spacing w:val="7"/>
          <w:w w:val="96"/>
          <w:sz w:val="28"/>
          <w:szCs w:val="28"/>
          <w:vertAlign w:val="baseline"/>
        </w:rPr>
        <w:t>b</w:t>
      </w:r>
      <w:r>
        <w:rPr>
          <w:rFonts w:hint="default" w:ascii="Times New Roman" w:hAnsi="Times New Roman" w:cs="Times New Roman"/>
          <w:w w:val="103"/>
          <w:sz w:val="28"/>
          <w:szCs w:val="28"/>
          <w:vertAlign w:val="superscript"/>
        </w:rPr>
        <w:t>–</w:t>
      </w:r>
      <w:r>
        <w:rPr>
          <w:rFonts w:hint="default" w:ascii="Times New Roman" w:hAnsi="Times New Roman" w:cs="Times New Roman"/>
          <w:w w:val="123"/>
          <w:sz w:val="28"/>
          <w:szCs w:val="28"/>
          <w:vertAlign w:val="superscript"/>
        </w:rPr>
        <w:t>1</w:t>
      </w:r>
      <w:r>
        <w:rPr>
          <w:rFonts w:hint="default" w:ascii="Times New Roman" w:hAnsi="Times New Roman" w:cs="Times New Roman"/>
          <w:spacing w:val="1"/>
          <w:sz w:val="28"/>
          <w:szCs w:val="28"/>
          <w:vertAlign w:val="baseline"/>
        </w:rPr>
        <w:t xml:space="preserve"> </w:t>
      </w:r>
      <w:r>
        <w:rPr>
          <w:rFonts w:hint="default" w:ascii="Times New Roman" w:hAnsi="Times New Roman" w:cs="Times New Roman"/>
          <w:w w:val="116"/>
          <w:sz w:val="28"/>
          <w:szCs w:val="28"/>
          <w:vertAlign w:val="baseline"/>
        </w:rPr>
        <w:t>+</w:t>
      </w:r>
      <w:r>
        <w:rPr>
          <w:rFonts w:hint="default" w:ascii="Times New Roman" w:hAnsi="Times New Roman" w:cs="Times New Roman"/>
          <w:spacing w:val="-5"/>
          <w:sz w:val="28"/>
          <w:szCs w:val="28"/>
          <w:vertAlign w:val="baseline"/>
        </w:rPr>
        <w:t xml:space="preserve"> </w:t>
      </w:r>
      <w:r>
        <w:rPr>
          <w:rFonts w:hint="default" w:ascii="Times New Roman" w:hAnsi="Times New Roman" w:cs="Times New Roman"/>
          <w:w w:val="76"/>
          <w:sz w:val="28"/>
          <w:szCs w:val="28"/>
          <w:vertAlign w:val="baseline"/>
        </w:rPr>
        <w:t>.</w:t>
      </w:r>
      <w:r>
        <w:rPr>
          <w:rFonts w:hint="default" w:ascii="Times New Roman" w:hAnsi="Times New Roman" w:cs="Times New Roman"/>
          <w:spacing w:val="-19"/>
          <w:sz w:val="28"/>
          <w:szCs w:val="28"/>
          <w:vertAlign w:val="baseline"/>
        </w:rPr>
        <w:t xml:space="preserve"> </w:t>
      </w:r>
      <w:r>
        <w:rPr>
          <w:rFonts w:hint="default" w:ascii="Times New Roman" w:hAnsi="Times New Roman" w:cs="Times New Roman"/>
          <w:w w:val="76"/>
          <w:sz w:val="28"/>
          <w:szCs w:val="28"/>
          <w:vertAlign w:val="baseline"/>
        </w:rPr>
        <w:t>.</w:t>
      </w:r>
      <w:r>
        <w:rPr>
          <w:rFonts w:hint="default" w:ascii="Times New Roman" w:hAnsi="Times New Roman" w:cs="Times New Roman"/>
          <w:spacing w:val="-19"/>
          <w:sz w:val="28"/>
          <w:szCs w:val="28"/>
          <w:vertAlign w:val="baseline"/>
        </w:rPr>
        <w:t xml:space="preserve"> </w:t>
      </w:r>
      <w:r>
        <w:rPr>
          <w:rFonts w:hint="default" w:ascii="Times New Roman" w:hAnsi="Times New Roman" w:cs="Times New Roman"/>
          <w:w w:val="76"/>
          <w:sz w:val="28"/>
          <w:szCs w:val="28"/>
          <w:vertAlign w:val="baseline"/>
        </w:rPr>
        <w:t>.</w:t>
      </w:r>
      <w:r>
        <w:rPr>
          <w:rFonts w:hint="default" w:ascii="Times New Roman" w:hAnsi="Times New Roman" w:cs="Times New Roman"/>
          <w:spacing w:val="-19"/>
          <w:sz w:val="28"/>
          <w:szCs w:val="28"/>
          <w:vertAlign w:val="baseline"/>
        </w:rPr>
        <w:t xml:space="preserve"> </w:t>
      </w:r>
      <w:r>
        <w:rPr>
          <w:rFonts w:hint="default" w:ascii="Times New Roman" w:hAnsi="Times New Roman" w:cs="Times New Roman"/>
          <w:w w:val="116"/>
          <w:sz w:val="28"/>
          <w:szCs w:val="28"/>
          <w:vertAlign w:val="baseline"/>
        </w:rPr>
        <w:t>+</w:t>
      </w:r>
      <w:r>
        <w:rPr>
          <w:rFonts w:hint="default" w:ascii="Times New Roman" w:hAnsi="Times New Roman" w:cs="Times New Roman"/>
          <w:spacing w:val="-5"/>
          <w:sz w:val="28"/>
          <w:szCs w:val="28"/>
          <w:vertAlign w:val="baseline"/>
        </w:rPr>
        <w:t xml:space="preserve"> </w:t>
      </w:r>
      <w:r>
        <w:rPr>
          <w:rFonts w:hint="default" w:ascii="Times New Roman" w:hAnsi="Times New Roman" w:cs="Times New Roman"/>
          <w:w w:val="100"/>
          <w:sz w:val="28"/>
          <w:szCs w:val="28"/>
          <w:vertAlign w:val="baseline"/>
        </w:rPr>
        <w:t>d</w:t>
      </w:r>
      <w:r>
        <w:rPr>
          <w:rFonts w:hint="default" w:ascii="Times New Roman" w:hAnsi="Times New Roman" w:cs="Times New Roman"/>
          <w:w w:val="103"/>
          <w:sz w:val="28"/>
          <w:szCs w:val="28"/>
          <w:vertAlign w:val="subscript"/>
        </w:rPr>
        <w:t>–</w:t>
      </w:r>
      <w:r>
        <w:rPr>
          <w:rFonts w:hint="default" w:ascii="Times New Roman" w:hAnsi="Times New Roman" w:cs="Times New Roman"/>
          <w:smallCaps/>
          <w:spacing w:val="11"/>
          <w:w w:val="139"/>
          <w:sz w:val="28"/>
          <w:szCs w:val="28"/>
          <w:vertAlign w:val="subscript"/>
        </w:rPr>
        <w:t>n</w:t>
      </w:r>
      <w:r>
        <w:rPr>
          <w:rFonts w:hint="default" w:ascii="Times New Roman" w:hAnsi="Times New Roman" w:cs="Times New Roman"/>
          <w:smallCaps w:val="0"/>
          <w:spacing w:val="7"/>
          <w:w w:val="96"/>
          <w:sz w:val="28"/>
          <w:szCs w:val="28"/>
          <w:vertAlign w:val="baseline"/>
        </w:rPr>
        <w:t>b</w:t>
      </w:r>
      <w:r>
        <w:rPr>
          <w:rFonts w:hint="default" w:ascii="Times New Roman" w:hAnsi="Times New Roman" w:cs="Times New Roman"/>
          <w:smallCaps w:val="0"/>
          <w:w w:val="103"/>
          <w:sz w:val="28"/>
          <w:szCs w:val="28"/>
          <w:vertAlign w:val="superscript"/>
        </w:rPr>
        <w:t>–</w:t>
      </w:r>
      <w:r>
        <w:rPr>
          <w:rFonts w:hint="default" w:ascii="Times New Roman" w:hAnsi="Times New Roman" w:cs="Times New Roman"/>
          <w:smallCaps w:val="0"/>
          <w:spacing w:val="-2"/>
          <w:w w:val="101"/>
          <w:sz w:val="28"/>
          <w:szCs w:val="28"/>
          <w:vertAlign w:val="superscript"/>
        </w:rPr>
        <w:t>(</w:t>
      </w:r>
      <w:r>
        <w:rPr>
          <w:rFonts w:hint="default" w:ascii="Times New Roman" w:hAnsi="Times New Roman" w:cs="Times New Roman"/>
          <w:smallCaps/>
          <w:spacing w:val="3"/>
          <w:w w:val="139"/>
          <w:sz w:val="28"/>
          <w:szCs w:val="28"/>
          <w:vertAlign w:val="superscript"/>
        </w:rPr>
        <w:t>n</w:t>
      </w:r>
      <w:r>
        <w:rPr>
          <w:rFonts w:hint="default" w:ascii="Times New Roman" w:hAnsi="Times New Roman" w:cs="Times New Roman"/>
          <w:smallCaps w:val="0"/>
          <w:w w:val="103"/>
          <w:sz w:val="28"/>
          <w:szCs w:val="28"/>
          <w:vertAlign w:val="superscript"/>
        </w:rPr>
        <w:t>–</w:t>
      </w:r>
      <w:r>
        <w:rPr>
          <w:rFonts w:hint="default" w:ascii="Times New Roman" w:hAnsi="Times New Roman" w:cs="Times New Roman"/>
          <w:smallCaps w:val="0"/>
          <w:spacing w:val="-1"/>
          <w:w w:val="123"/>
          <w:sz w:val="28"/>
          <w:szCs w:val="28"/>
          <w:vertAlign w:val="superscript"/>
        </w:rPr>
        <w:t>1</w:t>
      </w:r>
      <w:r>
        <w:rPr>
          <w:rFonts w:hint="default" w:ascii="Times New Roman" w:hAnsi="Times New Roman" w:cs="Times New Roman"/>
          <w:smallCaps w:val="0"/>
          <w:w w:val="101"/>
          <w:sz w:val="28"/>
          <w:szCs w:val="28"/>
          <w:vertAlign w:val="superscript"/>
        </w:rPr>
        <w:t>)</w:t>
      </w:r>
    </w:p>
    <w:p>
      <w:pPr>
        <w:pStyle w:val="7"/>
        <w:spacing w:before="184" w:line="259" w:lineRule="auto"/>
        <w:ind w:left="304" w:right="295" w:hanging="1"/>
        <w:jc w:val="both"/>
        <w:rPr>
          <w:rFonts w:hint="default" w:ascii="Times New Roman" w:hAnsi="Times New Roman" w:cs="Times New Roman"/>
          <w:sz w:val="28"/>
          <w:szCs w:val="28"/>
        </w:rPr>
      </w:pPr>
      <w:r>
        <w:rPr>
          <w:rFonts w:hint="default" w:ascii="Times New Roman" w:hAnsi="Times New Roman" w:cs="Times New Roman"/>
          <w:spacing w:val="-1"/>
          <w:w w:val="99"/>
          <w:sz w:val="28"/>
          <w:szCs w:val="28"/>
        </w:rPr>
        <w:t>T</w:t>
      </w:r>
      <w:r>
        <w:rPr>
          <w:rFonts w:hint="default" w:ascii="Times New Roman" w:hAnsi="Times New Roman" w:cs="Times New Roman"/>
          <w:w w:val="99"/>
          <w:sz w:val="28"/>
          <w:szCs w:val="28"/>
        </w:rPr>
        <w:t>a</w:t>
      </w:r>
      <w:r>
        <w:rPr>
          <w:rFonts w:hint="default" w:ascii="Times New Roman" w:hAnsi="Times New Roman" w:cs="Times New Roman"/>
          <w:spacing w:val="-1"/>
          <w:sz w:val="28"/>
          <w:szCs w:val="28"/>
        </w:rPr>
        <w:t xml:space="preserve"> </w:t>
      </w:r>
      <w:r>
        <w:rPr>
          <w:rFonts w:hint="default" w:ascii="Times New Roman" w:hAnsi="Times New Roman" w:cs="Times New Roman"/>
          <w:w w:val="99"/>
          <w:sz w:val="28"/>
          <w:szCs w:val="28"/>
        </w:rPr>
        <w:t>nh</w:t>
      </w:r>
      <w:r>
        <w:rPr>
          <w:rFonts w:hint="default" w:ascii="Times New Roman" w:hAnsi="Times New Roman" w:cs="Times New Roman"/>
          <w:spacing w:val="-1"/>
          <w:w w:val="99"/>
          <w:sz w:val="28"/>
          <w:szCs w:val="28"/>
        </w:rPr>
        <w:t>ậ</w:t>
      </w:r>
      <w:r>
        <w:rPr>
          <w:rFonts w:hint="default" w:ascii="Times New Roman" w:hAnsi="Times New Roman" w:cs="Times New Roman"/>
          <w:w w:val="99"/>
          <w:sz w:val="28"/>
          <w:szCs w:val="28"/>
        </w:rPr>
        <w:t>n</w:t>
      </w:r>
      <w:r>
        <w:rPr>
          <w:rFonts w:hint="default" w:ascii="Times New Roman" w:hAnsi="Times New Roman" w:cs="Times New Roman"/>
          <w:spacing w:val="2"/>
          <w:sz w:val="28"/>
          <w:szCs w:val="28"/>
        </w:rPr>
        <w:t xml:space="preserve"> </w:t>
      </w:r>
      <w:r>
        <w:rPr>
          <w:rFonts w:hint="default" w:ascii="Times New Roman" w:hAnsi="Times New Roman" w:cs="Times New Roman"/>
          <w:w w:val="99"/>
          <w:sz w:val="28"/>
          <w:szCs w:val="28"/>
        </w:rPr>
        <w:t>th</w:t>
      </w:r>
      <w:r>
        <w:rPr>
          <w:rFonts w:hint="default" w:ascii="Times New Roman" w:hAnsi="Times New Roman" w:cs="Times New Roman"/>
          <w:spacing w:val="3"/>
          <w:w w:val="99"/>
          <w:sz w:val="28"/>
          <w:szCs w:val="28"/>
        </w:rPr>
        <w:t>ấ</w:t>
      </w:r>
      <w:r>
        <w:rPr>
          <w:rFonts w:hint="default" w:ascii="Times New Roman" w:hAnsi="Times New Roman" w:cs="Times New Roman"/>
          <w:w w:val="99"/>
          <w:sz w:val="28"/>
          <w:szCs w:val="28"/>
        </w:rPr>
        <w:t>y</w:t>
      </w:r>
      <w:r>
        <w:rPr>
          <w:rFonts w:hint="default" w:ascii="Times New Roman" w:hAnsi="Times New Roman" w:cs="Times New Roman"/>
          <w:spacing w:val="-3"/>
          <w:sz w:val="28"/>
          <w:szCs w:val="28"/>
        </w:rPr>
        <w:t xml:space="preserve"> </w:t>
      </w:r>
      <w:r>
        <w:rPr>
          <w:rFonts w:hint="default" w:ascii="Times New Roman" w:hAnsi="Times New Roman" w:cs="Times New Roman"/>
          <w:w w:val="100"/>
          <w:sz w:val="28"/>
          <w:szCs w:val="28"/>
        </w:rPr>
        <w:t>d</w:t>
      </w:r>
      <w:r>
        <w:rPr>
          <w:rFonts w:hint="default" w:ascii="Times New Roman" w:hAnsi="Times New Roman" w:cs="Times New Roman"/>
          <w:spacing w:val="-1"/>
          <w:w w:val="87"/>
          <w:position w:val="-5"/>
          <w:sz w:val="28"/>
          <w:szCs w:val="28"/>
        </w:rPr>
        <w:t>—</w:t>
      </w:r>
      <w:r>
        <w:rPr>
          <w:rFonts w:hint="default" w:ascii="Times New Roman" w:hAnsi="Times New Roman" w:cs="Times New Roman"/>
          <w:w w:val="129"/>
          <w:position w:val="-5"/>
          <w:sz w:val="28"/>
          <w:szCs w:val="28"/>
        </w:rPr>
        <w:t>1</w:t>
      </w:r>
      <w:r>
        <w:rPr>
          <w:rFonts w:hint="default" w:ascii="Times New Roman" w:hAnsi="Times New Roman" w:cs="Times New Roman"/>
          <w:position w:val="-5"/>
          <w:sz w:val="28"/>
          <w:szCs w:val="28"/>
        </w:rPr>
        <w:t xml:space="preserve"> </w:t>
      </w:r>
      <w:r>
        <w:rPr>
          <w:rFonts w:hint="default" w:ascii="Times New Roman" w:hAnsi="Times New Roman" w:cs="Times New Roman"/>
          <w:spacing w:val="-11"/>
          <w:position w:val="-5"/>
          <w:sz w:val="28"/>
          <w:szCs w:val="28"/>
        </w:rPr>
        <w:t xml:space="preserve"> </w:t>
      </w:r>
      <w:r>
        <w:rPr>
          <w:rFonts w:hint="default" w:ascii="Times New Roman" w:hAnsi="Times New Roman" w:cs="Times New Roman"/>
          <w:spacing w:val="-1"/>
          <w:w w:val="99"/>
          <w:sz w:val="28"/>
          <w:szCs w:val="28"/>
        </w:rPr>
        <w:t>c</w:t>
      </w:r>
      <w:r>
        <w:rPr>
          <w:rFonts w:hint="default" w:ascii="Times New Roman" w:hAnsi="Times New Roman" w:cs="Times New Roman"/>
          <w:w w:val="99"/>
          <w:sz w:val="28"/>
          <w:szCs w:val="28"/>
        </w:rPr>
        <w:t>hính</w:t>
      </w:r>
      <w:r>
        <w:rPr>
          <w:rFonts w:hint="default" w:ascii="Times New Roman" w:hAnsi="Times New Roman" w:cs="Times New Roman"/>
          <w:sz w:val="28"/>
          <w:szCs w:val="28"/>
        </w:rPr>
        <w:t xml:space="preserve"> </w:t>
      </w:r>
      <w:r>
        <w:rPr>
          <w:rFonts w:hint="default" w:ascii="Times New Roman" w:hAnsi="Times New Roman" w:cs="Times New Roman"/>
          <w:w w:val="99"/>
          <w:sz w:val="28"/>
          <w:szCs w:val="28"/>
        </w:rPr>
        <w:t>là</w:t>
      </w:r>
      <w:r>
        <w:rPr>
          <w:rFonts w:hint="default" w:ascii="Times New Roman" w:hAnsi="Times New Roman" w:cs="Times New Roman"/>
          <w:spacing w:val="1"/>
          <w:sz w:val="28"/>
          <w:szCs w:val="28"/>
        </w:rPr>
        <w:t xml:space="preserve"> </w:t>
      </w:r>
      <w:r>
        <w:rPr>
          <w:rFonts w:hint="default" w:ascii="Times New Roman" w:hAnsi="Times New Roman" w:cs="Times New Roman"/>
          <w:w w:val="99"/>
          <w:sz w:val="28"/>
          <w:szCs w:val="28"/>
        </w:rPr>
        <w:t>p</w:t>
      </w:r>
      <w:r>
        <w:rPr>
          <w:rFonts w:hint="default" w:ascii="Times New Roman" w:hAnsi="Times New Roman" w:cs="Times New Roman"/>
          <w:spacing w:val="2"/>
          <w:w w:val="99"/>
          <w:sz w:val="28"/>
          <w:szCs w:val="28"/>
        </w:rPr>
        <w:t>h</w:t>
      </w:r>
      <w:r>
        <w:rPr>
          <w:rFonts w:hint="default" w:ascii="Times New Roman" w:hAnsi="Times New Roman" w:cs="Times New Roman"/>
          <w:spacing w:val="-1"/>
          <w:w w:val="99"/>
          <w:sz w:val="28"/>
          <w:szCs w:val="28"/>
        </w:rPr>
        <w:t>â</w:t>
      </w:r>
      <w:r>
        <w:rPr>
          <w:rFonts w:hint="default" w:ascii="Times New Roman" w:hAnsi="Times New Roman" w:cs="Times New Roman"/>
          <w:w w:val="99"/>
          <w:sz w:val="28"/>
          <w:szCs w:val="28"/>
        </w:rPr>
        <w:t>n</w:t>
      </w:r>
      <w:r>
        <w:rPr>
          <w:rFonts w:hint="default" w:ascii="Times New Roman" w:hAnsi="Times New Roman" w:cs="Times New Roman"/>
          <w:sz w:val="28"/>
          <w:szCs w:val="28"/>
        </w:rPr>
        <w:t xml:space="preserve"> </w:t>
      </w:r>
      <w:r>
        <w:rPr>
          <w:rFonts w:hint="default" w:ascii="Times New Roman" w:hAnsi="Times New Roman" w:cs="Times New Roman"/>
          <w:spacing w:val="2"/>
          <w:w w:val="99"/>
          <w:sz w:val="28"/>
          <w:szCs w:val="28"/>
        </w:rPr>
        <w:t>n</w:t>
      </w:r>
      <w:r>
        <w:rPr>
          <w:rFonts w:hint="default" w:ascii="Times New Roman" w:hAnsi="Times New Roman" w:cs="Times New Roman"/>
          <w:spacing w:val="-3"/>
          <w:w w:val="99"/>
          <w:sz w:val="28"/>
          <w:szCs w:val="28"/>
        </w:rPr>
        <w:t>g</w:t>
      </w:r>
      <w:r>
        <w:rPr>
          <w:rFonts w:hint="default" w:ascii="Times New Roman" w:hAnsi="Times New Roman" w:cs="Times New Roman"/>
          <w:spacing w:val="4"/>
          <w:w w:val="99"/>
          <w:sz w:val="28"/>
          <w:szCs w:val="28"/>
        </w:rPr>
        <w:t>u</w:t>
      </w:r>
      <w:r>
        <w:rPr>
          <w:rFonts w:hint="default" w:ascii="Times New Roman" w:hAnsi="Times New Roman" w:cs="Times New Roman"/>
          <w:spacing w:val="-5"/>
          <w:w w:val="99"/>
          <w:sz w:val="28"/>
          <w:szCs w:val="28"/>
        </w:rPr>
        <w:t>y</w:t>
      </w:r>
      <w:r>
        <w:rPr>
          <w:rFonts w:hint="default" w:ascii="Times New Roman" w:hAnsi="Times New Roman" w:cs="Times New Roman"/>
          <w:spacing w:val="-1"/>
          <w:w w:val="99"/>
          <w:sz w:val="28"/>
          <w:szCs w:val="28"/>
        </w:rPr>
        <w:t>ê</w:t>
      </w:r>
      <w:r>
        <w:rPr>
          <w:rFonts w:hint="default" w:ascii="Times New Roman" w:hAnsi="Times New Roman" w:cs="Times New Roman"/>
          <w:w w:val="99"/>
          <w:sz w:val="28"/>
          <w:szCs w:val="28"/>
        </w:rPr>
        <w:t>n</w:t>
      </w:r>
      <w:r>
        <w:rPr>
          <w:rFonts w:hint="default" w:ascii="Times New Roman" w:hAnsi="Times New Roman" w:cs="Times New Roman"/>
          <w:spacing w:val="2"/>
          <w:sz w:val="28"/>
          <w:szCs w:val="28"/>
        </w:rPr>
        <w:t xml:space="preserve"> </w:t>
      </w:r>
      <w:r>
        <w:rPr>
          <w:rFonts w:hint="default" w:ascii="Times New Roman" w:hAnsi="Times New Roman" w:cs="Times New Roman"/>
          <w:spacing w:val="-1"/>
          <w:w w:val="99"/>
          <w:sz w:val="28"/>
          <w:szCs w:val="28"/>
        </w:rPr>
        <w:t>c</w:t>
      </w:r>
      <w:r>
        <w:rPr>
          <w:rFonts w:hint="default" w:ascii="Times New Roman" w:hAnsi="Times New Roman" w:cs="Times New Roman"/>
          <w:w w:val="99"/>
          <w:sz w:val="28"/>
          <w:szCs w:val="28"/>
        </w:rPr>
        <w:t>ủa</w:t>
      </w:r>
      <w:r>
        <w:rPr>
          <w:rFonts w:hint="default" w:ascii="Times New Roman" w:hAnsi="Times New Roman" w:cs="Times New Roman"/>
          <w:spacing w:val="1"/>
          <w:sz w:val="28"/>
          <w:szCs w:val="28"/>
        </w:rPr>
        <w:t xml:space="preserve"> </w:t>
      </w:r>
      <w:r>
        <w:rPr>
          <w:rFonts w:hint="default" w:ascii="Times New Roman" w:hAnsi="Times New Roman" w:cs="Times New Roman"/>
          <w:w w:val="99"/>
          <w:sz w:val="28"/>
          <w:szCs w:val="28"/>
        </w:rPr>
        <w:t>k</w:t>
      </w:r>
      <w:r>
        <w:rPr>
          <w:rFonts w:hint="default" w:ascii="Times New Roman" w:hAnsi="Times New Roman" w:cs="Times New Roman"/>
          <w:spacing w:val="-1"/>
          <w:w w:val="99"/>
          <w:sz w:val="28"/>
          <w:szCs w:val="28"/>
        </w:rPr>
        <w:t>ế</w:t>
      </w:r>
      <w:r>
        <w:rPr>
          <w:rFonts w:hint="default" w:ascii="Times New Roman" w:hAnsi="Times New Roman" w:cs="Times New Roman"/>
          <w:w w:val="99"/>
          <w:sz w:val="28"/>
          <w:szCs w:val="28"/>
        </w:rPr>
        <w:t>t</w:t>
      </w:r>
      <w:r>
        <w:rPr>
          <w:rFonts w:hint="default" w:ascii="Times New Roman" w:hAnsi="Times New Roman" w:cs="Times New Roman"/>
          <w:sz w:val="28"/>
          <w:szCs w:val="28"/>
        </w:rPr>
        <w:t xml:space="preserve"> </w:t>
      </w:r>
      <w:r>
        <w:rPr>
          <w:rFonts w:hint="default" w:ascii="Times New Roman" w:hAnsi="Times New Roman" w:cs="Times New Roman"/>
          <w:w w:val="99"/>
          <w:sz w:val="28"/>
          <w:szCs w:val="28"/>
        </w:rPr>
        <w:t>q</w:t>
      </w:r>
      <w:r>
        <w:rPr>
          <w:rFonts w:hint="default" w:ascii="Times New Roman" w:hAnsi="Times New Roman" w:cs="Times New Roman"/>
          <w:spacing w:val="2"/>
          <w:w w:val="99"/>
          <w:sz w:val="28"/>
          <w:szCs w:val="28"/>
        </w:rPr>
        <w:t>u</w:t>
      </w:r>
      <w:r>
        <w:rPr>
          <w:rFonts w:hint="default" w:ascii="Times New Roman" w:hAnsi="Times New Roman" w:cs="Times New Roman"/>
          <w:w w:val="99"/>
          <w:sz w:val="28"/>
          <w:szCs w:val="28"/>
        </w:rPr>
        <w:t>ả</w:t>
      </w:r>
      <w:r>
        <w:rPr>
          <w:rFonts w:hint="default" w:ascii="Times New Roman" w:hAnsi="Times New Roman" w:cs="Times New Roman"/>
          <w:spacing w:val="-1"/>
          <w:sz w:val="28"/>
          <w:szCs w:val="28"/>
        </w:rPr>
        <w:t xml:space="preserve"> </w:t>
      </w:r>
      <w:r>
        <w:rPr>
          <w:rFonts w:hint="default" w:ascii="Times New Roman" w:hAnsi="Times New Roman" w:cs="Times New Roman"/>
          <w:w w:val="99"/>
          <w:sz w:val="28"/>
          <w:szCs w:val="28"/>
        </w:rPr>
        <w:t>p</w:t>
      </w:r>
      <w:r>
        <w:rPr>
          <w:rFonts w:hint="default" w:ascii="Times New Roman" w:hAnsi="Times New Roman" w:cs="Times New Roman"/>
          <w:spacing w:val="2"/>
          <w:w w:val="99"/>
          <w:sz w:val="28"/>
          <w:szCs w:val="28"/>
        </w:rPr>
        <w:t>h</w:t>
      </w:r>
      <w:r>
        <w:rPr>
          <w:rFonts w:hint="default" w:ascii="Times New Roman" w:hAnsi="Times New Roman" w:cs="Times New Roman"/>
          <w:spacing w:val="-1"/>
          <w:w w:val="99"/>
          <w:sz w:val="28"/>
          <w:szCs w:val="28"/>
        </w:rPr>
        <w:t>é</w:t>
      </w:r>
      <w:r>
        <w:rPr>
          <w:rFonts w:hint="default" w:ascii="Times New Roman" w:hAnsi="Times New Roman" w:cs="Times New Roman"/>
          <w:w w:val="99"/>
          <w:sz w:val="28"/>
          <w:szCs w:val="28"/>
        </w:rPr>
        <w:t>p</w:t>
      </w:r>
      <w:r>
        <w:rPr>
          <w:rFonts w:hint="default" w:ascii="Times New Roman" w:hAnsi="Times New Roman" w:cs="Times New Roman"/>
          <w:sz w:val="28"/>
          <w:szCs w:val="28"/>
        </w:rPr>
        <w:t xml:space="preserve"> </w:t>
      </w:r>
      <w:r>
        <w:rPr>
          <w:rFonts w:hint="default" w:ascii="Times New Roman" w:hAnsi="Times New Roman" w:cs="Times New Roman"/>
          <w:w w:val="99"/>
          <w:sz w:val="28"/>
          <w:szCs w:val="28"/>
        </w:rPr>
        <w:t>nh</w:t>
      </w:r>
      <w:r>
        <w:rPr>
          <w:rFonts w:hint="default" w:ascii="Times New Roman" w:hAnsi="Times New Roman" w:cs="Times New Roman"/>
          <w:spacing w:val="-1"/>
          <w:w w:val="99"/>
          <w:sz w:val="28"/>
          <w:szCs w:val="28"/>
        </w:rPr>
        <w:t>â</w:t>
      </w:r>
      <w:r>
        <w:rPr>
          <w:rFonts w:hint="default" w:ascii="Times New Roman" w:hAnsi="Times New Roman" w:cs="Times New Roman"/>
          <w:w w:val="99"/>
          <w:sz w:val="28"/>
          <w:szCs w:val="28"/>
        </w:rPr>
        <w:t>n,</w:t>
      </w:r>
      <w:r>
        <w:rPr>
          <w:rFonts w:hint="default" w:ascii="Times New Roman" w:hAnsi="Times New Roman" w:cs="Times New Roman"/>
          <w:spacing w:val="2"/>
          <w:sz w:val="28"/>
          <w:szCs w:val="28"/>
        </w:rPr>
        <w:t xml:space="preserve"> </w:t>
      </w:r>
      <w:r>
        <w:rPr>
          <w:rFonts w:hint="default" w:ascii="Times New Roman" w:hAnsi="Times New Roman" w:cs="Times New Roman"/>
          <w:spacing w:val="-1"/>
          <w:w w:val="99"/>
          <w:sz w:val="28"/>
          <w:szCs w:val="28"/>
        </w:rPr>
        <w:t>c</w:t>
      </w:r>
      <w:r>
        <w:rPr>
          <w:rFonts w:hint="default" w:ascii="Times New Roman" w:hAnsi="Times New Roman" w:cs="Times New Roman"/>
          <w:w w:val="99"/>
          <w:sz w:val="28"/>
          <w:szCs w:val="28"/>
        </w:rPr>
        <w:t>òn</w:t>
      </w:r>
      <w:r>
        <w:rPr>
          <w:rFonts w:hint="default" w:ascii="Times New Roman" w:hAnsi="Times New Roman" w:cs="Times New Roman"/>
          <w:spacing w:val="-1"/>
          <w:sz w:val="28"/>
          <w:szCs w:val="28"/>
        </w:rPr>
        <w:t xml:space="preserve"> </w:t>
      </w:r>
      <w:r>
        <w:rPr>
          <w:rFonts w:hint="default" w:ascii="Times New Roman" w:hAnsi="Times New Roman" w:cs="Times New Roman"/>
          <w:w w:val="99"/>
          <w:sz w:val="28"/>
          <w:szCs w:val="28"/>
        </w:rPr>
        <w:t>p</w:t>
      </w:r>
      <w:r>
        <w:rPr>
          <w:rFonts w:hint="default" w:ascii="Times New Roman" w:hAnsi="Times New Roman" w:cs="Times New Roman"/>
          <w:spacing w:val="1"/>
          <w:w w:val="99"/>
          <w:sz w:val="28"/>
          <w:szCs w:val="28"/>
        </w:rPr>
        <w:t>h</w:t>
      </w:r>
      <w:r>
        <w:rPr>
          <w:rFonts w:hint="default" w:ascii="Times New Roman" w:hAnsi="Times New Roman" w:cs="Times New Roman"/>
          <w:spacing w:val="-1"/>
          <w:w w:val="99"/>
          <w:sz w:val="28"/>
          <w:szCs w:val="28"/>
        </w:rPr>
        <w:t>ầ</w:t>
      </w:r>
      <w:r>
        <w:rPr>
          <w:rFonts w:hint="default" w:ascii="Times New Roman" w:hAnsi="Times New Roman" w:cs="Times New Roman"/>
          <w:w w:val="99"/>
          <w:sz w:val="28"/>
          <w:szCs w:val="28"/>
        </w:rPr>
        <w:t>n</w:t>
      </w:r>
      <w:r>
        <w:rPr>
          <w:rFonts w:hint="default" w:ascii="Times New Roman" w:hAnsi="Times New Roman" w:cs="Times New Roman"/>
          <w:spacing w:val="-1"/>
          <w:sz w:val="28"/>
          <w:szCs w:val="28"/>
        </w:rPr>
        <w:t xml:space="preserve"> </w:t>
      </w:r>
      <w:r>
        <w:rPr>
          <w:rFonts w:hint="default" w:ascii="Times New Roman" w:hAnsi="Times New Roman" w:cs="Times New Roman"/>
          <w:w w:val="99"/>
          <w:sz w:val="28"/>
          <w:szCs w:val="28"/>
        </w:rPr>
        <w:t>ph</w:t>
      </w:r>
      <w:r>
        <w:rPr>
          <w:rFonts w:hint="default" w:ascii="Times New Roman" w:hAnsi="Times New Roman" w:cs="Times New Roman"/>
          <w:spacing w:val="-1"/>
          <w:w w:val="99"/>
          <w:sz w:val="28"/>
          <w:szCs w:val="28"/>
        </w:rPr>
        <w:t>â</w:t>
      </w:r>
      <w:r>
        <w:rPr>
          <w:rFonts w:hint="default" w:ascii="Times New Roman" w:hAnsi="Times New Roman" w:cs="Times New Roman"/>
          <w:w w:val="99"/>
          <w:sz w:val="28"/>
          <w:szCs w:val="28"/>
        </w:rPr>
        <w:t>n</w:t>
      </w:r>
      <w:r>
        <w:rPr>
          <w:rFonts w:hint="default" w:ascii="Times New Roman" w:hAnsi="Times New Roman" w:cs="Times New Roman"/>
          <w:spacing w:val="2"/>
          <w:sz w:val="28"/>
          <w:szCs w:val="28"/>
        </w:rPr>
        <w:t xml:space="preserve"> </w:t>
      </w:r>
      <w:r>
        <w:rPr>
          <w:rFonts w:hint="default" w:ascii="Times New Roman" w:hAnsi="Times New Roman" w:cs="Times New Roman"/>
          <w:spacing w:val="1"/>
          <w:w w:val="99"/>
          <w:sz w:val="28"/>
          <w:szCs w:val="28"/>
        </w:rPr>
        <w:t>c</w:t>
      </w:r>
      <w:r>
        <w:rPr>
          <w:rFonts w:hint="default" w:ascii="Times New Roman" w:hAnsi="Times New Roman" w:cs="Times New Roman"/>
          <w:w w:val="99"/>
          <w:sz w:val="28"/>
          <w:szCs w:val="28"/>
        </w:rPr>
        <w:t>ủa k</w:t>
      </w:r>
      <w:r>
        <w:rPr>
          <w:rFonts w:hint="default" w:ascii="Times New Roman" w:hAnsi="Times New Roman" w:cs="Times New Roman"/>
          <w:spacing w:val="-1"/>
          <w:w w:val="99"/>
          <w:sz w:val="28"/>
          <w:szCs w:val="28"/>
        </w:rPr>
        <w:t>ế</w:t>
      </w:r>
      <w:r>
        <w:rPr>
          <w:rFonts w:hint="default" w:ascii="Times New Roman" w:hAnsi="Times New Roman" w:cs="Times New Roman"/>
          <w:w w:val="99"/>
          <w:sz w:val="28"/>
          <w:szCs w:val="28"/>
        </w:rPr>
        <w:t>t</w:t>
      </w:r>
      <w:r>
        <w:rPr>
          <w:rFonts w:hint="default" w:ascii="Times New Roman" w:hAnsi="Times New Roman" w:cs="Times New Roman"/>
          <w:sz w:val="28"/>
          <w:szCs w:val="28"/>
        </w:rPr>
        <w:t xml:space="preserve"> </w:t>
      </w:r>
      <w:r>
        <w:rPr>
          <w:rFonts w:hint="default" w:ascii="Times New Roman" w:hAnsi="Times New Roman" w:cs="Times New Roman"/>
          <w:spacing w:val="-21"/>
          <w:sz w:val="28"/>
          <w:szCs w:val="28"/>
        </w:rPr>
        <w:t xml:space="preserve"> </w:t>
      </w:r>
      <w:r>
        <w:rPr>
          <w:rFonts w:hint="default" w:ascii="Times New Roman" w:hAnsi="Times New Roman" w:cs="Times New Roman"/>
          <w:w w:val="99"/>
          <w:sz w:val="28"/>
          <w:szCs w:val="28"/>
        </w:rPr>
        <w:t>quả</w:t>
      </w:r>
      <w:r>
        <w:rPr>
          <w:rFonts w:hint="default" w:ascii="Times New Roman" w:hAnsi="Times New Roman" w:cs="Times New Roman"/>
          <w:sz w:val="28"/>
          <w:szCs w:val="28"/>
        </w:rPr>
        <w:t xml:space="preserve"> </w:t>
      </w:r>
      <w:r>
        <w:rPr>
          <w:rFonts w:hint="default" w:ascii="Times New Roman" w:hAnsi="Times New Roman" w:cs="Times New Roman"/>
          <w:spacing w:val="-23"/>
          <w:sz w:val="28"/>
          <w:szCs w:val="28"/>
        </w:rPr>
        <w:t xml:space="preserve"> </w:t>
      </w:r>
      <w:r>
        <w:rPr>
          <w:rFonts w:hint="default" w:ascii="Times New Roman" w:hAnsi="Times New Roman" w:cs="Times New Roman"/>
          <w:w w:val="99"/>
          <w:sz w:val="28"/>
          <w:szCs w:val="28"/>
        </w:rPr>
        <w:t>là</w:t>
      </w:r>
      <w:r>
        <w:rPr>
          <w:rFonts w:hint="default" w:ascii="Times New Roman" w:hAnsi="Times New Roman" w:cs="Times New Roman"/>
          <w:sz w:val="28"/>
          <w:szCs w:val="28"/>
        </w:rPr>
        <w:t xml:space="preserve"> </w:t>
      </w:r>
      <w:r>
        <w:rPr>
          <w:rFonts w:hint="default" w:ascii="Times New Roman" w:hAnsi="Times New Roman" w:cs="Times New Roman"/>
          <w:spacing w:val="-21"/>
          <w:sz w:val="28"/>
          <w:szCs w:val="28"/>
        </w:rPr>
        <w:t xml:space="preserve"> </w:t>
      </w:r>
      <w:r>
        <w:rPr>
          <w:rFonts w:hint="default" w:ascii="Times New Roman" w:hAnsi="Times New Roman" w:cs="Times New Roman"/>
          <w:spacing w:val="-1"/>
          <w:w w:val="97"/>
          <w:sz w:val="28"/>
          <w:szCs w:val="28"/>
        </w:rPr>
        <w:t>Y</w:t>
      </w:r>
      <w:r>
        <w:rPr>
          <w:rFonts w:hint="default" w:ascii="Times New Roman" w:hAnsi="Times New Roman" w:cs="Times New Roman"/>
          <w:w w:val="99"/>
          <w:sz w:val="28"/>
          <w:szCs w:val="28"/>
        </w:rPr>
        <w:t>2</w:t>
      </w:r>
      <w:r>
        <w:rPr>
          <w:rFonts w:hint="default" w:ascii="Times New Roman" w:hAnsi="Times New Roman" w:cs="Times New Roman"/>
          <w:sz w:val="28"/>
          <w:szCs w:val="28"/>
        </w:rPr>
        <w:t xml:space="preserve"> </w:t>
      </w:r>
      <w:r>
        <w:rPr>
          <w:rFonts w:hint="default" w:ascii="Times New Roman" w:hAnsi="Times New Roman" w:cs="Times New Roman"/>
          <w:spacing w:val="3"/>
          <w:sz w:val="28"/>
          <w:szCs w:val="28"/>
        </w:rPr>
        <w:t xml:space="preserve"> </w:t>
      </w:r>
      <w:r>
        <w:rPr>
          <w:rFonts w:hint="default" w:ascii="Times New Roman" w:hAnsi="Times New Roman" w:cs="Times New Roman"/>
          <w:w w:val="116"/>
          <w:sz w:val="28"/>
          <w:szCs w:val="28"/>
        </w:rPr>
        <w:t>=</w:t>
      </w:r>
      <w:r>
        <w:rPr>
          <w:rFonts w:hint="default" w:ascii="Times New Roman" w:hAnsi="Times New Roman" w:cs="Times New Roman"/>
          <w:sz w:val="28"/>
          <w:szCs w:val="28"/>
        </w:rPr>
        <w:t xml:space="preserve"> </w:t>
      </w:r>
      <w:r>
        <w:rPr>
          <w:rFonts w:hint="default" w:ascii="Times New Roman" w:hAnsi="Times New Roman" w:cs="Times New Roman"/>
          <w:spacing w:val="4"/>
          <w:sz w:val="28"/>
          <w:szCs w:val="28"/>
        </w:rPr>
        <w:t xml:space="preserve"> </w:t>
      </w:r>
      <w:r>
        <w:rPr>
          <w:rFonts w:hint="default" w:ascii="Times New Roman" w:hAnsi="Times New Roman" w:cs="Times New Roman"/>
          <w:w w:val="100"/>
          <w:sz w:val="28"/>
          <w:szCs w:val="28"/>
        </w:rPr>
        <w:t>d</w:t>
      </w:r>
      <w:r>
        <w:rPr>
          <w:rFonts w:hint="default" w:ascii="Times New Roman" w:hAnsi="Times New Roman" w:cs="Times New Roman"/>
          <w:w w:val="103"/>
          <w:sz w:val="28"/>
          <w:szCs w:val="28"/>
          <w:vertAlign w:val="subscript"/>
        </w:rPr>
        <w:t>–</w:t>
      </w:r>
      <w:r>
        <w:rPr>
          <w:rFonts w:hint="default" w:ascii="Times New Roman" w:hAnsi="Times New Roman" w:cs="Times New Roman"/>
          <w:spacing w:val="9"/>
          <w:w w:val="94"/>
          <w:sz w:val="28"/>
          <w:szCs w:val="28"/>
          <w:vertAlign w:val="subscript"/>
        </w:rPr>
        <w:t>2</w:t>
      </w:r>
      <w:r>
        <w:rPr>
          <w:rFonts w:hint="default" w:ascii="Times New Roman" w:hAnsi="Times New Roman" w:cs="Times New Roman"/>
          <w:spacing w:val="7"/>
          <w:w w:val="96"/>
          <w:sz w:val="28"/>
          <w:szCs w:val="28"/>
          <w:vertAlign w:val="baseline"/>
        </w:rPr>
        <w:t>b</w:t>
      </w:r>
      <w:r>
        <w:rPr>
          <w:rFonts w:hint="default" w:ascii="Times New Roman" w:hAnsi="Times New Roman" w:cs="Times New Roman"/>
          <w:w w:val="103"/>
          <w:sz w:val="28"/>
          <w:szCs w:val="28"/>
          <w:vertAlign w:val="superscript"/>
        </w:rPr>
        <w:t>–</w:t>
      </w:r>
      <w:r>
        <w:rPr>
          <w:rFonts w:hint="default" w:ascii="Times New Roman" w:hAnsi="Times New Roman" w:cs="Times New Roman"/>
          <w:w w:val="123"/>
          <w:sz w:val="28"/>
          <w:szCs w:val="28"/>
          <w:vertAlign w:val="superscript"/>
        </w:rPr>
        <w:t>1</w:t>
      </w:r>
      <w:r>
        <w:rPr>
          <w:rFonts w:hint="default" w:ascii="Times New Roman" w:hAnsi="Times New Roman" w:cs="Times New Roman"/>
          <w:spacing w:val="1"/>
          <w:sz w:val="28"/>
          <w:szCs w:val="28"/>
          <w:vertAlign w:val="baseline"/>
        </w:rPr>
        <w:t xml:space="preserve"> </w:t>
      </w:r>
      <w:r>
        <w:rPr>
          <w:rFonts w:hint="default" w:ascii="Times New Roman" w:hAnsi="Times New Roman" w:cs="Times New Roman"/>
          <w:w w:val="116"/>
          <w:sz w:val="28"/>
          <w:szCs w:val="28"/>
          <w:vertAlign w:val="baseline"/>
        </w:rPr>
        <w:t>+</w:t>
      </w:r>
      <w:r>
        <w:rPr>
          <w:rFonts w:hint="default" w:ascii="Times New Roman" w:hAnsi="Times New Roman" w:cs="Times New Roman"/>
          <w:spacing w:val="-5"/>
          <w:sz w:val="28"/>
          <w:szCs w:val="28"/>
          <w:vertAlign w:val="baseline"/>
        </w:rPr>
        <w:t xml:space="preserve"> </w:t>
      </w:r>
      <w:r>
        <w:rPr>
          <w:rFonts w:hint="default" w:ascii="Times New Roman" w:hAnsi="Times New Roman" w:cs="Times New Roman"/>
          <w:w w:val="76"/>
          <w:sz w:val="28"/>
          <w:szCs w:val="28"/>
          <w:vertAlign w:val="baseline"/>
        </w:rPr>
        <w:t>.</w:t>
      </w:r>
      <w:r>
        <w:rPr>
          <w:rFonts w:hint="default" w:ascii="Times New Roman" w:hAnsi="Times New Roman" w:cs="Times New Roman"/>
          <w:spacing w:val="-19"/>
          <w:sz w:val="28"/>
          <w:szCs w:val="28"/>
          <w:vertAlign w:val="baseline"/>
        </w:rPr>
        <w:t xml:space="preserve"> </w:t>
      </w:r>
      <w:r>
        <w:rPr>
          <w:rFonts w:hint="default" w:ascii="Times New Roman" w:hAnsi="Times New Roman" w:cs="Times New Roman"/>
          <w:w w:val="76"/>
          <w:sz w:val="28"/>
          <w:szCs w:val="28"/>
          <w:vertAlign w:val="baseline"/>
        </w:rPr>
        <w:t>.</w:t>
      </w:r>
      <w:r>
        <w:rPr>
          <w:rFonts w:hint="default" w:ascii="Times New Roman" w:hAnsi="Times New Roman" w:cs="Times New Roman"/>
          <w:spacing w:val="-19"/>
          <w:sz w:val="28"/>
          <w:szCs w:val="28"/>
          <w:vertAlign w:val="baseline"/>
        </w:rPr>
        <w:t xml:space="preserve"> </w:t>
      </w:r>
      <w:r>
        <w:rPr>
          <w:rFonts w:hint="default" w:ascii="Times New Roman" w:hAnsi="Times New Roman" w:cs="Times New Roman"/>
          <w:w w:val="76"/>
          <w:sz w:val="28"/>
          <w:szCs w:val="28"/>
          <w:vertAlign w:val="baseline"/>
        </w:rPr>
        <w:t>.</w:t>
      </w:r>
      <w:r>
        <w:rPr>
          <w:rFonts w:hint="default" w:ascii="Times New Roman" w:hAnsi="Times New Roman" w:cs="Times New Roman"/>
          <w:spacing w:val="-16"/>
          <w:sz w:val="28"/>
          <w:szCs w:val="28"/>
          <w:vertAlign w:val="baseline"/>
        </w:rPr>
        <w:t xml:space="preserve"> </w:t>
      </w:r>
      <w:r>
        <w:rPr>
          <w:rFonts w:hint="default" w:ascii="Times New Roman" w:hAnsi="Times New Roman" w:cs="Times New Roman"/>
          <w:w w:val="116"/>
          <w:sz w:val="28"/>
          <w:szCs w:val="28"/>
          <w:vertAlign w:val="baseline"/>
        </w:rPr>
        <w:t>+</w:t>
      </w:r>
      <w:r>
        <w:rPr>
          <w:rFonts w:hint="default" w:ascii="Times New Roman" w:hAnsi="Times New Roman" w:cs="Times New Roman"/>
          <w:spacing w:val="-5"/>
          <w:sz w:val="28"/>
          <w:szCs w:val="28"/>
          <w:vertAlign w:val="baseline"/>
        </w:rPr>
        <w:t xml:space="preserve"> </w:t>
      </w:r>
      <w:r>
        <w:rPr>
          <w:rFonts w:hint="default" w:ascii="Times New Roman" w:hAnsi="Times New Roman" w:cs="Times New Roman"/>
          <w:w w:val="100"/>
          <w:sz w:val="28"/>
          <w:szCs w:val="28"/>
          <w:vertAlign w:val="baseline"/>
        </w:rPr>
        <w:t>d</w:t>
      </w:r>
      <w:r>
        <w:rPr>
          <w:rFonts w:hint="default" w:ascii="Times New Roman" w:hAnsi="Times New Roman" w:cs="Times New Roman"/>
          <w:w w:val="103"/>
          <w:sz w:val="28"/>
          <w:szCs w:val="28"/>
          <w:vertAlign w:val="subscript"/>
        </w:rPr>
        <w:t>–</w:t>
      </w:r>
      <w:r>
        <w:rPr>
          <w:rFonts w:hint="default" w:ascii="Times New Roman" w:hAnsi="Times New Roman" w:cs="Times New Roman"/>
          <w:smallCaps/>
          <w:spacing w:val="11"/>
          <w:w w:val="139"/>
          <w:sz w:val="28"/>
          <w:szCs w:val="28"/>
          <w:vertAlign w:val="subscript"/>
        </w:rPr>
        <w:t>n</w:t>
      </w:r>
      <w:r>
        <w:rPr>
          <w:rFonts w:hint="default" w:ascii="Times New Roman" w:hAnsi="Times New Roman" w:cs="Times New Roman"/>
          <w:smallCaps w:val="0"/>
          <w:spacing w:val="7"/>
          <w:w w:val="96"/>
          <w:sz w:val="28"/>
          <w:szCs w:val="28"/>
          <w:vertAlign w:val="baseline"/>
        </w:rPr>
        <w:t>b</w:t>
      </w:r>
      <w:r>
        <w:rPr>
          <w:rFonts w:hint="default" w:ascii="Times New Roman" w:hAnsi="Times New Roman" w:cs="Times New Roman"/>
          <w:smallCaps w:val="0"/>
          <w:w w:val="103"/>
          <w:sz w:val="28"/>
          <w:szCs w:val="28"/>
          <w:vertAlign w:val="superscript"/>
        </w:rPr>
        <w:t>–</w:t>
      </w:r>
      <w:r>
        <w:rPr>
          <w:rFonts w:hint="default" w:ascii="Times New Roman" w:hAnsi="Times New Roman" w:cs="Times New Roman"/>
          <w:smallCaps w:val="0"/>
          <w:spacing w:val="-2"/>
          <w:w w:val="101"/>
          <w:sz w:val="28"/>
          <w:szCs w:val="28"/>
          <w:vertAlign w:val="superscript"/>
        </w:rPr>
        <w:t>(</w:t>
      </w:r>
      <w:r>
        <w:rPr>
          <w:rFonts w:hint="default" w:ascii="Times New Roman" w:hAnsi="Times New Roman" w:cs="Times New Roman"/>
          <w:smallCaps/>
          <w:spacing w:val="1"/>
          <w:w w:val="139"/>
          <w:sz w:val="28"/>
          <w:szCs w:val="28"/>
          <w:vertAlign w:val="superscript"/>
        </w:rPr>
        <w:t>n</w:t>
      </w:r>
      <w:r>
        <w:rPr>
          <w:rFonts w:hint="default" w:ascii="Times New Roman" w:hAnsi="Times New Roman" w:cs="Times New Roman"/>
          <w:smallCaps w:val="0"/>
          <w:w w:val="103"/>
          <w:sz w:val="28"/>
          <w:szCs w:val="28"/>
          <w:vertAlign w:val="superscript"/>
        </w:rPr>
        <w:t>–</w:t>
      </w:r>
      <w:r>
        <w:rPr>
          <w:rFonts w:hint="default" w:ascii="Times New Roman" w:hAnsi="Times New Roman" w:cs="Times New Roman"/>
          <w:smallCaps w:val="0"/>
          <w:spacing w:val="-1"/>
          <w:w w:val="123"/>
          <w:sz w:val="28"/>
          <w:szCs w:val="28"/>
          <w:vertAlign w:val="superscript"/>
        </w:rPr>
        <w:t>1</w:t>
      </w:r>
      <w:r>
        <w:rPr>
          <w:rFonts w:hint="default" w:ascii="Times New Roman" w:hAnsi="Times New Roman" w:cs="Times New Roman"/>
          <w:smallCaps w:val="0"/>
          <w:spacing w:val="8"/>
          <w:w w:val="101"/>
          <w:sz w:val="28"/>
          <w:szCs w:val="28"/>
          <w:vertAlign w:val="superscript"/>
        </w:rPr>
        <w:t>)</w:t>
      </w:r>
      <w:r>
        <w:rPr>
          <w:rFonts w:hint="default" w:ascii="Times New Roman" w:hAnsi="Times New Roman" w:cs="Times New Roman"/>
          <w:smallCaps w:val="0"/>
          <w:w w:val="99"/>
          <w:sz w:val="28"/>
          <w:szCs w:val="28"/>
          <w:vertAlign w:val="baseline"/>
        </w:rPr>
        <w:t>.</w:t>
      </w:r>
      <w:r>
        <w:rPr>
          <w:rFonts w:hint="default" w:ascii="Times New Roman" w:hAnsi="Times New Roman" w:cs="Times New Roman"/>
          <w:smallCaps w:val="0"/>
          <w:sz w:val="28"/>
          <w:szCs w:val="28"/>
          <w:vertAlign w:val="baseline"/>
        </w:rPr>
        <w:t xml:space="preserve"> </w:t>
      </w:r>
      <w:r>
        <w:rPr>
          <w:rFonts w:hint="default" w:ascii="Times New Roman" w:hAnsi="Times New Roman" w:cs="Times New Roman"/>
          <w:smallCaps w:val="0"/>
          <w:spacing w:val="-22"/>
          <w:sz w:val="28"/>
          <w:szCs w:val="28"/>
          <w:vertAlign w:val="baseline"/>
        </w:rPr>
        <w:t xml:space="preserve"> </w:t>
      </w:r>
      <w:r>
        <w:rPr>
          <w:rFonts w:hint="default" w:ascii="Times New Roman" w:hAnsi="Times New Roman" w:cs="Times New Roman"/>
          <w:smallCaps w:val="0"/>
          <w:spacing w:val="-1"/>
          <w:w w:val="99"/>
          <w:sz w:val="28"/>
          <w:szCs w:val="28"/>
          <w:vertAlign w:val="baseline"/>
        </w:rPr>
        <w:t>Q</w:t>
      </w:r>
      <w:r>
        <w:rPr>
          <w:rFonts w:hint="default" w:ascii="Times New Roman" w:hAnsi="Times New Roman" w:cs="Times New Roman"/>
          <w:smallCaps w:val="0"/>
          <w:w w:val="99"/>
          <w:sz w:val="28"/>
          <w:szCs w:val="28"/>
          <w:vertAlign w:val="baseline"/>
        </w:rPr>
        <w:t>uá</w:t>
      </w:r>
      <w:r>
        <w:rPr>
          <w:rFonts w:hint="default" w:ascii="Times New Roman" w:hAnsi="Times New Roman" w:cs="Times New Roman"/>
          <w:smallCaps w:val="0"/>
          <w:sz w:val="28"/>
          <w:szCs w:val="28"/>
          <w:vertAlign w:val="baseline"/>
        </w:rPr>
        <w:t xml:space="preserve"> </w:t>
      </w:r>
      <w:r>
        <w:rPr>
          <w:rFonts w:hint="default" w:ascii="Times New Roman" w:hAnsi="Times New Roman" w:cs="Times New Roman"/>
          <w:smallCaps w:val="0"/>
          <w:spacing w:val="-23"/>
          <w:sz w:val="28"/>
          <w:szCs w:val="28"/>
          <w:vertAlign w:val="baseline"/>
        </w:rPr>
        <w:t xml:space="preserve"> </w:t>
      </w:r>
      <w:r>
        <w:rPr>
          <w:rFonts w:hint="default" w:ascii="Times New Roman" w:hAnsi="Times New Roman" w:cs="Times New Roman"/>
          <w:smallCaps w:val="0"/>
          <w:w w:val="99"/>
          <w:sz w:val="28"/>
          <w:szCs w:val="28"/>
          <w:vertAlign w:val="baseline"/>
        </w:rPr>
        <w:t>t</w:t>
      </w:r>
      <w:r>
        <w:rPr>
          <w:rFonts w:hint="default" w:ascii="Times New Roman" w:hAnsi="Times New Roman" w:cs="Times New Roman"/>
          <w:smallCaps w:val="0"/>
          <w:spacing w:val="-1"/>
          <w:w w:val="99"/>
          <w:sz w:val="28"/>
          <w:szCs w:val="28"/>
          <w:vertAlign w:val="baseline"/>
        </w:rPr>
        <w:t>r</w:t>
      </w:r>
      <w:r>
        <w:rPr>
          <w:rFonts w:hint="default" w:ascii="Times New Roman" w:hAnsi="Times New Roman" w:cs="Times New Roman"/>
          <w:smallCaps w:val="0"/>
          <w:w w:val="99"/>
          <w:sz w:val="28"/>
          <w:szCs w:val="28"/>
          <w:vertAlign w:val="baseline"/>
        </w:rPr>
        <w:t>ình</w:t>
      </w:r>
      <w:r>
        <w:rPr>
          <w:rFonts w:hint="default" w:ascii="Times New Roman" w:hAnsi="Times New Roman" w:cs="Times New Roman"/>
          <w:smallCaps w:val="0"/>
          <w:sz w:val="28"/>
          <w:szCs w:val="28"/>
          <w:vertAlign w:val="baseline"/>
        </w:rPr>
        <w:t xml:space="preserve"> </w:t>
      </w:r>
      <w:r>
        <w:rPr>
          <w:rFonts w:hint="default" w:ascii="Times New Roman" w:hAnsi="Times New Roman" w:cs="Times New Roman"/>
          <w:smallCaps w:val="0"/>
          <w:spacing w:val="-22"/>
          <w:sz w:val="28"/>
          <w:szCs w:val="28"/>
          <w:vertAlign w:val="baseline"/>
        </w:rPr>
        <w:t xml:space="preserve"> </w:t>
      </w:r>
      <w:r>
        <w:rPr>
          <w:rFonts w:hint="default" w:cs="Times New Roman"/>
          <w:smallCaps w:val="0"/>
          <w:w w:val="99"/>
          <w:sz w:val="28"/>
          <w:szCs w:val="28"/>
          <w:vertAlign w:val="baseline"/>
          <w:lang w:val="en-US"/>
        </w:rPr>
        <w:t>đ</w:t>
      </w:r>
      <w:r>
        <w:rPr>
          <w:rFonts w:hint="default" w:ascii="Times New Roman" w:hAnsi="Times New Roman" w:cs="Times New Roman"/>
          <w:smallCaps w:val="0"/>
          <w:spacing w:val="-1"/>
          <w:w w:val="99"/>
          <w:sz w:val="28"/>
          <w:szCs w:val="28"/>
          <w:vertAlign w:val="baseline"/>
        </w:rPr>
        <w:t>ư</w:t>
      </w:r>
      <w:r>
        <w:rPr>
          <w:rFonts w:hint="default" w:ascii="Times New Roman" w:hAnsi="Times New Roman" w:cs="Times New Roman"/>
          <w:smallCaps w:val="0"/>
          <w:w w:val="99"/>
          <w:sz w:val="28"/>
          <w:szCs w:val="28"/>
          <w:vertAlign w:val="baseline"/>
        </w:rPr>
        <w:t>ợc</w:t>
      </w:r>
      <w:r>
        <w:rPr>
          <w:rFonts w:hint="default" w:ascii="Times New Roman" w:hAnsi="Times New Roman" w:cs="Times New Roman"/>
          <w:smallCaps w:val="0"/>
          <w:sz w:val="28"/>
          <w:szCs w:val="28"/>
          <w:vertAlign w:val="baseline"/>
        </w:rPr>
        <w:t xml:space="preserve"> </w:t>
      </w:r>
      <w:r>
        <w:rPr>
          <w:rFonts w:hint="default" w:ascii="Times New Roman" w:hAnsi="Times New Roman" w:cs="Times New Roman"/>
          <w:smallCaps w:val="0"/>
          <w:spacing w:val="-23"/>
          <w:sz w:val="28"/>
          <w:szCs w:val="28"/>
          <w:vertAlign w:val="baseline"/>
        </w:rPr>
        <w:t xml:space="preserve"> </w:t>
      </w:r>
      <w:r>
        <w:rPr>
          <w:rFonts w:hint="default" w:ascii="Times New Roman" w:hAnsi="Times New Roman" w:cs="Times New Roman"/>
          <w:smallCaps w:val="0"/>
          <w:w w:val="99"/>
          <w:sz w:val="28"/>
          <w:szCs w:val="28"/>
          <w:vertAlign w:val="baseline"/>
        </w:rPr>
        <w:t>l</w:t>
      </w:r>
      <w:r>
        <w:rPr>
          <w:rFonts w:hint="default" w:ascii="Times New Roman" w:hAnsi="Times New Roman" w:cs="Times New Roman"/>
          <w:smallCaps w:val="0"/>
          <w:spacing w:val="-1"/>
          <w:w w:val="99"/>
          <w:sz w:val="28"/>
          <w:szCs w:val="28"/>
          <w:vertAlign w:val="baseline"/>
        </w:rPr>
        <w:t>ặ</w:t>
      </w:r>
      <w:r>
        <w:rPr>
          <w:rFonts w:hint="default" w:ascii="Times New Roman" w:hAnsi="Times New Roman" w:cs="Times New Roman"/>
          <w:smallCaps w:val="0"/>
          <w:w w:val="99"/>
          <w:sz w:val="28"/>
          <w:szCs w:val="28"/>
          <w:vertAlign w:val="baseline"/>
        </w:rPr>
        <w:t>p</w:t>
      </w:r>
      <w:r>
        <w:rPr>
          <w:rFonts w:hint="default" w:ascii="Times New Roman" w:hAnsi="Times New Roman" w:cs="Times New Roman"/>
          <w:smallCaps w:val="0"/>
          <w:sz w:val="28"/>
          <w:szCs w:val="28"/>
          <w:vertAlign w:val="baseline"/>
        </w:rPr>
        <w:t xml:space="preserve"> </w:t>
      </w:r>
      <w:r>
        <w:rPr>
          <w:rFonts w:hint="default" w:ascii="Times New Roman" w:hAnsi="Times New Roman" w:cs="Times New Roman"/>
          <w:smallCaps w:val="0"/>
          <w:spacing w:val="-22"/>
          <w:sz w:val="28"/>
          <w:szCs w:val="28"/>
          <w:vertAlign w:val="baseline"/>
        </w:rPr>
        <w:t xml:space="preserve"> </w:t>
      </w:r>
      <w:r>
        <w:rPr>
          <w:rFonts w:hint="default" w:ascii="Times New Roman" w:hAnsi="Times New Roman" w:cs="Times New Roman"/>
          <w:smallCaps w:val="0"/>
          <w:spacing w:val="-1"/>
          <w:w w:val="99"/>
          <w:sz w:val="28"/>
          <w:szCs w:val="28"/>
          <w:vertAlign w:val="baseline"/>
        </w:rPr>
        <w:t>c</w:t>
      </w:r>
      <w:r>
        <w:rPr>
          <w:rFonts w:hint="default" w:ascii="Times New Roman" w:hAnsi="Times New Roman" w:cs="Times New Roman"/>
          <w:smallCaps w:val="0"/>
          <w:w w:val="99"/>
          <w:sz w:val="28"/>
          <w:szCs w:val="28"/>
          <w:vertAlign w:val="baseline"/>
        </w:rPr>
        <w:t>ho</w:t>
      </w:r>
      <w:r>
        <w:rPr>
          <w:rFonts w:hint="default" w:ascii="Times New Roman" w:hAnsi="Times New Roman" w:cs="Times New Roman"/>
          <w:smallCaps w:val="0"/>
          <w:sz w:val="28"/>
          <w:szCs w:val="28"/>
          <w:vertAlign w:val="baseline"/>
        </w:rPr>
        <w:t xml:space="preserve"> </w:t>
      </w:r>
      <w:r>
        <w:rPr>
          <w:rFonts w:hint="default" w:ascii="Times New Roman" w:hAnsi="Times New Roman" w:cs="Times New Roman"/>
          <w:smallCaps w:val="0"/>
          <w:spacing w:val="-22"/>
          <w:sz w:val="28"/>
          <w:szCs w:val="28"/>
          <w:vertAlign w:val="baseline"/>
        </w:rPr>
        <w:t xml:space="preserve"> </w:t>
      </w:r>
      <w:r>
        <w:rPr>
          <w:rFonts w:hint="default" w:cs="Times New Roman"/>
          <w:smallCaps w:val="0"/>
          <w:w w:val="99"/>
          <w:sz w:val="28"/>
          <w:szCs w:val="28"/>
          <w:vertAlign w:val="baseline"/>
          <w:lang w:val="en-US"/>
        </w:rPr>
        <w:t>đ</w:t>
      </w:r>
      <w:r>
        <w:rPr>
          <w:rFonts w:hint="default" w:ascii="Times New Roman" w:hAnsi="Times New Roman" w:cs="Times New Roman"/>
          <w:smallCaps w:val="0"/>
          <w:spacing w:val="-1"/>
          <w:w w:val="99"/>
          <w:sz w:val="28"/>
          <w:szCs w:val="28"/>
          <w:vertAlign w:val="baseline"/>
        </w:rPr>
        <w:t>ế</w:t>
      </w:r>
      <w:r>
        <w:rPr>
          <w:rFonts w:hint="default" w:ascii="Times New Roman" w:hAnsi="Times New Roman" w:cs="Times New Roman"/>
          <w:smallCaps w:val="0"/>
          <w:w w:val="99"/>
          <w:sz w:val="28"/>
          <w:szCs w:val="28"/>
          <w:vertAlign w:val="baseline"/>
        </w:rPr>
        <w:t>n</w:t>
      </w:r>
      <w:r>
        <w:rPr>
          <w:rFonts w:hint="default" w:ascii="Times New Roman" w:hAnsi="Times New Roman" w:cs="Times New Roman"/>
          <w:smallCaps w:val="0"/>
          <w:sz w:val="28"/>
          <w:szCs w:val="28"/>
          <w:vertAlign w:val="baseline"/>
        </w:rPr>
        <w:t xml:space="preserve"> </w:t>
      </w:r>
      <w:r>
        <w:rPr>
          <w:rFonts w:hint="default" w:ascii="Times New Roman" w:hAnsi="Times New Roman" w:cs="Times New Roman"/>
          <w:smallCaps w:val="0"/>
          <w:spacing w:val="-22"/>
          <w:sz w:val="28"/>
          <w:szCs w:val="28"/>
          <w:vertAlign w:val="baseline"/>
        </w:rPr>
        <w:t xml:space="preserve"> </w:t>
      </w:r>
      <w:r>
        <w:rPr>
          <w:rFonts w:hint="default" w:ascii="Times New Roman" w:hAnsi="Times New Roman" w:cs="Times New Roman"/>
          <w:smallCaps w:val="0"/>
          <w:w w:val="99"/>
          <w:sz w:val="28"/>
          <w:szCs w:val="28"/>
          <w:vertAlign w:val="baseline"/>
        </w:rPr>
        <w:t>khi nh</w:t>
      </w:r>
      <w:r>
        <w:rPr>
          <w:rFonts w:hint="default" w:ascii="Times New Roman" w:hAnsi="Times New Roman" w:cs="Times New Roman"/>
          <w:smallCaps w:val="0"/>
          <w:spacing w:val="-1"/>
          <w:w w:val="99"/>
          <w:sz w:val="28"/>
          <w:szCs w:val="28"/>
          <w:vertAlign w:val="baseline"/>
        </w:rPr>
        <w:t>ậ</w:t>
      </w:r>
      <w:r>
        <w:rPr>
          <w:rFonts w:hint="default" w:ascii="Times New Roman" w:hAnsi="Times New Roman" w:cs="Times New Roman"/>
          <w:smallCaps w:val="0"/>
          <w:w w:val="99"/>
          <w:sz w:val="28"/>
          <w:szCs w:val="28"/>
          <w:vertAlign w:val="baseline"/>
        </w:rPr>
        <w:t>n</w:t>
      </w:r>
      <w:r>
        <w:rPr>
          <w:rFonts w:hint="default" w:ascii="Times New Roman" w:hAnsi="Times New Roman" w:cs="Times New Roman"/>
          <w:smallCaps w:val="0"/>
          <w:sz w:val="28"/>
          <w:szCs w:val="28"/>
          <w:vertAlign w:val="baseline"/>
        </w:rPr>
        <w:t xml:space="preserve"> </w:t>
      </w:r>
      <w:r>
        <w:rPr>
          <w:rFonts w:hint="default" w:cs="Times New Roman"/>
          <w:smallCaps w:val="0"/>
          <w:w w:val="99"/>
          <w:sz w:val="28"/>
          <w:szCs w:val="28"/>
          <w:vertAlign w:val="baseline"/>
          <w:lang w:val="en-US"/>
        </w:rPr>
        <w:t>đ</w:t>
      </w:r>
      <w:r>
        <w:rPr>
          <w:rFonts w:hint="default" w:ascii="Times New Roman" w:hAnsi="Times New Roman" w:cs="Times New Roman"/>
          <w:smallCaps w:val="0"/>
          <w:w w:val="99"/>
          <w:sz w:val="28"/>
          <w:szCs w:val="28"/>
          <w:vertAlign w:val="baseline"/>
        </w:rPr>
        <w:t>ủ</w:t>
      </w:r>
      <w:r>
        <w:rPr>
          <w:rFonts w:hint="default" w:ascii="Times New Roman" w:hAnsi="Times New Roman" w:cs="Times New Roman"/>
          <w:smallCaps w:val="0"/>
          <w:sz w:val="28"/>
          <w:szCs w:val="28"/>
          <w:vertAlign w:val="baseline"/>
        </w:rPr>
        <w:t xml:space="preserve"> </w:t>
      </w:r>
      <w:r>
        <w:rPr>
          <w:rFonts w:hint="default" w:ascii="Times New Roman" w:hAnsi="Times New Roman" w:cs="Times New Roman"/>
          <w:smallCaps w:val="0"/>
          <w:w w:val="99"/>
          <w:sz w:val="28"/>
          <w:szCs w:val="28"/>
          <w:vertAlign w:val="baseline"/>
        </w:rPr>
        <w:t>số</w:t>
      </w:r>
      <w:r>
        <w:rPr>
          <w:rFonts w:hint="default" w:ascii="Times New Roman" w:hAnsi="Times New Roman" w:cs="Times New Roman"/>
          <w:smallCaps w:val="0"/>
          <w:sz w:val="28"/>
          <w:szCs w:val="28"/>
          <w:vertAlign w:val="baseline"/>
        </w:rPr>
        <w:t xml:space="preserve"> </w:t>
      </w:r>
      <w:r>
        <w:rPr>
          <w:rFonts w:hint="default" w:ascii="Times New Roman" w:hAnsi="Times New Roman" w:cs="Times New Roman"/>
          <w:smallCaps w:val="0"/>
          <w:spacing w:val="-1"/>
          <w:w w:val="99"/>
          <w:sz w:val="28"/>
          <w:szCs w:val="28"/>
          <w:vertAlign w:val="baseline"/>
        </w:rPr>
        <w:t>c</w:t>
      </w:r>
      <w:r>
        <w:rPr>
          <w:rFonts w:hint="default" w:ascii="Times New Roman" w:hAnsi="Times New Roman" w:cs="Times New Roman"/>
          <w:smallCaps w:val="0"/>
          <w:w w:val="99"/>
          <w:sz w:val="28"/>
          <w:szCs w:val="28"/>
          <w:vertAlign w:val="baseline"/>
        </w:rPr>
        <w:t>hữ</w:t>
      </w:r>
      <w:r>
        <w:rPr>
          <w:rFonts w:hint="default" w:ascii="Times New Roman" w:hAnsi="Times New Roman" w:cs="Times New Roman"/>
          <w:smallCaps w:val="0"/>
          <w:spacing w:val="-1"/>
          <w:sz w:val="28"/>
          <w:szCs w:val="28"/>
          <w:vertAlign w:val="baseline"/>
        </w:rPr>
        <w:t xml:space="preserve"> </w:t>
      </w:r>
      <w:r>
        <w:rPr>
          <w:rFonts w:hint="default" w:ascii="Times New Roman" w:hAnsi="Times New Roman" w:cs="Times New Roman"/>
          <w:smallCaps w:val="0"/>
          <w:w w:val="99"/>
          <w:sz w:val="28"/>
          <w:szCs w:val="28"/>
          <w:vertAlign w:val="baseline"/>
        </w:rPr>
        <w:t>số</w:t>
      </w:r>
      <w:r>
        <w:rPr>
          <w:rFonts w:hint="default" w:ascii="Times New Roman" w:hAnsi="Times New Roman" w:cs="Times New Roman"/>
          <w:smallCaps w:val="0"/>
          <w:sz w:val="28"/>
          <w:szCs w:val="28"/>
          <w:vertAlign w:val="baseline"/>
        </w:rPr>
        <w:t xml:space="preserve"> </w:t>
      </w:r>
      <w:r>
        <w:rPr>
          <w:rFonts w:hint="default" w:ascii="Times New Roman" w:hAnsi="Times New Roman" w:cs="Times New Roman"/>
          <w:smallCaps w:val="0"/>
          <w:spacing w:val="1"/>
          <w:w w:val="99"/>
          <w:sz w:val="28"/>
          <w:szCs w:val="28"/>
          <w:vertAlign w:val="baseline"/>
        </w:rPr>
        <w:t>c</w:t>
      </w:r>
      <w:r>
        <w:rPr>
          <w:rFonts w:hint="default" w:ascii="Times New Roman" w:hAnsi="Times New Roman" w:cs="Times New Roman"/>
          <w:smallCaps w:val="0"/>
          <w:spacing w:val="-1"/>
          <w:w w:val="99"/>
          <w:sz w:val="28"/>
          <w:szCs w:val="28"/>
          <w:vertAlign w:val="baseline"/>
        </w:rPr>
        <w:t>ầ</w:t>
      </w:r>
      <w:r>
        <w:rPr>
          <w:rFonts w:hint="default" w:ascii="Times New Roman" w:hAnsi="Times New Roman" w:cs="Times New Roman"/>
          <w:smallCaps w:val="0"/>
          <w:w w:val="99"/>
          <w:sz w:val="28"/>
          <w:szCs w:val="28"/>
          <w:vertAlign w:val="baseline"/>
        </w:rPr>
        <w:t>n</w:t>
      </w:r>
      <w:r>
        <w:rPr>
          <w:rFonts w:hint="default" w:ascii="Times New Roman" w:hAnsi="Times New Roman" w:cs="Times New Roman"/>
          <w:smallCaps w:val="0"/>
          <w:sz w:val="28"/>
          <w:szCs w:val="28"/>
          <w:vertAlign w:val="baseline"/>
        </w:rPr>
        <w:t xml:space="preserve"> </w:t>
      </w:r>
      <w:r>
        <w:rPr>
          <w:rFonts w:hint="default" w:ascii="Times New Roman" w:hAnsi="Times New Roman" w:cs="Times New Roman"/>
          <w:smallCaps w:val="0"/>
          <w:w w:val="99"/>
          <w:sz w:val="28"/>
          <w:szCs w:val="28"/>
          <w:vertAlign w:val="baseline"/>
        </w:rPr>
        <w:t>tìm.</w:t>
      </w:r>
    </w:p>
    <w:p>
      <w:pPr>
        <w:pStyle w:val="7"/>
        <w:spacing w:before="9"/>
        <w:rPr>
          <w:rFonts w:hint="default" w:ascii="Times New Roman" w:hAnsi="Times New Roman" w:cs="Times New Roman"/>
          <w:sz w:val="28"/>
          <w:szCs w:val="28"/>
        </w:rPr>
      </w:pPr>
    </w:p>
    <w:p>
      <w:pPr>
        <w:pStyle w:val="3"/>
        <w:numPr>
          <w:ilvl w:val="0"/>
          <w:numId w:val="5"/>
        </w:numPr>
        <w:tabs>
          <w:tab w:val="left" w:pos="620"/>
        </w:tabs>
        <w:spacing w:before="0" w:after="0" w:line="240" w:lineRule="auto"/>
        <w:ind w:left="619" w:right="0" w:hanging="316"/>
        <w:jc w:val="both"/>
        <w:rPr>
          <w:rFonts w:hint="default" w:ascii="Times New Roman" w:hAnsi="Times New Roman" w:cs="Times New Roman"/>
          <w:sz w:val="28"/>
          <w:szCs w:val="28"/>
        </w:rPr>
      </w:pPr>
      <w:bookmarkStart w:id="7" w:name="Số nguyên tố"/>
      <w:bookmarkEnd w:id="7"/>
      <w:bookmarkStart w:id="8" w:name="_TOC_250009"/>
      <w:r>
        <w:rPr>
          <w:rFonts w:hint="default" w:ascii="Times New Roman" w:hAnsi="Times New Roman" w:cs="Times New Roman"/>
          <w:w w:val="110"/>
          <w:sz w:val="28"/>
          <w:szCs w:val="28"/>
        </w:rPr>
        <w:t>Số nguyên</w:t>
      </w:r>
      <w:r>
        <w:rPr>
          <w:rFonts w:hint="default" w:ascii="Times New Roman" w:hAnsi="Times New Roman" w:cs="Times New Roman"/>
          <w:spacing w:val="-19"/>
          <w:w w:val="110"/>
          <w:sz w:val="28"/>
          <w:szCs w:val="28"/>
        </w:rPr>
        <w:t xml:space="preserve"> </w:t>
      </w:r>
      <w:bookmarkEnd w:id="8"/>
      <w:r>
        <w:rPr>
          <w:rFonts w:hint="default" w:ascii="Times New Roman" w:hAnsi="Times New Roman" w:cs="Times New Roman"/>
          <w:w w:val="110"/>
          <w:sz w:val="28"/>
          <w:szCs w:val="28"/>
        </w:rPr>
        <w:t>tố</w:t>
      </w:r>
    </w:p>
    <w:p>
      <w:pPr>
        <w:pStyle w:val="7"/>
        <w:spacing w:before="62" w:line="321" w:lineRule="auto"/>
        <w:ind w:left="304" w:right="710"/>
        <w:jc w:val="both"/>
        <w:rPr>
          <w:rFonts w:hint="default" w:ascii="Times New Roman" w:hAnsi="Times New Roman" w:cs="Times New Roman"/>
          <w:sz w:val="28"/>
          <w:szCs w:val="28"/>
        </w:rPr>
      </w:pPr>
      <w:r>
        <w:rPr>
          <w:rFonts w:hint="default" w:ascii="Times New Roman" w:hAnsi="Times New Roman" w:cs="Times New Roman"/>
          <w:w w:val="105"/>
          <w:sz w:val="28"/>
          <w:szCs w:val="28"/>
        </w:rPr>
        <w:t>Một</w:t>
      </w:r>
      <w:r>
        <w:rPr>
          <w:rFonts w:hint="default" w:ascii="Times New Roman" w:hAnsi="Times New Roman" w:cs="Times New Roman"/>
          <w:spacing w:val="-9"/>
          <w:w w:val="105"/>
          <w:sz w:val="28"/>
          <w:szCs w:val="28"/>
        </w:rPr>
        <w:t xml:space="preserve"> </w:t>
      </w:r>
      <w:r>
        <w:rPr>
          <w:rFonts w:hint="default" w:ascii="Times New Roman" w:hAnsi="Times New Roman" w:cs="Times New Roman"/>
          <w:w w:val="105"/>
          <w:sz w:val="28"/>
          <w:szCs w:val="28"/>
        </w:rPr>
        <w:t>số</w:t>
      </w:r>
      <w:r>
        <w:rPr>
          <w:rFonts w:hint="default" w:ascii="Times New Roman" w:hAnsi="Times New Roman" w:cs="Times New Roman"/>
          <w:spacing w:val="-8"/>
          <w:w w:val="105"/>
          <w:sz w:val="28"/>
          <w:szCs w:val="28"/>
        </w:rPr>
        <w:t xml:space="preserve"> </w:t>
      </w:r>
      <w:r>
        <w:rPr>
          <w:rFonts w:hint="default" w:ascii="Times New Roman" w:hAnsi="Times New Roman" w:cs="Times New Roman"/>
          <w:w w:val="105"/>
          <w:sz w:val="28"/>
          <w:szCs w:val="28"/>
        </w:rPr>
        <w:t>tự</w:t>
      </w:r>
      <w:r>
        <w:rPr>
          <w:rFonts w:hint="default" w:ascii="Times New Roman" w:hAnsi="Times New Roman" w:cs="Times New Roman"/>
          <w:spacing w:val="-10"/>
          <w:w w:val="105"/>
          <w:sz w:val="28"/>
          <w:szCs w:val="28"/>
        </w:rPr>
        <w:t xml:space="preserve"> </w:t>
      </w:r>
      <w:r>
        <w:rPr>
          <w:rFonts w:hint="default" w:ascii="Times New Roman" w:hAnsi="Times New Roman" w:cs="Times New Roman"/>
          <w:w w:val="105"/>
          <w:sz w:val="28"/>
          <w:szCs w:val="28"/>
        </w:rPr>
        <w:t>nhiên</w:t>
      </w:r>
      <w:r>
        <w:rPr>
          <w:rFonts w:hint="default" w:ascii="Times New Roman" w:hAnsi="Times New Roman" w:cs="Times New Roman"/>
          <w:spacing w:val="-9"/>
          <w:w w:val="105"/>
          <w:sz w:val="28"/>
          <w:szCs w:val="28"/>
        </w:rPr>
        <w:t xml:space="preserve"> </w:t>
      </w:r>
      <w:r>
        <w:rPr>
          <w:rFonts w:hint="default" w:ascii="Times New Roman" w:hAnsi="Times New Roman" w:cs="Times New Roman"/>
          <w:w w:val="105"/>
          <w:sz w:val="28"/>
          <w:szCs w:val="28"/>
        </w:rPr>
        <w:t>e</w:t>
      </w:r>
      <w:r>
        <w:rPr>
          <w:rFonts w:hint="default" w:ascii="Times New Roman" w:hAnsi="Times New Roman" w:cs="Times New Roman"/>
          <w:spacing w:val="-10"/>
          <w:w w:val="105"/>
          <w:sz w:val="28"/>
          <w:szCs w:val="28"/>
        </w:rPr>
        <w:t xml:space="preserve"> </w:t>
      </w:r>
      <w:r>
        <w:rPr>
          <w:rFonts w:hint="default" w:ascii="Times New Roman" w:hAnsi="Times New Roman" w:cs="Times New Roman"/>
          <w:w w:val="105"/>
          <w:sz w:val="28"/>
          <w:szCs w:val="28"/>
        </w:rPr>
        <w:t>(e</w:t>
      </w:r>
      <w:r>
        <w:rPr>
          <w:rFonts w:hint="default" w:ascii="Times New Roman" w:hAnsi="Times New Roman" w:cs="Times New Roman"/>
          <w:spacing w:val="1"/>
          <w:w w:val="105"/>
          <w:sz w:val="28"/>
          <w:szCs w:val="28"/>
        </w:rPr>
        <w:t xml:space="preserve"> </w:t>
      </w:r>
      <w:r>
        <w:rPr>
          <w:rFonts w:hint="default" w:ascii="Times New Roman" w:hAnsi="Times New Roman" w:cs="Times New Roman"/>
          <w:w w:val="105"/>
          <w:sz w:val="28"/>
          <w:szCs w:val="28"/>
        </w:rPr>
        <w:t>Σ 1)</w:t>
      </w:r>
      <w:r>
        <w:rPr>
          <w:rFonts w:hint="default" w:ascii="Times New Roman" w:hAnsi="Times New Roman" w:cs="Times New Roman"/>
          <w:spacing w:val="-6"/>
          <w:w w:val="105"/>
          <w:sz w:val="28"/>
          <w:szCs w:val="28"/>
        </w:rPr>
        <w:t xml:space="preserve"> </w:t>
      </w:r>
      <w:r>
        <w:rPr>
          <w:rFonts w:hint="default" w:ascii="Times New Roman" w:hAnsi="Times New Roman" w:cs="Times New Roman"/>
          <w:w w:val="105"/>
          <w:sz w:val="28"/>
          <w:szCs w:val="28"/>
        </w:rPr>
        <w:t>là</w:t>
      </w:r>
      <w:r>
        <w:rPr>
          <w:rFonts w:hint="default" w:ascii="Times New Roman" w:hAnsi="Times New Roman" w:cs="Times New Roman"/>
          <w:spacing w:val="-9"/>
          <w:w w:val="105"/>
          <w:sz w:val="28"/>
          <w:szCs w:val="28"/>
        </w:rPr>
        <w:t xml:space="preserve"> </w:t>
      </w:r>
      <w:r>
        <w:rPr>
          <w:rFonts w:hint="default" w:ascii="Times New Roman" w:hAnsi="Times New Roman" w:cs="Times New Roman"/>
          <w:w w:val="105"/>
          <w:sz w:val="28"/>
          <w:szCs w:val="28"/>
        </w:rPr>
        <w:t>số</w:t>
      </w:r>
      <w:r>
        <w:rPr>
          <w:rFonts w:hint="default" w:ascii="Times New Roman" w:hAnsi="Times New Roman" w:cs="Times New Roman"/>
          <w:spacing w:val="-8"/>
          <w:w w:val="105"/>
          <w:sz w:val="28"/>
          <w:szCs w:val="28"/>
        </w:rPr>
        <w:t xml:space="preserve"> </w:t>
      </w:r>
      <w:r>
        <w:rPr>
          <w:rFonts w:hint="default" w:ascii="Times New Roman" w:hAnsi="Times New Roman" w:cs="Times New Roman"/>
          <w:w w:val="105"/>
          <w:sz w:val="28"/>
          <w:szCs w:val="28"/>
        </w:rPr>
        <w:t>nguyên</w:t>
      </w:r>
      <w:r>
        <w:rPr>
          <w:rFonts w:hint="default" w:ascii="Times New Roman" w:hAnsi="Times New Roman" w:cs="Times New Roman"/>
          <w:spacing w:val="-9"/>
          <w:w w:val="105"/>
          <w:sz w:val="28"/>
          <w:szCs w:val="28"/>
        </w:rPr>
        <w:t xml:space="preserve"> </w:t>
      </w:r>
      <w:r>
        <w:rPr>
          <w:rFonts w:hint="default" w:ascii="Times New Roman" w:hAnsi="Times New Roman" w:cs="Times New Roman"/>
          <w:w w:val="105"/>
          <w:sz w:val="28"/>
          <w:szCs w:val="28"/>
        </w:rPr>
        <w:t>tố</w:t>
      </w:r>
      <w:r>
        <w:rPr>
          <w:rFonts w:hint="default" w:ascii="Times New Roman" w:hAnsi="Times New Roman" w:cs="Times New Roman"/>
          <w:spacing w:val="-8"/>
          <w:w w:val="105"/>
          <w:sz w:val="28"/>
          <w:szCs w:val="28"/>
        </w:rPr>
        <w:t xml:space="preserve"> </w:t>
      </w:r>
      <w:r>
        <w:rPr>
          <w:rFonts w:hint="default" w:ascii="Times New Roman" w:hAnsi="Times New Roman" w:cs="Times New Roman"/>
          <w:w w:val="105"/>
          <w:sz w:val="28"/>
          <w:szCs w:val="28"/>
        </w:rPr>
        <w:t>nếu</w:t>
      </w:r>
      <w:r>
        <w:rPr>
          <w:rFonts w:hint="default" w:ascii="Times New Roman" w:hAnsi="Times New Roman" w:cs="Times New Roman"/>
          <w:spacing w:val="-7"/>
          <w:w w:val="105"/>
          <w:sz w:val="28"/>
          <w:szCs w:val="28"/>
        </w:rPr>
        <w:t xml:space="preserve"> </w:t>
      </w:r>
      <w:r>
        <w:rPr>
          <w:rFonts w:hint="default" w:ascii="Times New Roman" w:hAnsi="Times New Roman" w:cs="Times New Roman"/>
          <w:w w:val="105"/>
          <w:sz w:val="28"/>
          <w:szCs w:val="28"/>
        </w:rPr>
        <w:t>e</w:t>
      </w:r>
      <w:r>
        <w:rPr>
          <w:rFonts w:hint="default" w:ascii="Times New Roman" w:hAnsi="Times New Roman" w:cs="Times New Roman"/>
          <w:spacing w:val="-4"/>
          <w:w w:val="105"/>
          <w:sz w:val="28"/>
          <w:szCs w:val="28"/>
        </w:rPr>
        <w:t xml:space="preserve"> </w:t>
      </w:r>
      <w:r>
        <w:rPr>
          <w:rFonts w:hint="default" w:ascii="Times New Roman" w:hAnsi="Times New Roman" w:cs="Times New Roman"/>
          <w:w w:val="105"/>
          <w:sz w:val="28"/>
          <w:szCs w:val="28"/>
        </w:rPr>
        <w:t>có</w:t>
      </w:r>
      <w:r>
        <w:rPr>
          <w:rFonts w:hint="default" w:ascii="Times New Roman" w:hAnsi="Times New Roman" w:cs="Times New Roman"/>
          <w:spacing w:val="-8"/>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úng</w:t>
      </w:r>
      <w:r>
        <w:rPr>
          <w:rFonts w:hint="default" w:ascii="Times New Roman" w:hAnsi="Times New Roman" w:cs="Times New Roman"/>
          <w:spacing w:val="-11"/>
          <w:w w:val="105"/>
          <w:sz w:val="28"/>
          <w:szCs w:val="28"/>
        </w:rPr>
        <w:t xml:space="preserve"> </w:t>
      </w:r>
      <w:r>
        <w:rPr>
          <w:rFonts w:hint="default" w:ascii="Times New Roman" w:hAnsi="Times New Roman" w:cs="Times New Roman"/>
          <w:w w:val="105"/>
          <w:sz w:val="28"/>
          <w:szCs w:val="28"/>
        </w:rPr>
        <w:t>hai</w:t>
      </w:r>
      <w:r>
        <w:rPr>
          <w:rFonts w:hint="default" w:ascii="Times New Roman" w:hAnsi="Times New Roman" w:cs="Times New Roman"/>
          <w:spacing w:val="-6"/>
          <w:w w:val="105"/>
          <w:sz w:val="28"/>
          <w:szCs w:val="28"/>
        </w:rPr>
        <w:t xml:space="preserve"> </w:t>
      </w:r>
      <w:r>
        <w:rPr>
          <w:rFonts w:hint="default" w:ascii="Times New Roman" w:hAnsi="Times New Roman" w:cs="Times New Roman"/>
          <w:w w:val="105"/>
          <w:sz w:val="28"/>
          <w:szCs w:val="28"/>
        </w:rPr>
        <w:t>ước</w:t>
      </w:r>
      <w:r>
        <w:rPr>
          <w:rFonts w:hint="default" w:ascii="Times New Roman" w:hAnsi="Times New Roman" w:cs="Times New Roman"/>
          <w:spacing w:val="-9"/>
          <w:w w:val="105"/>
          <w:sz w:val="28"/>
          <w:szCs w:val="28"/>
        </w:rPr>
        <w:t xml:space="preserve"> </w:t>
      </w:r>
      <w:r>
        <w:rPr>
          <w:rFonts w:hint="default" w:ascii="Times New Roman" w:hAnsi="Times New Roman" w:cs="Times New Roman"/>
          <w:w w:val="105"/>
          <w:sz w:val="28"/>
          <w:szCs w:val="28"/>
        </w:rPr>
        <w:t>số</w:t>
      </w:r>
      <w:r>
        <w:rPr>
          <w:rFonts w:hint="default" w:ascii="Times New Roman" w:hAnsi="Times New Roman" w:cs="Times New Roman"/>
          <w:spacing w:val="-9"/>
          <w:w w:val="105"/>
          <w:sz w:val="28"/>
          <w:szCs w:val="28"/>
        </w:rPr>
        <w:t xml:space="preserve"> </w:t>
      </w:r>
      <w:r>
        <w:rPr>
          <w:rFonts w:hint="default" w:ascii="Times New Roman" w:hAnsi="Times New Roman" w:cs="Times New Roman"/>
          <w:w w:val="105"/>
          <w:sz w:val="28"/>
          <w:szCs w:val="28"/>
        </w:rPr>
        <w:t>là</w:t>
      </w:r>
      <w:r>
        <w:rPr>
          <w:rFonts w:hint="default" w:ascii="Times New Roman" w:hAnsi="Times New Roman" w:cs="Times New Roman"/>
          <w:spacing w:val="-7"/>
          <w:w w:val="105"/>
          <w:sz w:val="28"/>
          <w:szCs w:val="28"/>
        </w:rPr>
        <w:t xml:space="preserve"> </w:t>
      </w:r>
      <w:r>
        <w:rPr>
          <w:rFonts w:hint="default" w:ascii="Times New Roman" w:hAnsi="Times New Roman" w:cs="Times New Roman"/>
          <w:w w:val="105"/>
          <w:sz w:val="28"/>
          <w:szCs w:val="28"/>
        </w:rPr>
        <w:t>1</w:t>
      </w:r>
      <w:r>
        <w:rPr>
          <w:rFonts w:hint="default" w:ascii="Times New Roman" w:hAnsi="Times New Roman" w:cs="Times New Roman"/>
          <w:spacing w:val="-8"/>
          <w:w w:val="105"/>
          <w:sz w:val="28"/>
          <w:szCs w:val="28"/>
        </w:rPr>
        <w:t xml:space="preserve"> </w:t>
      </w:r>
      <w:r>
        <w:rPr>
          <w:rFonts w:hint="default" w:ascii="Times New Roman" w:hAnsi="Times New Roman" w:cs="Times New Roman"/>
          <w:w w:val="105"/>
          <w:sz w:val="28"/>
          <w:szCs w:val="28"/>
        </w:rPr>
        <w:t>và</w:t>
      </w:r>
      <w:r>
        <w:rPr>
          <w:rFonts w:hint="default" w:ascii="Times New Roman" w:hAnsi="Times New Roman" w:cs="Times New Roman"/>
          <w:spacing w:val="-9"/>
          <w:w w:val="105"/>
          <w:sz w:val="28"/>
          <w:szCs w:val="28"/>
        </w:rPr>
        <w:t xml:space="preserve"> </w:t>
      </w:r>
      <w:r>
        <w:rPr>
          <w:rFonts w:hint="default" w:ascii="Times New Roman" w:hAnsi="Times New Roman" w:cs="Times New Roman"/>
          <w:w w:val="105"/>
          <w:sz w:val="28"/>
          <w:szCs w:val="28"/>
        </w:rPr>
        <w:t>e. Ví</w:t>
      </w:r>
      <w:r>
        <w:rPr>
          <w:rFonts w:hint="default" w:ascii="Times New Roman" w:hAnsi="Times New Roman" w:cs="Times New Roman"/>
          <w:spacing w:val="-8"/>
          <w:w w:val="105"/>
          <w:sz w:val="28"/>
          <w:szCs w:val="28"/>
        </w:rPr>
        <w:t xml:space="preserve"> </w:t>
      </w:r>
      <w:r>
        <w:rPr>
          <w:rFonts w:hint="default" w:ascii="Times New Roman" w:hAnsi="Times New Roman" w:cs="Times New Roman"/>
          <w:w w:val="105"/>
          <w:sz w:val="28"/>
          <w:szCs w:val="28"/>
        </w:rPr>
        <w:t>dụ</w:t>
      </w:r>
      <w:r>
        <w:rPr>
          <w:rFonts w:hint="default" w:ascii="Times New Roman" w:hAnsi="Times New Roman" w:cs="Times New Roman"/>
          <w:spacing w:val="-7"/>
          <w:w w:val="105"/>
          <w:sz w:val="28"/>
          <w:szCs w:val="28"/>
        </w:rPr>
        <w:t xml:space="preserve"> </w:t>
      </w:r>
      <w:r>
        <w:rPr>
          <w:rFonts w:hint="default" w:ascii="Times New Roman" w:hAnsi="Times New Roman" w:cs="Times New Roman"/>
          <w:w w:val="105"/>
          <w:sz w:val="28"/>
          <w:szCs w:val="28"/>
        </w:rPr>
        <w:t>các</w:t>
      </w:r>
      <w:r>
        <w:rPr>
          <w:rFonts w:hint="default" w:ascii="Times New Roman" w:hAnsi="Times New Roman" w:cs="Times New Roman"/>
          <w:spacing w:val="-8"/>
          <w:w w:val="105"/>
          <w:sz w:val="28"/>
          <w:szCs w:val="28"/>
        </w:rPr>
        <w:t xml:space="preserve"> </w:t>
      </w:r>
      <w:r>
        <w:rPr>
          <w:rFonts w:hint="default" w:ascii="Times New Roman" w:hAnsi="Times New Roman" w:cs="Times New Roman"/>
          <w:w w:val="105"/>
          <w:sz w:val="28"/>
          <w:szCs w:val="28"/>
        </w:rPr>
        <w:t>số</w:t>
      </w:r>
      <w:r>
        <w:rPr>
          <w:rFonts w:hint="default" w:ascii="Times New Roman" w:hAnsi="Times New Roman" w:cs="Times New Roman"/>
          <w:spacing w:val="-7"/>
          <w:w w:val="105"/>
          <w:sz w:val="28"/>
          <w:szCs w:val="28"/>
        </w:rPr>
        <w:t xml:space="preserve"> </w:t>
      </w:r>
      <w:r>
        <w:rPr>
          <w:rFonts w:hint="default" w:ascii="Times New Roman" w:hAnsi="Times New Roman" w:cs="Times New Roman"/>
          <w:w w:val="105"/>
          <w:sz w:val="28"/>
          <w:szCs w:val="28"/>
        </w:rPr>
        <w:t>nguyên</w:t>
      </w:r>
      <w:r>
        <w:rPr>
          <w:rFonts w:hint="default" w:ascii="Times New Roman" w:hAnsi="Times New Roman" w:cs="Times New Roman"/>
          <w:spacing w:val="-7"/>
          <w:w w:val="105"/>
          <w:sz w:val="28"/>
          <w:szCs w:val="28"/>
        </w:rPr>
        <w:t xml:space="preserve"> </w:t>
      </w:r>
      <w:r>
        <w:rPr>
          <w:rFonts w:hint="default" w:ascii="Times New Roman" w:hAnsi="Times New Roman" w:cs="Times New Roman"/>
          <w:w w:val="105"/>
          <w:sz w:val="28"/>
          <w:szCs w:val="28"/>
        </w:rPr>
        <w:t>tố:</w:t>
      </w:r>
      <w:r>
        <w:rPr>
          <w:rFonts w:hint="default" w:ascii="Times New Roman" w:hAnsi="Times New Roman" w:cs="Times New Roman"/>
          <w:spacing w:val="-7"/>
          <w:w w:val="105"/>
          <w:sz w:val="28"/>
          <w:szCs w:val="28"/>
        </w:rPr>
        <w:t xml:space="preserve"> </w:t>
      </w:r>
      <w:r>
        <w:rPr>
          <w:rFonts w:hint="default" w:ascii="Times New Roman" w:hAnsi="Times New Roman" w:cs="Times New Roman"/>
          <w:w w:val="105"/>
          <w:sz w:val="28"/>
          <w:szCs w:val="28"/>
        </w:rPr>
        <w:t>2,</w:t>
      </w:r>
      <w:r>
        <w:rPr>
          <w:rFonts w:hint="default" w:ascii="Times New Roman" w:hAnsi="Times New Roman" w:cs="Times New Roman"/>
          <w:spacing w:val="-22"/>
          <w:w w:val="105"/>
          <w:sz w:val="28"/>
          <w:szCs w:val="28"/>
        </w:rPr>
        <w:t xml:space="preserve"> </w:t>
      </w:r>
      <w:r>
        <w:rPr>
          <w:rFonts w:hint="default" w:ascii="Times New Roman" w:hAnsi="Times New Roman" w:cs="Times New Roman"/>
          <w:w w:val="105"/>
          <w:sz w:val="28"/>
          <w:szCs w:val="28"/>
        </w:rPr>
        <w:t>3,</w:t>
      </w:r>
      <w:r>
        <w:rPr>
          <w:rFonts w:hint="default" w:ascii="Times New Roman" w:hAnsi="Times New Roman" w:cs="Times New Roman"/>
          <w:spacing w:val="-24"/>
          <w:w w:val="105"/>
          <w:sz w:val="28"/>
          <w:szCs w:val="28"/>
        </w:rPr>
        <w:t xml:space="preserve"> </w:t>
      </w:r>
      <w:r>
        <w:rPr>
          <w:rFonts w:hint="default" w:ascii="Times New Roman" w:hAnsi="Times New Roman" w:cs="Times New Roman"/>
          <w:w w:val="105"/>
          <w:sz w:val="28"/>
          <w:szCs w:val="28"/>
        </w:rPr>
        <w:t>5,</w:t>
      </w:r>
      <w:r>
        <w:rPr>
          <w:rFonts w:hint="default" w:ascii="Times New Roman" w:hAnsi="Times New Roman" w:cs="Times New Roman"/>
          <w:spacing w:val="-22"/>
          <w:w w:val="105"/>
          <w:sz w:val="28"/>
          <w:szCs w:val="28"/>
        </w:rPr>
        <w:t xml:space="preserve"> </w:t>
      </w:r>
      <w:r>
        <w:rPr>
          <w:rFonts w:hint="default" w:ascii="Times New Roman" w:hAnsi="Times New Roman" w:cs="Times New Roman"/>
          <w:w w:val="105"/>
          <w:sz w:val="28"/>
          <w:szCs w:val="28"/>
        </w:rPr>
        <w:t>7,</w:t>
      </w:r>
      <w:r>
        <w:rPr>
          <w:rFonts w:hint="default" w:ascii="Times New Roman" w:hAnsi="Times New Roman" w:cs="Times New Roman"/>
          <w:spacing w:val="-24"/>
          <w:w w:val="105"/>
          <w:sz w:val="28"/>
          <w:szCs w:val="28"/>
        </w:rPr>
        <w:t xml:space="preserve"> </w:t>
      </w:r>
      <w:r>
        <w:rPr>
          <w:rFonts w:hint="default" w:ascii="Times New Roman" w:hAnsi="Times New Roman" w:cs="Times New Roman"/>
          <w:w w:val="105"/>
          <w:sz w:val="28"/>
          <w:szCs w:val="28"/>
        </w:rPr>
        <w:t>11,</w:t>
      </w:r>
      <w:r>
        <w:rPr>
          <w:rFonts w:hint="default" w:ascii="Times New Roman" w:hAnsi="Times New Roman" w:cs="Times New Roman"/>
          <w:spacing w:val="-25"/>
          <w:w w:val="105"/>
          <w:sz w:val="28"/>
          <w:szCs w:val="28"/>
        </w:rPr>
        <w:t xml:space="preserve"> </w:t>
      </w:r>
      <w:r>
        <w:rPr>
          <w:rFonts w:hint="default" w:ascii="Times New Roman" w:hAnsi="Times New Roman" w:cs="Times New Roman"/>
          <w:w w:val="105"/>
          <w:sz w:val="28"/>
          <w:szCs w:val="28"/>
        </w:rPr>
        <w:t>13,</w:t>
      </w:r>
      <w:r>
        <w:rPr>
          <w:rFonts w:hint="default" w:ascii="Times New Roman" w:hAnsi="Times New Roman" w:cs="Times New Roman"/>
          <w:spacing w:val="-24"/>
          <w:w w:val="105"/>
          <w:sz w:val="28"/>
          <w:szCs w:val="28"/>
        </w:rPr>
        <w:t xml:space="preserve"> </w:t>
      </w:r>
      <w:r>
        <w:rPr>
          <w:rFonts w:hint="default" w:ascii="Times New Roman" w:hAnsi="Times New Roman" w:cs="Times New Roman"/>
          <w:w w:val="105"/>
          <w:sz w:val="28"/>
          <w:szCs w:val="28"/>
        </w:rPr>
        <w:t>17,</w:t>
      </w:r>
      <w:r>
        <w:rPr>
          <w:rFonts w:hint="default" w:ascii="Times New Roman" w:hAnsi="Times New Roman" w:cs="Times New Roman"/>
          <w:spacing w:val="-25"/>
          <w:w w:val="105"/>
          <w:sz w:val="28"/>
          <w:szCs w:val="28"/>
        </w:rPr>
        <w:t xml:space="preserve"> </w:t>
      </w:r>
      <w:r>
        <w:rPr>
          <w:rFonts w:hint="default" w:ascii="Times New Roman" w:hAnsi="Times New Roman" w:cs="Times New Roman"/>
          <w:w w:val="105"/>
          <w:sz w:val="28"/>
          <w:szCs w:val="28"/>
        </w:rPr>
        <w:t>19,</w:t>
      </w:r>
      <w:r>
        <w:rPr>
          <w:rFonts w:hint="default" w:ascii="Times New Roman" w:hAnsi="Times New Roman" w:cs="Times New Roman"/>
          <w:spacing w:val="-25"/>
          <w:w w:val="105"/>
          <w:sz w:val="28"/>
          <w:szCs w:val="28"/>
        </w:rPr>
        <w:t xml:space="preserve"> </w:t>
      </w:r>
      <w:r>
        <w:rPr>
          <w:rFonts w:hint="default" w:ascii="Times New Roman" w:hAnsi="Times New Roman" w:cs="Times New Roman"/>
          <w:w w:val="105"/>
          <w:sz w:val="28"/>
          <w:szCs w:val="28"/>
        </w:rPr>
        <w:t>23,</w:t>
      </w:r>
      <w:r>
        <w:rPr>
          <w:rFonts w:hint="default" w:ascii="Times New Roman" w:hAnsi="Times New Roman" w:cs="Times New Roman"/>
          <w:spacing w:val="-24"/>
          <w:w w:val="105"/>
          <w:sz w:val="28"/>
          <w:szCs w:val="28"/>
        </w:rPr>
        <w:t xml:space="preserve"> </w:t>
      </w:r>
      <w:r>
        <w:rPr>
          <w:rFonts w:hint="default" w:ascii="Times New Roman" w:hAnsi="Times New Roman" w:cs="Times New Roman"/>
          <w:w w:val="105"/>
          <w:sz w:val="28"/>
          <w:szCs w:val="28"/>
        </w:rPr>
        <w:t>…</w:t>
      </w:r>
    </w:p>
    <w:p>
      <w:pPr>
        <w:pStyle w:val="4"/>
        <w:numPr>
          <w:ilvl w:val="1"/>
          <w:numId w:val="5"/>
        </w:numPr>
        <w:tabs>
          <w:tab w:val="left" w:pos="759"/>
        </w:tabs>
        <w:spacing w:before="122" w:after="0" w:line="240" w:lineRule="auto"/>
        <w:ind w:left="758" w:right="0" w:hanging="454"/>
        <w:jc w:val="both"/>
        <w:rPr>
          <w:rFonts w:hint="default" w:ascii="Times New Roman" w:hAnsi="Times New Roman" w:cs="Times New Roman"/>
          <w:sz w:val="28"/>
          <w:szCs w:val="28"/>
        </w:rPr>
      </w:pPr>
      <w:r>
        <w:rPr>
          <w:rFonts w:hint="default" w:ascii="Times New Roman" w:hAnsi="Times New Roman" w:cs="Times New Roman"/>
          <w:w w:val="110"/>
          <w:sz w:val="28"/>
          <w:szCs w:val="28"/>
        </w:rPr>
        <w:t>Kiểm tra tính nguyên</w:t>
      </w:r>
      <w:r>
        <w:rPr>
          <w:rFonts w:hint="default" w:ascii="Times New Roman" w:hAnsi="Times New Roman" w:cs="Times New Roman"/>
          <w:spacing w:val="-34"/>
          <w:w w:val="110"/>
          <w:sz w:val="28"/>
          <w:szCs w:val="28"/>
        </w:rPr>
        <w:t xml:space="preserve"> </w:t>
      </w:r>
      <w:r>
        <w:rPr>
          <w:rFonts w:hint="default" w:ascii="Times New Roman" w:hAnsi="Times New Roman" w:cs="Times New Roman"/>
          <w:w w:val="110"/>
          <w:sz w:val="28"/>
          <w:szCs w:val="28"/>
        </w:rPr>
        <w:t>tố</w:t>
      </w:r>
    </w:p>
    <w:p>
      <w:pPr>
        <w:pStyle w:val="12"/>
        <w:numPr>
          <w:ilvl w:val="0"/>
          <w:numId w:val="6"/>
        </w:numPr>
        <w:tabs>
          <w:tab w:val="left" w:pos="577"/>
        </w:tabs>
        <w:spacing w:before="115" w:after="0" w:line="268" w:lineRule="auto"/>
        <w:ind w:left="305" w:right="294" w:firstLine="0"/>
        <w:jc w:val="both"/>
        <w:rPr>
          <w:rFonts w:hint="default" w:ascii="Times New Roman" w:hAnsi="Times New Roman" w:cs="Times New Roman"/>
          <w:sz w:val="28"/>
          <w:szCs w:val="28"/>
        </w:rPr>
      </w:pPr>
      <w:r>
        <w:rPr>
          <w:rFonts w:hint="default" w:cs="Times New Roman"/>
          <w:sz w:val="28"/>
          <w:szCs w:val="28"/>
          <w:lang w:val="en-US"/>
        </w:rPr>
        <w:t>Đ</w:t>
      </w:r>
      <w:r>
        <w:rPr>
          <w:rFonts w:hint="default" w:ascii="Times New Roman" w:hAnsi="Times New Roman" w:cs="Times New Roman"/>
          <w:sz w:val="28"/>
          <w:szCs w:val="28"/>
        </w:rPr>
        <w:t>ể kiểm tra số nguyên dương n (n Σ 1) có là số nguyên tố không, ta kiểm tra xem có tồn tại một số nguyên k (2 ≤ k ≤ n — 1) mà k  là ước của n  (n  chia hết   k ) thì n không phải là số nguyên tố, ngược lại n là số nguyên</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tố.</w:t>
      </w:r>
    </w:p>
    <w:p>
      <w:pPr>
        <w:pStyle w:val="7"/>
        <w:spacing w:before="60" w:line="276" w:lineRule="auto"/>
        <w:ind w:left="304" w:right="294"/>
        <w:jc w:val="both"/>
        <w:rPr>
          <w:rFonts w:hint="default" w:ascii="Times New Roman" w:hAnsi="Times New Roman" w:cs="Times New Roman"/>
          <w:sz w:val="28"/>
          <w:szCs w:val="28"/>
        </w:rPr>
      </w:pPr>
      <w:r>
        <w:rPr>
          <w:rFonts w:hint="default" w:ascii="Times New Roman" w:hAnsi="Times New Roman" w:cs="Times New Roman"/>
          <w:sz w:val="28"/>
          <w:szCs w:val="28"/>
        </w:rPr>
        <w:pict>
          <v:shape id="_x0000_s1074" o:spid="_x0000_s1074" o:spt="202" type="#_x0000_t202" style="position:absolute;left:0pt;margin-left:121.65pt;margin-top:70.95pt;height:61.35pt;width:380.05pt;mso-position-horizontal-relative:page;mso-wrap-distance-bottom:0pt;mso-wrap-distance-top:0pt;z-index:-251497472;mso-width-relative:page;mso-height-relative:page;" filled="f" stroked="t" coordsize="21600,21600">
            <v:path/>
            <v:fill on="f" focussize="0,0"/>
            <v:stroke weight="0.48007874015748pt" color="#000000"/>
            <v:imagedata o:title=""/>
            <o:lock v:ext="edit"/>
            <v:textbox inset="0mm,0mm,0mm,0mm">
              <w:txbxContent>
                <w:p>
                  <w:pPr>
                    <w:spacing w:before="25" w:line="295" w:lineRule="auto"/>
                    <w:ind w:left="107" w:right="2579" w:firstLine="0"/>
                    <w:jc w:val="left"/>
                    <w:rPr>
                      <w:rFonts w:ascii="Courier New"/>
                      <w:sz w:val="22"/>
                    </w:rPr>
                  </w:pPr>
                  <w:r>
                    <w:rPr>
                      <w:rFonts w:ascii="Courier New"/>
                      <w:sz w:val="22"/>
                    </w:rPr>
                    <w:t>function is_prime(n:longint):boolean; var k :longint;</w:t>
                  </w:r>
                </w:p>
                <w:p>
                  <w:pPr>
                    <w:spacing w:before="4"/>
                    <w:ind w:left="239" w:right="0" w:firstLine="0"/>
                    <w:jc w:val="left"/>
                    <w:rPr>
                      <w:rFonts w:ascii="Courier New"/>
                      <w:sz w:val="22"/>
                    </w:rPr>
                  </w:pPr>
                  <w:r>
                    <w:rPr>
                      <w:rFonts w:ascii="Courier New"/>
                      <w:sz w:val="22"/>
                    </w:rPr>
                    <w:t>begin</w:t>
                  </w:r>
                </w:p>
                <w:p>
                  <w:pPr>
                    <w:spacing w:before="63"/>
                    <w:ind w:left="503" w:right="0" w:firstLine="0"/>
                    <w:jc w:val="left"/>
                    <w:rPr>
                      <w:rFonts w:ascii="Courier New"/>
                      <w:sz w:val="22"/>
                    </w:rPr>
                  </w:pPr>
                  <w:r>
                    <w:rPr>
                      <w:rFonts w:ascii="Courier New"/>
                      <w:sz w:val="22"/>
                    </w:rPr>
                    <w:t>if n=1 then exit(false);</w:t>
                  </w:r>
                </w:p>
              </w:txbxContent>
            </v:textbox>
            <w10:wrap type="topAndBottom"/>
          </v:shape>
        </w:pict>
      </w:r>
      <w:r>
        <w:rPr>
          <w:rFonts w:hint="default" w:ascii="Times New Roman" w:hAnsi="Times New Roman" w:cs="Times New Roman"/>
          <w:sz w:val="28"/>
          <w:szCs w:val="28"/>
        </w:rPr>
        <w:pict>
          <v:rect id="_x0000_s1075" o:spid="_x0000_s1075" o:spt="1" style="position:absolute;left:0pt;margin-left:444pt;margin-top:20.8pt;height:0.8pt;width:7.05pt;mso-position-horizontal-relative:page;z-index:-251568128;mso-width-relative:page;mso-height-relative:page;" fillcolor="#000000" filled="t" stroked="f" coordsize="21600,21600">
            <v:path/>
            <v:fill on="t" focussize="0,0"/>
            <v:stroke on="f"/>
            <v:imagedata o:title=""/>
            <o:lock v:ext="edit"/>
          </v:rect>
        </w:pict>
      </w:r>
      <w:r>
        <w:rPr>
          <w:rFonts w:hint="default" w:ascii="Times New Roman" w:hAnsi="Times New Roman" w:cs="Times New Roman"/>
          <w:sz w:val="28"/>
          <w:szCs w:val="28"/>
        </w:rPr>
        <w:pict>
          <v:rect id="_x0000_s1076" o:spid="_x0000_s1076" o:spt="1" style="position:absolute;left:0pt;margin-left:127.4pt;margin-top:53.05pt;height:0.8pt;width:7.05pt;mso-position-horizontal-relative:page;z-index:-251567104;mso-width-relative:page;mso-height-relative:page;" fillcolor="#000000" filled="t" stroked="f" coordsize="21600,21600">
            <v:path/>
            <v:fill on="t" focussize="0,0"/>
            <v:stroke on="f"/>
            <v:imagedata o:title=""/>
            <o:lock v:ext="edit"/>
          </v:rect>
        </w:pict>
      </w:r>
      <w:r>
        <w:rPr>
          <w:rFonts w:hint="default" w:ascii="Times New Roman" w:hAnsi="Times New Roman" w:cs="Times New Roman"/>
          <w:spacing w:val="-1"/>
          <w:w w:val="99"/>
          <w:sz w:val="28"/>
          <w:szCs w:val="28"/>
        </w:rPr>
        <w:t>Nế</w:t>
      </w:r>
      <w:r>
        <w:rPr>
          <w:rFonts w:hint="default" w:ascii="Times New Roman" w:hAnsi="Times New Roman" w:cs="Times New Roman"/>
          <w:w w:val="99"/>
          <w:sz w:val="28"/>
          <w:szCs w:val="28"/>
        </w:rPr>
        <w:t>u</w:t>
      </w:r>
      <w:r>
        <w:rPr>
          <w:rFonts w:hint="default" w:ascii="Times New Roman" w:hAnsi="Times New Roman" w:cs="Times New Roman"/>
          <w:sz w:val="28"/>
          <w:szCs w:val="28"/>
        </w:rPr>
        <w:t xml:space="preserve"> </w:t>
      </w:r>
      <w:r>
        <w:rPr>
          <w:rFonts w:hint="default" w:ascii="Times New Roman" w:hAnsi="Times New Roman" w:cs="Times New Roman"/>
          <w:spacing w:val="21"/>
          <w:sz w:val="28"/>
          <w:szCs w:val="28"/>
        </w:rPr>
        <w:t xml:space="preserve"> </w:t>
      </w:r>
      <w:r>
        <w:rPr>
          <w:rFonts w:hint="default" w:ascii="Times New Roman" w:hAnsi="Times New Roman" w:cs="Times New Roman"/>
          <w:spacing w:val="4"/>
          <w:w w:val="97"/>
          <w:sz w:val="28"/>
          <w:szCs w:val="28"/>
        </w:rPr>
        <w:t>n</w:t>
      </w:r>
      <w:r>
        <w:rPr>
          <w:rFonts w:hint="default" w:ascii="Times New Roman" w:hAnsi="Times New Roman" w:cs="Times New Roman"/>
          <w:spacing w:val="1"/>
          <w:w w:val="110"/>
          <w:sz w:val="28"/>
          <w:szCs w:val="28"/>
        </w:rPr>
        <w:t>(</w:t>
      </w:r>
      <w:r>
        <w:rPr>
          <w:rFonts w:hint="default" w:ascii="Times New Roman" w:hAnsi="Times New Roman" w:cs="Times New Roman"/>
          <w:w w:val="97"/>
          <w:sz w:val="28"/>
          <w:szCs w:val="28"/>
        </w:rPr>
        <w:t>n</w:t>
      </w:r>
      <w:r>
        <w:rPr>
          <w:rFonts w:hint="default" w:ascii="Times New Roman" w:hAnsi="Times New Roman" w:cs="Times New Roman"/>
          <w:spacing w:val="10"/>
          <w:sz w:val="28"/>
          <w:szCs w:val="28"/>
        </w:rPr>
        <w:t xml:space="preserve"> </w:t>
      </w:r>
      <w:r>
        <w:rPr>
          <w:rFonts w:hint="default" w:ascii="Times New Roman" w:hAnsi="Times New Roman" w:cs="Times New Roman"/>
          <w:w w:val="124"/>
          <w:sz w:val="28"/>
          <w:szCs w:val="28"/>
        </w:rPr>
        <w:t>Σ</w:t>
      </w:r>
      <w:r>
        <w:rPr>
          <w:rFonts w:hint="default" w:ascii="Times New Roman" w:hAnsi="Times New Roman" w:cs="Times New Roman"/>
          <w:spacing w:val="9"/>
          <w:sz w:val="28"/>
          <w:szCs w:val="28"/>
        </w:rPr>
        <w:t xml:space="preserve"> </w:t>
      </w:r>
      <w:r>
        <w:rPr>
          <w:rFonts w:hint="default" w:ascii="Times New Roman" w:hAnsi="Times New Roman" w:cs="Times New Roman"/>
          <w:spacing w:val="-1"/>
          <w:w w:val="128"/>
          <w:sz w:val="28"/>
          <w:szCs w:val="28"/>
        </w:rPr>
        <w:t>1</w:t>
      </w:r>
      <w:r>
        <w:rPr>
          <w:rFonts w:hint="default" w:ascii="Times New Roman" w:hAnsi="Times New Roman" w:cs="Times New Roman"/>
          <w:w w:val="110"/>
          <w:sz w:val="28"/>
          <w:szCs w:val="28"/>
        </w:rPr>
        <w:t>)</w:t>
      </w:r>
      <w:r>
        <w:rPr>
          <w:rFonts w:hint="default" w:ascii="Times New Roman" w:hAnsi="Times New Roman" w:cs="Times New Roman"/>
          <w:sz w:val="28"/>
          <w:szCs w:val="28"/>
        </w:rPr>
        <w:t xml:space="preserve"> </w:t>
      </w:r>
      <w:r>
        <w:rPr>
          <w:rFonts w:hint="default" w:ascii="Times New Roman" w:hAnsi="Times New Roman" w:cs="Times New Roman"/>
          <w:spacing w:val="24"/>
          <w:sz w:val="28"/>
          <w:szCs w:val="28"/>
        </w:rPr>
        <w:t xml:space="preserve"> </w:t>
      </w:r>
      <w:r>
        <w:rPr>
          <w:rFonts w:hint="default" w:ascii="Times New Roman" w:hAnsi="Times New Roman" w:cs="Times New Roman"/>
          <w:w w:val="99"/>
          <w:sz w:val="28"/>
          <w:szCs w:val="28"/>
        </w:rPr>
        <w:t>không</w:t>
      </w:r>
      <w:r>
        <w:rPr>
          <w:rFonts w:hint="default" w:ascii="Times New Roman" w:hAnsi="Times New Roman" w:cs="Times New Roman"/>
          <w:sz w:val="28"/>
          <w:szCs w:val="28"/>
        </w:rPr>
        <w:t xml:space="preserve"> </w:t>
      </w:r>
      <w:r>
        <w:rPr>
          <w:rFonts w:hint="default" w:ascii="Times New Roman" w:hAnsi="Times New Roman" w:cs="Times New Roman"/>
          <w:spacing w:val="19"/>
          <w:sz w:val="28"/>
          <w:szCs w:val="28"/>
        </w:rPr>
        <w:t xml:space="preserve"> </w:t>
      </w:r>
      <w:r>
        <w:rPr>
          <w:rFonts w:hint="default" w:ascii="Times New Roman" w:hAnsi="Times New Roman" w:cs="Times New Roman"/>
          <w:w w:val="99"/>
          <w:sz w:val="28"/>
          <w:szCs w:val="28"/>
        </w:rPr>
        <w:t>ph</w:t>
      </w:r>
      <w:r>
        <w:rPr>
          <w:rFonts w:hint="default" w:ascii="Times New Roman" w:hAnsi="Times New Roman" w:cs="Times New Roman"/>
          <w:spacing w:val="-1"/>
          <w:w w:val="99"/>
          <w:sz w:val="28"/>
          <w:szCs w:val="28"/>
        </w:rPr>
        <w:t>ả</w:t>
      </w:r>
      <w:r>
        <w:rPr>
          <w:rFonts w:hint="default" w:ascii="Times New Roman" w:hAnsi="Times New Roman" w:cs="Times New Roman"/>
          <w:w w:val="99"/>
          <w:sz w:val="28"/>
          <w:szCs w:val="28"/>
        </w:rPr>
        <w:t>i</w:t>
      </w:r>
      <w:r>
        <w:rPr>
          <w:rFonts w:hint="default" w:ascii="Times New Roman" w:hAnsi="Times New Roman" w:cs="Times New Roman"/>
          <w:sz w:val="28"/>
          <w:szCs w:val="28"/>
        </w:rPr>
        <w:t xml:space="preserve"> </w:t>
      </w:r>
      <w:r>
        <w:rPr>
          <w:rFonts w:hint="default" w:ascii="Times New Roman" w:hAnsi="Times New Roman" w:cs="Times New Roman"/>
          <w:spacing w:val="19"/>
          <w:sz w:val="28"/>
          <w:szCs w:val="28"/>
        </w:rPr>
        <w:t xml:space="preserve"> </w:t>
      </w:r>
      <w:r>
        <w:rPr>
          <w:rFonts w:hint="default" w:ascii="Times New Roman" w:hAnsi="Times New Roman" w:cs="Times New Roman"/>
          <w:spacing w:val="3"/>
          <w:w w:val="99"/>
          <w:sz w:val="28"/>
          <w:szCs w:val="28"/>
        </w:rPr>
        <w:t>l</w:t>
      </w:r>
      <w:r>
        <w:rPr>
          <w:rFonts w:hint="default" w:ascii="Times New Roman" w:hAnsi="Times New Roman" w:cs="Times New Roman"/>
          <w:w w:val="99"/>
          <w:sz w:val="28"/>
          <w:szCs w:val="28"/>
        </w:rPr>
        <w:t>à</w:t>
      </w:r>
      <w:r>
        <w:rPr>
          <w:rFonts w:hint="default" w:ascii="Times New Roman" w:hAnsi="Times New Roman" w:cs="Times New Roman"/>
          <w:sz w:val="28"/>
          <w:szCs w:val="28"/>
        </w:rPr>
        <w:t xml:space="preserve"> </w:t>
      </w:r>
      <w:r>
        <w:rPr>
          <w:rFonts w:hint="default" w:ascii="Times New Roman" w:hAnsi="Times New Roman" w:cs="Times New Roman"/>
          <w:spacing w:val="18"/>
          <w:sz w:val="28"/>
          <w:szCs w:val="28"/>
        </w:rPr>
        <w:t xml:space="preserve"> </w:t>
      </w:r>
      <w:r>
        <w:rPr>
          <w:rFonts w:hint="default" w:ascii="Times New Roman" w:hAnsi="Times New Roman" w:cs="Times New Roman"/>
          <w:spacing w:val="2"/>
          <w:w w:val="99"/>
          <w:sz w:val="28"/>
          <w:szCs w:val="28"/>
        </w:rPr>
        <w:t>s</w:t>
      </w:r>
      <w:r>
        <w:rPr>
          <w:rFonts w:hint="default" w:ascii="Times New Roman" w:hAnsi="Times New Roman" w:cs="Times New Roman"/>
          <w:w w:val="99"/>
          <w:sz w:val="28"/>
          <w:szCs w:val="28"/>
        </w:rPr>
        <w:t>ố</w:t>
      </w:r>
      <w:r>
        <w:rPr>
          <w:rFonts w:hint="default" w:ascii="Times New Roman" w:hAnsi="Times New Roman" w:cs="Times New Roman"/>
          <w:sz w:val="28"/>
          <w:szCs w:val="28"/>
        </w:rPr>
        <w:t xml:space="preserve"> </w:t>
      </w:r>
      <w:r>
        <w:rPr>
          <w:rFonts w:hint="default" w:ascii="Times New Roman" w:hAnsi="Times New Roman" w:cs="Times New Roman"/>
          <w:spacing w:val="19"/>
          <w:sz w:val="28"/>
          <w:szCs w:val="28"/>
        </w:rPr>
        <w:t xml:space="preserve"> </w:t>
      </w:r>
      <w:r>
        <w:rPr>
          <w:rFonts w:hint="default" w:ascii="Times New Roman" w:hAnsi="Times New Roman" w:cs="Times New Roman"/>
          <w:w w:val="99"/>
          <w:sz w:val="28"/>
          <w:szCs w:val="28"/>
        </w:rPr>
        <w:t>n</w:t>
      </w:r>
      <w:r>
        <w:rPr>
          <w:rFonts w:hint="default" w:ascii="Times New Roman" w:hAnsi="Times New Roman" w:cs="Times New Roman"/>
          <w:spacing w:val="-3"/>
          <w:w w:val="99"/>
          <w:sz w:val="28"/>
          <w:szCs w:val="28"/>
        </w:rPr>
        <w:t>g</w:t>
      </w:r>
      <w:r>
        <w:rPr>
          <w:rFonts w:hint="default" w:ascii="Times New Roman" w:hAnsi="Times New Roman" w:cs="Times New Roman"/>
          <w:spacing w:val="4"/>
          <w:w w:val="99"/>
          <w:sz w:val="28"/>
          <w:szCs w:val="28"/>
        </w:rPr>
        <w:t>u</w:t>
      </w:r>
      <w:r>
        <w:rPr>
          <w:rFonts w:hint="default" w:ascii="Times New Roman" w:hAnsi="Times New Roman" w:cs="Times New Roman"/>
          <w:spacing w:val="-5"/>
          <w:w w:val="99"/>
          <w:sz w:val="28"/>
          <w:szCs w:val="28"/>
        </w:rPr>
        <w:t>y</w:t>
      </w:r>
      <w:r>
        <w:rPr>
          <w:rFonts w:hint="default" w:ascii="Times New Roman" w:hAnsi="Times New Roman" w:cs="Times New Roman"/>
          <w:spacing w:val="1"/>
          <w:w w:val="99"/>
          <w:sz w:val="28"/>
          <w:szCs w:val="28"/>
        </w:rPr>
        <w:t>ê</w:t>
      </w:r>
      <w:r>
        <w:rPr>
          <w:rFonts w:hint="default" w:ascii="Times New Roman" w:hAnsi="Times New Roman" w:cs="Times New Roman"/>
          <w:w w:val="99"/>
          <w:sz w:val="28"/>
          <w:szCs w:val="28"/>
        </w:rPr>
        <w:t>n</w:t>
      </w:r>
      <w:r>
        <w:rPr>
          <w:rFonts w:hint="default" w:ascii="Times New Roman" w:hAnsi="Times New Roman" w:cs="Times New Roman"/>
          <w:sz w:val="28"/>
          <w:szCs w:val="28"/>
        </w:rPr>
        <w:t xml:space="preserve"> </w:t>
      </w:r>
      <w:r>
        <w:rPr>
          <w:rFonts w:hint="default" w:ascii="Times New Roman" w:hAnsi="Times New Roman" w:cs="Times New Roman"/>
          <w:spacing w:val="19"/>
          <w:sz w:val="28"/>
          <w:szCs w:val="28"/>
        </w:rPr>
        <w:t xml:space="preserve"> </w:t>
      </w:r>
      <w:r>
        <w:rPr>
          <w:rFonts w:hint="default" w:ascii="Times New Roman" w:hAnsi="Times New Roman" w:cs="Times New Roman"/>
          <w:w w:val="99"/>
          <w:sz w:val="28"/>
          <w:szCs w:val="28"/>
        </w:rPr>
        <w:t>tố,</w:t>
      </w:r>
      <w:r>
        <w:rPr>
          <w:rFonts w:hint="default" w:ascii="Times New Roman" w:hAnsi="Times New Roman" w:cs="Times New Roman"/>
          <w:sz w:val="28"/>
          <w:szCs w:val="28"/>
        </w:rPr>
        <w:t xml:space="preserve"> </w:t>
      </w:r>
      <w:r>
        <w:rPr>
          <w:rFonts w:hint="default" w:ascii="Times New Roman" w:hAnsi="Times New Roman" w:cs="Times New Roman"/>
          <w:spacing w:val="19"/>
          <w:sz w:val="28"/>
          <w:szCs w:val="28"/>
        </w:rPr>
        <w:t xml:space="preserve"> </w:t>
      </w:r>
      <w:r>
        <w:rPr>
          <w:rFonts w:hint="default" w:ascii="Times New Roman" w:hAnsi="Times New Roman" w:cs="Times New Roman"/>
          <w:spacing w:val="3"/>
          <w:w w:val="99"/>
          <w:sz w:val="28"/>
          <w:szCs w:val="28"/>
        </w:rPr>
        <w:t>t</w:t>
      </w:r>
      <w:r>
        <w:rPr>
          <w:rFonts w:hint="default" w:ascii="Times New Roman" w:hAnsi="Times New Roman" w:cs="Times New Roman"/>
          <w:w w:val="99"/>
          <w:sz w:val="28"/>
          <w:szCs w:val="28"/>
        </w:rPr>
        <w:t>a</w:t>
      </w:r>
      <w:r>
        <w:rPr>
          <w:rFonts w:hint="default" w:ascii="Times New Roman" w:hAnsi="Times New Roman" w:cs="Times New Roman"/>
          <w:sz w:val="28"/>
          <w:szCs w:val="28"/>
        </w:rPr>
        <w:t xml:space="preserve"> </w:t>
      </w:r>
      <w:r>
        <w:rPr>
          <w:rFonts w:hint="default" w:ascii="Times New Roman" w:hAnsi="Times New Roman" w:cs="Times New Roman"/>
          <w:spacing w:val="18"/>
          <w:sz w:val="28"/>
          <w:szCs w:val="28"/>
        </w:rPr>
        <w:t xml:space="preserve"> </w:t>
      </w:r>
      <w:r>
        <w:rPr>
          <w:rFonts w:hint="default" w:ascii="Times New Roman" w:hAnsi="Times New Roman" w:cs="Times New Roman"/>
          <w:w w:val="99"/>
          <w:sz w:val="28"/>
          <w:szCs w:val="28"/>
        </w:rPr>
        <w:t>luôn</w:t>
      </w:r>
      <w:r>
        <w:rPr>
          <w:rFonts w:hint="default" w:ascii="Times New Roman" w:hAnsi="Times New Roman" w:cs="Times New Roman"/>
          <w:sz w:val="28"/>
          <w:szCs w:val="28"/>
        </w:rPr>
        <w:t xml:space="preserve"> </w:t>
      </w:r>
      <w:r>
        <w:rPr>
          <w:rFonts w:hint="default" w:ascii="Times New Roman" w:hAnsi="Times New Roman" w:cs="Times New Roman"/>
          <w:spacing w:val="21"/>
          <w:sz w:val="28"/>
          <w:szCs w:val="28"/>
        </w:rPr>
        <w:t xml:space="preserve"> </w:t>
      </w:r>
      <w:r>
        <w:rPr>
          <w:rFonts w:hint="default" w:ascii="Times New Roman" w:hAnsi="Times New Roman" w:cs="Times New Roman"/>
          <w:spacing w:val="-1"/>
          <w:w w:val="99"/>
          <w:sz w:val="28"/>
          <w:szCs w:val="28"/>
        </w:rPr>
        <w:t>c</w:t>
      </w:r>
      <w:r>
        <w:rPr>
          <w:rFonts w:hint="default" w:ascii="Times New Roman" w:hAnsi="Times New Roman" w:cs="Times New Roman"/>
          <w:w w:val="99"/>
          <w:sz w:val="28"/>
          <w:szCs w:val="28"/>
        </w:rPr>
        <w:t>ó</w:t>
      </w:r>
      <w:r>
        <w:rPr>
          <w:rFonts w:hint="default" w:ascii="Times New Roman" w:hAnsi="Times New Roman" w:cs="Times New Roman"/>
          <w:sz w:val="28"/>
          <w:szCs w:val="28"/>
        </w:rPr>
        <w:t xml:space="preserve"> </w:t>
      </w:r>
      <w:r>
        <w:rPr>
          <w:rFonts w:hint="default" w:ascii="Times New Roman" w:hAnsi="Times New Roman" w:cs="Times New Roman"/>
          <w:spacing w:val="19"/>
          <w:sz w:val="28"/>
          <w:szCs w:val="28"/>
        </w:rPr>
        <w:t xml:space="preserve"> </w:t>
      </w:r>
      <w:r>
        <w:rPr>
          <w:rFonts w:hint="default" w:ascii="Times New Roman" w:hAnsi="Times New Roman" w:cs="Times New Roman"/>
          <w:w w:val="99"/>
          <w:sz w:val="28"/>
          <w:szCs w:val="28"/>
        </w:rPr>
        <w:t>thể</w:t>
      </w:r>
      <w:r>
        <w:rPr>
          <w:rFonts w:hint="default" w:ascii="Times New Roman" w:hAnsi="Times New Roman" w:cs="Times New Roman"/>
          <w:sz w:val="28"/>
          <w:szCs w:val="28"/>
        </w:rPr>
        <w:t xml:space="preserve"> </w:t>
      </w:r>
      <w:r>
        <w:rPr>
          <w:rFonts w:hint="default" w:ascii="Times New Roman" w:hAnsi="Times New Roman" w:cs="Times New Roman"/>
          <w:spacing w:val="18"/>
          <w:sz w:val="28"/>
          <w:szCs w:val="28"/>
        </w:rPr>
        <w:t xml:space="preserve"> </w:t>
      </w:r>
      <w:r>
        <w:rPr>
          <w:rFonts w:hint="default" w:ascii="Times New Roman" w:hAnsi="Times New Roman" w:cs="Times New Roman"/>
          <w:spacing w:val="3"/>
          <w:w w:val="99"/>
          <w:sz w:val="28"/>
          <w:szCs w:val="28"/>
        </w:rPr>
        <w:t>t</w:t>
      </w:r>
      <w:r>
        <w:rPr>
          <w:rFonts w:hint="default" w:ascii="Times New Roman" w:hAnsi="Times New Roman" w:cs="Times New Roman"/>
          <w:spacing w:val="-1"/>
          <w:w w:val="99"/>
          <w:sz w:val="28"/>
          <w:szCs w:val="28"/>
        </w:rPr>
        <w:t>ác</w:t>
      </w:r>
      <w:r>
        <w:rPr>
          <w:rFonts w:hint="default" w:ascii="Times New Roman" w:hAnsi="Times New Roman" w:cs="Times New Roman"/>
          <w:w w:val="99"/>
          <w:sz w:val="28"/>
          <w:szCs w:val="28"/>
        </w:rPr>
        <w:t>h</w:t>
      </w:r>
      <w:r>
        <w:rPr>
          <w:rFonts w:hint="default" w:ascii="Times New Roman" w:hAnsi="Times New Roman" w:cs="Times New Roman"/>
          <w:sz w:val="28"/>
          <w:szCs w:val="28"/>
        </w:rPr>
        <w:t xml:space="preserve"> </w:t>
      </w:r>
      <w:r>
        <w:rPr>
          <w:rFonts w:hint="default" w:ascii="Times New Roman" w:hAnsi="Times New Roman" w:cs="Times New Roman"/>
          <w:spacing w:val="21"/>
          <w:sz w:val="28"/>
          <w:szCs w:val="28"/>
        </w:rPr>
        <w:t xml:space="preserve"> </w:t>
      </w:r>
      <w:r>
        <w:rPr>
          <w:rFonts w:hint="default" w:ascii="Times New Roman" w:hAnsi="Times New Roman" w:cs="Times New Roman"/>
          <w:w w:val="97"/>
          <w:sz w:val="28"/>
          <w:szCs w:val="28"/>
        </w:rPr>
        <w:t>n</w:t>
      </w:r>
      <w:r>
        <w:rPr>
          <w:rFonts w:hint="default" w:ascii="Times New Roman" w:hAnsi="Times New Roman" w:cs="Times New Roman"/>
          <w:spacing w:val="13"/>
          <w:sz w:val="28"/>
          <w:szCs w:val="28"/>
        </w:rPr>
        <w:t xml:space="preserve"> </w:t>
      </w:r>
      <w:r>
        <w:rPr>
          <w:rFonts w:hint="default" w:ascii="Times New Roman" w:hAnsi="Times New Roman" w:cs="Times New Roman"/>
          <w:w w:val="116"/>
          <w:sz w:val="28"/>
          <w:szCs w:val="28"/>
        </w:rPr>
        <w:t>=</w:t>
      </w:r>
      <w:r>
        <w:rPr>
          <w:rFonts w:hint="default" w:ascii="Times New Roman" w:hAnsi="Times New Roman" w:cs="Times New Roman"/>
          <w:spacing w:val="7"/>
          <w:sz w:val="28"/>
          <w:szCs w:val="28"/>
        </w:rPr>
        <w:t xml:space="preserve"> </w:t>
      </w:r>
      <w:r>
        <w:rPr>
          <w:rFonts w:hint="default" w:ascii="Times New Roman" w:hAnsi="Times New Roman" w:cs="Times New Roman"/>
          <w:spacing w:val="-6"/>
          <w:w w:val="102"/>
          <w:sz w:val="28"/>
          <w:szCs w:val="28"/>
        </w:rPr>
        <w:t>k</w:t>
      </w:r>
      <w:r>
        <w:rPr>
          <w:rFonts w:hint="default" w:ascii="Times New Roman" w:hAnsi="Times New Roman" w:cs="Times New Roman"/>
          <w:w w:val="123"/>
          <w:sz w:val="28"/>
          <w:szCs w:val="28"/>
          <w:vertAlign w:val="subscript"/>
        </w:rPr>
        <w:t>1</w:t>
      </w:r>
      <w:r>
        <w:rPr>
          <w:rFonts w:hint="default" w:ascii="Times New Roman" w:hAnsi="Times New Roman" w:cs="Times New Roman"/>
          <w:spacing w:val="6"/>
          <w:sz w:val="28"/>
          <w:szCs w:val="28"/>
          <w:vertAlign w:val="baseline"/>
        </w:rPr>
        <w:t xml:space="preserve"> </w:t>
      </w:r>
      <w:r>
        <w:rPr>
          <w:rFonts w:hint="default" w:ascii="Times New Roman" w:hAnsi="Times New Roman" w:cs="Times New Roman"/>
          <w:w w:val="111"/>
          <w:sz w:val="28"/>
          <w:szCs w:val="28"/>
          <w:vertAlign w:val="baseline"/>
        </w:rPr>
        <w:t xml:space="preserve">× </w:t>
      </w:r>
      <w:r>
        <w:rPr>
          <w:rFonts w:hint="default" w:ascii="Times New Roman" w:hAnsi="Times New Roman" w:cs="Times New Roman"/>
          <w:spacing w:val="-1"/>
          <w:w w:val="102"/>
          <w:position w:val="2"/>
          <w:sz w:val="28"/>
          <w:szCs w:val="28"/>
          <w:vertAlign w:val="baseline"/>
        </w:rPr>
        <w:t>k</w:t>
      </w:r>
      <w:r>
        <w:rPr>
          <w:rFonts w:hint="default" w:ascii="Times New Roman" w:hAnsi="Times New Roman" w:cs="Times New Roman"/>
          <w:w w:val="94"/>
          <w:position w:val="2"/>
          <w:sz w:val="28"/>
          <w:szCs w:val="28"/>
          <w:vertAlign w:val="subscript"/>
        </w:rPr>
        <w:t>2</w:t>
      </w:r>
      <w:r>
        <w:rPr>
          <w:rFonts w:hint="default" w:ascii="Times New Roman" w:hAnsi="Times New Roman" w:cs="Times New Roman"/>
          <w:spacing w:val="4"/>
          <w:position w:val="2"/>
          <w:sz w:val="28"/>
          <w:szCs w:val="28"/>
          <w:vertAlign w:val="baseline"/>
        </w:rPr>
        <w:t xml:space="preserve"> </w:t>
      </w:r>
      <w:r>
        <w:rPr>
          <w:rFonts w:hint="default" w:ascii="Times New Roman" w:hAnsi="Times New Roman" w:cs="Times New Roman"/>
          <w:smallCaps/>
          <w:w w:val="136"/>
          <w:position w:val="2"/>
          <w:sz w:val="28"/>
          <w:szCs w:val="28"/>
          <w:vertAlign w:val="baseline"/>
        </w:rPr>
        <w:t>n</w:t>
      </w:r>
      <w:r>
        <w:rPr>
          <w:rFonts w:hint="default" w:ascii="Times New Roman" w:hAnsi="Times New Roman" w:cs="Times New Roman"/>
          <w:smallCaps w:val="0"/>
          <w:w w:val="96"/>
          <w:position w:val="2"/>
          <w:sz w:val="28"/>
          <w:szCs w:val="28"/>
          <w:vertAlign w:val="baseline"/>
        </w:rPr>
        <w:t>à</w:t>
      </w:r>
      <w:r>
        <w:rPr>
          <w:rFonts w:hint="default" w:ascii="Times New Roman" w:hAnsi="Times New Roman" w:cs="Times New Roman"/>
          <w:smallCaps w:val="0"/>
          <w:spacing w:val="-5"/>
          <w:position w:val="2"/>
          <w:sz w:val="28"/>
          <w:szCs w:val="28"/>
          <w:vertAlign w:val="baseline"/>
        </w:rPr>
        <w:t xml:space="preserve"> </w:t>
      </w:r>
      <w:r>
        <w:rPr>
          <w:rFonts w:hint="default" w:ascii="Times New Roman" w:hAnsi="Times New Roman" w:cs="Times New Roman"/>
          <w:smallCaps w:val="0"/>
          <w:w w:val="99"/>
          <w:position w:val="2"/>
          <w:sz w:val="28"/>
          <w:szCs w:val="28"/>
          <w:vertAlign w:val="baseline"/>
        </w:rPr>
        <w:t>2</w:t>
      </w:r>
      <w:r>
        <w:rPr>
          <w:rFonts w:hint="default" w:ascii="Times New Roman" w:hAnsi="Times New Roman" w:cs="Times New Roman"/>
          <w:smallCaps w:val="0"/>
          <w:spacing w:val="8"/>
          <w:position w:val="2"/>
          <w:sz w:val="28"/>
          <w:szCs w:val="28"/>
          <w:vertAlign w:val="baseline"/>
        </w:rPr>
        <w:t xml:space="preserve"> </w:t>
      </w:r>
      <w:r>
        <w:rPr>
          <w:rFonts w:hint="default" w:ascii="Times New Roman" w:hAnsi="Times New Roman" w:cs="Times New Roman"/>
          <w:smallCaps w:val="0"/>
          <w:w w:val="116"/>
          <w:position w:val="2"/>
          <w:sz w:val="28"/>
          <w:szCs w:val="28"/>
          <w:vertAlign w:val="baseline"/>
        </w:rPr>
        <w:t>≤</w:t>
      </w:r>
      <w:r>
        <w:rPr>
          <w:rFonts w:hint="default" w:ascii="Times New Roman" w:hAnsi="Times New Roman" w:cs="Times New Roman"/>
          <w:smallCaps w:val="0"/>
          <w:spacing w:val="9"/>
          <w:position w:val="2"/>
          <w:sz w:val="28"/>
          <w:szCs w:val="28"/>
          <w:vertAlign w:val="baseline"/>
        </w:rPr>
        <w:t xml:space="preserve"> </w:t>
      </w:r>
      <w:r>
        <w:rPr>
          <w:rFonts w:hint="default" w:ascii="Times New Roman" w:hAnsi="Times New Roman" w:cs="Times New Roman"/>
          <w:smallCaps w:val="0"/>
          <w:spacing w:val="-5"/>
          <w:w w:val="102"/>
          <w:position w:val="2"/>
          <w:sz w:val="28"/>
          <w:szCs w:val="28"/>
          <w:vertAlign w:val="baseline"/>
        </w:rPr>
        <w:t>k</w:t>
      </w:r>
      <w:r>
        <w:rPr>
          <w:rFonts w:hint="default" w:ascii="Times New Roman" w:hAnsi="Times New Roman" w:cs="Times New Roman"/>
          <w:smallCaps w:val="0"/>
          <w:w w:val="123"/>
          <w:position w:val="2"/>
          <w:sz w:val="28"/>
          <w:szCs w:val="28"/>
          <w:vertAlign w:val="subscript"/>
        </w:rPr>
        <w:t>1</w:t>
      </w:r>
      <w:r>
        <w:rPr>
          <w:rFonts w:hint="default" w:ascii="Times New Roman" w:hAnsi="Times New Roman" w:cs="Times New Roman"/>
          <w:smallCaps w:val="0"/>
          <w:spacing w:val="18"/>
          <w:position w:val="2"/>
          <w:sz w:val="28"/>
          <w:szCs w:val="28"/>
          <w:vertAlign w:val="baseline"/>
        </w:rPr>
        <w:t xml:space="preserve"> </w:t>
      </w:r>
      <w:r>
        <w:rPr>
          <w:rFonts w:hint="default" w:ascii="Times New Roman" w:hAnsi="Times New Roman" w:cs="Times New Roman"/>
          <w:smallCaps w:val="0"/>
          <w:w w:val="116"/>
          <w:position w:val="2"/>
          <w:sz w:val="28"/>
          <w:szCs w:val="28"/>
          <w:vertAlign w:val="baseline"/>
        </w:rPr>
        <w:t>≤</w:t>
      </w:r>
      <w:r>
        <w:rPr>
          <w:rFonts w:hint="default" w:ascii="Times New Roman" w:hAnsi="Times New Roman" w:cs="Times New Roman"/>
          <w:smallCaps w:val="0"/>
          <w:spacing w:val="7"/>
          <w:position w:val="2"/>
          <w:sz w:val="28"/>
          <w:szCs w:val="28"/>
          <w:vertAlign w:val="baseline"/>
        </w:rPr>
        <w:t xml:space="preserve"> </w:t>
      </w:r>
      <w:r>
        <w:rPr>
          <w:rFonts w:hint="default" w:ascii="Times New Roman" w:hAnsi="Times New Roman" w:cs="Times New Roman"/>
          <w:smallCaps w:val="0"/>
          <w:spacing w:val="-1"/>
          <w:w w:val="102"/>
          <w:position w:val="2"/>
          <w:sz w:val="28"/>
          <w:szCs w:val="28"/>
          <w:vertAlign w:val="baseline"/>
        </w:rPr>
        <w:t>k</w:t>
      </w:r>
      <w:r>
        <w:rPr>
          <w:rFonts w:hint="default" w:ascii="Times New Roman" w:hAnsi="Times New Roman" w:cs="Times New Roman"/>
          <w:smallCaps w:val="0"/>
          <w:w w:val="94"/>
          <w:position w:val="2"/>
          <w:sz w:val="28"/>
          <w:szCs w:val="28"/>
          <w:vertAlign w:val="subscript"/>
        </w:rPr>
        <w:t>2</w:t>
      </w:r>
      <w:r>
        <w:rPr>
          <w:rFonts w:hint="default" w:ascii="Times New Roman" w:hAnsi="Times New Roman" w:cs="Times New Roman"/>
          <w:smallCaps w:val="0"/>
          <w:spacing w:val="18"/>
          <w:position w:val="2"/>
          <w:sz w:val="28"/>
          <w:szCs w:val="28"/>
          <w:vertAlign w:val="baseline"/>
        </w:rPr>
        <w:t xml:space="preserve"> </w:t>
      </w:r>
      <w:r>
        <w:rPr>
          <w:rFonts w:hint="default" w:ascii="Times New Roman" w:hAnsi="Times New Roman" w:cs="Times New Roman"/>
          <w:smallCaps w:val="0"/>
          <w:w w:val="116"/>
          <w:position w:val="2"/>
          <w:sz w:val="28"/>
          <w:szCs w:val="28"/>
          <w:vertAlign w:val="baseline"/>
        </w:rPr>
        <w:t>≤</w:t>
      </w:r>
      <w:r>
        <w:rPr>
          <w:rFonts w:hint="default" w:ascii="Times New Roman" w:hAnsi="Times New Roman" w:cs="Times New Roman"/>
          <w:smallCaps w:val="0"/>
          <w:spacing w:val="9"/>
          <w:position w:val="2"/>
          <w:sz w:val="28"/>
          <w:szCs w:val="28"/>
          <w:vertAlign w:val="baseline"/>
        </w:rPr>
        <w:t xml:space="preserve"> </w:t>
      </w:r>
      <w:r>
        <w:rPr>
          <w:rFonts w:hint="default" w:ascii="Times New Roman" w:hAnsi="Times New Roman" w:cs="Times New Roman"/>
          <w:smallCaps w:val="0"/>
          <w:w w:val="97"/>
          <w:position w:val="2"/>
          <w:sz w:val="28"/>
          <w:szCs w:val="28"/>
          <w:vertAlign w:val="baseline"/>
        </w:rPr>
        <w:t>n</w:t>
      </w:r>
      <w:r>
        <w:rPr>
          <w:rFonts w:hint="default" w:ascii="Times New Roman" w:hAnsi="Times New Roman" w:cs="Times New Roman"/>
          <w:smallCaps w:val="0"/>
          <w:spacing w:val="-2"/>
          <w:position w:val="2"/>
          <w:sz w:val="28"/>
          <w:szCs w:val="28"/>
          <w:vertAlign w:val="baseline"/>
        </w:rPr>
        <w:t xml:space="preserve"> </w:t>
      </w:r>
      <w:r>
        <w:rPr>
          <w:rFonts w:hint="default" w:ascii="Times New Roman" w:hAnsi="Times New Roman" w:cs="Times New Roman"/>
          <w:smallCaps w:val="0"/>
          <w:w w:val="87"/>
          <w:position w:val="2"/>
          <w:sz w:val="28"/>
          <w:szCs w:val="28"/>
          <w:vertAlign w:val="baseline"/>
        </w:rPr>
        <w:t>—</w:t>
      </w:r>
      <w:r>
        <w:rPr>
          <w:rFonts w:hint="default" w:ascii="Times New Roman" w:hAnsi="Times New Roman" w:cs="Times New Roman"/>
          <w:smallCaps w:val="0"/>
          <w:spacing w:val="-5"/>
          <w:position w:val="2"/>
          <w:sz w:val="28"/>
          <w:szCs w:val="28"/>
          <w:vertAlign w:val="baseline"/>
        </w:rPr>
        <w:t xml:space="preserve"> </w:t>
      </w:r>
      <w:r>
        <w:rPr>
          <w:rFonts w:hint="default" w:ascii="Times New Roman" w:hAnsi="Times New Roman" w:cs="Times New Roman"/>
          <w:smallCaps w:val="0"/>
          <w:spacing w:val="1"/>
          <w:w w:val="128"/>
          <w:position w:val="2"/>
          <w:sz w:val="28"/>
          <w:szCs w:val="28"/>
          <w:vertAlign w:val="baseline"/>
        </w:rPr>
        <w:t>1</w:t>
      </w:r>
      <w:r>
        <w:rPr>
          <w:rFonts w:hint="default" w:ascii="Times New Roman" w:hAnsi="Times New Roman" w:cs="Times New Roman"/>
          <w:smallCaps w:val="0"/>
          <w:w w:val="99"/>
          <w:position w:val="2"/>
          <w:sz w:val="28"/>
          <w:szCs w:val="28"/>
          <w:vertAlign w:val="baseline"/>
        </w:rPr>
        <w:t>.</w:t>
      </w:r>
      <w:r>
        <w:rPr>
          <w:rFonts w:hint="default" w:ascii="Times New Roman" w:hAnsi="Times New Roman" w:cs="Times New Roman"/>
          <w:smallCaps w:val="0"/>
          <w:position w:val="2"/>
          <w:sz w:val="28"/>
          <w:szCs w:val="28"/>
          <w:vertAlign w:val="baseline"/>
        </w:rPr>
        <w:t xml:space="preserve"> </w:t>
      </w:r>
      <w:r>
        <w:rPr>
          <w:rFonts w:hint="default" w:ascii="Times New Roman" w:hAnsi="Times New Roman" w:cs="Times New Roman"/>
          <w:smallCaps w:val="0"/>
          <w:spacing w:val="4"/>
          <w:position w:val="2"/>
          <w:sz w:val="28"/>
          <w:szCs w:val="28"/>
          <w:vertAlign w:val="baseline"/>
        </w:rPr>
        <w:t xml:space="preserve"> </w:t>
      </w:r>
      <w:r>
        <w:rPr>
          <w:rFonts w:hint="default" w:ascii="Times New Roman" w:hAnsi="Times New Roman" w:cs="Times New Roman"/>
          <w:smallCaps w:val="0"/>
          <w:spacing w:val="-1"/>
          <w:w w:val="99"/>
          <w:position w:val="2"/>
          <w:sz w:val="28"/>
          <w:szCs w:val="28"/>
          <w:vertAlign w:val="baseline"/>
        </w:rPr>
        <w:t>V</w:t>
      </w:r>
      <w:r>
        <w:rPr>
          <w:rFonts w:hint="default" w:ascii="Times New Roman" w:hAnsi="Times New Roman" w:cs="Times New Roman"/>
          <w:smallCaps w:val="0"/>
          <w:w w:val="99"/>
          <w:position w:val="2"/>
          <w:sz w:val="28"/>
          <w:szCs w:val="28"/>
          <w:vertAlign w:val="baseline"/>
        </w:rPr>
        <w:t>ì</w:t>
      </w:r>
      <w:r>
        <w:rPr>
          <w:rFonts w:hint="default" w:ascii="Times New Roman" w:hAnsi="Times New Roman" w:cs="Times New Roman"/>
          <w:smallCaps w:val="0"/>
          <w:position w:val="2"/>
          <w:sz w:val="28"/>
          <w:szCs w:val="28"/>
          <w:vertAlign w:val="baseline"/>
        </w:rPr>
        <w:t xml:space="preserve"> </w:t>
      </w:r>
      <w:r>
        <w:rPr>
          <w:rFonts w:hint="default" w:ascii="Times New Roman" w:hAnsi="Times New Roman" w:cs="Times New Roman"/>
          <w:smallCaps w:val="0"/>
          <w:spacing w:val="3"/>
          <w:position w:val="2"/>
          <w:sz w:val="28"/>
          <w:szCs w:val="28"/>
          <w:vertAlign w:val="baseline"/>
        </w:rPr>
        <w:t xml:space="preserve"> </w:t>
      </w:r>
      <w:r>
        <w:rPr>
          <w:rFonts w:hint="default" w:ascii="Times New Roman" w:hAnsi="Times New Roman" w:cs="Times New Roman"/>
          <w:smallCaps w:val="0"/>
          <w:spacing w:val="-6"/>
          <w:w w:val="102"/>
          <w:position w:val="2"/>
          <w:sz w:val="28"/>
          <w:szCs w:val="28"/>
          <w:vertAlign w:val="baseline"/>
        </w:rPr>
        <w:t>k</w:t>
      </w:r>
      <w:r>
        <w:rPr>
          <w:rFonts w:hint="default" w:ascii="Times New Roman" w:hAnsi="Times New Roman" w:cs="Times New Roman"/>
          <w:smallCaps w:val="0"/>
          <w:w w:val="123"/>
          <w:position w:val="2"/>
          <w:sz w:val="28"/>
          <w:szCs w:val="28"/>
          <w:vertAlign w:val="subscript"/>
        </w:rPr>
        <w:t>1</w:t>
      </w:r>
      <w:r>
        <w:rPr>
          <w:rFonts w:hint="default" w:ascii="Times New Roman" w:hAnsi="Times New Roman" w:cs="Times New Roman"/>
          <w:smallCaps w:val="0"/>
          <w:spacing w:val="4"/>
          <w:position w:val="2"/>
          <w:sz w:val="28"/>
          <w:szCs w:val="28"/>
          <w:vertAlign w:val="baseline"/>
        </w:rPr>
        <w:t xml:space="preserve"> </w:t>
      </w:r>
      <w:r>
        <w:rPr>
          <w:rFonts w:hint="default" w:ascii="Times New Roman" w:hAnsi="Times New Roman" w:cs="Times New Roman"/>
          <w:smallCaps w:val="0"/>
          <w:w w:val="111"/>
          <w:position w:val="2"/>
          <w:sz w:val="28"/>
          <w:szCs w:val="28"/>
          <w:vertAlign w:val="baseline"/>
        </w:rPr>
        <w:t>×</w:t>
      </w:r>
      <w:r>
        <w:rPr>
          <w:rFonts w:hint="default" w:ascii="Times New Roman" w:hAnsi="Times New Roman" w:cs="Times New Roman"/>
          <w:smallCaps w:val="0"/>
          <w:spacing w:val="-4"/>
          <w:position w:val="2"/>
          <w:sz w:val="28"/>
          <w:szCs w:val="28"/>
          <w:vertAlign w:val="baseline"/>
        </w:rPr>
        <w:t xml:space="preserve"> </w:t>
      </w:r>
      <w:r>
        <w:rPr>
          <w:rFonts w:hint="default" w:ascii="Times New Roman" w:hAnsi="Times New Roman" w:cs="Times New Roman"/>
          <w:smallCaps w:val="0"/>
          <w:spacing w:val="-6"/>
          <w:w w:val="102"/>
          <w:position w:val="2"/>
          <w:sz w:val="28"/>
          <w:szCs w:val="28"/>
          <w:vertAlign w:val="baseline"/>
        </w:rPr>
        <w:t>k</w:t>
      </w:r>
      <w:r>
        <w:rPr>
          <w:rFonts w:hint="default" w:ascii="Times New Roman" w:hAnsi="Times New Roman" w:cs="Times New Roman"/>
          <w:smallCaps w:val="0"/>
          <w:w w:val="123"/>
          <w:position w:val="2"/>
          <w:sz w:val="28"/>
          <w:szCs w:val="28"/>
          <w:vertAlign w:val="subscript"/>
        </w:rPr>
        <w:t>1</w:t>
      </w:r>
      <w:r>
        <w:rPr>
          <w:rFonts w:hint="default" w:ascii="Times New Roman" w:hAnsi="Times New Roman" w:cs="Times New Roman"/>
          <w:smallCaps w:val="0"/>
          <w:spacing w:val="18"/>
          <w:position w:val="2"/>
          <w:sz w:val="28"/>
          <w:szCs w:val="28"/>
          <w:vertAlign w:val="baseline"/>
        </w:rPr>
        <w:t xml:space="preserve"> </w:t>
      </w:r>
      <w:r>
        <w:rPr>
          <w:rFonts w:hint="default" w:ascii="Times New Roman" w:hAnsi="Times New Roman" w:cs="Times New Roman"/>
          <w:smallCaps w:val="0"/>
          <w:w w:val="116"/>
          <w:position w:val="2"/>
          <w:sz w:val="28"/>
          <w:szCs w:val="28"/>
          <w:vertAlign w:val="baseline"/>
        </w:rPr>
        <w:t>≤</w:t>
      </w:r>
      <w:r>
        <w:rPr>
          <w:rFonts w:hint="default" w:ascii="Times New Roman" w:hAnsi="Times New Roman" w:cs="Times New Roman"/>
          <w:smallCaps w:val="0"/>
          <w:spacing w:val="7"/>
          <w:position w:val="2"/>
          <w:sz w:val="28"/>
          <w:szCs w:val="28"/>
          <w:vertAlign w:val="baseline"/>
        </w:rPr>
        <w:t xml:space="preserve"> </w:t>
      </w:r>
      <w:r>
        <w:rPr>
          <w:rFonts w:hint="default" w:ascii="Times New Roman" w:hAnsi="Times New Roman" w:cs="Times New Roman"/>
          <w:smallCaps w:val="0"/>
          <w:spacing w:val="-6"/>
          <w:w w:val="102"/>
          <w:position w:val="2"/>
          <w:sz w:val="28"/>
          <w:szCs w:val="28"/>
          <w:vertAlign w:val="baseline"/>
        </w:rPr>
        <w:t>k</w:t>
      </w:r>
      <w:r>
        <w:rPr>
          <w:rFonts w:hint="default" w:ascii="Times New Roman" w:hAnsi="Times New Roman" w:cs="Times New Roman"/>
          <w:smallCaps w:val="0"/>
          <w:w w:val="123"/>
          <w:position w:val="2"/>
          <w:sz w:val="28"/>
          <w:szCs w:val="28"/>
          <w:vertAlign w:val="subscript"/>
        </w:rPr>
        <w:t>1</w:t>
      </w:r>
      <w:r>
        <w:rPr>
          <w:rFonts w:hint="default" w:ascii="Times New Roman" w:hAnsi="Times New Roman" w:cs="Times New Roman"/>
          <w:smallCaps w:val="0"/>
          <w:spacing w:val="4"/>
          <w:position w:val="2"/>
          <w:sz w:val="28"/>
          <w:szCs w:val="28"/>
          <w:vertAlign w:val="baseline"/>
        </w:rPr>
        <w:t xml:space="preserve"> </w:t>
      </w:r>
      <w:r>
        <w:rPr>
          <w:rFonts w:hint="default" w:ascii="Times New Roman" w:hAnsi="Times New Roman" w:cs="Times New Roman"/>
          <w:smallCaps w:val="0"/>
          <w:w w:val="111"/>
          <w:position w:val="2"/>
          <w:sz w:val="28"/>
          <w:szCs w:val="28"/>
          <w:vertAlign w:val="baseline"/>
        </w:rPr>
        <w:t>×</w:t>
      </w:r>
      <w:r>
        <w:rPr>
          <w:rFonts w:hint="default" w:ascii="Times New Roman" w:hAnsi="Times New Roman" w:cs="Times New Roman"/>
          <w:smallCaps w:val="0"/>
          <w:spacing w:val="-4"/>
          <w:position w:val="2"/>
          <w:sz w:val="28"/>
          <w:szCs w:val="28"/>
          <w:vertAlign w:val="baseline"/>
        </w:rPr>
        <w:t xml:space="preserve"> </w:t>
      </w:r>
      <w:r>
        <w:rPr>
          <w:rFonts w:hint="default" w:ascii="Times New Roman" w:hAnsi="Times New Roman" w:cs="Times New Roman"/>
          <w:smallCaps w:val="0"/>
          <w:spacing w:val="-1"/>
          <w:w w:val="102"/>
          <w:position w:val="2"/>
          <w:sz w:val="28"/>
          <w:szCs w:val="28"/>
          <w:vertAlign w:val="baseline"/>
        </w:rPr>
        <w:t>k</w:t>
      </w:r>
      <w:r>
        <w:rPr>
          <w:rFonts w:hint="default" w:ascii="Times New Roman" w:hAnsi="Times New Roman" w:cs="Times New Roman"/>
          <w:smallCaps w:val="0"/>
          <w:w w:val="94"/>
          <w:position w:val="2"/>
          <w:sz w:val="28"/>
          <w:szCs w:val="28"/>
          <w:vertAlign w:val="subscript"/>
        </w:rPr>
        <w:t>2</w:t>
      </w:r>
      <w:r>
        <w:rPr>
          <w:rFonts w:hint="default" w:ascii="Times New Roman" w:hAnsi="Times New Roman" w:cs="Times New Roman"/>
          <w:smallCaps w:val="0"/>
          <w:spacing w:val="18"/>
          <w:position w:val="2"/>
          <w:sz w:val="28"/>
          <w:szCs w:val="28"/>
          <w:vertAlign w:val="baseline"/>
        </w:rPr>
        <w:t xml:space="preserve"> </w:t>
      </w:r>
      <w:r>
        <w:rPr>
          <w:rFonts w:hint="default" w:ascii="Times New Roman" w:hAnsi="Times New Roman" w:cs="Times New Roman"/>
          <w:smallCaps w:val="0"/>
          <w:w w:val="116"/>
          <w:position w:val="2"/>
          <w:sz w:val="28"/>
          <w:szCs w:val="28"/>
          <w:vertAlign w:val="baseline"/>
        </w:rPr>
        <w:t>=</w:t>
      </w:r>
      <w:r>
        <w:rPr>
          <w:rFonts w:hint="default" w:ascii="Times New Roman" w:hAnsi="Times New Roman" w:cs="Times New Roman"/>
          <w:smallCaps w:val="0"/>
          <w:spacing w:val="10"/>
          <w:position w:val="2"/>
          <w:sz w:val="28"/>
          <w:szCs w:val="28"/>
          <w:vertAlign w:val="baseline"/>
        </w:rPr>
        <w:t xml:space="preserve"> </w:t>
      </w:r>
      <w:r>
        <w:rPr>
          <w:rFonts w:hint="default" w:ascii="Times New Roman" w:hAnsi="Times New Roman" w:cs="Times New Roman"/>
          <w:smallCaps w:val="0"/>
          <w:w w:val="97"/>
          <w:position w:val="2"/>
          <w:sz w:val="28"/>
          <w:szCs w:val="28"/>
          <w:vertAlign w:val="baseline"/>
        </w:rPr>
        <w:t>n</w:t>
      </w:r>
      <w:r>
        <w:rPr>
          <w:rFonts w:hint="default" w:ascii="Times New Roman" w:hAnsi="Times New Roman" w:cs="Times New Roman"/>
          <w:smallCaps w:val="0"/>
          <w:position w:val="2"/>
          <w:sz w:val="28"/>
          <w:szCs w:val="28"/>
          <w:vertAlign w:val="baseline"/>
        </w:rPr>
        <w:t xml:space="preserve"> </w:t>
      </w:r>
      <w:r>
        <w:rPr>
          <w:rFonts w:hint="default" w:ascii="Times New Roman" w:hAnsi="Times New Roman" w:cs="Times New Roman"/>
          <w:smallCaps w:val="0"/>
          <w:spacing w:val="13"/>
          <w:position w:val="2"/>
          <w:sz w:val="28"/>
          <w:szCs w:val="28"/>
          <w:vertAlign w:val="baseline"/>
        </w:rPr>
        <w:t xml:space="preserve"> </w:t>
      </w:r>
      <w:r>
        <w:rPr>
          <w:rFonts w:hint="default" w:ascii="Times New Roman" w:hAnsi="Times New Roman" w:cs="Times New Roman"/>
          <w:smallCaps w:val="0"/>
          <w:w w:val="99"/>
          <w:position w:val="2"/>
          <w:sz w:val="28"/>
          <w:szCs w:val="28"/>
          <w:vertAlign w:val="baseline"/>
        </w:rPr>
        <w:t>n</w:t>
      </w:r>
      <w:r>
        <w:rPr>
          <w:rFonts w:hint="default" w:ascii="Times New Roman" w:hAnsi="Times New Roman" w:cs="Times New Roman"/>
          <w:smallCaps w:val="0"/>
          <w:spacing w:val="-1"/>
          <w:w w:val="99"/>
          <w:position w:val="2"/>
          <w:sz w:val="28"/>
          <w:szCs w:val="28"/>
          <w:vertAlign w:val="baseline"/>
        </w:rPr>
        <w:t>ê</w:t>
      </w:r>
      <w:r>
        <w:rPr>
          <w:rFonts w:hint="default" w:ascii="Times New Roman" w:hAnsi="Times New Roman" w:cs="Times New Roman"/>
          <w:smallCaps w:val="0"/>
          <w:w w:val="99"/>
          <w:position w:val="2"/>
          <w:sz w:val="28"/>
          <w:szCs w:val="28"/>
          <w:vertAlign w:val="baseline"/>
        </w:rPr>
        <w:t>n</w:t>
      </w:r>
      <w:r>
        <w:rPr>
          <w:rFonts w:hint="default" w:ascii="Times New Roman" w:hAnsi="Times New Roman" w:cs="Times New Roman"/>
          <w:smallCaps w:val="0"/>
          <w:position w:val="2"/>
          <w:sz w:val="28"/>
          <w:szCs w:val="28"/>
          <w:vertAlign w:val="baseline"/>
        </w:rPr>
        <w:t xml:space="preserve"> </w:t>
      </w:r>
      <w:r>
        <w:rPr>
          <w:rFonts w:hint="default" w:ascii="Times New Roman" w:hAnsi="Times New Roman" w:cs="Times New Roman"/>
          <w:smallCaps w:val="0"/>
          <w:spacing w:val="4"/>
          <w:position w:val="2"/>
          <w:sz w:val="28"/>
          <w:szCs w:val="28"/>
          <w:vertAlign w:val="baseline"/>
        </w:rPr>
        <w:t xml:space="preserve"> </w:t>
      </w:r>
      <w:r>
        <w:rPr>
          <w:rFonts w:hint="default" w:ascii="Times New Roman" w:hAnsi="Times New Roman" w:cs="Times New Roman"/>
          <w:smallCaps w:val="0"/>
          <w:spacing w:val="-6"/>
          <w:w w:val="102"/>
          <w:position w:val="2"/>
          <w:sz w:val="28"/>
          <w:szCs w:val="28"/>
          <w:vertAlign w:val="baseline"/>
        </w:rPr>
        <w:t>k</w:t>
      </w:r>
      <w:r>
        <w:rPr>
          <w:rFonts w:hint="default" w:ascii="Times New Roman" w:hAnsi="Times New Roman" w:cs="Times New Roman"/>
          <w:smallCaps w:val="0"/>
          <w:w w:val="123"/>
          <w:position w:val="2"/>
          <w:sz w:val="28"/>
          <w:szCs w:val="28"/>
          <w:vertAlign w:val="subscript"/>
        </w:rPr>
        <w:t>1</w:t>
      </w:r>
      <w:r>
        <w:rPr>
          <w:rFonts w:hint="default" w:ascii="Times New Roman" w:hAnsi="Times New Roman" w:cs="Times New Roman"/>
          <w:smallCaps w:val="0"/>
          <w:spacing w:val="18"/>
          <w:position w:val="2"/>
          <w:sz w:val="28"/>
          <w:szCs w:val="28"/>
          <w:vertAlign w:val="baseline"/>
        </w:rPr>
        <w:t xml:space="preserve"> </w:t>
      </w:r>
      <w:r>
        <w:rPr>
          <w:rFonts w:hint="default" w:ascii="Times New Roman" w:hAnsi="Times New Roman" w:cs="Times New Roman"/>
          <w:smallCaps w:val="0"/>
          <w:w w:val="116"/>
          <w:position w:val="2"/>
          <w:sz w:val="28"/>
          <w:szCs w:val="28"/>
          <w:vertAlign w:val="baseline"/>
        </w:rPr>
        <w:t>≤</w:t>
      </w:r>
      <w:r>
        <w:rPr>
          <w:rFonts w:hint="default" w:ascii="Times New Roman" w:hAnsi="Times New Roman" w:cs="Times New Roman"/>
          <w:smallCaps w:val="0"/>
          <w:spacing w:val="9"/>
          <w:position w:val="2"/>
          <w:sz w:val="28"/>
          <w:szCs w:val="28"/>
          <w:vertAlign w:val="baseline"/>
        </w:rPr>
        <w:t xml:space="preserve"> </w:t>
      </w:r>
      <w:r>
        <w:rPr>
          <w:rFonts w:hint="default" w:ascii="Times New Roman" w:hAnsi="Times New Roman" w:cs="Times New Roman"/>
          <w:smallCaps w:val="0"/>
          <w:w w:val="98"/>
          <w:sz w:val="28"/>
          <w:szCs w:val="28"/>
          <w:vertAlign w:val="baseline"/>
        </w:rPr>
        <w:t>√</w:t>
      </w:r>
      <w:r>
        <w:rPr>
          <w:rFonts w:hint="default" w:ascii="Times New Roman" w:hAnsi="Times New Roman" w:cs="Times New Roman"/>
          <w:smallCaps w:val="0"/>
          <w:spacing w:val="1"/>
          <w:w w:val="97"/>
          <w:position w:val="2"/>
          <w:sz w:val="28"/>
          <w:szCs w:val="28"/>
          <w:vertAlign w:val="baseline"/>
        </w:rPr>
        <w:t>n</w:t>
      </w:r>
      <w:r>
        <w:rPr>
          <w:rFonts w:hint="default" w:ascii="Times New Roman" w:hAnsi="Times New Roman" w:cs="Times New Roman"/>
          <w:smallCaps w:val="0"/>
          <w:w w:val="99"/>
          <w:position w:val="2"/>
          <w:sz w:val="28"/>
          <w:szCs w:val="28"/>
          <w:vertAlign w:val="baseline"/>
        </w:rPr>
        <w:t>.</w:t>
      </w:r>
      <w:r>
        <w:rPr>
          <w:rFonts w:hint="default" w:ascii="Times New Roman" w:hAnsi="Times New Roman" w:cs="Times New Roman"/>
          <w:smallCaps w:val="0"/>
          <w:position w:val="2"/>
          <w:sz w:val="28"/>
          <w:szCs w:val="28"/>
          <w:vertAlign w:val="baseline"/>
        </w:rPr>
        <w:t xml:space="preserve"> </w:t>
      </w:r>
      <w:r>
        <w:rPr>
          <w:rFonts w:hint="default" w:ascii="Times New Roman" w:hAnsi="Times New Roman" w:cs="Times New Roman"/>
          <w:smallCaps w:val="0"/>
          <w:spacing w:val="4"/>
          <w:position w:val="2"/>
          <w:sz w:val="28"/>
          <w:szCs w:val="28"/>
          <w:vertAlign w:val="baseline"/>
        </w:rPr>
        <w:t xml:space="preserve"> </w:t>
      </w:r>
      <w:r>
        <w:rPr>
          <w:rFonts w:hint="default" w:ascii="Times New Roman" w:hAnsi="Times New Roman" w:cs="Times New Roman"/>
          <w:smallCaps w:val="0"/>
          <w:spacing w:val="-1"/>
          <w:w w:val="99"/>
          <w:position w:val="2"/>
          <w:sz w:val="28"/>
          <w:szCs w:val="28"/>
          <w:vertAlign w:val="baseline"/>
        </w:rPr>
        <w:t>D</w:t>
      </w:r>
      <w:r>
        <w:rPr>
          <w:rFonts w:hint="default" w:ascii="Times New Roman" w:hAnsi="Times New Roman" w:cs="Times New Roman"/>
          <w:smallCaps w:val="0"/>
          <w:w w:val="99"/>
          <w:position w:val="2"/>
          <w:sz w:val="28"/>
          <w:szCs w:val="28"/>
          <w:vertAlign w:val="baseline"/>
        </w:rPr>
        <w:t>o</w:t>
      </w:r>
      <w:r>
        <w:rPr>
          <w:rFonts w:hint="default" w:ascii="Times New Roman" w:hAnsi="Times New Roman" w:cs="Times New Roman"/>
          <w:smallCaps w:val="0"/>
          <w:position w:val="2"/>
          <w:sz w:val="28"/>
          <w:szCs w:val="28"/>
          <w:vertAlign w:val="baseline"/>
        </w:rPr>
        <w:t xml:space="preserve"> </w:t>
      </w:r>
      <w:r>
        <w:rPr>
          <w:rFonts w:hint="default" w:ascii="Times New Roman" w:hAnsi="Times New Roman" w:cs="Times New Roman"/>
          <w:smallCaps w:val="0"/>
          <w:spacing w:val="4"/>
          <w:position w:val="2"/>
          <w:sz w:val="28"/>
          <w:szCs w:val="28"/>
          <w:vertAlign w:val="baseline"/>
        </w:rPr>
        <w:t xml:space="preserve"> </w:t>
      </w:r>
      <w:r>
        <w:rPr>
          <w:rFonts w:hint="default" w:cs="Times New Roman"/>
          <w:smallCaps w:val="0"/>
          <w:w w:val="99"/>
          <w:position w:val="2"/>
          <w:sz w:val="28"/>
          <w:szCs w:val="28"/>
          <w:vertAlign w:val="baseline"/>
          <w:lang w:val="en-US"/>
        </w:rPr>
        <w:t>đ</w:t>
      </w:r>
      <w:r>
        <w:rPr>
          <w:rFonts w:hint="default" w:ascii="Times New Roman" w:hAnsi="Times New Roman" w:cs="Times New Roman"/>
          <w:smallCaps w:val="0"/>
          <w:w w:val="99"/>
          <w:position w:val="2"/>
          <w:sz w:val="28"/>
          <w:szCs w:val="28"/>
          <w:vertAlign w:val="baseline"/>
        </w:rPr>
        <w:t xml:space="preserve">ó, </w:t>
      </w:r>
      <w:r>
        <w:rPr>
          <w:rFonts w:hint="default" w:ascii="Times New Roman" w:hAnsi="Times New Roman" w:cs="Times New Roman"/>
          <w:smallCaps w:val="0"/>
          <w:w w:val="99"/>
          <w:sz w:val="28"/>
          <w:szCs w:val="28"/>
          <w:vertAlign w:val="baseline"/>
        </w:rPr>
        <w:t>vi</w:t>
      </w:r>
      <w:r>
        <w:rPr>
          <w:rFonts w:hint="default" w:ascii="Times New Roman" w:hAnsi="Times New Roman" w:cs="Times New Roman"/>
          <w:smallCaps w:val="0"/>
          <w:spacing w:val="-1"/>
          <w:w w:val="99"/>
          <w:sz w:val="28"/>
          <w:szCs w:val="28"/>
          <w:vertAlign w:val="baseline"/>
        </w:rPr>
        <w:t>ệ</w:t>
      </w:r>
      <w:r>
        <w:rPr>
          <w:rFonts w:hint="default" w:ascii="Times New Roman" w:hAnsi="Times New Roman" w:cs="Times New Roman"/>
          <w:smallCaps w:val="0"/>
          <w:w w:val="99"/>
          <w:sz w:val="28"/>
          <w:szCs w:val="28"/>
          <w:vertAlign w:val="baseline"/>
        </w:rPr>
        <w:t>c</w:t>
      </w:r>
      <w:r>
        <w:rPr>
          <w:rFonts w:hint="default" w:ascii="Times New Roman" w:hAnsi="Times New Roman" w:cs="Times New Roman"/>
          <w:smallCaps w:val="0"/>
          <w:spacing w:val="11"/>
          <w:sz w:val="28"/>
          <w:szCs w:val="28"/>
          <w:vertAlign w:val="baseline"/>
        </w:rPr>
        <w:t xml:space="preserve"> </w:t>
      </w:r>
      <w:r>
        <w:rPr>
          <w:rFonts w:hint="default" w:ascii="Times New Roman" w:hAnsi="Times New Roman" w:cs="Times New Roman"/>
          <w:smallCaps w:val="0"/>
          <w:w w:val="99"/>
          <w:sz w:val="28"/>
          <w:szCs w:val="28"/>
          <w:vertAlign w:val="baseline"/>
        </w:rPr>
        <w:t>ki</w:t>
      </w:r>
      <w:r>
        <w:rPr>
          <w:rFonts w:hint="default" w:ascii="Times New Roman" w:hAnsi="Times New Roman" w:cs="Times New Roman"/>
          <w:smallCaps w:val="0"/>
          <w:spacing w:val="-1"/>
          <w:w w:val="99"/>
          <w:sz w:val="28"/>
          <w:szCs w:val="28"/>
          <w:vertAlign w:val="baseline"/>
        </w:rPr>
        <w:t>ể</w:t>
      </w:r>
      <w:r>
        <w:rPr>
          <w:rFonts w:hint="default" w:ascii="Times New Roman" w:hAnsi="Times New Roman" w:cs="Times New Roman"/>
          <w:smallCaps w:val="0"/>
          <w:w w:val="99"/>
          <w:sz w:val="28"/>
          <w:szCs w:val="28"/>
          <w:vertAlign w:val="baseline"/>
        </w:rPr>
        <w:t>m</w:t>
      </w:r>
      <w:r>
        <w:rPr>
          <w:rFonts w:hint="default" w:ascii="Times New Roman" w:hAnsi="Times New Roman" w:cs="Times New Roman"/>
          <w:smallCaps w:val="0"/>
          <w:spacing w:val="12"/>
          <w:sz w:val="28"/>
          <w:szCs w:val="28"/>
          <w:vertAlign w:val="baseline"/>
        </w:rPr>
        <w:t xml:space="preserve"> </w:t>
      </w:r>
      <w:r>
        <w:rPr>
          <w:rFonts w:hint="default" w:ascii="Times New Roman" w:hAnsi="Times New Roman" w:cs="Times New Roman"/>
          <w:smallCaps w:val="0"/>
          <w:w w:val="99"/>
          <w:sz w:val="28"/>
          <w:szCs w:val="28"/>
          <w:vertAlign w:val="baseline"/>
        </w:rPr>
        <w:t>t</w:t>
      </w:r>
      <w:r>
        <w:rPr>
          <w:rFonts w:hint="default" w:ascii="Times New Roman" w:hAnsi="Times New Roman" w:cs="Times New Roman"/>
          <w:smallCaps w:val="0"/>
          <w:spacing w:val="-1"/>
          <w:w w:val="99"/>
          <w:sz w:val="28"/>
          <w:szCs w:val="28"/>
          <w:vertAlign w:val="baseline"/>
        </w:rPr>
        <w:t>r</w:t>
      </w:r>
      <w:r>
        <w:rPr>
          <w:rFonts w:hint="default" w:ascii="Times New Roman" w:hAnsi="Times New Roman" w:cs="Times New Roman"/>
          <w:smallCaps w:val="0"/>
          <w:w w:val="99"/>
          <w:sz w:val="28"/>
          <w:szCs w:val="28"/>
          <w:vertAlign w:val="baseline"/>
        </w:rPr>
        <w:t>a</w:t>
      </w:r>
      <w:r>
        <w:rPr>
          <w:rFonts w:hint="default" w:ascii="Times New Roman" w:hAnsi="Times New Roman" w:cs="Times New Roman"/>
          <w:smallCaps w:val="0"/>
          <w:spacing w:val="11"/>
          <w:sz w:val="28"/>
          <w:szCs w:val="28"/>
          <w:vertAlign w:val="baseline"/>
        </w:rPr>
        <w:t xml:space="preserve"> </w:t>
      </w:r>
      <w:r>
        <w:rPr>
          <w:rFonts w:hint="default" w:ascii="Times New Roman" w:hAnsi="Times New Roman" w:cs="Times New Roman"/>
          <w:smallCaps w:val="0"/>
          <w:w w:val="99"/>
          <w:sz w:val="28"/>
          <w:szCs w:val="28"/>
          <w:vertAlign w:val="baseline"/>
        </w:rPr>
        <w:t>với</w:t>
      </w:r>
      <w:r>
        <w:rPr>
          <w:rFonts w:hint="default" w:ascii="Times New Roman" w:hAnsi="Times New Roman" w:cs="Times New Roman"/>
          <w:smallCaps w:val="0"/>
          <w:spacing w:val="12"/>
          <w:sz w:val="28"/>
          <w:szCs w:val="28"/>
          <w:vertAlign w:val="baseline"/>
        </w:rPr>
        <w:t xml:space="preserve"> </w:t>
      </w:r>
      <w:r>
        <w:rPr>
          <w:rFonts w:hint="default" w:ascii="Times New Roman" w:hAnsi="Times New Roman" w:cs="Times New Roman"/>
          <w:smallCaps w:val="0"/>
          <w:w w:val="102"/>
          <w:sz w:val="28"/>
          <w:szCs w:val="28"/>
          <w:vertAlign w:val="baseline"/>
        </w:rPr>
        <w:t>k</w:t>
      </w:r>
      <w:r>
        <w:rPr>
          <w:rFonts w:hint="default" w:ascii="Times New Roman" w:hAnsi="Times New Roman" w:cs="Times New Roman"/>
          <w:smallCaps w:val="0"/>
          <w:spacing w:val="20"/>
          <w:sz w:val="28"/>
          <w:szCs w:val="28"/>
          <w:vertAlign w:val="baseline"/>
        </w:rPr>
        <w:t xml:space="preserve"> </w:t>
      </w:r>
      <w:r>
        <w:rPr>
          <w:rFonts w:hint="default" w:ascii="Times New Roman" w:hAnsi="Times New Roman" w:cs="Times New Roman"/>
          <w:smallCaps w:val="0"/>
          <w:w w:val="99"/>
          <w:sz w:val="28"/>
          <w:szCs w:val="28"/>
          <w:vertAlign w:val="baseline"/>
        </w:rPr>
        <w:t>từ</w:t>
      </w:r>
      <w:r>
        <w:rPr>
          <w:rFonts w:hint="default" w:ascii="Times New Roman" w:hAnsi="Times New Roman" w:cs="Times New Roman"/>
          <w:smallCaps w:val="0"/>
          <w:spacing w:val="11"/>
          <w:sz w:val="28"/>
          <w:szCs w:val="28"/>
          <w:vertAlign w:val="baseline"/>
        </w:rPr>
        <w:t xml:space="preserve"> </w:t>
      </w:r>
      <w:r>
        <w:rPr>
          <w:rFonts w:hint="default" w:ascii="Times New Roman" w:hAnsi="Times New Roman" w:cs="Times New Roman"/>
          <w:smallCaps w:val="0"/>
          <w:w w:val="99"/>
          <w:sz w:val="28"/>
          <w:szCs w:val="28"/>
          <w:vertAlign w:val="baseline"/>
        </w:rPr>
        <w:t>2</w:t>
      </w:r>
      <w:r>
        <w:rPr>
          <w:rFonts w:hint="default" w:ascii="Times New Roman" w:hAnsi="Times New Roman" w:cs="Times New Roman"/>
          <w:smallCaps w:val="0"/>
          <w:spacing w:val="12"/>
          <w:sz w:val="28"/>
          <w:szCs w:val="28"/>
          <w:vertAlign w:val="baseline"/>
        </w:rPr>
        <w:t xml:space="preserve"> </w:t>
      </w:r>
      <w:r>
        <w:rPr>
          <w:rFonts w:hint="default" w:cs="Times New Roman"/>
          <w:smallCaps w:val="0"/>
          <w:spacing w:val="-3"/>
          <w:w w:val="99"/>
          <w:sz w:val="28"/>
          <w:szCs w:val="28"/>
          <w:vertAlign w:val="baseline"/>
          <w:lang w:val="en-US"/>
        </w:rPr>
        <w:t>đ</w:t>
      </w:r>
      <w:r>
        <w:rPr>
          <w:rFonts w:hint="default" w:ascii="Times New Roman" w:hAnsi="Times New Roman" w:cs="Times New Roman"/>
          <w:smallCaps w:val="0"/>
          <w:spacing w:val="-1"/>
          <w:w w:val="99"/>
          <w:sz w:val="28"/>
          <w:szCs w:val="28"/>
          <w:vertAlign w:val="baseline"/>
        </w:rPr>
        <w:t>ế</w:t>
      </w:r>
      <w:r>
        <w:rPr>
          <w:rFonts w:hint="default" w:ascii="Times New Roman" w:hAnsi="Times New Roman" w:cs="Times New Roman"/>
          <w:smallCaps w:val="0"/>
          <w:w w:val="99"/>
          <w:sz w:val="28"/>
          <w:szCs w:val="28"/>
          <w:vertAlign w:val="baseline"/>
        </w:rPr>
        <w:t>n</w:t>
      </w:r>
      <w:r>
        <w:rPr>
          <w:rFonts w:hint="default" w:ascii="Times New Roman" w:hAnsi="Times New Roman" w:cs="Times New Roman"/>
          <w:smallCaps w:val="0"/>
          <w:spacing w:val="12"/>
          <w:sz w:val="28"/>
          <w:szCs w:val="28"/>
          <w:vertAlign w:val="baseline"/>
        </w:rPr>
        <w:t xml:space="preserve"> </w:t>
      </w:r>
      <w:r>
        <w:rPr>
          <w:rFonts w:hint="default" w:ascii="Times New Roman" w:hAnsi="Times New Roman" w:cs="Times New Roman"/>
          <w:smallCaps w:val="0"/>
          <w:w w:val="97"/>
          <w:sz w:val="28"/>
          <w:szCs w:val="28"/>
          <w:vertAlign w:val="baseline"/>
        </w:rPr>
        <w:t>n</w:t>
      </w:r>
      <w:r>
        <w:rPr>
          <w:rFonts w:hint="default" w:ascii="Times New Roman" w:hAnsi="Times New Roman" w:cs="Times New Roman"/>
          <w:smallCaps w:val="0"/>
          <w:spacing w:val="-2"/>
          <w:sz w:val="28"/>
          <w:szCs w:val="28"/>
          <w:vertAlign w:val="baseline"/>
        </w:rPr>
        <w:t xml:space="preserve"> </w:t>
      </w:r>
      <w:r>
        <w:rPr>
          <w:rFonts w:hint="default" w:ascii="Times New Roman" w:hAnsi="Times New Roman" w:cs="Times New Roman"/>
          <w:smallCaps w:val="0"/>
          <w:w w:val="87"/>
          <w:sz w:val="28"/>
          <w:szCs w:val="28"/>
          <w:vertAlign w:val="baseline"/>
        </w:rPr>
        <w:t>—</w:t>
      </w:r>
      <w:r>
        <w:rPr>
          <w:rFonts w:hint="default" w:ascii="Times New Roman" w:hAnsi="Times New Roman" w:cs="Times New Roman"/>
          <w:smallCaps w:val="0"/>
          <w:spacing w:val="-5"/>
          <w:sz w:val="28"/>
          <w:szCs w:val="28"/>
          <w:vertAlign w:val="baseline"/>
        </w:rPr>
        <w:t xml:space="preserve"> </w:t>
      </w:r>
      <w:r>
        <w:rPr>
          <w:rFonts w:hint="default" w:ascii="Times New Roman" w:hAnsi="Times New Roman" w:cs="Times New Roman"/>
          <w:smallCaps w:val="0"/>
          <w:w w:val="128"/>
          <w:sz w:val="28"/>
          <w:szCs w:val="28"/>
          <w:vertAlign w:val="baseline"/>
        </w:rPr>
        <w:t>1</w:t>
      </w:r>
      <w:r>
        <w:rPr>
          <w:rFonts w:hint="default" w:ascii="Times New Roman" w:hAnsi="Times New Roman" w:cs="Times New Roman"/>
          <w:smallCaps w:val="0"/>
          <w:spacing w:val="15"/>
          <w:sz w:val="28"/>
          <w:szCs w:val="28"/>
          <w:vertAlign w:val="baseline"/>
        </w:rPr>
        <w:t xml:space="preserve"> </w:t>
      </w:r>
      <w:r>
        <w:rPr>
          <w:rFonts w:hint="default" w:ascii="Times New Roman" w:hAnsi="Times New Roman" w:cs="Times New Roman"/>
          <w:smallCaps w:val="0"/>
          <w:w w:val="99"/>
          <w:sz w:val="28"/>
          <w:szCs w:val="28"/>
          <w:vertAlign w:val="baseline"/>
        </w:rPr>
        <w:t>là</w:t>
      </w:r>
      <w:r>
        <w:rPr>
          <w:rFonts w:hint="default" w:ascii="Times New Roman" w:hAnsi="Times New Roman" w:cs="Times New Roman"/>
          <w:smallCaps w:val="0"/>
          <w:spacing w:val="11"/>
          <w:sz w:val="28"/>
          <w:szCs w:val="28"/>
          <w:vertAlign w:val="baseline"/>
        </w:rPr>
        <w:t xml:space="preserve"> </w:t>
      </w:r>
      <w:r>
        <w:rPr>
          <w:rFonts w:hint="default" w:ascii="Times New Roman" w:hAnsi="Times New Roman" w:cs="Times New Roman"/>
          <w:smallCaps w:val="0"/>
          <w:w w:val="99"/>
          <w:sz w:val="28"/>
          <w:szCs w:val="28"/>
          <w:vertAlign w:val="baseline"/>
        </w:rPr>
        <w:t>không</w:t>
      </w:r>
      <w:r>
        <w:rPr>
          <w:rFonts w:hint="default" w:ascii="Times New Roman" w:hAnsi="Times New Roman" w:cs="Times New Roman"/>
          <w:smallCaps w:val="0"/>
          <w:spacing w:val="9"/>
          <w:sz w:val="28"/>
          <w:szCs w:val="28"/>
          <w:vertAlign w:val="baseline"/>
        </w:rPr>
        <w:t xml:space="preserve"> </w:t>
      </w:r>
      <w:r>
        <w:rPr>
          <w:rFonts w:hint="default" w:ascii="Times New Roman" w:hAnsi="Times New Roman" w:cs="Times New Roman"/>
          <w:smallCaps w:val="0"/>
          <w:spacing w:val="-1"/>
          <w:w w:val="99"/>
          <w:sz w:val="28"/>
          <w:szCs w:val="28"/>
          <w:vertAlign w:val="baseline"/>
        </w:rPr>
        <w:t>cầ</w:t>
      </w:r>
      <w:r>
        <w:rPr>
          <w:rFonts w:hint="default" w:ascii="Times New Roman" w:hAnsi="Times New Roman" w:cs="Times New Roman"/>
          <w:smallCaps w:val="0"/>
          <w:w w:val="99"/>
          <w:sz w:val="28"/>
          <w:szCs w:val="28"/>
          <w:vertAlign w:val="baseline"/>
        </w:rPr>
        <w:t>n</w:t>
      </w:r>
      <w:r>
        <w:rPr>
          <w:rFonts w:hint="default" w:ascii="Times New Roman" w:hAnsi="Times New Roman" w:cs="Times New Roman"/>
          <w:smallCaps w:val="0"/>
          <w:spacing w:val="12"/>
          <w:sz w:val="28"/>
          <w:szCs w:val="28"/>
          <w:vertAlign w:val="baseline"/>
        </w:rPr>
        <w:t xml:space="preserve"> </w:t>
      </w:r>
      <w:r>
        <w:rPr>
          <w:rFonts w:hint="default" w:ascii="Times New Roman" w:hAnsi="Times New Roman" w:cs="Times New Roman"/>
          <w:smallCaps w:val="0"/>
          <w:w w:val="99"/>
          <w:sz w:val="28"/>
          <w:szCs w:val="28"/>
          <w:vertAlign w:val="baseline"/>
        </w:rPr>
        <w:t>thi</w:t>
      </w:r>
      <w:r>
        <w:rPr>
          <w:rFonts w:hint="default" w:ascii="Times New Roman" w:hAnsi="Times New Roman" w:cs="Times New Roman"/>
          <w:smallCaps w:val="0"/>
          <w:spacing w:val="-1"/>
          <w:w w:val="99"/>
          <w:sz w:val="28"/>
          <w:szCs w:val="28"/>
          <w:vertAlign w:val="baseline"/>
        </w:rPr>
        <w:t>ế</w:t>
      </w:r>
      <w:r>
        <w:rPr>
          <w:rFonts w:hint="default" w:ascii="Times New Roman" w:hAnsi="Times New Roman" w:cs="Times New Roman"/>
          <w:smallCaps w:val="0"/>
          <w:w w:val="99"/>
          <w:sz w:val="28"/>
          <w:szCs w:val="28"/>
          <w:vertAlign w:val="baseline"/>
        </w:rPr>
        <w:t>t,</w:t>
      </w:r>
      <w:r>
        <w:rPr>
          <w:rFonts w:hint="default" w:ascii="Times New Roman" w:hAnsi="Times New Roman" w:cs="Times New Roman"/>
          <w:smallCaps w:val="0"/>
          <w:spacing w:val="12"/>
          <w:sz w:val="28"/>
          <w:szCs w:val="28"/>
          <w:vertAlign w:val="baseline"/>
        </w:rPr>
        <w:t xml:space="preserve"> </w:t>
      </w:r>
      <w:r>
        <w:rPr>
          <w:rFonts w:hint="default" w:ascii="Times New Roman" w:hAnsi="Times New Roman" w:cs="Times New Roman"/>
          <w:smallCaps w:val="0"/>
          <w:w w:val="99"/>
          <w:sz w:val="28"/>
          <w:szCs w:val="28"/>
          <w:vertAlign w:val="baseline"/>
        </w:rPr>
        <w:t>mà</w:t>
      </w:r>
      <w:r>
        <w:rPr>
          <w:rFonts w:hint="default" w:ascii="Times New Roman" w:hAnsi="Times New Roman" w:cs="Times New Roman"/>
          <w:smallCaps w:val="0"/>
          <w:spacing w:val="11"/>
          <w:sz w:val="28"/>
          <w:szCs w:val="28"/>
          <w:vertAlign w:val="baseline"/>
        </w:rPr>
        <w:t xml:space="preserve"> </w:t>
      </w:r>
      <w:r>
        <w:rPr>
          <w:rFonts w:hint="default" w:ascii="Times New Roman" w:hAnsi="Times New Roman" w:cs="Times New Roman"/>
          <w:smallCaps w:val="0"/>
          <w:spacing w:val="-1"/>
          <w:w w:val="99"/>
          <w:sz w:val="28"/>
          <w:szCs w:val="28"/>
          <w:vertAlign w:val="baseline"/>
        </w:rPr>
        <w:t>c</w:t>
      </w:r>
      <w:r>
        <w:rPr>
          <w:rFonts w:hint="default" w:ascii="Times New Roman" w:hAnsi="Times New Roman" w:cs="Times New Roman"/>
          <w:smallCaps w:val="0"/>
          <w:w w:val="99"/>
          <w:sz w:val="28"/>
          <w:szCs w:val="28"/>
          <w:vertAlign w:val="baseline"/>
        </w:rPr>
        <w:t>hỉ</w:t>
      </w:r>
      <w:r>
        <w:rPr>
          <w:rFonts w:hint="default" w:ascii="Times New Roman" w:hAnsi="Times New Roman" w:cs="Times New Roman"/>
          <w:smallCaps w:val="0"/>
          <w:spacing w:val="12"/>
          <w:sz w:val="28"/>
          <w:szCs w:val="28"/>
          <w:vertAlign w:val="baseline"/>
        </w:rPr>
        <w:t xml:space="preserve"> </w:t>
      </w:r>
      <w:r>
        <w:rPr>
          <w:rFonts w:hint="default" w:ascii="Times New Roman" w:hAnsi="Times New Roman" w:cs="Times New Roman"/>
          <w:smallCaps w:val="0"/>
          <w:spacing w:val="-1"/>
          <w:w w:val="99"/>
          <w:sz w:val="28"/>
          <w:szCs w:val="28"/>
          <w:vertAlign w:val="baseline"/>
        </w:rPr>
        <w:t>cầ</w:t>
      </w:r>
      <w:r>
        <w:rPr>
          <w:rFonts w:hint="default" w:ascii="Times New Roman" w:hAnsi="Times New Roman" w:cs="Times New Roman"/>
          <w:smallCaps w:val="0"/>
          <w:w w:val="99"/>
          <w:sz w:val="28"/>
          <w:szCs w:val="28"/>
          <w:vertAlign w:val="baseline"/>
        </w:rPr>
        <w:t>n</w:t>
      </w:r>
      <w:r>
        <w:rPr>
          <w:rFonts w:hint="default" w:ascii="Times New Roman" w:hAnsi="Times New Roman" w:cs="Times New Roman"/>
          <w:smallCaps w:val="0"/>
          <w:spacing w:val="12"/>
          <w:sz w:val="28"/>
          <w:szCs w:val="28"/>
          <w:vertAlign w:val="baseline"/>
        </w:rPr>
        <w:t xml:space="preserve"> </w:t>
      </w:r>
      <w:r>
        <w:rPr>
          <w:rFonts w:hint="default" w:ascii="Times New Roman" w:hAnsi="Times New Roman" w:cs="Times New Roman"/>
          <w:smallCaps w:val="0"/>
          <w:w w:val="99"/>
          <w:sz w:val="28"/>
          <w:szCs w:val="28"/>
          <w:vertAlign w:val="baseline"/>
        </w:rPr>
        <w:t>ki</w:t>
      </w:r>
      <w:r>
        <w:rPr>
          <w:rFonts w:hint="default" w:ascii="Times New Roman" w:hAnsi="Times New Roman" w:cs="Times New Roman"/>
          <w:smallCaps w:val="0"/>
          <w:spacing w:val="-1"/>
          <w:w w:val="99"/>
          <w:sz w:val="28"/>
          <w:szCs w:val="28"/>
          <w:vertAlign w:val="baseline"/>
        </w:rPr>
        <w:t>ể</w:t>
      </w:r>
      <w:r>
        <w:rPr>
          <w:rFonts w:hint="default" w:ascii="Times New Roman" w:hAnsi="Times New Roman" w:cs="Times New Roman"/>
          <w:smallCaps w:val="0"/>
          <w:w w:val="99"/>
          <w:sz w:val="28"/>
          <w:szCs w:val="28"/>
          <w:vertAlign w:val="baseline"/>
        </w:rPr>
        <w:t>m</w:t>
      </w:r>
      <w:r>
        <w:rPr>
          <w:rFonts w:hint="default" w:ascii="Times New Roman" w:hAnsi="Times New Roman" w:cs="Times New Roman"/>
          <w:smallCaps w:val="0"/>
          <w:spacing w:val="12"/>
          <w:sz w:val="28"/>
          <w:szCs w:val="28"/>
          <w:vertAlign w:val="baseline"/>
        </w:rPr>
        <w:t xml:space="preserve"> </w:t>
      </w:r>
      <w:r>
        <w:rPr>
          <w:rFonts w:hint="default" w:ascii="Times New Roman" w:hAnsi="Times New Roman" w:cs="Times New Roman"/>
          <w:smallCaps w:val="0"/>
          <w:w w:val="99"/>
          <w:sz w:val="28"/>
          <w:szCs w:val="28"/>
          <w:vertAlign w:val="baseline"/>
        </w:rPr>
        <w:t>t</w:t>
      </w:r>
      <w:r>
        <w:rPr>
          <w:rFonts w:hint="default" w:ascii="Times New Roman" w:hAnsi="Times New Roman" w:cs="Times New Roman"/>
          <w:smallCaps w:val="0"/>
          <w:spacing w:val="-1"/>
          <w:w w:val="99"/>
          <w:sz w:val="28"/>
          <w:szCs w:val="28"/>
          <w:vertAlign w:val="baseline"/>
        </w:rPr>
        <w:t>r</w:t>
      </w:r>
      <w:r>
        <w:rPr>
          <w:rFonts w:hint="default" w:ascii="Times New Roman" w:hAnsi="Times New Roman" w:cs="Times New Roman"/>
          <w:smallCaps w:val="0"/>
          <w:w w:val="99"/>
          <w:sz w:val="28"/>
          <w:szCs w:val="28"/>
          <w:vertAlign w:val="baseline"/>
        </w:rPr>
        <w:t>a</w:t>
      </w:r>
      <w:r>
        <w:rPr>
          <w:rFonts w:hint="default" w:ascii="Times New Roman" w:hAnsi="Times New Roman" w:cs="Times New Roman"/>
          <w:smallCaps w:val="0"/>
          <w:spacing w:val="10"/>
          <w:sz w:val="28"/>
          <w:szCs w:val="28"/>
          <w:vertAlign w:val="baseline"/>
        </w:rPr>
        <w:t xml:space="preserve"> </w:t>
      </w:r>
      <w:r>
        <w:rPr>
          <w:rFonts w:hint="default" w:ascii="Times New Roman" w:hAnsi="Times New Roman" w:cs="Times New Roman"/>
          <w:smallCaps w:val="0"/>
          <w:w w:val="102"/>
          <w:sz w:val="28"/>
          <w:szCs w:val="28"/>
          <w:vertAlign w:val="baseline"/>
        </w:rPr>
        <w:t>k</w:t>
      </w:r>
      <w:r>
        <w:rPr>
          <w:rFonts w:hint="default" w:ascii="Times New Roman" w:hAnsi="Times New Roman" w:cs="Times New Roman"/>
          <w:smallCaps w:val="0"/>
          <w:spacing w:val="20"/>
          <w:sz w:val="28"/>
          <w:szCs w:val="28"/>
          <w:vertAlign w:val="baseline"/>
        </w:rPr>
        <w:t xml:space="preserve"> </w:t>
      </w:r>
      <w:r>
        <w:rPr>
          <w:rFonts w:hint="default" w:ascii="Times New Roman" w:hAnsi="Times New Roman" w:cs="Times New Roman"/>
          <w:smallCaps w:val="0"/>
          <w:w w:val="99"/>
          <w:sz w:val="28"/>
          <w:szCs w:val="28"/>
          <w:vertAlign w:val="baseline"/>
        </w:rPr>
        <w:t>từ</w:t>
      </w:r>
      <w:r>
        <w:rPr>
          <w:rFonts w:hint="default" w:ascii="Times New Roman" w:hAnsi="Times New Roman" w:cs="Times New Roman"/>
          <w:smallCaps w:val="0"/>
          <w:spacing w:val="11"/>
          <w:sz w:val="28"/>
          <w:szCs w:val="28"/>
          <w:vertAlign w:val="baseline"/>
        </w:rPr>
        <w:t xml:space="preserve"> </w:t>
      </w:r>
      <w:r>
        <w:rPr>
          <w:rFonts w:hint="default" w:ascii="Times New Roman" w:hAnsi="Times New Roman" w:cs="Times New Roman"/>
          <w:smallCaps w:val="0"/>
          <w:w w:val="99"/>
          <w:sz w:val="28"/>
          <w:szCs w:val="28"/>
          <w:vertAlign w:val="baseline"/>
        </w:rPr>
        <w:t xml:space="preserve">2 </w:t>
      </w:r>
      <w:r>
        <w:rPr>
          <w:rFonts w:hint="default" w:cs="Times New Roman"/>
          <w:smallCaps w:val="0"/>
          <w:w w:val="99"/>
          <w:position w:val="2"/>
          <w:sz w:val="28"/>
          <w:szCs w:val="28"/>
          <w:vertAlign w:val="baseline"/>
          <w:lang w:val="en-US"/>
        </w:rPr>
        <w:t>đ</w:t>
      </w:r>
      <w:r>
        <w:rPr>
          <w:rFonts w:hint="default" w:ascii="Times New Roman" w:hAnsi="Times New Roman" w:cs="Times New Roman"/>
          <w:smallCaps w:val="0"/>
          <w:spacing w:val="-1"/>
          <w:w w:val="99"/>
          <w:position w:val="2"/>
          <w:sz w:val="28"/>
          <w:szCs w:val="28"/>
          <w:vertAlign w:val="baseline"/>
        </w:rPr>
        <w:t>ế</w:t>
      </w:r>
      <w:r>
        <w:rPr>
          <w:rFonts w:hint="default" w:ascii="Times New Roman" w:hAnsi="Times New Roman" w:cs="Times New Roman"/>
          <w:smallCaps w:val="0"/>
          <w:w w:val="99"/>
          <w:position w:val="2"/>
          <w:sz w:val="28"/>
          <w:szCs w:val="28"/>
          <w:vertAlign w:val="baseline"/>
        </w:rPr>
        <w:t>n</w:t>
      </w:r>
      <w:r>
        <w:rPr>
          <w:rFonts w:hint="default" w:ascii="Times New Roman" w:hAnsi="Times New Roman" w:cs="Times New Roman"/>
          <w:smallCaps w:val="0"/>
          <w:position w:val="2"/>
          <w:sz w:val="28"/>
          <w:szCs w:val="28"/>
          <w:vertAlign w:val="baseline"/>
        </w:rPr>
        <w:t xml:space="preserve"> </w:t>
      </w:r>
      <w:r>
        <w:rPr>
          <w:rFonts w:hint="default" w:ascii="Times New Roman" w:hAnsi="Times New Roman" w:cs="Times New Roman"/>
          <w:smallCaps w:val="0"/>
          <w:w w:val="98"/>
          <w:sz w:val="28"/>
          <w:szCs w:val="28"/>
          <w:vertAlign w:val="baseline"/>
        </w:rPr>
        <w:t>√</w:t>
      </w:r>
      <w:r>
        <w:rPr>
          <w:rFonts w:hint="default" w:ascii="Times New Roman" w:hAnsi="Times New Roman" w:cs="Times New Roman"/>
          <w:smallCaps w:val="0"/>
          <w:spacing w:val="4"/>
          <w:w w:val="97"/>
          <w:position w:val="2"/>
          <w:sz w:val="28"/>
          <w:szCs w:val="28"/>
          <w:vertAlign w:val="baseline"/>
        </w:rPr>
        <w:t>n</w:t>
      </w:r>
      <w:r>
        <w:rPr>
          <w:rFonts w:hint="default" w:ascii="Times New Roman" w:hAnsi="Times New Roman" w:cs="Times New Roman"/>
          <w:smallCaps w:val="0"/>
          <w:w w:val="99"/>
          <w:position w:val="2"/>
          <w:sz w:val="28"/>
          <w:szCs w:val="28"/>
          <w:vertAlign w:val="baseline"/>
        </w:rPr>
        <w:t>.</w:t>
      </w:r>
    </w:p>
    <w:p>
      <w:pPr>
        <w:spacing w:after="0" w:line="276" w:lineRule="auto"/>
        <w:jc w:val="both"/>
        <w:rPr>
          <w:rFonts w:hint="default" w:ascii="Times New Roman" w:hAnsi="Times New Roman" w:cs="Times New Roman"/>
          <w:sz w:val="28"/>
          <w:szCs w:val="28"/>
        </w:rPr>
        <w:sectPr>
          <w:pgSz w:w="11900" w:h="16840"/>
          <w:pgMar w:top="1600" w:right="1680" w:bottom="2400" w:left="1680" w:header="0" w:footer="2216"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5" w:after="1"/>
        <w:rPr>
          <w:rFonts w:hint="default" w:ascii="Times New Roman" w:hAnsi="Times New Roman" w:cs="Times New Roman"/>
          <w:sz w:val="28"/>
          <w:szCs w:val="28"/>
        </w:rPr>
      </w:pPr>
    </w:p>
    <w:p>
      <w:pPr>
        <w:pStyle w:val="7"/>
        <w:ind w:left="748"/>
        <w:rPr>
          <w:rFonts w:hint="default" w:ascii="Times New Roman" w:hAnsi="Times New Roman" w:cs="Times New Roman"/>
          <w:sz w:val="28"/>
          <w:szCs w:val="28"/>
        </w:rPr>
      </w:pPr>
      <w:r>
        <w:rPr>
          <w:rFonts w:hint="default" w:ascii="Times New Roman" w:hAnsi="Times New Roman" w:cs="Times New Roman"/>
          <w:sz w:val="28"/>
          <w:szCs w:val="28"/>
        </w:rPr>
        <w:pict>
          <v:shape id="_x0000_s1077" o:spid="_x0000_s1077" o:spt="202" type="#_x0000_t202" style="height:61.45pt;width:380.05pt;" filled="f" stroked="t" coordsize="21600,21600">
            <v:path/>
            <v:fill on="f" focussize="0,0"/>
            <v:stroke weight="0.48007874015748pt" color="#000000"/>
            <v:imagedata o:title=""/>
            <o:lock v:ext="edit"/>
            <v:textbox inset="0mm,0mm,0mm,0mm">
              <w:txbxContent>
                <w:p>
                  <w:pPr>
                    <w:spacing w:before="25"/>
                    <w:ind w:left="503" w:right="0" w:firstLine="0"/>
                    <w:jc w:val="left"/>
                    <w:rPr>
                      <w:rFonts w:ascii="Courier New"/>
                      <w:sz w:val="22"/>
                    </w:rPr>
                  </w:pPr>
                  <w:r>
                    <w:rPr>
                      <w:rFonts w:ascii="Courier New"/>
                      <w:sz w:val="22"/>
                    </w:rPr>
                    <w:t>for k:=2 to trunc(sqrt(n)) do</w:t>
                  </w:r>
                </w:p>
                <w:p>
                  <w:pPr>
                    <w:spacing w:before="61" w:line="297" w:lineRule="auto"/>
                    <w:ind w:left="503" w:right="2712" w:firstLine="131"/>
                    <w:jc w:val="left"/>
                    <w:rPr>
                      <w:rFonts w:ascii="Courier New"/>
                      <w:sz w:val="22"/>
                    </w:rPr>
                  </w:pPr>
                  <w:r>
                    <w:rPr>
                      <w:rFonts w:ascii="Courier New"/>
                      <w:sz w:val="22"/>
                    </w:rPr>
                    <w:t>if (n mod k=0) then exit(false); exit(true);</w:t>
                  </w:r>
                </w:p>
                <w:p>
                  <w:pPr>
                    <w:spacing w:before="1"/>
                    <w:ind w:left="239" w:right="0" w:firstLine="0"/>
                    <w:jc w:val="left"/>
                    <w:rPr>
                      <w:rFonts w:ascii="Courier New"/>
                      <w:sz w:val="22"/>
                    </w:rPr>
                  </w:pPr>
                  <w:r>
                    <w:rPr>
                      <w:rFonts w:ascii="Courier New"/>
                      <w:sz w:val="22"/>
                    </w:rPr>
                    <w:t>end;</w:t>
                  </w:r>
                </w:p>
              </w:txbxContent>
            </v:textbox>
            <w10:wrap type="none"/>
            <w10:anchorlock/>
          </v:shape>
        </w:pict>
      </w:r>
    </w:p>
    <w:p>
      <w:pPr>
        <w:pStyle w:val="7"/>
        <w:spacing w:before="37" w:line="268" w:lineRule="auto"/>
        <w:ind w:left="304" w:right="295"/>
        <w:jc w:val="both"/>
        <w:rPr>
          <w:rFonts w:hint="default" w:ascii="Times New Roman" w:hAnsi="Times New Roman" w:cs="Times New Roman"/>
          <w:sz w:val="28"/>
          <w:szCs w:val="28"/>
        </w:rPr>
      </w:pPr>
      <w:r>
        <w:rPr>
          <w:rFonts w:hint="default" w:ascii="Times New Roman" w:hAnsi="Times New Roman" w:cs="Times New Roman"/>
          <w:sz w:val="28"/>
          <w:szCs w:val="28"/>
        </w:rPr>
        <w:pict>
          <v:rect id="_x0000_s1078" o:spid="_x0000_s1078" o:spt="1" style="position:absolute;left:0pt;margin-left:123.1pt;margin-top:19.65pt;height:0.8pt;width:7.05pt;mso-position-horizontal-relative:page;z-index:-251566080;mso-width-relative:page;mso-height-relative:page;" fillcolor="#000000" filled="t" stroked="f" coordsize="21600,21600">
            <v:path/>
            <v:fill on="t" focussize="0,0"/>
            <v:stroke on="f"/>
            <v:imagedata o:title=""/>
            <o:lock v:ext="edit"/>
          </v:rect>
        </w:pict>
      </w:r>
      <w:r>
        <w:rPr>
          <w:rFonts w:hint="default" w:ascii="Times New Roman" w:hAnsi="Times New Roman" w:cs="Times New Roman"/>
          <w:sz w:val="28"/>
          <w:szCs w:val="28"/>
        </w:rPr>
        <w:pict>
          <v:rect id="_x0000_s1079" o:spid="_x0000_s1079" o:spt="1" style="position:absolute;left:0pt;margin-left:272.85pt;margin-top:51.9pt;height:0.8pt;width:7.05pt;mso-position-horizontal-relative:page;z-index:-251565056;mso-width-relative:page;mso-height-relative:page;" fillcolor="#000000" filled="t" stroked="f" coordsize="21600,21600">
            <v:path/>
            <v:fill on="t" focussize="0,0"/>
            <v:stroke on="f"/>
            <v:imagedata o:title=""/>
            <o:lock v:ext="edit"/>
          </v:rect>
        </w:pict>
      </w:r>
      <w:r>
        <w:rPr>
          <w:rFonts w:hint="default" w:ascii="Times New Roman" w:hAnsi="Times New Roman" w:cs="Times New Roman"/>
          <w:sz w:val="28"/>
          <w:szCs w:val="28"/>
        </w:rPr>
        <w:t xml:space="preserve">Hàm is_prime(n) trên tiến hành kiểm tra lần lượt từng số nguyên k trong </w:t>
      </w:r>
      <w:r>
        <w:rPr>
          <w:rFonts w:hint="default" w:cs="Times New Roman"/>
          <w:sz w:val="28"/>
          <w:szCs w:val="28"/>
          <w:lang w:val="en-US"/>
        </w:rPr>
        <w:t>đ</w:t>
      </w:r>
      <w:r>
        <w:rPr>
          <w:rFonts w:hint="default" w:ascii="Times New Roman" w:hAnsi="Times New Roman" w:cs="Times New Roman"/>
          <w:sz w:val="28"/>
          <w:szCs w:val="28"/>
        </w:rPr>
        <w:t xml:space="preserve">oạn </w:t>
      </w:r>
      <w:r>
        <w:rPr>
          <w:rFonts w:hint="default" w:ascii="Times New Roman" w:hAnsi="Times New Roman" w:cs="Times New Roman"/>
          <w:position w:val="2"/>
          <w:sz w:val="28"/>
          <w:szCs w:val="28"/>
        </w:rPr>
        <w:t xml:space="preserve">[2, </w:t>
      </w:r>
      <w:r>
        <w:rPr>
          <w:rFonts w:hint="default" w:ascii="Times New Roman" w:hAnsi="Times New Roman" w:cs="Times New Roman"/>
          <w:sz w:val="28"/>
          <w:szCs w:val="28"/>
        </w:rPr>
        <w:t>√</w:t>
      </w:r>
      <w:r>
        <w:rPr>
          <w:rFonts w:hint="default" w:ascii="Times New Roman" w:hAnsi="Times New Roman" w:cs="Times New Roman"/>
          <w:position w:val="2"/>
          <w:sz w:val="28"/>
          <w:szCs w:val="28"/>
        </w:rPr>
        <w:t xml:space="preserve">n], </w:t>
      </w:r>
      <w:r>
        <w:rPr>
          <w:rFonts w:hint="default" w:cs="Times New Roman"/>
          <w:position w:val="2"/>
          <w:sz w:val="28"/>
          <w:szCs w:val="28"/>
          <w:lang w:val="en-US"/>
        </w:rPr>
        <w:t>đ</w:t>
      </w:r>
      <w:r>
        <w:rPr>
          <w:rFonts w:hint="default" w:ascii="Times New Roman" w:hAnsi="Times New Roman" w:cs="Times New Roman"/>
          <w:position w:val="2"/>
          <w:sz w:val="28"/>
          <w:szCs w:val="28"/>
        </w:rPr>
        <w:t xml:space="preserve">ể cải tiến, cần giảm thiểu số các số cần kiểm tra. Ta có nhận xét, </w:t>
      </w:r>
      <w:r>
        <w:rPr>
          <w:rFonts w:hint="default" w:cs="Times New Roman"/>
          <w:position w:val="2"/>
          <w:sz w:val="28"/>
          <w:szCs w:val="28"/>
          <w:lang w:val="en-US"/>
        </w:rPr>
        <w:t>đ</w:t>
      </w:r>
      <w:r>
        <w:rPr>
          <w:rFonts w:hint="default" w:ascii="Times New Roman" w:hAnsi="Times New Roman" w:cs="Times New Roman"/>
          <w:position w:val="2"/>
          <w:sz w:val="28"/>
          <w:szCs w:val="28"/>
        </w:rPr>
        <w:t>ể</w:t>
      </w:r>
      <w:r>
        <w:rPr>
          <w:rFonts w:hint="default" w:ascii="Times New Roman" w:hAnsi="Times New Roman" w:cs="Times New Roman"/>
          <w:spacing w:val="-21"/>
          <w:position w:val="2"/>
          <w:sz w:val="28"/>
          <w:szCs w:val="28"/>
        </w:rPr>
        <w:t xml:space="preserve"> </w:t>
      </w:r>
      <w:r>
        <w:rPr>
          <w:rFonts w:hint="default" w:ascii="Times New Roman" w:hAnsi="Times New Roman" w:cs="Times New Roman"/>
          <w:position w:val="2"/>
          <w:sz w:val="28"/>
          <w:szCs w:val="28"/>
        </w:rPr>
        <w:t xml:space="preserve">kiểm </w:t>
      </w:r>
      <w:r>
        <w:rPr>
          <w:rFonts w:hint="default" w:ascii="Times New Roman" w:hAnsi="Times New Roman" w:cs="Times New Roman"/>
          <w:sz w:val="28"/>
          <w:szCs w:val="28"/>
        </w:rPr>
        <w:t xml:space="preserve">tra số nguyên dương n (n Σ 1) có là số nguyên tố không, ta kiểm tra xem có tồn </w:t>
      </w:r>
      <w:r>
        <w:rPr>
          <w:rFonts w:hint="default" w:ascii="Times New Roman" w:hAnsi="Times New Roman" w:cs="Times New Roman"/>
          <w:position w:val="2"/>
          <w:sz w:val="28"/>
          <w:szCs w:val="28"/>
        </w:rPr>
        <w:t xml:space="preserve">tại một số </w:t>
      </w:r>
      <w:r>
        <w:rPr>
          <w:rFonts w:hint="default" w:ascii="Times New Roman" w:hAnsi="Times New Roman" w:cs="Times New Roman"/>
          <w:i/>
          <w:position w:val="2"/>
          <w:sz w:val="28"/>
          <w:szCs w:val="28"/>
        </w:rPr>
        <w:t xml:space="preserve">nguyên tố </w:t>
      </w:r>
      <w:r>
        <w:rPr>
          <w:rFonts w:hint="default" w:ascii="Times New Roman" w:hAnsi="Times New Roman" w:cs="Times New Roman"/>
          <w:position w:val="2"/>
          <w:sz w:val="28"/>
          <w:szCs w:val="28"/>
        </w:rPr>
        <w:t xml:space="preserve">k (2 ≤ k ≤ </w:t>
      </w:r>
      <w:r>
        <w:rPr>
          <w:rFonts w:hint="default" w:ascii="Times New Roman" w:hAnsi="Times New Roman" w:cs="Times New Roman"/>
          <w:sz w:val="28"/>
          <w:szCs w:val="28"/>
        </w:rPr>
        <w:t>√</w:t>
      </w:r>
      <w:r>
        <w:rPr>
          <w:rFonts w:hint="default" w:ascii="Times New Roman" w:hAnsi="Times New Roman" w:cs="Times New Roman"/>
          <w:position w:val="2"/>
          <w:sz w:val="28"/>
          <w:szCs w:val="28"/>
        </w:rPr>
        <w:t xml:space="preserve">n) mà k là ước của n thì n không phải là số </w:t>
      </w:r>
      <w:r>
        <w:rPr>
          <w:rFonts w:hint="default" w:ascii="Times New Roman" w:hAnsi="Times New Roman" w:cs="Times New Roman"/>
          <w:sz w:val="28"/>
          <w:szCs w:val="28"/>
        </w:rPr>
        <w:t xml:space="preserve">nguyên tố, ngược lại n là số nguyên tố. Thay vì kiểm tra các số k là nguyên tố ta sẽ chỉ kiểm tra các số k có tính chất giống với tính chất của số nguyên tố, có thể sử dụng một trong hai tính chất </w:t>
      </w:r>
      <w:r>
        <w:rPr>
          <w:rFonts w:hint="default" w:cs="Times New Roman"/>
          <w:sz w:val="28"/>
          <w:szCs w:val="28"/>
          <w:lang w:val="en-US"/>
        </w:rPr>
        <w:t>đ</w:t>
      </w:r>
      <w:r>
        <w:rPr>
          <w:rFonts w:hint="default" w:ascii="Times New Roman" w:hAnsi="Times New Roman" w:cs="Times New Roman"/>
          <w:sz w:val="28"/>
          <w:szCs w:val="28"/>
        </w:rPr>
        <w:t>ơn giản sau của số nguyên</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tố:</w:t>
      </w:r>
    </w:p>
    <w:p>
      <w:pPr>
        <w:pStyle w:val="12"/>
        <w:numPr>
          <w:ilvl w:val="1"/>
          <w:numId w:val="6"/>
        </w:numPr>
        <w:tabs>
          <w:tab w:val="left" w:pos="1025"/>
        </w:tabs>
        <w:spacing w:before="49" w:after="0" w:line="240" w:lineRule="auto"/>
        <w:ind w:left="1024" w:right="0" w:hanging="361"/>
        <w:jc w:val="both"/>
        <w:rPr>
          <w:rFonts w:hint="default" w:ascii="Times New Roman" w:hAnsi="Times New Roman" w:cs="Times New Roman"/>
          <w:sz w:val="28"/>
          <w:szCs w:val="28"/>
        </w:rPr>
      </w:pPr>
      <w:r>
        <w:rPr>
          <w:rFonts w:hint="default" w:ascii="Times New Roman" w:hAnsi="Times New Roman" w:cs="Times New Roman"/>
          <w:sz w:val="28"/>
          <w:szCs w:val="28"/>
        </w:rPr>
        <w:t>Trừ số 2 và các số nguyên tố là số</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lẻ.</w:t>
      </w:r>
    </w:p>
    <w:p>
      <w:pPr>
        <w:pStyle w:val="12"/>
        <w:numPr>
          <w:ilvl w:val="1"/>
          <w:numId w:val="6"/>
        </w:numPr>
        <w:tabs>
          <w:tab w:val="left" w:pos="1025"/>
        </w:tabs>
        <w:spacing w:before="89" w:after="0" w:line="316" w:lineRule="auto"/>
        <w:ind w:left="1024" w:right="294" w:hanging="361"/>
        <w:jc w:val="both"/>
        <w:rPr>
          <w:rFonts w:hint="default" w:ascii="Times New Roman" w:hAnsi="Times New Roman" w:cs="Times New Roman"/>
          <w:sz w:val="28"/>
          <w:szCs w:val="28"/>
        </w:rPr>
      </w:pPr>
      <w:r>
        <w:rPr>
          <w:rFonts w:hint="default" w:ascii="Times New Roman" w:hAnsi="Times New Roman" w:cs="Times New Roman"/>
          <w:w w:val="105"/>
          <w:sz w:val="28"/>
          <w:szCs w:val="28"/>
        </w:rPr>
        <w:t>Trừ</w:t>
      </w:r>
      <w:r>
        <w:rPr>
          <w:rFonts w:hint="default" w:ascii="Times New Roman" w:hAnsi="Times New Roman" w:cs="Times New Roman"/>
          <w:spacing w:val="-4"/>
          <w:w w:val="105"/>
          <w:sz w:val="28"/>
          <w:szCs w:val="28"/>
        </w:rPr>
        <w:t xml:space="preserve"> </w:t>
      </w:r>
      <w:r>
        <w:rPr>
          <w:rFonts w:hint="default" w:ascii="Times New Roman" w:hAnsi="Times New Roman" w:cs="Times New Roman"/>
          <w:w w:val="105"/>
          <w:sz w:val="28"/>
          <w:szCs w:val="28"/>
        </w:rPr>
        <w:t>số</w:t>
      </w:r>
      <w:r>
        <w:rPr>
          <w:rFonts w:hint="default" w:ascii="Times New Roman" w:hAnsi="Times New Roman" w:cs="Times New Roman"/>
          <w:spacing w:val="-2"/>
          <w:w w:val="105"/>
          <w:sz w:val="28"/>
          <w:szCs w:val="28"/>
        </w:rPr>
        <w:t xml:space="preserve"> </w:t>
      </w:r>
      <w:r>
        <w:rPr>
          <w:rFonts w:hint="default" w:ascii="Times New Roman" w:hAnsi="Times New Roman" w:cs="Times New Roman"/>
          <w:w w:val="105"/>
          <w:sz w:val="28"/>
          <w:szCs w:val="28"/>
        </w:rPr>
        <w:t>2,</w:t>
      </w:r>
      <w:r>
        <w:rPr>
          <w:rFonts w:hint="default" w:ascii="Times New Roman" w:hAnsi="Times New Roman" w:cs="Times New Roman"/>
          <w:spacing w:val="-2"/>
          <w:w w:val="105"/>
          <w:sz w:val="28"/>
          <w:szCs w:val="28"/>
        </w:rPr>
        <w:t xml:space="preserve"> </w:t>
      </w:r>
      <w:r>
        <w:rPr>
          <w:rFonts w:hint="default" w:ascii="Times New Roman" w:hAnsi="Times New Roman" w:cs="Times New Roman"/>
          <w:w w:val="105"/>
          <w:sz w:val="28"/>
          <w:szCs w:val="28"/>
        </w:rPr>
        <w:t>số</w:t>
      </w:r>
      <w:r>
        <w:rPr>
          <w:rFonts w:hint="default" w:ascii="Times New Roman" w:hAnsi="Times New Roman" w:cs="Times New Roman"/>
          <w:spacing w:val="-2"/>
          <w:w w:val="105"/>
          <w:sz w:val="28"/>
          <w:szCs w:val="28"/>
        </w:rPr>
        <w:t xml:space="preserve"> </w:t>
      </w:r>
      <w:r>
        <w:rPr>
          <w:rFonts w:hint="default" w:ascii="Times New Roman" w:hAnsi="Times New Roman" w:cs="Times New Roman"/>
          <w:w w:val="105"/>
          <w:sz w:val="28"/>
          <w:szCs w:val="28"/>
        </w:rPr>
        <w:t>3</w:t>
      </w:r>
      <w:r>
        <w:rPr>
          <w:rFonts w:hint="default" w:ascii="Times New Roman" w:hAnsi="Times New Roman" w:cs="Times New Roman"/>
          <w:spacing w:val="-5"/>
          <w:w w:val="105"/>
          <w:sz w:val="28"/>
          <w:szCs w:val="28"/>
        </w:rPr>
        <w:t xml:space="preserve"> </w:t>
      </w:r>
      <w:r>
        <w:rPr>
          <w:rFonts w:hint="default" w:ascii="Times New Roman" w:hAnsi="Times New Roman" w:cs="Times New Roman"/>
          <w:w w:val="105"/>
          <w:sz w:val="28"/>
          <w:szCs w:val="28"/>
        </w:rPr>
        <w:t>các</w:t>
      </w:r>
      <w:r>
        <w:rPr>
          <w:rFonts w:hint="default" w:ascii="Times New Roman" w:hAnsi="Times New Roman" w:cs="Times New Roman"/>
          <w:spacing w:val="-3"/>
          <w:w w:val="105"/>
          <w:sz w:val="28"/>
          <w:szCs w:val="28"/>
        </w:rPr>
        <w:t xml:space="preserve"> </w:t>
      </w:r>
      <w:r>
        <w:rPr>
          <w:rFonts w:hint="default" w:ascii="Times New Roman" w:hAnsi="Times New Roman" w:cs="Times New Roman"/>
          <w:w w:val="105"/>
          <w:sz w:val="28"/>
          <w:szCs w:val="28"/>
        </w:rPr>
        <w:t>số</w:t>
      </w:r>
      <w:r>
        <w:rPr>
          <w:rFonts w:hint="default" w:ascii="Times New Roman" w:hAnsi="Times New Roman" w:cs="Times New Roman"/>
          <w:spacing w:val="-2"/>
          <w:w w:val="105"/>
          <w:sz w:val="28"/>
          <w:szCs w:val="28"/>
        </w:rPr>
        <w:t xml:space="preserve"> </w:t>
      </w:r>
      <w:r>
        <w:rPr>
          <w:rFonts w:hint="default" w:ascii="Times New Roman" w:hAnsi="Times New Roman" w:cs="Times New Roman"/>
          <w:w w:val="105"/>
          <w:sz w:val="28"/>
          <w:szCs w:val="28"/>
        </w:rPr>
        <w:t>nguyên</w:t>
      </w:r>
      <w:r>
        <w:rPr>
          <w:rFonts w:hint="default" w:ascii="Times New Roman" w:hAnsi="Times New Roman" w:cs="Times New Roman"/>
          <w:spacing w:val="-2"/>
          <w:w w:val="105"/>
          <w:sz w:val="28"/>
          <w:szCs w:val="28"/>
        </w:rPr>
        <w:t xml:space="preserve"> </w:t>
      </w:r>
      <w:r>
        <w:rPr>
          <w:rFonts w:hint="default" w:ascii="Times New Roman" w:hAnsi="Times New Roman" w:cs="Times New Roman"/>
          <w:w w:val="105"/>
          <w:sz w:val="28"/>
          <w:szCs w:val="28"/>
        </w:rPr>
        <w:t>tố</w:t>
      </w:r>
      <w:r>
        <w:rPr>
          <w:rFonts w:hint="default" w:ascii="Times New Roman" w:hAnsi="Times New Roman" w:cs="Times New Roman"/>
          <w:spacing w:val="-3"/>
          <w:w w:val="105"/>
          <w:sz w:val="28"/>
          <w:szCs w:val="28"/>
        </w:rPr>
        <w:t xml:space="preserve"> </w:t>
      </w:r>
      <w:r>
        <w:rPr>
          <w:rFonts w:hint="default" w:ascii="Times New Roman" w:hAnsi="Times New Roman" w:cs="Times New Roman"/>
          <w:w w:val="105"/>
          <w:sz w:val="28"/>
          <w:szCs w:val="28"/>
        </w:rPr>
        <w:t>có</w:t>
      </w:r>
      <w:r>
        <w:rPr>
          <w:rFonts w:hint="default" w:ascii="Times New Roman" w:hAnsi="Times New Roman" w:cs="Times New Roman"/>
          <w:spacing w:val="-2"/>
          <w:w w:val="105"/>
          <w:sz w:val="28"/>
          <w:szCs w:val="28"/>
        </w:rPr>
        <w:t xml:space="preserve"> </w:t>
      </w:r>
      <w:r>
        <w:rPr>
          <w:rFonts w:hint="default" w:ascii="Times New Roman" w:hAnsi="Times New Roman" w:cs="Times New Roman"/>
          <w:w w:val="105"/>
          <w:sz w:val="28"/>
          <w:szCs w:val="28"/>
        </w:rPr>
        <w:t>dạng</w:t>
      </w:r>
      <w:r>
        <w:rPr>
          <w:rFonts w:hint="default" w:ascii="Times New Roman" w:hAnsi="Times New Roman" w:cs="Times New Roman"/>
          <w:spacing w:val="-4"/>
          <w:w w:val="105"/>
          <w:sz w:val="28"/>
          <w:szCs w:val="28"/>
        </w:rPr>
        <w:t xml:space="preserve"> </w:t>
      </w:r>
      <w:r>
        <w:rPr>
          <w:rFonts w:hint="default" w:ascii="Times New Roman" w:hAnsi="Times New Roman" w:cs="Times New Roman"/>
          <w:w w:val="105"/>
          <w:sz w:val="28"/>
          <w:szCs w:val="28"/>
        </w:rPr>
        <w:t>6k</w:t>
      </w:r>
      <w:r>
        <w:rPr>
          <w:rFonts w:hint="default" w:ascii="Times New Roman" w:hAnsi="Times New Roman" w:cs="Times New Roman"/>
          <w:spacing w:val="-9"/>
          <w:w w:val="105"/>
          <w:sz w:val="28"/>
          <w:szCs w:val="28"/>
        </w:rPr>
        <w:t xml:space="preserve"> </w:t>
      </w:r>
      <w:r>
        <w:rPr>
          <w:rFonts w:hint="default" w:ascii="Times New Roman" w:hAnsi="Times New Roman" w:cs="Times New Roman"/>
          <w:w w:val="105"/>
          <w:sz w:val="28"/>
          <w:szCs w:val="28"/>
        </w:rPr>
        <w:t>±</w:t>
      </w:r>
      <w:r>
        <w:rPr>
          <w:rFonts w:hint="default" w:ascii="Times New Roman" w:hAnsi="Times New Roman" w:cs="Times New Roman"/>
          <w:spacing w:val="-16"/>
          <w:w w:val="105"/>
          <w:sz w:val="28"/>
          <w:szCs w:val="28"/>
        </w:rPr>
        <w:t xml:space="preserve"> </w:t>
      </w:r>
      <w:r>
        <w:rPr>
          <w:rFonts w:hint="default" w:ascii="Times New Roman" w:hAnsi="Times New Roman" w:cs="Times New Roman"/>
          <w:w w:val="105"/>
          <w:sz w:val="28"/>
          <w:szCs w:val="28"/>
        </w:rPr>
        <w:t>1</w:t>
      </w:r>
      <w:r>
        <w:rPr>
          <w:rFonts w:hint="default" w:ascii="Times New Roman" w:hAnsi="Times New Roman" w:cs="Times New Roman"/>
          <w:spacing w:val="-1"/>
          <w:w w:val="105"/>
          <w:sz w:val="28"/>
          <w:szCs w:val="28"/>
        </w:rPr>
        <w:t xml:space="preserve"> </w:t>
      </w:r>
      <w:r>
        <w:rPr>
          <w:rFonts w:hint="default" w:ascii="Times New Roman" w:hAnsi="Times New Roman" w:cs="Times New Roman"/>
          <w:w w:val="105"/>
          <w:sz w:val="28"/>
          <w:szCs w:val="28"/>
        </w:rPr>
        <w:t>(vì</w:t>
      </w:r>
      <w:r>
        <w:rPr>
          <w:rFonts w:hint="default" w:ascii="Times New Roman" w:hAnsi="Times New Roman" w:cs="Times New Roman"/>
          <w:spacing w:val="-2"/>
          <w:w w:val="105"/>
          <w:sz w:val="28"/>
          <w:szCs w:val="28"/>
        </w:rPr>
        <w:t xml:space="preserve"> </w:t>
      </w:r>
      <w:r>
        <w:rPr>
          <w:rFonts w:hint="default" w:ascii="Times New Roman" w:hAnsi="Times New Roman" w:cs="Times New Roman"/>
          <w:w w:val="105"/>
          <w:sz w:val="28"/>
          <w:szCs w:val="28"/>
        </w:rPr>
        <w:t>số</w:t>
      </w:r>
      <w:r>
        <w:rPr>
          <w:rFonts w:hint="default" w:ascii="Times New Roman" w:hAnsi="Times New Roman" w:cs="Times New Roman"/>
          <w:spacing w:val="-2"/>
          <w:w w:val="105"/>
          <w:sz w:val="28"/>
          <w:szCs w:val="28"/>
        </w:rPr>
        <w:t xml:space="preserve"> </w:t>
      </w:r>
      <w:r>
        <w:rPr>
          <w:rFonts w:hint="default" w:ascii="Times New Roman" w:hAnsi="Times New Roman" w:cs="Times New Roman"/>
          <w:w w:val="105"/>
          <w:sz w:val="28"/>
          <w:szCs w:val="28"/>
        </w:rPr>
        <w:t>có</w:t>
      </w:r>
      <w:r>
        <w:rPr>
          <w:rFonts w:hint="default" w:ascii="Times New Roman" w:hAnsi="Times New Roman" w:cs="Times New Roman"/>
          <w:spacing w:val="-3"/>
          <w:w w:val="105"/>
          <w:sz w:val="28"/>
          <w:szCs w:val="28"/>
        </w:rPr>
        <w:t xml:space="preserve"> </w:t>
      </w:r>
      <w:r>
        <w:rPr>
          <w:rFonts w:hint="default" w:ascii="Times New Roman" w:hAnsi="Times New Roman" w:cs="Times New Roman"/>
          <w:w w:val="105"/>
          <w:sz w:val="28"/>
          <w:szCs w:val="28"/>
        </w:rPr>
        <w:t>dạng</w:t>
      </w:r>
      <w:r>
        <w:rPr>
          <w:rFonts w:hint="default" w:ascii="Times New Roman" w:hAnsi="Times New Roman" w:cs="Times New Roman"/>
          <w:spacing w:val="-2"/>
          <w:w w:val="105"/>
          <w:sz w:val="28"/>
          <w:szCs w:val="28"/>
        </w:rPr>
        <w:t xml:space="preserve"> </w:t>
      </w:r>
      <w:r>
        <w:rPr>
          <w:rFonts w:hint="default" w:ascii="Times New Roman" w:hAnsi="Times New Roman" w:cs="Times New Roman"/>
          <w:w w:val="105"/>
          <w:sz w:val="28"/>
          <w:szCs w:val="28"/>
        </w:rPr>
        <w:t>6k</w:t>
      </w:r>
      <w:r>
        <w:rPr>
          <w:rFonts w:hint="default" w:ascii="Times New Roman" w:hAnsi="Times New Roman" w:cs="Times New Roman"/>
          <w:spacing w:val="-8"/>
          <w:w w:val="105"/>
          <w:sz w:val="28"/>
          <w:szCs w:val="28"/>
        </w:rPr>
        <w:t xml:space="preserve"> </w:t>
      </w:r>
      <w:r>
        <w:rPr>
          <w:rFonts w:hint="default" w:ascii="Times New Roman" w:hAnsi="Times New Roman" w:cs="Times New Roman"/>
          <w:w w:val="105"/>
          <w:sz w:val="28"/>
          <w:szCs w:val="28"/>
        </w:rPr>
        <w:t>±</w:t>
      </w:r>
      <w:r>
        <w:rPr>
          <w:rFonts w:hint="default" w:ascii="Times New Roman" w:hAnsi="Times New Roman" w:cs="Times New Roman"/>
          <w:spacing w:val="-16"/>
          <w:w w:val="105"/>
          <w:sz w:val="28"/>
          <w:szCs w:val="28"/>
        </w:rPr>
        <w:t xml:space="preserve"> </w:t>
      </w:r>
      <w:r>
        <w:rPr>
          <w:rFonts w:hint="default" w:ascii="Times New Roman" w:hAnsi="Times New Roman" w:cs="Times New Roman"/>
          <w:w w:val="105"/>
          <w:sz w:val="28"/>
          <w:szCs w:val="28"/>
        </w:rPr>
        <w:t>2</w:t>
      </w:r>
      <w:r>
        <w:rPr>
          <w:rFonts w:hint="default" w:ascii="Times New Roman" w:hAnsi="Times New Roman" w:cs="Times New Roman"/>
          <w:spacing w:val="-1"/>
          <w:w w:val="105"/>
          <w:sz w:val="28"/>
          <w:szCs w:val="28"/>
        </w:rPr>
        <w:t xml:space="preserve"> </w:t>
      </w:r>
      <w:r>
        <w:rPr>
          <w:rFonts w:hint="default" w:ascii="Times New Roman" w:hAnsi="Times New Roman" w:cs="Times New Roman"/>
          <w:w w:val="105"/>
          <w:sz w:val="28"/>
          <w:szCs w:val="28"/>
        </w:rPr>
        <w:t>thì chia</w:t>
      </w:r>
      <w:r>
        <w:rPr>
          <w:rFonts w:hint="default" w:ascii="Times New Roman" w:hAnsi="Times New Roman" w:cs="Times New Roman"/>
          <w:spacing w:val="-8"/>
          <w:w w:val="105"/>
          <w:sz w:val="28"/>
          <w:szCs w:val="28"/>
        </w:rPr>
        <w:t xml:space="preserve"> </w:t>
      </w:r>
      <w:r>
        <w:rPr>
          <w:rFonts w:hint="default" w:ascii="Times New Roman" w:hAnsi="Times New Roman" w:cs="Times New Roman"/>
          <w:w w:val="105"/>
          <w:sz w:val="28"/>
          <w:szCs w:val="28"/>
        </w:rPr>
        <w:t>hết</w:t>
      </w:r>
      <w:r>
        <w:rPr>
          <w:rFonts w:hint="default" w:ascii="Times New Roman" w:hAnsi="Times New Roman" w:cs="Times New Roman"/>
          <w:spacing w:val="-7"/>
          <w:w w:val="105"/>
          <w:sz w:val="28"/>
          <w:szCs w:val="28"/>
        </w:rPr>
        <w:t xml:space="preserve"> </w:t>
      </w:r>
      <w:r>
        <w:rPr>
          <w:rFonts w:hint="default" w:ascii="Times New Roman" w:hAnsi="Times New Roman" w:cs="Times New Roman"/>
          <w:w w:val="105"/>
          <w:sz w:val="28"/>
          <w:szCs w:val="28"/>
        </w:rPr>
        <w:t>cho</w:t>
      </w:r>
      <w:r>
        <w:rPr>
          <w:rFonts w:hint="default" w:ascii="Times New Roman" w:hAnsi="Times New Roman" w:cs="Times New Roman"/>
          <w:spacing w:val="-7"/>
          <w:w w:val="105"/>
          <w:sz w:val="28"/>
          <w:szCs w:val="28"/>
        </w:rPr>
        <w:t xml:space="preserve"> </w:t>
      </w:r>
      <w:r>
        <w:rPr>
          <w:rFonts w:hint="default" w:ascii="Times New Roman" w:hAnsi="Times New Roman" w:cs="Times New Roman"/>
          <w:w w:val="105"/>
          <w:sz w:val="28"/>
          <w:szCs w:val="28"/>
        </w:rPr>
        <w:t>2,</w:t>
      </w:r>
      <w:r>
        <w:rPr>
          <w:rFonts w:hint="default" w:ascii="Times New Roman" w:hAnsi="Times New Roman" w:cs="Times New Roman"/>
          <w:spacing w:val="-7"/>
          <w:w w:val="105"/>
          <w:sz w:val="28"/>
          <w:szCs w:val="28"/>
        </w:rPr>
        <w:t xml:space="preserve"> </w:t>
      </w:r>
      <w:r>
        <w:rPr>
          <w:rFonts w:hint="default" w:ascii="Times New Roman" w:hAnsi="Times New Roman" w:cs="Times New Roman"/>
          <w:w w:val="105"/>
          <w:sz w:val="28"/>
          <w:szCs w:val="28"/>
        </w:rPr>
        <w:t>số</w:t>
      </w:r>
      <w:r>
        <w:rPr>
          <w:rFonts w:hint="default" w:ascii="Times New Roman" w:hAnsi="Times New Roman" w:cs="Times New Roman"/>
          <w:spacing w:val="-7"/>
          <w:w w:val="105"/>
          <w:sz w:val="28"/>
          <w:szCs w:val="28"/>
        </w:rPr>
        <w:t xml:space="preserve"> </w:t>
      </w:r>
      <w:r>
        <w:rPr>
          <w:rFonts w:hint="default" w:ascii="Times New Roman" w:hAnsi="Times New Roman" w:cs="Times New Roman"/>
          <w:w w:val="105"/>
          <w:sz w:val="28"/>
          <w:szCs w:val="28"/>
        </w:rPr>
        <w:t>có</w:t>
      </w:r>
      <w:r>
        <w:rPr>
          <w:rFonts w:hint="default" w:ascii="Times New Roman" w:hAnsi="Times New Roman" w:cs="Times New Roman"/>
          <w:spacing w:val="-7"/>
          <w:w w:val="105"/>
          <w:sz w:val="28"/>
          <w:szCs w:val="28"/>
        </w:rPr>
        <w:t xml:space="preserve"> </w:t>
      </w:r>
      <w:r>
        <w:rPr>
          <w:rFonts w:hint="default" w:ascii="Times New Roman" w:hAnsi="Times New Roman" w:cs="Times New Roman"/>
          <w:w w:val="105"/>
          <w:sz w:val="28"/>
          <w:szCs w:val="28"/>
        </w:rPr>
        <w:t>dạng</w:t>
      </w:r>
      <w:r>
        <w:rPr>
          <w:rFonts w:hint="default" w:ascii="Times New Roman" w:hAnsi="Times New Roman" w:cs="Times New Roman"/>
          <w:spacing w:val="-8"/>
          <w:w w:val="105"/>
          <w:sz w:val="28"/>
          <w:szCs w:val="28"/>
        </w:rPr>
        <w:t xml:space="preserve"> </w:t>
      </w:r>
      <w:r>
        <w:rPr>
          <w:rFonts w:hint="default" w:ascii="Times New Roman" w:hAnsi="Times New Roman" w:cs="Times New Roman"/>
          <w:w w:val="105"/>
          <w:sz w:val="28"/>
          <w:szCs w:val="28"/>
        </w:rPr>
        <w:t>6k</w:t>
      </w:r>
      <w:r>
        <w:rPr>
          <w:rFonts w:hint="default" w:ascii="Times New Roman" w:hAnsi="Times New Roman" w:cs="Times New Roman"/>
          <w:spacing w:val="-5"/>
          <w:w w:val="105"/>
          <w:sz w:val="28"/>
          <w:szCs w:val="28"/>
        </w:rPr>
        <w:t xml:space="preserve"> </w:t>
      </w:r>
      <w:r>
        <w:rPr>
          <w:rFonts w:hint="default" w:ascii="Times New Roman" w:hAnsi="Times New Roman" w:cs="Times New Roman"/>
          <w:w w:val="105"/>
          <w:sz w:val="28"/>
          <w:szCs w:val="28"/>
        </w:rPr>
        <w:t>±</w:t>
      </w:r>
      <w:r>
        <w:rPr>
          <w:rFonts w:hint="default" w:ascii="Times New Roman" w:hAnsi="Times New Roman" w:cs="Times New Roman"/>
          <w:spacing w:val="-12"/>
          <w:w w:val="105"/>
          <w:sz w:val="28"/>
          <w:szCs w:val="28"/>
        </w:rPr>
        <w:t xml:space="preserve"> </w:t>
      </w:r>
      <w:r>
        <w:rPr>
          <w:rFonts w:hint="default" w:ascii="Times New Roman" w:hAnsi="Times New Roman" w:cs="Times New Roman"/>
          <w:w w:val="105"/>
          <w:sz w:val="28"/>
          <w:szCs w:val="28"/>
        </w:rPr>
        <w:t>3</w:t>
      </w:r>
      <w:r>
        <w:rPr>
          <w:rFonts w:hint="default" w:ascii="Times New Roman" w:hAnsi="Times New Roman" w:cs="Times New Roman"/>
          <w:spacing w:val="-4"/>
          <w:w w:val="105"/>
          <w:sz w:val="28"/>
          <w:szCs w:val="28"/>
        </w:rPr>
        <w:t xml:space="preserve"> </w:t>
      </w:r>
      <w:r>
        <w:rPr>
          <w:rFonts w:hint="default" w:ascii="Times New Roman" w:hAnsi="Times New Roman" w:cs="Times New Roman"/>
          <w:w w:val="105"/>
          <w:sz w:val="28"/>
          <w:szCs w:val="28"/>
        </w:rPr>
        <w:t>thì</w:t>
      </w:r>
      <w:r>
        <w:rPr>
          <w:rFonts w:hint="default" w:ascii="Times New Roman" w:hAnsi="Times New Roman" w:cs="Times New Roman"/>
          <w:spacing w:val="-7"/>
          <w:w w:val="105"/>
          <w:sz w:val="28"/>
          <w:szCs w:val="28"/>
        </w:rPr>
        <w:t xml:space="preserve"> </w:t>
      </w:r>
      <w:r>
        <w:rPr>
          <w:rFonts w:hint="default" w:ascii="Times New Roman" w:hAnsi="Times New Roman" w:cs="Times New Roman"/>
          <w:w w:val="105"/>
          <w:sz w:val="28"/>
          <w:szCs w:val="28"/>
        </w:rPr>
        <w:t>chia</w:t>
      </w:r>
      <w:r>
        <w:rPr>
          <w:rFonts w:hint="default" w:ascii="Times New Roman" w:hAnsi="Times New Roman" w:cs="Times New Roman"/>
          <w:spacing w:val="-7"/>
          <w:w w:val="105"/>
          <w:sz w:val="28"/>
          <w:szCs w:val="28"/>
        </w:rPr>
        <w:t xml:space="preserve"> </w:t>
      </w:r>
      <w:r>
        <w:rPr>
          <w:rFonts w:hint="default" w:ascii="Times New Roman" w:hAnsi="Times New Roman" w:cs="Times New Roman"/>
          <w:w w:val="105"/>
          <w:sz w:val="28"/>
          <w:szCs w:val="28"/>
        </w:rPr>
        <w:t>hết</w:t>
      </w:r>
      <w:r>
        <w:rPr>
          <w:rFonts w:hint="default" w:ascii="Times New Roman" w:hAnsi="Times New Roman" w:cs="Times New Roman"/>
          <w:spacing w:val="-7"/>
          <w:w w:val="105"/>
          <w:sz w:val="28"/>
          <w:szCs w:val="28"/>
        </w:rPr>
        <w:t xml:space="preserve"> </w:t>
      </w:r>
      <w:r>
        <w:rPr>
          <w:rFonts w:hint="default" w:ascii="Times New Roman" w:hAnsi="Times New Roman" w:cs="Times New Roman"/>
          <w:w w:val="105"/>
          <w:sz w:val="28"/>
          <w:szCs w:val="28"/>
        </w:rPr>
        <w:t>cho</w:t>
      </w:r>
      <w:r>
        <w:rPr>
          <w:rFonts w:hint="default" w:ascii="Times New Roman" w:hAnsi="Times New Roman" w:cs="Times New Roman"/>
          <w:spacing w:val="-7"/>
          <w:w w:val="105"/>
          <w:sz w:val="28"/>
          <w:szCs w:val="28"/>
        </w:rPr>
        <w:t xml:space="preserve"> </w:t>
      </w:r>
      <w:r>
        <w:rPr>
          <w:rFonts w:hint="default" w:ascii="Times New Roman" w:hAnsi="Times New Roman" w:cs="Times New Roman"/>
          <w:w w:val="105"/>
          <w:sz w:val="28"/>
          <w:szCs w:val="28"/>
        </w:rPr>
        <w:t>3).</w:t>
      </w:r>
    </w:p>
    <w:p>
      <w:pPr>
        <w:pStyle w:val="7"/>
        <w:spacing w:before="69" w:line="278" w:lineRule="auto"/>
        <w:ind w:left="304" w:right="296"/>
        <w:jc w:val="both"/>
        <w:rPr>
          <w:rFonts w:hint="default" w:ascii="Times New Roman" w:hAnsi="Times New Roman" w:cs="Times New Roman"/>
          <w:sz w:val="28"/>
          <w:szCs w:val="28"/>
        </w:rPr>
      </w:pPr>
      <w:r>
        <w:rPr>
          <w:rFonts w:hint="default" w:ascii="Times New Roman" w:hAnsi="Times New Roman" w:cs="Times New Roman"/>
          <w:sz w:val="28"/>
          <w:szCs w:val="28"/>
        </w:rPr>
        <w:pict>
          <v:shape id="_x0000_s1080" o:spid="_x0000_s1080" o:spt="202" type="#_x0000_t202" style="position:absolute;left:0pt;margin-left:121.65pt;margin-top:39.1pt;height:200.55pt;width:380.05pt;mso-position-horizontal-relative:page;mso-wrap-distance-bottom:0pt;mso-wrap-distance-top:0pt;z-index:-251496448;mso-width-relative:page;mso-height-relative:page;" filled="f" stroked="t" coordsize="21600,21600">
            <v:path/>
            <v:fill on="f" focussize="0,0"/>
            <v:stroke weight="0.480236220472441pt" color="#000000"/>
            <v:imagedata o:title=""/>
            <o:lock v:ext="edit"/>
            <v:textbox inset="0mm,0mm,0mm,0mm">
              <w:txbxContent>
                <w:p>
                  <w:pPr>
                    <w:spacing w:before="25" w:line="297" w:lineRule="auto"/>
                    <w:ind w:left="107" w:right="2448" w:hanging="1"/>
                    <w:jc w:val="left"/>
                    <w:rPr>
                      <w:rFonts w:ascii="Courier New"/>
                      <w:sz w:val="22"/>
                    </w:rPr>
                  </w:pPr>
                  <w:r>
                    <w:rPr>
                      <w:rFonts w:ascii="Courier New"/>
                      <w:sz w:val="22"/>
                    </w:rPr>
                    <w:t>function is_prime2(n:longint):boolean; var k,sqrt_n:longint;</w:t>
                  </w:r>
                </w:p>
                <w:p>
                  <w:pPr>
                    <w:spacing w:before="1"/>
                    <w:ind w:left="239" w:right="0" w:firstLine="0"/>
                    <w:jc w:val="left"/>
                    <w:rPr>
                      <w:rFonts w:ascii="Courier New"/>
                      <w:sz w:val="22"/>
                    </w:rPr>
                  </w:pPr>
                  <w:r>
                    <w:rPr>
                      <w:rFonts w:ascii="Courier New"/>
                      <w:sz w:val="22"/>
                    </w:rPr>
                    <w:t>begin</w:t>
                  </w:r>
                </w:p>
                <w:p>
                  <w:pPr>
                    <w:spacing w:before="58"/>
                    <w:ind w:left="503" w:right="0" w:firstLine="0"/>
                    <w:jc w:val="left"/>
                    <w:rPr>
                      <w:rFonts w:ascii="Courier New"/>
                      <w:sz w:val="22"/>
                    </w:rPr>
                  </w:pPr>
                  <w:r>
                    <w:rPr>
                      <w:rFonts w:ascii="Courier New"/>
                      <w:sz w:val="22"/>
                    </w:rPr>
                    <w:t>if (n=2)or(n=3) then exit(true);</w:t>
                  </w:r>
                </w:p>
                <w:p>
                  <w:pPr>
                    <w:spacing w:before="61" w:line="297" w:lineRule="auto"/>
                    <w:ind w:left="503" w:right="203" w:firstLine="0"/>
                    <w:jc w:val="left"/>
                    <w:rPr>
                      <w:rFonts w:ascii="Courier New"/>
                      <w:sz w:val="22"/>
                    </w:rPr>
                  </w:pPr>
                  <w:r>
                    <w:rPr>
                      <w:rFonts w:ascii="Courier New"/>
                      <w:sz w:val="22"/>
                    </w:rPr>
                    <w:t>if (n=1)or(n mod 2=0)or(n mod 3=0) then exit(false); sqrt_n:=trunc(sqrt(n));</w:t>
                  </w:r>
                </w:p>
                <w:p>
                  <w:pPr>
                    <w:spacing w:before="1"/>
                    <w:ind w:left="503" w:right="0" w:firstLine="0"/>
                    <w:jc w:val="left"/>
                    <w:rPr>
                      <w:rFonts w:ascii="Courier New"/>
                      <w:sz w:val="22"/>
                    </w:rPr>
                  </w:pPr>
                  <w:r>
                    <w:rPr>
                      <w:rFonts w:ascii="Courier New"/>
                      <w:sz w:val="22"/>
                    </w:rPr>
                    <w:t>k:=-1;</w:t>
                  </w:r>
                </w:p>
                <w:p>
                  <w:pPr>
                    <w:spacing w:before="60"/>
                    <w:ind w:left="503" w:right="0" w:firstLine="0"/>
                    <w:jc w:val="left"/>
                    <w:rPr>
                      <w:rFonts w:ascii="Courier New"/>
                      <w:sz w:val="22"/>
                    </w:rPr>
                  </w:pPr>
                  <w:r>
                    <w:rPr>
                      <w:rFonts w:ascii="Courier New"/>
                      <w:sz w:val="22"/>
                    </w:rPr>
                    <w:t>repeat</w:t>
                  </w:r>
                </w:p>
                <w:p>
                  <w:pPr>
                    <w:spacing w:before="61"/>
                    <w:ind w:left="767" w:right="0" w:firstLine="0"/>
                    <w:jc w:val="left"/>
                    <w:rPr>
                      <w:rFonts w:ascii="Courier New"/>
                      <w:sz w:val="22"/>
                    </w:rPr>
                  </w:pPr>
                  <w:r>
                    <w:rPr>
                      <w:rFonts w:ascii="Courier New"/>
                      <w:sz w:val="22"/>
                    </w:rPr>
                    <w:t>inc(k,6);</w:t>
                  </w:r>
                </w:p>
                <w:p>
                  <w:pPr>
                    <w:spacing w:before="60" w:line="295" w:lineRule="auto"/>
                    <w:ind w:left="503" w:right="1128" w:firstLine="263"/>
                    <w:jc w:val="left"/>
                    <w:rPr>
                      <w:rFonts w:ascii="Courier New"/>
                      <w:sz w:val="22"/>
                    </w:rPr>
                  </w:pPr>
                  <w:r>
                    <w:rPr>
                      <w:rFonts w:ascii="Courier New"/>
                      <w:sz w:val="22"/>
                    </w:rPr>
                    <w:t>if (n mod k=0)or(n mod (k+2)=0) then break; until</w:t>
                  </w:r>
                  <w:r>
                    <w:rPr>
                      <w:rFonts w:ascii="Courier New"/>
                      <w:spacing w:val="-2"/>
                      <w:sz w:val="22"/>
                    </w:rPr>
                    <w:t xml:space="preserve"> </w:t>
                  </w:r>
                  <w:r>
                    <w:rPr>
                      <w:rFonts w:ascii="Courier New"/>
                      <w:sz w:val="22"/>
                    </w:rPr>
                    <w:t>k&gt;sqrt_n;</w:t>
                  </w:r>
                </w:p>
                <w:p>
                  <w:pPr>
                    <w:spacing w:before="4"/>
                    <w:ind w:left="503" w:right="0" w:firstLine="0"/>
                    <w:jc w:val="left"/>
                    <w:rPr>
                      <w:rFonts w:ascii="Courier New"/>
                      <w:sz w:val="22"/>
                    </w:rPr>
                  </w:pPr>
                  <w:r>
                    <w:rPr>
                      <w:rFonts w:ascii="Courier New"/>
                      <w:sz w:val="22"/>
                    </w:rPr>
                    <w:t>exit(k&gt;sqrt_n);</w:t>
                  </w:r>
                </w:p>
                <w:p>
                  <w:pPr>
                    <w:spacing w:before="63"/>
                    <w:ind w:left="239" w:right="0" w:firstLine="0"/>
                    <w:jc w:val="left"/>
                    <w:rPr>
                      <w:rFonts w:ascii="Courier New"/>
                      <w:sz w:val="22"/>
                    </w:rPr>
                  </w:pPr>
                  <w:r>
                    <w:rPr>
                      <w:rFonts w:ascii="Courier New"/>
                      <w:sz w:val="22"/>
                    </w:rPr>
                    <w:t>end;</w:t>
                  </w:r>
                </w:p>
              </w:txbxContent>
            </v:textbox>
            <w10:wrap type="topAndBottom"/>
          </v:shape>
        </w:pict>
      </w:r>
      <w:r>
        <w:rPr>
          <w:rFonts w:hint="default" w:ascii="Times New Roman" w:hAnsi="Times New Roman" w:cs="Times New Roman"/>
          <w:sz w:val="28"/>
          <w:szCs w:val="28"/>
        </w:rPr>
        <w:pict>
          <v:rect id="_x0000_s1081" o:spid="_x0000_s1081" o:spt="1" style="position:absolute;left:0pt;margin-left:476pt;margin-top:21.35pt;height:0.8pt;width:7.05pt;mso-position-horizontal-relative:page;z-index:-251565056;mso-width-relative:page;mso-height-relative:page;" fillcolor="#000000" filled="t" stroked="f" coordsize="21600,21600">
            <v:path/>
            <v:fill on="t" focussize="0,0"/>
            <v:stroke on="f"/>
            <v:imagedata o:title=""/>
            <o:lock v:ext="edit"/>
          </v:rect>
        </w:pict>
      </w:r>
      <w:r>
        <w:rPr>
          <w:rFonts w:hint="default" w:ascii="Times New Roman" w:hAnsi="Times New Roman" w:cs="Times New Roman"/>
          <w:sz w:val="28"/>
          <w:szCs w:val="28"/>
        </w:rPr>
        <w:t xml:space="preserve">Hàm is_prime2(n) dưới </w:t>
      </w:r>
      <w:r>
        <w:rPr>
          <w:rFonts w:hint="default" w:cs="Times New Roman"/>
          <w:sz w:val="28"/>
          <w:szCs w:val="28"/>
          <w:lang w:val="en-US"/>
        </w:rPr>
        <w:t>đ</w:t>
      </w:r>
      <w:r>
        <w:rPr>
          <w:rFonts w:hint="default" w:ascii="Times New Roman" w:hAnsi="Times New Roman" w:cs="Times New Roman"/>
          <w:sz w:val="28"/>
          <w:szCs w:val="28"/>
        </w:rPr>
        <w:t xml:space="preserve">ây kiểm tra tính nguyên tố của số n bằng cách kiểm </w:t>
      </w:r>
      <w:r>
        <w:rPr>
          <w:rFonts w:hint="default" w:ascii="Times New Roman" w:hAnsi="Times New Roman" w:cs="Times New Roman"/>
          <w:position w:val="2"/>
          <w:sz w:val="28"/>
          <w:szCs w:val="28"/>
        </w:rPr>
        <w:t xml:space="preserve">tra xem n có chia hết cho số 2, số 3 và các số có dạng 6k ± 1 trong </w:t>
      </w:r>
      <w:r>
        <w:rPr>
          <w:rFonts w:hint="default" w:cs="Times New Roman"/>
          <w:position w:val="2"/>
          <w:sz w:val="28"/>
          <w:szCs w:val="28"/>
          <w:lang w:val="en-US"/>
        </w:rPr>
        <w:t>đ</w:t>
      </w:r>
      <w:r>
        <w:rPr>
          <w:rFonts w:hint="default" w:ascii="Times New Roman" w:hAnsi="Times New Roman" w:cs="Times New Roman"/>
          <w:position w:val="2"/>
          <w:sz w:val="28"/>
          <w:szCs w:val="28"/>
        </w:rPr>
        <w:t xml:space="preserve">oạn [5, </w:t>
      </w:r>
      <w:r>
        <w:rPr>
          <w:rFonts w:hint="default" w:ascii="Times New Roman" w:hAnsi="Times New Roman" w:cs="Times New Roman"/>
          <w:sz w:val="28"/>
          <w:szCs w:val="28"/>
        </w:rPr>
        <w:t>√</w:t>
      </w:r>
      <w:r>
        <w:rPr>
          <w:rFonts w:hint="default" w:ascii="Times New Roman" w:hAnsi="Times New Roman" w:cs="Times New Roman"/>
          <w:position w:val="2"/>
          <w:sz w:val="28"/>
          <w:szCs w:val="28"/>
        </w:rPr>
        <w:t>n ].</w:t>
      </w:r>
    </w:p>
    <w:p>
      <w:pPr>
        <w:pStyle w:val="12"/>
        <w:numPr>
          <w:ilvl w:val="0"/>
          <w:numId w:val="6"/>
        </w:numPr>
        <w:tabs>
          <w:tab w:val="left" w:pos="579"/>
        </w:tabs>
        <w:spacing w:before="25" w:after="0" w:line="364" w:lineRule="auto"/>
        <w:ind w:left="304" w:right="3231" w:firstLine="0"/>
        <w:jc w:val="left"/>
        <w:rPr>
          <w:rFonts w:hint="default" w:ascii="Times New Roman" w:hAnsi="Times New Roman" w:cs="Times New Roman"/>
          <w:sz w:val="28"/>
          <w:szCs w:val="28"/>
        </w:rPr>
      </w:pPr>
      <w:r>
        <w:rPr>
          <w:rFonts w:hint="default" w:ascii="Times New Roman" w:hAnsi="Times New Roman" w:cs="Times New Roman"/>
          <w:sz w:val="28"/>
          <w:szCs w:val="28"/>
        </w:rPr>
        <w:t>Phương pháp kiểm tra số nguyên tố theo xác</w:t>
      </w:r>
      <w:r>
        <w:rPr>
          <w:rFonts w:hint="default" w:ascii="Times New Roman" w:hAnsi="Times New Roman" w:cs="Times New Roman"/>
          <w:spacing w:val="-14"/>
          <w:sz w:val="28"/>
          <w:szCs w:val="28"/>
        </w:rPr>
        <w:t xml:space="preserve"> </w:t>
      </w:r>
      <w:r>
        <w:rPr>
          <w:rFonts w:hint="default" w:ascii="Times New Roman" w:hAnsi="Times New Roman" w:cs="Times New Roman"/>
          <w:sz w:val="28"/>
          <w:szCs w:val="28"/>
        </w:rPr>
        <w:t xml:space="preserve">suất Từ </w:t>
      </w:r>
      <w:r>
        <w:rPr>
          <w:rFonts w:hint="default" w:cs="Times New Roman"/>
          <w:sz w:val="28"/>
          <w:szCs w:val="28"/>
          <w:lang w:val="en-US"/>
        </w:rPr>
        <w:t>đ</w:t>
      </w:r>
      <w:r>
        <w:rPr>
          <w:rFonts w:hint="default" w:ascii="Times New Roman" w:hAnsi="Times New Roman" w:cs="Times New Roman"/>
          <w:sz w:val="28"/>
          <w:szCs w:val="28"/>
        </w:rPr>
        <w:t>ịnh lí nhỏ</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Fermat:</w:t>
      </w:r>
    </w:p>
    <w:p>
      <w:pPr>
        <w:spacing w:before="1"/>
        <w:ind w:left="1075" w:right="0" w:firstLine="0"/>
        <w:jc w:val="left"/>
        <w:rPr>
          <w:rFonts w:hint="default" w:ascii="Times New Roman" w:hAnsi="Times New Roman" w:cs="Times New Roman"/>
          <w:sz w:val="28"/>
          <w:szCs w:val="28"/>
        </w:rPr>
      </w:pPr>
      <w:r>
        <w:rPr>
          <w:rFonts w:hint="default" w:ascii="Times New Roman" w:hAnsi="Times New Roman" w:cs="Times New Roman"/>
          <w:sz w:val="28"/>
          <w:szCs w:val="28"/>
        </w:rPr>
        <w:pict>
          <v:shape id="_x0000_s1082" o:spid="_x0000_s1082" style="position:absolute;left:0pt;margin-left:126.45pt;margin-top:0.2pt;height:18.5pt;width:5.9pt;mso-position-horizontal-relative:page;z-index:251662336;mso-width-relative:page;mso-height-relative:page;" fillcolor="#484848" filled="t" stroked="f" coordorigin="2530,4" coordsize="118,370" path="m2558,4l2530,4,2530,374,2558,374,2558,4xm2647,4l2587,4,2587,374,2647,374,2647,4xe">
            <v:path arrowok="t"/>
            <v:fill on="t" focussize="0,0"/>
            <v:stroke on="f"/>
            <v:imagedata o:title=""/>
            <o:lock v:ext="edit"/>
          </v:shape>
        </w:pict>
      </w:r>
      <w:r>
        <w:rPr>
          <w:rFonts w:hint="default" w:ascii="Times New Roman" w:hAnsi="Times New Roman" w:cs="Times New Roman"/>
          <w:i/>
          <w:w w:val="99"/>
          <w:sz w:val="28"/>
          <w:szCs w:val="28"/>
        </w:rPr>
        <w:t>n</w:t>
      </w:r>
      <w:r>
        <w:rPr>
          <w:rFonts w:hint="default" w:ascii="Times New Roman" w:hAnsi="Times New Roman" w:cs="Times New Roman"/>
          <w:i/>
          <w:spacing w:val="-1"/>
          <w:w w:val="99"/>
          <w:sz w:val="28"/>
          <w:szCs w:val="28"/>
        </w:rPr>
        <w:t>ế</w:t>
      </w:r>
      <w:r>
        <w:rPr>
          <w:rFonts w:hint="default" w:ascii="Times New Roman" w:hAnsi="Times New Roman" w:cs="Times New Roman"/>
          <w:i/>
          <w:w w:val="99"/>
          <w:sz w:val="28"/>
          <w:szCs w:val="28"/>
        </w:rPr>
        <w:t>u</w:t>
      </w:r>
      <w:r>
        <w:rPr>
          <w:rFonts w:hint="default" w:ascii="Times New Roman" w:hAnsi="Times New Roman" w:cs="Times New Roman"/>
          <w:i/>
          <w:sz w:val="28"/>
          <w:szCs w:val="28"/>
        </w:rPr>
        <w:t xml:space="preserve"> </w:t>
      </w:r>
      <w:r>
        <w:rPr>
          <w:rFonts w:hint="default" w:ascii="Times New Roman" w:hAnsi="Times New Roman" w:cs="Times New Roman"/>
          <w:w w:val="115"/>
          <w:sz w:val="28"/>
          <w:szCs w:val="28"/>
        </w:rPr>
        <w:t>e</w:t>
      </w:r>
      <w:r>
        <w:rPr>
          <w:rFonts w:hint="default" w:ascii="Times New Roman" w:hAnsi="Times New Roman" w:cs="Times New Roman"/>
          <w:spacing w:val="5"/>
          <w:sz w:val="28"/>
          <w:szCs w:val="28"/>
        </w:rPr>
        <w:t xml:space="preserve"> </w:t>
      </w:r>
      <w:r>
        <w:rPr>
          <w:rFonts w:hint="default" w:ascii="Times New Roman" w:hAnsi="Times New Roman" w:cs="Times New Roman"/>
          <w:i/>
          <w:w w:val="99"/>
          <w:sz w:val="28"/>
          <w:szCs w:val="28"/>
        </w:rPr>
        <w:t>là</w:t>
      </w:r>
      <w:r>
        <w:rPr>
          <w:rFonts w:hint="default" w:ascii="Times New Roman" w:hAnsi="Times New Roman" w:cs="Times New Roman"/>
          <w:i/>
          <w:spacing w:val="-1"/>
          <w:sz w:val="28"/>
          <w:szCs w:val="28"/>
        </w:rPr>
        <w:t xml:space="preserve"> </w:t>
      </w:r>
      <w:r>
        <w:rPr>
          <w:rFonts w:hint="default" w:ascii="Times New Roman" w:hAnsi="Times New Roman" w:cs="Times New Roman"/>
          <w:i/>
          <w:w w:val="99"/>
          <w:sz w:val="28"/>
          <w:szCs w:val="28"/>
        </w:rPr>
        <w:t>số</w:t>
      </w:r>
      <w:r>
        <w:rPr>
          <w:rFonts w:hint="default" w:ascii="Times New Roman" w:hAnsi="Times New Roman" w:cs="Times New Roman"/>
          <w:i/>
          <w:sz w:val="28"/>
          <w:szCs w:val="28"/>
        </w:rPr>
        <w:t xml:space="preserve"> </w:t>
      </w:r>
      <w:r>
        <w:rPr>
          <w:rFonts w:hint="default" w:ascii="Times New Roman" w:hAnsi="Times New Roman" w:cs="Times New Roman"/>
          <w:i/>
          <w:spacing w:val="-1"/>
          <w:w w:val="99"/>
          <w:sz w:val="28"/>
          <w:szCs w:val="28"/>
        </w:rPr>
        <w:t>n</w:t>
      </w:r>
      <w:r>
        <w:rPr>
          <w:rFonts w:hint="default" w:ascii="Times New Roman" w:hAnsi="Times New Roman" w:cs="Times New Roman"/>
          <w:i/>
          <w:w w:val="99"/>
          <w:sz w:val="28"/>
          <w:szCs w:val="28"/>
        </w:rPr>
        <w:t>g</w:t>
      </w:r>
      <w:r>
        <w:rPr>
          <w:rFonts w:hint="default" w:ascii="Times New Roman" w:hAnsi="Times New Roman" w:cs="Times New Roman"/>
          <w:i/>
          <w:spacing w:val="-1"/>
          <w:w w:val="99"/>
          <w:sz w:val="28"/>
          <w:szCs w:val="28"/>
        </w:rPr>
        <w:t>uyê</w:t>
      </w:r>
      <w:r>
        <w:rPr>
          <w:rFonts w:hint="default" w:ascii="Times New Roman" w:hAnsi="Times New Roman" w:cs="Times New Roman"/>
          <w:i/>
          <w:w w:val="99"/>
          <w:sz w:val="28"/>
          <w:szCs w:val="28"/>
        </w:rPr>
        <w:t>n</w:t>
      </w:r>
      <w:r>
        <w:rPr>
          <w:rFonts w:hint="default" w:ascii="Times New Roman" w:hAnsi="Times New Roman" w:cs="Times New Roman"/>
          <w:i/>
          <w:sz w:val="28"/>
          <w:szCs w:val="28"/>
        </w:rPr>
        <w:t xml:space="preserve"> </w:t>
      </w:r>
      <w:r>
        <w:rPr>
          <w:rFonts w:hint="default" w:ascii="Times New Roman" w:hAnsi="Times New Roman" w:cs="Times New Roman"/>
          <w:i/>
          <w:w w:val="99"/>
          <w:sz w:val="28"/>
          <w:szCs w:val="28"/>
        </w:rPr>
        <w:t>tố</w:t>
      </w:r>
      <w:r>
        <w:rPr>
          <w:rFonts w:hint="default" w:ascii="Times New Roman" w:hAnsi="Times New Roman" w:cs="Times New Roman"/>
          <w:i/>
          <w:sz w:val="28"/>
          <w:szCs w:val="28"/>
        </w:rPr>
        <w:t xml:space="preserve"> </w:t>
      </w:r>
      <w:r>
        <w:rPr>
          <w:rFonts w:hint="default" w:ascii="Times New Roman" w:hAnsi="Times New Roman" w:cs="Times New Roman"/>
          <w:i/>
          <w:spacing w:val="-1"/>
          <w:w w:val="99"/>
          <w:sz w:val="28"/>
          <w:szCs w:val="28"/>
        </w:rPr>
        <w:t>v</w:t>
      </w:r>
      <w:r>
        <w:rPr>
          <w:rFonts w:hint="default" w:ascii="Times New Roman" w:hAnsi="Times New Roman" w:cs="Times New Roman"/>
          <w:i/>
          <w:w w:val="99"/>
          <w:sz w:val="28"/>
          <w:szCs w:val="28"/>
        </w:rPr>
        <w:t>à</w:t>
      </w:r>
      <w:r>
        <w:rPr>
          <w:rFonts w:hint="default" w:ascii="Times New Roman" w:hAnsi="Times New Roman" w:cs="Times New Roman"/>
          <w:i/>
          <w:spacing w:val="2"/>
          <w:sz w:val="28"/>
          <w:szCs w:val="28"/>
        </w:rPr>
        <w:t xml:space="preserve"> </w:t>
      </w:r>
      <w:r>
        <w:rPr>
          <w:rFonts w:hint="default" w:ascii="Times New Roman" w:hAnsi="Times New Roman" w:cs="Times New Roman"/>
          <w:w w:val="110"/>
          <w:sz w:val="28"/>
          <w:szCs w:val="28"/>
        </w:rPr>
        <w:t>a</w:t>
      </w:r>
      <w:r>
        <w:rPr>
          <w:rFonts w:hint="default" w:ascii="Times New Roman" w:hAnsi="Times New Roman" w:cs="Times New Roman"/>
          <w:spacing w:val="7"/>
          <w:sz w:val="28"/>
          <w:szCs w:val="28"/>
        </w:rPr>
        <w:t xml:space="preserve"> </w:t>
      </w:r>
      <w:r>
        <w:rPr>
          <w:rFonts w:hint="default" w:ascii="Times New Roman" w:hAnsi="Times New Roman" w:cs="Times New Roman"/>
          <w:i/>
          <w:w w:val="99"/>
          <w:sz w:val="28"/>
          <w:szCs w:val="28"/>
        </w:rPr>
        <w:t>là</w:t>
      </w:r>
      <w:r>
        <w:rPr>
          <w:rFonts w:hint="default" w:ascii="Times New Roman" w:hAnsi="Times New Roman" w:cs="Times New Roman"/>
          <w:i/>
          <w:spacing w:val="-1"/>
          <w:sz w:val="28"/>
          <w:szCs w:val="28"/>
        </w:rPr>
        <w:t xml:space="preserve"> </w:t>
      </w:r>
      <w:r>
        <w:rPr>
          <w:rFonts w:hint="default" w:ascii="Times New Roman" w:hAnsi="Times New Roman" w:cs="Times New Roman"/>
          <w:i/>
          <w:w w:val="99"/>
          <w:sz w:val="28"/>
          <w:szCs w:val="28"/>
        </w:rPr>
        <w:t>số</w:t>
      </w:r>
      <w:r>
        <w:rPr>
          <w:rFonts w:hint="default" w:ascii="Times New Roman" w:hAnsi="Times New Roman" w:cs="Times New Roman"/>
          <w:i/>
          <w:sz w:val="28"/>
          <w:szCs w:val="28"/>
        </w:rPr>
        <w:t xml:space="preserve"> </w:t>
      </w:r>
      <w:r>
        <w:rPr>
          <w:rFonts w:hint="default" w:ascii="Times New Roman" w:hAnsi="Times New Roman" w:cs="Times New Roman"/>
          <w:i/>
          <w:w w:val="99"/>
          <w:sz w:val="28"/>
          <w:szCs w:val="28"/>
        </w:rPr>
        <w:t>tự</w:t>
      </w:r>
      <w:r>
        <w:rPr>
          <w:rFonts w:hint="default" w:ascii="Times New Roman" w:hAnsi="Times New Roman" w:cs="Times New Roman"/>
          <w:i/>
          <w:spacing w:val="1"/>
          <w:sz w:val="28"/>
          <w:szCs w:val="28"/>
        </w:rPr>
        <w:t xml:space="preserve"> </w:t>
      </w:r>
      <w:r>
        <w:rPr>
          <w:rFonts w:hint="default" w:ascii="Times New Roman" w:hAnsi="Times New Roman" w:cs="Times New Roman"/>
          <w:i/>
          <w:w w:val="99"/>
          <w:sz w:val="28"/>
          <w:szCs w:val="28"/>
        </w:rPr>
        <w:t>nhi</w:t>
      </w:r>
      <w:r>
        <w:rPr>
          <w:rFonts w:hint="default" w:ascii="Times New Roman" w:hAnsi="Times New Roman" w:cs="Times New Roman"/>
          <w:i/>
          <w:spacing w:val="-1"/>
          <w:w w:val="99"/>
          <w:sz w:val="28"/>
          <w:szCs w:val="28"/>
        </w:rPr>
        <w:t>ê</w:t>
      </w:r>
      <w:r>
        <w:rPr>
          <w:rFonts w:hint="default" w:ascii="Times New Roman" w:hAnsi="Times New Roman" w:cs="Times New Roman"/>
          <w:i/>
          <w:w w:val="99"/>
          <w:sz w:val="28"/>
          <w:szCs w:val="28"/>
        </w:rPr>
        <w:t>n</w:t>
      </w:r>
      <w:r>
        <w:rPr>
          <w:rFonts w:hint="default" w:ascii="Times New Roman" w:hAnsi="Times New Roman" w:cs="Times New Roman"/>
          <w:i/>
          <w:sz w:val="28"/>
          <w:szCs w:val="28"/>
        </w:rPr>
        <w:t xml:space="preserve"> </w:t>
      </w:r>
      <w:r>
        <w:rPr>
          <w:rFonts w:hint="default" w:ascii="Times New Roman" w:hAnsi="Times New Roman" w:cs="Times New Roman"/>
          <w:i/>
          <w:w w:val="99"/>
          <w:sz w:val="28"/>
          <w:szCs w:val="28"/>
        </w:rPr>
        <w:t>thì</w:t>
      </w:r>
      <w:r>
        <w:rPr>
          <w:rFonts w:hint="default" w:ascii="Times New Roman" w:hAnsi="Times New Roman" w:cs="Times New Roman"/>
          <w:i/>
          <w:spacing w:val="-2"/>
          <w:sz w:val="28"/>
          <w:szCs w:val="28"/>
        </w:rPr>
        <w:t xml:space="preserve"> </w:t>
      </w:r>
      <w:r>
        <w:rPr>
          <w:rFonts w:hint="default" w:ascii="Times New Roman" w:hAnsi="Times New Roman" w:cs="Times New Roman"/>
          <w:spacing w:val="5"/>
          <w:w w:val="110"/>
          <w:sz w:val="28"/>
          <w:szCs w:val="28"/>
        </w:rPr>
        <w:t>a</w:t>
      </w:r>
      <w:r>
        <w:rPr>
          <w:rFonts w:hint="default" w:ascii="Times New Roman" w:hAnsi="Times New Roman" w:cs="Times New Roman"/>
          <w:w w:val="101"/>
          <w:sz w:val="28"/>
          <w:szCs w:val="28"/>
          <w:vertAlign w:val="superscript"/>
        </w:rPr>
        <w:t>p</w:t>
      </w:r>
      <w:r>
        <w:rPr>
          <w:rFonts w:hint="default" w:ascii="Times New Roman" w:hAnsi="Times New Roman" w:cs="Times New Roman"/>
          <w:spacing w:val="7"/>
          <w:sz w:val="28"/>
          <w:szCs w:val="28"/>
          <w:vertAlign w:val="baseline"/>
        </w:rPr>
        <w:t xml:space="preserve"> </w:t>
      </w:r>
      <w:r>
        <w:rPr>
          <w:rFonts w:hint="default" w:ascii="Times New Roman" w:hAnsi="Times New Roman" w:cs="Times New Roman"/>
          <w:smallCaps/>
          <w:w w:val="136"/>
          <w:sz w:val="28"/>
          <w:szCs w:val="28"/>
          <w:vertAlign w:val="baseline"/>
        </w:rPr>
        <w:t>n</w:t>
      </w:r>
      <w:r>
        <w:rPr>
          <w:rFonts w:hint="default" w:ascii="Times New Roman" w:hAnsi="Times New Roman" w:cs="Times New Roman"/>
          <w:smallCaps w:val="0"/>
          <w:spacing w:val="-1"/>
          <w:w w:val="98"/>
          <w:sz w:val="28"/>
          <w:szCs w:val="28"/>
          <w:vertAlign w:val="baseline"/>
        </w:rPr>
        <w:t>o</w:t>
      </w:r>
      <w:r>
        <w:rPr>
          <w:rFonts w:hint="default" w:ascii="Times New Roman" w:hAnsi="Times New Roman" w:cs="Times New Roman"/>
          <w:smallCaps w:val="0"/>
          <w:w w:val="100"/>
          <w:sz w:val="28"/>
          <w:szCs w:val="28"/>
          <w:vertAlign w:val="baseline"/>
        </w:rPr>
        <w:t>d</w:t>
      </w:r>
      <w:r>
        <w:rPr>
          <w:rFonts w:hint="default" w:ascii="Times New Roman" w:hAnsi="Times New Roman" w:cs="Times New Roman"/>
          <w:smallCaps w:val="0"/>
          <w:spacing w:val="2"/>
          <w:sz w:val="28"/>
          <w:szCs w:val="28"/>
          <w:vertAlign w:val="baseline"/>
        </w:rPr>
        <w:t xml:space="preserve"> </w:t>
      </w:r>
      <w:r>
        <w:rPr>
          <w:rFonts w:hint="default" w:ascii="Times New Roman" w:hAnsi="Times New Roman" w:cs="Times New Roman"/>
          <w:smallCaps w:val="0"/>
          <w:w w:val="115"/>
          <w:sz w:val="28"/>
          <w:szCs w:val="28"/>
          <w:vertAlign w:val="baseline"/>
        </w:rPr>
        <w:t>e</w:t>
      </w:r>
      <w:r>
        <w:rPr>
          <w:rFonts w:hint="default" w:ascii="Times New Roman" w:hAnsi="Times New Roman" w:cs="Times New Roman"/>
          <w:smallCaps w:val="0"/>
          <w:spacing w:val="12"/>
          <w:sz w:val="28"/>
          <w:szCs w:val="28"/>
          <w:vertAlign w:val="baseline"/>
        </w:rPr>
        <w:t xml:space="preserve"> </w:t>
      </w:r>
      <w:r>
        <w:rPr>
          <w:rFonts w:hint="default" w:ascii="Times New Roman" w:hAnsi="Times New Roman" w:cs="Times New Roman"/>
          <w:smallCaps w:val="0"/>
          <w:w w:val="116"/>
          <w:sz w:val="28"/>
          <w:szCs w:val="28"/>
          <w:vertAlign w:val="baseline"/>
        </w:rPr>
        <w:t>=</w:t>
      </w:r>
      <w:r>
        <w:rPr>
          <w:rFonts w:hint="default" w:ascii="Times New Roman" w:hAnsi="Times New Roman" w:cs="Times New Roman"/>
          <w:smallCaps w:val="0"/>
          <w:spacing w:val="7"/>
          <w:sz w:val="28"/>
          <w:szCs w:val="28"/>
          <w:vertAlign w:val="baseline"/>
        </w:rPr>
        <w:t xml:space="preserve"> </w:t>
      </w:r>
      <w:r>
        <w:rPr>
          <w:rFonts w:hint="default" w:ascii="Times New Roman" w:hAnsi="Times New Roman" w:cs="Times New Roman"/>
          <w:smallCaps w:val="0"/>
          <w:w w:val="110"/>
          <w:sz w:val="28"/>
          <w:szCs w:val="28"/>
          <w:vertAlign w:val="baseline"/>
        </w:rPr>
        <w:t>a</w:t>
      </w:r>
    </w:p>
    <w:p>
      <w:pPr>
        <w:pStyle w:val="7"/>
        <w:spacing w:before="90"/>
        <w:ind w:left="304"/>
        <w:rPr>
          <w:rFonts w:hint="default" w:ascii="Times New Roman" w:hAnsi="Times New Roman" w:cs="Times New Roman"/>
          <w:sz w:val="28"/>
          <w:szCs w:val="28"/>
        </w:rPr>
      </w:pPr>
      <w:r>
        <w:rPr>
          <w:rFonts w:hint="default" w:ascii="Times New Roman" w:hAnsi="Times New Roman" w:cs="Times New Roman"/>
          <w:sz w:val="28"/>
          <w:szCs w:val="28"/>
        </w:rPr>
        <w:t>Ta có cách kiểm tra tính nguyên tố của Fermat:</w:t>
      </w:r>
    </w:p>
    <w:p>
      <w:pPr>
        <w:spacing w:after="0"/>
        <w:rPr>
          <w:rFonts w:hint="default" w:ascii="Times New Roman" w:hAnsi="Times New Roman" w:cs="Times New Roman"/>
          <w:sz w:val="28"/>
          <w:szCs w:val="28"/>
        </w:rPr>
        <w:sectPr>
          <w:pgSz w:w="11900" w:h="16840"/>
          <w:pgMar w:top="1600" w:right="1680" w:bottom="2580" w:left="1680" w:header="0" w:footer="2382"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2"/>
        <w:rPr>
          <w:rFonts w:hint="default" w:ascii="Times New Roman" w:hAnsi="Times New Roman" w:cs="Times New Roman"/>
          <w:sz w:val="28"/>
          <w:szCs w:val="28"/>
        </w:rPr>
      </w:pPr>
    </w:p>
    <w:p>
      <w:pPr>
        <w:spacing w:before="127"/>
        <w:ind w:left="1075" w:right="0" w:firstLine="0"/>
        <w:jc w:val="left"/>
        <w:rPr>
          <w:rFonts w:hint="default" w:ascii="Times New Roman" w:hAnsi="Times New Roman" w:cs="Times New Roman"/>
          <w:i/>
          <w:sz w:val="28"/>
          <w:szCs w:val="28"/>
        </w:rPr>
      </w:pPr>
      <w:r>
        <w:rPr>
          <w:rFonts w:hint="default" w:ascii="Times New Roman" w:hAnsi="Times New Roman" w:cs="Times New Roman"/>
          <w:sz w:val="28"/>
          <w:szCs w:val="28"/>
        </w:rPr>
        <w:pict>
          <v:shape id="_x0000_s1083" o:spid="_x0000_s1083" style="position:absolute;left:0pt;margin-left:126.45pt;margin-top:6.5pt;height:37pt;width:5.9pt;mso-position-horizontal-relative:page;z-index:251663360;mso-width-relative:page;mso-height-relative:page;" fillcolor="#484848" filled="t" stroked="f" coordorigin="2530,130" coordsize="118,740" path="m2558,130l2530,130,2530,500,2530,869,2558,869,2558,500,2558,130xm2647,130l2587,130,2587,500,2587,869,2647,869,2647,500,2647,130xe">
            <v:path arrowok="t"/>
            <v:fill on="t" focussize="0,0"/>
            <v:stroke on="f"/>
            <v:imagedata o:title=""/>
            <o:lock v:ext="edit"/>
          </v:shape>
        </w:pict>
      </w:r>
      <w:r>
        <w:rPr>
          <w:rFonts w:hint="default" w:ascii="Times New Roman" w:hAnsi="Times New Roman" w:cs="Times New Roman"/>
          <w:i/>
          <w:w w:val="99"/>
          <w:sz w:val="28"/>
          <w:szCs w:val="28"/>
        </w:rPr>
        <w:t>n</w:t>
      </w:r>
      <w:r>
        <w:rPr>
          <w:rFonts w:hint="default" w:ascii="Times New Roman" w:hAnsi="Times New Roman" w:cs="Times New Roman"/>
          <w:i/>
          <w:spacing w:val="-1"/>
          <w:w w:val="99"/>
          <w:sz w:val="28"/>
          <w:szCs w:val="28"/>
        </w:rPr>
        <w:t>ế</w:t>
      </w:r>
      <w:r>
        <w:rPr>
          <w:rFonts w:hint="default" w:ascii="Times New Roman" w:hAnsi="Times New Roman" w:cs="Times New Roman"/>
          <w:i/>
          <w:w w:val="99"/>
          <w:sz w:val="28"/>
          <w:szCs w:val="28"/>
        </w:rPr>
        <w:t>u</w:t>
      </w:r>
      <w:r>
        <w:rPr>
          <w:rFonts w:hint="default" w:ascii="Times New Roman" w:hAnsi="Times New Roman" w:cs="Times New Roman"/>
          <w:i/>
          <w:sz w:val="28"/>
          <w:szCs w:val="28"/>
        </w:rPr>
        <w:t xml:space="preserve"> </w:t>
      </w:r>
      <w:r>
        <w:rPr>
          <w:rFonts w:hint="default" w:ascii="Times New Roman" w:hAnsi="Times New Roman" w:cs="Times New Roman"/>
          <w:spacing w:val="-1"/>
          <w:w w:val="99"/>
          <w:sz w:val="28"/>
          <w:szCs w:val="28"/>
        </w:rPr>
        <w:t>2</w:t>
      </w:r>
      <w:r>
        <w:rPr>
          <w:rFonts w:hint="default" w:ascii="Times New Roman" w:hAnsi="Times New Roman" w:cs="Times New Roman"/>
          <w:w w:val="100"/>
          <w:sz w:val="28"/>
          <w:szCs w:val="28"/>
          <w:vertAlign w:val="superscript"/>
        </w:rPr>
        <w:t>n</w:t>
      </w:r>
      <w:r>
        <w:rPr>
          <w:rFonts w:hint="default" w:ascii="Times New Roman" w:hAnsi="Times New Roman" w:cs="Times New Roman"/>
          <w:spacing w:val="9"/>
          <w:sz w:val="28"/>
          <w:szCs w:val="28"/>
          <w:vertAlign w:val="baseline"/>
        </w:rPr>
        <w:t xml:space="preserve"> </w:t>
      </w:r>
      <w:r>
        <w:rPr>
          <w:rFonts w:hint="default" w:ascii="Times New Roman" w:hAnsi="Times New Roman" w:cs="Times New Roman"/>
          <w:smallCaps/>
          <w:w w:val="136"/>
          <w:sz w:val="28"/>
          <w:szCs w:val="28"/>
          <w:vertAlign w:val="baseline"/>
        </w:rPr>
        <w:t>n</w:t>
      </w:r>
      <w:r>
        <w:rPr>
          <w:rFonts w:hint="default" w:ascii="Times New Roman" w:hAnsi="Times New Roman" w:cs="Times New Roman"/>
          <w:smallCaps w:val="0"/>
          <w:spacing w:val="-1"/>
          <w:w w:val="98"/>
          <w:sz w:val="28"/>
          <w:szCs w:val="28"/>
          <w:vertAlign w:val="baseline"/>
        </w:rPr>
        <w:t>o</w:t>
      </w:r>
      <w:r>
        <w:rPr>
          <w:rFonts w:hint="default" w:ascii="Times New Roman" w:hAnsi="Times New Roman" w:cs="Times New Roman"/>
          <w:smallCaps w:val="0"/>
          <w:w w:val="100"/>
          <w:sz w:val="28"/>
          <w:szCs w:val="28"/>
          <w:vertAlign w:val="baseline"/>
        </w:rPr>
        <w:t>d</w:t>
      </w:r>
      <w:r>
        <w:rPr>
          <w:rFonts w:hint="default" w:ascii="Times New Roman" w:hAnsi="Times New Roman" w:cs="Times New Roman"/>
          <w:smallCaps w:val="0"/>
          <w:spacing w:val="2"/>
          <w:sz w:val="28"/>
          <w:szCs w:val="28"/>
          <w:vertAlign w:val="baseline"/>
        </w:rPr>
        <w:t xml:space="preserve"> </w:t>
      </w:r>
      <w:r>
        <w:rPr>
          <w:rFonts w:hint="default" w:ascii="Times New Roman" w:hAnsi="Times New Roman" w:cs="Times New Roman"/>
          <w:smallCaps w:val="0"/>
          <w:w w:val="97"/>
          <w:sz w:val="28"/>
          <w:szCs w:val="28"/>
          <w:vertAlign w:val="baseline"/>
        </w:rPr>
        <w:t>n</w:t>
      </w:r>
      <w:r>
        <w:rPr>
          <w:rFonts w:hint="default" w:ascii="Times New Roman" w:hAnsi="Times New Roman" w:cs="Times New Roman"/>
          <w:smallCaps w:val="0"/>
          <w:spacing w:val="13"/>
          <w:sz w:val="28"/>
          <w:szCs w:val="28"/>
          <w:vertAlign w:val="baseline"/>
        </w:rPr>
        <w:t xml:space="preserve"> </w:t>
      </w:r>
      <w:r>
        <w:rPr>
          <w:rFonts w:hint="default" w:ascii="Times New Roman" w:hAnsi="Times New Roman" w:cs="Times New Roman"/>
          <w:smallCaps w:val="0"/>
          <w:w w:val="102"/>
          <w:sz w:val="28"/>
          <w:szCs w:val="28"/>
          <w:vertAlign w:val="baseline"/>
        </w:rPr>
        <w:t>G</w:t>
      </w:r>
      <w:r>
        <w:rPr>
          <w:rFonts w:hint="default" w:ascii="Times New Roman" w:hAnsi="Times New Roman" w:cs="Times New Roman"/>
          <w:smallCaps w:val="0"/>
          <w:spacing w:val="10"/>
          <w:sz w:val="28"/>
          <w:szCs w:val="28"/>
          <w:vertAlign w:val="baseline"/>
        </w:rPr>
        <w:t xml:space="preserve"> </w:t>
      </w:r>
      <w:r>
        <w:rPr>
          <w:rFonts w:hint="default" w:ascii="Times New Roman" w:hAnsi="Times New Roman" w:cs="Times New Roman"/>
          <w:smallCaps w:val="0"/>
          <w:w w:val="99"/>
          <w:sz w:val="28"/>
          <w:szCs w:val="28"/>
          <w:vertAlign w:val="baseline"/>
        </w:rPr>
        <w:t>2</w:t>
      </w:r>
      <w:r>
        <w:rPr>
          <w:rFonts w:hint="default" w:ascii="Times New Roman" w:hAnsi="Times New Roman" w:cs="Times New Roman"/>
          <w:smallCaps w:val="0"/>
          <w:spacing w:val="1"/>
          <w:sz w:val="28"/>
          <w:szCs w:val="28"/>
          <w:vertAlign w:val="baseline"/>
        </w:rPr>
        <w:t xml:space="preserve"> </w:t>
      </w:r>
      <w:r>
        <w:rPr>
          <w:rFonts w:hint="default" w:ascii="Times New Roman" w:hAnsi="Times New Roman" w:cs="Times New Roman"/>
          <w:i/>
          <w:smallCaps w:val="0"/>
          <w:w w:val="99"/>
          <w:sz w:val="28"/>
          <w:szCs w:val="28"/>
          <w:vertAlign w:val="baseline"/>
        </w:rPr>
        <w:t>thì</w:t>
      </w:r>
      <w:r>
        <w:rPr>
          <w:rFonts w:hint="default" w:ascii="Times New Roman" w:hAnsi="Times New Roman" w:cs="Times New Roman"/>
          <w:i/>
          <w:smallCaps w:val="0"/>
          <w:sz w:val="28"/>
          <w:szCs w:val="28"/>
          <w:vertAlign w:val="baseline"/>
        </w:rPr>
        <w:t xml:space="preserve"> </w:t>
      </w:r>
      <w:r>
        <w:rPr>
          <w:rFonts w:hint="default" w:ascii="Times New Roman" w:hAnsi="Times New Roman" w:cs="Times New Roman"/>
          <w:smallCaps w:val="0"/>
          <w:w w:val="97"/>
          <w:sz w:val="28"/>
          <w:szCs w:val="28"/>
          <w:vertAlign w:val="baseline"/>
        </w:rPr>
        <w:t>n</w:t>
      </w:r>
      <w:r>
        <w:rPr>
          <w:rFonts w:hint="default" w:ascii="Times New Roman" w:hAnsi="Times New Roman" w:cs="Times New Roman"/>
          <w:smallCaps w:val="0"/>
          <w:spacing w:val="6"/>
          <w:sz w:val="28"/>
          <w:szCs w:val="28"/>
          <w:vertAlign w:val="baseline"/>
        </w:rPr>
        <w:t xml:space="preserve"> </w:t>
      </w:r>
      <w:r>
        <w:rPr>
          <w:rFonts w:hint="default" w:ascii="Times New Roman" w:hAnsi="Times New Roman" w:cs="Times New Roman"/>
          <w:i/>
          <w:smallCaps w:val="0"/>
          <w:spacing w:val="-1"/>
          <w:w w:val="99"/>
          <w:sz w:val="28"/>
          <w:szCs w:val="28"/>
          <w:vertAlign w:val="baseline"/>
        </w:rPr>
        <w:t>k</w:t>
      </w:r>
      <w:r>
        <w:rPr>
          <w:rFonts w:hint="default" w:ascii="Times New Roman" w:hAnsi="Times New Roman" w:cs="Times New Roman"/>
          <w:i/>
          <w:smallCaps w:val="0"/>
          <w:w w:val="99"/>
          <w:sz w:val="28"/>
          <w:szCs w:val="28"/>
          <w:vertAlign w:val="baseline"/>
        </w:rPr>
        <w:t>hô</w:t>
      </w:r>
      <w:r>
        <w:rPr>
          <w:rFonts w:hint="default" w:ascii="Times New Roman" w:hAnsi="Times New Roman" w:cs="Times New Roman"/>
          <w:i/>
          <w:smallCaps w:val="0"/>
          <w:spacing w:val="-1"/>
          <w:w w:val="99"/>
          <w:sz w:val="28"/>
          <w:szCs w:val="28"/>
          <w:vertAlign w:val="baseline"/>
        </w:rPr>
        <w:t>n</w:t>
      </w:r>
      <w:r>
        <w:rPr>
          <w:rFonts w:hint="default" w:ascii="Times New Roman" w:hAnsi="Times New Roman" w:cs="Times New Roman"/>
          <w:i/>
          <w:smallCaps w:val="0"/>
          <w:w w:val="99"/>
          <w:sz w:val="28"/>
          <w:szCs w:val="28"/>
          <w:vertAlign w:val="baseline"/>
        </w:rPr>
        <w:t>g</w:t>
      </w:r>
      <w:r>
        <w:rPr>
          <w:rFonts w:hint="default" w:ascii="Times New Roman" w:hAnsi="Times New Roman" w:cs="Times New Roman"/>
          <w:i/>
          <w:smallCaps w:val="0"/>
          <w:sz w:val="28"/>
          <w:szCs w:val="28"/>
          <w:vertAlign w:val="baseline"/>
        </w:rPr>
        <w:t xml:space="preserve"> </w:t>
      </w:r>
      <w:r>
        <w:rPr>
          <w:rFonts w:hint="default" w:ascii="Times New Roman" w:hAnsi="Times New Roman" w:cs="Times New Roman"/>
          <w:i/>
          <w:smallCaps w:val="0"/>
          <w:w w:val="99"/>
          <w:sz w:val="28"/>
          <w:szCs w:val="28"/>
          <w:vertAlign w:val="baseline"/>
        </w:rPr>
        <w:t>là</w:t>
      </w:r>
      <w:r>
        <w:rPr>
          <w:rFonts w:hint="default" w:ascii="Times New Roman" w:hAnsi="Times New Roman" w:cs="Times New Roman"/>
          <w:i/>
          <w:smallCaps w:val="0"/>
          <w:spacing w:val="-1"/>
          <w:sz w:val="28"/>
          <w:szCs w:val="28"/>
          <w:vertAlign w:val="baseline"/>
        </w:rPr>
        <w:t xml:space="preserve"> </w:t>
      </w:r>
      <w:r>
        <w:rPr>
          <w:rFonts w:hint="default" w:ascii="Times New Roman" w:hAnsi="Times New Roman" w:cs="Times New Roman"/>
          <w:i/>
          <w:smallCaps w:val="0"/>
          <w:w w:val="99"/>
          <w:sz w:val="28"/>
          <w:szCs w:val="28"/>
          <w:vertAlign w:val="baseline"/>
        </w:rPr>
        <w:t>số</w:t>
      </w:r>
      <w:r>
        <w:rPr>
          <w:rFonts w:hint="default" w:ascii="Times New Roman" w:hAnsi="Times New Roman" w:cs="Times New Roman"/>
          <w:i/>
          <w:smallCaps w:val="0"/>
          <w:sz w:val="28"/>
          <w:szCs w:val="28"/>
          <w:vertAlign w:val="baseline"/>
        </w:rPr>
        <w:t xml:space="preserve"> </w:t>
      </w:r>
      <w:r>
        <w:rPr>
          <w:rFonts w:hint="default" w:ascii="Times New Roman" w:hAnsi="Times New Roman" w:cs="Times New Roman"/>
          <w:i/>
          <w:smallCaps w:val="0"/>
          <w:spacing w:val="-1"/>
          <w:w w:val="99"/>
          <w:sz w:val="28"/>
          <w:szCs w:val="28"/>
          <w:vertAlign w:val="baseline"/>
        </w:rPr>
        <w:t>n</w:t>
      </w:r>
      <w:r>
        <w:rPr>
          <w:rFonts w:hint="default" w:ascii="Times New Roman" w:hAnsi="Times New Roman" w:cs="Times New Roman"/>
          <w:i/>
          <w:smallCaps w:val="0"/>
          <w:w w:val="99"/>
          <w:sz w:val="28"/>
          <w:szCs w:val="28"/>
          <w:vertAlign w:val="baseline"/>
        </w:rPr>
        <w:t>g</w:t>
      </w:r>
      <w:r>
        <w:rPr>
          <w:rFonts w:hint="default" w:ascii="Times New Roman" w:hAnsi="Times New Roman" w:cs="Times New Roman"/>
          <w:i/>
          <w:smallCaps w:val="0"/>
          <w:spacing w:val="-1"/>
          <w:w w:val="99"/>
          <w:sz w:val="28"/>
          <w:szCs w:val="28"/>
          <w:vertAlign w:val="baseline"/>
        </w:rPr>
        <w:t>uyê</w:t>
      </w:r>
      <w:r>
        <w:rPr>
          <w:rFonts w:hint="default" w:ascii="Times New Roman" w:hAnsi="Times New Roman" w:cs="Times New Roman"/>
          <w:i/>
          <w:smallCaps w:val="0"/>
          <w:w w:val="99"/>
          <w:sz w:val="28"/>
          <w:szCs w:val="28"/>
          <w:vertAlign w:val="baseline"/>
        </w:rPr>
        <w:t>n</w:t>
      </w:r>
      <w:r>
        <w:rPr>
          <w:rFonts w:hint="default" w:ascii="Times New Roman" w:hAnsi="Times New Roman" w:cs="Times New Roman"/>
          <w:i/>
          <w:smallCaps w:val="0"/>
          <w:sz w:val="28"/>
          <w:szCs w:val="28"/>
          <w:vertAlign w:val="baseline"/>
        </w:rPr>
        <w:t xml:space="preserve"> </w:t>
      </w:r>
      <w:r>
        <w:rPr>
          <w:rFonts w:hint="default" w:ascii="Times New Roman" w:hAnsi="Times New Roman" w:cs="Times New Roman"/>
          <w:i/>
          <w:smallCaps w:val="0"/>
          <w:w w:val="99"/>
          <w:sz w:val="28"/>
          <w:szCs w:val="28"/>
          <w:vertAlign w:val="baseline"/>
        </w:rPr>
        <w:t>tố</w:t>
      </w:r>
    </w:p>
    <w:p>
      <w:pPr>
        <w:spacing w:before="93"/>
        <w:ind w:left="1075" w:right="0" w:firstLine="0"/>
        <w:jc w:val="left"/>
        <w:rPr>
          <w:rFonts w:hint="default" w:ascii="Times New Roman" w:hAnsi="Times New Roman" w:cs="Times New Roman"/>
          <w:i/>
          <w:sz w:val="28"/>
          <w:szCs w:val="28"/>
        </w:rPr>
      </w:pPr>
      <w:r>
        <w:rPr>
          <w:rFonts w:hint="default" w:ascii="Times New Roman" w:hAnsi="Times New Roman" w:cs="Times New Roman"/>
          <w:i/>
          <w:w w:val="99"/>
          <w:sz w:val="28"/>
          <w:szCs w:val="28"/>
        </w:rPr>
        <w:t>n</w:t>
      </w:r>
      <w:r>
        <w:rPr>
          <w:rFonts w:hint="default" w:ascii="Times New Roman" w:hAnsi="Times New Roman" w:cs="Times New Roman"/>
          <w:i/>
          <w:spacing w:val="-1"/>
          <w:w w:val="99"/>
          <w:sz w:val="28"/>
          <w:szCs w:val="28"/>
        </w:rPr>
        <w:t>ế</w:t>
      </w:r>
      <w:r>
        <w:rPr>
          <w:rFonts w:hint="default" w:ascii="Times New Roman" w:hAnsi="Times New Roman" w:cs="Times New Roman"/>
          <w:i/>
          <w:w w:val="99"/>
          <w:sz w:val="28"/>
          <w:szCs w:val="28"/>
        </w:rPr>
        <w:t>u</w:t>
      </w:r>
      <w:r>
        <w:rPr>
          <w:rFonts w:hint="default" w:ascii="Times New Roman" w:hAnsi="Times New Roman" w:cs="Times New Roman"/>
          <w:i/>
          <w:sz w:val="28"/>
          <w:szCs w:val="28"/>
        </w:rPr>
        <w:t xml:space="preserve"> </w:t>
      </w:r>
      <w:r>
        <w:rPr>
          <w:rFonts w:hint="default" w:ascii="Times New Roman" w:hAnsi="Times New Roman" w:cs="Times New Roman"/>
          <w:spacing w:val="-1"/>
          <w:w w:val="99"/>
          <w:sz w:val="28"/>
          <w:szCs w:val="28"/>
        </w:rPr>
        <w:t>2</w:t>
      </w:r>
      <w:r>
        <w:rPr>
          <w:rFonts w:hint="default" w:ascii="Times New Roman" w:hAnsi="Times New Roman" w:cs="Times New Roman"/>
          <w:w w:val="100"/>
          <w:sz w:val="28"/>
          <w:szCs w:val="28"/>
          <w:vertAlign w:val="superscript"/>
        </w:rPr>
        <w:t>n</w:t>
      </w:r>
      <w:r>
        <w:rPr>
          <w:rFonts w:hint="default" w:ascii="Times New Roman" w:hAnsi="Times New Roman" w:cs="Times New Roman"/>
          <w:spacing w:val="9"/>
          <w:sz w:val="28"/>
          <w:szCs w:val="28"/>
          <w:vertAlign w:val="baseline"/>
        </w:rPr>
        <w:t xml:space="preserve"> </w:t>
      </w:r>
      <w:r>
        <w:rPr>
          <w:rFonts w:hint="default" w:ascii="Times New Roman" w:hAnsi="Times New Roman" w:cs="Times New Roman"/>
          <w:smallCaps/>
          <w:w w:val="136"/>
          <w:sz w:val="28"/>
          <w:szCs w:val="28"/>
          <w:vertAlign w:val="baseline"/>
        </w:rPr>
        <w:t>n</w:t>
      </w:r>
      <w:r>
        <w:rPr>
          <w:rFonts w:hint="default" w:ascii="Times New Roman" w:hAnsi="Times New Roman" w:cs="Times New Roman"/>
          <w:smallCaps w:val="0"/>
          <w:spacing w:val="-1"/>
          <w:w w:val="98"/>
          <w:sz w:val="28"/>
          <w:szCs w:val="28"/>
          <w:vertAlign w:val="baseline"/>
        </w:rPr>
        <w:t>o</w:t>
      </w:r>
      <w:r>
        <w:rPr>
          <w:rFonts w:hint="default" w:ascii="Times New Roman" w:hAnsi="Times New Roman" w:cs="Times New Roman"/>
          <w:smallCaps w:val="0"/>
          <w:w w:val="100"/>
          <w:sz w:val="28"/>
          <w:szCs w:val="28"/>
          <w:vertAlign w:val="baseline"/>
        </w:rPr>
        <w:t>d</w:t>
      </w:r>
      <w:r>
        <w:rPr>
          <w:rFonts w:hint="default" w:ascii="Times New Roman" w:hAnsi="Times New Roman" w:cs="Times New Roman"/>
          <w:smallCaps w:val="0"/>
          <w:spacing w:val="2"/>
          <w:sz w:val="28"/>
          <w:szCs w:val="28"/>
          <w:vertAlign w:val="baseline"/>
        </w:rPr>
        <w:t xml:space="preserve"> </w:t>
      </w:r>
      <w:r>
        <w:rPr>
          <w:rFonts w:hint="default" w:ascii="Times New Roman" w:hAnsi="Times New Roman" w:cs="Times New Roman"/>
          <w:smallCaps w:val="0"/>
          <w:w w:val="97"/>
          <w:sz w:val="28"/>
          <w:szCs w:val="28"/>
          <w:vertAlign w:val="baseline"/>
        </w:rPr>
        <w:t>n</w:t>
      </w:r>
      <w:r>
        <w:rPr>
          <w:rFonts w:hint="default" w:ascii="Times New Roman" w:hAnsi="Times New Roman" w:cs="Times New Roman"/>
          <w:smallCaps w:val="0"/>
          <w:spacing w:val="13"/>
          <w:sz w:val="28"/>
          <w:szCs w:val="28"/>
          <w:vertAlign w:val="baseline"/>
        </w:rPr>
        <w:t xml:space="preserve"> </w:t>
      </w:r>
      <w:r>
        <w:rPr>
          <w:rFonts w:hint="default" w:ascii="Times New Roman" w:hAnsi="Times New Roman" w:cs="Times New Roman"/>
          <w:smallCaps w:val="0"/>
          <w:w w:val="116"/>
          <w:sz w:val="28"/>
          <w:szCs w:val="28"/>
          <w:vertAlign w:val="baseline"/>
        </w:rPr>
        <w:t>=</w:t>
      </w:r>
      <w:r>
        <w:rPr>
          <w:rFonts w:hint="default" w:ascii="Times New Roman" w:hAnsi="Times New Roman" w:cs="Times New Roman"/>
          <w:smallCaps w:val="0"/>
          <w:spacing w:val="10"/>
          <w:sz w:val="28"/>
          <w:szCs w:val="28"/>
          <w:vertAlign w:val="baseline"/>
        </w:rPr>
        <w:t xml:space="preserve"> </w:t>
      </w:r>
      <w:r>
        <w:rPr>
          <w:rFonts w:hint="default" w:ascii="Times New Roman" w:hAnsi="Times New Roman" w:cs="Times New Roman"/>
          <w:smallCaps w:val="0"/>
          <w:w w:val="99"/>
          <w:sz w:val="28"/>
          <w:szCs w:val="28"/>
          <w:vertAlign w:val="baseline"/>
        </w:rPr>
        <w:t>2</w:t>
      </w:r>
      <w:r>
        <w:rPr>
          <w:rFonts w:hint="default" w:ascii="Times New Roman" w:hAnsi="Times New Roman" w:cs="Times New Roman"/>
          <w:smallCaps w:val="0"/>
          <w:spacing w:val="1"/>
          <w:sz w:val="28"/>
          <w:szCs w:val="28"/>
          <w:vertAlign w:val="baseline"/>
        </w:rPr>
        <w:t xml:space="preserve"> </w:t>
      </w:r>
      <w:r>
        <w:rPr>
          <w:rFonts w:hint="default" w:ascii="Times New Roman" w:hAnsi="Times New Roman" w:cs="Times New Roman"/>
          <w:i/>
          <w:smallCaps w:val="0"/>
          <w:w w:val="99"/>
          <w:sz w:val="28"/>
          <w:szCs w:val="28"/>
          <w:vertAlign w:val="baseline"/>
        </w:rPr>
        <w:t>thì</w:t>
      </w:r>
      <w:r>
        <w:rPr>
          <w:rFonts w:hint="default" w:ascii="Times New Roman" w:hAnsi="Times New Roman" w:cs="Times New Roman"/>
          <w:i/>
          <w:smallCaps w:val="0"/>
          <w:sz w:val="28"/>
          <w:szCs w:val="28"/>
          <w:vertAlign w:val="baseline"/>
        </w:rPr>
        <w:t xml:space="preserve"> </w:t>
      </w:r>
      <w:r>
        <w:rPr>
          <w:rFonts w:hint="default" w:ascii="Times New Roman" w:hAnsi="Times New Roman" w:cs="Times New Roman"/>
          <w:i/>
          <w:smallCaps w:val="0"/>
          <w:w w:val="99"/>
          <w:sz w:val="28"/>
          <w:szCs w:val="28"/>
          <w:vertAlign w:val="baseline"/>
        </w:rPr>
        <w:t>nhi</w:t>
      </w:r>
      <w:r>
        <w:rPr>
          <w:rFonts w:hint="default" w:ascii="Times New Roman" w:hAnsi="Times New Roman" w:cs="Times New Roman"/>
          <w:i/>
          <w:smallCaps w:val="0"/>
          <w:spacing w:val="-1"/>
          <w:w w:val="99"/>
          <w:sz w:val="28"/>
          <w:szCs w:val="28"/>
          <w:vertAlign w:val="baseline"/>
        </w:rPr>
        <w:t>ề</w:t>
      </w:r>
      <w:r>
        <w:rPr>
          <w:rFonts w:hint="default" w:ascii="Times New Roman" w:hAnsi="Times New Roman" w:cs="Times New Roman"/>
          <w:i/>
          <w:smallCaps w:val="0"/>
          <w:w w:val="99"/>
          <w:sz w:val="28"/>
          <w:szCs w:val="28"/>
          <w:vertAlign w:val="baseline"/>
        </w:rPr>
        <w:t>u</w:t>
      </w:r>
      <w:r>
        <w:rPr>
          <w:rFonts w:hint="default" w:ascii="Times New Roman" w:hAnsi="Times New Roman" w:cs="Times New Roman"/>
          <w:i/>
          <w:smallCaps w:val="0"/>
          <w:sz w:val="28"/>
          <w:szCs w:val="28"/>
          <w:vertAlign w:val="baseline"/>
        </w:rPr>
        <w:t xml:space="preserve"> </w:t>
      </w:r>
      <w:r>
        <w:rPr>
          <w:rFonts w:hint="default" w:ascii="Times New Roman" w:hAnsi="Times New Roman" w:cs="Times New Roman"/>
          <w:i/>
          <w:smallCaps w:val="0"/>
          <w:spacing w:val="-1"/>
          <w:w w:val="99"/>
          <w:sz w:val="28"/>
          <w:szCs w:val="28"/>
          <w:vertAlign w:val="baseline"/>
        </w:rPr>
        <w:t>k</w:t>
      </w:r>
      <w:r>
        <w:rPr>
          <w:rFonts w:hint="default" w:ascii="Times New Roman" w:hAnsi="Times New Roman" w:cs="Times New Roman"/>
          <w:i/>
          <w:smallCaps w:val="0"/>
          <w:w w:val="99"/>
          <w:sz w:val="28"/>
          <w:szCs w:val="28"/>
          <w:vertAlign w:val="baseline"/>
        </w:rPr>
        <w:t>hả</w:t>
      </w:r>
      <w:r>
        <w:rPr>
          <w:rFonts w:hint="default" w:ascii="Times New Roman" w:hAnsi="Times New Roman" w:cs="Times New Roman"/>
          <w:i/>
          <w:smallCaps w:val="0"/>
          <w:sz w:val="28"/>
          <w:szCs w:val="28"/>
          <w:vertAlign w:val="baseline"/>
        </w:rPr>
        <w:t xml:space="preserve"> </w:t>
      </w:r>
      <w:r>
        <w:rPr>
          <w:rFonts w:hint="default" w:ascii="Times New Roman" w:hAnsi="Times New Roman" w:cs="Times New Roman"/>
          <w:i/>
          <w:smallCaps w:val="0"/>
          <w:w w:val="99"/>
          <w:sz w:val="28"/>
          <w:szCs w:val="28"/>
          <w:vertAlign w:val="baseline"/>
        </w:rPr>
        <w:t>nă</w:t>
      </w:r>
      <w:r>
        <w:rPr>
          <w:rFonts w:hint="default" w:ascii="Times New Roman" w:hAnsi="Times New Roman" w:cs="Times New Roman"/>
          <w:i/>
          <w:smallCaps w:val="0"/>
          <w:spacing w:val="-1"/>
          <w:w w:val="99"/>
          <w:sz w:val="28"/>
          <w:szCs w:val="28"/>
          <w:vertAlign w:val="baseline"/>
        </w:rPr>
        <w:t>n</w:t>
      </w:r>
      <w:r>
        <w:rPr>
          <w:rFonts w:hint="default" w:ascii="Times New Roman" w:hAnsi="Times New Roman" w:cs="Times New Roman"/>
          <w:i/>
          <w:smallCaps w:val="0"/>
          <w:w w:val="99"/>
          <w:sz w:val="28"/>
          <w:szCs w:val="28"/>
          <w:vertAlign w:val="baseline"/>
        </w:rPr>
        <w:t>g</w:t>
      </w:r>
      <w:r>
        <w:rPr>
          <w:rFonts w:hint="default" w:ascii="Times New Roman" w:hAnsi="Times New Roman" w:cs="Times New Roman"/>
          <w:i/>
          <w:smallCaps w:val="0"/>
          <w:spacing w:val="2"/>
          <w:sz w:val="28"/>
          <w:szCs w:val="28"/>
          <w:vertAlign w:val="baseline"/>
        </w:rPr>
        <w:t xml:space="preserve"> </w:t>
      </w:r>
      <w:r>
        <w:rPr>
          <w:rFonts w:hint="default" w:ascii="Times New Roman" w:hAnsi="Times New Roman" w:cs="Times New Roman"/>
          <w:smallCaps w:val="0"/>
          <w:w w:val="97"/>
          <w:sz w:val="28"/>
          <w:szCs w:val="28"/>
          <w:vertAlign w:val="baseline"/>
        </w:rPr>
        <w:t>n</w:t>
      </w:r>
      <w:r>
        <w:rPr>
          <w:rFonts w:hint="default" w:ascii="Times New Roman" w:hAnsi="Times New Roman" w:cs="Times New Roman"/>
          <w:smallCaps w:val="0"/>
          <w:spacing w:val="6"/>
          <w:sz w:val="28"/>
          <w:szCs w:val="28"/>
          <w:vertAlign w:val="baseline"/>
        </w:rPr>
        <w:t xml:space="preserve"> </w:t>
      </w:r>
      <w:r>
        <w:rPr>
          <w:rFonts w:hint="default" w:ascii="Times New Roman" w:hAnsi="Times New Roman" w:cs="Times New Roman"/>
          <w:i/>
          <w:smallCaps w:val="0"/>
          <w:spacing w:val="-2"/>
          <w:w w:val="99"/>
          <w:sz w:val="28"/>
          <w:szCs w:val="28"/>
          <w:vertAlign w:val="baseline"/>
        </w:rPr>
        <w:t>l</w:t>
      </w:r>
      <w:r>
        <w:rPr>
          <w:rFonts w:hint="default" w:ascii="Times New Roman" w:hAnsi="Times New Roman" w:cs="Times New Roman"/>
          <w:i/>
          <w:smallCaps w:val="0"/>
          <w:w w:val="99"/>
          <w:sz w:val="28"/>
          <w:szCs w:val="28"/>
          <w:vertAlign w:val="baseline"/>
        </w:rPr>
        <w:t>à</w:t>
      </w:r>
      <w:r>
        <w:rPr>
          <w:rFonts w:hint="default" w:ascii="Times New Roman" w:hAnsi="Times New Roman" w:cs="Times New Roman"/>
          <w:i/>
          <w:smallCaps w:val="0"/>
          <w:spacing w:val="-1"/>
          <w:sz w:val="28"/>
          <w:szCs w:val="28"/>
          <w:vertAlign w:val="baseline"/>
        </w:rPr>
        <w:t xml:space="preserve"> </w:t>
      </w:r>
      <w:r>
        <w:rPr>
          <w:rFonts w:hint="default" w:ascii="Times New Roman" w:hAnsi="Times New Roman" w:cs="Times New Roman"/>
          <w:i/>
          <w:smallCaps w:val="0"/>
          <w:w w:val="99"/>
          <w:sz w:val="28"/>
          <w:szCs w:val="28"/>
          <w:vertAlign w:val="baseline"/>
        </w:rPr>
        <w:t>số</w:t>
      </w:r>
      <w:r>
        <w:rPr>
          <w:rFonts w:hint="default" w:ascii="Times New Roman" w:hAnsi="Times New Roman" w:cs="Times New Roman"/>
          <w:i/>
          <w:smallCaps w:val="0"/>
          <w:sz w:val="28"/>
          <w:szCs w:val="28"/>
          <w:vertAlign w:val="baseline"/>
        </w:rPr>
        <w:t xml:space="preserve"> </w:t>
      </w:r>
      <w:r>
        <w:rPr>
          <w:rFonts w:hint="default" w:ascii="Times New Roman" w:hAnsi="Times New Roman" w:cs="Times New Roman"/>
          <w:i/>
          <w:smallCaps w:val="0"/>
          <w:spacing w:val="-1"/>
          <w:w w:val="99"/>
          <w:sz w:val="28"/>
          <w:szCs w:val="28"/>
          <w:vertAlign w:val="baseline"/>
        </w:rPr>
        <w:t>n</w:t>
      </w:r>
      <w:r>
        <w:rPr>
          <w:rFonts w:hint="default" w:ascii="Times New Roman" w:hAnsi="Times New Roman" w:cs="Times New Roman"/>
          <w:i/>
          <w:smallCaps w:val="0"/>
          <w:w w:val="99"/>
          <w:sz w:val="28"/>
          <w:szCs w:val="28"/>
          <w:vertAlign w:val="baseline"/>
        </w:rPr>
        <w:t>g</w:t>
      </w:r>
      <w:r>
        <w:rPr>
          <w:rFonts w:hint="default" w:ascii="Times New Roman" w:hAnsi="Times New Roman" w:cs="Times New Roman"/>
          <w:i/>
          <w:smallCaps w:val="0"/>
          <w:spacing w:val="-1"/>
          <w:w w:val="99"/>
          <w:sz w:val="28"/>
          <w:szCs w:val="28"/>
          <w:vertAlign w:val="baseline"/>
        </w:rPr>
        <w:t>uyê</w:t>
      </w:r>
      <w:r>
        <w:rPr>
          <w:rFonts w:hint="default" w:ascii="Times New Roman" w:hAnsi="Times New Roman" w:cs="Times New Roman"/>
          <w:i/>
          <w:smallCaps w:val="0"/>
          <w:w w:val="99"/>
          <w:sz w:val="28"/>
          <w:szCs w:val="28"/>
          <w:vertAlign w:val="baseline"/>
        </w:rPr>
        <w:t>n</w:t>
      </w:r>
      <w:r>
        <w:rPr>
          <w:rFonts w:hint="default" w:ascii="Times New Roman" w:hAnsi="Times New Roman" w:cs="Times New Roman"/>
          <w:i/>
          <w:smallCaps w:val="0"/>
          <w:sz w:val="28"/>
          <w:szCs w:val="28"/>
          <w:vertAlign w:val="baseline"/>
        </w:rPr>
        <w:t xml:space="preserve"> </w:t>
      </w:r>
      <w:r>
        <w:rPr>
          <w:rFonts w:hint="default" w:ascii="Times New Roman" w:hAnsi="Times New Roman" w:cs="Times New Roman"/>
          <w:i/>
          <w:smallCaps w:val="0"/>
          <w:w w:val="99"/>
          <w:sz w:val="28"/>
          <w:szCs w:val="28"/>
          <w:vertAlign w:val="baseline"/>
        </w:rPr>
        <w:t>tố</w:t>
      </w:r>
    </w:p>
    <w:p>
      <w:pPr>
        <w:pStyle w:val="7"/>
        <w:spacing w:before="95"/>
        <w:ind w:left="304"/>
        <w:rPr>
          <w:rFonts w:hint="default" w:ascii="Times New Roman" w:hAnsi="Times New Roman" w:cs="Times New Roman"/>
          <w:sz w:val="28"/>
          <w:szCs w:val="28"/>
        </w:rPr>
      </w:pPr>
      <w:r>
        <w:rPr>
          <w:rFonts w:hint="default" w:ascii="Times New Roman" w:hAnsi="Times New Roman" w:cs="Times New Roman"/>
          <w:w w:val="110"/>
          <w:sz w:val="28"/>
          <w:szCs w:val="28"/>
        </w:rPr>
        <w:t>Ví dụ:</w:t>
      </w:r>
    </w:p>
    <w:p>
      <w:pPr>
        <w:pStyle w:val="7"/>
        <w:spacing w:before="89"/>
        <w:ind w:left="304"/>
        <w:rPr>
          <w:rFonts w:hint="default" w:ascii="Times New Roman" w:hAnsi="Times New Roman" w:cs="Times New Roman"/>
          <w:sz w:val="28"/>
          <w:szCs w:val="28"/>
        </w:rPr>
      </w:pPr>
      <w:r>
        <w:rPr>
          <w:rFonts w:hint="default" w:ascii="Times New Roman" w:hAnsi="Times New Roman" w:cs="Times New Roman"/>
          <w:spacing w:val="-1"/>
          <w:w w:val="99"/>
          <w:sz w:val="28"/>
          <w:szCs w:val="28"/>
        </w:rPr>
        <w:t>2</w:t>
      </w:r>
      <w:r>
        <w:rPr>
          <w:rFonts w:hint="default" w:ascii="Times New Roman" w:hAnsi="Times New Roman" w:cs="Times New Roman"/>
          <w:w w:val="89"/>
          <w:sz w:val="28"/>
          <w:szCs w:val="28"/>
          <w:vertAlign w:val="superscript"/>
        </w:rPr>
        <w:t>9</w:t>
      </w:r>
      <w:r>
        <w:rPr>
          <w:rFonts w:hint="default" w:ascii="Times New Roman" w:hAnsi="Times New Roman" w:cs="Times New Roman"/>
          <w:spacing w:val="6"/>
          <w:sz w:val="28"/>
          <w:szCs w:val="28"/>
          <w:vertAlign w:val="baseline"/>
        </w:rPr>
        <w:t xml:space="preserve"> </w:t>
      </w:r>
      <w:r>
        <w:rPr>
          <w:rFonts w:hint="default" w:ascii="Times New Roman" w:hAnsi="Times New Roman" w:cs="Times New Roman"/>
          <w:smallCaps/>
          <w:w w:val="136"/>
          <w:sz w:val="28"/>
          <w:szCs w:val="28"/>
          <w:vertAlign w:val="baseline"/>
        </w:rPr>
        <w:t>n</w:t>
      </w:r>
      <w:r>
        <w:rPr>
          <w:rFonts w:hint="default" w:ascii="Times New Roman" w:hAnsi="Times New Roman" w:cs="Times New Roman"/>
          <w:smallCaps w:val="0"/>
          <w:spacing w:val="-1"/>
          <w:w w:val="98"/>
          <w:sz w:val="28"/>
          <w:szCs w:val="28"/>
          <w:vertAlign w:val="baseline"/>
        </w:rPr>
        <w:t>o</w:t>
      </w:r>
      <w:r>
        <w:rPr>
          <w:rFonts w:hint="default" w:ascii="Times New Roman" w:hAnsi="Times New Roman" w:cs="Times New Roman"/>
          <w:smallCaps w:val="0"/>
          <w:w w:val="100"/>
          <w:sz w:val="28"/>
          <w:szCs w:val="28"/>
          <w:vertAlign w:val="baseline"/>
        </w:rPr>
        <w:t>d</w:t>
      </w:r>
      <w:r>
        <w:rPr>
          <w:rFonts w:hint="default" w:ascii="Times New Roman" w:hAnsi="Times New Roman" w:cs="Times New Roman"/>
          <w:smallCaps w:val="0"/>
          <w:spacing w:val="2"/>
          <w:sz w:val="28"/>
          <w:szCs w:val="28"/>
          <w:vertAlign w:val="baseline"/>
        </w:rPr>
        <w:t xml:space="preserve"> </w:t>
      </w:r>
      <w:r>
        <w:rPr>
          <w:rFonts w:hint="default" w:ascii="Times New Roman" w:hAnsi="Times New Roman" w:cs="Times New Roman"/>
          <w:smallCaps w:val="0"/>
          <w:w w:val="97"/>
          <w:sz w:val="28"/>
          <w:szCs w:val="28"/>
          <w:vertAlign w:val="baseline"/>
        </w:rPr>
        <w:t>9</w:t>
      </w:r>
      <w:r>
        <w:rPr>
          <w:rFonts w:hint="default" w:ascii="Times New Roman" w:hAnsi="Times New Roman" w:cs="Times New Roman"/>
          <w:smallCaps w:val="0"/>
          <w:spacing w:val="8"/>
          <w:sz w:val="28"/>
          <w:szCs w:val="28"/>
          <w:vertAlign w:val="baseline"/>
        </w:rPr>
        <w:t xml:space="preserve"> </w:t>
      </w:r>
      <w:r>
        <w:rPr>
          <w:rFonts w:hint="default" w:ascii="Times New Roman" w:hAnsi="Times New Roman" w:cs="Times New Roman"/>
          <w:smallCaps w:val="0"/>
          <w:w w:val="116"/>
          <w:sz w:val="28"/>
          <w:szCs w:val="28"/>
          <w:vertAlign w:val="baseline"/>
        </w:rPr>
        <w:t>=</w:t>
      </w:r>
      <w:r>
        <w:rPr>
          <w:rFonts w:hint="default" w:ascii="Times New Roman" w:hAnsi="Times New Roman" w:cs="Times New Roman"/>
          <w:smallCaps w:val="0"/>
          <w:spacing w:val="7"/>
          <w:sz w:val="28"/>
          <w:szCs w:val="28"/>
          <w:vertAlign w:val="baseline"/>
        </w:rPr>
        <w:t xml:space="preserve"> </w:t>
      </w:r>
      <w:r>
        <w:rPr>
          <w:rFonts w:hint="default" w:ascii="Times New Roman" w:hAnsi="Times New Roman" w:cs="Times New Roman"/>
          <w:smallCaps w:val="0"/>
          <w:spacing w:val="-1"/>
          <w:w w:val="104"/>
          <w:sz w:val="28"/>
          <w:szCs w:val="28"/>
          <w:vertAlign w:val="baseline"/>
        </w:rPr>
        <w:t>5</w:t>
      </w:r>
      <w:r>
        <w:rPr>
          <w:rFonts w:hint="default" w:ascii="Times New Roman" w:hAnsi="Times New Roman" w:cs="Times New Roman"/>
          <w:smallCaps w:val="0"/>
          <w:spacing w:val="-1"/>
          <w:w w:val="128"/>
          <w:sz w:val="28"/>
          <w:szCs w:val="28"/>
          <w:vertAlign w:val="baseline"/>
        </w:rPr>
        <w:t>1</w:t>
      </w:r>
      <w:r>
        <w:rPr>
          <w:rFonts w:hint="default" w:ascii="Times New Roman" w:hAnsi="Times New Roman" w:cs="Times New Roman"/>
          <w:smallCaps w:val="0"/>
          <w:w w:val="99"/>
          <w:sz w:val="28"/>
          <w:szCs w:val="28"/>
          <w:vertAlign w:val="baseline"/>
        </w:rPr>
        <w:t>2</w:t>
      </w:r>
      <w:r>
        <w:rPr>
          <w:rFonts w:hint="default" w:ascii="Times New Roman" w:hAnsi="Times New Roman" w:cs="Times New Roman"/>
          <w:smallCaps w:val="0"/>
          <w:spacing w:val="-2"/>
          <w:sz w:val="28"/>
          <w:szCs w:val="28"/>
          <w:vertAlign w:val="baseline"/>
        </w:rPr>
        <w:t xml:space="preserve"> </w:t>
      </w:r>
      <w:r>
        <w:rPr>
          <w:rFonts w:hint="default" w:ascii="Times New Roman" w:hAnsi="Times New Roman" w:cs="Times New Roman"/>
          <w:smallCaps/>
          <w:w w:val="136"/>
          <w:sz w:val="28"/>
          <w:szCs w:val="28"/>
          <w:vertAlign w:val="baseline"/>
        </w:rPr>
        <w:t>n</w:t>
      </w:r>
      <w:r>
        <w:rPr>
          <w:rFonts w:hint="default" w:ascii="Times New Roman" w:hAnsi="Times New Roman" w:cs="Times New Roman"/>
          <w:smallCaps w:val="0"/>
          <w:spacing w:val="-1"/>
          <w:w w:val="98"/>
          <w:sz w:val="28"/>
          <w:szCs w:val="28"/>
          <w:vertAlign w:val="baseline"/>
        </w:rPr>
        <w:t>o</w:t>
      </w:r>
      <w:r>
        <w:rPr>
          <w:rFonts w:hint="default" w:ascii="Times New Roman" w:hAnsi="Times New Roman" w:cs="Times New Roman"/>
          <w:smallCaps w:val="0"/>
          <w:w w:val="100"/>
          <w:sz w:val="28"/>
          <w:szCs w:val="28"/>
          <w:vertAlign w:val="baseline"/>
        </w:rPr>
        <w:t>d</w:t>
      </w:r>
      <w:r>
        <w:rPr>
          <w:rFonts w:hint="default" w:ascii="Times New Roman" w:hAnsi="Times New Roman" w:cs="Times New Roman"/>
          <w:smallCaps w:val="0"/>
          <w:spacing w:val="2"/>
          <w:sz w:val="28"/>
          <w:szCs w:val="28"/>
          <w:vertAlign w:val="baseline"/>
        </w:rPr>
        <w:t xml:space="preserve"> </w:t>
      </w:r>
      <w:r>
        <w:rPr>
          <w:rFonts w:hint="default" w:ascii="Times New Roman" w:hAnsi="Times New Roman" w:cs="Times New Roman"/>
          <w:smallCaps w:val="0"/>
          <w:w w:val="97"/>
          <w:sz w:val="28"/>
          <w:szCs w:val="28"/>
          <w:vertAlign w:val="baseline"/>
        </w:rPr>
        <w:t>9</w:t>
      </w:r>
      <w:r>
        <w:rPr>
          <w:rFonts w:hint="default" w:ascii="Times New Roman" w:hAnsi="Times New Roman" w:cs="Times New Roman"/>
          <w:smallCaps w:val="0"/>
          <w:spacing w:val="8"/>
          <w:sz w:val="28"/>
          <w:szCs w:val="28"/>
          <w:vertAlign w:val="baseline"/>
        </w:rPr>
        <w:t xml:space="preserve"> </w:t>
      </w:r>
      <w:r>
        <w:rPr>
          <w:rFonts w:hint="default" w:ascii="Times New Roman" w:hAnsi="Times New Roman" w:cs="Times New Roman"/>
          <w:smallCaps w:val="0"/>
          <w:w w:val="116"/>
          <w:sz w:val="28"/>
          <w:szCs w:val="28"/>
          <w:vertAlign w:val="baseline"/>
        </w:rPr>
        <w:t>=</w:t>
      </w:r>
      <w:r>
        <w:rPr>
          <w:rFonts w:hint="default" w:ascii="Times New Roman" w:hAnsi="Times New Roman" w:cs="Times New Roman"/>
          <w:smallCaps w:val="0"/>
          <w:spacing w:val="10"/>
          <w:sz w:val="28"/>
          <w:szCs w:val="28"/>
          <w:vertAlign w:val="baseline"/>
        </w:rPr>
        <w:t xml:space="preserve"> </w:t>
      </w:r>
      <w:r>
        <w:rPr>
          <w:rFonts w:hint="default" w:ascii="Times New Roman" w:hAnsi="Times New Roman" w:cs="Times New Roman"/>
          <w:smallCaps w:val="0"/>
          <w:w w:val="92"/>
          <w:sz w:val="28"/>
          <w:szCs w:val="28"/>
          <w:vertAlign w:val="baseline"/>
        </w:rPr>
        <w:t>8</w:t>
      </w:r>
      <w:r>
        <w:rPr>
          <w:rFonts w:hint="default" w:ascii="Times New Roman" w:hAnsi="Times New Roman" w:cs="Times New Roman"/>
          <w:smallCaps w:val="0"/>
          <w:spacing w:val="8"/>
          <w:sz w:val="28"/>
          <w:szCs w:val="28"/>
          <w:vertAlign w:val="baseline"/>
        </w:rPr>
        <w:t xml:space="preserve"> </w:t>
      </w:r>
      <w:r>
        <w:rPr>
          <w:rFonts w:hint="default" w:ascii="Times New Roman" w:hAnsi="Times New Roman" w:cs="Times New Roman"/>
          <w:smallCaps w:val="0"/>
          <w:w w:val="102"/>
          <w:sz w:val="28"/>
          <w:szCs w:val="28"/>
          <w:vertAlign w:val="baseline"/>
        </w:rPr>
        <w:t>G</w:t>
      </w:r>
      <w:r>
        <w:rPr>
          <w:rFonts w:hint="default" w:ascii="Times New Roman" w:hAnsi="Times New Roman" w:cs="Times New Roman"/>
          <w:smallCaps w:val="0"/>
          <w:spacing w:val="7"/>
          <w:sz w:val="28"/>
          <w:szCs w:val="28"/>
          <w:vertAlign w:val="baseline"/>
        </w:rPr>
        <w:t xml:space="preserve"> </w:t>
      </w:r>
      <w:r>
        <w:rPr>
          <w:rFonts w:hint="default" w:ascii="Times New Roman" w:hAnsi="Times New Roman" w:cs="Times New Roman"/>
          <w:smallCaps w:val="0"/>
          <w:spacing w:val="1"/>
          <w:w w:val="99"/>
          <w:sz w:val="28"/>
          <w:szCs w:val="28"/>
          <w:vertAlign w:val="baseline"/>
        </w:rPr>
        <w:t>2</w:t>
      </w:r>
      <w:r>
        <w:rPr>
          <w:rFonts w:hint="default" w:ascii="Times New Roman" w:hAnsi="Times New Roman" w:cs="Times New Roman"/>
          <w:smallCaps w:val="0"/>
          <w:w w:val="99"/>
          <w:sz w:val="28"/>
          <w:szCs w:val="28"/>
          <w:vertAlign w:val="baseline"/>
        </w:rPr>
        <w:t>,</w:t>
      </w:r>
      <w:r>
        <w:rPr>
          <w:rFonts w:hint="default" w:ascii="Times New Roman" w:hAnsi="Times New Roman" w:cs="Times New Roman"/>
          <w:smallCaps w:val="0"/>
          <w:sz w:val="28"/>
          <w:szCs w:val="28"/>
          <w:vertAlign w:val="baseline"/>
        </w:rPr>
        <w:t xml:space="preserve"> </w:t>
      </w:r>
      <w:r>
        <w:rPr>
          <w:rFonts w:hint="default" w:ascii="Times New Roman" w:hAnsi="Times New Roman" w:cs="Times New Roman"/>
          <w:smallCaps w:val="0"/>
          <w:w w:val="99"/>
          <w:sz w:val="28"/>
          <w:szCs w:val="28"/>
          <w:vertAlign w:val="baseline"/>
        </w:rPr>
        <w:t>do</w:t>
      </w:r>
      <w:r>
        <w:rPr>
          <w:rFonts w:hint="default" w:ascii="Times New Roman" w:hAnsi="Times New Roman" w:cs="Times New Roman"/>
          <w:smallCaps w:val="0"/>
          <w:sz w:val="28"/>
          <w:szCs w:val="28"/>
          <w:vertAlign w:val="baseline"/>
        </w:rPr>
        <w:t xml:space="preserve"> </w:t>
      </w:r>
      <w:r>
        <w:rPr>
          <w:rFonts w:hint="default" w:cs="Times New Roman"/>
          <w:smallCaps w:val="0"/>
          <w:w w:val="99"/>
          <w:sz w:val="28"/>
          <w:szCs w:val="28"/>
          <w:vertAlign w:val="baseline"/>
          <w:lang w:val="en-US"/>
        </w:rPr>
        <w:t>đ</w:t>
      </w:r>
      <w:r>
        <w:rPr>
          <w:rFonts w:hint="default" w:ascii="Times New Roman" w:hAnsi="Times New Roman" w:cs="Times New Roman"/>
          <w:smallCaps w:val="0"/>
          <w:w w:val="99"/>
          <w:sz w:val="28"/>
          <w:szCs w:val="28"/>
          <w:vertAlign w:val="baseline"/>
        </w:rPr>
        <w:t>ó</w:t>
      </w:r>
      <w:r>
        <w:rPr>
          <w:rFonts w:hint="default" w:ascii="Times New Roman" w:hAnsi="Times New Roman" w:cs="Times New Roman"/>
          <w:smallCaps w:val="0"/>
          <w:sz w:val="28"/>
          <w:szCs w:val="28"/>
          <w:vertAlign w:val="baseline"/>
        </w:rPr>
        <w:t xml:space="preserve"> </w:t>
      </w:r>
      <w:r>
        <w:rPr>
          <w:rFonts w:hint="default" w:ascii="Times New Roman" w:hAnsi="Times New Roman" w:cs="Times New Roman"/>
          <w:smallCaps w:val="0"/>
          <w:w w:val="99"/>
          <w:sz w:val="28"/>
          <w:szCs w:val="28"/>
          <w:vertAlign w:val="baseline"/>
        </w:rPr>
        <w:t>số</w:t>
      </w:r>
      <w:r>
        <w:rPr>
          <w:rFonts w:hint="default" w:ascii="Times New Roman" w:hAnsi="Times New Roman" w:cs="Times New Roman"/>
          <w:smallCaps w:val="0"/>
          <w:sz w:val="28"/>
          <w:szCs w:val="28"/>
          <w:vertAlign w:val="baseline"/>
        </w:rPr>
        <w:t xml:space="preserve"> </w:t>
      </w:r>
      <w:r>
        <w:rPr>
          <w:rFonts w:hint="default" w:ascii="Times New Roman" w:hAnsi="Times New Roman" w:cs="Times New Roman"/>
          <w:smallCaps w:val="0"/>
          <w:w w:val="99"/>
          <w:sz w:val="28"/>
          <w:szCs w:val="28"/>
          <w:vertAlign w:val="baseline"/>
        </w:rPr>
        <w:t>9</w:t>
      </w:r>
      <w:r>
        <w:rPr>
          <w:rFonts w:hint="default" w:ascii="Times New Roman" w:hAnsi="Times New Roman" w:cs="Times New Roman"/>
          <w:smallCaps w:val="0"/>
          <w:sz w:val="28"/>
          <w:szCs w:val="28"/>
          <w:vertAlign w:val="baseline"/>
        </w:rPr>
        <w:t xml:space="preserve"> </w:t>
      </w:r>
      <w:r>
        <w:rPr>
          <w:rFonts w:hint="default" w:ascii="Times New Roman" w:hAnsi="Times New Roman" w:cs="Times New Roman"/>
          <w:smallCaps w:val="0"/>
          <w:w w:val="99"/>
          <w:sz w:val="28"/>
          <w:szCs w:val="28"/>
          <w:vertAlign w:val="baseline"/>
        </w:rPr>
        <w:t>không</w:t>
      </w:r>
      <w:r>
        <w:rPr>
          <w:rFonts w:hint="default" w:ascii="Times New Roman" w:hAnsi="Times New Roman" w:cs="Times New Roman"/>
          <w:smallCaps w:val="0"/>
          <w:spacing w:val="-3"/>
          <w:sz w:val="28"/>
          <w:szCs w:val="28"/>
          <w:vertAlign w:val="baseline"/>
        </w:rPr>
        <w:t xml:space="preserve"> </w:t>
      </w:r>
      <w:r>
        <w:rPr>
          <w:rFonts w:hint="default" w:ascii="Times New Roman" w:hAnsi="Times New Roman" w:cs="Times New Roman"/>
          <w:smallCaps w:val="0"/>
          <w:w w:val="99"/>
          <w:sz w:val="28"/>
          <w:szCs w:val="28"/>
          <w:vertAlign w:val="baseline"/>
        </w:rPr>
        <w:t>là</w:t>
      </w:r>
      <w:r>
        <w:rPr>
          <w:rFonts w:hint="default" w:ascii="Times New Roman" w:hAnsi="Times New Roman" w:cs="Times New Roman"/>
          <w:smallCaps w:val="0"/>
          <w:spacing w:val="-1"/>
          <w:sz w:val="28"/>
          <w:szCs w:val="28"/>
          <w:vertAlign w:val="baseline"/>
        </w:rPr>
        <w:t xml:space="preserve"> </w:t>
      </w:r>
      <w:r>
        <w:rPr>
          <w:rFonts w:hint="default" w:ascii="Times New Roman" w:hAnsi="Times New Roman" w:cs="Times New Roman"/>
          <w:smallCaps w:val="0"/>
          <w:w w:val="99"/>
          <w:sz w:val="28"/>
          <w:szCs w:val="28"/>
          <w:vertAlign w:val="baseline"/>
        </w:rPr>
        <w:t>số</w:t>
      </w:r>
      <w:r>
        <w:rPr>
          <w:rFonts w:hint="default" w:ascii="Times New Roman" w:hAnsi="Times New Roman" w:cs="Times New Roman"/>
          <w:smallCaps w:val="0"/>
          <w:spacing w:val="2"/>
          <w:sz w:val="28"/>
          <w:szCs w:val="28"/>
          <w:vertAlign w:val="baseline"/>
        </w:rPr>
        <w:t xml:space="preserve"> </w:t>
      </w:r>
      <w:r>
        <w:rPr>
          <w:rFonts w:hint="default" w:ascii="Times New Roman" w:hAnsi="Times New Roman" w:cs="Times New Roman"/>
          <w:smallCaps w:val="0"/>
          <w:w w:val="99"/>
          <w:sz w:val="28"/>
          <w:szCs w:val="28"/>
          <w:vertAlign w:val="baseline"/>
        </w:rPr>
        <w:t>n</w:t>
      </w:r>
      <w:r>
        <w:rPr>
          <w:rFonts w:hint="default" w:ascii="Times New Roman" w:hAnsi="Times New Roman" w:cs="Times New Roman"/>
          <w:smallCaps w:val="0"/>
          <w:spacing w:val="-3"/>
          <w:w w:val="99"/>
          <w:sz w:val="28"/>
          <w:szCs w:val="28"/>
          <w:vertAlign w:val="baseline"/>
        </w:rPr>
        <w:t>g</w:t>
      </w:r>
      <w:r>
        <w:rPr>
          <w:rFonts w:hint="default" w:ascii="Times New Roman" w:hAnsi="Times New Roman" w:cs="Times New Roman"/>
          <w:smallCaps w:val="0"/>
          <w:spacing w:val="4"/>
          <w:w w:val="99"/>
          <w:sz w:val="28"/>
          <w:szCs w:val="28"/>
          <w:vertAlign w:val="baseline"/>
        </w:rPr>
        <w:t>u</w:t>
      </w:r>
      <w:r>
        <w:rPr>
          <w:rFonts w:hint="default" w:ascii="Times New Roman" w:hAnsi="Times New Roman" w:cs="Times New Roman"/>
          <w:smallCaps w:val="0"/>
          <w:spacing w:val="-5"/>
          <w:w w:val="99"/>
          <w:sz w:val="28"/>
          <w:szCs w:val="28"/>
          <w:vertAlign w:val="baseline"/>
        </w:rPr>
        <w:t>y</w:t>
      </w:r>
      <w:r>
        <w:rPr>
          <w:rFonts w:hint="default" w:ascii="Times New Roman" w:hAnsi="Times New Roman" w:cs="Times New Roman"/>
          <w:smallCaps w:val="0"/>
          <w:spacing w:val="-1"/>
          <w:w w:val="99"/>
          <w:sz w:val="28"/>
          <w:szCs w:val="28"/>
          <w:vertAlign w:val="baseline"/>
        </w:rPr>
        <w:t>ê</w:t>
      </w:r>
      <w:r>
        <w:rPr>
          <w:rFonts w:hint="default" w:ascii="Times New Roman" w:hAnsi="Times New Roman" w:cs="Times New Roman"/>
          <w:smallCaps w:val="0"/>
          <w:w w:val="99"/>
          <w:sz w:val="28"/>
          <w:szCs w:val="28"/>
          <w:vertAlign w:val="baseline"/>
        </w:rPr>
        <w:t>n</w:t>
      </w:r>
      <w:r>
        <w:rPr>
          <w:rFonts w:hint="default" w:ascii="Times New Roman" w:hAnsi="Times New Roman" w:cs="Times New Roman"/>
          <w:smallCaps w:val="0"/>
          <w:sz w:val="28"/>
          <w:szCs w:val="28"/>
          <w:vertAlign w:val="baseline"/>
        </w:rPr>
        <w:t xml:space="preserve"> </w:t>
      </w:r>
      <w:r>
        <w:rPr>
          <w:rFonts w:hint="default" w:ascii="Times New Roman" w:hAnsi="Times New Roman" w:cs="Times New Roman"/>
          <w:smallCaps w:val="0"/>
          <w:w w:val="99"/>
          <w:sz w:val="28"/>
          <w:szCs w:val="28"/>
          <w:vertAlign w:val="baseline"/>
        </w:rPr>
        <w:t>tố.</w:t>
      </w:r>
    </w:p>
    <w:p>
      <w:pPr>
        <w:pStyle w:val="7"/>
        <w:spacing w:before="95" w:line="266" w:lineRule="auto"/>
        <w:ind w:left="304" w:right="296"/>
        <w:rPr>
          <w:rFonts w:hint="default" w:ascii="Times New Roman" w:hAnsi="Times New Roman" w:cs="Times New Roman"/>
          <w:sz w:val="28"/>
          <w:szCs w:val="28"/>
        </w:rPr>
      </w:pPr>
      <w:r>
        <w:rPr>
          <w:rFonts w:hint="default" w:ascii="Times New Roman" w:hAnsi="Times New Roman" w:cs="Times New Roman"/>
          <w:spacing w:val="-1"/>
          <w:w w:val="99"/>
          <w:sz w:val="28"/>
          <w:szCs w:val="28"/>
        </w:rPr>
        <w:t>2</w:t>
      </w:r>
      <w:r>
        <w:rPr>
          <w:rFonts w:hint="default" w:ascii="Times New Roman" w:hAnsi="Times New Roman" w:cs="Times New Roman"/>
          <w:w w:val="96"/>
          <w:sz w:val="28"/>
          <w:szCs w:val="28"/>
          <w:vertAlign w:val="superscript"/>
        </w:rPr>
        <w:t>3</w:t>
      </w:r>
      <w:r>
        <w:rPr>
          <w:rFonts w:hint="default" w:ascii="Times New Roman" w:hAnsi="Times New Roman" w:cs="Times New Roman"/>
          <w:spacing w:val="6"/>
          <w:sz w:val="28"/>
          <w:szCs w:val="28"/>
          <w:vertAlign w:val="baseline"/>
        </w:rPr>
        <w:t xml:space="preserve"> </w:t>
      </w:r>
      <w:r>
        <w:rPr>
          <w:rFonts w:hint="default" w:ascii="Times New Roman" w:hAnsi="Times New Roman" w:cs="Times New Roman"/>
          <w:smallCaps/>
          <w:w w:val="136"/>
          <w:sz w:val="28"/>
          <w:szCs w:val="28"/>
          <w:vertAlign w:val="baseline"/>
        </w:rPr>
        <w:t>n</w:t>
      </w:r>
      <w:r>
        <w:rPr>
          <w:rFonts w:hint="default" w:ascii="Times New Roman" w:hAnsi="Times New Roman" w:cs="Times New Roman"/>
          <w:smallCaps w:val="0"/>
          <w:spacing w:val="-1"/>
          <w:w w:val="98"/>
          <w:sz w:val="28"/>
          <w:szCs w:val="28"/>
          <w:vertAlign w:val="baseline"/>
        </w:rPr>
        <w:t>o</w:t>
      </w:r>
      <w:r>
        <w:rPr>
          <w:rFonts w:hint="default" w:ascii="Times New Roman" w:hAnsi="Times New Roman" w:cs="Times New Roman"/>
          <w:smallCaps w:val="0"/>
          <w:w w:val="100"/>
          <w:sz w:val="28"/>
          <w:szCs w:val="28"/>
          <w:vertAlign w:val="baseline"/>
        </w:rPr>
        <w:t>d</w:t>
      </w:r>
      <w:r>
        <w:rPr>
          <w:rFonts w:hint="default" w:ascii="Times New Roman" w:hAnsi="Times New Roman" w:cs="Times New Roman"/>
          <w:smallCaps w:val="0"/>
          <w:spacing w:val="2"/>
          <w:sz w:val="28"/>
          <w:szCs w:val="28"/>
          <w:vertAlign w:val="baseline"/>
        </w:rPr>
        <w:t xml:space="preserve"> </w:t>
      </w:r>
      <w:r>
        <w:rPr>
          <w:rFonts w:hint="default" w:ascii="Times New Roman" w:hAnsi="Times New Roman" w:cs="Times New Roman"/>
          <w:smallCaps w:val="0"/>
          <w:w w:val="100"/>
          <w:sz w:val="28"/>
          <w:szCs w:val="28"/>
          <w:vertAlign w:val="baseline"/>
        </w:rPr>
        <w:t>3</w:t>
      </w:r>
      <w:r>
        <w:rPr>
          <w:rFonts w:hint="default" w:ascii="Times New Roman" w:hAnsi="Times New Roman" w:cs="Times New Roman"/>
          <w:smallCaps w:val="0"/>
          <w:spacing w:val="8"/>
          <w:sz w:val="28"/>
          <w:szCs w:val="28"/>
          <w:vertAlign w:val="baseline"/>
        </w:rPr>
        <w:t xml:space="preserve"> </w:t>
      </w:r>
      <w:r>
        <w:rPr>
          <w:rFonts w:hint="default" w:ascii="Times New Roman" w:hAnsi="Times New Roman" w:cs="Times New Roman"/>
          <w:smallCaps w:val="0"/>
          <w:w w:val="116"/>
          <w:sz w:val="28"/>
          <w:szCs w:val="28"/>
          <w:vertAlign w:val="baseline"/>
        </w:rPr>
        <w:t>=</w:t>
      </w:r>
      <w:r>
        <w:rPr>
          <w:rFonts w:hint="default" w:ascii="Times New Roman" w:hAnsi="Times New Roman" w:cs="Times New Roman"/>
          <w:smallCaps w:val="0"/>
          <w:spacing w:val="7"/>
          <w:sz w:val="28"/>
          <w:szCs w:val="28"/>
          <w:vertAlign w:val="baseline"/>
        </w:rPr>
        <w:t xml:space="preserve"> </w:t>
      </w:r>
      <w:r>
        <w:rPr>
          <w:rFonts w:hint="default" w:ascii="Times New Roman" w:hAnsi="Times New Roman" w:cs="Times New Roman"/>
          <w:smallCaps w:val="0"/>
          <w:w w:val="92"/>
          <w:sz w:val="28"/>
          <w:szCs w:val="28"/>
          <w:vertAlign w:val="baseline"/>
        </w:rPr>
        <w:t>8</w:t>
      </w:r>
      <w:r>
        <w:rPr>
          <w:rFonts w:hint="default" w:ascii="Times New Roman" w:hAnsi="Times New Roman" w:cs="Times New Roman"/>
          <w:smallCaps w:val="0"/>
          <w:spacing w:val="-4"/>
          <w:sz w:val="28"/>
          <w:szCs w:val="28"/>
          <w:vertAlign w:val="baseline"/>
        </w:rPr>
        <w:t xml:space="preserve"> </w:t>
      </w:r>
      <w:r>
        <w:rPr>
          <w:rFonts w:hint="default" w:ascii="Times New Roman" w:hAnsi="Times New Roman" w:cs="Times New Roman"/>
          <w:smallCaps/>
          <w:w w:val="136"/>
          <w:sz w:val="28"/>
          <w:szCs w:val="28"/>
          <w:vertAlign w:val="baseline"/>
        </w:rPr>
        <w:t>n</w:t>
      </w:r>
      <w:r>
        <w:rPr>
          <w:rFonts w:hint="default" w:ascii="Times New Roman" w:hAnsi="Times New Roman" w:cs="Times New Roman"/>
          <w:smallCaps w:val="0"/>
          <w:spacing w:val="-1"/>
          <w:w w:val="98"/>
          <w:sz w:val="28"/>
          <w:szCs w:val="28"/>
          <w:vertAlign w:val="baseline"/>
        </w:rPr>
        <w:t>o</w:t>
      </w:r>
      <w:r>
        <w:rPr>
          <w:rFonts w:hint="default" w:ascii="Times New Roman" w:hAnsi="Times New Roman" w:cs="Times New Roman"/>
          <w:smallCaps w:val="0"/>
          <w:w w:val="100"/>
          <w:sz w:val="28"/>
          <w:szCs w:val="28"/>
          <w:vertAlign w:val="baseline"/>
        </w:rPr>
        <w:t>d</w:t>
      </w:r>
      <w:r>
        <w:rPr>
          <w:rFonts w:hint="default" w:ascii="Times New Roman" w:hAnsi="Times New Roman" w:cs="Times New Roman"/>
          <w:smallCaps w:val="0"/>
          <w:spacing w:val="2"/>
          <w:sz w:val="28"/>
          <w:szCs w:val="28"/>
          <w:vertAlign w:val="baseline"/>
        </w:rPr>
        <w:t xml:space="preserve"> </w:t>
      </w:r>
      <w:r>
        <w:rPr>
          <w:rFonts w:hint="default" w:ascii="Times New Roman" w:hAnsi="Times New Roman" w:cs="Times New Roman"/>
          <w:smallCaps w:val="0"/>
          <w:w w:val="100"/>
          <w:sz w:val="28"/>
          <w:szCs w:val="28"/>
          <w:vertAlign w:val="baseline"/>
        </w:rPr>
        <w:t>3</w:t>
      </w:r>
      <w:r>
        <w:rPr>
          <w:rFonts w:hint="default" w:ascii="Times New Roman" w:hAnsi="Times New Roman" w:cs="Times New Roman"/>
          <w:smallCaps w:val="0"/>
          <w:spacing w:val="8"/>
          <w:sz w:val="28"/>
          <w:szCs w:val="28"/>
          <w:vertAlign w:val="baseline"/>
        </w:rPr>
        <w:t xml:space="preserve"> </w:t>
      </w:r>
      <w:r>
        <w:rPr>
          <w:rFonts w:hint="default" w:ascii="Times New Roman" w:hAnsi="Times New Roman" w:cs="Times New Roman"/>
          <w:smallCaps w:val="0"/>
          <w:w w:val="116"/>
          <w:sz w:val="28"/>
          <w:szCs w:val="28"/>
          <w:vertAlign w:val="baseline"/>
        </w:rPr>
        <w:t>=</w:t>
      </w:r>
      <w:r>
        <w:rPr>
          <w:rFonts w:hint="default" w:ascii="Times New Roman" w:hAnsi="Times New Roman" w:cs="Times New Roman"/>
          <w:smallCaps w:val="0"/>
          <w:spacing w:val="10"/>
          <w:sz w:val="28"/>
          <w:szCs w:val="28"/>
          <w:vertAlign w:val="baseline"/>
        </w:rPr>
        <w:t xml:space="preserve"> </w:t>
      </w:r>
      <w:r>
        <w:rPr>
          <w:rFonts w:hint="default" w:ascii="Times New Roman" w:hAnsi="Times New Roman" w:cs="Times New Roman"/>
          <w:smallCaps w:val="0"/>
          <w:spacing w:val="-1"/>
          <w:w w:val="99"/>
          <w:sz w:val="28"/>
          <w:szCs w:val="28"/>
          <w:vertAlign w:val="baseline"/>
        </w:rPr>
        <w:t>2</w:t>
      </w:r>
      <w:r>
        <w:rPr>
          <w:rFonts w:hint="default" w:ascii="Times New Roman" w:hAnsi="Times New Roman" w:cs="Times New Roman"/>
          <w:smallCaps w:val="0"/>
          <w:w w:val="99"/>
          <w:sz w:val="28"/>
          <w:szCs w:val="28"/>
          <w:vertAlign w:val="baseline"/>
        </w:rPr>
        <w:t>,</w:t>
      </w:r>
      <w:r>
        <w:rPr>
          <w:rFonts w:hint="default" w:ascii="Times New Roman" w:hAnsi="Times New Roman" w:cs="Times New Roman"/>
          <w:smallCaps w:val="0"/>
          <w:spacing w:val="2"/>
          <w:sz w:val="28"/>
          <w:szCs w:val="28"/>
          <w:vertAlign w:val="baseline"/>
        </w:rPr>
        <w:t xml:space="preserve"> </w:t>
      </w:r>
      <w:r>
        <w:rPr>
          <w:rFonts w:hint="default" w:ascii="Times New Roman" w:hAnsi="Times New Roman" w:cs="Times New Roman"/>
          <w:smallCaps w:val="0"/>
          <w:w w:val="99"/>
          <w:sz w:val="28"/>
          <w:szCs w:val="28"/>
          <w:vertAlign w:val="baseline"/>
        </w:rPr>
        <w:t>do</w:t>
      </w:r>
      <w:r>
        <w:rPr>
          <w:rFonts w:hint="default" w:ascii="Times New Roman" w:hAnsi="Times New Roman" w:cs="Times New Roman"/>
          <w:smallCaps w:val="0"/>
          <w:spacing w:val="2"/>
          <w:sz w:val="28"/>
          <w:szCs w:val="28"/>
          <w:vertAlign w:val="baseline"/>
        </w:rPr>
        <w:t xml:space="preserve"> </w:t>
      </w:r>
      <w:r>
        <w:rPr>
          <w:rFonts w:hint="default" w:cs="Times New Roman"/>
          <w:smallCaps w:val="0"/>
          <w:w w:val="99"/>
          <w:sz w:val="28"/>
          <w:szCs w:val="28"/>
          <w:vertAlign w:val="baseline"/>
          <w:lang w:val="en-US"/>
        </w:rPr>
        <w:t>đ</w:t>
      </w:r>
      <w:r>
        <w:rPr>
          <w:rFonts w:hint="default" w:ascii="Times New Roman" w:hAnsi="Times New Roman" w:cs="Times New Roman"/>
          <w:smallCaps w:val="0"/>
          <w:w w:val="99"/>
          <w:sz w:val="28"/>
          <w:szCs w:val="28"/>
          <w:vertAlign w:val="baseline"/>
        </w:rPr>
        <w:t>ó</w:t>
      </w:r>
      <w:r>
        <w:rPr>
          <w:rFonts w:hint="default" w:ascii="Times New Roman" w:hAnsi="Times New Roman" w:cs="Times New Roman"/>
          <w:smallCaps w:val="0"/>
          <w:spacing w:val="2"/>
          <w:sz w:val="28"/>
          <w:szCs w:val="28"/>
          <w:vertAlign w:val="baseline"/>
        </w:rPr>
        <w:t xml:space="preserve"> </w:t>
      </w:r>
      <w:r>
        <w:rPr>
          <w:rFonts w:hint="default" w:ascii="Times New Roman" w:hAnsi="Times New Roman" w:cs="Times New Roman"/>
          <w:smallCaps w:val="0"/>
          <w:w w:val="99"/>
          <w:sz w:val="28"/>
          <w:szCs w:val="28"/>
          <w:vertAlign w:val="baseline"/>
        </w:rPr>
        <w:t>nhi</w:t>
      </w:r>
      <w:r>
        <w:rPr>
          <w:rFonts w:hint="default" w:ascii="Times New Roman" w:hAnsi="Times New Roman" w:cs="Times New Roman"/>
          <w:smallCaps w:val="0"/>
          <w:spacing w:val="-1"/>
          <w:w w:val="99"/>
          <w:sz w:val="28"/>
          <w:szCs w:val="28"/>
          <w:vertAlign w:val="baseline"/>
        </w:rPr>
        <w:t>ề</w:t>
      </w:r>
      <w:r>
        <w:rPr>
          <w:rFonts w:hint="default" w:ascii="Times New Roman" w:hAnsi="Times New Roman" w:cs="Times New Roman"/>
          <w:smallCaps w:val="0"/>
          <w:w w:val="99"/>
          <w:sz w:val="28"/>
          <w:szCs w:val="28"/>
          <w:vertAlign w:val="baseline"/>
        </w:rPr>
        <w:t>u</w:t>
      </w:r>
      <w:r>
        <w:rPr>
          <w:rFonts w:hint="default" w:ascii="Times New Roman" w:hAnsi="Times New Roman" w:cs="Times New Roman"/>
          <w:smallCaps w:val="0"/>
          <w:spacing w:val="2"/>
          <w:sz w:val="28"/>
          <w:szCs w:val="28"/>
          <w:vertAlign w:val="baseline"/>
        </w:rPr>
        <w:t xml:space="preserve"> </w:t>
      </w:r>
      <w:r>
        <w:rPr>
          <w:rFonts w:hint="default" w:ascii="Times New Roman" w:hAnsi="Times New Roman" w:cs="Times New Roman"/>
          <w:smallCaps w:val="0"/>
          <w:w w:val="99"/>
          <w:sz w:val="28"/>
          <w:szCs w:val="28"/>
          <w:vertAlign w:val="baseline"/>
        </w:rPr>
        <w:t>khả</w:t>
      </w:r>
      <w:r>
        <w:rPr>
          <w:rFonts w:hint="default" w:ascii="Times New Roman" w:hAnsi="Times New Roman" w:cs="Times New Roman"/>
          <w:smallCaps w:val="0"/>
          <w:spacing w:val="1"/>
          <w:sz w:val="28"/>
          <w:szCs w:val="28"/>
          <w:vertAlign w:val="baseline"/>
        </w:rPr>
        <w:t xml:space="preserve"> </w:t>
      </w:r>
      <w:r>
        <w:rPr>
          <w:rFonts w:hint="default" w:ascii="Times New Roman" w:hAnsi="Times New Roman" w:cs="Times New Roman"/>
          <w:smallCaps w:val="0"/>
          <w:w w:val="99"/>
          <w:sz w:val="28"/>
          <w:szCs w:val="28"/>
          <w:vertAlign w:val="baseline"/>
        </w:rPr>
        <w:t>n</w:t>
      </w:r>
      <w:r>
        <w:rPr>
          <w:rFonts w:hint="default" w:ascii="Times New Roman" w:hAnsi="Times New Roman" w:cs="Times New Roman"/>
          <w:smallCaps w:val="0"/>
          <w:spacing w:val="-1"/>
          <w:w w:val="99"/>
          <w:sz w:val="28"/>
          <w:szCs w:val="28"/>
          <w:vertAlign w:val="baseline"/>
        </w:rPr>
        <w:t>ă</w:t>
      </w:r>
      <w:r>
        <w:rPr>
          <w:rFonts w:hint="default" w:ascii="Times New Roman" w:hAnsi="Times New Roman" w:cs="Times New Roman"/>
          <w:smallCaps w:val="0"/>
          <w:w w:val="99"/>
          <w:sz w:val="28"/>
          <w:szCs w:val="28"/>
          <w:vertAlign w:val="baseline"/>
        </w:rPr>
        <w:t>ng</w:t>
      </w:r>
      <w:r>
        <w:rPr>
          <w:rFonts w:hint="default" w:ascii="Times New Roman" w:hAnsi="Times New Roman" w:cs="Times New Roman"/>
          <w:smallCaps w:val="0"/>
          <w:sz w:val="28"/>
          <w:szCs w:val="28"/>
          <w:vertAlign w:val="baseline"/>
        </w:rPr>
        <w:t xml:space="preserve"> </w:t>
      </w:r>
      <w:r>
        <w:rPr>
          <w:rFonts w:hint="default" w:ascii="Times New Roman" w:hAnsi="Times New Roman" w:cs="Times New Roman"/>
          <w:smallCaps w:val="0"/>
          <w:w w:val="99"/>
          <w:sz w:val="28"/>
          <w:szCs w:val="28"/>
          <w:vertAlign w:val="baseline"/>
        </w:rPr>
        <w:t>3</w:t>
      </w:r>
      <w:r>
        <w:rPr>
          <w:rFonts w:hint="default" w:ascii="Times New Roman" w:hAnsi="Times New Roman" w:cs="Times New Roman"/>
          <w:smallCaps w:val="0"/>
          <w:spacing w:val="2"/>
          <w:sz w:val="28"/>
          <w:szCs w:val="28"/>
          <w:vertAlign w:val="baseline"/>
        </w:rPr>
        <w:t xml:space="preserve"> </w:t>
      </w:r>
      <w:r>
        <w:rPr>
          <w:rFonts w:hint="default" w:ascii="Times New Roman" w:hAnsi="Times New Roman" w:cs="Times New Roman"/>
          <w:smallCaps w:val="0"/>
          <w:w w:val="99"/>
          <w:sz w:val="28"/>
          <w:szCs w:val="28"/>
          <w:vertAlign w:val="baseline"/>
        </w:rPr>
        <w:t>là</w:t>
      </w:r>
      <w:r>
        <w:rPr>
          <w:rFonts w:hint="default" w:ascii="Times New Roman" w:hAnsi="Times New Roman" w:cs="Times New Roman"/>
          <w:smallCaps w:val="0"/>
          <w:spacing w:val="1"/>
          <w:sz w:val="28"/>
          <w:szCs w:val="28"/>
          <w:vertAlign w:val="baseline"/>
        </w:rPr>
        <w:t xml:space="preserve"> </w:t>
      </w:r>
      <w:r>
        <w:rPr>
          <w:rFonts w:hint="default" w:ascii="Times New Roman" w:hAnsi="Times New Roman" w:cs="Times New Roman"/>
          <w:smallCaps w:val="0"/>
          <w:w w:val="99"/>
          <w:sz w:val="28"/>
          <w:szCs w:val="28"/>
          <w:vertAlign w:val="baseline"/>
        </w:rPr>
        <w:t>số</w:t>
      </w:r>
      <w:r>
        <w:rPr>
          <w:rFonts w:hint="default" w:ascii="Times New Roman" w:hAnsi="Times New Roman" w:cs="Times New Roman"/>
          <w:smallCaps w:val="0"/>
          <w:spacing w:val="2"/>
          <w:sz w:val="28"/>
          <w:szCs w:val="28"/>
          <w:vertAlign w:val="baseline"/>
        </w:rPr>
        <w:t xml:space="preserve"> </w:t>
      </w:r>
      <w:r>
        <w:rPr>
          <w:rFonts w:hint="default" w:ascii="Times New Roman" w:hAnsi="Times New Roman" w:cs="Times New Roman"/>
          <w:smallCaps w:val="0"/>
          <w:w w:val="99"/>
          <w:sz w:val="28"/>
          <w:szCs w:val="28"/>
          <w:vertAlign w:val="baseline"/>
        </w:rPr>
        <w:t>n</w:t>
      </w:r>
      <w:r>
        <w:rPr>
          <w:rFonts w:hint="default" w:ascii="Times New Roman" w:hAnsi="Times New Roman" w:cs="Times New Roman"/>
          <w:smallCaps w:val="0"/>
          <w:spacing w:val="-3"/>
          <w:w w:val="99"/>
          <w:sz w:val="28"/>
          <w:szCs w:val="28"/>
          <w:vertAlign w:val="baseline"/>
        </w:rPr>
        <w:t>g</w:t>
      </w:r>
      <w:r>
        <w:rPr>
          <w:rFonts w:hint="default" w:ascii="Times New Roman" w:hAnsi="Times New Roman" w:cs="Times New Roman"/>
          <w:smallCaps w:val="0"/>
          <w:spacing w:val="4"/>
          <w:w w:val="99"/>
          <w:sz w:val="28"/>
          <w:szCs w:val="28"/>
          <w:vertAlign w:val="baseline"/>
        </w:rPr>
        <w:t>u</w:t>
      </w:r>
      <w:r>
        <w:rPr>
          <w:rFonts w:hint="default" w:ascii="Times New Roman" w:hAnsi="Times New Roman" w:cs="Times New Roman"/>
          <w:smallCaps w:val="0"/>
          <w:spacing w:val="-5"/>
          <w:w w:val="99"/>
          <w:sz w:val="28"/>
          <w:szCs w:val="28"/>
          <w:vertAlign w:val="baseline"/>
        </w:rPr>
        <w:t>y</w:t>
      </w:r>
      <w:r>
        <w:rPr>
          <w:rFonts w:hint="default" w:ascii="Times New Roman" w:hAnsi="Times New Roman" w:cs="Times New Roman"/>
          <w:smallCaps w:val="0"/>
          <w:spacing w:val="-1"/>
          <w:w w:val="99"/>
          <w:sz w:val="28"/>
          <w:szCs w:val="28"/>
          <w:vertAlign w:val="baseline"/>
        </w:rPr>
        <w:t>ê</w:t>
      </w:r>
      <w:r>
        <w:rPr>
          <w:rFonts w:hint="default" w:ascii="Times New Roman" w:hAnsi="Times New Roman" w:cs="Times New Roman"/>
          <w:smallCaps w:val="0"/>
          <w:w w:val="99"/>
          <w:sz w:val="28"/>
          <w:szCs w:val="28"/>
          <w:vertAlign w:val="baseline"/>
        </w:rPr>
        <w:t>n</w:t>
      </w:r>
      <w:r>
        <w:rPr>
          <w:rFonts w:hint="default" w:ascii="Times New Roman" w:hAnsi="Times New Roman" w:cs="Times New Roman"/>
          <w:smallCaps w:val="0"/>
          <w:spacing w:val="2"/>
          <w:sz w:val="28"/>
          <w:szCs w:val="28"/>
          <w:vertAlign w:val="baseline"/>
        </w:rPr>
        <w:t xml:space="preserve"> </w:t>
      </w:r>
      <w:r>
        <w:rPr>
          <w:rFonts w:hint="default" w:ascii="Times New Roman" w:hAnsi="Times New Roman" w:cs="Times New Roman"/>
          <w:smallCaps w:val="0"/>
          <w:w w:val="99"/>
          <w:sz w:val="28"/>
          <w:szCs w:val="28"/>
          <w:vertAlign w:val="baseline"/>
        </w:rPr>
        <w:t>tố,</w:t>
      </w:r>
      <w:r>
        <w:rPr>
          <w:rFonts w:hint="default" w:ascii="Times New Roman" w:hAnsi="Times New Roman" w:cs="Times New Roman"/>
          <w:smallCaps w:val="0"/>
          <w:spacing w:val="2"/>
          <w:sz w:val="28"/>
          <w:szCs w:val="28"/>
          <w:vertAlign w:val="baseline"/>
        </w:rPr>
        <w:t xml:space="preserve"> </w:t>
      </w:r>
      <w:r>
        <w:rPr>
          <w:rFonts w:hint="default" w:ascii="Times New Roman" w:hAnsi="Times New Roman" w:cs="Times New Roman"/>
          <w:smallCaps w:val="0"/>
          <w:w w:val="99"/>
          <w:sz w:val="28"/>
          <w:szCs w:val="28"/>
          <w:vertAlign w:val="baseline"/>
        </w:rPr>
        <w:t>th</w:t>
      </w:r>
      <w:r>
        <w:rPr>
          <w:rFonts w:hint="default" w:ascii="Times New Roman" w:hAnsi="Times New Roman" w:cs="Times New Roman"/>
          <w:smallCaps w:val="0"/>
          <w:spacing w:val="-1"/>
          <w:w w:val="99"/>
          <w:sz w:val="28"/>
          <w:szCs w:val="28"/>
          <w:vertAlign w:val="baseline"/>
        </w:rPr>
        <w:t>ự</w:t>
      </w:r>
      <w:r>
        <w:rPr>
          <w:rFonts w:hint="default" w:ascii="Times New Roman" w:hAnsi="Times New Roman" w:cs="Times New Roman"/>
          <w:smallCaps w:val="0"/>
          <w:w w:val="99"/>
          <w:sz w:val="28"/>
          <w:szCs w:val="28"/>
          <w:vertAlign w:val="baseline"/>
        </w:rPr>
        <w:t>c</w:t>
      </w:r>
      <w:r>
        <w:rPr>
          <w:rFonts w:hint="default" w:ascii="Times New Roman" w:hAnsi="Times New Roman" w:cs="Times New Roman"/>
          <w:smallCaps w:val="0"/>
          <w:spacing w:val="1"/>
          <w:sz w:val="28"/>
          <w:szCs w:val="28"/>
          <w:vertAlign w:val="baseline"/>
        </w:rPr>
        <w:t xml:space="preserve"> </w:t>
      </w:r>
      <w:r>
        <w:rPr>
          <w:rFonts w:hint="default" w:ascii="Times New Roman" w:hAnsi="Times New Roman" w:cs="Times New Roman"/>
          <w:smallCaps w:val="0"/>
          <w:w w:val="99"/>
          <w:sz w:val="28"/>
          <w:szCs w:val="28"/>
          <w:vertAlign w:val="baseline"/>
        </w:rPr>
        <w:t>tế</w:t>
      </w:r>
      <w:r>
        <w:rPr>
          <w:rFonts w:hint="default" w:ascii="Times New Roman" w:hAnsi="Times New Roman" w:cs="Times New Roman"/>
          <w:smallCaps w:val="0"/>
          <w:spacing w:val="1"/>
          <w:sz w:val="28"/>
          <w:szCs w:val="28"/>
          <w:vertAlign w:val="baseline"/>
        </w:rPr>
        <w:t xml:space="preserve"> </w:t>
      </w:r>
      <w:r>
        <w:rPr>
          <w:rFonts w:hint="default" w:ascii="Times New Roman" w:hAnsi="Times New Roman" w:cs="Times New Roman"/>
          <w:smallCaps w:val="0"/>
          <w:w w:val="99"/>
          <w:sz w:val="28"/>
          <w:szCs w:val="28"/>
          <w:vertAlign w:val="baseline"/>
        </w:rPr>
        <w:t>3</w:t>
      </w:r>
      <w:r>
        <w:rPr>
          <w:rFonts w:hint="default" w:ascii="Times New Roman" w:hAnsi="Times New Roman" w:cs="Times New Roman"/>
          <w:smallCaps w:val="0"/>
          <w:spacing w:val="2"/>
          <w:sz w:val="28"/>
          <w:szCs w:val="28"/>
          <w:vertAlign w:val="baseline"/>
        </w:rPr>
        <w:t xml:space="preserve"> </w:t>
      </w:r>
      <w:r>
        <w:rPr>
          <w:rFonts w:hint="default" w:ascii="Times New Roman" w:hAnsi="Times New Roman" w:cs="Times New Roman"/>
          <w:smallCaps w:val="0"/>
          <w:w w:val="99"/>
          <w:sz w:val="28"/>
          <w:szCs w:val="28"/>
          <w:vertAlign w:val="baseline"/>
        </w:rPr>
        <w:t>là</w:t>
      </w:r>
      <w:r>
        <w:rPr>
          <w:rFonts w:hint="default" w:ascii="Times New Roman" w:hAnsi="Times New Roman" w:cs="Times New Roman"/>
          <w:smallCaps w:val="0"/>
          <w:spacing w:val="1"/>
          <w:sz w:val="28"/>
          <w:szCs w:val="28"/>
          <w:vertAlign w:val="baseline"/>
        </w:rPr>
        <w:t xml:space="preserve"> </w:t>
      </w:r>
      <w:r>
        <w:rPr>
          <w:rFonts w:hint="default" w:ascii="Times New Roman" w:hAnsi="Times New Roman" w:cs="Times New Roman"/>
          <w:smallCaps w:val="0"/>
          <w:w w:val="99"/>
          <w:sz w:val="28"/>
          <w:szCs w:val="28"/>
          <w:vertAlign w:val="baseline"/>
        </w:rPr>
        <w:t>số n</w:t>
      </w:r>
      <w:r>
        <w:rPr>
          <w:rFonts w:hint="default" w:ascii="Times New Roman" w:hAnsi="Times New Roman" w:cs="Times New Roman"/>
          <w:smallCaps w:val="0"/>
          <w:spacing w:val="-3"/>
          <w:w w:val="99"/>
          <w:sz w:val="28"/>
          <w:szCs w:val="28"/>
          <w:vertAlign w:val="baseline"/>
        </w:rPr>
        <w:t>g</w:t>
      </w:r>
      <w:r>
        <w:rPr>
          <w:rFonts w:hint="default" w:ascii="Times New Roman" w:hAnsi="Times New Roman" w:cs="Times New Roman"/>
          <w:smallCaps w:val="0"/>
          <w:spacing w:val="4"/>
          <w:w w:val="99"/>
          <w:sz w:val="28"/>
          <w:szCs w:val="28"/>
          <w:vertAlign w:val="baseline"/>
        </w:rPr>
        <w:t>u</w:t>
      </w:r>
      <w:r>
        <w:rPr>
          <w:rFonts w:hint="default" w:ascii="Times New Roman" w:hAnsi="Times New Roman" w:cs="Times New Roman"/>
          <w:smallCaps w:val="0"/>
          <w:spacing w:val="-5"/>
          <w:w w:val="99"/>
          <w:sz w:val="28"/>
          <w:szCs w:val="28"/>
          <w:vertAlign w:val="baseline"/>
        </w:rPr>
        <w:t>y</w:t>
      </w:r>
      <w:r>
        <w:rPr>
          <w:rFonts w:hint="default" w:ascii="Times New Roman" w:hAnsi="Times New Roman" w:cs="Times New Roman"/>
          <w:smallCaps w:val="0"/>
          <w:spacing w:val="-1"/>
          <w:w w:val="99"/>
          <w:sz w:val="28"/>
          <w:szCs w:val="28"/>
          <w:vertAlign w:val="baseline"/>
        </w:rPr>
        <w:t>ê</w:t>
      </w:r>
      <w:r>
        <w:rPr>
          <w:rFonts w:hint="default" w:ascii="Times New Roman" w:hAnsi="Times New Roman" w:cs="Times New Roman"/>
          <w:smallCaps w:val="0"/>
          <w:w w:val="99"/>
          <w:sz w:val="28"/>
          <w:szCs w:val="28"/>
          <w:vertAlign w:val="baseline"/>
        </w:rPr>
        <w:t>n</w:t>
      </w:r>
      <w:r>
        <w:rPr>
          <w:rFonts w:hint="default" w:ascii="Times New Roman" w:hAnsi="Times New Roman" w:cs="Times New Roman"/>
          <w:smallCaps w:val="0"/>
          <w:sz w:val="28"/>
          <w:szCs w:val="28"/>
          <w:vertAlign w:val="baseline"/>
        </w:rPr>
        <w:t xml:space="preserve"> </w:t>
      </w:r>
      <w:r>
        <w:rPr>
          <w:rFonts w:hint="default" w:ascii="Times New Roman" w:hAnsi="Times New Roman" w:cs="Times New Roman"/>
          <w:smallCaps w:val="0"/>
          <w:w w:val="99"/>
          <w:sz w:val="28"/>
          <w:szCs w:val="28"/>
          <w:vertAlign w:val="baseline"/>
        </w:rPr>
        <w:t>tố.</w:t>
      </w:r>
    </w:p>
    <w:p>
      <w:pPr>
        <w:pStyle w:val="7"/>
        <w:spacing w:before="61" w:line="266" w:lineRule="auto"/>
        <w:ind w:left="304" w:right="296"/>
        <w:rPr>
          <w:rFonts w:hint="default" w:ascii="Times New Roman" w:hAnsi="Times New Roman" w:cs="Times New Roman"/>
          <w:sz w:val="28"/>
          <w:szCs w:val="28"/>
        </w:rPr>
      </w:pPr>
      <w:r>
        <w:rPr>
          <w:rFonts w:hint="default" w:ascii="Times New Roman" w:hAnsi="Times New Roman" w:cs="Times New Roman"/>
          <w:spacing w:val="-6"/>
          <w:w w:val="99"/>
          <w:sz w:val="28"/>
          <w:szCs w:val="28"/>
        </w:rPr>
        <w:t>2</w:t>
      </w:r>
      <w:r>
        <w:rPr>
          <w:rFonts w:hint="default" w:ascii="Times New Roman" w:hAnsi="Times New Roman" w:cs="Times New Roman"/>
          <w:spacing w:val="-1"/>
          <w:w w:val="123"/>
          <w:sz w:val="28"/>
          <w:szCs w:val="28"/>
          <w:vertAlign w:val="superscript"/>
        </w:rPr>
        <w:t>1</w:t>
      </w:r>
      <w:r>
        <w:rPr>
          <w:rFonts w:hint="default" w:ascii="Times New Roman" w:hAnsi="Times New Roman" w:cs="Times New Roman"/>
          <w:w w:val="123"/>
          <w:sz w:val="28"/>
          <w:szCs w:val="28"/>
          <w:vertAlign w:val="superscript"/>
        </w:rPr>
        <w:t>1</w:t>
      </w:r>
      <w:r>
        <w:rPr>
          <w:rFonts w:hint="default" w:ascii="Times New Roman" w:hAnsi="Times New Roman" w:cs="Times New Roman"/>
          <w:spacing w:val="4"/>
          <w:sz w:val="28"/>
          <w:szCs w:val="28"/>
          <w:vertAlign w:val="baseline"/>
        </w:rPr>
        <w:t xml:space="preserve"> </w:t>
      </w:r>
      <w:r>
        <w:rPr>
          <w:rFonts w:hint="default" w:ascii="Times New Roman" w:hAnsi="Times New Roman" w:cs="Times New Roman"/>
          <w:smallCaps/>
          <w:w w:val="136"/>
          <w:sz w:val="28"/>
          <w:szCs w:val="28"/>
          <w:vertAlign w:val="baseline"/>
        </w:rPr>
        <w:t>n</w:t>
      </w:r>
      <w:r>
        <w:rPr>
          <w:rFonts w:hint="default" w:ascii="Times New Roman" w:hAnsi="Times New Roman" w:cs="Times New Roman"/>
          <w:smallCaps w:val="0"/>
          <w:spacing w:val="-1"/>
          <w:w w:val="98"/>
          <w:sz w:val="28"/>
          <w:szCs w:val="28"/>
          <w:vertAlign w:val="baseline"/>
        </w:rPr>
        <w:t>o</w:t>
      </w:r>
      <w:r>
        <w:rPr>
          <w:rFonts w:hint="default" w:ascii="Times New Roman" w:hAnsi="Times New Roman" w:cs="Times New Roman"/>
          <w:smallCaps w:val="0"/>
          <w:w w:val="100"/>
          <w:sz w:val="28"/>
          <w:szCs w:val="28"/>
          <w:vertAlign w:val="baseline"/>
        </w:rPr>
        <w:t>d</w:t>
      </w:r>
      <w:r>
        <w:rPr>
          <w:rFonts w:hint="default" w:ascii="Times New Roman" w:hAnsi="Times New Roman" w:cs="Times New Roman"/>
          <w:smallCaps w:val="0"/>
          <w:spacing w:val="4"/>
          <w:sz w:val="28"/>
          <w:szCs w:val="28"/>
          <w:vertAlign w:val="baseline"/>
        </w:rPr>
        <w:t xml:space="preserve"> </w:t>
      </w:r>
      <w:r>
        <w:rPr>
          <w:rFonts w:hint="default" w:ascii="Times New Roman" w:hAnsi="Times New Roman" w:cs="Times New Roman"/>
          <w:smallCaps w:val="0"/>
          <w:spacing w:val="-1"/>
          <w:w w:val="128"/>
          <w:sz w:val="28"/>
          <w:szCs w:val="28"/>
          <w:vertAlign w:val="baseline"/>
        </w:rPr>
        <w:t>1</w:t>
      </w:r>
      <w:r>
        <w:rPr>
          <w:rFonts w:hint="default" w:ascii="Times New Roman" w:hAnsi="Times New Roman" w:cs="Times New Roman"/>
          <w:smallCaps w:val="0"/>
          <w:w w:val="128"/>
          <w:sz w:val="28"/>
          <w:szCs w:val="28"/>
          <w:vertAlign w:val="baseline"/>
        </w:rPr>
        <w:t>1</w:t>
      </w:r>
      <w:r>
        <w:rPr>
          <w:rFonts w:hint="default" w:ascii="Times New Roman" w:hAnsi="Times New Roman" w:cs="Times New Roman"/>
          <w:smallCaps w:val="0"/>
          <w:spacing w:val="8"/>
          <w:sz w:val="28"/>
          <w:szCs w:val="28"/>
          <w:vertAlign w:val="baseline"/>
        </w:rPr>
        <w:t xml:space="preserve"> </w:t>
      </w:r>
      <w:r>
        <w:rPr>
          <w:rFonts w:hint="default" w:ascii="Times New Roman" w:hAnsi="Times New Roman" w:cs="Times New Roman"/>
          <w:smallCaps w:val="0"/>
          <w:w w:val="116"/>
          <w:sz w:val="28"/>
          <w:szCs w:val="28"/>
          <w:vertAlign w:val="baseline"/>
        </w:rPr>
        <w:t>=</w:t>
      </w:r>
      <w:r>
        <w:rPr>
          <w:rFonts w:hint="default" w:ascii="Times New Roman" w:hAnsi="Times New Roman" w:cs="Times New Roman"/>
          <w:smallCaps w:val="0"/>
          <w:spacing w:val="10"/>
          <w:sz w:val="28"/>
          <w:szCs w:val="28"/>
          <w:vertAlign w:val="baseline"/>
        </w:rPr>
        <w:t xml:space="preserve"> </w:t>
      </w:r>
      <w:r>
        <w:rPr>
          <w:rFonts w:hint="default" w:ascii="Times New Roman" w:hAnsi="Times New Roman" w:cs="Times New Roman"/>
          <w:smallCaps w:val="0"/>
          <w:spacing w:val="-1"/>
          <w:w w:val="99"/>
          <w:sz w:val="28"/>
          <w:szCs w:val="28"/>
          <w:vertAlign w:val="baseline"/>
        </w:rPr>
        <w:t>2</w:t>
      </w:r>
      <w:r>
        <w:rPr>
          <w:rFonts w:hint="default" w:ascii="Times New Roman" w:hAnsi="Times New Roman" w:cs="Times New Roman"/>
          <w:smallCaps w:val="0"/>
          <w:spacing w:val="-1"/>
          <w:w w:val="90"/>
          <w:sz w:val="28"/>
          <w:szCs w:val="28"/>
          <w:vertAlign w:val="baseline"/>
        </w:rPr>
        <w:t>0</w:t>
      </w:r>
      <w:r>
        <w:rPr>
          <w:rFonts w:hint="default" w:ascii="Times New Roman" w:hAnsi="Times New Roman" w:cs="Times New Roman"/>
          <w:smallCaps w:val="0"/>
          <w:spacing w:val="-1"/>
          <w:w w:val="97"/>
          <w:sz w:val="28"/>
          <w:szCs w:val="28"/>
          <w:vertAlign w:val="baseline"/>
        </w:rPr>
        <w:t>4</w:t>
      </w:r>
      <w:r>
        <w:rPr>
          <w:rFonts w:hint="default" w:ascii="Times New Roman" w:hAnsi="Times New Roman" w:cs="Times New Roman"/>
          <w:smallCaps w:val="0"/>
          <w:w w:val="92"/>
          <w:sz w:val="28"/>
          <w:szCs w:val="28"/>
          <w:vertAlign w:val="baseline"/>
        </w:rPr>
        <w:t>8</w:t>
      </w:r>
      <w:r>
        <w:rPr>
          <w:rFonts w:hint="default" w:ascii="Times New Roman" w:hAnsi="Times New Roman" w:cs="Times New Roman"/>
          <w:smallCaps w:val="0"/>
          <w:spacing w:val="-4"/>
          <w:sz w:val="28"/>
          <w:szCs w:val="28"/>
          <w:vertAlign w:val="baseline"/>
        </w:rPr>
        <w:t xml:space="preserve"> </w:t>
      </w:r>
      <w:r>
        <w:rPr>
          <w:rFonts w:hint="default" w:ascii="Times New Roman" w:hAnsi="Times New Roman" w:cs="Times New Roman"/>
          <w:smallCaps/>
          <w:w w:val="136"/>
          <w:sz w:val="28"/>
          <w:szCs w:val="28"/>
          <w:vertAlign w:val="baseline"/>
        </w:rPr>
        <w:t>n</w:t>
      </w:r>
      <w:r>
        <w:rPr>
          <w:rFonts w:hint="default" w:ascii="Times New Roman" w:hAnsi="Times New Roman" w:cs="Times New Roman"/>
          <w:smallCaps w:val="0"/>
          <w:spacing w:val="-1"/>
          <w:w w:val="98"/>
          <w:sz w:val="28"/>
          <w:szCs w:val="28"/>
          <w:vertAlign w:val="baseline"/>
        </w:rPr>
        <w:t>o</w:t>
      </w:r>
      <w:r>
        <w:rPr>
          <w:rFonts w:hint="default" w:ascii="Times New Roman" w:hAnsi="Times New Roman" w:cs="Times New Roman"/>
          <w:smallCaps w:val="0"/>
          <w:w w:val="100"/>
          <w:sz w:val="28"/>
          <w:szCs w:val="28"/>
          <w:vertAlign w:val="baseline"/>
        </w:rPr>
        <w:t>d</w:t>
      </w:r>
      <w:r>
        <w:rPr>
          <w:rFonts w:hint="default" w:ascii="Times New Roman" w:hAnsi="Times New Roman" w:cs="Times New Roman"/>
          <w:smallCaps w:val="0"/>
          <w:spacing w:val="2"/>
          <w:sz w:val="28"/>
          <w:szCs w:val="28"/>
          <w:vertAlign w:val="baseline"/>
        </w:rPr>
        <w:t xml:space="preserve"> </w:t>
      </w:r>
      <w:r>
        <w:rPr>
          <w:rFonts w:hint="default" w:ascii="Times New Roman" w:hAnsi="Times New Roman" w:cs="Times New Roman"/>
          <w:smallCaps w:val="0"/>
          <w:spacing w:val="-1"/>
          <w:w w:val="128"/>
          <w:sz w:val="28"/>
          <w:szCs w:val="28"/>
          <w:vertAlign w:val="baseline"/>
        </w:rPr>
        <w:t>1</w:t>
      </w:r>
      <w:r>
        <w:rPr>
          <w:rFonts w:hint="default" w:ascii="Times New Roman" w:hAnsi="Times New Roman" w:cs="Times New Roman"/>
          <w:smallCaps w:val="0"/>
          <w:w w:val="128"/>
          <w:sz w:val="28"/>
          <w:szCs w:val="28"/>
          <w:vertAlign w:val="baseline"/>
        </w:rPr>
        <w:t>1</w:t>
      </w:r>
      <w:r>
        <w:rPr>
          <w:rFonts w:hint="default" w:ascii="Times New Roman" w:hAnsi="Times New Roman" w:cs="Times New Roman"/>
          <w:smallCaps w:val="0"/>
          <w:spacing w:val="10"/>
          <w:sz w:val="28"/>
          <w:szCs w:val="28"/>
          <w:vertAlign w:val="baseline"/>
        </w:rPr>
        <w:t xml:space="preserve"> </w:t>
      </w:r>
      <w:r>
        <w:rPr>
          <w:rFonts w:hint="default" w:ascii="Times New Roman" w:hAnsi="Times New Roman" w:cs="Times New Roman"/>
          <w:smallCaps w:val="0"/>
          <w:w w:val="116"/>
          <w:sz w:val="28"/>
          <w:szCs w:val="28"/>
          <w:vertAlign w:val="baseline"/>
        </w:rPr>
        <w:t>=</w:t>
      </w:r>
      <w:r>
        <w:rPr>
          <w:rFonts w:hint="default" w:ascii="Times New Roman" w:hAnsi="Times New Roman" w:cs="Times New Roman"/>
          <w:smallCaps w:val="0"/>
          <w:spacing w:val="7"/>
          <w:sz w:val="28"/>
          <w:szCs w:val="28"/>
          <w:vertAlign w:val="baseline"/>
        </w:rPr>
        <w:t xml:space="preserve"> </w:t>
      </w:r>
      <w:r>
        <w:rPr>
          <w:rFonts w:hint="default" w:ascii="Times New Roman" w:hAnsi="Times New Roman" w:cs="Times New Roman"/>
          <w:smallCaps w:val="0"/>
          <w:spacing w:val="1"/>
          <w:w w:val="99"/>
          <w:sz w:val="28"/>
          <w:szCs w:val="28"/>
          <w:vertAlign w:val="baseline"/>
        </w:rPr>
        <w:t>2</w:t>
      </w:r>
      <w:r>
        <w:rPr>
          <w:rFonts w:hint="default" w:ascii="Times New Roman" w:hAnsi="Times New Roman" w:cs="Times New Roman"/>
          <w:smallCaps w:val="0"/>
          <w:w w:val="99"/>
          <w:sz w:val="28"/>
          <w:szCs w:val="28"/>
          <w:vertAlign w:val="baseline"/>
        </w:rPr>
        <w:t>,</w:t>
      </w:r>
      <w:r>
        <w:rPr>
          <w:rFonts w:hint="default" w:ascii="Times New Roman" w:hAnsi="Times New Roman" w:cs="Times New Roman"/>
          <w:smallCaps w:val="0"/>
          <w:spacing w:val="7"/>
          <w:sz w:val="28"/>
          <w:szCs w:val="28"/>
          <w:vertAlign w:val="baseline"/>
        </w:rPr>
        <w:t xml:space="preserve"> </w:t>
      </w:r>
      <w:r>
        <w:rPr>
          <w:rFonts w:hint="default" w:ascii="Times New Roman" w:hAnsi="Times New Roman" w:cs="Times New Roman"/>
          <w:smallCaps w:val="0"/>
          <w:w w:val="99"/>
          <w:sz w:val="28"/>
          <w:szCs w:val="28"/>
          <w:vertAlign w:val="baseline"/>
        </w:rPr>
        <w:t>do</w:t>
      </w:r>
      <w:r>
        <w:rPr>
          <w:rFonts w:hint="default" w:ascii="Times New Roman" w:hAnsi="Times New Roman" w:cs="Times New Roman"/>
          <w:smallCaps w:val="0"/>
          <w:spacing w:val="7"/>
          <w:sz w:val="28"/>
          <w:szCs w:val="28"/>
          <w:vertAlign w:val="baseline"/>
        </w:rPr>
        <w:t xml:space="preserve"> </w:t>
      </w:r>
      <w:r>
        <w:rPr>
          <w:rFonts w:hint="default" w:cs="Times New Roman"/>
          <w:smallCaps w:val="0"/>
          <w:w w:val="99"/>
          <w:sz w:val="28"/>
          <w:szCs w:val="28"/>
          <w:vertAlign w:val="baseline"/>
          <w:lang w:val="en-US"/>
        </w:rPr>
        <w:t>đ</w:t>
      </w:r>
      <w:r>
        <w:rPr>
          <w:rFonts w:hint="default" w:ascii="Times New Roman" w:hAnsi="Times New Roman" w:cs="Times New Roman"/>
          <w:smallCaps w:val="0"/>
          <w:w w:val="99"/>
          <w:sz w:val="28"/>
          <w:szCs w:val="28"/>
          <w:vertAlign w:val="baseline"/>
        </w:rPr>
        <w:t>ó</w:t>
      </w:r>
      <w:r>
        <w:rPr>
          <w:rFonts w:hint="default" w:ascii="Times New Roman" w:hAnsi="Times New Roman" w:cs="Times New Roman"/>
          <w:smallCaps w:val="0"/>
          <w:spacing w:val="7"/>
          <w:sz w:val="28"/>
          <w:szCs w:val="28"/>
          <w:vertAlign w:val="baseline"/>
        </w:rPr>
        <w:t xml:space="preserve"> </w:t>
      </w:r>
      <w:r>
        <w:rPr>
          <w:rFonts w:hint="default" w:ascii="Times New Roman" w:hAnsi="Times New Roman" w:cs="Times New Roman"/>
          <w:smallCaps w:val="0"/>
          <w:w w:val="99"/>
          <w:sz w:val="28"/>
          <w:szCs w:val="28"/>
          <w:vertAlign w:val="baseline"/>
        </w:rPr>
        <w:t>nhi</w:t>
      </w:r>
      <w:r>
        <w:rPr>
          <w:rFonts w:hint="default" w:ascii="Times New Roman" w:hAnsi="Times New Roman" w:cs="Times New Roman"/>
          <w:smallCaps w:val="0"/>
          <w:spacing w:val="-1"/>
          <w:w w:val="99"/>
          <w:sz w:val="28"/>
          <w:szCs w:val="28"/>
          <w:vertAlign w:val="baseline"/>
        </w:rPr>
        <w:t>ề</w:t>
      </w:r>
      <w:r>
        <w:rPr>
          <w:rFonts w:hint="default" w:ascii="Times New Roman" w:hAnsi="Times New Roman" w:cs="Times New Roman"/>
          <w:smallCaps w:val="0"/>
          <w:w w:val="99"/>
          <w:sz w:val="28"/>
          <w:szCs w:val="28"/>
          <w:vertAlign w:val="baseline"/>
        </w:rPr>
        <w:t>u</w:t>
      </w:r>
      <w:r>
        <w:rPr>
          <w:rFonts w:hint="default" w:ascii="Times New Roman" w:hAnsi="Times New Roman" w:cs="Times New Roman"/>
          <w:smallCaps w:val="0"/>
          <w:spacing w:val="7"/>
          <w:sz w:val="28"/>
          <w:szCs w:val="28"/>
          <w:vertAlign w:val="baseline"/>
        </w:rPr>
        <w:t xml:space="preserve"> </w:t>
      </w:r>
      <w:r>
        <w:rPr>
          <w:rFonts w:hint="default" w:ascii="Times New Roman" w:hAnsi="Times New Roman" w:cs="Times New Roman"/>
          <w:smallCaps w:val="0"/>
          <w:w w:val="99"/>
          <w:sz w:val="28"/>
          <w:szCs w:val="28"/>
          <w:vertAlign w:val="baseline"/>
        </w:rPr>
        <w:t>khả</w:t>
      </w:r>
      <w:r>
        <w:rPr>
          <w:rFonts w:hint="default" w:ascii="Times New Roman" w:hAnsi="Times New Roman" w:cs="Times New Roman"/>
          <w:smallCaps w:val="0"/>
          <w:spacing w:val="6"/>
          <w:sz w:val="28"/>
          <w:szCs w:val="28"/>
          <w:vertAlign w:val="baseline"/>
        </w:rPr>
        <w:t xml:space="preserve"> </w:t>
      </w:r>
      <w:r>
        <w:rPr>
          <w:rFonts w:hint="default" w:ascii="Times New Roman" w:hAnsi="Times New Roman" w:cs="Times New Roman"/>
          <w:smallCaps w:val="0"/>
          <w:w w:val="99"/>
          <w:sz w:val="28"/>
          <w:szCs w:val="28"/>
          <w:vertAlign w:val="baseline"/>
        </w:rPr>
        <w:t>n</w:t>
      </w:r>
      <w:r>
        <w:rPr>
          <w:rFonts w:hint="default" w:ascii="Times New Roman" w:hAnsi="Times New Roman" w:cs="Times New Roman"/>
          <w:smallCaps w:val="0"/>
          <w:spacing w:val="-1"/>
          <w:w w:val="99"/>
          <w:sz w:val="28"/>
          <w:szCs w:val="28"/>
          <w:vertAlign w:val="baseline"/>
        </w:rPr>
        <w:t>ă</w:t>
      </w:r>
      <w:r>
        <w:rPr>
          <w:rFonts w:hint="default" w:ascii="Times New Roman" w:hAnsi="Times New Roman" w:cs="Times New Roman"/>
          <w:smallCaps w:val="0"/>
          <w:w w:val="99"/>
          <w:sz w:val="28"/>
          <w:szCs w:val="28"/>
          <w:vertAlign w:val="baseline"/>
        </w:rPr>
        <w:t>ng</w:t>
      </w:r>
      <w:r>
        <w:rPr>
          <w:rFonts w:hint="default" w:ascii="Times New Roman" w:hAnsi="Times New Roman" w:cs="Times New Roman"/>
          <w:smallCaps w:val="0"/>
          <w:spacing w:val="4"/>
          <w:sz w:val="28"/>
          <w:szCs w:val="28"/>
          <w:vertAlign w:val="baseline"/>
        </w:rPr>
        <w:t xml:space="preserve"> </w:t>
      </w:r>
      <w:r>
        <w:rPr>
          <w:rFonts w:hint="default" w:ascii="Times New Roman" w:hAnsi="Times New Roman" w:cs="Times New Roman"/>
          <w:smallCaps w:val="0"/>
          <w:w w:val="99"/>
          <w:sz w:val="28"/>
          <w:szCs w:val="28"/>
          <w:vertAlign w:val="baseline"/>
        </w:rPr>
        <w:t>11</w:t>
      </w:r>
      <w:r>
        <w:rPr>
          <w:rFonts w:hint="default" w:ascii="Times New Roman" w:hAnsi="Times New Roman" w:cs="Times New Roman"/>
          <w:smallCaps w:val="0"/>
          <w:spacing w:val="7"/>
          <w:sz w:val="28"/>
          <w:szCs w:val="28"/>
          <w:vertAlign w:val="baseline"/>
        </w:rPr>
        <w:t xml:space="preserve"> </w:t>
      </w:r>
      <w:r>
        <w:rPr>
          <w:rFonts w:hint="default" w:ascii="Times New Roman" w:hAnsi="Times New Roman" w:cs="Times New Roman"/>
          <w:smallCaps w:val="0"/>
          <w:w w:val="99"/>
          <w:sz w:val="28"/>
          <w:szCs w:val="28"/>
          <w:vertAlign w:val="baseline"/>
        </w:rPr>
        <w:t>là</w:t>
      </w:r>
      <w:r>
        <w:rPr>
          <w:rFonts w:hint="default" w:ascii="Times New Roman" w:hAnsi="Times New Roman" w:cs="Times New Roman"/>
          <w:smallCaps w:val="0"/>
          <w:spacing w:val="6"/>
          <w:sz w:val="28"/>
          <w:szCs w:val="28"/>
          <w:vertAlign w:val="baseline"/>
        </w:rPr>
        <w:t xml:space="preserve"> </w:t>
      </w:r>
      <w:r>
        <w:rPr>
          <w:rFonts w:hint="default" w:ascii="Times New Roman" w:hAnsi="Times New Roman" w:cs="Times New Roman"/>
          <w:smallCaps w:val="0"/>
          <w:w w:val="99"/>
          <w:sz w:val="28"/>
          <w:szCs w:val="28"/>
          <w:vertAlign w:val="baseline"/>
        </w:rPr>
        <w:t>số</w:t>
      </w:r>
      <w:r>
        <w:rPr>
          <w:rFonts w:hint="default" w:ascii="Times New Roman" w:hAnsi="Times New Roman" w:cs="Times New Roman"/>
          <w:smallCaps w:val="0"/>
          <w:spacing w:val="7"/>
          <w:sz w:val="28"/>
          <w:szCs w:val="28"/>
          <w:vertAlign w:val="baseline"/>
        </w:rPr>
        <w:t xml:space="preserve"> </w:t>
      </w:r>
      <w:r>
        <w:rPr>
          <w:rFonts w:hint="default" w:ascii="Times New Roman" w:hAnsi="Times New Roman" w:cs="Times New Roman"/>
          <w:smallCaps w:val="0"/>
          <w:w w:val="99"/>
          <w:sz w:val="28"/>
          <w:szCs w:val="28"/>
          <w:vertAlign w:val="baseline"/>
        </w:rPr>
        <w:t>n</w:t>
      </w:r>
      <w:r>
        <w:rPr>
          <w:rFonts w:hint="default" w:ascii="Times New Roman" w:hAnsi="Times New Roman" w:cs="Times New Roman"/>
          <w:smallCaps w:val="0"/>
          <w:spacing w:val="-3"/>
          <w:w w:val="99"/>
          <w:sz w:val="28"/>
          <w:szCs w:val="28"/>
          <w:vertAlign w:val="baseline"/>
        </w:rPr>
        <w:t>g</w:t>
      </w:r>
      <w:r>
        <w:rPr>
          <w:rFonts w:hint="default" w:ascii="Times New Roman" w:hAnsi="Times New Roman" w:cs="Times New Roman"/>
          <w:smallCaps w:val="0"/>
          <w:spacing w:val="2"/>
          <w:w w:val="99"/>
          <w:sz w:val="28"/>
          <w:szCs w:val="28"/>
          <w:vertAlign w:val="baseline"/>
        </w:rPr>
        <w:t>u</w:t>
      </w:r>
      <w:r>
        <w:rPr>
          <w:rFonts w:hint="default" w:ascii="Times New Roman" w:hAnsi="Times New Roman" w:cs="Times New Roman"/>
          <w:smallCaps w:val="0"/>
          <w:spacing w:val="-5"/>
          <w:w w:val="99"/>
          <w:sz w:val="28"/>
          <w:szCs w:val="28"/>
          <w:vertAlign w:val="baseline"/>
        </w:rPr>
        <w:t>y</w:t>
      </w:r>
      <w:r>
        <w:rPr>
          <w:rFonts w:hint="default" w:ascii="Times New Roman" w:hAnsi="Times New Roman" w:cs="Times New Roman"/>
          <w:smallCaps w:val="0"/>
          <w:spacing w:val="-1"/>
          <w:w w:val="99"/>
          <w:sz w:val="28"/>
          <w:szCs w:val="28"/>
          <w:vertAlign w:val="baseline"/>
        </w:rPr>
        <w:t>ê</w:t>
      </w:r>
      <w:r>
        <w:rPr>
          <w:rFonts w:hint="default" w:ascii="Times New Roman" w:hAnsi="Times New Roman" w:cs="Times New Roman"/>
          <w:smallCaps w:val="0"/>
          <w:w w:val="99"/>
          <w:sz w:val="28"/>
          <w:szCs w:val="28"/>
          <w:vertAlign w:val="baseline"/>
        </w:rPr>
        <w:t>n</w:t>
      </w:r>
      <w:r>
        <w:rPr>
          <w:rFonts w:hint="default" w:ascii="Times New Roman" w:hAnsi="Times New Roman" w:cs="Times New Roman"/>
          <w:smallCaps w:val="0"/>
          <w:spacing w:val="7"/>
          <w:sz w:val="28"/>
          <w:szCs w:val="28"/>
          <w:vertAlign w:val="baseline"/>
        </w:rPr>
        <w:t xml:space="preserve"> </w:t>
      </w:r>
      <w:r>
        <w:rPr>
          <w:rFonts w:hint="default" w:ascii="Times New Roman" w:hAnsi="Times New Roman" w:cs="Times New Roman"/>
          <w:smallCaps w:val="0"/>
          <w:w w:val="99"/>
          <w:sz w:val="28"/>
          <w:szCs w:val="28"/>
          <w:vertAlign w:val="baseline"/>
        </w:rPr>
        <w:t>tố,</w:t>
      </w:r>
      <w:r>
        <w:rPr>
          <w:rFonts w:hint="default" w:ascii="Times New Roman" w:hAnsi="Times New Roman" w:cs="Times New Roman"/>
          <w:smallCaps w:val="0"/>
          <w:spacing w:val="7"/>
          <w:sz w:val="28"/>
          <w:szCs w:val="28"/>
          <w:vertAlign w:val="baseline"/>
        </w:rPr>
        <w:t xml:space="preserve"> </w:t>
      </w:r>
      <w:r>
        <w:rPr>
          <w:rFonts w:hint="default" w:ascii="Times New Roman" w:hAnsi="Times New Roman" w:cs="Times New Roman"/>
          <w:smallCaps w:val="0"/>
          <w:w w:val="99"/>
          <w:sz w:val="28"/>
          <w:szCs w:val="28"/>
          <w:vertAlign w:val="baseline"/>
        </w:rPr>
        <w:t>th</w:t>
      </w:r>
      <w:r>
        <w:rPr>
          <w:rFonts w:hint="default" w:ascii="Times New Roman" w:hAnsi="Times New Roman" w:cs="Times New Roman"/>
          <w:smallCaps w:val="0"/>
          <w:spacing w:val="-1"/>
          <w:w w:val="99"/>
          <w:sz w:val="28"/>
          <w:szCs w:val="28"/>
          <w:vertAlign w:val="baseline"/>
        </w:rPr>
        <w:t>ự</w:t>
      </w:r>
      <w:r>
        <w:rPr>
          <w:rFonts w:hint="default" w:ascii="Times New Roman" w:hAnsi="Times New Roman" w:cs="Times New Roman"/>
          <w:smallCaps w:val="0"/>
          <w:w w:val="99"/>
          <w:sz w:val="28"/>
          <w:szCs w:val="28"/>
          <w:vertAlign w:val="baseline"/>
        </w:rPr>
        <w:t>c tế</w:t>
      </w:r>
      <w:r>
        <w:rPr>
          <w:rFonts w:hint="default" w:ascii="Times New Roman" w:hAnsi="Times New Roman" w:cs="Times New Roman"/>
          <w:smallCaps w:val="0"/>
          <w:spacing w:val="-1"/>
          <w:sz w:val="28"/>
          <w:szCs w:val="28"/>
          <w:vertAlign w:val="baseline"/>
        </w:rPr>
        <w:t xml:space="preserve"> </w:t>
      </w:r>
      <w:r>
        <w:rPr>
          <w:rFonts w:hint="default" w:ascii="Times New Roman" w:hAnsi="Times New Roman" w:cs="Times New Roman"/>
          <w:smallCaps w:val="0"/>
          <w:w w:val="99"/>
          <w:sz w:val="28"/>
          <w:szCs w:val="28"/>
          <w:vertAlign w:val="baseline"/>
        </w:rPr>
        <w:t>11</w:t>
      </w:r>
      <w:r>
        <w:rPr>
          <w:rFonts w:hint="default" w:ascii="Times New Roman" w:hAnsi="Times New Roman" w:cs="Times New Roman"/>
          <w:smallCaps w:val="0"/>
          <w:sz w:val="28"/>
          <w:szCs w:val="28"/>
          <w:vertAlign w:val="baseline"/>
        </w:rPr>
        <w:t xml:space="preserve"> </w:t>
      </w:r>
      <w:r>
        <w:rPr>
          <w:rFonts w:hint="default" w:ascii="Times New Roman" w:hAnsi="Times New Roman" w:cs="Times New Roman"/>
          <w:smallCaps w:val="0"/>
          <w:w w:val="99"/>
          <w:sz w:val="28"/>
          <w:szCs w:val="28"/>
          <w:vertAlign w:val="baseline"/>
        </w:rPr>
        <w:t>là</w:t>
      </w:r>
      <w:r>
        <w:rPr>
          <w:rFonts w:hint="default" w:ascii="Times New Roman" w:hAnsi="Times New Roman" w:cs="Times New Roman"/>
          <w:smallCaps w:val="0"/>
          <w:spacing w:val="-1"/>
          <w:sz w:val="28"/>
          <w:szCs w:val="28"/>
          <w:vertAlign w:val="baseline"/>
        </w:rPr>
        <w:t xml:space="preserve"> </w:t>
      </w:r>
      <w:r>
        <w:rPr>
          <w:rFonts w:hint="default" w:ascii="Times New Roman" w:hAnsi="Times New Roman" w:cs="Times New Roman"/>
          <w:smallCaps w:val="0"/>
          <w:w w:val="99"/>
          <w:sz w:val="28"/>
          <w:szCs w:val="28"/>
          <w:vertAlign w:val="baseline"/>
        </w:rPr>
        <w:t>số</w:t>
      </w:r>
      <w:r>
        <w:rPr>
          <w:rFonts w:hint="default" w:ascii="Times New Roman" w:hAnsi="Times New Roman" w:cs="Times New Roman"/>
          <w:smallCaps w:val="0"/>
          <w:sz w:val="28"/>
          <w:szCs w:val="28"/>
          <w:vertAlign w:val="baseline"/>
        </w:rPr>
        <w:t xml:space="preserve"> </w:t>
      </w:r>
      <w:r>
        <w:rPr>
          <w:rFonts w:hint="default" w:ascii="Times New Roman" w:hAnsi="Times New Roman" w:cs="Times New Roman"/>
          <w:smallCaps w:val="0"/>
          <w:w w:val="99"/>
          <w:sz w:val="28"/>
          <w:szCs w:val="28"/>
          <w:vertAlign w:val="baseline"/>
        </w:rPr>
        <w:t>n</w:t>
      </w:r>
      <w:r>
        <w:rPr>
          <w:rFonts w:hint="default" w:ascii="Times New Roman" w:hAnsi="Times New Roman" w:cs="Times New Roman"/>
          <w:smallCaps w:val="0"/>
          <w:spacing w:val="-3"/>
          <w:w w:val="99"/>
          <w:sz w:val="28"/>
          <w:szCs w:val="28"/>
          <w:vertAlign w:val="baseline"/>
        </w:rPr>
        <w:t>g</w:t>
      </w:r>
      <w:r>
        <w:rPr>
          <w:rFonts w:hint="default" w:ascii="Times New Roman" w:hAnsi="Times New Roman" w:cs="Times New Roman"/>
          <w:smallCaps w:val="0"/>
          <w:spacing w:val="4"/>
          <w:w w:val="99"/>
          <w:sz w:val="28"/>
          <w:szCs w:val="28"/>
          <w:vertAlign w:val="baseline"/>
        </w:rPr>
        <w:t>u</w:t>
      </w:r>
      <w:r>
        <w:rPr>
          <w:rFonts w:hint="default" w:ascii="Times New Roman" w:hAnsi="Times New Roman" w:cs="Times New Roman"/>
          <w:smallCaps w:val="0"/>
          <w:spacing w:val="-5"/>
          <w:w w:val="99"/>
          <w:sz w:val="28"/>
          <w:szCs w:val="28"/>
          <w:vertAlign w:val="baseline"/>
        </w:rPr>
        <w:t>y</w:t>
      </w:r>
      <w:r>
        <w:rPr>
          <w:rFonts w:hint="default" w:ascii="Times New Roman" w:hAnsi="Times New Roman" w:cs="Times New Roman"/>
          <w:smallCaps w:val="0"/>
          <w:spacing w:val="1"/>
          <w:w w:val="99"/>
          <w:sz w:val="28"/>
          <w:szCs w:val="28"/>
          <w:vertAlign w:val="baseline"/>
        </w:rPr>
        <w:t>ê</w:t>
      </w:r>
      <w:r>
        <w:rPr>
          <w:rFonts w:hint="default" w:ascii="Times New Roman" w:hAnsi="Times New Roman" w:cs="Times New Roman"/>
          <w:smallCaps w:val="0"/>
          <w:w w:val="99"/>
          <w:sz w:val="28"/>
          <w:szCs w:val="28"/>
          <w:vertAlign w:val="baseline"/>
        </w:rPr>
        <w:t>n</w:t>
      </w:r>
      <w:r>
        <w:rPr>
          <w:rFonts w:hint="default" w:ascii="Times New Roman" w:hAnsi="Times New Roman" w:cs="Times New Roman"/>
          <w:smallCaps w:val="0"/>
          <w:sz w:val="28"/>
          <w:szCs w:val="28"/>
          <w:vertAlign w:val="baseline"/>
        </w:rPr>
        <w:t xml:space="preserve"> </w:t>
      </w:r>
      <w:r>
        <w:rPr>
          <w:rFonts w:hint="default" w:ascii="Times New Roman" w:hAnsi="Times New Roman" w:cs="Times New Roman"/>
          <w:smallCaps w:val="0"/>
          <w:w w:val="99"/>
          <w:sz w:val="28"/>
          <w:szCs w:val="28"/>
          <w:vertAlign w:val="baseline"/>
        </w:rPr>
        <w:t>tố.</w:t>
      </w:r>
    </w:p>
    <w:p>
      <w:pPr>
        <w:pStyle w:val="4"/>
        <w:numPr>
          <w:ilvl w:val="1"/>
          <w:numId w:val="5"/>
        </w:numPr>
        <w:tabs>
          <w:tab w:val="left" w:pos="759"/>
        </w:tabs>
        <w:spacing w:before="187" w:after="0" w:line="240" w:lineRule="auto"/>
        <w:ind w:left="758" w:right="0" w:hanging="455"/>
        <w:jc w:val="left"/>
        <w:rPr>
          <w:rFonts w:hint="default" w:ascii="Times New Roman" w:hAnsi="Times New Roman" w:cs="Times New Roman"/>
          <w:sz w:val="28"/>
          <w:szCs w:val="28"/>
        </w:rPr>
      </w:pPr>
      <w:r>
        <w:rPr>
          <w:rFonts w:hint="default" w:ascii="Times New Roman" w:hAnsi="Times New Roman" w:cs="Times New Roman"/>
          <w:w w:val="105"/>
          <w:sz w:val="28"/>
          <w:szCs w:val="28"/>
        </w:rPr>
        <w:t xml:space="preserve">Liệt kê các số nguyên tố trong </w:t>
      </w:r>
      <w:r>
        <w:rPr>
          <w:rFonts w:hint="default" w:cs="Times New Roman"/>
          <w:w w:val="105"/>
          <w:sz w:val="28"/>
          <w:szCs w:val="28"/>
          <w:lang w:val="en-US"/>
        </w:rPr>
        <w:t>đ</w:t>
      </w:r>
      <w:r>
        <w:rPr>
          <w:rFonts w:hint="default" w:ascii="Times New Roman" w:hAnsi="Times New Roman" w:cs="Times New Roman"/>
          <w:w w:val="105"/>
          <w:sz w:val="28"/>
          <w:szCs w:val="28"/>
        </w:rPr>
        <w:t>oạn [1,</w:t>
      </w:r>
      <w:r>
        <w:rPr>
          <w:rFonts w:hint="default" w:ascii="Times New Roman" w:hAnsi="Times New Roman" w:cs="Times New Roman"/>
          <w:spacing w:val="-45"/>
          <w:w w:val="105"/>
          <w:sz w:val="28"/>
          <w:szCs w:val="28"/>
        </w:rPr>
        <w:t xml:space="preserve"> </w:t>
      </w:r>
      <w:r>
        <w:rPr>
          <w:rFonts w:hint="default" w:ascii="Times New Roman" w:hAnsi="Times New Roman" w:cs="Times New Roman"/>
          <w:w w:val="105"/>
          <w:sz w:val="28"/>
          <w:szCs w:val="28"/>
        </w:rPr>
        <w:t>N]</w:t>
      </w:r>
    </w:p>
    <w:p>
      <w:pPr>
        <w:pStyle w:val="7"/>
        <w:spacing w:before="122" w:line="266" w:lineRule="auto"/>
        <w:ind w:left="304" w:right="296" w:hanging="1"/>
        <w:rPr>
          <w:rFonts w:hint="default" w:ascii="Times New Roman" w:hAnsi="Times New Roman" w:cs="Times New Roman"/>
          <w:sz w:val="28"/>
          <w:szCs w:val="28"/>
        </w:rPr>
      </w:pPr>
      <w:r>
        <w:rPr>
          <w:rFonts w:hint="default" w:ascii="Times New Roman" w:hAnsi="Times New Roman" w:cs="Times New Roman"/>
          <w:sz w:val="28"/>
          <w:szCs w:val="28"/>
        </w:rPr>
        <w:pict>
          <v:shape id="_x0000_s1084" o:spid="_x0000_s1084" o:spt="202" type="#_x0000_t202" style="position:absolute;left:0pt;margin-left:121.65pt;margin-top:40.3pt;height:92.3pt;width:380.05pt;mso-position-horizontal-relative:page;mso-wrap-distance-bottom:0pt;mso-wrap-distance-top:0pt;z-index:-251495424;mso-width-relative:page;mso-height-relative:page;" filled="f" stroked="t" coordsize="21600,21600">
            <v:path/>
            <v:fill on="f" focussize="0,0"/>
            <v:stroke weight="0.48007874015748pt" color="#000000"/>
            <v:imagedata o:title=""/>
            <o:lock v:ext="edit"/>
            <v:textbox inset="0mm,0mm,0mm,0mm">
              <w:txbxContent>
                <w:p>
                  <w:pPr>
                    <w:spacing w:before="25" w:line="295" w:lineRule="auto"/>
                    <w:ind w:left="107" w:right="3504" w:hanging="1"/>
                    <w:jc w:val="left"/>
                    <w:rPr>
                      <w:rFonts w:ascii="Courier New"/>
                      <w:sz w:val="22"/>
                    </w:rPr>
                  </w:pPr>
                  <w:r>
                    <w:rPr>
                      <w:rFonts w:ascii="Courier New"/>
                      <w:sz w:val="22"/>
                    </w:rPr>
                    <w:t>procedure generate(N:longint); var m :longint;</w:t>
                  </w:r>
                </w:p>
                <w:p>
                  <w:pPr>
                    <w:spacing w:before="4"/>
                    <w:ind w:left="239" w:right="0" w:firstLine="0"/>
                    <w:jc w:val="left"/>
                    <w:rPr>
                      <w:rFonts w:ascii="Courier New"/>
                      <w:sz w:val="22"/>
                    </w:rPr>
                  </w:pPr>
                  <w:r>
                    <w:rPr>
                      <w:rFonts w:ascii="Courier New"/>
                      <w:sz w:val="22"/>
                    </w:rPr>
                    <w:t>begin</w:t>
                  </w:r>
                </w:p>
                <w:p>
                  <w:pPr>
                    <w:spacing w:before="60"/>
                    <w:ind w:left="503" w:right="0" w:firstLine="0"/>
                    <w:jc w:val="left"/>
                    <w:rPr>
                      <w:rFonts w:ascii="Courier New"/>
                      <w:sz w:val="22"/>
                    </w:rPr>
                  </w:pPr>
                  <w:r>
                    <w:rPr>
                      <w:rFonts w:ascii="Courier New"/>
                      <w:sz w:val="22"/>
                    </w:rPr>
                    <w:t>for m:=2 to N do</w:t>
                  </w:r>
                </w:p>
                <w:p>
                  <w:pPr>
                    <w:spacing w:before="0" w:line="310" w:lineRule="atLeast"/>
                    <w:ind w:left="239" w:right="2712" w:firstLine="527"/>
                    <w:jc w:val="left"/>
                    <w:rPr>
                      <w:rFonts w:ascii="Courier New"/>
                      <w:sz w:val="22"/>
                    </w:rPr>
                  </w:pPr>
                  <w:r>
                    <w:rPr>
                      <w:rFonts w:ascii="Courier New"/>
                      <w:sz w:val="22"/>
                    </w:rPr>
                    <w:t>if is_prime(m) then writeln(m); end;</w:t>
                  </w:r>
                </w:p>
              </w:txbxContent>
            </v:textbox>
            <w10:wrap type="topAndBottom"/>
          </v:shape>
        </w:pict>
      </w:r>
      <w:r>
        <w:rPr>
          <w:rFonts w:hint="default" w:ascii="Times New Roman" w:hAnsi="Times New Roman" w:cs="Times New Roman"/>
          <w:w w:val="99"/>
          <w:sz w:val="28"/>
          <w:szCs w:val="28"/>
        </w:rPr>
        <w:t>C</w:t>
      </w:r>
      <w:r>
        <w:rPr>
          <w:rFonts w:hint="default" w:ascii="Times New Roman" w:hAnsi="Times New Roman" w:cs="Times New Roman"/>
          <w:spacing w:val="-1"/>
          <w:w w:val="99"/>
          <w:sz w:val="28"/>
          <w:szCs w:val="28"/>
        </w:rPr>
        <w:t>ác</w:t>
      </w:r>
      <w:r>
        <w:rPr>
          <w:rFonts w:hint="default" w:ascii="Times New Roman" w:hAnsi="Times New Roman" w:cs="Times New Roman"/>
          <w:w w:val="99"/>
          <w:sz w:val="28"/>
          <w:szCs w:val="28"/>
        </w:rPr>
        <w:t>h</w:t>
      </w:r>
      <w:r>
        <w:rPr>
          <w:rFonts w:hint="default" w:ascii="Times New Roman" w:hAnsi="Times New Roman" w:cs="Times New Roman"/>
          <w:spacing w:val="4"/>
          <w:sz w:val="28"/>
          <w:szCs w:val="28"/>
        </w:rPr>
        <w:t xml:space="preserve"> </w:t>
      </w:r>
      <w:r>
        <w:rPr>
          <w:rFonts w:hint="default" w:ascii="Times New Roman" w:hAnsi="Times New Roman" w:cs="Times New Roman"/>
          <w:w w:val="99"/>
          <w:sz w:val="28"/>
          <w:szCs w:val="28"/>
        </w:rPr>
        <w:t>thứ</w:t>
      </w:r>
      <w:r>
        <w:rPr>
          <w:rFonts w:hint="default" w:ascii="Times New Roman" w:hAnsi="Times New Roman" w:cs="Times New Roman"/>
          <w:spacing w:val="4"/>
          <w:sz w:val="28"/>
          <w:szCs w:val="28"/>
        </w:rPr>
        <w:t xml:space="preserve"> </w:t>
      </w:r>
      <w:r>
        <w:rPr>
          <w:rFonts w:hint="default" w:ascii="Times New Roman" w:hAnsi="Times New Roman" w:cs="Times New Roman"/>
          <w:w w:val="99"/>
          <w:sz w:val="28"/>
          <w:szCs w:val="28"/>
        </w:rPr>
        <w:t>n</w:t>
      </w:r>
      <w:r>
        <w:rPr>
          <w:rFonts w:hint="default" w:ascii="Times New Roman" w:hAnsi="Times New Roman" w:cs="Times New Roman"/>
          <w:spacing w:val="2"/>
          <w:w w:val="99"/>
          <w:sz w:val="28"/>
          <w:szCs w:val="28"/>
        </w:rPr>
        <w:t>h</w:t>
      </w:r>
      <w:r>
        <w:rPr>
          <w:rFonts w:hint="default" w:ascii="Times New Roman" w:hAnsi="Times New Roman" w:cs="Times New Roman"/>
          <w:spacing w:val="-1"/>
          <w:w w:val="99"/>
          <w:sz w:val="28"/>
          <w:szCs w:val="28"/>
        </w:rPr>
        <w:t>ấ</w:t>
      </w:r>
      <w:r>
        <w:rPr>
          <w:rFonts w:hint="default" w:ascii="Times New Roman" w:hAnsi="Times New Roman" w:cs="Times New Roman"/>
          <w:w w:val="99"/>
          <w:sz w:val="28"/>
          <w:szCs w:val="28"/>
        </w:rPr>
        <w:t>t</w:t>
      </w:r>
      <w:r>
        <w:rPr>
          <w:rFonts w:hint="default" w:ascii="Times New Roman" w:hAnsi="Times New Roman" w:cs="Times New Roman"/>
          <w:spacing w:val="5"/>
          <w:sz w:val="28"/>
          <w:szCs w:val="28"/>
        </w:rPr>
        <w:t xml:space="preserve"> </w:t>
      </w:r>
      <w:r>
        <w:rPr>
          <w:rFonts w:hint="default" w:ascii="Times New Roman" w:hAnsi="Times New Roman" w:cs="Times New Roman"/>
          <w:w w:val="99"/>
          <w:sz w:val="28"/>
          <w:szCs w:val="28"/>
        </w:rPr>
        <w:t>là</w:t>
      </w:r>
      <w:r>
        <w:rPr>
          <w:rFonts w:hint="default" w:ascii="Times New Roman" w:hAnsi="Times New Roman" w:cs="Times New Roman"/>
          <w:spacing w:val="3"/>
          <w:sz w:val="28"/>
          <w:szCs w:val="28"/>
        </w:rPr>
        <w:t xml:space="preserve"> </w:t>
      </w:r>
      <w:r>
        <w:rPr>
          <w:rFonts w:hint="default" w:ascii="Times New Roman" w:hAnsi="Times New Roman" w:cs="Times New Roman"/>
          <w:w w:val="99"/>
          <w:sz w:val="28"/>
          <w:szCs w:val="28"/>
        </w:rPr>
        <w:t>thử</w:t>
      </w:r>
      <w:r>
        <w:rPr>
          <w:rFonts w:hint="default" w:ascii="Times New Roman" w:hAnsi="Times New Roman" w:cs="Times New Roman"/>
          <w:spacing w:val="6"/>
          <w:sz w:val="28"/>
          <w:szCs w:val="28"/>
        </w:rPr>
        <w:t xml:space="preserve"> </w:t>
      </w:r>
      <w:r>
        <w:rPr>
          <w:rFonts w:hint="default" w:ascii="Times New Roman" w:hAnsi="Times New Roman" w:cs="Times New Roman"/>
          <w:w w:val="99"/>
          <w:sz w:val="28"/>
          <w:szCs w:val="28"/>
        </w:rPr>
        <w:t>l</w:t>
      </w:r>
      <w:r>
        <w:rPr>
          <w:rFonts w:hint="default" w:ascii="Times New Roman" w:hAnsi="Times New Roman" w:cs="Times New Roman"/>
          <w:spacing w:val="-1"/>
          <w:w w:val="99"/>
          <w:sz w:val="28"/>
          <w:szCs w:val="28"/>
        </w:rPr>
        <w:t>ầ</w:t>
      </w:r>
      <w:r>
        <w:rPr>
          <w:rFonts w:hint="default" w:ascii="Times New Roman" w:hAnsi="Times New Roman" w:cs="Times New Roman"/>
          <w:w w:val="99"/>
          <w:sz w:val="28"/>
          <w:szCs w:val="28"/>
        </w:rPr>
        <w:t>n</w:t>
      </w:r>
      <w:r>
        <w:rPr>
          <w:rFonts w:hint="default" w:ascii="Times New Roman" w:hAnsi="Times New Roman" w:cs="Times New Roman"/>
          <w:spacing w:val="7"/>
          <w:sz w:val="28"/>
          <w:szCs w:val="28"/>
        </w:rPr>
        <w:t xml:space="preserve"> </w:t>
      </w:r>
      <w:r>
        <w:rPr>
          <w:rFonts w:hint="default" w:ascii="Times New Roman" w:hAnsi="Times New Roman" w:cs="Times New Roman"/>
          <w:w w:val="99"/>
          <w:sz w:val="28"/>
          <w:szCs w:val="28"/>
        </w:rPr>
        <w:t>l</w:t>
      </w:r>
      <w:r>
        <w:rPr>
          <w:rFonts w:hint="default" w:ascii="Times New Roman" w:hAnsi="Times New Roman" w:cs="Times New Roman"/>
          <w:spacing w:val="-1"/>
          <w:w w:val="99"/>
          <w:sz w:val="28"/>
          <w:szCs w:val="28"/>
        </w:rPr>
        <w:t>ư</w:t>
      </w:r>
      <w:r>
        <w:rPr>
          <w:rFonts w:hint="default" w:ascii="Times New Roman" w:hAnsi="Times New Roman" w:cs="Times New Roman"/>
          <w:w w:val="99"/>
          <w:sz w:val="28"/>
          <w:szCs w:val="28"/>
        </w:rPr>
        <w:t>ợt</w:t>
      </w:r>
      <w:r>
        <w:rPr>
          <w:rFonts w:hint="default" w:ascii="Times New Roman" w:hAnsi="Times New Roman" w:cs="Times New Roman"/>
          <w:spacing w:val="5"/>
          <w:sz w:val="28"/>
          <w:szCs w:val="28"/>
        </w:rPr>
        <w:t xml:space="preserve"> </w:t>
      </w:r>
      <w:r>
        <w:rPr>
          <w:rFonts w:hint="default" w:ascii="Times New Roman" w:hAnsi="Times New Roman" w:cs="Times New Roman"/>
          <w:spacing w:val="-1"/>
          <w:w w:val="99"/>
          <w:sz w:val="28"/>
          <w:szCs w:val="28"/>
        </w:rPr>
        <w:t>cá</w:t>
      </w:r>
      <w:r>
        <w:rPr>
          <w:rFonts w:hint="default" w:ascii="Times New Roman" w:hAnsi="Times New Roman" w:cs="Times New Roman"/>
          <w:w w:val="99"/>
          <w:sz w:val="28"/>
          <w:szCs w:val="28"/>
        </w:rPr>
        <w:t>c</w:t>
      </w:r>
      <w:r>
        <w:rPr>
          <w:rFonts w:hint="default" w:ascii="Times New Roman" w:hAnsi="Times New Roman" w:cs="Times New Roman"/>
          <w:spacing w:val="6"/>
          <w:sz w:val="28"/>
          <w:szCs w:val="28"/>
        </w:rPr>
        <w:t xml:space="preserve"> </w:t>
      </w:r>
      <w:r>
        <w:rPr>
          <w:rFonts w:hint="default" w:ascii="Times New Roman" w:hAnsi="Times New Roman" w:cs="Times New Roman"/>
          <w:w w:val="99"/>
          <w:sz w:val="28"/>
          <w:szCs w:val="28"/>
        </w:rPr>
        <w:t>số</w:t>
      </w:r>
      <w:r>
        <w:rPr>
          <w:rFonts w:hint="default" w:ascii="Times New Roman" w:hAnsi="Times New Roman" w:cs="Times New Roman"/>
          <w:spacing w:val="6"/>
          <w:sz w:val="28"/>
          <w:szCs w:val="28"/>
        </w:rPr>
        <w:t xml:space="preserve"> </w:t>
      </w:r>
      <w:r>
        <w:rPr>
          <w:rFonts w:hint="default" w:ascii="Times New Roman" w:hAnsi="Times New Roman" w:cs="Times New Roman"/>
          <w:smallCaps/>
          <w:w w:val="136"/>
          <w:sz w:val="28"/>
          <w:szCs w:val="28"/>
        </w:rPr>
        <w:t>n</w:t>
      </w:r>
      <w:r>
        <w:rPr>
          <w:rFonts w:hint="default" w:ascii="Times New Roman" w:hAnsi="Times New Roman" w:cs="Times New Roman"/>
          <w:smallCaps w:val="0"/>
          <w:spacing w:val="12"/>
          <w:sz w:val="28"/>
          <w:szCs w:val="28"/>
        </w:rPr>
        <w:t xml:space="preserve"> </w:t>
      </w:r>
      <w:r>
        <w:rPr>
          <w:rFonts w:hint="default" w:ascii="Times New Roman" w:hAnsi="Times New Roman" w:cs="Times New Roman"/>
          <w:smallCaps w:val="0"/>
          <w:w w:val="99"/>
          <w:sz w:val="28"/>
          <w:szCs w:val="28"/>
        </w:rPr>
        <w:t>t</w:t>
      </w:r>
      <w:r>
        <w:rPr>
          <w:rFonts w:hint="default" w:ascii="Times New Roman" w:hAnsi="Times New Roman" w:cs="Times New Roman"/>
          <w:smallCaps w:val="0"/>
          <w:spacing w:val="-1"/>
          <w:w w:val="99"/>
          <w:sz w:val="28"/>
          <w:szCs w:val="28"/>
        </w:rPr>
        <w:t>r</w:t>
      </w:r>
      <w:r>
        <w:rPr>
          <w:rFonts w:hint="default" w:ascii="Times New Roman" w:hAnsi="Times New Roman" w:cs="Times New Roman"/>
          <w:smallCaps w:val="0"/>
          <w:w w:val="99"/>
          <w:sz w:val="28"/>
          <w:szCs w:val="28"/>
        </w:rPr>
        <w:t>ong</w:t>
      </w:r>
      <w:r>
        <w:rPr>
          <w:rFonts w:hint="default" w:ascii="Times New Roman" w:hAnsi="Times New Roman" w:cs="Times New Roman"/>
          <w:smallCaps w:val="0"/>
          <w:spacing w:val="4"/>
          <w:sz w:val="28"/>
          <w:szCs w:val="28"/>
        </w:rPr>
        <w:t xml:space="preserve"> </w:t>
      </w:r>
      <w:r>
        <w:rPr>
          <w:rFonts w:hint="default" w:cs="Times New Roman"/>
          <w:smallCaps w:val="0"/>
          <w:w w:val="99"/>
          <w:sz w:val="28"/>
          <w:szCs w:val="28"/>
          <w:lang w:val="en-US"/>
        </w:rPr>
        <w:t>đ</w:t>
      </w:r>
      <w:r>
        <w:rPr>
          <w:rFonts w:hint="default" w:ascii="Times New Roman" w:hAnsi="Times New Roman" w:cs="Times New Roman"/>
          <w:smallCaps w:val="0"/>
          <w:w w:val="99"/>
          <w:sz w:val="28"/>
          <w:szCs w:val="28"/>
        </w:rPr>
        <w:t>o</w:t>
      </w:r>
      <w:r>
        <w:rPr>
          <w:rFonts w:hint="default" w:ascii="Times New Roman" w:hAnsi="Times New Roman" w:cs="Times New Roman"/>
          <w:smallCaps w:val="0"/>
          <w:spacing w:val="-1"/>
          <w:w w:val="99"/>
          <w:sz w:val="28"/>
          <w:szCs w:val="28"/>
        </w:rPr>
        <w:t>ạ</w:t>
      </w:r>
      <w:r>
        <w:rPr>
          <w:rFonts w:hint="default" w:ascii="Times New Roman" w:hAnsi="Times New Roman" w:cs="Times New Roman"/>
          <w:smallCaps w:val="0"/>
          <w:w w:val="99"/>
          <w:sz w:val="28"/>
          <w:szCs w:val="28"/>
        </w:rPr>
        <w:t>n</w:t>
      </w:r>
      <w:r>
        <w:rPr>
          <w:rFonts w:hint="default" w:ascii="Times New Roman" w:hAnsi="Times New Roman" w:cs="Times New Roman"/>
          <w:smallCaps w:val="0"/>
          <w:spacing w:val="9"/>
          <w:sz w:val="28"/>
          <w:szCs w:val="28"/>
        </w:rPr>
        <w:t xml:space="preserve"> </w:t>
      </w:r>
      <w:r>
        <w:rPr>
          <w:rFonts w:hint="default" w:ascii="Times New Roman" w:hAnsi="Times New Roman" w:cs="Times New Roman"/>
          <w:smallCaps w:val="0"/>
          <w:w w:val="93"/>
          <w:sz w:val="28"/>
          <w:szCs w:val="28"/>
        </w:rPr>
        <w:t>[</w:t>
      </w:r>
      <w:r>
        <w:rPr>
          <w:rFonts w:hint="default" w:ascii="Times New Roman" w:hAnsi="Times New Roman" w:cs="Times New Roman"/>
          <w:smallCaps w:val="0"/>
          <w:spacing w:val="-1"/>
          <w:w w:val="128"/>
          <w:sz w:val="28"/>
          <w:szCs w:val="28"/>
        </w:rPr>
        <w:t>1</w:t>
      </w:r>
      <w:r>
        <w:rPr>
          <w:rFonts w:hint="default" w:ascii="Times New Roman" w:hAnsi="Times New Roman" w:cs="Times New Roman"/>
          <w:smallCaps w:val="0"/>
          <w:w w:val="76"/>
          <w:sz w:val="28"/>
          <w:szCs w:val="28"/>
        </w:rPr>
        <w:t>,</w:t>
      </w:r>
      <w:r>
        <w:rPr>
          <w:rFonts w:hint="default" w:ascii="Times New Roman" w:hAnsi="Times New Roman" w:cs="Times New Roman"/>
          <w:smallCaps w:val="0"/>
          <w:spacing w:val="-19"/>
          <w:sz w:val="28"/>
          <w:szCs w:val="28"/>
        </w:rPr>
        <w:t xml:space="preserve"> </w:t>
      </w:r>
      <w:r>
        <w:rPr>
          <w:rFonts w:hint="default" w:ascii="Times New Roman" w:hAnsi="Times New Roman" w:cs="Times New Roman"/>
          <w:smallCaps w:val="0"/>
          <w:spacing w:val="6"/>
          <w:w w:val="95"/>
          <w:sz w:val="28"/>
          <w:szCs w:val="28"/>
        </w:rPr>
        <w:t>N</w:t>
      </w:r>
      <w:r>
        <w:rPr>
          <w:rFonts w:hint="default" w:ascii="Times New Roman" w:hAnsi="Times New Roman" w:cs="Times New Roman"/>
          <w:smallCaps w:val="0"/>
          <w:w w:val="93"/>
          <w:sz w:val="28"/>
          <w:szCs w:val="28"/>
        </w:rPr>
        <w:t>]</w:t>
      </w:r>
      <w:r>
        <w:rPr>
          <w:rFonts w:hint="default" w:ascii="Times New Roman" w:hAnsi="Times New Roman" w:cs="Times New Roman"/>
          <w:smallCaps w:val="0"/>
          <w:w w:val="99"/>
          <w:sz w:val="28"/>
          <w:szCs w:val="28"/>
        </w:rPr>
        <w:t>,</w:t>
      </w:r>
      <w:r>
        <w:rPr>
          <w:rFonts w:hint="default" w:ascii="Times New Roman" w:hAnsi="Times New Roman" w:cs="Times New Roman"/>
          <w:smallCaps w:val="0"/>
          <w:spacing w:val="4"/>
          <w:sz w:val="28"/>
          <w:szCs w:val="28"/>
        </w:rPr>
        <w:t xml:space="preserve"> </w:t>
      </w:r>
      <w:r>
        <w:rPr>
          <w:rFonts w:hint="default" w:ascii="Times New Roman" w:hAnsi="Times New Roman" w:cs="Times New Roman"/>
          <w:smallCaps w:val="0"/>
          <w:spacing w:val="-1"/>
          <w:w w:val="99"/>
          <w:sz w:val="28"/>
          <w:szCs w:val="28"/>
        </w:rPr>
        <w:t>r</w:t>
      </w:r>
      <w:r>
        <w:rPr>
          <w:rFonts w:hint="default" w:ascii="Times New Roman" w:hAnsi="Times New Roman" w:cs="Times New Roman"/>
          <w:smallCaps w:val="0"/>
          <w:w w:val="99"/>
          <w:sz w:val="28"/>
          <w:szCs w:val="28"/>
        </w:rPr>
        <w:t>ồi</w:t>
      </w:r>
      <w:r>
        <w:rPr>
          <w:rFonts w:hint="default" w:ascii="Times New Roman" w:hAnsi="Times New Roman" w:cs="Times New Roman"/>
          <w:smallCaps w:val="0"/>
          <w:spacing w:val="5"/>
          <w:sz w:val="28"/>
          <w:szCs w:val="28"/>
        </w:rPr>
        <w:t xml:space="preserve"> </w:t>
      </w:r>
      <w:r>
        <w:rPr>
          <w:rFonts w:hint="default" w:ascii="Times New Roman" w:hAnsi="Times New Roman" w:cs="Times New Roman"/>
          <w:smallCaps w:val="0"/>
          <w:w w:val="99"/>
          <w:sz w:val="28"/>
          <w:szCs w:val="28"/>
        </w:rPr>
        <w:t>ki</w:t>
      </w:r>
      <w:r>
        <w:rPr>
          <w:rFonts w:hint="default" w:ascii="Times New Roman" w:hAnsi="Times New Roman" w:cs="Times New Roman"/>
          <w:smallCaps w:val="0"/>
          <w:spacing w:val="-1"/>
          <w:w w:val="99"/>
          <w:sz w:val="28"/>
          <w:szCs w:val="28"/>
        </w:rPr>
        <w:t>ể</w:t>
      </w:r>
      <w:r>
        <w:rPr>
          <w:rFonts w:hint="default" w:ascii="Times New Roman" w:hAnsi="Times New Roman" w:cs="Times New Roman"/>
          <w:smallCaps w:val="0"/>
          <w:w w:val="99"/>
          <w:sz w:val="28"/>
          <w:szCs w:val="28"/>
        </w:rPr>
        <w:t>m</w:t>
      </w:r>
      <w:r>
        <w:rPr>
          <w:rFonts w:hint="default" w:ascii="Times New Roman" w:hAnsi="Times New Roman" w:cs="Times New Roman"/>
          <w:smallCaps w:val="0"/>
          <w:spacing w:val="5"/>
          <w:sz w:val="28"/>
          <w:szCs w:val="28"/>
        </w:rPr>
        <w:t xml:space="preserve"> </w:t>
      </w:r>
      <w:r>
        <w:rPr>
          <w:rFonts w:hint="default" w:ascii="Times New Roman" w:hAnsi="Times New Roman" w:cs="Times New Roman"/>
          <w:smallCaps w:val="0"/>
          <w:w w:val="99"/>
          <w:sz w:val="28"/>
          <w:szCs w:val="28"/>
        </w:rPr>
        <w:t>t</w:t>
      </w:r>
      <w:r>
        <w:rPr>
          <w:rFonts w:hint="default" w:ascii="Times New Roman" w:hAnsi="Times New Roman" w:cs="Times New Roman"/>
          <w:smallCaps w:val="0"/>
          <w:spacing w:val="-1"/>
          <w:w w:val="99"/>
          <w:sz w:val="28"/>
          <w:szCs w:val="28"/>
        </w:rPr>
        <w:t>r</w:t>
      </w:r>
      <w:r>
        <w:rPr>
          <w:rFonts w:hint="default" w:ascii="Times New Roman" w:hAnsi="Times New Roman" w:cs="Times New Roman"/>
          <w:smallCaps w:val="0"/>
          <w:w w:val="99"/>
          <w:sz w:val="28"/>
          <w:szCs w:val="28"/>
        </w:rPr>
        <w:t>a</w:t>
      </w:r>
      <w:r>
        <w:rPr>
          <w:rFonts w:hint="default" w:ascii="Times New Roman" w:hAnsi="Times New Roman" w:cs="Times New Roman"/>
          <w:smallCaps w:val="0"/>
          <w:spacing w:val="6"/>
          <w:sz w:val="28"/>
          <w:szCs w:val="28"/>
        </w:rPr>
        <w:t xml:space="preserve"> </w:t>
      </w:r>
      <w:r>
        <w:rPr>
          <w:rFonts w:hint="default" w:ascii="Times New Roman" w:hAnsi="Times New Roman" w:cs="Times New Roman"/>
          <w:smallCaps w:val="0"/>
          <w:w w:val="99"/>
          <w:sz w:val="28"/>
          <w:szCs w:val="28"/>
        </w:rPr>
        <w:t>tính</w:t>
      </w:r>
      <w:r>
        <w:rPr>
          <w:rFonts w:hint="default" w:ascii="Times New Roman" w:hAnsi="Times New Roman" w:cs="Times New Roman"/>
          <w:smallCaps w:val="0"/>
          <w:spacing w:val="4"/>
          <w:sz w:val="28"/>
          <w:szCs w:val="28"/>
        </w:rPr>
        <w:t xml:space="preserve"> </w:t>
      </w:r>
      <w:r>
        <w:rPr>
          <w:rFonts w:hint="default" w:ascii="Times New Roman" w:hAnsi="Times New Roman" w:cs="Times New Roman"/>
          <w:smallCaps w:val="0"/>
          <w:spacing w:val="2"/>
          <w:w w:val="99"/>
          <w:sz w:val="28"/>
          <w:szCs w:val="28"/>
        </w:rPr>
        <w:t>n</w:t>
      </w:r>
      <w:r>
        <w:rPr>
          <w:rFonts w:hint="default" w:ascii="Times New Roman" w:hAnsi="Times New Roman" w:cs="Times New Roman"/>
          <w:smallCaps w:val="0"/>
          <w:spacing w:val="-3"/>
          <w:w w:val="99"/>
          <w:sz w:val="28"/>
          <w:szCs w:val="28"/>
        </w:rPr>
        <w:t>g</w:t>
      </w:r>
      <w:r>
        <w:rPr>
          <w:rFonts w:hint="default" w:ascii="Times New Roman" w:hAnsi="Times New Roman" w:cs="Times New Roman"/>
          <w:smallCaps w:val="0"/>
          <w:spacing w:val="4"/>
          <w:w w:val="99"/>
          <w:sz w:val="28"/>
          <w:szCs w:val="28"/>
        </w:rPr>
        <w:t>u</w:t>
      </w:r>
      <w:r>
        <w:rPr>
          <w:rFonts w:hint="default" w:ascii="Times New Roman" w:hAnsi="Times New Roman" w:cs="Times New Roman"/>
          <w:smallCaps w:val="0"/>
          <w:spacing w:val="-5"/>
          <w:w w:val="99"/>
          <w:sz w:val="28"/>
          <w:szCs w:val="28"/>
        </w:rPr>
        <w:t>y</w:t>
      </w:r>
      <w:r>
        <w:rPr>
          <w:rFonts w:hint="default" w:ascii="Times New Roman" w:hAnsi="Times New Roman" w:cs="Times New Roman"/>
          <w:smallCaps w:val="0"/>
          <w:spacing w:val="-1"/>
          <w:w w:val="99"/>
          <w:sz w:val="28"/>
          <w:szCs w:val="28"/>
        </w:rPr>
        <w:t>ê</w:t>
      </w:r>
      <w:r>
        <w:rPr>
          <w:rFonts w:hint="default" w:ascii="Times New Roman" w:hAnsi="Times New Roman" w:cs="Times New Roman"/>
          <w:smallCaps w:val="0"/>
          <w:w w:val="99"/>
          <w:sz w:val="28"/>
          <w:szCs w:val="28"/>
        </w:rPr>
        <w:t>n tố</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1"/>
          <w:w w:val="99"/>
          <w:sz w:val="28"/>
          <w:szCs w:val="28"/>
        </w:rPr>
        <w:t>c</w:t>
      </w:r>
      <w:r>
        <w:rPr>
          <w:rFonts w:hint="default" w:ascii="Times New Roman" w:hAnsi="Times New Roman" w:cs="Times New Roman"/>
          <w:smallCaps w:val="0"/>
          <w:w w:val="99"/>
          <w:sz w:val="28"/>
          <w:szCs w:val="28"/>
        </w:rPr>
        <w:t>ủa</w:t>
      </w:r>
      <w:r>
        <w:rPr>
          <w:rFonts w:hint="default" w:ascii="Times New Roman" w:hAnsi="Times New Roman" w:cs="Times New Roman"/>
          <w:smallCaps w:val="0"/>
          <w:spacing w:val="1"/>
          <w:sz w:val="28"/>
          <w:szCs w:val="28"/>
        </w:rPr>
        <w:t xml:space="preserve"> </w:t>
      </w:r>
      <w:r>
        <w:rPr>
          <w:rFonts w:hint="default" w:ascii="Times New Roman" w:hAnsi="Times New Roman" w:cs="Times New Roman"/>
          <w:smallCaps/>
          <w:spacing w:val="5"/>
          <w:w w:val="136"/>
          <w:sz w:val="28"/>
          <w:szCs w:val="28"/>
        </w:rPr>
        <w:t>n</w:t>
      </w:r>
      <w:r>
        <w:rPr>
          <w:rFonts w:hint="default" w:ascii="Times New Roman" w:hAnsi="Times New Roman" w:cs="Times New Roman"/>
          <w:smallCaps w:val="0"/>
          <w:w w:val="99"/>
          <w:sz w:val="28"/>
          <w:szCs w:val="28"/>
        </w:rPr>
        <w:t>.</w:t>
      </w:r>
    </w:p>
    <w:p>
      <w:pPr>
        <w:pStyle w:val="7"/>
        <w:spacing w:before="25" w:line="264" w:lineRule="auto"/>
        <w:ind w:left="304" w:right="297"/>
        <w:jc w:val="both"/>
        <w:rPr>
          <w:rFonts w:hint="default" w:ascii="Times New Roman" w:hAnsi="Times New Roman" w:cs="Times New Roman"/>
          <w:sz w:val="28"/>
          <w:szCs w:val="28"/>
        </w:rPr>
      </w:pPr>
      <w:r>
        <w:rPr>
          <w:rFonts w:hint="default" w:ascii="Times New Roman" w:hAnsi="Times New Roman" w:cs="Times New Roman"/>
          <w:sz w:val="28"/>
          <w:szCs w:val="28"/>
        </w:rPr>
        <w:t xml:space="preserve">Cách này </w:t>
      </w:r>
      <w:r>
        <w:rPr>
          <w:rFonts w:hint="default" w:cs="Times New Roman"/>
          <w:sz w:val="28"/>
          <w:szCs w:val="28"/>
          <w:lang w:val="en-US"/>
        </w:rPr>
        <w:t>đ</w:t>
      </w:r>
      <w:r>
        <w:rPr>
          <w:rFonts w:hint="default" w:ascii="Times New Roman" w:hAnsi="Times New Roman" w:cs="Times New Roman"/>
          <w:sz w:val="28"/>
          <w:szCs w:val="28"/>
        </w:rPr>
        <w:t xml:space="preserve">ơn giản nhưng chạy chậm, </w:t>
      </w:r>
      <w:r>
        <w:rPr>
          <w:rFonts w:hint="default" w:cs="Times New Roman"/>
          <w:sz w:val="28"/>
          <w:szCs w:val="28"/>
          <w:lang w:val="en-US"/>
        </w:rPr>
        <w:t>đ</w:t>
      </w:r>
      <w:r>
        <w:rPr>
          <w:rFonts w:hint="default" w:ascii="Times New Roman" w:hAnsi="Times New Roman" w:cs="Times New Roman"/>
          <w:sz w:val="28"/>
          <w:szCs w:val="28"/>
        </w:rPr>
        <w:t xml:space="preserve">ể cải tiến có thể sử dụng các tính chất của số nguyên tố </w:t>
      </w:r>
      <w:r>
        <w:rPr>
          <w:rFonts w:hint="default" w:cs="Times New Roman"/>
          <w:sz w:val="28"/>
          <w:szCs w:val="28"/>
          <w:lang w:val="en-US"/>
        </w:rPr>
        <w:t>đ</w:t>
      </w:r>
      <w:r>
        <w:rPr>
          <w:rFonts w:hint="default" w:ascii="Times New Roman" w:hAnsi="Times New Roman" w:cs="Times New Roman"/>
          <w:sz w:val="28"/>
          <w:szCs w:val="28"/>
        </w:rPr>
        <w:t>ể loại bỏ trước những số không phải là số nguyên tố và không cần kiểm tra các số này.</w:t>
      </w:r>
    </w:p>
    <w:p>
      <w:pPr>
        <w:pStyle w:val="7"/>
        <w:spacing w:before="59" w:line="264" w:lineRule="auto"/>
        <w:ind w:left="304" w:right="295"/>
        <w:jc w:val="both"/>
        <w:rPr>
          <w:rFonts w:hint="default" w:ascii="Times New Roman" w:hAnsi="Times New Roman" w:cs="Times New Roman"/>
          <w:sz w:val="28"/>
          <w:szCs w:val="28"/>
        </w:rPr>
      </w:pPr>
      <w:r>
        <w:rPr>
          <w:rFonts w:hint="default" w:ascii="Times New Roman" w:hAnsi="Times New Roman" w:cs="Times New Roman"/>
          <w:sz w:val="28"/>
          <w:szCs w:val="28"/>
        </w:rPr>
        <w:t xml:space="preserve">Cách thứ hai là sử dụng sàng số nguyên tố, như sàng Eratosthene, liệt kê </w:t>
      </w:r>
      <w:r>
        <w:rPr>
          <w:rFonts w:hint="default" w:cs="Times New Roman"/>
          <w:sz w:val="28"/>
          <w:szCs w:val="28"/>
          <w:lang w:val="en-US"/>
        </w:rPr>
        <w:t>đ</w:t>
      </w:r>
      <w:r>
        <w:rPr>
          <w:rFonts w:hint="default" w:ascii="Times New Roman" w:hAnsi="Times New Roman" w:cs="Times New Roman"/>
          <w:sz w:val="28"/>
          <w:szCs w:val="28"/>
        </w:rPr>
        <w:t xml:space="preserve">ược các số nguyên tố nhanh, tuy nhiên nhược </w:t>
      </w:r>
      <w:r>
        <w:rPr>
          <w:rFonts w:hint="default" w:cs="Times New Roman"/>
          <w:sz w:val="28"/>
          <w:szCs w:val="28"/>
          <w:lang w:val="en-US"/>
        </w:rPr>
        <w:t>đ</w:t>
      </w:r>
      <w:r>
        <w:rPr>
          <w:rFonts w:hint="default" w:ascii="Times New Roman" w:hAnsi="Times New Roman" w:cs="Times New Roman"/>
          <w:sz w:val="28"/>
          <w:szCs w:val="28"/>
        </w:rPr>
        <w:t xml:space="preserve">iểm của cách này là tốn nhiều bộ nhớ. Cách làm </w:t>
      </w:r>
      <w:r>
        <w:rPr>
          <w:rFonts w:hint="default" w:cs="Times New Roman"/>
          <w:sz w:val="28"/>
          <w:szCs w:val="28"/>
          <w:lang w:val="en-US"/>
        </w:rPr>
        <w:t>đ</w:t>
      </w:r>
      <w:r>
        <w:rPr>
          <w:rFonts w:hint="default" w:ascii="Times New Roman" w:hAnsi="Times New Roman" w:cs="Times New Roman"/>
          <w:sz w:val="28"/>
          <w:szCs w:val="28"/>
        </w:rPr>
        <w:t>ược thực hiện như sau:</w:t>
      </w:r>
    </w:p>
    <w:p>
      <w:pPr>
        <w:pStyle w:val="7"/>
        <w:spacing w:before="61" w:after="54" w:line="273" w:lineRule="auto"/>
        <w:ind w:left="304" w:right="293"/>
        <w:jc w:val="both"/>
        <w:rPr>
          <w:rFonts w:hint="default" w:ascii="Times New Roman" w:hAnsi="Times New Roman" w:cs="Times New Roman"/>
          <w:sz w:val="28"/>
          <w:szCs w:val="28"/>
        </w:rPr>
      </w:pPr>
      <w:r>
        <w:rPr>
          <w:rFonts w:hint="default" w:ascii="Times New Roman" w:hAnsi="Times New Roman" w:cs="Times New Roman"/>
          <w:sz w:val="28"/>
          <w:szCs w:val="28"/>
        </w:rPr>
        <w:pict>
          <v:rect id="_x0000_s1085" o:spid="_x0000_s1085" o:spt="1" style="position:absolute;left:0pt;margin-left:197.85pt;margin-top:51.05pt;height:0.8pt;width:9.1pt;mso-position-horizontal-relative:page;z-index:-251564032;mso-width-relative:page;mso-height-relative:page;" fillcolor="#000000" filled="t" stroked="f" coordsize="21600,21600">
            <v:path/>
            <v:fill on="t" focussize="0,0"/>
            <v:stroke on="f"/>
            <v:imagedata o:title=""/>
            <o:lock v:ext="edit"/>
          </v:rect>
        </w:pict>
      </w:r>
      <w:r>
        <w:rPr>
          <w:rFonts w:hint="default" w:ascii="Times New Roman" w:hAnsi="Times New Roman" w:cs="Times New Roman"/>
          <w:sz w:val="28"/>
          <w:szCs w:val="28"/>
        </w:rPr>
        <w:t xml:space="preserve">Trước tiên xoá bỏ số 1 ra khỏi tập các số nguyên tố. Số tiếp theo số 1 là số 2, là số nguyên tố, xoá tất cả các bội của 2 ra khỏi bảng. Số </w:t>
      </w:r>
      <w:r>
        <w:rPr>
          <w:rFonts w:hint="default" w:cs="Times New Roman"/>
          <w:sz w:val="28"/>
          <w:szCs w:val="28"/>
          <w:lang w:val="en-US"/>
        </w:rPr>
        <w:t>đ</w:t>
      </w:r>
      <w:r>
        <w:rPr>
          <w:rFonts w:hint="default" w:ascii="Times New Roman" w:hAnsi="Times New Roman" w:cs="Times New Roman"/>
          <w:sz w:val="28"/>
          <w:szCs w:val="28"/>
        </w:rPr>
        <w:t xml:space="preserve">ầu tiên không bị xoá sau số 2 (số 3) là số nguyên tố, xoá các bội của 3... Giải thuật tiếp tục cho </w:t>
      </w:r>
      <w:r>
        <w:rPr>
          <w:rFonts w:hint="default" w:cs="Times New Roman"/>
          <w:sz w:val="28"/>
          <w:szCs w:val="28"/>
          <w:lang w:val="en-US"/>
        </w:rPr>
        <w:t>đ</w:t>
      </w:r>
      <w:r>
        <w:rPr>
          <w:rFonts w:hint="default" w:ascii="Times New Roman" w:hAnsi="Times New Roman" w:cs="Times New Roman"/>
          <w:sz w:val="28"/>
          <w:szCs w:val="28"/>
        </w:rPr>
        <w:t xml:space="preserve">ến khi gặp số </w:t>
      </w:r>
      <w:r>
        <w:rPr>
          <w:rFonts w:hint="default" w:ascii="Times New Roman" w:hAnsi="Times New Roman" w:cs="Times New Roman"/>
          <w:position w:val="1"/>
          <w:sz w:val="28"/>
          <w:szCs w:val="28"/>
        </w:rPr>
        <w:t xml:space="preserve">nguyên tố lớn hơn </w:t>
      </w:r>
      <w:r>
        <w:rPr>
          <w:rFonts w:hint="default" w:ascii="Times New Roman" w:hAnsi="Times New Roman" w:cs="Times New Roman"/>
          <w:sz w:val="28"/>
          <w:szCs w:val="28"/>
        </w:rPr>
        <w:t>√</w:t>
      </w:r>
      <w:r>
        <w:rPr>
          <w:rFonts w:hint="default" w:ascii="Times New Roman" w:hAnsi="Times New Roman" w:cs="Times New Roman"/>
          <w:position w:val="1"/>
          <w:sz w:val="28"/>
          <w:szCs w:val="28"/>
        </w:rPr>
        <w:t>N thì dừng lại. Tất cả các số chưa bị xoá là số nguyên tố.</w:t>
      </w:r>
    </w:p>
    <w:tbl>
      <w:tblPr>
        <w:tblStyle w:val="6"/>
        <w:tblW w:w="0" w:type="auto"/>
        <w:tblInd w:w="75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971"/>
        <w:gridCol w:w="1188"/>
        <w:gridCol w:w="54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13" w:hRule="atLeast"/>
        </w:trPr>
        <w:tc>
          <w:tcPr>
            <w:tcW w:w="7601" w:type="dxa"/>
            <w:gridSpan w:val="3"/>
            <w:tcBorders>
              <w:top w:val="single" w:color="000000" w:sz="4" w:space="0"/>
              <w:left w:val="single" w:color="000000" w:sz="4" w:space="0"/>
              <w:right w:val="single" w:color="000000" w:sz="4" w:space="0"/>
            </w:tcBorders>
          </w:tcPr>
          <w:p>
            <w:pPr>
              <w:pStyle w:val="13"/>
              <w:spacing w:before="25"/>
              <w:ind w:left="112"/>
              <w:rPr>
                <w:rFonts w:hint="default" w:ascii="Times New Roman" w:hAnsi="Times New Roman" w:cs="Times New Roman"/>
                <w:sz w:val="28"/>
                <w:szCs w:val="28"/>
              </w:rPr>
            </w:pPr>
            <w:r>
              <w:rPr>
                <w:rFonts w:hint="default" w:ascii="Times New Roman" w:hAnsi="Times New Roman" w:cs="Times New Roman"/>
                <w:sz w:val="28"/>
                <w:szCs w:val="28"/>
              </w:rPr>
              <w:t>{$M 1100000}</w:t>
            </w:r>
          </w:p>
          <w:p>
            <w:pPr>
              <w:pStyle w:val="13"/>
              <w:spacing w:before="61"/>
              <w:ind w:left="112"/>
              <w:rPr>
                <w:rFonts w:hint="default" w:ascii="Times New Roman" w:hAnsi="Times New Roman" w:cs="Times New Roman"/>
                <w:sz w:val="28"/>
                <w:szCs w:val="28"/>
              </w:rPr>
            </w:pPr>
            <w:r>
              <w:rPr>
                <w:rFonts w:hint="default" w:ascii="Times New Roman" w:hAnsi="Times New Roman" w:cs="Times New Roman"/>
                <w:sz w:val="28"/>
                <w:szCs w:val="28"/>
              </w:rPr>
              <w:t>procedure Eratosthene(N:longint);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8" w:hRule="atLeast"/>
        </w:trPr>
        <w:tc>
          <w:tcPr>
            <w:tcW w:w="971" w:type="dxa"/>
            <w:tcBorders>
              <w:left w:val="single" w:color="000000" w:sz="4" w:space="0"/>
            </w:tcBorders>
          </w:tcPr>
          <w:p>
            <w:pPr>
              <w:pStyle w:val="13"/>
              <w:spacing w:before="29"/>
              <w:ind w:left="112"/>
              <w:rPr>
                <w:rFonts w:hint="default" w:ascii="Times New Roman" w:hAnsi="Times New Roman" w:cs="Times New Roman"/>
                <w:sz w:val="28"/>
                <w:szCs w:val="28"/>
              </w:rPr>
            </w:pPr>
            <w:r>
              <w:rPr>
                <w:rFonts w:hint="default" w:ascii="Times New Roman" w:hAnsi="Times New Roman" w:cs="Times New Roman"/>
                <w:sz w:val="28"/>
                <w:szCs w:val="28"/>
              </w:rPr>
              <w:t>const</w:t>
            </w:r>
          </w:p>
        </w:tc>
        <w:tc>
          <w:tcPr>
            <w:tcW w:w="1188" w:type="dxa"/>
          </w:tcPr>
          <w:p>
            <w:pPr>
              <w:pStyle w:val="13"/>
              <w:spacing w:before="29"/>
              <w:ind w:left="202"/>
              <w:rPr>
                <w:rFonts w:hint="default" w:ascii="Times New Roman" w:hAnsi="Times New Roman" w:cs="Times New Roman"/>
                <w:sz w:val="28"/>
                <w:szCs w:val="28"/>
              </w:rPr>
            </w:pPr>
            <w:r>
              <w:rPr>
                <w:rFonts w:hint="default" w:ascii="Times New Roman" w:hAnsi="Times New Roman" w:cs="Times New Roman"/>
                <w:sz w:val="28"/>
                <w:szCs w:val="28"/>
              </w:rPr>
              <w:t>MAX</w:t>
            </w:r>
          </w:p>
        </w:tc>
        <w:tc>
          <w:tcPr>
            <w:tcW w:w="5442" w:type="dxa"/>
            <w:tcBorders>
              <w:right w:val="single" w:color="000000" w:sz="4" w:space="0"/>
            </w:tcBorders>
          </w:tcPr>
          <w:p>
            <w:pPr>
              <w:pStyle w:val="13"/>
              <w:spacing w:before="29"/>
              <w:ind w:left="334"/>
              <w:rPr>
                <w:rFonts w:hint="default" w:ascii="Times New Roman" w:hAnsi="Times New Roman" w:cs="Times New Roman"/>
                <w:sz w:val="28"/>
                <w:szCs w:val="28"/>
              </w:rPr>
            </w:pPr>
            <w:r>
              <w:rPr>
                <w:rFonts w:hint="default" w:ascii="Times New Roman" w:hAnsi="Times New Roman" w:cs="Times New Roman"/>
                <w:sz w:val="28"/>
                <w:szCs w:val="28"/>
              </w:rPr>
              <w:t>= 1000000;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9" w:hRule="atLeast"/>
        </w:trPr>
        <w:tc>
          <w:tcPr>
            <w:tcW w:w="971" w:type="dxa"/>
            <w:tcBorders>
              <w:left w:val="single" w:color="000000" w:sz="4" w:space="0"/>
            </w:tcBorders>
          </w:tcPr>
          <w:p>
            <w:pPr>
              <w:pStyle w:val="13"/>
              <w:spacing w:before="30"/>
              <w:ind w:left="112"/>
              <w:rPr>
                <w:rFonts w:hint="default" w:ascii="Times New Roman" w:hAnsi="Times New Roman" w:cs="Times New Roman"/>
                <w:sz w:val="28"/>
                <w:szCs w:val="28"/>
              </w:rPr>
            </w:pPr>
            <w:r>
              <w:rPr>
                <w:rFonts w:hint="default" w:ascii="Times New Roman" w:hAnsi="Times New Roman" w:cs="Times New Roman"/>
                <w:sz w:val="28"/>
                <w:szCs w:val="28"/>
              </w:rPr>
              <w:t>var</w:t>
            </w:r>
          </w:p>
        </w:tc>
        <w:tc>
          <w:tcPr>
            <w:tcW w:w="1188" w:type="dxa"/>
          </w:tcPr>
          <w:p>
            <w:pPr>
              <w:pStyle w:val="13"/>
              <w:spacing w:before="30"/>
              <w:ind w:left="202"/>
              <w:rPr>
                <w:rFonts w:hint="default" w:ascii="Times New Roman" w:hAnsi="Times New Roman" w:cs="Times New Roman"/>
                <w:sz w:val="28"/>
                <w:szCs w:val="28"/>
              </w:rPr>
            </w:pPr>
            <w:r>
              <w:rPr>
                <w:rFonts w:hint="default" w:ascii="Times New Roman" w:hAnsi="Times New Roman" w:cs="Times New Roman"/>
                <w:sz w:val="28"/>
                <w:szCs w:val="28"/>
              </w:rPr>
              <w:t>i,j</w:t>
            </w:r>
          </w:p>
        </w:tc>
        <w:tc>
          <w:tcPr>
            <w:tcW w:w="5442" w:type="dxa"/>
            <w:tcBorders>
              <w:right w:val="single" w:color="000000" w:sz="4" w:space="0"/>
            </w:tcBorders>
          </w:tcPr>
          <w:p>
            <w:pPr>
              <w:pStyle w:val="13"/>
              <w:spacing w:before="30"/>
              <w:ind w:left="334"/>
              <w:rPr>
                <w:rFonts w:hint="default" w:ascii="Times New Roman" w:hAnsi="Times New Roman" w:cs="Times New Roman"/>
                <w:sz w:val="28"/>
                <w:szCs w:val="28"/>
              </w:rPr>
            </w:pPr>
            <w:r>
              <w:rPr>
                <w:rFonts w:hint="default" w:ascii="Times New Roman" w:hAnsi="Times New Roman" w:cs="Times New Roman"/>
                <w:sz w:val="28"/>
                <w:szCs w:val="28"/>
              </w:rPr>
              <w:t>:longint;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10" w:hRule="atLeast"/>
        </w:trPr>
        <w:tc>
          <w:tcPr>
            <w:tcW w:w="971" w:type="dxa"/>
            <w:tcBorders>
              <w:left w:val="single" w:color="000000" w:sz="4" w:space="0"/>
            </w:tcBorders>
          </w:tcPr>
          <w:p>
            <w:pPr>
              <w:pStyle w:val="13"/>
              <w:rPr>
                <w:rFonts w:hint="default" w:ascii="Times New Roman" w:hAnsi="Times New Roman" w:cs="Times New Roman"/>
                <w:sz w:val="28"/>
                <w:szCs w:val="28"/>
              </w:rPr>
            </w:pPr>
          </w:p>
        </w:tc>
        <w:tc>
          <w:tcPr>
            <w:tcW w:w="1188" w:type="dxa"/>
          </w:tcPr>
          <w:p>
            <w:pPr>
              <w:pStyle w:val="13"/>
              <w:spacing w:before="30"/>
              <w:ind w:left="202"/>
              <w:rPr>
                <w:rFonts w:hint="default" w:ascii="Times New Roman" w:hAnsi="Times New Roman" w:cs="Times New Roman"/>
                <w:sz w:val="28"/>
                <w:szCs w:val="28"/>
              </w:rPr>
            </w:pPr>
            <w:r>
              <w:rPr>
                <w:rFonts w:hint="default" w:ascii="Times New Roman" w:hAnsi="Times New Roman" w:cs="Times New Roman"/>
                <w:sz w:val="28"/>
                <w:szCs w:val="28"/>
              </w:rPr>
              <w:t>Prime</w:t>
            </w:r>
          </w:p>
        </w:tc>
        <w:tc>
          <w:tcPr>
            <w:tcW w:w="5442" w:type="dxa"/>
            <w:tcBorders>
              <w:right w:val="single" w:color="000000" w:sz="4" w:space="0"/>
            </w:tcBorders>
          </w:tcPr>
          <w:p>
            <w:pPr>
              <w:pStyle w:val="13"/>
              <w:spacing w:before="30"/>
              <w:ind w:left="334"/>
              <w:rPr>
                <w:rFonts w:hint="default" w:ascii="Times New Roman" w:hAnsi="Times New Roman" w:cs="Times New Roman"/>
                <w:sz w:val="28"/>
                <w:szCs w:val="28"/>
              </w:rPr>
            </w:pPr>
            <w:r>
              <w:rPr>
                <w:rFonts w:hint="default" w:ascii="Times New Roman" w:hAnsi="Times New Roman" w:cs="Times New Roman"/>
                <w:sz w:val="28"/>
                <w:szCs w:val="28"/>
              </w:rPr>
              <w:t>:array [1..MAX] of byte;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93" w:hRule="atLeast"/>
        </w:trPr>
        <w:tc>
          <w:tcPr>
            <w:tcW w:w="971" w:type="dxa"/>
            <w:tcBorders>
              <w:left w:val="single" w:color="000000" w:sz="4" w:space="0"/>
              <w:bottom w:val="single" w:color="000000" w:sz="4" w:space="0"/>
            </w:tcBorders>
          </w:tcPr>
          <w:p>
            <w:pPr>
              <w:pStyle w:val="13"/>
              <w:spacing w:before="31" w:line="242" w:lineRule="exact"/>
              <w:ind w:left="112"/>
              <w:rPr>
                <w:rFonts w:hint="default" w:ascii="Times New Roman" w:hAnsi="Times New Roman" w:cs="Times New Roman"/>
                <w:sz w:val="28"/>
                <w:szCs w:val="28"/>
              </w:rPr>
            </w:pPr>
            <w:r>
              <w:rPr>
                <w:rFonts w:hint="default" w:ascii="Times New Roman" w:hAnsi="Times New Roman" w:cs="Times New Roman"/>
                <w:sz w:val="28"/>
                <w:szCs w:val="28"/>
              </w:rPr>
              <w:t>begin</w:t>
            </w:r>
          </w:p>
        </w:tc>
        <w:tc>
          <w:tcPr>
            <w:tcW w:w="1188" w:type="dxa"/>
            <w:tcBorders>
              <w:bottom w:val="single" w:color="000000" w:sz="4" w:space="0"/>
            </w:tcBorders>
          </w:tcPr>
          <w:p>
            <w:pPr>
              <w:pStyle w:val="13"/>
              <w:rPr>
                <w:rFonts w:hint="default" w:ascii="Times New Roman" w:hAnsi="Times New Roman" w:cs="Times New Roman"/>
                <w:sz w:val="28"/>
                <w:szCs w:val="28"/>
              </w:rPr>
            </w:pPr>
          </w:p>
        </w:tc>
        <w:tc>
          <w:tcPr>
            <w:tcW w:w="5442" w:type="dxa"/>
            <w:tcBorders>
              <w:bottom w:val="single" w:color="000000" w:sz="4" w:space="0"/>
              <w:right w:val="single" w:color="000000" w:sz="4" w:space="0"/>
            </w:tcBorders>
          </w:tcPr>
          <w:p>
            <w:pPr>
              <w:pStyle w:val="13"/>
              <w:rPr>
                <w:rFonts w:hint="default" w:ascii="Times New Roman" w:hAnsi="Times New Roman" w:cs="Times New Roman"/>
                <w:sz w:val="28"/>
                <w:szCs w:val="28"/>
              </w:rPr>
            </w:pPr>
          </w:p>
        </w:tc>
      </w:tr>
    </w:tbl>
    <w:p>
      <w:pPr>
        <w:spacing w:after="0"/>
        <w:rPr>
          <w:rFonts w:hint="default" w:ascii="Times New Roman" w:hAnsi="Times New Roman" w:cs="Times New Roman"/>
          <w:sz w:val="28"/>
          <w:szCs w:val="28"/>
        </w:rPr>
        <w:sectPr>
          <w:pgSz w:w="11900" w:h="16840"/>
          <w:pgMar w:top="1600" w:right="1680" w:bottom="2400" w:left="1680" w:header="0" w:footer="2216"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5" w:after="1"/>
        <w:rPr>
          <w:rFonts w:hint="default" w:ascii="Times New Roman" w:hAnsi="Times New Roman" w:cs="Times New Roman"/>
          <w:sz w:val="28"/>
          <w:szCs w:val="28"/>
        </w:rPr>
      </w:pPr>
    </w:p>
    <w:p>
      <w:pPr>
        <w:pStyle w:val="7"/>
        <w:ind w:left="748"/>
        <w:rPr>
          <w:rFonts w:hint="default" w:ascii="Times New Roman" w:hAnsi="Times New Roman" w:cs="Times New Roman"/>
          <w:sz w:val="28"/>
          <w:szCs w:val="28"/>
        </w:rPr>
      </w:pPr>
      <w:r>
        <w:rPr>
          <w:rFonts w:hint="default" w:ascii="Times New Roman" w:hAnsi="Times New Roman" w:cs="Times New Roman"/>
          <w:sz w:val="28"/>
          <w:szCs w:val="28"/>
        </w:rPr>
        <w:pict>
          <v:shape id="_x0000_s1086" o:spid="_x0000_s1086" o:spt="202" type="#_x0000_t202" style="height:216pt;width:380.05pt;" filled="f" stroked="t" coordsize="21600,21600">
            <v:path/>
            <v:fill on="f" focussize="0,0"/>
            <v:stroke weight="0.480236220472441pt" color="#000000"/>
            <v:imagedata o:title=""/>
            <o:lock v:ext="edit"/>
            <v:textbox inset="0mm,0mm,0mm,0mm">
              <w:txbxContent>
                <w:p>
                  <w:pPr>
                    <w:spacing w:before="25" w:line="297" w:lineRule="auto"/>
                    <w:ind w:left="767" w:right="2579" w:firstLine="0"/>
                    <w:jc w:val="left"/>
                    <w:rPr>
                      <w:rFonts w:ascii="Courier New"/>
                      <w:sz w:val="22"/>
                    </w:rPr>
                  </w:pPr>
                  <w:r>
                    <w:rPr>
                      <w:rFonts w:ascii="Courier New"/>
                      <w:sz w:val="22"/>
                    </w:rPr>
                    <w:t>fillchar(Prime,sizeof(Prime),0); for i:=2 to trunc(sqrt(N)) do</w:t>
                  </w:r>
                </w:p>
                <w:p>
                  <w:pPr>
                    <w:spacing w:before="1" w:line="295" w:lineRule="auto"/>
                    <w:ind w:left="1295" w:right="4164" w:hanging="264"/>
                    <w:jc w:val="left"/>
                    <w:rPr>
                      <w:rFonts w:ascii="Courier New"/>
                      <w:sz w:val="22"/>
                    </w:rPr>
                  </w:pPr>
                  <w:r>
                    <w:rPr>
                      <w:rFonts w:ascii="Courier New"/>
                      <w:sz w:val="22"/>
                    </w:rPr>
                    <w:t>if Prime[i]=0 then begin</w:t>
                  </w:r>
                </w:p>
                <w:p>
                  <w:pPr>
                    <w:spacing w:before="4" w:line="297" w:lineRule="auto"/>
                    <w:ind w:left="1955" w:right="3917" w:firstLine="0"/>
                    <w:jc w:val="left"/>
                    <w:rPr>
                      <w:rFonts w:ascii="Courier New"/>
                      <w:sz w:val="22"/>
                    </w:rPr>
                  </w:pPr>
                  <w:r>
                    <w:rPr>
                      <w:rFonts w:ascii="Courier New"/>
                      <w:sz w:val="22"/>
                    </w:rPr>
                    <w:t>j:=i*i;  while j&lt;=N</w:t>
                  </w:r>
                  <w:r>
                    <w:rPr>
                      <w:rFonts w:ascii="Courier New"/>
                      <w:spacing w:val="-4"/>
                      <w:sz w:val="22"/>
                    </w:rPr>
                    <w:t xml:space="preserve"> </w:t>
                  </w:r>
                  <w:r>
                    <w:rPr>
                      <w:rFonts w:ascii="Courier New"/>
                      <w:spacing w:val="-7"/>
                      <w:sz w:val="22"/>
                    </w:rPr>
                    <w:t>do</w:t>
                  </w:r>
                </w:p>
                <w:p>
                  <w:pPr>
                    <w:spacing w:before="1"/>
                    <w:ind w:left="2219" w:right="0" w:firstLine="0"/>
                    <w:jc w:val="left"/>
                    <w:rPr>
                      <w:rFonts w:ascii="Courier New"/>
                      <w:sz w:val="22"/>
                    </w:rPr>
                  </w:pPr>
                  <w:r>
                    <w:rPr>
                      <w:rFonts w:ascii="Courier New"/>
                      <w:sz w:val="22"/>
                    </w:rPr>
                    <w:t>begin</w:t>
                  </w:r>
                </w:p>
                <w:p>
                  <w:pPr>
                    <w:spacing w:before="61" w:line="297" w:lineRule="auto"/>
                    <w:ind w:left="2747" w:right="3240" w:firstLine="0"/>
                    <w:jc w:val="left"/>
                    <w:rPr>
                      <w:rFonts w:ascii="Courier New"/>
                      <w:sz w:val="22"/>
                    </w:rPr>
                  </w:pPr>
                  <w:r>
                    <w:rPr>
                      <w:rFonts w:ascii="Courier New"/>
                      <w:sz w:val="22"/>
                    </w:rPr>
                    <w:t>Prime[j]:=1; j:=j+i;</w:t>
                  </w:r>
                </w:p>
                <w:p>
                  <w:pPr>
                    <w:spacing w:before="0" w:line="248" w:lineRule="exact"/>
                    <w:ind w:left="2219" w:right="0" w:firstLine="0"/>
                    <w:jc w:val="left"/>
                    <w:rPr>
                      <w:rFonts w:ascii="Courier New"/>
                      <w:sz w:val="22"/>
                    </w:rPr>
                  </w:pPr>
                  <w:r>
                    <w:rPr>
                      <w:rFonts w:ascii="Courier New"/>
                      <w:sz w:val="22"/>
                    </w:rPr>
                    <w:t>end;</w:t>
                  </w:r>
                </w:p>
                <w:p>
                  <w:pPr>
                    <w:spacing w:before="60"/>
                    <w:ind w:left="1295" w:right="0" w:firstLine="0"/>
                    <w:jc w:val="left"/>
                    <w:rPr>
                      <w:rFonts w:ascii="Courier New"/>
                      <w:sz w:val="22"/>
                    </w:rPr>
                  </w:pPr>
                  <w:r>
                    <w:rPr>
                      <w:rFonts w:ascii="Courier New"/>
                      <w:sz w:val="22"/>
                    </w:rPr>
                    <w:t>end;</w:t>
                  </w:r>
                </w:p>
                <w:p>
                  <w:pPr>
                    <w:spacing w:before="60"/>
                    <w:ind w:left="767" w:right="0" w:firstLine="0"/>
                    <w:jc w:val="left"/>
                    <w:rPr>
                      <w:rFonts w:ascii="Courier New"/>
                      <w:sz w:val="22"/>
                    </w:rPr>
                  </w:pPr>
                  <w:r>
                    <w:rPr>
                      <w:rFonts w:ascii="Courier New"/>
                      <w:sz w:val="22"/>
                    </w:rPr>
                    <w:t>for i:=2 to N do</w:t>
                  </w:r>
                </w:p>
                <w:p>
                  <w:pPr>
                    <w:spacing w:before="61"/>
                    <w:ind w:left="1031" w:right="0" w:firstLine="0"/>
                    <w:jc w:val="left"/>
                    <w:rPr>
                      <w:rFonts w:ascii="Courier New"/>
                      <w:sz w:val="22"/>
                    </w:rPr>
                  </w:pPr>
                  <w:r>
                    <w:rPr>
                      <w:rFonts w:ascii="Courier New"/>
                      <w:sz w:val="22"/>
                    </w:rPr>
                    <w:t>if Prime[i]=0 then writeln(i);</w:t>
                  </w:r>
                </w:p>
                <w:p>
                  <w:pPr>
                    <w:spacing w:before="63"/>
                    <w:ind w:left="107" w:right="0" w:firstLine="0"/>
                    <w:jc w:val="left"/>
                    <w:rPr>
                      <w:rFonts w:ascii="Courier New"/>
                      <w:sz w:val="22"/>
                    </w:rPr>
                  </w:pPr>
                  <w:bookmarkStart w:id="51" w:name="Ước số, bội số"/>
                  <w:bookmarkEnd w:id="51"/>
                  <w:r>
                    <w:rPr>
                      <w:rFonts w:ascii="Courier New"/>
                      <w:sz w:val="22"/>
                    </w:rPr>
                    <w:t>end;</w:t>
                  </w:r>
                </w:p>
              </w:txbxContent>
            </v:textbox>
            <w10:wrap type="none"/>
            <w10:anchorlock/>
          </v:shape>
        </w:pict>
      </w:r>
    </w:p>
    <w:p>
      <w:pPr>
        <w:pStyle w:val="7"/>
        <w:spacing w:before="4"/>
        <w:rPr>
          <w:rFonts w:hint="default" w:ascii="Times New Roman" w:hAnsi="Times New Roman" w:cs="Times New Roman"/>
          <w:sz w:val="28"/>
          <w:szCs w:val="28"/>
        </w:rPr>
      </w:pPr>
    </w:p>
    <w:p>
      <w:pPr>
        <w:pStyle w:val="3"/>
        <w:numPr>
          <w:ilvl w:val="0"/>
          <w:numId w:val="5"/>
        </w:numPr>
        <w:tabs>
          <w:tab w:val="left" w:pos="620"/>
        </w:tabs>
        <w:spacing w:before="92" w:after="0" w:line="240" w:lineRule="auto"/>
        <w:ind w:left="619" w:right="0" w:hanging="316"/>
        <w:jc w:val="left"/>
        <w:rPr>
          <w:rFonts w:hint="default" w:ascii="Times New Roman" w:hAnsi="Times New Roman" w:cs="Times New Roman"/>
          <w:sz w:val="28"/>
          <w:szCs w:val="28"/>
        </w:rPr>
      </w:pPr>
      <w:bookmarkStart w:id="9" w:name="_TOC_250008"/>
      <w:r>
        <w:rPr>
          <w:rFonts w:hint="default" w:ascii="Times New Roman" w:hAnsi="Times New Roman" w:cs="Times New Roman"/>
          <w:w w:val="110"/>
          <w:sz w:val="28"/>
          <w:szCs w:val="28"/>
        </w:rPr>
        <w:t>Ước số, bội</w:t>
      </w:r>
      <w:r>
        <w:rPr>
          <w:rFonts w:hint="default" w:ascii="Times New Roman" w:hAnsi="Times New Roman" w:cs="Times New Roman"/>
          <w:spacing w:val="-22"/>
          <w:w w:val="110"/>
          <w:sz w:val="28"/>
          <w:szCs w:val="28"/>
        </w:rPr>
        <w:t xml:space="preserve"> </w:t>
      </w:r>
      <w:bookmarkEnd w:id="9"/>
      <w:r>
        <w:rPr>
          <w:rFonts w:hint="default" w:ascii="Times New Roman" w:hAnsi="Times New Roman" w:cs="Times New Roman"/>
          <w:w w:val="110"/>
          <w:sz w:val="28"/>
          <w:szCs w:val="28"/>
        </w:rPr>
        <w:t>số</w:t>
      </w:r>
    </w:p>
    <w:p>
      <w:pPr>
        <w:pStyle w:val="4"/>
        <w:numPr>
          <w:ilvl w:val="1"/>
          <w:numId w:val="5"/>
        </w:numPr>
        <w:tabs>
          <w:tab w:val="left" w:pos="759"/>
        </w:tabs>
        <w:spacing w:before="182" w:after="0" w:line="240" w:lineRule="auto"/>
        <w:ind w:left="758" w:right="0" w:hanging="455"/>
        <w:jc w:val="left"/>
        <w:rPr>
          <w:rFonts w:hint="default" w:ascii="Times New Roman" w:hAnsi="Times New Roman" w:cs="Times New Roman"/>
          <w:sz w:val="28"/>
          <w:szCs w:val="28"/>
        </w:rPr>
      </w:pPr>
      <w:r>
        <w:rPr>
          <w:rFonts w:hint="default" w:ascii="Times New Roman" w:hAnsi="Times New Roman" w:cs="Times New Roman"/>
          <w:w w:val="105"/>
          <w:sz w:val="28"/>
          <w:szCs w:val="28"/>
        </w:rPr>
        <w:t>Số các ước số của một</w:t>
      </w:r>
      <w:r>
        <w:rPr>
          <w:rFonts w:hint="default" w:ascii="Times New Roman" w:hAnsi="Times New Roman" w:cs="Times New Roman"/>
          <w:spacing w:val="-18"/>
          <w:w w:val="105"/>
          <w:sz w:val="28"/>
          <w:szCs w:val="28"/>
        </w:rPr>
        <w:t xml:space="preserve"> </w:t>
      </w:r>
      <w:r>
        <w:rPr>
          <w:rFonts w:hint="default" w:ascii="Times New Roman" w:hAnsi="Times New Roman" w:cs="Times New Roman"/>
          <w:w w:val="105"/>
          <w:sz w:val="28"/>
          <w:szCs w:val="28"/>
        </w:rPr>
        <w:t>số</w:t>
      </w:r>
    </w:p>
    <w:p>
      <w:pPr>
        <w:pStyle w:val="7"/>
        <w:spacing w:before="119"/>
        <w:ind w:left="304"/>
        <w:rPr>
          <w:rFonts w:hint="default" w:ascii="Times New Roman" w:hAnsi="Times New Roman" w:cs="Times New Roman"/>
          <w:sz w:val="28"/>
          <w:szCs w:val="28"/>
        </w:rPr>
      </w:pPr>
      <w:r>
        <w:rPr>
          <w:rFonts w:hint="default" w:ascii="Times New Roman" w:hAnsi="Times New Roman" w:cs="Times New Roman"/>
          <w:sz w:val="28"/>
          <w:szCs w:val="28"/>
        </w:rPr>
        <w:t xml:space="preserve">Giả sử N </w:t>
      </w:r>
      <w:r>
        <w:rPr>
          <w:rFonts w:hint="default" w:cs="Times New Roman"/>
          <w:sz w:val="28"/>
          <w:szCs w:val="28"/>
          <w:lang w:val="en-US"/>
        </w:rPr>
        <w:t>đ</w:t>
      </w:r>
      <w:r>
        <w:rPr>
          <w:rFonts w:hint="default" w:ascii="Times New Roman" w:hAnsi="Times New Roman" w:cs="Times New Roman"/>
          <w:sz w:val="28"/>
          <w:szCs w:val="28"/>
        </w:rPr>
        <w:t>ược phân tích thành thừa số nguyên tố như sau:</w:t>
      </w:r>
    </w:p>
    <w:p>
      <w:pPr>
        <w:pStyle w:val="7"/>
        <w:spacing w:before="116"/>
        <w:ind w:left="301" w:right="304"/>
        <w:jc w:val="center"/>
        <w:rPr>
          <w:rFonts w:hint="default" w:ascii="Times New Roman" w:hAnsi="Times New Roman" w:cs="Times New Roman"/>
          <w:sz w:val="28"/>
          <w:szCs w:val="28"/>
        </w:rPr>
      </w:pPr>
      <w:r>
        <w:rPr>
          <w:rFonts w:hint="default" w:ascii="Times New Roman" w:hAnsi="Times New Roman" w:cs="Times New Roman"/>
          <w:w w:val="110"/>
          <w:sz w:val="28"/>
          <w:szCs w:val="28"/>
        </w:rPr>
        <w:t>N = a</w:t>
      </w:r>
      <w:r>
        <w:rPr>
          <w:rFonts w:hint="default" w:ascii="Times New Roman" w:hAnsi="Times New Roman" w:cs="Times New Roman"/>
          <w:w w:val="110"/>
          <w:sz w:val="28"/>
          <w:szCs w:val="28"/>
          <w:vertAlign w:val="superscript"/>
        </w:rPr>
        <w:t>i</w:t>
      </w:r>
      <w:r>
        <w:rPr>
          <w:rFonts w:hint="default" w:ascii="Times New Roman" w:hAnsi="Times New Roman" w:cs="Times New Roman"/>
          <w:w w:val="110"/>
          <w:sz w:val="28"/>
          <w:szCs w:val="28"/>
          <w:vertAlign w:val="baseline"/>
        </w:rPr>
        <w:t xml:space="preserve"> × b</w:t>
      </w:r>
      <w:r>
        <w:rPr>
          <w:rFonts w:hint="default" w:ascii="Times New Roman" w:hAnsi="Times New Roman" w:cs="Times New Roman"/>
          <w:w w:val="110"/>
          <w:sz w:val="28"/>
          <w:szCs w:val="28"/>
          <w:vertAlign w:val="superscript"/>
        </w:rPr>
        <w:t>j</w:t>
      </w:r>
      <w:r>
        <w:rPr>
          <w:rFonts w:hint="default" w:ascii="Times New Roman" w:hAnsi="Times New Roman" w:cs="Times New Roman"/>
          <w:w w:val="110"/>
          <w:sz w:val="28"/>
          <w:szCs w:val="28"/>
          <w:vertAlign w:val="baseline"/>
        </w:rPr>
        <w:t xml:space="preserve"> × … × c</w:t>
      </w:r>
      <w:r>
        <w:rPr>
          <w:rFonts w:hint="default" w:ascii="Times New Roman" w:hAnsi="Times New Roman" w:cs="Times New Roman"/>
          <w:w w:val="110"/>
          <w:sz w:val="28"/>
          <w:szCs w:val="28"/>
          <w:vertAlign w:val="superscript"/>
        </w:rPr>
        <w:t>k</w:t>
      </w:r>
    </w:p>
    <w:p>
      <w:pPr>
        <w:pStyle w:val="7"/>
        <w:spacing w:before="141"/>
        <w:ind w:left="304"/>
        <w:rPr>
          <w:rFonts w:hint="default" w:ascii="Times New Roman" w:hAnsi="Times New Roman" w:cs="Times New Roman"/>
          <w:sz w:val="28"/>
          <w:szCs w:val="28"/>
        </w:rPr>
      </w:pPr>
      <w:r>
        <w:rPr>
          <w:rFonts w:hint="default" w:ascii="Times New Roman" w:hAnsi="Times New Roman" w:cs="Times New Roman"/>
          <w:sz w:val="28"/>
          <w:szCs w:val="28"/>
        </w:rPr>
        <w:t>Ước số của N có dạng: a</w:t>
      </w:r>
      <w:r>
        <w:rPr>
          <w:rFonts w:hint="default" w:ascii="Times New Roman" w:hAnsi="Times New Roman" w:cs="Times New Roman"/>
          <w:sz w:val="28"/>
          <w:szCs w:val="28"/>
          <w:vertAlign w:val="superscript"/>
        </w:rPr>
        <w:t>p</w:t>
      </w:r>
      <w:r>
        <w:rPr>
          <w:rFonts w:hint="default" w:ascii="Times New Roman" w:hAnsi="Times New Roman" w:cs="Times New Roman"/>
          <w:sz w:val="28"/>
          <w:szCs w:val="28"/>
          <w:vertAlign w:val="baseline"/>
        </w:rPr>
        <w:t xml:space="preserve"> × b</w:t>
      </w:r>
      <w:r>
        <w:rPr>
          <w:rFonts w:hint="default" w:ascii="Times New Roman" w:hAnsi="Times New Roman" w:cs="Times New Roman"/>
          <w:sz w:val="28"/>
          <w:szCs w:val="28"/>
          <w:vertAlign w:val="superscript"/>
        </w:rPr>
        <w:t>q</w:t>
      </w:r>
      <w:r>
        <w:rPr>
          <w:rFonts w:hint="default" w:ascii="Times New Roman" w:hAnsi="Times New Roman" w:cs="Times New Roman"/>
          <w:sz w:val="28"/>
          <w:szCs w:val="28"/>
          <w:vertAlign w:val="baseline"/>
        </w:rPr>
        <w:t xml:space="preserve"> × … × c</w:t>
      </w:r>
      <w:r>
        <w:rPr>
          <w:rFonts w:hint="default" w:ascii="Times New Roman" w:hAnsi="Times New Roman" w:cs="Times New Roman"/>
          <w:sz w:val="28"/>
          <w:szCs w:val="28"/>
          <w:vertAlign w:val="superscript"/>
        </w:rPr>
        <w:t>r</w:t>
      </w:r>
      <w:r>
        <w:rPr>
          <w:rFonts w:hint="default" w:ascii="Times New Roman" w:hAnsi="Times New Roman" w:cs="Times New Roman"/>
          <w:sz w:val="28"/>
          <w:szCs w:val="28"/>
          <w:vertAlign w:val="baseline"/>
        </w:rPr>
        <w:t xml:space="preserve"> trong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ó</w:t>
      </w:r>
    </w:p>
    <w:p>
      <w:pPr>
        <w:pStyle w:val="7"/>
        <w:spacing w:before="92"/>
        <w:ind w:left="308" w:right="304"/>
        <w:jc w:val="center"/>
        <w:rPr>
          <w:rFonts w:hint="default" w:ascii="Times New Roman" w:hAnsi="Times New Roman" w:cs="Times New Roman"/>
          <w:sz w:val="28"/>
          <w:szCs w:val="28"/>
        </w:rPr>
      </w:pPr>
      <w:r>
        <w:rPr>
          <w:rFonts w:hint="default" w:ascii="Times New Roman" w:hAnsi="Times New Roman" w:cs="Times New Roman"/>
          <w:w w:val="105"/>
          <w:sz w:val="28"/>
          <w:szCs w:val="28"/>
        </w:rPr>
        <w:t>0≤ e ≤ i, 0 ≤ q ≤ j, … , 0 ≤ r ≤ k.</w:t>
      </w:r>
    </w:p>
    <w:p>
      <w:pPr>
        <w:pStyle w:val="7"/>
        <w:spacing w:before="87"/>
        <w:ind w:left="304"/>
        <w:rPr>
          <w:rFonts w:hint="default" w:ascii="Times New Roman" w:hAnsi="Times New Roman" w:cs="Times New Roman"/>
          <w:sz w:val="28"/>
          <w:szCs w:val="28"/>
        </w:rPr>
      </w:pPr>
      <w:r>
        <w:rPr>
          <w:rFonts w:hint="default" w:ascii="Times New Roman" w:hAnsi="Times New Roman" w:cs="Times New Roman"/>
          <w:w w:val="105"/>
          <w:sz w:val="28"/>
          <w:szCs w:val="28"/>
        </w:rPr>
        <w:t xml:space="preserve">Do </w:t>
      </w:r>
      <w:r>
        <w:rPr>
          <w:rFonts w:hint="default" w:cs="Times New Roman"/>
          <w:w w:val="105"/>
          <w:sz w:val="28"/>
          <w:szCs w:val="28"/>
          <w:lang w:val="en-US"/>
        </w:rPr>
        <w:t>đ</w:t>
      </w:r>
      <w:r>
        <w:rPr>
          <w:rFonts w:hint="default" w:ascii="Times New Roman" w:hAnsi="Times New Roman" w:cs="Times New Roman"/>
          <w:w w:val="105"/>
          <w:sz w:val="28"/>
          <w:szCs w:val="28"/>
        </w:rPr>
        <w:t xml:space="preserve">ó, số các ước số của N là </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i + 1</w:t>
      </w:r>
      <w:r>
        <w:rPr>
          <w:rFonts w:hint="default" w:ascii="Times New Roman" w:hAnsi="Times New Roman" w:cs="Times New Roman"/>
          <w:w w:val="105"/>
          <w:position w:val="1"/>
          <w:sz w:val="28"/>
          <w:szCs w:val="28"/>
        </w:rPr>
        <w:t xml:space="preserve">) </w:t>
      </w:r>
      <w:r>
        <w:rPr>
          <w:rFonts w:hint="default" w:ascii="Times New Roman" w:hAnsi="Times New Roman" w:cs="Times New Roman"/>
          <w:w w:val="105"/>
          <w:sz w:val="28"/>
          <w:szCs w:val="28"/>
        </w:rPr>
        <w:t xml:space="preserve">× </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j + 1</w:t>
      </w:r>
      <w:r>
        <w:rPr>
          <w:rFonts w:hint="default" w:ascii="Times New Roman" w:hAnsi="Times New Roman" w:cs="Times New Roman"/>
          <w:w w:val="105"/>
          <w:position w:val="1"/>
          <w:sz w:val="28"/>
          <w:szCs w:val="28"/>
        </w:rPr>
        <w:t xml:space="preserve">) </w:t>
      </w:r>
      <w:r>
        <w:rPr>
          <w:rFonts w:hint="default" w:ascii="Times New Roman" w:hAnsi="Times New Roman" w:cs="Times New Roman"/>
          <w:w w:val="105"/>
          <w:sz w:val="28"/>
          <w:szCs w:val="28"/>
        </w:rPr>
        <w:t>× … × (k + 1).</w:t>
      </w:r>
    </w:p>
    <w:p>
      <w:pPr>
        <w:pStyle w:val="7"/>
        <w:spacing w:before="96"/>
        <w:ind w:left="304"/>
        <w:rPr>
          <w:rFonts w:hint="default" w:ascii="Times New Roman" w:hAnsi="Times New Roman" w:cs="Times New Roman"/>
          <w:sz w:val="28"/>
          <w:szCs w:val="28"/>
        </w:rPr>
      </w:pPr>
      <w:r>
        <w:rPr>
          <w:rFonts w:hint="default" w:ascii="Times New Roman" w:hAnsi="Times New Roman" w:cs="Times New Roman"/>
          <w:w w:val="110"/>
          <w:sz w:val="28"/>
          <w:szCs w:val="28"/>
        </w:rPr>
        <w:t>Ví dụ:</w:t>
      </w:r>
    </w:p>
    <w:p>
      <w:pPr>
        <w:pStyle w:val="7"/>
        <w:spacing w:before="83"/>
        <w:ind w:left="304"/>
        <w:rPr>
          <w:rFonts w:hint="default" w:ascii="Times New Roman" w:hAnsi="Times New Roman" w:cs="Times New Roman"/>
          <w:sz w:val="28"/>
          <w:szCs w:val="28"/>
        </w:rPr>
      </w:pPr>
      <w:r>
        <w:rPr>
          <w:rFonts w:hint="default" w:ascii="Times New Roman" w:hAnsi="Times New Roman" w:cs="Times New Roman"/>
          <w:w w:val="105"/>
          <w:sz w:val="28"/>
          <w:szCs w:val="28"/>
        </w:rPr>
        <w:t>N = 100 = 2</w:t>
      </w:r>
      <w:r>
        <w:rPr>
          <w:rFonts w:hint="default" w:ascii="Times New Roman" w:hAnsi="Times New Roman" w:cs="Times New Roman"/>
          <w:w w:val="105"/>
          <w:sz w:val="28"/>
          <w:szCs w:val="28"/>
          <w:vertAlign w:val="superscript"/>
        </w:rPr>
        <w:t>2</w:t>
      </w:r>
      <w:r>
        <w:rPr>
          <w:rFonts w:hint="default" w:ascii="Times New Roman" w:hAnsi="Times New Roman" w:cs="Times New Roman"/>
          <w:w w:val="105"/>
          <w:sz w:val="28"/>
          <w:szCs w:val="28"/>
          <w:vertAlign w:val="baseline"/>
        </w:rPr>
        <w:t xml:space="preserve"> × 5</w:t>
      </w:r>
      <w:r>
        <w:rPr>
          <w:rFonts w:hint="default" w:ascii="Times New Roman" w:hAnsi="Times New Roman" w:cs="Times New Roman"/>
          <w:w w:val="105"/>
          <w:sz w:val="28"/>
          <w:szCs w:val="28"/>
          <w:vertAlign w:val="superscript"/>
        </w:rPr>
        <w:t>2</w:t>
      </w:r>
      <w:r>
        <w:rPr>
          <w:rFonts w:hint="default" w:ascii="Times New Roman" w:hAnsi="Times New Roman" w:cs="Times New Roman"/>
          <w:w w:val="105"/>
          <w:sz w:val="28"/>
          <w:szCs w:val="28"/>
          <w:vertAlign w:val="baseline"/>
        </w:rPr>
        <w:t xml:space="preserve"> , số ước số của 100 là: </w:t>
      </w:r>
      <w:r>
        <w:rPr>
          <w:rFonts w:hint="default" w:ascii="Times New Roman" w:hAnsi="Times New Roman" w:cs="Times New Roman"/>
          <w:w w:val="105"/>
          <w:position w:val="1"/>
          <w:sz w:val="28"/>
          <w:szCs w:val="28"/>
          <w:vertAlign w:val="baseline"/>
        </w:rPr>
        <w:t>(</w:t>
      </w:r>
      <w:r>
        <w:rPr>
          <w:rFonts w:hint="default" w:ascii="Times New Roman" w:hAnsi="Times New Roman" w:cs="Times New Roman"/>
          <w:w w:val="105"/>
          <w:sz w:val="28"/>
          <w:szCs w:val="28"/>
          <w:vertAlign w:val="baseline"/>
        </w:rPr>
        <w:t>2 + 1</w:t>
      </w:r>
      <w:r>
        <w:rPr>
          <w:rFonts w:hint="default" w:ascii="Times New Roman" w:hAnsi="Times New Roman" w:cs="Times New Roman"/>
          <w:w w:val="105"/>
          <w:position w:val="1"/>
          <w:sz w:val="28"/>
          <w:szCs w:val="28"/>
          <w:vertAlign w:val="baseline"/>
        </w:rPr>
        <w:t>)(</w:t>
      </w:r>
      <w:r>
        <w:rPr>
          <w:rFonts w:hint="default" w:ascii="Times New Roman" w:hAnsi="Times New Roman" w:cs="Times New Roman"/>
          <w:w w:val="105"/>
          <w:sz w:val="28"/>
          <w:szCs w:val="28"/>
          <w:vertAlign w:val="baseline"/>
        </w:rPr>
        <w:t>2 + 1</w:t>
      </w:r>
      <w:r>
        <w:rPr>
          <w:rFonts w:hint="default" w:ascii="Times New Roman" w:hAnsi="Times New Roman" w:cs="Times New Roman"/>
          <w:w w:val="105"/>
          <w:position w:val="1"/>
          <w:sz w:val="28"/>
          <w:szCs w:val="28"/>
          <w:vertAlign w:val="baseline"/>
        </w:rPr>
        <w:t xml:space="preserve">) </w:t>
      </w:r>
      <w:r>
        <w:rPr>
          <w:rFonts w:hint="default" w:ascii="Times New Roman" w:hAnsi="Times New Roman" w:cs="Times New Roman"/>
          <w:w w:val="105"/>
          <w:sz w:val="28"/>
          <w:szCs w:val="28"/>
          <w:vertAlign w:val="baseline"/>
        </w:rPr>
        <w:t>= 9 ước số (các ước</w:t>
      </w:r>
    </w:p>
    <w:p>
      <w:pPr>
        <w:pStyle w:val="7"/>
        <w:spacing w:before="30"/>
        <w:ind w:left="304"/>
        <w:rPr>
          <w:rFonts w:hint="default" w:ascii="Times New Roman" w:hAnsi="Times New Roman" w:cs="Times New Roman"/>
          <w:sz w:val="28"/>
          <w:szCs w:val="28"/>
        </w:rPr>
      </w:pPr>
      <w:r>
        <w:rPr>
          <w:rFonts w:hint="default" w:ascii="Times New Roman" w:hAnsi="Times New Roman" w:cs="Times New Roman"/>
          <w:sz w:val="28"/>
          <w:szCs w:val="28"/>
        </w:rPr>
        <w:t xml:space="preserve">số </w:t>
      </w:r>
      <w:r>
        <w:rPr>
          <w:rFonts w:hint="default" w:cs="Times New Roman"/>
          <w:sz w:val="28"/>
          <w:szCs w:val="28"/>
          <w:lang w:val="en-US"/>
        </w:rPr>
        <w:t>đ</w:t>
      </w:r>
      <w:r>
        <w:rPr>
          <w:rFonts w:hint="default" w:ascii="Times New Roman" w:hAnsi="Times New Roman" w:cs="Times New Roman"/>
          <w:sz w:val="28"/>
          <w:szCs w:val="28"/>
        </w:rPr>
        <w:t>ó là: 1, 2, 4, 5, 10, 20, 25, 50, 100).</w:t>
      </w:r>
    </w:p>
    <w:p>
      <w:pPr>
        <w:pStyle w:val="7"/>
        <w:spacing w:before="85"/>
        <w:ind w:left="304"/>
        <w:rPr>
          <w:rFonts w:hint="default" w:ascii="Times New Roman" w:hAnsi="Times New Roman" w:cs="Times New Roman"/>
          <w:sz w:val="28"/>
          <w:szCs w:val="28"/>
        </w:rPr>
      </w:pPr>
      <w:r>
        <w:rPr>
          <w:rFonts w:hint="default" w:ascii="Times New Roman" w:hAnsi="Times New Roman" w:cs="Times New Roman"/>
          <w:w w:val="105"/>
          <w:sz w:val="28"/>
          <w:szCs w:val="28"/>
        </w:rPr>
        <w:t>N = 24 =</w:t>
      </w:r>
      <w:r>
        <w:rPr>
          <w:rFonts w:hint="default" w:ascii="Times New Roman" w:hAnsi="Times New Roman" w:cs="Times New Roman"/>
          <w:spacing w:val="55"/>
          <w:w w:val="105"/>
          <w:sz w:val="28"/>
          <w:szCs w:val="28"/>
        </w:rPr>
        <w:t xml:space="preserve"> </w:t>
      </w:r>
      <w:r>
        <w:rPr>
          <w:rFonts w:hint="default" w:ascii="Times New Roman" w:hAnsi="Times New Roman" w:cs="Times New Roman"/>
          <w:w w:val="105"/>
          <w:sz w:val="28"/>
          <w:szCs w:val="28"/>
        </w:rPr>
        <w:t>2</w:t>
      </w:r>
      <w:r>
        <w:rPr>
          <w:rFonts w:hint="default" w:ascii="Times New Roman" w:hAnsi="Times New Roman" w:cs="Times New Roman"/>
          <w:w w:val="105"/>
          <w:sz w:val="28"/>
          <w:szCs w:val="28"/>
          <w:vertAlign w:val="superscript"/>
        </w:rPr>
        <w:t>3</w:t>
      </w:r>
      <w:r>
        <w:rPr>
          <w:rFonts w:hint="default" w:ascii="Times New Roman" w:hAnsi="Times New Roman" w:cs="Times New Roman"/>
          <w:w w:val="105"/>
          <w:sz w:val="28"/>
          <w:szCs w:val="28"/>
          <w:vertAlign w:val="baseline"/>
        </w:rPr>
        <w:t xml:space="preserve"> × 3, số ước số của 24 là: </w:t>
      </w:r>
      <w:r>
        <w:rPr>
          <w:rFonts w:hint="default" w:ascii="Times New Roman" w:hAnsi="Times New Roman" w:cs="Times New Roman"/>
          <w:w w:val="105"/>
          <w:position w:val="1"/>
          <w:sz w:val="28"/>
          <w:szCs w:val="28"/>
          <w:vertAlign w:val="baseline"/>
        </w:rPr>
        <w:t>(</w:t>
      </w:r>
      <w:r>
        <w:rPr>
          <w:rFonts w:hint="default" w:ascii="Times New Roman" w:hAnsi="Times New Roman" w:cs="Times New Roman"/>
          <w:w w:val="105"/>
          <w:sz w:val="28"/>
          <w:szCs w:val="28"/>
          <w:vertAlign w:val="baseline"/>
        </w:rPr>
        <w:t>3 + 1</w:t>
      </w:r>
      <w:r>
        <w:rPr>
          <w:rFonts w:hint="default" w:ascii="Times New Roman" w:hAnsi="Times New Roman" w:cs="Times New Roman"/>
          <w:w w:val="105"/>
          <w:position w:val="1"/>
          <w:sz w:val="28"/>
          <w:szCs w:val="28"/>
          <w:vertAlign w:val="baseline"/>
        </w:rPr>
        <w:t>)(</w:t>
      </w:r>
      <w:r>
        <w:rPr>
          <w:rFonts w:hint="default" w:ascii="Times New Roman" w:hAnsi="Times New Roman" w:cs="Times New Roman"/>
          <w:w w:val="105"/>
          <w:sz w:val="28"/>
          <w:szCs w:val="28"/>
          <w:vertAlign w:val="baseline"/>
        </w:rPr>
        <w:t>1 + 1</w:t>
      </w:r>
      <w:r>
        <w:rPr>
          <w:rFonts w:hint="default" w:ascii="Times New Roman" w:hAnsi="Times New Roman" w:cs="Times New Roman"/>
          <w:w w:val="105"/>
          <w:position w:val="1"/>
          <w:sz w:val="28"/>
          <w:szCs w:val="28"/>
          <w:vertAlign w:val="baseline"/>
        </w:rPr>
        <w:t xml:space="preserve">) </w:t>
      </w:r>
      <w:r>
        <w:rPr>
          <w:rFonts w:hint="default" w:ascii="Times New Roman" w:hAnsi="Times New Roman" w:cs="Times New Roman"/>
          <w:w w:val="105"/>
          <w:sz w:val="28"/>
          <w:szCs w:val="28"/>
          <w:vertAlign w:val="baseline"/>
        </w:rPr>
        <w:t>= 8 ước số (các ước số</w:t>
      </w:r>
    </w:p>
    <w:p>
      <w:pPr>
        <w:pStyle w:val="7"/>
        <w:spacing w:before="31"/>
        <w:ind w:left="304"/>
        <w:rPr>
          <w:rFonts w:hint="default" w:ascii="Times New Roman" w:hAnsi="Times New Roman" w:cs="Times New Roman"/>
          <w:sz w:val="28"/>
          <w:szCs w:val="28"/>
        </w:rPr>
      </w:pPr>
      <w:r>
        <w:rPr>
          <w:rFonts w:hint="default" w:cs="Times New Roman"/>
          <w:sz w:val="28"/>
          <w:szCs w:val="28"/>
          <w:lang w:val="en-US"/>
        </w:rPr>
        <w:t>đ</w:t>
      </w:r>
      <w:r>
        <w:rPr>
          <w:rFonts w:hint="default" w:ascii="Times New Roman" w:hAnsi="Times New Roman" w:cs="Times New Roman"/>
          <w:sz w:val="28"/>
          <w:szCs w:val="28"/>
        </w:rPr>
        <w:t>ó là: 1, 2, 3, 4, 6, 8, 12, 24).</w:t>
      </w:r>
    </w:p>
    <w:p>
      <w:pPr>
        <w:pStyle w:val="4"/>
        <w:numPr>
          <w:ilvl w:val="1"/>
          <w:numId w:val="5"/>
        </w:numPr>
        <w:tabs>
          <w:tab w:val="left" w:pos="759"/>
        </w:tabs>
        <w:spacing w:before="214" w:after="0" w:line="240" w:lineRule="auto"/>
        <w:ind w:left="758" w:right="0" w:hanging="455"/>
        <w:jc w:val="left"/>
        <w:rPr>
          <w:rFonts w:hint="default" w:ascii="Times New Roman" w:hAnsi="Times New Roman" w:cs="Times New Roman"/>
          <w:sz w:val="28"/>
          <w:szCs w:val="28"/>
        </w:rPr>
      </w:pPr>
      <w:r>
        <w:rPr>
          <w:rFonts w:hint="default" w:ascii="Times New Roman" w:hAnsi="Times New Roman" w:cs="Times New Roman"/>
          <w:w w:val="105"/>
          <w:sz w:val="28"/>
          <w:szCs w:val="28"/>
        </w:rPr>
        <w:t>Tổng các ước số của một</w:t>
      </w:r>
      <w:r>
        <w:rPr>
          <w:rFonts w:hint="default" w:ascii="Times New Roman" w:hAnsi="Times New Roman" w:cs="Times New Roman"/>
          <w:spacing w:val="-16"/>
          <w:w w:val="105"/>
          <w:sz w:val="28"/>
          <w:szCs w:val="28"/>
        </w:rPr>
        <w:t xml:space="preserve"> </w:t>
      </w:r>
      <w:r>
        <w:rPr>
          <w:rFonts w:hint="default" w:ascii="Times New Roman" w:hAnsi="Times New Roman" w:cs="Times New Roman"/>
          <w:w w:val="105"/>
          <w:sz w:val="28"/>
          <w:szCs w:val="28"/>
        </w:rPr>
        <w:t>số</w:t>
      </w:r>
    </w:p>
    <w:p>
      <w:pPr>
        <w:pStyle w:val="7"/>
        <w:spacing w:before="139"/>
        <w:ind w:left="301" w:right="304"/>
        <w:jc w:val="center"/>
        <w:rPr>
          <w:rFonts w:hint="default" w:ascii="Times New Roman" w:hAnsi="Times New Roman" w:cs="Times New Roman"/>
          <w:sz w:val="28"/>
          <w:szCs w:val="28"/>
        </w:rPr>
      </w:pPr>
      <w:r>
        <w:rPr>
          <w:rFonts w:hint="default" w:ascii="Times New Roman" w:hAnsi="Times New Roman" w:cs="Times New Roman"/>
          <w:w w:val="110"/>
          <w:sz w:val="28"/>
          <w:szCs w:val="28"/>
        </w:rPr>
        <w:t>N = a</w:t>
      </w:r>
      <w:r>
        <w:rPr>
          <w:rFonts w:hint="default" w:ascii="Times New Roman" w:hAnsi="Times New Roman" w:cs="Times New Roman"/>
          <w:w w:val="110"/>
          <w:sz w:val="28"/>
          <w:szCs w:val="28"/>
          <w:vertAlign w:val="superscript"/>
        </w:rPr>
        <w:t>i</w:t>
      </w:r>
      <w:r>
        <w:rPr>
          <w:rFonts w:hint="default" w:ascii="Times New Roman" w:hAnsi="Times New Roman" w:cs="Times New Roman"/>
          <w:w w:val="110"/>
          <w:sz w:val="28"/>
          <w:szCs w:val="28"/>
          <w:vertAlign w:val="baseline"/>
        </w:rPr>
        <w:t xml:space="preserve"> × b</w:t>
      </w:r>
      <w:r>
        <w:rPr>
          <w:rFonts w:hint="default" w:ascii="Times New Roman" w:hAnsi="Times New Roman" w:cs="Times New Roman"/>
          <w:w w:val="110"/>
          <w:sz w:val="28"/>
          <w:szCs w:val="28"/>
          <w:vertAlign w:val="superscript"/>
        </w:rPr>
        <w:t>j</w:t>
      </w:r>
      <w:r>
        <w:rPr>
          <w:rFonts w:hint="default" w:ascii="Times New Roman" w:hAnsi="Times New Roman" w:cs="Times New Roman"/>
          <w:w w:val="110"/>
          <w:sz w:val="28"/>
          <w:szCs w:val="28"/>
          <w:vertAlign w:val="baseline"/>
        </w:rPr>
        <w:t xml:space="preserve"> × … × c</w:t>
      </w:r>
      <w:r>
        <w:rPr>
          <w:rFonts w:hint="default" w:ascii="Times New Roman" w:hAnsi="Times New Roman" w:cs="Times New Roman"/>
          <w:w w:val="110"/>
          <w:sz w:val="28"/>
          <w:szCs w:val="28"/>
          <w:vertAlign w:val="superscript"/>
        </w:rPr>
        <w:t>k</w:t>
      </w:r>
    </w:p>
    <w:p>
      <w:pPr>
        <w:pStyle w:val="7"/>
        <w:spacing w:before="158"/>
        <w:ind w:left="304"/>
        <w:rPr>
          <w:rFonts w:hint="default" w:ascii="Times New Roman" w:hAnsi="Times New Roman" w:cs="Times New Roman"/>
          <w:sz w:val="28"/>
          <w:szCs w:val="28"/>
        </w:rPr>
      </w:pPr>
      <w:r>
        <w:rPr>
          <w:rFonts w:hint="default" w:cs="Times New Roman"/>
          <w:w w:val="110"/>
          <w:sz w:val="28"/>
          <w:szCs w:val="28"/>
          <w:lang w:val="en-US"/>
        </w:rPr>
        <w:t>Đ</w:t>
      </w:r>
      <w:r>
        <w:rPr>
          <w:rFonts w:hint="default" w:ascii="Times New Roman" w:hAnsi="Times New Roman" w:cs="Times New Roman"/>
          <w:w w:val="110"/>
          <w:sz w:val="28"/>
          <w:szCs w:val="28"/>
        </w:rPr>
        <w:t xml:space="preserve">ặt N1 = </w:t>
      </w:r>
      <w:r>
        <w:rPr>
          <w:rFonts w:hint="default" w:ascii="Times New Roman" w:hAnsi="Times New Roman" w:cs="Times New Roman"/>
          <w:spacing w:val="6"/>
          <w:w w:val="110"/>
          <w:sz w:val="28"/>
          <w:szCs w:val="28"/>
        </w:rPr>
        <w:t>b</w:t>
      </w:r>
      <w:r>
        <w:rPr>
          <w:rFonts w:hint="default" w:ascii="Times New Roman" w:hAnsi="Times New Roman" w:cs="Times New Roman"/>
          <w:spacing w:val="6"/>
          <w:w w:val="110"/>
          <w:sz w:val="28"/>
          <w:szCs w:val="28"/>
          <w:vertAlign w:val="superscript"/>
        </w:rPr>
        <w:t>j</w:t>
      </w:r>
      <w:r>
        <w:rPr>
          <w:rFonts w:hint="default" w:ascii="Times New Roman" w:hAnsi="Times New Roman" w:cs="Times New Roman"/>
          <w:spacing w:val="6"/>
          <w:w w:val="110"/>
          <w:sz w:val="28"/>
          <w:szCs w:val="28"/>
          <w:vertAlign w:val="baseline"/>
        </w:rPr>
        <w:t xml:space="preserve"> </w:t>
      </w:r>
      <w:r>
        <w:rPr>
          <w:rFonts w:hint="default" w:ascii="Times New Roman" w:hAnsi="Times New Roman" w:cs="Times New Roman"/>
          <w:w w:val="110"/>
          <w:sz w:val="28"/>
          <w:szCs w:val="28"/>
          <w:vertAlign w:val="baseline"/>
        </w:rPr>
        <w:t xml:space="preserve">× … × </w:t>
      </w:r>
      <w:r>
        <w:rPr>
          <w:rFonts w:hint="default" w:ascii="Times New Roman" w:hAnsi="Times New Roman" w:cs="Times New Roman"/>
          <w:spacing w:val="6"/>
          <w:w w:val="110"/>
          <w:sz w:val="28"/>
          <w:szCs w:val="28"/>
          <w:vertAlign w:val="baseline"/>
        </w:rPr>
        <w:t>c</w:t>
      </w:r>
      <w:r>
        <w:rPr>
          <w:rFonts w:hint="default" w:ascii="Times New Roman" w:hAnsi="Times New Roman" w:cs="Times New Roman"/>
          <w:spacing w:val="6"/>
          <w:w w:val="110"/>
          <w:sz w:val="28"/>
          <w:szCs w:val="28"/>
          <w:vertAlign w:val="superscript"/>
        </w:rPr>
        <w:t>k</w:t>
      </w:r>
    </w:p>
    <w:p>
      <w:pPr>
        <w:pStyle w:val="7"/>
        <w:spacing w:before="90"/>
        <w:ind w:left="304"/>
        <w:rPr>
          <w:rFonts w:hint="default" w:ascii="Times New Roman" w:hAnsi="Times New Roman" w:cs="Times New Roman"/>
          <w:sz w:val="28"/>
          <w:szCs w:val="28"/>
        </w:rPr>
      </w:pPr>
      <w:r>
        <w:rPr>
          <w:rFonts w:hint="default" w:ascii="Times New Roman" w:hAnsi="Times New Roman" w:cs="Times New Roman"/>
          <w:sz w:val="28"/>
          <w:szCs w:val="28"/>
        </w:rPr>
        <w:t>Gọi F(t) là tổng các ước của t, ta có,</w:t>
      </w:r>
    </w:p>
    <w:p>
      <w:pPr>
        <w:pStyle w:val="7"/>
        <w:spacing w:before="106"/>
        <w:ind w:left="304"/>
        <w:rPr>
          <w:rFonts w:hint="default" w:ascii="Times New Roman" w:hAnsi="Times New Roman" w:cs="Times New Roman"/>
          <w:sz w:val="28"/>
          <w:szCs w:val="28"/>
        </w:rPr>
      </w:pPr>
      <w:r>
        <w:rPr>
          <w:rFonts w:hint="default" w:ascii="Times New Roman" w:hAnsi="Times New Roman" w:cs="Times New Roman"/>
          <w:w w:val="110"/>
          <w:sz w:val="28"/>
          <w:szCs w:val="28"/>
        </w:rPr>
        <w:t>F</w:t>
      </w:r>
      <w:r>
        <w:rPr>
          <w:rFonts w:hint="default" w:ascii="Times New Roman" w:hAnsi="Times New Roman" w:cs="Times New Roman"/>
          <w:w w:val="110"/>
          <w:position w:val="1"/>
          <w:sz w:val="28"/>
          <w:szCs w:val="28"/>
        </w:rPr>
        <w:t>(</w:t>
      </w:r>
      <w:r>
        <w:rPr>
          <w:rFonts w:hint="default" w:ascii="Times New Roman" w:hAnsi="Times New Roman" w:cs="Times New Roman"/>
          <w:w w:val="110"/>
          <w:sz w:val="28"/>
          <w:szCs w:val="28"/>
        </w:rPr>
        <w:t>N</w:t>
      </w:r>
      <w:r>
        <w:rPr>
          <w:rFonts w:hint="default" w:ascii="Times New Roman" w:hAnsi="Times New Roman" w:cs="Times New Roman"/>
          <w:w w:val="110"/>
          <w:position w:val="1"/>
          <w:sz w:val="28"/>
          <w:szCs w:val="28"/>
        </w:rPr>
        <w:t xml:space="preserve">) </w:t>
      </w:r>
      <w:r>
        <w:rPr>
          <w:rFonts w:hint="default" w:ascii="Times New Roman" w:hAnsi="Times New Roman" w:cs="Times New Roman"/>
          <w:w w:val="110"/>
          <w:sz w:val="28"/>
          <w:szCs w:val="28"/>
        </w:rPr>
        <w:t>= F</w:t>
      </w:r>
      <w:r>
        <w:rPr>
          <w:rFonts w:hint="default" w:ascii="Times New Roman" w:hAnsi="Times New Roman" w:cs="Times New Roman"/>
          <w:w w:val="110"/>
          <w:position w:val="1"/>
          <w:sz w:val="28"/>
          <w:szCs w:val="28"/>
        </w:rPr>
        <w:t>(</w:t>
      </w:r>
      <w:r>
        <w:rPr>
          <w:rFonts w:hint="default" w:ascii="Times New Roman" w:hAnsi="Times New Roman" w:cs="Times New Roman"/>
          <w:w w:val="110"/>
          <w:sz w:val="28"/>
          <w:szCs w:val="28"/>
        </w:rPr>
        <w:t>N1</w:t>
      </w:r>
      <w:r>
        <w:rPr>
          <w:rFonts w:hint="default" w:ascii="Times New Roman" w:hAnsi="Times New Roman" w:cs="Times New Roman"/>
          <w:w w:val="110"/>
          <w:position w:val="1"/>
          <w:sz w:val="28"/>
          <w:szCs w:val="28"/>
        </w:rPr>
        <w:t xml:space="preserve">) </w:t>
      </w:r>
      <w:r>
        <w:rPr>
          <w:rFonts w:hint="default" w:ascii="Times New Roman" w:hAnsi="Times New Roman" w:cs="Times New Roman"/>
          <w:w w:val="110"/>
          <w:sz w:val="28"/>
          <w:szCs w:val="28"/>
        </w:rPr>
        <w:t>+ a × F</w:t>
      </w:r>
      <w:r>
        <w:rPr>
          <w:rFonts w:hint="default" w:ascii="Times New Roman" w:hAnsi="Times New Roman" w:cs="Times New Roman"/>
          <w:w w:val="110"/>
          <w:position w:val="1"/>
          <w:sz w:val="28"/>
          <w:szCs w:val="28"/>
        </w:rPr>
        <w:t>(</w:t>
      </w:r>
      <w:r>
        <w:rPr>
          <w:rFonts w:hint="default" w:ascii="Times New Roman" w:hAnsi="Times New Roman" w:cs="Times New Roman"/>
          <w:w w:val="110"/>
          <w:sz w:val="28"/>
          <w:szCs w:val="28"/>
        </w:rPr>
        <w:t>N1</w:t>
      </w:r>
      <w:r>
        <w:rPr>
          <w:rFonts w:hint="default" w:ascii="Times New Roman" w:hAnsi="Times New Roman" w:cs="Times New Roman"/>
          <w:w w:val="110"/>
          <w:position w:val="1"/>
          <w:sz w:val="28"/>
          <w:szCs w:val="28"/>
        </w:rPr>
        <w:t xml:space="preserve">) </w:t>
      </w:r>
      <w:r>
        <w:rPr>
          <w:rFonts w:hint="default" w:ascii="Times New Roman" w:hAnsi="Times New Roman" w:cs="Times New Roman"/>
          <w:w w:val="110"/>
          <w:sz w:val="28"/>
          <w:szCs w:val="28"/>
        </w:rPr>
        <w:t>+ … + a</w:t>
      </w:r>
      <w:r>
        <w:rPr>
          <w:rFonts w:hint="default" w:ascii="Times New Roman" w:hAnsi="Times New Roman" w:cs="Times New Roman"/>
          <w:w w:val="110"/>
          <w:sz w:val="28"/>
          <w:szCs w:val="28"/>
          <w:vertAlign w:val="superscript"/>
        </w:rPr>
        <w:t>i</w:t>
      </w:r>
      <w:r>
        <w:rPr>
          <w:rFonts w:hint="default" w:ascii="Times New Roman" w:hAnsi="Times New Roman" w:cs="Times New Roman"/>
          <w:w w:val="110"/>
          <w:sz w:val="28"/>
          <w:szCs w:val="28"/>
          <w:vertAlign w:val="baseline"/>
        </w:rPr>
        <w:t xml:space="preserve"> × F</w:t>
      </w:r>
      <w:r>
        <w:rPr>
          <w:rFonts w:hint="default" w:ascii="Times New Roman" w:hAnsi="Times New Roman" w:cs="Times New Roman"/>
          <w:w w:val="110"/>
          <w:position w:val="1"/>
          <w:sz w:val="28"/>
          <w:szCs w:val="28"/>
          <w:vertAlign w:val="baseline"/>
        </w:rPr>
        <w:t>(</w:t>
      </w:r>
      <w:r>
        <w:rPr>
          <w:rFonts w:hint="default" w:ascii="Times New Roman" w:hAnsi="Times New Roman" w:cs="Times New Roman"/>
          <w:w w:val="110"/>
          <w:sz w:val="28"/>
          <w:szCs w:val="28"/>
          <w:vertAlign w:val="baseline"/>
        </w:rPr>
        <w:t>N1</w:t>
      </w:r>
      <w:r>
        <w:rPr>
          <w:rFonts w:hint="default" w:ascii="Times New Roman" w:hAnsi="Times New Roman" w:cs="Times New Roman"/>
          <w:w w:val="110"/>
          <w:position w:val="1"/>
          <w:sz w:val="28"/>
          <w:szCs w:val="28"/>
          <w:vertAlign w:val="baseline"/>
        </w:rPr>
        <w:t>)</w:t>
      </w:r>
    </w:p>
    <w:p>
      <w:pPr>
        <w:spacing w:after="0"/>
        <w:rPr>
          <w:rFonts w:hint="default" w:ascii="Times New Roman" w:hAnsi="Times New Roman" w:cs="Times New Roman"/>
          <w:sz w:val="28"/>
          <w:szCs w:val="28"/>
        </w:rPr>
        <w:sectPr>
          <w:pgSz w:w="11900" w:h="16840"/>
          <w:pgMar w:top="1600" w:right="1680" w:bottom="2580" w:left="1680" w:header="0" w:footer="2382"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9"/>
        <w:rPr>
          <w:rFonts w:hint="default" w:ascii="Times New Roman" w:hAnsi="Times New Roman" w:cs="Times New Roman"/>
          <w:sz w:val="28"/>
          <w:szCs w:val="28"/>
        </w:rPr>
      </w:pPr>
    </w:p>
    <w:p>
      <w:pPr>
        <w:pStyle w:val="7"/>
        <w:spacing w:before="108" w:line="337" w:lineRule="exact"/>
        <w:ind w:left="935"/>
        <w:rPr>
          <w:rFonts w:hint="default" w:ascii="Times New Roman" w:hAnsi="Times New Roman" w:cs="Times New Roman"/>
          <w:sz w:val="28"/>
          <w:szCs w:val="28"/>
        </w:rPr>
      </w:pPr>
      <w:r>
        <w:rPr>
          <w:rFonts w:hint="default" w:ascii="Times New Roman" w:hAnsi="Times New Roman" w:cs="Times New Roman"/>
          <w:sz w:val="28"/>
          <w:szCs w:val="28"/>
        </w:rPr>
        <w:pict>
          <v:rect id="_x0000_s1087" o:spid="_x0000_s1087" o:spt="1" style="position:absolute;left:0pt;margin-left:293.35pt;margin-top:17.95pt;height:0.8pt;width:37.9pt;mso-position-horizontal-relative:page;z-index:-251563008;mso-width-relative:page;mso-height-relative:page;" fillcolor="#000000" filled="t" stroked="f" coordsize="21600,21600">
            <v:path/>
            <v:fill on="t" focussize="0,0"/>
            <v:stroke on="f"/>
            <v:imagedata o:title=""/>
            <o:lock v:ext="edit"/>
          </v:rect>
        </w:pict>
      </w:r>
      <w:r>
        <w:rPr>
          <w:rFonts w:hint="default" w:ascii="Times New Roman" w:hAnsi="Times New Roman" w:cs="Times New Roman"/>
          <w:w w:val="115"/>
          <w:sz w:val="28"/>
          <w:szCs w:val="28"/>
        </w:rPr>
        <w:t>= (1 + a + … + a</w:t>
      </w:r>
      <w:r>
        <w:rPr>
          <w:rFonts w:hint="default" w:ascii="Times New Roman" w:hAnsi="Times New Roman" w:cs="Times New Roman"/>
          <w:w w:val="115"/>
          <w:sz w:val="28"/>
          <w:szCs w:val="28"/>
          <w:vertAlign w:val="superscript"/>
        </w:rPr>
        <w:t>i</w:t>
      </w:r>
      <w:r>
        <w:rPr>
          <w:rFonts w:hint="default" w:ascii="Times New Roman" w:hAnsi="Times New Roman" w:cs="Times New Roman"/>
          <w:w w:val="115"/>
          <w:sz w:val="28"/>
          <w:szCs w:val="28"/>
          <w:vertAlign w:val="baseline"/>
        </w:rPr>
        <w:t>) × F</w:t>
      </w:r>
      <w:r>
        <w:rPr>
          <w:rFonts w:hint="default" w:ascii="Times New Roman" w:hAnsi="Times New Roman" w:cs="Times New Roman"/>
          <w:w w:val="115"/>
          <w:position w:val="1"/>
          <w:sz w:val="28"/>
          <w:szCs w:val="28"/>
          <w:vertAlign w:val="baseline"/>
        </w:rPr>
        <w:t>(</w:t>
      </w:r>
      <w:r>
        <w:rPr>
          <w:rFonts w:hint="default" w:ascii="Times New Roman" w:hAnsi="Times New Roman" w:cs="Times New Roman"/>
          <w:w w:val="115"/>
          <w:sz w:val="28"/>
          <w:szCs w:val="28"/>
          <w:vertAlign w:val="baseline"/>
        </w:rPr>
        <w:t>N1</w:t>
      </w:r>
      <w:r>
        <w:rPr>
          <w:rFonts w:hint="default" w:ascii="Times New Roman" w:hAnsi="Times New Roman" w:cs="Times New Roman"/>
          <w:w w:val="115"/>
          <w:position w:val="1"/>
          <w:sz w:val="28"/>
          <w:szCs w:val="28"/>
          <w:vertAlign w:val="baseline"/>
        </w:rPr>
        <w:t xml:space="preserve">) </w:t>
      </w:r>
      <w:r>
        <w:rPr>
          <w:rFonts w:hint="default" w:ascii="Times New Roman" w:hAnsi="Times New Roman" w:cs="Times New Roman"/>
          <w:w w:val="115"/>
          <w:sz w:val="28"/>
          <w:szCs w:val="28"/>
          <w:vertAlign w:val="baseline"/>
        </w:rPr>
        <w:t xml:space="preserve">= </w:t>
      </w:r>
      <w:r>
        <w:rPr>
          <w:rFonts w:hint="default" w:ascii="Times New Roman" w:hAnsi="Times New Roman" w:cs="Times New Roman"/>
          <w:w w:val="115"/>
          <w:sz w:val="28"/>
          <w:szCs w:val="28"/>
          <w:vertAlign w:val="superscript"/>
        </w:rPr>
        <w:t>(a</w:t>
      </w:r>
      <w:r>
        <w:rPr>
          <w:rFonts w:hint="default" w:ascii="Times New Roman" w:hAnsi="Times New Roman" w:cs="Times New Roman"/>
          <w:w w:val="115"/>
          <w:position w:val="20"/>
          <w:sz w:val="28"/>
          <w:szCs w:val="28"/>
          <w:vertAlign w:val="baseline"/>
        </w:rPr>
        <w:t>i+1</w:t>
      </w:r>
      <w:r>
        <w:rPr>
          <w:rFonts w:hint="default" w:ascii="Times New Roman" w:hAnsi="Times New Roman" w:cs="Times New Roman"/>
          <w:w w:val="115"/>
          <w:position w:val="14"/>
          <w:sz w:val="28"/>
          <w:szCs w:val="28"/>
          <w:vertAlign w:val="baseline"/>
        </w:rPr>
        <w:t xml:space="preserve">– 1) </w:t>
      </w:r>
      <w:r>
        <w:rPr>
          <w:rFonts w:hint="default" w:ascii="Times New Roman" w:hAnsi="Times New Roman" w:cs="Times New Roman"/>
          <w:w w:val="115"/>
          <w:sz w:val="28"/>
          <w:szCs w:val="28"/>
          <w:vertAlign w:val="baseline"/>
        </w:rPr>
        <w:t>× F</w:t>
      </w:r>
      <w:r>
        <w:rPr>
          <w:rFonts w:hint="default" w:ascii="Times New Roman" w:hAnsi="Times New Roman" w:cs="Times New Roman"/>
          <w:w w:val="115"/>
          <w:position w:val="1"/>
          <w:sz w:val="28"/>
          <w:szCs w:val="28"/>
          <w:vertAlign w:val="baseline"/>
        </w:rPr>
        <w:t>(</w:t>
      </w:r>
      <w:r>
        <w:rPr>
          <w:rFonts w:hint="default" w:ascii="Times New Roman" w:hAnsi="Times New Roman" w:cs="Times New Roman"/>
          <w:w w:val="115"/>
          <w:sz w:val="28"/>
          <w:szCs w:val="28"/>
          <w:vertAlign w:val="baseline"/>
        </w:rPr>
        <w:t>N1</w:t>
      </w:r>
      <w:r>
        <w:rPr>
          <w:rFonts w:hint="default" w:ascii="Times New Roman" w:hAnsi="Times New Roman" w:cs="Times New Roman"/>
          <w:w w:val="115"/>
          <w:position w:val="1"/>
          <w:sz w:val="28"/>
          <w:szCs w:val="28"/>
          <w:vertAlign w:val="baseline"/>
        </w:rPr>
        <w:t>)</w:t>
      </w:r>
    </w:p>
    <w:p>
      <w:pPr>
        <w:spacing w:before="0" w:line="149" w:lineRule="exact"/>
        <w:ind w:left="727" w:right="130" w:firstLine="0"/>
        <w:jc w:val="center"/>
        <w:rPr>
          <w:rFonts w:hint="default" w:ascii="Times New Roman" w:hAnsi="Times New Roman" w:cs="Times New Roman"/>
          <w:sz w:val="28"/>
          <w:szCs w:val="28"/>
        </w:rPr>
      </w:pPr>
      <w:r>
        <w:rPr>
          <w:rFonts w:hint="default" w:ascii="Times New Roman" w:hAnsi="Times New Roman" w:cs="Times New Roman"/>
          <w:w w:val="125"/>
          <w:sz w:val="28"/>
          <w:szCs w:val="28"/>
        </w:rPr>
        <w:t>a–1</w:t>
      </w:r>
    </w:p>
    <w:p>
      <w:pPr>
        <w:spacing w:after="0" w:line="149" w:lineRule="exact"/>
        <w:jc w:val="center"/>
        <w:rPr>
          <w:rFonts w:hint="default" w:ascii="Times New Roman" w:hAnsi="Times New Roman" w:cs="Times New Roman"/>
          <w:sz w:val="28"/>
          <w:szCs w:val="28"/>
        </w:rPr>
        <w:sectPr>
          <w:pgSz w:w="11900" w:h="16840"/>
          <w:pgMar w:top="1600" w:right="1680" w:bottom="2400" w:left="1680" w:header="0" w:footer="2216" w:gutter="0"/>
          <w:cols w:space="720" w:num="1"/>
        </w:sectPr>
      </w:pPr>
    </w:p>
    <w:p>
      <w:pPr>
        <w:pStyle w:val="7"/>
        <w:spacing w:before="129" w:line="228" w:lineRule="exact"/>
        <w:ind w:left="1087"/>
        <w:jc w:val="center"/>
        <w:rPr>
          <w:rFonts w:hint="default" w:ascii="Times New Roman" w:hAnsi="Times New Roman" w:cs="Times New Roman"/>
          <w:sz w:val="28"/>
          <w:szCs w:val="28"/>
        </w:rPr>
      </w:pPr>
      <w:r>
        <w:rPr>
          <w:rFonts w:hint="default" w:ascii="Times New Roman" w:hAnsi="Times New Roman" w:cs="Times New Roman"/>
          <w:spacing w:val="2"/>
          <w:w w:val="105"/>
          <w:sz w:val="28"/>
          <w:szCs w:val="28"/>
        </w:rPr>
        <w:t>(a</w:t>
      </w:r>
      <w:r>
        <w:rPr>
          <w:rFonts w:hint="default" w:ascii="Times New Roman" w:hAnsi="Times New Roman" w:cs="Times New Roman"/>
          <w:spacing w:val="2"/>
          <w:w w:val="105"/>
          <w:sz w:val="28"/>
          <w:szCs w:val="28"/>
          <w:vertAlign w:val="superscript"/>
        </w:rPr>
        <w:t>i+1</w:t>
      </w:r>
      <w:r>
        <w:rPr>
          <w:rFonts w:hint="default" w:ascii="Times New Roman" w:hAnsi="Times New Roman" w:cs="Times New Roman"/>
          <w:spacing w:val="2"/>
          <w:w w:val="105"/>
          <w:sz w:val="28"/>
          <w:szCs w:val="28"/>
          <w:vertAlign w:val="baseline"/>
        </w:rPr>
        <w:t xml:space="preserve"> </w:t>
      </w:r>
      <w:r>
        <w:rPr>
          <w:rFonts w:hint="default" w:ascii="Times New Roman" w:hAnsi="Times New Roman" w:cs="Times New Roman"/>
          <w:w w:val="105"/>
          <w:sz w:val="28"/>
          <w:szCs w:val="28"/>
          <w:vertAlign w:val="baseline"/>
        </w:rPr>
        <w:t>—</w:t>
      </w:r>
      <w:r>
        <w:rPr>
          <w:rFonts w:hint="default" w:ascii="Times New Roman" w:hAnsi="Times New Roman" w:cs="Times New Roman"/>
          <w:spacing w:val="51"/>
          <w:w w:val="105"/>
          <w:sz w:val="28"/>
          <w:szCs w:val="28"/>
          <w:vertAlign w:val="baseline"/>
        </w:rPr>
        <w:t xml:space="preserve"> </w:t>
      </w:r>
      <w:r>
        <w:rPr>
          <w:rFonts w:hint="default" w:ascii="Times New Roman" w:hAnsi="Times New Roman" w:cs="Times New Roman"/>
          <w:w w:val="105"/>
          <w:sz w:val="28"/>
          <w:szCs w:val="28"/>
          <w:vertAlign w:val="baseline"/>
        </w:rPr>
        <w:t>1)</w:t>
      </w:r>
    </w:p>
    <w:p>
      <w:pPr>
        <w:pStyle w:val="7"/>
        <w:tabs>
          <w:tab w:val="left" w:pos="1586"/>
          <w:tab w:val="left" w:pos="2474"/>
        </w:tabs>
        <w:spacing w:line="388" w:lineRule="exact"/>
        <w:ind w:left="1065"/>
        <w:jc w:val="center"/>
        <w:rPr>
          <w:rFonts w:hint="default" w:ascii="Times New Roman" w:hAnsi="Times New Roman" w:cs="Times New Roman"/>
          <w:sz w:val="28"/>
          <w:szCs w:val="28"/>
        </w:rPr>
      </w:pPr>
      <w:r>
        <w:rPr>
          <w:rFonts w:hint="default" w:ascii="Times New Roman" w:hAnsi="Times New Roman" w:cs="Times New Roman"/>
          <w:sz w:val="28"/>
          <w:szCs w:val="28"/>
        </w:rPr>
        <w:pict>
          <v:rect id="_x0000_s1088" o:spid="_x0000_s1088" o:spt="1" style="position:absolute;left:0pt;margin-left:149.6pt;margin-top:4.85pt;height:0.8pt;width:55.4pt;mso-position-horizontal-relative:page;z-index:-251561984;mso-width-relative:page;mso-height-relative:page;" fillcolor="#000000" filled="t" stroked="f" coordsize="21600,21600">
            <v:path/>
            <v:fill on="t" focussize="0,0"/>
            <v:stroke on="f"/>
            <v:imagedata o:title=""/>
            <o:lock v:ext="edit"/>
          </v:rect>
        </w:pict>
      </w:r>
      <w:r>
        <w:rPr>
          <w:rFonts w:hint="default" w:ascii="Times New Roman" w:hAnsi="Times New Roman" w:cs="Times New Roman"/>
          <w:w w:val="110"/>
          <w:position w:val="16"/>
          <w:sz w:val="28"/>
          <w:szCs w:val="28"/>
        </w:rPr>
        <w:t>=</w:t>
      </w:r>
      <w:r>
        <w:rPr>
          <w:rFonts w:hint="default" w:ascii="Times New Roman" w:hAnsi="Times New Roman" w:cs="Times New Roman"/>
          <w:w w:val="110"/>
          <w:position w:val="16"/>
          <w:sz w:val="28"/>
          <w:szCs w:val="28"/>
        </w:rPr>
        <w:tab/>
      </w:r>
      <w:r>
        <w:rPr>
          <w:rFonts w:hint="default" w:ascii="Times New Roman" w:hAnsi="Times New Roman" w:cs="Times New Roman"/>
          <w:w w:val="110"/>
          <w:sz w:val="28"/>
          <w:szCs w:val="28"/>
        </w:rPr>
        <w:t>a</w:t>
      </w:r>
      <w:r>
        <w:rPr>
          <w:rFonts w:hint="default" w:ascii="Times New Roman" w:hAnsi="Times New Roman" w:cs="Times New Roman"/>
          <w:spacing w:val="-7"/>
          <w:w w:val="110"/>
          <w:sz w:val="28"/>
          <w:szCs w:val="28"/>
        </w:rPr>
        <w:t xml:space="preserve"> </w:t>
      </w:r>
      <w:r>
        <w:rPr>
          <w:rFonts w:hint="default" w:ascii="Times New Roman" w:hAnsi="Times New Roman" w:cs="Times New Roman"/>
          <w:w w:val="105"/>
          <w:sz w:val="28"/>
          <w:szCs w:val="28"/>
        </w:rPr>
        <w:t>—</w:t>
      </w:r>
      <w:r>
        <w:rPr>
          <w:rFonts w:hint="default" w:ascii="Times New Roman" w:hAnsi="Times New Roman" w:cs="Times New Roman"/>
          <w:spacing w:val="-11"/>
          <w:w w:val="105"/>
          <w:sz w:val="28"/>
          <w:szCs w:val="28"/>
        </w:rPr>
        <w:t xml:space="preserve"> </w:t>
      </w:r>
      <w:r>
        <w:rPr>
          <w:rFonts w:hint="default" w:ascii="Times New Roman" w:hAnsi="Times New Roman" w:cs="Times New Roman"/>
          <w:w w:val="110"/>
          <w:sz w:val="28"/>
          <w:szCs w:val="28"/>
        </w:rPr>
        <w:t>1</w:t>
      </w:r>
      <w:r>
        <w:rPr>
          <w:rFonts w:hint="default" w:ascii="Times New Roman" w:hAnsi="Times New Roman" w:cs="Times New Roman"/>
          <w:w w:val="110"/>
          <w:sz w:val="28"/>
          <w:szCs w:val="28"/>
        </w:rPr>
        <w:tab/>
      </w:r>
      <w:r>
        <w:rPr>
          <w:rFonts w:hint="default" w:ascii="Times New Roman" w:hAnsi="Times New Roman" w:cs="Times New Roman"/>
          <w:spacing w:val="-20"/>
          <w:w w:val="110"/>
          <w:position w:val="16"/>
          <w:sz w:val="28"/>
          <w:szCs w:val="28"/>
        </w:rPr>
        <w:t>×</w:t>
      </w:r>
    </w:p>
    <w:p>
      <w:pPr>
        <w:pStyle w:val="7"/>
        <w:spacing w:before="129" w:line="228" w:lineRule="exact"/>
        <w:ind w:left="11"/>
        <w:rPr>
          <w:rFonts w:hint="default" w:ascii="Times New Roman" w:hAnsi="Times New Roman" w:cs="Times New Roman"/>
          <w:sz w:val="28"/>
          <w:szCs w:val="28"/>
        </w:rPr>
      </w:pPr>
      <w:r>
        <w:rPr>
          <w:rFonts w:hint="default" w:ascii="Times New Roman" w:hAnsi="Times New Roman" w:cs="Times New Roman"/>
          <w:sz w:val="28"/>
          <w:szCs w:val="28"/>
        </w:rPr>
        <w:br w:type="column"/>
      </w:r>
      <w:r>
        <w:rPr>
          <w:rFonts w:hint="default" w:ascii="Times New Roman" w:hAnsi="Times New Roman" w:cs="Times New Roman"/>
          <w:w w:val="110"/>
          <w:sz w:val="28"/>
          <w:szCs w:val="28"/>
        </w:rPr>
        <w:t>(b</w:t>
      </w:r>
      <w:r>
        <w:rPr>
          <w:rFonts w:hint="default" w:ascii="Times New Roman" w:hAnsi="Times New Roman" w:cs="Times New Roman"/>
          <w:w w:val="110"/>
          <w:sz w:val="28"/>
          <w:szCs w:val="28"/>
          <w:vertAlign w:val="superscript"/>
        </w:rPr>
        <w:t>j+1</w:t>
      </w:r>
      <w:r>
        <w:rPr>
          <w:rFonts w:hint="default" w:ascii="Times New Roman" w:hAnsi="Times New Roman" w:cs="Times New Roman"/>
          <w:w w:val="110"/>
          <w:sz w:val="28"/>
          <w:szCs w:val="28"/>
          <w:vertAlign w:val="baseline"/>
        </w:rPr>
        <w:t xml:space="preserve"> — 1)</w:t>
      </w:r>
    </w:p>
    <w:p>
      <w:pPr>
        <w:pStyle w:val="7"/>
        <w:tabs>
          <w:tab w:val="left" w:pos="1197"/>
        </w:tabs>
        <w:spacing w:line="189" w:lineRule="auto"/>
        <w:ind w:left="299"/>
        <w:rPr>
          <w:rFonts w:hint="default" w:ascii="Times New Roman" w:hAnsi="Times New Roman" w:cs="Times New Roman"/>
          <w:sz w:val="28"/>
          <w:szCs w:val="28"/>
        </w:rPr>
      </w:pPr>
      <w:r>
        <w:rPr>
          <w:rFonts w:hint="default" w:ascii="Times New Roman" w:hAnsi="Times New Roman" w:cs="Times New Roman"/>
          <w:sz w:val="28"/>
          <w:szCs w:val="28"/>
        </w:rPr>
        <w:pict>
          <v:rect id="_x0000_s1089" o:spid="_x0000_s1089" o:spt="1" style="position:absolute;left:0pt;margin-left:218.85pt;margin-top:6.5pt;height:0.8pt;width:56.5pt;mso-position-horizontal-relative:page;z-index:-251561984;mso-width-relative:page;mso-height-relative:page;" fillcolor="#000000" filled="t" stroked="f" coordsize="21600,21600">
            <v:path/>
            <v:fill on="t" focussize="0,0"/>
            <v:stroke on="f"/>
            <v:imagedata o:title=""/>
            <o:lock v:ext="edit"/>
          </v:rect>
        </w:pict>
      </w:r>
      <w:r>
        <w:rPr>
          <w:rFonts w:hint="default" w:ascii="Times New Roman" w:hAnsi="Times New Roman" w:cs="Times New Roman"/>
          <w:position w:val="-15"/>
          <w:sz w:val="28"/>
          <w:szCs w:val="28"/>
        </w:rPr>
        <w:t>b</w:t>
      </w:r>
      <w:r>
        <w:rPr>
          <w:rFonts w:hint="default" w:ascii="Times New Roman" w:hAnsi="Times New Roman" w:cs="Times New Roman"/>
          <w:spacing w:val="-1"/>
          <w:position w:val="-15"/>
          <w:sz w:val="28"/>
          <w:szCs w:val="28"/>
        </w:rPr>
        <w:t xml:space="preserve"> </w:t>
      </w:r>
      <w:r>
        <w:rPr>
          <w:rFonts w:hint="default" w:ascii="Times New Roman" w:hAnsi="Times New Roman" w:cs="Times New Roman"/>
          <w:position w:val="-15"/>
          <w:sz w:val="28"/>
          <w:szCs w:val="28"/>
        </w:rPr>
        <w:t>—</w:t>
      </w:r>
      <w:r>
        <w:rPr>
          <w:rFonts w:hint="default" w:ascii="Times New Roman" w:hAnsi="Times New Roman" w:cs="Times New Roman"/>
          <w:spacing w:val="-7"/>
          <w:position w:val="-15"/>
          <w:sz w:val="28"/>
          <w:szCs w:val="28"/>
        </w:rPr>
        <w:t xml:space="preserve"> </w:t>
      </w:r>
      <w:r>
        <w:rPr>
          <w:rFonts w:hint="default" w:ascii="Times New Roman" w:hAnsi="Times New Roman" w:cs="Times New Roman"/>
          <w:w w:val="110"/>
          <w:position w:val="-15"/>
          <w:sz w:val="28"/>
          <w:szCs w:val="28"/>
        </w:rPr>
        <w:t>1</w:t>
      </w:r>
      <w:r>
        <w:rPr>
          <w:rFonts w:hint="default" w:ascii="Times New Roman" w:hAnsi="Times New Roman" w:cs="Times New Roman"/>
          <w:w w:val="110"/>
          <w:position w:val="-15"/>
          <w:sz w:val="28"/>
          <w:szCs w:val="28"/>
        </w:rPr>
        <w:tab/>
      </w:r>
      <w:r>
        <w:rPr>
          <w:rFonts w:hint="default" w:ascii="Times New Roman" w:hAnsi="Times New Roman" w:cs="Times New Roman"/>
          <w:sz w:val="28"/>
          <w:szCs w:val="28"/>
        </w:rPr>
        <w:t>× …</w:t>
      </w:r>
      <w:r>
        <w:rPr>
          <w:rFonts w:hint="default" w:ascii="Times New Roman" w:hAnsi="Times New Roman" w:cs="Times New Roman"/>
          <w:spacing w:val="-6"/>
          <w:sz w:val="28"/>
          <w:szCs w:val="28"/>
        </w:rPr>
        <w:t xml:space="preserve"> </w:t>
      </w:r>
      <w:r>
        <w:rPr>
          <w:rFonts w:hint="default" w:ascii="Times New Roman" w:hAnsi="Times New Roman" w:cs="Times New Roman"/>
          <w:spacing w:val="-20"/>
          <w:sz w:val="28"/>
          <w:szCs w:val="28"/>
        </w:rPr>
        <w:t>×</w:t>
      </w:r>
    </w:p>
    <w:p>
      <w:pPr>
        <w:pStyle w:val="7"/>
        <w:spacing w:before="129"/>
        <w:ind w:left="56" w:right="2892"/>
        <w:jc w:val="center"/>
        <w:rPr>
          <w:rFonts w:hint="default" w:ascii="Times New Roman" w:hAnsi="Times New Roman" w:cs="Times New Roman"/>
          <w:sz w:val="28"/>
          <w:szCs w:val="28"/>
        </w:rPr>
      </w:pPr>
      <w:r>
        <w:rPr>
          <w:rFonts w:hint="default" w:ascii="Times New Roman" w:hAnsi="Times New Roman" w:cs="Times New Roman"/>
          <w:sz w:val="28"/>
          <w:szCs w:val="28"/>
        </w:rPr>
        <w:br w:type="column"/>
      </w:r>
      <w:r>
        <w:rPr>
          <w:rFonts w:hint="default" w:ascii="Times New Roman" w:hAnsi="Times New Roman" w:cs="Times New Roman"/>
          <w:w w:val="105"/>
          <w:sz w:val="28"/>
          <w:szCs w:val="28"/>
        </w:rPr>
        <w:t>(c</w:t>
      </w:r>
      <w:r>
        <w:rPr>
          <w:rFonts w:hint="default" w:ascii="Times New Roman" w:hAnsi="Times New Roman" w:cs="Times New Roman"/>
          <w:w w:val="105"/>
          <w:sz w:val="28"/>
          <w:szCs w:val="28"/>
          <w:vertAlign w:val="superscript"/>
        </w:rPr>
        <w:t>k+1</w:t>
      </w:r>
      <w:r>
        <w:rPr>
          <w:rFonts w:hint="default" w:ascii="Times New Roman" w:hAnsi="Times New Roman" w:cs="Times New Roman"/>
          <w:w w:val="105"/>
          <w:sz w:val="28"/>
          <w:szCs w:val="28"/>
          <w:vertAlign w:val="baseline"/>
        </w:rPr>
        <w:t xml:space="preserve"> — 1)</w:t>
      </w:r>
    </w:p>
    <w:p>
      <w:pPr>
        <w:pStyle w:val="7"/>
        <w:spacing w:before="7"/>
        <w:rPr>
          <w:rFonts w:hint="default" w:ascii="Times New Roman" w:hAnsi="Times New Roman" w:cs="Times New Roman"/>
          <w:sz w:val="28"/>
          <w:szCs w:val="28"/>
        </w:rPr>
      </w:pPr>
    </w:p>
    <w:p>
      <w:pPr>
        <w:pStyle w:val="7"/>
        <w:spacing w:line="20" w:lineRule="exact"/>
        <w:ind w:left="14"/>
        <w:rPr>
          <w:rFonts w:hint="default" w:ascii="Times New Roman" w:hAnsi="Times New Roman" w:cs="Times New Roman"/>
          <w:sz w:val="28"/>
          <w:szCs w:val="28"/>
        </w:rPr>
      </w:pPr>
      <w:r>
        <w:rPr>
          <w:rFonts w:hint="default" w:ascii="Times New Roman" w:hAnsi="Times New Roman" w:cs="Times New Roman"/>
          <w:sz w:val="28"/>
          <w:szCs w:val="28"/>
        </w:rPr>
        <w:pict>
          <v:group id="_x0000_s1090" o:spid="_x0000_s1090" o:spt="203" style="height:0.85pt;width:56.65pt;" coordsize="1133,17">
            <o:lock v:ext="edit"/>
            <v:rect id="_x0000_s1091" o:spid="_x0000_s1091" o:spt="1" style="position:absolute;left:0;top:0;height:17;width:1133;" fillcolor="#000000" filled="t" stroked="f" coordsize="21600,21600">
              <v:path/>
              <v:fill on="t" focussize="0,0"/>
              <v:stroke on="f"/>
              <v:imagedata o:title=""/>
              <o:lock v:ext="edit"/>
            </v:rect>
            <w10:wrap type="none"/>
            <w10:anchorlock/>
          </v:group>
        </w:pict>
      </w:r>
    </w:p>
    <w:p>
      <w:pPr>
        <w:pStyle w:val="7"/>
        <w:ind w:left="55" w:right="2892"/>
        <w:jc w:val="center"/>
        <w:rPr>
          <w:rFonts w:hint="default" w:ascii="Times New Roman" w:hAnsi="Times New Roman" w:cs="Times New Roman"/>
          <w:sz w:val="28"/>
          <w:szCs w:val="28"/>
        </w:rPr>
      </w:pPr>
      <w:r>
        <w:rPr>
          <w:rFonts w:hint="default" w:ascii="Times New Roman" w:hAnsi="Times New Roman" w:cs="Times New Roman"/>
          <w:w w:val="105"/>
          <w:sz w:val="28"/>
          <w:szCs w:val="28"/>
        </w:rPr>
        <w:t xml:space="preserve">c — </w:t>
      </w:r>
      <w:r>
        <w:rPr>
          <w:rFonts w:hint="default" w:ascii="Times New Roman" w:hAnsi="Times New Roman" w:cs="Times New Roman"/>
          <w:w w:val="110"/>
          <w:sz w:val="28"/>
          <w:szCs w:val="28"/>
        </w:rPr>
        <w:t>1</w:t>
      </w:r>
    </w:p>
    <w:p>
      <w:pPr>
        <w:spacing w:after="0"/>
        <w:jc w:val="center"/>
        <w:rPr>
          <w:rFonts w:hint="default" w:ascii="Times New Roman" w:hAnsi="Times New Roman" w:cs="Times New Roman"/>
          <w:sz w:val="28"/>
          <w:szCs w:val="28"/>
        </w:rPr>
        <w:sectPr>
          <w:type w:val="continuous"/>
          <w:pgSz w:w="11900" w:h="16840"/>
          <w:pgMar w:top="1600" w:right="1680" w:bottom="280" w:left="1680" w:header="720" w:footer="720" w:gutter="0"/>
          <w:cols w:equalWidth="0" w:num="3">
            <w:col w:w="2646" w:space="40"/>
            <w:col w:w="1813" w:space="39"/>
            <w:col w:w="4002"/>
          </w:cols>
        </w:sectPr>
      </w:pPr>
    </w:p>
    <w:p>
      <w:pPr>
        <w:pStyle w:val="7"/>
        <w:spacing w:before="90"/>
        <w:ind w:left="304"/>
        <w:rPr>
          <w:rFonts w:hint="default" w:ascii="Times New Roman" w:hAnsi="Times New Roman" w:cs="Times New Roman"/>
          <w:sz w:val="28"/>
          <w:szCs w:val="28"/>
        </w:rPr>
      </w:pPr>
      <w:r>
        <w:rPr>
          <w:rFonts w:hint="default" w:ascii="Times New Roman" w:hAnsi="Times New Roman" w:cs="Times New Roman"/>
          <w:sz w:val="28"/>
          <w:szCs w:val="28"/>
        </w:rPr>
        <w:t>Ví dụ: Tổng các ước của 24 là:</w:t>
      </w:r>
    </w:p>
    <w:p>
      <w:pPr>
        <w:pStyle w:val="7"/>
        <w:spacing w:before="100" w:line="228" w:lineRule="exact"/>
        <w:ind w:right="220"/>
        <w:jc w:val="right"/>
        <w:rPr>
          <w:rFonts w:hint="default" w:ascii="Times New Roman" w:hAnsi="Times New Roman" w:cs="Times New Roman"/>
          <w:sz w:val="28"/>
          <w:szCs w:val="28"/>
        </w:rPr>
      </w:pPr>
      <w:r>
        <w:rPr>
          <w:rFonts w:hint="default" w:ascii="Times New Roman" w:hAnsi="Times New Roman" w:cs="Times New Roman"/>
          <w:w w:val="105"/>
          <w:sz w:val="28"/>
          <w:szCs w:val="28"/>
        </w:rPr>
        <w:t>(2</w:t>
      </w:r>
      <w:r>
        <w:rPr>
          <w:rFonts w:hint="default" w:ascii="Times New Roman" w:hAnsi="Times New Roman" w:cs="Times New Roman"/>
          <w:w w:val="105"/>
          <w:sz w:val="28"/>
          <w:szCs w:val="28"/>
          <w:vertAlign w:val="superscript"/>
        </w:rPr>
        <w:t>3+1</w:t>
      </w:r>
      <w:r>
        <w:rPr>
          <w:rFonts w:hint="default" w:ascii="Times New Roman" w:hAnsi="Times New Roman" w:cs="Times New Roman"/>
          <w:w w:val="105"/>
          <w:sz w:val="28"/>
          <w:szCs w:val="28"/>
          <w:vertAlign w:val="baseline"/>
        </w:rPr>
        <w:t xml:space="preserve"> — 1)</w:t>
      </w:r>
    </w:p>
    <w:p>
      <w:pPr>
        <w:pStyle w:val="7"/>
        <w:tabs>
          <w:tab w:val="left" w:pos="895"/>
        </w:tabs>
        <w:spacing w:line="388" w:lineRule="exact"/>
        <w:jc w:val="right"/>
        <w:rPr>
          <w:rFonts w:hint="default" w:ascii="Times New Roman" w:hAnsi="Times New Roman" w:cs="Times New Roman"/>
          <w:sz w:val="28"/>
          <w:szCs w:val="28"/>
        </w:rPr>
      </w:pPr>
      <w:r>
        <w:rPr>
          <w:rFonts w:hint="default" w:ascii="Times New Roman" w:hAnsi="Times New Roman" w:cs="Times New Roman"/>
          <w:sz w:val="28"/>
          <w:szCs w:val="28"/>
        </w:rPr>
        <w:pict>
          <v:rect id="_x0000_s1092" o:spid="_x0000_s1092" o:spt="1" style="position:absolute;left:0pt;margin-left:219.7pt;margin-top:4.85pt;height:0.8pt;width:56.75pt;mso-position-horizontal-relative:page;z-index:-251560960;mso-width-relative:page;mso-height-relative:page;" fillcolor="#000000" filled="t" stroked="f" coordsize="21600,21600">
            <v:path/>
            <v:fill on="t" focussize="0,0"/>
            <v:stroke on="f"/>
            <v:imagedata o:title=""/>
            <o:lock v:ext="edit"/>
          </v:rect>
        </w:pict>
      </w:r>
      <w:r>
        <w:rPr>
          <w:rFonts w:hint="default" w:ascii="Times New Roman" w:hAnsi="Times New Roman" w:cs="Times New Roman"/>
          <w:w w:val="105"/>
          <w:sz w:val="28"/>
          <w:szCs w:val="28"/>
        </w:rPr>
        <w:t>2</w:t>
      </w:r>
      <w:r>
        <w:rPr>
          <w:rFonts w:hint="default" w:ascii="Times New Roman" w:hAnsi="Times New Roman" w:cs="Times New Roman"/>
          <w:spacing w:val="-13"/>
          <w:w w:val="105"/>
          <w:sz w:val="28"/>
          <w:szCs w:val="28"/>
        </w:rPr>
        <w:t xml:space="preserve"> </w:t>
      </w:r>
      <w:r>
        <w:rPr>
          <w:rFonts w:hint="default" w:ascii="Times New Roman" w:hAnsi="Times New Roman" w:cs="Times New Roman"/>
          <w:w w:val="105"/>
          <w:sz w:val="28"/>
          <w:szCs w:val="28"/>
        </w:rPr>
        <w:t>—</w:t>
      </w:r>
      <w:r>
        <w:rPr>
          <w:rFonts w:hint="default" w:ascii="Times New Roman" w:hAnsi="Times New Roman" w:cs="Times New Roman"/>
          <w:spacing w:val="-13"/>
          <w:w w:val="105"/>
          <w:sz w:val="28"/>
          <w:szCs w:val="28"/>
        </w:rPr>
        <w:t xml:space="preserve"> </w:t>
      </w:r>
      <w:r>
        <w:rPr>
          <w:rFonts w:hint="default" w:ascii="Times New Roman" w:hAnsi="Times New Roman" w:cs="Times New Roman"/>
          <w:w w:val="110"/>
          <w:sz w:val="28"/>
          <w:szCs w:val="28"/>
        </w:rPr>
        <w:t>1</w:t>
      </w:r>
      <w:r>
        <w:rPr>
          <w:rFonts w:hint="default" w:ascii="Times New Roman" w:hAnsi="Times New Roman" w:cs="Times New Roman"/>
          <w:w w:val="110"/>
          <w:sz w:val="28"/>
          <w:szCs w:val="28"/>
        </w:rPr>
        <w:tab/>
      </w:r>
      <w:r>
        <w:rPr>
          <w:rFonts w:hint="default" w:ascii="Times New Roman" w:hAnsi="Times New Roman" w:cs="Times New Roman"/>
          <w:w w:val="105"/>
          <w:position w:val="16"/>
          <w:sz w:val="28"/>
          <w:szCs w:val="28"/>
        </w:rPr>
        <w:t>×</w:t>
      </w:r>
    </w:p>
    <w:p>
      <w:pPr>
        <w:pStyle w:val="7"/>
        <w:rPr>
          <w:rFonts w:hint="default" w:ascii="Times New Roman" w:hAnsi="Times New Roman" w:cs="Times New Roman"/>
          <w:sz w:val="28"/>
          <w:szCs w:val="28"/>
        </w:rPr>
      </w:pPr>
      <w:r>
        <w:rPr>
          <w:rFonts w:hint="default" w:ascii="Times New Roman" w:hAnsi="Times New Roman" w:cs="Times New Roman"/>
          <w:sz w:val="28"/>
          <w:szCs w:val="28"/>
        </w:rPr>
        <w:br w:type="column"/>
      </w:r>
    </w:p>
    <w:p>
      <w:pPr>
        <w:pStyle w:val="7"/>
        <w:spacing w:line="228" w:lineRule="exact"/>
        <w:ind w:left="14"/>
        <w:rPr>
          <w:rFonts w:hint="default" w:ascii="Times New Roman" w:hAnsi="Times New Roman" w:cs="Times New Roman"/>
          <w:sz w:val="28"/>
          <w:szCs w:val="28"/>
        </w:rPr>
      </w:pPr>
      <w:r>
        <w:rPr>
          <w:rFonts w:hint="default" w:ascii="Times New Roman" w:hAnsi="Times New Roman" w:cs="Times New Roman"/>
          <w:w w:val="105"/>
          <w:sz w:val="28"/>
          <w:szCs w:val="28"/>
        </w:rPr>
        <w:t>(3</w:t>
      </w:r>
      <w:r>
        <w:rPr>
          <w:rFonts w:hint="default" w:ascii="Times New Roman" w:hAnsi="Times New Roman" w:cs="Times New Roman"/>
          <w:w w:val="105"/>
          <w:sz w:val="28"/>
          <w:szCs w:val="28"/>
          <w:vertAlign w:val="superscript"/>
        </w:rPr>
        <w:t>1+1</w:t>
      </w:r>
      <w:r>
        <w:rPr>
          <w:rFonts w:hint="default" w:ascii="Times New Roman" w:hAnsi="Times New Roman" w:cs="Times New Roman"/>
          <w:w w:val="105"/>
          <w:sz w:val="28"/>
          <w:szCs w:val="28"/>
          <w:vertAlign w:val="baseline"/>
        </w:rPr>
        <w:t xml:space="preserve"> — 1)</w:t>
      </w:r>
    </w:p>
    <w:p>
      <w:pPr>
        <w:pStyle w:val="7"/>
        <w:tabs>
          <w:tab w:val="left" w:pos="1209"/>
        </w:tabs>
        <w:spacing w:line="189" w:lineRule="auto"/>
        <w:ind w:left="302"/>
        <w:rPr>
          <w:rFonts w:hint="default" w:ascii="Times New Roman" w:hAnsi="Times New Roman" w:cs="Times New Roman"/>
          <w:sz w:val="28"/>
          <w:szCs w:val="28"/>
        </w:rPr>
      </w:pPr>
      <w:r>
        <w:rPr>
          <w:rFonts w:hint="default" w:ascii="Times New Roman" w:hAnsi="Times New Roman" w:cs="Times New Roman"/>
          <w:sz w:val="28"/>
          <w:szCs w:val="28"/>
        </w:rPr>
        <w:pict>
          <v:rect id="_x0000_s1093" o:spid="_x0000_s1093" o:spt="1" style="position:absolute;left:0pt;margin-left:290.25pt;margin-top:6.5pt;height:0.8pt;width:56.5pt;mso-position-horizontal-relative:page;z-index:-251560960;mso-width-relative:page;mso-height-relative:page;" fillcolor="#000000" filled="t" stroked="f" coordsize="21600,21600">
            <v:path/>
            <v:fill on="t" focussize="0,0"/>
            <v:stroke on="f"/>
            <v:imagedata o:title=""/>
            <o:lock v:ext="edit"/>
          </v:rect>
        </w:pict>
      </w:r>
      <w:r>
        <w:rPr>
          <w:rFonts w:hint="default" w:ascii="Times New Roman" w:hAnsi="Times New Roman" w:cs="Times New Roman"/>
          <w:position w:val="-15"/>
          <w:sz w:val="28"/>
          <w:szCs w:val="28"/>
        </w:rPr>
        <w:t>3</w:t>
      </w:r>
      <w:r>
        <w:rPr>
          <w:rFonts w:hint="default" w:ascii="Times New Roman" w:hAnsi="Times New Roman" w:cs="Times New Roman"/>
          <w:spacing w:val="-5"/>
          <w:position w:val="-15"/>
          <w:sz w:val="28"/>
          <w:szCs w:val="28"/>
        </w:rPr>
        <w:t xml:space="preserve"> </w:t>
      </w:r>
      <w:r>
        <w:rPr>
          <w:rFonts w:hint="default" w:ascii="Times New Roman" w:hAnsi="Times New Roman" w:cs="Times New Roman"/>
          <w:position w:val="-15"/>
          <w:sz w:val="28"/>
          <w:szCs w:val="28"/>
        </w:rPr>
        <w:t>—</w:t>
      </w:r>
      <w:r>
        <w:rPr>
          <w:rFonts w:hint="default" w:ascii="Times New Roman" w:hAnsi="Times New Roman" w:cs="Times New Roman"/>
          <w:spacing w:val="-5"/>
          <w:position w:val="-15"/>
          <w:sz w:val="28"/>
          <w:szCs w:val="28"/>
        </w:rPr>
        <w:t xml:space="preserve"> </w:t>
      </w:r>
      <w:r>
        <w:rPr>
          <w:rFonts w:hint="default" w:ascii="Times New Roman" w:hAnsi="Times New Roman" w:cs="Times New Roman"/>
          <w:w w:val="105"/>
          <w:position w:val="-15"/>
          <w:sz w:val="28"/>
          <w:szCs w:val="28"/>
        </w:rPr>
        <w:t>1</w:t>
      </w:r>
      <w:r>
        <w:rPr>
          <w:rFonts w:hint="default" w:ascii="Times New Roman" w:hAnsi="Times New Roman" w:cs="Times New Roman"/>
          <w:w w:val="105"/>
          <w:position w:val="-15"/>
          <w:sz w:val="28"/>
          <w:szCs w:val="28"/>
        </w:rPr>
        <w:tab/>
      </w:r>
      <w:r>
        <w:rPr>
          <w:rFonts w:hint="default" w:ascii="Times New Roman" w:hAnsi="Times New Roman" w:cs="Times New Roman"/>
          <w:sz w:val="28"/>
          <w:szCs w:val="28"/>
        </w:rPr>
        <w:t>=</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60</w:t>
      </w:r>
    </w:p>
    <w:p>
      <w:pPr>
        <w:spacing w:after="0" w:line="189" w:lineRule="auto"/>
        <w:rPr>
          <w:rFonts w:hint="default" w:ascii="Times New Roman" w:hAnsi="Times New Roman" w:cs="Times New Roman"/>
          <w:sz w:val="28"/>
          <w:szCs w:val="28"/>
        </w:rPr>
        <w:sectPr>
          <w:type w:val="continuous"/>
          <w:pgSz w:w="11900" w:h="16840"/>
          <w:pgMar w:top="1600" w:right="1680" w:bottom="280" w:left="1680" w:header="720" w:footer="720" w:gutter="0"/>
          <w:cols w:equalWidth="0" w:num="2">
            <w:col w:w="4072" w:space="40"/>
            <w:col w:w="4428"/>
          </w:cols>
        </w:sectPr>
      </w:pPr>
    </w:p>
    <w:p>
      <w:pPr>
        <w:pStyle w:val="4"/>
        <w:numPr>
          <w:ilvl w:val="1"/>
          <w:numId w:val="5"/>
        </w:numPr>
        <w:tabs>
          <w:tab w:val="left" w:pos="759"/>
        </w:tabs>
        <w:spacing w:before="161" w:after="0" w:line="240" w:lineRule="auto"/>
        <w:ind w:left="758" w:right="0" w:hanging="455"/>
        <w:jc w:val="left"/>
        <w:rPr>
          <w:rFonts w:hint="default" w:ascii="Times New Roman" w:hAnsi="Times New Roman" w:cs="Times New Roman"/>
          <w:sz w:val="28"/>
          <w:szCs w:val="28"/>
        </w:rPr>
      </w:pPr>
      <w:r>
        <w:rPr>
          <w:rFonts w:hint="default" w:ascii="Times New Roman" w:hAnsi="Times New Roman" w:cs="Times New Roman"/>
          <w:w w:val="105"/>
          <w:sz w:val="28"/>
          <w:szCs w:val="28"/>
        </w:rPr>
        <w:t>Ước số chung lớn nhất của hai</w:t>
      </w:r>
      <w:r>
        <w:rPr>
          <w:rFonts w:hint="default" w:ascii="Times New Roman" w:hAnsi="Times New Roman" w:cs="Times New Roman"/>
          <w:spacing w:val="-18"/>
          <w:w w:val="105"/>
          <w:sz w:val="28"/>
          <w:szCs w:val="28"/>
        </w:rPr>
        <w:t xml:space="preserve"> </w:t>
      </w:r>
      <w:r>
        <w:rPr>
          <w:rFonts w:hint="default" w:ascii="Times New Roman" w:hAnsi="Times New Roman" w:cs="Times New Roman"/>
          <w:w w:val="105"/>
          <w:sz w:val="28"/>
          <w:szCs w:val="28"/>
        </w:rPr>
        <w:t>số</w:t>
      </w:r>
    </w:p>
    <w:p>
      <w:pPr>
        <w:pStyle w:val="7"/>
        <w:spacing w:before="113"/>
        <w:ind w:left="304"/>
        <w:rPr>
          <w:rFonts w:hint="default" w:ascii="Times New Roman" w:hAnsi="Times New Roman" w:cs="Times New Roman"/>
          <w:sz w:val="28"/>
          <w:szCs w:val="28"/>
        </w:rPr>
      </w:pPr>
      <w:r>
        <w:rPr>
          <w:rFonts w:hint="default" w:ascii="Times New Roman" w:hAnsi="Times New Roman" w:cs="Times New Roman"/>
          <w:sz w:val="28"/>
          <w:szCs w:val="28"/>
        </w:rPr>
        <w:t xml:space="preserve">Ước số chung lớn nhất (USCLN) của 2 số </w:t>
      </w:r>
      <w:r>
        <w:rPr>
          <w:rFonts w:hint="default" w:cs="Times New Roman"/>
          <w:sz w:val="28"/>
          <w:szCs w:val="28"/>
          <w:lang w:val="en-US"/>
        </w:rPr>
        <w:t>đ</w:t>
      </w:r>
      <w:r>
        <w:rPr>
          <w:rFonts w:hint="default" w:ascii="Times New Roman" w:hAnsi="Times New Roman" w:cs="Times New Roman"/>
          <w:sz w:val="28"/>
          <w:szCs w:val="28"/>
        </w:rPr>
        <w:t>ược tính theo thuật toán Euclid</w:t>
      </w:r>
    </w:p>
    <w:p>
      <w:pPr>
        <w:pStyle w:val="7"/>
        <w:spacing w:before="85"/>
        <w:ind w:left="304"/>
        <w:rPr>
          <w:rFonts w:hint="default" w:ascii="Times New Roman" w:hAnsi="Times New Roman" w:cs="Times New Roman"/>
          <w:sz w:val="28"/>
          <w:szCs w:val="28"/>
        </w:rPr>
      </w:pPr>
      <w:r>
        <w:rPr>
          <w:rFonts w:hint="default" w:ascii="Times New Roman" w:hAnsi="Times New Roman" w:cs="Times New Roman"/>
          <w:w w:val="91"/>
          <w:sz w:val="28"/>
          <w:szCs w:val="28"/>
        </w:rPr>
        <w:t>U</w:t>
      </w:r>
      <w:r>
        <w:rPr>
          <w:rFonts w:hint="default" w:ascii="Times New Roman" w:hAnsi="Times New Roman" w:cs="Times New Roman"/>
          <w:w w:val="94"/>
          <w:sz w:val="28"/>
          <w:szCs w:val="28"/>
        </w:rPr>
        <w:t>S</w:t>
      </w:r>
      <w:r>
        <w:rPr>
          <w:rFonts w:hint="default" w:ascii="Times New Roman" w:hAnsi="Times New Roman" w:cs="Times New Roman"/>
          <w:w w:val="92"/>
          <w:sz w:val="28"/>
          <w:szCs w:val="28"/>
        </w:rPr>
        <w:t>C</w:t>
      </w:r>
      <w:r>
        <w:rPr>
          <w:rFonts w:hint="default" w:ascii="Times New Roman" w:hAnsi="Times New Roman" w:cs="Times New Roman"/>
          <w:spacing w:val="-1"/>
          <w:w w:val="88"/>
          <w:sz w:val="28"/>
          <w:szCs w:val="28"/>
        </w:rPr>
        <w:t>L</w:t>
      </w:r>
      <w:r>
        <w:rPr>
          <w:rFonts w:hint="default" w:ascii="Times New Roman" w:hAnsi="Times New Roman" w:cs="Times New Roman"/>
          <w:spacing w:val="4"/>
          <w:w w:val="95"/>
          <w:sz w:val="28"/>
          <w:szCs w:val="28"/>
        </w:rPr>
        <w:t>N</w:t>
      </w:r>
      <w:r>
        <w:rPr>
          <w:rFonts w:hint="default" w:ascii="Times New Roman" w:hAnsi="Times New Roman" w:cs="Times New Roman"/>
          <w:spacing w:val="1"/>
          <w:w w:val="110"/>
          <w:position w:val="1"/>
          <w:sz w:val="28"/>
          <w:szCs w:val="28"/>
        </w:rPr>
        <w:t>(</w:t>
      </w:r>
      <w:r>
        <w:rPr>
          <w:rFonts w:hint="default" w:ascii="Times New Roman" w:hAnsi="Times New Roman" w:cs="Times New Roman"/>
          <w:spacing w:val="5"/>
          <w:w w:val="110"/>
          <w:sz w:val="28"/>
          <w:szCs w:val="28"/>
        </w:rPr>
        <w:t>a</w:t>
      </w:r>
      <w:r>
        <w:rPr>
          <w:rFonts w:hint="default" w:ascii="Times New Roman" w:hAnsi="Times New Roman" w:cs="Times New Roman"/>
          <w:w w:val="76"/>
          <w:sz w:val="28"/>
          <w:szCs w:val="28"/>
        </w:rPr>
        <w:t>,</w:t>
      </w:r>
      <w:r>
        <w:rPr>
          <w:rFonts w:hint="default" w:ascii="Times New Roman" w:hAnsi="Times New Roman" w:cs="Times New Roman"/>
          <w:spacing w:val="-19"/>
          <w:sz w:val="28"/>
          <w:szCs w:val="28"/>
        </w:rPr>
        <w:t xml:space="preserve"> </w:t>
      </w:r>
      <w:r>
        <w:rPr>
          <w:rFonts w:hint="default" w:ascii="Times New Roman" w:hAnsi="Times New Roman" w:cs="Times New Roman"/>
          <w:spacing w:val="5"/>
          <w:w w:val="96"/>
          <w:sz w:val="28"/>
          <w:szCs w:val="28"/>
        </w:rPr>
        <w:t>b</w:t>
      </w:r>
      <w:r>
        <w:rPr>
          <w:rFonts w:hint="default" w:ascii="Times New Roman" w:hAnsi="Times New Roman" w:cs="Times New Roman"/>
          <w:w w:val="110"/>
          <w:position w:val="1"/>
          <w:sz w:val="28"/>
          <w:szCs w:val="28"/>
        </w:rPr>
        <w:t>)</w:t>
      </w:r>
      <w:r>
        <w:rPr>
          <w:rFonts w:hint="default" w:ascii="Times New Roman" w:hAnsi="Times New Roman" w:cs="Times New Roman"/>
          <w:spacing w:val="10"/>
          <w:position w:val="1"/>
          <w:sz w:val="28"/>
          <w:szCs w:val="28"/>
        </w:rPr>
        <w:t xml:space="preserve"> </w:t>
      </w:r>
      <w:r>
        <w:rPr>
          <w:rFonts w:hint="default" w:ascii="Times New Roman" w:hAnsi="Times New Roman" w:cs="Times New Roman"/>
          <w:w w:val="116"/>
          <w:sz w:val="28"/>
          <w:szCs w:val="28"/>
        </w:rPr>
        <w:t>=</w:t>
      </w:r>
      <w:r>
        <w:rPr>
          <w:rFonts w:hint="default" w:ascii="Times New Roman" w:hAnsi="Times New Roman" w:cs="Times New Roman"/>
          <w:spacing w:val="7"/>
          <w:sz w:val="28"/>
          <w:szCs w:val="28"/>
        </w:rPr>
        <w:t xml:space="preserve"> </w:t>
      </w:r>
      <w:r>
        <w:rPr>
          <w:rFonts w:hint="default" w:ascii="Times New Roman" w:hAnsi="Times New Roman" w:cs="Times New Roman"/>
          <w:w w:val="91"/>
          <w:sz w:val="28"/>
          <w:szCs w:val="28"/>
        </w:rPr>
        <w:t>U</w:t>
      </w:r>
      <w:r>
        <w:rPr>
          <w:rFonts w:hint="default" w:ascii="Times New Roman" w:hAnsi="Times New Roman" w:cs="Times New Roman"/>
          <w:w w:val="94"/>
          <w:sz w:val="28"/>
          <w:szCs w:val="28"/>
        </w:rPr>
        <w:t>S</w:t>
      </w:r>
      <w:r>
        <w:rPr>
          <w:rFonts w:hint="default" w:ascii="Times New Roman" w:hAnsi="Times New Roman" w:cs="Times New Roman"/>
          <w:w w:val="92"/>
          <w:sz w:val="28"/>
          <w:szCs w:val="28"/>
        </w:rPr>
        <w:t>C</w:t>
      </w:r>
      <w:r>
        <w:rPr>
          <w:rFonts w:hint="default" w:ascii="Times New Roman" w:hAnsi="Times New Roman" w:cs="Times New Roman"/>
          <w:spacing w:val="-1"/>
          <w:w w:val="88"/>
          <w:sz w:val="28"/>
          <w:szCs w:val="28"/>
        </w:rPr>
        <w:t>L</w:t>
      </w:r>
      <w:r>
        <w:rPr>
          <w:rFonts w:hint="default" w:ascii="Times New Roman" w:hAnsi="Times New Roman" w:cs="Times New Roman"/>
          <w:spacing w:val="4"/>
          <w:w w:val="95"/>
          <w:sz w:val="28"/>
          <w:szCs w:val="28"/>
        </w:rPr>
        <w:t>N</w:t>
      </w:r>
      <w:r>
        <w:rPr>
          <w:rFonts w:hint="default" w:ascii="Times New Roman" w:hAnsi="Times New Roman" w:cs="Times New Roman"/>
          <w:spacing w:val="1"/>
          <w:w w:val="110"/>
          <w:sz w:val="28"/>
          <w:szCs w:val="28"/>
        </w:rPr>
        <w:t>(</w:t>
      </w:r>
      <w:r>
        <w:rPr>
          <w:rFonts w:hint="default" w:ascii="Times New Roman" w:hAnsi="Times New Roman" w:cs="Times New Roman"/>
          <w:spacing w:val="5"/>
          <w:w w:val="96"/>
          <w:sz w:val="28"/>
          <w:szCs w:val="28"/>
        </w:rPr>
        <w:t>b</w:t>
      </w:r>
      <w:r>
        <w:rPr>
          <w:rFonts w:hint="default" w:ascii="Times New Roman" w:hAnsi="Times New Roman" w:cs="Times New Roman"/>
          <w:w w:val="76"/>
          <w:sz w:val="28"/>
          <w:szCs w:val="28"/>
        </w:rPr>
        <w:t>,</w:t>
      </w:r>
      <w:r>
        <w:rPr>
          <w:rFonts w:hint="default" w:ascii="Times New Roman" w:hAnsi="Times New Roman" w:cs="Times New Roman"/>
          <w:spacing w:val="-19"/>
          <w:sz w:val="28"/>
          <w:szCs w:val="28"/>
        </w:rPr>
        <w:t xml:space="preserve"> </w:t>
      </w:r>
      <w:r>
        <w:rPr>
          <w:rFonts w:hint="default" w:ascii="Times New Roman" w:hAnsi="Times New Roman" w:cs="Times New Roman"/>
          <w:spacing w:val="1"/>
          <w:w w:val="110"/>
          <w:position w:val="1"/>
          <w:sz w:val="28"/>
          <w:szCs w:val="28"/>
        </w:rPr>
        <w:t>(</w:t>
      </w:r>
      <w:r>
        <w:rPr>
          <w:rFonts w:hint="default" w:ascii="Times New Roman" w:hAnsi="Times New Roman" w:cs="Times New Roman"/>
          <w:w w:val="110"/>
          <w:sz w:val="28"/>
          <w:szCs w:val="28"/>
        </w:rPr>
        <w:t>a</w:t>
      </w:r>
      <w:r>
        <w:rPr>
          <w:rFonts w:hint="default" w:ascii="Times New Roman" w:hAnsi="Times New Roman" w:cs="Times New Roman"/>
          <w:sz w:val="28"/>
          <w:szCs w:val="28"/>
        </w:rPr>
        <w:t xml:space="preserve"> </w:t>
      </w:r>
      <w:r>
        <w:rPr>
          <w:rFonts w:hint="default" w:ascii="Times New Roman" w:hAnsi="Times New Roman" w:cs="Times New Roman"/>
          <w:smallCaps/>
          <w:w w:val="136"/>
          <w:sz w:val="28"/>
          <w:szCs w:val="28"/>
        </w:rPr>
        <w:t>n</w:t>
      </w:r>
      <w:r>
        <w:rPr>
          <w:rFonts w:hint="default" w:ascii="Times New Roman" w:hAnsi="Times New Roman" w:cs="Times New Roman"/>
          <w:smallCaps w:val="0"/>
          <w:spacing w:val="-1"/>
          <w:w w:val="98"/>
          <w:sz w:val="28"/>
          <w:szCs w:val="28"/>
        </w:rPr>
        <w:t>o</w:t>
      </w:r>
      <w:r>
        <w:rPr>
          <w:rFonts w:hint="default" w:ascii="Times New Roman" w:hAnsi="Times New Roman" w:cs="Times New Roman"/>
          <w:smallCaps w:val="0"/>
          <w:w w:val="100"/>
          <w:sz w:val="28"/>
          <w:szCs w:val="28"/>
        </w:rPr>
        <w:t>d</w:t>
      </w:r>
      <w:r>
        <w:rPr>
          <w:rFonts w:hint="default" w:ascii="Times New Roman" w:hAnsi="Times New Roman" w:cs="Times New Roman"/>
          <w:smallCaps w:val="0"/>
          <w:spacing w:val="2"/>
          <w:sz w:val="28"/>
          <w:szCs w:val="28"/>
        </w:rPr>
        <w:t xml:space="preserve"> </w:t>
      </w:r>
      <w:r>
        <w:rPr>
          <w:rFonts w:hint="default" w:ascii="Times New Roman" w:hAnsi="Times New Roman" w:cs="Times New Roman"/>
          <w:smallCaps w:val="0"/>
          <w:spacing w:val="5"/>
          <w:w w:val="96"/>
          <w:sz w:val="28"/>
          <w:szCs w:val="28"/>
        </w:rPr>
        <w:t>b</w:t>
      </w:r>
      <w:r>
        <w:rPr>
          <w:rFonts w:hint="default" w:ascii="Times New Roman" w:hAnsi="Times New Roman" w:cs="Times New Roman"/>
          <w:smallCaps w:val="0"/>
          <w:spacing w:val="1"/>
          <w:w w:val="110"/>
          <w:position w:val="1"/>
          <w:sz w:val="28"/>
          <w:szCs w:val="28"/>
        </w:rPr>
        <w:t>)</w:t>
      </w:r>
      <w:r>
        <w:rPr>
          <w:rFonts w:hint="default" w:ascii="Times New Roman" w:hAnsi="Times New Roman" w:cs="Times New Roman"/>
          <w:smallCaps w:val="0"/>
          <w:w w:val="110"/>
          <w:sz w:val="28"/>
          <w:szCs w:val="28"/>
        </w:rPr>
        <w:t>)</w:t>
      </w:r>
    </w:p>
    <w:p>
      <w:pPr>
        <w:pStyle w:val="7"/>
        <w:spacing w:before="5"/>
        <w:rPr>
          <w:rFonts w:hint="default" w:ascii="Times New Roman" w:hAnsi="Times New Roman" w:cs="Times New Roman"/>
          <w:sz w:val="28"/>
          <w:szCs w:val="28"/>
        </w:rPr>
      </w:pPr>
      <w:r>
        <w:rPr>
          <w:rFonts w:hint="default" w:ascii="Times New Roman" w:hAnsi="Times New Roman" w:cs="Times New Roman"/>
          <w:sz w:val="28"/>
          <w:szCs w:val="28"/>
        </w:rPr>
        <w:pict>
          <v:shape id="_x0000_s1094" o:spid="_x0000_s1094" o:spt="202" type="#_x0000_t202" style="position:absolute;left:0pt;margin-left:121.65pt;margin-top:7.6pt;height:138.75pt;width:380.05pt;mso-position-horizontal-relative:page;mso-wrap-distance-bottom:0pt;mso-wrap-distance-top:0pt;z-index:-251494400;mso-width-relative:page;mso-height-relative:page;" filled="f" stroked="t" coordsize="21600,21600">
            <v:path/>
            <v:fill on="f" focussize="0,0"/>
            <v:stroke weight="0.480157480314961pt" color="#000000"/>
            <v:imagedata o:title=""/>
            <o:lock v:ext="edit"/>
            <v:textbox inset="0mm,0mm,0mm,0mm">
              <w:txbxContent>
                <w:p>
                  <w:pPr>
                    <w:spacing w:before="25" w:line="295" w:lineRule="auto"/>
                    <w:ind w:left="107" w:right="2711" w:firstLine="0"/>
                    <w:jc w:val="left"/>
                    <w:rPr>
                      <w:rFonts w:ascii="Courier New"/>
                      <w:sz w:val="22"/>
                    </w:rPr>
                  </w:pPr>
                  <w:r>
                    <w:rPr>
                      <w:rFonts w:ascii="Courier New"/>
                      <w:sz w:val="22"/>
                    </w:rPr>
                    <w:t>function USCLN(a,b:longint):longint; var tmp :longint;</w:t>
                  </w:r>
                </w:p>
                <w:p>
                  <w:pPr>
                    <w:spacing w:before="4"/>
                    <w:ind w:left="239" w:right="0" w:firstLine="0"/>
                    <w:jc w:val="left"/>
                    <w:rPr>
                      <w:rFonts w:ascii="Courier New"/>
                      <w:sz w:val="22"/>
                    </w:rPr>
                  </w:pPr>
                  <w:r>
                    <w:rPr>
                      <w:rFonts w:ascii="Courier New"/>
                      <w:sz w:val="22"/>
                    </w:rPr>
                    <w:t>begin</w:t>
                  </w:r>
                </w:p>
                <w:p>
                  <w:pPr>
                    <w:spacing w:before="60" w:line="297" w:lineRule="auto"/>
                    <w:ind w:left="1031" w:right="4560" w:hanging="396"/>
                    <w:jc w:val="left"/>
                    <w:rPr>
                      <w:rFonts w:ascii="Courier New"/>
                      <w:sz w:val="22"/>
                    </w:rPr>
                  </w:pPr>
                  <w:r>
                    <w:rPr>
                      <w:rFonts w:ascii="Courier New"/>
                      <w:sz w:val="22"/>
                    </w:rPr>
                    <w:t>while b&gt;0 do begin a:=a mod b;</w:t>
                  </w:r>
                </w:p>
                <w:p>
                  <w:pPr>
                    <w:spacing w:before="2" w:line="297" w:lineRule="auto"/>
                    <w:ind w:left="635" w:right="3768" w:firstLine="395"/>
                    <w:jc w:val="left"/>
                    <w:rPr>
                      <w:rFonts w:ascii="Courier New"/>
                      <w:sz w:val="22"/>
                    </w:rPr>
                  </w:pPr>
                  <w:r>
                    <w:rPr>
                      <w:rFonts w:ascii="Courier New"/>
                      <w:sz w:val="22"/>
                    </w:rPr>
                    <w:t>tmp:=a; a:=b; b:=tmp; end;</w:t>
                  </w:r>
                </w:p>
                <w:p>
                  <w:pPr>
                    <w:spacing w:before="0" w:line="248" w:lineRule="exact"/>
                    <w:ind w:left="635" w:right="0" w:firstLine="0"/>
                    <w:jc w:val="left"/>
                    <w:rPr>
                      <w:rFonts w:ascii="Courier New"/>
                      <w:sz w:val="22"/>
                    </w:rPr>
                  </w:pPr>
                  <w:r>
                    <w:rPr>
                      <w:rFonts w:ascii="Courier New"/>
                      <w:sz w:val="22"/>
                    </w:rPr>
                    <w:t>exit(a);</w:t>
                  </w:r>
                </w:p>
                <w:p>
                  <w:pPr>
                    <w:spacing w:before="62"/>
                    <w:ind w:left="239" w:right="0" w:firstLine="0"/>
                    <w:jc w:val="left"/>
                    <w:rPr>
                      <w:rFonts w:ascii="Courier New"/>
                      <w:sz w:val="22"/>
                    </w:rPr>
                  </w:pPr>
                  <w:r>
                    <w:rPr>
                      <w:rFonts w:ascii="Courier New"/>
                      <w:sz w:val="22"/>
                    </w:rPr>
                    <w:t>end;</w:t>
                  </w:r>
                </w:p>
              </w:txbxContent>
            </v:textbox>
            <w10:wrap type="topAndBottom"/>
          </v:shape>
        </w:pict>
      </w:r>
    </w:p>
    <w:p>
      <w:pPr>
        <w:pStyle w:val="4"/>
        <w:numPr>
          <w:ilvl w:val="1"/>
          <w:numId w:val="5"/>
        </w:numPr>
        <w:tabs>
          <w:tab w:val="left" w:pos="759"/>
        </w:tabs>
        <w:spacing w:before="150" w:after="0" w:line="240" w:lineRule="auto"/>
        <w:ind w:left="758" w:right="0" w:hanging="455"/>
        <w:jc w:val="left"/>
        <w:rPr>
          <w:rFonts w:hint="default" w:ascii="Times New Roman" w:hAnsi="Times New Roman" w:cs="Times New Roman"/>
          <w:sz w:val="28"/>
          <w:szCs w:val="28"/>
        </w:rPr>
      </w:pPr>
      <w:r>
        <w:rPr>
          <w:rFonts w:hint="default" w:ascii="Times New Roman" w:hAnsi="Times New Roman" w:cs="Times New Roman"/>
          <w:w w:val="105"/>
          <w:sz w:val="28"/>
          <w:szCs w:val="28"/>
        </w:rPr>
        <w:t>Bội số chung nhỏ nhất của hai</w:t>
      </w:r>
      <w:r>
        <w:rPr>
          <w:rFonts w:hint="default" w:ascii="Times New Roman" w:hAnsi="Times New Roman" w:cs="Times New Roman"/>
          <w:spacing w:val="-20"/>
          <w:w w:val="105"/>
          <w:sz w:val="28"/>
          <w:szCs w:val="28"/>
        </w:rPr>
        <w:t xml:space="preserve"> </w:t>
      </w:r>
      <w:r>
        <w:rPr>
          <w:rFonts w:hint="default" w:ascii="Times New Roman" w:hAnsi="Times New Roman" w:cs="Times New Roman"/>
          <w:w w:val="105"/>
          <w:sz w:val="28"/>
          <w:szCs w:val="28"/>
        </w:rPr>
        <w:t>số</w:t>
      </w:r>
    </w:p>
    <w:p>
      <w:pPr>
        <w:pStyle w:val="7"/>
        <w:spacing w:before="113"/>
        <w:ind w:left="304"/>
        <w:rPr>
          <w:rFonts w:hint="default" w:ascii="Times New Roman" w:hAnsi="Times New Roman" w:cs="Times New Roman"/>
          <w:sz w:val="28"/>
          <w:szCs w:val="28"/>
        </w:rPr>
      </w:pPr>
      <w:r>
        <w:rPr>
          <w:rFonts w:hint="default" w:ascii="Times New Roman" w:hAnsi="Times New Roman" w:cs="Times New Roman"/>
          <w:sz w:val="28"/>
          <w:szCs w:val="28"/>
        </w:rPr>
        <w:pict>
          <v:rect id="_x0000_s1095" o:spid="_x0000_s1095" o:spt="1" style="position:absolute;left:0pt;margin-left:336.7pt;margin-top:42.25pt;height:0.8pt;width:65.35pt;mso-position-horizontal-relative:page;z-index:-251559936;mso-width-relative:page;mso-height-relative:page;" fillcolor="#000000" filled="t" stroked="f" coordsize="21600,21600">
            <v:path/>
            <v:fill on="t" focussize="0,0"/>
            <v:stroke on="f"/>
            <v:imagedata o:title=""/>
            <o:lock v:ext="edit"/>
          </v:rect>
        </w:pict>
      </w:r>
      <w:r>
        <w:rPr>
          <w:rFonts w:hint="default" w:ascii="Times New Roman" w:hAnsi="Times New Roman" w:cs="Times New Roman"/>
          <w:sz w:val="28"/>
          <w:szCs w:val="28"/>
        </w:rPr>
        <w:t xml:space="preserve">Bội số chung nhỏ nhất (BSCNN) của hai số </w:t>
      </w:r>
      <w:r>
        <w:rPr>
          <w:rFonts w:hint="default" w:cs="Times New Roman"/>
          <w:sz w:val="28"/>
          <w:szCs w:val="28"/>
          <w:lang w:val="en-US"/>
        </w:rPr>
        <w:t>đ</w:t>
      </w:r>
      <w:r>
        <w:rPr>
          <w:rFonts w:hint="default" w:ascii="Times New Roman" w:hAnsi="Times New Roman" w:cs="Times New Roman"/>
          <w:sz w:val="28"/>
          <w:szCs w:val="28"/>
        </w:rPr>
        <w:t>ược tính theo công thức:</w:t>
      </w:r>
    </w:p>
    <w:p>
      <w:pPr>
        <w:spacing w:after="0"/>
        <w:rPr>
          <w:rFonts w:hint="default" w:ascii="Times New Roman" w:hAnsi="Times New Roman" w:cs="Times New Roman"/>
          <w:sz w:val="28"/>
          <w:szCs w:val="28"/>
        </w:rPr>
        <w:sectPr>
          <w:type w:val="continuous"/>
          <w:pgSz w:w="11900" w:h="16840"/>
          <w:pgMar w:top="1600" w:right="1680" w:bottom="280" w:left="1680" w:header="720" w:footer="720" w:gutter="0"/>
          <w:cols w:space="720" w:num="1"/>
        </w:sectPr>
      </w:pPr>
    </w:p>
    <w:p>
      <w:pPr>
        <w:pStyle w:val="7"/>
        <w:tabs>
          <w:tab w:val="left" w:pos="3811"/>
        </w:tabs>
        <w:spacing w:before="134" w:line="397" w:lineRule="exact"/>
        <w:ind w:left="1720"/>
        <w:rPr>
          <w:rFonts w:hint="default" w:ascii="Times New Roman" w:hAnsi="Times New Roman" w:cs="Times New Roman"/>
          <w:sz w:val="28"/>
          <w:szCs w:val="28"/>
        </w:rPr>
      </w:pPr>
      <w:r>
        <w:rPr>
          <w:rFonts w:hint="default" w:ascii="Times New Roman" w:hAnsi="Times New Roman" w:cs="Times New Roman"/>
          <w:sz w:val="28"/>
          <w:szCs w:val="28"/>
        </w:rPr>
        <w:pict>
          <v:rect id="_x0000_s1096" o:spid="_x0000_s1096" o:spt="1" style="position:absolute;left:0pt;margin-left:255.7pt;margin-top:22.85pt;height:0.8pt;width:65.35pt;mso-position-horizontal-relative:page;z-index:-251559936;mso-width-relative:page;mso-height-relative:page;" fillcolor="#000000" filled="t" stroked="f" coordsize="21600,21600">
            <v:path/>
            <v:fill on="t" focussize="0,0"/>
            <v:stroke on="f"/>
            <v:imagedata o:title=""/>
            <o:lock v:ext="edit"/>
          </v:rect>
        </w:pict>
      </w:r>
      <w:r>
        <w:rPr>
          <w:rFonts w:hint="default" w:ascii="Times New Roman" w:hAnsi="Times New Roman" w:cs="Times New Roman"/>
          <w:w w:val="105"/>
          <w:sz w:val="28"/>
          <w:szCs w:val="28"/>
        </w:rPr>
        <w:t>BSCNN</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a,</w:t>
      </w:r>
      <w:r>
        <w:rPr>
          <w:rFonts w:hint="default" w:ascii="Times New Roman" w:hAnsi="Times New Roman" w:cs="Times New Roman"/>
          <w:spacing w:val="-27"/>
          <w:w w:val="105"/>
          <w:sz w:val="28"/>
          <w:szCs w:val="28"/>
        </w:rPr>
        <w:t xml:space="preserve"> </w:t>
      </w:r>
      <w:r>
        <w:rPr>
          <w:rFonts w:hint="default" w:ascii="Times New Roman" w:hAnsi="Times New Roman" w:cs="Times New Roman"/>
          <w:spacing w:val="2"/>
          <w:w w:val="105"/>
          <w:sz w:val="28"/>
          <w:szCs w:val="28"/>
        </w:rPr>
        <w:t>b</w:t>
      </w:r>
      <w:r>
        <w:rPr>
          <w:rFonts w:hint="default" w:ascii="Times New Roman" w:hAnsi="Times New Roman" w:cs="Times New Roman"/>
          <w:spacing w:val="2"/>
          <w:w w:val="105"/>
          <w:position w:val="1"/>
          <w:sz w:val="28"/>
          <w:szCs w:val="28"/>
        </w:rPr>
        <w:t>)</w:t>
      </w:r>
      <w:r>
        <w:rPr>
          <w:rFonts w:hint="default" w:ascii="Times New Roman" w:hAnsi="Times New Roman" w:cs="Times New Roman"/>
          <w:spacing w:val="-8"/>
          <w:w w:val="105"/>
          <w:position w:val="1"/>
          <w:sz w:val="28"/>
          <w:szCs w:val="28"/>
        </w:rPr>
        <w:t xml:space="preserve"> </w:t>
      </w:r>
      <w:r>
        <w:rPr>
          <w:rFonts w:hint="default" w:ascii="Times New Roman" w:hAnsi="Times New Roman" w:cs="Times New Roman"/>
          <w:w w:val="105"/>
          <w:sz w:val="28"/>
          <w:szCs w:val="28"/>
        </w:rPr>
        <w:t>=</w:t>
      </w:r>
      <w:r>
        <w:rPr>
          <w:rFonts w:hint="default" w:ascii="Times New Roman" w:hAnsi="Times New Roman" w:cs="Times New Roman"/>
          <w:w w:val="105"/>
          <w:sz w:val="28"/>
          <w:szCs w:val="28"/>
        </w:rPr>
        <w:tab/>
      </w:r>
      <w:r>
        <w:rPr>
          <w:rFonts w:hint="default" w:ascii="Times New Roman" w:hAnsi="Times New Roman" w:cs="Times New Roman"/>
          <w:w w:val="105"/>
          <w:position w:val="18"/>
          <w:sz w:val="28"/>
          <w:szCs w:val="28"/>
        </w:rPr>
        <w:t>a ×</w:t>
      </w:r>
      <w:r>
        <w:rPr>
          <w:rFonts w:hint="default" w:ascii="Times New Roman" w:hAnsi="Times New Roman" w:cs="Times New Roman"/>
          <w:spacing w:val="-9"/>
          <w:w w:val="105"/>
          <w:position w:val="18"/>
          <w:sz w:val="28"/>
          <w:szCs w:val="28"/>
        </w:rPr>
        <w:t xml:space="preserve"> </w:t>
      </w:r>
      <w:r>
        <w:rPr>
          <w:rFonts w:hint="default" w:ascii="Times New Roman" w:hAnsi="Times New Roman" w:cs="Times New Roman"/>
          <w:w w:val="105"/>
          <w:position w:val="18"/>
          <w:sz w:val="28"/>
          <w:szCs w:val="28"/>
        </w:rPr>
        <w:t>b</w:t>
      </w:r>
    </w:p>
    <w:p>
      <w:pPr>
        <w:pStyle w:val="7"/>
        <w:spacing w:line="217" w:lineRule="exact"/>
        <w:jc w:val="right"/>
        <w:rPr>
          <w:rFonts w:hint="default" w:ascii="Times New Roman" w:hAnsi="Times New Roman" w:cs="Times New Roman"/>
          <w:sz w:val="28"/>
          <w:szCs w:val="28"/>
        </w:rPr>
      </w:pPr>
      <w:r>
        <w:rPr>
          <w:rFonts w:hint="default" w:ascii="Times New Roman" w:hAnsi="Times New Roman" w:cs="Times New Roman"/>
          <w:w w:val="95"/>
          <w:sz w:val="28"/>
          <w:szCs w:val="28"/>
        </w:rPr>
        <w:t>USCLN(a, b)</w:t>
      </w:r>
    </w:p>
    <w:p>
      <w:pPr>
        <w:pStyle w:val="7"/>
        <w:tabs>
          <w:tab w:val="left" w:pos="856"/>
          <w:tab w:val="left" w:pos="1686"/>
        </w:tabs>
        <w:spacing w:before="224" w:line="141" w:lineRule="auto"/>
        <w:ind w:left="273" w:right="1717" w:hanging="248"/>
        <w:rPr>
          <w:rFonts w:hint="default" w:ascii="Times New Roman" w:hAnsi="Times New Roman" w:cs="Times New Roman"/>
          <w:sz w:val="28"/>
          <w:szCs w:val="28"/>
        </w:rPr>
      </w:pPr>
      <w:r>
        <w:rPr>
          <w:rFonts w:hint="default" w:ascii="Times New Roman" w:hAnsi="Times New Roman" w:cs="Times New Roman"/>
          <w:sz w:val="28"/>
          <w:szCs w:val="28"/>
        </w:rPr>
        <w:br w:type="column"/>
      </w:r>
      <w:r>
        <w:rPr>
          <w:rFonts w:hint="default" w:ascii="Times New Roman" w:hAnsi="Times New Roman" w:cs="Times New Roman"/>
          <w:w w:val="105"/>
          <w:sz w:val="28"/>
          <w:szCs w:val="28"/>
        </w:rPr>
        <w:t>=</w:t>
      </w:r>
      <w:r>
        <w:rPr>
          <w:rFonts w:hint="default" w:ascii="Times New Roman" w:hAnsi="Times New Roman" w:cs="Times New Roman"/>
          <w:w w:val="105"/>
          <w:sz w:val="28"/>
          <w:szCs w:val="28"/>
        </w:rPr>
        <w:tab/>
      </w:r>
      <w:r>
        <w:rPr>
          <w:rFonts w:hint="default" w:ascii="Times New Roman" w:hAnsi="Times New Roman" w:cs="Times New Roman"/>
          <w:w w:val="105"/>
          <w:sz w:val="28"/>
          <w:szCs w:val="28"/>
        </w:rPr>
        <w:tab/>
      </w:r>
      <w:r>
        <w:rPr>
          <w:rFonts w:hint="default" w:ascii="Times New Roman" w:hAnsi="Times New Roman" w:cs="Times New Roman"/>
          <w:w w:val="105"/>
          <w:position w:val="18"/>
          <w:sz w:val="28"/>
          <w:szCs w:val="28"/>
        </w:rPr>
        <w:t>a</w:t>
      </w:r>
      <w:r>
        <w:rPr>
          <w:rFonts w:hint="default" w:ascii="Times New Roman" w:hAnsi="Times New Roman" w:cs="Times New Roman"/>
          <w:w w:val="105"/>
          <w:position w:val="18"/>
          <w:sz w:val="28"/>
          <w:szCs w:val="28"/>
        </w:rPr>
        <w:tab/>
      </w:r>
      <w:r>
        <w:rPr>
          <w:rFonts w:hint="default" w:ascii="Times New Roman" w:hAnsi="Times New Roman" w:cs="Times New Roman"/>
          <w:w w:val="105"/>
          <w:sz w:val="28"/>
          <w:szCs w:val="28"/>
        </w:rPr>
        <w:t xml:space="preserve">× </w:t>
      </w:r>
      <w:r>
        <w:rPr>
          <w:rFonts w:hint="default" w:ascii="Times New Roman" w:hAnsi="Times New Roman" w:cs="Times New Roman"/>
          <w:spacing w:val="-16"/>
          <w:w w:val="105"/>
          <w:sz w:val="28"/>
          <w:szCs w:val="28"/>
        </w:rPr>
        <w:t xml:space="preserve">b </w:t>
      </w:r>
      <w:r>
        <w:rPr>
          <w:rFonts w:hint="default" w:ascii="Times New Roman" w:hAnsi="Times New Roman" w:cs="Times New Roman"/>
          <w:w w:val="105"/>
          <w:sz w:val="28"/>
          <w:szCs w:val="28"/>
        </w:rPr>
        <w:t>USCLN(a,</w:t>
      </w:r>
      <w:r>
        <w:rPr>
          <w:rFonts w:hint="default" w:ascii="Times New Roman" w:hAnsi="Times New Roman" w:cs="Times New Roman"/>
          <w:spacing w:val="-30"/>
          <w:w w:val="105"/>
          <w:sz w:val="28"/>
          <w:szCs w:val="28"/>
        </w:rPr>
        <w:t xml:space="preserve"> </w:t>
      </w:r>
      <w:r>
        <w:rPr>
          <w:rFonts w:hint="default" w:ascii="Times New Roman" w:hAnsi="Times New Roman" w:cs="Times New Roman"/>
          <w:spacing w:val="2"/>
          <w:w w:val="105"/>
          <w:sz w:val="28"/>
          <w:szCs w:val="28"/>
        </w:rPr>
        <w:t>b)</w:t>
      </w:r>
    </w:p>
    <w:p>
      <w:pPr>
        <w:spacing w:after="0" w:line="141" w:lineRule="auto"/>
        <w:rPr>
          <w:rFonts w:hint="default" w:ascii="Times New Roman" w:hAnsi="Times New Roman" w:cs="Times New Roman"/>
          <w:sz w:val="28"/>
          <w:szCs w:val="28"/>
        </w:rPr>
        <w:sectPr>
          <w:type w:val="continuous"/>
          <w:pgSz w:w="11900" w:h="16840"/>
          <w:pgMar w:top="1600" w:right="1680" w:bottom="280" w:left="1680" w:header="720" w:footer="720" w:gutter="0"/>
          <w:cols w:equalWidth="0" w:num="2">
            <w:col w:w="4742" w:space="40"/>
            <w:col w:w="3758"/>
          </w:cols>
        </w:sectPr>
      </w:pPr>
    </w:p>
    <w:p>
      <w:pPr>
        <w:pStyle w:val="7"/>
        <w:rPr>
          <w:rFonts w:hint="default" w:ascii="Times New Roman" w:hAnsi="Times New Roman" w:cs="Times New Roman"/>
          <w:sz w:val="28"/>
          <w:szCs w:val="28"/>
        </w:rPr>
      </w:pPr>
    </w:p>
    <w:p>
      <w:pPr>
        <w:pStyle w:val="3"/>
        <w:numPr>
          <w:ilvl w:val="0"/>
          <w:numId w:val="5"/>
        </w:numPr>
        <w:tabs>
          <w:tab w:val="left" w:pos="620"/>
        </w:tabs>
        <w:spacing w:before="214" w:after="0" w:line="240" w:lineRule="auto"/>
        <w:ind w:left="619" w:right="0" w:hanging="316"/>
        <w:jc w:val="left"/>
        <w:rPr>
          <w:rFonts w:hint="default" w:ascii="Times New Roman" w:hAnsi="Times New Roman" w:cs="Times New Roman"/>
          <w:sz w:val="28"/>
          <w:szCs w:val="28"/>
        </w:rPr>
      </w:pPr>
      <w:bookmarkStart w:id="10" w:name="Lý thuyết tập hợp"/>
      <w:bookmarkEnd w:id="10"/>
      <w:bookmarkStart w:id="11" w:name="_TOC_250007"/>
      <w:r>
        <w:rPr>
          <w:rFonts w:hint="default" w:ascii="Times New Roman" w:hAnsi="Times New Roman" w:cs="Times New Roman"/>
          <w:w w:val="110"/>
          <w:sz w:val="28"/>
          <w:szCs w:val="28"/>
        </w:rPr>
        <w:t>Lí thuyết tập</w:t>
      </w:r>
      <w:r>
        <w:rPr>
          <w:rFonts w:hint="default" w:ascii="Times New Roman" w:hAnsi="Times New Roman" w:cs="Times New Roman"/>
          <w:spacing w:val="-22"/>
          <w:w w:val="110"/>
          <w:sz w:val="28"/>
          <w:szCs w:val="28"/>
        </w:rPr>
        <w:t xml:space="preserve"> </w:t>
      </w:r>
      <w:bookmarkEnd w:id="11"/>
      <w:r>
        <w:rPr>
          <w:rFonts w:hint="default" w:ascii="Times New Roman" w:hAnsi="Times New Roman" w:cs="Times New Roman"/>
          <w:w w:val="110"/>
          <w:sz w:val="28"/>
          <w:szCs w:val="28"/>
        </w:rPr>
        <w:t>hợp</w:t>
      </w:r>
    </w:p>
    <w:p>
      <w:pPr>
        <w:pStyle w:val="4"/>
        <w:numPr>
          <w:ilvl w:val="1"/>
          <w:numId w:val="5"/>
        </w:numPr>
        <w:tabs>
          <w:tab w:val="left" w:pos="759"/>
        </w:tabs>
        <w:spacing w:before="182" w:after="0" w:line="240" w:lineRule="auto"/>
        <w:ind w:left="758" w:right="0" w:hanging="455"/>
        <w:jc w:val="left"/>
        <w:rPr>
          <w:rFonts w:hint="default" w:ascii="Times New Roman" w:hAnsi="Times New Roman" w:cs="Times New Roman"/>
          <w:sz w:val="28"/>
          <w:szCs w:val="28"/>
        </w:rPr>
      </w:pPr>
      <w:r>
        <w:rPr>
          <w:rFonts w:hint="default" w:ascii="Times New Roman" w:hAnsi="Times New Roman" w:cs="Times New Roman"/>
          <w:w w:val="110"/>
          <w:sz w:val="28"/>
          <w:szCs w:val="28"/>
        </w:rPr>
        <w:t>Các phép toán trên tập</w:t>
      </w:r>
      <w:r>
        <w:rPr>
          <w:rFonts w:hint="default" w:ascii="Times New Roman" w:hAnsi="Times New Roman" w:cs="Times New Roman"/>
          <w:spacing w:val="-37"/>
          <w:w w:val="110"/>
          <w:sz w:val="28"/>
          <w:szCs w:val="28"/>
        </w:rPr>
        <w:t xml:space="preserve"> </w:t>
      </w:r>
      <w:r>
        <w:rPr>
          <w:rFonts w:hint="default" w:ascii="Times New Roman" w:hAnsi="Times New Roman" w:cs="Times New Roman"/>
          <w:w w:val="110"/>
          <w:sz w:val="28"/>
          <w:szCs w:val="28"/>
        </w:rPr>
        <w:t>hợp</w:t>
      </w:r>
    </w:p>
    <w:p>
      <w:pPr>
        <w:pStyle w:val="12"/>
        <w:numPr>
          <w:ilvl w:val="2"/>
          <w:numId w:val="5"/>
        </w:numPr>
        <w:tabs>
          <w:tab w:val="left" w:pos="1133"/>
        </w:tabs>
        <w:spacing w:before="80" w:after="0" w:line="268" w:lineRule="auto"/>
        <w:ind w:left="871" w:right="296" w:hanging="1"/>
        <w:jc w:val="left"/>
        <w:rPr>
          <w:rFonts w:hint="default" w:ascii="Times New Roman" w:hAnsi="Times New Roman" w:cs="Times New Roman"/>
          <w:sz w:val="28"/>
          <w:szCs w:val="28"/>
        </w:rPr>
      </w:pPr>
      <w:r>
        <w:rPr>
          <w:rFonts w:hint="default" w:ascii="Times New Roman" w:hAnsi="Times New Roman" w:cs="Times New Roman"/>
          <w:sz w:val="28"/>
          <w:szCs w:val="28"/>
        </w:rPr>
        <w:t xml:space="preserve">Phần bù của A trong </w:t>
      </w:r>
      <w:r>
        <w:rPr>
          <w:rFonts w:hint="default" w:ascii="Times New Roman" w:hAnsi="Times New Roman" w:cs="Times New Roman"/>
          <w:spacing w:val="3"/>
          <w:sz w:val="28"/>
          <w:szCs w:val="28"/>
        </w:rPr>
        <w:t xml:space="preserve">X, </w:t>
      </w:r>
      <w:r>
        <w:rPr>
          <w:rFonts w:hint="default" w:ascii="Times New Roman" w:hAnsi="Times New Roman" w:cs="Times New Roman"/>
          <w:sz w:val="28"/>
          <w:szCs w:val="28"/>
        </w:rPr>
        <w:t>kí hiệu A</w:t>
      </w:r>
      <w:r>
        <w:rPr>
          <w:rFonts w:hint="default" w:ascii="Times New Roman" w:hAnsi="Times New Roman" w:cs="Times New Roman"/>
          <w:position w:val="5"/>
          <w:sz w:val="28"/>
          <w:szCs w:val="28"/>
        </w:rPr>
        <w:t xml:space="preserve">¯ </w:t>
      </w:r>
      <w:r>
        <w:rPr>
          <w:rFonts w:hint="default" w:ascii="Times New Roman" w:hAnsi="Times New Roman" w:cs="Times New Roman"/>
          <w:sz w:val="28"/>
          <w:szCs w:val="28"/>
        </w:rPr>
        <w:t xml:space="preserve">, là tập hợp các phần tử của X </w:t>
      </w:r>
      <w:r>
        <w:rPr>
          <w:rFonts w:hint="default" w:ascii="Times New Roman" w:hAnsi="Times New Roman" w:cs="Times New Roman"/>
          <w:spacing w:val="-31"/>
          <w:sz w:val="28"/>
          <w:szCs w:val="28"/>
        </w:rPr>
        <w:t xml:space="preserve">không </w:t>
      </w:r>
      <w:r>
        <w:rPr>
          <w:rFonts w:hint="default" w:ascii="Times New Roman" w:hAnsi="Times New Roman" w:cs="Times New Roman"/>
          <w:sz w:val="28"/>
          <w:szCs w:val="28"/>
        </w:rPr>
        <w:t>thuộc</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A:</w:t>
      </w:r>
    </w:p>
    <w:p>
      <w:pPr>
        <w:pStyle w:val="7"/>
        <w:spacing w:before="25"/>
        <w:ind w:left="727" w:right="153"/>
        <w:jc w:val="center"/>
        <w:rPr>
          <w:rFonts w:hint="default" w:ascii="Times New Roman" w:hAnsi="Times New Roman" w:cs="Times New Roman"/>
          <w:sz w:val="28"/>
          <w:szCs w:val="28"/>
        </w:rPr>
      </w:pPr>
      <w:r>
        <w:rPr>
          <w:rFonts w:hint="default" w:ascii="Times New Roman" w:hAnsi="Times New Roman" w:cs="Times New Roman"/>
          <w:sz w:val="28"/>
          <w:szCs w:val="28"/>
        </w:rPr>
        <w:t>A</w:t>
      </w:r>
      <w:r>
        <w:rPr>
          <w:rFonts w:hint="default" w:ascii="Times New Roman" w:hAnsi="Times New Roman" w:cs="Times New Roman"/>
          <w:position w:val="5"/>
          <w:sz w:val="28"/>
          <w:szCs w:val="28"/>
        </w:rPr>
        <w:t xml:space="preserve">¯ </w:t>
      </w:r>
      <w:r>
        <w:rPr>
          <w:rFonts w:hint="default" w:ascii="Times New Roman" w:hAnsi="Times New Roman" w:cs="Times New Roman"/>
          <w:sz w:val="28"/>
          <w:szCs w:val="28"/>
        </w:rPr>
        <w:t xml:space="preserve">= </w:t>
      </w:r>
      <w:r>
        <w:rPr>
          <w:rFonts w:hint="default" w:ascii="Times New Roman" w:hAnsi="Times New Roman" w:cs="Times New Roman"/>
          <w:position w:val="1"/>
          <w:sz w:val="28"/>
          <w:szCs w:val="28"/>
        </w:rPr>
        <w:t>{</w:t>
      </w:r>
      <w:r>
        <w:rPr>
          <w:rFonts w:hint="default" w:ascii="Times New Roman" w:hAnsi="Times New Roman" w:cs="Times New Roman"/>
          <w:sz w:val="28"/>
          <w:szCs w:val="28"/>
        </w:rPr>
        <w:t>x C X: x Ø A</w:t>
      </w:r>
      <w:r>
        <w:rPr>
          <w:rFonts w:hint="default" w:ascii="Times New Roman" w:hAnsi="Times New Roman" w:cs="Times New Roman"/>
          <w:position w:val="1"/>
          <w:sz w:val="28"/>
          <w:szCs w:val="28"/>
        </w:rPr>
        <w:t>}</w:t>
      </w:r>
    </w:p>
    <w:p>
      <w:pPr>
        <w:pStyle w:val="12"/>
        <w:numPr>
          <w:ilvl w:val="2"/>
          <w:numId w:val="5"/>
        </w:numPr>
        <w:tabs>
          <w:tab w:val="left" w:pos="1124"/>
        </w:tabs>
        <w:spacing w:before="88" w:after="0" w:line="240" w:lineRule="auto"/>
        <w:ind w:left="1123" w:right="0" w:hanging="253"/>
        <w:jc w:val="left"/>
        <w:rPr>
          <w:rFonts w:hint="default" w:ascii="Times New Roman" w:hAnsi="Times New Roman" w:cs="Times New Roman"/>
          <w:sz w:val="28"/>
          <w:szCs w:val="28"/>
        </w:rPr>
      </w:pPr>
      <w:r>
        <w:rPr>
          <w:rFonts w:hint="default" w:ascii="Times New Roman" w:hAnsi="Times New Roman" w:cs="Times New Roman"/>
          <w:sz w:val="28"/>
          <w:szCs w:val="28"/>
        </w:rPr>
        <w:t>Hợp</w:t>
      </w:r>
      <w:r>
        <w:rPr>
          <w:rFonts w:hint="default" w:ascii="Times New Roman" w:hAnsi="Times New Roman" w:cs="Times New Roman"/>
          <w:spacing w:val="9"/>
          <w:sz w:val="28"/>
          <w:szCs w:val="28"/>
        </w:rPr>
        <w:t xml:space="preserve"> </w:t>
      </w:r>
      <w:r>
        <w:rPr>
          <w:rFonts w:hint="default" w:ascii="Times New Roman" w:hAnsi="Times New Roman" w:cs="Times New Roman"/>
          <w:sz w:val="28"/>
          <w:szCs w:val="28"/>
        </w:rPr>
        <w:t>của</w:t>
      </w:r>
      <w:r>
        <w:rPr>
          <w:rFonts w:hint="default" w:ascii="Times New Roman" w:hAnsi="Times New Roman" w:cs="Times New Roman"/>
          <w:spacing w:val="9"/>
          <w:sz w:val="28"/>
          <w:szCs w:val="28"/>
        </w:rPr>
        <w:t xml:space="preserve"> </w:t>
      </w:r>
      <w:r>
        <w:rPr>
          <w:rFonts w:hint="default" w:ascii="Times New Roman" w:hAnsi="Times New Roman" w:cs="Times New Roman"/>
          <w:sz w:val="28"/>
          <w:szCs w:val="28"/>
        </w:rPr>
        <w:t>A</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và</w:t>
      </w:r>
      <w:r>
        <w:rPr>
          <w:rFonts w:hint="default" w:ascii="Times New Roman" w:hAnsi="Times New Roman" w:cs="Times New Roman"/>
          <w:spacing w:val="6"/>
          <w:sz w:val="28"/>
          <w:szCs w:val="28"/>
        </w:rPr>
        <w:t xml:space="preserve"> </w:t>
      </w:r>
      <w:r>
        <w:rPr>
          <w:rFonts w:hint="default" w:ascii="Times New Roman" w:hAnsi="Times New Roman" w:cs="Times New Roman"/>
          <w:spacing w:val="2"/>
          <w:sz w:val="28"/>
          <w:szCs w:val="28"/>
        </w:rPr>
        <w:t>B,</w:t>
      </w:r>
      <w:r>
        <w:rPr>
          <w:rFonts w:hint="default" w:ascii="Times New Roman" w:hAnsi="Times New Roman" w:cs="Times New Roman"/>
          <w:spacing w:val="9"/>
          <w:sz w:val="28"/>
          <w:szCs w:val="28"/>
        </w:rPr>
        <w:t xml:space="preserve"> </w:t>
      </w:r>
      <w:r>
        <w:rPr>
          <w:rFonts w:hint="default" w:ascii="Times New Roman" w:hAnsi="Times New Roman" w:cs="Times New Roman"/>
          <w:sz w:val="28"/>
          <w:szCs w:val="28"/>
        </w:rPr>
        <w:t>kí</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hiệu</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A</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U</w:t>
      </w:r>
      <w:r>
        <w:rPr>
          <w:rFonts w:hint="default" w:ascii="Times New Roman" w:hAnsi="Times New Roman" w:cs="Times New Roman"/>
          <w:spacing w:val="-8"/>
          <w:sz w:val="28"/>
          <w:szCs w:val="28"/>
        </w:rPr>
        <w:t xml:space="preserve"> </w:t>
      </w:r>
      <w:r>
        <w:rPr>
          <w:rFonts w:hint="default" w:ascii="Times New Roman" w:hAnsi="Times New Roman" w:cs="Times New Roman"/>
          <w:spacing w:val="2"/>
          <w:sz w:val="28"/>
          <w:szCs w:val="28"/>
        </w:rPr>
        <w:t>B,</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là</w:t>
      </w:r>
      <w:r>
        <w:rPr>
          <w:rFonts w:hint="default" w:ascii="Times New Roman" w:hAnsi="Times New Roman" w:cs="Times New Roman"/>
          <w:spacing w:val="8"/>
          <w:sz w:val="28"/>
          <w:szCs w:val="28"/>
        </w:rPr>
        <w:t xml:space="preserve"> </w:t>
      </w:r>
      <w:r>
        <w:rPr>
          <w:rFonts w:hint="default" w:ascii="Times New Roman" w:hAnsi="Times New Roman" w:cs="Times New Roman"/>
          <w:sz w:val="28"/>
          <w:szCs w:val="28"/>
        </w:rPr>
        <w:t>tập</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hợp</w:t>
      </w:r>
      <w:r>
        <w:rPr>
          <w:rFonts w:hint="default" w:ascii="Times New Roman" w:hAnsi="Times New Roman" w:cs="Times New Roman"/>
          <w:spacing w:val="9"/>
          <w:sz w:val="28"/>
          <w:szCs w:val="28"/>
        </w:rPr>
        <w:t xml:space="preserve"> </w:t>
      </w:r>
      <w:r>
        <w:rPr>
          <w:rFonts w:hint="default" w:ascii="Times New Roman" w:hAnsi="Times New Roman" w:cs="Times New Roman"/>
          <w:sz w:val="28"/>
          <w:szCs w:val="28"/>
        </w:rPr>
        <w:t>các</w:t>
      </w:r>
      <w:r>
        <w:rPr>
          <w:rFonts w:hint="default" w:ascii="Times New Roman" w:hAnsi="Times New Roman" w:cs="Times New Roman"/>
          <w:spacing w:val="9"/>
          <w:sz w:val="28"/>
          <w:szCs w:val="28"/>
        </w:rPr>
        <w:t xml:space="preserve"> </w:t>
      </w:r>
      <w:r>
        <w:rPr>
          <w:rFonts w:hint="default" w:ascii="Times New Roman" w:hAnsi="Times New Roman" w:cs="Times New Roman"/>
          <w:sz w:val="28"/>
          <w:szCs w:val="28"/>
        </w:rPr>
        <w:t>phần</w:t>
      </w:r>
      <w:r>
        <w:rPr>
          <w:rFonts w:hint="default" w:ascii="Times New Roman" w:hAnsi="Times New Roman" w:cs="Times New Roman"/>
          <w:spacing w:val="9"/>
          <w:sz w:val="28"/>
          <w:szCs w:val="28"/>
        </w:rPr>
        <w:t xml:space="preserve"> </w:t>
      </w:r>
      <w:r>
        <w:rPr>
          <w:rFonts w:hint="default" w:ascii="Times New Roman" w:hAnsi="Times New Roman" w:cs="Times New Roman"/>
          <w:sz w:val="28"/>
          <w:szCs w:val="28"/>
        </w:rPr>
        <w:t>tử</w:t>
      </w:r>
      <w:r>
        <w:rPr>
          <w:rFonts w:hint="default" w:ascii="Times New Roman" w:hAnsi="Times New Roman" w:cs="Times New Roman"/>
          <w:spacing w:val="9"/>
          <w:sz w:val="28"/>
          <w:szCs w:val="28"/>
        </w:rPr>
        <w:t xml:space="preserve"> </w:t>
      </w:r>
      <w:r>
        <w:rPr>
          <w:rFonts w:hint="default" w:ascii="Times New Roman" w:hAnsi="Times New Roman" w:cs="Times New Roman"/>
          <w:sz w:val="28"/>
          <w:szCs w:val="28"/>
        </w:rPr>
        <w:t>hoặc</w:t>
      </w:r>
      <w:r>
        <w:rPr>
          <w:rFonts w:hint="default" w:ascii="Times New Roman" w:hAnsi="Times New Roman" w:cs="Times New Roman"/>
          <w:spacing w:val="8"/>
          <w:sz w:val="28"/>
          <w:szCs w:val="28"/>
        </w:rPr>
        <w:t xml:space="preserve"> </w:t>
      </w:r>
      <w:r>
        <w:rPr>
          <w:rFonts w:hint="default" w:ascii="Times New Roman" w:hAnsi="Times New Roman" w:cs="Times New Roman"/>
          <w:sz w:val="28"/>
          <w:szCs w:val="28"/>
        </w:rPr>
        <w:t>thuộc</w:t>
      </w:r>
      <w:r>
        <w:rPr>
          <w:rFonts w:hint="default" w:ascii="Times New Roman" w:hAnsi="Times New Roman" w:cs="Times New Roman"/>
          <w:spacing w:val="9"/>
          <w:sz w:val="28"/>
          <w:szCs w:val="28"/>
        </w:rPr>
        <w:t xml:space="preserve"> </w:t>
      </w:r>
      <w:r>
        <w:rPr>
          <w:rFonts w:hint="default" w:ascii="Times New Roman" w:hAnsi="Times New Roman" w:cs="Times New Roman"/>
          <w:sz w:val="28"/>
          <w:szCs w:val="28"/>
        </w:rPr>
        <w:t>vào</w:t>
      </w:r>
      <w:r>
        <w:rPr>
          <w:rFonts w:hint="default" w:ascii="Times New Roman" w:hAnsi="Times New Roman" w:cs="Times New Roman"/>
          <w:spacing w:val="13"/>
          <w:sz w:val="28"/>
          <w:szCs w:val="28"/>
        </w:rPr>
        <w:t xml:space="preserve"> </w:t>
      </w:r>
      <w:r>
        <w:rPr>
          <w:rFonts w:hint="default" w:ascii="Times New Roman" w:hAnsi="Times New Roman" w:cs="Times New Roman"/>
          <w:sz w:val="28"/>
          <w:szCs w:val="28"/>
        </w:rPr>
        <w:t>A</w:t>
      </w:r>
    </w:p>
    <w:p>
      <w:pPr>
        <w:pStyle w:val="7"/>
        <w:spacing w:before="33"/>
        <w:ind w:left="871"/>
        <w:rPr>
          <w:rFonts w:hint="default" w:ascii="Times New Roman" w:hAnsi="Times New Roman" w:cs="Times New Roman"/>
          <w:sz w:val="28"/>
          <w:szCs w:val="28"/>
        </w:rPr>
      </w:pPr>
      <w:r>
        <w:rPr>
          <w:rFonts w:hint="default" w:ascii="Times New Roman" w:hAnsi="Times New Roman" w:cs="Times New Roman"/>
          <w:sz w:val="28"/>
          <w:szCs w:val="28"/>
        </w:rPr>
        <w:t>hoặc thuộc vào B:</w:t>
      </w:r>
    </w:p>
    <w:p>
      <w:pPr>
        <w:spacing w:after="0"/>
        <w:rPr>
          <w:rFonts w:hint="default" w:ascii="Times New Roman" w:hAnsi="Times New Roman" w:cs="Times New Roman"/>
          <w:sz w:val="28"/>
          <w:szCs w:val="28"/>
        </w:rPr>
        <w:sectPr>
          <w:type w:val="continuous"/>
          <w:pgSz w:w="11900" w:h="16840"/>
          <w:pgMar w:top="1600" w:right="1680" w:bottom="280" w:left="1680" w:header="720" w:footer="720"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7"/>
        <w:rPr>
          <w:rFonts w:hint="default" w:ascii="Times New Roman" w:hAnsi="Times New Roman" w:cs="Times New Roman"/>
          <w:sz w:val="28"/>
          <w:szCs w:val="28"/>
        </w:rPr>
      </w:pPr>
    </w:p>
    <w:p>
      <w:pPr>
        <w:pStyle w:val="7"/>
        <w:spacing w:before="104"/>
        <w:ind w:left="3014"/>
        <w:rPr>
          <w:rFonts w:hint="default" w:ascii="Times New Roman" w:hAnsi="Times New Roman" w:cs="Times New Roman"/>
          <w:sz w:val="28"/>
          <w:szCs w:val="28"/>
        </w:rPr>
      </w:pPr>
      <w:r>
        <w:rPr>
          <w:rFonts w:hint="default" w:ascii="Times New Roman" w:hAnsi="Times New Roman" w:cs="Times New Roman"/>
          <w:sz w:val="28"/>
          <w:szCs w:val="28"/>
        </w:rPr>
        <w:t>A U B = {x: x C A ho</w:t>
      </w:r>
      <w:r>
        <w:rPr>
          <w:rFonts w:hint="default" w:ascii="Times New Roman" w:hAnsi="Times New Roman" w:cs="Times New Roman"/>
          <w:i/>
          <w:sz w:val="28"/>
          <w:szCs w:val="28"/>
        </w:rPr>
        <w:t>ặ</w:t>
      </w:r>
      <w:r>
        <w:rPr>
          <w:rFonts w:hint="default" w:ascii="Times New Roman" w:hAnsi="Times New Roman" w:cs="Times New Roman"/>
          <w:sz w:val="28"/>
          <w:szCs w:val="28"/>
        </w:rPr>
        <w:t>c x C B}</w:t>
      </w:r>
    </w:p>
    <w:p>
      <w:pPr>
        <w:pStyle w:val="12"/>
        <w:numPr>
          <w:ilvl w:val="2"/>
          <w:numId w:val="5"/>
        </w:numPr>
        <w:tabs>
          <w:tab w:val="left" w:pos="1114"/>
        </w:tabs>
        <w:spacing w:before="90" w:after="0" w:line="240" w:lineRule="auto"/>
        <w:ind w:left="1113" w:right="0" w:hanging="243"/>
        <w:jc w:val="left"/>
        <w:rPr>
          <w:rFonts w:hint="default" w:ascii="Times New Roman" w:hAnsi="Times New Roman" w:cs="Times New Roman"/>
          <w:sz w:val="28"/>
          <w:szCs w:val="28"/>
        </w:rPr>
      </w:pPr>
      <w:r>
        <w:rPr>
          <w:rFonts w:hint="default" w:ascii="Times New Roman" w:hAnsi="Times New Roman" w:cs="Times New Roman"/>
          <w:sz w:val="28"/>
          <w:szCs w:val="28"/>
        </w:rPr>
        <w:t xml:space="preserve">Giao của A và </w:t>
      </w:r>
      <w:r>
        <w:rPr>
          <w:rFonts w:hint="default" w:ascii="Times New Roman" w:hAnsi="Times New Roman" w:cs="Times New Roman"/>
          <w:spacing w:val="2"/>
          <w:sz w:val="28"/>
          <w:szCs w:val="28"/>
        </w:rPr>
        <w:t xml:space="preserve">B, </w:t>
      </w:r>
      <w:r>
        <w:rPr>
          <w:rFonts w:hint="default" w:ascii="Times New Roman" w:hAnsi="Times New Roman" w:cs="Times New Roman"/>
          <w:sz w:val="28"/>
          <w:szCs w:val="28"/>
        </w:rPr>
        <w:t xml:space="preserve">kí hiệu A fi </w:t>
      </w:r>
      <w:r>
        <w:rPr>
          <w:rFonts w:hint="default" w:ascii="Times New Roman" w:hAnsi="Times New Roman" w:cs="Times New Roman"/>
          <w:spacing w:val="2"/>
          <w:sz w:val="28"/>
          <w:szCs w:val="28"/>
        </w:rPr>
        <w:t xml:space="preserve">B, </w:t>
      </w:r>
      <w:r>
        <w:rPr>
          <w:rFonts w:hint="default" w:ascii="Times New Roman" w:hAnsi="Times New Roman" w:cs="Times New Roman"/>
          <w:sz w:val="28"/>
          <w:szCs w:val="28"/>
        </w:rPr>
        <w:t xml:space="preserve">là tập hợp các phần tử </w:t>
      </w:r>
      <w:r>
        <w:rPr>
          <w:rFonts w:hint="default" w:cs="Times New Roman"/>
          <w:sz w:val="28"/>
          <w:szCs w:val="28"/>
          <w:lang w:val="en-US"/>
        </w:rPr>
        <w:t>đ</w:t>
      </w:r>
      <w:r>
        <w:rPr>
          <w:rFonts w:hint="default" w:ascii="Times New Roman" w:hAnsi="Times New Roman" w:cs="Times New Roman"/>
          <w:sz w:val="28"/>
          <w:szCs w:val="28"/>
        </w:rPr>
        <w:t>ồng thời thuộc</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cả</w:t>
      </w:r>
    </w:p>
    <w:p>
      <w:pPr>
        <w:pStyle w:val="7"/>
        <w:spacing w:before="31"/>
        <w:ind w:left="871"/>
        <w:rPr>
          <w:rFonts w:hint="default" w:ascii="Times New Roman" w:hAnsi="Times New Roman" w:cs="Times New Roman"/>
          <w:sz w:val="28"/>
          <w:szCs w:val="28"/>
        </w:rPr>
      </w:pPr>
      <w:r>
        <w:rPr>
          <w:rFonts w:hint="default" w:ascii="Times New Roman" w:hAnsi="Times New Roman" w:cs="Times New Roman"/>
          <w:sz w:val="28"/>
          <w:szCs w:val="28"/>
        </w:rPr>
        <w:t>A và B</w:t>
      </w:r>
    </w:p>
    <w:p>
      <w:pPr>
        <w:pStyle w:val="7"/>
        <w:spacing w:before="98"/>
        <w:ind w:left="3139"/>
        <w:rPr>
          <w:rFonts w:hint="default" w:ascii="Times New Roman" w:hAnsi="Times New Roman" w:cs="Times New Roman"/>
          <w:sz w:val="28"/>
          <w:szCs w:val="28"/>
        </w:rPr>
      </w:pPr>
      <w:r>
        <w:rPr>
          <w:rFonts w:hint="default" w:ascii="Times New Roman" w:hAnsi="Times New Roman" w:cs="Times New Roman"/>
          <w:sz w:val="28"/>
          <w:szCs w:val="28"/>
        </w:rPr>
        <w:t>A fi B = {x: x C A v</w:t>
      </w:r>
      <w:r>
        <w:rPr>
          <w:rFonts w:hint="default" w:ascii="Times New Roman" w:hAnsi="Times New Roman" w:cs="Times New Roman"/>
          <w:i/>
          <w:sz w:val="28"/>
          <w:szCs w:val="28"/>
        </w:rPr>
        <w:t xml:space="preserve">à </w:t>
      </w:r>
      <w:r>
        <w:rPr>
          <w:rFonts w:hint="default" w:ascii="Times New Roman" w:hAnsi="Times New Roman" w:cs="Times New Roman"/>
          <w:sz w:val="28"/>
          <w:szCs w:val="28"/>
        </w:rPr>
        <w:t>x C B}</w:t>
      </w:r>
    </w:p>
    <w:p>
      <w:pPr>
        <w:pStyle w:val="12"/>
        <w:numPr>
          <w:ilvl w:val="2"/>
          <w:numId w:val="5"/>
        </w:numPr>
        <w:tabs>
          <w:tab w:val="left" w:pos="1148"/>
        </w:tabs>
        <w:spacing w:before="90" w:after="0" w:line="240" w:lineRule="auto"/>
        <w:ind w:left="1147" w:right="0" w:hanging="277"/>
        <w:jc w:val="left"/>
        <w:rPr>
          <w:rFonts w:hint="default" w:ascii="Times New Roman" w:hAnsi="Times New Roman" w:cs="Times New Roman"/>
          <w:sz w:val="28"/>
          <w:szCs w:val="28"/>
        </w:rPr>
      </w:pPr>
      <w:r>
        <w:rPr>
          <w:rFonts w:hint="default" w:ascii="Times New Roman" w:hAnsi="Times New Roman" w:cs="Times New Roman"/>
          <w:sz w:val="28"/>
          <w:szCs w:val="28"/>
        </w:rPr>
        <w:t>Hiệu</w:t>
      </w:r>
      <w:r>
        <w:rPr>
          <w:rFonts w:hint="default" w:ascii="Times New Roman" w:hAnsi="Times New Roman" w:cs="Times New Roman"/>
          <w:spacing w:val="34"/>
          <w:sz w:val="28"/>
          <w:szCs w:val="28"/>
        </w:rPr>
        <w:t xml:space="preserve"> </w:t>
      </w:r>
      <w:r>
        <w:rPr>
          <w:rFonts w:hint="default" w:ascii="Times New Roman" w:hAnsi="Times New Roman" w:cs="Times New Roman"/>
          <w:sz w:val="28"/>
          <w:szCs w:val="28"/>
        </w:rPr>
        <w:t>của</w:t>
      </w:r>
      <w:r>
        <w:rPr>
          <w:rFonts w:hint="default" w:ascii="Times New Roman" w:hAnsi="Times New Roman" w:cs="Times New Roman"/>
          <w:spacing w:val="36"/>
          <w:sz w:val="28"/>
          <w:szCs w:val="28"/>
        </w:rPr>
        <w:t xml:space="preserve"> </w:t>
      </w:r>
      <w:r>
        <w:rPr>
          <w:rFonts w:hint="default" w:ascii="Times New Roman" w:hAnsi="Times New Roman" w:cs="Times New Roman"/>
          <w:sz w:val="28"/>
          <w:szCs w:val="28"/>
        </w:rPr>
        <w:t>A</w:t>
      </w:r>
      <w:r>
        <w:rPr>
          <w:rFonts w:hint="default" w:ascii="Times New Roman" w:hAnsi="Times New Roman" w:cs="Times New Roman"/>
          <w:spacing w:val="37"/>
          <w:sz w:val="28"/>
          <w:szCs w:val="28"/>
        </w:rPr>
        <w:t xml:space="preserve"> </w:t>
      </w:r>
      <w:r>
        <w:rPr>
          <w:rFonts w:hint="default" w:ascii="Times New Roman" w:hAnsi="Times New Roman" w:cs="Times New Roman"/>
          <w:sz w:val="28"/>
          <w:szCs w:val="28"/>
        </w:rPr>
        <w:t>và</w:t>
      </w:r>
      <w:r>
        <w:rPr>
          <w:rFonts w:hint="default" w:ascii="Times New Roman" w:hAnsi="Times New Roman" w:cs="Times New Roman"/>
          <w:spacing w:val="34"/>
          <w:sz w:val="28"/>
          <w:szCs w:val="28"/>
        </w:rPr>
        <w:t xml:space="preserve"> </w:t>
      </w:r>
      <w:r>
        <w:rPr>
          <w:rFonts w:hint="default" w:ascii="Times New Roman" w:hAnsi="Times New Roman" w:cs="Times New Roman"/>
          <w:spacing w:val="2"/>
          <w:sz w:val="28"/>
          <w:szCs w:val="28"/>
        </w:rPr>
        <w:t>B,</w:t>
      </w:r>
      <w:r>
        <w:rPr>
          <w:rFonts w:hint="default" w:ascii="Times New Roman" w:hAnsi="Times New Roman" w:cs="Times New Roman"/>
          <w:spacing w:val="35"/>
          <w:sz w:val="28"/>
          <w:szCs w:val="28"/>
        </w:rPr>
        <w:t xml:space="preserve"> </w:t>
      </w:r>
      <w:r>
        <w:rPr>
          <w:rFonts w:hint="default" w:ascii="Times New Roman" w:hAnsi="Times New Roman" w:cs="Times New Roman"/>
          <w:sz w:val="28"/>
          <w:szCs w:val="28"/>
        </w:rPr>
        <w:t>kí</w:t>
      </w:r>
      <w:r>
        <w:rPr>
          <w:rFonts w:hint="default" w:ascii="Times New Roman" w:hAnsi="Times New Roman" w:cs="Times New Roman"/>
          <w:spacing w:val="34"/>
          <w:sz w:val="28"/>
          <w:szCs w:val="28"/>
        </w:rPr>
        <w:t xml:space="preserve"> </w:t>
      </w:r>
      <w:r>
        <w:rPr>
          <w:rFonts w:hint="default" w:ascii="Times New Roman" w:hAnsi="Times New Roman" w:cs="Times New Roman"/>
          <w:sz w:val="28"/>
          <w:szCs w:val="28"/>
        </w:rPr>
        <w:t>hiệu</w:t>
      </w:r>
      <w:r>
        <w:rPr>
          <w:rFonts w:hint="default" w:ascii="Times New Roman" w:hAnsi="Times New Roman" w:cs="Times New Roman"/>
          <w:spacing w:val="35"/>
          <w:sz w:val="28"/>
          <w:szCs w:val="28"/>
        </w:rPr>
        <w:t xml:space="preserve"> </w:t>
      </w:r>
      <w:r>
        <w:rPr>
          <w:rFonts w:hint="default" w:ascii="Times New Roman" w:hAnsi="Times New Roman" w:cs="Times New Roman"/>
          <w:sz w:val="28"/>
          <w:szCs w:val="28"/>
        </w:rPr>
        <w:t>là</w:t>
      </w:r>
      <w:r>
        <w:rPr>
          <w:rFonts w:hint="default" w:ascii="Times New Roman" w:hAnsi="Times New Roman" w:cs="Times New Roman"/>
          <w:spacing w:val="33"/>
          <w:sz w:val="28"/>
          <w:szCs w:val="28"/>
        </w:rPr>
        <w:t xml:space="preserve"> </w:t>
      </w:r>
      <w:r>
        <w:rPr>
          <w:rFonts w:hint="default" w:ascii="Times New Roman" w:hAnsi="Times New Roman" w:cs="Times New Roman"/>
          <w:sz w:val="28"/>
          <w:szCs w:val="28"/>
        </w:rPr>
        <w:t>A\B,</w:t>
      </w:r>
      <w:r>
        <w:rPr>
          <w:rFonts w:hint="default" w:ascii="Times New Roman" w:hAnsi="Times New Roman" w:cs="Times New Roman"/>
          <w:spacing w:val="34"/>
          <w:sz w:val="28"/>
          <w:szCs w:val="28"/>
        </w:rPr>
        <w:t xml:space="preserve"> </w:t>
      </w:r>
      <w:r>
        <w:rPr>
          <w:rFonts w:hint="default" w:ascii="Times New Roman" w:hAnsi="Times New Roman" w:cs="Times New Roman"/>
          <w:sz w:val="28"/>
          <w:szCs w:val="28"/>
        </w:rPr>
        <w:t>là</w:t>
      </w:r>
      <w:r>
        <w:rPr>
          <w:rFonts w:hint="default" w:ascii="Times New Roman" w:hAnsi="Times New Roman" w:cs="Times New Roman"/>
          <w:spacing w:val="34"/>
          <w:sz w:val="28"/>
          <w:szCs w:val="28"/>
        </w:rPr>
        <w:t xml:space="preserve"> </w:t>
      </w:r>
      <w:r>
        <w:rPr>
          <w:rFonts w:hint="default" w:ascii="Times New Roman" w:hAnsi="Times New Roman" w:cs="Times New Roman"/>
          <w:sz w:val="28"/>
          <w:szCs w:val="28"/>
        </w:rPr>
        <w:t>tập</w:t>
      </w:r>
      <w:r>
        <w:rPr>
          <w:rFonts w:hint="default" w:ascii="Times New Roman" w:hAnsi="Times New Roman" w:cs="Times New Roman"/>
          <w:spacing w:val="35"/>
          <w:sz w:val="28"/>
          <w:szCs w:val="28"/>
        </w:rPr>
        <w:t xml:space="preserve"> </w:t>
      </w:r>
      <w:r>
        <w:rPr>
          <w:rFonts w:hint="default" w:ascii="Times New Roman" w:hAnsi="Times New Roman" w:cs="Times New Roman"/>
          <w:sz w:val="28"/>
          <w:szCs w:val="28"/>
        </w:rPr>
        <w:t>hợp</w:t>
      </w:r>
      <w:r>
        <w:rPr>
          <w:rFonts w:hint="default" w:ascii="Times New Roman" w:hAnsi="Times New Roman" w:cs="Times New Roman"/>
          <w:spacing w:val="34"/>
          <w:sz w:val="28"/>
          <w:szCs w:val="28"/>
        </w:rPr>
        <w:t xml:space="preserve"> </w:t>
      </w:r>
      <w:r>
        <w:rPr>
          <w:rFonts w:hint="default" w:ascii="Times New Roman" w:hAnsi="Times New Roman" w:cs="Times New Roman"/>
          <w:sz w:val="28"/>
          <w:szCs w:val="28"/>
        </w:rPr>
        <w:t>các</w:t>
      </w:r>
      <w:r>
        <w:rPr>
          <w:rFonts w:hint="default" w:ascii="Times New Roman" w:hAnsi="Times New Roman" w:cs="Times New Roman"/>
          <w:spacing w:val="34"/>
          <w:sz w:val="28"/>
          <w:szCs w:val="28"/>
        </w:rPr>
        <w:t xml:space="preserve"> </w:t>
      </w:r>
      <w:r>
        <w:rPr>
          <w:rFonts w:hint="default" w:ascii="Times New Roman" w:hAnsi="Times New Roman" w:cs="Times New Roman"/>
          <w:sz w:val="28"/>
          <w:szCs w:val="28"/>
        </w:rPr>
        <w:t>phần</w:t>
      </w:r>
      <w:r>
        <w:rPr>
          <w:rFonts w:hint="default" w:ascii="Times New Roman" w:hAnsi="Times New Roman" w:cs="Times New Roman"/>
          <w:spacing w:val="35"/>
          <w:sz w:val="28"/>
          <w:szCs w:val="28"/>
        </w:rPr>
        <w:t xml:space="preserve"> </w:t>
      </w:r>
      <w:r>
        <w:rPr>
          <w:rFonts w:hint="default" w:ascii="Times New Roman" w:hAnsi="Times New Roman" w:cs="Times New Roman"/>
          <w:sz w:val="28"/>
          <w:szCs w:val="28"/>
        </w:rPr>
        <w:t>tử</w:t>
      </w:r>
      <w:r>
        <w:rPr>
          <w:rFonts w:hint="default" w:ascii="Times New Roman" w:hAnsi="Times New Roman" w:cs="Times New Roman"/>
          <w:spacing w:val="33"/>
          <w:sz w:val="28"/>
          <w:szCs w:val="28"/>
        </w:rPr>
        <w:t xml:space="preserve"> </w:t>
      </w:r>
      <w:r>
        <w:rPr>
          <w:rFonts w:hint="default" w:ascii="Times New Roman" w:hAnsi="Times New Roman" w:cs="Times New Roman"/>
          <w:sz w:val="28"/>
          <w:szCs w:val="28"/>
        </w:rPr>
        <w:t>thuộc</w:t>
      </w:r>
      <w:r>
        <w:rPr>
          <w:rFonts w:hint="default" w:ascii="Times New Roman" w:hAnsi="Times New Roman" w:cs="Times New Roman"/>
          <w:spacing w:val="34"/>
          <w:sz w:val="28"/>
          <w:szCs w:val="28"/>
        </w:rPr>
        <w:t xml:space="preserve"> </w:t>
      </w:r>
      <w:r>
        <w:rPr>
          <w:rFonts w:hint="default" w:ascii="Times New Roman" w:hAnsi="Times New Roman" w:cs="Times New Roman"/>
          <w:sz w:val="28"/>
          <w:szCs w:val="28"/>
        </w:rPr>
        <w:t>tập</w:t>
      </w:r>
      <w:r>
        <w:rPr>
          <w:rFonts w:hint="default" w:ascii="Times New Roman" w:hAnsi="Times New Roman" w:cs="Times New Roman"/>
          <w:spacing w:val="37"/>
          <w:sz w:val="28"/>
          <w:szCs w:val="28"/>
        </w:rPr>
        <w:t xml:space="preserve"> </w:t>
      </w:r>
      <w:r>
        <w:rPr>
          <w:rFonts w:hint="default" w:ascii="Times New Roman" w:hAnsi="Times New Roman" w:cs="Times New Roman"/>
          <w:sz w:val="28"/>
          <w:szCs w:val="28"/>
        </w:rPr>
        <w:t>A</w:t>
      </w:r>
    </w:p>
    <w:p>
      <w:pPr>
        <w:pStyle w:val="7"/>
        <w:spacing w:before="33"/>
        <w:ind w:left="871"/>
        <w:rPr>
          <w:rFonts w:hint="default" w:ascii="Times New Roman" w:hAnsi="Times New Roman" w:cs="Times New Roman"/>
          <w:sz w:val="28"/>
          <w:szCs w:val="28"/>
        </w:rPr>
      </w:pPr>
      <w:r>
        <w:rPr>
          <w:rFonts w:hint="default" w:ascii="Times New Roman" w:hAnsi="Times New Roman" w:cs="Times New Roman"/>
          <w:sz w:val="28"/>
          <w:szCs w:val="28"/>
        </w:rPr>
        <w:t>nhưng không thuộc B.</w:t>
      </w:r>
    </w:p>
    <w:p>
      <w:pPr>
        <w:pStyle w:val="7"/>
        <w:spacing w:before="99"/>
        <w:ind w:left="308" w:right="304"/>
        <w:jc w:val="center"/>
        <w:rPr>
          <w:rFonts w:hint="default" w:ascii="Times New Roman" w:hAnsi="Times New Roman" w:cs="Times New Roman"/>
          <w:sz w:val="28"/>
          <w:szCs w:val="28"/>
        </w:rPr>
      </w:pPr>
      <w:r>
        <w:rPr>
          <w:rFonts w:hint="default" w:ascii="Times New Roman" w:hAnsi="Times New Roman" w:cs="Times New Roman"/>
          <w:sz w:val="28"/>
          <w:szCs w:val="28"/>
        </w:rPr>
        <w:t>A\B = {x: x C A và x Ø B}</w:t>
      </w:r>
    </w:p>
    <w:p>
      <w:pPr>
        <w:pStyle w:val="4"/>
        <w:numPr>
          <w:ilvl w:val="1"/>
          <w:numId w:val="5"/>
        </w:numPr>
        <w:tabs>
          <w:tab w:val="left" w:pos="759"/>
        </w:tabs>
        <w:spacing w:before="214" w:after="0" w:line="240" w:lineRule="auto"/>
        <w:ind w:left="758" w:right="0" w:hanging="455"/>
        <w:jc w:val="left"/>
        <w:rPr>
          <w:rFonts w:hint="default" w:ascii="Times New Roman" w:hAnsi="Times New Roman" w:cs="Times New Roman"/>
          <w:sz w:val="28"/>
          <w:szCs w:val="28"/>
        </w:rPr>
      </w:pPr>
      <w:r>
        <w:rPr>
          <w:rFonts w:hint="default" w:ascii="Times New Roman" w:hAnsi="Times New Roman" w:cs="Times New Roman"/>
          <w:w w:val="110"/>
          <w:sz w:val="28"/>
          <w:szCs w:val="28"/>
        </w:rPr>
        <w:t>Các</w:t>
      </w:r>
      <w:r>
        <w:rPr>
          <w:rFonts w:hint="default" w:ascii="Times New Roman" w:hAnsi="Times New Roman" w:cs="Times New Roman"/>
          <w:spacing w:val="-7"/>
          <w:w w:val="110"/>
          <w:sz w:val="28"/>
          <w:szCs w:val="28"/>
        </w:rPr>
        <w:t xml:space="preserve"> </w:t>
      </w:r>
      <w:r>
        <w:rPr>
          <w:rFonts w:hint="default" w:ascii="Times New Roman" w:hAnsi="Times New Roman" w:cs="Times New Roman"/>
          <w:w w:val="110"/>
          <w:sz w:val="28"/>
          <w:szCs w:val="28"/>
        </w:rPr>
        <w:t>tính</w:t>
      </w:r>
      <w:r>
        <w:rPr>
          <w:rFonts w:hint="default" w:ascii="Times New Roman" w:hAnsi="Times New Roman" w:cs="Times New Roman"/>
          <w:spacing w:val="-8"/>
          <w:w w:val="110"/>
          <w:sz w:val="28"/>
          <w:szCs w:val="28"/>
        </w:rPr>
        <w:t xml:space="preserve"> </w:t>
      </w:r>
      <w:r>
        <w:rPr>
          <w:rFonts w:hint="default" w:ascii="Times New Roman" w:hAnsi="Times New Roman" w:cs="Times New Roman"/>
          <w:w w:val="110"/>
          <w:sz w:val="28"/>
          <w:szCs w:val="28"/>
        </w:rPr>
        <w:t>chất</w:t>
      </w:r>
      <w:r>
        <w:rPr>
          <w:rFonts w:hint="default" w:ascii="Times New Roman" w:hAnsi="Times New Roman" w:cs="Times New Roman"/>
          <w:spacing w:val="-7"/>
          <w:w w:val="110"/>
          <w:sz w:val="28"/>
          <w:szCs w:val="28"/>
        </w:rPr>
        <w:t xml:space="preserve"> </w:t>
      </w:r>
      <w:r>
        <w:rPr>
          <w:rFonts w:hint="default" w:ascii="Times New Roman" w:hAnsi="Times New Roman" w:cs="Times New Roman"/>
          <w:w w:val="110"/>
          <w:sz w:val="28"/>
          <w:szCs w:val="28"/>
        </w:rPr>
        <w:t>của</w:t>
      </w:r>
      <w:r>
        <w:rPr>
          <w:rFonts w:hint="default" w:ascii="Times New Roman" w:hAnsi="Times New Roman" w:cs="Times New Roman"/>
          <w:spacing w:val="-5"/>
          <w:w w:val="110"/>
          <w:sz w:val="28"/>
          <w:szCs w:val="28"/>
        </w:rPr>
        <w:t xml:space="preserve"> </w:t>
      </w:r>
      <w:r>
        <w:rPr>
          <w:rFonts w:hint="default" w:ascii="Times New Roman" w:hAnsi="Times New Roman" w:cs="Times New Roman"/>
          <w:w w:val="110"/>
          <w:sz w:val="28"/>
          <w:szCs w:val="28"/>
        </w:rPr>
        <w:t>phép</w:t>
      </w:r>
      <w:r>
        <w:rPr>
          <w:rFonts w:hint="default" w:ascii="Times New Roman" w:hAnsi="Times New Roman" w:cs="Times New Roman"/>
          <w:spacing w:val="-8"/>
          <w:w w:val="110"/>
          <w:sz w:val="28"/>
          <w:szCs w:val="28"/>
        </w:rPr>
        <w:t xml:space="preserve"> </w:t>
      </w:r>
      <w:r>
        <w:rPr>
          <w:rFonts w:hint="default" w:ascii="Times New Roman" w:hAnsi="Times New Roman" w:cs="Times New Roman"/>
          <w:w w:val="110"/>
          <w:sz w:val="28"/>
          <w:szCs w:val="28"/>
        </w:rPr>
        <w:t>toán</w:t>
      </w:r>
      <w:r>
        <w:rPr>
          <w:rFonts w:hint="default" w:ascii="Times New Roman" w:hAnsi="Times New Roman" w:cs="Times New Roman"/>
          <w:spacing w:val="-7"/>
          <w:w w:val="110"/>
          <w:sz w:val="28"/>
          <w:szCs w:val="28"/>
        </w:rPr>
        <w:t xml:space="preserve"> </w:t>
      </w:r>
      <w:r>
        <w:rPr>
          <w:rFonts w:hint="default" w:ascii="Times New Roman" w:hAnsi="Times New Roman" w:cs="Times New Roman"/>
          <w:w w:val="110"/>
          <w:sz w:val="28"/>
          <w:szCs w:val="28"/>
        </w:rPr>
        <w:t>trên</w:t>
      </w:r>
      <w:r>
        <w:rPr>
          <w:rFonts w:hint="default" w:ascii="Times New Roman" w:hAnsi="Times New Roman" w:cs="Times New Roman"/>
          <w:spacing w:val="-8"/>
          <w:w w:val="110"/>
          <w:sz w:val="28"/>
          <w:szCs w:val="28"/>
        </w:rPr>
        <w:t xml:space="preserve"> </w:t>
      </w:r>
      <w:r>
        <w:rPr>
          <w:rFonts w:hint="default" w:ascii="Times New Roman" w:hAnsi="Times New Roman" w:cs="Times New Roman"/>
          <w:w w:val="110"/>
          <w:sz w:val="28"/>
          <w:szCs w:val="28"/>
        </w:rPr>
        <w:t>tập</w:t>
      </w:r>
      <w:r>
        <w:rPr>
          <w:rFonts w:hint="default" w:ascii="Times New Roman" w:hAnsi="Times New Roman" w:cs="Times New Roman"/>
          <w:spacing w:val="-8"/>
          <w:w w:val="110"/>
          <w:sz w:val="28"/>
          <w:szCs w:val="28"/>
        </w:rPr>
        <w:t xml:space="preserve"> </w:t>
      </w:r>
      <w:r>
        <w:rPr>
          <w:rFonts w:hint="default" w:ascii="Times New Roman" w:hAnsi="Times New Roman" w:cs="Times New Roman"/>
          <w:w w:val="110"/>
          <w:sz w:val="28"/>
          <w:szCs w:val="28"/>
        </w:rPr>
        <w:t>hợp</w:t>
      </w:r>
    </w:p>
    <w:p>
      <w:pPr>
        <w:pStyle w:val="12"/>
        <w:numPr>
          <w:ilvl w:val="2"/>
          <w:numId w:val="5"/>
        </w:numPr>
        <w:tabs>
          <w:tab w:val="left" w:pos="1112"/>
        </w:tabs>
        <w:spacing w:before="113" w:after="0" w:line="240" w:lineRule="auto"/>
        <w:ind w:left="1111" w:right="0" w:hanging="241"/>
        <w:jc w:val="left"/>
        <w:rPr>
          <w:rFonts w:hint="default" w:ascii="Times New Roman" w:hAnsi="Times New Roman" w:cs="Times New Roman"/>
          <w:sz w:val="28"/>
          <w:szCs w:val="28"/>
        </w:rPr>
      </w:pPr>
      <w:r>
        <w:rPr>
          <w:rFonts w:hint="default" w:ascii="Times New Roman" w:hAnsi="Times New Roman" w:cs="Times New Roman"/>
          <w:sz w:val="28"/>
          <w:szCs w:val="28"/>
        </w:rPr>
        <w:t>Kết</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hợp</w:t>
      </w:r>
    </w:p>
    <w:p>
      <w:pPr>
        <w:spacing w:after="0" w:line="240" w:lineRule="auto"/>
        <w:jc w:val="left"/>
        <w:rPr>
          <w:rFonts w:hint="default" w:ascii="Times New Roman" w:hAnsi="Times New Roman" w:cs="Times New Roman"/>
          <w:sz w:val="28"/>
          <w:szCs w:val="28"/>
        </w:rPr>
        <w:sectPr>
          <w:pgSz w:w="11900" w:h="16840"/>
          <w:pgMar w:top="1600" w:right="1680" w:bottom="2580" w:left="1680" w:header="0" w:footer="2382"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12"/>
        <w:numPr>
          <w:ilvl w:val="2"/>
          <w:numId w:val="5"/>
        </w:numPr>
        <w:tabs>
          <w:tab w:val="left" w:pos="1112"/>
        </w:tabs>
        <w:spacing w:before="230" w:after="0" w:line="240" w:lineRule="auto"/>
        <w:ind w:left="1111" w:right="0" w:hanging="241"/>
        <w:jc w:val="left"/>
        <w:rPr>
          <w:rFonts w:hint="default" w:ascii="Times New Roman" w:hAnsi="Times New Roman" w:cs="Times New Roman"/>
          <w:sz w:val="28"/>
          <w:szCs w:val="28"/>
        </w:rPr>
      </w:pPr>
      <w:r>
        <w:rPr>
          <w:rFonts w:hint="default" w:ascii="Times New Roman" w:hAnsi="Times New Roman" w:cs="Times New Roman"/>
          <w:sz w:val="28"/>
          <w:szCs w:val="28"/>
        </w:rPr>
        <w:t>Giao</w:t>
      </w:r>
      <w:r>
        <w:rPr>
          <w:rFonts w:hint="default" w:ascii="Times New Roman" w:hAnsi="Times New Roman" w:cs="Times New Roman"/>
          <w:spacing w:val="1"/>
          <w:sz w:val="28"/>
          <w:szCs w:val="28"/>
        </w:rPr>
        <w:t xml:space="preserve"> </w:t>
      </w:r>
      <w:r>
        <w:rPr>
          <w:rFonts w:hint="default" w:ascii="Times New Roman" w:hAnsi="Times New Roman" w:cs="Times New Roman"/>
          <w:spacing w:val="-6"/>
          <w:sz w:val="28"/>
          <w:szCs w:val="28"/>
        </w:rPr>
        <w:t>hoán</w:t>
      </w: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12"/>
        <w:numPr>
          <w:ilvl w:val="2"/>
          <w:numId w:val="5"/>
        </w:numPr>
        <w:tabs>
          <w:tab w:val="left" w:pos="1112"/>
        </w:tabs>
        <w:spacing w:before="228" w:after="0" w:line="240" w:lineRule="auto"/>
        <w:ind w:left="1111" w:right="0" w:hanging="241"/>
        <w:jc w:val="left"/>
        <w:rPr>
          <w:rFonts w:hint="default" w:ascii="Times New Roman" w:hAnsi="Times New Roman" w:cs="Times New Roman"/>
          <w:sz w:val="28"/>
          <w:szCs w:val="28"/>
        </w:rPr>
      </w:pPr>
      <w:r>
        <w:rPr>
          <w:rFonts w:hint="default" w:ascii="Times New Roman" w:hAnsi="Times New Roman" w:cs="Times New Roman"/>
          <w:sz w:val="28"/>
          <w:szCs w:val="28"/>
        </w:rPr>
        <w:t>Phân</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bố</w:t>
      </w: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12"/>
        <w:numPr>
          <w:ilvl w:val="2"/>
          <w:numId w:val="5"/>
        </w:numPr>
        <w:tabs>
          <w:tab w:val="left" w:pos="1112"/>
        </w:tabs>
        <w:spacing w:before="227" w:after="0" w:line="240" w:lineRule="auto"/>
        <w:ind w:left="1111" w:right="0" w:hanging="241"/>
        <w:jc w:val="left"/>
        <w:rPr>
          <w:rFonts w:hint="default" w:ascii="Times New Roman" w:hAnsi="Times New Roman" w:cs="Times New Roman"/>
          <w:sz w:val="28"/>
          <w:szCs w:val="28"/>
        </w:rPr>
      </w:pPr>
      <w:r>
        <w:rPr>
          <w:rFonts w:hint="default" w:cs="Times New Roman"/>
          <w:w w:val="110"/>
          <w:sz w:val="28"/>
          <w:szCs w:val="28"/>
          <w:lang w:val="en-US"/>
        </w:rPr>
        <w:t>Đ</w:t>
      </w:r>
      <w:r>
        <w:rPr>
          <w:rFonts w:hint="default" w:ascii="Times New Roman" w:hAnsi="Times New Roman" w:cs="Times New Roman"/>
          <w:w w:val="110"/>
          <w:sz w:val="28"/>
          <w:szCs w:val="28"/>
        </w:rPr>
        <w:t>ối</w:t>
      </w:r>
      <w:r>
        <w:rPr>
          <w:rFonts w:hint="default" w:ascii="Times New Roman" w:hAnsi="Times New Roman" w:cs="Times New Roman"/>
          <w:spacing w:val="-17"/>
          <w:w w:val="110"/>
          <w:sz w:val="28"/>
          <w:szCs w:val="28"/>
        </w:rPr>
        <w:t xml:space="preserve"> </w:t>
      </w:r>
      <w:r>
        <w:rPr>
          <w:rFonts w:hint="default" w:ascii="Times New Roman" w:hAnsi="Times New Roman" w:cs="Times New Roman"/>
          <w:w w:val="110"/>
          <w:sz w:val="28"/>
          <w:szCs w:val="28"/>
        </w:rPr>
        <w:t>ngẫu</w:t>
      </w:r>
    </w:p>
    <w:p>
      <w:pPr>
        <w:pStyle w:val="7"/>
        <w:spacing w:before="90"/>
        <w:ind w:left="452" w:right="2584"/>
        <w:jc w:val="center"/>
        <w:rPr>
          <w:rFonts w:hint="default" w:ascii="Times New Roman" w:hAnsi="Times New Roman" w:cs="Times New Roman"/>
          <w:sz w:val="28"/>
          <w:szCs w:val="28"/>
        </w:rPr>
      </w:pPr>
      <w:r>
        <w:rPr>
          <w:rFonts w:hint="default" w:ascii="Times New Roman" w:hAnsi="Times New Roman" w:cs="Times New Roman"/>
          <w:sz w:val="28"/>
          <w:szCs w:val="28"/>
        </w:rPr>
        <w:br w:type="column"/>
      </w:r>
      <w:r>
        <w:rPr>
          <w:rFonts w:hint="default" w:ascii="Times New Roman" w:hAnsi="Times New Roman" w:cs="Times New Roman"/>
          <w:position w:val="1"/>
          <w:sz w:val="28"/>
          <w:szCs w:val="28"/>
        </w:rPr>
        <w:t>(</w:t>
      </w:r>
      <w:r>
        <w:rPr>
          <w:rFonts w:hint="default" w:ascii="Times New Roman" w:hAnsi="Times New Roman" w:cs="Times New Roman"/>
          <w:sz w:val="28"/>
          <w:szCs w:val="28"/>
        </w:rPr>
        <w:t>A</w:t>
      </w:r>
      <w:r>
        <w:rPr>
          <w:rFonts w:hint="default" w:ascii="Times New Roman" w:hAnsi="Times New Roman" w:cs="Times New Roman"/>
          <w:spacing w:val="-9"/>
          <w:sz w:val="28"/>
          <w:szCs w:val="28"/>
        </w:rPr>
        <w:t xml:space="preserve"> </w:t>
      </w:r>
      <w:r>
        <w:rPr>
          <w:rFonts w:hint="default" w:ascii="Times New Roman" w:hAnsi="Times New Roman" w:cs="Times New Roman"/>
          <w:sz w:val="28"/>
          <w:szCs w:val="28"/>
        </w:rPr>
        <w:t>U</w:t>
      </w:r>
      <w:r>
        <w:rPr>
          <w:rFonts w:hint="default" w:ascii="Times New Roman" w:hAnsi="Times New Roman" w:cs="Times New Roman"/>
          <w:spacing w:val="-10"/>
          <w:sz w:val="28"/>
          <w:szCs w:val="28"/>
        </w:rPr>
        <w:t xml:space="preserve"> </w:t>
      </w:r>
      <w:r>
        <w:rPr>
          <w:rFonts w:hint="default" w:ascii="Times New Roman" w:hAnsi="Times New Roman" w:cs="Times New Roman"/>
          <w:spacing w:val="4"/>
          <w:sz w:val="28"/>
          <w:szCs w:val="28"/>
        </w:rPr>
        <w:t>B</w:t>
      </w:r>
      <w:r>
        <w:rPr>
          <w:rFonts w:hint="default" w:ascii="Times New Roman" w:hAnsi="Times New Roman" w:cs="Times New Roman"/>
          <w:spacing w:val="4"/>
          <w:position w:val="1"/>
          <w:sz w:val="28"/>
          <w:szCs w:val="28"/>
        </w:rPr>
        <w:t>)</w:t>
      </w:r>
      <w:r>
        <w:rPr>
          <w:rFonts w:hint="default" w:ascii="Times New Roman" w:hAnsi="Times New Roman" w:cs="Times New Roman"/>
          <w:spacing w:val="-11"/>
          <w:position w:val="1"/>
          <w:sz w:val="28"/>
          <w:szCs w:val="28"/>
        </w:rPr>
        <w:t xml:space="preserve"> </w:t>
      </w:r>
      <w:r>
        <w:rPr>
          <w:rFonts w:hint="default" w:ascii="Times New Roman" w:hAnsi="Times New Roman" w:cs="Times New Roman"/>
          <w:sz w:val="28"/>
          <w:szCs w:val="28"/>
        </w:rPr>
        <w:t>U</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C</w:t>
      </w:r>
      <w:r>
        <w:rPr>
          <w:rFonts w:hint="default" w:ascii="Times New Roman" w:hAnsi="Times New Roman" w:cs="Times New Roman"/>
          <w:spacing w:val="13"/>
          <w:sz w:val="28"/>
          <w:szCs w:val="28"/>
        </w:rPr>
        <w:t xml:space="preserve"> </w:t>
      </w:r>
      <w:r>
        <w:rPr>
          <w:rFonts w:hint="default" w:ascii="Times New Roman" w:hAnsi="Times New Roman" w:cs="Times New Roman"/>
          <w:sz w:val="28"/>
          <w:szCs w:val="28"/>
        </w:rPr>
        <w:t>=</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A</w:t>
      </w:r>
      <w:r>
        <w:rPr>
          <w:rFonts w:hint="default" w:ascii="Times New Roman" w:hAnsi="Times New Roman" w:cs="Times New Roman"/>
          <w:spacing w:val="-9"/>
          <w:sz w:val="28"/>
          <w:szCs w:val="28"/>
        </w:rPr>
        <w:t xml:space="preserve"> </w:t>
      </w:r>
      <w:r>
        <w:rPr>
          <w:rFonts w:hint="default" w:ascii="Times New Roman" w:hAnsi="Times New Roman" w:cs="Times New Roman"/>
          <w:sz w:val="28"/>
          <w:szCs w:val="28"/>
        </w:rPr>
        <w:t>U</w:t>
      </w:r>
      <w:r>
        <w:rPr>
          <w:rFonts w:hint="default" w:ascii="Times New Roman" w:hAnsi="Times New Roman" w:cs="Times New Roman"/>
          <w:spacing w:val="-7"/>
          <w:sz w:val="28"/>
          <w:szCs w:val="28"/>
        </w:rPr>
        <w:t xml:space="preserve"> </w:t>
      </w:r>
      <w:r>
        <w:rPr>
          <w:rFonts w:hint="default" w:ascii="Times New Roman" w:hAnsi="Times New Roman" w:cs="Times New Roman"/>
          <w:position w:val="1"/>
          <w:sz w:val="28"/>
          <w:szCs w:val="28"/>
        </w:rPr>
        <w:t>(</w:t>
      </w:r>
      <w:r>
        <w:rPr>
          <w:rFonts w:hint="default" w:ascii="Times New Roman" w:hAnsi="Times New Roman" w:cs="Times New Roman"/>
          <w:sz w:val="28"/>
          <w:szCs w:val="28"/>
        </w:rPr>
        <w:t>B</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U</w:t>
      </w:r>
      <w:r>
        <w:rPr>
          <w:rFonts w:hint="default" w:ascii="Times New Roman" w:hAnsi="Times New Roman" w:cs="Times New Roman"/>
          <w:spacing w:val="-10"/>
          <w:sz w:val="28"/>
          <w:szCs w:val="28"/>
        </w:rPr>
        <w:t xml:space="preserve"> </w:t>
      </w:r>
      <w:r>
        <w:rPr>
          <w:rFonts w:hint="default" w:ascii="Times New Roman" w:hAnsi="Times New Roman" w:cs="Times New Roman"/>
          <w:spacing w:val="5"/>
          <w:sz w:val="28"/>
          <w:szCs w:val="28"/>
        </w:rPr>
        <w:t>C</w:t>
      </w:r>
      <w:r>
        <w:rPr>
          <w:rFonts w:hint="default" w:ascii="Times New Roman" w:hAnsi="Times New Roman" w:cs="Times New Roman"/>
          <w:spacing w:val="5"/>
          <w:position w:val="1"/>
          <w:sz w:val="28"/>
          <w:szCs w:val="28"/>
        </w:rPr>
        <w:t>)</w:t>
      </w:r>
    </w:p>
    <w:p>
      <w:pPr>
        <w:pStyle w:val="7"/>
        <w:spacing w:before="85"/>
        <w:ind w:left="452" w:right="2584"/>
        <w:jc w:val="center"/>
        <w:rPr>
          <w:rFonts w:hint="default" w:ascii="Times New Roman" w:hAnsi="Times New Roman" w:cs="Times New Roman"/>
          <w:sz w:val="28"/>
          <w:szCs w:val="28"/>
        </w:rPr>
      </w:pP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A</w:t>
      </w:r>
      <w:r>
        <w:rPr>
          <w:rFonts w:hint="default" w:ascii="Times New Roman" w:hAnsi="Times New Roman" w:cs="Times New Roman"/>
          <w:spacing w:val="-9"/>
          <w:w w:val="105"/>
          <w:sz w:val="28"/>
          <w:szCs w:val="28"/>
        </w:rPr>
        <w:t xml:space="preserve"> </w:t>
      </w:r>
      <w:r>
        <w:rPr>
          <w:rFonts w:hint="default" w:ascii="Times New Roman" w:hAnsi="Times New Roman" w:cs="Times New Roman"/>
          <w:w w:val="105"/>
          <w:sz w:val="28"/>
          <w:szCs w:val="28"/>
        </w:rPr>
        <w:t>fi</w:t>
      </w:r>
      <w:r>
        <w:rPr>
          <w:rFonts w:hint="default" w:ascii="Times New Roman" w:hAnsi="Times New Roman" w:cs="Times New Roman"/>
          <w:spacing w:val="-10"/>
          <w:w w:val="105"/>
          <w:sz w:val="28"/>
          <w:szCs w:val="28"/>
        </w:rPr>
        <w:t xml:space="preserve"> </w:t>
      </w:r>
      <w:r>
        <w:rPr>
          <w:rFonts w:hint="default" w:ascii="Times New Roman" w:hAnsi="Times New Roman" w:cs="Times New Roman"/>
          <w:spacing w:val="4"/>
          <w:w w:val="105"/>
          <w:sz w:val="28"/>
          <w:szCs w:val="28"/>
        </w:rPr>
        <w:t>B</w:t>
      </w:r>
      <w:r>
        <w:rPr>
          <w:rFonts w:hint="default" w:ascii="Times New Roman" w:hAnsi="Times New Roman" w:cs="Times New Roman"/>
          <w:spacing w:val="4"/>
          <w:w w:val="105"/>
          <w:position w:val="1"/>
          <w:sz w:val="28"/>
          <w:szCs w:val="28"/>
        </w:rPr>
        <w:t>)</w:t>
      </w:r>
      <w:r>
        <w:rPr>
          <w:rFonts w:hint="default" w:ascii="Times New Roman" w:hAnsi="Times New Roman" w:cs="Times New Roman"/>
          <w:spacing w:val="-12"/>
          <w:w w:val="105"/>
          <w:position w:val="1"/>
          <w:sz w:val="28"/>
          <w:szCs w:val="28"/>
        </w:rPr>
        <w:t xml:space="preserve"> </w:t>
      </w:r>
      <w:r>
        <w:rPr>
          <w:rFonts w:hint="default" w:ascii="Times New Roman" w:hAnsi="Times New Roman" w:cs="Times New Roman"/>
          <w:w w:val="105"/>
          <w:sz w:val="28"/>
          <w:szCs w:val="28"/>
        </w:rPr>
        <w:t>fi</w:t>
      </w:r>
      <w:r>
        <w:rPr>
          <w:rFonts w:hint="default" w:ascii="Times New Roman" w:hAnsi="Times New Roman" w:cs="Times New Roman"/>
          <w:spacing w:val="-10"/>
          <w:w w:val="105"/>
          <w:sz w:val="28"/>
          <w:szCs w:val="28"/>
        </w:rPr>
        <w:t xml:space="preserve"> </w:t>
      </w:r>
      <w:r>
        <w:rPr>
          <w:rFonts w:hint="default" w:ascii="Times New Roman" w:hAnsi="Times New Roman" w:cs="Times New Roman"/>
          <w:w w:val="105"/>
          <w:sz w:val="28"/>
          <w:szCs w:val="28"/>
        </w:rPr>
        <w:t>C</w:t>
      </w:r>
      <w:r>
        <w:rPr>
          <w:rFonts w:hint="default" w:ascii="Times New Roman" w:hAnsi="Times New Roman" w:cs="Times New Roman"/>
          <w:spacing w:val="14"/>
          <w:w w:val="105"/>
          <w:sz w:val="28"/>
          <w:szCs w:val="28"/>
        </w:rPr>
        <w:t xml:space="preserve"> </w:t>
      </w:r>
      <w:r>
        <w:rPr>
          <w:rFonts w:hint="default" w:ascii="Times New Roman" w:hAnsi="Times New Roman" w:cs="Times New Roman"/>
          <w:w w:val="105"/>
          <w:sz w:val="28"/>
          <w:szCs w:val="28"/>
        </w:rPr>
        <w:t>=</w:t>
      </w:r>
      <w:r>
        <w:rPr>
          <w:rFonts w:hint="default" w:ascii="Times New Roman" w:hAnsi="Times New Roman" w:cs="Times New Roman"/>
          <w:spacing w:val="5"/>
          <w:w w:val="105"/>
          <w:sz w:val="28"/>
          <w:szCs w:val="28"/>
        </w:rPr>
        <w:t xml:space="preserve"> </w:t>
      </w:r>
      <w:r>
        <w:rPr>
          <w:rFonts w:hint="default" w:ascii="Times New Roman" w:hAnsi="Times New Roman" w:cs="Times New Roman"/>
          <w:w w:val="105"/>
          <w:sz w:val="28"/>
          <w:szCs w:val="28"/>
        </w:rPr>
        <w:t>A</w:t>
      </w:r>
      <w:r>
        <w:rPr>
          <w:rFonts w:hint="default" w:ascii="Times New Roman" w:hAnsi="Times New Roman" w:cs="Times New Roman"/>
          <w:spacing w:val="-9"/>
          <w:w w:val="105"/>
          <w:sz w:val="28"/>
          <w:szCs w:val="28"/>
        </w:rPr>
        <w:t xml:space="preserve"> </w:t>
      </w:r>
      <w:r>
        <w:rPr>
          <w:rFonts w:hint="default" w:ascii="Times New Roman" w:hAnsi="Times New Roman" w:cs="Times New Roman"/>
          <w:w w:val="105"/>
          <w:sz w:val="28"/>
          <w:szCs w:val="28"/>
        </w:rPr>
        <w:t>fi</w:t>
      </w:r>
      <w:r>
        <w:rPr>
          <w:rFonts w:hint="default" w:ascii="Times New Roman" w:hAnsi="Times New Roman" w:cs="Times New Roman"/>
          <w:spacing w:val="-7"/>
          <w:w w:val="105"/>
          <w:sz w:val="28"/>
          <w:szCs w:val="28"/>
        </w:rPr>
        <w:t xml:space="preserve"> </w:t>
      </w:r>
      <w:r>
        <w:rPr>
          <w:rFonts w:hint="default" w:ascii="Times New Roman" w:hAnsi="Times New Roman" w:cs="Times New Roman"/>
          <w:w w:val="105"/>
          <w:sz w:val="28"/>
          <w:szCs w:val="28"/>
        </w:rPr>
        <w:t>(B</w:t>
      </w:r>
      <w:r>
        <w:rPr>
          <w:rFonts w:hint="default" w:ascii="Times New Roman" w:hAnsi="Times New Roman" w:cs="Times New Roman"/>
          <w:spacing w:val="-5"/>
          <w:w w:val="105"/>
          <w:sz w:val="28"/>
          <w:szCs w:val="28"/>
        </w:rPr>
        <w:t xml:space="preserve"> </w:t>
      </w:r>
      <w:r>
        <w:rPr>
          <w:rFonts w:hint="default" w:ascii="Times New Roman" w:hAnsi="Times New Roman" w:cs="Times New Roman"/>
          <w:w w:val="105"/>
          <w:sz w:val="28"/>
          <w:szCs w:val="28"/>
        </w:rPr>
        <w:t>fi</w:t>
      </w:r>
      <w:r>
        <w:rPr>
          <w:rFonts w:hint="default" w:ascii="Times New Roman" w:hAnsi="Times New Roman" w:cs="Times New Roman"/>
          <w:spacing w:val="-10"/>
          <w:w w:val="105"/>
          <w:sz w:val="28"/>
          <w:szCs w:val="28"/>
        </w:rPr>
        <w:t xml:space="preserve"> </w:t>
      </w:r>
      <w:r>
        <w:rPr>
          <w:rFonts w:hint="default" w:ascii="Times New Roman" w:hAnsi="Times New Roman" w:cs="Times New Roman"/>
          <w:spacing w:val="5"/>
          <w:w w:val="105"/>
          <w:sz w:val="28"/>
          <w:szCs w:val="28"/>
        </w:rPr>
        <w:t>C)</w:t>
      </w:r>
    </w:p>
    <w:p>
      <w:pPr>
        <w:pStyle w:val="7"/>
        <w:spacing w:before="7"/>
        <w:rPr>
          <w:rFonts w:hint="default" w:ascii="Times New Roman" w:hAnsi="Times New Roman" w:cs="Times New Roman"/>
          <w:sz w:val="28"/>
          <w:szCs w:val="28"/>
        </w:rPr>
      </w:pPr>
    </w:p>
    <w:p>
      <w:pPr>
        <w:pStyle w:val="7"/>
        <w:ind w:left="449" w:right="2584"/>
        <w:jc w:val="center"/>
        <w:rPr>
          <w:rFonts w:hint="default" w:ascii="Times New Roman" w:hAnsi="Times New Roman" w:cs="Times New Roman"/>
          <w:sz w:val="28"/>
          <w:szCs w:val="28"/>
        </w:rPr>
      </w:pPr>
      <w:r>
        <w:rPr>
          <w:rFonts w:hint="default" w:ascii="Times New Roman" w:hAnsi="Times New Roman" w:cs="Times New Roman"/>
          <w:sz w:val="28"/>
          <w:szCs w:val="28"/>
        </w:rPr>
        <w:t>A U B = B U</w:t>
      </w:r>
      <w:r>
        <w:rPr>
          <w:rFonts w:hint="default" w:ascii="Times New Roman" w:hAnsi="Times New Roman" w:cs="Times New Roman"/>
          <w:spacing w:val="-15"/>
          <w:sz w:val="28"/>
          <w:szCs w:val="28"/>
        </w:rPr>
        <w:t xml:space="preserve"> </w:t>
      </w:r>
      <w:r>
        <w:rPr>
          <w:rFonts w:hint="default" w:ascii="Times New Roman" w:hAnsi="Times New Roman" w:cs="Times New Roman"/>
          <w:sz w:val="28"/>
          <w:szCs w:val="28"/>
        </w:rPr>
        <w:t>A</w:t>
      </w:r>
    </w:p>
    <w:p>
      <w:pPr>
        <w:pStyle w:val="7"/>
        <w:spacing w:before="97"/>
        <w:ind w:left="449" w:right="2584"/>
        <w:jc w:val="center"/>
        <w:rPr>
          <w:rFonts w:hint="default" w:ascii="Times New Roman" w:hAnsi="Times New Roman" w:cs="Times New Roman"/>
          <w:sz w:val="28"/>
          <w:szCs w:val="28"/>
        </w:rPr>
      </w:pPr>
      <w:r>
        <w:rPr>
          <w:rFonts w:hint="default" w:ascii="Times New Roman" w:hAnsi="Times New Roman" w:cs="Times New Roman"/>
          <w:w w:val="105"/>
          <w:sz w:val="28"/>
          <w:szCs w:val="28"/>
        </w:rPr>
        <w:t>A fi B = B fi</w:t>
      </w:r>
      <w:r>
        <w:rPr>
          <w:rFonts w:hint="default" w:ascii="Times New Roman" w:hAnsi="Times New Roman" w:cs="Times New Roman"/>
          <w:spacing w:val="-21"/>
          <w:w w:val="105"/>
          <w:sz w:val="28"/>
          <w:szCs w:val="28"/>
        </w:rPr>
        <w:t xml:space="preserve"> </w:t>
      </w:r>
      <w:r>
        <w:rPr>
          <w:rFonts w:hint="default" w:ascii="Times New Roman" w:hAnsi="Times New Roman" w:cs="Times New Roman"/>
          <w:w w:val="105"/>
          <w:sz w:val="28"/>
          <w:szCs w:val="28"/>
        </w:rPr>
        <w:t>A</w:t>
      </w:r>
    </w:p>
    <w:p>
      <w:pPr>
        <w:pStyle w:val="7"/>
        <w:spacing w:before="6"/>
        <w:rPr>
          <w:rFonts w:hint="default" w:ascii="Times New Roman" w:hAnsi="Times New Roman" w:cs="Times New Roman"/>
          <w:sz w:val="28"/>
          <w:szCs w:val="28"/>
        </w:rPr>
      </w:pPr>
    </w:p>
    <w:p>
      <w:pPr>
        <w:pStyle w:val="7"/>
        <w:spacing w:line="314" w:lineRule="auto"/>
        <w:ind w:left="452" w:right="2584"/>
        <w:jc w:val="center"/>
        <w:rPr>
          <w:rFonts w:hint="default" w:ascii="Times New Roman" w:hAnsi="Times New Roman" w:cs="Times New Roman"/>
          <w:sz w:val="28"/>
          <w:szCs w:val="28"/>
        </w:rPr>
      </w:pPr>
      <w:r>
        <w:rPr>
          <w:rFonts w:hint="default" w:ascii="Times New Roman" w:hAnsi="Times New Roman" w:cs="Times New Roman"/>
          <w:sz w:val="28"/>
          <w:szCs w:val="28"/>
        </w:rPr>
        <w:t xml:space="preserve">A U </w:t>
      </w:r>
      <w:r>
        <w:rPr>
          <w:rFonts w:hint="default" w:ascii="Times New Roman" w:hAnsi="Times New Roman" w:cs="Times New Roman"/>
          <w:position w:val="1"/>
          <w:sz w:val="28"/>
          <w:szCs w:val="28"/>
        </w:rPr>
        <w:t>(</w:t>
      </w:r>
      <w:r>
        <w:rPr>
          <w:rFonts w:hint="default" w:ascii="Times New Roman" w:hAnsi="Times New Roman" w:cs="Times New Roman"/>
          <w:sz w:val="28"/>
          <w:szCs w:val="28"/>
        </w:rPr>
        <w:t>B fi C</w:t>
      </w:r>
      <w:r>
        <w:rPr>
          <w:rFonts w:hint="default" w:ascii="Times New Roman" w:hAnsi="Times New Roman" w:cs="Times New Roman"/>
          <w:position w:val="1"/>
          <w:sz w:val="28"/>
          <w:szCs w:val="28"/>
        </w:rPr>
        <w:t xml:space="preserve">) </w:t>
      </w:r>
      <w:r>
        <w:rPr>
          <w:rFonts w:hint="default" w:ascii="Times New Roman" w:hAnsi="Times New Roman" w:cs="Times New Roman"/>
          <w:sz w:val="28"/>
          <w:szCs w:val="28"/>
        </w:rPr>
        <w:t xml:space="preserve">= </w:t>
      </w:r>
      <w:r>
        <w:rPr>
          <w:rFonts w:hint="default" w:ascii="Times New Roman" w:hAnsi="Times New Roman" w:cs="Times New Roman"/>
          <w:position w:val="1"/>
          <w:sz w:val="28"/>
          <w:szCs w:val="28"/>
        </w:rPr>
        <w:t>(</w:t>
      </w:r>
      <w:r>
        <w:rPr>
          <w:rFonts w:hint="default" w:ascii="Times New Roman" w:hAnsi="Times New Roman" w:cs="Times New Roman"/>
          <w:sz w:val="28"/>
          <w:szCs w:val="28"/>
        </w:rPr>
        <w:t>A U B</w:t>
      </w:r>
      <w:r>
        <w:rPr>
          <w:rFonts w:hint="default" w:ascii="Times New Roman" w:hAnsi="Times New Roman" w:cs="Times New Roman"/>
          <w:position w:val="1"/>
          <w:sz w:val="28"/>
          <w:szCs w:val="28"/>
        </w:rPr>
        <w:t xml:space="preserve">) </w:t>
      </w:r>
      <w:r>
        <w:rPr>
          <w:rFonts w:hint="default" w:ascii="Times New Roman" w:hAnsi="Times New Roman" w:cs="Times New Roman"/>
          <w:sz w:val="28"/>
          <w:szCs w:val="28"/>
        </w:rPr>
        <w:t xml:space="preserve">fi </w:t>
      </w:r>
      <w:r>
        <w:rPr>
          <w:rFonts w:hint="default" w:ascii="Times New Roman" w:hAnsi="Times New Roman" w:cs="Times New Roman"/>
          <w:position w:val="1"/>
          <w:sz w:val="28"/>
          <w:szCs w:val="28"/>
        </w:rPr>
        <w:t>(</w:t>
      </w:r>
      <w:r>
        <w:rPr>
          <w:rFonts w:hint="default" w:ascii="Times New Roman" w:hAnsi="Times New Roman" w:cs="Times New Roman"/>
          <w:sz w:val="28"/>
          <w:szCs w:val="28"/>
        </w:rPr>
        <w:t>A U C</w:t>
      </w:r>
      <w:r>
        <w:rPr>
          <w:rFonts w:hint="default" w:ascii="Times New Roman" w:hAnsi="Times New Roman" w:cs="Times New Roman"/>
          <w:position w:val="1"/>
          <w:sz w:val="28"/>
          <w:szCs w:val="28"/>
        </w:rPr>
        <w:t xml:space="preserve">) </w:t>
      </w:r>
      <w:r>
        <w:rPr>
          <w:rFonts w:hint="default" w:ascii="Times New Roman" w:hAnsi="Times New Roman" w:cs="Times New Roman"/>
          <w:sz w:val="28"/>
          <w:szCs w:val="28"/>
        </w:rPr>
        <w:t xml:space="preserve">A fi </w:t>
      </w:r>
      <w:r>
        <w:rPr>
          <w:rFonts w:hint="default" w:ascii="Times New Roman" w:hAnsi="Times New Roman" w:cs="Times New Roman"/>
          <w:position w:val="1"/>
          <w:sz w:val="28"/>
          <w:szCs w:val="28"/>
        </w:rPr>
        <w:t>(</w:t>
      </w:r>
      <w:r>
        <w:rPr>
          <w:rFonts w:hint="default" w:ascii="Times New Roman" w:hAnsi="Times New Roman" w:cs="Times New Roman"/>
          <w:sz w:val="28"/>
          <w:szCs w:val="28"/>
        </w:rPr>
        <w:t>B U C</w:t>
      </w:r>
      <w:r>
        <w:rPr>
          <w:rFonts w:hint="default" w:ascii="Times New Roman" w:hAnsi="Times New Roman" w:cs="Times New Roman"/>
          <w:position w:val="1"/>
          <w:sz w:val="28"/>
          <w:szCs w:val="28"/>
        </w:rPr>
        <w:t xml:space="preserve">) </w:t>
      </w:r>
      <w:r>
        <w:rPr>
          <w:rFonts w:hint="default" w:ascii="Times New Roman" w:hAnsi="Times New Roman" w:cs="Times New Roman"/>
          <w:sz w:val="28"/>
          <w:szCs w:val="28"/>
        </w:rPr>
        <w:t xml:space="preserve">= </w:t>
      </w:r>
      <w:r>
        <w:rPr>
          <w:rFonts w:hint="default" w:ascii="Times New Roman" w:hAnsi="Times New Roman" w:cs="Times New Roman"/>
          <w:position w:val="1"/>
          <w:sz w:val="28"/>
          <w:szCs w:val="28"/>
        </w:rPr>
        <w:t>(</w:t>
      </w:r>
      <w:r>
        <w:rPr>
          <w:rFonts w:hint="default" w:ascii="Times New Roman" w:hAnsi="Times New Roman" w:cs="Times New Roman"/>
          <w:sz w:val="28"/>
          <w:szCs w:val="28"/>
        </w:rPr>
        <w:t>A fi B</w:t>
      </w:r>
      <w:r>
        <w:rPr>
          <w:rFonts w:hint="default" w:ascii="Times New Roman" w:hAnsi="Times New Roman" w:cs="Times New Roman"/>
          <w:position w:val="1"/>
          <w:sz w:val="28"/>
          <w:szCs w:val="28"/>
        </w:rPr>
        <w:t xml:space="preserve">) </w:t>
      </w:r>
      <w:r>
        <w:rPr>
          <w:rFonts w:hint="default" w:ascii="Times New Roman" w:hAnsi="Times New Roman" w:cs="Times New Roman"/>
          <w:sz w:val="28"/>
          <w:szCs w:val="28"/>
        </w:rPr>
        <w:t>U (A fi C)</w:t>
      </w:r>
    </w:p>
    <w:p>
      <w:pPr>
        <w:pStyle w:val="7"/>
        <w:spacing w:before="2"/>
        <w:rPr>
          <w:rFonts w:hint="default" w:ascii="Times New Roman" w:hAnsi="Times New Roman" w:cs="Times New Roman"/>
          <w:sz w:val="28"/>
          <w:szCs w:val="28"/>
        </w:rPr>
      </w:pPr>
    </w:p>
    <w:p>
      <w:pPr>
        <w:pStyle w:val="7"/>
        <w:ind w:left="431" w:right="2584"/>
        <w:jc w:val="center"/>
        <w:rPr>
          <w:rFonts w:hint="default" w:ascii="Times New Roman" w:hAnsi="Times New Roman" w:cs="Times New Roman"/>
          <w:sz w:val="28"/>
          <w:szCs w:val="28"/>
        </w:rPr>
      </w:pPr>
      <w:r>
        <w:rPr>
          <w:rFonts w:hint="default" w:ascii="Times New Roman" w:hAnsi="Times New Roman" w:cs="Times New Roman"/>
          <w:spacing w:val="-104"/>
          <w:w w:val="66"/>
          <w:position w:val="5"/>
          <w:sz w:val="28"/>
          <w:szCs w:val="28"/>
        </w:rPr>
        <w:t>¯</w:t>
      </w:r>
      <w:r>
        <w:rPr>
          <w:rFonts w:hint="default" w:ascii="Times New Roman" w:hAnsi="Times New Roman" w:cs="Times New Roman"/>
          <w:spacing w:val="-73"/>
          <w:w w:val="94"/>
          <w:sz w:val="28"/>
          <w:szCs w:val="28"/>
        </w:rPr>
        <w:t>A</w:t>
      </w:r>
      <w:r>
        <w:rPr>
          <w:rFonts w:hint="default" w:ascii="Times New Roman" w:hAnsi="Times New Roman" w:cs="Times New Roman"/>
          <w:b/>
          <w:w w:val="73"/>
          <w:position w:val="5"/>
          <w:sz w:val="28"/>
          <w:szCs w:val="28"/>
        </w:rPr>
        <w:t>¯</w:t>
      </w:r>
      <w:r>
        <w:rPr>
          <w:rFonts w:hint="default" w:ascii="Times New Roman" w:hAnsi="Times New Roman" w:cs="Times New Roman"/>
          <w:b/>
          <w:spacing w:val="-46"/>
          <w:position w:val="5"/>
          <w:sz w:val="28"/>
          <w:szCs w:val="28"/>
        </w:rPr>
        <w:t xml:space="preserve"> </w:t>
      </w:r>
      <w:r>
        <w:rPr>
          <w:rFonts w:hint="default" w:ascii="Times New Roman" w:hAnsi="Times New Roman" w:cs="Times New Roman"/>
          <w:spacing w:val="-133"/>
          <w:w w:val="90"/>
          <w:sz w:val="28"/>
          <w:szCs w:val="28"/>
        </w:rPr>
        <w:t>U</w:t>
      </w:r>
      <w:r>
        <w:rPr>
          <w:rFonts w:hint="default" w:ascii="Times New Roman" w:hAnsi="Times New Roman" w:cs="Times New Roman"/>
          <w:b/>
          <w:w w:val="73"/>
          <w:position w:val="5"/>
          <w:sz w:val="28"/>
          <w:szCs w:val="28"/>
        </w:rPr>
        <w:t>¯</w:t>
      </w:r>
      <w:r>
        <w:rPr>
          <w:rFonts w:hint="default" w:ascii="Times New Roman" w:hAnsi="Times New Roman" w:cs="Times New Roman"/>
          <w:b/>
          <w:spacing w:val="-18"/>
          <w:position w:val="5"/>
          <w:sz w:val="28"/>
          <w:szCs w:val="28"/>
        </w:rPr>
        <w:t xml:space="preserve"> </w:t>
      </w:r>
      <w:r>
        <w:rPr>
          <w:rFonts w:hint="default" w:ascii="Times New Roman" w:hAnsi="Times New Roman" w:cs="Times New Roman"/>
          <w:spacing w:val="-77"/>
          <w:w w:val="66"/>
          <w:position w:val="5"/>
          <w:sz w:val="28"/>
          <w:szCs w:val="28"/>
        </w:rPr>
        <w:t>¯</w:t>
      </w:r>
      <w:r>
        <w:rPr>
          <w:rFonts w:hint="default" w:ascii="Times New Roman" w:hAnsi="Times New Roman" w:cs="Times New Roman"/>
          <w:spacing w:val="-105"/>
          <w:w w:val="100"/>
          <w:sz w:val="28"/>
          <w:szCs w:val="28"/>
        </w:rPr>
        <w:t>B</w:t>
      </w:r>
      <w:r>
        <w:rPr>
          <w:rFonts w:hint="default" w:ascii="Times New Roman" w:hAnsi="Times New Roman" w:cs="Times New Roman"/>
          <w:w w:val="66"/>
          <w:position w:val="5"/>
          <w:sz w:val="28"/>
          <w:szCs w:val="28"/>
        </w:rPr>
        <w:t>¯</w:t>
      </w:r>
      <w:r>
        <w:rPr>
          <w:rFonts w:hint="default" w:ascii="Times New Roman" w:hAnsi="Times New Roman" w:cs="Times New Roman"/>
          <w:spacing w:val="16"/>
          <w:position w:val="5"/>
          <w:sz w:val="28"/>
          <w:szCs w:val="28"/>
        </w:rPr>
        <w:t xml:space="preserve"> </w:t>
      </w:r>
      <w:r>
        <w:rPr>
          <w:rFonts w:hint="default" w:ascii="Times New Roman" w:hAnsi="Times New Roman" w:cs="Times New Roman"/>
          <w:w w:val="116"/>
          <w:sz w:val="28"/>
          <w:szCs w:val="28"/>
        </w:rPr>
        <w:t>=</w:t>
      </w:r>
      <w:r>
        <w:rPr>
          <w:rFonts w:hint="default" w:ascii="Times New Roman" w:hAnsi="Times New Roman" w:cs="Times New Roman"/>
          <w:spacing w:val="10"/>
          <w:sz w:val="28"/>
          <w:szCs w:val="28"/>
        </w:rPr>
        <w:t xml:space="preserve"> </w:t>
      </w:r>
      <w:r>
        <w:rPr>
          <w:rFonts w:hint="default" w:ascii="Times New Roman" w:hAnsi="Times New Roman" w:cs="Times New Roman"/>
          <w:spacing w:val="-4"/>
          <w:w w:val="94"/>
          <w:sz w:val="28"/>
          <w:szCs w:val="28"/>
        </w:rPr>
        <w:t>A</w:t>
      </w:r>
      <w:r>
        <w:rPr>
          <w:rFonts w:hint="default" w:ascii="Times New Roman" w:hAnsi="Times New Roman" w:cs="Times New Roman"/>
          <w:w w:val="99"/>
          <w:position w:val="5"/>
          <w:sz w:val="28"/>
          <w:szCs w:val="28"/>
        </w:rPr>
        <w:t>¯</w:t>
      </w:r>
      <w:r>
        <w:rPr>
          <w:rFonts w:hint="default" w:ascii="Times New Roman" w:hAnsi="Times New Roman" w:cs="Times New Roman"/>
          <w:spacing w:val="-1"/>
          <w:position w:val="5"/>
          <w:sz w:val="28"/>
          <w:szCs w:val="28"/>
        </w:rPr>
        <w:t xml:space="preserve"> </w:t>
      </w:r>
      <w:r>
        <w:rPr>
          <w:rFonts w:hint="default" w:ascii="Times New Roman" w:hAnsi="Times New Roman" w:cs="Times New Roman"/>
          <w:w w:val="110"/>
          <w:sz w:val="28"/>
          <w:szCs w:val="28"/>
        </w:rPr>
        <w:t>fi</w:t>
      </w:r>
      <w:r>
        <w:rPr>
          <w:rFonts w:hint="default" w:ascii="Times New Roman" w:hAnsi="Times New Roman" w:cs="Times New Roman"/>
          <w:sz w:val="28"/>
          <w:szCs w:val="28"/>
        </w:rPr>
        <w:t xml:space="preserve"> </w:t>
      </w:r>
      <w:r>
        <w:rPr>
          <w:rFonts w:hint="default" w:ascii="Times New Roman" w:hAnsi="Times New Roman" w:cs="Times New Roman"/>
          <w:spacing w:val="-9"/>
          <w:sz w:val="28"/>
          <w:szCs w:val="28"/>
        </w:rPr>
        <w:t xml:space="preserve"> </w:t>
      </w:r>
      <w:r>
        <w:rPr>
          <w:rFonts w:hint="default" w:ascii="Times New Roman" w:hAnsi="Times New Roman" w:cs="Times New Roman"/>
          <w:spacing w:val="-117"/>
          <w:w w:val="100"/>
          <w:sz w:val="28"/>
          <w:szCs w:val="28"/>
        </w:rPr>
        <w:t>B</w:t>
      </w:r>
      <w:r>
        <w:rPr>
          <w:rFonts w:hint="default" w:ascii="Times New Roman" w:hAnsi="Times New Roman" w:cs="Times New Roman"/>
          <w:w w:val="66"/>
          <w:position w:val="5"/>
          <w:sz w:val="28"/>
          <w:szCs w:val="28"/>
        </w:rPr>
        <w:t>¯</w:t>
      </w:r>
    </w:p>
    <w:p>
      <w:pPr>
        <w:pStyle w:val="7"/>
        <w:spacing w:before="49"/>
        <w:ind w:left="431" w:right="2584"/>
        <w:jc w:val="center"/>
        <w:rPr>
          <w:rFonts w:hint="default" w:ascii="Times New Roman" w:hAnsi="Times New Roman" w:cs="Times New Roman"/>
          <w:sz w:val="28"/>
          <w:szCs w:val="28"/>
        </w:rPr>
      </w:pPr>
      <w:r>
        <w:rPr>
          <w:rFonts w:hint="default" w:ascii="Times New Roman" w:hAnsi="Times New Roman" w:cs="Times New Roman"/>
          <w:spacing w:val="-104"/>
          <w:w w:val="66"/>
          <w:position w:val="5"/>
          <w:sz w:val="28"/>
          <w:szCs w:val="28"/>
        </w:rPr>
        <w:t>¯</w:t>
      </w:r>
      <w:r>
        <w:rPr>
          <w:rFonts w:hint="default" w:ascii="Times New Roman" w:hAnsi="Times New Roman" w:cs="Times New Roman"/>
          <w:spacing w:val="-73"/>
          <w:w w:val="94"/>
          <w:sz w:val="28"/>
          <w:szCs w:val="28"/>
        </w:rPr>
        <w:t>A</w:t>
      </w:r>
      <w:r>
        <w:rPr>
          <w:rFonts w:hint="default" w:ascii="Times New Roman" w:hAnsi="Times New Roman" w:cs="Times New Roman"/>
          <w:b/>
          <w:w w:val="73"/>
          <w:position w:val="5"/>
          <w:sz w:val="28"/>
          <w:szCs w:val="28"/>
        </w:rPr>
        <w:t>¯</w:t>
      </w:r>
      <w:r>
        <w:rPr>
          <w:rFonts w:hint="default" w:ascii="Times New Roman" w:hAnsi="Times New Roman" w:cs="Times New Roman"/>
          <w:b/>
          <w:spacing w:val="-46"/>
          <w:position w:val="5"/>
          <w:sz w:val="28"/>
          <w:szCs w:val="28"/>
        </w:rPr>
        <w:t xml:space="preserve"> </w:t>
      </w:r>
      <w:r>
        <w:rPr>
          <w:rFonts w:hint="default" w:ascii="Times New Roman" w:hAnsi="Times New Roman" w:cs="Times New Roman"/>
          <w:spacing w:val="-133"/>
          <w:w w:val="110"/>
          <w:sz w:val="28"/>
          <w:szCs w:val="28"/>
        </w:rPr>
        <w:t>fi</w:t>
      </w:r>
      <w:r>
        <w:rPr>
          <w:rFonts w:hint="default" w:ascii="Times New Roman" w:hAnsi="Times New Roman" w:cs="Times New Roman"/>
          <w:b/>
          <w:w w:val="73"/>
          <w:position w:val="5"/>
          <w:sz w:val="28"/>
          <w:szCs w:val="28"/>
        </w:rPr>
        <w:t>¯</w:t>
      </w:r>
      <w:r>
        <w:rPr>
          <w:rFonts w:hint="default" w:ascii="Times New Roman" w:hAnsi="Times New Roman" w:cs="Times New Roman"/>
          <w:b/>
          <w:spacing w:val="-18"/>
          <w:position w:val="5"/>
          <w:sz w:val="28"/>
          <w:szCs w:val="28"/>
        </w:rPr>
        <w:t xml:space="preserve"> </w:t>
      </w:r>
      <w:r>
        <w:rPr>
          <w:rFonts w:hint="default" w:ascii="Times New Roman" w:hAnsi="Times New Roman" w:cs="Times New Roman"/>
          <w:spacing w:val="-77"/>
          <w:w w:val="66"/>
          <w:position w:val="5"/>
          <w:sz w:val="28"/>
          <w:szCs w:val="28"/>
        </w:rPr>
        <w:t>¯</w:t>
      </w:r>
      <w:r>
        <w:rPr>
          <w:rFonts w:hint="default" w:ascii="Times New Roman" w:hAnsi="Times New Roman" w:cs="Times New Roman"/>
          <w:spacing w:val="-105"/>
          <w:w w:val="100"/>
          <w:sz w:val="28"/>
          <w:szCs w:val="28"/>
        </w:rPr>
        <w:t>B</w:t>
      </w:r>
      <w:r>
        <w:rPr>
          <w:rFonts w:hint="default" w:ascii="Times New Roman" w:hAnsi="Times New Roman" w:cs="Times New Roman"/>
          <w:w w:val="66"/>
          <w:position w:val="5"/>
          <w:sz w:val="28"/>
          <w:szCs w:val="28"/>
        </w:rPr>
        <w:t>¯</w:t>
      </w:r>
      <w:r>
        <w:rPr>
          <w:rFonts w:hint="default" w:ascii="Times New Roman" w:hAnsi="Times New Roman" w:cs="Times New Roman"/>
          <w:spacing w:val="16"/>
          <w:position w:val="5"/>
          <w:sz w:val="28"/>
          <w:szCs w:val="28"/>
        </w:rPr>
        <w:t xml:space="preserve"> </w:t>
      </w:r>
      <w:r>
        <w:rPr>
          <w:rFonts w:hint="default" w:ascii="Times New Roman" w:hAnsi="Times New Roman" w:cs="Times New Roman"/>
          <w:w w:val="116"/>
          <w:sz w:val="28"/>
          <w:szCs w:val="28"/>
        </w:rPr>
        <w:t>=</w:t>
      </w:r>
      <w:r>
        <w:rPr>
          <w:rFonts w:hint="default" w:ascii="Times New Roman" w:hAnsi="Times New Roman" w:cs="Times New Roman"/>
          <w:spacing w:val="10"/>
          <w:sz w:val="28"/>
          <w:szCs w:val="28"/>
        </w:rPr>
        <w:t xml:space="preserve"> </w:t>
      </w:r>
      <w:r>
        <w:rPr>
          <w:rFonts w:hint="default" w:ascii="Times New Roman" w:hAnsi="Times New Roman" w:cs="Times New Roman"/>
          <w:spacing w:val="-4"/>
          <w:w w:val="94"/>
          <w:sz w:val="28"/>
          <w:szCs w:val="28"/>
        </w:rPr>
        <w:t>A</w:t>
      </w:r>
      <w:r>
        <w:rPr>
          <w:rFonts w:hint="default" w:ascii="Times New Roman" w:hAnsi="Times New Roman" w:cs="Times New Roman"/>
          <w:w w:val="99"/>
          <w:position w:val="5"/>
          <w:sz w:val="28"/>
          <w:szCs w:val="28"/>
        </w:rPr>
        <w:t>¯</w:t>
      </w:r>
      <w:r>
        <w:rPr>
          <w:rFonts w:hint="default" w:ascii="Times New Roman" w:hAnsi="Times New Roman" w:cs="Times New Roman"/>
          <w:spacing w:val="-1"/>
          <w:position w:val="5"/>
          <w:sz w:val="28"/>
          <w:szCs w:val="28"/>
        </w:rPr>
        <w:t xml:space="preserve"> </w:t>
      </w:r>
      <w:r>
        <w:rPr>
          <w:rFonts w:hint="default" w:ascii="Times New Roman" w:hAnsi="Times New Roman" w:cs="Times New Roman"/>
          <w:w w:val="90"/>
          <w:sz w:val="28"/>
          <w:szCs w:val="28"/>
        </w:rPr>
        <w:t>U</w:t>
      </w:r>
      <w:r>
        <w:rPr>
          <w:rFonts w:hint="default" w:ascii="Times New Roman" w:hAnsi="Times New Roman" w:cs="Times New Roman"/>
          <w:sz w:val="28"/>
          <w:szCs w:val="28"/>
        </w:rPr>
        <w:t xml:space="preserve"> </w:t>
      </w:r>
      <w:r>
        <w:rPr>
          <w:rFonts w:hint="default" w:ascii="Times New Roman" w:hAnsi="Times New Roman" w:cs="Times New Roman"/>
          <w:spacing w:val="-9"/>
          <w:sz w:val="28"/>
          <w:szCs w:val="28"/>
        </w:rPr>
        <w:t xml:space="preserve"> </w:t>
      </w:r>
      <w:r>
        <w:rPr>
          <w:rFonts w:hint="default" w:ascii="Times New Roman" w:hAnsi="Times New Roman" w:cs="Times New Roman"/>
          <w:spacing w:val="-117"/>
          <w:w w:val="100"/>
          <w:sz w:val="28"/>
          <w:szCs w:val="28"/>
        </w:rPr>
        <w:t>B</w:t>
      </w:r>
      <w:r>
        <w:rPr>
          <w:rFonts w:hint="default" w:ascii="Times New Roman" w:hAnsi="Times New Roman" w:cs="Times New Roman"/>
          <w:w w:val="66"/>
          <w:position w:val="5"/>
          <w:sz w:val="28"/>
          <w:szCs w:val="28"/>
        </w:rPr>
        <w:t>¯</w:t>
      </w:r>
    </w:p>
    <w:p>
      <w:pPr>
        <w:spacing w:after="0"/>
        <w:jc w:val="center"/>
        <w:rPr>
          <w:rFonts w:hint="default" w:ascii="Times New Roman" w:hAnsi="Times New Roman" w:cs="Times New Roman"/>
          <w:sz w:val="28"/>
          <w:szCs w:val="28"/>
        </w:rPr>
        <w:sectPr>
          <w:type w:val="continuous"/>
          <w:pgSz w:w="11900" w:h="16840"/>
          <w:pgMar w:top="1600" w:right="1680" w:bottom="280" w:left="1680" w:header="720" w:footer="720" w:gutter="0"/>
          <w:cols w:equalWidth="0" w:num="2">
            <w:col w:w="2103" w:space="40"/>
            <w:col w:w="6397"/>
          </w:cols>
        </w:sectPr>
      </w:pPr>
    </w:p>
    <w:p>
      <w:pPr>
        <w:pStyle w:val="7"/>
        <w:spacing w:before="9"/>
        <w:rPr>
          <w:rFonts w:hint="default" w:ascii="Times New Roman" w:hAnsi="Times New Roman" w:cs="Times New Roman"/>
          <w:sz w:val="28"/>
          <w:szCs w:val="28"/>
        </w:rPr>
      </w:pPr>
    </w:p>
    <w:p>
      <w:pPr>
        <w:pStyle w:val="4"/>
        <w:numPr>
          <w:ilvl w:val="1"/>
          <w:numId w:val="5"/>
        </w:numPr>
        <w:tabs>
          <w:tab w:val="left" w:pos="759"/>
        </w:tabs>
        <w:spacing w:before="88" w:after="0" w:line="240" w:lineRule="auto"/>
        <w:ind w:left="758" w:right="0" w:hanging="455"/>
        <w:jc w:val="left"/>
        <w:rPr>
          <w:rFonts w:hint="default" w:ascii="Times New Roman" w:hAnsi="Times New Roman" w:cs="Times New Roman"/>
          <w:sz w:val="28"/>
          <w:szCs w:val="28"/>
        </w:rPr>
      </w:pPr>
      <w:r>
        <w:rPr>
          <w:rFonts w:hint="default" w:ascii="Times New Roman" w:hAnsi="Times New Roman" w:cs="Times New Roman"/>
          <w:w w:val="110"/>
          <w:sz w:val="28"/>
          <w:szCs w:val="28"/>
        </w:rPr>
        <w:t xml:space="preserve">Tích </w:t>
      </w:r>
      <w:r>
        <w:rPr>
          <w:rFonts w:hint="default" w:cs="Times New Roman"/>
          <w:w w:val="110"/>
          <w:sz w:val="28"/>
          <w:szCs w:val="28"/>
          <w:lang w:val="en-US"/>
        </w:rPr>
        <w:t>Đ</w:t>
      </w:r>
      <w:r>
        <w:rPr>
          <w:rFonts w:hint="default" w:ascii="Times New Roman" w:hAnsi="Times New Roman" w:cs="Times New Roman"/>
          <w:w w:val="110"/>
          <w:sz w:val="28"/>
          <w:szCs w:val="28"/>
        </w:rPr>
        <w:t>ề-các của các tập</w:t>
      </w:r>
      <w:r>
        <w:rPr>
          <w:rFonts w:hint="default" w:ascii="Times New Roman" w:hAnsi="Times New Roman" w:cs="Times New Roman"/>
          <w:spacing w:val="-36"/>
          <w:w w:val="110"/>
          <w:sz w:val="28"/>
          <w:szCs w:val="28"/>
        </w:rPr>
        <w:t xml:space="preserve"> </w:t>
      </w:r>
      <w:r>
        <w:rPr>
          <w:rFonts w:hint="default" w:ascii="Times New Roman" w:hAnsi="Times New Roman" w:cs="Times New Roman"/>
          <w:w w:val="110"/>
          <w:sz w:val="28"/>
          <w:szCs w:val="28"/>
        </w:rPr>
        <w:t>hợp</w:t>
      </w:r>
    </w:p>
    <w:p>
      <w:pPr>
        <w:pStyle w:val="7"/>
        <w:spacing w:before="113"/>
        <w:ind w:left="304"/>
        <w:rPr>
          <w:rFonts w:hint="default" w:ascii="Times New Roman" w:hAnsi="Times New Roman" w:cs="Times New Roman"/>
          <w:sz w:val="28"/>
          <w:szCs w:val="28"/>
        </w:rPr>
      </w:pPr>
      <w:r>
        <w:rPr>
          <w:rFonts w:hint="default" w:ascii="Times New Roman" w:hAnsi="Times New Roman" w:cs="Times New Roman"/>
          <w:sz w:val="28"/>
          <w:szCs w:val="28"/>
        </w:rPr>
        <w:t xml:space="preserve">Tích </w:t>
      </w:r>
      <w:r>
        <w:rPr>
          <w:rFonts w:hint="default" w:cs="Times New Roman"/>
          <w:sz w:val="28"/>
          <w:szCs w:val="28"/>
          <w:lang w:val="en-US"/>
        </w:rPr>
        <w:t>Đ</w:t>
      </w:r>
      <w:r>
        <w:rPr>
          <w:rFonts w:hint="default" w:ascii="Times New Roman" w:hAnsi="Times New Roman" w:cs="Times New Roman"/>
          <w:sz w:val="28"/>
          <w:szCs w:val="28"/>
        </w:rPr>
        <w:t>ề-các ghép hai tập hợp:</w:t>
      </w:r>
    </w:p>
    <w:p>
      <w:pPr>
        <w:pStyle w:val="7"/>
        <w:spacing w:before="90"/>
        <w:ind w:left="312" w:right="304"/>
        <w:jc w:val="center"/>
        <w:rPr>
          <w:rFonts w:hint="default" w:ascii="Times New Roman" w:hAnsi="Times New Roman" w:cs="Times New Roman"/>
          <w:sz w:val="28"/>
          <w:szCs w:val="28"/>
        </w:rPr>
      </w:pPr>
      <w:r>
        <w:rPr>
          <w:rFonts w:hint="default" w:ascii="Times New Roman" w:hAnsi="Times New Roman" w:cs="Times New Roman"/>
          <w:sz w:val="28"/>
          <w:szCs w:val="28"/>
        </w:rPr>
        <w:t xml:space="preserve">A × B = </w:t>
      </w:r>
      <w:r>
        <w:rPr>
          <w:rFonts w:hint="default" w:ascii="Times New Roman" w:hAnsi="Times New Roman" w:cs="Times New Roman"/>
          <w:position w:val="1"/>
          <w:sz w:val="28"/>
          <w:szCs w:val="28"/>
        </w:rPr>
        <w:t>{(</w:t>
      </w:r>
      <w:r>
        <w:rPr>
          <w:rFonts w:hint="default" w:ascii="Times New Roman" w:hAnsi="Times New Roman" w:cs="Times New Roman"/>
          <w:sz w:val="28"/>
          <w:szCs w:val="28"/>
        </w:rPr>
        <w:t>a, b</w:t>
      </w:r>
      <w:r>
        <w:rPr>
          <w:rFonts w:hint="default" w:ascii="Times New Roman" w:hAnsi="Times New Roman" w:cs="Times New Roman"/>
          <w:position w:val="1"/>
          <w:sz w:val="28"/>
          <w:szCs w:val="28"/>
        </w:rPr>
        <w:t>)|</w:t>
      </w:r>
      <w:r>
        <w:rPr>
          <w:rFonts w:hint="default" w:ascii="Times New Roman" w:hAnsi="Times New Roman" w:cs="Times New Roman"/>
          <w:sz w:val="28"/>
          <w:szCs w:val="28"/>
        </w:rPr>
        <w:t>a C A, b C B}</w:t>
      </w:r>
    </w:p>
    <w:p>
      <w:pPr>
        <w:pStyle w:val="7"/>
        <w:spacing w:before="86"/>
        <w:ind w:left="304"/>
        <w:rPr>
          <w:rFonts w:hint="default" w:ascii="Times New Roman" w:hAnsi="Times New Roman" w:cs="Times New Roman"/>
          <w:sz w:val="28"/>
          <w:szCs w:val="28"/>
        </w:rPr>
      </w:pPr>
      <w:r>
        <w:rPr>
          <w:rFonts w:hint="default" w:ascii="Times New Roman" w:hAnsi="Times New Roman" w:cs="Times New Roman"/>
          <w:sz w:val="28"/>
          <w:szCs w:val="28"/>
        </w:rPr>
        <w:t xml:space="preserve">Tích </w:t>
      </w:r>
      <w:r>
        <w:rPr>
          <w:rFonts w:hint="default" w:cs="Times New Roman"/>
          <w:sz w:val="28"/>
          <w:szCs w:val="28"/>
          <w:lang w:val="en-US"/>
        </w:rPr>
        <w:t>Đ</w:t>
      </w:r>
      <w:r>
        <w:rPr>
          <w:rFonts w:hint="default" w:ascii="Times New Roman" w:hAnsi="Times New Roman" w:cs="Times New Roman"/>
          <w:sz w:val="28"/>
          <w:szCs w:val="28"/>
        </w:rPr>
        <w:t>ề-các mở rộng ghép nhiều tập hợp:</w:t>
      </w:r>
    </w:p>
    <w:p>
      <w:pPr>
        <w:pStyle w:val="7"/>
        <w:spacing w:before="88"/>
        <w:ind w:left="309" w:right="304"/>
        <w:jc w:val="center"/>
        <w:rPr>
          <w:rFonts w:hint="default" w:ascii="Times New Roman" w:hAnsi="Times New Roman" w:cs="Times New Roman"/>
          <w:sz w:val="28"/>
          <w:szCs w:val="28"/>
        </w:rPr>
      </w:pPr>
      <w:r>
        <w:rPr>
          <w:rFonts w:hint="default" w:ascii="Times New Roman" w:hAnsi="Times New Roman" w:cs="Times New Roman"/>
          <w:sz w:val="28"/>
          <w:szCs w:val="28"/>
        </w:rPr>
        <w:t>A</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 xml:space="preserve"> × A</w:t>
      </w:r>
      <w:r>
        <w:rPr>
          <w:rFonts w:hint="default" w:ascii="Times New Roman" w:hAnsi="Times New Roman" w:cs="Times New Roman"/>
          <w:sz w:val="28"/>
          <w:szCs w:val="28"/>
          <w:vertAlign w:val="subscript"/>
        </w:rPr>
        <w:t>2</w:t>
      </w:r>
      <w:r>
        <w:rPr>
          <w:rFonts w:hint="default" w:ascii="Times New Roman" w:hAnsi="Times New Roman" w:cs="Times New Roman"/>
          <w:sz w:val="28"/>
          <w:szCs w:val="28"/>
          <w:vertAlign w:val="baseline"/>
        </w:rPr>
        <w:t xml:space="preserve"> × … × A</w:t>
      </w:r>
      <w:r>
        <w:rPr>
          <w:rFonts w:hint="default" w:ascii="Times New Roman" w:hAnsi="Times New Roman" w:cs="Times New Roman"/>
          <w:sz w:val="28"/>
          <w:szCs w:val="28"/>
          <w:vertAlign w:val="subscript"/>
        </w:rPr>
        <w:t>k</w:t>
      </w:r>
      <w:r>
        <w:rPr>
          <w:rFonts w:hint="default" w:ascii="Times New Roman" w:hAnsi="Times New Roman" w:cs="Times New Roman"/>
          <w:sz w:val="28"/>
          <w:szCs w:val="28"/>
          <w:vertAlign w:val="baseline"/>
        </w:rPr>
        <w:t xml:space="preserve"> = </w:t>
      </w:r>
      <w:r>
        <w:rPr>
          <w:rFonts w:hint="default" w:ascii="Times New Roman" w:hAnsi="Times New Roman" w:cs="Times New Roman"/>
          <w:position w:val="1"/>
          <w:sz w:val="28"/>
          <w:szCs w:val="28"/>
          <w:vertAlign w:val="baseline"/>
        </w:rPr>
        <w:t>{(</w:t>
      </w:r>
      <w:r>
        <w:rPr>
          <w:rFonts w:hint="default" w:ascii="Times New Roman" w:hAnsi="Times New Roman" w:cs="Times New Roman"/>
          <w:sz w:val="28"/>
          <w:szCs w:val="28"/>
          <w:vertAlign w:val="baseline"/>
        </w:rPr>
        <w:t>a</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 a</w:t>
      </w:r>
      <w:r>
        <w:rPr>
          <w:rFonts w:hint="default" w:ascii="Times New Roman" w:hAnsi="Times New Roman" w:cs="Times New Roman"/>
          <w:sz w:val="28"/>
          <w:szCs w:val="28"/>
          <w:vertAlign w:val="subscript"/>
        </w:rPr>
        <w:t>2</w:t>
      </w:r>
      <w:r>
        <w:rPr>
          <w:rFonts w:hint="default" w:ascii="Times New Roman" w:hAnsi="Times New Roman" w:cs="Times New Roman"/>
          <w:sz w:val="28"/>
          <w:szCs w:val="28"/>
          <w:vertAlign w:val="baseline"/>
        </w:rPr>
        <w:t>, … , a</w:t>
      </w:r>
      <w:r>
        <w:rPr>
          <w:rFonts w:hint="default" w:ascii="Times New Roman" w:hAnsi="Times New Roman" w:cs="Times New Roman"/>
          <w:sz w:val="28"/>
          <w:szCs w:val="28"/>
          <w:vertAlign w:val="subscript"/>
        </w:rPr>
        <w:t>k</w:t>
      </w:r>
      <w:r>
        <w:rPr>
          <w:rFonts w:hint="default" w:ascii="Times New Roman" w:hAnsi="Times New Roman" w:cs="Times New Roman"/>
          <w:position w:val="1"/>
          <w:sz w:val="28"/>
          <w:szCs w:val="28"/>
          <w:vertAlign w:val="baseline"/>
        </w:rPr>
        <w:t>)|</w:t>
      </w:r>
      <w:r>
        <w:rPr>
          <w:rFonts w:hint="default" w:ascii="Times New Roman" w:hAnsi="Times New Roman" w:cs="Times New Roman"/>
          <w:sz w:val="28"/>
          <w:szCs w:val="28"/>
          <w:vertAlign w:val="baseline"/>
        </w:rPr>
        <w:t>a</w:t>
      </w:r>
      <w:r>
        <w:rPr>
          <w:rFonts w:hint="default" w:ascii="Times New Roman" w:hAnsi="Times New Roman" w:cs="Times New Roman"/>
          <w:sz w:val="28"/>
          <w:szCs w:val="28"/>
          <w:vertAlign w:val="subscript"/>
        </w:rPr>
        <w:t>i</w:t>
      </w:r>
      <w:r>
        <w:rPr>
          <w:rFonts w:hint="default" w:ascii="Times New Roman" w:hAnsi="Times New Roman" w:cs="Times New Roman"/>
          <w:sz w:val="28"/>
          <w:szCs w:val="28"/>
          <w:vertAlign w:val="baseline"/>
        </w:rPr>
        <w:t xml:space="preserve"> C A</w:t>
      </w:r>
      <w:r>
        <w:rPr>
          <w:rFonts w:hint="default" w:ascii="Times New Roman" w:hAnsi="Times New Roman" w:cs="Times New Roman"/>
          <w:sz w:val="28"/>
          <w:szCs w:val="28"/>
          <w:vertAlign w:val="subscript"/>
        </w:rPr>
        <w:t>i</w:t>
      </w:r>
      <w:r>
        <w:rPr>
          <w:rFonts w:hint="default" w:ascii="Times New Roman" w:hAnsi="Times New Roman" w:cs="Times New Roman"/>
          <w:sz w:val="28"/>
          <w:szCs w:val="28"/>
          <w:vertAlign w:val="baseline"/>
        </w:rPr>
        <w:t>, i = 1, 2, . . , k}</w:t>
      </w:r>
    </w:p>
    <w:p>
      <w:pPr>
        <w:pStyle w:val="4"/>
        <w:numPr>
          <w:ilvl w:val="1"/>
          <w:numId w:val="5"/>
        </w:numPr>
        <w:tabs>
          <w:tab w:val="left" w:pos="759"/>
        </w:tabs>
        <w:spacing w:before="213" w:after="0" w:line="240" w:lineRule="auto"/>
        <w:ind w:left="758" w:right="0" w:hanging="455"/>
        <w:jc w:val="left"/>
        <w:rPr>
          <w:rFonts w:hint="default" w:ascii="Times New Roman" w:hAnsi="Times New Roman" w:cs="Times New Roman"/>
          <w:sz w:val="28"/>
          <w:szCs w:val="28"/>
        </w:rPr>
      </w:pPr>
      <w:r>
        <w:rPr>
          <w:rFonts w:hint="default" w:ascii="Times New Roman" w:hAnsi="Times New Roman" w:cs="Times New Roman"/>
          <w:sz w:val="28"/>
          <w:szCs w:val="28"/>
        </w:rPr>
        <w:t>Nguyên lí</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cộng</w:t>
      </w:r>
    </w:p>
    <w:p>
      <w:pPr>
        <w:pStyle w:val="7"/>
        <w:spacing w:before="118"/>
        <w:ind w:left="304"/>
        <w:rPr>
          <w:rFonts w:hint="default" w:ascii="Times New Roman" w:hAnsi="Times New Roman" w:cs="Times New Roman"/>
          <w:sz w:val="28"/>
          <w:szCs w:val="28"/>
        </w:rPr>
      </w:pPr>
      <w:r>
        <w:rPr>
          <w:rFonts w:hint="default" w:ascii="Times New Roman" w:hAnsi="Times New Roman" w:cs="Times New Roman"/>
          <w:sz w:val="28"/>
          <w:szCs w:val="28"/>
        </w:rPr>
        <w:t>Nếu A và B là hai tập hợp rời nhau thì</w:t>
      </w:r>
    </w:p>
    <w:p>
      <w:pPr>
        <w:pStyle w:val="7"/>
        <w:spacing w:before="150"/>
        <w:ind w:left="309" w:right="304"/>
        <w:jc w:val="center"/>
        <w:rPr>
          <w:rFonts w:hint="default" w:ascii="Times New Roman" w:hAnsi="Times New Roman" w:cs="Times New Roman"/>
          <w:sz w:val="28"/>
          <w:szCs w:val="28"/>
        </w:rPr>
      </w:pPr>
      <w:r>
        <w:rPr>
          <w:rFonts w:hint="default" w:ascii="Times New Roman" w:hAnsi="Times New Roman" w:cs="Times New Roman"/>
          <w:position w:val="1"/>
          <w:sz w:val="28"/>
          <w:szCs w:val="28"/>
        </w:rPr>
        <w:t>|</w:t>
      </w:r>
      <w:r>
        <w:rPr>
          <w:rFonts w:hint="default" w:ascii="Times New Roman" w:hAnsi="Times New Roman" w:cs="Times New Roman"/>
          <w:sz w:val="28"/>
          <w:szCs w:val="28"/>
        </w:rPr>
        <w:t>A U B</w:t>
      </w:r>
      <w:r>
        <w:rPr>
          <w:rFonts w:hint="default" w:ascii="Times New Roman" w:hAnsi="Times New Roman" w:cs="Times New Roman"/>
          <w:position w:val="1"/>
          <w:sz w:val="28"/>
          <w:szCs w:val="28"/>
        </w:rPr>
        <w:t xml:space="preserve">| </w:t>
      </w:r>
      <w:r>
        <w:rPr>
          <w:rFonts w:hint="default" w:ascii="Times New Roman" w:hAnsi="Times New Roman" w:cs="Times New Roman"/>
          <w:sz w:val="28"/>
          <w:szCs w:val="28"/>
        </w:rPr>
        <w:t xml:space="preserve">= </w:t>
      </w:r>
      <w:r>
        <w:rPr>
          <w:rFonts w:hint="default" w:ascii="Times New Roman" w:hAnsi="Times New Roman" w:cs="Times New Roman"/>
          <w:position w:val="1"/>
          <w:sz w:val="28"/>
          <w:szCs w:val="28"/>
        </w:rPr>
        <w:t>|</w:t>
      </w:r>
      <w:r>
        <w:rPr>
          <w:rFonts w:hint="default" w:ascii="Times New Roman" w:hAnsi="Times New Roman" w:cs="Times New Roman"/>
          <w:sz w:val="28"/>
          <w:szCs w:val="28"/>
        </w:rPr>
        <w:t>A</w:t>
      </w:r>
      <w:r>
        <w:rPr>
          <w:rFonts w:hint="default" w:ascii="Times New Roman" w:hAnsi="Times New Roman" w:cs="Times New Roman"/>
          <w:position w:val="1"/>
          <w:sz w:val="28"/>
          <w:szCs w:val="28"/>
        </w:rPr>
        <w:t xml:space="preserve">| </w:t>
      </w:r>
      <w:r>
        <w:rPr>
          <w:rFonts w:hint="default" w:ascii="Times New Roman" w:hAnsi="Times New Roman" w:cs="Times New Roman"/>
          <w:sz w:val="28"/>
          <w:szCs w:val="28"/>
        </w:rPr>
        <w:t>+ |B|</w:t>
      </w:r>
    </w:p>
    <w:p>
      <w:pPr>
        <w:pStyle w:val="7"/>
        <w:spacing w:before="138"/>
        <w:ind w:left="304"/>
        <w:rPr>
          <w:rFonts w:hint="default" w:ascii="Times New Roman" w:hAnsi="Times New Roman" w:cs="Times New Roman"/>
          <w:sz w:val="28"/>
          <w:szCs w:val="28"/>
        </w:rPr>
      </w:pPr>
      <w:r>
        <w:rPr>
          <w:rFonts w:hint="default" w:ascii="Times New Roman" w:hAnsi="Times New Roman" w:cs="Times New Roman"/>
          <w:sz w:val="28"/>
          <w:szCs w:val="28"/>
        </w:rPr>
        <w:t xml:space="preserve">Nguyên lí cộng mở rộng cho nhiều tập hợp </w:t>
      </w:r>
      <w:r>
        <w:rPr>
          <w:rFonts w:hint="default" w:cs="Times New Roman"/>
          <w:sz w:val="28"/>
          <w:szCs w:val="28"/>
          <w:lang w:val="en-US"/>
        </w:rPr>
        <w:t>đ</w:t>
      </w:r>
      <w:r>
        <w:rPr>
          <w:rFonts w:hint="default" w:ascii="Times New Roman" w:hAnsi="Times New Roman" w:cs="Times New Roman"/>
          <w:sz w:val="28"/>
          <w:szCs w:val="28"/>
        </w:rPr>
        <w:t>ôi một rời nhau:</w:t>
      </w:r>
    </w:p>
    <w:p>
      <w:pPr>
        <w:spacing w:after="0"/>
        <w:rPr>
          <w:rFonts w:hint="default" w:ascii="Times New Roman" w:hAnsi="Times New Roman" w:cs="Times New Roman"/>
          <w:sz w:val="28"/>
          <w:szCs w:val="28"/>
        </w:rPr>
        <w:sectPr>
          <w:type w:val="continuous"/>
          <w:pgSz w:w="11900" w:h="16840"/>
          <w:pgMar w:top="1600" w:right="1680" w:bottom="280" w:left="1680" w:header="720" w:footer="720"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6"/>
        <w:rPr>
          <w:rFonts w:hint="default" w:ascii="Times New Roman" w:hAnsi="Times New Roman" w:cs="Times New Roman"/>
          <w:sz w:val="28"/>
          <w:szCs w:val="28"/>
        </w:rPr>
      </w:pPr>
    </w:p>
    <w:p>
      <w:pPr>
        <w:pStyle w:val="7"/>
        <w:spacing w:before="108"/>
        <w:ind w:left="304"/>
        <w:rPr>
          <w:rFonts w:hint="default" w:ascii="Times New Roman" w:hAnsi="Times New Roman" w:cs="Times New Roman"/>
          <w:sz w:val="28"/>
          <w:szCs w:val="28"/>
        </w:rPr>
      </w:pPr>
      <w:r>
        <w:rPr>
          <w:rFonts w:hint="default" w:ascii="Times New Roman" w:hAnsi="Times New Roman" w:cs="Times New Roman"/>
          <w:sz w:val="28"/>
          <w:szCs w:val="28"/>
        </w:rPr>
        <w:t xml:space="preserve">Nếu </w:t>
      </w:r>
      <w:r>
        <w:rPr>
          <w:rFonts w:hint="default" w:ascii="Times New Roman" w:hAnsi="Times New Roman" w:cs="Times New Roman"/>
          <w:position w:val="1"/>
          <w:sz w:val="28"/>
          <w:szCs w:val="28"/>
        </w:rPr>
        <w:t>{</w:t>
      </w:r>
      <w:r>
        <w:rPr>
          <w:rFonts w:hint="default" w:ascii="Times New Roman" w:hAnsi="Times New Roman" w:cs="Times New Roman"/>
          <w:sz w:val="28"/>
          <w:szCs w:val="28"/>
        </w:rPr>
        <w:t>A</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 A</w:t>
      </w:r>
      <w:r>
        <w:rPr>
          <w:rFonts w:hint="default" w:ascii="Times New Roman" w:hAnsi="Times New Roman" w:cs="Times New Roman"/>
          <w:sz w:val="28"/>
          <w:szCs w:val="28"/>
          <w:vertAlign w:val="subscript"/>
        </w:rPr>
        <w:t>2</w:t>
      </w:r>
      <w:r>
        <w:rPr>
          <w:rFonts w:hint="default" w:ascii="Times New Roman" w:hAnsi="Times New Roman" w:cs="Times New Roman"/>
          <w:sz w:val="28"/>
          <w:szCs w:val="28"/>
          <w:vertAlign w:val="baseline"/>
        </w:rPr>
        <w:t>, … , A</w:t>
      </w:r>
      <w:r>
        <w:rPr>
          <w:rFonts w:hint="default" w:ascii="Times New Roman" w:hAnsi="Times New Roman" w:cs="Times New Roman"/>
          <w:sz w:val="28"/>
          <w:szCs w:val="28"/>
          <w:vertAlign w:val="subscript"/>
        </w:rPr>
        <w:t>k</w:t>
      </w:r>
      <w:r>
        <w:rPr>
          <w:rFonts w:hint="default" w:ascii="Times New Roman" w:hAnsi="Times New Roman" w:cs="Times New Roman"/>
          <w:position w:val="1"/>
          <w:sz w:val="28"/>
          <w:szCs w:val="28"/>
          <w:vertAlign w:val="baseline"/>
        </w:rPr>
        <w:t xml:space="preserve">} </w:t>
      </w:r>
      <w:r>
        <w:rPr>
          <w:rFonts w:hint="default" w:ascii="Times New Roman" w:hAnsi="Times New Roman" w:cs="Times New Roman"/>
          <w:sz w:val="28"/>
          <w:szCs w:val="28"/>
          <w:vertAlign w:val="baseline"/>
        </w:rPr>
        <w:t>là một phân hoạch của tập X thì:</w:t>
      </w:r>
    </w:p>
    <w:p>
      <w:pPr>
        <w:pStyle w:val="7"/>
        <w:spacing w:before="147"/>
        <w:ind w:left="309" w:right="304"/>
        <w:jc w:val="center"/>
        <w:rPr>
          <w:rFonts w:hint="default" w:ascii="Times New Roman" w:hAnsi="Times New Roman" w:cs="Times New Roman"/>
          <w:sz w:val="28"/>
          <w:szCs w:val="28"/>
        </w:rPr>
      </w:pPr>
      <w:r>
        <w:rPr>
          <w:rFonts w:hint="default" w:ascii="Times New Roman" w:hAnsi="Times New Roman" w:cs="Times New Roman"/>
          <w:position w:val="1"/>
          <w:sz w:val="28"/>
          <w:szCs w:val="28"/>
        </w:rPr>
        <w:t>|</w:t>
      </w:r>
      <w:r>
        <w:rPr>
          <w:rFonts w:hint="default" w:ascii="Times New Roman" w:hAnsi="Times New Roman" w:cs="Times New Roman"/>
          <w:sz w:val="28"/>
          <w:szCs w:val="28"/>
        </w:rPr>
        <w:t>X</w:t>
      </w:r>
      <w:r>
        <w:rPr>
          <w:rFonts w:hint="default" w:ascii="Times New Roman" w:hAnsi="Times New Roman" w:cs="Times New Roman"/>
          <w:position w:val="1"/>
          <w:sz w:val="28"/>
          <w:szCs w:val="28"/>
        </w:rPr>
        <w:t xml:space="preserve">| </w:t>
      </w:r>
      <w:r>
        <w:rPr>
          <w:rFonts w:hint="default" w:ascii="Times New Roman" w:hAnsi="Times New Roman" w:cs="Times New Roman"/>
          <w:sz w:val="28"/>
          <w:szCs w:val="28"/>
        </w:rPr>
        <w:t xml:space="preserve">= </w:t>
      </w:r>
      <w:r>
        <w:rPr>
          <w:rFonts w:hint="default" w:ascii="Times New Roman" w:hAnsi="Times New Roman" w:cs="Times New Roman"/>
          <w:position w:val="1"/>
          <w:sz w:val="28"/>
          <w:szCs w:val="28"/>
        </w:rPr>
        <w:t>|</w:t>
      </w:r>
      <w:r>
        <w:rPr>
          <w:rFonts w:hint="default" w:ascii="Times New Roman" w:hAnsi="Times New Roman" w:cs="Times New Roman"/>
          <w:sz w:val="28"/>
          <w:szCs w:val="28"/>
        </w:rPr>
        <w:t>A</w:t>
      </w:r>
      <w:r>
        <w:rPr>
          <w:rFonts w:hint="default" w:ascii="Times New Roman" w:hAnsi="Times New Roman" w:cs="Times New Roman"/>
          <w:sz w:val="28"/>
          <w:szCs w:val="28"/>
          <w:vertAlign w:val="subscript"/>
        </w:rPr>
        <w:t>1</w:t>
      </w:r>
      <w:r>
        <w:rPr>
          <w:rFonts w:hint="default" w:ascii="Times New Roman" w:hAnsi="Times New Roman" w:cs="Times New Roman"/>
          <w:position w:val="1"/>
          <w:sz w:val="28"/>
          <w:szCs w:val="28"/>
          <w:vertAlign w:val="baseline"/>
        </w:rPr>
        <w:t xml:space="preserve">| </w:t>
      </w:r>
      <w:r>
        <w:rPr>
          <w:rFonts w:hint="default" w:ascii="Times New Roman" w:hAnsi="Times New Roman" w:cs="Times New Roman"/>
          <w:sz w:val="28"/>
          <w:szCs w:val="28"/>
          <w:vertAlign w:val="baseline"/>
        </w:rPr>
        <w:t xml:space="preserve">+ </w:t>
      </w:r>
      <w:r>
        <w:rPr>
          <w:rFonts w:hint="default" w:ascii="Times New Roman" w:hAnsi="Times New Roman" w:cs="Times New Roman"/>
          <w:position w:val="1"/>
          <w:sz w:val="28"/>
          <w:szCs w:val="28"/>
          <w:vertAlign w:val="baseline"/>
        </w:rPr>
        <w:t>|</w:t>
      </w:r>
      <w:r>
        <w:rPr>
          <w:rFonts w:hint="default" w:ascii="Times New Roman" w:hAnsi="Times New Roman" w:cs="Times New Roman"/>
          <w:sz w:val="28"/>
          <w:szCs w:val="28"/>
          <w:vertAlign w:val="baseline"/>
        </w:rPr>
        <w:t>A</w:t>
      </w:r>
      <w:r>
        <w:rPr>
          <w:rFonts w:hint="default" w:ascii="Times New Roman" w:hAnsi="Times New Roman" w:cs="Times New Roman"/>
          <w:sz w:val="28"/>
          <w:szCs w:val="28"/>
          <w:vertAlign w:val="subscript"/>
        </w:rPr>
        <w:t>2</w:t>
      </w:r>
      <w:r>
        <w:rPr>
          <w:rFonts w:hint="default" w:ascii="Times New Roman" w:hAnsi="Times New Roman" w:cs="Times New Roman"/>
          <w:position w:val="1"/>
          <w:sz w:val="28"/>
          <w:szCs w:val="28"/>
          <w:vertAlign w:val="baseline"/>
        </w:rPr>
        <w:t xml:space="preserve">| </w:t>
      </w:r>
      <w:r>
        <w:rPr>
          <w:rFonts w:hint="default" w:ascii="Times New Roman" w:hAnsi="Times New Roman" w:cs="Times New Roman"/>
          <w:sz w:val="28"/>
          <w:szCs w:val="28"/>
          <w:vertAlign w:val="baseline"/>
        </w:rPr>
        <w:t>+ … + |A</w:t>
      </w:r>
      <w:r>
        <w:rPr>
          <w:rFonts w:hint="default" w:ascii="Times New Roman" w:hAnsi="Times New Roman" w:cs="Times New Roman"/>
          <w:sz w:val="28"/>
          <w:szCs w:val="28"/>
          <w:vertAlign w:val="subscript"/>
        </w:rPr>
        <w:t>k</w:t>
      </w:r>
      <w:r>
        <w:rPr>
          <w:rFonts w:hint="default" w:ascii="Times New Roman" w:hAnsi="Times New Roman" w:cs="Times New Roman"/>
          <w:sz w:val="28"/>
          <w:szCs w:val="28"/>
          <w:vertAlign w:val="baseline"/>
        </w:rPr>
        <w:t>|</w:t>
      </w:r>
    </w:p>
    <w:p>
      <w:pPr>
        <w:pStyle w:val="7"/>
        <w:spacing w:before="9"/>
        <w:rPr>
          <w:rFonts w:hint="default" w:ascii="Times New Roman" w:hAnsi="Times New Roman" w:cs="Times New Roman"/>
          <w:sz w:val="28"/>
          <w:szCs w:val="28"/>
        </w:rPr>
      </w:pPr>
    </w:p>
    <w:p>
      <w:pPr>
        <w:pStyle w:val="4"/>
        <w:numPr>
          <w:ilvl w:val="1"/>
          <w:numId w:val="5"/>
        </w:numPr>
        <w:tabs>
          <w:tab w:val="left" w:pos="759"/>
        </w:tabs>
        <w:spacing w:before="88" w:after="0" w:line="240" w:lineRule="auto"/>
        <w:ind w:left="758" w:right="0" w:hanging="455"/>
        <w:jc w:val="both"/>
        <w:rPr>
          <w:rFonts w:hint="default" w:ascii="Times New Roman" w:hAnsi="Times New Roman" w:cs="Times New Roman"/>
          <w:sz w:val="28"/>
          <w:szCs w:val="28"/>
        </w:rPr>
      </w:pPr>
      <w:r>
        <w:rPr>
          <w:rFonts w:hint="default" w:ascii="Times New Roman" w:hAnsi="Times New Roman" w:cs="Times New Roman"/>
          <w:w w:val="110"/>
          <w:sz w:val="28"/>
          <w:szCs w:val="28"/>
        </w:rPr>
        <w:t>Nguyên bù</w:t>
      </w:r>
      <w:r>
        <w:rPr>
          <w:rFonts w:hint="default" w:ascii="Times New Roman" w:hAnsi="Times New Roman" w:cs="Times New Roman"/>
          <w:spacing w:val="-13"/>
          <w:w w:val="110"/>
          <w:sz w:val="28"/>
          <w:szCs w:val="28"/>
        </w:rPr>
        <w:t xml:space="preserve"> </w:t>
      </w:r>
      <w:r>
        <w:rPr>
          <w:rFonts w:hint="default" w:ascii="Times New Roman" w:hAnsi="Times New Roman" w:cs="Times New Roman"/>
          <w:w w:val="110"/>
          <w:sz w:val="28"/>
          <w:szCs w:val="28"/>
        </w:rPr>
        <w:t>trừ</w:t>
      </w:r>
    </w:p>
    <w:p>
      <w:pPr>
        <w:pStyle w:val="7"/>
        <w:spacing w:before="118"/>
        <w:ind w:left="304"/>
        <w:rPr>
          <w:rFonts w:hint="default" w:ascii="Times New Roman" w:hAnsi="Times New Roman" w:cs="Times New Roman"/>
          <w:sz w:val="28"/>
          <w:szCs w:val="28"/>
        </w:rPr>
      </w:pPr>
      <w:r>
        <w:rPr>
          <w:rFonts w:hint="default" w:ascii="Times New Roman" w:hAnsi="Times New Roman" w:cs="Times New Roman"/>
          <w:sz w:val="28"/>
          <w:szCs w:val="28"/>
        </w:rPr>
        <w:t>Nếu A và B không rời nhau thì</w:t>
      </w:r>
    </w:p>
    <w:p>
      <w:pPr>
        <w:pStyle w:val="7"/>
        <w:spacing w:before="150"/>
        <w:ind w:left="309" w:right="304"/>
        <w:jc w:val="center"/>
        <w:rPr>
          <w:rFonts w:hint="default" w:ascii="Times New Roman" w:hAnsi="Times New Roman" w:cs="Times New Roman"/>
          <w:sz w:val="28"/>
          <w:szCs w:val="28"/>
        </w:rPr>
      </w:pPr>
      <w:r>
        <w:rPr>
          <w:rFonts w:hint="default" w:ascii="Times New Roman" w:hAnsi="Times New Roman" w:cs="Times New Roman"/>
          <w:position w:val="1"/>
          <w:sz w:val="28"/>
          <w:szCs w:val="28"/>
        </w:rPr>
        <w:t>|</w:t>
      </w:r>
      <w:r>
        <w:rPr>
          <w:rFonts w:hint="default" w:ascii="Times New Roman" w:hAnsi="Times New Roman" w:cs="Times New Roman"/>
          <w:sz w:val="28"/>
          <w:szCs w:val="28"/>
        </w:rPr>
        <w:t>A U B</w:t>
      </w:r>
      <w:r>
        <w:rPr>
          <w:rFonts w:hint="default" w:ascii="Times New Roman" w:hAnsi="Times New Roman" w:cs="Times New Roman"/>
          <w:position w:val="1"/>
          <w:sz w:val="28"/>
          <w:szCs w:val="28"/>
        </w:rPr>
        <w:t xml:space="preserve">| </w:t>
      </w:r>
      <w:r>
        <w:rPr>
          <w:rFonts w:hint="default" w:ascii="Times New Roman" w:hAnsi="Times New Roman" w:cs="Times New Roman"/>
          <w:sz w:val="28"/>
          <w:szCs w:val="28"/>
        </w:rPr>
        <w:t xml:space="preserve">= </w:t>
      </w:r>
      <w:r>
        <w:rPr>
          <w:rFonts w:hint="default" w:ascii="Times New Roman" w:hAnsi="Times New Roman" w:cs="Times New Roman"/>
          <w:position w:val="1"/>
          <w:sz w:val="28"/>
          <w:szCs w:val="28"/>
        </w:rPr>
        <w:t>|</w:t>
      </w:r>
      <w:r>
        <w:rPr>
          <w:rFonts w:hint="default" w:ascii="Times New Roman" w:hAnsi="Times New Roman" w:cs="Times New Roman"/>
          <w:sz w:val="28"/>
          <w:szCs w:val="28"/>
        </w:rPr>
        <w:t>A</w:t>
      </w:r>
      <w:r>
        <w:rPr>
          <w:rFonts w:hint="default" w:ascii="Times New Roman" w:hAnsi="Times New Roman" w:cs="Times New Roman"/>
          <w:position w:val="1"/>
          <w:sz w:val="28"/>
          <w:szCs w:val="28"/>
        </w:rPr>
        <w:t xml:space="preserve">| </w:t>
      </w:r>
      <w:r>
        <w:rPr>
          <w:rFonts w:hint="default" w:ascii="Times New Roman" w:hAnsi="Times New Roman" w:cs="Times New Roman"/>
          <w:sz w:val="28"/>
          <w:szCs w:val="28"/>
        </w:rPr>
        <w:t xml:space="preserve">+ </w:t>
      </w:r>
      <w:r>
        <w:rPr>
          <w:rFonts w:hint="default" w:ascii="Times New Roman" w:hAnsi="Times New Roman" w:cs="Times New Roman"/>
          <w:position w:val="1"/>
          <w:sz w:val="28"/>
          <w:szCs w:val="28"/>
        </w:rPr>
        <w:t>|</w:t>
      </w:r>
      <w:r>
        <w:rPr>
          <w:rFonts w:hint="default" w:ascii="Times New Roman" w:hAnsi="Times New Roman" w:cs="Times New Roman"/>
          <w:sz w:val="28"/>
          <w:szCs w:val="28"/>
        </w:rPr>
        <w:t>B</w:t>
      </w:r>
      <w:r>
        <w:rPr>
          <w:rFonts w:hint="default" w:ascii="Times New Roman" w:hAnsi="Times New Roman" w:cs="Times New Roman"/>
          <w:position w:val="1"/>
          <w:sz w:val="28"/>
          <w:szCs w:val="28"/>
        </w:rPr>
        <w:t xml:space="preserve">| </w:t>
      </w:r>
      <w:r>
        <w:rPr>
          <w:rFonts w:hint="default" w:ascii="Times New Roman" w:hAnsi="Times New Roman" w:cs="Times New Roman"/>
          <w:sz w:val="28"/>
          <w:szCs w:val="28"/>
        </w:rPr>
        <w:t>— |A fi B|</w:t>
      </w:r>
    </w:p>
    <w:p>
      <w:pPr>
        <w:pStyle w:val="7"/>
        <w:spacing w:before="138"/>
        <w:ind w:left="304"/>
        <w:rPr>
          <w:rFonts w:hint="default" w:ascii="Times New Roman" w:hAnsi="Times New Roman" w:cs="Times New Roman"/>
          <w:sz w:val="28"/>
          <w:szCs w:val="28"/>
        </w:rPr>
      </w:pPr>
      <w:r>
        <w:rPr>
          <w:rFonts w:hint="default" w:ascii="Times New Roman" w:hAnsi="Times New Roman" w:cs="Times New Roman"/>
          <w:sz w:val="28"/>
          <w:szCs w:val="28"/>
        </w:rPr>
        <w:t>Nguyên lí mở rộng cho nhiều tập hợp:</w:t>
      </w:r>
    </w:p>
    <w:p>
      <w:pPr>
        <w:pStyle w:val="7"/>
        <w:spacing w:before="149"/>
        <w:ind w:left="304"/>
        <w:rPr>
          <w:rFonts w:hint="default" w:ascii="Times New Roman" w:hAnsi="Times New Roman" w:cs="Times New Roman"/>
          <w:sz w:val="28"/>
          <w:szCs w:val="28"/>
        </w:rPr>
      </w:pPr>
      <w:r>
        <w:rPr>
          <w:rFonts w:hint="default" w:ascii="Times New Roman" w:hAnsi="Times New Roman" w:cs="Times New Roman"/>
          <w:spacing w:val="-1"/>
          <w:w w:val="99"/>
          <w:sz w:val="28"/>
          <w:szCs w:val="28"/>
        </w:rPr>
        <w:t>G</w:t>
      </w:r>
      <w:r>
        <w:rPr>
          <w:rFonts w:hint="default" w:ascii="Times New Roman" w:hAnsi="Times New Roman" w:cs="Times New Roman"/>
          <w:w w:val="99"/>
          <w:sz w:val="28"/>
          <w:szCs w:val="28"/>
        </w:rPr>
        <w:t>iả</w:t>
      </w:r>
      <w:r>
        <w:rPr>
          <w:rFonts w:hint="default" w:ascii="Times New Roman" w:hAnsi="Times New Roman" w:cs="Times New Roman"/>
          <w:spacing w:val="-1"/>
          <w:sz w:val="28"/>
          <w:szCs w:val="28"/>
        </w:rPr>
        <w:t xml:space="preserve"> </w:t>
      </w:r>
      <w:r>
        <w:rPr>
          <w:rFonts w:hint="default" w:ascii="Times New Roman" w:hAnsi="Times New Roman" w:cs="Times New Roman"/>
          <w:w w:val="99"/>
          <w:sz w:val="28"/>
          <w:szCs w:val="28"/>
        </w:rPr>
        <w:t>sử</w:t>
      </w:r>
      <w:r>
        <w:rPr>
          <w:rFonts w:hint="default" w:ascii="Times New Roman" w:hAnsi="Times New Roman" w:cs="Times New Roman"/>
          <w:spacing w:val="2"/>
          <w:sz w:val="28"/>
          <w:szCs w:val="28"/>
        </w:rPr>
        <w:t xml:space="preserve"> </w:t>
      </w:r>
      <w:r>
        <w:rPr>
          <w:rFonts w:hint="default" w:ascii="Times New Roman" w:hAnsi="Times New Roman" w:cs="Times New Roman"/>
          <w:spacing w:val="-6"/>
          <w:w w:val="94"/>
          <w:sz w:val="28"/>
          <w:szCs w:val="28"/>
        </w:rPr>
        <w:t>A</w:t>
      </w:r>
      <w:r>
        <w:rPr>
          <w:rFonts w:hint="default" w:ascii="Times New Roman" w:hAnsi="Times New Roman" w:cs="Times New Roman"/>
          <w:spacing w:val="9"/>
          <w:w w:val="123"/>
          <w:sz w:val="28"/>
          <w:szCs w:val="28"/>
          <w:vertAlign w:val="subscript"/>
        </w:rPr>
        <w:t>1</w:t>
      </w:r>
      <w:r>
        <w:rPr>
          <w:rFonts w:hint="default" w:ascii="Times New Roman" w:hAnsi="Times New Roman" w:cs="Times New Roman"/>
          <w:w w:val="76"/>
          <w:sz w:val="28"/>
          <w:szCs w:val="28"/>
          <w:vertAlign w:val="baseline"/>
        </w:rPr>
        <w:t>,</w:t>
      </w:r>
      <w:r>
        <w:rPr>
          <w:rFonts w:hint="default" w:ascii="Times New Roman" w:hAnsi="Times New Roman" w:cs="Times New Roman"/>
          <w:spacing w:val="-19"/>
          <w:sz w:val="28"/>
          <w:szCs w:val="28"/>
          <w:vertAlign w:val="baseline"/>
        </w:rPr>
        <w:t xml:space="preserve"> </w:t>
      </w:r>
      <w:r>
        <w:rPr>
          <w:rFonts w:hint="default" w:ascii="Times New Roman" w:hAnsi="Times New Roman" w:cs="Times New Roman"/>
          <w:spacing w:val="-1"/>
          <w:w w:val="94"/>
          <w:sz w:val="28"/>
          <w:szCs w:val="28"/>
          <w:vertAlign w:val="baseline"/>
        </w:rPr>
        <w:t>A</w:t>
      </w:r>
      <w:r>
        <w:rPr>
          <w:rFonts w:hint="default" w:ascii="Times New Roman" w:hAnsi="Times New Roman" w:cs="Times New Roman"/>
          <w:spacing w:val="9"/>
          <w:w w:val="94"/>
          <w:sz w:val="28"/>
          <w:szCs w:val="28"/>
          <w:vertAlign w:val="subscript"/>
        </w:rPr>
        <w:t>2</w:t>
      </w:r>
      <w:r>
        <w:rPr>
          <w:rFonts w:hint="default" w:ascii="Times New Roman" w:hAnsi="Times New Roman" w:cs="Times New Roman"/>
          <w:w w:val="76"/>
          <w:sz w:val="28"/>
          <w:szCs w:val="28"/>
          <w:vertAlign w:val="baseline"/>
        </w:rPr>
        <w:t>,</w:t>
      </w:r>
      <w:r>
        <w:rPr>
          <w:rFonts w:hint="default" w:ascii="Times New Roman" w:hAnsi="Times New Roman" w:cs="Times New Roman"/>
          <w:spacing w:val="-16"/>
          <w:sz w:val="28"/>
          <w:szCs w:val="28"/>
          <w:vertAlign w:val="baseline"/>
        </w:rPr>
        <w:t xml:space="preserve"> </w:t>
      </w:r>
      <w:r>
        <w:rPr>
          <w:rFonts w:hint="default" w:ascii="Times New Roman" w:hAnsi="Times New Roman" w:cs="Times New Roman"/>
          <w:w w:val="93"/>
          <w:sz w:val="28"/>
          <w:szCs w:val="28"/>
          <w:vertAlign w:val="baseline"/>
        </w:rPr>
        <w:t>…</w:t>
      </w:r>
      <w:r>
        <w:rPr>
          <w:rFonts w:hint="default" w:ascii="Times New Roman" w:hAnsi="Times New Roman" w:cs="Times New Roman"/>
          <w:spacing w:val="-20"/>
          <w:sz w:val="28"/>
          <w:szCs w:val="28"/>
          <w:vertAlign w:val="baseline"/>
        </w:rPr>
        <w:t xml:space="preserve"> </w:t>
      </w:r>
      <w:r>
        <w:rPr>
          <w:rFonts w:hint="default" w:ascii="Times New Roman" w:hAnsi="Times New Roman" w:cs="Times New Roman"/>
          <w:w w:val="76"/>
          <w:sz w:val="28"/>
          <w:szCs w:val="28"/>
          <w:vertAlign w:val="baseline"/>
        </w:rPr>
        <w:t>,</w:t>
      </w:r>
      <w:r>
        <w:rPr>
          <w:rFonts w:hint="default" w:ascii="Times New Roman" w:hAnsi="Times New Roman" w:cs="Times New Roman"/>
          <w:spacing w:val="-16"/>
          <w:sz w:val="28"/>
          <w:szCs w:val="28"/>
          <w:vertAlign w:val="baseline"/>
        </w:rPr>
        <w:t xml:space="preserve"> </w:t>
      </w:r>
      <w:r>
        <w:rPr>
          <w:rFonts w:hint="default" w:ascii="Times New Roman" w:hAnsi="Times New Roman" w:cs="Times New Roman"/>
          <w:spacing w:val="-1"/>
          <w:w w:val="94"/>
          <w:sz w:val="28"/>
          <w:szCs w:val="28"/>
          <w:vertAlign w:val="baseline"/>
        </w:rPr>
        <w:t>A</w:t>
      </w:r>
      <w:r>
        <w:rPr>
          <w:rFonts w:hint="default" w:ascii="Times New Roman" w:hAnsi="Times New Roman" w:cs="Times New Roman"/>
          <w:smallCaps/>
          <w:w w:val="139"/>
          <w:sz w:val="28"/>
          <w:szCs w:val="28"/>
          <w:vertAlign w:val="subscript"/>
        </w:rPr>
        <w:t>n</w:t>
      </w:r>
      <w:r>
        <w:rPr>
          <w:rFonts w:hint="default" w:ascii="Times New Roman" w:hAnsi="Times New Roman" w:cs="Times New Roman"/>
          <w:smallCaps w:val="0"/>
          <w:spacing w:val="15"/>
          <w:sz w:val="28"/>
          <w:szCs w:val="28"/>
          <w:vertAlign w:val="baseline"/>
        </w:rPr>
        <w:t xml:space="preserve"> </w:t>
      </w:r>
      <w:r>
        <w:rPr>
          <w:rFonts w:hint="default" w:ascii="Times New Roman" w:hAnsi="Times New Roman" w:cs="Times New Roman"/>
          <w:smallCaps w:val="0"/>
          <w:w w:val="99"/>
          <w:sz w:val="28"/>
          <w:szCs w:val="28"/>
          <w:vertAlign w:val="baseline"/>
        </w:rPr>
        <w:t>là</w:t>
      </w:r>
      <w:r>
        <w:rPr>
          <w:rFonts w:hint="default" w:ascii="Times New Roman" w:hAnsi="Times New Roman" w:cs="Times New Roman"/>
          <w:smallCaps w:val="0"/>
          <w:spacing w:val="-1"/>
          <w:sz w:val="28"/>
          <w:szCs w:val="28"/>
          <w:vertAlign w:val="baseline"/>
        </w:rPr>
        <w:t xml:space="preserve"> </w:t>
      </w:r>
      <w:r>
        <w:rPr>
          <w:rFonts w:hint="default" w:ascii="Times New Roman" w:hAnsi="Times New Roman" w:cs="Times New Roman"/>
          <w:smallCaps w:val="0"/>
          <w:spacing w:val="-1"/>
          <w:w w:val="99"/>
          <w:sz w:val="28"/>
          <w:szCs w:val="28"/>
          <w:vertAlign w:val="baseline"/>
        </w:rPr>
        <w:t>cá</w:t>
      </w:r>
      <w:r>
        <w:rPr>
          <w:rFonts w:hint="default" w:ascii="Times New Roman" w:hAnsi="Times New Roman" w:cs="Times New Roman"/>
          <w:smallCaps w:val="0"/>
          <w:w w:val="99"/>
          <w:sz w:val="28"/>
          <w:szCs w:val="28"/>
          <w:vertAlign w:val="baseline"/>
        </w:rPr>
        <w:t>c</w:t>
      </w:r>
      <w:r>
        <w:rPr>
          <w:rFonts w:hint="default" w:ascii="Times New Roman" w:hAnsi="Times New Roman" w:cs="Times New Roman"/>
          <w:smallCaps w:val="0"/>
          <w:spacing w:val="-1"/>
          <w:sz w:val="28"/>
          <w:szCs w:val="28"/>
          <w:vertAlign w:val="baseline"/>
        </w:rPr>
        <w:t xml:space="preserve"> </w:t>
      </w:r>
      <w:r>
        <w:rPr>
          <w:rFonts w:hint="default" w:ascii="Times New Roman" w:hAnsi="Times New Roman" w:cs="Times New Roman"/>
          <w:smallCaps w:val="0"/>
          <w:w w:val="99"/>
          <w:sz w:val="28"/>
          <w:szCs w:val="28"/>
          <w:vertAlign w:val="baseline"/>
        </w:rPr>
        <w:t>t</w:t>
      </w:r>
      <w:r>
        <w:rPr>
          <w:rFonts w:hint="default" w:ascii="Times New Roman" w:hAnsi="Times New Roman" w:cs="Times New Roman"/>
          <w:smallCaps w:val="0"/>
          <w:spacing w:val="-1"/>
          <w:w w:val="99"/>
          <w:sz w:val="28"/>
          <w:szCs w:val="28"/>
          <w:vertAlign w:val="baseline"/>
        </w:rPr>
        <w:t>ậ</w:t>
      </w:r>
      <w:r>
        <w:rPr>
          <w:rFonts w:hint="default" w:ascii="Times New Roman" w:hAnsi="Times New Roman" w:cs="Times New Roman"/>
          <w:smallCaps w:val="0"/>
          <w:w w:val="99"/>
          <w:sz w:val="28"/>
          <w:szCs w:val="28"/>
          <w:vertAlign w:val="baseline"/>
        </w:rPr>
        <w:t>p</w:t>
      </w:r>
      <w:r>
        <w:rPr>
          <w:rFonts w:hint="default" w:ascii="Times New Roman" w:hAnsi="Times New Roman" w:cs="Times New Roman"/>
          <w:smallCaps w:val="0"/>
          <w:sz w:val="28"/>
          <w:szCs w:val="28"/>
          <w:vertAlign w:val="baseline"/>
        </w:rPr>
        <w:t xml:space="preserve"> </w:t>
      </w:r>
      <w:r>
        <w:rPr>
          <w:rFonts w:hint="default" w:ascii="Times New Roman" w:hAnsi="Times New Roman" w:cs="Times New Roman"/>
          <w:smallCaps w:val="0"/>
          <w:w w:val="99"/>
          <w:sz w:val="28"/>
          <w:szCs w:val="28"/>
          <w:vertAlign w:val="baseline"/>
        </w:rPr>
        <w:t>h</w:t>
      </w:r>
      <w:r>
        <w:rPr>
          <w:rFonts w:hint="default" w:ascii="Times New Roman" w:hAnsi="Times New Roman" w:cs="Times New Roman"/>
          <w:smallCaps w:val="0"/>
          <w:spacing w:val="-1"/>
          <w:w w:val="99"/>
          <w:sz w:val="28"/>
          <w:szCs w:val="28"/>
          <w:vertAlign w:val="baseline"/>
        </w:rPr>
        <w:t>ữ</w:t>
      </w:r>
      <w:r>
        <w:rPr>
          <w:rFonts w:hint="default" w:ascii="Times New Roman" w:hAnsi="Times New Roman" w:cs="Times New Roman"/>
          <w:smallCaps w:val="0"/>
          <w:w w:val="99"/>
          <w:sz w:val="28"/>
          <w:szCs w:val="28"/>
          <w:vertAlign w:val="baseline"/>
        </w:rPr>
        <w:t>u</w:t>
      </w:r>
      <w:r>
        <w:rPr>
          <w:rFonts w:hint="default" w:ascii="Times New Roman" w:hAnsi="Times New Roman" w:cs="Times New Roman"/>
          <w:smallCaps w:val="0"/>
          <w:sz w:val="28"/>
          <w:szCs w:val="28"/>
          <w:vertAlign w:val="baseline"/>
        </w:rPr>
        <w:t xml:space="preserve"> </w:t>
      </w:r>
      <w:r>
        <w:rPr>
          <w:rFonts w:hint="default" w:ascii="Times New Roman" w:hAnsi="Times New Roman" w:cs="Times New Roman"/>
          <w:smallCaps w:val="0"/>
          <w:spacing w:val="2"/>
          <w:w w:val="99"/>
          <w:sz w:val="28"/>
          <w:szCs w:val="28"/>
          <w:vertAlign w:val="baseline"/>
        </w:rPr>
        <w:t>h</w:t>
      </w:r>
      <w:r>
        <w:rPr>
          <w:rFonts w:hint="default" w:ascii="Times New Roman" w:hAnsi="Times New Roman" w:cs="Times New Roman"/>
          <w:smallCaps w:val="0"/>
          <w:spacing w:val="1"/>
          <w:w w:val="99"/>
          <w:sz w:val="28"/>
          <w:szCs w:val="28"/>
          <w:vertAlign w:val="baseline"/>
        </w:rPr>
        <w:t>ạ</w:t>
      </w:r>
      <w:r>
        <w:rPr>
          <w:rFonts w:hint="default" w:ascii="Times New Roman" w:hAnsi="Times New Roman" w:cs="Times New Roman"/>
          <w:smallCaps w:val="0"/>
          <w:w w:val="99"/>
          <w:sz w:val="28"/>
          <w:szCs w:val="28"/>
          <w:vertAlign w:val="baseline"/>
        </w:rPr>
        <w:t>n:</w:t>
      </w:r>
    </w:p>
    <w:p>
      <w:pPr>
        <w:pStyle w:val="7"/>
        <w:spacing w:before="144"/>
        <w:ind w:left="302" w:right="304"/>
        <w:jc w:val="center"/>
        <w:rPr>
          <w:rFonts w:hint="default" w:ascii="Times New Roman" w:hAnsi="Times New Roman" w:cs="Times New Roman"/>
          <w:sz w:val="28"/>
          <w:szCs w:val="28"/>
        </w:rPr>
      </w:pPr>
      <w:r>
        <w:rPr>
          <w:rFonts w:hint="default" w:ascii="Times New Roman" w:hAnsi="Times New Roman" w:cs="Times New Roman"/>
          <w:w w:val="84"/>
          <w:position w:val="1"/>
          <w:sz w:val="28"/>
          <w:szCs w:val="28"/>
        </w:rPr>
        <w:t>|</w:t>
      </w:r>
      <w:r>
        <w:rPr>
          <w:rFonts w:hint="default" w:ascii="Times New Roman" w:hAnsi="Times New Roman" w:cs="Times New Roman"/>
          <w:spacing w:val="-6"/>
          <w:w w:val="94"/>
          <w:sz w:val="28"/>
          <w:szCs w:val="28"/>
        </w:rPr>
        <w:t>A</w:t>
      </w:r>
      <w:r>
        <w:rPr>
          <w:rFonts w:hint="default" w:ascii="Times New Roman" w:hAnsi="Times New Roman" w:cs="Times New Roman"/>
          <w:w w:val="123"/>
          <w:sz w:val="28"/>
          <w:szCs w:val="28"/>
          <w:vertAlign w:val="subscript"/>
        </w:rPr>
        <w:t>1</w:t>
      </w:r>
      <w:r>
        <w:rPr>
          <w:rFonts w:hint="default" w:ascii="Times New Roman" w:hAnsi="Times New Roman" w:cs="Times New Roman"/>
          <w:spacing w:val="4"/>
          <w:sz w:val="28"/>
          <w:szCs w:val="28"/>
          <w:vertAlign w:val="baseline"/>
        </w:rPr>
        <w:t xml:space="preserve"> </w:t>
      </w:r>
      <w:r>
        <w:rPr>
          <w:rFonts w:hint="default" w:ascii="Times New Roman" w:hAnsi="Times New Roman" w:cs="Times New Roman"/>
          <w:w w:val="90"/>
          <w:sz w:val="28"/>
          <w:szCs w:val="28"/>
          <w:vertAlign w:val="baseline"/>
        </w:rPr>
        <w:t>U</w:t>
      </w:r>
      <w:r>
        <w:rPr>
          <w:rFonts w:hint="default" w:ascii="Times New Roman" w:hAnsi="Times New Roman" w:cs="Times New Roman"/>
          <w:spacing w:val="-6"/>
          <w:sz w:val="28"/>
          <w:szCs w:val="28"/>
          <w:vertAlign w:val="baseline"/>
        </w:rPr>
        <w:t xml:space="preserve"> </w:t>
      </w:r>
      <w:r>
        <w:rPr>
          <w:rFonts w:hint="default" w:ascii="Times New Roman" w:hAnsi="Times New Roman" w:cs="Times New Roman"/>
          <w:spacing w:val="-1"/>
          <w:w w:val="94"/>
          <w:sz w:val="28"/>
          <w:szCs w:val="28"/>
          <w:vertAlign w:val="baseline"/>
        </w:rPr>
        <w:t>A</w:t>
      </w:r>
      <w:r>
        <w:rPr>
          <w:rFonts w:hint="default" w:ascii="Times New Roman" w:hAnsi="Times New Roman" w:cs="Times New Roman"/>
          <w:w w:val="94"/>
          <w:sz w:val="28"/>
          <w:szCs w:val="28"/>
          <w:vertAlign w:val="subscript"/>
        </w:rPr>
        <w:t>2</w:t>
      </w:r>
      <w:r>
        <w:rPr>
          <w:rFonts w:hint="default" w:ascii="Times New Roman" w:hAnsi="Times New Roman" w:cs="Times New Roman"/>
          <w:spacing w:val="6"/>
          <w:sz w:val="28"/>
          <w:szCs w:val="28"/>
          <w:vertAlign w:val="baseline"/>
        </w:rPr>
        <w:t xml:space="preserve"> </w:t>
      </w:r>
      <w:r>
        <w:rPr>
          <w:rFonts w:hint="default" w:ascii="Times New Roman" w:hAnsi="Times New Roman" w:cs="Times New Roman"/>
          <w:w w:val="90"/>
          <w:sz w:val="28"/>
          <w:szCs w:val="28"/>
          <w:vertAlign w:val="baseline"/>
        </w:rPr>
        <w:t>U</w:t>
      </w:r>
      <w:r>
        <w:rPr>
          <w:rFonts w:hint="default" w:ascii="Times New Roman" w:hAnsi="Times New Roman" w:cs="Times New Roman"/>
          <w:spacing w:val="-6"/>
          <w:sz w:val="28"/>
          <w:szCs w:val="28"/>
          <w:vertAlign w:val="baseline"/>
        </w:rPr>
        <w:t xml:space="preserve"> </w:t>
      </w:r>
      <w:r>
        <w:rPr>
          <w:rFonts w:hint="default" w:ascii="Times New Roman" w:hAnsi="Times New Roman" w:cs="Times New Roman"/>
          <w:w w:val="93"/>
          <w:sz w:val="28"/>
          <w:szCs w:val="28"/>
          <w:vertAlign w:val="baseline"/>
        </w:rPr>
        <w:t>…</w:t>
      </w:r>
      <w:r>
        <w:rPr>
          <w:rFonts w:hint="default" w:ascii="Times New Roman" w:hAnsi="Times New Roman" w:cs="Times New Roman"/>
          <w:spacing w:val="-18"/>
          <w:sz w:val="28"/>
          <w:szCs w:val="28"/>
          <w:vertAlign w:val="baseline"/>
        </w:rPr>
        <w:t xml:space="preserve"> </w:t>
      </w:r>
      <w:r>
        <w:rPr>
          <w:rFonts w:hint="default" w:ascii="Times New Roman" w:hAnsi="Times New Roman" w:cs="Times New Roman"/>
          <w:w w:val="90"/>
          <w:sz w:val="28"/>
          <w:szCs w:val="28"/>
          <w:vertAlign w:val="baseline"/>
        </w:rPr>
        <w:t>U</w:t>
      </w:r>
      <w:r>
        <w:rPr>
          <w:rFonts w:hint="default" w:ascii="Times New Roman" w:hAnsi="Times New Roman" w:cs="Times New Roman"/>
          <w:spacing w:val="-6"/>
          <w:sz w:val="28"/>
          <w:szCs w:val="28"/>
          <w:vertAlign w:val="baseline"/>
        </w:rPr>
        <w:t xml:space="preserve"> </w:t>
      </w:r>
      <w:r>
        <w:rPr>
          <w:rFonts w:hint="default" w:ascii="Times New Roman" w:hAnsi="Times New Roman" w:cs="Times New Roman"/>
          <w:spacing w:val="-1"/>
          <w:w w:val="94"/>
          <w:sz w:val="28"/>
          <w:szCs w:val="28"/>
          <w:vertAlign w:val="baseline"/>
        </w:rPr>
        <w:t>A</w:t>
      </w:r>
      <w:r>
        <w:rPr>
          <w:rFonts w:hint="default" w:ascii="Times New Roman" w:hAnsi="Times New Roman" w:cs="Times New Roman"/>
          <w:smallCaps/>
          <w:spacing w:val="13"/>
          <w:w w:val="139"/>
          <w:sz w:val="28"/>
          <w:szCs w:val="28"/>
          <w:vertAlign w:val="subscript"/>
        </w:rPr>
        <w:t>n</w:t>
      </w:r>
      <w:r>
        <w:rPr>
          <w:rFonts w:hint="default" w:ascii="Times New Roman" w:hAnsi="Times New Roman" w:cs="Times New Roman"/>
          <w:smallCaps w:val="0"/>
          <w:w w:val="84"/>
          <w:position w:val="1"/>
          <w:sz w:val="28"/>
          <w:szCs w:val="28"/>
          <w:vertAlign w:val="baseline"/>
        </w:rPr>
        <w:t>|</w:t>
      </w:r>
      <w:r>
        <w:rPr>
          <w:rFonts w:hint="default" w:ascii="Times New Roman" w:hAnsi="Times New Roman" w:cs="Times New Roman"/>
          <w:smallCaps w:val="0"/>
          <w:spacing w:val="10"/>
          <w:position w:val="1"/>
          <w:sz w:val="28"/>
          <w:szCs w:val="28"/>
          <w:vertAlign w:val="baseline"/>
        </w:rPr>
        <w:t xml:space="preserve"> </w:t>
      </w:r>
      <w:r>
        <w:rPr>
          <w:rFonts w:hint="default" w:ascii="Times New Roman" w:hAnsi="Times New Roman" w:cs="Times New Roman"/>
          <w:smallCaps w:val="0"/>
          <w:w w:val="116"/>
          <w:sz w:val="28"/>
          <w:szCs w:val="28"/>
          <w:vertAlign w:val="baseline"/>
        </w:rPr>
        <w:t>=</w:t>
      </w:r>
      <w:r>
        <w:rPr>
          <w:rFonts w:hint="default" w:ascii="Times New Roman" w:hAnsi="Times New Roman" w:cs="Times New Roman"/>
          <w:smallCaps w:val="0"/>
          <w:spacing w:val="7"/>
          <w:sz w:val="28"/>
          <w:szCs w:val="28"/>
          <w:vertAlign w:val="baseline"/>
        </w:rPr>
        <w:t xml:space="preserve"> </w:t>
      </w:r>
      <w:r>
        <w:rPr>
          <w:rFonts w:hint="default" w:ascii="Times New Roman" w:hAnsi="Times New Roman" w:cs="Times New Roman"/>
          <w:smallCaps w:val="0"/>
          <w:spacing w:val="-25"/>
          <w:w w:val="95"/>
          <w:sz w:val="28"/>
          <w:szCs w:val="28"/>
          <w:vertAlign w:val="baseline"/>
        </w:rPr>
        <w:t>N</w:t>
      </w:r>
      <w:r>
        <w:rPr>
          <w:rFonts w:hint="default" w:ascii="Times New Roman" w:hAnsi="Times New Roman" w:cs="Times New Roman"/>
          <w:smallCaps w:val="0"/>
          <w:w w:val="123"/>
          <w:sz w:val="28"/>
          <w:szCs w:val="28"/>
          <w:vertAlign w:val="subscript"/>
        </w:rPr>
        <w:t>1</w:t>
      </w:r>
      <w:r>
        <w:rPr>
          <w:rFonts w:hint="default" w:ascii="Times New Roman" w:hAnsi="Times New Roman" w:cs="Times New Roman"/>
          <w:smallCaps w:val="0"/>
          <w:spacing w:val="4"/>
          <w:sz w:val="28"/>
          <w:szCs w:val="28"/>
          <w:vertAlign w:val="baseline"/>
        </w:rPr>
        <w:t xml:space="preserve"> </w:t>
      </w:r>
      <w:r>
        <w:rPr>
          <w:rFonts w:hint="default" w:ascii="Times New Roman" w:hAnsi="Times New Roman" w:cs="Times New Roman"/>
          <w:smallCaps w:val="0"/>
          <w:w w:val="87"/>
          <w:sz w:val="28"/>
          <w:szCs w:val="28"/>
          <w:vertAlign w:val="baseline"/>
        </w:rPr>
        <w:t>—</w:t>
      </w:r>
      <w:r>
        <w:rPr>
          <w:rFonts w:hint="default" w:ascii="Times New Roman" w:hAnsi="Times New Roman" w:cs="Times New Roman"/>
          <w:smallCaps w:val="0"/>
          <w:spacing w:val="-5"/>
          <w:sz w:val="28"/>
          <w:szCs w:val="28"/>
          <w:vertAlign w:val="baseline"/>
        </w:rPr>
        <w:t xml:space="preserve"> </w:t>
      </w:r>
      <w:r>
        <w:rPr>
          <w:rFonts w:hint="default" w:ascii="Times New Roman" w:hAnsi="Times New Roman" w:cs="Times New Roman"/>
          <w:smallCaps w:val="0"/>
          <w:spacing w:val="-20"/>
          <w:w w:val="95"/>
          <w:sz w:val="28"/>
          <w:szCs w:val="28"/>
          <w:vertAlign w:val="baseline"/>
        </w:rPr>
        <w:t>N</w:t>
      </w:r>
      <w:r>
        <w:rPr>
          <w:rFonts w:hint="default" w:ascii="Times New Roman" w:hAnsi="Times New Roman" w:cs="Times New Roman"/>
          <w:smallCaps w:val="0"/>
          <w:w w:val="94"/>
          <w:sz w:val="28"/>
          <w:szCs w:val="28"/>
          <w:vertAlign w:val="subscript"/>
        </w:rPr>
        <w:t>2</w:t>
      </w:r>
      <w:r>
        <w:rPr>
          <w:rFonts w:hint="default" w:ascii="Times New Roman" w:hAnsi="Times New Roman" w:cs="Times New Roman"/>
          <w:smallCaps w:val="0"/>
          <w:spacing w:val="4"/>
          <w:sz w:val="28"/>
          <w:szCs w:val="28"/>
          <w:vertAlign w:val="baseline"/>
        </w:rPr>
        <w:t xml:space="preserve"> </w:t>
      </w:r>
      <w:r>
        <w:rPr>
          <w:rFonts w:hint="default" w:ascii="Times New Roman" w:hAnsi="Times New Roman" w:cs="Times New Roman"/>
          <w:smallCaps w:val="0"/>
          <w:w w:val="116"/>
          <w:sz w:val="28"/>
          <w:szCs w:val="28"/>
          <w:vertAlign w:val="baseline"/>
        </w:rPr>
        <w:t>+</w:t>
      </w:r>
      <w:r>
        <w:rPr>
          <w:rFonts w:hint="default" w:ascii="Times New Roman" w:hAnsi="Times New Roman" w:cs="Times New Roman"/>
          <w:smallCaps w:val="0"/>
          <w:spacing w:val="-5"/>
          <w:sz w:val="28"/>
          <w:szCs w:val="28"/>
          <w:vertAlign w:val="baseline"/>
        </w:rPr>
        <w:t xml:space="preserve"> </w:t>
      </w:r>
      <w:r>
        <w:rPr>
          <w:rFonts w:hint="default" w:ascii="Times New Roman" w:hAnsi="Times New Roman" w:cs="Times New Roman"/>
          <w:smallCaps w:val="0"/>
          <w:w w:val="106"/>
          <w:sz w:val="28"/>
          <w:szCs w:val="28"/>
          <w:vertAlign w:val="baseline"/>
        </w:rPr>
        <w:t>…</w:t>
      </w:r>
      <w:r>
        <w:rPr>
          <w:rFonts w:hint="default" w:ascii="Times New Roman" w:hAnsi="Times New Roman" w:cs="Times New Roman"/>
          <w:smallCaps w:val="0"/>
          <w:spacing w:val="-17"/>
          <w:sz w:val="28"/>
          <w:szCs w:val="28"/>
          <w:vertAlign w:val="baseline"/>
        </w:rPr>
        <w:t xml:space="preserve"> </w:t>
      </w:r>
      <w:r>
        <w:rPr>
          <w:rFonts w:hint="default" w:ascii="Times New Roman" w:hAnsi="Times New Roman" w:cs="Times New Roman"/>
          <w:smallCaps w:val="0"/>
          <w:w w:val="116"/>
          <w:sz w:val="28"/>
          <w:szCs w:val="28"/>
          <w:vertAlign w:val="baseline"/>
        </w:rPr>
        <w:t>+</w:t>
      </w:r>
      <w:r>
        <w:rPr>
          <w:rFonts w:hint="default" w:ascii="Times New Roman" w:hAnsi="Times New Roman" w:cs="Times New Roman"/>
          <w:smallCaps w:val="0"/>
          <w:spacing w:val="-5"/>
          <w:sz w:val="28"/>
          <w:szCs w:val="28"/>
          <w:vertAlign w:val="baseline"/>
        </w:rPr>
        <w:t xml:space="preserve"> </w:t>
      </w:r>
      <w:r>
        <w:rPr>
          <w:rFonts w:hint="default" w:ascii="Times New Roman" w:hAnsi="Times New Roman" w:cs="Times New Roman"/>
          <w:smallCaps w:val="0"/>
          <w:spacing w:val="1"/>
          <w:w w:val="110"/>
          <w:sz w:val="28"/>
          <w:szCs w:val="28"/>
          <w:vertAlign w:val="baseline"/>
        </w:rPr>
        <w:t>(</w:t>
      </w:r>
      <w:r>
        <w:rPr>
          <w:rFonts w:hint="default" w:ascii="Times New Roman" w:hAnsi="Times New Roman" w:cs="Times New Roman"/>
          <w:smallCaps w:val="0"/>
          <w:w w:val="87"/>
          <w:sz w:val="28"/>
          <w:szCs w:val="28"/>
          <w:vertAlign w:val="baseline"/>
        </w:rPr>
        <w:t>—</w:t>
      </w:r>
      <w:r>
        <w:rPr>
          <w:rFonts w:hint="default" w:ascii="Times New Roman" w:hAnsi="Times New Roman" w:cs="Times New Roman"/>
          <w:smallCaps w:val="0"/>
          <w:spacing w:val="-1"/>
          <w:w w:val="128"/>
          <w:sz w:val="28"/>
          <w:szCs w:val="28"/>
          <w:vertAlign w:val="baseline"/>
        </w:rPr>
        <w:t>1</w:t>
      </w:r>
      <w:r>
        <w:rPr>
          <w:rFonts w:hint="default" w:ascii="Times New Roman" w:hAnsi="Times New Roman" w:cs="Times New Roman"/>
          <w:smallCaps w:val="0"/>
          <w:spacing w:val="1"/>
          <w:w w:val="110"/>
          <w:sz w:val="28"/>
          <w:szCs w:val="28"/>
          <w:vertAlign w:val="baseline"/>
        </w:rPr>
        <w:t>)</w:t>
      </w:r>
      <w:r>
        <w:rPr>
          <w:rFonts w:hint="default" w:ascii="Times New Roman" w:hAnsi="Times New Roman" w:cs="Times New Roman"/>
          <w:smallCaps/>
          <w:spacing w:val="-1"/>
          <w:w w:val="139"/>
          <w:sz w:val="28"/>
          <w:szCs w:val="28"/>
          <w:vertAlign w:val="superscript"/>
        </w:rPr>
        <w:t>n</w:t>
      </w:r>
      <w:r>
        <w:rPr>
          <w:rFonts w:hint="default" w:ascii="Times New Roman" w:hAnsi="Times New Roman" w:cs="Times New Roman"/>
          <w:smallCaps w:val="0"/>
          <w:w w:val="103"/>
          <w:sz w:val="28"/>
          <w:szCs w:val="28"/>
          <w:vertAlign w:val="superscript"/>
        </w:rPr>
        <w:t>–</w:t>
      </w:r>
      <w:r>
        <w:rPr>
          <w:rFonts w:hint="default" w:ascii="Times New Roman" w:hAnsi="Times New Roman" w:cs="Times New Roman"/>
          <w:smallCaps w:val="0"/>
          <w:spacing w:val="9"/>
          <w:w w:val="123"/>
          <w:sz w:val="28"/>
          <w:szCs w:val="28"/>
          <w:vertAlign w:val="superscript"/>
        </w:rPr>
        <w:t>1</w:t>
      </w:r>
      <w:r>
        <w:rPr>
          <w:rFonts w:hint="default" w:ascii="Times New Roman" w:hAnsi="Times New Roman" w:cs="Times New Roman"/>
          <w:smallCaps w:val="0"/>
          <w:spacing w:val="-20"/>
          <w:w w:val="95"/>
          <w:sz w:val="28"/>
          <w:szCs w:val="28"/>
          <w:vertAlign w:val="baseline"/>
        </w:rPr>
        <w:t>N</w:t>
      </w:r>
      <w:r>
        <w:rPr>
          <w:rFonts w:hint="default" w:ascii="Times New Roman" w:hAnsi="Times New Roman" w:cs="Times New Roman"/>
          <w:smallCaps/>
          <w:w w:val="139"/>
          <w:sz w:val="28"/>
          <w:szCs w:val="28"/>
          <w:vertAlign w:val="subscript"/>
        </w:rPr>
        <w:t>n</w:t>
      </w:r>
    </w:p>
    <w:p>
      <w:pPr>
        <w:pStyle w:val="7"/>
        <w:spacing w:before="91"/>
        <w:ind w:left="304"/>
        <w:rPr>
          <w:rFonts w:hint="default" w:ascii="Times New Roman" w:hAnsi="Times New Roman" w:cs="Times New Roman"/>
          <w:sz w:val="28"/>
          <w:szCs w:val="28"/>
        </w:rPr>
      </w:pPr>
      <w:r>
        <w:rPr>
          <w:rFonts w:hint="default" w:ascii="Times New Roman" w:hAnsi="Times New Roman" w:cs="Times New Roman"/>
          <w:w w:val="99"/>
          <w:sz w:val="28"/>
          <w:szCs w:val="28"/>
        </w:rPr>
        <w:t>t</w:t>
      </w:r>
      <w:r>
        <w:rPr>
          <w:rFonts w:hint="default" w:ascii="Times New Roman" w:hAnsi="Times New Roman" w:cs="Times New Roman"/>
          <w:spacing w:val="-1"/>
          <w:w w:val="99"/>
          <w:sz w:val="28"/>
          <w:szCs w:val="28"/>
        </w:rPr>
        <w:t>r</w:t>
      </w:r>
      <w:r>
        <w:rPr>
          <w:rFonts w:hint="default" w:ascii="Times New Roman" w:hAnsi="Times New Roman" w:cs="Times New Roman"/>
          <w:w w:val="99"/>
          <w:sz w:val="28"/>
          <w:szCs w:val="28"/>
        </w:rPr>
        <w:t>ong</w:t>
      </w:r>
      <w:r>
        <w:rPr>
          <w:rFonts w:hint="default" w:ascii="Times New Roman" w:hAnsi="Times New Roman" w:cs="Times New Roman"/>
          <w:spacing w:val="-3"/>
          <w:sz w:val="28"/>
          <w:szCs w:val="28"/>
        </w:rPr>
        <w:t xml:space="preserve"> </w:t>
      </w:r>
      <w:r>
        <w:rPr>
          <w:rFonts w:hint="default" w:cs="Times New Roman"/>
          <w:w w:val="99"/>
          <w:sz w:val="28"/>
          <w:szCs w:val="28"/>
          <w:lang w:val="en-US"/>
        </w:rPr>
        <w:t>đ</w:t>
      </w:r>
      <w:r>
        <w:rPr>
          <w:rFonts w:hint="default" w:ascii="Times New Roman" w:hAnsi="Times New Roman" w:cs="Times New Roman"/>
          <w:w w:val="99"/>
          <w:sz w:val="28"/>
          <w:szCs w:val="28"/>
        </w:rPr>
        <w:t>ó</w:t>
      </w:r>
      <w:r>
        <w:rPr>
          <w:rFonts w:hint="default" w:ascii="Times New Roman" w:hAnsi="Times New Roman" w:cs="Times New Roman"/>
          <w:spacing w:val="2"/>
          <w:sz w:val="28"/>
          <w:szCs w:val="28"/>
        </w:rPr>
        <w:t xml:space="preserve"> </w:t>
      </w:r>
      <w:r>
        <w:rPr>
          <w:rFonts w:hint="default" w:ascii="Times New Roman" w:hAnsi="Times New Roman" w:cs="Times New Roman"/>
          <w:spacing w:val="-20"/>
          <w:w w:val="95"/>
          <w:sz w:val="28"/>
          <w:szCs w:val="28"/>
        </w:rPr>
        <w:t>N</w:t>
      </w:r>
      <w:r>
        <w:rPr>
          <w:rFonts w:hint="default" w:ascii="Times New Roman" w:hAnsi="Times New Roman" w:cs="Times New Roman"/>
          <w:w w:val="103"/>
          <w:sz w:val="28"/>
          <w:szCs w:val="28"/>
          <w:vertAlign w:val="subscript"/>
        </w:rPr>
        <w:t>k</w:t>
      </w:r>
      <w:r>
        <w:rPr>
          <w:rFonts w:hint="default" w:ascii="Times New Roman" w:hAnsi="Times New Roman" w:cs="Times New Roman"/>
          <w:spacing w:val="16"/>
          <w:sz w:val="28"/>
          <w:szCs w:val="28"/>
          <w:vertAlign w:val="baseline"/>
        </w:rPr>
        <w:t xml:space="preserve"> </w:t>
      </w:r>
      <w:r>
        <w:rPr>
          <w:rFonts w:hint="default" w:ascii="Times New Roman" w:hAnsi="Times New Roman" w:cs="Times New Roman"/>
          <w:w w:val="99"/>
          <w:sz w:val="28"/>
          <w:szCs w:val="28"/>
          <w:vertAlign w:val="baseline"/>
        </w:rPr>
        <w:t>là</w:t>
      </w:r>
      <w:r>
        <w:rPr>
          <w:rFonts w:hint="default" w:ascii="Times New Roman" w:hAnsi="Times New Roman" w:cs="Times New Roman"/>
          <w:spacing w:val="-1"/>
          <w:sz w:val="28"/>
          <w:szCs w:val="28"/>
          <w:vertAlign w:val="baseline"/>
        </w:rPr>
        <w:t xml:space="preserve"> </w:t>
      </w:r>
      <w:r>
        <w:rPr>
          <w:rFonts w:hint="default" w:ascii="Times New Roman" w:hAnsi="Times New Roman" w:cs="Times New Roman"/>
          <w:w w:val="99"/>
          <w:sz w:val="28"/>
          <w:szCs w:val="28"/>
          <w:vertAlign w:val="baseline"/>
        </w:rPr>
        <w:t>tổng</w:t>
      </w:r>
      <w:r>
        <w:rPr>
          <w:rFonts w:hint="default" w:ascii="Times New Roman" w:hAnsi="Times New Roman" w:cs="Times New Roman"/>
          <w:spacing w:val="-3"/>
          <w:sz w:val="28"/>
          <w:szCs w:val="28"/>
          <w:vertAlign w:val="baseline"/>
        </w:rPr>
        <w:t xml:space="preserve"> </w:t>
      </w:r>
      <w:r>
        <w:rPr>
          <w:rFonts w:hint="default" w:ascii="Times New Roman" w:hAnsi="Times New Roman" w:cs="Times New Roman"/>
          <w:w w:val="99"/>
          <w:sz w:val="28"/>
          <w:szCs w:val="28"/>
          <w:vertAlign w:val="baseline"/>
        </w:rPr>
        <w:t>ph</w:t>
      </w:r>
      <w:r>
        <w:rPr>
          <w:rFonts w:hint="default" w:ascii="Times New Roman" w:hAnsi="Times New Roman" w:cs="Times New Roman"/>
          <w:spacing w:val="-1"/>
          <w:w w:val="99"/>
          <w:sz w:val="28"/>
          <w:szCs w:val="28"/>
          <w:vertAlign w:val="baseline"/>
        </w:rPr>
        <w:t>ầ</w:t>
      </w:r>
      <w:r>
        <w:rPr>
          <w:rFonts w:hint="default" w:ascii="Times New Roman" w:hAnsi="Times New Roman" w:cs="Times New Roman"/>
          <w:w w:val="99"/>
          <w:sz w:val="28"/>
          <w:szCs w:val="28"/>
          <w:vertAlign w:val="baseline"/>
        </w:rPr>
        <w:t>n</w:t>
      </w:r>
      <w:r>
        <w:rPr>
          <w:rFonts w:hint="default" w:ascii="Times New Roman" w:hAnsi="Times New Roman" w:cs="Times New Roman"/>
          <w:sz w:val="28"/>
          <w:szCs w:val="28"/>
          <w:vertAlign w:val="baseline"/>
        </w:rPr>
        <w:t xml:space="preserve"> </w:t>
      </w:r>
      <w:r>
        <w:rPr>
          <w:rFonts w:hint="default" w:ascii="Times New Roman" w:hAnsi="Times New Roman" w:cs="Times New Roman"/>
          <w:w w:val="99"/>
          <w:sz w:val="28"/>
          <w:szCs w:val="28"/>
          <w:vertAlign w:val="baseline"/>
        </w:rPr>
        <w:t>tử</w:t>
      </w:r>
      <w:r>
        <w:rPr>
          <w:rFonts w:hint="default" w:ascii="Times New Roman" w:hAnsi="Times New Roman" w:cs="Times New Roman"/>
          <w:spacing w:val="2"/>
          <w:sz w:val="28"/>
          <w:szCs w:val="28"/>
          <w:vertAlign w:val="baseline"/>
        </w:rPr>
        <w:t xml:space="preserve"> </w:t>
      </w:r>
      <w:r>
        <w:rPr>
          <w:rFonts w:hint="default" w:ascii="Times New Roman" w:hAnsi="Times New Roman" w:cs="Times New Roman"/>
          <w:spacing w:val="-1"/>
          <w:w w:val="99"/>
          <w:sz w:val="28"/>
          <w:szCs w:val="28"/>
          <w:vertAlign w:val="baseline"/>
        </w:rPr>
        <w:t>c</w:t>
      </w:r>
      <w:r>
        <w:rPr>
          <w:rFonts w:hint="default" w:ascii="Times New Roman" w:hAnsi="Times New Roman" w:cs="Times New Roman"/>
          <w:w w:val="99"/>
          <w:sz w:val="28"/>
          <w:szCs w:val="28"/>
          <w:vertAlign w:val="baseline"/>
        </w:rPr>
        <w:t>ủa</w:t>
      </w:r>
      <w:r>
        <w:rPr>
          <w:rFonts w:hint="default" w:ascii="Times New Roman" w:hAnsi="Times New Roman" w:cs="Times New Roman"/>
          <w:spacing w:val="-1"/>
          <w:sz w:val="28"/>
          <w:szCs w:val="28"/>
          <w:vertAlign w:val="baseline"/>
        </w:rPr>
        <w:t xml:space="preserve"> </w:t>
      </w:r>
      <w:r>
        <w:rPr>
          <w:rFonts w:hint="default" w:ascii="Times New Roman" w:hAnsi="Times New Roman" w:cs="Times New Roman"/>
          <w:w w:val="99"/>
          <w:sz w:val="28"/>
          <w:szCs w:val="28"/>
          <w:vertAlign w:val="baseline"/>
        </w:rPr>
        <w:t>t</w:t>
      </w:r>
      <w:r>
        <w:rPr>
          <w:rFonts w:hint="default" w:ascii="Times New Roman" w:hAnsi="Times New Roman" w:cs="Times New Roman"/>
          <w:spacing w:val="-1"/>
          <w:w w:val="99"/>
          <w:sz w:val="28"/>
          <w:szCs w:val="28"/>
          <w:vertAlign w:val="baseline"/>
        </w:rPr>
        <w:t>ấ</w:t>
      </w:r>
      <w:r>
        <w:rPr>
          <w:rFonts w:hint="default" w:ascii="Times New Roman" w:hAnsi="Times New Roman" w:cs="Times New Roman"/>
          <w:w w:val="99"/>
          <w:sz w:val="28"/>
          <w:szCs w:val="28"/>
          <w:vertAlign w:val="baseline"/>
        </w:rPr>
        <w:t>t</w:t>
      </w:r>
      <w:r>
        <w:rPr>
          <w:rFonts w:hint="default" w:ascii="Times New Roman" w:hAnsi="Times New Roman" w:cs="Times New Roman"/>
          <w:sz w:val="28"/>
          <w:szCs w:val="28"/>
          <w:vertAlign w:val="baseline"/>
        </w:rPr>
        <w:t xml:space="preserve"> </w:t>
      </w:r>
      <w:r>
        <w:rPr>
          <w:rFonts w:hint="default" w:ascii="Times New Roman" w:hAnsi="Times New Roman" w:cs="Times New Roman"/>
          <w:spacing w:val="1"/>
          <w:w w:val="99"/>
          <w:sz w:val="28"/>
          <w:szCs w:val="28"/>
          <w:vertAlign w:val="baseline"/>
        </w:rPr>
        <w:t>c</w:t>
      </w:r>
      <w:r>
        <w:rPr>
          <w:rFonts w:hint="default" w:ascii="Times New Roman" w:hAnsi="Times New Roman" w:cs="Times New Roman"/>
          <w:w w:val="99"/>
          <w:sz w:val="28"/>
          <w:szCs w:val="28"/>
          <w:vertAlign w:val="baseline"/>
        </w:rPr>
        <w:t>ả</w:t>
      </w:r>
      <w:r>
        <w:rPr>
          <w:rFonts w:hint="default" w:ascii="Times New Roman" w:hAnsi="Times New Roman" w:cs="Times New Roman"/>
          <w:spacing w:val="-1"/>
          <w:sz w:val="28"/>
          <w:szCs w:val="28"/>
          <w:vertAlign w:val="baseline"/>
        </w:rPr>
        <w:t xml:space="preserve"> </w:t>
      </w:r>
      <w:r>
        <w:rPr>
          <w:rFonts w:hint="default" w:ascii="Times New Roman" w:hAnsi="Times New Roman" w:cs="Times New Roman"/>
          <w:spacing w:val="-1"/>
          <w:w w:val="99"/>
          <w:sz w:val="28"/>
          <w:szCs w:val="28"/>
          <w:vertAlign w:val="baseline"/>
        </w:rPr>
        <w:t>c</w:t>
      </w:r>
      <w:r>
        <w:rPr>
          <w:rFonts w:hint="default" w:ascii="Times New Roman" w:hAnsi="Times New Roman" w:cs="Times New Roman"/>
          <w:spacing w:val="1"/>
          <w:w w:val="99"/>
          <w:sz w:val="28"/>
          <w:szCs w:val="28"/>
          <w:vertAlign w:val="baseline"/>
        </w:rPr>
        <w:t>á</w:t>
      </w:r>
      <w:r>
        <w:rPr>
          <w:rFonts w:hint="default" w:ascii="Times New Roman" w:hAnsi="Times New Roman" w:cs="Times New Roman"/>
          <w:w w:val="99"/>
          <w:sz w:val="28"/>
          <w:szCs w:val="28"/>
          <w:vertAlign w:val="baseline"/>
        </w:rPr>
        <w:t>c</w:t>
      </w:r>
      <w:r>
        <w:rPr>
          <w:rFonts w:hint="default" w:ascii="Times New Roman" w:hAnsi="Times New Roman" w:cs="Times New Roman"/>
          <w:spacing w:val="1"/>
          <w:sz w:val="28"/>
          <w:szCs w:val="28"/>
          <w:vertAlign w:val="baseline"/>
        </w:rPr>
        <w:t xml:space="preserve"> </w:t>
      </w:r>
      <w:r>
        <w:rPr>
          <w:rFonts w:hint="default" w:ascii="Times New Roman" w:hAnsi="Times New Roman" w:cs="Times New Roman"/>
          <w:spacing w:val="-3"/>
          <w:w w:val="99"/>
          <w:sz w:val="28"/>
          <w:szCs w:val="28"/>
          <w:vertAlign w:val="baseline"/>
        </w:rPr>
        <w:t>g</w:t>
      </w:r>
      <w:r>
        <w:rPr>
          <w:rFonts w:hint="default" w:ascii="Times New Roman" w:hAnsi="Times New Roman" w:cs="Times New Roman"/>
          <w:w w:val="99"/>
          <w:sz w:val="28"/>
          <w:szCs w:val="28"/>
          <w:vertAlign w:val="baseline"/>
        </w:rPr>
        <w:t>i</w:t>
      </w:r>
      <w:r>
        <w:rPr>
          <w:rFonts w:hint="default" w:ascii="Times New Roman" w:hAnsi="Times New Roman" w:cs="Times New Roman"/>
          <w:spacing w:val="-1"/>
          <w:w w:val="99"/>
          <w:sz w:val="28"/>
          <w:szCs w:val="28"/>
          <w:vertAlign w:val="baseline"/>
        </w:rPr>
        <w:t>a</w:t>
      </w:r>
      <w:r>
        <w:rPr>
          <w:rFonts w:hint="default" w:ascii="Times New Roman" w:hAnsi="Times New Roman" w:cs="Times New Roman"/>
          <w:w w:val="99"/>
          <w:sz w:val="28"/>
          <w:szCs w:val="28"/>
          <w:vertAlign w:val="baseline"/>
        </w:rPr>
        <w:t>o</w:t>
      </w:r>
      <w:r>
        <w:rPr>
          <w:rFonts w:hint="default" w:ascii="Times New Roman" w:hAnsi="Times New Roman" w:cs="Times New Roman"/>
          <w:sz w:val="28"/>
          <w:szCs w:val="28"/>
          <w:vertAlign w:val="baseline"/>
        </w:rPr>
        <w:t xml:space="preserve"> </w:t>
      </w:r>
      <w:r>
        <w:rPr>
          <w:rFonts w:hint="default" w:ascii="Times New Roman" w:hAnsi="Times New Roman" w:cs="Times New Roman"/>
          <w:spacing w:val="-1"/>
          <w:w w:val="99"/>
          <w:sz w:val="28"/>
          <w:szCs w:val="28"/>
          <w:vertAlign w:val="baseline"/>
        </w:rPr>
        <w:t>c</w:t>
      </w:r>
      <w:r>
        <w:rPr>
          <w:rFonts w:hint="default" w:ascii="Times New Roman" w:hAnsi="Times New Roman" w:cs="Times New Roman"/>
          <w:spacing w:val="2"/>
          <w:w w:val="99"/>
          <w:sz w:val="28"/>
          <w:szCs w:val="28"/>
          <w:vertAlign w:val="baseline"/>
        </w:rPr>
        <w:t>ủ</w:t>
      </w:r>
      <w:r>
        <w:rPr>
          <w:rFonts w:hint="default" w:ascii="Times New Roman" w:hAnsi="Times New Roman" w:cs="Times New Roman"/>
          <w:w w:val="99"/>
          <w:sz w:val="28"/>
          <w:szCs w:val="28"/>
          <w:vertAlign w:val="baseline"/>
        </w:rPr>
        <w:t>a</w:t>
      </w:r>
      <w:r>
        <w:rPr>
          <w:rFonts w:hint="default" w:ascii="Times New Roman" w:hAnsi="Times New Roman" w:cs="Times New Roman"/>
          <w:sz w:val="28"/>
          <w:szCs w:val="28"/>
          <w:vertAlign w:val="baseline"/>
        </w:rPr>
        <w:t xml:space="preserve"> </w:t>
      </w:r>
      <w:r>
        <w:rPr>
          <w:rFonts w:hint="default" w:ascii="Times New Roman" w:hAnsi="Times New Roman" w:cs="Times New Roman"/>
          <w:w w:val="102"/>
          <w:sz w:val="28"/>
          <w:szCs w:val="28"/>
          <w:vertAlign w:val="baseline"/>
        </w:rPr>
        <w:t>k</w:t>
      </w:r>
      <w:r>
        <w:rPr>
          <w:rFonts w:hint="default" w:ascii="Times New Roman" w:hAnsi="Times New Roman" w:cs="Times New Roman"/>
          <w:spacing w:val="8"/>
          <w:sz w:val="28"/>
          <w:szCs w:val="28"/>
          <w:vertAlign w:val="baseline"/>
        </w:rPr>
        <w:t xml:space="preserve"> </w:t>
      </w:r>
      <w:r>
        <w:rPr>
          <w:rFonts w:hint="default" w:ascii="Times New Roman" w:hAnsi="Times New Roman" w:cs="Times New Roman"/>
          <w:w w:val="99"/>
          <w:sz w:val="28"/>
          <w:szCs w:val="28"/>
          <w:vertAlign w:val="baseline"/>
        </w:rPr>
        <w:t>t</w:t>
      </w:r>
      <w:r>
        <w:rPr>
          <w:rFonts w:hint="default" w:ascii="Times New Roman" w:hAnsi="Times New Roman" w:cs="Times New Roman"/>
          <w:spacing w:val="-1"/>
          <w:w w:val="99"/>
          <w:sz w:val="28"/>
          <w:szCs w:val="28"/>
          <w:vertAlign w:val="baseline"/>
        </w:rPr>
        <w:t>ậ</w:t>
      </w:r>
      <w:r>
        <w:rPr>
          <w:rFonts w:hint="default" w:ascii="Times New Roman" w:hAnsi="Times New Roman" w:cs="Times New Roman"/>
          <w:w w:val="99"/>
          <w:sz w:val="28"/>
          <w:szCs w:val="28"/>
          <w:vertAlign w:val="baseline"/>
        </w:rPr>
        <w:t>p</w:t>
      </w:r>
      <w:r>
        <w:rPr>
          <w:rFonts w:hint="default" w:ascii="Times New Roman" w:hAnsi="Times New Roman" w:cs="Times New Roman"/>
          <w:sz w:val="28"/>
          <w:szCs w:val="28"/>
          <w:vertAlign w:val="baseline"/>
        </w:rPr>
        <w:t xml:space="preserve"> </w:t>
      </w:r>
      <w:r>
        <w:rPr>
          <w:rFonts w:hint="default" w:ascii="Times New Roman" w:hAnsi="Times New Roman" w:cs="Times New Roman"/>
          <w:w w:val="99"/>
          <w:sz w:val="28"/>
          <w:szCs w:val="28"/>
          <w:vertAlign w:val="baseline"/>
        </w:rPr>
        <w:t>l</w:t>
      </w:r>
      <w:r>
        <w:rPr>
          <w:rFonts w:hint="default" w:ascii="Times New Roman" w:hAnsi="Times New Roman" w:cs="Times New Roman"/>
          <w:spacing w:val="1"/>
          <w:w w:val="99"/>
          <w:sz w:val="28"/>
          <w:szCs w:val="28"/>
          <w:vertAlign w:val="baseline"/>
        </w:rPr>
        <w:t>ấ</w:t>
      </w:r>
      <w:r>
        <w:rPr>
          <w:rFonts w:hint="default" w:ascii="Times New Roman" w:hAnsi="Times New Roman" w:cs="Times New Roman"/>
          <w:w w:val="99"/>
          <w:sz w:val="28"/>
          <w:szCs w:val="28"/>
          <w:vertAlign w:val="baseline"/>
        </w:rPr>
        <w:t>y</w:t>
      </w:r>
      <w:r>
        <w:rPr>
          <w:rFonts w:hint="default" w:ascii="Times New Roman" w:hAnsi="Times New Roman" w:cs="Times New Roman"/>
          <w:spacing w:val="-5"/>
          <w:sz w:val="28"/>
          <w:szCs w:val="28"/>
          <w:vertAlign w:val="baseline"/>
        </w:rPr>
        <w:t xml:space="preserve"> </w:t>
      </w:r>
      <w:r>
        <w:rPr>
          <w:rFonts w:hint="default" w:ascii="Times New Roman" w:hAnsi="Times New Roman" w:cs="Times New Roman"/>
          <w:w w:val="99"/>
          <w:sz w:val="28"/>
          <w:szCs w:val="28"/>
          <w:vertAlign w:val="baseline"/>
        </w:rPr>
        <w:t>từ</w:t>
      </w:r>
      <w:r>
        <w:rPr>
          <w:rFonts w:hint="default" w:ascii="Times New Roman" w:hAnsi="Times New Roman" w:cs="Times New Roman"/>
          <w:spacing w:val="1"/>
          <w:sz w:val="28"/>
          <w:szCs w:val="28"/>
          <w:vertAlign w:val="baseline"/>
        </w:rPr>
        <w:t xml:space="preserve"> </w:t>
      </w:r>
      <w:r>
        <w:rPr>
          <w:rFonts w:hint="default" w:ascii="Times New Roman" w:hAnsi="Times New Roman" w:cs="Times New Roman"/>
          <w:smallCaps/>
          <w:w w:val="136"/>
          <w:sz w:val="28"/>
          <w:szCs w:val="28"/>
          <w:vertAlign w:val="baseline"/>
        </w:rPr>
        <w:t>n</w:t>
      </w:r>
      <w:r>
        <w:rPr>
          <w:rFonts w:hint="default" w:ascii="Times New Roman" w:hAnsi="Times New Roman" w:cs="Times New Roman"/>
          <w:smallCaps w:val="0"/>
          <w:spacing w:val="7"/>
          <w:sz w:val="28"/>
          <w:szCs w:val="28"/>
          <w:vertAlign w:val="baseline"/>
        </w:rPr>
        <w:t xml:space="preserve"> </w:t>
      </w:r>
      <w:r>
        <w:rPr>
          <w:rFonts w:hint="default" w:ascii="Times New Roman" w:hAnsi="Times New Roman" w:cs="Times New Roman"/>
          <w:smallCaps w:val="0"/>
          <w:w w:val="99"/>
          <w:sz w:val="28"/>
          <w:szCs w:val="28"/>
          <w:vertAlign w:val="baseline"/>
        </w:rPr>
        <w:t>t</w:t>
      </w:r>
      <w:r>
        <w:rPr>
          <w:rFonts w:hint="default" w:ascii="Times New Roman" w:hAnsi="Times New Roman" w:cs="Times New Roman"/>
          <w:smallCaps w:val="0"/>
          <w:spacing w:val="-1"/>
          <w:w w:val="99"/>
          <w:sz w:val="28"/>
          <w:szCs w:val="28"/>
          <w:vertAlign w:val="baseline"/>
        </w:rPr>
        <w:t>ậ</w:t>
      </w:r>
      <w:r>
        <w:rPr>
          <w:rFonts w:hint="default" w:ascii="Times New Roman" w:hAnsi="Times New Roman" w:cs="Times New Roman"/>
          <w:smallCaps w:val="0"/>
          <w:w w:val="99"/>
          <w:sz w:val="28"/>
          <w:szCs w:val="28"/>
          <w:vertAlign w:val="baseline"/>
        </w:rPr>
        <w:t>p</w:t>
      </w:r>
      <w:r>
        <w:rPr>
          <w:rFonts w:hint="default" w:ascii="Times New Roman" w:hAnsi="Times New Roman" w:cs="Times New Roman"/>
          <w:smallCaps w:val="0"/>
          <w:sz w:val="28"/>
          <w:szCs w:val="28"/>
          <w:vertAlign w:val="baseline"/>
        </w:rPr>
        <w:t xml:space="preserve"> </w:t>
      </w:r>
      <w:r>
        <w:rPr>
          <w:rFonts w:hint="default" w:cs="Times New Roman"/>
          <w:smallCaps w:val="0"/>
          <w:w w:val="99"/>
          <w:sz w:val="28"/>
          <w:szCs w:val="28"/>
          <w:vertAlign w:val="baseline"/>
          <w:lang w:val="en-US"/>
        </w:rPr>
        <w:t>đ</w:t>
      </w:r>
      <w:r>
        <w:rPr>
          <w:rFonts w:hint="default" w:ascii="Times New Roman" w:hAnsi="Times New Roman" w:cs="Times New Roman"/>
          <w:smallCaps w:val="0"/>
          <w:w w:val="99"/>
          <w:sz w:val="28"/>
          <w:szCs w:val="28"/>
          <w:vertAlign w:val="baseline"/>
        </w:rPr>
        <w:t>ã</w:t>
      </w:r>
      <w:r>
        <w:rPr>
          <w:rFonts w:hint="default" w:ascii="Times New Roman" w:hAnsi="Times New Roman" w:cs="Times New Roman"/>
          <w:smallCaps w:val="0"/>
          <w:spacing w:val="-1"/>
          <w:sz w:val="28"/>
          <w:szCs w:val="28"/>
          <w:vertAlign w:val="baseline"/>
        </w:rPr>
        <w:t xml:space="preserve"> </w:t>
      </w:r>
      <w:r>
        <w:rPr>
          <w:rFonts w:hint="default" w:ascii="Times New Roman" w:hAnsi="Times New Roman" w:cs="Times New Roman"/>
          <w:smallCaps w:val="0"/>
          <w:spacing w:val="-1"/>
          <w:w w:val="99"/>
          <w:sz w:val="28"/>
          <w:szCs w:val="28"/>
          <w:vertAlign w:val="baseline"/>
        </w:rPr>
        <w:t>c</w:t>
      </w:r>
      <w:r>
        <w:rPr>
          <w:rFonts w:hint="default" w:ascii="Times New Roman" w:hAnsi="Times New Roman" w:cs="Times New Roman"/>
          <w:smallCaps w:val="0"/>
          <w:w w:val="99"/>
          <w:sz w:val="28"/>
          <w:szCs w:val="28"/>
          <w:vertAlign w:val="baseline"/>
        </w:rPr>
        <w:t>ho</w:t>
      </w:r>
    </w:p>
    <w:p>
      <w:pPr>
        <w:pStyle w:val="4"/>
        <w:numPr>
          <w:ilvl w:val="1"/>
          <w:numId w:val="5"/>
        </w:numPr>
        <w:tabs>
          <w:tab w:val="left" w:pos="759"/>
        </w:tabs>
        <w:spacing w:before="216" w:after="0" w:line="240" w:lineRule="auto"/>
        <w:ind w:left="758" w:right="0" w:hanging="455"/>
        <w:jc w:val="both"/>
        <w:rPr>
          <w:rFonts w:hint="default" w:ascii="Times New Roman" w:hAnsi="Times New Roman" w:cs="Times New Roman"/>
          <w:sz w:val="28"/>
          <w:szCs w:val="28"/>
        </w:rPr>
      </w:pPr>
      <w:r>
        <w:rPr>
          <w:rFonts w:hint="default" w:ascii="Times New Roman" w:hAnsi="Times New Roman" w:cs="Times New Roman"/>
          <w:w w:val="105"/>
          <w:sz w:val="28"/>
          <w:szCs w:val="28"/>
        </w:rPr>
        <w:t>Nguyên lí</w:t>
      </w:r>
      <w:r>
        <w:rPr>
          <w:rFonts w:hint="default" w:ascii="Times New Roman" w:hAnsi="Times New Roman" w:cs="Times New Roman"/>
          <w:spacing w:val="-9"/>
          <w:w w:val="105"/>
          <w:sz w:val="28"/>
          <w:szCs w:val="28"/>
        </w:rPr>
        <w:t xml:space="preserve"> </w:t>
      </w:r>
      <w:r>
        <w:rPr>
          <w:rFonts w:hint="default" w:ascii="Times New Roman" w:hAnsi="Times New Roman" w:cs="Times New Roman"/>
          <w:w w:val="105"/>
          <w:sz w:val="28"/>
          <w:szCs w:val="28"/>
        </w:rPr>
        <w:t>nhân</w:t>
      </w:r>
    </w:p>
    <w:p>
      <w:pPr>
        <w:pStyle w:val="7"/>
        <w:spacing w:before="116" w:line="268" w:lineRule="auto"/>
        <w:ind w:left="304" w:right="295" w:hanging="1"/>
        <w:jc w:val="both"/>
        <w:rPr>
          <w:rFonts w:hint="default" w:ascii="Times New Roman" w:hAnsi="Times New Roman" w:cs="Times New Roman"/>
          <w:sz w:val="28"/>
          <w:szCs w:val="28"/>
        </w:rPr>
      </w:pPr>
      <w:r>
        <w:rPr>
          <w:rFonts w:hint="default" w:ascii="Times New Roman" w:hAnsi="Times New Roman" w:cs="Times New Roman"/>
          <w:sz w:val="28"/>
          <w:szCs w:val="28"/>
        </w:rPr>
        <w:t>Nếu mỗi thành phần a</w:t>
      </w:r>
      <w:r>
        <w:rPr>
          <w:rFonts w:hint="default" w:ascii="Times New Roman" w:hAnsi="Times New Roman" w:cs="Times New Roman"/>
          <w:sz w:val="28"/>
          <w:szCs w:val="28"/>
          <w:vertAlign w:val="subscript"/>
        </w:rPr>
        <w:t>i</w:t>
      </w:r>
      <w:r>
        <w:rPr>
          <w:rFonts w:hint="default" w:ascii="Times New Roman" w:hAnsi="Times New Roman" w:cs="Times New Roman"/>
          <w:sz w:val="28"/>
          <w:szCs w:val="28"/>
          <w:vertAlign w:val="baseline"/>
        </w:rPr>
        <w:t xml:space="preserve"> của bộ có thứ tự k thành phần (a</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 a</w:t>
      </w:r>
      <w:r>
        <w:rPr>
          <w:rFonts w:hint="default" w:ascii="Times New Roman" w:hAnsi="Times New Roman" w:cs="Times New Roman"/>
          <w:sz w:val="28"/>
          <w:szCs w:val="28"/>
          <w:vertAlign w:val="subscript"/>
        </w:rPr>
        <w:t>2</w:t>
      </w:r>
      <w:r>
        <w:rPr>
          <w:rFonts w:hint="default" w:ascii="Times New Roman" w:hAnsi="Times New Roman" w:cs="Times New Roman"/>
          <w:sz w:val="28"/>
          <w:szCs w:val="28"/>
          <w:vertAlign w:val="baseline"/>
        </w:rPr>
        <w:t>, … , a</w:t>
      </w:r>
      <w:r>
        <w:rPr>
          <w:rFonts w:hint="default" w:ascii="Times New Roman" w:hAnsi="Times New Roman" w:cs="Times New Roman"/>
          <w:sz w:val="28"/>
          <w:szCs w:val="28"/>
          <w:vertAlign w:val="subscript"/>
        </w:rPr>
        <w:t>k</w:t>
      </w:r>
      <w:r>
        <w:rPr>
          <w:rFonts w:hint="default" w:ascii="Times New Roman" w:hAnsi="Times New Roman" w:cs="Times New Roman"/>
          <w:sz w:val="28"/>
          <w:szCs w:val="28"/>
          <w:vertAlign w:val="baseline"/>
        </w:rPr>
        <w:t>) có n</w:t>
      </w:r>
      <w:r>
        <w:rPr>
          <w:rFonts w:hint="default" w:ascii="Times New Roman" w:hAnsi="Times New Roman" w:cs="Times New Roman"/>
          <w:sz w:val="28"/>
          <w:szCs w:val="28"/>
          <w:vertAlign w:val="subscript"/>
        </w:rPr>
        <w:t>i</w:t>
      </w:r>
      <w:r>
        <w:rPr>
          <w:rFonts w:hint="default" w:ascii="Times New Roman" w:hAnsi="Times New Roman" w:cs="Times New Roman"/>
          <w:sz w:val="28"/>
          <w:szCs w:val="28"/>
          <w:vertAlign w:val="baseline"/>
        </w:rPr>
        <w:t xml:space="preserve"> khả năng lựa chọn (i = 1, 2, … , k), thì số bộ sẽ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ược tạo ra là tích số của các khả năng này n</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 xml:space="preserve"> × n</w:t>
      </w:r>
      <w:r>
        <w:rPr>
          <w:rFonts w:hint="default" w:ascii="Times New Roman" w:hAnsi="Times New Roman" w:cs="Times New Roman"/>
          <w:sz w:val="28"/>
          <w:szCs w:val="28"/>
          <w:vertAlign w:val="subscript"/>
        </w:rPr>
        <w:t>2</w:t>
      </w:r>
      <w:r>
        <w:rPr>
          <w:rFonts w:hint="default" w:ascii="Times New Roman" w:hAnsi="Times New Roman" w:cs="Times New Roman"/>
          <w:sz w:val="28"/>
          <w:szCs w:val="28"/>
          <w:vertAlign w:val="baseline"/>
        </w:rPr>
        <w:t xml:space="preserve"> ×. .× n</w:t>
      </w:r>
      <w:r>
        <w:rPr>
          <w:rFonts w:hint="default" w:ascii="Times New Roman" w:hAnsi="Times New Roman" w:cs="Times New Roman"/>
          <w:sz w:val="28"/>
          <w:szCs w:val="28"/>
          <w:vertAlign w:val="subscript"/>
        </w:rPr>
        <w:t>k</w:t>
      </w:r>
    </w:p>
    <w:p>
      <w:pPr>
        <w:pStyle w:val="7"/>
        <w:spacing w:before="57"/>
        <w:ind w:left="305"/>
        <w:jc w:val="both"/>
        <w:rPr>
          <w:rFonts w:hint="default" w:ascii="Times New Roman" w:hAnsi="Times New Roman" w:cs="Times New Roman"/>
          <w:sz w:val="28"/>
          <w:szCs w:val="28"/>
        </w:rPr>
      </w:pPr>
      <w:r>
        <w:rPr>
          <w:rFonts w:hint="default" w:ascii="Times New Roman" w:hAnsi="Times New Roman" w:cs="Times New Roman"/>
          <w:sz w:val="28"/>
          <w:szCs w:val="28"/>
        </w:rPr>
        <w:t>Một hệ quả trực tiếp của nguyên lí nhân:</w:t>
      </w:r>
    </w:p>
    <w:p>
      <w:pPr>
        <w:pStyle w:val="7"/>
        <w:spacing w:before="100"/>
        <w:ind w:left="310" w:right="304"/>
        <w:jc w:val="center"/>
        <w:rPr>
          <w:rFonts w:hint="default" w:ascii="Times New Roman" w:hAnsi="Times New Roman" w:cs="Times New Roman"/>
          <w:sz w:val="28"/>
          <w:szCs w:val="28"/>
        </w:rPr>
      </w:pPr>
      <w:r>
        <w:rPr>
          <w:rFonts w:hint="default" w:ascii="Times New Roman" w:hAnsi="Times New Roman" w:cs="Times New Roman"/>
          <w:w w:val="105"/>
          <w:sz w:val="28"/>
          <w:szCs w:val="28"/>
        </w:rPr>
        <w:t>|A</w:t>
      </w:r>
      <w:r>
        <w:rPr>
          <w:rFonts w:hint="default" w:ascii="Times New Roman" w:hAnsi="Times New Roman" w:cs="Times New Roman"/>
          <w:w w:val="105"/>
          <w:sz w:val="28"/>
          <w:szCs w:val="28"/>
          <w:vertAlign w:val="subscript"/>
        </w:rPr>
        <w:t>1</w:t>
      </w:r>
      <w:r>
        <w:rPr>
          <w:rFonts w:hint="default" w:ascii="Times New Roman" w:hAnsi="Times New Roman" w:cs="Times New Roman"/>
          <w:w w:val="105"/>
          <w:sz w:val="28"/>
          <w:szCs w:val="28"/>
          <w:vertAlign w:val="baseline"/>
        </w:rPr>
        <w:t xml:space="preserve"> × A</w:t>
      </w:r>
      <w:r>
        <w:rPr>
          <w:rFonts w:hint="default" w:ascii="Times New Roman" w:hAnsi="Times New Roman" w:cs="Times New Roman"/>
          <w:w w:val="105"/>
          <w:sz w:val="28"/>
          <w:szCs w:val="28"/>
          <w:vertAlign w:val="subscript"/>
        </w:rPr>
        <w:t>2</w:t>
      </w:r>
      <w:r>
        <w:rPr>
          <w:rFonts w:hint="default" w:ascii="Times New Roman" w:hAnsi="Times New Roman" w:cs="Times New Roman"/>
          <w:w w:val="105"/>
          <w:sz w:val="28"/>
          <w:szCs w:val="28"/>
          <w:vertAlign w:val="baseline"/>
        </w:rPr>
        <w:t xml:space="preserve"> × … × A</w:t>
      </w:r>
      <w:r>
        <w:rPr>
          <w:rFonts w:hint="default" w:ascii="Times New Roman" w:hAnsi="Times New Roman" w:cs="Times New Roman"/>
          <w:w w:val="105"/>
          <w:sz w:val="28"/>
          <w:szCs w:val="28"/>
          <w:vertAlign w:val="subscript"/>
        </w:rPr>
        <w:t>k</w:t>
      </w:r>
      <w:r>
        <w:rPr>
          <w:rFonts w:hint="default" w:ascii="Times New Roman" w:hAnsi="Times New Roman" w:cs="Times New Roman"/>
          <w:w w:val="105"/>
          <w:sz w:val="28"/>
          <w:szCs w:val="28"/>
          <w:vertAlign w:val="baseline"/>
        </w:rPr>
        <w:t>| = |A</w:t>
      </w:r>
      <w:r>
        <w:rPr>
          <w:rFonts w:hint="default" w:ascii="Times New Roman" w:hAnsi="Times New Roman" w:cs="Times New Roman"/>
          <w:w w:val="105"/>
          <w:sz w:val="28"/>
          <w:szCs w:val="28"/>
          <w:vertAlign w:val="subscript"/>
        </w:rPr>
        <w:t>1</w:t>
      </w:r>
      <w:r>
        <w:rPr>
          <w:rFonts w:hint="default" w:ascii="Times New Roman" w:hAnsi="Times New Roman" w:cs="Times New Roman"/>
          <w:w w:val="105"/>
          <w:sz w:val="28"/>
          <w:szCs w:val="28"/>
          <w:vertAlign w:val="baseline"/>
        </w:rPr>
        <w:t>| × |A</w:t>
      </w:r>
      <w:r>
        <w:rPr>
          <w:rFonts w:hint="default" w:ascii="Times New Roman" w:hAnsi="Times New Roman" w:cs="Times New Roman"/>
          <w:w w:val="105"/>
          <w:sz w:val="28"/>
          <w:szCs w:val="28"/>
          <w:vertAlign w:val="subscript"/>
        </w:rPr>
        <w:t>2</w:t>
      </w:r>
      <w:r>
        <w:rPr>
          <w:rFonts w:hint="default" w:ascii="Times New Roman" w:hAnsi="Times New Roman" w:cs="Times New Roman"/>
          <w:w w:val="105"/>
          <w:sz w:val="28"/>
          <w:szCs w:val="28"/>
          <w:vertAlign w:val="baseline"/>
        </w:rPr>
        <w:t>| × … × |A</w:t>
      </w:r>
      <w:r>
        <w:rPr>
          <w:rFonts w:hint="default" w:ascii="Times New Roman" w:hAnsi="Times New Roman" w:cs="Times New Roman"/>
          <w:w w:val="105"/>
          <w:sz w:val="28"/>
          <w:szCs w:val="28"/>
          <w:vertAlign w:val="subscript"/>
        </w:rPr>
        <w:t>k</w:t>
      </w:r>
      <w:r>
        <w:rPr>
          <w:rFonts w:hint="default" w:ascii="Times New Roman" w:hAnsi="Times New Roman" w:cs="Times New Roman"/>
          <w:w w:val="105"/>
          <w:sz w:val="28"/>
          <w:szCs w:val="28"/>
          <w:vertAlign w:val="baseline"/>
        </w:rPr>
        <w:t>|</w:t>
      </w:r>
    </w:p>
    <w:p>
      <w:pPr>
        <w:pStyle w:val="4"/>
        <w:numPr>
          <w:ilvl w:val="1"/>
          <w:numId w:val="5"/>
        </w:numPr>
        <w:tabs>
          <w:tab w:val="left" w:pos="759"/>
        </w:tabs>
        <w:spacing w:before="211" w:after="0" w:line="240" w:lineRule="auto"/>
        <w:ind w:left="758" w:right="0" w:hanging="455"/>
        <w:jc w:val="both"/>
        <w:rPr>
          <w:rFonts w:hint="default" w:ascii="Times New Roman" w:hAnsi="Times New Roman" w:cs="Times New Roman"/>
          <w:sz w:val="28"/>
          <w:szCs w:val="28"/>
        </w:rPr>
      </w:pPr>
      <w:r>
        <w:rPr>
          <w:rFonts w:hint="default" w:ascii="Times New Roman" w:hAnsi="Times New Roman" w:cs="Times New Roman"/>
          <w:w w:val="110"/>
          <w:sz w:val="28"/>
          <w:szCs w:val="28"/>
        </w:rPr>
        <w:t>Chỉnh hợp</w:t>
      </w:r>
      <w:r>
        <w:rPr>
          <w:rFonts w:hint="default" w:ascii="Times New Roman" w:hAnsi="Times New Roman" w:cs="Times New Roman"/>
          <w:spacing w:val="-16"/>
          <w:w w:val="110"/>
          <w:sz w:val="28"/>
          <w:szCs w:val="28"/>
        </w:rPr>
        <w:t xml:space="preserve"> </w:t>
      </w:r>
      <w:r>
        <w:rPr>
          <w:rFonts w:hint="default" w:ascii="Times New Roman" w:hAnsi="Times New Roman" w:cs="Times New Roman"/>
          <w:w w:val="110"/>
          <w:sz w:val="28"/>
          <w:szCs w:val="28"/>
        </w:rPr>
        <w:t>lặp</w:t>
      </w:r>
    </w:p>
    <w:p>
      <w:pPr>
        <w:pStyle w:val="7"/>
        <w:spacing w:before="112"/>
        <w:ind w:left="304"/>
        <w:jc w:val="both"/>
        <w:rPr>
          <w:rFonts w:hint="default" w:ascii="Times New Roman" w:hAnsi="Times New Roman" w:cs="Times New Roman"/>
          <w:sz w:val="28"/>
          <w:szCs w:val="28"/>
        </w:rPr>
      </w:pPr>
      <w:r>
        <w:rPr>
          <w:rFonts w:hint="default" w:ascii="Times New Roman" w:hAnsi="Times New Roman" w:cs="Times New Roman"/>
          <w:sz w:val="28"/>
          <w:szCs w:val="28"/>
        </w:rPr>
        <w:t xml:space="preserve">Xét tập hữu hạn gồm n phần tử A = </w:t>
      </w:r>
      <w:r>
        <w:rPr>
          <w:rFonts w:hint="default" w:ascii="Times New Roman" w:hAnsi="Times New Roman" w:cs="Times New Roman"/>
          <w:position w:val="1"/>
          <w:sz w:val="28"/>
          <w:szCs w:val="28"/>
        </w:rPr>
        <w:t>{</w:t>
      </w:r>
      <w:r>
        <w:rPr>
          <w:rFonts w:hint="default" w:ascii="Times New Roman" w:hAnsi="Times New Roman" w:cs="Times New Roman"/>
          <w:sz w:val="28"/>
          <w:szCs w:val="28"/>
        </w:rPr>
        <w:t>a</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 a</w:t>
      </w:r>
      <w:r>
        <w:rPr>
          <w:rFonts w:hint="default" w:ascii="Times New Roman" w:hAnsi="Times New Roman" w:cs="Times New Roman"/>
          <w:sz w:val="28"/>
          <w:szCs w:val="28"/>
          <w:vertAlign w:val="subscript"/>
        </w:rPr>
        <w:t>2</w:t>
      </w:r>
      <w:r>
        <w:rPr>
          <w:rFonts w:hint="default" w:ascii="Times New Roman" w:hAnsi="Times New Roman" w:cs="Times New Roman"/>
          <w:sz w:val="28"/>
          <w:szCs w:val="28"/>
          <w:vertAlign w:val="baseline"/>
        </w:rPr>
        <w:t>, … , a</w:t>
      </w:r>
      <w:r>
        <w:rPr>
          <w:rFonts w:hint="default" w:ascii="Times New Roman" w:hAnsi="Times New Roman" w:cs="Times New Roman"/>
          <w:sz w:val="28"/>
          <w:szCs w:val="28"/>
          <w:vertAlign w:val="subscript"/>
        </w:rPr>
        <w:t>n</w:t>
      </w:r>
      <w:r>
        <w:rPr>
          <w:rFonts w:hint="default" w:ascii="Times New Roman" w:hAnsi="Times New Roman" w:cs="Times New Roman"/>
          <w:position w:val="1"/>
          <w:sz w:val="28"/>
          <w:szCs w:val="28"/>
          <w:vertAlign w:val="baseline"/>
        </w:rPr>
        <w:t>}</w:t>
      </w:r>
    </w:p>
    <w:p>
      <w:pPr>
        <w:pStyle w:val="7"/>
        <w:spacing w:before="150" w:line="321" w:lineRule="auto"/>
        <w:ind w:left="304" w:right="296"/>
        <w:jc w:val="both"/>
        <w:rPr>
          <w:rFonts w:hint="default" w:ascii="Times New Roman" w:hAnsi="Times New Roman" w:cs="Times New Roman"/>
          <w:sz w:val="28"/>
          <w:szCs w:val="28"/>
        </w:rPr>
      </w:pPr>
      <w:r>
        <w:rPr>
          <w:rFonts w:hint="default" w:ascii="Times New Roman" w:hAnsi="Times New Roman" w:cs="Times New Roman"/>
          <w:sz w:val="28"/>
          <w:szCs w:val="28"/>
        </w:rPr>
        <w:pict>
          <v:shape id="_x0000_s1097" o:spid="_x0000_s1097" o:spt="202" type="#_x0000_t202" style="position:absolute;left:0pt;margin-left:284pt;margin-top:90.5pt;height:10pt;width:5.55pt;mso-position-horizontal-relative:page;z-index:-251558912;mso-width-relative:page;mso-height-relative:page;" filled="f" stroked="f" coordsize="21600,21600">
            <v:path/>
            <v:fill on="f" focussize="0,0"/>
            <v:stroke on="f" joinstyle="miter"/>
            <v:imagedata o:title=""/>
            <o:lock v:ext="edit"/>
            <v:textbox inset="0mm,0mm,0mm,0mm">
              <w:txbxContent>
                <w:p>
                  <w:pPr>
                    <w:spacing w:before="6"/>
                    <w:ind w:left="0" w:right="0" w:firstLine="0"/>
                    <w:jc w:val="left"/>
                    <w:rPr>
                      <w:rFonts w:ascii="Georgia"/>
                      <w:sz w:val="17"/>
                    </w:rPr>
                  </w:pPr>
                  <w:r>
                    <w:rPr>
                      <w:rFonts w:ascii="Georgia"/>
                      <w:w w:val="110"/>
                      <w:sz w:val="17"/>
                    </w:rPr>
                    <w:t>n</w:t>
                  </w:r>
                </w:p>
              </w:txbxContent>
            </v:textbox>
          </v:shape>
        </w:pict>
      </w:r>
      <w:r>
        <w:rPr>
          <w:rFonts w:hint="default" w:ascii="Times New Roman" w:hAnsi="Times New Roman" w:cs="Times New Roman"/>
          <w:sz w:val="28"/>
          <w:szCs w:val="28"/>
        </w:rPr>
        <w:t xml:space="preserve">Một chỉnh hợp lặp chập k của n phần tử là một bộ có thứ tự gồm k phần tử của A, các phần tử có thể lặp lại. Một chỉnh hợp lặp chập k của n có thể xem như một phần tử của tích </w:t>
      </w:r>
      <w:r>
        <w:rPr>
          <w:rFonts w:hint="default" w:cs="Times New Roman"/>
          <w:sz w:val="28"/>
          <w:szCs w:val="28"/>
          <w:lang w:val="en-US"/>
        </w:rPr>
        <w:t>Đ</w:t>
      </w:r>
      <w:r>
        <w:rPr>
          <w:rFonts w:hint="default" w:ascii="Times New Roman" w:hAnsi="Times New Roman" w:cs="Times New Roman"/>
          <w:sz w:val="28"/>
          <w:szCs w:val="28"/>
        </w:rPr>
        <w:t xml:space="preserve">ềcac </w:t>
      </w:r>
      <w:r>
        <w:rPr>
          <w:rFonts w:hint="default" w:ascii="Times New Roman" w:hAnsi="Times New Roman" w:cs="Times New Roman"/>
          <w:spacing w:val="3"/>
          <w:sz w:val="28"/>
          <w:szCs w:val="28"/>
        </w:rPr>
        <w:t>A</w:t>
      </w:r>
      <w:r>
        <w:rPr>
          <w:rFonts w:hint="default" w:ascii="Times New Roman" w:hAnsi="Times New Roman" w:cs="Times New Roman"/>
          <w:spacing w:val="3"/>
          <w:sz w:val="28"/>
          <w:szCs w:val="28"/>
          <w:vertAlign w:val="superscript"/>
        </w:rPr>
        <w:t>k</w:t>
      </w:r>
      <w:r>
        <w:rPr>
          <w:rFonts w:hint="default" w:ascii="Times New Roman" w:hAnsi="Times New Roman" w:cs="Times New Roman"/>
          <w:spacing w:val="3"/>
          <w:sz w:val="28"/>
          <w:szCs w:val="28"/>
          <w:vertAlign w:val="baseline"/>
        </w:rPr>
        <w:t xml:space="preserve">. </w:t>
      </w:r>
      <w:r>
        <w:rPr>
          <w:rFonts w:hint="default" w:ascii="Times New Roman" w:hAnsi="Times New Roman" w:cs="Times New Roman"/>
          <w:sz w:val="28"/>
          <w:szCs w:val="28"/>
          <w:vertAlign w:val="baseline"/>
        </w:rPr>
        <w:t>Theo nguyên lí nhân, số tất cả các chỉnh hợp lặp chập  k của n sẽ là</w:t>
      </w:r>
      <w:r>
        <w:rPr>
          <w:rFonts w:hint="default" w:ascii="Times New Roman" w:hAnsi="Times New Roman" w:cs="Times New Roman"/>
          <w:spacing w:val="12"/>
          <w:sz w:val="28"/>
          <w:szCs w:val="28"/>
          <w:vertAlign w:val="baseline"/>
        </w:rPr>
        <w:t xml:space="preserve"> </w:t>
      </w:r>
      <w:r>
        <w:rPr>
          <w:rFonts w:hint="default" w:ascii="Times New Roman" w:hAnsi="Times New Roman" w:cs="Times New Roman"/>
          <w:spacing w:val="6"/>
          <w:sz w:val="28"/>
          <w:szCs w:val="28"/>
          <w:vertAlign w:val="baseline"/>
        </w:rPr>
        <w:t>n</w:t>
      </w:r>
      <w:r>
        <w:rPr>
          <w:rFonts w:hint="default" w:ascii="Times New Roman" w:hAnsi="Times New Roman" w:cs="Times New Roman"/>
          <w:spacing w:val="6"/>
          <w:sz w:val="28"/>
          <w:szCs w:val="28"/>
          <w:vertAlign w:val="superscript"/>
        </w:rPr>
        <w:t>k</w:t>
      </w:r>
      <w:r>
        <w:rPr>
          <w:rFonts w:hint="default" w:ascii="Times New Roman" w:hAnsi="Times New Roman" w:cs="Times New Roman"/>
          <w:spacing w:val="6"/>
          <w:sz w:val="28"/>
          <w:szCs w:val="28"/>
          <w:vertAlign w:val="baseline"/>
        </w:rPr>
        <w:t>.</w:t>
      </w:r>
    </w:p>
    <w:p>
      <w:pPr>
        <w:spacing w:after="0" w:line="321" w:lineRule="auto"/>
        <w:jc w:val="both"/>
        <w:rPr>
          <w:rFonts w:hint="default" w:ascii="Times New Roman" w:hAnsi="Times New Roman" w:cs="Times New Roman"/>
          <w:sz w:val="28"/>
          <w:szCs w:val="28"/>
        </w:rPr>
        <w:sectPr>
          <w:pgSz w:w="11900" w:h="16840"/>
          <w:pgMar w:top="1600" w:right="1680" w:bottom="2400" w:left="1680" w:header="0" w:footer="2216" w:gutter="0"/>
          <w:cols w:space="720" w:num="1"/>
        </w:sectPr>
      </w:pPr>
    </w:p>
    <w:p>
      <w:pPr>
        <w:pStyle w:val="7"/>
        <w:rPr>
          <w:rFonts w:hint="default" w:ascii="Times New Roman" w:hAnsi="Times New Roman" w:cs="Times New Roman"/>
          <w:sz w:val="28"/>
          <w:szCs w:val="28"/>
        </w:rPr>
      </w:pPr>
    </w:p>
    <w:p>
      <w:pPr>
        <w:pStyle w:val="7"/>
        <w:spacing w:before="2"/>
        <w:rPr>
          <w:rFonts w:hint="default" w:ascii="Times New Roman" w:hAnsi="Times New Roman" w:cs="Times New Roman"/>
          <w:sz w:val="28"/>
          <w:szCs w:val="28"/>
        </w:rPr>
      </w:pPr>
    </w:p>
    <w:p>
      <w:pPr>
        <w:pStyle w:val="4"/>
        <w:numPr>
          <w:ilvl w:val="1"/>
          <w:numId w:val="5"/>
        </w:numPr>
        <w:tabs>
          <w:tab w:val="left" w:pos="759"/>
        </w:tabs>
        <w:spacing w:before="0" w:after="0" w:line="240" w:lineRule="auto"/>
        <w:ind w:left="758" w:right="0" w:hanging="455"/>
        <w:jc w:val="left"/>
        <w:rPr>
          <w:rFonts w:hint="default" w:ascii="Times New Roman" w:hAnsi="Times New Roman" w:cs="Times New Roman"/>
          <w:sz w:val="28"/>
          <w:szCs w:val="28"/>
        </w:rPr>
      </w:pPr>
      <w:r>
        <w:rPr>
          <w:rFonts w:hint="default" w:ascii="Times New Roman" w:hAnsi="Times New Roman" w:cs="Times New Roman"/>
          <w:w w:val="110"/>
          <w:sz w:val="28"/>
          <w:szCs w:val="28"/>
        </w:rPr>
        <w:t>Chỉnh hợp không</w:t>
      </w:r>
      <w:r>
        <w:rPr>
          <w:rFonts w:hint="default" w:ascii="Times New Roman" w:hAnsi="Times New Roman" w:cs="Times New Roman"/>
          <w:spacing w:val="-53"/>
          <w:w w:val="110"/>
          <w:sz w:val="28"/>
          <w:szCs w:val="28"/>
        </w:rPr>
        <w:t xml:space="preserve"> </w:t>
      </w:r>
      <w:r>
        <w:rPr>
          <w:rFonts w:hint="default" w:ascii="Times New Roman" w:hAnsi="Times New Roman" w:cs="Times New Roman"/>
          <w:w w:val="110"/>
          <w:sz w:val="28"/>
          <w:szCs w:val="28"/>
        </w:rPr>
        <w:t>lặp</w:t>
      </w:r>
    </w:p>
    <w:p>
      <w:pPr>
        <w:spacing w:before="23"/>
        <w:ind w:left="304" w:right="0" w:firstLine="0"/>
        <w:jc w:val="left"/>
        <w:rPr>
          <w:rFonts w:hint="default" w:ascii="Times New Roman" w:hAnsi="Times New Roman" w:cs="Times New Roman"/>
          <w:sz w:val="28"/>
          <w:szCs w:val="28"/>
        </w:rPr>
      </w:pPr>
      <w:r>
        <w:rPr>
          <w:rFonts w:hint="default" w:ascii="Times New Roman" w:hAnsi="Times New Roman" w:cs="Times New Roman"/>
          <w:sz w:val="28"/>
          <w:szCs w:val="28"/>
        </w:rPr>
        <w:br w:type="column"/>
      </w:r>
      <w:r>
        <w:rPr>
          <w:rFonts w:hint="default" w:ascii="Times New Roman" w:hAnsi="Times New Roman" w:cs="Times New Roman"/>
          <w:w w:val="105"/>
          <w:sz w:val="28"/>
          <w:szCs w:val="28"/>
        </w:rPr>
        <w:t>A</w:t>
      </w:r>
      <w:r>
        <w:rPr>
          <w:rFonts w:hint="default" w:ascii="Times New Roman" w:hAnsi="Times New Roman" w:cs="Times New Roman"/>
          <w:w w:val="105"/>
          <w:position w:val="5"/>
          <w:sz w:val="28"/>
          <w:szCs w:val="28"/>
        </w:rPr>
        <w:t>¯</w:t>
      </w:r>
      <w:r>
        <w:rPr>
          <w:rFonts w:hint="default" w:ascii="Times New Roman" w:hAnsi="Times New Roman" w:cs="Times New Roman"/>
          <w:w w:val="105"/>
          <w:position w:val="9"/>
          <w:sz w:val="28"/>
          <w:szCs w:val="28"/>
        </w:rPr>
        <w:t xml:space="preserve">k </w:t>
      </w:r>
      <w:r>
        <w:rPr>
          <w:rFonts w:hint="default" w:ascii="Times New Roman" w:hAnsi="Times New Roman" w:cs="Times New Roman"/>
          <w:w w:val="105"/>
          <w:sz w:val="28"/>
          <w:szCs w:val="28"/>
        </w:rPr>
        <w:t>= n</w:t>
      </w:r>
      <w:r>
        <w:rPr>
          <w:rFonts w:hint="default" w:ascii="Times New Roman" w:hAnsi="Times New Roman" w:cs="Times New Roman"/>
          <w:w w:val="105"/>
          <w:sz w:val="28"/>
          <w:szCs w:val="28"/>
          <w:vertAlign w:val="superscript"/>
        </w:rPr>
        <w:t>k</w:t>
      </w:r>
    </w:p>
    <w:p>
      <w:pPr>
        <w:spacing w:after="0"/>
        <w:jc w:val="left"/>
        <w:rPr>
          <w:rFonts w:hint="default" w:ascii="Times New Roman" w:hAnsi="Times New Roman" w:cs="Times New Roman"/>
          <w:sz w:val="28"/>
          <w:szCs w:val="28"/>
        </w:rPr>
        <w:sectPr>
          <w:type w:val="continuous"/>
          <w:pgSz w:w="11900" w:h="16840"/>
          <w:pgMar w:top="1600" w:right="1680" w:bottom="280" w:left="1680" w:header="720" w:footer="720" w:gutter="0"/>
          <w:cols w:equalWidth="0" w:num="2">
            <w:col w:w="3160" w:space="384"/>
            <w:col w:w="4996"/>
          </w:cols>
        </w:sectPr>
      </w:pPr>
    </w:p>
    <w:p>
      <w:pPr>
        <w:pStyle w:val="7"/>
        <w:spacing w:before="121" w:line="340" w:lineRule="auto"/>
        <w:ind w:left="304" w:right="293"/>
        <w:rPr>
          <w:rFonts w:hint="default" w:ascii="Times New Roman" w:hAnsi="Times New Roman" w:cs="Times New Roman"/>
          <w:sz w:val="28"/>
          <w:szCs w:val="28"/>
        </w:rPr>
      </w:pPr>
      <w:r>
        <w:rPr>
          <w:rFonts w:hint="default" w:ascii="Times New Roman" w:hAnsi="Times New Roman" w:cs="Times New Roman"/>
          <w:sz w:val="28"/>
          <w:szCs w:val="28"/>
        </w:rPr>
        <w:t xml:space="preserve">Một chỉnh hợp không lặp chập k  của n phần tử (k ≤ n) là một bộ có thứ tự gồm  k thành phần lấy từ n phần tử của tập </w:t>
      </w:r>
      <w:r>
        <w:rPr>
          <w:rFonts w:hint="default" w:cs="Times New Roman"/>
          <w:sz w:val="28"/>
          <w:szCs w:val="28"/>
          <w:lang w:val="en-US"/>
        </w:rPr>
        <w:t>đ</w:t>
      </w:r>
      <w:r>
        <w:rPr>
          <w:rFonts w:hint="default" w:ascii="Times New Roman" w:hAnsi="Times New Roman" w:cs="Times New Roman"/>
          <w:sz w:val="28"/>
          <w:szCs w:val="28"/>
        </w:rPr>
        <w:t xml:space="preserve">ã cho. Các thành phần không </w:t>
      </w:r>
      <w:r>
        <w:rPr>
          <w:rFonts w:hint="default" w:cs="Times New Roman"/>
          <w:sz w:val="28"/>
          <w:szCs w:val="28"/>
          <w:lang w:val="en-US"/>
        </w:rPr>
        <w:t>đ</w:t>
      </w:r>
      <w:r>
        <w:rPr>
          <w:rFonts w:hint="default" w:ascii="Times New Roman" w:hAnsi="Times New Roman" w:cs="Times New Roman"/>
          <w:sz w:val="28"/>
          <w:szCs w:val="28"/>
        </w:rPr>
        <w:t xml:space="preserve">ược lặp lại. </w:t>
      </w:r>
      <w:r>
        <w:rPr>
          <w:rFonts w:hint="default" w:cs="Times New Roman"/>
          <w:sz w:val="28"/>
          <w:szCs w:val="28"/>
          <w:lang w:val="en-US"/>
        </w:rPr>
        <w:t>Đ</w:t>
      </w:r>
      <w:r>
        <w:rPr>
          <w:rFonts w:hint="default" w:ascii="Times New Roman" w:hAnsi="Times New Roman" w:cs="Times New Roman"/>
          <w:sz w:val="28"/>
          <w:szCs w:val="28"/>
        </w:rPr>
        <w:t>ể</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xây</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dựng</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một</w:t>
      </w:r>
      <w:r>
        <w:rPr>
          <w:rFonts w:hint="default" w:ascii="Times New Roman" w:hAnsi="Times New Roman" w:cs="Times New Roman"/>
          <w:spacing w:val="9"/>
          <w:sz w:val="28"/>
          <w:szCs w:val="28"/>
        </w:rPr>
        <w:t xml:space="preserve"> </w:t>
      </w:r>
      <w:r>
        <w:rPr>
          <w:rFonts w:hint="default" w:ascii="Times New Roman" w:hAnsi="Times New Roman" w:cs="Times New Roman"/>
          <w:sz w:val="28"/>
          <w:szCs w:val="28"/>
        </w:rPr>
        <w:t>chỉnh</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hợp</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không</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lặp,</w:t>
      </w:r>
      <w:r>
        <w:rPr>
          <w:rFonts w:hint="default" w:ascii="Times New Roman" w:hAnsi="Times New Roman" w:cs="Times New Roman"/>
          <w:spacing w:val="8"/>
          <w:sz w:val="28"/>
          <w:szCs w:val="28"/>
        </w:rPr>
        <w:t xml:space="preserve"> </w:t>
      </w:r>
      <w:r>
        <w:rPr>
          <w:rFonts w:hint="default" w:ascii="Times New Roman" w:hAnsi="Times New Roman" w:cs="Times New Roman"/>
          <w:sz w:val="28"/>
          <w:szCs w:val="28"/>
        </w:rPr>
        <w:t>ta</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xây</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dựng</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dần</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từng</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thành</w:t>
      </w:r>
      <w:r>
        <w:rPr>
          <w:rFonts w:hint="default" w:ascii="Times New Roman" w:hAnsi="Times New Roman" w:cs="Times New Roman"/>
          <w:spacing w:val="8"/>
          <w:sz w:val="28"/>
          <w:szCs w:val="28"/>
        </w:rPr>
        <w:t xml:space="preserve"> </w:t>
      </w:r>
      <w:r>
        <w:rPr>
          <w:rFonts w:hint="default" w:ascii="Times New Roman" w:hAnsi="Times New Roman" w:cs="Times New Roman"/>
          <w:sz w:val="28"/>
          <w:szCs w:val="28"/>
        </w:rPr>
        <w:t>phần</w:t>
      </w:r>
      <w:r>
        <w:rPr>
          <w:rFonts w:hint="default" w:ascii="Times New Roman" w:hAnsi="Times New Roman" w:cs="Times New Roman"/>
          <w:spacing w:val="10"/>
          <w:sz w:val="28"/>
          <w:szCs w:val="28"/>
        </w:rPr>
        <w:t xml:space="preserve"> </w:t>
      </w:r>
      <w:r>
        <w:rPr>
          <w:rFonts w:hint="default" w:cs="Times New Roman"/>
          <w:sz w:val="28"/>
          <w:szCs w:val="28"/>
          <w:lang w:val="en-US"/>
        </w:rPr>
        <w:t>đ</w:t>
      </w:r>
      <w:r>
        <w:rPr>
          <w:rFonts w:hint="default" w:ascii="Times New Roman" w:hAnsi="Times New Roman" w:cs="Times New Roman"/>
          <w:sz w:val="28"/>
          <w:szCs w:val="28"/>
        </w:rPr>
        <w:t>ầu</w:t>
      </w:r>
      <w:r>
        <w:rPr>
          <w:rFonts w:hint="default" w:ascii="Times New Roman" w:hAnsi="Times New Roman" w:cs="Times New Roman"/>
          <w:spacing w:val="8"/>
          <w:sz w:val="28"/>
          <w:szCs w:val="28"/>
        </w:rPr>
        <w:t xml:space="preserve"> </w:t>
      </w:r>
      <w:r>
        <w:rPr>
          <w:rFonts w:hint="default" w:ascii="Times New Roman" w:hAnsi="Times New Roman" w:cs="Times New Roman"/>
          <w:sz w:val="28"/>
          <w:szCs w:val="28"/>
        </w:rPr>
        <w:t>tiên.</w:t>
      </w:r>
    </w:p>
    <w:p>
      <w:pPr>
        <w:pStyle w:val="7"/>
        <w:spacing w:line="249" w:lineRule="exact"/>
        <w:ind w:left="304"/>
        <w:rPr>
          <w:rFonts w:hint="default" w:ascii="Times New Roman" w:hAnsi="Times New Roman" w:cs="Times New Roman"/>
          <w:sz w:val="28"/>
          <w:szCs w:val="28"/>
        </w:rPr>
      </w:pPr>
      <w:r>
        <w:rPr>
          <w:rFonts w:hint="default" w:ascii="Times New Roman" w:hAnsi="Times New Roman" w:cs="Times New Roman"/>
          <w:sz w:val="28"/>
          <w:szCs w:val="28"/>
        </w:rPr>
        <w:t>Thành</w:t>
      </w:r>
      <w:r>
        <w:rPr>
          <w:rFonts w:hint="default" w:ascii="Times New Roman" w:hAnsi="Times New Roman" w:cs="Times New Roman"/>
          <w:spacing w:val="15"/>
          <w:sz w:val="28"/>
          <w:szCs w:val="28"/>
        </w:rPr>
        <w:t xml:space="preserve"> </w:t>
      </w:r>
      <w:r>
        <w:rPr>
          <w:rFonts w:hint="default" w:ascii="Times New Roman" w:hAnsi="Times New Roman" w:cs="Times New Roman"/>
          <w:sz w:val="28"/>
          <w:szCs w:val="28"/>
        </w:rPr>
        <w:t>phần</w:t>
      </w:r>
      <w:r>
        <w:rPr>
          <w:rFonts w:hint="default" w:ascii="Times New Roman" w:hAnsi="Times New Roman" w:cs="Times New Roman"/>
          <w:spacing w:val="19"/>
          <w:sz w:val="28"/>
          <w:szCs w:val="28"/>
        </w:rPr>
        <w:t xml:space="preserve"> </w:t>
      </w:r>
      <w:r>
        <w:rPr>
          <w:rFonts w:hint="default" w:ascii="Times New Roman" w:hAnsi="Times New Roman" w:cs="Times New Roman"/>
          <w:sz w:val="28"/>
          <w:szCs w:val="28"/>
        </w:rPr>
        <w:t>này</w:t>
      </w:r>
      <w:r>
        <w:rPr>
          <w:rFonts w:hint="default" w:ascii="Times New Roman" w:hAnsi="Times New Roman" w:cs="Times New Roman"/>
          <w:spacing w:val="13"/>
          <w:sz w:val="28"/>
          <w:szCs w:val="28"/>
        </w:rPr>
        <w:t xml:space="preserve"> </w:t>
      </w:r>
      <w:r>
        <w:rPr>
          <w:rFonts w:hint="default" w:ascii="Times New Roman" w:hAnsi="Times New Roman" w:cs="Times New Roman"/>
          <w:sz w:val="28"/>
          <w:szCs w:val="28"/>
        </w:rPr>
        <w:t>có</w:t>
      </w:r>
      <w:r>
        <w:rPr>
          <w:rFonts w:hint="default" w:ascii="Times New Roman" w:hAnsi="Times New Roman" w:cs="Times New Roman"/>
          <w:spacing w:val="19"/>
          <w:sz w:val="28"/>
          <w:szCs w:val="28"/>
        </w:rPr>
        <w:t xml:space="preserve"> </w:t>
      </w:r>
      <w:r>
        <w:rPr>
          <w:rFonts w:hint="default" w:ascii="Times New Roman" w:hAnsi="Times New Roman" w:cs="Times New Roman"/>
          <w:sz w:val="28"/>
          <w:szCs w:val="28"/>
        </w:rPr>
        <w:t>n</w:t>
      </w:r>
      <w:r>
        <w:rPr>
          <w:rFonts w:hint="default" w:ascii="Times New Roman" w:hAnsi="Times New Roman" w:cs="Times New Roman"/>
          <w:spacing w:val="21"/>
          <w:sz w:val="28"/>
          <w:szCs w:val="28"/>
        </w:rPr>
        <w:t xml:space="preserve"> </w:t>
      </w:r>
      <w:r>
        <w:rPr>
          <w:rFonts w:hint="default" w:ascii="Times New Roman" w:hAnsi="Times New Roman" w:cs="Times New Roman"/>
          <w:sz w:val="28"/>
          <w:szCs w:val="28"/>
        </w:rPr>
        <w:t>khả</w:t>
      </w:r>
      <w:r>
        <w:rPr>
          <w:rFonts w:hint="default" w:ascii="Times New Roman" w:hAnsi="Times New Roman" w:cs="Times New Roman"/>
          <w:spacing w:val="18"/>
          <w:sz w:val="28"/>
          <w:szCs w:val="28"/>
        </w:rPr>
        <w:t xml:space="preserve"> </w:t>
      </w:r>
      <w:r>
        <w:rPr>
          <w:rFonts w:hint="default" w:ascii="Times New Roman" w:hAnsi="Times New Roman" w:cs="Times New Roman"/>
          <w:sz w:val="28"/>
          <w:szCs w:val="28"/>
        </w:rPr>
        <w:t>năng</w:t>
      </w:r>
      <w:r>
        <w:rPr>
          <w:rFonts w:hint="default" w:ascii="Times New Roman" w:hAnsi="Times New Roman" w:cs="Times New Roman"/>
          <w:spacing w:val="13"/>
          <w:sz w:val="28"/>
          <w:szCs w:val="28"/>
        </w:rPr>
        <w:t xml:space="preserve"> </w:t>
      </w:r>
      <w:r>
        <w:rPr>
          <w:rFonts w:hint="default" w:ascii="Times New Roman" w:hAnsi="Times New Roman" w:cs="Times New Roman"/>
          <w:sz w:val="28"/>
          <w:szCs w:val="28"/>
        </w:rPr>
        <w:t>lựa</w:t>
      </w:r>
      <w:r>
        <w:rPr>
          <w:rFonts w:hint="default" w:ascii="Times New Roman" w:hAnsi="Times New Roman" w:cs="Times New Roman"/>
          <w:spacing w:val="18"/>
          <w:sz w:val="28"/>
          <w:szCs w:val="28"/>
        </w:rPr>
        <w:t xml:space="preserve"> </w:t>
      </w:r>
      <w:r>
        <w:rPr>
          <w:rFonts w:hint="default" w:ascii="Times New Roman" w:hAnsi="Times New Roman" w:cs="Times New Roman"/>
          <w:sz w:val="28"/>
          <w:szCs w:val="28"/>
        </w:rPr>
        <w:t>chọn.</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Mỗi</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thành</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phần</w:t>
      </w:r>
      <w:r>
        <w:rPr>
          <w:rFonts w:hint="default" w:ascii="Times New Roman" w:hAnsi="Times New Roman" w:cs="Times New Roman"/>
          <w:spacing w:val="15"/>
          <w:sz w:val="28"/>
          <w:szCs w:val="28"/>
        </w:rPr>
        <w:t xml:space="preserve"> </w:t>
      </w:r>
      <w:r>
        <w:rPr>
          <w:rFonts w:hint="default" w:ascii="Times New Roman" w:hAnsi="Times New Roman" w:cs="Times New Roman"/>
          <w:sz w:val="28"/>
          <w:szCs w:val="28"/>
        </w:rPr>
        <w:t>tiếp</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theo,</w:t>
      </w:r>
      <w:r>
        <w:rPr>
          <w:rFonts w:hint="default" w:ascii="Times New Roman" w:hAnsi="Times New Roman" w:cs="Times New Roman"/>
          <w:spacing w:val="18"/>
          <w:sz w:val="28"/>
          <w:szCs w:val="28"/>
        </w:rPr>
        <w:t xml:space="preserve"> </w:t>
      </w:r>
      <w:r>
        <w:rPr>
          <w:rFonts w:hint="default" w:ascii="Times New Roman" w:hAnsi="Times New Roman" w:cs="Times New Roman"/>
          <w:sz w:val="28"/>
          <w:szCs w:val="28"/>
        </w:rPr>
        <w:t>số</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khả</w:t>
      </w:r>
      <w:r>
        <w:rPr>
          <w:rFonts w:hint="default" w:ascii="Times New Roman" w:hAnsi="Times New Roman" w:cs="Times New Roman"/>
          <w:spacing w:val="15"/>
          <w:sz w:val="28"/>
          <w:szCs w:val="28"/>
        </w:rPr>
        <w:t xml:space="preserve"> </w:t>
      </w:r>
      <w:r>
        <w:rPr>
          <w:rFonts w:hint="default" w:ascii="Times New Roman" w:hAnsi="Times New Roman" w:cs="Times New Roman"/>
          <w:sz w:val="28"/>
          <w:szCs w:val="28"/>
        </w:rPr>
        <w:t>năng</w:t>
      </w:r>
    </w:p>
    <w:p>
      <w:pPr>
        <w:spacing w:after="0" w:line="249" w:lineRule="exact"/>
        <w:rPr>
          <w:rFonts w:hint="default" w:ascii="Times New Roman" w:hAnsi="Times New Roman" w:cs="Times New Roman"/>
          <w:sz w:val="28"/>
          <w:szCs w:val="28"/>
        </w:rPr>
        <w:sectPr>
          <w:type w:val="continuous"/>
          <w:pgSz w:w="11900" w:h="16840"/>
          <w:pgMar w:top="1600" w:right="1680" w:bottom="280" w:left="1680" w:header="720" w:footer="720"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2"/>
        <w:rPr>
          <w:rFonts w:hint="default" w:ascii="Times New Roman" w:hAnsi="Times New Roman" w:cs="Times New Roman"/>
          <w:sz w:val="28"/>
          <w:szCs w:val="28"/>
        </w:rPr>
      </w:pPr>
    </w:p>
    <w:p>
      <w:pPr>
        <w:pStyle w:val="7"/>
        <w:spacing w:before="90" w:line="312" w:lineRule="auto"/>
        <w:ind w:left="304" w:right="296"/>
        <w:rPr>
          <w:rFonts w:hint="default" w:ascii="Times New Roman" w:hAnsi="Times New Roman" w:cs="Times New Roman"/>
          <w:sz w:val="28"/>
          <w:szCs w:val="28"/>
        </w:rPr>
      </w:pPr>
      <w:r>
        <w:rPr>
          <w:rFonts w:hint="default" w:ascii="Times New Roman" w:hAnsi="Times New Roman" w:cs="Times New Roman"/>
          <w:sz w:val="28"/>
          <w:szCs w:val="28"/>
        </w:rPr>
        <w:t xml:space="preserve">lựa chọn giảm </w:t>
      </w:r>
      <w:r>
        <w:rPr>
          <w:rFonts w:hint="default" w:cs="Times New Roman"/>
          <w:sz w:val="28"/>
          <w:szCs w:val="28"/>
          <w:lang w:val="en-US"/>
        </w:rPr>
        <w:t>đ</w:t>
      </w:r>
      <w:r>
        <w:rPr>
          <w:rFonts w:hint="default" w:ascii="Times New Roman" w:hAnsi="Times New Roman" w:cs="Times New Roman"/>
          <w:sz w:val="28"/>
          <w:szCs w:val="28"/>
        </w:rPr>
        <w:t xml:space="preserve">i 1 so với thành phần </w:t>
      </w:r>
      <w:r>
        <w:rPr>
          <w:rFonts w:hint="default" w:cs="Times New Roman"/>
          <w:sz w:val="28"/>
          <w:szCs w:val="28"/>
          <w:lang w:val="en-US"/>
        </w:rPr>
        <w:t>đ</w:t>
      </w:r>
      <w:r>
        <w:rPr>
          <w:rFonts w:hint="default" w:ascii="Times New Roman" w:hAnsi="Times New Roman" w:cs="Times New Roman"/>
          <w:sz w:val="28"/>
          <w:szCs w:val="28"/>
        </w:rPr>
        <w:t xml:space="preserve">ứng trước, do </w:t>
      </w:r>
      <w:r>
        <w:rPr>
          <w:rFonts w:hint="default" w:cs="Times New Roman"/>
          <w:sz w:val="28"/>
          <w:szCs w:val="28"/>
          <w:lang w:val="en-US"/>
        </w:rPr>
        <w:t>đ</w:t>
      </w:r>
      <w:r>
        <w:rPr>
          <w:rFonts w:hint="default" w:ascii="Times New Roman" w:hAnsi="Times New Roman" w:cs="Times New Roman"/>
          <w:sz w:val="28"/>
          <w:szCs w:val="28"/>
        </w:rPr>
        <w:t>ó, theo nguyên lí nhân, số chỉnh hợp không lặp chập k của n sẽ là n</w:t>
      </w:r>
      <w:r>
        <w:rPr>
          <w:rFonts w:hint="default" w:ascii="Times New Roman" w:hAnsi="Times New Roman" w:cs="Times New Roman"/>
          <w:position w:val="1"/>
          <w:sz w:val="28"/>
          <w:szCs w:val="28"/>
        </w:rPr>
        <w:t>(</w:t>
      </w:r>
      <w:r>
        <w:rPr>
          <w:rFonts w:hint="default" w:ascii="Times New Roman" w:hAnsi="Times New Roman" w:cs="Times New Roman"/>
          <w:sz w:val="28"/>
          <w:szCs w:val="28"/>
        </w:rPr>
        <w:t>n — 1</w:t>
      </w:r>
      <w:r>
        <w:rPr>
          <w:rFonts w:hint="default" w:ascii="Times New Roman" w:hAnsi="Times New Roman" w:cs="Times New Roman"/>
          <w:position w:val="1"/>
          <w:sz w:val="28"/>
          <w:szCs w:val="28"/>
        </w:rPr>
        <w:t xml:space="preserve">) </w:t>
      </w:r>
      <w:r>
        <w:rPr>
          <w:rFonts w:hint="default" w:ascii="Times New Roman" w:hAnsi="Times New Roman" w:cs="Times New Roman"/>
          <w:sz w:val="28"/>
          <w:szCs w:val="28"/>
        </w:rPr>
        <w:t>… (n — k + 1).</w:t>
      </w:r>
    </w:p>
    <w:p>
      <w:pPr>
        <w:pStyle w:val="7"/>
        <w:tabs>
          <w:tab w:val="left" w:pos="3664"/>
        </w:tabs>
        <w:spacing w:before="41" w:line="286" w:lineRule="exact"/>
        <w:ind w:right="304"/>
        <w:jc w:val="center"/>
        <w:rPr>
          <w:rFonts w:hint="default" w:ascii="Times New Roman" w:hAnsi="Times New Roman" w:cs="Times New Roman"/>
          <w:sz w:val="28"/>
          <w:szCs w:val="28"/>
        </w:rPr>
      </w:pPr>
      <w:r>
        <w:rPr>
          <w:rFonts w:hint="default" w:ascii="Times New Roman" w:hAnsi="Times New Roman" w:cs="Times New Roman"/>
          <w:sz w:val="28"/>
          <w:szCs w:val="28"/>
        </w:rPr>
        <w:pict>
          <v:rect id="_x0000_s1098" o:spid="_x0000_s1098" o:spt="1" style="position:absolute;left:0pt;margin-left:360.6pt;margin-top:18.2pt;height:0.8pt;width:41.75pt;mso-position-horizontal-relative:page;mso-wrap-distance-bottom:0pt;mso-wrap-distance-top:0pt;z-index:-251493376;mso-width-relative:page;mso-height-relative:page;" fillcolor="#000000" filled="t" stroked="f" coordsize="21600,21600">
            <v:path/>
            <v:fill on="t" focussize="0,0"/>
            <v:stroke on="f"/>
            <v:imagedata o:title=""/>
            <o:lock v:ext="edit"/>
            <w10:wrap type="topAndBottom"/>
          </v:rect>
        </w:pict>
      </w:r>
      <w:r>
        <w:rPr>
          <w:rFonts w:hint="default" w:ascii="Times New Roman" w:hAnsi="Times New Roman" w:cs="Times New Roman"/>
          <w:w w:val="105"/>
          <w:sz w:val="28"/>
          <w:szCs w:val="28"/>
        </w:rPr>
        <w:t>A</w:t>
      </w:r>
      <w:r>
        <w:rPr>
          <w:rFonts w:hint="default" w:ascii="Times New Roman" w:hAnsi="Times New Roman" w:cs="Times New Roman"/>
          <w:w w:val="105"/>
          <w:sz w:val="28"/>
          <w:szCs w:val="28"/>
          <w:vertAlign w:val="superscript"/>
        </w:rPr>
        <w:t>k</w:t>
      </w:r>
      <w:r>
        <w:rPr>
          <w:rFonts w:hint="default" w:ascii="Times New Roman" w:hAnsi="Times New Roman" w:cs="Times New Roman"/>
          <w:w w:val="105"/>
          <w:sz w:val="28"/>
          <w:szCs w:val="28"/>
          <w:vertAlign w:val="baseline"/>
        </w:rPr>
        <w:t xml:space="preserve"> = n</w:t>
      </w:r>
      <w:r>
        <w:rPr>
          <w:rFonts w:hint="default" w:ascii="Times New Roman" w:hAnsi="Times New Roman" w:cs="Times New Roman"/>
          <w:w w:val="105"/>
          <w:position w:val="1"/>
          <w:sz w:val="28"/>
          <w:szCs w:val="28"/>
          <w:vertAlign w:val="baseline"/>
        </w:rPr>
        <w:t>(</w:t>
      </w:r>
      <w:r>
        <w:rPr>
          <w:rFonts w:hint="default" w:ascii="Times New Roman" w:hAnsi="Times New Roman" w:cs="Times New Roman"/>
          <w:w w:val="105"/>
          <w:sz w:val="28"/>
          <w:szCs w:val="28"/>
          <w:vertAlign w:val="baseline"/>
        </w:rPr>
        <w:t>n — 1</w:t>
      </w:r>
      <w:r>
        <w:rPr>
          <w:rFonts w:hint="default" w:ascii="Times New Roman" w:hAnsi="Times New Roman" w:cs="Times New Roman"/>
          <w:w w:val="105"/>
          <w:position w:val="1"/>
          <w:sz w:val="28"/>
          <w:szCs w:val="28"/>
          <w:vertAlign w:val="baseline"/>
        </w:rPr>
        <w:t xml:space="preserve">) </w:t>
      </w:r>
      <w:r>
        <w:rPr>
          <w:rFonts w:hint="default" w:ascii="Times New Roman" w:hAnsi="Times New Roman" w:cs="Times New Roman"/>
          <w:w w:val="105"/>
          <w:sz w:val="28"/>
          <w:szCs w:val="28"/>
          <w:vertAlign w:val="baseline"/>
        </w:rPr>
        <w:t xml:space="preserve">… </w:t>
      </w:r>
      <w:r>
        <w:rPr>
          <w:rFonts w:hint="default" w:ascii="Times New Roman" w:hAnsi="Times New Roman" w:cs="Times New Roman"/>
          <w:w w:val="105"/>
          <w:position w:val="1"/>
          <w:sz w:val="28"/>
          <w:szCs w:val="28"/>
          <w:vertAlign w:val="baseline"/>
        </w:rPr>
        <w:t>(</w:t>
      </w:r>
      <w:r>
        <w:rPr>
          <w:rFonts w:hint="default" w:ascii="Times New Roman" w:hAnsi="Times New Roman" w:cs="Times New Roman"/>
          <w:w w:val="105"/>
          <w:sz w:val="28"/>
          <w:szCs w:val="28"/>
          <w:vertAlign w:val="baseline"/>
        </w:rPr>
        <w:t>n — k +</w:t>
      </w:r>
      <w:r>
        <w:rPr>
          <w:rFonts w:hint="default" w:ascii="Times New Roman" w:hAnsi="Times New Roman" w:cs="Times New Roman"/>
          <w:spacing w:val="-12"/>
          <w:w w:val="105"/>
          <w:sz w:val="28"/>
          <w:szCs w:val="28"/>
          <w:vertAlign w:val="baseline"/>
        </w:rPr>
        <w:t xml:space="preserve"> </w:t>
      </w:r>
      <w:r>
        <w:rPr>
          <w:rFonts w:hint="default" w:ascii="Times New Roman" w:hAnsi="Times New Roman" w:cs="Times New Roman"/>
          <w:w w:val="105"/>
          <w:sz w:val="28"/>
          <w:szCs w:val="28"/>
          <w:vertAlign w:val="baseline"/>
        </w:rPr>
        <w:t>1</w:t>
      </w:r>
      <w:r>
        <w:rPr>
          <w:rFonts w:hint="default" w:ascii="Times New Roman" w:hAnsi="Times New Roman" w:cs="Times New Roman"/>
          <w:w w:val="105"/>
          <w:position w:val="1"/>
          <w:sz w:val="28"/>
          <w:szCs w:val="28"/>
          <w:vertAlign w:val="baseline"/>
        </w:rPr>
        <w:t>)</w:t>
      </w:r>
      <w:r>
        <w:rPr>
          <w:rFonts w:hint="default" w:ascii="Times New Roman" w:hAnsi="Times New Roman" w:cs="Times New Roman"/>
          <w:spacing w:val="4"/>
          <w:w w:val="105"/>
          <w:position w:val="1"/>
          <w:sz w:val="28"/>
          <w:szCs w:val="28"/>
          <w:vertAlign w:val="baseline"/>
        </w:rPr>
        <w:t xml:space="preserve"> </w:t>
      </w:r>
      <w:r>
        <w:rPr>
          <w:rFonts w:hint="default" w:ascii="Times New Roman" w:hAnsi="Times New Roman" w:cs="Times New Roman"/>
          <w:w w:val="105"/>
          <w:sz w:val="28"/>
          <w:szCs w:val="28"/>
          <w:vertAlign w:val="baseline"/>
        </w:rPr>
        <w:t>=</w:t>
      </w:r>
      <w:r>
        <w:rPr>
          <w:rFonts w:hint="default" w:ascii="Times New Roman" w:hAnsi="Times New Roman" w:cs="Times New Roman"/>
          <w:w w:val="105"/>
          <w:sz w:val="28"/>
          <w:szCs w:val="28"/>
          <w:vertAlign w:val="baseline"/>
        </w:rPr>
        <w:tab/>
      </w:r>
      <w:r>
        <w:rPr>
          <w:rFonts w:hint="default" w:ascii="Times New Roman" w:hAnsi="Times New Roman" w:cs="Times New Roman"/>
          <w:w w:val="105"/>
          <w:position w:val="18"/>
          <w:sz w:val="28"/>
          <w:szCs w:val="28"/>
          <w:vertAlign w:val="baseline"/>
        </w:rPr>
        <w:t>n!</w:t>
      </w:r>
    </w:p>
    <w:p>
      <w:pPr>
        <w:spacing w:after="0" w:line="286" w:lineRule="exact"/>
        <w:jc w:val="center"/>
        <w:rPr>
          <w:rFonts w:hint="default" w:ascii="Times New Roman" w:hAnsi="Times New Roman" w:cs="Times New Roman"/>
          <w:sz w:val="28"/>
          <w:szCs w:val="28"/>
        </w:rPr>
        <w:sectPr>
          <w:pgSz w:w="11900" w:h="16840"/>
          <w:pgMar w:top="1600" w:right="1680" w:bottom="2580" w:left="1680" w:header="0" w:footer="2382" w:gutter="0"/>
          <w:cols w:space="720" w:num="1"/>
        </w:sectPr>
      </w:pPr>
    </w:p>
    <w:p>
      <w:pPr>
        <w:spacing w:before="0" w:line="116" w:lineRule="exact"/>
        <w:ind w:left="0" w:right="38" w:firstLine="0"/>
        <w:jc w:val="right"/>
        <w:rPr>
          <w:rFonts w:hint="default" w:ascii="Times New Roman" w:hAnsi="Times New Roman" w:cs="Times New Roman"/>
          <w:sz w:val="28"/>
          <w:szCs w:val="28"/>
        </w:rPr>
      </w:pPr>
      <w:r>
        <w:rPr>
          <w:rFonts w:hint="default" w:ascii="Times New Roman" w:hAnsi="Times New Roman" w:cs="Times New Roman"/>
          <w:w w:val="110"/>
          <w:sz w:val="28"/>
          <w:szCs w:val="28"/>
        </w:rPr>
        <w:t>n</w:t>
      </w:r>
    </w:p>
    <w:p>
      <w:pPr>
        <w:pStyle w:val="7"/>
        <w:rPr>
          <w:rFonts w:hint="default" w:ascii="Times New Roman" w:hAnsi="Times New Roman" w:cs="Times New Roman"/>
          <w:sz w:val="28"/>
          <w:szCs w:val="28"/>
        </w:rPr>
      </w:pPr>
    </w:p>
    <w:p>
      <w:pPr>
        <w:pStyle w:val="4"/>
        <w:numPr>
          <w:ilvl w:val="1"/>
          <w:numId w:val="5"/>
        </w:numPr>
        <w:tabs>
          <w:tab w:val="left" w:pos="759"/>
        </w:tabs>
        <w:spacing w:before="157" w:after="0" w:line="240" w:lineRule="auto"/>
        <w:ind w:left="758" w:right="0" w:hanging="455"/>
        <w:jc w:val="left"/>
        <w:rPr>
          <w:rFonts w:hint="default" w:ascii="Times New Roman" w:hAnsi="Times New Roman" w:cs="Times New Roman"/>
          <w:sz w:val="28"/>
          <w:szCs w:val="28"/>
        </w:rPr>
      </w:pPr>
      <w:r>
        <w:rPr>
          <w:rFonts w:hint="default" w:ascii="Times New Roman" w:hAnsi="Times New Roman" w:cs="Times New Roman"/>
          <w:w w:val="105"/>
          <w:sz w:val="28"/>
          <w:szCs w:val="28"/>
        </w:rPr>
        <w:t>Hoán</w:t>
      </w:r>
      <w:r>
        <w:rPr>
          <w:rFonts w:hint="default" w:ascii="Times New Roman" w:hAnsi="Times New Roman" w:cs="Times New Roman"/>
          <w:spacing w:val="-2"/>
          <w:w w:val="105"/>
          <w:sz w:val="28"/>
          <w:szCs w:val="28"/>
        </w:rPr>
        <w:t xml:space="preserve"> </w:t>
      </w:r>
      <w:r>
        <w:rPr>
          <w:rFonts w:hint="default" w:ascii="Times New Roman" w:hAnsi="Times New Roman" w:cs="Times New Roman"/>
          <w:w w:val="105"/>
          <w:sz w:val="28"/>
          <w:szCs w:val="28"/>
        </w:rPr>
        <w:t>vị</w:t>
      </w:r>
    </w:p>
    <w:p>
      <w:pPr>
        <w:pStyle w:val="7"/>
        <w:spacing w:line="244" w:lineRule="exact"/>
        <w:ind w:left="304"/>
        <w:rPr>
          <w:rFonts w:hint="default" w:ascii="Times New Roman" w:hAnsi="Times New Roman" w:cs="Times New Roman"/>
          <w:sz w:val="28"/>
          <w:szCs w:val="28"/>
        </w:rPr>
      </w:pPr>
      <w:r>
        <w:rPr>
          <w:rFonts w:hint="default" w:ascii="Times New Roman" w:hAnsi="Times New Roman" w:cs="Times New Roman"/>
          <w:sz w:val="28"/>
          <w:szCs w:val="28"/>
        </w:rPr>
        <w:br w:type="column"/>
      </w:r>
      <w:r>
        <w:rPr>
          <w:rFonts w:hint="default" w:ascii="Times New Roman" w:hAnsi="Times New Roman" w:cs="Times New Roman"/>
          <w:position w:val="1"/>
          <w:sz w:val="28"/>
          <w:szCs w:val="28"/>
        </w:rPr>
        <w:t>(</w:t>
      </w:r>
      <w:r>
        <w:rPr>
          <w:rFonts w:hint="default" w:ascii="Times New Roman" w:hAnsi="Times New Roman" w:cs="Times New Roman"/>
          <w:sz w:val="28"/>
          <w:szCs w:val="28"/>
        </w:rPr>
        <w:t>n — k</w:t>
      </w:r>
      <w:r>
        <w:rPr>
          <w:rFonts w:hint="default" w:ascii="Times New Roman" w:hAnsi="Times New Roman" w:cs="Times New Roman"/>
          <w:position w:val="1"/>
          <w:sz w:val="28"/>
          <w:szCs w:val="28"/>
        </w:rPr>
        <w:t>)</w:t>
      </w:r>
      <w:r>
        <w:rPr>
          <w:rFonts w:hint="default" w:ascii="Times New Roman" w:hAnsi="Times New Roman" w:cs="Times New Roman"/>
          <w:sz w:val="28"/>
          <w:szCs w:val="28"/>
        </w:rPr>
        <w:t>!</w:t>
      </w:r>
    </w:p>
    <w:p>
      <w:pPr>
        <w:spacing w:after="0" w:line="244" w:lineRule="exact"/>
        <w:rPr>
          <w:rFonts w:hint="default" w:ascii="Times New Roman" w:hAnsi="Times New Roman" w:cs="Times New Roman"/>
          <w:sz w:val="28"/>
          <w:szCs w:val="28"/>
        </w:rPr>
        <w:sectPr>
          <w:type w:val="continuous"/>
          <w:pgSz w:w="11900" w:h="16840"/>
          <w:pgMar w:top="1600" w:right="1680" w:bottom="280" w:left="1680" w:header="720" w:footer="720" w:gutter="0"/>
          <w:cols w:equalWidth="0" w:num="2">
            <w:col w:w="2481" w:space="2746"/>
            <w:col w:w="3313"/>
          </w:cols>
        </w:sectPr>
      </w:pPr>
    </w:p>
    <w:p>
      <w:pPr>
        <w:pStyle w:val="7"/>
        <w:spacing w:before="118"/>
        <w:ind w:left="304"/>
        <w:rPr>
          <w:rFonts w:hint="default" w:ascii="Times New Roman" w:hAnsi="Times New Roman" w:cs="Times New Roman"/>
          <w:sz w:val="28"/>
          <w:szCs w:val="28"/>
        </w:rPr>
      </w:pPr>
      <w:r>
        <w:rPr>
          <w:rFonts w:hint="default" w:ascii="Times New Roman" w:hAnsi="Times New Roman" w:cs="Times New Roman"/>
          <w:sz w:val="28"/>
          <w:szCs w:val="28"/>
        </w:rPr>
        <w:t xml:space="preserve">Một hoán vị của n phần tử là một cách xếp thứ tự các phần tử </w:t>
      </w:r>
      <w:r>
        <w:rPr>
          <w:rFonts w:hint="default" w:cs="Times New Roman"/>
          <w:sz w:val="28"/>
          <w:szCs w:val="28"/>
          <w:lang w:val="en-US"/>
        </w:rPr>
        <w:t>đ</w:t>
      </w:r>
      <w:r>
        <w:rPr>
          <w:rFonts w:hint="default" w:ascii="Times New Roman" w:hAnsi="Times New Roman" w:cs="Times New Roman"/>
          <w:sz w:val="28"/>
          <w:szCs w:val="28"/>
        </w:rPr>
        <w:t>ó. Một hoán vị</w:t>
      </w:r>
      <w:r>
        <w:rPr>
          <w:rFonts w:hint="default" w:ascii="Times New Roman" w:hAnsi="Times New Roman" w:cs="Times New Roman"/>
          <w:spacing w:val="19"/>
          <w:sz w:val="28"/>
          <w:szCs w:val="28"/>
        </w:rPr>
        <w:t xml:space="preserve"> </w:t>
      </w:r>
      <w:r>
        <w:rPr>
          <w:rFonts w:hint="default" w:ascii="Times New Roman" w:hAnsi="Times New Roman" w:cs="Times New Roman"/>
          <w:sz w:val="28"/>
          <w:szCs w:val="28"/>
        </w:rPr>
        <w:t>của</w:t>
      </w:r>
    </w:p>
    <w:p>
      <w:pPr>
        <w:pStyle w:val="7"/>
        <w:spacing w:before="33"/>
        <w:ind w:left="304"/>
        <w:rPr>
          <w:rFonts w:hint="default" w:ascii="Times New Roman" w:hAnsi="Times New Roman" w:cs="Times New Roman"/>
          <w:sz w:val="28"/>
          <w:szCs w:val="28"/>
        </w:rPr>
      </w:pPr>
      <w:r>
        <w:rPr>
          <w:rFonts w:hint="default" w:ascii="Times New Roman" w:hAnsi="Times New Roman" w:cs="Times New Roman"/>
          <w:sz w:val="28"/>
          <w:szCs w:val="28"/>
        </w:rPr>
        <w:t>n</w:t>
      </w:r>
      <w:r>
        <w:rPr>
          <w:rFonts w:hint="default" w:ascii="Times New Roman" w:hAnsi="Times New Roman" w:cs="Times New Roman"/>
          <w:spacing w:val="18"/>
          <w:sz w:val="28"/>
          <w:szCs w:val="28"/>
        </w:rPr>
        <w:t xml:space="preserve"> </w:t>
      </w:r>
      <w:r>
        <w:rPr>
          <w:rFonts w:hint="default" w:ascii="Times New Roman" w:hAnsi="Times New Roman" w:cs="Times New Roman"/>
          <w:sz w:val="28"/>
          <w:szCs w:val="28"/>
        </w:rPr>
        <w:t>phần</w:t>
      </w:r>
      <w:r>
        <w:rPr>
          <w:rFonts w:hint="default" w:ascii="Times New Roman" w:hAnsi="Times New Roman" w:cs="Times New Roman"/>
          <w:spacing w:val="14"/>
          <w:sz w:val="28"/>
          <w:szCs w:val="28"/>
        </w:rPr>
        <w:t xml:space="preserve"> </w:t>
      </w:r>
      <w:r>
        <w:rPr>
          <w:rFonts w:hint="default" w:ascii="Times New Roman" w:hAnsi="Times New Roman" w:cs="Times New Roman"/>
          <w:sz w:val="28"/>
          <w:szCs w:val="28"/>
        </w:rPr>
        <w:t>tử</w:t>
      </w:r>
      <w:r>
        <w:rPr>
          <w:rFonts w:hint="default" w:ascii="Times New Roman" w:hAnsi="Times New Roman" w:cs="Times New Roman"/>
          <w:spacing w:val="15"/>
          <w:sz w:val="28"/>
          <w:szCs w:val="28"/>
        </w:rPr>
        <w:t xml:space="preserve"> </w:t>
      </w:r>
      <w:r>
        <w:rPr>
          <w:rFonts w:hint="default" w:cs="Times New Roman"/>
          <w:sz w:val="28"/>
          <w:szCs w:val="28"/>
          <w:lang w:val="en-US"/>
        </w:rPr>
        <w:t>đ</w:t>
      </w:r>
      <w:r>
        <w:rPr>
          <w:rFonts w:hint="default" w:ascii="Times New Roman" w:hAnsi="Times New Roman" w:cs="Times New Roman"/>
          <w:sz w:val="28"/>
          <w:szCs w:val="28"/>
        </w:rPr>
        <w:t>ược</w:t>
      </w:r>
      <w:r>
        <w:rPr>
          <w:rFonts w:hint="default" w:ascii="Times New Roman" w:hAnsi="Times New Roman" w:cs="Times New Roman"/>
          <w:spacing w:val="15"/>
          <w:sz w:val="28"/>
          <w:szCs w:val="28"/>
        </w:rPr>
        <w:t xml:space="preserve"> </w:t>
      </w:r>
      <w:r>
        <w:rPr>
          <w:rFonts w:hint="default" w:ascii="Times New Roman" w:hAnsi="Times New Roman" w:cs="Times New Roman"/>
          <w:sz w:val="28"/>
          <w:szCs w:val="28"/>
        </w:rPr>
        <w:t>xem</w:t>
      </w:r>
      <w:r>
        <w:rPr>
          <w:rFonts w:hint="default" w:ascii="Times New Roman" w:hAnsi="Times New Roman" w:cs="Times New Roman"/>
          <w:spacing w:val="13"/>
          <w:sz w:val="28"/>
          <w:szCs w:val="28"/>
        </w:rPr>
        <w:t xml:space="preserve"> </w:t>
      </w:r>
      <w:r>
        <w:rPr>
          <w:rFonts w:hint="default" w:ascii="Times New Roman" w:hAnsi="Times New Roman" w:cs="Times New Roman"/>
          <w:sz w:val="28"/>
          <w:szCs w:val="28"/>
        </w:rPr>
        <w:t>như</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một</w:t>
      </w:r>
      <w:r>
        <w:rPr>
          <w:rFonts w:hint="default" w:ascii="Times New Roman" w:hAnsi="Times New Roman" w:cs="Times New Roman"/>
          <w:spacing w:val="13"/>
          <w:sz w:val="28"/>
          <w:szCs w:val="28"/>
        </w:rPr>
        <w:t xml:space="preserve"> </w:t>
      </w:r>
      <w:r>
        <w:rPr>
          <w:rFonts w:hint="default" w:ascii="Times New Roman" w:hAnsi="Times New Roman" w:cs="Times New Roman"/>
          <w:sz w:val="28"/>
          <w:szCs w:val="28"/>
        </w:rPr>
        <w:t>trường</w:t>
      </w:r>
      <w:r>
        <w:rPr>
          <w:rFonts w:hint="default" w:ascii="Times New Roman" w:hAnsi="Times New Roman" w:cs="Times New Roman"/>
          <w:spacing w:val="14"/>
          <w:sz w:val="28"/>
          <w:szCs w:val="28"/>
        </w:rPr>
        <w:t xml:space="preserve"> </w:t>
      </w:r>
      <w:r>
        <w:rPr>
          <w:rFonts w:hint="default" w:ascii="Times New Roman" w:hAnsi="Times New Roman" w:cs="Times New Roman"/>
          <w:sz w:val="28"/>
          <w:szCs w:val="28"/>
        </w:rPr>
        <w:t>hợp</w:t>
      </w:r>
      <w:r>
        <w:rPr>
          <w:rFonts w:hint="default" w:ascii="Times New Roman" w:hAnsi="Times New Roman" w:cs="Times New Roman"/>
          <w:spacing w:val="13"/>
          <w:sz w:val="28"/>
          <w:szCs w:val="28"/>
        </w:rPr>
        <w:t xml:space="preserve"> </w:t>
      </w:r>
      <w:r>
        <w:rPr>
          <w:rFonts w:hint="default" w:ascii="Times New Roman" w:hAnsi="Times New Roman" w:cs="Times New Roman"/>
          <w:sz w:val="28"/>
          <w:szCs w:val="28"/>
        </w:rPr>
        <w:t>riêng</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của</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chỉnh</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hợp</w:t>
      </w:r>
      <w:r>
        <w:rPr>
          <w:rFonts w:hint="default" w:ascii="Times New Roman" w:hAnsi="Times New Roman" w:cs="Times New Roman"/>
          <w:spacing w:val="13"/>
          <w:sz w:val="28"/>
          <w:szCs w:val="28"/>
        </w:rPr>
        <w:t xml:space="preserve"> </w:t>
      </w:r>
      <w:r>
        <w:rPr>
          <w:rFonts w:hint="default" w:ascii="Times New Roman" w:hAnsi="Times New Roman" w:cs="Times New Roman"/>
          <w:sz w:val="28"/>
          <w:szCs w:val="28"/>
        </w:rPr>
        <w:t>không</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lặp</w:t>
      </w:r>
      <w:r>
        <w:rPr>
          <w:rFonts w:hint="default" w:ascii="Times New Roman" w:hAnsi="Times New Roman" w:cs="Times New Roman"/>
          <w:spacing w:val="13"/>
          <w:sz w:val="28"/>
          <w:szCs w:val="28"/>
        </w:rPr>
        <w:t xml:space="preserve"> </w:t>
      </w:r>
      <w:r>
        <w:rPr>
          <w:rFonts w:hint="default" w:ascii="Times New Roman" w:hAnsi="Times New Roman" w:cs="Times New Roman"/>
          <w:sz w:val="28"/>
          <w:szCs w:val="28"/>
        </w:rPr>
        <w:t>khi</w:t>
      </w:r>
      <w:r>
        <w:rPr>
          <w:rFonts w:hint="default" w:ascii="Times New Roman" w:hAnsi="Times New Roman" w:cs="Times New Roman"/>
          <w:spacing w:val="14"/>
          <w:sz w:val="28"/>
          <w:szCs w:val="28"/>
        </w:rPr>
        <w:t xml:space="preserve"> </w:t>
      </w:r>
      <w:r>
        <w:rPr>
          <w:rFonts w:hint="default" w:ascii="Times New Roman" w:hAnsi="Times New Roman" w:cs="Times New Roman"/>
          <w:sz w:val="28"/>
          <w:szCs w:val="28"/>
        </w:rPr>
        <w:t>k</w:t>
      </w:r>
      <w:r>
        <w:rPr>
          <w:rFonts w:hint="default" w:ascii="Times New Roman" w:hAnsi="Times New Roman" w:cs="Times New Roman"/>
          <w:spacing w:val="17"/>
          <w:sz w:val="28"/>
          <w:szCs w:val="28"/>
        </w:rPr>
        <w:t xml:space="preserve"> </w:t>
      </w:r>
      <w:r>
        <w:rPr>
          <w:rFonts w:hint="default" w:ascii="Times New Roman" w:hAnsi="Times New Roman" w:cs="Times New Roman"/>
          <w:sz w:val="28"/>
          <w:szCs w:val="28"/>
        </w:rPr>
        <w:t>=</w:t>
      </w:r>
    </w:p>
    <w:p>
      <w:pPr>
        <w:pStyle w:val="7"/>
        <w:spacing w:before="33"/>
        <w:ind w:left="304"/>
        <w:rPr>
          <w:rFonts w:hint="default" w:ascii="Times New Roman" w:hAnsi="Times New Roman" w:cs="Times New Roman"/>
          <w:sz w:val="28"/>
          <w:szCs w:val="28"/>
        </w:rPr>
      </w:pPr>
      <w:r>
        <w:rPr>
          <w:rFonts w:hint="default" w:ascii="Times New Roman" w:hAnsi="Times New Roman" w:cs="Times New Roman"/>
          <w:sz w:val="28"/>
          <w:szCs w:val="28"/>
        </w:rPr>
        <w:t xml:space="preserve">n. Do </w:t>
      </w:r>
      <w:r>
        <w:rPr>
          <w:rFonts w:hint="default" w:cs="Times New Roman"/>
          <w:sz w:val="28"/>
          <w:szCs w:val="28"/>
          <w:lang w:val="en-US"/>
        </w:rPr>
        <w:t>đ</w:t>
      </w:r>
      <w:r>
        <w:rPr>
          <w:rFonts w:hint="default" w:ascii="Times New Roman" w:hAnsi="Times New Roman" w:cs="Times New Roman"/>
          <w:sz w:val="28"/>
          <w:szCs w:val="28"/>
        </w:rPr>
        <w:t>ó số hoán vị của n phần tử là n!</w:t>
      </w:r>
    </w:p>
    <w:p>
      <w:pPr>
        <w:pStyle w:val="4"/>
        <w:numPr>
          <w:ilvl w:val="1"/>
          <w:numId w:val="5"/>
        </w:numPr>
        <w:tabs>
          <w:tab w:val="left" w:pos="889"/>
        </w:tabs>
        <w:spacing w:before="216" w:after="0" w:line="240" w:lineRule="auto"/>
        <w:ind w:left="888" w:right="0" w:hanging="585"/>
        <w:jc w:val="left"/>
        <w:rPr>
          <w:rFonts w:hint="default" w:ascii="Times New Roman" w:hAnsi="Times New Roman" w:cs="Times New Roman"/>
          <w:sz w:val="28"/>
          <w:szCs w:val="28"/>
        </w:rPr>
      </w:pPr>
      <w:r>
        <w:rPr>
          <w:rFonts w:hint="default" w:ascii="Times New Roman" w:hAnsi="Times New Roman" w:cs="Times New Roman"/>
          <w:w w:val="105"/>
          <w:sz w:val="28"/>
          <w:szCs w:val="28"/>
        </w:rPr>
        <w:t>Tổ</w:t>
      </w:r>
      <w:r>
        <w:rPr>
          <w:rFonts w:hint="default" w:ascii="Times New Roman" w:hAnsi="Times New Roman" w:cs="Times New Roman"/>
          <w:spacing w:val="-2"/>
          <w:w w:val="105"/>
          <w:sz w:val="28"/>
          <w:szCs w:val="28"/>
        </w:rPr>
        <w:t xml:space="preserve"> </w:t>
      </w:r>
      <w:r>
        <w:rPr>
          <w:rFonts w:hint="default" w:ascii="Times New Roman" w:hAnsi="Times New Roman" w:cs="Times New Roman"/>
          <w:w w:val="105"/>
          <w:sz w:val="28"/>
          <w:szCs w:val="28"/>
        </w:rPr>
        <w:t>hợp</w:t>
      </w:r>
    </w:p>
    <w:p>
      <w:pPr>
        <w:pStyle w:val="7"/>
        <w:spacing w:before="116" w:line="268" w:lineRule="auto"/>
        <w:ind w:left="304" w:right="296"/>
        <w:rPr>
          <w:rFonts w:hint="default" w:ascii="Times New Roman" w:hAnsi="Times New Roman" w:cs="Times New Roman"/>
          <w:sz w:val="28"/>
          <w:szCs w:val="28"/>
        </w:rPr>
      </w:pPr>
      <w:r>
        <w:rPr>
          <w:rFonts w:hint="default" w:ascii="Times New Roman" w:hAnsi="Times New Roman" w:cs="Times New Roman"/>
          <w:sz w:val="28"/>
          <w:szCs w:val="28"/>
        </w:rPr>
        <w:t xml:space="preserve">Một tổ hợp chập k của n phần tử (k ≤ n) là một bộ không kể thứ tự gồm k thành phần khác nhau lấy từ n phần tử của tập </w:t>
      </w:r>
      <w:r>
        <w:rPr>
          <w:rFonts w:hint="default" w:cs="Times New Roman"/>
          <w:sz w:val="28"/>
          <w:szCs w:val="28"/>
          <w:lang w:val="en-US"/>
        </w:rPr>
        <w:t>đ</w:t>
      </w:r>
      <w:r>
        <w:rPr>
          <w:rFonts w:hint="default" w:ascii="Times New Roman" w:hAnsi="Times New Roman" w:cs="Times New Roman"/>
          <w:sz w:val="28"/>
          <w:szCs w:val="28"/>
        </w:rPr>
        <w:t>ã cho.</w:t>
      </w:r>
    </w:p>
    <w:p>
      <w:pPr>
        <w:pStyle w:val="7"/>
        <w:tabs>
          <w:tab w:val="left" w:pos="3736"/>
        </w:tabs>
        <w:spacing w:before="75" w:line="69" w:lineRule="auto"/>
        <w:ind w:right="429"/>
        <w:jc w:val="center"/>
        <w:rPr>
          <w:rFonts w:hint="default" w:ascii="Times New Roman" w:hAnsi="Times New Roman" w:cs="Times New Roman"/>
          <w:sz w:val="28"/>
          <w:szCs w:val="28"/>
        </w:rPr>
      </w:pPr>
      <w:r>
        <w:rPr>
          <w:rFonts w:hint="default" w:ascii="Times New Roman" w:hAnsi="Times New Roman" w:cs="Times New Roman"/>
          <w:sz w:val="28"/>
          <w:szCs w:val="28"/>
        </w:rPr>
        <w:pict>
          <v:rect id="_x0000_s1099" o:spid="_x0000_s1099" o:spt="1" style="position:absolute;left:0pt;margin-left:217.4pt;margin-top:19.1pt;height:0.8pt;width:117.35pt;mso-position-horizontal-relative:page;mso-wrap-distance-bottom:0pt;mso-wrap-distance-top:0pt;z-index:-251493376;mso-width-relative:page;mso-height-relative:page;" fillcolor="#000000" filled="t" stroked="f" coordsize="21600,21600">
            <v:path/>
            <v:fill on="t" focussize="0,0"/>
            <v:stroke on="f"/>
            <v:imagedata o:title=""/>
            <o:lock v:ext="edit"/>
            <w10:wrap type="topAndBottom"/>
          </v:rect>
        </w:pict>
      </w:r>
      <w:r>
        <w:rPr>
          <w:rFonts w:hint="default" w:ascii="Times New Roman" w:hAnsi="Times New Roman" w:cs="Times New Roman"/>
          <w:sz w:val="28"/>
          <w:szCs w:val="28"/>
        </w:rPr>
        <w:pict>
          <v:rect id="_x0000_s1100" o:spid="_x0000_s1100" o:spt="1" style="position:absolute;left:0pt;margin-left:353.15pt;margin-top:19.1pt;height:0.8pt;width:54.1pt;mso-position-horizontal-relative:page;mso-wrap-distance-bottom:0pt;mso-wrap-distance-top:0pt;z-index:-251492352;mso-width-relative:page;mso-height-relative:page;" fillcolor="#000000" filled="t" stroked="f" coordsize="21600,21600">
            <v:path/>
            <v:fill on="t" focussize="0,0"/>
            <v:stroke on="f"/>
            <v:imagedata o:title=""/>
            <o:lock v:ext="edit"/>
            <w10:wrap type="topAndBottom"/>
          </v:rect>
        </w:pict>
      </w:r>
      <w:r>
        <w:rPr>
          <w:rFonts w:hint="default" w:ascii="Times New Roman" w:hAnsi="Times New Roman" w:cs="Times New Roman"/>
          <w:spacing w:val="6"/>
          <w:w w:val="105"/>
          <w:position w:val="-17"/>
          <w:sz w:val="28"/>
          <w:szCs w:val="28"/>
        </w:rPr>
        <w:t>C</w:t>
      </w:r>
      <w:r>
        <w:rPr>
          <w:rFonts w:hint="default" w:ascii="Times New Roman" w:hAnsi="Times New Roman" w:cs="Times New Roman"/>
          <w:spacing w:val="6"/>
          <w:w w:val="105"/>
          <w:position w:val="-8"/>
          <w:sz w:val="28"/>
          <w:szCs w:val="28"/>
        </w:rPr>
        <w:t>k</w:t>
      </w:r>
      <w:r>
        <w:rPr>
          <w:rFonts w:hint="default" w:ascii="Times New Roman" w:hAnsi="Times New Roman" w:cs="Times New Roman"/>
          <w:spacing w:val="39"/>
          <w:w w:val="105"/>
          <w:position w:val="-8"/>
          <w:sz w:val="28"/>
          <w:szCs w:val="28"/>
        </w:rPr>
        <w:t xml:space="preserve"> </w:t>
      </w:r>
      <w:r>
        <w:rPr>
          <w:rFonts w:hint="default" w:ascii="Times New Roman" w:hAnsi="Times New Roman" w:cs="Times New Roman"/>
          <w:w w:val="105"/>
          <w:position w:val="-17"/>
          <w:sz w:val="28"/>
          <w:szCs w:val="28"/>
        </w:rPr>
        <w:t>=</w:t>
      </w:r>
      <w:r>
        <w:rPr>
          <w:rFonts w:hint="default" w:ascii="Times New Roman" w:hAnsi="Times New Roman" w:cs="Times New Roman"/>
          <w:spacing w:val="2"/>
          <w:w w:val="105"/>
          <w:position w:val="-17"/>
          <w:sz w:val="28"/>
          <w:szCs w:val="28"/>
        </w:rPr>
        <w:t xml:space="preserve"> </w:t>
      </w:r>
      <w:r>
        <w:rPr>
          <w:rFonts w:hint="default" w:ascii="Times New Roman" w:hAnsi="Times New Roman" w:cs="Times New Roman"/>
          <w:w w:val="105"/>
          <w:sz w:val="28"/>
          <w:szCs w:val="28"/>
        </w:rPr>
        <w:t>n</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n</w:t>
      </w:r>
      <w:r>
        <w:rPr>
          <w:rFonts w:hint="default" w:ascii="Times New Roman" w:hAnsi="Times New Roman" w:cs="Times New Roman"/>
          <w:spacing w:val="-6"/>
          <w:w w:val="105"/>
          <w:sz w:val="28"/>
          <w:szCs w:val="28"/>
        </w:rPr>
        <w:t xml:space="preserve"> </w:t>
      </w:r>
      <w:r>
        <w:rPr>
          <w:rFonts w:hint="default" w:ascii="Times New Roman" w:hAnsi="Times New Roman" w:cs="Times New Roman"/>
          <w:w w:val="105"/>
          <w:sz w:val="28"/>
          <w:szCs w:val="28"/>
        </w:rPr>
        <w:t>—</w:t>
      </w:r>
      <w:r>
        <w:rPr>
          <w:rFonts w:hint="default" w:ascii="Times New Roman" w:hAnsi="Times New Roman" w:cs="Times New Roman"/>
          <w:spacing w:val="-9"/>
          <w:w w:val="105"/>
          <w:sz w:val="28"/>
          <w:szCs w:val="28"/>
        </w:rPr>
        <w:t xml:space="preserve"> </w:t>
      </w:r>
      <w:r>
        <w:rPr>
          <w:rFonts w:hint="default" w:ascii="Times New Roman" w:hAnsi="Times New Roman" w:cs="Times New Roman"/>
          <w:w w:val="105"/>
          <w:sz w:val="28"/>
          <w:szCs w:val="28"/>
        </w:rPr>
        <w:t>1</w:t>
      </w:r>
      <w:r>
        <w:rPr>
          <w:rFonts w:hint="default" w:ascii="Times New Roman" w:hAnsi="Times New Roman" w:cs="Times New Roman"/>
          <w:w w:val="105"/>
          <w:position w:val="1"/>
          <w:sz w:val="28"/>
          <w:szCs w:val="28"/>
        </w:rPr>
        <w:t>)</w:t>
      </w:r>
      <w:r>
        <w:rPr>
          <w:rFonts w:hint="default" w:ascii="Times New Roman" w:hAnsi="Times New Roman" w:cs="Times New Roman"/>
          <w:spacing w:val="-20"/>
          <w:w w:val="105"/>
          <w:position w:val="1"/>
          <w:sz w:val="28"/>
          <w:szCs w:val="28"/>
        </w:rPr>
        <w:t xml:space="preserve"> </w:t>
      </w:r>
      <w:r>
        <w:rPr>
          <w:rFonts w:hint="default" w:ascii="Times New Roman" w:hAnsi="Times New Roman" w:cs="Times New Roman"/>
          <w:w w:val="105"/>
          <w:sz w:val="28"/>
          <w:szCs w:val="28"/>
        </w:rPr>
        <w:t>…</w:t>
      </w:r>
      <w:r>
        <w:rPr>
          <w:rFonts w:hint="default" w:ascii="Times New Roman" w:hAnsi="Times New Roman" w:cs="Times New Roman"/>
          <w:spacing w:val="-23"/>
          <w:w w:val="105"/>
          <w:sz w:val="28"/>
          <w:szCs w:val="28"/>
        </w:rPr>
        <w:t xml:space="preserve"> </w:t>
      </w:r>
      <w:r>
        <w:rPr>
          <w:rFonts w:hint="default" w:ascii="Times New Roman" w:hAnsi="Times New Roman" w:cs="Times New Roman"/>
          <w:w w:val="105"/>
          <w:sz w:val="28"/>
          <w:szCs w:val="28"/>
        </w:rPr>
        <w:t>(n</w:t>
      </w:r>
      <w:r>
        <w:rPr>
          <w:rFonts w:hint="default" w:ascii="Times New Roman" w:hAnsi="Times New Roman" w:cs="Times New Roman"/>
          <w:spacing w:val="-6"/>
          <w:w w:val="105"/>
          <w:sz w:val="28"/>
          <w:szCs w:val="28"/>
        </w:rPr>
        <w:t xml:space="preserve"> </w:t>
      </w:r>
      <w:r>
        <w:rPr>
          <w:rFonts w:hint="default" w:ascii="Times New Roman" w:hAnsi="Times New Roman" w:cs="Times New Roman"/>
          <w:w w:val="105"/>
          <w:sz w:val="28"/>
          <w:szCs w:val="28"/>
        </w:rPr>
        <w:t>—</w:t>
      </w:r>
      <w:r>
        <w:rPr>
          <w:rFonts w:hint="default" w:ascii="Times New Roman" w:hAnsi="Times New Roman" w:cs="Times New Roman"/>
          <w:spacing w:val="-10"/>
          <w:w w:val="105"/>
          <w:sz w:val="28"/>
          <w:szCs w:val="28"/>
        </w:rPr>
        <w:t xml:space="preserve"> </w:t>
      </w:r>
      <w:r>
        <w:rPr>
          <w:rFonts w:hint="default" w:ascii="Times New Roman" w:hAnsi="Times New Roman" w:cs="Times New Roman"/>
          <w:w w:val="105"/>
          <w:sz w:val="28"/>
          <w:szCs w:val="28"/>
        </w:rPr>
        <w:t>k</w:t>
      </w:r>
      <w:r>
        <w:rPr>
          <w:rFonts w:hint="default" w:ascii="Times New Roman" w:hAnsi="Times New Roman" w:cs="Times New Roman"/>
          <w:spacing w:val="-3"/>
          <w:w w:val="105"/>
          <w:sz w:val="28"/>
          <w:szCs w:val="28"/>
        </w:rPr>
        <w:t xml:space="preserve"> </w:t>
      </w:r>
      <w:r>
        <w:rPr>
          <w:rFonts w:hint="default" w:ascii="Times New Roman" w:hAnsi="Times New Roman" w:cs="Times New Roman"/>
          <w:w w:val="105"/>
          <w:sz w:val="28"/>
          <w:szCs w:val="28"/>
        </w:rPr>
        <w:t>+</w:t>
      </w:r>
      <w:r>
        <w:rPr>
          <w:rFonts w:hint="default" w:ascii="Times New Roman" w:hAnsi="Times New Roman" w:cs="Times New Roman"/>
          <w:spacing w:val="-9"/>
          <w:w w:val="105"/>
          <w:sz w:val="28"/>
          <w:szCs w:val="28"/>
        </w:rPr>
        <w:t xml:space="preserve"> </w:t>
      </w:r>
      <w:r>
        <w:rPr>
          <w:rFonts w:hint="default" w:ascii="Times New Roman" w:hAnsi="Times New Roman" w:cs="Times New Roman"/>
          <w:w w:val="105"/>
          <w:sz w:val="28"/>
          <w:szCs w:val="28"/>
        </w:rPr>
        <w:t>1)</w:t>
      </w:r>
      <w:r>
        <w:rPr>
          <w:rFonts w:hint="default" w:ascii="Times New Roman" w:hAnsi="Times New Roman" w:cs="Times New Roman"/>
          <w:spacing w:val="3"/>
          <w:w w:val="105"/>
          <w:sz w:val="28"/>
          <w:szCs w:val="28"/>
        </w:rPr>
        <w:t xml:space="preserve"> </w:t>
      </w:r>
      <w:r>
        <w:rPr>
          <w:rFonts w:hint="default" w:ascii="Times New Roman" w:hAnsi="Times New Roman" w:cs="Times New Roman"/>
          <w:w w:val="105"/>
          <w:position w:val="-17"/>
          <w:sz w:val="28"/>
          <w:szCs w:val="28"/>
        </w:rPr>
        <w:t>=</w:t>
      </w:r>
      <w:r>
        <w:rPr>
          <w:rFonts w:hint="default" w:ascii="Times New Roman" w:hAnsi="Times New Roman" w:cs="Times New Roman"/>
          <w:w w:val="105"/>
          <w:position w:val="-17"/>
          <w:sz w:val="28"/>
          <w:szCs w:val="28"/>
        </w:rPr>
        <w:tab/>
      </w:r>
      <w:r>
        <w:rPr>
          <w:rFonts w:hint="default" w:ascii="Times New Roman" w:hAnsi="Times New Roman" w:cs="Times New Roman"/>
          <w:w w:val="105"/>
          <w:sz w:val="28"/>
          <w:szCs w:val="28"/>
        </w:rPr>
        <w:t>n!</w:t>
      </w:r>
    </w:p>
    <w:p>
      <w:pPr>
        <w:spacing w:after="0" w:line="69" w:lineRule="auto"/>
        <w:jc w:val="center"/>
        <w:rPr>
          <w:rFonts w:hint="default" w:ascii="Times New Roman" w:hAnsi="Times New Roman" w:cs="Times New Roman"/>
          <w:sz w:val="28"/>
          <w:szCs w:val="28"/>
        </w:rPr>
        <w:sectPr>
          <w:type w:val="continuous"/>
          <w:pgSz w:w="11900" w:h="16840"/>
          <w:pgMar w:top="1600" w:right="1680" w:bottom="280" w:left="1680" w:header="720" w:footer="720" w:gutter="0"/>
          <w:cols w:space="720" w:num="1"/>
        </w:sectPr>
      </w:pPr>
    </w:p>
    <w:p>
      <w:pPr>
        <w:pStyle w:val="7"/>
        <w:tabs>
          <w:tab w:val="left" w:pos="3736"/>
        </w:tabs>
        <w:spacing w:line="244" w:lineRule="exact"/>
        <w:ind w:left="2210"/>
        <w:rPr>
          <w:rFonts w:hint="default" w:ascii="Times New Roman" w:hAnsi="Times New Roman" w:cs="Times New Roman"/>
          <w:sz w:val="28"/>
          <w:szCs w:val="28"/>
        </w:rPr>
      </w:pPr>
      <w:r>
        <w:rPr>
          <w:rFonts w:hint="default" w:ascii="Times New Roman" w:hAnsi="Times New Roman" w:cs="Times New Roman"/>
          <w:sz w:val="28"/>
          <w:szCs w:val="28"/>
          <w:vertAlign w:val="superscript"/>
        </w:rPr>
        <w:t>n</w:t>
      </w:r>
      <w:r>
        <w:rPr>
          <w:rFonts w:hint="default" w:ascii="Times New Roman" w:hAnsi="Times New Roman" w:cs="Times New Roman"/>
          <w:sz w:val="28"/>
          <w:szCs w:val="28"/>
          <w:vertAlign w:val="baseline"/>
        </w:rPr>
        <w:tab/>
      </w:r>
      <w:r>
        <w:rPr>
          <w:rFonts w:hint="default" w:ascii="Times New Roman" w:hAnsi="Times New Roman" w:cs="Times New Roman"/>
          <w:spacing w:val="4"/>
          <w:sz w:val="28"/>
          <w:szCs w:val="28"/>
          <w:vertAlign w:val="baseline"/>
        </w:rPr>
        <w:t>k!</w:t>
      </w:r>
    </w:p>
    <w:p>
      <w:pPr>
        <w:pStyle w:val="7"/>
        <w:spacing w:before="129"/>
        <w:ind w:left="304"/>
        <w:rPr>
          <w:rFonts w:hint="default" w:ascii="Times New Roman" w:hAnsi="Times New Roman" w:cs="Times New Roman"/>
          <w:sz w:val="28"/>
          <w:szCs w:val="28"/>
        </w:rPr>
      </w:pPr>
      <w:r>
        <w:rPr>
          <w:rFonts w:hint="default" w:ascii="Times New Roman" w:hAnsi="Times New Roman" w:cs="Times New Roman"/>
          <w:sz w:val="28"/>
          <w:szCs w:val="28"/>
        </w:rPr>
        <w:t>Một số tính chất</w:t>
      </w:r>
    </w:p>
    <w:p>
      <w:pPr>
        <w:pStyle w:val="12"/>
        <w:numPr>
          <w:ilvl w:val="0"/>
          <w:numId w:val="7"/>
        </w:numPr>
        <w:tabs>
          <w:tab w:val="left" w:pos="1024"/>
          <w:tab w:val="left" w:pos="1025"/>
        </w:tabs>
        <w:spacing w:before="85" w:after="0" w:line="131" w:lineRule="exact"/>
        <w:ind w:left="1024" w:right="0" w:hanging="361"/>
        <w:jc w:val="left"/>
        <w:rPr>
          <w:rFonts w:hint="default" w:ascii="Times New Roman" w:hAnsi="Times New Roman" w:cs="Times New Roman"/>
          <w:sz w:val="28"/>
          <w:szCs w:val="28"/>
        </w:rPr>
      </w:pPr>
      <w:r>
        <w:rPr>
          <w:rFonts w:hint="default" w:ascii="Times New Roman" w:hAnsi="Times New Roman" w:cs="Times New Roman"/>
          <w:spacing w:val="6"/>
          <w:w w:val="110"/>
          <w:position w:val="-8"/>
          <w:sz w:val="28"/>
          <w:szCs w:val="28"/>
        </w:rPr>
        <w:t>C</w:t>
      </w:r>
      <w:r>
        <w:rPr>
          <w:rFonts w:hint="default" w:ascii="Times New Roman" w:hAnsi="Times New Roman" w:cs="Times New Roman"/>
          <w:spacing w:val="6"/>
          <w:w w:val="110"/>
          <w:sz w:val="28"/>
          <w:szCs w:val="28"/>
        </w:rPr>
        <w:t xml:space="preserve">k </w:t>
      </w:r>
      <w:r>
        <w:rPr>
          <w:rFonts w:hint="default" w:ascii="Times New Roman" w:hAnsi="Times New Roman" w:cs="Times New Roman"/>
          <w:w w:val="110"/>
          <w:position w:val="-8"/>
          <w:sz w:val="28"/>
          <w:szCs w:val="28"/>
        </w:rPr>
        <w:t>=</w:t>
      </w:r>
      <w:r>
        <w:rPr>
          <w:rFonts w:hint="default" w:ascii="Times New Roman" w:hAnsi="Times New Roman" w:cs="Times New Roman"/>
          <w:spacing w:val="31"/>
          <w:w w:val="110"/>
          <w:position w:val="-8"/>
          <w:sz w:val="28"/>
          <w:szCs w:val="28"/>
        </w:rPr>
        <w:t xml:space="preserve"> </w:t>
      </w:r>
      <w:r>
        <w:rPr>
          <w:rFonts w:hint="default" w:ascii="Times New Roman" w:hAnsi="Times New Roman" w:cs="Times New Roman"/>
          <w:spacing w:val="4"/>
          <w:w w:val="110"/>
          <w:position w:val="-8"/>
          <w:sz w:val="28"/>
          <w:szCs w:val="28"/>
        </w:rPr>
        <w:t>C</w:t>
      </w:r>
      <w:r>
        <w:rPr>
          <w:rFonts w:hint="default" w:ascii="Times New Roman" w:hAnsi="Times New Roman" w:cs="Times New Roman"/>
          <w:spacing w:val="4"/>
          <w:w w:val="110"/>
          <w:sz w:val="28"/>
          <w:szCs w:val="28"/>
        </w:rPr>
        <w:t>n–k</w:t>
      </w:r>
    </w:p>
    <w:p>
      <w:pPr>
        <w:pStyle w:val="7"/>
        <w:spacing w:line="244" w:lineRule="exact"/>
        <w:ind w:left="304"/>
        <w:rPr>
          <w:rFonts w:hint="default" w:ascii="Times New Roman" w:hAnsi="Times New Roman" w:cs="Times New Roman"/>
          <w:sz w:val="28"/>
          <w:szCs w:val="28"/>
        </w:rPr>
      </w:pPr>
      <w:r>
        <w:rPr>
          <w:rFonts w:hint="default" w:ascii="Times New Roman" w:hAnsi="Times New Roman" w:cs="Times New Roman"/>
          <w:sz w:val="28"/>
          <w:szCs w:val="28"/>
        </w:rPr>
        <w:br w:type="column"/>
      </w:r>
      <w:r>
        <w:rPr>
          <w:rFonts w:hint="default" w:ascii="Times New Roman" w:hAnsi="Times New Roman" w:cs="Times New Roman"/>
          <w:sz w:val="28"/>
          <w:szCs w:val="28"/>
        </w:rPr>
        <w:t xml:space="preserve">k! </w:t>
      </w:r>
      <w:r>
        <w:rPr>
          <w:rFonts w:hint="default" w:ascii="Times New Roman" w:hAnsi="Times New Roman" w:cs="Times New Roman"/>
          <w:position w:val="1"/>
          <w:sz w:val="28"/>
          <w:szCs w:val="28"/>
        </w:rPr>
        <w:t>(</w:t>
      </w:r>
      <w:r>
        <w:rPr>
          <w:rFonts w:hint="default" w:ascii="Times New Roman" w:hAnsi="Times New Roman" w:cs="Times New Roman"/>
          <w:sz w:val="28"/>
          <w:szCs w:val="28"/>
        </w:rPr>
        <w:t>n — k</w:t>
      </w:r>
      <w:r>
        <w:rPr>
          <w:rFonts w:hint="default" w:ascii="Times New Roman" w:hAnsi="Times New Roman" w:cs="Times New Roman"/>
          <w:position w:val="1"/>
          <w:sz w:val="28"/>
          <w:szCs w:val="28"/>
        </w:rPr>
        <w:t>)</w:t>
      </w:r>
      <w:r>
        <w:rPr>
          <w:rFonts w:hint="default" w:ascii="Times New Roman" w:hAnsi="Times New Roman" w:cs="Times New Roman"/>
          <w:sz w:val="28"/>
          <w:szCs w:val="28"/>
        </w:rPr>
        <w:t>!</w:t>
      </w:r>
    </w:p>
    <w:p>
      <w:pPr>
        <w:spacing w:after="0" w:line="244" w:lineRule="exact"/>
        <w:rPr>
          <w:rFonts w:hint="default" w:ascii="Times New Roman" w:hAnsi="Times New Roman" w:cs="Times New Roman"/>
          <w:sz w:val="28"/>
          <w:szCs w:val="28"/>
        </w:rPr>
        <w:sectPr>
          <w:type w:val="continuous"/>
          <w:pgSz w:w="11900" w:h="16840"/>
          <w:pgMar w:top="1600" w:right="1680" w:bottom="280" w:left="1680" w:header="720" w:footer="720" w:gutter="0"/>
          <w:cols w:equalWidth="0" w:num="2">
            <w:col w:w="3988" w:space="1091"/>
            <w:col w:w="3461"/>
          </w:cols>
        </w:sectPr>
      </w:pPr>
    </w:p>
    <w:p>
      <w:pPr>
        <w:tabs>
          <w:tab w:val="left" w:pos="1795"/>
        </w:tabs>
        <w:spacing w:before="6"/>
        <w:ind w:left="1154" w:right="0" w:firstLine="0"/>
        <w:jc w:val="left"/>
        <w:rPr>
          <w:rFonts w:hint="default" w:ascii="Times New Roman" w:hAnsi="Times New Roman" w:cs="Times New Roman"/>
          <w:sz w:val="28"/>
          <w:szCs w:val="28"/>
        </w:rPr>
      </w:pPr>
      <w:r>
        <w:rPr>
          <w:rFonts w:hint="default" w:ascii="Times New Roman" w:hAnsi="Times New Roman" w:cs="Times New Roman"/>
          <w:w w:val="110"/>
          <w:sz w:val="28"/>
          <w:szCs w:val="28"/>
        </w:rPr>
        <w:t>n</w:t>
      </w:r>
      <w:r>
        <w:rPr>
          <w:rFonts w:hint="default" w:ascii="Times New Roman" w:hAnsi="Times New Roman" w:cs="Times New Roman"/>
          <w:w w:val="110"/>
          <w:sz w:val="28"/>
          <w:szCs w:val="28"/>
        </w:rPr>
        <w:tab/>
      </w:r>
      <w:r>
        <w:rPr>
          <w:rFonts w:hint="default" w:ascii="Times New Roman" w:hAnsi="Times New Roman" w:cs="Times New Roman"/>
          <w:w w:val="110"/>
          <w:sz w:val="28"/>
          <w:szCs w:val="28"/>
        </w:rPr>
        <w:t>n</w:t>
      </w:r>
    </w:p>
    <w:p>
      <w:pPr>
        <w:pStyle w:val="7"/>
        <w:tabs>
          <w:tab w:val="left" w:pos="1024"/>
        </w:tabs>
        <w:spacing w:before="58" w:line="110" w:lineRule="exact"/>
        <w:ind w:left="664"/>
        <w:rPr>
          <w:rFonts w:hint="default" w:ascii="Times New Roman" w:hAnsi="Times New Roman" w:cs="Times New Roman"/>
          <w:sz w:val="28"/>
          <w:szCs w:val="28"/>
        </w:rPr>
      </w:pPr>
      <w:r>
        <w:rPr>
          <w:rFonts w:hint="default" w:ascii="Times New Roman" w:hAnsi="Times New Roman" w:cs="Times New Roman"/>
          <w:w w:val="105"/>
          <w:sz w:val="28"/>
          <w:szCs w:val="28"/>
        </w:rPr>
        <w:t>-</w:t>
      </w:r>
      <w:r>
        <w:rPr>
          <w:rFonts w:hint="default" w:ascii="Times New Roman" w:hAnsi="Times New Roman" w:cs="Times New Roman"/>
          <w:w w:val="105"/>
          <w:sz w:val="28"/>
          <w:szCs w:val="28"/>
        </w:rPr>
        <w:tab/>
      </w:r>
      <w:r>
        <w:rPr>
          <w:rFonts w:hint="default" w:ascii="Times New Roman" w:hAnsi="Times New Roman" w:cs="Times New Roman"/>
          <w:spacing w:val="6"/>
          <w:w w:val="105"/>
          <w:sz w:val="28"/>
          <w:szCs w:val="28"/>
        </w:rPr>
        <w:t>C</w:t>
      </w:r>
      <w:r>
        <w:rPr>
          <w:rFonts w:hint="default" w:ascii="Times New Roman" w:hAnsi="Times New Roman" w:cs="Times New Roman"/>
          <w:spacing w:val="6"/>
          <w:w w:val="105"/>
          <w:sz w:val="28"/>
          <w:szCs w:val="28"/>
          <w:vertAlign w:val="superscript"/>
        </w:rPr>
        <w:t>0</w:t>
      </w:r>
      <w:r>
        <w:rPr>
          <w:rFonts w:hint="default" w:ascii="Times New Roman" w:hAnsi="Times New Roman" w:cs="Times New Roman"/>
          <w:spacing w:val="6"/>
          <w:w w:val="105"/>
          <w:sz w:val="28"/>
          <w:szCs w:val="28"/>
          <w:vertAlign w:val="baseline"/>
        </w:rPr>
        <w:t xml:space="preserve"> </w:t>
      </w:r>
      <w:r>
        <w:rPr>
          <w:rFonts w:hint="default" w:ascii="Times New Roman" w:hAnsi="Times New Roman" w:cs="Times New Roman"/>
          <w:w w:val="105"/>
          <w:sz w:val="28"/>
          <w:szCs w:val="28"/>
          <w:vertAlign w:val="baseline"/>
        </w:rPr>
        <w:t xml:space="preserve">= </w:t>
      </w:r>
      <w:r>
        <w:rPr>
          <w:rFonts w:hint="default" w:ascii="Times New Roman" w:hAnsi="Times New Roman" w:cs="Times New Roman"/>
          <w:spacing w:val="6"/>
          <w:w w:val="105"/>
          <w:sz w:val="28"/>
          <w:szCs w:val="28"/>
          <w:vertAlign w:val="baseline"/>
        </w:rPr>
        <w:t>C</w:t>
      </w:r>
      <w:r>
        <w:rPr>
          <w:rFonts w:hint="default" w:ascii="Times New Roman" w:hAnsi="Times New Roman" w:cs="Times New Roman"/>
          <w:spacing w:val="6"/>
          <w:w w:val="105"/>
          <w:sz w:val="28"/>
          <w:szCs w:val="28"/>
          <w:vertAlign w:val="superscript"/>
        </w:rPr>
        <w:t>n</w:t>
      </w:r>
      <w:r>
        <w:rPr>
          <w:rFonts w:hint="default" w:ascii="Times New Roman" w:hAnsi="Times New Roman" w:cs="Times New Roman"/>
          <w:spacing w:val="6"/>
          <w:w w:val="105"/>
          <w:sz w:val="28"/>
          <w:szCs w:val="28"/>
          <w:vertAlign w:val="baseline"/>
        </w:rPr>
        <w:t xml:space="preserve"> </w:t>
      </w:r>
      <w:r>
        <w:rPr>
          <w:rFonts w:hint="default" w:ascii="Times New Roman" w:hAnsi="Times New Roman" w:cs="Times New Roman"/>
          <w:w w:val="105"/>
          <w:sz w:val="28"/>
          <w:szCs w:val="28"/>
          <w:vertAlign w:val="baseline"/>
        </w:rPr>
        <w:t>=</w:t>
      </w:r>
      <w:r>
        <w:rPr>
          <w:rFonts w:hint="default" w:ascii="Times New Roman" w:hAnsi="Times New Roman" w:cs="Times New Roman"/>
          <w:spacing w:val="34"/>
          <w:w w:val="105"/>
          <w:sz w:val="28"/>
          <w:szCs w:val="28"/>
          <w:vertAlign w:val="baseline"/>
        </w:rPr>
        <w:t xml:space="preserve"> </w:t>
      </w:r>
      <w:r>
        <w:rPr>
          <w:rFonts w:hint="default" w:ascii="Times New Roman" w:hAnsi="Times New Roman" w:cs="Times New Roman"/>
          <w:w w:val="105"/>
          <w:sz w:val="28"/>
          <w:szCs w:val="28"/>
          <w:vertAlign w:val="baseline"/>
        </w:rPr>
        <w:t>1</w:t>
      </w:r>
    </w:p>
    <w:p>
      <w:pPr>
        <w:tabs>
          <w:tab w:val="left" w:pos="1732"/>
        </w:tabs>
        <w:spacing w:before="6"/>
        <w:ind w:left="1154" w:right="0" w:firstLine="0"/>
        <w:jc w:val="left"/>
        <w:rPr>
          <w:rFonts w:hint="default" w:ascii="Times New Roman" w:hAnsi="Times New Roman" w:cs="Times New Roman"/>
          <w:sz w:val="28"/>
          <w:szCs w:val="28"/>
        </w:rPr>
      </w:pPr>
      <w:r>
        <w:rPr>
          <w:rFonts w:hint="default" w:ascii="Times New Roman" w:hAnsi="Times New Roman" w:cs="Times New Roman"/>
          <w:w w:val="110"/>
          <w:sz w:val="28"/>
          <w:szCs w:val="28"/>
        </w:rPr>
        <w:t>n</w:t>
      </w:r>
      <w:r>
        <w:rPr>
          <w:rFonts w:hint="default" w:ascii="Times New Roman" w:hAnsi="Times New Roman" w:cs="Times New Roman"/>
          <w:w w:val="110"/>
          <w:sz w:val="28"/>
          <w:szCs w:val="28"/>
        </w:rPr>
        <w:tab/>
      </w:r>
      <w:r>
        <w:rPr>
          <w:rFonts w:hint="default" w:ascii="Times New Roman" w:hAnsi="Times New Roman" w:cs="Times New Roman"/>
          <w:w w:val="110"/>
          <w:sz w:val="28"/>
          <w:szCs w:val="28"/>
        </w:rPr>
        <w:t>n</w:t>
      </w:r>
    </w:p>
    <w:p>
      <w:pPr>
        <w:pStyle w:val="12"/>
        <w:numPr>
          <w:ilvl w:val="0"/>
          <w:numId w:val="7"/>
        </w:numPr>
        <w:tabs>
          <w:tab w:val="left" w:pos="1024"/>
          <w:tab w:val="left" w:pos="1025"/>
          <w:tab w:val="left" w:pos="3095"/>
        </w:tabs>
        <w:spacing w:before="65" w:after="0" w:line="110" w:lineRule="exact"/>
        <w:ind w:left="1024" w:right="0" w:hanging="361"/>
        <w:jc w:val="left"/>
        <w:rPr>
          <w:rFonts w:hint="default" w:ascii="Times New Roman" w:hAnsi="Times New Roman" w:cs="Times New Roman"/>
          <w:sz w:val="28"/>
          <w:szCs w:val="28"/>
        </w:rPr>
      </w:pPr>
      <w:r>
        <w:rPr>
          <w:rFonts w:hint="default" w:ascii="Times New Roman" w:hAnsi="Times New Roman" w:cs="Times New Roman"/>
          <w:spacing w:val="6"/>
          <w:w w:val="105"/>
          <w:sz w:val="28"/>
          <w:szCs w:val="28"/>
        </w:rPr>
        <w:t>C</w:t>
      </w:r>
      <w:r>
        <w:rPr>
          <w:rFonts w:hint="default" w:ascii="Times New Roman" w:hAnsi="Times New Roman" w:cs="Times New Roman"/>
          <w:spacing w:val="6"/>
          <w:w w:val="105"/>
          <w:sz w:val="28"/>
          <w:szCs w:val="28"/>
          <w:vertAlign w:val="superscript"/>
        </w:rPr>
        <w:t>k</w:t>
      </w:r>
      <w:r>
        <w:rPr>
          <w:rFonts w:hint="default" w:ascii="Times New Roman" w:hAnsi="Times New Roman" w:cs="Times New Roman"/>
          <w:spacing w:val="6"/>
          <w:w w:val="105"/>
          <w:sz w:val="28"/>
          <w:szCs w:val="28"/>
          <w:vertAlign w:val="baseline"/>
        </w:rPr>
        <w:t xml:space="preserve"> </w:t>
      </w:r>
      <w:r>
        <w:rPr>
          <w:rFonts w:hint="default" w:ascii="Times New Roman" w:hAnsi="Times New Roman" w:cs="Times New Roman"/>
          <w:w w:val="105"/>
          <w:sz w:val="28"/>
          <w:szCs w:val="28"/>
          <w:vertAlign w:val="baseline"/>
        </w:rPr>
        <w:t xml:space="preserve">=  </w:t>
      </w:r>
      <w:r>
        <w:rPr>
          <w:rFonts w:hint="default" w:ascii="Times New Roman" w:hAnsi="Times New Roman" w:cs="Times New Roman"/>
          <w:spacing w:val="4"/>
          <w:w w:val="105"/>
          <w:sz w:val="28"/>
          <w:szCs w:val="28"/>
          <w:vertAlign w:val="baseline"/>
        </w:rPr>
        <w:t>C</w:t>
      </w:r>
      <w:r>
        <w:rPr>
          <w:rFonts w:hint="default" w:ascii="Times New Roman" w:hAnsi="Times New Roman" w:cs="Times New Roman"/>
          <w:spacing w:val="4"/>
          <w:w w:val="105"/>
          <w:sz w:val="28"/>
          <w:szCs w:val="28"/>
          <w:vertAlign w:val="superscript"/>
        </w:rPr>
        <w:t>k–1</w:t>
      </w:r>
      <w:r>
        <w:rPr>
          <w:rFonts w:hint="default" w:ascii="Times New Roman" w:hAnsi="Times New Roman" w:cs="Times New Roman"/>
          <w:spacing w:val="7"/>
          <w:w w:val="105"/>
          <w:sz w:val="28"/>
          <w:szCs w:val="28"/>
          <w:vertAlign w:val="baseline"/>
        </w:rPr>
        <w:t xml:space="preserve"> </w:t>
      </w:r>
      <w:r>
        <w:rPr>
          <w:rFonts w:hint="default" w:ascii="Times New Roman" w:hAnsi="Times New Roman" w:cs="Times New Roman"/>
          <w:w w:val="105"/>
          <w:sz w:val="28"/>
          <w:szCs w:val="28"/>
          <w:vertAlign w:val="baseline"/>
        </w:rPr>
        <w:t>+</w:t>
      </w:r>
      <w:r>
        <w:rPr>
          <w:rFonts w:hint="default" w:ascii="Times New Roman" w:hAnsi="Times New Roman" w:cs="Times New Roman"/>
          <w:spacing w:val="42"/>
          <w:w w:val="105"/>
          <w:sz w:val="28"/>
          <w:szCs w:val="28"/>
          <w:vertAlign w:val="baseline"/>
        </w:rPr>
        <w:t xml:space="preserve"> </w:t>
      </w:r>
      <w:r>
        <w:rPr>
          <w:rFonts w:hint="default" w:ascii="Times New Roman" w:hAnsi="Times New Roman" w:cs="Times New Roman"/>
          <w:spacing w:val="6"/>
          <w:w w:val="105"/>
          <w:sz w:val="28"/>
          <w:szCs w:val="28"/>
          <w:vertAlign w:val="baseline"/>
        </w:rPr>
        <w:t>C</w:t>
      </w:r>
      <w:r>
        <w:rPr>
          <w:rFonts w:hint="default" w:ascii="Times New Roman" w:hAnsi="Times New Roman" w:cs="Times New Roman"/>
          <w:spacing w:val="6"/>
          <w:w w:val="105"/>
          <w:sz w:val="28"/>
          <w:szCs w:val="28"/>
          <w:vertAlign w:val="superscript"/>
        </w:rPr>
        <w:t>k</w:t>
      </w:r>
      <w:r>
        <w:rPr>
          <w:rFonts w:hint="default" w:ascii="Times New Roman" w:hAnsi="Times New Roman" w:cs="Times New Roman"/>
          <w:spacing w:val="6"/>
          <w:w w:val="105"/>
          <w:sz w:val="28"/>
          <w:szCs w:val="28"/>
          <w:vertAlign w:val="baseline"/>
        </w:rPr>
        <w:tab/>
      </w:r>
      <w:r>
        <w:rPr>
          <w:rFonts w:hint="default" w:ascii="Times New Roman" w:hAnsi="Times New Roman" w:cs="Times New Roman"/>
          <w:w w:val="105"/>
          <w:sz w:val="28"/>
          <w:szCs w:val="28"/>
          <w:vertAlign w:val="baseline"/>
        </w:rPr>
        <w:t>( với 0 € k € n</w:t>
      </w:r>
      <w:r>
        <w:rPr>
          <w:rFonts w:hint="default" w:ascii="Times New Roman" w:hAnsi="Times New Roman" w:cs="Times New Roman"/>
          <w:spacing w:val="21"/>
          <w:w w:val="105"/>
          <w:sz w:val="28"/>
          <w:szCs w:val="28"/>
          <w:vertAlign w:val="baseline"/>
        </w:rPr>
        <w:t xml:space="preserve"> </w:t>
      </w:r>
      <w:r>
        <w:rPr>
          <w:rFonts w:hint="default" w:ascii="Times New Roman" w:hAnsi="Times New Roman" w:cs="Times New Roman"/>
          <w:w w:val="105"/>
          <w:sz w:val="28"/>
          <w:szCs w:val="28"/>
          <w:vertAlign w:val="baseline"/>
        </w:rPr>
        <w:t>)</w:t>
      </w:r>
    </w:p>
    <w:p>
      <w:pPr>
        <w:tabs>
          <w:tab w:val="left" w:pos="1795"/>
          <w:tab w:val="left" w:pos="2630"/>
        </w:tabs>
        <w:spacing w:before="10"/>
        <w:ind w:left="1154" w:right="0" w:firstLine="0"/>
        <w:jc w:val="left"/>
        <w:rPr>
          <w:rFonts w:hint="default" w:ascii="Times New Roman" w:hAnsi="Times New Roman" w:cs="Times New Roman"/>
          <w:sz w:val="28"/>
          <w:szCs w:val="28"/>
        </w:rPr>
      </w:pPr>
      <w:r>
        <w:rPr>
          <w:rFonts w:hint="default" w:ascii="Times New Roman" w:hAnsi="Times New Roman" w:cs="Times New Roman"/>
          <w:w w:val="120"/>
          <w:sz w:val="28"/>
          <w:szCs w:val="28"/>
        </w:rPr>
        <w:t>n</w:t>
      </w:r>
      <w:r>
        <w:rPr>
          <w:rFonts w:hint="default" w:ascii="Times New Roman" w:hAnsi="Times New Roman" w:cs="Times New Roman"/>
          <w:w w:val="120"/>
          <w:sz w:val="28"/>
          <w:szCs w:val="28"/>
        </w:rPr>
        <w:tab/>
      </w:r>
      <w:r>
        <w:rPr>
          <w:rFonts w:hint="default" w:ascii="Times New Roman" w:hAnsi="Times New Roman" w:cs="Times New Roman"/>
          <w:w w:val="120"/>
          <w:sz w:val="28"/>
          <w:szCs w:val="28"/>
        </w:rPr>
        <w:t>n–1</w:t>
      </w:r>
      <w:r>
        <w:rPr>
          <w:rFonts w:hint="default" w:ascii="Times New Roman" w:hAnsi="Times New Roman" w:cs="Times New Roman"/>
          <w:w w:val="120"/>
          <w:sz w:val="28"/>
          <w:szCs w:val="28"/>
        </w:rPr>
        <w:tab/>
      </w:r>
      <w:r>
        <w:rPr>
          <w:rFonts w:hint="default" w:ascii="Times New Roman" w:hAnsi="Times New Roman" w:cs="Times New Roman"/>
          <w:w w:val="120"/>
          <w:sz w:val="28"/>
          <w:szCs w:val="28"/>
        </w:rPr>
        <w:t>n–1</w:t>
      </w:r>
    </w:p>
    <w:p>
      <w:pPr>
        <w:pStyle w:val="7"/>
        <w:spacing w:before="10"/>
        <w:rPr>
          <w:rFonts w:hint="default" w:ascii="Times New Roman" w:hAnsi="Times New Roman" w:cs="Times New Roman"/>
          <w:sz w:val="28"/>
          <w:szCs w:val="28"/>
        </w:rPr>
      </w:pPr>
    </w:p>
    <w:p>
      <w:pPr>
        <w:pStyle w:val="3"/>
        <w:numPr>
          <w:ilvl w:val="0"/>
          <w:numId w:val="5"/>
        </w:numPr>
        <w:tabs>
          <w:tab w:val="left" w:pos="620"/>
        </w:tabs>
        <w:spacing w:before="92" w:after="0" w:line="240" w:lineRule="auto"/>
        <w:ind w:left="619" w:right="0" w:hanging="316"/>
        <w:jc w:val="left"/>
        <w:rPr>
          <w:rFonts w:hint="default" w:ascii="Times New Roman" w:hAnsi="Times New Roman" w:cs="Times New Roman"/>
          <w:sz w:val="28"/>
          <w:szCs w:val="28"/>
        </w:rPr>
      </w:pPr>
      <w:bookmarkStart w:id="12" w:name="Số Fibonacci"/>
      <w:bookmarkEnd w:id="12"/>
      <w:bookmarkStart w:id="13" w:name="Số Fibonacci"/>
      <w:bookmarkEnd w:id="13"/>
      <w:r>
        <w:rPr>
          <w:rFonts w:hint="default" w:ascii="Times New Roman" w:hAnsi="Times New Roman" w:cs="Times New Roman"/>
          <w:w w:val="110"/>
          <w:sz w:val="28"/>
          <w:szCs w:val="28"/>
        </w:rPr>
        <w:t>Số</w:t>
      </w:r>
      <w:r>
        <w:rPr>
          <w:rFonts w:hint="default" w:ascii="Times New Roman" w:hAnsi="Times New Roman" w:cs="Times New Roman"/>
          <w:spacing w:val="-43"/>
          <w:w w:val="110"/>
          <w:sz w:val="28"/>
          <w:szCs w:val="28"/>
        </w:rPr>
        <w:t xml:space="preserve"> </w:t>
      </w:r>
      <w:r>
        <w:rPr>
          <w:rFonts w:hint="default" w:ascii="Times New Roman" w:hAnsi="Times New Roman" w:cs="Times New Roman"/>
          <w:w w:val="110"/>
          <w:sz w:val="28"/>
          <w:szCs w:val="28"/>
        </w:rPr>
        <w:t>Fibonacci</w:t>
      </w:r>
    </w:p>
    <w:p>
      <w:pPr>
        <w:pStyle w:val="7"/>
        <w:spacing w:before="60"/>
        <w:ind w:left="304"/>
        <w:rPr>
          <w:rFonts w:hint="default" w:ascii="Times New Roman" w:hAnsi="Times New Roman" w:cs="Times New Roman"/>
          <w:sz w:val="28"/>
          <w:szCs w:val="28"/>
        </w:rPr>
      </w:pPr>
      <w:r>
        <w:rPr>
          <w:rFonts w:hint="default" w:ascii="Times New Roman" w:hAnsi="Times New Roman" w:cs="Times New Roman"/>
          <w:sz w:val="28"/>
          <w:szCs w:val="28"/>
        </w:rPr>
        <w:t xml:space="preserve">Số Fibonacci </w:t>
      </w:r>
      <w:r>
        <w:rPr>
          <w:rFonts w:hint="default" w:cs="Times New Roman"/>
          <w:sz w:val="28"/>
          <w:szCs w:val="28"/>
          <w:lang w:val="en-US"/>
        </w:rPr>
        <w:t>đ</w:t>
      </w:r>
      <w:r>
        <w:rPr>
          <w:rFonts w:hint="default" w:ascii="Times New Roman" w:hAnsi="Times New Roman" w:cs="Times New Roman"/>
          <w:sz w:val="28"/>
          <w:szCs w:val="28"/>
        </w:rPr>
        <w:t xml:space="preserve">ược xác </w:t>
      </w:r>
      <w:r>
        <w:rPr>
          <w:rFonts w:hint="default" w:cs="Times New Roman"/>
          <w:sz w:val="28"/>
          <w:szCs w:val="28"/>
          <w:lang w:val="en-US"/>
        </w:rPr>
        <w:t>đ</w:t>
      </w:r>
      <w:r>
        <w:rPr>
          <w:rFonts w:hint="default" w:ascii="Times New Roman" w:hAnsi="Times New Roman" w:cs="Times New Roman"/>
          <w:sz w:val="28"/>
          <w:szCs w:val="28"/>
        </w:rPr>
        <w:t>ịnh bởi công thức sau:</w:t>
      </w:r>
    </w:p>
    <w:p>
      <w:pPr>
        <w:pStyle w:val="7"/>
        <w:spacing w:before="66"/>
        <w:ind w:left="2925"/>
        <w:rPr>
          <w:rFonts w:hint="default" w:ascii="Times New Roman" w:hAnsi="Times New Roman" w:cs="Times New Roman"/>
          <w:sz w:val="28"/>
          <w:szCs w:val="28"/>
        </w:rPr>
      </w:pPr>
      <w:r>
        <w:rPr>
          <w:rFonts w:hint="default" w:ascii="Times New Roman" w:hAnsi="Times New Roman" w:cs="Times New Roman"/>
          <w:spacing w:val="-14"/>
          <w:sz w:val="28"/>
          <w:szCs w:val="28"/>
        </w:rPr>
        <w:t>F</w:t>
      </w:r>
      <w:r>
        <w:rPr>
          <w:rFonts w:hint="default" w:ascii="Times New Roman" w:hAnsi="Times New Roman" w:cs="Times New Roman"/>
          <w:spacing w:val="-14"/>
          <w:sz w:val="28"/>
          <w:szCs w:val="28"/>
          <w:vertAlign w:val="subscript"/>
        </w:rPr>
        <w:t>0</w:t>
      </w:r>
      <w:r>
        <w:rPr>
          <w:rFonts w:hint="default" w:ascii="Times New Roman" w:hAnsi="Times New Roman" w:cs="Times New Roman"/>
          <w:spacing w:val="-14"/>
          <w:sz w:val="28"/>
          <w:szCs w:val="28"/>
          <w:vertAlign w:val="baseline"/>
        </w:rPr>
        <w:t xml:space="preserve">  </w:t>
      </w:r>
      <w:r>
        <w:rPr>
          <w:rFonts w:hint="default" w:ascii="Times New Roman" w:hAnsi="Times New Roman" w:cs="Times New Roman"/>
          <w:sz w:val="28"/>
          <w:szCs w:val="28"/>
          <w:vertAlign w:val="baseline"/>
        </w:rPr>
        <w:t>=</w:t>
      </w:r>
      <w:r>
        <w:rPr>
          <w:rFonts w:hint="default" w:ascii="Times New Roman" w:hAnsi="Times New Roman" w:cs="Times New Roman"/>
          <w:spacing w:val="-1"/>
          <w:sz w:val="28"/>
          <w:szCs w:val="28"/>
          <w:vertAlign w:val="baseline"/>
        </w:rPr>
        <w:t xml:space="preserve"> </w:t>
      </w:r>
      <w:r>
        <w:rPr>
          <w:rFonts w:hint="default" w:ascii="Times New Roman" w:hAnsi="Times New Roman" w:cs="Times New Roman"/>
          <w:sz w:val="28"/>
          <w:szCs w:val="28"/>
          <w:vertAlign w:val="baseline"/>
        </w:rPr>
        <w:t>0</w:t>
      </w:r>
    </w:p>
    <w:p>
      <w:pPr>
        <w:pStyle w:val="7"/>
        <w:spacing w:before="20" w:line="282" w:lineRule="exact"/>
        <w:ind w:left="2832"/>
        <w:rPr>
          <w:rFonts w:hint="default" w:ascii="Times New Roman" w:hAnsi="Times New Roman" w:cs="Times New Roman"/>
          <w:sz w:val="28"/>
          <w:szCs w:val="28"/>
        </w:rPr>
      </w:pPr>
      <w:r>
        <w:rPr>
          <w:rFonts w:hint="default" w:ascii="Times New Roman" w:hAnsi="Times New Roman" w:cs="Times New Roman"/>
          <w:spacing w:val="-10"/>
          <w:w w:val="115"/>
          <w:sz w:val="28"/>
          <w:szCs w:val="28"/>
        </w:rPr>
        <w:t>{</w:t>
      </w:r>
      <w:r>
        <w:rPr>
          <w:rFonts w:hint="default" w:ascii="Times New Roman" w:hAnsi="Times New Roman" w:cs="Times New Roman"/>
          <w:spacing w:val="-10"/>
          <w:w w:val="115"/>
          <w:position w:val="1"/>
          <w:sz w:val="28"/>
          <w:szCs w:val="28"/>
        </w:rPr>
        <w:t>F</w:t>
      </w:r>
      <w:r>
        <w:rPr>
          <w:rFonts w:hint="default" w:ascii="Times New Roman" w:hAnsi="Times New Roman" w:cs="Times New Roman"/>
          <w:spacing w:val="-10"/>
          <w:w w:val="115"/>
          <w:position w:val="1"/>
          <w:sz w:val="28"/>
          <w:szCs w:val="28"/>
          <w:vertAlign w:val="subscript"/>
        </w:rPr>
        <w:t>1</w:t>
      </w:r>
      <w:r>
        <w:rPr>
          <w:rFonts w:hint="default" w:ascii="Times New Roman" w:hAnsi="Times New Roman" w:cs="Times New Roman"/>
          <w:spacing w:val="-10"/>
          <w:w w:val="115"/>
          <w:position w:val="1"/>
          <w:sz w:val="28"/>
          <w:szCs w:val="28"/>
          <w:vertAlign w:val="baseline"/>
        </w:rPr>
        <w:t xml:space="preserve"> </w:t>
      </w:r>
      <w:r>
        <w:rPr>
          <w:rFonts w:hint="default" w:ascii="Times New Roman" w:hAnsi="Times New Roman" w:cs="Times New Roman"/>
          <w:w w:val="115"/>
          <w:position w:val="1"/>
          <w:sz w:val="28"/>
          <w:szCs w:val="28"/>
          <w:vertAlign w:val="baseline"/>
        </w:rPr>
        <w:t>=</w:t>
      </w:r>
      <w:r>
        <w:rPr>
          <w:rFonts w:hint="default" w:ascii="Times New Roman" w:hAnsi="Times New Roman" w:cs="Times New Roman"/>
          <w:spacing w:val="-2"/>
          <w:w w:val="115"/>
          <w:position w:val="1"/>
          <w:sz w:val="28"/>
          <w:szCs w:val="28"/>
          <w:vertAlign w:val="baseline"/>
        </w:rPr>
        <w:t xml:space="preserve"> </w:t>
      </w:r>
      <w:r>
        <w:rPr>
          <w:rFonts w:hint="default" w:ascii="Times New Roman" w:hAnsi="Times New Roman" w:cs="Times New Roman"/>
          <w:w w:val="115"/>
          <w:position w:val="1"/>
          <w:sz w:val="28"/>
          <w:szCs w:val="28"/>
          <w:vertAlign w:val="baseline"/>
        </w:rPr>
        <w:t>1</w:t>
      </w:r>
    </w:p>
    <w:p>
      <w:pPr>
        <w:pStyle w:val="7"/>
        <w:spacing w:line="276" w:lineRule="exact"/>
        <w:ind w:left="2925"/>
        <w:rPr>
          <w:rFonts w:hint="default" w:ascii="Times New Roman" w:hAnsi="Times New Roman" w:cs="Times New Roman"/>
          <w:sz w:val="28"/>
          <w:szCs w:val="28"/>
        </w:rPr>
      </w:pPr>
      <w:r>
        <w:rPr>
          <w:rFonts w:hint="default" w:ascii="Times New Roman" w:hAnsi="Times New Roman" w:cs="Times New Roman"/>
          <w:w w:val="105"/>
          <w:sz w:val="28"/>
          <w:szCs w:val="28"/>
        </w:rPr>
        <w:t>F</w:t>
      </w:r>
      <w:r>
        <w:rPr>
          <w:rFonts w:hint="default" w:ascii="Times New Roman" w:hAnsi="Times New Roman" w:cs="Times New Roman"/>
          <w:w w:val="105"/>
          <w:sz w:val="28"/>
          <w:szCs w:val="28"/>
          <w:vertAlign w:val="subscript"/>
        </w:rPr>
        <w:t>n</w:t>
      </w:r>
      <w:r>
        <w:rPr>
          <w:rFonts w:hint="default" w:ascii="Times New Roman" w:hAnsi="Times New Roman" w:cs="Times New Roman"/>
          <w:w w:val="105"/>
          <w:sz w:val="28"/>
          <w:szCs w:val="28"/>
          <w:vertAlign w:val="baseline"/>
        </w:rPr>
        <w:t xml:space="preserve"> = F</w:t>
      </w:r>
      <w:r>
        <w:rPr>
          <w:rFonts w:hint="default" w:ascii="Times New Roman" w:hAnsi="Times New Roman" w:cs="Times New Roman"/>
          <w:w w:val="105"/>
          <w:sz w:val="28"/>
          <w:szCs w:val="28"/>
          <w:vertAlign w:val="subscript"/>
        </w:rPr>
        <w:t>n–1</w:t>
      </w:r>
      <w:r>
        <w:rPr>
          <w:rFonts w:hint="default" w:ascii="Times New Roman" w:hAnsi="Times New Roman" w:cs="Times New Roman"/>
          <w:w w:val="105"/>
          <w:sz w:val="28"/>
          <w:szCs w:val="28"/>
          <w:vertAlign w:val="baseline"/>
        </w:rPr>
        <w:t xml:space="preserve"> + F</w:t>
      </w:r>
      <w:r>
        <w:rPr>
          <w:rFonts w:hint="default" w:ascii="Times New Roman" w:hAnsi="Times New Roman" w:cs="Times New Roman"/>
          <w:w w:val="105"/>
          <w:sz w:val="28"/>
          <w:szCs w:val="28"/>
          <w:vertAlign w:val="subscript"/>
        </w:rPr>
        <w:t>n–2</w:t>
      </w:r>
      <w:r>
        <w:rPr>
          <w:rFonts w:hint="default" w:ascii="Times New Roman" w:hAnsi="Times New Roman" w:cs="Times New Roman"/>
          <w:w w:val="105"/>
          <w:sz w:val="28"/>
          <w:szCs w:val="28"/>
          <w:vertAlign w:val="baseline"/>
        </w:rPr>
        <w:t xml:space="preserve"> v</w:t>
      </w:r>
      <w:r>
        <w:rPr>
          <w:rFonts w:hint="default" w:ascii="Times New Roman" w:hAnsi="Times New Roman" w:cs="Times New Roman"/>
          <w:i/>
          <w:w w:val="105"/>
          <w:sz w:val="28"/>
          <w:szCs w:val="28"/>
          <w:vertAlign w:val="baseline"/>
        </w:rPr>
        <w:t>ớ</w:t>
      </w:r>
      <w:r>
        <w:rPr>
          <w:rFonts w:hint="default" w:ascii="Times New Roman" w:hAnsi="Times New Roman" w:cs="Times New Roman"/>
          <w:w w:val="105"/>
          <w:sz w:val="28"/>
          <w:szCs w:val="28"/>
          <w:vertAlign w:val="baseline"/>
        </w:rPr>
        <w:t>i n ≤ 2</w:t>
      </w:r>
    </w:p>
    <w:p>
      <w:pPr>
        <w:pStyle w:val="7"/>
        <w:spacing w:before="138"/>
        <w:ind w:left="304"/>
        <w:rPr>
          <w:rFonts w:hint="default" w:ascii="Times New Roman" w:hAnsi="Times New Roman" w:cs="Times New Roman"/>
          <w:sz w:val="28"/>
          <w:szCs w:val="28"/>
        </w:rPr>
      </w:pPr>
      <w:r>
        <w:rPr>
          <w:rFonts w:hint="default" w:ascii="Times New Roman" w:hAnsi="Times New Roman" w:cs="Times New Roman"/>
          <w:sz w:val="28"/>
          <w:szCs w:val="28"/>
        </w:rPr>
        <w:t xml:space="preserve">Một số phần tử </w:t>
      </w:r>
      <w:r>
        <w:rPr>
          <w:rFonts w:hint="default" w:cs="Times New Roman"/>
          <w:sz w:val="28"/>
          <w:szCs w:val="28"/>
          <w:lang w:val="en-US"/>
        </w:rPr>
        <w:t>đ</w:t>
      </w:r>
      <w:r>
        <w:rPr>
          <w:rFonts w:hint="default" w:ascii="Times New Roman" w:hAnsi="Times New Roman" w:cs="Times New Roman"/>
          <w:sz w:val="28"/>
          <w:szCs w:val="28"/>
        </w:rPr>
        <w:t>ầu tiên của dãy số Fibonacci:</w:t>
      </w:r>
    </w:p>
    <w:p>
      <w:pPr>
        <w:pStyle w:val="7"/>
        <w:rPr>
          <w:rFonts w:hint="default" w:ascii="Times New Roman" w:hAnsi="Times New Roman" w:cs="Times New Roman"/>
          <w:sz w:val="28"/>
          <w:szCs w:val="28"/>
        </w:rPr>
      </w:pPr>
    </w:p>
    <w:tbl>
      <w:tblPr>
        <w:tblStyle w:val="6"/>
        <w:tblW w:w="0" w:type="auto"/>
        <w:tblInd w:w="20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00"/>
        <w:gridCol w:w="809"/>
        <w:gridCol w:w="828"/>
        <w:gridCol w:w="828"/>
        <w:gridCol w:w="830"/>
        <w:gridCol w:w="828"/>
        <w:gridCol w:w="828"/>
        <w:gridCol w:w="830"/>
        <w:gridCol w:w="87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9" w:hRule="atLeast"/>
        </w:trPr>
        <w:tc>
          <w:tcPr>
            <w:tcW w:w="1500" w:type="dxa"/>
          </w:tcPr>
          <w:p>
            <w:pPr>
              <w:pStyle w:val="13"/>
              <w:spacing w:before="65"/>
              <w:ind w:left="5"/>
              <w:jc w:val="center"/>
              <w:rPr>
                <w:rFonts w:hint="default" w:ascii="Times New Roman" w:hAnsi="Times New Roman" w:cs="Times New Roman"/>
                <w:sz w:val="28"/>
                <w:szCs w:val="28"/>
              </w:rPr>
            </w:pPr>
            <w:r>
              <w:rPr>
                <w:rFonts w:hint="default" w:ascii="Times New Roman" w:hAnsi="Times New Roman" w:cs="Times New Roman"/>
                <w:w w:val="97"/>
                <w:sz w:val="28"/>
                <w:szCs w:val="28"/>
              </w:rPr>
              <w:t>n</w:t>
            </w:r>
          </w:p>
        </w:tc>
        <w:tc>
          <w:tcPr>
            <w:tcW w:w="809" w:type="dxa"/>
          </w:tcPr>
          <w:p>
            <w:pPr>
              <w:pStyle w:val="13"/>
              <w:spacing w:before="59"/>
              <w:ind w:left="6"/>
              <w:jc w:val="center"/>
              <w:rPr>
                <w:rFonts w:hint="default" w:ascii="Times New Roman" w:hAnsi="Times New Roman" w:cs="Times New Roman"/>
                <w:sz w:val="28"/>
                <w:szCs w:val="28"/>
              </w:rPr>
            </w:pPr>
            <w:r>
              <w:rPr>
                <w:rFonts w:hint="default" w:ascii="Times New Roman" w:hAnsi="Times New Roman" w:cs="Times New Roman"/>
                <w:w w:val="99"/>
                <w:sz w:val="28"/>
                <w:szCs w:val="28"/>
              </w:rPr>
              <w:t>0</w:t>
            </w:r>
          </w:p>
        </w:tc>
        <w:tc>
          <w:tcPr>
            <w:tcW w:w="828" w:type="dxa"/>
          </w:tcPr>
          <w:p>
            <w:pPr>
              <w:pStyle w:val="13"/>
              <w:spacing w:before="59"/>
              <w:ind w:left="6"/>
              <w:jc w:val="center"/>
              <w:rPr>
                <w:rFonts w:hint="default" w:ascii="Times New Roman" w:hAnsi="Times New Roman" w:cs="Times New Roman"/>
                <w:sz w:val="28"/>
                <w:szCs w:val="28"/>
              </w:rPr>
            </w:pPr>
            <w:r>
              <w:rPr>
                <w:rFonts w:hint="default" w:ascii="Times New Roman" w:hAnsi="Times New Roman" w:cs="Times New Roman"/>
                <w:w w:val="99"/>
                <w:sz w:val="28"/>
                <w:szCs w:val="28"/>
              </w:rPr>
              <w:t>1</w:t>
            </w:r>
          </w:p>
        </w:tc>
        <w:tc>
          <w:tcPr>
            <w:tcW w:w="828" w:type="dxa"/>
          </w:tcPr>
          <w:p>
            <w:pPr>
              <w:pStyle w:val="13"/>
              <w:spacing w:before="59"/>
              <w:ind w:left="6"/>
              <w:jc w:val="center"/>
              <w:rPr>
                <w:rFonts w:hint="default" w:ascii="Times New Roman" w:hAnsi="Times New Roman" w:cs="Times New Roman"/>
                <w:sz w:val="28"/>
                <w:szCs w:val="28"/>
              </w:rPr>
            </w:pPr>
            <w:r>
              <w:rPr>
                <w:rFonts w:hint="default" w:ascii="Times New Roman" w:hAnsi="Times New Roman" w:cs="Times New Roman"/>
                <w:w w:val="99"/>
                <w:sz w:val="28"/>
                <w:szCs w:val="28"/>
              </w:rPr>
              <w:t>2</w:t>
            </w:r>
          </w:p>
        </w:tc>
        <w:tc>
          <w:tcPr>
            <w:tcW w:w="830" w:type="dxa"/>
          </w:tcPr>
          <w:p>
            <w:pPr>
              <w:pStyle w:val="13"/>
              <w:spacing w:before="59"/>
              <w:ind w:left="4"/>
              <w:jc w:val="center"/>
              <w:rPr>
                <w:rFonts w:hint="default" w:ascii="Times New Roman" w:hAnsi="Times New Roman" w:cs="Times New Roman"/>
                <w:sz w:val="28"/>
                <w:szCs w:val="28"/>
              </w:rPr>
            </w:pPr>
            <w:r>
              <w:rPr>
                <w:rFonts w:hint="default" w:ascii="Times New Roman" w:hAnsi="Times New Roman" w:cs="Times New Roman"/>
                <w:w w:val="99"/>
                <w:sz w:val="28"/>
                <w:szCs w:val="28"/>
              </w:rPr>
              <w:t>3</w:t>
            </w:r>
          </w:p>
        </w:tc>
        <w:tc>
          <w:tcPr>
            <w:tcW w:w="828" w:type="dxa"/>
          </w:tcPr>
          <w:p>
            <w:pPr>
              <w:pStyle w:val="13"/>
              <w:spacing w:before="59"/>
              <w:ind w:left="7"/>
              <w:jc w:val="center"/>
              <w:rPr>
                <w:rFonts w:hint="default" w:ascii="Times New Roman" w:hAnsi="Times New Roman" w:cs="Times New Roman"/>
                <w:sz w:val="28"/>
                <w:szCs w:val="28"/>
              </w:rPr>
            </w:pPr>
            <w:r>
              <w:rPr>
                <w:rFonts w:hint="default" w:ascii="Times New Roman" w:hAnsi="Times New Roman" w:cs="Times New Roman"/>
                <w:w w:val="99"/>
                <w:sz w:val="28"/>
                <w:szCs w:val="28"/>
              </w:rPr>
              <w:t>4</w:t>
            </w:r>
          </w:p>
        </w:tc>
        <w:tc>
          <w:tcPr>
            <w:tcW w:w="828" w:type="dxa"/>
          </w:tcPr>
          <w:p>
            <w:pPr>
              <w:pStyle w:val="13"/>
              <w:spacing w:before="59"/>
              <w:ind w:left="7"/>
              <w:jc w:val="center"/>
              <w:rPr>
                <w:rFonts w:hint="default" w:ascii="Times New Roman" w:hAnsi="Times New Roman" w:cs="Times New Roman"/>
                <w:sz w:val="28"/>
                <w:szCs w:val="28"/>
              </w:rPr>
            </w:pPr>
            <w:r>
              <w:rPr>
                <w:rFonts w:hint="default" w:ascii="Times New Roman" w:hAnsi="Times New Roman" w:cs="Times New Roman"/>
                <w:w w:val="99"/>
                <w:sz w:val="28"/>
                <w:szCs w:val="28"/>
              </w:rPr>
              <w:t>5</w:t>
            </w:r>
          </w:p>
        </w:tc>
        <w:tc>
          <w:tcPr>
            <w:tcW w:w="830" w:type="dxa"/>
          </w:tcPr>
          <w:p>
            <w:pPr>
              <w:pStyle w:val="13"/>
              <w:spacing w:before="59"/>
              <w:ind w:right="345"/>
              <w:jc w:val="right"/>
              <w:rPr>
                <w:rFonts w:hint="default" w:ascii="Times New Roman" w:hAnsi="Times New Roman" w:cs="Times New Roman"/>
                <w:sz w:val="28"/>
                <w:szCs w:val="28"/>
              </w:rPr>
            </w:pPr>
            <w:r>
              <w:rPr>
                <w:rFonts w:hint="default" w:ascii="Times New Roman" w:hAnsi="Times New Roman" w:cs="Times New Roman"/>
                <w:w w:val="99"/>
                <w:sz w:val="28"/>
                <w:szCs w:val="28"/>
              </w:rPr>
              <w:t>6</w:t>
            </w:r>
          </w:p>
        </w:tc>
        <w:tc>
          <w:tcPr>
            <w:tcW w:w="871" w:type="dxa"/>
          </w:tcPr>
          <w:p>
            <w:pPr>
              <w:pStyle w:val="13"/>
              <w:spacing w:before="59"/>
              <w:ind w:left="8"/>
              <w:jc w:val="center"/>
              <w:rPr>
                <w:rFonts w:hint="default" w:ascii="Times New Roman" w:hAnsi="Times New Roman" w:cs="Times New Roman"/>
                <w:sz w:val="28"/>
                <w:szCs w:val="28"/>
              </w:rPr>
            </w:pPr>
            <w:r>
              <w:rPr>
                <w:rFonts w:hint="default" w:ascii="Times New Roman" w:hAnsi="Times New Roman" w:cs="Times New Roman"/>
                <w:w w:val="99"/>
                <w:sz w:val="28"/>
                <w:szCs w:val="2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31" w:hRule="atLeast"/>
        </w:trPr>
        <w:tc>
          <w:tcPr>
            <w:tcW w:w="1500" w:type="dxa"/>
          </w:tcPr>
          <w:p>
            <w:pPr>
              <w:pStyle w:val="13"/>
              <w:spacing w:before="67"/>
              <w:ind w:left="80" w:right="80"/>
              <w:jc w:val="center"/>
              <w:rPr>
                <w:rFonts w:hint="default" w:ascii="Times New Roman" w:hAnsi="Times New Roman" w:cs="Times New Roman"/>
                <w:sz w:val="28"/>
                <w:szCs w:val="28"/>
              </w:rPr>
            </w:pPr>
            <w:r>
              <w:rPr>
                <w:rFonts w:hint="default" w:ascii="Times New Roman" w:hAnsi="Times New Roman" w:cs="Times New Roman"/>
                <w:w w:val="115"/>
                <w:sz w:val="28"/>
                <w:szCs w:val="28"/>
              </w:rPr>
              <w:t>Fibonacci</w:t>
            </w:r>
            <w:r>
              <w:rPr>
                <w:rFonts w:hint="default" w:ascii="Times New Roman" w:hAnsi="Times New Roman" w:cs="Times New Roman"/>
                <w:w w:val="115"/>
                <w:sz w:val="28"/>
                <w:szCs w:val="28"/>
                <w:vertAlign w:val="subscript"/>
              </w:rPr>
              <w:t>n</w:t>
            </w:r>
          </w:p>
        </w:tc>
        <w:tc>
          <w:tcPr>
            <w:tcW w:w="809" w:type="dxa"/>
          </w:tcPr>
          <w:p>
            <w:pPr>
              <w:pStyle w:val="13"/>
              <w:spacing w:before="63"/>
              <w:ind w:left="6"/>
              <w:jc w:val="center"/>
              <w:rPr>
                <w:rFonts w:hint="default" w:ascii="Times New Roman" w:hAnsi="Times New Roman" w:cs="Times New Roman"/>
                <w:sz w:val="28"/>
                <w:szCs w:val="28"/>
              </w:rPr>
            </w:pPr>
            <w:r>
              <w:rPr>
                <w:rFonts w:hint="default" w:ascii="Times New Roman" w:hAnsi="Times New Roman" w:cs="Times New Roman"/>
                <w:w w:val="99"/>
                <w:sz w:val="28"/>
                <w:szCs w:val="28"/>
              </w:rPr>
              <w:t>0</w:t>
            </w:r>
          </w:p>
        </w:tc>
        <w:tc>
          <w:tcPr>
            <w:tcW w:w="828" w:type="dxa"/>
          </w:tcPr>
          <w:p>
            <w:pPr>
              <w:pStyle w:val="13"/>
              <w:spacing w:before="63"/>
              <w:ind w:left="6"/>
              <w:jc w:val="center"/>
              <w:rPr>
                <w:rFonts w:hint="default" w:ascii="Times New Roman" w:hAnsi="Times New Roman" w:cs="Times New Roman"/>
                <w:sz w:val="28"/>
                <w:szCs w:val="28"/>
              </w:rPr>
            </w:pPr>
            <w:r>
              <w:rPr>
                <w:rFonts w:hint="default" w:ascii="Times New Roman" w:hAnsi="Times New Roman" w:cs="Times New Roman"/>
                <w:w w:val="99"/>
                <w:sz w:val="28"/>
                <w:szCs w:val="28"/>
              </w:rPr>
              <w:t>1</w:t>
            </w:r>
          </w:p>
        </w:tc>
        <w:tc>
          <w:tcPr>
            <w:tcW w:w="828" w:type="dxa"/>
          </w:tcPr>
          <w:p>
            <w:pPr>
              <w:pStyle w:val="13"/>
              <w:spacing w:before="63"/>
              <w:ind w:left="6"/>
              <w:jc w:val="center"/>
              <w:rPr>
                <w:rFonts w:hint="default" w:ascii="Times New Roman" w:hAnsi="Times New Roman" w:cs="Times New Roman"/>
                <w:sz w:val="28"/>
                <w:szCs w:val="28"/>
              </w:rPr>
            </w:pPr>
            <w:r>
              <w:rPr>
                <w:rFonts w:hint="default" w:ascii="Times New Roman" w:hAnsi="Times New Roman" w:cs="Times New Roman"/>
                <w:w w:val="99"/>
                <w:sz w:val="28"/>
                <w:szCs w:val="28"/>
              </w:rPr>
              <w:t>1</w:t>
            </w:r>
          </w:p>
        </w:tc>
        <w:tc>
          <w:tcPr>
            <w:tcW w:w="830" w:type="dxa"/>
          </w:tcPr>
          <w:p>
            <w:pPr>
              <w:pStyle w:val="13"/>
              <w:spacing w:before="63"/>
              <w:ind w:left="4"/>
              <w:jc w:val="center"/>
              <w:rPr>
                <w:rFonts w:hint="default" w:ascii="Times New Roman" w:hAnsi="Times New Roman" w:cs="Times New Roman"/>
                <w:sz w:val="28"/>
                <w:szCs w:val="28"/>
              </w:rPr>
            </w:pPr>
            <w:r>
              <w:rPr>
                <w:rFonts w:hint="default" w:ascii="Times New Roman" w:hAnsi="Times New Roman" w:cs="Times New Roman"/>
                <w:w w:val="99"/>
                <w:sz w:val="28"/>
                <w:szCs w:val="28"/>
              </w:rPr>
              <w:t>2</w:t>
            </w:r>
          </w:p>
        </w:tc>
        <w:tc>
          <w:tcPr>
            <w:tcW w:w="828" w:type="dxa"/>
          </w:tcPr>
          <w:p>
            <w:pPr>
              <w:pStyle w:val="13"/>
              <w:spacing w:before="63"/>
              <w:ind w:left="7"/>
              <w:jc w:val="center"/>
              <w:rPr>
                <w:rFonts w:hint="default" w:ascii="Times New Roman" w:hAnsi="Times New Roman" w:cs="Times New Roman"/>
                <w:sz w:val="28"/>
                <w:szCs w:val="28"/>
              </w:rPr>
            </w:pPr>
            <w:r>
              <w:rPr>
                <w:rFonts w:hint="default" w:ascii="Times New Roman" w:hAnsi="Times New Roman" w:cs="Times New Roman"/>
                <w:w w:val="99"/>
                <w:sz w:val="28"/>
                <w:szCs w:val="28"/>
              </w:rPr>
              <w:t>3</w:t>
            </w:r>
          </w:p>
        </w:tc>
        <w:tc>
          <w:tcPr>
            <w:tcW w:w="828" w:type="dxa"/>
          </w:tcPr>
          <w:p>
            <w:pPr>
              <w:pStyle w:val="13"/>
              <w:spacing w:before="63"/>
              <w:ind w:left="7"/>
              <w:jc w:val="center"/>
              <w:rPr>
                <w:rFonts w:hint="default" w:ascii="Times New Roman" w:hAnsi="Times New Roman" w:cs="Times New Roman"/>
                <w:sz w:val="28"/>
                <w:szCs w:val="28"/>
              </w:rPr>
            </w:pPr>
            <w:r>
              <w:rPr>
                <w:rFonts w:hint="default" w:ascii="Times New Roman" w:hAnsi="Times New Roman" w:cs="Times New Roman"/>
                <w:w w:val="99"/>
                <w:sz w:val="28"/>
                <w:szCs w:val="28"/>
              </w:rPr>
              <w:t>5</w:t>
            </w:r>
          </w:p>
        </w:tc>
        <w:tc>
          <w:tcPr>
            <w:tcW w:w="830" w:type="dxa"/>
          </w:tcPr>
          <w:p>
            <w:pPr>
              <w:pStyle w:val="13"/>
              <w:spacing w:before="63"/>
              <w:ind w:right="345"/>
              <w:jc w:val="right"/>
              <w:rPr>
                <w:rFonts w:hint="default" w:ascii="Times New Roman" w:hAnsi="Times New Roman" w:cs="Times New Roman"/>
                <w:sz w:val="28"/>
                <w:szCs w:val="28"/>
              </w:rPr>
            </w:pPr>
            <w:r>
              <w:rPr>
                <w:rFonts w:hint="default" w:ascii="Times New Roman" w:hAnsi="Times New Roman" w:cs="Times New Roman"/>
                <w:w w:val="99"/>
                <w:sz w:val="28"/>
                <w:szCs w:val="28"/>
              </w:rPr>
              <w:t>8</w:t>
            </w:r>
          </w:p>
        </w:tc>
        <w:tc>
          <w:tcPr>
            <w:tcW w:w="871" w:type="dxa"/>
          </w:tcPr>
          <w:p>
            <w:pPr>
              <w:pStyle w:val="13"/>
              <w:spacing w:before="63"/>
              <w:ind w:left="8"/>
              <w:jc w:val="center"/>
              <w:rPr>
                <w:rFonts w:hint="default" w:ascii="Times New Roman" w:hAnsi="Times New Roman" w:cs="Times New Roman"/>
                <w:sz w:val="28"/>
                <w:szCs w:val="28"/>
              </w:rPr>
            </w:pPr>
            <w:r>
              <w:rPr>
                <w:rFonts w:hint="default" w:ascii="Times New Roman" w:hAnsi="Times New Roman" w:cs="Times New Roman"/>
                <w:w w:val="99"/>
                <w:sz w:val="28"/>
                <w:szCs w:val="28"/>
              </w:rPr>
              <w:t>…</w:t>
            </w:r>
          </w:p>
        </w:tc>
      </w:tr>
    </w:tbl>
    <w:p>
      <w:pPr>
        <w:pStyle w:val="7"/>
        <w:spacing w:before="55"/>
        <w:ind w:left="304"/>
        <w:rPr>
          <w:rFonts w:hint="default" w:ascii="Times New Roman" w:hAnsi="Times New Roman" w:cs="Times New Roman"/>
          <w:sz w:val="28"/>
          <w:szCs w:val="28"/>
        </w:rPr>
      </w:pPr>
      <w:r>
        <w:rPr>
          <w:rFonts w:hint="default" w:ascii="Times New Roman" w:hAnsi="Times New Roman" w:cs="Times New Roman"/>
          <w:sz w:val="28"/>
          <w:szCs w:val="28"/>
        </w:rPr>
        <w:t xml:space="preserve">Số Fibonacci là </w:t>
      </w:r>
      <w:r>
        <w:rPr>
          <w:rFonts w:hint="default" w:cs="Times New Roman"/>
          <w:sz w:val="28"/>
          <w:szCs w:val="28"/>
          <w:lang w:val="en-US"/>
        </w:rPr>
        <w:t>đ</w:t>
      </w:r>
      <w:r>
        <w:rPr>
          <w:rFonts w:hint="default" w:ascii="Times New Roman" w:hAnsi="Times New Roman" w:cs="Times New Roman"/>
          <w:sz w:val="28"/>
          <w:szCs w:val="28"/>
        </w:rPr>
        <w:t>áp án của các bài toán:</w:t>
      </w:r>
    </w:p>
    <w:p>
      <w:pPr>
        <w:pStyle w:val="12"/>
        <w:numPr>
          <w:ilvl w:val="0"/>
          <w:numId w:val="8"/>
        </w:numPr>
        <w:tabs>
          <w:tab w:val="left" w:pos="564"/>
        </w:tabs>
        <w:spacing w:before="86" w:after="0" w:line="240" w:lineRule="auto"/>
        <w:ind w:left="564" w:right="0" w:hanging="260"/>
        <w:jc w:val="left"/>
        <w:rPr>
          <w:rFonts w:hint="default" w:ascii="Times New Roman" w:hAnsi="Times New Roman" w:cs="Times New Roman"/>
          <w:sz w:val="28"/>
          <w:szCs w:val="28"/>
        </w:rPr>
      </w:pPr>
      <w:r>
        <w:rPr>
          <w:rFonts w:hint="default" w:ascii="Times New Roman" w:hAnsi="Times New Roman" w:cs="Times New Roman"/>
          <w:sz w:val="28"/>
          <w:szCs w:val="28"/>
        </w:rPr>
        <w:t>Bài toán cổ về việc sinh sản của các cặp thỏ như</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sau:</w:t>
      </w:r>
    </w:p>
    <w:p>
      <w:pPr>
        <w:pStyle w:val="12"/>
        <w:numPr>
          <w:ilvl w:val="0"/>
          <w:numId w:val="9"/>
        </w:numPr>
        <w:tabs>
          <w:tab w:val="left" w:pos="444"/>
        </w:tabs>
        <w:spacing w:before="89" w:after="0" w:line="240" w:lineRule="auto"/>
        <w:ind w:left="444" w:right="0" w:hanging="140"/>
        <w:jc w:val="left"/>
        <w:rPr>
          <w:rFonts w:hint="default" w:ascii="Times New Roman" w:hAnsi="Times New Roman" w:cs="Times New Roman"/>
          <w:sz w:val="28"/>
          <w:szCs w:val="28"/>
        </w:rPr>
      </w:pPr>
      <w:r>
        <w:rPr>
          <w:rFonts w:hint="default" w:ascii="Times New Roman" w:hAnsi="Times New Roman" w:cs="Times New Roman"/>
          <w:sz w:val="28"/>
          <w:szCs w:val="28"/>
        </w:rPr>
        <w:t>Các con thỏ không bao giờ</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chết;</w:t>
      </w:r>
    </w:p>
    <w:p>
      <w:pPr>
        <w:spacing w:after="0" w:line="240" w:lineRule="auto"/>
        <w:jc w:val="left"/>
        <w:rPr>
          <w:rFonts w:hint="default" w:ascii="Times New Roman" w:hAnsi="Times New Roman" w:cs="Times New Roman"/>
          <w:sz w:val="28"/>
          <w:szCs w:val="28"/>
        </w:rPr>
        <w:sectPr>
          <w:type w:val="continuous"/>
          <w:pgSz w:w="11900" w:h="16840"/>
          <w:pgMar w:top="1600" w:right="1680" w:bottom="280" w:left="1680" w:header="720" w:footer="720"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2"/>
        <w:rPr>
          <w:rFonts w:hint="default" w:ascii="Times New Roman" w:hAnsi="Times New Roman" w:cs="Times New Roman"/>
          <w:sz w:val="28"/>
          <w:szCs w:val="28"/>
        </w:rPr>
      </w:pPr>
    </w:p>
    <w:p>
      <w:pPr>
        <w:pStyle w:val="12"/>
        <w:numPr>
          <w:ilvl w:val="0"/>
          <w:numId w:val="9"/>
        </w:numPr>
        <w:tabs>
          <w:tab w:val="left" w:pos="456"/>
        </w:tabs>
        <w:spacing w:before="90" w:after="0" w:line="264" w:lineRule="auto"/>
        <w:ind w:left="304" w:right="298" w:firstLine="0"/>
        <w:jc w:val="left"/>
        <w:rPr>
          <w:rFonts w:hint="default" w:ascii="Times New Roman" w:hAnsi="Times New Roman" w:cs="Times New Roman"/>
          <w:sz w:val="28"/>
          <w:szCs w:val="28"/>
        </w:rPr>
      </w:pPr>
      <w:r>
        <w:rPr>
          <w:rFonts w:hint="default" w:ascii="Times New Roman" w:hAnsi="Times New Roman" w:cs="Times New Roman"/>
          <w:sz w:val="28"/>
          <w:szCs w:val="28"/>
        </w:rPr>
        <w:t xml:space="preserve">Hai tháng sau khi ra </w:t>
      </w:r>
      <w:r>
        <w:rPr>
          <w:rFonts w:hint="default" w:cs="Times New Roman"/>
          <w:sz w:val="28"/>
          <w:szCs w:val="28"/>
          <w:lang w:val="en-US"/>
        </w:rPr>
        <w:t>đ</w:t>
      </w:r>
      <w:r>
        <w:rPr>
          <w:rFonts w:hint="default" w:ascii="Times New Roman" w:hAnsi="Times New Roman" w:cs="Times New Roman"/>
          <w:sz w:val="28"/>
          <w:szCs w:val="28"/>
        </w:rPr>
        <w:t xml:space="preserve">ời, mỗi cặp thỏ mới sẽ sinh ra một cặp thỏ con (một </w:t>
      </w:r>
      <w:r>
        <w:rPr>
          <w:rFonts w:hint="default" w:cs="Times New Roman"/>
          <w:sz w:val="28"/>
          <w:szCs w:val="28"/>
          <w:lang w:val="en-US"/>
        </w:rPr>
        <w:t>đ</w:t>
      </w:r>
      <w:r>
        <w:rPr>
          <w:rFonts w:hint="default" w:ascii="Times New Roman" w:hAnsi="Times New Roman" w:cs="Times New Roman"/>
          <w:sz w:val="28"/>
          <w:szCs w:val="28"/>
        </w:rPr>
        <w:t>ực, một</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cái);</w:t>
      </w:r>
    </w:p>
    <w:p>
      <w:pPr>
        <w:pStyle w:val="12"/>
        <w:numPr>
          <w:ilvl w:val="0"/>
          <w:numId w:val="9"/>
        </w:numPr>
        <w:tabs>
          <w:tab w:val="left" w:pos="459"/>
        </w:tabs>
        <w:spacing w:before="60" w:after="0" w:line="264" w:lineRule="auto"/>
        <w:ind w:left="304" w:right="298" w:firstLine="0"/>
        <w:jc w:val="left"/>
        <w:rPr>
          <w:rFonts w:hint="default" w:ascii="Times New Roman" w:hAnsi="Times New Roman" w:cs="Times New Roman"/>
          <w:sz w:val="28"/>
          <w:szCs w:val="28"/>
        </w:rPr>
      </w:pPr>
      <w:r>
        <w:rPr>
          <w:rFonts w:hint="default" w:ascii="Times New Roman" w:hAnsi="Times New Roman" w:cs="Times New Roman"/>
          <w:sz w:val="28"/>
          <w:szCs w:val="28"/>
        </w:rPr>
        <w:t xml:space="preserve">Khi </w:t>
      </w:r>
      <w:r>
        <w:rPr>
          <w:rFonts w:hint="default" w:cs="Times New Roman"/>
          <w:sz w:val="28"/>
          <w:szCs w:val="28"/>
          <w:lang w:val="en-US"/>
        </w:rPr>
        <w:t>đ</w:t>
      </w:r>
      <w:r>
        <w:rPr>
          <w:rFonts w:hint="default" w:ascii="Times New Roman" w:hAnsi="Times New Roman" w:cs="Times New Roman"/>
          <w:sz w:val="28"/>
          <w:szCs w:val="28"/>
        </w:rPr>
        <w:t xml:space="preserve">ã sinh con rồi thì cứ mỗi tháng tiếp theo chúng lại sinh </w:t>
      </w:r>
      <w:r>
        <w:rPr>
          <w:rFonts w:hint="default" w:cs="Times New Roman"/>
          <w:sz w:val="28"/>
          <w:szCs w:val="28"/>
          <w:lang w:val="en-US"/>
        </w:rPr>
        <w:t>đ</w:t>
      </w:r>
      <w:r>
        <w:rPr>
          <w:rFonts w:hint="default" w:ascii="Times New Roman" w:hAnsi="Times New Roman" w:cs="Times New Roman"/>
          <w:sz w:val="28"/>
          <w:szCs w:val="28"/>
        </w:rPr>
        <w:t>ược một cặp con mới.</w:t>
      </w:r>
    </w:p>
    <w:p>
      <w:pPr>
        <w:pStyle w:val="7"/>
        <w:spacing w:before="60" w:line="264" w:lineRule="auto"/>
        <w:ind w:left="304" w:right="296"/>
        <w:rPr>
          <w:rFonts w:hint="default" w:ascii="Times New Roman" w:hAnsi="Times New Roman" w:cs="Times New Roman"/>
          <w:sz w:val="28"/>
          <w:szCs w:val="28"/>
        </w:rPr>
      </w:pPr>
      <w:r>
        <w:rPr>
          <w:rFonts w:hint="default" w:ascii="Times New Roman" w:hAnsi="Times New Roman" w:cs="Times New Roman"/>
          <w:sz w:val="28"/>
          <w:szCs w:val="28"/>
        </w:rPr>
        <w:t xml:space="preserve">Giả sử từ </w:t>
      </w:r>
      <w:r>
        <w:rPr>
          <w:rFonts w:hint="default" w:cs="Times New Roman"/>
          <w:sz w:val="28"/>
          <w:szCs w:val="28"/>
          <w:lang w:val="en-US"/>
        </w:rPr>
        <w:t>đ</w:t>
      </w:r>
      <w:r>
        <w:rPr>
          <w:rFonts w:hint="default" w:ascii="Times New Roman" w:hAnsi="Times New Roman" w:cs="Times New Roman"/>
          <w:sz w:val="28"/>
          <w:szCs w:val="28"/>
        </w:rPr>
        <w:t xml:space="preserve">ầu tháng 1 có một cặp mới ra </w:t>
      </w:r>
      <w:r>
        <w:rPr>
          <w:rFonts w:hint="default" w:cs="Times New Roman"/>
          <w:sz w:val="28"/>
          <w:szCs w:val="28"/>
          <w:lang w:val="en-US"/>
        </w:rPr>
        <w:t>đ</w:t>
      </w:r>
      <w:r>
        <w:rPr>
          <w:rFonts w:hint="default" w:ascii="Times New Roman" w:hAnsi="Times New Roman" w:cs="Times New Roman"/>
          <w:sz w:val="28"/>
          <w:szCs w:val="28"/>
        </w:rPr>
        <w:t xml:space="preserve">ời thì </w:t>
      </w:r>
      <w:r>
        <w:rPr>
          <w:rFonts w:hint="default" w:cs="Times New Roman"/>
          <w:sz w:val="28"/>
          <w:szCs w:val="28"/>
          <w:lang w:val="en-US"/>
        </w:rPr>
        <w:t>đ</w:t>
      </w:r>
      <w:r>
        <w:rPr>
          <w:rFonts w:hint="default" w:ascii="Times New Roman" w:hAnsi="Times New Roman" w:cs="Times New Roman"/>
          <w:sz w:val="28"/>
          <w:szCs w:val="28"/>
        </w:rPr>
        <w:t>ến giữa tháng thứ n sẽ có bao nhiêu cặp.</w:t>
      </w:r>
    </w:p>
    <w:p>
      <w:pPr>
        <w:spacing w:before="60"/>
        <w:ind w:left="304" w:right="0" w:firstLine="0"/>
        <w:jc w:val="left"/>
        <w:rPr>
          <w:rFonts w:hint="default" w:ascii="Times New Roman" w:hAnsi="Times New Roman" w:cs="Times New Roman"/>
          <w:sz w:val="28"/>
          <w:szCs w:val="28"/>
        </w:rPr>
      </w:pPr>
      <w:r>
        <w:rPr>
          <w:rFonts w:hint="default" w:ascii="Times New Roman" w:hAnsi="Times New Roman" w:cs="Times New Roman"/>
          <w:sz w:val="28"/>
          <w:szCs w:val="28"/>
        </w:rPr>
        <w:drawing>
          <wp:anchor distT="0" distB="0" distL="0" distR="0" simplePos="0" relativeHeight="251664384" behindDoc="0" locked="0" layoutInCell="1" allowOverlap="1">
            <wp:simplePos x="0" y="0"/>
            <wp:positionH relativeFrom="page">
              <wp:posOffset>3747135</wp:posOffset>
            </wp:positionH>
            <wp:positionV relativeFrom="paragraph">
              <wp:posOffset>44450</wp:posOffset>
            </wp:positionV>
            <wp:extent cx="2563495" cy="2071370"/>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20" cstate="print"/>
                    <a:stretch>
                      <a:fillRect/>
                    </a:stretch>
                  </pic:blipFill>
                  <pic:spPr>
                    <a:xfrm>
                      <a:off x="0" y="0"/>
                      <a:ext cx="2563367" cy="2071545"/>
                    </a:xfrm>
                    <a:prstGeom prst="rect">
                      <a:avLst/>
                    </a:prstGeom>
                  </pic:spPr>
                </pic:pic>
              </a:graphicData>
            </a:graphic>
          </wp:anchor>
        </w:drawing>
      </w:r>
      <w:r>
        <w:rPr>
          <w:rFonts w:hint="default" w:ascii="Times New Roman" w:hAnsi="Times New Roman" w:cs="Times New Roman"/>
          <w:i/>
          <w:sz w:val="28"/>
          <w:szCs w:val="28"/>
        </w:rPr>
        <w:t>Ví dụ</w:t>
      </w:r>
      <w:r>
        <w:rPr>
          <w:rFonts w:hint="default" w:ascii="Times New Roman" w:hAnsi="Times New Roman" w:cs="Times New Roman"/>
          <w:sz w:val="28"/>
          <w:szCs w:val="28"/>
        </w:rPr>
        <w:t>, n = 5, ta thấy:</w:t>
      </w:r>
    </w:p>
    <w:p>
      <w:pPr>
        <w:pStyle w:val="7"/>
        <w:spacing w:before="89"/>
        <w:ind w:left="304"/>
        <w:rPr>
          <w:rFonts w:hint="default" w:ascii="Times New Roman" w:hAnsi="Times New Roman" w:cs="Times New Roman"/>
          <w:sz w:val="28"/>
          <w:szCs w:val="28"/>
        </w:rPr>
      </w:pPr>
      <w:r>
        <w:rPr>
          <w:rFonts w:hint="default" w:ascii="Times New Roman" w:hAnsi="Times New Roman" w:cs="Times New Roman"/>
          <w:sz w:val="28"/>
          <w:szCs w:val="28"/>
        </w:rPr>
        <w:t>Giữa tháng thứ</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1:</w:t>
      </w:r>
    </w:p>
    <w:p>
      <w:pPr>
        <w:pStyle w:val="7"/>
        <w:spacing w:before="87" w:line="316" w:lineRule="auto"/>
        <w:ind w:left="304" w:right="5787" w:firstLine="566"/>
        <w:rPr>
          <w:rFonts w:hint="default" w:ascii="Times New Roman" w:hAnsi="Times New Roman" w:cs="Times New Roman"/>
          <w:sz w:val="28"/>
          <w:szCs w:val="28"/>
        </w:rPr>
      </w:pPr>
      <w:r>
        <w:rPr>
          <w:rFonts w:hint="default" w:ascii="Times New Roman" w:hAnsi="Times New Roman" w:cs="Times New Roman"/>
          <w:sz w:val="28"/>
          <w:szCs w:val="28"/>
        </w:rPr>
        <w:t xml:space="preserve">1 cặp (cặp ban </w:t>
      </w:r>
      <w:r>
        <w:rPr>
          <w:rFonts w:hint="default" w:cs="Times New Roman"/>
          <w:spacing w:val="-4"/>
          <w:sz w:val="28"/>
          <w:szCs w:val="28"/>
          <w:lang w:val="en-US"/>
        </w:rPr>
        <w:t>đ</w:t>
      </w:r>
      <w:r>
        <w:rPr>
          <w:rFonts w:hint="default" w:ascii="Times New Roman" w:hAnsi="Times New Roman" w:cs="Times New Roman"/>
          <w:spacing w:val="-4"/>
          <w:sz w:val="28"/>
          <w:szCs w:val="28"/>
        </w:rPr>
        <w:t xml:space="preserve">ầu) </w:t>
      </w:r>
      <w:r>
        <w:rPr>
          <w:rFonts w:hint="default" w:ascii="Times New Roman" w:hAnsi="Times New Roman" w:cs="Times New Roman"/>
          <w:sz w:val="28"/>
          <w:szCs w:val="28"/>
        </w:rPr>
        <w:t>Giữa tháng thứ</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2:</w:t>
      </w:r>
    </w:p>
    <w:p>
      <w:pPr>
        <w:pStyle w:val="12"/>
        <w:numPr>
          <w:ilvl w:val="0"/>
          <w:numId w:val="10"/>
        </w:numPr>
        <w:tabs>
          <w:tab w:val="left" w:pos="1052"/>
        </w:tabs>
        <w:spacing w:before="0" w:after="0" w:line="316" w:lineRule="auto"/>
        <w:ind w:left="304" w:right="4574" w:firstLine="566"/>
        <w:jc w:val="left"/>
        <w:rPr>
          <w:rFonts w:hint="default" w:ascii="Times New Roman" w:hAnsi="Times New Roman" w:cs="Times New Roman"/>
          <w:sz w:val="28"/>
          <w:szCs w:val="28"/>
        </w:rPr>
      </w:pPr>
      <w:r>
        <w:rPr>
          <w:rFonts w:hint="default" w:ascii="Times New Roman" w:hAnsi="Times New Roman" w:cs="Times New Roman"/>
          <w:sz w:val="28"/>
          <w:szCs w:val="28"/>
        </w:rPr>
        <w:t xml:space="preserve">cặp cặp (ban </w:t>
      </w:r>
      <w:r>
        <w:rPr>
          <w:rFonts w:hint="default" w:cs="Times New Roman"/>
          <w:sz w:val="28"/>
          <w:szCs w:val="28"/>
          <w:lang w:val="en-US"/>
        </w:rPr>
        <w:t>đ</w:t>
      </w:r>
      <w:r>
        <w:rPr>
          <w:rFonts w:hint="default" w:ascii="Times New Roman" w:hAnsi="Times New Roman" w:cs="Times New Roman"/>
          <w:sz w:val="28"/>
          <w:szCs w:val="28"/>
        </w:rPr>
        <w:t xml:space="preserve">ầu vẫn chưa </w:t>
      </w:r>
      <w:r>
        <w:rPr>
          <w:rFonts w:hint="default" w:cs="Times New Roman"/>
          <w:spacing w:val="-5"/>
          <w:sz w:val="28"/>
          <w:szCs w:val="28"/>
          <w:lang w:val="en-US"/>
        </w:rPr>
        <w:t>đ</w:t>
      </w:r>
      <w:r>
        <w:rPr>
          <w:rFonts w:hint="default" w:ascii="Times New Roman" w:hAnsi="Times New Roman" w:cs="Times New Roman"/>
          <w:spacing w:val="-5"/>
          <w:sz w:val="28"/>
          <w:szCs w:val="28"/>
        </w:rPr>
        <w:t xml:space="preserve">ẻ) </w:t>
      </w:r>
      <w:r>
        <w:rPr>
          <w:rFonts w:hint="default" w:ascii="Times New Roman" w:hAnsi="Times New Roman" w:cs="Times New Roman"/>
          <w:sz w:val="28"/>
          <w:szCs w:val="28"/>
        </w:rPr>
        <w:t>Giữa tháng thứ</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3:</w:t>
      </w:r>
    </w:p>
    <w:p>
      <w:pPr>
        <w:pStyle w:val="12"/>
        <w:numPr>
          <w:ilvl w:val="0"/>
          <w:numId w:val="10"/>
        </w:numPr>
        <w:tabs>
          <w:tab w:val="left" w:pos="1059"/>
        </w:tabs>
        <w:spacing w:before="0" w:after="0" w:line="264" w:lineRule="auto"/>
        <w:ind w:left="871" w:right="4548" w:firstLine="0"/>
        <w:jc w:val="left"/>
        <w:rPr>
          <w:rFonts w:hint="default" w:ascii="Times New Roman" w:hAnsi="Times New Roman" w:cs="Times New Roman"/>
          <w:sz w:val="28"/>
          <w:szCs w:val="28"/>
        </w:rPr>
      </w:pPr>
      <w:r>
        <w:rPr>
          <w:rFonts w:hint="default" w:ascii="Times New Roman" w:hAnsi="Times New Roman" w:cs="Times New Roman"/>
          <w:sz w:val="28"/>
          <w:szCs w:val="28"/>
        </w:rPr>
        <w:t xml:space="preserve">cặp (cặp ban </w:t>
      </w:r>
      <w:r>
        <w:rPr>
          <w:rFonts w:hint="default" w:cs="Times New Roman"/>
          <w:sz w:val="28"/>
          <w:szCs w:val="28"/>
          <w:lang w:val="en-US"/>
        </w:rPr>
        <w:t>đ</w:t>
      </w:r>
      <w:r>
        <w:rPr>
          <w:rFonts w:hint="default" w:ascii="Times New Roman" w:hAnsi="Times New Roman" w:cs="Times New Roman"/>
          <w:sz w:val="28"/>
          <w:szCs w:val="28"/>
        </w:rPr>
        <w:t xml:space="preserve">ầu </w:t>
      </w:r>
      <w:r>
        <w:rPr>
          <w:rFonts w:hint="default" w:cs="Times New Roman"/>
          <w:sz w:val="28"/>
          <w:szCs w:val="28"/>
          <w:lang w:val="en-US"/>
        </w:rPr>
        <w:t>đ</w:t>
      </w:r>
      <w:r>
        <w:rPr>
          <w:rFonts w:hint="default" w:ascii="Times New Roman" w:hAnsi="Times New Roman" w:cs="Times New Roman"/>
          <w:sz w:val="28"/>
          <w:szCs w:val="28"/>
        </w:rPr>
        <w:t>ẻ ra thêm 1 cặp</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con)</w:t>
      </w:r>
    </w:p>
    <w:p>
      <w:pPr>
        <w:pStyle w:val="7"/>
        <w:spacing w:before="57"/>
        <w:ind w:left="304"/>
        <w:rPr>
          <w:rFonts w:hint="default" w:ascii="Times New Roman" w:hAnsi="Times New Roman" w:cs="Times New Roman"/>
          <w:sz w:val="28"/>
          <w:szCs w:val="28"/>
        </w:rPr>
      </w:pPr>
      <w:r>
        <w:rPr>
          <w:rFonts w:hint="default" w:ascii="Times New Roman" w:hAnsi="Times New Roman" w:cs="Times New Roman"/>
          <w:sz w:val="28"/>
          <w:szCs w:val="28"/>
        </w:rPr>
        <w:t>Giữa tháng thứ 4:</w:t>
      </w:r>
    </w:p>
    <w:p>
      <w:pPr>
        <w:pStyle w:val="12"/>
        <w:numPr>
          <w:ilvl w:val="0"/>
          <w:numId w:val="10"/>
        </w:numPr>
        <w:tabs>
          <w:tab w:val="left" w:pos="1052"/>
        </w:tabs>
        <w:spacing w:before="89" w:after="0" w:line="240" w:lineRule="auto"/>
        <w:ind w:left="1051" w:right="0" w:hanging="181"/>
        <w:jc w:val="left"/>
        <w:rPr>
          <w:rFonts w:hint="default" w:ascii="Times New Roman" w:hAnsi="Times New Roman" w:cs="Times New Roman"/>
          <w:sz w:val="28"/>
          <w:szCs w:val="28"/>
        </w:rPr>
      </w:pPr>
      <w:r>
        <w:rPr>
          <w:rFonts w:hint="default" w:ascii="Times New Roman" w:hAnsi="Times New Roman" w:cs="Times New Roman"/>
          <w:sz w:val="28"/>
          <w:szCs w:val="28"/>
        </w:rPr>
        <w:t xml:space="preserve">cặp (cặp ban </w:t>
      </w:r>
      <w:r>
        <w:rPr>
          <w:rFonts w:hint="default" w:cs="Times New Roman"/>
          <w:sz w:val="28"/>
          <w:szCs w:val="28"/>
          <w:lang w:val="en-US"/>
        </w:rPr>
        <w:t>đ</w:t>
      </w:r>
      <w:r>
        <w:rPr>
          <w:rFonts w:hint="default" w:ascii="Times New Roman" w:hAnsi="Times New Roman" w:cs="Times New Roman"/>
          <w:sz w:val="28"/>
          <w:szCs w:val="28"/>
        </w:rPr>
        <w:t>ầu tiếp tục</w:t>
      </w:r>
      <w:r>
        <w:rPr>
          <w:rFonts w:hint="default" w:ascii="Times New Roman" w:hAnsi="Times New Roman" w:cs="Times New Roman"/>
          <w:spacing w:val="-2"/>
          <w:sz w:val="28"/>
          <w:szCs w:val="28"/>
        </w:rPr>
        <w:t xml:space="preserve"> </w:t>
      </w:r>
      <w:r>
        <w:rPr>
          <w:rFonts w:hint="default" w:cs="Times New Roman"/>
          <w:sz w:val="28"/>
          <w:szCs w:val="28"/>
          <w:lang w:val="en-US"/>
        </w:rPr>
        <w:t>đ</w:t>
      </w:r>
      <w:r>
        <w:rPr>
          <w:rFonts w:hint="default" w:ascii="Times New Roman" w:hAnsi="Times New Roman" w:cs="Times New Roman"/>
          <w:sz w:val="28"/>
          <w:szCs w:val="28"/>
        </w:rPr>
        <w:t>ẻ)</w:t>
      </w:r>
    </w:p>
    <w:p>
      <w:pPr>
        <w:spacing w:before="86"/>
        <w:ind w:left="304" w:right="0" w:firstLine="0"/>
        <w:jc w:val="left"/>
        <w:rPr>
          <w:rFonts w:hint="default" w:ascii="Times New Roman" w:hAnsi="Times New Roman" w:cs="Times New Roman"/>
          <w:i/>
          <w:sz w:val="28"/>
          <w:szCs w:val="28"/>
        </w:rPr>
      </w:pPr>
      <w:r>
        <w:rPr>
          <w:rFonts w:hint="default" w:ascii="Times New Roman" w:hAnsi="Times New Roman" w:cs="Times New Roman"/>
          <w:i/>
          <w:sz w:val="28"/>
          <w:szCs w:val="28"/>
        </w:rPr>
        <w:t>Giữa tháng thứ 5: 5 cặp.</w:t>
      </w:r>
    </w:p>
    <w:p>
      <w:pPr>
        <w:pStyle w:val="12"/>
        <w:numPr>
          <w:ilvl w:val="0"/>
          <w:numId w:val="8"/>
        </w:numPr>
        <w:tabs>
          <w:tab w:val="left" w:pos="603"/>
        </w:tabs>
        <w:spacing w:before="94" w:after="0" w:line="316" w:lineRule="auto"/>
        <w:ind w:left="304" w:right="296" w:firstLine="0"/>
        <w:jc w:val="left"/>
        <w:rPr>
          <w:rFonts w:hint="default" w:ascii="Times New Roman" w:hAnsi="Times New Roman" w:cs="Times New Roman"/>
          <w:sz w:val="28"/>
          <w:szCs w:val="28"/>
        </w:rPr>
      </w:pPr>
      <w:r>
        <w:rPr>
          <w:rFonts w:hint="default" w:cs="Times New Roman"/>
          <w:sz w:val="28"/>
          <w:szCs w:val="28"/>
          <w:lang w:val="en-US"/>
        </w:rPr>
        <w:t>Đ</w:t>
      </w:r>
      <w:r>
        <w:rPr>
          <w:rFonts w:hint="default" w:ascii="Times New Roman" w:hAnsi="Times New Roman" w:cs="Times New Roman"/>
          <w:sz w:val="28"/>
          <w:szCs w:val="28"/>
        </w:rPr>
        <w:t>ếm số cách xếp n — 1 thanh DOMINO có kích thước 2×1 phủ kín bảng có kích thước 2 × (n —</w:t>
      </w:r>
      <w:r>
        <w:rPr>
          <w:rFonts w:hint="default" w:ascii="Times New Roman" w:hAnsi="Times New Roman" w:cs="Times New Roman"/>
          <w:spacing w:val="-18"/>
          <w:sz w:val="28"/>
          <w:szCs w:val="28"/>
        </w:rPr>
        <w:t xml:space="preserve"> </w:t>
      </w:r>
      <w:r>
        <w:rPr>
          <w:rFonts w:hint="default" w:ascii="Times New Roman" w:hAnsi="Times New Roman" w:cs="Times New Roman"/>
          <w:sz w:val="28"/>
          <w:szCs w:val="28"/>
        </w:rPr>
        <w:t>1).</w:t>
      </w:r>
    </w:p>
    <w:p>
      <w:pPr>
        <w:pStyle w:val="7"/>
        <w:spacing w:before="57" w:line="264" w:lineRule="auto"/>
        <w:ind w:left="304" w:right="296"/>
        <w:rPr>
          <w:rFonts w:hint="default" w:ascii="Times New Roman" w:hAnsi="Times New Roman" w:cs="Times New Roman"/>
          <w:sz w:val="28"/>
          <w:szCs w:val="28"/>
        </w:rPr>
      </w:pPr>
      <w:r>
        <w:rPr>
          <w:rFonts w:hint="default" w:ascii="Times New Roman" w:hAnsi="Times New Roman" w:cs="Times New Roman"/>
          <w:sz w:val="28"/>
          <w:szCs w:val="28"/>
        </w:rPr>
        <w:pict>
          <v:shape id="_x0000_s1101" o:spid="_x0000_s1101" o:spt="202" type="#_x0000_t202" style="position:absolute;left:0pt;margin-left:101.1pt;margin-top:39.7pt;height:37pt;width:90.65pt;mso-position-horizontal-relative:page;mso-wrap-distance-bottom:0pt;mso-wrap-distance-top:0pt;z-index:-251512832;mso-width-relative:page;mso-height-relative:page;" filled="f" stroked="f" coordsize="21600,21600">
            <v:path/>
            <v:fill on="f" focussize="0,0"/>
            <v:stroke on="f" joinstyle="miter"/>
            <v:imagedata o:title=""/>
            <o:lock v:ext="edit"/>
            <v:textbox inset="0mm,0mm,0mm,0mm">
              <w:txbxContent>
                <w:tbl>
                  <w:tblPr>
                    <w:tblStyle w:val="6"/>
                    <w:tblW w:w="0" w:type="auto"/>
                    <w:tblInd w:w="22" w:type="dxa"/>
                    <w:tblBorders>
                      <w:top w:val="single" w:color="000000" w:sz="18" w:space="0"/>
                      <w:left w:val="single" w:color="000000" w:sz="18" w:space="0"/>
                      <w:bottom w:val="single" w:color="000000" w:sz="18" w:space="0"/>
                      <w:right w:val="single" w:color="000000" w:sz="18" w:space="0"/>
                      <w:insideH w:val="single" w:color="000000" w:sz="18" w:space="0"/>
                      <w:insideV w:val="single" w:color="000000" w:sz="18" w:space="0"/>
                    </w:tblBorders>
                    <w:tblLayout w:type="fixed"/>
                    <w:tblCellMar>
                      <w:top w:w="0" w:type="dxa"/>
                      <w:left w:w="0" w:type="dxa"/>
                      <w:bottom w:w="0" w:type="dxa"/>
                      <w:right w:w="0" w:type="dxa"/>
                    </w:tblCellMar>
                  </w:tblPr>
                  <w:tblGrid>
                    <w:gridCol w:w="350"/>
                    <w:gridCol w:w="348"/>
                    <w:gridCol w:w="350"/>
                    <w:gridCol w:w="348"/>
                    <w:gridCol w:w="350"/>
                  </w:tblGrid>
                  <w:tr>
                    <w:tblPrEx>
                      <w:tblBorders>
                        <w:top w:val="single" w:color="000000" w:sz="18" w:space="0"/>
                        <w:left w:val="single" w:color="000000" w:sz="18" w:space="0"/>
                        <w:bottom w:val="single" w:color="000000" w:sz="18" w:space="0"/>
                        <w:right w:val="single" w:color="000000" w:sz="18" w:space="0"/>
                        <w:insideH w:val="single" w:color="000000" w:sz="18" w:space="0"/>
                        <w:insideV w:val="single" w:color="000000" w:sz="18" w:space="0"/>
                      </w:tblBorders>
                    </w:tblPrEx>
                    <w:trPr>
                      <w:trHeight w:val="311" w:hRule="atLeast"/>
                    </w:trPr>
                    <w:tc>
                      <w:tcPr>
                        <w:tcW w:w="350" w:type="dxa"/>
                        <w:tcBorders>
                          <w:bottom w:val="single" w:color="000000" w:sz="8" w:space="0"/>
                        </w:tcBorders>
                      </w:tcPr>
                      <w:p>
                        <w:pPr>
                          <w:pStyle w:val="13"/>
                          <w:rPr>
                            <w:rFonts w:ascii="Times New Roman"/>
                            <w:sz w:val="22"/>
                          </w:rPr>
                        </w:pPr>
                      </w:p>
                    </w:tc>
                    <w:tc>
                      <w:tcPr>
                        <w:tcW w:w="348" w:type="dxa"/>
                        <w:tcBorders>
                          <w:bottom w:val="single" w:color="000000" w:sz="8" w:space="0"/>
                        </w:tcBorders>
                      </w:tcPr>
                      <w:p>
                        <w:pPr>
                          <w:pStyle w:val="13"/>
                          <w:rPr>
                            <w:rFonts w:ascii="Times New Roman"/>
                            <w:sz w:val="22"/>
                          </w:rPr>
                        </w:pPr>
                      </w:p>
                    </w:tc>
                    <w:tc>
                      <w:tcPr>
                        <w:tcW w:w="350" w:type="dxa"/>
                        <w:tcBorders>
                          <w:bottom w:val="single" w:color="000000" w:sz="8" w:space="0"/>
                        </w:tcBorders>
                      </w:tcPr>
                      <w:p>
                        <w:pPr>
                          <w:pStyle w:val="13"/>
                          <w:rPr>
                            <w:rFonts w:ascii="Times New Roman"/>
                            <w:sz w:val="22"/>
                          </w:rPr>
                        </w:pPr>
                      </w:p>
                    </w:tc>
                    <w:tc>
                      <w:tcPr>
                        <w:tcW w:w="348" w:type="dxa"/>
                        <w:tcBorders>
                          <w:bottom w:val="single" w:color="000000" w:sz="8" w:space="0"/>
                        </w:tcBorders>
                      </w:tcPr>
                      <w:p>
                        <w:pPr>
                          <w:pStyle w:val="13"/>
                          <w:rPr>
                            <w:rFonts w:ascii="Times New Roman"/>
                            <w:sz w:val="22"/>
                          </w:rPr>
                        </w:pPr>
                      </w:p>
                    </w:tc>
                    <w:tc>
                      <w:tcPr>
                        <w:tcW w:w="350" w:type="dxa"/>
                        <w:tcBorders>
                          <w:bottom w:val="single" w:color="000000" w:sz="6" w:space="0"/>
                        </w:tcBorders>
                      </w:tcPr>
                      <w:p>
                        <w:pPr>
                          <w:pStyle w:val="13"/>
                          <w:rPr>
                            <w:rFonts w:ascii="Times New Roman"/>
                            <w:sz w:val="22"/>
                          </w:rPr>
                        </w:pPr>
                      </w:p>
                    </w:tc>
                  </w:tr>
                  <w:tr>
                    <w:tblPrEx>
                      <w:tblBorders>
                        <w:top w:val="single" w:color="000000" w:sz="18" w:space="0"/>
                        <w:left w:val="single" w:color="000000" w:sz="18" w:space="0"/>
                        <w:bottom w:val="single" w:color="000000" w:sz="18" w:space="0"/>
                        <w:right w:val="single" w:color="000000" w:sz="18" w:space="0"/>
                        <w:insideH w:val="single" w:color="000000" w:sz="18" w:space="0"/>
                        <w:insideV w:val="single" w:color="000000" w:sz="18" w:space="0"/>
                      </w:tblBorders>
                      <w:tblCellMar>
                        <w:top w:w="0" w:type="dxa"/>
                        <w:left w:w="0" w:type="dxa"/>
                        <w:bottom w:w="0" w:type="dxa"/>
                        <w:right w:w="0" w:type="dxa"/>
                      </w:tblCellMar>
                    </w:tblPrEx>
                    <w:trPr>
                      <w:trHeight w:val="319" w:hRule="atLeast"/>
                    </w:trPr>
                    <w:tc>
                      <w:tcPr>
                        <w:tcW w:w="350" w:type="dxa"/>
                        <w:tcBorders>
                          <w:top w:val="single" w:color="000000" w:sz="8" w:space="0"/>
                        </w:tcBorders>
                      </w:tcPr>
                      <w:p>
                        <w:pPr>
                          <w:pStyle w:val="13"/>
                          <w:rPr>
                            <w:rFonts w:ascii="Times New Roman"/>
                            <w:sz w:val="22"/>
                          </w:rPr>
                        </w:pPr>
                      </w:p>
                    </w:tc>
                    <w:tc>
                      <w:tcPr>
                        <w:tcW w:w="348" w:type="dxa"/>
                        <w:tcBorders>
                          <w:top w:val="single" w:color="000000" w:sz="8" w:space="0"/>
                        </w:tcBorders>
                      </w:tcPr>
                      <w:p>
                        <w:pPr>
                          <w:pStyle w:val="13"/>
                          <w:rPr>
                            <w:rFonts w:ascii="Times New Roman"/>
                            <w:sz w:val="22"/>
                          </w:rPr>
                        </w:pPr>
                      </w:p>
                    </w:tc>
                    <w:tc>
                      <w:tcPr>
                        <w:tcW w:w="350" w:type="dxa"/>
                        <w:tcBorders>
                          <w:top w:val="single" w:color="000000" w:sz="8" w:space="0"/>
                        </w:tcBorders>
                      </w:tcPr>
                      <w:p>
                        <w:pPr>
                          <w:pStyle w:val="13"/>
                          <w:rPr>
                            <w:rFonts w:ascii="Times New Roman"/>
                            <w:sz w:val="22"/>
                          </w:rPr>
                        </w:pPr>
                      </w:p>
                    </w:tc>
                    <w:tc>
                      <w:tcPr>
                        <w:tcW w:w="348" w:type="dxa"/>
                        <w:tcBorders>
                          <w:top w:val="single" w:color="000000" w:sz="8" w:space="0"/>
                        </w:tcBorders>
                      </w:tcPr>
                      <w:p>
                        <w:pPr>
                          <w:pStyle w:val="13"/>
                          <w:rPr>
                            <w:rFonts w:ascii="Times New Roman"/>
                            <w:sz w:val="22"/>
                          </w:rPr>
                        </w:pPr>
                      </w:p>
                    </w:tc>
                    <w:tc>
                      <w:tcPr>
                        <w:tcW w:w="350" w:type="dxa"/>
                        <w:tcBorders>
                          <w:top w:val="single" w:color="000000" w:sz="6" w:space="0"/>
                        </w:tcBorders>
                      </w:tcPr>
                      <w:p>
                        <w:pPr>
                          <w:pStyle w:val="13"/>
                          <w:rPr>
                            <w:rFonts w:ascii="Times New Roman"/>
                            <w:sz w:val="22"/>
                          </w:rPr>
                        </w:pPr>
                      </w:p>
                    </w:tc>
                  </w:tr>
                </w:tbl>
                <w:p>
                  <w:pPr>
                    <w:pStyle w:val="7"/>
                  </w:pPr>
                </w:p>
              </w:txbxContent>
            </v:textbox>
            <w10:wrap type="topAndBottom"/>
          </v:shape>
        </w:pict>
      </w:r>
      <w:r>
        <w:rPr>
          <w:rFonts w:hint="default" w:ascii="Times New Roman" w:hAnsi="Times New Roman" w:cs="Times New Roman"/>
          <w:sz w:val="28"/>
          <w:szCs w:val="28"/>
        </w:rPr>
        <w:pict>
          <v:shape id="_x0000_s1102" o:spid="_x0000_s1102" o:spt="202" type="#_x0000_t202" style="position:absolute;left:0pt;margin-left:203.35pt;margin-top:39pt;height:36.9pt;width:90.65pt;mso-position-horizontal-relative:page;mso-wrap-distance-bottom:0pt;mso-wrap-distance-top:0pt;z-index:-251512832;mso-width-relative:page;mso-height-relative:page;" filled="f" stroked="f" coordsize="21600,21600">
            <v:path/>
            <v:fill on="f" focussize="0,0"/>
            <v:stroke on="f" joinstyle="miter"/>
            <v:imagedata o:title=""/>
            <o:lock v:ext="edit"/>
            <v:textbox inset="0mm,0mm,0mm,0mm">
              <w:txbxContent>
                <w:tbl>
                  <w:tblPr>
                    <w:tblStyle w:val="6"/>
                    <w:tblW w:w="0" w:type="auto"/>
                    <w:tblInd w:w="22" w:type="dxa"/>
                    <w:tblBorders>
                      <w:top w:val="single" w:color="000000" w:sz="18" w:space="0"/>
                      <w:left w:val="single" w:color="000000" w:sz="18" w:space="0"/>
                      <w:bottom w:val="single" w:color="000000" w:sz="18" w:space="0"/>
                      <w:right w:val="single" w:color="000000" w:sz="18" w:space="0"/>
                      <w:insideH w:val="single" w:color="000000" w:sz="18" w:space="0"/>
                      <w:insideV w:val="single" w:color="000000" w:sz="18" w:space="0"/>
                    </w:tblBorders>
                    <w:tblLayout w:type="fixed"/>
                    <w:tblCellMar>
                      <w:top w:w="0" w:type="dxa"/>
                      <w:left w:w="0" w:type="dxa"/>
                      <w:bottom w:w="0" w:type="dxa"/>
                      <w:right w:w="0" w:type="dxa"/>
                    </w:tblCellMar>
                  </w:tblPr>
                  <w:tblGrid>
                    <w:gridCol w:w="348"/>
                    <w:gridCol w:w="350"/>
                    <w:gridCol w:w="350"/>
                    <w:gridCol w:w="348"/>
                    <w:gridCol w:w="350"/>
                  </w:tblGrid>
                  <w:tr>
                    <w:tblPrEx>
                      <w:tblBorders>
                        <w:top w:val="single" w:color="000000" w:sz="18" w:space="0"/>
                        <w:left w:val="single" w:color="000000" w:sz="18" w:space="0"/>
                        <w:bottom w:val="single" w:color="000000" w:sz="18" w:space="0"/>
                        <w:right w:val="single" w:color="000000" w:sz="18" w:space="0"/>
                        <w:insideH w:val="single" w:color="000000" w:sz="18" w:space="0"/>
                        <w:insideV w:val="single" w:color="000000" w:sz="18" w:space="0"/>
                      </w:tblBorders>
                      <w:tblCellMar>
                        <w:top w:w="0" w:type="dxa"/>
                        <w:left w:w="0" w:type="dxa"/>
                        <w:bottom w:w="0" w:type="dxa"/>
                        <w:right w:w="0" w:type="dxa"/>
                      </w:tblCellMar>
                    </w:tblPrEx>
                    <w:trPr>
                      <w:trHeight w:val="299" w:hRule="atLeast"/>
                    </w:trPr>
                    <w:tc>
                      <w:tcPr>
                        <w:tcW w:w="348" w:type="dxa"/>
                        <w:tcBorders>
                          <w:bottom w:val="single" w:color="000000" w:sz="8" w:space="0"/>
                        </w:tcBorders>
                      </w:tcPr>
                      <w:p>
                        <w:pPr>
                          <w:pStyle w:val="13"/>
                          <w:rPr>
                            <w:rFonts w:ascii="Times New Roman"/>
                            <w:sz w:val="22"/>
                          </w:rPr>
                        </w:pPr>
                      </w:p>
                    </w:tc>
                    <w:tc>
                      <w:tcPr>
                        <w:tcW w:w="350" w:type="dxa"/>
                        <w:tcBorders>
                          <w:bottom w:val="single" w:color="000000" w:sz="8" w:space="0"/>
                        </w:tcBorders>
                      </w:tcPr>
                      <w:p>
                        <w:pPr>
                          <w:pStyle w:val="13"/>
                          <w:rPr>
                            <w:rFonts w:ascii="Times New Roman"/>
                            <w:sz w:val="22"/>
                          </w:rPr>
                        </w:pPr>
                      </w:p>
                    </w:tc>
                    <w:tc>
                      <w:tcPr>
                        <w:tcW w:w="350" w:type="dxa"/>
                        <w:tcBorders>
                          <w:bottom w:val="single" w:color="000000" w:sz="8" w:space="0"/>
                        </w:tcBorders>
                      </w:tcPr>
                      <w:p>
                        <w:pPr>
                          <w:pStyle w:val="13"/>
                          <w:rPr>
                            <w:rFonts w:ascii="Times New Roman"/>
                            <w:sz w:val="22"/>
                          </w:rPr>
                        </w:pPr>
                      </w:p>
                    </w:tc>
                    <w:tc>
                      <w:tcPr>
                        <w:tcW w:w="348" w:type="dxa"/>
                        <w:tcBorders>
                          <w:right w:val="single" w:color="000000" w:sz="6" w:space="0"/>
                        </w:tcBorders>
                      </w:tcPr>
                      <w:p>
                        <w:pPr>
                          <w:pStyle w:val="13"/>
                          <w:rPr>
                            <w:rFonts w:ascii="Times New Roman"/>
                            <w:sz w:val="22"/>
                          </w:rPr>
                        </w:pPr>
                      </w:p>
                    </w:tc>
                    <w:tc>
                      <w:tcPr>
                        <w:tcW w:w="350" w:type="dxa"/>
                        <w:tcBorders>
                          <w:left w:val="single" w:color="000000" w:sz="6" w:space="0"/>
                        </w:tcBorders>
                      </w:tcPr>
                      <w:p>
                        <w:pPr>
                          <w:pStyle w:val="13"/>
                          <w:rPr>
                            <w:rFonts w:ascii="Times New Roman"/>
                            <w:sz w:val="22"/>
                          </w:rPr>
                        </w:pPr>
                      </w:p>
                    </w:tc>
                  </w:tr>
                  <w:tr>
                    <w:tblPrEx>
                      <w:tblBorders>
                        <w:top w:val="single" w:color="000000" w:sz="18" w:space="0"/>
                        <w:left w:val="single" w:color="000000" w:sz="18" w:space="0"/>
                        <w:bottom w:val="single" w:color="000000" w:sz="18" w:space="0"/>
                        <w:right w:val="single" w:color="000000" w:sz="18" w:space="0"/>
                        <w:insideH w:val="single" w:color="000000" w:sz="18" w:space="0"/>
                        <w:insideV w:val="single" w:color="000000" w:sz="18" w:space="0"/>
                      </w:tblBorders>
                      <w:tblCellMar>
                        <w:top w:w="0" w:type="dxa"/>
                        <w:left w:w="0" w:type="dxa"/>
                        <w:bottom w:w="0" w:type="dxa"/>
                        <w:right w:w="0" w:type="dxa"/>
                      </w:tblCellMar>
                    </w:tblPrEx>
                    <w:trPr>
                      <w:trHeight w:val="304" w:hRule="atLeast"/>
                    </w:trPr>
                    <w:tc>
                      <w:tcPr>
                        <w:tcW w:w="348" w:type="dxa"/>
                        <w:tcBorders>
                          <w:top w:val="single" w:color="000000" w:sz="8" w:space="0"/>
                        </w:tcBorders>
                      </w:tcPr>
                      <w:p>
                        <w:pPr>
                          <w:pStyle w:val="13"/>
                          <w:rPr>
                            <w:rFonts w:ascii="Times New Roman"/>
                            <w:sz w:val="22"/>
                          </w:rPr>
                        </w:pPr>
                      </w:p>
                    </w:tc>
                    <w:tc>
                      <w:tcPr>
                        <w:tcW w:w="350" w:type="dxa"/>
                        <w:tcBorders>
                          <w:top w:val="single" w:color="000000" w:sz="8" w:space="0"/>
                        </w:tcBorders>
                      </w:tcPr>
                      <w:p>
                        <w:pPr>
                          <w:pStyle w:val="13"/>
                          <w:rPr>
                            <w:rFonts w:ascii="Times New Roman"/>
                            <w:sz w:val="22"/>
                          </w:rPr>
                        </w:pPr>
                      </w:p>
                    </w:tc>
                    <w:tc>
                      <w:tcPr>
                        <w:tcW w:w="350" w:type="dxa"/>
                        <w:tcBorders>
                          <w:top w:val="single" w:color="000000" w:sz="8" w:space="0"/>
                        </w:tcBorders>
                      </w:tcPr>
                      <w:p>
                        <w:pPr>
                          <w:pStyle w:val="13"/>
                          <w:rPr>
                            <w:rFonts w:ascii="Times New Roman"/>
                            <w:sz w:val="22"/>
                          </w:rPr>
                        </w:pPr>
                      </w:p>
                    </w:tc>
                    <w:tc>
                      <w:tcPr>
                        <w:tcW w:w="348" w:type="dxa"/>
                        <w:tcBorders>
                          <w:right w:val="single" w:color="000000" w:sz="6" w:space="0"/>
                        </w:tcBorders>
                      </w:tcPr>
                      <w:p>
                        <w:pPr>
                          <w:pStyle w:val="13"/>
                          <w:rPr>
                            <w:rFonts w:ascii="Times New Roman"/>
                            <w:sz w:val="22"/>
                          </w:rPr>
                        </w:pPr>
                      </w:p>
                    </w:tc>
                    <w:tc>
                      <w:tcPr>
                        <w:tcW w:w="350" w:type="dxa"/>
                        <w:tcBorders>
                          <w:left w:val="single" w:color="000000" w:sz="6" w:space="0"/>
                        </w:tcBorders>
                      </w:tcPr>
                      <w:p>
                        <w:pPr>
                          <w:pStyle w:val="13"/>
                          <w:rPr>
                            <w:rFonts w:ascii="Times New Roman"/>
                            <w:sz w:val="22"/>
                          </w:rPr>
                        </w:pPr>
                      </w:p>
                    </w:tc>
                  </w:tr>
                </w:tbl>
                <w:p>
                  <w:pPr>
                    <w:pStyle w:val="7"/>
                  </w:pPr>
                </w:p>
              </w:txbxContent>
            </v:textbox>
            <w10:wrap type="topAndBottom"/>
          </v:shape>
        </w:pict>
      </w:r>
      <w:r>
        <w:rPr>
          <w:rFonts w:hint="default" w:ascii="Times New Roman" w:hAnsi="Times New Roman" w:cs="Times New Roman"/>
          <w:sz w:val="28"/>
          <w:szCs w:val="28"/>
        </w:rPr>
        <w:pict>
          <v:shape id="_x0000_s1103" o:spid="_x0000_s1103" o:spt="202" type="#_x0000_t202" style="position:absolute;left:0pt;margin-left:301.5pt;margin-top:38.6pt;height:37pt;width:90.65pt;mso-position-horizontal-relative:page;mso-wrap-distance-bottom:0pt;mso-wrap-distance-top:0pt;z-index:-251512832;mso-width-relative:page;mso-height-relative:page;" filled="f" stroked="f" coordsize="21600,21600">
            <v:path/>
            <v:fill on="f" focussize="0,0"/>
            <v:stroke on="f" joinstyle="miter"/>
            <v:imagedata o:title=""/>
            <o:lock v:ext="edit"/>
            <v:textbox inset="0mm,0mm,0mm,0mm">
              <w:txbxContent>
                <w:tbl>
                  <w:tblPr>
                    <w:tblStyle w:val="6"/>
                    <w:tblW w:w="0" w:type="auto"/>
                    <w:tblInd w:w="22" w:type="dxa"/>
                    <w:tblBorders>
                      <w:top w:val="single" w:color="000000" w:sz="18" w:space="0"/>
                      <w:left w:val="single" w:color="000000" w:sz="18" w:space="0"/>
                      <w:bottom w:val="single" w:color="000000" w:sz="18" w:space="0"/>
                      <w:right w:val="single" w:color="000000" w:sz="18" w:space="0"/>
                      <w:insideH w:val="single" w:color="000000" w:sz="18" w:space="0"/>
                      <w:insideV w:val="single" w:color="000000" w:sz="18" w:space="0"/>
                    </w:tblBorders>
                    <w:tblLayout w:type="fixed"/>
                    <w:tblCellMar>
                      <w:top w:w="0" w:type="dxa"/>
                      <w:left w:w="0" w:type="dxa"/>
                      <w:bottom w:w="0" w:type="dxa"/>
                      <w:right w:w="0" w:type="dxa"/>
                    </w:tblCellMar>
                  </w:tblPr>
                  <w:tblGrid>
                    <w:gridCol w:w="350"/>
                    <w:gridCol w:w="348"/>
                    <w:gridCol w:w="350"/>
                    <w:gridCol w:w="348"/>
                    <w:gridCol w:w="350"/>
                  </w:tblGrid>
                  <w:tr>
                    <w:tblPrEx>
                      <w:tblBorders>
                        <w:top w:val="single" w:color="000000" w:sz="18" w:space="0"/>
                        <w:left w:val="single" w:color="000000" w:sz="18" w:space="0"/>
                        <w:bottom w:val="single" w:color="000000" w:sz="18" w:space="0"/>
                        <w:right w:val="single" w:color="000000" w:sz="18" w:space="0"/>
                        <w:insideH w:val="single" w:color="000000" w:sz="18" w:space="0"/>
                        <w:insideV w:val="single" w:color="000000" w:sz="18" w:space="0"/>
                      </w:tblBorders>
                    </w:tblPrEx>
                    <w:trPr>
                      <w:trHeight w:val="302" w:hRule="atLeast"/>
                    </w:trPr>
                    <w:tc>
                      <w:tcPr>
                        <w:tcW w:w="350" w:type="dxa"/>
                        <w:tcBorders>
                          <w:bottom w:val="single" w:color="000000" w:sz="8" w:space="0"/>
                        </w:tcBorders>
                      </w:tcPr>
                      <w:p>
                        <w:pPr>
                          <w:pStyle w:val="13"/>
                          <w:rPr>
                            <w:rFonts w:ascii="Times New Roman"/>
                            <w:sz w:val="22"/>
                          </w:rPr>
                        </w:pPr>
                      </w:p>
                    </w:tc>
                    <w:tc>
                      <w:tcPr>
                        <w:tcW w:w="348" w:type="dxa"/>
                        <w:tcBorders>
                          <w:bottom w:val="single" w:color="000000" w:sz="8" w:space="0"/>
                        </w:tcBorders>
                      </w:tcPr>
                      <w:p>
                        <w:pPr>
                          <w:pStyle w:val="13"/>
                          <w:rPr>
                            <w:rFonts w:ascii="Times New Roman"/>
                            <w:sz w:val="22"/>
                          </w:rPr>
                        </w:pPr>
                      </w:p>
                    </w:tc>
                    <w:tc>
                      <w:tcPr>
                        <w:tcW w:w="350" w:type="dxa"/>
                        <w:tcBorders>
                          <w:right w:val="single" w:color="000000" w:sz="6" w:space="0"/>
                        </w:tcBorders>
                      </w:tcPr>
                      <w:p>
                        <w:pPr>
                          <w:pStyle w:val="13"/>
                          <w:rPr>
                            <w:rFonts w:ascii="Times New Roman"/>
                            <w:sz w:val="22"/>
                          </w:rPr>
                        </w:pPr>
                      </w:p>
                    </w:tc>
                    <w:tc>
                      <w:tcPr>
                        <w:tcW w:w="348" w:type="dxa"/>
                        <w:tcBorders>
                          <w:left w:val="single" w:color="000000" w:sz="6" w:space="0"/>
                        </w:tcBorders>
                      </w:tcPr>
                      <w:p>
                        <w:pPr>
                          <w:pStyle w:val="13"/>
                          <w:rPr>
                            <w:rFonts w:ascii="Times New Roman"/>
                            <w:sz w:val="22"/>
                          </w:rPr>
                        </w:pPr>
                      </w:p>
                    </w:tc>
                    <w:tc>
                      <w:tcPr>
                        <w:tcW w:w="350" w:type="dxa"/>
                        <w:tcBorders>
                          <w:bottom w:val="single" w:color="000000" w:sz="6" w:space="0"/>
                        </w:tcBorders>
                      </w:tcPr>
                      <w:p>
                        <w:pPr>
                          <w:pStyle w:val="13"/>
                          <w:rPr>
                            <w:rFonts w:ascii="Times New Roman"/>
                            <w:sz w:val="22"/>
                          </w:rPr>
                        </w:pPr>
                      </w:p>
                    </w:tc>
                  </w:tr>
                  <w:tr>
                    <w:tblPrEx>
                      <w:tblBorders>
                        <w:top w:val="single" w:color="000000" w:sz="18" w:space="0"/>
                        <w:left w:val="single" w:color="000000" w:sz="18" w:space="0"/>
                        <w:bottom w:val="single" w:color="000000" w:sz="18" w:space="0"/>
                        <w:right w:val="single" w:color="000000" w:sz="18" w:space="0"/>
                        <w:insideH w:val="single" w:color="000000" w:sz="18" w:space="0"/>
                        <w:insideV w:val="single" w:color="000000" w:sz="18" w:space="0"/>
                      </w:tblBorders>
                      <w:tblCellMar>
                        <w:top w:w="0" w:type="dxa"/>
                        <w:left w:w="0" w:type="dxa"/>
                        <w:bottom w:w="0" w:type="dxa"/>
                        <w:right w:w="0" w:type="dxa"/>
                      </w:tblCellMar>
                    </w:tblPrEx>
                    <w:trPr>
                      <w:trHeight w:val="302" w:hRule="atLeast"/>
                    </w:trPr>
                    <w:tc>
                      <w:tcPr>
                        <w:tcW w:w="350" w:type="dxa"/>
                        <w:tcBorders>
                          <w:top w:val="single" w:color="000000" w:sz="8" w:space="0"/>
                        </w:tcBorders>
                      </w:tcPr>
                      <w:p>
                        <w:pPr>
                          <w:pStyle w:val="13"/>
                          <w:rPr>
                            <w:rFonts w:ascii="Times New Roman"/>
                            <w:sz w:val="22"/>
                          </w:rPr>
                        </w:pPr>
                      </w:p>
                    </w:tc>
                    <w:tc>
                      <w:tcPr>
                        <w:tcW w:w="348" w:type="dxa"/>
                        <w:tcBorders>
                          <w:top w:val="single" w:color="000000" w:sz="8" w:space="0"/>
                        </w:tcBorders>
                      </w:tcPr>
                      <w:p>
                        <w:pPr>
                          <w:pStyle w:val="13"/>
                          <w:rPr>
                            <w:rFonts w:ascii="Times New Roman"/>
                            <w:sz w:val="22"/>
                          </w:rPr>
                        </w:pPr>
                      </w:p>
                    </w:tc>
                    <w:tc>
                      <w:tcPr>
                        <w:tcW w:w="350" w:type="dxa"/>
                        <w:tcBorders>
                          <w:right w:val="single" w:color="000000" w:sz="6" w:space="0"/>
                        </w:tcBorders>
                      </w:tcPr>
                      <w:p>
                        <w:pPr>
                          <w:pStyle w:val="13"/>
                          <w:rPr>
                            <w:rFonts w:ascii="Times New Roman"/>
                            <w:sz w:val="22"/>
                          </w:rPr>
                        </w:pPr>
                      </w:p>
                    </w:tc>
                    <w:tc>
                      <w:tcPr>
                        <w:tcW w:w="348" w:type="dxa"/>
                        <w:tcBorders>
                          <w:left w:val="single" w:color="000000" w:sz="6" w:space="0"/>
                        </w:tcBorders>
                      </w:tcPr>
                      <w:p>
                        <w:pPr>
                          <w:pStyle w:val="13"/>
                          <w:rPr>
                            <w:rFonts w:ascii="Times New Roman"/>
                            <w:sz w:val="22"/>
                          </w:rPr>
                        </w:pPr>
                      </w:p>
                    </w:tc>
                    <w:tc>
                      <w:tcPr>
                        <w:tcW w:w="350" w:type="dxa"/>
                        <w:tcBorders>
                          <w:top w:val="single" w:color="000000" w:sz="6" w:space="0"/>
                        </w:tcBorders>
                      </w:tcPr>
                      <w:p>
                        <w:pPr>
                          <w:pStyle w:val="13"/>
                          <w:rPr>
                            <w:rFonts w:ascii="Times New Roman"/>
                            <w:sz w:val="22"/>
                          </w:rPr>
                        </w:pPr>
                      </w:p>
                    </w:tc>
                  </w:tr>
                </w:tbl>
                <w:p>
                  <w:pPr>
                    <w:pStyle w:val="7"/>
                  </w:pPr>
                </w:p>
              </w:txbxContent>
            </v:textbox>
            <w10:wrap type="topAndBottom"/>
          </v:shape>
        </w:pict>
      </w:r>
      <w:r>
        <w:rPr>
          <w:rFonts w:hint="default" w:ascii="Times New Roman" w:hAnsi="Times New Roman" w:cs="Times New Roman"/>
          <w:sz w:val="28"/>
          <w:szCs w:val="28"/>
        </w:rPr>
        <w:pict>
          <v:shape id="_x0000_s1104" o:spid="_x0000_s1104" o:spt="202" type="#_x0000_t202" style="position:absolute;left:0pt;margin-left:403.75pt;margin-top:38.6pt;height:37pt;width:90.65pt;mso-position-horizontal-relative:page;mso-wrap-distance-bottom:0pt;mso-wrap-distance-top:0pt;z-index:-251512832;mso-width-relative:page;mso-height-relative:page;" filled="f" stroked="f" coordsize="21600,21600">
            <v:path/>
            <v:fill on="f" focussize="0,0"/>
            <v:stroke on="f" joinstyle="miter"/>
            <v:imagedata o:title=""/>
            <o:lock v:ext="edit"/>
            <v:textbox inset="0mm,0mm,0mm,0mm">
              <w:txbxContent>
                <w:tbl>
                  <w:tblPr>
                    <w:tblStyle w:val="6"/>
                    <w:tblW w:w="0" w:type="auto"/>
                    <w:tblInd w:w="22" w:type="dxa"/>
                    <w:tblBorders>
                      <w:top w:val="single" w:color="000000" w:sz="18" w:space="0"/>
                      <w:left w:val="single" w:color="000000" w:sz="18" w:space="0"/>
                      <w:bottom w:val="single" w:color="000000" w:sz="18" w:space="0"/>
                      <w:right w:val="single" w:color="000000" w:sz="18" w:space="0"/>
                      <w:insideH w:val="single" w:color="000000" w:sz="18" w:space="0"/>
                      <w:insideV w:val="single" w:color="000000" w:sz="18" w:space="0"/>
                    </w:tblBorders>
                    <w:tblLayout w:type="fixed"/>
                    <w:tblCellMar>
                      <w:top w:w="0" w:type="dxa"/>
                      <w:left w:w="0" w:type="dxa"/>
                      <w:bottom w:w="0" w:type="dxa"/>
                      <w:right w:w="0" w:type="dxa"/>
                    </w:tblCellMar>
                  </w:tblPr>
                  <w:tblGrid>
                    <w:gridCol w:w="348"/>
                    <w:gridCol w:w="350"/>
                    <w:gridCol w:w="348"/>
                    <w:gridCol w:w="350"/>
                    <w:gridCol w:w="350"/>
                  </w:tblGrid>
                  <w:tr>
                    <w:tblPrEx>
                      <w:tblBorders>
                        <w:top w:val="single" w:color="000000" w:sz="18" w:space="0"/>
                        <w:left w:val="single" w:color="000000" w:sz="18" w:space="0"/>
                        <w:bottom w:val="single" w:color="000000" w:sz="18" w:space="0"/>
                        <w:right w:val="single" w:color="000000" w:sz="18" w:space="0"/>
                        <w:insideH w:val="single" w:color="000000" w:sz="18" w:space="0"/>
                        <w:insideV w:val="single" w:color="000000" w:sz="18" w:space="0"/>
                      </w:tblBorders>
                      <w:tblCellMar>
                        <w:top w:w="0" w:type="dxa"/>
                        <w:left w:w="0" w:type="dxa"/>
                        <w:bottom w:w="0" w:type="dxa"/>
                        <w:right w:w="0" w:type="dxa"/>
                      </w:tblCellMar>
                    </w:tblPrEx>
                    <w:trPr>
                      <w:trHeight w:val="302" w:hRule="atLeast"/>
                    </w:trPr>
                    <w:tc>
                      <w:tcPr>
                        <w:tcW w:w="348" w:type="dxa"/>
                        <w:tcBorders>
                          <w:bottom w:val="single" w:color="000000" w:sz="8" w:space="0"/>
                        </w:tcBorders>
                      </w:tcPr>
                      <w:p>
                        <w:pPr>
                          <w:pStyle w:val="13"/>
                          <w:rPr>
                            <w:rFonts w:ascii="Times New Roman"/>
                            <w:sz w:val="22"/>
                          </w:rPr>
                        </w:pPr>
                      </w:p>
                    </w:tc>
                    <w:tc>
                      <w:tcPr>
                        <w:tcW w:w="350" w:type="dxa"/>
                        <w:tcBorders>
                          <w:right w:val="single" w:color="000000" w:sz="6" w:space="0"/>
                        </w:tcBorders>
                      </w:tcPr>
                      <w:p>
                        <w:pPr>
                          <w:pStyle w:val="13"/>
                          <w:rPr>
                            <w:rFonts w:ascii="Times New Roman"/>
                            <w:sz w:val="22"/>
                          </w:rPr>
                        </w:pPr>
                      </w:p>
                    </w:tc>
                    <w:tc>
                      <w:tcPr>
                        <w:tcW w:w="348" w:type="dxa"/>
                        <w:tcBorders>
                          <w:left w:val="single" w:color="000000" w:sz="6" w:space="0"/>
                        </w:tcBorders>
                      </w:tcPr>
                      <w:p>
                        <w:pPr>
                          <w:pStyle w:val="13"/>
                          <w:rPr>
                            <w:rFonts w:ascii="Times New Roman"/>
                            <w:sz w:val="22"/>
                          </w:rPr>
                        </w:pPr>
                      </w:p>
                    </w:tc>
                    <w:tc>
                      <w:tcPr>
                        <w:tcW w:w="350" w:type="dxa"/>
                        <w:tcBorders>
                          <w:bottom w:val="single" w:color="000000" w:sz="6" w:space="0"/>
                        </w:tcBorders>
                      </w:tcPr>
                      <w:p>
                        <w:pPr>
                          <w:pStyle w:val="13"/>
                          <w:rPr>
                            <w:rFonts w:ascii="Times New Roman"/>
                            <w:sz w:val="22"/>
                          </w:rPr>
                        </w:pPr>
                      </w:p>
                    </w:tc>
                    <w:tc>
                      <w:tcPr>
                        <w:tcW w:w="350" w:type="dxa"/>
                        <w:tcBorders>
                          <w:bottom w:val="single" w:color="000000" w:sz="8" w:space="0"/>
                        </w:tcBorders>
                      </w:tcPr>
                      <w:p>
                        <w:pPr>
                          <w:pStyle w:val="13"/>
                          <w:rPr>
                            <w:rFonts w:ascii="Times New Roman"/>
                            <w:sz w:val="22"/>
                          </w:rPr>
                        </w:pPr>
                      </w:p>
                    </w:tc>
                  </w:tr>
                  <w:tr>
                    <w:tblPrEx>
                      <w:tblBorders>
                        <w:top w:val="single" w:color="000000" w:sz="18" w:space="0"/>
                        <w:left w:val="single" w:color="000000" w:sz="18" w:space="0"/>
                        <w:bottom w:val="single" w:color="000000" w:sz="18" w:space="0"/>
                        <w:right w:val="single" w:color="000000" w:sz="18" w:space="0"/>
                        <w:insideH w:val="single" w:color="000000" w:sz="18" w:space="0"/>
                        <w:insideV w:val="single" w:color="000000" w:sz="18" w:space="0"/>
                      </w:tblBorders>
                      <w:tblCellMar>
                        <w:top w:w="0" w:type="dxa"/>
                        <w:left w:w="0" w:type="dxa"/>
                        <w:bottom w:w="0" w:type="dxa"/>
                        <w:right w:w="0" w:type="dxa"/>
                      </w:tblCellMar>
                    </w:tblPrEx>
                    <w:trPr>
                      <w:trHeight w:val="302" w:hRule="atLeast"/>
                    </w:trPr>
                    <w:tc>
                      <w:tcPr>
                        <w:tcW w:w="348" w:type="dxa"/>
                        <w:tcBorders>
                          <w:top w:val="single" w:color="000000" w:sz="8" w:space="0"/>
                        </w:tcBorders>
                      </w:tcPr>
                      <w:p>
                        <w:pPr>
                          <w:pStyle w:val="13"/>
                          <w:rPr>
                            <w:rFonts w:ascii="Times New Roman"/>
                            <w:sz w:val="22"/>
                          </w:rPr>
                        </w:pPr>
                      </w:p>
                    </w:tc>
                    <w:tc>
                      <w:tcPr>
                        <w:tcW w:w="350" w:type="dxa"/>
                        <w:tcBorders>
                          <w:right w:val="single" w:color="000000" w:sz="6" w:space="0"/>
                        </w:tcBorders>
                      </w:tcPr>
                      <w:p>
                        <w:pPr>
                          <w:pStyle w:val="13"/>
                          <w:rPr>
                            <w:rFonts w:ascii="Times New Roman"/>
                            <w:sz w:val="22"/>
                          </w:rPr>
                        </w:pPr>
                      </w:p>
                    </w:tc>
                    <w:tc>
                      <w:tcPr>
                        <w:tcW w:w="348" w:type="dxa"/>
                        <w:tcBorders>
                          <w:left w:val="single" w:color="000000" w:sz="6" w:space="0"/>
                        </w:tcBorders>
                      </w:tcPr>
                      <w:p>
                        <w:pPr>
                          <w:pStyle w:val="13"/>
                          <w:rPr>
                            <w:rFonts w:ascii="Times New Roman"/>
                            <w:sz w:val="22"/>
                          </w:rPr>
                        </w:pPr>
                      </w:p>
                    </w:tc>
                    <w:tc>
                      <w:tcPr>
                        <w:tcW w:w="350" w:type="dxa"/>
                        <w:tcBorders>
                          <w:top w:val="single" w:color="000000" w:sz="6" w:space="0"/>
                        </w:tcBorders>
                      </w:tcPr>
                      <w:p>
                        <w:pPr>
                          <w:pStyle w:val="13"/>
                          <w:rPr>
                            <w:rFonts w:ascii="Times New Roman"/>
                            <w:sz w:val="22"/>
                          </w:rPr>
                        </w:pPr>
                      </w:p>
                    </w:tc>
                    <w:tc>
                      <w:tcPr>
                        <w:tcW w:w="350" w:type="dxa"/>
                        <w:tcBorders>
                          <w:top w:val="single" w:color="000000" w:sz="8" w:space="0"/>
                        </w:tcBorders>
                      </w:tcPr>
                      <w:p>
                        <w:pPr>
                          <w:pStyle w:val="13"/>
                          <w:rPr>
                            <w:rFonts w:ascii="Times New Roman"/>
                            <w:sz w:val="22"/>
                          </w:rPr>
                        </w:pPr>
                      </w:p>
                    </w:tc>
                  </w:tr>
                </w:tbl>
                <w:p>
                  <w:pPr>
                    <w:pStyle w:val="7"/>
                  </w:pPr>
                </w:p>
              </w:txbxContent>
            </v:textbox>
            <w10:wrap type="topAndBottom"/>
          </v:shape>
        </w:pict>
      </w:r>
      <w:r>
        <w:rPr>
          <w:rFonts w:hint="default" w:ascii="Times New Roman" w:hAnsi="Times New Roman" w:cs="Times New Roman"/>
          <w:sz w:val="28"/>
          <w:szCs w:val="28"/>
        </w:rPr>
        <w:pict>
          <v:shape id="_x0000_s1105" o:spid="_x0000_s1105" o:spt="202" type="#_x0000_t202" style="position:absolute;left:0pt;margin-left:101.1pt;margin-top:96.7pt;height:37pt;width:90.65pt;mso-position-horizontal-relative:page;mso-wrap-distance-bottom:0pt;mso-wrap-distance-top:0pt;z-index:-251512832;mso-width-relative:page;mso-height-relative:page;" filled="f" stroked="f" coordsize="21600,21600">
            <v:path/>
            <v:fill on="f" focussize="0,0"/>
            <v:stroke on="f" joinstyle="miter"/>
            <v:imagedata o:title=""/>
            <o:lock v:ext="edit"/>
            <v:textbox inset="0mm,0mm,0mm,0mm">
              <w:txbxContent>
                <w:tbl>
                  <w:tblPr>
                    <w:tblStyle w:val="6"/>
                    <w:tblW w:w="0" w:type="auto"/>
                    <w:tblInd w:w="22" w:type="dxa"/>
                    <w:tblBorders>
                      <w:top w:val="single" w:color="000000" w:sz="18" w:space="0"/>
                      <w:left w:val="single" w:color="000000" w:sz="18" w:space="0"/>
                      <w:bottom w:val="single" w:color="000000" w:sz="18" w:space="0"/>
                      <w:right w:val="single" w:color="000000" w:sz="18" w:space="0"/>
                      <w:insideH w:val="single" w:color="000000" w:sz="18" w:space="0"/>
                      <w:insideV w:val="single" w:color="000000" w:sz="18" w:space="0"/>
                    </w:tblBorders>
                    <w:tblLayout w:type="fixed"/>
                    <w:tblCellMar>
                      <w:top w:w="0" w:type="dxa"/>
                      <w:left w:w="0" w:type="dxa"/>
                      <w:bottom w:w="0" w:type="dxa"/>
                      <w:right w:w="0" w:type="dxa"/>
                    </w:tblCellMar>
                  </w:tblPr>
                  <w:tblGrid>
                    <w:gridCol w:w="350"/>
                    <w:gridCol w:w="348"/>
                    <w:gridCol w:w="350"/>
                    <w:gridCol w:w="348"/>
                    <w:gridCol w:w="350"/>
                  </w:tblGrid>
                  <w:tr>
                    <w:tblPrEx>
                      <w:tblBorders>
                        <w:top w:val="single" w:color="000000" w:sz="18" w:space="0"/>
                        <w:left w:val="single" w:color="000000" w:sz="18" w:space="0"/>
                        <w:bottom w:val="single" w:color="000000" w:sz="18" w:space="0"/>
                        <w:right w:val="single" w:color="000000" w:sz="18" w:space="0"/>
                        <w:insideH w:val="single" w:color="000000" w:sz="18" w:space="0"/>
                        <w:insideV w:val="single" w:color="000000" w:sz="18" w:space="0"/>
                      </w:tblBorders>
                    </w:tblPrEx>
                    <w:trPr>
                      <w:trHeight w:val="302" w:hRule="atLeast"/>
                    </w:trPr>
                    <w:tc>
                      <w:tcPr>
                        <w:tcW w:w="350" w:type="dxa"/>
                        <w:tcBorders>
                          <w:bottom w:val="single" w:color="000000" w:sz="8" w:space="0"/>
                        </w:tcBorders>
                      </w:tcPr>
                      <w:p>
                        <w:pPr>
                          <w:pStyle w:val="13"/>
                          <w:rPr>
                            <w:rFonts w:ascii="Times New Roman"/>
                            <w:sz w:val="22"/>
                          </w:rPr>
                        </w:pPr>
                      </w:p>
                    </w:tc>
                    <w:tc>
                      <w:tcPr>
                        <w:tcW w:w="348" w:type="dxa"/>
                        <w:tcBorders>
                          <w:right w:val="single" w:color="000000" w:sz="6" w:space="0"/>
                        </w:tcBorders>
                      </w:tcPr>
                      <w:p>
                        <w:pPr>
                          <w:pStyle w:val="13"/>
                          <w:rPr>
                            <w:rFonts w:ascii="Times New Roman"/>
                            <w:sz w:val="22"/>
                          </w:rPr>
                        </w:pPr>
                      </w:p>
                    </w:tc>
                    <w:tc>
                      <w:tcPr>
                        <w:tcW w:w="350" w:type="dxa"/>
                        <w:tcBorders>
                          <w:left w:val="single" w:color="000000" w:sz="6" w:space="0"/>
                        </w:tcBorders>
                      </w:tcPr>
                      <w:p>
                        <w:pPr>
                          <w:pStyle w:val="13"/>
                          <w:rPr>
                            <w:rFonts w:ascii="Times New Roman"/>
                            <w:sz w:val="22"/>
                          </w:rPr>
                        </w:pPr>
                      </w:p>
                    </w:tc>
                    <w:tc>
                      <w:tcPr>
                        <w:tcW w:w="348" w:type="dxa"/>
                        <w:tcBorders>
                          <w:right w:val="single" w:color="000000" w:sz="6" w:space="0"/>
                        </w:tcBorders>
                      </w:tcPr>
                      <w:p>
                        <w:pPr>
                          <w:pStyle w:val="13"/>
                          <w:rPr>
                            <w:rFonts w:ascii="Times New Roman"/>
                            <w:sz w:val="22"/>
                          </w:rPr>
                        </w:pPr>
                      </w:p>
                    </w:tc>
                    <w:tc>
                      <w:tcPr>
                        <w:tcW w:w="350" w:type="dxa"/>
                        <w:tcBorders>
                          <w:left w:val="single" w:color="000000" w:sz="6" w:space="0"/>
                        </w:tcBorders>
                      </w:tcPr>
                      <w:p>
                        <w:pPr>
                          <w:pStyle w:val="13"/>
                          <w:rPr>
                            <w:rFonts w:ascii="Times New Roman"/>
                            <w:sz w:val="22"/>
                          </w:rPr>
                        </w:pPr>
                      </w:p>
                    </w:tc>
                  </w:tr>
                  <w:tr>
                    <w:tblPrEx>
                      <w:tblBorders>
                        <w:top w:val="single" w:color="000000" w:sz="18" w:space="0"/>
                        <w:left w:val="single" w:color="000000" w:sz="18" w:space="0"/>
                        <w:bottom w:val="single" w:color="000000" w:sz="18" w:space="0"/>
                        <w:right w:val="single" w:color="000000" w:sz="18" w:space="0"/>
                        <w:insideH w:val="single" w:color="000000" w:sz="18" w:space="0"/>
                        <w:insideV w:val="single" w:color="000000" w:sz="18" w:space="0"/>
                      </w:tblBorders>
                      <w:tblCellMar>
                        <w:top w:w="0" w:type="dxa"/>
                        <w:left w:w="0" w:type="dxa"/>
                        <w:bottom w:w="0" w:type="dxa"/>
                        <w:right w:w="0" w:type="dxa"/>
                      </w:tblCellMar>
                    </w:tblPrEx>
                    <w:trPr>
                      <w:trHeight w:val="302" w:hRule="atLeast"/>
                    </w:trPr>
                    <w:tc>
                      <w:tcPr>
                        <w:tcW w:w="350" w:type="dxa"/>
                        <w:tcBorders>
                          <w:top w:val="single" w:color="000000" w:sz="8" w:space="0"/>
                        </w:tcBorders>
                      </w:tcPr>
                      <w:p>
                        <w:pPr>
                          <w:pStyle w:val="13"/>
                          <w:rPr>
                            <w:rFonts w:ascii="Times New Roman"/>
                            <w:sz w:val="22"/>
                          </w:rPr>
                        </w:pPr>
                      </w:p>
                    </w:tc>
                    <w:tc>
                      <w:tcPr>
                        <w:tcW w:w="348" w:type="dxa"/>
                        <w:tcBorders>
                          <w:right w:val="single" w:color="000000" w:sz="6" w:space="0"/>
                        </w:tcBorders>
                      </w:tcPr>
                      <w:p>
                        <w:pPr>
                          <w:pStyle w:val="13"/>
                          <w:rPr>
                            <w:rFonts w:ascii="Times New Roman"/>
                            <w:sz w:val="22"/>
                          </w:rPr>
                        </w:pPr>
                      </w:p>
                    </w:tc>
                    <w:tc>
                      <w:tcPr>
                        <w:tcW w:w="350" w:type="dxa"/>
                        <w:tcBorders>
                          <w:left w:val="single" w:color="000000" w:sz="6" w:space="0"/>
                        </w:tcBorders>
                      </w:tcPr>
                      <w:p>
                        <w:pPr>
                          <w:pStyle w:val="13"/>
                          <w:rPr>
                            <w:rFonts w:ascii="Times New Roman"/>
                            <w:sz w:val="22"/>
                          </w:rPr>
                        </w:pPr>
                      </w:p>
                    </w:tc>
                    <w:tc>
                      <w:tcPr>
                        <w:tcW w:w="348" w:type="dxa"/>
                        <w:tcBorders>
                          <w:right w:val="single" w:color="000000" w:sz="6" w:space="0"/>
                        </w:tcBorders>
                      </w:tcPr>
                      <w:p>
                        <w:pPr>
                          <w:pStyle w:val="13"/>
                          <w:rPr>
                            <w:rFonts w:ascii="Times New Roman"/>
                            <w:sz w:val="22"/>
                          </w:rPr>
                        </w:pPr>
                      </w:p>
                    </w:tc>
                    <w:tc>
                      <w:tcPr>
                        <w:tcW w:w="350" w:type="dxa"/>
                        <w:tcBorders>
                          <w:left w:val="single" w:color="000000" w:sz="6" w:space="0"/>
                        </w:tcBorders>
                      </w:tcPr>
                      <w:p>
                        <w:pPr>
                          <w:pStyle w:val="13"/>
                          <w:rPr>
                            <w:rFonts w:ascii="Times New Roman"/>
                            <w:sz w:val="22"/>
                          </w:rPr>
                        </w:pPr>
                      </w:p>
                    </w:tc>
                  </w:tr>
                </w:tbl>
                <w:p>
                  <w:pPr>
                    <w:pStyle w:val="7"/>
                  </w:pPr>
                </w:p>
              </w:txbxContent>
            </v:textbox>
            <w10:wrap type="topAndBottom"/>
          </v:shape>
        </w:pict>
      </w:r>
      <w:r>
        <w:rPr>
          <w:rFonts w:hint="default" w:ascii="Times New Roman" w:hAnsi="Times New Roman" w:cs="Times New Roman"/>
          <w:sz w:val="28"/>
          <w:szCs w:val="28"/>
        </w:rPr>
        <w:pict>
          <v:shape id="_x0000_s1106" o:spid="_x0000_s1106" o:spt="202" type="#_x0000_t202" style="position:absolute;left:0pt;margin-left:203.35pt;margin-top:96pt;height:37pt;width:90.65pt;mso-position-horizontal-relative:page;mso-wrap-distance-bottom:0pt;mso-wrap-distance-top:0pt;z-index:-251512832;mso-width-relative:page;mso-height-relative:page;" filled="f" stroked="f" coordsize="21600,21600">
            <v:path/>
            <v:fill on="f" focussize="0,0"/>
            <v:stroke on="f" joinstyle="miter"/>
            <v:imagedata o:title=""/>
            <o:lock v:ext="edit"/>
            <v:textbox inset="0mm,0mm,0mm,0mm">
              <w:txbxContent>
                <w:tbl>
                  <w:tblPr>
                    <w:tblStyle w:val="6"/>
                    <w:tblW w:w="0" w:type="auto"/>
                    <w:tblInd w:w="22" w:type="dxa"/>
                    <w:tblBorders>
                      <w:top w:val="single" w:color="000000" w:sz="18" w:space="0"/>
                      <w:left w:val="single" w:color="000000" w:sz="18" w:space="0"/>
                      <w:bottom w:val="single" w:color="000000" w:sz="18" w:space="0"/>
                      <w:right w:val="single" w:color="000000" w:sz="18" w:space="0"/>
                      <w:insideH w:val="single" w:color="000000" w:sz="18" w:space="0"/>
                      <w:insideV w:val="single" w:color="000000" w:sz="18" w:space="0"/>
                    </w:tblBorders>
                    <w:tblLayout w:type="fixed"/>
                    <w:tblCellMar>
                      <w:top w:w="0" w:type="dxa"/>
                      <w:left w:w="0" w:type="dxa"/>
                      <w:bottom w:w="0" w:type="dxa"/>
                      <w:right w:w="0" w:type="dxa"/>
                    </w:tblCellMar>
                  </w:tblPr>
                  <w:tblGrid>
                    <w:gridCol w:w="348"/>
                    <w:gridCol w:w="350"/>
                    <w:gridCol w:w="350"/>
                    <w:gridCol w:w="348"/>
                    <w:gridCol w:w="350"/>
                  </w:tblGrid>
                  <w:tr>
                    <w:tblPrEx>
                      <w:tblBorders>
                        <w:top w:val="single" w:color="000000" w:sz="18" w:space="0"/>
                        <w:left w:val="single" w:color="000000" w:sz="18" w:space="0"/>
                        <w:bottom w:val="single" w:color="000000" w:sz="18" w:space="0"/>
                        <w:right w:val="single" w:color="000000" w:sz="18" w:space="0"/>
                        <w:insideH w:val="single" w:color="000000" w:sz="18" w:space="0"/>
                        <w:insideV w:val="single" w:color="000000" w:sz="18" w:space="0"/>
                      </w:tblBorders>
                      <w:tblCellMar>
                        <w:top w:w="0" w:type="dxa"/>
                        <w:left w:w="0" w:type="dxa"/>
                        <w:bottom w:w="0" w:type="dxa"/>
                        <w:right w:w="0" w:type="dxa"/>
                      </w:tblCellMar>
                    </w:tblPrEx>
                    <w:trPr>
                      <w:trHeight w:val="302" w:hRule="atLeast"/>
                    </w:trPr>
                    <w:tc>
                      <w:tcPr>
                        <w:tcW w:w="348" w:type="dxa"/>
                        <w:tcBorders>
                          <w:right w:val="single" w:color="000000" w:sz="6" w:space="0"/>
                        </w:tcBorders>
                      </w:tcPr>
                      <w:p>
                        <w:pPr>
                          <w:pStyle w:val="13"/>
                          <w:rPr>
                            <w:rFonts w:ascii="Times New Roman"/>
                            <w:sz w:val="22"/>
                          </w:rPr>
                        </w:pPr>
                      </w:p>
                    </w:tc>
                    <w:tc>
                      <w:tcPr>
                        <w:tcW w:w="350" w:type="dxa"/>
                        <w:tcBorders>
                          <w:left w:val="single" w:color="000000" w:sz="6" w:space="0"/>
                        </w:tcBorders>
                      </w:tcPr>
                      <w:p>
                        <w:pPr>
                          <w:pStyle w:val="13"/>
                          <w:rPr>
                            <w:rFonts w:ascii="Times New Roman"/>
                            <w:sz w:val="22"/>
                          </w:rPr>
                        </w:pPr>
                      </w:p>
                    </w:tc>
                    <w:tc>
                      <w:tcPr>
                        <w:tcW w:w="350" w:type="dxa"/>
                        <w:tcBorders>
                          <w:bottom w:val="single" w:color="000000" w:sz="6" w:space="0"/>
                        </w:tcBorders>
                      </w:tcPr>
                      <w:p>
                        <w:pPr>
                          <w:pStyle w:val="13"/>
                          <w:rPr>
                            <w:rFonts w:ascii="Times New Roman"/>
                            <w:sz w:val="22"/>
                          </w:rPr>
                        </w:pPr>
                      </w:p>
                    </w:tc>
                    <w:tc>
                      <w:tcPr>
                        <w:tcW w:w="348" w:type="dxa"/>
                        <w:tcBorders>
                          <w:bottom w:val="single" w:color="000000" w:sz="6" w:space="0"/>
                        </w:tcBorders>
                      </w:tcPr>
                      <w:p>
                        <w:pPr>
                          <w:pStyle w:val="13"/>
                          <w:rPr>
                            <w:rFonts w:ascii="Times New Roman"/>
                            <w:sz w:val="22"/>
                          </w:rPr>
                        </w:pPr>
                      </w:p>
                    </w:tc>
                    <w:tc>
                      <w:tcPr>
                        <w:tcW w:w="350" w:type="dxa"/>
                        <w:tcBorders>
                          <w:bottom w:val="single" w:color="000000" w:sz="8" w:space="0"/>
                        </w:tcBorders>
                      </w:tcPr>
                      <w:p>
                        <w:pPr>
                          <w:pStyle w:val="13"/>
                          <w:rPr>
                            <w:rFonts w:ascii="Times New Roman"/>
                            <w:sz w:val="22"/>
                          </w:rPr>
                        </w:pPr>
                      </w:p>
                    </w:tc>
                  </w:tr>
                  <w:tr>
                    <w:tblPrEx>
                      <w:tblBorders>
                        <w:top w:val="single" w:color="000000" w:sz="18" w:space="0"/>
                        <w:left w:val="single" w:color="000000" w:sz="18" w:space="0"/>
                        <w:bottom w:val="single" w:color="000000" w:sz="18" w:space="0"/>
                        <w:right w:val="single" w:color="000000" w:sz="18" w:space="0"/>
                        <w:insideH w:val="single" w:color="000000" w:sz="18" w:space="0"/>
                        <w:insideV w:val="single" w:color="000000" w:sz="18" w:space="0"/>
                      </w:tblBorders>
                      <w:tblCellMar>
                        <w:top w:w="0" w:type="dxa"/>
                        <w:left w:w="0" w:type="dxa"/>
                        <w:bottom w:w="0" w:type="dxa"/>
                        <w:right w:w="0" w:type="dxa"/>
                      </w:tblCellMar>
                    </w:tblPrEx>
                    <w:trPr>
                      <w:trHeight w:val="302" w:hRule="atLeast"/>
                    </w:trPr>
                    <w:tc>
                      <w:tcPr>
                        <w:tcW w:w="348" w:type="dxa"/>
                        <w:tcBorders>
                          <w:right w:val="single" w:color="000000" w:sz="6" w:space="0"/>
                        </w:tcBorders>
                      </w:tcPr>
                      <w:p>
                        <w:pPr>
                          <w:pStyle w:val="13"/>
                          <w:rPr>
                            <w:rFonts w:ascii="Times New Roman"/>
                            <w:sz w:val="22"/>
                          </w:rPr>
                        </w:pPr>
                      </w:p>
                    </w:tc>
                    <w:tc>
                      <w:tcPr>
                        <w:tcW w:w="350" w:type="dxa"/>
                        <w:tcBorders>
                          <w:left w:val="single" w:color="000000" w:sz="6" w:space="0"/>
                        </w:tcBorders>
                      </w:tcPr>
                      <w:p>
                        <w:pPr>
                          <w:pStyle w:val="13"/>
                          <w:rPr>
                            <w:rFonts w:ascii="Times New Roman"/>
                            <w:sz w:val="22"/>
                          </w:rPr>
                        </w:pPr>
                      </w:p>
                    </w:tc>
                    <w:tc>
                      <w:tcPr>
                        <w:tcW w:w="350" w:type="dxa"/>
                        <w:tcBorders>
                          <w:top w:val="single" w:color="000000" w:sz="6" w:space="0"/>
                        </w:tcBorders>
                      </w:tcPr>
                      <w:p>
                        <w:pPr>
                          <w:pStyle w:val="13"/>
                          <w:rPr>
                            <w:rFonts w:ascii="Times New Roman"/>
                            <w:sz w:val="22"/>
                          </w:rPr>
                        </w:pPr>
                      </w:p>
                    </w:tc>
                    <w:tc>
                      <w:tcPr>
                        <w:tcW w:w="348" w:type="dxa"/>
                        <w:tcBorders>
                          <w:top w:val="single" w:color="000000" w:sz="6" w:space="0"/>
                        </w:tcBorders>
                      </w:tcPr>
                      <w:p>
                        <w:pPr>
                          <w:pStyle w:val="13"/>
                          <w:rPr>
                            <w:rFonts w:ascii="Times New Roman"/>
                            <w:sz w:val="22"/>
                          </w:rPr>
                        </w:pPr>
                      </w:p>
                    </w:tc>
                    <w:tc>
                      <w:tcPr>
                        <w:tcW w:w="350" w:type="dxa"/>
                        <w:tcBorders>
                          <w:top w:val="single" w:color="000000" w:sz="8" w:space="0"/>
                        </w:tcBorders>
                      </w:tcPr>
                      <w:p>
                        <w:pPr>
                          <w:pStyle w:val="13"/>
                          <w:rPr>
                            <w:rFonts w:ascii="Times New Roman"/>
                            <w:sz w:val="22"/>
                          </w:rPr>
                        </w:pPr>
                      </w:p>
                    </w:tc>
                  </w:tr>
                </w:tbl>
                <w:p>
                  <w:pPr>
                    <w:pStyle w:val="7"/>
                  </w:pPr>
                </w:p>
              </w:txbxContent>
            </v:textbox>
            <w10:wrap type="topAndBottom"/>
          </v:shape>
        </w:pict>
      </w:r>
      <w:r>
        <w:rPr>
          <w:rFonts w:hint="default" w:ascii="Times New Roman" w:hAnsi="Times New Roman" w:cs="Times New Roman"/>
          <w:sz w:val="28"/>
          <w:szCs w:val="28"/>
        </w:rPr>
        <w:pict>
          <v:shape id="_x0000_s1107" o:spid="_x0000_s1107" o:spt="202" type="#_x0000_t202" style="position:absolute;left:0pt;margin-left:302.35pt;margin-top:95.4pt;height:36.9pt;width:90.65pt;mso-position-horizontal-relative:page;mso-wrap-distance-bottom:0pt;mso-wrap-distance-top:0pt;z-index:-251512832;mso-width-relative:page;mso-height-relative:page;" filled="f" stroked="f" coordsize="21600,21600">
            <v:path/>
            <v:fill on="f" focussize="0,0"/>
            <v:stroke on="f" joinstyle="miter"/>
            <v:imagedata o:title=""/>
            <o:lock v:ext="edit"/>
            <v:textbox inset="0mm,0mm,0mm,0mm">
              <w:txbxContent>
                <w:tbl>
                  <w:tblPr>
                    <w:tblStyle w:val="6"/>
                    <w:tblW w:w="0" w:type="auto"/>
                    <w:tblInd w:w="22" w:type="dxa"/>
                    <w:tblBorders>
                      <w:top w:val="single" w:color="000000" w:sz="18" w:space="0"/>
                      <w:left w:val="single" w:color="000000" w:sz="18" w:space="0"/>
                      <w:bottom w:val="single" w:color="000000" w:sz="18" w:space="0"/>
                      <w:right w:val="single" w:color="000000" w:sz="18" w:space="0"/>
                      <w:insideH w:val="single" w:color="000000" w:sz="18" w:space="0"/>
                      <w:insideV w:val="single" w:color="000000" w:sz="18" w:space="0"/>
                    </w:tblBorders>
                    <w:tblLayout w:type="fixed"/>
                    <w:tblCellMar>
                      <w:top w:w="0" w:type="dxa"/>
                      <w:left w:w="0" w:type="dxa"/>
                      <w:bottom w:w="0" w:type="dxa"/>
                      <w:right w:w="0" w:type="dxa"/>
                    </w:tblCellMar>
                  </w:tblPr>
                  <w:tblGrid>
                    <w:gridCol w:w="350"/>
                    <w:gridCol w:w="348"/>
                    <w:gridCol w:w="350"/>
                    <w:gridCol w:w="350"/>
                    <w:gridCol w:w="348"/>
                  </w:tblGrid>
                  <w:tr>
                    <w:tblPrEx>
                      <w:tblBorders>
                        <w:top w:val="single" w:color="000000" w:sz="18" w:space="0"/>
                        <w:left w:val="single" w:color="000000" w:sz="18" w:space="0"/>
                        <w:bottom w:val="single" w:color="000000" w:sz="18" w:space="0"/>
                        <w:right w:val="single" w:color="000000" w:sz="18" w:space="0"/>
                        <w:insideH w:val="single" w:color="000000" w:sz="18" w:space="0"/>
                        <w:insideV w:val="single" w:color="000000" w:sz="18" w:space="0"/>
                      </w:tblBorders>
                      <w:tblCellMar>
                        <w:top w:w="0" w:type="dxa"/>
                        <w:left w:w="0" w:type="dxa"/>
                        <w:bottom w:w="0" w:type="dxa"/>
                        <w:right w:w="0" w:type="dxa"/>
                      </w:tblCellMar>
                    </w:tblPrEx>
                    <w:trPr>
                      <w:trHeight w:val="300" w:hRule="atLeast"/>
                    </w:trPr>
                    <w:tc>
                      <w:tcPr>
                        <w:tcW w:w="350" w:type="dxa"/>
                        <w:tcBorders>
                          <w:right w:val="single" w:color="000000" w:sz="6" w:space="0"/>
                        </w:tcBorders>
                      </w:tcPr>
                      <w:p>
                        <w:pPr>
                          <w:pStyle w:val="13"/>
                          <w:rPr>
                            <w:rFonts w:ascii="Times New Roman"/>
                            <w:sz w:val="22"/>
                          </w:rPr>
                        </w:pPr>
                      </w:p>
                    </w:tc>
                    <w:tc>
                      <w:tcPr>
                        <w:tcW w:w="348" w:type="dxa"/>
                        <w:tcBorders>
                          <w:left w:val="single" w:color="000000" w:sz="6" w:space="0"/>
                        </w:tcBorders>
                      </w:tcPr>
                      <w:p>
                        <w:pPr>
                          <w:pStyle w:val="13"/>
                          <w:rPr>
                            <w:rFonts w:ascii="Times New Roman"/>
                            <w:sz w:val="22"/>
                          </w:rPr>
                        </w:pPr>
                      </w:p>
                    </w:tc>
                    <w:tc>
                      <w:tcPr>
                        <w:tcW w:w="350" w:type="dxa"/>
                        <w:tcBorders>
                          <w:bottom w:val="single" w:color="000000" w:sz="8" w:space="0"/>
                        </w:tcBorders>
                      </w:tcPr>
                      <w:p>
                        <w:pPr>
                          <w:pStyle w:val="13"/>
                          <w:rPr>
                            <w:rFonts w:ascii="Times New Roman"/>
                            <w:sz w:val="22"/>
                          </w:rPr>
                        </w:pPr>
                      </w:p>
                    </w:tc>
                    <w:tc>
                      <w:tcPr>
                        <w:tcW w:w="350" w:type="dxa"/>
                        <w:tcBorders>
                          <w:right w:val="single" w:color="000000" w:sz="6" w:space="0"/>
                        </w:tcBorders>
                      </w:tcPr>
                      <w:p>
                        <w:pPr>
                          <w:pStyle w:val="13"/>
                          <w:rPr>
                            <w:rFonts w:ascii="Times New Roman"/>
                            <w:sz w:val="22"/>
                          </w:rPr>
                        </w:pPr>
                      </w:p>
                    </w:tc>
                    <w:tc>
                      <w:tcPr>
                        <w:tcW w:w="348" w:type="dxa"/>
                        <w:tcBorders>
                          <w:left w:val="single" w:color="000000" w:sz="6" w:space="0"/>
                        </w:tcBorders>
                      </w:tcPr>
                      <w:p>
                        <w:pPr>
                          <w:pStyle w:val="13"/>
                          <w:rPr>
                            <w:rFonts w:ascii="Times New Roman"/>
                            <w:sz w:val="22"/>
                          </w:rPr>
                        </w:pPr>
                      </w:p>
                    </w:tc>
                  </w:tr>
                  <w:tr>
                    <w:tblPrEx>
                      <w:tblBorders>
                        <w:top w:val="single" w:color="000000" w:sz="18" w:space="0"/>
                        <w:left w:val="single" w:color="000000" w:sz="18" w:space="0"/>
                        <w:bottom w:val="single" w:color="000000" w:sz="18" w:space="0"/>
                        <w:right w:val="single" w:color="000000" w:sz="18" w:space="0"/>
                        <w:insideH w:val="single" w:color="000000" w:sz="18" w:space="0"/>
                        <w:insideV w:val="single" w:color="000000" w:sz="18" w:space="0"/>
                      </w:tblBorders>
                      <w:tblCellMar>
                        <w:top w:w="0" w:type="dxa"/>
                        <w:left w:w="0" w:type="dxa"/>
                        <w:bottom w:w="0" w:type="dxa"/>
                        <w:right w:w="0" w:type="dxa"/>
                      </w:tblCellMar>
                    </w:tblPrEx>
                    <w:trPr>
                      <w:trHeight w:val="302" w:hRule="atLeast"/>
                    </w:trPr>
                    <w:tc>
                      <w:tcPr>
                        <w:tcW w:w="350" w:type="dxa"/>
                        <w:tcBorders>
                          <w:right w:val="single" w:color="000000" w:sz="6" w:space="0"/>
                        </w:tcBorders>
                      </w:tcPr>
                      <w:p>
                        <w:pPr>
                          <w:pStyle w:val="13"/>
                          <w:rPr>
                            <w:rFonts w:ascii="Times New Roman"/>
                            <w:sz w:val="22"/>
                          </w:rPr>
                        </w:pPr>
                      </w:p>
                    </w:tc>
                    <w:tc>
                      <w:tcPr>
                        <w:tcW w:w="348" w:type="dxa"/>
                        <w:tcBorders>
                          <w:left w:val="single" w:color="000000" w:sz="6" w:space="0"/>
                        </w:tcBorders>
                      </w:tcPr>
                      <w:p>
                        <w:pPr>
                          <w:pStyle w:val="13"/>
                          <w:rPr>
                            <w:rFonts w:ascii="Times New Roman"/>
                            <w:sz w:val="22"/>
                          </w:rPr>
                        </w:pPr>
                      </w:p>
                    </w:tc>
                    <w:tc>
                      <w:tcPr>
                        <w:tcW w:w="350" w:type="dxa"/>
                        <w:tcBorders>
                          <w:top w:val="single" w:color="000000" w:sz="8" w:space="0"/>
                        </w:tcBorders>
                      </w:tcPr>
                      <w:p>
                        <w:pPr>
                          <w:pStyle w:val="13"/>
                          <w:rPr>
                            <w:rFonts w:ascii="Times New Roman"/>
                            <w:sz w:val="22"/>
                          </w:rPr>
                        </w:pPr>
                      </w:p>
                    </w:tc>
                    <w:tc>
                      <w:tcPr>
                        <w:tcW w:w="350" w:type="dxa"/>
                        <w:tcBorders>
                          <w:right w:val="single" w:color="000000" w:sz="6" w:space="0"/>
                        </w:tcBorders>
                      </w:tcPr>
                      <w:p>
                        <w:pPr>
                          <w:pStyle w:val="13"/>
                          <w:rPr>
                            <w:rFonts w:ascii="Times New Roman"/>
                            <w:sz w:val="22"/>
                          </w:rPr>
                        </w:pPr>
                      </w:p>
                    </w:tc>
                    <w:tc>
                      <w:tcPr>
                        <w:tcW w:w="348" w:type="dxa"/>
                        <w:tcBorders>
                          <w:left w:val="single" w:color="000000" w:sz="6" w:space="0"/>
                        </w:tcBorders>
                      </w:tcPr>
                      <w:p>
                        <w:pPr>
                          <w:pStyle w:val="13"/>
                          <w:rPr>
                            <w:rFonts w:ascii="Times New Roman"/>
                            <w:sz w:val="22"/>
                          </w:rPr>
                        </w:pPr>
                      </w:p>
                    </w:tc>
                  </w:tr>
                </w:tbl>
                <w:p>
                  <w:pPr>
                    <w:pStyle w:val="7"/>
                  </w:pPr>
                </w:p>
              </w:txbxContent>
            </v:textbox>
            <w10:wrap type="topAndBottom"/>
          </v:shape>
        </w:pict>
      </w:r>
      <w:r>
        <w:rPr>
          <w:rFonts w:hint="default" w:ascii="Times New Roman" w:hAnsi="Times New Roman" w:cs="Times New Roman"/>
          <w:sz w:val="28"/>
          <w:szCs w:val="28"/>
        </w:rPr>
        <w:pict>
          <v:shape id="_x0000_s1108" o:spid="_x0000_s1108" o:spt="202" type="#_x0000_t202" style="position:absolute;left:0pt;margin-left:404.95pt;margin-top:95pt;height:36.9pt;width:90.65pt;mso-position-horizontal-relative:page;mso-wrap-distance-bottom:0pt;mso-wrap-distance-top:0pt;z-index:-251512832;mso-width-relative:page;mso-height-relative:page;" filled="f" stroked="f" coordsize="21600,21600">
            <v:path/>
            <v:fill on="f" focussize="0,0"/>
            <v:stroke on="f" joinstyle="miter"/>
            <v:imagedata o:title=""/>
            <o:lock v:ext="edit"/>
            <v:textbox inset="0mm,0mm,0mm,0mm">
              <w:txbxContent>
                <w:tbl>
                  <w:tblPr>
                    <w:tblStyle w:val="6"/>
                    <w:tblW w:w="0" w:type="auto"/>
                    <w:tblInd w:w="22" w:type="dxa"/>
                    <w:tblBorders>
                      <w:top w:val="single" w:color="000000" w:sz="18" w:space="0"/>
                      <w:left w:val="single" w:color="000000" w:sz="18" w:space="0"/>
                      <w:bottom w:val="single" w:color="000000" w:sz="18" w:space="0"/>
                      <w:right w:val="single" w:color="000000" w:sz="18" w:space="0"/>
                      <w:insideH w:val="single" w:color="000000" w:sz="18" w:space="0"/>
                      <w:insideV w:val="single" w:color="000000" w:sz="18" w:space="0"/>
                    </w:tblBorders>
                    <w:tblLayout w:type="fixed"/>
                    <w:tblCellMar>
                      <w:top w:w="0" w:type="dxa"/>
                      <w:left w:w="0" w:type="dxa"/>
                      <w:bottom w:w="0" w:type="dxa"/>
                      <w:right w:w="0" w:type="dxa"/>
                    </w:tblCellMar>
                  </w:tblPr>
                  <w:tblGrid>
                    <w:gridCol w:w="348"/>
                    <w:gridCol w:w="350"/>
                    <w:gridCol w:w="350"/>
                    <w:gridCol w:w="348"/>
                    <w:gridCol w:w="350"/>
                  </w:tblGrid>
                  <w:tr>
                    <w:tblPrEx>
                      <w:tblBorders>
                        <w:top w:val="single" w:color="000000" w:sz="18" w:space="0"/>
                        <w:left w:val="single" w:color="000000" w:sz="18" w:space="0"/>
                        <w:bottom w:val="single" w:color="000000" w:sz="18" w:space="0"/>
                        <w:right w:val="single" w:color="000000" w:sz="18" w:space="0"/>
                        <w:insideH w:val="single" w:color="000000" w:sz="18" w:space="0"/>
                        <w:insideV w:val="single" w:color="000000" w:sz="18" w:space="0"/>
                      </w:tblBorders>
                      <w:tblCellMar>
                        <w:top w:w="0" w:type="dxa"/>
                        <w:left w:w="0" w:type="dxa"/>
                        <w:bottom w:w="0" w:type="dxa"/>
                        <w:right w:w="0" w:type="dxa"/>
                      </w:tblCellMar>
                    </w:tblPrEx>
                    <w:trPr>
                      <w:trHeight w:val="300" w:hRule="atLeast"/>
                    </w:trPr>
                    <w:tc>
                      <w:tcPr>
                        <w:tcW w:w="348" w:type="dxa"/>
                        <w:tcBorders>
                          <w:right w:val="single" w:color="000000" w:sz="6" w:space="0"/>
                        </w:tcBorders>
                      </w:tcPr>
                      <w:p>
                        <w:pPr>
                          <w:pStyle w:val="13"/>
                          <w:rPr>
                            <w:rFonts w:ascii="Times New Roman"/>
                            <w:sz w:val="22"/>
                          </w:rPr>
                        </w:pPr>
                      </w:p>
                    </w:tc>
                    <w:tc>
                      <w:tcPr>
                        <w:tcW w:w="350" w:type="dxa"/>
                        <w:tcBorders>
                          <w:left w:val="single" w:color="000000" w:sz="6" w:space="0"/>
                        </w:tcBorders>
                      </w:tcPr>
                      <w:p>
                        <w:pPr>
                          <w:pStyle w:val="13"/>
                          <w:rPr>
                            <w:rFonts w:ascii="Times New Roman"/>
                            <w:sz w:val="22"/>
                          </w:rPr>
                        </w:pPr>
                      </w:p>
                    </w:tc>
                    <w:tc>
                      <w:tcPr>
                        <w:tcW w:w="350" w:type="dxa"/>
                        <w:tcBorders>
                          <w:right w:val="single" w:color="000000" w:sz="6" w:space="0"/>
                        </w:tcBorders>
                      </w:tcPr>
                      <w:p>
                        <w:pPr>
                          <w:pStyle w:val="13"/>
                          <w:rPr>
                            <w:rFonts w:ascii="Times New Roman"/>
                            <w:sz w:val="22"/>
                          </w:rPr>
                        </w:pPr>
                      </w:p>
                    </w:tc>
                    <w:tc>
                      <w:tcPr>
                        <w:tcW w:w="348" w:type="dxa"/>
                        <w:tcBorders>
                          <w:left w:val="single" w:color="000000" w:sz="6" w:space="0"/>
                        </w:tcBorders>
                      </w:tcPr>
                      <w:p>
                        <w:pPr>
                          <w:pStyle w:val="13"/>
                          <w:rPr>
                            <w:rFonts w:ascii="Times New Roman"/>
                            <w:sz w:val="22"/>
                          </w:rPr>
                        </w:pPr>
                      </w:p>
                    </w:tc>
                    <w:tc>
                      <w:tcPr>
                        <w:tcW w:w="350" w:type="dxa"/>
                        <w:tcBorders>
                          <w:bottom w:val="single" w:color="000000" w:sz="8" w:space="0"/>
                        </w:tcBorders>
                      </w:tcPr>
                      <w:p>
                        <w:pPr>
                          <w:pStyle w:val="13"/>
                          <w:rPr>
                            <w:rFonts w:ascii="Times New Roman"/>
                            <w:sz w:val="22"/>
                          </w:rPr>
                        </w:pPr>
                      </w:p>
                    </w:tc>
                  </w:tr>
                  <w:tr>
                    <w:tblPrEx>
                      <w:tblBorders>
                        <w:top w:val="single" w:color="000000" w:sz="18" w:space="0"/>
                        <w:left w:val="single" w:color="000000" w:sz="18" w:space="0"/>
                        <w:bottom w:val="single" w:color="000000" w:sz="18" w:space="0"/>
                        <w:right w:val="single" w:color="000000" w:sz="18" w:space="0"/>
                        <w:insideH w:val="single" w:color="000000" w:sz="18" w:space="0"/>
                        <w:insideV w:val="single" w:color="000000" w:sz="18" w:space="0"/>
                      </w:tblBorders>
                      <w:tblCellMar>
                        <w:top w:w="0" w:type="dxa"/>
                        <w:left w:w="0" w:type="dxa"/>
                        <w:bottom w:w="0" w:type="dxa"/>
                        <w:right w:w="0" w:type="dxa"/>
                      </w:tblCellMar>
                    </w:tblPrEx>
                    <w:trPr>
                      <w:trHeight w:val="302" w:hRule="atLeast"/>
                    </w:trPr>
                    <w:tc>
                      <w:tcPr>
                        <w:tcW w:w="348" w:type="dxa"/>
                        <w:tcBorders>
                          <w:right w:val="single" w:color="000000" w:sz="6" w:space="0"/>
                        </w:tcBorders>
                      </w:tcPr>
                      <w:p>
                        <w:pPr>
                          <w:pStyle w:val="13"/>
                          <w:rPr>
                            <w:rFonts w:ascii="Times New Roman"/>
                            <w:sz w:val="22"/>
                          </w:rPr>
                        </w:pPr>
                      </w:p>
                    </w:tc>
                    <w:tc>
                      <w:tcPr>
                        <w:tcW w:w="350" w:type="dxa"/>
                        <w:tcBorders>
                          <w:left w:val="single" w:color="000000" w:sz="6" w:space="0"/>
                        </w:tcBorders>
                      </w:tcPr>
                      <w:p>
                        <w:pPr>
                          <w:pStyle w:val="13"/>
                          <w:rPr>
                            <w:rFonts w:ascii="Times New Roman"/>
                            <w:sz w:val="22"/>
                          </w:rPr>
                        </w:pPr>
                      </w:p>
                    </w:tc>
                    <w:tc>
                      <w:tcPr>
                        <w:tcW w:w="350" w:type="dxa"/>
                        <w:tcBorders>
                          <w:right w:val="single" w:color="000000" w:sz="6" w:space="0"/>
                        </w:tcBorders>
                      </w:tcPr>
                      <w:p>
                        <w:pPr>
                          <w:pStyle w:val="13"/>
                          <w:rPr>
                            <w:rFonts w:ascii="Times New Roman"/>
                            <w:sz w:val="22"/>
                          </w:rPr>
                        </w:pPr>
                      </w:p>
                    </w:tc>
                    <w:tc>
                      <w:tcPr>
                        <w:tcW w:w="348" w:type="dxa"/>
                        <w:tcBorders>
                          <w:left w:val="single" w:color="000000" w:sz="6" w:space="0"/>
                        </w:tcBorders>
                      </w:tcPr>
                      <w:p>
                        <w:pPr>
                          <w:pStyle w:val="13"/>
                          <w:rPr>
                            <w:rFonts w:ascii="Times New Roman"/>
                            <w:sz w:val="22"/>
                          </w:rPr>
                        </w:pPr>
                      </w:p>
                    </w:tc>
                    <w:tc>
                      <w:tcPr>
                        <w:tcW w:w="350" w:type="dxa"/>
                        <w:tcBorders>
                          <w:top w:val="single" w:color="000000" w:sz="8" w:space="0"/>
                        </w:tcBorders>
                      </w:tcPr>
                      <w:p>
                        <w:pPr>
                          <w:pStyle w:val="13"/>
                          <w:rPr>
                            <w:rFonts w:ascii="Times New Roman"/>
                            <w:sz w:val="22"/>
                          </w:rPr>
                        </w:pPr>
                      </w:p>
                    </w:tc>
                  </w:tr>
                </w:tbl>
                <w:p>
                  <w:pPr>
                    <w:pStyle w:val="7"/>
                  </w:pPr>
                </w:p>
              </w:txbxContent>
            </v:textbox>
            <w10:wrap type="topAndBottom"/>
          </v:shape>
        </w:pict>
      </w:r>
      <w:r>
        <w:rPr>
          <w:rFonts w:hint="default" w:ascii="Times New Roman" w:hAnsi="Times New Roman" w:cs="Times New Roman"/>
          <w:i/>
          <w:sz w:val="28"/>
          <w:szCs w:val="28"/>
        </w:rPr>
        <w:t xml:space="preserve">Ví dụ: </w:t>
      </w:r>
      <w:r>
        <w:rPr>
          <w:rFonts w:hint="default" w:ascii="Times New Roman" w:hAnsi="Times New Roman" w:cs="Times New Roman"/>
          <w:sz w:val="28"/>
          <w:szCs w:val="28"/>
        </w:rPr>
        <w:t xml:space="preserve">Có tất cả 8 cách khác nhau </w:t>
      </w:r>
      <w:r>
        <w:rPr>
          <w:rFonts w:hint="default" w:cs="Times New Roman"/>
          <w:sz w:val="28"/>
          <w:szCs w:val="28"/>
          <w:lang w:val="en-US"/>
        </w:rPr>
        <w:t>đ</w:t>
      </w:r>
      <w:r>
        <w:rPr>
          <w:rFonts w:hint="default" w:ascii="Times New Roman" w:hAnsi="Times New Roman" w:cs="Times New Roman"/>
          <w:sz w:val="28"/>
          <w:szCs w:val="28"/>
        </w:rPr>
        <w:t>ể xếp các thanh DOMINO có kích thước 2x1 phủ kín bảng 2x5 (n = 6, Fibonacci</w:t>
      </w:r>
      <w:r>
        <w:rPr>
          <w:rFonts w:hint="default" w:ascii="Times New Roman" w:hAnsi="Times New Roman" w:cs="Times New Roman"/>
          <w:sz w:val="28"/>
          <w:szCs w:val="28"/>
          <w:vertAlign w:val="subscript"/>
        </w:rPr>
        <w:t>6</w:t>
      </w:r>
      <w:r>
        <w:rPr>
          <w:rFonts w:hint="default" w:ascii="Times New Roman" w:hAnsi="Times New Roman" w:cs="Times New Roman"/>
          <w:sz w:val="28"/>
          <w:szCs w:val="28"/>
          <w:vertAlign w:val="baseline"/>
        </w:rPr>
        <w:t xml:space="preserve"> = 8).</w:t>
      </w:r>
    </w:p>
    <w:p>
      <w:pPr>
        <w:pStyle w:val="7"/>
        <w:spacing w:before="2"/>
        <w:rPr>
          <w:rFonts w:hint="default" w:ascii="Times New Roman" w:hAnsi="Times New Roman" w:cs="Times New Roman"/>
          <w:sz w:val="28"/>
          <w:szCs w:val="28"/>
        </w:rPr>
      </w:pPr>
    </w:p>
    <w:p>
      <w:pPr>
        <w:pStyle w:val="7"/>
        <w:spacing w:before="20"/>
        <w:ind w:left="304"/>
        <w:rPr>
          <w:rFonts w:hint="default" w:ascii="Times New Roman" w:hAnsi="Times New Roman" w:cs="Times New Roman"/>
          <w:sz w:val="28"/>
          <w:szCs w:val="28"/>
        </w:rPr>
      </w:pPr>
      <w:r>
        <w:rPr>
          <w:rFonts w:hint="default" w:ascii="Times New Roman" w:hAnsi="Times New Roman" w:cs="Times New Roman"/>
          <w:sz w:val="28"/>
          <w:szCs w:val="28"/>
        </w:rPr>
        <w:t>Hàm tính số Fibonacci thứ n bằng phương pháp lặp sử dụng công thức</w:t>
      </w:r>
    </w:p>
    <w:p>
      <w:pPr>
        <w:pStyle w:val="7"/>
        <w:spacing w:before="93"/>
        <w:ind w:left="311" w:right="304"/>
        <w:jc w:val="center"/>
        <w:rPr>
          <w:rFonts w:hint="default" w:ascii="Times New Roman" w:hAnsi="Times New Roman" w:cs="Times New Roman"/>
          <w:sz w:val="28"/>
          <w:szCs w:val="28"/>
        </w:rPr>
      </w:pPr>
      <w:r>
        <w:rPr>
          <w:rFonts w:hint="default" w:ascii="Times New Roman" w:hAnsi="Times New Roman" w:cs="Times New Roman"/>
          <w:sz w:val="28"/>
          <w:szCs w:val="28"/>
        </w:rPr>
        <w:pict>
          <v:shape id="_x0000_s1109" o:spid="_x0000_s1109" o:spt="202" type="#_x0000_t202" style="position:absolute;left:0pt;margin-left:121.65pt;margin-top:23.5pt;height:45.85pt;width:380.05pt;mso-position-horizontal-relative:page;mso-wrap-distance-bottom:0pt;mso-wrap-distance-top:0pt;z-index:-251492352;mso-width-relative:page;mso-height-relative:page;" filled="f" stroked="t" coordsize="21600,21600">
            <v:path/>
            <v:fill on="f" focussize="0,0"/>
            <v:stroke weight="0.48007874015748pt" color="#000000"/>
            <v:imagedata o:title=""/>
            <o:lock v:ext="edit"/>
            <v:textbox inset="0mm,0mm,0mm,0mm">
              <w:txbxContent>
                <w:p>
                  <w:pPr>
                    <w:spacing w:before="25" w:line="295" w:lineRule="auto"/>
                    <w:ind w:left="107" w:right="2844" w:hanging="1"/>
                    <w:jc w:val="left"/>
                    <w:rPr>
                      <w:rFonts w:ascii="Courier New"/>
                      <w:sz w:val="22"/>
                    </w:rPr>
                  </w:pPr>
                  <w:r>
                    <w:rPr>
                      <w:rFonts w:ascii="Courier New"/>
                      <w:sz w:val="22"/>
                    </w:rPr>
                    <w:t>function Fibo(n : longint):longint; var fi_1, fi_2, fi, i :longint;</w:t>
                  </w:r>
                </w:p>
                <w:p>
                  <w:pPr>
                    <w:spacing w:before="6"/>
                    <w:ind w:left="239" w:right="0" w:firstLine="0"/>
                    <w:jc w:val="left"/>
                    <w:rPr>
                      <w:rFonts w:ascii="Courier New"/>
                      <w:sz w:val="22"/>
                    </w:rPr>
                  </w:pPr>
                  <w:r>
                    <w:rPr>
                      <w:rFonts w:ascii="Courier New"/>
                      <w:sz w:val="22"/>
                    </w:rPr>
                    <w:t>begin</w:t>
                  </w:r>
                </w:p>
              </w:txbxContent>
            </v:textbox>
            <w10:wrap type="topAndBottom"/>
          </v:shape>
        </w:pict>
      </w:r>
      <w:r>
        <w:rPr>
          <w:rFonts w:hint="default" w:ascii="Times New Roman" w:hAnsi="Times New Roman" w:cs="Times New Roman"/>
          <w:w w:val="105"/>
          <w:sz w:val="28"/>
          <w:szCs w:val="28"/>
        </w:rPr>
        <w:t>F</w:t>
      </w:r>
      <w:r>
        <w:rPr>
          <w:rFonts w:hint="default" w:ascii="Times New Roman" w:hAnsi="Times New Roman" w:cs="Times New Roman"/>
          <w:w w:val="105"/>
          <w:sz w:val="28"/>
          <w:szCs w:val="28"/>
          <w:vertAlign w:val="subscript"/>
        </w:rPr>
        <w:t>n</w:t>
      </w:r>
      <w:r>
        <w:rPr>
          <w:rFonts w:hint="default" w:ascii="Times New Roman" w:hAnsi="Times New Roman" w:cs="Times New Roman"/>
          <w:w w:val="105"/>
          <w:sz w:val="28"/>
          <w:szCs w:val="28"/>
          <w:vertAlign w:val="baseline"/>
        </w:rPr>
        <w:t xml:space="preserve"> = F</w:t>
      </w:r>
      <w:r>
        <w:rPr>
          <w:rFonts w:hint="default" w:ascii="Times New Roman" w:hAnsi="Times New Roman" w:cs="Times New Roman"/>
          <w:w w:val="105"/>
          <w:sz w:val="28"/>
          <w:szCs w:val="28"/>
          <w:vertAlign w:val="subscript"/>
        </w:rPr>
        <w:t>n–1</w:t>
      </w:r>
      <w:r>
        <w:rPr>
          <w:rFonts w:hint="default" w:ascii="Times New Roman" w:hAnsi="Times New Roman" w:cs="Times New Roman"/>
          <w:w w:val="105"/>
          <w:sz w:val="28"/>
          <w:szCs w:val="28"/>
          <w:vertAlign w:val="baseline"/>
        </w:rPr>
        <w:t xml:space="preserve"> + F</w:t>
      </w:r>
      <w:r>
        <w:rPr>
          <w:rFonts w:hint="default" w:ascii="Times New Roman" w:hAnsi="Times New Roman" w:cs="Times New Roman"/>
          <w:w w:val="105"/>
          <w:sz w:val="28"/>
          <w:szCs w:val="28"/>
          <w:vertAlign w:val="subscript"/>
        </w:rPr>
        <w:t>n–2</w:t>
      </w:r>
      <w:r>
        <w:rPr>
          <w:rFonts w:hint="default" w:ascii="Times New Roman" w:hAnsi="Times New Roman" w:cs="Times New Roman"/>
          <w:w w:val="105"/>
          <w:sz w:val="28"/>
          <w:szCs w:val="28"/>
          <w:vertAlign w:val="baseline"/>
        </w:rPr>
        <w:t xml:space="preserve"> với n ≤ 2 và F</w:t>
      </w:r>
      <w:r>
        <w:rPr>
          <w:rFonts w:hint="default" w:ascii="Times New Roman" w:hAnsi="Times New Roman" w:cs="Times New Roman"/>
          <w:w w:val="105"/>
          <w:sz w:val="28"/>
          <w:szCs w:val="28"/>
          <w:vertAlign w:val="subscript"/>
        </w:rPr>
        <w:t>0</w:t>
      </w:r>
      <w:r>
        <w:rPr>
          <w:rFonts w:hint="default" w:ascii="Times New Roman" w:hAnsi="Times New Roman" w:cs="Times New Roman"/>
          <w:w w:val="105"/>
          <w:sz w:val="28"/>
          <w:szCs w:val="28"/>
          <w:vertAlign w:val="baseline"/>
        </w:rPr>
        <w:t xml:space="preserve"> = 0, F</w:t>
      </w:r>
      <w:r>
        <w:rPr>
          <w:rFonts w:hint="default" w:ascii="Times New Roman" w:hAnsi="Times New Roman" w:cs="Times New Roman"/>
          <w:w w:val="105"/>
          <w:sz w:val="28"/>
          <w:szCs w:val="28"/>
          <w:vertAlign w:val="subscript"/>
        </w:rPr>
        <w:t>1</w:t>
      </w:r>
      <w:r>
        <w:rPr>
          <w:rFonts w:hint="default" w:ascii="Times New Roman" w:hAnsi="Times New Roman" w:cs="Times New Roman"/>
          <w:w w:val="105"/>
          <w:sz w:val="28"/>
          <w:szCs w:val="28"/>
          <w:vertAlign w:val="baseline"/>
        </w:rPr>
        <w:t xml:space="preserve"> = 1.</w:t>
      </w:r>
    </w:p>
    <w:p>
      <w:pPr>
        <w:spacing w:after="0"/>
        <w:jc w:val="center"/>
        <w:rPr>
          <w:rFonts w:hint="default" w:ascii="Times New Roman" w:hAnsi="Times New Roman" w:cs="Times New Roman"/>
          <w:sz w:val="28"/>
          <w:szCs w:val="28"/>
        </w:rPr>
        <w:sectPr>
          <w:pgSz w:w="11900" w:h="16840"/>
          <w:pgMar w:top="1600" w:right="1680" w:bottom="2400" w:left="1680" w:header="0" w:footer="2216"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7"/>
        <w:rPr>
          <w:rFonts w:hint="default" w:ascii="Times New Roman" w:hAnsi="Times New Roman" w:cs="Times New Roman"/>
          <w:sz w:val="28"/>
          <w:szCs w:val="28"/>
        </w:rPr>
      </w:pPr>
    </w:p>
    <w:p>
      <w:pPr>
        <w:pStyle w:val="7"/>
        <w:ind w:left="748"/>
        <w:rPr>
          <w:rFonts w:hint="default" w:ascii="Times New Roman" w:hAnsi="Times New Roman" w:cs="Times New Roman"/>
          <w:sz w:val="28"/>
          <w:szCs w:val="28"/>
        </w:rPr>
      </w:pPr>
      <w:r>
        <w:rPr>
          <w:rFonts w:hint="default" w:ascii="Times New Roman" w:hAnsi="Times New Roman" w:cs="Times New Roman"/>
          <w:sz w:val="28"/>
          <w:szCs w:val="28"/>
        </w:rPr>
        <w:pict>
          <v:shape id="_x0000_s1110" o:spid="_x0000_s1110" o:spt="202" type="#_x0000_t202" style="height:138.75pt;width:380.05pt;" filled="f" stroked="t" coordsize="21600,21600">
            <v:path/>
            <v:fill on="f" focussize="0,0"/>
            <v:stroke weight="0.480157480314961pt" color="#000000"/>
            <v:imagedata o:title=""/>
            <o:lock v:ext="edit"/>
            <v:textbox inset="0mm,0mm,0mm,0mm">
              <w:txbxContent>
                <w:p>
                  <w:pPr>
                    <w:spacing w:before="25" w:line="297" w:lineRule="auto"/>
                    <w:ind w:left="635" w:right="4163" w:firstLine="0"/>
                    <w:jc w:val="left"/>
                    <w:rPr>
                      <w:rFonts w:ascii="Courier New"/>
                      <w:sz w:val="22"/>
                    </w:rPr>
                  </w:pPr>
                  <w:r>
                    <w:rPr>
                      <w:rFonts w:ascii="Courier New"/>
                      <w:sz w:val="22"/>
                    </w:rPr>
                    <w:t>if n&lt;=1 then exit(n); fi_2:=0; fi_1:=1;</w:t>
                  </w:r>
                </w:p>
                <w:p>
                  <w:pPr>
                    <w:spacing w:before="1" w:line="297" w:lineRule="auto"/>
                    <w:ind w:left="1031" w:right="4031" w:hanging="396"/>
                    <w:jc w:val="left"/>
                    <w:rPr>
                      <w:rFonts w:ascii="Courier New"/>
                      <w:sz w:val="22"/>
                    </w:rPr>
                  </w:pPr>
                  <w:r>
                    <w:rPr>
                      <w:rFonts w:ascii="Courier New"/>
                      <w:sz w:val="22"/>
                    </w:rPr>
                    <w:t>for i:=2 to n do begin fi:=fi_1 + fi_2; fi_2:=fi_1; fi_1:=fi;</w:t>
                  </w:r>
                </w:p>
                <w:p>
                  <w:pPr>
                    <w:spacing w:before="0" w:line="297" w:lineRule="auto"/>
                    <w:ind w:left="635" w:right="5748" w:firstLine="0"/>
                    <w:jc w:val="left"/>
                    <w:rPr>
                      <w:rFonts w:ascii="Courier New"/>
                      <w:sz w:val="22"/>
                    </w:rPr>
                  </w:pPr>
                  <w:r>
                    <w:rPr>
                      <w:rFonts w:ascii="Courier New"/>
                      <w:sz w:val="22"/>
                    </w:rPr>
                    <w:t>end; exit(fi);</w:t>
                  </w:r>
                </w:p>
                <w:p>
                  <w:pPr>
                    <w:spacing w:before="4"/>
                    <w:ind w:left="239" w:right="0" w:firstLine="0"/>
                    <w:jc w:val="left"/>
                    <w:rPr>
                      <w:rFonts w:ascii="Courier New"/>
                      <w:sz w:val="22"/>
                    </w:rPr>
                  </w:pPr>
                  <w:r>
                    <w:rPr>
                      <w:rFonts w:ascii="Courier New"/>
                      <w:sz w:val="22"/>
                    </w:rPr>
                    <w:t>end;</w:t>
                  </w:r>
                </w:p>
              </w:txbxContent>
            </v:textbox>
            <w10:wrap type="none"/>
            <w10:anchorlock/>
          </v:shape>
        </w:pict>
      </w:r>
    </w:p>
    <w:p>
      <w:pPr>
        <w:spacing w:after="0"/>
        <w:rPr>
          <w:rFonts w:hint="default" w:ascii="Times New Roman" w:hAnsi="Times New Roman" w:cs="Times New Roman"/>
          <w:sz w:val="28"/>
          <w:szCs w:val="28"/>
        </w:rPr>
        <w:sectPr>
          <w:pgSz w:w="11900" w:h="16840"/>
          <w:pgMar w:top="1600" w:right="1680" w:bottom="2580" w:left="1680" w:header="0" w:footer="2382" w:gutter="0"/>
          <w:cols w:space="720" w:num="1"/>
        </w:sectPr>
      </w:pPr>
    </w:p>
    <w:p>
      <w:pPr>
        <w:pStyle w:val="7"/>
        <w:spacing w:before="163" w:line="4" w:lineRule="exact"/>
        <w:ind w:left="304"/>
        <w:rPr>
          <w:rFonts w:hint="default" w:ascii="Times New Roman" w:hAnsi="Times New Roman" w:cs="Times New Roman"/>
          <w:sz w:val="28"/>
          <w:szCs w:val="28"/>
        </w:rPr>
      </w:pPr>
      <w:r>
        <w:rPr>
          <w:rFonts w:hint="default" w:ascii="Times New Roman" w:hAnsi="Times New Roman" w:cs="Times New Roman"/>
          <w:sz w:val="28"/>
          <w:szCs w:val="28"/>
        </w:rPr>
        <w:pict>
          <v:rect id="_x0000_s1111" o:spid="_x0000_s1111" o:spt="1" style="position:absolute;left:0pt;margin-left:322.05pt;margin-top:5.15pt;height:0.6pt;width:4.9pt;mso-position-horizontal-relative:page;z-index:-251557888;mso-width-relative:page;mso-height-relative:page;" fillcolor="#000000" filled="t" stroked="f" coordsize="21600,21600">
            <v:path/>
            <v:fill on="t" focussize="0,0"/>
            <v:stroke on="f"/>
            <v:imagedata o:title=""/>
            <o:lock v:ext="edit"/>
          </v:rect>
        </w:pict>
      </w:r>
      <w:r>
        <w:rPr>
          <w:rFonts w:hint="default" w:ascii="Times New Roman" w:hAnsi="Times New Roman" w:cs="Times New Roman"/>
          <w:sz w:val="28"/>
          <w:szCs w:val="28"/>
        </w:rPr>
        <w:t>Công thức tổng quát F</w:t>
      </w:r>
    </w:p>
    <w:p>
      <w:pPr>
        <w:spacing w:before="0" w:line="137" w:lineRule="exact"/>
        <w:ind w:left="0" w:right="38" w:firstLine="0"/>
        <w:jc w:val="right"/>
        <w:rPr>
          <w:rFonts w:hint="default" w:ascii="Times New Roman" w:hAnsi="Times New Roman" w:cs="Times New Roman"/>
          <w:sz w:val="28"/>
          <w:szCs w:val="28"/>
        </w:rPr>
      </w:pPr>
      <w:r>
        <w:rPr>
          <w:rFonts w:hint="default" w:ascii="Times New Roman" w:hAnsi="Times New Roman" w:cs="Times New Roman"/>
          <w:sz w:val="28"/>
          <w:szCs w:val="28"/>
        </w:rPr>
        <w:br w:type="column"/>
      </w:r>
      <w:r>
        <w:rPr>
          <w:rFonts w:hint="default" w:ascii="Times New Roman" w:hAnsi="Times New Roman" w:cs="Times New Roman"/>
          <w:w w:val="110"/>
          <w:sz w:val="28"/>
          <w:szCs w:val="28"/>
        </w:rPr>
        <w:t>n</w:t>
      </w:r>
    </w:p>
    <w:p>
      <w:pPr>
        <w:spacing w:before="0" w:line="26" w:lineRule="exact"/>
        <w:ind w:left="103" w:right="0" w:firstLine="0"/>
        <w:jc w:val="left"/>
        <w:rPr>
          <w:rFonts w:hint="default" w:ascii="Times New Roman" w:hAnsi="Times New Roman" w:cs="Times New Roman"/>
          <w:sz w:val="28"/>
          <w:szCs w:val="28"/>
        </w:rPr>
      </w:pPr>
      <w:r>
        <w:rPr>
          <w:rFonts w:hint="default" w:ascii="Times New Roman" w:hAnsi="Times New Roman" w:cs="Times New Roman"/>
          <w:sz w:val="28"/>
          <w:szCs w:val="28"/>
        </w:rPr>
        <w:pict>
          <v:rect id="_x0000_s1112" o:spid="_x0000_s1112" o:spt="1" style="position:absolute;left:0pt;margin-left:268.3pt;margin-top:-1.7pt;height:0.6pt;width:4.9pt;mso-position-horizontal-relative:page;z-index:251665408;mso-width-relative:page;mso-height-relative:page;" fillcolor="#000000" filled="t" stroked="f" coordsize="21600,21600">
            <v:path/>
            <v:fill on="t" focussize="0,0"/>
            <v:stroke on="f"/>
            <v:imagedata o:title=""/>
            <o:lock v:ext="edit"/>
          </v:rect>
        </w:pict>
      </w:r>
      <w:r>
        <w:rPr>
          <w:rFonts w:hint="default" w:ascii="Times New Roman" w:hAnsi="Times New Roman" w:cs="Times New Roman"/>
          <w:w w:val="120"/>
          <w:position w:val="-12"/>
          <w:sz w:val="28"/>
          <w:szCs w:val="28"/>
        </w:rPr>
        <w:t>=</w:t>
      </w:r>
      <w:r>
        <w:rPr>
          <w:rFonts w:hint="default" w:ascii="Times New Roman" w:hAnsi="Times New Roman" w:cs="Times New Roman"/>
          <w:w w:val="120"/>
          <w:position w:val="1"/>
          <w:sz w:val="28"/>
          <w:szCs w:val="28"/>
          <w:u w:val="single"/>
        </w:rPr>
        <w:t xml:space="preserve"> 1</w:t>
      </w:r>
      <w:r>
        <w:rPr>
          <w:rFonts w:hint="default" w:ascii="Times New Roman" w:hAnsi="Times New Roman" w:cs="Times New Roman"/>
          <w:w w:val="120"/>
          <w:position w:val="1"/>
          <w:sz w:val="28"/>
          <w:szCs w:val="28"/>
        </w:rPr>
        <w:t xml:space="preserve"> </w:t>
      </w:r>
      <w:r>
        <w:rPr>
          <w:rFonts w:hint="default" w:ascii="Times New Roman" w:hAnsi="Times New Roman" w:cs="Times New Roman"/>
          <w:w w:val="120"/>
          <w:position w:val="-12"/>
          <w:sz w:val="28"/>
          <w:szCs w:val="28"/>
        </w:rPr>
        <w:t>((</w:t>
      </w:r>
      <w:r>
        <w:rPr>
          <w:rFonts w:hint="default" w:ascii="Times New Roman" w:hAnsi="Times New Roman" w:cs="Times New Roman"/>
          <w:w w:val="120"/>
          <w:position w:val="1"/>
          <w:sz w:val="28"/>
          <w:szCs w:val="28"/>
          <w:u w:val="single"/>
        </w:rPr>
        <w:t>1+</w:t>
      </w:r>
      <w:r>
        <w:rPr>
          <w:rFonts w:hint="default" w:ascii="Times New Roman" w:hAnsi="Times New Roman" w:cs="Times New Roman"/>
          <w:w w:val="120"/>
          <w:sz w:val="28"/>
          <w:szCs w:val="28"/>
          <w:u w:val="single"/>
        </w:rPr>
        <w:t>√</w:t>
      </w:r>
      <w:r>
        <w:rPr>
          <w:rFonts w:hint="default" w:ascii="Times New Roman" w:hAnsi="Times New Roman" w:cs="Times New Roman"/>
          <w:w w:val="120"/>
          <w:position w:val="1"/>
          <w:sz w:val="28"/>
          <w:szCs w:val="28"/>
          <w:u w:val="single"/>
        </w:rPr>
        <w:t>5</w:t>
      </w:r>
    </w:p>
    <w:p>
      <w:pPr>
        <w:pStyle w:val="7"/>
        <w:spacing w:before="3" w:after="40"/>
        <w:rPr>
          <w:rFonts w:hint="default" w:ascii="Times New Roman" w:hAnsi="Times New Roman" w:cs="Times New Roman"/>
          <w:sz w:val="28"/>
          <w:szCs w:val="28"/>
        </w:rPr>
      </w:pPr>
    </w:p>
    <w:p>
      <w:pPr>
        <w:pStyle w:val="7"/>
        <w:spacing w:line="20" w:lineRule="exact"/>
        <w:ind w:left="461"/>
        <w:rPr>
          <w:rFonts w:hint="default" w:ascii="Times New Roman" w:hAnsi="Times New Roman" w:cs="Times New Roman"/>
          <w:sz w:val="28"/>
          <w:szCs w:val="28"/>
        </w:rPr>
      </w:pPr>
      <w:r>
        <w:rPr>
          <w:rFonts w:hint="default" w:ascii="Times New Roman" w:hAnsi="Times New Roman" w:cs="Times New Roman"/>
          <w:sz w:val="28"/>
          <w:szCs w:val="28"/>
        </w:rPr>
        <w:pict>
          <v:group id="_x0000_s1113" o:spid="_x0000_s1113" o:spt="203" style="height:0.6pt;width:4.95pt;" coordsize="99,12">
            <o:lock v:ext="edit"/>
            <v:rect id="_x0000_s1114" o:spid="_x0000_s1114" o:spt="1" style="position:absolute;left:0;top:0;height:12;width:99;" fillcolor="#000000" filled="t" stroked="f" coordsize="21600,21600">
              <v:path/>
              <v:fill on="t" focussize="0,0"/>
              <v:stroke on="f"/>
              <v:imagedata o:title=""/>
              <o:lock v:ext="edit"/>
            </v:rect>
            <w10:wrap type="none"/>
            <w10:anchorlock/>
          </v:group>
        </w:pict>
      </w:r>
    </w:p>
    <w:p>
      <w:pPr>
        <w:spacing w:before="0" w:line="163" w:lineRule="exact"/>
        <w:ind w:left="304" w:right="0" w:firstLine="0"/>
        <w:jc w:val="left"/>
        <w:rPr>
          <w:rFonts w:hint="default" w:ascii="Times New Roman" w:hAnsi="Times New Roman" w:cs="Times New Roman"/>
          <w:sz w:val="28"/>
          <w:szCs w:val="28"/>
        </w:rPr>
      </w:pPr>
      <w:r>
        <w:rPr>
          <w:rFonts w:hint="default" w:ascii="Times New Roman" w:hAnsi="Times New Roman" w:cs="Times New Roman"/>
          <w:sz w:val="28"/>
          <w:szCs w:val="28"/>
        </w:rPr>
        <w:br w:type="column"/>
      </w:r>
      <w:r>
        <w:rPr>
          <w:rFonts w:hint="default" w:ascii="Times New Roman" w:hAnsi="Times New Roman" w:cs="Times New Roman"/>
          <w:w w:val="110"/>
          <w:position w:val="1"/>
          <w:sz w:val="28"/>
          <w:szCs w:val="28"/>
          <w:u w:val="single"/>
        </w:rPr>
        <w:t>1–</w:t>
      </w:r>
      <w:r>
        <w:rPr>
          <w:rFonts w:hint="default" w:ascii="Times New Roman" w:hAnsi="Times New Roman" w:cs="Times New Roman"/>
          <w:w w:val="110"/>
          <w:sz w:val="28"/>
          <w:szCs w:val="28"/>
          <w:u w:val="single"/>
        </w:rPr>
        <w:t>√</w:t>
      </w:r>
      <w:r>
        <w:rPr>
          <w:rFonts w:hint="default" w:ascii="Times New Roman" w:hAnsi="Times New Roman" w:cs="Times New Roman"/>
          <w:w w:val="110"/>
          <w:position w:val="1"/>
          <w:sz w:val="28"/>
          <w:szCs w:val="28"/>
          <w:u w:val="single"/>
        </w:rPr>
        <w:t>5</w:t>
      </w:r>
      <w:r>
        <w:rPr>
          <w:rFonts w:hint="default" w:ascii="Times New Roman" w:hAnsi="Times New Roman" w:cs="Times New Roman"/>
          <w:w w:val="110"/>
          <w:position w:val="1"/>
          <w:sz w:val="28"/>
          <w:szCs w:val="28"/>
        </w:rPr>
        <w:t xml:space="preserve"> </w:t>
      </w:r>
      <w:r>
        <w:rPr>
          <w:rFonts w:hint="default" w:ascii="Times New Roman" w:hAnsi="Times New Roman" w:cs="Times New Roman"/>
          <w:w w:val="110"/>
          <w:position w:val="12"/>
          <w:sz w:val="28"/>
          <w:szCs w:val="28"/>
        </w:rPr>
        <w:t>n</w:t>
      </w:r>
    </w:p>
    <w:p>
      <w:pPr>
        <w:spacing w:after="0" w:line="163" w:lineRule="exact"/>
        <w:jc w:val="left"/>
        <w:rPr>
          <w:rFonts w:hint="default" w:ascii="Times New Roman" w:hAnsi="Times New Roman" w:cs="Times New Roman"/>
          <w:sz w:val="28"/>
          <w:szCs w:val="28"/>
        </w:rPr>
        <w:sectPr>
          <w:type w:val="continuous"/>
          <w:pgSz w:w="11900" w:h="16840"/>
          <w:pgMar w:top="1600" w:right="1680" w:bottom="280" w:left="1680" w:header="720" w:footer="720" w:gutter="0"/>
          <w:cols w:equalWidth="0" w:num="3">
            <w:col w:w="2475" w:space="40"/>
            <w:col w:w="1539" w:space="67"/>
            <w:col w:w="4419"/>
          </w:cols>
        </w:sectPr>
      </w:pPr>
    </w:p>
    <w:p>
      <w:pPr>
        <w:tabs>
          <w:tab w:val="left" w:pos="436"/>
        </w:tabs>
        <w:spacing w:before="0" w:line="208" w:lineRule="auto"/>
        <w:ind w:left="0" w:right="0" w:firstLine="0"/>
        <w:jc w:val="right"/>
        <w:rPr>
          <w:rFonts w:hint="default" w:ascii="Times New Roman" w:hAnsi="Times New Roman" w:cs="Times New Roman"/>
          <w:sz w:val="28"/>
          <w:szCs w:val="28"/>
        </w:rPr>
      </w:pPr>
      <w:r>
        <w:rPr>
          <w:rFonts w:hint="default" w:ascii="Times New Roman" w:hAnsi="Times New Roman" w:cs="Times New Roman"/>
          <w:w w:val="105"/>
          <w:position w:val="8"/>
          <w:sz w:val="28"/>
          <w:szCs w:val="28"/>
        </w:rPr>
        <w:t>n</w:t>
      </w:r>
      <w:r>
        <w:rPr>
          <w:rFonts w:hint="default" w:ascii="Times New Roman" w:hAnsi="Times New Roman" w:cs="Times New Roman"/>
          <w:w w:val="105"/>
          <w:position w:val="8"/>
          <w:sz w:val="28"/>
          <w:szCs w:val="28"/>
        </w:rPr>
        <w:tab/>
      </w:r>
      <w:r>
        <w:rPr>
          <w:rFonts w:hint="default" w:ascii="Times New Roman" w:hAnsi="Times New Roman" w:cs="Times New Roman"/>
          <w:spacing w:val="-1"/>
          <w:sz w:val="28"/>
          <w:szCs w:val="28"/>
        </w:rPr>
        <w:t>√</w:t>
      </w:r>
      <w:r>
        <w:rPr>
          <w:rFonts w:hint="default" w:ascii="Times New Roman" w:hAnsi="Times New Roman" w:cs="Times New Roman"/>
          <w:spacing w:val="-1"/>
          <w:position w:val="1"/>
          <w:sz w:val="28"/>
          <w:szCs w:val="28"/>
        </w:rPr>
        <w:t>5</w:t>
      </w:r>
    </w:p>
    <w:p>
      <w:pPr>
        <w:spacing w:before="0" w:line="4" w:lineRule="auto"/>
        <w:ind w:left="401" w:right="0" w:firstLine="0"/>
        <w:jc w:val="left"/>
        <w:rPr>
          <w:rFonts w:hint="default" w:ascii="Times New Roman" w:hAnsi="Times New Roman" w:cs="Times New Roman"/>
          <w:sz w:val="28"/>
          <w:szCs w:val="28"/>
        </w:rPr>
      </w:pPr>
      <w:r>
        <w:rPr>
          <w:rFonts w:hint="default" w:ascii="Times New Roman" w:hAnsi="Times New Roman" w:cs="Times New Roman"/>
          <w:sz w:val="28"/>
          <w:szCs w:val="28"/>
        </w:rPr>
        <w:br w:type="column"/>
      </w:r>
      <w:r>
        <w:rPr>
          <w:rFonts w:hint="default" w:ascii="Times New Roman" w:hAnsi="Times New Roman" w:cs="Times New Roman"/>
          <w:w w:val="105"/>
          <w:position w:val="-11"/>
          <w:sz w:val="28"/>
          <w:szCs w:val="28"/>
        </w:rPr>
        <w:t xml:space="preserve">2 </w:t>
      </w:r>
      <w:r>
        <w:rPr>
          <w:rFonts w:hint="default" w:ascii="Times New Roman" w:hAnsi="Times New Roman" w:cs="Times New Roman"/>
          <w:w w:val="110"/>
          <w:sz w:val="28"/>
          <w:szCs w:val="28"/>
        </w:rPr>
        <w:t xml:space="preserve">) </w:t>
      </w:r>
      <w:r>
        <w:rPr>
          <w:rFonts w:hint="default" w:ascii="Times New Roman" w:hAnsi="Times New Roman" w:cs="Times New Roman"/>
          <w:w w:val="105"/>
          <w:sz w:val="28"/>
          <w:szCs w:val="28"/>
        </w:rPr>
        <w:t xml:space="preserve">— </w:t>
      </w:r>
      <w:r>
        <w:rPr>
          <w:rFonts w:hint="default" w:ascii="Times New Roman" w:hAnsi="Times New Roman" w:cs="Times New Roman"/>
          <w:w w:val="110"/>
          <w:sz w:val="28"/>
          <w:szCs w:val="28"/>
        </w:rPr>
        <w:t>(</w:t>
      </w:r>
    </w:p>
    <w:p>
      <w:pPr>
        <w:spacing w:before="0" w:line="4" w:lineRule="auto"/>
        <w:ind w:left="125" w:right="0" w:firstLine="0"/>
        <w:jc w:val="left"/>
        <w:rPr>
          <w:rFonts w:hint="default" w:ascii="Times New Roman" w:hAnsi="Times New Roman" w:cs="Times New Roman"/>
          <w:sz w:val="28"/>
          <w:szCs w:val="28"/>
        </w:rPr>
      </w:pPr>
      <w:r>
        <w:rPr>
          <w:rFonts w:hint="default" w:ascii="Times New Roman" w:hAnsi="Times New Roman" w:cs="Times New Roman"/>
          <w:sz w:val="28"/>
          <w:szCs w:val="28"/>
        </w:rPr>
        <w:br w:type="column"/>
      </w:r>
      <w:r>
        <w:rPr>
          <w:rFonts w:hint="default" w:ascii="Times New Roman" w:hAnsi="Times New Roman" w:cs="Times New Roman"/>
          <w:w w:val="125"/>
          <w:position w:val="-11"/>
          <w:sz w:val="28"/>
          <w:szCs w:val="28"/>
        </w:rPr>
        <w:t xml:space="preserve">2 </w:t>
      </w:r>
      <w:r>
        <w:rPr>
          <w:rFonts w:hint="default" w:ascii="Times New Roman" w:hAnsi="Times New Roman" w:cs="Times New Roman"/>
          <w:w w:val="125"/>
          <w:sz w:val="28"/>
          <w:szCs w:val="28"/>
        </w:rPr>
        <w:t>)</w:t>
      </w:r>
      <w:r>
        <w:rPr>
          <w:rFonts w:hint="default" w:ascii="Times New Roman" w:hAnsi="Times New Roman" w:cs="Times New Roman"/>
          <w:spacing w:val="64"/>
          <w:w w:val="125"/>
          <w:sz w:val="28"/>
          <w:szCs w:val="28"/>
        </w:rPr>
        <w:t xml:space="preserve"> </w:t>
      </w:r>
      <w:r>
        <w:rPr>
          <w:rFonts w:hint="default" w:ascii="Times New Roman" w:hAnsi="Times New Roman" w:cs="Times New Roman"/>
          <w:w w:val="125"/>
          <w:sz w:val="28"/>
          <w:szCs w:val="28"/>
        </w:rPr>
        <w:t>)</w:t>
      </w:r>
    </w:p>
    <w:p>
      <w:pPr>
        <w:spacing w:after="0" w:line="4" w:lineRule="auto"/>
        <w:jc w:val="left"/>
        <w:rPr>
          <w:rFonts w:hint="default" w:ascii="Times New Roman" w:hAnsi="Times New Roman" w:cs="Times New Roman"/>
          <w:sz w:val="28"/>
          <w:szCs w:val="28"/>
        </w:rPr>
        <w:sectPr>
          <w:type w:val="continuous"/>
          <w:pgSz w:w="11900" w:h="16840"/>
          <w:pgMar w:top="1600" w:right="1680" w:bottom="280" w:left="1680" w:header="720" w:footer="720" w:gutter="0"/>
          <w:cols w:equalWidth="0" w:num="3">
            <w:col w:w="3075" w:space="40"/>
            <w:col w:w="1312" w:space="39"/>
            <w:col w:w="4074"/>
          </w:cols>
        </w:sectPr>
      </w:pPr>
    </w:p>
    <w:p>
      <w:pPr>
        <w:pStyle w:val="7"/>
        <w:spacing w:before="6"/>
        <w:rPr>
          <w:rFonts w:hint="default" w:ascii="Times New Roman" w:hAnsi="Times New Roman" w:cs="Times New Roman"/>
          <w:sz w:val="28"/>
          <w:szCs w:val="28"/>
        </w:rPr>
      </w:pPr>
    </w:p>
    <w:p>
      <w:pPr>
        <w:pStyle w:val="3"/>
        <w:numPr>
          <w:ilvl w:val="0"/>
          <w:numId w:val="5"/>
        </w:numPr>
        <w:tabs>
          <w:tab w:val="left" w:pos="620"/>
        </w:tabs>
        <w:spacing w:before="92" w:after="0" w:line="240" w:lineRule="auto"/>
        <w:ind w:left="619" w:right="0" w:hanging="316"/>
        <w:jc w:val="left"/>
        <w:rPr>
          <w:rFonts w:hint="default" w:ascii="Times New Roman" w:hAnsi="Times New Roman" w:cs="Times New Roman"/>
          <w:sz w:val="28"/>
          <w:szCs w:val="28"/>
        </w:rPr>
      </w:pPr>
      <w:bookmarkStart w:id="14" w:name="Số catalan"/>
      <w:bookmarkEnd w:id="14"/>
      <w:bookmarkStart w:id="15" w:name="Số catalan"/>
      <w:bookmarkEnd w:id="15"/>
      <w:r>
        <w:rPr>
          <w:rFonts w:hint="default" w:ascii="Times New Roman" w:hAnsi="Times New Roman" w:cs="Times New Roman"/>
          <w:w w:val="105"/>
          <w:sz w:val="28"/>
          <w:szCs w:val="28"/>
        </w:rPr>
        <w:t>Số</w:t>
      </w:r>
      <w:r>
        <w:rPr>
          <w:rFonts w:hint="default" w:ascii="Times New Roman" w:hAnsi="Times New Roman" w:cs="Times New Roman"/>
          <w:spacing w:val="-6"/>
          <w:w w:val="105"/>
          <w:sz w:val="28"/>
          <w:szCs w:val="28"/>
        </w:rPr>
        <w:t xml:space="preserve"> </w:t>
      </w:r>
      <w:r>
        <w:rPr>
          <w:rFonts w:hint="default" w:ascii="Times New Roman" w:hAnsi="Times New Roman" w:cs="Times New Roman"/>
          <w:w w:val="105"/>
          <w:sz w:val="28"/>
          <w:szCs w:val="28"/>
        </w:rPr>
        <w:t>Catalan</w:t>
      </w:r>
    </w:p>
    <w:p>
      <w:pPr>
        <w:pStyle w:val="7"/>
        <w:spacing w:before="57"/>
        <w:ind w:left="304"/>
        <w:rPr>
          <w:rFonts w:hint="default" w:ascii="Times New Roman" w:hAnsi="Times New Roman" w:cs="Times New Roman"/>
          <w:sz w:val="28"/>
          <w:szCs w:val="28"/>
        </w:rPr>
      </w:pPr>
      <w:r>
        <w:rPr>
          <w:rFonts w:hint="default" w:ascii="Times New Roman" w:hAnsi="Times New Roman" w:cs="Times New Roman"/>
          <w:sz w:val="28"/>
          <w:szCs w:val="28"/>
        </w:rPr>
        <w:t xml:space="preserve">Số Catalan </w:t>
      </w:r>
      <w:r>
        <w:rPr>
          <w:rFonts w:hint="default" w:cs="Times New Roman"/>
          <w:sz w:val="28"/>
          <w:szCs w:val="28"/>
          <w:lang w:val="en-US"/>
        </w:rPr>
        <w:t>đ</w:t>
      </w:r>
      <w:r>
        <w:rPr>
          <w:rFonts w:hint="default" w:ascii="Times New Roman" w:hAnsi="Times New Roman" w:cs="Times New Roman"/>
          <w:sz w:val="28"/>
          <w:szCs w:val="28"/>
        </w:rPr>
        <w:t xml:space="preserve">ược xác </w:t>
      </w:r>
      <w:r>
        <w:rPr>
          <w:rFonts w:hint="default" w:cs="Times New Roman"/>
          <w:sz w:val="28"/>
          <w:szCs w:val="28"/>
          <w:lang w:val="en-US"/>
        </w:rPr>
        <w:t>đ</w:t>
      </w:r>
      <w:r>
        <w:rPr>
          <w:rFonts w:hint="default" w:ascii="Times New Roman" w:hAnsi="Times New Roman" w:cs="Times New Roman"/>
          <w:sz w:val="28"/>
          <w:szCs w:val="28"/>
        </w:rPr>
        <w:t>ịnh bởi công thức sau:</w:t>
      </w:r>
    </w:p>
    <w:p>
      <w:pPr>
        <w:spacing w:after="0"/>
        <w:rPr>
          <w:rFonts w:hint="default" w:ascii="Times New Roman" w:hAnsi="Times New Roman" w:cs="Times New Roman"/>
          <w:sz w:val="28"/>
          <w:szCs w:val="28"/>
        </w:rPr>
        <w:sectPr>
          <w:type w:val="continuous"/>
          <w:pgSz w:w="11900" w:h="16840"/>
          <w:pgMar w:top="1600" w:right="1680" w:bottom="280" w:left="1680" w:header="720" w:footer="720" w:gutter="0"/>
          <w:cols w:space="720" w:num="1"/>
        </w:sectPr>
      </w:pPr>
    </w:p>
    <w:p>
      <w:pPr>
        <w:pStyle w:val="7"/>
        <w:tabs>
          <w:tab w:val="left" w:pos="3422"/>
        </w:tabs>
        <w:spacing w:before="79" w:line="286" w:lineRule="exact"/>
        <w:ind w:left="1920"/>
        <w:rPr>
          <w:rFonts w:hint="default" w:ascii="Times New Roman" w:hAnsi="Times New Roman" w:cs="Times New Roman"/>
          <w:sz w:val="28"/>
          <w:szCs w:val="28"/>
        </w:rPr>
      </w:pPr>
      <w:r>
        <w:rPr>
          <w:rFonts w:hint="default" w:ascii="Times New Roman" w:hAnsi="Times New Roman" w:cs="Times New Roman"/>
          <w:w w:val="115"/>
          <w:sz w:val="28"/>
          <w:szCs w:val="28"/>
        </w:rPr>
        <w:t xml:space="preserve">Catalan </w:t>
      </w:r>
      <w:r>
        <w:rPr>
          <w:rFonts w:hint="default" w:ascii="Times New Roman" w:hAnsi="Times New Roman" w:cs="Times New Roman"/>
          <w:spacing w:val="17"/>
          <w:w w:val="115"/>
          <w:sz w:val="28"/>
          <w:szCs w:val="28"/>
        </w:rPr>
        <w:t xml:space="preserve"> </w:t>
      </w:r>
      <w:r>
        <w:rPr>
          <w:rFonts w:hint="default" w:ascii="Times New Roman" w:hAnsi="Times New Roman" w:cs="Times New Roman"/>
          <w:w w:val="115"/>
          <w:sz w:val="28"/>
          <w:szCs w:val="28"/>
        </w:rPr>
        <w:t>=</w:t>
      </w:r>
      <w:r>
        <w:rPr>
          <w:rFonts w:hint="default" w:ascii="Times New Roman" w:hAnsi="Times New Roman" w:cs="Times New Roman"/>
          <w:w w:val="115"/>
          <w:sz w:val="28"/>
          <w:szCs w:val="28"/>
        </w:rPr>
        <w:tab/>
      </w:r>
      <w:r>
        <w:rPr>
          <w:rFonts w:hint="default" w:ascii="Times New Roman" w:hAnsi="Times New Roman" w:cs="Times New Roman"/>
          <w:spacing w:val="-20"/>
          <w:w w:val="115"/>
          <w:position w:val="18"/>
          <w:sz w:val="28"/>
          <w:szCs w:val="28"/>
        </w:rPr>
        <w:t>1</w:t>
      </w:r>
    </w:p>
    <w:p>
      <w:pPr>
        <w:tabs>
          <w:tab w:val="left" w:pos="1144"/>
        </w:tabs>
        <w:spacing w:before="105" w:line="69" w:lineRule="auto"/>
        <w:ind w:left="213" w:right="0" w:firstLine="0"/>
        <w:jc w:val="left"/>
        <w:rPr>
          <w:rFonts w:hint="default" w:ascii="Times New Roman" w:hAnsi="Times New Roman" w:cs="Times New Roman"/>
          <w:sz w:val="28"/>
          <w:szCs w:val="28"/>
        </w:rPr>
      </w:pPr>
      <w:r>
        <w:rPr>
          <w:rFonts w:hint="default" w:ascii="Times New Roman" w:hAnsi="Times New Roman" w:cs="Times New Roman"/>
          <w:sz w:val="28"/>
          <w:szCs w:val="28"/>
        </w:rPr>
        <w:br w:type="column"/>
      </w:r>
      <w:r>
        <w:rPr>
          <w:rFonts w:hint="default" w:ascii="Times New Roman" w:hAnsi="Times New Roman" w:cs="Times New Roman"/>
          <w:spacing w:val="6"/>
          <w:w w:val="105"/>
          <w:position w:val="-17"/>
          <w:sz w:val="28"/>
          <w:szCs w:val="28"/>
        </w:rPr>
        <w:t>C</w:t>
      </w:r>
      <w:r>
        <w:rPr>
          <w:rFonts w:hint="default" w:ascii="Times New Roman" w:hAnsi="Times New Roman" w:cs="Times New Roman"/>
          <w:spacing w:val="6"/>
          <w:w w:val="105"/>
          <w:position w:val="-8"/>
          <w:sz w:val="28"/>
          <w:szCs w:val="28"/>
        </w:rPr>
        <w:t xml:space="preserve">n  </w:t>
      </w:r>
      <w:r>
        <w:rPr>
          <w:rFonts w:hint="default" w:ascii="Times New Roman" w:hAnsi="Times New Roman" w:cs="Times New Roman"/>
          <w:spacing w:val="10"/>
          <w:w w:val="105"/>
          <w:position w:val="-8"/>
          <w:sz w:val="28"/>
          <w:szCs w:val="28"/>
        </w:rPr>
        <w:t xml:space="preserve"> </w:t>
      </w:r>
      <w:r>
        <w:rPr>
          <w:rFonts w:hint="default" w:ascii="Times New Roman" w:hAnsi="Times New Roman" w:cs="Times New Roman"/>
          <w:w w:val="105"/>
          <w:position w:val="-17"/>
          <w:sz w:val="28"/>
          <w:szCs w:val="28"/>
        </w:rPr>
        <w:t>=</w:t>
      </w:r>
      <w:r>
        <w:rPr>
          <w:rFonts w:hint="default" w:ascii="Times New Roman" w:hAnsi="Times New Roman" w:cs="Times New Roman"/>
          <w:w w:val="105"/>
          <w:position w:val="-17"/>
          <w:sz w:val="28"/>
          <w:szCs w:val="28"/>
        </w:rPr>
        <w:tab/>
      </w:r>
      <w:r>
        <w:rPr>
          <w:rFonts w:hint="default" w:ascii="Times New Roman" w:hAnsi="Times New Roman" w:cs="Times New Roman"/>
          <w:spacing w:val="-3"/>
          <w:sz w:val="28"/>
          <w:szCs w:val="28"/>
        </w:rPr>
        <w:t>(2n)!</w:t>
      </w:r>
    </w:p>
    <w:p>
      <w:pPr>
        <w:pStyle w:val="7"/>
        <w:spacing w:before="5"/>
        <w:rPr>
          <w:rFonts w:hint="default" w:ascii="Times New Roman" w:hAnsi="Times New Roman" w:cs="Times New Roman"/>
          <w:sz w:val="28"/>
          <w:szCs w:val="28"/>
        </w:rPr>
      </w:pPr>
      <w:r>
        <w:rPr>
          <w:rFonts w:hint="default" w:ascii="Times New Roman" w:hAnsi="Times New Roman" w:cs="Times New Roman"/>
          <w:sz w:val="28"/>
          <w:szCs w:val="28"/>
        </w:rPr>
        <w:br w:type="column"/>
      </w:r>
    </w:p>
    <w:p>
      <w:pPr>
        <w:pStyle w:val="7"/>
        <w:spacing w:line="110" w:lineRule="exact"/>
        <w:ind w:left="318"/>
        <w:rPr>
          <w:rFonts w:hint="default" w:ascii="Times New Roman" w:hAnsi="Times New Roman" w:cs="Times New Roman"/>
          <w:sz w:val="28"/>
          <w:szCs w:val="28"/>
        </w:rPr>
      </w:pPr>
      <w:r>
        <w:rPr>
          <w:rFonts w:hint="default" w:ascii="Times New Roman" w:hAnsi="Times New Roman" w:cs="Times New Roman"/>
          <w:sz w:val="28"/>
          <w:szCs w:val="28"/>
        </w:rPr>
        <w:t>v</w:t>
      </w:r>
      <w:r>
        <w:rPr>
          <w:rFonts w:hint="default" w:ascii="Times New Roman" w:hAnsi="Times New Roman" w:cs="Times New Roman"/>
          <w:i/>
          <w:sz w:val="28"/>
          <w:szCs w:val="28"/>
        </w:rPr>
        <w:t>ớ</w:t>
      </w:r>
      <w:r>
        <w:rPr>
          <w:rFonts w:hint="default" w:ascii="Times New Roman" w:hAnsi="Times New Roman" w:cs="Times New Roman"/>
          <w:sz w:val="28"/>
          <w:szCs w:val="28"/>
        </w:rPr>
        <w:t>i n ≤ 0</w:t>
      </w:r>
    </w:p>
    <w:p>
      <w:pPr>
        <w:spacing w:after="0" w:line="110" w:lineRule="exact"/>
        <w:rPr>
          <w:rFonts w:hint="default" w:ascii="Times New Roman" w:hAnsi="Times New Roman" w:cs="Times New Roman"/>
          <w:sz w:val="28"/>
          <w:szCs w:val="28"/>
        </w:rPr>
        <w:sectPr>
          <w:type w:val="continuous"/>
          <w:pgSz w:w="11900" w:h="16840"/>
          <w:pgMar w:top="1600" w:right="1680" w:bottom="280" w:left="1680" w:header="720" w:footer="720" w:gutter="0"/>
          <w:cols w:equalWidth="0" w:num="3">
            <w:col w:w="3556" w:space="40"/>
            <w:col w:w="1689" w:space="39"/>
            <w:col w:w="3216"/>
          </w:cols>
        </w:sectPr>
      </w:pPr>
    </w:p>
    <w:p>
      <w:pPr>
        <w:pStyle w:val="7"/>
        <w:spacing w:before="3"/>
        <w:rPr>
          <w:rFonts w:hint="default" w:ascii="Times New Roman" w:hAnsi="Times New Roman" w:cs="Times New Roman"/>
          <w:sz w:val="28"/>
          <w:szCs w:val="28"/>
        </w:rPr>
      </w:pPr>
    </w:p>
    <w:p>
      <w:pPr>
        <w:pStyle w:val="7"/>
        <w:spacing w:line="20" w:lineRule="exact"/>
        <w:ind w:left="3208"/>
        <w:rPr>
          <w:rFonts w:hint="default" w:ascii="Times New Roman" w:hAnsi="Times New Roman" w:cs="Times New Roman"/>
          <w:sz w:val="28"/>
          <w:szCs w:val="28"/>
        </w:rPr>
      </w:pPr>
      <w:r>
        <w:rPr>
          <w:rFonts w:hint="default" w:ascii="Times New Roman" w:hAnsi="Times New Roman" w:cs="Times New Roman"/>
          <w:sz w:val="28"/>
          <w:szCs w:val="28"/>
        </w:rPr>
        <w:pict>
          <v:group id="_x0000_s1115" o:spid="_x0000_s1115" o:spt="203" style="height:0.85pt;width:28.1pt;" coordsize="562,17">
            <o:lock v:ext="edit"/>
            <v:rect id="_x0000_s1116" o:spid="_x0000_s1116" o:spt="1" style="position:absolute;left:0;top:0;height:17;width:562;" fillcolor="#000000" filled="t" stroked="f" coordsize="21600,21600">
              <v:path/>
              <v:fill on="t" focussize="0,0"/>
              <v:stroke on="f"/>
              <v:imagedata o:title=""/>
              <o:lock v:ext="edit"/>
            </v:rect>
            <w10:wrap type="none"/>
            <w10:anchorlock/>
          </v:group>
        </w:pict>
      </w:r>
    </w:p>
    <w:p>
      <w:pPr>
        <w:pStyle w:val="7"/>
        <w:tabs>
          <w:tab w:val="left" w:pos="434"/>
        </w:tabs>
        <w:jc w:val="right"/>
        <w:rPr>
          <w:rFonts w:hint="default" w:ascii="Times New Roman" w:hAnsi="Times New Roman" w:cs="Times New Roman"/>
          <w:sz w:val="28"/>
          <w:szCs w:val="28"/>
        </w:rPr>
      </w:pPr>
      <w:r>
        <w:rPr>
          <w:rFonts w:hint="default" w:ascii="Times New Roman" w:hAnsi="Times New Roman" w:cs="Times New Roman"/>
          <w:w w:val="110"/>
          <w:sz w:val="28"/>
          <w:szCs w:val="28"/>
          <w:vertAlign w:val="superscript"/>
        </w:rPr>
        <w:t>n</w:t>
      </w:r>
      <w:r>
        <w:rPr>
          <w:rFonts w:hint="default" w:ascii="Times New Roman" w:hAnsi="Times New Roman" w:cs="Times New Roman"/>
          <w:w w:val="110"/>
          <w:sz w:val="28"/>
          <w:szCs w:val="28"/>
          <w:vertAlign w:val="baseline"/>
        </w:rPr>
        <w:tab/>
      </w:r>
      <w:r>
        <w:rPr>
          <w:rFonts w:hint="default" w:ascii="Times New Roman" w:hAnsi="Times New Roman" w:cs="Times New Roman"/>
          <w:w w:val="110"/>
          <w:sz w:val="28"/>
          <w:szCs w:val="28"/>
          <w:vertAlign w:val="baseline"/>
        </w:rPr>
        <w:t>n + 1</w:t>
      </w:r>
      <w:r>
        <w:rPr>
          <w:rFonts w:hint="default" w:ascii="Times New Roman" w:hAnsi="Times New Roman" w:cs="Times New Roman"/>
          <w:spacing w:val="10"/>
          <w:w w:val="110"/>
          <w:sz w:val="28"/>
          <w:szCs w:val="28"/>
          <w:vertAlign w:val="baseline"/>
        </w:rPr>
        <w:t xml:space="preserve"> </w:t>
      </w:r>
      <w:r>
        <w:rPr>
          <w:rFonts w:hint="default" w:ascii="Times New Roman" w:hAnsi="Times New Roman" w:cs="Times New Roman"/>
          <w:w w:val="110"/>
          <w:sz w:val="28"/>
          <w:szCs w:val="28"/>
          <w:vertAlign w:val="superscript"/>
        </w:rPr>
        <w:t>2n</w:t>
      </w:r>
    </w:p>
    <w:p>
      <w:pPr>
        <w:pStyle w:val="7"/>
        <w:spacing w:before="3"/>
        <w:rPr>
          <w:rFonts w:hint="default" w:ascii="Times New Roman" w:hAnsi="Times New Roman" w:cs="Times New Roman"/>
          <w:sz w:val="28"/>
          <w:szCs w:val="28"/>
        </w:rPr>
      </w:pPr>
      <w:r>
        <w:rPr>
          <w:rFonts w:hint="default" w:ascii="Times New Roman" w:hAnsi="Times New Roman" w:cs="Times New Roman"/>
          <w:sz w:val="28"/>
          <w:szCs w:val="28"/>
        </w:rPr>
        <w:br w:type="column"/>
      </w:r>
    </w:p>
    <w:p>
      <w:pPr>
        <w:pStyle w:val="7"/>
        <w:spacing w:line="20" w:lineRule="exact"/>
        <w:ind w:left="283"/>
        <w:rPr>
          <w:rFonts w:hint="default" w:ascii="Times New Roman" w:hAnsi="Times New Roman" w:cs="Times New Roman"/>
          <w:sz w:val="28"/>
          <w:szCs w:val="28"/>
        </w:rPr>
      </w:pPr>
      <w:r>
        <w:rPr>
          <w:rFonts w:hint="default" w:ascii="Times New Roman" w:hAnsi="Times New Roman" w:cs="Times New Roman"/>
          <w:sz w:val="28"/>
          <w:szCs w:val="28"/>
        </w:rPr>
        <w:pict>
          <v:group id="_x0000_s1117" o:spid="_x0000_s1117" o:spt="203" style="height:0.85pt;width:53.9pt;" coordsize="1078,17">
            <o:lock v:ext="edit"/>
            <v:rect id="_x0000_s1118" o:spid="_x0000_s1118" o:spt="1" style="position:absolute;left:0;top:0;height:17;width:1078;" fillcolor="#000000" filled="t" stroked="f" coordsize="21600,21600">
              <v:path/>
              <v:fill on="t" focussize="0,0"/>
              <v:stroke on="f"/>
              <v:imagedata o:title=""/>
              <o:lock v:ext="edit"/>
            </v:rect>
            <w10:wrap type="none"/>
            <w10:anchorlock/>
          </v:group>
        </w:pict>
      </w:r>
    </w:p>
    <w:p>
      <w:pPr>
        <w:pStyle w:val="7"/>
        <w:ind w:left="283"/>
        <w:rPr>
          <w:rFonts w:hint="default" w:ascii="Times New Roman" w:hAnsi="Times New Roman" w:cs="Times New Roman"/>
          <w:sz w:val="28"/>
          <w:szCs w:val="28"/>
        </w:rPr>
      </w:pP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n + 1</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 n!</w:t>
      </w:r>
    </w:p>
    <w:p>
      <w:pPr>
        <w:spacing w:after="0"/>
        <w:rPr>
          <w:rFonts w:hint="default" w:ascii="Times New Roman" w:hAnsi="Times New Roman" w:cs="Times New Roman"/>
          <w:sz w:val="28"/>
          <w:szCs w:val="28"/>
        </w:rPr>
        <w:sectPr>
          <w:type w:val="continuous"/>
          <w:pgSz w:w="11900" w:h="16840"/>
          <w:pgMar w:top="1600" w:right="1680" w:bottom="280" w:left="1680" w:header="720" w:footer="720" w:gutter="0"/>
          <w:cols w:equalWidth="0" w:num="2">
            <w:col w:w="4148" w:space="40"/>
            <w:col w:w="4352"/>
          </w:cols>
        </w:sectPr>
      </w:pPr>
    </w:p>
    <w:p>
      <w:pPr>
        <w:pStyle w:val="7"/>
        <w:spacing w:before="131"/>
        <w:ind w:left="304"/>
        <w:rPr>
          <w:rFonts w:hint="default" w:ascii="Times New Roman" w:hAnsi="Times New Roman" w:cs="Times New Roman"/>
          <w:sz w:val="28"/>
          <w:szCs w:val="28"/>
        </w:rPr>
      </w:pPr>
      <w:r>
        <w:rPr>
          <w:rFonts w:hint="default" w:ascii="Times New Roman" w:hAnsi="Times New Roman" w:cs="Times New Roman"/>
          <w:sz w:val="28"/>
          <w:szCs w:val="28"/>
        </w:rPr>
        <w:t xml:space="preserve">Một số phần tử </w:t>
      </w:r>
      <w:r>
        <w:rPr>
          <w:rFonts w:hint="default" w:cs="Times New Roman"/>
          <w:sz w:val="28"/>
          <w:szCs w:val="28"/>
          <w:lang w:val="en-US"/>
        </w:rPr>
        <w:t>đ</w:t>
      </w:r>
      <w:r>
        <w:rPr>
          <w:rFonts w:hint="default" w:ascii="Times New Roman" w:hAnsi="Times New Roman" w:cs="Times New Roman"/>
          <w:sz w:val="28"/>
          <w:szCs w:val="28"/>
        </w:rPr>
        <w:t>ầu tiên của dãy số Catalan là:</w:t>
      </w:r>
    </w:p>
    <w:p>
      <w:pPr>
        <w:pStyle w:val="7"/>
        <w:rPr>
          <w:rFonts w:hint="default" w:ascii="Times New Roman" w:hAnsi="Times New Roman" w:cs="Times New Roman"/>
          <w:sz w:val="28"/>
          <w:szCs w:val="28"/>
        </w:rPr>
      </w:pPr>
    </w:p>
    <w:tbl>
      <w:tblPr>
        <w:tblStyle w:val="6"/>
        <w:tblW w:w="0" w:type="auto"/>
        <w:tblInd w:w="20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79"/>
        <w:gridCol w:w="825"/>
        <w:gridCol w:w="842"/>
        <w:gridCol w:w="844"/>
        <w:gridCol w:w="844"/>
        <w:gridCol w:w="868"/>
        <w:gridCol w:w="870"/>
        <w:gridCol w:w="894"/>
        <w:gridCol w:w="88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9" w:hRule="atLeast"/>
        </w:trPr>
        <w:tc>
          <w:tcPr>
            <w:tcW w:w="1279" w:type="dxa"/>
          </w:tcPr>
          <w:p>
            <w:pPr>
              <w:pStyle w:val="13"/>
              <w:spacing w:before="65"/>
              <w:ind w:left="5"/>
              <w:jc w:val="center"/>
              <w:rPr>
                <w:rFonts w:hint="default" w:ascii="Times New Roman" w:hAnsi="Times New Roman" w:cs="Times New Roman"/>
                <w:sz w:val="28"/>
                <w:szCs w:val="28"/>
              </w:rPr>
            </w:pPr>
            <w:r>
              <w:rPr>
                <w:rFonts w:hint="default" w:ascii="Times New Roman" w:hAnsi="Times New Roman" w:cs="Times New Roman"/>
                <w:w w:val="97"/>
                <w:sz w:val="28"/>
                <w:szCs w:val="28"/>
              </w:rPr>
              <w:t>n</w:t>
            </w:r>
          </w:p>
        </w:tc>
        <w:tc>
          <w:tcPr>
            <w:tcW w:w="825" w:type="dxa"/>
          </w:tcPr>
          <w:p>
            <w:pPr>
              <w:pStyle w:val="13"/>
              <w:spacing w:before="56"/>
              <w:ind w:left="10"/>
              <w:jc w:val="center"/>
              <w:rPr>
                <w:rFonts w:hint="default" w:ascii="Times New Roman" w:hAnsi="Times New Roman" w:cs="Times New Roman"/>
                <w:sz w:val="28"/>
                <w:szCs w:val="28"/>
              </w:rPr>
            </w:pPr>
            <w:r>
              <w:rPr>
                <w:rFonts w:hint="default" w:ascii="Times New Roman" w:hAnsi="Times New Roman" w:cs="Times New Roman"/>
                <w:w w:val="99"/>
                <w:sz w:val="28"/>
                <w:szCs w:val="28"/>
              </w:rPr>
              <w:t>0</w:t>
            </w:r>
          </w:p>
        </w:tc>
        <w:tc>
          <w:tcPr>
            <w:tcW w:w="842" w:type="dxa"/>
          </w:tcPr>
          <w:p>
            <w:pPr>
              <w:pStyle w:val="13"/>
              <w:spacing w:before="56"/>
              <w:ind w:left="9"/>
              <w:jc w:val="center"/>
              <w:rPr>
                <w:rFonts w:hint="default" w:ascii="Times New Roman" w:hAnsi="Times New Roman" w:cs="Times New Roman"/>
                <w:sz w:val="28"/>
                <w:szCs w:val="28"/>
              </w:rPr>
            </w:pPr>
            <w:r>
              <w:rPr>
                <w:rFonts w:hint="default" w:ascii="Times New Roman" w:hAnsi="Times New Roman" w:cs="Times New Roman"/>
                <w:w w:val="99"/>
                <w:sz w:val="28"/>
                <w:szCs w:val="28"/>
              </w:rPr>
              <w:t>1</w:t>
            </w:r>
          </w:p>
        </w:tc>
        <w:tc>
          <w:tcPr>
            <w:tcW w:w="844" w:type="dxa"/>
          </w:tcPr>
          <w:p>
            <w:pPr>
              <w:pStyle w:val="13"/>
              <w:spacing w:before="56"/>
              <w:ind w:left="12"/>
              <w:jc w:val="center"/>
              <w:rPr>
                <w:rFonts w:hint="default" w:ascii="Times New Roman" w:hAnsi="Times New Roman" w:cs="Times New Roman"/>
                <w:sz w:val="28"/>
                <w:szCs w:val="28"/>
              </w:rPr>
            </w:pPr>
            <w:r>
              <w:rPr>
                <w:rFonts w:hint="default" w:ascii="Times New Roman" w:hAnsi="Times New Roman" w:cs="Times New Roman"/>
                <w:w w:val="99"/>
                <w:sz w:val="28"/>
                <w:szCs w:val="28"/>
              </w:rPr>
              <w:t>2</w:t>
            </w:r>
          </w:p>
        </w:tc>
        <w:tc>
          <w:tcPr>
            <w:tcW w:w="844" w:type="dxa"/>
          </w:tcPr>
          <w:p>
            <w:pPr>
              <w:pStyle w:val="13"/>
              <w:spacing w:before="56"/>
              <w:ind w:left="14"/>
              <w:jc w:val="center"/>
              <w:rPr>
                <w:rFonts w:hint="default" w:ascii="Times New Roman" w:hAnsi="Times New Roman" w:cs="Times New Roman"/>
                <w:sz w:val="28"/>
                <w:szCs w:val="28"/>
              </w:rPr>
            </w:pPr>
            <w:r>
              <w:rPr>
                <w:rFonts w:hint="default" w:ascii="Times New Roman" w:hAnsi="Times New Roman" w:cs="Times New Roman"/>
                <w:w w:val="99"/>
                <w:sz w:val="28"/>
                <w:szCs w:val="28"/>
              </w:rPr>
              <w:t>3</w:t>
            </w:r>
          </w:p>
        </w:tc>
        <w:tc>
          <w:tcPr>
            <w:tcW w:w="868" w:type="dxa"/>
          </w:tcPr>
          <w:p>
            <w:pPr>
              <w:pStyle w:val="13"/>
              <w:spacing w:before="56"/>
              <w:ind w:left="15"/>
              <w:jc w:val="center"/>
              <w:rPr>
                <w:rFonts w:hint="default" w:ascii="Times New Roman" w:hAnsi="Times New Roman" w:cs="Times New Roman"/>
                <w:sz w:val="28"/>
                <w:szCs w:val="28"/>
              </w:rPr>
            </w:pPr>
            <w:r>
              <w:rPr>
                <w:rFonts w:hint="default" w:ascii="Times New Roman" w:hAnsi="Times New Roman" w:cs="Times New Roman"/>
                <w:w w:val="99"/>
                <w:sz w:val="28"/>
                <w:szCs w:val="28"/>
              </w:rPr>
              <w:t>4</w:t>
            </w:r>
          </w:p>
        </w:tc>
        <w:tc>
          <w:tcPr>
            <w:tcW w:w="870" w:type="dxa"/>
          </w:tcPr>
          <w:p>
            <w:pPr>
              <w:pStyle w:val="13"/>
              <w:spacing w:before="56"/>
              <w:ind w:left="15"/>
              <w:jc w:val="center"/>
              <w:rPr>
                <w:rFonts w:hint="default" w:ascii="Times New Roman" w:hAnsi="Times New Roman" w:cs="Times New Roman"/>
                <w:sz w:val="28"/>
                <w:szCs w:val="28"/>
              </w:rPr>
            </w:pPr>
            <w:r>
              <w:rPr>
                <w:rFonts w:hint="default" w:ascii="Times New Roman" w:hAnsi="Times New Roman" w:cs="Times New Roman"/>
                <w:w w:val="99"/>
                <w:sz w:val="28"/>
                <w:szCs w:val="28"/>
              </w:rPr>
              <w:t>5</w:t>
            </w:r>
          </w:p>
        </w:tc>
        <w:tc>
          <w:tcPr>
            <w:tcW w:w="894" w:type="dxa"/>
          </w:tcPr>
          <w:p>
            <w:pPr>
              <w:pStyle w:val="13"/>
              <w:spacing w:before="56"/>
              <w:ind w:left="17"/>
              <w:jc w:val="center"/>
              <w:rPr>
                <w:rFonts w:hint="default" w:ascii="Times New Roman" w:hAnsi="Times New Roman" w:cs="Times New Roman"/>
                <w:sz w:val="28"/>
                <w:szCs w:val="28"/>
              </w:rPr>
            </w:pPr>
            <w:r>
              <w:rPr>
                <w:rFonts w:hint="default" w:ascii="Times New Roman" w:hAnsi="Times New Roman" w:cs="Times New Roman"/>
                <w:w w:val="99"/>
                <w:sz w:val="28"/>
                <w:szCs w:val="28"/>
              </w:rPr>
              <w:t>6</w:t>
            </w:r>
          </w:p>
        </w:tc>
        <w:tc>
          <w:tcPr>
            <w:tcW w:w="880" w:type="dxa"/>
          </w:tcPr>
          <w:p>
            <w:pPr>
              <w:pStyle w:val="13"/>
              <w:spacing w:before="56"/>
              <w:ind w:left="24"/>
              <w:jc w:val="center"/>
              <w:rPr>
                <w:rFonts w:hint="default" w:ascii="Times New Roman" w:hAnsi="Times New Roman" w:cs="Times New Roman"/>
                <w:sz w:val="28"/>
                <w:szCs w:val="28"/>
              </w:rPr>
            </w:pPr>
            <w:r>
              <w:rPr>
                <w:rFonts w:hint="default" w:ascii="Times New Roman" w:hAnsi="Times New Roman" w:cs="Times New Roman"/>
                <w:w w:val="99"/>
                <w:sz w:val="28"/>
                <w:szCs w:val="2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9" w:hRule="atLeast"/>
        </w:trPr>
        <w:tc>
          <w:tcPr>
            <w:tcW w:w="1279" w:type="dxa"/>
          </w:tcPr>
          <w:p>
            <w:pPr>
              <w:pStyle w:val="13"/>
              <w:spacing w:before="65"/>
              <w:ind w:left="95" w:right="95"/>
              <w:jc w:val="center"/>
              <w:rPr>
                <w:rFonts w:hint="default" w:ascii="Times New Roman" w:hAnsi="Times New Roman" w:cs="Times New Roman"/>
                <w:sz w:val="28"/>
                <w:szCs w:val="28"/>
              </w:rPr>
            </w:pPr>
            <w:r>
              <w:rPr>
                <w:rFonts w:hint="default" w:ascii="Times New Roman" w:hAnsi="Times New Roman" w:cs="Times New Roman"/>
                <w:w w:val="115"/>
                <w:sz w:val="28"/>
                <w:szCs w:val="28"/>
              </w:rPr>
              <w:t>Catalan</w:t>
            </w:r>
            <w:r>
              <w:rPr>
                <w:rFonts w:hint="default" w:ascii="Times New Roman" w:hAnsi="Times New Roman" w:cs="Times New Roman"/>
                <w:w w:val="115"/>
                <w:sz w:val="28"/>
                <w:szCs w:val="28"/>
                <w:vertAlign w:val="subscript"/>
              </w:rPr>
              <w:t>n</w:t>
            </w:r>
          </w:p>
        </w:tc>
        <w:tc>
          <w:tcPr>
            <w:tcW w:w="825" w:type="dxa"/>
          </w:tcPr>
          <w:p>
            <w:pPr>
              <w:pStyle w:val="13"/>
              <w:spacing w:before="65"/>
              <w:ind w:left="10"/>
              <w:jc w:val="center"/>
              <w:rPr>
                <w:rFonts w:hint="default" w:ascii="Times New Roman" w:hAnsi="Times New Roman" w:cs="Times New Roman"/>
                <w:sz w:val="28"/>
                <w:szCs w:val="28"/>
              </w:rPr>
            </w:pPr>
            <w:r>
              <w:rPr>
                <w:rFonts w:hint="default" w:ascii="Times New Roman" w:hAnsi="Times New Roman" w:cs="Times New Roman"/>
                <w:w w:val="139"/>
                <w:sz w:val="28"/>
                <w:szCs w:val="28"/>
              </w:rPr>
              <w:t>1</w:t>
            </w:r>
          </w:p>
        </w:tc>
        <w:tc>
          <w:tcPr>
            <w:tcW w:w="842" w:type="dxa"/>
          </w:tcPr>
          <w:p>
            <w:pPr>
              <w:pStyle w:val="13"/>
              <w:spacing w:before="65"/>
              <w:ind w:left="13"/>
              <w:jc w:val="center"/>
              <w:rPr>
                <w:rFonts w:hint="default" w:ascii="Times New Roman" w:hAnsi="Times New Roman" w:cs="Times New Roman"/>
                <w:sz w:val="28"/>
                <w:szCs w:val="28"/>
              </w:rPr>
            </w:pPr>
            <w:r>
              <w:rPr>
                <w:rFonts w:hint="default" w:ascii="Times New Roman" w:hAnsi="Times New Roman" w:cs="Times New Roman"/>
                <w:w w:val="139"/>
                <w:sz w:val="28"/>
                <w:szCs w:val="28"/>
              </w:rPr>
              <w:t>1</w:t>
            </w:r>
          </w:p>
        </w:tc>
        <w:tc>
          <w:tcPr>
            <w:tcW w:w="844" w:type="dxa"/>
          </w:tcPr>
          <w:p>
            <w:pPr>
              <w:pStyle w:val="13"/>
              <w:spacing w:before="65"/>
              <w:ind w:left="12"/>
              <w:jc w:val="center"/>
              <w:rPr>
                <w:rFonts w:hint="default" w:ascii="Times New Roman" w:hAnsi="Times New Roman" w:cs="Times New Roman"/>
                <w:sz w:val="28"/>
                <w:szCs w:val="28"/>
              </w:rPr>
            </w:pPr>
            <w:r>
              <w:rPr>
                <w:rFonts w:hint="default" w:ascii="Times New Roman" w:hAnsi="Times New Roman" w:cs="Times New Roman"/>
                <w:w w:val="107"/>
                <w:sz w:val="28"/>
                <w:szCs w:val="28"/>
              </w:rPr>
              <w:t>2</w:t>
            </w:r>
          </w:p>
        </w:tc>
        <w:tc>
          <w:tcPr>
            <w:tcW w:w="844" w:type="dxa"/>
          </w:tcPr>
          <w:p>
            <w:pPr>
              <w:pStyle w:val="13"/>
              <w:spacing w:before="65"/>
              <w:ind w:left="13"/>
              <w:jc w:val="center"/>
              <w:rPr>
                <w:rFonts w:hint="default" w:ascii="Times New Roman" w:hAnsi="Times New Roman" w:cs="Times New Roman"/>
                <w:sz w:val="28"/>
                <w:szCs w:val="28"/>
              </w:rPr>
            </w:pPr>
            <w:r>
              <w:rPr>
                <w:rFonts w:hint="default" w:ascii="Times New Roman" w:hAnsi="Times New Roman" w:cs="Times New Roman"/>
                <w:w w:val="113"/>
                <w:sz w:val="28"/>
                <w:szCs w:val="28"/>
              </w:rPr>
              <w:t>5</w:t>
            </w:r>
          </w:p>
        </w:tc>
        <w:tc>
          <w:tcPr>
            <w:tcW w:w="868" w:type="dxa"/>
          </w:tcPr>
          <w:p>
            <w:pPr>
              <w:pStyle w:val="13"/>
              <w:spacing w:before="65"/>
              <w:ind w:left="273" w:right="258"/>
              <w:jc w:val="center"/>
              <w:rPr>
                <w:rFonts w:hint="default" w:ascii="Times New Roman" w:hAnsi="Times New Roman" w:cs="Times New Roman"/>
                <w:sz w:val="28"/>
                <w:szCs w:val="28"/>
              </w:rPr>
            </w:pPr>
            <w:r>
              <w:rPr>
                <w:rFonts w:hint="default" w:ascii="Times New Roman" w:hAnsi="Times New Roman" w:cs="Times New Roman"/>
                <w:w w:val="120"/>
                <w:sz w:val="28"/>
                <w:szCs w:val="28"/>
              </w:rPr>
              <w:t>14</w:t>
            </w:r>
          </w:p>
        </w:tc>
        <w:tc>
          <w:tcPr>
            <w:tcW w:w="870" w:type="dxa"/>
          </w:tcPr>
          <w:p>
            <w:pPr>
              <w:pStyle w:val="13"/>
              <w:spacing w:before="65"/>
              <w:ind w:left="275" w:right="260"/>
              <w:jc w:val="center"/>
              <w:rPr>
                <w:rFonts w:hint="default" w:ascii="Times New Roman" w:hAnsi="Times New Roman" w:cs="Times New Roman"/>
                <w:sz w:val="28"/>
                <w:szCs w:val="28"/>
              </w:rPr>
            </w:pPr>
            <w:r>
              <w:rPr>
                <w:rFonts w:hint="default" w:ascii="Times New Roman" w:hAnsi="Times New Roman" w:cs="Times New Roman"/>
                <w:w w:val="105"/>
                <w:sz w:val="28"/>
                <w:szCs w:val="28"/>
              </w:rPr>
              <w:t>42</w:t>
            </w:r>
          </w:p>
        </w:tc>
        <w:tc>
          <w:tcPr>
            <w:tcW w:w="894" w:type="dxa"/>
          </w:tcPr>
          <w:p>
            <w:pPr>
              <w:pStyle w:val="13"/>
              <w:spacing w:before="65"/>
              <w:ind w:left="211" w:right="189"/>
              <w:jc w:val="center"/>
              <w:rPr>
                <w:rFonts w:hint="default" w:ascii="Times New Roman" w:hAnsi="Times New Roman" w:cs="Times New Roman"/>
                <w:sz w:val="28"/>
                <w:szCs w:val="28"/>
              </w:rPr>
            </w:pPr>
            <w:r>
              <w:rPr>
                <w:rFonts w:hint="default" w:ascii="Times New Roman" w:hAnsi="Times New Roman" w:cs="Times New Roman"/>
                <w:w w:val="120"/>
                <w:sz w:val="28"/>
                <w:szCs w:val="28"/>
              </w:rPr>
              <w:t>132</w:t>
            </w:r>
          </w:p>
        </w:tc>
        <w:tc>
          <w:tcPr>
            <w:tcW w:w="880" w:type="dxa"/>
          </w:tcPr>
          <w:p>
            <w:pPr>
              <w:pStyle w:val="13"/>
              <w:spacing w:before="59"/>
              <w:ind w:left="113"/>
              <w:rPr>
                <w:rFonts w:hint="default" w:ascii="Times New Roman" w:hAnsi="Times New Roman" w:cs="Times New Roman"/>
                <w:sz w:val="28"/>
                <w:szCs w:val="28"/>
              </w:rPr>
            </w:pPr>
            <w:r>
              <w:rPr>
                <w:rFonts w:hint="default" w:ascii="Times New Roman" w:hAnsi="Times New Roman" w:cs="Times New Roman"/>
                <w:w w:val="99"/>
                <w:sz w:val="28"/>
                <w:szCs w:val="28"/>
              </w:rPr>
              <w:t>…</w:t>
            </w:r>
          </w:p>
        </w:tc>
      </w:tr>
    </w:tbl>
    <w:p>
      <w:pPr>
        <w:pStyle w:val="7"/>
        <w:spacing w:before="54"/>
        <w:ind w:left="304"/>
        <w:rPr>
          <w:rFonts w:hint="default" w:ascii="Times New Roman" w:hAnsi="Times New Roman" w:cs="Times New Roman"/>
          <w:sz w:val="28"/>
          <w:szCs w:val="28"/>
        </w:rPr>
      </w:pPr>
      <w:r>
        <w:rPr>
          <w:rFonts w:hint="default" w:ascii="Times New Roman" w:hAnsi="Times New Roman" w:cs="Times New Roman"/>
          <w:sz w:val="28"/>
          <w:szCs w:val="28"/>
        </w:rPr>
        <w:t xml:space="preserve">Số Catalan là </w:t>
      </w:r>
      <w:r>
        <w:rPr>
          <w:rFonts w:hint="default" w:cs="Times New Roman"/>
          <w:sz w:val="28"/>
          <w:szCs w:val="28"/>
          <w:lang w:val="en-US"/>
        </w:rPr>
        <w:t>đ</w:t>
      </w:r>
      <w:r>
        <w:rPr>
          <w:rFonts w:hint="default" w:ascii="Times New Roman" w:hAnsi="Times New Roman" w:cs="Times New Roman"/>
          <w:sz w:val="28"/>
          <w:szCs w:val="28"/>
        </w:rPr>
        <w:t>áp án của các bài toán:</w:t>
      </w:r>
    </w:p>
    <w:p>
      <w:pPr>
        <w:pStyle w:val="12"/>
        <w:numPr>
          <w:ilvl w:val="0"/>
          <w:numId w:val="11"/>
        </w:numPr>
        <w:tabs>
          <w:tab w:val="left" w:pos="615"/>
        </w:tabs>
        <w:spacing w:before="147" w:after="0" w:line="266" w:lineRule="auto"/>
        <w:ind w:left="304" w:right="296" w:firstLine="0"/>
        <w:jc w:val="left"/>
        <w:rPr>
          <w:rFonts w:hint="default" w:ascii="Times New Roman" w:hAnsi="Times New Roman" w:cs="Times New Roman"/>
          <w:sz w:val="28"/>
          <w:szCs w:val="28"/>
        </w:rPr>
      </w:pPr>
      <w:r>
        <w:rPr>
          <w:rFonts w:hint="default" w:ascii="Times New Roman" w:hAnsi="Times New Roman" w:cs="Times New Roman"/>
          <w:sz w:val="28"/>
          <w:szCs w:val="28"/>
        </w:rPr>
        <w:t xml:space="preserve">Có bao nhiêu cách  khác nhau </w:t>
      </w:r>
      <w:r>
        <w:rPr>
          <w:rFonts w:hint="default" w:cs="Times New Roman"/>
          <w:sz w:val="28"/>
          <w:szCs w:val="28"/>
          <w:lang w:val="en-US"/>
        </w:rPr>
        <w:t>đ</w:t>
      </w:r>
      <w:r>
        <w:rPr>
          <w:rFonts w:hint="default" w:ascii="Times New Roman" w:hAnsi="Times New Roman" w:cs="Times New Roman"/>
          <w:sz w:val="28"/>
          <w:szCs w:val="28"/>
        </w:rPr>
        <w:t xml:space="preserve">ặt  n  dấu ngoặc mở và n  dấu ngoặc </w:t>
      </w:r>
      <w:r>
        <w:rPr>
          <w:rFonts w:hint="default" w:cs="Times New Roman"/>
          <w:sz w:val="28"/>
          <w:szCs w:val="28"/>
          <w:lang w:val="en-US"/>
        </w:rPr>
        <w:t>đ</w:t>
      </w:r>
      <w:r>
        <w:rPr>
          <w:rFonts w:hint="default" w:ascii="Times New Roman" w:hAnsi="Times New Roman" w:cs="Times New Roman"/>
          <w:sz w:val="28"/>
          <w:szCs w:val="28"/>
        </w:rPr>
        <w:t xml:space="preserve">óng  </w:t>
      </w:r>
      <w:r>
        <w:rPr>
          <w:rFonts w:hint="default" w:cs="Times New Roman"/>
          <w:sz w:val="28"/>
          <w:szCs w:val="28"/>
          <w:lang w:val="en-US"/>
        </w:rPr>
        <w:t>đ</w:t>
      </w:r>
      <w:r>
        <w:rPr>
          <w:rFonts w:hint="default" w:ascii="Times New Roman" w:hAnsi="Times New Roman" w:cs="Times New Roman"/>
          <w:sz w:val="28"/>
          <w:szCs w:val="28"/>
        </w:rPr>
        <w:t>úng</w:t>
      </w:r>
      <w:r>
        <w:rPr>
          <w:rFonts w:hint="default" w:ascii="Times New Roman" w:hAnsi="Times New Roman" w:cs="Times New Roman"/>
          <w:spacing w:val="-4"/>
          <w:sz w:val="28"/>
          <w:szCs w:val="28"/>
        </w:rPr>
        <w:t xml:space="preserve"> </w:t>
      </w:r>
      <w:r>
        <w:rPr>
          <w:rFonts w:hint="default" w:cs="Times New Roman"/>
          <w:sz w:val="28"/>
          <w:szCs w:val="28"/>
          <w:lang w:val="en-US"/>
        </w:rPr>
        <w:t>đ</w:t>
      </w:r>
      <w:r>
        <w:rPr>
          <w:rFonts w:hint="default" w:ascii="Times New Roman" w:hAnsi="Times New Roman" w:cs="Times New Roman"/>
          <w:sz w:val="28"/>
          <w:szCs w:val="28"/>
        </w:rPr>
        <w:t>ắn?</w:t>
      </w:r>
    </w:p>
    <w:p>
      <w:pPr>
        <w:pStyle w:val="7"/>
        <w:spacing w:before="59"/>
        <w:ind w:left="304"/>
        <w:rPr>
          <w:rFonts w:hint="default" w:ascii="Times New Roman" w:hAnsi="Times New Roman" w:cs="Times New Roman"/>
          <w:sz w:val="28"/>
          <w:szCs w:val="28"/>
        </w:rPr>
      </w:pPr>
      <w:r>
        <w:rPr>
          <w:rFonts w:hint="default" w:ascii="Times New Roman" w:hAnsi="Times New Roman" w:cs="Times New Roman"/>
          <w:sz w:val="28"/>
          <w:szCs w:val="28"/>
        </w:rPr>
        <w:t>Ví dụ: n = 3 ta có 5 cách sau:</w:t>
      </w:r>
    </w:p>
    <w:p>
      <w:pPr>
        <w:pStyle w:val="7"/>
        <w:tabs>
          <w:tab w:val="left" w:pos="554"/>
          <w:tab w:val="left" w:pos="1437"/>
          <w:tab w:val="left" w:pos="1857"/>
          <w:tab w:val="left" w:pos="2582"/>
          <w:tab w:val="left" w:pos="3811"/>
        </w:tabs>
        <w:spacing w:before="166"/>
        <w:ind w:left="7"/>
        <w:jc w:val="center"/>
        <w:rPr>
          <w:rFonts w:hint="default" w:ascii="Times New Roman" w:hAnsi="Times New Roman" w:cs="Times New Roman"/>
          <w:sz w:val="28"/>
          <w:szCs w:val="28"/>
        </w:rPr>
      </w:pPr>
      <w:r>
        <w:rPr>
          <w:rFonts w:hint="default" w:ascii="Times New Roman" w:hAnsi="Times New Roman" w:cs="Times New Roman"/>
          <w:w w:val="110"/>
          <w:sz w:val="28"/>
          <w:szCs w:val="28"/>
        </w:rPr>
        <w:t>((</w:t>
      </w:r>
      <w:r>
        <w:rPr>
          <w:rFonts w:hint="default" w:ascii="Times New Roman" w:hAnsi="Times New Roman" w:cs="Times New Roman"/>
          <w:w w:val="110"/>
          <w:position w:val="1"/>
          <w:sz w:val="28"/>
          <w:szCs w:val="28"/>
        </w:rPr>
        <w:t>(</w:t>
      </w:r>
      <w:r>
        <w:rPr>
          <w:rFonts w:hint="default" w:ascii="Times New Roman" w:hAnsi="Times New Roman" w:cs="Times New Roman"/>
          <w:w w:val="110"/>
          <w:position w:val="1"/>
          <w:sz w:val="28"/>
          <w:szCs w:val="28"/>
        </w:rPr>
        <w:tab/>
      </w:r>
      <w:r>
        <w:rPr>
          <w:rFonts w:hint="default" w:ascii="Times New Roman" w:hAnsi="Times New Roman" w:cs="Times New Roman"/>
          <w:w w:val="110"/>
          <w:position w:val="1"/>
          <w:sz w:val="28"/>
          <w:szCs w:val="28"/>
        </w:rPr>
        <w:t>)</w:t>
      </w:r>
      <w:r>
        <w:rPr>
          <w:rFonts w:hint="default" w:ascii="Times New Roman" w:hAnsi="Times New Roman" w:cs="Times New Roman"/>
          <w:w w:val="110"/>
          <w:sz w:val="28"/>
          <w:szCs w:val="28"/>
        </w:rPr>
        <w:t>))</w:t>
      </w:r>
      <w:r>
        <w:rPr>
          <w:rFonts w:hint="default" w:ascii="Times New Roman" w:hAnsi="Times New Roman" w:cs="Times New Roman"/>
          <w:spacing w:val="-23"/>
          <w:w w:val="110"/>
          <w:sz w:val="28"/>
          <w:szCs w:val="28"/>
        </w:rPr>
        <w:t xml:space="preserve"> </w:t>
      </w:r>
      <w:r>
        <w:rPr>
          <w:rFonts w:hint="default" w:ascii="Times New Roman" w:hAnsi="Times New Roman" w:cs="Times New Roman"/>
          <w:w w:val="105"/>
          <w:sz w:val="28"/>
          <w:szCs w:val="28"/>
        </w:rPr>
        <w:t>,</w:t>
      </w:r>
      <w:r>
        <w:rPr>
          <w:rFonts w:hint="default" w:ascii="Times New Roman" w:hAnsi="Times New Roman" w:cs="Times New Roman"/>
          <w:spacing w:val="-18"/>
          <w:w w:val="105"/>
          <w:sz w:val="28"/>
          <w:szCs w:val="28"/>
        </w:rPr>
        <w:t xml:space="preserve"> </w:t>
      </w:r>
      <w:r>
        <w:rPr>
          <w:rFonts w:hint="default" w:ascii="Times New Roman" w:hAnsi="Times New Roman" w:cs="Times New Roman"/>
          <w:w w:val="110"/>
          <w:sz w:val="28"/>
          <w:szCs w:val="28"/>
        </w:rPr>
        <w:t>(</w:t>
      </w:r>
      <w:r>
        <w:rPr>
          <w:rFonts w:hint="default" w:ascii="Times New Roman" w:hAnsi="Times New Roman" w:cs="Times New Roman"/>
          <w:w w:val="110"/>
          <w:position w:val="1"/>
          <w:sz w:val="28"/>
          <w:szCs w:val="28"/>
        </w:rPr>
        <w:t>(</w:t>
      </w:r>
      <w:r>
        <w:rPr>
          <w:rFonts w:hint="default" w:ascii="Times New Roman" w:hAnsi="Times New Roman" w:cs="Times New Roman"/>
          <w:w w:val="110"/>
          <w:position w:val="1"/>
          <w:sz w:val="28"/>
          <w:szCs w:val="28"/>
        </w:rPr>
        <w:tab/>
      </w:r>
      <w:r>
        <w:rPr>
          <w:rFonts w:hint="default" w:ascii="Times New Roman" w:hAnsi="Times New Roman" w:cs="Times New Roman"/>
          <w:w w:val="110"/>
          <w:position w:val="1"/>
          <w:sz w:val="28"/>
          <w:szCs w:val="28"/>
        </w:rPr>
        <w:t>)(</w:t>
      </w:r>
      <w:r>
        <w:rPr>
          <w:rFonts w:hint="default" w:ascii="Times New Roman" w:hAnsi="Times New Roman" w:cs="Times New Roman"/>
          <w:w w:val="110"/>
          <w:position w:val="1"/>
          <w:sz w:val="28"/>
          <w:szCs w:val="28"/>
        </w:rPr>
        <w:tab/>
      </w:r>
      <w:r>
        <w:rPr>
          <w:rFonts w:hint="default" w:ascii="Times New Roman" w:hAnsi="Times New Roman" w:cs="Times New Roman"/>
          <w:w w:val="110"/>
          <w:position w:val="1"/>
          <w:sz w:val="28"/>
          <w:szCs w:val="28"/>
        </w:rPr>
        <w:t>)</w:t>
      </w:r>
      <w:r>
        <w:rPr>
          <w:rFonts w:hint="default" w:ascii="Times New Roman" w:hAnsi="Times New Roman" w:cs="Times New Roman"/>
          <w:w w:val="110"/>
          <w:sz w:val="28"/>
          <w:szCs w:val="28"/>
        </w:rPr>
        <w:t>),</w:t>
      </w:r>
      <w:r>
        <w:rPr>
          <w:rFonts w:hint="default" w:ascii="Times New Roman" w:hAnsi="Times New Roman" w:cs="Times New Roman"/>
          <w:spacing w:val="-28"/>
          <w:w w:val="110"/>
          <w:sz w:val="28"/>
          <w:szCs w:val="28"/>
        </w:rPr>
        <w:t xml:space="preserve"> </w:t>
      </w:r>
      <w:r>
        <w:rPr>
          <w:rFonts w:hint="default" w:ascii="Times New Roman" w:hAnsi="Times New Roman" w:cs="Times New Roman"/>
          <w:w w:val="110"/>
          <w:sz w:val="28"/>
          <w:szCs w:val="28"/>
        </w:rPr>
        <w:t>(</w:t>
      </w:r>
      <w:r>
        <w:rPr>
          <w:rFonts w:hint="default" w:ascii="Times New Roman" w:hAnsi="Times New Roman" w:cs="Times New Roman"/>
          <w:w w:val="110"/>
          <w:position w:val="1"/>
          <w:sz w:val="28"/>
          <w:szCs w:val="28"/>
        </w:rPr>
        <w:t>(</w:t>
      </w:r>
      <w:r>
        <w:rPr>
          <w:rFonts w:hint="default" w:ascii="Times New Roman" w:hAnsi="Times New Roman" w:cs="Times New Roman"/>
          <w:w w:val="110"/>
          <w:position w:val="1"/>
          <w:sz w:val="28"/>
          <w:szCs w:val="28"/>
        </w:rPr>
        <w:tab/>
      </w:r>
      <w:r>
        <w:rPr>
          <w:rFonts w:hint="default" w:ascii="Times New Roman" w:hAnsi="Times New Roman" w:cs="Times New Roman"/>
          <w:w w:val="110"/>
          <w:position w:val="1"/>
          <w:sz w:val="28"/>
          <w:szCs w:val="28"/>
        </w:rPr>
        <w:t>)</w:t>
      </w:r>
      <w:r>
        <w:rPr>
          <w:rFonts w:hint="default" w:ascii="Times New Roman" w:hAnsi="Times New Roman" w:cs="Times New Roman"/>
          <w:w w:val="110"/>
          <w:sz w:val="28"/>
          <w:szCs w:val="28"/>
        </w:rPr>
        <w:t>)( ),</w:t>
      </w:r>
      <w:r>
        <w:rPr>
          <w:rFonts w:hint="default" w:ascii="Times New Roman" w:hAnsi="Times New Roman" w:cs="Times New Roman"/>
          <w:spacing w:val="-39"/>
          <w:w w:val="110"/>
          <w:sz w:val="28"/>
          <w:szCs w:val="28"/>
        </w:rPr>
        <w:t xml:space="preserve"> </w:t>
      </w:r>
      <w:r>
        <w:rPr>
          <w:rFonts w:hint="default" w:ascii="Times New Roman" w:hAnsi="Times New Roman" w:cs="Times New Roman"/>
          <w:w w:val="110"/>
          <w:position w:val="1"/>
          <w:sz w:val="28"/>
          <w:szCs w:val="28"/>
        </w:rPr>
        <w:t>(</w:t>
      </w:r>
      <w:r>
        <w:rPr>
          <w:rFonts w:hint="default" w:ascii="Times New Roman" w:hAnsi="Times New Roman" w:cs="Times New Roman"/>
          <w:spacing w:val="-9"/>
          <w:w w:val="110"/>
          <w:position w:val="1"/>
          <w:sz w:val="28"/>
          <w:szCs w:val="28"/>
        </w:rPr>
        <w:t xml:space="preserve"> </w:t>
      </w:r>
      <w:r>
        <w:rPr>
          <w:rFonts w:hint="default" w:ascii="Times New Roman" w:hAnsi="Times New Roman" w:cs="Times New Roman"/>
          <w:w w:val="110"/>
          <w:position w:val="1"/>
          <w:sz w:val="28"/>
          <w:szCs w:val="28"/>
        </w:rPr>
        <w:t>)</w:t>
      </w:r>
      <w:r>
        <w:rPr>
          <w:rFonts w:hint="default" w:ascii="Times New Roman" w:hAnsi="Times New Roman" w:cs="Times New Roman"/>
          <w:w w:val="110"/>
          <w:sz w:val="28"/>
          <w:szCs w:val="28"/>
        </w:rPr>
        <w:t>(</w:t>
      </w:r>
      <w:r>
        <w:rPr>
          <w:rFonts w:hint="default" w:ascii="Times New Roman" w:hAnsi="Times New Roman" w:cs="Times New Roman"/>
          <w:w w:val="110"/>
          <w:position w:val="1"/>
          <w:sz w:val="28"/>
          <w:szCs w:val="28"/>
        </w:rPr>
        <w:t>(</w:t>
      </w:r>
      <w:r>
        <w:rPr>
          <w:rFonts w:hint="default" w:ascii="Times New Roman" w:hAnsi="Times New Roman" w:cs="Times New Roman"/>
          <w:w w:val="110"/>
          <w:position w:val="1"/>
          <w:sz w:val="28"/>
          <w:szCs w:val="28"/>
        </w:rPr>
        <w:tab/>
      </w:r>
      <w:r>
        <w:rPr>
          <w:rFonts w:hint="default" w:ascii="Times New Roman" w:hAnsi="Times New Roman" w:cs="Times New Roman"/>
          <w:w w:val="110"/>
          <w:position w:val="1"/>
          <w:sz w:val="28"/>
          <w:szCs w:val="28"/>
        </w:rPr>
        <w:t>)</w:t>
      </w:r>
      <w:r>
        <w:rPr>
          <w:rFonts w:hint="default" w:ascii="Times New Roman" w:hAnsi="Times New Roman" w:cs="Times New Roman"/>
          <w:w w:val="110"/>
          <w:sz w:val="28"/>
          <w:szCs w:val="28"/>
        </w:rPr>
        <w:t>),</w:t>
      </w:r>
      <w:r>
        <w:rPr>
          <w:rFonts w:hint="default" w:ascii="Times New Roman" w:hAnsi="Times New Roman" w:cs="Times New Roman"/>
          <w:spacing w:val="-27"/>
          <w:w w:val="110"/>
          <w:sz w:val="28"/>
          <w:szCs w:val="28"/>
        </w:rPr>
        <w:t xml:space="preserve"> </w:t>
      </w:r>
      <w:r>
        <w:rPr>
          <w:rFonts w:hint="default" w:ascii="Times New Roman" w:hAnsi="Times New Roman" w:cs="Times New Roman"/>
          <w:w w:val="110"/>
          <w:position w:val="1"/>
          <w:sz w:val="28"/>
          <w:szCs w:val="28"/>
        </w:rPr>
        <w:t>(</w:t>
      </w:r>
      <w:r>
        <w:rPr>
          <w:rFonts w:hint="default" w:ascii="Times New Roman" w:hAnsi="Times New Roman" w:cs="Times New Roman"/>
          <w:spacing w:val="-10"/>
          <w:w w:val="110"/>
          <w:position w:val="1"/>
          <w:sz w:val="28"/>
          <w:szCs w:val="28"/>
        </w:rPr>
        <w:t xml:space="preserve"> </w:t>
      </w:r>
      <w:r>
        <w:rPr>
          <w:rFonts w:hint="default" w:ascii="Times New Roman" w:hAnsi="Times New Roman" w:cs="Times New Roman"/>
          <w:w w:val="110"/>
          <w:position w:val="1"/>
          <w:sz w:val="28"/>
          <w:szCs w:val="28"/>
        </w:rPr>
        <w:t>)(</w:t>
      </w:r>
      <w:r>
        <w:rPr>
          <w:rFonts w:hint="default" w:ascii="Times New Roman" w:hAnsi="Times New Roman" w:cs="Times New Roman"/>
          <w:spacing w:val="-13"/>
          <w:w w:val="110"/>
          <w:position w:val="1"/>
          <w:sz w:val="28"/>
          <w:szCs w:val="28"/>
        </w:rPr>
        <w:t xml:space="preserve"> </w:t>
      </w:r>
      <w:r>
        <w:rPr>
          <w:rFonts w:hint="default" w:ascii="Times New Roman" w:hAnsi="Times New Roman" w:cs="Times New Roman"/>
          <w:w w:val="110"/>
          <w:position w:val="1"/>
          <w:sz w:val="28"/>
          <w:szCs w:val="28"/>
        </w:rPr>
        <w:t>)</w:t>
      </w:r>
      <w:r>
        <w:rPr>
          <w:rFonts w:hint="default" w:ascii="Times New Roman" w:hAnsi="Times New Roman" w:cs="Times New Roman"/>
          <w:w w:val="110"/>
          <w:sz w:val="28"/>
          <w:szCs w:val="28"/>
        </w:rPr>
        <w:t>(</w:t>
      </w:r>
      <w:r>
        <w:rPr>
          <w:rFonts w:hint="default" w:ascii="Times New Roman" w:hAnsi="Times New Roman" w:cs="Times New Roman"/>
          <w:spacing w:val="-13"/>
          <w:w w:val="110"/>
          <w:sz w:val="28"/>
          <w:szCs w:val="28"/>
        </w:rPr>
        <w:t xml:space="preserve"> </w:t>
      </w:r>
      <w:r>
        <w:rPr>
          <w:rFonts w:hint="default" w:ascii="Times New Roman" w:hAnsi="Times New Roman" w:cs="Times New Roman"/>
          <w:w w:val="110"/>
          <w:sz w:val="28"/>
          <w:szCs w:val="28"/>
        </w:rPr>
        <w:t>)</w:t>
      </w:r>
    </w:p>
    <w:p>
      <w:pPr>
        <w:pStyle w:val="12"/>
        <w:numPr>
          <w:ilvl w:val="0"/>
          <w:numId w:val="11"/>
        </w:numPr>
        <w:tabs>
          <w:tab w:val="left" w:pos="564"/>
        </w:tabs>
        <w:spacing w:before="165" w:after="0" w:line="240" w:lineRule="auto"/>
        <w:ind w:left="564" w:right="0" w:hanging="260"/>
        <w:jc w:val="left"/>
        <w:rPr>
          <w:rFonts w:hint="default" w:ascii="Times New Roman" w:hAnsi="Times New Roman" w:cs="Times New Roman"/>
          <w:sz w:val="28"/>
          <w:szCs w:val="28"/>
        </w:rPr>
      </w:pPr>
      <w:r>
        <w:rPr>
          <w:rFonts w:hint="default" w:ascii="Times New Roman" w:hAnsi="Times New Roman" w:cs="Times New Roman"/>
          <w:sz w:val="28"/>
          <w:szCs w:val="28"/>
        </w:rPr>
        <w:t xml:space="preserve">Có bao nhiêu cây nhị phân khác nhau có </w:t>
      </w:r>
      <w:r>
        <w:rPr>
          <w:rFonts w:hint="default" w:cs="Times New Roman"/>
          <w:sz w:val="28"/>
          <w:szCs w:val="28"/>
          <w:lang w:val="en-US"/>
        </w:rPr>
        <w:t>đ</w:t>
      </w:r>
      <w:r>
        <w:rPr>
          <w:rFonts w:hint="default" w:ascii="Times New Roman" w:hAnsi="Times New Roman" w:cs="Times New Roman"/>
          <w:sz w:val="28"/>
          <w:szCs w:val="28"/>
        </w:rPr>
        <w:t>úng (n + 1)</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lá?</w:t>
      </w:r>
    </w:p>
    <w:p>
      <w:pPr>
        <w:pStyle w:val="7"/>
        <w:spacing w:before="97"/>
        <w:ind w:left="304"/>
        <w:rPr>
          <w:rFonts w:hint="default" w:ascii="Times New Roman" w:hAnsi="Times New Roman" w:cs="Times New Roman"/>
          <w:sz w:val="28"/>
          <w:szCs w:val="28"/>
        </w:rPr>
      </w:pPr>
      <w:r>
        <w:rPr>
          <w:rFonts w:hint="default" w:ascii="Times New Roman" w:hAnsi="Times New Roman" w:cs="Times New Roman"/>
          <w:w w:val="105"/>
          <w:sz w:val="28"/>
          <w:szCs w:val="28"/>
        </w:rPr>
        <w:t>Ví dụ: n = 3</w:t>
      </w:r>
    </w:p>
    <w:p>
      <w:pPr>
        <w:pStyle w:val="7"/>
        <w:spacing w:before="2"/>
        <w:rPr>
          <w:rFonts w:hint="default" w:ascii="Times New Roman" w:hAnsi="Times New Roman" w:cs="Times New Roman"/>
          <w:sz w:val="28"/>
          <w:szCs w:val="28"/>
        </w:rPr>
      </w:pPr>
      <w:r>
        <w:rPr>
          <w:rFonts w:hint="default" w:ascii="Times New Roman" w:hAnsi="Times New Roman" w:cs="Times New Roman"/>
          <w:sz w:val="28"/>
          <w:szCs w:val="28"/>
        </w:rPr>
        <w:drawing>
          <wp:anchor distT="0" distB="0" distL="0" distR="0" simplePos="0" relativeHeight="251660288" behindDoc="0" locked="0" layoutInCell="1" allowOverlap="1">
            <wp:simplePos x="0" y="0"/>
            <wp:positionH relativeFrom="page">
              <wp:posOffset>1502410</wp:posOffset>
            </wp:positionH>
            <wp:positionV relativeFrom="paragraph">
              <wp:posOffset>105410</wp:posOffset>
            </wp:positionV>
            <wp:extent cx="4575175" cy="77343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a:picLocks noChangeAspect="1"/>
                    </pic:cNvPicPr>
                  </pic:nvPicPr>
                  <pic:blipFill>
                    <a:blip r:embed="rId21" cstate="print"/>
                    <a:stretch>
                      <a:fillRect/>
                    </a:stretch>
                  </pic:blipFill>
                  <pic:spPr>
                    <a:xfrm>
                      <a:off x="0" y="0"/>
                      <a:ext cx="4574889" cy="773239"/>
                    </a:xfrm>
                    <a:prstGeom prst="rect">
                      <a:avLst/>
                    </a:prstGeom>
                  </pic:spPr>
                </pic:pic>
              </a:graphicData>
            </a:graphic>
          </wp:anchor>
        </w:drawing>
      </w:r>
    </w:p>
    <w:p>
      <w:pPr>
        <w:spacing w:after="0"/>
        <w:rPr>
          <w:rFonts w:hint="default" w:ascii="Times New Roman" w:hAnsi="Times New Roman" w:cs="Times New Roman"/>
          <w:sz w:val="28"/>
          <w:szCs w:val="28"/>
        </w:rPr>
        <w:sectPr>
          <w:type w:val="continuous"/>
          <w:pgSz w:w="11900" w:h="16840"/>
          <w:pgMar w:top="1600" w:right="1680" w:bottom="280" w:left="1680" w:header="720" w:footer="720"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4"/>
        <w:rPr>
          <w:rFonts w:hint="default" w:ascii="Times New Roman" w:hAnsi="Times New Roman" w:cs="Times New Roman"/>
          <w:sz w:val="28"/>
          <w:szCs w:val="28"/>
        </w:rPr>
      </w:pPr>
    </w:p>
    <w:p>
      <w:pPr>
        <w:pStyle w:val="12"/>
        <w:numPr>
          <w:ilvl w:val="0"/>
          <w:numId w:val="11"/>
        </w:numPr>
        <w:tabs>
          <w:tab w:val="left" w:pos="569"/>
        </w:tabs>
        <w:spacing w:before="107" w:after="0" w:line="266" w:lineRule="auto"/>
        <w:ind w:left="304" w:right="295" w:firstLine="0"/>
        <w:jc w:val="both"/>
        <w:rPr>
          <w:rFonts w:hint="default" w:ascii="Times New Roman" w:hAnsi="Times New Roman" w:cs="Times New Roman"/>
          <w:sz w:val="28"/>
          <w:szCs w:val="28"/>
        </w:rPr>
      </w:pPr>
      <w:r>
        <w:rPr>
          <w:rFonts w:hint="default" w:ascii="Times New Roman" w:hAnsi="Times New Roman" w:cs="Times New Roman"/>
          <w:sz w:val="28"/>
          <w:szCs w:val="28"/>
        </w:rPr>
        <w:t xml:space="preserve">Cho một </w:t>
      </w:r>
      <w:r>
        <w:rPr>
          <w:rFonts w:hint="default" w:cs="Times New Roman"/>
          <w:sz w:val="28"/>
          <w:szCs w:val="28"/>
          <w:lang w:val="en-US"/>
        </w:rPr>
        <w:t>đ</w:t>
      </w:r>
      <w:r>
        <w:rPr>
          <w:rFonts w:hint="default" w:ascii="Times New Roman" w:hAnsi="Times New Roman" w:cs="Times New Roman"/>
          <w:sz w:val="28"/>
          <w:szCs w:val="28"/>
        </w:rPr>
        <w:t xml:space="preserve">a giác lồi </w:t>
      </w:r>
      <w:r>
        <w:rPr>
          <w:rFonts w:hint="default" w:ascii="Times New Roman" w:hAnsi="Times New Roman" w:cs="Times New Roman"/>
          <w:position w:val="1"/>
          <w:sz w:val="28"/>
          <w:szCs w:val="28"/>
        </w:rPr>
        <w:t>(</w:t>
      </w:r>
      <w:r>
        <w:rPr>
          <w:rFonts w:hint="default" w:ascii="Times New Roman" w:hAnsi="Times New Roman" w:cs="Times New Roman"/>
          <w:sz w:val="28"/>
          <w:szCs w:val="28"/>
        </w:rPr>
        <w:t>n + 2</w:t>
      </w:r>
      <w:r>
        <w:rPr>
          <w:rFonts w:hint="default" w:ascii="Times New Roman" w:hAnsi="Times New Roman" w:cs="Times New Roman"/>
          <w:position w:val="1"/>
          <w:sz w:val="28"/>
          <w:szCs w:val="28"/>
        </w:rPr>
        <w:t xml:space="preserve">) </w:t>
      </w:r>
      <w:r>
        <w:rPr>
          <w:rFonts w:hint="default" w:cs="Times New Roman"/>
          <w:sz w:val="28"/>
          <w:szCs w:val="28"/>
          <w:lang w:val="en-US"/>
        </w:rPr>
        <w:t>đ</w:t>
      </w:r>
      <w:r>
        <w:rPr>
          <w:rFonts w:hint="default" w:ascii="Times New Roman" w:hAnsi="Times New Roman" w:cs="Times New Roman"/>
          <w:sz w:val="28"/>
          <w:szCs w:val="28"/>
        </w:rPr>
        <w:t xml:space="preserve">ỉnh, ta chia </w:t>
      </w:r>
      <w:r>
        <w:rPr>
          <w:rFonts w:hint="default" w:cs="Times New Roman"/>
          <w:sz w:val="28"/>
          <w:szCs w:val="28"/>
          <w:lang w:val="en-US"/>
        </w:rPr>
        <w:t>đ</w:t>
      </w:r>
      <w:r>
        <w:rPr>
          <w:rFonts w:hint="default" w:ascii="Times New Roman" w:hAnsi="Times New Roman" w:cs="Times New Roman"/>
          <w:sz w:val="28"/>
          <w:szCs w:val="28"/>
        </w:rPr>
        <w:t xml:space="preserve">a giác thành các tam giác bằng cách vẽ các </w:t>
      </w:r>
      <w:r>
        <w:rPr>
          <w:rFonts w:hint="default" w:cs="Times New Roman"/>
          <w:sz w:val="28"/>
          <w:szCs w:val="28"/>
          <w:lang w:val="en-US"/>
        </w:rPr>
        <w:t>đ</w:t>
      </w:r>
      <w:r>
        <w:rPr>
          <w:rFonts w:hint="default" w:ascii="Times New Roman" w:hAnsi="Times New Roman" w:cs="Times New Roman"/>
          <w:sz w:val="28"/>
          <w:szCs w:val="28"/>
        </w:rPr>
        <w:t xml:space="preserve">ường chéo không cắt nhau trong </w:t>
      </w:r>
      <w:r>
        <w:rPr>
          <w:rFonts w:hint="default" w:cs="Times New Roman"/>
          <w:sz w:val="28"/>
          <w:szCs w:val="28"/>
          <w:lang w:val="en-US"/>
        </w:rPr>
        <w:t>đ</w:t>
      </w:r>
      <w:r>
        <w:rPr>
          <w:rFonts w:hint="default" w:ascii="Times New Roman" w:hAnsi="Times New Roman" w:cs="Times New Roman"/>
          <w:sz w:val="28"/>
          <w:szCs w:val="28"/>
        </w:rPr>
        <w:t>a giác. Hỏi có bao nhiêu cách chia như vậy?</w:t>
      </w:r>
    </w:p>
    <w:p>
      <w:pPr>
        <w:spacing w:before="60"/>
        <w:ind w:left="304" w:right="0" w:firstLine="0"/>
        <w:jc w:val="both"/>
        <w:rPr>
          <w:rFonts w:hint="default" w:ascii="Times New Roman" w:hAnsi="Times New Roman" w:cs="Times New Roman"/>
          <w:sz w:val="28"/>
          <w:szCs w:val="28"/>
        </w:rPr>
      </w:pPr>
      <w:r>
        <w:rPr>
          <w:rFonts w:hint="default" w:ascii="Times New Roman" w:hAnsi="Times New Roman" w:cs="Times New Roman"/>
          <w:i/>
          <w:sz w:val="28"/>
          <w:szCs w:val="28"/>
        </w:rPr>
        <w:t xml:space="preserve">Ví dụ: </w:t>
      </w:r>
      <w:r>
        <w:rPr>
          <w:rFonts w:hint="default" w:ascii="Times New Roman" w:hAnsi="Times New Roman" w:cs="Times New Roman"/>
          <w:sz w:val="28"/>
          <w:szCs w:val="28"/>
        </w:rPr>
        <w:t>n = 4</w:t>
      </w:r>
    </w:p>
    <w:p>
      <w:pPr>
        <w:pStyle w:val="7"/>
        <w:spacing w:before="9"/>
        <w:rPr>
          <w:rFonts w:hint="default" w:ascii="Times New Roman" w:hAnsi="Times New Roman" w:cs="Times New Roman"/>
          <w:sz w:val="28"/>
          <w:szCs w:val="28"/>
        </w:rPr>
      </w:pPr>
      <w:r>
        <w:rPr>
          <w:rFonts w:hint="default" w:ascii="Times New Roman" w:hAnsi="Times New Roman" w:cs="Times New Roman"/>
          <w:sz w:val="28"/>
          <w:szCs w:val="28"/>
        </w:rPr>
        <w:drawing>
          <wp:anchor distT="0" distB="0" distL="0" distR="0" simplePos="0" relativeHeight="251660288" behindDoc="0" locked="0" layoutInCell="1" allowOverlap="1">
            <wp:simplePos x="0" y="0"/>
            <wp:positionH relativeFrom="page">
              <wp:posOffset>1911985</wp:posOffset>
            </wp:positionH>
            <wp:positionV relativeFrom="paragraph">
              <wp:posOffset>124460</wp:posOffset>
            </wp:positionV>
            <wp:extent cx="3760470" cy="1857375"/>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pic:cNvPicPr>
                      <a:picLocks noChangeAspect="1"/>
                    </pic:cNvPicPr>
                  </pic:nvPicPr>
                  <pic:blipFill>
                    <a:blip r:embed="rId22" cstate="print"/>
                    <a:stretch>
                      <a:fillRect/>
                    </a:stretch>
                  </pic:blipFill>
                  <pic:spPr>
                    <a:xfrm>
                      <a:off x="0" y="0"/>
                      <a:ext cx="3760362" cy="1857375"/>
                    </a:xfrm>
                    <a:prstGeom prst="rect">
                      <a:avLst/>
                    </a:prstGeom>
                  </pic:spPr>
                </pic:pic>
              </a:graphicData>
            </a:graphic>
          </wp:anchor>
        </w:drawing>
      </w:r>
    </w:p>
    <w:p>
      <w:pPr>
        <w:pStyle w:val="7"/>
        <w:spacing w:before="5"/>
        <w:rPr>
          <w:rFonts w:hint="default" w:ascii="Times New Roman" w:hAnsi="Times New Roman" w:cs="Times New Roman"/>
          <w:sz w:val="28"/>
          <w:szCs w:val="28"/>
        </w:rPr>
      </w:pPr>
    </w:p>
    <w:p>
      <w:pPr>
        <w:pStyle w:val="3"/>
        <w:numPr>
          <w:ilvl w:val="0"/>
          <w:numId w:val="5"/>
        </w:numPr>
        <w:tabs>
          <w:tab w:val="left" w:pos="620"/>
        </w:tabs>
        <w:spacing w:before="0" w:after="0" w:line="240" w:lineRule="auto"/>
        <w:ind w:left="619" w:right="0" w:hanging="316"/>
        <w:jc w:val="both"/>
        <w:rPr>
          <w:rFonts w:hint="default" w:ascii="Times New Roman" w:hAnsi="Times New Roman" w:cs="Times New Roman"/>
          <w:sz w:val="28"/>
          <w:szCs w:val="28"/>
        </w:rPr>
      </w:pPr>
      <w:bookmarkStart w:id="16" w:name="Xử lý số nguyên lớn"/>
      <w:bookmarkEnd w:id="16"/>
      <w:bookmarkStart w:id="17" w:name="Xử lý số nguyên lớn"/>
      <w:bookmarkEnd w:id="17"/>
      <w:r>
        <w:rPr>
          <w:rFonts w:hint="default" w:ascii="Times New Roman" w:hAnsi="Times New Roman" w:cs="Times New Roman"/>
          <w:w w:val="110"/>
          <w:sz w:val="28"/>
          <w:szCs w:val="28"/>
        </w:rPr>
        <w:t>Xử lí số nguyên</w:t>
      </w:r>
      <w:r>
        <w:rPr>
          <w:rFonts w:hint="default" w:ascii="Times New Roman" w:hAnsi="Times New Roman" w:cs="Times New Roman"/>
          <w:spacing w:val="-33"/>
          <w:w w:val="110"/>
          <w:sz w:val="28"/>
          <w:szCs w:val="28"/>
        </w:rPr>
        <w:t xml:space="preserve"> </w:t>
      </w:r>
      <w:r>
        <w:rPr>
          <w:rFonts w:hint="default" w:ascii="Times New Roman" w:hAnsi="Times New Roman" w:cs="Times New Roman"/>
          <w:w w:val="110"/>
          <w:sz w:val="28"/>
          <w:szCs w:val="28"/>
        </w:rPr>
        <w:t>lớn</w:t>
      </w:r>
    </w:p>
    <w:p>
      <w:pPr>
        <w:pStyle w:val="7"/>
        <w:spacing w:before="57" w:line="264" w:lineRule="auto"/>
        <w:ind w:left="304" w:right="295" w:hanging="1"/>
        <w:jc w:val="both"/>
        <w:rPr>
          <w:rFonts w:hint="default" w:ascii="Times New Roman" w:hAnsi="Times New Roman" w:cs="Times New Roman"/>
          <w:sz w:val="28"/>
          <w:szCs w:val="28"/>
        </w:rPr>
      </w:pPr>
      <w:r>
        <w:rPr>
          <w:rFonts w:hint="default" w:ascii="Times New Roman" w:hAnsi="Times New Roman" w:cs="Times New Roman"/>
          <w:sz w:val="28"/>
          <w:szCs w:val="28"/>
        </w:rPr>
        <w:t xml:space="preserve">Nhiều ngôn ngữ lập trình cung cấp kiểu dữ liệu nguyên khá lớn, chẳng hạn trong Free Pascal có kiểu số 64 bit (khoảng 19 chữ số). Tuy nhiên </w:t>
      </w:r>
      <w:r>
        <w:rPr>
          <w:rFonts w:hint="default" w:cs="Times New Roman"/>
          <w:sz w:val="28"/>
          <w:szCs w:val="28"/>
          <w:lang w:val="en-US"/>
        </w:rPr>
        <w:t>đ</w:t>
      </w:r>
      <w:r>
        <w:rPr>
          <w:rFonts w:hint="default" w:ascii="Times New Roman" w:hAnsi="Times New Roman" w:cs="Times New Roman"/>
          <w:sz w:val="28"/>
          <w:szCs w:val="28"/>
        </w:rPr>
        <w:t xml:space="preserve">ể thực hiện các phép tính với số nguyên ngoài phạm vi biểu diễn </w:t>
      </w:r>
      <w:r>
        <w:rPr>
          <w:rFonts w:hint="default" w:cs="Times New Roman"/>
          <w:sz w:val="28"/>
          <w:szCs w:val="28"/>
          <w:lang w:val="en-US"/>
        </w:rPr>
        <w:t>đ</w:t>
      </w:r>
      <w:r>
        <w:rPr>
          <w:rFonts w:hint="default" w:ascii="Times New Roman" w:hAnsi="Times New Roman" w:cs="Times New Roman"/>
          <w:sz w:val="28"/>
          <w:szCs w:val="28"/>
        </w:rPr>
        <w:t>ược cung cấp (có hàng trăm chữ số chẳng hạn), chúng ta cần tự thiết kế cách biểu diễn và các hàm thực hiện các phép toán cơ bản với các số nguyên lớn.</w:t>
      </w:r>
    </w:p>
    <w:p>
      <w:pPr>
        <w:pStyle w:val="4"/>
        <w:numPr>
          <w:ilvl w:val="1"/>
          <w:numId w:val="5"/>
        </w:numPr>
        <w:tabs>
          <w:tab w:val="left" w:pos="759"/>
        </w:tabs>
        <w:spacing w:before="187" w:after="0" w:line="240" w:lineRule="auto"/>
        <w:ind w:left="758" w:right="0" w:hanging="455"/>
        <w:jc w:val="both"/>
        <w:rPr>
          <w:rFonts w:hint="default" w:ascii="Times New Roman" w:hAnsi="Times New Roman" w:cs="Times New Roman"/>
          <w:sz w:val="28"/>
          <w:szCs w:val="28"/>
        </w:rPr>
      </w:pPr>
      <w:r>
        <w:rPr>
          <w:rFonts w:hint="default" w:ascii="Times New Roman" w:hAnsi="Times New Roman" w:cs="Times New Roman"/>
          <w:w w:val="105"/>
          <w:sz w:val="28"/>
          <w:szCs w:val="28"/>
        </w:rPr>
        <w:t>Biểu diễn số nguyên</w:t>
      </w:r>
      <w:r>
        <w:rPr>
          <w:rFonts w:hint="default" w:ascii="Times New Roman" w:hAnsi="Times New Roman" w:cs="Times New Roman"/>
          <w:spacing w:val="-15"/>
          <w:w w:val="105"/>
          <w:sz w:val="28"/>
          <w:szCs w:val="28"/>
        </w:rPr>
        <w:t xml:space="preserve"> </w:t>
      </w:r>
      <w:r>
        <w:rPr>
          <w:rFonts w:hint="default" w:ascii="Times New Roman" w:hAnsi="Times New Roman" w:cs="Times New Roman"/>
          <w:w w:val="105"/>
          <w:sz w:val="28"/>
          <w:szCs w:val="28"/>
        </w:rPr>
        <w:t>lớn</w:t>
      </w:r>
    </w:p>
    <w:p>
      <w:pPr>
        <w:pStyle w:val="7"/>
        <w:spacing w:before="113"/>
        <w:ind w:left="304"/>
        <w:jc w:val="both"/>
        <w:rPr>
          <w:rFonts w:hint="default" w:ascii="Times New Roman" w:hAnsi="Times New Roman" w:cs="Times New Roman"/>
          <w:sz w:val="28"/>
          <w:szCs w:val="28"/>
        </w:rPr>
      </w:pPr>
      <w:r>
        <w:rPr>
          <w:rFonts w:hint="default" w:ascii="Times New Roman" w:hAnsi="Times New Roman" w:cs="Times New Roman"/>
          <w:sz w:val="28"/>
          <w:szCs w:val="28"/>
        </w:rPr>
        <w:t>Thông thường người ta sử dụng các cách biểu diễn số nguyên lớn sau:</w:t>
      </w:r>
    </w:p>
    <w:p>
      <w:pPr>
        <w:pStyle w:val="12"/>
        <w:numPr>
          <w:ilvl w:val="0"/>
          <w:numId w:val="12"/>
        </w:numPr>
        <w:tabs>
          <w:tab w:val="left" w:pos="1229"/>
        </w:tabs>
        <w:spacing w:before="88" w:after="0" w:line="304" w:lineRule="auto"/>
        <w:ind w:left="1228" w:right="295" w:hanging="358"/>
        <w:jc w:val="both"/>
        <w:rPr>
          <w:rFonts w:hint="default" w:ascii="Times New Roman" w:hAnsi="Times New Roman" w:cs="Times New Roman"/>
          <w:sz w:val="28"/>
          <w:szCs w:val="28"/>
        </w:rPr>
      </w:pPr>
      <w:r>
        <w:rPr>
          <w:rFonts w:hint="default" w:ascii="Times New Roman" w:hAnsi="Times New Roman" w:cs="Times New Roman"/>
          <w:sz w:val="28"/>
          <w:szCs w:val="28"/>
        </w:rPr>
        <w:t xml:space="preserve">Xâu kí tự: </w:t>
      </w:r>
      <w:r>
        <w:rPr>
          <w:rFonts w:hint="default" w:cs="Times New Roman"/>
          <w:sz w:val="28"/>
          <w:szCs w:val="28"/>
          <w:lang w:val="en-US"/>
        </w:rPr>
        <w:t>Đ</w:t>
      </w:r>
      <w:r>
        <w:rPr>
          <w:rFonts w:hint="default" w:ascii="Times New Roman" w:hAnsi="Times New Roman" w:cs="Times New Roman"/>
          <w:sz w:val="28"/>
          <w:szCs w:val="28"/>
        </w:rPr>
        <w:t xml:space="preserve">ây là cách biểu diễn tự nhiên và </w:t>
      </w:r>
      <w:r>
        <w:rPr>
          <w:rFonts w:hint="default" w:cs="Times New Roman"/>
          <w:sz w:val="28"/>
          <w:szCs w:val="28"/>
          <w:lang w:val="en-US"/>
        </w:rPr>
        <w:t>đ</w:t>
      </w:r>
      <w:r>
        <w:rPr>
          <w:rFonts w:hint="default" w:ascii="Times New Roman" w:hAnsi="Times New Roman" w:cs="Times New Roman"/>
          <w:sz w:val="28"/>
          <w:szCs w:val="28"/>
        </w:rPr>
        <w:t>ơn giản nhất, mỗi kí tự của xâu tương ứng với một chữ số của số nguyên lớn tính từ trái qua</w:t>
      </w:r>
      <w:r>
        <w:rPr>
          <w:rFonts w:hint="default" w:ascii="Times New Roman" w:hAnsi="Times New Roman" w:cs="Times New Roman"/>
          <w:spacing w:val="-17"/>
          <w:sz w:val="28"/>
          <w:szCs w:val="28"/>
        </w:rPr>
        <w:t xml:space="preserve"> </w:t>
      </w:r>
      <w:r>
        <w:rPr>
          <w:rFonts w:hint="default" w:ascii="Times New Roman" w:hAnsi="Times New Roman" w:cs="Times New Roman"/>
          <w:sz w:val="28"/>
          <w:szCs w:val="28"/>
        </w:rPr>
        <w:t>phải.</w:t>
      </w:r>
    </w:p>
    <w:p>
      <w:pPr>
        <w:pStyle w:val="12"/>
        <w:numPr>
          <w:ilvl w:val="0"/>
          <w:numId w:val="12"/>
        </w:numPr>
        <w:tabs>
          <w:tab w:val="left" w:pos="1229"/>
        </w:tabs>
        <w:spacing w:before="11" w:after="0" w:line="304" w:lineRule="auto"/>
        <w:ind w:left="1228" w:right="297" w:hanging="358"/>
        <w:jc w:val="both"/>
        <w:rPr>
          <w:rFonts w:hint="default" w:ascii="Times New Roman" w:hAnsi="Times New Roman" w:cs="Times New Roman"/>
          <w:sz w:val="28"/>
          <w:szCs w:val="28"/>
        </w:rPr>
      </w:pPr>
      <w:r>
        <w:rPr>
          <w:rFonts w:hint="default" w:ascii="Times New Roman" w:hAnsi="Times New Roman" w:cs="Times New Roman"/>
          <w:sz w:val="28"/>
          <w:szCs w:val="28"/>
        </w:rPr>
        <w:t xml:space="preserve">Mảng các số: Sử dụng mảng lưu các chữ số (hoặc một nhóm chữ số), và một biến ghi nhận số chữ số </w:t>
      </w:r>
      <w:r>
        <w:rPr>
          <w:rFonts w:hint="default" w:cs="Times New Roman"/>
          <w:sz w:val="28"/>
          <w:szCs w:val="28"/>
          <w:lang w:val="en-US"/>
        </w:rPr>
        <w:t>đ</w:t>
      </w:r>
      <w:r>
        <w:rPr>
          <w:rFonts w:hint="default" w:ascii="Times New Roman" w:hAnsi="Times New Roman" w:cs="Times New Roman"/>
          <w:sz w:val="28"/>
          <w:szCs w:val="28"/>
        </w:rPr>
        <w:t>ể thuận tiện trong quá trình xử</w:t>
      </w:r>
      <w:r>
        <w:rPr>
          <w:rFonts w:hint="default" w:ascii="Times New Roman" w:hAnsi="Times New Roman" w:cs="Times New Roman"/>
          <w:spacing w:val="-9"/>
          <w:sz w:val="28"/>
          <w:szCs w:val="28"/>
        </w:rPr>
        <w:t xml:space="preserve"> </w:t>
      </w:r>
      <w:r>
        <w:rPr>
          <w:rFonts w:hint="default" w:ascii="Times New Roman" w:hAnsi="Times New Roman" w:cs="Times New Roman"/>
          <w:sz w:val="28"/>
          <w:szCs w:val="28"/>
        </w:rPr>
        <w:t>lí.</w:t>
      </w:r>
    </w:p>
    <w:p>
      <w:pPr>
        <w:pStyle w:val="12"/>
        <w:numPr>
          <w:ilvl w:val="0"/>
          <w:numId w:val="12"/>
        </w:numPr>
        <w:tabs>
          <w:tab w:val="left" w:pos="1229"/>
        </w:tabs>
        <w:spacing w:before="10" w:after="0" w:line="309" w:lineRule="auto"/>
        <w:ind w:left="1229" w:right="295" w:hanging="358"/>
        <w:jc w:val="both"/>
        <w:rPr>
          <w:rFonts w:hint="default" w:ascii="Times New Roman" w:hAnsi="Times New Roman" w:cs="Times New Roman"/>
          <w:sz w:val="28"/>
          <w:szCs w:val="28"/>
        </w:rPr>
      </w:pPr>
      <w:r>
        <w:rPr>
          <w:rFonts w:hint="default" w:ascii="Times New Roman" w:hAnsi="Times New Roman" w:cs="Times New Roman"/>
          <w:sz w:val="28"/>
          <w:szCs w:val="28"/>
        </w:rPr>
        <w:t>Danh sách liên kết các số: Sử dụng danh sách liên kết các chữ số (hoặc một nhóm chữ số), cách làm này sẽ linh hoạt hơn trong việc sử dụng bộ nhớ.</w:t>
      </w:r>
    </w:p>
    <w:p>
      <w:pPr>
        <w:pStyle w:val="7"/>
        <w:spacing w:before="64" w:line="264" w:lineRule="auto"/>
        <w:ind w:left="305" w:right="296"/>
        <w:jc w:val="both"/>
        <w:rPr>
          <w:rFonts w:hint="default" w:ascii="Times New Roman" w:hAnsi="Times New Roman" w:cs="Times New Roman"/>
          <w:sz w:val="28"/>
          <w:szCs w:val="28"/>
        </w:rPr>
      </w:pPr>
      <w:r>
        <w:rPr>
          <w:rFonts w:hint="default" w:ascii="Times New Roman" w:hAnsi="Times New Roman" w:cs="Times New Roman"/>
          <w:sz w:val="28"/>
          <w:szCs w:val="28"/>
        </w:rPr>
        <w:pict>
          <v:shape id="_x0000_s1119" o:spid="_x0000_s1119" o:spt="202" type="#_x0000_t202" style="position:absolute;left:0pt;margin-left:121.65pt;margin-top:37.05pt;height:14.9pt;width:380.05pt;mso-position-horizontal-relative:page;mso-wrap-distance-bottom:0pt;mso-wrap-distance-top:0pt;z-index:-251491328;mso-width-relative:page;mso-height-relative:page;" filled="f" stroked="t" coordsize="21600,21600">
            <v:path/>
            <v:fill on="f" focussize="0,0"/>
            <v:stroke weight="0.48007874015748pt" color="#000000"/>
            <v:imagedata o:title=""/>
            <o:lock v:ext="edit"/>
            <v:textbox inset="0mm,0mm,0mm,0mm">
              <w:txbxContent>
                <w:p>
                  <w:pPr>
                    <w:spacing w:before="25"/>
                    <w:ind w:left="108" w:right="0" w:firstLine="0"/>
                    <w:jc w:val="left"/>
                    <w:rPr>
                      <w:rFonts w:ascii="Courier New"/>
                      <w:sz w:val="22"/>
                    </w:rPr>
                  </w:pPr>
                  <w:r>
                    <w:rPr>
                      <w:rFonts w:ascii="Courier New"/>
                      <w:sz w:val="22"/>
                    </w:rPr>
                    <w:t>Type bigNum = string;</w:t>
                  </w:r>
                </w:p>
              </w:txbxContent>
            </v:textbox>
            <w10:wrap type="topAndBottom"/>
          </v:shape>
        </w:pict>
      </w:r>
      <w:r>
        <w:rPr>
          <w:rFonts w:hint="default" w:ascii="Times New Roman" w:hAnsi="Times New Roman" w:cs="Times New Roman"/>
          <w:sz w:val="28"/>
          <w:szCs w:val="28"/>
        </w:rPr>
        <w:t>Trong phần này, sử dụng cách biểu diễn thứ nhất, biểu diễn số nguyên lớn bằng xâu kí tự và chỉ xét các số nguyên lớn không âm.</w:t>
      </w:r>
    </w:p>
    <w:p>
      <w:pPr>
        <w:spacing w:after="0" w:line="264" w:lineRule="auto"/>
        <w:jc w:val="both"/>
        <w:rPr>
          <w:rFonts w:hint="default" w:ascii="Times New Roman" w:hAnsi="Times New Roman" w:cs="Times New Roman"/>
          <w:sz w:val="28"/>
          <w:szCs w:val="28"/>
        </w:rPr>
        <w:sectPr>
          <w:pgSz w:w="11900" w:h="16840"/>
          <w:pgMar w:top="1600" w:right="1680" w:bottom="2400" w:left="1680" w:header="0" w:footer="2216"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9"/>
        <w:rPr>
          <w:rFonts w:hint="default" w:ascii="Times New Roman" w:hAnsi="Times New Roman" w:cs="Times New Roman"/>
          <w:sz w:val="28"/>
          <w:szCs w:val="28"/>
        </w:rPr>
      </w:pPr>
    </w:p>
    <w:p>
      <w:pPr>
        <w:pStyle w:val="4"/>
        <w:numPr>
          <w:ilvl w:val="1"/>
          <w:numId w:val="5"/>
        </w:numPr>
        <w:tabs>
          <w:tab w:val="left" w:pos="759"/>
        </w:tabs>
        <w:spacing w:before="88" w:after="0" w:line="240" w:lineRule="auto"/>
        <w:ind w:left="758" w:right="0" w:hanging="455"/>
        <w:jc w:val="both"/>
        <w:rPr>
          <w:rFonts w:hint="default" w:ascii="Times New Roman" w:hAnsi="Times New Roman" w:cs="Times New Roman"/>
          <w:sz w:val="28"/>
          <w:szCs w:val="28"/>
        </w:rPr>
      </w:pPr>
      <w:r>
        <w:rPr>
          <w:rFonts w:hint="default" w:ascii="Times New Roman" w:hAnsi="Times New Roman" w:cs="Times New Roman"/>
          <w:w w:val="105"/>
          <w:sz w:val="28"/>
          <w:szCs w:val="28"/>
        </w:rPr>
        <w:t>Phép so</w:t>
      </w:r>
      <w:r>
        <w:rPr>
          <w:rFonts w:hint="default" w:ascii="Times New Roman" w:hAnsi="Times New Roman" w:cs="Times New Roman"/>
          <w:spacing w:val="-6"/>
          <w:w w:val="105"/>
          <w:sz w:val="28"/>
          <w:szCs w:val="28"/>
        </w:rPr>
        <w:t xml:space="preserve"> </w:t>
      </w:r>
      <w:r>
        <w:rPr>
          <w:rFonts w:hint="default" w:ascii="Times New Roman" w:hAnsi="Times New Roman" w:cs="Times New Roman"/>
          <w:w w:val="105"/>
          <w:sz w:val="28"/>
          <w:szCs w:val="28"/>
        </w:rPr>
        <w:t>sánh</w:t>
      </w:r>
    </w:p>
    <w:p>
      <w:pPr>
        <w:spacing w:before="116" w:line="264" w:lineRule="auto"/>
        <w:ind w:left="1075" w:right="294" w:firstLine="0"/>
        <w:jc w:val="both"/>
        <w:rPr>
          <w:rFonts w:hint="default" w:ascii="Times New Roman" w:hAnsi="Times New Roman" w:cs="Times New Roman"/>
          <w:i/>
          <w:sz w:val="28"/>
          <w:szCs w:val="28"/>
        </w:rPr>
      </w:pPr>
      <w:r>
        <w:rPr>
          <w:rFonts w:hint="default" w:ascii="Times New Roman" w:hAnsi="Times New Roman" w:cs="Times New Roman"/>
          <w:sz w:val="28"/>
          <w:szCs w:val="28"/>
        </w:rPr>
        <w:pict>
          <v:shape id="_x0000_s1120" o:spid="_x0000_s1120" style="position:absolute;left:0pt;margin-left:126.45pt;margin-top:6.05pt;height:81.85pt;width:5.9pt;mso-position-horizontal-relative:page;z-index:251666432;mso-width-relative:page;mso-height-relative:page;" fillcolor="#484848" filled="t" stroked="f" coordorigin="2530,122" coordsize="118,1637" path="m2558,122l2530,122,2530,424,2530,729,2530,1031,2530,1396,2530,1758,2558,1758,2558,1396,2558,1031,2558,729,2558,424,2558,122xm2647,122l2587,122,2587,424,2587,729,2587,1031,2587,1396,2587,1758,2647,1758,2647,1396,2647,1031,2647,729,2647,424,2647,122xe">
            <v:path arrowok="t"/>
            <v:fill on="t" focussize="0,0"/>
            <v:stroke on="f"/>
            <v:imagedata o:title=""/>
            <o:lock v:ext="edit"/>
          </v:shape>
        </w:pict>
      </w:r>
      <w:r>
        <w:rPr>
          <w:rFonts w:hint="default" w:cs="Times New Roman"/>
          <w:i/>
          <w:sz w:val="28"/>
          <w:szCs w:val="28"/>
          <w:lang w:val="en-US"/>
        </w:rPr>
        <w:t>Đ</w:t>
      </w:r>
      <w:r>
        <w:rPr>
          <w:rFonts w:hint="default" w:ascii="Times New Roman" w:hAnsi="Times New Roman" w:cs="Times New Roman"/>
          <w:i/>
          <w:sz w:val="28"/>
          <w:szCs w:val="28"/>
        </w:rPr>
        <w:t xml:space="preserve">ể so sánh hai số nguyên lớn a, b </w:t>
      </w:r>
      <w:r>
        <w:rPr>
          <w:rFonts w:hint="default" w:cs="Times New Roman"/>
          <w:i/>
          <w:sz w:val="28"/>
          <w:szCs w:val="28"/>
          <w:lang w:val="en-US"/>
        </w:rPr>
        <w:t>đ</w:t>
      </w:r>
      <w:r>
        <w:rPr>
          <w:rFonts w:hint="default" w:ascii="Times New Roman" w:hAnsi="Times New Roman" w:cs="Times New Roman"/>
          <w:i/>
          <w:sz w:val="28"/>
          <w:szCs w:val="28"/>
        </w:rPr>
        <w:t xml:space="preserve">ược biểu diễn bằng xâu kí tự, trước tiên ta thêm các chữ số 0 vào </w:t>
      </w:r>
      <w:r>
        <w:rPr>
          <w:rFonts w:hint="default" w:cs="Times New Roman"/>
          <w:i/>
          <w:sz w:val="28"/>
          <w:szCs w:val="28"/>
          <w:lang w:val="en-US"/>
        </w:rPr>
        <w:t>đ</w:t>
      </w:r>
      <w:r>
        <w:rPr>
          <w:rFonts w:hint="default" w:ascii="Times New Roman" w:hAnsi="Times New Roman" w:cs="Times New Roman"/>
          <w:i/>
          <w:sz w:val="28"/>
          <w:szCs w:val="28"/>
        </w:rPr>
        <w:t xml:space="preserve">ầu số có số chữ số nhỏ hơn </w:t>
      </w:r>
      <w:r>
        <w:rPr>
          <w:rFonts w:hint="default" w:cs="Times New Roman"/>
          <w:i/>
          <w:sz w:val="28"/>
          <w:szCs w:val="28"/>
          <w:lang w:val="en-US"/>
        </w:rPr>
        <w:t>đ</w:t>
      </w:r>
      <w:r>
        <w:rPr>
          <w:rFonts w:hint="default" w:ascii="Times New Roman" w:hAnsi="Times New Roman" w:cs="Times New Roman"/>
          <w:i/>
          <w:sz w:val="28"/>
          <w:szCs w:val="28"/>
        </w:rPr>
        <w:t xml:space="preserve">ể hai số có số lượng chữ số bằng nhau. Sau </w:t>
      </w:r>
      <w:r>
        <w:rPr>
          <w:rFonts w:hint="default" w:cs="Times New Roman"/>
          <w:i/>
          <w:sz w:val="28"/>
          <w:szCs w:val="28"/>
          <w:lang w:val="en-US"/>
        </w:rPr>
        <w:t>đ</w:t>
      </w:r>
      <w:r>
        <w:rPr>
          <w:rFonts w:hint="default" w:ascii="Times New Roman" w:hAnsi="Times New Roman" w:cs="Times New Roman"/>
          <w:i/>
          <w:sz w:val="28"/>
          <w:szCs w:val="28"/>
        </w:rPr>
        <w:t>ó sử dụng trực tiếp phép toán so sánh trên xâu kí</w:t>
      </w:r>
      <w:r>
        <w:rPr>
          <w:rFonts w:hint="default" w:ascii="Times New Roman" w:hAnsi="Times New Roman" w:cs="Times New Roman"/>
          <w:i/>
          <w:spacing w:val="-1"/>
          <w:sz w:val="28"/>
          <w:szCs w:val="28"/>
        </w:rPr>
        <w:t xml:space="preserve"> </w:t>
      </w:r>
      <w:r>
        <w:rPr>
          <w:rFonts w:hint="default" w:ascii="Times New Roman" w:hAnsi="Times New Roman" w:cs="Times New Roman"/>
          <w:i/>
          <w:sz w:val="28"/>
          <w:szCs w:val="28"/>
        </w:rPr>
        <w:t>tự.</w:t>
      </w:r>
    </w:p>
    <w:p>
      <w:pPr>
        <w:spacing w:before="60"/>
        <w:ind w:left="1075" w:right="0" w:firstLine="0"/>
        <w:jc w:val="both"/>
        <w:rPr>
          <w:rFonts w:hint="default" w:ascii="Times New Roman" w:hAnsi="Times New Roman" w:cs="Times New Roman"/>
          <w:i/>
          <w:sz w:val="28"/>
          <w:szCs w:val="28"/>
        </w:rPr>
      </w:pPr>
      <w:r>
        <w:rPr>
          <w:rFonts w:hint="default" w:ascii="Times New Roman" w:hAnsi="Times New Roman" w:cs="Times New Roman"/>
          <w:i/>
          <w:sz w:val="28"/>
          <w:szCs w:val="28"/>
        </w:rPr>
        <w:t>Hàm cmp so sánh hai số nguyên lớn a, b. Giá trị hàm trả về</w:t>
      </w:r>
    </w:p>
    <w:p>
      <w:pPr>
        <w:pStyle w:val="7"/>
        <w:rPr>
          <w:rFonts w:hint="default" w:ascii="Times New Roman" w:hAnsi="Times New Roman" w:cs="Times New Roman"/>
          <w:i/>
          <w:sz w:val="28"/>
          <w:szCs w:val="28"/>
        </w:rPr>
      </w:pPr>
    </w:p>
    <w:tbl>
      <w:tblPr>
        <w:tblStyle w:val="6"/>
        <w:tblW w:w="0" w:type="auto"/>
        <w:tblInd w:w="76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5"/>
        <w:gridCol w:w="74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0" w:hRule="atLeast"/>
        </w:trPr>
        <w:tc>
          <w:tcPr>
            <w:tcW w:w="155" w:type="dxa"/>
            <w:tcBorders>
              <w:top w:val="nil"/>
              <w:left w:val="nil"/>
              <w:right w:val="thickThinMediumGap" w:color="484848" w:sz="12" w:space="0"/>
            </w:tcBorders>
          </w:tcPr>
          <w:p>
            <w:pPr>
              <w:pStyle w:val="13"/>
              <w:rPr>
                <w:rFonts w:hint="default" w:ascii="Times New Roman" w:hAnsi="Times New Roman" w:cs="Times New Roman"/>
                <w:sz w:val="28"/>
                <w:szCs w:val="28"/>
              </w:rPr>
            </w:pPr>
          </w:p>
        </w:tc>
        <w:tc>
          <w:tcPr>
            <w:tcW w:w="7446" w:type="dxa"/>
            <w:tcBorders>
              <w:top w:val="nil"/>
              <w:left w:val="thinThickMediumGap" w:color="484848" w:sz="12" w:space="0"/>
              <w:right w:val="nil"/>
            </w:tcBorders>
          </w:tcPr>
          <w:p>
            <w:pPr>
              <w:pStyle w:val="13"/>
              <w:spacing w:before="23" w:line="267" w:lineRule="exact"/>
              <w:ind w:right="3015"/>
              <w:jc w:val="right"/>
              <w:rPr>
                <w:rFonts w:hint="default" w:ascii="Times New Roman" w:hAnsi="Times New Roman" w:cs="Times New Roman"/>
                <w:sz w:val="28"/>
                <w:szCs w:val="28"/>
              </w:rPr>
            </w:pPr>
            <w:r>
              <w:rPr>
                <w:rFonts w:hint="default" w:ascii="Times New Roman" w:hAnsi="Times New Roman" w:cs="Times New Roman"/>
                <w:w w:val="105"/>
                <w:sz w:val="28"/>
                <w:szCs w:val="28"/>
              </w:rPr>
              <w:t>0 n</w:t>
            </w:r>
            <w:r>
              <w:rPr>
                <w:rFonts w:hint="default" w:ascii="Times New Roman" w:hAnsi="Times New Roman" w:cs="Times New Roman"/>
                <w:i/>
                <w:w w:val="105"/>
                <w:sz w:val="28"/>
                <w:szCs w:val="28"/>
              </w:rPr>
              <w:t>ế</w:t>
            </w:r>
            <w:r>
              <w:rPr>
                <w:rFonts w:hint="default" w:ascii="Times New Roman" w:hAnsi="Times New Roman" w:cs="Times New Roman"/>
                <w:w w:val="105"/>
                <w:sz w:val="28"/>
                <w:szCs w:val="28"/>
              </w:rPr>
              <w:t>u a =</w:t>
            </w:r>
            <w:r>
              <w:rPr>
                <w:rFonts w:hint="default" w:ascii="Times New Roman" w:hAnsi="Times New Roman" w:cs="Times New Roman"/>
                <w:spacing w:val="-30"/>
                <w:w w:val="105"/>
                <w:sz w:val="28"/>
                <w:szCs w:val="28"/>
              </w:rPr>
              <w:t xml:space="preserve"> </w:t>
            </w:r>
            <w:r>
              <w:rPr>
                <w:rFonts w:hint="default" w:ascii="Times New Roman" w:hAnsi="Times New Roman" w:cs="Times New Roman"/>
                <w:w w:val="105"/>
                <w:sz w:val="28"/>
                <w:szCs w:val="28"/>
              </w:rPr>
              <w:t>b</w:t>
            </w:r>
          </w:p>
          <w:p>
            <w:pPr>
              <w:pStyle w:val="13"/>
              <w:spacing w:line="303" w:lineRule="exact"/>
              <w:ind w:right="3012"/>
              <w:jc w:val="right"/>
              <w:rPr>
                <w:rFonts w:hint="default" w:ascii="Times New Roman" w:hAnsi="Times New Roman" w:cs="Times New Roman"/>
                <w:sz w:val="28"/>
                <w:szCs w:val="28"/>
              </w:rPr>
            </w:pPr>
            <w:r>
              <w:rPr>
                <w:rFonts w:hint="default" w:ascii="Times New Roman" w:hAnsi="Times New Roman" w:cs="Times New Roman"/>
                <w:w w:val="110"/>
                <w:position w:val="4"/>
                <w:sz w:val="28"/>
                <w:szCs w:val="28"/>
              </w:rPr>
              <w:t xml:space="preserve">{ </w:t>
            </w:r>
            <w:r>
              <w:rPr>
                <w:rFonts w:hint="default" w:ascii="Times New Roman" w:hAnsi="Times New Roman" w:cs="Times New Roman"/>
                <w:w w:val="110"/>
                <w:sz w:val="28"/>
                <w:szCs w:val="28"/>
              </w:rPr>
              <w:t>1 n</w:t>
            </w:r>
            <w:r>
              <w:rPr>
                <w:rFonts w:hint="default" w:ascii="Times New Roman" w:hAnsi="Times New Roman" w:cs="Times New Roman"/>
                <w:i/>
                <w:w w:val="110"/>
                <w:sz w:val="28"/>
                <w:szCs w:val="28"/>
              </w:rPr>
              <w:t>ế</w:t>
            </w:r>
            <w:r>
              <w:rPr>
                <w:rFonts w:hint="default" w:ascii="Times New Roman" w:hAnsi="Times New Roman" w:cs="Times New Roman"/>
                <w:w w:val="110"/>
                <w:sz w:val="28"/>
                <w:szCs w:val="28"/>
              </w:rPr>
              <w:t>u a Σ</w:t>
            </w:r>
            <w:r>
              <w:rPr>
                <w:rFonts w:hint="default" w:ascii="Times New Roman" w:hAnsi="Times New Roman" w:cs="Times New Roman"/>
                <w:spacing w:val="6"/>
                <w:w w:val="110"/>
                <w:sz w:val="28"/>
                <w:szCs w:val="28"/>
              </w:rPr>
              <w:t xml:space="preserve"> </w:t>
            </w:r>
            <w:r>
              <w:rPr>
                <w:rFonts w:hint="default" w:ascii="Times New Roman" w:hAnsi="Times New Roman" w:cs="Times New Roman"/>
                <w:w w:val="110"/>
                <w:sz w:val="28"/>
                <w:szCs w:val="28"/>
              </w:rPr>
              <w:t>b</w:t>
            </w:r>
          </w:p>
          <w:p>
            <w:pPr>
              <w:pStyle w:val="13"/>
              <w:spacing w:before="18"/>
              <w:ind w:right="2950"/>
              <w:jc w:val="right"/>
              <w:rPr>
                <w:rFonts w:hint="default" w:ascii="Times New Roman" w:hAnsi="Times New Roman" w:cs="Times New Roman"/>
                <w:sz w:val="28"/>
                <w:szCs w:val="28"/>
              </w:rPr>
            </w:pPr>
            <w:r>
              <w:rPr>
                <w:rFonts w:hint="default" w:ascii="Times New Roman" w:hAnsi="Times New Roman" w:cs="Times New Roman"/>
                <w:w w:val="105"/>
                <w:sz w:val="28"/>
                <w:szCs w:val="28"/>
              </w:rPr>
              <w:t>—1 n</w:t>
            </w:r>
            <w:r>
              <w:rPr>
                <w:rFonts w:hint="default" w:ascii="Times New Roman" w:hAnsi="Times New Roman" w:cs="Times New Roman"/>
                <w:i/>
                <w:w w:val="105"/>
                <w:sz w:val="28"/>
                <w:szCs w:val="28"/>
              </w:rPr>
              <w:t>ế</w:t>
            </w:r>
            <w:r>
              <w:rPr>
                <w:rFonts w:hint="default" w:ascii="Times New Roman" w:hAnsi="Times New Roman" w:cs="Times New Roman"/>
                <w:w w:val="105"/>
                <w:sz w:val="28"/>
                <w:szCs w:val="28"/>
              </w:rPr>
              <w:t>u a € b</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52" w:hRule="atLeast"/>
        </w:trPr>
        <w:tc>
          <w:tcPr>
            <w:tcW w:w="7601" w:type="dxa"/>
            <w:gridSpan w:val="2"/>
          </w:tcPr>
          <w:p>
            <w:pPr>
              <w:pStyle w:val="13"/>
              <w:spacing w:before="25" w:line="295" w:lineRule="auto"/>
              <w:ind w:left="112" w:right="1800"/>
              <w:jc w:val="both"/>
              <w:rPr>
                <w:rFonts w:hint="default" w:ascii="Times New Roman" w:hAnsi="Times New Roman" w:cs="Times New Roman"/>
                <w:sz w:val="28"/>
                <w:szCs w:val="28"/>
              </w:rPr>
            </w:pPr>
            <w:r>
              <w:rPr>
                <w:rFonts w:hint="default" w:ascii="Times New Roman" w:hAnsi="Times New Roman" w:cs="Times New Roman"/>
                <w:sz w:val="28"/>
                <w:szCs w:val="28"/>
              </w:rPr>
              <w:t>function   cmp(a,b : bigNum): integer; begin</w:t>
            </w:r>
          </w:p>
          <w:p>
            <w:pPr>
              <w:pStyle w:val="13"/>
              <w:spacing w:before="4" w:line="297" w:lineRule="auto"/>
              <w:ind w:left="904" w:right="1668"/>
              <w:jc w:val="both"/>
              <w:rPr>
                <w:rFonts w:hint="default" w:ascii="Times New Roman" w:hAnsi="Times New Roman" w:cs="Times New Roman"/>
                <w:sz w:val="28"/>
                <w:szCs w:val="28"/>
              </w:rPr>
            </w:pPr>
            <w:r>
              <w:rPr>
                <w:rFonts w:hint="default" w:ascii="Times New Roman" w:hAnsi="Times New Roman" w:cs="Times New Roman"/>
                <w:sz w:val="28"/>
                <w:szCs w:val="28"/>
              </w:rPr>
              <w:t>while length(a)&lt;length(b) do a:='0'+a; while length(b)&lt;length(a) do b:='0'+b; if a = b then exit(0);</w:t>
            </w:r>
          </w:p>
          <w:p>
            <w:pPr>
              <w:pStyle w:val="13"/>
              <w:spacing w:line="297" w:lineRule="auto"/>
              <w:ind w:left="904" w:right="3780"/>
              <w:jc w:val="both"/>
              <w:rPr>
                <w:rFonts w:hint="default" w:ascii="Times New Roman" w:hAnsi="Times New Roman" w:cs="Times New Roman"/>
                <w:sz w:val="28"/>
                <w:szCs w:val="28"/>
              </w:rPr>
            </w:pPr>
            <w:r>
              <w:rPr>
                <w:rFonts w:hint="default" w:ascii="Times New Roman" w:hAnsi="Times New Roman" w:cs="Times New Roman"/>
                <w:sz w:val="28"/>
                <w:szCs w:val="28"/>
              </w:rPr>
              <w:t>if a &gt; b then exit(1); exit(-1);</w:t>
            </w:r>
          </w:p>
          <w:p>
            <w:pPr>
              <w:pStyle w:val="13"/>
              <w:spacing w:before="3" w:line="242" w:lineRule="exact"/>
              <w:ind w:left="112"/>
              <w:rPr>
                <w:rFonts w:hint="default" w:ascii="Times New Roman" w:hAnsi="Times New Roman" w:cs="Times New Roman"/>
                <w:sz w:val="28"/>
                <w:szCs w:val="28"/>
              </w:rPr>
            </w:pPr>
            <w:r>
              <w:rPr>
                <w:rFonts w:hint="default" w:ascii="Times New Roman" w:hAnsi="Times New Roman" w:cs="Times New Roman"/>
                <w:sz w:val="28"/>
                <w:szCs w:val="28"/>
              </w:rPr>
              <w:t>end;</w:t>
            </w:r>
          </w:p>
        </w:tc>
      </w:tr>
    </w:tbl>
    <w:p>
      <w:pPr>
        <w:pStyle w:val="4"/>
        <w:numPr>
          <w:ilvl w:val="1"/>
          <w:numId w:val="5"/>
        </w:numPr>
        <w:tabs>
          <w:tab w:val="left" w:pos="759"/>
        </w:tabs>
        <w:spacing w:before="180" w:after="0" w:line="240" w:lineRule="auto"/>
        <w:ind w:left="758" w:right="0" w:hanging="455"/>
        <w:jc w:val="both"/>
        <w:rPr>
          <w:rFonts w:hint="default" w:ascii="Times New Roman" w:hAnsi="Times New Roman" w:cs="Times New Roman"/>
          <w:sz w:val="28"/>
          <w:szCs w:val="28"/>
        </w:rPr>
      </w:pPr>
      <w:r>
        <w:rPr>
          <w:rFonts w:hint="default" w:ascii="Times New Roman" w:hAnsi="Times New Roman" w:cs="Times New Roman"/>
          <w:w w:val="105"/>
          <w:sz w:val="28"/>
          <w:szCs w:val="28"/>
        </w:rPr>
        <w:t>Phép</w:t>
      </w:r>
      <w:r>
        <w:rPr>
          <w:rFonts w:hint="default" w:ascii="Times New Roman" w:hAnsi="Times New Roman" w:cs="Times New Roman"/>
          <w:spacing w:val="-2"/>
          <w:w w:val="105"/>
          <w:sz w:val="28"/>
          <w:szCs w:val="28"/>
        </w:rPr>
        <w:t xml:space="preserve"> </w:t>
      </w:r>
      <w:r>
        <w:rPr>
          <w:rFonts w:hint="default" w:ascii="Times New Roman" w:hAnsi="Times New Roman" w:cs="Times New Roman"/>
          <w:w w:val="105"/>
          <w:sz w:val="28"/>
          <w:szCs w:val="28"/>
        </w:rPr>
        <w:t>cộng</w:t>
      </w:r>
    </w:p>
    <w:p>
      <w:pPr>
        <w:pStyle w:val="7"/>
        <w:spacing w:before="116" w:line="264" w:lineRule="auto"/>
        <w:ind w:left="304" w:right="296"/>
        <w:rPr>
          <w:rFonts w:hint="default" w:ascii="Times New Roman" w:hAnsi="Times New Roman" w:cs="Times New Roman"/>
          <w:sz w:val="28"/>
          <w:szCs w:val="28"/>
        </w:rPr>
      </w:pPr>
      <w:r>
        <w:rPr>
          <w:rFonts w:hint="default" w:ascii="Times New Roman" w:hAnsi="Times New Roman" w:cs="Times New Roman"/>
          <w:sz w:val="28"/>
          <w:szCs w:val="28"/>
        </w:rPr>
        <w:pict>
          <v:group id="_x0000_s1121" o:spid="_x0000_s1121" o:spt="203" style="position:absolute;left:0pt;margin-left:121.4pt;margin-top:39.4pt;height:216.5pt;width:380.55pt;mso-position-horizontal-relative:page;mso-wrap-distance-bottom:0pt;mso-wrap-distance-top:0pt;z-index:-251490304;mso-width-relative:page;mso-height-relative:page;" coordorigin="2429,789" coordsize="7611,4330">
            <o:lock v:ext="edit"/>
            <v:shape id="_x0000_s1122" o:spid="_x0000_s1122" style="position:absolute;left:2428;top:788;height:4330;width:7611;" fillcolor="#000000" filled="t" stroked="f" coordorigin="2429,789" coordsize="7611,4330" path="m2438,789l2429,789,2429,5118,2438,5118,2438,789xm10039,789l10030,789,10030,789,2438,789,2438,798,10030,798,10030,5109,2438,5109,2438,5118,10030,5118,10030,5118,10039,5118,10039,789xe">
              <v:path arrowok="t"/>
              <v:fill on="t" focussize="0,0"/>
              <v:stroke on="f"/>
              <v:imagedata o:title=""/>
              <o:lock v:ext="edit"/>
            </v:shape>
            <v:shape id="_x0000_s1123" o:spid="_x0000_s1123" o:spt="202" type="#_x0000_t202" style="position:absolute;left:2546;top:823;height:251;width:1077;" filled="f" stroked="f" coordsize="21600,21600">
              <v:path/>
              <v:fill on="f" focussize="0,0"/>
              <v:stroke on="f" joinstyle="miter"/>
              <v:imagedata o:title=""/>
              <o:lock v:ext="edit"/>
              <v:textbox inset="0mm,0mm,0mm,0mm">
                <w:txbxContent>
                  <w:p>
                    <w:pPr>
                      <w:spacing w:before="0"/>
                      <w:ind w:left="0" w:right="0" w:firstLine="0"/>
                      <w:jc w:val="left"/>
                      <w:rPr>
                        <w:rFonts w:ascii="Courier New"/>
                        <w:sz w:val="22"/>
                      </w:rPr>
                    </w:pPr>
                    <w:r>
                      <w:rPr>
                        <w:rFonts w:ascii="Courier New"/>
                        <w:sz w:val="22"/>
                      </w:rPr>
                      <w:t>function</w:t>
                    </w:r>
                  </w:p>
                </w:txbxContent>
              </v:textbox>
            </v:shape>
            <v:shape id="_x0000_s1124" o:spid="_x0000_s1124" o:spt="202" type="#_x0000_t202" style="position:absolute;left:4658;top:823;height:251;width:3452;" filled="f" stroked="f" coordsize="21600,21600">
              <v:path/>
              <v:fill on="f" focussize="0,0"/>
              <v:stroke on="f" joinstyle="miter"/>
              <v:imagedata o:title=""/>
              <o:lock v:ext="edit"/>
              <v:textbox inset="0mm,0mm,0mm,0mm">
                <w:txbxContent>
                  <w:p>
                    <w:pPr>
                      <w:spacing w:before="0"/>
                      <w:ind w:left="0" w:right="0" w:firstLine="0"/>
                      <w:jc w:val="left"/>
                      <w:rPr>
                        <w:rFonts w:ascii="Courier New"/>
                        <w:sz w:val="22"/>
                      </w:rPr>
                    </w:pPr>
                    <w:r>
                      <w:rPr>
                        <w:rFonts w:ascii="Courier New"/>
                        <w:sz w:val="22"/>
                      </w:rPr>
                      <w:t>add(a,b : bigNum): bigNum;</w:t>
                    </w:r>
                  </w:p>
                </w:txbxContent>
              </v:textbox>
            </v:shape>
            <v:shape id="_x0000_s1125" o:spid="_x0000_s1125" o:spt="202" type="#_x0000_t202" style="position:absolute;left:2546;top:1130;height:3963;width:6006;" filled="f" stroked="f" coordsize="21600,21600">
              <v:path/>
              <v:fill on="f" focussize="0,0"/>
              <v:stroke on="f" joinstyle="miter"/>
              <v:imagedata o:title=""/>
              <o:lock v:ext="edit"/>
              <v:textbox inset="0mm,0mm,0mm,0mm">
                <w:txbxContent>
                  <w:p>
                    <w:pPr>
                      <w:tabs>
                        <w:tab w:val="left" w:pos="659"/>
                        <w:tab w:val="left" w:pos="2507"/>
                      </w:tabs>
                      <w:spacing w:before="0" w:line="297" w:lineRule="auto"/>
                      <w:ind w:left="659" w:right="1383" w:hanging="660"/>
                      <w:jc w:val="left"/>
                      <w:rPr>
                        <w:rFonts w:ascii="Courier New"/>
                        <w:sz w:val="22"/>
                      </w:rPr>
                    </w:pPr>
                    <w:r>
                      <w:rPr>
                        <w:rFonts w:ascii="Courier New"/>
                        <w:sz w:val="22"/>
                      </w:rPr>
                      <w:t>var</w:t>
                    </w:r>
                    <w:r>
                      <w:rPr>
                        <w:rFonts w:ascii="Courier New"/>
                        <w:sz w:val="22"/>
                      </w:rPr>
                      <w:tab/>
                    </w:r>
                    <w:r>
                      <w:rPr>
                        <w:rFonts w:ascii="Courier New"/>
                        <w:sz w:val="22"/>
                      </w:rPr>
                      <w:t>sum, carry, i, x, y : integer; c</w:t>
                    </w:r>
                    <w:r>
                      <w:rPr>
                        <w:rFonts w:ascii="Courier New"/>
                        <w:sz w:val="22"/>
                      </w:rPr>
                      <w:tab/>
                    </w:r>
                    <w:r>
                      <w:rPr>
                        <w:rFonts w:ascii="Courier New"/>
                        <w:sz w:val="22"/>
                      </w:rPr>
                      <w:t>:</w:t>
                    </w:r>
                    <w:r>
                      <w:rPr>
                        <w:rFonts w:ascii="Courier New"/>
                        <w:spacing w:val="-2"/>
                        <w:sz w:val="22"/>
                      </w:rPr>
                      <w:t xml:space="preserve"> </w:t>
                    </w:r>
                    <w:r>
                      <w:rPr>
                        <w:rFonts w:ascii="Courier New"/>
                        <w:sz w:val="22"/>
                      </w:rPr>
                      <w:t>bigNum;</w:t>
                    </w:r>
                  </w:p>
                  <w:p>
                    <w:pPr>
                      <w:spacing w:before="2"/>
                      <w:ind w:left="131" w:right="0" w:firstLine="0"/>
                      <w:jc w:val="left"/>
                      <w:rPr>
                        <w:rFonts w:ascii="Courier New"/>
                        <w:sz w:val="22"/>
                      </w:rPr>
                    </w:pPr>
                    <w:r>
                      <w:rPr>
                        <w:rFonts w:ascii="Courier New"/>
                        <w:sz w:val="22"/>
                      </w:rPr>
                      <w:t>begin</w:t>
                    </w:r>
                  </w:p>
                  <w:p>
                    <w:pPr>
                      <w:spacing w:before="60"/>
                      <w:ind w:left="791" w:right="0" w:firstLine="0"/>
                      <w:jc w:val="left"/>
                      <w:rPr>
                        <w:rFonts w:ascii="Courier New"/>
                        <w:sz w:val="22"/>
                      </w:rPr>
                    </w:pPr>
                    <w:r>
                      <w:rPr>
                        <w:rFonts w:ascii="Courier New"/>
                        <w:sz w:val="22"/>
                      </w:rPr>
                      <w:t>carry:=0;c:='';</w:t>
                    </w:r>
                  </w:p>
                  <w:p>
                    <w:pPr>
                      <w:spacing w:before="60" w:line="297" w:lineRule="auto"/>
                      <w:ind w:left="791" w:right="195" w:firstLine="0"/>
                      <w:jc w:val="both"/>
                      <w:rPr>
                        <w:rFonts w:ascii="Courier New"/>
                        <w:sz w:val="22"/>
                      </w:rPr>
                    </w:pPr>
                    <w:r>
                      <w:rPr>
                        <w:rFonts w:ascii="Courier New"/>
                        <w:sz w:val="22"/>
                      </w:rPr>
                      <w:t>while length(a)&lt;length(b) do a:='0'+a; while length(b)&lt;length(a) do b:='0'+b; for i:=length(a) downto 1 do</w:t>
                    </w:r>
                  </w:p>
                  <w:p>
                    <w:pPr>
                      <w:spacing w:before="0" w:line="249" w:lineRule="exact"/>
                      <w:ind w:left="1319" w:right="0" w:firstLine="0"/>
                      <w:jc w:val="left"/>
                      <w:rPr>
                        <w:rFonts w:ascii="Courier New"/>
                        <w:sz w:val="22"/>
                      </w:rPr>
                    </w:pPr>
                    <w:r>
                      <w:rPr>
                        <w:rFonts w:ascii="Courier New"/>
                        <w:sz w:val="22"/>
                      </w:rPr>
                      <w:t>begin</w:t>
                    </w:r>
                  </w:p>
                  <w:p>
                    <w:pPr>
                      <w:spacing w:before="61" w:line="297" w:lineRule="auto"/>
                      <w:ind w:left="1101" w:right="0" w:firstLine="0"/>
                      <w:jc w:val="left"/>
                      <w:rPr>
                        <w:rFonts w:ascii="Courier New"/>
                        <w:sz w:val="22"/>
                      </w:rPr>
                    </w:pPr>
                    <w:r>
                      <w:rPr>
                        <w:rFonts w:ascii="Courier New"/>
                        <w:sz w:val="22"/>
                      </w:rPr>
                      <w:t>x:= ord(a[i])-ord('0'); {ord('0')=48} y:= ord(b[i])-ord('0');</w:t>
                    </w:r>
                  </w:p>
                  <w:p>
                    <w:pPr>
                      <w:spacing w:before="9" w:line="240" w:lineRule="auto"/>
                      <w:rPr>
                        <w:rFonts w:ascii="Courier New"/>
                        <w:sz w:val="21"/>
                      </w:rPr>
                    </w:pPr>
                  </w:p>
                  <w:p>
                    <w:pPr>
                      <w:spacing w:before="0" w:line="310" w:lineRule="atLeast"/>
                      <w:ind w:left="1979" w:right="1498" w:firstLine="0"/>
                      <w:jc w:val="left"/>
                      <w:rPr>
                        <w:rFonts w:ascii="Courier New"/>
                        <w:sz w:val="22"/>
                      </w:rPr>
                    </w:pPr>
                    <w:r>
                      <w:rPr>
                        <w:rFonts w:ascii="Courier New"/>
                        <w:sz w:val="22"/>
                      </w:rPr>
                      <w:t>sum:=x + y + carry; carry:=sum div 10;</w:t>
                    </w:r>
                  </w:p>
                </w:txbxContent>
              </v:textbox>
            </v:shape>
            <w10:wrap type="topAndBottom"/>
          </v:group>
        </w:pict>
      </w:r>
      <w:r>
        <w:rPr>
          <w:rFonts w:hint="default" w:ascii="Times New Roman" w:hAnsi="Times New Roman" w:cs="Times New Roman"/>
          <w:sz w:val="28"/>
          <w:szCs w:val="28"/>
        </w:rPr>
        <w:t xml:space="preserve">Phép cộng hai số nguyên </w:t>
      </w:r>
      <w:r>
        <w:rPr>
          <w:rFonts w:hint="default" w:cs="Times New Roman"/>
          <w:sz w:val="28"/>
          <w:szCs w:val="28"/>
          <w:lang w:val="en-US"/>
        </w:rPr>
        <w:t>đ</w:t>
      </w:r>
      <w:r>
        <w:rPr>
          <w:rFonts w:hint="default" w:ascii="Times New Roman" w:hAnsi="Times New Roman" w:cs="Times New Roman"/>
          <w:sz w:val="28"/>
          <w:szCs w:val="28"/>
        </w:rPr>
        <w:t xml:space="preserve">ược thực hiện từ phải qua trái và phần nhớ </w:t>
      </w:r>
      <w:r>
        <w:rPr>
          <w:rFonts w:hint="default" w:cs="Times New Roman"/>
          <w:sz w:val="28"/>
          <w:szCs w:val="28"/>
          <w:lang w:val="en-US"/>
        </w:rPr>
        <w:t>đ</w:t>
      </w:r>
      <w:r>
        <w:rPr>
          <w:rFonts w:hint="default" w:ascii="Times New Roman" w:hAnsi="Times New Roman" w:cs="Times New Roman"/>
          <w:sz w:val="28"/>
          <w:szCs w:val="28"/>
        </w:rPr>
        <w:t>ược mang sang trái.</w:t>
      </w:r>
    </w:p>
    <w:p>
      <w:pPr>
        <w:spacing w:after="0" w:line="264" w:lineRule="auto"/>
        <w:rPr>
          <w:rFonts w:hint="default" w:ascii="Times New Roman" w:hAnsi="Times New Roman" w:cs="Times New Roman"/>
          <w:sz w:val="28"/>
          <w:szCs w:val="28"/>
        </w:rPr>
        <w:sectPr>
          <w:pgSz w:w="11900" w:h="16840"/>
          <w:pgMar w:top="1600" w:right="1680" w:bottom="2580" w:left="1680" w:header="0" w:footer="2382"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5" w:after="1"/>
        <w:rPr>
          <w:rFonts w:hint="default" w:ascii="Times New Roman" w:hAnsi="Times New Roman" w:cs="Times New Roman"/>
          <w:sz w:val="28"/>
          <w:szCs w:val="28"/>
        </w:rPr>
      </w:pPr>
    </w:p>
    <w:p>
      <w:pPr>
        <w:pStyle w:val="7"/>
        <w:ind w:left="748"/>
        <w:rPr>
          <w:rFonts w:hint="default" w:ascii="Times New Roman" w:hAnsi="Times New Roman" w:cs="Times New Roman"/>
          <w:sz w:val="28"/>
          <w:szCs w:val="28"/>
        </w:rPr>
      </w:pPr>
      <w:r>
        <w:rPr>
          <w:rFonts w:hint="default" w:ascii="Times New Roman" w:hAnsi="Times New Roman" w:cs="Times New Roman"/>
          <w:sz w:val="28"/>
          <w:szCs w:val="28"/>
        </w:rPr>
        <w:pict>
          <v:shape id="_x0000_s1126" o:spid="_x0000_s1126" o:spt="202" type="#_x0000_t202" style="height:76.95pt;width:380.05pt;" filled="f" stroked="t" coordsize="21600,21600">
            <v:path/>
            <v:fill on="f" focussize="0,0"/>
            <v:stroke weight="0.48007874015748pt" color="#000000"/>
            <v:imagedata o:title=""/>
            <o:lock v:ext="edit"/>
            <v:textbox inset="0mm,0mm,0mm,0mm">
              <w:txbxContent>
                <w:p>
                  <w:pPr>
                    <w:spacing w:before="25"/>
                    <w:ind w:left="2087" w:right="0" w:firstLine="0"/>
                    <w:jc w:val="left"/>
                    <w:rPr>
                      <w:rFonts w:ascii="Courier New"/>
                      <w:sz w:val="22"/>
                    </w:rPr>
                  </w:pPr>
                  <w:r>
                    <w:rPr>
                      <w:rFonts w:ascii="Courier New"/>
                      <w:sz w:val="22"/>
                    </w:rPr>
                    <w:t>c:=chr(sum mod 10 +48)+c;</w:t>
                  </w:r>
                </w:p>
                <w:p>
                  <w:pPr>
                    <w:spacing w:before="61"/>
                    <w:ind w:left="1427" w:right="0" w:firstLine="0"/>
                    <w:jc w:val="left"/>
                    <w:rPr>
                      <w:rFonts w:ascii="Courier New"/>
                      <w:sz w:val="22"/>
                    </w:rPr>
                  </w:pPr>
                  <w:r>
                    <w:rPr>
                      <w:rFonts w:ascii="Courier New"/>
                      <w:sz w:val="22"/>
                    </w:rPr>
                    <w:t>end;</w:t>
                  </w:r>
                </w:p>
                <w:p>
                  <w:pPr>
                    <w:spacing w:before="60" w:line="295" w:lineRule="auto"/>
                    <w:ind w:left="899" w:right="3371" w:firstLine="0"/>
                    <w:jc w:val="left"/>
                    <w:rPr>
                      <w:rFonts w:ascii="Courier New"/>
                      <w:sz w:val="22"/>
                    </w:rPr>
                  </w:pPr>
                  <w:r>
                    <w:rPr>
                      <w:rFonts w:ascii="Courier New"/>
                      <w:sz w:val="22"/>
                    </w:rPr>
                    <w:t>if carry&gt;0 then c:='1'+c; add:=c;</w:t>
                  </w:r>
                </w:p>
                <w:p>
                  <w:pPr>
                    <w:spacing w:before="6"/>
                    <w:ind w:left="239" w:right="0" w:firstLine="0"/>
                    <w:jc w:val="left"/>
                    <w:rPr>
                      <w:rFonts w:ascii="Courier New"/>
                      <w:sz w:val="22"/>
                    </w:rPr>
                  </w:pPr>
                  <w:r>
                    <w:rPr>
                      <w:rFonts w:ascii="Courier New"/>
                      <w:sz w:val="22"/>
                    </w:rPr>
                    <w:t>end;</w:t>
                  </w:r>
                </w:p>
              </w:txbxContent>
            </v:textbox>
            <w10:wrap type="none"/>
            <w10:anchorlock/>
          </v:shape>
        </w:pict>
      </w:r>
    </w:p>
    <w:p>
      <w:pPr>
        <w:pStyle w:val="4"/>
        <w:numPr>
          <w:ilvl w:val="1"/>
          <w:numId w:val="5"/>
        </w:numPr>
        <w:tabs>
          <w:tab w:val="left" w:pos="759"/>
        </w:tabs>
        <w:spacing w:before="142" w:after="0" w:line="240" w:lineRule="auto"/>
        <w:ind w:left="758" w:right="0" w:hanging="455"/>
        <w:jc w:val="both"/>
        <w:rPr>
          <w:rFonts w:hint="default" w:ascii="Times New Roman" w:hAnsi="Times New Roman" w:cs="Times New Roman"/>
          <w:sz w:val="28"/>
          <w:szCs w:val="28"/>
        </w:rPr>
      </w:pPr>
      <w:r>
        <w:rPr>
          <w:rFonts w:hint="default" w:ascii="Times New Roman" w:hAnsi="Times New Roman" w:cs="Times New Roman"/>
          <w:w w:val="115"/>
          <w:sz w:val="28"/>
          <w:szCs w:val="28"/>
        </w:rPr>
        <w:t>Phép</w:t>
      </w:r>
      <w:r>
        <w:rPr>
          <w:rFonts w:hint="default" w:ascii="Times New Roman" w:hAnsi="Times New Roman" w:cs="Times New Roman"/>
          <w:spacing w:val="-8"/>
          <w:w w:val="115"/>
          <w:sz w:val="28"/>
          <w:szCs w:val="28"/>
        </w:rPr>
        <w:t xml:space="preserve"> </w:t>
      </w:r>
      <w:r>
        <w:rPr>
          <w:rFonts w:hint="default" w:ascii="Times New Roman" w:hAnsi="Times New Roman" w:cs="Times New Roman"/>
          <w:w w:val="115"/>
          <w:sz w:val="28"/>
          <w:szCs w:val="28"/>
        </w:rPr>
        <w:t>trừ</w:t>
      </w:r>
    </w:p>
    <w:p>
      <w:pPr>
        <w:pStyle w:val="7"/>
        <w:spacing w:before="113" w:line="264" w:lineRule="auto"/>
        <w:ind w:left="304" w:right="291"/>
        <w:jc w:val="both"/>
        <w:rPr>
          <w:rFonts w:hint="default" w:ascii="Times New Roman" w:hAnsi="Times New Roman" w:cs="Times New Roman"/>
          <w:sz w:val="28"/>
          <w:szCs w:val="28"/>
        </w:rPr>
      </w:pPr>
      <w:r>
        <w:rPr>
          <w:rFonts w:hint="default" w:ascii="Times New Roman" w:hAnsi="Times New Roman" w:cs="Times New Roman"/>
          <w:sz w:val="28"/>
          <w:szCs w:val="28"/>
        </w:rPr>
        <w:pict>
          <v:group id="_x0000_s1127" o:spid="_x0000_s1127" o:spt="203" style="position:absolute;left:0pt;margin-left:121.4pt;margin-top:54.5pt;height:309.15pt;width:380.55pt;mso-position-horizontal-relative:page;mso-wrap-distance-bottom:0pt;mso-wrap-distance-top:0pt;z-index:-251489280;mso-width-relative:page;mso-height-relative:page;" coordorigin="2429,1091" coordsize="7611,6183">
            <o:lock v:ext="edit"/>
            <v:rect id="_x0000_s1128" o:spid="_x0000_s1128" o:spt="1" style="position:absolute;left:2438;top:1090;height:10;width:7592;" fillcolor="#000000" filled="t" stroked="f" coordsize="21600,21600">
              <v:path/>
              <v:fill on="t" focussize="0,0"/>
              <v:stroke on="f"/>
              <v:imagedata o:title=""/>
              <o:lock v:ext="edit"/>
            </v:rect>
            <v:line id="_x0000_s1129" o:spid="_x0000_s1129" o:spt="20" style="position:absolute;left:10034;top:1091;height:5904;width:0;" stroked="t" coordsize="21600,21600">
              <v:path arrowok="t"/>
              <v:fill focussize="0,0"/>
              <v:stroke weight="0.48pt" color="#000000"/>
              <v:imagedata o:title=""/>
              <o:lock v:ext="edit"/>
            </v:line>
            <v:shape id="_x0000_s1130" o:spid="_x0000_s1130" style="position:absolute;left:2428;top:1090;height:6183;width:7611;" fillcolor="#000000" filled="t" stroked="f" coordorigin="2429,1091" coordsize="7611,6183" path="m2438,1091l2429,1091,2429,7273,2438,7273,2438,1091xm10039,6995l10030,6995,10030,7263,2438,7263,2438,7273,10030,7273,10030,7273,10039,7273,10039,6995xe">
              <v:path arrowok="t"/>
              <v:fill on="t" focussize="0,0"/>
              <v:stroke on="f"/>
              <v:imagedata o:title=""/>
              <o:lock v:ext="edit"/>
            </v:shape>
            <v:shape id="_x0000_s1131" o:spid="_x0000_s1131" o:spt="202" type="#_x0000_t202" style="position:absolute;left:2546;top:1125;height:1177;width:1341;" filled="f" stroked="f" coordsize="21600,21600">
              <v:path/>
              <v:fill on="f" focussize="0,0"/>
              <v:stroke on="f" joinstyle="miter"/>
              <v:imagedata o:title=""/>
              <o:lock v:ext="edit"/>
              <v:textbox inset="0mm,0mm,0mm,0mm">
                <w:txbxContent>
                  <w:p>
                    <w:pPr>
                      <w:spacing w:before="0" w:line="295" w:lineRule="auto"/>
                      <w:ind w:left="131" w:right="265" w:hanging="132"/>
                      <w:jc w:val="left"/>
                      <w:rPr>
                        <w:rFonts w:ascii="Courier New"/>
                        <w:sz w:val="22"/>
                      </w:rPr>
                    </w:pPr>
                    <w:r>
                      <w:rPr>
                        <w:rFonts w:ascii="Courier New"/>
                        <w:sz w:val="22"/>
                      </w:rPr>
                      <w:t>function var</w:t>
                    </w:r>
                  </w:p>
                  <w:p>
                    <w:pPr>
                      <w:spacing w:before="4"/>
                      <w:ind w:left="0" w:right="0" w:firstLine="0"/>
                      <w:jc w:val="left"/>
                      <w:rPr>
                        <w:rFonts w:ascii="Courier New"/>
                        <w:sz w:val="22"/>
                      </w:rPr>
                    </w:pPr>
                    <w:r>
                      <w:rPr>
                        <w:rFonts w:ascii="Courier New"/>
                        <w:sz w:val="22"/>
                      </w:rPr>
                      <w:t>s,borrow,i</w:t>
                    </w:r>
                  </w:p>
                  <w:p>
                    <w:pPr>
                      <w:spacing w:before="60"/>
                      <w:ind w:left="131" w:right="0" w:firstLine="0"/>
                      <w:jc w:val="left"/>
                      <w:rPr>
                        <w:rFonts w:ascii="Courier New"/>
                        <w:sz w:val="22"/>
                      </w:rPr>
                    </w:pPr>
                    <w:r>
                      <w:rPr>
                        <w:rFonts w:ascii="Courier New"/>
                        <w:sz w:val="22"/>
                      </w:rPr>
                      <w:t>begin</w:t>
                    </w:r>
                  </w:p>
                </w:txbxContent>
              </v:textbox>
            </v:shape>
            <v:shape id="_x0000_s1132" o:spid="_x0000_s1132" o:spt="202" type="#_x0000_t202" style="position:absolute;left:3998;top:1125;height:251;width:3057;" filled="f" stroked="f" coordsize="21600,21600">
              <v:path/>
              <v:fill on="f" focussize="0,0"/>
              <v:stroke on="f" joinstyle="miter"/>
              <v:imagedata o:title=""/>
              <o:lock v:ext="edit"/>
              <v:textbox inset="0mm,0mm,0mm,0mm">
                <w:txbxContent>
                  <w:p>
                    <w:pPr>
                      <w:spacing w:before="0"/>
                      <w:ind w:left="0" w:right="0" w:firstLine="0"/>
                      <w:jc w:val="left"/>
                      <w:rPr>
                        <w:rFonts w:ascii="Courier New"/>
                        <w:sz w:val="22"/>
                      </w:rPr>
                    </w:pPr>
                    <w:r>
                      <w:rPr>
                        <w:rFonts w:ascii="Courier New"/>
                        <w:sz w:val="22"/>
                      </w:rPr>
                      <w:t>sub(a,b:bigNum):bigNum;</w:t>
                    </w:r>
                  </w:p>
                </w:txbxContent>
              </v:textbox>
            </v:shape>
            <v:shape id="_x0000_s1133" o:spid="_x0000_s1133" o:spt="202" type="#_x0000_t202" style="position:absolute;left:3998;top:1432;height:560;width:1341;" filled="f" stroked="f" coordsize="21600,21600">
              <v:path/>
              <v:fill on="f" focussize="0,0"/>
              <v:stroke on="f" joinstyle="miter"/>
              <v:imagedata o:title=""/>
              <o:lock v:ext="edit"/>
              <v:textbox inset="0mm,0mm,0mm,0mm">
                <w:txbxContent>
                  <w:p>
                    <w:pPr>
                      <w:spacing w:before="0"/>
                      <w:ind w:left="0" w:right="0" w:firstLine="0"/>
                      <w:jc w:val="left"/>
                      <w:rPr>
                        <w:rFonts w:ascii="Courier New"/>
                        <w:sz w:val="22"/>
                      </w:rPr>
                    </w:pPr>
                    <w:r>
                      <w:rPr>
                        <w:rFonts w:ascii="Courier New"/>
                        <w:w w:val="100"/>
                        <w:sz w:val="22"/>
                      </w:rPr>
                      <w:t>c</w:t>
                    </w:r>
                  </w:p>
                  <w:p>
                    <w:pPr>
                      <w:spacing w:before="61"/>
                      <w:ind w:left="131" w:right="0" w:firstLine="0"/>
                      <w:jc w:val="left"/>
                      <w:rPr>
                        <w:rFonts w:ascii="Courier New"/>
                        <w:sz w:val="22"/>
                      </w:rPr>
                    </w:pPr>
                    <w:r>
                      <w:rPr>
                        <w:rFonts w:ascii="Courier New"/>
                        <w:sz w:val="22"/>
                      </w:rPr>
                      <w:t>:integer;</w:t>
                    </w:r>
                  </w:p>
                </w:txbxContent>
              </v:textbox>
            </v:shape>
            <v:shape id="_x0000_s1134" o:spid="_x0000_s1134" o:spt="202" type="#_x0000_t202" style="position:absolute;left:5581;top:1432;height:251;width:1077;" filled="f" stroked="f" coordsize="21600,21600">
              <v:path/>
              <v:fill on="f" focussize="0,0"/>
              <v:stroke on="f" joinstyle="miter"/>
              <v:imagedata o:title=""/>
              <o:lock v:ext="edit"/>
              <v:textbox inset="0mm,0mm,0mm,0mm">
                <w:txbxContent>
                  <w:p>
                    <w:pPr>
                      <w:spacing w:before="0"/>
                      <w:ind w:left="0" w:right="0" w:firstLine="0"/>
                      <w:jc w:val="left"/>
                      <w:rPr>
                        <w:rFonts w:ascii="Courier New"/>
                        <w:sz w:val="22"/>
                      </w:rPr>
                    </w:pPr>
                    <w:r>
                      <w:rPr>
                        <w:rFonts w:ascii="Courier New"/>
                        <w:sz w:val="22"/>
                      </w:rPr>
                      <w:t>:bigNum;</w:t>
                    </w:r>
                  </w:p>
                </w:txbxContent>
              </v:textbox>
            </v:shape>
            <v:shape id="_x0000_s1135" o:spid="_x0000_s1135" o:spt="202" type="#_x0000_t202" style="position:absolute;left:2678;top:2361;height:4890;width:7149;" filled="f" stroked="f" coordsize="21600,21600">
              <v:path/>
              <v:fill on="f" focussize="0,0"/>
              <v:stroke on="f" joinstyle="miter"/>
              <v:imagedata o:title=""/>
              <o:lock v:ext="edit"/>
              <v:textbox inset="0mm,0mm,0mm,0mm">
                <w:txbxContent>
                  <w:p>
                    <w:pPr>
                      <w:spacing w:before="0"/>
                      <w:ind w:left="527" w:right="0" w:firstLine="0"/>
                      <w:jc w:val="left"/>
                      <w:rPr>
                        <w:rFonts w:ascii="Courier New"/>
                        <w:sz w:val="22"/>
                      </w:rPr>
                    </w:pPr>
                    <w:r>
                      <w:rPr>
                        <w:rFonts w:ascii="Courier New"/>
                        <w:sz w:val="22"/>
                      </w:rPr>
                      <w:t>borrow:=0;c:='';</w:t>
                    </w:r>
                  </w:p>
                  <w:p>
                    <w:pPr>
                      <w:spacing w:before="58" w:line="297" w:lineRule="auto"/>
                      <w:ind w:left="527" w:right="1602" w:firstLine="0"/>
                      <w:jc w:val="both"/>
                      <w:rPr>
                        <w:rFonts w:ascii="Courier New"/>
                        <w:sz w:val="22"/>
                      </w:rPr>
                    </w:pPr>
                    <w:r>
                      <w:rPr>
                        <w:rFonts w:ascii="Courier New"/>
                        <w:sz w:val="22"/>
                      </w:rPr>
                      <w:t>while length(a)&lt;length(b) do a:='0'+a; while length(b)&lt;length(a) do b:='0'+b; for i:=length(a) downto 1 do</w:t>
                    </w:r>
                  </w:p>
                  <w:p>
                    <w:pPr>
                      <w:spacing w:before="2"/>
                      <w:ind w:left="1055" w:right="0" w:firstLine="0"/>
                      <w:jc w:val="left"/>
                      <w:rPr>
                        <w:rFonts w:ascii="Courier New"/>
                        <w:sz w:val="22"/>
                      </w:rPr>
                    </w:pPr>
                    <w:r>
                      <w:rPr>
                        <w:rFonts w:ascii="Courier New"/>
                        <w:sz w:val="22"/>
                      </w:rPr>
                      <w:t>begin</w:t>
                    </w:r>
                  </w:p>
                  <w:p>
                    <w:pPr>
                      <w:spacing w:before="60" w:line="297" w:lineRule="auto"/>
                      <w:ind w:left="1715" w:right="1453" w:firstLine="0"/>
                      <w:jc w:val="left"/>
                      <w:rPr>
                        <w:rFonts w:ascii="Courier New"/>
                        <w:sz w:val="22"/>
                      </w:rPr>
                    </w:pPr>
                    <w:r>
                      <w:rPr>
                        <w:rFonts w:ascii="Courier New"/>
                        <w:sz w:val="22"/>
                      </w:rPr>
                      <w:t>s:=ord(a[i])-ord(b[i])-borrow; if s&lt;0 then</w:t>
                    </w:r>
                  </w:p>
                  <w:p>
                    <w:pPr>
                      <w:spacing w:before="0" w:line="248" w:lineRule="exact"/>
                      <w:ind w:left="2111" w:right="0" w:firstLine="0"/>
                      <w:jc w:val="left"/>
                      <w:rPr>
                        <w:rFonts w:ascii="Courier New"/>
                        <w:sz w:val="22"/>
                      </w:rPr>
                    </w:pPr>
                    <w:r>
                      <w:rPr>
                        <w:rFonts w:ascii="Courier New"/>
                        <w:sz w:val="22"/>
                      </w:rPr>
                      <w:t>begin</w:t>
                    </w:r>
                  </w:p>
                  <w:p>
                    <w:pPr>
                      <w:spacing w:before="61"/>
                      <w:ind w:left="2771" w:right="0" w:firstLine="0"/>
                      <w:jc w:val="left"/>
                      <w:rPr>
                        <w:rFonts w:ascii="Courier New"/>
                        <w:sz w:val="22"/>
                      </w:rPr>
                    </w:pPr>
                    <w:r>
                      <w:rPr>
                        <w:rFonts w:ascii="Courier New"/>
                        <w:sz w:val="22"/>
                      </w:rPr>
                      <w:t>s:=s+10;</w:t>
                    </w:r>
                  </w:p>
                  <w:p>
                    <w:pPr>
                      <w:spacing w:before="60" w:line="297" w:lineRule="auto"/>
                      <w:ind w:left="2111" w:right="2526" w:firstLine="659"/>
                      <w:jc w:val="left"/>
                      <w:rPr>
                        <w:rFonts w:ascii="Courier New"/>
                        <w:sz w:val="22"/>
                      </w:rPr>
                    </w:pPr>
                    <w:r>
                      <w:rPr>
                        <w:rFonts w:ascii="Courier New"/>
                        <w:sz w:val="22"/>
                      </w:rPr>
                      <w:t>borrow:=1;  end else borrow:=0; c:=chr(s</w:t>
                    </w:r>
                    <w:r>
                      <w:rPr>
                        <w:rFonts w:ascii="Courier New"/>
                        <w:spacing w:val="-3"/>
                        <w:sz w:val="22"/>
                      </w:rPr>
                      <w:t xml:space="preserve"> </w:t>
                    </w:r>
                    <w:r>
                      <w:rPr>
                        <w:rFonts w:ascii="Courier New"/>
                        <w:sz w:val="22"/>
                      </w:rPr>
                      <w:t>+48)+c;</w:t>
                    </w:r>
                  </w:p>
                  <w:p>
                    <w:pPr>
                      <w:spacing w:before="2"/>
                      <w:ind w:left="1055" w:right="0" w:firstLine="0"/>
                      <w:jc w:val="left"/>
                      <w:rPr>
                        <w:rFonts w:ascii="Courier New"/>
                        <w:sz w:val="22"/>
                      </w:rPr>
                    </w:pPr>
                    <w:r>
                      <w:rPr>
                        <w:rFonts w:ascii="Courier New"/>
                        <w:sz w:val="22"/>
                      </w:rPr>
                      <w:t>end;</w:t>
                    </w:r>
                  </w:p>
                  <w:p>
                    <w:pPr>
                      <w:spacing w:before="58" w:line="297" w:lineRule="auto"/>
                      <w:ind w:left="527" w:right="0" w:firstLine="0"/>
                      <w:jc w:val="left"/>
                      <w:rPr>
                        <w:rFonts w:ascii="Courier New"/>
                        <w:sz w:val="22"/>
                      </w:rPr>
                    </w:pPr>
                    <w:r>
                      <w:rPr>
                        <w:rFonts w:ascii="Courier New"/>
                        <w:sz w:val="22"/>
                      </w:rPr>
                      <w:t>while (length(c)&gt;1)and(c[1]='0') do delete(c,1,1); sub:=c;</w:t>
                    </w:r>
                  </w:p>
                  <w:p>
                    <w:pPr>
                      <w:spacing w:before="3"/>
                      <w:ind w:left="0" w:right="0" w:firstLine="0"/>
                      <w:jc w:val="left"/>
                      <w:rPr>
                        <w:rFonts w:ascii="Courier New"/>
                        <w:sz w:val="22"/>
                      </w:rPr>
                    </w:pPr>
                    <w:r>
                      <w:rPr>
                        <w:rFonts w:ascii="Courier New"/>
                        <w:sz w:val="22"/>
                      </w:rPr>
                      <w:t>end;</w:t>
                    </w:r>
                  </w:p>
                </w:txbxContent>
              </v:textbox>
            </v:shape>
            <w10:wrap type="topAndBottom"/>
          </v:group>
        </w:pict>
      </w:r>
      <w:r>
        <w:rPr>
          <w:rFonts w:hint="default" w:ascii="Times New Roman" w:hAnsi="Times New Roman" w:cs="Times New Roman"/>
          <w:sz w:val="28"/>
          <w:szCs w:val="28"/>
        </w:rPr>
        <w:t xml:space="preserve">Thực hiện phép trừ ngược lại với việc nhớ ở phép cộng ta phải chú ý </w:t>
      </w:r>
      <w:r>
        <w:rPr>
          <w:rFonts w:hint="default" w:cs="Times New Roman"/>
          <w:sz w:val="28"/>
          <w:szCs w:val="28"/>
          <w:lang w:val="en-US"/>
        </w:rPr>
        <w:t>đ</w:t>
      </w:r>
      <w:r>
        <w:rPr>
          <w:rFonts w:hint="default" w:ascii="Times New Roman" w:hAnsi="Times New Roman" w:cs="Times New Roman"/>
          <w:sz w:val="28"/>
          <w:szCs w:val="28"/>
        </w:rPr>
        <w:t xml:space="preserve">ến việc vay mượn từ hàng cao hơn. Trong hàm trừ dưới </w:t>
      </w:r>
      <w:r>
        <w:rPr>
          <w:rFonts w:hint="default" w:cs="Times New Roman"/>
          <w:sz w:val="28"/>
          <w:szCs w:val="28"/>
          <w:lang w:val="en-US"/>
        </w:rPr>
        <w:t>đ</w:t>
      </w:r>
      <w:r>
        <w:rPr>
          <w:rFonts w:hint="default" w:ascii="Times New Roman" w:hAnsi="Times New Roman" w:cs="Times New Roman"/>
          <w:sz w:val="28"/>
          <w:szCs w:val="28"/>
        </w:rPr>
        <w:t>ây, chỉ xét trường hợp số lớn trừ số nhỏ hơn.</w:t>
      </w:r>
    </w:p>
    <w:p>
      <w:pPr>
        <w:pStyle w:val="4"/>
        <w:numPr>
          <w:ilvl w:val="1"/>
          <w:numId w:val="5"/>
        </w:numPr>
        <w:tabs>
          <w:tab w:val="left" w:pos="759"/>
        </w:tabs>
        <w:spacing w:before="150" w:after="0" w:line="240" w:lineRule="auto"/>
        <w:ind w:left="758" w:right="0" w:hanging="455"/>
        <w:jc w:val="both"/>
        <w:rPr>
          <w:rFonts w:hint="default" w:ascii="Times New Roman" w:hAnsi="Times New Roman" w:cs="Times New Roman"/>
          <w:sz w:val="28"/>
          <w:szCs w:val="28"/>
        </w:rPr>
      </w:pPr>
      <w:r>
        <w:rPr>
          <w:rFonts w:hint="default" w:ascii="Times New Roman" w:hAnsi="Times New Roman" w:cs="Times New Roman"/>
          <w:w w:val="105"/>
          <w:sz w:val="28"/>
          <w:szCs w:val="28"/>
        </w:rPr>
        <w:t>Phép nhân một số lớn với một số</w:t>
      </w:r>
      <w:r>
        <w:rPr>
          <w:rFonts w:hint="default" w:ascii="Times New Roman" w:hAnsi="Times New Roman" w:cs="Times New Roman"/>
          <w:spacing w:val="-16"/>
          <w:w w:val="105"/>
          <w:sz w:val="28"/>
          <w:szCs w:val="28"/>
        </w:rPr>
        <w:t xml:space="preserve"> </w:t>
      </w:r>
      <w:r>
        <w:rPr>
          <w:rFonts w:hint="default" w:ascii="Times New Roman" w:hAnsi="Times New Roman" w:cs="Times New Roman"/>
          <w:w w:val="105"/>
          <w:sz w:val="28"/>
          <w:szCs w:val="28"/>
        </w:rPr>
        <w:t>nhỏ</w:t>
      </w:r>
    </w:p>
    <w:p>
      <w:pPr>
        <w:pStyle w:val="7"/>
        <w:spacing w:before="116" w:line="266" w:lineRule="auto"/>
        <w:ind w:left="304" w:right="293"/>
        <w:jc w:val="both"/>
        <w:rPr>
          <w:rFonts w:hint="default" w:ascii="Times New Roman" w:hAnsi="Times New Roman" w:cs="Times New Roman"/>
          <w:sz w:val="28"/>
          <w:szCs w:val="28"/>
        </w:rPr>
      </w:pPr>
      <w:r>
        <w:rPr>
          <w:rFonts w:hint="default" w:ascii="Times New Roman" w:hAnsi="Times New Roman" w:cs="Times New Roman"/>
          <w:sz w:val="28"/>
          <w:szCs w:val="28"/>
        </w:rPr>
        <w:t xml:space="preserve">Số nhỏ ở </w:t>
      </w:r>
      <w:r>
        <w:rPr>
          <w:rFonts w:hint="default" w:cs="Times New Roman"/>
          <w:sz w:val="28"/>
          <w:szCs w:val="28"/>
          <w:lang w:val="en-US"/>
        </w:rPr>
        <w:t>đ</w:t>
      </w:r>
      <w:r>
        <w:rPr>
          <w:rFonts w:hint="default" w:ascii="Times New Roman" w:hAnsi="Times New Roman" w:cs="Times New Roman"/>
          <w:sz w:val="28"/>
          <w:szCs w:val="28"/>
        </w:rPr>
        <w:t xml:space="preserve">ây </w:t>
      </w:r>
      <w:r>
        <w:rPr>
          <w:rFonts w:hint="default" w:cs="Times New Roman"/>
          <w:sz w:val="28"/>
          <w:szCs w:val="28"/>
          <w:lang w:val="en-US"/>
        </w:rPr>
        <w:t>đ</w:t>
      </w:r>
      <w:r>
        <w:rPr>
          <w:rFonts w:hint="default" w:ascii="Times New Roman" w:hAnsi="Times New Roman" w:cs="Times New Roman"/>
          <w:sz w:val="28"/>
          <w:szCs w:val="28"/>
        </w:rPr>
        <w:t>ược hiểu là số nguyên do ngôn ngữ lập trình cung cấp (như: longint, integer,..). Hàm multiply1(a:bigNum;b:longint):bigNum, trả về là một số nguyên lớn (bigNum) là kết quả của phép nhân một số nguyên lớn a (bigNum) với một số b</w:t>
      </w:r>
      <w:r>
        <w:rPr>
          <w:rFonts w:hint="default" w:ascii="Times New Roman" w:hAnsi="Times New Roman" w:cs="Times New Roman"/>
          <w:spacing w:val="-87"/>
          <w:sz w:val="28"/>
          <w:szCs w:val="28"/>
        </w:rPr>
        <w:t xml:space="preserve"> </w:t>
      </w:r>
      <w:r>
        <w:rPr>
          <w:rFonts w:hint="default" w:ascii="Times New Roman" w:hAnsi="Times New Roman" w:cs="Times New Roman"/>
          <w:sz w:val="28"/>
          <w:szCs w:val="28"/>
        </w:rPr>
        <w:t>(longint).</w:t>
      </w:r>
    </w:p>
    <w:p>
      <w:pPr>
        <w:spacing w:after="0" w:line="266" w:lineRule="auto"/>
        <w:jc w:val="both"/>
        <w:rPr>
          <w:rFonts w:hint="default" w:ascii="Times New Roman" w:hAnsi="Times New Roman" w:cs="Times New Roman"/>
          <w:sz w:val="28"/>
          <w:szCs w:val="28"/>
        </w:rPr>
        <w:sectPr>
          <w:pgSz w:w="11900" w:h="16840"/>
          <w:pgMar w:top="1600" w:right="1680" w:bottom="2400" w:left="1680" w:header="0" w:footer="2216"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5" w:after="1"/>
        <w:rPr>
          <w:rFonts w:hint="default" w:ascii="Times New Roman" w:hAnsi="Times New Roman" w:cs="Times New Roman"/>
          <w:sz w:val="28"/>
          <w:szCs w:val="28"/>
        </w:rPr>
      </w:pPr>
    </w:p>
    <w:p>
      <w:pPr>
        <w:pStyle w:val="7"/>
        <w:ind w:left="748"/>
        <w:rPr>
          <w:rFonts w:hint="default" w:ascii="Times New Roman" w:hAnsi="Times New Roman" w:cs="Times New Roman"/>
          <w:sz w:val="28"/>
          <w:szCs w:val="28"/>
        </w:rPr>
      </w:pPr>
      <w:r>
        <w:rPr>
          <w:rFonts w:hint="default" w:ascii="Times New Roman" w:hAnsi="Times New Roman" w:cs="Times New Roman"/>
          <w:sz w:val="28"/>
          <w:szCs w:val="28"/>
        </w:rPr>
        <w:pict>
          <v:shape id="_x0000_s1136" o:spid="_x0000_s1136" o:spt="202" type="#_x0000_t202" style="height:247pt;width:380.05pt;" filled="f" stroked="t" coordsize="21600,21600">
            <v:path/>
            <v:fill on="f" focussize="0,0"/>
            <v:stroke weight="0.480236220472441pt" color="#000000"/>
            <v:imagedata o:title=""/>
            <o:lock v:ext="edit"/>
            <v:textbox inset="0mm,0mm,0mm,0mm">
              <w:txbxContent>
                <w:p>
                  <w:pPr>
                    <w:tabs>
                      <w:tab w:val="left" w:pos="2219"/>
                      <w:tab w:val="left" w:pos="2380"/>
                    </w:tabs>
                    <w:spacing w:before="25" w:line="297" w:lineRule="auto"/>
                    <w:ind w:left="107" w:right="326" w:firstLine="0"/>
                    <w:jc w:val="left"/>
                    <w:rPr>
                      <w:rFonts w:ascii="Courier New"/>
                      <w:sz w:val="22"/>
                    </w:rPr>
                  </w:pPr>
                  <w:r>
                    <w:rPr>
                      <w:rFonts w:ascii="Courier New"/>
                      <w:sz w:val="22"/>
                    </w:rPr>
                    <w:t>function</w:t>
                  </w:r>
                  <w:r>
                    <w:rPr>
                      <w:rFonts w:ascii="Courier New"/>
                      <w:sz w:val="22"/>
                    </w:rPr>
                    <w:tab/>
                  </w:r>
                  <w:r>
                    <w:rPr>
                      <w:rFonts w:ascii="Courier New"/>
                      <w:sz w:val="22"/>
                    </w:rPr>
                    <w:tab/>
                  </w:r>
                  <w:r>
                    <w:rPr>
                      <w:rFonts w:ascii="Courier New"/>
                      <w:spacing w:val="-1"/>
                      <w:sz w:val="22"/>
                    </w:rPr>
                    <w:t xml:space="preserve">multiply1(a:bigNum;b:longint):bigNum; </w:t>
                  </w:r>
                  <w:r>
                    <w:rPr>
                      <w:rFonts w:ascii="Courier New"/>
                      <w:sz w:val="22"/>
                    </w:rPr>
                    <w:t>var</w:t>
                  </w:r>
                  <w:r>
                    <w:rPr>
                      <w:rFonts w:ascii="Courier New"/>
                      <w:spacing w:val="-2"/>
                      <w:sz w:val="22"/>
                    </w:rPr>
                    <w:t xml:space="preserve"> </w:t>
                  </w:r>
                  <w:r>
                    <w:rPr>
                      <w:rFonts w:ascii="Courier New"/>
                      <w:sz w:val="22"/>
                    </w:rPr>
                    <w:t>i</w:t>
                  </w:r>
                  <w:r>
                    <w:rPr>
                      <w:rFonts w:ascii="Courier New"/>
                      <w:sz w:val="22"/>
                    </w:rPr>
                    <w:tab/>
                  </w:r>
                  <w:r>
                    <w:rPr>
                      <w:rFonts w:ascii="Courier New"/>
                      <w:sz w:val="22"/>
                    </w:rPr>
                    <w:t>:integer;</w:t>
                  </w:r>
                </w:p>
                <w:p>
                  <w:pPr>
                    <w:tabs>
                      <w:tab w:val="left" w:pos="2219"/>
                    </w:tabs>
                    <w:spacing w:before="1"/>
                    <w:ind w:left="635" w:right="0" w:firstLine="0"/>
                    <w:jc w:val="left"/>
                    <w:rPr>
                      <w:rFonts w:ascii="Courier New"/>
                      <w:sz w:val="22"/>
                    </w:rPr>
                  </w:pPr>
                  <w:r>
                    <w:rPr>
                      <w:rFonts w:ascii="Courier New"/>
                      <w:sz w:val="22"/>
                    </w:rPr>
                    <w:t>carry,s</w:t>
                  </w:r>
                  <w:r>
                    <w:rPr>
                      <w:rFonts w:ascii="Courier New"/>
                      <w:sz w:val="22"/>
                    </w:rPr>
                    <w:tab/>
                  </w:r>
                  <w:r>
                    <w:rPr>
                      <w:rFonts w:ascii="Courier New"/>
                      <w:sz w:val="22"/>
                    </w:rPr>
                    <w:t>:longint;</w:t>
                  </w:r>
                </w:p>
                <w:p>
                  <w:pPr>
                    <w:tabs>
                      <w:tab w:val="left" w:pos="2219"/>
                    </w:tabs>
                    <w:spacing w:before="61" w:line="297" w:lineRule="auto"/>
                    <w:ind w:left="239" w:right="4313" w:firstLine="395"/>
                    <w:jc w:val="left"/>
                    <w:rPr>
                      <w:rFonts w:ascii="Courier New"/>
                      <w:sz w:val="22"/>
                    </w:rPr>
                  </w:pPr>
                  <w:r>
                    <w:rPr>
                      <w:rFonts w:ascii="Courier New"/>
                      <w:sz w:val="22"/>
                    </w:rPr>
                    <w:t>c,tmp</w:t>
                  </w:r>
                  <w:r>
                    <w:rPr>
                      <w:rFonts w:ascii="Courier New"/>
                      <w:sz w:val="22"/>
                    </w:rPr>
                    <w:tab/>
                  </w:r>
                  <w:r>
                    <w:rPr>
                      <w:rFonts w:ascii="Courier New"/>
                      <w:spacing w:val="-3"/>
                      <w:sz w:val="22"/>
                    </w:rPr>
                    <w:t xml:space="preserve">:bigNum; </w:t>
                  </w:r>
                  <w:r>
                    <w:rPr>
                      <w:rFonts w:ascii="Courier New"/>
                      <w:sz w:val="22"/>
                    </w:rPr>
                    <w:t>begin</w:t>
                  </w:r>
                </w:p>
                <w:p>
                  <w:pPr>
                    <w:spacing w:before="0" w:line="248" w:lineRule="exact"/>
                    <w:ind w:left="899" w:right="0" w:firstLine="0"/>
                    <w:jc w:val="left"/>
                    <w:rPr>
                      <w:rFonts w:ascii="Courier New"/>
                      <w:sz w:val="22"/>
                    </w:rPr>
                  </w:pPr>
                  <w:r>
                    <w:rPr>
                      <w:rFonts w:ascii="Courier New"/>
                      <w:sz w:val="22"/>
                    </w:rPr>
                    <w:t>c:='';</w:t>
                  </w:r>
                </w:p>
                <w:p>
                  <w:pPr>
                    <w:spacing w:before="60"/>
                    <w:ind w:left="899" w:right="0" w:firstLine="0"/>
                    <w:jc w:val="left"/>
                    <w:rPr>
                      <w:rFonts w:ascii="Courier New"/>
                      <w:sz w:val="22"/>
                    </w:rPr>
                  </w:pPr>
                  <w:r>
                    <w:rPr>
                      <w:rFonts w:ascii="Courier New"/>
                      <w:sz w:val="22"/>
                    </w:rPr>
                    <w:t>carry:=0;</w:t>
                  </w:r>
                </w:p>
                <w:p>
                  <w:pPr>
                    <w:spacing w:before="61" w:line="297" w:lineRule="auto"/>
                    <w:ind w:left="1163" w:right="2975" w:hanging="264"/>
                    <w:jc w:val="left"/>
                    <w:rPr>
                      <w:rFonts w:ascii="Courier New"/>
                      <w:sz w:val="22"/>
                    </w:rPr>
                  </w:pPr>
                  <w:r>
                    <w:rPr>
                      <w:rFonts w:ascii="Courier New"/>
                      <w:sz w:val="22"/>
                    </w:rPr>
                    <w:t>for i:=length(a) downto 1 do begin</w:t>
                  </w:r>
                </w:p>
                <w:p>
                  <w:pPr>
                    <w:spacing w:before="1" w:line="297" w:lineRule="auto"/>
                    <w:ind w:left="1559" w:right="2051" w:firstLine="0"/>
                    <w:jc w:val="left"/>
                    <w:rPr>
                      <w:rFonts w:ascii="Courier New"/>
                      <w:sz w:val="22"/>
                    </w:rPr>
                  </w:pPr>
                  <w:r>
                    <w:rPr>
                      <w:rFonts w:ascii="Courier New"/>
                      <w:sz w:val="22"/>
                    </w:rPr>
                    <w:t>s:=(ord(a[i])-48) * b + carry; carry:= s div 10;</w:t>
                  </w:r>
                </w:p>
                <w:p>
                  <w:pPr>
                    <w:spacing w:before="1" w:line="295" w:lineRule="auto"/>
                    <w:ind w:left="1163" w:right="2844" w:firstLine="395"/>
                    <w:jc w:val="left"/>
                    <w:rPr>
                      <w:rFonts w:ascii="Courier New"/>
                      <w:sz w:val="22"/>
                    </w:rPr>
                  </w:pPr>
                  <w:r>
                    <w:rPr>
                      <w:rFonts w:ascii="Courier New"/>
                      <w:sz w:val="22"/>
                    </w:rPr>
                    <w:t>c:=chr(s mod 10 + 48)+c; end;</w:t>
                  </w:r>
                </w:p>
                <w:p>
                  <w:pPr>
                    <w:spacing w:before="4" w:line="297" w:lineRule="auto"/>
                    <w:ind w:left="899" w:right="863" w:firstLine="0"/>
                    <w:jc w:val="left"/>
                    <w:rPr>
                      <w:rFonts w:ascii="Courier New"/>
                      <w:sz w:val="22"/>
                    </w:rPr>
                  </w:pPr>
                  <w:r>
                    <w:rPr>
                      <w:rFonts w:ascii="Courier New"/>
                      <w:sz w:val="22"/>
                    </w:rPr>
                    <w:t>if carry&gt;0 then str(carry,tmp) else tmp:=''; multiply1:=tmp+c;</w:t>
                  </w:r>
                </w:p>
                <w:p>
                  <w:pPr>
                    <w:spacing w:before="3"/>
                    <w:ind w:left="239" w:right="0" w:firstLine="0"/>
                    <w:jc w:val="left"/>
                    <w:rPr>
                      <w:rFonts w:ascii="Courier New"/>
                      <w:sz w:val="22"/>
                    </w:rPr>
                  </w:pPr>
                  <w:r>
                    <w:rPr>
                      <w:rFonts w:ascii="Courier New"/>
                      <w:sz w:val="22"/>
                    </w:rPr>
                    <w:t>end;</w:t>
                  </w:r>
                </w:p>
              </w:txbxContent>
            </v:textbox>
            <w10:wrap type="none"/>
            <w10:anchorlock/>
          </v:shape>
        </w:pict>
      </w:r>
    </w:p>
    <w:p>
      <w:pPr>
        <w:pStyle w:val="4"/>
        <w:numPr>
          <w:ilvl w:val="1"/>
          <w:numId w:val="5"/>
        </w:numPr>
        <w:tabs>
          <w:tab w:val="left" w:pos="759"/>
        </w:tabs>
        <w:spacing w:before="153" w:after="0" w:line="240" w:lineRule="auto"/>
        <w:ind w:left="758" w:right="0" w:hanging="455"/>
        <w:jc w:val="left"/>
        <w:rPr>
          <w:rFonts w:hint="default" w:ascii="Times New Roman" w:hAnsi="Times New Roman" w:cs="Times New Roman"/>
          <w:sz w:val="28"/>
          <w:szCs w:val="28"/>
        </w:rPr>
      </w:pPr>
      <w:r>
        <w:rPr>
          <w:rFonts w:hint="default" w:ascii="Times New Roman" w:hAnsi="Times New Roman" w:cs="Times New Roman"/>
          <w:sz w:val="28"/>
          <w:szCs w:val="28"/>
        </w:rPr>
        <w:pict>
          <v:group id="_x0000_s1137" o:spid="_x0000_s1137" o:spt="203" style="position:absolute;left:0pt;margin-left:121.4pt;margin-top:28.5pt;height:276.85pt;width:380.55pt;mso-position-horizontal-relative:page;mso-wrap-distance-bottom:0pt;mso-wrap-distance-top:0pt;z-index:-251488256;mso-width-relative:page;mso-height-relative:page;" coordorigin="2429,571" coordsize="7611,5537">
            <o:lock v:ext="edit"/>
            <v:rect id="_x0000_s1138" o:spid="_x0000_s1138" o:spt="1" style="position:absolute;left:2438;top:570;height:10;width:7592;" fillcolor="#000000" filled="t" stroked="f" coordsize="21600,21600">
              <v:path/>
              <v:fill on="t" focussize="0,0"/>
              <v:stroke on="f"/>
              <v:imagedata o:title=""/>
              <o:lock v:ext="edit"/>
            </v:rect>
            <v:line id="_x0000_s1139" o:spid="_x0000_s1139" o:spt="20" style="position:absolute;left:10034;top:571;height:5237;width:0;" stroked="t" coordsize="21600,21600">
              <v:path arrowok="t"/>
              <v:fill focussize="0,0"/>
              <v:stroke weight="0.48pt" color="#000000"/>
              <v:imagedata o:title=""/>
              <o:lock v:ext="edit"/>
            </v:line>
            <v:shape id="_x0000_s1140" o:spid="_x0000_s1140" style="position:absolute;left:2428;top:570;height:5537;width:7611;" fillcolor="#000000" filled="t" stroked="f" coordorigin="2429,571" coordsize="7611,5537" path="m2438,571l2429,571,2429,6108,2438,6108,2438,571xm10039,5808l10030,5808,10030,6098,2438,6098,2438,6108,10030,6108,10030,6108,10039,6108,10039,5808xe">
              <v:path arrowok="t"/>
              <v:fill on="t" focussize="0,0"/>
              <v:stroke on="f"/>
              <v:imagedata o:title=""/>
              <o:lock v:ext="edit"/>
            </v:shape>
            <v:shape id="_x0000_s1141" o:spid="_x0000_s1141" o:spt="202" type="#_x0000_t202" style="position:absolute;left:2546;top:605;height:831;width:1605;" filled="f" stroked="f" coordsize="21600,21600">
              <v:path/>
              <v:fill on="f" focussize="0,0"/>
              <v:stroke on="f" joinstyle="miter"/>
              <v:imagedata o:title=""/>
              <o:lock v:ext="edit"/>
              <v:textbox inset="0mm,0mm,0mm,0mm">
                <w:txbxContent>
                  <w:p>
                    <w:pPr>
                      <w:tabs>
                        <w:tab w:val="left" w:pos="659"/>
                      </w:tabs>
                      <w:spacing w:before="0" w:line="280" w:lineRule="auto"/>
                      <w:ind w:left="0" w:right="18" w:firstLine="0"/>
                      <w:jc w:val="left"/>
                      <w:rPr>
                        <w:rFonts w:ascii="Courier New"/>
                        <w:sz w:val="22"/>
                      </w:rPr>
                    </w:pPr>
                    <w:r>
                      <w:rPr>
                        <w:rFonts w:ascii="Courier New"/>
                        <w:sz w:val="22"/>
                      </w:rPr>
                      <w:t>function  var</w:t>
                    </w:r>
                    <w:r>
                      <w:rPr>
                        <w:rFonts w:ascii="Courier New"/>
                        <w:sz w:val="22"/>
                      </w:rPr>
                      <w:tab/>
                    </w:r>
                    <w:r>
                      <w:rPr>
                        <w:rFonts w:ascii="Courier New"/>
                        <w:spacing w:val="-3"/>
                        <w:sz w:val="22"/>
                      </w:rPr>
                      <w:t>sum,tmp</w:t>
                    </w:r>
                  </w:p>
                  <w:p>
                    <w:pPr>
                      <w:spacing w:before="0" w:line="247" w:lineRule="exact"/>
                      <w:ind w:left="659" w:right="0" w:firstLine="0"/>
                      <w:jc w:val="left"/>
                      <w:rPr>
                        <w:rFonts w:ascii="Courier New"/>
                        <w:sz w:val="22"/>
                      </w:rPr>
                    </w:pPr>
                    <w:r>
                      <w:rPr>
                        <w:rFonts w:ascii="Courier New"/>
                        <w:sz w:val="22"/>
                      </w:rPr>
                      <w:t>m,i,j</w:t>
                    </w:r>
                  </w:p>
                </w:txbxContent>
              </v:textbox>
            </v:shape>
            <v:shape id="_x0000_s1142" o:spid="_x0000_s1142" o:spt="202" type="#_x0000_t202" style="position:absolute;left:4658;top:605;height:831;width:3848;" filled="f" stroked="f" coordsize="21600,21600">
              <v:path/>
              <v:fill on="f" focussize="0,0"/>
              <v:stroke on="f" joinstyle="miter"/>
              <v:imagedata o:title=""/>
              <o:lock v:ext="edit"/>
              <v:textbox inset="0mm,0mm,0mm,0mm">
                <w:txbxContent>
                  <w:p>
                    <w:pPr>
                      <w:spacing w:before="0"/>
                      <w:ind w:left="0" w:right="0" w:firstLine="0"/>
                      <w:jc w:val="left"/>
                      <w:rPr>
                        <w:rFonts w:ascii="Courier New"/>
                        <w:sz w:val="22"/>
                      </w:rPr>
                    </w:pPr>
                    <w:r>
                      <w:rPr>
                        <w:rFonts w:ascii="Courier New"/>
                        <w:sz w:val="22"/>
                      </w:rPr>
                      <w:t>multiply2(a,b:bigNum):bigNum;</w:t>
                    </w:r>
                  </w:p>
                  <w:p>
                    <w:pPr>
                      <w:spacing w:before="42"/>
                      <w:ind w:left="0" w:right="0" w:firstLine="0"/>
                      <w:jc w:val="left"/>
                      <w:rPr>
                        <w:rFonts w:ascii="Courier New"/>
                        <w:sz w:val="22"/>
                      </w:rPr>
                    </w:pPr>
                    <w:r>
                      <w:rPr>
                        <w:rFonts w:ascii="Courier New"/>
                        <w:sz w:val="22"/>
                      </w:rPr>
                      <w:t>:bigNum;</w:t>
                    </w:r>
                  </w:p>
                  <w:p>
                    <w:pPr>
                      <w:spacing w:before="41"/>
                      <w:ind w:left="0" w:right="0" w:firstLine="0"/>
                      <w:jc w:val="left"/>
                      <w:rPr>
                        <w:rFonts w:ascii="Courier New"/>
                        <w:sz w:val="22"/>
                      </w:rPr>
                    </w:pPr>
                    <w:r>
                      <w:rPr>
                        <w:rFonts w:ascii="Courier New"/>
                        <w:sz w:val="22"/>
                      </w:rPr>
                      <w:t>:integer;</w:t>
                    </w:r>
                  </w:p>
                </w:txbxContent>
              </v:textbox>
            </v:shape>
            <v:shape id="_x0000_s1143" o:spid="_x0000_s1143" o:spt="202" type="#_x0000_t202" style="position:absolute;left:2606;top:1474;height:4611;width:6222;" filled="f" stroked="f" coordsize="21600,21600">
              <v:path/>
              <v:fill on="f" focussize="0,0"/>
              <v:stroke on="f" joinstyle="miter"/>
              <v:imagedata o:title=""/>
              <o:lock v:ext="edit"/>
              <v:textbox inset="0mm,0mm,0mm,0mm">
                <w:txbxContent>
                  <w:p>
                    <w:pPr>
                      <w:spacing w:before="0"/>
                      <w:ind w:left="71" w:right="0" w:firstLine="0"/>
                      <w:jc w:val="left"/>
                      <w:rPr>
                        <w:rFonts w:ascii="Courier New"/>
                        <w:sz w:val="22"/>
                      </w:rPr>
                    </w:pPr>
                    <w:r>
                      <w:rPr>
                        <w:rFonts w:ascii="Courier New"/>
                        <w:sz w:val="22"/>
                      </w:rPr>
                      <w:t>begin</w:t>
                    </w:r>
                  </w:p>
                  <w:p>
                    <w:pPr>
                      <w:spacing w:before="42"/>
                      <w:ind w:left="731" w:right="0" w:firstLine="0"/>
                      <w:jc w:val="left"/>
                      <w:rPr>
                        <w:rFonts w:ascii="Courier New"/>
                        <w:sz w:val="22"/>
                      </w:rPr>
                    </w:pPr>
                    <w:r>
                      <w:rPr>
                        <w:rFonts w:ascii="Courier New"/>
                        <w:sz w:val="22"/>
                      </w:rPr>
                      <w:t>m:=-1;sum:='';</w:t>
                    </w:r>
                  </w:p>
                  <w:p>
                    <w:pPr>
                      <w:spacing w:before="38" w:line="280" w:lineRule="auto"/>
                      <w:ind w:left="1259" w:right="1774" w:hanging="528"/>
                      <w:jc w:val="left"/>
                      <w:rPr>
                        <w:rFonts w:ascii="Courier New"/>
                        <w:sz w:val="22"/>
                      </w:rPr>
                    </w:pPr>
                    <w:r>
                      <w:rPr>
                        <w:rFonts w:ascii="Courier New"/>
                        <w:sz w:val="22"/>
                      </w:rPr>
                      <w:t>for i:=length(a) downto 1 do begin</w:t>
                    </w:r>
                  </w:p>
                  <w:p>
                    <w:pPr>
                      <w:spacing w:before="0" w:line="244" w:lineRule="exact"/>
                      <w:ind w:left="1919" w:right="0" w:firstLine="0"/>
                      <w:jc w:val="left"/>
                      <w:rPr>
                        <w:rFonts w:ascii="Courier New"/>
                        <w:sz w:val="22"/>
                      </w:rPr>
                    </w:pPr>
                    <w:r>
                      <w:rPr>
                        <w:rFonts w:ascii="Courier New"/>
                        <w:sz w:val="22"/>
                      </w:rPr>
                      <w:t>m:=m+1;</w:t>
                    </w:r>
                  </w:p>
                  <w:p>
                    <w:pPr>
                      <w:spacing w:before="42"/>
                      <w:ind w:left="1919" w:right="0" w:firstLine="0"/>
                      <w:jc w:val="left"/>
                      <w:rPr>
                        <w:rFonts w:ascii="Courier New"/>
                        <w:sz w:val="22"/>
                      </w:rPr>
                    </w:pPr>
                    <w:r>
                      <w:rPr>
                        <w:rFonts w:ascii="Courier New"/>
                        <w:sz w:val="22"/>
                      </w:rPr>
                      <w:t>tmp:=multiply1(b,ord(a[i])-48);</w:t>
                    </w:r>
                  </w:p>
                  <w:p>
                    <w:pPr>
                      <w:spacing w:before="28"/>
                      <w:ind w:left="734" w:right="0" w:firstLine="0"/>
                      <w:jc w:val="left"/>
                      <w:rPr>
                        <w:sz w:val="22"/>
                      </w:rPr>
                    </w:pPr>
                    <w:r>
                      <w:rPr>
                        <w:sz w:val="22"/>
                      </w:rPr>
                      <w:t>{</w:t>
                    </w:r>
                    <w:r>
                      <w:rPr>
                        <w:i/>
                        <w:sz w:val="22"/>
                      </w:rPr>
                      <w:t xml:space="preserve">có thể thay câu lệnh </w:t>
                    </w:r>
                    <w:r>
                      <w:rPr>
                        <w:sz w:val="22"/>
                      </w:rPr>
                      <w:t>tmp:=multiply1(b,ord(a[i])-48);</w:t>
                    </w:r>
                  </w:p>
                  <w:p>
                    <w:pPr>
                      <w:spacing w:before="40"/>
                      <w:ind w:left="1135" w:right="0" w:firstLine="0"/>
                      <w:jc w:val="left"/>
                      <w:rPr>
                        <w:i/>
                        <w:sz w:val="22"/>
                      </w:rPr>
                    </w:pPr>
                    <w:r>
                      <w:rPr>
                        <w:i/>
                        <w:sz w:val="22"/>
                      </w:rPr>
                      <w:t>bằng cách cộng nhiều lần như sau:</w:t>
                    </w:r>
                  </w:p>
                  <w:p>
                    <w:pPr>
                      <w:spacing w:before="40"/>
                      <w:ind w:left="1135" w:right="0" w:firstLine="0"/>
                      <w:jc w:val="left"/>
                      <w:rPr>
                        <w:sz w:val="22"/>
                      </w:rPr>
                    </w:pPr>
                    <w:r>
                      <w:rPr>
                        <w:sz w:val="22"/>
                      </w:rPr>
                      <w:t>tmp:='';</w:t>
                    </w:r>
                  </w:p>
                  <w:p>
                    <w:pPr>
                      <w:spacing w:before="40"/>
                      <w:ind w:left="1135" w:right="0" w:firstLine="0"/>
                      <w:jc w:val="left"/>
                      <w:rPr>
                        <w:sz w:val="22"/>
                      </w:rPr>
                    </w:pPr>
                    <w:r>
                      <w:rPr>
                        <w:sz w:val="22"/>
                      </w:rPr>
                      <w:t>for j:=1 to ord(a[i])-48 do tmp:=add(tmp,b);</w:t>
                    </w:r>
                  </w:p>
                  <w:p>
                    <w:pPr>
                      <w:spacing w:before="39"/>
                      <w:ind w:left="0" w:right="0" w:firstLine="0"/>
                      <w:jc w:val="left"/>
                      <w:rPr>
                        <w:i/>
                        <w:sz w:val="22"/>
                      </w:rPr>
                    </w:pPr>
                    <w:r>
                      <w:rPr>
                        <w:i/>
                        <w:sz w:val="22"/>
                      </w:rPr>
                      <w:t xml:space="preserve">như vậy hàm nhân </w:t>
                    </w:r>
                    <w:r>
                      <w:rPr>
                        <w:sz w:val="22"/>
                      </w:rPr>
                      <w:t xml:space="preserve">multiply2 </w:t>
                    </w:r>
                    <w:r>
                      <w:rPr>
                        <w:i/>
                        <w:sz w:val="22"/>
                      </w:rPr>
                      <w:t xml:space="preserve">chỉ gọi hàm cộng hai số nguyên lớn </w:t>
                    </w:r>
                    <w:r>
                      <w:rPr>
                        <w:sz w:val="22"/>
                      </w:rPr>
                      <w:t>add</w:t>
                    </w:r>
                    <w:r>
                      <w:rPr>
                        <w:i/>
                        <w:sz w:val="22"/>
                      </w:rPr>
                      <w:t>}</w:t>
                    </w:r>
                  </w:p>
                  <w:p>
                    <w:pPr>
                      <w:spacing w:before="53" w:line="278" w:lineRule="auto"/>
                      <w:ind w:left="1919" w:right="322" w:firstLine="0"/>
                      <w:jc w:val="left"/>
                      <w:rPr>
                        <w:rFonts w:ascii="Courier New"/>
                        <w:sz w:val="22"/>
                      </w:rPr>
                    </w:pPr>
                    <w:r>
                      <w:rPr>
                        <w:rFonts w:ascii="Courier New"/>
                        <w:sz w:val="22"/>
                      </w:rPr>
                      <w:t>for j:=1 to m do tmp:=tmp+'0'; sum:=add(tmp,sum);</w:t>
                    </w:r>
                  </w:p>
                  <w:p>
                    <w:pPr>
                      <w:spacing w:before="0" w:line="278" w:lineRule="auto"/>
                      <w:ind w:left="731" w:right="3490" w:firstLine="527"/>
                      <w:jc w:val="left"/>
                      <w:rPr>
                        <w:rFonts w:ascii="Courier New"/>
                        <w:sz w:val="22"/>
                      </w:rPr>
                    </w:pPr>
                    <w:r>
                      <w:rPr>
                        <w:rFonts w:ascii="Courier New"/>
                        <w:sz w:val="22"/>
                      </w:rPr>
                      <w:t>end; multiply2:=sum;</w:t>
                    </w:r>
                  </w:p>
                  <w:p>
                    <w:pPr>
                      <w:spacing w:before="3"/>
                      <w:ind w:left="71" w:right="0" w:firstLine="0"/>
                      <w:jc w:val="left"/>
                      <w:rPr>
                        <w:rFonts w:ascii="Courier New"/>
                        <w:sz w:val="22"/>
                      </w:rPr>
                    </w:pPr>
                    <w:r>
                      <w:rPr>
                        <w:rFonts w:ascii="Courier New"/>
                        <w:sz w:val="22"/>
                      </w:rPr>
                      <w:t>end;</w:t>
                    </w:r>
                  </w:p>
                </w:txbxContent>
              </v:textbox>
            </v:shape>
            <w10:wrap type="topAndBottom"/>
          </v:group>
        </w:pict>
      </w:r>
      <w:r>
        <w:rPr>
          <w:rFonts w:hint="default" w:ascii="Times New Roman" w:hAnsi="Times New Roman" w:cs="Times New Roman"/>
          <w:w w:val="105"/>
          <w:sz w:val="28"/>
          <w:szCs w:val="28"/>
        </w:rPr>
        <w:t>Phép nhân hai số nguyên</w:t>
      </w:r>
      <w:r>
        <w:rPr>
          <w:rFonts w:hint="default" w:ascii="Times New Roman" w:hAnsi="Times New Roman" w:cs="Times New Roman"/>
          <w:spacing w:val="-8"/>
          <w:w w:val="105"/>
          <w:sz w:val="28"/>
          <w:szCs w:val="28"/>
        </w:rPr>
        <w:t xml:space="preserve"> </w:t>
      </w:r>
      <w:r>
        <w:rPr>
          <w:rFonts w:hint="default" w:ascii="Times New Roman" w:hAnsi="Times New Roman" w:cs="Times New Roman"/>
          <w:w w:val="105"/>
          <w:sz w:val="28"/>
          <w:szCs w:val="28"/>
        </w:rPr>
        <w:t>lớn</w:t>
      </w:r>
    </w:p>
    <w:p>
      <w:pPr>
        <w:spacing w:after="0" w:line="240" w:lineRule="auto"/>
        <w:jc w:val="left"/>
        <w:rPr>
          <w:rFonts w:hint="default" w:ascii="Times New Roman" w:hAnsi="Times New Roman" w:cs="Times New Roman"/>
          <w:sz w:val="28"/>
          <w:szCs w:val="28"/>
        </w:rPr>
        <w:sectPr>
          <w:pgSz w:w="11900" w:h="16840"/>
          <w:pgMar w:top="1600" w:right="1680" w:bottom="2580" w:left="1680" w:header="0" w:footer="2382"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12"/>
        <w:numPr>
          <w:ilvl w:val="1"/>
          <w:numId w:val="5"/>
        </w:numPr>
        <w:tabs>
          <w:tab w:val="left" w:pos="759"/>
        </w:tabs>
        <w:spacing w:before="88" w:after="0" w:line="240" w:lineRule="auto"/>
        <w:ind w:left="782" w:right="3404" w:hanging="478"/>
        <w:jc w:val="left"/>
        <w:rPr>
          <w:rFonts w:hint="default" w:ascii="Times New Roman" w:hAnsi="Times New Roman" w:cs="Times New Roman"/>
          <w:sz w:val="28"/>
          <w:szCs w:val="28"/>
        </w:rPr>
      </w:pPr>
      <w:r>
        <w:rPr>
          <w:rFonts w:hint="default" w:ascii="Times New Roman" w:hAnsi="Times New Roman" w:cs="Times New Roman"/>
          <w:sz w:val="28"/>
          <w:szCs w:val="28"/>
        </w:rPr>
        <w:pict>
          <v:group id="_x0000_s1144" o:spid="_x0000_s1144" o:spt="203" style="position:absolute;left:0pt;margin-left:121.4pt;margin-top:40.25pt;height:244.35pt;width:380.55pt;mso-position-horizontal-relative:page;mso-wrap-distance-bottom:0pt;mso-wrap-distance-top:0pt;z-index:-251487232;mso-width-relative:page;mso-height-relative:page;" coordorigin="2429,806" coordsize="7611,4887">
            <o:lock v:ext="edit"/>
            <v:shape id="_x0000_s1145" o:spid="_x0000_s1145" style="position:absolute;left:2428;top:805;height:4887;width:7611;" fillcolor="#000000" filled="t" stroked="f" coordorigin="2429,806" coordsize="7611,4887" path="m2438,806l2429,806,2429,5692,2438,5692,2438,806xm10039,806l10030,806,10030,806,2438,806,2438,816,10030,816,10030,5683,2438,5683,2438,5692,10030,5692,10030,5692,10039,5692,10039,806xe">
              <v:path arrowok="t"/>
              <v:fill on="t" focussize="0,0"/>
              <v:stroke on="f"/>
              <v:imagedata o:title=""/>
              <o:lock v:ext="edit"/>
            </v:shape>
            <v:shape id="_x0000_s1146" o:spid="_x0000_s1146" o:spt="202" type="#_x0000_t202" style="position:absolute;left:2546;top:840;height:3649;width:5960;" filled="f" stroked="f" coordsize="21600,21600">
              <v:path/>
              <v:fill on="f" focussize="0,0"/>
              <v:stroke on="f" joinstyle="miter"/>
              <v:imagedata o:title=""/>
              <o:lock v:ext="edit"/>
              <v:textbox inset="0mm,0mm,0mm,0mm">
                <w:txbxContent>
                  <w:p>
                    <w:pPr>
                      <w:tabs>
                        <w:tab w:val="left" w:pos="1319"/>
                      </w:tabs>
                      <w:spacing w:before="0" w:line="295" w:lineRule="auto"/>
                      <w:ind w:left="0" w:right="18" w:firstLine="0"/>
                      <w:jc w:val="left"/>
                      <w:rPr>
                        <w:rFonts w:ascii="Courier New"/>
                        <w:sz w:val="22"/>
                      </w:rPr>
                    </w:pPr>
                    <w:r>
                      <w:rPr>
                        <w:rFonts w:ascii="Courier New"/>
                        <w:sz w:val="22"/>
                      </w:rPr>
                      <w:t>function</w:t>
                    </w:r>
                    <w:r>
                      <w:rPr>
                        <w:rFonts w:ascii="Courier New"/>
                        <w:sz w:val="22"/>
                      </w:rPr>
                      <w:tab/>
                    </w:r>
                    <w:r>
                      <w:rPr>
                        <w:rFonts w:ascii="Courier New"/>
                        <w:spacing w:val="-1"/>
                        <w:sz w:val="22"/>
                      </w:rPr>
                      <w:t xml:space="preserve">bigDiv1(a:bigNum;b:longint):bigNum; </w:t>
                    </w:r>
                    <w:r>
                      <w:rPr>
                        <w:rFonts w:ascii="Courier New"/>
                        <w:sz w:val="22"/>
                      </w:rPr>
                      <w:t>var</w:t>
                    </w:r>
                    <w:r>
                      <w:rPr>
                        <w:rFonts w:ascii="Courier New"/>
                        <w:spacing w:val="44"/>
                        <w:sz w:val="22"/>
                      </w:rPr>
                      <w:t xml:space="preserve"> </w:t>
                    </w:r>
                    <w:r>
                      <w:rPr>
                        <w:rFonts w:ascii="Courier New"/>
                        <w:sz w:val="22"/>
                      </w:rPr>
                      <w:t>s,i,hold:longint;</w:t>
                    </w:r>
                  </w:p>
                  <w:p>
                    <w:pPr>
                      <w:spacing w:before="4" w:line="297" w:lineRule="auto"/>
                      <w:ind w:left="131" w:right="4748" w:hanging="128"/>
                      <w:jc w:val="left"/>
                      <w:rPr>
                        <w:rFonts w:ascii="Courier New"/>
                        <w:sz w:val="22"/>
                      </w:rPr>
                    </w:pPr>
                    <w:r>
                      <w:rPr>
                        <w:rFonts w:ascii="Courier New"/>
                        <w:sz w:val="22"/>
                      </w:rPr>
                      <w:t>c:bigNum; begin</w:t>
                    </w:r>
                  </w:p>
                  <w:p>
                    <w:pPr>
                      <w:spacing w:before="0" w:line="297" w:lineRule="auto"/>
                      <w:ind w:left="791" w:right="1997" w:firstLine="0"/>
                      <w:jc w:val="left"/>
                      <w:rPr>
                        <w:rFonts w:ascii="Courier New"/>
                        <w:sz w:val="22"/>
                      </w:rPr>
                    </w:pPr>
                    <w:r>
                      <w:rPr>
                        <w:rFonts w:ascii="Courier New"/>
                        <w:sz w:val="22"/>
                      </w:rPr>
                      <w:t>hold:=0;s:=0;  c:=''; for i:=1 to length(a)</w:t>
                    </w:r>
                    <w:r>
                      <w:rPr>
                        <w:rFonts w:ascii="Courier New"/>
                        <w:spacing w:val="-11"/>
                        <w:sz w:val="22"/>
                      </w:rPr>
                      <w:t xml:space="preserve"> </w:t>
                    </w:r>
                    <w:r>
                      <w:rPr>
                        <w:rFonts w:ascii="Courier New"/>
                        <w:sz w:val="22"/>
                      </w:rPr>
                      <w:t>do</w:t>
                    </w:r>
                  </w:p>
                  <w:p>
                    <w:pPr>
                      <w:spacing w:before="0"/>
                      <w:ind w:left="1187" w:right="0" w:firstLine="0"/>
                      <w:jc w:val="left"/>
                      <w:rPr>
                        <w:rFonts w:ascii="Courier New"/>
                        <w:sz w:val="22"/>
                      </w:rPr>
                    </w:pPr>
                    <w:r>
                      <w:rPr>
                        <w:rFonts w:ascii="Courier New"/>
                        <w:sz w:val="22"/>
                      </w:rPr>
                      <w:t>begin</w:t>
                    </w:r>
                  </w:p>
                  <w:p>
                    <w:pPr>
                      <w:spacing w:before="60" w:line="297" w:lineRule="auto"/>
                      <w:ind w:left="1847" w:right="264" w:firstLine="0"/>
                      <w:jc w:val="left"/>
                      <w:rPr>
                        <w:rFonts w:ascii="Courier New"/>
                        <w:sz w:val="22"/>
                      </w:rPr>
                    </w:pPr>
                    <w:r>
                      <w:rPr>
                        <w:rFonts w:ascii="Courier New"/>
                        <w:sz w:val="22"/>
                      </w:rPr>
                      <w:t>hold:=hold*10 + ord(a[i])-48; s:=hold div b;</w:t>
                    </w:r>
                  </w:p>
                  <w:p>
                    <w:pPr>
                      <w:spacing w:before="1" w:line="295" w:lineRule="auto"/>
                      <w:ind w:left="1847" w:right="1848" w:firstLine="0"/>
                      <w:jc w:val="left"/>
                      <w:rPr>
                        <w:rFonts w:ascii="Courier New"/>
                        <w:sz w:val="22"/>
                      </w:rPr>
                    </w:pPr>
                    <w:r>
                      <w:rPr>
                        <w:rFonts w:ascii="Courier New"/>
                        <w:sz w:val="22"/>
                      </w:rPr>
                      <w:t>hold:=hold mod b; c:=c+chr(s+48);</w:t>
                    </w:r>
                  </w:p>
                  <w:p>
                    <w:pPr>
                      <w:spacing w:before="4"/>
                      <w:ind w:left="1187" w:right="0" w:firstLine="0"/>
                      <w:jc w:val="left"/>
                      <w:rPr>
                        <w:rFonts w:ascii="Courier New"/>
                        <w:sz w:val="22"/>
                      </w:rPr>
                    </w:pPr>
                    <w:r>
                      <w:rPr>
                        <w:rFonts w:ascii="Courier New"/>
                        <w:sz w:val="22"/>
                      </w:rPr>
                      <w:t>end;</w:t>
                    </w:r>
                  </w:p>
                </w:txbxContent>
              </v:textbox>
            </v:shape>
            <v:shape id="_x0000_s1147" o:spid="_x0000_s1147" o:spt="202" type="#_x0000_t202" style="position:absolute;left:2546;top:4548;height:500;width:1869;" filled="f" stroked="f" coordsize="21600,21600">
              <v:path/>
              <v:fill on="f" focussize="0,0"/>
              <v:stroke on="f" joinstyle="miter"/>
              <v:imagedata o:title=""/>
              <o:lock v:ext="edit"/>
              <v:textbox inset="0mm,0mm,0mm,0mm">
                <w:txbxContent>
                  <w:p>
                    <w:pPr>
                      <w:spacing w:before="0"/>
                      <w:ind w:left="0" w:right="0" w:firstLine="791"/>
                      <w:jc w:val="left"/>
                      <w:rPr>
                        <w:rFonts w:ascii="Courier New"/>
                        <w:sz w:val="22"/>
                      </w:rPr>
                    </w:pPr>
                    <w:r>
                      <w:rPr>
                        <w:rFonts w:ascii="Courier New"/>
                        <w:sz w:val="22"/>
                      </w:rPr>
                      <w:t>while delete(c,1,1);</w:t>
                    </w:r>
                  </w:p>
                </w:txbxContent>
              </v:textbox>
            </v:shape>
            <v:shape id="_x0000_s1148" o:spid="_x0000_s1148" o:spt="202" type="#_x0000_t202" style="position:absolute;left:4739;top:4548;height:251;width:1737;" filled="f" stroked="f" coordsize="21600,21600">
              <v:path/>
              <v:fill on="f" focussize="0,0"/>
              <v:stroke on="f" joinstyle="miter"/>
              <v:imagedata o:title=""/>
              <o:lock v:ext="edit"/>
              <v:textbox inset="0mm,0mm,0mm,0mm">
                <w:txbxContent>
                  <w:p>
                    <w:pPr>
                      <w:spacing w:before="0"/>
                      <w:ind w:left="0" w:right="0" w:firstLine="0"/>
                      <w:jc w:val="left"/>
                      <w:rPr>
                        <w:rFonts w:ascii="Courier New"/>
                        <w:sz w:val="22"/>
                      </w:rPr>
                    </w:pPr>
                    <w:r>
                      <w:rPr>
                        <w:rFonts w:ascii="Courier New"/>
                        <w:sz w:val="22"/>
                      </w:rPr>
                      <w:t>(length(c)&gt;1)</w:t>
                    </w:r>
                  </w:p>
                </w:txbxContent>
              </v:textbox>
            </v:shape>
            <v:shape id="_x0000_s1149" o:spid="_x0000_s1149" o:spt="202" type="#_x0000_t202" style="position:absolute;left:7197;top:4548;height:251;width:1737;" filled="f" stroked="f" coordsize="21600,21600">
              <v:path/>
              <v:fill on="f" focussize="0,0"/>
              <v:stroke on="f" joinstyle="miter"/>
              <v:imagedata o:title=""/>
              <o:lock v:ext="edit"/>
              <v:textbox inset="0mm,0mm,0mm,0mm">
                <w:txbxContent>
                  <w:p>
                    <w:pPr>
                      <w:spacing w:before="0"/>
                      <w:ind w:left="0" w:right="0" w:firstLine="0"/>
                      <w:jc w:val="left"/>
                      <w:rPr>
                        <w:rFonts w:ascii="Courier New"/>
                        <w:sz w:val="22"/>
                      </w:rPr>
                    </w:pPr>
                    <w:r>
                      <w:rPr>
                        <w:rFonts w:ascii="Courier New"/>
                        <w:sz w:val="22"/>
                      </w:rPr>
                      <w:t>and(c[1]='0')</w:t>
                    </w:r>
                  </w:p>
                </w:txbxContent>
              </v:textbox>
            </v:shape>
            <v:shape id="_x0000_s1150" o:spid="_x0000_s1150" o:spt="202" type="#_x0000_t202" style="position:absolute;left:9654;top:4548;height:251;width:285;" filled="f" stroked="f" coordsize="21600,21600">
              <v:path/>
              <v:fill on="f" focussize="0,0"/>
              <v:stroke on="f" joinstyle="miter"/>
              <v:imagedata o:title=""/>
              <o:lock v:ext="edit"/>
              <v:textbox inset="0mm,0mm,0mm,0mm">
                <w:txbxContent>
                  <w:p>
                    <w:pPr>
                      <w:spacing w:before="0"/>
                      <w:ind w:left="0" w:right="0" w:firstLine="0"/>
                      <w:jc w:val="left"/>
                      <w:rPr>
                        <w:rFonts w:ascii="Courier New"/>
                        <w:sz w:val="22"/>
                      </w:rPr>
                    </w:pPr>
                    <w:r>
                      <w:rPr>
                        <w:rFonts w:ascii="Courier New"/>
                        <w:sz w:val="22"/>
                      </w:rPr>
                      <w:t>do</w:t>
                    </w:r>
                  </w:p>
                </w:txbxContent>
              </v:textbox>
            </v:shape>
            <v:shape id="_x0000_s1151" o:spid="_x0000_s1151" o:spt="202" type="#_x0000_t202" style="position:absolute;left:3338;top:5107;height:251;width:1473;" filled="f" stroked="f" coordsize="21600,21600">
              <v:path/>
              <v:fill on="f" focussize="0,0"/>
              <v:stroke on="f" joinstyle="miter"/>
              <v:imagedata o:title=""/>
              <o:lock v:ext="edit"/>
              <v:textbox inset="0mm,0mm,0mm,0mm">
                <w:txbxContent>
                  <w:p>
                    <w:pPr>
                      <w:spacing w:before="0"/>
                      <w:ind w:left="0" w:right="0" w:firstLine="0"/>
                      <w:jc w:val="left"/>
                      <w:rPr>
                        <w:rFonts w:ascii="Courier New"/>
                        <w:sz w:val="22"/>
                      </w:rPr>
                    </w:pPr>
                    <w:r>
                      <w:rPr>
                        <w:rFonts w:ascii="Courier New"/>
                        <w:sz w:val="22"/>
                      </w:rPr>
                      <w:t>bigDiv1:=c;</w:t>
                    </w:r>
                  </w:p>
                </w:txbxContent>
              </v:textbox>
            </v:shape>
            <v:shape id="_x0000_s1152" o:spid="_x0000_s1152" o:spt="202" type="#_x0000_t202" style="position:absolute;left:2678;top:5419;height:251;width:549;" filled="f" stroked="f" coordsize="21600,21600">
              <v:path/>
              <v:fill on="f" focussize="0,0"/>
              <v:stroke on="f" joinstyle="miter"/>
              <v:imagedata o:title=""/>
              <o:lock v:ext="edit"/>
              <v:textbox inset="0mm,0mm,0mm,0mm">
                <w:txbxContent>
                  <w:p>
                    <w:pPr>
                      <w:spacing w:before="0"/>
                      <w:ind w:left="0" w:right="0" w:firstLine="0"/>
                      <w:jc w:val="left"/>
                      <w:rPr>
                        <w:rFonts w:ascii="Courier New"/>
                        <w:sz w:val="22"/>
                      </w:rPr>
                    </w:pPr>
                    <w:r>
                      <w:rPr>
                        <w:rFonts w:ascii="Courier New"/>
                        <w:sz w:val="22"/>
                      </w:rPr>
                      <w:t>end;</w:t>
                    </w:r>
                  </w:p>
                </w:txbxContent>
              </v:textbox>
            </v:shape>
            <w10:wrap type="topAndBottom"/>
          </v:group>
        </w:pict>
      </w:r>
      <w:r>
        <w:rPr>
          <w:rFonts w:hint="default" w:ascii="Times New Roman" w:hAnsi="Times New Roman" w:cs="Times New Roman"/>
          <w:w w:val="105"/>
          <w:sz w:val="28"/>
          <w:szCs w:val="28"/>
        </w:rPr>
        <w:t>Phép toán chia lấy thương nguyên (div) của một số lớn với một số</w:t>
      </w:r>
      <w:r>
        <w:rPr>
          <w:rFonts w:hint="default" w:ascii="Times New Roman" w:hAnsi="Times New Roman" w:cs="Times New Roman"/>
          <w:spacing w:val="-26"/>
          <w:w w:val="105"/>
          <w:sz w:val="28"/>
          <w:szCs w:val="28"/>
        </w:rPr>
        <w:t xml:space="preserve"> </w:t>
      </w:r>
      <w:r>
        <w:rPr>
          <w:rFonts w:hint="default" w:ascii="Times New Roman" w:hAnsi="Times New Roman" w:cs="Times New Roman"/>
          <w:w w:val="105"/>
          <w:sz w:val="28"/>
          <w:szCs w:val="28"/>
        </w:rPr>
        <w:t>nhỏ</w:t>
      </w:r>
    </w:p>
    <w:p>
      <w:pPr>
        <w:pStyle w:val="12"/>
        <w:numPr>
          <w:ilvl w:val="1"/>
          <w:numId w:val="5"/>
        </w:numPr>
        <w:tabs>
          <w:tab w:val="left" w:pos="759"/>
        </w:tabs>
        <w:spacing w:before="150" w:after="122" w:line="240" w:lineRule="auto"/>
        <w:ind w:left="758" w:right="0" w:hanging="455"/>
        <w:jc w:val="left"/>
        <w:rPr>
          <w:rFonts w:hint="default" w:ascii="Times New Roman" w:hAnsi="Times New Roman" w:cs="Times New Roman"/>
          <w:sz w:val="28"/>
          <w:szCs w:val="28"/>
        </w:rPr>
      </w:pPr>
      <w:r>
        <w:rPr>
          <w:rFonts w:hint="default" w:ascii="Times New Roman" w:hAnsi="Times New Roman" w:cs="Times New Roman"/>
          <w:w w:val="105"/>
          <w:sz w:val="28"/>
          <w:szCs w:val="28"/>
        </w:rPr>
        <w:t>Phép toán chia lấy dư (mod) của một số lớn với một số</w:t>
      </w:r>
      <w:r>
        <w:rPr>
          <w:rFonts w:hint="default" w:ascii="Times New Roman" w:hAnsi="Times New Roman" w:cs="Times New Roman"/>
          <w:spacing w:val="-23"/>
          <w:w w:val="105"/>
          <w:sz w:val="28"/>
          <w:szCs w:val="28"/>
        </w:rPr>
        <w:t xml:space="preserve"> </w:t>
      </w:r>
      <w:r>
        <w:rPr>
          <w:rFonts w:hint="default" w:ascii="Times New Roman" w:hAnsi="Times New Roman" w:cs="Times New Roman"/>
          <w:w w:val="105"/>
          <w:sz w:val="28"/>
          <w:szCs w:val="28"/>
        </w:rPr>
        <w:t>nhỏ</w:t>
      </w:r>
    </w:p>
    <w:p>
      <w:pPr>
        <w:pStyle w:val="7"/>
        <w:ind w:left="748"/>
        <w:rPr>
          <w:rFonts w:hint="default" w:ascii="Times New Roman" w:hAnsi="Times New Roman" w:cs="Times New Roman"/>
          <w:sz w:val="28"/>
          <w:szCs w:val="28"/>
        </w:rPr>
      </w:pPr>
      <w:r>
        <w:rPr>
          <w:rFonts w:hint="default" w:ascii="Times New Roman" w:hAnsi="Times New Roman" w:cs="Times New Roman"/>
          <w:sz w:val="28"/>
          <w:szCs w:val="28"/>
        </w:rPr>
        <w:pict>
          <v:group id="_x0000_s1153" o:spid="_x0000_s1153" o:spt="203" style="height:123.6pt;width:380.55pt;" coordsize="7611,2472">
            <o:lock v:ext="edit"/>
            <v:shape id="_x0000_s1154" o:spid="_x0000_s1154" style="position:absolute;left:-1;top:0;height:2472;width:7611;" fillcolor="#000000" filled="t" stroked="f" coordsize="7611,2472" path="m10,0l0,0,0,2472,10,2472,10,0xm7610,0l7601,0,7601,0,10,0,10,10,7601,10,7601,2462,10,2462,10,2472,7601,2472,7601,2472,7610,2472,7610,0xe">
              <v:path arrowok="t"/>
              <v:fill on="t" focussize="0,0"/>
              <v:stroke on="f"/>
              <v:imagedata o:title=""/>
              <o:lock v:ext="edit"/>
            </v:shape>
            <v:shape id="_x0000_s1155" o:spid="_x0000_s1155" o:spt="202" type="#_x0000_t202" style="position:absolute;left:117;top:34;height:251;width:1077;" filled="f" stroked="f" coordsize="21600,21600">
              <v:path/>
              <v:fill on="f" focussize="0,0"/>
              <v:stroke on="f" joinstyle="miter"/>
              <v:imagedata o:title=""/>
              <o:lock v:ext="edit"/>
              <v:textbox inset="0mm,0mm,0mm,0mm">
                <w:txbxContent>
                  <w:p>
                    <w:pPr>
                      <w:spacing w:before="0"/>
                      <w:ind w:left="0" w:right="0" w:firstLine="0"/>
                      <w:jc w:val="left"/>
                      <w:rPr>
                        <w:rFonts w:ascii="Courier New"/>
                        <w:sz w:val="22"/>
                      </w:rPr>
                    </w:pPr>
                    <w:r>
                      <w:rPr>
                        <w:rFonts w:ascii="Courier New"/>
                        <w:sz w:val="22"/>
                      </w:rPr>
                      <w:t>function</w:t>
                    </w:r>
                  </w:p>
                </w:txbxContent>
              </v:textbox>
            </v:shape>
            <v:shape id="_x0000_s1156" o:spid="_x0000_s1156" o:spt="202" type="#_x0000_t202" style="position:absolute;left:2229;top:34;height:251;width:4773;" filled="f" stroked="f" coordsize="21600,21600">
              <v:path/>
              <v:fill on="f" focussize="0,0"/>
              <v:stroke on="f" joinstyle="miter"/>
              <v:imagedata o:title=""/>
              <o:lock v:ext="edit"/>
              <v:textbox inset="0mm,0mm,0mm,0mm">
                <w:txbxContent>
                  <w:p>
                    <w:pPr>
                      <w:spacing w:before="0"/>
                      <w:ind w:left="0" w:right="0" w:firstLine="0"/>
                      <w:jc w:val="left"/>
                      <w:rPr>
                        <w:rFonts w:ascii="Courier New"/>
                        <w:sz w:val="22"/>
                      </w:rPr>
                    </w:pPr>
                    <w:r>
                      <w:rPr>
                        <w:rFonts w:ascii="Courier New"/>
                        <w:sz w:val="22"/>
                      </w:rPr>
                      <w:t>bigMod1(a:bigNum;b:longint):longint;</w:t>
                    </w:r>
                  </w:p>
                </w:txbxContent>
              </v:textbox>
            </v:shape>
            <v:shape id="_x0000_s1157" o:spid="_x0000_s1157" o:spt="202" type="#_x0000_t202" style="position:absolute;left:117;top:341;height:2108;width:5960;" filled="f" stroked="f" coordsize="21600,21600">
              <v:path/>
              <v:fill on="f" focussize="0,0"/>
              <v:stroke on="f" joinstyle="miter"/>
              <v:imagedata o:title=""/>
              <o:lock v:ext="edit"/>
              <v:textbox inset="0mm,0mm,0mm,0mm">
                <w:txbxContent>
                  <w:p>
                    <w:pPr>
                      <w:spacing w:before="0" w:line="297" w:lineRule="auto"/>
                      <w:ind w:left="131" w:right="2812" w:hanging="132"/>
                      <w:jc w:val="left"/>
                      <w:rPr>
                        <w:rFonts w:ascii="Courier New"/>
                        <w:sz w:val="22"/>
                      </w:rPr>
                    </w:pPr>
                    <w:r>
                      <w:rPr>
                        <w:rFonts w:ascii="Courier New"/>
                        <w:sz w:val="22"/>
                      </w:rPr>
                      <w:t>var i,hold:longint; begin</w:t>
                    </w:r>
                  </w:p>
                  <w:p>
                    <w:pPr>
                      <w:spacing w:before="2"/>
                      <w:ind w:left="791" w:right="0" w:firstLine="0"/>
                      <w:jc w:val="left"/>
                      <w:rPr>
                        <w:rFonts w:ascii="Courier New"/>
                        <w:sz w:val="22"/>
                      </w:rPr>
                    </w:pPr>
                    <w:r>
                      <w:rPr>
                        <w:rFonts w:ascii="Courier New"/>
                        <w:sz w:val="22"/>
                      </w:rPr>
                      <w:t>hold:=0;</w:t>
                    </w:r>
                  </w:p>
                  <w:p>
                    <w:pPr>
                      <w:spacing w:before="57" w:line="297" w:lineRule="auto"/>
                      <w:ind w:left="1319" w:right="18" w:hanging="528"/>
                      <w:jc w:val="left"/>
                      <w:rPr>
                        <w:rFonts w:ascii="Courier New"/>
                        <w:sz w:val="22"/>
                      </w:rPr>
                    </w:pPr>
                    <w:r>
                      <w:rPr>
                        <w:rFonts w:ascii="Courier New"/>
                        <w:sz w:val="22"/>
                      </w:rPr>
                      <w:t>for i:=1 to length(a) do hold:=(ord(a[i])-48+hold*10) mod b;</w:t>
                    </w:r>
                  </w:p>
                  <w:p>
                    <w:pPr>
                      <w:spacing w:before="2"/>
                      <w:ind w:left="791" w:right="0" w:firstLine="0"/>
                      <w:jc w:val="left"/>
                      <w:rPr>
                        <w:rFonts w:ascii="Courier New"/>
                        <w:sz w:val="22"/>
                      </w:rPr>
                    </w:pPr>
                    <w:r>
                      <w:rPr>
                        <w:rFonts w:ascii="Courier New"/>
                        <w:sz w:val="22"/>
                      </w:rPr>
                      <w:t>bigMod1:=hold;</w:t>
                    </w:r>
                  </w:p>
                  <w:p>
                    <w:pPr>
                      <w:spacing w:before="62"/>
                      <w:ind w:left="131" w:right="0" w:firstLine="0"/>
                      <w:jc w:val="left"/>
                      <w:rPr>
                        <w:rFonts w:ascii="Courier New"/>
                        <w:sz w:val="22"/>
                      </w:rPr>
                    </w:pPr>
                    <w:r>
                      <w:rPr>
                        <w:rFonts w:ascii="Courier New"/>
                        <w:sz w:val="22"/>
                      </w:rPr>
                      <w:t>end;</w:t>
                    </w:r>
                  </w:p>
                </w:txbxContent>
              </v:textbox>
            </v:shape>
            <w10:wrap type="none"/>
            <w10:anchorlock/>
          </v:group>
        </w:pict>
      </w:r>
    </w:p>
    <w:p>
      <w:pPr>
        <w:spacing w:before="86"/>
        <w:ind w:left="304" w:right="0" w:firstLine="0"/>
        <w:jc w:val="left"/>
        <w:rPr>
          <w:rFonts w:hint="default" w:ascii="Times New Roman" w:hAnsi="Times New Roman" w:cs="Times New Roman"/>
          <w:sz w:val="28"/>
          <w:szCs w:val="28"/>
        </w:rPr>
      </w:pPr>
      <w:r>
        <w:rPr>
          <w:rFonts w:hint="default" w:ascii="Times New Roman" w:hAnsi="Times New Roman" w:cs="Times New Roman"/>
          <w:i/>
          <w:sz w:val="28"/>
          <w:szCs w:val="28"/>
        </w:rPr>
        <w:t xml:space="preserve">Chú ý: </w:t>
      </w:r>
      <w:r>
        <w:rPr>
          <w:rFonts w:hint="default" w:ascii="Times New Roman" w:hAnsi="Times New Roman" w:cs="Times New Roman"/>
          <w:sz w:val="28"/>
          <w:szCs w:val="28"/>
        </w:rPr>
        <w:t>Ta có các công thức sau:</w:t>
      </w:r>
    </w:p>
    <w:p>
      <w:pPr>
        <w:pStyle w:val="12"/>
        <w:numPr>
          <w:ilvl w:val="0"/>
          <w:numId w:val="13"/>
        </w:numPr>
        <w:tabs>
          <w:tab w:val="left" w:pos="1025"/>
        </w:tabs>
        <w:spacing w:before="100" w:after="0" w:line="240" w:lineRule="auto"/>
        <w:ind w:left="1024" w:right="0" w:hanging="361"/>
        <w:jc w:val="left"/>
        <w:rPr>
          <w:rFonts w:hint="default" w:ascii="Times New Roman" w:hAnsi="Times New Roman" w:cs="Times New Roman"/>
          <w:sz w:val="28"/>
          <w:szCs w:val="28"/>
        </w:rPr>
      </w:pPr>
      <w:r>
        <w:rPr>
          <w:rFonts w:hint="default" w:ascii="Times New Roman" w:hAnsi="Times New Roman" w:cs="Times New Roman"/>
          <w:w w:val="105"/>
          <w:sz w:val="28"/>
          <w:szCs w:val="28"/>
        </w:rPr>
        <w:t xml:space="preserve">(A + B) </w:t>
      </w:r>
      <w:r>
        <w:rPr>
          <w:rFonts w:hint="default" w:ascii="Times New Roman" w:hAnsi="Times New Roman" w:cs="Times New Roman"/>
          <w:spacing w:val="-11"/>
          <w:w w:val="105"/>
          <w:sz w:val="28"/>
          <w:szCs w:val="28"/>
        </w:rPr>
        <w:t xml:space="preserve">mod </w:t>
      </w:r>
      <w:r>
        <w:rPr>
          <w:rFonts w:hint="default" w:ascii="Times New Roman" w:hAnsi="Times New Roman" w:cs="Times New Roman"/>
          <w:w w:val="105"/>
          <w:sz w:val="28"/>
          <w:szCs w:val="28"/>
        </w:rPr>
        <w:t xml:space="preserve">N = ((A </w:t>
      </w:r>
      <w:r>
        <w:rPr>
          <w:rFonts w:hint="default" w:ascii="Times New Roman" w:hAnsi="Times New Roman" w:cs="Times New Roman"/>
          <w:spacing w:val="-11"/>
          <w:w w:val="105"/>
          <w:sz w:val="28"/>
          <w:szCs w:val="28"/>
        </w:rPr>
        <w:t xml:space="preserve">mod </w:t>
      </w:r>
      <w:r>
        <w:rPr>
          <w:rFonts w:hint="default" w:ascii="Times New Roman" w:hAnsi="Times New Roman" w:cs="Times New Roman"/>
          <w:w w:val="105"/>
          <w:sz w:val="28"/>
          <w:szCs w:val="28"/>
        </w:rPr>
        <w:t>N) +</w:t>
      </w:r>
      <w:r>
        <w:rPr>
          <w:rFonts w:hint="default" w:ascii="Times New Roman" w:hAnsi="Times New Roman" w:cs="Times New Roman"/>
          <w:spacing w:val="38"/>
          <w:w w:val="105"/>
          <w:sz w:val="28"/>
          <w:szCs w:val="28"/>
        </w:rPr>
        <w:t xml:space="preserve"> </w:t>
      </w:r>
      <w:r>
        <w:rPr>
          <w:rFonts w:hint="default" w:ascii="Times New Roman" w:hAnsi="Times New Roman" w:cs="Times New Roman"/>
          <w:w w:val="105"/>
          <w:sz w:val="28"/>
          <w:szCs w:val="28"/>
        </w:rPr>
        <w:t xml:space="preserve">(B </w:t>
      </w:r>
      <w:r>
        <w:rPr>
          <w:rFonts w:hint="default" w:ascii="Times New Roman" w:hAnsi="Times New Roman" w:cs="Times New Roman"/>
          <w:spacing w:val="-11"/>
          <w:w w:val="105"/>
          <w:sz w:val="28"/>
          <w:szCs w:val="28"/>
        </w:rPr>
        <w:t xml:space="preserve">mod </w:t>
      </w:r>
      <w:r>
        <w:rPr>
          <w:rFonts w:hint="default" w:ascii="Times New Roman" w:hAnsi="Times New Roman" w:cs="Times New Roman"/>
          <w:w w:val="105"/>
          <w:sz w:val="28"/>
          <w:szCs w:val="28"/>
        </w:rPr>
        <w:t xml:space="preserve">N)) </w:t>
      </w:r>
      <w:r>
        <w:rPr>
          <w:rFonts w:hint="default" w:ascii="Times New Roman" w:hAnsi="Times New Roman" w:cs="Times New Roman"/>
          <w:spacing w:val="-11"/>
          <w:w w:val="105"/>
          <w:sz w:val="28"/>
          <w:szCs w:val="28"/>
        </w:rPr>
        <w:t xml:space="preserve">mod </w:t>
      </w:r>
      <w:r>
        <w:rPr>
          <w:rFonts w:hint="default" w:ascii="Times New Roman" w:hAnsi="Times New Roman" w:cs="Times New Roman"/>
          <w:w w:val="105"/>
          <w:sz w:val="28"/>
          <w:szCs w:val="28"/>
        </w:rPr>
        <w:t>N</w:t>
      </w:r>
    </w:p>
    <w:p>
      <w:pPr>
        <w:pStyle w:val="12"/>
        <w:numPr>
          <w:ilvl w:val="0"/>
          <w:numId w:val="13"/>
        </w:numPr>
        <w:tabs>
          <w:tab w:val="left" w:pos="1025"/>
        </w:tabs>
        <w:spacing w:before="104" w:after="0" w:line="240" w:lineRule="auto"/>
        <w:ind w:left="1024" w:right="0" w:hanging="361"/>
        <w:jc w:val="left"/>
        <w:rPr>
          <w:rFonts w:hint="default" w:ascii="Times New Roman" w:hAnsi="Times New Roman" w:cs="Times New Roman"/>
          <w:sz w:val="28"/>
          <w:szCs w:val="28"/>
        </w:rPr>
      </w:pP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 xml:space="preserve">A × </w:t>
      </w:r>
      <w:r>
        <w:rPr>
          <w:rFonts w:hint="default" w:ascii="Times New Roman" w:hAnsi="Times New Roman" w:cs="Times New Roman"/>
          <w:spacing w:val="-7"/>
          <w:w w:val="105"/>
          <w:sz w:val="28"/>
          <w:szCs w:val="28"/>
        </w:rPr>
        <w:t>B</w:t>
      </w:r>
      <w:r>
        <w:rPr>
          <w:rFonts w:hint="default" w:ascii="Times New Roman" w:hAnsi="Times New Roman" w:cs="Times New Roman"/>
          <w:spacing w:val="-7"/>
          <w:w w:val="105"/>
          <w:position w:val="1"/>
          <w:sz w:val="28"/>
          <w:szCs w:val="28"/>
        </w:rPr>
        <w:t>)</w:t>
      </w:r>
      <w:r>
        <w:rPr>
          <w:rFonts w:hint="default" w:ascii="Times New Roman" w:hAnsi="Times New Roman" w:cs="Times New Roman"/>
          <w:spacing w:val="-7"/>
          <w:w w:val="105"/>
          <w:sz w:val="28"/>
          <w:szCs w:val="28"/>
        </w:rPr>
        <w:t xml:space="preserve">mod </w:t>
      </w:r>
      <w:r>
        <w:rPr>
          <w:rFonts w:hint="default" w:ascii="Times New Roman" w:hAnsi="Times New Roman" w:cs="Times New Roman"/>
          <w:w w:val="105"/>
          <w:sz w:val="28"/>
          <w:szCs w:val="28"/>
        </w:rPr>
        <w:t>N = (</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 xml:space="preserve">A </w:t>
      </w:r>
      <w:r>
        <w:rPr>
          <w:rFonts w:hint="default" w:ascii="Times New Roman" w:hAnsi="Times New Roman" w:cs="Times New Roman"/>
          <w:spacing w:val="-11"/>
          <w:w w:val="105"/>
          <w:sz w:val="28"/>
          <w:szCs w:val="28"/>
        </w:rPr>
        <w:t xml:space="preserve">mod </w:t>
      </w:r>
      <w:r>
        <w:rPr>
          <w:rFonts w:hint="default" w:ascii="Times New Roman" w:hAnsi="Times New Roman" w:cs="Times New Roman"/>
          <w:w w:val="105"/>
          <w:sz w:val="28"/>
          <w:szCs w:val="28"/>
        </w:rPr>
        <w:t>N</w:t>
      </w:r>
      <w:r>
        <w:rPr>
          <w:rFonts w:hint="default" w:ascii="Times New Roman" w:hAnsi="Times New Roman" w:cs="Times New Roman"/>
          <w:w w:val="105"/>
          <w:position w:val="1"/>
          <w:sz w:val="28"/>
          <w:szCs w:val="28"/>
        </w:rPr>
        <w:t xml:space="preserve">) </w:t>
      </w:r>
      <w:r>
        <w:rPr>
          <w:rFonts w:hint="default" w:ascii="Times New Roman" w:hAnsi="Times New Roman" w:cs="Times New Roman"/>
          <w:w w:val="105"/>
          <w:sz w:val="28"/>
          <w:szCs w:val="28"/>
        </w:rPr>
        <w:t xml:space="preserve">× </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 xml:space="preserve">B </w:t>
      </w:r>
      <w:r>
        <w:rPr>
          <w:rFonts w:hint="default" w:ascii="Times New Roman" w:hAnsi="Times New Roman" w:cs="Times New Roman"/>
          <w:spacing w:val="-11"/>
          <w:w w:val="105"/>
          <w:sz w:val="28"/>
          <w:szCs w:val="28"/>
        </w:rPr>
        <w:t xml:space="preserve">mod </w:t>
      </w:r>
      <w:r>
        <w:rPr>
          <w:rFonts w:hint="default" w:ascii="Times New Roman" w:hAnsi="Times New Roman" w:cs="Times New Roman"/>
          <w:spacing w:val="-6"/>
          <w:w w:val="105"/>
          <w:sz w:val="28"/>
          <w:szCs w:val="28"/>
        </w:rPr>
        <w:t>N</w:t>
      </w:r>
      <w:r>
        <w:rPr>
          <w:rFonts w:hint="default" w:ascii="Times New Roman" w:hAnsi="Times New Roman" w:cs="Times New Roman"/>
          <w:spacing w:val="-6"/>
          <w:w w:val="105"/>
          <w:position w:val="1"/>
          <w:sz w:val="28"/>
          <w:szCs w:val="28"/>
        </w:rPr>
        <w:t>)</w:t>
      </w:r>
      <w:r>
        <w:rPr>
          <w:rFonts w:hint="default" w:ascii="Times New Roman" w:hAnsi="Times New Roman" w:cs="Times New Roman"/>
          <w:spacing w:val="-6"/>
          <w:w w:val="105"/>
          <w:sz w:val="28"/>
          <w:szCs w:val="28"/>
        </w:rPr>
        <w:t>)mod</w:t>
      </w:r>
      <w:r>
        <w:rPr>
          <w:rFonts w:hint="default" w:ascii="Times New Roman" w:hAnsi="Times New Roman" w:cs="Times New Roman"/>
          <w:spacing w:val="1"/>
          <w:w w:val="105"/>
          <w:sz w:val="28"/>
          <w:szCs w:val="28"/>
        </w:rPr>
        <w:t xml:space="preserve"> </w:t>
      </w:r>
      <w:r>
        <w:rPr>
          <w:rFonts w:hint="default" w:ascii="Times New Roman" w:hAnsi="Times New Roman" w:cs="Times New Roman"/>
          <w:w w:val="105"/>
          <w:sz w:val="28"/>
          <w:szCs w:val="28"/>
        </w:rPr>
        <w:t>N</w:t>
      </w:r>
    </w:p>
    <w:p>
      <w:pPr>
        <w:pStyle w:val="7"/>
        <w:spacing w:before="6"/>
        <w:rPr>
          <w:rFonts w:hint="default" w:ascii="Times New Roman" w:hAnsi="Times New Roman" w:cs="Times New Roman"/>
          <w:sz w:val="28"/>
          <w:szCs w:val="28"/>
        </w:rPr>
      </w:pPr>
    </w:p>
    <w:p>
      <w:pPr>
        <w:pStyle w:val="4"/>
        <w:numPr>
          <w:ilvl w:val="1"/>
          <w:numId w:val="5"/>
        </w:numPr>
        <w:tabs>
          <w:tab w:val="left" w:pos="759"/>
        </w:tabs>
        <w:spacing w:before="0" w:after="0" w:line="240" w:lineRule="auto"/>
        <w:ind w:left="758" w:right="0" w:hanging="455"/>
        <w:jc w:val="left"/>
        <w:rPr>
          <w:rFonts w:hint="default" w:ascii="Times New Roman" w:hAnsi="Times New Roman" w:cs="Times New Roman"/>
          <w:sz w:val="28"/>
          <w:szCs w:val="28"/>
        </w:rPr>
      </w:pPr>
      <w:r>
        <w:rPr>
          <w:rFonts w:hint="default" w:ascii="Times New Roman" w:hAnsi="Times New Roman" w:cs="Times New Roman"/>
          <w:sz w:val="28"/>
          <w:szCs w:val="28"/>
        </w:rPr>
        <w:pict>
          <v:shape id="_x0000_s1158" o:spid="_x0000_s1158" o:spt="202" type="#_x0000_t202" style="position:absolute;left:0pt;margin-left:121.65pt;margin-top:21.1pt;height:30.5pt;width:380.05pt;mso-position-horizontal-relative:page;mso-wrap-distance-bottom:0pt;mso-wrap-distance-top:0pt;z-index:-251486208;mso-width-relative:page;mso-height-relative:page;" filled="f" stroked="t" coordsize="21600,21600">
            <v:path/>
            <v:fill on="f" focussize="0,0"/>
            <v:stroke weight="0.48007874015748pt" color="#000000"/>
            <v:imagedata o:title=""/>
            <o:lock v:ext="edit"/>
            <v:textbox inset="0mm,0mm,0mm,0mm">
              <w:txbxContent>
                <w:p>
                  <w:pPr>
                    <w:spacing w:before="25"/>
                    <w:ind w:left="107" w:right="0" w:firstLine="0"/>
                    <w:jc w:val="left"/>
                    <w:rPr>
                      <w:rFonts w:ascii="Courier New"/>
                      <w:sz w:val="22"/>
                    </w:rPr>
                  </w:pPr>
                  <w:r>
                    <w:rPr>
                      <w:rFonts w:ascii="Courier New"/>
                      <w:sz w:val="22"/>
                    </w:rPr>
                    <w:t>function bigDiv2(a,b:bigNum):bigNum;</w:t>
                  </w:r>
                </w:p>
                <w:p>
                  <w:pPr>
                    <w:tabs>
                      <w:tab w:val="left" w:pos="767"/>
                      <w:tab w:val="left" w:pos="1955"/>
                    </w:tabs>
                    <w:spacing w:before="63"/>
                    <w:ind w:left="107" w:right="0" w:firstLine="0"/>
                    <w:jc w:val="left"/>
                    <w:rPr>
                      <w:rFonts w:ascii="Courier New"/>
                      <w:sz w:val="22"/>
                    </w:rPr>
                  </w:pPr>
                  <w:r>
                    <w:rPr>
                      <w:rFonts w:ascii="Courier New"/>
                      <w:sz w:val="22"/>
                    </w:rPr>
                    <w:t>var</w:t>
                  </w:r>
                  <w:r>
                    <w:rPr>
                      <w:rFonts w:ascii="Courier New"/>
                      <w:sz w:val="22"/>
                    </w:rPr>
                    <w:tab/>
                  </w:r>
                  <w:r>
                    <w:rPr>
                      <w:rFonts w:ascii="Courier New"/>
                      <w:sz w:val="22"/>
                    </w:rPr>
                    <w:t>c,hold</w:t>
                  </w:r>
                  <w:r>
                    <w:rPr>
                      <w:rFonts w:ascii="Courier New"/>
                      <w:sz w:val="22"/>
                    </w:rPr>
                    <w:tab/>
                  </w:r>
                  <w:r>
                    <w:rPr>
                      <w:rFonts w:ascii="Courier New"/>
                      <w:sz w:val="22"/>
                    </w:rPr>
                    <w:t>:bigNum;</w:t>
                  </w:r>
                </w:p>
              </w:txbxContent>
            </v:textbox>
            <w10:wrap type="topAndBottom"/>
          </v:shape>
        </w:pict>
      </w:r>
      <w:r>
        <w:rPr>
          <w:rFonts w:hint="default" w:ascii="Times New Roman" w:hAnsi="Times New Roman" w:cs="Times New Roman"/>
          <w:w w:val="105"/>
          <w:sz w:val="28"/>
          <w:szCs w:val="28"/>
        </w:rPr>
        <w:t>Phép toán chia lấy thương nguyên (div) của hai số</w:t>
      </w:r>
      <w:r>
        <w:rPr>
          <w:rFonts w:hint="default" w:ascii="Times New Roman" w:hAnsi="Times New Roman" w:cs="Times New Roman"/>
          <w:spacing w:val="-17"/>
          <w:w w:val="105"/>
          <w:sz w:val="28"/>
          <w:szCs w:val="28"/>
        </w:rPr>
        <w:t xml:space="preserve"> </w:t>
      </w:r>
      <w:r>
        <w:rPr>
          <w:rFonts w:hint="default" w:ascii="Times New Roman" w:hAnsi="Times New Roman" w:cs="Times New Roman"/>
          <w:w w:val="105"/>
          <w:sz w:val="28"/>
          <w:szCs w:val="28"/>
        </w:rPr>
        <w:t>lớn</w:t>
      </w:r>
    </w:p>
    <w:p>
      <w:pPr>
        <w:spacing w:after="0" w:line="240" w:lineRule="auto"/>
        <w:jc w:val="left"/>
        <w:rPr>
          <w:rFonts w:hint="default" w:ascii="Times New Roman" w:hAnsi="Times New Roman" w:cs="Times New Roman"/>
          <w:sz w:val="28"/>
          <w:szCs w:val="28"/>
        </w:rPr>
        <w:sectPr>
          <w:pgSz w:w="11900" w:h="16840"/>
          <w:pgMar w:top="1600" w:right="1680" w:bottom="2400" w:left="1680" w:header="0" w:footer="2216"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1"/>
        <w:rPr>
          <w:rFonts w:hint="default" w:ascii="Times New Roman" w:hAnsi="Times New Roman" w:cs="Times New Roman"/>
          <w:sz w:val="28"/>
          <w:szCs w:val="28"/>
        </w:rPr>
      </w:pPr>
    </w:p>
    <w:p>
      <w:pPr>
        <w:pStyle w:val="7"/>
        <w:ind w:left="748"/>
        <w:rPr>
          <w:rFonts w:hint="default" w:ascii="Times New Roman" w:hAnsi="Times New Roman" w:cs="Times New Roman"/>
          <w:sz w:val="28"/>
          <w:szCs w:val="28"/>
        </w:rPr>
      </w:pPr>
      <w:r>
        <w:rPr>
          <w:rFonts w:hint="default" w:ascii="Times New Roman" w:hAnsi="Times New Roman" w:cs="Times New Roman"/>
          <w:sz w:val="28"/>
          <w:szCs w:val="28"/>
        </w:rPr>
        <w:pict>
          <v:group id="_x0000_s1159" o:spid="_x0000_s1159" o:spt="203" style="height:309.25pt;width:380.55pt;" coordsize="7611,6185">
            <o:lock v:ext="edit"/>
            <v:rect id="_x0000_s1160" o:spid="_x0000_s1160" o:spt="1" style="position:absolute;left:9;top:0;height:10;width:7592;" fillcolor="#000000" filled="t" stroked="f" coordsize="21600,21600">
              <v:path/>
              <v:fill on="t" focussize="0,0"/>
              <v:stroke on="f"/>
              <v:imagedata o:title=""/>
              <o:lock v:ext="edit"/>
            </v:rect>
            <v:line id="_x0000_s1161" o:spid="_x0000_s1161" o:spt="20" style="position:absolute;left:7606;top:0;height:5906;width:0;" stroked="t" coordsize="21600,21600">
              <v:path arrowok="t"/>
              <v:fill focussize="0,0"/>
              <v:stroke weight="0.48pt" color="#000000"/>
              <v:imagedata o:title=""/>
              <o:lock v:ext="edit"/>
            </v:line>
            <v:shape id="_x0000_s1162" o:spid="_x0000_s1162" style="position:absolute;left:-1;top:0;height:6185;width:7611;" fillcolor="#000000" filled="t" stroked="f" coordsize="7611,6185" path="m10,0l0,0,0,6185,10,6185,10,0xm7610,5906l7601,5906,7601,6175,10,6175,10,6185,7601,6185,7601,6185,7610,6185,7610,5906xe">
              <v:path arrowok="t"/>
              <v:fill on="t" focussize="0,0"/>
              <v:stroke on="f"/>
              <v:imagedata o:title=""/>
              <o:lock v:ext="edit"/>
            </v:shape>
            <v:shape id="_x0000_s1163" o:spid="_x0000_s1163" o:spt="202" type="#_x0000_t202" style="position:absolute;left:249;top:34;height:870;width:945;" filled="f" stroked="f" coordsize="21600,21600">
              <v:path/>
              <v:fill on="f" focussize="0,0"/>
              <v:stroke on="f" joinstyle="miter"/>
              <v:imagedata o:title=""/>
              <o:lock v:ext="edit"/>
              <v:textbox inset="0mm,0mm,0mm,0mm">
                <w:txbxContent>
                  <w:p>
                    <w:pPr>
                      <w:spacing w:before="0" w:line="297" w:lineRule="auto"/>
                      <w:ind w:left="527" w:right="1" w:firstLine="0"/>
                      <w:jc w:val="left"/>
                      <w:rPr>
                        <w:rFonts w:ascii="Courier New"/>
                        <w:sz w:val="22"/>
                      </w:rPr>
                    </w:pPr>
                    <w:r>
                      <w:rPr>
                        <w:rFonts w:ascii="Courier New"/>
                        <w:sz w:val="22"/>
                      </w:rPr>
                      <w:t>kb i,k</w:t>
                    </w:r>
                  </w:p>
                  <w:p>
                    <w:pPr>
                      <w:spacing w:before="2"/>
                      <w:ind w:left="0" w:right="0" w:firstLine="0"/>
                      <w:jc w:val="left"/>
                      <w:rPr>
                        <w:rFonts w:ascii="Courier New"/>
                        <w:sz w:val="22"/>
                      </w:rPr>
                    </w:pPr>
                    <w:r>
                      <w:rPr>
                        <w:rFonts w:ascii="Courier New"/>
                        <w:sz w:val="22"/>
                      </w:rPr>
                      <w:t>begin</w:t>
                    </w:r>
                  </w:p>
                </w:txbxContent>
              </v:textbox>
            </v:shape>
            <v:shape id="_x0000_s1164" o:spid="_x0000_s1164" o:spt="202" type="#_x0000_t202" style="position:absolute;left:1965;top:34;height:560;width:3056;" filled="f" stroked="f" coordsize="21600,21600">
              <v:path/>
              <v:fill on="f" focussize="0,0"/>
              <v:stroke on="f" joinstyle="miter"/>
              <v:imagedata o:title=""/>
              <o:lock v:ext="edit"/>
              <v:textbox inset="0mm,0mm,0mm,0mm">
                <w:txbxContent>
                  <w:p>
                    <w:pPr>
                      <w:spacing w:before="0"/>
                      <w:ind w:left="0" w:right="0" w:firstLine="0"/>
                      <w:jc w:val="left"/>
                      <w:rPr>
                        <w:rFonts w:ascii="Courier New"/>
                        <w:sz w:val="22"/>
                      </w:rPr>
                    </w:pPr>
                    <w:r>
                      <w:rPr>
                        <w:rFonts w:ascii="Courier New"/>
                        <w:sz w:val="22"/>
                      </w:rPr>
                      <w:t>:array[0..10]of bigNum;</w:t>
                    </w:r>
                  </w:p>
                  <w:p>
                    <w:pPr>
                      <w:spacing w:before="61"/>
                      <w:ind w:left="0" w:right="0" w:firstLine="0"/>
                      <w:jc w:val="left"/>
                      <w:rPr>
                        <w:rFonts w:ascii="Courier New"/>
                        <w:sz w:val="22"/>
                      </w:rPr>
                    </w:pPr>
                    <w:r>
                      <w:rPr>
                        <w:rFonts w:ascii="Courier New"/>
                        <w:sz w:val="22"/>
                      </w:rPr>
                      <w:t>:longint;</w:t>
                    </w:r>
                  </w:p>
                </w:txbxContent>
              </v:textbox>
            </v:shape>
            <v:shape id="_x0000_s1165" o:spid="_x0000_s1165" o:spt="202" type="#_x0000_t202" style="position:absolute;left:249;top:961;height:5202;width:7017;" filled="f" stroked="f" coordsize="21600,21600">
              <v:path/>
              <v:fill on="f" focussize="0,0"/>
              <v:stroke on="f" joinstyle="miter"/>
              <v:imagedata o:title=""/>
              <o:lock v:ext="edit"/>
              <v:textbox inset="0mm,0mm,0mm,0mm">
                <w:txbxContent>
                  <w:p>
                    <w:pPr>
                      <w:spacing w:before="0"/>
                      <w:ind w:left="395" w:right="0" w:firstLine="0"/>
                      <w:jc w:val="left"/>
                      <w:rPr>
                        <w:rFonts w:ascii="Courier New"/>
                        <w:sz w:val="22"/>
                      </w:rPr>
                    </w:pPr>
                    <w:r>
                      <w:rPr>
                        <w:rFonts w:ascii="Courier New"/>
                        <w:sz w:val="22"/>
                      </w:rPr>
                      <w:t>kb[0]:='0';</w:t>
                    </w:r>
                  </w:p>
                  <w:p>
                    <w:pPr>
                      <w:spacing w:before="61" w:line="297" w:lineRule="auto"/>
                      <w:ind w:left="659" w:right="3450" w:hanging="264"/>
                      <w:jc w:val="left"/>
                      <w:rPr>
                        <w:rFonts w:ascii="Courier New"/>
                        <w:sz w:val="22"/>
                      </w:rPr>
                    </w:pPr>
                    <w:r>
                      <w:rPr>
                        <w:rFonts w:ascii="Courier New"/>
                        <w:sz w:val="22"/>
                      </w:rPr>
                      <w:t>for i:=1 to 10 do kb[i]:=add(kb[i-1],b);</w:t>
                    </w:r>
                  </w:p>
                  <w:p>
                    <w:pPr>
                      <w:spacing w:before="1"/>
                      <w:ind w:left="395" w:right="0" w:firstLine="0"/>
                      <w:jc w:val="left"/>
                      <w:rPr>
                        <w:rFonts w:ascii="Courier New"/>
                        <w:sz w:val="22"/>
                      </w:rPr>
                    </w:pPr>
                    <w:r>
                      <w:rPr>
                        <w:rFonts w:ascii="Courier New"/>
                        <w:sz w:val="22"/>
                      </w:rPr>
                      <w:t>hold:='';</w:t>
                    </w:r>
                  </w:p>
                  <w:p>
                    <w:pPr>
                      <w:spacing w:before="60"/>
                      <w:ind w:left="395" w:right="0" w:firstLine="0"/>
                      <w:jc w:val="left"/>
                      <w:rPr>
                        <w:rFonts w:ascii="Courier New"/>
                        <w:sz w:val="22"/>
                      </w:rPr>
                    </w:pPr>
                    <w:r>
                      <w:rPr>
                        <w:rFonts w:ascii="Courier New"/>
                        <w:sz w:val="22"/>
                      </w:rPr>
                      <w:t>c:='';</w:t>
                    </w:r>
                  </w:p>
                  <w:p>
                    <w:pPr>
                      <w:spacing w:before="61" w:line="295" w:lineRule="auto"/>
                      <w:ind w:left="659" w:right="3433" w:hanging="264"/>
                      <w:jc w:val="left"/>
                      <w:rPr>
                        <w:rFonts w:ascii="Courier New"/>
                        <w:sz w:val="22"/>
                      </w:rPr>
                    </w:pPr>
                    <w:r>
                      <w:rPr>
                        <w:rFonts w:ascii="Courier New"/>
                        <w:sz w:val="22"/>
                      </w:rPr>
                      <w:t>for i:=1 to length(a) do begin</w:t>
                    </w:r>
                  </w:p>
                  <w:p>
                    <w:pPr>
                      <w:spacing w:before="3" w:line="297" w:lineRule="auto"/>
                      <w:ind w:left="1055" w:right="3829" w:firstLine="0"/>
                      <w:jc w:val="left"/>
                      <w:rPr>
                        <w:rFonts w:ascii="Courier New"/>
                        <w:sz w:val="22"/>
                      </w:rPr>
                    </w:pPr>
                    <w:r>
                      <w:rPr>
                        <w:rFonts w:ascii="Courier New"/>
                        <w:sz w:val="22"/>
                      </w:rPr>
                      <w:t>hold:=hold+a[i]; k:=1;</w:t>
                    </w:r>
                  </w:p>
                  <w:p>
                    <w:pPr>
                      <w:spacing w:before="2" w:line="297" w:lineRule="auto"/>
                      <w:ind w:left="1055" w:right="2245" w:firstLine="0"/>
                      <w:jc w:val="left"/>
                      <w:rPr>
                        <w:rFonts w:ascii="Courier New"/>
                        <w:sz w:val="22"/>
                      </w:rPr>
                    </w:pPr>
                    <w:r>
                      <w:rPr>
                        <w:rFonts w:ascii="Courier New"/>
                        <w:sz w:val="22"/>
                      </w:rPr>
                      <w:t>while cmp(hold,kb[k])&lt;&gt;-1 do inc(k);</w:t>
                    </w:r>
                  </w:p>
                  <w:p>
                    <w:pPr>
                      <w:spacing w:before="1" w:line="297" w:lineRule="auto"/>
                      <w:ind w:left="1055" w:right="2790" w:firstLine="0"/>
                      <w:jc w:val="left"/>
                      <w:rPr>
                        <w:rFonts w:ascii="Courier New"/>
                        <w:sz w:val="22"/>
                      </w:rPr>
                    </w:pPr>
                    <w:r>
                      <w:rPr>
                        <w:rFonts w:ascii="Courier New"/>
                        <w:sz w:val="22"/>
                      </w:rPr>
                      <w:t>c:=c+chr(k-1+48); hold:=sub(hold,kb[k-1]);</w:t>
                    </w:r>
                  </w:p>
                  <w:p>
                    <w:pPr>
                      <w:spacing w:before="0" w:line="248" w:lineRule="exact"/>
                      <w:ind w:left="659" w:right="0" w:firstLine="0"/>
                      <w:jc w:val="left"/>
                      <w:rPr>
                        <w:rFonts w:ascii="Courier New"/>
                        <w:sz w:val="22"/>
                      </w:rPr>
                    </w:pPr>
                    <w:r>
                      <w:rPr>
                        <w:rFonts w:ascii="Courier New"/>
                        <w:sz w:val="22"/>
                      </w:rPr>
                      <w:t>end;</w:t>
                    </w:r>
                  </w:p>
                  <w:p>
                    <w:pPr>
                      <w:spacing w:before="60" w:line="297" w:lineRule="auto"/>
                      <w:ind w:left="395" w:right="0" w:firstLine="0"/>
                      <w:jc w:val="left"/>
                      <w:rPr>
                        <w:rFonts w:ascii="Courier New"/>
                        <w:sz w:val="22"/>
                      </w:rPr>
                    </w:pPr>
                    <w:r>
                      <w:rPr>
                        <w:rFonts w:ascii="Courier New"/>
                        <w:sz w:val="22"/>
                      </w:rPr>
                      <w:t>while (length(c)&gt;1)and(c[1]='0') do delete(c,1,1); bigDiv2:=c;</w:t>
                    </w:r>
                  </w:p>
                  <w:p>
                    <w:pPr>
                      <w:spacing w:before="4"/>
                      <w:ind w:left="0" w:right="0" w:firstLine="0"/>
                      <w:jc w:val="left"/>
                      <w:rPr>
                        <w:rFonts w:ascii="Courier New"/>
                        <w:sz w:val="22"/>
                      </w:rPr>
                    </w:pPr>
                    <w:r>
                      <w:rPr>
                        <w:rFonts w:ascii="Courier New"/>
                        <w:sz w:val="22"/>
                      </w:rPr>
                      <w:t>end;</w:t>
                    </w:r>
                  </w:p>
                </w:txbxContent>
              </v:textbox>
            </v:shape>
            <w10:wrap type="none"/>
            <w10:anchorlock/>
          </v:group>
        </w:pict>
      </w:r>
    </w:p>
    <w:p>
      <w:pPr>
        <w:pStyle w:val="12"/>
        <w:numPr>
          <w:ilvl w:val="1"/>
          <w:numId w:val="5"/>
        </w:numPr>
        <w:tabs>
          <w:tab w:val="left" w:pos="888"/>
        </w:tabs>
        <w:spacing w:before="149" w:after="0" w:line="240" w:lineRule="auto"/>
        <w:ind w:left="888" w:right="0" w:hanging="584"/>
        <w:jc w:val="left"/>
        <w:rPr>
          <w:rFonts w:hint="default" w:ascii="Times New Roman" w:hAnsi="Times New Roman" w:cs="Times New Roman"/>
          <w:sz w:val="28"/>
          <w:szCs w:val="28"/>
        </w:rPr>
      </w:pPr>
      <w:r>
        <w:rPr>
          <w:rFonts w:hint="default" w:ascii="Times New Roman" w:hAnsi="Times New Roman" w:cs="Times New Roman"/>
          <w:sz w:val="28"/>
          <w:szCs w:val="28"/>
        </w:rPr>
        <w:pict>
          <v:shape id="_x0000_s1166" o:spid="_x0000_s1166" o:spt="202" type="#_x0000_t202" style="position:absolute;left:0pt;margin-left:121.65pt;margin-top:28.7pt;height:216pt;width:380.05pt;mso-position-horizontal-relative:page;mso-wrap-distance-bottom:0pt;mso-wrap-distance-top:0pt;z-index:-251485184;mso-width-relative:page;mso-height-relative:page;" filled="f" stroked="t" coordsize="21600,21600">
            <v:path/>
            <v:fill on="f" focussize="0,0"/>
            <v:stroke weight="0.480236220472441pt" color="#000000"/>
            <v:imagedata o:title=""/>
            <o:lock v:ext="edit"/>
            <v:textbox inset="0mm,0mm,0mm,0mm">
              <w:txbxContent>
                <w:p>
                  <w:pPr>
                    <w:tabs>
                      <w:tab w:val="left" w:pos="767"/>
                      <w:tab w:val="left" w:pos="1691"/>
                    </w:tabs>
                    <w:spacing w:before="25" w:line="295" w:lineRule="auto"/>
                    <w:ind w:left="107" w:right="2729" w:firstLine="0"/>
                    <w:jc w:val="left"/>
                    <w:rPr>
                      <w:rFonts w:ascii="Courier New"/>
                      <w:sz w:val="22"/>
                    </w:rPr>
                  </w:pPr>
                  <w:r>
                    <w:rPr>
                      <w:rFonts w:ascii="Courier New"/>
                      <w:sz w:val="22"/>
                    </w:rPr>
                    <w:t>function bigMod2(a,b:bigNum):bigNum; var</w:t>
                  </w:r>
                  <w:r>
                    <w:rPr>
                      <w:rFonts w:ascii="Courier New"/>
                      <w:sz w:val="22"/>
                    </w:rPr>
                    <w:tab/>
                  </w:r>
                  <w:r>
                    <w:rPr>
                      <w:rFonts w:ascii="Courier New"/>
                      <w:sz w:val="22"/>
                    </w:rPr>
                    <w:t>hold</w:t>
                  </w:r>
                  <w:r>
                    <w:rPr>
                      <w:rFonts w:ascii="Courier New"/>
                      <w:sz w:val="22"/>
                    </w:rPr>
                    <w:tab/>
                  </w:r>
                  <w:r>
                    <w:rPr>
                      <w:rFonts w:ascii="Courier New"/>
                      <w:sz w:val="22"/>
                    </w:rPr>
                    <w:t>:bigNum;</w:t>
                  </w:r>
                </w:p>
                <w:p>
                  <w:pPr>
                    <w:tabs>
                      <w:tab w:val="left" w:pos="1691"/>
                    </w:tabs>
                    <w:spacing w:before="4" w:line="297" w:lineRule="auto"/>
                    <w:ind w:left="767" w:right="2861" w:firstLine="0"/>
                    <w:jc w:val="left"/>
                    <w:rPr>
                      <w:rFonts w:ascii="Courier New"/>
                      <w:sz w:val="22"/>
                    </w:rPr>
                  </w:pPr>
                  <w:r>
                    <w:rPr>
                      <w:rFonts w:ascii="Courier New"/>
                      <w:sz w:val="22"/>
                    </w:rPr>
                    <w:t>kb</w:t>
                  </w:r>
                  <w:r>
                    <w:rPr>
                      <w:rFonts w:ascii="Courier New"/>
                      <w:sz w:val="22"/>
                    </w:rPr>
                    <w:tab/>
                  </w:r>
                  <w:r>
                    <w:rPr>
                      <w:rFonts w:ascii="Courier New"/>
                      <w:sz w:val="22"/>
                    </w:rPr>
                    <w:t>:array[0..10]of bigNum; i,k</w:t>
                  </w:r>
                  <w:r>
                    <w:rPr>
                      <w:rFonts w:ascii="Courier New"/>
                      <w:sz w:val="22"/>
                    </w:rPr>
                    <w:tab/>
                  </w:r>
                  <w:r>
                    <w:rPr>
                      <w:rFonts w:ascii="Courier New"/>
                      <w:sz w:val="22"/>
                    </w:rPr>
                    <w:t>:longint;</w:t>
                  </w:r>
                </w:p>
                <w:p>
                  <w:pPr>
                    <w:spacing w:before="1"/>
                    <w:ind w:left="239" w:right="0" w:firstLine="0"/>
                    <w:jc w:val="left"/>
                    <w:rPr>
                      <w:rFonts w:ascii="Courier New"/>
                      <w:sz w:val="22"/>
                    </w:rPr>
                  </w:pPr>
                  <w:r>
                    <w:rPr>
                      <w:rFonts w:ascii="Courier New"/>
                      <w:sz w:val="22"/>
                    </w:rPr>
                    <w:t>begin</w:t>
                  </w:r>
                </w:p>
                <w:p>
                  <w:pPr>
                    <w:spacing w:before="61"/>
                    <w:ind w:left="635" w:right="0" w:firstLine="0"/>
                    <w:jc w:val="left"/>
                    <w:rPr>
                      <w:rFonts w:ascii="Courier New"/>
                      <w:sz w:val="22"/>
                    </w:rPr>
                  </w:pPr>
                  <w:r>
                    <w:rPr>
                      <w:rFonts w:ascii="Courier New"/>
                      <w:sz w:val="22"/>
                    </w:rPr>
                    <w:t>kb[0]:='0';</w:t>
                  </w:r>
                </w:p>
                <w:p>
                  <w:pPr>
                    <w:spacing w:before="58" w:line="297" w:lineRule="auto"/>
                    <w:ind w:left="899" w:right="3785" w:hanging="264"/>
                    <w:jc w:val="left"/>
                    <w:rPr>
                      <w:rFonts w:ascii="Courier New"/>
                      <w:sz w:val="22"/>
                    </w:rPr>
                  </w:pPr>
                  <w:r>
                    <w:rPr>
                      <w:rFonts w:ascii="Courier New"/>
                      <w:sz w:val="22"/>
                    </w:rPr>
                    <w:t>for i:=1 to 10 do kb[i]:=add(kb[i-1],b);</w:t>
                  </w:r>
                </w:p>
                <w:p>
                  <w:pPr>
                    <w:spacing w:before="1"/>
                    <w:ind w:left="635" w:right="0" w:firstLine="0"/>
                    <w:jc w:val="left"/>
                    <w:rPr>
                      <w:rFonts w:ascii="Courier New"/>
                      <w:sz w:val="22"/>
                    </w:rPr>
                  </w:pPr>
                  <w:r>
                    <w:rPr>
                      <w:rFonts w:ascii="Courier New"/>
                      <w:sz w:val="22"/>
                    </w:rPr>
                    <w:t>hold:='';</w:t>
                  </w:r>
                </w:p>
                <w:p>
                  <w:pPr>
                    <w:spacing w:before="60" w:line="297" w:lineRule="auto"/>
                    <w:ind w:left="899" w:right="3767" w:hanging="264"/>
                    <w:jc w:val="left"/>
                    <w:rPr>
                      <w:rFonts w:ascii="Courier New"/>
                      <w:sz w:val="22"/>
                    </w:rPr>
                  </w:pPr>
                  <w:r>
                    <w:rPr>
                      <w:rFonts w:ascii="Courier New"/>
                      <w:sz w:val="22"/>
                    </w:rPr>
                    <w:t>for i:=1 to length(a) do begin</w:t>
                  </w:r>
                </w:p>
                <w:p>
                  <w:pPr>
                    <w:spacing w:before="1" w:line="295" w:lineRule="auto"/>
                    <w:ind w:left="1295" w:right="4164" w:firstLine="0"/>
                    <w:jc w:val="left"/>
                    <w:rPr>
                      <w:rFonts w:ascii="Courier New"/>
                      <w:sz w:val="22"/>
                    </w:rPr>
                  </w:pPr>
                  <w:r>
                    <w:rPr>
                      <w:rFonts w:ascii="Courier New"/>
                      <w:sz w:val="22"/>
                    </w:rPr>
                    <w:t>hold:=hold+a[i]; k:=1;</w:t>
                  </w:r>
                </w:p>
                <w:p>
                  <w:pPr>
                    <w:spacing w:before="6"/>
                    <w:ind w:left="1295" w:right="0" w:firstLine="0"/>
                    <w:jc w:val="left"/>
                    <w:rPr>
                      <w:rFonts w:ascii="Courier New"/>
                      <w:sz w:val="22"/>
                    </w:rPr>
                  </w:pPr>
                  <w:r>
                    <w:rPr>
                      <w:rFonts w:ascii="Courier New"/>
                      <w:sz w:val="22"/>
                    </w:rPr>
                    <w:t>while cmp(hold,kb[k])&lt;&gt;-1 do</w:t>
                  </w:r>
                </w:p>
              </w:txbxContent>
            </v:textbox>
            <w10:wrap type="topAndBottom"/>
          </v:shape>
        </w:pict>
      </w:r>
      <w:r>
        <w:rPr>
          <w:rFonts w:hint="default" w:ascii="Times New Roman" w:hAnsi="Times New Roman" w:cs="Times New Roman"/>
          <w:w w:val="105"/>
          <w:sz w:val="28"/>
          <w:szCs w:val="28"/>
        </w:rPr>
        <w:t>Phép toán chia lấy dư (mod) của hai số</w:t>
      </w:r>
      <w:r>
        <w:rPr>
          <w:rFonts w:hint="default" w:ascii="Times New Roman" w:hAnsi="Times New Roman" w:cs="Times New Roman"/>
          <w:spacing w:val="-22"/>
          <w:w w:val="105"/>
          <w:sz w:val="28"/>
          <w:szCs w:val="28"/>
        </w:rPr>
        <w:t xml:space="preserve"> </w:t>
      </w:r>
      <w:r>
        <w:rPr>
          <w:rFonts w:hint="default" w:ascii="Times New Roman" w:hAnsi="Times New Roman" w:cs="Times New Roman"/>
          <w:w w:val="105"/>
          <w:sz w:val="28"/>
          <w:szCs w:val="28"/>
        </w:rPr>
        <w:t>lớn</w:t>
      </w:r>
    </w:p>
    <w:p>
      <w:pPr>
        <w:spacing w:after="0" w:line="240" w:lineRule="auto"/>
        <w:jc w:val="left"/>
        <w:rPr>
          <w:rFonts w:hint="default" w:ascii="Times New Roman" w:hAnsi="Times New Roman" w:cs="Times New Roman"/>
          <w:sz w:val="28"/>
          <w:szCs w:val="28"/>
        </w:rPr>
        <w:sectPr>
          <w:pgSz w:w="11900" w:h="16840"/>
          <w:pgMar w:top="1600" w:right="1680" w:bottom="2580" w:left="1680" w:header="0" w:footer="2382"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5" w:after="1"/>
        <w:rPr>
          <w:rFonts w:hint="default" w:ascii="Times New Roman" w:hAnsi="Times New Roman" w:cs="Times New Roman"/>
          <w:sz w:val="28"/>
          <w:szCs w:val="28"/>
        </w:rPr>
      </w:pPr>
    </w:p>
    <w:p>
      <w:pPr>
        <w:pStyle w:val="7"/>
        <w:ind w:left="748"/>
        <w:rPr>
          <w:rFonts w:hint="default" w:ascii="Times New Roman" w:hAnsi="Times New Roman" w:cs="Times New Roman"/>
          <w:sz w:val="28"/>
          <w:szCs w:val="28"/>
        </w:rPr>
      </w:pPr>
      <w:r>
        <w:rPr>
          <w:rFonts w:hint="default" w:ascii="Times New Roman" w:hAnsi="Times New Roman" w:cs="Times New Roman"/>
          <w:sz w:val="28"/>
          <w:szCs w:val="28"/>
        </w:rPr>
        <w:pict>
          <v:shape id="_x0000_s1167" o:spid="_x0000_s1167" o:spt="202" type="#_x0000_t202" style="height:76.95pt;width:380.05pt;" filled="f" stroked="t" coordsize="21600,21600">
            <v:path/>
            <v:fill on="f" focussize="0,0"/>
            <v:stroke weight="0.48007874015748pt" color="#000000"/>
            <v:imagedata o:title=""/>
            <o:lock v:ext="edit"/>
            <v:textbox inset="0mm,0mm,0mm,0mm">
              <w:txbxContent>
                <w:p>
                  <w:pPr>
                    <w:spacing w:before="25" w:line="297" w:lineRule="auto"/>
                    <w:ind w:left="1295" w:right="3125" w:firstLine="0"/>
                    <w:jc w:val="left"/>
                    <w:rPr>
                      <w:rFonts w:ascii="Courier New"/>
                      <w:sz w:val="22"/>
                    </w:rPr>
                  </w:pPr>
                  <w:r>
                    <w:rPr>
                      <w:rFonts w:ascii="Courier New"/>
                      <w:sz w:val="22"/>
                    </w:rPr>
                    <w:t>inc(k); hold:=sub(hold,kb[k-1]);</w:t>
                  </w:r>
                </w:p>
                <w:p>
                  <w:pPr>
                    <w:spacing w:before="1" w:line="295" w:lineRule="auto"/>
                    <w:ind w:left="635" w:right="5088" w:firstLine="263"/>
                    <w:jc w:val="left"/>
                    <w:rPr>
                      <w:rFonts w:ascii="Courier New"/>
                      <w:sz w:val="22"/>
                    </w:rPr>
                  </w:pPr>
                  <w:r>
                    <w:rPr>
                      <w:rFonts w:ascii="Courier New"/>
                      <w:sz w:val="22"/>
                    </w:rPr>
                    <w:t>end; bigMod2:=hold;</w:t>
                  </w:r>
                </w:p>
                <w:p>
                  <w:pPr>
                    <w:spacing w:before="7"/>
                    <w:ind w:left="239" w:right="0" w:firstLine="0"/>
                    <w:jc w:val="left"/>
                    <w:rPr>
                      <w:rFonts w:ascii="Courier New"/>
                      <w:sz w:val="22"/>
                    </w:rPr>
                  </w:pPr>
                  <w:r>
                    <w:rPr>
                      <w:rFonts w:ascii="Courier New"/>
                      <w:sz w:val="22"/>
                    </w:rPr>
                    <w:t>end;</w:t>
                  </w:r>
                </w:p>
              </w:txbxContent>
            </v:textbox>
            <w10:wrap type="none"/>
            <w10:anchorlock/>
          </v:shape>
        </w:pict>
      </w:r>
    </w:p>
    <w:p>
      <w:pPr>
        <w:pStyle w:val="12"/>
        <w:numPr>
          <w:ilvl w:val="1"/>
          <w:numId w:val="5"/>
        </w:numPr>
        <w:tabs>
          <w:tab w:val="left" w:pos="888"/>
        </w:tabs>
        <w:spacing w:before="147" w:after="0" w:line="240" w:lineRule="auto"/>
        <w:ind w:left="888" w:right="0" w:hanging="584"/>
        <w:jc w:val="left"/>
        <w:rPr>
          <w:rFonts w:hint="default" w:ascii="Times New Roman" w:hAnsi="Times New Roman" w:cs="Times New Roman"/>
          <w:sz w:val="28"/>
          <w:szCs w:val="28"/>
        </w:rPr>
      </w:pPr>
      <w:r>
        <w:rPr>
          <w:rFonts w:hint="default" w:ascii="Times New Roman" w:hAnsi="Times New Roman" w:cs="Times New Roman"/>
          <w:w w:val="105"/>
          <w:sz w:val="28"/>
          <w:szCs w:val="28"/>
        </w:rPr>
        <w:t>Ví dụ tính số Fibonacci thứ n (n ≤</w:t>
      </w:r>
      <w:r>
        <w:rPr>
          <w:rFonts w:hint="default" w:ascii="Times New Roman" w:hAnsi="Times New Roman" w:cs="Times New Roman"/>
          <w:spacing w:val="-5"/>
          <w:w w:val="105"/>
          <w:sz w:val="28"/>
          <w:szCs w:val="28"/>
        </w:rPr>
        <w:t xml:space="preserve"> </w:t>
      </w:r>
      <w:r>
        <w:rPr>
          <w:rFonts w:hint="default" w:ascii="Times New Roman" w:hAnsi="Times New Roman" w:cs="Times New Roman"/>
          <w:w w:val="105"/>
          <w:sz w:val="28"/>
          <w:szCs w:val="28"/>
        </w:rPr>
        <w:t>500)</w:t>
      </w:r>
    </w:p>
    <w:p>
      <w:pPr>
        <w:pStyle w:val="7"/>
        <w:spacing w:before="115"/>
        <w:ind w:left="304"/>
        <w:rPr>
          <w:rFonts w:hint="default" w:ascii="Times New Roman" w:hAnsi="Times New Roman" w:cs="Times New Roman"/>
          <w:sz w:val="28"/>
          <w:szCs w:val="28"/>
        </w:rPr>
      </w:pPr>
      <w:r>
        <w:rPr>
          <w:rFonts w:hint="default" w:ascii="Times New Roman" w:hAnsi="Times New Roman" w:cs="Times New Roman"/>
          <w:sz w:val="28"/>
          <w:szCs w:val="28"/>
        </w:rPr>
        <w:t xml:space="preserve">Số Fibonacci </w:t>
      </w:r>
      <w:r>
        <w:rPr>
          <w:rFonts w:hint="default" w:cs="Times New Roman"/>
          <w:sz w:val="28"/>
          <w:szCs w:val="28"/>
          <w:lang w:val="en-US"/>
        </w:rPr>
        <w:t>đ</w:t>
      </w:r>
      <w:r>
        <w:rPr>
          <w:rFonts w:hint="default" w:ascii="Times New Roman" w:hAnsi="Times New Roman" w:cs="Times New Roman"/>
          <w:sz w:val="28"/>
          <w:szCs w:val="28"/>
        </w:rPr>
        <w:t xml:space="preserve">ược xác </w:t>
      </w:r>
      <w:r>
        <w:rPr>
          <w:rFonts w:hint="default" w:cs="Times New Roman"/>
          <w:sz w:val="28"/>
          <w:szCs w:val="28"/>
          <w:lang w:val="en-US"/>
        </w:rPr>
        <w:t>đ</w:t>
      </w:r>
      <w:r>
        <w:rPr>
          <w:rFonts w:hint="default" w:ascii="Times New Roman" w:hAnsi="Times New Roman" w:cs="Times New Roman"/>
          <w:sz w:val="28"/>
          <w:szCs w:val="28"/>
        </w:rPr>
        <w:t>ịnh bởi công thức sau:</w:t>
      </w:r>
    </w:p>
    <w:p>
      <w:pPr>
        <w:pStyle w:val="7"/>
        <w:spacing w:before="66"/>
        <w:ind w:left="2925"/>
        <w:rPr>
          <w:rFonts w:hint="default" w:ascii="Times New Roman" w:hAnsi="Times New Roman" w:cs="Times New Roman"/>
          <w:sz w:val="28"/>
          <w:szCs w:val="28"/>
        </w:rPr>
      </w:pPr>
      <w:r>
        <w:rPr>
          <w:rFonts w:hint="default" w:ascii="Times New Roman" w:hAnsi="Times New Roman" w:cs="Times New Roman"/>
          <w:spacing w:val="-14"/>
          <w:sz w:val="28"/>
          <w:szCs w:val="28"/>
        </w:rPr>
        <w:t>F</w:t>
      </w:r>
      <w:r>
        <w:rPr>
          <w:rFonts w:hint="default" w:ascii="Times New Roman" w:hAnsi="Times New Roman" w:cs="Times New Roman"/>
          <w:spacing w:val="-14"/>
          <w:sz w:val="28"/>
          <w:szCs w:val="28"/>
          <w:vertAlign w:val="subscript"/>
        </w:rPr>
        <w:t>0</w:t>
      </w:r>
      <w:r>
        <w:rPr>
          <w:rFonts w:hint="default" w:ascii="Times New Roman" w:hAnsi="Times New Roman" w:cs="Times New Roman"/>
          <w:spacing w:val="-14"/>
          <w:sz w:val="28"/>
          <w:szCs w:val="28"/>
          <w:vertAlign w:val="baseline"/>
        </w:rPr>
        <w:t xml:space="preserve">  </w:t>
      </w:r>
      <w:r>
        <w:rPr>
          <w:rFonts w:hint="default" w:ascii="Times New Roman" w:hAnsi="Times New Roman" w:cs="Times New Roman"/>
          <w:sz w:val="28"/>
          <w:szCs w:val="28"/>
          <w:vertAlign w:val="baseline"/>
        </w:rPr>
        <w:t>=</w:t>
      </w:r>
      <w:r>
        <w:rPr>
          <w:rFonts w:hint="default" w:ascii="Times New Roman" w:hAnsi="Times New Roman" w:cs="Times New Roman"/>
          <w:spacing w:val="-1"/>
          <w:sz w:val="28"/>
          <w:szCs w:val="28"/>
          <w:vertAlign w:val="baseline"/>
        </w:rPr>
        <w:t xml:space="preserve"> </w:t>
      </w:r>
      <w:r>
        <w:rPr>
          <w:rFonts w:hint="default" w:ascii="Times New Roman" w:hAnsi="Times New Roman" w:cs="Times New Roman"/>
          <w:sz w:val="28"/>
          <w:szCs w:val="28"/>
          <w:vertAlign w:val="baseline"/>
        </w:rPr>
        <w:t>0</w:t>
      </w:r>
    </w:p>
    <w:p>
      <w:pPr>
        <w:pStyle w:val="7"/>
        <w:spacing w:before="20" w:line="282" w:lineRule="exact"/>
        <w:ind w:left="2831"/>
        <w:rPr>
          <w:rFonts w:hint="default" w:ascii="Times New Roman" w:hAnsi="Times New Roman" w:cs="Times New Roman"/>
          <w:sz w:val="28"/>
          <w:szCs w:val="28"/>
        </w:rPr>
      </w:pPr>
      <w:r>
        <w:rPr>
          <w:rFonts w:hint="default" w:ascii="Times New Roman" w:hAnsi="Times New Roman" w:cs="Times New Roman"/>
          <w:spacing w:val="-10"/>
          <w:w w:val="115"/>
          <w:sz w:val="28"/>
          <w:szCs w:val="28"/>
        </w:rPr>
        <w:t>{</w:t>
      </w:r>
      <w:r>
        <w:rPr>
          <w:rFonts w:hint="default" w:ascii="Times New Roman" w:hAnsi="Times New Roman" w:cs="Times New Roman"/>
          <w:spacing w:val="-10"/>
          <w:w w:val="115"/>
          <w:position w:val="1"/>
          <w:sz w:val="28"/>
          <w:szCs w:val="28"/>
        </w:rPr>
        <w:t>F</w:t>
      </w:r>
      <w:r>
        <w:rPr>
          <w:rFonts w:hint="default" w:ascii="Times New Roman" w:hAnsi="Times New Roman" w:cs="Times New Roman"/>
          <w:spacing w:val="-10"/>
          <w:w w:val="115"/>
          <w:position w:val="1"/>
          <w:sz w:val="28"/>
          <w:szCs w:val="28"/>
          <w:vertAlign w:val="subscript"/>
        </w:rPr>
        <w:t>1</w:t>
      </w:r>
      <w:r>
        <w:rPr>
          <w:rFonts w:hint="default" w:ascii="Times New Roman" w:hAnsi="Times New Roman" w:cs="Times New Roman"/>
          <w:spacing w:val="-10"/>
          <w:w w:val="115"/>
          <w:position w:val="1"/>
          <w:sz w:val="28"/>
          <w:szCs w:val="28"/>
          <w:vertAlign w:val="baseline"/>
        </w:rPr>
        <w:t xml:space="preserve"> </w:t>
      </w:r>
      <w:r>
        <w:rPr>
          <w:rFonts w:hint="default" w:ascii="Times New Roman" w:hAnsi="Times New Roman" w:cs="Times New Roman"/>
          <w:w w:val="115"/>
          <w:position w:val="1"/>
          <w:sz w:val="28"/>
          <w:szCs w:val="28"/>
          <w:vertAlign w:val="baseline"/>
        </w:rPr>
        <w:t>=</w:t>
      </w:r>
      <w:r>
        <w:rPr>
          <w:rFonts w:hint="default" w:ascii="Times New Roman" w:hAnsi="Times New Roman" w:cs="Times New Roman"/>
          <w:spacing w:val="-2"/>
          <w:w w:val="115"/>
          <w:position w:val="1"/>
          <w:sz w:val="28"/>
          <w:szCs w:val="28"/>
          <w:vertAlign w:val="baseline"/>
        </w:rPr>
        <w:t xml:space="preserve"> </w:t>
      </w:r>
      <w:r>
        <w:rPr>
          <w:rFonts w:hint="default" w:ascii="Times New Roman" w:hAnsi="Times New Roman" w:cs="Times New Roman"/>
          <w:w w:val="115"/>
          <w:position w:val="1"/>
          <w:sz w:val="28"/>
          <w:szCs w:val="28"/>
          <w:vertAlign w:val="baseline"/>
        </w:rPr>
        <w:t>1</w:t>
      </w:r>
    </w:p>
    <w:p>
      <w:pPr>
        <w:pStyle w:val="7"/>
        <w:spacing w:line="276" w:lineRule="exact"/>
        <w:ind w:left="2925"/>
        <w:rPr>
          <w:rFonts w:hint="default" w:ascii="Times New Roman" w:hAnsi="Times New Roman" w:cs="Times New Roman"/>
          <w:sz w:val="28"/>
          <w:szCs w:val="28"/>
        </w:rPr>
      </w:pPr>
      <w:r>
        <w:rPr>
          <w:rFonts w:hint="default" w:ascii="Times New Roman" w:hAnsi="Times New Roman" w:cs="Times New Roman"/>
          <w:w w:val="105"/>
          <w:sz w:val="28"/>
          <w:szCs w:val="28"/>
        </w:rPr>
        <w:t>F</w:t>
      </w:r>
      <w:r>
        <w:rPr>
          <w:rFonts w:hint="default" w:ascii="Times New Roman" w:hAnsi="Times New Roman" w:cs="Times New Roman"/>
          <w:w w:val="105"/>
          <w:sz w:val="28"/>
          <w:szCs w:val="28"/>
          <w:vertAlign w:val="subscript"/>
        </w:rPr>
        <w:t>n</w:t>
      </w:r>
      <w:r>
        <w:rPr>
          <w:rFonts w:hint="default" w:ascii="Times New Roman" w:hAnsi="Times New Roman" w:cs="Times New Roman"/>
          <w:w w:val="105"/>
          <w:sz w:val="28"/>
          <w:szCs w:val="28"/>
          <w:vertAlign w:val="baseline"/>
        </w:rPr>
        <w:t xml:space="preserve"> = F</w:t>
      </w:r>
      <w:r>
        <w:rPr>
          <w:rFonts w:hint="default" w:ascii="Times New Roman" w:hAnsi="Times New Roman" w:cs="Times New Roman"/>
          <w:w w:val="105"/>
          <w:sz w:val="28"/>
          <w:szCs w:val="28"/>
          <w:vertAlign w:val="subscript"/>
        </w:rPr>
        <w:t>n–1</w:t>
      </w:r>
      <w:r>
        <w:rPr>
          <w:rFonts w:hint="default" w:ascii="Times New Roman" w:hAnsi="Times New Roman" w:cs="Times New Roman"/>
          <w:w w:val="105"/>
          <w:sz w:val="28"/>
          <w:szCs w:val="28"/>
          <w:vertAlign w:val="baseline"/>
        </w:rPr>
        <w:t xml:space="preserve"> + F</w:t>
      </w:r>
      <w:r>
        <w:rPr>
          <w:rFonts w:hint="default" w:ascii="Times New Roman" w:hAnsi="Times New Roman" w:cs="Times New Roman"/>
          <w:w w:val="105"/>
          <w:sz w:val="28"/>
          <w:szCs w:val="28"/>
          <w:vertAlign w:val="subscript"/>
        </w:rPr>
        <w:t>n–2</w:t>
      </w:r>
      <w:r>
        <w:rPr>
          <w:rFonts w:hint="default" w:ascii="Times New Roman" w:hAnsi="Times New Roman" w:cs="Times New Roman"/>
          <w:w w:val="105"/>
          <w:sz w:val="28"/>
          <w:szCs w:val="28"/>
          <w:vertAlign w:val="baseline"/>
        </w:rPr>
        <w:t xml:space="preserve"> v</w:t>
      </w:r>
      <w:r>
        <w:rPr>
          <w:rFonts w:hint="default" w:ascii="Times New Roman" w:hAnsi="Times New Roman" w:cs="Times New Roman"/>
          <w:i/>
          <w:w w:val="105"/>
          <w:sz w:val="28"/>
          <w:szCs w:val="28"/>
          <w:vertAlign w:val="baseline"/>
        </w:rPr>
        <w:t>ớ</w:t>
      </w:r>
      <w:r>
        <w:rPr>
          <w:rFonts w:hint="default" w:ascii="Times New Roman" w:hAnsi="Times New Roman" w:cs="Times New Roman"/>
          <w:w w:val="105"/>
          <w:sz w:val="28"/>
          <w:szCs w:val="28"/>
          <w:vertAlign w:val="baseline"/>
        </w:rPr>
        <w:t>i n ≤ 2</w:t>
      </w:r>
    </w:p>
    <w:p>
      <w:pPr>
        <w:pStyle w:val="7"/>
        <w:spacing w:before="141" w:line="264" w:lineRule="auto"/>
        <w:ind w:left="304"/>
        <w:rPr>
          <w:rFonts w:hint="default" w:ascii="Times New Roman" w:hAnsi="Times New Roman" w:cs="Times New Roman"/>
          <w:sz w:val="28"/>
          <w:szCs w:val="28"/>
        </w:rPr>
      </w:pPr>
      <w:r>
        <w:rPr>
          <w:rFonts w:hint="default" w:ascii="Times New Roman" w:hAnsi="Times New Roman" w:cs="Times New Roman"/>
          <w:sz w:val="28"/>
          <w:szCs w:val="28"/>
        </w:rPr>
        <w:pict>
          <v:shape id="_x0000_s1168" o:spid="_x0000_s1168" o:spt="202" type="#_x0000_t202" style="position:absolute;left:0pt;margin-left:121.65pt;margin-top:40.9pt;height:277.8pt;width:380.05pt;mso-position-horizontal-relative:page;mso-wrap-distance-bottom:0pt;mso-wrap-distance-top:0pt;z-index:-251484160;mso-width-relative:page;mso-height-relative:page;" filled="f" stroked="t" coordsize="21600,21600">
            <v:path/>
            <v:fill on="f" focussize="0,0"/>
            <v:stroke weight="0.480314960629921pt" color="#000000"/>
            <v:imagedata o:title=""/>
            <o:lock v:ext="edit"/>
            <v:textbox inset="0mm,0mm,0mm,0mm">
              <w:txbxContent>
                <w:p>
                  <w:pPr>
                    <w:spacing w:before="25" w:line="295" w:lineRule="auto"/>
                    <w:ind w:left="107" w:right="2712" w:hanging="1"/>
                    <w:jc w:val="left"/>
                    <w:rPr>
                      <w:rFonts w:ascii="Courier New"/>
                      <w:sz w:val="22"/>
                    </w:rPr>
                  </w:pPr>
                  <w:r>
                    <w:rPr>
                      <w:rFonts w:ascii="Courier New"/>
                      <w:sz w:val="22"/>
                    </w:rPr>
                    <w:t>function Fibo(n : longint):extended; var i :longint;</w:t>
                  </w:r>
                </w:p>
                <w:p>
                  <w:pPr>
                    <w:spacing w:before="4" w:line="297" w:lineRule="auto"/>
                    <w:ind w:left="239" w:right="4027" w:hanging="128"/>
                    <w:jc w:val="left"/>
                    <w:rPr>
                      <w:rFonts w:ascii="Courier New"/>
                      <w:sz w:val="22"/>
                    </w:rPr>
                  </w:pPr>
                  <w:r>
                    <w:rPr>
                      <w:rFonts w:ascii="Courier New"/>
                      <w:sz w:val="22"/>
                    </w:rPr>
                    <w:t>fi_1, fi_2, fi : extended; begin</w:t>
                  </w:r>
                </w:p>
                <w:p>
                  <w:pPr>
                    <w:spacing w:before="1" w:line="297" w:lineRule="auto"/>
                    <w:ind w:left="635" w:right="4163" w:firstLine="0"/>
                    <w:jc w:val="left"/>
                    <w:rPr>
                      <w:rFonts w:ascii="Courier New"/>
                      <w:sz w:val="22"/>
                    </w:rPr>
                  </w:pPr>
                  <w:r>
                    <w:rPr>
                      <w:rFonts w:ascii="Courier New"/>
                      <w:sz w:val="22"/>
                    </w:rPr>
                    <w:t>if n&lt;=1 then exit(n); fi_2:=0; fi_1:=1;</w:t>
                  </w:r>
                </w:p>
                <w:p>
                  <w:pPr>
                    <w:spacing w:before="0" w:line="297" w:lineRule="auto"/>
                    <w:ind w:left="1031" w:right="4031" w:hanging="396"/>
                    <w:jc w:val="left"/>
                    <w:rPr>
                      <w:rFonts w:ascii="Courier New"/>
                      <w:sz w:val="22"/>
                    </w:rPr>
                  </w:pPr>
                  <w:r>
                    <w:rPr>
                      <w:rFonts w:ascii="Courier New"/>
                      <w:sz w:val="22"/>
                    </w:rPr>
                    <w:t>for i:=2 to n do begin fi:=fi_1 + fi_2; fi_2:=fi_1; fi_1:=fi;</w:t>
                  </w:r>
                </w:p>
                <w:p>
                  <w:pPr>
                    <w:spacing w:before="1" w:line="297" w:lineRule="auto"/>
                    <w:ind w:left="635" w:right="5748" w:firstLine="0"/>
                    <w:jc w:val="left"/>
                    <w:rPr>
                      <w:rFonts w:ascii="Courier New"/>
                      <w:sz w:val="22"/>
                    </w:rPr>
                  </w:pPr>
                  <w:r>
                    <w:rPr>
                      <w:rFonts w:ascii="Courier New"/>
                      <w:sz w:val="22"/>
                    </w:rPr>
                    <w:t>end; exit(fi);</w:t>
                  </w:r>
                </w:p>
                <w:p>
                  <w:pPr>
                    <w:spacing w:before="1"/>
                    <w:ind w:left="239" w:right="0" w:firstLine="0"/>
                    <w:jc w:val="left"/>
                    <w:rPr>
                      <w:rFonts w:ascii="Courier New"/>
                      <w:sz w:val="22"/>
                    </w:rPr>
                  </w:pPr>
                  <w:r>
                    <w:rPr>
                      <w:rFonts w:ascii="Courier New"/>
                      <w:sz w:val="22"/>
                    </w:rPr>
                    <w:t>end;</w:t>
                  </w:r>
                </w:p>
                <w:p>
                  <w:pPr>
                    <w:spacing w:before="58" w:line="297" w:lineRule="auto"/>
                    <w:ind w:left="107" w:right="4973" w:firstLine="0"/>
                    <w:jc w:val="left"/>
                    <w:rPr>
                      <w:rFonts w:ascii="Courier New"/>
                      <w:sz w:val="22"/>
                    </w:rPr>
                  </w:pPr>
                  <w:r>
                    <w:rPr>
                      <w:rFonts w:ascii="Courier New"/>
                      <w:sz w:val="22"/>
                    </w:rPr>
                    <w:t xml:space="preserve">var n : </w:t>
                  </w:r>
                  <w:r>
                    <w:rPr>
                      <w:rFonts w:ascii="Courier New"/>
                      <w:spacing w:val="-3"/>
                      <w:sz w:val="22"/>
                    </w:rPr>
                    <w:t xml:space="preserve">longint; </w:t>
                  </w:r>
                  <w:r>
                    <w:rPr>
                      <w:rFonts w:ascii="Courier New"/>
                      <w:sz w:val="22"/>
                    </w:rPr>
                    <w:t>BEGIN</w:t>
                  </w:r>
                </w:p>
                <w:p>
                  <w:pPr>
                    <w:spacing w:before="1" w:line="297" w:lineRule="auto"/>
                    <w:ind w:left="112" w:right="3762" w:firstLine="0"/>
                    <w:jc w:val="left"/>
                    <w:rPr>
                      <w:rFonts w:ascii="Courier New"/>
                      <w:sz w:val="22"/>
                    </w:rPr>
                  </w:pPr>
                  <w:r>
                    <w:rPr>
                      <w:rFonts w:ascii="Courier New"/>
                      <w:sz w:val="22"/>
                    </w:rPr>
                    <w:t>write('Nhap N:'); readln(n); writeln(Fibo(n));</w:t>
                  </w:r>
                </w:p>
                <w:p>
                  <w:pPr>
                    <w:spacing w:before="4"/>
                    <w:ind w:left="107" w:right="0" w:firstLine="0"/>
                    <w:jc w:val="left"/>
                    <w:rPr>
                      <w:rFonts w:ascii="Courier New"/>
                      <w:sz w:val="22"/>
                    </w:rPr>
                  </w:pPr>
                  <w:r>
                    <w:rPr>
                      <w:rFonts w:ascii="Courier New"/>
                      <w:sz w:val="22"/>
                    </w:rPr>
                    <w:t>END.</w:t>
                  </w:r>
                </w:p>
              </w:txbxContent>
            </v:textbox>
            <w10:wrap type="topAndBottom"/>
          </v:shape>
        </w:pict>
      </w:r>
      <w:r>
        <w:rPr>
          <w:rFonts w:hint="default" w:ascii="Times New Roman" w:hAnsi="Times New Roman" w:cs="Times New Roman"/>
          <w:sz w:val="28"/>
          <w:szCs w:val="28"/>
        </w:rPr>
        <w:t>Trước tiên ta xây dựng chương trình tính số Fibonacci bằng kiểu dữ liệu Extended như sau:</w:t>
      </w:r>
    </w:p>
    <w:p>
      <w:pPr>
        <w:pStyle w:val="7"/>
        <w:spacing w:before="27"/>
        <w:ind w:left="304"/>
        <w:jc w:val="both"/>
        <w:rPr>
          <w:rFonts w:hint="default" w:ascii="Times New Roman" w:hAnsi="Times New Roman" w:cs="Times New Roman"/>
          <w:sz w:val="28"/>
          <w:szCs w:val="28"/>
        </w:rPr>
      </w:pPr>
      <w:r>
        <w:rPr>
          <w:rFonts w:hint="default" w:ascii="Times New Roman" w:hAnsi="Times New Roman" w:cs="Times New Roman"/>
          <w:sz w:val="28"/>
          <w:szCs w:val="28"/>
        </w:rPr>
        <w:t xml:space="preserve">Chạy chương trình với n = 500 ta nhận </w:t>
      </w:r>
      <w:r>
        <w:rPr>
          <w:rFonts w:hint="default" w:cs="Times New Roman"/>
          <w:sz w:val="28"/>
          <w:szCs w:val="28"/>
          <w:lang w:val="en-US"/>
        </w:rPr>
        <w:t>đ</w:t>
      </w:r>
      <w:r>
        <w:rPr>
          <w:rFonts w:hint="default" w:ascii="Times New Roman" w:hAnsi="Times New Roman" w:cs="Times New Roman"/>
          <w:sz w:val="28"/>
          <w:szCs w:val="28"/>
        </w:rPr>
        <w:t>ược kết quả:</w:t>
      </w:r>
    </w:p>
    <w:p>
      <w:pPr>
        <w:pStyle w:val="7"/>
        <w:spacing w:before="91" w:line="264" w:lineRule="auto"/>
        <w:ind w:left="304" w:right="293"/>
        <w:jc w:val="both"/>
        <w:rPr>
          <w:rFonts w:hint="default" w:ascii="Times New Roman" w:hAnsi="Times New Roman" w:cs="Times New Roman"/>
          <w:sz w:val="28"/>
          <w:szCs w:val="28"/>
        </w:rPr>
      </w:pPr>
      <w:r>
        <w:rPr>
          <w:rFonts w:hint="default" w:ascii="Times New Roman" w:hAnsi="Times New Roman" w:cs="Times New Roman"/>
          <w:sz w:val="28"/>
          <w:szCs w:val="28"/>
        </w:rPr>
        <w:t>1.3942322456169788E+0104, như vậy số Fibonacci thứ 500 có 105 chữ số (có thể sử dụng cách biểu diễn bằng xâu kí tự), ta xây dựng chương trình tính số Fibonacci lớn bằng cách sau:</w:t>
      </w:r>
    </w:p>
    <w:p>
      <w:pPr>
        <w:spacing w:after="0" w:line="264" w:lineRule="auto"/>
        <w:jc w:val="both"/>
        <w:rPr>
          <w:rFonts w:hint="default" w:ascii="Times New Roman" w:hAnsi="Times New Roman" w:cs="Times New Roman"/>
          <w:sz w:val="28"/>
          <w:szCs w:val="28"/>
        </w:rPr>
        <w:sectPr>
          <w:pgSz w:w="11900" w:h="16840"/>
          <w:pgMar w:top="1600" w:right="1680" w:bottom="2400" w:left="1680" w:header="0" w:footer="2216"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2"/>
        <w:rPr>
          <w:rFonts w:hint="default" w:ascii="Times New Roman" w:hAnsi="Times New Roman" w:cs="Times New Roman"/>
          <w:sz w:val="28"/>
          <w:szCs w:val="28"/>
        </w:rPr>
      </w:pPr>
    </w:p>
    <w:p>
      <w:pPr>
        <w:pStyle w:val="12"/>
        <w:numPr>
          <w:ilvl w:val="0"/>
          <w:numId w:val="14"/>
        </w:numPr>
        <w:tabs>
          <w:tab w:val="left" w:pos="1024"/>
          <w:tab w:val="left" w:pos="1025"/>
        </w:tabs>
        <w:spacing w:before="90" w:after="0" w:line="240" w:lineRule="auto"/>
        <w:ind w:left="1024" w:right="0" w:hanging="361"/>
        <w:jc w:val="left"/>
        <w:rPr>
          <w:rFonts w:hint="default" w:ascii="Times New Roman" w:hAnsi="Times New Roman" w:cs="Times New Roman"/>
          <w:sz w:val="28"/>
          <w:szCs w:val="28"/>
        </w:rPr>
      </w:pPr>
      <w:r>
        <w:rPr>
          <w:rFonts w:hint="default" w:ascii="Times New Roman" w:hAnsi="Times New Roman" w:cs="Times New Roman"/>
          <w:sz w:val="28"/>
          <w:szCs w:val="28"/>
        </w:rPr>
        <w:t>Thay kiểu extended bằng kiểu</w:t>
      </w:r>
      <w:r>
        <w:rPr>
          <w:rFonts w:hint="default" w:ascii="Times New Roman" w:hAnsi="Times New Roman" w:cs="Times New Roman"/>
          <w:spacing w:val="-8"/>
          <w:sz w:val="28"/>
          <w:szCs w:val="28"/>
        </w:rPr>
        <w:t xml:space="preserve"> </w:t>
      </w:r>
      <w:r>
        <w:rPr>
          <w:rFonts w:hint="default" w:ascii="Times New Roman" w:hAnsi="Times New Roman" w:cs="Times New Roman"/>
          <w:sz w:val="28"/>
          <w:szCs w:val="28"/>
        </w:rPr>
        <w:t>bigNum.</w:t>
      </w:r>
    </w:p>
    <w:p>
      <w:pPr>
        <w:pStyle w:val="12"/>
        <w:numPr>
          <w:ilvl w:val="0"/>
          <w:numId w:val="14"/>
        </w:numPr>
        <w:tabs>
          <w:tab w:val="left" w:pos="1024"/>
          <w:tab w:val="left" w:pos="1025"/>
        </w:tabs>
        <w:spacing w:before="84" w:after="0" w:line="312" w:lineRule="auto"/>
        <w:ind w:left="1024" w:right="296" w:hanging="360"/>
        <w:jc w:val="left"/>
        <w:rPr>
          <w:rFonts w:hint="default" w:ascii="Times New Roman" w:hAnsi="Times New Roman" w:cs="Times New Roman"/>
          <w:sz w:val="28"/>
          <w:szCs w:val="28"/>
        </w:rPr>
      </w:pPr>
      <w:r>
        <w:rPr>
          <w:rFonts w:hint="default" w:ascii="Times New Roman" w:hAnsi="Times New Roman" w:cs="Times New Roman"/>
          <w:sz w:val="28"/>
          <w:szCs w:val="28"/>
        </w:rPr>
        <w:pict>
          <v:shape id="_x0000_s1169" o:spid="_x0000_s1169" o:spt="202" type="#_x0000_t202" style="position:absolute;left:0pt;margin-left:121.65pt;margin-top:43.6pt;height:494.3pt;width:380.05pt;mso-position-horizontal-relative:page;mso-wrap-distance-bottom:0pt;mso-wrap-distance-top:0pt;z-index:-251484160;mso-width-relative:page;mso-height-relative:page;" filled="f" stroked="t" coordsize="21600,21600">
            <v:path/>
            <v:fill on="f" focussize="0,0"/>
            <v:stroke weight="0.48pt" color="#000000"/>
            <v:imagedata o:title=""/>
            <o:lock v:ext="edit"/>
            <v:textbox inset="0mm,0mm,0mm,0mm">
              <w:txbxContent>
                <w:p>
                  <w:pPr>
                    <w:spacing w:before="25"/>
                    <w:ind w:left="107" w:right="0" w:firstLine="0"/>
                    <w:jc w:val="left"/>
                    <w:rPr>
                      <w:rFonts w:ascii="Courier New"/>
                      <w:sz w:val="22"/>
                    </w:rPr>
                  </w:pPr>
                  <w:r>
                    <w:rPr>
                      <w:rFonts w:ascii="Courier New"/>
                      <w:sz w:val="22"/>
                    </w:rPr>
                    <w:t>type bigNum = string;</w:t>
                  </w:r>
                </w:p>
                <w:p>
                  <w:pPr>
                    <w:tabs>
                      <w:tab w:val="left" w:pos="767"/>
                      <w:tab w:val="left" w:pos="2219"/>
                    </w:tabs>
                    <w:spacing w:before="58" w:line="297" w:lineRule="auto"/>
                    <w:ind w:left="107" w:right="1937" w:firstLine="0"/>
                    <w:jc w:val="left"/>
                    <w:rPr>
                      <w:rFonts w:ascii="Courier New"/>
                      <w:sz w:val="22"/>
                    </w:rPr>
                  </w:pPr>
                  <w:r>
                    <w:rPr>
                      <w:rFonts w:ascii="Courier New"/>
                      <w:sz w:val="22"/>
                    </w:rPr>
                    <w:t>function</w:t>
                  </w:r>
                  <w:r>
                    <w:rPr>
                      <w:rFonts w:ascii="Courier New"/>
                      <w:sz w:val="22"/>
                    </w:rPr>
                    <w:tab/>
                  </w:r>
                  <w:r>
                    <w:rPr>
                      <w:rFonts w:ascii="Courier New"/>
                      <w:sz w:val="22"/>
                    </w:rPr>
                    <w:t>add(a,b : bigNum): bigNum; var</w:t>
                  </w:r>
                  <w:r>
                    <w:rPr>
                      <w:rFonts w:ascii="Courier New"/>
                      <w:sz w:val="22"/>
                    </w:rPr>
                    <w:tab/>
                  </w:r>
                  <w:r>
                    <w:rPr>
                      <w:rFonts w:ascii="Courier New"/>
                      <w:sz w:val="22"/>
                    </w:rPr>
                    <w:t>sum, carry, i :</w:t>
                  </w:r>
                  <w:r>
                    <w:rPr>
                      <w:rFonts w:ascii="Courier New"/>
                      <w:spacing w:val="-6"/>
                      <w:sz w:val="22"/>
                    </w:rPr>
                    <w:t xml:space="preserve"> </w:t>
                  </w:r>
                  <w:r>
                    <w:rPr>
                      <w:rFonts w:ascii="Courier New"/>
                      <w:sz w:val="22"/>
                    </w:rPr>
                    <w:t>integer;</w:t>
                  </w:r>
                </w:p>
                <w:p>
                  <w:pPr>
                    <w:tabs>
                      <w:tab w:val="left" w:pos="2615"/>
                    </w:tabs>
                    <w:spacing w:before="1"/>
                    <w:ind w:left="767" w:right="0" w:firstLine="0"/>
                    <w:jc w:val="left"/>
                    <w:rPr>
                      <w:rFonts w:ascii="Courier New"/>
                      <w:sz w:val="22"/>
                    </w:rPr>
                  </w:pPr>
                  <w:r>
                    <w:rPr>
                      <w:rFonts w:ascii="Courier New"/>
                      <w:sz w:val="22"/>
                    </w:rPr>
                    <w:t>c</w:t>
                  </w:r>
                  <w:r>
                    <w:rPr>
                      <w:rFonts w:ascii="Courier New"/>
                      <w:sz w:val="22"/>
                    </w:rPr>
                    <w:tab/>
                  </w:r>
                  <w:r>
                    <w:rPr>
                      <w:rFonts w:ascii="Courier New"/>
                      <w:sz w:val="22"/>
                    </w:rPr>
                    <w:t>:</w:t>
                  </w:r>
                  <w:r>
                    <w:rPr>
                      <w:rFonts w:ascii="Courier New"/>
                      <w:spacing w:val="-2"/>
                      <w:sz w:val="22"/>
                    </w:rPr>
                    <w:t xml:space="preserve"> </w:t>
                  </w:r>
                  <w:r>
                    <w:rPr>
                      <w:rFonts w:ascii="Courier New"/>
                      <w:sz w:val="22"/>
                    </w:rPr>
                    <w:t>bigNum;</w:t>
                  </w:r>
                </w:p>
                <w:p>
                  <w:pPr>
                    <w:spacing w:before="61"/>
                    <w:ind w:left="239" w:right="0" w:firstLine="0"/>
                    <w:jc w:val="left"/>
                    <w:rPr>
                      <w:rFonts w:ascii="Courier New"/>
                      <w:sz w:val="22"/>
                    </w:rPr>
                  </w:pPr>
                  <w:r>
                    <w:rPr>
                      <w:rFonts w:ascii="Courier New"/>
                      <w:sz w:val="22"/>
                    </w:rPr>
                    <w:t>begin</w:t>
                  </w:r>
                </w:p>
                <w:p>
                  <w:pPr>
                    <w:spacing w:before="60"/>
                    <w:ind w:left="899" w:right="0" w:firstLine="0"/>
                    <w:jc w:val="left"/>
                    <w:rPr>
                      <w:rFonts w:ascii="Courier New"/>
                      <w:sz w:val="22"/>
                    </w:rPr>
                  </w:pPr>
                  <w:r>
                    <w:rPr>
                      <w:rFonts w:ascii="Courier New"/>
                      <w:sz w:val="22"/>
                    </w:rPr>
                    <w:t>carry:=0;c:='';</w:t>
                  </w:r>
                </w:p>
                <w:p>
                  <w:pPr>
                    <w:spacing w:before="58" w:line="297" w:lineRule="auto"/>
                    <w:ind w:left="899" w:right="1673" w:firstLine="0"/>
                    <w:jc w:val="both"/>
                    <w:rPr>
                      <w:rFonts w:ascii="Courier New"/>
                      <w:sz w:val="22"/>
                    </w:rPr>
                  </w:pPr>
                  <w:r>
                    <w:rPr>
                      <w:rFonts w:ascii="Courier New"/>
                      <w:sz w:val="22"/>
                    </w:rPr>
                    <w:t>while length(a)&lt;length(b) do a:='0'+a; while length(b)&lt;length(a) do b:='0'+b; for i:=length(a) downto 1 do</w:t>
                  </w:r>
                </w:p>
                <w:p>
                  <w:pPr>
                    <w:spacing w:before="2"/>
                    <w:ind w:left="1427" w:right="0" w:firstLine="0"/>
                    <w:jc w:val="left"/>
                    <w:rPr>
                      <w:rFonts w:ascii="Courier New"/>
                      <w:sz w:val="22"/>
                    </w:rPr>
                  </w:pPr>
                  <w:r>
                    <w:rPr>
                      <w:rFonts w:ascii="Courier New"/>
                      <w:sz w:val="22"/>
                    </w:rPr>
                    <w:t>begin</w:t>
                  </w:r>
                </w:p>
                <w:p>
                  <w:pPr>
                    <w:spacing w:before="60" w:line="297" w:lineRule="auto"/>
                    <w:ind w:left="2087" w:right="599" w:firstLine="0"/>
                    <w:jc w:val="left"/>
                    <w:rPr>
                      <w:rFonts w:ascii="Courier New"/>
                      <w:sz w:val="22"/>
                    </w:rPr>
                  </w:pPr>
                  <w:r>
                    <w:rPr>
                      <w:rFonts w:ascii="Courier New"/>
                      <w:sz w:val="22"/>
                    </w:rPr>
                    <w:t>sum:=ord(a[i])-48+ord(b[i])-48+carry; carry:=sum div 10;</w:t>
                  </w:r>
                </w:p>
                <w:p>
                  <w:pPr>
                    <w:spacing w:before="0" w:line="248" w:lineRule="exact"/>
                    <w:ind w:left="2087" w:right="0" w:firstLine="0"/>
                    <w:jc w:val="left"/>
                    <w:rPr>
                      <w:rFonts w:ascii="Courier New"/>
                      <w:sz w:val="22"/>
                    </w:rPr>
                  </w:pPr>
                  <w:r>
                    <w:rPr>
                      <w:rFonts w:ascii="Courier New"/>
                      <w:sz w:val="22"/>
                    </w:rPr>
                    <w:t>c:=chr(sum mod 10 +48)+c;</w:t>
                  </w:r>
                </w:p>
                <w:p>
                  <w:pPr>
                    <w:spacing w:before="61"/>
                    <w:ind w:left="1427" w:right="0" w:firstLine="0"/>
                    <w:jc w:val="left"/>
                    <w:rPr>
                      <w:rFonts w:ascii="Courier New"/>
                      <w:sz w:val="22"/>
                    </w:rPr>
                  </w:pPr>
                  <w:r>
                    <w:rPr>
                      <w:rFonts w:ascii="Courier New"/>
                      <w:sz w:val="22"/>
                    </w:rPr>
                    <w:t>end;</w:t>
                  </w:r>
                </w:p>
                <w:p>
                  <w:pPr>
                    <w:spacing w:before="60" w:line="297" w:lineRule="auto"/>
                    <w:ind w:left="899" w:right="3371" w:firstLine="0"/>
                    <w:jc w:val="left"/>
                    <w:rPr>
                      <w:rFonts w:ascii="Courier New"/>
                      <w:sz w:val="22"/>
                    </w:rPr>
                  </w:pPr>
                  <w:r>
                    <w:rPr>
                      <w:rFonts w:ascii="Courier New"/>
                      <w:sz w:val="22"/>
                    </w:rPr>
                    <w:t>if carry&gt;0 then c:='1'+c; add:=c;</w:t>
                  </w:r>
                </w:p>
                <w:p>
                  <w:pPr>
                    <w:spacing w:before="1"/>
                    <w:ind w:left="239" w:right="0" w:firstLine="0"/>
                    <w:jc w:val="left"/>
                    <w:rPr>
                      <w:rFonts w:ascii="Courier New"/>
                      <w:sz w:val="22"/>
                    </w:rPr>
                  </w:pPr>
                  <w:r>
                    <w:rPr>
                      <w:rFonts w:ascii="Courier New"/>
                      <w:sz w:val="22"/>
                    </w:rPr>
                    <w:t>end;</w:t>
                  </w:r>
                </w:p>
                <w:p>
                  <w:pPr>
                    <w:spacing w:before="61" w:line="297" w:lineRule="auto"/>
                    <w:ind w:left="107" w:right="2975" w:firstLine="0"/>
                    <w:jc w:val="left"/>
                    <w:rPr>
                      <w:rFonts w:ascii="Courier New"/>
                      <w:sz w:val="22"/>
                    </w:rPr>
                  </w:pPr>
                  <w:r>
                    <w:rPr>
                      <w:rFonts w:ascii="Courier New"/>
                      <w:sz w:val="22"/>
                    </w:rPr>
                    <w:t>function Fibo(n : longint):bigNum; var i :longint;</w:t>
                  </w:r>
                </w:p>
                <w:p>
                  <w:pPr>
                    <w:spacing w:before="0" w:line="297" w:lineRule="auto"/>
                    <w:ind w:left="239" w:right="4291" w:hanging="128"/>
                    <w:jc w:val="left"/>
                    <w:rPr>
                      <w:rFonts w:ascii="Courier New"/>
                      <w:sz w:val="22"/>
                    </w:rPr>
                  </w:pPr>
                  <w:r>
                    <w:rPr>
                      <w:rFonts w:ascii="Courier New"/>
                      <w:sz w:val="22"/>
                    </w:rPr>
                    <w:t>fi_1, fi_2, fi : bigNum; begin</w:t>
                  </w:r>
                </w:p>
                <w:p>
                  <w:pPr>
                    <w:spacing w:before="0" w:line="297" w:lineRule="auto"/>
                    <w:ind w:left="635" w:right="2975" w:firstLine="0"/>
                    <w:jc w:val="left"/>
                    <w:rPr>
                      <w:rFonts w:ascii="Courier New"/>
                      <w:sz w:val="22"/>
                    </w:rPr>
                  </w:pPr>
                  <w:r>
                    <w:rPr>
                      <w:rFonts w:ascii="Courier New"/>
                      <w:sz w:val="22"/>
                    </w:rPr>
                    <w:t>if n&lt;=1 then exit(char(n+48)); fi_2:='0'; fi_1:='1';</w:t>
                  </w:r>
                </w:p>
                <w:p>
                  <w:pPr>
                    <w:spacing w:before="1" w:line="297" w:lineRule="auto"/>
                    <w:ind w:left="1031" w:right="1541" w:hanging="396"/>
                    <w:jc w:val="left"/>
                    <w:rPr>
                      <w:rFonts w:ascii="Courier New"/>
                      <w:sz w:val="22"/>
                    </w:rPr>
                  </w:pPr>
                  <w:r>
                    <w:rPr>
                      <w:rFonts w:ascii="Courier New"/>
                      <w:sz w:val="22"/>
                    </w:rPr>
                    <w:t>for i:=2 to n do begin fi:=add(fi_1,fi_2); {fi:=fi_1 + fi_2;} fi_2:=fi_1;</w:t>
                  </w:r>
                </w:p>
                <w:p>
                  <w:pPr>
                    <w:spacing w:before="0" w:line="297" w:lineRule="auto"/>
                    <w:ind w:left="635" w:right="5353" w:firstLine="395"/>
                    <w:jc w:val="left"/>
                    <w:rPr>
                      <w:rFonts w:ascii="Courier New"/>
                      <w:sz w:val="22"/>
                    </w:rPr>
                  </w:pPr>
                  <w:r>
                    <w:rPr>
                      <w:rFonts w:ascii="Courier New"/>
                      <w:sz w:val="22"/>
                    </w:rPr>
                    <w:t>fi_1:=fi; end; exit(fi);</w:t>
                  </w:r>
                </w:p>
                <w:p>
                  <w:pPr>
                    <w:spacing w:before="1"/>
                    <w:ind w:left="239" w:right="0" w:firstLine="0"/>
                    <w:jc w:val="left"/>
                    <w:rPr>
                      <w:rFonts w:ascii="Courier New"/>
                      <w:sz w:val="22"/>
                    </w:rPr>
                  </w:pPr>
                  <w:r>
                    <w:rPr>
                      <w:rFonts w:ascii="Courier New"/>
                      <w:sz w:val="22"/>
                    </w:rPr>
                    <w:t>end;</w:t>
                  </w:r>
                </w:p>
                <w:p>
                  <w:pPr>
                    <w:spacing w:before="0" w:line="310" w:lineRule="atLeast"/>
                    <w:ind w:left="107" w:right="4973" w:firstLine="0"/>
                    <w:jc w:val="left"/>
                    <w:rPr>
                      <w:rFonts w:ascii="Courier New"/>
                      <w:sz w:val="22"/>
                    </w:rPr>
                  </w:pPr>
                  <w:r>
                    <w:rPr>
                      <w:rFonts w:ascii="Courier New"/>
                      <w:sz w:val="22"/>
                    </w:rPr>
                    <w:t xml:space="preserve">var n : </w:t>
                  </w:r>
                  <w:r>
                    <w:rPr>
                      <w:rFonts w:ascii="Courier New"/>
                      <w:spacing w:val="-3"/>
                      <w:sz w:val="22"/>
                    </w:rPr>
                    <w:t xml:space="preserve">longint; </w:t>
                  </w:r>
                  <w:r>
                    <w:rPr>
                      <w:rFonts w:ascii="Courier New"/>
                      <w:sz w:val="22"/>
                    </w:rPr>
                    <w:t>BEGIN</w:t>
                  </w:r>
                </w:p>
              </w:txbxContent>
            </v:textbox>
            <w10:wrap type="topAndBottom"/>
          </v:shape>
        </w:pict>
      </w:r>
      <w:r>
        <w:rPr>
          <w:rFonts w:hint="default" w:ascii="Times New Roman" w:hAnsi="Times New Roman" w:cs="Times New Roman"/>
          <w:sz w:val="28"/>
          <w:szCs w:val="28"/>
        </w:rPr>
        <w:t>Thay các phép toán bằng các hàm tính toán số lớn, xây dựng các hàm tính toán số lớn cần</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thiết.</w:t>
      </w:r>
    </w:p>
    <w:p>
      <w:pPr>
        <w:spacing w:after="0" w:line="312" w:lineRule="auto"/>
        <w:jc w:val="left"/>
        <w:rPr>
          <w:rFonts w:hint="default" w:ascii="Times New Roman" w:hAnsi="Times New Roman" w:cs="Times New Roman"/>
          <w:sz w:val="28"/>
          <w:szCs w:val="28"/>
        </w:rPr>
        <w:sectPr>
          <w:pgSz w:w="11900" w:h="16840"/>
          <w:pgMar w:top="1600" w:right="1680" w:bottom="2580" w:left="1680" w:header="0" w:footer="2382"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5" w:after="1"/>
        <w:rPr>
          <w:rFonts w:hint="default" w:ascii="Times New Roman" w:hAnsi="Times New Roman" w:cs="Times New Roman"/>
          <w:sz w:val="28"/>
          <w:szCs w:val="28"/>
        </w:rPr>
      </w:pPr>
    </w:p>
    <w:p>
      <w:pPr>
        <w:pStyle w:val="7"/>
        <w:ind w:left="748"/>
        <w:rPr>
          <w:rFonts w:hint="default" w:ascii="Times New Roman" w:hAnsi="Times New Roman" w:cs="Times New Roman"/>
          <w:sz w:val="28"/>
          <w:szCs w:val="28"/>
        </w:rPr>
      </w:pPr>
      <w:r>
        <w:rPr>
          <w:rFonts w:hint="default" w:ascii="Times New Roman" w:hAnsi="Times New Roman" w:cs="Times New Roman"/>
          <w:sz w:val="28"/>
          <w:szCs w:val="28"/>
        </w:rPr>
        <w:pict>
          <v:shape id="_x0000_s1170" o:spid="_x0000_s1170" o:spt="202" type="#_x0000_t202" style="height:46pt;width:380.05pt;" filled="f" stroked="t" coordsize="21600,21600">
            <v:path/>
            <v:fill on="f" focussize="0,0"/>
            <v:stroke weight="0.48007874015748pt" color="#000000"/>
            <v:imagedata o:title=""/>
            <o:lock v:ext="edit"/>
            <v:textbox inset="0mm,0mm,0mm,0mm">
              <w:txbxContent>
                <w:p>
                  <w:pPr>
                    <w:spacing w:before="25" w:line="297" w:lineRule="auto"/>
                    <w:ind w:left="112" w:right="3762" w:firstLine="0"/>
                    <w:jc w:val="left"/>
                    <w:rPr>
                      <w:rFonts w:ascii="Courier New"/>
                      <w:sz w:val="22"/>
                    </w:rPr>
                  </w:pPr>
                  <w:r>
                    <w:rPr>
                      <w:rFonts w:ascii="Courier New"/>
                      <w:sz w:val="22"/>
                    </w:rPr>
                    <w:t>write('Nhap N:'); readln(n); writeln(Fibo(n));</w:t>
                  </w:r>
                </w:p>
                <w:p>
                  <w:pPr>
                    <w:spacing w:before="4"/>
                    <w:ind w:left="107" w:right="0" w:firstLine="0"/>
                    <w:jc w:val="left"/>
                    <w:rPr>
                      <w:rFonts w:ascii="Courier New"/>
                      <w:sz w:val="22"/>
                    </w:rPr>
                  </w:pPr>
                  <w:r>
                    <w:rPr>
                      <w:rFonts w:ascii="Courier New"/>
                      <w:sz w:val="22"/>
                    </w:rPr>
                    <w:t>END.</w:t>
                  </w:r>
                </w:p>
              </w:txbxContent>
            </v:textbox>
            <w10:wrap type="none"/>
            <w10:anchorlock/>
          </v:shape>
        </w:pict>
      </w:r>
    </w:p>
    <w:p>
      <w:pPr>
        <w:pStyle w:val="4"/>
        <w:numPr>
          <w:ilvl w:val="1"/>
          <w:numId w:val="5"/>
        </w:numPr>
        <w:tabs>
          <w:tab w:val="left" w:pos="888"/>
        </w:tabs>
        <w:spacing w:before="158" w:after="0" w:line="240" w:lineRule="auto"/>
        <w:ind w:left="888" w:right="0" w:hanging="584"/>
        <w:jc w:val="left"/>
        <w:rPr>
          <w:rFonts w:hint="default" w:ascii="Times New Roman" w:hAnsi="Times New Roman" w:cs="Times New Roman"/>
          <w:sz w:val="28"/>
          <w:szCs w:val="28"/>
        </w:rPr>
      </w:pPr>
      <w:r>
        <w:rPr>
          <w:rFonts w:hint="default" w:ascii="Times New Roman" w:hAnsi="Times New Roman" w:cs="Times New Roman"/>
          <w:w w:val="115"/>
          <w:sz w:val="28"/>
          <w:szCs w:val="28"/>
        </w:rPr>
        <w:t>Ví dụ</w:t>
      </w:r>
      <w:r>
        <w:rPr>
          <w:rFonts w:hint="default" w:ascii="Times New Roman" w:hAnsi="Times New Roman" w:cs="Times New Roman"/>
          <w:spacing w:val="-56"/>
          <w:w w:val="115"/>
          <w:sz w:val="28"/>
          <w:szCs w:val="28"/>
        </w:rPr>
        <w:t xml:space="preserve"> </w:t>
      </w:r>
      <w:r>
        <w:rPr>
          <w:rFonts w:hint="default" w:ascii="Times New Roman" w:hAnsi="Times New Roman" w:cs="Times New Roman"/>
          <w:w w:val="115"/>
          <w:sz w:val="28"/>
          <w:szCs w:val="28"/>
        </w:rPr>
        <w:t>tính số Catalan</w:t>
      </w:r>
      <w:r>
        <w:rPr>
          <w:rFonts w:hint="default" w:ascii="Times New Roman" w:hAnsi="Times New Roman" w:cs="Times New Roman"/>
          <w:w w:val="115"/>
          <w:sz w:val="28"/>
          <w:szCs w:val="28"/>
          <w:vertAlign w:val="subscript"/>
        </w:rPr>
        <w:t>n</w:t>
      </w:r>
      <w:r>
        <w:rPr>
          <w:rFonts w:hint="default" w:ascii="Times New Roman" w:hAnsi="Times New Roman" w:cs="Times New Roman"/>
          <w:w w:val="115"/>
          <w:sz w:val="28"/>
          <w:szCs w:val="28"/>
          <w:vertAlign w:val="baseline"/>
        </w:rPr>
        <w:t xml:space="preserve"> (n ≤ 100)</w:t>
      </w:r>
    </w:p>
    <w:p>
      <w:pPr>
        <w:pStyle w:val="7"/>
        <w:spacing w:before="115"/>
        <w:ind w:left="304"/>
        <w:rPr>
          <w:rFonts w:hint="default" w:ascii="Times New Roman" w:hAnsi="Times New Roman" w:cs="Times New Roman"/>
          <w:sz w:val="28"/>
          <w:szCs w:val="28"/>
        </w:rPr>
      </w:pPr>
      <w:r>
        <w:rPr>
          <w:rFonts w:hint="default" w:ascii="Times New Roman" w:hAnsi="Times New Roman" w:cs="Times New Roman"/>
          <w:sz w:val="28"/>
          <w:szCs w:val="28"/>
        </w:rPr>
        <w:t xml:space="preserve">Số Catalan </w:t>
      </w:r>
      <w:r>
        <w:rPr>
          <w:rFonts w:hint="default" w:cs="Times New Roman"/>
          <w:sz w:val="28"/>
          <w:szCs w:val="28"/>
          <w:lang w:val="en-US"/>
        </w:rPr>
        <w:t>đ</w:t>
      </w:r>
      <w:r>
        <w:rPr>
          <w:rFonts w:hint="default" w:ascii="Times New Roman" w:hAnsi="Times New Roman" w:cs="Times New Roman"/>
          <w:sz w:val="28"/>
          <w:szCs w:val="28"/>
        </w:rPr>
        <w:t xml:space="preserve">ược xác </w:t>
      </w:r>
      <w:r>
        <w:rPr>
          <w:rFonts w:hint="default" w:cs="Times New Roman"/>
          <w:sz w:val="28"/>
          <w:szCs w:val="28"/>
          <w:lang w:val="en-US"/>
        </w:rPr>
        <w:t>đ</w:t>
      </w:r>
      <w:r>
        <w:rPr>
          <w:rFonts w:hint="default" w:ascii="Times New Roman" w:hAnsi="Times New Roman" w:cs="Times New Roman"/>
          <w:sz w:val="28"/>
          <w:szCs w:val="28"/>
        </w:rPr>
        <w:t>ịnh bởi công thức sau:</w:t>
      </w:r>
    </w:p>
    <w:p>
      <w:pPr>
        <w:spacing w:after="0"/>
        <w:rPr>
          <w:rFonts w:hint="default" w:ascii="Times New Roman" w:hAnsi="Times New Roman" w:cs="Times New Roman"/>
          <w:sz w:val="28"/>
          <w:szCs w:val="28"/>
        </w:rPr>
        <w:sectPr>
          <w:pgSz w:w="11900" w:h="16840"/>
          <w:pgMar w:top="1600" w:right="1680" w:bottom="2400" w:left="1680" w:header="0" w:footer="2216" w:gutter="0"/>
          <w:cols w:space="720" w:num="1"/>
        </w:sectPr>
      </w:pPr>
    </w:p>
    <w:p>
      <w:pPr>
        <w:pStyle w:val="7"/>
        <w:tabs>
          <w:tab w:val="left" w:pos="3422"/>
        </w:tabs>
        <w:spacing w:before="76" w:line="286" w:lineRule="exact"/>
        <w:ind w:left="1919"/>
        <w:rPr>
          <w:rFonts w:hint="default" w:ascii="Times New Roman" w:hAnsi="Times New Roman" w:cs="Times New Roman"/>
          <w:sz w:val="28"/>
          <w:szCs w:val="28"/>
        </w:rPr>
      </w:pPr>
      <w:r>
        <w:rPr>
          <w:rFonts w:hint="default" w:ascii="Times New Roman" w:hAnsi="Times New Roman" w:cs="Times New Roman"/>
          <w:w w:val="115"/>
          <w:sz w:val="28"/>
          <w:szCs w:val="28"/>
        </w:rPr>
        <w:t xml:space="preserve">Catalan </w:t>
      </w:r>
      <w:r>
        <w:rPr>
          <w:rFonts w:hint="default" w:ascii="Times New Roman" w:hAnsi="Times New Roman" w:cs="Times New Roman"/>
          <w:spacing w:val="17"/>
          <w:w w:val="115"/>
          <w:sz w:val="28"/>
          <w:szCs w:val="28"/>
        </w:rPr>
        <w:t xml:space="preserve"> </w:t>
      </w:r>
      <w:r>
        <w:rPr>
          <w:rFonts w:hint="default" w:ascii="Times New Roman" w:hAnsi="Times New Roman" w:cs="Times New Roman"/>
          <w:w w:val="115"/>
          <w:sz w:val="28"/>
          <w:szCs w:val="28"/>
        </w:rPr>
        <w:t>=</w:t>
      </w:r>
      <w:r>
        <w:rPr>
          <w:rFonts w:hint="default" w:ascii="Times New Roman" w:hAnsi="Times New Roman" w:cs="Times New Roman"/>
          <w:w w:val="115"/>
          <w:sz w:val="28"/>
          <w:szCs w:val="28"/>
        </w:rPr>
        <w:tab/>
      </w:r>
      <w:r>
        <w:rPr>
          <w:rFonts w:hint="default" w:ascii="Times New Roman" w:hAnsi="Times New Roman" w:cs="Times New Roman"/>
          <w:spacing w:val="-20"/>
          <w:w w:val="115"/>
          <w:position w:val="18"/>
          <w:sz w:val="28"/>
          <w:szCs w:val="28"/>
        </w:rPr>
        <w:t>1</w:t>
      </w:r>
    </w:p>
    <w:p>
      <w:pPr>
        <w:tabs>
          <w:tab w:val="left" w:pos="1144"/>
        </w:tabs>
        <w:spacing w:before="102" w:line="69" w:lineRule="auto"/>
        <w:ind w:left="213" w:right="0" w:firstLine="0"/>
        <w:jc w:val="left"/>
        <w:rPr>
          <w:rFonts w:hint="default" w:ascii="Times New Roman" w:hAnsi="Times New Roman" w:cs="Times New Roman"/>
          <w:sz w:val="28"/>
          <w:szCs w:val="28"/>
        </w:rPr>
      </w:pPr>
      <w:r>
        <w:rPr>
          <w:rFonts w:hint="default" w:ascii="Times New Roman" w:hAnsi="Times New Roman" w:cs="Times New Roman"/>
          <w:sz w:val="28"/>
          <w:szCs w:val="28"/>
        </w:rPr>
        <w:br w:type="column"/>
      </w:r>
      <w:r>
        <w:rPr>
          <w:rFonts w:hint="default" w:ascii="Times New Roman" w:hAnsi="Times New Roman" w:cs="Times New Roman"/>
          <w:spacing w:val="6"/>
          <w:w w:val="105"/>
          <w:position w:val="-17"/>
          <w:sz w:val="28"/>
          <w:szCs w:val="28"/>
        </w:rPr>
        <w:t>C</w:t>
      </w:r>
      <w:r>
        <w:rPr>
          <w:rFonts w:hint="default" w:ascii="Times New Roman" w:hAnsi="Times New Roman" w:cs="Times New Roman"/>
          <w:spacing w:val="6"/>
          <w:w w:val="105"/>
          <w:position w:val="-8"/>
          <w:sz w:val="28"/>
          <w:szCs w:val="28"/>
        </w:rPr>
        <w:t xml:space="preserve">n  </w:t>
      </w:r>
      <w:r>
        <w:rPr>
          <w:rFonts w:hint="default" w:ascii="Times New Roman" w:hAnsi="Times New Roman" w:cs="Times New Roman"/>
          <w:spacing w:val="10"/>
          <w:w w:val="105"/>
          <w:position w:val="-8"/>
          <w:sz w:val="28"/>
          <w:szCs w:val="28"/>
        </w:rPr>
        <w:t xml:space="preserve"> </w:t>
      </w:r>
      <w:r>
        <w:rPr>
          <w:rFonts w:hint="default" w:ascii="Times New Roman" w:hAnsi="Times New Roman" w:cs="Times New Roman"/>
          <w:w w:val="105"/>
          <w:position w:val="-17"/>
          <w:sz w:val="28"/>
          <w:szCs w:val="28"/>
        </w:rPr>
        <w:t>=</w:t>
      </w:r>
      <w:r>
        <w:rPr>
          <w:rFonts w:hint="default" w:ascii="Times New Roman" w:hAnsi="Times New Roman" w:cs="Times New Roman"/>
          <w:w w:val="105"/>
          <w:position w:val="-17"/>
          <w:sz w:val="28"/>
          <w:szCs w:val="28"/>
        </w:rPr>
        <w:tab/>
      </w:r>
      <w:r>
        <w:rPr>
          <w:rFonts w:hint="default" w:ascii="Times New Roman" w:hAnsi="Times New Roman" w:cs="Times New Roman"/>
          <w:spacing w:val="-3"/>
          <w:sz w:val="28"/>
          <w:szCs w:val="28"/>
        </w:rPr>
        <w:t>(2n)!</w:t>
      </w:r>
    </w:p>
    <w:p>
      <w:pPr>
        <w:pStyle w:val="7"/>
        <w:spacing w:before="2"/>
        <w:rPr>
          <w:rFonts w:hint="default" w:ascii="Times New Roman" w:hAnsi="Times New Roman" w:cs="Times New Roman"/>
          <w:sz w:val="28"/>
          <w:szCs w:val="28"/>
        </w:rPr>
      </w:pPr>
      <w:r>
        <w:rPr>
          <w:rFonts w:hint="default" w:ascii="Times New Roman" w:hAnsi="Times New Roman" w:cs="Times New Roman"/>
          <w:sz w:val="28"/>
          <w:szCs w:val="28"/>
        </w:rPr>
        <w:br w:type="column"/>
      </w:r>
    </w:p>
    <w:p>
      <w:pPr>
        <w:pStyle w:val="7"/>
        <w:spacing w:line="110" w:lineRule="exact"/>
        <w:ind w:left="318"/>
        <w:rPr>
          <w:rFonts w:hint="default" w:ascii="Times New Roman" w:hAnsi="Times New Roman" w:cs="Times New Roman"/>
          <w:sz w:val="28"/>
          <w:szCs w:val="28"/>
        </w:rPr>
      </w:pPr>
      <w:r>
        <w:rPr>
          <w:rFonts w:hint="default" w:ascii="Times New Roman" w:hAnsi="Times New Roman" w:cs="Times New Roman"/>
          <w:sz w:val="28"/>
          <w:szCs w:val="28"/>
        </w:rPr>
        <w:t>v</w:t>
      </w:r>
      <w:r>
        <w:rPr>
          <w:rFonts w:hint="default" w:ascii="Times New Roman" w:hAnsi="Times New Roman" w:cs="Times New Roman"/>
          <w:i/>
          <w:sz w:val="28"/>
          <w:szCs w:val="28"/>
        </w:rPr>
        <w:t>ớ</w:t>
      </w:r>
      <w:r>
        <w:rPr>
          <w:rFonts w:hint="default" w:ascii="Times New Roman" w:hAnsi="Times New Roman" w:cs="Times New Roman"/>
          <w:sz w:val="28"/>
          <w:szCs w:val="28"/>
        </w:rPr>
        <w:t>i n ≤ 0</w:t>
      </w:r>
    </w:p>
    <w:p>
      <w:pPr>
        <w:spacing w:after="0" w:line="110" w:lineRule="exact"/>
        <w:rPr>
          <w:rFonts w:hint="default" w:ascii="Times New Roman" w:hAnsi="Times New Roman" w:cs="Times New Roman"/>
          <w:sz w:val="28"/>
          <w:szCs w:val="28"/>
        </w:rPr>
        <w:sectPr>
          <w:type w:val="continuous"/>
          <w:pgSz w:w="11900" w:h="16840"/>
          <w:pgMar w:top="1600" w:right="1680" w:bottom="280" w:left="1680" w:header="720" w:footer="720" w:gutter="0"/>
          <w:cols w:equalWidth="0" w:num="3">
            <w:col w:w="3556" w:space="40"/>
            <w:col w:w="1689" w:space="39"/>
            <w:col w:w="3216"/>
          </w:cols>
        </w:sectPr>
      </w:pPr>
    </w:p>
    <w:p>
      <w:pPr>
        <w:pStyle w:val="7"/>
        <w:spacing w:before="3"/>
        <w:rPr>
          <w:rFonts w:hint="default" w:ascii="Times New Roman" w:hAnsi="Times New Roman" w:cs="Times New Roman"/>
          <w:sz w:val="28"/>
          <w:szCs w:val="28"/>
        </w:rPr>
      </w:pPr>
    </w:p>
    <w:p>
      <w:pPr>
        <w:pStyle w:val="7"/>
        <w:spacing w:line="20" w:lineRule="exact"/>
        <w:ind w:left="3208"/>
        <w:rPr>
          <w:rFonts w:hint="default" w:ascii="Times New Roman" w:hAnsi="Times New Roman" w:cs="Times New Roman"/>
          <w:sz w:val="28"/>
          <w:szCs w:val="28"/>
        </w:rPr>
      </w:pPr>
      <w:r>
        <w:rPr>
          <w:rFonts w:hint="default" w:ascii="Times New Roman" w:hAnsi="Times New Roman" w:cs="Times New Roman"/>
          <w:sz w:val="28"/>
          <w:szCs w:val="28"/>
        </w:rPr>
        <w:pict>
          <v:group id="_x0000_s1171" o:spid="_x0000_s1171" o:spt="203" style="height:0.85pt;width:28.1pt;" coordsize="562,17">
            <o:lock v:ext="edit"/>
            <v:rect id="_x0000_s1172" o:spid="_x0000_s1172" o:spt="1" style="position:absolute;left:0;top:0;height:17;width:562;" fillcolor="#000000" filled="t" stroked="f" coordsize="21600,21600">
              <v:path/>
              <v:fill on="t" focussize="0,0"/>
              <v:stroke on="f"/>
              <v:imagedata o:title=""/>
              <o:lock v:ext="edit"/>
            </v:rect>
            <w10:wrap type="none"/>
            <w10:anchorlock/>
          </v:group>
        </w:pict>
      </w:r>
    </w:p>
    <w:p>
      <w:pPr>
        <w:pStyle w:val="7"/>
        <w:tabs>
          <w:tab w:val="left" w:pos="434"/>
        </w:tabs>
        <w:jc w:val="right"/>
        <w:rPr>
          <w:rFonts w:hint="default" w:ascii="Times New Roman" w:hAnsi="Times New Roman" w:cs="Times New Roman"/>
          <w:sz w:val="28"/>
          <w:szCs w:val="28"/>
        </w:rPr>
      </w:pPr>
      <w:r>
        <w:rPr>
          <w:rFonts w:hint="default" w:ascii="Times New Roman" w:hAnsi="Times New Roman" w:cs="Times New Roman"/>
          <w:w w:val="110"/>
          <w:sz w:val="28"/>
          <w:szCs w:val="28"/>
          <w:vertAlign w:val="superscript"/>
        </w:rPr>
        <w:t>n</w:t>
      </w:r>
      <w:r>
        <w:rPr>
          <w:rFonts w:hint="default" w:ascii="Times New Roman" w:hAnsi="Times New Roman" w:cs="Times New Roman"/>
          <w:w w:val="110"/>
          <w:sz w:val="28"/>
          <w:szCs w:val="28"/>
          <w:vertAlign w:val="baseline"/>
        </w:rPr>
        <w:tab/>
      </w:r>
      <w:r>
        <w:rPr>
          <w:rFonts w:hint="default" w:ascii="Times New Roman" w:hAnsi="Times New Roman" w:cs="Times New Roman"/>
          <w:w w:val="110"/>
          <w:sz w:val="28"/>
          <w:szCs w:val="28"/>
          <w:vertAlign w:val="baseline"/>
        </w:rPr>
        <w:t>n + 1</w:t>
      </w:r>
      <w:r>
        <w:rPr>
          <w:rFonts w:hint="default" w:ascii="Times New Roman" w:hAnsi="Times New Roman" w:cs="Times New Roman"/>
          <w:spacing w:val="10"/>
          <w:w w:val="110"/>
          <w:sz w:val="28"/>
          <w:szCs w:val="28"/>
          <w:vertAlign w:val="baseline"/>
        </w:rPr>
        <w:t xml:space="preserve"> </w:t>
      </w:r>
      <w:r>
        <w:rPr>
          <w:rFonts w:hint="default" w:ascii="Times New Roman" w:hAnsi="Times New Roman" w:cs="Times New Roman"/>
          <w:w w:val="110"/>
          <w:sz w:val="28"/>
          <w:szCs w:val="28"/>
          <w:vertAlign w:val="superscript"/>
        </w:rPr>
        <w:t>2n</w:t>
      </w:r>
    </w:p>
    <w:p>
      <w:pPr>
        <w:pStyle w:val="7"/>
        <w:spacing w:before="3"/>
        <w:rPr>
          <w:rFonts w:hint="default" w:ascii="Times New Roman" w:hAnsi="Times New Roman" w:cs="Times New Roman"/>
          <w:sz w:val="28"/>
          <w:szCs w:val="28"/>
        </w:rPr>
      </w:pPr>
      <w:r>
        <w:rPr>
          <w:rFonts w:hint="default" w:ascii="Times New Roman" w:hAnsi="Times New Roman" w:cs="Times New Roman"/>
          <w:sz w:val="28"/>
          <w:szCs w:val="28"/>
        </w:rPr>
        <w:br w:type="column"/>
      </w:r>
    </w:p>
    <w:p>
      <w:pPr>
        <w:pStyle w:val="7"/>
        <w:spacing w:line="20" w:lineRule="exact"/>
        <w:ind w:left="283"/>
        <w:rPr>
          <w:rFonts w:hint="default" w:ascii="Times New Roman" w:hAnsi="Times New Roman" w:cs="Times New Roman"/>
          <w:sz w:val="28"/>
          <w:szCs w:val="28"/>
        </w:rPr>
      </w:pPr>
      <w:r>
        <w:rPr>
          <w:rFonts w:hint="default" w:ascii="Times New Roman" w:hAnsi="Times New Roman" w:cs="Times New Roman"/>
          <w:sz w:val="28"/>
          <w:szCs w:val="28"/>
        </w:rPr>
        <w:pict>
          <v:group id="_x0000_s1173" o:spid="_x0000_s1173" o:spt="203" style="height:0.85pt;width:53.9pt;" coordsize="1078,17">
            <o:lock v:ext="edit"/>
            <v:rect id="_x0000_s1174" o:spid="_x0000_s1174" o:spt="1" style="position:absolute;left:0;top:0;height:17;width:1078;" fillcolor="#000000" filled="t" stroked="f" coordsize="21600,21600">
              <v:path/>
              <v:fill on="t" focussize="0,0"/>
              <v:stroke on="f"/>
              <v:imagedata o:title=""/>
              <o:lock v:ext="edit"/>
            </v:rect>
            <w10:wrap type="none"/>
            <w10:anchorlock/>
          </v:group>
        </w:pict>
      </w:r>
    </w:p>
    <w:p>
      <w:pPr>
        <w:pStyle w:val="7"/>
        <w:ind w:left="283"/>
        <w:rPr>
          <w:rFonts w:hint="default" w:ascii="Times New Roman" w:hAnsi="Times New Roman" w:cs="Times New Roman"/>
          <w:sz w:val="28"/>
          <w:szCs w:val="28"/>
        </w:rPr>
      </w:pP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n + 1</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 n!</w:t>
      </w:r>
    </w:p>
    <w:p>
      <w:pPr>
        <w:spacing w:after="0"/>
        <w:rPr>
          <w:rFonts w:hint="default" w:ascii="Times New Roman" w:hAnsi="Times New Roman" w:cs="Times New Roman"/>
          <w:sz w:val="28"/>
          <w:szCs w:val="28"/>
        </w:rPr>
        <w:sectPr>
          <w:type w:val="continuous"/>
          <w:pgSz w:w="11900" w:h="16840"/>
          <w:pgMar w:top="1600" w:right="1680" w:bottom="280" w:left="1680" w:header="720" w:footer="720" w:gutter="0"/>
          <w:cols w:equalWidth="0" w:num="2">
            <w:col w:w="4148" w:space="40"/>
            <w:col w:w="4352"/>
          </w:cols>
        </w:sectPr>
      </w:pPr>
    </w:p>
    <w:p>
      <w:pPr>
        <w:pStyle w:val="7"/>
        <w:spacing w:before="127"/>
        <w:ind w:left="304"/>
        <w:rPr>
          <w:rFonts w:hint="default" w:ascii="Times New Roman" w:hAnsi="Times New Roman" w:cs="Times New Roman"/>
          <w:sz w:val="28"/>
          <w:szCs w:val="28"/>
        </w:rPr>
      </w:pPr>
      <w:r>
        <w:rPr>
          <w:rFonts w:hint="default" w:ascii="Times New Roman" w:hAnsi="Times New Roman" w:cs="Times New Roman"/>
          <w:sz w:val="28"/>
          <w:szCs w:val="28"/>
        </w:rPr>
        <w:t xml:space="preserve">Rút gọn tử và mẫu cho </w:t>
      </w:r>
      <w:r>
        <w:rPr>
          <w:rFonts w:hint="default" w:ascii="Times New Roman" w:hAnsi="Times New Roman" w:cs="Times New Roman"/>
          <w:position w:val="1"/>
          <w:sz w:val="28"/>
          <w:szCs w:val="28"/>
        </w:rPr>
        <w:t>(</w:t>
      </w:r>
      <w:r>
        <w:rPr>
          <w:rFonts w:hint="default" w:ascii="Times New Roman" w:hAnsi="Times New Roman" w:cs="Times New Roman"/>
          <w:sz w:val="28"/>
          <w:szCs w:val="28"/>
        </w:rPr>
        <w:t>n + 1</w:t>
      </w:r>
      <w:r>
        <w:rPr>
          <w:rFonts w:hint="default" w:ascii="Times New Roman" w:hAnsi="Times New Roman" w:cs="Times New Roman"/>
          <w:position w:val="1"/>
          <w:sz w:val="28"/>
          <w:szCs w:val="28"/>
        </w:rPr>
        <w:t>)</w:t>
      </w:r>
      <w:r>
        <w:rPr>
          <w:rFonts w:hint="default" w:ascii="Times New Roman" w:hAnsi="Times New Roman" w:cs="Times New Roman"/>
          <w:sz w:val="28"/>
          <w:szCs w:val="28"/>
        </w:rPr>
        <w:t>! ta có:</w:t>
      </w:r>
    </w:p>
    <w:p>
      <w:pPr>
        <w:spacing w:after="0"/>
        <w:rPr>
          <w:rFonts w:hint="default" w:ascii="Times New Roman" w:hAnsi="Times New Roman" w:cs="Times New Roman"/>
          <w:sz w:val="28"/>
          <w:szCs w:val="28"/>
        </w:rPr>
        <w:sectPr>
          <w:type w:val="continuous"/>
          <w:pgSz w:w="11900" w:h="16840"/>
          <w:pgMar w:top="1600" w:right="1680" w:bottom="280" w:left="1680" w:header="720" w:footer="720" w:gutter="0"/>
          <w:cols w:space="720" w:num="1"/>
        </w:sectPr>
      </w:pPr>
    </w:p>
    <w:p>
      <w:pPr>
        <w:pStyle w:val="7"/>
        <w:spacing w:before="8"/>
        <w:rPr>
          <w:rFonts w:hint="default" w:ascii="Times New Roman" w:hAnsi="Times New Roman" w:cs="Times New Roman"/>
          <w:sz w:val="28"/>
          <w:szCs w:val="28"/>
        </w:rPr>
      </w:pPr>
    </w:p>
    <w:p>
      <w:pPr>
        <w:pStyle w:val="7"/>
        <w:jc w:val="right"/>
        <w:rPr>
          <w:rFonts w:hint="default" w:ascii="Times New Roman" w:hAnsi="Times New Roman" w:cs="Times New Roman"/>
          <w:sz w:val="28"/>
          <w:szCs w:val="28"/>
        </w:rPr>
      </w:pPr>
      <w:r>
        <w:rPr>
          <w:rFonts w:hint="default" w:ascii="Times New Roman" w:hAnsi="Times New Roman" w:cs="Times New Roman"/>
          <w:w w:val="105"/>
          <w:sz w:val="28"/>
          <w:szCs w:val="28"/>
        </w:rPr>
        <w:t>Catalan</w:t>
      </w:r>
      <w:r>
        <w:rPr>
          <w:rFonts w:hint="default" w:ascii="Times New Roman" w:hAnsi="Times New Roman" w:cs="Times New Roman"/>
          <w:w w:val="105"/>
          <w:sz w:val="28"/>
          <w:szCs w:val="28"/>
          <w:vertAlign w:val="subscript"/>
        </w:rPr>
        <w:t>n</w:t>
      </w:r>
    </w:p>
    <w:p>
      <w:pPr>
        <w:pStyle w:val="7"/>
        <w:spacing w:before="90" w:line="182" w:lineRule="auto"/>
        <w:ind w:left="39"/>
        <w:rPr>
          <w:rFonts w:hint="default" w:ascii="Times New Roman" w:hAnsi="Times New Roman" w:cs="Times New Roman"/>
          <w:sz w:val="28"/>
          <w:szCs w:val="28"/>
        </w:rPr>
      </w:pPr>
      <w:r>
        <w:rPr>
          <w:rFonts w:hint="default" w:ascii="Times New Roman" w:hAnsi="Times New Roman" w:cs="Times New Roman"/>
          <w:sz w:val="28"/>
          <w:szCs w:val="28"/>
        </w:rPr>
        <w:br w:type="column"/>
      </w:r>
      <w:r>
        <w:rPr>
          <w:rFonts w:hint="default" w:ascii="Times New Roman" w:hAnsi="Times New Roman" w:cs="Times New Roman"/>
          <w:w w:val="105"/>
          <w:position w:val="-17"/>
          <w:sz w:val="28"/>
          <w:szCs w:val="28"/>
        </w:rPr>
        <w:t xml:space="preserve">= </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n + 2</w:t>
      </w:r>
      <w:r>
        <w:rPr>
          <w:rFonts w:hint="default" w:ascii="Times New Roman" w:hAnsi="Times New Roman" w:cs="Times New Roman"/>
          <w:w w:val="105"/>
          <w:position w:val="1"/>
          <w:sz w:val="28"/>
          <w:szCs w:val="28"/>
        </w:rPr>
        <w:t xml:space="preserve">) </w:t>
      </w:r>
      <w:r>
        <w:rPr>
          <w:rFonts w:hint="default" w:ascii="Times New Roman" w:hAnsi="Times New Roman" w:cs="Times New Roman"/>
          <w:w w:val="105"/>
          <w:sz w:val="28"/>
          <w:szCs w:val="28"/>
        </w:rPr>
        <w:t xml:space="preserve">× </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n + 3</w:t>
      </w:r>
      <w:r>
        <w:rPr>
          <w:rFonts w:hint="default" w:ascii="Times New Roman" w:hAnsi="Times New Roman" w:cs="Times New Roman"/>
          <w:w w:val="105"/>
          <w:position w:val="1"/>
          <w:sz w:val="28"/>
          <w:szCs w:val="28"/>
        </w:rPr>
        <w:t xml:space="preserve">) </w:t>
      </w:r>
      <w:r>
        <w:rPr>
          <w:rFonts w:hint="default" w:ascii="Times New Roman" w:hAnsi="Times New Roman" w:cs="Times New Roman"/>
          <w:w w:val="105"/>
          <w:sz w:val="28"/>
          <w:szCs w:val="28"/>
        </w:rPr>
        <w:t>×. .× (2n)</w:t>
      </w:r>
    </w:p>
    <w:p>
      <w:pPr>
        <w:pStyle w:val="7"/>
        <w:spacing w:line="219" w:lineRule="exact"/>
        <w:ind w:left="1075"/>
        <w:rPr>
          <w:rFonts w:hint="default" w:ascii="Times New Roman" w:hAnsi="Times New Roman" w:cs="Times New Roman"/>
          <w:sz w:val="28"/>
          <w:szCs w:val="28"/>
        </w:rPr>
      </w:pPr>
      <w:r>
        <w:rPr>
          <w:rFonts w:hint="default" w:ascii="Times New Roman" w:hAnsi="Times New Roman" w:cs="Times New Roman"/>
          <w:sz w:val="28"/>
          <w:szCs w:val="28"/>
        </w:rPr>
        <w:pict>
          <v:rect id="_x0000_s1175" o:spid="_x0000_s1175" o:spt="1" style="position:absolute;left:0pt;margin-left:258.35pt;margin-top:-3.55pt;height:0.8pt;width:143pt;mso-position-horizontal-relative:page;z-index:-251556864;mso-width-relative:page;mso-height-relative:page;" fillcolor="#000000" filled="t" stroked="f" coordsize="21600,21600">
            <v:path/>
            <v:fill on="t" focussize="0,0"/>
            <v:stroke on="f"/>
            <v:imagedata o:title=""/>
            <o:lock v:ext="edit"/>
          </v:rect>
        </w:pict>
      </w:r>
      <w:r>
        <w:rPr>
          <w:rFonts w:hint="default" w:ascii="Times New Roman" w:hAnsi="Times New Roman" w:cs="Times New Roman"/>
          <w:w w:val="110"/>
          <w:sz w:val="28"/>
          <w:szCs w:val="28"/>
        </w:rPr>
        <w:t xml:space="preserve">1 </w:t>
      </w:r>
      <w:r>
        <w:rPr>
          <w:rFonts w:hint="default" w:ascii="Times New Roman" w:hAnsi="Times New Roman" w:cs="Times New Roman"/>
          <w:w w:val="105"/>
          <w:sz w:val="28"/>
          <w:szCs w:val="28"/>
        </w:rPr>
        <w:t>× 2 ×. .× n</w:t>
      </w:r>
    </w:p>
    <w:p>
      <w:pPr>
        <w:spacing w:after="0" w:line="219" w:lineRule="exact"/>
        <w:rPr>
          <w:rFonts w:hint="default" w:ascii="Times New Roman" w:hAnsi="Times New Roman" w:cs="Times New Roman"/>
          <w:sz w:val="28"/>
          <w:szCs w:val="28"/>
        </w:rPr>
        <w:sectPr>
          <w:type w:val="continuous"/>
          <w:pgSz w:w="11900" w:h="16840"/>
          <w:pgMar w:top="1600" w:right="1680" w:bottom="280" w:left="1680" w:header="720" w:footer="720" w:gutter="0"/>
          <w:cols w:equalWidth="0" w:num="2">
            <w:col w:w="3164" w:space="40"/>
            <w:col w:w="5336"/>
          </w:cols>
        </w:sectPr>
      </w:pPr>
    </w:p>
    <w:p>
      <w:pPr>
        <w:pStyle w:val="7"/>
        <w:spacing w:before="88" w:line="264" w:lineRule="auto"/>
        <w:ind w:left="304" w:right="296"/>
        <w:rPr>
          <w:rFonts w:hint="default" w:ascii="Times New Roman" w:hAnsi="Times New Roman" w:cs="Times New Roman"/>
          <w:sz w:val="28"/>
          <w:szCs w:val="28"/>
        </w:rPr>
      </w:pPr>
      <w:r>
        <w:rPr>
          <w:rFonts w:hint="default" w:ascii="Times New Roman" w:hAnsi="Times New Roman" w:cs="Times New Roman"/>
          <w:sz w:val="28"/>
          <w:szCs w:val="28"/>
        </w:rPr>
        <w:pict>
          <v:shape id="_x0000_s1176" o:spid="_x0000_s1176" o:spt="202" type="#_x0000_t202" style="position:absolute;left:0pt;margin-left:121.65pt;margin-top:38.25pt;height:339.75pt;width:380.05pt;mso-position-horizontal-relative:page;mso-wrap-distance-bottom:0pt;mso-wrap-distance-top:0pt;z-index:-251483136;mso-width-relative:page;mso-height-relative:page;" filled="f" stroked="t" coordsize="21600,21600">
            <v:path/>
            <v:fill on="f" focussize="0,0"/>
            <v:stroke weight="0.48pt" color="#000000"/>
            <v:imagedata o:title=""/>
            <o:lock v:ext="edit"/>
            <v:textbox inset="0mm,0mm,0mm,0mm">
              <w:txbxContent>
                <w:p>
                  <w:pPr>
                    <w:tabs>
                      <w:tab w:val="left" w:pos="2219"/>
                    </w:tabs>
                    <w:spacing w:before="25"/>
                    <w:ind w:left="107" w:right="0" w:firstLine="0"/>
                    <w:jc w:val="left"/>
                    <w:rPr>
                      <w:rFonts w:ascii="Courier New"/>
                      <w:sz w:val="22"/>
                    </w:rPr>
                  </w:pPr>
                  <w:r>
                    <w:rPr>
                      <w:rFonts w:ascii="Courier New"/>
                      <w:sz w:val="22"/>
                    </w:rPr>
                    <w:t>type</w:t>
                  </w:r>
                  <w:r>
                    <w:rPr>
                      <w:rFonts w:ascii="Courier New"/>
                      <w:spacing w:val="-4"/>
                      <w:sz w:val="22"/>
                    </w:rPr>
                    <w:t xml:space="preserve"> </w:t>
                  </w:r>
                  <w:r>
                    <w:rPr>
                      <w:rFonts w:ascii="Courier New"/>
                      <w:sz w:val="22"/>
                    </w:rPr>
                    <w:t>bigNum</w:t>
                  </w:r>
                  <w:r>
                    <w:rPr>
                      <w:rFonts w:ascii="Courier New"/>
                      <w:sz w:val="22"/>
                    </w:rPr>
                    <w:tab/>
                  </w:r>
                  <w:r>
                    <w:rPr>
                      <w:rFonts w:ascii="Courier New"/>
                      <w:sz w:val="22"/>
                    </w:rPr>
                    <w:t>=string;</w:t>
                  </w:r>
                </w:p>
                <w:p>
                  <w:pPr>
                    <w:tabs>
                      <w:tab w:val="left" w:pos="2219"/>
                      <w:tab w:val="left" w:pos="2380"/>
                    </w:tabs>
                    <w:spacing w:before="61" w:line="297" w:lineRule="auto"/>
                    <w:ind w:left="107" w:right="325" w:firstLine="0"/>
                    <w:jc w:val="left"/>
                    <w:rPr>
                      <w:rFonts w:ascii="Courier New"/>
                      <w:sz w:val="22"/>
                    </w:rPr>
                  </w:pPr>
                  <w:r>
                    <w:rPr>
                      <w:rFonts w:ascii="Courier New"/>
                      <w:sz w:val="22"/>
                    </w:rPr>
                    <w:t>function</w:t>
                  </w:r>
                  <w:r>
                    <w:rPr>
                      <w:rFonts w:ascii="Courier New"/>
                      <w:sz w:val="22"/>
                    </w:rPr>
                    <w:tab/>
                  </w:r>
                  <w:r>
                    <w:rPr>
                      <w:rFonts w:ascii="Courier New"/>
                      <w:sz w:val="22"/>
                    </w:rPr>
                    <w:tab/>
                  </w:r>
                  <w:r>
                    <w:rPr>
                      <w:rFonts w:ascii="Courier New"/>
                      <w:spacing w:val="-1"/>
                      <w:sz w:val="22"/>
                    </w:rPr>
                    <w:t xml:space="preserve">multiply1(a:bigNum;b:longint):bigNum; </w:t>
                  </w:r>
                  <w:r>
                    <w:rPr>
                      <w:rFonts w:ascii="Courier New"/>
                      <w:sz w:val="22"/>
                    </w:rPr>
                    <w:t>var</w:t>
                  </w:r>
                  <w:r>
                    <w:rPr>
                      <w:rFonts w:ascii="Courier New"/>
                      <w:spacing w:val="-2"/>
                      <w:sz w:val="22"/>
                    </w:rPr>
                    <w:t xml:space="preserve"> </w:t>
                  </w:r>
                  <w:r>
                    <w:rPr>
                      <w:rFonts w:ascii="Courier New"/>
                      <w:sz w:val="22"/>
                    </w:rPr>
                    <w:t>i</w:t>
                  </w:r>
                  <w:r>
                    <w:rPr>
                      <w:rFonts w:ascii="Courier New"/>
                      <w:sz w:val="22"/>
                    </w:rPr>
                    <w:tab/>
                  </w:r>
                  <w:r>
                    <w:rPr>
                      <w:rFonts w:ascii="Courier New"/>
                      <w:sz w:val="22"/>
                    </w:rPr>
                    <w:t>:integer;</w:t>
                  </w:r>
                </w:p>
                <w:p>
                  <w:pPr>
                    <w:tabs>
                      <w:tab w:val="left" w:pos="2219"/>
                    </w:tabs>
                    <w:spacing w:before="0" w:line="248" w:lineRule="exact"/>
                    <w:ind w:left="635" w:right="0" w:firstLine="0"/>
                    <w:jc w:val="left"/>
                    <w:rPr>
                      <w:rFonts w:ascii="Courier New"/>
                      <w:sz w:val="22"/>
                    </w:rPr>
                  </w:pPr>
                  <w:r>
                    <w:rPr>
                      <w:rFonts w:ascii="Courier New"/>
                      <w:sz w:val="22"/>
                    </w:rPr>
                    <w:t>carry,s</w:t>
                  </w:r>
                  <w:r>
                    <w:rPr>
                      <w:rFonts w:ascii="Courier New"/>
                      <w:sz w:val="22"/>
                    </w:rPr>
                    <w:tab/>
                  </w:r>
                  <w:r>
                    <w:rPr>
                      <w:rFonts w:ascii="Courier New"/>
                      <w:sz w:val="22"/>
                    </w:rPr>
                    <w:t>:longint;</w:t>
                  </w:r>
                </w:p>
                <w:p>
                  <w:pPr>
                    <w:tabs>
                      <w:tab w:val="left" w:pos="2219"/>
                    </w:tabs>
                    <w:spacing w:before="60" w:line="297" w:lineRule="auto"/>
                    <w:ind w:left="239" w:right="4313" w:firstLine="395"/>
                    <w:jc w:val="left"/>
                    <w:rPr>
                      <w:rFonts w:ascii="Courier New"/>
                      <w:sz w:val="22"/>
                    </w:rPr>
                  </w:pPr>
                  <w:r>
                    <w:rPr>
                      <w:rFonts w:ascii="Courier New"/>
                      <w:sz w:val="22"/>
                    </w:rPr>
                    <w:t>c,tmp</w:t>
                  </w:r>
                  <w:r>
                    <w:rPr>
                      <w:rFonts w:ascii="Courier New"/>
                      <w:sz w:val="22"/>
                    </w:rPr>
                    <w:tab/>
                  </w:r>
                  <w:r>
                    <w:rPr>
                      <w:rFonts w:ascii="Courier New"/>
                      <w:spacing w:val="-3"/>
                      <w:sz w:val="22"/>
                    </w:rPr>
                    <w:t xml:space="preserve">:bigNum; </w:t>
                  </w:r>
                  <w:r>
                    <w:rPr>
                      <w:rFonts w:ascii="Courier New"/>
                      <w:sz w:val="22"/>
                    </w:rPr>
                    <w:t>begin</w:t>
                  </w:r>
                </w:p>
                <w:p>
                  <w:pPr>
                    <w:spacing w:before="1"/>
                    <w:ind w:left="899" w:right="0" w:firstLine="0"/>
                    <w:jc w:val="left"/>
                    <w:rPr>
                      <w:rFonts w:ascii="Courier New"/>
                      <w:sz w:val="22"/>
                    </w:rPr>
                  </w:pPr>
                  <w:r>
                    <w:rPr>
                      <w:rFonts w:ascii="Courier New"/>
                      <w:sz w:val="22"/>
                    </w:rPr>
                    <w:t>c:='';</w:t>
                  </w:r>
                </w:p>
                <w:p>
                  <w:pPr>
                    <w:spacing w:before="61"/>
                    <w:ind w:left="899" w:right="0" w:firstLine="0"/>
                    <w:jc w:val="left"/>
                    <w:rPr>
                      <w:rFonts w:ascii="Courier New"/>
                      <w:sz w:val="22"/>
                    </w:rPr>
                  </w:pPr>
                  <w:r>
                    <w:rPr>
                      <w:rFonts w:ascii="Courier New"/>
                      <w:sz w:val="22"/>
                    </w:rPr>
                    <w:t>carry:=0;</w:t>
                  </w:r>
                </w:p>
                <w:p>
                  <w:pPr>
                    <w:spacing w:before="60" w:line="297" w:lineRule="auto"/>
                    <w:ind w:left="1163" w:right="2975" w:hanging="264"/>
                    <w:jc w:val="left"/>
                    <w:rPr>
                      <w:rFonts w:ascii="Courier New"/>
                      <w:sz w:val="22"/>
                    </w:rPr>
                  </w:pPr>
                  <w:r>
                    <w:rPr>
                      <w:rFonts w:ascii="Courier New"/>
                      <w:sz w:val="22"/>
                    </w:rPr>
                    <w:t>for i:=length(a) downto 1 do begin</w:t>
                  </w:r>
                </w:p>
                <w:p>
                  <w:pPr>
                    <w:spacing w:before="0" w:line="297" w:lineRule="auto"/>
                    <w:ind w:left="1559" w:right="2051" w:firstLine="0"/>
                    <w:jc w:val="left"/>
                    <w:rPr>
                      <w:rFonts w:ascii="Courier New"/>
                      <w:sz w:val="22"/>
                    </w:rPr>
                  </w:pPr>
                  <w:r>
                    <w:rPr>
                      <w:rFonts w:ascii="Courier New"/>
                      <w:sz w:val="22"/>
                    </w:rPr>
                    <w:t>s:=(ord(a[i])-48) * b + carry; carry:= s div 10;</w:t>
                  </w:r>
                </w:p>
                <w:p>
                  <w:pPr>
                    <w:spacing w:before="0" w:line="297" w:lineRule="auto"/>
                    <w:ind w:left="1163" w:right="2844" w:firstLine="395"/>
                    <w:jc w:val="left"/>
                    <w:rPr>
                      <w:rFonts w:ascii="Courier New"/>
                      <w:sz w:val="22"/>
                    </w:rPr>
                  </w:pPr>
                  <w:r>
                    <w:rPr>
                      <w:rFonts w:ascii="Courier New"/>
                      <w:sz w:val="22"/>
                    </w:rPr>
                    <w:t>c:=chr(s mod 10 + 48)+c; end;</w:t>
                  </w:r>
                </w:p>
                <w:p>
                  <w:pPr>
                    <w:spacing w:before="1" w:line="297" w:lineRule="auto"/>
                    <w:ind w:left="899" w:right="863" w:firstLine="0"/>
                    <w:jc w:val="left"/>
                    <w:rPr>
                      <w:rFonts w:ascii="Courier New"/>
                      <w:sz w:val="22"/>
                    </w:rPr>
                  </w:pPr>
                  <w:r>
                    <w:rPr>
                      <w:rFonts w:ascii="Courier New"/>
                      <w:sz w:val="22"/>
                    </w:rPr>
                    <w:t>if carry&gt;0 then str(carry,tmp) else tmp:=''; multiply1:=tmp+c;</w:t>
                  </w:r>
                </w:p>
                <w:p>
                  <w:pPr>
                    <w:spacing w:before="0" w:line="248" w:lineRule="exact"/>
                    <w:ind w:left="239" w:right="0" w:firstLine="0"/>
                    <w:jc w:val="left"/>
                    <w:rPr>
                      <w:rFonts w:ascii="Courier New"/>
                      <w:sz w:val="22"/>
                    </w:rPr>
                  </w:pPr>
                  <w:r>
                    <w:rPr>
                      <w:rFonts w:ascii="Courier New"/>
                      <w:sz w:val="22"/>
                    </w:rPr>
                    <w:t>end;</w:t>
                  </w:r>
                </w:p>
                <w:p>
                  <w:pPr>
                    <w:tabs>
                      <w:tab w:val="left" w:pos="1427"/>
                    </w:tabs>
                    <w:spacing w:before="60" w:line="297" w:lineRule="auto"/>
                    <w:ind w:left="107" w:right="1541" w:firstLine="0"/>
                    <w:jc w:val="left"/>
                    <w:rPr>
                      <w:rFonts w:ascii="Courier New"/>
                      <w:sz w:val="22"/>
                    </w:rPr>
                  </w:pPr>
                  <w:r>
                    <w:rPr>
                      <w:rFonts w:ascii="Courier New"/>
                      <w:sz w:val="22"/>
                    </w:rPr>
                    <w:t>function</w:t>
                  </w:r>
                  <w:r>
                    <w:rPr>
                      <w:rFonts w:ascii="Courier New"/>
                      <w:sz w:val="22"/>
                    </w:rPr>
                    <w:tab/>
                  </w:r>
                  <w:r>
                    <w:rPr>
                      <w:rFonts w:ascii="Courier New"/>
                      <w:spacing w:val="-1"/>
                      <w:sz w:val="22"/>
                    </w:rPr>
                    <w:t xml:space="preserve">bigDiv1(a:bigNum;b:longint):bigNum; </w:t>
                  </w:r>
                  <w:r>
                    <w:rPr>
                      <w:rFonts w:ascii="Courier New"/>
                      <w:sz w:val="22"/>
                    </w:rPr>
                    <w:t>var</w:t>
                  </w:r>
                  <w:r>
                    <w:rPr>
                      <w:rFonts w:ascii="Courier New"/>
                      <w:spacing w:val="44"/>
                      <w:sz w:val="22"/>
                    </w:rPr>
                    <w:t xml:space="preserve"> </w:t>
                  </w:r>
                  <w:r>
                    <w:rPr>
                      <w:rFonts w:ascii="Courier New"/>
                      <w:sz w:val="22"/>
                    </w:rPr>
                    <w:t>s,i,hold:longint;</w:t>
                  </w:r>
                </w:p>
                <w:p>
                  <w:pPr>
                    <w:spacing w:before="2" w:line="297" w:lineRule="auto"/>
                    <w:ind w:left="239" w:right="6272" w:hanging="128"/>
                    <w:jc w:val="left"/>
                    <w:rPr>
                      <w:rFonts w:ascii="Courier New"/>
                      <w:sz w:val="22"/>
                    </w:rPr>
                  </w:pPr>
                  <w:r>
                    <w:rPr>
                      <w:rFonts w:ascii="Courier New"/>
                      <w:sz w:val="22"/>
                    </w:rPr>
                    <w:t>c:bigNum; begin</w:t>
                  </w:r>
                </w:p>
                <w:p>
                  <w:pPr>
                    <w:spacing w:before="3"/>
                    <w:ind w:left="899" w:right="0" w:firstLine="0"/>
                    <w:jc w:val="left"/>
                    <w:rPr>
                      <w:rFonts w:ascii="Courier New"/>
                      <w:sz w:val="22"/>
                    </w:rPr>
                  </w:pPr>
                  <w:r>
                    <w:rPr>
                      <w:rFonts w:ascii="Courier New"/>
                      <w:sz w:val="22"/>
                    </w:rPr>
                    <w:t>hold:=0;s:=0; c:='';</w:t>
                  </w:r>
                </w:p>
              </w:txbxContent>
            </v:textbox>
            <w10:wrap type="topAndBottom"/>
          </v:shape>
        </w:pict>
      </w:r>
      <w:r>
        <w:rPr>
          <w:rFonts w:hint="default" w:ascii="Times New Roman" w:hAnsi="Times New Roman" w:cs="Times New Roman"/>
          <w:sz w:val="28"/>
          <w:szCs w:val="28"/>
        </w:rPr>
        <w:t xml:space="preserve">Ta sẽ tính tử số bằng cách sử dụng hàm nhân số lớn với số nhỏ, sau </w:t>
      </w:r>
      <w:r>
        <w:rPr>
          <w:rFonts w:hint="default" w:cs="Times New Roman"/>
          <w:sz w:val="28"/>
          <w:szCs w:val="28"/>
          <w:lang w:val="en-US"/>
        </w:rPr>
        <w:t>đ</w:t>
      </w:r>
      <w:r>
        <w:rPr>
          <w:rFonts w:hint="default" w:ascii="Times New Roman" w:hAnsi="Times New Roman" w:cs="Times New Roman"/>
          <w:sz w:val="28"/>
          <w:szCs w:val="28"/>
        </w:rPr>
        <w:t xml:space="preserve">ó sử dụng hàm chia số lớn cho số nhỏ </w:t>
      </w:r>
      <w:r>
        <w:rPr>
          <w:rFonts w:hint="default" w:cs="Times New Roman"/>
          <w:sz w:val="28"/>
          <w:szCs w:val="28"/>
          <w:lang w:val="en-US"/>
        </w:rPr>
        <w:t>đ</w:t>
      </w:r>
      <w:r>
        <w:rPr>
          <w:rFonts w:hint="default" w:ascii="Times New Roman" w:hAnsi="Times New Roman" w:cs="Times New Roman"/>
          <w:sz w:val="28"/>
          <w:szCs w:val="28"/>
        </w:rPr>
        <w:t xml:space="preserve">ể </w:t>
      </w:r>
      <w:r>
        <w:rPr>
          <w:rFonts w:hint="default" w:cs="Times New Roman"/>
          <w:sz w:val="28"/>
          <w:szCs w:val="28"/>
          <w:lang w:val="en-US"/>
        </w:rPr>
        <w:t>đ</w:t>
      </w:r>
      <w:r>
        <w:rPr>
          <w:rFonts w:hint="default" w:ascii="Times New Roman" w:hAnsi="Times New Roman" w:cs="Times New Roman"/>
          <w:sz w:val="28"/>
          <w:szCs w:val="28"/>
        </w:rPr>
        <w:t>ược kết quả cần tính.</w:t>
      </w:r>
    </w:p>
    <w:p>
      <w:pPr>
        <w:spacing w:after="0" w:line="264" w:lineRule="auto"/>
        <w:rPr>
          <w:rFonts w:hint="default" w:ascii="Times New Roman" w:hAnsi="Times New Roman" w:cs="Times New Roman"/>
          <w:sz w:val="28"/>
          <w:szCs w:val="28"/>
        </w:rPr>
        <w:sectPr>
          <w:type w:val="continuous"/>
          <w:pgSz w:w="11900" w:h="16840"/>
          <w:pgMar w:top="1600" w:right="1680" w:bottom="280" w:left="1680" w:header="720" w:footer="720"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3"/>
        <w:rPr>
          <w:rFonts w:hint="default" w:ascii="Times New Roman" w:hAnsi="Times New Roman" w:cs="Times New Roman"/>
          <w:sz w:val="28"/>
          <w:szCs w:val="28"/>
        </w:rPr>
      </w:pPr>
    </w:p>
    <w:p>
      <w:pPr>
        <w:pStyle w:val="7"/>
        <w:ind w:left="748"/>
        <w:rPr>
          <w:rFonts w:hint="default" w:ascii="Times New Roman" w:hAnsi="Times New Roman" w:cs="Times New Roman"/>
          <w:sz w:val="28"/>
          <w:szCs w:val="28"/>
        </w:rPr>
      </w:pPr>
      <w:r>
        <w:rPr>
          <w:rFonts w:hint="default" w:ascii="Times New Roman" w:hAnsi="Times New Roman" w:cs="Times New Roman"/>
          <w:sz w:val="28"/>
          <w:szCs w:val="28"/>
        </w:rPr>
        <w:pict>
          <v:group id="_x0000_s1177" o:spid="_x0000_s1177" o:spt="203" style="height:308.4pt;width:380.55pt;" coordsize="7611,6168">
            <o:lock v:ext="edit"/>
            <v:rect id="_x0000_s1178" o:spid="_x0000_s1178" o:spt="1" style="position:absolute;left:9;top:0;height:10;width:7592;" fillcolor="#000000" filled="t" stroked="f" coordsize="21600,21600">
              <v:path/>
              <v:fill on="t" focussize="0,0"/>
              <v:stroke on="f"/>
              <v:imagedata o:title=""/>
              <o:lock v:ext="edit"/>
            </v:rect>
            <v:line id="_x0000_s1179" o:spid="_x0000_s1179" o:spt="20" style="position:absolute;left:7606;top:0;height:5849;width:0;" stroked="t" coordsize="21600,21600">
              <v:path arrowok="t"/>
              <v:fill focussize="0,0"/>
              <v:stroke weight="0.48pt" color="#000000"/>
              <v:imagedata o:title=""/>
              <o:lock v:ext="edit"/>
            </v:line>
            <v:shape id="_x0000_s1180" o:spid="_x0000_s1180" style="position:absolute;left:-1;top:0;height:6168;width:7611;" fillcolor="#000000" filled="t" stroked="f" coordsize="7611,6168" path="m10,0l0,0,0,6168,10,6168,10,0xm7610,5849l7601,5849,7601,6158,10,6158,10,6168,7601,6168,7601,6168,7610,6168,7610,5849xe">
              <v:path arrowok="t"/>
              <v:fill on="t" focussize="0,0"/>
              <v:stroke on="f"/>
              <v:imagedata o:title=""/>
              <o:lock v:ext="edit"/>
            </v:shape>
            <v:shape id="_x0000_s1181" o:spid="_x0000_s1181" o:spt="202" type="#_x0000_t202" style="position:absolute;left:909;top:34;height:2103;width:4904;" filled="f" stroked="f" coordsize="21600,21600">
              <v:path/>
              <v:fill on="f" focussize="0,0"/>
              <v:stroke on="f" joinstyle="miter"/>
              <v:imagedata o:title=""/>
              <o:lock v:ext="edit"/>
              <v:textbox inset="0mm,0mm,0mm,0mm">
                <w:txbxContent>
                  <w:p>
                    <w:pPr>
                      <w:spacing w:before="0" w:line="295" w:lineRule="auto"/>
                      <w:ind w:left="395" w:right="1716" w:hanging="396"/>
                      <w:jc w:val="left"/>
                      <w:rPr>
                        <w:rFonts w:ascii="Courier New"/>
                        <w:sz w:val="22"/>
                      </w:rPr>
                    </w:pPr>
                    <w:r>
                      <w:rPr>
                        <w:rFonts w:ascii="Courier New"/>
                        <w:sz w:val="22"/>
                      </w:rPr>
                      <w:t>for i:=1 to length(a) do begin</w:t>
                    </w:r>
                  </w:p>
                  <w:p>
                    <w:pPr>
                      <w:spacing w:before="4" w:line="297" w:lineRule="auto"/>
                      <w:ind w:left="1055" w:right="0" w:firstLine="0"/>
                      <w:jc w:val="left"/>
                      <w:rPr>
                        <w:rFonts w:ascii="Courier New"/>
                        <w:sz w:val="22"/>
                      </w:rPr>
                    </w:pPr>
                    <w:r>
                      <w:rPr>
                        <w:rFonts w:ascii="Courier New"/>
                        <w:sz w:val="22"/>
                      </w:rPr>
                      <w:t>hold:=hold*10 + ord(a[i])-48; s:=hold div b;</w:t>
                    </w:r>
                  </w:p>
                  <w:p>
                    <w:pPr>
                      <w:spacing w:before="1" w:line="295" w:lineRule="auto"/>
                      <w:ind w:left="1055" w:right="1584" w:firstLine="0"/>
                      <w:jc w:val="left"/>
                      <w:rPr>
                        <w:rFonts w:ascii="Courier New"/>
                        <w:sz w:val="22"/>
                      </w:rPr>
                    </w:pPr>
                    <w:r>
                      <w:rPr>
                        <w:rFonts w:ascii="Courier New"/>
                        <w:sz w:val="22"/>
                      </w:rPr>
                      <w:t>hold:=hold mod b; c:=c+chr(s+48);</w:t>
                    </w:r>
                  </w:p>
                  <w:p>
                    <w:pPr>
                      <w:spacing w:before="4"/>
                      <w:ind w:left="395" w:right="0" w:firstLine="0"/>
                      <w:jc w:val="left"/>
                      <w:rPr>
                        <w:rFonts w:ascii="Courier New"/>
                        <w:sz w:val="22"/>
                      </w:rPr>
                    </w:pPr>
                    <w:r>
                      <w:rPr>
                        <w:rFonts w:ascii="Courier New"/>
                        <w:sz w:val="22"/>
                      </w:rPr>
                      <w:t>end;</w:t>
                    </w:r>
                  </w:p>
                </w:txbxContent>
              </v:textbox>
            </v:shape>
            <v:shape id="_x0000_s1182" o:spid="_x0000_s1182" o:spt="202" type="#_x0000_t202" style="position:absolute;left:117;top:2197;height:503;width:1869;" filled="f" stroked="f" coordsize="21600,21600">
              <v:path/>
              <v:fill on="f" focussize="0,0"/>
              <v:stroke on="f" joinstyle="miter"/>
              <v:imagedata o:title=""/>
              <o:lock v:ext="edit"/>
              <v:textbox inset="0mm,0mm,0mm,0mm">
                <w:txbxContent>
                  <w:p>
                    <w:pPr>
                      <w:spacing w:before="0" w:line="242" w:lineRule="auto"/>
                      <w:ind w:left="0" w:right="0" w:firstLine="791"/>
                      <w:jc w:val="left"/>
                      <w:rPr>
                        <w:rFonts w:ascii="Courier New"/>
                        <w:sz w:val="22"/>
                      </w:rPr>
                    </w:pPr>
                    <w:r>
                      <w:rPr>
                        <w:rFonts w:ascii="Courier New"/>
                        <w:sz w:val="22"/>
                      </w:rPr>
                      <w:t>while delete(c,1,1);</w:t>
                    </w:r>
                  </w:p>
                </w:txbxContent>
              </v:textbox>
            </v:shape>
            <v:shape id="_x0000_s1183" o:spid="_x0000_s1183" o:spt="202" type="#_x0000_t202" style="position:absolute;left:2310;top:2197;height:251;width:1737;" filled="f" stroked="f" coordsize="21600,21600">
              <v:path/>
              <v:fill on="f" focussize="0,0"/>
              <v:stroke on="f" joinstyle="miter"/>
              <v:imagedata o:title=""/>
              <o:lock v:ext="edit"/>
              <v:textbox inset="0mm,0mm,0mm,0mm">
                <w:txbxContent>
                  <w:p>
                    <w:pPr>
                      <w:spacing w:before="0"/>
                      <w:ind w:left="0" w:right="0" w:firstLine="0"/>
                      <w:jc w:val="left"/>
                      <w:rPr>
                        <w:rFonts w:ascii="Courier New"/>
                        <w:sz w:val="22"/>
                      </w:rPr>
                    </w:pPr>
                    <w:r>
                      <w:rPr>
                        <w:rFonts w:ascii="Courier New"/>
                        <w:sz w:val="22"/>
                      </w:rPr>
                      <w:t>(length(c)&gt;1)</w:t>
                    </w:r>
                  </w:p>
                </w:txbxContent>
              </v:textbox>
            </v:shape>
            <v:shape id="_x0000_s1184" o:spid="_x0000_s1184" o:spt="202" type="#_x0000_t202" style="position:absolute;left:4768;top:2197;height:251;width:1737;" filled="f" stroked="f" coordsize="21600,21600">
              <v:path/>
              <v:fill on="f" focussize="0,0"/>
              <v:stroke on="f" joinstyle="miter"/>
              <v:imagedata o:title=""/>
              <o:lock v:ext="edit"/>
              <v:textbox inset="0mm,0mm,0mm,0mm">
                <w:txbxContent>
                  <w:p>
                    <w:pPr>
                      <w:spacing w:before="0"/>
                      <w:ind w:left="0" w:right="0" w:firstLine="0"/>
                      <w:jc w:val="left"/>
                      <w:rPr>
                        <w:rFonts w:ascii="Courier New"/>
                        <w:sz w:val="22"/>
                      </w:rPr>
                    </w:pPr>
                    <w:r>
                      <w:rPr>
                        <w:rFonts w:ascii="Courier New"/>
                        <w:sz w:val="22"/>
                      </w:rPr>
                      <w:t>and(c[1]='0')</w:t>
                    </w:r>
                  </w:p>
                </w:txbxContent>
              </v:textbox>
            </v:shape>
            <v:shape id="_x0000_s1185" o:spid="_x0000_s1185" o:spt="202" type="#_x0000_t202" style="position:absolute;left:7225;top:2197;height:251;width:285;" filled="f" stroked="f" coordsize="21600,21600">
              <v:path/>
              <v:fill on="f" focussize="0,0"/>
              <v:stroke on="f" joinstyle="miter"/>
              <v:imagedata o:title=""/>
              <o:lock v:ext="edit"/>
              <v:textbox inset="0mm,0mm,0mm,0mm">
                <w:txbxContent>
                  <w:p>
                    <w:pPr>
                      <w:spacing w:before="0"/>
                      <w:ind w:left="0" w:right="0" w:firstLine="0"/>
                      <w:jc w:val="left"/>
                      <w:rPr>
                        <w:rFonts w:ascii="Courier New"/>
                        <w:sz w:val="22"/>
                      </w:rPr>
                    </w:pPr>
                    <w:r>
                      <w:rPr>
                        <w:rFonts w:ascii="Courier New"/>
                        <w:sz w:val="22"/>
                      </w:rPr>
                      <w:t>do</w:t>
                    </w:r>
                  </w:p>
                </w:txbxContent>
              </v:textbox>
            </v:shape>
            <v:shape id="_x0000_s1186" o:spid="_x0000_s1186" o:spt="202" type="#_x0000_t202" style="position:absolute;left:117;top:2756;height:3390;width:6968;" filled="f" stroked="f" coordsize="21600,21600">
              <v:path/>
              <v:fill on="f" focussize="0,0"/>
              <v:stroke on="f" joinstyle="miter"/>
              <v:imagedata o:title=""/>
              <o:lock v:ext="edit"/>
              <v:textbox inset="0mm,0mm,0mm,0mm">
                <w:txbxContent>
                  <w:p>
                    <w:pPr>
                      <w:spacing w:before="0"/>
                      <w:ind w:left="791" w:right="0" w:firstLine="0"/>
                      <w:jc w:val="left"/>
                      <w:rPr>
                        <w:rFonts w:ascii="Courier New"/>
                        <w:sz w:val="22"/>
                      </w:rPr>
                    </w:pPr>
                    <w:r>
                      <w:rPr>
                        <w:rFonts w:ascii="Courier New"/>
                        <w:sz w:val="22"/>
                      </w:rPr>
                      <w:t>bigDiv1:=c;</w:t>
                    </w:r>
                  </w:p>
                  <w:p>
                    <w:pPr>
                      <w:spacing w:before="61"/>
                      <w:ind w:left="131" w:right="0" w:firstLine="0"/>
                      <w:jc w:val="left"/>
                      <w:rPr>
                        <w:rFonts w:ascii="Courier New"/>
                        <w:sz w:val="22"/>
                      </w:rPr>
                    </w:pPr>
                    <w:r>
                      <w:rPr>
                        <w:rFonts w:ascii="Courier New"/>
                        <w:sz w:val="22"/>
                      </w:rPr>
                      <w:t>end;</w:t>
                    </w:r>
                  </w:p>
                  <w:p>
                    <w:pPr>
                      <w:tabs>
                        <w:tab w:val="left" w:pos="1319"/>
                      </w:tabs>
                      <w:spacing w:before="60" w:line="295" w:lineRule="auto"/>
                      <w:ind w:left="527" w:right="4457" w:hanging="528"/>
                      <w:jc w:val="left"/>
                      <w:rPr>
                        <w:rFonts w:ascii="Courier New"/>
                        <w:sz w:val="22"/>
                      </w:rPr>
                    </w:pPr>
                    <w:r>
                      <w:rPr>
                        <w:rFonts w:ascii="Courier New"/>
                        <w:sz w:val="22"/>
                      </w:rPr>
                      <w:t>var</w:t>
                    </w:r>
                    <w:r>
                      <w:rPr>
                        <w:rFonts w:ascii="Courier New"/>
                        <w:spacing w:val="-2"/>
                        <w:sz w:val="22"/>
                      </w:rPr>
                      <w:t xml:space="preserve"> </w:t>
                    </w:r>
                    <w:r>
                      <w:rPr>
                        <w:rFonts w:ascii="Courier New"/>
                        <w:sz w:val="22"/>
                      </w:rPr>
                      <w:t>n,k</w:t>
                    </w:r>
                    <w:r>
                      <w:rPr>
                        <w:rFonts w:ascii="Courier New"/>
                        <w:sz w:val="22"/>
                      </w:rPr>
                      <w:tab/>
                    </w:r>
                    <w:r>
                      <w:rPr>
                        <w:rFonts w:ascii="Courier New"/>
                        <w:spacing w:val="-3"/>
                        <w:sz w:val="22"/>
                      </w:rPr>
                      <w:t xml:space="preserve">:longint; </w:t>
                    </w:r>
                    <w:r>
                      <w:rPr>
                        <w:rFonts w:ascii="Courier New"/>
                        <w:sz w:val="22"/>
                      </w:rPr>
                      <w:t>s</w:t>
                    </w:r>
                    <w:r>
                      <w:rPr>
                        <w:rFonts w:ascii="Courier New"/>
                        <w:sz w:val="22"/>
                      </w:rPr>
                      <w:tab/>
                    </w:r>
                    <w:r>
                      <w:rPr>
                        <w:rFonts w:ascii="Courier New"/>
                        <w:sz w:val="22"/>
                      </w:rPr>
                      <w:t>:bigNum;</w:t>
                    </w:r>
                  </w:p>
                  <w:p>
                    <w:pPr>
                      <w:spacing w:before="4"/>
                      <w:ind w:left="0" w:right="0" w:firstLine="0"/>
                      <w:jc w:val="left"/>
                      <w:rPr>
                        <w:rFonts w:ascii="Courier New"/>
                        <w:sz w:val="22"/>
                      </w:rPr>
                    </w:pPr>
                    <w:r>
                      <w:rPr>
                        <w:rFonts w:ascii="Courier New"/>
                        <w:sz w:val="22"/>
                      </w:rPr>
                      <w:t>BEGIN</w:t>
                    </w:r>
                  </w:p>
                  <w:p>
                    <w:pPr>
                      <w:spacing w:before="60" w:line="297" w:lineRule="auto"/>
                      <w:ind w:left="395" w:right="2856" w:firstLine="0"/>
                      <w:jc w:val="left"/>
                      <w:rPr>
                        <w:rFonts w:ascii="Courier New"/>
                        <w:sz w:val="22"/>
                      </w:rPr>
                    </w:pPr>
                    <w:r>
                      <w:rPr>
                        <w:rFonts w:ascii="Courier New"/>
                        <w:sz w:val="22"/>
                      </w:rPr>
                      <w:t>write('Nhap N:'); readln(n); s:='1';</w:t>
                    </w:r>
                  </w:p>
                  <w:p>
                    <w:pPr>
                      <w:spacing w:before="3" w:line="292" w:lineRule="auto"/>
                      <w:ind w:left="395" w:right="3" w:firstLine="0"/>
                      <w:jc w:val="left"/>
                      <w:rPr>
                        <w:rFonts w:ascii="Courier New" w:hAnsi="Courier New"/>
                        <w:sz w:val="22"/>
                      </w:rPr>
                    </w:pPr>
                    <w:r>
                      <w:rPr>
                        <w:rFonts w:ascii="Courier New" w:hAnsi="Courier New"/>
                        <w:sz w:val="22"/>
                      </w:rPr>
                      <w:t xml:space="preserve">for k:=(n+2) to 2*n do s:=multiply1(s,k); </w:t>
                    </w:r>
                    <w:r>
                      <w:rPr>
                        <w:i/>
                        <w:sz w:val="22"/>
                      </w:rPr>
                      <w:t xml:space="preserve">{tính tử số} </w:t>
                    </w:r>
                    <w:r>
                      <w:rPr>
                        <w:rFonts w:ascii="Courier New" w:hAnsi="Courier New"/>
                        <w:sz w:val="22"/>
                      </w:rPr>
                      <w:t xml:space="preserve">for k:=1 to n do s:=bigDiv(s,k); </w:t>
                    </w:r>
                    <w:r>
                      <w:rPr>
                        <w:i/>
                        <w:sz w:val="22"/>
                      </w:rPr>
                      <w:t xml:space="preserve">{chia cho mẫu số} </w:t>
                    </w:r>
                    <w:r>
                      <w:rPr>
                        <w:rFonts w:ascii="Courier New" w:hAnsi="Courier New"/>
                        <w:sz w:val="22"/>
                      </w:rPr>
                      <w:t>writeln(s);</w:t>
                    </w:r>
                  </w:p>
                  <w:p>
                    <w:pPr>
                      <w:spacing w:before="15"/>
                      <w:ind w:left="0" w:right="0" w:firstLine="0"/>
                      <w:jc w:val="left"/>
                      <w:rPr>
                        <w:rFonts w:ascii="Courier New"/>
                        <w:sz w:val="22"/>
                      </w:rPr>
                    </w:pPr>
                    <w:r>
                      <w:rPr>
                        <w:rFonts w:ascii="Courier New"/>
                        <w:sz w:val="22"/>
                      </w:rPr>
                      <w:t>END.</w:t>
                    </w:r>
                  </w:p>
                </w:txbxContent>
              </v:textbox>
            </v:shape>
            <w10:wrap type="none"/>
            <w10:anchorlock/>
          </v:group>
        </w:pict>
      </w:r>
    </w:p>
    <w:p>
      <w:pPr>
        <w:pStyle w:val="7"/>
        <w:spacing w:before="22" w:line="264" w:lineRule="auto"/>
        <w:ind w:left="304" w:right="296"/>
        <w:rPr>
          <w:rFonts w:hint="default" w:ascii="Times New Roman" w:hAnsi="Times New Roman" w:cs="Times New Roman"/>
          <w:sz w:val="28"/>
          <w:szCs w:val="28"/>
        </w:rPr>
      </w:pPr>
      <w:r>
        <w:rPr>
          <w:rFonts w:hint="default" w:ascii="Times New Roman" w:hAnsi="Times New Roman" w:cs="Times New Roman"/>
          <w:sz w:val="28"/>
          <w:szCs w:val="28"/>
        </w:rPr>
        <w:t>Tuy nhiên, ta có thể rút gọn hoàn toàn mẫu số của phân số trên và chỉ cần sử dụng</w:t>
      </w:r>
      <w:bookmarkStart w:id="18" w:name="Bài tập"/>
      <w:bookmarkEnd w:id="18"/>
      <w:r>
        <w:rPr>
          <w:rFonts w:hint="default" w:ascii="Times New Roman" w:hAnsi="Times New Roman" w:cs="Times New Roman"/>
          <w:sz w:val="28"/>
          <w:szCs w:val="28"/>
        </w:rPr>
        <w:t xml:space="preserve"> hàm nhân số lớn với số nhỏ, chương trình sẽ chạy nhanh hơn.</w:t>
      </w:r>
    </w:p>
    <w:p>
      <w:pPr>
        <w:pStyle w:val="7"/>
        <w:spacing w:before="5"/>
        <w:rPr>
          <w:rFonts w:hint="default" w:ascii="Times New Roman" w:hAnsi="Times New Roman" w:cs="Times New Roman"/>
          <w:sz w:val="28"/>
          <w:szCs w:val="28"/>
        </w:rPr>
      </w:pPr>
    </w:p>
    <w:p>
      <w:pPr>
        <w:pStyle w:val="3"/>
        <w:ind w:left="304" w:firstLine="0"/>
        <w:rPr>
          <w:rFonts w:hint="default" w:ascii="Times New Roman" w:hAnsi="Times New Roman" w:cs="Times New Roman"/>
          <w:sz w:val="28"/>
          <w:szCs w:val="28"/>
        </w:rPr>
      </w:pPr>
      <w:bookmarkStart w:id="19" w:name="_TOC_250006"/>
      <w:bookmarkEnd w:id="19"/>
      <w:r>
        <w:rPr>
          <w:rFonts w:hint="default" w:ascii="Times New Roman" w:hAnsi="Times New Roman" w:cs="Times New Roman"/>
          <w:w w:val="110"/>
          <w:sz w:val="28"/>
          <w:szCs w:val="28"/>
        </w:rPr>
        <w:t>Bài tập</w:t>
      </w:r>
    </w:p>
    <w:p>
      <w:pPr>
        <w:pStyle w:val="12"/>
        <w:numPr>
          <w:ilvl w:val="1"/>
          <w:numId w:val="15"/>
        </w:numPr>
        <w:tabs>
          <w:tab w:val="left" w:pos="872"/>
        </w:tabs>
        <w:spacing w:before="58" w:after="0" w:line="264" w:lineRule="auto"/>
        <w:ind w:left="871" w:right="296" w:hanging="567"/>
        <w:jc w:val="both"/>
        <w:rPr>
          <w:rFonts w:hint="default" w:ascii="Times New Roman" w:hAnsi="Times New Roman" w:cs="Times New Roman"/>
          <w:sz w:val="28"/>
          <w:szCs w:val="28"/>
        </w:rPr>
      </w:pPr>
      <w:r>
        <w:rPr>
          <w:rFonts w:hint="default" w:ascii="Times New Roman" w:hAnsi="Times New Roman" w:cs="Times New Roman"/>
          <w:sz w:val="28"/>
          <w:szCs w:val="28"/>
        </w:rPr>
        <w:t xml:space="preserve">Cho s là một xâu chỉ gồm 2 kí tự '0' hoặc '1' mô tả một số nguyên không âm ở hệ cơ số 2, hãy chuyển số </w:t>
      </w:r>
      <w:r>
        <w:rPr>
          <w:rFonts w:hint="default" w:cs="Times New Roman"/>
          <w:sz w:val="28"/>
          <w:szCs w:val="28"/>
          <w:lang w:val="en-US"/>
        </w:rPr>
        <w:t>đ</w:t>
      </w:r>
      <w:r>
        <w:rPr>
          <w:rFonts w:hint="default" w:ascii="Times New Roman" w:hAnsi="Times New Roman" w:cs="Times New Roman"/>
          <w:sz w:val="28"/>
          <w:szCs w:val="28"/>
        </w:rPr>
        <w:t>ó sang hệ cơ số 16 (</w:t>
      </w:r>
      <w:r>
        <w:rPr>
          <w:rFonts w:hint="default" w:cs="Times New Roman"/>
          <w:sz w:val="28"/>
          <w:szCs w:val="28"/>
          <w:lang w:val="en-US"/>
        </w:rPr>
        <w:t>đ</w:t>
      </w:r>
      <w:r>
        <w:rPr>
          <w:rFonts w:hint="default" w:ascii="Times New Roman" w:hAnsi="Times New Roman" w:cs="Times New Roman"/>
          <w:sz w:val="28"/>
          <w:szCs w:val="28"/>
        </w:rPr>
        <w:t>ộ dài xâu s không vượt quá</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200).</w:t>
      </w:r>
    </w:p>
    <w:p>
      <w:pPr>
        <w:pStyle w:val="7"/>
        <w:spacing w:before="59" w:line="316" w:lineRule="auto"/>
        <w:ind w:left="871" w:right="3556"/>
        <w:jc w:val="both"/>
        <w:rPr>
          <w:rFonts w:hint="default" w:ascii="Times New Roman" w:hAnsi="Times New Roman" w:cs="Times New Roman"/>
          <w:sz w:val="28"/>
          <w:szCs w:val="28"/>
        </w:rPr>
      </w:pPr>
      <w:r>
        <w:rPr>
          <w:rFonts w:hint="default" w:ascii="Times New Roman" w:hAnsi="Times New Roman" w:cs="Times New Roman"/>
          <w:i/>
          <w:sz w:val="28"/>
          <w:szCs w:val="28"/>
        </w:rPr>
        <w:t xml:space="preserve">Ví dụ: </w:t>
      </w:r>
      <w:r>
        <w:rPr>
          <w:rFonts w:hint="default" w:ascii="Times New Roman" w:hAnsi="Times New Roman" w:cs="Times New Roman"/>
          <w:sz w:val="28"/>
          <w:szCs w:val="28"/>
        </w:rPr>
        <w:t>10101100</w:t>
      </w:r>
      <w:r>
        <w:rPr>
          <w:rFonts w:hint="default" w:ascii="Times New Roman" w:hAnsi="Times New Roman" w:cs="Times New Roman"/>
          <w:sz w:val="28"/>
          <w:szCs w:val="28"/>
          <w:vertAlign w:val="subscript"/>
        </w:rPr>
        <w:t>2</w:t>
      </w:r>
      <w:r>
        <w:rPr>
          <w:rFonts w:hint="default" w:ascii="Times New Roman" w:hAnsi="Times New Roman" w:cs="Times New Roman"/>
          <w:sz w:val="28"/>
          <w:szCs w:val="28"/>
          <w:vertAlign w:val="baseline"/>
        </w:rPr>
        <w:t>=AC</w:t>
      </w:r>
      <w:r>
        <w:rPr>
          <w:rFonts w:hint="default" w:ascii="Times New Roman" w:hAnsi="Times New Roman" w:cs="Times New Roman"/>
          <w:sz w:val="28"/>
          <w:szCs w:val="28"/>
          <w:vertAlign w:val="subscript"/>
        </w:rPr>
        <w:t>16</w:t>
      </w:r>
      <w:r>
        <w:rPr>
          <w:rFonts w:hint="default" w:ascii="Times New Roman" w:hAnsi="Times New Roman" w:cs="Times New Roman"/>
          <w:sz w:val="28"/>
          <w:szCs w:val="28"/>
          <w:vertAlign w:val="baseline"/>
        </w:rPr>
        <w:t xml:space="preserve"> 101010111100000100100011</w:t>
      </w:r>
      <w:r>
        <w:rPr>
          <w:rFonts w:hint="default" w:ascii="Times New Roman" w:hAnsi="Times New Roman" w:cs="Times New Roman"/>
          <w:sz w:val="28"/>
          <w:szCs w:val="28"/>
          <w:vertAlign w:val="subscript"/>
        </w:rPr>
        <w:t>2</w:t>
      </w:r>
      <w:r>
        <w:rPr>
          <w:rFonts w:hint="default" w:ascii="Times New Roman" w:hAnsi="Times New Roman" w:cs="Times New Roman"/>
          <w:sz w:val="28"/>
          <w:szCs w:val="28"/>
          <w:vertAlign w:val="baseline"/>
        </w:rPr>
        <w:t>=ABC123</w:t>
      </w:r>
      <w:r>
        <w:rPr>
          <w:rFonts w:hint="default" w:ascii="Times New Roman" w:hAnsi="Times New Roman" w:cs="Times New Roman"/>
          <w:sz w:val="28"/>
          <w:szCs w:val="28"/>
          <w:vertAlign w:val="subscript"/>
        </w:rPr>
        <w:t>16</w:t>
      </w:r>
    </w:p>
    <w:p>
      <w:pPr>
        <w:pStyle w:val="12"/>
        <w:numPr>
          <w:ilvl w:val="1"/>
          <w:numId w:val="15"/>
        </w:numPr>
        <w:tabs>
          <w:tab w:val="left" w:pos="725"/>
        </w:tabs>
        <w:spacing w:before="1" w:after="0" w:line="240" w:lineRule="auto"/>
        <w:ind w:left="724" w:right="0" w:hanging="421"/>
        <w:jc w:val="both"/>
        <w:rPr>
          <w:rFonts w:hint="default" w:ascii="Times New Roman" w:hAnsi="Times New Roman" w:cs="Times New Roman"/>
          <w:sz w:val="28"/>
          <w:szCs w:val="28"/>
        </w:rPr>
      </w:pPr>
      <w:r>
        <w:rPr>
          <w:rFonts w:hint="default" w:ascii="Times New Roman" w:hAnsi="Times New Roman" w:cs="Times New Roman"/>
          <w:sz w:val="28"/>
          <w:szCs w:val="28"/>
        </w:rPr>
        <w:t>Cho số nguyên dương N (N≤10</w:t>
      </w:r>
      <w:r>
        <w:rPr>
          <w:rFonts w:hint="default" w:ascii="Times New Roman" w:hAnsi="Times New Roman" w:cs="Times New Roman"/>
          <w:sz w:val="28"/>
          <w:szCs w:val="28"/>
          <w:vertAlign w:val="superscript"/>
        </w:rPr>
        <w:t>9</w:t>
      </w:r>
      <w:r>
        <w:rPr>
          <w:rFonts w:hint="default" w:ascii="Times New Roman" w:hAnsi="Times New Roman" w:cs="Times New Roman"/>
          <w:sz w:val="28"/>
          <w:szCs w:val="28"/>
          <w:vertAlign w:val="baseline"/>
        </w:rPr>
        <w:t>)</w:t>
      </w:r>
    </w:p>
    <w:p>
      <w:pPr>
        <w:pStyle w:val="12"/>
        <w:numPr>
          <w:ilvl w:val="2"/>
          <w:numId w:val="15"/>
        </w:numPr>
        <w:tabs>
          <w:tab w:val="left" w:pos="1270"/>
        </w:tabs>
        <w:spacing w:before="90" w:after="0" w:line="240" w:lineRule="auto"/>
        <w:ind w:left="1269" w:right="0" w:hanging="246"/>
        <w:jc w:val="left"/>
        <w:rPr>
          <w:rFonts w:hint="default" w:ascii="Times New Roman" w:hAnsi="Times New Roman" w:cs="Times New Roman"/>
          <w:sz w:val="28"/>
          <w:szCs w:val="28"/>
        </w:rPr>
      </w:pPr>
      <w:r>
        <w:rPr>
          <w:rFonts w:hint="default" w:ascii="Times New Roman" w:hAnsi="Times New Roman" w:cs="Times New Roman"/>
          <w:sz w:val="28"/>
          <w:szCs w:val="28"/>
        </w:rPr>
        <w:t>Phân tích N thành thừa số nguyên</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tố</w:t>
      </w:r>
    </w:p>
    <w:p>
      <w:pPr>
        <w:pStyle w:val="12"/>
        <w:numPr>
          <w:ilvl w:val="2"/>
          <w:numId w:val="15"/>
        </w:numPr>
        <w:tabs>
          <w:tab w:val="left" w:pos="1285"/>
        </w:tabs>
        <w:spacing w:before="89" w:after="0" w:line="240" w:lineRule="auto"/>
        <w:ind w:left="1284" w:right="0" w:hanging="261"/>
        <w:jc w:val="left"/>
        <w:rPr>
          <w:rFonts w:hint="default" w:ascii="Times New Roman" w:hAnsi="Times New Roman" w:cs="Times New Roman"/>
          <w:sz w:val="28"/>
          <w:szCs w:val="28"/>
        </w:rPr>
      </w:pPr>
      <w:r>
        <w:rPr>
          <w:rFonts w:hint="default" w:cs="Times New Roman"/>
          <w:sz w:val="28"/>
          <w:szCs w:val="28"/>
          <w:lang w:val="en-US"/>
        </w:rPr>
        <w:t>Đ</w:t>
      </w:r>
      <w:r>
        <w:rPr>
          <w:rFonts w:hint="default" w:ascii="Times New Roman" w:hAnsi="Times New Roman" w:cs="Times New Roman"/>
          <w:sz w:val="28"/>
          <w:szCs w:val="28"/>
        </w:rPr>
        <w:t>ếm số ước của</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N</w:t>
      </w:r>
    </w:p>
    <w:p>
      <w:pPr>
        <w:pStyle w:val="12"/>
        <w:numPr>
          <w:ilvl w:val="2"/>
          <w:numId w:val="15"/>
        </w:numPr>
        <w:tabs>
          <w:tab w:val="left" w:pos="1270"/>
        </w:tabs>
        <w:spacing w:before="87" w:after="0" w:line="240" w:lineRule="auto"/>
        <w:ind w:left="1269" w:right="0" w:hanging="246"/>
        <w:jc w:val="left"/>
        <w:rPr>
          <w:rFonts w:hint="default" w:ascii="Times New Roman" w:hAnsi="Times New Roman" w:cs="Times New Roman"/>
          <w:sz w:val="28"/>
          <w:szCs w:val="28"/>
        </w:rPr>
      </w:pPr>
      <w:r>
        <w:rPr>
          <w:rFonts w:hint="default" w:ascii="Times New Roman" w:hAnsi="Times New Roman" w:cs="Times New Roman"/>
          <w:sz w:val="28"/>
          <w:szCs w:val="28"/>
        </w:rPr>
        <w:t>Tính tổng các ước của</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N</w:t>
      </w:r>
    </w:p>
    <w:p>
      <w:pPr>
        <w:pStyle w:val="12"/>
        <w:numPr>
          <w:ilvl w:val="1"/>
          <w:numId w:val="15"/>
        </w:numPr>
        <w:tabs>
          <w:tab w:val="left" w:pos="725"/>
        </w:tabs>
        <w:spacing w:before="91" w:after="0" w:line="240" w:lineRule="auto"/>
        <w:ind w:left="724" w:right="0" w:hanging="421"/>
        <w:jc w:val="left"/>
        <w:rPr>
          <w:rFonts w:hint="default" w:ascii="Times New Roman" w:hAnsi="Times New Roman" w:cs="Times New Roman"/>
          <w:sz w:val="28"/>
          <w:szCs w:val="28"/>
        </w:rPr>
      </w:pPr>
      <w:r>
        <w:rPr>
          <w:rFonts w:hint="default" w:cs="Times New Roman"/>
          <w:sz w:val="28"/>
          <w:szCs w:val="28"/>
          <w:lang w:val="en-US"/>
        </w:rPr>
        <w:t>Đ</w:t>
      </w:r>
      <w:r>
        <w:rPr>
          <w:rFonts w:hint="default" w:ascii="Times New Roman" w:hAnsi="Times New Roman" w:cs="Times New Roman"/>
          <w:sz w:val="28"/>
          <w:szCs w:val="28"/>
        </w:rPr>
        <w:t>ưa ra những số ≤10</w:t>
      </w:r>
      <w:r>
        <w:rPr>
          <w:rFonts w:hint="default" w:ascii="Times New Roman" w:hAnsi="Times New Roman" w:cs="Times New Roman"/>
          <w:sz w:val="28"/>
          <w:szCs w:val="28"/>
          <w:vertAlign w:val="superscript"/>
        </w:rPr>
        <w:t>6</w:t>
      </w:r>
      <w:r>
        <w:rPr>
          <w:rFonts w:hint="default" w:ascii="Times New Roman" w:hAnsi="Times New Roman" w:cs="Times New Roman"/>
          <w:sz w:val="28"/>
          <w:szCs w:val="28"/>
          <w:vertAlign w:val="baseline"/>
        </w:rPr>
        <w:t xml:space="preserve"> mà cách kiểm tra tính nguyên tố của Fermat bị</w:t>
      </w:r>
      <w:r>
        <w:rPr>
          <w:rFonts w:hint="default" w:ascii="Times New Roman" w:hAnsi="Times New Roman" w:cs="Times New Roman"/>
          <w:spacing w:val="30"/>
          <w:sz w:val="28"/>
          <w:szCs w:val="28"/>
          <w:vertAlign w:val="baseline"/>
        </w:rPr>
        <w:t xml:space="preserve"> </w:t>
      </w:r>
      <w:r>
        <w:rPr>
          <w:rFonts w:hint="default" w:ascii="Times New Roman" w:hAnsi="Times New Roman" w:cs="Times New Roman"/>
          <w:sz w:val="28"/>
          <w:szCs w:val="28"/>
          <w:vertAlign w:val="baseline"/>
        </w:rPr>
        <w:t>sai.</w:t>
      </w:r>
    </w:p>
    <w:p>
      <w:pPr>
        <w:spacing w:after="0" w:line="240" w:lineRule="auto"/>
        <w:jc w:val="left"/>
        <w:rPr>
          <w:rFonts w:hint="default" w:ascii="Times New Roman" w:hAnsi="Times New Roman" w:cs="Times New Roman"/>
          <w:sz w:val="28"/>
          <w:szCs w:val="28"/>
        </w:rPr>
        <w:sectPr>
          <w:pgSz w:w="11900" w:h="16840"/>
          <w:pgMar w:top="1600" w:right="1680" w:bottom="2580" w:left="1680" w:header="0" w:footer="2382"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4"/>
        <w:rPr>
          <w:rFonts w:hint="default" w:ascii="Times New Roman" w:hAnsi="Times New Roman" w:cs="Times New Roman"/>
          <w:sz w:val="28"/>
          <w:szCs w:val="28"/>
        </w:rPr>
      </w:pPr>
    </w:p>
    <w:p>
      <w:pPr>
        <w:pStyle w:val="12"/>
        <w:numPr>
          <w:ilvl w:val="1"/>
          <w:numId w:val="15"/>
        </w:numPr>
        <w:tabs>
          <w:tab w:val="left" w:pos="725"/>
        </w:tabs>
        <w:spacing w:before="104" w:after="0" w:line="240" w:lineRule="auto"/>
        <w:ind w:left="724" w:right="0" w:hanging="421"/>
        <w:jc w:val="left"/>
        <w:rPr>
          <w:rFonts w:hint="default" w:ascii="Times New Roman" w:hAnsi="Times New Roman" w:cs="Times New Roman"/>
          <w:sz w:val="28"/>
          <w:szCs w:val="28"/>
        </w:rPr>
      </w:pPr>
      <w:r>
        <w:rPr>
          <w:rFonts w:hint="default" w:ascii="Times New Roman" w:hAnsi="Times New Roman" w:cs="Times New Roman"/>
          <w:sz w:val="28"/>
          <w:szCs w:val="28"/>
        </w:rPr>
        <w:t>Sử</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dụng</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sàng</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số</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nguyên</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tố</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liệt</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kê</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các</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số</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nguyên</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tố</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trong</w:t>
      </w:r>
      <w:r>
        <w:rPr>
          <w:rFonts w:hint="default" w:ascii="Times New Roman" w:hAnsi="Times New Roman" w:cs="Times New Roman"/>
          <w:spacing w:val="-5"/>
          <w:sz w:val="28"/>
          <w:szCs w:val="28"/>
        </w:rPr>
        <w:t xml:space="preserve"> </w:t>
      </w:r>
      <w:r>
        <w:rPr>
          <w:rFonts w:hint="default" w:cs="Times New Roman"/>
          <w:sz w:val="28"/>
          <w:szCs w:val="28"/>
          <w:lang w:val="en-US"/>
        </w:rPr>
        <w:t>đ</w:t>
      </w:r>
      <w:r>
        <w:rPr>
          <w:rFonts w:hint="default" w:ascii="Times New Roman" w:hAnsi="Times New Roman" w:cs="Times New Roman"/>
          <w:sz w:val="28"/>
          <w:szCs w:val="28"/>
        </w:rPr>
        <w:t>oạn [L,</w:t>
      </w:r>
      <w:r>
        <w:rPr>
          <w:rFonts w:hint="default" w:ascii="Times New Roman" w:hAnsi="Times New Roman" w:cs="Times New Roman"/>
          <w:spacing w:val="-20"/>
          <w:sz w:val="28"/>
          <w:szCs w:val="28"/>
        </w:rPr>
        <w:t xml:space="preserve"> </w:t>
      </w:r>
      <w:r>
        <w:rPr>
          <w:rFonts w:hint="default" w:ascii="Times New Roman" w:hAnsi="Times New Roman" w:cs="Times New Roman"/>
          <w:spacing w:val="3"/>
          <w:sz w:val="28"/>
          <w:szCs w:val="28"/>
        </w:rPr>
        <w:t>R]</w:t>
      </w:r>
    </w:p>
    <w:p>
      <w:pPr>
        <w:pStyle w:val="12"/>
        <w:numPr>
          <w:ilvl w:val="1"/>
          <w:numId w:val="15"/>
        </w:numPr>
        <w:tabs>
          <w:tab w:val="left" w:pos="742"/>
        </w:tabs>
        <w:spacing w:before="91" w:after="0" w:line="264" w:lineRule="auto"/>
        <w:ind w:left="871" w:right="293" w:hanging="567"/>
        <w:jc w:val="left"/>
        <w:rPr>
          <w:rFonts w:hint="default" w:ascii="Times New Roman" w:hAnsi="Times New Roman" w:cs="Times New Roman"/>
          <w:sz w:val="28"/>
          <w:szCs w:val="28"/>
        </w:rPr>
      </w:pPr>
      <w:r>
        <w:rPr>
          <w:rFonts w:hint="default" w:ascii="Times New Roman" w:hAnsi="Times New Roman" w:cs="Times New Roman"/>
          <w:sz w:val="28"/>
          <w:szCs w:val="28"/>
        </w:rPr>
        <w:t xml:space="preserve">Người ta </w:t>
      </w:r>
      <w:r>
        <w:rPr>
          <w:rFonts w:hint="default" w:cs="Times New Roman"/>
          <w:sz w:val="28"/>
          <w:szCs w:val="28"/>
          <w:lang w:val="en-US"/>
        </w:rPr>
        <w:t>đ</w:t>
      </w:r>
      <w:r>
        <w:rPr>
          <w:rFonts w:hint="default" w:ascii="Times New Roman" w:hAnsi="Times New Roman" w:cs="Times New Roman"/>
          <w:sz w:val="28"/>
          <w:szCs w:val="28"/>
        </w:rPr>
        <w:t xml:space="preserve">ịnh nghĩa một số nguyên dương N </w:t>
      </w:r>
      <w:r>
        <w:rPr>
          <w:rFonts w:hint="default" w:cs="Times New Roman"/>
          <w:sz w:val="28"/>
          <w:szCs w:val="28"/>
          <w:lang w:val="en-US"/>
        </w:rPr>
        <w:t>đ</w:t>
      </w:r>
      <w:r>
        <w:rPr>
          <w:rFonts w:hint="default" w:ascii="Times New Roman" w:hAnsi="Times New Roman" w:cs="Times New Roman"/>
          <w:sz w:val="28"/>
          <w:szCs w:val="28"/>
        </w:rPr>
        <w:t xml:space="preserve">ược gọi là số </w:t>
      </w:r>
      <w:r>
        <w:rPr>
          <w:rFonts w:hint="default" w:cs="Times New Roman"/>
          <w:sz w:val="28"/>
          <w:szCs w:val="28"/>
          <w:lang w:val="en-US"/>
        </w:rPr>
        <w:t>đ</w:t>
      </w:r>
      <w:r>
        <w:rPr>
          <w:rFonts w:hint="default" w:ascii="Times New Roman" w:hAnsi="Times New Roman" w:cs="Times New Roman"/>
          <w:sz w:val="28"/>
          <w:szCs w:val="28"/>
        </w:rPr>
        <w:t xml:space="preserve">ẹp nếu N thoả mãn </w:t>
      </w:r>
      <w:r>
        <w:rPr>
          <w:rFonts w:hint="default" w:ascii="Times New Roman" w:hAnsi="Times New Roman" w:cs="Times New Roman"/>
          <w:i/>
          <w:sz w:val="28"/>
          <w:szCs w:val="28"/>
        </w:rPr>
        <w:t xml:space="preserve">một trong hai </w:t>
      </w:r>
      <w:r>
        <w:rPr>
          <w:rFonts w:hint="default" w:cs="Times New Roman"/>
          <w:sz w:val="28"/>
          <w:szCs w:val="28"/>
          <w:lang w:val="en-US"/>
        </w:rPr>
        <w:t>đ</w:t>
      </w:r>
      <w:r>
        <w:rPr>
          <w:rFonts w:hint="default" w:ascii="Times New Roman" w:hAnsi="Times New Roman" w:cs="Times New Roman"/>
          <w:sz w:val="28"/>
          <w:szCs w:val="28"/>
        </w:rPr>
        <w:t>iều kiện</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sau:</w:t>
      </w:r>
    </w:p>
    <w:p>
      <w:pPr>
        <w:pStyle w:val="12"/>
        <w:numPr>
          <w:ilvl w:val="0"/>
          <w:numId w:val="16"/>
        </w:numPr>
        <w:tabs>
          <w:tab w:val="left" w:pos="1228"/>
          <w:tab w:val="left" w:pos="1229"/>
        </w:tabs>
        <w:spacing w:before="60" w:after="0" w:line="240" w:lineRule="auto"/>
        <w:ind w:left="1228" w:right="0" w:hanging="358"/>
        <w:jc w:val="left"/>
        <w:rPr>
          <w:rFonts w:hint="default" w:ascii="Times New Roman" w:hAnsi="Times New Roman" w:cs="Times New Roman"/>
          <w:sz w:val="28"/>
          <w:szCs w:val="28"/>
        </w:rPr>
      </w:pPr>
      <w:r>
        <w:rPr>
          <w:rFonts w:hint="default" w:ascii="Times New Roman" w:hAnsi="Times New Roman" w:cs="Times New Roman"/>
          <w:sz w:val="28"/>
          <w:szCs w:val="28"/>
        </w:rPr>
        <w:t>N bằng</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9</w:t>
      </w:r>
    </w:p>
    <w:p>
      <w:pPr>
        <w:pStyle w:val="12"/>
        <w:numPr>
          <w:ilvl w:val="0"/>
          <w:numId w:val="16"/>
        </w:numPr>
        <w:tabs>
          <w:tab w:val="left" w:pos="1228"/>
          <w:tab w:val="left" w:pos="1229"/>
        </w:tabs>
        <w:spacing w:before="26" w:after="0" w:line="240" w:lineRule="auto"/>
        <w:ind w:left="1228" w:right="0" w:hanging="358"/>
        <w:jc w:val="left"/>
        <w:rPr>
          <w:rFonts w:hint="default" w:ascii="Times New Roman" w:hAnsi="Times New Roman" w:cs="Times New Roman"/>
          <w:sz w:val="28"/>
          <w:szCs w:val="28"/>
        </w:rPr>
      </w:pPr>
      <w:r>
        <w:rPr>
          <w:rFonts w:hint="default" w:ascii="Times New Roman" w:hAnsi="Times New Roman" w:cs="Times New Roman"/>
          <w:sz w:val="28"/>
          <w:szCs w:val="28"/>
        </w:rPr>
        <w:t>Gọi f(N) là tổng các chữ số của N thì f(N) cũng là số</w:t>
      </w:r>
      <w:r>
        <w:rPr>
          <w:rFonts w:hint="default" w:ascii="Times New Roman" w:hAnsi="Times New Roman" w:cs="Times New Roman"/>
          <w:spacing w:val="-7"/>
          <w:sz w:val="28"/>
          <w:szCs w:val="28"/>
        </w:rPr>
        <w:t xml:space="preserve"> </w:t>
      </w:r>
      <w:r>
        <w:rPr>
          <w:rFonts w:hint="default" w:cs="Times New Roman"/>
          <w:sz w:val="28"/>
          <w:szCs w:val="28"/>
          <w:lang w:val="en-US"/>
        </w:rPr>
        <w:t>đ</w:t>
      </w:r>
      <w:r>
        <w:rPr>
          <w:rFonts w:hint="default" w:ascii="Times New Roman" w:hAnsi="Times New Roman" w:cs="Times New Roman"/>
          <w:sz w:val="28"/>
          <w:szCs w:val="28"/>
        </w:rPr>
        <w:t>ẹp</w:t>
      </w:r>
    </w:p>
    <w:p>
      <w:pPr>
        <w:pStyle w:val="7"/>
        <w:spacing w:before="92" w:line="266" w:lineRule="auto"/>
        <w:ind w:left="871" w:right="296"/>
        <w:rPr>
          <w:rFonts w:hint="default" w:ascii="Times New Roman" w:hAnsi="Times New Roman" w:cs="Times New Roman"/>
          <w:sz w:val="28"/>
          <w:szCs w:val="28"/>
        </w:rPr>
      </w:pPr>
      <w:r>
        <w:rPr>
          <w:rFonts w:hint="default" w:ascii="Times New Roman" w:hAnsi="Times New Roman" w:cs="Times New Roman"/>
          <w:w w:val="105"/>
          <w:sz w:val="28"/>
          <w:szCs w:val="28"/>
        </w:rPr>
        <w:t>Cho</w:t>
      </w:r>
      <w:r>
        <w:rPr>
          <w:rFonts w:hint="default" w:ascii="Times New Roman" w:hAnsi="Times New Roman" w:cs="Times New Roman"/>
          <w:spacing w:val="-17"/>
          <w:w w:val="105"/>
          <w:sz w:val="28"/>
          <w:szCs w:val="28"/>
        </w:rPr>
        <w:t xml:space="preserve"> </w:t>
      </w:r>
      <w:r>
        <w:rPr>
          <w:rFonts w:hint="default" w:ascii="Times New Roman" w:hAnsi="Times New Roman" w:cs="Times New Roman"/>
          <w:w w:val="105"/>
          <w:sz w:val="28"/>
          <w:szCs w:val="28"/>
        </w:rPr>
        <w:t>số</w:t>
      </w:r>
      <w:r>
        <w:rPr>
          <w:rFonts w:hint="default" w:ascii="Times New Roman" w:hAnsi="Times New Roman" w:cs="Times New Roman"/>
          <w:spacing w:val="-16"/>
          <w:w w:val="105"/>
          <w:sz w:val="28"/>
          <w:szCs w:val="28"/>
        </w:rPr>
        <w:t xml:space="preserve"> </w:t>
      </w:r>
      <w:r>
        <w:rPr>
          <w:rFonts w:hint="default" w:ascii="Times New Roman" w:hAnsi="Times New Roman" w:cs="Times New Roman"/>
          <w:w w:val="105"/>
          <w:sz w:val="28"/>
          <w:szCs w:val="28"/>
        </w:rPr>
        <w:t>nguyên</w:t>
      </w:r>
      <w:r>
        <w:rPr>
          <w:rFonts w:hint="default" w:ascii="Times New Roman" w:hAnsi="Times New Roman" w:cs="Times New Roman"/>
          <w:spacing w:val="-17"/>
          <w:w w:val="105"/>
          <w:sz w:val="28"/>
          <w:szCs w:val="28"/>
        </w:rPr>
        <w:t xml:space="preserve"> </w:t>
      </w:r>
      <w:r>
        <w:rPr>
          <w:rFonts w:hint="default" w:ascii="Times New Roman" w:hAnsi="Times New Roman" w:cs="Times New Roman"/>
          <w:w w:val="105"/>
          <w:sz w:val="28"/>
          <w:szCs w:val="28"/>
        </w:rPr>
        <w:t>dương</w:t>
      </w:r>
      <w:r>
        <w:rPr>
          <w:rFonts w:hint="default" w:ascii="Times New Roman" w:hAnsi="Times New Roman" w:cs="Times New Roman"/>
          <w:spacing w:val="-19"/>
          <w:w w:val="105"/>
          <w:sz w:val="28"/>
          <w:szCs w:val="28"/>
        </w:rPr>
        <w:t xml:space="preserve"> </w:t>
      </w:r>
      <w:r>
        <w:rPr>
          <w:rFonts w:hint="default" w:ascii="Times New Roman" w:hAnsi="Times New Roman" w:cs="Times New Roman"/>
          <w:w w:val="105"/>
          <w:sz w:val="28"/>
          <w:szCs w:val="28"/>
        </w:rPr>
        <w:t>N</w:t>
      </w:r>
      <w:r>
        <w:rPr>
          <w:rFonts w:hint="default" w:ascii="Times New Roman" w:hAnsi="Times New Roman" w:cs="Times New Roman"/>
          <w:spacing w:val="-14"/>
          <w:w w:val="105"/>
          <w:sz w:val="28"/>
          <w:szCs w:val="28"/>
        </w:rPr>
        <w:t xml:space="preserve"> </w:t>
      </w:r>
      <w:r>
        <w:rPr>
          <w:rFonts w:hint="default" w:ascii="Times New Roman" w:hAnsi="Times New Roman" w:cs="Times New Roman"/>
          <w:w w:val="105"/>
          <w:sz w:val="28"/>
          <w:szCs w:val="28"/>
        </w:rPr>
        <w:t>(N</w:t>
      </w:r>
      <w:r>
        <w:rPr>
          <w:rFonts w:hint="default" w:ascii="Times New Roman" w:hAnsi="Times New Roman" w:cs="Times New Roman"/>
          <w:spacing w:val="-17"/>
          <w:w w:val="105"/>
          <w:sz w:val="28"/>
          <w:szCs w:val="28"/>
        </w:rPr>
        <w:t xml:space="preserve"> </w:t>
      </w:r>
      <w:r>
        <w:rPr>
          <w:rFonts w:hint="default" w:ascii="Times New Roman" w:hAnsi="Times New Roman" w:cs="Times New Roman"/>
          <w:w w:val="105"/>
          <w:sz w:val="28"/>
          <w:szCs w:val="28"/>
        </w:rPr>
        <w:t>≤</w:t>
      </w:r>
      <w:r>
        <w:rPr>
          <w:rFonts w:hint="default" w:ascii="Times New Roman" w:hAnsi="Times New Roman" w:cs="Times New Roman"/>
          <w:spacing w:val="-10"/>
          <w:w w:val="105"/>
          <w:sz w:val="28"/>
          <w:szCs w:val="28"/>
        </w:rPr>
        <w:t xml:space="preserve"> </w:t>
      </w:r>
      <w:r>
        <w:rPr>
          <w:rFonts w:hint="default" w:ascii="Times New Roman" w:hAnsi="Times New Roman" w:cs="Times New Roman"/>
          <w:w w:val="105"/>
          <w:sz w:val="28"/>
          <w:szCs w:val="28"/>
        </w:rPr>
        <w:t>10</w:t>
      </w:r>
      <w:r>
        <w:rPr>
          <w:rFonts w:hint="default" w:ascii="Times New Roman" w:hAnsi="Times New Roman" w:cs="Times New Roman"/>
          <w:w w:val="105"/>
          <w:sz w:val="28"/>
          <w:szCs w:val="28"/>
          <w:vertAlign w:val="superscript"/>
        </w:rPr>
        <w:t>100</w:t>
      </w:r>
      <w:r>
        <w:rPr>
          <w:rFonts w:hint="default" w:ascii="Times New Roman" w:hAnsi="Times New Roman" w:cs="Times New Roman"/>
          <w:w w:val="105"/>
          <w:sz w:val="28"/>
          <w:szCs w:val="28"/>
          <w:vertAlign w:val="baseline"/>
        </w:rPr>
        <w:t>),</w:t>
      </w:r>
      <w:r>
        <w:rPr>
          <w:rFonts w:hint="default" w:ascii="Times New Roman" w:hAnsi="Times New Roman" w:cs="Times New Roman"/>
          <w:spacing w:val="-17"/>
          <w:w w:val="105"/>
          <w:sz w:val="28"/>
          <w:szCs w:val="28"/>
          <w:vertAlign w:val="baseline"/>
        </w:rPr>
        <w:t xml:space="preserve"> </w:t>
      </w:r>
      <w:r>
        <w:rPr>
          <w:rFonts w:hint="default" w:ascii="Times New Roman" w:hAnsi="Times New Roman" w:cs="Times New Roman"/>
          <w:w w:val="105"/>
          <w:sz w:val="28"/>
          <w:szCs w:val="28"/>
          <w:vertAlign w:val="baseline"/>
        </w:rPr>
        <w:t>hãy</w:t>
      </w:r>
      <w:r>
        <w:rPr>
          <w:rFonts w:hint="default" w:ascii="Times New Roman" w:hAnsi="Times New Roman" w:cs="Times New Roman"/>
          <w:spacing w:val="-20"/>
          <w:w w:val="105"/>
          <w:sz w:val="28"/>
          <w:szCs w:val="28"/>
          <w:vertAlign w:val="baseline"/>
        </w:rPr>
        <w:t xml:space="preserve"> </w:t>
      </w:r>
      <w:r>
        <w:rPr>
          <w:rFonts w:hint="default" w:ascii="Times New Roman" w:hAnsi="Times New Roman" w:cs="Times New Roman"/>
          <w:w w:val="105"/>
          <w:sz w:val="28"/>
          <w:szCs w:val="28"/>
          <w:vertAlign w:val="baseline"/>
        </w:rPr>
        <w:t>kiểm</w:t>
      </w:r>
      <w:r>
        <w:rPr>
          <w:rFonts w:hint="default" w:ascii="Times New Roman" w:hAnsi="Times New Roman" w:cs="Times New Roman"/>
          <w:spacing w:val="-16"/>
          <w:w w:val="105"/>
          <w:sz w:val="28"/>
          <w:szCs w:val="28"/>
          <w:vertAlign w:val="baseline"/>
        </w:rPr>
        <w:t xml:space="preserve"> </w:t>
      </w:r>
      <w:r>
        <w:rPr>
          <w:rFonts w:hint="default" w:ascii="Times New Roman" w:hAnsi="Times New Roman" w:cs="Times New Roman"/>
          <w:w w:val="105"/>
          <w:sz w:val="28"/>
          <w:szCs w:val="28"/>
          <w:vertAlign w:val="baseline"/>
        </w:rPr>
        <w:t>tra</w:t>
      </w:r>
      <w:r>
        <w:rPr>
          <w:rFonts w:hint="default" w:ascii="Times New Roman" w:hAnsi="Times New Roman" w:cs="Times New Roman"/>
          <w:spacing w:val="-17"/>
          <w:w w:val="105"/>
          <w:sz w:val="28"/>
          <w:szCs w:val="28"/>
          <w:vertAlign w:val="baseline"/>
        </w:rPr>
        <w:t xml:space="preserve"> </w:t>
      </w:r>
      <w:r>
        <w:rPr>
          <w:rFonts w:hint="default" w:ascii="Times New Roman" w:hAnsi="Times New Roman" w:cs="Times New Roman"/>
          <w:w w:val="105"/>
          <w:sz w:val="28"/>
          <w:szCs w:val="28"/>
          <w:vertAlign w:val="baseline"/>
        </w:rPr>
        <w:t>xem</w:t>
      </w:r>
      <w:r>
        <w:rPr>
          <w:rFonts w:hint="default" w:ascii="Times New Roman" w:hAnsi="Times New Roman" w:cs="Times New Roman"/>
          <w:spacing w:val="-16"/>
          <w:w w:val="105"/>
          <w:sz w:val="28"/>
          <w:szCs w:val="28"/>
          <w:vertAlign w:val="baseline"/>
        </w:rPr>
        <w:t xml:space="preserve"> </w:t>
      </w:r>
      <w:r>
        <w:rPr>
          <w:rFonts w:hint="default" w:ascii="Times New Roman" w:hAnsi="Times New Roman" w:cs="Times New Roman"/>
          <w:w w:val="105"/>
          <w:sz w:val="28"/>
          <w:szCs w:val="28"/>
          <w:vertAlign w:val="baseline"/>
        </w:rPr>
        <w:t>N</w:t>
      </w:r>
      <w:r>
        <w:rPr>
          <w:rFonts w:hint="default" w:ascii="Times New Roman" w:hAnsi="Times New Roman" w:cs="Times New Roman"/>
          <w:spacing w:val="-17"/>
          <w:w w:val="105"/>
          <w:sz w:val="28"/>
          <w:szCs w:val="28"/>
          <w:vertAlign w:val="baseline"/>
        </w:rPr>
        <w:t xml:space="preserve"> </w:t>
      </w:r>
      <w:r>
        <w:rPr>
          <w:rFonts w:hint="default" w:ascii="Times New Roman" w:hAnsi="Times New Roman" w:cs="Times New Roman"/>
          <w:w w:val="105"/>
          <w:sz w:val="28"/>
          <w:szCs w:val="28"/>
          <w:vertAlign w:val="baseline"/>
        </w:rPr>
        <w:t>có</w:t>
      </w:r>
      <w:r>
        <w:rPr>
          <w:rFonts w:hint="default" w:ascii="Times New Roman" w:hAnsi="Times New Roman" w:cs="Times New Roman"/>
          <w:spacing w:val="-16"/>
          <w:w w:val="105"/>
          <w:sz w:val="28"/>
          <w:szCs w:val="28"/>
          <w:vertAlign w:val="baseline"/>
        </w:rPr>
        <w:t xml:space="preserve"> </w:t>
      </w:r>
      <w:r>
        <w:rPr>
          <w:rFonts w:hint="default" w:ascii="Times New Roman" w:hAnsi="Times New Roman" w:cs="Times New Roman"/>
          <w:w w:val="105"/>
          <w:sz w:val="28"/>
          <w:szCs w:val="28"/>
          <w:vertAlign w:val="baseline"/>
        </w:rPr>
        <w:t>phải</w:t>
      </w:r>
      <w:r>
        <w:rPr>
          <w:rFonts w:hint="default" w:ascii="Times New Roman" w:hAnsi="Times New Roman" w:cs="Times New Roman"/>
          <w:spacing w:val="-16"/>
          <w:w w:val="105"/>
          <w:sz w:val="28"/>
          <w:szCs w:val="28"/>
          <w:vertAlign w:val="baseline"/>
        </w:rPr>
        <w:t xml:space="preserve"> </w:t>
      </w:r>
      <w:r>
        <w:rPr>
          <w:rFonts w:hint="default" w:ascii="Times New Roman" w:hAnsi="Times New Roman" w:cs="Times New Roman"/>
          <w:w w:val="105"/>
          <w:sz w:val="28"/>
          <w:szCs w:val="28"/>
          <w:vertAlign w:val="baseline"/>
        </w:rPr>
        <w:t>là</w:t>
      </w:r>
      <w:r>
        <w:rPr>
          <w:rFonts w:hint="default" w:ascii="Times New Roman" w:hAnsi="Times New Roman" w:cs="Times New Roman"/>
          <w:spacing w:val="-17"/>
          <w:w w:val="105"/>
          <w:sz w:val="28"/>
          <w:szCs w:val="28"/>
          <w:vertAlign w:val="baseline"/>
        </w:rPr>
        <w:t xml:space="preserve"> </w:t>
      </w:r>
      <w:r>
        <w:rPr>
          <w:rFonts w:hint="default" w:ascii="Times New Roman" w:hAnsi="Times New Roman" w:cs="Times New Roman"/>
          <w:w w:val="105"/>
          <w:sz w:val="28"/>
          <w:szCs w:val="28"/>
          <w:vertAlign w:val="baseline"/>
        </w:rPr>
        <w:t>số</w:t>
      </w:r>
      <w:r>
        <w:rPr>
          <w:rFonts w:hint="default" w:ascii="Times New Roman" w:hAnsi="Times New Roman" w:cs="Times New Roman"/>
          <w:spacing w:val="-17"/>
          <w:w w:val="105"/>
          <w:sz w:val="28"/>
          <w:szCs w:val="28"/>
          <w:vertAlign w:val="baseline"/>
        </w:rPr>
        <w:t xml:space="preserve"> </w:t>
      </w:r>
      <w:r>
        <w:rPr>
          <w:rFonts w:hint="default" w:cs="Times New Roman"/>
          <w:w w:val="105"/>
          <w:sz w:val="28"/>
          <w:szCs w:val="28"/>
          <w:vertAlign w:val="baseline"/>
          <w:lang w:val="en-US"/>
        </w:rPr>
        <w:t>đ</w:t>
      </w:r>
      <w:r>
        <w:rPr>
          <w:rFonts w:hint="default" w:ascii="Times New Roman" w:hAnsi="Times New Roman" w:cs="Times New Roman"/>
          <w:w w:val="105"/>
          <w:sz w:val="28"/>
          <w:szCs w:val="28"/>
          <w:vertAlign w:val="baseline"/>
        </w:rPr>
        <w:t>ẹp không?</w:t>
      </w:r>
    </w:p>
    <w:p>
      <w:pPr>
        <w:pStyle w:val="12"/>
        <w:numPr>
          <w:ilvl w:val="1"/>
          <w:numId w:val="15"/>
        </w:numPr>
        <w:tabs>
          <w:tab w:val="left" w:pos="742"/>
        </w:tabs>
        <w:spacing w:before="58" w:after="0" w:line="264" w:lineRule="auto"/>
        <w:ind w:left="871" w:right="296" w:hanging="567"/>
        <w:jc w:val="both"/>
        <w:rPr>
          <w:rFonts w:hint="default" w:ascii="Times New Roman" w:hAnsi="Times New Roman" w:cs="Times New Roman"/>
          <w:sz w:val="28"/>
          <w:szCs w:val="28"/>
        </w:rPr>
      </w:pPr>
      <w:r>
        <w:rPr>
          <w:rFonts w:hint="default" w:ascii="Times New Roman" w:hAnsi="Times New Roman" w:cs="Times New Roman"/>
          <w:sz w:val="28"/>
          <w:szCs w:val="28"/>
        </w:rPr>
        <w:pict>
          <v:group id="_x0000_s1187" o:spid="_x0000_s1187" o:spt="203" style="position:absolute;left:0pt;margin-left:129.35pt;margin-top:51.65pt;height:61.95pt;width:372.6pt;mso-position-horizontal-relative:page;mso-wrap-distance-bottom:0pt;mso-wrap-distance-top:0pt;z-index:-251482112;mso-width-relative:page;mso-height-relative:page;" coordorigin="2587,1033" coordsize="7452,1239">
            <o:lock v:ext="edit"/>
            <v:shape id="_x0000_s1188" o:spid="_x0000_s1188" style="position:absolute;left:2587;top:1033;height:1239;width:7452;" fillcolor="#000000" filled="t" stroked="f" coordorigin="2587,1033" coordsize="7452,1239" path="m2597,1033l2587,1033,2587,2272,2597,2272,2597,1033xm10039,1033l10030,1033,10030,1033,2597,1033,2597,1043,10030,1043,10030,2262,2597,2262,2597,2272,10030,2272,10030,2272,10039,2272,10039,1033xe">
              <v:path arrowok="t"/>
              <v:fill on="t" focussize="0,0"/>
              <v:stroke on="f"/>
              <v:imagedata o:title=""/>
              <o:lock v:ext="edit"/>
            </v:shape>
            <v:shape id="_x0000_s1189" o:spid="_x0000_s1189" o:spt="202" type="#_x0000_t202" style="position:absolute;left:2704;top:1067;height:251;width:549;" filled="f" stroked="f" coordsize="21600,21600">
              <v:path/>
              <v:fill on="f" focussize="0,0"/>
              <v:stroke on="f" joinstyle="miter"/>
              <v:imagedata o:title=""/>
              <o:lock v:ext="edit"/>
              <v:textbox inset="0mm,0mm,0mm,0mm">
                <w:txbxContent>
                  <w:p>
                    <w:pPr>
                      <w:spacing w:before="0"/>
                      <w:ind w:left="0" w:right="0" w:firstLine="0"/>
                      <w:jc w:val="left"/>
                      <w:rPr>
                        <w:rFonts w:ascii="Courier New"/>
                        <w:sz w:val="22"/>
                      </w:rPr>
                    </w:pPr>
                    <w:r>
                      <w:rPr>
                        <w:rFonts w:ascii="Courier New"/>
                        <w:sz w:val="22"/>
                      </w:rPr>
                      <w:t>type</w:t>
                    </w:r>
                  </w:p>
                </w:txbxContent>
              </v:textbox>
            </v:shape>
            <v:shape id="_x0000_s1190" o:spid="_x0000_s1190" o:spt="202" type="#_x0000_t202" style="position:absolute;left:3760;top:1067;height:560;width:3848;" filled="f" stroked="f" coordsize="21600,21600">
              <v:path/>
              <v:fill on="f" focussize="0,0"/>
              <v:stroke on="f" joinstyle="miter"/>
              <v:imagedata o:title=""/>
              <o:lock v:ext="edit"/>
              <v:textbox inset="0mm,0mm,0mm,0mm">
                <w:txbxContent>
                  <w:p>
                    <w:pPr>
                      <w:tabs>
                        <w:tab w:val="left" w:pos="1187"/>
                      </w:tabs>
                      <w:spacing w:before="0"/>
                      <w:ind w:left="0" w:right="0" w:firstLine="0"/>
                      <w:jc w:val="left"/>
                      <w:rPr>
                        <w:rFonts w:ascii="Courier New"/>
                        <w:sz w:val="22"/>
                      </w:rPr>
                    </w:pPr>
                    <w:r>
                      <w:rPr>
                        <w:rFonts w:ascii="Courier New"/>
                        <w:sz w:val="22"/>
                      </w:rPr>
                      <w:t>bigNum</w:t>
                    </w:r>
                    <w:r>
                      <w:rPr>
                        <w:rFonts w:ascii="Courier New"/>
                        <w:sz w:val="22"/>
                      </w:rPr>
                      <w:tab/>
                    </w:r>
                    <w:r>
                      <w:rPr>
                        <w:rFonts w:ascii="Courier New"/>
                        <w:sz w:val="22"/>
                      </w:rPr>
                      <w:t>=</w:t>
                    </w:r>
                    <w:r>
                      <w:rPr>
                        <w:rFonts w:ascii="Courier New"/>
                        <w:spacing w:val="-2"/>
                        <w:sz w:val="22"/>
                      </w:rPr>
                      <w:t xml:space="preserve"> </w:t>
                    </w:r>
                    <w:r>
                      <w:rPr>
                        <w:rFonts w:ascii="Courier New"/>
                        <w:sz w:val="22"/>
                      </w:rPr>
                      <w:t>record</w:t>
                    </w:r>
                  </w:p>
                  <w:p>
                    <w:pPr>
                      <w:spacing w:before="61"/>
                      <w:ind w:left="1847" w:right="0" w:firstLine="0"/>
                      <w:jc w:val="left"/>
                      <w:rPr>
                        <w:rFonts w:ascii="Courier New"/>
                        <w:sz w:val="22"/>
                      </w:rPr>
                    </w:pPr>
                    <w:r>
                      <w:rPr>
                        <w:rFonts w:ascii="Courier New"/>
                        <w:sz w:val="22"/>
                      </w:rPr>
                      <w:t>sign : longint;</w:t>
                    </w:r>
                  </w:p>
                </w:txbxContent>
              </v:textbox>
            </v:shape>
            <v:shape id="_x0000_s1191" o:spid="_x0000_s1191" o:spt="202" type="#_x0000_t202" style="position:absolute;left:5212;top:1687;height:563;width:2265;" filled="f" stroked="f" coordsize="21600,21600">
              <v:path/>
              <v:fill on="f" focussize="0,0"/>
              <v:stroke on="f" joinstyle="miter"/>
              <v:imagedata o:title=""/>
              <o:lock v:ext="edit"/>
              <v:textbox inset="0mm,0mm,0mm,0mm">
                <w:txbxContent>
                  <w:p>
                    <w:pPr>
                      <w:tabs>
                        <w:tab w:val="left" w:pos="1055"/>
                      </w:tabs>
                      <w:spacing w:before="0"/>
                      <w:ind w:left="395" w:right="0" w:firstLine="0"/>
                      <w:jc w:val="left"/>
                      <w:rPr>
                        <w:rFonts w:ascii="Courier New"/>
                        <w:sz w:val="22"/>
                      </w:rPr>
                    </w:pPr>
                    <w:r>
                      <w:rPr>
                        <w:rFonts w:ascii="Courier New"/>
                        <w:sz w:val="22"/>
                      </w:rPr>
                      <w:t>num</w:t>
                    </w:r>
                    <w:r>
                      <w:rPr>
                        <w:rFonts w:ascii="Courier New"/>
                        <w:sz w:val="22"/>
                      </w:rPr>
                      <w:tab/>
                    </w:r>
                    <w:r>
                      <w:rPr>
                        <w:rFonts w:ascii="Courier New"/>
                        <w:sz w:val="22"/>
                      </w:rPr>
                      <w:t>:</w:t>
                    </w:r>
                    <w:r>
                      <w:rPr>
                        <w:rFonts w:ascii="Courier New"/>
                        <w:spacing w:val="-4"/>
                        <w:sz w:val="22"/>
                      </w:rPr>
                      <w:t xml:space="preserve"> </w:t>
                    </w:r>
                    <w:r>
                      <w:rPr>
                        <w:rFonts w:ascii="Courier New"/>
                        <w:sz w:val="22"/>
                      </w:rPr>
                      <w:t>string;</w:t>
                    </w:r>
                  </w:p>
                  <w:p>
                    <w:pPr>
                      <w:spacing w:before="63"/>
                      <w:ind w:left="0" w:right="0" w:firstLine="0"/>
                      <w:jc w:val="left"/>
                      <w:rPr>
                        <w:rFonts w:ascii="Courier New"/>
                        <w:sz w:val="22"/>
                      </w:rPr>
                    </w:pPr>
                    <w:r>
                      <w:rPr>
                        <w:rFonts w:ascii="Courier New"/>
                        <w:sz w:val="22"/>
                      </w:rPr>
                      <w:t>end;</w:t>
                    </w:r>
                  </w:p>
                </w:txbxContent>
              </v:textbox>
            </v:shape>
            <w10:wrap type="topAndBottom"/>
          </v:group>
        </w:pict>
      </w:r>
      <w:r>
        <w:rPr>
          <w:rFonts w:hint="default" w:ascii="Times New Roman" w:hAnsi="Times New Roman" w:cs="Times New Roman"/>
          <w:sz w:val="28"/>
          <w:szCs w:val="28"/>
        </w:rPr>
        <w:t xml:space="preserve">Dùng cách biểu diễn số nguyên lớn bằng xâu và thêm thông tin dấu (sign=1 nếu số lớn là số không âm, sign=-1 nếu số lớn là số âm) </w:t>
      </w:r>
      <w:r>
        <w:rPr>
          <w:rFonts w:hint="default" w:cs="Times New Roman"/>
          <w:sz w:val="28"/>
          <w:szCs w:val="28"/>
          <w:lang w:val="en-US"/>
        </w:rPr>
        <w:t>đ</w:t>
      </w:r>
      <w:r>
        <w:rPr>
          <w:rFonts w:hint="default" w:ascii="Times New Roman" w:hAnsi="Times New Roman" w:cs="Times New Roman"/>
          <w:sz w:val="28"/>
          <w:szCs w:val="28"/>
        </w:rPr>
        <w:t>ể xử lí số nguyên lớn có dấu như</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sau:</w:t>
      </w:r>
    </w:p>
    <w:p>
      <w:pPr>
        <w:pStyle w:val="7"/>
        <w:spacing w:before="25"/>
        <w:ind w:left="871"/>
        <w:jc w:val="both"/>
        <w:rPr>
          <w:rFonts w:hint="default" w:ascii="Times New Roman" w:hAnsi="Times New Roman" w:cs="Times New Roman"/>
          <w:sz w:val="28"/>
          <w:szCs w:val="28"/>
        </w:rPr>
      </w:pPr>
      <w:r>
        <w:rPr>
          <w:rFonts w:hint="default" w:ascii="Times New Roman" w:hAnsi="Times New Roman" w:cs="Times New Roman"/>
          <w:sz w:val="28"/>
          <w:szCs w:val="28"/>
        </w:rPr>
        <w:t>Hãy xây dựng các hàm xử lí số nguyên lớn có dấu.</w:t>
      </w:r>
    </w:p>
    <w:p>
      <w:pPr>
        <w:pStyle w:val="12"/>
        <w:numPr>
          <w:ilvl w:val="1"/>
          <w:numId w:val="15"/>
        </w:numPr>
        <w:tabs>
          <w:tab w:val="left" w:pos="728"/>
        </w:tabs>
        <w:spacing w:before="86" w:after="0" w:line="264" w:lineRule="auto"/>
        <w:ind w:left="871" w:right="296" w:hanging="567"/>
        <w:jc w:val="both"/>
        <w:rPr>
          <w:rFonts w:hint="default" w:ascii="Times New Roman" w:hAnsi="Times New Roman" w:cs="Times New Roman"/>
          <w:sz w:val="28"/>
          <w:szCs w:val="28"/>
        </w:rPr>
      </w:pPr>
      <w:r>
        <w:rPr>
          <w:rFonts w:hint="default" w:ascii="Times New Roman" w:hAnsi="Times New Roman" w:cs="Times New Roman"/>
          <w:sz w:val="28"/>
          <w:szCs w:val="28"/>
        </w:rPr>
        <w:t>Dùng cách biểu diễn số nguyên lớn bằng mảng (mỗi phần tử của mảng là một nhóm các chữ</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số).</w:t>
      </w:r>
    </w:p>
    <w:p>
      <w:pPr>
        <w:pStyle w:val="12"/>
        <w:numPr>
          <w:ilvl w:val="2"/>
          <w:numId w:val="15"/>
        </w:numPr>
        <w:tabs>
          <w:tab w:val="left" w:pos="1117"/>
        </w:tabs>
        <w:spacing w:before="61" w:after="0" w:line="240" w:lineRule="auto"/>
        <w:ind w:left="1116" w:right="0" w:hanging="246"/>
        <w:jc w:val="both"/>
        <w:rPr>
          <w:rFonts w:hint="default" w:ascii="Times New Roman" w:hAnsi="Times New Roman" w:cs="Times New Roman"/>
          <w:sz w:val="28"/>
          <w:szCs w:val="28"/>
        </w:rPr>
      </w:pPr>
      <w:r>
        <w:rPr>
          <w:rFonts w:hint="default" w:ascii="Times New Roman" w:hAnsi="Times New Roman" w:cs="Times New Roman"/>
          <w:sz w:val="28"/>
          <w:szCs w:val="28"/>
        </w:rPr>
        <w:t>Hãy xây dựng các hàm xử lí số nguyên</w:t>
      </w:r>
      <w:r>
        <w:rPr>
          <w:rFonts w:hint="default" w:ascii="Times New Roman" w:hAnsi="Times New Roman" w:cs="Times New Roman"/>
          <w:spacing w:val="-13"/>
          <w:sz w:val="28"/>
          <w:szCs w:val="28"/>
        </w:rPr>
        <w:t xml:space="preserve"> </w:t>
      </w:r>
      <w:r>
        <w:rPr>
          <w:rFonts w:hint="default" w:ascii="Times New Roman" w:hAnsi="Times New Roman" w:cs="Times New Roman"/>
          <w:sz w:val="28"/>
          <w:szCs w:val="28"/>
        </w:rPr>
        <w:t>lớn.</w:t>
      </w:r>
    </w:p>
    <w:p>
      <w:pPr>
        <w:pStyle w:val="12"/>
        <w:numPr>
          <w:ilvl w:val="2"/>
          <w:numId w:val="15"/>
        </w:numPr>
        <w:tabs>
          <w:tab w:val="left" w:pos="1131"/>
        </w:tabs>
        <w:spacing w:before="91" w:after="0" w:line="240" w:lineRule="auto"/>
        <w:ind w:left="1130" w:right="0" w:hanging="260"/>
        <w:jc w:val="both"/>
        <w:rPr>
          <w:rFonts w:hint="default" w:ascii="Times New Roman" w:hAnsi="Times New Roman" w:cs="Times New Roman"/>
          <w:sz w:val="28"/>
          <w:szCs w:val="28"/>
        </w:rPr>
      </w:pPr>
      <w:r>
        <w:rPr>
          <w:rFonts w:hint="default" w:ascii="Times New Roman" w:hAnsi="Times New Roman" w:cs="Times New Roman"/>
          <w:sz w:val="28"/>
          <w:szCs w:val="28"/>
        </w:rPr>
        <w:t>Sử dụng hàm nhân số nguyên lớn với số nhỏ tính N! với</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N≤2000.</w:t>
      </w:r>
    </w:p>
    <w:p>
      <w:pPr>
        <w:pStyle w:val="12"/>
        <w:numPr>
          <w:ilvl w:val="1"/>
          <w:numId w:val="15"/>
        </w:numPr>
        <w:tabs>
          <w:tab w:val="left" w:pos="725"/>
        </w:tabs>
        <w:spacing w:before="93" w:after="0" w:line="240" w:lineRule="auto"/>
        <w:ind w:left="724" w:right="0" w:hanging="421"/>
        <w:jc w:val="both"/>
        <w:rPr>
          <w:rFonts w:hint="default" w:ascii="Times New Roman" w:hAnsi="Times New Roman" w:cs="Times New Roman"/>
          <w:sz w:val="28"/>
          <w:szCs w:val="28"/>
        </w:rPr>
      </w:pPr>
      <w:r>
        <w:rPr>
          <w:rFonts w:hint="default" w:ascii="Times New Roman" w:hAnsi="Times New Roman" w:cs="Times New Roman"/>
          <w:sz w:val="28"/>
          <w:szCs w:val="28"/>
        </w:rPr>
        <w:t>Tìm K chữ số cuối cùng của M</w:t>
      </w:r>
      <w:r>
        <w:rPr>
          <w:rFonts w:hint="default" w:ascii="Times New Roman" w:hAnsi="Times New Roman" w:cs="Times New Roman"/>
          <w:sz w:val="28"/>
          <w:szCs w:val="28"/>
          <w:vertAlign w:val="superscript"/>
        </w:rPr>
        <w:t>N</w:t>
      </w:r>
      <w:r>
        <w:rPr>
          <w:rFonts w:hint="default" w:ascii="Times New Roman" w:hAnsi="Times New Roman" w:cs="Times New Roman"/>
          <w:sz w:val="28"/>
          <w:szCs w:val="28"/>
          <w:vertAlign w:val="baseline"/>
        </w:rPr>
        <w:t xml:space="preserve"> (0&lt; K ≤ 9, 0 ≤ M, N ≤</w:t>
      </w:r>
      <w:r>
        <w:rPr>
          <w:rFonts w:hint="default" w:ascii="Times New Roman" w:hAnsi="Times New Roman" w:cs="Times New Roman"/>
          <w:spacing w:val="21"/>
          <w:sz w:val="28"/>
          <w:szCs w:val="28"/>
          <w:vertAlign w:val="baseline"/>
        </w:rPr>
        <w:t xml:space="preserve"> </w:t>
      </w:r>
      <w:r>
        <w:rPr>
          <w:rFonts w:hint="default" w:ascii="Times New Roman" w:hAnsi="Times New Roman" w:cs="Times New Roman"/>
          <w:sz w:val="28"/>
          <w:szCs w:val="28"/>
          <w:vertAlign w:val="baseline"/>
        </w:rPr>
        <w:t>10</w:t>
      </w:r>
      <w:r>
        <w:rPr>
          <w:rFonts w:hint="default" w:ascii="Times New Roman" w:hAnsi="Times New Roman" w:cs="Times New Roman"/>
          <w:sz w:val="28"/>
          <w:szCs w:val="28"/>
          <w:vertAlign w:val="superscript"/>
        </w:rPr>
        <w:t>6</w:t>
      </w:r>
      <w:r>
        <w:rPr>
          <w:rFonts w:hint="default" w:ascii="Times New Roman" w:hAnsi="Times New Roman" w:cs="Times New Roman"/>
          <w:sz w:val="28"/>
          <w:szCs w:val="28"/>
          <w:vertAlign w:val="baseline"/>
        </w:rPr>
        <w:t>)</w:t>
      </w:r>
    </w:p>
    <w:p>
      <w:pPr>
        <w:pStyle w:val="7"/>
        <w:spacing w:before="90" w:line="264" w:lineRule="auto"/>
        <w:ind w:left="871" w:right="297"/>
        <w:jc w:val="both"/>
        <w:rPr>
          <w:rFonts w:hint="default" w:ascii="Times New Roman" w:hAnsi="Times New Roman" w:cs="Times New Roman"/>
          <w:sz w:val="28"/>
          <w:szCs w:val="28"/>
        </w:rPr>
      </w:pPr>
      <w:r>
        <w:rPr>
          <w:rFonts w:hint="default" w:ascii="Times New Roman" w:hAnsi="Times New Roman" w:cs="Times New Roman"/>
          <w:sz w:val="28"/>
          <w:szCs w:val="28"/>
        </w:rPr>
        <w:t>Ví dụ: K=2, M=2, N=10, ta có 2</w:t>
      </w:r>
      <w:r>
        <w:rPr>
          <w:rFonts w:hint="default" w:ascii="Times New Roman" w:hAnsi="Times New Roman" w:cs="Times New Roman"/>
          <w:sz w:val="28"/>
          <w:szCs w:val="28"/>
          <w:vertAlign w:val="superscript"/>
        </w:rPr>
        <w:t>10</w:t>
      </w:r>
      <w:r>
        <w:rPr>
          <w:rFonts w:hint="default" w:ascii="Times New Roman" w:hAnsi="Times New Roman" w:cs="Times New Roman"/>
          <w:sz w:val="28"/>
          <w:szCs w:val="28"/>
          <w:vertAlign w:val="baseline"/>
        </w:rPr>
        <w:t>=1024, như vậy 2 chữ số cuối cùng của 2</w:t>
      </w:r>
      <w:r>
        <w:rPr>
          <w:rFonts w:hint="default" w:ascii="Times New Roman" w:hAnsi="Times New Roman" w:cs="Times New Roman"/>
          <w:sz w:val="28"/>
          <w:szCs w:val="28"/>
          <w:vertAlign w:val="superscript"/>
        </w:rPr>
        <w:t>10</w:t>
      </w:r>
      <w:r>
        <w:rPr>
          <w:rFonts w:hint="default" w:ascii="Times New Roman" w:hAnsi="Times New Roman" w:cs="Times New Roman"/>
          <w:sz w:val="28"/>
          <w:szCs w:val="28"/>
          <w:vertAlign w:val="baseline"/>
        </w:rPr>
        <w:t xml:space="preserve"> là</w:t>
      </w:r>
      <w:r>
        <w:rPr>
          <w:rFonts w:hint="default" w:ascii="Times New Roman" w:hAnsi="Times New Roman" w:cs="Times New Roman"/>
          <w:spacing w:val="-23"/>
          <w:sz w:val="28"/>
          <w:szCs w:val="28"/>
          <w:vertAlign w:val="baseline"/>
        </w:rPr>
        <w:t xml:space="preserve"> </w:t>
      </w:r>
      <w:r>
        <w:rPr>
          <w:rFonts w:hint="default" w:ascii="Times New Roman" w:hAnsi="Times New Roman" w:cs="Times New Roman"/>
          <w:sz w:val="28"/>
          <w:szCs w:val="28"/>
          <w:vertAlign w:val="baseline"/>
        </w:rPr>
        <w:t>24</w:t>
      </w:r>
    </w:p>
    <w:p>
      <w:pPr>
        <w:pStyle w:val="12"/>
        <w:numPr>
          <w:ilvl w:val="1"/>
          <w:numId w:val="15"/>
        </w:numPr>
        <w:tabs>
          <w:tab w:val="left" w:pos="744"/>
        </w:tabs>
        <w:spacing w:before="65" w:after="0" w:line="266" w:lineRule="auto"/>
        <w:ind w:left="871" w:right="296" w:hanging="567"/>
        <w:jc w:val="both"/>
        <w:rPr>
          <w:rFonts w:hint="default" w:ascii="Times New Roman" w:hAnsi="Times New Roman" w:cs="Times New Roman"/>
          <w:sz w:val="28"/>
          <w:szCs w:val="28"/>
        </w:rPr>
      </w:pPr>
      <w:r>
        <w:rPr>
          <w:rFonts w:hint="default" w:ascii="Times New Roman" w:hAnsi="Times New Roman" w:cs="Times New Roman"/>
          <w:sz w:val="28"/>
          <w:szCs w:val="28"/>
        </w:rPr>
        <w:t>Cho N (N≤ 10) nguyên dương a</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 xml:space="preserve">, </w:t>
      </w:r>
      <w:r>
        <w:rPr>
          <w:rFonts w:hint="default" w:ascii="Times New Roman" w:hAnsi="Times New Roman" w:cs="Times New Roman"/>
          <w:spacing w:val="3"/>
          <w:sz w:val="28"/>
          <w:szCs w:val="28"/>
          <w:vertAlign w:val="baseline"/>
        </w:rPr>
        <w:t>a</w:t>
      </w:r>
      <w:r>
        <w:rPr>
          <w:rFonts w:hint="default" w:ascii="Times New Roman" w:hAnsi="Times New Roman" w:cs="Times New Roman"/>
          <w:spacing w:val="3"/>
          <w:sz w:val="28"/>
          <w:szCs w:val="28"/>
          <w:vertAlign w:val="subscript"/>
        </w:rPr>
        <w:t>2</w:t>
      </w:r>
      <w:r>
        <w:rPr>
          <w:rFonts w:hint="default" w:ascii="Times New Roman" w:hAnsi="Times New Roman" w:cs="Times New Roman"/>
          <w:spacing w:val="3"/>
          <w:sz w:val="28"/>
          <w:szCs w:val="28"/>
          <w:vertAlign w:val="baseline"/>
        </w:rPr>
        <w:t xml:space="preserve">, </w:t>
      </w:r>
      <w:r>
        <w:rPr>
          <w:rFonts w:hint="default" w:ascii="Times New Roman" w:hAnsi="Times New Roman" w:cs="Times New Roman"/>
          <w:sz w:val="28"/>
          <w:szCs w:val="28"/>
          <w:vertAlign w:val="baseline"/>
        </w:rPr>
        <w:t>… , a</w:t>
      </w:r>
      <w:r>
        <w:rPr>
          <w:rFonts w:hint="default" w:ascii="Times New Roman" w:hAnsi="Times New Roman" w:cs="Times New Roman"/>
          <w:sz w:val="28"/>
          <w:szCs w:val="28"/>
          <w:vertAlign w:val="subscript"/>
        </w:rPr>
        <w:t>N</w:t>
      </w:r>
      <w:r>
        <w:rPr>
          <w:rFonts w:hint="default" w:ascii="Times New Roman" w:hAnsi="Times New Roman" w:cs="Times New Roman"/>
          <w:sz w:val="28"/>
          <w:szCs w:val="28"/>
          <w:vertAlign w:val="baseline"/>
        </w:rPr>
        <w:t xml:space="preserve"> (a</w:t>
      </w:r>
      <w:r>
        <w:rPr>
          <w:rFonts w:hint="default" w:ascii="Times New Roman" w:hAnsi="Times New Roman" w:cs="Times New Roman"/>
          <w:sz w:val="28"/>
          <w:szCs w:val="28"/>
          <w:vertAlign w:val="subscript"/>
        </w:rPr>
        <w:t>i</w:t>
      </w:r>
      <w:r>
        <w:rPr>
          <w:rFonts w:hint="default" w:ascii="Times New Roman" w:hAnsi="Times New Roman" w:cs="Times New Roman"/>
          <w:sz w:val="28"/>
          <w:szCs w:val="28"/>
          <w:vertAlign w:val="baseline"/>
        </w:rPr>
        <w:t xml:space="preserve"> € </w:t>
      </w:r>
      <w:r>
        <w:rPr>
          <w:rFonts w:hint="default" w:ascii="Times New Roman" w:hAnsi="Times New Roman" w:cs="Times New Roman"/>
          <w:spacing w:val="2"/>
          <w:sz w:val="28"/>
          <w:szCs w:val="28"/>
          <w:vertAlign w:val="baseline"/>
        </w:rPr>
        <w:t>10</w:t>
      </w:r>
      <w:r>
        <w:rPr>
          <w:rFonts w:hint="default" w:ascii="Times New Roman" w:hAnsi="Times New Roman" w:cs="Times New Roman"/>
          <w:spacing w:val="2"/>
          <w:sz w:val="28"/>
          <w:szCs w:val="28"/>
          <w:vertAlign w:val="superscript"/>
        </w:rPr>
        <w:t>9</w:t>
      </w:r>
      <w:r>
        <w:rPr>
          <w:rFonts w:hint="default" w:ascii="Times New Roman" w:hAnsi="Times New Roman" w:cs="Times New Roman"/>
          <w:spacing w:val="2"/>
          <w:sz w:val="28"/>
          <w:szCs w:val="28"/>
          <w:vertAlign w:val="baseline"/>
        </w:rPr>
        <w:t xml:space="preserve">). </w:t>
      </w:r>
      <w:r>
        <w:rPr>
          <w:rFonts w:hint="default" w:ascii="Times New Roman" w:hAnsi="Times New Roman" w:cs="Times New Roman"/>
          <w:sz w:val="28"/>
          <w:szCs w:val="28"/>
          <w:vertAlign w:val="baseline"/>
        </w:rPr>
        <w:t xml:space="preserve">Tìm ước số chung lớn nhất, bội số chung nhỏ nhất của N số trên (chú </w:t>
      </w:r>
      <w:r>
        <w:rPr>
          <w:rFonts w:hint="default" w:ascii="Times New Roman" w:hAnsi="Times New Roman" w:cs="Times New Roman"/>
          <w:spacing w:val="-3"/>
          <w:sz w:val="28"/>
          <w:szCs w:val="28"/>
          <w:vertAlign w:val="baseline"/>
        </w:rPr>
        <w:t xml:space="preserve">ý: </w:t>
      </w:r>
      <w:r>
        <w:rPr>
          <w:rFonts w:hint="default" w:ascii="Times New Roman" w:hAnsi="Times New Roman" w:cs="Times New Roman"/>
          <w:sz w:val="28"/>
          <w:szCs w:val="28"/>
          <w:vertAlign w:val="baseline"/>
        </w:rPr>
        <w:t>BSCNN có thể rất lớn).</w:t>
      </w:r>
    </w:p>
    <w:p>
      <w:pPr>
        <w:pStyle w:val="12"/>
        <w:numPr>
          <w:ilvl w:val="1"/>
          <w:numId w:val="15"/>
        </w:numPr>
        <w:tabs>
          <w:tab w:val="left" w:pos="900"/>
        </w:tabs>
        <w:spacing w:before="61" w:after="0" w:line="266" w:lineRule="auto"/>
        <w:ind w:left="871" w:right="293" w:hanging="567"/>
        <w:jc w:val="both"/>
        <w:rPr>
          <w:rFonts w:hint="default" w:ascii="Times New Roman" w:hAnsi="Times New Roman" w:cs="Times New Roman"/>
          <w:sz w:val="28"/>
          <w:szCs w:val="28"/>
        </w:rPr>
      </w:pPr>
      <w:r>
        <w:rPr>
          <w:rFonts w:hint="default" w:ascii="Times New Roman" w:hAnsi="Times New Roman" w:cs="Times New Roman"/>
          <w:sz w:val="28"/>
          <w:szCs w:val="28"/>
        </w:rPr>
        <w:t>Cho hai số nguyên không âm A, B (0≤A≤B≤10</w:t>
      </w:r>
      <w:r>
        <w:rPr>
          <w:rFonts w:hint="default" w:ascii="Times New Roman" w:hAnsi="Times New Roman" w:cs="Times New Roman"/>
          <w:sz w:val="28"/>
          <w:szCs w:val="28"/>
          <w:vertAlign w:val="superscript"/>
        </w:rPr>
        <w:t>200</w:t>
      </w:r>
      <w:r>
        <w:rPr>
          <w:rFonts w:hint="default" w:ascii="Times New Roman" w:hAnsi="Times New Roman" w:cs="Times New Roman"/>
          <w:sz w:val="28"/>
          <w:szCs w:val="28"/>
          <w:vertAlign w:val="baseline"/>
        </w:rPr>
        <w:t xml:space="preserve">), tính số lượng số Fibonacci trong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oạn [A,</w:t>
      </w:r>
      <w:r>
        <w:rPr>
          <w:rFonts w:hint="default" w:ascii="Times New Roman" w:hAnsi="Times New Roman" w:cs="Times New Roman"/>
          <w:spacing w:val="-4"/>
          <w:sz w:val="28"/>
          <w:szCs w:val="28"/>
          <w:vertAlign w:val="baseline"/>
        </w:rPr>
        <w:t xml:space="preserve"> </w:t>
      </w:r>
      <w:r>
        <w:rPr>
          <w:rFonts w:hint="default" w:ascii="Times New Roman" w:hAnsi="Times New Roman" w:cs="Times New Roman"/>
          <w:sz w:val="28"/>
          <w:szCs w:val="28"/>
          <w:vertAlign w:val="baseline"/>
        </w:rPr>
        <w:t>B].</w:t>
      </w:r>
    </w:p>
    <w:p>
      <w:pPr>
        <w:pStyle w:val="12"/>
        <w:numPr>
          <w:ilvl w:val="1"/>
          <w:numId w:val="15"/>
        </w:numPr>
        <w:tabs>
          <w:tab w:val="left" w:pos="852"/>
        </w:tabs>
        <w:spacing w:before="61" w:after="0" w:line="266" w:lineRule="auto"/>
        <w:ind w:left="871" w:right="298" w:hanging="567"/>
        <w:jc w:val="both"/>
        <w:rPr>
          <w:rFonts w:hint="default" w:ascii="Times New Roman" w:hAnsi="Times New Roman" w:cs="Times New Roman"/>
          <w:sz w:val="28"/>
          <w:szCs w:val="28"/>
        </w:rPr>
      </w:pPr>
      <w:r>
        <w:rPr>
          <w:rFonts w:hint="default" w:ascii="Times New Roman" w:hAnsi="Times New Roman" w:cs="Times New Roman"/>
          <w:sz w:val="28"/>
          <w:szCs w:val="28"/>
        </w:rPr>
        <w:t>Cho số nguyên dương N (N≤10</w:t>
      </w:r>
      <w:r>
        <w:rPr>
          <w:rFonts w:hint="default" w:ascii="Times New Roman" w:hAnsi="Times New Roman" w:cs="Times New Roman"/>
          <w:sz w:val="28"/>
          <w:szCs w:val="28"/>
          <w:vertAlign w:val="superscript"/>
        </w:rPr>
        <w:t>100</w:t>
      </w:r>
      <w:r>
        <w:rPr>
          <w:rFonts w:hint="default" w:ascii="Times New Roman" w:hAnsi="Times New Roman" w:cs="Times New Roman"/>
          <w:sz w:val="28"/>
          <w:szCs w:val="28"/>
          <w:vertAlign w:val="baseline"/>
        </w:rPr>
        <w:t xml:space="preserve">), hãy tách N thành tổng các số Fibonacci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ôi một khác</w:t>
      </w:r>
      <w:r>
        <w:rPr>
          <w:rFonts w:hint="default" w:ascii="Times New Roman" w:hAnsi="Times New Roman" w:cs="Times New Roman"/>
          <w:spacing w:val="-2"/>
          <w:sz w:val="28"/>
          <w:szCs w:val="28"/>
          <w:vertAlign w:val="baseline"/>
        </w:rPr>
        <w:t xml:space="preserve"> </w:t>
      </w:r>
      <w:r>
        <w:rPr>
          <w:rFonts w:hint="default" w:ascii="Times New Roman" w:hAnsi="Times New Roman" w:cs="Times New Roman"/>
          <w:sz w:val="28"/>
          <w:szCs w:val="28"/>
          <w:vertAlign w:val="baseline"/>
        </w:rPr>
        <w:t>nhau.</w:t>
      </w:r>
    </w:p>
    <w:p>
      <w:pPr>
        <w:pStyle w:val="7"/>
        <w:spacing w:before="56"/>
        <w:ind w:left="871"/>
        <w:jc w:val="both"/>
        <w:rPr>
          <w:rFonts w:hint="default" w:ascii="Times New Roman" w:hAnsi="Times New Roman" w:cs="Times New Roman"/>
          <w:sz w:val="28"/>
          <w:szCs w:val="28"/>
        </w:rPr>
      </w:pPr>
      <w:r>
        <w:rPr>
          <w:rFonts w:hint="default" w:ascii="Times New Roman" w:hAnsi="Times New Roman" w:cs="Times New Roman"/>
          <w:sz w:val="28"/>
          <w:szCs w:val="28"/>
        </w:rPr>
        <w:t>Ví dụ: N=16=1+5+13</w:t>
      </w:r>
    </w:p>
    <w:p>
      <w:pPr>
        <w:pStyle w:val="12"/>
        <w:numPr>
          <w:ilvl w:val="1"/>
          <w:numId w:val="15"/>
        </w:numPr>
        <w:tabs>
          <w:tab w:val="left" w:pos="848"/>
        </w:tabs>
        <w:spacing w:before="87" w:after="0" w:line="264" w:lineRule="auto"/>
        <w:ind w:left="871" w:right="293" w:hanging="567"/>
        <w:jc w:val="both"/>
        <w:rPr>
          <w:rFonts w:hint="default" w:ascii="Times New Roman" w:hAnsi="Times New Roman" w:cs="Times New Roman"/>
          <w:sz w:val="28"/>
          <w:szCs w:val="28"/>
        </w:rPr>
      </w:pPr>
      <w:r>
        <w:rPr>
          <w:rFonts w:hint="default" w:ascii="Times New Roman" w:hAnsi="Times New Roman" w:cs="Times New Roman"/>
          <w:sz w:val="28"/>
          <w:szCs w:val="28"/>
        </w:rPr>
        <w:t>Cho N là một số nguyên dương không vượt quá 10</w:t>
      </w:r>
      <w:r>
        <w:rPr>
          <w:rFonts w:hint="default" w:ascii="Times New Roman" w:hAnsi="Times New Roman" w:cs="Times New Roman"/>
          <w:sz w:val="28"/>
          <w:szCs w:val="28"/>
          <w:vertAlign w:val="superscript"/>
        </w:rPr>
        <w:t>9</w:t>
      </w:r>
      <w:r>
        <w:rPr>
          <w:rFonts w:hint="default" w:ascii="Times New Roman" w:hAnsi="Times New Roman" w:cs="Times New Roman"/>
          <w:sz w:val="28"/>
          <w:szCs w:val="28"/>
          <w:vertAlign w:val="baseline"/>
        </w:rPr>
        <w:t>. Hãy tìm số chữ số 0 tận cùng của</w:t>
      </w:r>
      <w:r>
        <w:rPr>
          <w:rFonts w:hint="default" w:ascii="Times New Roman" w:hAnsi="Times New Roman" w:cs="Times New Roman"/>
          <w:spacing w:val="-2"/>
          <w:sz w:val="28"/>
          <w:szCs w:val="28"/>
          <w:vertAlign w:val="baseline"/>
        </w:rPr>
        <w:t xml:space="preserve"> </w:t>
      </w:r>
      <w:r>
        <w:rPr>
          <w:rFonts w:hint="default" w:ascii="Times New Roman" w:hAnsi="Times New Roman" w:cs="Times New Roman"/>
          <w:sz w:val="28"/>
          <w:szCs w:val="28"/>
          <w:vertAlign w:val="baseline"/>
        </w:rPr>
        <w:t>N!</w:t>
      </w:r>
    </w:p>
    <w:p>
      <w:pPr>
        <w:spacing w:after="0" w:line="264" w:lineRule="auto"/>
        <w:jc w:val="both"/>
        <w:rPr>
          <w:rFonts w:hint="default" w:ascii="Times New Roman" w:hAnsi="Times New Roman" w:cs="Times New Roman"/>
          <w:sz w:val="28"/>
          <w:szCs w:val="28"/>
        </w:rPr>
        <w:sectPr>
          <w:pgSz w:w="11900" w:h="16840"/>
          <w:pgMar w:top="1600" w:right="1680" w:bottom="2400" w:left="1680" w:header="0" w:footer="2216"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2"/>
        <w:rPr>
          <w:rFonts w:hint="default" w:ascii="Times New Roman" w:hAnsi="Times New Roman" w:cs="Times New Roman"/>
          <w:sz w:val="28"/>
          <w:szCs w:val="28"/>
        </w:rPr>
      </w:pPr>
    </w:p>
    <w:p>
      <w:pPr>
        <w:pStyle w:val="12"/>
        <w:numPr>
          <w:ilvl w:val="1"/>
          <w:numId w:val="15"/>
        </w:numPr>
        <w:tabs>
          <w:tab w:val="left" w:pos="850"/>
        </w:tabs>
        <w:spacing w:before="90" w:after="0" w:line="266" w:lineRule="auto"/>
        <w:ind w:left="871" w:right="298" w:hanging="567"/>
        <w:jc w:val="left"/>
        <w:rPr>
          <w:rFonts w:hint="default" w:ascii="Times New Roman" w:hAnsi="Times New Roman" w:cs="Times New Roman"/>
          <w:sz w:val="28"/>
          <w:szCs w:val="28"/>
        </w:rPr>
      </w:pPr>
      <w:r>
        <w:rPr>
          <w:rFonts w:hint="default" w:ascii="Times New Roman" w:hAnsi="Times New Roman" w:cs="Times New Roman"/>
          <w:sz w:val="28"/>
          <w:szCs w:val="28"/>
        </w:rPr>
        <w:t xml:space="preserve">Cho s là một xâu mô tả số nguyên không âm ở hệ cơ số a, hãy chuyển số </w:t>
      </w:r>
      <w:r>
        <w:rPr>
          <w:rFonts w:hint="default" w:cs="Times New Roman"/>
          <w:sz w:val="28"/>
          <w:szCs w:val="28"/>
          <w:lang w:val="en-US"/>
        </w:rPr>
        <w:t>đ</w:t>
      </w:r>
      <w:r>
        <w:rPr>
          <w:rFonts w:hint="default" w:ascii="Times New Roman" w:hAnsi="Times New Roman" w:cs="Times New Roman"/>
          <w:sz w:val="28"/>
          <w:szCs w:val="28"/>
        </w:rPr>
        <w:t xml:space="preserve">ó sang hệ cơ số b (1 €a, b≤ 16, </w:t>
      </w:r>
      <w:r>
        <w:rPr>
          <w:rFonts w:hint="default" w:cs="Times New Roman"/>
          <w:sz w:val="28"/>
          <w:szCs w:val="28"/>
          <w:lang w:val="en-US"/>
        </w:rPr>
        <w:t>đ</w:t>
      </w:r>
      <w:r>
        <w:rPr>
          <w:rFonts w:hint="default" w:ascii="Times New Roman" w:hAnsi="Times New Roman" w:cs="Times New Roman"/>
          <w:sz w:val="28"/>
          <w:szCs w:val="28"/>
        </w:rPr>
        <w:t>ộ dài xâu s không vượt quá</w:t>
      </w:r>
      <w:r>
        <w:rPr>
          <w:rFonts w:hint="default" w:ascii="Times New Roman" w:hAnsi="Times New Roman" w:cs="Times New Roman"/>
          <w:spacing w:val="54"/>
          <w:sz w:val="28"/>
          <w:szCs w:val="28"/>
        </w:rPr>
        <w:t xml:space="preserve"> </w:t>
      </w:r>
      <w:r>
        <w:rPr>
          <w:rFonts w:hint="default" w:ascii="Times New Roman" w:hAnsi="Times New Roman" w:cs="Times New Roman"/>
          <w:sz w:val="28"/>
          <w:szCs w:val="28"/>
        </w:rPr>
        <w:t>50).</w:t>
      </w:r>
    </w:p>
    <w:p>
      <w:pPr>
        <w:pStyle w:val="12"/>
        <w:numPr>
          <w:ilvl w:val="1"/>
          <w:numId w:val="15"/>
        </w:numPr>
        <w:tabs>
          <w:tab w:val="left" w:pos="879"/>
        </w:tabs>
        <w:spacing w:before="61" w:after="0" w:line="264" w:lineRule="auto"/>
        <w:ind w:left="871" w:right="296" w:hanging="567"/>
        <w:jc w:val="left"/>
        <w:rPr>
          <w:rFonts w:hint="default" w:ascii="Times New Roman" w:hAnsi="Times New Roman" w:cs="Times New Roman"/>
          <w:sz w:val="28"/>
          <w:szCs w:val="28"/>
        </w:rPr>
      </w:pPr>
      <w:r>
        <w:rPr>
          <w:rFonts w:hint="default" w:ascii="Times New Roman" w:hAnsi="Times New Roman" w:cs="Times New Roman"/>
          <w:sz w:val="28"/>
          <w:szCs w:val="28"/>
        </w:rPr>
        <w:t>Xây dựng hàm kiểm tra số nguyên dương N có phải là số chính phương không?</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(N&lt;10</w:t>
      </w:r>
      <w:r>
        <w:rPr>
          <w:rFonts w:hint="default" w:ascii="Times New Roman" w:hAnsi="Times New Roman" w:cs="Times New Roman"/>
          <w:sz w:val="28"/>
          <w:szCs w:val="28"/>
          <w:vertAlign w:val="superscript"/>
        </w:rPr>
        <w:t>100</w:t>
      </w:r>
      <w:r>
        <w:rPr>
          <w:rFonts w:hint="default" w:ascii="Times New Roman" w:hAnsi="Times New Roman" w:cs="Times New Roman"/>
          <w:sz w:val="28"/>
          <w:szCs w:val="28"/>
          <w:vertAlign w:val="baseline"/>
        </w:rPr>
        <w:t>)</w:t>
      </w:r>
    </w:p>
    <w:p>
      <w:pPr>
        <w:pStyle w:val="7"/>
        <w:spacing w:before="72"/>
        <w:ind w:left="304"/>
        <w:rPr>
          <w:rFonts w:hint="default" w:ascii="Times New Roman" w:hAnsi="Times New Roman" w:cs="Times New Roman"/>
          <w:sz w:val="28"/>
          <w:szCs w:val="28"/>
        </w:rPr>
      </w:pPr>
      <w:r>
        <w:rPr>
          <w:rFonts w:hint="default" w:ascii="Times New Roman" w:hAnsi="Times New Roman" w:cs="Times New Roman"/>
          <w:sz w:val="28"/>
          <w:szCs w:val="28"/>
        </w:rPr>
        <w:pict>
          <v:shape id="_x0000_s1192" o:spid="_x0000_s1192" o:spt="202" type="#_x0000_t202" style="position:absolute;left:0pt;margin-left:158.35pt;margin-top:9.1pt;height:10pt;width:5.55pt;mso-position-horizontal-relative:page;z-index:-251555840;mso-width-relative:page;mso-height-relative:page;" filled="f" stroked="f" coordsize="21600,21600">
            <v:path/>
            <v:fill on="f" focussize="0,0"/>
            <v:stroke on="f" joinstyle="miter"/>
            <v:imagedata o:title=""/>
            <o:lock v:ext="edit"/>
            <v:textbox inset="0mm,0mm,0mm,0mm">
              <w:txbxContent>
                <w:p>
                  <w:pPr>
                    <w:spacing w:before="6"/>
                    <w:ind w:left="0" w:right="0" w:firstLine="0"/>
                    <w:jc w:val="left"/>
                    <w:rPr>
                      <w:rFonts w:ascii="Georgia"/>
                      <w:sz w:val="17"/>
                    </w:rPr>
                  </w:pPr>
                  <w:r>
                    <w:rPr>
                      <w:rFonts w:ascii="Georgia"/>
                      <w:w w:val="110"/>
                      <w:sz w:val="17"/>
                    </w:rPr>
                    <w:t>n</w:t>
                  </w:r>
                </w:p>
              </w:txbxContent>
            </v:textbox>
          </v:shape>
        </w:pict>
      </w:r>
      <w:r>
        <w:rPr>
          <w:rFonts w:hint="default" w:ascii="Times New Roman" w:hAnsi="Times New Roman" w:cs="Times New Roman"/>
          <w:sz w:val="28"/>
          <w:szCs w:val="28"/>
        </w:rPr>
        <w:t xml:space="preserve">2.15. Tính </w:t>
      </w:r>
      <w:r>
        <w:rPr>
          <w:rFonts w:hint="default" w:ascii="Times New Roman" w:hAnsi="Times New Roman" w:cs="Times New Roman"/>
          <w:spacing w:val="6"/>
          <w:sz w:val="28"/>
          <w:szCs w:val="28"/>
        </w:rPr>
        <w:t>C</w:t>
      </w:r>
      <w:r>
        <w:rPr>
          <w:rFonts w:hint="default" w:ascii="Times New Roman" w:hAnsi="Times New Roman" w:cs="Times New Roman"/>
          <w:spacing w:val="6"/>
          <w:sz w:val="28"/>
          <w:szCs w:val="28"/>
          <w:vertAlign w:val="superscript"/>
        </w:rPr>
        <w:t>k</w:t>
      </w:r>
      <w:r>
        <w:rPr>
          <w:rFonts w:hint="default" w:ascii="Times New Roman" w:hAnsi="Times New Roman" w:cs="Times New Roman"/>
          <w:spacing w:val="6"/>
          <w:sz w:val="28"/>
          <w:szCs w:val="28"/>
          <w:vertAlign w:val="baseline"/>
        </w:rPr>
        <w:t xml:space="preserve"> </w:t>
      </w:r>
      <w:r>
        <w:rPr>
          <w:rFonts w:hint="default" w:ascii="Times New Roman" w:hAnsi="Times New Roman" w:cs="Times New Roman"/>
          <w:sz w:val="28"/>
          <w:szCs w:val="28"/>
          <w:vertAlign w:val="baseline"/>
        </w:rPr>
        <w:t>(0&lt;k ≤ n ≤</w:t>
      </w:r>
      <w:r>
        <w:rPr>
          <w:rFonts w:hint="default" w:ascii="Times New Roman" w:hAnsi="Times New Roman" w:cs="Times New Roman"/>
          <w:spacing w:val="57"/>
          <w:sz w:val="28"/>
          <w:szCs w:val="28"/>
          <w:vertAlign w:val="baseline"/>
        </w:rPr>
        <w:t xml:space="preserve"> </w:t>
      </w:r>
      <w:r>
        <w:rPr>
          <w:rFonts w:hint="default" w:ascii="Times New Roman" w:hAnsi="Times New Roman" w:cs="Times New Roman"/>
          <w:sz w:val="28"/>
          <w:szCs w:val="28"/>
          <w:vertAlign w:val="baseline"/>
        </w:rPr>
        <w:t>2000)</w:t>
      </w:r>
    </w:p>
    <w:p>
      <w:pPr>
        <w:pStyle w:val="12"/>
        <w:numPr>
          <w:ilvl w:val="1"/>
          <w:numId w:val="17"/>
        </w:numPr>
        <w:tabs>
          <w:tab w:val="left" w:pos="845"/>
        </w:tabs>
        <w:spacing w:before="91" w:after="0" w:line="240" w:lineRule="auto"/>
        <w:ind w:left="844" w:right="0" w:hanging="541"/>
        <w:jc w:val="left"/>
        <w:rPr>
          <w:rFonts w:hint="default" w:ascii="Times New Roman" w:hAnsi="Times New Roman" w:cs="Times New Roman"/>
          <w:sz w:val="28"/>
          <w:szCs w:val="28"/>
        </w:rPr>
      </w:pPr>
      <w:r>
        <w:rPr>
          <w:rFonts w:hint="default" w:ascii="Times New Roman" w:hAnsi="Times New Roman" w:cs="Times New Roman"/>
          <w:sz w:val="28"/>
          <w:szCs w:val="28"/>
        </w:rPr>
        <w:t>Tính Catalan</w:t>
      </w:r>
      <w:r>
        <w:rPr>
          <w:rFonts w:hint="default" w:ascii="Times New Roman" w:hAnsi="Times New Roman" w:cs="Times New Roman"/>
          <w:sz w:val="28"/>
          <w:szCs w:val="28"/>
          <w:vertAlign w:val="subscript"/>
        </w:rPr>
        <w:t>n</w:t>
      </w:r>
      <w:r>
        <w:rPr>
          <w:rFonts w:hint="default" w:ascii="Times New Roman" w:hAnsi="Times New Roman" w:cs="Times New Roman"/>
          <w:sz w:val="28"/>
          <w:szCs w:val="28"/>
          <w:vertAlign w:val="baseline"/>
        </w:rPr>
        <w:t xml:space="preserve"> (n ≤</w:t>
      </w:r>
      <w:r>
        <w:rPr>
          <w:rFonts w:hint="default" w:ascii="Times New Roman" w:hAnsi="Times New Roman" w:cs="Times New Roman"/>
          <w:spacing w:val="31"/>
          <w:sz w:val="28"/>
          <w:szCs w:val="28"/>
          <w:vertAlign w:val="baseline"/>
        </w:rPr>
        <w:t xml:space="preserve"> </w:t>
      </w:r>
      <w:r>
        <w:rPr>
          <w:rFonts w:hint="default" w:ascii="Times New Roman" w:hAnsi="Times New Roman" w:cs="Times New Roman"/>
          <w:sz w:val="28"/>
          <w:szCs w:val="28"/>
          <w:vertAlign w:val="baseline"/>
        </w:rPr>
        <w:t>2000)</w:t>
      </w:r>
    </w:p>
    <w:p>
      <w:pPr>
        <w:pStyle w:val="12"/>
        <w:numPr>
          <w:ilvl w:val="1"/>
          <w:numId w:val="17"/>
        </w:numPr>
        <w:tabs>
          <w:tab w:val="left" w:pos="848"/>
        </w:tabs>
        <w:spacing w:before="93" w:after="0" w:line="268" w:lineRule="auto"/>
        <w:ind w:left="871" w:right="298" w:hanging="567"/>
        <w:jc w:val="left"/>
        <w:rPr>
          <w:rFonts w:hint="default" w:ascii="Times New Roman" w:hAnsi="Times New Roman" w:cs="Times New Roman"/>
          <w:sz w:val="28"/>
          <w:szCs w:val="28"/>
        </w:rPr>
      </w:pPr>
      <w:r>
        <w:rPr>
          <w:rFonts w:hint="default" w:ascii="Times New Roman" w:hAnsi="Times New Roman" w:cs="Times New Roman"/>
          <w:sz w:val="28"/>
          <w:szCs w:val="28"/>
        </w:rPr>
        <w:t xml:space="preserve">Hãy </w:t>
      </w:r>
      <w:r>
        <w:rPr>
          <w:rFonts w:hint="default" w:cs="Times New Roman"/>
          <w:sz w:val="28"/>
          <w:szCs w:val="28"/>
          <w:lang w:val="en-US"/>
        </w:rPr>
        <w:t>đ</w:t>
      </w:r>
      <w:r>
        <w:rPr>
          <w:rFonts w:hint="default" w:ascii="Times New Roman" w:hAnsi="Times New Roman" w:cs="Times New Roman"/>
          <w:sz w:val="28"/>
          <w:szCs w:val="28"/>
        </w:rPr>
        <w:t xml:space="preserve">ếm số cách </w:t>
      </w:r>
      <w:r>
        <w:rPr>
          <w:rFonts w:hint="default" w:cs="Times New Roman"/>
          <w:sz w:val="28"/>
          <w:szCs w:val="28"/>
          <w:lang w:val="en-US"/>
        </w:rPr>
        <w:t>đ</w:t>
      </w:r>
      <w:r>
        <w:rPr>
          <w:rFonts w:hint="default" w:ascii="Times New Roman" w:hAnsi="Times New Roman" w:cs="Times New Roman"/>
          <w:sz w:val="28"/>
          <w:szCs w:val="28"/>
        </w:rPr>
        <w:t xml:space="preserve">ặt k quân xe lên bàn cờ n × n sao cho không có quân nào ăn </w:t>
      </w:r>
      <w:r>
        <w:rPr>
          <w:rFonts w:hint="default" w:cs="Times New Roman"/>
          <w:sz w:val="28"/>
          <w:szCs w:val="28"/>
          <w:lang w:val="en-US"/>
        </w:rPr>
        <w:t>đ</w:t>
      </w:r>
      <w:r>
        <w:rPr>
          <w:rFonts w:hint="default" w:ascii="Times New Roman" w:hAnsi="Times New Roman" w:cs="Times New Roman"/>
          <w:sz w:val="28"/>
          <w:szCs w:val="28"/>
        </w:rPr>
        <w:t>ược nhau. (1 ≤ k ≤ n ≤</w:t>
      </w:r>
      <w:r>
        <w:rPr>
          <w:rFonts w:hint="default" w:ascii="Times New Roman" w:hAnsi="Times New Roman" w:cs="Times New Roman"/>
          <w:spacing w:val="20"/>
          <w:sz w:val="28"/>
          <w:szCs w:val="28"/>
        </w:rPr>
        <w:t xml:space="preserve"> </w:t>
      </w:r>
      <w:r>
        <w:rPr>
          <w:rFonts w:hint="default" w:ascii="Times New Roman" w:hAnsi="Times New Roman" w:cs="Times New Roman"/>
          <w:sz w:val="28"/>
          <w:szCs w:val="28"/>
        </w:rPr>
        <w:t>100)</w:t>
      </w:r>
    </w:p>
    <w:p>
      <w:pPr>
        <w:pStyle w:val="12"/>
        <w:numPr>
          <w:ilvl w:val="1"/>
          <w:numId w:val="17"/>
        </w:numPr>
        <w:tabs>
          <w:tab w:val="left" w:pos="855"/>
        </w:tabs>
        <w:spacing w:before="57" w:after="0" w:line="264" w:lineRule="auto"/>
        <w:ind w:left="871" w:right="294" w:hanging="567"/>
        <w:jc w:val="left"/>
        <w:rPr>
          <w:rFonts w:hint="default" w:ascii="Times New Roman" w:hAnsi="Times New Roman" w:cs="Times New Roman"/>
          <w:sz w:val="28"/>
          <w:szCs w:val="28"/>
        </w:rPr>
      </w:pPr>
      <w:r>
        <w:rPr>
          <w:rFonts w:hint="default" w:ascii="Times New Roman" w:hAnsi="Times New Roman" w:cs="Times New Roman"/>
          <w:sz w:val="28"/>
          <w:szCs w:val="28"/>
        </w:rPr>
        <w:t xml:space="preserve">Giả thiết N là số nguyên dương. Số nguyên M là tổng của N với các chữ số của nó. N </w:t>
      </w:r>
      <w:r>
        <w:rPr>
          <w:rFonts w:hint="default" w:cs="Times New Roman"/>
          <w:sz w:val="28"/>
          <w:szCs w:val="28"/>
          <w:lang w:val="en-US"/>
        </w:rPr>
        <w:t>đ</w:t>
      </w:r>
      <w:r>
        <w:rPr>
          <w:rFonts w:hint="default" w:ascii="Times New Roman" w:hAnsi="Times New Roman" w:cs="Times New Roman"/>
          <w:sz w:val="28"/>
          <w:szCs w:val="28"/>
        </w:rPr>
        <w:t xml:space="preserve">ược gọi là nguồn của M. Ví dụ, N = 245, khi </w:t>
      </w:r>
      <w:r>
        <w:rPr>
          <w:rFonts w:hint="default" w:cs="Times New Roman"/>
          <w:sz w:val="28"/>
          <w:szCs w:val="28"/>
          <w:lang w:val="en-US"/>
        </w:rPr>
        <w:t>đ</w:t>
      </w:r>
      <w:r>
        <w:rPr>
          <w:rFonts w:hint="default" w:ascii="Times New Roman" w:hAnsi="Times New Roman" w:cs="Times New Roman"/>
          <w:sz w:val="28"/>
          <w:szCs w:val="28"/>
        </w:rPr>
        <w:t>ó M = 245 + 2 +</w:t>
      </w:r>
      <w:r>
        <w:rPr>
          <w:rFonts w:hint="default" w:ascii="Times New Roman" w:hAnsi="Times New Roman" w:cs="Times New Roman"/>
          <w:spacing w:val="28"/>
          <w:sz w:val="28"/>
          <w:szCs w:val="28"/>
        </w:rPr>
        <w:t xml:space="preserve"> </w:t>
      </w:r>
      <w:r>
        <w:rPr>
          <w:rFonts w:hint="default" w:ascii="Times New Roman" w:hAnsi="Times New Roman" w:cs="Times New Roman"/>
          <w:sz w:val="28"/>
          <w:szCs w:val="28"/>
        </w:rPr>
        <w:t>4</w:t>
      </w:r>
    </w:p>
    <w:p>
      <w:pPr>
        <w:pStyle w:val="7"/>
        <w:spacing w:line="264" w:lineRule="auto"/>
        <w:ind w:left="871" w:right="296"/>
        <w:rPr>
          <w:rFonts w:hint="default" w:ascii="Times New Roman" w:hAnsi="Times New Roman" w:cs="Times New Roman"/>
          <w:sz w:val="28"/>
          <w:szCs w:val="28"/>
        </w:rPr>
      </w:pPr>
      <w:r>
        <w:rPr>
          <w:rFonts w:hint="default" w:ascii="Times New Roman" w:hAnsi="Times New Roman" w:cs="Times New Roman"/>
          <w:sz w:val="28"/>
          <w:szCs w:val="28"/>
        </w:rPr>
        <w:t>+ 5 = 256. Như vậy, nguồn của 256 là 245. Có những số không có nguồn và có số lại có nhiều nguồn. Ví dụ, số 216 có 2 nguồn là 198 và 207.</w:t>
      </w:r>
    </w:p>
    <w:p>
      <w:pPr>
        <w:pStyle w:val="7"/>
        <w:spacing w:before="60" w:line="264" w:lineRule="auto"/>
        <w:ind w:left="871" w:right="293"/>
        <w:rPr>
          <w:rFonts w:hint="default" w:ascii="Times New Roman" w:hAnsi="Times New Roman" w:cs="Times New Roman"/>
          <w:sz w:val="28"/>
          <w:szCs w:val="28"/>
        </w:rPr>
      </w:pPr>
      <w:r>
        <w:rPr>
          <w:rFonts w:hint="default" w:ascii="Times New Roman" w:hAnsi="Times New Roman" w:cs="Times New Roman"/>
          <w:sz w:val="28"/>
          <w:szCs w:val="28"/>
        </w:rPr>
        <w:t xml:space="preserve">Cho số nguyên M (M có không quá 100 chữ số) hãy tìm nguồn nhỏ nhất của nó. Nếu M không có nguồn thì </w:t>
      </w:r>
      <w:r>
        <w:rPr>
          <w:rFonts w:hint="default" w:cs="Times New Roman"/>
          <w:sz w:val="28"/>
          <w:szCs w:val="28"/>
          <w:lang w:val="en-US"/>
        </w:rPr>
        <w:t>đ</w:t>
      </w:r>
      <w:r>
        <w:rPr>
          <w:rFonts w:hint="default" w:ascii="Times New Roman" w:hAnsi="Times New Roman" w:cs="Times New Roman"/>
          <w:sz w:val="28"/>
          <w:szCs w:val="28"/>
        </w:rPr>
        <w:t>ưa ra số 0.</w:t>
      </w:r>
    </w:p>
    <w:p>
      <w:pPr>
        <w:pStyle w:val="12"/>
        <w:numPr>
          <w:ilvl w:val="1"/>
          <w:numId w:val="17"/>
        </w:numPr>
        <w:tabs>
          <w:tab w:val="left" w:pos="845"/>
        </w:tabs>
        <w:spacing w:before="62" w:after="0" w:line="240" w:lineRule="auto"/>
        <w:ind w:left="844" w:right="0" w:hanging="541"/>
        <w:jc w:val="left"/>
        <w:rPr>
          <w:rFonts w:hint="default" w:ascii="Times New Roman" w:hAnsi="Times New Roman" w:cs="Times New Roman"/>
          <w:sz w:val="28"/>
          <w:szCs w:val="28"/>
        </w:rPr>
      </w:pPr>
      <w:r>
        <w:rPr>
          <w:rFonts w:hint="default" w:ascii="Times New Roman" w:hAnsi="Times New Roman" w:cs="Times New Roman"/>
          <w:sz w:val="28"/>
          <w:szCs w:val="28"/>
        </w:rPr>
        <w:t>Tính số ước và tổng các ước của N!</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(N≤100)</w:t>
      </w:r>
    </w:p>
    <w:p>
      <w:pPr>
        <w:pStyle w:val="12"/>
        <w:numPr>
          <w:ilvl w:val="1"/>
          <w:numId w:val="17"/>
        </w:numPr>
        <w:tabs>
          <w:tab w:val="left" w:pos="845"/>
        </w:tabs>
        <w:spacing w:before="91" w:after="0" w:line="240" w:lineRule="auto"/>
        <w:ind w:left="844" w:right="0" w:hanging="541"/>
        <w:jc w:val="left"/>
        <w:rPr>
          <w:rFonts w:hint="default" w:ascii="Times New Roman" w:hAnsi="Times New Roman" w:cs="Times New Roman"/>
          <w:sz w:val="28"/>
          <w:szCs w:val="28"/>
        </w:rPr>
      </w:pPr>
      <w:r>
        <w:rPr>
          <w:rFonts w:hint="default" w:ascii="Times New Roman" w:hAnsi="Times New Roman" w:cs="Times New Roman"/>
          <w:sz w:val="28"/>
          <w:szCs w:val="28"/>
        </w:rPr>
        <w:t xml:space="preserve">Cho một chiếc cân hai </w:t>
      </w:r>
      <w:r>
        <w:rPr>
          <w:rFonts w:hint="default" w:cs="Times New Roman"/>
          <w:sz w:val="28"/>
          <w:szCs w:val="28"/>
          <w:lang w:val="en-US"/>
        </w:rPr>
        <w:t>đ</w:t>
      </w:r>
      <w:r>
        <w:rPr>
          <w:rFonts w:hint="default" w:ascii="Times New Roman" w:hAnsi="Times New Roman" w:cs="Times New Roman"/>
          <w:sz w:val="28"/>
          <w:szCs w:val="28"/>
        </w:rPr>
        <w:t>ĩa và các quả cân có khối lượng 3</w:t>
      </w:r>
      <w:r>
        <w:rPr>
          <w:rFonts w:hint="default" w:ascii="Times New Roman" w:hAnsi="Times New Roman" w:cs="Times New Roman"/>
          <w:sz w:val="28"/>
          <w:szCs w:val="28"/>
          <w:vertAlign w:val="superscript"/>
        </w:rPr>
        <w:t>0</w:t>
      </w:r>
      <w:r>
        <w:rPr>
          <w:rFonts w:hint="default" w:ascii="Times New Roman" w:hAnsi="Times New Roman" w:cs="Times New Roman"/>
          <w:sz w:val="28"/>
          <w:szCs w:val="28"/>
          <w:vertAlign w:val="baseline"/>
        </w:rPr>
        <w:t>, 3</w:t>
      </w:r>
      <w:r>
        <w:rPr>
          <w:rFonts w:hint="default" w:ascii="Times New Roman" w:hAnsi="Times New Roman" w:cs="Times New Roman"/>
          <w:sz w:val="28"/>
          <w:szCs w:val="28"/>
          <w:vertAlign w:val="superscript"/>
        </w:rPr>
        <w:t>1</w:t>
      </w:r>
      <w:r>
        <w:rPr>
          <w:rFonts w:hint="default" w:ascii="Times New Roman" w:hAnsi="Times New Roman" w:cs="Times New Roman"/>
          <w:sz w:val="28"/>
          <w:szCs w:val="28"/>
          <w:vertAlign w:val="baseline"/>
        </w:rPr>
        <w:t>,</w:t>
      </w:r>
      <w:r>
        <w:rPr>
          <w:rFonts w:hint="default" w:ascii="Times New Roman" w:hAnsi="Times New Roman" w:cs="Times New Roman"/>
          <w:spacing w:val="-10"/>
          <w:sz w:val="28"/>
          <w:szCs w:val="28"/>
          <w:vertAlign w:val="baseline"/>
        </w:rPr>
        <w:t xml:space="preserve"> </w:t>
      </w:r>
      <w:r>
        <w:rPr>
          <w:rFonts w:hint="default" w:ascii="Times New Roman" w:hAnsi="Times New Roman" w:cs="Times New Roman"/>
          <w:sz w:val="28"/>
          <w:szCs w:val="28"/>
          <w:vertAlign w:val="baseline"/>
        </w:rPr>
        <w:t>3</w:t>
      </w:r>
      <w:r>
        <w:rPr>
          <w:rFonts w:hint="default" w:ascii="Times New Roman" w:hAnsi="Times New Roman" w:cs="Times New Roman"/>
          <w:sz w:val="28"/>
          <w:szCs w:val="28"/>
          <w:vertAlign w:val="superscript"/>
        </w:rPr>
        <w:t>2</w:t>
      </w:r>
      <w:r>
        <w:rPr>
          <w:rFonts w:hint="default" w:ascii="Times New Roman" w:hAnsi="Times New Roman" w:cs="Times New Roman"/>
          <w:sz w:val="28"/>
          <w:szCs w:val="28"/>
          <w:vertAlign w:val="baseline"/>
        </w:rPr>
        <w:t>,…</w:t>
      </w:r>
    </w:p>
    <w:p>
      <w:pPr>
        <w:pStyle w:val="7"/>
        <w:spacing w:before="91"/>
        <w:ind w:left="871"/>
        <w:rPr>
          <w:rFonts w:hint="default" w:ascii="Times New Roman" w:hAnsi="Times New Roman" w:cs="Times New Roman"/>
          <w:sz w:val="28"/>
          <w:szCs w:val="28"/>
        </w:rPr>
      </w:pPr>
      <w:r>
        <w:rPr>
          <w:rFonts w:hint="default" w:ascii="Times New Roman" w:hAnsi="Times New Roman" w:cs="Times New Roman"/>
          <w:sz w:val="28"/>
          <w:szCs w:val="28"/>
        </w:rPr>
        <w:t xml:space="preserve">Hãy chọn các quả cân </w:t>
      </w:r>
      <w:r>
        <w:rPr>
          <w:rFonts w:hint="default" w:cs="Times New Roman"/>
          <w:sz w:val="28"/>
          <w:szCs w:val="28"/>
          <w:lang w:val="en-US"/>
        </w:rPr>
        <w:t>đ</w:t>
      </w:r>
      <w:r>
        <w:rPr>
          <w:rFonts w:hint="default" w:ascii="Times New Roman" w:hAnsi="Times New Roman" w:cs="Times New Roman"/>
          <w:sz w:val="28"/>
          <w:szCs w:val="28"/>
        </w:rPr>
        <w:t xml:space="preserve">ể có thể cân </w:t>
      </w:r>
      <w:r>
        <w:rPr>
          <w:rFonts w:hint="default" w:cs="Times New Roman"/>
          <w:sz w:val="28"/>
          <w:szCs w:val="28"/>
          <w:lang w:val="en-US"/>
        </w:rPr>
        <w:t>đ</w:t>
      </w:r>
      <w:r>
        <w:rPr>
          <w:rFonts w:hint="default" w:ascii="Times New Roman" w:hAnsi="Times New Roman" w:cs="Times New Roman"/>
          <w:sz w:val="28"/>
          <w:szCs w:val="28"/>
        </w:rPr>
        <w:t>ược vật có khối lượng N (N≤10</w:t>
      </w:r>
      <w:r>
        <w:rPr>
          <w:rFonts w:hint="default" w:ascii="Times New Roman" w:hAnsi="Times New Roman" w:cs="Times New Roman"/>
          <w:sz w:val="28"/>
          <w:szCs w:val="28"/>
          <w:vertAlign w:val="superscript"/>
        </w:rPr>
        <w:t>100</w:t>
      </w:r>
      <w:r>
        <w:rPr>
          <w:rFonts w:hint="default" w:ascii="Times New Roman" w:hAnsi="Times New Roman" w:cs="Times New Roman"/>
          <w:sz w:val="28"/>
          <w:szCs w:val="28"/>
          <w:vertAlign w:val="baseline"/>
        </w:rPr>
        <w:t>)</w:t>
      </w:r>
    </w:p>
    <w:p>
      <w:pPr>
        <w:pStyle w:val="7"/>
        <w:spacing w:before="88"/>
        <w:ind w:left="871"/>
        <w:rPr>
          <w:rFonts w:hint="default" w:ascii="Times New Roman" w:hAnsi="Times New Roman" w:cs="Times New Roman"/>
          <w:sz w:val="28"/>
          <w:szCs w:val="28"/>
        </w:rPr>
      </w:pPr>
      <w:r>
        <w:rPr>
          <w:rFonts w:hint="default" w:ascii="Times New Roman" w:hAnsi="Times New Roman" w:cs="Times New Roman"/>
          <w:i/>
          <w:sz w:val="28"/>
          <w:szCs w:val="28"/>
        </w:rPr>
        <w:t xml:space="preserve">Ví dụ: </w:t>
      </w:r>
      <w:r>
        <w:rPr>
          <w:rFonts w:hint="default" w:ascii="Times New Roman" w:hAnsi="Times New Roman" w:cs="Times New Roman"/>
          <w:sz w:val="28"/>
          <w:szCs w:val="28"/>
        </w:rPr>
        <w:t>cần cân vật có khối lượng N=11 ta cần sử dụng các quả cân sau:</w:t>
      </w:r>
    </w:p>
    <w:p>
      <w:pPr>
        <w:pStyle w:val="12"/>
        <w:numPr>
          <w:ilvl w:val="2"/>
          <w:numId w:val="17"/>
        </w:numPr>
        <w:tabs>
          <w:tab w:val="left" w:pos="1011"/>
        </w:tabs>
        <w:spacing w:before="89" w:after="0" w:line="240" w:lineRule="auto"/>
        <w:ind w:left="1010" w:right="0" w:hanging="140"/>
        <w:jc w:val="left"/>
        <w:rPr>
          <w:rFonts w:hint="default" w:ascii="Times New Roman" w:hAnsi="Times New Roman" w:cs="Times New Roman"/>
          <w:sz w:val="28"/>
          <w:szCs w:val="28"/>
        </w:rPr>
      </w:pPr>
      <w:r>
        <w:rPr>
          <w:rFonts w:hint="default" w:ascii="Times New Roman" w:hAnsi="Times New Roman" w:cs="Times New Roman"/>
          <w:sz w:val="28"/>
          <w:szCs w:val="28"/>
        </w:rPr>
        <w:t>Cân bên trái: quả cân 3</w:t>
      </w:r>
      <w:r>
        <w:rPr>
          <w:rFonts w:hint="default" w:ascii="Times New Roman" w:hAnsi="Times New Roman" w:cs="Times New Roman"/>
          <w:sz w:val="28"/>
          <w:szCs w:val="28"/>
          <w:vertAlign w:val="superscript"/>
        </w:rPr>
        <w:t>1</w:t>
      </w:r>
      <w:r>
        <w:rPr>
          <w:rFonts w:hint="default" w:ascii="Times New Roman" w:hAnsi="Times New Roman" w:cs="Times New Roman"/>
          <w:sz w:val="28"/>
          <w:szCs w:val="28"/>
          <w:vertAlign w:val="baseline"/>
        </w:rPr>
        <w:t xml:space="preserve"> và</w:t>
      </w:r>
      <w:r>
        <w:rPr>
          <w:rFonts w:hint="default" w:ascii="Times New Roman" w:hAnsi="Times New Roman" w:cs="Times New Roman"/>
          <w:spacing w:val="-2"/>
          <w:sz w:val="28"/>
          <w:szCs w:val="28"/>
          <w:vertAlign w:val="baseline"/>
        </w:rPr>
        <w:t xml:space="preserve"> </w:t>
      </w:r>
      <w:r>
        <w:rPr>
          <w:rFonts w:hint="default" w:ascii="Times New Roman" w:hAnsi="Times New Roman" w:cs="Times New Roman"/>
          <w:sz w:val="28"/>
          <w:szCs w:val="28"/>
          <w:vertAlign w:val="baseline"/>
        </w:rPr>
        <w:t>3</w:t>
      </w:r>
      <w:r>
        <w:rPr>
          <w:rFonts w:hint="default" w:ascii="Times New Roman" w:hAnsi="Times New Roman" w:cs="Times New Roman"/>
          <w:sz w:val="28"/>
          <w:szCs w:val="28"/>
          <w:vertAlign w:val="superscript"/>
        </w:rPr>
        <w:t>2</w:t>
      </w:r>
    </w:p>
    <w:p>
      <w:pPr>
        <w:pStyle w:val="12"/>
        <w:numPr>
          <w:ilvl w:val="2"/>
          <w:numId w:val="17"/>
        </w:numPr>
        <w:tabs>
          <w:tab w:val="left" w:pos="1011"/>
        </w:tabs>
        <w:spacing w:before="87" w:after="0" w:line="240" w:lineRule="auto"/>
        <w:ind w:left="1010" w:right="0" w:hanging="140"/>
        <w:jc w:val="left"/>
        <w:rPr>
          <w:rFonts w:hint="default" w:ascii="Times New Roman" w:hAnsi="Times New Roman" w:cs="Times New Roman"/>
          <w:sz w:val="28"/>
          <w:szCs w:val="28"/>
        </w:rPr>
      </w:pPr>
      <w:r>
        <w:rPr>
          <w:rFonts w:hint="default" w:ascii="Times New Roman" w:hAnsi="Times New Roman" w:cs="Times New Roman"/>
          <w:sz w:val="28"/>
          <w:szCs w:val="28"/>
        </w:rPr>
        <w:t>Cân bên phải: quả cân 3</w:t>
      </w:r>
      <w:r>
        <w:rPr>
          <w:rFonts w:hint="default" w:ascii="Times New Roman" w:hAnsi="Times New Roman" w:cs="Times New Roman"/>
          <w:sz w:val="28"/>
          <w:szCs w:val="28"/>
          <w:vertAlign w:val="superscript"/>
        </w:rPr>
        <w:t>0</w:t>
      </w:r>
      <w:r>
        <w:rPr>
          <w:rFonts w:hint="default" w:ascii="Times New Roman" w:hAnsi="Times New Roman" w:cs="Times New Roman"/>
          <w:sz w:val="28"/>
          <w:szCs w:val="28"/>
          <w:vertAlign w:val="baseline"/>
        </w:rPr>
        <w:t xml:space="preserve"> và vật</w:t>
      </w:r>
      <w:r>
        <w:rPr>
          <w:rFonts w:hint="default" w:ascii="Times New Roman" w:hAnsi="Times New Roman" w:cs="Times New Roman"/>
          <w:spacing w:val="-3"/>
          <w:sz w:val="28"/>
          <w:szCs w:val="28"/>
          <w:vertAlign w:val="baseline"/>
        </w:rPr>
        <w:t xml:space="preserve"> </w:t>
      </w:r>
      <w:r>
        <w:rPr>
          <w:rFonts w:hint="default" w:ascii="Times New Roman" w:hAnsi="Times New Roman" w:cs="Times New Roman"/>
          <w:sz w:val="28"/>
          <w:szCs w:val="28"/>
          <w:vertAlign w:val="baseline"/>
        </w:rPr>
        <w:t>N=11</w:t>
      </w:r>
    </w:p>
    <w:p>
      <w:pPr>
        <w:pStyle w:val="12"/>
        <w:numPr>
          <w:ilvl w:val="1"/>
          <w:numId w:val="17"/>
        </w:numPr>
        <w:tabs>
          <w:tab w:val="left" w:pos="874"/>
        </w:tabs>
        <w:spacing w:before="91" w:after="0" w:line="266" w:lineRule="auto"/>
        <w:ind w:left="871" w:right="296" w:hanging="567"/>
        <w:jc w:val="left"/>
        <w:rPr>
          <w:rFonts w:hint="default" w:ascii="Times New Roman" w:hAnsi="Times New Roman" w:cs="Times New Roman"/>
          <w:sz w:val="28"/>
          <w:szCs w:val="28"/>
        </w:rPr>
      </w:pPr>
      <w:r>
        <w:rPr>
          <w:rFonts w:hint="default" w:cs="Times New Roman"/>
          <w:sz w:val="28"/>
          <w:szCs w:val="28"/>
          <w:lang w:val="en-US"/>
        </w:rPr>
        <w:t>Đ</w:t>
      </w:r>
      <w:r>
        <w:rPr>
          <w:rFonts w:hint="default" w:ascii="Times New Roman" w:hAnsi="Times New Roman" w:cs="Times New Roman"/>
          <w:sz w:val="28"/>
          <w:szCs w:val="28"/>
        </w:rPr>
        <w:t xml:space="preserve">ếm số lượng dãy nhị phân khác nhau </w:t>
      </w:r>
      <w:r>
        <w:rPr>
          <w:rFonts w:hint="default" w:cs="Times New Roman"/>
          <w:sz w:val="28"/>
          <w:szCs w:val="28"/>
          <w:lang w:val="en-US"/>
        </w:rPr>
        <w:t>đ</w:t>
      </w:r>
      <w:r>
        <w:rPr>
          <w:rFonts w:hint="default" w:ascii="Times New Roman" w:hAnsi="Times New Roman" w:cs="Times New Roman"/>
          <w:sz w:val="28"/>
          <w:szCs w:val="28"/>
        </w:rPr>
        <w:t xml:space="preserve">ộ dài n mà không có 2 số 1 nào </w:t>
      </w:r>
      <w:r>
        <w:rPr>
          <w:rFonts w:hint="default" w:cs="Times New Roman"/>
          <w:sz w:val="28"/>
          <w:szCs w:val="28"/>
          <w:lang w:val="en-US"/>
        </w:rPr>
        <w:t>đ</w:t>
      </w:r>
      <w:r>
        <w:rPr>
          <w:rFonts w:hint="default" w:ascii="Times New Roman" w:hAnsi="Times New Roman" w:cs="Times New Roman"/>
          <w:sz w:val="28"/>
          <w:szCs w:val="28"/>
        </w:rPr>
        <w:t>ứng cạnh</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nhau?</w:t>
      </w:r>
    </w:p>
    <w:p>
      <w:pPr>
        <w:pStyle w:val="7"/>
        <w:spacing w:before="58"/>
        <w:ind w:left="871"/>
        <w:rPr>
          <w:rFonts w:hint="default" w:ascii="Times New Roman" w:hAnsi="Times New Roman" w:cs="Times New Roman"/>
          <w:sz w:val="28"/>
          <w:szCs w:val="28"/>
        </w:rPr>
      </w:pPr>
      <w:r>
        <w:rPr>
          <w:rFonts w:hint="default" w:ascii="Times New Roman" w:hAnsi="Times New Roman" w:cs="Times New Roman"/>
          <w:i/>
          <w:sz w:val="28"/>
          <w:szCs w:val="28"/>
        </w:rPr>
        <w:t xml:space="preserve">Ví dụ: </w:t>
      </w:r>
      <w:r>
        <w:rPr>
          <w:rFonts w:hint="default" w:ascii="Times New Roman" w:hAnsi="Times New Roman" w:cs="Times New Roman"/>
          <w:sz w:val="28"/>
          <w:szCs w:val="28"/>
        </w:rPr>
        <w:t>n = 3, ta có 5 dãy 000, 001, 010, 100, 101</w:t>
      </w:r>
    </w:p>
    <w:p>
      <w:pPr>
        <w:pStyle w:val="12"/>
        <w:numPr>
          <w:ilvl w:val="1"/>
          <w:numId w:val="17"/>
        </w:numPr>
        <w:tabs>
          <w:tab w:val="left" w:pos="850"/>
        </w:tabs>
        <w:spacing w:before="91" w:after="0" w:line="264" w:lineRule="auto"/>
        <w:ind w:left="871" w:right="294" w:hanging="567"/>
        <w:jc w:val="left"/>
        <w:rPr>
          <w:rFonts w:hint="default" w:ascii="Times New Roman" w:hAnsi="Times New Roman" w:cs="Times New Roman"/>
          <w:sz w:val="28"/>
          <w:szCs w:val="28"/>
        </w:rPr>
      </w:pPr>
      <w:r>
        <w:rPr>
          <w:rFonts w:hint="default" w:ascii="Times New Roman" w:hAnsi="Times New Roman" w:cs="Times New Roman"/>
          <w:sz w:val="28"/>
          <w:szCs w:val="28"/>
        </w:rPr>
        <w:t xml:space="preserve">Cho xâu s chỉ gồm kí tự từ 'a' </w:t>
      </w:r>
      <w:r>
        <w:rPr>
          <w:rFonts w:hint="default" w:cs="Times New Roman"/>
          <w:sz w:val="28"/>
          <w:szCs w:val="28"/>
          <w:lang w:val="en-US"/>
        </w:rPr>
        <w:t>đ</w:t>
      </w:r>
      <w:r>
        <w:rPr>
          <w:rFonts w:hint="default" w:ascii="Times New Roman" w:hAnsi="Times New Roman" w:cs="Times New Roman"/>
          <w:sz w:val="28"/>
          <w:szCs w:val="28"/>
        </w:rPr>
        <w:t>ến 'z' (</w:t>
      </w:r>
      <w:r>
        <w:rPr>
          <w:rFonts w:hint="default" w:cs="Times New Roman"/>
          <w:sz w:val="28"/>
          <w:szCs w:val="28"/>
          <w:lang w:val="en-US"/>
        </w:rPr>
        <w:t>đ</w:t>
      </w:r>
      <w:r>
        <w:rPr>
          <w:rFonts w:hint="default" w:ascii="Times New Roman" w:hAnsi="Times New Roman" w:cs="Times New Roman"/>
          <w:sz w:val="28"/>
          <w:szCs w:val="28"/>
        </w:rPr>
        <w:t xml:space="preserve">ộ dài xâu s không vượt quá 100), hãy </w:t>
      </w:r>
      <w:r>
        <w:rPr>
          <w:rFonts w:hint="default" w:cs="Times New Roman"/>
          <w:sz w:val="28"/>
          <w:szCs w:val="28"/>
          <w:lang w:val="en-US"/>
        </w:rPr>
        <w:t>đ</w:t>
      </w:r>
      <w:r>
        <w:rPr>
          <w:rFonts w:hint="default" w:ascii="Times New Roman" w:hAnsi="Times New Roman" w:cs="Times New Roman"/>
          <w:sz w:val="28"/>
          <w:szCs w:val="28"/>
        </w:rPr>
        <w:t>ếm số hoán vị khác nhau của xâu</w:t>
      </w:r>
      <w:r>
        <w:rPr>
          <w:rFonts w:hint="default" w:ascii="Times New Roman" w:hAnsi="Times New Roman" w:cs="Times New Roman"/>
          <w:spacing w:val="-3"/>
          <w:sz w:val="28"/>
          <w:szCs w:val="28"/>
        </w:rPr>
        <w:t xml:space="preserve"> </w:t>
      </w:r>
      <w:r>
        <w:rPr>
          <w:rFonts w:hint="default" w:cs="Times New Roman"/>
          <w:sz w:val="28"/>
          <w:szCs w:val="28"/>
          <w:lang w:val="en-US"/>
        </w:rPr>
        <w:t>đ</w:t>
      </w:r>
      <w:r>
        <w:rPr>
          <w:rFonts w:hint="default" w:ascii="Times New Roman" w:hAnsi="Times New Roman" w:cs="Times New Roman"/>
          <w:sz w:val="28"/>
          <w:szCs w:val="28"/>
        </w:rPr>
        <w:t>ó.</w:t>
      </w:r>
    </w:p>
    <w:p>
      <w:pPr>
        <w:pStyle w:val="7"/>
        <w:spacing w:before="120"/>
        <w:ind w:left="871"/>
        <w:rPr>
          <w:rFonts w:hint="default" w:ascii="Times New Roman" w:hAnsi="Times New Roman" w:cs="Times New Roman"/>
          <w:sz w:val="28"/>
          <w:szCs w:val="28"/>
        </w:rPr>
      </w:pPr>
      <w:r>
        <w:rPr>
          <w:rFonts w:hint="default" w:ascii="Times New Roman" w:hAnsi="Times New Roman" w:cs="Times New Roman"/>
          <w:i/>
          <w:sz w:val="28"/>
          <w:szCs w:val="28"/>
        </w:rPr>
        <w:t xml:space="preserve">Ví dụ: </w:t>
      </w:r>
      <w:r>
        <w:rPr>
          <w:rFonts w:hint="default" w:ascii="Times New Roman" w:hAnsi="Times New Roman" w:cs="Times New Roman"/>
          <w:sz w:val="28"/>
          <w:szCs w:val="28"/>
        </w:rPr>
        <w:t>s='aba', ta có 3 hoán vị 'aab','aba','baa'</w:t>
      </w:r>
    </w:p>
    <w:p>
      <w:pPr>
        <w:pStyle w:val="12"/>
        <w:numPr>
          <w:ilvl w:val="1"/>
          <w:numId w:val="17"/>
        </w:numPr>
        <w:tabs>
          <w:tab w:val="left" w:pos="855"/>
        </w:tabs>
        <w:spacing w:before="89" w:after="0" w:line="264" w:lineRule="auto"/>
        <w:ind w:left="871" w:right="294" w:hanging="567"/>
        <w:jc w:val="both"/>
        <w:rPr>
          <w:rFonts w:hint="default" w:ascii="Times New Roman" w:hAnsi="Times New Roman" w:cs="Times New Roman"/>
          <w:sz w:val="28"/>
          <w:szCs w:val="28"/>
        </w:rPr>
      </w:pPr>
      <w:r>
        <w:rPr>
          <w:rFonts w:hint="default" w:ascii="Times New Roman" w:hAnsi="Times New Roman" w:cs="Times New Roman"/>
          <w:sz w:val="28"/>
          <w:szCs w:val="28"/>
        </w:rPr>
        <w:t xml:space="preserve">John Smith quyết </w:t>
      </w:r>
      <w:r>
        <w:rPr>
          <w:rFonts w:hint="default" w:cs="Times New Roman"/>
          <w:sz w:val="28"/>
          <w:szCs w:val="28"/>
          <w:lang w:val="en-US"/>
        </w:rPr>
        <w:t>đ</w:t>
      </w:r>
      <w:r>
        <w:rPr>
          <w:rFonts w:hint="default" w:ascii="Times New Roman" w:hAnsi="Times New Roman" w:cs="Times New Roman"/>
          <w:sz w:val="28"/>
          <w:szCs w:val="28"/>
        </w:rPr>
        <w:t xml:space="preserve">ịnh </w:t>
      </w:r>
      <w:r>
        <w:rPr>
          <w:rFonts w:hint="default" w:cs="Times New Roman"/>
          <w:sz w:val="28"/>
          <w:szCs w:val="28"/>
          <w:lang w:val="en-US"/>
        </w:rPr>
        <w:t>đ</w:t>
      </w:r>
      <w:r>
        <w:rPr>
          <w:rFonts w:hint="default" w:ascii="Times New Roman" w:hAnsi="Times New Roman" w:cs="Times New Roman"/>
          <w:sz w:val="28"/>
          <w:szCs w:val="28"/>
        </w:rPr>
        <w:t xml:space="preserve">ánh số trang cho quyển sách của anh ta từ 1 </w:t>
      </w:r>
      <w:r>
        <w:rPr>
          <w:rFonts w:hint="default" w:cs="Times New Roman"/>
          <w:sz w:val="28"/>
          <w:szCs w:val="28"/>
          <w:lang w:val="en-US"/>
        </w:rPr>
        <w:t>đ</w:t>
      </w:r>
      <w:r>
        <w:rPr>
          <w:rFonts w:hint="default" w:ascii="Times New Roman" w:hAnsi="Times New Roman" w:cs="Times New Roman"/>
          <w:sz w:val="28"/>
          <w:szCs w:val="28"/>
        </w:rPr>
        <w:t>ến N. Hãy tính toán số lượng chữ số 0 cần dùng, số lượng chữ số 1 cần dùng,.., số lượng chữ số 9 cần</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dùng.</w:t>
      </w:r>
    </w:p>
    <w:p>
      <w:pPr>
        <w:spacing w:before="59" w:line="264" w:lineRule="auto"/>
        <w:ind w:left="866" w:right="295" w:firstLine="0"/>
        <w:jc w:val="both"/>
        <w:rPr>
          <w:rFonts w:hint="default" w:ascii="Times New Roman" w:hAnsi="Times New Roman" w:cs="Times New Roman"/>
          <w:sz w:val="28"/>
          <w:szCs w:val="28"/>
        </w:rPr>
      </w:pPr>
      <w:r>
        <w:rPr>
          <w:rFonts w:hint="default" w:ascii="Times New Roman" w:hAnsi="Times New Roman" w:cs="Times New Roman"/>
          <w:i/>
          <w:sz w:val="28"/>
          <w:szCs w:val="28"/>
        </w:rPr>
        <w:t xml:space="preserve">Dữ liệu vào trong file: “digits.inp” </w:t>
      </w:r>
      <w:r>
        <w:rPr>
          <w:rFonts w:hint="default" w:ascii="Times New Roman" w:hAnsi="Times New Roman" w:cs="Times New Roman"/>
          <w:sz w:val="28"/>
          <w:szCs w:val="28"/>
        </w:rPr>
        <w:t>gồm 1 dòng duy nhất chứa một số N (N≤10</w:t>
      </w:r>
      <w:r>
        <w:rPr>
          <w:rFonts w:hint="default" w:ascii="Times New Roman" w:hAnsi="Times New Roman" w:cs="Times New Roman"/>
          <w:sz w:val="28"/>
          <w:szCs w:val="28"/>
          <w:vertAlign w:val="superscript"/>
        </w:rPr>
        <w:t>100</w:t>
      </w:r>
      <w:r>
        <w:rPr>
          <w:rFonts w:hint="default" w:ascii="Times New Roman" w:hAnsi="Times New Roman" w:cs="Times New Roman"/>
          <w:sz w:val="28"/>
          <w:szCs w:val="28"/>
          <w:vertAlign w:val="baseline"/>
        </w:rPr>
        <w:t>).</w:t>
      </w:r>
    </w:p>
    <w:p>
      <w:pPr>
        <w:spacing w:after="0" w:line="264" w:lineRule="auto"/>
        <w:jc w:val="both"/>
        <w:rPr>
          <w:rFonts w:hint="default" w:ascii="Times New Roman" w:hAnsi="Times New Roman" w:cs="Times New Roman"/>
          <w:sz w:val="28"/>
          <w:szCs w:val="28"/>
        </w:rPr>
        <w:sectPr>
          <w:pgSz w:w="11900" w:h="16840"/>
          <w:pgMar w:top="1600" w:right="1680" w:bottom="2580" w:left="1680" w:header="0" w:footer="2382"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2"/>
        <w:rPr>
          <w:rFonts w:hint="default" w:ascii="Times New Roman" w:hAnsi="Times New Roman" w:cs="Times New Roman"/>
          <w:sz w:val="28"/>
          <w:szCs w:val="28"/>
        </w:rPr>
      </w:pPr>
    </w:p>
    <w:p>
      <w:pPr>
        <w:pStyle w:val="7"/>
        <w:spacing w:before="90" w:line="264" w:lineRule="auto"/>
        <w:ind w:left="871" w:right="295"/>
        <w:jc w:val="both"/>
        <w:rPr>
          <w:rFonts w:hint="default" w:ascii="Times New Roman" w:hAnsi="Times New Roman" w:cs="Times New Roman"/>
          <w:sz w:val="28"/>
          <w:szCs w:val="28"/>
        </w:rPr>
      </w:pPr>
      <w:r>
        <w:rPr>
          <w:rFonts w:hint="default" w:ascii="Times New Roman" w:hAnsi="Times New Roman" w:cs="Times New Roman"/>
          <w:i/>
          <w:sz w:val="28"/>
          <w:szCs w:val="28"/>
        </w:rPr>
        <w:t xml:space="preserve">Kết quả ra file “digits.out” </w:t>
      </w:r>
      <w:r>
        <w:rPr>
          <w:rFonts w:hint="default" w:ascii="Times New Roman" w:hAnsi="Times New Roman" w:cs="Times New Roman"/>
          <w:sz w:val="28"/>
          <w:szCs w:val="28"/>
        </w:rPr>
        <w:t>có dạng gồm 10 dòng, dòng thứ nhất là số lượng chữ số 0 cần dùng, dòng thứ hai là số lượng chữ số 1 cần dùng,.., dòng thứ 10 là số lượng chữ số 9 cần dùng.</w:t>
      </w:r>
    </w:p>
    <w:p>
      <w:pPr>
        <w:pStyle w:val="12"/>
        <w:numPr>
          <w:ilvl w:val="1"/>
          <w:numId w:val="17"/>
        </w:numPr>
        <w:tabs>
          <w:tab w:val="left" w:pos="845"/>
        </w:tabs>
        <w:spacing w:before="61" w:after="0" w:line="240" w:lineRule="auto"/>
        <w:ind w:left="844" w:right="0" w:hanging="541"/>
        <w:jc w:val="both"/>
        <w:rPr>
          <w:rFonts w:hint="default" w:ascii="Times New Roman" w:hAnsi="Times New Roman" w:cs="Times New Roman"/>
          <w:sz w:val="28"/>
          <w:szCs w:val="28"/>
        </w:rPr>
      </w:pPr>
      <w:r>
        <w:rPr>
          <w:rFonts w:hint="default" w:ascii="Times New Roman" w:hAnsi="Times New Roman" w:cs="Times New Roman"/>
          <w:i/>
          <w:sz w:val="28"/>
          <w:szCs w:val="28"/>
        </w:rPr>
        <w:t xml:space="preserve">TAM GIÁC SỐ </w:t>
      </w:r>
      <w:r>
        <w:rPr>
          <w:rFonts w:hint="default" w:ascii="Times New Roman" w:hAnsi="Times New Roman" w:cs="Times New Roman"/>
          <w:sz w:val="28"/>
          <w:szCs w:val="28"/>
        </w:rPr>
        <w:t>(</w:t>
      </w:r>
      <w:r>
        <w:rPr>
          <w:rFonts w:hint="default" w:cs="Times New Roman"/>
          <w:sz w:val="28"/>
          <w:szCs w:val="28"/>
          <w:lang w:val="en-US"/>
        </w:rPr>
        <w:t>đ</w:t>
      </w:r>
      <w:r>
        <w:rPr>
          <w:rFonts w:hint="default" w:ascii="Times New Roman" w:hAnsi="Times New Roman" w:cs="Times New Roman"/>
          <w:sz w:val="28"/>
          <w:szCs w:val="28"/>
        </w:rPr>
        <w:t>ề thi học sinh giỏi Hà Tây</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2006)</w:t>
      </w:r>
    </w:p>
    <w:p>
      <w:pPr>
        <w:pStyle w:val="7"/>
        <w:spacing w:before="87" w:line="264" w:lineRule="auto"/>
        <w:ind w:left="866" w:right="4397"/>
        <w:jc w:val="both"/>
        <w:rPr>
          <w:rFonts w:hint="default" w:ascii="Times New Roman" w:hAnsi="Times New Roman" w:cs="Times New Roman"/>
          <w:sz w:val="28"/>
          <w:szCs w:val="28"/>
        </w:rPr>
      </w:pPr>
      <w:r>
        <w:rPr>
          <w:rFonts w:hint="default" w:ascii="Times New Roman" w:hAnsi="Times New Roman" w:cs="Times New Roman"/>
          <w:sz w:val="28"/>
          <w:szCs w:val="28"/>
        </w:rPr>
        <w:drawing>
          <wp:anchor distT="0" distB="0" distL="0" distR="0" simplePos="0" relativeHeight="251667456" behindDoc="0" locked="0" layoutInCell="1" allowOverlap="1">
            <wp:simplePos x="0" y="0"/>
            <wp:positionH relativeFrom="page">
              <wp:posOffset>3914140</wp:posOffset>
            </wp:positionH>
            <wp:positionV relativeFrom="paragraph">
              <wp:posOffset>287020</wp:posOffset>
            </wp:positionV>
            <wp:extent cx="2230120" cy="1087120"/>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pic:cNvPicPr>
                      <a:picLocks noChangeAspect="1"/>
                    </pic:cNvPicPr>
                  </pic:nvPicPr>
                  <pic:blipFill>
                    <a:blip r:embed="rId23" cstate="print"/>
                    <a:stretch>
                      <a:fillRect/>
                    </a:stretch>
                  </pic:blipFill>
                  <pic:spPr>
                    <a:xfrm>
                      <a:off x="0" y="0"/>
                      <a:ext cx="2230423" cy="1087327"/>
                    </a:xfrm>
                    <a:prstGeom prst="rect">
                      <a:avLst/>
                    </a:prstGeom>
                  </pic:spPr>
                </pic:pic>
              </a:graphicData>
            </a:graphic>
          </wp:anchor>
        </w:drawing>
      </w:r>
      <w:r>
        <w:rPr>
          <w:rFonts w:hint="default" w:ascii="Times New Roman" w:hAnsi="Times New Roman" w:cs="Times New Roman"/>
          <w:sz w:val="28"/>
          <w:szCs w:val="28"/>
        </w:rPr>
        <w:t xml:space="preserve">Hình bên mô tả một tam giác số có số hàng N=5. </w:t>
      </w:r>
      <w:r>
        <w:rPr>
          <w:rFonts w:hint="default" w:cs="Times New Roman"/>
          <w:sz w:val="28"/>
          <w:szCs w:val="28"/>
          <w:lang w:val="en-US"/>
        </w:rPr>
        <w:t>Đ</w:t>
      </w:r>
      <w:r>
        <w:rPr>
          <w:rFonts w:hint="default" w:ascii="Times New Roman" w:hAnsi="Times New Roman" w:cs="Times New Roman"/>
          <w:sz w:val="28"/>
          <w:szCs w:val="28"/>
        </w:rPr>
        <w:t xml:space="preserve">i từ </w:t>
      </w:r>
      <w:r>
        <w:rPr>
          <w:rFonts w:hint="default" w:cs="Times New Roman"/>
          <w:sz w:val="28"/>
          <w:szCs w:val="28"/>
          <w:lang w:val="en-US"/>
        </w:rPr>
        <w:t>đ</w:t>
      </w:r>
      <w:r>
        <w:rPr>
          <w:rFonts w:hint="default" w:ascii="Times New Roman" w:hAnsi="Times New Roman" w:cs="Times New Roman"/>
          <w:sz w:val="28"/>
          <w:szCs w:val="28"/>
        </w:rPr>
        <w:t xml:space="preserve">ỉnh (số 7) </w:t>
      </w:r>
      <w:r>
        <w:rPr>
          <w:rFonts w:hint="default" w:cs="Times New Roman"/>
          <w:sz w:val="28"/>
          <w:szCs w:val="28"/>
          <w:lang w:val="en-US"/>
        </w:rPr>
        <w:t>đ</w:t>
      </w:r>
      <w:r>
        <w:rPr>
          <w:rFonts w:hint="default" w:ascii="Times New Roman" w:hAnsi="Times New Roman" w:cs="Times New Roman"/>
          <w:sz w:val="28"/>
          <w:szCs w:val="28"/>
        </w:rPr>
        <w:t xml:space="preserve">ến </w:t>
      </w:r>
      <w:r>
        <w:rPr>
          <w:rFonts w:hint="default" w:cs="Times New Roman"/>
          <w:sz w:val="28"/>
          <w:szCs w:val="28"/>
          <w:lang w:val="en-US"/>
        </w:rPr>
        <w:t>đ</w:t>
      </w:r>
      <w:r>
        <w:rPr>
          <w:rFonts w:hint="default" w:ascii="Times New Roman" w:hAnsi="Times New Roman" w:cs="Times New Roman"/>
          <w:sz w:val="28"/>
          <w:szCs w:val="28"/>
        </w:rPr>
        <w:t xml:space="preserve">áy tam giác bằng một </w:t>
      </w:r>
      <w:r>
        <w:rPr>
          <w:rFonts w:hint="default" w:cs="Times New Roman"/>
          <w:sz w:val="28"/>
          <w:szCs w:val="28"/>
          <w:lang w:val="en-US"/>
        </w:rPr>
        <w:t>đ</w:t>
      </w:r>
      <w:r>
        <w:rPr>
          <w:rFonts w:hint="default" w:ascii="Times New Roman" w:hAnsi="Times New Roman" w:cs="Times New Roman"/>
          <w:sz w:val="28"/>
          <w:szCs w:val="28"/>
        </w:rPr>
        <w:t xml:space="preserve">ường gấp khúc, mỗi bước chỉ </w:t>
      </w:r>
      <w:r>
        <w:rPr>
          <w:rFonts w:hint="default" w:cs="Times New Roman"/>
          <w:sz w:val="28"/>
          <w:szCs w:val="28"/>
          <w:lang w:val="en-US"/>
        </w:rPr>
        <w:t>đ</w:t>
      </w:r>
      <w:r>
        <w:rPr>
          <w:rFonts w:hint="default" w:ascii="Times New Roman" w:hAnsi="Times New Roman" w:cs="Times New Roman"/>
          <w:sz w:val="28"/>
          <w:szCs w:val="28"/>
        </w:rPr>
        <w:t xml:space="preserve">ược </w:t>
      </w:r>
      <w:r>
        <w:rPr>
          <w:rFonts w:hint="default" w:cs="Times New Roman"/>
          <w:sz w:val="28"/>
          <w:szCs w:val="28"/>
          <w:lang w:val="en-US"/>
        </w:rPr>
        <w:t>đ</w:t>
      </w:r>
      <w:r>
        <w:rPr>
          <w:rFonts w:hint="default" w:ascii="Times New Roman" w:hAnsi="Times New Roman" w:cs="Times New Roman"/>
          <w:sz w:val="28"/>
          <w:szCs w:val="28"/>
        </w:rPr>
        <w:t xml:space="preserve">i từ số ở hàng trên xuống một  trong hai số </w:t>
      </w:r>
      <w:r>
        <w:rPr>
          <w:rFonts w:hint="default" w:cs="Times New Roman"/>
          <w:sz w:val="28"/>
          <w:szCs w:val="28"/>
          <w:lang w:val="en-US"/>
        </w:rPr>
        <w:t>đ</w:t>
      </w:r>
      <w:r>
        <w:rPr>
          <w:rFonts w:hint="default" w:ascii="Times New Roman" w:hAnsi="Times New Roman" w:cs="Times New Roman"/>
          <w:sz w:val="28"/>
          <w:szCs w:val="28"/>
        </w:rPr>
        <w:t xml:space="preserve">ứng kề bên phải </w:t>
      </w:r>
      <w:r>
        <w:rPr>
          <w:rFonts w:hint="default" w:ascii="Times New Roman" w:hAnsi="Times New Roman" w:cs="Times New Roman"/>
          <w:spacing w:val="-4"/>
          <w:sz w:val="28"/>
          <w:szCs w:val="28"/>
        </w:rPr>
        <w:t xml:space="preserve">hay </w:t>
      </w:r>
      <w:r>
        <w:rPr>
          <w:rFonts w:hint="default" w:ascii="Times New Roman" w:hAnsi="Times New Roman" w:cs="Times New Roman"/>
          <w:sz w:val="28"/>
          <w:szCs w:val="28"/>
        </w:rPr>
        <w:t xml:space="preserve">bên trái ở hàng dưới, và tính tích các số trên </w:t>
      </w:r>
      <w:r>
        <w:rPr>
          <w:rFonts w:hint="default" w:cs="Times New Roman"/>
          <w:sz w:val="28"/>
          <w:szCs w:val="28"/>
          <w:lang w:val="en-US"/>
        </w:rPr>
        <w:t>đ</w:t>
      </w:r>
      <w:r>
        <w:rPr>
          <w:rFonts w:hint="default" w:ascii="Times New Roman" w:hAnsi="Times New Roman" w:cs="Times New Roman"/>
          <w:sz w:val="28"/>
          <w:szCs w:val="28"/>
        </w:rPr>
        <w:t xml:space="preserve">ường </w:t>
      </w:r>
      <w:r>
        <w:rPr>
          <w:rFonts w:hint="default" w:cs="Times New Roman"/>
          <w:sz w:val="28"/>
          <w:szCs w:val="28"/>
          <w:lang w:val="en-US"/>
        </w:rPr>
        <w:t>đ</w:t>
      </w:r>
      <w:r>
        <w:rPr>
          <w:rFonts w:hint="default" w:ascii="Times New Roman" w:hAnsi="Times New Roman" w:cs="Times New Roman"/>
          <w:sz w:val="28"/>
          <w:szCs w:val="28"/>
        </w:rPr>
        <w:t xml:space="preserve">i lại ta </w:t>
      </w:r>
      <w:r>
        <w:rPr>
          <w:rFonts w:hint="default" w:cs="Times New Roman"/>
          <w:sz w:val="28"/>
          <w:szCs w:val="28"/>
          <w:lang w:val="en-US"/>
        </w:rPr>
        <w:t>đ</w:t>
      </w:r>
      <w:r>
        <w:rPr>
          <w:rFonts w:hint="default" w:ascii="Times New Roman" w:hAnsi="Times New Roman" w:cs="Times New Roman"/>
          <w:sz w:val="28"/>
          <w:szCs w:val="28"/>
        </w:rPr>
        <w:t>ược một</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tích.</w:t>
      </w:r>
    </w:p>
    <w:p>
      <w:pPr>
        <w:pStyle w:val="7"/>
        <w:spacing w:before="61" w:line="264" w:lineRule="auto"/>
        <w:ind w:left="866" w:right="296"/>
        <w:rPr>
          <w:rFonts w:hint="default" w:ascii="Times New Roman" w:hAnsi="Times New Roman" w:cs="Times New Roman"/>
          <w:sz w:val="28"/>
          <w:szCs w:val="28"/>
        </w:rPr>
      </w:pPr>
      <w:r>
        <w:rPr>
          <w:rFonts w:hint="default" w:ascii="Times New Roman" w:hAnsi="Times New Roman" w:cs="Times New Roman"/>
          <w:sz w:val="28"/>
          <w:szCs w:val="28"/>
        </w:rPr>
        <w:t xml:space="preserve">Ví dụ: </w:t>
      </w:r>
      <w:r>
        <w:rPr>
          <w:rFonts w:hint="default" w:cs="Times New Roman"/>
          <w:sz w:val="28"/>
          <w:szCs w:val="28"/>
          <w:lang w:val="en-US"/>
        </w:rPr>
        <w:t>đ</w:t>
      </w:r>
      <w:r>
        <w:rPr>
          <w:rFonts w:hint="default" w:ascii="Times New Roman" w:hAnsi="Times New Roman" w:cs="Times New Roman"/>
          <w:sz w:val="28"/>
          <w:szCs w:val="28"/>
        </w:rPr>
        <w:t xml:space="preserve">ường </w:t>
      </w:r>
      <w:r>
        <w:rPr>
          <w:rFonts w:hint="default" w:cs="Times New Roman"/>
          <w:sz w:val="28"/>
          <w:szCs w:val="28"/>
          <w:lang w:val="en-US"/>
        </w:rPr>
        <w:t>đ</w:t>
      </w:r>
      <w:r>
        <w:rPr>
          <w:rFonts w:hint="default" w:ascii="Times New Roman" w:hAnsi="Times New Roman" w:cs="Times New Roman"/>
          <w:sz w:val="28"/>
          <w:szCs w:val="28"/>
        </w:rPr>
        <w:t xml:space="preserve">i 7 8 1 4 6 có tích là S=1344, </w:t>
      </w:r>
      <w:r>
        <w:rPr>
          <w:rFonts w:hint="default" w:cs="Times New Roman"/>
          <w:sz w:val="28"/>
          <w:szCs w:val="28"/>
          <w:lang w:val="en-US"/>
        </w:rPr>
        <w:t>đ</w:t>
      </w:r>
      <w:r>
        <w:rPr>
          <w:rFonts w:hint="default" w:ascii="Times New Roman" w:hAnsi="Times New Roman" w:cs="Times New Roman"/>
          <w:sz w:val="28"/>
          <w:szCs w:val="28"/>
        </w:rPr>
        <w:t xml:space="preserve">ường </w:t>
      </w:r>
      <w:r>
        <w:rPr>
          <w:rFonts w:hint="default" w:cs="Times New Roman"/>
          <w:sz w:val="28"/>
          <w:szCs w:val="28"/>
          <w:lang w:val="en-US"/>
        </w:rPr>
        <w:t>đ</w:t>
      </w:r>
      <w:r>
        <w:rPr>
          <w:rFonts w:hint="default" w:ascii="Times New Roman" w:hAnsi="Times New Roman" w:cs="Times New Roman"/>
          <w:sz w:val="28"/>
          <w:szCs w:val="28"/>
        </w:rPr>
        <w:t>i 7 3 1 7 5 có tích là S=735.</w:t>
      </w:r>
    </w:p>
    <w:p>
      <w:pPr>
        <w:pStyle w:val="7"/>
        <w:spacing w:before="60"/>
        <w:ind w:left="866"/>
        <w:rPr>
          <w:rFonts w:hint="default" w:ascii="Times New Roman" w:hAnsi="Times New Roman" w:cs="Times New Roman"/>
          <w:sz w:val="28"/>
          <w:szCs w:val="28"/>
        </w:rPr>
      </w:pPr>
      <w:r>
        <w:rPr>
          <w:rFonts w:hint="default" w:ascii="Times New Roman" w:hAnsi="Times New Roman" w:cs="Times New Roman"/>
          <w:i/>
          <w:sz w:val="28"/>
          <w:szCs w:val="28"/>
        </w:rPr>
        <w:t>Yêu cầu</w:t>
      </w:r>
      <w:r>
        <w:rPr>
          <w:rFonts w:hint="default" w:ascii="Times New Roman" w:hAnsi="Times New Roman" w:cs="Times New Roman"/>
          <w:sz w:val="28"/>
          <w:szCs w:val="28"/>
        </w:rPr>
        <w:t xml:space="preserve">: Cho tam giác số, tìm tích của </w:t>
      </w:r>
      <w:r>
        <w:rPr>
          <w:rFonts w:hint="default" w:cs="Times New Roman"/>
          <w:sz w:val="28"/>
          <w:szCs w:val="28"/>
          <w:lang w:val="en-US"/>
        </w:rPr>
        <w:t>đ</w:t>
      </w:r>
      <w:r>
        <w:rPr>
          <w:rFonts w:hint="default" w:ascii="Times New Roman" w:hAnsi="Times New Roman" w:cs="Times New Roman"/>
          <w:sz w:val="28"/>
          <w:szCs w:val="28"/>
        </w:rPr>
        <w:t xml:space="preserve">ường </w:t>
      </w:r>
      <w:r>
        <w:rPr>
          <w:rFonts w:hint="default" w:cs="Times New Roman"/>
          <w:sz w:val="28"/>
          <w:szCs w:val="28"/>
          <w:lang w:val="en-US"/>
        </w:rPr>
        <w:t>đ</w:t>
      </w:r>
      <w:r>
        <w:rPr>
          <w:rFonts w:hint="default" w:ascii="Times New Roman" w:hAnsi="Times New Roman" w:cs="Times New Roman"/>
          <w:sz w:val="28"/>
          <w:szCs w:val="28"/>
        </w:rPr>
        <w:t>i có tích lớn nhất</w:t>
      </w:r>
    </w:p>
    <w:p>
      <w:pPr>
        <w:pStyle w:val="7"/>
        <w:spacing w:before="87"/>
        <w:ind w:left="866"/>
        <w:rPr>
          <w:rFonts w:hint="default" w:ascii="Times New Roman" w:hAnsi="Times New Roman" w:cs="Times New Roman"/>
          <w:sz w:val="28"/>
          <w:szCs w:val="28"/>
        </w:rPr>
      </w:pPr>
      <w:r>
        <w:rPr>
          <w:rFonts w:hint="default" w:ascii="Times New Roman" w:hAnsi="Times New Roman" w:cs="Times New Roman"/>
          <w:i/>
          <w:sz w:val="28"/>
          <w:szCs w:val="28"/>
        </w:rPr>
        <w:t>Dữ liệu</w:t>
      </w:r>
      <w:r>
        <w:rPr>
          <w:rFonts w:hint="default" w:ascii="Times New Roman" w:hAnsi="Times New Roman" w:cs="Times New Roman"/>
          <w:sz w:val="28"/>
          <w:szCs w:val="28"/>
        </w:rPr>
        <w:t>: Vào từ file văn bản TGS.INP:</w:t>
      </w:r>
    </w:p>
    <w:p>
      <w:pPr>
        <w:pStyle w:val="12"/>
        <w:numPr>
          <w:ilvl w:val="0"/>
          <w:numId w:val="18"/>
        </w:numPr>
        <w:tabs>
          <w:tab w:val="left" w:pos="1025"/>
        </w:tabs>
        <w:spacing w:before="88" w:after="0" w:line="240" w:lineRule="auto"/>
        <w:ind w:left="1024" w:right="0" w:hanging="159"/>
        <w:jc w:val="left"/>
        <w:rPr>
          <w:rFonts w:hint="default" w:ascii="Times New Roman" w:hAnsi="Times New Roman" w:cs="Times New Roman"/>
          <w:sz w:val="28"/>
          <w:szCs w:val="28"/>
        </w:rPr>
      </w:pPr>
      <w:r>
        <w:rPr>
          <w:rFonts w:hint="default" w:ascii="Times New Roman" w:hAnsi="Times New Roman" w:cs="Times New Roman"/>
          <w:sz w:val="28"/>
          <w:szCs w:val="28"/>
        </w:rPr>
        <w:t xml:space="preserve">Dòng </w:t>
      </w:r>
      <w:r>
        <w:rPr>
          <w:rFonts w:hint="default" w:cs="Times New Roman"/>
          <w:sz w:val="28"/>
          <w:szCs w:val="28"/>
          <w:lang w:val="en-US"/>
        </w:rPr>
        <w:t>đ</w:t>
      </w:r>
      <w:r>
        <w:rPr>
          <w:rFonts w:hint="default" w:ascii="Times New Roman" w:hAnsi="Times New Roman" w:cs="Times New Roman"/>
          <w:sz w:val="28"/>
          <w:szCs w:val="28"/>
        </w:rPr>
        <w:t xml:space="preserve">ầu tiên chứa số nguyên </w:t>
      </w:r>
      <w:r>
        <w:rPr>
          <w:rFonts w:hint="default" w:ascii="Times New Roman" w:hAnsi="Times New Roman" w:cs="Times New Roman"/>
          <w:i/>
          <w:sz w:val="28"/>
          <w:szCs w:val="28"/>
        </w:rPr>
        <w:t>n</w:t>
      </w:r>
      <w:r>
        <w:rPr>
          <w:rFonts w:hint="default" w:ascii="Times New Roman" w:hAnsi="Times New Roman" w:cs="Times New Roman"/>
          <w:sz w:val="28"/>
          <w:szCs w:val="28"/>
        </w:rPr>
        <w:t>,</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(0&lt;n&lt;101)</w:t>
      </w:r>
    </w:p>
    <w:p>
      <w:pPr>
        <w:pStyle w:val="12"/>
        <w:numPr>
          <w:ilvl w:val="0"/>
          <w:numId w:val="18"/>
        </w:numPr>
        <w:tabs>
          <w:tab w:val="left" w:pos="1025"/>
        </w:tabs>
        <w:spacing w:before="85" w:after="0" w:line="240" w:lineRule="auto"/>
        <w:ind w:left="1228" w:right="293" w:hanging="358"/>
        <w:jc w:val="left"/>
        <w:rPr>
          <w:rFonts w:hint="default" w:ascii="Times New Roman" w:hAnsi="Times New Roman" w:cs="Times New Roman"/>
          <w:sz w:val="28"/>
          <w:szCs w:val="28"/>
        </w:rPr>
      </w:pPr>
      <w:r>
        <w:rPr>
          <w:rFonts w:hint="default" w:ascii="Times New Roman" w:hAnsi="Times New Roman" w:cs="Times New Roman"/>
          <w:sz w:val="28"/>
          <w:szCs w:val="28"/>
        </w:rPr>
        <w:t xml:space="preserve">N dòng tiếp theo, từ dòng thứ 2 </w:t>
      </w:r>
      <w:r>
        <w:rPr>
          <w:rFonts w:hint="default" w:cs="Times New Roman"/>
          <w:sz w:val="28"/>
          <w:szCs w:val="28"/>
          <w:lang w:val="en-US"/>
        </w:rPr>
        <w:t>đ</w:t>
      </w:r>
      <w:r>
        <w:rPr>
          <w:rFonts w:hint="default" w:ascii="Times New Roman" w:hAnsi="Times New Roman" w:cs="Times New Roman"/>
          <w:sz w:val="28"/>
          <w:szCs w:val="28"/>
        </w:rPr>
        <w:t xml:space="preserve">ến dòng thứ N+1: dòng thứ i có (i-1) số cách nhau bởi dấu cách (các số có giá trị tuyệt </w:t>
      </w:r>
      <w:r>
        <w:rPr>
          <w:rFonts w:hint="default" w:cs="Times New Roman"/>
          <w:sz w:val="28"/>
          <w:szCs w:val="28"/>
          <w:lang w:val="en-US"/>
        </w:rPr>
        <w:t>đ</w:t>
      </w:r>
      <w:r>
        <w:rPr>
          <w:rFonts w:hint="default" w:ascii="Times New Roman" w:hAnsi="Times New Roman" w:cs="Times New Roman"/>
          <w:sz w:val="28"/>
          <w:szCs w:val="28"/>
        </w:rPr>
        <w:t>ối không vượt quá</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100)</w:t>
      </w:r>
    </w:p>
    <w:p>
      <w:pPr>
        <w:pStyle w:val="7"/>
        <w:spacing w:before="62" w:line="264" w:lineRule="auto"/>
        <w:ind w:left="866" w:right="296"/>
        <w:rPr>
          <w:rFonts w:hint="default" w:ascii="Times New Roman" w:hAnsi="Times New Roman" w:cs="Times New Roman"/>
          <w:sz w:val="28"/>
          <w:szCs w:val="28"/>
        </w:rPr>
      </w:pPr>
      <w:r>
        <w:rPr>
          <w:rFonts w:hint="default" w:ascii="Times New Roman" w:hAnsi="Times New Roman" w:cs="Times New Roman"/>
          <w:i/>
          <w:sz w:val="28"/>
          <w:szCs w:val="28"/>
        </w:rPr>
        <w:t>Kết quả</w:t>
      </w:r>
      <w:r>
        <w:rPr>
          <w:rFonts w:hint="default" w:ascii="Times New Roman" w:hAnsi="Times New Roman" w:cs="Times New Roman"/>
          <w:sz w:val="28"/>
          <w:szCs w:val="28"/>
        </w:rPr>
        <w:t xml:space="preserve">: </w:t>
      </w:r>
      <w:r>
        <w:rPr>
          <w:rFonts w:hint="default" w:cs="Times New Roman"/>
          <w:sz w:val="28"/>
          <w:szCs w:val="28"/>
          <w:lang w:val="en-US"/>
        </w:rPr>
        <w:t>Đ</w:t>
      </w:r>
      <w:r>
        <w:rPr>
          <w:rFonts w:hint="default" w:ascii="Times New Roman" w:hAnsi="Times New Roman" w:cs="Times New Roman"/>
          <w:sz w:val="28"/>
          <w:szCs w:val="28"/>
        </w:rPr>
        <w:t xml:space="preserve">ưa ra file văn bản TGS.OUT một số nguyên – là tích lớn nhất tìm </w:t>
      </w:r>
      <w:r>
        <w:rPr>
          <w:rFonts w:hint="default" w:cs="Times New Roman"/>
          <w:sz w:val="28"/>
          <w:szCs w:val="28"/>
          <w:lang w:val="en-US"/>
        </w:rPr>
        <w:t>đ</w:t>
      </w:r>
      <w:r>
        <w:rPr>
          <w:rFonts w:hint="default" w:ascii="Times New Roman" w:hAnsi="Times New Roman" w:cs="Times New Roman"/>
          <w:sz w:val="28"/>
          <w:szCs w:val="28"/>
        </w:rPr>
        <w:t>ược</w:t>
      </w:r>
    </w:p>
    <w:p>
      <w:pPr>
        <w:pStyle w:val="7"/>
        <w:spacing w:before="8"/>
        <w:rPr>
          <w:rFonts w:hint="default" w:ascii="Times New Roman" w:hAnsi="Times New Roman" w:cs="Times New Roman"/>
          <w:sz w:val="28"/>
          <w:szCs w:val="28"/>
        </w:rPr>
      </w:pPr>
    </w:p>
    <w:tbl>
      <w:tblPr>
        <w:tblStyle w:val="6"/>
        <w:tblW w:w="0" w:type="auto"/>
        <w:tblInd w:w="225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06"/>
        <w:gridCol w:w="264"/>
        <w:gridCol w:w="660"/>
        <w:gridCol w:w="745"/>
        <w:gridCol w:w="206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3" w:hRule="atLeast"/>
        </w:trPr>
        <w:tc>
          <w:tcPr>
            <w:tcW w:w="1975" w:type="dxa"/>
            <w:gridSpan w:val="4"/>
            <w:tcBorders>
              <w:top w:val="single" w:color="000000" w:sz="4" w:space="0"/>
              <w:left w:val="single" w:color="000000" w:sz="4" w:space="0"/>
              <w:bottom w:val="single" w:color="000000" w:sz="4" w:space="0"/>
              <w:right w:val="single" w:color="000000" w:sz="4" w:space="0"/>
            </w:tcBorders>
          </w:tcPr>
          <w:p>
            <w:pPr>
              <w:pStyle w:val="13"/>
              <w:spacing w:before="66"/>
              <w:ind w:left="107"/>
              <w:rPr>
                <w:rFonts w:hint="default" w:ascii="Times New Roman" w:hAnsi="Times New Roman" w:cs="Times New Roman"/>
                <w:sz w:val="28"/>
                <w:szCs w:val="28"/>
              </w:rPr>
            </w:pPr>
            <w:r>
              <w:rPr>
                <w:rFonts w:hint="default" w:ascii="Times New Roman" w:hAnsi="Times New Roman" w:cs="Times New Roman"/>
                <w:sz w:val="28"/>
                <w:szCs w:val="28"/>
              </w:rPr>
              <w:t>TGS.INP</w:t>
            </w:r>
          </w:p>
        </w:tc>
        <w:tc>
          <w:tcPr>
            <w:tcW w:w="2064" w:type="dxa"/>
            <w:tcBorders>
              <w:top w:val="single" w:color="000000" w:sz="4" w:space="0"/>
              <w:left w:val="single" w:color="000000" w:sz="4" w:space="0"/>
              <w:bottom w:val="single" w:color="000000" w:sz="4" w:space="0"/>
              <w:right w:val="single" w:color="000000" w:sz="4" w:space="0"/>
            </w:tcBorders>
          </w:tcPr>
          <w:p>
            <w:pPr>
              <w:pStyle w:val="13"/>
              <w:spacing w:before="66"/>
              <w:ind w:left="107"/>
              <w:rPr>
                <w:rFonts w:hint="default" w:ascii="Times New Roman" w:hAnsi="Times New Roman" w:cs="Times New Roman"/>
                <w:sz w:val="28"/>
                <w:szCs w:val="28"/>
              </w:rPr>
            </w:pPr>
            <w:r>
              <w:rPr>
                <w:rFonts w:hint="default" w:ascii="Times New Roman" w:hAnsi="Times New Roman" w:cs="Times New Roman"/>
                <w:sz w:val="28"/>
                <w:szCs w:val="28"/>
              </w:rPr>
              <w:t>TGS.OUT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7" w:hRule="atLeast"/>
        </w:trPr>
        <w:tc>
          <w:tcPr>
            <w:tcW w:w="306" w:type="dxa"/>
            <w:tcBorders>
              <w:top w:val="single" w:color="000000" w:sz="4" w:space="0"/>
              <w:left w:val="single" w:color="000000" w:sz="4" w:space="0"/>
            </w:tcBorders>
          </w:tcPr>
          <w:p>
            <w:pPr>
              <w:pStyle w:val="13"/>
              <w:spacing w:before="66"/>
              <w:ind w:right="58"/>
              <w:jc w:val="right"/>
              <w:rPr>
                <w:rFonts w:hint="default" w:ascii="Times New Roman" w:hAnsi="Times New Roman" w:cs="Times New Roman"/>
                <w:sz w:val="28"/>
                <w:szCs w:val="28"/>
              </w:rPr>
            </w:pPr>
            <w:r>
              <w:rPr>
                <w:rFonts w:hint="default" w:ascii="Times New Roman" w:hAnsi="Times New Roman" w:cs="Times New Roman"/>
                <w:w w:val="100"/>
                <w:sz w:val="28"/>
                <w:szCs w:val="28"/>
              </w:rPr>
              <w:t>5</w:t>
            </w:r>
          </w:p>
        </w:tc>
        <w:tc>
          <w:tcPr>
            <w:tcW w:w="264" w:type="dxa"/>
            <w:tcBorders>
              <w:top w:val="single" w:color="000000" w:sz="4" w:space="0"/>
            </w:tcBorders>
          </w:tcPr>
          <w:p>
            <w:pPr>
              <w:pStyle w:val="13"/>
              <w:rPr>
                <w:rFonts w:hint="default" w:ascii="Times New Roman" w:hAnsi="Times New Roman" w:cs="Times New Roman"/>
                <w:sz w:val="28"/>
                <w:szCs w:val="28"/>
              </w:rPr>
            </w:pPr>
          </w:p>
        </w:tc>
        <w:tc>
          <w:tcPr>
            <w:tcW w:w="660" w:type="dxa"/>
            <w:tcBorders>
              <w:top w:val="single" w:color="000000" w:sz="4" w:space="0"/>
            </w:tcBorders>
          </w:tcPr>
          <w:p>
            <w:pPr>
              <w:pStyle w:val="13"/>
              <w:rPr>
                <w:rFonts w:hint="default" w:ascii="Times New Roman" w:hAnsi="Times New Roman" w:cs="Times New Roman"/>
                <w:sz w:val="28"/>
                <w:szCs w:val="28"/>
              </w:rPr>
            </w:pPr>
          </w:p>
        </w:tc>
        <w:tc>
          <w:tcPr>
            <w:tcW w:w="745" w:type="dxa"/>
            <w:tcBorders>
              <w:top w:val="single" w:color="000000" w:sz="4" w:space="0"/>
              <w:right w:val="single" w:color="000000" w:sz="4" w:space="0"/>
            </w:tcBorders>
          </w:tcPr>
          <w:p>
            <w:pPr>
              <w:pStyle w:val="13"/>
              <w:rPr>
                <w:rFonts w:hint="default" w:ascii="Times New Roman" w:hAnsi="Times New Roman" w:cs="Times New Roman"/>
                <w:sz w:val="28"/>
                <w:szCs w:val="28"/>
              </w:rPr>
            </w:pPr>
          </w:p>
        </w:tc>
        <w:tc>
          <w:tcPr>
            <w:tcW w:w="2064" w:type="dxa"/>
            <w:tcBorders>
              <w:top w:val="single" w:color="000000" w:sz="4" w:space="0"/>
              <w:left w:val="single" w:color="000000" w:sz="4" w:space="0"/>
              <w:right w:val="single" w:color="000000" w:sz="4" w:space="0"/>
            </w:tcBorders>
          </w:tcPr>
          <w:p>
            <w:pPr>
              <w:pStyle w:val="13"/>
              <w:spacing w:before="59"/>
              <w:ind w:left="107"/>
              <w:rPr>
                <w:rFonts w:hint="default" w:ascii="Times New Roman" w:hAnsi="Times New Roman" w:cs="Times New Roman"/>
                <w:sz w:val="28"/>
                <w:szCs w:val="28"/>
              </w:rPr>
            </w:pPr>
            <w:r>
              <w:rPr>
                <w:rFonts w:hint="default" w:ascii="Times New Roman" w:hAnsi="Times New Roman" w:cs="Times New Roman"/>
                <w:sz w:val="28"/>
                <w:szCs w:val="28"/>
              </w:rPr>
              <w:t>5880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4" w:hRule="atLeast"/>
        </w:trPr>
        <w:tc>
          <w:tcPr>
            <w:tcW w:w="306" w:type="dxa"/>
            <w:tcBorders>
              <w:left w:val="single" w:color="000000" w:sz="4" w:space="0"/>
            </w:tcBorders>
          </w:tcPr>
          <w:p>
            <w:pPr>
              <w:pStyle w:val="13"/>
              <w:spacing w:before="42"/>
              <w:ind w:right="58"/>
              <w:jc w:val="right"/>
              <w:rPr>
                <w:rFonts w:hint="default" w:ascii="Times New Roman" w:hAnsi="Times New Roman" w:cs="Times New Roman"/>
                <w:sz w:val="28"/>
                <w:szCs w:val="28"/>
              </w:rPr>
            </w:pPr>
            <w:r>
              <w:rPr>
                <w:rFonts w:hint="default" w:ascii="Times New Roman" w:hAnsi="Times New Roman" w:cs="Times New Roman"/>
                <w:w w:val="100"/>
                <w:sz w:val="28"/>
                <w:szCs w:val="28"/>
              </w:rPr>
              <w:t>7</w:t>
            </w:r>
          </w:p>
        </w:tc>
        <w:tc>
          <w:tcPr>
            <w:tcW w:w="264" w:type="dxa"/>
          </w:tcPr>
          <w:p>
            <w:pPr>
              <w:pStyle w:val="13"/>
              <w:rPr>
                <w:rFonts w:hint="default" w:ascii="Times New Roman" w:hAnsi="Times New Roman" w:cs="Times New Roman"/>
                <w:sz w:val="28"/>
                <w:szCs w:val="28"/>
              </w:rPr>
            </w:pPr>
          </w:p>
        </w:tc>
        <w:tc>
          <w:tcPr>
            <w:tcW w:w="660" w:type="dxa"/>
          </w:tcPr>
          <w:p>
            <w:pPr>
              <w:pStyle w:val="13"/>
              <w:rPr>
                <w:rFonts w:hint="default" w:ascii="Times New Roman" w:hAnsi="Times New Roman" w:cs="Times New Roman"/>
                <w:sz w:val="28"/>
                <w:szCs w:val="28"/>
              </w:rPr>
            </w:pPr>
          </w:p>
        </w:tc>
        <w:tc>
          <w:tcPr>
            <w:tcW w:w="745" w:type="dxa"/>
            <w:tcBorders>
              <w:right w:val="single" w:color="000000" w:sz="4" w:space="0"/>
            </w:tcBorders>
          </w:tcPr>
          <w:p>
            <w:pPr>
              <w:pStyle w:val="13"/>
              <w:rPr>
                <w:rFonts w:hint="default" w:ascii="Times New Roman" w:hAnsi="Times New Roman" w:cs="Times New Roman"/>
                <w:sz w:val="28"/>
                <w:szCs w:val="28"/>
              </w:rPr>
            </w:pPr>
          </w:p>
        </w:tc>
        <w:tc>
          <w:tcPr>
            <w:tcW w:w="2064" w:type="dxa"/>
            <w:tcBorders>
              <w:left w:val="single" w:color="000000" w:sz="4" w:space="0"/>
              <w:right w:val="single" w:color="000000" w:sz="4" w:space="0"/>
            </w:tcBorders>
          </w:tcPr>
          <w:p>
            <w:pPr>
              <w:pStyle w:val="13"/>
              <w:rPr>
                <w:rFonts w:hint="default" w:ascii="Times New Roman" w:hAnsi="Times New Roman" w:cs="Times New Roman"/>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4" w:hRule="atLeast"/>
        </w:trPr>
        <w:tc>
          <w:tcPr>
            <w:tcW w:w="306" w:type="dxa"/>
            <w:tcBorders>
              <w:left w:val="single" w:color="000000" w:sz="4" w:space="0"/>
            </w:tcBorders>
          </w:tcPr>
          <w:p>
            <w:pPr>
              <w:pStyle w:val="13"/>
              <w:spacing w:before="43"/>
              <w:ind w:right="58"/>
              <w:jc w:val="right"/>
              <w:rPr>
                <w:rFonts w:hint="default" w:ascii="Times New Roman" w:hAnsi="Times New Roman" w:cs="Times New Roman"/>
                <w:sz w:val="28"/>
                <w:szCs w:val="28"/>
              </w:rPr>
            </w:pPr>
            <w:r>
              <w:rPr>
                <w:rFonts w:hint="default" w:ascii="Times New Roman" w:hAnsi="Times New Roman" w:cs="Times New Roman"/>
                <w:w w:val="100"/>
                <w:sz w:val="28"/>
                <w:szCs w:val="28"/>
              </w:rPr>
              <w:t>3</w:t>
            </w:r>
          </w:p>
        </w:tc>
        <w:tc>
          <w:tcPr>
            <w:tcW w:w="264" w:type="dxa"/>
          </w:tcPr>
          <w:p>
            <w:pPr>
              <w:pStyle w:val="13"/>
              <w:spacing w:before="43"/>
              <w:ind w:left="9"/>
              <w:jc w:val="center"/>
              <w:rPr>
                <w:rFonts w:hint="default" w:ascii="Times New Roman" w:hAnsi="Times New Roman" w:cs="Times New Roman"/>
                <w:sz w:val="28"/>
                <w:szCs w:val="28"/>
              </w:rPr>
            </w:pPr>
            <w:r>
              <w:rPr>
                <w:rFonts w:hint="default" w:ascii="Times New Roman" w:hAnsi="Times New Roman" w:cs="Times New Roman"/>
                <w:w w:val="100"/>
                <w:sz w:val="28"/>
                <w:szCs w:val="28"/>
              </w:rPr>
              <w:t>8</w:t>
            </w:r>
          </w:p>
        </w:tc>
        <w:tc>
          <w:tcPr>
            <w:tcW w:w="660" w:type="dxa"/>
          </w:tcPr>
          <w:p>
            <w:pPr>
              <w:pStyle w:val="13"/>
              <w:rPr>
                <w:rFonts w:hint="default" w:ascii="Times New Roman" w:hAnsi="Times New Roman" w:cs="Times New Roman"/>
                <w:sz w:val="28"/>
                <w:szCs w:val="28"/>
              </w:rPr>
            </w:pPr>
          </w:p>
        </w:tc>
        <w:tc>
          <w:tcPr>
            <w:tcW w:w="745" w:type="dxa"/>
            <w:tcBorders>
              <w:right w:val="single" w:color="000000" w:sz="4" w:space="0"/>
            </w:tcBorders>
          </w:tcPr>
          <w:p>
            <w:pPr>
              <w:pStyle w:val="13"/>
              <w:rPr>
                <w:rFonts w:hint="default" w:ascii="Times New Roman" w:hAnsi="Times New Roman" w:cs="Times New Roman"/>
                <w:sz w:val="28"/>
                <w:szCs w:val="28"/>
              </w:rPr>
            </w:pPr>
          </w:p>
        </w:tc>
        <w:tc>
          <w:tcPr>
            <w:tcW w:w="2064" w:type="dxa"/>
            <w:tcBorders>
              <w:left w:val="single" w:color="000000" w:sz="4" w:space="0"/>
              <w:right w:val="single" w:color="000000" w:sz="4" w:space="0"/>
            </w:tcBorders>
          </w:tcPr>
          <w:p>
            <w:pPr>
              <w:pStyle w:val="13"/>
              <w:rPr>
                <w:rFonts w:hint="default" w:ascii="Times New Roman" w:hAnsi="Times New Roman" w:cs="Times New Roman"/>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3" w:hRule="atLeast"/>
        </w:trPr>
        <w:tc>
          <w:tcPr>
            <w:tcW w:w="306" w:type="dxa"/>
            <w:tcBorders>
              <w:left w:val="single" w:color="000000" w:sz="4" w:space="0"/>
            </w:tcBorders>
          </w:tcPr>
          <w:p>
            <w:pPr>
              <w:pStyle w:val="13"/>
              <w:spacing w:before="42"/>
              <w:ind w:right="58"/>
              <w:jc w:val="right"/>
              <w:rPr>
                <w:rFonts w:hint="default" w:ascii="Times New Roman" w:hAnsi="Times New Roman" w:cs="Times New Roman"/>
                <w:sz w:val="28"/>
                <w:szCs w:val="28"/>
              </w:rPr>
            </w:pPr>
            <w:r>
              <w:rPr>
                <w:rFonts w:hint="default" w:ascii="Times New Roman" w:hAnsi="Times New Roman" w:cs="Times New Roman"/>
                <w:w w:val="100"/>
                <w:sz w:val="28"/>
                <w:szCs w:val="28"/>
              </w:rPr>
              <w:t>8</w:t>
            </w:r>
          </w:p>
        </w:tc>
        <w:tc>
          <w:tcPr>
            <w:tcW w:w="264" w:type="dxa"/>
          </w:tcPr>
          <w:p>
            <w:pPr>
              <w:pStyle w:val="13"/>
              <w:spacing w:before="42"/>
              <w:ind w:left="9"/>
              <w:jc w:val="center"/>
              <w:rPr>
                <w:rFonts w:hint="default" w:ascii="Times New Roman" w:hAnsi="Times New Roman" w:cs="Times New Roman"/>
                <w:sz w:val="28"/>
                <w:szCs w:val="28"/>
              </w:rPr>
            </w:pPr>
            <w:r>
              <w:rPr>
                <w:rFonts w:hint="default" w:ascii="Times New Roman" w:hAnsi="Times New Roman" w:cs="Times New Roman"/>
                <w:w w:val="100"/>
                <w:sz w:val="28"/>
                <w:szCs w:val="28"/>
              </w:rPr>
              <w:t>1</w:t>
            </w:r>
          </w:p>
        </w:tc>
        <w:tc>
          <w:tcPr>
            <w:tcW w:w="660" w:type="dxa"/>
          </w:tcPr>
          <w:p>
            <w:pPr>
              <w:pStyle w:val="13"/>
              <w:spacing w:before="42"/>
              <w:ind w:left="70"/>
              <w:rPr>
                <w:rFonts w:hint="default" w:ascii="Times New Roman" w:hAnsi="Times New Roman" w:cs="Times New Roman"/>
                <w:sz w:val="28"/>
                <w:szCs w:val="28"/>
              </w:rPr>
            </w:pPr>
            <w:r>
              <w:rPr>
                <w:rFonts w:hint="default" w:ascii="Times New Roman" w:hAnsi="Times New Roman" w:cs="Times New Roman"/>
                <w:w w:val="100"/>
                <w:sz w:val="28"/>
                <w:szCs w:val="28"/>
              </w:rPr>
              <w:t>0</w:t>
            </w:r>
          </w:p>
        </w:tc>
        <w:tc>
          <w:tcPr>
            <w:tcW w:w="745" w:type="dxa"/>
            <w:tcBorders>
              <w:right w:val="single" w:color="000000" w:sz="4" w:space="0"/>
            </w:tcBorders>
          </w:tcPr>
          <w:p>
            <w:pPr>
              <w:pStyle w:val="13"/>
              <w:rPr>
                <w:rFonts w:hint="default" w:ascii="Times New Roman" w:hAnsi="Times New Roman" w:cs="Times New Roman"/>
                <w:sz w:val="28"/>
                <w:szCs w:val="28"/>
              </w:rPr>
            </w:pPr>
          </w:p>
        </w:tc>
        <w:tc>
          <w:tcPr>
            <w:tcW w:w="2064" w:type="dxa"/>
            <w:tcBorders>
              <w:left w:val="single" w:color="000000" w:sz="4" w:space="0"/>
              <w:right w:val="single" w:color="000000" w:sz="4" w:space="0"/>
            </w:tcBorders>
          </w:tcPr>
          <w:p>
            <w:pPr>
              <w:pStyle w:val="13"/>
              <w:rPr>
                <w:rFonts w:hint="default" w:ascii="Times New Roman" w:hAnsi="Times New Roman" w:cs="Times New Roman"/>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3" w:hRule="atLeast"/>
        </w:trPr>
        <w:tc>
          <w:tcPr>
            <w:tcW w:w="306" w:type="dxa"/>
            <w:tcBorders>
              <w:left w:val="single" w:color="000000" w:sz="4" w:space="0"/>
            </w:tcBorders>
          </w:tcPr>
          <w:p>
            <w:pPr>
              <w:pStyle w:val="13"/>
              <w:spacing w:before="42"/>
              <w:ind w:right="58"/>
              <w:jc w:val="right"/>
              <w:rPr>
                <w:rFonts w:hint="default" w:ascii="Times New Roman" w:hAnsi="Times New Roman" w:cs="Times New Roman"/>
                <w:sz w:val="28"/>
                <w:szCs w:val="28"/>
              </w:rPr>
            </w:pPr>
            <w:r>
              <w:rPr>
                <w:rFonts w:hint="default" w:ascii="Times New Roman" w:hAnsi="Times New Roman" w:cs="Times New Roman"/>
                <w:w w:val="100"/>
                <w:sz w:val="28"/>
                <w:szCs w:val="28"/>
              </w:rPr>
              <w:t>2</w:t>
            </w:r>
          </w:p>
        </w:tc>
        <w:tc>
          <w:tcPr>
            <w:tcW w:w="264" w:type="dxa"/>
          </w:tcPr>
          <w:p>
            <w:pPr>
              <w:pStyle w:val="13"/>
              <w:spacing w:before="42"/>
              <w:ind w:left="9"/>
              <w:jc w:val="center"/>
              <w:rPr>
                <w:rFonts w:hint="default" w:ascii="Times New Roman" w:hAnsi="Times New Roman" w:cs="Times New Roman"/>
                <w:sz w:val="28"/>
                <w:szCs w:val="28"/>
              </w:rPr>
            </w:pPr>
            <w:r>
              <w:rPr>
                <w:rFonts w:hint="default" w:ascii="Times New Roman" w:hAnsi="Times New Roman" w:cs="Times New Roman"/>
                <w:w w:val="100"/>
                <w:sz w:val="28"/>
                <w:szCs w:val="28"/>
              </w:rPr>
              <w:t>7</w:t>
            </w:r>
          </w:p>
        </w:tc>
        <w:tc>
          <w:tcPr>
            <w:tcW w:w="660" w:type="dxa"/>
          </w:tcPr>
          <w:p>
            <w:pPr>
              <w:pStyle w:val="13"/>
              <w:spacing w:before="42"/>
              <w:ind w:left="70"/>
              <w:rPr>
                <w:rFonts w:hint="default" w:ascii="Times New Roman" w:hAnsi="Times New Roman" w:cs="Times New Roman"/>
                <w:sz w:val="28"/>
                <w:szCs w:val="28"/>
              </w:rPr>
            </w:pPr>
            <w:r>
              <w:rPr>
                <w:rFonts w:hint="default" w:ascii="Times New Roman" w:hAnsi="Times New Roman" w:cs="Times New Roman"/>
                <w:sz w:val="28"/>
                <w:szCs w:val="28"/>
              </w:rPr>
              <w:t>4 4</w:t>
            </w:r>
          </w:p>
        </w:tc>
        <w:tc>
          <w:tcPr>
            <w:tcW w:w="745" w:type="dxa"/>
            <w:tcBorders>
              <w:right w:val="single" w:color="000000" w:sz="4" w:space="0"/>
            </w:tcBorders>
          </w:tcPr>
          <w:p>
            <w:pPr>
              <w:pStyle w:val="13"/>
              <w:rPr>
                <w:rFonts w:hint="default" w:ascii="Times New Roman" w:hAnsi="Times New Roman" w:cs="Times New Roman"/>
                <w:sz w:val="28"/>
                <w:szCs w:val="28"/>
              </w:rPr>
            </w:pPr>
          </w:p>
        </w:tc>
        <w:tc>
          <w:tcPr>
            <w:tcW w:w="2064" w:type="dxa"/>
            <w:tcBorders>
              <w:left w:val="single" w:color="000000" w:sz="4" w:space="0"/>
              <w:right w:val="single" w:color="000000" w:sz="4" w:space="0"/>
            </w:tcBorders>
          </w:tcPr>
          <w:p>
            <w:pPr>
              <w:pStyle w:val="13"/>
              <w:rPr>
                <w:rFonts w:hint="default" w:ascii="Times New Roman" w:hAnsi="Times New Roman" w:cs="Times New Roman"/>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71" w:hRule="atLeast"/>
        </w:trPr>
        <w:tc>
          <w:tcPr>
            <w:tcW w:w="306" w:type="dxa"/>
            <w:tcBorders>
              <w:left w:val="single" w:color="000000" w:sz="4" w:space="0"/>
              <w:bottom w:val="single" w:color="000000" w:sz="4" w:space="0"/>
            </w:tcBorders>
          </w:tcPr>
          <w:p>
            <w:pPr>
              <w:pStyle w:val="13"/>
              <w:spacing w:before="42"/>
              <w:ind w:right="58"/>
              <w:jc w:val="right"/>
              <w:rPr>
                <w:rFonts w:hint="default" w:ascii="Times New Roman" w:hAnsi="Times New Roman" w:cs="Times New Roman"/>
                <w:sz w:val="28"/>
                <w:szCs w:val="28"/>
              </w:rPr>
            </w:pPr>
            <w:r>
              <w:rPr>
                <w:rFonts w:hint="default" w:ascii="Times New Roman" w:hAnsi="Times New Roman" w:cs="Times New Roman"/>
                <w:w w:val="100"/>
                <w:sz w:val="28"/>
                <w:szCs w:val="28"/>
              </w:rPr>
              <w:t>4</w:t>
            </w:r>
          </w:p>
        </w:tc>
        <w:tc>
          <w:tcPr>
            <w:tcW w:w="264" w:type="dxa"/>
            <w:tcBorders>
              <w:bottom w:val="single" w:color="000000" w:sz="4" w:space="0"/>
            </w:tcBorders>
          </w:tcPr>
          <w:p>
            <w:pPr>
              <w:pStyle w:val="13"/>
              <w:spacing w:before="42"/>
              <w:ind w:left="9"/>
              <w:jc w:val="center"/>
              <w:rPr>
                <w:rFonts w:hint="default" w:ascii="Times New Roman" w:hAnsi="Times New Roman" w:cs="Times New Roman"/>
                <w:sz w:val="28"/>
                <w:szCs w:val="28"/>
              </w:rPr>
            </w:pPr>
            <w:r>
              <w:rPr>
                <w:rFonts w:hint="default" w:ascii="Times New Roman" w:hAnsi="Times New Roman" w:cs="Times New Roman"/>
                <w:w w:val="100"/>
                <w:sz w:val="28"/>
                <w:szCs w:val="28"/>
              </w:rPr>
              <w:t>5</w:t>
            </w:r>
          </w:p>
        </w:tc>
        <w:tc>
          <w:tcPr>
            <w:tcW w:w="660" w:type="dxa"/>
            <w:tcBorders>
              <w:bottom w:val="single" w:color="000000" w:sz="4" w:space="0"/>
            </w:tcBorders>
          </w:tcPr>
          <w:p>
            <w:pPr>
              <w:pStyle w:val="13"/>
              <w:spacing w:before="42"/>
              <w:ind w:left="70"/>
              <w:rPr>
                <w:rFonts w:hint="default" w:ascii="Times New Roman" w:hAnsi="Times New Roman" w:cs="Times New Roman"/>
                <w:sz w:val="28"/>
                <w:szCs w:val="28"/>
              </w:rPr>
            </w:pPr>
            <w:r>
              <w:rPr>
                <w:rFonts w:hint="default" w:ascii="Times New Roman" w:hAnsi="Times New Roman" w:cs="Times New Roman"/>
                <w:sz w:val="28"/>
                <w:szCs w:val="28"/>
              </w:rPr>
              <w:t>-2 6</w:t>
            </w:r>
          </w:p>
        </w:tc>
        <w:tc>
          <w:tcPr>
            <w:tcW w:w="745" w:type="dxa"/>
            <w:tcBorders>
              <w:bottom w:val="single" w:color="000000" w:sz="4" w:space="0"/>
              <w:right w:val="single" w:color="000000" w:sz="4" w:space="0"/>
            </w:tcBorders>
          </w:tcPr>
          <w:p>
            <w:pPr>
              <w:pStyle w:val="13"/>
              <w:spacing w:before="42"/>
              <w:ind w:left="70"/>
              <w:rPr>
                <w:rFonts w:hint="default" w:ascii="Times New Roman" w:hAnsi="Times New Roman" w:cs="Times New Roman"/>
                <w:sz w:val="28"/>
                <w:szCs w:val="28"/>
              </w:rPr>
            </w:pPr>
            <w:r>
              <w:rPr>
                <w:rFonts w:hint="default" w:ascii="Times New Roman" w:hAnsi="Times New Roman" w:cs="Times New Roman"/>
                <w:w w:val="100"/>
                <w:sz w:val="28"/>
                <w:szCs w:val="28"/>
              </w:rPr>
              <w:t>5</w:t>
            </w:r>
          </w:p>
        </w:tc>
        <w:tc>
          <w:tcPr>
            <w:tcW w:w="2064" w:type="dxa"/>
            <w:tcBorders>
              <w:left w:val="single" w:color="000000" w:sz="4" w:space="0"/>
              <w:bottom w:val="single" w:color="000000" w:sz="4" w:space="0"/>
              <w:right w:val="single" w:color="000000" w:sz="4" w:space="0"/>
            </w:tcBorders>
          </w:tcPr>
          <w:p>
            <w:pPr>
              <w:pStyle w:val="13"/>
              <w:rPr>
                <w:rFonts w:hint="default" w:ascii="Times New Roman" w:hAnsi="Times New Roman" w:cs="Times New Roman"/>
                <w:sz w:val="28"/>
                <w:szCs w:val="28"/>
              </w:rPr>
            </w:pPr>
          </w:p>
        </w:tc>
      </w:tr>
    </w:tbl>
    <w:p>
      <w:pPr>
        <w:pStyle w:val="12"/>
        <w:numPr>
          <w:ilvl w:val="1"/>
          <w:numId w:val="17"/>
        </w:numPr>
        <w:tabs>
          <w:tab w:val="left" w:pos="845"/>
        </w:tabs>
        <w:spacing w:before="54" w:after="0" w:line="240" w:lineRule="auto"/>
        <w:ind w:left="844" w:right="0" w:hanging="541"/>
        <w:jc w:val="both"/>
        <w:rPr>
          <w:rFonts w:hint="default" w:ascii="Times New Roman" w:hAnsi="Times New Roman" w:cs="Times New Roman"/>
          <w:sz w:val="28"/>
          <w:szCs w:val="28"/>
        </w:rPr>
      </w:pPr>
      <w:r>
        <w:rPr>
          <w:rFonts w:hint="default" w:ascii="Times New Roman" w:hAnsi="Times New Roman" w:cs="Times New Roman"/>
          <w:sz w:val="28"/>
          <w:szCs w:val="28"/>
        </w:rPr>
        <w:t>HÁI NẤM (bài thi Olympic Sinh viên 2009, khối</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chuyên)</w:t>
      </w:r>
    </w:p>
    <w:p>
      <w:pPr>
        <w:pStyle w:val="7"/>
        <w:spacing w:before="87" w:line="264" w:lineRule="auto"/>
        <w:ind w:left="866" w:right="294"/>
        <w:jc w:val="both"/>
        <w:rPr>
          <w:rFonts w:hint="default" w:ascii="Times New Roman" w:hAnsi="Times New Roman" w:cs="Times New Roman"/>
          <w:sz w:val="28"/>
          <w:szCs w:val="28"/>
        </w:rPr>
      </w:pPr>
      <w:r>
        <w:rPr>
          <w:rFonts w:hint="default" w:ascii="Times New Roman" w:hAnsi="Times New Roman" w:cs="Times New Roman"/>
          <w:sz w:val="28"/>
          <w:szCs w:val="28"/>
        </w:rPr>
        <w:t xml:space="preserve">Một cháu gái hàng ngày </w:t>
      </w:r>
      <w:r>
        <w:rPr>
          <w:rFonts w:hint="default" w:cs="Times New Roman"/>
          <w:sz w:val="28"/>
          <w:szCs w:val="28"/>
          <w:lang w:val="en-US"/>
        </w:rPr>
        <w:t>đ</w:t>
      </w:r>
      <w:r>
        <w:rPr>
          <w:rFonts w:hint="default" w:ascii="Times New Roman" w:hAnsi="Times New Roman" w:cs="Times New Roman"/>
          <w:sz w:val="28"/>
          <w:szCs w:val="28"/>
        </w:rPr>
        <w:t xml:space="preserve">ược mẹ giao nhiệm vụ </w:t>
      </w:r>
      <w:r>
        <w:rPr>
          <w:rFonts w:hint="default" w:cs="Times New Roman"/>
          <w:sz w:val="28"/>
          <w:szCs w:val="28"/>
          <w:lang w:val="en-US"/>
        </w:rPr>
        <w:t>đ</w:t>
      </w:r>
      <w:r>
        <w:rPr>
          <w:rFonts w:hint="default" w:ascii="Times New Roman" w:hAnsi="Times New Roman" w:cs="Times New Roman"/>
          <w:sz w:val="28"/>
          <w:szCs w:val="28"/>
        </w:rPr>
        <w:t xml:space="preserve">ến thăm bà nội. Từ nhà mình </w:t>
      </w:r>
      <w:r>
        <w:rPr>
          <w:rFonts w:hint="default" w:cs="Times New Roman"/>
          <w:sz w:val="28"/>
          <w:szCs w:val="28"/>
          <w:lang w:val="en-US"/>
        </w:rPr>
        <w:t>đ</w:t>
      </w:r>
      <w:r>
        <w:rPr>
          <w:rFonts w:hint="default" w:ascii="Times New Roman" w:hAnsi="Times New Roman" w:cs="Times New Roman"/>
          <w:sz w:val="28"/>
          <w:szCs w:val="28"/>
        </w:rPr>
        <w:t xml:space="preserve">ến nhà bà nội cô bé phải </w:t>
      </w:r>
      <w:r>
        <w:rPr>
          <w:rFonts w:hint="default" w:cs="Times New Roman"/>
          <w:sz w:val="28"/>
          <w:szCs w:val="28"/>
          <w:lang w:val="en-US"/>
        </w:rPr>
        <w:t>đ</w:t>
      </w:r>
      <w:r>
        <w:rPr>
          <w:rFonts w:hint="default" w:ascii="Times New Roman" w:hAnsi="Times New Roman" w:cs="Times New Roman"/>
          <w:sz w:val="28"/>
          <w:szCs w:val="28"/>
        </w:rPr>
        <w:t xml:space="preserve">i qua một khu rừng có rất nhiều loại nấm. Trong số các loại nấm, có ba loại có thể ăn </w:t>
      </w:r>
      <w:r>
        <w:rPr>
          <w:rFonts w:hint="default" w:cs="Times New Roman"/>
          <w:sz w:val="28"/>
          <w:szCs w:val="28"/>
          <w:lang w:val="en-US"/>
        </w:rPr>
        <w:t>đ</w:t>
      </w:r>
      <w:r>
        <w:rPr>
          <w:rFonts w:hint="default" w:ascii="Times New Roman" w:hAnsi="Times New Roman" w:cs="Times New Roman"/>
          <w:sz w:val="28"/>
          <w:szCs w:val="28"/>
        </w:rPr>
        <w:t xml:space="preserve">ược. Cô bé </w:t>
      </w:r>
      <w:r>
        <w:rPr>
          <w:rFonts w:hint="default" w:cs="Times New Roman"/>
          <w:sz w:val="28"/>
          <w:szCs w:val="28"/>
          <w:lang w:val="en-US"/>
        </w:rPr>
        <w:t>đ</w:t>
      </w:r>
      <w:r>
        <w:rPr>
          <w:rFonts w:hint="default" w:ascii="Times New Roman" w:hAnsi="Times New Roman" w:cs="Times New Roman"/>
          <w:sz w:val="28"/>
          <w:szCs w:val="28"/>
        </w:rPr>
        <w:t xml:space="preserve">ánh số ba loại nấm ăn </w:t>
      </w:r>
      <w:r>
        <w:rPr>
          <w:rFonts w:hint="default" w:cs="Times New Roman"/>
          <w:sz w:val="28"/>
          <w:szCs w:val="28"/>
          <w:lang w:val="en-US"/>
        </w:rPr>
        <w:t>đ</w:t>
      </w:r>
      <w:r>
        <w:rPr>
          <w:rFonts w:hint="default" w:ascii="Times New Roman" w:hAnsi="Times New Roman" w:cs="Times New Roman"/>
          <w:sz w:val="28"/>
          <w:szCs w:val="28"/>
        </w:rPr>
        <w:t>ược lần lượt là 1, 2 và 3. Là một người cháu hiếu thảo cho nên cô bé</w:t>
      </w:r>
    </w:p>
    <w:p>
      <w:pPr>
        <w:spacing w:after="0" w:line="264" w:lineRule="auto"/>
        <w:jc w:val="both"/>
        <w:rPr>
          <w:rFonts w:hint="default" w:ascii="Times New Roman" w:hAnsi="Times New Roman" w:cs="Times New Roman"/>
          <w:sz w:val="28"/>
          <w:szCs w:val="28"/>
        </w:rPr>
        <w:sectPr>
          <w:pgSz w:w="11900" w:h="16840"/>
          <w:pgMar w:top="1600" w:right="1680" w:bottom="2400" w:left="1680" w:header="0" w:footer="2216"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2"/>
        <w:rPr>
          <w:rFonts w:hint="default" w:ascii="Times New Roman" w:hAnsi="Times New Roman" w:cs="Times New Roman"/>
          <w:sz w:val="28"/>
          <w:szCs w:val="28"/>
        </w:rPr>
      </w:pPr>
    </w:p>
    <w:p>
      <w:pPr>
        <w:pStyle w:val="7"/>
        <w:spacing w:before="90" w:line="264" w:lineRule="auto"/>
        <w:ind w:left="866" w:right="293"/>
        <w:jc w:val="both"/>
        <w:rPr>
          <w:rFonts w:hint="default" w:ascii="Times New Roman" w:hAnsi="Times New Roman" w:cs="Times New Roman"/>
          <w:sz w:val="28"/>
          <w:szCs w:val="28"/>
        </w:rPr>
      </w:pPr>
      <w:r>
        <w:rPr>
          <w:rFonts w:hint="default" w:ascii="Times New Roman" w:hAnsi="Times New Roman" w:cs="Times New Roman"/>
          <w:sz w:val="28"/>
          <w:szCs w:val="28"/>
        </w:rPr>
        <w:t xml:space="preserve">quyết </w:t>
      </w:r>
      <w:r>
        <w:rPr>
          <w:rFonts w:hint="default" w:cs="Times New Roman"/>
          <w:sz w:val="28"/>
          <w:szCs w:val="28"/>
          <w:lang w:val="en-US"/>
        </w:rPr>
        <w:t>đ</w:t>
      </w:r>
      <w:r>
        <w:rPr>
          <w:rFonts w:hint="default" w:ascii="Times New Roman" w:hAnsi="Times New Roman" w:cs="Times New Roman"/>
          <w:sz w:val="28"/>
          <w:szCs w:val="28"/>
        </w:rPr>
        <w:t xml:space="preserve">ịnh mỗi lần </w:t>
      </w:r>
      <w:r>
        <w:rPr>
          <w:rFonts w:hint="default" w:cs="Times New Roman"/>
          <w:sz w:val="28"/>
          <w:szCs w:val="28"/>
          <w:lang w:val="en-US"/>
        </w:rPr>
        <w:t>đ</w:t>
      </w:r>
      <w:r>
        <w:rPr>
          <w:rFonts w:hint="default" w:ascii="Times New Roman" w:hAnsi="Times New Roman" w:cs="Times New Roman"/>
          <w:sz w:val="28"/>
          <w:szCs w:val="28"/>
        </w:rPr>
        <w:t xml:space="preserve">ến thăm bà, cô sẽ hái ít nhất hai loại nấm ăn </w:t>
      </w:r>
      <w:r>
        <w:rPr>
          <w:rFonts w:hint="default" w:cs="Times New Roman"/>
          <w:sz w:val="28"/>
          <w:szCs w:val="28"/>
          <w:lang w:val="en-US"/>
        </w:rPr>
        <w:t>đ</w:t>
      </w:r>
      <w:r>
        <w:rPr>
          <w:rFonts w:hint="default" w:ascii="Times New Roman" w:hAnsi="Times New Roman" w:cs="Times New Roman"/>
          <w:sz w:val="28"/>
          <w:szCs w:val="28"/>
        </w:rPr>
        <w:t xml:space="preserve">ược </w:t>
      </w:r>
      <w:r>
        <w:rPr>
          <w:rFonts w:hint="default" w:cs="Times New Roman"/>
          <w:sz w:val="28"/>
          <w:szCs w:val="28"/>
          <w:lang w:val="en-US"/>
        </w:rPr>
        <w:t>đ</w:t>
      </w:r>
      <w:r>
        <w:rPr>
          <w:rFonts w:hint="default" w:ascii="Times New Roman" w:hAnsi="Times New Roman" w:cs="Times New Roman"/>
          <w:sz w:val="28"/>
          <w:szCs w:val="28"/>
        </w:rPr>
        <w:t xml:space="preserve">ể nấu súp cho bà. Khu rừng mà cô bé </w:t>
      </w:r>
      <w:r>
        <w:rPr>
          <w:rFonts w:hint="default" w:cs="Times New Roman"/>
          <w:sz w:val="28"/>
          <w:szCs w:val="28"/>
          <w:lang w:val="en-US"/>
        </w:rPr>
        <w:t>đ</w:t>
      </w:r>
      <w:r>
        <w:rPr>
          <w:rFonts w:hint="default" w:ascii="Times New Roman" w:hAnsi="Times New Roman" w:cs="Times New Roman"/>
          <w:sz w:val="28"/>
          <w:szCs w:val="28"/>
        </w:rPr>
        <w:t xml:space="preserve">i qua </w:t>
      </w:r>
      <w:r>
        <w:rPr>
          <w:rFonts w:hint="default" w:cs="Times New Roman"/>
          <w:sz w:val="28"/>
          <w:szCs w:val="28"/>
          <w:lang w:val="en-US"/>
        </w:rPr>
        <w:t>đ</w:t>
      </w:r>
      <w:r>
        <w:rPr>
          <w:rFonts w:hint="default" w:ascii="Times New Roman" w:hAnsi="Times New Roman" w:cs="Times New Roman"/>
          <w:sz w:val="28"/>
          <w:szCs w:val="28"/>
        </w:rPr>
        <w:t xml:space="preserve">ược chia thành lưới ô vuông gồm </w:t>
      </w:r>
      <w:r>
        <w:rPr>
          <w:rFonts w:hint="default" w:ascii="Times New Roman" w:hAnsi="Times New Roman" w:cs="Times New Roman"/>
          <w:i/>
          <w:sz w:val="28"/>
          <w:szCs w:val="28"/>
        </w:rPr>
        <w:t xml:space="preserve">m </w:t>
      </w:r>
      <w:r>
        <w:rPr>
          <w:rFonts w:hint="default" w:ascii="Times New Roman" w:hAnsi="Times New Roman" w:cs="Times New Roman"/>
          <w:sz w:val="28"/>
          <w:szCs w:val="28"/>
        </w:rPr>
        <w:t xml:space="preserve">hàng và </w:t>
      </w:r>
      <w:r>
        <w:rPr>
          <w:rFonts w:hint="default" w:ascii="Times New Roman" w:hAnsi="Times New Roman" w:cs="Times New Roman"/>
          <w:i/>
          <w:sz w:val="28"/>
          <w:szCs w:val="28"/>
        </w:rPr>
        <w:t xml:space="preserve">n </w:t>
      </w:r>
      <w:r>
        <w:rPr>
          <w:rFonts w:hint="default" w:ascii="Times New Roman" w:hAnsi="Times New Roman" w:cs="Times New Roman"/>
          <w:sz w:val="28"/>
          <w:szCs w:val="28"/>
        </w:rPr>
        <w:t xml:space="preserve">cột. Các hàng của lưới </w:t>
      </w:r>
      <w:r>
        <w:rPr>
          <w:rFonts w:hint="default" w:cs="Times New Roman"/>
          <w:sz w:val="28"/>
          <w:szCs w:val="28"/>
          <w:lang w:val="en-US"/>
        </w:rPr>
        <w:t>đ</w:t>
      </w:r>
      <w:r>
        <w:rPr>
          <w:rFonts w:hint="default" w:ascii="Times New Roman" w:hAnsi="Times New Roman" w:cs="Times New Roman"/>
          <w:sz w:val="28"/>
          <w:szCs w:val="28"/>
        </w:rPr>
        <w:t xml:space="preserve">ược </w:t>
      </w:r>
      <w:r>
        <w:rPr>
          <w:rFonts w:hint="default" w:cs="Times New Roman"/>
          <w:sz w:val="28"/>
          <w:szCs w:val="28"/>
          <w:lang w:val="en-US"/>
        </w:rPr>
        <w:t>đ</w:t>
      </w:r>
      <w:r>
        <w:rPr>
          <w:rFonts w:hint="default" w:ascii="Times New Roman" w:hAnsi="Times New Roman" w:cs="Times New Roman"/>
          <w:sz w:val="28"/>
          <w:szCs w:val="28"/>
        </w:rPr>
        <w:t xml:space="preserve">ánh số từ trên xuống dưới bắt </w:t>
      </w:r>
      <w:r>
        <w:rPr>
          <w:rFonts w:hint="default" w:cs="Times New Roman"/>
          <w:sz w:val="28"/>
          <w:szCs w:val="28"/>
          <w:lang w:val="en-US"/>
        </w:rPr>
        <w:t>đ</w:t>
      </w:r>
      <w:r>
        <w:rPr>
          <w:rFonts w:hint="default" w:ascii="Times New Roman" w:hAnsi="Times New Roman" w:cs="Times New Roman"/>
          <w:sz w:val="28"/>
          <w:szCs w:val="28"/>
        </w:rPr>
        <w:t xml:space="preserve">ầu từ 1, còn các cột – </w:t>
      </w:r>
      <w:r>
        <w:rPr>
          <w:rFonts w:hint="default" w:cs="Times New Roman"/>
          <w:sz w:val="28"/>
          <w:szCs w:val="28"/>
          <w:lang w:val="en-US"/>
        </w:rPr>
        <w:t>đ</w:t>
      </w:r>
      <w:r>
        <w:rPr>
          <w:rFonts w:hint="default" w:ascii="Times New Roman" w:hAnsi="Times New Roman" w:cs="Times New Roman"/>
          <w:sz w:val="28"/>
          <w:szCs w:val="28"/>
        </w:rPr>
        <w:t xml:space="preserve">ánh số từ trái sang phải, bắt </w:t>
      </w:r>
      <w:r>
        <w:rPr>
          <w:rFonts w:hint="default" w:cs="Times New Roman"/>
          <w:sz w:val="28"/>
          <w:szCs w:val="28"/>
          <w:lang w:val="en-US"/>
        </w:rPr>
        <w:t>đ</w:t>
      </w:r>
      <w:r>
        <w:rPr>
          <w:rFonts w:hint="default" w:ascii="Times New Roman" w:hAnsi="Times New Roman" w:cs="Times New Roman"/>
          <w:sz w:val="28"/>
          <w:szCs w:val="28"/>
        </w:rPr>
        <w:t xml:space="preserve">ầu từ 1. Ô nằm giao của hàng </w:t>
      </w:r>
      <w:r>
        <w:rPr>
          <w:rFonts w:hint="default" w:ascii="Times New Roman" w:hAnsi="Times New Roman" w:cs="Times New Roman"/>
          <w:i/>
          <w:sz w:val="28"/>
          <w:szCs w:val="28"/>
        </w:rPr>
        <w:t xml:space="preserve">i </w:t>
      </w:r>
      <w:r>
        <w:rPr>
          <w:rFonts w:hint="default" w:ascii="Times New Roman" w:hAnsi="Times New Roman" w:cs="Times New Roman"/>
          <w:sz w:val="28"/>
          <w:szCs w:val="28"/>
        </w:rPr>
        <w:t xml:space="preserve">và cột </w:t>
      </w:r>
      <w:r>
        <w:rPr>
          <w:rFonts w:hint="default" w:ascii="Times New Roman" w:hAnsi="Times New Roman" w:cs="Times New Roman"/>
          <w:i/>
          <w:sz w:val="28"/>
          <w:szCs w:val="28"/>
        </w:rPr>
        <w:t xml:space="preserve">j </w:t>
      </w:r>
      <w:r>
        <w:rPr>
          <w:rFonts w:hint="default" w:ascii="Times New Roman" w:hAnsi="Times New Roman" w:cs="Times New Roman"/>
          <w:sz w:val="28"/>
          <w:szCs w:val="28"/>
        </w:rPr>
        <w:t xml:space="preserve">có tọa </w:t>
      </w:r>
      <w:r>
        <w:rPr>
          <w:rFonts w:hint="default" w:cs="Times New Roman"/>
          <w:sz w:val="28"/>
          <w:szCs w:val="28"/>
          <w:lang w:val="en-US"/>
        </w:rPr>
        <w:t>đ</w:t>
      </w:r>
      <w:r>
        <w:rPr>
          <w:rFonts w:hint="default" w:ascii="Times New Roman" w:hAnsi="Times New Roman" w:cs="Times New Roman"/>
          <w:sz w:val="28"/>
          <w:szCs w:val="28"/>
        </w:rPr>
        <w:t>ộ (</w:t>
      </w:r>
      <w:r>
        <w:rPr>
          <w:rFonts w:hint="default" w:ascii="Times New Roman" w:hAnsi="Times New Roman" w:cs="Times New Roman"/>
          <w:i/>
          <w:sz w:val="28"/>
          <w:szCs w:val="28"/>
        </w:rPr>
        <w:t>i</w:t>
      </w:r>
      <w:r>
        <w:rPr>
          <w:rFonts w:hint="default" w:ascii="Times New Roman" w:hAnsi="Times New Roman" w:cs="Times New Roman"/>
          <w:sz w:val="28"/>
          <w:szCs w:val="28"/>
        </w:rPr>
        <w:t xml:space="preserve">, </w:t>
      </w:r>
      <w:r>
        <w:rPr>
          <w:rFonts w:hint="default" w:ascii="Times New Roman" w:hAnsi="Times New Roman" w:cs="Times New Roman"/>
          <w:i/>
          <w:sz w:val="28"/>
          <w:szCs w:val="28"/>
        </w:rPr>
        <w:t>j</w:t>
      </w:r>
      <w:r>
        <w:rPr>
          <w:rFonts w:hint="default" w:ascii="Times New Roman" w:hAnsi="Times New Roman" w:cs="Times New Roman"/>
          <w:sz w:val="28"/>
          <w:szCs w:val="28"/>
        </w:rPr>
        <w:t>). Trên mỗi ô vuông, trừ ô (1,1) và ô (</w:t>
      </w:r>
      <w:r>
        <w:rPr>
          <w:rFonts w:hint="default" w:ascii="Times New Roman" w:hAnsi="Times New Roman" w:cs="Times New Roman"/>
          <w:i/>
          <w:sz w:val="28"/>
          <w:szCs w:val="28"/>
        </w:rPr>
        <w:t>m</w:t>
      </w:r>
      <w:r>
        <w:rPr>
          <w:rFonts w:hint="default" w:ascii="Times New Roman" w:hAnsi="Times New Roman" w:cs="Times New Roman"/>
          <w:sz w:val="28"/>
          <w:szCs w:val="28"/>
        </w:rPr>
        <w:t xml:space="preserve">, </w:t>
      </w:r>
      <w:r>
        <w:rPr>
          <w:rFonts w:hint="default" w:ascii="Times New Roman" w:hAnsi="Times New Roman" w:cs="Times New Roman"/>
          <w:i/>
          <w:sz w:val="28"/>
          <w:szCs w:val="28"/>
        </w:rPr>
        <w:t>n</w:t>
      </w:r>
      <w:r>
        <w:rPr>
          <w:rFonts w:hint="default" w:ascii="Times New Roman" w:hAnsi="Times New Roman" w:cs="Times New Roman"/>
          <w:sz w:val="28"/>
          <w:szCs w:val="28"/>
        </w:rPr>
        <w:t xml:space="preserve">) các ô còn lại hoặc có nấm </w:t>
      </w:r>
      <w:r>
        <w:rPr>
          <w:rFonts w:hint="default" w:cs="Times New Roman"/>
          <w:sz w:val="28"/>
          <w:szCs w:val="28"/>
          <w:lang w:val="en-US"/>
        </w:rPr>
        <w:t>đ</w:t>
      </w:r>
      <w:r>
        <w:rPr>
          <w:rFonts w:hint="default" w:ascii="Times New Roman" w:hAnsi="Times New Roman" w:cs="Times New Roman"/>
          <w:sz w:val="28"/>
          <w:szCs w:val="28"/>
        </w:rPr>
        <w:t xml:space="preserve">ộc và cô bé không dám </w:t>
      </w:r>
      <w:r>
        <w:rPr>
          <w:rFonts w:hint="default" w:cs="Times New Roman"/>
          <w:sz w:val="28"/>
          <w:szCs w:val="28"/>
          <w:lang w:val="en-US"/>
        </w:rPr>
        <w:t>đ</w:t>
      </w:r>
      <w:r>
        <w:rPr>
          <w:rFonts w:hint="default" w:ascii="Times New Roman" w:hAnsi="Times New Roman" w:cs="Times New Roman"/>
          <w:sz w:val="28"/>
          <w:szCs w:val="28"/>
        </w:rPr>
        <w:t>i vào (</w:t>
      </w:r>
      <w:r>
        <w:rPr>
          <w:rFonts w:hint="default" w:cs="Times New Roman"/>
          <w:sz w:val="28"/>
          <w:szCs w:val="28"/>
          <w:lang w:val="en-US"/>
        </w:rPr>
        <w:t>đ</w:t>
      </w:r>
      <w:r>
        <w:rPr>
          <w:rFonts w:hint="default" w:ascii="Times New Roman" w:hAnsi="Times New Roman" w:cs="Times New Roman"/>
          <w:sz w:val="28"/>
          <w:szCs w:val="28"/>
        </w:rPr>
        <w:t xml:space="preserve">ánh dấu là -1), hoặc là có </w:t>
      </w:r>
      <w:r>
        <w:rPr>
          <w:rFonts w:hint="default" w:cs="Times New Roman"/>
          <w:sz w:val="28"/>
          <w:szCs w:val="28"/>
          <w:lang w:val="en-US"/>
        </w:rPr>
        <w:t>đ</w:t>
      </w:r>
      <w:r>
        <w:rPr>
          <w:rFonts w:hint="default" w:ascii="Times New Roman" w:hAnsi="Times New Roman" w:cs="Times New Roman"/>
          <w:sz w:val="28"/>
          <w:szCs w:val="28"/>
        </w:rPr>
        <w:t xml:space="preserve">úng một loại nấm có thể ăn </w:t>
      </w:r>
      <w:r>
        <w:rPr>
          <w:rFonts w:hint="default" w:cs="Times New Roman"/>
          <w:sz w:val="28"/>
          <w:szCs w:val="28"/>
          <w:lang w:val="en-US"/>
        </w:rPr>
        <w:t>đ</w:t>
      </w:r>
      <w:r>
        <w:rPr>
          <w:rFonts w:hint="default" w:ascii="Times New Roman" w:hAnsi="Times New Roman" w:cs="Times New Roman"/>
          <w:sz w:val="28"/>
          <w:szCs w:val="28"/>
        </w:rPr>
        <w:t>ược (</w:t>
      </w:r>
      <w:r>
        <w:rPr>
          <w:rFonts w:hint="default" w:cs="Times New Roman"/>
          <w:sz w:val="28"/>
          <w:szCs w:val="28"/>
          <w:lang w:val="en-US"/>
        </w:rPr>
        <w:t>đ</w:t>
      </w:r>
      <w:r>
        <w:rPr>
          <w:rFonts w:hint="default" w:ascii="Times New Roman" w:hAnsi="Times New Roman" w:cs="Times New Roman"/>
          <w:sz w:val="28"/>
          <w:szCs w:val="28"/>
        </w:rPr>
        <w:t xml:space="preserve">ánh dấu bằng số hiệu của loại nấm </w:t>
      </w:r>
      <w:r>
        <w:rPr>
          <w:rFonts w:hint="default" w:cs="Times New Roman"/>
          <w:sz w:val="28"/>
          <w:szCs w:val="28"/>
          <w:lang w:val="en-US"/>
        </w:rPr>
        <w:t>đ</w:t>
      </w:r>
      <w:r>
        <w:rPr>
          <w:rFonts w:hint="default" w:ascii="Times New Roman" w:hAnsi="Times New Roman" w:cs="Times New Roman"/>
          <w:sz w:val="28"/>
          <w:szCs w:val="28"/>
        </w:rPr>
        <w:t xml:space="preserve">ó). Khi cô bé </w:t>
      </w:r>
      <w:r>
        <w:rPr>
          <w:rFonts w:hint="default" w:cs="Times New Roman"/>
          <w:sz w:val="28"/>
          <w:szCs w:val="28"/>
          <w:lang w:val="en-US"/>
        </w:rPr>
        <w:t>đ</w:t>
      </w:r>
      <w:r>
        <w:rPr>
          <w:rFonts w:hint="default" w:ascii="Times New Roman" w:hAnsi="Times New Roman" w:cs="Times New Roman"/>
          <w:sz w:val="28"/>
          <w:szCs w:val="28"/>
        </w:rPr>
        <w:t xml:space="preserve">i vào một ô vuông có nấm ăn </w:t>
      </w:r>
      <w:r>
        <w:rPr>
          <w:rFonts w:hint="default" w:cs="Times New Roman"/>
          <w:sz w:val="28"/>
          <w:szCs w:val="28"/>
          <w:lang w:val="en-US"/>
        </w:rPr>
        <w:t>đ</w:t>
      </w:r>
      <w:r>
        <w:rPr>
          <w:rFonts w:hint="default" w:ascii="Times New Roman" w:hAnsi="Times New Roman" w:cs="Times New Roman"/>
          <w:sz w:val="28"/>
          <w:szCs w:val="28"/>
        </w:rPr>
        <w:t xml:space="preserve">ược thì cô bé  sẽ hái loại nấm mọc trên ô </w:t>
      </w:r>
      <w:r>
        <w:rPr>
          <w:rFonts w:hint="default" w:cs="Times New Roman"/>
          <w:sz w:val="28"/>
          <w:szCs w:val="28"/>
          <w:lang w:val="en-US"/>
        </w:rPr>
        <w:t>đ</w:t>
      </w:r>
      <w:r>
        <w:rPr>
          <w:rFonts w:hint="default" w:ascii="Times New Roman" w:hAnsi="Times New Roman" w:cs="Times New Roman"/>
          <w:sz w:val="28"/>
          <w:szCs w:val="28"/>
        </w:rPr>
        <w:t xml:space="preserve">ó. Xuất phát từ ô (1,1), </w:t>
      </w:r>
      <w:r>
        <w:rPr>
          <w:rFonts w:hint="default" w:cs="Times New Roman"/>
          <w:sz w:val="28"/>
          <w:szCs w:val="28"/>
          <w:lang w:val="en-US"/>
        </w:rPr>
        <w:t>đ</w:t>
      </w:r>
      <w:r>
        <w:rPr>
          <w:rFonts w:hint="default" w:ascii="Times New Roman" w:hAnsi="Times New Roman" w:cs="Times New Roman"/>
          <w:sz w:val="28"/>
          <w:szCs w:val="28"/>
        </w:rPr>
        <w:t xml:space="preserve">ể </w:t>
      </w:r>
      <w:r>
        <w:rPr>
          <w:rFonts w:hint="default" w:cs="Times New Roman"/>
          <w:sz w:val="28"/>
          <w:szCs w:val="28"/>
          <w:lang w:val="en-US"/>
        </w:rPr>
        <w:t>đ</w:t>
      </w:r>
      <w:r>
        <w:rPr>
          <w:rFonts w:hint="default" w:ascii="Times New Roman" w:hAnsi="Times New Roman" w:cs="Times New Roman"/>
          <w:sz w:val="28"/>
          <w:szCs w:val="28"/>
        </w:rPr>
        <w:t xml:space="preserve">ến </w:t>
      </w:r>
      <w:r>
        <w:rPr>
          <w:rFonts w:hint="default" w:cs="Times New Roman"/>
          <w:sz w:val="28"/>
          <w:szCs w:val="28"/>
          <w:lang w:val="en-US"/>
        </w:rPr>
        <w:t>đ</w:t>
      </w:r>
      <w:r>
        <w:rPr>
          <w:rFonts w:hint="default" w:ascii="Times New Roman" w:hAnsi="Times New Roman" w:cs="Times New Roman"/>
          <w:sz w:val="28"/>
          <w:szCs w:val="28"/>
        </w:rPr>
        <w:t>ược nhà bà nội ở ô (</w:t>
      </w:r>
      <w:r>
        <w:rPr>
          <w:rFonts w:hint="default" w:ascii="Times New Roman" w:hAnsi="Times New Roman" w:cs="Times New Roman"/>
          <w:i/>
          <w:sz w:val="28"/>
          <w:szCs w:val="28"/>
        </w:rPr>
        <w:t>m</w:t>
      </w:r>
      <w:r>
        <w:rPr>
          <w:rFonts w:hint="default" w:ascii="Times New Roman" w:hAnsi="Times New Roman" w:cs="Times New Roman"/>
          <w:sz w:val="28"/>
          <w:szCs w:val="28"/>
        </w:rPr>
        <w:t xml:space="preserve">, </w:t>
      </w:r>
      <w:r>
        <w:rPr>
          <w:rFonts w:hint="default" w:ascii="Times New Roman" w:hAnsi="Times New Roman" w:cs="Times New Roman"/>
          <w:i/>
          <w:sz w:val="28"/>
          <w:szCs w:val="28"/>
        </w:rPr>
        <w:t>n</w:t>
      </w:r>
      <w:r>
        <w:rPr>
          <w:rFonts w:hint="default" w:ascii="Times New Roman" w:hAnsi="Times New Roman" w:cs="Times New Roman"/>
          <w:sz w:val="28"/>
          <w:szCs w:val="28"/>
        </w:rPr>
        <w:t xml:space="preserve">) một cách nhanh nhất cô bé luôn </w:t>
      </w:r>
      <w:r>
        <w:rPr>
          <w:rFonts w:hint="default" w:cs="Times New Roman"/>
          <w:sz w:val="28"/>
          <w:szCs w:val="28"/>
          <w:lang w:val="en-US"/>
        </w:rPr>
        <w:t>đ</w:t>
      </w:r>
      <w:r>
        <w:rPr>
          <w:rFonts w:hint="default" w:ascii="Times New Roman" w:hAnsi="Times New Roman" w:cs="Times New Roman"/>
          <w:sz w:val="28"/>
          <w:szCs w:val="28"/>
        </w:rPr>
        <w:t>i theo hướng sang phải hoặc xuống</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dưới.</w:t>
      </w:r>
    </w:p>
    <w:p>
      <w:pPr>
        <w:pStyle w:val="7"/>
        <w:spacing w:before="62" w:line="264" w:lineRule="auto"/>
        <w:ind w:left="866" w:right="293"/>
        <w:jc w:val="both"/>
        <w:rPr>
          <w:rFonts w:hint="default" w:ascii="Times New Roman" w:hAnsi="Times New Roman" w:cs="Times New Roman"/>
          <w:sz w:val="28"/>
          <w:szCs w:val="28"/>
        </w:rPr>
      </w:pPr>
      <w:r>
        <w:rPr>
          <w:rFonts w:hint="default" w:ascii="Times New Roman" w:hAnsi="Times New Roman" w:cs="Times New Roman"/>
          <w:sz w:val="28"/>
          <w:szCs w:val="28"/>
        </w:rPr>
        <w:t xml:space="preserve">Việc </w:t>
      </w:r>
      <w:r>
        <w:rPr>
          <w:rFonts w:hint="default" w:cs="Times New Roman"/>
          <w:sz w:val="28"/>
          <w:szCs w:val="28"/>
          <w:lang w:val="en-US"/>
        </w:rPr>
        <w:t>đ</w:t>
      </w:r>
      <w:r>
        <w:rPr>
          <w:rFonts w:hint="default" w:ascii="Times New Roman" w:hAnsi="Times New Roman" w:cs="Times New Roman"/>
          <w:sz w:val="28"/>
          <w:szCs w:val="28"/>
        </w:rPr>
        <w:t xml:space="preserve">i thăm bà và hái nấm trong rừng sâu gặp nguy hiểm bởi có một con cho sói luôn theo dõi và muốn ăn thịt cô bé. </w:t>
      </w:r>
      <w:r>
        <w:rPr>
          <w:rFonts w:hint="default" w:cs="Times New Roman"/>
          <w:sz w:val="28"/>
          <w:szCs w:val="28"/>
          <w:lang w:val="en-US"/>
        </w:rPr>
        <w:t>Đ</w:t>
      </w:r>
      <w:r>
        <w:rPr>
          <w:rFonts w:hint="default" w:ascii="Times New Roman" w:hAnsi="Times New Roman" w:cs="Times New Roman"/>
          <w:sz w:val="28"/>
          <w:szCs w:val="28"/>
        </w:rPr>
        <w:t xml:space="preserve">ể phòng tránh chó sói theo dõi và ăn thịt, cô bé quyết </w:t>
      </w:r>
      <w:r>
        <w:rPr>
          <w:rFonts w:hint="default" w:cs="Times New Roman"/>
          <w:sz w:val="28"/>
          <w:szCs w:val="28"/>
          <w:lang w:val="en-US"/>
        </w:rPr>
        <w:t>đ</w:t>
      </w:r>
      <w:r>
        <w:rPr>
          <w:rFonts w:hint="default" w:ascii="Times New Roman" w:hAnsi="Times New Roman" w:cs="Times New Roman"/>
          <w:sz w:val="28"/>
          <w:szCs w:val="28"/>
        </w:rPr>
        <w:t xml:space="preserve">ịnh mỗi ngày sẽ </w:t>
      </w:r>
      <w:r>
        <w:rPr>
          <w:rFonts w:hint="default" w:cs="Times New Roman"/>
          <w:sz w:val="28"/>
          <w:szCs w:val="28"/>
          <w:lang w:val="en-US"/>
        </w:rPr>
        <w:t>đ</w:t>
      </w:r>
      <w:r>
        <w:rPr>
          <w:rFonts w:hint="default" w:ascii="Times New Roman" w:hAnsi="Times New Roman" w:cs="Times New Roman"/>
          <w:sz w:val="28"/>
          <w:szCs w:val="28"/>
        </w:rPr>
        <w:t xml:space="preserve">i theo một con </w:t>
      </w:r>
      <w:r>
        <w:rPr>
          <w:rFonts w:hint="default" w:cs="Times New Roman"/>
          <w:sz w:val="28"/>
          <w:szCs w:val="28"/>
          <w:lang w:val="en-US"/>
        </w:rPr>
        <w:t>đ</w:t>
      </w:r>
      <w:r>
        <w:rPr>
          <w:rFonts w:hint="default" w:ascii="Times New Roman" w:hAnsi="Times New Roman" w:cs="Times New Roman"/>
          <w:sz w:val="28"/>
          <w:szCs w:val="28"/>
        </w:rPr>
        <w:t xml:space="preserve">ường khác nhau (hai con </w:t>
      </w:r>
      <w:r>
        <w:rPr>
          <w:rFonts w:hint="default" w:cs="Times New Roman"/>
          <w:sz w:val="28"/>
          <w:szCs w:val="28"/>
          <w:lang w:val="en-US"/>
        </w:rPr>
        <w:t>đ</w:t>
      </w:r>
      <w:r>
        <w:rPr>
          <w:rFonts w:hint="default" w:ascii="Times New Roman" w:hAnsi="Times New Roman" w:cs="Times New Roman"/>
          <w:sz w:val="28"/>
          <w:szCs w:val="28"/>
        </w:rPr>
        <w:t>ường khác nhau nếu chúng khác nhau ở ít nhất một ô).</w:t>
      </w:r>
    </w:p>
    <w:p>
      <w:pPr>
        <w:pStyle w:val="7"/>
        <w:spacing w:before="60" w:line="264" w:lineRule="auto"/>
        <w:ind w:left="866" w:right="293"/>
        <w:jc w:val="both"/>
        <w:rPr>
          <w:rFonts w:hint="default" w:ascii="Times New Roman" w:hAnsi="Times New Roman" w:cs="Times New Roman"/>
          <w:sz w:val="28"/>
          <w:szCs w:val="28"/>
        </w:rPr>
      </w:pPr>
      <w:r>
        <w:rPr>
          <w:rFonts w:hint="default" w:ascii="Times New Roman" w:hAnsi="Times New Roman" w:cs="Times New Roman"/>
          <w:i/>
          <w:sz w:val="28"/>
          <w:szCs w:val="28"/>
        </w:rPr>
        <w:t xml:space="preserve">Yêu cầu: </w:t>
      </w:r>
      <w:r>
        <w:rPr>
          <w:rFonts w:hint="default" w:ascii="Times New Roman" w:hAnsi="Times New Roman" w:cs="Times New Roman"/>
          <w:sz w:val="28"/>
          <w:szCs w:val="28"/>
        </w:rPr>
        <w:t xml:space="preserve">Cho bảng </w:t>
      </w:r>
      <w:r>
        <w:rPr>
          <w:rFonts w:hint="default" w:ascii="Times New Roman" w:hAnsi="Times New Roman" w:cs="Times New Roman"/>
          <w:i/>
          <w:sz w:val="28"/>
          <w:szCs w:val="28"/>
        </w:rPr>
        <w:t>m</w:t>
      </w:r>
      <w:r>
        <w:rPr>
          <w:rFonts w:hint="default" w:ascii="Times New Roman" w:hAnsi="Times New Roman" w:cs="Times New Roman"/>
          <w:sz w:val="28"/>
          <w:szCs w:val="28"/>
        </w:rPr>
        <w:t>×</w:t>
      </w:r>
      <w:r>
        <w:rPr>
          <w:rFonts w:hint="default" w:ascii="Times New Roman" w:hAnsi="Times New Roman" w:cs="Times New Roman"/>
          <w:i/>
          <w:sz w:val="28"/>
          <w:szCs w:val="28"/>
        </w:rPr>
        <w:t xml:space="preserve">n </w:t>
      </w:r>
      <w:r>
        <w:rPr>
          <w:rFonts w:hint="default" w:ascii="Times New Roman" w:hAnsi="Times New Roman" w:cs="Times New Roman"/>
          <w:sz w:val="28"/>
          <w:szCs w:val="28"/>
        </w:rPr>
        <w:t xml:space="preserve">ô vuông mô tả trạng thái khu rừng. Hãy tính số con </w:t>
      </w:r>
      <w:r>
        <w:rPr>
          <w:rFonts w:hint="default" w:cs="Times New Roman"/>
          <w:sz w:val="28"/>
          <w:szCs w:val="28"/>
          <w:lang w:val="en-US"/>
        </w:rPr>
        <w:t>đ</w:t>
      </w:r>
      <w:r>
        <w:rPr>
          <w:rFonts w:hint="default" w:ascii="Times New Roman" w:hAnsi="Times New Roman" w:cs="Times New Roman"/>
          <w:sz w:val="28"/>
          <w:szCs w:val="28"/>
        </w:rPr>
        <w:t xml:space="preserve">ường khác nhau </w:t>
      </w:r>
      <w:r>
        <w:rPr>
          <w:rFonts w:hint="default" w:cs="Times New Roman"/>
          <w:sz w:val="28"/>
          <w:szCs w:val="28"/>
          <w:lang w:val="en-US"/>
        </w:rPr>
        <w:t>đ</w:t>
      </w:r>
      <w:r>
        <w:rPr>
          <w:rFonts w:hint="default" w:ascii="Times New Roman" w:hAnsi="Times New Roman" w:cs="Times New Roman"/>
          <w:sz w:val="28"/>
          <w:szCs w:val="28"/>
        </w:rPr>
        <w:t xml:space="preserve">ể cô bé </w:t>
      </w:r>
      <w:r>
        <w:rPr>
          <w:rFonts w:hint="default" w:cs="Times New Roman"/>
          <w:sz w:val="28"/>
          <w:szCs w:val="28"/>
          <w:lang w:val="en-US"/>
        </w:rPr>
        <w:t>đ</w:t>
      </w:r>
      <w:r>
        <w:rPr>
          <w:rFonts w:hint="default" w:ascii="Times New Roman" w:hAnsi="Times New Roman" w:cs="Times New Roman"/>
          <w:sz w:val="28"/>
          <w:szCs w:val="28"/>
        </w:rPr>
        <w:t xml:space="preserve">ến thăm bà nội theo cách chọn </w:t>
      </w:r>
      <w:r>
        <w:rPr>
          <w:rFonts w:hint="default" w:cs="Times New Roman"/>
          <w:sz w:val="28"/>
          <w:szCs w:val="28"/>
          <w:lang w:val="en-US"/>
        </w:rPr>
        <w:t>đ</w:t>
      </w:r>
      <w:r>
        <w:rPr>
          <w:rFonts w:hint="default" w:ascii="Times New Roman" w:hAnsi="Times New Roman" w:cs="Times New Roman"/>
          <w:sz w:val="28"/>
          <w:szCs w:val="28"/>
        </w:rPr>
        <w:t xml:space="preserve">ường </w:t>
      </w:r>
      <w:r>
        <w:rPr>
          <w:rFonts w:hint="default" w:cs="Times New Roman"/>
          <w:sz w:val="28"/>
          <w:szCs w:val="28"/>
          <w:lang w:val="en-US"/>
        </w:rPr>
        <w:t>đ</w:t>
      </w:r>
      <w:r>
        <w:rPr>
          <w:rFonts w:hint="default" w:ascii="Times New Roman" w:hAnsi="Times New Roman" w:cs="Times New Roman"/>
          <w:sz w:val="28"/>
          <w:szCs w:val="28"/>
        </w:rPr>
        <w:t xml:space="preserve">i </w:t>
      </w:r>
      <w:r>
        <w:rPr>
          <w:rFonts w:hint="default" w:cs="Times New Roman"/>
          <w:sz w:val="28"/>
          <w:szCs w:val="28"/>
          <w:lang w:val="en-US"/>
        </w:rPr>
        <w:t>đ</w:t>
      </w:r>
      <w:r>
        <w:rPr>
          <w:rFonts w:hint="default" w:ascii="Times New Roman" w:hAnsi="Times New Roman" w:cs="Times New Roman"/>
          <w:sz w:val="28"/>
          <w:szCs w:val="28"/>
        </w:rPr>
        <w:t>ã nêu ở</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trên.</w:t>
      </w:r>
    </w:p>
    <w:p>
      <w:pPr>
        <w:spacing w:before="59"/>
        <w:ind w:left="866" w:right="0" w:firstLine="0"/>
        <w:jc w:val="both"/>
        <w:rPr>
          <w:rFonts w:hint="default" w:ascii="Times New Roman" w:hAnsi="Times New Roman" w:cs="Times New Roman"/>
          <w:sz w:val="28"/>
          <w:szCs w:val="28"/>
        </w:rPr>
      </w:pPr>
      <w:r>
        <w:rPr>
          <w:rFonts w:hint="default" w:ascii="Times New Roman" w:hAnsi="Times New Roman" w:cs="Times New Roman"/>
          <w:i/>
          <w:sz w:val="28"/>
          <w:szCs w:val="28"/>
        </w:rPr>
        <w:t xml:space="preserve">Dữ liệu: </w:t>
      </w:r>
      <w:r>
        <w:rPr>
          <w:rFonts w:hint="default" w:ascii="Times New Roman" w:hAnsi="Times New Roman" w:cs="Times New Roman"/>
          <w:sz w:val="28"/>
          <w:szCs w:val="28"/>
        </w:rPr>
        <w:t>Vào từ file văn bản MUSHROOM.INP:</w:t>
      </w:r>
    </w:p>
    <w:p>
      <w:pPr>
        <w:pStyle w:val="12"/>
        <w:numPr>
          <w:ilvl w:val="0"/>
          <w:numId w:val="19"/>
        </w:numPr>
        <w:tabs>
          <w:tab w:val="left" w:pos="1229"/>
        </w:tabs>
        <w:spacing w:before="86" w:after="0" w:line="240" w:lineRule="auto"/>
        <w:ind w:left="1228" w:right="0" w:hanging="358"/>
        <w:jc w:val="both"/>
        <w:rPr>
          <w:rFonts w:hint="default" w:ascii="Times New Roman" w:hAnsi="Times New Roman" w:cs="Times New Roman"/>
          <w:sz w:val="28"/>
          <w:szCs w:val="28"/>
        </w:rPr>
      </w:pPr>
      <w:r>
        <w:rPr>
          <w:rFonts w:hint="default" w:ascii="Times New Roman" w:hAnsi="Times New Roman" w:cs="Times New Roman"/>
          <w:sz w:val="28"/>
          <w:szCs w:val="28"/>
        </w:rPr>
        <w:t xml:space="preserve">Dòng </w:t>
      </w:r>
      <w:r>
        <w:rPr>
          <w:rFonts w:hint="default" w:cs="Times New Roman"/>
          <w:sz w:val="28"/>
          <w:szCs w:val="28"/>
          <w:lang w:val="en-US"/>
        </w:rPr>
        <w:t>đ</w:t>
      </w:r>
      <w:r>
        <w:rPr>
          <w:rFonts w:hint="default" w:ascii="Times New Roman" w:hAnsi="Times New Roman" w:cs="Times New Roman"/>
          <w:sz w:val="28"/>
          <w:szCs w:val="28"/>
        </w:rPr>
        <w:t xml:space="preserve">ầu chứa 2 số </w:t>
      </w:r>
      <w:r>
        <w:rPr>
          <w:rFonts w:hint="default" w:ascii="Times New Roman" w:hAnsi="Times New Roman" w:cs="Times New Roman"/>
          <w:i/>
          <w:sz w:val="28"/>
          <w:szCs w:val="28"/>
        </w:rPr>
        <w:t>m</w:t>
      </w:r>
      <w:r>
        <w:rPr>
          <w:rFonts w:hint="default" w:ascii="Times New Roman" w:hAnsi="Times New Roman" w:cs="Times New Roman"/>
          <w:sz w:val="28"/>
          <w:szCs w:val="28"/>
        </w:rPr>
        <w:t xml:space="preserve">, </w:t>
      </w:r>
      <w:r>
        <w:rPr>
          <w:rFonts w:hint="default" w:ascii="Times New Roman" w:hAnsi="Times New Roman" w:cs="Times New Roman"/>
          <w:i/>
          <w:sz w:val="28"/>
          <w:szCs w:val="28"/>
        </w:rPr>
        <w:t xml:space="preserve">n </w:t>
      </w:r>
      <w:r>
        <w:rPr>
          <w:rFonts w:hint="default" w:ascii="Times New Roman" w:hAnsi="Times New Roman" w:cs="Times New Roman"/>
          <w:sz w:val="28"/>
          <w:szCs w:val="28"/>
        </w:rPr>
        <w:t xml:space="preserve">(1 &lt; </w:t>
      </w:r>
      <w:r>
        <w:rPr>
          <w:rFonts w:hint="default" w:ascii="Times New Roman" w:hAnsi="Times New Roman" w:cs="Times New Roman"/>
          <w:i/>
          <w:sz w:val="28"/>
          <w:szCs w:val="28"/>
        </w:rPr>
        <w:t>m</w:t>
      </w:r>
      <w:r>
        <w:rPr>
          <w:rFonts w:hint="default" w:ascii="Times New Roman" w:hAnsi="Times New Roman" w:cs="Times New Roman"/>
          <w:sz w:val="28"/>
          <w:szCs w:val="28"/>
        </w:rPr>
        <w:t xml:space="preserve">, </w:t>
      </w:r>
      <w:r>
        <w:rPr>
          <w:rFonts w:hint="default" w:ascii="Times New Roman" w:hAnsi="Times New Roman" w:cs="Times New Roman"/>
          <w:i/>
          <w:sz w:val="28"/>
          <w:szCs w:val="28"/>
        </w:rPr>
        <w:t>n</w:t>
      </w:r>
      <w:r>
        <w:rPr>
          <w:rFonts w:hint="default" w:ascii="Times New Roman" w:hAnsi="Times New Roman" w:cs="Times New Roman"/>
          <w:i/>
          <w:spacing w:val="-4"/>
          <w:sz w:val="28"/>
          <w:szCs w:val="28"/>
        </w:rPr>
        <w:t xml:space="preserve"> </w:t>
      </w:r>
      <w:r>
        <w:rPr>
          <w:rFonts w:hint="default" w:ascii="Times New Roman" w:hAnsi="Times New Roman" w:cs="Times New Roman"/>
          <w:sz w:val="28"/>
          <w:szCs w:val="28"/>
        </w:rPr>
        <w:t>&lt;101),</w:t>
      </w:r>
    </w:p>
    <w:p>
      <w:pPr>
        <w:pStyle w:val="12"/>
        <w:numPr>
          <w:ilvl w:val="0"/>
          <w:numId w:val="19"/>
        </w:numPr>
        <w:tabs>
          <w:tab w:val="left" w:pos="1229"/>
        </w:tabs>
        <w:spacing w:before="0" w:after="0" w:line="240" w:lineRule="auto"/>
        <w:ind w:left="1228" w:right="295" w:hanging="358"/>
        <w:jc w:val="both"/>
        <w:rPr>
          <w:rFonts w:hint="default" w:ascii="Times New Roman" w:hAnsi="Times New Roman" w:cs="Times New Roman"/>
          <w:sz w:val="28"/>
          <w:szCs w:val="28"/>
        </w:rPr>
      </w:pPr>
      <w:r>
        <w:rPr>
          <w:rFonts w:hint="default" w:ascii="Times New Roman" w:hAnsi="Times New Roman" w:cs="Times New Roman"/>
          <w:i/>
          <w:sz w:val="28"/>
          <w:szCs w:val="28"/>
        </w:rPr>
        <w:t xml:space="preserve">m </w:t>
      </w:r>
      <w:r>
        <w:rPr>
          <w:rFonts w:hint="default" w:ascii="Times New Roman" w:hAnsi="Times New Roman" w:cs="Times New Roman"/>
          <w:sz w:val="28"/>
          <w:szCs w:val="28"/>
        </w:rPr>
        <w:t xml:space="preserve">dòng tiếp tiếp theo, mỗi dòng chứa </w:t>
      </w:r>
      <w:r>
        <w:rPr>
          <w:rFonts w:hint="default" w:ascii="Times New Roman" w:hAnsi="Times New Roman" w:cs="Times New Roman"/>
          <w:i/>
          <w:sz w:val="28"/>
          <w:szCs w:val="28"/>
        </w:rPr>
        <w:t xml:space="preserve">n </w:t>
      </w:r>
      <w:r>
        <w:rPr>
          <w:rFonts w:hint="default" w:ascii="Times New Roman" w:hAnsi="Times New Roman" w:cs="Times New Roman"/>
          <w:sz w:val="28"/>
          <w:szCs w:val="28"/>
        </w:rPr>
        <w:t>số nguyên cho biết thông tin về các ô của khu rừng. (</w:t>
      </w:r>
      <w:r>
        <w:rPr>
          <w:rFonts w:hint="default" w:ascii="Times New Roman" w:hAnsi="Times New Roman" w:cs="Times New Roman"/>
          <w:i/>
          <w:sz w:val="28"/>
          <w:szCs w:val="28"/>
        </w:rPr>
        <w:t xml:space="preserve">riêng giá trị ở hai ô </w:t>
      </w:r>
      <w:r>
        <w:rPr>
          <w:rFonts w:hint="default" w:ascii="Times New Roman" w:hAnsi="Times New Roman" w:cs="Times New Roman"/>
          <w:sz w:val="28"/>
          <w:szCs w:val="28"/>
        </w:rPr>
        <w:t>(1,1</w:t>
      </w:r>
      <w:r>
        <w:rPr>
          <w:rFonts w:hint="default" w:ascii="Times New Roman" w:hAnsi="Times New Roman" w:cs="Times New Roman"/>
          <w:i/>
          <w:sz w:val="28"/>
          <w:szCs w:val="28"/>
        </w:rPr>
        <w:t>) và ô (m</w:t>
      </w:r>
      <w:r>
        <w:rPr>
          <w:rFonts w:hint="default" w:ascii="Times New Roman" w:hAnsi="Times New Roman" w:cs="Times New Roman"/>
          <w:sz w:val="28"/>
          <w:szCs w:val="28"/>
        </w:rPr>
        <w:t xml:space="preserve">, </w:t>
      </w:r>
      <w:r>
        <w:rPr>
          <w:rFonts w:hint="default" w:ascii="Times New Roman" w:hAnsi="Times New Roman" w:cs="Times New Roman"/>
          <w:i/>
          <w:sz w:val="28"/>
          <w:szCs w:val="28"/>
        </w:rPr>
        <w:t xml:space="preserve">n) luôn luôn bằng </w:t>
      </w:r>
      <w:r>
        <w:rPr>
          <w:rFonts w:hint="default" w:ascii="Times New Roman" w:hAnsi="Times New Roman" w:cs="Times New Roman"/>
          <w:sz w:val="28"/>
          <w:szCs w:val="28"/>
        </w:rPr>
        <w:t xml:space="preserve">0 </w:t>
      </w:r>
      <w:r>
        <w:rPr>
          <w:rFonts w:hint="default" w:ascii="Times New Roman" w:hAnsi="Times New Roman" w:cs="Times New Roman"/>
          <w:i/>
          <w:sz w:val="28"/>
          <w:szCs w:val="28"/>
        </w:rPr>
        <w:t xml:space="preserve">các ô còn lại có giá trị bằng </w:t>
      </w:r>
      <w:r>
        <w:rPr>
          <w:rFonts w:hint="default" w:ascii="Times New Roman" w:hAnsi="Times New Roman" w:cs="Times New Roman"/>
          <w:sz w:val="28"/>
          <w:szCs w:val="28"/>
        </w:rPr>
        <w:t xml:space="preserve">-1, hoặc 1, hoặc 2, </w:t>
      </w:r>
      <w:r>
        <w:rPr>
          <w:rFonts w:hint="default" w:ascii="Times New Roman" w:hAnsi="Times New Roman" w:cs="Times New Roman"/>
          <w:i/>
          <w:sz w:val="28"/>
          <w:szCs w:val="28"/>
        </w:rPr>
        <w:t>hoặc</w:t>
      </w:r>
      <w:r>
        <w:rPr>
          <w:rFonts w:hint="default" w:ascii="Times New Roman" w:hAnsi="Times New Roman" w:cs="Times New Roman"/>
          <w:i/>
          <w:spacing w:val="-13"/>
          <w:sz w:val="28"/>
          <w:szCs w:val="28"/>
        </w:rPr>
        <w:t xml:space="preserve"> </w:t>
      </w:r>
      <w:r>
        <w:rPr>
          <w:rFonts w:hint="default" w:ascii="Times New Roman" w:hAnsi="Times New Roman" w:cs="Times New Roman"/>
          <w:sz w:val="28"/>
          <w:szCs w:val="28"/>
        </w:rPr>
        <w:t>3).</w:t>
      </w:r>
    </w:p>
    <w:p>
      <w:pPr>
        <w:pStyle w:val="7"/>
        <w:spacing w:before="63"/>
        <w:ind w:left="866"/>
        <w:jc w:val="both"/>
        <w:rPr>
          <w:rFonts w:hint="default" w:ascii="Times New Roman" w:hAnsi="Times New Roman" w:cs="Times New Roman"/>
          <w:sz w:val="28"/>
          <w:szCs w:val="28"/>
        </w:rPr>
      </w:pPr>
      <w:r>
        <w:rPr>
          <w:rFonts w:hint="default" w:ascii="Times New Roman" w:hAnsi="Times New Roman" w:cs="Times New Roman"/>
          <w:sz w:val="28"/>
          <w:szCs w:val="28"/>
        </w:rPr>
        <w:t>Hai số liên tiếp trên một dòng cách nhau một dấu cách.</w:t>
      </w:r>
    </w:p>
    <w:p>
      <w:pPr>
        <w:pStyle w:val="7"/>
        <w:spacing w:before="86" w:line="264" w:lineRule="auto"/>
        <w:ind w:left="866" w:right="296"/>
        <w:jc w:val="both"/>
        <w:rPr>
          <w:rFonts w:hint="default" w:ascii="Times New Roman" w:hAnsi="Times New Roman" w:cs="Times New Roman"/>
          <w:sz w:val="28"/>
          <w:szCs w:val="28"/>
        </w:rPr>
      </w:pPr>
      <w:r>
        <w:rPr>
          <w:rFonts w:hint="default" w:ascii="Times New Roman" w:hAnsi="Times New Roman" w:cs="Times New Roman"/>
          <w:i/>
          <w:sz w:val="28"/>
          <w:szCs w:val="28"/>
        </w:rPr>
        <w:t xml:space="preserve">Kết quả: </w:t>
      </w:r>
      <w:r>
        <w:rPr>
          <w:rFonts w:hint="default" w:cs="Times New Roman"/>
          <w:sz w:val="28"/>
          <w:szCs w:val="28"/>
          <w:lang w:val="en-US"/>
        </w:rPr>
        <w:t>Đ</w:t>
      </w:r>
      <w:r>
        <w:rPr>
          <w:rFonts w:hint="default" w:ascii="Times New Roman" w:hAnsi="Times New Roman" w:cs="Times New Roman"/>
          <w:sz w:val="28"/>
          <w:szCs w:val="28"/>
        </w:rPr>
        <w:t>ưa ra file văn bản MUSHROOM.OUT chứa một dòng ghi một số nguyên là kết quả bài toán.</w:t>
      </w:r>
    </w:p>
    <w:p>
      <w:pPr>
        <w:spacing w:before="120"/>
        <w:ind w:left="871" w:right="0" w:firstLine="0"/>
        <w:jc w:val="both"/>
        <w:rPr>
          <w:rFonts w:hint="default" w:ascii="Times New Roman" w:hAnsi="Times New Roman" w:cs="Times New Roman"/>
          <w:sz w:val="28"/>
          <w:szCs w:val="28"/>
        </w:rPr>
      </w:pPr>
      <w:r>
        <w:rPr>
          <w:rFonts w:hint="default" w:ascii="Times New Roman" w:hAnsi="Times New Roman" w:cs="Times New Roman"/>
          <w:i/>
          <w:sz w:val="28"/>
          <w:szCs w:val="28"/>
        </w:rPr>
        <w:t>Ví dụ</w:t>
      </w:r>
      <w:r>
        <w:rPr>
          <w:rFonts w:hint="default" w:ascii="Times New Roman" w:hAnsi="Times New Roman" w:cs="Times New Roman"/>
          <w:sz w:val="28"/>
          <w:szCs w:val="28"/>
        </w:rPr>
        <w:t>:</w:t>
      </w:r>
    </w:p>
    <w:p>
      <w:pPr>
        <w:pStyle w:val="7"/>
        <w:spacing w:before="2"/>
        <w:rPr>
          <w:rFonts w:hint="default" w:ascii="Times New Roman" w:hAnsi="Times New Roman" w:cs="Times New Roman"/>
          <w:sz w:val="28"/>
          <w:szCs w:val="28"/>
        </w:rPr>
      </w:pPr>
    </w:p>
    <w:tbl>
      <w:tblPr>
        <w:tblStyle w:val="6"/>
        <w:tblW w:w="0" w:type="auto"/>
        <w:tblInd w:w="161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06"/>
        <w:gridCol w:w="264"/>
        <w:gridCol w:w="396"/>
        <w:gridCol w:w="1727"/>
        <w:gridCol w:w="26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atLeast"/>
        </w:trPr>
        <w:tc>
          <w:tcPr>
            <w:tcW w:w="2693" w:type="dxa"/>
            <w:gridSpan w:val="4"/>
            <w:tcBorders>
              <w:top w:val="single" w:color="000000" w:sz="4" w:space="0"/>
              <w:left w:val="single" w:color="000000" w:sz="4" w:space="0"/>
              <w:bottom w:val="single" w:color="000000" w:sz="4" w:space="0"/>
              <w:right w:val="single" w:color="000000" w:sz="4" w:space="0"/>
            </w:tcBorders>
          </w:tcPr>
          <w:p>
            <w:pPr>
              <w:pStyle w:val="13"/>
              <w:spacing w:before="64"/>
              <w:ind w:left="107"/>
              <w:rPr>
                <w:rFonts w:hint="default" w:ascii="Times New Roman" w:hAnsi="Times New Roman" w:cs="Times New Roman"/>
                <w:sz w:val="28"/>
                <w:szCs w:val="28"/>
              </w:rPr>
            </w:pPr>
            <w:r>
              <w:rPr>
                <w:rFonts w:hint="default" w:ascii="Times New Roman" w:hAnsi="Times New Roman" w:cs="Times New Roman"/>
                <w:sz w:val="28"/>
                <w:szCs w:val="28"/>
              </w:rPr>
              <w:t>MUSHROOM.INP</w:t>
            </w:r>
          </w:p>
        </w:tc>
        <w:tc>
          <w:tcPr>
            <w:tcW w:w="2640" w:type="dxa"/>
            <w:tcBorders>
              <w:top w:val="single" w:color="000000" w:sz="4" w:space="0"/>
              <w:left w:val="single" w:color="000000" w:sz="4" w:space="0"/>
              <w:bottom w:val="single" w:color="000000" w:sz="4" w:space="0"/>
              <w:right w:val="single" w:color="000000" w:sz="4" w:space="0"/>
            </w:tcBorders>
          </w:tcPr>
          <w:p>
            <w:pPr>
              <w:pStyle w:val="13"/>
              <w:spacing w:before="64"/>
              <w:ind w:left="109"/>
              <w:rPr>
                <w:rFonts w:hint="default" w:ascii="Times New Roman" w:hAnsi="Times New Roman" w:cs="Times New Roman"/>
                <w:sz w:val="28"/>
                <w:szCs w:val="28"/>
              </w:rPr>
            </w:pPr>
            <w:r>
              <w:rPr>
                <w:rFonts w:hint="default" w:ascii="Times New Roman" w:hAnsi="Times New Roman" w:cs="Times New Roman"/>
                <w:sz w:val="28"/>
                <w:szCs w:val="28"/>
              </w:rPr>
              <w:t>MUSHROOM.OUT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43" w:hRule="atLeast"/>
        </w:trPr>
        <w:tc>
          <w:tcPr>
            <w:tcW w:w="306" w:type="dxa"/>
            <w:tcBorders>
              <w:top w:val="single" w:color="000000" w:sz="4" w:space="0"/>
              <w:left w:val="single" w:color="000000" w:sz="4" w:space="0"/>
            </w:tcBorders>
          </w:tcPr>
          <w:p>
            <w:pPr>
              <w:pStyle w:val="13"/>
              <w:spacing w:before="64"/>
              <w:ind w:left="47"/>
              <w:jc w:val="center"/>
              <w:rPr>
                <w:rFonts w:hint="default" w:ascii="Times New Roman" w:hAnsi="Times New Roman" w:cs="Times New Roman"/>
                <w:sz w:val="28"/>
                <w:szCs w:val="28"/>
              </w:rPr>
            </w:pPr>
            <w:r>
              <w:rPr>
                <w:rFonts w:hint="default" w:ascii="Times New Roman" w:hAnsi="Times New Roman" w:cs="Times New Roman"/>
                <w:w w:val="100"/>
                <w:sz w:val="28"/>
                <w:szCs w:val="28"/>
              </w:rPr>
              <w:t>3</w:t>
            </w:r>
          </w:p>
        </w:tc>
        <w:tc>
          <w:tcPr>
            <w:tcW w:w="264" w:type="dxa"/>
            <w:tcBorders>
              <w:top w:val="single" w:color="000000" w:sz="4" w:space="0"/>
            </w:tcBorders>
          </w:tcPr>
          <w:p>
            <w:pPr>
              <w:pStyle w:val="13"/>
              <w:spacing w:before="64"/>
              <w:ind w:left="9"/>
              <w:jc w:val="center"/>
              <w:rPr>
                <w:rFonts w:hint="default" w:ascii="Times New Roman" w:hAnsi="Times New Roman" w:cs="Times New Roman"/>
                <w:sz w:val="28"/>
                <w:szCs w:val="28"/>
              </w:rPr>
            </w:pPr>
            <w:r>
              <w:rPr>
                <w:rFonts w:hint="default" w:ascii="Times New Roman" w:hAnsi="Times New Roman" w:cs="Times New Roman"/>
                <w:w w:val="100"/>
                <w:sz w:val="28"/>
                <w:szCs w:val="28"/>
              </w:rPr>
              <w:t>4</w:t>
            </w:r>
          </w:p>
        </w:tc>
        <w:tc>
          <w:tcPr>
            <w:tcW w:w="396" w:type="dxa"/>
            <w:tcBorders>
              <w:top w:val="single" w:color="000000" w:sz="4" w:space="0"/>
            </w:tcBorders>
          </w:tcPr>
          <w:p>
            <w:pPr>
              <w:pStyle w:val="13"/>
              <w:rPr>
                <w:rFonts w:hint="default" w:ascii="Times New Roman" w:hAnsi="Times New Roman" w:cs="Times New Roman"/>
                <w:sz w:val="28"/>
                <w:szCs w:val="28"/>
              </w:rPr>
            </w:pPr>
          </w:p>
        </w:tc>
        <w:tc>
          <w:tcPr>
            <w:tcW w:w="1727" w:type="dxa"/>
            <w:tcBorders>
              <w:top w:val="single" w:color="000000" w:sz="4" w:space="0"/>
              <w:right w:val="single" w:color="000000" w:sz="4" w:space="0"/>
            </w:tcBorders>
          </w:tcPr>
          <w:p>
            <w:pPr>
              <w:pStyle w:val="13"/>
              <w:rPr>
                <w:rFonts w:hint="default" w:ascii="Times New Roman" w:hAnsi="Times New Roman" w:cs="Times New Roman"/>
                <w:sz w:val="28"/>
                <w:szCs w:val="28"/>
              </w:rPr>
            </w:pPr>
          </w:p>
        </w:tc>
        <w:tc>
          <w:tcPr>
            <w:tcW w:w="2640" w:type="dxa"/>
            <w:tcBorders>
              <w:top w:val="single" w:color="000000" w:sz="4" w:space="0"/>
              <w:left w:val="single" w:color="000000" w:sz="4" w:space="0"/>
              <w:right w:val="single" w:color="000000" w:sz="4" w:space="0"/>
            </w:tcBorders>
          </w:tcPr>
          <w:p>
            <w:pPr>
              <w:pStyle w:val="13"/>
              <w:spacing w:before="64"/>
              <w:ind w:left="110"/>
              <w:rPr>
                <w:rFonts w:hint="default" w:ascii="Times New Roman" w:hAnsi="Times New Roman" w:cs="Times New Roman"/>
                <w:sz w:val="28"/>
                <w:szCs w:val="28"/>
              </w:rPr>
            </w:pPr>
            <w:r>
              <w:rPr>
                <w:rFonts w:hint="default" w:ascii="Times New Roman" w:hAnsi="Times New Roman" w:cs="Times New Roman"/>
                <w:w w:val="100"/>
                <w:sz w:val="28"/>
                <w:szCs w:val="28"/>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8" w:hRule="atLeast"/>
        </w:trPr>
        <w:tc>
          <w:tcPr>
            <w:tcW w:w="306" w:type="dxa"/>
            <w:tcBorders>
              <w:left w:val="single" w:color="000000" w:sz="4" w:space="0"/>
            </w:tcBorders>
          </w:tcPr>
          <w:p>
            <w:pPr>
              <w:pStyle w:val="13"/>
              <w:spacing w:before="30"/>
              <w:ind w:left="47"/>
              <w:jc w:val="center"/>
              <w:rPr>
                <w:rFonts w:hint="default" w:ascii="Times New Roman" w:hAnsi="Times New Roman" w:cs="Times New Roman"/>
                <w:sz w:val="28"/>
                <w:szCs w:val="28"/>
              </w:rPr>
            </w:pPr>
            <w:r>
              <w:rPr>
                <w:rFonts w:hint="default" w:ascii="Times New Roman" w:hAnsi="Times New Roman" w:cs="Times New Roman"/>
                <w:w w:val="100"/>
                <w:sz w:val="28"/>
                <w:szCs w:val="28"/>
              </w:rPr>
              <w:t>0</w:t>
            </w:r>
          </w:p>
        </w:tc>
        <w:tc>
          <w:tcPr>
            <w:tcW w:w="264" w:type="dxa"/>
          </w:tcPr>
          <w:p>
            <w:pPr>
              <w:pStyle w:val="13"/>
              <w:spacing w:before="30"/>
              <w:ind w:left="9"/>
              <w:jc w:val="center"/>
              <w:rPr>
                <w:rFonts w:hint="default" w:ascii="Times New Roman" w:hAnsi="Times New Roman" w:cs="Times New Roman"/>
                <w:sz w:val="28"/>
                <w:szCs w:val="28"/>
              </w:rPr>
            </w:pPr>
            <w:r>
              <w:rPr>
                <w:rFonts w:hint="default" w:ascii="Times New Roman" w:hAnsi="Times New Roman" w:cs="Times New Roman"/>
                <w:w w:val="100"/>
                <w:sz w:val="28"/>
                <w:szCs w:val="28"/>
              </w:rPr>
              <w:t>3</w:t>
            </w:r>
          </w:p>
        </w:tc>
        <w:tc>
          <w:tcPr>
            <w:tcW w:w="396" w:type="dxa"/>
          </w:tcPr>
          <w:p>
            <w:pPr>
              <w:pStyle w:val="13"/>
              <w:spacing w:before="30"/>
              <w:ind w:right="58"/>
              <w:jc w:val="right"/>
              <w:rPr>
                <w:rFonts w:hint="default" w:ascii="Times New Roman" w:hAnsi="Times New Roman" w:cs="Times New Roman"/>
                <w:sz w:val="28"/>
                <w:szCs w:val="28"/>
              </w:rPr>
            </w:pPr>
            <w:r>
              <w:rPr>
                <w:rFonts w:hint="default" w:ascii="Times New Roman" w:hAnsi="Times New Roman" w:cs="Times New Roman"/>
                <w:sz w:val="28"/>
                <w:szCs w:val="28"/>
              </w:rPr>
              <w:t>-1</w:t>
            </w:r>
          </w:p>
        </w:tc>
        <w:tc>
          <w:tcPr>
            <w:tcW w:w="1727" w:type="dxa"/>
            <w:tcBorders>
              <w:right w:val="single" w:color="000000" w:sz="4" w:space="0"/>
            </w:tcBorders>
          </w:tcPr>
          <w:p>
            <w:pPr>
              <w:pStyle w:val="13"/>
              <w:spacing w:before="30"/>
              <w:ind w:left="70"/>
              <w:rPr>
                <w:rFonts w:hint="default" w:ascii="Times New Roman" w:hAnsi="Times New Roman" w:cs="Times New Roman"/>
                <w:sz w:val="28"/>
                <w:szCs w:val="28"/>
              </w:rPr>
            </w:pPr>
            <w:r>
              <w:rPr>
                <w:rFonts w:hint="default" w:ascii="Times New Roman" w:hAnsi="Times New Roman" w:cs="Times New Roman"/>
                <w:w w:val="100"/>
                <w:sz w:val="28"/>
                <w:szCs w:val="28"/>
              </w:rPr>
              <w:t>2</w:t>
            </w:r>
          </w:p>
        </w:tc>
        <w:tc>
          <w:tcPr>
            <w:tcW w:w="2640" w:type="dxa"/>
            <w:tcBorders>
              <w:left w:val="single" w:color="000000" w:sz="4" w:space="0"/>
              <w:right w:val="single" w:color="000000" w:sz="4" w:space="0"/>
            </w:tcBorders>
          </w:tcPr>
          <w:p>
            <w:pPr>
              <w:pStyle w:val="13"/>
              <w:rPr>
                <w:rFonts w:hint="default" w:ascii="Times New Roman" w:hAnsi="Times New Roman" w:cs="Times New Roman"/>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8" w:hRule="atLeast"/>
        </w:trPr>
        <w:tc>
          <w:tcPr>
            <w:tcW w:w="306" w:type="dxa"/>
            <w:tcBorders>
              <w:left w:val="single" w:color="000000" w:sz="4" w:space="0"/>
            </w:tcBorders>
          </w:tcPr>
          <w:p>
            <w:pPr>
              <w:pStyle w:val="13"/>
              <w:spacing w:before="29"/>
              <w:ind w:left="47"/>
              <w:jc w:val="center"/>
              <w:rPr>
                <w:rFonts w:hint="default" w:ascii="Times New Roman" w:hAnsi="Times New Roman" w:cs="Times New Roman"/>
                <w:sz w:val="28"/>
                <w:szCs w:val="28"/>
              </w:rPr>
            </w:pPr>
            <w:r>
              <w:rPr>
                <w:rFonts w:hint="default" w:ascii="Times New Roman" w:hAnsi="Times New Roman" w:cs="Times New Roman"/>
                <w:w w:val="100"/>
                <w:sz w:val="28"/>
                <w:szCs w:val="28"/>
              </w:rPr>
              <w:t>3</w:t>
            </w:r>
          </w:p>
        </w:tc>
        <w:tc>
          <w:tcPr>
            <w:tcW w:w="264" w:type="dxa"/>
          </w:tcPr>
          <w:p>
            <w:pPr>
              <w:pStyle w:val="13"/>
              <w:spacing w:before="29"/>
              <w:ind w:left="9"/>
              <w:jc w:val="center"/>
              <w:rPr>
                <w:rFonts w:hint="default" w:ascii="Times New Roman" w:hAnsi="Times New Roman" w:cs="Times New Roman"/>
                <w:sz w:val="28"/>
                <w:szCs w:val="28"/>
              </w:rPr>
            </w:pPr>
            <w:r>
              <w:rPr>
                <w:rFonts w:hint="default" w:ascii="Times New Roman" w:hAnsi="Times New Roman" w:cs="Times New Roman"/>
                <w:w w:val="100"/>
                <w:sz w:val="28"/>
                <w:szCs w:val="28"/>
              </w:rPr>
              <w:t>3</w:t>
            </w:r>
          </w:p>
        </w:tc>
        <w:tc>
          <w:tcPr>
            <w:tcW w:w="396" w:type="dxa"/>
          </w:tcPr>
          <w:p>
            <w:pPr>
              <w:pStyle w:val="13"/>
              <w:spacing w:before="29"/>
              <w:ind w:right="58"/>
              <w:jc w:val="right"/>
              <w:rPr>
                <w:rFonts w:hint="default" w:ascii="Times New Roman" w:hAnsi="Times New Roman" w:cs="Times New Roman"/>
                <w:sz w:val="28"/>
                <w:szCs w:val="28"/>
              </w:rPr>
            </w:pPr>
            <w:r>
              <w:rPr>
                <w:rFonts w:hint="default" w:ascii="Times New Roman" w:hAnsi="Times New Roman" w:cs="Times New Roman"/>
                <w:w w:val="100"/>
                <w:sz w:val="28"/>
                <w:szCs w:val="28"/>
              </w:rPr>
              <w:t>3</w:t>
            </w:r>
          </w:p>
        </w:tc>
        <w:tc>
          <w:tcPr>
            <w:tcW w:w="1727" w:type="dxa"/>
            <w:tcBorders>
              <w:right w:val="single" w:color="000000" w:sz="4" w:space="0"/>
            </w:tcBorders>
          </w:tcPr>
          <w:p>
            <w:pPr>
              <w:pStyle w:val="13"/>
              <w:spacing w:before="29"/>
              <w:ind w:left="70"/>
              <w:rPr>
                <w:rFonts w:hint="default" w:ascii="Times New Roman" w:hAnsi="Times New Roman" w:cs="Times New Roman"/>
                <w:sz w:val="28"/>
                <w:szCs w:val="28"/>
              </w:rPr>
            </w:pPr>
            <w:r>
              <w:rPr>
                <w:rFonts w:hint="default" w:ascii="Times New Roman" w:hAnsi="Times New Roman" w:cs="Times New Roman"/>
                <w:w w:val="100"/>
                <w:sz w:val="28"/>
                <w:szCs w:val="28"/>
              </w:rPr>
              <w:t>3</w:t>
            </w:r>
          </w:p>
        </w:tc>
        <w:tc>
          <w:tcPr>
            <w:tcW w:w="2640" w:type="dxa"/>
            <w:tcBorders>
              <w:left w:val="single" w:color="000000" w:sz="4" w:space="0"/>
              <w:right w:val="single" w:color="000000" w:sz="4" w:space="0"/>
            </w:tcBorders>
          </w:tcPr>
          <w:p>
            <w:pPr>
              <w:pStyle w:val="13"/>
              <w:rPr>
                <w:rFonts w:hint="default" w:ascii="Times New Roman" w:hAnsi="Times New Roman" w:cs="Times New Roman"/>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5" w:hRule="atLeast"/>
        </w:trPr>
        <w:tc>
          <w:tcPr>
            <w:tcW w:w="306" w:type="dxa"/>
            <w:tcBorders>
              <w:left w:val="single" w:color="000000" w:sz="4" w:space="0"/>
              <w:bottom w:val="single" w:color="000000" w:sz="4" w:space="0"/>
            </w:tcBorders>
          </w:tcPr>
          <w:p>
            <w:pPr>
              <w:pStyle w:val="13"/>
              <w:spacing w:before="30"/>
              <w:ind w:left="47"/>
              <w:jc w:val="center"/>
              <w:rPr>
                <w:rFonts w:hint="default" w:ascii="Times New Roman" w:hAnsi="Times New Roman" w:cs="Times New Roman"/>
                <w:sz w:val="28"/>
                <w:szCs w:val="28"/>
              </w:rPr>
            </w:pPr>
            <w:r>
              <w:rPr>
                <w:rFonts w:hint="default" w:ascii="Times New Roman" w:hAnsi="Times New Roman" w:cs="Times New Roman"/>
                <w:w w:val="100"/>
                <w:sz w:val="28"/>
                <w:szCs w:val="28"/>
              </w:rPr>
              <w:t>3</w:t>
            </w:r>
          </w:p>
        </w:tc>
        <w:tc>
          <w:tcPr>
            <w:tcW w:w="264" w:type="dxa"/>
            <w:tcBorders>
              <w:bottom w:val="single" w:color="000000" w:sz="4" w:space="0"/>
            </w:tcBorders>
          </w:tcPr>
          <w:p>
            <w:pPr>
              <w:pStyle w:val="13"/>
              <w:spacing w:before="30"/>
              <w:ind w:left="9"/>
              <w:jc w:val="center"/>
              <w:rPr>
                <w:rFonts w:hint="default" w:ascii="Times New Roman" w:hAnsi="Times New Roman" w:cs="Times New Roman"/>
                <w:sz w:val="28"/>
                <w:szCs w:val="28"/>
              </w:rPr>
            </w:pPr>
            <w:r>
              <w:rPr>
                <w:rFonts w:hint="default" w:ascii="Times New Roman" w:hAnsi="Times New Roman" w:cs="Times New Roman"/>
                <w:w w:val="100"/>
                <w:sz w:val="28"/>
                <w:szCs w:val="28"/>
              </w:rPr>
              <w:t>1</w:t>
            </w:r>
          </w:p>
        </w:tc>
        <w:tc>
          <w:tcPr>
            <w:tcW w:w="396" w:type="dxa"/>
            <w:tcBorders>
              <w:bottom w:val="single" w:color="000000" w:sz="4" w:space="0"/>
            </w:tcBorders>
          </w:tcPr>
          <w:p>
            <w:pPr>
              <w:pStyle w:val="13"/>
              <w:spacing w:before="30"/>
              <w:ind w:right="58"/>
              <w:jc w:val="right"/>
              <w:rPr>
                <w:rFonts w:hint="default" w:ascii="Times New Roman" w:hAnsi="Times New Roman" w:cs="Times New Roman"/>
                <w:sz w:val="28"/>
                <w:szCs w:val="28"/>
              </w:rPr>
            </w:pPr>
            <w:r>
              <w:rPr>
                <w:rFonts w:hint="default" w:ascii="Times New Roman" w:hAnsi="Times New Roman" w:cs="Times New Roman"/>
                <w:w w:val="100"/>
                <w:sz w:val="28"/>
                <w:szCs w:val="28"/>
              </w:rPr>
              <w:t>3</w:t>
            </w:r>
          </w:p>
        </w:tc>
        <w:tc>
          <w:tcPr>
            <w:tcW w:w="1727" w:type="dxa"/>
            <w:tcBorders>
              <w:bottom w:val="single" w:color="000000" w:sz="4" w:space="0"/>
              <w:right w:val="single" w:color="000000" w:sz="4" w:space="0"/>
            </w:tcBorders>
          </w:tcPr>
          <w:p>
            <w:pPr>
              <w:pStyle w:val="13"/>
              <w:spacing w:before="30"/>
              <w:ind w:left="70"/>
              <w:rPr>
                <w:rFonts w:hint="default" w:ascii="Times New Roman" w:hAnsi="Times New Roman" w:cs="Times New Roman"/>
                <w:sz w:val="28"/>
                <w:szCs w:val="28"/>
              </w:rPr>
            </w:pPr>
            <w:r>
              <w:rPr>
                <w:rFonts w:hint="default" w:ascii="Times New Roman" w:hAnsi="Times New Roman" w:cs="Times New Roman"/>
                <w:w w:val="100"/>
                <w:sz w:val="28"/>
                <w:szCs w:val="28"/>
              </w:rPr>
              <w:t>0</w:t>
            </w:r>
          </w:p>
        </w:tc>
        <w:tc>
          <w:tcPr>
            <w:tcW w:w="2640" w:type="dxa"/>
            <w:tcBorders>
              <w:left w:val="single" w:color="000000" w:sz="4" w:space="0"/>
              <w:bottom w:val="single" w:color="000000" w:sz="4" w:space="0"/>
              <w:right w:val="single" w:color="000000" w:sz="4" w:space="0"/>
            </w:tcBorders>
          </w:tcPr>
          <w:p>
            <w:pPr>
              <w:pStyle w:val="13"/>
              <w:rPr>
                <w:rFonts w:hint="default" w:ascii="Times New Roman" w:hAnsi="Times New Roman" w:cs="Times New Roman"/>
                <w:sz w:val="28"/>
                <w:szCs w:val="28"/>
              </w:rPr>
            </w:pPr>
          </w:p>
        </w:tc>
      </w:tr>
    </w:tbl>
    <w:p>
      <w:pPr>
        <w:pStyle w:val="12"/>
        <w:numPr>
          <w:ilvl w:val="1"/>
          <w:numId w:val="17"/>
        </w:numPr>
        <w:tabs>
          <w:tab w:val="left" w:pos="845"/>
        </w:tabs>
        <w:spacing w:before="55" w:after="0" w:line="240" w:lineRule="auto"/>
        <w:ind w:left="844" w:right="0" w:hanging="541"/>
        <w:jc w:val="left"/>
        <w:rPr>
          <w:rFonts w:hint="default" w:ascii="Times New Roman" w:hAnsi="Times New Roman" w:cs="Times New Roman"/>
          <w:sz w:val="28"/>
          <w:szCs w:val="28"/>
        </w:rPr>
      </w:pPr>
      <w:r>
        <w:rPr>
          <w:rFonts w:hint="default" w:ascii="Times New Roman" w:hAnsi="Times New Roman" w:cs="Times New Roman"/>
          <w:sz w:val="28"/>
          <w:szCs w:val="28"/>
        </w:rPr>
        <w:t xml:space="preserve">HỆ THỐNG </w:t>
      </w:r>
      <w:r>
        <w:rPr>
          <w:rFonts w:hint="default" w:cs="Times New Roman"/>
          <w:sz w:val="28"/>
          <w:szCs w:val="28"/>
          <w:lang w:val="en-US"/>
        </w:rPr>
        <w:t>Đ</w:t>
      </w:r>
      <w:r>
        <w:rPr>
          <w:rFonts w:hint="default" w:ascii="Times New Roman" w:hAnsi="Times New Roman" w:cs="Times New Roman"/>
          <w:sz w:val="28"/>
          <w:szCs w:val="28"/>
        </w:rPr>
        <w:t>ÈN MÀU (Tin học trẻ bảng B năm</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2009)</w:t>
      </w:r>
    </w:p>
    <w:p>
      <w:pPr>
        <w:pStyle w:val="7"/>
        <w:spacing w:before="89" w:line="264" w:lineRule="auto"/>
        <w:ind w:left="866" w:right="297"/>
        <w:jc w:val="both"/>
        <w:rPr>
          <w:rFonts w:hint="default" w:ascii="Times New Roman" w:hAnsi="Times New Roman" w:cs="Times New Roman"/>
          <w:sz w:val="28"/>
          <w:szCs w:val="28"/>
        </w:rPr>
      </w:pPr>
      <w:r>
        <w:rPr>
          <w:rFonts w:hint="default" w:cs="Times New Roman"/>
          <w:sz w:val="28"/>
          <w:szCs w:val="28"/>
          <w:lang w:val="en-US"/>
        </w:rPr>
        <w:t>Đ</w:t>
      </w:r>
      <w:r>
        <w:rPr>
          <w:rFonts w:hint="default" w:ascii="Times New Roman" w:hAnsi="Times New Roman" w:cs="Times New Roman"/>
          <w:sz w:val="28"/>
          <w:szCs w:val="28"/>
        </w:rPr>
        <w:t xml:space="preserve">ể trang trí cho lễ kỉ niệm 15 năm hội thi Tin học trẻ toàn quốc, ban tổ chức </w:t>
      </w:r>
      <w:r>
        <w:rPr>
          <w:rFonts w:hint="default" w:cs="Times New Roman"/>
          <w:sz w:val="28"/>
          <w:szCs w:val="28"/>
          <w:lang w:val="en-US"/>
        </w:rPr>
        <w:t>đ</w:t>
      </w:r>
      <w:r>
        <w:rPr>
          <w:rFonts w:hint="default" w:ascii="Times New Roman" w:hAnsi="Times New Roman" w:cs="Times New Roman"/>
          <w:sz w:val="28"/>
          <w:szCs w:val="28"/>
        </w:rPr>
        <w:t xml:space="preserve">ã dùng một hệ thống </w:t>
      </w:r>
      <w:r>
        <w:rPr>
          <w:rFonts w:hint="default" w:cs="Times New Roman"/>
          <w:sz w:val="28"/>
          <w:szCs w:val="28"/>
          <w:lang w:val="en-US"/>
        </w:rPr>
        <w:t>đ</w:t>
      </w:r>
      <w:r>
        <w:rPr>
          <w:rFonts w:hint="default" w:ascii="Times New Roman" w:hAnsi="Times New Roman" w:cs="Times New Roman"/>
          <w:sz w:val="28"/>
          <w:szCs w:val="28"/>
        </w:rPr>
        <w:t xml:space="preserve">èn mầu gồm n </w:t>
      </w:r>
      <w:r>
        <w:rPr>
          <w:rFonts w:hint="default" w:cs="Times New Roman"/>
          <w:sz w:val="28"/>
          <w:szCs w:val="28"/>
          <w:lang w:val="en-US"/>
        </w:rPr>
        <w:t>đ</w:t>
      </w:r>
      <w:r>
        <w:rPr>
          <w:rFonts w:hint="default" w:ascii="Times New Roman" w:hAnsi="Times New Roman" w:cs="Times New Roman"/>
          <w:sz w:val="28"/>
          <w:szCs w:val="28"/>
        </w:rPr>
        <w:t xml:space="preserve">èn </w:t>
      </w:r>
      <w:r>
        <w:rPr>
          <w:rFonts w:hint="default" w:cs="Times New Roman"/>
          <w:sz w:val="28"/>
          <w:szCs w:val="28"/>
          <w:lang w:val="en-US"/>
        </w:rPr>
        <w:t>đ</w:t>
      </w:r>
      <w:r>
        <w:rPr>
          <w:rFonts w:hint="default" w:ascii="Times New Roman" w:hAnsi="Times New Roman" w:cs="Times New Roman"/>
          <w:sz w:val="28"/>
          <w:szCs w:val="28"/>
        </w:rPr>
        <w:t xml:space="preserve">ánh số từ 1 </w:t>
      </w:r>
      <w:r>
        <w:rPr>
          <w:rFonts w:hint="default" w:cs="Times New Roman"/>
          <w:sz w:val="28"/>
          <w:szCs w:val="28"/>
          <w:lang w:val="en-US"/>
        </w:rPr>
        <w:t>đ</w:t>
      </w:r>
      <w:r>
        <w:rPr>
          <w:rFonts w:hint="default" w:ascii="Times New Roman" w:hAnsi="Times New Roman" w:cs="Times New Roman"/>
          <w:sz w:val="28"/>
          <w:szCs w:val="28"/>
        </w:rPr>
        <w:t xml:space="preserve">ến n. Mỗi </w:t>
      </w:r>
      <w:r>
        <w:rPr>
          <w:rFonts w:hint="default" w:cs="Times New Roman"/>
          <w:sz w:val="28"/>
          <w:szCs w:val="28"/>
          <w:lang w:val="en-US"/>
        </w:rPr>
        <w:t>đ</w:t>
      </w:r>
      <w:r>
        <w:rPr>
          <w:rFonts w:hint="default" w:ascii="Times New Roman" w:hAnsi="Times New Roman" w:cs="Times New Roman"/>
          <w:sz w:val="28"/>
          <w:szCs w:val="28"/>
        </w:rPr>
        <w:t>èn có</w:t>
      </w:r>
    </w:p>
    <w:p>
      <w:pPr>
        <w:spacing w:after="0" w:line="264" w:lineRule="auto"/>
        <w:jc w:val="both"/>
        <w:rPr>
          <w:rFonts w:hint="default" w:ascii="Times New Roman" w:hAnsi="Times New Roman" w:cs="Times New Roman"/>
          <w:sz w:val="28"/>
          <w:szCs w:val="28"/>
        </w:rPr>
        <w:sectPr>
          <w:pgSz w:w="11900" w:h="16840"/>
          <w:pgMar w:top="1600" w:right="1680" w:bottom="2580" w:left="1680" w:header="0" w:footer="2382"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2"/>
        <w:rPr>
          <w:rFonts w:hint="default" w:ascii="Times New Roman" w:hAnsi="Times New Roman" w:cs="Times New Roman"/>
          <w:sz w:val="28"/>
          <w:szCs w:val="28"/>
        </w:rPr>
      </w:pPr>
    </w:p>
    <w:p>
      <w:pPr>
        <w:pStyle w:val="7"/>
        <w:spacing w:before="90" w:line="264" w:lineRule="auto"/>
        <w:ind w:left="866" w:right="293"/>
        <w:jc w:val="both"/>
        <w:rPr>
          <w:rFonts w:hint="default" w:ascii="Times New Roman" w:hAnsi="Times New Roman" w:cs="Times New Roman"/>
          <w:sz w:val="28"/>
          <w:szCs w:val="28"/>
        </w:rPr>
      </w:pPr>
      <w:r>
        <w:rPr>
          <w:rFonts w:hint="default" w:ascii="Times New Roman" w:hAnsi="Times New Roman" w:cs="Times New Roman"/>
          <w:sz w:val="28"/>
          <w:szCs w:val="28"/>
        </w:rPr>
        <w:t xml:space="preserve">khả năng sáng màu xanh hoặc màu </w:t>
      </w:r>
      <w:r>
        <w:rPr>
          <w:rFonts w:hint="default" w:cs="Times New Roman"/>
          <w:sz w:val="28"/>
          <w:szCs w:val="28"/>
          <w:lang w:val="en-US"/>
        </w:rPr>
        <w:t>đ</w:t>
      </w:r>
      <w:r>
        <w:rPr>
          <w:rFonts w:hint="default" w:ascii="Times New Roman" w:hAnsi="Times New Roman" w:cs="Times New Roman"/>
          <w:sz w:val="28"/>
          <w:szCs w:val="28"/>
        </w:rPr>
        <w:t xml:space="preserve">ỏ. Các </w:t>
      </w:r>
      <w:r>
        <w:rPr>
          <w:rFonts w:hint="default" w:cs="Times New Roman"/>
          <w:sz w:val="28"/>
          <w:szCs w:val="28"/>
          <w:lang w:val="en-US"/>
        </w:rPr>
        <w:t>đ</w:t>
      </w:r>
      <w:r>
        <w:rPr>
          <w:rFonts w:hint="default" w:ascii="Times New Roman" w:hAnsi="Times New Roman" w:cs="Times New Roman"/>
          <w:sz w:val="28"/>
          <w:szCs w:val="28"/>
        </w:rPr>
        <w:t xml:space="preserve">èn </w:t>
      </w:r>
      <w:r>
        <w:rPr>
          <w:rFonts w:hint="default" w:cs="Times New Roman"/>
          <w:sz w:val="28"/>
          <w:szCs w:val="28"/>
          <w:lang w:val="en-US"/>
        </w:rPr>
        <w:t>đ</w:t>
      </w:r>
      <w:r>
        <w:rPr>
          <w:rFonts w:hint="default" w:ascii="Times New Roman" w:hAnsi="Times New Roman" w:cs="Times New Roman"/>
          <w:sz w:val="28"/>
          <w:szCs w:val="28"/>
        </w:rPr>
        <w:t xml:space="preserve">ược </w:t>
      </w:r>
      <w:r>
        <w:rPr>
          <w:rFonts w:hint="default" w:cs="Times New Roman"/>
          <w:sz w:val="28"/>
          <w:szCs w:val="28"/>
          <w:lang w:val="en-US"/>
        </w:rPr>
        <w:t>đ</w:t>
      </w:r>
      <w:r>
        <w:rPr>
          <w:rFonts w:hint="default" w:ascii="Times New Roman" w:hAnsi="Times New Roman" w:cs="Times New Roman"/>
          <w:sz w:val="28"/>
          <w:szCs w:val="28"/>
        </w:rPr>
        <w:t>iều khiển theo quy tắc</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sau:</w:t>
      </w:r>
    </w:p>
    <w:p>
      <w:pPr>
        <w:pStyle w:val="12"/>
        <w:numPr>
          <w:ilvl w:val="0"/>
          <w:numId w:val="20"/>
        </w:numPr>
        <w:tabs>
          <w:tab w:val="left" w:pos="867"/>
        </w:tabs>
        <w:spacing w:before="64" w:after="0" w:line="240" w:lineRule="auto"/>
        <w:ind w:left="866" w:right="0" w:hanging="359"/>
        <w:jc w:val="both"/>
        <w:rPr>
          <w:rFonts w:hint="default" w:ascii="Times New Roman" w:hAnsi="Times New Roman" w:cs="Times New Roman"/>
          <w:sz w:val="28"/>
          <w:szCs w:val="28"/>
        </w:rPr>
      </w:pPr>
      <w:r>
        <w:rPr>
          <w:rFonts w:hint="default" w:ascii="Times New Roman" w:hAnsi="Times New Roman" w:cs="Times New Roman"/>
          <w:sz w:val="28"/>
          <w:szCs w:val="28"/>
        </w:rPr>
        <w:t xml:space="preserve">Ban </w:t>
      </w:r>
      <w:r>
        <w:rPr>
          <w:rFonts w:hint="default" w:cs="Times New Roman"/>
          <w:sz w:val="28"/>
          <w:szCs w:val="28"/>
          <w:lang w:val="en-US"/>
        </w:rPr>
        <w:t>đ</w:t>
      </w:r>
      <w:r>
        <w:rPr>
          <w:rFonts w:hint="default" w:ascii="Times New Roman" w:hAnsi="Times New Roman" w:cs="Times New Roman"/>
          <w:sz w:val="28"/>
          <w:szCs w:val="28"/>
        </w:rPr>
        <w:t xml:space="preserve">ầu tất cả các </w:t>
      </w:r>
      <w:r>
        <w:rPr>
          <w:rFonts w:hint="default" w:cs="Times New Roman"/>
          <w:sz w:val="28"/>
          <w:szCs w:val="28"/>
          <w:lang w:val="en-US"/>
        </w:rPr>
        <w:t>đ</w:t>
      </w:r>
      <w:r>
        <w:rPr>
          <w:rFonts w:hint="default" w:ascii="Times New Roman" w:hAnsi="Times New Roman" w:cs="Times New Roman"/>
          <w:sz w:val="28"/>
          <w:szCs w:val="28"/>
        </w:rPr>
        <w:t xml:space="preserve">èn </w:t>
      </w:r>
      <w:r>
        <w:rPr>
          <w:rFonts w:hint="default" w:cs="Times New Roman"/>
          <w:sz w:val="28"/>
          <w:szCs w:val="28"/>
          <w:lang w:val="en-US"/>
        </w:rPr>
        <w:t>đ</w:t>
      </w:r>
      <w:r>
        <w:rPr>
          <w:rFonts w:hint="default" w:ascii="Times New Roman" w:hAnsi="Times New Roman" w:cs="Times New Roman"/>
          <w:sz w:val="28"/>
          <w:szCs w:val="28"/>
        </w:rPr>
        <w:t>ều sáng màu</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xanh.</w:t>
      </w:r>
    </w:p>
    <w:p>
      <w:pPr>
        <w:pStyle w:val="12"/>
        <w:numPr>
          <w:ilvl w:val="0"/>
          <w:numId w:val="20"/>
        </w:numPr>
        <w:tabs>
          <w:tab w:val="left" w:pos="867"/>
        </w:tabs>
        <w:spacing w:before="32" w:after="0" w:line="266" w:lineRule="auto"/>
        <w:ind w:left="866" w:right="292" w:hanging="358"/>
        <w:jc w:val="both"/>
        <w:rPr>
          <w:rFonts w:hint="default" w:ascii="Times New Roman" w:hAnsi="Times New Roman" w:cs="Times New Roman"/>
          <w:sz w:val="28"/>
          <w:szCs w:val="28"/>
        </w:rPr>
      </w:pPr>
      <w:r>
        <w:rPr>
          <w:rFonts w:hint="default" w:ascii="Times New Roman" w:hAnsi="Times New Roman" w:cs="Times New Roman"/>
          <w:sz w:val="28"/>
          <w:szCs w:val="28"/>
        </w:rPr>
        <w:t xml:space="preserve">Sau khi kết thúc chương trình thứ nhất của lễ kỉ niệm, tất cả các </w:t>
      </w:r>
      <w:r>
        <w:rPr>
          <w:rFonts w:hint="default" w:cs="Times New Roman"/>
          <w:sz w:val="28"/>
          <w:szCs w:val="28"/>
          <w:lang w:val="en-US"/>
        </w:rPr>
        <w:t>đ</w:t>
      </w:r>
      <w:r>
        <w:rPr>
          <w:rFonts w:hint="default" w:ascii="Times New Roman" w:hAnsi="Times New Roman" w:cs="Times New Roman"/>
          <w:sz w:val="28"/>
          <w:szCs w:val="28"/>
        </w:rPr>
        <w:t xml:space="preserve">èn có số thứ tự chia hết cho 2 sẽ </w:t>
      </w:r>
      <w:r>
        <w:rPr>
          <w:rFonts w:hint="default" w:cs="Times New Roman"/>
          <w:sz w:val="28"/>
          <w:szCs w:val="28"/>
          <w:lang w:val="en-US"/>
        </w:rPr>
        <w:t>đ</w:t>
      </w:r>
      <w:r>
        <w:rPr>
          <w:rFonts w:hint="default" w:ascii="Times New Roman" w:hAnsi="Times New Roman" w:cs="Times New Roman"/>
          <w:sz w:val="28"/>
          <w:szCs w:val="28"/>
        </w:rPr>
        <w:t xml:space="preserve">ổi màu…Sau khi kết thúc chương trình thứ </w:t>
      </w:r>
      <w:r>
        <w:rPr>
          <w:rFonts w:hint="default" w:ascii="Times New Roman" w:hAnsi="Times New Roman" w:cs="Times New Roman"/>
          <w:spacing w:val="4"/>
          <w:sz w:val="28"/>
          <w:szCs w:val="28"/>
        </w:rPr>
        <w:t xml:space="preserve">i, </w:t>
      </w:r>
      <w:r>
        <w:rPr>
          <w:rFonts w:hint="default" w:ascii="Times New Roman" w:hAnsi="Times New Roman" w:cs="Times New Roman"/>
          <w:sz w:val="28"/>
          <w:szCs w:val="28"/>
        </w:rPr>
        <w:t xml:space="preserve">tất cả các </w:t>
      </w:r>
      <w:r>
        <w:rPr>
          <w:rFonts w:hint="default" w:cs="Times New Roman"/>
          <w:sz w:val="28"/>
          <w:szCs w:val="28"/>
          <w:lang w:val="en-US"/>
        </w:rPr>
        <w:t>đ</w:t>
      </w:r>
      <w:r>
        <w:rPr>
          <w:rFonts w:hint="default" w:ascii="Times New Roman" w:hAnsi="Times New Roman" w:cs="Times New Roman"/>
          <w:sz w:val="28"/>
          <w:szCs w:val="28"/>
        </w:rPr>
        <w:t xml:space="preserve">èn có số thứ tự chia hết cho i + 1 sẽ </w:t>
      </w:r>
      <w:r>
        <w:rPr>
          <w:rFonts w:hint="default" w:cs="Times New Roman"/>
          <w:sz w:val="28"/>
          <w:szCs w:val="28"/>
          <w:lang w:val="en-US"/>
        </w:rPr>
        <w:t>đ</w:t>
      </w:r>
      <w:r>
        <w:rPr>
          <w:rFonts w:hint="default" w:ascii="Times New Roman" w:hAnsi="Times New Roman" w:cs="Times New Roman"/>
          <w:sz w:val="28"/>
          <w:szCs w:val="28"/>
        </w:rPr>
        <w:t>ổi màu (</w:t>
      </w:r>
      <w:r>
        <w:rPr>
          <w:rFonts w:hint="default" w:cs="Times New Roman"/>
          <w:sz w:val="28"/>
          <w:szCs w:val="28"/>
          <w:lang w:val="en-US"/>
        </w:rPr>
        <w:t>đ</w:t>
      </w:r>
      <w:r>
        <w:rPr>
          <w:rFonts w:hint="default" w:ascii="Times New Roman" w:hAnsi="Times New Roman" w:cs="Times New Roman"/>
          <w:sz w:val="28"/>
          <w:szCs w:val="28"/>
        </w:rPr>
        <w:t xml:space="preserve">èn xanh </w:t>
      </w:r>
      <w:r>
        <w:rPr>
          <w:rFonts w:hint="default" w:cs="Times New Roman"/>
          <w:sz w:val="28"/>
          <w:szCs w:val="28"/>
          <w:lang w:val="en-US"/>
        </w:rPr>
        <w:t>đ</w:t>
      </w:r>
      <w:r>
        <w:rPr>
          <w:rFonts w:hint="default" w:ascii="Times New Roman" w:hAnsi="Times New Roman" w:cs="Times New Roman"/>
          <w:sz w:val="28"/>
          <w:szCs w:val="28"/>
        </w:rPr>
        <w:t xml:space="preserve">ổi thành màu </w:t>
      </w:r>
      <w:r>
        <w:rPr>
          <w:rFonts w:hint="default" w:cs="Times New Roman"/>
          <w:sz w:val="28"/>
          <w:szCs w:val="28"/>
          <w:lang w:val="en-US"/>
        </w:rPr>
        <w:t>đ</w:t>
      </w:r>
      <w:r>
        <w:rPr>
          <w:rFonts w:hint="default" w:ascii="Times New Roman" w:hAnsi="Times New Roman" w:cs="Times New Roman"/>
          <w:sz w:val="28"/>
          <w:szCs w:val="28"/>
        </w:rPr>
        <w:t xml:space="preserve">ỏ còn </w:t>
      </w:r>
      <w:r>
        <w:rPr>
          <w:rFonts w:hint="default" w:cs="Times New Roman"/>
          <w:sz w:val="28"/>
          <w:szCs w:val="28"/>
          <w:lang w:val="en-US"/>
        </w:rPr>
        <w:t>đ</w:t>
      </w:r>
      <w:r>
        <w:rPr>
          <w:rFonts w:hint="default" w:ascii="Times New Roman" w:hAnsi="Times New Roman" w:cs="Times New Roman"/>
          <w:sz w:val="28"/>
          <w:szCs w:val="28"/>
        </w:rPr>
        <w:t xml:space="preserve">èn </w:t>
      </w:r>
      <w:r>
        <w:rPr>
          <w:rFonts w:hint="default" w:cs="Times New Roman"/>
          <w:sz w:val="28"/>
          <w:szCs w:val="28"/>
          <w:lang w:val="en-US"/>
        </w:rPr>
        <w:t>đ</w:t>
      </w:r>
      <w:r>
        <w:rPr>
          <w:rFonts w:hint="default" w:ascii="Times New Roman" w:hAnsi="Times New Roman" w:cs="Times New Roman"/>
          <w:sz w:val="28"/>
          <w:szCs w:val="28"/>
        </w:rPr>
        <w:t xml:space="preserve">ỏ </w:t>
      </w:r>
      <w:r>
        <w:rPr>
          <w:rFonts w:hint="default" w:cs="Times New Roman"/>
          <w:sz w:val="28"/>
          <w:szCs w:val="28"/>
          <w:lang w:val="en-US"/>
        </w:rPr>
        <w:t>đ</w:t>
      </w:r>
      <w:r>
        <w:rPr>
          <w:rFonts w:hint="default" w:ascii="Times New Roman" w:hAnsi="Times New Roman" w:cs="Times New Roman"/>
          <w:sz w:val="28"/>
          <w:szCs w:val="28"/>
        </w:rPr>
        <w:t>ổi thành màu</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xanh)</w:t>
      </w:r>
    </w:p>
    <w:p>
      <w:pPr>
        <w:pStyle w:val="7"/>
        <w:spacing w:before="58" w:line="266" w:lineRule="auto"/>
        <w:ind w:left="866" w:right="295"/>
        <w:jc w:val="both"/>
        <w:rPr>
          <w:rFonts w:hint="default" w:ascii="Times New Roman" w:hAnsi="Times New Roman" w:cs="Times New Roman"/>
          <w:sz w:val="28"/>
          <w:szCs w:val="28"/>
        </w:rPr>
      </w:pPr>
      <w:r>
        <w:rPr>
          <w:rFonts w:hint="default" w:ascii="Times New Roman" w:hAnsi="Times New Roman" w:cs="Times New Roman"/>
          <w:sz w:val="28"/>
          <w:szCs w:val="28"/>
        </w:rPr>
        <w:t xml:space="preserve">Minh, một thí sinh dự lễ kỉ niệm </w:t>
      </w:r>
      <w:r>
        <w:rPr>
          <w:rFonts w:hint="default" w:cs="Times New Roman"/>
          <w:sz w:val="28"/>
          <w:szCs w:val="28"/>
          <w:lang w:val="en-US"/>
        </w:rPr>
        <w:t>đ</w:t>
      </w:r>
      <w:r>
        <w:rPr>
          <w:rFonts w:hint="default" w:ascii="Times New Roman" w:hAnsi="Times New Roman" w:cs="Times New Roman"/>
          <w:sz w:val="28"/>
          <w:szCs w:val="28"/>
        </w:rPr>
        <w:t xml:space="preserve">ã phát hiện </w:t>
      </w:r>
      <w:r>
        <w:rPr>
          <w:rFonts w:hint="default" w:cs="Times New Roman"/>
          <w:sz w:val="28"/>
          <w:szCs w:val="28"/>
          <w:lang w:val="en-US"/>
        </w:rPr>
        <w:t>đ</w:t>
      </w:r>
      <w:r>
        <w:rPr>
          <w:rFonts w:hint="default" w:ascii="Times New Roman" w:hAnsi="Times New Roman" w:cs="Times New Roman"/>
          <w:sz w:val="28"/>
          <w:szCs w:val="28"/>
        </w:rPr>
        <w:t xml:space="preserve">ược quy luật </w:t>
      </w:r>
      <w:r>
        <w:rPr>
          <w:rFonts w:hint="default" w:cs="Times New Roman"/>
          <w:sz w:val="28"/>
          <w:szCs w:val="28"/>
          <w:lang w:val="en-US"/>
        </w:rPr>
        <w:t>đ</w:t>
      </w:r>
      <w:r>
        <w:rPr>
          <w:rFonts w:hint="default" w:ascii="Times New Roman" w:hAnsi="Times New Roman" w:cs="Times New Roman"/>
          <w:sz w:val="28"/>
          <w:szCs w:val="28"/>
        </w:rPr>
        <w:t xml:space="preserve">iều khiển </w:t>
      </w:r>
      <w:r>
        <w:rPr>
          <w:rFonts w:hint="default" w:cs="Times New Roman"/>
          <w:sz w:val="28"/>
          <w:szCs w:val="28"/>
          <w:lang w:val="en-US"/>
        </w:rPr>
        <w:t>đ</w:t>
      </w:r>
      <w:r>
        <w:rPr>
          <w:rFonts w:hint="default" w:ascii="Times New Roman" w:hAnsi="Times New Roman" w:cs="Times New Roman"/>
          <w:sz w:val="28"/>
          <w:szCs w:val="28"/>
        </w:rPr>
        <w:t xml:space="preserve">èn và rất thích thú với hệ thống </w:t>
      </w:r>
      <w:r>
        <w:rPr>
          <w:rFonts w:hint="default" w:cs="Times New Roman"/>
          <w:sz w:val="28"/>
          <w:szCs w:val="28"/>
          <w:lang w:val="en-US"/>
        </w:rPr>
        <w:t>đ</w:t>
      </w:r>
      <w:r>
        <w:rPr>
          <w:rFonts w:hint="default" w:ascii="Times New Roman" w:hAnsi="Times New Roman" w:cs="Times New Roman"/>
          <w:sz w:val="28"/>
          <w:szCs w:val="28"/>
        </w:rPr>
        <w:t xml:space="preserve">èn trang trí này. Vào lúc chương trình thứ k của buổi lễ vừa kết thúc, Minh </w:t>
      </w:r>
      <w:r>
        <w:rPr>
          <w:rFonts w:hint="default" w:cs="Times New Roman"/>
          <w:sz w:val="28"/>
          <w:szCs w:val="28"/>
          <w:lang w:val="en-US"/>
        </w:rPr>
        <w:t>đ</w:t>
      </w:r>
      <w:r>
        <w:rPr>
          <w:rFonts w:hint="default" w:ascii="Times New Roman" w:hAnsi="Times New Roman" w:cs="Times New Roman"/>
          <w:sz w:val="28"/>
          <w:szCs w:val="28"/>
        </w:rPr>
        <w:t xml:space="preserve">ã nhẩm tính </w:t>
      </w:r>
      <w:r>
        <w:rPr>
          <w:rFonts w:hint="default" w:cs="Times New Roman"/>
          <w:sz w:val="28"/>
          <w:szCs w:val="28"/>
          <w:lang w:val="en-US"/>
        </w:rPr>
        <w:t>đ</w:t>
      </w:r>
      <w:r>
        <w:rPr>
          <w:rFonts w:hint="default" w:ascii="Times New Roman" w:hAnsi="Times New Roman" w:cs="Times New Roman"/>
          <w:sz w:val="28"/>
          <w:szCs w:val="28"/>
        </w:rPr>
        <w:t xml:space="preserve">ược tại thời </w:t>
      </w:r>
      <w:r>
        <w:rPr>
          <w:rFonts w:hint="default" w:cs="Times New Roman"/>
          <w:sz w:val="28"/>
          <w:szCs w:val="28"/>
          <w:lang w:val="en-US"/>
        </w:rPr>
        <w:t>đ</w:t>
      </w:r>
      <w:r>
        <w:rPr>
          <w:rFonts w:hint="default" w:ascii="Times New Roman" w:hAnsi="Times New Roman" w:cs="Times New Roman"/>
          <w:sz w:val="28"/>
          <w:szCs w:val="28"/>
        </w:rPr>
        <w:t xml:space="preserve">iểm </w:t>
      </w:r>
      <w:r>
        <w:rPr>
          <w:rFonts w:hint="default" w:cs="Times New Roman"/>
          <w:sz w:val="28"/>
          <w:szCs w:val="28"/>
          <w:lang w:val="en-US"/>
        </w:rPr>
        <w:t>đ</w:t>
      </w:r>
      <w:r>
        <w:rPr>
          <w:rFonts w:hint="default" w:ascii="Times New Roman" w:hAnsi="Times New Roman" w:cs="Times New Roman"/>
          <w:sz w:val="28"/>
          <w:szCs w:val="28"/>
        </w:rPr>
        <w:t xml:space="preserve">ó có bao nhiêu </w:t>
      </w:r>
      <w:r>
        <w:rPr>
          <w:rFonts w:hint="default" w:cs="Times New Roman"/>
          <w:sz w:val="28"/>
          <w:szCs w:val="28"/>
          <w:lang w:val="en-US"/>
        </w:rPr>
        <w:t>đ</w:t>
      </w:r>
      <w:r>
        <w:rPr>
          <w:rFonts w:hint="default" w:ascii="Times New Roman" w:hAnsi="Times New Roman" w:cs="Times New Roman"/>
          <w:sz w:val="28"/>
          <w:szCs w:val="28"/>
        </w:rPr>
        <w:t xml:space="preserve">èn xanh và bao nhiêu </w:t>
      </w:r>
      <w:r>
        <w:rPr>
          <w:rFonts w:hint="default" w:cs="Times New Roman"/>
          <w:sz w:val="28"/>
          <w:szCs w:val="28"/>
          <w:lang w:val="en-US"/>
        </w:rPr>
        <w:t>đ</w:t>
      </w:r>
      <w:r>
        <w:rPr>
          <w:rFonts w:hint="default" w:ascii="Times New Roman" w:hAnsi="Times New Roman" w:cs="Times New Roman"/>
          <w:sz w:val="28"/>
          <w:szCs w:val="28"/>
        </w:rPr>
        <w:t xml:space="preserve">èn </w:t>
      </w:r>
      <w:r>
        <w:rPr>
          <w:rFonts w:hint="default" w:cs="Times New Roman"/>
          <w:sz w:val="28"/>
          <w:szCs w:val="28"/>
          <w:lang w:val="en-US"/>
        </w:rPr>
        <w:t>đ</w:t>
      </w:r>
      <w:r>
        <w:rPr>
          <w:rFonts w:hint="default" w:ascii="Times New Roman" w:hAnsi="Times New Roman" w:cs="Times New Roman"/>
          <w:sz w:val="28"/>
          <w:szCs w:val="28"/>
        </w:rPr>
        <w:t xml:space="preserve">ỏ. Tuy nhiên vì không có máy tính nên Minh không chắc chắn kết  quả của mình  là </w:t>
      </w:r>
      <w:r>
        <w:rPr>
          <w:rFonts w:hint="default" w:cs="Times New Roman"/>
          <w:sz w:val="28"/>
          <w:szCs w:val="28"/>
          <w:lang w:val="en-US"/>
        </w:rPr>
        <w:t>đ</w:t>
      </w:r>
      <w:r>
        <w:rPr>
          <w:rFonts w:hint="default" w:ascii="Times New Roman" w:hAnsi="Times New Roman" w:cs="Times New Roman"/>
          <w:sz w:val="28"/>
          <w:szCs w:val="28"/>
        </w:rPr>
        <w:t>úng.  Cho biết  hai  số  n  và  k (n, k ≤ 10</w:t>
      </w:r>
      <w:r>
        <w:rPr>
          <w:rFonts w:hint="default" w:ascii="Times New Roman" w:hAnsi="Times New Roman" w:cs="Times New Roman"/>
          <w:sz w:val="28"/>
          <w:szCs w:val="28"/>
          <w:vertAlign w:val="superscript"/>
        </w:rPr>
        <w:t>6</w:t>
      </w:r>
      <w:r>
        <w:rPr>
          <w:rFonts w:hint="default" w:ascii="Times New Roman" w:hAnsi="Times New Roman" w:cs="Times New Roman"/>
          <w:sz w:val="28"/>
          <w:szCs w:val="28"/>
          <w:vertAlign w:val="baseline"/>
        </w:rPr>
        <w:t xml:space="preserve">), em hãy tính lại giúp Minh xem khi chương trình thứ k của buổi lễ vừa kết thúc, có bao nhiêu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èn màu</w:t>
      </w:r>
      <w:r>
        <w:rPr>
          <w:rFonts w:hint="default" w:ascii="Times New Roman" w:hAnsi="Times New Roman" w:cs="Times New Roman"/>
          <w:spacing w:val="-5"/>
          <w:sz w:val="28"/>
          <w:szCs w:val="28"/>
          <w:vertAlign w:val="baseline"/>
        </w:rPr>
        <w:t xml:space="preserve">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ỏ.</w:t>
      </w:r>
    </w:p>
    <w:p>
      <w:pPr>
        <w:pStyle w:val="7"/>
        <w:spacing w:before="61"/>
        <w:ind w:left="866"/>
        <w:jc w:val="both"/>
        <w:rPr>
          <w:rFonts w:hint="default" w:ascii="Times New Roman" w:hAnsi="Times New Roman" w:cs="Times New Roman"/>
          <w:sz w:val="28"/>
          <w:szCs w:val="28"/>
        </w:rPr>
      </w:pPr>
      <w:r>
        <w:rPr>
          <w:rFonts w:hint="default" w:ascii="Times New Roman" w:hAnsi="Times New Roman" w:cs="Times New Roman"/>
          <w:sz w:val="28"/>
          <w:szCs w:val="28"/>
        </w:rPr>
        <w:t>Ví dụ với n = 10; k = 3.</w:t>
      </w:r>
    </w:p>
    <w:p>
      <w:pPr>
        <w:pStyle w:val="7"/>
        <w:spacing w:before="4"/>
        <w:rPr>
          <w:rFonts w:hint="default" w:ascii="Times New Roman" w:hAnsi="Times New Roman" w:cs="Times New Roman"/>
          <w:sz w:val="28"/>
          <w:szCs w:val="28"/>
        </w:rPr>
      </w:pPr>
    </w:p>
    <w:tbl>
      <w:tblPr>
        <w:tblStyle w:val="6"/>
        <w:tblW w:w="0" w:type="auto"/>
        <w:tblInd w:w="76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551"/>
        <w:gridCol w:w="502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5" w:hRule="atLeast"/>
        </w:trPr>
        <w:tc>
          <w:tcPr>
            <w:tcW w:w="2551" w:type="dxa"/>
          </w:tcPr>
          <w:p>
            <w:pPr>
              <w:pStyle w:val="13"/>
              <w:spacing w:before="51"/>
              <w:ind w:left="107"/>
              <w:rPr>
                <w:rFonts w:hint="default" w:ascii="Times New Roman" w:hAnsi="Times New Roman" w:cs="Times New Roman"/>
                <w:sz w:val="28"/>
                <w:szCs w:val="28"/>
              </w:rPr>
            </w:pPr>
            <w:r>
              <w:rPr>
                <w:rFonts w:hint="default" w:ascii="Times New Roman" w:hAnsi="Times New Roman" w:cs="Times New Roman"/>
                <w:sz w:val="28"/>
                <w:szCs w:val="28"/>
              </w:rPr>
              <w:t xml:space="preserve">Thời </w:t>
            </w:r>
            <w:r>
              <w:rPr>
                <w:rFonts w:hint="default" w:ascii="Times New Roman" w:hAnsi="Times New Roman" w:cs="Times New Roman"/>
                <w:sz w:val="28"/>
                <w:szCs w:val="28"/>
                <w:lang w:val="en-US"/>
              </w:rPr>
              <w:t>đ</w:t>
            </w:r>
            <w:r>
              <w:rPr>
                <w:rFonts w:hint="default" w:ascii="Times New Roman" w:hAnsi="Times New Roman" w:cs="Times New Roman"/>
                <w:sz w:val="28"/>
                <w:szCs w:val="28"/>
              </w:rPr>
              <w:t>iểm</w:t>
            </w:r>
          </w:p>
        </w:tc>
        <w:tc>
          <w:tcPr>
            <w:tcW w:w="5028" w:type="dxa"/>
          </w:tcPr>
          <w:p>
            <w:pPr>
              <w:pStyle w:val="13"/>
              <w:spacing w:before="51"/>
              <w:ind w:left="108"/>
              <w:rPr>
                <w:rFonts w:hint="default" w:ascii="Times New Roman" w:hAnsi="Times New Roman" w:cs="Times New Roman"/>
                <w:sz w:val="28"/>
                <w:szCs w:val="28"/>
              </w:rPr>
            </w:pPr>
            <w:r>
              <w:rPr>
                <w:rFonts w:hint="default" w:ascii="Times New Roman" w:hAnsi="Times New Roman" w:cs="Times New Roman"/>
                <w:sz w:val="28"/>
                <w:szCs w:val="28"/>
              </w:rPr>
              <w:t xml:space="preserve">Trạng thái các </w:t>
            </w:r>
            <w:r>
              <w:rPr>
                <w:rFonts w:hint="default" w:ascii="Times New Roman" w:hAnsi="Times New Roman" w:cs="Times New Roman"/>
                <w:sz w:val="28"/>
                <w:szCs w:val="28"/>
                <w:lang w:val="en-US"/>
              </w:rPr>
              <w:t>đ</w:t>
            </w:r>
            <w:r>
              <w:rPr>
                <w:rFonts w:hint="default" w:ascii="Times New Roman" w:hAnsi="Times New Roman" w:cs="Times New Roman"/>
                <w:sz w:val="28"/>
                <w:szCs w:val="28"/>
              </w:rPr>
              <w:t>èn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33" w:hRule="atLeast"/>
        </w:trPr>
        <w:tc>
          <w:tcPr>
            <w:tcW w:w="2551" w:type="dxa"/>
          </w:tcPr>
          <w:p>
            <w:pPr>
              <w:pStyle w:val="13"/>
              <w:spacing w:before="54"/>
              <w:ind w:left="107"/>
              <w:rPr>
                <w:rFonts w:hint="default" w:ascii="Times New Roman" w:hAnsi="Times New Roman" w:cs="Times New Roman"/>
                <w:sz w:val="28"/>
                <w:szCs w:val="28"/>
              </w:rPr>
            </w:pPr>
            <w:r>
              <w:rPr>
                <w:rFonts w:hint="default" w:ascii="Times New Roman" w:hAnsi="Times New Roman" w:cs="Times New Roman"/>
                <w:sz w:val="28"/>
                <w:szCs w:val="28"/>
              </w:rPr>
              <w:t xml:space="preserve">Bắt </w:t>
            </w:r>
            <w:r>
              <w:rPr>
                <w:rFonts w:hint="default" w:ascii="Times New Roman" w:hAnsi="Times New Roman" w:cs="Times New Roman"/>
                <w:sz w:val="28"/>
                <w:szCs w:val="28"/>
                <w:lang w:val="en-US"/>
              </w:rPr>
              <w:t>đ</w:t>
            </w:r>
            <w:r>
              <w:rPr>
                <w:rFonts w:hint="default" w:ascii="Times New Roman" w:hAnsi="Times New Roman" w:cs="Times New Roman"/>
                <w:sz w:val="28"/>
                <w:szCs w:val="28"/>
              </w:rPr>
              <w:t>ầu</w:t>
            </w:r>
          </w:p>
        </w:tc>
        <w:tc>
          <w:tcPr>
            <w:tcW w:w="5028" w:type="dxa"/>
          </w:tcPr>
          <w:p>
            <w:pPr>
              <w:pStyle w:val="13"/>
              <w:spacing w:before="54"/>
              <w:ind w:left="108"/>
              <w:rPr>
                <w:rFonts w:hint="default" w:ascii="Times New Roman" w:hAnsi="Times New Roman" w:cs="Times New Roman"/>
                <w:sz w:val="28"/>
                <w:szCs w:val="28"/>
              </w:rPr>
            </w:pPr>
            <w:r>
              <w:rPr>
                <w:rFonts w:hint="default" w:ascii="Times New Roman" w:hAnsi="Times New Roman" w:cs="Times New Roman"/>
                <w:sz w:val="28"/>
                <w:szCs w:val="28"/>
              </w:rPr>
              <w:t>Xanh: 1 2 3 4 5 6 7 8 9 10</w:t>
            </w:r>
          </w:p>
          <w:p>
            <w:pPr>
              <w:pStyle w:val="13"/>
              <w:spacing w:before="60"/>
              <w:ind w:left="107"/>
              <w:rPr>
                <w:rFonts w:hint="default" w:ascii="Times New Roman" w:hAnsi="Times New Roman" w:cs="Times New Roman"/>
                <w:sz w:val="28"/>
                <w:szCs w:val="28"/>
              </w:rPr>
            </w:pPr>
            <w:r>
              <w:rPr>
                <w:rFonts w:hint="default" w:ascii="Times New Roman" w:hAnsi="Times New Roman" w:cs="Times New Roman"/>
                <w:w w:val="115"/>
                <w:sz w:val="28"/>
                <w:szCs w:val="28"/>
                <w:lang w:val="en-US"/>
              </w:rPr>
              <w:t>Đ</w:t>
            </w:r>
            <w:r>
              <w:rPr>
                <w:rFonts w:hint="default" w:ascii="Times New Roman" w:hAnsi="Times New Roman" w:cs="Times New Roman"/>
                <w:w w:val="115"/>
                <w:sz w:val="28"/>
                <w:szCs w:val="28"/>
              </w:rPr>
              <w:t>ỏ</w:t>
            </w:r>
            <w:r>
              <w:rPr>
                <w:rFonts w:hint="default" w:ascii="Times New Roman" w:hAnsi="Times New Roman" w:cs="Times New Roman"/>
                <w:spacing w:val="51"/>
                <w:w w:val="115"/>
                <w:sz w:val="28"/>
                <w:szCs w:val="28"/>
              </w:rPr>
              <w:t xml:space="preserve"> </w:t>
            </w:r>
            <w:r>
              <w:rPr>
                <w:rFonts w:hint="default" w:ascii="Times New Roman" w:hAnsi="Times New Roman" w:cs="Times New Roman"/>
                <w:w w:val="115"/>
                <w:sz w:val="28"/>
                <w:szCs w:val="2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31" w:hRule="atLeast"/>
        </w:trPr>
        <w:tc>
          <w:tcPr>
            <w:tcW w:w="2551" w:type="dxa"/>
          </w:tcPr>
          <w:p>
            <w:pPr>
              <w:pStyle w:val="13"/>
              <w:spacing w:before="51"/>
              <w:ind w:left="107"/>
              <w:rPr>
                <w:rFonts w:hint="default" w:ascii="Times New Roman" w:hAnsi="Times New Roman" w:cs="Times New Roman"/>
                <w:sz w:val="28"/>
                <w:szCs w:val="28"/>
              </w:rPr>
            </w:pPr>
            <w:r>
              <w:rPr>
                <w:rFonts w:hint="default" w:ascii="Times New Roman" w:hAnsi="Times New Roman" w:cs="Times New Roman"/>
                <w:sz w:val="28"/>
                <w:szCs w:val="28"/>
              </w:rPr>
              <w:t>Sau chương trình 1</w:t>
            </w:r>
          </w:p>
        </w:tc>
        <w:tc>
          <w:tcPr>
            <w:tcW w:w="5028" w:type="dxa"/>
          </w:tcPr>
          <w:p>
            <w:pPr>
              <w:pStyle w:val="13"/>
              <w:spacing w:before="51"/>
              <w:ind w:left="108"/>
              <w:rPr>
                <w:rFonts w:hint="default" w:ascii="Times New Roman" w:hAnsi="Times New Roman" w:cs="Times New Roman"/>
                <w:sz w:val="28"/>
                <w:szCs w:val="28"/>
              </w:rPr>
            </w:pPr>
            <w:r>
              <w:rPr>
                <w:rFonts w:hint="default" w:ascii="Times New Roman" w:hAnsi="Times New Roman" w:cs="Times New Roman"/>
                <w:sz w:val="28"/>
                <w:szCs w:val="28"/>
              </w:rPr>
              <w:t>Xanh: 1 3 5 7</w:t>
            </w:r>
            <w:r>
              <w:rPr>
                <w:rFonts w:hint="default" w:ascii="Times New Roman" w:hAnsi="Times New Roman" w:cs="Times New Roman"/>
                <w:spacing w:val="59"/>
                <w:sz w:val="28"/>
                <w:szCs w:val="28"/>
              </w:rPr>
              <w:t xml:space="preserve"> </w:t>
            </w:r>
            <w:r>
              <w:rPr>
                <w:rFonts w:hint="default" w:ascii="Times New Roman" w:hAnsi="Times New Roman" w:cs="Times New Roman"/>
                <w:sz w:val="28"/>
                <w:szCs w:val="28"/>
              </w:rPr>
              <w:t>9</w:t>
            </w:r>
          </w:p>
          <w:p>
            <w:pPr>
              <w:pStyle w:val="13"/>
              <w:spacing w:before="60"/>
              <w:ind w:left="107"/>
              <w:rPr>
                <w:rFonts w:hint="default" w:ascii="Times New Roman" w:hAnsi="Times New Roman" w:cs="Times New Roman"/>
                <w:sz w:val="28"/>
                <w:szCs w:val="28"/>
              </w:rPr>
            </w:pPr>
            <w:r>
              <w:rPr>
                <w:rFonts w:hint="default" w:ascii="Times New Roman" w:hAnsi="Times New Roman" w:cs="Times New Roman"/>
                <w:w w:val="105"/>
                <w:sz w:val="28"/>
                <w:szCs w:val="28"/>
                <w:lang w:val="en-US"/>
              </w:rPr>
              <w:t>Đ</w:t>
            </w:r>
            <w:r>
              <w:rPr>
                <w:rFonts w:hint="default" w:ascii="Times New Roman" w:hAnsi="Times New Roman" w:cs="Times New Roman"/>
                <w:w w:val="105"/>
                <w:sz w:val="28"/>
                <w:szCs w:val="28"/>
              </w:rPr>
              <w:t>ỏ : 2 4 6 8 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31" w:hRule="atLeast"/>
        </w:trPr>
        <w:tc>
          <w:tcPr>
            <w:tcW w:w="2551" w:type="dxa"/>
          </w:tcPr>
          <w:p>
            <w:pPr>
              <w:pStyle w:val="13"/>
              <w:spacing w:before="51"/>
              <w:ind w:left="107"/>
              <w:rPr>
                <w:rFonts w:hint="default" w:ascii="Times New Roman" w:hAnsi="Times New Roman" w:cs="Times New Roman"/>
                <w:sz w:val="28"/>
                <w:szCs w:val="28"/>
              </w:rPr>
            </w:pPr>
            <w:r>
              <w:rPr>
                <w:rFonts w:hint="default" w:ascii="Times New Roman" w:hAnsi="Times New Roman" w:cs="Times New Roman"/>
                <w:sz w:val="28"/>
                <w:szCs w:val="28"/>
              </w:rPr>
              <w:t>Sau chương trình 2</w:t>
            </w:r>
          </w:p>
        </w:tc>
        <w:tc>
          <w:tcPr>
            <w:tcW w:w="5028" w:type="dxa"/>
          </w:tcPr>
          <w:p>
            <w:pPr>
              <w:pStyle w:val="13"/>
              <w:tabs>
                <w:tab w:val="left" w:pos="1293"/>
              </w:tabs>
              <w:spacing w:before="51"/>
              <w:ind w:left="108"/>
              <w:rPr>
                <w:rFonts w:hint="default" w:ascii="Times New Roman" w:hAnsi="Times New Roman" w:cs="Times New Roman"/>
                <w:sz w:val="28"/>
                <w:szCs w:val="28"/>
              </w:rPr>
            </w:pPr>
            <w:r>
              <w:rPr>
                <w:rFonts w:hint="default" w:ascii="Times New Roman" w:hAnsi="Times New Roman" w:cs="Times New Roman"/>
                <w:sz w:val="28"/>
                <w:szCs w:val="28"/>
              </w:rPr>
              <w:t>Xanh:</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1</w:t>
            </w:r>
            <w:r>
              <w:rPr>
                <w:rFonts w:hint="default" w:ascii="Times New Roman" w:hAnsi="Times New Roman" w:cs="Times New Roman"/>
                <w:sz w:val="28"/>
                <w:szCs w:val="28"/>
              </w:rPr>
              <w:tab/>
            </w:r>
            <w:r>
              <w:rPr>
                <w:rFonts w:hint="default" w:ascii="Times New Roman" w:hAnsi="Times New Roman" w:cs="Times New Roman"/>
                <w:sz w:val="28"/>
                <w:szCs w:val="28"/>
              </w:rPr>
              <w:t>5 6 7</w:t>
            </w:r>
          </w:p>
          <w:p>
            <w:pPr>
              <w:pStyle w:val="13"/>
              <w:tabs>
                <w:tab w:val="left" w:pos="1667"/>
              </w:tabs>
              <w:spacing w:before="60"/>
              <w:ind w:left="107"/>
              <w:rPr>
                <w:rFonts w:hint="default" w:ascii="Times New Roman" w:hAnsi="Times New Roman" w:cs="Times New Roman"/>
                <w:sz w:val="28"/>
                <w:szCs w:val="28"/>
              </w:rPr>
            </w:pPr>
            <w:r>
              <w:rPr>
                <w:rFonts w:hint="default" w:ascii="Times New Roman" w:hAnsi="Times New Roman" w:cs="Times New Roman"/>
                <w:w w:val="105"/>
                <w:sz w:val="28"/>
                <w:szCs w:val="28"/>
                <w:lang w:val="en-US"/>
              </w:rPr>
              <w:t>Đ</w:t>
            </w:r>
            <w:r>
              <w:rPr>
                <w:rFonts w:hint="default" w:ascii="Times New Roman" w:hAnsi="Times New Roman" w:cs="Times New Roman"/>
                <w:w w:val="105"/>
                <w:sz w:val="28"/>
                <w:szCs w:val="28"/>
              </w:rPr>
              <w:t>ỏ  :   2</w:t>
            </w:r>
            <w:r>
              <w:rPr>
                <w:rFonts w:hint="default" w:ascii="Times New Roman" w:hAnsi="Times New Roman" w:cs="Times New Roman"/>
                <w:spacing w:val="-7"/>
                <w:w w:val="105"/>
                <w:sz w:val="28"/>
                <w:szCs w:val="28"/>
              </w:rPr>
              <w:t xml:space="preserve"> </w:t>
            </w:r>
            <w:r>
              <w:rPr>
                <w:rFonts w:hint="default" w:ascii="Times New Roman" w:hAnsi="Times New Roman" w:cs="Times New Roman"/>
                <w:w w:val="105"/>
                <w:sz w:val="28"/>
                <w:szCs w:val="28"/>
              </w:rPr>
              <w:t>3</w:t>
            </w:r>
            <w:r>
              <w:rPr>
                <w:rFonts w:hint="default" w:ascii="Times New Roman" w:hAnsi="Times New Roman" w:cs="Times New Roman"/>
                <w:spacing w:val="-1"/>
                <w:w w:val="105"/>
                <w:sz w:val="28"/>
                <w:szCs w:val="28"/>
              </w:rPr>
              <w:t xml:space="preserve"> </w:t>
            </w:r>
            <w:r>
              <w:rPr>
                <w:rFonts w:hint="default" w:ascii="Times New Roman" w:hAnsi="Times New Roman" w:cs="Times New Roman"/>
                <w:w w:val="105"/>
                <w:sz w:val="28"/>
                <w:szCs w:val="28"/>
              </w:rPr>
              <w:t>4</w:t>
            </w:r>
            <w:r>
              <w:rPr>
                <w:rFonts w:hint="default" w:ascii="Times New Roman" w:hAnsi="Times New Roman" w:cs="Times New Roman"/>
                <w:w w:val="105"/>
                <w:sz w:val="28"/>
                <w:szCs w:val="28"/>
              </w:rPr>
              <w:tab/>
            </w:r>
            <w:r>
              <w:rPr>
                <w:rFonts w:hint="default" w:ascii="Times New Roman" w:hAnsi="Times New Roman" w:cs="Times New Roman"/>
                <w:w w:val="105"/>
                <w:sz w:val="28"/>
                <w:szCs w:val="28"/>
              </w:rPr>
              <w:t>8 9</w:t>
            </w:r>
            <w:r>
              <w:rPr>
                <w:rFonts w:hint="default" w:ascii="Times New Roman" w:hAnsi="Times New Roman" w:cs="Times New Roman"/>
                <w:spacing w:val="-7"/>
                <w:w w:val="105"/>
                <w:sz w:val="28"/>
                <w:szCs w:val="28"/>
              </w:rPr>
              <w:t xml:space="preserve"> </w:t>
            </w:r>
            <w:r>
              <w:rPr>
                <w:rFonts w:hint="default" w:ascii="Times New Roman" w:hAnsi="Times New Roman" w:cs="Times New Roman"/>
                <w:w w:val="105"/>
                <w:sz w:val="28"/>
                <w:szCs w:val="28"/>
              </w:rPr>
              <w:t>10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31" w:hRule="atLeast"/>
        </w:trPr>
        <w:tc>
          <w:tcPr>
            <w:tcW w:w="2551" w:type="dxa"/>
          </w:tcPr>
          <w:p>
            <w:pPr>
              <w:pStyle w:val="13"/>
              <w:spacing w:before="51"/>
              <w:ind w:left="107"/>
              <w:rPr>
                <w:rFonts w:hint="default" w:ascii="Times New Roman" w:hAnsi="Times New Roman" w:cs="Times New Roman"/>
                <w:sz w:val="28"/>
                <w:szCs w:val="28"/>
              </w:rPr>
            </w:pPr>
            <w:r>
              <w:rPr>
                <w:rFonts w:hint="default" w:ascii="Times New Roman" w:hAnsi="Times New Roman" w:cs="Times New Roman"/>
                <w:sz w:val="28"/>
                <w:szCs w:val="28"/>
              </w:rPr>
              <w:t>Sau chương trình 3</w:t>
            </w:r>
          </w:p>
        </w:tc>
        <w:tc>
          <w:tcPr>
            <w:tcW w:w="5028" w:type="dxa"/>
          </w:tcPr>
          <w:p>
            <w:pPr>
              <w:pStyle w:val="13"/>
              <w:tabs>
                <w:tab w:val="left" w:pos="1173"/>
              </w:tabs>
              <w:spacing w:before="51"/>
              <w:ind w:left="108"/>
              <w:rPr>
                <w:rFonts w:hint="default" w:ascii="Times New Roman" w:hAnsi="Times New Roman" w:cs="Times New Roman"/>
                <w:sz w:val="28"/>
                <w:szCs w:val="28"/>
              </w:rPr>
            </w:pPr>
            <w:r>
              <w:rPr>
                <w:rFonts w:hint="default" w:ascii="Times New Roman" w:hAnsi="Times New Roman" w:cs="Times New Roman"/>
                <w:sz w:val="28"/>
                <w:szCs w:val="28"/>
              </w:rPr>
              <w:t>Xanh:</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1</w:t>
            </w:r>
            <w:r>
              <w:rPr>
                <w:rFonts w:hint="default" w:ascii="Times New Roman" w:hAnsi="Times New Roman" w:cs="Times New Roman"/>
                <w:sz w:val="28"/>
                <w:szCs w:val="28"/>
              </w:rPr>
              <w:tab/>
            </w:r>
            <w:r>
              <w:rPr>
                <w:rFonts w:hint="default" w:ascii="Times New Roman" w:hAnsi="Times New Roman" w:cs="Times New Roman"/>
                <w:sz w:val="28"/>
                <w:szCs w:val="28"/>
              </w:rPr>
              <w:t>4 5 6 7 8</w:t>
            </w:r>
          </w:p>
          <w:p>
            <w:pPr>
              <w:pStyle w:val="13"/>
              <w:tabs>
                <w:tab w:val="right" w:pos="2147"/>
              </w:tabs>
              <w:spacing w:before="60"/>
              <w:ind w:left="107"/>
              <w:rPr>
                <w:rFonts w:hint="default" w:ascii="Times New Roman" w:hAnsi="Times New Roman" w:cs="Times New Roman"/>
                <w:sz w:val="28"/>
                <w:szCs w:val="28"/>
              </w:rPr>
            </w:pPr>
            <w:r>
              <w:rPr>
                <w:rFonts w:hint="default" w:ascii="Times New Roman" w:hAnsi="Times New Roman" w:cs="Times New Roman"/>
                <w:w w:val="105"/>
                <w:sz w:val="28"/>
                <w:szCs w:val="28"/>
                <w:lang w:val="en-US"/>
              </w:rPr>
              <w:t>Đ</w:t>
            </w:r>
            <w:r>
              <w:rPr>
                <w:rFonts w:hint="default" w:ascii="Times New Roman" w:hAnsi="Times New Roman" w:cs="Times New Roman"/>
                <w:w w:val="105"/>
                <w:sz w:val="28"/>
                <w:szCs w:val="28"/>
              </w:rPr>
              <w:t xml:space="preserve">ỏ  : </w:t>
            </w:r>
            <w:r>
              <w:rPr>
                <w:rFonts w:hint="default" w:ascii="Times New Roman" w:hAnsi="Times New Roman" w:cs="Times New Roman"/>
                <w:spacing w:val="62"/>
                <w:w w:val="105"/>
                <w:sz w:val="28"/>
                <w:szCs w:val="28"/>
              </w:rPr>
              <w:t xml:space="preserve"> </w:t>
            </w:r>
            <w:r>
              <w:rPr>
                <w:rFonts w:hint="default" w:ascii="Times New Roman" w:hAnsi="Times New Roman" w:cs="Times New Roman"/>
                <w:w w:val="105"/>
                <w:sz w:val="28"/>
                <w:szCs w:val="28"/>
              </w:rPr>
              <w:t>2 3</w:t>
            </w:r>
            <w:r>
              <w:rPr>
                <w:rFonts w:hint="default" w:ascii="Times New Roman" w:hAnsi="Times New Roman" w:cs="Times New Roman"/>
                <w:w w:val="105"/>
                <w:sz w:val="28"/>
                <w:szCs w:val="28"/>
              </w:rPr>
              <w:tab/>
            </w:r>
            <w:r>
              <w:rPr>
                <w:rFonts w:hint="default" w:ascii="Times New Roman" w:hAnsi="Times New Roman" w:cs="Times New Roman"/>
                <w:w w:val="105"/>
                <w:sz w:val="28"/>
                <w:szCs w:val="28"/>
              </w:rPr>
              <w:t>9</w:t>
            </w:r>
            <w:r>
              <w:rPr>
                <w:rFonts w:hint="default" w:ascii="Times New Roman" w:hAnsi="Times New Roman" w:cs="Times New Roman"/>
                <w:spacing w:val="-21"/>
                <w:w w:val="105"/>
                <w:sz w:val="28"/>
                <w:szCs w:val="28"/>
              </w:rPr>
              <w:t xml:space="preserve"> </w:t>
            </w:r>
            <w:r>
              <w:rPr>
                <w:rFonts w:hint="default" w:ascii="Times New Roman" w:hAnsi="Times New Roman" w:cs="Times New Roman"/>
                <w:w w:val="105"/>
                <w:sz w:val="28"/>
                <w:szCs w:val="28"/>
              </w:rPr>
              <w:t>10</w:t>
            </w:r>
          </w:p>
        </w:tc>
      </w:tr>
    </w:tbl>
    <w:p>
      <w:pPr>
        <w:pStyle w:val="7"/>
        <w:spacing w:before="55"/>
        <w:ind w:left="866"/>
        <w:jc w:val="both"/>
        <w:rPr>
          <w:rFonts w:hint="default" w:ascii="Times New Roman" w:hAnsi="Times New Roman" w:cs="Times New Roman"/>
          <w:sz w:val="28"/>
          <w:szCs w:val="28"/>
        </w:rPr>
      </w:pPr>
      <w:r>
        <w:rPr>
          <w:rFonts w:hint="default" w:ascii="Times New Roman" w:hAnsi="Times New Roman" w:cs="Times New Roman"/>
          <w:sz w:val="28"/>
          <w:szCs w:val="28"/>
        </w:rPr>
        <w:t xml:space="preserve">Vậy có 4 </w:t>
      </w:r>
      <w:r>
        <w:rPr>
          <w:rFonts w:hint="default" w:cs="Times New Roman"/>
          <w:sz w:val="28"/>
          <w:szCs w:val="28"/>
          <w:lang w:val="en-US"/>
        </w:rPr>
        <w:t>đ</w:t>
      </w:r>
      <w:r>
        <w:rPr>
          <w:rFonts w:hint="default" w:ascii="Times New Roman" w:hAnsi="Times New Roman" w:cs="Times New Roman"/>
          <w:sz w:val="28"/>
          <w:szCs w:val="28"/>
        </w:rPr>
        <w:t xml:space="preserve">èn </w:t>
      </w:r>
      <w:r>
        <w:rPr>
          <w:rFonts w:hint="default" w:cs="Times New Roman"/>
          <w:sz w:val="28"/>
          <w:szCs w:val="28"/>
          <w:lang w:val="en-US"/>
        </w:rPr>
        <w:t>đ</w:t>
      </w:r>
      <w:r>
        <w:rPr>
          <w:rFonts w:hint="default" w:ascii="Times New Roman" w:hAnsi="Times New Roman" w:cs="Times New Roman"/>
          <w:sz w:val="28"/>
          <w:szCs w:val="28"/>
        </w:rPr>
        <w:t>ỏ sau chương trình thứ 3.</w:t>
      </w:r>
    </w:p>
    <w:p>
      <w:pPr>
        <w:spacing w:after="0"/>
        <w:jc w:val="both"/>
        <w:rPr>
          <w:rFonts w:hint="default" w:ascii="Times New Roman" w:hAnsi="Times New Roman" w:cs="Times New Roman"/>
          <w:sz w:val="28"/>
          <w:szCs w:val="28"/>
        </w:rPr>
        <w:sectPr>
          <w:pgSz w:w="11900" w:h="16840"/>
          <w:pgMar w:top="1600" w:right="1680" w:bottom="2400" w:left="1680" w:header="0" w:footer="2216"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5" w:after="1"/>
        <w:rPr>
          <w:rFonts w:hint="default" w:ascii="Times New Roman" w:hAnsi="Times New Roman" w:cs="Times New Roman"/>
          <w:sz w:val="28"/>
          <w:szCs w:val="28"/>
        </w:rPr>
      </w:pPr>
    </w:p>
    <w:p>
      <w:pPr>
        <w:pStyle w:val="7"/>
        <w:ind w:left="266"/>
        <w:rPr>
          <w:rFonts w:hint="default" w:ascii="Times New Roman" w:hAnsi="Times New Roman" w:cs="Times New Roman"/>
          <w:sz w:val="28"/>
          <w:szCs w:val="28"/>
        </w:rPr>
      </w:pPr>
      <w:r>
        <w:rPr>
          <w:rFonts w:hint="default" w:ascii="Times New Roman" w:hAnsi="Times New Roman" w:cs="Times New Roman"/>
          <w:sz w:val="28"/>
          <w:szCs w:val="28"/>
        </w:rPr>
        <w:pict>
          <v:shape id="_x0000_s1193" o:spid="_x0000_s1193" o:spt="202" type="#_x0000_t202" style="height:27.85pt;width:149.05pt;" fillcolor="#585858" filled="t" stroked="t" coordsize="21600,21600">
            <v:path/>
            <v:fill on="t" focussize="0,0"/>
            <v:stroke weight="0.48pt" color="#000000"/>
            <v:imagedata o:title=""/>
            <o:lock v:ext="edit"/>
            <v:textbox inset="0mm,0mm,0mm,0mm">
              <w:txbxContent>
                <w:p>
                  <w:pPr>
                    <w:spacing w:before="18"/>
                    <w:ind w:left="535" w:right="0" w:firstLine="0"/>
                    <w:jc w:val="left"/>
                    <w:rPr>
                      <w:rFonts w:ascii="Arial" w:hAnsi="Arial"/>
                      <w:sz w:val="40"/>
                    </w:rPr>
                  </w:pPr>
                  <w:bookmarkStart w:id="52" w:name="Sắp xếp"/>
                  <w:bookmarkEnd w:id="52"/>
                  <w:r>
                    <w:rPr>
                      <w:rFonts w:ascii="Arial" w:hAnsi="Arial"/>
                      <w:color w:val="FFFFFF"/>
                      <w:sz w:val="40"/>
                    </w:rPr>
                    <w:t>C</w:t>
                  </w:r>
                  <w:r>
                    <w:rPr>
                      <w:rFonts w:ascii="Arial" w:hAnsi="Arial"/>
                      <w:color w:val="FFFFFF"/>
                      <w:sz w:val="40"/>
                      <w:vertAlign w:val="subscript"/>
                    </w:rPr>
                    <w:t>huyên</w:t>
                  </w:r>
                  <w:r>
                    <w:rPr>
                      <w:rFonts w:ascii="Arial" w:hAnsi="Arial"/>
                      <w:color w:val="FFFFFF"/>
                      <w:sz w:val="40"/>
                      <w:vertAlign w:val="baseline"/>
                    </w:rPr>
                    <w:t xml:space="preserve"> </w:t>
                  </w:r>
                  <w:r>
                    <w:rPr>
                      <w:rFonts w:ascii="Arial" w:hAnsi="Arial"/>
                      <w:color w:val="FFFFFF"/>
                      <w:sz w:val="40"/>
                      <w:vertAlign w:val="subscript"/>
                      <w:lang w:val="en-US"/>
                    </w:rPr>
                    <w:t>đ</w:t>
                  </w:r>
                  <w:r>
                    <w:rPr>
                      <w:rFonts w:ascii="Arial" w:hAnsi="Arial"/>
                      <w:color w:val="FFFFFF"/>
                      <w:sz w:val="40"/>
                      <w:vertAlign w:val="subscript"/>
                    </w:rPr>
                    <w:t>ề</w:t>
                  </w:r>
                  <w:r>
                    <w:rPr>
                      <w:rFonts w:ascii="Arial" w:hAnsi="Arial"/>
                      <w:color w:val="FFFFFF"/>
                      <w:spacing w:val="-68"/>
                      <w:sz w:val="40"/>
                      <w:vertAlign w:val="baseline"/>
                    </w:rPr>
                    <w:t xml:space="preserve"> </w:t>
                  </w:r>
                  <w:r>
                    <w:rPr>
                      <w:rFonts w:ascii="Arial" w:hAnsi="Arial"/>
                      <w:color w:val="FFFFFF"/>
                      <w:sz w:val="40"/>
                      <w:vertAlign w:val="baseline"/>
                    </w:rPr>
                    <w:t>3</w:t>
                  </w:r>
                </w:p>
              </w:txbxContent>
            </v:textbox>
            <w10:wrap type="none"/>
            <w10:anchorlock/>
          </v:shape>
        </w:pict>
      </w:r>
    </w:p>
    <w:p>
      <w:pPr>
        <w:pStyle w:val="7"/>
        <w:spacing w:before="5"/>
        <w:rPr>
          <w:rFonts w:hint="default" w:ascii="Times New Roman" w:hAnsi="Times New Roman" w:cs="Times New Roman"/>
          <w:sz w:val="28"/>
          <w:szCs w:val="28"/>
        </w:rPr>
      </w:pPr>
    </w:p>
    <w:p>
      <w:pPr>
        <w:pStyle w:val="2"/>
        <w:rPr>
          <w:rFonts w:hint="default" w:ascii="Times New Roman" w:hAnsi="Times New Roman" w:cs="Times New Roman"/>
          <w:sz w:val="28"/>
          <w:szCs w:val="28"/>
        </w:rPr>
      </w:pPr>
      <w:r>
        <w:rPr>
          <w:rFonts w:hint="default" w:ascii="Times New Roman" w:hAnsi="Times New Roman" w:cs="Times New Roman"/>
          <w:sz w:val="28"/>
          <w:szCs w:val="28"/>
        </w:rPr>
        <w:pict>
          <v:shape id="_x0000_s1194" o:spid="_x0000_s1194" style="position:absolute;left:0pt;margin-left:97.8pt;margin-top:37.9pt;height:4.45pt;width:399.75pt;mso-position-horizontal-relative:page;mso-wrap-distance-bottom:0pt;mso-wrap-distance-top:0pt;z-index:-251481088;mso-width-relative:page;mso-height-relative:page;" fillcolor="#484848" filled="t" stroked="f" coordorigin="1956,759" coordsize="7995,89" path="m9950,833l1956,833,1956,848,9950,848,9950,833xm9950,759l1956,759,1956,819,9950,819,9950,759xe">
            <v:path arrowok="t"/>
            <v:fill on="t" focussize="0,0"/>
            <v:stroke on="f"/>
            <v:imagedata o:title=""/>
            <o:lock v:ext="edit"/>
            <w10:wrap type="topAndBottom"/>
          </v:shape>
        </w:pict>
      </w:r>
      <w:r>
        <w:rPr>
          <w:rFonts w:hint="default" w:ascii="Times New Roman" w:hAnsi="Times New Roman" w:cs="Times New Roman"/>
          <w:color w:val="575757"/>
          <w:w w:val="105"/>
          <w:sz w:val="28"/>
          <w:szCs w:val="28"/>
        </w:rPr>
        <w:t>SẮP XẾP</w:t>
      </w:r>
    </w:p>
    <w:p>
      <w:pPr>
        <w:pStyle w:val="7"/>
        <w:rPr>
          <w:rFonts w:hint="default" w:ascii="Times New Roman" w:hAnsi="Times New Roman" w:cs="Times New Roman"/>
          <w:sz w:val="28"/>
          <w:szCs w:val="28"/>
        </w:rPr>
      </w:pPr>
    </w:p>
    <w:p>
      <w:pPr>
        <w:pStyle w:val="7"/>
        <w:spacing w:before="4"/>
        <w:rPr>
          <w:rFonts w:hint="default" w:ascii="Times New Roman" w:hAnsi="Times New Roman" w:cs="Times New Roman"/>
          <w:sz w:val="28"/>
          <w:szCs w:val="28"/>
        </w:rPr>
      </w:pPr>
    </w:p>
    <w:p>
      <w:pPr>
        <w:pStyle w:val="7"/>
        <w:spacing w:before="90" w:line="264" w:lineRule="auto"/>
        <w:ind w:left="304" w:right="293"/>
        <w:jc w:val="both"/>
        <w:rPr>
          <w:rFonts w:hint="default" w:ascii="Times New Roman" w:hAnsi="Times New Roman" w:cs="Times New Roman"/>
          <w:sz w:val="28"/>
          <w:szCs w:val="28"/>
        </w:rPr>
      </w:pPr>
      <w:r>
        <w:rPr>
          <w:rFonts w:hint="default" w:ascii="Times New Roman" w:hAnsi="Times New Roman" w:cs="Times New Roman"/>
          <w:sz w:val="28"/>
          <w:szCs w:val="28"/>
        </w:rPr>
        <w:t xml:space="preserve">Sắp xếp là quá trình bố trí lại vị trí các </w:t>
      </w:r>
      <w:r>
        <w:rPr>
          <w:rFonts w:hint="default" w:cs="Times New Roman"/>
          <w:sz w:val="28"/>
          <w:szCs w:val="28"/>
          <w:lang w:val="en-US"/>
        </w:rPr>
        <w:t>đ</w:t>
      </w:r>
      <w:r>
        <w:rPr>
          <w:rFonts w:hint="default" w:ascii="Times New Roman" w:hAnsi="Times New Roman" w:cs="Times New Roman"/>
          <w:sz w:val="28"/>
          <w:szCs w:val="28"/>
        </w:rPr>
        <w:t xml:space="preserve">ối tượng của một danh sách theo một trật tự nhất </w:t>
      </w:r>
      <w:r>
        <w:rPr>
          <w:rFonts w:hint="default" w:cs="Times New Roman"/>
          <w:sz w:val="28"/>
          <w:szCs w:val="28"/>
          <w:lang w:val="en-US"/>
        </w:rPr>
        <w:t>đ</w:t>
      </w:r>
      <w:r>
        <w:rPr>
          <w:rFonts w:hint="default" w:ascii="Times New Roman" w:hAnsi="Times New Roman" w:cs="Times New Roman"/>
          <w:sz w:val="28"/>
          <w:szCs w:val="28"/>
        </w:rPr>
        <w:t xml:space="preserve">ịnh. Sắp xếp </w:t>
      </w:r>
      <w:r>
        <w:rPr>
          <w:rFonts w:hint="default" w:cs="Times New Roman"/>
          <w:sz w:val="28"/>
          <w:szCs w:val="28"/>
          <w:lang w:val="en-US"/>
        </w:rPr>
        <w:t>đ</w:t>
      </w:r>
      <w:r>
        <w:rPr>
          <w:rFonts w:hint="default" w:ascii="Times New Roman" w:hAnsi="Times New Roman" w:cs="Times New Roman"/>
          <w:sz w:val="28"/>
          <w:szCs w:val="28"/>
        </w:rPr>
        <w:t xml:space="preserve">óng vai trò rất quan trọng trong cuộc sống nói chung và trong tin học nói riêng, thử hình dung xem, một cuốn từ </w:t>
      </w:r>
      <w:r>
        <w:rPr>
          <w:rFonts w:hint="default" w:cs="Times New Roman"/>
          <w:sz w:val="28"/>
          <w:szCs w:val="28"/>
          <w:lang w:val="en-US"/>
        </w:rPr>
        <w:t>đ</w:t>
      </w:r>
      <w:r>
        <w:rPr>
          <w:rFonts w:hint="default" w:ascii="Times New Roman" w:hAnsi="Times New Roman" w:cs="Times New Roman"/>
          <w:sz w:val="28"/>
          <w:szCs w:val="28"/>
        </w:rPr>
        <w:t xml:space="preserve">iển, nếu các từ không </w:t>
      </w:r>
      <w:r>
        <w:rPr>
          <w:rFonts w:hint="default" w:cs="Times New Roman"/>
          <w:sz w:val="28"/>
          <w:szCs w:val="28"/>
          <w:lang w:val="en-US"/>
        </w:rPr>
        <w:t>đ</w:t>
      </w:r>
      <w:r>
        <w:rPr>
          <w:rFonts w:hint="default" w:ascii="Times New Roman" w:hAnsi="Times New Roman" w:cs="Times New Roman"/>
          <w:sz w:val="28"/>
          <w:szCs w:val="28"/>
        </w:rPr>
        <w:t xml:space="preserve">ược sắp xếp theo thứ tự, sẽ khó khăn như thế nào trong việc tra cứu các từ. Theo D.Knuth thì 40% thời gian tính toán của máy tính là dành cho việc sắp xếp. Không phải ngẫu nhiên thuật toán sắp xếp nhanh (Quick Sort) </w:t>
      </w:r>
      <w:r>
        <w:rPr>
          <w:rFonts w:hint="default" w:cs="Times New Roman"/>
          <w:sz w:val="28"/>
          <w:szCs w:val="28"/>
          <w:lang w:val="en-US"/>
        </w:rPr>
        <w:t>đ</w:t>
      </w:r>
      <w:r>
        <w:rPr>
          <w:rFonts w:hint="default" w:ascii="Times New Roman" w:hAnsi="Times New Roman" w:cs="Times New Roman"/>
          <w:sz w:val="28"/>
          <w:szCs w:val="28"/>
        </w:rPr>
        <w:t>ược bình chọn là một trong 10 thuật toán tiêu biểu của thế kỉ</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20.</w:t>
      </w:r>
    </w:p>
    <w:p>
      <w:pPr>
        <w:pStyle w:val="7"/>
        <w:spacing w:before="61" w:line="264" w:lineRule="auto"/>
        <w:ind w:left="304" w:right="291"/>
        <w:jc w:val="both"/>
        <w:rPr>
          <w:rFonts w:hint="default" w:ascii="Times New Roman" w:hAnsi="Times New Roman" w:cs="Times New Roman"/>
          <w:sz w:val="28"/>
          <w:szCs w:val="28"/>
        </w:rPr>
      </w:pPr>
      <w:r>
        <w:rPr>
          <w:rFonts w:hint="default" w:ascii="Times New Roman" w:hAnsi="Times New Roman" w:cs="Times New Roman"/>
          <w:sz w:val="28"/>
          <w:szCs w:val="28"/>
        </w:rPr>
        <w:t xml:space="preserve">Do </w:t>
      </w:r>
      <w:r>
        <w:rPr>
          <w:rFonts w:hint="default" w:cs="Times New Roman"/>
          <w:sz w:val="28"/>
          <w:szCs w:val="28"/>
          <w:lang w:val="en-US"/>
        </w:rPr>
        <w:t>đ</w:t>
      </w:r>
      <w:r>
        <w:rPr>
          <w:rFonts w:hint="default" w:ascii="Times New Roman" w:hAnsi="Times New Roman" w:cs="Times New Roman"/>
          <w:sz w:val="28"/>
          <w:szCs w:val="28"/>
        </w:rPr>
        <w:t xml:space="preserve">ặc </w:t>
      </w:r>
      <w:r>
        <w:rPr>
          <w:rFonts w:hint="default" w:cs="Times New Roman"/>
          <w:sz w:val="28"/>
          <w:szCs w:val="28"/>
          <w:lang w:val="en-US"/>
        </w:rPr>
        <w:t>đ</w:t>
      </w:r>
      <w:r>
        <w:rPr>
          <w:rFonts w:hint="default" w:ascii="Times New Roman" w:hAnsi="Times New Roman" w:cs="Times New Roman"/>
          <w:sz w:val="28"/>
          <w:szCs w:val="28"/>
        </w:rPr>
        <w:t xml:space="preserve">iểm dữ liệu (kiểu số hay phi số, kích thước bé hay lớn, lưu trữ ở bộ nhớ trong hay bộ nhớ ngoài, truy cập tuần tự hay ngẫu nhiên...) mà người ta có các thuật toán sắp xếp khác nhau. Trong chuyên </w:t>
      </w:r>
      <w:r>
        <w:rPr>
          <w:rFonts w:hint="default" w:cs="Times New Roman"/>
          <w:sz w:val="28"/>
          <w:szCs w:val="28"/>
          <w:lang w:val="en-US"/>
        </w:rPr>
        <w:t>đ</w:t>
      </w:r>
      <w:r>
        <w:rPr>
          <w:rFonts w:hint="default" w:ascii="Times New Roman" w:hAnsi="Times New Roman" w:cs="Times New Roman"/>
          <w:sz w:val="28"/>
          <w:szCs w:val="28"/>
        </w:rPr>
        <w:t xml:space="preserve">ề này, chúng ta chỉ quan tâm </w:t>
      </w:r>
      <w:r>
        <w:rPr>
          <w:rFonts w:hint="default" w:cs="Times New Roman"/>
          <w:sz w:val="28"/>
          <w:szCs w:val="28"/>
          <w:lang w:val="en-US"/>
        </w:rPr>
        <w:t>đ</w:t>
      </w:r>
      <w:r>
        <w:rPr>
          <w:rFonts w:hint="default" w:ascii="Times New Roman" w:hAnsi="Times New Roman" w:cs="Times New Roman"/>
          <w:sz w:val="28"/>
          <w:szCs w:val="28"/>
        </w:rPr>
        <w:t xml:space="preserve">ến các thuật toán sắp xếp trong trường hợp dữ liệu </w:t>
      </w:r>
      <w:r>
        <w:rPr>
          <w:rFonts w:hint="default" w:cs="Times New Roman"/>
          <w:sz w:val="28"/>
          <w:szCs w:val="28"/>
          <w:lang w:val="en-US"/>
        </w:rPr>
        <w:t>đ</w:t>
      </w:r>
      <w:r>
        <w:rPr>
          <w:rFonts w:hint="default" w:ascii="Times New Roman" w:hAnsi="Times New Roman" w:cs="Times New Roman"/>
          <w:sz w:val="28"/>
          <w:szCs w:val="28"/>
        </w:rPr>
        <w:t xml:space="preserve">ược lưu trữ ở bộ nhớ trong (nghĩa là toàn bộ dữ liệu cần sắp xếp phải </w:t>
      </w:r>
      <w:r>
        <w:rPr>
          <w:rFonts w:hint="default" w:cs="Times New Roman"/>
          <w:sz w:val="28"/>
          <w:szCs w:val="28"/>
          <w:lang w:val="en-US"/>
        </w:rPr>
        <w:t>đ</w:t>
      </w:r>
      <w:r>
        <w:rPr>
          <w:rFonts w:hint="default" w:ascii="Times New Roman" w:hAnsi="Times New Roman" w:cs="Times New Roman"/>
          <w:sz w:val="28"/>
          <w:szCs w:val="28"/>
        </w:rPr>
        <w:t xml:space="preserve">ược </w:t>
      </w:r>
      <w:r>
        <w:rPr>
          <w:rFonts w:hint="default" w:cs="Times New Roman"/>
          <w:sz w:val="28"/>
          <w:szCs w:val="28"/>
          <w:lang w:val="en-US"/>
        </w:rPr>
        <w:t>đ</w:t>
      </w:r>
      <w:r>
        <w:rPr>
          <w:rFonts w:hint="default" w:ascii="Times New Roman" w:hAnsi="Times New Roman" w:cs="Times New Roman"/>
          <w:sz w:val="28"/>
          <w:szCs w:val="28"/>
        </w:rPr>
        <w:t>ưa vào bộ nhớ chính của máy tính).</w:t>
      </w:r>
    </w:p>
    <w:p>
      <w:pPr>
        <w:pStyle w:val="7"/>
        <w:spacing w:before="3"/>
        <w:rPr>
          <w:rFonts w:hint="default" w:ascii="Times New Roman" w:hAnsi="Times New Roman" w:cs="Times New Roman"/>
          <w:sz w:val="28"/>
          <w:szCs w:val="28"/>
        </w:rPr>
      </w:pPr>
    </w:p>
    <w:p>
      <w:pPr>
        <w:pStyle w:val="3"/>
        <w:numPr>
          <w:ilvl w:val="0"/>
          <w:numId w:val="21"/>
        </w:numPr>
        <w:tabs>
          <w:tab w:val="left" w:pos="620"/>
        </w:tabs>
        <w:spacing w:before="0" w:after="0" w:line="240" w:lineRule="auto"/>
        <w:ind w:left="619" w:right="0" w:hanging="316"/>
        <w:jc w:val="left"/>
        <w:rPr>
          <w:rFonts w:hint="default" w:ascii="Times New Roman" w:hAnsi="Times New Roman" w:cs="Times New Roman"/>
          <w:sz w:val="28"/>
          <w:szCs w:val="28"/>
        </w:rPr>
      </w:pPr>
      <w:bookmarkStart w:id="20" w:name="Phát biểu bài toán"/>
      <w:bookmarkEnd w:id="20"/>
      <w:bookmarkStart w:id="21" w:name="_TOC_250005"/>
      <w:r>
        <w:rPr>
          <w:rFonts w:hint="default" w:ascii="Times New Roman" w:hAnsi="Times New Roman" w:cs="Times New Roman"/>
          <w:w w:val="110"/>
          <w:sz w:val="28"/>
          <w:szCs w:val="28"/>
        </w:rPr>
        <w:t>Phát biểu bài</w:t>
      </w:r>
      <w:r>
        <w:rPr>
          <w:rFonts w:hint="default" w:ascii="Times New Roman" w:hAnsi="Times New Roman" w:cs="Times New Roman"/>
          <w:spacing w:val="-29"/>
          <w:w w:val="110"/>
          <w:sz w:val="28"/>
          <w:szCs w:val="28"/>
        </w:rPr>
        <w:t xml:space="preserve"> </w:t>
      </w:r>
      <w:bookmarkEnd w:id="21"/>
      <w:r>
        <w:rPr>
          <w:rFonts w:hint="default" w:ascii="Times New Roman" w:hAnsi="Times New Roman" w:cs="Times New Roman"/>
          <w:w w:val="110"/>
          <w:sz w:val="28"/>
          <w:szCs w:val="28"/>
        </w:rPr>
        <w:t>toán</w:t>
      </w:r>
    </w:p>
    <w:p>
      <w:pPr>
        <w:pStyle w:val="7"/>
        <w:spacing w:before="60" w:line="264" w:lineRule="auto"/>
        <w:ind w:left="304" w:right="298"/>
        <w:jc w:val="both"/>
        <w:rPr>
          <w:rFonts w:hint="default" w:ascii="Times New Roman" w:hAnsi="Times New Roman" w:cs="Times New Roman"/>
          <w:sz w:val="28"/>
          <w:szCs w:val="28"/>
        </w:rPr>
      </w:pPr>
      <w:r>
        <w:rPr>
          <w:rFonts w:hint="default" w:ascii="Times New Roman" w:hAnsi="Times New Roman" w:cs="Times New Roman"/>
          <w:sz w:val="28"/>
          <w:szCs w:val="28"/>
        </w:rPr>
        <w:pict>
          <v:group id="_x0000_s1195" o:spid="_x0000_s1195" o:spt="203" style="position:absolute;left:0pt;margin-left:121.4pt;margin-top:51.75pt;height:170.05pt;width:380.55pt;mso-position-horizontal-relative:page;mso-wrap-distance-bottom:0pt;mso-wrap-distance-top:0pt;z-index:-251480064;mso-width-relative:page;mso-height-relative:page;" coordorigin="2429,1035" coordsize="7611,3401">
            <o:lock v:ext="edit"/>
            <v:shape id="_x0000_s1196" o:spid="_x0000_s1196" style="position:absolute;left:2428;top:1035;height:3401;width:7611;" fillcolor="#000000" filled="t" stroked="f" coordorigin="2429,1035" coordsize="7611,3401" path="m2438,1035l2429,1035,2429,4436,2438,4436,2438,1035xm10039,1035l10030,1035,10030,1035,2438,1035,2438,1045,10030,1045,10030,4426,2438,4426,2438,4436,10030,4436,10030,4436,10039,4436,10039,1035xe">
              <v:path arrowok="t"/>
              <v:fill on="t" focussize="0,0"/>
              <v:stroke on="f"/>
              <v:imagedata o:title=""/>
              <o:lock v:ext="edit"/>
            </v:shape>
            <v:shape id="_x0000_s1197" o:spid="_x0000_s1197" o:spt="202" type="#_x0000_t202" style="position:absolute;left:2546;top:1069;height:1177;width:1557;" filled="f" stroked="f" coordsize="21600,21600">
              <v:path/>
              <v:fill on="f" focussize="0,0"/>
              <v:stroke on="f" joinstyle="miter"/>
              <v:imagedata o:title=""/>
              <o:lock v:ext="edit"/>
              <v:textbox inset="0mm,0mm,0mm,0mm">
                <w:txbxContent>
                  <w:p>
                    <w:pPr>
                      <w:spacing w:before="0"/>
                      <w:ind w:left="0" w:right="0" w:firstLine="0"/>
                      <w:jc w:val="left"/>
                      <w:rPr>
                        <w:rFonts w:ascii="Courier New"/>
                        <w:sz w:val="22"/>
                      </w:rPr>
                    </w:pPr>
                    <w:r>
                      <w:rPr>
                        <w:rFonts w:ascii="Courier New"/>
                        <w:sz w:val="22"/>
                      </w:rPr>
                      <w:t>const</w:t>
                    </w:r>
                  </w:p>
                  <w:p>
                    <w:pPr>
                      <w:tabs>
                        <w:tab w:val="left" w:pos="1139"/>
                      </w:tabs>
                      <w:spacing w:before="58"/>
                      <w:ind w:left="4" w:right="0" w:firstLine="0"/>
                      <w:jc w:val="left"/>
                      <w:rPr>
                        <w:rFonts w:ascii="Courier New" w:hAnsi="Courier New"/>
                        <w:sz w:val="22"/>
                      </w:rPr>
                    </w:pPr>
                    <w:r>
                      <w:rPr>
                        <w:rFonts w:ascii="Courier New" w:hAnsi="Courier New"/>
                        <w:sz w:val="22"/>
                      </w:rPr>
                      <w:t>MAX</w:t>
                    </w:r>
                    <w:r>
                      <w:rPr>
                        <w:rFonts w:ascii="Courier New" w:hAnsi="Courier New"/>
                        <w:sz w:val="22"/>
                      </w:rPr>
                      <w:tab/>
                    </w:r>
                    <w:r>
                      <w:rPr>
                        <w:rFonts w:ascii="Courier New" w:hAnsi="Courier New"/>
                        <w:sz w:val="22"/>
                      </w:rPr>
                      <w:t>=…;</w:t>
                    </w:r>
                  </w:p>
                  <w:p>
                    <w:pPr>
                      <w:spacing w:before="0" w:line="310" w:lineRule="atLeast"/>
                      <w:ind w:left="4" w:right="740" w:hanging="5"/>
                      <w:jc w:val="left"/>
                      <w:rPr>
                        <w:rFonts w:ascii="Courier New"/>
                        <w:sz w:val="22"/>
                      </w:rPr>
                    </w:pPr>
                    <w:r>
                      <w:rPr>
                        <w:rFonts w:ascii="Courier New"/>
                        <w:sz w:val="22"/>
                      </w:rPr>
                      <w:t>type object</w:t>
                    </w:r>
                  </w:p>
                </w:txbxContent>
              </v:textbox>
            </v:shape>
            <v:shape id="_x0000_s1198" o:spid="_x0000_s1198" o:spt="202" type="#_x0000_t202" style="position:absolute;left:2546;top:3232;height:1182;width:818;" filled="f" stroked="f" coordsize="21600,21600">
              <v:path/>
              <v:fill on="f" focussize="0,0"/>
              <v:stroke on="f" joinstyle="miter"/>
              <v:imagedata o:title=""/>
              <o:lock v:ext="edit"/>
              <v:textbox inset="0mm,0mm,0mm,0mm">
                <w:txbxContent>
                  <w:p>
                    <w:pPr>
                      <w:spacing w:before="0" w:line="297" w:lineRule="auto"/>
                      <w:ind w:left="0" w:right="1" w:firstLine="4"/>
                      <w:jc w:val="left"/>
                      <w:rPr>
                        <w:rFonts w:ascii="Courier New"/>
                        <w:sz w:val="22"/>
                      </w:rPr>
                    </w:pPr>
                    <w:r>
                      <w:rPr>
                        <w:rFonts w:ascii="Courier New"/>
                        <w:sz w:val="22"/>
                      </w:rPr>
                      <w:t>TArray var</w:t>
                    </w:r>
                  </w:p>
                  <w:p>
                    <w:pPr>
                      <w:spacing w:before="2"/>
                      <w:ind w:left="4" w:right="0" w:firstLine="0"/>
                      <w:jc w:val="left"/>
                      <w:rPr>
                        <w:rFonts w:ascii="Courier New"/>
                        <w:sz w:val="22"/>
                      </w:rPr>
                    </w:pPr>
                    <w:r>
                      <w:rPr>
                        <w:rFonts w:ascii="Courier New"/>
                        <w:w w:val="100"/>
                        <w:sz w:val="22"/>
                      </w:rPr>
                      <w:t>a</w:t>
                    </w:r>
                  </w:p>
                  <w:p>
                    <w:pPr>
                      <w:spacing w:before="62"/>
                      <w:ind w:left="4" w:right="0" w:firstLine="0"/>
                      <w:jc w:val="left"/>
                      <w:rPr>
                        <w:rFonts w:ascii="Courier New"/>
                        <w:sz w:val="22"/>
                      </w:rPr>
                    </w:pPr>
                    <w:r>
                      <w:rPr>
                        <w:rFonts w:ascii="Courier New"/>
                        <w:w w:val="100"/>
                        <w:sz w:val="22"/>
                      </w:rPr>
                      <w:t>n</w:t>
                    </w:r>
                  </w:p>
                </w:txbxContent>
              </v:textbox>
            </v:shape>
            <v:shape id="_x0000_s1199" o:spid="_x0000_s1199" o:spt="202" type="#_x0000_t202" style="position:absolute;left:3686;top:1996;height:1487;width:3320;" filled="f" stroked="f" coordsize="21600,21600">
              <v:path/>
              <v:fill on="f" focussize="0,0"/>
              <v:stroke on="f" joinstyle="miter"/>
              <v:imagedata o:title=""/>
              <o:lock v:ext="edit"/>
              <v:textbox inset="0mm,0mm,0mm,0mm">
                <w:txbxContent>
                  <w:p>
                    <w:pPr>
                      <w:spacing w:before="0"/>
                      <w:ind w:left="0" w:right="0" w:firstLine="0"/>
                      <w:jc w:val="left"/>
                      <w:rPr>
                        <w:rFonts w:ascii="Courier New"/>
                        <w:sz w:val="22"/>
                      </w:rPr>
                    </w:pPr>
                    <w:r>
                      <w:rPr>
                        <w:rFonts w:ascii="Courier New"/>
                        <w:sz w:val="22"/>
                      </w:rPr>
                      <w:t>= record</w:t>
                    </w:r>
                  </w:p>
                  <w:p>
                    <w:pPr>
                      <w:spacing w:before="61" w:line="297" w:lineRule="auto"/>
                      <w:ind w:left="396" w:right="659" w:firstLine="0"/>
                      <w:jc w:val="left"/>
                      <w:rPr>
                        <w:rFonts w:ascii="Courier New" w:hAnsi="Courier New"/>
                        <w:sz w:val="22"/>
                      </w:rPr>
                    </w:pPr>
                    <w:r>
                      <w:rPr>
                        <w:rFonts w:ascii="Courier New" w:hAnsi="Courier New"/>
                        <w:sz w:val="22"/>
                      </w:rPr>
                      <w:t>key : keyType; [các trường khác]</w:t>
                    </w:r>
                  </w:p>
                  <w:p>
                    <w:pPr>
                      <w:spacing w:before="1"/>
                      <w:ind w:left="0" w:right="0" w:firstLine="0"/>
                      <w:jc w:val="left"/>
                      <w:rPr>
                        <w:rFonts w:ascii="Courier New"/>
                        <w:sz w:val="22"/>
                      </w:rPr>
                    </w:pPr>
                    <w:r>
                      <w:rPr>
                        <w:rFonts w:ascii="Courier New"/>
                        <w:sz w:val="22"/>
                      </w:rPr>
                      <w:t>end;</w:t>
                    </w:r>
                  </w:p>
                  <w:p>
                    <w:pPr>
                      <w:spacing w:before="58"/>
                      <w:ind w:left="0" w:right="0" w:firstLine="0"/>
                      <w:jc w:val="left"/>
                      <w:rPr>
                        <w:rFonts w:ascii="Courier New"/>
                        <w:sz w:val="22"/>
                      </w:rPr>
                    </w:pPr>
                    <w:r>
                      <w:rPr>
                        <w:rFonts w:ascii="Courier New"/>
                        <w:sz w:val="22"/>
                      </w:rPr>
                      <w:t>= array[1..MAX]of object;</w:t>
                    </w:r>
                  </w:p>
                </w:txbxContent>
              </v:textbox>
            </v:shape>
            <v:shape id="_x0000_s1200" o:spid="_x0000_s1200" o:spt="202" type="#_x0000_t202" style="position:absolute;left:3686;top:3851;height:563;width:1341;" filled="f" stroked="f" coordsize="21600,21600">
              <v:path/>
              <v:fill on="f" focussize="0,0"/>
              <v:stroke on="f" joinstyle="miter"/>
              <v:imagedata o:title=""/>
              <o:lock v:ext="edit"/>
              <v:textbox inset="0mm,0mm,0mm,0mm">
                <w:txbxContent>
                  <w:p>
                    <w:pPr>
                      <w:spacing w:before="0"/>
                      <w:ind w:left="0" w:right="0" w:firstLine="0"/>
                      <w:jc w:val="left"/>
                      <w:rPr>
                        <w:rFonts w:ascii="Courier New"/>
                        <w:sz w:val="22"/>
                      </w:rPr>
                    </w:pPr>
                    <w:r>
                      <w:rPr>
                        <w:rFonts w:ascii="Courier New"/>
                        <w:sz w:val="22"/>
                      </w:rPr>
                      <w:t>: TArray;</w:t>
                    </w:r>
                  </w:p>
                  <w:p>
                    <w:pPr>
                      <w:spacing w:before="63"/>
                      <w:ind w:left="0" w:right="0" w:firstLine="0"/>
                      <w:jc w:val="left"/>
                      <w:rPr>
                        <w:rFonts w:ascii="Courier New"/>
                        <w:sz w:val="22"/>
                      </w:rPr>
                    </w:pPr>
                    <w:r>
                      <w:rPr>
                        <w:rFonts w:ascii="Courier New"/>
                        <w:sz w:val="22"/>
                      </w:rPr>
                      <w:t>: longint;</w:t>
                    </w:r>
                  </w:p>
                </w:txbxContent>
              </v:textbox>
            </v:shape>
            <w10:wrap type="topAndBottom"/>
          </v:group>
        </w:pict>
      </w:r>
      <w:r>
        <w:rPr>
          <w:rFonts w:hint="default" w:ascii="Times New Roman" w:hAnsi="Times New Roman" w:cs="Times New Roman"/>
          <w:sz w:val="28"/>
          <w:szCs w:val="28"/>
        </w:rPr>
        <w:t xml:space="preserve">Giả sử các </w:t>
      </w:r>
      <w:r>
        <w:rPr>
          <w:rFonts w:hint="default" w:cs="Times New Roman"/>
          <w:sz w:val="28"/>
          <w:szCs w:val="28"/>
          <w:lang w:val="en-US"/>
        </w:rPr>
        <w:t>đ</w:t>
      </w:r>
      <w:r>
        <w:rPr>
          <w:rFonts w:hint="default" w:ascii="Times New Roman" w:hAnsi="Times New Roman" w:cs="Times New Roman"/>
          <w:sz w:val="28"/>
          <w:szCs w:val="28"/>
        </w:rPr>
        <w:t xml:space="preserve">ối tượng cần sắp xếp </w:t>
      </w:r>
      <w:r>
        <w:rPr>
          <w:rFonts w:hint="default" w:cs="Times New Roman"/>
          <w:sz w:val="28"/>
          <w:szCs w:val="28"/>
          <w:lang w:val="en-US"/>
        </w:rPr>
        <w:t>đ</w:t>
      </w:r>
      <w:r>
        <w:rPr>
          <w:rFonts w:hint="default" w:ascii="Times New Roman" w:hAnsi="Times New Roman" w:cs="Times New Roman"/>
          <w:sz w:val="28"/>
          <w:szCs w:val="28"/>
        </w:rPr>
        <w:t xml:space="preserve">ược biểu diễn bởi bản ghi gồm một số trường. Một trong các trường </w:t>
      </w:r>
      <w:r>
        <w:rPr>
          <w:rFonts w:hint="default" w:cs="Times New Roman"/>
          <w:sz w:val="28"/>
          <w:szCs w:val="28"/>
          <w:lang w:val="en-US"/>
        </w:rPr>
        <w:t>đ</w:t>
      </w:r>
      <w:r>
        <w:rPr>
          <w:rFonts w:hint="default" w:ascii="Times New Roman" w:hAnsi="Times New Roman" w:cs="Times New Roman"/>
          <w:sz w:val="28"/>
          <w:szCs w:val="28"/>
        </w:rPr>
        <w:t xml:space="preserve">ó </w:t>
      </w:r>
      <w:r>
        <w:rPr>
          <w:rFonts w:hint="default" w:cs="Times New Roman"/>
          <w:sz w:val="28"/>
          <w:szCs w:val="28"/>
          <w:lang w:val="en-US"/>
        </w:rPr>
        <w:t>đ</w:t>
      </w:r>
      <w:r>
        <w:rPr>
          <w:rFonts w:hint="default" w:ascii="Times New Roman" w:hAnsi="Times New Roman" w:cs="Times New Roman"/>
          <w:sz w:val="28"/>
          <w:szCs w:val="28"/>
        </w:rPr>
        <w:t xml:space="preserve">ược gọi là </w:t>
      </w:r>
      <w:r>
        <w:rPr>
          <w:rFonts w:hint="default" w:ascii="Times New Roman" w:hAnsi="Times New Roman" w:cs="Times New Roman"/>
          <w:i/>
          <w:sz w:val="28"/>
          <w:szCs w:val="28"/>
        </w:rPr>
        <w:t>khoá sắp xếp</w:t>
      </w:r>
      <w:r>
        <w:rPr>
          <w:rFonts w:hint="default" w:ascii="Times New Roman" w:hAnsi="Times New Roman" w:cs="Times New Roman"/>
          <w:sz w:val="28"/>
          <w:szCs w:val="28"/>
        </w:rPr>
        <w:t>. Kiểu của khoá là kiểu có thứ tự (chẳng hạn, kiểu số nguyên, kiểu số</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thực,…)</w:t>
      </w:r>
    </w:p>
    <w:p>
      <w:pPr>
        <w:spacing w:after="0" w:line="264" w:lineRule="auto"/>
        <w:jc w:val="both"/>
        <w:rPr>
          <w:rFonts w:hint="default" w:ascii="Times New Roman" w:hAnsi="Times New Roman" w:cs="Times New Roman"/>
          <w:sz w:val="28"/>
          <w:szCs w:val="28"/>
        </w:rPr>
        <w:sectPr>
          <w:pgSz w:w="11900" w:h="16840"/>
          <w:pgMar w:top="1600" w:right="1680" w:bottom="2580" w:left="1680" w:header="0" w:footer="2382"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2"/>
        <w:rPr>
          <w:rFonts w:hint="default" w:ascii="Times New Roman" w:hAnsi="Times New Roman" w:cs="Times New Roman"/>
          <w:sz w:val="28"/>
          <w:szCs w:val="28"/>
        </w:rPr>
      </w:pPr>
    </w:p>
    <w:p>
      <w:pPr>
        <w:pStyle w:val="7"/>
        <w:spacing w:before="104" w:line="266" w:lineRule="auto"/>
        <w:ind w:left="304" w:right="296"/>
        <w:jc w:val="both"/>
        <w:rPr>
          <w:rFonts w:hint="default" w:ascii="Times New Roman" w:hAnsi="Times New Roman" w:cs="Times New Roman"/>
          <w:sz w:val="28"/>
          <w:szCs w:val="28"/>
        </w:rPr>
      </w:pPr>
      <w:r>
        <w:rPr>
          <w:rFonts w:hint="default" w:ascii="Times New Roman" w:hAnsi="Times New Roman" w:cs="Times New Roman"/>
          <w:sz w:val="28"/>
          <w:szCs w:val="28"/>
        </w:rPr>
        <w:t xml:space="preserve">Bài toán sắp xếp </w:t>
      </w:r>
      <w:r>
        <w:rPr>
          <w:rFonts w:hint="default" w:cs="Times New Roman"/>
          <w:sz w:val="28"/>
          <w:szCs w:val="28"/>
          <w:lang w:val="en-US"/>
        </w:rPr>
        <w:t>đ</w:t>
      </w:r>
      <w:r>
        <w:rPr>
          <w:rFonts w:hint="default" w:ascii="Times New Roman" w:hAnsi="Times New Roman" w:cs="Times New Roman"/>
          <w:sz w:val="28"/>
          <w:szCs w:val="28"/>
        </w:rPr>
        <w:t xml:space="preserve">ược phát biểu như sau: Cho mảng a các </w:t>
      </w:r>
      <w:r>
        <w:rPr>
          <w:rFonts w:hint="default" w:cs="Times New Roman"/>
          <w:sz w:val="28"/>
          <w:szCs w:val="28"/>
          <w:lang w:val="en-US"/>
        </w:rPr>
        <w:t>đ</w:t>
      </w:r>
      <w:r>
        <w:rPr>
          <w:rFonts w:hint="default" w:ascii="Times New Roman" w:hAnsi="Times New Roman" w:cs="Times New Roman"/>
          <w:sz w:val="28"/>
          <w:szCs w:val="28"/>
        </w:rPr>
        <w:t xml:space="preserve">ối tượng, cần sắp xếp lại các thành phần (phần tử) của mảng a </w:t>
      </w:r>
      <w:r>
        <w:rPr>
          <w:rFonts w:hint="default" w:cs="Times New Roman"/>
          <w:sz w:val="28"/>
          <w:szCs w:val="28"/>
          <w:lang w:val="en-US"/>
        </w:rPr>
        <w:t>đ</w:t>
      </w:r>
      <w:r>
        <w:rPr>
          <w:rFonts w:hint="default" w:ascii="Times New Roman" w:hAnsi="Times New Roman" w:cs="Times New Roman"/>
          <w:sz w:val="28"/>
          <w:szCs w:val="28"/>
        </w:rPr>
        <w:t xml:space="preserve">ể nhận </w:t>
      </w:r>
      <w:r>
        <w:rPr>
          <w:rFonts w:hint="default" w:cs="Times New Roman"/>
          <w:sz w:val="28"/>
          <w:szCs w:val="28"/>
          <w:lang w:val="en-US"/>
        </w:rPr>
        <w:t>đ</w:t>
      </w:r>
      <w:r>
        <w:rPr>
          <w:rFonts w:hint="default" w:ascii="Times New Roman" w:hAnsi="Times New Roman" w:cs="Times New Roman"/>
          <w:sz w:val="28"/>
          <w:szCs w:val="28"/>
        </w:rPr>
        <w:t>ược mảng a mới với các thành phần có các giá trị khoá tăng dần:</w:t>
      </w:r>
    </w:p>
    <w:p>
      <w:pPr>
        <w:pStyle w:val="7"/>
        <w:spacing w:before="65"/>
        <w:ind w:left="305" w:right="304"/>
        <w:jc w:val="center"/>
        <w:rPr>
          <w:rFonts w:hint="default" w:ascii="Times New Roman" w:hAnsi="Times New Roman" w:cs="Times New Roman"/>
          <w:sz w:val="28"/>
          <w:szCs w:val="28"/>
        </w:rPr>
      </w:pPr>
      <w:r>
        <w:rPr>
          <w:rFonts w:hint="default" w:ascii="Times New Roman" w:hAnsi="Times New Roman" w:cs="Times New Roman"/>
          <w:w w:val="105"/>
          <w:sz w:val="28"/>
          <w:szCs w:val="28"/>
        </w:rPr>
        <w:t>a</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1</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 key ≤ a</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2</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 key ≤ … ≤ a</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n</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 key</w:t>
      </w:r>
    </w:p>
    <w:p>
      <w:pPr>
        <w:pStyle w:val="7"/>
        <w:spacing w:before="9"/>
        <w:rPr>
          <w:rFonts w:hint="default" w:ascii="Times New Roman" w:hAnsi="Times New Roman" w:cs="Times New Roman"/>
          <w:sz w:val="28"/>
          <w:szCs w:val="28"/>
        </w:rPr>
      </w:pPr>
    </w:p>
    <w:p>
      <w:pPr>
        <w:pStyle w:val="3"/>
        <w:numPr>
          <w:ilvl w:val="0"/>
          <w:numId w:val="21"/>
        </w:numPr>
        <w:tabs>
          <w:tab w:val="left" w:pos="620"/>
        </w:tabs>
        <w:spacing w:before="0" w:after="0" w:line="240" w:lineRule="auto"/>
        <w:ind w:left="619" w:right="0" w:hanging="316"/>
        <w:jc w:val="both"/>
        <w:rPr>
          <w:rFonts w:hint="default" w:ascii="Times New Roman" w:hAnsi="Times New Roman" w:cs="Times New Roman"/>
          <w:sz w:val="28"/>
          <w:szCs w:val="28"/>
        </w:rPr>
      </w:pPr>
      <w:bookmarkStart w:id="22" w:name="Các thuật toán sắp xếp thông dụng"/>
      <w:bookmarkEnd w:id="22"/>
      <w:bookmarkStart w:id="23" w:name="_TOC_250004"/>
      <w:r>
        <w:rPr>
          <w:rFonts w:hint="default" w:ascii="Times New Roman" w:hAnsi="Times New Roman" w:cs="Times New Roman"/>
          <w:w w:val="110"/>
          <w:sz w:val="28"/>
          <w:szCs w:val="28"/>
        </w:rPr>
        <w:t>Các thuật toán sắp xếp thông</w:t>
      </w:r>
      <w:r>
        <w:rPr>
          <w:rFonts w:hint="default" w:ascii="Times New Roman" w:hAnsi="Times New Roman" w:cs="Times New Roman"/>
          <w:spacing w:val="-62"/>
          <w:w w:val="110"/>
          <w:sz w:val="28"/>
          <w:szCs w:val="28"/>
        </w:rPr>
        <w:t xml:space="preserve"> </w:t>
      </w:r>
      <w:bookmarkEnd w:id="23"/>
      <w:r>
        <w:rPr>
          <w:rFonts w:hint="default" w:ascii="Times New Roman" w:hAnsi="Times New Roman" w:cs="Times New Roman"/>
          <w:w w:val="110"/>
          <w:sz w:val="28"/>
          <w:szCs w:val="28"/>
        </w:rPr>
        <w:t>dụng</w:t>
      </w:r>
    </w:p>
    <w:p>
      <w:pPr>
        <w:pStyle w:val="7"/>
        <w:spacing w:before="57" w:line="264" w:lineRule="auto"/>
        <w:ind w:left="304" w:right="294"/>
        <w:jc w:val="both"/>
        <w:rPr>
          <w:rFonts w:hint="default" w:ascii="Times New Roman" w:hAnsi="Times New Roman" w:cs="Times New Roman"/>
          <w:sz w:val="28"/>
          <w:szCs w:val="28"/>
        </w:rPr>
      </w:pPr>
      <w:r>
        <w:rPr>
          <w:rFonts w:hint="default" w:ascii="Times New Roman" w:hAnsi="Times New Roman" w:cs="Times New Roman"/>
          <w:sz w:val="28"/>
          <w:szCs w:val="28"/>
        </w:rPr>
        <w:t xml:space="preserve">Hai thuật toán hay </w:t>
      </w:r>
      <w:r>
        <w:rPr>
          <w:rFonts w:hint="default" w:cs="Times New Roman"/>
          <w:sz w:val="28"/>
          <w:szCs w:val="28"/>
          <w:lang w:val="en-US"/>
        </w:rPr>
        <w:t>đ</w:t>
      </w:r>
      <w:r>
        <w:rPr>
          <w:rFonts w:hint="default" w:ascii="Times New Roman" w:hAnsi="Times New Roman" w:cs="Times New Roman"/>
          <w:sz w:val="28"/>
          <w:szCs w:val="28"/>
        </w:rPr>
        <w:t xml:space="preserve">ược sử dụng nhiều trong thực tế </w:t>
      </w:r>
      <w:r>
        <w:rPr>
          <w:rFonts w:hint="default" w:cs="Times New Roman"/>
          <w:sz w:val="28"/>
          <w:szCs w:val="28"/>
          <w:lang w:val="en-US"/>
        </w:rPr>
        <w:t>đ</w:t>
      </w:r>
      <w:r>
        <w:rPr>
          <w:rFonts w:hint="default" w:ascii="Times New Roman" w:hAnsi="Times New Roman" w:cs="Times New Roman"/>
          <w:sz w:val="28"/>
          <w:szCs w:val="28"/>
        </w:rPr>
        <w:t>ó là thuật toán sắp xếp nổi bọt (BUBBLE SORT) và thuật toán sắp xếp nhanh (QUICK SORT).</w:t>
      </w:r>
    </w:p>
    <w:p>
      <w:pPr>
        <w:pStyle w:val="4"/>
        <w:numPr>
          <w:ilvl w:val="1"/>
          <w:numId w:val="21"/>
        </w:numPr>
        <w:tabs>
          <w:tab w:val="left" w:pos="694"/>
        </w:tabs>
        <w:spacing w:before="186" w:after="0" w:line="240" w:lineRule="auto"/>
        <w:ind w:left="693" w:right="0" w:hanging="389"/>
        <w:jc w:val="both"/>
        <w:rPr>
          <w:rFonts w:hint="default" w:ascii="Times New Roman" w:hAnsi="Times New Roman" w:cs="Times New Roman"/>
          <w:sz w:val="28"/>
          <w:szCs w:val="28"/>
        </w:rPr>
      </w:pPr>
      <w:r>
        <w:rPr>
          <w:rFonts w:hint="default" w:ascii="Times New Roman" w:hAnsi="Times New Roman" w:cs="Times New Roman"/>
          <w:w w:val="105"/>
          <w:sz w:val="28"/>
          <w:szCs w:val="28"/>
        </w:rPr>
        <w:t>Thuật toán sắp xếp nổi bọt (Bubble</w:t>
      </w:r>
      <w:r>
        <w:rPr>
          <w:rFonts w:hint="default" w:ascii="Times New Roman" w:hAnsi="Times New Roman" w:cs="Times New Roman"/>
          <w:spacing w:val="-13"/>
          <w:w w:val="105"/>
          <w:sz w:val="28"/>
          <w:szCs w:val="28"/>
        </w:rPr>
        <w:t xml:space="preserve"> </w:t>
      </w:r>
      <w:r>
        <w:rPr>
          <w:rFonts w:hint="default" w:ascii="Times New Roman" w:hAnsi="Times New Roman" w:cs="Times New Roman"/>
          <w:w w:val="105"/>
          <w:sz w:val="28"/>
          <w:szCs w:val="28"/>
        </w:rPr>
        <w:t>Sort)</w:t>
      </w:r>
    </w:p>
    <w:p>
      <w:pPr>
        <w:pStyle w:val="7"/>
        <w:spacing w:before="115" w:line="264" w:lineRule="auto"/>
        <w:ind w:left="305" w:right="293"/>
        <w:jc w:val="both"/>
        <w:rPr>
          <w:rFonts w:hint="default" w:ascii="Times New Roman" w:hAnsi="Times New Roman" w:cs="Times New Roman"/>
          <w:sz w:val="28"/>
          <w:szCs w:val="28"/>
        </w:rPr>
      </w:pPr>
      <w:r>
        <w:rPr>
          <w:rFonts w:hint="default" w:ascii="Times New Roman" w:hAnsi="Times New Roman" w:cs="Times New Roman"/>
          <w:sz w:val="28"/>
          <w:szCs w:val="28"/>
        </w:rPr>
        <w:t xml:space="preserve">Ý tưởng cơ bản của thuật toán là tìm và </w:t>
      </w:r>
      <w:r>
        <w:rPr>
          <w:rFonts w:hint="default" w:cs="Times New Roman"/>
          <w:sz w:val="28"/>
          <w:szCs w:val="28"/>
          <w:lang w:val="en-US"/>
        </w:rPr>
        <w:t>đ</w:t>
      </w:r>
      <w:r>
        <w:rPr>
          <w:rFonts w:hint="default" w:ascii="Times New Roman" w:hAnsi="Times New Roman" w:cs="Times New Roman"/>
          <w:sz w:val="28"/>
          <w:szCs w:val="28"/>
        </w:rPr>
        <w:t xml:space="preserve">ổi chỗ các cặp phần tử kề nhau sai thứ tự (phần tử </w:t>
      </w:r>
      <w:r>
        <w:rPr>
          <w:rFonts w:hint="default" w:cs="Times New Roman"/>
          <w:sz w:val="28"/>
          <w:szCs w:val="28"/>
          <w:lang w:val="en-US"/>
        </w:rPr>
        <w:t>đ</w:t>
      </w:r>
      <w:r>
        <w:rPr>
          <w:rFonts w:hint="default" w:ascii="Times New Roman" w:hAnsi="Times New Roman" w:cs="Times New Roman"/>
          <w:sz w:val="28"/>
          <w:szCs w:val="28"/>
        </w:rPr>
        <w:t xml:space="preserve">ứng trước có khoá lớn hơn khoá của phần tử </w:t>
      </w:r>
      <w:r>
        <w:rPr>
          <w:rFonts w:hint="default" w:cs="Times New Roman"/>
          <w:sz w:val="28"/>
          <w:szCs w:val="28"/>
          <w:lang w:val="en-US"/>
        </w:rPr>
        <w:t>đ</w:t>
      </w:r>
      <w:r>
        <w:rPr>
          <w:rFonts w:hint="default" w:ascii="Times New Roman" w:hAnsi="Times New Roman" w:cs="Times New Roman"/>
          <w:sz w:val="28"/>
          <w:szCs w:val="28"/>
        </w:rPr>
        <w:t xml:space="preserve">ứng sau) cho </w:t>
      </w:r>
      <w:r>
        <w:rPr>
          <w:rFonts w:hint="default" w:cs="Times New Roman"/>
          <w:sz w:val="28"/>
          <w:szCs w:val="28"/>
          <w:lang w:val="en-US"/>
        </w:rPr>
        <w:t>đ</w:t>
      </w:r>
      <w:r>
        <w:rPr>
          <w:rFonts w:hint="default" w:ascii="Times New Roman" w:hAnsi="Times New Roman" w:cs="Times New Roman"/>
          <w:sz w:val="28"/>
          <w:szCs w:val="28"/>
        </w:rPr>
        <w:t xml:space="preserve">ến khi không tồn tại cặp nào sai thứ tự (dãy </w:t>
      </w:r>
      <w:r>
        <w:rPr>
          <w:rFonts w:hint="default" w:cs="Times New Roman"/>
          <w:sz w:val="28"/>
          <w:szCs w:val="28"/>
          <w:lang w:val="en-US"/>
        </w:rPr>
        <w:t>đ</w:t>
      </w:r>
      <w:r>
        <w:rPr>
          <w:rFonts w:hint="default" w:ascii="Times New Roman" w:hAnsi="Times New Roman" w:cs="Times New Roman"/>
          <w:sz w:val="28"/>
          <w:szCs w:val="28"/>
        </w:rPr>
        <w:t>ược sắp xếp).</w:t>
      </w:r>
    </w:p>
    <w:p>
      <w:pPr>
        <w:spacing w:before="59"/>
        <w:ind w:left="305" w:right="0" w:firstLine="0"/>
        <w:jc w:val="both"/>
        <w:rPr>
          <w:rFonts w:hint="default" w:ascii="Times New Roman" w:hAnsi="Times New Roman" w:cs="Times New Roman"/>
          <w:i/>
          <w:sz w:val="28"/>
          <w:szCs w:val="28"/>
        </w:rPr>
      </w:pPr>
      <w:r>
        <w:rPr>
          <w:rFonts w:hint="default" w:ascii="Times New Roman" w:hAnsi="Times New Roman" w:cs="Times New Roman"/>
          <w:i/>
          <w:sz w:val="28"/>
          <w:szCs w:val="28"/>
        </w:rPr>
        <w:t>Cụ thể:</w:t>
      </w:r>
    </w:p>
    <w:p>
      <w:pPr>
        <w:pStyle w:val="12"/>
        <w:numPr>
          <w:ilvl w:val="2"/>
          <w:numId w:val="21"/>
        </w:numPr>
        <w:tabs>
          <w:tab w:val="left" w:pos="1021"/>
        </w:tabs>
        <w:spacing w:before="144" w:after="0" w:line="264" w:lineRule="auto"/>
        <w:ind w:left="871" w:right="296" w:firstLine="0"/>
        <w:jc w:val="both"/>
        <w:rPr>
          <w:rFonts w:hint="default" w:ascii="Times New Roman" w:hAnsi="Times New Roman" w:cs="Times New Roman"/>
          <w:sz w:val="28"/>
          <w:szCs w:val="28"/>
        </w:rPr>
      </w:pPr>
      <w:r>
        <w:rPr>
          <w:rFonts w:hint="default" w:ascii="Times New Roman" w:hAnsi="Times New Roman" w:cs="Times New Roman"/>
          <w:sz w:val="28"/>
          <w:szCs w:val="28"/>
        </w:rPr>
        <w:t xml:space="preserve">Lượt 1: ta xét từ cuối dãy, nếu gặp 2 phần tử kề nhau mà sai thứ tự thì </w:t>
      </w:r>
      <w:r>
        <w:rPr>
          <w:rFonts w:hint="default" w:cs="Times New Roman"/>
          <w:sz w:val="28"/>
          <w:szCs w:val="28"/>
          <w:lang w:val="en-US"/>
        </w:rPr>
        <w:t>đ</w:t>
      </w:r>
      <w:r>
        <w:rPr>
          <w:rFonts w:hint="default" w:ascii="Times New Roman" w:hAnsi="Times New Roman" w:cs="Times New Roman"/>
          <w:sz w:val="28"/>
          <w:szCs w:val="28"/>
        </w:rPr>
        <w:t xml:space="preserve">ổi chỗ chúng cho nhau. Sau lượt 1, phần tử có khoá nhỏ thứ nhất </w:t>
      </w:r>
      <w:r>
        <w:rPr>
          <w:rFonts w:hint="default" w:cs="Times New Roman"/>
          <w:sz w:val="28"/>
          <w:szCs w:val="28"/>
          <w:lang w:val="en-US"/>
        </w:rPr>
        <w:t>đ</w:t>
      </w:r>
      <w:r>
        <w:rPr>
          <w:rFonts w:hint="default" w:ascii="Times New Roman" w:hAnsi="Times New Roman" w:cs="Times New Roman"/>
          <w:sz w:val="28"/>
          <w:szCs w:val="28"/>
        </w:rPr>
        <w:t xml:space="preserve">ược </w:t>
      </w:r>
      <w:r>
        <w:rPr>
          <w:rFonts w:hint="default" w:cs="Times New Roman"/>
          <w:sz w:val="28"/>
          <w:szCs w:val="28"/>
          <w:lang w:val="en-US"/>
        </w:rPr>
        <w:t>đ</w:t>
      </w:r>
      <w:r>
        <w:rPr>
          <w:rFonts w:hint="default" w:ascii="Times New Roman" w:hAnsi="Times New Roman" w:cs="Times New Roman"/>
          <w:sz w:val="28"/>
          <w:szCs w:val="28"/>
        </w:rPr>
        <w:t>ưa về vị trí</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1.</w:t>
      </w:r>
    </w:p>
    <w:p>
      <w:pPr>
        <w:pStyle w:val="12"/>
        <w:numPr>
          <w:ilvl w:val="2"/>
          <w:numId w:val="21"/>
        </w:numPr>
        <w:tabs>
          <w:tab w:val="left" w:pos="1035"/>
        </w:tabs>
        <w:spacing w:before="59" w:after="0" w:line="264" w:lineRule="auto"/>
        <w:ind w:left="871" w:right="297" w:firstLine="0"/>
        <w:jc w:val="both"/>
        <w:rPr>
          <w:rFonts w:hint="default" w:ascii="Times New Roman" w:hAnsi="Times New Roman" w:cs="Times New Roman"/>
          <w:sz w:val="28"/>
          <w:szCs w:val="28"/>
        </w:rPr>
      </w:pPr>
      <w:r>
        <w:rPr>
          <w:rFonts w:hint="default" w:ascii="Times New Roman" w:hAnsi="Times New Roman" w:cs="Times New Roman"/>
          <w:sz w:val="28"/>
          <w:szCs w:val="28"/>
        </w:rPr>
        <w:t xml:space="preserve">Lượt 2: ta xét từ cuối dãy (chỉ </w:t>
      </w:r>
      <w:r>
        <w:rPr>
          <w:rFonts w:hint="default" w:cs="Times New Roman"/>
          <w:sz w:val="28"/>
          <w:szCs w:val="28"/>
          <w:lang w:val="en-US"/>
        </w:rPr>
        <w:t>đ</w:t>
      </w:r>
      <w:r>
        <w:rPr>
          <w:rFonts w:hint="default" w:ascii="Times New Roman" w:hAnsi="Times New Roman" w:cs="Times New Roman"/>
          <w:sz w:val="28"/>
          <w:szCs w:val="28"/>
        </w:rPr>
        <w:t xml:space="preserve">ến phần tử thứ 2), nếu gặp 2 phần tử kề nhau mà sai thứ tự thì </w:t>
      </w:r>
      <w:r>
        <w:rPr>
          <w:rFonts w:hint="default" w:cs="Times New Roman"/>
          <w:sz w:val="28"/>
          <w:szCs w:val="28"/>
          <w:lang w:val="en-US"/>
        </w:rPr>
        <w:t>đ</w:t>
      </w:r>
      <w:r>
        <w:rPr>
          <w:rFonts w:hint="default" w:ascii="Times New Roman" w:hAnsi="Times New Roman" w:cs="Times New Roman"/>
          <w:sz w:val="28"/>
          <w:szCs w:val="28"/>
        </w:rPr>
        <w:t xml:space="preserve">ổi chỗ chúng cho nhau. Sau lượt 2, phần tử có khoá nhỏ thứ hai </w:t>
      </w:r>
      <w:r>
        <w:rPr>
          <w:rFonts w:hint="default" w:cs="Times New Roman"/>
          <w:sz w:val="28"/>
          <w:szCs w:val="28"/>
          <w:lang w:val="en-US"/>
        </w:rPr>
        <w:t>đ</w:t>
      </w:r>
      <w:r>
        <w:rPr>
          <w:rFonts w:hint="default" w:ascii="Times New Roman" w:hAnsi="Times New Roman" w:cs="Times New Roman"/>
          <w:sz w:val="28"/>
          <w:szCs w:val="28"/>
        </w:rPr>
        <w:t xml:space="preserve">ược </w:t>
      </w:r>
      <w:r>
        <w:rPr>
          <w:rFonts w:hint="default" w:cs="Times New Roman"/>
          <w:sz w:val="28"/>
          <w:szCs w:val="28"/>
          <w:lang w:val="en-US"/>
        </w:rPr>
        <w:t>đ</w:t>
      </w:r>
      <w:r>
        <w:rPr>
          <w:rFonts w:hint="default" w:ascii="Times New Roman" w:hAnsi="Times New Roman" w:cs="Times New Roman"/>
          <w:sz w:val="28"/>
          <w:szCs w:val="28"/>
        </w:rPr>
        <w:t>ưa về vị trí</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2.</w:t>
      </w:r>
    </w:p>
    <w:p>
      <w:pPr>
        <w:pStyle w:val="12"/>
        <w:numPr>
          <w:ilvl w:val="2"/>
          <w:numId w:val="21"/>
        </w:numPr>
        <w:tabs>
          <w:tab w:val="left" w:pos="1030"/>
        </w:tabs>
        <w:spacing w:before="61" w:after="0" w:line="264" w:lineRule="auto"/>
        <w:ind w:left="871" w:right="295" w:firstLine="0"/>
        <w:jc w:val="both"/>
        <w:rPr>
          <w:rFonts w:hint="default" w:ascii="Times New Roman" w:hAnsi="Times New Roman" w:cs="Times New Roman"/>
          <w:sz w:val="28"/>
          <w:szCs w:val="28"/>
        </w:rPr>
      </w:pPr>
      <w:r>
        <w:rPr>
          <w:rFonts w:hint="default" w:ascii="Times New Roman" w:hAnsi="Times New Roman" w:cs="Times New Roman"/>
          <w:sz w:val="28"/>
          <w:szCs w:val="28"/>
        </w:rPr>
        <w:t xml:space="preserve">Lượt i: ta xét từ cuối dãy về (chỉ </w:t>
      </w:r>
      <w:r>
        <w:rPr>
          <w:rFonts w:hint="default" w:cs="Times New Roman"/>
          <w:sz w:val="28"/>
          <w:szCs w:val="28"/>
          <w:lang w:val="en-US"/>
        </w:rPr>
        <w:t>đ</w:t>
      </w:r>
      <w:r>
        <w:rPr>
          <w:rFonts w:hint="default" w:ascii="Times New Roman" w:hAnsi="Times New Roman" w:cs="Times New Roman"/>
          <w:sz w:val="28"/>
          <w:szCs w:val="28"/>
        </w:rPr>
        <w:t xml:space="preserve">ến phần tử thứ i, vì phần </w:t>
      </w:r>
      <w:r>
        <w:rPr>
          <w:rFonts w:hint="default" w:cs="Times New Roman"/>
          <w:sz w:val="28"/>
          <w:szCs w:val="28"/>
          <w:lang w:val="en-US"/>
        </w:rPr>
        <w:t>đ</w:t>
      </w:r>
      <w:r>
        <w:rPr>
          <w:rFonts w:hint="default" w:ascii="Times New Roman" w:hAnsi="Times New Roman" w:cs="Times New Roman"/>
          <w:sz w:val="28"/>
          <w:szCs w:val="28"/>
        </w:rPr>
        <w:t xml:space="preserve">ầu dãy từ 1 </w:t>
      </w:r>
      <w:r>
        <w:rPr>
          <w:rFonts w:hint="default" w:cs="Times New Roman"/>
          <w:sz w:val="28"/>
          <w:szCs w:val="28"/>
          <w:lang w:val="en-US"/>
        </w:rPr>
        <w:t>đ</w:t>
      </w:r>
      <w:r>
        <w:rPr>
          <w:rFonts w:hint="default" w:ascii="Times New Roman" w:hAnsi="Times New Roman" w:cs="Times New Roman"/>
          <w:sz w:val="28"/>
          <w:szCs w:val="28"/>
        </w:rPr>
        <w:t xml:space="preserve">ến i-1 </w:t>
      </w:r>
      <w:r>
        <w:rPr>
          <w:rFonts w:hint="default" w:cs="Times New Roman"/>
          <w:sz w:val="28"/>
          <w:szCs w:val="28"/>
          <w:lang w:val="en-US"/>
        </w:rPr>
        <w:t>đ</w:t>
      </w:r>
      <w:r>
        <w:rPr>
          <w:rFonts w:hint="default" w:ascii="Times New Roman" w:hAnsi="Times New Roman" w:cs="Times New Roman"/>
          <w:sz w:val="28"/>
          <w:szCs w:val="28"/>
        </w:rPr>
        <w:t xml:space="preserve">ã </w:t>
      </w:r>
      <w:r>
        <w:rPr>
          <w:rFonts w:hint="default" w:cs="Times New Roman"/>
          <w:sz w:val="28"/>
          <w:szCs w:val="28"/>
          <w:lang w:val="en-US"/>
        </w:rPr>
        <w:t>đ</w:t>
      </w:r>
      <w:r>
        <w:rPr>
          <w:rFonts w:hint="default" w:ascii="Times New Roman" w:hAnsi="Times New Roman" w:cs="Times New Roman"/>
          <w:sz w:val="28"/>
          <w:szCs w:val="28"/>
        </w:rPr>
        <w:t xml:space="preserve">ược xếp </w:t>
      </w:r>
      <w:r>
        <w:rPr>
          <w:rFonts w:hint="default" w:cs="Times New Roman"/>
          <w:sz w:val="28"/>
          <w:szCs w:val="28"/>
          <w:lang w:val="en-US"/>
        </w:rPr>
        <w:t>đ</w:t>
      </w:r>
      <w:r>
        <w:rPr>
          <w:rFonts w:hint="default" w:ascii="Times New Roman" w:hAnsi="Times New Roman" w:cs="Times New Roman"/>
          <w:sz w:val="28"/>
          <w:szCs w:val="28"/>
        </w:rPr>
        <w:t xml:space="preserve">úng thứ tự), nếu gặp 2 phần tử kề nhau mà sai thứ tự thì </w:t>
      </w:r>
      <w:r>
        <w:rPr>
          <w:rFonts w:hint="default" w:cs="Times New Roman"/>
          <w:sz w:val="28"/>
          <w:szCs w:val="28"/>
          <w:lang w:val="en-US"/>
        </w:rPr>
        <w:t>đ</w:t>
      </w:r>
      <w:r>
        <w:rPr>
          <w:rFonts w:hint="default" w:ascii="Times New Roman" w:hAnsi="Times New Roman" w:cs="Times New Roman"/>
          <w:sz w:val="28"/>
          <w:szCs w:val="28"/>
        </w:rPr>
        <w:t xml:space="preserve">ổi chỗ chúng cho nhau. Sau lượt i, phần tử có khoá nhỏ thứ i </w:t>
      </w:r>
      <w:r>
        <w:rPr>
          <w:rFonts w:hint="default" w:cs="Times New Roman"/>
          <w:sz w:val="28"/>
          <w:szCs w:val="28"/>
          <w:lang w:val="en-US"/>
        </w:rPr>
        <w:t>đ</w:t>
      </w:r>
      <w:r>
        <w:rPr>
          <w:rFonts w:hint="default" w:ascii="Times New Roman" w:hAnsi="Times New Roman" w:cs="Times New Roman"/>
          <w:sz w:val="28"/>
          <w:szCs w:val="28"/>
        </w:rPr>
        <w:t xml:space="preserve">ược </w:t>
      </w:r>
      <w:r>
        <w:rPr>
          <w:rFonts w:hint="default" w:cs="Times New Roman"/>
          <w:sz w:val="28"/>
          <w:szCs w:val="28"/>
          <w:lang w:val="en-US"/>
        </w:rPr>
        <w:t>đ</w:t>
      </w:r>
      <w:r>
        <w:rPr>
          <w:rFonts w:hint="default" w:ascii="Times New Roman" w:hAnsi="Times New Roman" w:cs="Times New Roman"/>
          <w:sz w:val="28"/>
          <w:szCs w:val="28"/>
        </w:rPr>
        <w:t>ưa về vị trí</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i.</w:t>
      </w:r>
    </w:p>
    <w:p>
      <w:pPr>
        <w:pStyle w:val="7"/>
        <w:spacing w:before="60"/>
        <w:ind w:left="871"/>
        <w:jc w:val="both"/>
        <w:rPr>
          <w:rFonts w:hint="default" w:ascii="Times New Roman" w:hAnsi="Times New Roman" w:cs="Times New Roman"/>
          <w:sz w:val="28"/>
          <w:szCs w:val="28"/>
        </w:rPr>
      </w:pPr>
      <w:r>
        <w:rPr>
          <w:rFonts w:hint="default" w:ascii="Times New Roman" w:hAnsi="Times New Roman" w:cs="Times New Roman"/>
          <w:sz w:val="28"/>
          <w:szCs w:val="28"/>
        </w:rPr>
        <w:pict>
          <v:shape id="_x0000_s1201" o:spid="_x0000_s1201" o:spt="202" type="#_x0000_t202" style="position:absolute;left:0pt;margin-left:121.65pt;margin-top:21.6pt;height:138.75pt;width:380.05pt;mso-position-horizontal-relative:page;mso-wrap-distance-bottom:0pt;mso-wrap-distance-top:0pt;z-index:-251480064;mso-width-relative:page;mso-height-relative:page;" filled="f" stroked="t" coordsize="21600,21600">
            <v:path/>
            <v:fill on="f" focussize="0,0"/>
            <v:stroke weight="0.480157480314961pt" color="#000000"/>
            <v:imagedata o:title=""/>
            <o:lock v:ext="edit"/>
            <v:textbox inset="0mm,0mm,0mm,0mm">
              <w:txbxContent>
                <w:p>
                  <w:pPr>
                    <w:tabs>
                      <w:tab w:val="left" w:pos="767"/>
                    </w:tabs>
                    <w:spacing w:before="25" w:line="297" w:lineRule="auto"/>
                    <w:ind w:left="107" w:right="4576" w:firstLine="0"/>
                    <w:jc w:val="left"/>
                    <w:rPr>
                      <w:rFonts w:ascii="Courier New"/>
                      <w:sz w:val="22"/>
                    </w:rPr>
                  </w:pPr>
                  <w:r>
                    <w:rPr>
                      <w:rFonts w:ascii="Courier New"/>
                      <w:sz w:val="22"/>
                    </w:rPr>
                    <w:t>procedure BoubbleSort; var</w:t>
                  </w:r>
                  <w:r>
                    <w:rPr>
                      <w:rFonts w:ascii="Courier New"/>
                      <w:sz w:val="22"/>
                    </w:rPr>
                    <w:tab/>
                  </w:r>
                  <w:r>
                    <w:rPr>
                      <w:rFonts w:ascii="Courier New"/>
                      <w:sz w:val="22"/>
                    </w:rPr>
                    <w:t>i, j :</w:t>
                  </w:r>
                  <w:r>
                    <w:rPr>
                      <w:rFonts w:ascii="Courier New"/>
                      <w:spacing w:val="-5"/>
                      <w:sz w:val="22"/>
                    </w:rPr>
                    <w:t xml:space="preserve"> </w:t>
                  </w:r>
                  <w:r>
                    <w:rPr>
                      <w:rFonts w:ascii="Courier New"/>
                      <w:sz w:val="22"/>
                    </w:rPr>
                    <w:t>integer;</w:t>
                  </w:r>
                </w:p>
                <w:p>
                  <w:pPr>
                    <w:tabs>
                      <w:tab w:val="left" w:pos="1427"/>
                    </w:tabs>
                    <w:spacing w:before="0" w:line="297" w:lineRule="auto"/>
                    <w:ind w:left="107" w:right="4973" w:firstLine="659"/>
                    <w:jc w:val="left"/>
                    <w:rPr>
                      <w:rFonts w:ascii="Courier New"/>
                      <w:sz w:val="22"/>
                    </w:rPr>
                  </w:pPr>
                  <w:r>
                    <w:rPr>
                      <w:rFonts w:ascii="Courier New"/>
                      <w:sz w:val="22"/>
                    </w:rPr>
                    <w:t>tmp</w:t>
                  </w:r>
                  <w:r>
                    <w:rPr>
                      <w:rFonts w:ascii="Courier New"/>
                      <w:sz w:val="22"/>
                    </w:rPr>
                    <w:tab/>
                  </w:r>
                  <w:r>
                    <w:rPr>
                      <w:rFonts w:ascii="Courier New"/>
                      <w:sz w:val="22"/>
                    </w:rPr>
                    <w:t xml:space="preserve">: </w:t>
                  </w:r>
                  <w:r>
                    <w:rPr>
                      <w:rFonts w:ascii="Courier New"/>
                      <w:spacing w:val="-3"/>
                      <w:sz w:val="22"/>
                    </w:rPr>
                    <w:t xml:space="preserve">object; </w:t>
                  </w:r>
                  <w:r>
                    <w:rPr>
                      <w:rFonts w:ascii="Courier New"/>
                      <w:sz w:val="22"/>
                    </w:rPr>
                    <w:t>begin</w:t>
                  </w:r>
                </w:p>
                <w:p>
                  <w:pPr>
                    <w:spacing w:before="0"/>
                    <w:ind w:left="371" w:right="0" w:firstLine="0"/>
                    <w:jc w:val="left"/>
                    <w:rPr>
                      <w:rFonts w:ascii="Courier New"/>
                      <w:sz w:val="22"/>
                    </w:rPr>
                  </w:pPr>
                  <w:r>
                    <w:rPr>
                      <w:rFonts w:ascii="Courier New"/>
                      <w:sz w:val="22"/>
                    </w:rPr>
                    <w:t>for i := 1 to n-1 do</w:t>
                  </w:r>
                </w:p>
                <w:p>
                  <w:pPr>
                    <w:spacing w:before="61"/>
                    <w:ind w:left="635" w:right="0" w:firstLine="0"/>
                    <w:jc w:val="left"/>
                    <w:rPr>
                      <w:rFonts w:ascii="Courier New"/>
                      <w:sz w:val="22"/>
                    </w:rPr>
                  </w:pPr>
                  <w:r>
                    <w:rPr>
                      <w:rFonts w:ascii="Courier New"/>
                      <w:sz w:val="22"/>
                    </w:rPr>
                    <w:t>for j := n downto i+1 do</w:t>
                  </w:r>
                </w:p>
                <w:p>
                  <w:pPr>
                    <w:spacing w:before="60"/>
                    <w:ind w:left="899" w:right="0" w:firstLine="0"/>
                    <w:jc w:val="left"/>
                    <w:rPr>
                      <w:rFonts w:ascii="Courier New"/>
                      <w:sz w:val="22"/>
                    </w:rPr>
                  </w:pPr>
                  <w:r>
                    <w:rPr>
                      <w:rFonts w:ascii="Courier New"/>
                      <w:sz w:val="22"/>
                    </w:rPr>
                    <w:t>if a[j-1].key &gt; a[j].key then</w:t>
                  </w:r>
                </w:p>
                <w:p>
                  <w:pPr>
                    <w:spacing w:before="60"/>
                    <w:ind w:left="112" w:right="0" w:firstLine="0"/>
                    <w:jc w:val="left"/>
                    <w:rPr>
                      <w:rFonts w:ascii="Courier New"/>
                      <w:sz w:val="22"/>
                    </w:rPr>
                  </w:pPr>
                  <w:r>
                    <w:rPr>
                      <w:rFonts w:ascii="Courier New"/>
                      <w:sz w:val="22"/>
                    </w:rPr>
                    <w:t>begin</w:t>
                  </w:r>
                </w:p>
                <w:p>
                  <w:pPr>
                    <w:spacing w:before="63"/>
                    <w:ind w:left="1163" w:right="0" w:firstLine="0"/>
                    <w:jc w:val="left"/>
                    <w:rPr>
                      <w:rFonts w:ascii="Courier New"/>
                      <w:sz w:val="22"/>
                    </w:rPr>
                  </w:pPr>
                  <w:r>
                    <w:rPr>
                      <w:rFonts w:ascii="Courier New"/>
                      <w:sz w:val="22"/>
                    </w:rPr>
                    <w:t>tmp := a[j];</w:t>
                  </w:r>
                </w:p>
              </w:txbxContent>
            </v:textbox>
            <w10:wrap type="topAndBottom"/>
          </v:shape>
        </w:pict>
      </w:r>
      <w:r>
        <w:rPr>
          <w:rFonts w:hint="default" w:ascii="Times New Roman" w:hAnsi="Times New Roman" w:cs="Times New Roman"/>
          <w:sz w:val="28"/>
          <w:szCs w:val="28"/>
        </w:rPr>
        <w:t xml:space="preserve">Xong lượt thứ n-1 thì dãy </w:t>
      </w:r>
      <w:r>
        <w:rPr>
          <w:rFonts w:hint="default" w:cs="Times New Roman"/>
          <w:sz w:val="28"/>
          <w:szCs w:val="28"/>
          <w:lang w:val="en-US"/>
        </w:rPr>
        <w:t>đ</w:t>
      </w:r>
      <w:r>
        <w:rPr>
          <w:rFonts w:hint="default" w:ascii="Times New Roman" w:hAnsi="Times New Roman" w:cs="Times New Roman"/>
          <w:sz w:val="28"/>
          <w:szCs w:val="28"/>
        </w:rPr>
        <w:t>ược sắp xếp xong.</w:t>
      </w:r>
    </w:p>
    <w:p>
      <w:pPr>
        <w:spacing w:after="0"/>
        <w:jc w:val="both"/>
        <w:rPr>
          <w:rFonts w:hint="default" w:ascii="Times New Roman" w:hAnsi="Times New Roman" w:cs="Times New Roman"/>
          <w:sz w:val="28"/>
          <w:szCs w:val="28"/>
        </w:rPr>
        <w:sectPr>
          <w:pgSz w:w="11900" w:h="16840"/>
          <w:pgMar w:top="1600" w:right="1680" w:bottom="2400" w:left="1680" w:header="0" w:footer="2216"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5" w:after="1"/>
        <w:rPr>
          <w:rFonts w:hint="default" w:ascii="Times New Roman" w:hAnsi="Times New Roman" w:cs="Times New Roman"/>
          <w:sz w:val="28"/>
          <w:szCs w:val="28"/>
        </w:rPr>
      </w:pPr>
    </w:p>
    <w:p>
      <w:pPr>
        <w:pStyle w:val="7"/>
        <w:ind w:left="748"/>
        <w:rPr>
          <w:rFonts w:hint="default" w:ascii="Times New Roman" w:hAnsi="Times New Roman" w:cs="Times New Roman"/>
          <w:sz w:val="28"/>
          <w:szCs w:val="28"/>
        </w:rPr>
      </w:pPr>
      <w:r>
        <w:rPr>
          <w:rFonts w:hint="default" w:ascii="Times New Roman" w:hAnsi="Times New Roman" w:cs="Times New Roman"/>
          <w:sz w:val="28"/>
          <w:szCs w:val="28"/>
        </w:rPr>
        <w:pict>
          <v:shape id="_x0000_s1202" o:spid="_x0000_s1202" o:spt="202" type="#_x0000_t202" style="height:61.45pt;width:380.05pt;" filled="f" stroked="t" coordsize="21600,21600">
            <v:path/>
            <v:fill on="f" focussize="0,0"/>
            <v:stroke weight="0.48007874015748pt" color="#000000"/>
            <v:imagedata o:title=""/>
            <o:lock v:ext="edit"/>
            <v:textbox inset="0mm,0mm,0mm,0mm">
              <w:txbxContent>
                <w:p>
                  <w:pPr>
                    <w:spacing w:before="25"/>
                    <w:ind w:left="1163" w:right="0" w:firstLine="0"/>
                    <w:jc w:val="left"/>
                    <w:rPr>
                      <w:rFonts w:ascii="Courier New"/>
                      <w:sz w:val="22"/>
                    </w:rPr>
                  </w:pPr>
                  <w:r>
                    <w:rPr>
                      <w:rFonts w:ascii="Courier New"/>
                      <w:sz w:val="22"/>
                    </w:rPr>
                    <w:t>a[j]:= a[j-1];</w:t>
                  </w:r>
                </w:p>
                <w:p>
                  <w:pPr>
                    <w:spacing w:before="61" w:line="297" w:lineRule="auto"/>
                    <w:ind w:left="899" w:right="4693" w:firstLine="263"/>
                    <w:jc w:val="left"/>
                    <w:rPr>
                      <w:rFonts w:ascii="Courier New"/>
                      <w:sz w:val="22"/>
                    </w:rPr>
                  </w:pPr>
                  <w:r>
                    <w:rPr>
                      <w:rFonts w:ascii="Courier New"/>
                      <w:sz w:val="22"/>
                    </w:rPr>
                    <w:t>a[j-1]:= tmp; end;</w:t>
                  </w:r>
                </w:p>
                <w:p>
                  <w:pPr>
                    <w:spacing w:before="1"/>
                    <w:ind w:left="107" w:right="0" w:firstLine="0"/>
                    <w:jc w:val="left"/>
                    <w:rPr>
                      <w:rFonts w:ascii="Courier New"/>
                      <w:sz w:val="22"/>
                    </w:rPr>
                  </w:pPr>
                  <w:r>
                    <w:rPr>
                      <w:rFonts w:ascii="Courier New"/>
                      <w:sz w:val="22"/>
                    </w:rPr>
                    <w:t>end;</w:t>
                  </w:r>
                </w:p>
              </w:txbxContent>
            </v:textbox>
            <w10:wrap type="none"/>
            <w10:anchorlock/>
          </v:shape>
        </w:pict>
      </w:r>
    </w:p>
    <w:p>
      <w:pPr>
        <w:pStyle w:val="7"/>
        <w:spacing w:before="2"/>
        <w:rPr>
          <w:rFonts w:hint="default" w:ascii="Times New Roman" w:hAnsi="Times New Roman" w:cs="Times New Roman"/>
          <w:sz w:val="28"/>
          <w:szCs w:val="28"/>
        </w:rPr>
      </w:pPr>
    </w:p>
    <w:p>
      <w:pPr>
        <w:spacing w:before="90"/>
        <w:ind w:left="304" w:right="0" w:firstLine="0"/>
        <w:jc w:val="both"/>
        <w:rPr>
          <w:rFonts w:hint="default" w:ascii="Times New Roman" w:hAnsi="Times New Roman" w:cs="Times New Roman"/>
          <w:i/>
          <w:sz w:val="28"/>
          <w:szCs w:val="28"/>
        </w:rPr>
      </w:pPr>
      <w:r>
        <w:rPr>
          <w:rFonts w:hint="default" w:cs="Times New Roman"/>
          <w:i/>
          <w:w w:val="105"/>
          <w:sz w:val="28"/>
          <w:szCs w:val="28"/>
          <w:lang w:val="en-US"/>
        </w:rPr>
        <w:t>Đ</w:t>
      </w:r>
      <w:r>
        <w:rPr>
          <w:rFonts w:hint="default" w:ascii="Times New Roman" w:hAnsi="Times New Roman" w:cs="Times New Roman"/>
          <w:i/>
          <w:w w:val="105"/>
          <w:sz w:val="28"/>
          <w:szCs w:val="28"/>
        </w:rPr>
        <w:t xml:space="preserve">ánh giá </w:t>
      </w:r>
      <w:r>
        <w:rPr>
          <w:rFonts w:hint="default" w:cs="Times New Roman"/>
          <w:i/>
          <w:w w:val="105"/>
          <w:sz w:val="28"/>
          <w:szCs w:val="28"/>
          <w:lang w:val="en-US"/>
        </w:rPr>
        <w:t>đ</w:t>
      </w:r>
      <w:r>
        <w:rPr>
          <w:rFonts w:hint="default" w:ascii="Times New Roman" w:hAnsi="Times New Roman" w:cs="Times New Roman"/>
          <w:i/>
          <w:w w:val="105"/>
          <w:sz w:val="28"/>
          <w:szCs w:val="28"/>
        </w:rPr>
        <w:t>ộ phức tạp</w:t>
      </w:r>
    </w:p>
    <w:p>
      <w:pPr>
        <w:pStyle w:val="7"/>
        <w:spacing w:before="80" w:line="314" w:lineRule="auto"/>
        <w:ind w:left="304" w:right="296"/>
        <w:jc w:val="both"/>
        <w:rPr>
          <w:rFonts w:hint="default" w:ascii="Times New Roman" w:hAnsi="Times New Roman" w:cs="Times New Roman"/>
          <w:sz w:val="28"/>
          <w:szCs w:val="28"/>
        </w:rPr>
      </w:pPr>
      <w:r>
        <w:rPr>
          <w:rFonts w:hint="default" w:ascii="Times New Roman" w:hAnsi="Times New Roman" w:cs="Times New Roman"/>
          <w:sz w:val="28"/>
          <w:szCs w:val="28"/>
        </w:rPr>
        <w:t xml:space="preserve">Số phép toán so sánh </w:t>
      </w:r>
      <w:r>
        <w:rPr>
          <w:rFonts w:hint="default" w:ascii="Times New Roman" w:hAnsi="Times New Roman" w:cs="Times New Roman"/>
          <w:spacing w:val="2"/>
          <w:sz w:val="28"/>
          <w:szCs w:val="28"/>
        </w:rPr>
        <w:t>a</w:t>
      </w:r>
      <w:r>
        <w:rPr>
          <w:rFonts w:hint="default" w:ascii="Times New Roman" w:hAnsi="Times New Roman" w:cs="Times New Roman"/>
          <w:spacing w:val="2"/>
          <w:position w:val="1"/>
          <w:sz w:val="28"/>
          <w:szCs w:val="28"/>
        </w:rPr>
        <w:t>[</w:t>
      </w:r>
      <w:r>
        <w:rPr>
          <w:rFonts w:hint="default" w:ascii="Times New Roman" w:hAnsi="Times New Roman" w:cs="Times New Roman"/>
          <w:spacing w:val="2"/>
          <w:sz w:val="28"/>
          <w:szCs w:val="28"/>
        </w:rPr>
        <w:t xml:space="preserve">j </w:t>
      </w:r>
      <w:r>
        <w:rPr>
          <w:rFonts w:hint="default" w:ascii="Times New Roman" w:hAnsi="Times New Roman" w:cs="Times New Roman"/>
          <w:sz w:val="28"/>
          <w:szCs w:val="28"/>
        </w:rPr>
        <w:t>— 1</w:t>
      </w:r>
      <w:r>
        <w:rPr>
          <w:rFonts w:hint="default" w:ascii="Times New Roman" w:hAnsi="Times New Roman" w:cs="Times New Roman"/>
          <w:position w:val="1"/>
          <w:sz w:val="28"/>
          <w:szCs w:val="28"/>
        </w:rPr>
        <w:t>]</w:t>
      </w:r>
      <w:r>
        <w:rPr>
          <w:rFonts w:hint="default" w:ascii="Times New Roman" w:hAnsi="Times New Roman" w:cs="Times New Roman"/>
          <w:sz w:val="28"/>
          <w:szCs w:val="28"/>
        </w:rPr>
        <w:t>. key Σ a</w:t>
      </w:r>
      <w:r>
        <w:rPr>
          <w:rFonts w:hint="default" w:ascii="Times New Roman" w:hAnsi="Times New Roman" w:cs="Times New Roman"/>
          <w:position w:val="1"/>
          <w:sz w:val="28"/>
          <w:szCs w:val="28"/>
        </w:rPr>
        <w:t>[</w:t>
      </w:r>
      <w:r>
        <w:rPr>
          <w:rFonts w:hint="default" w:ascii="Times New Roman" w:hAnsi="Times New Roman" w:cs="Times New Roman"/>
          <w:sz w:val="28"/>
          <w:szCs w:val="28"/>
        </w:rPr>
        <w:t>j</w:t>
      </w:r>
      <w:r>
        <w:rPr>
          <w:rFonts w:hint="default" w:ascii="Times New Roman" w:hAnsi="Times New Roman" w:cs="Times New Roman"/>
          <w:position w:val="1"/>
          <w:sz w:val="28"/>
          <w:szCs w:val="28"/>
        </w:rPr>
        <w:t>]</w:t>
      </w:r>
      <w:r>
        <w:rPr>
          <w:rFonts w:hint="default" w:ascii="Times New Roman" w:hAnsi="Times New Roman" w:cs="Times New Roman"/>
          <w:sz w:val="28"/>
          <w:szCs w:val="28"/>
        </w:rPr>
        <w:t xml:space="preserve">. key </w:t>
      </w:r>
      <w:r>
        <w:rPr>
          <w:rFonts w:hint="default" w:cs="Times New Roman"/>
          <w:sz w:val="28"/>
          <w:szCs w:val="28"/>
          <w:lang w:val="en-US"/>
        </w:rPr>
        <w:t>đ</w:t>
      </w:r>
      <w:r>
        <w:rPr>
          <w:rFonts w:hint="default" w:ascii="Times New Roman" w:hAnsi="Times New Roman" w:cs="Times New Roman"/>
          <w:sz w:val="28"/>
          <w:szCs w:val="28"/>
        </w:rPr>
        <w:t xml:space="preserve">ược dùng </w:t>
      </w:r>
      <w:r>
        <w:rPr>
          <w:rFonts w:hint="default" w:cs="Times New Roman"/>
          <w:sz w:val="28"/>
          <w:szCs w:val="28"/>
          <w:lang w:val="en-US"/>
        </w:rPr>
        <w:t>đ</w:t>
      </w:r>
      <w:r>
        <w:rPr>
          <w:rFonts w:hint="default" w:ascii="Times New Roman" w:hAnsi="Times New Roman" w:cs="Times New Roman"/>
          <w:sz w:val="28"/>
          <w:szCs w:val="28"/>
        </w:rPr>
        <w:t xml:space="preserve">ể </w:t>
      </w:r>
      <w:r>
        <w:rPr>
          <w:rFonts w:hint="default" w:cs="Times New Roman"/>
          <w:sz w:val="28"/>
          <w:szCs w:val="28"/>
          <w:lang w:val="en-US"/>
        </w:rPr>
        <w:t>đ</w:t>
      </w:r>
      <w:r>
        <w:rPr>
          <w:rFonts w:hint="default" w:ascii="Times New Roman" w:hAnsi="Times New Roman" w:cs="Times New Roman"/>
          <w:sz w:val="28"/>
          <w:szCs w:val="28"/>
        </w:rPr>
        <w:t>ánh giá hiệu suất thuật toán về mặt thời gian cho thuật toán sắp xếp nổi bọt. Tại lượt thứ i ta cần     n — i phép so sánh. Như vậy tổng số phép so sánh cần</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thiết:</w:t>
      </w:r>
    </w:p>
    <w:p>
      <w:pPr>
        <w:pStyle w:val="7"/>
        <w:spacing w:before="51" w:line="397" w:lineRule="exact"/>
        <w:ind w:left="309" w:right="304"/>
        <w:jc w:val="center"/>
        <w:rPr>
          <w:rFonts w:hint="default" w:ascii="Times New Roman" w:hAnsi="Times New Roman" w:cs="Times New Roman"/>
          <w:sz w:val="28"/>
          <w:szCs w:val="28"/>
        </w:rPr>
      </w:pPr>
      <w:r>
        <w:rPr>
          <w:rFonts w:hint="default" w:ascii="Times New Roman" w:hAnsi="Times New Roman" w:cs="Times New Roman"/>
          <w:sz w:val="28"/>
          <w:szCs w:val="28"/>
        </w:rPr>
        <w:pict>
          <v:rect id="_x0000_s1203" o:spid="_x0000_s1203" o:spt="1" style="position:absolute;left:0pt;margin-left:350.5pt;margin-top:18.7pt;height:0.8pt;width:45.1pt;mso-position-horizontal-relative:page;z-index:-251554816;mso-width-relative:page;mso-height-relative:page;" fillcolor="#000000" filled="t" stroked="f" coordsize="21600,21600">
            <v:path/>
            <v:fill on="t" focussize="0,0"/>
            <v:stroke on="f"/>
            <v:imagedata o:title=""/>
            <o:lock v:ext="edit"/>
          </v:rect>
        </w:pict>
      </w:r>
      <w:r>
        <w:rPr>
          <w:rFonts w:hint="default" w:ascii="Times New Roman" w:hAnsi="Times New Roman" w:cs="Times New Roman"/>
          <w:w w:val="110"/>
          <w:position w:val="1"/>
          <w:sz w:val="28"/>
          <w:szCs w:val="28"/>
        </w:rPr>
        <w:t>(</w:t>
      </w:r>
      <w:r>
        <w:rPr>
          <w:rFonts w:hint="default" w:ascii="Times New Roman" w:hAnsi="Times New Roman" w:cs="Times New Roman"/>
          <w:w w:val="110"/>
          <w:sz w:val="28"/>
          <w:szCs w:val="28"/>
        </w:rPr>
        <w:t>n — 1</w:t>
      </w:r>
      <w:r>
        <w:rPr>
          <w:rFonts w:hint="default" w:ascii="Times New Roman" w:hAnsi="Times New Roman" w:cs="Times New Roman"/>
          <w:w w:val="110"/>
          <w:position w:val="1"/>
          <w:sz w:val="28"/>
          <w:szCs w:val="28"/>
        </w:rPr>
        <w:t xml:space="preserve">) </w:t>
      </w:r>
      <w:r>
        <w:rPr>
          <w:rFonts w:hint="default" w:ascii="Times New Roman" w:hAnsi="Times New Roman" w:cs="Times New Roman"/>
          <w:w w:val="110"/>
          <w:sz w:val="28"/>
          <w:szCs w:val="28"/>
        </w:rPr>
        <w:t xml:space="preserve">+ </w:t>
      </w:r>
      <w:r>
        <w:rPr>
          <w:rFonts w:hint="default" w:ascii="Times New Roman" w:hAnsi="Times New Roman" w:cs="Times New Roman"/>
          <w:w w:val="110"/>
          <w:position w:val="1"/>
          <w:sz w:val="28"/>
          <w:szCs w:val="28"/>
        </w:rPr>
        <w:t>(</w:t>
      </w:r>
      <w:r>
        <w:rPr>
          <w:rFonts w:hint="default" w:ascii="Times New Roman" w:hAnsi="Times New Roman" w:cs="Times New Roman"/>
          <w:w w:val="110"/>
          <w:sz w:val="28"/>
          <w:szCs w:val="28"/>
        </w:rPr>
        <w:t>n — 2</w:t>
      </w:r>
      <w:r>
        <w:rPr>
          <w:rFonts w:hint="default" w:ascii="Times New Roman" w:hAnsi="Times New Roman" w:cs="Times New Roman"/>
          <w:w w:val="110"/>
          <w:position w:val="1"/>
          <w:sz w:val="28"/>
          <w:szCs w:val="28"/>
        </w:rPr>
        <w:t xml:space="preserve">) </w:t>
      </w:r>
      <w:r>
        <w:rPr>
          <w:rFonts w:hint="default" w:ascii="Times New Roman" w:hAnsi="Times New Roman" w:cs="Times New Roman"/>
          <w:w w:val="110"/>
          <w:sz w:val="28"/>
          <w:szCs w:val="28"/>
        </w:rPr>
        <w:t xml:space="preserve">+ … + 1 = </w:t>
      </w:r>
      <w:r>
        <w:rPr>
          <w:rFonts w:hint="default" w:ascii="Times New Roman" w:hAnsi="Times New Roman" w:cs="Times New Roman"/>
          <w:w w:val="110"/>
          <w:position w:val="18"/>
          <w:sz w:val="28"/>
          <w:szCs w:val="28"/>
        </w:rPr>
        <w:t>n(n — 1)</w:t>
      </w:r>
    </w:p>
    <w:p>
      <w:pPr>
        <w:pStyle w:val="7"/>
        <w:spacing w:line="217" w:lineRule="exact"/>
        <w:ind w:right="2690"/>
        <w:jc w:val="right"/>
        <w:rPr>
          <w:rFonts w:hint="default" w:ascii="Times New Roman" w:hAnsi="Times New Roman" w:cs="Times New Roman"/>
          <w:sz w:val="28"/>
          <w:szCs w:val="28"/>
        </w:rPr>
      </w:pPr>
      <w:r>
        <w:rPr>
          <w:rFonts w:hint="default" w:ascii="Times New Roman" w:hAnsi="Times New Roman" w:cs="Times New Roman"/>
          <w:w w:val="99"/>
          <w:sz w:val="28"/>
          <w:szCs w:val="28"/>
        </w:rPr>
        <w:t>2</w:t>
      </w:r>
    </w:p>
    <w:p>
      <w:pPr>
        <w:spacing w:before="96"/>
        <w:ind w:left="304" w:right="0" w:firstLine="0"/>
        <w:jc w:val="left"/>
        <w:rPr>
          <w:rFonts w:hint="default" w:ascii="Times New Roman" w:hAnsi="Times New Roman" w:cs="Times New Roman"/>
          <w:sz w:val="28"/>
          <w:szCs w:val="28"/>
        </w:rPr>
      </w:pPr>
      <w:r>
        <w:rPr>
          <w:rFonts w:hint="default" w:ascii="Times New Roman" w:hAnsi="Times New Roman" w:cs="Times New Roman"/>
          <w:i/>
          <w:sz w:val="28"/>
          <w:szCs w:val="28"/>
        </w:rPr>
        <w:t xml:space="preserve">Thuật toán có </w:t>
      </w:r>
      <w:r>
        <w:rPr>
          <w:rFonts w:hint="default" w:cs="Times New Roman"/>
          <w:i/>
          <w:sz w:val="28"/>
          <w:szCs w:val="28"/>
          <w:lang w:val="en-US"/>
        </w:rPr>
        <w:t>đ</w:t>
      </w:r>
      <w:r>
        <w:rPr>
          <w:rFonts w:hint="default" w:ascii="Times New Roman" w:hAnsi="Times New Roman" w:cs="Times New Roman"/>
          <w:i/>
          <w:sz w:val="28"/>
          <w:szCs w:val="28"/>
        </w:rPr>
        <w:t xml:space="preserve">ộ phức tạp </w:t>
      </w:r>
      <w:r>
        <w:rPr>
          <w:rFonts w:hint="default" w:ascii="Times New Roman" w:hAnsi="Times New Roman" w:cs="Times New Roman"/>
          <w:sz w:val="28"/>
          <w:szCs w:val="28"/>
        </w:rPr>
        <w:t>0(N</w:t>
      </w:r>
      <w:r>
        <w:rPr>
          <w:rFonts w:hint="default" w:ascii="Times New Roman" w:hAnsi="Times New Roman" w:cs="Times New Roman"/>
          <w:sz w:val="28"/>
          <w:szCs w:val="28"/>
          <w:vertAlign w:val="superscript"/>
        </w:rPr>
        <w:t>2</w:t>
      </w:r>
      <w:r>
        <w:rPr>
          <w:rFonts w:hint="default" w:ascii="Times New Roman" w:hAnsi="Times New Roman" w:cs="Times New Roman"/>
          <w:sz w:val="28"/>
          <w:szCs w:val="28"/>
          <w:vertAlign w:val="baseline"/>
        </w:rPr>
        <w:t>)</w:t>
      </w:r>
    </w:p>
    <w:p>
      <w:pPr>
        <w:pStyle w:val="7"/>
        <w:spacing w:before="142"/>
        <w:ind w:left="304"/>
        <w:rPr>
          <w:rFonts w:hint="default" w:ascii="Times New Roman" w:hAnsi="Times New Roman" w:cs="Times New Roman"/>
          <w:sz w:val="28"/>
          <w:szCs w:val="28"/>
        </w:rPr>
      </w:pPr>
      <w:r>
        <w:rPr>
          <w:rFonts w:hint="default" w:ascii="Times New Roman" w:hAnsi="Times New Roman" w:cs="Times New Roman"/>
          <w:sz w:val="28"/>
          <w:szCs w:val="28"/>
        </w:rPr>
        <w:pict>
          <v:shape id="_x0000_s1204" o:spid="_x0000_s1204" o:spt="202" type="#_x0000_t202" style="position:absolute;left:0pt;margin-left:121.65pt;margin-top:26.25pt;height:107.8pt;width:380.05pt;mso-position-horizontal-relative:page;mso-wrap-distance-bottom:0pt;mso-wrap-distance-top:0pt;z-index:-251479040;mso-width-relative:page;mso-height-relative:page;" filled="f" stroked="t" coordsize="21600,21600">
            <v:path/>
            <v:fill on="f" focussize="0,0"/>
            <v:stroke weight="0.480157480314961pt" color="#000000"/>
            <v:imagedata o:title=""/>
            <o:lock v:ext="edit"/>
            <v:textbox inset="0mm,0mm,0mm,0mm">
              <w:txbxContent>
                <w:p>
                  <w:pPr>
                    <w:spacing w:before="25" w:line="295" w:lineRule="auto"/>
                    <w:ind w:left="239" w:right="4956" w:hanging="133"/>
                    <w:jc w:val="left"/>
                    <w:rPr>
                      <w:rFonts w:ascii="Courier New"/>
                      <w:sz w:val="22"/>
                    </w:rPr>
                  </w:pPr>
                  <w:r>
                    <w:rPr>
                      <w:rFonts w:ascii="Courier New"/>
                      <w:sz w:val="22"/>
                    </w:rPr>
                    <w:t>for i:=1 to n-1 do for j:=i+1 to n do</w:t>
                  </w:r>
                </w:p>
                <w:p>
                  <w:pPr>
                    <w:spacing w:before="4" w:line="297" w:lineRule="auto"/>
                    <w:ind w:left="112" w:right="3107" w:firstLine="259"/>
                    <w:jc w:val="left"/>
                    <w:rPr>
                      <w:rFonts w:ascii="Courier New"/>
                      <w:sz w:val="22"/>
                    </w:rPr>
                  </w:pPr>
                  <w:r>
                    <w:rPr>
                      <w:rFonts w:ascii="Courier New"/>
                      <w:sz w:val="22"/>
                    </w:rPr>
                    <w:t>if a[i].key&gt;a[j].key then begin tmp:=a[i];</w:t>
                  </w:r>
                </w:p>
                <w:p>
                  <w:pPr>
                    <w:spacing w:before="1" w:line="297" w:lineRule="auto"/>
                    <w:ind w:left="112" w:right="6018" w:firstLine="0"/>
                    <w:jc w:val="left"/>
                    <w:rPr>
                      <w:rFonts w:ascii="Courier New"/>
                      <w:sz w:val="22"/>
                    </w:rPr>
                  </w:pPr>
                  <w:r>
                    <w:rPr>
                      <w:rFonts w:ascii="Courier New"/>
                      <w:spacing w:val="-1"/>
                      <w:sz w:val="22"/>
                    </w:rPr>
                    <w:t xml:space="preserve">a[i]:=a[j]; </w:t>
                  </w:r>
                  <w:r>
                    <w:rPr>
                      <w:rFonts w:ascii="Courier New"/>
                      <w:sz w:val="22"/>
                    </w:rPr>
                    <w:t>a[j]:=tmp;</w:t>
                  </w:r>
                </w:p>
                <w:p>
                  <w:pPr>
                    <w:spacing w:before="4"/>
                    <w:ind w:left="371" w:right="0" w:firstLine="0"/>
                    <w:jc w:val="left"/>
                    <w:rPr>
                      <w:rFonts w:ascii="Courier New"/>
                      <w:sz w:val="22"/>
                    </w:rPr>
                  </w:pPr>
                  <w:r>
                    <w:rPr>
                      <w:rFonts w:ascii="Courier New"/>
                      <w:sz w:val="22"/>
                    </w:rPr>
                    <w:t>end;</w:t>
                  </w:r>
                </w:p>
              </w:txbxContent>
            </v:textbox>
            <w10:wrap type="topAndBottom"/>
          </v:shape>
        </w:pict>
      </w:r>
      <w:r>
        <w:rPr>
          <w:rFonts w:hint="default" w:ascii="Times New Roman" w:hAnsi="Times New Roman" w:cs="Times New Roman"/>
          <w:sz w:val="28"/>
          <w:szCs w:val="28"/>
        </w:rPr>
        <w:t xml:space="preserve">Một thuật toán sắp xếp </w:t>
      </w:r>
      <w:r>
        <w:rPr>
          <w:rFonts w:hint="default" w:cs="Times New Roman"/>
          <w:sz w:val="28"/>
          <w:szCs w:val="28"/>
          <w:lang w:val="en-US"/>
        </w:rPr>
        <w:t>đ</w:t>
      </w:r>
      <w:r>
        <w:rPr>
          <w:rFonts w:hint="default" w:ascii="Times New Roman" w:hAnsi="Times New Roman" w:cs="Times New Roman"/>
          <w:sz w:val="28"/>
          <w:szCs w:val="28"/>
        </w:rPr>
        <w:t xml:space="preserve">ơn giản, hay sử dụng khác cũng cho </w:t>
      </w:r>
      <w:r>
        <w:rPr>
          <w:rFonts w:hint="default" w:cs="Times New Roman"/>
          <w:sz w:val="28"/>
          <w:szCs w:val="28"/>
          <w:lang w:val="en-US"/>
        </w:rPr>
        <w:t>đ</w:t>
      </w:r>
      <w:r>
        <w:rPr>
          <w:rFonts w:hint="default" w:ascii="Times New Roman" w:hAnsi="Times New Roman" w:cs="Times New Roman"/>
          <w:sz w:val="28"/>
          <w:szCs w:val="28"/>
        </w:rPr>
        <w:t>ộ phức tạp 0</w:t>
      </w:r>
      <w:r>
        <w:rPr>
          <w:rFonts w:hint="default" w:ascii="Times New Roman" w:hAnsi="Times New Roman" w:cs="Times New Roman"/>
          <w:position w:val="1"/>
          <w:sz w:val="28"/>
          <w:szCs w:val="28"/>
        </w:rPr>
        <w:t>(</w:t>
      </w:r>
      <w:r>
        <w:rPr>
          <w:rFonts w:hint="default" w:ascii="Times New Roman" w:hAnsi="Times New Roman" w:cs="Times New Roman"/>
          <w:sz w:val="28"/>
          <w:szCs w:val="28"/>
        </w:rPr>
        <w:t>N</w:t>
      </w:r>
      <w:r>
        <w:rPr>
          <w:rFonts w:hint="default" w:ascii="Times New Roman" w:hAnsi="Times New Roman" w:cs="Times New Roman"/>
          <w:sz w:val="28"/>
          <w:szCs w:val="28"/>
          <w:vertAlign w:val="superscript"/>
        </w:rPr>
        <w:t>2</w:t>
      </w:r>
      <w:r>
        <w:rPr>
          <w:rFonts w:hint="default" w:ascii="Times New Roman" w:hAnsi="Times New Roman" w:cs="Times New Roman"/>
          <w:position w:val="1"/>
          <w:sz w:val="28"/>
          <w:szCs w:val="28"/>
          <w:vertAlign w:val="baseline"/>
        </w:rPr>
        <w:t>)</w:t>
      </w:r>
    </w:p>
    <w:p>
      <w:pPr>
        <w:pStyle w:val="4"/>
        <w:numPr>
          <w:ilvl w:val="1"/>
          <w:numId w:val="22"/>
        </w:numPr>
        <w:tabs>
          <w:tab w:val="left" w:pos="759"/>
        </w:tabs>
        <w:spacing w:before="150" w:after="0" w:line="240" w:lineRule="auto"/>
        <w:ind w:left="758" w:right="0" w:hanging="455"/>
        <w:jc w:val="both"/>
        <w:rPr>
          <w:rFonts w:hint="default" w:ascii="Times New Roman" w:hAnsi="Times New Roman" w:cs="Times New Roman"/>
          <w:sz w:val="28"/>
          <w:szCs w:val="28"/>
        </w:rPr>
      </w:pPr>
      <w:r>
        <w:rPr>
          <w:rFonts w:hint="default" w:ascii="Times New Roman" w:hAnsi="Times New Roman" w:cs="Times New Roman"/>
          <w:w w:val="110"/>
          <w:sz w:val="28"/>
          <w:szCs w:val="28"/>
        </w:rPr>
        <w:t>Thuật toán sắp xếp nhanh (Quick</w:t>
      </w:r>
      <w:r>
        <w:rPr>
          <w:rFonts w:hint="default" w:ascii="Times New Roman" w:hAnsi="Times New Roman" w:cs="Times New Roman"/>
          <w:spacing w:val="-48"/>
          <w:w w:val="110"/>
          <w:sz w:val="28"/>
          <w:szCs w:val="28"/>
        </w:rPr>
        <w:t xml:space="preserve"> </w:t>
      </w:r>
      <w:r>
        <w:rPr>
          <w:rFonts w:hint="default" w:ascii="Times New Roman" w:hAnsi="Times New Roman" w:cs="Times New Roman"/>
          <w:w w:val="110"/>
          <w:sz w:val="28"/>
          <w:szCs w:val="28"/>
        </w:rPr>
        <w:t>Sort)</w:t>
      </w:r>
    </w:p>
    <w:p>
      <w:pPr>
        <w:pStyle w:val="7"/>
        <w:spacing w:before="113" w:line="266" w:lineRule="auto"/>
        <w:ind w:left="304" w:right="294"/>
        <w:jc w:val="both"/>
        <w:rPr>
          <w:rFonts w:hint="default" w:ascii="Times New Roman" w:hAnsi="Times New Roman" w:cs="Times New Roman"/>
          <w:sz w:val="28"/>
          <w:szCs w:val="28"/>
        </w:rPr>
      </w:pPr>
      <w:r>
        <w:rPr>
          <w:rFonts w:hint="default" w:ascii="Times New Roman" w:hAnsi="Times New Roman" w:cs="Times New Roman"/>
          <w:w w:val="105"/>
          <w:sz w:val="28"/>
          <w:szCs w:val="28"/>
        </w:rPr>
        <w:t>Ý</w:t>
      </w:r>
      <w:r>
        <w:rPr>
          <w:rFonts w:hint="default" w:ascii="Times New Roman" w:hAnsi="Times New Roman" w:cs="Times New Roman"/>
          <w:spacing w:val="-13"/>
          <w:w w:val="105"/>
          <w:sz w:val="28"/>
          <w:szCs w:val="28"/>
        </w:rPr>
        <w:t xml:space="preserve"> </w:t>
      </w:r>
      <w:r>
        <w:rPr>
          <w:rFonts w:hint="default" w:ascii="Times New Roman" w:hAnsi="Times New Roman" w:cs="Times New Roman"/>
          <w:w w:val="105"/>
          <w:sz w:val="28"/>
          <w:szCs w:val="28"/>
        </w:rPr>
        <w:t>tưởng</w:t>
      </w:r>
      <w:r>
        <w:rPr>
          <w:rFonts w:hint="default" w:ascii="Times New Roman" w:hAnsi="Times New Roman" w:cs="Times New Roman"/>
          <w:spacing w:val="-15"/>
          <w:w w:val="105"/>
          <w:sz w:val="28"/>
          <w:szCs w:val="28"/>
        </w:rPr>
        <w:t xml:space="preserve"> </w:t>
      </w:r>
      <w:r>
        <w:rPr>
          <w:rFonts w:hint="default" w:ascii="Times New Roman" w:hAnsi="Times New Roman" w:cs="Times New Roman"/>
          <w:w w:val="105"/>
          <w:sz w:val="28"/>
          <w:szCs w:val="28"/>
        </w:rPr>
        <w:t>của</w:t>
      </w:r>
      <w:r>
        <w:rPr>
          <w:rFonts w:hint="default" w:ascii="Times New Roman" w:hAnsi="Times New Roman" w:cs="Times New Roman"/>
          <w:spacing w:val="-14"/>
          <w:w w:val="105"/>
          <w:sz w:val="28"/>
          <w:szCs w:val="28"/>
        </w:rPr>
        <w:t xml:space="preserve"> </w:t>
      </w:r>
      <w:r>
        <w:rPr>
          <w:rFonts w:hint="default" w:ascii="Times New Roman" w:hAnsi="Times New Roman" w:cs="Times New Roman"/>
          <w:w w:val="105"/>
          <w:sz w:val="28"/>
          <w:szCs w:val="28"/>
        </w:rPr>
        <w:t>thuật</w:t>
      </w:r>
      <w:r>
        <w:rPr>
          <w:rFonts w:hint="default" w:ascii="Times New Roman" w:hAnsi="Times New Roman" w:cs="Times New Roman"/>
          <w:spacing w:val="-11"/>
          <w:w w:val="105"/>
          <w:sz w:val="28"/>
          <w:szCs w:val="28"/>
        </w:rPr>
        <w:t xml:space="preserve"> </w:t>
      </w:r>
      <w:r>
        <w:rPr>
          <w:rFonts w:hint="default" w:ascii="Times New Roman" w:hAnsi="Times New Roman" w:cs="Times New Roman"/>
          <w:w w:val="105"/>
          <w:sz w:val="28"/>
          <w:szCs w:val="28"/>
        </w:rPr>
        <w:t>toán</w:t>
      </w:r>
      <w:r>
        <w:rPr>
          <w:rFonts w:hint="default" w:ascii="Times New Roman" w:hAnsi="Times New Roman" w:cs="Times New Roman"/>
          <w:spacing w:val="-13"/>
          <w:w w:val="105"/>
          <w:sz w:val="28"/>
          <w:szCs w:val="28"/>
        </w:rPr>
        <w:t xml:space="preserve"> </w:t>
      </w:r>
      <w:r>
        <w:rPr>
          <w:rFonts w:hint="default" w:ascii="Times New Roman" w:hAnsi="Times New Roman" w:cs="Times New Roman"/>
          <w:w w:val="105"/>
          <w:sz w:val="28"/>
          <w:szCs w:val="28"/>
        </w:rPr>
        <w:t>như</w:t>
      </w:r>
      <w:r>
        <w:rPr>
          <w:rFonts w:hint="default" w:ascii="Times New Roman" w:hAnsi="Times New Roman" w:cs="Times New Roman"/>
          <w:spacing w:val="-13"/>
          <w:w w:val="105"/>
          <w:sz w:val="28"/>
          <w:szCs w:val="28"/>
        </w:rPr>
        <w:t xml:space="preserve"> </w:t>
      </w:r>
      <w:r>
        <w:rPr>
          <w:rFonts w:hint="default" w:ascii="Times New Roman" w:hAnsi="Times New Roman" w:cs="Times New Roman"/>
          <w:w w:val="105"/>
          <w:sz w:val="28"/>
          <w:szCs w:val="28"/>
        </w:rPr>
        <w:t>sau:</w:t>
      </w:r>
      <w:r>
        <w:rPr>
          <w:rFonts w:hint="default" w:ascii="Times New Roman" w:hAnsi="Times New Roman" w:cs="Times New Roman"/>
          <w:spacing w:val="-12"/>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ể</w:t>
      </w:r>
      <w:r>
        <w:rPr>
          <w:rFonts w:hint="default" w:ascii="Times New Roman" w:hAnsi="Times New Roman" w:cs="Times New Roman"/>
          <w:spacing w:val="-14"/>
          <w:w w:val="105"/>
          <w:sz w:val="28"/>
          <w:szCs w:val="28"/>
        </w:rPr>
        <w:t xml:space="preserve"> </w:t>
      </w:r>
      <w:r>
        <w:rPr>
          <w:rFonts w:hint="default" w:ascii="Times New Roman" w:hAnsi="Times New Roman" w:cs="Times New Roman"/>
          <w:w w:val="105"/>
          <w:sz w:val="28"/>
          <w:szCs w:val="28"/>
        </w:rPr>
        <w:t>sắp</w:t>
      </w:r>
      <w:r>
        <w:rPr>
          <w:rFonts w:hint="default" w:ascii="Times New Roman" w:hAnsi="Times New Roman" w:cs="Times New Roman"/>
          <w:spacing w:val="-13"/>
          <w:w w:val="105"/>
          <w:sz w:val="28"/>
          <w:szCs w:val="28"/>
        </w:rPr>
        <w:t xml:space="preserve"> </w:t>
      </w:r>
      <w:r>
        <w:rPr>
          <w:rFonts w:hint="default" w:ascii="Times New Roman" w:hAnsi="Times New Roman" w:cs="Times New Roman"/>
          <w:w w:val="105"/>
          <w:sz w:val="28"/>
          <w:szCs w:val="28"/>
        </w:rPr>
        <w:t>xếp</w:t>
      </w:r>
      <w:r>
        <w:rPr>
          <w:rFonts w:hint="default" w:ascii="Times New Roman" w:hAnsi="Times New Roman" w:cs="Times New Roman"/>
          <w:spacing w:val="-13"/>
          <w:w w:val="105"/>
          <w:sz w:val="28"/>
          <w:szCs w:val="28"/>
        </w:rPr>
        <w:t xml:space="preserve"> </w:t>
      </w:r>
      <w:r>
        <w:rPr>
          <w:rFonts w:hint="default" w:ascii="Times New Roman" w:hAnsi="Times New Roman" w:cs="Times New Roman"/>
          <w:w w:val="105"/>
          <w:sz w:val="28"/>
          <w:szCs w:val="28"/>
        </w:rPr>
        <w:t>dãy</w:t>
      </w:r>
      <w:r>
        <w:rPr>
          <w:rFonts w:hint="default" w:ascii="Times New Roman" w:hAnsi="Times New Roman" w:cs="Times New Roman"/>
          <w:spacing w:val="-14"/>
          <w:w w:val="105"/>
          <w:sz w:val="28"/>
          <w:szCs w:val="28"/>
        </w:rPr>
        <w:t xml:space="preserve"> </w:t>
      </w:r>
      <w:r>
        <w:rPr>
          <w:rFonts w:hint="default" w:ascii="Times New Roman" w:hAnsi="Times New Roman" w:cs="Times New Roman"/>
          <w:w w:val="105"/>
          <w:sz w:val="28"/>
          <w:szCs w:val="28"/>
        </w:rPr>
        <w:t>coi</w:t>
      </w:r>
      <w:r>
        <w:rPr>
          <w:rFonts w:hint="default" w:ascii="Times New Roman" w:hAnsi="Times New Roman" w:cs="Times New Roman"/>
          <w:spacing w:val="-13"/>
          <w:w w:val="105"/>
          <w:sz w:val="28"/>
          <w:szCs w:val="28"/>
        </w:rPr>
        <w:t xml:space="preserve"> </w:t>
      </w:r>
      <w:r>
        <w:rPr>
          <w:rFonts w:hint="default" w:ascii="Times New Roman" w:hAnsi="Times New Roman" w:cs="Times New Roman"/>
          <w:w w:val="105"/>
          <w:sz w:val="28"/>
          <w:szCs w:val="28"/>
        </w:rPr>
        <w:t>như</w:t>
      </w:r>
      <w:r>
        <w:rPr>
          <w:rFonts w:hint="default" w:ascii="Times New Roman" w:hAnsi="Times New Roman" w:cs="Times New Roman"/>
          <w:spacing w:val="-13"/>
          <w:w w:val="105"/>
          <w:sz w:val="28"/>
          <w:szCs w:val="28"/>
        </w:rPr>
        <w:t xml:space="preserve"> </w:t>
      </w:r>
      <w:r>
        <w:rPr>
          <w:rFonts w:hint="default" w:ascii="Times New Roman" w:hAnsi="Times New Roman" w:cs="Times New Roman"/>
          <w:w w:val="105"/>
          <w:sz w:val="28"/>
          <w:szCs w:val="28"/>
        </w:rPr>
        <w:t>là</w:t>
      </w:r>
      <w:r>
        <w:rPr>
          <w:rFonts w:hint="default" w:ascii="Times New Roman" w:hAnsi="Times New Roman" w:cs="Times New Roman"/>
          <w:spacing w:val="-12"/>
          <w:w w:val="105"/>
          <w:sz w:val="28"/>
          <w:szCs w:val="28"/>
        </w:rPr>
        <w:t xml:space="preserve"> </w:t>
      </w:r>
      <w:r>
        <w:rPr>
          <w:rFonts w:hint="default" w:ascii="Times New Roman" w:hAnsi="Times New Roman" w:cs="Times New Roman"/>
          <w:w w:val="105"/>
          <w:sz w:val="28"/>
          <w:szCs w:val="28"/>
        </w:rPr>
        <w:t>sắp</w:t>
      </w:r>
      <w:r>
        <w:rPr>
          <w:rFonts w:hint="default" w:ascii="Times New Roman" w:hAnsi="Times New Roman" w:cs="Times New Roman"/>
          <w:spacing w:val="-13"/>
          <w:w w:val="105"/>
          <w:sz w:val="28"/>
          <w:szCs w:val="28"/>
        </w:rPr>
        <w:t xml:space="preserve"> </w:t>
      </w:r>
      <w:r>
        <w:rPr>
          <w:rFonts w:hint="default" w:ascii="Times New Roman" w:hAnsi="Times New Roman" w:cs="Times New Roman"/>
          <w:w w:val="105"/>
          <w:sz w:val="28"/>
          <w:szCs w:val="28"/>
        </w:rPr>
        <w:t>xếp</w:t>
      </w:r>
      <w:r>
        <w:rPr>
          <w:rFonts w:hint="default" w:ascii="Times New Roman" w:hAnsi="Times New Roman" w:cs="Times New Roman"/>
          <w:spacing w:val="-13"/>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oạn</w:t>
      </w:r>
      <w:r>
        <w:rPr>
          <w:rFonts w:hint="default" w:ascii="Times New Roman" w:hAnsi="Times New Roman" w:cs="Times New Roman"/>
          <w:spacing w:val="-13"/>
          <w:w w:val="105"/>
          <w:sz w:val="28"/>
          <w:szCs w:val="28"/>
        </w:rPr>
        <w:t xml:space="preserve"> </w:t>
      </w:r>
      <w:r>
        <w:rPr>
          <w:rFonts w:hint="default" w:ascii="Times New Roman" w:hAnsi="Times New Roman" w:cs="Times New Roman"/>
          <w:w w:val="105"/>
          <w:sz w:val="28"/>
          <w:szCs w:val="28"/>
        </w:rPr>
        <w:t>từ</w:t>
      </w:r>
      <w:r>
        <w:rPr>
          <w:rFonts w:hint="default" w:ascii="Times New Roman" w:hAnsi="Times New Roman" w:cs="Times New Roman"/>
          <w:spacing w:val="-11"/>
          <w:w w:val="105"/>
          <w:sz w:val="28"/>
          <w:szCs w:val="28"/>
        </w:rPr>
        <w:t xml:space="preserve"> </w:t>
      </w:r>
      <w:r>
        <w:rPr>
          <w:rFonts w:hint="default" w:ascii="Times New Roman" w:hAnsi="Times New Roman" w:cs="Times New Roman"/>
          <w:w w:val="105"/>
          <w:sz w:val="28"/>
          <w:szCs w:val="28"/>
        </w:rPr>
        <w:t>chỉ</w:t>
      </w:r>
      <w:r>
        <w:rPr>
          <w:rFonts w:hint="default" w:ascii="Times New Roman" w:hAnsi="Times New Roman" w:cs="Times New Roman"/>
          <w:spacing w:val="-12"/>
          <w:w w:val="105"/>
          <w:sz w:val="28"/>
          <w:szCs w:val="28"/>
        </w:rPr>
        <w:t xml:space="preserve"> </w:t>
      </w:r>
      <w:r>
        <w:rPr>
          <w:rFonts w:hint="default" w:ascii="Times New Roman" w:hAnsi="Times New Roman" w:cs="Times New Roman"/>
          <w:w w:val="105"/>
          <w:sz w:val="28"/>
          <w:szCs w:val="28"/>
        </w:rPr>
        <w:t xml:space="preserve">số 1 </w:t>
      </w:r>
      <w:r>
        <w:rPr>
          <w:rFonts w:hint="default" w:cs="Times New Roman"/>
          <w:w w:val="105"/>
          <w:sz w:val="28"/>
          <w:szCs w:val="28"/>
          <w:lang w:val="en-US"/>
        </w:rPr>
        <w:t>đ</w:t>
      </w:r>
      <w:r>
        <w:rPr>
          <w:rFonts w:hint="default" w:ascii="Times New Roman" w:hAnsi="Times New Roman" w:cs="Times New Roman"/>
          <w:w w:val="105"/>
          <w:sz w:val="28"/>
          <w:szCs w:val="28"/>
        </w:rPr>
        <w:t xml:space="preserve">ến chỉ số n. </w:t>
      </w:r>
      <w:r>
        <w:rPr>
          <w:rFonts w:hint="default" w:cs="Times New Roman"/>
          <w:w w:val="105"/>
          <w:sz w:val="28"/>
          <w:szCs w:val="28"/>
          <w:lang w:val="en-US"/>
        </w:rPr>
        <w:t>Đ</w:t>
      </w:r>
      <w:r>
        <w:rPr>
          <w:rFonts w:hint="default" w:ascii="Times New Roman" w:hAnsi="Times New Roman" w:cs="Times New Roman"/>
          <w:w w:val="105"/>
          <w:sz w:val="28"/>
          <w:szCs w:val="28"/>
        </w:rPr>
        <w:t xml:space="preserve">ể sắp xếp một </w:t>
      </w:r>
      <w:r>
        <w:rPr>
          <w:rFonts w:hint="default" w:cs="Times New Roman"/>
          <w:w w:val="105"/>
          <w:sz w:val="28"/>
          <w:szCs w:val="28"/>
          <w:lang w:val="en-US"/>
        </w:rPr>
        <w:t>đ</w:t>
      </w:r>
      <w:r>
        <w:rPr>
          <w:rFonts w:hint="default" w:ascii="Times New Roman" w:hAnsi="Times New Roman" w:cs="Times New Roman"/>
          <w:w w:val="105"/>
          <w:sz w:val="28"/>
          <w:szCs w:val="28"/>
        </w:rPr>
        <w:t xml:space="preserve">oạn trong dãy, nếu </w:t>
      </w:r>
      <w:r>
        <w:rPr>
          <w:rFonts w:hint="default" w:cs="Times New Roman"/>
          <w:w w:val="105"/>
          <w:sz w:val="28"/>
          <w:szCs w:val="28"/>
          <w:lang w:val="en-US"/>
        </w:rPr>
        <w:t>đ</w:t>
      </w:r>
      <w:r>
        <w:rPr>
          <w:rFonts w:hint="default" w:ascii="Times New Roman" w:hAnsi="Times New Roman" w:cs="Times New Roman"/>
          <w:w w:val="105"/>
          <w:sz w:val="28"/>
          <w:szCs w:val="28"/>
        </w:rPr>
        <w:t>oạn chỉ có một phần tử</w:t>
      </w:r>
      <w:r>
        <w:rPr>
          <w:rFonts w:hint="default" w:ascii="Times New Roman" w:hAnsi="Times New Roman" w:cs="Times New Roman"/>
          <w:spacing w:val="-22"/>
          <w:w w:val="105"/>
          <w:sz w:val="28"/>
          <w:szCs w:val="28"/>
        </w:rPr>
        <w:t xml:space="preserve"> </w:t>
      </w:r>
      <w:r>
        <w:rPr>
          <w:rFonts w:hint="default" w:ascii="Times New Roman" w:hAnsi="Times New Roman" w:cs="Times New Roman"/>
          <w:w w:val="105"/>
          <w:sz w:val="28"/>
          <w:szCs w:val="28"/>
        </w:rPr>
        <w:t>thì dãy</w:t>
      </w:r>
      <w:r>
        <w:rPr>
          <w:rFonts w:hint="default" w:ascii="Times New Roman" w:hAnsi="Times New Roman" w:cs="Times New Roman"/>
          <w:spacing w:val="-13"/>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ã</w:t>
      </w:r>
      <w:r>
        <w:rPr>
          <w:rFonts w:hint="default" w:ascii="Times New Roman" w:hAnsi="Times New Roman" w:cs="Times New Roman"/>
          <w:spacing w:val="-9"/>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ược</w:t>
      </w:r>
      <w:r>
        <w:rPr>
          <w:rFonts w:hint="default" w:ascii="Times New Roman" w:hAnsi="Times New Roman" w:cs="Times New Roman"/>
          <w:spacing w:val="-9"/>
          <w:w w:val="105"/>
          <w:sz w:val="28"/>
          <w:szCs w:val="28"/>
        </w:rPr>
        <w:t xml:space="preserve"> </w:t>
      </w:r>
      <w:r>
        <w:rPr>
          <w:rFonts w:hint="default" w:ascii="Times New Roman" w:hAnsi="Times New Roman" w:cs="Times New Roman"/>
          <w:w w:val="105"/>
          <w:sz w:val="28"/>
          <w:szCs w:val="28"/>
        </w:rPr>
        <w:t>sắp</w:t>
      </w:r>
      <w:r>
        <w:rPr>
          <w:rFonts w:hint="default" w:ascii="Times New Roman" w:hAnsi="Times New Roman" w:cs="Times New Roman"/>
          <w:spacing w:val="-9"/>
          <w:w w:val="105"/>
          <w:sz w:val="28"/>
          <w:szCs w:val="28"/>
        </w:rPr>
        <w:t xml:space="preserve"> </w:t>
      </w:r>
      <w:r>
        <w:rPr>
          <w:rFonts w:hint="default" w:ascii="Times New Roman" w:hAnsi="Times New Roman" w:cs="Times New Roman"/>
          <w:w w:val="105"/>
          <w:sz w:val="28"/>
          <w:szCs w:val="28"/>
        </w:rPr>
        <w:t>xếp,</w:t>
      </w:r>
      <w:r>
        <w:rPr>
          <w:rFonts w:hint="default" w:ascii="Times New Roman" w:hAnsi="Times New Roman" w:cs="Times New Roman"/>
          <w:spacing w:val="-8"/>
          <w:w w:val="105"/>
          <w:sz w:val="28"/>
          <w:szCs w:val="28"/>
        </w:rPr>
        <w:t xml:space="preserve"> </w:t>
      </w:r>
      <w:r>
        <w:rPr>
          <w:rFonts w:hint="default" w:ascii="Times New Roman" w:hAnsi="Times New Roman" w:cs="Times New Roman"/>
          <w:w w:val="105"/>
          <w:sz w:val="28"/>
          <w:szCs w:val="28"/>
        </w:rPr>
        <w:t>ngược</w:t>
      </w:r>
      <w:r>
        <w:rPr>
          <w:rFonts w:hint="default" w:ascii="Times New Roman" w:hAnsi="Times New Roman" w:cs="Times New Roman"/>
          <w:spacing w:val="-10"/>
          <w:w w:val="105"/>
          <w:sz w:val="28"/>
          <w:szCs w:val="28"/>
        </w:rPr>
        <w:t xml:space="preserve"> </w:t>
      </w:r>
      <w:r>
        <w:rPr>
          <w:rFonts w:hint="default" w:ascii="Times New Roman" w:hAnsi="Times New Roman" w:cs="Times New Roman"/>
          <w:w w:val="105"/>
          <w:sz w:val="28"/>
          <w:szCs w:val="28"/>
        </w:rPr>
        <w:t>lại</w:t>
      </w:r>
      <w:r>
        <w:rPr>
          <w:rFonts w:hint="default" w:ascii="Times New Roman" w:hAnsi="Times New Roman" w:cs="Times New Roman"/>
          <w:spacing w:val="-8"/>
          <w:w w:val="105"/>
          <w:sz w:val="28"/>
          <w:szCs w:val="28"/>
        </w:rPr>
        <w:t xml:space="preserve"> </w:t>
      </w:r>
      <w:r>
        <w:rPr>
          <w:rFonts w:hint="default" w:ascii="Times New Roman" w:hAnsi="Times New Roman" w:cs="Times New Roman"/>
          <w:w w:val="105"/>
          <w:sz w:val="28"/>
          <w:szCs w:val="28"/>
        </w:rPr>
        <w:t>ta</w:t>
      </w:r>
      <w:r>
        <w:rPr>
          <w:rFonts w:hint="default" w:ascii="Times New Roman" w:hAnsi="Times New Roman" w:cs="Times New Roman"/>
          <w:spacing w:val="-9"/>
          <w:w w:val="105"/>
          <w:sz w:val="28"/>
          <w:szCs w:val="28"/>
        </w:rPr>
        <w:t xml:space="preserve"> </w:t>
      </w:r>
      <w:r>
        <w:rPr>
          <w:rFonts w:hint="default" w:ascii="Times New Roman" w:hAnsi="Times New Roman" w:cs="Times New Roman"/>
          <w:w w:val="105"/>
          <w:sz w:val="28"/>
          <w:szCs w:val="28"/>
        </w:rPr>
        <w:t>chọn</w:t>
      </w:r>
      <w:r>
        <w:rPr>
          <w:rFonts w:hint="default" w:ascii="Times New Roman" w:hAnsi="Times New Roman" w:cs="Times New Roman"/>
          <w:spacing w:val="-8"/>
          <w:w w:val="105"/>
          <w:sz w:val="28"/>
          <w:szCs w:val="28"/>
        </w:rPr>
        <w:t xml:space="preserve"> </w:t>
      </w:r>
      <w:r>
        <w:rPr>
          <w:rFonts w:hint="default" w:ascii="Times New Roman" w:hAnsi="Times New Roman" w:cs="Times New Roman"/>
          <w:w w:val="105"/>
          <w:sz w:val="28"/>
          <w:szCs w:val="28"/>
        </w:rPr>
        <w:t>một</w:t>
      </w:r>
      <w:r>
        <w:rPr>
          <w:rFonts w:hint="default" w:ascii="Times New Roman" w:hAnsi="Times New Roman" w:cs="Times New Roman"/>
          <w:spacing w:val="-9"/>
          <w:w w:val="105"/>
          <w:sz w:val="28"/>
          <w:szCs w:val="28"/>
        </w:rPr>
        <w:t xml:space="preserve"> </w:t>
      </w:r>
      <w:r>
        <w:rPr>
          <w:rFonts w:hint="default" w:ascii="Times New Roman" w:hAnsi="Times New Roman" w:cs="Times New Roman"/>
          <w:w w:val="105"/>
          <w:sz w:val="28"/>
          <w:szCs w:val="28"/>
        </w:rPr>
        <w:t>phần</w:t>
      </w:r>
      <w:r>
        <w:rPr>
          <w:rFonts w:hint="default" w:ascii="Times New Roman" w:hAnsi="Times New Roman" w:cs="Times New Roman"/>
          <w:spacing w:val="-8"/>
          <w:w w:val="105"/>
          <w:sz w:val="28"/>
          <w:szCs w:val="28"/>
        </w:rPr>
        <w:t xml:space="preserve"> </w:t>
      </w:r>
      <w:r>
        <w:rPr>
          <w:rFonts w:hint="default" w:ascii="Times New Roman" w:hAnsi="Times New Roman" w:cs="Times New Roman"/>
          <w:w w:val="105"/>
          <w:sz w:val="28"/>
          <w:szCs w:val="28"/>
        </w:rPr>
        <w:t>tử</w:t>
      </w:r>
      <w:r>
        <w:rPr>
          <w:rFonts w:hint="default" w:ascii="Times New Roman" w:hAnsi="Times New Roman" w:cs="Times New Roman"/>
          <w:spacing w:val="-10"/>
          <w:w w:val="105"/>
          <w:sz w:val="28"/>
          <w:szCs w:val="28"/>
        </w:rPr>
        <w:t xml:space="preserve"> </w:t>
      </w:r>
      <w:r>
        <w:rPr>
          <w:rFonts w:hint="default" w:ascii="Times New Roman" w:hAnsi="Times New Roman" w:cs="Times New Roman"/>
          <w:w w:val="105"/>
          <w:sz w:val="28"/>
          <w:szCs w:val="28"/>
        </w:rPr>
        <w:t>x</w:t>
      </w:r>
      <w:r>
        <w:rPr>
          <w:rFonts w:hint="default" w:ascii="Times New Roman" w:hAnsi="Times New Roman" w:cs="Times New Roman"/>
          <w:spacing w:val="-1"/>
          <w:w w:val="105"/>
          <w:sz w:val="28"/>
          <w:szCs w:val="28"/>
        </w:rPr>
        <w:t xml:space="preserve"> </w:t>
      </w:r>
      <w:r>
        <w:rPr>
          <w:rFonts w:hint="default" w:ascii="Times New Roman" w:hAnsi="Times New Roman" w:cs="Times New Roman"/>
          <w:w w:val="105"/>
          <w:sz w:val="28"/>
          <w:szCs w:val="28"/>
        </w:rPr>
        <w:t>trong</w:t>
      </w:r>
      <w:r>
        <w:rPr>
          <w:rFonts w:hint="default" w:ascii="Times New Roman" w:hAnsi="Times New Roman" w:cs="Times New Roman"/>
          <w:spacing w:val="-10"/>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oạn</w:t>
      </w:r>
      <w:r>
        <w:rPr>
          <w:rFonts w:hint="default" w:ascii="Times New Roman" w:hAnsi="Times New Roman" w:cs="Times New Roman"/>
          <w:spacing w:val="-9"/>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ó</w:t>
      </w:r>
      <w:r>
        <w:rPr>
          <w:rFonts w:hint="default" w:ascii="Times New Roman" w:hAnsi="Times New Roman" w:cs="Times New Roman"/>
          <w:spacing w:val="-8"/>
          <w:w w:val="105"/>
          <w:sz w:val="28"/>
          <w:szCs w:val="28"/>
        </w:rPr>
        <w:t xml:space="preserve"> </w:t>
      </w:r>
      <w:r>
        <w:rPr>
          <w:rFonts w:hint="default" w:ascii="Times New Roman" w:hAnsi="Times New Roman" w:cs="Times New Roman"/>
          <w:w w:val="105"/>
          <w:sz w:val="28"/>
          <w:szCs w:val="28"/>
        </w:rPr>
        <w:t>làm</w:t>
      </w:r>
      <w:r>
        <w:rPr>
          <w:rFonts w:hint="default" w:ascii="Times New Roman" w:hAnsi="Times New Roman" w:cs="Times New Roman"/>
          <w:spacing w:val="-8"/>
          <w:w w:val="105"/>
          <w:sz w:val="28"/>
          <w:szCs w:val="28"/>
        </w:rPr>
        <w:t xml:space="preserve"> </w:t>
      </w:r>
      <w:r>
        <w:rPr>
          <w:rFonts w:hint="default" w:ascii="Times New Roman" w:hAnsi="Times New Roman" w:cs="Times New Roman"/>
          <w:w w:val="105"/>
          <w:sz w:val="28"/>
          <w:szCs w:val="28"/>
        </w:rPr>
        <w:t xml:space="preserve">"chốt", mọi phần tử có khoá nhỏ hơn khoá của “chốt” </w:t>
      </w:r>
      <w:r>
        <w:rPr>
          <w:rFonts w:hint="default" w:cs="Times New Roman"/>
          <w:w w:val="105"/>
          <w:sz w:val="28"/>
          <w:szCs w:val="28"/>
          <w:lang w:val="en-US"/>
        </w:rPr>
        <w:t>đ</w:t>
      </w:r>
      <w:r>
        <w:rPr>
          <w:rFonts w:hint="default" w:ascii="Times New Roman" w:hAnsi="Times New Roman" w:cs="Times New Roman"/>
          <w:w w:val="105"/>
          <w:sz w:val="28"/>
          <w:szCs w:val="28"/>
        </w:rPr>
        <w:t xml:space="preserve">ược xếp vào vị trí </w:t>
      </w:r>
      <w:r>
        <w:rPr>
          <w:rFonts w:hint="default" w:cs="Times New Roman"/>
          <w:w w:val="105"/>
          <w:sz w:val="28"/>
          <w:szCs w:val="28"/>
          <w:lang w:val="en-US"/>
        </w:rPr>
        <w:t>đ</w:t>
      </w:r>
      <w:r>
        <w:rPr>
          <w:rFonts w:hint="default" w:ascii="Times New Roman" w:hAnsi="Times New Roman" w:cs="Times New Roman"/>
          <w:w w:val="105"/>
          <w:sz w:val="28"/>
          <w:szCs w:val="28"/>
        </w:rPr>
        <w:t>ứng trước chốt,</w:t>
      </w:r>
      <w:r>
        <w:rPr>
          <w:rFonts w:hint="default" w:ascii="Times New Roman" w:hAnsi="Times New Roman" w:cs="Times New Roman"/>
          <w:spacing w:val="-11"/>
          <w:w w:val="105"/>
          <w:sz w:val="28"/>
          <w:szCs w:val="28"/>
        </w:rPr>
        <w:t xml:space="preserve"> </w:t>
      </w:r>
      <w:r>
        <w:rPr>
          <w:rFonts w:hint="default" w:ascii="Times New Roman" w:hAnsi="Times New Roman" w:cs="Times New Roman"/>
          <w:w w:val="105"/>
          <w:sz w:val="28"/>
          <w:szCs w:val="28"/>
        </w:rPr>
        <w:t>mọi</w:t>
      </w:r>
      <w:r>
        <w:rPr>
          <w:rFonts w:hint="default" w:ascii="Times New Roman" w:hAnsi="Times New Roman" w:cs="Times New Roman"/>
          <w:spacing w:val="-11"/>
          <w:w w:val="105"/>
          <w:sz w:val="28"/>
          <w:szCs w:val="28"/>
        </w:rPr>
        <w:t xml:space="preserve"> </w:t>
      </w:r>
      <w:r>
        <w:rPr>
          <w:rFonts w:hint="default" w:ascii="Times New Roman" w:hAnsi="Times New Roman" w:cs="Times New Roman"/>
          <w:w w:val="105"/>
          <w:sz w:val="28"/>
          <w:szCs w:val="28"/>
        </w:rPr>
        <w:t>phần</w:t>
      </w:r>
      <w:r>
        <w:rPr>
          <w:rFonts w:hint="default" w:ascii="Times New Roman" w:hAnsi="Times New Roman" w:cs="Times New Roman"/>
          <w:spacing w:val="-10"/>
          <w:w w:val="105"/>
          <w:sz w:val="28"/>
          <w:szCs w:val="28"/>
        </w:rPr>
        <w:t xml:space="preserve"> </w:t>
      </w:r>
      <w:r>
        <w:rPr>
          <w:rFonts w:hint="default" w:ascii="Times New Roman" w:hAnsi="Times New Roman" w:cs="Times New Roman"/>
          <w:w w:val="105"/>
          <w:sz w:val="28"/>
          <w:szCs w:val="28"/>
        </w:rPr>
        <w:t>tử</w:t>
      </w:r>
      <w:r>
        <w:rPr>
          <w:rFonts w:hint="default" w:ascii="Times New Roman" w:hAnsi="Times New Roman" w:cs="Times New Roman"/>
          <w:spacing w:val="-9"/>
          <w:w w:val="105"/>
          <w:sz w:val="28"/>
          <w:szCs w:val="28"/>
        </w:rPr>
        <w:t xml:space="preserve"> </w:t>
      </w:r>
      <w:r>
        <w:rPr>
          <w:rFonts w:hint="default" w:ascii="Times New Roman" w:hAnsi="Times New Roman" w:cs="Times New Roman"/>
          <w:w w:val="105"/>
          <w:sz w:val="28"/>
          <w:szCs w:val="28"/>
        </w:rPr>
        <w:t>có</w:t>
      </w:r>
      <w:r>
        <w:rPr>
          <w:rFonts w:hint="default" w:ascii="Times New Roman" w:hAnsi="Times New Roman" w:cs="Times New Roman"/>
          <w:spacing w:val="-9"/>
          <w:w w:val="105"/>
          <w:sz w:val="28"/>
          <w:szCs w:val="28"/>
        </w:rPr>
        <w:t xml:space="preserve"> </w:t>
      </w:r>
      <w:r>
        <w:rPr>
          <w:rFonts w:hint="default" w:ascii="Times New Roman" w:hAnsi="Times New Roman" w:cs="Times New Roman"/>
          <w:w w:val="105"/>
          <w:sz w:val="28"/>
          <w:szCs w:val="28"/>
        </w:rPr>
        <w:t>khoá</w:t>
      </w:r>
      <w:r>
        <w:rPr>
          <w:rFonts w:hint="default" w:ascii="Times New Roman" w:hAnsi="Times New Roman" w:cs="Times New Roman"/>
          <w:spacing w:val="-12"/>
          <w:w w:val="105"/>
          <w:sz w:val="28"/>
          <w:szCs w:val="28"/>
        </w:rPr>
        <w:t xml:space="preserve"> </w:t>
      </w:r>
      <w:r>
        <w:rPr>
          <w:rFonts w:hint="default" w:ascii="Times New Roman" w:hAnsi="Times New Roman" w:cs="Times New Roman"/>
          <w:w w:val="105"/>
          <w:sz w:val="28"/>
          <w:szCs w:val="28"/>
        </w:rPr>
        <w:t>lớn</w:t>
      </w:r>
      <w:r>
        <w:rPr>
          <w:rFonts w:hint="default" w:ascii="Times New Roman" w:hAnsi="Times New Roman" w:cs="Times New Roman"/>
          <w:spacing w:val="-10"/>
          <w:w w:val="105"/>
          <w:sz w:val="28"/>
          <w:szCs w:val="28"/>
        </w:rPr>
        <w:t xml:space="preserve"> </w:t>
      </w:r>
      <w:r>
        <w:rPr>
          <w:rFonts w:hint="default" w:ascii="Times New Roman" w:hAnsi="Times New Roman" w:cs="Times New Roman"/>
          <w:w w:val="105"/>
          <w:sz w:val="28"/>
          <w:szCs w:val="28"/>
        </w:rPr>
        <w:t>hơn</w:t>
      </w:r>
      <w:r>
        <w:rPr>
          <w:rFonts w:hint="default" w:ascii="Times New Roman" w:hAnsi="Times New Roman" w:cs="Times New Roman"/>
          <w:spacing w:val="-11"/>
          <w:w w:val="105"/>
          <w:sz w:val="28"/>
          <w:szCs w:val="28"/>
        </w:rPr>
        <w:t xml:space="preserve"> </w:t>
      </w:r>
      <w:r>
        <w:rPr>
          <w:rFonts w:hint="default" w:ascii="Times New Roman" w:hAnsi="Times New Roman" w:cs="Times New Roman"/>
          <w:w w:val="105"/>
          <w:sz w:val="28"/>
          <w:szCs w:val="28"/>
        </w:rPr>
        <w:t>khoá</w:t>
      </w:r>
      <w:r>
        <w:rPr>
          <w:rFonts w:hint="default" w:ascii="Times New Roman" w:hAnsi="Times New Roman" w:cs="Times New Roman"/>
          <w:spacing w:val="-11"/>
          <w:w w:val="105"/>
          <w:sz w:val="28"/>
          <w:szCs w:val="28"/>
        </w:rPr>
        <w:t xml:space="preserve"> </w:t>
      </w:r>
      <w:r>
        <w:rPr>
          <w:rFonts w:hint="default" w:ascii="Times New Roman" w:hAnsi="Times New Roman" w:cs="Times New Roman"/>
          <w:w w:val="105"/>
          <w:sz w:val="28"/>
          <w:szCs w:val="28"/>
        </w:rPr>
        <w:t>của</w:t>
      </w:r>
      <w:r>
        <w:rPr>
          <w:rFonts w:hint="default" w:ascii="Times New Roman" w:hAnsi="Times New Roman" w:cs="Times New Roman"/>
          <w:spacing w:val="-10"/>
          <w:w w:val="105"/>
          <w:sz w:val="28"/>
          <w:szCs w:val="28"/>
        </w:rPr>
        <w:t xml:space="preserve"> </w:t>
      </w:r>
      <w:r>
        <w:rPr>
          <w:rFonts w:hint="default" w:ascii="Times New Roman" w:hAnsi="Times New Roman" w:cs="Times New Roman"/>
          <w:w w:val="105"/>
          <w:sz w:val="28"/>
          <w:szCs w:val="28"/>
        </w:rPr>
        <w:t>“chốt”</w:t>
      </w:r>
      <w:r>
        <w:rPr>
          <w:rFonts w:hint="default" w:ascii="Times New Roman" w:hAnsi="Times New Roman" w:cs="Times New Roman"/>
          <w:spacing w:val="-11"/>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ược</w:t>
      </w:r>
      <w:r>
        <w:rPr>
          <w:rFonts w:hint="default" w:ascii="Times New Roman" w:hAnsi="Times New Roman" w:cs="Times New Roman"/>
          <w:spacing w:val="-10"/>
          <w:w w:val="105"/>
          <w:sz w:val="28"/>
          <w:szCs w:val="28"/>
        </w:rPr>
        <w:t xml:space="preserve"> </w:t>
      </w:r>
      <w:r>
        <w:rPr>
          <w:rFonts w:hint="default" w:ascii="Times New Roman" w:hAnsi="Times New Roman" w:cs="Times New Roman"/>
          <w:w w:val="105"/>
          <w:sz w:val="28"/>
          <w:szCs w:val="28"/>
        </w:rPr>
        <w:t>xếp</w:t>
      </w:r>
      <w:r>
        <w:rPr>
          <w:rFonts w:hint="default" w:ascii="Times New Roman" w:hAnsi="Times New Roman" w:cs="Times New Roman"/>
          <w:spacing w:val="-10"/>
          <w:w w:val="105"/>
          <w:sz w:val="28"/>
          <w:szCs w:val="28"/>
        </w:rPr>
        <w:t xml:space="preserve"> </w:t>
      </w:r>
      <w:r>
        <w:rPr>
          <w:rFonts w:hint="default" w:ascii="Times New Roman" w:hAnsi="Times New Roman" w:cs="Times New Roman"/>
          <w:w w:val="105"/>
          <w:sz w:val="28"/>
          <w:szCs w:val="28"/>
        </w:rPr>
        <w:t>vào</w:t>
      </w:r>
      <w:r>
        <w:rPr>
          <w:rFonts w:hint="default" w:ascii="Times New Roman" w:hAnsi="Times New Roman" w:cs="Times New Roman"/>
          <w:spacing w:val="-11"/>
          <w:w w:val="105"/>
          <w:sz w:val="28"/>
          <w:szCs w:val="28"/>
        </w:rPr>
        <w:t xml:space="preserve"> </w:t>
      </w:r>
      <w:r>
        <w:rPr>
          <w:rFonts w:hint="default" w:ascii="Times New Roman" w:hAnsi="Times New Roman" w:cs="Times New Roman"/>
          <w:w w:val="105"/>
          <w:sz w:val="28"/>
          <w:szCs w:val="28"/>
        </w:rPr>
        <w:t>vị</w:t>
      </w:r>
      <w:r>
        <w:rPr>
          <w:rFonts w:hint="default" w:ascii="Times New Roman" w:hAnsi="Times New Roman" w:cs="Times New Roman"/>
          <w:spacing w:val="-10"/>
          <w:w w:val="105"/>
          <w:sz w:val="28"/>
          <w:szCs w:val="28"/>
        </w:rPr>
        <w:t xml:space="preserve"> </w:t>
      </w:r>
      <w:r>
        <w:rPr>
          <w:rFonts w:hint="default" w:ascii="Times New Roman" w:hAnsi="Times New Roman" w:cs="Times New Roman"/>
          <w:w w:val="105"/>
          <w:sz w:val="28"/>
          <w:szCs w:val="28"/>
        </w:rPr>
        <w:t>trí</w:t>
      </w:r>
      <w:r>
        <w:rPr>
          <w:rFonts w:hint="default" w:ascii="Times New Roman" w:hAnsi="Times New Roman" w:cs="Times New Roman"/>
          <w:spacing w:val="-9"/>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ứng</w:t>
      </w:r>
      <w:r>
        <w:rPr>
          <w:rFonts w:hint="default" w:ascii="Times New Roman" w:hAnsi="Times New Roman" w:cs="Times New Roman"/>
          <w:spacing w:val="-10"/>
          <w:w w:val="105"/>
          <w:sz w:val="28"/>
          <w:szCs w:val="28"/>
        </w:rPr>
        <w:t xml:space="preserve"> </w:t>
      </w:r>
      <w:r>
        <w:rPr>
          <w:rFonts w:hint="default" w:ascii="Times New Roman" w:hAnsi="Times New Roman" w:cs="Times New Roman"/>
          <w:w w:val="105"/>
          <w:sz w:val="28"/>
          <w:szCs w:val="28"/>
        </w:rPr>
        <w:t>sau chốt.</w:t>
      </w:r>
      <w:r>
        <w:rPr>
          <w:rFonts w:hint="default" w:ascii="Times New Roman" w:hAnsi="Times New Roman" w:cs="Times New Roman"/>
          <w:spacing w:val="-24"/>
          <w:w w:val="105"/>
          <w:sz w:val="28"/>
          <w:szCs w:val="28"/>
        </w:rPr>
        <w:t xml:space="preserve"> </w:t>
      </w:r>
      <w:r>
        <w:rPr>
          <w:rFonts w:hint="default" w:ascii="Times New Roman" w:hAnsi="Times New Roman" w:cs="Times New Roman"/>
          <w:w w:val="105"/>
          <w:sz w:val="28"/>
          <w:szCs w:val="28"/>
        </w:rPr>
        <w:t>Sau</w:t>
      </w:r>
      <w:r>
        <w:rPr>
          <w:rFonts w:hint="default" w:ascii="Times New Roman" w:hAnsi="Times New Roman" w:cs="Times New Roman"/>
          <w:spacing w:val="-23"/>
          <w:w w:val="105"/>
          <w:sz w:val="28"/>
          <w:szCs w:val="28"/>
        </w:rPr>
        <w:t xml:space="preserve"> </w:t>
      </w:r>
      <w:r>
        <w:rPr>
          <w:rFonts w:hint="default" w:ascii="Times New Roman" w:hAnsi="Times New Roman" w:cs="Times New Roman"/>
          <w:w w:val="105"/>
          <w:sz w:val="28"/>
          <w:szCs w:val="28"/>
        </w:rPr>
        <w:t>phép</w:t>
      </w:r>
      <w:r>
        <w:rPr>
          <w:rFonts w:hint="default" w:ascii="Times New Roman" w:hAnsi="Times New Roman" w:cs="Times New Roman"/>
          <w:spacing w:val="-24"/>
          <w:w w:val="105"/>
          <w:sz w:val="28"/>
          <w:szCs w:val="28"/>
        </w:rPr>
        <w:t xml:space="preserve"> </w:t>
      </w:r>
      <w:r>
        <w:rPr>
          <w:rFonts w:hint="default" w:ascii="Times New Roman" w:hAnsi="Times New Roman" w:cs="Times New Roman"/>
          <w:w w:val="105"/>
          <w:sz w:val="28"/>
          <w:szCs w:val="28"/>
        </w:rPr>
        <w:t>hoán</w:t>
      </w:r>
      <w:r>
        <w:rPr>
          <w:rFonts w:hint="default" w:ascii="Times New Roman" w:hAnsi="Times New Roman" w:cs="Times New Roman"/>
          <w:spacing w:val="-23"/>
          <w:w w:val="105"/>
          <w:sz w:val="28"/>
          <w:szCs w:val="28"/>
        </w:rPr>
        <w:t xml:space="preserve"> </w:t>
      </w:r>
      <w:r>
        <w:rPr>
          <w:rFonts w:hint="default" w:ascii="Times New Roman" w:hAnsi="Times New Roman" w:cs="Times New Roman"/>
          <w:w w:val="105"/>
          <w:sz w:val="28"/>
          <w:szCs w:val="28"/>
        </w:rPr>
        <w:t>chuyển</w:t>
      </w:r>
      <w:r>
        <w:rPr>
          <w:rFonts w:hint="default" w:ascii="Times New Roman" w:hAnsi="Times New Roman" w:cs="Times New Roman"/>
          <w:spacing w:val="-24"/>
          <w:w w:val="105"/>
          <w:sz w:val="28"/>
          <w:szCs w:val="28"/>
        </w:rPr>
        <w:t xml:space="preserve"> </w:t>
      </w:r>
      <w:r>
        <w:rPr>
          <w:rFonts w:hint="default" w:ascii="Times New Roman" w:hAnsi="Times New Roman" w:cs="Times New Roman"/>
          <w:w w:val="105"/>
          <w:sz w:val="28"/>
          <w:szCs w:val="28"/>
        </w:rPr>
        <w:t>như</w:t>
      </w:r>
      <w:r>
        <w:rPr>
          <w:rFonts w:hint="default" w:ascii="Times New Roman" w:hAnsi="Times New Roman" w:cs="Times New Roman"/>
          <w:spacing w:val="-23"/>
          <w:w w:val="105"/>
          <w:sz w:val="28"/>
          <w:szCs w:val="28"/>
        </w:rPr>
        <w:t xml:space="preserve"> </w:t>
      </w:r>
      <w:r>
        <w:rPr>
          <w:rFonts w:hint="default" w:ascii="Times New Roman" w:hAnsi="Times New Roman" w:cs="Times New Roman"/>
          <w:w w:val="105"/>
          <w:sz w:val="28"/>
          <w:szCs w:val="28"/>
        </w:rPr>
        <w:t>vậy</w:t>
      </w:r>
      <w:r>
        <w:rPr>
          <w:rFonts w:hint="default" w:ascii="Times New Roman" w:hAnsi="Times New Roman" w:cs="Times New Roman"/>
          <w:spacing w:val="-27"/>
          <w:w w:val="105"/>
          <w:sz w:val="28"/>
          <w:szCs w:val="28"/>
        </w:rPr>
        <w:t xml:space="preserve"> </w:t>
      </w:r>
      <w:r>
        <w:rPr>
          <w:rFonts w:hint="default" w:ascii="Times New Roman" w:hAnsi="Times New Roman" w:cs="Times New Roman"/>
          <w:w w:val="105"/>
          <w:sz w:val="28"/>
          <w:szCs w:val="28"/>
        </w:rPr>
        <w:t>thì</w:t>
      </w:r>
      <w:r>
        <w:rPr>
          <w:rFonts w:hint="default" w:ascii="Times New Roman" w:hAnsi="Times New Roman" w:cs="Times New Roman"/>
          <w:spacing w:val="-23"/>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oạn</w:t>
      </w:r>
      <w:r>
        <w:rPr>
          <w:rFonts w:hint="default" w:ascii="Times New Roman" w:hAnsi="Times New Roman" w:cs="Times New Roman"/>
          <w:spacing w:val="-23"/>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ang</w:t>
      </w:r>
      <w:r>
        <w:rPr>
          <w:rFonts w:hint="default" w:ascii="Times New Roman" w:hAnsi="Times New Roman" w:cs="Times New Roman"/>
          <w:spacing w:val="-25"/>
          <w:w w:val="105"/>
          <w:sz w:val="28"/>
          <w:szCs w:val="28"/>
        </w:rPr>
        <w:t xml:space="preserve"> </w:t>
      </w:r>
      <w:r>
        <w:rPr>
          <w:rFonts w:hint="default" w:ascii="Times New Roman" w:hAnsi="Times New Roman" w:cs="Times New Roman"/>
          <w:w w:val="105"/>
          <w:sz w:val="28"/>
          <w:szCs w:val="28"/>
        </w:rPr>
        <w:t>xét</w:t>
      </w:r>
      <w:r>
        <w:rPr>
          <w:rFonts w:hint="default" w:ascii="Times New Roman" w:hAnsi="Times New Roman" w:cs="Times New Roman"/>
          <w:spacing w:val="-23"/>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ược</w:t>
      </w:r>
      <w:r>
        <w:rPr>
          <w:rFonts w:hint="default" w:ascii="Times New Roman" w:hAnsi="Times New Roman" w:cs="Times New Roman"/>
          <w:spacing w:val="-24"/>
          <w:w w:val="105"/>
          <w:sz w:val="28"/>
          <w:szCs w:val="28"/>
        </w:rPr>
        <w:t xml:space="preserve"> </w:t>
      </w:r>
      <w:r>
        <w:rPr>
          <w:rFonts w:hint="default" w:ascii="Times New Roman" w:hAnsi="Times New Roman" w:cs="Times New Roman"/>
          <w:w w:val="105"/>
          <w:sz w:val="28"/>
          <w:szCs w:val="28"/>
        </w:rPr>
        <w:t>chia</w:t>
      </w:r>
      <w:r>
        <w:rPr>
          <w:rFonts w:hint="default" w:ascii="Times New Roman" w:hAnsi="Times New Roman" w:cs="Times New Roman"/>
          <w:spacing w:val="-24"/>
          <w:w w:val="105"/>
          <w:sz w:val="28"/>
          <w:szCs w:val="28"/>
        </w:rPr>
        <w:t xml:space="preserve"> </w:t>
      </w:r>
      <w:r>
        <w:rPr>
          <w:rFonts w:hint="default" w:ascii="Times New Roman" w:hAnsi="Times New Roman" w:cs="Times New Roman"/>
          <w:w w:val="105"/>
          <w:sz w:val="28"/>
          <w:szCs w:val="28"/>
        </w:rPr>
        <w:t>làm</w:t>
      </w:r>
      <w:r>
        <w:rPr>
          <w:rFonts w:hint="default" w:ascii="Times New Roman" w:hAnsi="Times New Roman" w:cs="Times New Roman"/>
          <w:spacing w:val="-23"/>
          <w:w w:val="105"/>
          <w:sz w:val="28"/>
          <w:szCs w:val="28"/>
        </w:rPr>
        <w:t xml:space="preserve"> </w:t>
      </w:r>
      <w:r>
        <w:rPr>
          <w:rFonts w:hint="default" w:ascii="Times New Roman" w:hAnsi="Times New Roman" w:cs="Times New Roman"/>
          <w:w w:val="105"/>
          <w:sz w:val="28"/>
          <w:szCs w:val="28"/>
        </w:rPr>
        <w:t>hai</w:t>
      </w:r>
      <w:r>
        <w:rPr>
          <w:rFonts w:hint="default" w:ascii="Times New Roman" w:hAnsi="Times New Roman" w:cs="Times New Roman"/>
          <w:spacing w:val="-23"/>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oạn</w:t>
      </w:r>
      <w:r>
        <w:rPr>
          <w:rFonts w:hint="default" w:ascii="Times New Roman" w:hAnsi="Times New Roman" w:cs="Times New Roman"/>
          <w:spacing w:val="-23"/>
          <w:w w:val="105"/>
          <w:sz w:val="28"/>
          <w:szCs w:val="28"/>
        </w:rPr>
        <w:t xml:space="preserve"> </w:t>
      </w:r>
      <w:r>
        <w:rPr>
          <w:rFonts w:hint="default" w:ascii="Times New Roman" w:hAnsi="Times New Roman" w:cs="Times New Roman"/>
          <w:w w:val="105"/>
          <w:sz w:val="28"/>
          <w:szCs w:val="28"/>
        </w:rPr>
        <w:t>mà mọi</w:t>
      </w:r>
      <w:r>
        <w:rPr>
          <w:rFonts w:hint="default" w:ascii="Times New Roman" w:hAnsi="Times New Roman" w:cs="Times New Roman"/>
          <w:spacing w:val="-12"/>
          <w:w w:val="105"/>
          <w:sz w:val="28"/>
          <w:szCs w:val="28"/>
        </w:rPr>
        <w:t xml:space="preserve"> </w:t>
      </w:r>
      <w:r>
        <w:rPr>
          <w:rFonts w:hint="default" w:ascii="Times New Roman" w:hAnsi="Times New Roman" w:cs="Times New Roman"/>
          <w:w w:val="105"/>
          <w:sz w:val="28"/>
          <w:szCs w:val="28"/>
        </w:rPr>
        <w:t>phần</w:t>
      </w:r>
      <w:r>
        <w:rPr>
          <w:rFonts w:hint="default" w:ascii="Times New Roman" w:hAnsi="Times New Roman" w:cs="Times New Roman"/>
          <w:spacing w:val="-11"/>
          <w:w w:val="105"/>
          <w:sz w:val="28"/>
          <w:szCs w:val="28"/>
        </w:rPr>
        <w:t xml:space="preserve"> </w:t>
      </w:r>
      <w:r>
        <w:rPr>
          <w:rFonts w:hint="default" w:ascii="Times New Roman" w:hAnsi="Times New Roman" w:cs="Times New Roman"/>
          <w:w w:val="105"/>
          <w:sz w:val="28"/>
          <w:szCs w:val="28"/>
        </w:rPr>
        <w:t>tử</w:t>
      </w:r>
      <w:r>
        <w:rPr>
          <w:rFonts w:hint="default" w:ascii="Times New Roman" w:hAnsi="Times New Roman" w:cs="Times New Roman"/>
          <w:spacing w:val="-12"/>
          <w:w w:val="105"/>
          <w:sz w:val="28"/>
          <w:szCs w:val="28"/>
        </w:rPr>
        <w:t xml:space="preserve"> </w:t>
      </w:r>
      <w:r>
        <w:rPr>
          <w:rFonts w:hint="default" w:ascii="Times New Roman" w:hAnsi="Times New Roman" w:cs="Times New Roman"/>
          <w:w w:val="105"/>
          <w:sz w:val="28"/>
          <w:szCs w:val="28"/>
        </w:rPr>
        <w:t>trong</w:t>
      </w:r>
      <w:r>
        <w:rPr>
          <w:rFonts w:hint="default" w:ascii="Times New Roman" w:hAnsi="Times New Roman" w:cs="Times New Roman"/>
          <w:spacing w:val="-14"/>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oạn</w:t>
      </w:r>
      <w:r>
        <w:rPr>
          <w:rFonts w:hint="default" w:ascii="Times New Roman" w:hAnsi="Times New Roman" w:cs="Times New Roman"/>
          <w:spacing w:val="-11"/>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ầu</w:t>
      </w:r>
      <w:r>
        <w:rPr>
          <w:rFonts w:hint="default" w:ascii="Times New Roman" w:hAnsi="Times New Roman" w:cs="Times New Roman"/>
          <w:spacing w:val="-12"/>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ều</w:t>
      </w:r>
      <w:r>
        <w:rPr>
          <w:rFonts w:hint="default" w:ascii="Times New Roman" w:hAnsi="Times New Roman" w:cs="Times New Roman"/>
          <w:spacing w:val="-11"/>
          <w:w w:val="105"/>
          <w:sz w:val="28"/>
          <w:szCs w:val="28"/>
        </w:rPr>
        <w:t xml:space="preserve"> </w:t>
      </w:r>
      <w:r>
        <w:rPr>
          <w:rFonts w:hint="default" w:ascii="Times New Roman" w:hAnsi="Times New Roman" w:cs="Times New Roman"/>
          <w:w w:val="105"/>
          <w:sz w:val="28"/>
          <w:szCs w:val="28"/>
        </w:rPr>
        <w:t>có</w:t>
      </w:r>
      <w:r>
        <w:rPr>
          <w:rFonts w:hint="default" w:ascii="Times New Roman" w:hAnsi="Times New Roman" w:cs="Times New Roman"/>
          <w:spacing w:val="-12"/>
          <w:w w:val="105"/>
          <w:sz w:val="28"/>
          <w:szCs w:val="28"/>
        </w:rPr>
        <w:t xml:space="preserve"> </w:t>
      </w:r>
      <w:r>
        <w:rPr>
          <w:rFonts w:hint="default" w:ascii="Times New Roman" w:hAnsi="Times New Roman" w:cs="Times New Roman"/>
          <w:w w:val="105"/>
          <w:sz w:val="28"/>
          <w:szCs w:val="28"/>
        </w:rPr>
        <w:t>khoá</w:t>
      </w:r>
      <w:r>
        <w:rPr>
          <w:rFonts w:hint="default" w:ascii="Times New Roman" w:hAnsi="Times New Roman" w:cs="Times New Roman"/>
          <w:spacing w:val="-12"/>
          <w:w w:val="105"/>
          <w:sz w:val="28"/>
          <w:szCs w:val="28"/>
        </w:rPr>
        <w:t xml:space="preserve"> </w:t>
      </w:r>
      <w:r>
        <w:rPr>
          <w:rFonts w:hint="default" w:ascii="Times New Roman" w:hAnsi="Times New Roman" w:cs="Times New Roman"/>
          <w:w w:val="105"/>
          <w:sz w:val="28"/>
          <w:szCs w:val="28"/>
        </w:rPr>
        <w:t></w:t>
      </w:r>
      <w:r>
        <w:rPr>
          <w:rFonts w:hint="default" w:ascii="Times New Roman" w:hAnsi="Times New Roman" w:cs="Times New Roman"/>
          <w:spacing w:val="-12"/>
          <w:w w:val="105"/>
          <w:sz w:val="28"/>
          <w:szCs w:val="28"/>
        </w:rPr>
        <w:t xml:space="preserve"> </w:t>
      </w:r>
      <w:r>
        <w:rPr>
          <w:rFonts w:hint="default" w:ascii="Times New Roman" w:hAnsi="Times New Roman" w:cs="Times New Roman"/>
          <w:w w:val="105"/>
          <w:sz w:val="28"/>
          <w:szCs w:val="28"/>
        </w:rPr>
        <w:t>khoá</w:t>
      </w:r>
      <w:r>
        <w:rPr>
          <w:rFonts w:hint="default" w:ascii="Times New Roman" w:hAnsi="Times New Roman" w:cs="Times New Roman"/>
          <w:spacing w:val="-12"/>
          <w:w w:val="105"/>
          <w:sz w:val="28"/>
          <w:szCs w:val="28"/>
        </w:rPr>
        <w:t xml:space="preserve"> </w:t>
      </w:r>
      <w:r>
        <w:rPr>
          <w:rFonts w:hint="default" w:ascii="Times New Roman" w:hAnsi="Times New Roman" w:cs="Times New Roman"/>
          <w:w w:val="105"/>
          <w:sz w:val="28"/>
          <w:szCs w:val="28"/>
        </w:rPr>
        <w:t>của</w:t>
      </w:r>
      <w:r>
        <w:rPr>
          <w:rFonts w:hint="default" w:ascii="Times New Roman" w:hAnsi="Times New Roman" w:cs="Times New Roman"/>
          <w:spacing w:val="-12"/>
          <w:w w:val="105"/>
          <w:sz w:val="28"/>
          <w:szCs w:val="28"/>
        </w:rPr>
        <w:t xml:space="preserve"> </w:t>
      </w:r>
      <w:r>
        <w:rPr>
          <w:rFonts w:hint="default" w:ascii="Times New Roman" w:hAnsi="Times New Roman" w:cs="Times New Roman"/>
          <w:w w:val="105"/>
          <w:sz w:val="28"/>
          <w:szCs w:val="28"/>
        </w:rPr>
        <w:t>“chốt”</w:t>
      </w:r>
      <w:r>
        <w:rPr>
          <w:rFonts w:hint="default" w:ascii="Times New Roman" w:hAnsi="Times New Roman" w:cs="Times New Roman"/>
          <w:spacing w:val="-12"/>
          <w:w w:val="105"/>
          <w:sz w:val="28"/>
          <w:szCs w:val="28"/>
        </w:rPr>
        <w:t xml:space="preserve"> </w:t>
      </w:r>
      <w:r>
        <w:rPr>
          <w:rFonts w:hint="default" w:ascii="Times New Roman" w:hAnsi="Times New Roman" w:cs="Times New Roman"/>
          <w:w w:val="105"/>
          <w:sz w:val="28"/>
          <w:szCs w:val="28"/>
        </w:rPr>
        <w:t>và</w:t>
      </w:r>
      <w:r>
        <w:rPr>
          <w:rFonts w:hint="default" w:ascii="Times New Roman" w:hAnsi="Times New Roman" w:cs="Times New Roman"/>
          <w:spacing w:val="-12"/>
          <w:w w:val="105"/>
          <w:sz w:val="28"/>
          <w:szCs w:val="28"/>
        </w:rPr>
        <w:t xml:space="preserve"> </w:t>
      </w:r>
      <w:r>
        <w:rPr>
          <w:rFonts w:hint="default" w:ascii="Times New Roman" w:hAnsi="Times New Roman" w:cs="Times New Roman"/>
          <w:w w:val="105"/>
          <w:sz w:val="28"/>
          <w:szCs w:val="28"/>
        </w:rPr>
        <w:t>mọi</w:t>
      </w:r>
      <w:r>
        <w:rPr>
          <w:rFonts w:hint="default" w:ascii="Times New Roman" w:hAnsi="Times New Roman" w:cs="Times New Roman"/>
          <w:spacing w:val="-12"/>
          <w:w w:val="105"/>
          <w:sz w:val="28"/>
          <w:szCs w:val="28"/>
        </w:rPr>
        <w:t xml:space="preserve"> </w:t>
      </w:r>
      <w:r>
        <w:rPr>
          <w:rFonts w:hint="default" w:ascii="Times New Roman" w:hAnsi="Times New Roman" w:cs="Times New Roman"/>
          <w:w w:val="105"/>
          <w:sz w:val="28"/>
          <w:szCs w:val="28"/>
        </w:rPr>
        <w:t>phần</w:t>
      </w:r>
      <w:r>
        <w:rPr>
          <w:rFonts w:hint="default" w:ascii="Times New Roman" w:hAnsi="Times New Roman" w:cs="Times New Roman"/>
          <w:spacing w:val="-11"/>
          <w:w w:val="105"/>
          <w:sz w:val="28"/>
          <w:szCs w:val="28"/>
        </w:rPr>
        <w:t xml:space="preserve"> </w:t>
      </w:r>
      <w:r>
        <w:rPr>
          <w:rFonts w:hint="default" w:ascii="Times New Roman" w:hAnsi="Times New Roman" w:cs="Times New Roman"/>
          <w:w w:val="105"/>
          <w:sz w:val="28"/>
          <w:szCs w:val="28"/>
        </w:rPr>
        <w:t>tử</w:t>
      </w:r>
      <w:r>
        <w:rPr>
          <w:rFonts w:hint="default" w:ascii="Times New Roman" w:hAnsi="Times New Roman" w:cs="Times New Roman"/>
          <w:spacing w:val="-12"/>
          <w:w w:val="105"/>
          <w:sz w:val="28"/>
          <w:szCs w:val="28"/>
        </w:rPr>
        <w:t xml:space="preserve"> </w:t>
      </w:r>
      <w:r>
        <w:rPr>
          <w:rFonts w:hint="default" w:ascii="Times New Roman" w:hAnsi="Times New Roman" w:cs="Times New Roman"/>
          <w:w w:val="105"/>
          <w:sz w:val="28"/>
          <w:szCs w:val="28"/>
        </w:rPr>
        <w:t xml:space="preserve">trong </w:t>
      </w:r>
      <w:r>
        <w:rPr>
          <w:rFonts w:hint="default" w:cs="Times New Roman"/>
          <w:w w:val="105"/>
          <w:sz w:val="28"/>
          <w:szCs w:val="28"/>
          <w:lang w:val="en-US"/>
        </w:rPr>
        <w:t>đ</w:t>
      </w:r>
      <w:r>
        <w:rPr>
          <w:rFonts w:hint="default" w:ascii="Times New Roman" w:hAnsi="Times New Roman" w:cs="Times New Roman"/>
          <w:w w:val="105"/>
          <w:sz w:val="28"/>
          <w:szCs w:val="28"/>
        </w:rPr>
        <w:t xml:space="preserve">oạn sau </w:t>
      </w:r>
      <w:r>
        <w:rPr>
          <w:rFonts w:hint="default" w:cs="Times New Roman"/>
          <w:w w:val="105"/>
          <w:sz w:val="28"/>
          <w:szCs w:val="28"/>
          <w:lang w:val="en-US"/>
        </w:rPr>
        <w:t>đ</w:t>
      </w:r>
      <w:r>
        <w:rPr>
          <w:rFonts w:hint="default" w:ascii="Times New Roman" w:hAnsi="Times New Roman" w:cs="Times New Roman"/>
          <w:w w:val="105"/>
          <w:sz w:val="28"/>
          <w:szCs w:val="28"/>
        </w:rPr>
        <w:t xml:space="preserve">ều có khoá  khoá của “chốt”. Tiếp tục sắp xếp kiểu như vậy với 2 </w:t>
      </w:r>
      <w:r>
        <w:rPr>
          <w:rFonts w:hint="default" w:cs="Times New Roman"/>
          <w:w w:val="105"/>
          <w:sz w:val="28"/>
          <w:szCs w:val="28"/>
          <w:lang w:val="en-US"/>
        </w:rPr>
        <w:t>đ</w:t>
      </w:r>
      <w:r>
        <w:rPr>
          <w:rFonts w:hint="default" w:ascii="Times New Roman" w:hAnsi="Times New Roman" w:cs="Times New Roman"/>
          <w:w w:val="105"/>
          <w:sz w:val="28"/>
          <w:szCs w:val="28"/>
        </w:rPr>
        <w:t>oạn</w:t>
      </w:r>
      <w:r>
        <w:rPr>
          <w:rFonts w:hint="default" w:ascii="Times New Roman" w:hAnsi="Times New Roman" w:cs="Times New Roman"/>
          <w:spacing w:val="-17"/>
          <w:w w:val="105"/>
          <w:sz w:val="28"/>
          <w:szCs w:val="28"/>
        </w:rPr>
        <w:t xml:space="preserve"> </w:t>
      </w:r>
      <w:r>
        <w:rPr>
          <w:rFonts w:hint="default" w:ascii="Times New Roman" w:hAnsi="Times New Roman" w:cs="Times New Roman"/>
          <w:w w:val="105"/>
          <w:sz w:val="28"/>
          <w:szCs w:val="28"/>
        </w:rPr>
        <w:t>con,</w:t>
      </w:r>
      <w:r>
        <w:rPr>
          <w:rFonts w:hint="default" w:ascii="Times New Roman" w:hAnsi="Times New Roman" w:cs="Times New Roman"/>
          <w:spacing w:val="-16"/>
          <w:w w:val="105"/>
          <w:sz w:val="28"/>
          <w:szCs w:val="28"/>
        </w:rPr>
        <w:t xml:space="preserve"> </w:t>
      </w:r>
      <w:r>
        <w:rPr>
          <w:rFonts w:hint="default" w:ascii="Times New Roman" w:hAnsi="Times New Roman" w:cs="Times New Roman"/>
          <w:w w:val="105"/>
          <w:sz w:val="28"/>
          <w:szCs w:val="28"/>
        </w:rPr>
        <w:t>ta</w:t>
      </w:r>
      <w:r>
        <w:rPr>
          <w:rFonts w:hint="default" w:ascii="Times New Roman" w:hAnsi="Times New Roman" w:cs="Times New Roman"/>
          <w:spacing w:val="-17"/>
          <w:w w:val="105"/>
          <w:sz w:val="28"/>
          <w:szCs w:val="28"/>
        </w:rPr>
        <w:t xml:space="preserve"> </w:t>
      </w:r>
      <w:r>
        <w:rPr>
          <w:rFonts w:hint="default" w:ascii="Times New Roman" w:hAnsi="Times New Roman" w:cs="Times New Roman"/>
          <w:w w:val="105"/>
          <w:sz w:val="28"/>
          <w:szCs w:val="28"/>
        </w:rPr>
        <w:t>sẽ</w:t>
      </w:r>
      <w:r>
        <w:rPr>
          <w:rFonts w:hint="default" w:ascii="Times New Roman" w:hAnsi="Times New Roman" w:cs="Times New Roman"/>
          <w:spacing w:val="-17"/>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ược</w:t>
      </w:r>
      <w:r>
        <w:rPr>
          <w:rFonts w:hint="default" w:ascii="Times New Roman" w:hAnsi="Times New Roman" w:cs="Times New Roman"/>
          <w:spacing w:val="-18"/>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oạn</w:t>
      </w:r>
      <w:r>
        <w:rPr>
          <w:rFonts w:hint="default" w:ascii="Times New Roman" w:hAnsi="Times New Roman" w:cs="Times New Roman"/>
          <w:spacing w:val="-16"/>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ã</w:t>
      </w:r>
      <w:r>
        <w:rPr>
          <w:rFonts w:hint="default" w:ascii="Times New Roman" w:hAnsi="Times New Roman" w:cs="Times New Roman"/>
          <w:spacing w:val="-17"/>
          <w:w w:val="105"/>
          <w:sz w:val="28"/>
          <w:szCs w:val="28"/>
        </w:rPr>
        <w:t xml:space="preserve"> </w:t>
      </w:r>
      <w:r>
        <w:rPr>
          <w:rFonts w:hint="default" w:ascii="Times New Roman" w:hAnsi="Times New Roman" w:cs="Times New Roman"/>
          <w:w w:val="105"/>
          <w:sz w:val="28"/>
          <w:szCs w:val="28"/>
        </w:rPr>
        <w:t>cho</w:t>
      </w:r>
      <w:r>
        <w:rPr>
          <w:rFonts w:hint="default" w:ascii="Times New Roman" w:hAnsi="Times New Roman" w:cs="Times New Roman"/>
          <w:spacing w:val="-16"/>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ược</w:t>
      </w:r>
      <w:r>
        <w:rPr>
          <w:rFonts w:hint="default" w:ascii="Times New Roman" w:hAnsi="Times New Roman" w:cs="Times New Roman"/>
          <w:spacing w:val="-18"/>
          <w:w w:val="105"/>
          <w:sz w:val="28"/>
          <w:szCs w:val="28"/>
        </w:rPr>
        <w:t xml:space="preserve"> </w:t>
      </w:r>
      <w:r>
        <w:rPr>
          <w:rFonts w:hint="default" w:ascii="Times New Roman" w:hAnsi="Times New Roman" w:cs="Times New Roman"/>
          <w:w w:val="105"/>
          <w:sz w:val="28"/>
          <w:szCs w:val="28"/>
        </w:rPr>
        <w:t>sắp</w:t>
      </w:r>
      <w:r>
        <w:rPr>
          <w:rFonts w:hint="default" w:ascii="Times New Roman" w:hAnsi="Times New Roman" w:cs="Times New Roman"/>
          <w:spacing w:val="-16"/>
          <w:w w:val="105"/>
          <w:sz w:val="28"/>
          <w:szCs w:val="28"/>
        </w:rPr>
        <w:t xml:space="preserve"> </w:t>
      </w:r>
      <w:r>
        <w:rPr>
          <w:rFonts w:hint="default" w:ascii="Times New Roman" w:hAnsi="Times New Roman" w:cs="Times New Roman"/>
          <w:w w:val="105"/>
          <w:sz w:val="28"/>
          <w:szCs w:val="28"/>
        </w:rPr>
        <w:t>xếp</w:t>
      </w:r>
      <w:r>
        <w:rPr>
          <w:rFonts w:hint="default" w:ascii="Times New Roman" w:hAnsi="Times New Roman" w:cs="Times New Roman"/>
          <w:spacing w:val="-16"/>
          <w:w w:val="105"/>
          <w:sz w:val="28"/>
          <w:szCs w:val="28"/>
        </w:rPr>
        <w:t xml:space="preserve"> </w:t>
      </w:r>
      <w:r>
        <w:rPr>
          <w:rFonts w:hint="default" w:ascii="Times New Roman" w:hAnsi="Times New Roman" w:cs="Times New Roman"/>
          <w:w w:val="105"/>
          <w:sz w:val="28"/>
          <w:szCs w:val="28"/>
        </w:rPr>
        <w:t>theo</w:t>
      </w:r>
      <w:r>
        <w:rPr>
          <w:rFonts w:hint="default" w:ascii="Times New Roman" w:hAnsi="Times New Roman" w:cs="Times New Roman"/>
          <w:spacing w:val="-17"/>
          <w:w w:val="105"/>
          <w:sz w:val="28"/>
          <w:szCs w:val="28"/>
        </w:rPr>
        <w:t xml:space="preserve"> </w:t>
      </w:r>
      <w:r>
        <w:rPr>
          <w:rFonts w:hint="default" w:ascii="Times New Roman" w:hAnsi="Times New Roman" w:cs="Times New Roman"/>
          <w:w w:val="105"/>
          <w:sz w:val="28"/>
          <w:szCs w:val="28"/>
        </w:rPr>
        <w:t>chiều</w:t>
      </w:r>
      <w:r>
        <w:rPr>
          <w:rFonts w:hint="default" w:ascii="Times New Roman" w:hAnsi="Times New Roman" w:cs="Times New Roman"/>
          <w:spacing w:val="-17"/>
          <w:w w:val="105"/>
          <w:sz w:val="28"/>
          <w:szCs w:val="28"/>
        </w:rPr>
        <w:t xml:space="preserve"> </w:t>
      </w:r>
      <w:r>
        <w:rPr>
          <w:rFonts w:hint="default" w:ascii="Times New Roman" w:hAnsi="Times New Roman" w:cs="Times New Roman"/>
          <w:w w:val="105"/>
          <w:sz w:val="28"/>
          <w:szCs w:val="28"/>
        </w:rPr>
        <w:t>tăng</w:t>
      </w:r>
      <w:r>
        <w:rPr>
          <w:rFonts w:hint="default" w:ascii="Times New Roman" w:hAnsi="Times New Roman" w:cs="Times New Roman"/>
          <w:spacing w:val="-18"/>
          <w:w w:val="105"/>
          <w:sz w:val="28"/>
          <w:szCs w:val="28"/>
        </w:rPr>
        <w:t xml:space="preserve"> </w:t>
      </w:r>
      <w:r>
        <w:rPr>
          <w:rFonts w:hint="default" w:ascii="Times New Roman" w:hAnsi="Times New Roman" w:cs="Times New Roman"/>
          <w:w w:val="105"/>
          <w:sz w:val="28"/>
          <w:szCs w:val="28"/>
        </w:rPr>
        <w:t>dần</w:t>
      </w:r>
      <w:r>
        <w:rPr>
          <w:rFonts w:hint="default" w:ascii="Times New Roman" w:hAnsi="Times New Roman" w:cs="Times New Roman"/>
          <w:spacing w:val="-17"/>
          <w:w w:val="105"/>
          <w:sz w:val="28"/>
          <w:szCs w:val="28"/>
        </w:rPr>
        <w:t xml:space="preserve"> </w:t>
      </w:r>
      <w:r>
        <w:rPr>
          <w:rFonts w:hint="default" w:ascii="Times New Roman" w:hAnsi="Times New Roman" w:cs="Times New Roman"/>
          <w:w w:val="105"/>
          <w:sz w:val="28"/>
          <w:szCs w:val="28"/>
        </w:rPr>
        <w:t>của</w:t>
      </w:r>
      <w:r>
        <w:rPr>
          <w:rFonts w:hint="default" w:ascii="Times New Roman" w:hAnsi="Times New Roman" w:cs="Times New Roman"/>
          <w:spacing w:val="-17"/>
          <w:w w:val="105"/>
          <w:sz w:val="28"/>
          <w:szCs w:val="28"/>
        </w:rPr>
        <w:t xml:space="preserve"> </w:t>
      </w:r>
      <w:r>
        <w:rPr>
          <w:rFonts w:hint="default" w:ascii="Times New Roman" w:hAnsi="Times New Roman" w:cs="Times New Roman"/>
          <w:w w:val="105"/>
          <w:sz w:val="28"/>
          <w:szCs w:val="28"/>
        </w:rPr>
        <w:t>khoá.</w:t>
      </w:r>
    </w:p>
    <w:p>
      <w:pPr>
        <w:spacing w:before="46"/>
        <w:ind w:left="304" w:right="0" w:firstLine="0"/>
        <w:jc w:val="both"/>
        <w:rPr>
          <w:rFonts w:hint="default" w:ascii="Times New Roman" w:hAnsi="Times New Roman" w:cs="Times New Roman"/>
          <w:i/>
          <w:sz w:val="28"/>
          <w:szCs w:val="28"/>
        </w:rPr>
      </w:pPr>
      <w:r>
        <w:rPr>
          <w:rFonts w:hint="default" w:ascii="Times New Roman" w:hAnsi="Times New Roman" w:cs="Times New Roman"/>
          <w:i/>
          <w:sz w:val="28"/>
          <w:szCs w:val="28"/>
        </w:rPr>
        <w:t>Cụ thể:</w:t>
      </w:r>
    </w:p>
    <w:p>
      <w:pPr>
        <w:pStyle w:val="7"/>
        <w:spacing w:before="144"/>
        <w:ind w:left="871"/>
        <w:rPr>
          <w:rFonts w:hint="default" w:ascii="Times New Roman" w:hAnsi="Times New Roman" w:cs="Times New Roman"/>
          <w:sz w:val="28"/>
          <w:szCs w:val="28"/>
        </w:rPr>
      </w:pPr>
      <w:r>
        <w:rPr>
          <w:rFonts w:hint="default" w:ascii="Times New Roman" w:hAnsi="Times New Roman" w:cs="Times New Roman"/>
          <w:sz w:val="28"/>
          <w:szCs w:val="28"/>
        </w:rPr>
        <w:t xml:space="preserve">Giả sử phải sắp xếp </w:t>
      </w:r>
      <w:r>
        <w:rPr>
          <w:rFonts w:hint="default" w:cs="Times New Roman"/>
          <w:sz w:val="28"/>
          <w:szCs w:val="28"/>
          <w:lang w:val="en-US"/>
        </w:rPr>
        <w:t>đ</w:t>
      </w:r>
      <w:r>
        <w:rPr>
          <w:rFonts w:hint="default" w:ascii="Times New Roman" w:hAnsi="Times New Roman" w:cs="Times New Roman"/>
          <w:sz w:val="28"/>
          <w:szCs w:val="28"/>
        </w:rPr>
        <w:t xml:space="preserve">oạn có chỉ số từ L </w:t>
      </w:r>
      <w:r>
        <w:rPr>
          <w:rFonts w:hint="default" w:cs="Times New Roman"/>
          <w:sz w:val="28"/>
          <w:szCs w:val="28"/>
          <w:lang w:val="en-US"/>
        </w:rPr>
        <w:t>đ</w:t>
      </w:r>
      <w:r>
        <w:rPr>
          <w:rFonts w:hint="default" w:ascii="Times New Roman" w:hAnsi="Times New Roman" w:cs="Times New Roman"/>
          <w:sz w:val="28"/>
          <w:szCs w:val="28"/>
        </w:rPr>
        <w:t>ến H:</w:t>
      </w:r>
    </w:p>
    <w:p>
      <w:pPr>
        <w:spacing w:after="0"/>
        <w:rPr>
          <w:rFonts w:hint="default" w:ascii="Times New Roman" w:hAnsi="Times New Roman" w:cs="Times New Roman"/>
          <w:sz w:val="28"/>
          <w:szCs w:val="28"/>
        </w:rPr>
        <w:sectPr>
          <w:pgSz w:w="11900" w:h="16840"/>
          <w:pgMar w:top="1600" w:right="1680" w:bottom="2580" w:left="1680" w:header="0" w:footer="2382"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2"/>
        <w:rPr>
          <w:rFonts w:hint="default" w:ascii="Times New Roman" w:hAnsi="Times New Roman" w:cs="Times New Roman"/>
          <w:sz w:val="28"/>
          <w:szCs w:val="28"/>
        </w:rPr>
      </w:pPr>
    </w:p>
    <w:p>
      <w:pPr>
        <w:pStyle w:val="12"/>
        <w:numPr>
          <w:ilvl w:val="0"/>
          <w:numId w:val="23"/>
        </w:numPr>
        <w:tabs>
          <w:tab w:val="left" w:pos="1023"/>
        </w:tabs>
        <w:spacing w:before="104" w:after="0" w:line="268" w:lineRule="auto"/>
        <w:ind w:left="871" w:right="298" w:firstLine="0"/>
        <w:jc w:val="both"/>
        <w:rPr>
          <w:rFonts w:hint="default" w:ascii="Times New Roman" w:hAnsi="Times New Roman" w:cs="Times New Roman"/>
          <w:sz w:val="28"/>
          <w:szCs w:val="28"/>
        </w:rPr>
      </w:pPr>
      <w:r>
        <w:rPr>
          <w:rFonts w:hint="default" w:ascii="Times New Roman" w:hAnsi="Times New Roman" w:cs="Times New Roman"/>
          <w:sz w:val="28"/>
          <w:szCs w:val="28"/>
        </w:rPr>
        <w:t xml:space="preserve">chọn x là một phần tử ngẫu nhiên trong </w:t>
      </w:r>
      <w:r>
        <w:rPr>
          <w:rFonts w:hint="default" w:cs="Times New Roman"/>
          <w:sz w:val="28"/>
          <w:szCs w:val="28"/>
          <w:lang w:val="en-US"/>
        </w:rPr>
        <w:t>đ</w:t>
      </w:r>
      <w:r>
        <w:rPr>
          <w:rFonts w:hint="default" w:ascii="Times New Roman" w:hAnsi="Times New Roman" w:cs="Times New Roman"/>
          <w:sz w:val="28"/>
          <w:szCs w:val="28"/>
        </w:rPr>
        <w:t xml:space="preserve">oạn L..H (có thể chọn x là phần tử ở giữa </w:t>
      </w:r>
      <w:r>
        <w:rPr>
          <w:rFonts w:hint="default" w:cs="Times New Roman"/>
          <w:sz w:val="28"/>
          <w:szCs w:val="28"/>
          <w:lang w:val="en-US"/>
        </w:rPr>
        <w:t>đ</w:t>
      </w:r>
      <w:r>
        <w:rPr>
          <w:rFonts w:hint="default" w:ascii="Times New Roman" w:hAnsi="Times New Roman" w:cs="Times New Roman"/>
          <w:sz w:val="28"/>
          <w:szCs w:val="28"/>
        </w:rPr>
        <w:t>oạn, nghĩa là x = a[(L+H) div</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2])</w:t>
      </w:r>
    </w:p>
    <w:p>
      <w:pPr>
        <w:pStyle w:val="12"/>
        <w:numPr>
          <w:ilvl w:val="0"/>
          <w:numId w:val="23"/>
        </w:numPr>
        <w:tabs>
          <w:tab w:val="left" w:pos="1037"/>
        </w:tabs>
        <w:spacing w:before="57" w:after="0" w:line="261" w:lineRule="auto"/>
        <w:ind w:left="871" w:right="293" w:firstLine="0"/>
        <w:jc w:val="both"/>
        <w:rPr>
          <w:rFonts w:hint="default" w:ascii="Times New Roman" w:hAnsi="Times New Roman" w:cs="Times New Roman"/>
          <w:sz w:val="28"/>
          <w:szCs w:val="28"/>
        </w:rPr>
      </w:pPr>
      <w:r>
        <w:rPr>
          <w:rFonts w:hint="default" w:ascii="Times New Roman" w:hAnsi="Times New Roman" w:cs="Times New Roman"/>
          <w:sz w:val="28"/>
          <w:szCs w:val="28"/>
        </w:rPr>
        <w:t xml:space="preserve">cho i chạy từ L sang phải, j chạy từ H sang trái; nếu phát hiện một cặp ngược thứ tự: i  j và </w:t>
      </w:r>
      <w:r>
        <w:rPr>
          <w:rFonts w:hint="default" w:ascii="Times New Roman" w:hAnsi="Times New Roman" w:cs="Times New Roman"/>
          <w:spacing w:val="2"/>
          <w:sz w:val="28"/>
          <w:szCs w:val="28"/>
        </w:rPr>
        <w:t>a</w:t>
      </w:r>
      <w:r>
        <w:rPr>
          <w:rFonts w:hint="default" w:ascii="Times New Roman" w:hAnsi="Times New Roman" w:cs="Times New Roman"/>
          <w:spacing w:val="2"/>
          <w:position w:val="1"/>
          <w:sz w:val="28"/>
          <w:szCs w:val="28"/>
        </w:rPr>
        <w:t>[</w:t>
      </w:r>
      <w:r>
        <w:rPr>
          <w:rFonts w:hint="default" w:ascii="Times New Roman" w:hAnsi="Times New Roman" w:cs="Times New Roman"/>
          <w:spacing w:val="2"/>
          <w:sz w:val="28"/>
          <w:szCs w:val="28"/>
        </w:rPr>
        <w:t>i</w:t>
      </w:r>
      <w:r>
        <w:rPr>
          <w:rFonts w:hint="default" w:ascii="Times New Roman" w:hAnsi="Times New Roman" w:cs="Times New Roman"/>
          <w:spacing w:val="2"/>
          <w:position w:val="1"/>
          <w:sz w:val="28"/>
          <w:szCs w:val="28"/>
        </w:rPr>
        <w:t>]</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 xml:space="preserve">key </w:t>
      </w:r>
      <w:r>
        <w:rPr>
          <w:rFonts w:hint="default" w:ascii="Times New Roman" w:hAnsi="Times New Roman" w:cs="Times New Roman"/>
          <w:i/>
          <w:sz w:val="28"/>
          <w:szCs w:val="28"/>
        </w:rPr>
        <w:t xml:space="preserve"> </w:t>
      </w:r>
      <w:r>
        <w:rPr>
          <w:rFonts w:hint="default" w:ascii="Times New Roman" w:hAnsi="Times New Roman" w:cs="Times New Roman"/>
          <w:spacing w:val="3"/>
          <w:sz w:val="28"/>
          <w:szCs w:val="28"/>
        </w:rPr>
        <w:t xml:space="preserve">x. </w:t>
      </w:r>
      <w:r>
        <w:rPr>
          <w:rFonts w:hint="default" w:ascii="Times New Roman" w:hAnsi="Times New Roman" w:cs="Times New Roman"/>
          <w:sz w:val="28"/>
          <w:szCs w:val="28"/>
        </w:rPr>
        <w:t xml:space="preserve">key </w:t>
      </w:r>
      <w:r>
        <w:rPr>
          <w:rFonts w:hint="default" w:ascii="Times New Roman" w:hAnsi="Times New Roman" w:cs="Times New Roman"/>
          <w:i/>
          <w:sz w:val="28"/>
          <w:szCs w:val="28"/>
        </w:rPr>
        <w:t xml:space="preserve"> </w:t>
      </w:r>
      <w:r>
        <w:rPr>
          <w:rFonts w:hint="default" w:ascii="Times New Roman" w:hAnsi="Times New Roman" w:cs="Times New Roman"/>
          <w:sz w:val="28"/>
          <w:szCs w:val="28"/>
        </w:rPr>
        <w:t>a</w:t>
      </w:r>
      <w:r>
        <w:rPr>
          <w:rFonts w:hint="default" w:ascii="Times New Roman" w:hAnsi="Times New Roman" w:cs="Times New Roman"/>
          <w:position w:val="1"/>
          <w:sz w:val="28"/>
          <w:szCs w:val="28"/>
        </w:rPr>
        <w:t>[</w:t>
      </w:r>
      <w:r>
        <w:rPr>
          <w:rFonts w:hint="default" w:ascii="Times New Roman" w:hAnsi="Times New Roman" w:cs="Times New Roman"/>
          <w:sz w:val="28"/>
          <w:szCs w:val="28"/>
        </w:rPr>
        <w:t>j</w:t>
      </w:r>
      <w:r>
        <w:rPr>
          <w:rFonts w:hint="default" w:ascii="Times New Roman" w:hAnsi="Times New Roman" w:cs="Times New Roman"/>
          <w:position w:val="1"/>
          <w:sz w:val="28"/>
          <w:szCs w:val="28"/>
        </w:rPr>
        <w:t>]</w:t>
      </w:r>
      <w:r>
        <w:rPr>
          <w:rFonts w:hint="default" w:ascii="Times New Roman" w:hAnsi="Times New Roman" w:cs="Times New Roman"/>
          <w:sz w:val="28"/>
          <w:szCs w:val="28"/>
        </w:rPr>
        <w:t xml:space="preserve">. key thì </w:t>
      </w:r>
      <w:r>
        <w:rPr>
          <w:rFonts w:hint="default" w:cs="Times New Roman"/>
          <w:sz w:val="28"/>
          <w:szCs w:val="28"/>
          <w:lang w:val="en-US"/>
        </w:rPr>
        <w:t>đ</w:t>
      </w:r>
      <w:r>
        <w:rPr>
          <w:rFonts w:hint="default" w:ascii="Times New Roman" w:hAnsi="Times New Roman" w:cs="Times New Roman"/>
          <w:sz w:val="28"/>
          <w:szCs w:val="28"/>
        </w:rPr>
        <w:t xml:space="preserve">ổi  chỗ 2 phần tử </w:t>
      </w:r>
      <w:r>
        <w:rPr>
          <w:rFonts w:hint="default" w:cs="Times New Roman"/>
          <w:sz w:val="28"/>
          <w:szCs w:val="28"/>
          <w:lang w:val="en-US"/>
        </w:rPr>
        <w:t>đ</w:t>
      </w:r>
      <w:r>
        <w:rPr>
          <w:rFonts w:hint="default" w:ascii="Times New Roman" w:hAnsi="Times New Roman" w:cs="Times New Roman"/>
          <w:sz w:val="28"/>
          <w:szCs w:val="28"/>
        </w:rPr>
        <w:t xml:space="preserve">ó; cho </w:t>
      </w:r>
      <w:r>
        <w:rPr>
          <w:rFonts w:hint="default" w:cs="Times New Roman"/>
          <w:sz w:val="28"/>
          <w:szCs w:val="28"/>
          <w:lang w:val="en-US"/>
        </w:rPr>
        <w:t>đ</w:t>
      </w:r>
      <w:r>
        <w:rPr>
          <w:rFonts w:hint="default" w:ascii="Times New Roman" w:hAnsi="Times New Roman" w:cs="Times New Roman"/>
          <w:sz w:val="28"/>
          <w:szCs w:val="28"/>
        </w:rPr>
        <w:t xml:space="preserve">ến khi i&gt;j. Lúc </w:t>
      </w:r>
      <w:r>
        <w:rPr>
          <w:rFonts w:hint="default" w:cs="Times New Roman"/>
          <w:sz w:val="28"/>
          <w:szCs w:val="28"/>
          <w:lang w:val="en-US"/>
        </w:rPr>
        <w:t>đ</w:t>
      </w:r>
      <w:r>
        <w:rPr>
          <w:rFonts w:hint="default" w:ascii="Times New Roman" w:hAnsi="Times New Roman" w:cs="Times New Roman"/>
          <w:sz w:val="28"/>
          <w:szCs w:val="28"/>
        </w:rPr>
        <w:t xml:space="preserve">ó dãy ở tình trạng: khoá các phần tử </w:t>
      </w:r>
      <w:r>
        <w:rPr>
          <w:rFonts w:hint="default" w:cs="Times New Roman"/>
          <w:sz w:val="28"/>
          <w:szCs w:val="28"/>
          <w:lang w:val="en-US"/>
        </w:rPr>
        <w:t>đ</w:t>
      </w:r>
      <w:r>
        <w:rPr>
          <w:rFonts w:hint="default" w:ascii="Times New Roman" w:hAnsi="Times New Roman" w:cs="Times New Roman"/>
          <w:sz w:val="28"/>
          <w:szCs w:val="28"/>
        </w:rPr>
        <w:t xml:space="preserve">oạn L..i  khoá của </w:t>
      </w:r>
      <w:r>
        <w:rPr>
          <w:rFonts w:hint="default" w:ascii="Times New Roman" w:hAnsi="Times New Roman" w:cs="Times New Roman"/>
          <w:spacing w:val="3"/>
          <w:sz w:val="28"/>
          <w:szCs w:val="28"/>
        </w:rPr>
        <w:t xml:space="preserve">x; </w:t>
      </w:r>
      <w:r>
        <w:rPr>
          <w:rFonts w:hint="default" w:ascii="Times New Roman" w:hAnsi="Times New Roman" w:cs="Times New Roman"/>
          <w:sz w:val="28"/>
          <w:szCs w:val="28"/>
        </w:rPr>
        <w:t xml:space="preserve">khoá của các phần tử </w:t>
      </w:r>
      <w:r>
        <w:rPr>
          <w:rFonts w:hint="default" w:cs="Times New Roman"/>
          <w:sz w:val="28"/>
          <w:szCs w:val="28"/>
          <w:lang w:val="en-US"/>
        </w:rPr>
        <w:t>đ</w:t>
      </w:r>
      <w:r>
        <w:rPr>
          <w:rFonts w:hint="default" w:ascii="Times New Roman" w:hAnsi="Times New Roman" w:cs="Times New Roman"/>
          <w:sz w:val="28"/>
          <w:szCs w:val="28"/>
        </w:rPr>
        <w:t xml:space="preserve">oạn j..H  khoá của </w:t>
      </w:r>
      <w:r>
        <w:rPr>
          <w:rFonts w:hint="default" w:ascii="Times New Roman" w:hAnsi="Times New Roman" w:cs="Times New Roman"/>
          <w:spacing w:val="3"/>
          <w:sz w:val="28"/>
          <w:szCs w:val="28"/>
        </w:rPr>
        <w:t xml:space="preserve">x. </w:t>
      </w:r>
      <w:r>
        <w:rPr>
          <w:rFonts w:hint="default" w:ascii="Times New Roman" w:hAnsi="Times New Roman" w:cs="Times New Roman"/>
          <w:sz w:val="28"/>
          <w:szCs w:val="28"/>
        </w:rPr>
        <w:t xml:space="preserve">Tiếp tục sắp xếp như vậy với 2 </w:t>
      </w:r>
      <w:r>
        <w:rPr>
          <w:rFonts w:hint="default" w:cs="Times New Roman"/>
          <w:sz w:val="28"/>
          <w:szCs w:val="28"/>
          <w:lang w:val="en-US"/>
        </w:rPr>
        <w:t>đ</w:t>
      </w:r>
      <w:r>
        <w:rPr>
          <w:rFonts w:hint="default" w:ascii="Times New Roman" w:hAnsi="Times New Roman" w:cs="Times New Roman"/>
          <w:sz w:val="28"/>
          <w:szCs w:val="28"/>
        </w:rPr>
        <w:t>oạn L..j và</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i..H.</w:t>
      </w:r>
    </w:p>
    <w:p>
      <w:pPr>
        <w:pStyle w:val="7"/>
        <w:spacing w:before="63" w:line="264" w:lineRule="auto"/>
        <w:ind w:left="871" w:right="295"/>
        <w:jc w:val="both"/>
        <w:rPr>
          <w:rFonts w:hint="default" w:ascii="Times New Roman" w:hAnsi="Times New Roman" w:cs="Times New Roman"/>
          <w:sz w:val="28"/>
          <w:szCs w:val="28"/>
        </w:rPr>
      </w:pPr>
      <w:r>
        <w:rPr>
          <w:rFonts w:hint="default" w:ascii="Times New Roman" w:hAnsi="Times New Roman" w:cs="Times New Roman"/>
          <w:sz w:val="28"/>
          <w:szCs w:val="28"/>
        </w:rPr>
        <w:pict>
          <v:shape id="_x0000_s1205" o:spid="_x0000_s1205" o:spt="202" type="#_x0000_t202" style="position:absolute;left:0pt;margin-left:121.65pt;margin-top:37pt;height:355.1pt;width:380.05pt;mso-position-horizontal-relative:page;mso-wrap-distance-bottom:0pt;mso-wrap-distance-top:0pt;z-index:-251478016;mso-width-relative:page;mso-height-relative:page;" filled="f" stroked="t" coordsize="21600,21600">
            <v:path/>
            <v:fill on="f" focussize="0,0"/>
            <v:stroke weight="0.48pt" color="#000000"/>
            <v:imagedata o:title=""/>
            <o:lock v:ext="edit"/>
            <v:textbox inset="0mm,0mm,0mm,0mm">
              <w:txbxContent>
                <w:p>
                  <w:pPr>
                    <w:tabs>
                      <w:tab w:val="left" w:pos="1737"/>
                    </w:tabs>
                    <w:spacing w:before="25" w:line="295" w:lineRule="auto"/>
                    <w:ind w:left="107" w:right="3125" w:firstLine="0"/>
                    <w:jc w:val="left"/>
                    <w:rPr>
                      <w:rFonts w:ascii="Courier New"/>
                      <w:sz w:val="22"/>
                    </w:rPr>
                  </w:pPr>
                  <w:r>
                    <w:rPr>
                      <w:rFonts w:ascii="Courier New"/>
                      <w:sz w:val="22"/>
                    </w:rPr>
                    <w:t>procedure QuickSort(L,H:longint); var</w:t>
                  </w:r>
                  <w:r>
                    <w:rPr>
                      <w:rFonts w:ascii="Courier New"/>
                      <w:spacing w:val="44"/>
                      <w:sz w:val="22"/>
                    </w:rPr>
                    <w:t xml:space="preserve"> </w:t>
                  </w:r>
                  <w:r>
                    <w:rPr>
                      <w:rFonts w:ascii="Courier New"/>
                      <w:sz w:val="22"/>
                    </w:rPr>
                    <w:t>i,j</w:t>
                  </w:r>
                  <w:r>
                    <w:rPr>
                      <w:rFonts w:ascii="Courier New"/>
                      <w:sz w:val="22"/>
                    </w:rPr>
                    <w:tab/>
                  </w:r>
                  <w:r>
                    <w:rPr>
                      <w:rFonts w:ascii="Courier New"/>
                      <w:sz w:val="22"/>
                    </w:rPr>
                    <w:t>:longint;</w:t>
                  </w:r>
                </w:p>
                <w:p>
                  <w:pPr>
                    <w:tabs>
                      <w:tab w:val="left" w:pos="1168"/>
                    </w:tabs>
                    <w:spacing w:before="4" w:line="297" w:lineRule="auto"/>
                    <w:ind w:left="239" w:right="5364" w:hanging="128"/>
                    <w:jc w:val="left"/>
                    <w:rPr>
                      <w:rFonts w:ascii="Courier New"/>
                      <w:sz w:val="22"/>
                    </w:rPr>
                  </w:pPr>
                  <w:r>
                    <w:rPr>
                      <w:rFonts w:ascii="Courier New"/>
                      <w:sz w:val="22"/>
                    </w:rPr>
                    <w:t>x,tmp</w:t>
                  </w:r>
                  <w:r>
                    <w:rPr>
                      <w:rFonts w:ascii="Courier New"/>
                      <w:sz w:val="22"/>
                    </w:rPr>
                    <w:tab/>
                  </w:r>
                  <w:r>
                    <w:rPr>
                      <w:rFonts w:ascii="Courier New"/>
                      <w:spacing w:val="-3"/>
                      <w:sz w:val="22"/>
                    </w:rPr>
                    <w:t xml:space="preserve">:object; </w:t>
                  </w:r>
                  <w:r>
                    <w:rPr>
                      <w:rFonts w:ascii="Courier New"/>
                      <w:sz w:val="22"/>
                    </w:rPr>
                    <w:t>begin</w:t>
                  </w:r>
                </w:p>
                <w:p>
                  <w:pPr>
                    <w:spacing w:before="1"/>
                    <w:ind w:left="767" w:right="0" w:firstLine="0"/>
                    <w:jc w:val="left"/>
                    <w:rPr>
                      <w:rFonts w:ascii="Courier New"/>
                      <w:sz w:val="22"/>
                    </w:rPr>
                  </w:pPr>
                  <w:r>
                    <w:rPr>
                      <w:rFonts w:ascii="Courier New"/>
                      <w:sz w:val="22"/>
                    </w:rPr>
                    <w:t>i:=L;</w:t>
                  </w:r>
                </w:p>
                <w:p>
                  <w:pPr>
                    <w:spacing w:before="61"/>
                    <w:ind w:left="767" w:right="0" w:firstLine="0"/>
                    <w:jc w:val="left"/>
                    <w:rPr>
                      <w:rFonts w:ascii="Courier New"/>
                      <w:sz w:val="22"/>
                    </w:rPr>
                  </w:pPr>
                  <w:r>
                    <w:rPr>
                      <w:rFonts w:ascii="Courier New"/>
                      <w:sz w:val="22"/>
                    </w:rPr>
                    <w:t>j:=H;</w:t>
                  </w:r>
                </w:p>
                <w:p>
                  <w:pPr>
                    <w:spacing w:before="60" w:line="297" w:lineRule="auto"/>
                    <w:ind w:left="767" w:right="3653" w:firstLine="0"/>
                    <w:jc w:val="left"/>
                    <w:rPr>
                      <w:rFonts w:ascii="Courier New"/>
                      <w:sz w:val="22"/>
                    </w:rPr>
                  </w:pPr>
                  <w:r>
                    <w:rPr>
                      <w:rFonts w:ascii="Courier New"/>
                      <w:spacing w:val="-1"/>
                      <w:sz w:val="22"/>
                    </w:rPr>
                    <w:t xml:space="preserve">//x:=a[random(H-L+1)+L]; </w:t>
                  </w:r>
                  <w:r>
                    <w:rPr>
                      <w:rFonts w:ascii="Courier New"/>
                      <w:sz w:val="22"/>
                    </w:rPr>
                    <w:t>x:=a[(L+H) div 2]; repeat</w:t>
                  </w:r>
                </w:p>
                <w:p>
                  <w:pPr>
                    <w:spacing w:before="0" w:line="297" w:lineRule="auto"/>
                    <w:ind w:left="1427" w:right="2069" w:firstLine="0"/>
                    <w:jc w:val="both"/>
                    <w:rPr>
                      <w:rFonts w:ascii="Courier New"/>
                      <w:sz w:val="22"/>
                    </w:rPr>
                  </w:pPr>
                  <w:r>
                    <w:rPr>
                      <w:rFonts w:ascii="Courier New"/>
                      <w:sz w:val="22"/>
                    </w:rPr>
                    <w:t>while a[i].key&lt;x.key do inc(i); while a[j].key&gt;x.key do dec(j); if i&lt;=j then</w:t>
                  </w:r>
                </w:p>
                <w:p>
                  <w:pPr>
                    <w:spacing w:before="1"/>
                    <w:ind w:left="2087" w:right="0" w:firstLine="0"/>
                    <w:jc w:val="left"/>
                    <w:rPr>
                      <w:rFonts w:ascii="Courier New"/>
                      <w:sz w:val="22"/>
                    </w:rPr>
                  </w:pPr>
                  <w:r>
                    <w:rPr>
                      <w:rFonts w:ascii="Courier New"/>
                      <w:sz w:val="22"/>
                    </w:rPr>
                    <w:t>begin</w:t>
                  </w:r>
                </w:p>
                <w:p>
                  <w:pPr>
                    <w:spacing w:before="58" w:line="297" w:lineRule="auto"/>
                    <w:ind w:left="2747" w:right="3372" w:firstLine="0"/>
                    <w:jc w:val="left"/>
                    <w:rPr>
                      <w:rFonts w:ascii="Courier New"/>
                      <w:sz w:val="22"/>
                    </w:rPr>
                  </w:pPr>
                  <w:r>
                    <w:rPr>
                      <w:rFonts w:ascii="Courier New"/>
                      <w:sz w:val="22"/>
                    </w:rPr>
                    <w:t>tmp:=a[i]; a[i]:=a[j]; a[j]:=tmp;</w:t>
                  </w:r>
                </w:p>
                <w:p>
                  <w:pPr>
                    <w:spacing w:before="2"/>
                    <w:ind w:left="2747" w:right="0" w:firstLine="0"/>
                    <w:jc w:val="left"/>
                    <w:rPr>
                      <w:rFonts w:ascii="Courier New"/>
                      <w:sz w:val="22"/>
                    </w:rPr>
                  </w:pPr>
                  <w:r>
                    <w:rPr>
                      <w:rFonts w:ascii="Courier New"/>
                      <w:sz w:val="22"/>
                    </w:rPr>
                    <w:t>inc(i);</w:t>
                  </w:r>
                </w:p>
                <w:p>
                  <w:pPr>
                    <w:spacing w:before="60"/>
                    <w:ind w:left="2747" w:right="0" w:firstLine="0"/>
                    <w:jc w:val="left"/>
                    <w:rPr>
                      <w:rFonts w:ascii="Courier New"/>
                      <w:sz w:val="22"/>
                    </w:rPr>
                  </w:pPr>
                  <w:r>
                    <w:rPr>
                      <w:rFonts w:ascii="Courier New"/>
                      <w:sz w:val="22"/>
                    </w:rPr>
                    <w:t>dec(j);</w:t>
                  </w:r>
                </w:p>
                <w:p>
                  <w:pPr>
                    <w:spacing w:before="60" w:line="297" w:lineRule="auto"/>
                    <w:ind w:left="767" w:right="4957" w:firstLine="1319"/>
                    <w:jc w:val="left"/>
                    <w:rPr>
                      <w:rFonts w:ascii="Courier New"/>
                      <w:sz w:val="22"/>
                    </w:rPr>
                  </w:pPr>
                  <w:r>
                    <w:rPr>
                      <w:rFonts w:ascii="Courier New"/>
                      <w:sz w:val="22"/>
                    </w:rPr>
                    <w:t>end; until i&gt;j;</w:t>
                  </w:r>
                </w:p>
                <w:p>
                  <w:pPr>
                    <w:spacing w:before="0" w:line="297" w:lineRule="auto"/>
                    <w:ind w:left="767" w:right="3239" w:firstLine="0"/>
                    <w:jc w:val="left"/>
                    <w:rPr>
                      <w:rFonts w:ascii="Courier New"/>
                      <w:sz w:val="22"/>
                    </w:rPr>
                  </w:pPr>
                  <w:r>
                    <w:rPr>
                      <w:rFonts w:ascii="Courier New"/>
                      <w:sz w:val="22"/>
                    </w:rPr>
                    <w:t>if L&lt;j then QuickSort(L,j); if i&lt;H then QuickSort(i,H);</w:t>
                  </w:r>
                </w:p>
                <w:p>
                  <w:pPr>
                    <w:spacing w:before="3"/>
                    <w:ind w:left="239" w:right="0" w:firstLine="0"/>
                    <w:jc w:val="left"/>
                    <w:rPr>
                      <w:rFonts w:ascii="Courier New"/>
                      <w:sz w:val="22"/>
                    </w:rPr>
                  </w:pPr>
                  <w:r>
                    <w:rPr>
                      <w:rFonts w:ascii="Courier New"/>
                      <w:sz w:val="22"/>
                    </w:rPr>
                    <w:t>end;</w:t>
                  </w:r>
                </w:p>
              </w:txbxContent>
            </v:textbox>
            <w10:wrap type="topAndBottom"/>
          </v:shape>
        </w:pict>
      </w:r>
      <w:r>
        <w:rPr>
          <w:rFonts w:hint="default" w:ascii="Times New Roman" w:hAnsi="Times New Roman" w:cs="Times New Roman"/>
          <w:sz w:val="28"/>
          <w:szCs w:val="28"/>
        </w:rPr>
        <w:t xml:space="preserve">Thủ tục QuickSort(L,H) sau, sắp xếp </w:t>
      </w:r>
      <w:r>
        <w:rPr>
          <w:rFonts w:hint="default" w:cs="Times New Roman"/>
          <w:sz w:val="28"/>
          <w:szCs w:val="28"/>
          <w:lang w:val="en-US"/>
        </w:rPr>
        <w:t>đ</w:t>
      </w:r>
      <w:r>
        <w:rPr>
          <w:rFonts w:hint="default" w:ascii="Times New Roman" w:hAnsi="Times New Roman" w:cs="Times New Roman"/>
          <w:sz w:val="28"/>
          <w:szCs w:val="28"/>
        </w:rPr>
        <w:t xml:space="preserve">oạn từ L tới H, </w:t>
      </w:r>
      <w:r>
        <w:rPr>
          <w:rFonts w:hint="default" w:cs="Times New Roman"/>
          <w:sz w:val="28"/>
          <w:szCs w:val="28"/>
          <w:lang w:val="en-US"/>
        </w:rPr>
        <w:t>đ</w:t>
      </w:r>
      <w:r>
        <w:rPr>
          <w:rFonts w:hint="default" w:ascii="Times New Roman" w:hAnsi="Times New Roman" w:cs="Times New Roman"/>
          <w:sz w:val="28"/>
          <w:szCs w:val="28"/>
        </w:rPr>
        <w:t>ể sắp xếp dãy số ta gọi QuickSort(1,n)</w:t>
      </w:r>
    </w:p>
    <w:p>
      <w:pPr>
        <w:pStyle w:val="7"/>
        <w:spacing w:before="5"/>
        <w:rPr>
          <w:rFonts w:hint="default" w:ascii="Times New Roman" w:hAnsi="Times New Roman" w:cs="Times New Roman"/>
          <w:sz w:val="28"/>
          <w:szCs w:val="28"/>
        </w:rPr>
      </w:pPr>
    </w:p>
    <w:p>
      <w:pPr>
        <w:spacing w:before="90"/>
        <w:ind w:left="304" w:right="0" w:firstLine="0"/>
        <w:jc w:val="left"/>
        <w:rPr>
          <w:rFonts w:hint="default" w:ascii="Times New Roman" w:hAnsi="Times New Roman" w:cs="Times New Roman"/>
          <w:i/>
          <w:sz w:val="28"/>
          <w:szCs w:val="28"/>
        </w:rPr>
      </w:pPr>
      <w:r>
        <w:rPr>
          <w:rFonts w:hint="default" w:cs="Times New Roman"/>
          <w:i/>
          <w:w w:val="105"/>
          <w:sz w:val="28"/>
          <w:szCs w:val="28"/>
          <w:lang w:val="en-US"/>
        </w:rPr>
        <w:t>Đ</w:t>
      </w:r>
      <w:r>
        <w:rPr>
          <w:rFonts w:hint="default" w:ascii="Times New Roman" w:hAnsi="Times New Roman" w:cs="Times New Roman"/>
          <w:i/>
          <w:w w:val="105"/>
          <w:sz w:val="28"/>
          <w:szCs w:val="28"/>
        </w:rPr>
        <w:t xml:space="preserve">ánh giá </w:t>
      </w:r>
      <w:r>
        <w:rPr>
          <w:rFonts w:hint="default" w:cs="Times New Roman"/>
          <w:i/>
          <w:w w:val="105"/>
          <w:sz w:val="28"/>
          <w:szCs w:val="28"/>
          <w:lang w:val="en-US"/>
        </w:rPr>
        <w:t>đ</w:t>
      </w:r>
      <w:r>
        <w:rPr>
          <w:rFonts w:hint="default" w:ascii="Times New Roman" w:hAnsi="Times New Roman" w:cs="Times New Roman"/>
          <w:i/>
          <w:w w:val="105"/>
          <w:sz w:val="28"/>
          <w:szCs w:val="28"/>
        </w:rPr>
        <w:t>ộ phức tạp</w:t>
      </w:r>
    </w:p>
    <w:p>
      <w:pPr>
        <w:pStyle w:val="7"/>
        <w:spacing w:before="139" w:line="264" w:lineRule="auto"/>
        <w:ind w:left="304" w:right="296"/>
        <w:rPr>
          <w:rFonts w:hint="default" w:ascii="Times New Roman" w:hAnsi="Times New Roman" w:cs="Times New Roman"/>
          <w:sz w:val="28"/>
          <w:szCs w:val="28"/>
        </w:rPr>
      </w:pPr>
      <w:r>
        <w:rPr>
          <w:rFonts w:hint="default" w:ascii="Times New Roman" w:hAnsi="Times New Roman" w:cs="Times New Roman"/>
          <w:sz w:val="28"/>
          <w:szCs w:val="28"/>
        </w:rPr>
        <w:t xml:space="preserve">Việc chọn chốt </w:t>
      </w:r>
      <w:r>
        <w:rPr>
          <w:rFonts w:hint="default" w:cs="Times New Roman"/>
          <w:sz w:val="28"/>
          <w:szCs w:val="28"/>
          <w:lang w:val="en-US"/>
        </w:rPr>
        <w:t>đ</w:t>
      </w:r>
      <w:r>
        <w:rPr>
          <w:rFonts w:hint="default" w:ascii="Times New Roman" w:hAnsi="Times New Roman" w:cs="Times New Roman"/>
          <w:sz w:val="28"/>
          <w:szCs w:val="28"/>
        </w:rPr>
        <w:t xml:space="preserve">ể phân </w:t>
      </w:r>
      <w:r>
        <w:rPr>
          <w:rFonts w:hint="default" w:cs="Times New Roman"/>
          <w:sz w:val="28"/>
          <w:szCs w:val="28"/>
          <w:lang w:val="en-US"/>
        </w:rPr>
        <w:t>đ</w:t>
      </w:r>
      <w:r>
        <w:rPr>
          <w:rFonts w:hint="default" w:ascii="Times New Roman" w:hAnsi="Times New Roman" w:cs="Times New Roman"/>
          <w:sz w:val="28"/>
          <w:szCs w:val="28"/>
        </w:rPr>
        <w:t xml:space="preserve">oạn quyết </w:t>
      </w:r>
      <w:r>
        <w:rPr>
          <w:rFonts w:hint="default" w:cs="Times New Roman"/>
          <w:sz w:val="28"/>
          <w:szCs w:val="28"/>
          <w:lang w:val="en-US"/>
        </w:rPr>
        <w:t>đ</w:t>
      </w:r>
      <w:r>
        <w:rPr>
          <w:rFonts w:hint="default" w:ascii="Times New Roman" w:hAnsi="Times New Roman" w:cs="Times New Roman"/>
          <w:sz w:val="28"/>
          <w:szCs w:val="28"/>
        </w:rPr>
        <w:t xml:space="preserve">ịnh hiệu quả của thuật toán, nếu việc chọn chốt không tốt rất có thể việc phân </w:t>
      </w:r>
      <w:r>
        <w:rPr>
          <w:rFonts w:hint="default" w:cs="Times New Roman"/>
          <w:sz w:val="28"/>
          <w:szCs w:val="28"/>
          <w:lang w:val="en-US"/>
        </w:rPr>
        <w:t>đ</w:t>
      </w:r>
      <w:r>
        <w:rPr>
          <w:rFonts w:hint="default" w:ascii="Times New Roman" w:hAnsi="Times New Roman" w:cs="Times New Roman"/>
          <w:sz w:val="28"/>
          <w:szCs w:val="28"/>
        </w:rPr>
        <w:t>oạn bị suy biến thành trường hợp xấu (phân</w:t>
      </w:r>
    </w:p>
    <w:p>
      <w:pPr>
        <w:spacing w:after="0" w:line="264" w:lineRule="auto"/>
        <w:rPr>
          <w:rFonts w:hint="default" w:ascii="Times New Roman" w:hAnsi="Times New Roman" w:cs="Times New Roman"/>
          <w:sz w:val="28"/>
          <w:szCs w:val="28"/>
        </w:rPr>
        <w:sectPr>
          <w:pgSz w:w="11900" w:h="16840"/>
          <w:pgMar w:top="1600" w:right="1680" w:bottom="2400" w:left="1680" w:header="0" w:footer="2216"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2"/>
        <w:rPr>
          <w:rFonts w:hint="default" w:ascii="Times New Roman" w:hAnsi="Times New Roman" w:cs="Times New Roman"/>
          <w:sz w:val="28"/>
          <w:szCs w:val="28"/>
        </w:rPr>
      </w:pPr>
    </w:p>
    <w:p>
      <w:pPr>
        <w:pStyle w:val="7"/>
        <w:spacing w:before="90" w:line="264" w:lineRule="auto"/>
        <w:ind w:left="304" w:right="296"/>
        <w:jc w:val="both"/>
        <w:rPr>
          <w:rFonts w:hint="default" w:ascii="Times New Roman" w:hAnsi="Times New Roman" w:cs="Times New Roman"/>
          <w:sz w:val="28"/>
          <w:szCs w:val="28"/>
        </w:rPr>
      </w:pPr>
      <w:r>
        <w:rPr>
          <w:rFonts w:hint="default" w:ascii="Times New Roman" w:hAnsi="Times New Roman" w:cs="Times New Roman"/>
          <w:sz w:val="28"/>
          <w:szCs w:val="28"/>
        </w:rPr>
        <w:t xml:space="preserve">thành hai </w:t>
      </w:r>
      <w:r>
        <w:rPr>
          <w:rFonts w:hint="default" w:cs="Times New Roman"/>
          <w:sz w:val="28"/>
          <w:szCs w:val="28"/>
          <w:lang w:val="en-US"/>
        </w:rPr>
        <w:t>đ</w:t>
      </w:r>
      <w:r>
        <w:rPr>
          <w:rFonts w:hint="default" w:ascii="Times New Roman" w:hAnsi="Times New Roman" w:cs="Times New Roman"/>
          <w:sz w:val="28"/>
          <w:szCs w:val="28"/>
        </w:rPr>
        <w:t xml:space="preserve">oạn mà số phần tử của hai </w:t>
      </w:r>
      <w:r>
        <w:rPr>
          <w:rFonts w:hint="default" w:cs="Times New Roman"/>
          <w:sz w:val="28"/>
          <w:szCs w:val="28"/>
          <w:lang w:val="en-US"/>
        </w:rPr>
        <w:t>đ</w:t>
      </w:r>
      <w:r>
        <w:rPr>
          <w:rFonts w:hint="default" w:ascii="Times New Roman" w:hAnsi="Times New Roman" w:cs="Times New Roman"/>
          <w:sz w:val="28"/>
          <w:szCs w:val="28"/>
        </w:rPr>
        <w:t xml:space="preserve">oạn chênh lệch nhiều) khiến Quick Sort hoạt </w:t>
      </w:r>
      <w:r>
        <w:rPr>
          <w:rFonts w:hint="default" w:cs="Times New Roman"/>
          <w:sz w:val="28"/>
          <w:szCs w:val="28"/>
          <w:lang w:val="en-US"/>
        </w:rPr>
        <w:t>đ</w:t>
      </w:r>
      <w:r>
        <w:rPr>
          <w:rFonts w:hint="default" w:ascii="Times New Roman" w:hAnsi="Times New Roman" w:cs="Times New Roman"/>
          <w:sz w:val="28"/>
          <w:szCs w:val="28"/>
        </w:rPr>
        <w:t xml:space="preserve">ộng chậm. Các tính toán </w:t>
      </w:r>
      <w:r>
        <w:rPr>
          <w:rFonts w:hint="default" w:cs="Times New Roman"/>
          <w:sz w:val="28"/>
          <w:szCs w:val="28"/>
          <w:lang w:val="en-US"/>
        </w:rPr>
        <w:t>đ</w:t>
      </w:r>
      <w:r>
        <w:rPr>
          <w:rFonts w:hint="default" w:ascii="Times New Roman" w:hAnsi="Times New Roman" w:cs="Times New Roman"/>
          <w:sz w:val="28"/>
          <w:szCs w:val="28"/>
        </w:rPr>
        <w:t>ộ phức tạp chi tiết cho thấy thuật toán Quick sort:</w:t>
      </w:r>
    </w:p>
    <w:p>
      <w:pPr>
        <w:pStyle w:val="12"/>
        <w:numPr>
          <w:ilvl w:val="0"/>
          <w:numId w:val="23"/>
        </w:numPr>
        <w:tabs>
          <w:tab w:val="left" w:pos="1011"/>
        </w:tabs>
        <w:spacing w:before="63" w:after="0" w:line="240" w:lineRule="auto"/>
        <w:ind w:left="1010" w:right="0" w:hanging="140"/>
        <w:jc w:val="both"/>
        <w:rPr>
          <w:rFonts w:hint="default" w:ascii="Times New Roman" w:hAnsi="Times New Roman" w:cs="Times New Roman"/>
          <w:sz w:val="28"/>
          <w:szCs w:val="28"/>
        </w:rPr>
      </w:pPr>
      <w:r>
        <w:rPr>
          <w:rFonts w:hint="default" w:ascii="Times New Roman" w:hAnsi="Times New Roman" w:cs="Times New Roman"/>
          <w:sz w:val="28"/>
          <w:szCs w:val="28"/>
        </w:rPr>
        <w:t>Có thời gian thực thi cỡ 0(nlogn) trong trường hợp trung</w:t>
      </w:r>
      <w:r>
        <w:rPr>
          <w:rFonts w:hint="default" w:ascii="Times New Roman" w:hAnsi="Times New Roman" w:cs="Times New Roman"/>
          <w:spacing w:val="14"/>
          <w:sz w:val="28"/>
          <w:szCs w:val="28"/>
        </w:rPr>
        <w:t xml:space="preserve"> </w:t>
      </w:r>
      <w:r>
        <w:rPr>
          <w:rFonts w:hint="default" w:ascii="Times New Roman" w:hAnsi="Times New Roman" w:cs="Times New Roman"/>
          <w:sz w:val="28"/>
          <w:szCs w:val="28"/>
        </w:rPr>
        <w:t>bình.</w:t>
      </w:r>
    </w:p>
    <w:p>
      <w:pPr>
        <w:pStyle w:val="12"/>
        <w:numPr>
          <w:ilvl w:val="0"/>
          <w:numId w:val="23"/>
        </w:numPr>
        <w:tabs>
          <w:tab w:val="left" w:pos="1035"/>
        </w:tabs>
        <w:spacing w:before="95" w:after="0" w:line="266" w:lineRule="auto"/>
        <w:ind w:left="871" w:right="296" w:hanging="1"/>
        <w:jc w:val="both"/>
        <w:rPr>
          <w:rFonts w:hint="default" w:ascii="Times New Roman" w:hAnsi="Times New Roman" w:cs="Times New Roman"/>
          <w:sz w:val="28"/>
          <w:szCs w:val="28"/>
        </w:rPr>
      </w:pPr>
      <w:r>
        <w:rPr>
          <w:rFonts w:hint="default" w:ascii="Times New Roman" w:hAnsi="Times New Roman" w:cs="Times New Roman"/>
          <w:sz w:val="28"/>
          <w:szCs w:val="28"/>
        </w:rPr>
        <w:t xml:space="preserve">Có thời gian thực thi cỡ </w:t>
      </w:r>
      <w:r>
        <w:rPr>
          <w:rFonts w:hint="default" w:ascii="Times New Roman" w:hAnsi="Times New Roman" w:cs="Times New Roman"/>
          <w:spacing w:val="3"/>
          <w:sz w:val="28"/>
          <w:szCs w:val="28"/>
        </w:rPr>
        <w:t>0(n</w:t>
      </w:r>
      <w:r>
        <w:rPr>
          <w:rFonts w:hint="default" w:ascii="Times New Roman" w:hAnsi="Times New Roman" w:cs="Times New Roman"/>
          <w:spacing w:val="3"/>
          <w:sz w:val="28"/>
          <w:szCs w:val="28"/>
          <w:vertAlign w:val="superscript"/>
        </w:rPr>
        <w:t>2</w:t>
      </w:r>
      <w:r>
        <w:rPr>
          <w:rFonts w:hint="default" w:ascii="Times New Roman" w:hAnsi="Times New Roman" w:cs="Times New Roman"/>
          <w:spacing w:val="3"/>
          <w:sz w:val="28"/>
          <w:szCs w:val="28"/>
          <w:vertAlign w:val="baseline"/>
        </w:rPr>
        <w:t xml:space="preserve">) </w:t>
      </w:r>
      <w:r>
        <w:rPr>
          <w:rFonts w:hint="default" w:ascii="Times New Roman" w:hAnsi="Times New Roman" w:cs="Times New Roman"/>
          <w:sz w:val="28"/>
          <w:szCs w:val="28"/>
          <w:vertAlign w:val="baseline"/>
        </w:rPr>
        <w:t xml:space="preserve">trong trường hợp xấu nhất (2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oạn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ược chia thành một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oạn n-1 và một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oạn 1 phần tử). Khả năng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ể xảy ra trường hợp này là rất ít, còn nếu chọn chốt ngẫu nhiên, hầu như sẽ không xảy</w:t>
      </w:r>
      <w:r>
        <w:rPr>
          <w:rFonts w:hint="default" w:ascii="Times New Roman" w:hAnsi="Times New Roman" w:cs="Times New Roman"/>
          <w:spacing w:val="-16"/>
          <w:sz w:val="28"/>
          <w:szCs w:val="28"/>
          <w:vertAlign w:val="baseline"/>
        </w:rPr>
        <w:t xml:space="preserve"> </w:t>
      </w:r>
      <w:r>
        <w:rPr>
          <w:rFonts w:hint="default" w:ascii="Times New Roman" w:hAnsi="Times New Roman" w:cs="Times New Roman"/>
          <w:sz w:val="28"/>
          <w:szCs w:val="28"/>
          <w:vertAlign w:val="baseline"/>
        </w:rPr>
        <w:t>ra.</w:t>
      </w:r>
    </w:p>
    <w:p>
      <w:pPr>
        <w:pStyle w:val="4"/>
        <w:numPr>
          <w:ilvl w:val="1"/>
          <w:numId w:val="22"/>
        </w:numPr>
        <w:tabs>
          <w:tab w:val="left" w:pos="759"/>
        </w:tabs>
        <w:spacing w:before="180" w:after="0" w:line="240" w:lineRule="auto"/>
        <w:ind w:left="758" w:right="0" w:hanging="455"/>
        <w:jc w:val="both"/>
        <w:rPr>
          <w:rFonts w:hint="default" w:ascii="Times New Roman" w:hAnsi="Times New Roman" w:cs="Times New Roman"/>
          <w:sz w:val="28"/>
          <w:szCs w:val="28"/>
        </w:rPr>
      </w:pPr>
      <w:r>
        <w:rPr>
          <w:rFonts w:hint="default" w:ascii="Times New Roman" w:hAnsi="Times New Roman" w:cs="Times New Roman"/>
          <w:w w:val="105"/>
          <w:sz w:val="28"/>
          <w:szCs w:val="28"/>
        </w:rPr>
        <w:t>Nhận</w:t>
      </w:r>
      <w:r>
        <w:rPr>
          <w:rFonts w:hint="default" w:ascii="Times New Roman" w:hAnsi="Times New Roman" w:cs="Times New Roman"/>
          <w:spacing w:val="-5"/>
          <w:w w:val="105"/>
          <w:sz w:val="28"/>
          <w:szCs w:val="28"/>
        </w:rPr>
        <w:t xml:space="preserve"> </w:t>
      </w:r>
      <w:r>
        <w:rPr>
          <w:rFonts w:hint="default" w:ascii="Times New Roman" w:hAnsi="Times New Roman" w:cs="Times New Roman"/>
          <w:w w:val="105"/>
          <w:sz w:val="28"/>
          <w:szCs w:val="28"/>
        </w:rPr>
        <w:t>xét</w:t>
      </w:r>
    </w:p>
    <w:p>
      <w:pPr>
        <w:pStyle w:val="7"/>
        <w:spacing w:before="116" w:line="266" w:lineRule="auto"/>
        <w:ind w:left="304" w:right="293"/>
        <w:jc w:val="both"/>
        <w:rPr>
          <w:rFonts w:hint="default" w:ascii="Times New Roman" w:hAnsi="Times New Roman" w:cs="Times New Roman"/>
          <w:sz w:val="28"/>
          <w:szCs w:val="28"/>
        </w:rPr>
      </w:pPr>
      <w:r>
        <w:rPr>
          <w:rFonts w:hint="default" w:ascii="Times New Roman" w:hAnsi="Times New Roman" w:cs="Times New Roman"/>
          <w:sz w:val="28"/>
          <w:szCs w:val="28"/>
        </w:rPr>
        <w:t xml:space="preserve">Nếu chương trình ít gọi tới thủ tục sắp xếp và chỉ trên tập dữ liệu nhỏ, thì việc sử dụng một thuật toán phức tạp (tuy có hiệu quả hơn) có thể không cần thiết, khi </w:t>
      </w:r>
      <w:r>
        <w:rPr>
          <w:rFonts w:hint="default" w:cs="Times New Roman"/>
          <w:sz w:val="28"/>
          <w:szCs w:val="28"/>
          <w:lang w:val="en-US"/>
        </w:rPr>
        <w:t>đ</w:t>
      </w:r>
      <w:r>
        <w:rPr>
          <w:rFonts w:hint="default" w:ascii="Times New Roman" w:hAnsi="Times New Roman" w:cs="Times New Roman"/>
          <w:sz w:val="28"/>
          <w:szCs w:val="28"/>
        </w:rPr>
        <w:t xml:space="preserve">ó có thể sử dụng thuật toán </w:t>
      </w:r>
      <w:r>
        <w:rPr>
          <w:rFonts w:hint="default" w:cs="Times New Roman"/>
          <w:sz w:val="28"/>
          <w:szCs w:val="28"/>
          <w:lang w:val="en-US"/>
        </w:rPr>
        <w:t>đ</w:t>
      </w:r>
      <w:r>
        <w:rPr>
          <w:rFonts w:hint="default" w:ascii="Times New Roman" w:hAnsi="Times New Roman" w:cs="Times New Roman"/>
          <w:sz w:val="28"/>
          <w:szCs w:val="28"/>
        </w:rPr>
        <w:t xml:space="preserve">ơn giản có </w:t>
      </w:r>
      <w:r>
        <w:rPr>
          <w:rFonts w:hint="default" w:cs="Times New Roman"/>
          <w:sz w:val="28"/>
          <w:szCs w:val="28"/>
          <w:lang w:val="en-US"/>
        </w:rPr>
        <w:t>đ</w:t>
      </w:r>
      <w:r>
        <w:rPr>
          <w:rFonts w:hint="default" w:ascii="Times New Roman" w:hAnsi="Times New Roman" w:cs="Times New Roman"/>
          <w:sz w:val="28"/>
          <w:szCs w:val="28"/>
        </w:rPr>
        <w:t xml:space="preserve">ộ phức tạp </w:t>
      </w:r>
      <w:r>
        <w:rPr>
          <w:rFonts w:hint="default" w:ascii="Times New Roman" w:hAnsi="Times New Roman" w:cs="Times New Roman"/>
          <w:spacing w:val="4"/>
          <w:sz w:val="28"/>
          <w:szCs w:val="28"/>
        </w:rPr>
        <w:t>0</w:t>
      </w:r>
      <w:r>
        <w:rPr>
          <w:rFonts w:hint="default" w:ascii="Times New Roman" w:hAnsi="Times New Roman" w:cs="Times New Roman"/>
          <w:spacing w:val="4"/>
          <w:position w:val="1"/>
          <w:sz w:val="28"/>
          <w:szCs w:val="28"/>
        </w:rPr>
        <w:t>(</w:t>
      </w:r>
      <w:r>
        <w:rPr>
          <w:rFonts w:hint="default" w:ascii="Times New Roman" w:hAnsi="Times New Roman" w:cs="Times New Roman"/>
          <w:spacing w:val="4"/>
          <w:sz w:val="28"/>
          <w:szCs w:val="28"/>
        </w:rPr>
        <w:t>N</w:t>
      </w:r>
      <w:r>
        <w:rPr>
          <w:rFonts w:hint="default" w:ascii="Times New Roman" w:hAnsi="Times New Roman" w:cs="Times New Roman"/>
          <w:spacing w:val="4"/>
          <w:sz w:val="28"/>
          <w:szCs w:val="28"/>
          <w:vertAlign w:val="superscript"/>
        </w:rPr>
        <w:t>2</w:t>
      </w:r>
      <w:r>
        <w:rPr>
          <w:rFonts w:hint="default" w:ascii="Times New Roman" w:hAnsi="Times New Roman" w:cs="Times New Roman"/>
          <w:spacing w:val="4"/>
          <w:position w:val="1"/>
          <w:sz w:val="28"/>
          <w:szCs w:val="28"/>
          <w:vertAlign w:val="baseline"/>
        </w:rPr>
        <w:t>)</w:t>
      </w:r>
      <w:r>
        <w:rPr>
          <w:rFonts w:hint="default" w:ascii="Times New Roman" w:hAnsi="Times New Roman" w:cs="Times New Roman"/>
          <w:spacing w:val="4"/>
          <w:sz w:val="28"/>
          <w:szCs w:val="28"/>
          <w:vertAlign w:val="baseline"/>
        </w:rPr>
        <w:t xml:space="preserve">, </w:t>
      </w:r>
      <w:r>
        <w:rPr>
          <w:rFonts w:hint="default" w:ascii="Times New Roman" w:hAnsi="Times New Roman" w:cs="Times New Roman"/>
          <w:sz w:val="28"/>
          <w:szCs w:val="28"/>
          <w:vertAlign w:val="baseline"/>
        </w:rPr>
        <w:t xml:space="preserve">dễ cài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ặt. Tuy nhiên,  vì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ộ phức tạp </w:t>
      </w:r>
      <w:r>
        <w:rPr>
          <w:rFonts w:hint="default" w:ascii="Times New Roman" w:hAnsi="Times New Roman" w:cs="Times New Roman"/>
          <w:spacing w:val="2"/>
          <w:sz w:val="28"/>
          <w:szCs w:val="28"/>
          <w:vertAlign w:val="baseline"/>
        </w:rPr>
        <w:t>0(n</w:t>
      </w:r>
      <w:r>
        <w:rPr>
          <w:rFonts w:hint="default" w:ascii="Times New Roman" w:hAnsi="Times New Roman" w:cs="Times New Roman"/>
          <w:spacing w:val="2"/>
          <w:sz w:val="28"/>
          <w:szCs w:val="28"/>
          <w:vertAlign w:val="superscript"/>
        </w:rPr>
        <w:t>2</w:t>
      </w:r>
      <w:r>
        <w:rPr>
          <w:rFonts w:hint="default" w:ascii="Times New Roman" w:hAnsi="Times New Roman" w:cs="Times New Roman"/>
          <w:spacing w:val="2"/>
          <w:sz w:val="28"/>
          <w:szCs w:val="28"/>
          <w:vertAlign w:val="baseline"/>
        </w:rPr>
        <w:t xml:space="preserve">), </w:t>
      </w:r>
      <w:r>
        <w:rPr>
          <w:rFonts w:hint="default" w:ascii="Times New Roman" w:hAnsi="Times New Roman" w:cs="Times New Roman"/>
          <w:sz w:val="28"/>
          <w:szCs w:val="28"/>
          <w:vertAlign w:val="baseline"/>
        </w:rPr>
        <w:t xml:space="preserve">nghĩa là thời gian thực hiện tăng lên gấp 4 khi số lượng phần tử tăng lên gấp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ôi. Do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ó, trong trường hợp sắp xếp trên tập dữ liệu lớn nên sử dụng thuật toán sắp xếp nhanh có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ộ phức tạp cỡ</w:t>
      </w:r>
      <w:r>
        <w:rPr>
          <w:rFonts w:hint="default" w:ascii="Times New Roman" w:hAnsi="Times New Roman" w:cs="Times New Roman"/>
          <w:spacing w:val="10"/>
          <w:sz w:val="28"/>
          <w:szCs w:val="28"/>
          <w:vertAlign w:val="baseline"/>
        </w:rPr>
        <w:t xml:space="preserve"> </w:t>
      </w:r>
      <w:r>
        <w:rPr>
          <w:rFonts w:hint="default" w:ascii="Times New Roman" w:hAnsi="Times New Roman" w:cs="Times New Roman"/>
          <w:sz w:val="28"/>
          <w:szCs w:val="28"/>
          <w:vertAlign w:val="baseline"/>
        </w:rPr>
        <w:t>0(nlogn).</w:t>
      </w:r>
    </w:p>
    <w:p>
      <w:pPr>
        <w:pStyle w:val="7"/>
        <w:spacing w:before="2"/>
        <w:rPr>
          <w:rFonts w:hint="default" w:ascii="Times New Roman" w:hAnsi="Times New Roman" w:cs="Times New Roman"/>
          <w:sz w:val="28"/>
          <w:szCs w:val="28"/>
        </w:rPr>
      </w:pPr>
    </w:p>
    <w:p>
      <w:pPr>
        <w:pStyle w:val="12"/>
        <w:numPr>
          <w:ilvl w:val="0"/>
          <w:numId w:val="21"/>
        </w:numPr>
        <w:tabs>
          <w:tab w:val="left" w:pos="620"/>
        </w:tabs>
        <w:spacing w:before="0" w:after="0" w:line="276" w:lineRule="auto"/>
        <w:ind w:left="304" w:right="296" w:firstLine="0"/>
        <w:jc w:val="left"/>
        <w:rPr>
          <w:rFonts w:hint="default" w:ascii="Times New Roman" w:hAnsi="Times New Roman" w:cs="Times New Roman"/>
          <w:sz w:val="28"/>
          <w:szCs w:val="28"/>
        </w:rPr>
      </w:pPr>
      <w:bookmarkStart w:id="24" w:name="Sắp xếp bằng đếm phân phối"/>
      <w:bookmarkEnd w:id="24"/>
      <w:bookmarkStart w:id="25" w:name="Sắp xếp bằng đếm phân phối"/>
      <w:bookmarkEnd w:id="25"/>
      <w:r>
        <w:rPr>
          <w:rFonts w:hint="default" w:ascii="Times New Roman" w:hAnsi="Times New Roman" w:cs="Times New Roman"/>
          <w:sz w:val="28"/>
          <w:szCs w:val="28"/>
        </w:rPr>
        <w:t xml:space="preserve">Sắp xếp  bằng  </w:t>
      </w:r>
      <w:r>
        <w:rPr>
          <w:rFonts w:hint="default" w:cs="Times New Roman"/>
          <w:sz w:val="28"/>
          <w:szCs w:val="28"/>
          <w:lang w:val="en-US"/>
        </w:rPr>
        <w:t>đ</w:t>
      </w:r>
      <w:r>
        <w:rPr>
          <w:rFonts w:hint="default" w:ascii="Times New Roman" w:hAnsi="Times New Roman" w:cs="Times New Roman"/>
          <w:sz w:val="28"/>
          <w:szCs w:val="28"/>
        </w:rPr>
        <w:t>ếm  phân  phối  (Distribution  Counting) Trong trường hợp khoá các phần tử a</w:t>
      </w:r>
      <w:r>
        <w:rPr>
          <w:rFonts w:hint="default" w:ascii="Times New Roman" w:hAnsi="Times New Roman" w:cs="Times New Roman"/>
          <w:position w:val="1"/>
          <w:sz w:val="28"/>
          <w:szCs w:val="28"/>
        </w:rPr>
        <w:t>[</w:t>
      </w:r>
      <w:r>
        <w:rPr>
          <w:rFonts w:hint="default" w:ascii="Times New Roman" w:hAnsi="Times New Roman" w:cs="Times New Roman"/>
          <w:sz w:val="28"/>
          <w:szCs w:val="28"/>
        </w:rPr>
        <w:t>1</w:t>
      </w:r>
      <w:r>
        <w:rPr>
          <w:rFonts w:hint="default" w:ascii="Times New Roman" w:hAnsi="Times New Roman" w:cs="Times New Roman"/>
          <w:position w:val="1"/>
          <w:sz w:val="28"/>
          <w:szCs w:val="28"/>
        </w:rPr>
        <w:t>]</w:t>
      </w:r>
      <w:r>
        <w:rPr>
          <w:rFonts w:hint="default" w:ascii="Times New Roman" w:hAnsi="Times New Roman" w:cs="Times New Roman"/>
          <w:sz w:val="28"/>
          <w:szCs w:val="28"/>
        </w:rPr>
        <w:t>, a</w:t>
      </w:r>
      <w:r>
        <w:rPr>
          <w:rFonts w:hint="default" w:ascii="Times New Roman" w:hAnsi="Times New Roman" w:cs="Times New Roman"/>
          <w:position w:val="1"/>
          <w:sz w:val="28"/>
          <w:szCs w:val="28"/>
        </w:rPr>
        <w:t>[</w:t>
      </w:r>
      <w:r>
        <w:rPr>
          <w:rFonts w:hint="default" w:ascii="Times New Roman" w:hAnsi="Times New Roman" w:cs="Times New Roman"/>
          <w:sz w:val="28"/>
          <w:szCs w:val="28"/>
        </w:rPr>
        <w:t>2</w:t>
      </w:r>
      <w:r>
        <w:rPr>
          <w:rFonts w:hint="default" w:ascii="Times New Roman" w:hAnsi="Times New Roman" w:cs="Times New Roman"/>
          <w:position w:val="1"/>
          <w:sz w:val="28"/>
          <w:szCs w:val="28"/>
        </w:rPr>
        <w:t xml:space="preserve">] </w:t>
      </w:r>
      <w:r>
        <w:rPr>
          <w:rFonts w:hint="default" w:ascii="Times New Roman" w:hAnsi="Times New Roman" w:cs="Times New Roman"/>
          <w:sz w:val="28"/>
          <w:szCs w:val="28"/>
        </w:rPr>
        <w:t xml:space="preserve">, . . . , a[n] là các số nguyên nằm trong khoảng từ 0 tới K ta có thuật toán </w:t>
      </w:r>
      <w:r>
        <w:rPr>
          <w:rFonts w:hint="default" w:cs="Times New Roman"/>
          <w:i/>
          <w:sz w:val="28"/>
          <w:szCs w:val="28"/>
          <w:lang w:val="en-US"/>
        </w:rPr>
        <w:t>đ</w:t>
      </w:r>
      <w:r>
        <w:rPr>
          <w:rFonts w:hint="default" w:ascii="Times New Roman" w:hAnsi="Times New Roman" w:cs="Times New Roman"/>
          <w:i/>
          <w:sz w:val="28"/>
          <w:szCs w:val="28"/>
        </w:rPr>
        <w:t xml:space="preserve">ơn giản </w:t>
      </w:r>
      <w:r>
        <w:rPr>
          <w:rFonts w:hint="default" w:ascii="Times New Roman" w:hAnsi="Times New Roman" w:cs="Times New Roman"/>
          <w:sz w:val="28"/>
          <w:szCs w:val="28"/>
        </w:rPr>
        <w:t xml:space="preserve">và </w:t>
      </w:r>
      <w:r>
        <w:rPr>
          <w:rFonts w:hint="default" w:ascii="Times New Roman" w:hAnsi="Times New Roman" w:cs="Times New Roman"/>
          <w:i/>
          <w:sz w:val="28"/>
          <w:szCs w:val="28"/>
        </w:rPr>
        <w:t xml:space="preserve">hiệu quả </w:t>
      </w:r>
      <w:r>
        <w:rPr>
          <w:rFonts w:hint="default" w:ascii="Times New Roman" w:hAnsi="Times New Roman" w:cs="Times New Roman"/>
          <w:sz w:val="28"/>
          <w:szCs w:val="28"/>
        </w:rPr>
        <w:t>như</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sau:</w:t>
      </w:r>
    </w:p>
    <w:p>
      <w:pPr>
        <w:pStyle w:val="7"/>
        <w:spacing w:before="48" w:line="264" w:lineRule="auto"/>
        <w:ind w:left="304" w:right="287"/>
        <w:rPr>
          <w:rFonts w:hint="default" w:ascii="Times New Roman" w:hAnsi="Times New Roman" w:cs="Times New Roman"/>
          <w:sz w:val="28"/>
          <w:szCs w:val="28"/>
        </w:rPr>
      </w:pPr>
      <w:r>
        <w:rPr>
          <w:rFonts w:hint="default" w:ascii="Times New Roman" w:hAnsi="Times New Roman" w:cs="Times New Roman"/>
          <w:sz w:val="28"/>
          <w:szCs w:val="28"/>
        </w:rPr>
        <w:pict>
          <v:shape id="_x0000_s1206" o:spid="_x0000_s1206" o:spt="202" type="#_x0000_t202" style="position:absolute;left:0pt;margin-left:121.65pt;margin-top:36.55pt;height:30.5pt;width:380.05pt;mso-position-horizontal-relative:page;mso-wrap-distance-bottom:0pt;mso-wrap-distance-top:0pt;z-index:-251476992;mso-width-relative:page;mso-height-relative:page;" filled="f" stroked="t" coordsize="21600,21600">
            <v:path/>
            <v:fill on="f" focussize="0,0"/>
            <v:stroke weight="0.48007874015748pt" color="#000000"/>
            <v:imagedata o:title=""/>
            <o:lock v:ext="edit"/>
            <v:textbox inset="0mm,0mm,0mm,0mm">
              <w:txbxContent>
                <w:p>
                  <w:pPr>
                    <w:spacing w:before="25"/>
                    <w:ind w:left="108" w:right="0" w:firstLine="0"/>
                    <w:jc w:val="left"/>
                    <w:rPr>
                      <w:i/>
                      <w:sz w:val="18"/>
                    </w:rPr>
                  </w:pPr>
                  <w:r>
                    <w:rPr>
                      <w:rFonts w:ascii="Courier New" w:hAnsi="Courier New"/>
                      <w:sz w:val="22"/>
                    </w:rPr>
                    <w:t>for V := 0 to K do c[V] :=</w:t>
                  </w:r>
                  <w:r>
                    <w:rPr>
                      <w:rFonts w:ascii="Courier New" w:hAnsi="Courier New"/>
                      <w:spacing w:val="-64"/>
                      <w:sz w:val="22"/>
                    </w:rPr>
                    <w:t xml:space="preserve"> </w:t>
                  </w:r>
                  <w:r>
                    <w:rPr>
                      <w:rFonts w:ascii="Courier New" w:hAnsi="Courier New"/>
                      <w:sz w:val="22"/>
                    </w:rPr>
                    <w:t>0;</w:t>
                  </w:r>
                  <w:r>
                    <w:rPr>
                      <w:i/>
                      <w:sz w:val="18"/>
                    </w:rPr>
                    <w:t>{Khởi tạo dãy c}</w:t>
                  </w:r>
                </w:p>
                <w:p>
                  <w:pPr>
                    <w:spacing w:before="61"/>
                    <w:ind w:left="107" w:right="0" w:firstLine="0"/>
                    <w:jc w:val="left"/>
                    <w:rPr>
                      <w:rFonts w:ascii="Courier New"/>
                      <w:sz w:val="22"/>
                    </w:rPr>
                  </w:pPr>
                  <w:r>
                    <w:rPr>
                      <w:rFonts w:ascii="Courier New"/>
                      <w:sz w:val="22"/>
                    </w:rPr>
                    <w:t>for i := 1 to n do c[a[i].key] := c[a[i].key] + 1;</w:t>
                  </w:r>
                </w:p>
              </w:txbxContent>
            </v:textbox>
            <w10:wrap type="topAndBottom"/>
          </v:shape>
        </w:pict>
      </w:r>
      <w:r>
        <w:rPr>
          <w:rFonts w:hint="default" w:ascii="Times New Roman" w:hAnsi="Times New Roman" w:cs="Times New Roman"/>
          <w:sz w:val="28"/>
          <w:szCs w:val="28"/>
        </w:rPr>
        <w:t>Xây dựng dãy c</w:t>
      </w:r>
      <w:r>
        <w:rPr>
          <w:rFonts w:hint="default" w:ascii="Times New Roman" w:hAnsi="Times New Roman" w:cs="Times New Roman"/>
          <w:position w:val="1"/>
          <w:sz w:val="28"/>
          <w:szCs w:val="28"/>
        </w:rPr>
        <w:t>[</w:t>
      </w:r>
      <w:r>
        <w:rPr>
          <w:rFonts w:hint="default" w:ascii="Times New Roman" w:hAnsi="Times New Roman" w:cs="Times New Roman"/>
          <w:sz w:val="28"/>
          <w:szCs w:val="28"/>
        </w:rPr>
        <w:t>0</w:t>
      </w:r>
      <w:r>
        <w:rPr>
          <w:rFonts w:hint="default" w:ascii="Times New Roman" w:hAnsi="Times New Roman" w:cs="Times New Roman"/>
          <w:position w:val="1"/>
          <w:sz w:val="28"/>
          <w:szCs w:val="28"/>
        </w:rPr>
        <w:t>]</w:t>
      </w:r>
      <w:r>
        <w:rPr>
          <w:rFonts w:hint="default" w:ascii="Times New Roman" w:hAnsi="Times New Roman" w:cs="Times New Roman"/>
          <w:sz w:val="28"/>
          <w:szCs w:val="28"/>
        </w:rPr>
        <w:t>, c</w:t>
      </w:r>
      <w:r>
        <w:rPr>
          <w:rFonts w:hint="default" w:ascii="Times New Roman" w:hAnsi="Times New Roman" w:cs="Times New Roman"/>
          <w:position w:val="1"/>
          <w:sz w:val="28"/>
          <w:szCs w:val="28"/>
        </w:rPr>
        <w:t>[</w:t>
      </w:r>
      <w:r>
        <w:rPr>
          <w:rFonts w:hint="default" w:ascii="Times New Roman" w:hAnsi="Times New Roman" w:cs="Times New Roman"/>
          <w:sz w:val="28"/>
          <w:szCs w:val="28"/>
        </w:rPr>
        <w:t>1</w:t>
      </w:r>
      <w:r>
        <w:rPr>
          <w:rFonts w:hint="default" w:ascii="Times New Roman" w:hAnsi="Times New Roman" w:cs="Times New Roman"/>
          <w:position w:val="1"/>
          <w:sz w:val="28"/>
          <w:szCs w:val="28"/>
        </w:rPr>
        <w:t>]</w:t>
      </w:r>
      <w:r>
        <w:rPr>
          <w:rFonts w:hint="default" w:ascii="Times New Roman" w:hAnsi="Times New Roman" w:cs="Times New Roman"/>
          <w:sz w:val="28"/>
          <w:szCs w:val="28"/>
        </w:rPr>
        <w:t xml:space="preserve">, … , c[K] , trong </w:t>
      </w:r>
      <w:r>
        <w:rPr>
          <w:rFonts w:hint="default" w:cs="Times New Roman"/>
          <w:sz w:val="28"/>
          <w:szCs w:val="28"/>
          <w:lang w:val="en-US"/>
        </w:rPr>
        <w:t>đ</w:t>
      </w:r>
      <w:r>
        <w:rPr>
          <w:rFonts w:hint="default" w:ascii="Times New Roman" w:hAnsi="Times New Roman" w:cs="Times New Roman"/>
          <w:sz w:val="28"/>
          <w:szCs w:val="28"/>
        </w:rPr>
        <w:t>ó c[V] là số lần xuất hiện khoá V trong dãy.</w:t>
      </w:r>
    </w:p>
    <w:p>
      <w:pPr>
        <w:pStyle w:val="7"/>
        <w:spacing w:before="25"/>
        <w:ind w:left="304"/>
        <w:rPr>
          <w:rFonts w:hint="default" w:ascii="Times New Roman" w:hAnsi="Times New Roman" w:cs="Times New Roman"/>
          <w:sz w:val="28"/>
          <w:szCs w:val="28"/>
        </w:rPr>
      </w:pPr>
      <w:r>
        <w:rPr>
          <w:rFonts w:hint="default" w:ascii="Times New Roman" w:hAnsi="Times New Roman" w:cs="Times New Roman"/>
          <w:sz w:val="28"/>
          <w:szCs w:val="28"/>
        </w:rPr>
        <w:t>Như vậy, sau khi sắp xếp:</w:t>
      </w:r>
    </w:p>
    <w:p>
      <w:pPr>
        <w:pStyle w:val="12"/>
        <w:numPr>
          <w:ilvl w:val="0"/>
          <w:numId w:val="24"/>
        </w:numPr>
        <w:tabs>
          <w:tab w:val="left" w:pos="1024"/>
          <w:tab w:val="left" w:pos="1025"/>
        </w:tabs>
        <w:spacing w:before="85" w:after="0" w:line="240" w:lineRule="auto"/>
        <w:ind w:left="1024" w:right="0" w:hanging="361"/>
        <w:jc w:val="left"/>
        <w:rPr>
          <w:rFonts w:hint="default" w:ascii="Times New Roman" w:hAnsi="Times New Roman" w:cs="Times New Roman"/>
          <w:sz w:val="28"/>
          <w:szCs w:val="28"/>
        </w:rPr>
      </w:pPr>
      <w:r>
        <w:rPr>
          <w:rFonts w:hint="default" w:ascii="Times New Roman" w:hAnsi="Times New Roman" w:cs="Times New Roman"/>
          <w:sz w:val="28"/>
          <w:szCs w:val="28"/>
        </w:rPr>
        <w:t xml:space="preserve">Các phần tử có khoá bằng 0 </w:t>
      </w:r>
      <w:r>
        <w:rPr>
          <w:rFonts w:hint="default" w:cs="Times New Roman"/>
          <w:sz w:val="28"/>
          <w:szCs w:val="28"/>
          <w:lang w:val="en-US"/>
        </w:rPr>
        <w:t>đ</w:t>
      </w:r>
      <w:r>
        <w:rPr>
          <w:rFonts w:hint="default" w:ascii="Times New Roman" w:hAnsi="Times New Roman" w:cs="Times New Roman"/>
          <w:sz w:val="28"/>
          <w:szCs w:val="28"/>
        </w:rPr>
        <w:t xml:space="preserve">ứng trong </w:t>
      </w:r>
      <w:r>
        <w:rPr>
          <w:rFonts w:hint="default" w:cs="Times New Roman"/>
          <w:sz w:val="28"/>
          <w:szCs w:val="28"/>
          <w:lang w:val="en-US"/>
        </w:rPr>
        <w:t>đ</w:t>
      </w:r>
      <w:r>
        <w:rPr>
          <w:rFonts w:hint="default" w:ascii="Times New Roman" w:hAnsi="Times New Roman" w:cs="Times New Roman"/>
          <w:sz w:val="28"/>
          <w:szCs w:val="28"/>
        </w:rPr>
        <w:t>oạn từ vị trí 1 tới vị trí</w:t>
      </w:r>
      <w:r>
        <w:rPr>
          <w:rFonts w:hint="default" w:ascii="Times New Roman" w:hAnsi="Times New Roman" w:cs="Times New Roman"/>
          <w:spacing w:val="-34"/>
          <w:sz w:val="28"/>
          <w:szCs w:val="28"/>
        </w:rPr>
        <w:t xml:space="preserve"> </w:t>
      </w:r>
      <w:r>
        <w:rPr>
          <w:rFonts w:hint="default" w:ascii="Times New Roman" w:hAnsi="Times New Roman" w:cs="Times New Roman"/>
          <w:sz w:val="28"/>
          <w:szCs w:val="28"/>
        </w:rPr>
        <w:t>c</w:t>
      </w:r>
      <w:r>
        <w:rPr>
          <w:rFonts w:hint="default" w:ascii="Times New Roman" w:hAnsi="Times New Roman" w:cs="Times New Roman"/>
          <w:position w:val="1"/>
          <w:sz w:val="28"/>
          <w:szCs w:val="28"/>
        </w:rPr>
        <w:t>[</w:t>
      </w:r>
      <w:r>
        <w:rPr>
          <w:rFonts w:hint="default" w:ascii="Times New Roman" w:hAnsi="Times New Roman" w:cs="Times New Roman"/>
          <w:sz w:val="28"/>
          <w:szCs w:val="28"/>
        </w:rPr>
        <w:t>0</w:t>
      </w:r>
      <w:r>
        <w:rPr>
          <w:rFonts w:hint="default" w:ascii="Times New Roman" w:hAnsi="Times New Roman" w:cs="Times New Roman"/>
          <w:position w:val="1"/>
          <w:sz w:val="28"/>
          <w:szCs w:val="28"/>
        </w:rPr>
        <w:t>]</w:t>
      </w:r>
      <w:r>
        <w:rPr>
          <w:rFonts w:hint="default" w:ascii="Times New Roman" w:hAnsi="Times New Roman" w:cs="Times New Roman"/>
          <w:sz w:val="28"/>
          <w:szCs w:val="28"/>
        </w:rPr>
        <w:t>.</w:t>
      </w:r>
    </w:p>
    <w:p>
      <w:pPr>
        <w:pStyle w:val="12"/>
        <w:numPr>
          <w:ilvl w:val="0"/>
          <w:numId w:val="24"/>
        </w:numPr>
        <w:tabs>
          <w:tab w:val="left" w:pos="1024"/>
          <w:tab w:val="left" w:pos="1025"/>
        </w:tabs>
        <w:spacing w:before="1" w:after="0" w:line="282" w:lineRule="exact"/>
        <w:ind w:left="1024" w:right="0" w:hanging="361"/>
        <w:jc w:val="left"/>
        <w:rPr>
          <w:rFonts w:hint="default" w:ascii="Times New Roman" w:hAnsi="Times New Roman" w:cs="Times New Roman"/>
          <w:sz w:val="28"/>
          <w:szCs w:val="28"/>
        </w:rPr>
      </w:pPr>
      <w:r>
        <w:rPr>
          <w:rFonts w:hint="default" w:ascii="Times New Roman" w:hAnsi="Times New Roman" w:cs="Times New Roman"/>
          <w:w w:val="105"/>
          <w:sz w:val="28"/>
          <w:szCs w:val="28"/>
        </w:rPr>
        <w:t>Các</w:t>
      </w:r>
      <w:r>
        <w:rPr>
          <w:rFonts w:hint="default" w:ascii="Times New Roman" w:hAnsi="Times New Roman" w:cs="Times New Roman"/>
          <w:spacing w:val="-19"/>
          <w:w w:val="105"/>
          <w:sz w:val="28"/>
          <w:szCs w:val="28"/>
        </w:rPr>
        <w:t xml:space="preserve"> </w:t>
      </w:r>
      <w:r>
        <w:rPr>
          <w:rFonts w:hint="default" w:ascii="Times New Roman" w:hAnsi="Times New Roman" w:cs="Times New Roman"/>
          <w:w w:val="105"/>
          <w:sz w:val="28"/>
          <w:szCs w:val="28"/>
        </w:rPr>
        <w:t>phần</w:t>
      </w:r>
      <w:r>
        <w:rPr>
          <w:rFonts w:hint="default" w:ascii="Times New Roman" w:hAnsi="Times New Roman" w:cs="Times New Roman"/>
          <w:spacing w:val="-17"/>
          <w:w w:val="105"/>
          <w:sz w:val="28"/>
          <w:szCs w:val="28"/>
        </w:rPr>
        <w:t xml:space="preserve"> </w:t>
      </w:r>
      <w:r>
        <w:rPr>
          <w:rFonts w:hint="default" w:ascii="Times New Roman" w:hAnsi="Times New Roman" w:cs="Times New Roman"/>
          <w:w w:val="105"/>
          <w:sz w:val="28"/>
          <w:szCs w:val="28"/>
        </w:rPr>
        <w:t>tử</w:t>
      </w:r>
      <w:r>
        <w:rPr>
          <w:rFonts w:hint="default" w:ascii="Times New Roman" w:hAnsi="Times New Roman" w:cs="Times New Roman"/>
          <w:spacing w:val="-18"/>
          <w:w w:val="105"/>
          <w:sz w:val="28"/>
          <w:szCs w:val="28"/>
        </w:rPr>
        <w:t xml:space="preserve"> </w:t>
      </w:r>
      <w:r>
        <w:rPr>
          <w:rFonts w:hint="default" w:ascii="Times New Roman" w:hAnsi="Times New Roman" w:cs="Times New Roman"/>
          <w:w w:val="105"/>
          <w:sz w:val="28"/>
          <w:szCs w:val="28"/>
        </w:rPr>
        <w:t>có</w:t>
      </w:r>
      <w:r>
        <w:rPr>
          <w:rFonts w:hint="default" w:ascii="Times New Roman" w:hAnsi="Times New Roman" w:cs="Times New Roman"/>
          <w:spacing w:val="-18"/>
          <w:w w:val="105"/>
          <w:sz w:val="28"/>
          <w:szCs w:val="28"/>
        </w:rPr>
        <w:t xml:space="preserve"> </w:t>
      </w:r>
      <w:r>
        <w:rPr>
          <w:rFonts w:hint="default" w:ascii="Times New Roman" w:hAnsi="Times New Roman" w:cs="Times New Roman"/>
          <w:w w:val="105"/>
          <w:sz w:val="28"/>
          <w:szCs w:val="28"/>
        </w:rPr>
        <w:t>khoá</w:t>
      </w:r>
      <w:r>
        <w:rPr>
          <w:rFonts w:hint="default" w:ascii="Times New Roman" w:hAnsi="Times New Roman" w:cs="Times New Roman"/>
          <w:spacing w:val="-18"/>
          <w:w w:val="105"/>
          <w:sz w:val="28"/>
          <w:szCs w:val="28"/>
        </w:rPr>
        <w:t xml:space="preserve"> </w:t>
      </w:r>
      <w:r>
        <w:rPr>
          <w:rFonts w:hint="default" w:ascii="Times New Roman" w:hAnsi="Times New Roman" w:cs="Times New Roman"/>
          <w:w w:val="105"/>
          <w:sz w:val="28"/>
          <w:szCs w:val="28"/>
        </w:rPr>
        <w:t>bằng</w:t>
      </w:r>
      <w:r>
        <w:rPr>
          <w:rFonts w:hint="default" w:ascii="Times New Roman" w:hAnsi="Times New Roman" w:cs="Times New Roman"/>
          <w:spacing w:val="-20"/>
          <w:w w:val="105"/>
          <w:sz w:val="28"/>
          <w:szCs w:val="28"/>
        </w:rPr>
        <w:t xml:space="preserve"> </w:t>
      </w:r>
      <w:r>
        <w:rPr>
          <w:rFonts w:hint="default" w:ascii="Times New Roman" w:hAnsi="Times New Roman" w:cs="Times New Roman"/>
          <w:w w:val="105"/>
          <w:sz w:val="28"/>
          <w:szCs w:val="28"/>
        </w:rPr>
        <w:t>1</w:t>
      </w:r>
      <w:r>
        <w:rPr>
          <w:rFonts w:hint="default" w:ascii="Times New Roman" w:hAnsi="Times New Roman" w:cs="Times New Roman"/>
          <w:spacing w:val="-17"/>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ứng</w:t>
      </w:r>
      <w:r>
        <w:rPr>
          <w:rFonts w:hint="default" w:ascii="Times New Roman" w:hAnsi="Times New Roman" w:cs="Times New Roman"/>
          <w:spacing w:val="-20"/>
          <w:w w:val="105"/>
          <w:sz w:val="28"/>
          <w:szCs w:val="28"/>
        </w:rPr>
        <w:t xml:space="preserve"> </w:t>
      </w:r>
      <w:r>
        <w:rPr>
          <w:rFonts w:hint="default" w:ascii="Times New Roman" w:hAnsi="Times New Roman" w:cs="Times New Roman"/>
          <w:w w:val="105"/>
          <w:sz w:val="28"/>
          <w:szCs w:val="28"/>
        </w:rPr>
        <w:t>trong</w:t>
      </w:r>
      <w:r>
        <w:rPr>
          <w:rFonts w:hint="default" w:ascii="Times New Roman" w:hAnsi="Times New Roman" w:cs="Times New Roman"/>
          <w:spacing w:val="-19"/>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oạn</w:t>
      </w:r>
      <w:r>
        <w:rPr>
          <w:rFonts w:hint="default" w:ascii="Times New Roman" w:hAnsi="Times New Roman" w:cs="Times New Roman"/>
          <w:spacing w:val="-18"/>
          <w:w w:val="105"/>
          <w:sz w:val="28"/>
          <w:szCs w:val="28"/>
        </w:rPr>
        <w:t xml:space="preserve"> </w:t>
      </w:r>
      <w:r>
        <w:rPr>
          <w:rFonts w:hint="default" w:ascii="Times New Roman" w:hAnsi="Times New Roman" w:cs="Times New Roman"/>
          <w:w w:val="105"/>
          <w:sz w:val="28"/>
          <w:szCs w:val="28"/>
        </w:rPr>
        <w:t>từ</w:t>
      </w:r>
      <w:r>
        <w:rPr>
          <w:rFonts w:hint="default" w:ascii="Times New Roman" w:hAnsi="Times New Roman" w:cs="Times New Roman"/>
          <w:spacing w:val="-18"/>
          <w:w w:val="105"/>
          <w:sz w:val="28"/>
          <w:szCs w:val="28"/>
        </w:rPr>
        <w:t xml:space="preserve"> </w:t>
      </w:r>
      <w:r>
        <w:rPr>
          <w:rFonts w:hint="default" w:ascii="Times New Roman" w:hAnsi="Times New Roman" w:cs="Times New Roman"/>
          <w:w w:val="105"/>
          <w:sz w:val="28"/>
          <w:szCs w:val="28"/>
        </w:rPr>
        <w:t>vị</w:t>
      </w:r>
      <w:r>
        <w:rPr>
          <w:rFonts w:hint="default" w:ascii="Times New Roman" w:hAnsi="Times New Roman" w:cs="Times New Roman"/>
          <w:spacing w:val="-15"/>
          <w:w w:val="105"/>
          <w:sz w:val="28"/>
          <w:szCs w:val="28"/>
        </w:rPr>
        <w:t xml:space="preserve"> </w:t>
      </w:r>
      <w:r>
        <w:rPr>
          <w:rFonts w:hint="default" w:ascii="Times New Roman" w:hAnsi="Times New Roman" w:cs="Times New Roman"/>
          <w:w w:val="105"/>
          <w:sz w:val="28"/>
          <w:szCs w:val="28"/>
        </w:rPr>
        <w:t>trí</w:t>
      </w:r>
      <w:r>
        <w:rPr>
          <w:rFonts w:hint="default" w:ascii="Times New Roman" w:hAnsi="Times New Roman" w:cs="Times New Roman"/>
          <w:spacing w:val="-18"/>
          <w:w w:val="105"/>
          <w:sz w:val="28"/>
          <w:szCs w:val="28"/>
        </w:rPr>
        <w:t xml:space="preserve"> </w:t>
      </w:r>
      <w:r>
        <w:rPr>
          <w:rFonts w:hint="default" w:ascii="Times New Roman" w:hAnsi="Times New Roman" w:cs="Times New Roman"/>
          <w:w w:val="105"/>
          <w:sz w:val="28"/>
          <w:szCs w:val="28"/>
        </w:rPr>
        <w:t>c</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0</w:t>
      </w:r>
      <w:r>
        <w:rPr>
          <w:rFonts w:hint="default" w:ascii="Times New Roman" w:hAnsi="Times New Roman" w:cs="Times New Roman"/>
          <w:w w:val="105"/>
          <w:position w:val="1"/>
          <w:sz w:val="28"/>
          <w:szCs w:val="28"/>
        </w:rPr>
        <w:t>]</w:t>
      </w:r>
      <w:r>
        <w:rPr>
          <w:rFonts w:hint="default" w:ascii="Times New Roman" w:hAnsi="Times New Roman" w:cs="Times New Roman"/>
          <w:spacing w:val="-19"/>
          <w:w w:val="105"/>
          <w:position w:val="1"/>
          <w:sz w:val="28"/>
          <w:szCs w:val="28"/>
        </w:rPr>
        <w:t xml:space="preserve"> </w:t>
      </w:r>
      <w:r>
        <w:rPr>
          <w:rFonts w:hint="default" w:ascii="Times New Roman" w:hAnsi="Times New Roman" w:cs="Times New Roman"/>
          <w:w w:val="105"/>
          <w:sz w:val="28"/>
          <w:szCs w:val="28"/>
        </w:rPr>
        <w:t>+</w:t>
      </w:r>
      <w:r>
        <w:rPr>
          <w:rFonts w:hint="default" w:ascii="Times New Roman" w:hAnsi="Times New Roman" w:cs="Times New Roman"/>
          <w:spacing w:val="-20"/>
          <w:w w:val="105"/>
          <w:sz w:val="28"/>
          <w:szCs w:val="28"/>
        </w:rPr>
        <w:t xml:space="preserve"> </w:t>
      </w:r>
      <w:r>
        <w:rPr>
          <w:rFonts w:hint="default" w:ascii="Times New Roman" w:hAnsi="Times New Roman" w:cs="Times New Roman"/>
          <w:w w:val="105"/>
          <w:sz w:val="28"/>
          <w:szCs w:val="28"/>
        </w:rPr>
        <w:t>1</w:t>
      </w:r>
      <w:r>
        <w:rPr>
          <w:rFonts w:hint="default" w:ascii="Times New Roman" w:hAnsi="Times New Roman" w:cs="Times New Roman"/>
          <w:spacing w:val="-16"/>
          <w:w w:val="105"/>
          <w:sz w:val="28"/>
          <w:szCs w:val="28"/>
        </w:rPr>
        <w:t xml:space="preserve"> </w:t>
      </w:r>
      <w:r>
        <w:rPr>
          <w:rFonts w:hint="default" w:ascii="Times New Roman" w:hAnsi="Times New Roman" w:cs="Times New Roman"/>
          <w:w w:val="105"/>
          <w:sz w:val="28"/>
          <w:szCs w:val="28"/>
        </w:rPr>
        <w:t>tới</w:t>
      </w:r>
      <w:r>
        <w:rPr>
          <w:rFonts w:hint="default" w:ascii="Times New Roman" w:hAnsi="Times New Roman" w:cs="Times New Roman"/>
          <w:spacing w:val="-18"/>
          <w:w w:val="105"/>
          <w:sz w:val="28"/>
          <w:szCs w:val="28"/>
        </w:rPr>
        <w:t xml:space="preserve"> </w:t>
      </w:r>
      <w:r>
        <w:rPr>
          <w:rFonts w:hint="default" w:ascii="Times New Roman" w:hAnsi="Times New Roman" w:cs="Times New Roman"/>
          <w:w w:val="105"/>
          <w:sz w:val="28"/>
          <w:szCs w:val="28"/>
        </w:rPr>
        <w:t>vị</w:t>
      </w:r>
      <w:r>
        <w:rPr>
          <w:rFonts w:hint="default" w:ascii="Times New Roman" w:hAnsi="Times New Roman" w:cs="Times New Roman"/>
          <w:spacing w:val="-17"/>
          <w:w w:val="105"/>
          <w:sz w:val="28"/>
          <w:szCs w:val="28"/>
        </w:rPr>
        <w:t xml:space="preserve"> </w:t>
      </w:r>
      <w:r>
        <w:rPr>
          <w:rFonts w:hint="default" w:ascii="Times New Roman" w:hAnsi="Times New Roman" w:cs="Times New Roman"/>
          <w:w w:val="105"/>
          <w:sz w:val="28"/>
          <w:szCs w:val="28"/>
        </w:rPr>
        <w:t>trí</w:t>
      </w:r>
    </w:p>
    <w:p>
      <w:pPr>
        <w:pStyle w:val="7"/>
        <w:spacing w:line="281" w:lineRule="exact"/>
        <w:ind w:left="1024"/>
        <w:rPr>
          <w:rFonts w:hint="default" w:ascii="Times New Roman" w:hAnsi="Times New Roman" w:cs="Times New Roman"/>
          <w:sz w:val="28"/>
          <w:szCs w:val="28"/>
        </w:rPr>
      </w:pPr>
      <w:r>
        <w:rPr>
          <w:rFonts w:hint="default" w:ascii="Times New Roman" w:hAnsi="Times New Roman" w:cs="Times New Roman"/>
          <w:w w:val="105"/>
          <w:sz w:val="28"/>
          <w:szCs w:val="28"/>
        </w:rPr>
        <w:t>c</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0</w:t>
      </w:r>
      <w:r>
        <w:rPr>
          <w:rFonts w:hint="default" w:ascii="Times New Roman" w:hAnsi="Times New Roman" w:cs="Times New Roman"/>
          <w:w w:val="105"/>
          <w:position w:val="1"/>
          <w:sz w:val="28"/>
          <w:szCs w:val="28"/>
        </w:rPr>
        <w:t xml:space="preserve">] </w:t>
      </w:r>
      <w:r>
        <w:rPr>
          <w:rFonts w:hint="default" w:ascii="Times New Roman" w:hAnsi="Times New Roman" w:cs="Times New Roman"/>
          <w:w w:val="105"/>
          <w:sz w:val="28"/>
          <w:szCs w:val="28"/>
        </w:rPr>
        <w:t>+ c[1].</w:t>
      </w:r>
    </w:p>
    <w:p>
      <w:pPr>
        <w:pStyle w:val="12"/>
        <w:numPr>
          <w:ilvl w:val="0"/>
          <w:numId w:val="24"/>
        </w:numPr>
        <w:tabs>
          <w:tab w:val="left" w:pos="1024"/>
          <w:tab w:val="left" w:pos="1025"/>
        </w:tabs>
        <w:spacing w:before="0" w:after="0" w:line="240" w:lineRule="auto"/>
        <w:ind w:left="1024" w:right="491" w:hanging="360"/>
        <w:jc w:val="left"/>
        <w:rPr>
          <w:rFonts w:hint="default" w:ascii="Times New Roman" w:hAnsi="Times New Roman" w:cs="Times New Roman"/>
          <w:sz w:val="28"/>
          <w:szCs w:val="28"/>
        </w:rPr>
      </w:pPr>
      <w:r>
        <w:rPr>
          <w:rFonts w:hint="default" w:ascii="Times New Roman" w:hAnsi="Times New Roman" w:cs="Times New Roman"/>
          <w:w w:val="105"/>
          <w:sz w:val="28"/>
          <w:szCs w:val="28"/>
        </w:rPr>
        <w:t>Các</w:t>
      </w:r>
      <w:r>
        <w:rPr>
          <w:rFonts w:hint="default" w:ascii="Times New Roman" w:hAnsi="Times New Roman" w:cs="Times New Roman"/>
          <w:spacing w:val="-16"/>
          <w:w w:val="105"/>
          <w:sz w:val="28"/>
          <w:szCs w:val="28"/>
        </w:rPr>
        <w:t xml:space="preserve"> </w:t>
      </w:r>
      <w:r>
        <w:rPr>
          <w:rFonts w:hint="default" w:ascii="Times New Roman" w:hAnsi="Times New Roman" w:cs="Times New Roman"/>
          <w:w w:val="105"/>
          <w:sz w:val="28"/>
          <w:szCs w:val="28"/>
        </w:rPr>
        <w:t>phần</w:t>
      </w:r>
      <w:r>
        <w:rPr>
          <w:rFonts w:hint="default" w:ascii="Times New Roman" w:hAnsi="Times New Roman" w:cs="Times New Roman"/>
          <w:spacing w:val="-15"/>
          <w:w w:val="105"/>
          <w:sz w:val="28"/>
          <w:szCs w:val="28"/>
        </w:rPr>
        <w:t xml:space="preserve"> </w:t>
      </w:r>
      <w:r>
        <w:rPr>
          <w:rFonts w:hint="default" w:ascii="Times New Roman" w:hAnsi="Times New Roman" w:cs="Times New Roman"/>
          <w:w w:val="105"/>
          <w:sz w:val="28"/>
          <w:szCs w:val="28"/>
        </w:rPr>
        <w:t>tử</w:t>
      </w:r>
      <w:r>
        <w:rPr>
          <w:rFonts w:hint="default" w:ascii="Times New Roman" w:hAnsi="Times New Roman" w:cs="Times New Roman"/>
          <w:spacing w:val="-16"/>
          <w:w w:val="105"/>
          <w:sz w:val="28"/>
          <w:szCs w:val="28"/>
        </w:rPr>
        <w:t xml:space="preserve"> </w:t>
      </w:r>
      <w:r>
        <w:rPr>
          <w:rFonts w:hint="default" w:ascii="Times New Roman" w:hAnsi="Times New Roman" w:cs="Times New Roman"/>
          <w:w w:val="105"/>
          <w:sz w:val="28"/>
          <w:szCs w:val="28"/>
        </w:rPr>
        <w:t>có</w:t>
      </w:r>
      <w:r>
        <w:rPr>
          <w:rFonts w:hint="default" w:ascii="Times New Roman" w:hAnsi="Times New Roman" w:cs="Times New Roman"/>
          <w:spacing w:val="-14"/>
          <w:w w:val="105"/>
          <w:sz w:val="28"/>
          <w:szCs w:val="28"/>
        </w:rPr>
        <w:t xml:space="preserve"> </w:t>
      </w:r>
      <w:r>
        <w:rPr>
          <w:rFonts w:hint="default" w:ascii="Times New Roman" w:hAnsi="Times New Roman" w:cs="Times New Roman"/>
          <w:w w:val="105"/>
          <w:sz w:val="28"/>
          <w:szCs w:val="28"/>
        </w:rPr>
        <w:t>khoá</w:t>
      </w:r>
      <w:r>
        <w:rPr>
          <w:rFonts w:hint="default" w:ascii="Times New Roman" w:hAnsi="Times New Roman" w:cs="Times New Roman"/>
          <w:spacing w:val="-16"/>
          <w:w w:val="105"/>
          <w:sz w:val="28"/>
          <w:szCs w:val="28"/>
        </w:rPr>
        <w:t xml:space="preserve"> </w:t>
      </w:r>
      <w:r>
        <w:rPr>
          <w:rFonts w:hint="default" w:ascii="Times New Roman" w:hAnsi="Times New Roman" w:cs="Times New Roman"/>
          <w:w w:val="105"/>
          <w:sz w:val="28"/>
          <w:szCs w:val="28"/>
        </w:rPr>
        <w:t>bằng</w:t>
      </w:r>
      <w:r>
        <w:rPr>
          <w:rFonts w:hint="default" w:ascii="Times New Roman" w:hAnsi="Times New Roman" w:cs="Times New Roman"/>
          <w:spacing w:val="-17"/>
          <w:w w:val="105"/>
          <w:sz w:val="28"/>
          <w:szCs w:val="28"/>
        </w:rPr>
        <w:t xml:space="preserve"> </w:t>
      </w:r>
      <w:r>
        <w:rPr>
          <w:rFonts w:hint="default" w:ascii="Times New Roman" w:hAnsi="Times New Roman" w:cs="Times New Roman"/>
          <w:w w:val="105"/>
          <w:sz w:val="28"/>
          <w:szCs w:val="28"/>
        </w:rPr>
        <w:t>2</w:t>
      </w:r>
      <w:r>
        <w:rPr>
          <w:rFonts w:hint="default" w:ascii="Times New Roman" w:hAnsi="Times New Roman" w:cs="Times New Roman"/>
          <w:spacing w:val="-15"/>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ứng</w:t>
      </w:r>
      <w:r>
        <w:rPr>
          <w:rFonts w:hint="default" w:ascii="Times New Roman" w:hAnsi="Times New Roman" w:cs="Times New Roman"/>
          <w:spacing w:val="-18"/>
          <w:w w:val="105"/>
          <w:sz w:val="28"/>
          <w:szCs w:val="28"/>
        </w:rPr>
        <w:t xml:space="preserve"> </w:t>
      </w:r>
      <w:r>
        <w:rPr>
          <w:rFonts w:hint="default" w:ascii="Times New Roman" w:hAnsi="Times New Roman" w:cs="Times New Roman"/>
          <w:w w:val="105"/>
          <w:sz w:val="28"/>
          <w:szCs w:val="28"/>
        </w:rPr>
        <w:t>trong</w:t>
      </w:r>
      <w:r>
        <w:rPr>
          <w:rFonts w:hint="default" w:ascii="Times New Roman" w:hAnsi="Times New Roman" w:cs="Times New Roman"/>
          <w:spacing w:val="-17"/>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oạn</w:t>
      </w:r>
      <w:r>
        <w:rPr>
          <w:rFonts w:hint="default" w:ascii="Times New Roman" w:hAnsi="Times New Roman" w:cs="Times New Roman"/>
          <w:spacing w:val="-15"/>
          <w:w w:val="105"/>
          <w:sz w:val="28"/>
          <w:szCs w:val="28"/>
        </w:rPr>
        <w:t xml:space="preserve"> </w:t>
      </w:r>
      <w:r>
        <w:rPr>
          <w:rFonts w:hint="default" w:ascii="Times New Roman" w:hAnsi="Times New Roman" w:cs="Times New Roman"/>
          <w:w w:val="105"/>
          <w:sz w:val="28"/>
          <w:szCs w:val="28"/>
        </w:rPr>
        <w:t>từ</w:t>
      </w:r>
      <w:r>
        <w:rPr>
          <w:rFonts w:hint="default" w:ascii="Times New Roman" w:hAnsi="Times New Roman" w:cs="Times New Roman"/>
          <w:spacing w:val="-15"/>
          <w:w w:val="105"/>
          <w:sz w:val="28"/>
          <w:szCs w:val="28"/>
        </w:rPr>
        <w:t xml:space="preserve"> </w:t>
      </w:r>
      <w:r>
        <w:rPr>
          <w:rFonts w:hint="default" w:ascii="Times New Roman" w:hAnsi="Times New Roman" w:cs="Times New Roman"/>
          <w:w w:val="105"/>
          <w:sz w:val="28"/>
          <w:szCs w:val="28"/>
        </w:rPr>
        <w:t>vị</w:t>
      </w:r>
      <w:r>
        <w:rPr>
          <w:rFonts w:hint="default" w:ascii="Times New Roman" w:hAnsi="Times New Roman" w:cs="Times New Roman"/>
          <w:spacing w:val="-13"/>
          <w:w w:val="105"/>
          <w:sz w:val="28"/>
          <w:szCs w:val="28"/>
        </w:rPr>
        <w:t xml:space="preserve"> </w:t>
      </w:r>
      <w:r>
        <w:rPr>
          <w:rFonts w:hint="default" w:ascii="Times New Roman" w:hAnsi="Times New Roman" w:cs="Times New Roman"/>
          <w:w w:val="105"/>
          <w:sz w:val="28"/>
          <w:szCs w:val="28"/>
        </w:rPr>
        <w:t>trí</w:t>
      </w:r>
      <w:r>
        <w:rPr>
          <w:rFonts w:hint="default" w:ascii="Times New Roman" w:hAnsi="Times New Roman" w:cs="Times New Roman"/>
          <w:spacing w:val="-15"/>
          <w:w w:val="105"/>
          <w:sz w:val="28"/>
          <w:szCs w:val="28"/>
        </w:rPr>
        <w:t xml:space="preserve"> </w:t>
      </w:r>
      <w:r>
        <w:rPr>
          <w:rFonts w:hint="default" w:ascii="Times New Roman" w:hAnsi="Times New Roman" w:cs="Times New Roman"/>
          <w:w w:val="105"/>
          <w:sz w:val="28"/>
          <w:szCs w:val="28"/>
        </w:rPr>
        <w:t>c</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0</w:t>
      </w:r>
      <w:r>
        <w:rPr>
          <w:rFonts w:hint="default" w:ascii="Times New Roman" w:hAnsi="Times New Roman" w:cs="Times New Roman"/>
          <w:w w:val="105"/>
          <w:position w:val="1"/>
          <w:sz w:val="28"/>
          <w:szCs w:val="28"/>
        </w:rPr>
        <w:t>]</w:t>
      </w:r>
      <w:r>
        <w:rPr>
          <w:rFonts w:hint="default" w:ascii="Times New Roman" w:hAnsi="Times New Roman" w:cs="Times New Roman"/>
          <w:spacing w:val="-16"/>
          <w:w w:val="105"/>
          <w:position w:val="1"/>
          <w:sz w:val="28"/>
          <w:szCs w:val="28"/>
        </w:rPr>
        <w:t xml:space="preserve"> </w:t>
      </w:r>
      <w:r>
        <w:rPr>
          <w:rFonts w:hint="default" w:ascii="Times New Roman" w:hAnsi="Times New Roman" w:cs="Times New Roman"/>
          <w:w w:val="105"/>
          <w:sz w:val="28"/>
          <w:szCs w:val="28"/>
        </w:rPr>
        <w:t>+</w:t>
      </w:r>
      <w:r>
        <w:rPr>
          <w:rFonts w:hint="default" w:ascii="Times New Roman" w:hAnsi="Times New Roman" w:cs="Times New Roman"/>
          <w:spacing w:val="-19"/>
          <w:w w:val="105"/>
          <w:sz w:val="28"/>
          <w:szCs w:val="28"/>
        </w:rPr>
        <w:t xml:space="preserve"> </w:t>
      </w:r>
      <w:r>
        <w:rPr>
          <w:rFonts w:hint="default" w:ascii="Times New Roman" w:hAnsi="Times New Roman" w:cs="Times New Roman"/>
          <w:w w:val="105"/>
          <w:sz w:val="28"/>
          <w:szCs w:val="28"/>
        </w:rPr>
        <w:t>c</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1</w:t>
      </w:r>
      <w:r>
        <w:rPr>
          <w:rFonts w:hint="default" w:ascii="Times New Roman" w:hAnsi="Times New Roman" w:cs="Times New Roman"/>
          <w:w w:val="105"/>
          <w:position w:val="1"/>
          <w:sz w:val="28"/>
          <w:szCs w:val="28"/>
        </w:rPr>
        <w:t>]</w:t>
      </w:r>
      <w:r>
        <w:rPr>
          <w:rFonts w:hint="default" w:ascii="Times New Roman" w:hAnsi="Times New Roman" w:cs="Times New Roman"/>
          <w:spacing w:val="-16"/>
          <w:w w:val="105"/>
          <w:position w:val="1"/>
          <w:sz w:val="28"/>
          <w:szCs w:val="28"/>
        </w:rPr>
        <w:t xml:space="preserve"> </w:t>
      </w:r>
      <w:r>
        <w:rPr>
          <w:rFonts w:hint="default" w:ascii="Times New Roman" w:hAnsi="Times New Roman" w:cs="Times New Roman"/>
          <w:w w:val="105"/>
          <w:sz w:val="28"/>
          <w:szCs w:val="28"/>
        </w:rPr>
        <w:t>+</w:t>
      </w:r>
      <w:r>
        <w:rPr>
          <w:rFonts w:hint="default" w:ascii="Times New Roman" w:hAnsi="Times New Roman" w:cs="Times New Roman"/>
          <w:spacing w:val="-19"/>
          <w:w w:val="105"/>
          <w:sz w:val="28"/>
          <w:szCs w:val="28"/>
        </w:rPr>
        <w:t xml:space="preserve"> </w:t>
      </w:r>
      <w:r>
        <w:rPr>
          <w:rFonts w:hint="default" w:ascii="Times New Roman" w:hAnsi="Times New Roman" w:cs="Times New Roman"/>
          <w:w w:val="105"/>
          <w:sz w:val="28"/>
          <w:szCs w:val="28"/>
        </w:rPr>
        <w:t>1</w:t>
      </w:r>
      <w:r>
        <w:rPr>
          <w:rFonts w:hint="default" w:ascii="Times New Roman" w:hAnsi="Times New Roman" w:cs="Times New Roman"/>
          <w:spacing w:val="-13"/>
          <w:w w:val="105"/>
          <w:sz w:val="28"/>
          <w:szCs w:val="28"/>
        </w:rPr>
        <w:t xml:space="preserve"> </w:t>
      </w:r>
      <w:r>
        <w:rPr>
          <w:rFonts w:hint="default" w:ascii="Times New Roman" w:hAnsi="Times New Roman" w:cs="Times New Roman"/>
          <w:w w:val="105"/>
          <w:sz w:val="28"/>
          <w:szCs w:val="28"/>
        </w:rPr>
        <w:t>tới vị</w:t>
      </w:r>
      <w:r>
        <w:rPr>
          <w:rFonts w:hint="default" w:ascii="Times New Roman" w:hAnsi="Times New Roman" w:cs="Times New Roman"/>
          <w:spacing w:val="-4"/>
          <w:w w:val="105"/>
          <w:sz w:val="28"/>
          <w:szCs w:val="28"/>
        </w:rPr>
        <w:t xml:space="preserve"> </w:t>
      </w:r>
      <w:r>
        <w:rPr>
          <w:rFonts w:hint="default" w:ascii="Times New Roman" w:hAnsi="Times New Roman" w:cs="Times New Roman"/>
          <w:w w:val="105"/>
          <w:sz w:val="28"/>
          <w:szCs w:val="28"/>
        </w:rPr>
        <w:t>trí</w:t>
      </w:r>
      <w:r>
        <w:rPr>
          <w:rFonts w:hint="default" w:ascii="Times New Roman" w:hAnsi="Times New Roman" w:cs="Times New Roman"/>
          <w:spacing w:val="-11"/>
          <w:w w:val="105"/>
          <w:sz w:val="28"/>
          <w:szCs w:val="28"/>
        </w:rPr>
        <w:t xml:space="preserve"> </w:t>
      </w:r>
      <w:r>
        <w:rPr>
          <w:rFonts w:hint="default" w:ascii="Times New Roman" w:hAnsi="Times New Roman" w:cs="Times New Roman"/>
          <w:w w:val="105"/>
          <w:sz w:val="28"/>
          <w:szCs w:val="28"/>
        </w:rPr>
        <w:t>c</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0</w:t>
      </w:r>
      <w:r>
        <w:rPr>
          <w:rFonts w:hint="default" w:ascii="Times New Roman" w:hAnsi="Times New Roman" w:cs="Times New Roman"/>
          <w:w w:val="105"/>
          <w:position w:val="1"/>
          <w:sz w:val="28"/>
          <w:szCs w:val="28"/>
        </w:rPr>
        <w:t>]</w:t>
      </w:r>
      <w:r>
        <w:rPr>
          <w:rFonts w:hint="default" w:ascii="Times New Roman" w:hAnsi="Times New Roman" w:cs="Times New Roman"/>
          <w:spacing w:val="-9"/>
          <w:w w:val="105"/>
          <w:position w:val="1"/>
          <w:sz w:val="28"/>
          <w:szCs w:val="28"/>
        </w:rPr>
        <w:t xml:space="preserve"> </w:t>
      </w:r>
      <w:r>
        <w:rPr>
          <w:rFonts w:hint="default" w:ascii="Times New Roman" w:hAnsi="Times New Roman" w:cs="Times New Roman"/>
          <w:w w:val="105"/>
          <w:sz w:val="28"/>
          <w:szCs w:val="28"/>
        </w:rPr>
        <w:t>+</w:t>
      </w:r>
      <w:r>
        <w:rPr>
          <w:rFonts w:hint="default" w:ascii="Times New Roman" w:hAnsi="Times New Roman" w:cs="Times New Roman"/>
          <w:spacing w:val="-8"/>
          <w:w w:val="105"/>
          <w:sz w:val="28"/>
          <w:szCs w:val="28"/>
        </w:rPr>
        <w:t xml:space="preserve"> </w:t>
      </w:r>
      <w:r>
        <w:rPr>
          <w:rFonts w:hint="default" w:ascii="Times New Roman" w:hAnsi="Times New Roman" w:cs="Times New Roman"/>
          <w:w w:val="105"/>
          <w:sz w:val="28"/>
          <w:szCs w:val="28"/>
        </w:rPr>
        <w:t>c</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1</w:t>
      </w:r>
      <w:r>
        <w:rPr>
          <w:rFonts w:hint="default" w:ascii="Times New Roman" w:hAnsi="Times New Roman" w:cs="Times New Roman"/>
          <w:w w:val="105"/>
          <w:position w:val="1"/>
          <w:sz w:val="28"/>
          <w:szCs w:val="28"/>
        </w:rPr>
        <w:t>]</w:t>
      </w:r>
      <w:r>
        <w:rPr>
          <w:rFonts w:hint="default" w:ascii="Times New Roman" w:hAnsi="Times New Roman" w:cs="Times New Roman"/>
          <w:spacing w:val="-10"/>
          <w:w w:val="105"/>
          <w:position w:val="1"/>
          <w:sz w:val="28"/>
          <w:szCs w:val="28"/>
        </w:rPr>
        <w:t xml:space="preserve"> </w:t>
      </w:r>
      <w:r>
        <w:rPr>
          <w:rFonts w:hint="default" w:ascii="Times New Roman" w:hAnsi="Times New Roman" w:cs="Times New Roman"/>
          <w:w w:val="105"/>
          <w:sz w:val="28"/>
          <w:szCs w:val="28"/>
        </w:rPr>
        <w:t>+</w:t>
      </w:r>
      <w:r>
        <w:rPr>
          <w:rFonts w:hint="default" w:ascii="Times New Roman" w:hAnsi="Times New Roman" w:cs="Times New Roman"/>
          <w:spacing w:val="-8"/>
          <w:w w:val="105"/>
          <w:sz w:val="28"/>
          <w:szCs w:val="28"/>
        </w:rPr>
        <w:t xml:space="preserve"> </w:t>
      </w:r>
      <w:r>
        <w:rPr>
          <w:rFonts w:hint="default" w:ascii="Times New Roman" w:hAnsi="Times New Roman" w:cs="Times New Roman"/>
          <w:w w:val="105"/>
          <w:sz w:val="28"/>
          <w:szCs w:val="28"/>
        </w:rPr>
        <w:t>c[2].</w:t>
      </w:r>
    </w:p>
    <w:p>
      <w:pPr>
        <w:pStyle w:val="7"/>
        <w:ind w:left="1024"/>
        <w:rPr>
          <w:rFonts w:hint="default" w:ascii="Times New Roman" w:hAnsi="Times New Roman" w:cs="Times New Roman"/>
          <w:sz w:val="28"/>
          <w:szCs w:val="28"/>
        </w:rPr>
      </w:pPr>
      <w:r>
        <w:rPr>
          <w:rFonts w:hint="default" w:ascii="Times New Roman" w:hAnsi="Times New Roman" w:cs="Times New Roman"/>
          <w:sz w:val="28"/>
          <w:szCs w:val="28"/>
        </w:rPr>
        <w:t>...</w:t>
      </w:r>
    </w:p>
    <w:p>
      <w:pPr>
        <w:pStyle w:val="12"/>
        <w:numPr>
          <w:ilvl w:val="0"/>
          <w:numId w:val="24"/>
        </w:numPr>
        <w:tabs>
          <w:tab w:val="left" w:pos="1024"/>
          <w:tab w:val="left" w:pos="1025"/>
        </w:tabs>
        <w:spacing w:before="24" w:after="0" w:line="240" w:lineRule="auto"/>
        <w:ind w:left="1024" w:right="484" w:hanging="360"/>
        <w:jc w:val="left"/>
        <w:rPr>
          <w:rFonts w:hint="default" w:ascii="Times New Roman" w:hAnsi="Times New Roman" w:cs="Times New Roman"/>
          <w:sz w:val="28"/>
          <w:szCs w:val="28"/>
        </w:rPr>
      </w:pPr>
      <w:r>
        <w:rPr>
          <w:rFonts w:hint="default" w:ascii="Times New Roman" w:hAnsi="Times New Roman" w:cs="Times New Roman"/>
          <w:w w:val="105"/>
          <w:sz w:val="28"/>
          <w:szCs w:val="28"/>
        </w:rPr>
        <w:t>Các</w:t>
      </w:r>
      <w:r>
        <w:rPr>
          <w:rFonts w:hint="default" w:ascii="Times New Roman" w:hAnsi="Times New Roman" w:cs="Times New Roman"/>
          <w:spacing w:val="-17"/>
          <w:w w:val="105"/>
          <w:sz w:val="28"/>
          <w:szCs w:val="28"/>
        </w:rPr>
        <w:t xml:space="preserve"> </w:t>
      </w:r>
      <w:r>
        <w:rPr>
          <w:rFonts w:hint="default" w:ascii="Times New Roman" w:hAnsi="Times New Roman" w:cs="Times New Roman"/>
          <w:w w:val="105"/>
          <w:sz w:val="28"/>
          <w:szCs w:val="28"/>
        </w:rPr>
        <w:t>phần</w:t>
      </w:r>
      <w:r>
        <w:rPr>
          <w:rFonts w:hint="default" w:ascii="Times New Roman" w:hAnsi="Times New Roman" w:cs="Times New Roman"/>
          <w:spacing w:val="-15"/>
          <w:w w:val="105"/>
          <w:sz w:val="28"/>
          <w:szCs w:val="28"/>
        </w:rPr>
        <w:t xml:space="preserve"> </w:t>
      </w:r>
      <w:r>
        <w:rPr>
          <w:rFonts w:hint="default" w:ascii="Times New Roman" w:hAnsi="Times New Roman" w:cs="Times New Roman"/>
          <w:w w:val="105"/>
          <w:sz w:val="28"/>
          <w:szCs w:val="28"/>
        </w:rPr>
        <w:t>tử</w:t>
      </w:r>
      <w:r>
        <w:rPr>
          <w:rFonts w:hint="default" w:ascii="Times New Roman" w:hAnsi="Times New Roman" w:cs="Times New Roman"/>
          <w:spacing w:val="-16"/>
          <w:w w:val="105"/>
          <w:sz w:val="28"/>
          <w:szCs w:val="28"/>
        </w:rPr>
        <w:t xml:space="preserve"> </w:t>
      </w:r>
      <w:r>
        <w:rPr>
          <w:rFonts w:hint="default" w:ascii="Times New Roman" w:hAnsi="Times New Roman" w:cs="Times New Roman"/>
          <w:w w:val="105"/>
          <w:sz w:val="28"/>
          <w:szCs w:val="28"/>
        </w:rPr>
        <w:t>có</w:t>
      </w:r>
      <w:r>
        <w:rPr>
          <w:rFonts w:hint="default" w:ascii="Times New Roman" w:hAnsi="Times New Roman" w:cs="Times New Roman"/>
          <w:spacing w:val="-15"/>
          <w:w w:val="105"/>
          <w:sz w:val="28"/>
          <w:szCs w:val="28"/>
        </w:rPr>
        <w:t xml:space="preserve"> </w:t>
      </w:r>
      <w:r>
        <w:rPr>
          <w:rFonts w:hint="default" w:ascii="Times New Roman" w:hAnsi="Times New Roman" w:cs="Times New Roman"/>
          <w:w w:val="105"/>
          <w:sz w:val="28"/>
          <w:szCs w:val="28"/>
        </w:rPr>
        <w:t>khoá</w:t>
      </w:r>
      <w:r>
        <w:rPr>
          <w:rFonts w:hint="default" w:ascii="Times New Roman" w:hAnsi="Times New Roman" w:cs="Times New Roman"/>
          <w:spacing w:val="-16"/>
          <w:w w:val="105"/>
          <w:sz w:val="28"/>
          <w:szCs w:val="28"/>
        </w:rPr>
        <w:t xml:space="preserve"> </w:t>
      </w:r>
      <w:r>
        <w:rPr>
          <w:rFonts w:hint="default" w:ascii="Times New Roman" w:hAnsi="Times New Roman" w:cs="Times New Roman"/>
          <w:w w:val="105"/>
          <w:sz w:val="28"/>
          <w:szCs w:val="28"/>
        </w:rPr>
        <w:t>bằng</w:t>
      </w:r>
      <w:r>
        <w:rPr>
          <w:rFonts w:hint="default" w:ascii="Times New Roman" w:hAnsi="Times New Roman" w:cs="Times New Roman"/>
          <w:spacing w:val="-16"/>
          <w:w w:val="105"/>
          <w:sz w:val="28"/>
          <w:szCs w:val="28"/>
        </w:rPr>
        <w:t xml:space="preserve"> </w:t>
      </w:r>
      <w:r>
        <w:rPr>
          <w:rFonts w:hint="default" w:ascii="Times New Roman" w:hAnsi="Times New Roman" w:cs="Times New Roman"/>
          <w:w w:val="105"/>
          <w:sz w:val="28"/>
          <w:szCs w:val="28"/>
        </w:rPr>
        <w:t>V</w:t>
      </w:r>
      <w:r>
        <w:rPr>
          <w:rFonts w:hint="default" w:ascii="Times New Roman" w:hAnsi="Times New Roman" w:cs="Times New Roman"/>
          <w:spacing w:val="-7"/>
          <w:w w:val="105"/>
          <w:sz w:val="28"/>
          <w:szCs w:val="28"/>
        </w:rPr>
        <w:t xml:space="preserve"> </w:t>
      </w:r>
      <w:r>
        <w:rPr>
          <w:rFonts w:hint="default" w:ascii="Times New Roman" w:hAnsi="Times New Roman" w:cs="Times New Roman"/>
          <w:w w:val="105"/>
          <w:sz w:val="28"/>
          <w:szCs w:val="28"/>
        </w:rPr>
        <w:t>trong</w:t>
      </w:r>
      <w:r>
        <w:rPr>
          <w:rFonts w:hint="default" w:ascii="Times New Roman" w:hAnsi="Times New Roman" w:cs="Times New Roman"/>
          <w:spacing w:val="-18"/>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oạn</w:t>
      </w:r>
      <w:r>
        <w:rPr>
          <w:rFonts w:hint="default" w:ascii="Times New Roman" w:hAnsi="Times New Roman" w:cs="Times New Roman"/>
          <w:spacing w:val="-15"/>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ứng</w:t>
      </w:r>
      <w:r>
        <w:rPr>
          <w:rFonts w:hint="default" w:ascii="Times New Roman" w:hAnsi="Times New Roman" w:cs="Times New Roman"/>
          <w:spacing w:val="-18"/>
          <w:w w:val="105"/>
          <w:sz w:val="28"/>
          <w:szCs w:val="28"/>
        </w:rPr>
        <w:t xml:space="preserve"> </w:t>
      </w:r>
      <w:r>
        <w:rPr>
          <w:rFonts w:hint="default" w:ascii="Times New Roman" w:hAnsi="Times New Roman" w:cs="Times New Roman"/>
          <w:w w:val="105"/>
          <w:sz w:val="28"/>
          <w:szCs w:val="28"/>
        </w:rPr>
        <w:t>từ</w:t>
      </w:r>
      <w:r>
        <w:rPr>
          <w:rFonts w:hint="default" w:ascii="Times New Roman" w:hAnsi="Times New Roman" w:cs="Times New Roman"/>
          <w:spacing w:val="-16"/>
          <w:w w:val="105"/>
          <w:sz w:val="28"/>
          <w:szCs w:val="28"/>
        </w:rPr>
        <w:t xml:space="preserve"> </w:t>
      </w:r>
      <w:r>
        <w:rPr>
          <w:rFonts w:hint="default" w:ascii="Times New Roman" w:hAnsi="Times New Roman" w:cs="Times New Roman"/>
          <w:w w:val="105"/>
          <w:sz w:val="28"/>
          <w:szCs w:val="28"/>
        </w:rPr>
        <w:t>vị</w:t>
      </w:r>
      <w:r>
        <w:rPr>
          <w:rFonts w:hint="default" w:ascii="Times New Roman" w:hAnsi="Times New Roman" w:cs="Times New Roman"/>
          <w:spacing w:val="-15"/>
          <w:w w:val="105"/>
          <w:sz w:val="28"/>
          <w:szCs w:val="28"/>
        </w:rPr>
        <w:t xml:space="preserve"> </w:t>
      </w:r>
      <w:r>
        <w:rPr>
          <w:rFonts w:hint="default" w:ascii="Times New Roman" w:hAnsi="Times New Roman" w:cs="Times New Roman"/>
          <w:w w:val="105"/>
          <w:sz w:val="28"/>
          <w:szCs w:val="28"/>
        </w:rPr>
        <w:t>trí</w:t>
      </w:r>
      <w:r>
        <w:rPr>
          <w:rFonts w:hint="default" w:ascii="Times New Roman" w:hAnsi="Times New Roman" w:cs="Times New Roman"/>
          <w:spacing w:val="-16"/>
          <w:w w:val="105"/>
          <w:sz w:val="28"/>
          <w:szCs w:val="28"/>
        </w:rPr>
        <w:t xml:space="preserve"> </w:t>
      </w:r>
      <w:r>
        <w:rPr>
          <w:rFonts w:hint="default" w:ascii="Times New Roman" w:hAnsi="Times New Roman" w:cs="Times New Roman"/>
          <w:w w:val="105"/>
          <w:sz w:val="28"/>
          <w:szCs w:val="28"/>
        </w:rPr>
        <w:t>c</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0</w:t>
      </w:r>
      <w:r>
        <w:rPr>
          <w:rFonts w:hint="default" w:ascii="Times New Roman" w:hAnsi="Times New Roman" w:cs="Times New Roman"/>
          <w:w w:val="105"/>
          <w:position w:val="1"/>
          <w:sz w:val="28"/>
          <w:szCs w:val="28"/>
        </w:rPr>
        <w:t>]</w:t>
      </w:r>
      <w:r>
        <w:rPr>
          <w:rFonts w:hint="default" w:ascii="Times New Roman" w:hAnsi="Times New Roman" w:cs="Times New Roman"/>
          <w:spacing w:val="-17"/>
          <w:w w:val="105"/>
          <w:position w:val="1"/>
          <w:sz w:val="28"/>
          <w:szCs w:val="28"/>
        </w:rPr>
        <w:t xml:space="preserve"> </w:t>
      </w:r>
      <w:r>
        <w:rPr>
          <w:rFonts w:hint="default" w:ascii="Times New Roman" w:hAnsi="Times New Roman" w:cs="Times New Roman"/>
          <w:w w:val="105"/>
          <w:sz w:val="28"/>
          <w:szCs w:val="28"/>
        </w:rPr>
        <w:t>+</w:t>
      </w:r>
      <w:r>
        <w:rPr>
          <w:rFonts w:hint="default" w:ascii="Times New Roman" w:hAnsi="Times New Roman" w:cs="Times New Roman"/>
          <w:spacing w:val="-18"/>
          <w:w w:val="105"/>
          <w:sz w:val="28"/>
          <w:szCs w:val="28"/>
        </w:rPr>
        <w:t xml:space="preserve"> </w:t>
      </w:r>
      <w:r>
        <w:rPr>
          <w:rFonts w:hint="default" w:ascii="Times New Roman" w:hAnsi="Times New Roman" w:cs="Times New Roman"/>
          <w:w w:val="105"/>
          <w:sz w:val="28"/>
          <w:szCs w:val="28"/>
        </w:rPr>
        <w:t>c</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1</w:t>
      </w:r>
      <w:r>
        <w:rPr>
          <w:rFonts w:hint="default" w:ascii="Times New Roman" w:hAnsi="Times New Roman" w:cs="Times New Roman"/>
          <w:w w:val="105"/>
          <w:position w:val="1"/>
          <w:sz w:val="28"/>
          <w:szCs w:val="28"/>
        </w:rPr>
        <w:t>]</w:t>
      </w:r>
      <w:r>
        <w:rPr>
          <w:rFonts w:hint="default" w:ascii="Times New Roman" w:hAnsi="Times New Roman" w:cs="Times New Roman"/>
          <w:spacing w:val="-18"/>
          <w:w w:val="105"/>
          <w:position w:val="1"/>
          <w:sz w:val="28"/>
          <w:szCs w:val="28"/>
        </w:rPr>
        <w:t xml:space="preserve"> </w:t>
      </w:r>
      <w:r>
        <w:rPr>
          <w:rFonts w:hint="default" w:ascii="Times New Roman" w:hAnsi="Times New Roman" w:cs="Times New Roman"/>
          <w:w w:val="105"/>
          <w:sz w:val="28"/>
          <w:szCs w:val="28"/>
        </w:rPr>
        <w:t>+</w:t>
      </w:r>
      <w:r>
        <w:rPr>
          <w:rFonts w:hint="default" w:ascii="Times New Roman" w:hAnsi="Times New Roman" w:cs="Times New Roman"/>
          <w:spacing w:val="-20"/>
          <w:w w:val="105"/>
          <w:sz w:val="28"/>
          <w:szCs w:val="28"/>
        </w:rPr>
        <w:t xml:space="preserve"> </w:t>
      </w:r>
      <w:r>
        <w:rPr>
          <w:rFonts w:hint="default" w:ascii="Times New Roman" w:hAnsi="Times New Roman" w:cs="Times New Roman"/>
          <w:w w:val="105"/>
          <w:sz w:val="28"/>
          <w:szCs w:val="28"/>
        </w:rPr>
        <w:t>…</w:t>
      </w:r>
      <w:r>
        <w:rPr>
          <w:rFonts w:hint="default" w:ascii="Times New Roman" w:hAnsi="Times New Roman" w:cs="Times New Roman"/>
          <w:spacing w:val="-28"/>
          <w:w w:val="105"/>
          <w:sz w:val="28"/>
          <w:szCs w:val="28"/>
        </w:rPr>
        <w:t xml:space="preserve"> </w:t>
      </w:r>
      <w:r>
        <w:rPr>
          <w:rFonts w:hint="default" w:ascii="Times New Roman" w:hAnsi="Times New Roman" w:cs="Times New Roman"/>
          <w:w w:val="105"/>
          <w:sz w:val="28"/>
          <w:szCs w:val="28"/>
        </w:rPr>
        <w:t xml:space="preserve">+ </w:t>
      </w:r>
      <w:r>
        <w:rPr>
          <w:rFonts w:hint="default" w:ascii="Times New Roman" w:hAnsi="Times New Roman" w:cs="Times New Roman"/>
          <w:spacing w:val="2"/>
          <w:w w:val="105"/>
          <w:sz w:val="28"/>
          <w:szCs w:val="28"/>
        </w:rPr>
        <w:t>c</w:t>
      </w:r>
      <w:r>
        <w:rPr>
          <w:rFonts w:hint="default" w:ascii="Times New Roman" w:hAnsi="Times New Roman" w:cs="Times New Roman"/>
          <w:spacing w:val="2"/>
          <w:w w:val="105"/>
          <w:position w:val="1"/>
          <w:sz w:val="28"/>
          <w:szCs w:val="28"/>
        </w:rPr>
        <w:t>[</w:t>
      </w:r>
      <w:r>
        <w:rPr>
          <w:rFonts w:hint="default" w:ascii="Times New Roman" w:hAnsi="Times New Roman" w:cs="Times New Roman"/>
          <w:spacing w:val="2"/>
          <w:w w:val="105"/>
          <w:sz w:val="28"/>
          <w:szCs w:val="28"/>
        </w:rPr>
        <w:t>V</w:t>
      </w:r>
      <w:r>
        <w:rPr>
          <w:rFonts w:hint="default" w:ascii="Times New Roman" w:hAnsi="Times New Roman" w:cs="Times New Roman"/>
          <w:spacing w:val="-3"/>
          <w:w w:val="105"/>
          <w:sz w:val="28"/>
          <w:szCs w:val="28"/>
        </w:rPr>
        <w:t xml:space="preserve"> </w:t>
      </w:r>
      <w:r>
        <w:rPr>
          <w:rFonts w:hint="default" w:ascii="Times New Roman" w:hAnsi="Times New Roman" w:cs="Times New Roman"/>
          <w:w w:val="105"/>
          <w:sz w:val="28"/>
          <w:szCs w:val="28"/>
        </w:rPr>
        <w:t>—</w:t>
      </w:r>
      <w:r>
        <w:rPr>
          <w:rFonts w:hint="default" w:ascii="Times New Roman" w:hAnsi="Times New Roman" w:cs="Times New Roman"/>
          <w:spacing w:val="-11"/>
          <w:w w:val="105"/>
          <w:sz w:val="28"/>
          <w:szCs w:val="28"/>
        </w:rPr>
        <w:t xml:space="preserve"> </w:t>
      </w:r>
      <w:r>
        <w:rPr>
          <w:rFonts w:hint="default" w:ascii="Times New Roman" w:hAnsi="Times New Roman" w:cs="Times New Roman"/>
          <w:w w:val="105"/>
          <w:sz w:val="28"/>
          <w:szCs w:val="28"/>
        </w:rPr>
        <w:t>1</w:t>
      </w:r>
      <w:r>
        <w:rPr>
          <w:rFonts w:hint="default" w:ascii="Times New Roman" w:hAnsi="Times New Roman" w:cs="Times New Roman"/>
          <w:w w:val="105"/>
          <w:position w:val="1"/>
          <w:sz w:val="28"/>
          <w:szCs w:val="28"/>
        </w:rPr>
        <w:t>]</w:t>
      </w:r>
      <w:r>
        <w:rPr>
          <w:rFonts w:hint="default" w:ascii="Times New Roman" w:hAnsi="Times New Roman" w:cs="Times New Roman"/>
          <w:spacing w:val="-9"/>
          <w:w w:val="105"/>
          <w:position w:val="1"/>
          <w:sz w:val="28"/>
          <w:szCs w:val="28"/>
        </w:rPr>
        <w:t xml:space="preserve"> </w:t>
      </w:r>
      <w:r>
        <w:rPr>
          <w:rFonts w:hint="default" w:ascii="Times New Roman" w:hAnsi="Times New Roman" w:cs="Times New Roman"/>
          <w:w w:val="105"/>
          <w:sz w:val="28"/>
          <w:szCs w:val="28"/>
        </w:rPr>
        <w:t>+</w:t>
      </w:r>
      <w:r>
        <w:rPr>
          <w:rFonts w:hint="default" w:ascii="Times New Roman" w:hAnsi="Times New Roman" w:cs="Times New Roman"/>
          <w:spacing w:val="-10"/>
          <w:w w:val="105"/>
          <w:sz w:val="28"/>
          <w:szCs w:val="28"/>
        </w:rPr>
        <w:t xml:space="preserve"> </w:t>
      </w:r>
      <w:r>
        <w:rPr>
          <w:rFonts w:hint="default" w:ascii="Times New Roman" w:hAnsi="Times New Roman" w:cs="Times New Roman"/>
          <w:w w:val="105"/>
          <w:sz w:val="28"/>
          <w:szCs w:val="28"/>
        </w:rPr>
        <w:t>1</w:t>
      </w:r>
      <w:r>
        <w:rPr>
          <w:rFonts w:hint="default" w:ascii="Times New Roman" w:hAnsi="Times New Roman" w:cs="Times New Roman"/>
          <w:spacing w:val="-5"/>
          <w:w w:val="105"/>
          <w:sz w:val="28"/>
          <w:szCs w:val="28"/>
        </w:rPr>
        <w:t xml:space="preserve"> </w:t>
      </w:r>
      <w:r>
        <w:rPr>
          <w:rFonts w:hint="default" w:ascii="Times New Roman" w:hAnsi="Times New Roman" w:cs="Times New Roman"/>
          <w:w w:val="105"/>
          <w:sz w:val="28"/>
          <w:szCs w:val="28"/>
        </w:rPr>
        <w:t>tới</w:t>
      </w:r>
      <w:r>
        <w:rPr>
          <w:rFonts w:hint="default" w:ascii="Times New Roman" w:hAnsi="Times New Roman" w:cs="Times New Roman"/>
          <w:spacing w:val="-6"/>
          <w:w w:val="105"/>
          <w:sz w:val="28"/>
          <w:szCs w:val="28"/>
        </w:rPr>
        <w:t xml:space="preserve"> </w:t>
      </w:r>
      <w:r>
        <w:rPr>
          <w:rFonts w:hint="default" w:ascii="Times New Roman" w:hAnsi="Times New Roman" w:cs="Times New Roman"/>
          <w:w w:val="105"/>
          <w:sz w:val="28"/>
          <w:szCs w:val="28"/>
        </w:rPr>
        <w:t>vị</w:t>
      </w:r>
      <w:r>
        <w:rPr>
          <w:rFonts w:hint="default" w:ascii="Times New Roman" w:hAnsi="Times New Roman" w:cs="Times New Roman"/>
          <w:spacing w:val="-6"/>
          <w:w w:val="105"/>
          <w:sz w:val="28"/>
          <w:szCs w:val="28"/>
        </w:rPr>
        <w:t xml:space="preserve"> </w:t>
      </w:r>
      <w:r>
        <w:rPr>
          <w:rFonts w:hint="default" w:ascii="Times New Roman" w:hAnsi="Times New Roman" w:cs="Times New Roman"/>
          <w:w w:val="105"/>
          <w:sz w:val="28"/>
          <w:szCs w:val="28"/>
        </w:rPr>
        <w:t>trí</w:t>
      </w:r>
      <w:r>
        <w:rPr>
          <w:rFonts w:hint="default" w:ascii="Times New Roman" w:hAnsi="Times New Roman" w:cs="Times New Roman"/>
          <w:spacing w:val="-9"/>
          <w:w w:val="105"/>
          <w:sz w:val="28"/>
          <w:szCs w:val="28"/>
        </w:rPr>
        <w:t xml:space="preserve"> </w:t>
      </w:r>
      <w:r>
        <w:rPr>
          <w:rFonts w:hint="default" w:ascii="Times New Roman" w:hAnsi="Times New Roman" w:cs="Times New Roman"/>
          <w:w w:val="105"/>
          <w:sz w:val="28"/>
          <w:szCs w:val="28"/>
        </w:rPr>
        <w:t>c</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0</w:t>
      </w:r>
      <w:r>
        <w:rPr>
          <w:rFonts w:hint="default" w:ascii="Times New Roman" w:hAnsi="Times New Roman" w:cs="Times New Roman"/>
          <w:w w:val="105"/>
          <w:position w:val="1"/>
          <w:sz w:val="28"/>
          <w:szCs w:val="28"/>
        </w:rPr>
        <w:t>]</w:t>
      </w:r>
      <w:r>
        <w:rPr>
          <w:rFonts w:hint="default" w:ascii="Times New Roman" w:hAnsi="Times New Roman" w:cs="Times New Roman"/>
          <w:spacing w:val="-8"/>
          <w:w w:val="105"/>
          <w:position w:val="1"/>
          <w:sz w:val="28"/>
          <w:szCs w:val="28"/>
        </w:rPr>
        <w:t xml:space="preserve"> </w:t>
      </w:r>
      <w:r>
        <w:rPr>
          <w:rFonts w:hint="default" w:ascii="Times New Roman" w:hAnsi="Times New Roman" w:cs="Times New Roman"/>
          <w:w w:val="105"/>
          <w:sz w:val="28"/>
          <w:szCs w:val="28"/>
        </w:rPr>
        <w:t>+</w:t>
      </w:r>
      <w:r>
        <w:rPr>
          <w:rFonts w:hint="default" w:ascii="Times New Roman" w:hAnsi="Times New Roman" w:cs="Times New Roman"/>
          <w:spacing w:val="-11"/>
          <w:w w:val="105"/>
          <w:sz w:val="28"/>
          <w:szCs w:val="28"/>
        </w:rPr>
        <w:t xml:space="preserve"> </w:t>
      </w:r>
      <w:r>
        <w:rPr>
          <w:rFonts w:hint="default" w:ascii="Times New Roman" w:hAnsi="Times New Roman" w:cs="Times New Roman"/>
          <w:w w:val="105"/>
          <w:sz w:val="28"/>
          <w:szCs w:val="28"/>
        </w:rPr>
        <w:t>c</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1</w:t>
      </w:r>
      <w:r>
        <w:rPr>
          <w:rFonts w:hint="default" w:ascii="Times New Roman" w:hAnsi="Times New Roman" w:cs="Times New Roman"/>
          <w:w w:val="105"/>
          <w:position w:val="1"/>
          <w:sz w:val="28"/>
          <w:szCs w:val="28"/>
        </w:rPr>
        <w:t>]</w:t>
      </w:r>
      <w:r>
        <w:rPr>
          <w:rFonts w:hint="default" w:ascii="Times New Roman" w:hAnsi="Times New Roman" w:cs="Times New Roman"/>
          <w:spacing w:val="-8"/>
          <w:w w:val="105"/>
          <w:position w:val="1"/>
          <w:sz w:val="28"/>
          <w:szCs w:val="28"/>
        </w:rPr>
        <w:t xml:space="preserve"> </w:t>
      </w:r>
      <w:r>
        <w:rPr>
          <w:rFonts w:hint="default" w:ascii="Times New Roman" w:hAnsi="Times New Roman" w:cs="Times New Roman"/>
          <w:w w:val="105"/>
          <w:sz w:val="28"/>
          <w:szCs w:val="28"/>
        </w:rPr>
        <w:t>+</w:t>
      </w:r>
      <w:r>
        <w:rPr>
          <w:rFonts w:hint="default" w:ascii="Times New Roman" w:hAnsi="Times New Roman" w:cs="Times New Roman"/>
          <w:spacing w:val="-13"/>
          <w:w w:val="105"/>
          <w:sz w:val="28"/>
          <w:szCs w:val="28"/>
        </w:rPr>
        <w:t xml:space="preserve"> </w:t>
      </w:r>
      <w:r>
        <w:rPr>
          <w:rFonts w:hint="default" w:ascii="Times New Roman" w:hAnsi="Times New Roman" w:cs="Times New Roman"/>
          <w:w w:val="105"/>
          <w:sz w:val="28"/>
          <w:szCs w:val="28"/>
        </w:rPr>
        <w:t>…</w:t>
      </w:r>
      <w:r>
        <w:rPr>
          <w:rFonts w:hint="default" w:ascii="Times New Roman" w:hAnsi="Times New Roman" w:cs="Times New Roman"/>
          <w:spacing w:val="-22"/>
          <w:w w:val="105"/>
          <w:sz w:val="28"/>
          <w:szCs w:val="28"/>
        </w:rPr>
        <w:t xml:space="preserve"> </w:t>
      </w:r>
      <w:r>
        <w:rPr>
          <w:rFonts w:hint="default" w:ascii="Times New Roman" w:hAnsi="Times New Roman" w:cs="Times New Roman"/>
          <w:w w:val="105"/>
          <w:sz w:val="28"/>
          <w:szCs w:val="28"/>
        </w:rPr>
        <w:t>+</w:t>
      </w:r>
      <w:r>
        <w:rPr>
          <w:rFonts w:hint="default" w:ascii="Times New Roman" w:hAnsi="Times New Roman" w:cs="Times New Roman"/>
          <w:spacing w:val="-10"/>
          <w:w w:val="105"/>
          <w:sz w:val="28"/>
          <w:szCs w:val="28"/>
        </w:rPr>
        <w:t xml:space="preserve"> </w:t>
      </w:r>
      <w:r>
        <w:rPr>
          <w:rFonts w:hint="default" w:ascii="Times New Roman" w:hAnsi="Times New Roman" w:cs="Times New Roman"/>
          <w:spacing w:val="2"/>
          <w:w w:val="105"/>
          <w:sz w:val="28"/>
          <w:szCs w:val="28"/>
        </w:rPr>
        <w:t>c</w:t>
      </w:r>
      <w:r>
        <w:rPr>
          <w:rFonts w:hint="default" w:ascii="Times New Roman" w:hAnsi="Times New Roman" w:cs="Times New Roman"/>
          <w:spacing w:val="2"/>
          <w:w w:val="105"/>
          <w:position w:val="1"/>
          <w:sz w:val="28"/>
          <w:szCs w:val="28"/>
        </w:rPr>
        <w:t>[</w:t>
      </w:r>
      <w:r>
        <w:rPr>
          <w:rFonts w:hint="default" w:ascii="Times New Roman" w:hAnsi="Times New Roman" w:cs="Times New Roman"/>
          <w:spacing w:val="2"/>
          <w:w w:val="105"/>
          <w:sz w:val="28"/>
          <w:szCs w:val="28"/>
        </w:rPr>
        <w:t>V</w:t>
      </w:r>
      <w:r>
        <w:rPr>
          <w:rFonts w:hint="default" w:ascii="Times New Roman" w:hAnsi="Times New Roman" w:cs="Times New Roman"/>
          <w:spacing w:val="-3"/>
          <w:w w:val="105"/>
          <w:sz w:val="28"/>
          <w:szCs w:val="28"/>
        </w:rPr>
        <w:t xml:space="preserve"> </w:t>
      </w:r>
      <w:r>
        <w:rPr>
          <w:rFonts w:hint="default" w:ascii="Times New Roman" w:hAnsi="Times New Roman" w:cs="Times New Roman"/>
          <w:w w:val="105"/>
          <w:sz w:val="28"/>
          <w:szCs w:val="28"/>
        </w:rPr>
        <w:t>—</w:t>
      </w:r>
      <w:r>
        <w:rPr>
          <w:rFonts w:hint="default" w:ascii="Times New Roman" w:hAnsi="Times New Roman" w:cs="Times New Roman"/>
          <w:spacing w:val="-11"/>
          <w:w w:val="105"/>
          <w:sz w:val="28"/>
          <w:szCs w:val="28"/>
        </w:rPr>
        <w:t xml:space="preserve"> </w:t>
      </w:r>
      <w:r>
        <w:rPr>
          <w:rFonts w:hint="default" w:ascii="Times New Roman" w:hAnsi="Times New Roman" w:cs="Times New Roman"/>
          <w:w w:val="105"/>
          <w:sz w:val="28"/>
          <w:szCs w:val="28"/>
        </w:rPr>
        <w:t>1</w:t>
      </w:r>
      <w:r>
        <w:rPr>
          <w:rFonts w:hint="default" w:ascii="Times New Roman" w:hAnsi="Times New Roman" w:cs="Times New Roman"/>
          <w:w w:val="105"/>
          <w:position w:val="1"/>
          <w:sz w:val="28"/>
          <w:szCs w:val="28"/>
        </w:rPr>
        <w:t>]</w:t>
      </w:r>
      <w:r>
        <w:rPr>
          <w:rFonts w:hint="default" w:ascii="Times New Roman" w:hAnsi="Times New Roman" w:cs="Times New Roman"/>
          <w:spacing w:val="-11"/>
          <w:w w:val="105"/>
          <w:position w:val="1"/>
          <w:sz w:val="28"/>
          <w:szCs w:val="28"/>
        </w:rPr>
        <w:t xml:space="preserve"> </w:t>
      </w:r>
      <w:r>
        <w:rPr>
          <w:rFonts w:hint="default" w:ascii="Times New Roman" w:hAnsi="Times New Roman" w:cs="Times New Roman"/>
          <w:w w:val="105"/>
          <w:sz w:val="28"/>
          <w:szCs w:val="28"/>
        </w:rPr>
        <w:t>+</w:t>
      </w:r>
      <w:r>
        <w:rPr>
          <w:rFonts w:hint="default" w:ascii="Times New Roman" w:hAnsi="Times New Roman" w:cs="Times New Roman"/>
          <w:spacing w:val="-11"/>
          <w:w w:val="105"/>
          <w:sz w:val="28"/>
          <w:szCs w:val="28"/>
        </w:rPr>
        <w:t xml:space="preserve"> </w:t>
      </w:r>
      <w:r>
        <w:rPr>
          <w:rFonts w:hint="default" w:ascii="Times New Roman" w:hAnsi="Times New Roman" w:cs="Times New Roman"/>
          <w:spacing w:val="3"/>
          <w:w w:val="105"/>
          <w:sz w:val="28"/>
          <w:szCs w:val="28"/>
        </w:rPr>
        <w:t>c[V].</w:t>
      </w:r>
    </w:p>
    <w:p>
      <w:pPr>
        <w:pStyle w:val="7"/>
        <w:spacing w:before="59"/>
        <w:ind w:left="1024"/>
        <w:rPr>
          <w:rFonts w:hint="default" w:ascii="Times New Roman" w:hAnsi="Times New Roman" w:cs="Times New Roman"/>
          <w:sz w:val="28"/>
          <w:szCs w:val="28"/>
        </w:rPr>
      </w:pPr>
      <w:r>
        <w:rPr>
          <w:rFonts w:hint="default" w:ascii="Times New Roman" w:hAnsi="Times New Roman" w:cs="Times New Roman"/>
          <w:sz w:val="28"/>
          <w:szCs w:val="28"/>
        </w:rPr>
        <w:t>...</w:t>
      </w:r>
    </w:p>
    <w:p>
      <w:pPr>
        <w:pStyle w:val="12"/>
        <w:numPr>
          <w:ilvl w:val="0"/>
          <w:numId w:val="24"/>
        </w:numPr>
        <w:tabs>
          <w:tab w:val="left" w:pos="1024"/>
          <w:tab w:val="left" w:pos="1025"/>
        </w:tabs>
        <w:spacing w:before="86" w:after="0" w:line="240" w:lineRule="auto"/>
        <w:ind w:left="1024" w:right="467" w:hanging="360"/>
        <w:jc w:val="left"/>
        <w:rPr>
          <w:rFonts w:hint="default" w:ascii="Times New Roman" w:hAnsi="Times New Roman" w:cs="Times New Roman"/>
          <w:sz w:val="28"/>
          <w:szCs w:val="28"/>
        </w:rPr>
      </w:pPr>
      <w:r>
        <w:rPr>
          <w:rFonts w:hint="default" w:ascii="Times New Roman" w:hAnsi="Times New Roman" w:cs="Times New Roman"/>
          <w:w w:val="105"/>
          <w:sz w:val="28"/>
          <w:szCs w:val="28"/>
        </w:rPr>
        <w:t>Các</w:t>
      </w:r>
      <w:r>
        <w:rPr>
          <w:rFonts w:hint="default" w:ascii="Times New Roman" w:hAnsi="Times New Roman" w:cs="Times New Roman"/>
          <w:spacing w:val="-16"/>
          <w:w w:val="105"/>
          <w:sz w:val="28"/>
          <w:szCs w:val="28"/>
        </w:rPr>
        <w:t xml:space="preserve"> </w:t>
      </w:r>
      <w:r>
        <w:rPr>
          <w:rFonts w:hint="default" w:ascii="Times New Roman" w:hAnsi="Times New Roman" w:cs="Times New Roman"/>
          <w:w w:val="105"/>
          <w:sz w:val="28"/>
          <w:szCs w:val="28"/>
        </w:rPr>
        <w:t>phần</w:t>
      </w:r>
      <w:r>
        <w:rPr>
          <w:rFonts w:hint="default" w:ascii="Times New Roman" w:hAnsi="Times New Roman" w:cs="Times New Roman"/>
          <w:spacing w:val="-15"/>
          <w:w w:val="105"/>
          <w:sz w:val="28"/>
          <w:szCs w:val="28"/>
        </w:rPr>
        <w:t xml:space="preserve"> </w:t>
      </w:r>
      <w:r>
        <w:rPr>
          <w:rFonts w:hint="default" w:ascii="Times New Roman" w:hAnsi="Times New Roman" w:cs="Times New Roman"/>
          <w:w w:val="105"/>
          <w:sz w:val="28"/>
          <w:szCs w:val="28"/>
        </w:rPr>
        <w:t>tử</w:t>
      </w:r>
      <w:r>
        <w:rPr>
          <w:rFonts w:hint="default" w:ascii="Times New Roman" w:hAnsi="Times New Roman" w:cs="Times New Roman"/>
          <w:spacing w:val="-15"/>
          <w:w w:val="105"/>
          <w:sz w:val="28"/>
          <w:szCs w:val="28"/>
        </w:rPr>
        <w:t xml:space="preserve"> </w:t>
      </w:r>
      <w:r>
        <w:rPr>
          <w:rFonts w:hint="default" w:ascii="Times New Roman" w:hAnsi="Times New Roman" w:cs="Times New Roman"/>
          <w:w w:val="105"/>
          <w:sz w:val="28"/>
          <w:szCs w:val="28"/>
        </w:rPr>
        <w:t>có</w:t>
      </w:r>
      <w:r>
        <w:rPr>
          <w:rFonts w:hint="default" w:ascii="Times New Roman" w:hAnsi="Times New Roman" w:cs="Times New Roman"/>
          <w:spacing w:val="-15"/>
          <w:w w:val="105"/>
          <w:sz w:val="28"/>
          <w:szCs w:val="28"/>
        </w:rPr>
        <w:t xml:space="preserve"> </w:t>
      </w:r>
      <w:r>
        <w:rPr>
          <w:rFonts w:hint="default" w:ascii="Times New Roman" w:hAnsi="Times New Roman" w:cs="Times New Roman"/>
          <w:w w:val="105"/>
          <w:sz w:val="28"/>
          <w:szCs w:val="28"/>
        </w:rPr>
        <w:t>khoá</w:t>
      </w:r>
      <w:r>
        <w:rPr>
          <w:rFonts w:hint="default" w:ascii="Times New Roman" w:hAnsi="Times New Roman" w:cs="Times New Roman"/>
          <w:spacing w:val="-15"/>
          <w:w w:val="105"/>
          <w:sz w:val="28"/>
          <w:szCs w:val="28"/>
        </w:rPr>
        <w:t xml:space="preserve"> </w:t>
      </w:r>
      <w:r>
        <w:rPr>
          <w:rFonts w:hint="default" w:ascii="Times New Roman" w:hAnsi="Times New Roman" w:cs="Times New Roman"/>
          <w:w w:val="105"/>
          <w:sz w:val="28"/>
          <w:szCs w:val="28"/>
        </w:rPr>
        <w:t>bằng</w:t>
      </w:r>
      <w:r>
        <w:rPr>
          <w:rFonts w:hint="default" w:ascii="Times New Roman" w:hAnsi="Times New Roman" w:cs="Times New Roman"/>
          <w:spacing w:val="-16"/>
          <w:w w:val="105"/>
          <w:sz w:val="28"/>
          <w:szCs w:val="28"/>
        </w:rPr>
        <w:t xml:space="preserve"> </w:t>
      </w:r>
      <w:r>
        <w:rPr>
          <w:rFonts w:hint="default" w:ascii="Times New Roman" w:hAnsi="Times New Roman" w:cs="Times New Roman"/>
          <w:w w:val="105"/>
          <w:sz w:val="28"/>
          <w:szCs w:val="28"/>
        </w:rPr>
        <w:t>K</w:t>
      </w:r>
      <w:r>
        <w:rPr>
          <w:rFonts w:hint="default" w:ascii="Times New Roman" w:hAnsi="Times New Roman" w:cs="Times New Roman"/>
          <w:spacing w:val="-7"/>
          <w:w w:val="105"/>
          <w:sz w:val="28"/>
          <w:szCs w:val="28"/>
        </w:rPr>
        <w:t xml:space="preserve"> </w:t>
      </w:r>
      <w:r>
        <w:rPr>
          <w:rFonts w:hint="default" w:ascii="Times New Roman" w:hAnsi="Times New Roman" w:cs="Times New Roman"/>
          <w:w w:val="105"/>
          <w:sz w:val="28"/>
          <w:szCs w:val="28"/>
        </w:rPr>
        <w:t>trong</w:t>
      </w:r>
      <w:r>
        <w:rPr>
          <w:rFonts w:hint="default" w:ascii="Times New Roman" w:hAnsi="Times New Roman" w:cs="Times New Roman"/>
          <w:spacing w:val="-17"/>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oạn</w:t>
      </w:r>
      <w:r>
        <w:rPr>
          <w:rFonts w:hint="default" w:ascii="Times New Roman" w:hAnsi="Times New Roman" w:cs="Times New Roman"/>
          <w:spacing w:val="-15"/>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ứng</w:t>
      </w:r>
      <w:r>
        <w:rPr>
          <w:rFonts w:hint="default" w:ascii="Times New Roman" w:hAnsi="Times New Roman" w:cs="Times New Roman"/>
          <w:spacing w:val="-17"/>
          <w:w w:val="105"/>
          <w:sz w:val="28"/>
          <w:szCs w:val="28"/>
        </w:rPr>
        <w:t xml:space="preserve"> </w:t>
      </w:r>
      <w:r>
        <w:rPr>
          <w:rFonts w:hint="default" w:ascii="Times New Roman" w:hAnsi="Times New Roman" w:cs="Times New Roman"/>
          <w:w w:val="105"/>
          <w:sz w:val="28"/>
          <w:szCs w:val="28"/>
        </w:rPr>
        <w:t>từ</w:t>
      </w:r>
      <w:r>
        <w:rPr>
          <w:rFonts w:hint="default" w:ascii="Times New Roman" w:hAnsi="Times New Roman" w:cs="Times New Roman"/>
          <w:spacing w:val="-15"/>
          <w:w w:val="105"/>
          <w:sz w:val="28"/>
          <w:szCs w:val="28"/>
        </w:rPr>
        <w:t xml:space="preserve"> </w:t>
      </w:r>
      <w:r>
        <w:rPr>
          <w:rFonts w:hint="default" w:ascii="Times New Roman" w:hAnsi="Times New Roman" w:cs="Times New Roman"/>
          <w:w w:val="105"/>
          <w:sz w:val="28"/>
          <w:szCs w:val="28"/>
        </w:rPr>
        <w:t>vị</w:t>
      </w:r>
      <w:r>
        <w:rPr>
          <w:rFonts w:hint="default" w:ascii="Times New Roman" w:hAnsi="Times New Roman" w:cs="Times New Roman"/>
          <w:spacing w:val="-15"/>
          <w:w w:val="105"/>
          <w:sz w:val="28"/>
          <w:szCs w:val="28"/>
        </w:rPr>
        <w:t xml:space="preserve"> </w:t>
      </w:r>
      <w:r>
        <w:rPr>
          <w:rFonts w:hint="default" w:ascii="Times New Roman" w:hAnsi="Times New Roman" w:cs="Times New Roman"/>
          <w:w w:val="105"/>
          <w:sz w:val="28"/>
          <w:szCs w:val="28"/>
        </w:rPr>
        <w:t>trí</w:t>
      </w:r>
      <w:r>
        <w:rPr>
          <w:rFonts w:hint="default" w:ascii="Times New Roman" w:hAnsi="Times New Roman" w:cs="Times New Roman"/>
          <w:spacing w:val="-15"/>
          <w:w w:val="105"/>
          <w:sz w:val="28"/>
          <w:szCs w:val="28"/>
        </w:rPr>
        <w:t xml:space="preserve"> </w:t>
      </w:r>
      <w:r>
        <w:rPr>
          <w:rFonts w:hint="default" w:ascii="Times New Roman" w:hAnsi="Times New Roman" w:cs="Times New Roman"/>
          <w:w w:val="105"/>
          <w:sz w:val="28"/>
          <w:szCs w:val="28"/>
        </w:rPr>
        <w:t>c</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0</w:t>
      </w:r>
      <w:r>
        <w:rPr>
          <w:rFonts w:hint="default" w:ascii="Times New Roman" w:hAnsi="Times New Roman" w:cs="Times New Roman"/>
          <w:w w:val="105"/>
          <w:position w:val="1"/>
          <w:sz w:val="28"/>
          <w:szCs w:val="28"/>
        </w:rPr>
        <w:t>]</w:t>
      </w:r>
      <w:r>
        <w:rPr>
          <w:rFonts w:hint="default" w:ascii="Times New Roman" w:hAnsi="Times New Roman" w:cs="Times New Roman"/>
          <w:spacing w:val="-16"/>
          <w:w w:val="105"/>
          <w:position w:val="1"/>
          <w:sz w:val="28"/>
          <w:szCs w:val="28"/>
        </w:rPr>
        <w:t xml:space="preserve"> </w:t>
      </w:r>
      <w:r>
        <w:rPr>
          <w:rFonts w:hint="default" w:ascii="Times New Roman" w:hAnsi="Times New Roman" w:cs="Times New Roman"/>
          <w:w w:val="105"/>
          <w:sz w:val="28"/>
          <w:szCs w:val="28"/>
        </w:rPr>
        <w:t>+</w:t>
      </w:r>
      <w:r>
        <w:rPr>
          <w:rFonts w:hint="default" w:ascii="Times New Roman" w:hAnsi="Times New Roman" w:cs="Times New Roman"/>
          <w:spacing w:val="-19"/>
          <w:w w:val="105"/>
          <w:sz w:val="28"/>
          <w:szCs w:val="28"/>
        </w:rPr>
        <w:t xml:space="preserve"> </w:t>
      </w:r>
      <w:r>
        <w:rPr>
          <w:rFonts w:hint="default" w:ascii="Times New Roman" w:hAnsi="Times New Roman" w:cs="Times New Roman"/>
          <w:w w:val="105"/>
          <w:sz w:val="28"/>
          <w:szCs w:val="28"/>
        </w:rPr>
        <w:t>c</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1</w:t>
      </w:r>
      <w:r>
        <w:rPr>
          <w:rFonts w:hint="default" w:ascii="Times New Roman" w:hAnsi="Times New Roman" w:cs="Times New Roman"/>
          <w:w w:val="105"/>
          <w:position w:val="1"/>
          <w:sz w:val="28"/>
          <w:szCs w:val="28"/>
        </w:rPr>
        <w:t>]</w:t>
      </w:r>
      <w:r>
        <w:rPr>
          <w:rFonts w:hint="default" w:ascii="Times New Roman" w:hAnsi="Times New Roman" w:cs="Times New Roman"/>
          <w:spacing w:val="-16"/>
          <w:w w:val="105"/>
          <w:position w:val="1"/>
          <w:sz w:val="28"/>
          <w:szCs w:val="28"/>
        </w:rPr>
        <w:t xml:space="preserve"> </w:t>
      </w:r>
      <w:r>
        <w:rPr>
          <w:rFonts w:hint="default" w:ascii="Times New Roman" w:hAnsi="Times New Roman" w:cs="Times New Roman"/>
          <w:w w:val="105"/>
          <w:sz w:val="28"/>
          <w:szCs w:val="28"/>
        </w:rPr>
        <w:t>+</w:t>
      </w:r>
      <w:r>
        <w:rPr>
          <w:rFonts w:hint="default" w:ascii="Times New Roman" w:hAnsi="Times New Roman" w:cs="Times New Roman"/>
          <w:spacing w:val="-18"/>
          <w:w w:val="105"/>
          <w:sz w:val="28"/>
          <w:szCs w:val="28"/>
        </w:rPr>
        <w:t xml:space="preserve"> </w:t>
      </w:r>
      <w:r>
        <w:rPr>
          <w:rFonts w:hint="default" w:ascii="Times New Roman" w:hAnsi="Times New Roman" w:cs="Times New Roman"/>
          <w:w w:val="105"/>
          <w:sz w:val="28"/>
          <w:szCs w:val="28"/>
        </w:rPr>
        <w:t>…</w:t>
      </w:r>
      <w:r>
        <w:rPr>
          <w:rFonts w:hint="default" w:ascii="Times New Roman" w:hAnsi="Times New Roman" w:cs="Times New Roman"/>
          <w:spacing w:val="-30"/>
          <w:w w:val="105"/>
          <w:sz w:val="28"/>
          <w:szCs w:val="28"/>
        </w:rPr>
        <w:t xml:space="preserve"> </w:t>
      </w:r>
      <w:r>
        <w:rPr>
          <w:rFonts w:hint="default" w:ascii="Times New Roman" w:hAnsi="Times New Roman" w:cs="Times New Roman"/>
          <w:w w:val="105"/>
          <w:sz w:val="28"/>
          <w:szCs w:val="28"/>
        </w:rPr>
        <w:t xml:space="preserve">+ </w:t>
      </w:r>
      <w:r>
        <w:rPr>
          <w:rFonts w:hint="default" w:ascii="Times New Roman" w:hAnsi="Times New Roman" w:cs="Times New Roman"/>
          <w:spacing w:val="2"/>
          <w:w w:val="105"/>
          <w:sz w:val="28"/>
          <w:szCs w:val="28"/>
        </w:rPr>
        <w:t>c</w:t>
      </w:r>
      <w:r>
        <w:rPr>
          <w:rFonts w:hint="default" w:ascii="Times New Roman" w:hAnsi="Times New Roman" w:cs="Times New Roman"/>
          <w:spacing w:val="2"/>
          <w:w w:val="105"/>
          <w:position w:val="1"/>
          <w:sz w:val="28"/>
          <w:szCs w:val="28"/>
        </w:rPr>
        <w:t>[</w:t>
      </w:r>
      <w:r>
        <w:rPr>
          <w:rFonts w:hint="default" w:ascii="Times New Roman" w:hAnsi="Times New Roman" w:cs="Times New Roman"/>
          <w:spacing w:val="2"/>
          <w:w w:val="105"/>
          <w:sz w:val="28"/>
          <w:szCs w:val="28"/>
        </w:rPr>
        <w:t>K</w:t>
      </w:r>
      <w:r>
        <w:rPr>
          <w:rFonts w:hint="default" w:ascii="Times New Roman" w:hAnsi="Times New Roman" w:cs="Times New Roman"/>
          <w:spacing w:val="-2"/>
          <w:w w:val="105"/>
          <w:sz w:val="28"/>
          <w:szCs w:val="28"/>
        </w:rPr>
        <w:t xml:space="preserve"> </w:t>
      </w:r>
      <w:r>
        <w:rPr>
          <w:rFonts w:hint="default" w:ascii="Times New Roman" w:hAnsi="Times New Roman" w:cs="Times New Roman"/>
          <w:w w:val="105"/>
          <w:sz w:val="28"/>
          <w:szCs w:val="28"/>
        </w:rPr>
        <w:t>—</w:t>
      </w:r>
      <w:r>
        <w:rPr>
          <w:rFonts w:hint="default" w:ascii="Times New Roman" w:hAnsi="Times New Roman" w:cs="Times New Roman"/>
          <w:spacing w:val="-9"/>
          <w:w w:val="105"/>
          <w:sz w:val="28"/>
          <w:szCs w:val="28"/>
        </w:rPr>
        <w:t xml:space="preserve"> </w:t>
      </w:r>
      <w:r>
        <w:rPr>
          <w:rFonts w:hint="default" w:ascii="Times New Roman" w:hAnsi="Times New Roman" w:cs="Times New Roman"/>
          <w:w w:val="105"/>
          <w:sz w:val="28"/>
          <w:szCs w:val="28"/>
        </w:rPr>
        <w:t>1</w:t>
      </w:r>
      <w:r>
        <w:rPr>
          <w:rFonts w:hint="default" w:ascii="Times New Roman" w:hAnsi="Times New Roman" w:cs="Times New Roman"/>
          <w:w w:val="105"/>
          <w:position w:val="1"/>
          <w:sz w:val="28"/>
          <w:szCs w:val="28"/>
        </w:rPr>
        <w:t>]</w:t>
      </w:r>
      <w:r>
        <w:rPr>
          <w:rFonts w:hint="default" w:ascii="Times New Roman" w:hAnsi="Times New Roman" w:cs="Times New Roman"/>
          <w:spacing w:val="-7"/>
          <w:w w:val="105"/>
          <w:position w:val="1"/>
          <w:sz w:val="28"/>
          <w:szCs w:val="28"/>
        </w:rPr>
        <w:t xml:space="preserve"> </w:t>
      </w:r>
      <w:r>
        <w:rPr>
          <w:rFonts w:hint="default" w:ascii="Times New Roman" w:hAnsi="Times New Roman" w:cs="Times New Roman"/>
          <w:w w:val="105"/>
          <w:sz w:val="28"/>
          <w:szCs w:val="28"/>
        </w:rPr>
        <w:t>+</w:t>
      </w:r>
      <w:r>
        <w:rPr>
          <w:rFonts w:hint="default" w:ascii="Times New Roman" w:hAnsi="Times New Roman" w:cs="Times New Roman"/>
          <w:spacing w:val="-9"/>
          <w:w w:val="105"/>
          <w:sz w:val="28"/>
          <w:szCs w:val="28"/>
        </w:rPr>
        <w:t xml:space="preserve"> </w:t>
      </w:r>
      <w:r>
        <w:rPr>
          <w:rFonts w:hint="default" w:ascii="Times New Roman" w:hAnsi="Times New Roman" w:cs="Times New Roman"/>
          <w:w w:val="105"/>
          <w:sz w:val="28"/>
          <w:szCs w:val="28"/>
        </w:rPr>
        <w:t>1</w:t>
      </w:r>
      <w:r>
        <w:rPr>
          <w:rFonts w:hint="default" w:ascii="Times New Roman" w:hAnsi="Times New Roman" w:cs="Times New Roman"/>
          <w:spacing w:val="-2"/>
          <w:w w:val="105"/>
          <w:sz w:val="28"/>
          <w:szCs w:val="28"/>
        </w:rPr>
        <w:t xml:space="preserve"> </w:t>
      </w:r>
      <w:r>
        <w:rPr>
          <w:rFonts w:hint="default" w:ascii="Times New Roman" w:hAnsi="Times New Roman" w:cs="Times New Roman"/>
          <w:w w:val="105"/>
          <w:sz w:val="28"/>
          <w:szCs w:val="28"/>
        </w:rPr>
        <w:t>tới</w:t>
      </w:r>
      <w:r>
        <w:rPr>
          <w:rFonts w:hint="default" w:ascii="Times New Roman" w:hAnsi="Times New Roman" w:cs="Times New Roman"/>
          <w:spacing w:val="-4"/>
          <w:w w:val="105"/>
          <w:sz w:val="28"/>
          <w:szCs w:val="28"/>
        </w:rPr>
        <w:t xml:space="preserve"> </w:t>
      </w:r>
      <w:r>
        <w:rPr>
          <w:rFonts w:hint="default" w:ascii="Times New Roman" w:hAnsi="Times New Roman" w:cs="Times New Roman"/>
          <w:w w:val="105"/>
          <w:sz w:val="28"/>
          <w:szCs w:val="28"/>
        </w:rPr>
        <w:t>vị</w:t>
      </w:r>
      <w:r>
        <w:rPr>
          <w:rFonts w:hint="default" w:ascii="Times New Roman" w:hAnsi="Times New Roman" w:cs="Times New Roman"/>
          <w:spacing w:val="-4"/>
          <w:w w:val="105"/>
          <w:sz w:val="28"/>
          <w:szCs w:val="28"/>
        </w:rPr>
        <w:t xml:space="preserve"> </w:t>
      </w:r>
      <w:r>
        <w:rPr>
          <w:rFonts w:hint="default" w:ascii="Times New Roman" w:hAnsi="Times New Roman" w:cs="Times New Roman"/>
          <w:w w:val="105"/>
          <w:sz w:val="28"/>
          <w:szCs w:val="28"/>
        </w:rPr>
        <w:t>trí</w:t>
      </w:r>
      <w:r>
        <w:rPr>
          <w:rFonts w:hint="default" w:ascii="Times New Roman" w:hAnsi="Times New Roman" w:cs="Times New Roman"/>
          <w:spacing w:val="-7"/>
          <w:w w:val="105"/>
          <w:sz w:val="28"/>
          <w:szCs w:val="28"/>
        </w:rPr>
        <w:t xml:space="preserve"> </w:t>
      </w:r>
      <w:r>
        <w:rPr>
          <w:rFonts w:hint="default" w:ascii="Times New Roman" w:hAnsi="Times New Roman" w:cs="Times New Roman"/>
          <w:w w:val="105"/>
          <w:sz w:val="28"/>
          <w:szCs w:val="28"/>
        </w:rPr>
        <w:t>c</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0</w:t>
      </w:r>
      <w:r>
        <w:rPr>
          <w:rFonts w:hint="default" w:ascii="Times New Roman" w:hAnsi="Times New Roman" w:cs="Times New Roman"/>
          <w:w w:val="105"/>
          <w:position w:val="1"/>
          <w:sz w:val="28"/>
          <w:szCs w:val="28"/>
        </w:rPr>
        <w:t>]</w:t>
      </w:r>
      <w:r>
        <w:rPr>
          <w:rFonts w:hint="default" w:ascii="Times New Roman" w:hAnsi="Times New Roman" w:cs="Times New Roman"/>
          <w:spacing w:val="-7"/>
          <w:w w:val="105"/>
          <w:position w:val="1"/>
          <w:sz w:val="28"/>
          <w:szCs w:val="28"/>
        </w:rPr>
        <w:t xml:space="preserve"> </w:t>
      </w:r>
      <w:r>
        <w:rPr>
          <w:rFonts w:hint="default" w:ascii="Times New Roman" w:hAnsi="Times New Roman" w:cs="Times New Roman"/>
          <w:w w:val="105"/>
          <w:sz w:val="28"/>
          <w:szCs w:val="28"/>
        </w:rPr>
        <w:t>+</w:t>
      </w:r>
      <w:r>
        <w:rPr>
          <w:rFonts w:hint="default" w:ascii="Times New Roman" w:hAnsi="Times New Roman" w:cs="Times New Roman"/>
          <w:spacing w:val="-9"/>
          <w:w w:val="105"/>
          <w:sz w:val="28"/>
          <w:szCs w:val="28"/>
        </w:rPr>
        <w:t xml:space="preserve"> </w:t>
      </w:r>
      <w:r>
        <w:rPr>
          <w:rFonts w:hint="default" w:ascii="Times New Roman" w:hAnsi="Times New Roman" w:cs="Times New Roman"/>
          <w:w w:val="105"/>
          <w:sz w:val="28"/>
          <w:szCs w:val="28"/>
        </w:rPr>
        <w:t>c</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1</w:t>
      </w:r>
      <w:r>
        <w:rPr>
          <w:rFonts w:hint="default" w:ascii="Times New Roman" w:hAnsi="Times New Roman" w:cs="Times New Roman"/>
          <w:w w:val="105"/>
          <w:position w:val="1"/>
          <w:sz w:val="28"/>
          <w:szCs w:val="28"/>
        </w:rPr>
        <w:t>]</w:t>
      </w:r>
      <w:r>
        <w:rPr>
          <w:rFonts w:hint="default" w:ascii="Times New Roman" w:hAnsi="Times New Roman" w:cs="Times New Roman"/>
          <w:spacing w:val="-7"/>
          <w:w w:val="105"/>
          <w:position w:val="1"/>
          <w:sz w:val="28"/>
          <w:szCs w:val="28"/>
        </w:rPr>
        <w:t xml:space="preserve"> </w:t>
      </w:r>
      <w:r>
        <w:rPr>
          <w:rFonts w:hint="default" w:ascii="Times New Roman" w:hAnsi="Times New Roman" w:cs="Times New Roman"/>
          <w:w w:val="105"/>
          <w:sz w:val="28"/>
          <w:szCs w:val="28"/>
        </w:rPr>
        <w:t>+</w:t>
      </w:r>
      <w:r>
        <w:rPr>
          <w:rFonts w:hint="default" w:ascii="Times New Roman" w:hAnsi="Times New Roman" w:cs="Times New Roman"/>
          <w:spacing w:val="-8"/>
          <w:w w:val="105"/>
          <w:sz w:val="28"/>
          <w:szCs w:val="28"/>
        </w:rPr>
        <w:t xml:space="preserve"> </w:t>
      </w:r>
      <w:r>
        <w:rPr>
          <w:rFonts w:hint="default" w:ascii="Times New Roman" w:hAnsi="Times New Roman" w:cs="Times New Roman"/>
          <w:w w:val="105"/>
          <w:sz w:val="28"/>
          <w:szCs w:val="28"/>
        </w:rPr>
        <w:t>…</w:t>
      </w:r>
      <w:r>
        <w:rPr>
          <w:rFonts w:hint="default" w:ascii="Times New Roman" w:hAnsi="Times New Roman" w:cs="Times New Roman"/>
          <w:spacing w:val="-23"/>
          <w:w w:val="105"/>
          <w:sz w:val="28"/>
          <w:szCs w:val="28"/>
        </w:rPr>
        <w:t xml:space="preserve"> </w:t>
      </w:r>
      <w:r>
        <w:rPr>
          <w:rFonts w:hint="default" w:ascii="Times New Roman" w:hAnsi="Times New Roman" w:cs="Times New Roman"/>
          <w:w w:val="105"/>
          <w:sz w:val="28"/>
          <w:szCs w:val="28"/>
        </w:rPr>
        <w:t>+</w:t>
      </w:r>
      <w:r>
        <w:rPr>
          <w:rFonts w:hint="default" w:ascii="Times New Roman" w:hAnsi="Times New Roman" w:cs="Times New Roman"/>
          <w:spacing w:val="-9"/>
          <w:w w:val="105"/>
          <w:sz w:val="28"/>
          <w:szCs w:val="28"/>
        </w:rPr>
        <w:t xml:space="preserve"> </w:t>
      </w:r>
      <w:r>
        <w:rPr>
          <w:rFonts w:hint="default" w:ascii="Times New Roman" w:hAnsi="Times New Roman" w:cs="Times New Roman"/>
          <w:spacing w:val="2"/>
          <w:w w:val="105"/>
          <w:sz w:val="28"/>
          <w:szCs w:val="28"/>
        </w:rPr>
        <w:t>c[K].</w:t>
      </w:r>
    </w:p>
    <w:p>
      <w:pPr>
        <w:pStyle w:val="7"/>
        <w:spacing w:before="60"/>
        <w:ind w:left="304"/>
        <w:rPr>
          <w:rFonts w:hint="default" w:ascii="Times New Roman" w:hAnsi="Times New Roman" w:cs="Times New Roman"/>
          <w:sz w:val="28"/>
          <w:szCs w:val="28"/>
        </w:rPr>
      </w:pPr>
      <w:r>
        <w:rPr>
          <w:rFonts w:hint="default" w:ascii="Times New Roman" w:hAnsi="Times New Roman" w:cs="Times New Roman"/>
          <w:i/>
          <w:sz w:val="28"/>
          <w:szCs w:val="28"/>
        </w:rPr>
        <w:t xml:space="preserve">Ví dụ: </w:t>
      </w:r>
      <w:r>
        <w:rPr>
          <w:rFonts w:hint="default" w:ascii="Times New Roman" w:hAnsi="Times New Roman" w:cs="Times New Roman"/>
          <w:sz w:val="28"/>
          <w:szCs w:val="28"/>
        </w:rPr>
        <w:t>với dãy gồm 8 phần tử có dãy khoá bằng : 2, 0, 2, 5, 1, 2, 0, 3 ta có</w:t>
      </w:r>
    </w:p>
    <w:p>
      <w:pPr>
        <w:spacing w:after="0"/>
        <w:rPr>
          <w:rFonts w:hint="default" w:ascii="Times New Roman" w:hAnsi="Times New Roman" w:cs="Times New Roman"/>
          <w:sz w:val="28"/>
          <w:szCs w:val="28"/>
        </w:rPr>
        <w:sectPr>
          <w:pgSz w:w="11900" w:h="16840"/>
          <w:pgMar w:top="1600" w:right="1680" w:bottom="2580" w:left="1680" w:header="0" w:footer="2382"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6"/>
        <w:rPr>
          <w:rFonts w:hint="default" w:ascii="Times New Roman" w:hAnsi="Times New Roman" w:cs="Times New Roman"/>
          <w:sz w:val="28"/>
          <w:szCs w:val="28"/>
        </w:rPr>
      </w:pPr>
    </w:p>
    <w:tbl>
      <w:tblPr>
        <w:tblStyle w:val="6"/>
        <w:tblW w:w="0" w:type="auto"/>
        <w:tblInd w:w="77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69"/>
        <w:gridCol w:w="1169"/>
        <w:gridCol w:w="1167"/>
        <w:gridCol w:w="1169"/>
        <w:gridCol w:w="1169"/>
        <w:gridCol w:w="116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31" w:hRule="atLeast"/>
        </w:trPr>
        <w:tc>
          <w:tcPr>
            <w:tcW w:w="1169" w:type="dxa"/>
          </w:tcPr>
          <w:p>
            <w:pPr>
              <w:pStyle w:val="13"/>
              <w:spacing w:before="57"/>
              <w:ind w:left="344" w:right="338"/>
              <w:jc w:val="center"/>
              <w:rPr>
                <w:rFonts w:hint="default" w:ascii="Times New Roman" w:hAnsi="Times New Roman" w:cs="Times New Roman"/>
                <w:sz w:val="28"/>
                <w:szCs w:val="28"/>
              </w:rPr>
            </w:pPr>
            <w:r>
              <w:rPr>
                <w:rFonts w:hint="default" w:ascii="Times New Roman" w:hAnsi="Times New Roman" w:cs="Times New Roman"/>
                <w:sz w:val="28"/>
                <w:szCs w:val="28"/>
              </w:rPr>
              <w:t>c</w:t>
            </w:r>
            <w:r>
              <w:rPr>
                <w:rFonts w:hint="default" w:ascii="Times New Roman" w:hAnsi="Times New Roman" w:cs="Times New Roman"/>
                <w:position w:val="1"/>
                <w:sz w:val="28"/>
                <w:szCs w:val="28"/>
              </w:rPr>
              <w:t>[</w:t>
            </w:r>
            <w:r>
              <w:rPr>
                <w:rFonts w:hint="default" w:ascii="Times New Roman" w:hAnsi="Times New Roman" w:cs="Times New Roman"/>
                <w:sz w:val="28"/>
                <w:szCs w:val="28"/>
              </w:rPr>
              <w:t>0</w:t>
            </w:r>
            <w:r>
              <w:rPr>
                <w:rFonts w:hint="default" w:ascii="Times New Roman" w:hAnsi="Times New Roman" w:cs="Times New Roman"/>
                <w:position w:val="1"/>
                <w:sz w:val="28"/>
                <w:szCs w:val="28"/>
              </w:rPr>
              <w:t>]</w:t>
            </w:r>
          </w:p>
        </w:tc>
        <w:tc>
          <w:tcPr>
            <w:tcW w:w="1169" w:type="dxa"/>
          </w:tcPr>
          <w:p>
            <w:pPr>
              <w:pStyle w:val="13"/>
              <w:spacing w:before="57"/>
              <w:ind w:left="344" w:right="338"/>
              <w:jc w:val="center"/>
              <w:rPr>
                <w:rFonts w:hint="default" w:ascii="Times New Roman" w:hAnsi="Times New Roman" w:cs="Times New Roman"/>
                <w:sz w:val="28"/>
                <w:szCs w:val="28"/>
              </w:rPr>
            </w:pPr>
            <w:r>
              <w:rPr>
                <w:rFonts w:hint="default" w:ascii="Times New Roman" w:hAnsi="Times New Roman" w:cs="Times New Roman"/>
                <w:w w:val="105"/>
                <w:sz w:val="28"/>
                <w:szCs w:val="28"/>
              </w:rPr>
              <w:t>c</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1</w:t>
            </w:r>
            <w:r>
              <w:rPr>
                <w:rFonts w:hint="default" w:ascii="Times New Roman" w:hAnsi="Times New Roman" w:cs="Times New Roman"/>
                <w:w w:val="105"/>
                <w:position w:val="1"/>
                <w:sz w:val="28"/>
                <w:szCs w:val="28"/>
              </w:rPr>
              <w:t>]</w:t>
            </w:r>
          </w:p>
        </w:tc>
        <w:tc>
          <w:tcPr>
            <w:tcW w:w="1167" w:type="dxa"/>
          </w:tcPr>
          <w:p>
            <w:pPr>
              <w:pStyle w:val="13"/>
              <w:spacing w:before="57"/>
              <w:ind w:left="350" w:right="342"/>
              <w:jc w:val="center"/>
              <w:rPr>
                <w:rFonts w:hint="default" w:ascii="Times New Roman" w:hAnsi="Times New Roman" w:cs="Times New Roman"/>
                <w:sz w:val="28"/>
                <w:szCs w:val="28"/>
              </w:rPr>
            </w:pPr>
            <w:r>
              <w:rPr>
                <w:rFonts w:hint="default" w:ascii="Times New Roman" w:hAnsi="Times New Roman" w:cs="Times New Roman"/>
                <w:sz w:val="28"/>
                <w:szCs w:val="28"/>
              </w:rPr>
              <w:t>c</w:t>
            </w:r>
            <w:r>
              <w:rPr>
                <w:rFonts w:hint="default" w:ascii="Times New Roman" w:hAnsi="Times New Roman" w:cs="Times New Roman"/>
                <w:position w:val="1"/>
                <w:sz w:val="28"/>
                <w:szCs w:val="28"/>
              </w:rPr>
              <w:t>[</w:t>
            </w:r>
            <w:r>
              <w:rPr>
                <w:rFonts w:hint="default" w:ascii="Times New Roman" w:hAnsi="Times New Roman" w:cs="Times New Roman"/>
                <w:sz w:val="28"/>
                <w:szCs w:val="28"/>
              </w:rPr>
              <w:t>2</w:t>
            </w:r>
            <w:r>
              <w:rPr>
                <w:rFonts w:hint="default" w:ascii="Times New Roman" w:hAnsi="Times New Roman" w:cs="Times New Roman"/>
                <w:position w:val="1"/>
                <w:sz w:val="28"/>
                <w:szCs w:val="28"/>
              </w:rPr>
              <w:t>]</w:t>
            </w:r>
          </w:p>
        </w:tc>
        <w:tc>
          <w:tcPr>
            <w:tcW w:w="1169" w:type="dxa"/>
          </w:tcPr>
          <w:p>
            <w:pPr>
              <w:pStyle w:val="13"/>
              <w:spacing w:before="57"/>
              <w:ind w:left="342" w:right="338"/>
              <w:jc w:val="center"/>
              <w:rPr>
                <w:rFonts w:hint="default" w:ascii="Times New Roman" w:hAnsi="Times New Roman" w:cs="Times New Roman"/>
                <w:sz w:val="28"/>
                <w:szCs w:val="28"/>
              </w:rPr>
            </w:pPr>
            <w:r>
              <w:rPr>
                <w:rFonts w:hint="default" w:ascii="Times New Roman" w:hAnsi="Times New Roman" w:cs="Times New Roman"/>
                <w:sz w:val="28"/>
                <w:szCs w:val="28"/>
              </w:rPr>
              <w:t>c</w:t>
            </w:r>
            <w:r>
              <w:rPr>
                <w:rFonts w:hint="default" w:ascii="Times New Roman" w:hAnsi="Times New Roman" w:cs="Times New Roman"/>
                <w:position w:val="1"/>
                <w:sz w:val="28"/>
                <w:szCs w:val="28"/>
              </w:rPr>
              <w:t>[</w:t>
            </w:r>
            <w:r>
              <w:rPr>
                <w:rFonts w:hint="default" w:ascii="Times New Roman" w:hAnsi="Times New Roman" w:cs="Times New Roman"/>
                <w:sz w:val="28"/>
                <w:szCs w:val="28"/>
              </w:rPr>
              <w:t>3</w:t>
            </w:r>
            <w:r>
              <w:rPr>
                <w:rFonts w:hint="default" w:ascii="Times New Roman" w:hAnsi="Times New Roman" w:cs="Times New Roman"/>
                <w:position w:val="1"/>
                <w:sz w:val="28"/>
                <w:szCs w:val="28"/>
              </w:rPr>
              <w:t>]</w:t>
            </w:r>
          </w:p>
        </w:tc>
        <w:tc>
          <w:tcPr>
            <w:tcW w:w="1169" w:type="dxa"/>
          </w:tcPr>
          <w:p>
            <w:pPr>
              <w:pStyle w:val="13"/>
              <w:spacing w:before="57"/>
              <w:ind w:left="342" w:right="338"/>
              <w:jc w:val="center"/>
              <w:rPr>
                <w:rFonts w:hint="default" w:ascii="Times New Roman" w:hAnsi="Times New Roman" w:cs="Times New Roman"/>
                <w:sz w:val="28"/>
                <w:szCs w:val="28"/>
              </w:rPr>
            </w:pPr>
            <w:r>
              <w:rPr>
                <w:rFonts w:hint="default" w:ascii="Times New Roman" w:hAnsi="Times New Roman" w:cs="Times New Roman"/>
                <w:sz w:val="28"/>
                <w:szCs w:val="28"/>
              </w:rPr>
              <w:t>c</w:t>
            </w:r>
            <w:r>
              <w:rPr>
                <w:rFonts w:hint="default" w:ascii="Times New Roman" w:hAnsi="Times New Roman" w:cs="Times New Roman"/>
                <w:position w:val="1"/>
                <w:sz w:val="28"/>
                <w:szCs w:val="28"/>
              </w:rPr>
              <w:t>[</w:t>
            </w:r>
            <w:r>
              <w:rPr>
                <w:rFonts w:hint="default" w:ascii="Times New Roman" w:hAnsi="Times New Roman" w:cs="Times New Roman"/>
                <w:sz w:val="28"/>
                <w:szCs w:val="28"/>
              </w:rPr>
              <w:t>4</w:t>
            </w:r>
            <w:r>
              <w:rPr>
                <w:rFonts w:hint="default" w:ascii="Times New Roman" w:hAnsi="Times New Roman" w:cs="Times New Roman"/>
                <w:position w:val="1"/>
                <w:sz w:val="28"/>
                <w:szCs w:val="28"/>
              </w:rPr>
              <w:t>]</w:t>
            </w:r>
          </w:p>
        </w:tc>
        <w:tc>
          <w:tcPr>
            <w:tcW w:w="1167" w:type="dxa"/>
          </w:tcPr>
          <w:p>
            <w:pPr>
              <w:pStyle w:val="13"/>
              <w:spacing w:before="57"/>
              <w:ind w:left="348" w:right="342"/>
              <w:jc w:val="center"/>
              <w:rPr>
                <w:rFonts w:hint="default" w:ascii="Times New Roman" w:hAnsi="Times New Roman" w:cs="Times New Roman"/>
                <w:sz w:val="28"/>
                <w:szCs w:val="28"/>
              </w:rPr>
            </w:pPr>
            <w:r>
              <w:rPr>
                <w:rFonts w:hint="default" w:ascii="Times New Roman" w:hAnsi="Times New Roman" w:cs="Times New Roman"/>
                <w:sz w:val="28"/>
                <w:szCs w:val="28"/>
              </w:rPr>
              <w:t>c</w:t>
            </w:r>
            <w:r>
              <w:rPr>
                <w:rFonts w:hint="default" w:ascii="Times New Roman" w:hAnsi="Times New Roman" w:cs="Times New Roman"/>
                <w:position w:val="1"/>
                <w:sz w:val="28"/>
                <w:szCs w:val="28"/>
              </w:rPr>
              <w:t>[</w:t>
            </w:r>
            <w:r>
              <w:rPr>
                <w:rFonts w:hint="default" w:ascii="Times New Roman" w:hAnsi="Times New Roman" w:cs="Times New Roman"/>
                <w:sz w:val="28"/>
                <w:szCs w:val="28"/>
              </w:rPr>
              <w:t>5</w:t>
            </w:r>
            <w:r>
              <w:rPr>
                <w:rFonts w:hint="default" w:ascii="Times New Roman" w:hAnsi="Times New Roman" w:cs="Times New Roman"/>
                <w:position w:val="1"/>
                <w:sz w:val="28"/>
                <w:szCs w:val="28"/>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1" w:hRule="atLeast"/>
        </w:trPr>
        <w:tc>
          <w:tcPr>
            <w:tcW w:w="1169" w:type="dxa"/>
          </w:tcPr>
          <w:p>
            <w:pPr>
              <w:pStyle w:val="13"/>
              <w:spacing w:before="54"/>
              <w:ind w:left="6"/>
              <w:jc w:val="center"/>
              <w:rPr>
                <w:rFonts w:hint="default" w:ascii="Times New Roman" w:hAnsi="Times New Roman" w:cs="Times New Roman"/>
                <w:sz w:val="28"/>
                <w:szCs w:val="28"/>
              </w:rPr>
            </w:pPr>
            <w:r>
              <w:rPr>
                <w:rFonts w:hint="default" w:ascii="Times New Roman" w:hAnsi="Times New Roman" w:cs="Times New Roman"/>
                <w:w w:val="99"/>
                <w:sz w:val="28"/>
                <w:szCs w:val="28"/>
              </w:rPr>
              <w:t>2</w:t>
            </w:r>
          </w:p>
        </w:tc>
        <w:tc>
          <w:tcPr>
            <w:tcW w:w="1169" w:type="dxa"/>
          </w:tcPr>
          <w:p>
            <w:pPr>
              <w:pStyle w:val="13"/>
              <w:spacing w:before="54"/>
              <w:ind w:left="6"/>
              <w:jc w:val="center"/>
              <w:rPr>
                <w:rFonts w:hint="default" w:ascii="Times New Roman" w:hAnsi="Times New Roman" w:cs="Times New Roman"/>
                <w:sz w:val="28"/>
                <w:szCs w:val="28"/>
              </w:rPr>
            </w:pPr>
            <w:r>
              <w:rPr>
                <w:rFonts w:hint="default" w:ascii="Times New Roman" w:hAnsi="Times New Roman" w:cs="Times New Roman"/>
                <w:w w:val="99"/>
                <w:sz w:val="28"/>
                <w:szCs w:val="28"/>
              </w:rPr>
              <w:t>1</w:t>
            </w:r>
          </w:p>
        </w:tc>
        <w:tc>
          <w:tcPr>
            <w:tcW w:w="1167" w:type="dxa"/>
          </w:tcPr>
          <w:p>
            <w:pPr>
              <w:pStyle w:val="13"/>
              <w:spacing w:before="54"/>
              <w:ind w:left="8"/>
              <w:jc w:val="center"/>
              <w:rPr>
                <w:rFonts w:hint="default" w:ascii="Times New Roman" w:hAnsi="Times New Roman" w:cs="Times New Roman"/>
                <w:sz w:val="28"/>
                <w:szCs w:val="28"/>
              </w:rPr>
            </w:pPr>
            <w:r>
              <w:rPr>
                <w:rFonts w:hint="default" w:ascii="Times New Roman" w:hAnsi="Times New Roman" w:cs="Times New Roman"/>
                <w:w w:val="99"/>
                <w:sz w:val="28"/>
                <w:szCs w:val="28"/>
              </w:rPr>
              <w:t>3</w:t>
            </w:r>
          </w:p>
        </w:tc>
        <w:tc>
          <w:tcPr>
            <w:tcW w:w="1169" w:type="dxa"/>
          </w:tcPr>
          <w:p>
            <w:pPr>
              <w:pStyle w:val="13"/>
              <w:spacing w:before="54"/>
              <w:ind w:left="4"/>
              <w:jc w:val="center"/>
              <w:rPr>
                <w:rFonts w:hint="default" w:ascii="Times New Roman" w:hAnsi="Times New Roman" w:cs="Times New Roman"/>
                <w:sz w:val="28"/>
                <w:szCs w:val="28"/>
              </w:rPr>
            </w:pPr>
            <w:r>
              <w:rPr>
                <w:rFonts w:hint="default" w:ascii="Times New Roman" w:hAnsi="Times New Roman" w:cs="Times New Roman"/>
                <w:w w:val="99"/>
                <w:sz w:val="28"/>
                <w:szCs w:val="28"/>
              </w:rPr>
              <w:t>1</w:t>
            </w:r>
          </w:p>
        </w:tc>
        <w:tc>
          <w:tcPr>
            <w:tcW w:w="1169" w:type="dxa"/>
          </w:tcPr>
          <w:p>
            <w:pPr>
              <w:pStyle w:val="13"/>
              <w:spacing w:before="54"/>
              <w:ind w:left="4"/>
              <w:jc w:val="center"/>
              <w:rPr>
                <w:rFonts w:hint="default" w:ascii="Times New Roman" w:hAnsi="Times New Roman" w:cs="Times New Roman"/>
                <w:sz w:val="28"/>
                <w:szCs w:val="28"/>
              </w:rPr>
            </w:pPr>
            <w:r>
              <w:rPr>
                <w:rFonts w:hint="default" w:ascii="Times New Roman" w:hAnsi="Times New Roman" w:cs="Times New Roman"/>
                <w:w w:val="99"/>
                <w:sz w:val="28"/>
                <w:szCs w:val="28"/>
              </w:rPr>
              <w:t>0</w:t>
            </w:r>
          </w:p>
        </w:tc>
        <w:tc>
          <w:tcPr>
            <w:tcW w:w="1167" w:type="dxa"/>
          </w:tcPr>
          <w:p>
            <w:pPr>
              <w:pStyle w:val="13"/>
              <w:spacing w:before="54"/>
              <w:ind w:left="6"/>
              <w:jc w:val="center"/>
              <w:rPr>
                <w:rFonts w:hint="default" w:ascii="Times New Roman" w:hAnsi="Times New Roman" w:cs="Times New Roman"/>
                <w:sz w:val="28"/>
                <w:szCs w:val="28"/>
              </w:rPr>
            </w:pPr>
            <w:r>
              <w:rPr>
                <w:rFonts w:hint="default" w:ascii="Times New Roman" w:hAnsi="Times New Roman" w:cs="Times New Roman"/>
                <w:w w:val="99"/>
                <w:sz w:val="28"/>
                <w:szCs w:val="28"/>
              </w:rPr>
              <w:t>1</w:t>
            </w:r>
          </w:p>
        </w:tc>
      </w:tr>
    </w:tbl>
    <w:p>
      <w:pPr>
        <w:pStyle w:val="7"/>
        <w:spacing w:before="114" w:line="264" w:lineRule="auto"/>
        <w:ind w:left="304" w:right="294"/>
        <w:jc w:val="both"/>
        <w:rPr>
          <w:rFonts w:hint="default" w:ascii="Times New Roman" w:hAnsi="Times New Roman" w:cs="Times New Roman"/>
          <w:sz w:val="28"/>
          <w:szCs w:val="28"/>
        </w:rPr>
      </w:pPr>
      <w:r>
        <w:rPr>
          <w:rFonts w:hint="default" w:ascii="Times New Roman" w:hAnsi="Times New Roman" w:cs="Times New Roman"/>
          <w:sz w:val="28"/>
          <w:szCs w:val="28"/>
        </w:rPr>
        <w:t xml:space="preserve">Sau khi sắp xếp, các phần tử có khoá bằng 0 sẽ nằm từ vị trí 1 </w:t>
      </w:r>
      <w:r>
        <w:rPr>
          <w:rFonts w:hint="default" w:cs="Times New Roman"/>
          <w:sz w:val="28"/>
          <w:szCs w:val="28"/>
          <w:lang w:val="en-US"/>
        </w:rPr>
        <w:t>đ</w:t>
      </w:r>
      <w:r>
        <w:rPr>
          <w:rFonts w:hint="default" w:ascii="Times New Roman" w:hAnsi="Times New Roman" w:cs="Times New Roman"/>
          <w:sz w:val="28"/>
          <w:szCs w:val="28"/>
        </w:rPr>
        <w:t xml:space="preserve">ến vị trí 2, phần tử có khoá bằng 1 nằm ở vị trí 3, các phần tử có khoá bằng 2 nằm từ vị trí 4 </w:t>
      </w:r>
      <w:r>
        <w:rPr>
          <w:rFonts w:hint="default" w:cs="Times New Roman"/>
          <w:sz w:val="28"/>
          <w:szCs w:val="28"/>
          <w:lang w:val="en-US"/>
        </w:rPr>
        <w:t>đ</w:t>
      </w:r>
      <w:r>
        <w:rPr>
          <w:rFonts w:hint="default" w:ascii="Times New Roman" w:hAnsi="Times New Roman" w:cs="Times New Roman"/>
          <w:sz w:val="28"/>
          <w:szCs w:val="28"/>
        </w:rPr>
        <w:t>ến vị trí 6, phần tử có khoá bằng 3 nằm ở vị trí 7, các phần tử có khoá bằng 5 nằm  ở  vị  trí 8.</w:t>
      </w:r>
    </w:p>
    <w:p>
      <w:pPr>
        <w:pStyle w:val="7"/>
        <w:spacing w:before="60"/>
        <w:ind w:left="304"/>
        <w:jc w:val="both"/>
        <w:rPr>
          <w:rFonts w:hint="default" w:ascii="Times New Roman" w:hAnsi="Times New Roman" w:cs="Times New Roman"/>
          <w:sz w:val="28"/>
          <w:szCs w:val="28"/>
        </w:rPr>
      </w:pPr>
      <w:r>
        <w:rPr>
          <w:rFonts w:hint="default" w:ascii="Times New Roman" w:hAnsi="Times New Roman" w:cs="Times New Roman"/>
          <w:sz w:val="28"/>
          <w:szCs w:val="28"/>
        </w:rPr>
        <w:t>Dãy khoá sau khi sắp xếp: 0, 0, 1, 2, 2, 2, 3, 5</w:t>
      </w:r>
    </w:p>
    <w:p>
      <w:pPr>
        <w:spacing w:before="88"/>
        <w:ind w:left="304" w:right="0" w:firstLine="0"/>
        <w:jc w:val="both"/>
        <w:rPr>
          <w:rFonts w:hint="default" w:ascii="Times New Roman" w:hAnsi="Times New Roman" w:cs="Times New Roman"/>
          <w:sz w:val="28"/>
          <w:szCs w:val="28"/>
        </w:rPr>
      </w:pPr>
      <w:bookmarkStart w:id="26" w:name="Ứng dụng của sắp xếp"/>
      <w:bookmarkEnd w:id="26"/>
      <w:r>
        <w:rPr>
          <w:rFonts w:hint="default" w:cs="Times New Roman"/>
          <w:i/>
          <w:spacing w:val="-1"/>
          <w:w w:val="144"/>
          <w:sz w:val="28"/>
          <w:szCs w:val="28"/>
          <w:lang w:val="en-US"/>
        </w:rPr>
        <w:t>Đ</w:t>
      </w:r>
      <w:r>
        <w:rPr>
          <w:rFonts w:hint="default" w:ascii="Times New Roman" w:hAnsi="Times New Roman" w:cs="Times New Roman"/>
          <w:i/>
          <w:w w:val="99"/>
          <w:sz w:val="28"/>
          <w:szCs w:val="28"/>
        </w:rPr>
        <w:t>ộ</w:t>
      </w:r>
      <w:r>
        <w:rPr>
          <w:rFonts w:hint="default" w:ascii="Times New Roman" w:hAnsi="Times New Roman" w:cs="Times New Roman"/>
          <w:i/>
          <w:spacing w:val="-1"/>
          <w:sz w:val="28"/>
          <w:szCs w:val="28"/>
        </w:rPr>
        <w:t xml:space="preserve"> </w:t>
      </w:r>
      <w:r>
        <w:rPr>
          <w:rFonts w:hint="default" w:ascii="Times New Roman" w:hAnsi="Times New Roman" w:cs="Times New Roman"/>
          <w:i/>
          <w:w w:val="99"/>
          <w:sz w:val="28"/>
          <w:szCs w:val="28"/>
        </w:rPr>
        <w:t>ph</w:t>
      </w:r>
      <w:r>
        <w:rPr>
          <w:rFonts w:hint="default" w:ascii="Times New Roman" w:hAnsi="Times New Roman" w:cs="Times New Roman"/>
          <w:i/>
          <w:spacing w:val="1"/>
          <w:w w:val="99"/>
          <w:sz w:val="28"/>
          <w:szCs w:val="28"/>
        </w:rPr>
        <w:t>ứ</w:t>
      </w:r>
      <w:r>
        <w:rPr>
          <w:rFonts w:hint="default" w:ascii="Times New Roman" w:hAnsi="Times New Roman" w:cs="Times New Roman"/>
          <w:i/>
          <w:w w:val="99"/>
          <w:sz w:val="28"/>
          <w:szCs w:val="28"/>
        </w:rPr>
        <w:t>c</w:t>
      </w:r>
      <w:r>
        <w:rPr>
          <w:rFonts w:hint="default" w:ascii="Times New Roman" w:hAnsi="Times New Roman" w:cs="Times New Roman"/>
          <w:i/>
          <w:spacing w:val="-1"/>
          <w:sz w:val="28"/>
          <w:szCs w:val="28"/>
        </w:rPr>
        <w:t xml:space="preserve"> </w:t>
      </w:r>
      <w:r>
        <w:rPr>
          <w:rFonts w:hint="default" w:ascii="Times New Roman" w:hAnsi="Times New Roman" w:cs="Times New Roman"/>
          <w:i/>
          <w:w w:val="99"/>
          <w:sz w:val="28"/>
          <w:szCs w:val="28"/>
        </w:rPr>
        <w:t>t</w:t>
      </w:r>
      <w:r>
        <w:rPr>
          <w:rFonts w:hint="default" w:ascii="Times New Roman" w:hAnsi="Times New Roman" w:cs="Times New Roman"/>
          <w:i/>
          <w:spacing w:val="-1"/>
          <w:w w:val="99"/>
          <w:sz w:val="28"/>
          <w:szCs w:val="28"/>
        </w:rPr>
        <w:t>ạ</w:t>
      </w:r>
      <w:r>
        <w:rPr>
          <w:rFonts w:hint="default" w:ascii="Times New Roman" w:hAnsi="Times New Roman" w:cs="Times New Roman"/>
          <w:i/>
          <w:w w:val="99"/>
          <w:sz w:val="28"/>
          <w:szCs w:val="28"/>
        </w:rPr>
        <w:t>p</w:t>
      </w:r>
      <w:r>
        <w:rPr>
          <w:rFonts w:hint="default" w:ascii="Times New Roman" w:hAnsi="Times New Roman" w:cs="Times New Roman"/>
          <w:i/>
          <w:sz w:val="28"/>
          <w:szCs w:val="28"/>
        </w:rPr>
        <w:t xml:space="preserve"> </w:t>
      </w:r>
      <w:r>
        <w:rPr>
          <w:rFonts w:hint="default" w:ascii="Times New Roman" w:hAnsi="Times New Roman" w:cs="Times New Roman"/>
          <w:i/>
          <w:spacing w:val="-1"/>
          <w:w w:val="99"/>
          <w:sz w:val="28"/>
          <w:szCs w:val="28"/>
        </w:rPr>
        <w:t>c</w:t>
      </w:r>
      <w:r>
        <w:rPr>
          <w:rFonts w:hint="default" w:ascii="Times New Roman" w:hAnsi="Times New Roman" w:cs="Times New Roman"/>
          <w:i/>
          <w:w w:val="99"/>
          <w:sz w:val="28"/>
          <w:szCs w:val="28"/>
        </w:rPr>
        <w:t>ủa</w:t>
      </w:r>
      <w:r>
        <w:rPr>
          <w:rFonts w:hint="default" w:ascii="Times New Roman" w:hAnsi="Times New Roman" w:cs="Times New Roman"/>
          <w:i/>
          <w:sz w:val="28"/>
          <w:szCs w:val="28"/>
        </w:rPr>
        <w:t xml:space="preserve"> </w:t>
      </w:r>
      <w:r>
        <w:rPr>
          <w:rFonts w:hint="default" w:ascii="Times New Roman" w:hAnsi="Times New Roman" w:cs="Times New Roman"/>
          <w:i/>
          <w:w w:val="99"/>
          <w:sz w:val="28"/>
          <w:szCs w:val="28"/>
        </w:rPr>
        <w:t>thuật</w:t>
      </w:r>
      <w:r>
        <w:rPr>
          <w:rFonts w:hint="default" w:ascii="Times New Roman" w:hAnsi="Times New Roman" w:cs="Times New Roman"/>
          <w:i/>
          <w:sz w:val="28"/>
          <w:szCs w:val="28"/>
        </w:rPr>
        <w:t xml:space="preserve"> </w:t>
      </w:r>
      <w:r>
        <w:rPr>
          <w:rFonts w:hint="default" w:ascii="Times New Roman" w:hAnsi="Times New Roman" w:cs="Times New Roman"/>
          <w:i/>
          <w:w w:val="99"/>
          <w:sz w:val="28"/>
          <w:szCs w:val="28"/>
        </w:rPr>
        <w:t>toán</w:t>
      </w:r>
      <w:r>
        <w:rPr>
          <w:rFonts w:hint="default" w:ascii="Times New Roman" w:hAnsi="Times New Roman" w:cs="Times New Roman"/>
          <w:i/>
          <w:sz w:val="28"/>
          <w:szCs w:val="28"/>
        </w:rPr>
        <w:t xml:space="preserve"> </w:t>
      </w:r>
      <w:r>
        <w:rPr>
          <w:rFonts w:hint="default" w:ascii="Times New Roman" w:hAnsi="Times New Roman" w:cs="Times New Roman"/>
          <w:i/>
          <w:w w:val="99"/>
          <w:sz w:val="28"/>
          <w:szCs w:val="28"/>
        </w:rPr>
        <w:t>là:</w:t>
      </w:r>
      <w:r>
        <w:rPr>
          <w:rFonts w:hint="default" w:ascii="Times New Roman" w:hAnsi="Times New Roman" w:cs="Times New Roman"/>
          <w:i/>
          <w:spacing w:val="-1"/>
          <w:sz w:val="28"/>
          <w:szCs w:val="28"/>
        </w:rPr>
        <w:t xml:space="preserve"> </w:t>
      </w:r>
      <w:r>
        <w:rPr>
          <w:rFonts w:hint="default" w:ascii="Times New Roman" w:hAnsi="Times New Roman" w:cs="Times New Roman"/>
          <w:spacing w:val="5"/>
          <w:w w:val="110"/>
          <w:sz w:val="28"/>
          <w:szCs w:val="28"/>
        </w:rPr>
        <w:t>0</w:t>
      </w:r>
      <w:r>
        <w:rPr>
          <w:rFonts w:hint="default" w:ascii="Times New Roman" w:hAnsi="Times New Roman" w:cs="Times New Roman"/>
          <w:spacing w:val="1"/>
          <w:w w:val="110"/>
          <w:position w:val="1"/>
          <w:sz w:val="28"/>
          <w:szCs w:val="28"/>
        </w:rPr>
        <w:t>(</w:t>
      </w:r>
      <w:r>
        <w:rPr>
          <w:rFonts w:hint="default" w:ascii="Times New Roman" w:hAnsi="Times New Roman" w:cs="Times New Roman"/>
          <w:smallCaps/>
          <w:w w:val="136"/>
          <w:sz w:val="28"/>
          <w:szCs w:val="28"/>
        </w:rPr>
        <w:t>n</w:t>
      </w:r>
      <w:r>
        <w:rPr>
          <w:rFonts w:hint="default" w:ascii="Times New Roman" w:hAnsi="Times New Roman" w:cs="Times New Roman"/>
          <w:smallCaps w:val="0"/>
          <w:w w:val="110"/>
          <w:sz w:val="28"/>
          <w:szCs w:val="28"/>
        </w:rPr>
        <w:t>a</w:t>
      </w:r>
      <w:r>
        <w:rPr>
          <w:rFonts w:hint="default" w:ascii="Times New Roman" w:hAnsi="Times New Roman" w:cs="Times New Roman"/>
          <w:smallCaps w:val="0"/>
          <w:spacing w:val="4"/>
          <w:w w:val="105"/>
          <w:sz w:val="28"/>
          <w:szCs w:val="28"/>
        </w:rPr>
        <w:t>x</w:t>
      </w:r>
      <w:r>
        <w:rPr>
          <w:rFonts w:hint="default" w:ascii="Times New Roman" w:hAnsi="Times New Roman" w:cs="Times New Roman"/>
          <w:smallCaps w:val="0"/>
          <w:spacing w:val="1"/>
          <w:w w:val="110"/>
          <w:position w:val="1"/>
          <w:sz w:val="28"/>
          <w:szCs w:val="28"/>
        </w:rPr>
        <w:t>(</w:t>
      </w:r>
      <w:r>
        <w:rPr>
          <w:rFonts w:hint="default" w:ascii="Times New Roman" w:hAnsi="Times New Roman" w:cs="Times New Roman"/>
          <w:smallCaps w:val="0"/>
          <w:spacing w:val="4"/>
          <w:w w:val="95"/>
          <w:sz w:val="28"/>
          <w:szCs w:val="28"/>
        </w:rPr>
        <w:t>N</w:t>
      </w:r>
      <w:r>
        <w:rPr>
          <w:rFonts w:hint="default" w:ascii="Times New Roman" w:hAnsi="Times New Roman" w:cs="Times New Roman"/>
          <w:smallCaps w:val="0"/>
          <w:w w:val="76"/>
          <w:sz w:val="28"/>
          <w:szCs w:val="28"/>
        </w:rPr>
        <w:t>,</w:t>
      </w:r>
      <w:r>
        <w:rPr>
          <w:rFonts w:hint="default" w:ascii="Times New Roman" w:hAnsi="Times New Roman" w:cs="Times New Roman"/>
          <w:smallCaps w:val="0"/>
          <w:spacing w:val="-19"/>
          <w:sz w:val="28"/>
          <w:szCs w:val="28"/>
        </w:rPr>
        <w:t xml:space="preserve"> </w:t>
      </w:r>
      <w:r>
        <w:rPr>
          <w:rFonts w:hint="default" w:ascii="Times New Roman" w:hAnsi="Times New Roman" w:cs="Times New Roman"/>
          <w:smallCaps w:val="0"/>
          <w:spacing w:val="7"/>
          <w:w w:val="100"/>
          <w:sz w:val="28"/>
          <w:szCs w:val="28"/>
        </w:rPr>
        <w:t>K</w:t>
      </w:r>
      <w:r>
        <w:rPr>
          <w:rFonts w:hint="default" w:ascii="Times New Roman" w:hAnsi="Times New Roman" w:cs="Times New Roman"/>
          <w:smallCaps w:val="0"/>
          <w:spacing w:val="1"/>
          <w:w w:val="110"/>
          <w:position w:val="1"/>
          <w:sz w:val="28"/>
          <w:szCs w:val="28"/>
        </w:rPr>
        <w:t>)</w:t>
      </w:r>
      <w:r>
        <w:rPr>
          <w:rFonts w:hint="default" w:ascii="Times New Roman" w:hAnsi="Times New Roman" w:cs="Times New Roman"/>
          <w:smallCaps w:val="0"/>
          <w:w w:val="110"/>
          <w:position w:val="1"/>
          <w:sz w:val="28"/>
          <w:szCs w:val="28"/>
        </w:rPr>
        <w:t>)</w:t>
      </w:r>
    </w:p>
    <w:p>
      <w:pPr>
        <w:pStyle w:val="3"/>
        <w:numPr>
          <w:ilvl w:val="0"/>
          <w:numId w:val="21"/>
        </w:numPr>
        <w:tabs>
          <w:tab w:val="left" w:pos="586"/>
        </w:tabs>
        <w:spacing w:before="147" w:after="0" w:line="240" w:lineRule="auto"/>
        <w:ind w:left="585" w:right="0" w:hanging="282"/>
        <w:jc w:val="both"/>
        <w:rPr>
          <w:rFonts w:hint="default" w:ascii="Times New Roman" w:hAnsi="Times New Roman" w:cs="Times New Roman"/>
          <w:sz w:val="28"/>
          <w:szCs w:val="28"/>
        </w:rPr>
      </w:pPr>
      <w:r>
        <w:rPr>
          <w:rFonts w:hint="default" w:ascii="Times New Roman" w:hAnsi="Times New Roman" w:cs="Times New Roman"/>
          <w:w w:val="110"/>
          <w:sz w:val="28"/>
          <w:szCs w:val="28"/>
        </w:rPr>
        <w:t>Một</w:t>
      </w:r>
      <w:r>
        <w:rPr>
          <w:rFonts w:hint="default" w:ascii="Times New Roman" w:hAnsi="Times New Roman" w:cs="Times New Roman"/>
          <w:spacing w:val="-10"/>
          <w:w w:val="110"/>
          <w:sz w:val="28"/>
          <w:szCs w:val="28"/>
        </w:rPr>
        <w:t xml:space="preserve"> </w:t>
      </w:r>
      <w:r>
        <w:rPr>
          <w:rFonts w:hint="default" w:ascii="Times New Roman" w:hAnsi="Times New Roman" w:cs="Times New Roman"/>
          <w:w w:val="110"/>
          <w:sz w:val="28"/>
          <w:szCs w:val="28"/>
        </w:rPr>
        <w:t>số</w:t>
      </w:r>
      <w:r>
        <w:rPr>
          <w:rFonts w:hint="default" w:ascii="Times New Roman" w:hAnsi="Times New Roman" w:cs="Times New Roman"/>
          <w:spacing w:val="-11"/>
          <w:w w:val="110"/>
          <w:sz w:val="28"/>
          <w:szCs w:val="28"/>
        </w:rPr>
        <w:t xml:space="preserve"> </w:t>
      </w:r>
      <w:r>
        <w:rPr>
          <w:rFonts w:hint="default" w:ascii="Times New Roman" w:hAnsi="Times New Roman" w:cs="Times New Roman"/>
          <w:w w:val="110"/>
          <w:sz w:val="28"/>
          <w:szCs w:val="28"/>
        </w:rPr>
        <w:t>ví</w:t>
      </w:r>
      <w:r>
        <w:rPr>
          <w:rFonts w:hint="default" w:ascii="Times New Roman" w:hAnsi="Times New Roman" w:cs="Times New Roman"/>
          <w:spacing w:val="-9"/>
          <w:w w:val="110"/>
          <w:sz w:val="28"/>
          <w:szCs w:val="28"/>
        </w:rPr>
        <w:t xml:space="preserve"> </w:t>
      </w:r>
      <w:r>
        <w:rPr>
          <w:rFonts w:hint="default" w:ascii="Times New Roman" w:hAnsi="Times New Roman" w:cs="Times New Roman"/>
          <w:w w:val="110"/>
          <w:sz w:val="28"/>
          <w:szCs w:val="28"/>
        </w:rPr>
        <w:t>dụ</w:t>
      </w:r>
      <w:r>
        <w:rPr>
          <w:rFonts w:hint="default" w:ascii="Times New Roman" w:hAnsi="Times New Roman" w:cs="Times New Roman"/>
          <w:spacing w:val="-10"/>
          <w:w w:val="110"/>
          <w:sz w:val="28"/>
          <w:szCs w:val="28"/>
        </w:rPr>
        <w:t xml:space="preserve"> </w:t>
      </w:r>
      <w:r>
        <w:rPr>
          <w:rFonts w:hint="default" w:ascii="Times New Roman" w:hAnsi="Times New Roman" w:cs="Times New Roman"/>
          <w:w w:val="110"/>
          <w:sz w:val="28"/>
          <w:szCs w:val="28"/>
        </w:rPr>
        <w:t>ứng</w:t>
      </w:r>
      <w:r>
        <w:rPr>
          <w:rFonts w:hint="default" w:ascii="Times New Roman" w:hAnsi="Times New Roman" w:cs="Times New Roman"/>
          <w:spacing w:val="-10"/>
          <w:w w:val="110"/>
          <w:sz w:val="28"/>
          <w:szCs w:val="28"/>
        </w:rPr>
        <w:t xml:space="preserve"> </w:t>
      </w:r>
      <w:r>
        <w:rPr>
          <w:rFonts w:hint="default" w:ascii="Times New Roman" w:hAnsi="Times New Roman" w:cs="Times New Roman"/>
          <w:w w:val="110"/>
          <w:sz w:val="28"/>
          <w:szCs w:val="28"/>
        </w:rPr>
        <w:t>dụng</w:t>
      </w:r>
      <w:r>
        <w:rPr>
          <w:rFonts w:hint="default" w:ascii="Times New Roman" w:hAnsi="Times New Roman" w:cs="Times New Roman"/>
          <w:spacing w:val="-9"/>
          <w:w w:val="110"/>
          <w:sz w:val="28"/>
          <w:szCs w:val="28"/>
        </w:rPr>
        <w:t xml:space="preserve"> </w:t>
      </w:r>
      <w:r>
        <w:rPr>
          <w:rFonts w:hint="default" w:ascii="Times New Roman" w:hAnsi="Times New Roman" w:cs="Times New Roman"/>
          <w:w w:val="110"/>
          <w:sz w:val="28"/>
          <w:szCs w:val="28"/>
        </w:rPr>
        <w:t>thuật</w:t>
      </w:r>
      <w:r>
        <w:rPr>
          <w:rFonts w:hint="default" w:ascii="Times New Roman" w:hAnsi="Times New Roman" w:cs="Times New Roman"/>
          <w:spacing w:val="-10"/>
          <w:w w:val="110"/>
          <w:sz w:val="28"/>
          <w:szCs w:val="28"/>
        </w:rPr>
        <w:t xml:space="preserve"> </w:t>
      </w:r>
      <w:r>
        <w:rPr>
          <w:rFonts w:hint="default" w:ascii="Times New Roman" w:hAnsi="Times New Roman" w:cs="Times New Roman"/>
          <w:w w:val="110"/>
          <w:sz w:val="28"/>
          <w:szCs w:val="28"/>
        </w:rPr>
        <w:t>toán</w:t>
      </w:r>
      <w:r>
        <w:rPr>
          <w:rFonts w:hint="default" w:ascii="Times New Roman" w:hAnsi="Times New Roman" w:cs="Times New Roman"/>
          <w:spacing w:val="-11"/>
          <w:w w:val="110"/>
          <w:sz w:val="28"/>
          <w:szCs w:val="28"/>
        </w:rPr>
        <w:t xml:space="preserve"> </w:t>
      </w:r>
      <w:r>
        <w:rPr>
          <w:rFonts w:hint="default" w:ascii="Times New Roman" w:hAnsi="Times New Roman" w:cs="Times New Roman"/>
          <w:w w:val="110"/>
          <w:sz w:val="28"/>
          <w:szCs w:val="28"/>
        </w:rPr>
        <w:t>sắp</w:t>
      </w:r>
      <w:r>
        <w:rPr>
          <w:rFonts w:hint="default" w:ascii="Times New Roman" w:hAnsi="Times New Roman" w:cs="Times New Roman"/>
          <w:spacing w:val="-12"/>
          <w:w w:val="110"/>
          <w:sz w:val="28"/>
          <w:szCs w:val="28"/>
        </w:rPr>
        <w:t xml:space="preserve"> </w:t>
      </w:r>
      <w:r>
        <w:rPr>
          <w:rFonts w:hint="default" w:ascii="Times New Roman" w:hAnsi="Times New Roman" w:cs="Times New Roman"/>
          <w:w w:val="110"/>
          <w:sz w:val="28"/>
          <w:szCs w:val="28"/>
        </w:rPr>
        <w:t>xếp</w:t>
      </w:r>
    </w:p>
    <w:p>
      <w:pPr>
        <w:pStyle w:val="7"/>
        <w:spacing w:before="157"/>
        <w:ind w:left="304"/>
        <w:rPr>
          <w:rFonts w:hint="default" w:ascii="Times New Roman" w:hAnsi="Times New Roman" w:cs="Times New Roman"/>
          <w:sz w:val="28"/>
          <w:szCs w:val="28"/>
        </w:rPr>
      </w:pPr>
      <w:r>
        <w:rPr>
          <w:rFonts w:hint="default" w:ascii="Times New Roman" w:hAnsi="Times New Roman" w:cs="Times New Roman"/>
          <w:sz w:val="28"/>
          <w:szCs w:val="28"/>
        </w:rPr>
        <w:t>Ví dụ 1: Giá trị nhỏ thứ k</w:t>
      </w:r>
    </w:p>
    <w:p>
      <w:pPr>
        <w:pStyle w:val="7"/>
        <w:spacing w:before="92" w:line="268" w:lineRule="auto"/>
        <w:ind w:left="304" w:right="296" w:hanging="1"/>
        <w:rPr>
          <w:rFonts w:hint="default" w:ascii="Times New Roman" w:hAnsi="Times New Roman" w:cs="Times New Roman"/>
          <w:sz w:val="28"/>
          <w:szCs w:val="28"/>
        </w:rPr>
      </w:pPr>
      <w:r>
        <w:rPr>
          <w:rFonts w:hint="default" w:ascii="Times New Roman" w:hAnsi="Times New Roman" w:cs="Times New Roman"/>
          <w:sz w:val="28"/>
          <w:szCs w:val="28"/>
        </w:rPr>
        <w:t>Cho dãy a</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 a</w:t>
      </w:r>
      <w:r>
        <w:rPr>
          <w:rFonts w:hint="default" w:ascii="Times New Roman" w:hAnsi="Times New Roman" w:cs="Times New Roman"/>
          <w:sz w:val="28"/>
          <w:szCs w:val="28"/>
          <w:vertAlign w:val="subscript"/>
        </w:rPr>
        <w:t>2</w:t>
      </w:r>
      <w:r>
        <w:rPr>
          <w:rFonts w:hint="default" w:ascii="Times New Roman" w:hAnsi="Times New Roman" w:cs="Times New Roman"/>
          <w:sz w:val="28"/>
          <w:szCs w:val="28"/>
          <w:vertAlign w:val="baseline"/>
        </w:rPr>
        <w:t>, … , a</w:t>
      </w:r>
      <w:r>
        <w:rPr>
          <w:rFonts w:hint="default" w:ascii="Times New Roman" w:hAnsi="Times New Roman" w:cs="Times New Roman"/>
          <w:sz w:val="28"/>
          <w:szCs w:val="28"/>
          <w:vertAlign w:val="subscript"/>
        </w:rPr>
        <w:t>n</w:t>
      </w:r>
      <w:r>
        <w:rPr>
          <w:rFonts w:hint="default" w:ascii="Times New Roman" w:hAnsi="Times New Roman" w:cs="Times New Roman"/>
          <w:sz w:val="28"/>
          <w:szCs w:val="28"/>
          <w:vertAlign w:val="baseline"/>
        </w:rPr>
        <w:t xml:space="preserve">, các số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ôi một khác nhau và số nguyên dương k (1 ≤ k ≤ n). Hãy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ưa ra giá trị nhỏ thứ k trong dãy.</w:t>
      </w:r>
    </w:p>
    <w:p>
      <w:pPr>
        <w:pStyle w:val="7"/>
        <w:spacing w:before="58"/>
        <w:ind w:left="304"/>
        <w:rPr>
          <w:rFonts w:hint="default" w:ascii="Times New Roman" w:hAnsi="Times New Roman" w:cs="Times New Roman"/>
          <w:sz w:val="28"/>
          <w:szCs w:val="28"/>
        </w:rPr>
      </w:pPr>
      <w:r>
        <w:rPr>
          <w:rFonts w:hint="default" w:ascii="Times New Roman" w:hAnsi="Times New Roman" w:cs="Times New Roman"/>
          <w:sz w:val="28"/>
          <w:szCs w:val="28"/>
        </w:rPr>
        <w:t>Ví dụ dãy gồm 5 phần tử: 5, 7, 1, 3, 4 và k = 3 thì giá trị nhỏ thứ k là 4.</w:t>
      </w:r>
    </w:p>
    <w:p>
      <w:pPr>
        <w:spacing w:before="95"/>
        <w:ind w:left="304" w:right="0" w:firstLine="0"/>
        <w:jc w:val="left"/>
        <w:rPr>
          <w:rFonts w:hint="default" w:ascii="Times New Roman" w:hAnsi="Times New Roman" w:cs="Times New Roman"/>
          <w:i/>
          <w:sz w:val="28"/>
          <w:szCs w:val="28"/>
        </w:rPr>
      </w:pPr>
      <w:r>
        <w:rPr>
          <w:rFonts w:hint="default" w:ascii="Times New Roman" w:hAnsi="Times New Roman" w:cs="Times New Roman"/>
          <w:i/>
          <w:sz w:val="28"/>
          <w:szCs w:val="28"/>
        </w:rPr>
        <w:t>Giải</w:t>
      </w:r>
    </w:p>
    <w:p>
      <w:pPr>
        <w:pStyle w:val="7"/>
        <w:spacing w:before="86" w:line="266" w:lineRule="auto"/>
        <w:ind w:left="304" w:right="296"/>
        <w:jc w:val="both"/>
        <w:rPr>
          <w:rFonts w:hint="default" w:ascii="Times New Roman" w:hAnsi="Times New Roman" w:cs="Times New Roman"/>
          <w:sz w:val="28"/>
          <w:szCs w:val="28"/>
        </w:rPr>
      </w:pPr>
      <w:r>
        <w:rPr>
          <w:rFonts w:hint="default" w:ascii="Times New Roman" w:hAnsi="Times New Roman" w:cs="Times New Roman"/>
          <w:sz w:val="28"/>
          <w:szCs w:val="28"/>
        </w:rPr>
        <w:t xml:space="preserve">Sắp xếp dãy theo giá trị tăng dần, số </w:t>
      </w:r>
      <w:r>
        <w:rPr>
          <w:rFonts w:hint="default" w:cs="Times New Roman"/>
          <w:sz w:val="28"/>
          <w:szCs w:val="28"/>
          <w:lang w:val="en-US"/>
        </w:rPr>
        <w:t>đ</w:t>
      </w:r>
      <w:r>
        <w:rPr>
          <w:rFonts w:hint="default" w:ascii="Times New Roman" w:hAnsi="Times New Roman" w:cs="Times New Roman"/>
          <w:sz w:val="28"/>
          <w:szCs w:val="28"/>
        </w:rPr>
        <w:t xml:space="preserve">ứng thứ k của dãy là giá trị nhỏ thứ </w:t>
      </w:r>
      <w:r>
        <w:rPr>
          <w:rFonts w:hint="default" w:ascii="Times New Roman" w:hAnsi="Times New Roman" w:cs="Times New Roman"/>
          <w:spacing w:val="3"/>
          <w:sz w:val="28"/>
          <w:szCs w:val="28"/>
        </w:rPr>
        <w:t xml:space="preserve">k. </w:t>
      </w:r>
      <w:r>
        <w:rPr>
          <w:rFonts w:hint="default" w:ascii="Times New Roman" w:hAnsi="Times New Roman" w:cs="Times New Roman"/>
          <w:sz w:val="28"/>
          <w:szCs w:val="28"/>
        </w:rPr>
        <w:t>Nếu n ≤ 5000 có thể sử dụng thuật toán sắp xếp nổi bọt, nhưng nếu n Σ 5000 thì nên sử dụng thuật toán sắp xếp</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nhanh.</w:t>
      </w:r>
    </w:p>
    <w:p>
      <w:pPr>
        <w:pStyle w:val="7"/>
        <w:spacing w:before="62" w:line="266" w:lineRule="auto"/>
        <w:ind w:left="304" w:right="297"/>
        <w:jc w:val="both"/>
        <w:rPr>
          <w:rFonts w:hint="default" w:ascii="Times New Roman" w:hAnsi="Times New Roman" w:cs="Times New Roman"/>
          <w:sz w:val="28"/>
          <w:szCs w:val="28"/>
        </w:rPr>
      </w:pPr>
      <w:r>
        <w:rPr>
          <w:rFonts w:hint="default" w:ascii="Times New Roman" w:hAnsi="Times New Roman" w:cs="Times New Roman"/>
          <w:sz w:val="28"/>
          <w:szCs w:val="28"/>
        </w:rPr>
        <w:t xml:space="preserve">Ta có thể tìm </w:t>
      </w:r>
      <w:r>
        <w:rPr>
          <w:rFonts w:hint="default" w:cs="Times New Roman"/>
          <w:sz w:val="28"/>
          <w:szCs w:val="28"/>
          <w:lang w:val="en-US"/>
        </w:rPr>
        <w:t>đ</w:t>
      </w:r>
      <w:r>
        <w:rPr>
          <w:rFonts w:hint="default" w:ascii="Times New Roman" w:hAnsi="Times New Roman" w:cs="Times New Roman"/>
          <w:sz w:val="28"/>
          <w:szCs w:val="28"/>
        </w:rPr>
        <w:t>ược giá trị nhỏ thứ k hiệu quả hơn (không cần phải sắp xếp lại cả dãy số) cụ thể:</w:t>
      </w:r>
    </w:p>
    <w:p>
      <w:pPr>
        <w:pStyle w:val="7"/>
        <w:spacing w:before="61" w:line="268" w:lineRule="auto"/>
        <w:ind w:left="304" w:right="296"/>
        <w:jc w:val="both"/>
        <w:rPr>
          <w:rFonts w:hint="default" w:ascii="Times New Roman" w:hAnsi="Times New Roman" w:cs="Times New Roman"/>
          <w:sz w:val="28"/>
          <w:szCs w:val="28"/>
        </w:rPr>
      </w:pPr>
      <w:r>
        <w:rPr>
          <w:rFonts w:hint="default" w:ascii="Times New Roman" w:hAnsi="Times New Roman" w:cs="Times New Roman"/>
          <w:sz w:val="28"/>
          <w:szCs w:val="28"/>
        </w:rPr>
        <w:pict>
          <v:shape id="_x0000_s1207" o:spid="_x0000_s1207" o:spt="202" type="#_x0000_t202" style="position:absolute;left:0pt;margin-left:121.65pt;margin-top:37.4pt;height:124.35pt;width:380.05pt;mso-position-horizontal-relative:page;mso-wrap-distance-bottom:0pt;mso-wrap-distance-top:0pt;z-index:-251476992;mso-width-relative:page;mso-height-relative:page;" filled="f" stroked="t" coordsize="21600,21600">
            <v:path/>
            <v:fill on="f" focussize="0,0"/>
            <v:stroke weight="0.480157480314961pt" color="#000000"/>
            <v:imagedata o:title=""/>
            <o:lock v:ext="edit"/>
            <v:textbox inset="0mm,0mm,0mm,0mm">
              <w:txbxContent>
                <w:p>
                  <w:pPr>
                    <w:spacing w:before="25"/>
                    <w:ind w:left="108" w:right="0" w:firstLine="0"/>
                    <w:jc w:val="left"/>
                    <w:rPr>
                      <w:i/>
                      <w:sz w:val="22"/>
                    </w:rPr>
                  </w:pPr>
                  <w:r>
                    <w:rPr>
                      <w:rFonts w:ascii="Courier New" w:hAnsi="Courier New"/>
                      <w:sz w:val="22"/>
                    </w:rPr>
                    <w:t xml:space="preserve">for i:=1 to k do // </w:t>
                  </w:r>
                  <w:r>
                    <w:rPr>
                      <w:i/>
                      <w:sz w:val="22"/>
                    </w:rPr>
                    <w:t xml:space="preserve">i chạy </w:t>
                  </w:r>
                  <w:r>
                    <w:rPr>
                      <w:i/>
                      <w:sz w:val="22"/>
                      <w:lang w:val="en-US"/>
                    </w:rPr>
                    <w:t>đ</w:t>
                  </w:r>
                  <w:r>
                    <w:rPr>
                      <w:i/>
                      <w:sz w:val="22"/>
                    </w:rPr>
                    <w:t>ến k</w:t>
                  </w:r>
                </w:p>
                <w:p>
                  <w:pPr>
                    <w:spacing w:before="58" w:line="297" w:lineRule="auto"/>
                    <w:ind w:left="635" w:right="4295" w:hanging="264"/>
                    <w:jc w:val="left"/>
                    <w:rPr>
                      <w:rFonts w:ascii="Courier New"/>
                      <w:sz w:val="22"/>
                    </w:rPr>
                  </w:pPr>
                  <w:r>
                    <w:rPr>
                      <w:rFonts w:ascii="Courier New"/>
                      <w:sz w:val="22"/>
                    </w:rPr>
                    <w:t>for j:=n downto i+1 do if a[j-1]&gt;a[j] then</w:t>
                  </w:r>
                </w:p>
                <w:p>
                  <w:pPr>
                    <w:spacing w:before="1"/>
                    <w:ind w:left="1163" w:right="0" w:firstLine="0"/>
                    <w:jc w:val="left"/>
                    <w:rPr>
                      <w:rFonts w:ascii="Courier New"/>
                      <w:sz w:val="22"/>
                    </w:rPr>
                  </w:pPr>
                  <w:r>
                    <w:rPr>
                      <w:rFonts w:ascii="Courier New"/>
                      <w:sz w:val="22"/>
                    </w:rPr>
                    <w:t>begin</w:t>
                  </w:r>
                </w:p>
                <w:p>
                  <w:pPr>
                    <w:spacing w:before="60" w:line="297" w:lineRule="auto"/>
                    <w:ind w:left="1427" w:right="4445" w:firstLine="0"/>
                    <w:jc w:val="left"/>
                    <w:rPr>
                      <w:rFonts w:ascii="Courier New"/>
                      <w:sz w:val="22"/>
                    </w:rPr>
                  </w:pPr>
                  <w:r>
                    <w:rPr>
                      <w:rFonts w:ascii="Courier New"/>
                      <w:sz w:val="22"/>
                    </w:rPr>
                    <w:t>tmp:=a[j]; a[j]:=a[j-1];</w:t>
                  </w:r>
                </w:p>
                <w:p>
                  <w:pPr>
                    <w:spacing w:before="1"/>
                    <w:ind w:left="1427" w:right="0" w:firstLine="0"/>
                    <w:jc w:val="left"/>
                    <w:rPr>
                      <w:rFonts w:ascii="Courier New"/>
                      <w:sz w:val="22"/>
                    </w:rPr>
                  </w:pPr>
                  <w:r>
                    <w:rPr>
                      <w:rFonts w:ascii="Courier New"/>
                      <w:sz w:val="22"/>
                    </w:rPr>
                    <w:t>a[j-1]:=tmp;</w:t>
                  </w:r>
                </w:p>
                <w:p>
                  <w:pPr>
                    <w:spacing w:before="61"/>
                    <w:ind w:left="1163" w:right="0" w:firstLine="0"/>
                    <w:jc w:val="left"/>
                    <w:rPr>
                      <w:rFonts w:ascii="Courier New"/>
                      <w:sz w:val="22"/>
                    </w:rPr>
                  </w:pPr>
                  <w:r>
                    <w:rPr>
                      <w:rFonts w:ascii="Courier New"/>
                      <w:sz w:val="22"/>
                    </w:rPr>
                    <w:t>end;</w:t>
                  </w:r>
                </w:p>
              </w:txbxContent>
            </v:textbox>
            <w10:wrap type="topAndBottom"/>
          </v:shape>
        </w:pict>
      </w:r>
      <w:r>
        <w:rPr>
          <w:rFonts w:hint="default" w:ascii="Times New Roman" w:hAnsi="Times New Roman" w:cs="Times New Roman"/>
          <w:sz w:val="28"/>
          <w:szCs w:val="28"/>
        </w:rPr>
        <w:t xml:space="preserve">+ Trong thuật toán sắp xếp nổi bọt ta chỉ cần sắp xếp </w:t>
      </w:r>
      <w:r>
        <w:rPr>
          <w:rFonts w:hint="default" w:cs="Times New Roman"/>
          <w:sz w:val="28"/>
          <w:szCs w:val="28"/>
          <w:lang w:val="en-US"/>
        </w:rPr>
        <w:t>đ</w:t>
      </w:r>
      <w:r>
        <w:rPr>
          <w:rFonts w:hint="default" w:ascii="Times New Roman" w:hAnsi="Times New Roman" w:cs="Times New Roman"/>
          <w:sz w:val="28"/>
          <w:szCs w:val="28"/>
        </w:rPr>
        <w:t xml:space="preserve">ến phần tử thứ k, khi </w:t>
      </w:r>
      <w:r>
        <w:rPr>
          <w:rFonts w:hint="default" w:cs="Times New Roman"/>
          <w:sz w:val="28"/>
          <w:szCs w:val="28"/>
          <w:lang w:val="en-US"/>
        </w:rPr>
        <w:t>đ</w:t>
      </w:r>
      <w:r>
        <w:rPr>
          <w:rFonts w:hint="default" w:ascii="Times New Roman" w:hAnsi="Times New Roman" w:cs="Times New Roman"/>
          <w:sz w:val="28"/>
          <w:szCs w:val="28"/>
        </w:rPr>
        <w:t>ó phần tử thứ k chính là phần tử có khoá nhỏ thứ k.</w:t>
      </w:r>
    </w:p>
    <w:p>
      <w:pPr>
        <w:pStyle w:val="7"/>
        <w:spacing w:before="25"/>
        <w:ind w:left="304"/>
        <w:rPr>
          <w:rFonts w:hint="default" w:ascii="Times New Roman" w:hAnsi="Times New Roman" w:cs="Times New Roman"/>
          <w:sz w:val="28"/>
          <w:szCs w:val="28"/>
        </w:rPr>
      </w:pPr>
      <w:r>
        <w:rPr>
          <w:rFonts w:hint="default" w:ascii="Times New Roman" w:hAnsi="Times New Roman" w:cs="Times New Roman"/>
          <w:sz w:val="28"/>
          <w:szCs w:val="28"/>
        </w:rPr>
        <w:t>+ Trong thuật toán Quick Sort, ta thấy rằng:</w:t>
      </w:r>
    </w:p>
    <w:p>
      <w:pPr>
        <w:pStyle w:val="12"/>
        <w:numPr>
          <w:ilvl w:val="0"/>
          <w:numId w:val="25"/>
        </w:numPr>
        <w:tabs>
          <w:tab w:val="left" w:pos="1228"/>
          <w:tab w:val="left" w:pos="1229"/>
        </w:tabs>
        <w:spacing w:before="86" w:after="0" w:line="266" w:lineRule="auto"/>
        <w:ind w:left="1228" w:right="361" w:hanging="358"/>
        <w:jc w:val="left"/>
        <w:rPr>
          <w:rFonts w:hint="default" w:ascii="Times New Roman" w:hAnsi="Times New Roman" w:cs="Times New Roman"/>
          <w:sz w:val="28"/>
          <w:szCs w:val="28"/>
        </w:rPr>
      </w:pPr>
      <w:r>
        <w:rPr>
          <w:rFonts w:hint="default" w:ascii="Times New Roman" w:hAnsi="Times New Roman" w:cs="Times New Roman"/>
          <w:sz w:val="28"/>
          <w:szCs w:val="28"/>
        </w:rPr>
        <w:t xml:space="preserve">Nếu k&lt;L&lt;=H thì </w:t>
      </w:r>
      <w:r>
        <w:rPr>
          <w:rFonts w:hint="default" w:cs="Times New Roman"/>
          <w:sz w:val="28"/>
          <w:szCs w:val="28"/>
          <w:lang w:val="en-US"/>
        </w:rPr>
        <w:t>đ</w:t>
      </w:r>
      <w:r>
        <w:rPr>
          <w:rFonts w:hint="default" w:ascii="Times New Roman" w:hAnsi="Times New Roman" w:cs="Times New Roman"/>
          <w:sz w:val="28"/>
          <w:szCs w:val="28"/>
        </w:rPr>
        <w:t xml:space="preserve">oạn từ L </w:t>
      </w:r>
      <w:r>
        <w:rPr>
          <w:rFonts w:hint="default" w:cs="Times New Roman"/>
          <w:sz w:val="28"/>
          <w:szCs w:val="28"/>
          <w:lang w:val="en-US"/>
        </w:rPr>
        <w:t>đ</w:t>
      </w:r>
      <w:r>
        <w:rPr>
          <w:rFonts w:hint="default" w:ascii="Times New Roman" w:hAnsi="Times New Roman" w:cs="Times New Roman"/>
          <w:sz w:val="28"/>
          <w:szCs w:val="28"/>
        </w:rPr>
        <w:t xml:space="preserve">ến H không cần sắp xếp vì </w:t>
      </w:r>
      <w:r>
        <w:rPr>
          <w:rFonts w:hint="default" w:cs="Times New Roman"/>
          <w:sz w:val="28"/>
          <w:szCs w:val="28"/>
          <w:lang w:val="en-US"/>
        </w:rPr>
        <w:t>đ</w:t>
      </w:r>
      <w:r>
        <w:rPr>
          <w:rFonts w:hint="default" w:ascii="Times New Roman" w:hAnsi="Times New Roman" w:cs="Times New Roman"/>
          <w:sz w:val="28"/>
          <w:szCs w:val="28"/>
        </w:rPr>
        <w:t xml:space="preserve">oạn này không ảnh hưởng </w:t>
      </w:r>
      <w:r>
        <w:rPr>
          <w:rFonts w:hint="default" w:cs="Times New Roman"/>
          <w:sz w:val="28"/>
          <w:szCs w:val="28"/>
          <w:lang w:val="en-US"/>
        </w:rPr>
        <w:t>đ</w:t>
      </w:r>
      <w:r>
        <w:rPr>
          <w:rFonts w:hint="default" w:ascii="Times New Roman" w:hAnsi="Times New Roman" w:cs="Times New Roman"/>
          <w:sz w:val="28"/>
          <w:szCs w:val="28"/>
        </w:rPr>
        <w:t xml:space="preserve">ến vị trí thứ </w:t>
      </w:r>
      <w:r>
        <w:rPr>
          <w:rFonts w:hint="default" w:ascii="Times New Roman" w:hAnsi="Times New Roman" w:cs="Times New Roman"/>
          <w:spacing w:val="3"/>
          <w:sz w:val="28"/>
          <w:szCs w:val="28"/>
        </w:rPr>
        <w:t>k.</w:t>
      </w:r>
    </w:p>
    <w:p>
      <w:pPr>
        <w:spacing w:after="0" w:line="266" w:lineRule="auto"/>
        <w:jc w:val="left"/>
        <w:rPr>
          <w:rFonts w:hint="default" w:ascii="Times New Roman" w:hAnsi="Times New Roman" w:cs="Times New Roman"/>
          <w:sz w:val="28"/>
          <w:szCs w:val="28"/>
        </w:rPr>
        <w:sectPr>
          <w:pgSz w:w="11900" w:h="16840"/>
          <w:pgMar w:top="1600" w:right="1680" w:bottom="2400" w:left="1680" w:header="0" w:footer="2216"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3"/>
        <w:rPr>
          <w:rFonts w:hint="default" w:ascii="Times New Roman" w:hAnsi="Times New Roman" w:cs="Times New Roman"/>
          <w:sz w:val="28"/>
          <w:szCs w:val="28"/>
        </w:rPr>
      </w:pPr>
    </w:p>
    <w:p>
      <w:pPr>
        <w:pStyle w:val="12"/>
        <w:numPr>
          <w:ilvl w:val="0"/>
          <w:numId w:val="25"/>
        </w:numPr>
        <w:tabs>
          <w:tab w:val="left" w:pos="1228"/>
          <w:tab w:val="left" w:pos="1229"/>
        </w:tabs>
        <w:spacing w:before="100" w:after="0" w:line="266" w:lineRule="auto"/>
        <w:ind w:left="1228" w:right="493" w:hanging="358"/>
        <w:jc w:val="left"/>
        <w:rPr>
          <w:rFonts w:hint="default" w:ascii="Times New Roman" w:hAnsi="Times New Roman" w:cs="Times New Roman"/>
          <w:sz w:val="28"/>
          <w:szCs w:val="28"/>
        </w:rPr>
      </w:pPr>
      <w:r>
        <w:rPr>
          <w:rFonts w:hint="default" w:ascii="Times New Roman" w:hAnsi="Times New Roman" w:cs="Times New Roman"/>
          <w:sz w:val="28"/>
          <w:szCs w:val="28"/>
        </w:rPr>
        <w:t xml:space="preserve">Nếu L&lt;=H&lt;k thì </w:t>
      </w:r>
      <w:r>
        <w:rPr>
          <w:rFonts w:hint="default" w:cs="Times New Roman"/>
          <w:sz w:val="28"/>
          <w:szCs w:val="28"/>
          <w:lang w:val="en-US"/>
        </w:rPr>
        <w:t>đ</w:t>
      </w:r>
      <w:r>
        <w:rPr>
          <w:rFonts w:hint="default" w:ascii="Times New Roman" w:hAnsi="Times New Roman" w:cs="Times New Roman"/>
          <w:sz w:val="28"/>
          <w:szCs w:val="28"/>
        </w:rPr>
        <w:t xml:space="preserve">oạn từ L </w:t>
      </w:r>
      <w:r>
        <w:rPr>
          <w:rFonts w:hint="default" w:cs="Times New Roman"/>
          <w:sz w:val="28"/>
          <w:szCs w:val="28"/>
          <w:lang w:val="en-US"/>
        </w:rPr>
        <w:t>đ</w:t>
      </w:r>
      <w:r>
        <w:rPr>
          <w:rFonts w:hint="default" w:ascii="Times New Roman" w:hAnsi="Times New Roman" w:cs="Times New Roman"/>
          <w:sz w:val="28"/>
          <w:szCs w:val="28"/>
        </w:rPr>
        <w:t xml:space="preserve">ến H cũng không cần sắp xếp vì </w:t>
      </w:r>
      <w:r>
        <w:rPr>
          <w:rFonts w:hint="default" w:cs="Times New Roman"/>
          <w:sz w:val="28"/>
          <w:szCs w:val="28"/>
          <w:lang w:val="en-US"/>
        </w:rPr>
        <w:t>đ</w:t>
      </w:r>
      <w:r>
        <w:rPr>
          <w:rFonts w:hint="default" w:ascii="Times New Roman" w:hAnsi="Times New Roman" w:cs="Times New Roman"/>
          <w:sz w:val="28"/>
          <w:szCs w:val="28"/>
        </w:rPr>
        <w:t xml:space="preserve">oạn này không ảnh hưởng </w:t>
      </w:r>
      <w:r>
        <w:rPr>
          <w:rFonts w:hint="default" w:cs="Times New Roman"/>
          <w:sz w:val="28"/>
          <w:szCs w:val="28"/>
          <w:lang w:val="en-US"/>
        </w:rPr>
        <w:t>đ</w:t>
      </w:r>
      <w:r>
        <w:rPr>
          <w:rFonts w:hint="default" w:ascii="Times New Roman" w:hAnsi="Times New Roman" w:cs="Times New Roman"/>
          <w:sz w:val="28"/>
          <w:szCs w:val="28"/>
        </w:rPr>
        <w:t>ến vị trí thứ</w:t>
      </w:r>
      <w:r>
        <w:rPr>
          <w:rFonts w:hint="default" w:ascii="Times New Roman" w:hAnsi="Times New Roman" w:cs="Times New Roman"/>
          <w:spacing w:val="-4"/>
          <w:sz w:val="28"/>
          <w:szCs w:val="28"/>
        </w:rPr>
        <w:t xml:space="preserve"> </w:t>
      </w:r>
      <w:r>
        <w:rPr>
          <w:rFonts w:hint="default" w:ascii="Times New Roman" w:hAnsi="Times New Roman" w:cs="Times New Roman"/>
          <w:spacing w:val="3"/>
          <w:sz w:val="28"/>
          <w:szCs w:val="28"/>
        </w:rPr>
        <w:t>k.</w:t>
      </w:r>
    </w:p>
    <w:p>
      <w:pPr>
        <w:pStyle w:val="12"/>
        <w:numPr>
          <w:ilvl w:val="0"/>
          <w:numId w:val="25"/>
        </w:numPr>
        <w:tabs>
          <w:tab w:val="left" w:pos="1228"/>
          <w:tab w:val="left" w:pos="1229"/>
        </w:tabs>
        <w:spacing w:before="60" w:after="0" w:line="240" w:lineRule="auto"/>
        <w:ind w:left="1228" w:right="0" w:hanging="358"/>
        <w:jc w:val="left"/>
        <w:rPr>
          <w:rFonts w:hint="default" w:ascii="Times New Roman" w:hAnsi="Times New Roman" w:cs="Times New Roman"/>
          <w:sz w:val="28"/>
          <w:szCs w:val="28"/>
        </w:rPr>
      </w:pPr>
      <w:r>
        <w:rPr>
          <w:rFonts w:hint="default" w:ascii="Times New Roman" w:hAnsi="Times New Roman" w:cs="Times New Roman"/>
          <w:sz w:val="28"/>
          <w:szCs w:val="28"/>
        </w:rPr>
        <w:pict>
          <v:group id="_x0000_s1208" o:spid="_x0000_s1208" o:spt="203" style="position:absolute;left:0pt;margin-left:121.4pt;margin-top:22.35pt;height:386.55pt;width:380.55pt;mso-position-horizontal-relative:page;mso-wrap-distance-bottom:0pt;mso-wrap-distance-top:0pt;z-index:-251475968;mso-width-relative:page;mso-height-relative:page;" coordorigin="2429,448" coordsize="7611,7731">
            <o:lock v:ext="edit"/>
            <v:rect id="_x0000_s1209" o:spid="_x0000_s1209" o:spt="1" style="position:absolute;left:2438;top:447;height:10;width:7592;" fillcolor="#000000" filled="t" stroked="f" coordsize="21600,21600">
              <v:path/>
              <v:fill on="t" focussize="0,0"/>
              <v:stroke on="f"/>
              <v:imagedata o:title=""/>
              <o:lock v:ext="edit"/>
            </v:rect>
            <v:line id="_x0000_s1210" o:spid="_x0000_s1210" o:spt="20" style="position:absolute;left:10034;top:448;height:7452;width:0;" stroked="t" coordsize="21600,21600">
              <v:path arrowok="t"/>
              <v:fill focussize="0,0"/>
              <v:stroke weight="0.48pt" color="#000000"/>
              <v:imagedata o:title=""/>
              <o:lock v:ext="edit"/>
            </v:line>
            <v:shape id="_x0000_s1211" o:spid="_x0000_s1211" style="position:absolute;left:2428;top:447;height:7731;width:7611;" fillcolor="#000000" filled="t" stroked="f" coordorigin="2429,448" coordsize="7611,7731" path="m2438,448l2429,448,2429,8178,2438,8178,2438,448xm10039,7900l10030,7900,10030,8168,2438,8168,2438,8178,10030,8178,10030,8178,10039,8178,10039,7900xe">
              <v:path arrowok="t"/>
              <v:fill on="t" focussize="0,0"/>
              <v:stroke on="f"/>
              <v:imagedata o:title=""/>
              <o:lock v:ext="edit"/>
            </v:shape>
            <v:shape id="_x0000_s1212" o:spid="_x0000_s1212" o:spt="202" type="#_x0000_t202" style="position:absolute;left:2546;top:482;height:251;width:4376;" filled="f" stroked="f" coordsize="21600,21600">
              <v:path/>
              <v:fill on="f" focussize="0,0"/>
              <v:stroke on="f" joinstyle="miter"/>
              <v:imagedata o:title=""/>
              <o:lock v:ext="edit"/>
              <v:textbox inset="0mm,0mm,0mm,0mm">
                <w:txbxContent>
                  <w:p>
                    <w:pPr>
                      <w:spacing w:before="0"/>
                      <w:ind w:left="0" w:right="0" w:firstLine="0"/>
                      <w:jc w:val="left"/>
                      <w:rPr>
                        <w:rFonts w:ascii="Courier New"/>
                        <w:sz w:val="22"/>
                      </w:rPr>
                    </w:pPr>
                    <w:r>
                      <w:rPr>
                        <w:rFonts w:ascii="Courier New"/>
                        <w:sz w:val="22"/>
                      </w:rPr>
                      <w:t>procedure QuickSort(L,H:longint);</w:t>
                    </w:r>
                  </w:p>
                </w:txbxContent>
              </v:textbox>
            </v:shape>
            <v:shape id="_x0000_s1213" o:spid="_x0000_s1213" o:spt="202" type="#_x0000_t202" style="position:absolute;left:2546;top:791;height:867;width:813;" filled="f" stroked="f" coordsize="21600,21600">
              <v:path/>
              <v:fill on="f" focussize="0,0"/>
              <v:stroke on="f" joinstyle="miter"/>
              <v:imagedata o:title=""/>
              <o:lock v:ext="edit"/>
              <v:textbox inset="0mm,0mm,0mm,0mm">
                <w:txbxContent>
                  <w:p>
                    <w:pPr>
                      <w:spacing w:before="0" w:line="297" w:lineRule="auto"/>
                      <w:ind w:left="4" w:right="128" w:hanging="5"/>
                      <w:jc w:val="left"/>
                      <w:rPr>
                        <w:rFonts w:ascii="Courier New"/>
                        <w:sz w:val="22"/>
                      </w:rPr>
                    </w:pPr>
                    <w:r>
                      <w:rPr>
                        <w:rFonts w:ascii="Courier New"/>
                        <w:sz w:val="22"/>
                      </w:rPr>
                      <w:t>var x,tmp</w:t>
                    </w:r>
                  </w:p>
                  <w:p>
                    <w:pPr>
                      <w:spacing w:before="0" w:line="248" w:lineRule="exact"/>
                      <w:ind w:left="131" w:right="0" w:firstLine="0"/>
                      <w:jc w:val="left"/>
                      <w:rPr>
                        <w:rFonts w:ascii="Courier New"/>
                        <w:sz w:val="22"/>
                      </w:rPr>
                    </w:pPr>
                    <w:r>
                      <w:rPr>
                        <w:rFonts w:ascii="Courier New"/>
                        <w:sz w:val="22"/>
                      </w:rPr>
                      <w:t>begin</w:t>
                    </w:r>
                  </w:p>
                </w:txbxContent>
              </v:textbox>
            </v:shape>
            <v:shape id="_x0000_s1214" o:spid="_x0000_s1214" o:spt="202" type="#_x0000_t202" style="position:absolute;left:3686;top:791;height:251;width:417;" filled="f" stroked="f" coordsize="21600,21600">
              <v:path/>
              <v:fill on="f" focussize="0,0"/>
              <v:stroke on="f" joinstyle="miter"/>
              <v:imagedata o:title=""/>
              <o:lock v:ext="edit"/>
              <v:textbox inset="0mm,0mm,0mm,0mm">
                <w:txbxContent>
                  <w:p>
                    <w:pPr>
                      <w:spacing w:before="0"/>
                      <w:ind w:left="0" w:right="0" w:firstLine="0"/>
                      <w:jc w:val="left"/>
                      <w:rPr>
                        <w:rFonts w:ascii="Courier New"/>
                        <w:sz w:val="22"/>
                      </w:rPr>
                    </w:pPr>
                    <w:r>
                      <w:rPr>
                        <w:rFonts w:ascii="Courier New"/>
                        <w:sz w:val="22"/>
                      </w:rPr>
                      <w:t>i,j</w:t>
                    </w:r>
                  </w:p>
                </w:txbxContent>
              </v:textbox>
            </v:shape>
            <v:shape id="_x0000_s1215" o:spid="_x0000_s1215" o:spt="202" type="#_x0000_t202" style="position:absolute;left:4742;top:791;height:251;width:1209;" filled="f" stroked="f" coordsize="21600,21600">
              <v:path/>
              <v:fill on="f" focussize="0,0"/>
              <v:stroke on="f" joinstyle="miter"/>
              <v:imagedata o:title=""/>
              <o:lock v:ext="edit"/>
              <v:textbox inset="0mm,0mm,0mm,0mm">
                <w:txbxContent>
                  <w:p>
                    <w:pPr>
                      <w:spacing w:before="0"/>
                      <w:ind w:left="0" w:right="0" w:firstLine="0"/>
                      <w:jc w:val="left"/>
                      <w:rPr>
                        <w:rFonts w:ascii="Courier New"/>
                        <w:sz w:val="22"/>
                      </w:rPr>
                    </w:pPr>
                    <w:r>
                      <w:rPr>
                        <w:rFonts w:ascii="Courier New"/>
                        <w:sz w:val="22"/>
                      </w:rPr>
                      <w:t>:longint;</w:t>
                    </w:r>
                  </w:p>
                </w:txbxContent>
              </v:textbox>
            </v:shape>
            <v:shape id="_x0000_s1216" o:spid="_x0000_s1216" o:spt="202" type="#_x0000_t202" style="position:absolute;left:3607;top:1101;height:251;width:1209;" filled="f" stroked="f" coordsize="21600,21600">
              <v:path/>
              <v:fill on="f" focussize="0,0"/>
              <v:stroke on="f" joinstyle="miter"/>
              <v:imagedata o:title=""/>
              <o:lock v:ext="edit"/>
              <v:textbox inset="0mm,0mm,0mm,0mm">
                <w:txbxContent>
                  <w:p>
                    <w:pPr>
                      <w:spacing w:before="0"/>
                      <w:ind w:left="0" w:right="0" w:firstLine="0"/>
                      <w:jc w:val="left"/>
                      <w:rPr>
                        <w:rFonts w:ascii="Courier New"/>
                        <w:sz w:val="22"/>
                      </w:rPr>
                    </w:pPr>
                    <w:r>
                      <w:rPr>
                        <w:rFonts w:ascii="Courier New"/>
                        <w:sz w:val="22"/>
                      </w:rPr>
                      <w:t>:longint;</w:t>
                    </w:r>
                  </w:p>
                </w:txbxContent>
              </v:textbox>
            </v:shape>
            <v:shape id="_x0000_s1217" o:spid="_x0000_s1217" o:spt="202" type="#_x0000_t202" style="position:absolute;left:2678;top:1718;height:6438;width:4244;" filled="f" stroked="f" coordsize="21600,21600">
              <v:path/>
              <v:fill on="f" focussize="0,0"/>
              <v:stroke on="f" joinstyle="miter"/>
              <v:imagedata o:title=""/>
              <o:lock v:ext="edit"/>
              <v:textbox inset="0mm,0mm,0mm,0mm">
                <w:txbxContent>
                  <w:p>
                    <w:pPr>
                      <w:spacing w:before="0" w:line="297" w:lineRule="auto"/>
                      <w:ind w:left="791" w:right="396" w:hanging="264"/>
                      <w:jc w:val="left"/>
                      <w:rPr>
                        <w:rFonts w:ascii="Courier New"/>
                        <w:sz w:val="22"/>
                      </w:rPr>
                    </w:pPr>
                    <w:r>
                      <w:rPr>
                        <w:rFonts w:ascii="Courier New"/>
                        <w:sz w:val="22"/>
                      </w:rPr>
                      <w:t>if (L&lt;=K) and (H&gt;=K) then begin</w:t>
                    </w:r>
                  </w:p>
                  <w:p>
                    <w:pPr>
                      <w:spacing w:before="2"/>
                      <w:ind w:left="527" w:right="0" w:firstLine="0"/>
                      <w:jc w:val="left"/>
                      <w:rPr>
                        <w:rFonts w:ascii="Courier New"/>
                        <w:sz w:val="22"/>
                      </w:rPr>
                    </w:pPr>
                    <w:r>
                      <w:rPr>
                        <w:rFonts w:ascii="Courier New"/>
                        <w:sz w:val="22"/>
                      </w:rPr>
                      <w:t>i:=L;</w:t>
                    </w:r>
                  </w:p>
                  <w:p>
                    <w:pPr>
                      <w:spacing w:before="60"/>
                      <w:ind w:left="527" w:right="0" w:firstLine="0"/>
                      <w:jc w:val="left"/>
                      <w:rPr>
                        <w:rFonts w:ascii="Courier New"/>
                        <w:sz w:val="22"/>
                      </w:rPr>
                    </w:pPr>
                    <w:r>
                      <w:rPr>
                        <w:rFonts w:ascii="Courier New"/>
                        <w:sz w:val="22"/>
                      </w:rPr>
                      <w:t>j:=H;</w:t>
                    </w:r>
                  </w:p>
                  <w:p>
                    <w:pPr>
                      <w:spacing w:before="60" w:line="295" w:lineRule="auto"/>
                      <w:ind w:left="527" w:right="1320" w:firstLine="0"/>
                      <w:jc w:val="left"/>
                      <w:rPr>
                        <w:rFonts w:ascii="Courier New"/>
                        <w:sz w:val="22"/>
                      </w:rPr>
                    </w:pPr>
                    <w:r>
                      <w:rPr>
                        <w:rFonts w:ascii="Courier New"/>
                        <w:sz w:val="22"/>
                      </w:rPr>
                      <w:t>x:=a[(L+H) div 2]; repeat</w:t>
                    </w:r>
                  </w:p>
                  <w:p>
                    <w:pPr>
                      <w:spacing w:before="4" w:line="297" w:lineRule="auto"/>
                      <w:ind w:left="1187" w:right="18" w:firstLine="0"/>
                      <w:jc w:val="both"/>
                      <w:rPr>
                        <w:rFonts w:ascii="Courier New"/>
                        <w:sz w:val="22"/>
                      </w:rPr>
                    </w:pPr>
                    <w:r>
                      <w:rPr>
                        <w:rFonts w:ascii="Courier New"/>
                        <w:sz w:val="22"/>
                      </w:rPr>
                      <w:t>while a[i]&lt;x do inc(i); while a[j]&gt;x do dec(j); if i&lt;=j then</w:t>
                    </w:r>
                  </w:p>
                  <w:p>
                    <w:pPr>
                      <w:spacing w:before="2"/>
                      <w:ind w:left="1847" w:right="0" w:firstLine="0"/>
                      <w:jc w:val="left"/>
                      <w:rPr>
                        <w:rFonts w:ascii="Courier New"/>
                        <w:sz w:val="22"/>
                      </w:rPr>
                    </w:pPr>
                    <w:r>
                      <w:rPr>
                        <w:rFonts w:ascii="Courier New"/>
                        <w:sz w:val="22"/>
                      </w:rPr>
                      <w:t>begin</w:t>
                    </w:r>
                  </w:p>
                  <w:p>
                    <w:pPr>
                      <w:spacing w:before="60" w:line="297" w:lineRule="auto"/>
                      <w:ind w:left="2507" w:right="264" w:firstLine="0"/>
                      <w:jc w:val="left"/>
                      <w:rPr>
                        <w:rFonts w:ascii="Courier New"/>
                        <w:sz w:val="22"/>
                      </w:rPr>
                    </w:pPr>
                    <w:r>
                      <w:rPr>
                        <w:rFonts w:ascii="Courier New"/>
                        <w:sz w:val="22"/>
                      </w:rPr>
                      <w:t>tmp:=a[i]; a[i]:=a[j]; a[j]:=tmp;</w:t>
                    </w:r>
                  </w:p>
                  <w:p>
                    <w:pPr>
                      <w:spacing w:before="0" w:line="249" w:lineRule="exact"/>
                      <w:ind w:left="2507" w:right="0" w:firstLine="0"/>
                      <w:jc w:val="left"/>
                      <w:rPr>
                        <w:rFonts w:ascii="Courier New"/>
                        <w:sz w:val="22"/>
                      </w:rPr>
                    </w:pPr>
                    <w:r>
                      <w:rPr>
                        <w:rFonts w:ascii="Courier New"/>
                        <w:sz w:val="22"/>
                      </w:rPr>
                      <w:t>inc(i);</w:t>
                    </w:r>
                  </w:p>
                  <w:p>
                    <w:pPr>
                      <w:spacing w:before="60"/>
                      <w:ind w:left="2507" w:right="0" w:firstLine="0"/>
                      <w:jc w:val="left"/>
                      <w:rPr>
                        <w:rFonts w:ascii="Courier New"/>
                        <w:sz w:val="22"/>
                      </w:rPr>
                    </w:pPr>
                    <w:r>
                      <w:rPr>
                        <w:rFonts w:ascii="Courier New"/>
                        <w:sz w:val="22"/>
                      </w:rPr>
                      <w:t>dec(j);</w:t>
                    </w:r>
                  </w:p>
                  <w:p>
                    <w:pPr>
                      <w:spacing w:before="61" w:line="297" w:lineRule="auto"/>
                      <w:ind w:left="527" w:right="1849" w:firstLine="1319"/>
                      <w:jc w:val="left"/>
                      <w:rPr>
                        <w:rFonts w:ascii="Courier New"/>
                        <w:sz w:val="22"/>
                      </w:rPr>
                    </w:pPr>
                    <w:r>
                      <w:rPr>
                        <w:rFonts w:ascii="Courier New"/>
                        <w:sz w:val="22"/>
                      </w:rPr>
                      <w:t>end; until i&gt;j;</w:t>
                    </w:r>
                  </w:p>
                  <w:p>
                    <w:pPr>
                      <w:spacing w:before="0" w:line="297" w:lineRule="auto"/>
                      <w:ind w:left="527" w:right="132" w:firstLine="0"/>
                      <w:jc w:val="left"/>
                      <w:rPr>
                        <w:rFonts w:ascii="Courier New"/>
                        <w:sz w:val="22"/>
                      </w:rPr>
                    </w:pPr>
                    <w:r>
                      <w:rPr>
                        <w:rFonts w:ascii="Courier New"/>
                        <w:sz w:val="22"/>
                      </w:rPr>
                      <w:t>if L&lt;j then QuickSort(L,j); if i&lt;H then QuickSort(i,H);</w:t>
                    </w:r>
                  </w:p>
                  <w:p>
                    <w:pPr>
                      <w:spacing w:before="0"/>
                      <w:ind w:left="791" w:right="0" w:firstLine="0"/>
                      <w:jc w:val="left"/>
                      <w:rPr>
                        <w:rFonts w:ascii="Courier New"/>
                        <w:sz w:val="22"/>
                      </w:rPr>
                    </w:pPr>
                    <w:r>
                      <w:rPr>
                        <w:rFonts w:ascii="Courier New"/>
                        <w:sz w:val="22"/>
                      </w:rPr>
                      <w:t>end;</w:t>
                    </w:r>
                  </w:p>
                  <w:p>
                    <w:pPr>
                      <w:spacing w:before="62"/>
                      <w:ind w:left="0" w:right="0" w:firstLine="0"/>
                      <w:jc w:val="left"/>
                      <w:rPr>
                        <w:rFonts w:ascii="Courier New"/>
                        <w:sz w:val="22"/>
                      </w:rPr>
                    </w:pPr>
                    <w:r>
                      <w:rPr>
                        <w:rFonts w:ascii="Courier New"/>
                        <w:sz w:val="22"/>
                      </w:rPr>
                      <w:t>end;</w:t>
                    </w:r>
                  </w:p>
                </w:txbxContent>
              </v:textbox>
            </v:shape>
            <w10:wrap type="topAndBottom"/>
          </v:group>
        </w:pict>
      </w:r>
      <w:r>
        <w:rPr>
          <w:rFonts w:hint="default" w:ascii="Times New Roman" w:hAnsi="Times New Roman" w:cs="Times New Roman"/>
          <w:sz w:val="28"/>
          <w:szCs w:val="28"/>
        </w:rPr>
        <w:t xml:space="preserve">Nếu L&lt;=k&lt;=H thì ta sẽ xử lí tiếp trong </w:t>
      </w:r>
      <w:r>
        <w:rPr>
          <w:rFonts w:hint="default" w:cs="Times New Roman"/>
          <w:sz w:val="28"/>
          <w:szCs w:val="28"/>
          <w:lang w:val="en-US"/>
        </w:rPr>
        <w:t>đ</w:t>
      </w:r>
      <w:r>
        <w:rPr>
          <w:rFonts w:hint="default" w:ascii="Times New Roman" w:hAnsi="Times New Roman" w:cs="Times New Roman"/>
          <w:sz w:val="28"/>
          <w:szCs w:val="28"/>
        </w:rPr>
        <w:t>oạn</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này.</w:t>
      </w:r>
    </w:p>
    <w:p>
      <w:pPr>
        <w:pStyle w:val="7"/>
        <w:spacing w:before="27" w:line="268" w:lineRule="auto"/>
        <w:ind w:left="304" w:right="296"/>
        <w:rPr>
          <w:rFonts w:hint="default" w:ascii="Times New Roman" w:hAnsi="Times New Roman" w:cs="Times New Roman"/>
          <w:sz w:val="28"/>
          <w:szCs w:val="28"/>
        </w:rPr>
      </w:pPr>
      <w:r>
        <w:rPr>
          <w:rFonts w:hint="default" w:ascii="Times New Roman" w:hAnsi="Times New Roman" w:cs="Times New Roman"/>
          <w:sz w:val="28"/>
          <w:szCs w:val="28"/>
        </w:rPr>
        <w:t xml:space="preserve">Sau khi gọi và thực hiện thủ tục QuickSort(1,n) thì số </w:t>
      </w:r>
      <w:r>
        <w:rPr>
          <w:rFonts w:hint="default" w:cs="Times New Roman"/>
          <w:sz w:val="28"/>
          <w:szCs w:val="28"/>
          <w:lang w:val="en-US"/>
        </w:rPr>
        <w:t>đ</w:t>
      </w:r>
      <w:r>
        <w:rPr>
          <w:rFonts w:hint="default" w:ascii="Times New Roman" w:hAnsi="Times New Roman" w:cs="Times New Roman"/>
          <w:sz w:val="28"/>
          <w:szCs w:val="28"/>
        </w:rPr>
        <w:t>ứng thứ k chính là giá trị nhỏ thứ k.</w:t>
      </w:r>
    </w:p>
    <w:p>
      <w:pPr>
        <w:pStyle w:val="7"/>
        <w:spacing w:before="60"/>
        <w:ind w:left="304"/>
        <w:rPr>
          <w:rFonts w:hint="default" w:ascii="Times New Roman" w:hAnsi="Times New Roman" w:cs="Times New Roman"/>
          <w:sz w:val="28"/>
          <w:szCs w:val="28"/>
        </w:rPr>
      </w:pPr>
      <w:r>
        <w:rPr>
          <w:rFonts w:hint="default" w:ascii="Times New Roman" w:hAnsi="Times New Roman" w:cs="Times New Roman"/>
          <w:sz w:val="28"/>
          <w:szCs w:val="28"/>
        </w:rPr>
        <w:t>Chú ý: khi X là số nhỏ thứ (N div 2 + 1) của dãy a</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 a</w:t>
      </w:r>
      <w:r>
        <w:rPr>
          <w:rFonts w:hint="default" w:ascii="Times New Roman" w:hAnsi="Times New Roman" w:cs="Times New Roman"/>
          <w:sz w:val="28"/>
          <w:szCs w:val="28"/>
          <w:vertAlign w:val="subscript"/>
        </w:rPr>
        <w:t>2</w:t>
      </w:r>
      <w:r>
        <w:rPr>
          <w:rFonts w:hint="default" w:ascii="Times New Roman" w:hAnsi="Times New Roman" w:cs="Times New Roman"/>
          <w:sz w:val="28"/>
          <w:szCs w:val="28"/>
          <w:vertAlign w:val="baseline"/>
        </w:rPr>
        <w:t>, … , a</w:t>
      </w:r>
      <w:r>
        <w:rPr>
          <w:rFonts w:hint="default" w:ascii="Times New Roman" w:hAnsi="Times New Roman" w:cs="Times New Roman"/>
          <w:sz w:val="28"/>
          <w:szCs w:val="28"/>
          <w:vertAlign w:val="subscript"/>
        </w:rPr>
        <w:t>n</w:t>
      </w:r>
      <w:r>
        <w:rPr>
          <w:rFonts w:hint="default" w:ascii="Times New Roman" w:hAnsi="Times New Roman" w:cs="Times New Roman"/>
          <w:sz w:val="28"/>
          <w:szCs w:val="28"/>
          <w:vertAlign w:val="baseline"/>
        </w:rPr>
        <w:t xml:space="preserve"> thì hàm</w:t>
      </w:r>
    </w:p>
    <w:p>
      <w:pPr>
        <w:pStyle w:val="7"/>
        <w:spacing w:before="89"/>
        <w:ind w:left="311" w:right="304"/>
        <w:jc w:val="center"/>
        <w:rPr>
          <w:rFonts w:hint="default" w:ascii="Times New Roman" w:hAnsi="Times New Roman" w:cs="Times New Roman"/>
          <w:sz w:val="28"/>
          <w:szCs w:val="28"/>
        </w:rPr>
      </w:pPr>
      <w:r>
        <w:rPr>
          <w:rFonts w:hint="default" w:ascii="Times New Roman" w:hAnsi="Times New Roman" w:cs="Times New Roman"/>
          <w:sz w:val="28"/>
          <w:szCs w:val="28"/>
        </w:rPr>
        <w:t xml:space="preserve">F(X) = </w:t>
      </w:r>
      <w:r>
        <w:rPr>
          <w:rFonts w:hint="default" w:ascii="Times New Roman" w:hAnsi="Times New Roman" w:cs="Times New Roman"/>
          <w:position w:val="1"/>
          <w:sz w:val="28"/>
          <w:szCs w:val="28"/>
        </w:rPr>
        <w:t>|</w:t>
      </w:r>
      <w:r>
        <w:rPr>
          <w:rFonts w:hint="default" w:ascii="Times New Roman" w:hAnsi="Times New Roman" w:cs="Times New Roman"/>
          <w:sz w:val="28"/>
          <w:szCs w:val="28"/>
        </w:rPr>
        <w:t>a</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 xml:space="preserve"> — X</w:t>
      </w:r>
      <w:r>
        <w:rPr>
          <w:rFonts w:hint="default" w:ascii="Times New Roman" w:hAnsi="Times New Roman" w:cs="Times New Roman"/>
          <w:position w:val="1"/>
          <w:sz w:val="28"/>
          <w:szCs w:val="28"/>
          <w:vertAlign w:val="baseline"/>
        </w:rPr>
        <w:t xml:space="preserve">| </w:t>
      </w:r>
      <w:r>
        <w:rPr>
          <w:rFonts w:hint="default" w:ascii="Times New Roman" w:hAnsi="Times New Roman" w:cs="Times New Roman"/>
          <w:sz w:val="28"/>
          <w:szCs w:val="28"/>
          <w:vertAlign w:val="baseline"/>
        </w:rPr>
        <w:t xml:space="preserve">+ </w:t>
      </w:r>
      <w:r>
        <w:rPr>
          <w:rFonts w:hint="default" w:ascii="Times New Roman" w:hAnsi="Times New Roman" w:cs="Times New Roman"/>
          <w:position w:val="1"/>
          <w:sz w:val="28"/>
          <w:szCs w:val="28"/>
          <w:vertAlign w:val="baseline"/>
        </w:rPr>
        <w:t>|</w:t>
      </w:r>
      <w:r>
        <w:rPr>
          <w:rFonts w:hint="default" w:ascii="Times New Roman" w:hAnsi="Times New Roman" w:cs="Times New Roman"/>
          <w:sz w:val="28"/>
          <w:szCs w:val="28"/>
          <w:vertAlign w:val="baseline"/>
        </w:rPr>
        <w:t>a</w:t>
      </w:r>
      <w:r>
        <w:rPr>
          <w:rFonts w:hint="default" w:ascii="Times New Roman" w:hAnsi="Times New Roman" w:cs="Times New Roman"/>
          <w:sz w:val="28"/>
          <w:szCs w:val="28"/>
          <w:vertAlign w:val="subscript"/>
        </w:rPr>
        <w:t>2</w:t>
      </w:r>
      <w:r>
        <w:rPr>
          <w:rFonts w:hint="default" w:ascii="Times New Roman" w:hAnsi="Times New Roman" w:cs="Times New Roman"/>
          <w:sz w:val="28"/>
          <w:szCs w:val="28"/>
          <w:vertAlign w:val="baseline"/>
        </w:rPr>
        <w:t xml:space="preserve"> — X</w:t>
      </w:r>
      <w:r>
        <w:rPr>
          <w:rFonts w:hint="default" w:ascii="Times New Roman" w:hAnsi="Times New Roman" w:cs="Times New Roman"/>
          <w:position w:val="1"/>
          <w:sz w:val="28"/>
          <w:szCs w:val="28"/>
          <w:vertAlign w:val="baseline"/>
        </w:rPr>
        <w:t xml:space="preserve">| </w:t>
      </w:r>
      <w:r>
        <w:rPr>
          <w:rFonts w:hint="default" w:ascii="Times New Roman" w:hAnsi="Times New Roman" w:cs="Times New Roman"/>
          <w:sz w:val="28"/>
          <w:szCs w:val="28"/>
          <w:vertAlign w:val="baseline"/>
        </w:rPr>
        <w:t>+ … + |a</w:t>
      </w:r>
      <w:r>
        <w:rPr>
          <w:rFonts w:hint="default" w:ascii="Times New Roman" w:hAnsi="Times New Roman" w:cs="Times New Roman"/>
          <w:sz w:val="28"/>
          <w:szCs w:val="28"/>
          <w:vertAlign w:val="subscript"/>
        </w:rPr>
        <w:t>n</w:t>
      </w:r>
      <w:r>
        <w:rPr>
          <w:rFonts w:hint="default" w:ascii="Times New Roman" w:hAnsi="Times New Roman" w:cs="Times New Roman"/>
          <w:sz w:val="28"/>
          <w:szCs w:val="28"/>
          <w:vertAlign w:val="baseline"/>
        </w:rPr>
        <w:t xml:space="preserve"> — X|</w:t>
      </w:r>
    </w:p>
    <w:p>
      <w:pPr>
        <w:pStyle w:val="7"/>
        <w:spacing w:before="88"/>
        <w:ind w:left="304"/>
        <w:rPr>
          <w:rFonts w:hint="default" w:ascii="Times New Roman" w:hAnsi="Times New Roman" w:cs="Times New Roman"/>
          <w:sz w:val="28"/>
          <w:szCs w:val="28"/>
        </w:rPr>
      </w:pPr>
      <w:r>
        <w:rPr>
          <w:rFonts w:hint="default" w:cs="Times New Roman"/>
          <w:sz w:val="28"/>
          <w:szCs w:val="28"/>
          <w:lang w:val="en-US"/>
        </w:rPr>
        <w:t>đ</w:t>
      </w:r>
      <w:r>
        <w:rPr>
          <w:rFonts w:hint="default" w:ascii="Times New Roman" w:hAnsi="Times New Roman" w:cs="Times New Roman"/>
          <w:sz w:val="28"/>
          <w:szCs w:val="28"/>
        </w:rPr>
        <w:t>ạt giá trị nhỏ nhất</w:t>
      </w:r>
    </w:p>
    <w:p>
      <w:pPr>
        <w:spacing w:after="0"/>
        <w:rPr>
          <w:rFonts w:hint="default" w:ascii="Times New Roman" w:hAnsi="Times New Roman" w:cs="Times New Roman"/>
          <w:sz w:val="28"/>
          <w:szCs w:val="28"/>
        </w:rPr>
        <w:sectPr>
          <w:pgSz w:w="11900" w:h="16840"/>
          <w:pgMar w:top="1600" w:right="1680" w:bottom="2580" w:left="1680" w:header="0" w:footer="2382"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2"/>
        <w:rPr>
          <w:rFonts w:hint="default" w:ascii="Times New Roman" w:hAnsi="Times New Roman" w:cs="Times New Roman"/>
          <w:sz w:val="28"/>
          <w:szCs w:val="28"/>
        </w:rPr>
      </w:pPr>
    </w:p>
    <w:p>
      <w:pPr>
        <w:pStyle w:val="7"/>
        <w:spacing w:before="90"/>
        <w:ind w:left="304"/>
        <w:jc w:val="both"/>
        <w:rPr>
          <w:rFonts w:hint="default" w:ascii="Times New Roman" w:hAnsi="Times New Roman" w:cs="Times New Roman"/>
          <w:sz w:val="28"/>
          <w:szCs w:val="28"/>
        </w:rPr>
      </w:pPr>
      <w:r>
        <w:rPr>
          <w:rFonts w:hint="default" w:ascii="Times New Roman" w:hAnsi="Times New Roman" w:cs="Times New Roman"/>
          <w:sz w:val="28"/>
          <w:szCs w:val="28"/>
        </w:rPr>
        <w:t>Ví dụ 2: Tìm kiếm</w:t>
      </w:r>
    </w:p>
    <w:p>
      <w:pPr>
        <w:pStyle w:val="7"/>
        <w:spacing w:before="64"/>
        <w:ind w:left="304"/>
        <w:rPr>
          <w:rFonts w:hint="default" w:ascii="Times New Roman" w:hAnsi="Times New Roman" w:cs="Times New Roman"/>
          <w:sz w:val="28"/>
          <w:szCs w:val="28"/>
        </w:rPr>
      </w:pPr>
      <w:r>
        <w:rPr>
          <w:rFonts w:hint="default" w:ascii="Times New Roman" w:hAnsi="Times New Roman" w:cs="Times New Roman"/>
          <w:sz w:val="28"/>
          <w:szCs w:val="28"/>
        </w:rPr>
        <w:t xml:space="preserve">Cho dãy </w:t>
      </w:r>
      <w:r>
        <w:rPr>
          <w:rFonts w:hint="default" w:cs="Times New Roman"/>
          <w:sz w:val="28"/>
          <w:szCs w:val="28"/>
          <w:lang w:val="en-US"/>
        </w:rPr>
        <w:t>đ</w:t>
      </w:r>
      <w:r>
        <w:rPr>
          <w:rFonts w:hint="default" w:ascii="Times New Roman" w:hAnsi="Times New Roman" w:cs="Times New Roman"/>
          <w:sz w:val="28"/>
          <w:szCs w:val="28"/>
        </w:rPr>
        <w:t xml:space="preserve">ã </w:t>
      </w:r>
      <w:r>
        <w:rPr>
          <w:rFonts w:hint="default" w:cs="Times New Roman"/>
          <w:sz w:val="28"/>
          <w:szCs w:val="28"/>
          <w:lang w:val="en-US"/>
        </w:rPr>
        <w:t>đ</w:t>
      </w:r>
      <w:r>
        <w:rPr>
          <w:rFonts w:hint="default" w:ascii="Times New Roman" w:hAnsi="Times New Roman" w:cs="Times New Roman"/>
          <w:sz w:val="28"/>
          <w:szCs w:val="28"/>
        </w:rPr>
        <w:t>ược sắp tăng dần a</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 xml:space="preserve"> </w:t>
      </w:r>
      <w:r>
        <w:rPr>
          <w:rFonts w:hint="default" w:ascii="Times New Roman" w:hAnsi="Times New Roman" w:cs="Times New Roman"/>
          <w:i/>
          <w:sz w:val="28"/>
          <w:szCs w:val="28"/>
          <w:vertAlign w:val="baseline"/>
        </w:rPr>
        <w:t xml:space="preserve"> </w:t>
      </w:r>
      <w:r>
        <w:rPr>
          <w:rFonts w:hint="default" w:ascii="Times New Roman" w:hAnsi="Times New Roman" w:cs="Times New Roman"/>
          <w:sz w:val="28"/>
          <w:szCs w:val="28"/>
          <w:vertAlign w:val="baseline"/>
        </w:rPr>
        <w:t>a</w:t>
      </w:r>
      <w:r>
        <w:rPr>
          <w:rFonts w:hint="default" w:ascii="Times New Roman" w:hAnsi="Times New Roman" w:cs="Times New Roman"/>
          <w:sz w:val="28"/>
          <w:szCs w:val="28"/>
          <w:vertAlign w:val="subscript"/>
        </w:rPr>
        <w:t>2</w:t>
      </w:r>
      <w:r>
        <w:rPr>
          <w:rFonts w:hint="default" w:ascii="Times New Roman" w:hAnsi="Times New Roman" w:cs="Times New Roman"/>
          <w:sz w:val="28"/>
          <w:szCs w:val="28"/>
          <w:vertAlign w:val="baseline"/>
        </w:rPr>
        <w:t xml:space="preserve"> </w:t>
      </w:r>
      <w:r>
        <w:rPr>
          <w:rFonts w:hint="default" w:ascii="Times New Roman" w:hAnsi="Times New Roman" w:cs="Times New Roman"/>
          <w:i/>
          <w:sz w:val="28"/>
          <w:szCs w:val="28"/>
          <w:vertAlign w:val="baseline"/>
        </w:rPr>
        <w:t xml:space="preserve"> </w:t>
      </w:r>
      <w:r>
        <w:rPr>
          <w:rFonts w:hint="default" w:ascii="Times New Roman" w:hAnsi="Times New Roman" w:cs="Times New Roman"/>
          <w:sz w:val="28"/>
          <w:szCs w:val="28"/>
          <w:vertAlign w:val="baseline"/>
        </w:rPr>
        <w:t xml:space="preserve">. . . </w:t>
      </w:r>
      <w:r>
        <w:rPr>
          <w:rFonts w:hint="default" w:ascii="Times New Roman" w:hAnsi="Times New Roman" w:cs="Times New Roman"/>
          <w:i/>
          <w:sz w:val="28"/>
          <w:szCs w:val="28"/>
          <w:vertAlign w:val="baseline"/>
        </w:rPr>
        <w:t xml:space="preserve"> </w:t>
      </w:r>
      <w:r>
        <w:rPr>
          <w:rFonts w:hint="default" w:ascii="Times New Roman" w:hAnsi="Times New Roman" w:cs="Times New Roman"/>
          <w:sz w:val="28"/>
          <w:szCs w:val="28"/>
          <w:vertAlign w:val="baseline"/>
        </w:rPr>
        <w:t>a</w:t>
      </w:r>
      <w:r>
        <w:rPr>
          <w:rFonts w:hint="default" w:ascii="Times New Roman" w:hAnsi="Times New Roman" w:cs="Times New Roman"/>
          <w:sz w:val="28"/>
          <w:szCs w:val="28"/>
          <w:vertAlign w:val="subscript"/>
        </w:rPr>
        <w:t>n</w:t>
      </w:r>
      <w:r>
        <w:rPr>
          <w:rFonts w:hint="default" w:ascii="Times New Roman" w:hAnsi="Times New Roman" w:cs="Times New Roman"/>
          <w:sz w:val="28"/>
          <w:szCs w:val="28"/>
          <w:vertAlign w:val="baseline"/>
        </w:rPr>
        <w:t xml:space="preserve"> và số X. Hãy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ưa ra chỉ số i mà</w:t>
      </w:r>
    </w:p>
    <w:p>
      <w:pPr>
        <w:pStyle w:val="7"/>
        <w:spacing w:before="31"/>
        <w:ind w:left="304"/>
        <w:rPr>
          <w:rFonts w:hint="default" w:ascii="Times New Roman" w:hAnsi="Times New Roman" w:cs="Times New Roman"/>
          <w:sz w:val="28"/>
          <w:szCs w:val="28"/>
        </w:rPr>
      </w:pPr>
      <w:r>
        <w:rPr>
          <w:rFonts w:hint="default" w:ascii="Times New Roman" w:hAnsi="Times New Roman" w:cs="Times New Roman"/>
          <w:sz w:val="28"/>
          <w:szCs w:val="28"/>
        </w:rPr>
        <w:t>a</w:t>
      </w:r>
      <w:r>
        <w:rPr>
          <w:rFonts w:hint="default" w:ascii="Times New Roman" w:hAnsi="Times New Roman" w:cs="Times New Roman"/>
          <w:sz w:val="28"/>
          <w:szCs w:val="28"/>
          <w:vertAlign w:val="subscript"/>
        </w:rPr>
        <w:t>i</w:t>
      </w:r>
      <w:r>
        <w:rPr>
          <w:rFonts w:hint="default" w:ascii="Times New Roman" w:hAnsi="Times New Roman" w:cs="Times New Roman"/>
          <w:sz w:val="28"/>
          <w:szCs w:val="28"/>
          <w:vertAlign w:val="baseline"/>
        </w:rPr>
        <w:t xml:space="preserve"> = X hoặc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ưa ra i=0 nếu không có phần tử nào có giá trị bằng X.</w:t>
      </w:r>
    </w:p>
    <w:p>
      <w:pPr>
        <w:spacing w:before="95"/>
        <w:ind w:left="304" w:right="0" w:firstLine="0"/>
        <w:jc w:val="left"/>
        <w:rPr>
          <w:rFonts w:hint="default" w:ascii="Times New Roman" w:hAnsi="Times New Roman" w:cs="Times New Roman"/>
          <w:i/>
          <w:sz w:val="28"/>
          <w:szCs w:val="28"/>
        </w:rPr>
      </w:pPr>
      <w:r>
        <w:rPr>
          <w:rFonts w:hint="default" w:ascii="Times New Roman" w:hAnsi="Times New Roman" w:cs="Times New Roman"/>
          <w:i/>
          <w:sz w:val="28"/>
          <w:szCs w:val="28"/>
        </w:rPr>
        <w:t>Giải</w:t>
      </w:r>
    </w:p>
    <w:p>
      <w:pPr>
        <w:pStyle w:val="7"/>
        <w:spacing w:before="84" w:line="268" w:lineRule="auto"/>
        <w:ind w:left="304" w:right="296"/>
        <w:rPr>
          <w:rFonts w:hint="default" w:ascii="Times New Roman" w:hAnsi="Times New Roman" w:cs="Times New Roman"/>
          <w:sz w:val="28"/>
          <w:szCs w:val="28"/>
        </w:rPr>
      </w:pPr>
      <w:r>
        <w:rPr>
          <w:rFonts w:hint="default" w:ascii="Times New Roman" w:hAnsi="Times New Roman" w:cs="Times New Roman"/>
          <w:sz w:val="28"/>
          <w:szCs w:val="28"/>
        </w:rPr>
        <w:t xml:space="preserve">Thuật toán tìm kiếm nhị phân có thể tìm phần tử có giá trị bằng X trên mảng </w:t>
      </w:r>
      <w:r>
        <w:rPr>
          <w:rFonts w:hint="default" w:cs="Times New Roman"/>
          <w:sz w:val="28"/>
          <w:szCs w:val="28"/>
          <w:lang w:val="en-US"/>
        </w:rPr>
        <w:t>đ</w:t>
      </w:r>
      <w:r>
        <w:rPr>
          <w:rFonts w:hint="default" w:ascii="Times New Roman" w:hAnsi="Times New Roman" w:cs="Times New Roman"/>
          <w:sz w:val="28"/>
          <w:szCs w:val="28"/>
        </w:rPr>
        <w:t xml:space="preserve">ã </w:t>
      </w:r>
      <w:r>
        <w:rPr>
          <w:rFonts w:hint="default" w:cs="Times New Roman"/>
          <w:sz w:val="28"/>
          <w:szCs w:val="28"/>
          <w:lang w:val="en-US"/>
        </w:rPr>
        <w:t>đ</w:t>
      </w:r>
      <w:r>
        <w:rPr>
          <w:rFonts w:hint="default" w:ascii="Times New Roman" w:hAnsi="Times New Roman" w:cs="Times New Roman"/>
          <w:sz w:val="28"/>
          <w:szCs w:val="28"/>
        </w:rPr>
        <w:t>ược sắp xếp một cách hiệu quả trong thời gian 0(logn). Thuật toán như sau:</w:t>
      </w:r>
    </w:p>
    <w:p>
      <w:pPr>
        <w:pStyle w:val="7"/>
        <w:spacing w:before="56" w:line="261" w:lineRule="auto"/>
        <w:ind w:left="304" w:right="296"/>
        <w:rPr>
          <w:rFonts w:hint="default" w:ascii="Times New Roman" w:hAnsi="Times New Roman" w:cs="Times New Roman"/>
          <w:sz w:val="28"/>
          <w:szCs w:val="28"/>
        </w:rPr>
      </w:pPr>
      <w:r>
        <w:rPr>
          <w:rFonts w:hint="default" w:ascii="Times New Roman" w:hAnsi="Times New Roman" w:cs="Times New Roman"/>
          <w:spacing w:val="-1"/>
          <w:w w:val="99"/>
          <w:sz w:val="28"/>
          <w:szCs w:val="28"/>
        </w:rPr>
        <w:t>G</w:t>
      </w:r>
      <w:r>
        <w:rPr>
          <w:rFonts w:hint="default" w:ascii="Times New Roman" w:hAnsi="Times New Roman" w:cs="Times New Roman"/>
          <w:w w:val="99"/>
          <w:sz w:val="28"/>
          <w:szCs w:val="28"/>
        </w:rPr>
        <w:t>iả</w:t>
      </w:r>
      <w:r>
        <w:rPr>
          <w:rFonts w:hint="default" w:ascii="Times New Roman" w:hAnsi="Times New Roman" w:cs="Times New Roman"/>
          <w:spacing w:val="23"/>
          <w:sz w:val="28"/>
          <w:szCs w:val="28"/>
        </w:rPr>
        <w:t xml:space="preserve"> </w:t>
      </w:r>
      <w:r>
        <w:rPr>
          <w:rFonts w:hint="default" w:ascii="Times New Roman" w:hAnsi="Times New Roman" w:cs="Times New Roman"/>
          <w:w w:val="99"/>
          <w:sz w:val="28"/>
          <w:szCs w:val="28"/>
        </w:rPr>
        <w:t>sử</w:t>
      </w:r>
      <w:r>
        <w:rPr>
          <w:rFonts w:hint="default" w:ascii="Times New Roman" w:hAnsi="Times New Roman" w:cs="Times New Roman"/>
          <w:spacing w:val="23"/>
          <w:sz w:val="28"/>
          <w:szCs w:val="28"/>
        </w:rPr>
        <w:t xml:space="preserve"> </w:t>
      </w:r>
      <w:r>
        <w:rPr>
          <w:rFonts w:hint="default" w:ascii="Times New Roman" w:hAnsi="Times New Roman" w:cs="Times New Roman"/>
          <w:spacing w:val="-1"/>
          <w:w w:val="99"/>
          <w:sz w:val="28"/>
          <w:szCs w:val="28"/>
        </w:rPr>
        <w:t>cầ</w:t>
      </w:r>
      <w:r>
        <w:rPr>
          <w:rFonts w:hint="default" w:ascii="Times New Roman" w:hAnsi="Times New Roman" w:cs="Times New Roman"/>
          <w:w w:val="99"/>
          <w:sz w:val="28"/>
          <w:szCs w:val="28"/>
        </w:rPr>
        <w:t>n</w:t>
      </w:r>
      <w:r>
        <w:rPr>
          <w:rFonts w:hint="default" w:ascii="Times New Roman" w:hAnsi="Times New Roman" w:cs="Times New Roman"/>
          <w:spacing w:val="24"/>
          <w:sz w:val="28"/>
          <w:szCs w:val="28"/>
        </w:rPr>
        <w:t xml:space="preserve"> </w:t>
      </w:r>
      <w:r>
        <w:rPr>
          <w:rFonts w:hint="default" w:ascii="Times New Roman" w:hAnsi="Times New Roman" w:cs="Times New Roman"/>
          <w:w w:val="99"/>
          <w:sz w:val="28"/>
          <w:szCs w:val="28"/>
        </w:rPr>
        <w:t>tìm</w:t>
      </w:r>
      <w:r>
        <w:rPr>
          <w:rFonts w:hint="default" w:ascii="Times New Roman" w:hAnsi="Times New Roman" w:cs="Times New Roman"/>
          <w:spacing w:val="22"/>
          <w:sz w:val="28"/>
          <w:szCs w:val="28"/>
        </w:rPr>
        <w:t xml:space="preserve"> </w:t>
      </w:r>
      <w:r>
        <w:rPr>
          <w:rFonts w:hint="default" w:ascii="Times New Roman" w:hAnsi="Times New Roman" w:cs="Times New Roman"/>
          <w:w w:val="99"/>
          <w:sz w:val="28"/>
          <w:szCs w:val="28"/>
        </w:rPr>
        <w:t>t</w:t>
      </w:r>
      <w:r>
        <w:rPr>
          <w:rFonts w:hint="default" w:ascii="Times New Roman" w:hAnsi="Times New Roman" w:cs="Times New Roman"/>
          <w:spacing w:val="-1"/>
          <w:w w:val="99"/>
          <w:sz w:val="28"/>
          <w:szCs w:val="28"/>
        </w:rPr>
        <w:t>r</w:t>
      </w:r>
      <w:r>
        <w:rPr>
          <w:rFonts w:hint="default" w:ascii="Times New Roman" w:hAnsi="Times New Roman" w:cs="Times New Roman"/>
          <w:w w:val="99"/>
          <w:sz w:val="28"/>
          <w:szCs w:val="28"/>
        </w:rPr>
        <w:t>ong</w:t>
      </w:r>
      <w:r>
        <w:rPr>
          <w:rFonts w:hint="default" w:ascii="Times New Roman" w:hAnsi="Times New Roman" w:cs="Times New Roman"/>
          <w:spacing w:val="21"/>
          <w:sz w:val="28"/>
          <w:szCs w:val="28"/>
        </w:rPr>
        <w:t xml:space="preserve"> </w:t>
      </w:r>
      <w:r>
        <w:rPr>
          <w:rFonts w:hint="default" w:cs="Times New Roman"/>
          <w:w w:val="99"/>
          <w:sz w:val="28"/>
          <w:szCs w:val="28"/>
          <w:lang w:val="en-US"/>
        </w:rPr>
        <w:t>đ</w:t>
      </w:r>
      <w:r>
        <w:rPr>
          <w:rFonts w:hint="default" w:ascii="Times New Roman" w:hAnsi="Times New Roman" w:cs="Times New Roman"/>
          <w:w w:val="99"/>
          <w:sz w:val="28"/>
          <w:szCs w:val="28"/>
        </w:rPr>
        <w:t>o</w:t>
      </w:r>
      <w:r>
        <w:rPr>
          <w:rFonts w:hint="default" w:ascii="Times New Roman" w:hAnsi="Times New Roman" w:cs="Times New Roman"/>
          <w:spacing w:val="-1"/>
          <w:w w:val="99"/>
          <w:sz w:val="28"/>
          <w:szCs w:val="28"/>
        </w:rPr>
        <w:t>ạ</w:t>
      </w:r>
      <w:r>
        <w:rPr>
          <w:rFonts w:hint="default" w:ascii="Times New Roman" w:hAnsi="Times New Roman" w:cs="Times New Roman"/>
          <w:w w:val="99"/>
          <w:sz w:val="28"/>
          <w:szCs w:val="28"/>
        </w:rPr>
        <w:t>n</w:t>
      </w:r>
      <w:r>
        <w:rPr>
          <w:rFonts w:hint="default" w:ascii="Times New Roman" w:hAnsi="Times New Roman" w:cs="Times New Roman"/>
          <w:spacing w:val="23"/>
          <w:sz w:val="28"/>
          <w:szCs w:val="28"/>
        </w:rPr>
        <w:t xml:space="preserve"> </w:t>
      </w:r>
      <w:r>
        <w:rPr>
          <w:rFonts w:hint="default" w:ascii="Times New Roman" w:hAnsi="Times New Roman" w:cs="Times New Roman"/>
          <w:spacing w:val="5"/>
          <w:w w:val="110"/>
          <w:sz w:val="28"/>
          <w:szCs w:val="28"/>
        </w:rPr>
        <w:t>a</w:t>
      </w:r>
      <w:r>
        <w:rPr>
          <w:rFonts w:hint="default" w:ascii="Times New Roman" w:hAnsi="Times New Roman" w:cs="Times New Roman"/>
          <w:w w:val="93"/>
          <w:position w:val="1"/>
          <w:sz w:val="28"/>
          <w:szCs w:val="28"/>
        </w:rPr>
        <w:t>[</w:t>
      </w:r>
      <w:r>
        <w:rPr>
          <w:rFonts w:hint="default" w:ascii="Times New Roman" w:hAnsi="Times New Roman" w:cs="Times New Roman"/>
          <w:spacing w:val="4"/>
          <w:w w:val="88"/>
          <w:sz w:val="28"/>
          <w:szCs w:val="28"/>
        </w:rPr>
        <w:t>L</w:t>
      </w:r>
      <w:r>
        <w:rPr>
          <w:rFonts w:hint="default" w:ascii="Times New Roman" w:hAnsi="Times New Roman" w:cs="Times New Roman"/>
          <w:w w:val="93"/>
          <w:position w:val="1"/>
          <w:sz w:val="28"/>
          <w:szCs w:val="28"/>
        </w:rPr>
        <w:t>]</w:t>
      </w:r>
      <w:r>
        <w:rPr>
          <w:rFonts w:hint="default" w:ascii="Times New Roman" w:hAnsi="Times New Roman" w:cs="Times New Roman"/>
          <w:w w:val="76"/>
          <w:sz w:val="28"/>
          <w:szCs w:val="28"/>
        </w:rPr>
        <w:t>,</w:t>
      </w:r>
      <w:r>
        <w:rPr>
          <w:rFonts w:hint="default" w:ascii="Times New Roman" w:hAnsi="Times New Roman" w:cs="Times New Roman"/>
          <w:spacing w:val="-16"/>
          <w:sz w:val="28"/>
          <w:szCs w:val="28"/>
        </w:rPr>
        <w:t xml:space="preserve"> </w:t>
      </w:r>
      <w:r>
        <w:rPr>
          <w:rFonts w:hint="default" w:ascii="Times New Roman" w:hAnsi="Times New Roman" w:cs="Times New Roman"/>
          <w:spacing w:val="5"/>
          <w:w w:val="110"/>
          <w:sz w:val="28"/>
          <w:szCs w:val="28"/>
        </w:rPr>
        <w:t>a</w:t>
      </w:r>
      <w:r>
        <w:rPr>
          <w:rFonts w:hint="default" w:ascii="Times New Roman" w:hAnsi="Times New Roman" w:cs="Times New Roman"/>
          <w:w w:val="93"/>
          <w:position w:val="1"/>
          <w:sz w:val="28"/>
          <w:szCs w:val="28"/>
        </w:rPr>
        <w:t>[</w:t>
      </w:r>
      <w:r>
        <w:rPr>
          <w:rFonts w:hint="default" w:ascii="Times New Roman" w:hAnsi="Times New Roman" w:cs="Times New Roman"/>
          <w:w w:val="88"/>
          <w:sz w:val="28"/>
          <w:szCs w:val="28"/>
        </w:rPr>
        <w:t>L</w:t>
      </w:r>
      <w:r>
        <w:rPr>
          <w:rFonts w:hint="default" w:ascii="Times New Roman" w:hAnsi="Times New Roman" w:cs="Times New Roman"/>
          <w:spacing w:val="-1"/>
          <w:sz w:val="28"/>
          <w:szCs w:val="28"/>
        </w:rPr>
        <w:t xml:space="preserve"> </w:t>
      </w:r>
      <w:r>
        <w:rPr>
          <w:rFonts w:hint="default" w:ascii="Times New Roman" w:hAnsi="Times New Roman" w:cs="Times New Roman"/>
          <w:w w:val="116"/>
          <w:sz w:val="28"/>
          <w:szCs w:val="28"/>
        </w:rPr>
        <w:t>+</w:t>
      </w:r>
      <w:r>
        <w:rPr>
          <w:rFonts w:hint="default" w:ascii="Times New Roman" w:hAnsi="Times New Roman" w:cs="Times New Roman"/>
          <w:spacing w:val="-5"/>
          <w:sz w:val="28"/>
          <w:szCs w:val="28"/>
        </w:rPr>
        <w:t xml:space="preserve"> </w:t>
      </w:r>
      <w:r>
        <w:rPr>
          <w:rFonts w:hint="default" w:ascii="Times New Roman" w:hAnsi="Times New Roman" w:cs="Times New Roman"/>
          <w:spacing w:val="-1"/>
          <w:w w:val="128"/>
          <w:sz w:val="28"/>
          <w:szCs w:val="28"/>
        </w:rPr>
        <w:t>1</w:t>
      </w:r>
      <w:r>
        <w:rPr>
          <w:rFonts w:hint="default" w:ascii="Times New Roman" w:hAnsi="Times New Roman" w:cs="Times New Roman"/>
          <w:spacing w:val="2"/>
          <w:w w:val="93"/>
          <w:position w:val="1"/>
          <w:sz w:val="28"/>
          <w:szCs w:val="28"/>
        </w:rPr>
        <w:t>]</w:t>
      </w:r>
      <w:r>
        <w:rPr>
          <w:rFonts w:hint="default" w:ascii="Times New Roman" w:hAnsi="Times New Roman" w:cs="Times New Roman"/>
          <w:w w:val="76"/>
          <w:sz w:val="28"/>
          <w:szCs w:val="28"/>
        </w:rPr>
        <w:t>,</w:t>
      </w:r>
      <w:r>
        <w:rPr>
          <w:rFonts w:hint="default" w:ascii="Times New Roman" w:hAnsi="Times New Roman" w:cs="Times New Roman"/>
          <w:spacing w:val="-19"/>
          <w:sz w:val="28"/>
          <w:szCs w:val="28"/>
        </w:rPr>
        <w:t xml:space="preserve"> </w:t>
      </w:r>
      <w:r>
        <w:rPr>
          <w:rFonts w:hint="default" w:ascii="Times New Roman" w:hAnsi="Times New Roman" w:cs="Times New Roman"/>
          <w:w w:val="76"/>
          <w:sz w:val="28"/>
          <w:szCs w:val="28"/>
        </w:rPr>
        <w:t>.</w:t>
      </w:r>
      <w:r>
        <w:rPr>
          <w:rFonts w:hint="default" w:ascii="Times New Roman" w:hAnsi="Times New Roman" w:cs="Times New Roman"/>
          <w:spacing w:val="-19"/>
          <w:sz w:val="28"/>
          <w:szCs w:val="28"/>
        </w:rPr>
        <w:t xml:space="preserve"> </w:t>
      </w:r>
      <w:r>
        <w:rPr>
          <w:rFonts w:hint="default" w:ascii="Times New Roman" w:hAnsi="Times New Roman" w:cs="Times New Roman"/>
          <w:w w:val="76"/>
          <w:sz w:val="28"/>
          <w:szCs w:val="28"/>
        </w:rPr>
        <w:t>.</w:t>
      </w:r>
      <w:r>
        <w:rPr>
          <w:rFonts w:hint="default" w:ascii="Times New Roman" w:hAnsi="Times New Roman" w:cs="Times New Roman"/>
          <w:spacing w:val="-19"/>
          <w:sz w:val="28"/>
          <w:szCs w:val="28"/>
        </w:rPr>
        <w:t xml:space="preserve"> </w:t>
      </w:r>
      <w:r>
        <w:rPr>
          <w:rFonts w:hint="default" w:ascii="Times New Roman" w:hAnsi="Times New Roman" w:cs="Times New Roman"/>
          <w:w w:val="76"/>
          <w:sz w:val="28"/>
          <w:szCs w:val="28"/>
        </w:rPr>
        <w:t>,</w:t>
      </w:r>
      <w:r>
        <w:rPr>
          <w:rFonts w:hint="default" w:ascii="Times New Roman" w:hAnsi="Times New Roman" w:cs="Times New Roman"/>
          <w:spacing w:val="-19"/>
          <w:sz w:val="28"/>
          <w:szCs w:val="28"/>
        </w:rPr>
        <w:t xml:space="preserve"> </w:t>
      </w:r>
      <w:r>
        <w:rPr>
          <w:rFonts w:hint="default" w:ascii="Times New Roman" w:hAnsi="Times New Roman" w:cs="Times New Roman"/>
          <w:spacing w:val="5"/>
          <w:w w:val="110"/>
          <w:sz w:val="28"/>
          <w:szCs w:val="28"/>
        </w:rPr>
        <w:t>a</w:t>
      </w:r>
      <w:r>
        <w:rPr>
          <w:rFonts w:hint="default" w:ascii="Times New Roman" w:hAnsi="Times New Roman" w:cs="Times New Roman"/>
          <w:w w:val="93"/>
          <w:sz w:val="28"/>
          <w:szCs w:val="28"/>
        </w:rPr>
        <w:t>[</w:t>
      </w:r>
      <w:r>
        <w:rPr>
          <w:rFonts w:hint="default" w:ascii="Times New Roman" w:hAnsi="Times New Roman" w:cs="Times New Roman"/>
          <w:spacing w:val="7"/>
          <w:w w:val="89"/>
          <w:sz w:val="28"/>
          <w:szCs w:val="28"/>
        </w:rPr>
        <w:t>H</w:t>
      </w:r>
      <w:r>
        <w:rPr>
          <w:rFonts w:hint="default" w:ascii="Times New Roman" w:hAnsi="Times New Roman" w:cs="Times New Roman"/>
          <w:w w:val="93"/>
          <w:sz w:val="28"/>
          <w:szCs w:val="28"/>
        </w:rPr>
        <w:t>]</w:t>
      </w:r>
      <w:r>
        <w:rPr>
          <w:rFonts w:hint="default" w:ascii="Times New Roman" w:hAnsi="Times New Roman" w:cs="Times New Roman"/>
          <w:spacing w:val="26"/>
          <w:sz w:val="28"/>
          <w:szCs w:val="28"/>
        </w:rPr>
        <w:t xml:space="preserve"> </w:t>
      </w:r>
      <w:r>
        <w:rPr>
          <w:rFonts w:hint="default" w:ascii="Times New Roman" w:hAnsi="Times New Roman" w:cs="Times New Roman"/>
          <w:w w:val="99"/>
          <w:sz w:val="28"/>
          <w:szCs w:val="28"/>
        </w:rPr>
        <w:t>với</w:t>
      </w:r>
      <w:r>
        <w:rPr>
          <w:rFonts w:hint="default" w:ascii="Times New Roman" w:hAnsi="Times New Roman" w:cs="Times New Roman"/>
          <w:spacing w:val="24"/>
          <w:sz w:val="28"/>
          <w:szCs w:val="28"/>
        </w:rPr>
        <w:t xml:space="preserve"> </w:t>
      </w:r>
      <w:r>
        <w:rPr>
          <w:rFonts w:hint="default" w:ascii="Times New Roman" w:hAnsi="Times New Roman" w:cs="Times New Roman"/>
          <w:spacing w:val="-3"/>
          <w:w w:val="99"/>
          <w:sz w:val="28"/>
          <w:szCs w:val="28"/>
        </w:rPr>
        <w:t>g</w:t>
      </w:r>
      <w:r>
        <w:rPr>
          <w:rFonts w:hint="default" w:ascii="Times New Roman" w:hAnsi="Times New Roman" w:cs="Times New Roman"/>
          <w:w w:val="99"/>
          <w:sz w:val="28"/>
          <w:szCs w:val="28"/>
        </w:rPr>
        <w:t>iá</w:t>
      </w:r>
      <w:r>
        <w:rPr>
          <w:rFonts w:hint="default" w:ascii="Times New Roman" w:hAnsi="Times New Roman" w:cs="Times New Roman"/>
          <w:spacing w:val="23"/>
          <w:sz w:val="28"/>
          <w:szCs w:val="28"/>
        </w:rPr>
        <w:t xml:space="preserve"> </w:t>
      </w:r>
      <w:r>
        <w:rPr>
          <w:rFonts w:hint="default" w:ascii="Times New Roman" w:hAnsi="Times New Roman" w:cs="Times New Roman"/>
          <w:w w:val="99"/>
          <w:sz w:val="28"/>
          <w:szCs w:val="28"/>
        </w:rPr>
        <w:t>t</w:t>
      </w:r>
      <w:r>
        <w:rPr>
          <w:rFonts w:hint="default" w:ascii="Times New Roman" w:hAnsi="Times New Roman" w:cs="Times New Roman"/>
          <w:spacing w:val="-1"/>
          <w:w w:val="99"/>
          <w:sz w:val="28"/>
          <w:szCs w:val="28"/>
        </w:rPr>
        <w:t>r</w:t>
      </w:r>
      <w:r>
        <w:rPr>
          <w:rFonts w:hint="default" w:ascii="Times New Roman" w:hAnsi="Times New Roman" w:cs="Times New Roman"/>
          <w:w w:val="99"/>
          <w:sz w:val="28"/>
          <w:szCs w:val="28"/>
        </w:rPr>
        <w:t>ị</w:t>
      </w:r>
      <w:r>
        <w:rPr>
          <w:rFonts w:hint="default" w:ascii="Times New Roman" w:hAnsi="Times New Roman" w:cs="Times New Roman"/>
          <w:spacing w:val="24"/>
          <w:sz w:val="28"/>
          <w:szCs w:val="28"/>
        </w:rPr>
        <w:t xml:space="preserve"> </w:t>
      </w:r>
      <w:r>
        <w:rPr>
          <w:rFonts w:hint="default" w:ascii="Times New Roman" w:hAnsi="Times New Roman" w:cs="Times New Roman"/>
          <w:spacing w:val="-1"/>
          <w:w w:val="99"/>
          <w:sz w:val="28"/>
          <w:szCs w:val="28"/>
        </w:rPr>
        <w:t>cầ</w:t>
      </w:r>
      <w:r>
        <w:rPr>
          <w:rFonts w:hint="default" w:ascii="Times New Roman" w:hAnsi="Times New Roman" w:cs="Times New Roman"/>
          <w:w w:val="99"/>
          <w:sz w:val="28"/>
          <w:szCs w:val="28"/>
        </w:rPr>
        <w:t>n</w:t>
      </w:r>
      <w:r>
        <w:rPr>
          <w:rFonts w:hint="default" w:ascii="Times New Roman" w:hAnsi="Times New Roman" w:cs="Times New Roman"/>
          <w:spacing w:val="24"/>
          <w:sz w:val="28"/>
          <w:szCs w:val="28"/>
        </w:rPr>
        <w:t xml:space="preserve"> </w:t>
      </w:r>
      <w:r>
        <w:rPr>
          <w:rFonts w:hint="default" w:ascii="Times New Roman" w:hAnsi="Times New Roman" w:cs="Times New Roman"/>
          <w:spacing w:val="-2"/>
          <w:w w:val="99"/>
          <w:sz w:val="28"/>
          <w:szCs w:val="28"/>
        </w:rPr>
        <w:t>t</w:t>
      </w:r>
      <w:r>
        <w:rPr>
          <w:rFonts w:hint="default" w:ascii="Times New Roman" w:hAnsi="Times New Roman" w:cs="Times New Roman"/>
          <w:w w:val="99"/>
          <w:sz w:val="28"/>
          <w:szCs w:val="28"/>
        </w:rPr>
        <w:t>ìm</w:t>
      </w:r>
      <w:r>
        <w:rPr>
          <w:rFonts w:hint="default" w:ascii="Times New Roman" w:hAnsi="Times New Roman" w:cs="Times New Roman"/>
          <w:spacing w:val="24"/>
          <w:sz w:val="28"/>
          <w:szCs w:val="28"/>
        </w:rPr>
        <w:t xml:space="preserve"> </w:t>
      </w:r>
      <w:r>
        <w:rPr>
          <w:rFonts w:hint="default" w:ascii="Times New Roman" w:hAnsi="Times New Roman" w:cs="Times New Roman"/>
          <w:spacing w:val="-3"/>
          <w:w w:val="99"/>
          <w:sz w:val="28"/>
          <w:szCs w:val="28"/>
        </w:rPr>
        <w:t>k</w:t>
      </w:r>
      <w:r>
        <w:rPr>
          <w:rFonts w:hint="default" w:ascii="Times New Roman" w:hAnsi="Times New Roman" w:cs="Times New Roman"/>
          <w:w w:val="99"/>
          <w:sz w:val="28"/>
          <w:szCs w:val="28"/>
        </w:rPr>
        <w:t>i</w:t>
      </w:r>
      <w:r>
        <w:rPr>
          <w:rFonts w:hint="default" w:ascii="Times New Roman" w:hAnsi="Times New Roman" w:cs="Times New Roman"/>
          <w:spacing w:val="-1"/>
          <w:w w:val="99"/>
          <w:sz w:val="28"/>
          <w:szCs w:val="28"/>
        </w:rPr>
        <w:t>ế</w:t>
      </w:r>
      <w:r>
        <w:rPr>
          <w:rFonts w:hint="default" w:ascii="Times New Roman" w:hAnsi="Times New Roman" w:cs="Times New Roman"/>
          <w:w w:val="99"/>
          <w:sz w:val="28"/>
          <w:szCs w:val="28"/>
        </w:rPr>
        <w:t>m</w:t>
      </w:r>
      <w:r>
        <w:rPr>
          <w:rFonts w:hint="default" w:ascii="Times New Roman" w:hAnsi="Times New Roman" w:cs="Times New Roman"/>
          <w:spacing w:val="24"/>
          <w:sz w:val="28"/>
          <w:szCs w:val="28"/>
        </w:rPr>
        <w:t xml:space="preserve"> </w:t>
      </w:r>
      <w:r>
        <w:rPr>
          <w:rFonts w:hint="default" w:ascii="Times New Roman" w:hAnsi="Times New Roman" w:cs="Times New Roman"/>
          <w:w w:val="99"/>
          <w:sz w:val="28"/>
          <w:szCs w:val="28"/>
        </w:rPr>
        <w:t>là</w:t>
      </w:r>
      <w:r>
        <w:rPr>
          <w:rFonts w:hint="default" w:ascii="Times New Roman" w:hAnsi="Times New Roman" w:cs="Times New Roman"/>
          <w:spacing w:val="20"/>
          <w:sz w:val="28"/>
          <w:szCs w:val="28"/>
        </w:rPr>
        <w:t xml:space="preserve"> </w:t>
      </w:r>
      <w:r>
        <w:rPr>
          <w:rFonts w:hint="default" w:ascii="Times New Roman" w:hAnsi="Times New Roman" w:cs="Times New Roman"/>
          <w:spacing w:val="6"/>
          <w:w w:val="90"/>
          <w:sz w:val="28"/>
          <w:szCs w:val="28"/>
        </w:rPr>
        <w:t>X</w:t>
      </w:r>
      <w:r>
        <w:rPr>
          <w:rFonts w:hint="default" w:ascii="Times New Roman" w:hAnsi="Times New Roman" w:cs="Times New Roman"/>
          <w:w w:val="99"/>
          <w:sz w:val="28"/>
          <w:szCs w:val="28"/>
        </w:rPr>
        <w:t>, t</w:t>
      </w:r>
      <w:r>
        <w:rPr>
          <w:rFonts w:hint="default" w:ascii="Times New Roman" w:hAnsi="Times New Roman" w:cs="Times New Roman"/>
          <w:spacing w:val="-1"/>
          <w:w w:val="99"/>
          <w:sz w:val="28"/>
          <w:szCs w:val="28"/>
        </w:rPr>
        <w:t>rư</w:t>
      </w:r>
      <w:r>
        <w:rPr>
          <w:rFonts w:hint="default" w:ascii="Times New Roman" w:hAnsi="Times New Roman" w:cs="Times New Roman"/>
          <w:w w:val="99"/>
          <w:sz w:val="28"/>
          <w:szCs w:val="28"/>
        </w:rPr>
        <w:t>ớc</w:t>
      </w:r>
      <w:r>
        <w:rPr>
          <w:rFonts w:hint="default" w:ascii="Times New Roman" w:hAnsi="Times New Roman" w:cs="Times New Roman"/>
          <w:spacing w:val="-1"/>
          <w:sz w:val="28"/>
          <w:szCs w:val="28"/>
        </w:rPr>
        <w:t xml:space="preserve"> </w:t>
      </w:r>
      <w:r>
        <w:rPr>
          <w:rFonts w:hint="default" w:ascii="Times New Roman" w:hAnsi="Times New Roman" w:cs="Times New Roman"/>
          <w:w w:val="99"/>
          <w:sz w:val="28"/>
          <w:szCs w:val="28"/>
        </w:rPr>
        <w:t>h</w:t>
      </w:r>
      <w:r>
        <w:rPr>
          <w:rFonts w:hint="default" w:ascii="Times New Roman" w:hAnsi="Times New Roman" w:cs="Times New Roman"/>
          <w:spacing w:val="-1"/>
          <w:w w:val="99"/>
          <w:sz w:val="28"/>
          <w:szCs w:val="28"/>
        </w:rPr>
        <w:t>ế</w:t>
      </w:r>
      <w:r>
        <w:rPr>
          <w:rFonts w:hint="default" w:ascii="Times New Roman" w:hAnsi="Times New Roman" w:cs="Times New Roman"/>
          <w:w w:val="99"/>
          <w:sz w:val="28"/>
          <w:szCs w:val="28"/>
        </w:rPr>
        <w:t>t</w:t>
      </w:r>
      <w:r>
        <w:rPr>
          <w:rFonts w:hint="default" w:ascii="Times New Roman" w:hAnsi="Times New Roman" w:cs="Times New Roman"/>
          <w:sz w:val="28"/>
          <w:szCs w:val="28"/>
        </w:rPr>
        <w:t xml:space="preserve"> </w:t>
      </w:r>
      <w:r>
        <w:rPr>
          <w:rFonts w:hint="default" w:ascii="Times New Roman" w:hAnsi="Times New Roman" w:cs="Times New Roman"/>
          <w:w w:val="99"/>
          <w:sz w:val="28"/>
          <w:szCs w:val="28"/>
        </w:rPr>
        <w:t>ta</w:t>
      </w:r>
      <w:r>
        <w:rPr>
          <w:rFonts w:hint="default" w:ascii="Times New Roman" w:hAnsi="Times New Roman" w:cs="Times New Roman"/>
          <w:spacing w:val="-1"/>
          <w:sz w:val="28"/>
          <w:szCs w:val="28"/>
        </w:rPr>
        <w:t xml:space="preserve"> </w:t>
      </w:r>
      <w:r>
        <w:rPr>
          <w:rFonts w:hint="default" w:ascii="Times New Roman" w:hAnsi="Times New Roman" w:cs="Times New Roman"/>
          <w:spacing w:val="2"/>
          <w:w w:val="99"/>
          <w:sz w:val="28"/>
          <w:szCs w:val="28"/>
        </w:rPr>
        <w:t>x</w:t>
      </w:r>
      <w:r>
        <w:rPr>
          <w:rFonts w:hint="default" w:ascii="Times New Roman" w:hAnsi="Times New Roman" w:cs="Times New Roman"/>
          <w:spacing w:val="-1"/>
          <w:w w:val="99"/>
          <w:sz w:val="28"/>
          <w:szCs w:val="28"/>
        </w:rPr>
        <w:t>e</w:t>
      </w:r>
      <w:r>
        <w:rPr>
          <w:rFonts w:hint="default" w:ascii="Times New Roman" w:hAnsi="Times New Roman" w:cs="Times New Roman"/>
          <w:w w:val="99"/>
          <w:sz w:val="28"/>
          <w:szCs w:val="28"/>
        </w:rPr>
        <w:t>m</w:t>
      </w:r>
      <w:r>
        <w:rPr>
          <w:rFonts w:hint="default" w:ascii="Times New Roman" w:hAnsi="Times New Roman" w:cs="Times New Roman"/>
          <w:sz w:val="28"/>
          <w:szCs w:val="28"/>
        </w:rPr>
        <w:t xml:space="preserve"> </w:t>
      </w:r>
      <w:r>
        <w:rPr>
          <w:rFonts w:hint="default" w:ascii="Times New Roman" w:hAnsi="Times New Roman" w:cs="Times New Roman"/>
          <w:spacing w:val="2"/>
          <w:w w:val="99"/>
          <w:sz w:val="28"/>
          <w:szCs w:val="28"/>
        </w:rPr>
        <w:t>x</w:t>
      </w:r>
      <w:r>
        <w:rPr>
          <w:rFonts w:hint="default" w:ascii="Times New Roman" w:hAnsi="Times New Roman" w:cs="Times New Roman"/>
          <w:spacing w:val="-1"/>
          <w:w w:val="99"/>
          <w:sz w:val="28"/>
          <w:szCs w:val="28"/>
        </w:rPr>
        <w:t>é</w:t>
      </w:r>
      <w:r>
        <w:rPr>
          <w:rFonts w:hint="default" w:ascii="Times New Roman" w:hAnsi="Times New Roman" w:cs="Times New Roman"/>
          <w:w w:val="99"/>
          <w:sz w:val="28"/>
          <w:szCs w:val="28"/>
        </w:rPr>
        <w:t>t</w:t>
      </w:r>
      <w:r>
        <w:rPr>
          <w:rFonts w:hint="default" w:ascii="Times New Roman" w:hAnsi="Times New Roman" w:cs="Times New Roman"/>
          <w:sz w:val="28"/>
          <w:szCs w:val="28"/>
        </w:rPr>
        <w:t xml:space="preserve"> </w:t>
      </w:r>
      <w:r>
        <w:rPr>
          <w:rFonts w:hint="default" w:ascii="Times New Roman" w:hAnsi="Times New Roman" w:cs="Times New Roman"/>
          <w:w w:val="99"/>
          <w:sz w:val="28"/>
          <w:szCs w:val="28"/>
        </w:rPr>
        <w:t>với</w:t>
      </w:r>
      <w:r>
        <w:rPr>
          <w:rFonts w:hint="default" w:ascii="Times New Roman" w:hAnsi="Times New Roman" w:cs="Times New Roman"/>
          <w:spacing w:val="-2"/>
          <w:sz w:val="28"/>
          <w:szCs w:val="28"/>
        </w:rPr>
        <w:t xml:space="preserve"> </w:t>
      </w:r>
      <w:r>
        <w:rPr>
          <w:rFonts w:hint="default" w:ascii="Times New Roman" w:hAnsi="Times New Roman" w:cs="Times New Roman"/>
          <w:spacing w:val="-3"/>
          <w:w w:val="99"/>
          <w:sz w:val="28"/>
          <w:szCs w:val="28"/>
        </w:rPr>
        <w:t>g</w:t>
      </w:r>
      <w:r>
        <w:rPr>
          <w:rFonts w:hint="default" w:ascii="Times New Roman" w:hAnsi="Times New Roman" w:cs="Times New Roman"/>
          <w:w w:val="99"/>
          <w:sz w:val="28"/>
          <w:szCs w:val="28"/>
        </w:rPr>
        <w:t>iá</w:t>
      </w:r>
      <w:r>
        <w:rPr>
          <w:rFonts w:hint="default" w:ascii="Times New Roman" w:hAnsi="Times New Roman" w:cs="Times New Roman"/>
          <w:spacing w:val="-1"/>
          <w:sz w:val="28"/>
          <w:szCs w:val="28"/>
        </w:rPr>
        <w:t xml:space="preserve"> </w:t>
      </w:r>
      <w:r>
        <w:rPr>
          <w:rFonts w:hint="default" w:ascii="Times New Roman" w:hAnsi="Times New Roman" w:cs="Times New Roman"/>
          <w:w w:val="99"/>
          <w:sz w:val="28"/>
          <w:szCs w:val="28"/>
        </w:rPr>
        <w:t>t</w:t>
      </w:r>
      <w:r>
        <w:rPr>
          <w:rFonts w:hint="default" w:ascii="Times New Roman" w:hAnsi="Times New Roman" w:cs="Times New Roman"/>
          <w:spacing w:val="-1"/>
          <w:w w:val="99"/>
          <w:sz w:val="28"/>
          <w:szCs w:val="28"/>
        </w:rPr>
        <w:t>r</w:t>
      </w:r>
      <w:r>
        <w:rPr>
          <w:rFonts w:hint="default" w:ascii="Times New Roman" w:hAnsi="Times New Roman" w:cs="Times New Roman"/>
          <w:w w:val="99"/>
          <w:sz w:val="28"/>
          <w:szCs w:val="28"/>
        </w:rPr>
        <w:t>ị</w:t>
      </w:r>
      <w:r>
        <w:rPr>
          <w:rFonts w:hint="default" w:ascii="Times New Roman" w:hAnsi="Times New Roman" w:cs="Times New Roman"/>
          <w:sz w:val="28"/>
          <w:szCs w:val="28"/>
        </w:rPr>
        <w:t xml:space="preserve"> </w:t>
      </w:r>
      <w:r>
        <w:rPr>
          <w:rFonts w:hint="default" w:ascii="Times New Roman" w:hAnsi="Times New Roman" w:cs="Times New Roman"/>
          <w:spacing w:val="-1"/>
          <w:w w:val="99"/>
          <w:sz w:val="28"/>
          <w:szCs w:val="28"/>
        </w:rPr>
        <w:t>c</w:t>
      </w:r>
      <w:r>
        <w:rPr>
          <w:rFonts w:hint="default" w:ascii="Times New Roman" w:hAnsi="Times New Roman" w:cs="Times New Roman"/>
          <w:spacing w:val="2"/>
          <w:w w:val="99"/>
          <w:sz w:val="28"/>
          <w:szCs w:val="28"/>
        </w:rPr>
        <w:t>ủ</w:t>
      </w:r>
      <w:r>
        <w:rPr>
          <w:rFonts w:hint="default" w:ascii="Times New Roman" w:hAnsi="Times New Roman" w:cs="Times New Roman"/>
          <w:w w:val="99"/>
          <w:sz w:val="28"/>
          <w:szCs w:val="28"/>
        </w:rPr>
        <w:t>a</w:t>
      </w:r>
      <w:r>
        <w:rPr>
          <w:rFonts w:hint="default" w:ascii="Times New Roman" w:hAnsi="Times New Roman" w:cs="Times New Roman"/>
          <w:spacing w:val="-1"/>
          <w:sz w:val="28"/>
          <w:szCs w:val="28"/>
        </w:rPr>
        <w:t xml:space="preserve"> </w:t>
      </w:r>
      <w:r>
        <w:rPr>
          <w:rFonts w:hint="default" w:ascii="Times New Roman" w:hAnsi="Times New Roman" w:cs="Times New Roman"/>
          <w:w w:val="99"/>
          <w:sz w:val="28"/>
          <w:szCs w:val="28"/>
        </w:rPr>
        <w:t>ph</w:t>
      </w:r>
      <w:r>
        <w:rPr>
          <w:rFonts w:hint="default" w:ascii="Times New Roman" w:hAnsi="Times New Roman" w:cs="Times New Roman"/>
          <w:spacing w:val="-1"/>
          <w:w w:val="99"/>
          <w:sz w:val="28"/>
          <w:szCs w:val="28"/>
        </w:rPr>
        <w:t>ầ</w:t>
      </w:r>
      <w:r>
        <w:rPr>
          <w:rFonts w:hint="default" w:ascii="Times New Roman" w:hAnsi="Times New Roman" w:cs="Times New Roman"/>
          <w:w w:val="99"/>
          <w:sz w:val="28"/>
          <w:szCs w:val="28"/>
        </w:rPr>
        <w:t>n</w:t>
      </w:r>
      <w:r>
        <w:rPr>
          <w:rFonts w:hint="default" w:ascii="Times New Roman" w:hAnsi="Times New Roman" w:cs="Times New Roman"/>
          <w:sz w:val="28"/>
          <w:szCs w:val="28"/>
        </w:rPr>
        <w:t xml:space="preserve"> </w:t>
      </w:r>
      <w:r>
        <w:rPr>
          <w:rFonts w:hint="default" w:ascii="Times New Roman" w:hAnsi="Times New Roman" w:cs="Times New Roman"/>
          <w:w w:val="99"/>
          <w:sz w:val="28"/>
          <w:szCs w:val="28"/>
        </w:rPr>
        <w:t>tử</w:t>
      </w:r>
      <w:r>
        <w:rPr>
          <w:rFonts w:hint="default" w:ascii="Times New Roman" w:hAnsi="Times New Roman" w:cs="Times New Roman"/>
          <w:spacing w:val="-1"/>
          <w:sz w:val="28"/>
          <w:szCs w:val="28"/>
        </w:rPr>
        <w:t xml:space="preserve"> </w:t>
      </w:r>
      <w:r>
        <w:rPr>
          <w:rFonts w:hint="default" w:ascii="Times New Roman" w:hAnsi="Times New Roman" w:cs="Times New Roman"/>
          <w:spacing w:val="2"/>
          <w:w w:val="99"/>
          <w:sz w:val="28"/>
          <w:szCs w:val="28"/>
        </w:rPr>
        <w:t>n</w:t>
      </w:r>
      <w:r>
        <w:rPr>
          <w:rFonts w:hint="default" w:ascii="Times New Roman" w:hAnsi="Times New Roman" w:cs="Times New Roman"/>
          <w:spacing w:val="-1"/>
          <w:w w:val="99"/>
          <w:sz w:val="28"/>
          <w:szCs w:val="28"/>
        </w:rPr>
        <w:t>ằ</w:t>
      </w:r>
      <w:r>
        <w:rPr>
          <w:rFonts w:hint="default" w:ascii="Times New Roman" w:hAnsi="Times New Roman" w:cs="Times New Roman"/>
          <w:w w:val="99"/>
          <w:sz w:val="28"/>
          <w:szCs w:val="28"/>
        </w:rPr>
        <w:t>m</w:t>
      </w:r>
      <w:r>
        <w:rPr>
          <w:rFonts w:hint="default" w:ascii="Times New Roman" w:hAnsi="Times New Roman" w:cs="Times New Roman"/>
          <w:sz w:val="28"/>
          <w:szCs w:val="28"/>
        </w:rPr>
        <w:t xml:space="preserve"> </w:t>
      </w:r>
      <w:r>
        <w:rPr>
          <w:rFonts w:hint="default" w:ascii="Times New Roman" w:hAnsi="Times New Roman" w:cs="Times New Roman"/>
          <w:w w:val="99"/>
          <w:sz w:val="28"/>
          <w:szCs w:val="28"/>
        </w:rPr>
        <w:t>g</w:t>
      </w:r>
      <w:r>
        <w:rPr>
          <w:rFonts w:hint="default" w:ascii="Times New Roman" w:hAnsi="Times New Roman" w:cs="Times New Roman"/>
          <w:spacing w:val="-1"/>
          <w:w w:val="99"/>
          <w:sz w:val="28"/>
          <w:szCs w:val="28"/>
        </w:rPr>
        <w:t>iữ</w:t>
      </w:r>
      <w:r>
        <w:rPr>
          <w:rFonts w:hint="default" w:ascii="Times New Roman" w:hAnsi="Times New Roman" w:cs="Times New Roman"/>
          <w:w w:val="99"/>
          <w:sz w:val="28"/>
          <w:szCs w:val="28"/>
        </w:rPr>
        <w:t>a</w:t>
      </w:r>
      <w:r>
        <w:rPr>
          <w:rFonts w:hint="default" w:ascii="Times New Roman" w:hAnsi="Times New Roman" w:cs="Times New Roman"/>
          <w:spacing w:val="-1"/>
          <w:sz w:val="28"/>
          <w:szCs w:val="28"/>
        </w:rPr>
        <w:t xml:space="preserve"> </w:t>
      </w:r>
      <w:r>
        <w:rPr>
          <w:rFonts w:hint="default" w:ascii="Times New Roman" w:hAnsi="Times New Roman" w:cs="Times New Roman"/>
          <w:w w:val="99"/>
          <w:sz w:val="28"/>
          <w:szCs w:val="28"/>
        </w:rPr>
        <w:t>d</w:t>
      </w:r>
      <w:r>
        <w:rPr>
          <w:rFonts w:hint="default" w:ascii="Times New Roman" w:hAnsi="Times New Roman" w:cs="Times New Roman"/>
          <w:spacing w:val="3"/>
          <w:w w:val="99"/>
          <w:sz w:val="28"/>
          <w:szCs w:val="28"/>
        </w:rPr>
        <w:t>ã</w:t>
      </w:r>
      <w:r>
        <w:rPr>
          <w:rFonts w:hint="default" w:ascii="Times New Roman" w:hAnsi="Times New Roman" w:cs="Times New Roman"/>
          <w:spacing w:val="-5"/>
          <w:w w:val="99"/>
          <w:sz w:val="28"/>
          <w:szCs w:val="28"/>
        </w:rPr>
        <w:t>y</w:t>
      </w:r>
      <w:r>
        <w:rPr>
          <w:rFonts w:hint="default" w:ascii="Times New Roman" w:hAnsi="Times New Roman" w:cs="Times New Roman"/>
          <w:w w:val="99"/>
          <w:sz w:val="28"/>
          <w:szCs w:val="28"/>
        </w:rPr>
        <w:t>,</w:t>
      </w:r>
      <w:r>
        <w:rPr>
          <w:rFonts w:hint="default" w:ascii="Times New Roman" w:hAnsi="Times New Roman" w:cs="Times New Roman"/>
          <w:spacing w:val="2"/>
          <w:sz w:val="28"/>
          <w:szCs w:val="28"/>
        </w:rPr>
        <w:t xml:space="preserve"> </w:t>
      </w:r>
      <w:r>
        <w:rPr>
          <w:rFonts w:hint="default" w:ascii="Times New Roman" w:hAnsi="Times New Roman" w:cs="Times New Roman"/>
          <w:smallCaps/>
          <w:w w:val="136"/>
          <w:sz w:val="28"/>
          <w:szCs w:val="28"/>
        </w:rPr>
        <w:t>n</w:t>
      </w:r>
      <w:r>
        <w:rPr>
          <w:rFonts w:hint="default" w:ascii="Times New Roman" w:hAnsi="Times New Roman" w:cs="Times New Roman"/>
          <w:smallCaps w:val="0"/>
          <w:w w:val="108"/>
          <w:sz w:val="28"/>
          <w:szCs w:val="28"/>
        </w:rPr>
        <w:t>i</w:t>
      </w:r>
      <w:r>
        <w:rPr>
          <w:rFonts w:hint="default" w:ascii="Times New Roman" w:hAnsi="Times New Roman" w:cs="Times New Roman"/>
          <w:smallCaps w:val="0"/>
          <w:w w:val="100"/>
          <w:sz w:val="28"/>
          <w:szCs w:val="28"/>
        </w:rPr>
        <w:t>d</w:t>
      </w:r>
      <w:r>
        <w:rPr>
          <w:rFonts w:hint="default" w:ascii="Times New Roman" w:hAnsi="Times New Roman" w:cs="Times New Roman"/>
          <w:smallCaps w:val="0"/>
          <w:spacing w:val="14"/>
          <w:sz w:val="28"/>
          <w:szCs w:val="28"/>
        </w:rPr>
        <w:t xml:space="preserve"> </w:t>
      </w:r>
      <w:r>
        <w:rPr>
          <w:rFonts w:hint="default" w:ascii="Times New Roman" w:hAnsi="Times New Roman" w:cs="Times New Roman"/>
          <w:smallCaps w:val="0"/>
          <w:w w:val="116"/>
          <w:sz w:val="28"/>
          <w:szCs w:val="28"/>
        </w:rPr>
        <w:t>=</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5"/>
          <w:sz w:val="28"/>
          <w:szCs w:val="28"/>
        </w:rPr>
        <w:t xml:space="preserve"> </w:t>
      </w:r>
      <w:r>
        <w:rPr>
          <w:rFonts w:hint="default" w:ascii="Times New Roman" w:hAnsi="Times New Roman" w:cs="Times New Roman"/>
          <w:smallCaps w:val="0"/>
          <w:spacing w:val="1"/>
          <w:w w:val="110"/>
          <w:position w:val="1"/>
          <w:sz w:val="28"/>
          <w:szCs w:val="28"/>
        </w:rPr>
        <w:t>(</w:t>
      </w:r>
      <w:r>
        <w:rPr>
          <w:rFonts w:hint="default" w:ascii="Times New Roman" w:hAnsi="Times New Roman" w:cs="Times New Roman"/>
          <w:smallCaps w:val="0"/>
          <w:w w:val="88"/>
          <w:sz w:val="28"/>
          <w:szCs w:val="28"/>
        </w:rPr>
        <w:t>L</w:t>
      </w:r>
      <w:r>
        <w:rPr>
          <w:rFonts w:hint="default" w:ascii="Times New Roman" w:hAnsi="Times New Roman" w:cs="Times New Roman"/>
          <w:smallCaps w:val="0"/>
          <w:spacing w:val="-1"/>
          <w:sz w:val="28"/>
          <w:szCs w:val="28"/>
        </w:rPr>
        <w:t xml:space="preserve"> </w:t>
      </w:r>
      <w:r>
        <w:rPr>
          <w:rFonts w:hint="default" w:ascii="Times New Roman" w:hAnsi="Times New Roman" w:cs="Times New Roman"/>
          <w:smallCaps w:val="0"/>
          <w:w w:val="116"/>
          <w:sz w:val="28"/>
          <w:szCs w:val="28"/>
        </w:rPr>
        <w:t>+</w:t>
      </w:r>
      <w:r>
        <w:rPr>
          <w:rFonts w:hint="default" w:ascii="Times New Roman" w:hAnsi="Times New Roman" w:cs="Times New Roman"/>
          <w:smallCaps w:val="0"/>
          <w:spacing w:val="-5"/>
          <w:sz w:val="28"/>
          <w:szCs w:val="28"/>
        </w:rPr>
        <w:t xml:space="preserve"> </w:t>
      </w:r>
      <w:r>
        <w:rPr>
          <w:rFonts w:hint="default" w:ascii="Times New Roman" w:hAnsi="Times New Roman" w:cs="Times New Roman"/>
          <w:smallCaps w:val="0"/>
          <w:spacing w:val="7"/>
          <w:w w:val="89"/>
          <w:sz w:val="28"/>
          <w:szCs w:val="28"/>
        </w:rPr>
        <w:t>H</w:t>
      </w:r>
      <w:r>
        <w:rPr>
          <w:rFonts w:hint="default" w:ascii="Times New Roman" w:hAnsi="Times New Roman" w:cs="Times New Roman"/>
          <w:smallCaps w:val="0"/>
          <w:w w:val="110"/>
          <w:position w:val="1"/>
          <w:sz w:val="28"/>
          <w:szCs w:val="28"/>
        </w:rPr>
        <w:t>)</w:t>
      </w:r>
      <w:r>
        <w:rPr>
          <w:rFonts w:hint="default" w:ascii="Times New Roman" w:hAnsi="Times New Roman" w:cs="Times New Roman"/>
          <w:smallCaps w:val="0"/>
          <w:spacing w:val="-4"/>
          <w:position w:val="1"/>
          <w:sz w:val="28"/>
          <w:szCs w:val="28"/>
        </w:rPr>
        <w:t xml:space="preserve"> </w:t>
      </w:r>
      <w:r>
        <w:rPr>
          <w:rFonts w:hint="default" w:ascii="Times New Roman" w:hAnsi="Times New Roman" w:cs="Times New Roman"/>
          <w:smallCaps w:val="0"/>
          <w:w w:val="100"/>
          <w:sz w:val="28"/>
          <w:szCs w:val="28"/>
        </w:rPr>
        <w:t>d</w:t>
      </w:r>
      <w:r>
        <w:rPr>
          <w:rFonts w:hint="default" w:ascii="Times New Roman" w:hAnsi="Times New Roman" w:cs="Times New Roman"/>
          <w:smallCaps w:val="0"/>
          <w:w w:val="108"/>
          <w:sz w:val="28"/>
          <w:szCs w:val="28"/>
        </w:rPr>
        <w:t>i</w:t>
      </w:r>
      <w:r>
        <w:rPr>
          <w:rFonts w:hint="default" w:ascii="Times New Roman" w:hAnsi="Times New Roman" w:cs="Times New Roman"/>
          <w:smallCaps w:val="0"/>
          <w:w w:val="109"/>
          <w:sz w:val="28"/>
          <w:szCs w:val="28"/>
        </w:rPr>
        <w:t>v</w:t>
      </w:r>
      <w:r>
        <w:rPr>
          <w:rFonts w:hint="default" w:ascii="Times New Roman" w:hAnsi="Times New Roman" w:cs="Times New Roman"/>
          <w:smallCaps w:val="0"/>
          <w:spacing w:val="-2"/>
          <w:sz w:val="28"/>
          <w:szCs w:val="28"/>
        </w:rPr>
        <w:t xml:space="preserve"> </w:t>
      </w:r>
      <w:r>
        <w:rPr>
          <w:rFonts w:hint="default" w:ascii="Times New Roman" w:hAnsi="Times New Roman" w:cs="Times New Roman"/>
          <w:smallCaps w:val="0"/>
          <w:w w:val="99"/>
          <w:sz w:val="28"/>
          <w:szCs w:val="28"/>
        </w:rPr>
        <w:t>2</w:t>
      </w:r>
    </w:p>
    <w:p>
      <w:pPr>
        <w:pStyle w:val="12"/>
        <w:numPr>
          <w:ilvl w:val="0"/>
          <w:numId w:val="25"/>
        </w:numPr>
        <w:tabs>
          <w:tab w:val="left" w:pos="1229"/>
        </w:tabs>
        <w:spacing w:before="64" w:after="0" w:line="266" w:lineRule="auto"/>
        <w:ind w:left="1228" w:right="296" w:hanging="358"/>
        <w:jc w:val="both"/>
        <w:rPr>
          <w:rFonts w:hint="default" w:ascii="Times New Roman" w:hAnsi="Times New Roman" w:cs="Times New Roman"/>
          <w:sz w:val="28"/>
          <w:szCs w:val="28"/>
        </w:rPr>
      </w:pPr>
      <w:r>
        <w:rPr>
          <w:rFonts w:hint="default" w:ascii="Times New Roman" w:hAnsi="Times New Roman" w:cs="Times New Roman"/>
          <w:sz w:val="28"/>
          <w:szCs w:val="28"/>
        </w:rPr>
        <w:t>Nếu a</w:t>
      </w:r>
      <w:r>
        <w:rPr>
          <w:rFonts w:hint="default" w:ascii="Times New Roman" w:hAnsi="Times New Roman" w:cs="Times New Roman"/>
          <w:position w:val="1"/>
          <w:sz w:val="28"/>
          <w:szCs w:val="28"/>
        </w:rPr>
        <w:t>[</w:t>
      </w:r>
      <w:r>
        <w:rPr>
          <w:rFonts w:hint="default" w:ascii="Times New Roman" w:hAnsi="Times New Roman" w:cs="Times New Roman"/>
          <w:smallCaps/>
          <w:sz w:val="28"/>
          <w:szCs w:val="28"/>
        </w:rPr>
        <w:t>n</w:t>
      </w:r>
      <w:r>
        <w:rPr>
          <w:rFonts w:hint="default" w:ascii="Times New Roman" w:hAnsi="Times New Roman" w:cs="Times New Roman"/>
          <w:smallCaps w:val="0"/>
          <w:sz w:val="28"/>
          <w:szCs w:val="28"/>
        </w:rPr>
        <w:t>id</w:t>
      </w:r>
      <w:r>
        <w:rPr>
          <w:rFonts w:hint="default" w:ascii="Times New Roman" w:hAnsi="Times New Roman" w:cs="Times New Roman"/>
          <w:smallCaps w:val="0"/>
          <w:position w:val="1"/>
          <w:sz w:val="28"/>
          <w:szCs w:val="28"/>
        </w:rPr>
        <w:t xml:space="preserve">] </w:t>
      </w:r>
      <w:r>
        <w:rPr>
          <w:rFonts w:hint="default" w:ascii="Times New Roman" w:hAnsi="Times New Roman" w:cs="Times New Roman"/>
          <w:smallCaps w:val="0"/>
          <w:sz w:val="28"/>
          <w:szCs w:val="28"/>
        </w:rPr>
        <w:t xml:space="preserve">&lt; X thì có nghĩa là </w:t>
      </w:r>
      <w:r>
        <w:rPr>
          <w:rFonts w:hint="default" w:cs="Times New Roman"/>
          <w:smallCaps w:val="0"/>
          <w:sz w:val="28"/>
          <w:szCs w:val="28"/>
          <w:lang w:val="en-US"/>
        </w:rPr>
        <w:t>đ</w:t>
      </w:r>
      <w:r>
        <w:rPr>
          <w:rFonts w:hint="default" w:ascii="Times New Roman" w:hAnsi="Times New Roman" w:cs="Times New Roman"/>
          <w:smallCaps w:val="0"/>
          <w:sz w:val="28"/>
          <w:szCs w:val="28"/>
        </w:rPr>
        <w:t xml:space="preserve">oạn từ </w:t>
      </w:r>
      <w:r>
        <w:rPr>
          <w:rFonts w:hint="default" w:ascii="Times New Roman" w:hAnsi="Times New Roman" w:cs="Times New Roman"/>
          <w:smallCaps w:val="0"/>
          <w:spacing w:val="2"/>
          <w:sz w:val="28"/>
          <w:szCs w:val="28"/>
        </w:rPr>
        <w:t xml:space="preserve">a[L] </w:t>
      </w:r>
      <w:r>
        <w:rPr>
          <w:rFonts w:hint="default" w:ascii="Times New Roman" w:hAnsi="Times New Roman" w:cs="Times New Roman"/>
          <w:smallCaps w:val="0"/>
          <w:sz w:val="28"/>
          <w:szCs w:val="28"/>
        </w:rPr>
        <w:t>tới a[</w:t>
      </w:r>
      <w:r>
        <w:rPr>
          <w:rFonts w:hint="default" w:ascii="Times New Roman" w:hAnsi="Times New Roman" w:cs="Times New Roman"/>
          <w:smallCaps/>
          <w:sz w:val="28"/>
          <w:szCs w:val="28"/>
        </w:rPr>
        <w:t>n</w:t>
      </w:r>
      <w:r>
        <w:rPr>
          <w:rFonts w:hint="default" w:ascii="Times New Roman" w:hAnsi="Times New Roman" w:cs="Times New Roman"/>
          <w:smallCaps w:val="0"/>
          <w:sz w:val="28"/>
          <w:szCs w:val="28"/>
        </w:rPr>
        <w:t xml:space="preserve">id] chỉ chứa các phần tử có giá trị &lt; X, ta tiến hành tìm kiếm tiếp với </w:t>
      </w:r>
      <w:r>
        <w:rPr>
          <w:rFonts w:hint="default" w:cs="Times New Roman"/>
          <w:smallCaps w:val="0"/>
          <w:sz w:val="28"/>
          <w:szCs w:val="28"/>
          <w:lang w:val="en-US"/>
        </w:rPr>
        <w:t>đ</w:t>
      </w:r>
      <w:r>
        <w:rPr>
          <w:rFonts w:hint="default" w:ascii="Times New Roman" w:hAnsi="Times New Roman" w:cs="Times New Roman"/>
          <w:smallCaps w:val="0"/>
          <w:sz w:val="28"/>
          <w:szCs w:val="28"/>
        </w:rPr>
        <w:t>oạn từ a</w:t>
      </w:r>
      <w:r>
        <w:rPr>
          <w:rFonts w:hint="default" w:ascii="Times New Roman" w:hAnsi="Times New Roman" w:cs="Times New Roman"/>
          <w:smallCaps w:val="0"/>
          <w:position w:val="1"/>
          <w:sz w:val="28"/>
          <w:szCs w:val="28"/>
        </w:rPr>
        <w:t>[</w:t>
      </w:r>
      <w:r>
        <w:rPr>
          <w:rFonts w:hint="default" w:ascii="Times New Roman" w:hAnsi="Times New Roman" w:cs="Times New Roman"/>
          <w:smallCaps/>
          <w:sz w:val="28"/>
          <w:szCs w:val="28"/>
        </w:rPr>
        <w:t>n</w:t>
      </w:r>
      <w:r>
        <w:rPr>
          <w:rFonts w:hint="default" w:ascii="Times New Roman" w:hAnsi="Times New Roman" w:cs="Times New Roman"/>
          <w:smallCaps w:val="0"/>
          <w:sz w:val="28"/>
          <w:szCs w:val="28"/>
        </w:rPr>
        <w:t>id + 1</w:t>
      </w:r>
      <w:r>
        <w:rPr>
          <w:rFonts w:hint="default" w:ascii="Times New Roman" w:hAnsi="Times New Roman" w:cs="Times New Roman"/>
          <w:smallCaps w:val="0"/>
          <w:position w:val="1"/>
          <w:sz w:val="28"/>
          <w:szCs w:val="28"/>
        </w:rPr>
        <w:t>]</w:t>
      </w:r>
      <w:r>
        <w:rPr>
          <w:rFonts w:hint="default" w:ascii="Times New Roman" w:hAnsi="Times New Roman" w:cs="Times New Roman"/>
          <w:smallCaps w:val="0"/>
          <w:sz w:val="28"/>
          <w:szCs w:val="28"/>
        </w:rPr>
        <w:t xml:space="preserve"> </w:t>
      </w:r>
      <w:r>
        <w:rPr>
          <w:rFonts w:hint="default" w:cs="Times New Roman"/>
          <w:smallCaps w:val="0"/>
          <w:sz w:val="28"/>
          <w:szCs w:val="28"/>
          <w:lang w:val="en-US"/>
        </w:rPr>
        <w:t>đ</w:t>
      </w:r>
      <w:r>
        <w:rPr>
          <w:rFonts w:hint="default" w:ascii="Times New Roman" w:hAnsi="Times New Roman" w:cs="Times New Roman"/>
          <w:smallCaps w:val="0"/>
          <w:sz w:val="28"/>
          <w:szCs w:val="28"/>
        </w:rPr>
        <w:t>ến</w:t>
      </w:r>
      <w:r>
        <w:rPr>
          <w:rFonts w:hint="default" w:ascii="Times New Roman" w:hAnsi="Times New Roman" w:cs="Times New Roman"/>
          <w:smallCaps w:val="0"/>
          <w:spacing w:val="-1"/>
          <w:sz w:val="28"/>
          <w:szCs w:val="28"/>
        </w:rPr>
        <w:t xml:space="preserve"> </w:t>
      </w:r>
      <w:r>
        <w:rPr>
          <w:rFonts w:hint="default" w:ascii="Times New Roman" w:hAnsi="Times New Roman" w:cs="Times New Roman"/>
          <w:smallCaps w:val="0"/>
          <w:spacing w:val="3"/>
          <w:sz w:val="28"/>
          <w:szCs w:val="28"/>
        </w:rPr>
        <w:t>a[H]</w:t>
      </w:r>
    </w:p>
    <w:p>
      <w:pPr>
        <w:pStyle w:val="12"/>
        <w:numPr>
          <w:ilvl w:val="0"/>
          <w:numId w:val="25"/>
        </w:numPr>
        <w:tabs>
          <w:tab w:val="left" w:pos="1229"/>
        </w:tabs>
        <w:spacing w:before="57" w:after="0" w:line="266" w:lineRule="auto"/>
        <w:ind w:left="1228" w:right="295" w:hanging="358"/>
        <w:jc w:val="both"/>
        <w:rPr>
          <w:rFonts w:hint="default" w:ascii="Times New Roman" w:hAnsi="Times New Roman" w:cs="Times New Roman"/>
          <w:sz w:val="28"/>
          <w:szCs w:val="28"/>
        </w:rPr>
      </w:pPr>
      <w:r>
        <w:rPr>
          <w:rFonts w:hint="default" w:ascii="Times New Roman" w:hAnsi="Times New Roman" w:cs="Times New Roman"/>
          <w:sz w:val="28"/>
          <w:szCs w:val="28"/>
        </w:rPr>
        <w:t>Nếu a</w:t>
      </w:r>
      <w:r>
        <w:rPr>
          <w:rFonts w:hint="default" w:ascii="Times New Roman" w:hAnsi="Times New Roman" w:cs="Times New Roman"/>
          <w:position w:val="1"/>
          <w:sz w:val="28"/>
          <w:szCs w:val="28"/>
        </w:rPr>
        <w:t>[</w:t>
      </w:r>
      <w:r>
        <w:rPr>
          <w:rFonts w:hint="default" w:ascii="Times New Roman" w:hAnsi="Times New Roman" w:cs="Times New Roman"/>
          <w:smallCaps/>
          <w:sz w:val="28"/>
          <w:szCs w:val="28"/>
        </w:rPr>
        <w:t>n</w:t>
      </w:r>
      <w:r>
        <w:rPr>
          <w:rFonts w:hint="default" w:ascii="Times New Roman" w:hAnsi="Times New Roman" w:cs="Times New Roman"/>
          <w:smallCaps w:val="0"/>
          <w:sz w:val="28"/>
          <w:szCs w:val="28"/>
        </w:rPr>
        <w:t>id</w:t>
      </w:r>
      <w:r>
        <w:rPr>
          <w:rFonts w:hint="default" w:ascii="Times New Roman" w:hAnsi="Times New Roman" w:cs="Times New Roman"/>
          <w:smallCaps w:val="0"/>
          <w:position w:val="1"/>
          <w:sz w:val="28"/>
          <w:szCs w:val="28"/>
        </w:rPr>
        <w:t xml:space="preserve">] </w:t>
      </w:r>
      <w:r>
        <w:rPr>
          <w:rFonts w:hint="default" w:ascii="Times New Roman" w:hAnsi="Times New Roman" w:cs="Times New Roman"/>
          <w:smallCaps w:val="0"/>
          <w:sz w:val="28"/>
          <w:szCs w:val="28"/>
        </w:rPr>
        <w:t xml:space="preserve">&gt; X thì có nghĩa là </w:t>
      </w:r>
      <w:r>
        <w:rPr>
          <w:rFonts w:hint="default" w:cs="Times New Roman"/>
          <w:smallCaps w:val="0"/>
          <w:sz w:val="28"/>
          <w:szCs w:val="28"/>
          <w:lang w:val="en-US"/>
        </w:rPr>
        <w:t>đ</w:t>
      </w:r>
      <w:r>
        <w:rPr>
          <w:rFonts w:hint="default" w:ascii="Times New Roman" w:hAnsi="Times New Roman" w:cs="Times New Roman"/>
          <w:smallCaps w:val="0"/>
          <w:sz w:val="28"/>
          <w:szCs w:val="28"/>
        </w:rPr>
        <w:t>oạn từ a[</w:t>
      </w:r>
      <w:r>
        <w:rPr>
          <w:rFonts w:hint="default" w:ascii="Times New Roman" w:hAnsi="Times New Roman" w:cs="Times New Roman"/>
          <w:smallCaps/>
          <w:sz w:val="28"/>
          <w:szCs w:val="28"/>
        </w:rPr>
        <w:t>n</w:t>
      </w:r>
      <w:r>
        <w:rPr>
          <w:rFonts w:hint="default" w:ascii="Times New Roman" w:hAnsi="Times New Roman" w:cs="Times New Roman"/>
          <w:smallCaps w:val="0"/>
          <w:sz w:val="28"/>
          <w:szCs w:val="28"/>
        </w:rPr>
        <w:t>id] tới A</w:t>
      </w:r>
      <w:r>
        <w:rPr>
          <w:rFonts w:hint="default" w:ascii="Times New Roman" w:hAnsi="Times New Roman" w:cs="Times New Roman"/>
          <w:smallCaps w:val="0"/>
          <w:position w:val="1"/>
          <w:sz w:val="28"/>
          <w:szCs w:val="28"/>
        </w:rPr>
        <w:t>[</w:t>
      </w:r>
      <w:r>
        <w:rPr>
          <w:rFonts w:hint="default" w:ascii="Times New Roman" w:hAnsi="Times New Roman" w:cs="Times New Roman"/>
          <w:smallCaps w:val="0"/>
          <w:sz w:val="28"/>
          <w:szCs w:val="28"/>
        </w:rPr>
        <w:t>H</w:t>
      </w:r>
      <w:r>
        <w:rPr>
          <w:rFonts w:hint="default" w:ascii="Times New Roman" w:hAnsi="Times New Roman" w:cs="Times New Roman"/>
          <w:smallCaps w:val="0"/>
          <w:position w:val="1"/>
          <w:sz w:val="28"/>
          <w:szCs w:val="28"/>
        </w:rPr>
        <w:t xml:space="preserve">] </w:t>
      </w:r>
      <w:r>
        <w:rPr>
          <w:rFonts w:hint="default" w:ascii="Times New Roman" w:hAnsi="Times New Roman" w:cs="Times New Roman"/>
          <w:smallCaps w:val="0"/>
          <w:sz w:val="28"/>
          <w:szCs w:val="28"/>
        </w:rPr>
        <w:t xml:space="preserve">chỉ chứa các phần tử có giá trị &gt; X, ta tiến hành tìm kiếm tiếp với </w:t>
      </w:r>
      <w:r>
        <w:rPr>
          <w:rFonts w:hint="default" w:cs="Times New Roman"/>
          <w:smallCaps w:val="0"/>
          <w:sz w:val="28"/>
          <w:szCs w:val="28"/>
          <w:lang w:val="en-US"/>
        </w:rPr>
        <w:t>đ</w:t>
      </w:r>
      <w:r>
        <w:rPr>
          <w:rFonts w:hint="default" w:ascii="Times New Roman" w:hAnsi="Times New Roman" w:cs="Times New Roman"/>
          <w:smallCaps w:val="0"/>
          <w:sz w:val="28"/>
          <w:szCs w:val="28"/>
        </w:rPr>
        <w:t xml:space="preserve">oạn từ </w:t>
      </w:r>
      <w:r>
        <w:rPr>
          <w:rFonts w:hint="default" w:ascii="Times New Roman" w:hAnsi="Times New Roman" w:cs="Times New Roman"/>
          <w:smallCaps w:val="0"/>
          <w:spacing w:val="2"/>
          <w:sz w:val="28"/>
          <w:szCs w:val="28"/>
        </w:rPr>
        <w:t xml:space="preserve">a[L] </w:t>
      </w:r>
      <w:r>
        <w:rPr>
          <w:rFonts w:hint="default" w:cs="Times New Roman"/>
          <w:smallCaps w:val="0"/>
          <w:sz w:val="28"/>
          <w:szCs w:val="28"/>
          <w:lang w:val="en-US"/>
        </w:rPr>
        <w:t>đ</w:t>
      </w:r>
      <w:r>
        <w:rPr>
          <w:rFonts w:hint="default" w:ascii="Times New Roman" w:hAnsi="Times New Roman" w:cs="Times New Roman"/>
          <w:smallCaps w:val="0"/>
          <w:sz w:val="28"/>
          <w:szCs w:val="28"/>
        </w:rPr>
        <w:t>ến a</w:t>
      </w:r>
      <w:r>
        <w:rPr>
          <w:rFonts w:hint="default" w:ascii="Times New Roman" w:hAnsi="Times New Roman" w:cs="Times New Roman"/>
          <w:smallCaps w:val="0"/>
          <w:position w:val="1"/>
          <w:sz w:val="28"/>
          <w:szCs w:val="28"/>
        </w:rPr>
        <w:t>[</w:t>
      </w:r>
      <w:r>
        <w:rPr>
          <w:rFonts w:hint="default" w:ascii="Times New Roman" w:hAnsi="Times New Roman" w:cs="Times New Roman"/>
          <w:smallCaps/>
          <w:sz w:val="28"/>
          <w:szCs w:val="28"/>
        </w:rPr>
        <w:t>n</w:t>
      </w:r>
      <w:r>
        <w:rPr>
          <w:rFonts w:hint="default" w:ascii="Times New Roman" w:hAnsi="Times New Roman" w:cs="Times New Roman"/>
          <w:smallCaps w:val="0"/>
          <w:sz w:val="28"/>
          <w:szCs w:val="28"/>
        </w:rPr>
        <w:t>id —</w:t>
      </w:r>
      <w:r>
        <w:rPr>
          <w:rFonts w:hint="default" w:ascii="Times New Roman" w:hAnsi="Times New Roman" w:cs="Times New Roman"/>
          <w:smallCaps w:val="0"/>
          <w:spacing w:val="-2"/>
          <w:sz w:val="28"/>
          <w:szCs w:val="28"/>
        </w:rPr>
        <w:t xml:space="preserve"> </w:t>
      </w:r>
      <w:r>
        <w:rPr>
          <w:rFonts w:hint="default" w:ascii="Times New Roman" w:hAnsi="Times New Roman" w:cs="Times New Roman"/>
          <w:smallCaps w:val="0"/>
          <w:sz w:val="28"/>
          <w:szCs w:val="28"/>
        </w:rPr>
        <w:t>1</w:t>
      </w:r>
      <w:r>
        <w:rPr>
          <w:rFonts w:hint="default" w:ascii="Times New Roman" w:hAnsi="Times New Roman" w:cs="Times New Roman"/>
          <w:smallCaps w:val="0"/>
          <w:position w:val="1"/>
          <w:sz w:val="28"/>
          <w:szCs w:val="28"/>
        </w:rPr>
        <w:t>]</w:t>
      </w:r>
    </w:p>
    <w:p>
      <w:pPr>
        <w:pStyle w:val="12"/>
        <w:numPr>
          <w:ilvl w:val="0"/>
          <w:numId w:val="25"/>
        </w:numPr>
        <w:tabs>
          <w:tab w:val="left" w:pos="1229"/>
        </w:tabs>
        <w:spacing w:before="57" w:after="0" w:line="264" w:lineRule="auto"/>
        <w:ind w:left="1228" w:right="297" w:hanging="358"/>
        <w:jc w:val="both"/>
        <w:rPr>
          <w:rFonts w:hint="default" w:ascii="Times New Roman" w:hAnsi="Times New Roman" w:cs="Times New Roman"/>
          <w:sz w:val="28"/>
          <w:szCs w:val="28"/>
        </w:rPr>
      </w:pPr>
      <w:r>
        <w:rPr>
          <w:rFonts w:hint="default" w:ascii="Times New Roman" w:hAnsi="Times New Roman" w:cs="Times New Roman"/>
          <w:sz w:val="28"/>
          <w:szCs w:val="28"/>
        </w:rPr>
        <w:t>Nếu a</w:t>
      </w:r>
      <w:r>
        <w:rPr>
          <w:rFonts w:hint="default" w:ascii="Times New Roman" w:hAnsi="Times New Roman" w:cs="Times New Roman"/>
          <w:position w:val="1"/>
          <w:sz w:val="28"/>
          <w:szCs w:val="28"/>
        </w:rPr>
        <w:t>[</w:t>
      </w:r>
      <w:r>
        <w:rPr>
          <w:rFonts w:hint="default" w:ascii="Times New Roman" w:hAnsi="Times New Roman" w:cs="Times New Roman"/>
          <w:smallCaps/>
          <w:sz w:val="28"/>
          <w:szCs w:val="28"/>
        </w:rPr>
        <w:t>n</w:t>
      </w:r>
      <w:r>
        <w:rPr>
          <w:rFonts w:hint="default" w:ascii="Times New Roman" w:hAnsi="Times New Roman" w:cs="Times New Roman"/>
          <w:smallCaps w:val="0"/>
          <w:sz w:val="28"/>
          <w:szCs w:val="28"/>
        </w:rPr>
        <w:t>id</w:t>
      </w:r>
      <w:r>
        <w:rPr>
          <w:rFonts w:hint="default" w:ascii="Times New Roman" w:hAnsi="Times New Roman" w:cs="Times New Roman"/>
          <w:smallCaps w:val="0"/>
          <w:position w:val="1"/>
          <w:sz w:val="28"/>
          <w:szCs w:val="28"/>
        </w:rPr>
        <w:t xml:space="preserve">] </w:t>
      </w:r>
      <w:r>
        <w:rPr>
          <w:rFonts w:hint="default" w:ascii="Times New Roman" w:hAnsi="Times New Roman" w:cs="Times New Roman"/>
          <w:smallCaps w:val="0"/>
          <w:sz w:val="28"/>
          <w:szCs w:val="28"/>
        </w:rPr>
        <w:t>= X thì việc tìm kiếm thành công (kết thúc quá trình tìm kiếm).</w:t>
      </w:r>
    </w:p>
    <w:p>
      <w:pPr>
        <w:pStyle w:val="7"/>
        <w:spacing w:before="60" w:line="266" w:lineRule="auto"/>
        <w:ind w:left="304" w:right="296"/>
        <w:jc w:val="both"/>
        <w:rPr>
          <w:rFonts w:hint="default" w:ascii="Times New Roman" w:hAnsi="Times New Roman" w:cs="Times New Roman"/>
          <w:sz w:val="28"/>
          <w:szCs w:val="28"/>
        </w:rPr>
      </w:pPr>
      <w:r>
        <w:rPr>
          <w:rFonts w:hint="default" w:ascii="Times New Roman" w:hAnsi="Times New Roman" w:cs="Times New Roman"/>
          <w:sz w:val="28"/>
          <w:szCs w:val="28"/>
        </w:rPr>
        <w:pict>
          <v:shape id="_x0000_s1218" o:spid="_x0000_s1218" o:spt="202" type="#_x0000_t202" style="position:absolute;left:0pt;margin-left:121.65pt;margin-top:37.2pt;height:217.8pt;width:380.05pt;mso-position-horizontal-relative:page;mso-wrap-distance-bottom:0pt;mso-wrap-distance-top:0pt;z-index:-251475968;mso-width-relative:page;mso-height-relative:page;" filled="f" stroked="t" coordsize="21600,21600">
            <v:path/>
            <v:fill on="f" focussize="0,0"/>
            <v:stroke weight="0.480236220472441pt" color="#000000"/>
            <v:imagedata o:title=""/>
            <o:lock v:ext="edit"/>
            <v:textbox inset="0mm,0mm,0mm,0mm">
              <w:txbxContent>
                <w:p>
                  <w:pPr>
                    <w:spacing w:before="25" w:line="295" w:lineRule="auto"/>
                    <w:ind w:left="107" w:right="1788" w:hanging="1"/>
                    <w:jc w:val="left"/>
                    <w:rPr>
                      <w:rFonts w:ascii="Courier New"/>
                      <w:sz w:val="22"/>
                    </w:rPr>
                  </w:pPr>
                  <w:r>
                    <w:rPr>
                      <w:rFonts w:ascii="Courier New"/>
                      <w:sz w:val="22"/>
                    </w:rPr>
                    <w:t>function BinarySearch(X: longint): longint; var L, H, mid: longint;</w:t>
                  </w:r>
                </w:p>
                <w:p>
                  <w:pPr>
                    <w:spacing w:before="4"/>
                    <w:ind w:left="107" w:right="0" w:firstLine="0"/>
                    <w:jc w:val="left"/>
                    <w:rPr>
                      <w:rFonts w:ascii="Courier New"/>
                      <w:sz w:val="22"/>
                    </w:rPr>
                  </w:pPr>
                  <w:r>
                    <w:rPr>
                      <w:rFonts w:ascii="Courier New"/>
                      <w:sz w:val="22"/>
                    </w:rPr>
                    <w:t>begin</w:t>
                  </w:r>
                </w:p>
                <w:p>
                  <w:pPr>
                    <w:spacing w:before="60"/>
                    <w:ind w:left="371" w:right="0" w:firstLine="0"/>
                    <w:jc w:val="left"/>
                    <w:rPr>
                      <w:rFonts w:ascii="Courier New"/>
                      <w:sz w:val="22"/>
                    </w:rPr>
                  </w:pPr>
                  <w:r>
                    <w:rPr>
                      <w:rFonts w:ascii="Courier New"/>
                      <w:sz w:val="22"/>
                    </w:rPr>
                    <w:t>L := 1; H := n;</w:t>
                  </w:r>
                </w:p>
                <w:p>
                  <w:pPr>
                    <w:spacing w:before="59" w:line="290" w:lineRule="auto"/>
                    <w:ind w:left="635" w:right="4973" w:hanging="264"/>
                    <w:jc w:val="left"/>
                    <w:rPr>
                      <w:rFonts w:ascii="Courier New" w:hAnsi="Courier New"/>
                      <w:sz w:val="22"/>
                    </w:rPr>
                  </w:pPr>
                  <w:r>
                    <w:rPr>
                      <w:rFonts w:ascii="Courier New" w:hAnsi="Courier New"/>
                      <w:sz w:val="22"/>
                    </w:rPr>
                    <w:t xml:space="preserve">while L </w:t>
                  </w:r>
                  <w:r>
                    <w:rPr>
                      <w:rFonts w:ascii="Symbol" w:hAnsi="Symbol"/>
                      <w:sz w:val="22"/>
                    </w:rPr>
                    <w:t></w:t>
                  </w:r>
                  <w:r>
                    <w:rPr>
                      <w:sz w:val="22"/>
                    </w:rPr>
                    <w:t xml:space="preserve"> </w:t>
                  </w:r>
                  <w:r>
                    <w:rPr>
                      <w:rFonts w:ascii="Courier New" w:hAnsi="Courier New"/>
                      <w:sz w:val="22"/>
                    </w:rPr>
                    <w:t>H do begin</w:t>
                  </w:r>
                </w:p>
                <w:p>
                  <w:pPr>
                    <w:spacing w:before="12"/>
                    <w:ind w:left="899" w:right="0" w:firstLine="0"/>
                    <w:jc w:val="left"/>
                    <w:rPr>
                      <w:rFonts w:ascii="Courier New"/>
                      <w:sz w:val="22"/>
                    </w:rPr>
                  </w:pPr>
                  <w:r>
                    <w:rPr>
                      <w:rFonts w:ascii="Courier New"/>
                      <w:sz w:val="22"/>
                    </w:rPr>
                    <w:t>mid := (L + H) div 2;</w:t>
                  </w:r>
                </w:p>
                <w:p>
                  <w:pPr>
                    <w:spacing w:before="60"/>
                    <w:ind w:left="899" w:right="0" w:firstLine="0"/>
                    <w:jc w:val="left"/>
                    <w:rPr>
                      <w:rFonts w:ascii="Courier New"/>
                      <w:sz w:val="22"/>
                    </w:rPr>
                  </w:pPr>
                  <w:r>
                    <w:rPr>
                      <w:rFonts w:ascii="Courier New"/>
                      <w:sz w:val="22"/>
                    </w:rPr>
                    <w:t>if a[mid] = X then exit(mid);</w:t>
                  </w:r>
                </w:p>
                <w:p>
                  <w:pPr>
                    <w:pStyle w:val="7"/>
                    <w:spacing w:before="5"/>
                    <w:rPr>
                      <w:rFonts w:ascii="Courier New"/>
                      <w:sz w:val="32"/>
                    </w:rPr>
                  </w:pPr>
                </w:p>
                <w:p>
                  <w:pPr>
                    <w:spacing w:before="0" w:line="297" w:lineRule="auto"/>
                    <w:ind w:left="899" w:right="2579" w:firstLine="0"/>
                    <w:jc w:val="left"/>
                    <w:rPr>
                      <w:rFonts w:ascii="Courier New"/>
                      <w:sz w:val="22"/>
                    </w:rPr>
                  </w:pPr>
                  <w:r>
                    <w:rPr>
                      <w:rFonts w:ascii="Courier New"/>
                      <w:sz w:val="22"/>
                    </w:rPr>
                    <w:t>if a[mid] &lt; X then L := mid + 1 else H := mid - 1;</w:t>
                  </w:r>
                </w:p>
                <w:p>
                  <w:pPr>
                    <w:spacing w:before="1" w:line="297" w:lineRule="auto"/>
                    <w:ind w:left="371" w:right="6144" w:firstLine="263"/>
                    <w:jc w:val="left"/>
                    <w:rPr>
                      <w:rFonts w:ascii="Courier New"/>
                      <w:sz w:val="22"/>
                    </w:rPr>
                  </w:pPr>
                  <w:r>
                    <w:rPr>
                      <w:rFonts w:ascii="Courier New"/>
                      <w:sz w:val="22"/>
                    </w:rPr>
                    <w:t>end; exit(0);</w:t>
                  </w:r>
                </w:p>
                <w:p>
                  <w:pPr>
                    <w:spacing w:before="4"/>
                    <w:ind w:left="107" w:right="0" w:firstLine="0"/>
                    <w:jc w:val="left"/>
                    <w:rPr>
                      <w:rFonts w:ascii="Courier New"/>
                      <w:sz w:val="22"/>
                    </w:rPr>
                  </w:pPr>
                  <w:r>
                    <w:rPr>
                      <w:rFonts w:ascii="Courier New"/>
                      <w:sz w:val="22"/>
                    </w:rPr>
                    <w:t>end;</w:t>
                  </w:r>
                </w:p>
              </w:txbxContent>
            </v:textbox>
            <w10:wrap type="topAndBottom"/>
          </v:shape>
        </w:pict>
      </w:r>
      <w:r>
        <w:rPr>
          <w:rFonts w:hint="default" w:ascii="Times New Roman" w:hAnsi="Times New Roman" w:cs="Times New Roman"/>
          <w:sz w:val="28"/>
          <w:szCs w:val="28"/>
        </w:rPr>
        <w:t xml:space="preserve">Quá trình tìm kiếm sẽ thất bại nếu </w:t>
      </w:r>
      <w:r>
        <w:rPr>
          <w:rFonts w:hint="default" w:cs="Times New Roman"/>
          <w:sz w:val="28"/>
          <w:szCs w:val="28"/>
          <w:lang w:val="en-US"/>
        </w:rPr>
        <w:t>đ</w:t>
      </w:r>
      <w:r>
        <w:rPr>
          <w:rFonts w:hint="default" w:ascii="Times New Roman" w:hAnsi="Times New Roman" w:cs="Times New Roman"/>
          <w:sz w:val="28"/>
          <w:szCs w:val="28"/>
        </w:rPr>
        <w:t xml:space="preserve">ến một bước nào </w:t>
      </w:r>
      <w:r>
        <w:rPr>
          <w:rFonts w:hint="default" w:cs="Times New Roman"/>
          <w:sz w:val="28"/>
          <w:szCs w:val="28"/>
          <w:lang w:val="en-US"/>
        </w:rPr>
        <w:t>đ</w:t>
      </w:r>
      <w:r>
        <w:rPr>
          <w:rFonts w:hint="default" w:ascii="Times New Roman" w:hAnsi="Times New Roman" w:cs="Times New Roman"/>
          <w:sz w:val="28"/>
          <w:szCs w:val="28"/>
        </w:rPr>
        <w:t xml:space="preserve">ó, </w:t>
      </w:r>
      <w:r>
        <w:rPr>
          <w:rFonts w:hint="default" w:cs="Times New Roman"/>
          <w:sz w:val="28"/>
          <w:szCs w:val="28"/>
          <w:lang w:val="en-US"/>
        </w:rPr>
        <w:t>đ</w:t>
      </w:r>
      <w:r>
        <w:rPr>
          <w:rFonts w:hint="default" w:ascii="Times New Roman" w:hAnsi="Times New Roman" w:cs="Times New Roman"/>
          <w:sz w:val="28"/>
          <w:szCs w:val="28"/>
        </w:rPr>
        <w:t>oạn tìm kiếm là rỗng   (L Σ</w:t>
      </w:r>
      <w:r>
        <w:rPr>
          <w:rFonts w:hint="default" w:ascii="Times New Roman" w:hAnsi="Times New Roman" w:cs="Times New Roman"/>
          <w:spacing w:val="21"/>
          <w:sz w:val="28"/>
          <w:szCs w:val="28"/>
        </w:rPr>
        <w:t xml:space="preserve"> </w:t>
      </w:r>
      <w:r>
        <w:rPr>
          <w:rFonts w:hint="default" w:ascii="Times New Roman" w:hAnsi="Times New Roman" w:cs="Times New Roman"/>
          <w:spacing w:val="2"/>
          <w:sz w:val="28"/>
          <w:szCs w:val="28"/>
        </w:rPr>
        <w:t>H)</w:t>
      </w:r>
    </w:p>
    <w:p>
      <w:pPr>
        <w:spacing w:after="0" w:line="266" w:lineRule="auto"/>
        <w:jc w:val="both"/>
        <w:rPr>
          <w:rFonts w:hint="default" w:ascii="Times New Roman" w:hAnsi="Times New Roman" w:cs="Times New Roman"/>
          <w:sz w:val="28"/>
          <w:szCs w:val="28"/>
        </w:rPr>
        <w:sectPr>
          <w:pgSz w:w="11900" w:h="16840"/>
          <w:pgMar w:top="1600" w:right="1680" w:bottom="2400" w:left="1680" w:header="0" w:footer="2216"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7"/>
        <w:rPr>
          <w:rFonts w:hint="default" w:ascii="Times New Roman" w:hAnsi="Times New Roman" w:cs="Times New Roman"/>
          <w:sz w:val="28"/>
          <w:szCs w:val="28"/>
        </w:rPr>
      </w:pPr>
    </w:p>
    <w:p>
      <w:pPr>
        <w:spacing w:before="90"/>
        <w:ind w:left="304" w:right="0" w:firstLine="0"/>
        <w:jc w:val="left"/>
        <w:rPr>
          <w:rFonts w:hint="default" w:ascii="Times New Roman" w:hAnsi="Times New Roman" w:cs="Times New Roman"/>
          <w:i/>
          <w:sz w:val="28"/>
          <w:szCs w:val="28"/>
        </w:rPr>
      </w:pPr>
      <w:r>
        <w:rPr>
          <w:rFonts w:hint="default" w:ascii="Times New Roman" w:hAnsi="Times New Roman" w:cs="Times New Roman"/>
          <w:w w:val="105"/>
          <w:sz w:val="28"/>
          <w:szCs w:val="28"/>
        </w:rPr>
        <w:t xml:space="preserve">Ví dụ 3: </w:t>
      </w:r>
      <w:r>
        <w:rPr>
          <w:rFonts w:hint="default" w:ascii="Times New Roman" w:hAnsi="Times New Roman" w:cs="Times New Roman"/>
          <w:i/>
          <w:w w:val="105"/>
          <w:sz w:val="28"/>
          <w:szCs w:val="28"/>
        </w:rPr>
        <w:t>Thống kê</w:t>
      </w:r>
    </w:p>
    <w:p>
      <w:pPr>
        <w:pStyle w:val="7"/>
        <w:spacing w:before="86" w:line="266" w:lineRule="auto"/>
        <w:ind w:left="304" w:right="296" w:hanging="1"/>
        <w:rPr>
          <w:rFonts w:hint="default" w:ascii="Times New Roman" w:hAnsi="Times New Roman" w:cs="Times New Roman"/>
          <w:sz w:val="28"/>
          <w:szCs w:val="28"/>
        </w:rPr>
      </w:pPr>
      <w:r>
        <w:rPr>
          <w:rFonts w:hint="default" w:ascii="Times New Roman" w:hAnsi="Times New Roman" w:cs="Times New Roman"/>
          <w:sz w:val="28"/>
          <w:szCs w:val="28"/>
        </w:rPr>
        <w:t>Cho dãy a</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 a</w:t>
      </w:r>
      <w:r>
        <w:rPr>
          <w:rFonts w:hint="default" w:ascii="Times New Roman" w:hAnsi="Times New Roman" w:cs="Times New Roman"/>
          <w:sz w:val="28"/>
          <w:szCs w:val="28"/>
          <w:vertAlign w:val="subscript"/>
        </w:rPr>
        <w:t>2</w:t>
      </w:r>
      <w:r>
        <w:rPr>
          <w:rFonts w:hint="default" w:ascii="Times New Roman" w:hAnsi="Times New Roman" w:cs="Times New Roman"/>
          <w:sz w:val="28"/>
          <w:szCs w:val="28"/>
          <w:vertAlign w:val="baseline"/>
        </w:rPr>
        <w:t>, … , a</w:t>
      </w:r>
      <w:r>
        <w:rPr>
          <w:rFonts w:hint="default" w:ascii="Times New Roman" w:hAnsi="Times New Roman" w:cs="Times New Roman"/>
          <w:sz w:val="28"/>
          <w:szCs w:val="28"/>
          <w:vertAlign w:val="subscript"/>
        </w:rPr>
        <w:t>n</w:t>
      </w:r>
      <w:r>
        <w:rPr>
          <w:rFonts w:hint="default" w:ascii="Times New Roman" w:hAnsi="Times New Roman" w:cs="Times New Roman"/>
          <w:sz w:val="28"/>
          <w:szCs w:val="28"/>
          <w:vertAlign w:val="baseline"/>
        </w:rPr>
        <w:t xml:space="preserve">. Hãy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ếm số lượng giá trị khác nhau có trong dãy và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ưa ra số lần lặp của giá trị xuất hiện nhiều nhất.</w:t>
      </w:r>
    </w:p>
    <w:p>
      <w:pPr>
        <w:pStyle w:val="7"/>
        <w:spacing w:before="57" w:line="264" w:lineRule="auto"/>
        <w:ind w:left="304" w:right="394"/>
        <w:rPr>
          <w:rFonts w:hint="default" w:ascii="Times New Roman" w:hAnsi="Times New Roman" w:cs="Times New Roman"/>
          <w:sz w:val="28"/>
          <w:szCs w:val="28"/>
        </w:rPr>
      </w:pPr>
      <w:r>
        <w:rPr>
          <w:rFonts w:hint="default" w:ascii="Times New Roman" w:hAnsi="Times New Roman" w:cs="Times New Roman"/>
          <w:sz w:val="28"/>
          <w:szCs w:val="28"/>
        </w:rPr>
        <w:t>Ví dụ: dãy gồm 8 số: 6, 7, 1, 7, 4, 6, 6, 8 thì dãy có 5 giá trị khác nhau và số lần lặp của giá trị xuất hiện nhiều nhất trong dãy là</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3.</w:t>
      </w:r>
    </w:p>
    <w:p>
      <w:pPr>
        <w:spacing w:before="64"/>
        <w:ind w:left="304" w:right="0" w:firstLine="0"/>
        <w:jc w:val="left"/>
        <w:rPr>
          <w:rFonts w:hint="default" w:ascii="Times New Roman" w:hAnsi="Times New Roman" w:cs="Times New Roman"/>
          <w:i/>
          <w:sz w:val="28"/>
          <w:szCs w:val="28"/>
        </w:rPr>
      </w:pPr>
      <w:r>
        <w:rPr>
          <w:rFonts w:hint="default" w:ascii="Times New Roman" w:hAnsi="Times New Roman" w:cs="Times New Roman"/>
          <w:i/>
          <w:sz w:val="28"/>
          <w:szCs w:val="28"/>
        </w:rPr>
        <w:t>Giải</w:t>
      </w:r>
    </w:p>
    <w:p>
      <w:pPr>
        <w:pStyle w:val="7"/>
        <w:spacing w:before="84" w:line="264" w:lineRule="auto"/>
        <w:ind w:left="304" w:right="296"/>
        <w:rPr>
          <w:rFonts w:hint="default" w:ascii="Times New Roman" w:hAnsi="Times New Roman" w:cs="Times New Roman"/>
          <w:sz w:val="28"/>
          <w:szCs w:val="28"/>
        </w:rPr>
      </w:pPr>
      <w:r>
        <w:rPr>
          <w:rFonts w:hint="default" w:ascii="Times New Roman" w:hAnsi="Times New Roman" w:cs="Times New Roman"/>
          <w:sz w:val="28"/>
          <w:szCs w:val="28"/>
        </w:rPr>
        <w:pict>
          <v:shape id="_x0000_s1219" o:spid="_x0000_s1219" o:spt="202" type="#_x0000_t202" style="position:absolute;left:0pt;margin-left:121.65pt;margin-top:38.05pt;height:367.2pt;width:380.05pt;mso-position-horizontal-relative:page;mso-wrap-distance-bottom:0pt;mso-wrap-distance-top:0pt;z-index:-251474944;mso-width-relative:page;mso-height-relative:page;" filled="f" stroked="t" coordsize="21600,21600">
            <v:path/>
            <v:fill on="f" focussize="0,0"/>
            <v:stroke weight="0.48pt" color="#000000"/>
            <v:imagedata o:title=""/>
            <o:lock v:ext="edit"/>
            <v:textbox inset="0mm,0mm,0mm,0mm">
              <w:txbxContent>
                <w:p>
                  <w:pPr>
                    <w:spacing w:before="34" w:line="228" w:lineRule="auto"/>
                    <w:ind w:left="107" w:right="0" w:hanging="1"/>
                    <w:jc w:val="left"/>
                    <w:rPr>
                      <w:i/>
                      <w:sz w:val="22"/>
                    </w:rPr>
                  </w:pPr>
                  <w:r>
                    <w:rPr>
                      <w:i/>
                      <w:sz w:val="22"/>
                    </w:rPr>
                    <w:t xml:space="preserve">{ Hàm </w:t>
                  </w:r>
                  <w:r>
                    <w:rPr>
                      <w:rFonts w:ascii="Courier New" w:hAnsi="Courier New"/>
                      <w:sz w:val="22"/>
                    </w:rPr>
                    <w:t>countValue</w:t>
                  </w:r>
                  <w:r>
                    <w:rPr>
                      <w:rFonts w:ascii="Courier New" w:hAnsi="Courier New"/>
                      <w:spacing w:val="-83"/>
                      <w:sz w:val="22"/>
                    </w:rPr>
                    <w:t xml:space="preserve"> </w:t>
                  </w:r>
                  <w:r>
                    <w:rPr>
                      <w:i/>
                      <w:sz w:val="22"/>
                    </w:rPr>
                    <w:t xml:space="preserve">trả về số giá trị khác nhau trong mảng a có n phần tử </w:t>
                  </w:r>
                  <w:r>
                    <w:rPr>
                      <w:i/>
                      <w:sz w:val="22"/>
                      <w:lang w:val="en-US"/>
                    </w:rPr>
                    <w:t>đ</w:t>
                  </w:r>
                  <w:r>
                    <w:rPr>
                      <w:i/>
                      <w:sz w:val="22"/>
                    </w:rPr>
                    <w:t>ã sắp xếp}</w:t>
                  </w:r>
                </w:p>
                <w:p>
                  <w:pPr>
                    <w:spacing w:before="75" w:line="297" w:lineRule="auto"/>
                    <w:ind w:left="107" w:right="599" w:firstLine="0"/>
                    <w:jc w:val="left"/>
                    <w:rPr>
                      <w:rFonts w:ascii="Courier New"/>
                      <w:sz w:val="22"/>
                    </w:rPr>
                  </w:pPr>
                  <w:r>
                    <w:rPr>
                      <w:rFonts w:ascii="Courier New"/>
                      <w:sz w:val="22"/>
                    </w:rPr>
                    <w:t>function countValue(a : TArray;n : longint):longint; var i,count :longint;</w:t>
                  </w:r>
                </w:p>
                <w:p>
                  <w:pPr>
                    <w:spacing w:before="0" w:line="248" w:lineRule="exact"/>
                    <w:ind w:left="239" w:right="0" w:firstLine="0"/>
                    <w:jc w:val="left"/>
                    <w:rPr>
                      <w:rFonts w:ascii="Courier New"/>
                      <w:sz w:val="22"/>
                    </w:rPr>
                  </w:pPr>
                  <w:r>
                    <w:rPr>
                      <w:rFonts w:ascii="Courier New"/>
                      <w:sz w:val="22"/>
                    </w:rPr>
                    <w:t>begin</w:t>
                  </w:r>
                </w:p>
                <w:p>
                  <w:pPr>
                    <w:spacing w:before="61"/>
                    <w:ind w:left="767" w:right="0" w:firstLine="0"/>
                    <w:jc w:val="left"/>
                    <w:rPr>
                      <w:rFonts w:ascii="Courier New"/>
                      <w:sz w:val="22"/>
                    </w:rPr>
                  </w:pPr>
                  <w:r>
                    <w:rPr>
                      <w:rFonts w:ascii="Courier New"/>
                      <w:sz w:val="22"/>
                    </w:rPr>
                    <w:t>count:=1;</w:t>
                  </w:r>
                </w:p>
                <w:p>
                  <w:pPr>
                    <w:spacing w:before="60"/>
                    <w:ind w:left="767" w:right="0" w:firstLine="0"/>
                    <w:jc w:val="left"/>
                    <w:rPr>
                      <w:rFonts w:ascii="Courier New"/>
                      <w:sz w:val="22"/>
                    </w:rPr>
                  </w:pPr>
                  <w:r>
                    <w:rPr>
                      <w:rFonts w:ascii="Courier New"/>
                      <w:sz w:val="22"/>
                    </w:rPr>
                    <w:t>for i:=2 to n do</w:t>
                  </w:r>
                </w:p>
                <w:p>
                  <w:pPr>
                    <w:spacing w:before="61" w:line="297" w:lineRule="auto"/>
                    <w:ind w:left="767" w:right="2184" w:firstLine="395"/>
                    <w:jc w:val="left"/>
                    <w:rPr>
                      <w:rFonts w:ascii="Courier New"/>
                      <w:sz w:val="22"/>
                    </w:rPr>
                  </w:pPr>
                  <w:r>
                    <w:rPr>
                      <w:rFonts w:ascii="Courier New"/>
                      <w:sz w:val="22"/>
                    </w:rPr>
                    <w:t>if a[i-1]&lt;&gt;a[i] then inc(count); countValue := count;</w:t>
                  </w:r>
                </w:p>
                <w:p>
                  <w:pPr>
                    <w:spacing w:before="1"/>
                    <w:ind w:left="107" w:right="0" w:firstLine="0"/>
                    <w:jc w:val="left"/>
                    <w:rPr>
                      <w:rFonts w:ascii="Courier New"/>
                      <w:sz w:val="22"/>
                    </w:rPr>
                  </w:pPr>
                  <w:r>
                    <w:rPr>
                      <w:rFonts w:ascii="Courier New"/>
                      <w:sz w:val="22"/>
                    </w:rPr>
                    <w:t>end;</w:t>
                  </w:r>
                </w:p>
                <w:p>
                  <w:pPr>
                    <w:spacing w:before="71" w:line="228" w:lineRule="auto"/>
                    <w:ind w:left="107" w:right="0" w:firstLine="0"/>
                    <w:jc w:val="left"/>
                    <w:rPr>
                      <w:i/>
                      <w:sz w:val="22"/>
                    </w:rPr>
                  </w:pPr>
                  <w:r>
                    <w:rPr>
                      <w:i/>
                      <w:sz w:val="22"/>
                    </w:rPr>
                    <w:t xml:space="preserve">{ Hàm </w:t>
                  </w:r>
                  <w:r>
                    <w:rPr>
                      <w:rFonts w:ascii="Courier New" w:hAnsi="Courier New"/>
                      <w:sz w:val="22"/>
                    </w:rPr>
                    <w:t xml:space="preserve">highestFrequency </w:t>
                  </w:r>
                  <w:r>
                    <w:rPr>
                      <w:i/>
                      <w:sz w:val="22"/>
                    </w:rPr>
                    <w:t xml:space="preserve">trả về số lần lặp của giá trị xuất hiện nhiều nhất trong mảng a có n phần tử </w:t>
                  </w:r>
                  <w:r>
                    <w:rPr>
                      <w:i/>
                      <w:sz w:val="22"/>
                      <w:lang w:val="en-US"/>
                    </w:rPr>
                    <w:t>đ</w:t>
                  </w:r>
                  <w:r>
                    <w:rPr>
                      <w:i/>
                      <w:sz w:val="22"/>
                    </w:rPr>
                    <w:t>ã sắp xếp}</w:t>
                  </w:r>
                </w:p>
                <w:p>
                  <w:pPr>
                    <w:tabs>
                      <w:tab w:val="left" w:pos="767"/>
                      <w:tab w:val="left" w:pos="3011"/>
                    </w:tabs>
                    <w:spacing w:before="73" w:line="297" w:lineRule="auto"/>
                    <w:ind w:left="107" w:right="220" w:firstLine="0"/>
                    <w:jc w:val="left"/>
                    <w:rPr>
                      <w:rFonts w:ascii="Courier New"/>
                      <w:sz w:val="22"/>
                    </w:rPr>
                  </w:pPr>
                  <w:r>
                    <w:rPr>
                      <w:rFonts w:ascii="Courier New"/>
                      <w:sz w:val="22"/>
                    </w:rPr>
                    <w:t>function highestFrequency(a:TArray; n:longint):longint; var</w:t>
                  </w:r>
                  <w:r>
                    <w:rPr>
                      <w:rFonts w:ascii="Courier New"/>
                      <w:sz w:val="22"/>
                    </w:rPr>
                    <w:tab/>
                  </w:r>
                  <w:r>
                    <w:rPr>
                      <w:rFonts w:ascii="Courier New"/>
                      <w:sz w:val="22"/>
                    </w:rPr>
                    <w:t>i,count,rslt</w:t>
                  </w:r>
                  <w:r>
                    <w:rPr>
                      <w:rFonts w:ascii="Courier New"/>
                      <w:sz w:val="22"/>
                    </w:rPr>
                    <w:tab/>
                  </w:r>
                  <w:r>
                    <w:rPr>
                      <w:rFonts w:ascii="Courier New"/>
                      <w:sz w:val="22"/>
                    </w:rPr>
                    <w:t>:longint;</w:t>
                  </w:r>
                </w:p>
                <w:p>
                  <w:pPr>
                    <w:spacing w:before="1"/>
                    <w:ind w:left="239" w:right="0" w:firstLine="0"/>
                    <w:jc w:val="left"/>
                    <w:rPr>
                      <w:rFonts w:ascii="Courier New"/>
                      <w:sz w:val="22"/>
                    </w:rPr>
                  </w:pPr>
                  <w:r>
                    <w:rPr>
                      <w:rFonts w:ascii="Courier New"/>
                      <w:sz w:val="22"/>
                    </w:rPr>
                    <w:t>begin</w:t>
                  </w:r>
                </w:p>
                <w:p>
                  <w:pPr>
                    <w:spacing w:before="61" w:line="295" w:lineRule="auto"/>
                    <w:ind w:left="767" w:right="5616" w:firstLine="0"/>
                    <w:jc w:val="left"/>
                    <w:rPr>
                      <w:rFonts w:ascii="Courier New"/>
                      <w:sz w:val="22"/>
                    </w:rPr>
                  </w:pPr>
                  <w:r>
                    <w:rPr>
                      <w:rFonts w:ascii="Courier New"/>
                      <w:sz w:val="22"/>
                    </w:rPr>
                    <w:t>rslt:=1; count:=1;</w:t>
                  </w:r>
                </w:p>
                <w:p>
                  <w:pPr>
                    <w:spacing w:before="3"/>
                    <w:ind w:left="767" w:right="0" w:firstLine="0"/>
                    <w:jc w:val="left"/>
                    <w:rPr>
                      <w:rFonts w:ascii="Courier New"/>
                      <w:sz w:val="22"/>
                    </w:rPr>
                  </w:pPr>
                  <w:r>
                    <w:rPr>
                      <w:rFonts w:ascii="Courier New"/>
                      <w:sz w:val="22"/>
                    </w:rPr>
                    <w:t>for i:=2 to n do begin</w:t>
                  </w:r>
                </w:p>
                <w:p>
                  <w:pPr>
                    <w:spacing w:before="61" w:line="297" w:lineRule="auto"/>
                    <w:ind w:left="1163" w:right="2315" w:firstLine="0"/>
                    <w:jc w:val="left"/>
                    <w:rPr>
                      <w:rFonts w:ascii="Courier New"/>
                      <w:sz w:val="22"/>
                    </w:rPr>
                  </w:pPr>
                  <w:r>
                    <w:rPr>
                      <w:rFonts w:ascii="Courier New"/>
                      <w:sz w:val="22"/>
                    </w:rPr>
                    <w:t>if a[i] &lt;&gt; a[i-1] then count:=1 else inc(count);</w:t>
                  </w:r>
                </w:p>
                <w:p>
                  <w:pPr>
                    <w:spacing w:before="1" w:line="297" w:lineRule="auto"/>
                    <w:ind w:left="767" w:right="2316" w:firstLine="395"/>
                    <w:jc w:val="left"/>
                    <w:rPr>
                      <w:rFonts w:ascii="Courier New"/>
                      <w:sz w:val="22"/>
                    </w:rPr>
                  </w:pPr>
                  <w:r>
                    <w:rPr>
                      <w:rFonts w:ascii="Courier New"/>
                      <w:sz w:val="22"/>
                    </w:rPr>
                    <w:t>if count&gt;rslt then rslt:=count; end;</w:t>
                  </w:r>
                </w:p>
                <w:p>
                  <w:pPr>
                    <w:spacing w:before="0" w:line="248" w:lineRule="exact"/>
                    <w:ind w:left="767" w:right="0" w:firstLine="0"/>
                    <w:jc w:val="left"/>
                    <w:rPr>
                      <w:rFonts w:ascii="Courier New"/>
                      <w:sz w:val="22"/>
                    </w:rPr>
                  </w:pPr>
                  <w:r>
                    <w:rPr>
                      <w:rFonts w:ascii="Courier New"/>
                      <w:sz w:val="22"/>
                    </w:rPr>
                    <w:t>highestFrequency := rslt;</w:t>
                  </w:r>
                </w:p>
                <w:p>
                  <w:pPr>
                    <w:spacing w:before="63"/>
                    <w:ind w:left="107" w:right="0" w:firstLine="0"/>
                    <w:jc w:val="left"/>
                    <w:rPr>
                      <w:rFonts w:ascii="Courier New"/>
                      <w:sz w:val="22"/>
                    </w:rPr>
                  </w:pPr>
                  <w:r>
                    <w:rPr>
                      <w:rFonts w:ascii="Courier New"/>
                      <w:sz w:val="22"/>
                    </w:rPr>
                    <w:t>end;</w:t>
                  </w:r>
                </w:p>
              </w:txbxContent>
            </v:textbox>
            <w10:wrap type="topAndBottom"/>
          </v:shape>
        </w:pict>
      </w:r>
      <w:r>
        <w:rPr>
          <w:rFonts w:hint="default" w:ascii="Times New Roman" w:hAnsi="Times New Roman" w:cs="Times New Roman"/>
          <w:sz w:val="28"/>
          <w:szCs w:val="28"/>
        </w:rPr>
        <w:t xml:space="preserve">Các công việc trên sẽ </w:t>
      </w:r>
      <w:r>
        <w:rPr>
          <w:rFonts w:hint="default" w:cs="Times New Roman"/>
          <w:sz w:val="28"/>
          <w:szCs w:val="28"/>
          <w:lang w:val="en-US"/>
        </w:rPr>
        <w:t>đ</w:t>
      </w:r>
      <w:r>
        <w:rPr>
          <w:rFonts w:hint="default" w:ascii="Times New Roman" w:hAnsi="Times New Roman" w:cs="Times New Roman"/>
          <w:sz w:val="28"/>
          <w:szCs w:val="28"/>
        </w:rPr>
        <w:t xml:space="preserve">ược thực hiện </w:t>
      </w:r>
      <w:r>
        <w:rPr>
          <w:rFonts w:hint="default" w:cs="Times New Roman"/>
          <w:sz w:val="28"/>
          <w:szCs w:val="28"/>
          <w:lang w:val="en-US"/>
        </w:rPr>
        <w:t>đ</w:t>
      </w:r>
      <w:r>
        <w:rPr>
          <w:rFonts w:hint="default" w:ascii="Times New Roman" w:hAnsi="Times New Roman" w:cs="Times New Roman"/>
          <w:sz w:val="28"/>
          <w:szCs w:val="28"/>
        </w:rPr>
        <w:t xml:space="preserve">ơn giản nếu mảng </w:t>
      </w:r>
      <w:r>
        <w:rPr>
          <w:rFonts w:hint="default" w:cs="Times New Roman"/>
          <w:sz w:val="28"/>
          <w:szCs w:val="28"/>
          <w:lang w:val="en-US"/>
        </w:rPr>
        <w:t>đ</w:t>
      </w:r>
      <w:r>
        <w:rPr>
          <w:rFonts w:hint="default" w:ascii="Times New Roman" w:hAnsi="Times New Roman" w:cs="Times New Roman"/>
          <w:sz w:val="28"/>
          <w:szCs w:val="28"/>
        </w:rPr>
        <w:t xml:space="preserve">ã </w:t>
      </w:r>
      <w:r>
        <w:rPr>
          <w:rFonts w:hint="default" w:cs="Times New Roman"/>
          <w:sz w:val="28"/>
          <w:szCs w:val="28"/>
          <w:lang w:val="en-US"/>
        </w:rPr>
        <w:t>đ</w:t>
      </w:r>
      <w:r>
        <w:rPr>
          <w:rFonts w:hint="default" w:ascii="Times New Roman" w:hAnsi="Times New Roman" w:cs="Times New Roman"/>
          <w:sz w:val="28"/>
          <w:szCs w:val="28"/>
        </w:rPr>
        <w:t xml:space="preserve">ược sắp xếp, khi </w:t>
      </w:r>
      <w:r>
        <w:rPr>
          <w:rFonts w:hint="default" w:cs="Times New Roman"/>
          <w:sz w:val="28"/>
          <w:szCs w:val="28"/>
          <w:lang w:val="en-US"/>
        </w:rPr>
        <w:t>đ</w:t>
      </w:r>
      <w:r>
        <w:rPr>
          <w:rFonts w:hint="default" w:ascii="Times New Roman" w:hAnsi="Times New Roman" w:cs="Times New Roman"/>
          <w:sz w:val="28"/>
          <w:szCs w:val="28"/>
        </w:rPr>
        <w:t xml:space="preserve">ó các phần tử có giá trị bằng nhau sẽ </w:t>
      </w:r>
      <w:r>
        <w:rPr>
          <w:rFonts w:hint="default" w:cs="Times New Roman"/>
          <w:sz w:val="28"/>
          <w:szCs w:val="28"/>
          <w:lang w:val="en-US"/>
        </w:rPr>
        <w:t>đ</w:t>
      </w:r>
      <w:r>
        <w:rPr>
          <w:rFonts w:hint="default" w:ascii="Times New Roman" w:hAnsi="Times New Roman" w:cs="Times New Roman"/>
          <w:sz w:val="28"/>
          <w:szCs w:val="28"/>
        </w:rPr>
        <w:t>ứng cạnh nhau (liên tiếp nhau).</w:t>
      </w:r>
    </w:p>
    <w:p>
      <w:pPr>
        <w:pStyle w:val="7"/>
        <w:spacing w:before="84" w:line="266" w:lineRule="auto"/>
        <w:ind w:left="304" w:right="394" w:hanging="1"/>
        <w:rPr>
          <w:rFonts w:hint="default" w:ascii="Times New Roman" w:hAnsi="Times New Roman" w:cs="Times New Roman"/>
          <w:sz w:val="28"/>
          <w:szCs w:val="28"/>
        </w:rPr>
      </w:pPr>
      <w:r>
        <w:rPr>
          <w:rFonts w:hint="default" w:ascii="Times New Roman" w:hAnsi="Times New Roman" w:cs="Times New Roman"/>
          <w:sz w:val="28"/>
          <w:szCs w:val="28"/>
        </w:rPr>
        <w:t xml:space="preserve">Ví dụ 4. Xét dãy F gồm n (2 € n ≤ </w:t>
      </w:r>
      <w:r>
        <w:rPr>
          <w:rFonts w:hint="default" w:ascii="Times New Roman" w:hAnsi="Times New Roman" w:cs="Times New Roman"/>
          <w:spacing w:val="2"/>
          <w:sz w:val="28"/>
          <w:szCs w:val="28"/>
        </w:rPr>
        <w:t>10</w:t>
      </w:r>
      <w:r>
        <w:rPr>
          <w:rFonts w:hint="default" w:ascii="Times New Roman" w:hAnsi="Times New Roman" w:cs="Times New Roman"/>
          <w:spacing w:val="2"/>
          <w:sz w:val="28"/>
          <w:szCs w:val="28"/>
          <w:vertAlign w:val="superscript"/>
        </w:rPr>
        <w:t>6</w:t>
      </w:r>
      <w:r>
        <w:rPr>
          <w:rFonts w:hint="default" w:ascii="Times New Roman" w:hAnsi="Times New Roman" w:cs="Times New Roman"/>
          <w:spacing w:val="2"/>
          <w:sz w:val="28"/>
          <w:szCs w:val="28"/>
          <w:vertAlign w:val="baseline"/>
        </w:rPr>
        <w:t xml:space="preserve">)  </w:t>
      </w:r>
      <w:r>
        <w:rPr>
          <w:rFonts w:hint="default" w:ascii="Times New Roman" w:hAnsi="Times New Roman" w:cs="Times New Roman"/>
          <w:sz w:val="28"/>
          <w:szCs w:val="28"/>
          <w:vertAlign w:val="baseline"/>
        </w:rPr>
        <w:t xml:space="preserve">số  nguyên  F = </w:t>
      </w:r>
      <w:r>
        <w:rPr>
          <w:rFonts w:hint="default" w:ascii="Times New Roman" w:hAnsi="Times New Roman" w:cs="Times New Roman"/>
          <w:spacing w:val="-9"/>
          <w:position w:val="1"/>
          <w:sz w:val="28"/>
          <w:szCs w:val="28"/>
          <w:vertAlign w:val="baseline"/>
        </w:rPr>
        <w:t>(</w:t>
      </w:r>
      <w:r>
        <w:rPr>
          <w:rFonts w:hint="default" w:ascii="Times New Roman" w:hAnsi="Times New Roman" w:cs="Times New Roman"/>
          <w:spacing w:val="-9"/>
          <w:sz w:val="28"/>
          <w:szCs w:val="28"/>
          <w:vertAlign w:val="baseline"/>
        </w:rPr>
        <w:t>ƒ</w:t>
      </w:r>
      <w:r>
        <w:rPr>
          <w:rFonts w:hint="default" w:ascii="Times New Roman" w:hAnsi="Times New Roman" w:cs="Times New Roman"/>
          <w:spacing w:val="-9"/>
          <w:sz w:val="28"/>
          <w:szCs w:val="28"/>
          <w:vertAlign w:val="subscript"/>
        </w:rPr>
        <w:t>1</w:t>
      </w:r>
      <w:r>
        <w:rPr>
          <w:rFonts w:hint="default" w:ascii="Times New Roman" w:hAnsi="Times New Roman" w:cs="Times New Roman"/>
          <w:spacing w:val="-9"/>
          <w:sz w:val="28"/>
          <w:szCs w:val="28"/>
          <w:vertAlign w:val="baseline"/>
        </w:rPr>
        <w:t xml:space="preserve">, </w:t>
      </w:r>
      <w:r>
        <w:rPr>
          <w:rFonts w:hint="default" w:ascii="Times New Roman" w:hAnsi="Times New Roman" w:cs="Times New Roman"/>
          <w:spacing w:val="-10"/>
          <w:sz w:val="28"/>
          <w:szCs w:val="28"/>
          <w:vertAlign w:val="baseline"/>
        </w:rPr>
        <w:t>ƒ</w:t>
      </w:r>
      <w:r>
        <w:rPr>
          <w:rFonts w:hint="default" w:ascii="Times New Roman" w:hAnsi="Times New Roman" w:cs="Times New Roman"/>
          <w:spacing w:val="-10"/>
          <w:sz w:val="28"/>
          <w:szCs w:val="28"/>
          <w:vertAlign w:val="subscript"/>
        </w:rPr>
        <w:t>2</w:t>
      </w:r>
      <w:r>
        <w:rPr>
          <w:rFonts w:hint="default" w:ascii="Times New Roman" w:hAnsi="Times New Roman" w:cs="Times New Roman"/>
          <w:spacing w:val="-10"/>
          <w:sz w:val="28"/>
          <w:szCs w:val="28"/>
          <w:vertAlign w:val="baseline"/>
        </w:rPr>
        <w:t xml:space="preserve">, </w:t>
      </w:r>
      <w:r>
        <w:rPr>
          <w:rFonts w:hint="default" w:ascii="Times New Roman" w:hAnsi="Times New Roman" w:cs="Times New Roman"/>
          <w:sz w:val="28"/>
          <w:szCs w:val="28"/>
          <w:vertAlign w:val="baseline"/>
        </w:rPr>
        <w:t xml:space="preserve">… , </w:t>
      </w:r>
      <w:r>
        <w:rPr>
          <w:rFonts w:hint="default" w:ascii="Times New Roman" w:hAnsi="Times New Roman" w:cs="Times New Roman"/>
          <w:spacing w:val="-12"/>
          <w:sz w:val="28"/>
          <w:szCs w:val="28"/>
          <w:vertAlign w:val="baseline"/>
        </w:rPr>
        <w:t>ƒ</w:t>
      </w:r>
      <w:r>
        <w:rPr>
          <w:rFonts w:hint="default" w:ascii="Times New Roman" w:hAnsi="Times New Roman" w:cs="Times New Roman"/>
          <w:spacing w:val="-12"/>
          <w:sz w:val="28"/>
          <w:szCs w:val="28"/>
          <w:vertAlign w:val="subscript"/>
        </w:rPr>
        <w:t>n</w:t>
      </w:r>
      <w:r>
        <w:rPr>
          <w:rFonts w:hint="default" w:ascii="Times New Roman" w:hAnsi="Times New Roman" w:cs="Times New Roman"/>
          <w:spacing w:val="-12"/>
          <w:position w:val="1"/>
          <w:sz w:val="28"/>
          <w:szCs w:val="28"/>
          <w:vertAlign w:val="baseline"/>
        </w:rPr>
        <w:t>)</w:t>
      </w:r>
      <w:r>
        <w:rPr>
          <w:rFonts w:hint="default" w:ascii="Times New Roman" w:hAnsi="Times New Roman" w:cs="Times New Roman"/>
          <w:spacing w:val="33"/>
          <w:position w:val="1"/>
          <w:sz w:val="28"/>
          <w:szCs w:val="28"/>
          <w:vertAlign w:val="baseline"/>
        </w:rPr>
        <w:t xml:space="preserve">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ịnh nghĩa như</w:t>
      </w:r>
      <w:r>
        <w:rPr>
          <w:rFonts w:hint="default" w:ascii="Times New Roman" w:hAnsi="Times New Roman" w:cs="Times New Roman"/>
          <w:spacing w:val="-3"/>
          <w:sz w:val="28"/>
          <w:szCs w:val="28"/>
          <w:vertAlign w:val="baseline"/>
        </w:rPr>
        <w:t xml:space="preserve"> </w:t>
      </w:r>
      <w:r>
        <w:rPr>
          <w:rFonts w:hint="default" w:ascii="Times New Roman" w:hAnsi="Times New Roman" w:cs="Times New Roman"/>
          <w:sz w:val="28"/>
          <w:szCs w:val="28"/>
          <w:vertAlign w:val="baseline"/>
        </w:rPr>
        <w:t>sau:</w:t>
      </w:r>
    </w:p>
    <w:p>
      <w:pPr>
        <w:spacing w:after="0" w:line="266" w:lineRule="auto"/>
        <w:rPr>
          <w:rFonts w:hint="default" w:ascii="Times New Roman" w:hAnsi="Times New Roman" w:cs="Times New Roman"/>
          <w:sz w:val="28"/>
          <w:szCs w:val="28"/>
        </w:rPr>
        <w:sectPr>
          <w:pgSz w:w="11900" w:h="16840"/>
          <w:pgMar w:top="1600" w:right="1680" w:bottom="2580" w:left="1680" w:header="0" w:footer="2382"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3"/>
        <w:rPr>
          <w:rFonts w:hint="default" w:ascii="Times New Roman" w:hAnsi="Times New Roman" w:cs="Times New Roman"/>
          <w:sz w:val="28"/>
          <w:szCs w:val="28"/>
        </w:rPr>
      </w:pPr>
    </w:p>
    <w:p>
      <w:pPr>
        <w:pStyle w:val="7"/>
        <w:spacing w:before="117" w:line="165" w:lineRule="auto"/>
        <w:ind w:left="2111"/>
        <w:rPr>
          <w:rFonts w:hint="default" w:ascii="Times New Roman" w:hAnsi="Times New Roman" w:cs="Times New Roman"/>
          <w:sz w:val="28"/>
          <w:szCs w:val="28"/>
        </w:rPr>
      </w:pPr>
      <w:r>
        <w:rPr>
          <w:rFonts w:hint="default" w:ascii="Times New Roman" w:hAnsi="Times New Roman" w:cs="Times New Roman"/>
          <w:w w:val="110"/>
          <w:position w:val="-14"/>
          <w:sz w:val="28"/>
          <w:szCs w:val="28"/>
        </w:rPr>
        <w:t>ƒ</w:t>
      </w:r>
      <w:r>
        <w:rPr>
          <w:rFonts w:hint="default" w:ascii="Times New Roman" w:hAnsi="Times New Roman" w:cs="Times New Roman"/>
          <w:w w:val="110"/>
          <w:position w:val="-19"/>
          <w:sz w:val="28"/>
          <w:szCs w:val="28"/>
        </w:rPr>
        <w:t xml:space="preserve">i </w:t>
      </w:r>
      <w:r>
        <w:rPr>
          <w:rFonts w:hint="default" w:ascii="Times New Roman" w:hAnsi="Times New Roman" w:cs="Times New Roman"/>
          <w:w w:val="110"/>
          <w:position w:val="-14"/>
          <w:sz w:val="28"/>
          <w:szCs w:val="28"/>
        </w:rPr>
        <w:t>= {</w:t>
      </w:r>
      <w:r>
        <w:rPr>
          <w:rFonts w:hint="default" w:ascii="Times New Roman" w:hAnsi="Times New Roman" w:cs="Times New Roman"/>
          <w:w w:val="110"/>
          <w:sz w:val="28"/>
          <w:szCs w:val="28"/>
        </w:rPr>
        <w:t>1, nếu 1≤ i ≤ 2</w:t>
      </w:r>
    </w:p>
    <w:p>
      <w:pPr>
        <w:pStyle w:val="7"/>
        <w:spacing w:line="211" w:lineRule="exact"/>
        <w:ind w:left="727" w:right="123"/>
        <w:jc w:val="center"/>
        <w:rPr>
          <w:rFonts w:hint="default" w:ascii="Times New Roman" w:hAnsi="Times New Roman" w:cs="Times New Roman"/>
          <w:sz w:val="28"/>
          <w:szCs w:val="28"/>
        </w:rPr>
      </w:pP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ƒ</w:t>
      </w:r>
      <w:r>
        <w:rPr>
          <w:rFonts w:hint="default" w:ascii="Times New Roman" w:hAnsi="Times New Roman" w:cs="Times New Roman"/>
          <w:w w:val="105"/>
          <w:sz w:val="28"/>
          <w:szCs w:val="28"/>
          <w:vertAlign w:val="subscript"/>
        </w:rPr>
        <w:t>i–1</w:t>
      </w:r>
      <w:r>
        <w:rPr>
          <w:rFonts w:hint="default" w:ascii="Times New Roman" w:hAnsi="Times New Roman" w:cs="Times New Roman"/>
          <w:w w:val="105"/>
          <w:sz w:val="28"/>
          <w:szCs w:val="28"/>
          <w:vertAlign w:val="baseline"/>
        </w:rPr>
        <w:t xml:space="preserve"> + ƒ</w:t>
      </w:r>
      <w:r>
        <w:rPr>
          <w:rFonts w:hint="default" w:ascii="Times New Roman" w:hAnsi="Times New Roman" w:cs="Times New Roman"/>
          <w:w w:val="105"/>
          <w:sz w:val="28"/>
          <w:szCs w:val="28"/>
          <w:vertAlign w:val="subscript"/>
        </w:rPr>
        <w:t>i–2</w:t>
      </w:r>
      <w:r>
        <w:rPr>
          <w:rFonts w:hint="default" w:ascii="Times New Roman" w:hAnsi="Times New Roman" w:cs="Times New Roman"/>
          <w:w w:val="105"/>
          <w:position w:val="1"/>
          <w:sz w:val="28"/>
          <w:szCs w:val="28"/>
          <w:vertAlign w:val="baseline"/>
        </w:rPr>
        <w:t xml:space="preserve">) </w:t>
      </w:r>
      <w:r>
        <w:rPr>
          <w:rFonts w:hint="default" w:ascii="Times New Roman" w:hAnsi="Times New Roman" w:cs="Times New Roman"/>
          <w:w w:val="105"/>
          <w:sz w:val="28"/>
          <w:szCs w:val="28"/>
          <w:vertAlign w:val="baseline"/>
        </w:rPr>
        <w:t>mod 128, nếu 2 € i ≤ n</w:t>
      </w:r>
    </w:p>
    <w:p>
      <w:pPr>
        <w:pStyle w:val="7"/>
        <w:spacing w:before="97" w:line="266" w:lineRule="auto"/>
        <w:ind w:left="304" w:right="394" w:hanging="1"/>
        <w:rPr>
          <w:rFonts w:hint="default" w:ascii="Times New Roman" w:hAnsi="Times New Roman" w:cs="Times New Roman"/>
          <w:sz w:val="28"/>
          <w:szCs w:val="28"/>
        </w:rPr>
      </w:pPr>
      <w:r>
        <w:rPr>
          <w:rFonts w:hint="default" w:ascii="Times New Roman" w:hAnsi="Times New Roman" w:cs="Times New Roman"/>
          <w:sz w:val="28"/>
          <w:szCs w:val="28"/>
        </w:rPr>
        <w:t>Hãy cho biết nếu sắp xếp dãy F theo thứ tự không giảm thì số thứ k (k ≤ n) có  giá trị là bao</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nhiêu?</w:t>
      </w:r>
    </w:p>
    <w:p>
      <w:pPr>
        <w:spacing w:before="61"/>
        <w:ind w:left="304" w:right="0" w:firstLine="0"/>
        <w:jc w:val="left"/>
        <w:rPr>
          <w:rFonts w:hint="default" w:ascii="Times New Roman" w:hAnsi="Times New Roman" w:cs="Times New Roman"/>
          <w:i/>
          <w:sz w:val="28"/>
          <w:szCs w:val="28"/>
        </w:rPr>
      </w:pPr>
      <w:r>
        <w:rPr>
          <w:rFonts w:hint="default" w:ascii="Times New Roman" w:hAnsi="Times New Roman" w:cs="Times New Roman"/>
          <w:i/>
          <w:sz w:val="28"/>
          <w:szCs w:val="28"/>
        </w:rPr>
        <w:t>Giải</w:t>
      </w:r>
    </w:p>
    <w:p>
      <w:pPr>
        <w:pStyle w:val="7"/>
        <w:spacing w:before="87" w:line="266" w:lineRule="auto"/>
        <w:ind w:left="304" w:right="394"/>
        <w:rPr>
          <w:rFonts w:hint="default" w:ascii="Times New Roman" w:hAnsi="Times New Roman" w:cs="Times New Roman"/>
          <w:sz w:val="28"/>
          <w:szCs w:val="28"/>
        </w:rPr>
      </w:pPr>
      <w:r>
        <w:rPr>
          <w:rFonts w:hint="default" w:ascii="Times New Roman" w:hAnsi="Times New Roman" w:cs="Times New Roman"/>
          <w:sz w:val="28"/>
          <w:szCs w:val="28"/>
        </w:rPr>
        <w:t xml:space="preserve">Ta nhận thấy </w:t>
      </w:r>
      <w:r>
        <w:rPr>
          <w:rFonts w:hint="default" w:ascii="Times New Roman" w:hAnsi="Times New Roman" w:cs="Times New Roman"/>
          <w:spacing w:val="-20"/>
          <w:sz w:val="28"/>
          <w:szCs w:val="28"/>
        </w:rPr>
        <w:t>ƒ</w:t>
      </w:r>
      <w:r>
        <w:rPr>
          <w:rFonts w:hint="default" w:ascii="Times New Roman" w:hAnsi="Times New Roman" w:cs="Times New Roman"/>
          <w:spacing w:val="-20"/>
          <w:sz w:val="28"/>
          <w:szCs w:val="28"/>
          <w:vertAlign w:val="subscript"/>
        </w:rPr>
        <w:t>i</w:t>
      </w:r>
      <w:r>
        <w:rPr>
          <w:rFonts w:hint="default" w:ascii="Times New Roman" w:hAnsi="Times New Roman" w:cs="Times New Roman"/>
          <w:spacing w:val="-20"/>
          <w:sz w:val="28"/>
          <w:szCs w:val="28"/>
          <w:vertAlign w:val="baseline"/>
        </w:rPr>
        <w:t xml:space="preserve"> </w:t>
      </w:r>
      <w:r>
        <w:rPr>
          <w:rFonts w:hint="default" w:ascii="Times New Roman" w:hAnsi="Times New Roman" w:cs="Times New Roman"/>
          <w:sz w:val="28"/>
          <w:szCs w:val="28"/>
          <w:vertAlign w:val="baseline"/>
        </w:rPr>
        <w:t xml:space="preserve">có giá trị nguyên và 0 ≤ </w:t>
      </w:r>
      <w:r>
        <w:rPr>
          <w:rFonts w:hint="default" w:ascii="Times New Roman" w:hAnsi="Times New Roman" w:cs="Times New Roman"/>
          <w:spacing w:val="-20"/>
          <w:sz w:val="28"/>
          <w:szCs w:val="28"/>
          <w:vertAlign w:val="baseline"/>
        </w:rPr>
        <w:t>ƒ</w:t>
      </w:r>
      <w:r>
        <w:rPr>
          <w:rFonts w:hint="default" w:ascii="Times New Roman" w:hAnsi="Times New Roman" w:cs="Times New Roman"/>
          <w:spacing w:val="-20"/>
          <w:sz w:val="28"/>
          <w:szCs w:val="28"/>
          <w:vertAlign w:val="subscript"/>
        </w:rPr>
        <w:t>i</w:t>
      </w:r>
      <w:r>
        <w:rPr>
          <w:rFonts w:hint="default" w:ascii="Times New Roman" w:hAnsi="Times New Roman" w:cs="Times New Roman"/>
          <w:spacing w:val="-20"/>
          <w:sz w:val="28"/>
          <w:szCs w:val="28"/>
          <w:vertAlign w:val="baseline"/>
        </w:rPr>
        <w:t xml:space="preserve"> </w:t>
      </w:r>
      <w:r>
        <w:rPr>
          <w:rFonts w:hint="default" w:ascii="Times New Roman" w:hAnsi="Times New Roman" w:cs="Times New Roman"/>
          <w:sz w:val="28"/>
          <w:szCs w:val="28"/>
          <w:vertAlign w:val="baseline"/>
        </w:rPr>
        <w:t xml:space="preserve">≤ 127, ta sẽ sử dụng thuật toán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ếm phân phối như</w:t>
      </w:r>
      <w:r>
        <w:rPr>
          <w:rFonts w:hint="default" w:ascii="Times New Roman" w:hAnsi="Times New Roman" w:cs="Times New Roman"/>
          <w:spacing w:val="-3"/>
          <w:sz w:val="28"/>
          <w:szCs w:val="28"/>
          <w:vertAlign w:val="baseline"/>
        </w:rPr>
        <w:t xml:space="preserve"> </w:t>
      </w:r>
      <w:r>
        <w:rPr>
          <w:rFonts w:hint="default" w:ascii="Times New Roman" w:hAnsi="Times New Roman" w:cs="Times New Roman"/>
          <w:sz w:val="28"/>
          <w:szCs w:val="28"/>
          <w:vertAlign w:val="baseline"/>
        </w:rPr>
        <w:t>sau:</w:t>
      </w:r>
    </w:p>
    <w:p>
      <w:pPr>
        <w:pStyle w:val="12"/>
        <w:numPr>
          <w:ilvl w:val="0"/>
          <w:numId w:val="26"/>
        </w:numPr>
        <w:tabs>
          <w:tab w:val="left" w:pos="1024"/>
          <w:tab w:val="left" w:pos="1025"/>
        </w:tabs>
        <w:spacing w:before="55" w:after="0" w:line="244" w:lineRule="auto"/>
        <w:ind w:left="1024" w:right="352" w:hanging="360"/>
        <w:jc w:val="left"/>
        <w:rPr>
          <w:rFonts w:hint="default" w:ascii="Times New Roman" w:hAnsi="Times New Roman" w:cs="Times New Roman"/>
          <w:sz w:val="28"/>
          <w:szCs w:val="28"/>
        </w:rPr>
      </w:pPr>
      <w:r>
        <w:rPr>
          <w:rFonts w:hint="default" w:ascii="Times New Roman" w:hAnsi="Times New Roman" w:cs="Times New Roman"/>
          <w:sz w:val="28"/>
          <w:szCs w:val="28"/>
        </w:rPr>
        <w:t>Xây</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dựng</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dãy</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F</w:t>
      </w:r>
      <w:r>
        <w:rPr>
          <w:rFonts w:hint="default" w:ascii="Times New Roman" w:hAnsi="Times New Roman" w:cs="Times New Roman"/>
          <w:spacing w:val="9"/>
          <w:sz w:val="28"/>
          <w:szCs w:val="28"/>
        </w:rPr>
        <w:t xml:space="preserve"> </w:t>
      </w:r>
      <w:r>
        <w:rPr>
          <w:rFonts w:hint="default" w:ascii="Times New Roman" w:hAnsi="Times New Roman" w:cs="Times New Roman"/>
          <w:sz w:val="28"/>
          <w:szCs w:val="28"/>
        </w:rPr>
        <w:t>và</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dãy</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c</w:t>
      </w:r>
      <w:r>
        <w:rPr>
          <w:rFonts w:hint="default" w:ascii="Times New Roman" w:hAnsi="Times New Roman" w:cs="Times New Roman"/>
          <w:position w:val="1"/>
          <w:sz w:val="28"/>
          <w:szCs w:val="28"/>
        </w:rPr>
        <w:t>[</w:t>
      </w:r>
      <w:r>
        <w:rPr>
          <w:rFonts w:hint="default" w:ascii="Times New Roman" w:hAnsi="Times New Roman" w:cs="Times New Roman"/>
          <w:sz w:val="28"/>
          <w:szCs w:val="28"/>
        </w:rPr>
        <w:t>0</w:t>
      </w:r>
      <w:r>
        <w:rPr>
          <w:rFonts w:hint="default" w:ascii="Times New Roman" w:hAnsi="Times New Roman" w:cs="Times New Roman"/>
          <w:position w:val="1"/>
          <w:sz w:val="28"/>
          <w:szCs w:val="28"/>
        </w:rPr>
        <w:t>]</w:t>
      </w:r>
      <w:r>
        <w:rPr>
          <w:rFonts w:hint="default" w:ascii="Times New Roman" w:hAnsi="Times New Roman" w:cs="Times New Roman"/>
          <w:sz w:val="28"/>
          <w:szCs w:val="28"/>
        </w:rPr>
        <w:t>,</w:t>
      </w:r>
      <w:r>
        <w:rPr>
          <w:rFonts w:hint="default" w:ascii="Times New Roman" w:hAnsi="Times New Roman" w:cs="Times New Roman"/>
          <w:spacing w:val="-20"/>
          <w:sz w:val="28"/>
          <w:szCs w:val="28"/>
        </w:rPr>
        <w:t xml:space="preserve"> </w:t>
      </w:r>
      <w:r>
        <w:rPr>
          <w:rFonts w:hint="default" w:ascii="Times New Roman" w:hAnsi="Times New Roman" w:cs="Times New Roman"/>
          <w:sz w:val="28"/>
          <w:szCs w:val="28"/>
        </w:rPr>
        <w:t>c</w:t>
      </w:r>
      <w:r>
        <w:rPr>
          <w:rFonts w:hint="default" w:ascii="Times New Roman" w:hAnsi="Times New Roman" w:cs="Times New Roman"/>
          <w:position w:val="1"/>
          <w:sz w:val="28"/>
          <w:szCs w:val="28"/>
        </w:rPr>
        <w:t>[</w:t>
      </w:r>
      <w:r>
        <w:rPr>
          <w:rFonts w:hint="default" w:ascii="Times New Roman" w:hAnsi="Times New Roman" w:cs="Times New Roman"/>
          <w:sz w:val="28"/>
          <w:szCs w:val="28"/>
        </w:rPr>
        <w:t>1</w:t>
      </w:r>
      <w:r>
        <w:rPr>
          <w:rFonts w:hint="default" w:ascii="Times New Roman" w:hAnsi="Times New Roman" w:cs="Times New Roman"/>
          <w:position w:val="1"/>
          <w:sz w:val="28"/>
          <w:szCs w:val="28"/>
        </w:rPr>
        <w:t>]</w:t>
      </w:r>
      <w:r>
        <w:rPr>
          <w:rFonts w:hint="default" w:ascii="Times New Roman" w:hAnsi="Times New Roman" w:cs="Times New Roman"/>
          <w:sz w:val="28"/>
          <w:szCs w:val="28"/>
        </w:rPr>
        <w:t>,</w:t>
      </w:r>
      <w:r>
        <w:rPr>
          <w:rFonts w:hint="default" w:ascii="Times New Roman" w:hAnsi="Times New Roman" w:cs="Times New Roman"/>
          <w:spacing w:val="-19"/>
          <w:sz w:val="28"/>
          <w:szCs w:val="28"/>
        </w:rPr>
        <w:t xml:space="preserve"> </w:t>
      </w:r>
      <w:r>
        <w:rPr>
          <w:rFonts w:hint="default" w:ascii="Times New Roman" w:hAnsi="Times New Roman" w:cs="Times New Roman"/>
          <w:sz w:val="28"/>
          <w:szCs w:val="28"/>
        </w:rPr>
        <w:t>…</w:t>
      </w:r>
      <w:r>
        <w:rPr>
          <w:rFonts w:hint="default" w:ascii="Times New Roman" w:hAnsi="Times New Roman" w:cs="Times New Roman"/>
          <w:spacing w:val="-19"/>
          <w:sz w:val="28"/>
          <w:szCs w:val="28"/>
        </w:rPr>
        <w:t xml:space="preserve"> </w:t>
      </w:r>
      <w:r>
        <w:rPr>
          <w:rFonts w:hint="default" w:ascii="Times New Roman" w:hAnsi="Times New Roman" w:cs="Times New Roman"/>
          <w:sz w:val="28"/>
          <w:szCs w:val="28"/>
        </w:rPr>
        <w:t>,</w:t>
      </w:r>
      <w:r>
        <w:rPr>
          <w:rFonts w:hint="default" w:ascii="Times New Roman" w:hAnsi="Times New Roman" w:cs="Times New Roman"/>
          <w:spacing w:val="-20"/>
          <w:sz w:val="28"/>
          <w:szCs w:val="28"/>
        </w:rPr>
        <w:t xml:space="preserve"> </w:t>
      </w:r>
      <w:r>
        <w:rPr>
          <w:rFonts w:hint="default" w:ascii="Times New Roman" w:hAnsi="Times New Roman" w:cs="Times New Roman"/>
          <w:sz w:val="28"/>
          <w:szCs w:val="28"/>
        </w:rPr>
        <w:t>c[127]</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trong</w:t>
      </w:r>
      <w:r>
        <w:rPr>
          <w:rFonts w:hint="default" w:ascii="Times New Roman" w:hAnsi="Times New Roman" w:cs="Times New Roman"/>
          <w:spacing w:val="-4"/>
          <w:sz w:val="28"/>
          <w:szCs w:val="28"/>
        </w:rPr>
        <w:t xml:space="preserve"> </w:t>
      </w:r>
      <w:r>
        <w:rPr>
          <w:rFonts w:hint="default" w:cs="Times New Roman"/>
          <w:sz w:val="28"/>
          <w:szCs w:val="28"/>
          <w:lang w:val="en-US"/>
        </w:rPr>
        <w:t>đ</w:t>
      </w:r>
      <w:r>
        <w:rPr>
          <w:rFonts w:hint="default" w:ascii="Times New Roman" w:hAnsi="Times New Roman" w:cs="Times New Roman"/>
          <w:sz w:val="28"/>
          <w:szCs w:val="28"/>
        </w:rPr>
        <w:t xml:space="preserve">ó </w:t>
      </w:r>
      <w:r>
        <w:rPr>
          <w:rFonts w:hint="default" w:ascii="Times New Roman" w:hAnsi="Times New Roman" w:cs="Times New Roman"/>
          <w:spacing w:val="3"/>
          <w:sz w:val="28"/>
          <w:szCs w:val="28"/>
        </w:rPr>
        <w:t>c[V]</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là</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số</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lần</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xuất hiện giá trị V trong dãy</w:t>
      </w:r>
      <w:r>
        <w:rPr>
          <w:rFonts w:hint="default" w:ascii="Times New Roman" w:hAnsi="Times New Roman" w:cs="Times New Roman"/>
          <w:spacing w:val="4"/>
          <w:sz w:val="28"/>
          <w:szCs w:val="28"/>
        </w:rPr>
        <w:t xml:space="preserve"> F.</w:t>
      </w:r>
    </w:p>
    <w:p>
      <w:pPr>
        <w:pStyle w:val="12"/>
        <w:numPr>
          <w:ilvl w:val="0"/>
          <w:numId w:val="26"/>
        </w:numPr>
        <w:tabs>
          <w:tab w:val="left" w:pos="1024"/>
          <w:tab w:val="left" w:pos="1025"/>
        </w:tabs>
        <w:spacing w:before="0" w:after="0" w:line="276" w:lineRule="exact"/>
        <w:ind w:left="1024" w:right="0" w:hanging="361"/>
        <w:jc w:val="left"/>
        <w:rPr>
          <w:rFonts w:hint="default" w:ascii="Times New Roman" w:hAnsi="Times New Roman" w:cs="Times New Roman"/>
          <w:sz w:val="28"/>
          <w:szCs w:val="28"/>
        </w:rPr>
      </w:pPr>
      <w:r>
        <w:rPr>
          <w:rFonts w:hint="default" w:ascii="Times New Roman" w:hAnsi="Times New Roman" w:cs="Times New Roman"/>
          <w:sz w:val="28"/>
          <w:szCs w:val="28"/>
        </w:rPr>
        <w:t>Giá trị thứ k của dãy F sau khi sắp xếp là giá trị P nhỏ nhất thoả</w:t>
      </w:r>
      <w:r>
        <w:rPr>
          <w:rFonts w:hint="default" w:ascii="Times New Roman" w:hAnsi="Times New Roman" w:cs="Times New Roman"/>
          <w:spacing w:val="19"/>
          <w:sz w:val="28"/>
          <w:szCs w:val="28"/>
        </w:rPr>
        <w:t xml:space="preserve"> </w:t>
      </w:r>
      <w:r>
        <w:rPr>
          <w:rFonts w:hint="default" w:ascii="Times New Roman" w:hAnsi="Times New Roman" w:cs="Times New Roman"/>
          <w:sz w:val="28"/>
          <w:szCs w:val="28"/>
        </w:rPr>
        <w:t>mãn</w:t>
      </w:r>
    </w:p>
    <w:p>
      <w:pPr>
        <w:pStyle w:val="7"/>
        <w:spacing w:before="3"/>
        <w:ind w:left="1024"/>
        <w:rPr>
          <w:rFonts w:hint="default" w:ascii="Times New Roman" w:hAnsi="Times New Roman" w:cs="Times New Roman"/>
          <w:sz w:val="28"/>
          <w:szCs w:val="28"/>
        </w:rPr>
      </w:pPr>
      <w:r>
        <w:rPr>
          <w:rFonts w:hint="default" w:ascii="Times New Roman" w:hAnsi="Times New Roman" w:cs="Times New Roman"/>
          <w:w w:val="105"/>
          <w:sz w:val="28"/>
          <w:szCs w:val="28"/>
        </w:rPr>
        <w:t>c</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0</w:t>
      </w:r>
      <w:r>
        <w:rPr>
          <w:rFonts w:hint="default" w:ascii="Times New Roman" w:hAnsi="Times New Roman" w:cs="Times New Roman"/>
          <w:w w:val="105"/>
          <w:position w:val="1"/>
          <w:sz w:val="28"/>
          <w:szCs w:val="28"/>
        </w:rPr>
        <w:t xml:space="preserve">] </w:t>
      </w:r>
      <w:r>
        <w:rPr>
          <w:rFonts w:hint="default" w:ascii="Times New Roman" w:hAnsi="Times New Roman" w:cs="Times New Roman"/>
          <w:w w:val="105"/>
          <w:sz w:val="28"/>
          <w:szCs w:val="28"/>
        </w:rPr>
        <w:t>+ c</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1</w:t>
      </w:r>
      <w:r>
        <w:rPr>
          <w:rFonts w:hint="default" w:ascii="Times New Roman" w:hAnsi="Times New Roman" w:cs="Times New Roman"/>
          <w:w w:val="105"/>
          <w:position w:val="1"/>
          <w:sz w:val="28"/>
          <w:szCs w:val="28"/>
        </w:rPr>
        <w:t xml:space="preserve">] </w:t>
      </w:r>
      <w:r>
        <w:rPr>
          <w:rFonts w:hint="default" w:ascii="Times New Roman" w:hAnsi="Times New Roman" w:cs="Times New Roman"/>
          <w:w w:val="105"/>
          <w:sz w:val="28"/>
          <w:szCs w:val="28"/>
        </w:rPr>
        <w:t>+ … + c</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P</w:t>
      </w:r>
      <w:r>
        <w:rPr>
          <w:rFonts w:hint="default" w:ascii="Times New Roman" w:hAnsi="Times New Roman" w:cs="Times New Roman"/>
          <w:w w:val="105"/>
          <w:position w:val="1"/>
          <w:sz w:val="28"/>
          <w:szCs w:val="28"/>
        </w:rPr>
        <w:t xml:space="preserve">] </w:t>
      </w:r>
      <w:r>
        <w:rPr>
          <w:rFonts w:hint="default" w:ascii="Times New Roman" w:hAnsi="Times New Roman" w:cs="Times New Roman"/>
          <w:w w:val="105"/>
          <w:sz w:val="28"/>
          <w:szCs w:val="28"/>
        </w:rPr>
        <w:t>≤ k</w:t>
      </w:r>
    </w:p>
    <w:p>
      <w:pPr>
        <w:pStyle w:val="7"/>
        <w:spacing w:before="51" w:line="266" w:lineRule="auto"/>
        <w:ind w:left="304" w:right="296" w:hanging="1"/>
        <w:rPr>
          <w:rFonts w:hint="default" w:ascii="Times New Roman" w:hAnsi="Times New Roman" w:cs="Times New Roman"/>
          <w:sz w:val="28"/>
          <w:szCs w:val="28"/>
        </w:rPr>
      </w:pPr>
      <w:r>
        <w:rPr>
          <w:rFonts w:hint="default" w:ascii="Times New Roman" w:hAnsi="Times New Roman" w:cs="Times New Roman"/>
          <w:sz w:val="28"/>
          <w:szCs w:val="28"/>
        </w:rPr>
        <w:pict>
          <v:group id="_x0000_s1220" o:spid="_x0000_s1220" o:spt="203" style="position:absolute;left:0pt;margin-left:121.4pt;margin-top:36.7pt;height:340.1pt;width:380.55pt;mso-position-horizontal-relative:page;mso-wrap-distance-bottom:0pt;mso-wrap-distance-top:0pt;z-index:-251473920;mso-width-relative:page;mso-height-relative:page;" coordorigin="2429,735" coordsize="7611,6802">
            <o:lock v:ext="edit"/>
            <v:rect id="_x0000_s1221" o:spid="_x0000_s1221" o:spt="1" style="position:absolute;left:2438;top:734;height:10;width:7592;" fillcolor="#000000" filled="t" stroked="f" coordsize="21600,21600">
              <v:path/>
              <v:fill on="t" focussize="0,0"/>
              <v:stroke on="f"/>
              <v:imagedata o:title=""/>
              <o:lock v:ext="edit"/>
            </v:rect>
            <v:line id="_x0000_s1222" o:spid="_x0000_s1222" o:spt="20" style="position:absolute;left:10034;top:735;height:6523;width:0;" stroked="t" coordsize="21600,21600">
              <v:path arrowok="t"/>
              <v:fill focussize="0,0"/>
              <v:stroke weight="0.48pt" color="#000000"/>
              <v:imagedata o:title=""/>
              <o:lock v:ext="edit"/>
            </v:line>
            <v:shape id="_x0000_s1223" o:spid="_x0000_s1223" style="position:absolute;left:2428;top:734;height:6802;width:7611;" fillcolor="#000000" filled="t" stroked="f" coordorigin="2429,735" coordsize="7611,6802" path="m2438,735l2429,735,2429,7536,2438,7536,2438,735xm10039,7258l10030,7258,10030,7527,2438,7527,2438,7536,10030,7536,10030,7536,10039,7536,10039,7258xe">
              <v:path arrowok="t"/>
              <v:fill on="t" focussize="0,0"/>
              <v:stroke on="f"/>
              <v:imagedata o:title=""/>
              <o:lock v:ext="edit"/>
            </v:shape>
            <v:shape id="_x0000_s1224" o:spid="_x0000_s1224" o:spt="202" type="#_x0000_t202" style="position:absolute;left:2546;top:769;height:558;width:2924;" filled="f" stroked="f" coordsize="21600,21600">
              <v:path/>
              <v:fill on="f" focussize="0,0"/>
              <v:stroke on="f" joinstyle="miter"/>
              <v:imagedata o:title=""/>
              <o:lock v:ext="edit"/>
              <v:textbox inset="0mm,0mm,0mm,0mm">
                <w:txbxContent>
                  <w:p>
                    <w:pPr>
                      <w:tabs>
                        <w:tab w:val="left" w:pos="1055"/>
                      </w:tabs>
                      <w:spacing w:before="0"/>
                      <w:ind w:left="0" w:right="0" w:firstLine="0"/>
                      <w:jc w:val="left"/>
                      <w:rPr>
                        <w:rFonts w:ascii="Courier New"/>
                        <w:sz w:val="22"/>
                      </w:rPr>
                    </w:pPr>
                    <w:r>
                      <w:rPr>
                        <w:rFonts w:ascii="Courier New"/>
                        <w:sz w:val="22"/>
                      </w:rPr>
                      <w:t>const</w:t>
                    </w:r>
                    <w:r>
                      <w:rPr>
                        <w:rFonts w:ascii="Courier New"/>
                        <w:sz w:val="22"/>
                      </w:rPr>
                      <w:tab/>
                    </w:r>
                    <w:r>
                      <w:rPr>
                        <w:rFonts w:ascii="Courier New"/>
                        <w:sz w:val="22"/>
                      </w:rPr>
                      <w:t>maxValue</w:t>
                    </w:r>
                  </w:p>
                  <w:p>
                    <w:pPr>
                      <w:tabs>
                        <w:tab w:val="left" w:pos="1055"/>
                      </w:tabs>
                      <w:spacing w:before="58"/>
                      <w:ind w:left="0" w:right="0" w:firstLine="0"/>
                      <w:jc w:val="left"/>
                      <w:rPr>
                        <w:rFonts w:ascii="Courier New"/>
                        <w:sz w:val="22"/>
                      </w:rPr>
                    </w:pPr>
                    <w:r>
                      <w:rPr>
                        <w:rFonts w:ascii="Courier New"/>
                        <w:sz w:val="22"/>
                      </w:rPr>
                      <w:t>var</w:t>
                    </w:r>
                    <w:r>
                      <w:rPr>
                        <w:rFonts w:ascii="Courier New"/>
                        <w:sz w:val="22"/>
                      </w:rPr>
                      <w:tab/>
                    </w:r>
                    <w:r>
                      <w:rPr>
                        <w:rFonts w:ascii="Courier New"/>
                        <w:sz w:val="22"/>
                      </w:rPr>
                      <w:t>fi_2, fi_1,</w:t>
                    </w:r>
                    <w:r>
                      <w:rPr>
                        <w:rFonts w:ascii="Courier New"/>
                        <w:spacing w:val="-6"/>
                        <w:sz w:val="22"/>
                      </w:rPr>
                      <w:t xml:space="preserve"> </w:t>
                    </w:r>
                    <w:r>
                      <w:rPr>
                        <w:rFonts w:ascii="Courier New"/>
                        <w:sz w:val="22"/>
                      </w:rPr>
                      <w:t>fi</w:t>
                    </w:r>
                  </w:p>
                </w:txbxContent>
              </v:textbox>
            </v:shape>
            <v:shape id="_x0000_s1225" o:spid="_x0000_s1225" o:spt="202" type="#_x0000_t202" style="position:absolute;left:5977;top:769;height:558;width:1209;" filled="f" stroked="f" coordsize="21600,21600">
              <v:path/>
              <v:fill on="f" focussize="0,0"/>
              <v:stroke on="f" joinstyle="miter"/>
              <v:imagedata o:title=""/>
              <o:lock v:ext="edit"/>
              <v:textbox inset="0mm,0mm,0mm,0mm">
                <w:txbxContent>
                  <w:p>
                    <w:pPr>
                      <w:spacing w:before="0"/>
                      <w:ind w:left="0" w:right="0" w:firstLine="0"/>
                      <w:jc w:val="left"/>
                      <w:rPr>
                        <w:rFonts w:ascii="Courier New" w:hAnsi="Courier New"/>
                        <w:sz w:val="22"/>
                      </w:rPr>
                    </w:pPr>
                    <w:r>
                      <w:rPr>
                        <w:rFonts w:ascii="Courier New" w:hAnsi="Courier New"/>
                        <w:sz w:val="22"/>
                      </w:rPr>
                      <w:t>=128 –</w:t>
                    </w:r>
                    <w:r>
                      <w:rPr>
                        <w:rFonts w:ascii="Courier New" w:hAnsi="Courier New"/>
                        <w:spacing w:val="-4"/>
                        <w:sz w:val="22"/>
                      </w:rPr>
                      <w:t xml:space="preserve"> </w:t>
                    </w:r>
                    <w:r>
                      <w:rPr>
                        <w:rFonts w:ascii="Courier New" w:hAnsi="Courier New"/>
                        <w:sz w:val="22"/>
                      </w:rPr>
                      <w:t>1;</w:t>
                    </w:r>
                  </w:p>
                  <w:p>
                    <w:pPr>
                      <w:spacing w:before="58"/>
                      <w:ind w:left="0" w:right="0" w:firstLine="0"/>
                      <w:jc w:val="left"/>
                      <w:rPr>
                        <w:rFonts w:ascii="Courier New"/>
                        <w:sz w:val="22"/>
                      </w:rPr>
                    </w:pPr>
                    <w:r>
                      <w:rPr>
                        <w:rFonts w:ascii="Courier New"/>
                        <w:sz w:val="22"/>
                      </w:rPr>
                      <w:t>:longint;</w:t>
                    </w:r>
                  </w:p>
                </w:txbxContent>
              </v:textbox>
            </v:shape>
            <v:shape id="_x0000_s1226" o:spid="_x0000_s1226" o:spt="202" type="#_x0000_t202" style="position:absolute;left:2546;top:1386;height:6128;width:6488;" filled="f" stroked="f" coordsize="21600,21600">
              <v:path/>
              <v:fill on="f" focussize="0,0"/>
              <v:stroke on="f" joinstyle="miter"/>
              <v:imagedata o:title=""/>
              <o:lock v:ext="edit"/>
              <v:textbox inset="0mm,0mm,0mm,0mm">
                <w:txbxContent>
                  <w:p>
                    <w:pPr>
                      <w:spacing w:before="0"/>
                      <w:ind w:left="1055" w:right="0" w:firstLine="0"/>
                      <w:jc w:val="left"/>
                      <w:rPr>
                        <w:rFonts w:ascii="Courier New"/>
                        <w:sz w:val="22"/>
                      </w:rPr>
                    </w:pPr>
                    <w:r>
                      <w:rPr>
                        <w:rFonts w:ascii="Courier New"/>
                        <w:sz w:val="22"/>
                      </w:rPr>
                      <w:t>i, v, n, k, cv, P :longint;</w:t>
                    </w:r>
                  </w:p>
                  <w:p>
                    <w:pPr>
                      <w:tabs>
                        <w:tab w:val="left" w:pos="2507"/>
                      </w:tabs>
                      <w:spacing w:before="61"/>
                      <w:ind w:left="1055" w:right="0" w:firstLine="0"/>
                      <w:jc w:val="left"/>
                      <w:rPr>
                        <w:rFonts w:ascii="Courier New"/>
                        <w:sz w:val="22"/>
                      </w:rPr>
                    </w:pPr>
                    <w:r>
                      <w:rPr>
                        <w:rFonts w:ascii="Courier New"/>
                        <w:sz w:val="22"/>
                      </w:rPr>
                      <w:t>c</w:t>
                    </w:r>
                    <w:r>
                      <w:rPr>
                        <w:rFonts w:ascii="Courier New"/>
                        <w:sz w:val="22"/>
                      </w:rPr>
                      <w:tab/>
                    </w:r>
                    <w:r>
                      <w:rPr>
                        <w:rFonts w:ascii="Courier New"/>
                        <w:sz w:val="22"/>
                      </w:rPr>
                      <w:t>:array[0..maxValue]of</w:t>
                    </w:r>
                    <w:r>
                      <w:rPr>
                        <w:rFonts w:ascii="Courier New"/>
                        <w:spacing w:val="-13"/>
                        <w:sz w:val="22"/>
                      </w:rPr>
                      <w:t xml:space="preserve"> </w:t>
                    </w:r>
                    <w:r>
                      <w:rPr>
                        <w:rFonts w:ascii="Courier New"/>
                        <w:sz w:val="22"/>
                      </w:rPr>
                      <w:t>longint;</w:t>
                    </w:r>
                  </w:p>
                  <w:p>
                    <w:pPr>
                      <w:spacing w:before="60"/>
                      <w:ind w:left="0" w:right="0" w:firstLine="0"/>
                      <w:jc w:val="left"/>
                      <w:rPr>
                        <w:rFonts w:ascii="Courier New"/>
                        <w:sz w:val="22"/>
                      </w:rPr>
                    </w:pPr>
                    <w:r>
                      <w:rPr>
                        <w:rFonts w:ascii="Courier New"/>
                        <w:sz w:val="22"/>
                      </w:rPr>
                      <w:t>BEGIN</w:t>
                    </w:r>
                  </w:p>
                  <w:p>
                    <w:pPr>
                      <w:spacing w:before="58" w:line="297" w:lineRule="auto"/>
                      <w:ind w:left="527" w:right="1716" w:firstLine="0"/>
                      <w:jc w:val="left"/>
                      <w:rPr>
                        <w:rFonts w:ascii="Courier New"/>
                        <w:sz w:val="22"/>
                      </w:rPr>
                    </w:pPr>
                    <w:r>
                      <w:rPr>
                        <w:rFonts w:ascii="Courier New"/>
                        <w:sz w:val="22"/>
                      </w:rPr>
                      <w:t>write('Nhap n, k:');readln(n,k); fi_1:=1; fi_2:=1; fillchar(c,sizeof(c),0); c[fi_1]:=c[fi_1]+1;</w:t>
                    </w:r>
                  </w:p>
                  <w:p>
                    <w:pPr>
                      <w:spacing w:before="2" w:line="297" w:lineRule="auto"/>
                      <w:ind w:left="527" w:right="3053" w:firstLine="0"/>
                      <w:jc w:val="left"/>
                      <w:rPr>
                        <w:rFonts w:ascii="Courier New"/>
                        <w:sz w:val="22"/>
                      </w:rPr>
                    </w:pPr>
                    <w:r>
                      <w:rPr>
                        <w:rFonts w:ascii="Courier New"/>
                        <w:sz w:val="22"/>
                      </w:rPr>
                      <w:t>c[fi_2]:=c[fi_2]+1; for i:=3 to n do</w:t>
                    </w:r>
                    <w:r>
                      <w:rPr>
                        <w:rFonts w:ascii="Courier New"/>
                        <w:spacing w:val="-10"/>
                        <w:sz w:val="22"/>
                      </w:rPr>
                      <w:t xml:space="preserve"> </w:t>
                    </w:r>
                    <w:r>
                      <w:rPr>
                        <w:rFonts w:ascii="Courier New"/>
                        <w:sz w:val="22"/>
                      </w:rPr>
                      <w:t>begin</w:t>
                    </w:r>
                  </w:p>
                  <w:p>
                    <w:pPr>
                      <w:spacing w:before="0" w:line="248" w:lineRule="exact"/>
                      <w:ind w:left="923" w:right="0" w:firstLine="0"/>
                      <w:jc w:val="left"/>
                      <w:rPr>
                        <w:rFonts w:ascii="Courier New"/>
                        <w:sz w:val="22"/>
                      </w:rPr>
                    </w:pPr>
                    <w:r>
                      <w:rPr>
                        <w:rFonts w:ascii="Courier New"/>
                        <w:sz w:val="22"/>
                      </w:rPr>
                      <w:t>fi:=(fi_1+fi_2) and maxValue;</w:t>
                    </w:r>
                  </w:p>
                  <w:p>
                    <w:pPr>
                      <w:spacing w:before="61"/>
                      <w:ind w:left="923" w:right="0" w:firstLine="0"/>
                      <w:jc w:val="left"/>
                      <w:rPr>
                        <w:rFonts w:ascii="Courier New"/>
                        <w:sz w:val="22"/>
                      </w:rPr>
                    </w:pPr>
                    <w:r>
                      <w:rPr>
                        <w:rFonts w:ascii="Courier New"/>
                        <w:sz w:val="22"/>
                      </w:rPr>
                      <w:t>{write(fi:4);}</w:t>
                    </w:r>
                  </w:p>
                  <w:p>
                    <w:pPr>
                      <w:spacing w:before="60" w:line="297" w:lineRule="auto"/>
                      <w:ind w:left="923" w:right="3564" w:firstLine="0"/>
                      <w:jc w:val="left"/>
                      <w:rPr>
                        <w:rFonts w:ascii="Courier New"/>
                        <w:sz w:val="22"/>
                      </w:rPr>
                    </w:pPr>
                    <w:r>
                      <w:rPr>
                        <w:rFonts w:ascii="Courier New"/>
                        <w:sz w:val="22"/>
                      </w:rPr>
                      <w:t>c[fi]:=c[fi]+1; fi_2:=fi_1; fi_1:=fi;</w:t>
                    </w:r>
                  </w:p>
                  <w:p>
                    <w:pPr>
                      <w:spacing w:before="2" w:line="297" w:lineRule="auto"/>
                      <w:ind w:left="527" w:right="5148" w:firstLine="0"/>
                      <w:jc w:val="left"/>
                      <w:rPr>
                        <w:rFonts w:ascii="Courier New"/>
                        <w:sz w:val="22"/>
                      </w:rPr>
                    </w:pPr>
                    <w:r>
                      <w:rPr>
                        <w:rFonts w:ascii="Courier New"/>
                        <w:sz w:val="22"/>
                      </w:rPr>
                      <w:t>end; cv:=0;</w:t>
                    </w:r>
                  </w:p>
                  <w:p>
                    <w:pPr>
                      <w:spacing w:before="0" w:line="297" w:lineRule="auto"/>
                      <w:ind w:left="1055" w:right="2112" w:hanging="528"/>
                      <w:jc w:val="left"/>
                      <w:rPr>
                        <w:rFonts w:ascii="Courier New"/>
                        <w:sz w:val="22"/>
                      </w:rPr>
                    </w:pPr>
                    <w:r>
                      <w:rPr>
                        <w:rFonts w:ascii="Courier New"/>
                        <w:sz w:val="22"/>
                      </w:rPr>
                      <w:t>for v:=0 to maxValue do begin cv:=cv+c[v];</w:t>
                    </w:r>
                  </w:p>
                  <w:p>
                    <w:pPr>
                      <w:spacing w:before="0"/>
                      <w:ind w:left="1055" w:right="0" w:firstLine="0"/>
                      <w:jc w:val="left"/>
                      <w:rPr>
                        <w:rFonts w:ascii="Courier New"/>
                        <w:sz w:val="22"/>
                      </w:rPr>
                    </w:pPr>
                    <w:r>
                      <w:rPr>
                        <w:rFonts w:ascii="Courier New"/>
                        <w:sz w:val="22"/>
                      </w:rPr>
                      <w:t>if cv &gt;= k then begin</w:t>
                    </w:r>
                  </w:p>
                  <w:p>
                    <w:pPr>
                      <w:spacing w:before="63"/>
                      <w:ind w:left="1715" w:right="0" w:firstLine="0"/>
                      <w:jc w:val="left"/>
                      <w:rPr>
                        <w:rFonts w:ascii="Courier New"/>
                        <w:sz w:val="22"/>
                      </w:rPr>
                    </w:pPr>
                    <w:r>
                      <w:rPr>
                        <w:rFonts w:ascii="Courier New"/>
                        <w:sz w:val="22"/>
                      </w:rPr>
                      <w:t>P:=v;</w:t>
                    </w:r>
                  </w:p>
                </w:txbxContent>
              </v:textbox>
            </v:shape>
            <w10:wrap type="topAndBottom"/>
          </v:group>
        </w:pict>
      </w:r>
      <w:r>
        <w:rPr>
          <w:rFonts w:hint="default" w:ascii="Times New Roman" w:hAnsi="Times New Roman" w:cs="Times New Roman"/>
          <w:i/>
          <w:w w:val="99"/>
          <w:sz w:val="28"/>
          <w:szCs w:val="28"/>
        </w:rPr>
        <w:t>C</w:t>
      </w:r>
      <w:r>
        <w:rPr>
          <w:rFonts w:hint="default" w:ascii="Times New Roman" w:hAnsi="Times New Roman" w:cs="Times New Roman"/>
          <w:i/>
          <w:w w:val="111"/>
          <w:sz w:val="28"/>
          <w:szCs w:val="28"/>
        </w:rPr>
        <w:t>hú</w:t>
      </w:r>
      <w:r>
        <w:rPr>
          <w:rFonts w:hint="default" w:ascii="Times New Roman" w:hAnsi="Times New Roman" w:cs="Times New Roman"/>
          <w:i/>
          <w:sz w:val="28"/>
          <w:szCs w:val="28"/>
        </w:rPr>
        <w:t xml:space="preserve"> </w:t>
      </w:r>
      <w:r>
        <w:rPr>
          <w:rFonts w:hint="default" w:ascii="Times New Roman" w:hAnsi="Times New Roman" w:cs="Times New Roman"/>
          <w:i/>
          <w:spacing w:val="-24"/>
          <w:sz w:val="28"/>
          <w:szCs w:val="28"/>
        </w:rPr>
        <w:t xml:space="preserve"> </w:t>
      </w:r>
      <w:r>
        <w:rPr>
          <w:rFonts w:hint="default" w:ascii="Times New Roman" w:hAnsi="Times New Roman" w:cs="Times New Roman"/>
          <w:i/>
          <w:spacing w:val="-1"/>
          <w:w w:val="99"/>
          <w:sz w:val="28"/>
          <w:szCs w:val="28"/>
        </w:rPr>
        <w:t>ý</w:t>
      </w:r>
      <w:r>
        <w:rPr>
          <w:rFonts w:hint="default" w:ascii="Times New Roman" w:hAnsi="Times New Roman" w:cs="Times New Roman"/>
          <w:i/>
          <w:w w:val="99"/>
          <w:sz w:val="28"/>
          <w:szCs w:val="28"/>
        </w:rPr>
        <w:t>:</w:t>
      </w:r>
      <w:r>
        <w:rPr>
          <w:rFonts w:hint="default" w:ascii="Times New Roman" w:hAnsi="Times New Roman" w:cs="Times New Roman"/>
          <w:i/>
          <w:sz w:val="28"/>
          <w:szCs w:val="28"/>
        </w:rPr>
        <w:t xml:space="preserve"> </w:t>
      </w:r>
      <w:r>
        <w:rPr>
          <w:rFonts w:hint="default" w:ascii="Times New Roman" w:hAnsi="Times New Roman" w:cs="Times New Roman"/>
          <w:i/>
          <w:spacing w:val="-25"/>
          <w:sz w:val="28"/>
          <w:szCs w:val="28"/>
        </w:rPr>
        <w:t xml:space="preserve"> </w:t>
      </w:r>
      <w:r>
        <w:rPr>
          <w:rFonts w:hint="default" w:ascii="Times New Roman" w:hAnsi="Times New Roman" w:cs="Times New Roman"/>
          <w:w w:val="99"/>
          <w:sz w:val="28"/>
          <w:szCs w:val="28"/>
        </w:rPr>
        <w:t>Sử</w:t>
      </w:r>
      <w:r>
        <w:rPr>
          <w:rFonts w:hint="default" w:ascii="Times New Roman" w:hAnsi="Times New Roman" w:cs="Times New Roman"/>
          <w:sz w:val="28"/>
          <w:szCs w:val="28"/>
        </w:rPr>
        <w:t xml:space="preserve"> </w:t>
      </w:r>
      <w:r>
        <w:rPr>
          <w:rFonts w:hint="default" w:ascii="Times New Roman" w:hAnsi="Times New Roman" w:cs="Times New Roman"/>
          <w:spacing w:val="-25"/>
          <w:sz w:val="28"/>
          <w:szCs w:val="28"/>
        </w:rPr>
        <w:t xml:space="preserve"> </w:t>
      </w:r>
      <w:r>
        <w:rPr>
          <w:rFonts w:hint="default" w:ascii="Times New Roman" w:hAnsi="Times New Roman" w:cs="Times New Roman"/>
          <w:w w:val="99"/>
          <w:sz w:val="28"/>
          <w:szCs w:val="28"/>
        </w:rPr>
        <w:t>dụ</w:t>
      </w:r>
      <w:r>
        <w:rPr>
          <w:rFonts w:hint="default" w:ascii="Times New Roman" w:hAnsi="Times New Roman" w:cs="Times New Roman"/>
          <w:spacing w:val="2"/>
          <w:w w:val="99"/>
          <w:sz w:val="28"/>
          <w:szCs w:val="28"/>
        </w:rPr>
        <w:t>n</w:t>
      </w:r>
      <w:r>
        <w:rPr>
          <w:rFonts w:hint="default" w:ascii="Times New Roman" w:hAnsi="Times New Roman" w:cs="Times New Roman"/>
          <w:w w:val="99"/>
          <w:sz w:val="28"/>
          <w:szCs w:val="28"/>
        </w:rPr>
        <w:t>g</w:t>
      </w:r>
      <w:r>
        <w:rPr>
          <w:rFonts w:hint="default" w:ascii="Times New Roman" w:hAnsi="Times New Roman" w:cs="Times New Roman"/>
          <w:sz w:val="28"/>
          <w:szCs w:val="28"/>
        </w:rPr>
        <w:t xml:space="preserve"> </w:t>
      </w:r>
      <w:r>
        <w:rPr>
          <w:rFonts w:hint="default" w:ascii="Times New Roman" w:hAnsi="Times New Roman" w:cs="Times New Roman"/>
          <w:spacing w:val="28"/>
          <w:sz w:val="28"/>
          <w:szCs w:val="28"/>
        </w:rPr>
        <w:t xml:space="preserve"> </w:t>
      </w:r>
      <w:r>
        <w:rPr>
          <w:rFonts w:hint="default" w:ascii="Times New Roman" w:hAnsi="Times New Roman" w:cs="Times New Roman"/>
          <w:w w:val="110"/>
          <w:sz w:val="28"/>
          <w:szCs w:val="28"/>
        </w:rPr>
        <w:t>a</w:t>
      </w:r>
      <w:r>
        <w:rPr>
          <w:rFonts w:hint="default" w:ascii="Times New Roman" w:hAnsi="Times New Roman" w:cs="Times New Roman"/>
          <w:spacing w:val="2"/>
          <w:sz w:val="28"/>
          <w:szCs w:val="28"/>
        </w:rPr>
        <w:t xml:space="preserve"> </w:t>
      </w:r>
      <w:r>
        <w:rPr>
          <w:rFonts w:hint="default" w:ascii="Times New Roman" w:hAnsi="Times New Roman" w:cs="Times New Roman"/>
          <w:w w:val="110"/>
          <w:sz w:val="28"/>
          <w:szCs w:val="28"/>
        </w:rPr>
        <w:t>a</w:t>
      </w:r>
      <w:r>
        <w:rPr>
          <w:rFonts w:hint="default" w:ascii="Times New Roman" w:hAnsi="Times New Roman" w:cs="Times New Roman"/>
          <w:spacing w:val="-1"/>
          <w:w w:val="97"/>
          <w:sz w:val="28"/>
          <w:szCs w:val="28"/>
        </w:rPr>
        <w:t>n</w:t>
      </w:r>
      <w:r>
        <w:rPr>
          <w:rFonts w:hint="default" w:ascii="Times New Roman" w:hAnsi="Times New Roman" w:cs="Times New Roman"/>
          <w:w w:val="100"/>
          <w:sz w:val="28"/>
          <w:szCs w:val="28"/>
        </w:rPr>
        <w:t>d</w:t>
      </w:r>
      <w:r>
        <w:rPr>
          <w:rFonts w:hint="default" w:ascii="Times New Roman" w:hAnsi="Times New Roman" w:cs="Times New Roman"/>
          <w:spacing w:val="2"/>
          <w:sz w:val="28"/>
          <w:szCs w:val="28"/>
        </w:rPr>
        <w:t xml:space="preserve"> </w:t>
      </w:r>
      <w:r>
        <w:rPr>
          <w:rFonts w:hint="default" w:ascii="Times New Roman" w:hAnsi="Times New Roman" w:cs="Times New Roman"/>
          <w:spacing w:val="1"/>
          <w:w w:val="110"/>
          <w:sz w:val="28"/>
          <w:szCs w:val="28"/>
        </w:rPr>
        <w:t>(</w:t>
      </w:r>
      <w:r>
        <w:rPr>
          <w:rFonts w:hint="default" w:ascii="Times New Roman" w:hAnsi="Times New Roman" w:cs="Times New Roman"/>
          <w:spacing w:val="-1"/>
          <w:w w:val="99"/>
          <w:sz w:val="28"/>
          <w:szCs w:val="28"/>
        </w:rPr>
        <w:t>2</w:t>
      </w:r>
      <w:r>
        <w:rPr>
          <w:rFonts w:hint="default" w:ascii="Times New Roman" w:hAnsi="Times New Roman" w:cs="Times New Roman"/>
          <w:smallCaps/>
          <w:w w:val="139"/>
          <w:sz w:val="28"/>
          <w:szCs w:val="28"/>
          <w:vertAlign w:val="superscript"/>
        </w:rPr>
        <w:t>n</w:t>
      </w:r>
      <w:r>
        <w:rPr>
          <w:rFonts w:hint="default" w:ascii="Times New Roman" w:hAnsi="Times New Roman" w:cs="Times New Roman"/>
          <w:smallCaps w:val="0"/>
          <w:spacing w:val="8"/>
          <w:sz w:val="28"/>
          <w:szCs w:val="28"/>
          <w:vertAlign w:val="baseline"/>
        </w:rPr>
        <w:t xml:space="preserve"> </w:t>
      </w:r>
      <w:r>
        <w:rPr>
          <w:rFonts w:hint="default" w:ascii="Times New Roman" w:hAnsi="Times New Roman" w:cs="Times New Roman"/>
          <w:smallCaps w:val="0"/>
          <w:w w:val="87"/>
          <w:sz w:val="28"/>
          <w:szCs w:val="28"/>
          <w:vertAlign w:val="baseline"/>
        </w:rPr>
        <w:t>—</w:t>
      </w:r>
      <w:r>
        <w:rPr>
          <w:rFonts w:hint="default" w:ascii="Times New Roman" w:hAnsi="Times New Roman" w:cs="Times New Roman"/>
          <w:smallCaps w:val="0"/>
          <w:spacing w:val="-7"/>
          <w:sz w:val="28"/>
          <w:szCs w:val="28"/>
          <w:vertAlign w:val="baseline"/>
        </w:rPr>
        <w:t xml:space="preserve"> </w:t>
      </w:r>
      <w:r>
        <w:rPr>
          <w:rFonts w:hint="default" w:ascii="Times New Roman" w:hAnsi="Times New Roman" w:cs="Times New Roman"/>
          <w:smallCaps w:val="0"/>
          <w:spacing w:val="1"/>
          <w:w w:val="128"/>
          <w:sz w:val="28"/>
          <w:szCs w:val="28"/>
          <w:vertAlign w:val="baseline"/>
        </w:rPr>
        <w:t>1</w:t>
      </w:r>
      <w:r>
        <w:rPr>
          <w:rFonts w:hint="default" w:ascii="Times New Roman" w:hAnsi="Times New Roman" w:cs="Times New Roman"/>
          <w:smallCaps w:val="0"/>
          <w:w w:val="110"/>
          <w:sz w:val="28"/>
          <w:szCs w:val="28"/>
          <w:vertAlign w:val="baseline"/>
        </w:rPr>
        <w:t>)</w:t>
      </w:r>
      <w:r>
        <w:rPr>
          <w:rFonts w:hint="default" w:ascii="Times New Roman" w:hAnsi="Times New Roman" w:cs="Times New Roman"/>
          <w:smallCaps w:val="0"/>
          <w:sz w:val="28"/>
          <w:szCs w:val="28"/>
          <w:vertAlign w:val="baseline"/>
        </w:rPr>
        <w:t xml:space="preserve"> </w:t>
      </w:r>
      <w:r>
        <w:rPr>
          <w:rFonts w:hint="default" w:ascii="Times New Roman" w:hAnsi="Times New Roman" w:cs="Times New Roman"/>
          <w:smallCaps w:val="0"/>
          <w:spacing w:val="-21"/>
          <w:sz w:val="28"/>
          <w:szCs w:val="28"/>
          <w:vertAlign w:val="baseline"/>
        </w:rPr>
        <w:t xml:space="preserve"> </w:t>
      </w:r>
      <w:r>
        <w:rPr>
          <w:rFonts w:hint="default" w:ascii="Times New Roman" w:hAnsi="Times New Roman" w:cs="Times New Roman"/>
          <w:smallCaps w:val="0"/>
          <w:w w:val="99"/>
          <w:sz w:val="28"/>
          <w:szCs w:val="28"/>
          <w:vertAlign w:val="baseline"/>
        </w:rPr>
        <w:t>th</w:t>
      </w:r>
      <w:r>
        <w:rPr>
          <w:rFonts w:hint="default" w:ascii="Times New Roman" w:hAnsi="Times New Roman" w:cs="Times New Roman"/>
          <w:smallCaps w:val="0"/>
          <w:spacing w:val="3"/>
          <w:w w:val="99"/>
          <w:sz w:val="28"/>
          <w:szCs w:val="28"/>
          <w:vertAlign w:val="baseline"/>
        </w:rPr>
        <w:t>a</w:t>
      </w:r>
      <w:r>
        <w:rPr>
          <w:rFonts w:hint="default" w:ascii="Times New Roman" w:hAnsi="Times New Roman" w:cs="Times New Roman"/>
          <w:smallCaps w:val="0"/>
          <w:w w:val="99"/>
          <w:sz w:val="28"/>
          <w:szCs w:val="28"/>
          <w:vertAlign w:val="baseline"/>
        </w:rPr>
        <w:t>y</w:t>
      </w:r>
      <w:r>
        <w:rPr>
          <w:rFonts w:hint="default" w:ascii="Times New Roman" w:hAnsi="Times New Roman" w:cs="Times New Roman"/>
          <w:smallCaps w:val="0"/>
          <w:sz w:val="28"/>
          <w:szCs w:val="28"/>
          <w:vertAlign w:val="baseline"/>
        </w:rPr>
        <w:t xml:space="preserve"> </w:t>
      </w:r>
      <w:r>
        <w:rPr>
          <w:rFonts w:hint="default" w:ascii="Times New Roman" w:hAnsi="Times New Roman" w:cs="Times New Roman"/>
          <w:smallCaps w:val="0"/>
          <w:spacing w:val="-27"/>
          <w:sz w:val="28"/>
          <w:szCs w:val="28"/>
          <w:vertAlign w:val="baseline"/>
        </w:rPr>
        <w:t xml:space="preserve"> </w:t>
      </w:r>
      <w:r>
        <w:rPr>
          <w:rFonts w:hint="default" w:ascii="Times New Roman" w:hAnsi="Times New Roman" w:cs="Times New Roman"/>
          <w:smallCaps w:val="0"/>
          <w:spacing w:val="-1"/>
          <w:w w:val="99"/>
          <w:sz w:val="28"/>
          <w:szCs w:val="28"/>
          <w:vertAlign w:val="baseline"/>
        </w:rPr>
        <w:t>c</w:t>
      </w:r>
      <w:r>
        <w:rPr>
          <w:rFonts w:hint="default" w:ascii="Times New Roman" w:hAnsi="Times New Roman" w:cs="Times New Roman"/>
          <w:smallCaps w:val="0"/>
          <w:w w:val="99"/>
          <w:sz w:val="28"/>
          <w:szCs w:val="28"/>
          <w:vertAlign w:val="baseline"/>
        </w:rPr>
        <w:t>ho</w:t>
      </w:r>
      <w:r>
        <w:rPr>
          <w:rFonts w:hint="default" w:ascii="Times New Roman" w:hAnsi="Times New Roman" w:cs="Times New Roman"/>
          <w:smallCaps w:val="0"/>
          <w:sz w:val="28"/>
          <w:szCs w:val="28"/>
          <w:vertAlign w:val="baseline"/>
        </w:rPr>
        <w:t xml:space="preserve"> </w:t>
      </w:r>
      <w:r>
        <w:rPr>
          <w:rFonts w:hint="default" w:ascii="Times New Roman" w:hAnsi="Times New Roman" w:cs="Times New Roman"/>
          <w:smallCaps w:val="0"/>
          <w:spacing w:val="-22"/>
          <w:sz w:val="28"/>
          <w:szCs w:val="28"/>
          <w:vertAlign w:val="baseline"/>
        </w:rPr>
        <w:t xml:space="preserve"> </w:t>
      </w:r>
      <w:r>
        <w:rPr>
          <w:rFonts w:hint="default" w:ascii="Times New Roman" w:hAnsi="Times New Roman" w:cs="Times New Roman"/>
          <w:smallCaps w:val="0"/>
          <w:w w:val="110"/>
          <w:sz w:val="28"/>
          <w:szCs w:val="28"/>
          <w:vertAlign w:val="baseline"/>
        </w:rPr>
        <w:t>a</w:t>
      </w:r>
      <w:r>
        <w:rPr>
          <w:rFonts w:hint="default" w:ascii="Times New Roman" w:hAnsi="Times New Roman" w:cs="Times New Roman"/>
          <w:smallCaps w:val="0"/>
          <w:sz w:val="28"/>
          <w:szCs w:val="28"/>
          <w:vertAlign w:val="baseline"/>
        </w:rPr>
        <w:t xml:space="preserve"> </w:t>
      </w:r>
      <w:r>
        <w:rPr>
          <w:rFonts w:hint="default" w:ascii="Times New Roman" w:hAnsi="Times New Roman" w:cs="Times New Roman"/>
          <w:smallCaps/>
          <w:w w:val="136"/>
          <w:sz w:val="28"/>
          <w:szCs w:val="28"/>
          <w:vertAlign w:val="baseline"/>
        </w:rPr>
        <w:t>n</w:t>
      </w:r>
      <w:r>
        <w:rPr>
          <w:rFonts w:hint="default" w:ascii="Times New Roman" w:hAnsi="Times New Roman" w:cs="Times New Roman"/>
          <w:smallCaps w:val="0"/>
          <w:spacing w:val="-1"/>
          <w:w w:val="98"/>
          <w:sz w:val="28"/>
          <w:szCs w:val="28"/>
          <w:vertAlign w:val="baseline"/>
        </w:rPr>
        <w:t>o</w:t>
      </w:r>
      <w:r>
        <w:rPr>
          <w:rFonts w:hint="default" w:ascii="Times New Roman" w:hAnsi="Times New Roman" w:cs="Times New Roman"/>
          <w:smallCaps w:val="0"/>
          <w:w w:val="100"/>
          <w:sz w:val="28"/>
          <w:szCs w:val="28"/>
          <w:vertAlign w:val="baseline"/>
        </w:rPr>
        <w:t>d</w:t>
      </w:r>
      <w:r>
        <w:rPr>
          <w:rFonts w:hint="default" w:ascii="Times New Roman" w:hAnsi="Times New Roman" w:cs="Times New Roman"/>
          <w:smallCaps w:val="0"/>
          <w:spacing w:val="2"/>
          <w:sz w:val="28"/>
          <w:szCs w:val="28"/>
          <w:vertAlign w:val="baseline"/>
        </w:rPr>
        <w:t xml:space="preserve"> </w:t>
      </w:r>
      <w:r>
        <w:rPr>
          <w:rFonts w:hint="default" w:ascii="Times New Roman" w:hAnsi="Times New Roman" w:cs="Times New Roman"/>
          <w:smallCaps w:val="0"/>
          <w:spacing w:val="1"/>
          <w:w w:val="110"/>
          <w:position w:val="1"/>
          <w:sz w:val="28"/>
          <w:szCs w:val="28"/>
          <w:vertAlign w:val="baseline"/>
        </w:rPr>
        <w:t>(</w:t>
      </w:r>
      <w:r>
        <w:rPr>
          <w:rFonts w:hint="default" w:ascii="Times New Roman" w:hAnsi="Times New Roman" w:cs="Times New Roman"/>
          <w:smallCaps w:val="0"/>
          <w:spacing w:val="-1"/>
          <w:w w:val="99"/>
          <w:sz w:val="28"/>
          <w:szCs w:val="28"/>
          <w:vertAlign w:val="baseline"/>
        </w:rPr>
        <w:t>2</w:t>
      </w:r>
      <w:r>
        <w:rPr>
          <w:rFonts w:hint="default" w:ascii="Times New Roman" w:hAnsi="Times New Roman" w:cs="Times New Roman"/>
          <w:smallCaps/>
          <w:spacing w:val="13"/>
          <w:w w:val="139"/>
          <w:sz w:val="28"/>
          <w:szCs w:val="28"/>
          <w:vertAlign w:val="superscript"/>
        </w:rPr>
        <w:t>n</w:t>
      </w:r>
      <w:r>
        <w:rPr>
          <w:rFonts w:hint="default" w:ascii="Times New Roman" w:hAnsi="Times New Roman" w:cs="Times New Roman"/>
          <w:smallCaps w:val="0"/>
          <w:spacing w:val="-2"/>
          <w:w w:val="110"/>
          <w:position w:val="1"/>
          <w:sz w:val="28"/>
          <w:szCs w:val="28"/>
          <w:vertAlign w:val="baseline"/>
        </w:rPr>
        <w:t>)</w:t>
      </w:r>
      <w:r>
        <w:rPr>
          <w:rFonts w:hint="default" w:ascii="Times New Roman" w:hAnsi="Times New Roman" w:cs="Times New Roman"/>
          <w:smallCaps w:val="0"/>
          <w:w w:val="99"/>
          <w:sz w:val="28"/>
          <w:szCs w:val="28"/>
          <w:vertAlign w:val="baseline"/>
        </w:rPr>
        <w:t>,</w:t>
      </w:r>
      <w:r>
        <w:rPr>
          <w:rFonts w:hint="default" w:ascii="Times New Roman" w:hAnsi="Times New Roman" w:cs="Times New Roman"/>
          <w:smallCaps w:val="0"/>
          <w:sz w:val="28"/>
          <w:szCs w:val="28"/>
          <w:vertAlign w:val="baseline"/>
        </w:rPr>
        <w:t xml:space="preserve"> </w:t>
      </w:r>
      <w:r>
        <w:rPr>
          <w:rFonts w:hint="default" w:ascii="Times New Roman" w:hAnsi="Times New Roman" w:cs="Times New Roman"/>
          <w:smallCaps w:val="0"/>
          <w:spacing w:val="-24"/>
          <w:sz w:val="28"/>
          <w:szCs w:val="28"/>
          <w:vertAlign w:val="baseline"/>
        </w:rPr>
        <w:t xml:space="preserve"> </w:t>
      </w:r>
      <w:r>
        <w:rPr>
          <w:rFonts w:hint="default" w:ascii="Times New Roman" w:hAnsi="Times New Roman" w:cs="Times New Roman"/>
          <w:smallCaps w:val="0"/>
          <w:spacing w:val="-1"/>
          <w:w w:val="99"/>
          <w:sz w:val="28"/>
          <w:szCs w:val="28"/>
          <w:vertAlign w:val="baseline"/>
        </w:rPr>
        <w:t>c</w:t>
      </w:r>
      <w:r>
        <w:rPr>
          <w:rFonts w:hint="default" w:ascii="Times New Roman" w:hAnsi="Times New Roman" w:cs="Times New Roman"/>
          <w:smallCaps w:val="0"/>
          <w:w w:val="99"/>
          <w:sz w:val="28"/>
          <w:szCs w:val="28"/>
          <w:vertAlign w:val="baseline"/>
        </w:rPr>
        <w:t>h</w:t>
      </w:r>
      <w:r>
        <w:rPr>
          <w:rFonts w:hint="default" w:ascii="Times New Roman" w:hAnsi="Times New Roman" w:cs="Times New Roman"/>
          <w:smallCaps w:val="0"/>
          <w:spacing w:val="-1"/>
          <w:w w:val="99"/>
          <w:sz w:val="28"/>
          <w:szCs w:val="28"/>
          <w:vertAlign w:val="baseline"/>
        </w:rPr>
        <w:t>ư</w:t>
      </w:r>
      <w:r>
        <w:rPr>
          <w:rFonts w:hint="default" w:ascii="Times New Roman" w:hAnsi="Times New Roman" w:cs="Times New Roman"/>
          <w:smallCaps w:val="0"/>
          <w:w w:val="99"/>
          <w:sz w:val="28"/>
          <w:szCs w:val="28"/>
          <w:vertAlign w:val="baseline"/>
        </w:rPr>
        <w:t>ơ</w:t>
      </w:r>
      <w:r>
        <w:rPr>
          <w:rFonts w:hint="default" w:ascii="Times New Roman" w:hAnsi="Times New Roman" w:cs="Times New Roman"/>
          <w:smallCaps w:val="0"/>
          <w:spacing w:val="2"/>
          <w:w w:val="99"/>
          <w:sz w:val="28"/>
          <w:szCs w:val="28"/>
          <w:vertAlign w:val="baseline"/>
        </w:rPr>
        <w:t>n</w:t>
      </w:r>
      <w:r>
        <w:rPr>
          <w:rFonts w:hint="default" w:ascii="Times New Roman" w:hAnsi="Times New Roman" w:cs="Times New Roman"/>
          <w:smallCaps w:val="0"/>
          <w:w w:val="99"/>
          <w:sz w:val="28"/>
          <w:szCs w:val="28"/>
          <w:vertAlign w:val="baseline"/>
        </w:rPr>
        <w:t>g</w:t>
      </w:r>
      <w:r>
        <w:rPr>
          <w:rFonts w:hint="default" w:ascii="Times New Roman" w:hAnsi="Times New Roman" w:cs="Times New Roman"/>
          <w:smallCaps w:val="0"/>
          <w:sz w:val="28"/>
          <w:szCs w:val="28"/>
          <w:vertAlign w:val="baseline"/>
        </w:rPr>
        <w:t xml:space="preserve"> </w:t>
      </w:r>
      <w:r>
        <w:rPr>
          <w:rFonts w:hint="default" w:ascii="Times New Roman" w:hAnsi="Times New Roman" w:cs="Times New Roman"/>
          <w:smallCaps w:val="0"/>
          <w:spacing w:val="-27"/>
          <w:sz w:val="28"/>
          <w:szCs w:val="28"/>
          <w:vertAlign w:val="baseline"/>
        </w:rPr>
        <w:t xml:space="preserve"> </w:t>
      </w:r>
      <w:r>
        <w:rPr>
          <w:rFonts w:hint="default" w:ascii="Times New Roman" w:hAnsi="Times New Roman" w:cs="Times New Roman"/>
          <w:smallCaps w:val="0"/>
          <w:w w:val="99"/>
          <w:sz w:val="28"/>
          <w:szCs w:val="28"/>
          <w:vertAlign w:val="baseline"/>
        </w:rPr>
        <w:t>t</w:t>
      </w:r>
      <w:r>
        <w:rPr>
          <w:rFonts w:hint="default" w:ascii="Times New Roman" w:hAnsi="Times New Roman" w:cs="Times New Roman"/>
          <w:smallCaps w:val="0"/>
          <w:spacing w:val="-1"/>
          <w:w w:val="99"/>
          <w:sz w:val="28"/>
          <w:szCs w:val="28"/>
          <w:vertAlign w:val="baseline"/>
        </w:rPr>
        <w:t>r</w:t>
      </w:r>
      <w:r>
        <w:rPr>
          <w:rFonts w:hint="default" w:ascii="Times New Roman" w:hAnsi="Times New Roman" w:cs="Times New Roman"/>
          <w:smallCaps w:val="0"/>
          <w:w w:val="99"/>
          <w:sz w:val="28"/>
          <w:szCs w:val="28"/>
          <w:vertAlign w:val="baseline"/>
        </w:rPr>
        <w:t>ình</w:t>
      </w:r>
      <w:r>
        <w:rPr>
          <w:rFonts w:hint="default" w:ascii="Times New Roman" w:hAnsi="Times New Roman" w:cs="Times New Roman"/>
          <w:smallCaps w:val="0"/>
          <w:sz w:val="28"/>
          <w:szCs w:val="28"/>
          <w:vertAlign w:val="baseline"/>
        </w:rPr>
        <w:t xml:space="preserve"> </w:t>
      </w:r>
      <w:r>
        <w:rPr>
          <w:rFonts w:hint="default" w:ascii="Times New Roman" w:hAnsi="Times New Roman" w:cs="Times New Roman"/>
          <w:smallCaps w:val="0"/>
          <w:spacing w:val="-24"/>
          <w:sz w:val="28"/>
          <w:szCs w:val="28"/>
          <w:vertAlign w:val="baseline"/>
        </w:rPr>
        <w:t xml:space="preserve"> </w:t>
      </w:r>
      <w:r>
        <w:rPr>
          <w:rFonts w:hint="default" w:ascii="Times New Roman" w:hAnsi="Times New Roman" w:cs="Times New Roman"/>
          <w:smallCaps w:val="0"/>
          <w:spacing w:val="2"/>
          <w:w w:val="99"/>
          <w:sz w:val="28"/>
          <w:szCs w:val="28"/>
          <w:vertAlign w:val="baseline"/>
        </w:rPr>
        <w:t>s</w:t>
      </w:r>
      <w:r>
        <w:rPr>
          <w:rFonts w:hint="default" w:ascii="Times New Roman" w:hAnsi="Times New Roman" w:cs="Times New Roman"/>
          <w:smallCaps w:val="0"/>
          <w:w w:val="99"/>
          <w:sz w:val="28"/>
          <w:szCs w:val="28"/>
          <w:vertAlign w:val="baseline"/>
        </w:rPr>
        <w:t>ẽ</w:t>
      </w:r>
      <w:r>
        <w:rPr>
          <w:rFonts w:hint="default" w:ascii="Times New Roman" w:hAnsi="Times New Roman" w:cs="Times New Roman"/>
          <w:smallCaps w:val="0"/>
          <w:sz w:val="28"/>
          <w:szCs w:val="28"/>
          <w:vertAlign w:val="baseline"/>
        </w:rPr>
        <w:t xml:space="preserve"> </w:t>
      </w:r>
      <w:r>
        <w:rPr>
          <w:rFonts w:hint="default" w:ascii="Times New Roman" w:hAnsi="Times New Roman" w:cs="Times New Roman"/>
          <w:smallCaps w:val="0"/>
          <w:spacing w:val="-25"/>
          <w:sz w:val="28"/>
          <w:szCs w:val="28"/>
          <w:vertAlign w:val="baseline"/>
        </w:rPr>
        <w:t xml:space="preserve"> </w:t>
      </w:r>
      <w:r>
        <w:rPr>
          <w:rFonts w:hint="default" w:ascii="Times New Roman" w:hAnsi="Times New Roman" w:cs="Times New Roman"/>
          <w:smallCaps w:val="0"/>
          <w:spacing w:val="1"/>
          <w:w w:val="99"/>
          <w:sz w:val="28"/>
          <w:szCs w:val="28"/>
          <w:vertAlign w:val="baseline"/>
        </w:rPr>
        <w:t>c</w:t>
      </w:r>
      <w:r>
        <w:rPr>
          <w:rFonts w:hint="default" w:ascii="Times New Roman" w:hAnsi="Times New Roman" w:cs="Times New Roman"/>
          <w:smallCaps w:val="0"/>
          <w:w w:val="99"/>
          <w:sz w:val="28"/>
          <w:szCs w:val="28"/>
          <w:vertAlign w:val="baseline"/>
        </w:rPr>
        <w:t>h</w:t>
      </w:r>
      <w:r>
        <w:rPr>
          <w:rFonts w:hint="default" w:ascii="Times New Roman" w:hAnsi="Times New Roman" w:cs="Times New Roman"/>
          <w:smallCaps w:val="0"/>
          <w:spacing w:val="3"/>
          <w:w w:val="99"/>
          <w:sz w:val="28"/>
          <w:szCs w:val="28"/>
          <w:vertAlign w:val="baseline"/>
        </w:rPr>
        <w:t>ạ</w:t>
      </w:r>
      <w:r>
        <w:rPr>
          <w:rFonts w:hint="default" w:ascii="Times New Roman" w:hAnsi="Times New Roman" w:cs="Times New Roman"/>
          <w:smallCaps w:val="0"/>
          <w:w w:val="99"/>
          <w:sz w:val="28"/>
          <w:szCs w:val="28"/>
          <w:vertAlign w:val="baseline"/>
        </w:rPr>
        <w:t>y nh</w:t>
      </w:r>
      <w:r>
        <w:rPr>
          <w:rFonts w:hint="default" w:ascii="Times New Roman" w:hAnsi="Times New Roman" w:cs="Times New Roman"/>
          <w:smallCaps w:val="0"/>
          <w:spacing w:val="-1"/>
          <w:w w:val="99"/>
          <w:sz w:val="28"/>
          <w:szCs w:val="28"/>
          <w:vertAlign w:val="baseline"/>
        </w:rPr>
        <w:t>a</w:t>
      </w:r>
      <w:r>
        <w:rPr>
          <w:rFonts w:hint="default" w:ascii="Times New Roman" w:hAnsi="Times New Roman" w:cs="Times New Roman"/>
          <w:smallCaps w:val="0"/>
          <w:w w:val="99"/>
          <w:sz w:val="28"/>
          <w:szCs w:val="28"/>
          <w:vertAlign w:val="baseline"/>
        </w:rPr>
        <w:t>nh</w:t>
      </w:r>
      <w:r>
        <w:rPr>
          <w:rFonts w:hint="default" w:ascii="Times New Roman" w:hAnsi="Times New Roman" w:cs="Times New Roman"/>
          <w:smallCaps w:val="0"/>
          <w:sz w:val="28"/>
          <w:szCs w:val="28"/>
          <w:vertAlign w:val="baseline"/>
        </w:rPr>
        <w:t xml:space="preserve"> </w:t>
      </w:r>
      <w:r>
        <w:rPr>
          <w:rFonts w:hint="default" w:ascii="Times New Roman" w:hAnsi="Times New Roman" w:cs="Times New Roman"/>
          <w:smallCaps w:val="0"/>
          <w:w w:val="99"/>
          <w:sz w:val="28"/>
          <w:szCs w:val="28"/>
          <w:vertAlign w:val="baseline"/>
        </w:rPr>
        <w:t>hơn.</w:t>
      </w:r>
    </w:p>
    <w:p>
      <w:pPr>
        <w:spacing w:after="0" w:line="266" w:lineRule="auto"/>
        <w:rPr>
          <w:rFonts w:hint="default" w:ascii="Times New Roman" w:hAnsi="Times New Roman" w:cs="Times New Roman"/>
          <w:sz w:val="28"/>
          <w:szCs w:val="28"/>
        </w:rPr>
        <w:sectPr>
          <w:pgSz w:w="11900" w:h="16840"/>
          <w:pgMar w:top="1600" w:right="1680" w:bottom="2400" w:left="1680" w:header="0" w:footer="2216"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5" w:after="1"/>
        <w:rPr>
          <w:rFonts w:hint="default" w:ascii="Times New Roman" w:hAnsi="Times New Roman" w:cs="Times New Roman"/>
          <w:sz w:val="28"/>
          <w:szCs w:val="28"/>
        </w:rPr>
      </w:pPr>
    </w:p>
    <w:p>
      <w:pPr>
        <w:pStyle w:val="7"/>
        <w:ind w:left="748"/>
        <w:rPr>
          <w:rFonts w:hint="default" w:ascii="Times New Roman" w:hAnsi="Times New Roman" w:cs="Times New Roman"/>
          <w:sz w:val="28"/>
          <w:szCs w:val="28"/>
        </w:rPr>
      </w:pPr>
      <w:r>
        <w:rPr>
          <w:rFonts w:hint="default" w:ascii="Times New Roman" w:hAnsi="Times New Roman" w:cs="Times New Roman"/>
          <w:sz w:val="28"/>
          <w:szCs w:val="28"/>
        </w:rPr>
        <w:pict>
          <v:shape id="_x0000_s1227" o:spid="_x0000_s1227" o:spt="202" type="#_x0000_t202" style="height:76.95pt;width:380.05pt;" filled="f" stroked="t" coordsize="21600,21600">
            <v:path/>
            <v:fill on="f" focussize="0,0"/>
            <v:stroke weight="0.48007874015748pt" color="#000000"/>
            <v:imagedata o:title=""/>
            <o:lock v:ext="edit"/>
            <v:textbox inset="0mm,0mm,0mm,0mm">
              <w:txbxContent>
                <w:p>
                  <w:pPr>
                    <w:spacing w:before="25"/>
                    <w:ind w:left="1823" w:right="0" w:firstLine="0"/>
                    <w:jc w:val="left"/>
                    <w:rPr>
                      <w:rFonts w:ascii="Courier New"/>
                      <w:sz w:val="22"/>
                    </w:rPr>
                  </w:pPr>
                  <w:r>
                    <w:rPr>
                      <w:rFonts w:ascii="Courier New"/>
                      <w:sz w:val="22"/>
                    </w:rPr>
                    <w:t>break;</w:t>
                  </w:r>
                </w:p>
                <w:p>
                  <w:pPr>
                    <w:spacing w:before="61" w:line="297" w:lineRule="auto"/>
                    <w:ind w:left="635" w:right="5616" w:firstLine="527"/>
                    <w:jc w:val="left"/>
                    <w:rPr>
                      <w:rFonts w:ascii="Courier New"/>
                      <w:sz w:val="22"/>
                    </w:rPr>
                  </w:pPr>
                  <w:r>
                    <w:rPr>
                      <w:rFonts w:ascii="Courier New"/>
                      <w:sz w:val="22"/>
                    </w:rPr>
                    <w:t>end; end; writeln(P)</w:t>
                  </w:r>
                </w:p>
                <w:p>
                  <w:pPr>
                    <w:spacing w:before="1"/>
                    <w:ind w:left="107" w:right="0" w:firstLine="0"/>
                    <w:jc w:val="left"/>
                    <w:rPr>
                      <w:rFonts w:ascii="Courier New"/>
                      <w:sz w:val="22"/>
                    </w:rPr>
                  </w:pPr>
                  <w:r>
                    <w:rPr>
                      <w:rFonts w:ascii="Courier New"/>
                      <w:sz w:val="22"/>
                    </w:rPr>
                    <w:t>END.</w:t>
                  </w:r>
                </w:p>
              </w:txbxContent>
            </v:textbox>
            <w10:wrap type="none"/>
            <w10:anchorlock/>
          </v:shape>
        </w:pict>
      </w:r>
    </w:p>
    <w:p>
      <w:pPr>
        <w:pStyle w:val="7"/>
        <w:spacing w:before="22" w:line="266" w:lineRule="auto"/>
        <w:ind w:left="304" w:right="296"/>
        <w:rPr>
          <w:rFonts w:hint="default" w:ascii="Times New Roman" w:hAnsi="Times New Roman" w:cs="Times New Roman"/>
          <w:sz w:val="28"/>
          <w:szCs w:val="28"/>
        </w:rPr>
      </w:pPr>
      <w:r>
        <w:rPr>
          <w:rFonts w:hint="default" w:ascii="Times New Roman" w:hAnsi="Times New Roman" w:cs="Times New Roman"/>
          <w:sz w:val="28"/>
          <w:szCs w:val="28"/>
        </w:rPr>
        <w:t>Ví dụ 5. Cho dãy gồm N (N ≤ 30000) số tự nhiên không vượt quá 10</w:t>
      </w:r>
      <w:r>
        <w:rPr>
          <w:rFonts w:hint="default" w:ascii="Times New Roman" w:hAnsi="Times New Roman" w:cs="Times New Roman"/>
          <w:sz w:val="28"/>
          <w:szCs w:val="28"/>
          <w:vertAlign w:val="superscript"/>
        </w:rPr>
        <w:t>9</w:t>
      </w:r>
      <w:r>
        <w:rPr>
          <w:rFonts w:hint="default" w:ascii="Times New Roman" w:hAnsi="Times New Roman" w:cs="Times New Roman"/>
          <w:sz w:val="28"/>
          <w:szCs w:val="28"/>
          <w:vertAlign w:val="baseline"/>
        </w:rPr>
        <w:t>, tìm số tự nhiên nhỏ nhất không xuất hiện trong dãy.</w:t>
      </w:r>
    </w:p>
    <w:p>
      <w:pPr>
        <w:spacing w:before="53"/>
        <w:ind w:left="304" w:right="0" w:firstLine="0"/>
        <w:jc w:val="left"/>
        <w:rPr>
          <w:rFonts w:hint="default" w:ascii="Times New Roman" w:hAnsi="Times New Roman" w:cs="Times New Roman"/>
          <w:i/>
          <w:sz w:val="28"/>
          <w:szCs w:val="28"/>
        </w:rPr>
      </w:pPr>
      <w:r>
        <w:rPr>
          <w:rFonts w:hint="default" w:ascii="Times New Roman" w:hAnsi="Times New Roman" w:cs="Times New Roman"/>
          <w:i/>
          <w:sz w:val="28"/>
          <w:szCs w:val="28"/>
        </w:rPr>
        <w:t>Dữ liệu vào trong file SN.INP có dạng:</w:t>
      </w:r>
    </w:p>
    <w:p>
      <w:pPr>
        <w:pStyle w:val="12"/>
        <w:numPr>
          <w:ilvl w:val="1"/>
          <w:numId w:val="26"/>
        </w:numPr>
        <w:tabs>
          <w:tab w:val="left" w:pos="1231"/>
          <w:tab w:val="left" w:pos="1232"/>
        </w:tabs>
        <w:spacing w:before="121" w:after="0" w:line="240" w:lineRule="auto"/>
        <w:ind w:left="1231" w:right="0" w:hanging="361"/>
        <w:jc w:val="left"/>
        <w:rPr>
          <w:rFonts w:hint="default" w:ascii="Times New Roman" w:hAnsi="Times New Roman" w:cs="Times New Roman"/>
          <w:sz w:val="28"/>
          <w:szCs w:val="28"/>
        </w:rPr>
      </w:pPr>
      <w:r>
        <w:rPr>
          <w:rFonts w:hint="default" w:ascii="Times New Roman" w:hAnsi="Times New Roman" w:cs="Times New Roman"/>
          <w:sz w:val="28"/>
          <w:szCs w:val="28"/>
        </w:rPr>
        <w:t xml:space="preserve">Dòng </w:t>
      </w:r>
      <w:r>
        <w:rPr>
          <w:rFonts w:hint="default" w:cs="Times New Roman"/>
          <w:sz w:val="28"/>
          <w:szCs w:val="28"/>
          <w:lang w:val="en-US"/>
        </w:rPr>
        <w:t>đ</w:t>
      </w:r>
      <w:r>
        <w:rPr>
          <w:rFonts w:hint="default" w:ascii="Times New Roman" w:hAnsi="Times New Roman" w:cs="Times New Roman"/>
          <w:sz w:val="28"/>
          <w:szCs w:val="28"/>
        </w:rPr>
        <w:t>ầu là số nguyên</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N</w:t>
      </w:r>
    </w:p>
    <w:p>
      <w:pPr>
        <w:pStyle w:val="12"/>
        <w:numPr>
          <w:ilvl w:val="1"/>
          <w:numId w:val="26"/>
        </w:numPr>
        <w:tabs>
          <w:tab w:val="left" w:pos="1231"/>
          <w:tab w:val="left" w:pos="1232"/>
        </w:tabs>
        <w:spacing w:before="92" w:after="0" w:line="240" w:lineRule="auto"/>
        <w:ind w:left="1231" w:right="0" w:hanging="361"/>
        <w:jc w:val="left"/>
        <w:rPr>
          <w:rFonts w:hint="default" w:ascii="Times New Roman" w:hAnsi="Times New Roman" w:cs="Times New Roman"/>
          <w:sz w:val="28"/>
          <w:szCs w:val="28"/>
        </w:rPr>
      </w:pPr>
      <w:r>
        <w:rPr>
          <w:rFonts w:hint="default" w:ascii="Times New Roman" w:hAnsi="Times New Roman" w:cs="Times New Roman"/>
          <w:sz w:val="28"/>
          <w:szCs w:val="28"/>
        </w:rPr>
        <w:t>Dòng thứ hai gồm N</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số</w:t>
      </w:r>
    </w:p>
    <w:p>
      <w:pPr>
        <w:spacing w:before="91"/>
        <w:ind w:left="304" w:right="0" w:firstLine="0"/>
        <w:jc w:val="left"/>
        <w:rPr>
          <w:rFonts w:hint="default" w:ascii="Times New Roman" w:hAnsi="Times New Roman" w:cs="Times New Roman"/>
          <w:sz w:val="28"/>
          <w:szCs w:val="28"/>
        </w:rPr>
      </w:pPr>
      <w:r>
        <w:rPr>
          <w:rFonts w:hint="default" w:ascii="Times New Roman" w:hAnsi="Times New Roman" w:cs="Times New Roman"/>
          <w:i/>
          <w:sz w:val="28"/>
          <w:szCs w:val="28"/>
        </w:rPr>
        <w:t xml:space="preserve">Kết quả ra file SN.OUT có dạng: </w:t>
      </w:r>
      <w:r>
        <w:rPr>
          <w:rFonts w:hint="default" w:ascii="Times New Roman" w:hAnsi="Times New Roman" w:cs="Times New Roman"/>
          <w:sz w:val="28"/>
          <w:szCs w:val="28"/>
        </w:rPr>
        <w:t>số tự nhiên nhỏ nhất không xuất hiện trong dãy.</w:t>
      </w:r>
    </w:p>
    <w:p>
      <w:pPr>
        <w:pStyle w:val="7"/>
        <w:spacing w:before="2"/>
        <w:rPr>
          <w:rFonts w:hint="default" w:ascii="Times New Roman" w:hAnsi="Times New Roman" w:cs="Times New Roman"/>
          <w:sz w:val="28"/>
          <w:szCs w:val="28"/>
        </w:rPr>
      </w:pPr>
    </w:p>
    <w:tbl>
      <w:tblPr>
        <w:tblStyle w:val="6"/>
        <w:tblW w:w="0" w:type="auto"/>
        <w:tblInd w:w="174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659"/>
        <w:gridCol w:w="241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9" w:hRule="atLeast"/>
        </w:trPr>
        <w:tc>
          <w:tcPr>
            <w:tcW w:w="2659" w:type="dxa"/>
          </w:tcPr>
          <w:p>
            <w:pPr>
              <w:pStyle w:val="13"/>
              <w:spacing w:before="64"/>
              <w:ind w:left="107"/>
              <w:rPr>
                <w:rFonts w:hint="default" w:ascii="Times New Roman" w:hAnsi="Times New Roman" w:cs="Times New Roman"/>
                <w:sz w:val="28"/>
                <w:szCs w:val="28"/>
              </w:rPr>
            </w:pPr>
            <w:r>
              <w:rPr>
                <w:rFonts w:hint="default" w:ascii="Times New Roman" w:hAnsi="Times New Roman" w:cs="Times New Roman"/>
                <w:sz w:val="28"/>
                <w:szCs w:val="28"/>
              </w:rPr>
              <w:t>SN.INP</w:t>
            </w:r>
          </w:p>
        </w:tc>
        <w:tc>
          <w:tcPr>
            <w:tcW w:w="2412" w:type="dxa"/>
          </w:tcPr>
          <w:p>
            <w:pPr>
              <w:pStyle w:val="13"/>
              <w:spacing w:before="64"/>
              <w:ind w:left="107"/>
              <w:rPr>
                <w:rFonts w:hint="default" w:ascii="Times New Roman" w:hAnsi="Times New Roman" w:cs="Times New Roman"/>
                <w:sz w:val="28"/>
                <w:szCs w:val="28"/>
              </w:rPr>
            </w:pPr>
            <w:r>
              <w:rPr>
                <w:rFonts w:hint="default" w:ascii="Times New Roman" w:hAnsi="Times New Roman" w:cs="Times New Roman"/>
                <w:sz w:val="28"/>
                <w:szCs w:val="28"/>
              </w:rPr>
              <w:t>SN.OUT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78" w:hRule="atLeast"/>
        </w:trPr>
        <w:tc>
          <w:tcPr>
            <w:tcW w:w="2659" w:type="dxa"/>
          </w:tcPr>
          <w:p>
            <w:pPr>
              <w:pStyle w:val="13"/>
              <w:spacing w:before="64"/>
              <w:ind w:left="107"/>
              <w:rPr>
                <w:rFonts w:hint="default" w:ascii="Times New Roman" w:hAnsi="Times New Roman" w:cs="Times New Roman"/>
                <w:sz w:val="28"/>
                <w:szCs w:val="28"/>
              </w:rPr>
            </w:pPr>
            <w:r>
              <w:rPr>
                <w:rFonts w:hint="default" w:ascii="Times New Roman" w:hAnsi="Times New Roman" w:cs="Times New Roman"/>
                <w:w w:val="100"/>
                <w:sz w:val="28"/>
                <w:szCs w:val="28"/>
              </w:rPr>
              <w:t>5</w:t>
            </w:r>
          </w:p>
          <w:p>
            <w:pPr>
              <w:pStyle w:val="13"/>
              <w:spacing w:before="60"/>
              <w:ind w:left="107"/>
              <w:rPr>
                <w:rFonts w:hint="default" w:ascii="Times New Roman" w:hAnsi="Times New Roman" w:cs="Times New Roman"/>
                <w:sz w:val="28"/>
                <w:szCs w:val="28"/>
              </w:rPr>
            </w:pPr>
            <w:r>
              <w:rPr>
                <w:rFonts w:hint="default" w:ascii="Times New Roman" w:hAnsi="Times New Roman" w:cs="Times New Roman"/>
                <w:sz w:val="28"/>
                <w:szCs w:val="28"/>
              </w:rPr>
              <w:t>5 0 3 1 4</w:t>
            </w:r>
          </w:p>
        </w:tc>
        <w:tc>
          <w:tcPr>
            <w:tcW w:w="2412" w:type="dxa"/>
          </w:tcPr>
          <w:p>
            <w:pPr>
              <w:pStyle w:val="13"/>
              <w:spacing w:before="64"/>
              <w:ind w:left="108"/>
              <w:rPr>
                <w:rFonts w:hint="default" w:ascii="Times New Roman" w:hAnsi="Times New Roman" w:cs="Times New Roman"/>
                <w:sz w:val="28"/>
                <w:szCs w:val="28"/>
              </w:rPr>
            </w:pPr>
            <w:r>
              <w:rPr>
                <w:rFonts w:hint="default" w:ascii="Times New Roman" w:hAnsi="Times New Roman" w:cs="Times New Roman"/>
                <w:w w:val="100"/>
                <w:sz w:val="28"/>
                <w:szCs w:val="28"/>
              </w:rPr>
              <w:t>2</w:t>
            </w:r>
          </w:p>
        </w:tc>
      </w:tr>
    </w:tbl>
    <w:p>
      <w:pPr>
        <w:spacing w:before="60"/>
        <w:ind w:left="304" w:right="0" w:firstLine="0"/>
        <w:jc w:val="left"/>
        <w:rPr>
          <w:rFonts w:hint="default" w:ascii="Times New Roman" w:hAnsi="Times New Roman" w:cs="Times New Roman"/>
          <w:i/>
          <w:sz w:val="28"/>
          <w:szCs w:val="28"/>
        </w:rPr>
      </w:pPr>
      <w:r>
        <w:rPr>
          <w:rFonts w:hint="default" w:ascii="Times New Roman" w:hAnsi="Times New Roman" w:cs="Times New Roman"/>
          <w:i/>
          <w:sz w:val="28"/>
          <w:szCs w:val="28"/>
        </w:rPr>
        <w:t>Giải</w:t>
      </w:r>
    </w:p>
    <w:p>
      <w:pPr>
        <w:pStyle w:val="7"/>
        <w:spacing w:before="81" w:line="264" w:lineRule="auto"/>
        <w:ind w:left="304" w:right="293"/>
        <w:jc w:val="both"/>
        <w:rPr>
          <w:rFonts w:hint="default" w:ascii="Times New Roman" w:hAnsi="Times New Roman" w:cs="Times New Roman"/>
          <w:sz w:val="28"/>
          <w:szCs w:val="28"/>
        </w:rPr>
      </w:pPr>
      <w:r>
        <w:rPr>
          <w:rFonts w:hint="default" w:ascii="Times New Roman" w:hAnsi="Times New Roman" w:cs="Times New Roman"/>
          <w:sz w:val="28"/>
          <w:szCs w:val="28"/>
        </w:rPr>
        <w:t xml:space="preserve">Ta có nhận xét sau: số tự nhiên nhỏ nhất không xuất hiện trong dãy sẽ nằm trong </w:t>
      </w:r>
      <w:r>
        <w:rPr>
          <w:rFonts w:hint="default" w:cs="Times New Roman"/>
          <w:sz w:val="28"/>
          <w:szCs w:val="28"/>
          <w:lang w:val="en-US"/>
        </w:rPr>
        <w:t>đ</w:t>
      </w:r>
      <w:r>
        <w:rPr>
          <w:rFonts w:hint="default" w:ascii="Times New Roman" w:hAnsi="Times New Roman" w:cs="Times New Roman"/>
          <w:sz w:val="28"/>
          <w:szCs w:val="28"/>
        </w:rPr>
        <w:t xml:space="preserve">oạn [0, n]. Do </w:t>
      </w:r>
      <w:r>
        <w:rPr>
          <w:rFonts w:hint="default" w:cs="Times New Roman"/>
          <w:sz w:val="28"/>
          <w:szCs w:val="28"/>
          <w:lang w:val="en-US"/>
        </w:rPr>
        <w:t>đ</w:t>
      </w:r>
      <w:r>
        <w:rPr>
          <w:rFonts w:hint="default" w:ascii="Times New Roman" w:hAnsi="Times New Roman" w:cs="Times New Roman"/>
          <w:sz w:val="28"/>
          <w:szCs w:val="28"/>
        </w:rPr>
        <w:t>ó, ta sử dụng mảng c:array[0..30000]of longint; với c[x]là số lần xuất hiện của x trong dãy, nếu c[x]=0 tức là x không xuất hiện trong</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dãy.</w:t>
      </w:r>
    </w:p>
    <w:p>
      <w:pPr>
        <w:pStyle w:val="7"/>
        <w:spacing w:before="2"/>
        <w:rPr>
          <w:rFonts w:hint="default" w:ascii="Times New Roman" w:hAnsi="Times New Roman" w:cs="Times New Roman"/>
          <w:sz w:val="28"/>
          <w:szCs w:val="28"/>
        </w:rPr>
      </w:pPr>
    </w:p>
    <w:tbl>
      <w:tblPr>
        <w:tblStyle w:val="6"/>
        <w:tblW w:w="0" w:type="auto"/>
        <w:tblInd w:w="75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301"/>
        <w:gridCol w:w="1650"/>
        <w:gridCol w:w="46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11" w:hRule="atLeast"/>
        </w:trPr>
        <w:tc>
          <w:tcPr>
            <w:tcW w:w="1301" w:type="dxa"/>
            <w:tcBorders>
              <w:top w:val="single" w:color="000000" w:sz="4" w:space="0"/>
              <w:left w:val="single" w:color="000000" w:sz="4" w:space="0"/>
            </w:tcBorders>
          </w:tcPr>
          <w:p>
            <w:pPr>
              <w:pStyle w:val="13"/>
              <w:spacing w:before="25"/>
              <w:ind w:left="112"/>
              <w:rPr>
                <w:rFonts w:hint="default" w:ascii="Times New Roman" w:hAnsi="Times New Roman" w:cs="Times New Roman"/>
                <w:sz w:val="28"/>
                <w:szCs w:val="28"/>
              </w:rPr>
            </w:pPr>
            <w:r>
              <w:rPr>
                <w:rFonts w:hint="default" w:ascii="Times New Roman" w:hAnsi="Times New Roman" w:cs="Times New Roman"/>
                <w:sz w:val="28"/>
                <w:szCs w:val="28"/>
              </w:rPr>
              <w:t>const</w:t>
            </w:r>
          </w:p>
        </w:tc>
        <w:tc>
          <w:tcPr>
            <w:tcW w:w="1650" w:type="dxa"/>
            <w:tcBorders>
              <w:top w:val="single" w:color="000000" w:sz="4" w:space="0"/>
            </w:tcBorders>
          </w:tcPr>
          <w:p>
            <w:pPr>
              <w:pStyle w:val="13"/>
              <w:spacing w:before="25"/>
              <w:ind w:left="532"/>
              <w:rPr>
                <w:rFonts w:hint="default" w:ascii="Times New Roman" w:hAnsi="Times New Roman" w:cs="Times New Roman"/>
                <w:sz w:val="28"/>
                <w:szCs w:val="28"/>
              </w:rPr>
            </w:pPr>
            <w:r>
              <w:rPr>
                <w:rFonts w:hint="default" w:ascii="Times New Roman" w:hAnsi="Times New Roman" w:cs="Times New Roman"/>
                <w:sz w:val="28"/>
                <w:szCs w:val="28"/>
              </w:rPr>
              <w:t>Limit</w:t>
            </w:r>
          </w:p>
          <w:p>
            <w:pPr>
              <w:pStyle w:val="13"/>
              <w:spacing w:before="58"/>
              <w:ind w:left="532"/>
              <w:rPr>
                <w:rFonts w:hint="default" w:ascii="Times New Roman" w:hAnsi="Times New Roman" w:cs="Times New Roman"/>
                <w:sz w:val="28"/>
                <w:szCs w:val="28"/>
              </w:rPr>
            </w:pPr>
            <w:r>
              <w:rPr>
                <w:rFonts w:hint="default" w:ascii="Times New Roman" w:hAnsi="Times New Roman" w:cs="Times New Roman"/>
                <w:sz w:val="28"/>
                <w:szCs w:val="28"/>
              </w:rPr>
              <w:t>fi</w:t>
            </w:r>
          </w:p>
        </w:tc>
        <w:tc>
          <w:tcPr>
            <w:tcW w:w="4651" w:type="dxa"/>
            <w:tcBorders>
              <w:top w:val="single" w:color="000000" w:sz="4" w:space="0"/>
              <w:right w:val="single" w:color="000000" w:sz="4" w:space="0"/>
            </w:tcBorders>
          </w:tcPr>
          <w:p>
            <w:pPr>
              <w:pStyle w:val="13"/>
              <w:spacing w:before="25"/>
              <w:ind w:left="466"/>
              <w:rPr>
                <w:rFonts w:hint="default" w:ascii="Times New Roman" w:hAnsi="Times New Roman" w:cs="Times New Roman"/>
                <w:sz w:val="28"/>
                <w:szCs w:val="28"/>
              </w:rPr>
            </w:pPr>
            <w:r>
              <w:rPr>
                <w:rFonts w:hint="default" w:ascii="Times New Roman" w:hAnsi="Times New Roman" w:cs="Times New Roman"/>
                <w:sz w:val="28"/>
                <w:szCs w:val="28"/>
              </w:rPr>
              <w:t>=30000;</w:t>
            </w:r>
          </w:p>
          <w:p>
            <w:pPr>
              <w:pStyle w:val="13"/>
              <w:spacing w:before="58"/>
              <w:ind w:left="466"/>
              <w:rPr>
                <w:rFonts w:hint="default" w:ascii="Times New Roman" w:hAnsi="Times New Roman" w:cs="Times New Roman"/>
                <w:sz w:val="28"/>
                <w:szCs w:val="28"/>
              </w:rPr>
            </w:pPr>
            <w:r>
              <w:rPr>
                <w:rFonts w:hint="default" w:ascii="Times New Roman" w:hAnsi="Times New Roman" w:cs="Times New Roman"/>
                <w:sz w:val="28"/>
                <w:szCs w:val="28"/>
              </w:rPr>
              <w:t>='SN.INP';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9" w:hRule="atLeast"/>
        </w:trPr>
        <w:tc>
          <w:tcPr>
            <w:tcW w:w="1301" w:type="dxa"/>
            <w:tcBorders>
              <w:left w:val="single" w:color="000000" w:sz="4" w:space="0"/>
            </w:tcBorders>
          </w:tcPr>
          <w:p>
            <w:pPr>
              <w:pStyle w:val="13"/>
              <w:rPr>
                <w:rFonts w:hint="default" w:ascii="Times New Roman" w:hAnsi="Times New Roman" w:cs="Times New Roman"/>
                <w:sz w:val="28"/>
                <w:szCs w:val="28"/>
              </w:rPr>
            </w:pPr>
          </w:p>
        </w:tc>
        <w:tc>
          <w:tcPr>
            <w:tcW w:w="1650" w:type="dxa"/>
          </w:tcPr>
          <w:p>
            <w:pPr>
              <w:pStyle w:val="13"/>
              <w:spacing w:before="30"/>
              <w:ind w:left="532"/>
              <w:rPr>
                <w:rFonts w:hint="default" w:ascii="Times New Roman" w:hAnsi="Times New Roman" w:cs="Times New Roman"/>
                <w:sz w:val="28"/>
                <w:szCs w:val="28"/>
              </w:rPr>
            </w:pPr>
            <w:r>
              <w:rPr>
                <w:rFonts w:hint="default" w:ascii="Times New Roman" w:hAnsi="Times New Roman" w:cs="Times New Roman"/>
                <w:sz w:val="28"/>
                <w:szCs w:val="28"/>
              </w:rPr>
              <w:t>fo</w:t>
            </w:r>
          </w:p>
        </w:tc>
        <w:tc>
          <w:tcPr>
            <w:tcW w:w="4651" w:type="dxa"/>
            <w:tcBorders>
              <w:right w:val="single" w:color="000000" w:sz="4" w:space="0"/>
            </w:tcBorders>
          </w:tcPr>
          <w:p>
            <w:pPr>
              <w:pStyle w:val="13"/>
              <w:spacing w:before="30"/>
              <w:ind w:left="466"/>
              <w:rPr>
                <w:rFonts w:hint="default" w:ascii="Times New Roman" w:hAnsi="Times New Roman" w:cs="Times New Roman"/>
                <w:sz w:val="28"/>
                <w:szCs w:val="28"/>
              </w:rPr>
            </w:pPr>
            <w:r>
              <w:rPr>
                <w:rFonts w:hint="default" w:ascii="Times New Roman" w:hAnsi="Times New Roman" w:cs="Times New Roman"/>
                <w:sz w:val="28"/>
                <w:szCs w:val="28"/>
              </w:rPr>
              <w:t>='SN.OUT';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9" w:hRule="atLeast"/>
        </w:trPr>
        <w:tc>
          <w:tcPr>
            <w:tcW w:w="1301" w:type="dxa"/>
            <w:tcBorders>
              <w:left w:val="single" w:color="000000" w:sz="4" w:space="0"/>
            </w:tcBorders>
          </w:tcPr>
          <w:p>
            <w:pPr>
              <w:pStyle w:val="13"/>
              <w:spacing w:before="30"/>
              <w:ind w:left="112"/>
              <w:rPr>
                <w:rFonts w:hint="default" w:ascii="Times New Roman" w:hAnsi="Times New Roman" w:cs="Times New Roman"/>
                <w:sz w:val="28"/>
                <w:szCs w:val="28"/>
              </w:rPr>
            </w:pPr>
            <w:r>
              <w:rPr>
                <w:rFonts w:hint="default" w:ascii="Times New Roman" w:hAnsi="Times New Roman" w:cs="Times New Roman"/>
                <w:sz w:val="28"/>
                <w:szCs w:val="28"/>
              </w:rPr>
              <w:t>var</w:t>
            </w:r>
          </w:p>
        </w:tc>
        <w:tc>
          <w:tcPr>
            <w:tcW w:w="1650" w:type="dxa"/>
          </w:tcPr>
          <w:p>
            <w:pPr>
              <w:pStyle w:val="13"/>
              <w:spacing w:before="30"/>
              <w:ind w:left="532"/>
              <w:rPr>
                <w:rFonts w:hint="default" w:ascii="Times New Roman" w:hAnsi="Times New Roman" w:cs="Times New Roman"/>
                <w:sz w:val="28"/>
                <w:szCs w:val="28"/>
              </w:rPr>
            </w:pPr>
            <w:r>
              <w:rPr>
                <w:rFonts w:hint="default" w:ascii="Times New Roman" w:hAnsi="Times New Roman" w:cs="Times New Roman"/>
                <w:w w:val="100"/>
                <w:sz w:val="28"/>
                <w:szCs w:val="28"/>
              </w:rPr>
              <w:t>c</w:t>
            </w:r>
          </w:p>
        </w:tc>
        <w:tc>
          <w:tcPr>
            <w:tcW w:w="4651" w:type="dxa"/>
            <w:tcBorders>
              <w:right w:val="single" w:color="000000" w:sz="4" w:space="0"/>
            </w:tcBorders>
          </w:tcPr>
          <w:p>
            <w:pPr>
              <w:pStyle w:val="13"/>
              <w:spacing w:before="30"/>
              <w:ind w:left="466"/>
              <w:rPr>
                <w:rFonts w:hint="default" w:ascii="Times New Roman" w:hAnsi="Times New Roman" w:cs="Times New Roman"/>
                <w:sz w:val="28"/>
                <w:szCs w:val="28"/>
              </w:rPr>
            </w:pPr>
            <w:r>
              <w:rPr>
                <w:rFonts w:hint="default" w:ascii="Times New Roman" w:hAnsi="Times New Roman" w:cs="Times New Roman"/>
                <w:sz w:val="28"/>
                <w:szCs w:val="28"/>
              </w:rPr>
              <w:t>:array[0..Limit]of longint;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8" w:hRule="atLeast"/>
        </w:trPr>
        <w:tc>
          <w:tcPr>
            <w:tcW w:w="1301" w:type="dxa"/>
            <w:tcBorders>
              <w:left w:val="single" w:color="000000" w:sz="4" w:space="0"/>
            </w:tcBorders>
          </w:tcPr>
          <w:p>
            <w:pPr>
              <w:pStyle w:val="13"/>
              <w:rPr>
                <w:rFonts w:hint="default" w:ascii="Times New Roman" w:hAnsi="Times New Roman" w:cs="Times New Roman"/>
                <w:sz w:val="28"/>
                <w:szCs w:val="28"/>
              </w:rPr>
            </w:pPr>
          </w:p>
        </w:tc>
        <w:tc>
          <w:tcPr>
            <w:tcW w:w="1650" w:type="dxa"/>
          </w:tcPr>
          <w:p>
            <w:pPr>
              <w:pStyle w:val="13"/>
              <w:spacing w:before="30"/>
              <w:ind w:left="532"/>
              <w:rPr>
                <w:rFonts w:hint="default" w:ascii="Times New Roman" w:hAnsi="Times New Roman" w:cs="Times New Roman"/>
                <w:sz w:val="28"/>
                <w:szCs w:val="28"/>
              </w:rPr>
            </w:pPr>
            <w:r>
              <w:rPr>
                <w:rFonts w:hint="default" w:ascii="Times New Roman" w:hAnsi="Times New Roman" w:cs="Times New Roman"/>
                <w:w w:val="100"/>
                <w:sz w:val="28"/>
                <w:szCs w:val="28"/>
              </w:rPr>
              <w:t>n</w:t>
            </w:r>
          </w:p>
        </w:tc>
        <w:tc>
          <w:tcPr>
            <w:tcW w:w="4651" w:type="dxa"/>
            <w:tcBorders>
              <w:right w:val="single" w:color="000000" w:sz="4" w:space="0"/>
            </w:tcBorders>
          </w:tcPr>
          <w:p>
            <w:pPr>
              <w:pStyle w:val="13"/>
              <w:spacing w:before="30"/>
              <w:ind w:left="466"/>
              <w:rPr>
                <w:rFonts w:hint="default" w:ascii="Times New Roman" w:hAnsi="Times New Roman" w:cs="Times New Roman"/>
                <w:sz w:val="28"/>
                <w:szCs w:val="28"/>
              </w:rPr>
            </w:pPr>
            <w:r>
              <w:rPr>
                <w:rFonts w:hint="default" w:ascii="Times New Roman" w:hAnsi="Times New Roman" w:cs="Times New Roman"/>
                <w:sz w:val="28"/>
                <w:szCs w:val="28"/>
              </w:rPr>
              <w:t>:longint;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8" w:hRule="atLeast"/>
        </w:trPr>
        <w:tc>
          <w:tcPr>
            <w:tcW w:w="1301" w:type="dxa"/>
            <w:tcBorders>
              <w:left w:val="single" w:color="000000" w:sz="4" w:space="0"/>
            </w:tcBorders>
          </w:tcPr>
          <w:p>
            <w:pPr>
              <w:pStyle w:val="13"/>
              <w:rPr>
                <w:rFonts w:hint="default" w:ascii="Times New Roman" w:hAnsi="Times New Roman" w:cs="Times New Roman"/>
                <w:sz w:val="28"/>
                <w:szCs w:val="28"/>
              </w:rPr>
            </w:pPr>
          </w:p>
        </w:tc>
        <w:tc>
          <w:tcPr>
            <w:tcW w:w="1650" w:type="dxa"/>
          </w:tcPr>
          <w:p>
            <w:pPr>
              <w:pStyle w:val="13"/>
              <w:spacing w:before="29"/>
              <w:ind w:left="532"/>
              <w:rPr>
                <w:rFonts w:hint="default" w:ascii="Times New Roman" w:hAnsi="Times New Roman" w:cs="Times New Roman"/>
                <w:sz w:val="28"/>
                <w:szCs w:val="28"/>
              </w:rPr>
            </w:pPr>
            <w:r>
              <w:rPr>
                <w:rFonts w:hint="default" w:ascii="Times New Roman" w:hAnsi="Times New Roman" w:cs="Times New Roman"/>
                <w:sz w:val="28"/>
                <w:szCs w:val="28"/>
              </w:rPr>
              <w:t>i,x</w:t>
            </w:r>
          </w:p>
        </w:tc>
        <w:tc>
          <w:tcPr>
            <w:tcW w:w="4651" w:type="dxa"/>
            <w:tcBorders>
              <w:right w:val="single" w:color="000000" w:sz="4" w:space="0"/>
            </w:tcBorders>
          </w:tcPr>
          <w:p>
            <w:pPr>
              <w:pStyle w:val="13"/>
              <w:spacing w:before="29"/>
              <w:ind w:left="466"/>
              <w:rPr>
                <w:rFonts w:hint="default" w:ascii="Times New Roman" w:hAnsi="Times New Roman" w:cs="Times New Roman"/>
                <w:sz w:val="28"/>
                <w:szCs w:val="28"/>
              </w:rPr>
            </w:pPr>
            <w:r>
              <w:rPr>
                <w:rFonts w:hint="default" w:ascii="Times New Roman" w:hAnsi="Times New Roman" w:cs="Times New Roman"/>
                <w:sz w:val="28"/>
                <w:szCs w:val="28"/>
              </w:rPr>
              <w:t>:longint;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9" w:hRule="atLeast"/>
        </w:trPr>
        <w:tc>
          <w:tcPr>
            <w:tcW w:w="1301" w:type="dxa"/>
            <w:tcBorders>
              <w:left w:val="single" w:color="000000" w:sz="4" w:space="0"/>
            </w:tcBorders>
          </w:tcPr>
          <w:p>
            <w:pPr>
              <w:pStyle w:val="13"/>
              <w:rPr>
                <w:rFonts w:hint="default" w:ascii="Times New Roman" w:hAnsi="Times New Roman" w:cs="Times New Roman"/>
                <w:sz w:val="28"/>
                <w:szCs w:val="28"/>
              </w:rPr>
            </w:pPr>
          </w:p>
        </w:tc>
        <w:tc>
          <w:tcPr>
            <w:tcW w:w="1650" w:type="dxa"/>
          </w:tcPr>
          <w:p>
            <w:pPr>
              <w:pStyle w:val="13"/>
              <w:spacing w:before="30"/>
              <w:ind w:left="532"/>
              <w:rPr>
                <w:rFonts w:hint="default" w:ascii="Times New Roman" w:hAnsi="Times New Roman" w:cs="Times New Roman"/>
                <w:sz w:val="28"/>
                <w:szCs w:val="28"/>
              </w:rPr>
            </w:pPr>
            <w:r>
              <w:rPr>
                <w:rFonts w:hint="default" w:ascii="Times New Roman" w:hAnsi="Times New Roman" w:cs="Times New Roman"/>
                <w:w w:val="100"/>
                <w:sz w:val="28"/>
                <w:szCs w:val="28"/>
              </w:rPr>
              <w:t>f</w:t>
            </w:r>
          </w:p>
        </w:tc>
        <w:tc>
          <w:tcPr>
            <w:tcW w:w="4651" w:type="dxa"/>
            <w:tcBorders>
              <w:right w:val="single" w:color="000000" w:sz="4" w:space="0"/>
            </w:tcBorders>
          </w:tcPr>
          <w:p>
            <w:pPr>
              <w:pStyle w:val="13"/>
              <w:spacing w:before="30"/>
              <w:ind w:left="466"/>
              <w:rPr>
                <w:rFonts w:hint="default" w:ascii="Times New Roman" w:hAnsi="Times New Roman" w:cs="Times New Roman"/>
                <w:sz w:val="28"/>
                <w:szCs w:val="28"/>
              </w:rPr>
            </w:pPr>
            <w:r>
              <w:rPr>
                <w:rFonts w:hint="default" w:ascii="Times New Roman" w:hAnsi="Times New Roman" w:cs="Times New Roman"/>
                <w:sz w:val="28"/>
                <w:szCs w:val="28"/>
              </w:rPr>
              <w:t>:text;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459" w:hRule="atLeast"/>
        </w:trPr>
        <w:tc>
          <w:tcPr>
            <w:tcW w:w="7602" w:type="dxa"/>
            <w:gridSpan w:val="3"/>
            <w:tcBorders>
              <w:left w:val="single" w:color="000000" w:sz="4" w:space="0"/>
              <w:bottom w:val="single" w:color="000000" w:sz="4" w:space="0"/>
              <w:right w:val="single" w:color="000000" w:sz="4" w:space="0"/>
            </w:tcBorders>
          </w:tcPr>
          <w:p>
            <w:pPr>
              <w:pStyle w:val="13"/>
              <w:spacing w:before="30"/>
              <w:ind w:left="112"/>
              <w:rPr>
                <w:rFonts w:hint="default" w:ascii="Times New Roman" w:hAnsi="Times New Roman" w:cs="Times New Roman"/>
                <w:sz w:val="28"/>
                <w:szCs w:val="28"/>
              </w:rPr>
            </w:pPr>
            <w:r>
              <w:rPr>
                <w:rFonts w:hint="default" w:ascii="Times New Roman" w:hAnsi="Times New Roman" w:cs="Times New Roman"/>
                <w:sz w:val="28"/>
                <w:szCs w:val="28"/>
              </w:rPr>
              <w:t>BEGIN</w:t>
            </w:r>
          </w:p>
          <w:p>
            <w:pPr>
              <w:pStyle w:val="13"/>
              <w:spacing w:before="60" w:line="297" w:lineRule="auto"/>
              <w:ind w:left="508" w:right="3895"/>
              <w:rPr>
                <w:rFonts w:hint="default" w:ascii="Times New Roman" w:hAnsi="Times New Roman" w:cs="Times New Roman"/>
                <w:sz w:val="28"/>
                <w:szCs w:val="28"/>
              </w:rPr>
            </w:pPr>
            <w:r>
              <w:rPr>
                <w:rFonts w:hint="default" w:ascii="Times New Roman" w:hAnsi="Times New Roman" w:cs="Times New Roman"/>
                <w:sz w:val="28"/>
                <w:szCs w:val="28"/>
              </w:rPr>
              <w:t>fillchar(c,sizeof(c),0); assign(f,fi); reset(f); readln(f,n);</w:t>
            </w:r>
          </w:p>
          <w:p>
            <w:pPr>
              <w:pStyle w:val="13"/>
              <w:spacing w:before="2" w:line="295" w:lineRule="auto"/>
              <w:ind w:left="904" w:right="4159" w:hanging="396"/>
              <w:rPr>
                <w:rFonts w:hint="default" w:ascii="Times New Roman" w:hAnsi="Times New Roman" w:cs="Times New Roman"/>
                <w:sz w:val="28"/>
                <w:szCs w:val="28"/>
              </w:rPr>
            </w:pPr>
            <w:r>
              <w:rPr>
                <w:rFonts w:hint="default" w:ascii="Times New Roman" w:hAnsi="Times New Roman" w:cs="Times New Roman"/>
                <w:sz w:val="28"/>
                <w:szCs w:val="28"/>
              </w:rPr>
              <w:t>for i:=1 to n do begin read(f,x);</w:t>
            </w:r>
          </w:p>
          <w:p>
            <w:pPr>
              <w:pStyle w:val="13"/>
              <w:spacing w:before="4"/>
              <w:ind w:left="904"/>
              <w:rPr>
                <w:rFonts w:hint="default" w:ascii="Times New Roman" w:hAnsi="Times New Roman" w:cs="Times New Roman"/>
                <w:sz w:val="28"/>
                <w:szCs w:val="28"/>
              </w:rPr>
            </w:pPr>
            <w:r>
              <w:rPr>
                <w:rFonts w:hint="default" w:ascii="Times New Roman" w:hAnsi="Times New Roman" w:cs="Times New Roman"/>
                <w:sz w:val="28"/>
                <w:szCs w:val="28"/>
              </w:rPr>
              <w:t>if x&lt;=n then inc(c[x]);</w:t>
            </w:r>
          </w:p>
          <w:p>
            <w:pPr>
              <w:pStyle w:val="13"/>
              <w:spacing w:before="63" w:line="242" w:lineRule="exact"/>
              <w:ind w:left="508"/>
              <w:rPr>
                <w:rFonts w:hint="default" w:ascii="Times New Roman" w:hAnsi="Times New Roman" w:cs="Times New Roman"/>
                <w:sz w:val="28"/>
                <w:szCs w:val="28"/>
              </w:rPr>
            </w:pPr>
            <w:r>
              <w:rPr>
                <w:rFonts w:hint="default" w:ascii="Times New Roman" w:hAnsi="Times New Roman" w:cs="Times New Roman"/>
                <w:sz w:val="28"/>
                <w:szCs w:val="28"/>
              </w:rPr>
              <w:t>end;</w:t>
            </w:r>
          </w:p>
        </w:tc>
      </w:tr>
    </w:tbl>
    <w:p>
      <w:pPr>
        <w:spacing w:after="0" w:line="242" w:lineRule="exact"/>
        <w:rPr>
          <w:rFonts w:hint="default" w:ascii="Times New Roman" w:hAnsi="Times New Roman" w:cs="Times New Roman"/>
          <w:sz w:val="28"/>
          <w:szCs w:val="28"/>
        </w:rPr>
        <w:sectPr>
          <w:pgSz w:w="11900" w:h="16840"/>
          <w:pgMar w:top="1600" w:right="1680" w:bottom="2580" w:left="1680" w:header="0" w:footer="2382"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5" w:after="1"/>
        <w:rPr>
          <w:rFonts w:hint="default" w:ascii="Times New Roman" w:hAnsi="Times New Roman" w:cs="Times New Roman"/>
          <w:sz w:val="28"/>
          <w:szCs w:val="28"/>
        </w:rPr>
      </w:pPr>
    </w:p>
    <w:p>
      <w:pPr>
        <w:pStyle w:val="7"/>
        <w:ind w:left="748"/>
        <w:rPr>
          <w:rFonts w:hint="default" w:ascii="Times New Roman" w:hAnsi="Times New Roman" w:cs="Times New Roman"/>
          <w:sz w:val="28"/>
          <w:szCs w:val="28"/>
        </w:rPr>
      </w:pPr>
      <w:r>
        <w:rPr>
          <w:rFonts w:hint="default" w:ascii="Times New Roman" w:hAnsi="Times New Roman" w:cs="Times New Roman"/>
          <w:sz w:val="28"/>
          <w:szCs w:val="28"/>
        </w:rPr>
        <w:pict>
          <v:shape id="_x0000_s1228" o:spid="_x0000_s1228" o:spt="202" type="#_x0000_t202" style="height:154.2pt;width:380.05pt;" filled="f" stroked="t" coordsize="21600,21600">
            <v:path/>
            <v:fill on="f" focussize="0,0"/>
            <v:stroke weight="0.480157480314961pt" color="#000000"/>
            <v:imagedata o:title=""/>
            <o:lock v:ext="edit"/>
            <v:textbox inset="0mm,0mm,0mm,0mm">
              <w:txbxContent>
                <w:p>
                  <w:pPr>
                    <w:spacing w:before="25"/>
                    <w:ind w:left="503" w:right="0" w:firstLine="0"/>
                    <w:jc w:val="left"/>
                    <w:rPr>
                      <w:rFonts w:ascii="Courier New"/>
                      <w:sz w:val="22"/>
                    </w:rPr>
                  </w:pPr>
                  <w:r>
                    <w:rPr>
                      <w:rFonts w:ascii="Courier New"/>
                      <w:sz w:val="22"/>
                    </w:rPr>
                    <w:t>close(f);</w:t>
                  </w:r>
                </w:p>
                <w:p>
                  <w:pPr>
                    <w:spacing w:before="61"/>
                    <w:ind w:left="503" w:right="0" w:firstLine="0"/>
                    <w:jc w:val="left"/>
                    <w:rPr>
                      <w:rFonts w:ascii="Courier New"/>
                      <w:sz w:val="22"/>
                    </w:rPr>
                  </w:pPr>
                  <w:r>
                    <w:rPr>
                      <w:rFonts w:ascii="Courier New"/>
                      <w:sz w:val="22"/>
                    </w:rPr>
                    <w:t>for i:=0 to n do</w:t>
                  </w:r>
                </w:p>
                <w:p>
                  <w:pPr>
                    <w:spacing w:before="60" w:line="295" w:lineRule="auto"/>
                    <w:ind w:left="1163" w:right="4163" w:hanging="396"/>
                    <w:jc w:val="left"/>
                    <w:rPr>
                      <w:rFonts w:ascii="Courier New"/>
                      <w:sz w:val="22"/>
                    </w:rPr>
                  </w:pPr>
                  <w:r>
                    <w:rPr>
                      <w:rFonts w:ascii="Courier New"/>
                      <w:sz w:val="22"/>
                    </w:rPr>
                    <w:t>if c[i]=0 then begin x:=i;</w:t>
                  </w:r>
                </w:p>
                <w:p>
                  <w:pPr>
                    <w:spacing w:before="4" w:line="297" w:lineRule="auto"/>
                    <w:ind w:left="767" w:right="5617" w:firstLine="395"/>
                    <w:jc w:val="left"/>
                    <w:rPr>
                      <w:rFonts w:ascii="Courier New"/>
                      <w:sz w:val="22"/>
                    </w:rPr>
                  </w:pPr>
                  <w:r>
                    <w:rPr>
                      <w:rFonts w:ascii="Courier New"/>
                      <w:sz w:val="22"/>
                    </w:rPr>
                    <w:t>break; end;</w:t>
                  </w:r>
                </w:p>
                <w:p>
                  <w:pPr>
                    <w:spacing w:before="1" w:line="297" w:lineRule="auto"/>
                    <w:ind w:left="503" w:right="3767" w:firstLine="0"/>
                    <w:jc w:val="left"/>
                    <w:rPr>
                      <w:rFonts w:ascii="Courier New"/>
                      <w:sz w:val="22"/>
                    </w:rPr>
                  </w:pPr>
                  <w:r>
                    <w:rPr>
                      <w:rFonts w:ascii="Courier New"/>
                      <w:sz w:val="22"/>
                    </w:rPr>
                    <w:t>assign(f,fo); rewrite(f); write(f,x);</w:t>
                  </w:r>
                </w:p>
                <w:p>
                  <w:pPr>
                    <w:spacing w:before="1"/>
                    <w:ind w:left="503" w:right="0" w:firstLine="0"/>
                    <w:jc w:val="left"/>
                    <w:rPr>
                      <w:rFonts w:ascii="Courier New"/>
                      <w:sz w:val="22"/>
                    </w:rPr>
                  </w:pPr>
                  <w:r>
                    <w:rPr>
                      <w:rFonts w:ascii="Courier New"/>
                      <w:sz w:val="22"/>
                    </w:rPr>
                    <w:t>close(f);</w:t>
                  </w:r>
                </w:p>
                <w:p>
                  <w:pPr>
                    <w:spacing w:before="60"/>
                    <w:ind w:left="107" w:right="0" w:firstLine="0"/>
                    <w:jc w:val="left"/>
                    <w:rPr>
                      <w:rFonts w:ascii="Courier New"/>
                      <w:sz w:val="22"/>
                    </w:rPr>
                  </w:pPr>
                  <w:r>
                    <w:rPr>
                      <w:rFonts w:ascii="Courier New"/>
                      <w:sz w:val="22"/>
                    </w:rPr>
                    <w:t>END.</w:t>
                  </w:r>
                </w:p>
              </w:txbxContent>
            </v:textbox>
            <w10:wrap type="none"/>
            <w10:anchorlock/>
          </v:shape>
        </w:pict>
      </w:r>
    </w:p>
    <w:p>
      <w:pPr>
        <w:pStyle w:val="7"/>
        <w:spacing w:before="77" w:line="264" w:lineRule="auto"/>
        <w:ind w:left="304" w:right="294"/>
        <w:jc w:val="both"/>
        <w:rPr>
          <w:rFonts w:hint="default" w:ascii="Times New Roman" w:hAnsi="Times New Roman" w:cs="Times New Roman"/>
          <w:sz w:val="28"/>
          <w:szCs w:val="28"/>
        </w:rPr>
      </w:pPr>
      <w:r>
        <w:rPr>
          <w:rFonts w:hint="default" w:ascii="Times New Roman" w:hAnsi="Times New Roman" w:cs="Times New Roman"/>
          <w:sz w:val="28"/>
          <w:szCs w:val="28"/>
        </w:rPr>
        <w:t>Ví dụ 6. Cho xâu s (</w:t>
      </w:r>
      <w:r>
        <w:rPr>
          <w:rFonts w:hint="default" w:cs="Times New Roman"/>
          <w:sz w:val="28"/>
          <w:szCs w:val="28"/>
          <w:lang w:val="en-US"/>
        </w:rPr>
        <w:t>đ</w:t>
      </w:r>
      <w:r>
        <w:rPr>
          <w:rFonts w:hint="default" w:ascii="Times New Roman" w:hAnsi="Times New Roman" w:cs="Times New Roman"/>
          <w:sz w:val="28"/>
          <w:szCs w:val="28"/>
        </w:rPr>
        <w:t>ộ dài không vượt quá 10</w:t>
      </w:r>
      <w:r>
        <w:rPr>
          <w:rFonts w:hint="default" w:ascii="Times New Roman" w:hAnsi="Times New Roman" w:cs="Times New Roman"/>
          <w:sz w:val="28"/>
          <w:szCs w:val="28"/>
          <w:vertAlign w:val="superscript"/>
        </w:rPr>
        <w:t>6</w:t>
      </w:r>
      <w:r>
        <w:rPr>
          <w:rFonts w:hint="default" w:ascii="Times New Roman" w:hAnsi="Times New Roman" w:cs="Times New Roman"/>
          <w:sz w:val="28"/>
          <w:szCs w:val="28"/>
          <w:vertAlign w:val="baseline"/>
        </w:rPr>
        <w:t xml:space="preserve">) chỉ gồm 2 kí tự 'A' và 'B'.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ếm số cách chọn cặp chỉ số (i,j) mà xâu con liên tiếp từ kí tự thứ i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ến kí tự thứ j của xâu s có số lượng kí tự 'A' bằng số lượng kí tự 'B'.</w:t>
      </w:r>
    </w:p>
    <w:p>
      <w:pPr>
        <w:spacing w:before="59"/>
        <w:ind w:left="304" w:right="0" w:firstLine="0"/>
        <w:jc w:val="both"/>
        <w:rPr>
          <w:rFonts w:hint="default" w:ascii="Times New Roman" w:hAnsi="Times New Roman" w:cs="Times New Roman"/>
          <w:sz w:val="28"/>
          <w:szCs w:val="28"/>
        </w:rPr>
      </w:pPr>
      <w:r>
        <w:rPr>
          <w:rFonts w:hint="default" w:ascii="Times New Roman" w:hAnsi="Times New Roman" w:cs="Times New Roman"/>
          <w:i/>
          <w:sz w:val="28"/>
          <w:szCs w:val="28"/>
        </w:rPr>
        <w:t xml:space="preserve">Dữ liệu vào trong file “AB.INP” có dạng: </w:t>
      </w:r>
      <w:r>
        <w:rPr>
          <w:rFonts w:hint="default" w:ascii="Times New Roman" w:hAnsi="Times New Roman" w:cs="Times New Roman"/>
          <w:sz w:val="28"/>
          <w:szCs w:val="28"/>
        </w:rPr>
        <w:t>gồm một dòng duy nhất chứa xâu s</w:t>
      </w:r>
    </w:p>
    <w:p>
      <w:pPr>
        <w:spacing w:before="89" w:line="264" w:lineRule="auto"/>
        <w:ind w:left="304" w:right="296" w:firstLine="0"/>
        <w:jc w:val="both"/>
        <w:rPr>
          <w:rFonts w:hint="default" w:ascii="Times New Roman" w:hAnsi="Times New Roman" w:cs="Times New Roman"/>
          <w:sz w:val="28"/>
          <w:szCs w:val="28"/>
        </w:rPr>
      </w:pPr>
      <w:r>
        <w:rPr>
          <w:rFonts w:hint="default" w:ascii="Times New Roman" w:hAnsi="Times New Roman" w:cs="Times New Roman"/>
          <w:i/>
          <w:sz w:val="28"/>
          <w:szCs w:val="28"/>
        </w:rPr>
        <w:t xml:space="preserve">Kết quả ra file “AB.OUT” có dạng: </w:t>
      </w:r>
      <w:r>
        <w:rPr>
          <w:rFonts w:hint="default" w:ascii="Times New Roman" w:hAnsi="Times New Roman" w:cs="Times New Roman"/>
          <w:sz w:val="28"/>
          <w:szCs w:val="28"/>
        </w:rPr>
        <w:t>gồm một dòng duy nhất chứa một số là kết quả bài toán.</w:t>
      </w:r>
    </w:p>
    <w:p>
      <w:pPr>
        <w:pStyle w:val="7"/>
        <w:spacing w:before="8"/>
        <w:rPr>
          <w:rFonts w:hint="default" w:ascii="Times New Roman" w:hAnsi="Times New Roman" w:cs="Times New Roman"/>
          <w:sz w:val="28"/>
          <w:szCs w:val="28"/>
        </w:rPr>
      </w:pPr>
    </w:p>
    <w:tbl>
      <w:tblPr>
        <w:tblStyle w:val="6"/>
        <w:tblW w:w="0" w:type="auto"/>
        <w:tblInd w:w="230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810"/>
        <w:gridCol w:w="212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9" w:hRule="atLeast"/>
        </w:trPr>
        <w:tc>
          <w:tcPr>
            <w:tcW w:w="1810" w:type="dxa"/>
          </w:tcPr>
          <w:p>
            <w:pPr>
              <w:pStyle w:val="13"/>
              <w:spacing w:before="64"/>
              <w:ind w:left="107"/>
              <w:rPr>
                <w:rFonts w:hint="default" w:ascii="Times New Roman" w:hAnsi="Times New Roman" w:cs="Times New Roman"/>
                <w:sz w:val="28"/>
                <w:szCs w:val="28"/>
              </w:rPr>
            </w:pPr>
            <w:r>
              <w:rPr>
                <w:rFonts w:hint="default" w:ascii="Times New Roman" w:hAnsi="Times New Roman" w:cs="Times New Roman"/>
                <w:sz w:val="28"/>
                <w:szCs w:val="28"/>
              </w:rPr>
              <w:t>AB.INP</w:t>
            </w:r>
          </w:p>
        </w:tc>
        <w:tc>
          <w:tcPr>
            <w:tcW w:w="2127" w:type="dxa"/>
          </w:tcPr>
          <w:p>
            <w:pPr>
              <w:pStyle w:val="13"/>
              <w:spacing w:before="64"/>
              <w:ind w:left="107"/>
              <w:rPr>
                <w:rFonts w:hint="default" w:ascii="Times New Roman" w:hAnsi="Times New Roman" w:cs="Times New Roman"/>
                <w:sz w:val="28"/>
                <w:szCs w:val="28"/>
              </w:rPr>
            </w:pPr>
            <w:r>
              <w:rPr>
                <w:rFonts w:hint="default" w:ascii="Times New Roman" w:hAnsi="Times New Roman" w:cs="Times New Roman"/>
                <w:sz w:val="28"/>
                <w:szCs w:val="28"/>
              </w:rPr>
              <w:t>AB.OUT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9" w:hRule="atLeast"/>
        </w:trPr>
        <w:tc>
          <w:tcPr>
            <w:tcW w:w="1810" w:type="dxa"/>
          </w:tcPr>
          <w:p>
            <w:pPr>
              <w:pStyle w:val="13"/>
              <w:spacing w:before="64"/>
              <w:ind w:left="107"/>
              <w:rPr>
                <w:rFonts w:hint="default" w:ascii="Times New Roman" w:hAnsi="Times New Roman" w:cs="Times New Roman"/>
                <w:sz w:val="28"/>
                <w:szCs w:val="28"/>
              </w:rPr>
            </w:pPr>
            <w:r>
              <w:rPr>
                <w:rFonts w:hint="default" w:ascii="Times New Roman" w:hAnsi="Times New Roman" w:cs="Times New Roman"/>
                <w:sz w:val="28"/>
                <w:szCs w:val="28"/>
              </w:rPr>
              <w:t>ABAB</w:t>
            </w:r>
          </w:p>
        </w:tc>
        <w:tc>
          <w:tcPr>
            <w:tcW w:w="2127" w:type="dxa"/>
          </w:tcPr>
          <w:p>
            <w:pPr>
              <w:pStyle w:val="13"/>
              <w:spacing w:before="64"/>
              <w:ind w:left="107"/>
              <w:rPr>
                <w:rFonts w:hint="default" w:ascii="Times New Roman" w:hAnsi="Times New Roman" w:cs="Times New Roman"/>
                <w:sz w:val="28"/>
                <w:szCs w:val="28"/>
              </w:rPr>
            </w:pPr>
            <w:r>
              <w:rPr>
                <w:rFonts w:hint="default" w:ascii="Times New Roman" w:hAnsi="Times New Roman" w:cs="Times New Roman"/>
                <w:w w:val="100"/>
                <w:sz w:val="28"/>
                <w:szCs w:val="28"/>
              </w:rPr>
              <w:t>4</w:t>
            </w:r>
          </w:p>
        </w:tc>
      </w:tr>
    </w:tbl>
    <w:p>
      <w:pPr>
        <w:spacing w:before="60"/>
        <w:ind w:left="304" w:right="0" w:firstLine="0"/>
        <w:jc w:val="left"/>
        <w:rPr>
          <w:rFonts w:hint="default" w:ascii="Times New Roman" w:hAnsi="Times New Roman" w:cs="Times New Roman"/>
          <w:i/>
          <w:sz w:val="28"/>
          <w:szCs w:val="28"/>
        </w:rPr>
      </w:pPr>
      <w:r>
        <w:rPr>
          <w:rFonts w:hint="default" w:ascii="Times New Roman" w:hAnsi="Times New Roman" w:cs="Times New Roman"/>
          <w:sz w:val="28"/>
          <w:szCs w:val="28"/>
        </w:rPr>
        <w:pict>
          <v:group id="_x0000_s1229" o:spid="_x0000_s1229" o:spt="203" style="position:absolute;left:0pt;margin-left:121.4pt;margin-top:21.15pt;height:232pt;width:380.55pt;mso-position-horizontal-relative:page;mso-wrap-distance-bottom:0pt;mso-wrap-distance-top:0pt;z-index:-251472896;mso-width-relative:page;mso-height-relative:page;" coordorigin="2429,423" coordsize="7611,4640">
            <o:lock v:ext="edit"/>
            <v:shape id="_x0000_s1230" o:spid="_x0000_s1230" style="position:absolute;left:2428;top:423;height:4640;width:7611;" fillcolor="#000000" filled="t" stroked="f" coordorigin="2429,423" coordsize="7611,4640" path="m2438,423l2429,423,2429,5062,2438,5062,2438,423xm10039,423l10030,423,10030,423,2438,423,2438,433,10030,433,10030,5053,2438,5053,2438,5062,10030,5062,10030,5062,10039,5062,10039,423xe">
              <v:path arrowok="t"/>
              <v:fill on="t" focussize="0,0"/>
              <v:stroke on="f"/>
              <v:imagedata o:title=""/>
              <o:lock v:ext="edit"/>
            </v:shape>
            <v:shape id="_x0000_s1231" o:spid="_x0000_s1231" o:spt="202" type="#_x0000_t202" style="position:absolute;left:2546;top:457;height:1179;width:681;" filled="f" stroked="f" coordsize="21600,21600">
              <v:path/>
              <v:fill on="f" focussize="0,0"/>
              <v:stroke on="f" joinstyle="miter"/>
              <v:imagedata o:title=""/>
              <o:lock v:ext="edit"/>
              <v:textbox inset="0mm,0mm,0mm,0mm">
                <w:txbxContent>
                  <w:p>
                    <w:pPr>
                      <w:spacing w:before="0"/>
                      <w:ind w:left="0" w:right="0" w:firstLine="0"/>
                      <w:jc w:val="left"/>
                      <w:rPr>
                        <w:rFonts w:ascii="Courier New"/>
                        <w:sz w:val="22"/>
                      </w:rPr>
                    </w:pPr>
                    <w:r>
                      <w:rPr>
                        <w:rFonts w:ascii="Courier New"/>
                        <w:sz w:val="22"/>
                      </w:rPr>
                      <w:t>const</w:t>
                    </w:r>
                  </w:p>
                  <w:p>
                    <w:pPr>
                      <w:spacing w:before="0" w:line="240" w:lineRule="auto"/>
                      <w:rPr>
                        <w:rFonts w:ascii="Courier New"/>
                        <w:sz w:val="24"/>
                      </w:rPr>
                    </w:pPr>
                  </w:p>
                  <w:p>
                    <w:pPr>
                      <w:spacing w:before="0" w:line="240" w:lineRule="auto"/>
                      <w:rPr>
                        <w:rFonts w:ascii="Courier New"/>
                        <w:sz w:val="24"/>
                      </w:rPr>
                    </w:pPr>
                  </w:p>
                  <w:p>
                    <w:pPr>
                      <w:spacing w:before="136"/>
                      <w:ind w:left="0" w:right="0" w:firstLine="0"/>
                      <w:jc w:val="left"/>
                      <w:rPr>
                        <w:rFonts w:ascii="Courier New"/>
                        <w:sz w:val="22"/>
                      </w:rPr>
                    </w:pPr>
                    <w:r>
                      <w:rPr>
                        <w:rFonts w:ascii="Courier New"/>
                        <w:sz w:val="22"/>
                      </w:rPr>
                      <w:t>var</w:t>
                    </w:r>
                  </w:p>
                </w:txbxContent>
              </v:textbox>
            </v:shape>
            <v:shape id="_x0000_s1232" o:spid="_x0000_s1232" o:spt="202" type="#_x0000_t202" style="position:absolute;left:4658;top:457;height:2415;width:4508;" filled="f" stroked="f" coordsize="21600,21600">
              <v:path/>
              <v:fill on="f" focussize="0,0"/>
              <v:stroke on="f" joinstyle="miter"/>
              <v:imagedata o:title=""/>
              <o:lock v:ext="edit"/>
              <v:textbox inset="0mm,0mm,0mm,0mm">
                <w:txbxContent>
                  <w:p>
                    <w:pPr>
                      <w:tabs>
                        <w:tab w:val="left" w:pos="2111"/>
                      </w:tabs>
                      <w:spacing w:before="0"/>
                      <w:ind w:left="0" w:right="0" w:firstLine="0"/>
                      <w:jc w:val="left"/>
                      <w:rPr>
                        <w:rFonts w:ascii="Courier New"/>
                        <w:sz w:val="22"/>
                      </w:rPr>
                    </w:pPr>
                    <w:r>
                      <w:rPr>
                        <w:rFonts w:ascii="Courier New"/>
                        <w:sz w:val="22"/>
                      </w:rPr>
                      <w:t>MAX</w:t>
                    </w:r>
                    <w:r>
                      <w:rPr>
                        <w:rFonts w:ascii="Courier New"/>
                        <w:sz w:val="22"/>
                      </w:rPr>
                      <w:tab/>
                    </w:r>
                    <w:r>
                      <w:rPr>
                        <w:rFonts w:ascii="Courier New"/>
                        <w:sz w:val="22"/>
                      </w:rPr>
                      <w:t>=1000000;</w:t>
                    </w:r>
                  </w:p>
                  <w:p>
                    <w:pPr>
                      <w:tabs>
                        <w:tab w:val="left" w:pos="2111"/>
                      </w:tabs>
                      <w:spacing w:before="61"/>
                      <w:ind w:left="0" w:right="0" w:firstLine="0"/>
                      <w:jc w:val="left"/>
                      <w:rPr>
                        <w:rFonts w:ascii="Courier New"/>
                        <w:sz w:val="22"/>
                      </w:rPr>
                    </w:pPr>
                    <w:r>
                      <w:rPr>
                        <w:rFonts w:ascii="Courier New"/>
                        <w:sz w:val="22"/>
                      </w:rPr>
                      <w:t>fi</w:t>
                    </w:r>
                    <w:r>
                      <w:rPr>
                        <w:rFonts w:ascii="Courier New"/>
                        <w:sz w:val="22"/>
                      </w:rPr>
                      <w:tab/>
                    </w:r>
                    <w:r>
                      <w:rPr>
                        <w:rFonts w:ascii="Courier New"/>
                        <w:sz w:val="22"/>
                      </w:rPr>
                      <w:t>='AB.INP';</w:t>
                    </w:r>
                  </w:p>
                  <w:p>
                    <w:pPr>
                      <w:tabs>
                        <w:tab w:val="left" w:pos="2111"/>
                      </w:tabs>
                      <w:spacing w:before="60"/>
                      <w:ind w:left="0" w:right="0" w:firstLine="0"/>
                      <w:jc w:val="left"/>
                      <w:rPr>
                        <w:rFonts w:ascii="Courier New"/>
                        <w:sz w:val="22"/>
                      </w:rPr>
                    </w:pPr>
                    <w:r>
                      <w:rPr>
                        <w:rFonts w:ascii="Courier New"/>
                        <w:sz w:val="22"/>
                      </w:rPr>
                      <w:t>fo</w:t>
                    </w:r>
                    <w:r>
                      <w:rPr>
                        <w:rFonts w:ascii="Courier New"/>
                        <w:sz w:val="22"/>
                      </w:rPr>
                      <w:tab/>
                    </w:r>
                    <w:r>
                      <w:rPr>
                        <w:rFonts w:ascii="Courier New"/>
                        <w:sz w:val="22"/>
                      </w:rPr>
                      <w:t>='AB.OUT';</w:t>
                    </w:r>
                  </w:p>
                  <w:p>
                    <w:pPr>
                      <w:tabs>
                        <w:tab w:val="left" w:pos="2111"/>
                      </w:tabs>
                      <w:spacing w:before="61"/>
                      <w:ind w:left="0" w:right="0" w:firstLine="0"/>
                      <w:jc w:val="left"/>
                      <w:rPr>
                        <w:rFonts w:ascii="Courier New"/>
                        <w:sz w:val="22"/>
                      </w:rPr>
                    </w:pPr>
                    <w:r>
                      <w:rPr>
                        <w:rFonts w:ascii="Courier New"/>
                        <w:sz w:val="22"/>
                      </w:rPr>
                      <w:t>s</w:t>
                    </w:r>
                    <w:r>
                      <w:rPr>
                        <w:rFonts w:ascii="Courier New"/>
                        <w:sz w:val="22"/>
                      </w:rPr>
                      <w:tab/>
                    </w:r>
                    <w:r>
                      <w:rPr>
                        <w:rFonts w:ascii="Courier New"/>
                        <w:sz w:val="22"/>
                      </w:rPr>
                      <w:t>:ansistring;</w:t>
                    </w:r>
                  </w:p>
                  <w:p>
                    <w:pPr>
                      <w:tabs>
                        <w:tab w:val="left" w:pos="791"/>
                        <w:tab w:val="left" w:pos="2111"/>
                      </w:tabs>
                      <w:spacing w:before="60" w:line="295" w:lineRule="auto"/>
                      <w:ind w:left="0" w:right="18" w:firstLine="0"/>
                      <w:jc w:val="left"/>
                      <w:rPr>
                        <w:rFonts w:ascii="Courier New"/>
                        <w:sz w:val="22"/>
                      </w:rPr>
                    </w:pPr>
                    <w:r>
                      <w:rPr>
                        <w:rFonts w:ascii="Courier New"/>
                        <w:sz w:val="22"/>
                      </w:rPr>
                      <w:t>c</w:t>
                    </w:r>
                    <w:r>
                      <w:rPr>
                        <w:rFonts w:ascii="Courier New"/>
                        <w:sz w:val="22"/>
                      </w:rPr>
                      <w:tab/>
                    </w:r>
                    <w:r>
                      <w:rPr>
                        <w:rFonts w:ascii="Courier New"/>
                        <w:sz w:val="22"/>
                      </w:rPr>
                      <w:t>:array[-MAX..MAX]of longint; f</w:t>
                    </w:r>
                    <w:r>
                      <w:rPr>
                        <w:rFonts w:ascii="Courier New"/>
                        <w:sz w:val="22"/>
                      </w:rPr>
                      <w:tab/>
                    </w:r>
                    <w:r>
                      <w:rPr>
                        <w:rFonts w:ascii="Courier New"/>
                        <w:sz w:val="22"/>
                      </w:rPr>
                      <w:tab/>
                    </w:r>
                    <w:r>
                      <w:rPr>
                        <w:rFonts w:ascii="Courier New"/>
                        <w:sz w:val="22"/>
                      </w:rPr>
                      <w:t>:text;</w:t>
                    </w:r>
                  </w:p>
                  <w:p>
                    <w:pPr>
                      <w:tabs>
                        <w:tab w:val="left" w:pos="2111"/>
                      </w:tabs>
                      <w:spacing w:before="4"/>
                      <w:ind w:left="0" w:right="0" w:firstLine="0"/>
                      <w:jc w:val="left"/>
                      <w:rPr>
                        <w:rFonts w:ascii="Courier New"/>
                        <w:sz w:val="22"/>
                      </w:rPr>
                    </w:pPr>
                    <w:r>
                      <w:rPr>
                        <w:rFonts w:ascii="Courier New"/>
                        <w:sz w:val="22"/>
                      </w:rPr>
                      <w:t>i,</w:t>
                    </w:r>
                    <w:r>
                      <w:rPr>
                        <w:rFonts w:ascii="Courier New"/>
                        <w:spacing w:val="-2"/>
                        <w:sz w:val="22"/>
                      </w:rPr>
                      <w:t xml:space="preserve"> </w:t>
                    </w:r>
                    <w:r>
                      <w:rPr>
                        <w:rFonts w:ascii="Courier New"/>
                        <w:sz w:val="22"/>
                      </w:rPr>
                      <w:t>sum</w:t>
                    </w:r>
                    <w:r>
                      <w:rPr>
                        <w:rFonts w:ascii="Courier New"/>
                        <w:sz w:val="22"/>
                      </w:rPr>
                      <w:tab/>
                    </w:r>
                    <w:r>
                      <w:rPr>
                        <w:rFonts w:ascii="Courier New"/>
                        <w:sz w:val="22"/>
                      </w:rPr>
                      <w:t>:longint;</w:t>
                    </w:r>
                  </w:p>
                  <w:p>
                    <w:pPr>
                      <w:tabs>
                        <w:tab w:val="left" w:pos="2111"/>
                      </w:tabs>
                      <w:spacing w:before="60"/>
                      <w:ind w:left="0" w:right="0" w:firstLine="0"/>
                      <w:jc w:val="left"/>
                      <w:rPr>
                        <w:rFonts w:ascii="Courier New"/>
                        <w:sz w:val="22"/>
                      </w:rPr>
                    </w:pPr>
                    <w:r>
                      <w:rPr>
                        <w:rFonts w:ascii="Courier New"/>
                        <w:sz w:val="22"/>
                      </w:rPr>
                      <w:t>count</w:t>
                    </w:r>
                    <w:r>
                      <w:rPr>
                        <w:rFonts w:ascii="Courier New"/>
                        <w:sz w:val="22"/>
                      </w:rPr>
                      <w:tab/>
                    </w:r>
                    <w:r>
                      <w:rPr>
                        <w:rFonts w:ascii="Courier New"/>
                        <w:sz w:val="22"/>
                      </w:rPr>
                      <w:t>:int64;</w:t>
                    </w:r>
                  </w:p>
                </w:txbxContent>
              </v:textbox>
            </v:shape>
            <v:shape id="_x0000_s1233" o:spid="_x0000_s1233" o:spt="202" type="#_x0000_t202" style="position:absolute;left:2546;top:2932;height:2108;width:3584;" filled="f" stroked="f" coordsize="21600,21600">
              <v:path/>
              <v:fill on="f" focussize="0,0"/>
              <v:stroke on="f" joinstyle="miter"/>
              <v:imagedata o:title=""/>
              <o:lock v:ext="edit"/>
              <v:textbox inset="0mm,0mm,0mm,0mm">
                <w:txbxContent>
                  <w:p>
                    <w:pPr>
                      <w:spacing w:before="0"/>
                      <w:ind w:left="0" w:right="0" w:firstLine="0"/>
                      <w:jc w:val="left"/>
                      <w:rPr>
                        <w:rFonts w:ascii="Courier New"/>
                        <w:sz w:val="22"/>
                      </w:rPr>
                    </w:pPr>
                    <w:r>
                      <w:rPr>
                        <w:rFonts w:ascii="Courier New"/>
                        <w:sz w:val="22"/>
                      </w:rPr>
                      <w:t>BEGIN</w:t>
                    </w:r>
                  </w:p>
                  <w:p>
                    <w:pPr>
                      <w:spacing w:before="61" w:line="297" w:lineRule="auto"/>
                      <w:ind w:left="395" w:right="132" w:firstLine="0"/>
                      <w:jc w:val="left"/>
                      <w:rPr>
                        <w:rFonts w:ascii="Courier New"/>
                        <w:sz w:val="22"/>
                      </w:rPr>
                    </w:pPr>
                    <w:r>
                      <w:rPr>
                        <w:rFonts w:ascii="Courier New"/>
                        <w:sz w:val="22"/>
                      </w:rPr>
                      <w:t>assign(f,fi); reset(f); read(f,s);</w:t>
                    </w:r>
                  </w:p>
                  <w:p>
                    <w:pPr>
                      <w:spacing w:before="1" w:line="297" w:lineRule="auto"/>
                      <w:ind w:left="395" w:right="0" w:firstLine="0"/>
                      <w:jc w:val="left"/>
                      <w:rPr>
                        <w:rFonts w:ascii="Courier New"/>
                        <w:sz w:val="22"/>
                      </w:rPr>
                    </w:pPr>
                    <w:r>
                      <w:rPr>
                        <w:rFonts w:ascii="Courier New"/>
                        <w:sz w:val="22"/>
                      </w:rPr>
                      <w:t>close(f); fillchar(c,sizeof(c),0); c[0]:=1;</w:t>
                    </w:r>
                  </w:p>
                  <w:p>
                    <w:pPr>
                      <w:spacing w:before="2"/>
                      <w:ind w:left="395" w:right="0" w:firstLine="0"/>
                      <w:jc w:val="left"/>
                      <w:rPr>
                        <w:rFonts w:ascii="Courier New"/>
                        <w:sz w:val="22"/>
                      </w:rPr>
                    </w:pPr>
                    <w:r>
                      <w:rPr>
                        <w:rFonts w:ascii="Courier New"/>
                        <w:sz w:val="22"/>
                      </w:rPr>
                      <w:t>sum:=0;</w:t>
                    </w:r>
                  </w:p>
                </w:txbxContent>
              </v:textbox>
            </v:shape>
            <w10:wrap type="topAndBottom"/>
          </v:group>
        </w:pict>
      </w:r>
      <w:r>
        <w:rPr>
          <w:rFonts w:hint="default" w:ascii="Times New Roman" w:hAnsi="Times New Roman" w:cs="Times New Roman"/>
          <w:i/>
          <w:sz w:val="28"/>
          <w:szCs w:val="28"/>
        </w:rPr>
        <w:t>Giải</w:t>
      </w:r>
    </w:p>
    <w:p>
      <w:pPr>
        <w:spacing w:after="0"/>
        <w:jc w:val="left"/>
        <w:rPr>
          <w:rFonts w:hint="default" w:ascii="Times New Roman" w:hAnsi="Times New Roman" w:cs="Times New Roman"/>
          <w:sz w:val="28"/>
          <w:szCs w:val="28"/>
        </w:rPr>
        <w:sectPr>
          <w:pgSz w:w="11900" w:h="16840"/>
          <w:pgMar w:top="1600" w:right="1680" w:bottom="2400" w:left="1680" w:header="0" w:footer="2216" w:gutter="0"/>
          <w:cols w:space="720" w:num="1"/>
        </w:sectPr>
      </w:pPr>
    </w:p>
    <w:p>
      <w:pPr>
        <w:pStyle w:val="7"/>
        <w:rPr>
          <w:rFonts w:hint="default" w:ascii="Times New Roman" w:hAnsi="Times New Roman" w:cs="Times New Roman"/>
          <w:i/>
          <w:sz w:val="28"/>
          <w:szCs w:val="28"/>
        </w:rPr>
      </w:pPr>
    </w:p>
    <w:p>
      <w:pPr>
        <w:pStyle w:val="7"/>
        <w:rPr>
          <w:rFonts w:hint="default" w:ascii="Times New Roman" w:hAnsi="Times New Roman" w:cs="Times New Roman"/>
          <w:i/>
          <w:sz w:val="28"/>
          <w:szCs w:val="28"/>
        </w:rPr>
      </w:pPr>
    </w:p>
    <w:p>
      <w:pPr>
        <w:pStyle w:val="7"/>
        <w:rPr>
          <w:rFonts w:hint="default" w:ascii="Times New Roman" w:hAnsi="Times New Roman" w:cs="Times New Roman"/>
          <w:i/>
          <w:sz w:val="28"/>
          <w:szCs w:val="28"/>
        </w:rPr>
      </w:pPr>
    </w:p>
    <w:p>
      <w:pPr>
        <w:pStyle w:val="7"/>
        <w:rPr>
          <w:rFonts w:hint="default" w:ascii="Times New Roman" w:hAnsi="Times New Roman" w:cs="Times New Roman"/>
          <w:i/>
          <w:sz w:val="28"/>
          <w:szCs w:val="28"/>
        </w:rPr>
      </w:pPr>
    </w:p>
    <w:p>
      <w:pPr>
        <w:pStyle w:val="7"/>
        <w:spacing w:before="8"/>
        <w:rPr>
          <w:rFonts w:hint="default" w:ascii="Times New Roman" w:hAnsi="Times New Roman" w:cs="Times New Roman"/>
          <w:i/>
          <w:sz w:val="28"/>
          <w:szCs w:val="28"/>
        </w:rPr>
      </w:pPr>
    </w:p>
    <w:p>
      <w:pPr>
        <w:pStyle w:val="7"/>
        <w:ind w:left="748"/>
        <w:rPr>
          <w:rFonts w:hint="default" w:ascii="Times New Roman" w:hAnsi="Times New Roman" w:cs="Times New Roman"/>
          <w:sz w:val="28"/>
          <w:szCs w:val="28"/>
        </w:rPr>
      </w:pPr>
      <w:r>
        <w:rPr>
          <w:rFonts w:hint="default" w:ascii="Times New Roman" w:hAnsi="Times New Roman" w:cs="Times New Roman"/>
          <w:sz w:val="28"/>
          <w:szCs w:val="28"/>
        </w:rPr>
        <w:pict>
          <v:shape id="_x0000_s1234" o:spid="_x0000_s1234" o:spt="202" type="#_x0000_t202" style="height:169.6pt;width:380.05pt;" filled="f" stroked="t" coordsize="21600,21600">
            <v:path/>
            <v:fill on="f" focussize="0,0"/>
            <v:stroke weight="0.480157480314961pt" color="#000000"/>
            <v:imagedata o:title=""/>
            <o:lock v:ext="edit"/>
            <v:textbox inset="0mm,0mm,0mm,0mm">
              <w:txbxContent>
                <w:p>
                  <w:pPr>
                    <w:spacing w:before="25"/>
                    <w:ind w:left="503" w:right="0" w:firstLine="0"/>
                    <w:jc w:val="left"/>
                    <w:rPr>
                      <w:rFonts w:ascii="Courier New"/>
                      <w:sz w:val="22"/>
                    </w:rPr>
                  </w:pPr>
                  <w:r>
                    <w:rPr>
                      <w:rFonts w:ascii="Courier New"/>
                      <w:sz w:val="22"/>
                    </w:rPr>
                    <w:t>count:=0;</w:t>
                  </w:r>
                </w:p>
                <w:p>
                  <w:pPr>
                    <w:spacing w:before="58" w:line="297" w:lineRule="auto"/>
                    <w:ind w:left="899" w:right="2861" w:hanging="396"/>
                    <w:jc w:val="left"/>
                    <w:rPr>
                      <w:rFonts w:ascii="Courier New"/>
                      <w:sz w:val="22"/>
                    </w:rPr>
                  </w:pPr>
                  <w:r>
                    <w:rPr>
                      <w:rFonts w:ascii="Courier New"/>
                      <w:sz w:val="22"/>
                    </w:rPr>
                    <w:t>for i:=1 to length(s) do begin if s[i]='A' then sum:=sum - 1 else sum:=sum + 1; count:=count + c[sum]; inc(c[sum]);</w:t>
                  </w:r>
                </w:p>
                <w:p>
                  <w:pPr>
                    <w:spacing w:before="1"/>
                    <w:ind w:left="503" w:right="0" w:firstLine="0"/>
                    <w:jc w:val="left"/>
                    <w:rPr>
                      <w:rFonts w:ascii="Courier New"/>
                      <w:sz w:val="22"/>
                    </w:rPr>
                  </w:pPr>
                  <w:r>
                    <w:rPr>
                      <w:rFonts w:ascii="Courier New"/>
                      <w:sz w:val="22"/>
                    </w:rPr>
                    <w:t>end;</w:t>
                  </w:r>
                </w:p>
                <w:p>
                  <w:pPr>
                    <w:spacing w:before="60" w:line="297" w:lineRule="auto"/>
                    <w:ind w:left="503" w:right="3785" w:firstLine="0"/>
                    <w:jc w:val="left"/>
                    <w:rPr>
                      <w:rFonts w:ascii="Courier New"/>
                      <w:sz w:val="22"/>
                    </w:rPr>
                  </w:pPr>
                  <w:r>
                    <w:rPr>
                      <w:rFonts w:ascii="Courier New"/>
                      <w:sz w:val="22"/>
                    </w:rPr>
                    <w:t>assign(f,fo); rewrite(f); write(f,count);  close(f);</w:t>
                  </w:r>
                </w:p>
                <w:p>
                  <w:pPr>
                    <w:spacing w:before="4"/>
                    <w:ind w:left="107" w:right="0" w:firstLine="0"/>
                    <w:jc w:val="left"/>
                    <w:rPr>
                      <w:rFonts w:ascii="Courier New"/>
                      <w:sz w:val="22"/>
                    </w:rPr>
                  </w:pPr>
                  <w:bookmarkStart w:id="53" w:name="Bài tập"/>
                  <w:bookmarkEnd w:id="53"/>
                  <w:r>
                    <w:rPr>
                      <w:rFonts w:ascii="Courier New"/>
                      <w:sz w:val="22"/>
                    </w:rPr>
                    <w:t>END.</w:t>
                  </w:r>
                </w:p>
              </w:txbxContent>
            </v:textbox>
            <w10:wrap type="none"/>
            <w10:anchorlock/>
          </v:shape>
        </w:pict>
      </w:r>
    </w:p>
    <w:p>
      <w:pPr>
        <w:pStyle w:val="7"/>
        <w:spacing w:before="3"/>
        <w:rPr>
          <w:rFonts w:hint="default" w:ascii="Times New Roman" w:hAnsi="Times New Roman" w:cs="Times New Roman"/>
          <w:i/>
          <w:sz w:val="28"/>
          <w:szCs w:val="28"/>
        </w:rPr>
      </w:pPr>
    </w:p>
    <w:p>
      <w:pPr>
        <w:pStyle w:val="3"/>
        <w:spacing w:before="91"/>
        <w:ind w:left="304" w:firstLine="0"/>
        <w:rPr>
          <w:rFonts w:hint="default" w:ascii="Times New Roman" w:hAnsi="Times New Roman" w:cs="Times New Roman"/>
          <w:sz w:val="28"/>
          <w:szCs w:val="28"/>
        </w:rPr>
      </w:pPr>
      <w:bookmarkStart w:id="27" w:name="_TOC_250003"/>
      <w:bookmarkEnd w:id="27"/>
      <w:r>
        <w:rPr>
          <w:rFonts w:hint="default" w:ascii="Times New Roman" w:hAnsi="Times New Roman" w:cs="Times New Roman"/>
          <w:w w:val="110"/>
          <w:sz w:val="28"/>
          <w:szCs w:val="28"/>
        </w:rPr>
        <w:t>Bài tập</w:t>
      </w:r>
    </w:p>
    <w:p>
      <w:pPr>
        <w:pStyle w:val="12"/>
        <w:numPr>
          <w:ilvl w:val="1"/>
          <w:numId w:val="27"/>
        </w:numPr>
        <w:tabs>
          <w:tab w:val="left" w:pos="725"/>
        </w:tabs>
        <w:spacing w:before="62" w:after="0" w:line="240" w:lineRule="auto"/>
        <w:ind w:left="724" w:right="0" w:hanging="421"/>
        <w:jc w:val="left"/>
        <w:rPr>
          <w:rFonts w:hint="default" w:ascii="Times New Roman" w:hAnsi="Times New Roman" w:cs="Times New Roman"/>
          <w:sz w:val="28"/>
          <w:szCs w:val="28"/>
        </w:rPr>
      </w:pPr>
      <w:r>
        <w:rPr>
          <w:rFonts w:hint="default" w:ascii="Times New Roman" w:hAnsi="Times New Roman" w:cs="Times New Roman"/>
          <w:sz w:val="28"/>
          <w:szCs w:val="28"/>
        </w:rPr>
        <w:t>Cho một danh sách n học sinh (1  n  200), mỗi học sinh có thông tin</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sau:</w:t>
      </w:r>
    </w:p>
    <w:p>
      <w:pPr>
        <w:pStyle w:val="12"/>
        <w:numPr>
          <w:ilvl w:val="2"/>
          <w:numId w:val="27"/>
        </w:numPr>
        <w:tabs>
          <w:tab w:val="left" w:pos="1231"/>
          <w:tab w:val="left" w:pos="1232"/>
        </w:tabs>
        <w:spacing w:before="88" w:after="0" w:line="264" w:lineRule="auto"/>
        <w:ind w:left="1231" w:right="454" w:hanging="360"/>
        <w:jc w:val="left"/>
        <w:rPr>
          <w:rFonts w:hint="default" w:ascii="Times New Roman" w:hAnsi="Times New Roman" w:cs="Times New Roman"/>
          <w:sz w:val="28"/>
          <w:szCs w:val="28"/>
        </w:rPr>
      </w:pPr>
      <w:r>
        <w:rPr>
          <w:rFonts w:hint="default" w:ascii="Times New Roman" w:hAnsi="Times New Roman" w:cs="Times New Roman"/>
          <w:sz w:val="28"/>
          <w:szCs w:val="28"/>
        </w:rPr>
        <w:t xml:space="preserve">Họ và tên: Là một xâu kí tự </w:t>
      </w:r>
      <w:r>
        <w:rPr>
          <w:rFonts w:hint="default" w:cs="Times New Roman"/>
          <w:sz w:val="28"/>
          <w:szCs w:val="28"/>
          <w:lang w:val="en-US"/>
        </w:rPr>
        <w:t>đ</w:t>
      </w:r>
      <w:r>
        <w:rPr>
          <w:rFonts w:hint="default" w:ascii="Times New Roman" w:hAnsi="Times New Roman" w:cs="Times New Roman"/>
          <w:sz w:val="28"/>
          <w:szCs w:val="28"/>
        </w:rPr>
        <w:t>ộ dài không quá 30 (các từ cách nhau một dấu</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cách)</w:t>
      </w:r>
    </w:p>
    <w:p>
      <w:pPr>
        <w:pStyle w:val="12"/>
        <w:numPr>
          <w:ilvl w:val="2"/>
          <w:numId w:val="27"/>
        </w:numPr>
        <w:tabs>
          <w:tab w:val="left" w:pos="1231"/>
          <w:tab w:val="left" w:pos="1232"/>
        </w:tabs>
        <w:spacing w:before="60" w:after="0" w:line="240" w:lineRule="auto"/>
        <w:ind w:left="1231" w:right="0" w:hanging="361"/>
        <w:jc w:val="left"/>
        <w:rPr>
          <w:rFonts w:hint="default" w:ascii="Times New Roman" w:hAnsi="Times New Roman" w:cs="Times New Roman"/>
          <w:sz w:val="28"/>
          <w:szCs w:val="28"/>
        </w:rPr>
      </w:pPr>
      <w:r>
        <w:rPr>
          <w:rFonts w:hint="default" w:cs="Times New Roman"/>
          <w:sz w:val="28"/>
          <w:szCs w:val="28"/>
          <w:lang w:val="en-US"/>
        </w:rPr>
        <w:t>Đ</w:t>
      </w:r>
      <w:r>
        <w:rPr>
          <w:rFonts w:hint="default" w:ascii="Times New Roman" w:hAnsi="Times New Roman" w:cs="Times New Roman"/>
          <w:sz w:val="28"/>
          <w:szCs w:val="28"/>
        </w:rPr>
        <w:t xml:space="preserve">iểm: </w:t>
      </w:r>
      <w:r>
        <w:rPr>
          <w:rFonts w:hint="default" w:ascii="Times New Roman" w:hAnsi="Times New Roman" w:cs="Times New Roman"/>
          <w:spacing w:val="-3"/>
          <w:sz w:val="28"/>
          <w:szCs w:val="28"/>
        </w:rPr>
        <w:t xml:space="preserve">Là </w:t>
      </w:r>
      <w:r>
        <w:rPr>
          <w:rFonts w:hint="default" w:ascii="Times New Roman" w:hAnsi="Times New Roman" w:cs="Times New Roman"/>
          <w:sz w:val="28"/>
          <w:szCs w:val="28"/>
        </w:rPr>
        <w:t>một số</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thực</w:t>
      </w:r>
    </w:p>
    <w:p>
      <w:pPr>
        <w:pStyle w:val="12"/>
        <w:numPr>
          <w:ilvl w:val="0"/>
          <w:numId w:val="28"/>
        </w:numPr>
        <w:tabs>
          <w:tab w:val="left" w:pos="1200"/>
        </w:tabs>
        <w:spacing w:before="87" w:after="0" w:line="312" w:lineRule="auto"/>
        <w:ind w:left="871" w:right="295" w:firstLine="0"/>
        <w:jc w:val="left"/>
        <w:rPr>
          <w:rFonts w:hint="default" w:ascii="Times New Roman" w:hAnsi="Times New Roman" w:cs="Times New Roman"/>
          <w:sz w:val="28"/>
          <w:szCs w:val="28"/>
        </w:rPr>
      </w:pPr>
      <w:r>
        <w:rPr>
          <w:rFonts w:hint="default" w:cs="Times New Roman"/>
          <w:sz w:val="28"/>
          <w:szCs w:val="28"/>
          <w:lang w:val="en-US"/>
        </w:rPr>
        <w:t>Đ</w:t>
      </w:r>
      <w:r>
        <w:rPr>
          <w:rFonts w:hint="default" w:ascii="Times New Roman" w:hAnsi="Times New Roman" w:cs="Times New Roman"/>
          <w:sz w:val="28"/>
          <w:szCs w:val="28"/>
        </w:rPr>
        <w:t xml:space="preserve">ưa ra danh sách họ và tên </w:t>
      </w:r>
      <w:r>
        <w:rPr>
          <w:rFonts w:hint="default" w:cs="Times New Roman"/>
          <w:sz w:val="28"/>
          <w:szCs w:val="28"/>
          <w:lang w:val="en-US"/>
        </w:rPr>
        <w:t>đ</w:t>
      </w:r>
      <w:r>
        <w:rPr>
          <w:rFonts w:hint="default" w:ascii="Times New Roman" w:hAnsi="Times New Roman" w:cs="Times New Roman"/>
          <w:sz w:val="28"/>
          <w:szCs w:val="28"/>
        </w:rPr>
        <w:t xml:space="preserve">ã sắp xếp theo thứ tự abc (ưu tiên tên, họ, </w:t>
      </w:r>
      <w:r>
        <w:rPr>
          <w:rFonts w:hint="default" w:cs="Times New Roman"/>
          <w:sz w:val="28"/>
          <w:szCs w:val="28"/>
          <w:lang w:val="en-US"/>
        </w:rPr>
        <w:t>đ</w:t>
      </w:r>
      <w:r>
        <w:rPr>
          <w:rFonts w:hint="default" w:ascii="Times New Roman" w:hAnsi="Times New Roman" w:cs="Times New Roman"/>
          <w:sz w:val="28"/>
          <w:szCs w:val="28"/>
        </w:rPr>
        <w:t>ệm)</w:t>
      </w:r>
    </w:p>
    <w:p>
      <w:pPr>
        <w:pStyle w:val="12"/>
        <w:numPr>
          <w:ilvl w:val="0"/>
          <w:numId w:val="28"/>
        </w:numPr>
        <w:tabs>
          <w:tab w:val="left" w:pos="1169"/>
        </w:tabs>
        <w:spacing w:before="60" w:after="0" w:line="240" w:lineRule="auto"/>
        <w:ind w:left="1168" w:right="0" w:hanging="298"/>
        <w:jc w:val="left"/>
        <w:rPr>
          <w:rFonts w:hint="default" w:ascii="Times New Roman" w:hAnsi="Times New Roman" w:cs="Times New Roman"/>
          <w:sz w:val="28"/>
          <w:szCs w:val="28"/>
        </w:rPr>
      </w:pPr>
      <w:r>
        <w:rPr>
          <w:rFonts w:hint="default" w:ascii="Times New Roman" w:hAnsi="Times New Roman" w:cs="Times New Roman"/>
          <w:sz w:val="28"/>
          <w:szCs w:val="28"/>
        </w:rPr>
        <w:t>Có bao nhiêu tên khác nhau trong danh sách, liệt kê các tên</w:t>
      </w:r>
      <w:r>
        <w:rPr>
          <w:rFonts w:hint="default" w:ascii="Times New Roman" w:hAnsi="Times New Roman" w:cs="Times New Roman"/>
          <w:spacing w:val="-8"/>
          <w:sz w:val="28"/>
          <w:szCs w:val="28"/>
        </w:rPr>
        <w:t xml:space="preserve"> </w:t>
      </w:r>
      <w:r>
        <w:rPr>
          <w:rFonts w:hint="default" w:cs="Times New Roman"/>
          <w:sz w:val="28"/>
          <w:szCs w:val="28"/>
          <w:lang w:val="en-US"/>
        </w:rPr>
        <w:t>đ</w:t>
      </w:r>
      <w:r>
        <w:rPr>
          <w:rFonts w:hint="default" w:ascii="Times New Roman" w:hAnsi="Times New Roman" w:cs="Times New Roman"/>
          <w:sz w:val="28"/>
          <w:szCs w:val="28"/>
        </w:rPr>
        <w:t>ó.</w:t>
      </w:r>
    </w:p>
    <w:p>
      <w:pPr>
        <w:pStyle w:val="12"/>
        <w:numPr>
          <w:ilvl w:val="0"/>
          <w:numId w:val="28"/>
        </w:numPr>
        <w:tabs>
          <w:tab w:val="left" w:pos="1184"/>
        </w:tabs>
        <w:spacing w:before="144" w:after="0" w:line="264" w:lineRule="auto"/>
        <w:ind w:left="871" w:right="298" w:firstLine="0"/>
        <w:jc w:val="left"/>
        <w:rPr>
          <w:rFonts w:hint="default" w:ascii="Times New Roman" w:hAnsi="Times New Roman" w:cs="Times New Roman"/>
          <w:sz w:val="28"/>
          <w:szCs w:val="28"/>
        </w:rPr>
      </w:pPr>
      <w:r>
        <w:rPr>
          <w:rFonts w:hint="default" w:ascii="Times New Roman" w:hAnsi="Times New Roman" w:cs="Times New Roman"/>
          <w:sz w:val="28"/>
          <w:szCs w:val="28"/>
        </w:rPr>
        <w:t xml:space="preserve">Chọn những học sinh có thứ hạng 1, 2, 3 </w:t>
      </w:r>
      <w:r>
        <w:rPr>
          <w:rFonts w:hint="default" w:cs="Times New Roman"/>
          <w:sz w:val="28"/>
          <w:szCs w:val="28"/>
          <w:lang w:val="en-US"/>
        </w:rPr>
        <w:t>đ</w:t>
      </w:r>
      <w:r>
        <w:rPr>
          <w:rFonts w:hint="default" w:ascii="Times New Roman" w:hAnsi="Times New Roman" w:cs="Times New Roman"/>
          <w:sz w:val="28"/>
          <w:szCs w:val="28"/>
        </w:rPr>
        <w:t xml:space="preserve">iểm cao nhất trong danh sách </w:t>
      </w:r>
      <w:r>
        <w:rPr>
          <w:rFonts w:hint="default" w:cs="Times New Roman"/>
          <w:sz w:val="28"/>
          <w:szCs w:val="28"/>
          <w:lang w:val="en-US"/>
        </w:rPr>
        <w:t>đ</w:t>
      </w:r>
      <w:r>
        <w:rPr>
          <w:rFonts w:hint="default" w:ascii="Times New Roman" w:hAnsi="Times New Roman" w:cs="Times New Roman"/>
          <w:sz w:val="28"/>
          <w:szCs w:val="28"/>
        </w:rPr>
        <w:t>ể trao học bổng, hãy cho biết tên những học sinh</w:t>
      </w:r>
      <w:r>
        <w:rPr>
          <w:rFonts w:hint="default" w:ascii="Times New Roman" w:hAnsi="Times New Roman" w:cs="Times New Roman"/>
          <w:spacing w:val="-13"/>
          <w:sz w:val="28"/>
          <w:szCs w:val="28"/>
        </w:rPr>
        <w:t xml:space="preserve"> </w:t>
      </w:r>
      <w:r>
        <w:rPr>
          <w:rFonts w:hint="default" w:cs="Times New Roman"/>
          <w:sz w:val="28"/>
          <w:szCs w:val="28"/>
          <w:lang w:val="en-US"/>
        </w:rPr>
        <w:t>đ</w:t>
      </w:r>
      <w:r>
        <w:rPr>
          <w:rFonts w:hint="default" w:ascii="Times New Roman" w:hAnsi="Times New Roman" w:cs="Times New Roman"/>
          <w:sz w:val="28"/>
          <w:szCs w:val="28"/>
        </w:rPr>
        <w:t>ó.</w:t>
      </w:r>
    </w:p>
    <w:p>
      <w:pPr>
        <w:pStyle w:val="7"/>
        <w:spacing w:before="60"/>
        <w:ind w:left="871"/>
        <w:rPr>
          <w:rFonts w:hint="default" w:ascii="Times New Roman" w:hAnsi="Times New Roman" w:cs="Times New Roman"/>
          <w:sz w:val="28"/>
          <w:szCs w:val="28"/>
        </w:rPr>
      </w:pPr>
      <w:r>
        <w:rPr>
          <w:rFonts w:hint="default" w:ascii="Times New Roman" w:hAnsi="Times New Roman" w:cs="Times New Roman"/>
          <w:sz w:val="28"/>
          <w:szCs w:val="28"/>
        </w:rPr>
        <w:t>Ví dụ</w:t>
      </w:r>
    </w:p>
    <w:p>
      <w:pPr>
        <w:pStyle w:val="7"/>
        <w:spacing w:before="9"/>
        <w:rPr>
          <w:rFonts w:hint="default" w:ascii="Times New Roman" w:hAnsi="Times New Roman" w:cs="Times New Roman"/>
          <w:sz w:val="28"/>
          <w:szCs w:val="28"/>
        </w:rPr>
      </w:pPr>
    </w:p>
    <w:tbl>
      <w:tblPr>
        <w:tblStyle w:val="6"/>
        <w:tblW w:w="0" w:type="auto"/>
        <w:tblInd w:w="76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023"/>
        <w:gridCol w:w="2021"/>
        <w:gridCol w:w="1613"/>
        <w:gridCol w:w="193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18" w:hRule="atLeast"/>
        </w:trPr>
        <w:tc>
          <w:tcPr>
            <w:tcW w:w="2023" w:type="dxa"/>
          </w:tcPr>
          <w:p>
            <w:pPr>
              <w:pStyle w:val="13"/>
              <w:spacing w:before="64"/>
              <w:ind w:left="107"/>
              <w:rPr>
                <w:rFonts w:hint="default" w:ascii="Times New Roman" w:hAnsi="Times New Roman" w:cs="Times New Roman"/>
                <w:sz w:val="28"/>
                <w:szCs w:val="28"/>
              </w:rPr>
            </w:pPr>
            <w:r>
              <w:rPr>
                <w:rFonts w:hint="default" w:ascii="Times New Roman" w:hAnsi="Times New Roman" w:cs="Times New Roman"/>
                <w:sz w:val="28"/>
                <w:szCs w:val="28"/>
              </w:rPr>
              <w:t>Dữ liệu vào</w:t>
            </w:r>
          </w:p>
        </w:tc>
        <w:tc>
          <w:tcPr>
            <w:tcW w:w="2021" w:type="dxa"/>
          </w:tcPr>
          <w:p>
            <w:pPr>
              <w:pStyle w:val="13"/>
              <w:spacing w:before="64"/>
              <w:ind w:left="107"/>
              <w:rPr>
                <w:rFonts w:hint="default" w:ascii="Times New Roman" w:hAnsi="Times New Roman" w:cs="Times New Roman"/>
                <w:sz w:val="28"/>
                <w:szCs w:val="28"/>
              </w:rPr>
            </w:pPr>
            <w:r>
              <w:rPr>
                <w:rFonts w:hint="default" w:ascii="Times New Roman" w:hAnsi="Times New Roman" w:cs="Times New Roman"/>
                <w:sz w:val="28"/>
                <w:szCs w:val="28"/>
              </w:rPr>
              <w:t>Kết quả câu A</w:t>
            </w:r>
          </w:p>
        </w:tc>
        <w:tc>
          <w:tcPr>
            <w:tcW w:w="1613" w:type="dxa"/>
          </w:tcPr>
          <w:p>
            <w:pPr>
              <w:pStyle w:val="13"/>
              <w:tabs>
                <w:tab w:val="left" w:pos="1108"/>
              </w:tabs>
              <w:spacing w:before="64"/>
              <w:ind w:left="107" w:right="96" w:hanging="1"/>
              <w:rPr>
                <w:rFonts w:hint="default" w:ascii="Times New Roman" w:hAnsi="Times New Roman" w:cs="Times New Roman"/>
                <w:sz w:val="28"/>
                <w:szCs w:val="28"/>
              </w:rPr>
            </w:pPr>
            <w:r>
              <w:rPr>
                <w:rFonts w:hint="default" w:ascii="Times New Roman" w:hAnsi="Times New Roman" w:cs="Times New Roman"/>
                <w:sz w:val="28"/>
                <w:szCs w:val="28"/>
              </w:rPr>
              <w:t>Kết</w:t>
            </w:r>
            <w:r>
              <w:rPr>
                <w:rFonts w:hint="default" w:ascii="Times New Roman" w:hAnsi="Times New Roman" w:cs="Times New Roman"/>
                <w:sz w:val="28"/>
                <w:szCs w:val="28"/>
              </w:rPr>
              <w:tab/>
            </w:r>
            <w:r>
              <w:rPr>
                <w:rFonts w:hint="default" w:ascii="Times New Roman" w:hAnsi="Times New Roman" w:cs="Times New Roman"/>
                <w:spacing w:val="-7"/>
                <w:sz w:val="28"/>
                <w:szCs w:val="28"/>
              </w:rPr>
              <w:t xml:space="preserve">quả </w:t>
            </w:r>
            <w:r>
              <w:rPr>
                <w:rFonts w:hint="default" w:ascii="Times New Roman" w:hAnsi="Times New Roman" w:cs="Times New Roman"/>
                <w:sz w:val="28"/>
                <w:szCs w:val="28"/>
              </w:rPr>
              <w:t>câu</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B</w:t>
            </w:r>
          </w:p>
        </w:tc>
        <w:tc>
          <w:tcPr>
            <w:tcW w:w="1930" w:type="dxa"/>
          </w:tcPr>
          <w:p>
            <w:pPr>
              <w:pStyle w:val="13"/>
              <w:tabs>
                <w:tab w:val="left" w:pos="765"/>
                <w:tab w:val="left" w:pos="1422"/>
              </w:tabs>
              <w:spacing w:before="64"/>
              <w:ind w:left="107" w:right="98"/>
              <w:rPr>
                <w:rFonts w:hint="default" w:ascii="Times New Roman" w:hAnsi="Times New Roman" w:cs="Times New Roman"/>
                <w:sz w:val="28"/>
                <w:szCs w:val="28"/>
              </w:rPr>
            </w:pPr>
            <w:r>
              <w:rPr>
                <w:rFonts w:hint="default" w:ascii="Times New Roman" w:hAnsi="Times New Roman" w:cs="Times New Roman"/>
                <w:sz w:val="28"/>
                <w:szCs w:val="28"/>
              </w:rPr>
              <w:t>Kết</w:t>
            </w:r>
            <w:r>
              <w:rPr>
                <w:rFonts w:hint="default" w:ascii="Times New Roman" w:hAnsi="Times New Roman" w:cs="Times New Roman"/>
                <w:sz w:val="28"/>
                <w:szCs w:val="28"/>
              </w:rPr>
              <w:tab/>
            </w:r>
            <w:r>
              <w:rPr>
                <w:rFonts w:hint="default" w:ascii="Times New Roman" w:hAnsi="Times New Roman" w:cs="Times New Roman"/>
                <w:sz w:val="28"/>
                <w:szCs w:val="28"/>
              </w:rPr>
              <w:t>quả</w:t>
            </w:r>
            <w:r>
              <w:rPr>
                <w:rFonts w:hint="default" w:ascii="Times New Roman" w:hAnsi="Times New Roman" w:cs="Times New Roman"/>
                <w:sz w:val="28"/>
                <w:szCs w:val="28"/>
              </w:rPr>
              <w:tab/>
            </w:r>
            <w:r>
              <w:rPr>
                <w:rFonts w:hint="default" w:ascii="Times New Roman" w:hAnsi="Times New Roman" w:cs="Times New Roman"/>
                <w:spacing w:val="-7"/>
                <w:sz w:val="28"/>
                <w:szCs w:val="28"/>
              </w:rPr>
              <w:t xml:space="preserve">câu </w:t>
            </w:r>
            <w:r>
              <w:rPr>
                <w:rFonts w:hint="default" w:ascii="Times New Roman" w:hAnsi="Times New Roman" w:cs="Times New Roman"/>
                <w:sz w:val="28"/>
                <w:szCs w:val="28"/>
              </w:rPr>
              <w:t>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3" w:hRule="atLeast"/>
        </w:trPr>
        <w:tc>
          <w:tcPr>
            <w:tcW w:w="2023" w:type="dxa"/>
            <w:tcBorders>
              <w:bottom w:val="nil"/>
            </w:tcBorders>
          </w:tcPr>
          <w:p>
            <w:pPr>
              <w:pStyle w:val="13"/>
              <w:spacing w:before="64" w:line="229" w:lineRule="exact"/>
              <w:ind w:left="107"/>
              <w:rPr>
                <w:rFonts w:hint="default" w:ascii="Times New Roman" w:hAnsi="Times New Roman" w:cs="Times New Roman"/>
                <w:sz w:val="28"/>
                <w:szCs w:val="28"/>
              </w:rPr>
            </w:pPr>
            <w:r>
              <w:rPr>
                <w:rFonts w:hint="default" w:ascii="Times New Roman" w:hAnsi="Times New Roman" w:cs="Times New Roman"/>
                <w:w w:val="100"/>
                <w:sz w:val="28"/>
                <w:szCs w:val="28"/>
              </w:rPr>
              <w:t>6</w:t>
            </w:r>
          </w:p>
        </w:tc>
        <w:tc>
          <w:tcPr>
            <w:tcW w:w="2021" w:type="dxa"/>
            <w:tcBorders>
              <w:bottom w:val="nil"/>
            </w:tcBorders>
          </w:tcPr>
          <w:p>
            <w:pPr>
              <w:pStyle w:val="13"/>
              <w:tabs>
                <w:tab w:val="left" w:pos="1516"/>
              </w:tabs>
              <w:spacing w:before="64" w:line="229" w:lineRule="exact"/>
              <w:ind w:left="107"/>
              <w:rPr>
                <w:rFonts w:hint="default" w:ascii="Times New Roman" w:hAnsi="Times New Roman" w:cs="Times New Roman"/>
                <w:sz w:val="28"/>
                <w:szCs w:val="28"/>
              </w:rPr>
            </w:pPr>
            <w:r>
              <w:rPr>
                <w:rFonts w:hint="default" w:ascii="Times New Roman" w:hAnsi="Times New Roman" w:cs="Times New Roman"/>
                <w:sz w:val="28"/>
                <w:szCs w:val="28"/>
              </w:rPr>
              <w:t>Nguyen</w:t>
            </w:r>
            <w:r>
              <w:rPr>
                <w:rFonts w:hint="default" w:ascii="Times New Roman" w:hAnsi="Times New Roman" w:cs="Times New Roman"/>
                <w:sz w:val="28"/>
                <w:szCs w:val="28"/>
              </w:rPr>
              <w:tab/>
            </w:r>
            <w:r>
              <w:rPr>
                <w:rFonts w:hint="default" w:ascii="Times New Roman" w:hAnsi="Times New Roman" w:cs="Times New Roman"/>
                <w:sz w:val="28"/>
                <w:szCs w:val="28"/>
              </w:rPr>
              <w:t>Van</w:t>
            </w:r>
          </w:p>
        </w:tc>
        <w:tc>
          <w:tcPr>
            <w:tcW w:w="1613" w:type="dxa"/>
            <w:tcBorders>
              <w:bottom w:val="nil"/>
            </w:tcBorders>
          </w:tcPr>
          <w:p>
            <w:pPr>
              <w:pStyle w:val="13"/>
              <w:spacing w:before="64" w:line="229" w:lineRule="exact"/>
              <w:ind w:left="107"/>
              <w:rPr>
                <w:rFonts w:hint="default" w:ascii="Times New Roman" w:hAnsi="Times New Roman" w:cs="Times New Roman"/>
                <w:sz w:val="28"/>
                <w:szCs w:val="28"/>
              </w:rPr>
            </w:pPr>
            <w:r>
              <w:rPr>
                <w:rFonts w:hint="default" w:ascii="Times New Roman" w:hAnsi="Times New Roman" w:cs="Times New Roman"/>
                <w:w w:val="100"/>
                <w:sz w:val="28"/>
                <w:szCs w:val="28"/>
              </w:rPr>
              <w:t>5</w:t>
            </w:r>
          </w:p>
        </w:tc>
        <w:tc>
          <w:tcPr>
            <w:tcW w:w="1930" w:type="dxa"/>
            <w:tcBorders>
              <w:bottom w:val="nil"/>
            </w:tcBorders>
          </w:tcPr>
          <w:p>
            <w:pPr>
              <w:pStyle w:val="13"/>
              <w:spacing w:before="64" w:line="229" w:lineRule="exact"/>
              <w:ind w:left="107"/>
              <w:rPr>
                <w:rFonts w:hint="default" w:ascii="Times New Roman" w:hAnsi="Times New Roman" w:cs="Times New Roman"/>
                <w:sz w:val="28"/>
                <w:szCs w:val="28"/>
              </w:rPr>
            </w:pPr>
            <w:r>
              <w:rPr>
                <w:rFonts w:hint="default" w:ascii="Times New Roman" w:hAnsi="Times New Roman" w:cs="Times New Roman"/>
                <w:sz w:val="28"/>
                <w:szCs w:val="28"/>
              </w:rPr>
              <w:t>Vu Anh Quan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9" w:hRule="atLeast"/>
        </w:trPr>
        <w:tc>
          <w:tcPr>
            <w:tcW w:w="2023" w:type="dxa"/>
            <w:tcBorders>
              <w:top w:val="nil"/>
              <w:bottom w:val="nil"/>
            </w:tcBorders>
          </w:tcPr>
          <w:p>
            <w:pPr>
              <w:pStyle w:val="13"/>
              <w:spacing w:before="60" w:line="229" w:lineRule="exact"/>
              <w:ind w:left="107"/>
              <w:rPr>
                <w:rFonts w:hint="default" w:ascii="Times New Roman" w:hAnsi="Times New Roman" w:cs="Times New Roman"/>
                <w:sz w:val="28"/>
                <w:szCs w:val="28"/>
              </w:rPr>
            </w:pPr>
            <w:r>
              <w:rPr>
                <w:rFonts w:hint="default" w:ascii="Times New Roman" w:hAnsi="Times New Roman" w:cs="Times New Roman"/>
                <w:sz w:val="28"/>
                <w:szCs w:val="28"/>
              </w:rPr>
              <w:t>Vu Anh Quan</w:t>
            </w:r>
          </w:p>
        </w:tc>
        <w:tc>
          <w:tcPr>
            <w:tcW w:w="2021" w:type="dxa"/>
            <w:tcBorders>
              <w:top w:val="nil"/>
              <w:bottom w:val="nil"/>
            </w:tcBorders>
          </w:tcPr>
          <w:p>
            <w:pPr>
              <w:pStyle w:val="13"/>
              <w:ind w:left="107"/>
              <w:rPr>
                <w:rFonts w:hint="default" w:ascii="Times New Roman" w:hAnsi="Times New Roman" w:cs="Times New Roman"/>
                <w:sz w:val="28"/>
                <w:szCs w:val="28"/>
              </w:rPr>
            </w:pPr>
            <w:r>
              <w:rPr>
                <w:rFonts w:hint="default" w:ascii="Times New Roman" w:hAnsi="Times New Roman" w:cs="Times New Roman"/>
                <w:sz w:val="28"/>
                <w:szCs w:val="28"/>
              </w:rPr>
              <w:t>Chung</w:t>
            </w:r>
          </w:p>
        </w:tc>
        <w:tc>
          <w:tcPr>
            <w:tcW w:w="1613" w:type="dxa"/>
            <w:tcBorders>
              <w:top w:val="nil"/>
              <w:bottom w:val="nil"/>
            </w:tcBorders>
          </w:tcPr>
          <w:p>
            <w:pPr>
              <w:pStyle w:val="13"/>
              <w:spacing w:before="60" w:line="229" w:lineRule="exact"/>
              <w:ind w:left="107"/>
              <w:rPr>
                <w:rFonts w:hint="default" w:ascii="Times New Roman" w:hAnsi="Times New Roman" w:cs="Times New Roman"/>
                <w:sz w:val="28"/>
                <w:szCs w:val="28"/>
              </w:rPr>
            </w:pPr>
            <w:r>
              <w:rPr>
                <w:rFonts w:hint="default" w:ascii="Times New Roman" w:hAnsi="Times New Roman" w:cs="Times New Roman"/>
                <w:sz w:val="28"/>
                <w:szCs w:val="28"/>
              </w:rPr>
              <w:t>Chung</w:t>
            </w:r>
          </w:p>
        </w:tc>
        <w:tc>
          <w:tcPr>
            <w:tcW w:w="1930" w:type="dxa"/>
            <w:tcBorders>
              <w:top w:val="nil"/>
              <w:bottom w:val="nil"/>
            </w:tcBorders>
          </w:tcPr>
          <w:p>
            <w:pPr>
              <w:pStyle w:val="13"/>
              <w:tabs>
                <w:tab w:val="left" w:pos="1160"/>
              </w:tabs>
              <w:spacing w:before="60" w:line="229" w:lineRule="exact"/>
              <w:ind w:left="107"/>
              <w:rPr>
                <w:rFonts w:hint="default" w:ascii="Times New Roman" w:hAnsi="Times New Roman" w:cs="Times New Roman"/>
                <w:sz w:val="28"/>
                <w:szCs w:val="28"/>
              </w:rPr>
            </w:pPr>
            <w:r>
              <w:rPr>
                <w:rFonts w:hint="default" w:ascii="Times New Roman" w:hAnsi="Times New Roman" w:cs="Times New Roman"/>
                <w:sz w:val="28"/>
                <w:szCs w:val="28"/>
              </w:rPr>
              <w:t>Dinh</w:t>
            </w:r>
            <w:r>
              <w:rPr>
                <w:rFonts w:hint="default" w:ascii="Times New Roman" w:hAnsi="Times New Roman" w:cs="Times New Roman"/>
                <w:sz w:val="28"/>
                <w:szCs w:val="28"/>
              </w:rPr>
              <w:tab/>
            </w:r>
            <w:r>
              <w:rPr>
                <w:rFonts w:hint="default" w:ascii="Times New Roman" w:hAnsi="Times New Roman" w:cs="Times New Roman"/>
                <w:sz w:val="28"/>
                <w:szCs w:val="28"/>
              </w:rPr>
              <w:t>Quang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09" w:hRule="atLeast"/>
        </w:trPr>
        <w:tc>
          <w:tcPr>
            <w:tcW w:w="2023" w:type="dxa"/>
            <w:tcBorders>
              <w:top w:val="nil"/>
              <w:bottom w:val="nil"/>
            </w:tcBorders>
          </w:tcPr>
          <w:p>
            <w:pPr>
              <w:pStyle w:val="13"/>
              <w:spacing w:before="60" w:line="229" w:lineRule="exact"/>
              <w:ind w:left="107"/>
              <w:rPr>
                <w:rFonts w:hint="default" w:ascii="Times New Roman" w:hAnsi="Times New Roman" w:cs="Times New Roman"/>
                <w:sz w:val="28"/>
                <w:szCs w:val="28"/>
              </w:rPr>
            </w:pPr>
            <w:r>
              <w:rPr>
                <w:rFonts w:hint="default" w:ascii="Times New Roman" w:hAnsi="Times New Roman" w:cs="Times New Roman"/>
                <w:sz w:val="28"/>
                <w:szCs w:val="28"/>
              </w:rPr>
              <w:t>8.9</w:t>
            </w:r>
          </w:p>
        </w:tc>
        <w:tc>
          <w:tcPr>
            <w:tcW w:w="2021" w:type="dxa"/>
            <w:tcBorders>
              <w:top w:val="nil"/>
              <w:bottom w:val="nil"/>
            </w:tcBorders>
          </w:tcPr>
          <w:p>
            <w:pPr>
              <w:pStyle w:val="13"/>
              <w:ind w:left="107"/>
              <w:rPr>
                <w:rFonts w:hint="default" w:ascii="Times New Roman" w:hAnsi="Times New Roman" w:cs="Times New Roman"/>
                <w:sz w:val="28"/>
                <w:szCs w:val="28"/>
              </w:rPr>
            </w:pPr>
            <w:r>
              <w:rPr>
                <w:rFonts w:hint="default" w:ascii="Times New Roman" w:hAnsi="Times New Roman" w:cs="Times New Roman"/>
                <w:sz w:val="28"/>
                <w:szCs w:val="28"/>
              </w:rPr>
              <w:t>Cong Hoang</w:t>
            </w:r>
          </w:p>
        </w:tc>
        <w:tc>
          <w:tcPr>
            <w:tcW w:w="1613" w:type="dxa"/>
            <w:tcBorders>
              <w:top w:val="nil"/>
              <w:bottom w:val="nil"/>
            </w:tcBorders>
          </w:tcPr>
          <w:p>
            <w:pPr>
              <w:pStyle w:val="13"/>
              <w:spacing w:before="60" w:line="229" w:lineRule="exact"/>
              <w:ind w:left="107"/>
              <w:rPr>
                <w:rFonts w:hint="default" w:ascii="Times New Roman" w:hAnsi="Times New Roman" w:cs="Times New Roman"/>
                <w:sz w:val="28"/>
                <w:szCs w:val="28"/>
              </w:rPr>
            </w:pPr>
            <w:r>
              <w:rPr>
                <w:rFonts w:hint="default" w:ascii="Times New Roman" w:hAnsi="Times New Roman" w:cs="Times New Roman"/>
                <w:sz w:val="28"/>
                <w:szCs w:val="28"/>
              </w:rPr>
              <w:t>Hoang</w:t>
            </w:r>
          </w:p>
        </w:tc>
        <w:tc>
          <w:tcPr>
            <w:tcW w:w="1930" w:type="dxa"/>
            <w:tcBorders>
              <w:top w:val="nil"/>
              <w:bottom w:val="nil"/>
            </w:tcBorders>
          </w:tcPr>
          <w:p>
            <w:pPr>
              <w:pStyle w:val="13"/>
              <w:ind w:left="107"/>
              <w:rPr>
                <w:rFonts w:hint="default" w:ascii="Times New Roman" w:hAnsi="Times New Roman" w:cs="Times New Roman"/>
                <w:sz w:val="28"/>
                <w:szCs w:val="28"/>
              </w:rPr>
            </w:pPr>
            <w:r>
              <w:rPr>
                <w:rFonts w:hint="default" w:ascii="Times New Roman" w:hAnsi="Times New Roman" w:cs="Times New Roman"/>
                <w:sz w:val="28"/>
                <w:szCs w:val="28"/>
              </w:rPr>
              <w:t>Huy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425" w:hRule="atLeast"/>
        </w:trPr>
        <w:tc>
          <w:tcPr>
            <w:tcW w:w="2023" w:type="dxa"/>
            <w:tcBorders>
              <w:top w:val="nil"/>
              <w:bottom w:val="nil"/>
            </w:tcBorders>
          </w:tcPr>
          <w:p>
            <w:pPr>
              <w:pStyle w:val="13"/>
              <w:tabs>
                <w:tab w:val="left" w:pos="1516"/>
              </w:tabs>
              <w:spacing w:before="60"/>
              <w:ind w:left="107" w:right="98"/>
              <w:rPr>
                <w:rFonts w:hint="default" w:ascii="Times New Roman" w:hAnsi="Times New Roman" w:cs="Times New Roman"/>
                <w:sz w:val="28"/>
                <w:szCs w:val="28"/>
              </w:rPr>
            </w:pPr>
            <w:r>
              <w:rPr>
                <w:rFonts w:hint="default" w:ascii="Times New Roman" w:hAnsi="Times New Roman" w:cs="Times New Roman"/>
                <w:sz w:val="28"/>
                <w:szCs w:val="28"/>
              </w:rPr>
              <w:t>Nguyen</w:t>
            </w:r>
            <w:r>
              <w:rPr>
                <w:rFonts w:hint="default" w:ascii="Times New Roman" w:hAnsi="Times New Roman" w:cs="Times New Roman"/>
                <w:sz w:val="28"/>
                <w:szCs w:val="28"/>
              </w:rPr>
              <w:tab/>
            </w:r>
            <w:r>
              <w:rPr>
                <w:rFonts w:hint="default" w:ascii="Times New Roman" w:hAnsi="Times New Roman" w:cs="Times New Roman"/>
                <w:spacing w:val="-7"/>
                <w:sz w:val="28"/>
                <w:szCs w:val="28"/>
              </w:rPr>
              <w:t xml:space="preserve">Van </w:t>
            </w:r>
            <w:r>
              <w:rPr>
                <w:rFonts w:hint="default" w:ascii="Times New Roman" w:hAnsi="Times New Roman" w:cs="Times New Roman"/>
                <w:sz w:val="28"/>
                <w:szCs w:val="28"/>
              </w:rPr>
              <w:t>Chung</w:t>
            </w:r>
          </w:p>
          <w:p>
            <w:pPr>
              <w:pStyle w:val="13"/>
              <w:spacing w:before="58"/>
              <w:ind w:left="107"/>
              <w:rPr>
                <w:rFonts w:hint="default" w:ascii="Times New Roman" w:hAnsi="Times New Roman" w:cs="Times New Roman"/>
                <w:sz w:val="28"/>
                <w:szCs w:val="28"/>
              </w:rPr>
            </w:pPr>
            <w:r>
              <w:rPr>
                <w:rFonts w:hint="default" w:ascii="Times New Roman" w:hAnsi="Times New Roman" w:cs="Times New Roman"/>
                <w:sz w:val="28"/>
                <w:szCs w:val="28"/>
              </w:rPr>
              <w:t>8.7</w:t>
            </w:r>
          </w:p>
          <w:p>
            <w:pPr>
              <w:pStyle w:val="13"/>
              <w:tabs>
                <w:tab w:val="left" w:pos="1252"/>
              </w:tabs>
              <w:spacing w:before="60" w:line="250" w:lineRule="atLeast"/>
              <w:ind w:left="107" w:right="98"/>
              <w:rPr>
                <w:rFonts w:hint="default" w:ascii="Times New Roman" w:hAnsi="Times New Roman" w:cs="Times New Roman"/>
                <w:sz w:val="28"/>
                <w:szCs w:val="28"/>
              </w:rPr>
            </w:pPr>
            <w:r>
              <w:rPr>
                <w:rFonts w:hint="default" w:ascii="Times New Roman" w:hAnsi="Times New Roman" w:cs="Times New Roman"/>
                <w:sz w:val="28"/>
                <w:szCs w:val="28"/>
              </w:rPr>
              <w:t>Hoang</w:t>
            </w:r>
            <w:r>
              <w:rPr>
                <w:rFonts w:hint="default" w:ascii="Times New Roman" w:hAnsi="Times New Roman" w:cs="Times New Roman"/>
                <w:sz w:val="28"/>
                <w:szCs w:val="28"/>
              </w:rPr>
              <w:tab/>
            </w:r>
            <w:r>
              <w:rPr>
                <w:rFonts w:hint="default" w:ascii="Times New Roman" w:hAnsi="Times New Roman" w:cs="Times New Roman"/>
                <w:spacing w:val="-5"/>
                <w:sz w:val="28"/>
                <w:szCs w:val="28"/>
              </w:rPr>
              <w:t xml:space="preserve">Trong </w:t>
            </w:r>
            <w:r>
              <w:rPr>
                <w:rFonts w:hint="default" w:ascii="Times New Roman" w:hAnsi="Times New Roman" w:cs="Times New Roman"/>
                <w:sz w:val="28"/>
                <w:szCs w:val="28"/>
              </w:rPr>
              <w:t>Quynh</w:t>
            </w:r>
          </w:p>
        </w:tc>
        <w:tc>
          <w:tcPr>
            <w:tcW w:w="2021" w:type="dxa"/>
            <w:tcBorders>
              <w:top w:val="nil"/>
              <w:bottom w:val="nil"/>
            </w:tcBorders>
          </w:tcPr>
          <w:p>
            <w:pPr>
              <w:pStyle w:val="13"/>
              <w:tabs>
                <w:tab w:val="left" w:pos="1252"/>
              </w:tabs>
              <w:ind w:left="107" w:right="95"/>
              <w:rPr>
                <w:rFonts w:hint="default" w:ascii="Times New Roman" w:hAnsi="Times New Roman" w:cs="Times New Roman"/>
                <w:sz w:val="28"/>
                <w:szCs w:val="28"/>
              </w:rPr>
            </w:pPr>
            <w:r>
              <w:rPr>
                <w:rFonts w:hint="default" w:ascii="Times New Roman" w:hAnsi="Times New Roman" w:cs="Times New Roman"/>
                <w:sz w:val="28"/>
                <w:szCs w:val="28"/>
              </w:rPr>
              <w:t>Dinh</w:t>
            </w:r>
            <w:r>
              <w:rPr>
                <w:rFonts w:hint="default" w:ascii="Times New Roman" w:hAnsi="Times New Roman" w:cs="Times New Roman"/>
                <w:sz w:val="28"/>
                <w:szCs w:val="28"/>
              </w:rPr>
              <w:tab/>
            </w:r>
            <w:r>
              <w:rPr>
                <w:rFonts w:hint="default" w:ascii="Times New Roman" w:hAnsi="Times New Roman" w:cs="Times New Roman"/>
                <w:spacing w:val="-4"/>
                <w:sz w:val="28"/>
                <w:szCs w:val="28"/>
              </w:rPr>
              <w:t xml:space="preserve">Quang </w:t>
            </w:r>
            <w:r>
              <w:rPr>
                <w:rFonts w:hint="default" w:ascii="Times New Roman" w:hAnsi="Times New Roman" w:cs="Times New Roman"/>
                <w:sz w:val="28"/>
                <w:szCs w:val="28"/>
              </w:rPr>
              <w:t>Hoang</w:t>
            </w:r>
          </w:p>
          <w:p>
            <w:pPr>
              <w:pStyle w:val="13"/>
              <w:tabs>
                <w:tab w:val="left" w:pos="1252"/>
              </w:tabs>
              <w:spacing w:before="58"/>
              <w:ind w:left="107" w:right="95"/>
              <w:rPr>
                <w:rFonts w:hint="default" w:ascii="Times New Roman" w:hAnsi="Times New Roman" w:cs="Times New Roman"/>
                <w:sz w:val="28"/>
                <w:szCs w:val="28"/>
              </w:rPr>
            </w:pPr>
            <w:r>
              <w:rPr>
                <w:rFonts w:hint="default" w:ascii="Times New Roman" w:hAnsi="Times New Roman" w:cs="Times New Roman"/>
                <w:sz w:val="28"/>
                <w:szCs w:val="28"/>
              </w:rPr>
              <w:t>Dinh</w:t>
            </w:r>
            <w:r>
              <w:rPr>
                <w:rFonts w:hint="default" w:ascii="Times New Roman" w:hAnsi="Times New Roman" w:cs="Times New Roman"/>
                <w:sz w:val="28"/>
                <w:szCs w:val="28"/>
              </w:rPr>
              <w:tab/>
            </w:r>
            <w:r>
              <w:rPr>
                <w:rFonts w:hint="default" w:ascii="Times New Roman" w:hAnsi="Times New Roman" w:cs="Times New Roman"/>
                <w:spacing w:val="-4"/>
                <w:sz w:val="28"/>
                <w:szCs w:val="28"/>
              </w:rPr>
              <w:t xml:space="preserve">Quang </w:t>
            </w:r>
            <w:r>
              <w:rPr>
                <w:rFonts w:hint="default" w:ascii="Times New Roman" w:hAnsi="Times New Roman" w:cs="Times New Roman"/>
                <w:sz w:val="28"/>
                <w:szCs w:val="28"/>
              </w:rPr>
              <w:t>Huy</w:t>
            </w:r>
          </w:p>
          <w:p>
            <w:pPr>
              <w:pStyle w:val="13"/>
              <w:spacing w:before="61"/>
              <w:ind w:left="107"/>
              <w:rPr>
                <w:rFonts w:hint="default" w:ascii="Times New Roman" w:hAnsi="Times New Roman" w:cs="Times New Roman"/>
                <w:sz w:val="28"/>
                <w:szCs w:val="28"/>
              </w:rPr>
            </w:pPr>
            <w:r>
              <w:rPr>
                <w:rFonts w:hint="default" w:ascii="Times New Roman" w:hAnsi="Times New Roman" w:cs="Times New Roman"/>
                <w:sz w:val="28"/>
                <w:szCs w:val="28"/>
              </w:rPr>
              <w:t>Vu Anh Quan</w:t>
            </w:r>
          </w:p>
        </w:tc>
        <w:tc>
          <w:tcPr>
            <w:tcW w:w="1613" w:type="dxa"/>
            <w:tcBorders>
              <w:top w:val="nil"/>
              <w:bottom w:val="nil"/>
            </w:tcBorders>
          </w:tcPr>
          <w:p>
            <w:pPr>
              <w:pStyle w:val="13"/>
              <w:spacing w:before="60" w:line="297" w:lineRule="auto"/>
              <w:ind w:left="107" w:right="815"/>
              <w:rPr>
                <w:rFonts w:hint="default" w:ascii="Times New Roman" w:hAnsi="Times New Roman" w:cs="Times New Roman"/>
                <w:sz w:val="28"/>
                <w:szCs w:val="28"/>
              </w:rPr>
            </w:pPr>
            <w:r>
              <w:rPr>
                <w:rFonts w:hint="default" w:ascii="Times New Roman" w:hAnsi="Times New Roman" w:cs="Times New Roman"/>
                <w:sz w:val="28"/>
                <w:szCs w:val="28"/>
              </w:rPr>
              <w:t>Huy Quan Quynh</w:t>
            </w:r>
          </w:p>
        </w:tc>
        <w:tc>
          <w:tcPr>
            <w:tcW w:w="1930" w:type="dxa"/>
            <w:tcBorders>
              <w:top w:val="nil"/>
              <w:bottom w:val="nil"/>
            </w:tcBorders>
          </w:tcPr>
          <w:p>
            <w:pPr>
              <w:pStyle w:val="13"/>
              <w:tabs>
                <w:tab w:val="left" w:pos="1160"/>
              </w:tabs>
              <w:ind w:left="107" w:right="96"/>
              <w:rPr>
                <w:rFonts w:hint="default" w:ascii="Times New Roman" w:hAnsi="Times New Roman" w:cs="Times New Roman"/>
                <w:sz w:val="28"/>
                <w:szCs w:val="28"/>
              </w:rPr>
            </w:pPr>
            <w:r>
              <w:rPr>
                <w:rFonts w:hint="default" w:ascii="Times New Roman" w:hAnsi="Times New Roman" w:cs="Times New Roman"/>
                <w:sz w:val="28"/>
                <w:szCs w:val="28"/>
              </w:rPr>
              <w:t>Dinh</w:t>
            </w:r>
            <w:r>
              <w:rPr>
                <w:rFonts w:hint="default" w:ascii="Times New Roman" w:hAnsi="Times New Roman" w:cs="Times New Roman"/>
                <w:sz w:val="28"/>
                <w:szCs w:val="28"/>
              </w:rPr>
              <w:tab/>
            </w:r>
            <w:r>
              <w:rPr>
                <w:rFonts w:hint="default" w:ascii="Times New Roman" w:hAnsi="Times New Roman" w:cs="Times New Roman"/>
                <w:spacing w:val="-4"/>
                <w:sz w:val="28"/>
                <w:szCs w:val="28"/>
              </w:rPr>
              <w:t xml:space="preserve">Quang </w:t>
            </w:r>
            <w:r>
              <w:rPr>
                <w:rFonts w:hint="default" w:ascii="Times New Roman" w:hAnsi="Times New Roman" w:cs="Times New Roman"/>
                <w:sz w:val="28"/>
                <w:szCs w:val="28"/>
              </w:rPr>
              <w:t>Hoang</w:t>
            </w:r>
          </w:p>
          <w:p>
            <w:pPr>
              <w:pStyle w:val="13"/>
              <w:tabs>
                <w:tab w:val="left" w:pos="1424"/>
              </w:tabs>
              <w:spacing w:before="58"/>
              <w:ind w:left="107" w:right="96"/>
              <w:rPr>
                <w:rFonts w:hint="default" w:ascii="Times New Roman" w:hAnsi="Times New Roman" w:cs="Times New Roman"/>
                <w:sz w:val="28"/>
                <w:szCs w:val="28"/>
              </w:rPr>
            </w:pPr>
            <w:r>
              <w:rPr>
                <w:rFonts w:hint="default" w:ascii="Times New Roman" w:hAnsi="Times New Roman" w:cs="Times New Roman"/>
                <w:sz w:val="28"/>
                <w:szCs w:val="28"/>
              </w:rPr>
              <w:t>Nguyen</w:t>
            </w:r>
            <w:r>
              <w:rPr>
                <w:rFonts w:hint="default" w:ascii="Times New Roman" w:hAnsi="Times New Roman" w:cs="Times New Roman"/>
                <w:sz w:val="28"/>
                <w:szCs w:val="28"/>
              </w:rPr>
              <w:tab/>
            </w:r>
            <w:r>
              <w:rPr>
                <w:rFonts w:hint="default" w:ascii="Times New Roman" w:hAnsi="Times New Roman" w:cs="Times New Roman"/>
                <w:spacing w:val="-7"/>
                <w:sz w:val="28"/>
                <w:szCs w:val="28"/>
              </w:rPr>
              <w:t xml:space="preserve">Van </w:t>
            </w:r>
            <w:r>
              <w:rPr>
                <w:rFonts w:hint="default" w:ascii="Times New Roman" w:hAnsi="Times New Roman" w:cs="Times New Roman"/>
                <w:sz w:val="28"/>
                <w:szCs w:val="28"/>
              </w:rPr>
              <w:t>Chung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5" w:hRule="atLeast"/>
        </w:trPr>
        <w:tc>
          <w:tcPr>
            <w:tcW w:w="2023" w:type="dxa"/>
            <w:tcBorders>
              <w:top w:val="nil"/>
            </w:tcBorders>
          </w:tcPr>
          <w:p>
            <w:pPr>
              <w:pStyle w:val="13"/>
              <w:spacing w:before="60"/>
              <w:ind w:left="107"/>
              <w:rPr>
                <w:rFonts w:hint="default" w:ascii="Times New Roman" w:hAnsi="Times New Roman" w:cs="Times New Roman"/>
                <w:sz w:val="28"/>
                <w:szCs w:val="28"/>
              </w:rPr>
            </w:pPr>
            <w:r>
              <w:rPr>
                <w:rFonts w:hint="default" w:ascii="Times New Roman" w:hAnsi="Times New Roman" w:cs="Times New Roman"/>
                <w:sz w:val="28"/>
                <w:szCs w:val="28"/>
              </w:rPr>
              <w:t>8.5</w:t>
            </w:r>
          </w:p>
        </w:tc>
        <w:tc>
          <w:tcPr>
            <w:tcW w:w="2021" w:type="dxa"/>
            <w:tcBorders>
              <w:top w:val="nil"/>
            </w:tcBorders>
          </w:tcPr>
          <w:p>
            <w:pPr>
              <w:pStyle w:val="13"/>
              <w:tabs>
                <w:tab w:val="left" w:pos="1252"/>
              </w:tabs>
              <w:ind w:left="107"/>
              <w:rPr>
                <w:rFonts w:hint="default" w:ascii="Times New Roman" w:hAnsi="Times New Roman" w:cs="Times New Roman"/>
                <w:sz w:val="28"/>
                <w:szCs w:val="28"/>
              </w:rPr>
            </w:pPr>
            <w:r>
              <w:rPr>
                <w:rFonts w:hint="default" w:ascii="Times New Roman" w:hAnsi="Times New Roman" w:cs="Times New Roman"/>
                <w:sz w:val="28"/>
                <w:szCs w:val="28"/>
              </w:rPr>
              <w:t>Hoang</w:t>
            </w:r>
            <w:r>
              <w:rPr>
                <w:rFonts w:hint="default" w:ascii="Times New Roman" w:hAnsi="Times New Roman" w:cs="Times New Roman"/>
                <w:sz w:val="28"/>
                <w:szCs w:val="28"/>
              </w:rPr>
              <w:tab/>
            </w:r>
            <w:r>
              <w:rPr>
                <w:rFonts w:hint="default" w:ascii="Times New Roman" w:hAnsi="Times New Roman" w:cs="Times New Roman"/>
                <w:sz w:val="28"/>
                <w:szCs w:val="28"/>
              </w:rPr>
              <w:t>Trong</w:t>
            </w:r>
          </w:p>
        </w:tc>
        <w:tc>
          <w:tcPr>
            <w:tcW w:w="1613" w:type="dxa"/>
            <w:tcBorders>
              <w:top w:val="nil"/>
            </w:tcBorders>
          </w:tcPr>
          <w:p>
            <w:pPr>
              <w:pStyle w:val="13"/>
              <w:rPr>
                <w:rFonts w:hint="default" w:ascii="Times New Roman" w:hAnsi="Times New Roman" w:cs="Times New Roman"/>
                <w:sz w:val="28"/>
                <w:szCs w:val="28"/>
              </w:rPr>
            </w:pPr>
          </w:p>
        </w:tc>
        <w:tc>
          <w:tcPr>
            <w:tcW w:w="1930" w:type="dxa"/>
            <w:tcBorders>
              <w:top w:val="nil"/>
            </w:tcBorders>
          </w:tcPr>
          <w:p>
            <w:pPr>
              <w:pStyle w:val="13"/>
              <w:rPr>
                <w:rFonts w:hint="default" w:ascii="Times New Roman" w:hAnsi="Times New Roman" w:cs="Times New Roman"/>
                <w:sz w:val="28"/>
                <w:szCs w:val="28"/>
              </w:rPr>
            </w:pPr>
          </w:p>
        </w:tc>
      </w:tr>
    </w:tbl>
    <w:p>
      <w:pPr>
        <w:spacing w:after="0"/>
        <w:rPr>
          <w:rFonts w:hint="default" w:ascii="Times New Roman" w:hAnsi="Times New Roman" w:cs="Times New Roman"/>
          <w:sz w:val="28"/>
          <w:szCs w:val="28"/>
        </w:rPr>
        <w:sectPr>
          <w:pgSz w:w="11900" w:h="16840"/>
          <w:pgMar w:top="1600" w:right="1680" w:bottom="2580" w:left="1680" w:header="0" w:footer="2382"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6"/>
        <w:rPr>
          <w:rFonts w:hint="default" w:ascii="Times New Roman" w:hAnsi="Times New Roman" w:cs="Times New Roman"/>
          <w:sz w:val="28"/>
          <w:szCs w:val="28"/>
        </w:rPr>
      </w:pPr>
    </w:p>
    <w:tbl>
      <w:tblPr>
        <w:tblStyle w:val="6"/>
        <w:tblW w:w="0" w:type="auto"/>
        <w:tblInd w:w="76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023"/>
        <w:gridCol w:w="2021"/>
        <w:gridCol w:w="1613"/>
        <w:gridCol w:w="193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27" w:hRule="atLeast"/>
        </w:trPr>
        <w:tc>
          <w:tcPr>
            <w:tcW w:w="2023" w:type="dxa"/>
            <w:tcBorders>
              <w:bottom w:val="nil"/>
            </w:tcBorders>
          </w:tcPr>
          <w:p>
            <w:pPr>
              <w:pStyle w:val="13"/>
              <w:tabs>
                <w:tab w:val="left" w:pos="1252"/>
              </w:tabs>
              <w:spacing w:before="8" w:line="237" w:lineRule="auto"/>
              <w:ind w:left="107" w:right="98"/>
              <w:rPr>
                <w:rFonts w:hint="default" w:ascii="Times New Roman" w:hAnsi="Times New Roman" w:cs="Times New Roman"/>
                <w:sz w:val="28"/>
                <w:szCs w:val="28"/>
              </w:rPr>
            </w:pPr>
            <w:r>
              <w:rPr>
                <w:rFonts w:hint="default" w:ascii="Times New Roman" w:hAnsi="Times New Roman" w:cs="Times New Roman"/>
                <w:sz w:val="28"/>
                <w:szCs w:val="28"/>
              </w:rPr>
              <w:t>Dinh</w:t>
            </w:r>
            <w:r>
              <w:rPr>
                <w:rFonts w:hint="default" w:ascii="Times New Roman" w:hAnsi="Times New Roman" w:cs="Times New Roman"/>
                <w:sz w:val="28"/>
                <w:szCs w:val="28"/>
              </w:rPr>
              <w:tab/>
            </w:r>
            <w:r>
              <w:rPr>
                <w:rFonts w:hint="default" w:ascii="Times New Roman" w:hAnsi="Times New Roman" w:cs="Times New Roman"/>
                <w:spacing w:val="-5"/>
                <w:sz w:val="28"/>
                <w:szCs w:val="28"/>
              </w:rPr>
              <w:t xml:space="preserve">Quang </w:t>
            </w:r>
            <w:r>
              <w:rPr>
                <w:rFonts w:hint="default" w:ascii="Times New Roman" w:hAnsi="Times New Roman" w:cs="Times New Roman"/>
                <w:sz w:val="28"/>
                <w:szCs w:val="28"/>
              </w:rPr>
              <w:t>Hoang</w:t>
            </w:r>
          </w:p>
        </w:tc>
        <w:tc>
          <w:tcPr>
            <w:tcW w:w="2021" w:type="dxa"/>
            <w:tcBorders>
              <w:bottom w:val="nil"/>
            </w:tcBorders>
          </w:tcPr>
          <w:p>
            <w:pPr>
              <w:pStyle w:val="13"/>
              <w:spacing w:before="6"/>
              <w:ind w:left="108"/>
              <w:rPr>
                <w:rFonts w:hint="default" w:ascii="Times New Roman" w:hAnsi="Times New Roman" w:cs="Times New Roman"/>
                <w:sz w:val="28"/>
                <w:szCs w:val="28"/>
              </w:rPr>
            </w:pPr>
            <w:r>
              <w:rPr>
                <w:rFonts w:hint="default" w:ascii="Times New Roman" w:hAnsi="Times New Roman" w:cs="Times New Roman"/>
                <w:sz w:val="28"/>
                <w:szCs w:val="28"/>
              </w:rPr>
              <w:t>Quynh</w:t>
            </w:r>
          </w:p>
        </w:tc>
        <w:tc>
          <w:tcPr>
            <w:tcW w:w="1613" w:type="dxa"/>
            <w:vMerge w:val="restart"/>
          </w:tcPr>
          <w:p>
            <w:pPr>
              <w:pStyle w:val="13"/>
              <w:rPr>
                <w:rFonts w:hint="default" w:ascii="Times New Roman" w:hAnsi="Times New Roman" w:cs="Times New Roman"/>
                <w:sz w:val="28"/>
                <w:szCs w:val="28"/>
              </w:rPr>
            </w:pPr>
          </w:p>
        </w:tc>
        <w:tc>
          <w:tcPr>
            <w:tcW w:w="1930" w:type="dxa"/>
            <w:vMerge w:val="restart"/>
          </w:tcPr>
          <w:p>
            <w:pPr>
              <w:pStyle w:val="13"/>
              <w:rPr>
                <w:rFonts w:hint="default" w:ascii="Times New Roman" w:hAnsi="Times New Roman" w:cs="Times New Roman"/>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2023" w:type="dxa"/>
            <w:tcBorders>
              <w:top w:val="nil"/>
              <w:bottom w:val="nil"/>
            </w:tcBorders>
          </w:tcPr>
          <w:p>
            <w:pPr>
              <w:pStyle w:val="13"/>
              <w:spacing w:before="25"/>
              <w:ind w:left="107"/>
              <w:rPr>
                <w:rFonts w:hint="default" w:ascii="Times New Roman" w:hAnsi="Times New Roman" w:cs="Times New Roman"/>
                <w:sz w:val="28"/>
                <w:szCs w:val="28"/>
              </w:rPr>
            </w:pPr>
            <w:r>
              <w:rPr>
                <w:rFonts w:hint="default" w:ascii="Times New Roman" w:hAnsi="Times New Roman" w:cs="Times New Roman"/>
                <w:sz w:val="28"/>
                <w:szCs w:val="28"/>
              </w:rPr>
              <w:t>8.7</w:t>
            </w:r>
          </w:p>
        </w:tc>
        <w:tc>
          <w:tcPr>
            <w:tcW w:w="2021" w:type="dxa"/>
            <w:tcBorders>
              <w:top w:val="nil"/>
              <w:bottom w:val="nil"/>
            </w:tcBorders>
          </w:tcPr>
          <w:p>
            <w:pPr>
              <w:pStyle w:val="13"/>
              <w:rPr>
                <w:rFonts w:hint="default" w:ascii="Times New Roman" w:hAnsi="Times New Roman" w:cs="Times New Roman"/>
                <w:sz w:val="28"/>
                <w:szCs w:val="28"/>
              </w:rPr>
            </w:pPr>
          </w:p>
        </w:tc>
        <w:tc>
          <w:tcPr>
            <w:tcW w:w="1613" w:type="dxa"/>
            <w:vMerge w:val="continue"/>
            <w:tcBorders>
              <w:top w:val="nil"/>
            </w:tcBorders>
          </w:tcPr>
          <w:p>
            <w:pPr>
              <w:rPr>
                <w:rFonts w:hint="default" w:ascii="Times New Roman" w:hAnsi="Times New Roman" w:cs="Times New Roman"/>
                <w:sz w:val="28"/>
                <w:szCs w:val="28"/>
              </w:rPr>
            </w:pPr>
          </w:p>
        </w:tc>
        <w:tc>
          <w:tcPr>
            <w:tcW w:w="1930" w:type="dxa"/>
            <w:vMerge w:val="continue"/>
            <w:tcBorders>
              <w:top w:val="nil"/>
            </w:tcBorders>
          </w:tcPr>
          <w:p>
            <w:pPr>
              <w:rPr>
                <w:rFonts w:hint="default" w:ascii="Times New Roman" w:hAnsi="Times New Roman" w:cs="Times New Roman"/>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9" w:hRule="atLeast"/>
        </w:trPr>
        <w:tc>
          <w:tcPr>
            <w:tcW w:w="2023" w:type="dxa"/>
            <w:tcBorders>
              <w:top w:val="nil"/>
              <w:bottom w:val="nil"/>
            </w:tcBorders>
          </w:tcPr>
          <w:p>
            <w:pPr>
              <w:pStyle w:val="13"/>
              <w:tabs>
                <w:tab w:val="left" w:pos="1252"/>
              </w:tabs>
              <w:spacing w:before="25" w:line="224" w:lineRule="exact"/>
              <w:ind w:left="107"/>
              <w:rPr>
                <w:rFonts w:hint="default" w:ascii="Times New Roman" w:hAnsi="Times New Roman" w:cs="Times New Roman"/>
                <w:sz w:val="28"/>
                <w:szCs w:val="28"/>
              </w:rPr>
            </w:pPr>
            <w:r>
              <w:rPr>
                <w:rFonts w:hint="default" w:ascii="Times New Roman" w:hAnsi="Times New Roman" w:cs="Times New Roman"/>
                <w:sz w:val="28"/>
                <w:szCs w:val="28"/>
              </w:rPr>
              <w:t>Dinh</w:t>
            </w:r>
            <w:r>
              <w:rPr>
                <w:rFonts w:hint="default" w:ascii="Times New Roman" w:hAnsi="Times New Roman" w:cs="Times New Roman"/>
                <w:sz w:val="28"/>
                <w:szCs w:val="28"/>
              </w:rPr>
              <w:tab/>
            </w:r>
            <w:r>
              <w:rPr>
                <w:rFonts w:hint="default" w:ascii="Times New Roman" w:hAnsi="Times New Roman" w:cs="Times New Roman"/>
                <w:sz w:val="28"/>
                <w:szCs w:val="28"/>
              </w:rPr>
              <w:t>Quang</w:t>
            </w:r>
          </w:p>
        </w:tc>
        <w:tc>
          <w:tcPr>
            <w:tcW w:w="2021" w:type="dxa"/>
            <w:tcBorders>
              <w:top w:val="nil"/>
              <w:bottom w:val="nil"/>
            </w:tcBorders>
          </w:tcPr>
          <w:p>
            <w:pPr>
              <w:pStyle w:val="13"/>
              <w:rPr>
                <w:rFonts w:hint="default" w:ascii="Times New Roman" w:hAnsi="Times New Roman" w:cs="Times New Roman"/>
                <w:sz w:val="28"/>
                <w:szCs w:val="28"/>
              </w:rPr>
            </w:pPr>
          </w:p>
        </w:tc>
        <w:tc>
          <w:tcPr>
            <w:tcW w:w="1613" w:type="dxa"/>
            <w:vMerge w:val="continue"/>
            <w:tcBorders>
              <w:top w:val="nil"/>
            </w:tcBorders>
          </w:tcPr>
          <w:p>
            <w:pPr>
              <w:rPr>
                <w:rFonts w:hint="default" w:ascii="Times New Roman" w:hAnsi="Times New Roman" w:cs="Times New Roman"/>
                <w:sz w:val="28"/>
                <w:szCs w:val="28"/>
              </w:rPr>
            </w:pPr>
          </w:p>
        </w:tc>
        <w:tc>
          <w:tcPr>
            <w:tcW w:w="1930" w:type="dxa"/>
            <w:vMerge w:val="continue"/>
            <w:tcBorders>
              <w:top w:val="nil"/>
            </w:tcBorders>
          </w:tcPr>
          <w:p>
            <w:pPr>
              <w:rPr>
                <w:rFonts w:hint="default" w:ascii="Times New Roman" w:hAnsi="Times New Roman" w:cs="Times New Roman"/>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9" w:hRule="atLeast"/>
        </w:trPr>
        <w:tc>
          <w:tcPr>
            <w:tcW w:w="2023" w:type="dxa"/>
            <w:tcBorders>
              <w:top w:val="nil"/>
              <w:bottom w:val="nil"/>
            </w:tcBorders>
          </w:tcPr>
          <w:p>
            <w:pPr>
              <w:pStyle w:val="13"/>
              <w:spacing w:line="245" w:lineRule="exact"/>
              <w:ind w:left="107"/>
              <w:rPr>
                <w:rFonts w:hint="default" w:ascii="Times New Roman" w:hAnsi="Times New Roman" w:cs="Times New Roman"/>
                <w:sz w:val="28"/>
                <w:szCs w:val="28"/>
              </w:rPr>
            </w:pPr>
            <w:r>
              <w:rPr>
                <w:rFonts w:hint="default" w:ascii="Times New Roman" w:hAnsi="Times New Roman" w:cs="Times New Roman"/>
                <w:sz w:val="28"/>
                <w:szCs w:val="28"/>
              </w:rPr>
              <w:t>Huy</w:t>
            </w:r>
          </w:p>
        </w:tc>
        <w:tc>
          <w:tcPr>
            <w:tcW w:w="2021" w:type="dxa"/>
            <w:tcBorders>
              <w:top w:val="nil"/>
              <w:bottom w:val="nil"/>
            </w:tcBorders>
          </w:tcPr>
          <w:p>
            <w:pPr>
              <w:pStyle w:val="13"/>
              <w:rPr>
                <w:rFonts w:hint="default" w:ascii="Times New Roman" w:hAnsi="Times New Roman" w:cs="Times New Roman"/>
                <w:sz w:val="28"/>
                <w:szCs w:val="28"/>
              </w:rPr>
            </w:pPr>
          </w:p>
        </w:tc>
        <w:tc>
          <w:tcPr>
            <w:tcW w:w="1613" w:type="dxa"/>
            <w:vMerge w:val="continue"/>
            <w:tcBorders>
              <w:top w:val="nil"/>
            </w:tcBorders>
          </w:tcPr>
          <w:p>
            <w:pPr>
              <w:rPr>
                <w:rFonts w:hint="default" w:ascii="Times New Roman" w:hAnsi="Times New Roman" w:cs="Times New Roman"/>
                <w:sz w:val="28"/>
                <w:szCs w:val="28"/>
              </w:rPr>
            </w:pPr>
          </w:p>
        </w:tc>
        <w:tc>
          <w:tcPr>
            <w:tcW w:w="1930" w:type="dxa"/>
            <w:vMerge w:val="continue"/>
            <w:tcBorders>
              <w:top w:val="nil"/>
            </w:tcBorders>
          </w:tcPr>
          <w:p>
            <w:pPr>
              <w:rPr>
                <w:rFonts w:hint="default" w:ascii="Times New Roman" w:hAnsi="Times New Roman" w:cs="Times New Roman"/>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9" w:hRule="atLeast"/>
        </w:trPr>
        <w:tc>
          <w:tcPr>
            <w:tcW w:w="2023" w:type="dxa"/>
            <w:tcBorders>
              <w:top w:val="nil"/>
              <w:bottom w:val="nil"/>
            </w:tcBorders>
          </w:tcPr>
          <w:p>
            <w:pPr>
              <w:pStyle w:val="13"/>
              <w:spacing w:before="25"/>
              <w:ind w:left="107"/>
              <w:rPr>
                <w:rFonts w:hint="default" w:ascii="Times New Roman" w:hAnsi="Times New Roman" w:cs="Times New Roman"/>
                <w:sz w:val="28"/>
                <w:szCs w:val="28"/>
              </w:rPr>
            </w:pPr>
            <w:r>
              <w:rPr>
                <w:rFonts w:hint="default" w:ascii="Times New Roman" w:hAnsi="Times New Roman" w:cs="Times New Roman"/>
                <w:sz w:val="28"/>
                <w:szCs w:val="28"/>
              </w:rPr>
              <w:t>8.8</w:t>
            </w:r>
          </w:p>
        </w:tc>
        <w:tc>
          <w:tcPr>
            <w:tcW w:w="2021" w:type="dxa"/>
            <w:tcBorders>
              <w:top w:val="nil"/>
              <w:bottom w:val="nil"/>
            </w:tcBorders>
          </w:tcPr>
          <w:p>
            <w:pPr>
              <w:pStyle w:val="13"/>
              <w:rPr>
                <w:rFonts w:hint="default" w:ascii="Times New Roman" w:hAnsi="Times New Roman" w:cs="Times New Roman"/>
                <w:sz w:val="28"/>
                <w:szCs w:val="28"/>
              </w:rPr>
            </w:pPr>
          </w:p>
        </w:tc>
        <w:tc>
          <w:tcPr>
            <w:tcW w:w="1613" w:type="dxa"/>
            <w:vMerge w:val="continue"/>
            <w:tcBorders>
              <w:top w:val="nil"/>
            </w:tcBorders>
          </w:tcPr>
          <w:p>
            <w:pPr>
              <w:rPr>
                <w:rFonts w:hint="default" w:ascii="Times New Roman" w:hAnsi="Times New Roman" w:cs="Times New Roman"/>
                <w:sz w:val="28"/>
                <w:szCs w:val="28"/>
              </w:rPr>
            </w:pPr>
          </w:p>
        </w:tc>
        <w:tc>
          <w:tcPr>
            <w:tcW w:w="1930" w:type="dxa"/>
            <w:vMerge w:val="continue"/>
            <w:tcBorders>
              <w:top w:val="nil"/>
            </w:tcBorders>
          </w:tcPr>
          <w:p>
            <w:pPr>
              <w:rPr>
                <w:rFonts w:hint="default" w:ascii="Times New Roman" w:hAnsi="Times New Roman" w:cs="Times New Roman"/>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98" w:hRule="atLeast"/>
        </w:trPr>
        <w:tc>
          <w:tcPr>
            <w:tcW w:w="2023" w:type="dxa"/>
            <w:tcBorders>
              <w:top w:val="nil"/>
              <w:bottom w:val="nil"/>
            </w:tcBorders>
          </w:tcPr>
          <w:p>
            <w:pPr>
              <w:pStyle w:val="13"/>
              <w:spacing w:before="25"/>
              <w:ind w:left="107"/>
              <w:rPr>
                <w:rFonts w:hint="default" w:ascii="Times New Roman" w:hAnsi="Times New Roman" w:cs="Times New Roman"/>
                <w:sz w:val="28"/>
                <w:szCs w:val="28"/>
              </w:rPr>
            </w:pPr>
            <w:r>
              <w:rPr>
                <w:rFonts w:hint="default" w:ascii="Times New Roman" w:hAnsi="Times New Roman" w:cs="Times New Roman"/>
                <w:sz w:val="28"/>
                <w:szCs w:val="28"/>
              </w:rPr>
              <w:t>Cong Hoang</w:t>
            </w:r>
          </w:p>
        </w:tc>
        <w:tc>
          <w:tcPr>
            <w:tcW w:w="2021" w:type="dxa"/>
            <w:tcBorders>
              <w:top w:val="nil"/>
              <w:bottom w:val="nil"/>
            </w:tcBorders>
          </w:tcPr>
          <w:p>
            <w:pPr>
              <w:pStyle w:val="13"/>
              <w:rPr>
                <w:rFonts w:hint="default" w:ascii="Times New Roman" w:hAnsi="Times New Roman" w:cs="Times New Roman"/>
                <w:sz w:val="28"/>
                <w:szCs w:val="28"/>
              </w:rPr>
            </w:pPr>
          </w:p>
        </w:tc>
        <w:tc>
          <w:tcPr>
            <w:tcW w:w="1613" w:type="dxa"/>
            <w:vMerge w:val="continue"/>
            <w:tcBorders>
              <w:top w:val="nil"/>
            </w:tcBorders>
          </w:tcPr>
          <w:p>
            <w:pPr>
              <w:rPr>
                <w:rFonts w:hint="default" w:ascii="Times New Roman" w:hAnsi="Times New Roman" w:cs="Times New Roman"/>
                <w:sz w:val="28"/>
                <w:szCs w:val="28"/>
              </w:rPr>
            </w:pPr>
          </w:p>
        </w:tc>
        <w:tc>
          <w:tcPr>
            <w:tcW w:w="1930" w:type="dxa"/>
            <w:vMerge w:val="continue"/>
            <w:tcBorders>
              <w:top w:val="nil"/>
            </w:tcBorders>
          </w:tcPr>
          <w:p>
            <w:pPr>
              <w:rPr>
                <w:rFonts w:hint="default" w:ascii="Times New Roman" w:hAnsi="Times New Roman" w:cs="Times New Roman"/>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9" w:hRule="atLeast"/>
        </w:trPr>
        <w:tc>
          <w:tcPr>
            <w:tcW w:w="2023" w:type="dxa"/>
            <w:tcBorders>
              <w:top w:val="nil"/>
            </w:tcBorders>
          </w:tcPr>
          <w:p>
            <w:pPr>
              <w:pStyle w:val="13"/>
              <w:spacing w:before="24"/>
              <w:ind w:left="107"/>
              <w:rPr>
                <w:rFonts w:hint="default" w:ascii="Times New Roman" w:hAnsi="Times New Roman" w:cs="Times New Roman"/>
                <w:sz w:val="28"/>
                <w:szCs w:val="28"/>
              </w:rPr>
            </w:pPr>
            <w:r>
              <w:rPr>
                <w:rFonts w:hint="default" w:ascii="Times New Roman" w:hAnsi="Times New Roman" w:cs="Times New Roman"/>
                <w:sz w:val="28"/>
                <w:szCs w:val="28"/>
              </w:rPr>
              <w:t>8.0</w:t>
            </w:r>
          </w:p>
        </w:tc>
        <w:tc>
          <w:tcPr>
            <w:tcW w:w="2021" w:type="dxa"/>
            <w:tcBorders>
              <w:top w:val="nil"/>
            </w:tcBorders>
          </w:tcPr>
          <w:p>
            <w:pPr>
              <w:pStyle w:val="13"/>
              <w:rPr>
                <w:rFonts w:hint="default" w:ascii="Times New Roman" w:hAnsi="Times New Roman" w:cs="Times New Roman"/>
                <w:sz w:val="28"/>
                <w:szCs w:val="28"/>
              </w:rPr>
            </w:pPr>
          </w:p>
        </w:tc>
        <w:tc>
          <w:tcPr>
            <w:tcW w:w="1613" w:type="dxa"/>
            <w:vMerge w:val="continue"/>
            <w:tcBorders>
              <w:top w:val="nil"/>
            </w:tcBorders>
          </w:tcPr>
          <w:p>
            <w:pPr>
              <w:rPr>
                <w:rFonts w:hint="default" w:ascii="Times New Roman" w:hAnsi="Times New Roman" w:cs="Times New Roman"/>
                <w:sz w:val="28"/>
                <w:szCs w:val="28"/>
              </w:rPr>
            </w:pPr>
          </w:p>
        </w:tc>
        <w:tc>
          <w:tcPr>
            <w:tcW w:w="1930" w:type="dxa"/>
            <w:vMerge w:val="continue"/>
            <w:tcBorders>
              <w:top w:val="nil"/>
            </w:tcBorders>
          </w:tcPr>
          <w:p>
            <w:pPr>
              <w:rPr>
                <w:rFonts w:hint="default" w:ascii="Times New Roman" w:hAnsi="Times New Roman" w:cs="Times New Roman"/>
                <w:sz w:val="28"/>
                <w:szCs w:val="28"/>
              </w:rPr>
            </w:pPr>
          </w:p>
        </w:tc>
      </w:tr>
    </w:tbl>
    <w:p>
      <w:pPr>
        <w:pStyle w:val="12"/>
        <w:numPr>
          <w:ilvl w:val="1"/>
          <w:numId w:val="27"/>
        </w:numPr>
        <w:tabs>
          <w:tab w:val="left" w:pos="725"/>
        </w:tabs>
        <w:spacing w:before="56" w:after="0" w:line="240" w:lineRule="auto"/>
        <w:ind w:left="724" w:right="0" w:hanging="421"/>
        <w:jc w:val="both"/>
        <w:rPr>
          <w:rFonts w:hint="default" w:ascii="Times New Roman" w:hAnsi="Times New Roman" w:cs="Times New Roman"/>
          <w:sz w:val="28"/>
          <w:szCs w:val="28"/>
        </w:rPr>
      </w:pPr>
      <w:r>
        <w:rPr>
          <w:rFonts w:hint="default" w:ascii="Times New Roman" w:hAnsi="Times New Roman" w:cs="Times New Roman"/>
          <w:sz w:val="28"/>
          <w:szCs w:val="28"/>
        </w:rPr>
        <w:t xml:space="preserve">Cho dãy số gồm N số nguyên </w:t>
      </w:r>
      <w:r>
        <w:rPr>
          <w:rFonts w:hint="default" w:ascii="Times New Roman" w:hAnsi="Times New Roman" w:cs="Times New Roman"/>
          <w:spacing w:val="-3"/>
          <w:sz w:val="28"/>
          <w:szCs w:val="28"/>
        </w:rPr>
        <w:t>a</w:t>
      </w:r>
      <w:r>
        <w:rPr>
          <w:rFonts w:hint="default" w:ascii="Times New Roman" w:hAnsi="Times New Roman" w:cs="Times New Roman"/>
          <w:spacing w:val="-3"/>
          <w:sz w:val="28"/>
          <w:szCs w:val="28"/>
          <w:vertAlign w:val="subscript"/>
        </w:rPr>
        <w:t>1</w:t>
      </w:r>
      <w:r>
        <w:rPr>
          <w:rFonts w:hint="default" w:ascii="Times New Roman" w:hAnsi="Times New Roman" w:cs="Times New Roman"/>
          <w:spacing w:val="-3"/>
          <w:sz w:val="28"/>
          <w:szCs w:val="28"/>
          <w:vertAlign w:val="baseline"/>
        </w:rPr>
        <w:t xml:space="preserve"> </w:t>
      </w:r>
      <w:r>
        <w:rPr>
          <w:rFonts w:hint="default" w:ascii="Times New Roman" w:hAnsi="Times New Roman" w:cs="Times New Roman"/>
          <w:sz w:val="28"/>
          <w:szCs w:val="28"/>
          <w:vertAlign w:val="baseline"/>
        </w:rPr>
        <w:t>≤ a</w:t>
      </w:r>
      <w:r>
        <w:rPr>
          <w:rFonts w:hint="default" w:ascii="Times New Roman" w:hAnsi="Times New Roman" w:cs="Times New Roman"/>
          <w:sz w:val="28"/>
          <w:szCs w:val="28"/>
          <w:vertAlign w:val="subscript"/>
        </w:rPr>
        <w:t>2</w:t>
      </w:r>
      <w:r>
        <w:rPr>
          <w:rFonts w:hint="default" w:ascii="Times New Roman" w:hAnsi="Times New Roman" w:cs="Times New Roman"/>
          <w:sz w:val="28"/>
          <w:szCs w:val="28"/>
          <w:vertAlign w:val="baseline"/>
        </w:rPr>
        <w:t xml:space="preserve"> ≤. . . ≤</w:t>
      </w:r>
      <w:r>
        <w:rPr>
          <w:rFonts w:hint="default" w:ascii="Times New Roman" w:hAnsi="Times New Roman" w:cs="Times New Roman"/>
          <w:spacing w:val="14"/>
          <w:sz w:val="28"/>
          <w:szCs w:val="28"/>
          <w:vertAlign w:val="baseline"/>
        </w:rPr>
        <w:t xml:space="preserve"> </w:t>
      </w:r>
      <w:r>
        <w:rPr>
          <w:rFonts w:hint="default" w:ascii="Times New Roman" w:hAnsi="Times New Roman" w:cs="Times New Roman"/>
          <w:sz w:val="28"/>
          <w:szCs w:val="28"/>
          <w:vertAlign w:val="baseline"/>
        </w:rPr>
        <w:t>a</w:t>
      </w:r>
      <w:r>
        <w:rPr>
          <w:rFonts w:hint="default" w:ascii="Times New Roman" w:hAnsi="Times New Roman" w:cs="Times New Roman"/>
          <w:sz w:val="28"/>
          <w:szCs w:val="28"/>
          <w:vertAlign w:val="subscript"/>
        </w:rPr>
        <w:t>N</w:t>
      </w:r>
    </w:p>
    <w:p>
      <w:pPr>
        <w:pStyle w:val="12"/>
        <w:numPr>
          <w:ilvl w:val="0"/>
          <w:numId w:val="29"/>
        </w:numPr>
        <w:tabs>
          <w:tab w:val="left" w:pos="1208"/>
        </w:tabs>
        <w:spacing w:before="93" w:after="0" w:line="240" w:lineRule="auto"/>
        <w:ind w:left="1207" w:right="0" w:hanging="337"/>
        <w:jc w:val="left"/>
        <w:rPr>
          <w:rFonts w:hint="default" w:ascii="Times New Roman" w:hAnsi="Times New Roman" w:cs="Times New Roman"/>
          <w:sz w:val="28"/>
          <w:szCs w:val="28"/>
        </w:rPr>
      </w:pPr>
      <w:r>
        <w:rPr>
          <w:rFonts w:hint="default" w:cs="Times New Roman"/>
          <w:w w:val="105"/>
          <w:sz w:val="28"/>
          <w:szCs w:val="28"/>
          <w:lang w:val="en-US"/>
        </w:rPr>
        <w:t>Đ</w:t>
      </w:r>
      <w:r>
        <w:rPr>
          <w:rFonts w:hint="default" w:ascii="Times New Roman" w:hAnsi="Times New Roman" w:cs="Times New Roman"/>
          <w:w w:val="105"/>
          <w:sz w:val="28"/>
          <w:szCs w:val="28"/>
        </w:rPr>
        <w:t>ưa</w:t>
      </w:r>
      <w:r>
        <w:rPr>
          <w:rFonts w:hint="default" w:ascii="Times New Roman" w:hAnsi="Times New Roman" w:cs="Times New Roman"/>
          <w:spacing w:val="14"/>
          <w:w w:val="105"/>
          <w:sz w:val="28"/>
          <w:szCs w:val="28"/>
        </w:rPr>
        <w:t xml:space="preserve"> </w:t>
      </w:r>
      <w:r>
        <w:rPr>
          <w:rFonts w:hint="default" w:ascii="Times New Roman" w:hAnsi="Times New Roman" w:cs="Times New Roman"/>
          <w:w w:val="105"/>
          <w:sz w:val="28"/>
          <w:szCs w:val="28"/>
        </w:rPr>
        <w:t>ra</w:t>
      </w:r>
      <w:r>
        <w:rPr>
          <w:rFonts w:hint="default" w:ascii="Times New Roman" w:hAnsi="Times New Roman" w:cs="Times New Roman"/>
          <w:spacing w:val="13"/>
          <w:w w:val="105"/>
          <w:sz w:val="28"/>
          <w:szCs w:val="28"/>
        </w:rPr>
        <w:t xml:space="preserve"> </w:t>
      </w:r>
      <w:r>
        <w:rPr>
          <w:rFonts w:hint="default" w:ascii="Times New Roman" w:hAnsi="Times New Roman" w:cs="Times New Roman"/>
          <w:w w:val="105"/>
          <w:sz w:val="28"/>
          <w:szCs w:val="28"/>
        </w:rPr>
        <w:t>thuật</w:t>
      </w:r>
      <w:r>
        <w:rPr>
          <w:rFonts w:hint="default" w:ascii="Times New Roman" w:hAnsi="Times New Roman" w:cs="Times New Roman"/>
          <w:spacing w:val="14"/>
          <w:w w:val="105"/>
          <w:sz w:val="28"/>
          <w:szCs w:val="28"/>
        </w:rPr>
        <w:t xml:space="preserve"> </w:t>
      </w:r>
      <w:r>
        <w:rPr>
          <w:rFonts w:hint="default" w:ascii="Times New Roman" w:hAnsi="Times New Roman" w:cs="Times New Roman"/>
          <w:w w:val="105"/>
          <w:sz w:val="28"/>
          <w:szCs w:val="28"/>
        </w:rPr>
        <w:t>toán</w:t>
      </w:r>
      <w:r>
        <w:rPr>
          <w:rFonts w:hint="default" w:ascii="Times New Roman" w:hAnsi="Times New Roman" w:cs="Times New Roman"/>
          <w:spacing w:val="16"/>
          <w:w w:val="105"/>
          <w:sz w:val="28"/>
          <w:szCs w:val="28"/>
        </w:rPr>
        <w:t xml:space="preserve"> </w:t>
      </w:r>
      <w:r>
        <w:rPr>
          <w:rFonts w:hint="default" w:ascii="Times New Roman" w:hAnsi="Times New Roman" w:cs="Times New Roman"/>
          <w:w w:val="105"/>
          <w:sz w:val="28"/>
          <w:szCs w:val="28"/>
        </w:rPr>
        <w:t>có</w:t>
      </w:r>
      <w:r>
        <w:rPr>
          <w:rFonts w:hint="default" w:ascii="Times New Roman" w:hAnsi="Times New Roman" w:cs="Times New Roman"/>
          <w:spacing w:val="16"/>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ộ</w:t>
      </w:r>
      <w:r>
        <w:rPr>
          <w:rFonts w:hint="default" w:ascii="Times New Roman" w:hAnsi="Times New Roman" w:cs="Times New Roman"/>
          <w:spacing w:val="12"/>
          <w:w w:val="105"/>
          <w:sz w:val="28"/>
          <w:szCs w:val="28"/>
        </w:rPr>
        <w:t xml:space="preserve"> </w:t>
      </w:r>
      <w:r>
        <w:rPr>
          <w:rFonts w:hint="default" w:ascii="Times New Roman" w:hAnsi="Times New Roman" w:cs="Times New Roman"/>
          <w:w w:val="105"/>
          <w:sz w:val="28"/>
          <w:szCs w:val="28"/>
        </w:rPr>
        <w:t>phức</w:t>
      </w:r>
      <w:r>
        <w:rPr>
          <w:rFonts w:hint="default" w:ascii="Times New Roman" w:hAnsi="Times New Roman" w:cs="Times New Roman"/>
          <w:spacing w:val="13"/>
          <w:w w:val="105"/>
          <w:sz w:val="28"/>
          <w:szCs w:val="28"/>
        </w:rPr>
        <w:t xml:space="preserve"> </w:t>
      </w:r>
      <w:r>
        <w:rPr>
          <w:rFonts w:hint="default" w:ascii="Times New Roman" w:hAnsi="Times New Roman" w:cs="Times New Roman"/>
          <w:w w:val="105"/>
          <w:sz w:val="28"/>
          <w:szCs w:val="28"/>
        </w:rPr>
        <w:t>tạp</w:t>
      </w:r>
      <w:r>
        <w:rPr>
          <w:rFonts w:hint="default" w:ascii="Times New Roman" w:hAnsi="Times New Roman" w:cs="Times New Roman"/>
          <w:spacing w:val="18"/>
          <w:w w:val="105"/>
          <w:sz w:val="28"/>
          <w:szCs w:val="28"/>
        </w:rPr>
        <w:t xml:space="preserve"> </w:t>
      </w:r>
      <w:r>
        <w:rPr>
          <w:rFonts w:hint="default" w:ascii="Times New Roman" w:hAnsi="Times New Roman" w:cs="Times New Roman"/>
          <w:w w:val="105"/>
          <w:sz w:val="28"/>
          <w:szCs w:val="28"/>
        </w:rPr>
        <w:t>0(NlogN)</w:t>
      </w:r>
      <w:r>
        <w:rPr>
          <w:rFonts w:hint="default" w:ascii="Times New Roman" w:hAnsi="Times New Roman" w:cs="Times New Roman"/>
          <w:spacing w:val="17"/>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ể</w:t>
      </w:r>
      <w:r>
        <w:rPr>
          <w:rFonts w:hint="default" w:ascii="Times New Roman" w:hAnsi="Times New Roman" w:cs="Times New Roman"/>
          <w:spacing w:val="13"/>
          <w:w w:val="105"/>
          <w:sz w:val="28"/>
          <w:szCs w:val="28"/>
        </w:rPr>
        <w:t xml:space="preserve"> </w:t>
      </w:r>
      <w:r>
        <w:rPr>
          <w:rFonts w:hint="default" w:ascii="Times New Roman" w:hAnsi="Times New Roman" w:cs="Times New Roman"/>
          <w:w w:val="105"/>
          <w:sz w:val="28"/>
          <w:szCs w:val="28"/>
        </w:rPr>
        <w:t>tìm</w:t>
      </w:r>
      <w:r>
        <w:rPr>
          <w:rFonts w:hint="default" w:ascii="Times New Roman" w:hAnsi="Times New Roman" w:cs="Times New Roman"/>
          <w:spacing w:val="14"/>
          <w:w w:val="105"/>
          <w:sz w:val="28"/>
          <w:szCs w:val="28"/>
        </w:rPr>
        <w:t xml:space="preserve"> </w:t>
      </w:r>
      <w:r>
        <w:rPr>
          <w:rFonts w:hint="default" w:ascii="Times New Roman" w:hAnsi="Times New Roman" w:cs="Times New Roman"/>
          <w:w w:val="105"/>
          <w:sz w:val="28"/>
          <w:szCs w:val="28"/>
        </w:rPr>
        <w:t>2</w:t>
      </w:r>
      <w:r>
        <w:rPr>
          <w:rFonts w:hint="default" w:ascii="Times New Roman" w:hAnsi="Times New Roman" w:cs="Times New Roman"/>
          <w:spacing w:val="15"/>
          <w:w w:val="105"/>
          <w:sz w:val="28"/>
          <w:szCs w:val="28"/>
        </w:rPr>
        <w:t xml:space="preserve"> </w:t>
      </w:r>
      <w:r>
        <w:rPr>
          <w:rFonts w:hint="default" w:ascii="Times New Roman" w:hAnsi="Times New Roman" w:cs="Times New Roman"/>
          <w:w w:val="105"/>
          <w:sz w:val="28"/>
          <w:szCs w:val="28"/>
        </w:rPr>
        <w:t>chỉ</w:t>
      </w:r>
      <w:r>
        <w:rPr>
          <w:rFonts w:hint="default" w:ascii="Times New Roman" w:hAnsi="Times New Roman" w:cs="Times New Roman"/>
          <w:spacing w:val="14"/>
          <w:w w:val="105"/>
          <w:sz w:val="28"/>
          <w:szCs w:val="28"/>
        </w:rPr>
        <w:t xml:space="preserve"> </w:t>
      </w:r>
      <w:r>
        <w:rPr>
          <w:rFonts w:hint="default" w:ascii="Times New Roman" w:hAnsi="Times New Roman" w:cs="Times New Roman"/>
          <w:w w:val="105"/>
          <w:sz w:val="28"/>
          <w:szCs w:val="28"/>
        </w:rPr>
        <w:t>số</w:t>
      </w:r>
      <w:r>
        <w:rPr>
          <w:rFonts w:hint="default" w:ascii="Times New Roman" w:hAnsi="Times New Roman" w:cs="Times New Roman"/>
          <w:spacing w:val="16"/>
          <w:w w:val="105"/>
          <w:sz w:val="28"/>
          <w:szCs w:val="28"/>
        </w:rPr>
        <w:t xml:space="preserve"> </w:t>
      </w:r>
      <w:r>
        <w:rPr>
          <w:rFonts w:hint="default" w:ascii="Times New Roman" w:hAnsi="Times New Roman" w:cs="Times New Roman"/>
          <w:w w:val="105"/>
          <w:sz w:val="28"/>
          <w:szCs w:val="28"/>
        </w:rPr>
        <w:t>i</w:t>
      </w:r>
      <w:r>
        <w:rPr>
          <w:rFonts w:hint="default" w:ascii="Times New Roman" w:hAnsi="Times New Roman" w:cs="Times New Roman"/>
          <w:spacing w:val="8"/>
          <w:w w:val="105"/>
          <w:sz w:val="28"/>
          <w:szCs w:val="28"/>
        </w:rPr>
        <w:t xml:space="preserve"> </w:t>
      </w:r>
      <w:r>
        <w:rPr>
          <w:rFonts w:hint="default" w:ascii="Times New Roman" w:hAnsi="Times New Roman" w:cs="Times New Roman"/>
          <w:w w:val="105"/>
          <w:sz w:val="28"/>
          <w:szCs w:val="28"/>
        </w:rPr>
        <w:t>€ j</w:t>
      </w:r>
      <w:r>
        <w:rPr>
          <w:rFonts w:hint="default" w:ascii="Times New Roman" w:hAnsi="Times New Roman" w:cs="Times New Roman"/>
          <w:spacing w:val="18"/>
          <w:w w:val="105"/>
          <w:sz w:val="28"/>
          <w:szCs w:val="28"/>
        </w:rPr>
        <w:t xml:space="preserve"> </w:t>
      </w:r>
      <w:r>
        <w:rPr>
          <w:rFonts w:hint="default" w:ascii="Times New Roman" w:hAnsi="Times New Roman" w:cs="Times New Roman"/>
          <w:w w:val="105"/>
          <w:sz w:val="28"/>
          <w:szCs w:val="28"/>
        </w:rPr>
        <w:t>mà</w:t>
      </w:r>
    </w:p>
    <w:p>
      <w:pPr>
        <w:pStyle w:val="7"/>
        <w:spacing w:before="40"/>
        <w:ind w:left="871"/>
        <w:rPr>
          <w:rFonts w:hint="default" w:ascii="Times New Roman" w:hAnsi="Times New Roman" w:cs="Times New Roman"/>
          <w:sz w:val="28"/>
          <w:szCs w:val="28"/>
        </w:rPr>
      </w:pPr>
      <w:r>
        <w:rPr>
          <w:rFonts w:hint="default" w:ascii="Times New Roman" w:hAnsi="Times New Roman" w:cs="Times New Roman"/>
          <w:w w:val="115"/>
          <w:sz w:val="28"/>
          <w:szCs w:val="28"/>
        </w:rPr>
        <w:t>a</w:t>
      </w:r>
      <w:r>
        <w:rPr>
          <w:rFonts w:hint="default" w:ascii="Times New Roman" w:hAnsi="Times New Roman" w:cs="Times New Roman"/>
          <w:w w:val="115"/>
          <w:sz w:val="28"/>
          <w:szCs w:val="28"/>
          <w:vertAlign w:val="subscript"/>
        </w:rPr>
        <w:t>i</w:t>
      </w:r>
      <w:r>
        <w:rPr>
          <w:rFonts w:hint="default" w:ascii="Times New Roman" w:hAnsi="Times New Roman" w:cs="Times New Roman"/>
          <w:w w:val="115"/>
          <w:sz w:val="28"/>
          <w:szCs w:val="28"/>
          <w:vertAlign w:val="baseline"/>
        </w:rPr>
        <w:t xml:space="preserve"> + </w:t>
      </w:r>
      <w:r>
        <w:rPr>
          <w:rFonts w:hint="default" w:ascii="Times New Roman" w:hAnsi="Times New Roman" w:cs="Times New Roman"/>
          <w:spacing w:val="-11"/>
          <w:w w:val="115"/>
          <w:sz w:val="28"/>
          <w:szCs w:val="28"/>
          <w:vertAlign w:val="baseline"/>
        </w:rPr>
        <w:t>a</w:t>
      </w:r>
      <w:r>
        <w:rPr>
          <w:rFonts w:hint="default" w:ascii="Times New Roman" w:hAnsi="Times New Roman" w:cs="Times New Roman"/>
          <w:spacing w:val="-11"/>
          <w:w w:val="115"/>
          <w:sz w:val="28"/>
          <w:szCs w:val="28"/>
          <w:vertAlign w:val="subscript"/>
        </w:rPr>
        <w:t>j</w:t>
      </w:r>
      <w:r>
        <w:rPr>
          <w:rFonts w:hint="default" w:ascii="Times New Roman" w:hAnsi="Times New Roman" w:cs="Times New Roman"/>
          <w:spacing w:val="-11"/>
          <w:w w:val="115"/>
          <w:sz w:val="28"/>
          <w:szCs w:val="28"/>
          <w:vertAlign w:val="baseline"/>
        </w:rPr>
        <w:t xml:space="preserve"> </w:t>
      </w:r>
      <w:r>
        <w:rPr>
          <w:rFonts w:hint="default" w:ascii="Times New Roman" w:hAnsi="Times New Roman" w:cs="Times New Roman"/>
          <w:w w:val="115"/>
          <w:sz w:val="28"/>
          <w:szCs w:val="28"/>
          <w:vertAlign w:val="baseline"/>
        </w:rPr>
        <w:t>=</w:t>
      </w:r>
      <w:r>
        <w:rPr>
          <w:rFonts w:hint="default" w:ascii="Times New Roman" w:hAnsi="Times New Roman" w:cs="Times New Roman"/>
          <w:spacing w:val="-9"/>
          <w:w w:val="115"/>
          <w:sz w:val="28"/>
          <w:szCs w:val="28"/>
          <w:vertAlign w:val="baseline"/>
        </w:rPr>
        <w:t xml:space="preserve"> </w:t>
      </w:r>
      <w:r>
        <w:rPr>
          <w:rFonts w:hint="default" w:ascii="Times New Roman" w:hAnsi="Times New Roman" w:cs="Times New Roman"/>
          <w:sz w:val="28"/>
          <w:szCs w:val="28"/>
          <w:vertAlign w:val="baseline"/>
        </w:rPr>
        <w:t>0.</w:t>
      </w:r>
    </w:p>
    <w:p>
      <w:pPr>
        <w:pStyle w:val="12"/>
        <w:numPr>
          <w:ilvl w:val="0"/>
          <w:numId w:val="29"/>
        </w:numPr>
        <w:tabs>
          <w:tab w:val="left" w:pos="1184"/>
        </w:tabs>
        <w:spacing w:before="121" w:after="0" w:line="240" w:lineRule="auto"/>
        <w:ind w:left="1183" w:right="0" w:hanging="313"/>
        <w:jc w:val="left"/>
        <w:rPr>
          <w:rFonts w:hint="default" w:ascii="Times New Roman" w:hAnsi="Times New Roman" w:cs="Times New Roman"/>
          <w:sz w:val="28"/>
          <w:szCs w:val="28"/>
        </w:rPr>
      </w:pPr>
      <w:r>
        <w:rPr>
          <w:rFonts w:hint="default" w:cs="Times New Roman"/>
          <w:w w:val="105"/>
          <w:sz w:val="28"/>
          <w:szCs w:val="28"/>
          <w:lang w:val="en-US"/>
        </w:rPr>
        <w:t>Đ</w:t>
      </w:r>
      <w:r>
        <w:rPr>
          <w:rFonts w:hint="default" w:ascii="Times New Roman" w:hAnsi="Times New Roman" w:cs="Times New Roman"/>
          <w:w w:val="105"/>
          <w:sz w:val="28"/>
          <w:szCs w:val="28"/>
        </w:rPr>
        <w:t>ưa</w:t>
      </w:r>
      <w:r>
        <w:rPr>
          <w:rFonts w:hint="default" w:ascii="Times New Roman" w:hAnsi="Times New Roman" w:cs="Times New Roman"/>
          <w:spacing w:val="5"/>
          <w:w w:val="105"/>
          <w:sz w:val="28"/>
          <w:szCs w:val="28"/>
        </w:rPr>
        <w:t xml:space="preserve"> </w:t>
      </w:r>
      <w:r>
        <w:rPr>
          <w:rFonts w:hint="default" w:ascii="Times New Roman" w:hAnsi="Times New Roman" w:cs="Times New Roman"/>
          <w:w w:val="105"/>
          <w:sz w:val="28"/>
          <w:szCs w:val="28"/>
        </w:rPr>
        <w:t>ra</w:t>
      </w:r>
      <w:r>
        <w:rPr>
          <w:rFonts w:hint="default" w:ascii="Times New Roman" w:hAnsi="Times New Roman" w:cs="Times New Roman"/>
          <w:spacing w:val="5"/>
          <w:w w:val="105"/>
          <w:sz w:val="28"/>
          <w:szCs w:val="28"/>
        </w:rPr>
        <w:t xml:space="preserve"> </w:t>
      </w:r>
      <w:r>
        <w:rPr>
          <w:rFonts w:hint="default" w:ascii="Times New Roman" w:hAnsi="Times New Roman" w:cs="Times New Roman"/>
          <w:w w:val="105"/>
          <w:sz w:val="28"/>
          <w:szCs w:val="28"/>
        </w:rPr>
        <w:t>thuật</w:t>
      </w:r>
      <w:r>
        <w:rPr>
          <w:rFonts w:hint="default" w:ascii="Times New Roman" w:hAnsi="Times New Roman" w:cs="Times New Roman"/>
          <w:spacing w:val="4"/>
          <w:w w:val="105"/>
          <w:sz w:val="28"/>
          <w:szCs w:val="28"/>
        </w:rPr>
        <w:t xml:space="preserve"> </w:t>
      </w:r>
      <w:r>
        <w:rPr>
          <w:rFonts w:hint="default" w:ascii="Times New Roman" w:hAnsi="Times New Roman" w:cs="Times New Roman"/>
          <w:w w:val="105"/>
          <w:sz w:val="28"/>
          <w:szCs w:val="28"/>
        </w:rPr>
        <w:t>toán</w:t>
      </w:r>
      <w:r>
        <w:rPr>
          <w:rFonts w:hint="default" w:ascii="Times New Roman" w:hAnsi="Times New Roman" w:cs="Times New Roman"/>
          <w:spacing w:val="7"/>
          <w:w w:val="105"/>
          <w:sz w:val="28"/>
          <w:szCs w:val="28"/>
        </w:rPr>
        <w:t xml:space="preserve"> </w:t>
      </w:r>
      <w:r>
        <w:rPr>
          <w:rFonts w:hint="default" w:ascii="Times New Roman" w:hAnsi="Times New Roman" w:cs="Times New Roman"/>
          <w:w w:val="105"/>
          <w:sz w:val="28"/>
          <w:szCs w:val="28"/>
        </w:rPr>
        <w:t>có</w:t>
      </w:r>
      <w:r>
        <w:rPr>
          <w:rFonts w:hint="default" w:ascii="Times New Roman" w:hAnsi="Times New Roman" w:cs="Times New Roman"/>
          <w:spacing w:val="8"/>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ộ</w:t>
      </w:r>
      <w:r>
        <w:rPr>
          <w:rFonts w:hint="default" w:ascii="Times New Roman" w:hAnsi="Times New Roman" w:cs="Times New Roman"/>
          <w:spacing w:val="3"/>
          <w:w w:val="105"/>
          <w:sz w:val="28"/>
          <w:szCs w:val="28"/>
        </w:rPr>
        <w:t xml:space="preserve"> </w:t>
      </w:r>
      <w:r>
        <w:rPr>
          <w:rFonts w:hint="default" w:ascii="Times New Roman" w:hAnsi="Times New Roman" w:cs="Times New Roman"/>
          <w:w w:val="105"/>
          <w:sz w:val="28"/>
          <w:szCs w:val="28"/>
        </w:rPr>
        <w:t>phức</w:t>
      </w:r>
      <w:r>
        <w:rPr>
          <w:rFonts w:hint="default" w:ascii="Times New Roman" w:hAnsi="Times New Roman" w:cs="Times New Roman"/>
          <w:spacing w:val="4"/>
          <w:w w:val="105"/>
          <w:sz w:val="28"/>
          <w:szCs w:val="28"/>
        </w:rPr>
        <w:t xml:space="preserve"> </w:t>
      </w:r>
      <w:r>
        <w:rPr>
          <w:rFonts w:hint="default" w:ascii="Times New Roman" w:hAnsi="Times New Roman" w:cs="Times New Roman"/>
          <w:w w:val="105"/>
          <w:sz w:val="28"/>
          <w:szCs w:val="28"/>
        </w:rPr>
        <w:t>tạp</w:t>
      </w:r>
      <w:r>
        <w:rPr>
          <w:rFonts w:hint="default" w:ascii="Times New Roman" w:hAnsi="Times New Roman" w:cs="Times New Roman"/>
          <w:spacing w:val="6"/>
          <w:w w:val="105"/>
          <w:sz w:val="28"/>
          <w:szCs w:val="28"/>
        </w:rPr>
        <w:t xml:space="preserve"> </w:t>
      </w:r>
      <w:r>
        <w:rPr>
          <w:rFonts w:hint="default" w:ascii="Times New Roman" w:hAnsi="Times New Roman" w:cs="Times New Roman"/>
          <w:spacing w:val="3"/>
          <w:w w:val="105"/>
          <w:sz w:val="28"/>
          <w:szCs w:val="28"/>
        </w:rPr>
        <w:t>0(N</w:t>
      </w:r>
      <w:r>
        <w:rPr>
          <w:rFonts w:hint="default" w:ascii="Times New Roman" w:hAnsi="Times New Roman" w:cs="Times New Roman"/>
          <w:spacing w:val="3"/>
          <w:w w:val="105"/>
          <w:sz w:val="28"/>
          <w:szCs w:val="28"/>
          <w:vertAlign w:val="superscript"/>
        </w:rPr>
        <w:t>2</w:t>
      </w:r>
      <w:r>
        <w:rPr>
          <w:rFonts w:hint="default" w:ascii="Times New Roman" w:hAnsi="Times New Roman" w:cs="Times New Roman"/>
          <w:spacing w:val="3"/>
          <w:w w:val="105"/>
          <w:sz w:val="28"/>
          <w:szCs w:val="28"/>
          <w:vertAlign w:val="baseline"/>
        </w:rPr>
        <w:t>logN)</w:t>
      </w:r>
      <w:r>
        <w:rPr>
          <w:rFonts w:hint="default" w:ascii="Times New Roman" w:hAnsi="Times New Roman" w:cs="Times New Roman"/>
          <w:spacing w:val="7"/>
          <w:w w:val="105"/>
          <w:sz w:val="28"/>
          <w:szCs w:val="28"/>
          <w:vertAlign w:val="baseline"/>
        </w:rPr>
        <w:t xml:space="preserve"> </w:t>
      </w:r>
      <w:r>
        <w:rPr>
          <w:rFonts w:hint="default" w:cs="Times New Roman"/>
          <w:w w:val="105"/>
          <w:sz w:val="28"/>
          <w:szCs w:val="28"/>
          <w:vertAlign w:val="baseline"/>
          <w:lang w:val="en-US"/>
        </w:rPr>
        <w:t>đ</w:t>
      </w:r>
      <w:r>
        <w:rPr>
          <w:rFonts w:hint="default" w:ascii="Times New Roman" w:hAnsi="Times New Roman" w:cs="Times New Roman"/>
          <w:w w:val="105"/>
          <w:sz w:val="28"/>
          <w:szCs w:val="28"/>
          <w:vertAlign w:val="baseline"/>
        </w:rPr>
        <w:t>ể</w:t>
      </w:r>
      <w:r>
        <w:rPr>
          <w:rFonts w:hint="default" w:ascii="Times New Roman" w:hAnsi="Times New Roman" w:cs="Times New Roman"/>
          <w:spacing w:val="4"/>
          <w:w w:val="105"/>
          <w:sz w:val="28"/>
          <w:szCs w:val="28"/>
          <w:vertAlign w:val="baseline"/>
        </w:rPr>
        <w:t xml:space="preserve"> </w:t>
      </w:r>
      <w:r>
        <w:rPr>
          <w:rFonts w:hint="default" w:ascii="Times New Roman" w:hAnsi="Times New Roman" w:cs="Times New Roman"/>
          <w:w w:val="105"/>
          <w:sz w:val="28"/>
          <w:szCs w:val="28"/>
          <w:vertAlign w:val="baseline"/>
        </w:rPr>
        <w:t>tìm</w:t>
      </w:r>
      <w:r>
        <w:rPr>
          <w:rFonts w:hint="default" w:ascii="Times New Roman" w:hAnsi="Times New Roman" w:cs="Times New Roman"/>
          <w:spacing w:val="4"/>
          <w:w w:val="105"/>
          <w:sz w:val="28"/>
          <w:szCs w:val="28"/>
          <w:vertAlign w:val="baseline"/>
        </w:rPr>
        <w:t xml:space="preserve"> </w:t>
      </w:r>
      <w:r>
        <w:rPr>
          <w:rFonts w:hint="default" w:ascii="Times New Roman" w:hAnsi="Times New Roman" w:cs="Times New Roman"/>
          <w:w w:val="105"/>
          <w:sz w:val="28"/>
          <w:szCs w:val="28"/>
          <w:vertAlign w:val="baseline"/>
        </w:rPr>
        <w:t>3</w:t>
      </w:r>
      <w:r>
        <w:rPr>
          <w:rFonts w:hint="default" w:ascii="Times New Roman" w:hAnsi="Times New Roman" w:cs="Times New Roman"/>
          <w:spacing w:val="6"/>
          <w:w w:val="105"/>
          <w:sz w:val="28"/>
          <w:szCs w:val="28"/>
          <w:vertAlign w:val="baseline"/>
        </w:rPr>
        <w:t xml:space="preserve"> </w:t>
      </w:r>
      <w:r>
        <w:rPr>
          <w:rFonts w:hint="default" w:ascii="Times New Roman" w:hAnsi="Times New Roman" w:cs="Times New Roman"/>
          <w:w w:val="105"/>
          <w:sz w:val="28"/>
          <w:szCs w:val="28"/>
          <w:vertAlign w:val="baseline"/>
        </w:rPr>
        <w:t>chỉ</w:t>
      </w:r>
      <w:r>
        <w:rPr>
          <w:rFonts w:hint="default" w:ascii="Times New Roman" w:hAnsi="Times New Roman" w:cs="Times New Roman"/>
          <w:spacing w:val="4"/>
          <w:w w:val="105"/>
          <w:sz w:val="28"/>
          <w:szCs w:val="28"/>
          <w:vertAlign w:val="baseline"/>
        </w:rPr>
        <w:t xml:space="preserve"> </w:t>
      </w:r>
      <w:r>
        <w:rPr>
          <w:rFonts w:hint="default" w:ascii="Times New Roman" w:hAnsi="Times New Roman" w:cs="Times New Roman"/>
          <w:w w:val="105"/>
          <w:sz w:val="28"/>
          <w:szCs w:val="28"/>
          <w:vertAlign w:val="baseline"/>
        </w:rPr>
        <w:t>số</w:t>
      </w:r>
      <w:r>
        <w:rPr>
          <w:rFonts w:hint="default" w:ascii="Times New Roman" w:hAnsi="Times New Roman" w:cs="Times New Roman"/>
          <w:spacing w:val="2"/>
          <w:w w:val="105"/>
          <w:sz w:val="28"/>
          <w:szCs w:val="28"/>
          <w:vertAlign w:val="baseline"/>
        </w:rPr>
        <w:t xml:space="preserve"> </w:t>
      </w:r>
      <w:r>
        <w:rPr>
          <w:rFonts w:hint="default" w:ascii="Times New Roman" w:hAnsi="Times New Roman" w:cs="Times New Roman"/>
          <w:w w:val="105"/>
          <w:sz w:val="28"/>
          <w:szCs w:val="28"/>
          <w:vertAlign w:val="baseline"/>
        </w:rPr>
        <w:t>i</w:t>
      </w:r>
      <w:r>
        <w:rPr>
          <w:rFonts w:hint="default" w:ascii="Times New Roman" w:hAnsi="Times New Roman" w:cs="Times New Roman"/>
          <w:spacing w:val="9"/>
          <w:w w:val="105"/>
          <w:sz w:val="28"/>
          <w:szCs w:val="28"/>
          <w:vertAlign w:val="baseline"/>
        </w:rPr>
        <w:t xml:space="preserve"> </w:t>
      </w:r>
      <w:r>
        <w:rPr>
          <w:rFonts w:hint="default" w:ascii="Times New Roman" w:hAnsi="Times New Roman" w:cs="Times New Roman"/>
          <w:w w:val="105"/>
          <w:sz w:val="28"/>
          <w:szCs w:val="28"/>
          <w:vertAlign w:val="baseline"/>
        </w:rPr>
        <w:t>€</w:t>
      </w:r>
      <w:r>
        <w:rPr>
          <w:rFonts w:hint="default" w:ascii="Times New Roman" w:hAnsi="Times New Roman" w:cs="Times New Roman"/>
          <w:spacing w:val="2"/>
          <w:w w:val="105"/>
          <w:sz w:val="28"/>
          <w:szCs w:val="28"/>
          <w:vertAlign w:val="baseline"/>
        </w:rPr>
        <w:t xml:space="preserve"> </w:t>
      </w:r>
      <w:r>
        <w:rPr>
          <w:rFonts w:hint="default" w:ascii="Times New Roman" w:hAnsi="Times New Roman" w:cs="Times New Roman"/>
          <w:w w:val="105"/>
          <w:sz w:val="28"/>
          <w:szCs w:val="28"/>
          <w:vertAlign w:val="baseline"/>
        </w:rPr>
        <w:t>j</w:t>
      </w:r>
      <w:r>
        <w:rPr>
          <w:rFonts w:hint="default" w:ascii="Times New Roman" w:hAnsi="Times New Roman" w:cs="Times New Roman"/>
          <w:spacing w:val="4"/>
          <w:w w:val="105"/>
          <w:sz w:val="28"/>
          <w:szCs w:val="28"/>
          <w:vertAlign w:val="baseline"/>
        </w:rPr>
        <w:t xml:space="preserve"> </w:t>
      </w:r>
      <w:r>
        <w:rPr>
          <w:rFonts w:hint="default" w:ascii="Times New Roman" w:hAnsi="Times New Roman" w:cs="Times New Roman"/>
          <w:w w:val="105"/>
          <w:sz w:val="28"/>
          <w:szCs w:val="28"/>
          <w:vertAlign w:val="baseline"/>
        </w:rPr>
        <w:t>€</w:t>
      </w:r>
      <w:r>
        <w:rPr>
          <w:rFonts w:hint="default" w:ascii="Times New Roman" w:hAnsi="Times New Roman" w:cs="Times New Roman"/>
          <w:spacing w:val="1"/>
          <w:w w:val="105"/>
          <w:sz w:val="28"/>
          <w:szCs w:val="28"/>
          <w:vertAlign w:val="baseline"/>
        </w:rPr>
        <w:t xml:space="preserve"> </w:t>
      </w:r>
      <w:r>
        <w:rPr>
          <w:rFonts w:hint="default" w:ascii="Times New Roman" w:hAnsi="Times New Roman" w:cs="Times New Roman"/>
          <w:w w:val="105"/>
          <w:sz w:val="28"/>
          <w:szCs w:val="28"/>
          <w:vertAlign w:val="baseline"/>
        </w:rPr>
        <w:t>k</w:t>
      </w:r>
    </w:p>
    <w:p>
      <w:pPr>
        <w:pStyle w:val="7"/>
        <w:spacing w:before="36"/>
        <w:ind w:left="871"/>
        <w:rPr>
          <w:rFonts w:hint="default" w:ascii="Times New Roman" w:hAnsi="Times New Roman" w:cs="Times New Roman"/>
          <w:sz w:val="28"/>
          <w:szCs w:val="28"/>
        </w:rPr>
      </w:pPr>
      <w:r>
        <w:rPr>
          <w:rFonts w:hint="default" w:ascii="Times New Roman" w:hAnsi="Times New Roman" w:cs="Times New Roman"/>
          <w:w w:val="110"/>
          <w:sz w:val="28"/>
          <w:szCs w:val="28"/>
        </w:rPr>
        <w:t>mà a</w:t>
      </w:r>
      <w:r>
        <w:rPr>
          <w:rFonts w:hint="default" w:ascii="Times New Roman" w:hAnsi="Times New Roman" w:cs="Times New Roman"/>
          <w:w w:val="110"/>
          <w:sz w:val="28"/>
          <w:szCs w:val="28"/>
          <w:vertAlign w:val="subscript"/>
        </w:rPr>
        <w:t>i</w:t>
      </w:r>
      <w:r>
        <w:rPr>
          <w:rFonts w:hint="default" w:ascii="Times New Roman" w:hAnsi="Times New Roman" w:cs="Times New Roman"/>
          <w:w w:val="110"/>
          <w:sz w:val="28"/>
          <w:szCs w:val="28"/>
          <w:vertAlign w:val="baseline"/>
        </w:rPr>
        <w:t xml:space="preserve"> + a</w:t>
      </w:r>
      <w:r>
        <w:rPr>
          <w:rFonts w:hint="default" w:ascii="Times New Roman" w:hAnsi="Times New Roman" w:cs="Times New Roman"/>
          <w:w w:val="110"/>
          <w:sz w:val="28"/>
          <w:szCs w:val="28"/>
          <w:vertAlign w:val="subscript"/>
        </w:rPr>
        <w:t>j</w:t>
      </w:r>
      <w:r>
        <w:rPr>
          <w:rFonts w:hint="default" w:ascii="Times New Roman" w:hAnsi="Times New Roman" w:cs="Times New Roman"/>
          <w:w w:val="110"/>
          <w:sz w:val="28"/>
          <w:szCs w:val="28"/>
          <w:vertAlign w:val="baseline"/>
        </w:rPr>
        <w:t xml:space="preserve"> + a</w:t>
      </w:r>
      <w:r>
        <w:rPr>
          <w:rFonts w:hint="default" w:ascii="Times New Roman" w:hAnsi="Times New Roman" w:cs="Times New Roman"/>
          <w:w w:val="110"/>
          <w:sz w:val="28"/>
          <w:szCs w:val="28"/>
          <w:vertAlign w:val="subscript"/>
        </w:rPr>
        <w:t>k</w:t>
      </w:r>
      <w:r>
        <w:rPr>
          <w:rFonts w:hint="default" w:ascii="Times New Roman" w:hAnsi="Times New Roman" w:cs="Times New Roman"/>
          <w:w w:val="110"/>
          <w:sz w:val="28"/>
          <w:szCs w:val="28"/>
          <w:vertAlign w:val="baseline"/>
        </w:rPr>
        <w:t xml:space="preserve"> = 0.</w:t>
      </w:r>
    </w:p>
    <w:p>
      <w:pPr>
        <w:pStyle w:val="12"/>
        <w:numPr>
          <w:ilvl w:val="0"/>
          <w:numId w:val="29"/>
        </w:numPr>
        <w:tabs>
          <w:tab w:val="left" w:pos="1172"/>
        </w:tabs>
        <w:spacing w:before="119" w:after="0" w:line="240" w:lineRule="auto"/>
        <w:ind w:left="1171" w:right="0" w:hanging="301"/>
        <w:jc w:val="left"/>
        <w:rPr>
          <w:rFonts w:hint="default" w:ascii="Times New Roman" w:hAnsi="Times New Roman" w:cs="Times New Roman"/>
          <w:sz w:val="28"/>
          <w:szCs w:val="28"/>
        </w:rPr>
      </w:pPr>
      <w:r>
        <w:rPr>
          <w:rFonts w:hint="default" w:cs="Times New Roman"/>
          <w:w w:val="105"/>
          <w:sz w:val="28"/>
          <w:szCs w:val="28"/>
          <w:lang w:val="en-US"/>
        </w:rPr>
        <w:t>Đ</w:t>
      </w:r>
      <w:r>
        <w:rPr>
          <w:rFonts w:hint="default" w:ascii="Times New Roman" w:hAnsi="Times New Roman" w:cs="Times New Roman"/>
          <w:w w:val="105"/>
          <w:sz w:val="28"/>
          <w:szCs w:val="28"/>
        </w:rPr>
        <w:t>ưa</w:t>
      </w:r>
      <w:r>
        <w:rPr>
          <w:rFonts w:hint="default" w:ascii="Times New Roman" w:hAnsi="Times New Roman" w:cs="Times New Roman"/>
          <w:spacing w:val="-8"/>
          <w:w w:val="105"/>
          <w:sz w:val="28"/>
          <w:szCs w:val="28"/>
        </w:rPr>
        <w:t xml:space="preserve"> </w:t>
      </w:r>
      <w:r>
        <w:rPr>
          <w:rFonts w:hint="default" w:ascii="Times New Roman" w:hAnsi="Times New Roman" w:cs="Times New Roman"/>
          <w:w w:val="105"/>
          <w:sz w:val="28"/>
          <w:szCs w:val="28"/>
        </w:rPr>
        <w:t>ra</w:t>
      </w:r>
      <w:r>
        <w:rPr>
          <w:rFonts w:hint="default" w:ascii="Times New Roman" w:hAnsi="Times New Roman" w:cs="Times New Roman"/>
          <w:spacing w:val="-7"/>
          <w:w w:val="105"/>
          <w:sz w:val="28"/>
          <w:szCs w:val="28"/>
        </w:rPr>
        <w:t xml:space="preserve"> </w:t>
      </w:r>
      <w:r>
        <w:rPr>
          <w:rFonts w:hint="default" w:ascii="Times New Roman" w:hAnsi="Times New Roman" w:cs="Times New Roman"/>
          <w:w w:val="105"/>
          <w:sz w:val="28"/>
          <w:szCs w:val="28"/>
        </w:rPr>
        <w:t>thuật</w:t>
      </w:r>
      <w:r>
        <w:rPr>
          <w:rFonts w:hint="default" w:ascii="Times New Roman" w:hAnsi="Times New Roman" w:cs="Times New Roman"/>
          <w:spacing w:val="-6"/>
          <w:w w:val="105"/>
          <w:sz w:val="28"/>
          <w:szCs w:val="28"/>
        </w:rPr>
        <w:t xml:space="preserve"> </w:t>
      </w:r>
      <w:r>
        <w:rPr>
          <w:rFonts w:hint="default" w:ascii="Times New Roman" w:hAnsi="Times New Roman" w:cs="Times New Roman"/>
          <w:w w:val="105"/>
          <w:sz w:val="28"/>
          <w:szCs w:val="28"/>
        </w:rPr>
        <w:t>toán</w:t>
      </w:r>
      <w:r>
        <w:rPr>
          <w:rFonts w:hint="default" w:ascii="Times New Roman" w:hAnsi="Times New Roman" w:cs="Times New Roman"/>
          <w:spacing w:val="-7"/>
          <w:w w:val="105"/>
          <w:sz w:val="28"/>
          <w:szCs w:val="28"/>
        </w:rPr>
        <w:t xml:space="preserve"> </w:t>
      </w:r>
      <w:r>
        <w:rPr>
          <w:rFonts w:hint="default" w:ascii="Times New Roman" w:hAnsi="Times New Roman" w:cs="Times New Roman"/>
          <w:w w:val="105"/>
          <w:sz w:val="28"/>
          <w:szCs w:val="28"/>
        </w:rPr>
        <w:t>có</w:t>
      </w:r>
      <w:r>
        <w:rPr>
          <w:rFonts w:hint="default" w:ascii="Times New Roman" w:hAnsi="Times New Roman" w:cs="Times New Roman"/>
          <w:spacing w:val="-6"/>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ộ</w:t>
      </w:r>
      <w:r>
        <w:rPr>
          <w:rFonts w:hint="default" w:ascii="Times New Roman" w:hAnsi="Times New Roman" w:cs="Times New Roman"/>
          <w:spacing w:val="-7"/>
          <w:w w:val="105"/>
          <w:sz w:val="28"/>
          <w:szCs w:val="28"/>
        </w:rPr>
        <w:t xml:space="preserve"> </w:t>
      </w:r>
      <w:r>
        <w:rPr>
          <w:rFonts w:hint="default" w:ascii="Times New Roman" w:hAnsi="Times New Roman" w:cs="Times New Roman"/>
          <w:w w:val="105"/>
          <w:sz w:val="28"/>
          <w:szCs w:val="28"/>
        </w:rPr>
        <w:t>phức</w:t>
      </w:r>
      <w:r>
        <w:rPr>
          <w:rFonts w:hint="default" w:ascii="Times New Roman" w:hAnsi="Times New Roman" w:cs="Times New Roman"/>
          <w:spacing w:val="-7"/>
          <w:w w:val="105"/>
          <w:sz w:val="28"/>
          <w:szCs w:val="28"/>
        </w:rPr>
        <w:t xml:space="preserve"> </w:t>
      </w:r>
      <w:r>
        <w:rPr>
          <w:rFonts w:hint="default" w:ascii="Times New Roman" w:hAnsi="Times New Roman" w:cs="Times New Roman"/>
          <w:w w:val="105"/>
          <w:sz w:val="28"/>
          <w:szCs w:val="28"/>
        </w:rPr>
        <w:t>tạp</w:t>
      </w:r>
      <w:r>
        <w:rPr>
          <w:rFonts w:hint="default" w:ascii="Times New Roman" w:hAnsi="Times New Roman" w:cs="Times New Roman"/>
          <w:spacing w:val="-5"/>
          <w:w w:val="105"/>
          <w:sz w:val="28"/>
          <w:szCs w:val="28"/>
        </w:rPr>
        <w:t xml:space="preserve"> </w:t>
      </w:r>
      <w:r>
        <w:rPr>
          <w:rFonts w:hint="default" w:ascii="Times New Roman" w:hAnsi="Times New Roman" w:cs="Times New Roman"/>
          <w:spacing w:val="2"/>
          <w:w w:val="105"/>
          <w:sz w:val="28"/>
          <w:szCs w:val="28"/>
        </w:rPr>
        <w:t>0(N)</w:t>
      </w:r>
      <w:r>
        <w:rPr>
          <w:rFonts w:hint="default" w:ascii="Times New Roman" w:hAnsi="Times New Roman" w:cs="Times New Roman"/>
          <w:spacing w:val="-3"/>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ể</w:t>
      </w:r>
      <w:r>
        <w:rPr>
          <w:rFonts w:hint="default" w:ascii="Times New Roman" w:hAnsi="Times New Roman" w:cs="Times New Roman"/>
          <w:spacing w:val="-7"/>
          <w:w w:val="105"/>
          <w:sz w:val="28"/>
          <w:szCs w:val="28"/>
        </w:rPr>
        <w:t xml:space="preserve"> </w:t>
      </w:r>
      <w:r>
        <w:rPr>
          <w:rFonts w:hint="default" w:ascii="Times New Roman" w:hAnsi="Times New Roman" w:cs="Times New Roman"/>
          <w:w w:val="105"/>
          <w:sz w:val="28"/>
          <w:szCs w:val="28"/>
        </w:rPr>
        <w:t>tìm</w:t>
      </w:r>
      <w:r>
        <w:rPr>
          <w:rFonts w:hint="default" w:ascii="Times New Roman" w:hAnsi="Times New Roman" w:cs="Times New Roman"/>
          <w:spacing w:val="-7"/>
          <w:w w:val="105"/>
          <w:sz w:val="28"/>
          <w:szCs w:val="28"/>
        </w:rPr>
        <w:t xml:space="preserve"> </w:t>
      </w:r>
      <w:r>
        <w:rPr>
          <w:rFonts w:hint="default" w:ascii="Times New Roman" w:hAnsi="Times New Roman" w:cs="Times New Roman"/>
          <w:w w:val="105"/>
          <w:sz w:val="28"/>
          <w:szCs w:val="28"/>
        </w:rPr>
        <w:t>2</w:t>
      </w:r>
      <w:r>
        <w:rPr>
          <w:rFonts w:hint="default" w:ascii="Times New Roman" w:hAnsi="Times New Roman" w:cs="Times New Roman"/>
          <w:spacing w:val="-6"/>
          <w:w w:val="105"/>
          <w:sz w:val="28"/>
          <w:szCs w:val="28"/>
        </w:rPr>
        <w:t xml:space="preserve"> </w:t>
      </w:r>
      <w:r>
        <w:rPr>
          <w:rFonts w:hint="default" w:ascii="Times New Roman" w:hAnsi="Times New Roman" w:cs="Times New Roman"/>
          <w:w w:val="105"/>
          <w:sz w:val="28"/>
          <w:szCs w:val="28"/>
        </w:rPr>
        <w:t>chỉ</w:t>
      </w:r>
      <w:r>
        <w:rPr>
          <w:rFonts w:hint="default" w:ascii="Times New Roman" w:hAnsi="Times New Roman" w:cs="Times New Roman"/>
          <w:spacing w:val="-6"/>
          <w:w w:val="105"/>
          <w:sz w:val="28"/>
          <w:szCs w:val="28"/>
        </w:rPr>
        <w:t xml:space="preserve"> </w:t>
      </w:r>
      <w:r>
        <w:rPr>
          <w:rFonts w:hint="default" w:ascii="Times New Roman" w:hAnsi="Times New Roman" w:cs="Times New Roman"/>
          <w:w w:val="105"/>
          <w:sz w:val="28"/>
          <w:szCs w:val="28"/>
        </w:rPr>
        <w:t>số</w:t>
      </w:r>
      <w:r>
        <w:rPr>
          <w:rFonts w:hint="default" w:ascii="Times New Roman" w:hAnsi="Times New Roman" w:cs="Times New Roman"/>
          <w:spacing w:val="-7"/>
          <w:w w:val="105"/>
          <w:sz w:val="28"/>
          <w:szCs w:val="28"/>
        </w:rPr>
        <w:t xml:space="preserve"> </w:t>
      </w:r>
      <w:r>
        <w:rPr>
          <w:rFonts w:hint="default" w:ascii="Times New Roman" w:hAnsi="Times New Roman" w:cs="Times New Roman"/>
          <w:w w:val="105"/>
          <w:sz w:val="28"/>
          <w:szCs w:val="28"/>
        </w:rPr>
        <w:t>i</w:t>
      </w:r>
      <w:r>
        <w:rPr>
          <w:rFonts w:hint="default" w:ascii="Times New Roman" w:hAnsi="Times New Roman" w:cs="Times New Roman"/>
          <w:spacing w:val="7"/>
          <w:w w:val="105"/>
          <w:sz w:val="28"/>
          <w:szCs w:val="28"/>
        </w:rPr>
        <w:t xml:space="preserve"> </w:t>
      </w:r>
      <w:r>
        <w:rPr>
          <w:rFonts w:hint="default" w:ascii="Times New Roman" w:hAnsi="Times New Roman" w:cs="Times New Roman"/>
          <w:w w:val="105"/>
          <w:sz w:val="28"/>
          <w:szCs w:val="28"/>
        </w:rPr>
        <w:t>€</w:t>
      </w:r>
      <w:r>
        <w:rPr>
          <w:rFonts w:hint="default" w:ascii="Times New Roman" w:hAnsi="Times New Roman" w:cs="Times New Roman"/>
          <w:spacing w:val="2"/>
          <w:w w:val="105"/>
          <w:sz w:val="28"/>
          <w:szCs w:val="28"/>
        </w:rPr>
        <w:t xml:space="preserve"> </w:t>
      </w:r>
      <w:r>
        <w:rPr>
          <w:rFonts w:hint="default" w:ascii="Times New Roman" w:hAnsi="Times New Roman" w:cs="Times New Roman"/>
          <w:w w:val="105"/>
          <w:sz w:val="28"/>
          <w:szCs w:val="28"/>
        </w:rPr>
        <w:t>j</w:t>
      </w:r>
      <w:r>
        <w:rPr>
          <w:rFonts w:hint="default" w:ascii="Times New Roman" w:hAnsi="Times New Roman" w:cs="Times New Roman"/>
          <w:spacing w:val="1"/>
          <w:w w:val="105"/>
          <w:sz w:val="28"/>
          <w:szCs w:val="28"/>
        </w:rPr>
        <w:t xml:space="preserve"> </w:t>
      </w:r>
      <w:r>
        <w:rPr>
          <w:rFonts w:hint="default" w:ascii="Times New Roman" w:hAnsi="Times New Roman" w:cs="Times New Roman"/>
          <w:w w:val="105"/>
          <w:sz w:val="28"/>
          <w:szCs w:val="28"/>
        </w:rPr>
        <w:t>mà</w:t>
      </w:r>
    </w:p>
    <w:p>
      <w:pPr>
        <w:pStyle w:val="7"/>
        <w:spacing w:before="99"/>
        <w:ind w:left="727" w:right="153"/>
        <w:jc w:val="center"/>
        <w:rPr>
          <w:rFonts w:hint="default" w:ascii="Times New Roman" w:hAnsi="Times New Roman" w:cs="Times New Roman"/>
          <w:sz w:val="28"/>
          <w:szCs w:val="28"/>
        </w:rPr>
      </w:pPr>
      <w:r>
        <w:rPr>
          <w:rFonts w:hint="default" w:ascii="Times New Roman" w:hAnsi="Times New Roman" w:cs="Times New Roman"/>
          <w:w w:val="115"/>
          <w:sz w:val="28"/>
          <w:szCs w:val="28"/>
        </w:rPr>
        <w:t>a</w:t>
      </w:r>
      <w:r>
        <w:rPr>
          <w:rFonts w:hint="default" w:ascii="Times New Roman" w:hAnsi="Times New Roman" w:cs="Times New Roman"/>
          <w:w w:val="115"/>
          <w:sz w:val="28"/>
          <w:szCs w:val="28"/>
          <w:vertAlign w:val="subscript"/>
        </w:rPr>
        <w:t>i</w:t>
      </w:r>
      <w:r>
        <w:rPr>
          <w:rFonts w:hint="default" w:ascii="Times New Roman" w:hAnsi="Times New Roman" w:cs="Times New Roman"/>
          <w:w w:val="115"/>
          <w:sz w:val="28"/>
          <w:szCs w:val="28"/>
          <w:vertAlign w:val="baseline"/>
        </w:rPr>
        <w:t xml:space="preserve"> + a</w:t>
      </w:r>
      <w:r>
        <w:rPr>
          <w:rFonts w:hint="default" w:ascii="Times New Roman" w:hAnsi="Times New Roman" w:cs="Times New Roman"/>
          <w:w w:val="115"/>
          <w:sz w:val="28"/>
          <w:szCs w:val="28"/>
          <w:vertAlign w:val="subscript"/>
        </w:rPr>
        <w:t>j</w:t>
      </w:r>
      <w:r>
        <w:rPr>
          <w:rFonts w:hint="default" w:ascii="Times New Roman" w:hAnsi="Times New Roman" w:cs="Times New Roman"/>
          <w:w w:val="115"/>
          <w:sz w:val="28"/>
          <w:szCs w:val="28"/>
          <w:vertAlign w:val="baseline"/>
        </w:rPr>
        <w:t xml:space="preserve">  = </w:t>
      </w:r>
      <w:r>
        <w:rPr>
          <w:rFonts w:hint="default" w:ascii="Times New Roman" w:hAnsi="Times New Roman" w:cs="Times New Roman"/>
          <w:sz w:val="28"/>
          <w:szCs w:val="28"/>
          <w:vertAlign w:val="baseline"/>
        </w:rPr>
        <w:t>0.</w:t>
      </w:r>
    </w:p>
    <w:p>
      <w:pPr>
        <w:pStyle w:val="12"/>
        <w:numPr>
          <w:ilvl w:val="0"/>
          <w:numId w:val="29"/>
        </w:numPr>
        <w:tabs>
          <w:tab w:val="left" w:pos="1205"/>
        </w:tabs>
        <w:spacing w:before="122" w:after="0" w:line="240" w:lineRule="auto"/>
        <w:ind w:left="1204" w:right="0" w:hanging="334"/>
        <w:jc w:val="left"/>
        <w:rPr>
          <w:rFonts w:hint="default" w:ascii="Times New Roman" w:hAnsi="Times New Roman" w:cs="Times New Roman"/>
          <w:sz w:val="28"/>
          <w:szCs w:val="28"/>
        </w:rPr>
      </w:pPr>
      <w:r>
        <w:rPr>
          <w:rFonts w:hint="default" w:cs="Times New Roman"/>
          <w:w w:val="105"/>
          <w:sz w:val="28"/>
          <w:szCs w:val="28"/>
          <w:lang w:val="en-US"/>
        </w:rPr>
        <w:t>Đ</w:t>
      </w:r>
      <w:r>
        <w:rPr>
          <w:rFonts w:hint="default" w:ascii="Times New Roman" w:hAnsi="Times New Roman" w:cs="Times New Roman"/>
          <w:w w:val="105"/>
          <w:sz w:val="28"/>
          <w:szCs w:val="28"/>
        </w:rPr>
        <w:t>ưa</w:t>
      </w:r>
      <w:r>
        <w:rPr>
          <w:rFonts w:hint="default" w:ascii="Times New Roman" w:hAnsi="Times New Roman" w:cs="Times New Roman"/>
          <w:spacing w:val="11"/>
          <w:w w:val="105"/>
          <w:sz w:val="28"/>
          <w:szCs w:val="28"/>
        </w:rPr>
        <w:t xml:space="preserve"> </w:t>
      </w:r>
      <w:r>
        <w:rPr>
          <w:rFonts w:hint="default" w:ascii="Times New Roman" w:hAnsi="Times New Roman" w:cs="Times New Roman"/>
          <w:w w:val="105"/>
          <w:sz w:val="28"/>
          <w:szCs w:val="28"/>
        </w:rPr>
        <w:t>ra</w:t>
      </w:r>
      <w:r>
        <w:rPr>
          <w:rFonts w:hint="default" w:ascii="Times New Roman" w:hAnsi="Times New Roman" w:cs="Times New Roman"/>
          <w:spacing w:val="12"/>
          <w:w w:val="105"/>
          <w:sz w:val="28"/>
          <w:szCs w:val="28"/>
        </w:rPr>
        <w:t xml:space="preserve"> </w:t>
      </w:r>
      <w:r>
        <w:rPr>
          <w:rFonts w:hint="default" w:ascii="Times New Roman" w:hAnsi="Times New Roman" w:cs="Times New Roman"/>
          <w:w w:val="105"/>
          <w:sz w:val="28"/>
          <w:szCs w:val="28"/>
        </w:rPr>
        <w:t>thuật</w:t>
      </w:r>
      <w:r>
        <w:rPr>
          <w:rFonts w:hint="default" w:ascii="Times New Roman" w:hAnsi="Times New Roman" w:cs="Times New Roman"/>
          <w:spacing w:val="16"/>
          <w:w w:val="105"/>
          <w:sz w:val="28"/>
          <w:szCs w:val="28"/>
        </w:rPr>
        <w:t xml:space="preserve"> </w:t>
      </w:r>
      <w:r>
        <w:rPr>
          <w:rFonts w:hint="default" w:ascii="Times New Roman" w:hAnsi="Times New Roman" w:cs="Times New Roman"/>
          <w:w w:val="105"/>
          <w:sz w:val="28"/>
          <w:szCs w:val="28"/>
        </w:rPr>
        <w:t>toán</w:t>
      </w:r>
      <w:r>
        <w:rPr>
          <w:rFonts w:hint="default" w:ascii="Times New Roman" w:hAnsi="Times New Roman" w:cs="Times New Roman"/>
          <w:spacing w:val="16"/>
          <w:w w:val="105"/>
          <w:sz w:val="28"/>
          <w:szCs w:val="28"/>
        </w:rPr>
        <w:t xml:space="preserve"> </w:t>
      </w:r>
      <w:r>
        <w:rPr>
          <w:rFonts w:hint="default" w:ascii="Times New Roman" w:hAnsi="Times New Roman" w:cs="Times New Roman"/>
          <w:w w:val="105"/>
          <w:sz w:val="28"/>
          <w:szCs w:val="28"/>
        </w:rPr>
        <w:t>có</w:t>
      </w:r>
      <w:r>
        <w:rPr>
          <w:rFonts w:hint="default" w:ascii="Times New Roman" w:hAnsi="Times New Roman" w:cs="Times New Roman"/>
          <w:spacing w:val="15"/>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ộ</w:t>
      </w:r>
      <w:r>
        <w:rPr>
          <w:rFonts w:hint="default" w:ascii="Times New Roman" w:hAnsi="Times New Roman" w:cs="Times New Roman"/>
          <w:spacing w:val="13"/>
          <w:w w:val="105"/>
          <w:sz w:val="28"/>
          <w:szCs w:val="28"/>
        </w:rPr>
        <w:t xml:space="preserve"> </w:t>
      </w:r>
      <w:r>
        <w:rPr>
          <w:rFonts w:hint="default" w:ascii="Times New Roman" w:hAnsi="Times New Roman" w:cs="Times New Roman"/>
          <w:w w:val="105"/>
          <w:sz w:val="28"/>
          <w:szCs w:val="28"/>
        </w:rPr>
        <w:t>phức</w:t>
      </w:r>
      <w:r>
        <w:rPr>
          <w:rFonts w:hint="default" w:ascii="Times New Roman" w:hAnsi="Times New Roman" w:cs="Times New Roman"/>
          <w:spacing w:val="15"/>
          <w:w w:val="105"/>
          <w:sz w:val="28"/>
          <w:szCs w:val="28"/>
        </w:rPr>
        <w:t xml:space="preserve"> </w:t>
      </w:r>
      <w:r>
        <w:rPr>
          <w:rFonts w:hint="default" w:ascii="Times New Roman" w:hAnsi="Times New Roman" w:cs="Times New Roman"/>
          <w:w w:val="105"/>
          <w:sz w:val="28"/>
          <w:szCs w:val="28"/>
        </w:rPr>
        <w:t>tạp</w:t>
      </w:r>
      <w:r>
        <w:rPr>
          <w:rFonts w:hint="default" w:ascii="Times New Roman" w:hAnsi="Times New Roman" w:cs="Times New Roman"/>
          <w:spacing w:val="14"/>
          <w:w w:val="105"/>
          <w:sz w:val="28"/>
          <w:szCs w:val="28"/>
        </w:rPr>
        <w:t xml:space="preserve"> </w:t>
      </w:r>
      <w:r>
        <w:rPr>
          <w:rFonts w:hint="default" w:ascii="Times New Roman" w:hAnsi="Times New Roman" w:cs="Times New Roman"/>
          <w:spacing w:val="5"/>
          <w:w w:val="105"/>
          <w:sz w:val="28"/>
          <w:szCs w:val="28"/>
        </w:rPr>
        <w:t>0(N</w:t>
      </w:r>
      <w:r>
        <w:rPr>
          <w:rFonts w:hint="default" w:ascii="Times New Roman" w:hAnsi="Times New Roman" w:cs="Times New Roman"/>
          <w:spacing w:val="5"/>
          <w:w w:val="105"/>
          <w:sz w:val="28"/>
          <w:szCs w:val="28"/>
          <w:vertAlign w:val="superscript"/>
        </w:rPr>
        <w:t>2</w:t>
      </w:r>
      <w:r>
        <w:rPr>
          <w:rFonts w:hint="default" w:ascii="Times New Roman" w:hAnsi="Times New Roman" w:cs="Times New Roman"/>
          <w:spacing w:val="5"/>
          <w:w w:val="105"/>
          <w:sz w:val="28"/>
          <w:szCs w:val="28"/>
          <w:vertAlign w:val="baseline"/>
        </w:rPr>
        <w:t>)</w:t>
      </w:r>
      <w:r>
        <w:rPr>
          <w:rFonts w:hint="default" w:ascii="Times New Roman" w:hAnsi="Times New Roman" w:cs="Times New Roman"/>
          <w:spacing w:val="16"/>
          <w:w w:val="105"/>
          <w:sz w:val="28"/>
          <w:szCs w:val="28"/>
          <w:vertAlign w:val="baseline"/>
        </w:rPr>
        <w:t xml:space="preserve"> </w:t>
      </w:r>
      <w:r>
        <w:rPr>
          <w:rFonts w:hint="default" w:cs="Times New Roman"/>
          <w:w w:val="105"/>
          <w:sz w:val="28"/>
          <w:szCs w:val="28"/>
          <w:vertAlign w:val="baseline"/>
          <w:lang w:val="en-US"/>
        </w:rPr>
        <w:t>đ</w:t>
      </w:r>
      <w:r>
        <w:rPr>
          <w:rFonts w:hint="default" w:ascii="Times New Roman" w:hAnsi="Times New Roman" w:cs="Times New Roman"/>
          <w:w w:val="105"/>
          <w:sz w:val="28"/>
          <w:szCs w:val="28"/>
          <w:vertAlign w:val="baseline"/>
        </w:rPr>
        <w:t>ể</w:t>
      </w:r>
      <w:r>
        <w:rPr>
          <w:rFonts w:hint="default" w:ascii="Times New Roman" w:hAnsi="Times New Roman" w:cs="Times New Roman"/>
          <w:spacing w:val="12"/>
          <w:w w:val="105"/>
          <w:sz w:val="28"/>
          <w:szCs w:val="28"/>
          <w:vertAlign w:val="baseline"/>
        </w:rPr>
        <w:t xml:space="preserve"> </w:t>
      </w:r>
      <w:r>
        <w:rPr>
          <w:rFonts w:hint="default" w:ascii="Times New Roman" w:hAnsi="Times New Roman" w:cs="Times New Roman"/>
          <w:w w:val="105"/>
          <w:sz w:val="28"/>
          <w:szCs w:val="28"/>
          <w:vertAlign w:val="baseline"/>
        </w:rPr>
        <w:t>tìm</w:t>
      </w:r>
      <w:r>
        <w:rPr>
          <w:rFonts w:hint="default" w:ascii="Times New Roman" w:hAnsi="Times New Roman" w:cs="Times New Roman"/>
          <w:spacing w:val="14"/>
          <w:w w:val="105"/>
          <w:sz w:val="28"/>
          <w:szCs w:val="28"/>
          <w:vertAlign w:val="baseline"/>
        </w:rPr>
        <w:t xml:space="preserve"> </w:t>
      </w:r>
      <w:r>
        <w:rPr>
          <w:rFonts w:hint="default" w:ascii="Times New Roman" w:hAnsi="Times New Roman" w:cs="Times New Roman"/>
          <w:w w:val="105"/>
          <w:sz w:val="28"/>
          <w:szCs w:val="28"/>
          <w:vertAlign w:val="baseline"/>
        </w:rPr>
        <w:t>3</w:t>
      </w:r>
      <w:r>
        <w:rPr>
          <w:rFonts w:hint="default" w:ascii="Times New Roman" w:hAnsi="Times New Roman" w:cs="Times New Roman"/>
          <w:spacing w:val="16"/>
          <w:w w:val="105"/>
          <w:sz w:val="28"/>
          <w:szCs w:val="28"/>
          <w:vertAlign w:val="baseline"/>
        </w:rPr>
        <w:t xml:space="preserve"> </w:t>
      </w:r>
      <w:r>
        <w:rPr>
          <w:rFonts w:hint="default" w:ascii="Times New Roman" w:hAnsi="Times New Roman" w:cs="Times New Roman"/>
          <w:w w:val="105"/>
          <w:sz w:val="28"/>
          <w:szCs w:val="28"/>
          <w:vertAlign w:val="baseline"/>
        </w:rPr>
        <w:t>chỉ</w:t>
      </w:r>
      <w:r>
        <w:rPr>
          <w:rFonts w:hint="default" w:ascii="Times New Roman" w:hAnsi="Times New Roman" w:cs="Times New Roman"/>
          <w:spacing w:val="13"/>
          <w:w w:val="105"/>
          <w:sz w:val="28"/>
          <w:szCs w:val="28"/>
          <w:vertAlign w:val="baseline"/>
        </w:rPr>
        <w:t xml:space="preserve"> </w:t>
      </w:r>
      <w:r>
        <w:rPr>
          <w:rFonts w:hint="default" w:ascii="Times New Roman" w:hAnsi="Times New Roman" w:cs="Times New Roman"/>
          <w:w w:val="105"/>
          <w:sz w:val="28"/>
          <w:szCs w:val="28"/>
          <w:vertAlign w:val="baseline"/>
        </w:rPr>
        <w:t>số</w:t>
      </w:r>
      <w:r>
        <w:rPr>
          <w:rFonts w:hint="default" w:ascii="Times New Roman" w:hAnsi="Times New Roman" w:cs="Times New Roman"/>
          <w:spacing w:val="13"/>
          <w:w w:val="105"/>
          <w:sz w:val="28"/>
          <w:szCs w:val="28"/>
          <w:vertAlign w:val="baseline"/>
        </w:rPr>
        <w:t xml:space="preserve"> </w:t>
      </w:r>
      <w:r>
        <w:rPr>
          <w:rFonts w:hint="default" w:ascii="Times New Roman" w:hAnsi="Times New Roman" w:cs="Times New Roman"/>
          <w:w w:val="105"/>
          <w:sz w:val="28"/>
          <w:szCs w:val="28"/>
          <w:vertAlign w:val="baseline"/>
        </w:rPr>
        <w:t>i</w:t>
      </w:r>
      <w:r>
        <w:rPr>
          <w:rFonts w:hint="default" w:ascii="Times New Roman" w:hAnsi="Times New Roman" w:cs="Times New Roman"/>
          <w:spacing w:val="10"/>
          <w:w w:val="105"/>
          <w:sz w:val="28"/>
          <w:szCs w:val="28"/>
          <w:vertAlign w:val="baseline"/>
        </w:rPr>
        <w:t xml:space="preserve"> </w:t>
      </w:r>
      <w:r>
        <w:rPr>
          <w:rFonts w:hint="default" w:ascii="Times New Roman" w:hAnsi="Times New Roman" w:cs="Times New Roman"/>
          <w:w w:val="105"/>
          <w:sz w:val="28"/>
          <w:szCs w:val="28"/>
          <w:vertAlign w:val="baseline"/>
        </w:rPr>
        <w:t>€</w:t>
      </w:r>
      <w:r>
        <w:rPr>
          <w:rFonts w:hint="default" w:ascii="Times New Roman" w:hAnsi="Times New Roman" w:cs="Times New Roman"/>
          <w:spacing w:val="1"/>
          <w:w w:val="105"/>
          <w:sz w:val="28"/>
          <w:szCs w:val="28"/>
          <w:vertAlign w:val="baseline"/>
        </w:rPr>
        <w:t xml:space="preserve"> </w:t>
      </w:r>
      <w:r>
        <w:rPr>
          <w:rFonts w:hint="default" w:ascii="Times New Roman" w:hAnsi="Times New Roman" w:cs="Times New Roman"/>
          <w:w w:val="105"/>
          <w:sz w:val="28"/>
          <w:szCs w:val="28"/>
          <w:vertAlign w:val="baseline"/>
        </w:rPr>
        <w:t>j</w:t>
      </w:r>
      <w:r>
        <w:rPr>
          <w:rFonts w:hint="default" w:ascii="Times New Roman" w:hAnsi="Times New Roman" w:cs="Times New Roman"/>
          <w:spacing w:val="4"/>
          <w:w w:val="105"/>
          <w:sz w:val="28"/>
          <w:szCs w:val="28"/>
          <w:vertAlign w:val="baseline"/>
        </w:rPr>
        <w:t xml:space="preserve"> </w:t>
      </w:r>
      <w:r>
        <w:rPr>
          <w:rFonts w:hint="default" w:ascii="Times New Roman" w:hAnsi="Times New Roman" w:cs="Times New Roman"/>
          <w:w w:val="105"/>
          <w:sz w:val="28"/>
          <w:szCs w:val="28"/>
          <w:vertAlign w:val="baseline"/>
        </w:rPr>
        <w:t>€</w:t>
      </w:r>
      <w:r>
        <w:rPr>
          <w:rFonts w:hint="default" w:ascii="Times New Roman" w:hAnsi="Times New Roman" w:cs="Times New Roman"/>
          <w:spacing w:val="2"/>
          <w:w w:val="105"/>
          <w:sz w:val="28"/>
          <w:szCs w:val="28"/>
          <w:vertAlign w:val="baseline"/>
        </w:rPr>
        <w:t xml:space="preserve"> </w:t>
      </w:r>
      <w:r>
        <w:rPr>
          <w:rFonts w:hint="default" w:ascii="Times New Roman" w:hAnsi="Times New Roman" w:cs="Times New Roman"/>
          <w:w w:val="105"/>
          <w:sz w:val="28"/>
          <w:szCs w:val="28"/>
          <w:vertAlign w:val="baseline"/>
        </w:rPr>
        <w:t>k</w:t>
      </w:r>
      <w:r>
        <w:rPr>
          <w:rFonts w:hint="default" w:ascii="Times New Roman" w:hAnsi="Times New Roman" w:cs="Times New Roman"/>
          <w:spacing w:val="21"/>
          <w:w w:val="105"/>
          <w:sz w:val="28"/>
          <w:szCs w:val="28"/>
          <w:vertAlign w:val="baseline"/>
        </w:rPr>
        <w:t xml:space="preserve"> </w:t>
      </w:r>
      <w:r>
        <w:rPr>
          <w:rFonts w:hint="default" w:ascii="Times New Roman" w:hAnsi="Times New Roman" w:cs="Times New Roman"/>
          <w:w w:val="105"/>
          <w:sz w:val="28"/>
          <w:szCs w:val="28"/>
          <w:vertAlign w:val="baseline"/>
        </w:rPr>
        <w:t>mà</w:t>
      </w:r>
    </w:p>
    <w:p>
      <w:pPr>
        <w:pStyle w:val="7"/>
        <w:spacing w:before="35"/>
        <w:ind w:left="871"/>
        <w:rPr>
          <w:rFonts w:hint="default" w:ascii="Times New Roman" w:hAnsi="Times New Roman" w:cs="Times New Roman"/>
          <w:sz w:val="28"/>
          <w:szCs w:val="28"/>
        </w:rPr>
      </w:pPr>
      <w:r>
        <w:rPr>
          <w:rFonts w:hint="default" w:ascii="Times New Roman" w:hAnsi="Times New Roman" w:cs="Times New Roman"/>
          <w:w w:val="115"/>
          <w:sz w:val="28"/>
          <w:szCs w:val="28"/>
        </w:rPr>
        <w:t>a</w:t>
      </w:r>
      <w:r>
        <w:rPr>
          <w:rFonts w:hint="default" w:ascii="Times New Roman" w:hAnsi="Times New Roman" w:cs="Times New Roman"/>
          <w:w w:val="115"/>
          <w:sz w:val="28"/>
          <w:szCs w:val="28"/>
          <w:vertAlign w:val="subscript"/>
        </w:rPr>
        <w:t>i</w:t>
      </w:r>
      <w:r>
        <w:rPr>
          <w:rFonts w:hint="default" w:ascii="Times New Roman" w:hAnsi="Times New Roman" w:cs="Times New Roman"/>
          <w:w w:val="115"/>
          <w:sz w:val="28"/>
          <w:szCs w:val="28"/>
          <w:vertAlign w:val="baseline"/>
        </w:rPr>
        <w:t xml:space="preserve"> + a</w:t>
      </w:r>
      <w:r>
        <w:rPr>
          <w:rFonts w:hint="default" w:ascii="Times New Roman" w:hAnsi="Times New Roman" w:cs="Times New Roman"/>
          <w:w w:val="115"/>
          <w:sz w:val="28"/>
          <w:szCs w:val="28"/>
          <w:vertAlign w:val="subscript"/>
        </w:rPr>
        <w:t>j</w:t>
      </w:r>
      <w:r>
        <w:rPr>
          <w:rFonts w:hint="default" w:ascii="Times New Roman" w:hAnsi="Times New Roman" w:cs="Times New Roman"/>
          <w:w w:val="115"/>
          <w:sz w:val="28"/>
          <w:szCs w:val="28"/>
          <w:vertAlign w:val="baseline"/>
        </w:rPr>
        <w:t xml:space="preserve"> + a</w:t>
      </w:r>
      <w:r>
        <w:rPr>
          <w:rFonts w:hint="default" w:ascii="Times New Roman" w:hAnsi="Times New Roman" w:cs="Times New Roman"/>
          <w:w w:val="115"/>
          <w:sz w:val="28"/>
          <w:szCs w:val="28"/>
          <w:vertAlign w:val="subscript"/>
        </w:rPr>
        <w:t>k</w:t>
      </w:r>
      <w:r>
        <w:rPr>
          <w:rFonts w:hint="default" w:ascii="Times New Roman" w:hAnsi="Times New Roman" w:cs="Times New Roman"/>
          <w:w w:val="115"/>
          <w:sz w:val="28"/>
          <w:szCs w:val="28"/>
          <w:vertAlign w:val="baseline"/>
        </w:rPr>
        <w:t xml:space="preserve"> = 0.</w:t>
      </w:r>
    </w:p>
    <w:p>
      <w:pPr>
        <w:pStyle w:val="12"/>
        <w:numPr>
          <w:ilvl w:val="1"/>
          <w:numId w:val="27"/>
        </w:numPr>
        <w:tabs>
          <w:tab w:val="left" w:pos="740"/>
        </w:tabs>
        <w:spacing w:before="120" w:after="0" w:line="266" w:lineRule="auto"/>
        <w:ind w:left="871" w:right="293" w:hanging="567"/>
        <w:jc w:val="both"/>
        <w:rPr>
          <w:rFonts w:hint="default" w:ascii="Times New Roman" w:hAnsi="Times New Roman" w:cs="Times New Roman"/>
          <w:sz w:val="28"/>
          <w:szCs w:val="28"/>
        </w:rPr>
      </w:pPr>
      <w:r>
        <w:rPr>
          <w:rFonts w:hint="default" w:ascii="Times New Roman" w:hAnsi="Times New Roman" w:cs="Times New Roman"/>
          <w:sz w:val="28"/>
          <w:szCs w:val="28"/>
        </w:rPr>
        <w:t>Cho một xâu s (</w:t>
      </w:r>
      <w:r>
        <w:rPr>
          <w:rFonts w:hint="default" w:cs="Times New Roman"/>
          <w:sz w:val="28"/>
          <w:szCs w:val="28"/>
          <w:lang w:val="en-US"/>
        </w:rPr>
        <w:t>đ</w:t>
      </w:r>
      <w:r>
        <w:rPr>
          <w:rFonts w:hint="default" w:ascii="Times New Roman" w:hAnsi="Times New Roman" w:cs="Times New Roman"/>
          <w:sz w:val="28"/>
          <w:szCs w:val="28"/>
        </w:rPr>
        <w:t xml:space="preserve">ộ dài không quá 200) chỉ gồm các kí tự 'a' </w:t>
      </w:r>
      <w:r>
        <w:rPr>
          <w:rFonts w:hint="default" w:cs="Times New Roman"/>
          <w:sz w:val="28"/>
          <w:szCs w:val="28"/>
          <w:lang w:val="en-US"/>
        </w:rPr>
        <w:t>đ</w:t>
      </w:r>
      <w:r>
        <w:rPr>
          <w:rFonts w:hint="default" w:ascii="Times New Roman" w:hAnsi="Times New Roman" w:cs="Times New Roman"/>
          <w:sz w:val="28"/>
          <w:szCs w:val="28"/>
        </w:rPr>
        <w:t xml:space="preserve">ến 'z', </w:t>
      </w:r>
      <w:r>
        <w:rPr>
          <w:rFonts w:hint="default" w:cs="Times New Roman"/>
          <w:sz w:val="28"/>
          <w:szCs w:val="28"/>
          <w:lang w:val="en-US"/>
        </w:rPr>
        <w:t>đ</w:t>
      </w:r>
      <w:r>
        <w:rPr>
          <w:rFonts w:hint="default" w:ascii="Times New Roman" w:hAnsi="Times New Roman" w:cs="Times New Roman"/>
          <w:sz w:val="28"/>
          <w:szCs w:val="28"/>
        </w:rPr>
        <w:t xml:space="preserve">ếm số lượng xâu con liên tiếp khác nhau nhận </w:t>
      </w:r>
      <w:r>
        <w:rPr>
          <w:rFonts w:hint="default" w:cs="Times New Roman"/>
          <w:sz w:val="28"/>
          <w:szCs w:val="28"/>
          <w:lang w:val="en-US"/>
        </w:rPr>
        <w:t>đ</w:t>
      </w:r>
      <w:r>
        <w:rPr>
          <w:rFonts w:hint="default" w:ascii="Times New Roman" w:hAnsi="Times New Roman" w:cs="Times New Roman"/>
          <w:sz w:val="28"/>
          <w:szCs w:val="28"/>
        </w:rPr>
        <w:t>ược từ xâu</w:t>
      </w:r>
      <w:r>
        <w:rPr>
          <w:rFonts w:hint="default" w:ascii="Times New Roman" w:hAnsi="Times New Roman" w:cs="Times New Roman"/>
          <w:spacing w:val="-9"/>
          <w:sz w:val="28"/>
          <w:szCs w:val="28"/>
        </w:rPr>
        <w:t xml:space="preserve"> </w:t>
      </w:r>
      <w:r>
        <w:rPr>
          <w:rFonts w:hint="default" w:ascii="Times New Roman" w:hAnsi="Times New Roman" w:cs="Times New Roman"/>
          <w:sz w:val="28"/>
          <w:szCs w:val="28"/>
        </w:rPr>
        <w:t>s.</w:t>
      </w:r>
    </w:p>
    <w:p>
      <w:pPr>
        <w:pStyle w:val="7"/>
        <w:spacing w:before="61"/>
        <w:ind w:left="866"/>
        <w:jc w:val="both"/>
        <w:rPr>
          <w:rFonts w:hint="default" w:ascii="Times New Roman" w:hAnsi="Times New Roman" w:cs="Times New Roman"/>
          <w:sz w:val="28"/>
          <w:szCs w:val="28"/>
        </w:rPr>
      </w:pPr>
      <w:r>
        <w:rPr>
          <w:rFonts w:hint="default" w:ascii="Times New Roman" w:hAnsi="Times New Roman" w:cs="Times New Roman"/>
          <w:sz w:val="28"/>
          <w:szCs w:val="28"/>
        </w:rPr>
        <w:t>Ví dụ: s='abab', ta có các xâu con liên tiếp khác nhau là:</w:t>
      </w:r>
    </w:p>
    <w:p>
      <w:pPr>
        <w:pStyle w:val="7"/>
        <w:spacing w:before="93" w:line="266" w:lineRule="auto"/>
        <w:ind w:left="866" w:right="298"/>
        <w:jc w:val="both"/>
        <w:rPr>
          <w:rFonts w:hint="default" w:ascii="Times New Roman" w:hAnsi="Times New Roman" w:cs="Times New Roman"/>
          <w:sz w:val="28"/>
          <w:szCs w:val="28"/>
        </w:rPr>
      </w:pPr>
      <w:r>
        <w:rPr>
          <w:rFonts w:hint="default" w:ascii="Times New Roman" w:hAnsi="Times New Roman" w:cs="Times New Roman"/>
          <w:i/>
          <w:sz w:val="28"/>
          <w:szCs w:val="28"/>
        </w:rPr>
        <w:t>′</w:t>
      </w:r>
      <w:r>
        <w:rPr>
          <w:rFonts w:hint="default" w:ascii="Times New Roman" w:hAnsi="Times New Roman" w:cs="Times New Roman"/>
          <w:sz w:val="28"/>
          <w:szCs w:val="28"/>
        </w:rPr>
        <w:t>a</w:t>
      </w:r>
      <w:r>
        <w:rPr>
          <w:rFonts w:hint="default" w:ascii="Times New Roman" w:hAnsi="Times New Roman" w:cs="Times New Roman"/>
          <w:i/>
          <w:sz w:val="28"/>
          <w:szCs w:val="28"/>
        </w:rPr>
        <w:t>′</w:t>
      </w:r>
      <w:r>
        <w:rPr>
          <w:rFonts w:hint="default" w:ascii="Times New Roman" w:hAnsi="Times New Roman" w:cs="Times New Roman"/>
          <w:sz w:val="28"/>
          <w:szCs w:val="28"/>
        </w:rPr>
        <w:t xml:space="preserve">, </w:t>
      </w:r>
      <w:r>
        <w:rPr>
          <w:rFonts w:hint="default" w:ascii="Times New Roman" w:hAnsi="Times New Roman" w:cs="Times New Roman"/>
          <w:i/>
          <w:sz w:val="28"/>
          <w:szCs w:val="28"/>
        </w:rPr>
        <w:t>′</w:t>
      </w:r>
      <w:r>
        <w:rPr>
          <w:rFonts w:hint="default" w:ascii="Times New Roman" w:hAnsi="Times New Roman" w:cs="Times New Roman"/>
          <w:sz w:val="28"/>
          <w:szCs w:val="28"/>
        </w:rPr>
        <w:t>b</w:t>
      </w:r>
      <w:r>
        <w:rPr>
          <w:rFonts w:hint="default" w:ascii="Times New Roman" w:hAnsi="Times New Roman" w:cs="Times New Roman"/>
          <w:i/>
          <w:sz w:val="28"/>
          <w:szCs w:val="28"/>
        </w:rPr>
        <w:t>′</w:t>
      </w:r>
      <w:r>
        <w:rPr>
          <w:rFonts w:hint="default" w:ascii="Times New Roman" w:hAnsi="Times New Roman" w:cs="Times New Roman"/>
          <w:sz w:val="28"/>
          <w:szCs w:val="28"/>
        </w:rPr>
        <w:t xml:space="preserve">, </w:t>
      </w:r>
      <w:r>
        <w:rPr>
          <w:rFonts w:hint="default" w:ascii="Times New Roman" w:hAnsi="Times New Roman" w:cs="Times New Roman"/>
          <w:i/>
          <w:sz w:val="28"/>
          <w:szCs w:val="28"/>
        </w:rPr>
        <w:t>′</w:t>
      </w:r>
      <w:r>
        <w:rPr>
          <w:rFonts w:hint="default" w:ascii="Times New Roman" w:hAnsi="Times New Roman" w:cs="Times New Roman"/>
          <w:sz w:val="28"/>
          <w:szCs w:val="28"/>
        </w:rPr>
        <w:t>ab</w:t>
      </w:r>
      <w:r>
        <w:rPr>
          <w:rFonts w:hint="default" w:ascii="Times New Roman" w:hAnsi="Times New Roman" w:cs="Times New Roman"/>
          <w:i/>
          <w:sz w:val="28"/>
          <w:szCs w:val="28"/>
        </w:rPr>
        <w:t>′</w:t>
      </w:r>
      <w:r>
        <w:rPr>
          <w:rFonts w:hint="default" w:ascii="Times New Roman" w:hAnsi="Times New Roman" w:cs="Times New Roman"/>
          <w:sz w:val="28"/>
          <w:szCs w:val="28"/>
        </w:rPr>
        <w:t xml:space="preserve">, </w:t>
      </w:r>
      <w:r>
        <w:rPr>
          <w:rFonts w:hint="default" w:ascii="Times New Roman" w:hAnsi="Times New Roman" w:cs="Times New Roman"/>
          <w:i/>
          <w:sz w:val="28"/>
          <w:szCs w:val="28"/>
        </w:rPr>
        <w:t>′</w:t>
      </w:r>
      <w:r>
        <w:rPr>
          <w:rFonts w:hint="default" w:ascii="Times New Roman" w:hAnsi="Times New Roman" w:cs="Times New Roman"/>
          <w:sz w:val="28"/>
          <w:szCs w:val="28"/>
        </w:rPr>
        <w:t>ba</w:t>
      </w:r>
      <w:r>
        <w:rPr>
          <w:rFonts w:hint="default" w:ascii="Times New Roman" w:hAnsi="Times New Roman" w:cs="Times New Roman"/>
          <w:i/>
          <w:sz w:val="28"/>
          <w:szCs w:val="28"/>
        </w:rPr>
        <w:t>′</w:t>
      </w:r>
      <w:r>
        <w:rPr>
          <w:rFonts w:hint="default" w:ascii="Times New Roman" w:hAnsi="Times New Roman" w:cs="Times New Roman"/>
          <w:sz w:val="28"/>
          <w:szCs w:val="28"/>
        </w:rPr>
        <w:t xml:space="preserve">, </w:t>
      </w:r>
      <w:r>
        <w:rPr>
          <w:rFonts w:hint="default" w:ascii="Times New Roman" w:hAnsi="Times New Roman" w:cs="Times New Roman"/>
          <w:i/>
          <w:sz w:val="28"/>
          <w:szCs w:val="28"/>
        </w:rPr>
        <w:t>′</w:t>
      </w:r>
      <w:r>
        <w:rPr>
          <w:rFonts w:hint="default" w:ascii="Times New Roman" w:hAnsi="Times New Roman" w:cs="Times New Roman"/>
          <w:sz w:val="28"/>
          <w:szCs w:val="28"/>
        </w:rPr>
        <w:t>aba</w:t>
      </w:r>
      <w:r>
        <w:rPr>
          <w:rFonts w:hint="default" w:ascii="Times New Roman" w:hAnsi="Times New Roman" w:cs="Times New Roman"/>
          <w:i/>
          <w:sz w:val="28"/>
          <w:szCs w:val="28"/>
        </w:rPr>
        <w:t>′</w:t>
      </w:r>
      <w:r>
        <w:rPr>
          <w:rFonts w:hint="default" w:ascii="Times New Roman" w:hAnsi="Times New Roman" w:cs="Times New Roman"/>
          <w:sz w:val="28"/>
          <w:szCs w:val="28"/>
        </w:rPr>
        <w:t xml:space="preserve">, </w:t>
      </w:r>
      <w:r>
        <w:rPr>
          <w:rFonts w:hint="default" w:ascii="Times New Roman" w:hAnsi="Times New Roman" w:cs="Times New Roman"/>
          <w:i/>
          <w:sz w:val="28"/>
          <w:szCs w:val="28"/>
        </w:rPr>
        <w:t>′</w:t>
      </w:r>
      <w:r>
        <w:rPr>
          <w:rFonts w:hint="default" w:ascii="Times New Roman" w:hAnsi="Times New Roman" w:cs="Times New Roman"/>
          <w:sz w:val="28"/>
          <w:szCs w:val="28"/>
        </w:rPr>
        <w:t>bab</w:t>
      </w:r>
      <w:r>
        <w:rPr>
          <w:rFonts w:hint="default" w:ascii="Times New Roman" w:hAnsi="Times New Roman" w:cs="Times New Roman"/>
          <w:i/>
          <w:sz w:val="28"/>
          <w:szCs w:val="28"/>
        </w:rPr>
        <w:t>′</w:t>
      </w:r>
      <w:r>
        <w:rPr>
          <w:rFonts w:hint="default" w:ascii="Times New Roman" w:hAnsi="Times New Roman" w:cs="Times New Roman"/>
          <w:sz w:val="28"/>
          <w:szCs w:val="28"/>
        </w:rPr>
        <w:t xml:space="preserve">, </w:t>
      </w:r>
      <w:r>
        <w:rPr>
          <w:rFonts w:hint="default" w:ascii="Times New Roman" w:hAnsi="Times New Roman" w:cs="Times New Roman"/>
          <w:i/>
          <w:sz w:val="28"/>
          <w:szCs w:val="28"/>
        </w:rPr>
        <w:t>′</w:t>
      </w:r>
      <w:r>
        <w:rPr>
          <w:rFonts w:hint="default" w:ascii="Times New Roman" w:hAnsi="Times New Roman" w:cs="Times New Roman"/>
          <w:sz w:val="28"/>
          <w:szCs w:val="28"/>
        </w:rPr>
        <w:t>abab</w:t>
      </w:r>
      <w:r>
        <w:rPr>
          <w:rFonts w:hint="default" w:ascii="Times New Roman" w:hAnsi="Times New Roman" w:cs="Times New Roman"/>
          <w:i/>
          <w:sz w:val="28"/>
          <w:szCs w:val="28"/>
        </w:rPr>
        <w:t>′</w:t>
      </w:r>
      <w:r>
        <w:rPr>
          <w:rFonts w:hint="default" w:ascii="Times New Roman" w:hAnsi="Times New Roman" w:cs="Times New Roman"/>
          <w:sz w:val="28"/>
          <w:szCs w:val="28"/>
        </w:rPr>
        <w:t>, số lượng xâu con liên tiếp khác nhau là</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7.</w:t>
      </w:r>
    </w:p>
    <w:p>
      <w:pPr>
        <w:pStyle w:val="12"/>
        <w:numPr>
          <w:ilvl w:val="1"/>
          <w:numId w:val="27"/>
        </w:numPr>
        <w:tabs>
          <w:tab w:val="left" w:pos="752"/>
        </w:tabs>
        <w:spacing w:before="58" w:after="0" w:line="268" w:lineRule="auto"/>
        <w:ind w:left="871" w:right="294" w:hanging="567"/>
        <w:jc w:val="both"/>
        <w:rPr>
          <w:rFonts w:hint="default" w:ascii="Times New Roman" w:hAnsi="Times New Roman" w:cs="Times New Roman"/>
          <w:sz w:val="28"/>
          <w:szCs w:val="28"/>
        </w:rPr>
      </w:pPr>
      <w:r>
        <w:rPr>
          <w:rFonts w:hint="default" w:ascii="Times New Roman" w:hAnsi="Times New Roman" w:cs="Times New Roman"/>
          <w:sz w:val="28"/>
          <w:szCs w:val="28"/>
        </w:rPr>
        <w:t xml:space="preserve">Viết liên tiếp các số tự nhiên từ 1 </w:t>
      </w:r>
      <w:r>
        <w:rPr>
          <w:rFonts w:hint="default" w:cs="Times New Roman"/>
          <w:sz w:val="28"/>
          <w:szCs w:val="28"/>
          <w:lang w:val="en-US"/>
        </w:rPr>
        <w:t>đ</w:t>
      </w:r>
      <w:r>
        <w:rPr>
          <w:rFonts w:hint="default" w:ascii="Times New Roman" w:hAnsi="Times New Roman" w:cs="Times New Roman"/>
          <w:sz w:val="28"/>
          <w:szCs w:val="28"/>
        </w:rPr>
        <w:t xml:space="preserve">ến N ta </w:t>
      </w:r>
      <w:r>
        <w:rPr>
          <w:rFonts w:hint="default" w:cs="Times New Roman"/>
          <w:sz w:val="28"/>
          <w:szCs w:val="28"/>
          <w:lang w:val="en-US"/>
        </w:rPr>
        <w:t>đ</w:t>
      </w:r>
      <w:r>
        <w:rPr>
          <w:rFonts w:hint="default" w:ascii="Times New Roman" w:hAnsi="Times New Roman" w:cs="Times New Roman"/>
          <w:sz w:val="28"/>
          <w:szCs w:val="28"/>
        </w:rPr>
        <w:t xml:space="preserve">ược một số nguyên </w:t>
      </w:r>
      <w:r>
        <w:rPr>
          <w:rFonts w:hint="default" w:ascii="Times New Roman" w:hAnsi="Times New Roman" w:cs="Times New Roman"/>
          <w:spacing w:val="3"/>
          <w:sz w:val="28"/>
          <w:szCs w:val="28"/>
        </w:rPr>
        <w:t xml:space="preserve">M. </w:t>
      </w:r>
      <w:r>
        <w:rPr>
          <w:rFonts w:hint="default" w:ascii="Times New Roman" w:hAnsi="Times New Roman" w:cs="Times New Roman"/>
          <w:sz w:val="28"/>
          <w:szCs w:val="28"/>
        </w:rPr>
        <w:t xml:space="preserve">Ví dụ N=15 ta có M=123456789101112131415. Hãy tìm cách xoá </w:t>
      </w:r>
      <w:r>
        <w:rPr>
          <w:rFonts w:hint="default" w:cs="Times New Roman"/>
          <w:sz w:val="28"/>
          <w:szCs w:val="28"/>
          <w:lang w:val="en-US"/>
        </w:rPr>
        <w:t>đ</w:t>
      </w:r>
      <w:r>
        <w:rPr>
          <w:rFonts w:hint="default" w:ascii="Times New Roman" w:hAnsi="Times New Roman" w:cs="Times New Roman"/>
          <w:sz w:val="28"/>
          <w:szCs w:val="28"/>
        </w:rPr>
        <w:t xml:space="preserve">i K chữ số của số M </w:t>
      </w:r>
      <w:r>
        <w:rPr>
          <w:rFonts w:hint="default" w:cs="Times New Roman"/>
          <w:sz w:val="28"/>
          <w:szCs w:val="28"/>
          <w:lang w:val="en-US"/>
        </w:rPr>
        <w:t>đ</w:t>
      </w:r>
      <w:r>
        <w:rPr>
          <w:rFonts w:hint="default" w:ascii="Times New Roman" w:hAnsi="Times New Roman" w:cs="Times New Roman"/>
          <w:sz w:val="28"/>
          <w:szCs w:val="28"/>
        </w:rPr>
        <w:t xml:space="preserve">ể nhận </w:t>
      </w:r>
      <w:r>
        <w:rPr>
          <w:rFonts w:hint="default" w:cs="Times New Roman"/>
          <w:sz w:val="28"/>
          <w:szCs w:val="28"/>
          <w:lang w:val="en-US"/>
        </w:rPr>
        <w:t>đ</w:t>
      </w:r>
      <w:r>
        <w:rPr>
          <w:rFonts w:hint="default" w:ascii="Times New Roman" w:hAnsi="Times New Roman" w:cs="Times New Roman"/>
          <w:sz w:val="28"/>
          <w:szCs w:val="28"/>
        </w:rPr>
        <w:t>ược số M' là lớn</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nhất.</w:t>
      </w:r>
    </w:p>
    <w:p>
      <w:pPr>
        <w:pStyle w:val="12"/>
        <w:numPr>
          <w:ilvl w:val="1"/>
          <w:numId w:val="27"/>
        </w:numPr>
        <w:tabs>
          <w:tab w:val="left" w:pos="725"/>
        </w:tabs>
        <w:spacing w:before="60" w:after="0" w:line="268" w:lineRule="auto"/>
        <w:ind w:left="871" w:right="295" w:hanging="567"/>
        <w:jc w:val="both"/>
        <w:rPr>
          <w:rFonts w:hint="default" w:ascii="Times New Roman" w:hAnsi="Times New Roman" w:cs="Times New Roman"/>
          <w:sz w:val="28"/>
          <w:szCs w:val="28"/>
        </w:rPr>
      </w:pPr>
      <w:r>
        <w:rPr>
          <w:rFonts w:hint="default" w:ascii="Times New Roman" w:hAnsi="Times New Roman" w:cs="Times New Roman"/>
          <w:sz w:val="28"/>
          <w:szCs w:val="28"/>
        </w:rPr>
        <w:t xml:space="preserve">Xét tập </w:t>
      </w:r>
      <w:r>
        <w:rPr>
          <w:rFonts w:hint="default" w:ascii="Times New Roman" w:hAnsi="Times New Roman" w:cs="Times New Roman"/>
          <w:spacing w:val="3"/>
          <w:sz w:val="28"/>
          <w:szCs w:val="28"/>
        </w:rPr>
        <w:t xml:space="preserve">F(N) </w:t>
      </w:r>
      <w:r>
        <w:rPr>
          <w:rFonts w:hint="default" w:ascii="Times New Roman" w:hAnsi="Times New Roman" w:cs="Times New Roman"/>
          <w:sz w:val="28"/>
          <w:szCs w:val="28"/>
        </w:rPr>
        <w:t xml:space="preserve">tất cả các số hữu </w:t>
      </w:r>
      <w:r>
        <w:rPr>
          <w:rFonts w:hint="default" w:ascii="Times New Roman" w:hAnsi="Times New Roman" w:cs="Times New Roman"/>
          <w:spacing w:val="2"/>
          <w:sz w:val="28"/>
          <w:szCs w:val="28"/>
        </w:rPr>
        <w:t xml:space="preserve">tỷ </w:t>
      </w:r>
      <w:r>
        <w:rPr>
          <w:rFonts w:hint="default" w:ascii="Times New Roman" w:hAnsi="Times New Roman" w:cs="Times New Roman"/>
          <w:sz w:val="28"/>
          <w:szCs w:val="28"/>
        </w:rPr>
        <w:t xml:space="preserve">trong </w:t>
      </w:r>
      <w:r>
        <w:rPr>
          <w:rFonts w:hint="default" w:cs="Times New Roman"/>
          <w:sz w:val="28"/>
          <w:szCs w:val="28"/>
          <w:lang w:val="en-US"/>
        </w:rPr>
        <w:t>đ</w:t>
      </w:r>
      <w:r>
        <w:rPr>
          <w:rFonts w:hint="default" w:ascii="Times New Roman" w:hAnsi="Times New Roman" w:cs="Times New Roman"/>
          <w:sz w:val="28"/>
          <w:szCs w:val="28"/>
        </w:rPr>
        <w:t>oạn [0,1] với mẫu số không vượt quá N (1 € N ≤</w:t>
      </w:r>
      <w:r>
        <w:rPr>
          <w:rFonts w:hint="default" w:ascii="Times New Roman" w:hAnsi="Times New Roman" w:cs="Times New Roman"/>
          <w:spacing w:val="43"/>
          <w:sz w:val="28"/>
          <w:szCs w:val="28"/>
        </w:rPr>
        <w:t xml:space="preserve"> </w:t>
      </w:r>
      <w:r>
        <w:rPr>
          <w:rFonts w:hint="default" w:ascii="Times New Roman" w:hAnsi="Times New Roman" w:cs="Times New Roman"/>
          <w:sz w:val="28"/>
          <w:szCs w:val="28"/>
        </w:rPr>
        <w:t>100).</w:t>
      </w:r>
    </w:p>
    <w:p>
      <w:pPr>
        <w:pStyle w:val="7"/>
        <w:spacing w:before="62"/>
        <w:ind w:left="871"/>
        <w:jc w:val="both"/>
        <w:rPr>
          <w:rFonts w:hint="default" w:ascii="Times New Roman" w:hAnsi="Times New Roman" w:cs="Times New Roman"/>
          <w:sz w:val="28"/>
          <w:szCs w:val="28"/>
        </w:rPr>
      </w:pPr>
      <w:r>
        <w:rPr>
          <w:rFonts w:hint="default" w:ascii="Times New Roman" w:hAnsi="Times New Roman" w:cs="Times New Roman"/>
          <w:sz w:val="28"/>
          <w:szCs w:val="28"/>
        </w:rPr>
        <w:t>Ví dụ tập F(5): 0/1 1/5 1/4 1/3 2/5 1/2 3/5 2/3 3/4 4/5 1/1</w:t>
      </w:r>
    </w:p>
    <w:p>
      <w:pPr>
        <w:pStyle w:val="7"/>
        <w:spacing w:before="148" w:line="319" w:lineRule="auto"/>
        <w:ind w:left="871" w:right="296" w:hanging="1"/>
        <w:jc w:val="both"/>
        <w:rPr>
          <w:rFonts w:hint="default" w:ascii="Times New Roman" w:hAnsi="Times New Roman" w:cs="Times New Roman"/>
          <w:sz w:val="28"/>
          <w:szCs w:val="28"/>
        </w:rPr>
      </w:pPr>
      <w:r>
        <w:rPr>
          <w:rFonts w:hint="default" w:ascii="Times New Roman" w:hAnsi="Times New Roman" w:cs="Times New Roman"/>
          <w:sz w:val="28"/>
          <w:szCs w:val="28"/>
        </w:rPr>
        <w:t xml:space="preserve">Sắp xếp các phân số trong tập </w:t>
      </w:r>
      <w:r>
        <w:rPr>
          <w:rFonts w:hint="default" w:ascii="Times New Roman" w:hAnsi="Times New Roman" w:cs="Times New Roman"/>
          <w:spacing w:val="4"/>
          <w:sz w:val="28"/>
          <w:szCs w:val="28"/>
        </w:rPr>
        <w:t xml:space="preserve">F(N) </w:t>
      </w:r>
      <w:r>
        <w:rPr>
          <w:rFonts w:hint="default" w:ascii="Times New Roman" w:hAnsi="Times New Roman" w:cs="Times New Roman"/>
          <w:sz w:val="28"/>
          <w:szCs w:val="28"/>
        </w:rPr>
        <w:t xml:space="preserve">theo thứ tự tăng dần, </w:t>
      </w:r>
      <w:r>
        <w:rPr>
          <w:rFonts w:hint="default" w:cs="Times New Roman"/>
          <w:sz w:val="28"/>
          <w:szCs w:val="28"/>
          <w:lang w:val="en-US"/>
        </w:rPr>
        <w:t>đ</w:t>
      </w:r>
      <w:r>
        <w:rPr>
          <w:rFonts w:hint="default" w:ascii="Times New Roman" w:hAnsi="Times New Roman" w:cs="Times New Roman"/>
          <w:sz w:val="28"/>
          <w:szCs w:val="28"/>
        </w:rPr>
        <w:t>ưa ra phân số  thứ</w:t>
      </w:r>
      <w:r>
        <w:rPr>
          <w:rFonts w:hint="default" w:ascii="Times New Roman" w:hAnsi="Times New Roman" w:cs="Times New Roman"/>
          <w:spacing w:val="-1"/>
          <w:sz w:val="28"/>
          <w:szCs w:val="28"/>
        </w:rPr>
        <w:t xml:space="preserve"> </w:t>
      </w:r>
      <w:r>
        <w:rPr>
          <w:rFonts w:hint="default" w:ascii="Times New Roman" w:hAnsi="Times New Roman" w:cs="Times New Roman"/>
          <w:spacing w:val="3"/>
          <w:sz w:val="28"/>
          <w:szCs w:val="28"/>
        </w:rPr>
        <w:t>K.</w:t>
      </w:r>
    </w:p>
    <w:p>
      <w:pPr>
        <w:pStyle w:val="12"/>
        <w:numPr>
          <w:ilvl w:val="1"/>
          <w:numId w:val="27"/>
        </w:numPr>
        <w:tabs>
          <w:tab w:val="left" w:pos="725"/>
        </w:tabs>
        <w:spacing w:before="56" w:after="0" w:line="240" w:lineRule="auto"/>
        <w:ind w:left="724" w:right="0" w:hanging="421"/>
        <w:jc w:val="both"/>
        <w:rPr>
          <w:rFonts w:hint="default" w:ascii="Times New Roman" w:hAnsi="Times New Roman" w:cs="Times New Roman"/>
          <w:sz w:val="28"/>
          <w:szCs w:val="28"/>
        </w:rPr>
      </w:pPr>
      <w:r>
        <w:rPr>
          <w:rFonts w:hint="default" w:ascii="Times New Roman" w:hAnsi="Times New Roman" w:cs="Times New Roman"/>
          <w:sz w:val="28"/>
          <w:szCs w:val="28"/>
        </w:rPr>
        <w:t>Cho xâu s (</w:t>
      </w:r>
      <w:r>
        <w:rPr>
          <w:rFonts w:hint="default" w:cs="Times New Roman"/>
          <w:sz w:val="28"/>
          <w:szCs w:val="28"/>
          <w:lang w:val="en-US"/>
        </w:rPr>
        <w:t>đ</w:t>
      </w:r>
      <w:r>
        <w:rPr>
          <w:rFonts w:hint="default" w:ascii="Times New Roman" w:hAnsi="Times New Roman" w:cs="Times New Roman"/>
          <w:sz w:val="28"/>
          <w:szCs w:val="28"/>
        </w:rPr>
        <w:t>ộ dài không vượt quá 10</w:t>
      </w:r>
      <w:r>
        <w:rPr>
          <w:rFonts w:hint="default" w:ascii="Times New Roman" w:hAnsi="Times New Roman" w:cs="Times New Roman"/>
          <w:sz w:val="28"/>
          <w:szCs w:val="28"/>
          <w:vertAlign w:val="superscript"/>
        </w:rPr>
        <w:t>6</w:t>
      </w:r>
      <w:r>
        <w:rPr>
          <w:rFonts w:hint="default" w:ascii="Times New Roman" w:hAnsi="Times New Roman" w:cs="Times New Roman"/>
          <w:sz w:val="28"/>
          <w:szCs w:val="28"/>
          <w:vertAlign w:val="baseline"/>
        </w:rPr>
        <w:t xml:space="preserve">) chỉ gồm các kí tự </w:t>
      </w:r>
      <w:r>
        <w:rPr>
          <w:rFonts w:hint="default" w:ascii="Times New Roman" w:hAnsi="Times New Roman" w:cs="Times New Roman"/>
          <w:i/>
          <w:sz w:val="28"/>
          <w:szCs w:val="28"/>
          <w:vertAlign w:val="baseline"/>
        </w:rPr>
        <w:t>′</w:t>
      </w:r>
      <w:r>
        <w:rPr>
          <w:rFonts w:hint="default" w:ascii="Times New Roman" w:hAnsi="Times New Roman" w:cs="Times New Roman"/>
          <w:sz w:val="28"/>
          <w:szCs w:val="28"/>
          <w:vertAlign w:val="baseline"/>
        </w:rPr>
        <w:t>a</w:t>
      </w:r>
      <w:r>
        <w:rPr>
          <w:rFonts w:hint="default" w:ascii="Times New Roman" w:hAnsi="Times New Roman" w:cs="Times New Roman"/>
          <w:i/>
          <w:sz w:val="28"/>
          <w:szCs w:val="28"/>
          <w:vertAlign w:val="baseline"/>
        </w:rPr>
        <w:t xml:space="preserve">′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ến</w:t>
      </w:r>
      <w:r>
        <w:rPr>
          <w:rFonts w:hint="default" w:ascii="Times New Roman" w:hAnsi="Times New Roman" w:cs="Times New Roman"/>
          <w:spacing w:val="-2"/>
          <w:sz w:val="28"/>
          <w:szCs w:val="28"/>
          <w:vertAlign w:val="baseline"/>
        </w:rPr>
        <w:t xml:space="preserve"> </w:t>
      </w:r>
      <w:r>
        <w:rPr>
          <w:rFonts w:hint="default" w:ascii="Times New Roman" w:hAnsi="Times New Roman" w:cs="Times New Roman"/>
          <w:i/>
          <w:sz w:val="28"/>
          <w:szCs w:val="28"/>
          <w:vertAlign w:val="baseline"/>
        </w:rPr>
        <w:t>′</w:t>
      </w:r>
      <w:r>
        <w:rPr>
          <w:rFonts w:hint="default" w:ascii="Times New Roman" w:hAnsi="Times New Roman" w:cs="Times New Roman"/>
          <w:sz w:val="28"/>
          <w:szCs w:val="28"/>
          <w:vertAlign w:val="baseline"/>
        </w:rPr>
        <w:t>z</w:t>
      </w:r>
      <w:r>
        <w:rPr>
          <w:rFonts w:hint="default" w:ascii="Times New Roman" w:hAnsi="Times New Roman" w:cs="Times New Roman"/>
          <w:i/>
          <w:sz w:val="28"/>
          <w:szCs w:val="28"/>
          <w:vertAlign w:val="baseline"/>
        </w:rPr>
        <w:t>′</w:t>
      </w:r>
      <w:r>
        <w:rPr>
          <w:rFonts w:hint="default" w:ascii="Times New Roman" w:hAnsi="Times New Roman" w:cs="Times New Roman"/>
          <w:sz w:val="28"/>
          <w:szCs w:val="28"/>
          <w:vertAlign w:val="baseline"/>
        </w:rPr>
        <w:t>,</w:t>
      </w:r>
    </w:p>
    <w:p>
      <w:pPr>
        <w:pStyle w:val="12"/>
        <w:numPr>
          <w:ilvl w:val="0"/>
          <w:numId w:val="30"/>
        </w:numPr>
        <w:tabs>
          <w:tab w:val="left" w:pos="1184"/>
        </w:tabs>
        <w:spacing w:before="144" w:after="0" w:line="240" w:lineRule="auto"/>
        <w:ind w:left="1183" w:right="0" w:hanging="313"/>
        <w:jc w:val="left"/>
        <w:rPr>
          <w:rFonts w:hint="default" w:ascii="Times New Roman" w:hAnsi="Times New Roman" w:cs="Times New Roman"/>
          <w:sz w:val="28"/>
          <w:szCs w:val="28"/>
        </w:rPr>
      </w:pPr>
      <w:r>
        <w:rPr>
          <w:rFonts w:hint="default" w:ascii="Times New Roman" w:hAnsi="Times New Roman" w:cs="Times New Roman"/>
          <w:sz w:val="28"/>
          <w:szCs w:val="28"/>
        </w:rPr>
        <w:t>Có bao nhiêu loại kí tự xuất hiện trong</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s</w:t>
      </w:r>
    </w:p>
    <w:p>
      <w:pPr>
        <w:spacing w:after="0" w:line="240" w:lineRule="auto"/>
        <w:jc w:val="left"/>
        <w:rPr>
          <w:rFonts w:hint="default" w:ascii="Times New Roman" w:hAnsi="Times New Roman" w:cs="Times New Roman"/>
          <w:sz w:val="28"/>
          <w:szCs w:val="28"/>
        </w:rPr>
        <w:sectPr>
          <w:pgSz w:w="11900" w:h="16840"/>
          <w:pgMar w:top="1600" w:right="1680" w:bottom="2400" w:left="1680" w:header="0" w:footer="2216"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2"/>
        <w:rPr>
          <w:rFonts w:hint="default" w:ascii="Times New Roman" w:hAnsi="Times New Roman" w:cs="Times New Roman"/>
          <w:sz w:val="28"/>
          <w:szCs w:val="28"/>
        </w:rPr>
      </w:pPr>
    </w:p>
    <w:p>
      <w:pPr>
        <w:pStyle w:val="12"/>
        <w:numPr>
          <w:ilvl w:val="0"/>
          <w:numId w:val="30"/>
        </w:numPr>
        <w:tabs>
          <w:tab w:val="left" w:pos="1174"/>
        </w:tabs>
        <w:spacing w:before="90" w:after="0" w:line="312" w:lineRule="auto"/>
        <w:ind w:left="871" w:right="295" w:firstLine="0"/>
        <w:jc w:val="left"/>
        <w:rPr>
          <w:rFonts w:hint="default" w:ascii="Times New Roman" w:hAnsi="Times New Roman" w:cs="Times New Roman"/>
          <w:sz w:val="28"/>
          <w:szCs w:val="28"/>
        </w:rPr>
      </w:pPr>
      <w:r>
        <w:rPr>
          <w:rFonts w:hint="default" w:cs="Times New Roman"/>
          <w:sz w:val="28"/>
          <w:szCs w:val="28"/>
          <w:lang w:val="en-US"/>
        </w:rPr>
        <w:t>Đ</w:t>
      </w:r>
      <w:r>
        <w:rPr>
          <w:rFonts w:hint="default" w:ascii="Times New Roman" w:hAnsi="Times New Roman" w:cs="Times New Roman"/>
          <w:sz w:val="28"/>
          <w:szCs w:val="28"/>
        </w:rPr>
        <w:t>ưa ra một kí tự xuất hiện nhiều nhất trong xâu s và số lần xuất hiện của kí tự</w:t>
      </w:r>
      <w:r>
        <w:rPr>
          <w:rFonts w:hint="default" w:ascii="Times New Roman" w:hAnsi="Times New Roman" w:cs="Times New Roman"/>
          <w:spacing w:val="-1"/>
          <w:sz w:val="28"/>
          <w:szCs w:val="28"/>
        </w:rPr>
        <w:t xml:space="preserve"> </w:t>
      </w:r>
      <w:r>
        <w:rPr>
          <w:rFonts w:hint="default" w:cs="Times New Roman"/>
          <w:sz w:val="28"/>
          <w:szCs w:val="28"/>
          <w:lang w:val="en-US"/>
        </w:rPr>
        <w:t>đ</w:t>
      </w:r>
      <w:r>
        <w:rPr>
          <w:rFonts w:hint="default" w:ascii="Times New Roman" w:hAnsi="Times New Roman" w:cs="Times New Roman"/>
          <w:sz w:val="28"/>
          <w:szCs w:val="28"/>
        </w:rPr>
        <w:t>ó.</w:t>
      </w:r>
    </w:p>
    <w:p>
      <w:pPr>
        <w:pStyle w:val="12"/>
        <w:numPr>
          <w:ilvl w:val="1"/>
          <w:numId w:val="27"/>
        </w:numPr>
        <w:tabs>
          <w:tab w:val="left" w:pos="730"/>
        </w:tabs>
        <w:spacing w:before="35" w:after="0" w:line="242" w:lineRule="auto"/>
        <w:ind w:left="871" w:right="298" w:hanging="567"/>
        <w:jc w:val="both"/>
        <w:rPr>
          <w:rFonts w:hint="default" w:ascii="Times New Roman" w:hAnsi="Times New Roman" w:cs="Times New Roman"/>
          <w:sz w:val="28"/>
          <w:szCs w:val="28"/>
        </w:rPr>
      </w:pPr>
      <w:r>
        <w:rPr>
          <w:rFonts w:hint="default" w:ascii="Times New Roman" w:hAnsi="Times New Roman" w:cs="Times New Roman"/>
          <w:sz w:val="28"/>
          <w:szCs w:val="28"/>
        </w:rPr>
        <w:t xml:space="preserve">Cho 2 dãy </w:t>
      </w:r>
      <w:r>
        <w:rPr>
          <w:rFonts w:hint="default" w:ascii="Times New Roman" w:hAnsi="Times New Roman" w:cs="Times New Roman"/>
          <w:spacing w:val="-3"/>
          <w:sz w:val="28"/>
          <w:szCs w:val="28"/>
        </w:rPr>
        <w:t>a</w:t>
      </w:r>
      <w:r>
        <w:rPr>
          <w:rFonts w:hint="default" w:ascii="Times New Roman" w:hAnsi="Times New Roman" w:cs="Times New Roman"/>
          <w:spacing w:val="-3"/>
          <w:sz w:val="28"/>
          <w:szCs w:val="28"/>
          <w:vertAlign w:val="subscript"/>
        </w:rPr>
        <w:t>1</w:t>
      </w:r>
      <w:r>
        <w:rPr>
          <w:rFonts w:hint="default" w:ascii="Times New Roman" w:hAnsi="Times New Roman" w:cs="Times New Roman"/>
          <w:spacing w:val="-3"/>
          <w:sz w:val="28"/>
          <w:szCs w:val="28"/>
          <w:vertAlign w:val="baseline"/>
        </w:rPr>
        <w:t xml:space="preserve"> </w:t>
      </w:r>
      <w:r>
        <w:rPr>
          <w:rFonts w:hint="default" w:ascii="Times New Roman" w:hAnsi="Times New Roman" w:cs="Times New Roman"/>
          <w:i/>
          <w:sz w:val="28"/>
          <w:szCs w:val="28"/>
          <w:vertAlign w:val="baseline"/>
        </w:rPr>
        <w:t xml:space="preserve"> </w:t>
      </w:r>
      <w:r>
        <w:rPr>
          <w:rFonts w:hint="default" w:ascii="Times New Roman" w:hAnsi="Times New Roman" w:cs="Times New Roman"/>
          <w:sz w:val="28"/>
          <w:szCs w:val="28"/>
          <w:vertAlign w:val="baseline"/>
        </w:rPr>
        <w:t>a</w:t>
      </w:r>
      <w:r>
        <w:rPr>
          <w:rFonts w:hint="default" w:ascii="Times New Roman" w:hAnsi="Times New Roman" w:cs="Times New Roman"/>
          <w:sz w:val="28"/>
          <w:szCs w:val="28"/>
          <w:vertAlign w:val="subscript"/>
        </w:rPr>
        <w:t>2</w:t>
      </w:r>
      <w:r>
        <w:rPr>
          <w:rFonts w:hint="default" w:ascii="Times New Roman" w:hAnsi="Times New Roman" w:cs="Times New Roman"/>
          <w:sz w:val="28"/>
          <w:szCs w:val="28"/>
          <w:vertAlign w:val="baseline"/>
        </w:rPr>
        <w:t xml:space="preserve"> </w:t>
      </w:r>
      <w:r>
        <w:rPr>
          <w:rFonts w:hint="default" w:ascii="Times New Roman" w:hAnsi="Times New Roman" w:cs="Times New Roman"/>
          <w:i/>
          <w:sz w:val="28"/>
          <w:szCs w:val="28"/>
          <w:vertAlign w:val="baseline"/>
        </w:rPr>
        <w:t xml:space="preserve"> </w:t>
      </w:r>
      <w:r>
        <w:rPr>
          <w:rFonts w:hint="default" w:ascii="Times New Roman" w:hAnsi="Times New Roman" w:cs="Times New Roman"/>
          <w:sz w:val="28"/>
          <w:szCs w:val="28"/>
          <w:vertAlign w:val="baseline"/>
        </w:rPr>
        <w:t xml:space="preserve">. . . </w:t>
      </w:r>
      <w:r>
        <w:rPr>
          <w:rFonts w:hint="default" w:ascii="Times New Roman" w:hAnsi="Times New Roman" w:cs="Times New Roman"/>
          <w:i/>
          <w:sz w:val="28"/>
          <w:szCs w:val="28"/>
          <w:vertAlign w:val="baseline"/>
        </w:rPr>
        <w:t xml:space="preserve"> </w:t>
      </w:r>
      <w:r>
        <w:rPr>
          <w:rFonts w:hint="default" w:ascii="Times New Roman" w:hAnsi="Times New Roman" w:cs="Times New Roman"/>
          <w:sz w:val="28"/>
          <w:szCs w:val="28"/>
          <w:vertAlign w:val="baseline"/>
        </w:rPr>
        <w:t>a</w:t>
      </w:r>
      <w:r>
        <w:rPr>
          <w:rFonts w:hint="default" w:ascii="Times New Roman" w:hAnsi="Times New Roman" w:cs="Times New Roman"/>
          <w:sz w:val="28"/>
          <w:szCs w:val="28"/>
          <w:vertAlign w:val="subscript"/>
        </w:rPr>
        <w:t>n</w:t>
      </w:r>
      <w:r>
        <w:rPr>
          <w:rFonts w:hint="default" w:ascii="Times New Roman" w:hAnsi="Times New Roman" w:cs="Times New Roman"/>
          <w:sz w:val="28"/>
          <w:szCs w:val="28"/>
          <w:vertAlign w:val="baseline"/>
        </w:rPr>
        <w:t xml:space="preserve"> và </w:t>
      </w:r>
      <w:r>
        <w:rPr>
          <w:rFonts w:hint="default" w:ascii="Times New Roman" w:hAnsi="Times New Roman" w:cs="Times New Roman"/>
          <w:spacing w:val="-6"/>
          <w:sz w:val="28"/>
          <w:szCs w:val="28"/>
          <w:vertAlign w:val="baseline"/>
        </w:rPr>
        <w:t>b</w:t>
      </w:r>
      <w:r>
        <w:rPr>
          <w:rFonts w:hint="default" w:ascii="Times New Roman" w:hAnsi="Times New Roman" w:cs="Times New Roman"/>
          <w:spacing w:val="-6"/>
          <w:sz w:val="28"/>
          <w:szCs w:val="28"/>
          <w:vertAlign w:val="subscript"/>
        </w:rPr>
        <w:t>1</w:t>
      </w:r>
      <w:r>
        <w:rPr>
          <w:rFonts w:hint="default" w:ascii="Times New Roman" w:hAnsi="Times New Roman" w:cs="Times New Roman"/>
          <w:spacing w:val="-6"/>
          <w:sz w:val="28"/>
          <w:szCs w:val="28"/>
          <w:vertAlign w:val="baseline"/>
        </w:rPr>
        <w:t xml:space="preserve"> </w:t>
      </w:r>
      <w:r>
        <w:rPr>
          <w:rFonts w:hint="default" w:ascii="Times New Roman" w:hAnsi="Times New Roman" w:cs="Times New Roman"/>
          <w:i/>
          <w:sz w:val="28"/>
          <w:szCs w:val="28"/>
          <w:vertAlign w:val="baseline"/>
        </w:rPr>
        <w:t xml:space="preserve"> </w:t>
      </w:r>
      <w:r>
        <w:rPr>
          <w:rFonts w:hint="default" w:ascii="Times New Roman" w:hAnsi="Times New Roman" w:cs="Times New Roman"/>
          <w:spacing w:val="-4"/>
          <w:sz w:val="28"/>
          <w:szCs w:val="28"/>
          <w:vertAlign w:val="baseline"/>
        </w:rPr>
        <w:t>b</w:t>
      </w:r>
      <w:r>
        <w:rPr>
          <w:rFonts w:hint="default" w:ascii="Times New Roman" w:hAnsi="Times New Roman" w:cs="Times New Roman"/>
          <w:spacing w:val="-4"/>
          <w:sz w:val="28"/>
          <w:szCs w:val="28"/>
          <w:vertAlign w:val="subscript"/>
        </w:rPr>
        <w:t>2</w:t>
      </w:r>
      <w:r>
        <w:rPr>
          <w:rFonts w:hint="default" w:ascii="Times New Roman" w:hAnsi="Times New Roman" w:cs="Times New Roman"/>
          <w:spacing w:val="-4"/>
          <w:sz w:val="28"/>
          <w:szCs w:val="28"/>
          <w:vertAlign w:val="baseline"/>
        </w:rPr>
        <w:t xml:space="preserve"> </w:t>
      </w:r>
      <w:r>
        <w:rPr>
          <w:rFonts w:hint="default" w:ascii="Times New Roman" w:hAnsi="Times New Roman" w:cs="Times New Roman"/>
          <w:i/>
          <w:sz w:val="28"/>
          <w:szCs w:val="28"/>
          <w:vertAlign w:val="baseline"/>
        </w:rPr>
        <w:t xml:space="preserve"> </w:t>
      </w:r>
      <w:r>
        <w:rPr>
          <w:rFonts w:hint="default" w:ascii="Times New Roman" w:hAnsi="Times New Roman" w:cs="Times New Roman"/>
          <w:sz w:val="28"/>
          <w:szCs w:val="28"/>
          <w:vertAlign w:val="baseline"/>
        </w:rPr>
        <w:t xml:space="preserve">. . . </w:t>
      </w:r>
      <w:r>
        <w:rPr>
          <w:rFonts w:hint="default" w:ascii="Times New Roman" w:hAnsi="Times New Roman" w:cs="Times New Roman"/>
          <w:i/>
          <w:sz w:val="28"/>
          <w:szCs w:val="28"/>
          <w:vertAlign w:val="baseline"/>
        </w:rPr>
        <w:t xml:space="preserve"> </w:t>
      </w:r>
      <w:r>
        <w:rPr>
          <w:rFonts w:hint="default" w:ascii="Times New Roman" w:hAnsi="Times New Roman" w:cs="Times New Roman"/>
          <w:sz w:val="28"/>
          <w:szCs w:val="28"/>
          <w:vertAlign w:val="baseline"/>
        </w:rPr>
        <w:t>b</w:t>
      </w:r>
      <w:r>
        <w:rPr>
          <w:rFonts w:hint="default" w:ascii="Times New Roman" w:hAnsi="Times New Roman" w:cs="Times New Roman"/>
          <w:smallCaps/>
          <w:sz w:val="28"/>
          <w:szCs w:val="28"/>
          <w:vertAlign w:val="subscript"/>
        </w:rPr>
        <w:t>n</w:t>
      </w:r>
      <w:r>
        <w:rPr>
          <w:rFonts w:hint="default" w:ascii="Times New Roman" w:hAnsi="Times New Roman" w:cs="Times New Roman"/>
          <w:smallCaps w:val="0"/>
          <w:sz w:val="28"/>
          <w:szCs w:val="28"/>
          <w:vertAlign w:val="baseline"/>
        </w:rPr>
        <w:t xml:space="preserve">, hãy </w:t>
      </w:r>
      <w:r>
        <w:rPr>
          <w:rFonts w:hint="default" w:cs="Times New Roman"/>
          <w:smallCaps w:val="0"/>
          <w:sz w:val="28"/>
          <w:szCs w:val="28"/>
          <w:vertAlign w:val="baseline"/>
          <w:lang w:val="en-US"/>
        </w:rPr>
        <w:t>đ</w:t>
      </w:r>
      <w:r>
        <w:rPr>
          <w:rFonts w:hint="default" w:ascii="Times New Roman" w:hAnsi="Times New Roman" w:cs="Times New Roman"/>
          <w:smallCaps w:val="0"/>
          <w:sz w:val="28"/>
          <w:szCs w:val="28"/>
          <w:vertAlign w:val="baseline"/>
        </w:rPr>
        <w:t xml:space="preserve">ưa ra thuật toán có </w:t>
      </w:r>
      <w:r>
        <w:rPr>
          <w:rFonts w:hint="default" w:cs="Times New Roman"/>
          <w:smallCaps w:val="0"/>
          <w:sz w:val="28"/>
          <w:szCs w:val="28"/>
          <w:vertAlign w:val="baseline"/>
          <w:lang w:val="en-US"/>
        </w:rPr>
        <w:t>đ</w:t>
      </w:r>
      <w:r>
        <w:rPr>
          <w:rFonts w:hint="default" w:ascii="Times New Roman" w:hAnsi="Times New Roman" w:cs="Times New Roman"/>
          <w:smallCaps w:val="0"/>
          <w:sz w:val="28"/>
          <w:szCs w:val="28"/>
          <w:vertAlign w:val="baseline"/>
        </w:rPr>
        <w:t xml:space="preserve">ộ phức tạp 0(n + </w:t>
      </w:r>
      <w:r>
        <w:rPr>
          <w:rFonts w:hint="default" w:ascii="Times New Roman" w:hAnsi="Times New Roman" w:cs="Times New Roman"/>
          <w:smallCaps/>
          <w:sz w:val="28"/>
          <w:szCs w:val="28"/>
          <w:vertAlign w:val="baseline"/>
        </w:rPr>
        <w:t>n</w:t>
      </w:r>
      <w:r>
        <w:rPr>
          <w:rFonts w:hint="default" w:ascii="Times New Roman" w:hAnsi="Times New Roman" w:cs="Times New Roman"/>
          <w:smallCaps w:val="0"/>
          <w:sz w:val="28"/>
          <w:szCs w:val="28"/>
          <w:vertAlign w:val="baseline"/>
        </w:rPr>
        <w:t xml:space="preserve">) </w:t>
      </w:r>
      <w:r>
        <w:rPr>
          <w:rFonts w:hint="default" w:cs="Times New Roman"/>
          <w:smallCaps w:val="0"/>
          <w:sz w:val="28"/>
          <w:szCs w:val="28"/>
          <w:vertAlign w:val="baseline"/>
          <w:lang w:val="en-US"/>
        </w:rPr>
        <w:t>đ</w:t>
      </w:r>
      <w:r>
        <w:rPr>
          <w:rFonts w:hint="default" w:ascii="Times New Roman" w:hAnsi="Times New Roman" w:cs="Times New Roman"/>
          <w:smallCaps w:val="0"/>
          <w:sz w:val="28"/>
          <w:szCs w:val="28"/>
          <w:vertAlign w:val="baseline"/>
        </w:rPr>
        <w:t>ể có dãy c</w:t>
      </w:r>
      <w:r>
        <w:rPr>
          <w:rFonts w:hint="default" w:ascii="Times New Roman" w:hAnsi="Times New Roman" w:cs="Times New Roman"/>
          <w:smallCaps w:val="0"/>
          <w:sz w:val="28"/>
          <w:szCs w:val="28"/>
          <w:vertAlign w:val="subscript"/>
        </w:rPr>
        <w:t>1</w:t>
      </w:r>
      <w:r>
        <w:rPr>
          <w:rFonts w:hint="default" w:ascii="Times New Roman" w:hAnsi="Times New Roman" w:cs="Times New Roman"/>
          <w:i/>
          <w:smallCaps w:val="0"/>
          <w:sz w:val="28"/>
          <w:szCs w:val="28"/>
          <w:vertAlign w:val="baseline"/>
        </w:rPr>
        <w:t xml:space="preserve"> </w:t>
      </w:r>
      <w:r>
        <w:rPr>
          <w:rFonts w:hint="default" w:ascii="Times New Roman" w:hAnsi="Times New Roman" w:cs="Times New Roman"/>
          <w:smallCaps w:val="0"/>
          <w:sz w:val="28"/>
          <w:szCs w:val="28"/>
          <w:vertAlign w:val="baseline"/>
        </w:rPr>
        <w:t>c</w:t>
      </w:r>
      <w:r>
        <w:rPr>
          <w:rFonts w:hint="default" w:ascii="Times New Roman" w:hAnsi="Times New Roman" w:cs="Times New Roman"/>
          <w:smallCaps w:val="0"/>
          <w:sz w:val="28"/>
          <w:szCs w:val="28"/>
          <w:vertAlign w:val="subscript"/>
        </w:rPr>
        <w:t>2</w:t>
      </w:r>
      <w:r>
        <w:rPr>
          <w:rFonts w:hint="default" w:ascii="Times New Roman" w:hAnsi="Times New Roman" w:cs="Times New Roman"/>
          <w:i/>
          <w:smallCaps w:val="0"/>
          <w:sz w:val="28"/>
          <w:szCs w:val="28"/>
          <w:vertAlign w:val="baseline"/>
        </w:rPr>
        <w:t xml:space="preserve"> </w:t>
      </w:r>
      <w:r>
        <w:rPr>
          <w:rFonts w:hint="default" w:ascii="Times New Roman" w:hAnsi="Times New Roman" w:cs="Times New Roman"/>
          <w:smallCaps w:val="0"/>
          <w:sz w:val="28"/>
          <w:szCs w:val="28"/>
          <w:vertAlign w:val="baseline"/>
        </w:rPr>
        <w:t xml:space="preserve">… </w:t>
      </w:r>
      <w:r>
        <w:rPr>
          <w:rFonts w:hint="default" w:ascii="Times New Roman" w:hAnsi="Times New Roman" w:cs="Times New Roman"/>
          <w:i/>
          <w:smallCaps w:val="0"/>
          <w:sz w:val="28"/>
          <w:szCs w:val="28"/>
          <w:vertAlign w:val="baseline"/>
        </w:rPr>
        <w:t xml:space="preserve"> </w:t>
      </w:r>
      <w:r>
        <w:rPr>
          <w:rFonts w:hint="default" w:ascii="Times New Roman" w:hAnsi="Times New Roman" w:cs="Times New Roman"/>
          <w:smallCaps w:val="0"/>
          <w:sz w:val="28"/>
          <w:szCs w:val="28"/>
          <w:vertAlign w:val="baseline"/>
        </w:rPr>
        <w:t>c</w:t>
      </w:r>
      <w:r>
        <w:rPr>
          <w:rFonts w:hint="default" w:ascii="Times New Roman" w:hAnsi="Times New Roman" w:cs="Times New Roman"/>
          <w:smallCaps w:val="0"/>
          <w:sz w:val="28"/>
          <w:szCs w:val="28"/>
          <w:vertAlign w:val="subscript"/>
        </w:rPr>
        <w:t>n+</w:t>
      </w:r>
      <w:r>
        <w:rPr>
          <w:rFonts w:hint="default" w:ascii="Times New Roman" w:hAnsi="Times New Roman" w:cs="Times New Roman"/>
          <w:smallCaps/>
          <w:sz w:val="28"/>
          <w:szCs w:val="28"/>
          <w:vertAlign w:val="subscript"/>
        </w:rPr>
        <w:t>n</w:t>
      </w:r>
      <w:r>
        <w:rPr>
          <w:rFonts w:hint="default" w:ascii="Times New Roman" w:hAnsi="Times New Roman" w:cs="Times New Roman"/>
          <w:smallCaps w:val="0"/>
          <w:sz w:val="28"/>
          <w:szCs w:val="28"/>
          <w:vertAlign w:val="baseline"/>
        </w:rPr>
        <w:t xml:space="preserve"> là dãy trộn của hai dãy</w:t>
      </w:r>
      <w:r>
        <w:rPr>
          <w:rFonts w:hint="default" w:ascii="Times New Roman" w:hAnsi="Times New Roman" w:cs="Times New Roman"/>
          <w:smallCaps w:val="0"/>
          <w:spacing w:val="4"/>
          <w:sz w:val="28"/>
          <w:szCs w:val="28"/>
          <w:vertAlign w:val="baseline"/>
        </w:rPr>
        <w:t xml:space="preserve"> </w:t>
      </w:r>
      <w:r>
        <w:rPr>
          <w:rFonts w:hint="default" w:ascii="Times New Roman" w:hAnsi="Times New Roman" w:cs="Times New Roman"/>
          <w:smallCaps w:val="0"/>
          <w:sz w:val="28"/>
          <w:szCs w:val="28"/>
          <w:vertAlign w:val="baseline"/>
        </w:rPr>
        <w:t>trên.</w:t>
      </w:r>
    </w:p>
    <w:p>
      <w:pPr>
        <w:pStyle w:val="12"/>
        <w:numPr>
          <w:ilvl w:val="1"/>
          <w:numId w:val="27"/>
        </w:numPr>
        <w:tabs>
          <w:tab w:val="left" w:pos="730"/>
        </w:tabs>
        <w:spacing w:before="91" w:after="0" w:line="264" w:lineRule="auto"/>
        <w:ind w:left="871" w:right="293" w:hanging="567"/>
        <w:jc w:val="both"/>
        <w:rPr>
          <w:rFonts w:hint="default" w:ascii="Times New Roman" w:hAnsi="Times New Roman" w:cs="Times New Roman"/>
          <w:sz w:val="28"/>
          <w:szCs w:val="28"/>
        </w:rPr>
      </w:pPr>
      <w:r>
        <w:rPr>
          <w:rFonts w:hint="default" w:ascii="Times New Roman" w:hAnsi="Times New Roman" w:cs="Times New Roman"/>
          <w:sz w:val="28"/>
          <w:szCs w:val="28"/>
        </w:rPr>
        <w:t>Cho dãy số gồm n (n ≤ 10000) số nguyên a</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 xml:space="preserve">, </w:t>
      </w:r>
      <w:r>
        <w:rPr>
          <w:rFonts w:hint="default" w:ascii="Times New Roman" w:hAnsi="Times New Roman" w:cs="Times New Roman"/>
          <w:spacing w:val="3"/>
          <w:sz w:val="28"/>
          <w:szCs w:val="28"/>
          <w:vertAlign w:val="baseline"/>
        </w:rPr>
        <w:t>a</w:t>
      </w:r>
      <w:r>
        <w:rPr>
          <w:rFonts w:hint="default" w:ascii="Times New Roman" w:hAnsi="Times New Roman" w:cs="Times New Roman"/>
          <w:spacing w:val="3"/>
          <w:sz w:val="28"/>
          <w:szCs w:val="28"/>
          <w:vertAlign w:val="subscript"/>
        </w:rPr>
        <w:t>2</w:t>
      </w:r>
      <w:r>
        <w:rPr>
          <w:rFonts w:hint="default" w:ascii="Times New Roman" w:hAnsi="Times New Roman" w:cs="Times New Roman"/>
          <w:spacing w:val="3"/>
          <w:sz w:val="28"/>
          <w:szCs w:val="28"/>
          <w:vertAlign w:val="baseline"/>
        </w:rPr>
        <w:t xml:space="preserve">, </w:t>
      </w:r>
      <w:r>
        <w:rPr>
          <w:rFonts w:hint="default" w:ascii="Times New Roman" w:hAnsi="Times New Roman" w:cs="Times New Roman"/>
          <w:sz w:val="28"/>
          <w:szCs w:val="28"/>
          <w:vertAlign w:val="baseline"/>
        </w:rPr>
        <w:t>… , a</w:t>
      </w:r>
      <w:r>
        <w:rPr>
          <w:rFonts w:hint="default" w:ascii="Times New Roman" w:hAnsi="Times New Roman" w:cs="Times New Roman"/>
          <w:sz w:val="28"/>
          <w:szCs w:val="28"/>
          <w:vertAlign w:val="subscript"/>
        </w:rPr>
        <w:t>n</w:t>
      </w:r>
      <w:r>
        <w:rPr>
          <w:rFonts w:hint="default" w:ascii="Times New Roman" w:hAnsi="Times New Roman" w:cs="Times New Roman"/>
          <w:sz w:val="28"/>
          <w:szCs w:val="28"/>
          <w:vertAlign w:val="baseline"/>
        </w:rPr>
        <w:t xml:space="preserve"> </w:t>
      </w:r>
      <w:r>
        <w:rPr>
          <w:rFonts w:hint="default" w:ascii="Times New Roman" w:hAnsi="Times New Roman" w:cs="Times New Roman"/>
          <w:spacing w:val="2"/>
          <w:sz w:val="28"/>
          <w:szCs w:val="28"/>
          <w:vertAlign w:val="baseline"/>
        </w:rPr>
        <w:t>(|a</w:t>
      </w:r>
      <w:r>
        <w:rPr>
          <w:rFonts w:hint="default" w:ascii="Times New Roman" w:hAnsi="Times New Roman" w:cs="Times New Roman"/>
          <w:spacing w:val="2"/>
          <w:sz w:val="28"/>
          <w:szCs w:val="28"/>
          <w:vertAlign w:val="subscript"/>
        </w:rPr>
        <w:t>i</w:t>
      </w:r>
      <w:r>
        <w:rPr>
          <w:rFonts w:hint="default" w:ascii="Times New Roman" w:hAnsi="Times New Roman" w:cs="Times New Roman"/>
          <w:spacing w:val="2"/>
          <w:sz w:val="28"/>
          <w:szCs w:val="28"/>
          <w:vertAlign w:val="baseline"/>
        </w:rPr>
        <w:t xml:space="preserve">| </w:t>
      </w:r>
      <w:r>
        <w:rPr>
          <w:rFonts w:hint="default" w:ascii="Times New Roman" w:hAnsi="Times New Roman" w:cs="Times New Roman"/>
          <w:sz w:val="28"/>
          <w:szCs w:val="28"/>
          <w:vertAlign w:val="baseline"/>
        </w:rPr>
        <w:t>≤ 10</w:t>
      </w:r>
      <w:r>
        <w:rPr>
          <w:rFonts w:hint="default" w:ascii="Times New Roman" w:hAnsi="Times New Roman" w:cs="Times New Roman"/>
          <w:sz w:val="28"/>
          <w:szCs w:val="28"/>
          <w:vertAlign w:val="superscript"/>
        </w:rPr>
        <w:t>9</w:t>
      </w:r>
      <w:r>
        <w:rPr>
          <w:rFonts w:hint="default" w:ascii="Times New Roman" w:hAnsi="Times New Roman" w:cs="Times New Roman"/>
          <w:sz w:val="28"/>
          <w:szCs w:val="28"/>
          <w:vertAlign w:val="baseline"/>
        </w:rPr>
        <w:t xml:space="preserve">), tìm số nguyên X bất kì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ể S = </w:t>
      </w:r>
      <w:r>
        <w:rPr>
          <w:rFonts w:hint="default" w:ascii="Times New Roman" w:hAnsi="Times New Roman" w:cs="Times New Roman"/>
          <w:position w:val="1"/>
          <w:sz w:val="28"/>
          <w:szCs w:val="28"/>
          <w:vertAlign w:val="baseline"/>
        </w:rPr>
        <w:t>|</w:t>
      </w:r>
      <w:r>
        <w:rPr>
          <w:rFonts w:hint="default" w:ascii="Times New Roman" w:hAnsi="Times New Roman" w:cs="Times New Roman"/>
          <w:sz w:val="28"/>
          <w:szCs w:val="28"/>
          <w:vertAlign w:val="baseline"/>
        </w:rPr>
        <w:t>a</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 xml:space="preserve"> — </w:t>
      </w:r>
      <w:r>
        <w:rPr>
          <w:rFonts w:hint="default" w:ascii="Times New Roman" w:hAnsi="Times New Roman" w:cs="Times New Roman"/>
          <w:spacing w:val="3"/>
          <w:sz w:val="28"/>
          <w:szCs w:val="28"/>
          <w:vertAlign w:val="baseline"/>
        </w:rPr>
        <w:t>X</w:t>
      </w:r>
      <w:r>
        <w:rPr>
          <w:rFonts w:hint="default" w:ascii="Times New Roman" w:hAnsi="Times New Roman" w:cs="Times New Roman"/>
          <w:spacing w:val="3"/>
          <w:position w:val="1"/>
          <w:sz w:val="28"/>
          <w:szCs w:val="28"/>
          <w:vertAlign w:val="baseline"/>
        </w:rPr>
        <w:t xml:space="preserve">| </w:t>
      </w:r>
      <w:r>
        <w:rPr>
          <w:rFonts w:hint="default" w:ascii="Times New Roman" w:hAnsi="Times New Roman" w:cs="Times New Roman"/>
          <w:sz w:val="28"/>
          <w:szCs w:val="28"/>
          <w:vertAlign w:val="baseline"/>
        </w:rPr>
        <w:t xml:space="preserve">+ </w:t>
      </w:r>
      <w:r>
        <w:rPr>
          <w:rFonts w:hint="default" w:ascii="Times New Roman" w:hAnsi="Times New Roman" w:cs="Times New Roman"/>
          <w:position w:val="1"/>
          <w:sz w:val="28"/>
          <w:szCs w:val="28"/>
          <w:vertAlign w:val="baseline"/>
        </w:rPr>
        <w:t>|</w:t>
      </w:r>
      <w:r>
        <w:rPr>
          <w:rFonts w:hint="default" w:ascii="Times New Roman" w:hAnsi="Times New Roman" w:cs="Times New Roman"/>
          <w:sz w:val="28"/>
          <w:szCs w:val="28"/>
          <w:vertAlign w:val="baseline"/>
        </w:rPr>
        <w:t>a</w:t>
      </w:r>
      <w:r>
        <w:rPr>
          <w:rFonts w:hint="default" w:ascii="Times New Roman" w:hAnsi="Times New Roman" w:cs="Times New Roman"/>
          <w:sz w:val="28"/>
          <w:szCs w:val="28"/>
          <w:vertAlign w:val="subscript"/>
        </w:rPr>
        <w:t>2</w:t>
      </w:r>
      <w:r>
        <w:rPr>
          <w:rFonts w:hint="default" w:ascii="Times New Roman" w:hAnsi="Times New Roman" w:cs="Times New Roman"/>
          <w:sz w:val="28"/>
          <w:szCs w:val="28"/>
          <w:vertAlign w:val="baseline"/>
        </w:rPr>
        <w:t xml:space="preserve"> — </w:t>
      </w:r>
      <w:r>
        <w:rPr>
          <w:rFonts w:hint="default" w:ascii="Times New Roman" w:hAnsi="Times New Roman" w:cs="Times New Roman"/>
          <w:spacing w:val="3"/>
          <w:sz w:val="28"/>
          <w:szCs w:val="28"/>
          <w:vertAlign w:val="baseline"/>
        </w:rPr>
        <w:t>X</w:t>
      </w:r>
      <w:r>
        <w:rPr>
          <w:rFonts w:hint="default" w:ascii="Times New Roman" w:hAnsi="Times New Roman" w:cs="Times New Roman"/>
          <w:spacing w:val="3"/>
          <w:position w:val="1"/>
          <w:sz w:val="28"/>
          <w:szCs w:val="28"/>
          <w:vertAlign w:val="baseline"/>
        </w:rPr>
        <w:t xml:space="preserve">| </w:t>
      </w:r>
      <w:r>
        <w:rPr>
          <w:rFonts w:hint="default" w:ascii="Times New Roman" w:hAnsi="Times New Roman" w:cs="Times New Roman"/>
          <w:sz w:val="28"/>
          <w:szCs w:val="28"/>
          <w:vertAlign w:val="baseline"/>
        </w:rPr>
        <w:t>+ … + |a</w:t>
      </w:r>
      <w:r>
        <w:rPr>
          <w:rFonts w:hint="default" w:ascii="Times New Roman" w:hAnsi="Times New Roman" w:cs="Times New Roman"/>
          <w:sz w:val="28"/>
          <w:szCs w:val="28"/>
          <w:vertAlign w:val="subscript"/>
        </w:rPr>
        <w:t>n</w:t>
      </w:r>
      <w:r>
        <w:rPr>
          <w:rFonts w:hint="default" w:ascii="Times New Roman" w:hAnsi="Times New Roman" w:cs="Times New Roman"/>
          <w:sz w:val="28"/>
          <w:szCs w:val="28"/>
          <w:vertAlign w:val="baseline"/>
        </w:rPr>
        <w:t xml:space="preserve"> — </w:t>
      </w:r>
      <w:r>
        <w:rPr>
          <w:rFonts w:hint="default" w:ascii="Times New Roman" w:hAnsi="Times New Roman" w:cs="Times New Roman"/>
          <w:spacing w:val="3"/>
          <w:sz w:val="28"/>
          <w:szCs w:val="28"/>
          <w:vertAlign w:val="baseline"/>
        </w:rPr>
        <w:t xml:space="preserve">X|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ạt giá trị nhỏ nhất, có bao nhiêu giá trị nguyên khác nhau thoả</w:t>
      </w:r>
      <w:r>
        <w:rPr>
          <w:rFonts w:hint="default" w:ascii="Times New Roman" w:hAnsi="Times New Roman" w:cs="Times New Roman"/>
          <w:spacing w:val="-1"/>
          <w:sz w:val="28"/>
          <w:szCs w:val="28"/>
          <w:vertAlign w:val="baseline"/>
        </w:rPr>
        <w:t xml:space="preserve"> </w:t>
      </w:r>
      <w:r>
        <w:rPr>
          <w:rFonts w:hint="default" w:ascii="Times New Roman" w:hAnsi="Times New Roman" w:cs="Times New Roman"/>
          <w:sz w:val="28"/>
          <w:szCs w:val="28"/>
          <w:vertAlign w:val="baseline"/>
        </w:rPr>
        <w:t>mãn.</w:t>
      </w:r>
    </w:p>
    <w:p>
      <w:pPr>
        <w:pStyle w:val="7"/>
        <w:spacing w:before="68" w:line="312" w:lineRule="auto"/>
        <w:ind w:left="871" w:right="294"/>
        <w:jc w:val="both"/>
        <w:rPr>
          <w:rFonts w:hint="default" w:ascii="Times New Roman" w:hAnsi="Times New Roman" w:cs="Times New Roman"/>
          <w:sz w:val="28"/>
          <w:szCs w:val="28"/>
        </w:rPr>
      </w:pPr>
      <w:r>
        <w:rPr>
          <w:rFonts w:hint="default" w:ascii="Times New Roman" w:hAnsi="Times New Roman" w:cs="Times New Roman"/>
          <w:sz w:val="28"/>
          <w:szCs w:val="28"/>
        </w:rPr>
        <w:t xml:space="preserve">Ví dụ 1: dãy gồm 5 số 3, 1, 5, 4, 5, ta có duy nhất một giá trị X = 4 </w:t>
      </w:r>
      <w:r>
        <w:rPr>
          <w:rFonts w:hint="default" w:cs="Times New Roman"/>
          <w:sz w:val="28"/>
          <w:szCs w:val="28"/>
          <w:lang w:val="en-US"/>
        </w:rPr>
        <w:t>đ</w:t>
      </w:r>
      <w:r>
        <w:rPr>
          <w:rFonts w:hint="default" w:ascii="Times New Roman" w:hAnsi="Times New Roman" w:cs="Times New Roman"/>
          <w:sz w:val="28"/>
          <w:szCs w:val="28"/>
        </w:rPr>
        <w:t xml:space="preserve">ể S </w:t>
      </w:r>
      <w:r>
        <w:rPr>
          <w:rFonts w:hint="default" w:cs="Times New Roman"/>
          <w:sz w:val="28"/>
          <w:szCs w:val="28"/>
          <w:lang w:val="en-US"/>
        </w:rPr>
        <w:t>đ</w:t>
      </w:r>
      <w:r>
        <w:rPr>
          <w:rFonts w:hint="default" w:ascii="Times New Roman" w:hAnsi="Times New Roman" w:cs="Times New Roman"/>
          <w:sz w:val="28"/>
          <w:szCs w:val="28"/>
        </w:rPr>
        <w:t>ạt giá trị nhỏ nhất bằng 6.</w:t>
      </w:r>
    </w:p>
    <w:p>
      <w:pPr>
        <w:pStyle w:val="7"/>
        <w:spacing w:before="66" w:line="316" w:lineRule="auto"/>
        <w:ind w:left="871" w:right="293" w:hanging="1"/>
        <w:jc w:val="both"/>
        <w:rPr>
          <w:rFonts w:hint="default" w:ascii="Times New Roman" w:hAnsi="Times New Roman" w:cs="Times New Roman"/>
          <w:sz w:val="28"/>
          <w:szCs w:val="28"/>
        </w:rPr>
      </w:pPr>
      <w:r>
        <w:rPr>
          <w:rFonts w:hint="default" w:ascii="Times New Roman" w:hAnsi="Times New Roman" w:cs="Times New Roman"/>
          <w:sz w:val="28"/>
          <w:szCs w:val="28"/>
        </w:rPr>
        <w:t xml:space="preserve">Ví dụ 2: dãy gồm 6 số 3, 1, 7, 2, 5, 7 ta có ba giá trị nguyên của X là 3, 4, 5 </w:t>
      </w:r>
      <w:r>
        <w:rPr>
          <w:rFonts w:hint="default" w:cs="Times New Roman"/>
          <w:sz w:val="28"/>
          <w:szCs w:val="28"/>
          <w:lang w:val="en-US"/>
        </w:rPr>
        <w:t>đ</w:t>
      </w:r>
      <w:r>
        <w:rPr>
          <w:rFonts w:hint="default" w:ascii="Times New Roman" w:hAnsi="Times New Roman" w:cs="Times New Roman"/>
          <w:sz w:val="28"/>
          <w:szCs w:val="28"/>
        </w:rPr>
        <w:t xml:space="preserve">ể S </w:t>
      </w:r>
      <w:r>
        <w:rPr>
          <w:rFonts w:hint="default" w:cs="Times New Roman"/>
          <w:sz w:val="28"/>
          <w:szCs w:val="28"/>
          <w:lang w:val="en-US"/>
        </w:rPr>
        <w:t>đ</w:t>
      </w:r>
      <w:r>
        <w:rPr>
          <w:rFonts w:hint="default" w:ascii="Times New Roman" w:hAnsi="Times New Roman" w:cs="Times New Roman"/>
          <w:sz w:val="28"/>
          <w:szCs w:val="28"/>
        </w:rPr>
        <w:t>ạt giá trị nhỏ nhất bằng 13.</w:t>
      </w:r>
    </w:p>
    <w:p>
      <w:pPr>
        <w:pStyle w:val="12"/>
        <w:numPr>
          <w:ilvl w:val="1"/>
          <w:numId w:val="27"/>
        </w:numPr>
        <w:tabs>
          <w:tab w:val="left" w:pos="773"/>
        </w:tabs>
        <w:spacing w:before="58" w:after="0" w:line="240" w:lineRule="auto"/>
        <w:ind w:left="772" w:right="0" w:hanging="469"/>
        <w:jc w:val="both"/>
        <w:rPr>
          <w:rFonts w:hint="default" w:ascii="Times New Roman" w:hAnsi="Times New Roman" w:cs="Times New Roman"/>
          <w:sz w:val="28"/>
          <w:szCs w:val="28"/>
        </w:rPr>
      </w:pPr>
      <w:r>
        <w:rPr>
          <w:rFonts w:hint="default" w:ascii="Times New Roman" w:hAnsi="Times New Roman" w:cs="Times New Roman"/>
          <w:sz w:val="28"/>
          <w:szCs w:val="28"/>
        </w:rPr>
        <w:t xml:space="preserve">Cho N (N ≤ 10000) </w:t>
      </w:r>
      <w:r>
        <w:rPr>
          <w:rFonts w:hint="default" w:cs="Times New Roman"/>
          <w:sz w:val="28"/>
          <w:szCs w:val="28"/>
          <w:lang w:val="en-US"/>
        </w:rPr>
        <w:t>đ</w:t>
      </w:r>
      <w:r>
        <w:rPr>
          <w:rFonts w:hint="default" w:ascii="Times New Roman" w:hAnsi="Times New Roman" w:cs="Times New Roman"/>
          <w:sz w:val="28"/>
          <w:szCs w:val="28"/>
        </w:rPr>
        <w:t xml:space="preserve">iểm trên mặt phẳng Oxy, </w:t>
      </w:r>
      <w:r>
        <w:rPr>
          <w:rFonts w:hint="default" w:cs="Times New Roman"/>
          <w:sz w:val="28"/>
          <w:szCs w:val="28"/>
          <w:lang w:val="en-US"/>
        </w:rPr>
        <w:t>đ</w:t>
      </w:r>
      <w:r>
        <w:rPr>
          <w:rFonts w:hint="default" w:ascii="Times New Roman" w:hAnsi="Times New Roman" w:cs="Times New Roman"/>
          <w:sz w:val="28"/>
          <w:szCs w:val="28"/>
        </w:rPr>
        <w:t xml:space="preserve">iểm thứ i có tọa </w:t>
      </w:r>
      <w:r>
        <w:rPr>
          <w:rFonts w:hint="default" w:cs="Times New Roman"/>
          <w:sz w:val="28"/>
          <w:szCs w:val="28"/>
          <w:lang w:val="en-US"/>
        </w:rPr>
        <w:t>đ</w:t>
      </w:r>
      <w:r>
        <w:rPr>
          <w:rFonts w:hint="default" w:ascii="Times New Roman" w:hAnsi="Times New Roman" w:cs="Times New Roman"/>
          <w:sz w:val="28"/>
          <w:szCs w:val="28"/>
        </w:rPr>
        <w:t>ộ</w:t>
      </w:r>
      <w:r>
        <w:rPr>
          <w:rFonts w:hint="default" w:ascii="Times New Roman" w:hAnsi="Times New Roman" w:cs="Times New Roman"/>
          <w:spacing w:val="-17"/>
          <w:sz w:val="28"/>
          <w:szCs w:val="28"/>
        </w:rPr>
        <w:t xml:space="preserve"> </w:t>
      </w:r>
      <w:r>
        <w:rPr>
          <w:rFonts w:hint="default" w:ascii="Times New Roman" w:hAnsi="Times New Roman" w:cs="Times New Roman"/>
          <w:sz w:val="28"/>
          <w:szCs w:val="28"/>
        </w:rPr>
        <w:t>là</w:t>
      </w:r>
    </w:p>
    <w:p>
      <w:pPr>
        <w:pStyle w:val="7"/>
        <w:spacing w:before="32"/>
        <w:ind w:left="871"/>
        <w:jc w:val="both"/>
        <w:rPr>
          <w:rFonts w:hint="default" w:ascii="Times New Roman" w:hAnsi="Times New Roman" w:cs="Times New Roman"/>
          <w:sz w:val="28"/>
          <w:szCs w:val="28"/>
        </w:rPr>
      </w:pPr>
      <w:r>
        <w:rPr>
          <w:rFonts w:hint="default" w:ascii="Times New Roman" w:hAnsi="Times New Roman" w:cs="Times New Roman"/>
          <w:spacing w:val="3"/>
          <w:sz w:val="28"/>
          <w:szCs w:val="28"/>
        </w:rPr>
        <w:t>(x</w:t>
      </w:r>
      <w:r>
        <w:rPr>
          <w:rFonts w:hint="default" w:ascii="Times New Roman" w:hAnsi="Times New Roman" w:cs="Times New Roman"/>
          <w:spacing w:val="3"/>
          <w:sz w:val="28"/>
          <w:szCs w:val="28"/>
          <w:vertAlign w:val="subscript"/>
        </w:rPr>
        <w:t>i</w:t>
      </w:r>
      <w:r>
        <w:rPr>
          <w:rFonts w:hint="default" w:ascii="Times New Roman" w:hAnsi="Times New Roman" w:cs="Times New Roman"/>
          <w:spacing w:val="3"/>
          <w:sz w:val="28"/>
          <w:szCs w:val="28"/>
          <w:vertAlign w:val="baseline"/>
        </w:rPr>
        <w:t xml:space="preserve">, </w:t>
      </w:r>
      <w:r>
        <w:rPr>
          <w:rFonts w:hint="default" w:ascii="Times New Roman" w:hAnsi="Times New Roman" w:cs="Times New Roman"/>
          <w:sz w:val="28"/>
          <w:szCs w:val="28"/>
          <w:vertAlign w:val="baseline"/>
        </w:rPr>
        <w:t>y</w:t>
      </w:r>
      <w:r>
        <w:rPr>
          <w:rFonts w:hint="default" w:ascii="Times New Roman" w:hAnsi="Times New Roman" w:cs="Times New Roman"/>
          <w:sz w:val="28"/>
          <w:szCs w:val="28"/>
          <w:vertAlign w:val="subscript"/>
        </w:rPr>
        <w:t>i</w:t>
      </w:r>
      <w:r>
        <w:rPr>
          <w:rFonts w:hint="default" w:ascii="Times New Roman" w:hAnsi="Times New Roman" w:cs="Times New Roman"/>
          <w:sz w:val="28"/>
          <w:szCs w:val="28"/>
          <w:vertAlign w:val="baseline"/>
        </w:rPr>
        <w:t xml:space="preserve">). Ta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ịnh nghĩa khoảng cách giữa 2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iểm P(x</w:t>
      </w:r>
      <w:r>
        <w:rPr>
          <w:rFonts w:hint="default" w:ascii="Times New Roman" w:hAnsi="Times New Roman" w:cs="Times New Roman"/>
          <w:sz w:val="28"/>
          <w:szCs w:val="28"/>
          <w:vertAlign w:val="subscript"/>
        </w:rPr>
        <w:t>P</w:t>
      </w:r>
      <w:r>
        <w:rPr>
          <w:rFonts w:hint="default" w:ascii="Times New Roman" w:hAnsi="Times New Roman" w:cs="Times New Roman"/>
          <w:sz w:val="28"/>
          <w:szCs w:val="28"/>
          <w:vertAlign w:val="baseline"/>
        </w:rPr>
        <w:t>, y</w:t>
      </w:r>
      <w:r>
        <w:rPr>
          <w:rFonts w:hint="default" w:ascii="Times New Roman" w:hAnsi="Times New Roman" w:cs="Times New Roman"/>
          <w:sz w:val="28"/>
          <w:szCs w:val="28"/>
          <w:vertAlign w:val="subscript"/>
        </w:rPr>
        <w:t>P</w:t>
      </w:r>
      <w:r>
        <w:rPr>
          <w:rFonts w:hint="default" w:ascii="Times New Roman" w:hAnsi="Times New Roman" w:cs="Times New Roman"/>
          <w:sz w:val="28"/>
          <w:szCs w:val="28"/>
          <w:vertAlign w:val="baseline"/>
        </w:rPr>
        <w:t>) và Q(x</w:t>
      </w:r>
      <w:r>
        <w:rPr>
          <w:rFonts w:hint="default" w:ascii="Times New Roman" w:hAnsi="Times New Roman" w:cs="Times New Roman"/>
          <w:sz w:val="28"/>
          <w:szCs w:val="28"/>
          <w:vertAlign w:val="subscript"/>
        </w:rPr>
        <w:t>Q</w:t>
      </w:r>
      <w:r>
        <w:rPr>
          <w:rFonts w:hint="default" w:ascii="Times New Roman" w:hAnsi="Times New Roman" w:cs="Times New Roman"/>
          <w:sz w:val="28"/>
          <w:szCs w:val="28"/>
          <w:vertAlign w:val="baseline"/>
        </w:rPr>
        <w:t>, y</w:t>
      </w:r>
      <w:r>
        <w:rPr>
          <w:rFonts w:hint="default" w:ascii="Times New Roman" w:hAnsi="Times New Roman" w:cs="Times New Roman"/>
          <w:sz w:val="28"/>
          <w:szCs w:val="28"/>
          <w:vertAlign w:val="subscript"/>
        </w:rPr>
        <w:t>Q</w:t>
      </w:r>
      <w:r>
        <w:rPr>
          <w:rFonts w:hint="default" w:ascii="Times New Roman" w:hAnsi="Times New Roman" w:cs="Times New Roman"/>
          <w:sz w:val="28"/>
          <w:szCs w:val="28"/>
          <w:vertAlign w:val="baseline"/>
        </w:rPr>
        <w:t>)</w:t>
      </w:r>
      <w:r>
        <w:rPr>
          <w:rFonts w:hint="default" w:ascii="Times New Roman" w:hAnsi="Times New Roman" w:cs="Times New Roman"/>
          <w:spacing w:val="52"/>
          <w:sz w:val="28"/>
          <w:szCs w:val="28"/>
          <w:vertAlign w:val="baseline"/>
        </w:rPr>
        <w:t xml:space="preserve"> </w:t>
      </w:r>
      <w:r>
        <w:rPr>
          <w:rFonts w:hint="default" w:ascii="Times New Roman" w:hAnsi="Times New Roman" w:cs="Times New Roman"/>
          <w:sz w:val="28"/>
          <w:szCs w:val="28"/>
          <w:vertAlign w:val="baseline"/>
        </w:rPr>
        <w:t>bằng</w:t>
      </w:r>
    </w:p>
    <w:p>
      <w:pPr>
        <w:pStyle w:val="7"/>
        <w:spacing w:before="36" w:line="280" w:lineRule="auto"/>
        <w:ind w:left="871" w:right="293"/>
        <w:jc w:val="both"/>
        <w:rPr>
          <w:rFonts w:hint="default" w:ascii="Times New Roman" w:hAnsi="Times New Roman" w:cs="Times New Roman"/>
          <w:sz w:val="28"/>
          <w:szCs w:val="28"/>
        </w:rPr>
      </w:pPr>
      <w:r>
        <w:rPr>
          <w:rFonts w:hint="default" w:ascii="Times New Roman" w:hAnsi="Times New Roman" w:cs="Times New Roman"/>
          <w:sz w:val="28"/>
          <w:szCs w:val="28"/>
        </w:rPr>
        <w:t>|x</w:t>
      </w:r>
      <w:r>
        <w:rPr>
          <w:rFonts w:hint="default" w:ascii="Times New Roman" w:hAnsi="Times New Roman" w:cs="Times New Roman"/>
          <w:sz w:val="28"/>
          <w:szCs w:val="28"/>
          <w:vertAlign w:val="subscript"/>
        </w:rPr>
        <w:t>P</w:t>
      </w:r>
      <w:r>
        <w:rPr>
          <w:rFonts w:hint="default" w:ascii="Times New Roman" w:hAnsi="Times New Roman" w:cs="Times New Roman"/>
          <w:sz w:val="28"/>
          <w:szCs w:val="28"/>
          <w:vertAlign w:val="baseline"/>
        </w:rPr>
        <w:t xml:space="preserve"> — x</w:t>
      </w:r>
      <w:r>
        <w:rPr>
          <w:rFonts w:hint="default" w:ascii="Times New Roman" w:hAnsi="Times New Roman" w:cs="Times New Roman"/>
          <w:sz w:val="28"/>
          <w:szCs w:val="28"/>
          <w:vertAlign w:val="subscript"/>
        </w:rPr>
        <w:t>Q</w:t>
      </w:r>
      <w:r>
        <w:rPr>
          <w:rFonts w:hint="default" w:ascii="Times New Roman" w:hAnsi="Times New Roman" w:cs="Times New Roman"/>
          <w:sz w:val="28"/>
          <w:szCs w:val="28"/>
          <w:vertAlign w:val="baseline"/>
        </w:rPr>
        <w:t>| + |y</w:t>
      </w:r>
      <w:r>
        <w:rPr>
          <w:rFonts w:hint="default" w:ascii="Times New Roman" w:hAnsi="Times New Roman" w:cs="Times New Roman"/>
          <w:sz w:val="28"/>
          <w:szCs w:val="28"/>
          <w:vertAlign w:val="subscript"/>
        </w:rPr>
        <w:t>P</w:t>
      </w:r>
      <w:r>
        <w:rPr>
          <w:rFonts w:hint="default" w:ascii="Times New Roman" w:hAnsi="Times New Roman" w:cs="Times New Roman"/>
          <w:sz w:val="28"/>
          <w:szCs w:val="28"/>
          <w:vertAlign w:val="baseline"/>
        </w:rPr>
        <w:t xml:space="preserve"> — y</w:t>
      </w:r>
      <w:r>
        <w:rPr>
          <w:rFonts w:hint="default" w:ascii="Times New Roman" w:hAnsi="Times New Roman" w:cs="Times New Roman"/>
          <w:sz w:val="28"/>
          <w:szCs w:val="28"/>
          <w:vertAlign w:val="subscript"/>
        </w:rPr>
        <w:t>Q</w:t>
      </w:r>
      <w:r>
        <w:rPr>
          <w:rFonts w:hint="default" w:ascii="Times New Roman" w:hAnsi="Times New Roman" w:cs="Times New Roman"/>
          <w:sz w:val="28"/>
          <w:szCs w:val="28"/>
          <w:vertAlign w:val="baseline"/>
        </w:rPr>
        <w:t xml:space="preserve">|. Hãy tìm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iểm A có tọa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ộ nguyên mà tổng khoảng cách (theo cách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ịnh nghĩa trên) từ A tới  N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iểm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ã  cho  là  nhỏ  nhất (|x</w:t>
      </w:r>
      <w:r>
        <w:rPr>
          <w:rFonts w:hint="default" w:ascii="Times New Roman" w:hAnsi="Times New Roman" w:cs="Times New Roman"/>
          <w:sz w:val="28"/>
          <w:szCs w:val="28"/>
          <w:vertAlign w:val="subscript"/>
        </w:rPr>
        <w:t>i</w:t>
      </w:r>
      <w:r>
        <w:rPr>
          <w:rFonts w:hint="default" w:ascii="Times New Roman" w:hAnsi="Times New Roman" w:cs="Times New Roman"/>
          <w:sz w:val="28"/>
          <w:szCs w:val="28"/>
          <w:vertAlign w:val="baseline"/>
        </w:rPr>
        <w:t>|, |y</w:t>
      </w:r>
      <w:r>
        <w:rPr>
          <w:rFonts w:hint="default" w:ascii="Times New Roman" w:hAnsi="Times New Roman" w:cs="Times New Roman"/>
          <w:sz w:val="28"/>
          <w:szCs w:val="28"/>
          <w:vertAlign w:val="subscript"/>
        </w:rPr>
        <w:t>i</w:t>
      </w:r>
      <w:r>
        <w:rPr>
          <w:rFonts w:hint="default" w:ascii="Times New Roman" w:hAnsi="Times New Roman" w:cs="Times New Roman"/>
          <w:sz w:val="28"/>
          <w:szCs w:val="28"/>
          <w:vertAlign w:val="baseline"/>
        </w:rPr>
        <w:t>| nguyên không vượt quá10</w:t>
      </w:r>
      <w:r>
        <w:rPr>
          <w:rFonts w:hint="default" w:ascii="Times New Roman" w:hAnsi="Times New Roman" w:cs="Times New Roman"/>
          <w:sz w:val="28"/>
          <w:szCs w:val="28"/>
          <w:vertAlign w:val="superscript"/>
        </w:rPr>
        <w:t>9</w:t>
      </w:r>
      <w:r>
        <w:rPr>
          <w:rFonts w:hint="default" w:ascii="Times New Roman" w:hAnsi="Times New Roman" w:cs="Times New Roman"/>
          <w:sz w:val="28"/>
          <w:szCs w:val="28"/>
          <w:vertAlign w:val="baseline"/>
        </w:rPr>
        <w:t>)</w:t>
      </w:r>
    </w:p>
    <w:p>
      <w:pPr>
        <w:pStyle w:val="12"/>
        <w:numPr>
          <w:ilvl w:val="1"/>
          <w:numId w:val="27"/>
        </w:numPr>
        <w:tabs>
          <w:tab w:val="left" w:pos="857"/>
        </w:tabs>
        <w:spacing w:before="44" w:after="0" w:line="266" w:lineRule="auto"/>
        <w:ind w:left="871" w:right="296" w:hanging="567"/>
        <w:jc w:val="both"/>
        <w:rPr>
          <w:rFonts w:hint="default" w:ascii="Times New Roman" w:hAnsi="Times New Roman" w:cs="Times New Roman"/>
          <w:sz w:val="28"/>
          <w:szCs w:val="28"/>
        </w:rPr>
      </w:pPr>
      <w:r>
        <w:rPr>
          <w:rFonts w:hint="default" w:ascii="Times New Roman" w:hAnsi="Times New Roman" w:cs="Times New Roman"/>
          <w:sz w:val="28"/>
          <w:szCs w:val="28"/>
        </w:rPr>
        <w:t xml:space="preserve">Cho N (N ≤ 10000) </w:t>
      </w:r>
      <w:r>
        <w:rPr>
          <w:rFonts w:hint="default" w:cs="Times New Roman"/>
          <w:sz w:val="28"/>
          <w:szCs w:val="28"/>
          <w:lang w:val="en-US"/>
        </w:rPr>
        <w:t>đ</w:t>
      </w:r>
      <w:r>
        <w:rPr>
          <w:rFonts w:hint="default" w:ascii="Times New Roman" w:hAnsi="Times New Roman" w:cs="Times New Roman"/>
          <w:sz w:val="28"/>
          <w:szCs w:val="28"/>
        </w:rPr>
        <w:t xml:space="preserve">oạn thẳng trên trục số với các </w:t>
      </w:r>
      <w:r>
        <w:rPr>
          <w:rFonts w:hint="default" w:cs="Times New Roman"/>
          <w:sz w:val="28"/>
          <w:szCs w:val="28"/>
          <w:lang w:val="en-US"/>
        </w:rPr>
        <w:t>đ</w:t>
      </w:r>
      <w:r>
        <w:rPr>
          <w:rFonts w:hint="default" w:ascii="Times New Roman" w:hAnsi="Times New Roman" w:cs="Times New Roman"/>
          <w:sz w:val="28"/>
          <w:szCs w:val="28"/>
        </w:rPr>
        <w:t xml:space="preserve">iểm </w:t>
      </w:r>
      <w:r>
        <w:rPr>
          <w:rFonts w:hint="default" w:cs="Times New Roman"/>
          <w:sz w:val="28"/>
          <w:szCs w:val="28"/>
          <w:lang w:val="en-US"/>
        </w:rPr>
        <w:t>đ</w:t>
      </w:r>
      <w:r>
        <w:rPr>
          <w:rFonts w:hint="default" w:ascii="Times New Roman" w:hAnsi="Times New Roman" w:cs="Times New Roman"/>
          <w:sz w:val="28"/>
          <w:szCs w:val="28"/>
        </w:rPr>
        <w:t>ầu x</w:t>
      </w:r>
      <w:r>
        <w:rPr>
          <w:rFonts w:hint="default" w:ascii="Times New Roman" w:hAnsi="Times New Roman" w:cs="Times New Roman"/>
          <w:sz w:val="28"/>
          <w:szCs w:val="28"/>
          <w:vertAlign w:val="subscript"/>
        </w:rPr>
        <w:t>i</w:t>
      </w:r>
      <w:r>
        <w:rPr>
          <w:rFonts w:hint="default" w:ascii="Times New Roman" w:hAnsi="Times New Roman" w:cs="Times New Roman"/>
          <w:sz w:val="28"/>
          <w:szCs w:val="28"/>
          <w:vertAlign w:val="baseline"/>
        </w:rPr>
        <w:t xml:space="preserve"> và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ộ dài d</w:t>
      </w:r>
      <w:r>
        <w:rPr>
          <w:rFonts w:hint="default" w:ascii="Times New Roman" w:hAnsi="Times New Roman" w:cs="Times New Roman"/>
          <w:sz w:val="28"/>
          <w:szCs w:val="28"/>
          <w:vertAlign w:val="subscript"/>
        </w:rPr>
        <w:t>i</w:t>
      </w:r>
      <w:r>
        <w:rPr>
          <w:rFonts w:hint="default" w:ascii="Times New Roman" w:hAnsi="Times New Roman" w:cs="Times New Roman"/>
          <w:sz w:val="28"/>
          <w:szCs w:val="28"/>
          <w:vertAlign w:val="baseline"/>
        </w:rPr>
        <w:t xml:space="preserve"> (</w:t>
      </w:r>
      <w:r>
        <w:rPr>
          <w:rFonts w:hint="default" w:ascii="Times New Roman" w:hAnsi="Times New Roman" w:cs="Times New Roman"/>
          <w:position w:val="1"/>
          <w:sz w:val="28"/>
          <w:szCs w:val="28"/>
          <w:vertAlign w:val="baseline"/>
        </w:rPr>
        <w:t>|</w:t>
      </w:r>
      <w:r>
        <w:rPr>
          <w:rFonts w:hint="default" w:ascii="Times New Roman" w:hAnsi="Times New Roman" w:cs="Times New Roman"/>
          <w:sz w:val="28"/>
          <w:szCs w:val="28"/>
          <w:vertAlign w:val="baseline"/>
        </w:rPr>
        <w:t>x</w:t>
      </w:r>
      <w:r>
        <w:rPr>
          <w:rFonts w:hint="default" w:ascii="Times New Roman" w:hAnsi="Times New Roman" w:cs="Times New Roman"/>
          <w:sz w:val="28"/>
          <w:szCs w:val="28"/>
          <w:vertAlign w:val="subscript"/>
        </w:rPr>
        <w:t>i</w:t>
      </w:r>
      <w:r>
        <w:rPr>
          <w:rFonts w:hint="default" w:ascii="Times New Roman" w:hAnsi="Times New Roman" w:cs="Times New Roman"/>
          <w:position w:val="1"/>
          <w:sz w:val="28"/>
          <w:szCs w:val="28"/>
          <w:vertAlign w:val="baseline"/>
        </w:rPr>
        <w:t>|</w:t>
      </w:r>
      <w:r>
        <w:rPr>
          <w:rFonts w:hint="default" w:ascii="Times New Roman" w:hAnsi="Times New Roman" w:cs="Times New Roman"/>
          <w:sz w:val="28"/>
          <w:szCs w:val="28"/>
          <w:vertAlign w:val="baseline"/>
        </w:rPr>
        <w:t>, d</w:t>
      </w:r>
      <w:r>
        <w:rPr>
          <w:rFonts w:hint="default" w:ascii="Times New Roman" w:hAnsi="Times New Roman" w:cs="Times New Roman"/>
          <w:sz w:val="28"/>
          <w:szCs w:val="28"/>
          <w:vertAlign w:val="subscript"/>
        </w:rPr>
        <w:t>i</w:t>
      </w:r>
      <w:r>
        <w:rPr>
          <w:rFonts w:hint="default" w:ascii="Times New Roman" w:hAnsi="Times New Roman" w:cs="Times New Roman"/>
          <w:sz w:val="28"/>
          <w:szCs w:val="28"/>
          <w:vertAlign w:val="baseline"/>
        </w:rPr>
        <w:t xml:space="preserve"> là những số nguyên và không vượt quá 10</w:t>
      </w:r>
      <w:r>
        <w:rPr>
          <w:rFonts w:hint="default" w:ascii="Times New Roman" w:hAnsi="Times New Roman" w:cs="Times New Roman"/>
          <w:sz w:val="28"/>
          <w:szCs w:val="28"/>
          <w:vertAlign w:val="superscript"/>
        </w:rPr>
        <w:t>9</w:t>
      </w:r>
      <w:r>
        <w:rPr>
          <w:rFonts w:hint="default" w:ascii="Times New Roman" w:hAnsi="Times New Roman" w:cs="Times New Roman"/>
          <w:sz w:val="28"/>
          <w:szCs w:val="28"/>
          <w:vertAlign w:val="baseline"/>
        </w:rPr>
        <w:t xml:space="preserve">). Tính tổng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ộ dài trên trục số bị phủ bởi N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oạn</w:t>
      </w:r>
      <w:r>
        <w:rPr>
          <w:rFonts w:hint="default" w:ascii="Times New Roman" w:hAnsi="Times New Roman" w:cs="Times New Roman"/>
          <w:spacing w:val="5"/>
          <w:sz w:val="28"/>
          <w:szCs w:val="28"/>
          <w:vertAlign w:val="baseline"/>
        </w:rPr>
        <w:t xml:space="preserve"> </w:t>
      </w:r>
      <w:r>
        <w:rPr>
          <w:rFonts w:hint="default" w:ascii="Times New Roman" w:hAnsi="Times New Roman" w:cs="Times New Roman"/>
          <w:sz w:val="28"/>
          <w:szCs w:val="28"/>
          <w:vertAlign w:val="baseline"/>
        </w:rPr>
        <w:t>trên.</w:t>
      </w:r>
    </w:p>
    <w:p>
      <w:pPr>
        <w:pStyle w:val="7"/>
        <w:spacing w:before="67"/>
        <w:ind w:left="871"/>
        <w:jc w:val="both"/>
        <w:rPr>
          <w:rFonts w:hint="default" w:ascii="Times New Roman" w:hAnsi="Times New Roman" w:cs="Times New Roman"/>
          <w:sz w:val="28"/>
          <w:szCs w:val="28"/>
        </w:rPr>
      </w:pPr>
      <w:r>
        <w:rPr>
          <w:rFonts w:hint="default" w:ascii="Times New Roman" w:hAnsi="Times New Roman" w:cs="Times New Roman"/>
          <w:sz w:val="28"/>
          <w:szCs w:val="28"/>
        </w:rPr>
        <w:t xml:space="preserve">Ví dụ: có 3 </w:t>
      </w:r>
      <w:r>
        <w:rPr>
          <w:rFonts w:hint="default" w:cs="Times New Roman"/>
          <w:sz w:val="28"/>
          <w:szCs w:val="28"/>
          <w:lang w:val="en-US"/>
        </w:rPr>
        <w:t>đ</w:t>
      </w:r>
      <w:r>
        <w:rPr>
          <w:rFonts w:hint="default" w:ascii="Times New Roman" w:hAnsi="Times New Roman" w:cs="Times New Roman"/>
          <w:sz w:val="28"/>
          <w:szCs w:val="28"/>
        </w:rPr>
        <w:t>oạn x</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 xml:space="preserve"> = —5, d</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 xml:space="preserve"> = 10; x</w:t>
      </w:r>
      <w:r>
        <w:rPr>
          <w:rFonts w:hint="default" w:ascii="Times New Roman" w:hAnsi="Times New Roman" w:cs="Times New Roman"/>
          <w:sz w:val="28"/>
          <w:szCs w:val="28"/>
          <w:vertAlign w:val="subscript"/>
        </w:rPr>
        <w:t>2</w:t>
      </w:r>
      <w:r>
        <w:rPr>
          <w:rFonts w:hint="default" w:ascii="Times New Roman" w:hAnsi="Times New Roman" w:cs="Times New Roman"/>
          <w:sz w:val="28"/>
          <w:szCs w:val="28"/>
          <w:vertAlign w:val="baseline"/>
        </w:rPr>
        <w:t xml:space="preserve"> = 0, d</w:t>
      </w:r>
      <w:r>
        <w:rPr>
          <w:rFonts w:hint="default" w:ascii="Times New Roman" w:hAnsi="Times New Roman" w:cs="Times New Roman"/>
          <w:sz w:val="28"/>
          <w:szCs w:val="28"/>
          <w:vertAlign w:val="subscript"/>
        </w:rPr>
        <w:t>2</w:t>
      </w:r>
      <w:r>
        <w:rPr>
          <w:rFonts w:hint="default" w:ascii="Times New Roman" w:hAnsi="Times New Roman" w:cs="Times New Roman"/>
          <w:sz w:val="28"/>
          <w:szCs w:val="28"/>
          <w:vertAlign w:val="baseline"/>
        </w:rPr>
        <w:t xml:space="preserve"> = 6; x</w:t>
      </w:r>
      <w:r>
        <w:rPr>
          <w:rFonts w:hint="default" w:ascii="Times New Roman" w:hAnsi="Times New Roman" w:cs="Times New Roman"/>
          <w:sz w:val="28"/>
          <w:szCs w:val="28"/>
          <w:vertAlign w:val="subscript"/>
        </w:rPr>
        <w:t>3</w:t>
      </w:r>
      <w:r>
        <w:rPr>
          <w:rFonts w:hint="default" w:ascii="Times New Roman" w:hAnsi="Times New Roman" w:cs="Times New Roman"/>
          <w:sz w:val="28"/>
          <w:szCs w:val="28"/>
          <w:vertAlign w:val="baseline"/>
        </w:rPr>
        <w:t xml:space="preserve"> = —100, d</w:t>
      </w:r>
      <w:r>
        <w:rPr>
          <w:rFonts w:hint="default" w:ascii="Times New Roman" w:hAnsi="Times New Roman" w:cs="Times New Roman"/>
          <w:sz w:val="28"/>
          <w:szCs w:val="28"/>
          <w:vertAlign w:val="subscript"/>
        </w:rPr>
        <w:t>3</w:t>
      </w:r>
      <w:r>
        <w:rPr>
          <w:rFonts w:hint="default" w:ascii="Times New Roman" w:hAnsi="Times New Roman" w:cs="Times New Roman"/>
          <w:sz w:val="28"/>
          <w:szCs w:val="28"/>
          <w:vertAlign w:val="baseline"/>
        </w:rPr>
        <w:t xml:space="preserve"> = 10</w:t>
      </w:r>
    </w:p>
    <w:p>
      <w:pPr>
        <w:pStyle w:val="7"/>
        <w:spacing w:before="83"/>
        <w:ind w:left="871"/>
        <w:jc w:val="both"/>
        <w:rPr>
          <w:rFonts w:hint="default" w:ascii="Times New Roman" w:hAnsi="Times New Roman" w:cs="Times New Roman"/>
          <w:sz w:val="28"/>
          <w:szCs w:val="28"/>
        </w:rPr>
      </w:pPr>
      <w:r>
        <w:rPr>
          <w:rFonts w:hint="default" w:ascii="Times New Roman" w:hAnsi="Times New Roman" w:cs="Times New Roman"/>
          <w:sz w:val="28"/>
          <w:szCs w:val="28"/>
        </w:rPr>
        <w:t xml:space="preserve">thì tổng </w:t>
      </w:r>
      <w:r>
        <w:rPr>
          <w:rFonts w:hint="default" w:cs="Times New Roman"/>
          <w:sz w:val="28"/>
          <w:szCs w:val="28"/>
          <w:lang w:val="en-US"/>
        </w:rPr>
        <w:t>đ</w:t>
      </w:r>
      <w:r>
        <w:rPr>
          <w:rFonts w:hint="default" w:ascii="Times New Roman" w:hAnsi="Times New Roman" w:cs="Times New Roman"/>
          <w:sz w:val="28"/>
          <w:szCs w:val="28"/>
        </w:rPr>
        <w:t xml:space="preserve">ộ dài trên trục số bị phủ bởi 3 </w:t>
      </w:r>
      <w:r>
        <w:rPr>
          <w:rFonts w:hint="default" w:cs="Times New Roman"/>
          <w:sz w:val="28"/>
          <w:szCs w:val="28"/>
          <w:lang w:val="en-US"/>
        </w:rPr>
        <w:t>đ</w:t>
      </w:r>
      <w:r>
        <w:rPr>
          <w:rFonts w:hint="default" w:ascii="Times New Roman" w:hAnsi="Times New Roman" w:cs="Times New Roman"/>
          <w:sz w:val="28"/>
          <w:szCs w:val="28"/>
        </w:rPr>
        <w:t>oạn trên là: 21</w:t>
      </w:r>
    </w:p>
    <w:p>
      <w:pPr>
        <w:pStyle w:val="12"/>
        <w:numPr>
          <w:ilvl w:val="1"/>
          <w:numId w:val="27"/>
        </w:numPr>
        <w:tabs>
          <w:tab w:val="left" w:pos="853"/>
        </w:tabs>
        <w:spacing w:before="146" w:after="0" w:line="264" w:lineRule="auto"/>
        <w:ind w:left="871" w:right="296" w:hanging="567"/>
        <w:jc w:val="both"/>
        <w:rPr>
          <w:rFonts w:hint="default" w:ascii="Times New Roman" w:hAnsi="Times New Roman" w:cs="Times New Roman"/>
          <w:sz w:val="28"/>
          <w:szCs w:val="28"/>
        </w:rPr>
      </w:pPr>
      <w:r>
        <w:rPr>
          <w:rFonts w:hint="default" w:ascii="Times New Roman" w:hAnsi="Times New Roman" w:cs="Times New Roman"/>
          <w:sz w:val="28"/>
          <w:szCs w:val="28"/>
        </w:rPr>
        <w:t xml:space="preserve">Cho N (N ≤ 300) </w:t>
      </w:r>
      <w:r>
        <w:rPr>
          <w:rFonts w:hint="default" w:cs="Times New Roman"/>
          <w:sz w:val="28"/>
          <w:szCs w:val="28"/>
          <w:lang w:val="en-US"/>
        </w:rPr>
        <w:t>đ</w:t>
      </w:r>
      <w:r>
        <w:rPr>
          <w:rFonts w:hint="default" w:ascii="Times New Roman" w:hAnsi="Times New Roman" w:cs="Times New Roman"/>
          <w:sz w:val="28"/>
          <w:szCs w:val="28"/>
        </w:rPr>
        <w:t xml:space="preserve">iểm trên mặt phẳng Oxy, </w:t>
      </w:r>
      <w:r>
        <w:rPr>
          <w:rFonts w:hint="default" w:cs="Times New Roman"/>
          <w:sz w:val="28"/>
          <w:szCs w:val="28"/>
          <w:lang w:val="en-US"/>
        </w:rPr>
        <w:t>đ</w:t>
      </w:r>
      <w:r>
        <w:rPr>
          <w:rFonts w:hint="default" w:ascii="Times New Roman" w:hAnsi="Times New Roman" w:cs="Times New Roman"/>
          <w:sz w:val="28"/>
          <w:szCs w:val="28"/>
        </w:rPr>
        <w:t xml:space="preserve">iểm thứ i có tọa </w:t>
      </w:r>
      <w:r>
        <w:rPr>
          <w:rFonts w:hint="default" w:cs="Times New Roman"/>
          <w:sz w:val="28"/>
          <w:szCs w:val="28"/>
          <w:lang w:val="en-US"/>
        </w:rPr>
        <w:t>đ</w:t>
      </w:r>
      <w:r>
        <w:rPr>
          <w:rFonts w:hint="default" w:ascii="Times New Roman" w:hAnsi="Times New Roman" w:cs="Times New Roman"/>
          <w:sz w:val="28"/>
          <w:szCs w:val="28"/>
        </w:rPr>
        <w:t>ộ là (x</w:t>
      </w:r>
      <w:r>
        <w:rPr>
          <w:rFonts w:hint="default" w:ascii="Times New Roman" w:hAnsi="Times New Roman" w:cs="Times New Roman"/>
          <w:sz w:val="28"/>
          <w:szCs w:val="28"/>
          <w:vertAlign w:val="subscript"/>
        </w:rPr>
        <w:t>i</w:t>
      </w:r>
      <w:r>
        <w:rPr>
          <w:rFonts w:hint="default" w:ascii="Times New Roman" w:hAnsi="Times New Roman" w:cs="Times New Roman"/>
          <w:sz w:val="28"/>
          <w:szCs w:val="28"/>
          <w:vertAlign w:val="baseline"/>
        </w:rPr>
        <w:t>, y</w:t>
      </w:r>
      <w:r>
        <w:rPr>
          <w:rFonts w:hint="default" w:ascii="Times New Roman" w:hAnsi="Times New Roman" w:cs="Times New Roman"/>
          <w:sz w:val="28"/>
          <w:szCs w:val="28"/>
          <w:vertAlign w:val="subscript"/>
        </w:rPr>
        <w:t>i</w:t>
      </w:r>
      <w:r>
        <w:rPr>
          <w:rFonts w:hint="default" w:ascii="Times New Roman" w:hAnsi="Times New Roman" w:cs="Times New Roman"/>
          <w:sz w:val="28"/>
          <w:szCs w:val="28"/>
          <w:vertAlign w:val="baseline"/>
        </w:rPr>
        <w:t xml:space="preserve">). Hãy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ếm số cách chọn 4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iểm trong N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iểm trên mà 4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iểm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ó tạo thành 4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ỉnh của một hình chữ nhật. (|x</w:t>
      </w:r>
      <w:r>
        <w:rPr>
          <w:rFonts w:hint="default" w:ascii="Times New Roman" w:hAnsi="Times New Roman" w:cs="Times New Roman"/>
          <w:sz w:val="28"/>
          <w:szCs w:val="28"/>
          <w:vertAlign w:val="subscript"/>
        </w:rPr>
        <w:t>i</w:t>
      </w:r>
      <w:r>
        <w:rPr>
          <w:rFonts w:hint="default" w:ascii="Times New Roman" w:hAnsi="Times New Roman" w:cs="Times New Roman"/>
          <w:sz w:val="28"/>
          <w:szCs w:val="28"/>
          <w:vertAlign w:val="baseline"/>
        </w:rPr>
        <w:t>|, |y</w:t>
      </w:r>
      <w:r>
        <w:rPr>
          <w:rFonts w:hint="default" w:ascii="Times New Roman" w:hAnsi="Times New Roman" w:cs="Times New Roman"/>
          <w:sz w:val="28"/>
          <w:szCs w:val="28"/>
          <w:vertAlign w:val="subscript"/>
        </w:rPr>
        <w:t>i</w:t>
      </w:r>
      <w:r>
        <w:rPr>
          <w:rFonts w:hint="default" w:ascii="Times New Roman" w:hAnsi="Times New Roman" w:cs="Times New Roman"/>
          <w:sz w:val="28"/>
          <w:szCs w:val="28"/>
          <w:vertAlign w:val="baseline"/>
        </w:rPr>
        <w:t>| nguyên không vượt quá</w:t>
      </w:r>
      <w:r>
        <w:rPr>
          <w:rFonts w:hint="default" w:ascii="Times New Roman" w:hAnsi="Times New Roman" w:cs="Times New Roman"/>
          <w:spacing w:val="-12"/>
          <w:sz w:val="28"/>
          <w:szCs w:val="28"/>
          <w:vertAlign w:val="baseline"/>
        </w:rPr>
        <w:t xml:space="preserve"> </w:t>
      </w:r>
      <w:r>
        <w:rPr>
          <w:rFonts w:hint="default" w:ascii="Times New Roman" w:hAnsi="Times New Roman" w:cs="Times New Roman"/>
          <w:sz w:val="28"/>
          <w:szCs w:val="28"/>
          <w:vertAlign w:val="baseline"/>
        </w:rPr>
        <w:t>1000)</w:t>
      </w:r>
    </w:p>
    <w:p>
      <w:pPr>
        <w:pStyle w:val="7"/>
        <w:spacing w:before="61"/>
        <w:ind w:left="871" w:right="296"/>
        <w:jc w:val="both"/>
        <w:rPr>
          <w:rFonts w:hint="default" w:ascii="Times New Roman" w:hAnsi="Times New Roman" w:cs="Times New Roman"/>
          <w:sz w:val="28"/>
          <w:szCs w:val="28"/>
        </w:rPr>
      </w:pPr>
      <w:r>
        <w:rPr>
          <w:rFonts w:hint="default" w:ascii="Times New Roman" w:hAnsi="Times New Roman" w:cs="Times New Roman"/>
          <w:sz w:val="28"/>
          <w:szCs w:val="28"/>
        </w:rPr>
        <w:t xml:space="preserve">Ví dụ: có 5 </w:t>
      </w:r>
      <w:r>
        <w:rPr>
          <w:rFonts w:hint="default" w:cs="Times New Roman"/>
          <w:sz w:val="28"/>
          <w:szCs w:val="28"/>
          <w:lang w:val="en-US"/>
        </w:rPr>
        <w:t>đ</w:t>
      </w:r>
      <w:r>
        <w:rPr>
          <w:rFonts w:hint="default" w:ascii="Times New Roman" w:hAnsi="Times New Roman" w:cs="Times New Roman"/>
          <w:sz w:val="28"/>
          <w:szCs w:val="28"/>
        </w:rPr>
        <w:t xml:space="preserve">iểm (0, 0), (0, 1), (1, 0), (-1, 0), (0, -1) có duy nhất 1 cách chọn 4 </w:t>
      </w:r>
      <w:r>
        <w:rPr>
          <w:rFonts w:hint="default" w:cs="Times New Roman"/>
          <w:sz w:val="28"/>
          <w:szCs w:val="28"/>
          <w:lang w:val="en-US"/>
        </w:rPr>
        <w:t>đ</w:t>
      </w:r>
      <w:r>
        <w:rPr>
          <w:rFonts w:hint="default" w:ascii="Times New Roman" w:hAnsi="Times New Roman" w:cs="Times New Roman"/>
          <w:sz w:val="28"/>
          <w:szCs w:val="28"/>
        </w:rPr>
        <w:t xml:space="preserve">iểm mà 4 </w:t>
      </w:r>
      <w:r>
        <w:rPr>
          <w:rFonts w:hint="default" w:cs="Times New Roman"/>
          <w:sz w:val="28"/>
          <w:szCs w:val="28"/>
          <w:lang w:val="en-US"/>
        </w:rPr>
        <w:t>đ</w:t>
      </w:r>
      <w:r>
        <w:rPr>
          <w:rFonts w:hint="default" w:ascii="Times New Roman" w:hAnsi="Times New Roman" w:cs="Times New Roman"/>
          <w:sz w:val="28"/>
          <w:szCs w:val="28"/>
        </w:rPr>
        <w:t xml:space="preserve">iểm </w:t>
      </w:r>
      <w:r>
        <w:rPr>
          <w:rFonts w:hint="default" w:cs="Times New Roman"/>
          <w:sz w:val="28"/>
          <w:szCs w:val="28"/>
          <w:lang w:val="en-US"/>
        </w:rPr>
        <w:t>đ</w:t>
      </w:r>
      <w:r>
        <w:rPr>
          <w:rFonts w:hint="default" w:ascii="Times New Roman" w:hAnsi="Times New Roman" w:cs="Times New Roman"/>
          <w:sz w:val="28"/>
          <w:szCs w:val="28"/>
        </w:rPr>
        <w:t xml:space="preserve">ó tạo thành 4 </w:t>
      </w:r>
      <w:r>
        <w:rPr>
          <w:rFonts w:hint="default" w:cs="Times New Roman"/>
          <w:sz w:val="28"/>
          <w:szCs w:val="28"/>
          <w:lang w:val="en-US"/>
        </w:rPr>
        <w:t>đ</w:t>
      </w:r>
      <w:r>
        <w:rPr>
          <w:rFonts w:hint="default" w:ascii="Times New Roman" w:hAnsi="Times New Roman" w:cs="Times New Roman"/>
          <w:sz w:val="28"/>
          <w:szCs w:val="28"/>
        </w:rPr>
        <w:t>ỉnh của một hình chữ nhật.</w:t>
      </w:r>
    </w:p>
    <w:p>
      <w:pPr>
        <w:pStyle w:val="12"/>
        <w:numPr>
          <w:ilvl w:val="1"/>
          <w:numId w:val="27"/>
        </w:numPr>
        <w:tabs>
          <w:tab w:val="left" w:pos="889"/>
        </w:tabs>
        <w:spacing w:before="67" w:after="0" w:line="264" w:lineRule="auto"/>
        <w:ind w:left="871" w:right="298" w:hanging="567"/>
        <w:jc w:val="both"/>
        <w:rPr>
          <w:rFonts w:hint="default" w:ascii="Times New Roman" w:hAnsi="Times New Roman" w:cs="Times New Roman"/>
          <w:sz w:val="28"/>
          <w:szCs w:val="28"/>
        </w:rPr>
      </w:pPr>
      <w:r>
        <w:rPr>
          <w:rFonts w:hint="default" w:ascii="Times New Roman" w:hAnsi="Times New Roman" w:cs="Times New Roman"/>
          <w:sz w:val="28"/>
          <w:szCs w:val="28"/>
        </w:rPr>
        <w:t xml:space="preserve">Cho N (N ≤ 10000) </w:t>
      </w:r>
      <w:r>
        <w:rPr>
          <w:rFonts w:hint="default" w:cs="Times New Roman"/>
          <w:sz w:val="28"/>
          <w:szCs w:val="28"/>
          <w:lang w:val="en-US"/>
        </w:rPr>
        <w:t>đ</w:t>
      </w:r>
      <w:r>
        <w:rPr>
          <w:rFonts w:hint="default" w:ascii="Times New Roman" w:hAnsi="Times New Roman" w:cs="Times New Roman"/>
          <w:sz w:val="28"/>
          <w:szCs w:val="28"/>
        </w:rPr>
        <w:t xml:space="preserve">oạn số nguyên </w:t>
      </w:r>
      <w:r>
        <w:rPr>
          <w:rFonts w:hint="default" w:ascii="Times New Roman" w:hAnsi="Times New Roman" w:cs="Times New Roman"/>
          <w:spacing w:val="3"/>
          <w:sz w:val="28"/>
          <w:szCs w:val="28"/>
        </w:rPr>
        <w:t>[a</w:t>
      </w:r>
      <w:r>
        <w:rPr>
          <w:rFonts w:hint="default" w:ascii="Times New Roman" w:hAnsi="Times New Roman" w:cs="Times New Roman"/>
          <w:spacing w:val="3"/>
          <w:sz w:val="28"/>
          <w:szCs w:val="28"/>
          <w:vertAlign w:val="subscript"/>
        </w:rPr>
        <w:t>i</w:t>
      </w:r>
      <w:r>
        <w:rPr>
          <w:rFonts w:hint="default" w:ascii="Times New Roman" w:hAnsi="Times New Roman" w:cs="Times New Roman"/>
          <w:spacing w:val="3"/>
          <w:sz w:val="28"/>
          <w:szCs w:val="28"/>
          <w:vertAlign w:val="baseline"/>
        </w:rPr>
        <w:t xml:space="preserve">, </w:t>
      </w:r>
      <w:r>
        <w:rPr>
          <w:rFonts w:hint="default" w:ascii="Times New Roman" w:hAnsi="Times New Roman" w:cs="Times New Roman"/>
          <w:sz w:val="28"/>
          <w:szCs w:val="28"/>
          <w:vertAlign w:val="baseline"/>
        </w:rPr>
        <w:t>b</w:t>
      </w:r>
      <w:r>
        <w:rPr>
          <w:rFonts w:hint="default" w:ascii="Times New Roman" w:hAnsi="Times New Roman" w:cs="Times New Roman"/>
          <w:sz w:val="28"/>
          <w:szCs w:val="28"/>
          <w:vertAlign w:val="subscript"/>
        </w:rPr>
        <w:t>i</w:t>
      </w:r>
      <w:r>
        <w:rPr>
          <w:rFonts w:hint="default" w:ascii="Times New Roman" w:hAnsi="Times New Roman" w:cs="Times New Roman"/>
          <w:sz w:val="28"/>
          <w:szCs w:val="28"/>
          <w:vertAlign w:val="baseline"/>
        </w:rPr>
        <w:t xml:space="preserve">], hãy tìm một số mà số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ó thuộc nhiều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oạn số nguyên</w:t>
      </w:r>
      <w:r>
        <w:rPr>
          <w:rFonts w:hint="default" w:ascii="Times New Roman" w:hAnsi="Times New Roman" w:cs="Times New Roman"/>
          <w:spacing w:val="-2"/>
          <w:sz w:val="28"/>
          <w:szCs w:val="28"/>
          <w:vertAlign w:val="baseline"/>
        </w:rPr>
        <w:t xml:space="preserve"> </w:t>
      </w:r>
      <w:r>
        <w:rPr>
          <w:rFonts w:hint="default" w:ascii="Times New Roman" w:hAnsi="Times New Roman" w:cs="Times New Roman"/>
          <w:sz w:val="28"/>
          <w:szCs w:val="28"/>
          <w:vertAlign w:val="baseline"/>
        </w:rPr>
        <w:t>nhất.</w:t>
      </w:r>
    </w:p>
    <w:p>
      <w:pPr>
        <w:pStyle w:val="7"/>
        <w:spacing w:before="64"/>
        <w:ind w:left="871"/>
        <w:jc w:val="both"/>
        <w:rPr>
          <w:rFonts w:hint="default" w:ascii="Times New Roman" w:hAnsi="Times New Roman" w:cs="Times New Roman"/>
          <w:sz w:val="28"/>
          <w:szCs w:val="28"/>
        </w:rPr>
      </w:pPr>
      <w:r>
        <w:rPr>
          <w:rFonts w:hint="default" w:ascii="Times New Roman" w:hAnsi="Times New Roman" w:cs="Times New Roman"/>
          <w:sz w:val="28"/>
          <w:szCs w:val="28"/>
        </w:rPr>
        <w:t xml:space="preserve">Ví dụ: có 5 </w:t>
      </w:r>
      <w:r>
        <w:rPr>
          <w:rFonts w:hint="default" w:cs="Times New Roman"/>
          <w:sz w:val="28"/>
          <w:szCs w:val="28"/>
          <w:lang w:val="en-US"/>
        </w:rPr>
        <w:t>đ</w:t>
      </w:r>
      <w:r>
        <w:rPr>
          <w:rFonts w:hint="default" w:ascii="Times New Roman" w:hAnsi="Times New Roman" w:cs="Times New Roman"/>
          <w:sz w:val="28"/>
          <w:szCs w:val="28"/>
        </w:rPr>
        <w:t xml:space="preserve">oạn [0,10], [2,3], [4,7], [3,5], [5,8], ta chọn số 5 thuộc 4 </w:t>
      </w:r>
      <w:r>
        <w:rPr>
          <w:rFonts w:hint="default" w:cs="Times New Roman"/>
          <w:sz w:val="28"/>
          <w:szCs w:val="28"/>
          <w:lang w:val="en-US"/>
        </w:rPr>
        <w:t>đ</w:t>
      </w:r>
      <w:r>
        <w:rPr>
          <w:rFonts w:hint="default" w:ascii="Times New Roman" w:hAnsi="Times New Roman" w:cs="Times New Roman"/>
          <w:sz w:val="28"/>
          <w:szCs w:val="28"/>
        </w:rPr>
        <w:t>oạn</w:t>
      </w:r>
    </w:p>
    <w:p>
      <w:pPr>
        <w:pStyle w:val="7"/>
        <w:spacing w:before="91"/>
        <w:ind w:left="871"/>
        <w:jc w:val="both"/>
        <w:rPr>
          <w:rFonts w:hint="default" w:ascii="Times New Roman" w:hAnsi="Times New Roman" w:cs="Times New Roman"/>
          <w:sz w:val="28"/>
          <w:szCs w:val="28"/>
        </w:rPr>
      </w:pPr>
      <w:r>
        <w:rPr>
          <w:rFonts w:hint="default" w:ascii="Times New Roman" w:hAnsi="Times New Roman" w:cs="Times New Roman"/>
          <w:sz w:val="28"/>
          <w:szCs w:val="28"/>
        </w:rPr>
        <w:t>[0,10], [4,7], [3,5], [5,8].</w:t>
      </w:r>
    </w:p>
    <w:p>
      <w:pPr>
        <w:pStyle w:val="12"/>
        <w:numPr>
          <w:ilvl w:val="1"/>
          <w:numId w:val="27"/>
        </w:numPr>
        <w:tabs>
          <w:tab w:val="left" w:pos="845"/>
        </w:tabs>
        <w:spacing w:before="148" w:after="0" w:line="271" w:lineRule="auto"/>
        <w:ind w:left="871" w:right="298" w:hanging="567"/>
        <w:jc w:val="both"/>
        <w:rPr>
          <w:rFonts w:hint="default" w:ascii="Times New Roman" w:hAnsi="Times New Roman" w:cs="Times New Roman"/>
          <w:sz w:val="28"/>
          <w:szCs w:val="28"/>
        </w:rPr>
      </w:pPr>
      <w:r>
        <w:rPr>
          <w:rFonts w:hint="default" w:ascii="Times New Roman" w:hAnsi="Times New Roman" w:cs="Times New Roman"/>
          <w:sz w:val="28"/>
          <w:szCs w:val="28"/>
        </w:rPr>
        <w:t>Cho</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dãy</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gồm</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N</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(N</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10000)</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số a</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w:t>
      </w:r>
      <w:r>
        <w:rPr>
          <w:rFonts w:hint="default" w:ascii="Times New Roman" w:hAnsi="Times New Roman" w:cs="Times New Roman"/>
          <w:spacing w:val="-20"/>
          <w:sz w:val="28"/>
          <w:szCs w:val="28"/>
          <w:vertAlign w:val="baseline"/>
        </w:rPr>
        <w:t xml:space="preserve"> </w:t>
      </w:r>
      <w:r>
        <w:rPr>
          <w:rFonts w:hint="default" w:ascii="Times New Roman" w:hAnsi="Times New Roman" w:cs="Times New Roman"/>
          <w:spacing w:val="3"/>
          <w:sz w:val="28"/>
          <w:szCs w:val="28"/>
          <w:vertAlign w:val="baseline"/>
        </w:rPr>
        <w:t>a</w:t>
      </w:r>
      <w:r>
        <w:rPr>
          <w:rFonts w:hint="default" w:ascii="Times New Roman" w:hAnsi="Times New Roman" w:cs="Times New Roman"/>
          <w:spacing w:val="3"/>
          <w:sz w:val="28"/>
          <w:szCs w:val="28"/>
          <w:vertAlign w:val="subscript"/>
        </w:rPr>
        <w:t>2</w:t>
      </w:r>
      <w:r>
        <w:rPr>
          <w:rFonts w:hint="default" w:ascii="Times New Roman" w:hAnsi="Times New Roman" w:cs="Times New Roman"/>
          <w:spacing w:val="3"/>
          <w:sz w:val="28"/>
          <w:szCs w:val="28"/>
          <w:vertAlign w:val="baseline"/>
        </w:rPr>
        <w:t>,</w:t>
      </w:r>
      <w:r>
        <w:rPr>
          <w:rFonts w:hint="default" w:ascii="Times New Roman" w:hAnsi="Times New Roman" w:cs="Times New Roman"/>
          <w:spacing w:val="-20"/>
          <w:sz w:val="28"/>
          <w:szCs w:val="28"/>
          <w:vertAlign w:val="baseline"/>
        </w:rPr>
        <w:t xml:space="preserve"> </w:t>
      </w:r>
      <w:r>
        <w:rPr>
          <w:rFonts w:hint="default" w:ascii="Times New Roman" w:hAnsi="Times New Roman" w:cs="Times New Roman"/>
          <w:sz w:val="28"/>
          <w:szCs w:val="28"/>
          <w:vertAlign w:val="baseline"/>
        </w:rPr>
        <w:t>.</w:t>
      </w:r>
      <w:r>
        <w:rPr>
          <w:rFonts w:hint="default" w:ascii="Times New Roman" w:hAnsi="Times New Roman" w:cs="Times New Roman"/>
          <w:spacing w:val="-20"/>
          <w:sz w:val="28"/>
          <w:szCs w:val="28"/>
          <w:vertAlign w:val="baseline"/>
        </w:rPr>
        <w:t xml:space="preserve"> </w:t>
      </w:r>
      <w:r>
        <w:rPr>
          <w:rFonts w:hint="default" w:ascii="Times New Roman" w:hAnsi="Times New Roman" w:cs="Times New Roman"/>
          <w:sz w:val="28"/>
          <w:szCs w:val="28"/>
          <w:vertAlign w:val="baseline"/>
        </w:rPr>
        <w:t>.</w:t>
      </w:r>
      <w:r>
        <w:rPr>
          <w:rFonts w:hint="default" w:ascii="Times New Roman" w:hAnsi="Times New Roman" w:cs="Times New Roman"/>
          <w:spacing w:val="-18"/>
          <w:sz w:val="28"/>
          <w:szCs w:val="28"/>
          <w:vertAlign w:val="baseline"/>
        </w:rPr>
        <w:t xml:space="preserve"> </w:t>
      </w:r>
      <w:r>
        <w:rPr>
          <w:rFonts w:hint="default" w:ascii="Times New Roman" w:hAnsi="Times New Roman" w:cs="Times New Roman"/>
          <w:sz w:val="28"/>
          <w:szCs w:val="28"/>
          <w:vertAlign w:val="baseline"/>
        </w:rPr>
        <w:t>,</w:t>
      </w:r>
      <w:r>
        <w:rPr>
          <w:rFonts w:hint="default" w:ascii="Times New Roman" w:hAnsi="Times New Roman" w:cs="Times New Roman"/>
          <w:spacing w:val="-20"/>
          <w:sz w:val="28"/>
          <w:szCs w:val="28"/>
          <w:vertAlign w:val="baseline"/>
        </w:rPr>
        <w:t xml:space="preserve"> </w:t>
      </w:r>
      <w:r>
        <w:rPr>
          <w:rFonts w:hint="default" w:ascii="Times New Roman" w:hAnsi="Times New Roman" w:cs="Times New Roman"/>
          <w:spacing w:val="3"/>
          <w:sz w:val="28"/>
          <w:szCs w:val="28"/>
          <w:vertAlign w:val="baseline"/>
        </w:rPr>
        <w:t>a</w:t>
      </w:r>
      <w:r>
        <w:rPr>
          <w:rFonts w:hint="default" w:ascii="Times New Roman" w:hAnsi="Times New Roman" w:cs="Times New Roman"/>
          <w:spacing w:val="3"/>
          <w:sz w:val="28"/>
          <w:szCs w:val="28"/>
          <w:vertAlign w:val="subscript"/>
        </w:rPr>
        <w:t>N</w:t>
      </w:r>
      <w:r>
        <w:rPr>
          <w:rFonts w:hint="default" w:ascii="Times New Roman" w:hAnsi="Times New Roman" w:cs="Times New Roman"/>
          <w:spacing w:val="3"/>
          <w:sz w:val="28"/>
          <w:szCs w:val="28"/>
          <w:vertAlign w:val="baseline"/>
        </w:rPr>
        <w:t>.</w:t>
      </w:r>
      <w:r>
        <w:rPr>
          <w:rFonts w:hint="default" w:ascii="Times New Roman" w:hAnsi="Times New Roman" w:cs="Times New Roman"/>
          <w:spacing w:val="-2"/>
          <w:sz w:val="28"/>
          <w:szCs w:val="28"/>
          <w:vertAlign w:val="baseline"/>
        </w:rPr>
        <w:t xml:space="preserve"> </w:t>
      </w:r>
      <w:r>
        <w:rPr>
          <w:rFonts w:hint="default" w:ascii="Times New Roman" w:hAnsi="Times New Roman" w:cs="Times New Roman"/>
          <w:sz w:val="28"/>
          <w:szCs w:val="28"/>
          <w:vertAlign w:val="baseline"/>
        </w:rPr>
        <w:t>Hãy</w:t>
      </w:r>
      <w:r>
        <w:rPr>
          <w:rFonts w:hint="default" w:ascii="Times New Roman" w:hAnsi="Times New Roman" w:cs="Times New Roman"/>
          <w:spacing w:val="-6"/>
          <w:sz w:val="28"/>
          <w:szCs w:val="28"/>
          <w:vertAlign w:val="baseline"/>
        </w:rPr>
        <w:t xml:space="preserve"> </w:t>
      </w:r>
      <w:r>
        <w:rPr>
          <w:rFonts w:hint="default" w:ascii="Times New Roman" w:hAnsi="Times New Roman" w:cs="Times New Roman"/>
          <w:sz w:val="28"/>
          <w:szCs w:val="28"/>
          <w:vertAlign w:val="baseline"/>
        </w:rPr>
        <w:t>tìm</w:t>
      </w:r>
      <w:r>
        <w:rPr>
          <w:rFonts w:hint="default" w:ascii="Times New Roman" w:hAnsi="Times New Roman" w:cs="Times New Roman"/>
          <w:spacing w:val="-2"/>
          <w:sz w:val="28"/>
          <w:szCs w:val="28"/>
          <w:vertAlign w:val="baseline"/>
        </w:rPr>
        <w:t xml:space="preserve"> </w:t>
      </w:r>
      <w:r>
        <w:rPr>
          <w:rFonts w:hint="default" w:ascii="Times New Roman" w:hAnsi="Times New Roman" w:cs="Times New Roman"/>
          <w:sz w:val="28"/>
          <w:szCs w:val="28"/>
          <w:vertAlign w:val="baseline"/>
        </w:rPr>
        <w:t>dãy</w:t>
      </w:r>
      <w:r>
        <w:rPr>
          <w:rFonts w:hint="default" w:ascii="Times New Roman" w:hAnsi="Times New Roman" w:cs="Times New Roman"/>
          <w:spacing w:val="-5"/>
          <w:sz w:val="28"/>
          <w:szCs w:val="28"/>
          <w:vertAlign w:val="baseline"/>
        </w:rPr>
        <w:t xml:space="preserve"> </w:t>
      </w:r>
      <w:r>
        <w:rPr>
          <w:rFonts w:hint="default" w:ascii="Times New Roman" w:hAnsi="Times New Roman" w:cs="Times New Roman"/>
          <w:sz w:val="28"/>
          <w:szCs w:val="28"/>
          <w:vertAlign w:val="baseline"/>
        </w:rPr>
        <w:t>con</w:t>
      </w:r>
      <w:r>
        <w:rPr>
          <w:rFonts w:hint="default" w:ascii="Times New Roman" w:hAnsi="Times New Roman" w:cs="Times New Roman"/>
          <w:spacing w:val="-2"/>
          <w:sz w:val="28"/>
          <w:szCs w:val="28"/>
          <w:vertAlign w:val="baseline"/>
        </w:rPr>
        <w:t xml:space="preserve"> </w:t>
      </w:r>
      <w:r>
        <w:rPr>
          <w:rFonts w:hint="default" w:ascii="Times New Roman" w:hAnsi="Times New Roman" w:cs="Times New Roman"/>
          <w:sz w:val="28"/>
          <w:szCs w:val="28"/>
          <w:vertAlign w:val="baseline"/>
        </w:rPr>
        <w:t>liên</w:t>
      </w:r>
      <w:r>
        <w:rPr>
          <w:rFonts w:hint="default" w:ascii="Times New Roman" w:hAnsi="Times New Roman" w:cs="Times New Roman"/>
          <w:spacing w:val="-2"/>
          <w:sz w:val="28"/>
          <w:szCs w:val="28"/>
          <w:vertAlign w:val="baseline"/>
        </w:rPr>
        <w:t xml:space="preserve"> </w:t>
      </w:r>
      <w:r>
        <w:rPr>
          <w:rFonts w:hint="default" w:ascii="Times New Roman" w:hAnsi="Times New Roman" w:cs="Times New Roman"/>
          <w:sz w:val="28"/>
          <w:szCs w:val="28"/>
          <w:vertAlign w:val="baseline"/>
        </w:rPr>
        <w:t xml:space="preserve">tiếp dài nhất có tổng bằng 0. </w:t>
      </w:r>
      <w:r>
        <w:rPr>
          <w:rFonts w:hint="default" w:ascii="Times New Roman" w:hAnsi="Times New Roman" w:cs="Times New Roman"/>
          <w:spacing w:val="3"/>
          <w:sz w:val="28"/>
          <w:szCs w:val="28"/>
          <w:vertAlign w:val="baseline"/>
        </w:rPr>
        <w:t>(|a</w:t>
      </w:r>
      <w:r>
        <w:rPr>
          <w:rFonts w:hint="default" w:ascii="Times New Roman" w:hAnsi="Times New Roman" w:cs="Times New Roman"/>
          <w:spacing w:val="3"/>
          <w:sz w:val="28"/>
          <w:szCs w:val="28"/>
          <w:vertAlign w:val="subscript"/>
        </w:rPr>
        <w:t>i</w:t>
      </w:r>
      <w:r>
        <w:rPr>
          <w:rFonts w:hint="default" w:ascii="Times New Roman" w:hAnsi="Times New Roman" w:cs="Times New Roman"/>
          <w:spacing w:val="3"/>
          <w:sz w:val="28"/>
          <w:szCs w:val="28"/>
          <w:vertAlign w:val="baseline"/>
        </w:rPr>
        <w:t xml:space="preserve">| </w:t>
      </w:r>
      <w:r>
        <w:rPr>
          <w:rFonts w:hint="default" w:ascii="Times New Roman" w:hAnsi="Times New Roman" w:cs="Times New Roman"/>
          <w:sz w:val="28"/>
          <w:szCs w:val="28"/>
          <w:vertAlign w:val="baseline"/>
        </w:rPr>
        <w:t>≤</w:t>
      </w:r>
      <w:r>
        <w:rPr>
          <w:rFonts w:hint="default" w:ascii="Times New Roman" w:hAnsi="Times New Roman" w:cs="Times New Roman"/>
          <w:spacing w:val="10"/>
          <w:sz w:val="28"/>
          <w:szCs w:val="28"/>
          <w:vertAlign w:val="baseline"/>
        </w:rPr>
        <w:t xml:space="preserve"> </w:t>
      </w:r>
      <w:r>
        <w:rPr>
          <w:rFonts w:hint="default" w:ascii="Times New Roman" w:hAnsi="Times New Roman" w:cs="Times New Roman"/>
          <w:spacing w:val="2"/>
          <w:sz w:val="28"/>
          <w:szCs w:val="28"/>
          <w:vertAlign w:val="baseline"/>
        </w:rPr>
        <w:t>10</w:t>
      </w:r>
      <w:r>
        <w:rPr>
          <w:rFonts w:hint="default" w:ascii="Times New Roman" w:hAnsi="Times New Roman" w:cs="Times New Roman"/>
          <w:spacing w:val="2"/>
          <w:sz w:val="28"/>
          <w:szCs w:val="28"/>
          <w:vertAlign w:val="superscript"/>
        </w:rPr>
        <w:t>9</w:t>
      </w:r>
      <w:r>
        <w:rPr>
          <w:rFonts w:hint="default" w:ascii="Times New Roman" w:hAnsi="Times New Roman" w:cs="Times New Roman"/>
          <w:spacing w:val="2"/>
          <w:sz w:val="28"/>
          <w:szCs w:val="28"/>
          <w:vertAlign w:val="baseline"/>
        </w:rPr>
        <w:t>)</w:t>
      </w:r>
    </w:p>
    <w:p>
      <w:pPr>
        <w:spacing w:after="0" w:line="271" w:lineRule="auto"/>
        <w:jc w:val="both"/>
        <w:rPr>
          <w:rFonts w:hint="default" w:ascii="Times New Roman" w:hAnsi="Times New Roman" w:cs="Times New Roman"/>
          <w:sz w:val="28"/>
          <w:szCs w:val="28"/>
        </w:rPr>
        <w:sectPr>
          <w:pgSz w:w="11900" w:h="16840"/>
          <w:pgMar w:top="1600" w:right="1680" w:bottom="2580" w:left="1680" w:header="0" w:footer="2382"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2"/>
        <w:rPr>
          <w:rFonts w:hint="default" w:ascii="Times New Roman" w:hAnsi="Times New Roman" w:cs="Times New Roman"/>
          <w:sz w:val="28"/>
          <w:szCs w:val="28"/>
        </w:rPr>
      </w:pPr>
    </w:p>
    <w:p>
      <w:pPr>
        <w:pStyle w:val="7"/>
        <w:spacing w:before="90" w:line="312" w:lineRule="auto"/>
        <w:ind w:left="871" w:right="296"/>
        <w:rPr>
          <w:rFonts w:hint="default" w:ascii="Times New Roman" w:hAnsi="Times New Roman" w:cs="Times New Roman"/>
          <w:sz w:val="28"/>
          <w:szCs w:val="28"/>
        </w:rPr>
      </w:pPr>
      <w:r>
        <w:rPr>
          <w:rFonts w:hint="default" w:ascii="Times New Roman" w:hAnsi="Times New Roman" w:cs="Times New Roman"/>
          <w:sz w:val="28"/>
          <w:szCs w:val="28"/>
        </w:rPr>
        <w:t>Ví dụ: dãy gồm 5 số 2, 1, -2, 3, -2 thì dãy con liên tiếp dài nhất có tổng bằng 0 là: 1, -2, 3,</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-2</w:t>
      </w:r>
    </w:p>
    <w:p>
      <w:pPr>
        <w:pStyle w:val="12"/>
        <w:numPr>
          <w:ilvl w:val="1"/>
          <w:numId w:val="27"/>
        </w:numPr>
        <w:tabs>
          <w:tab w:val="left" w:pos="845"/>
        </w:tabs>
        <w:spacing w:before="63" w:after="0" w:line="274" w:lineRule="exact"/>
        <w:ind w:left="844" w:right="0" w:hanging="541"/>
        <w:jc w:val="left"/>
        <w:rPr>
          <w:rFonts w:hint="default" w:ascii="Times New Roman" w:hAnsi="Times New Roman" w:cs="Times New Roman"/>
          <w:i/>
          <w:sz w:val="28"/>
          <w:szCs w:val="28"/>
        </w:rPr>
      </w:pPr>
      <w:r>
        <w:rPr>
          <w:rFonts w:hint="default" w:ascii="Times New Roman" w:hAnsi="Times New Roman" w:cs="Times New Roman"/>
          <w:i/>
          <w:w w:val="105"/>
          <w:sz w:val="28"/>
          <w:szCs w:val="28"/>
        </w:rPr>
        <w:t>ESEQ</w:t>
      </w:r>
    </w:p>
    <w:p>
      <w:pPr>
        <w:spacing w:before="0" w:line="240" w:lineRule="auto"/>
        <w:ind w:left="871" w:right="296" w:firstLine="0"/>
        <w:jc w:val="left"/>
        <w:rPr>
          <w:rFonts w:hint="default" w:ascii="Times New Roman" w:hAnsi="Times New Roman" w:cs="Times New Roman"/>
          <w:sz w:val="28"/>
          <w:szCs w:val="28"/>
        </w:rPr>
      </w:pPr>
      <w:r>
        <w:rPr>
          <w:rFonts w:hint="default" w:ascii="Times New Roman" w:hAnsi="Times New Roman" w:cs="Times New Roman"/>
          <w:sz w:val="28"/>
          <w:szCs w:val="28"/>
        </w:rPr>
        <w:t xml:space="preserve">Cho dãy số nguyên </w:t>
      </w:r>
      <w:r>
        <w:rPr>
          <w:rFonts w:hint="default" w:ascii="Times New Roman" w:hAnsi="Times New Roman" w:cs="Times New Roman"/>
          <w:i/>
          <w:sz w:val="28"/>
          <w:szCs w:val="28"/>
        </w:rPr>
        <w:t xml:space="preserve">A </w:t>
      </w:r>
      <w:r>
        <w:rPr>
          <w:rFonts w:hint="default" w:ascii="Times New Roman" w:hAnsi="Times New Roman" w:cs="Times New Roman"/>
          <w:sz w:val="28"/>
          <w:szCs w:val="28"/>
        </w:rPr>
        <w:t xml:space="preserve">gồm </w:t>
      </w:r>
      <w:r>
        <w:rPr>
          <w:rFonts w:hint="default" w:ascii="Times New Roman" w:hAnsi="Times New Roman" w:cs="Times New Roman"/>
          <w:i/>
          <w:sz w:val="28"/>
          <w:szCs w:val="28"/>
        </w:rPr>
        <w:t xml:space="preserve">N </w:t>
      </w:r>
      <w:r>
        <w:rPr>
          <w:rFonts w:hint="default" w:ascii="Times New Roman" w:hAnsi="Times New Roman" w:cs="Times New Roman"/>
          <w:sz w:val="28"/>
          <w:szCs w:val="28"/>
        </w:rPr>
        <w:t xml:space="preserve">phần tử </w:t>
      </w:r>
      <w:r>
        <w:rPr>
          <w:rFonts w:hint="default" w:ascii="Times New Roman" w:hAnsi="Times New Roman" w:cs="Times New Roman"/>
          <w:i/>
          <w:sz w:val="28"/>
          <w:szCs w:val="28"/>
        </w:rPr>
        <w:t>A</w:t>
      </w:r>
      <w:r>
        <w:rPr>
          <w:rFonts w:hint="default" w:ascii="Times New Roman" w:hAnsi="Times New Roman" w:cs="Times New Roman"/>
          <w:i/>
          <w:sz w:val="28"/>
          <w:szCs w:val="28"/>
          <w:vertAlign w:val="subscript"/>
        </w:rPr>
        <w:t>1</w:t>
      </w:r>
      <w:r>
        <w:rPr>
          <w:rFonts w:hint="default" w:ascii="Times New Roman" w:hAnsi="Times New Roman" w:cs="Times New Roman"/>
          <w:i/>
          <w:sz w:val="28"/>
          <w:szCs w:val="28"/>
          <w:vertAlign w:val="baseline"/>
        </w:rPr>
        <w:t>, A</w:t>
      </w:r>
      <w:r>
        <w:rPr>
          <w:rFonts w:hint="default" w:ascii="Times New Roman" w:hAnsi="Times New Roman" w:cs="Times New Roman"/>
          <w:i/>
          <w:sz w:val="28"/>
          <w:szCs w:val="28"/>
          <w:vertAlign w:val="subscript"/>
        </w:rPr>
        <w:t>2</w:t>
      </w:r>
      <w:r>
        <w:rPr>
          <w:rFonts w:hint="default" w:ascii="Times New Roman" w:hAnsi="Times New Roman" w:cs="Times New Roman"/>
          <w:i/>
          <w:sz w:val="28"/>
          <w:szCs w:val="28"/>
          <w:vertAlign w:val="baseline"/>
        </w:rPr>
        <w:t>, .., A</w:t>
      </w:r>
      <w:r>
        <w:rPr>
          <w:rFonts w:hint="default" w:ascii="Times New Roman" w:hAnsi="Times New Roman" w:cs="Times New Roman"/>
          <w:i/>
          <w:sz w:val="28"/>
          <w:szCs w:val="28"/>
          <w:vertAlign w:val="subscript"/>
        </w:rPr>
        <w:t>N</w:t>
      </w:r>
      <w:r>
        <w:rPr>
          <w:rFonts w:hint="default" w:ascii="Times New Roman" w:hAnsi="Times New Roman" w:cs="Times New Roman"/>
          <w:sz w:val="28"/>
          <w:szCs w:val="28"/>
          <w:vertAlign w:val="baseline"/>
        </w:rPr>
        <w:t xml:space="preserve">, tìm số cặp chỉ số </w:t>
      </w:r>
      <w:r>
        <w:rPr>
          <w:rFonts w:hint="default" w:ascii="Times New Roman" w:hAnsi="Times New Roman" w:cs="Times New Roman"/>
          <w:i/>
          <w:sz w:val="28"/>
          <w:szCs w:val="28"/>
          <w:vertAlign w:val="baseline"/>
        </w:rPr>
        <w:t xml:space="preserve">i, j </w:t>
      </w:r>
      <w:r>
        <w:rPr>
          <w:rFonts w:hint="default" w:ascii="Times New Roman" w:hAnsi="Times New Roman" w:cs="Times New Roman"/>
          <w:sz w:val="28"/>
          <w:szCs w:val="28"/>
          <w:vertAlign w:val="baseline"/>
        </w:rPr>
        <w:t>thoả mãn:</w:t>
      </w:r>
    </w:p>
    <w:p>
      <w:pPr>
        <w:spacing w:after="0" w:line="240" w:lineRule="auto"/>
        <w:jc w:val="left"/>
        <w:rPr>
          <w:rFonts w:hint="default" w:ascii="Times New Roman" w:hAnsi="Times New Roman" w:cs="Times New Roman"/>
          <w:sz w:val="28"/>
          <w:szCs w:val="28"/>
        </w:rPr>
        <w:sectPr>
          <w:pgSz w:w="11900" w:h="16840"/>
          <w:pgMar w:top="1600" w:right="1680" w:bottom="2400" w:left="1680" w:header="0" w:footer="2216" w:gutter="0"/>
          <w:cols w:space="720" w:num="1"/>
        </w:sectPr>
      </w:pPr>
    </w:p>
    <w:p>
      <w:pPr>
        <w:pStyle w:val="7"/>
        <w:spacing w:before="2"/>
        <w:rPr>
          <w:rFonts w:hint="default" w:ascii="Times New Roman" w:hAnsi="Times New Roman" w:cs="Times New Roman"/>
          <w:sz w:val="28"/>
          <w:szCs w:val="28"/>
        </w:rPr>
      </w:pPr>
    </w:p>
    <w:p>
      <w:pPr>
        <w:pStyle w:val="7"/>
        <w:spacing w:line="158" w:lineRule="exact"/>
        <w:ind w:left="3261"/>
        <w:rPr>
          <w:rFonts w:hint="default" w:ascii="Times New Roman" w:hAnsi="Times New Roman" w:cs="Times New Roman"/>
          <w:sz w:val="28"/>
          <w:szCs w:val="28"/>
        </w:rPr>
      </w:pPr>
      <w:r>
        <w:rPr>
          <w:rFonts w:hint="default" w:ascii="Times New Roman" w:hAnsi="Times New Roman" w:cs="Times New Roman"/>
          <w:position w:val="-2"/>
          <w:sz w:val="28"/>
          <w:szCs w:val="28"/>
        </w:rPr>
        <w:pict>
          <v:shape id="_x0000_s1235" o:spid="_x0000_s1235" o:spt="202" type="#_x0000_t202" style="height:7.95pt;width:43.05pt;" filled="f" stroked="f" coordsize="21600,21600">
            <v:path/>
            <v:fill on="f" focussize="0,0"/>
            <v:stroke on="f" joinstyle="miter"/>
            <v:imagedata o:title=""/>
            <o:lock v:ext="edit"/>
            <v:textbox inset="0mm,0mm,0mm,0mm">
              <w:txbxContent>
                <w:p>
                  <w:pPr>
                    <w:tabs>
                      <w:tab w:val="left" w:pos="765"/>
                    </w:tabs>
                    <w:spacing w:before="0" w:line="158" w:lineRule="exact"/>
                    <w:ind w:left="0" w:right="0" w:firstLine="0"/>
                    <w:jc w:val="left"/>
                    <w:rPr>
                      <w:i/>
                      <w:sz w:val="14"/>
                    </w:rPr>
                  </w:pPr>
                  <w:r>
                    <w:rPr>
                      <w:i/>
                      <w:sz w:val="14"/>
                    </w:rPr>
                    <w:t>i</w:t>
                  </w:r>
                  <w:r>
                    <w:rPr>
                      <w:i/>
                      <w:sz w:val="14"/>
                    </w:rPr>
                    <w:tab/>
                  </w:r>
                  <w:r>
                    <w:rPr>
                      <w:i/>
                      <w:spacing w:val="-20"/>
                      <w:sz w:val="14"/>
                    </w:rPr>
                    <w:t>N</w:t>
                  </w:r>
                </w:p>
              </w:txbxContent>
            </v:textbox>
            <w10:wrap type="none"/>
            <w10:anchorlock/>
          </v:shape>
        </w:pict>
      </w:r>
    </w:p>
    <w:p>
      <w:pPr>
        <w:spacing w:before="0" w:line="311" w:lineRule="exact"/>
        <w:ind w:left="0" w:right="0" w:firstLine="0"/>
        <w:jc w:val="right"/>
        <w:rPr>
          <w:rFonts w:hint="default" w:ascii="Times New Roman" w:hAnsi="Times New Roman" w:cs="Times New Roman"/>
          <w:i/>
          <w:sz w:val="28"/>
          <w:szCs w:val="28"/>
        </w:rPr>
      </w:pPr>
      <w:r>
        <w:rPr>
          <w:rFonts w:hint="default" w:ascii="Times New Roman" w:hAnsi="Times New Roman" w:cs="Times New Roman"/>
          <w:position w:val="1"/>
          <w:sz w:val="28"/>
          <w:szCs w:val="28"/>
        </w:rPr>
        <w:t xml:space="preserve"> </w:t>
      </w:r>
      <w:r>
        <w:rPr>
          <w:rFonts w:hint="default" w:ascii="Times New Roman" w:hAnsi="Times New Roman" w:cs="Times New Roman"/>
          <w:i/>
          <w:spacing w:val="-3"/>
          <w:position w:val="6"/>
          <w:sz w:val="28"/>
          <w:szCs w:val="28"/>
        </w:rPr>
        <w:t>A</w:t>
      </w:r>
      <w:r>
        <w:rPr>
          <w:rFonts w:hint="default" w:ascii="Times New Roman" w:hAnsi="Times New Roman" w:cs="Times New Roman"/>
          <w:i/>
          <w:spacing w:val="-3"/>
          <w:sz w:val="28"/>
          <w:szCs w:val="28"/>
        </w:rPr>
        <w:t xml:space="preserve">p </w:t>
      </w:r>
      <w:r>
        <w:rPr>
          <w:rFonts w:hint="default" w:ascii="Times New Roman" w:hAnsi="Times New Roman" w:cs="Times New Roman"/>
          <w:position w:val="6"/>
          <w:sz w:val="28"/>
          <w:szCs w:val="28"/>
        </w:rPr>
        <w:t xml:space="preserve"> </w:t>
      </w:r>
      <w:r>
        <w:rPr>
          <w:rFonts w:hint="default" w:ascii="Times New Roman" w:hAnsi="Times New Roman" w:cs="Times New Roman"/>
          <w:position w:val="1"/>
          <w:sz w:val="28"/>
          <w:szCs w:val="28"/>
        </w:rPr>
        <w:t></w:t>
      </w:r>
      <w:r>
        <w:rPr>
          <w:rFonts w:hint="default" w:ascii="Times New Roman" w:hAnsi="Times New Roman" w:cs="Times New Roman"/>
          <w:spacing w:val="-56"/>
          <w:position w:val="1"/>
          <w:sz w:val="28"/>
          <w:szCs w:val="28"/>
        </w:rPr>
        <w:t xml:space="preserve"> </w:t>
      </w:r>
      <w:r>
        <w:rPr>
          <w:rFonts w:hint="default" w:ascii="Times New Roman" w:hAnsi="Times New Roman" w:cs="Times New Roman"/>
          <w:i/>
          <w:spacing w:val="-12"/>
          <w:position w:val="6"/>
          <w:sz w:val="28"/>
          <w:szCs w:val="28"/>
        </w:rPr>
        <w:t>A</w:t>
      </w:r>
      <w:r>
        <w:rPr>
          <w:rFonts w:hint="default" w:ascii="Times New Roman" w:hAnsi="Times New Roman" w:cs="Times New Roman"/>
          <w:i/>
          <w:spacing w:val="-12"/>
          <w:sz w:val="28"/>
          <w:szCs w:val="28"/>
        </w:rPr>
        <w:t>q</w:t>
      </w:r>
    </w:p>
    <w:p>
      <w:pPr>
        <w:pStyle w:val="7"/>
        <w:spacing w:before="1"/>
        <w:rPr>
          <w:rFonts w:hint="default" w:ascii="Times New Roman" w:hAnsi="Times New Roman" w:cs="Times New Roman"/>
          <w:i/>
          <w:sz w:val="28"/>
          <w:szCs w:val="28"/>
        </w:rPr>
      </w:pPr>
      <w:r>
        <w:rPr>
          <w:rFonts w:hint="default" w:ascii="Times New Roman" w:hAnsi="Times New Roman" w:cs="Times New Roman"/>
          <w:sz w:val="28"/>
          <w:szCs w:val="28"/>
        </w:rPr>
        <w:br w:type="column"/>
      </w:r>
    </w:p>
    <w:p>
      <w:pPr>
        <w:pStyle w:val="7"/>
        <w:ind w:left="87"/>
        <w:rPr>
          <w:rFonts w:hint="default" w:ascii="Times New Roman" w:hAnsi="Times New Roman" w:cs="Times New Roman"/>
          <w:sz w:val="28"/>
          <w:szCs w:val="28"/>
        </w:rPr>
      </w:pPr>
      <w:r>
        <w:rPr>
          <w:rFonts w:hint="default" w:ascii="Times New Roman" w:hAnsi="Times New Roman" w:cs="Times New Roman"/>
          <w:sz w:val="28"/>
          <w:szCs w:val="28"/>
        </w:rPr>
        <w:t>với 1 ≤ i &lt; j ≤ N</w:t>
      </w:r>
    </w:p>
    <w:p>
      <w:pPr>
        <w:spacing w:after="0"/>
        <w:rPr>
          <w:rFonts w:hint="default" w:ascii="Times New Roman" w:hAnsi="Times New Roman" w:cs="Times New Roman"/>
          <w:sz w:val="28"/>
          <w:szCs w:val="28"/>
        </w:rPr>
        <w:sectPr>
          <w:type w:val="continuous"/>
          <w:pgSz w:w="11900" w:h="16840"/>
          <w:pgMar w:top="1600" w:right="1680" w:bottom="280" w:left="1680" w:header="720" w:footer="720" w:gutter="0"/>
          <w:cols w:equalWidth="0" w:num="2">
            <w:col w:w="4457" w:space="40"/>
            <w:col w:w="4043"/>
          </w:cols>
        </w:sectPr>
      </w:pPr>
    </w:p>
    <w:p>
      <w:pPr>
        <w:tabs>
          <w:tab w:val="left" w:pos="770"/>
        </w:tabs>
        <w:spacing w:before="3"/>
        <w:ind w:left="0" w:right="1159" w:firstLine="0"/>
        <w:jc w:val="center"/>
        <w:rPr>
          <w:rFonts w:hint="default" w:ascii="Times New Roman" w:hAnsi="Times New Roman" w:cs="Times New Roman"/>
          <w:i/>
          <w:sz w:val="28"/>
          <w:szCs w:val="28"/>
        </w:rPr>
      </w:pPr>
      <w:r>
        <w:rPr>
          <w:rFonts w:hint="default" w:ascii="Times New Roman" w:hAnsi="Times New Roman" w:cs="Times New Roman"/>
          <w:i/>
          <w:sz w:val="28"/>
          <w:szCs w:val="28"/>
        </w:rPr>
        <w:t>p</w:t>
      </w:r>
      <w:r>
        <w:rPr>
          <w:rFonts w:hint="default" w:ascii="Times New Roman" w:hAnsi="Times New Roman" w:cs="Times New Roman"/>
          <w:sz w:val="28"/>
          <w:szCs w:val="28"/>
        </w:rPr>
        <w:t>1</w:t>
      </w:r>
      <w:r>
        <w:rPr>
          <w:rFonts w:hint="default" w:ascii="Times New Roman" w:hAnsi="Times New Roman" w:cs="Times New Roman"/>
          <w:sz w:val="28"/>
          <w:szCs w:val="28"/>
        </w:rPr>
        <w:tab/>
      </w:r>
      <w:r>
        <w:rPr>
          <w:rFonts w:hint="default" w:ascii="Times New Roman" w:hAnsi="Times New Roman" w:cs="Times New Roman"/>
          <w:i/>
          <w:spacing w:val="3"/>
          <w:sz w:val="28"/>
          <w:szCs w:val="28"/>
        </w:rPr>
        <w:t>q</w:t>
      </w:r>
      <w:r>
        <w:rPr>
          <w:rFonts w:hint="default" w:ascii="Times New Roman" w:hAnsi="Times New Roman" w:cs="Times New Roman"/>
          <w:spacing w:val="3"/>
          <w:sz w:val="28"/>
          <w:szCs w:val="28"/>
        </w:rPr>
        <w:t></w:t>
      </w:r>
      <w:r>
        <w:rPr>
          <w:rFonts w:hint="default" w:ascii="Times New Roman" w:hAnsi="Times New Roman" w:cs="Times New Roman"/>
          <w:spacing w:val="-4"/>
          <w:sz w:val="28"/>
          <w:szCs w:val="28"/>
        </w:rPr>
        <w:t xml:space="preserve"> </w:t>
      </w:r>
      <w:r>
        <w:rPr>
          <w:rFonts w:hint="default" w:ascii="Times New Roman" w:hAnsi="Times New Roman" w:cs="Times New Roman"/>
          <w:i/>
          <w:sz w:val="28"/>
          <w:szCs w:val="28"/>
        </w:rPr>
        <w:t>j</w:t>
      </w:r>
    </w:p>
    <w:p>
      <w:pPr>
        <w:spacing w:before="122"/>
        <w:ind w:left="871" w:right="0" w:firstLine="0"/>
        <w:jc w:val="left"/>
        <w:rPr>
          <w:rFonts w:hint="default" w:ascii="Times New Roman" w:hAnsi="Times New Roman" w:cs="Times New Roman"/>
          <w:i/>
          <w:sz w:val="28"/>
          <w:szCs w:val="28"/>
        </w:rPr>
      </w:pPr>
      <w:r>
        <w:rPr>
          <w:rFonts w:hint="default" w:ascii="Times New Roman" w:hAnsi="Times New Roman" w:cs="Times New Roman"/>
          <w:i/>
          <w:sz w:val="28"/>
          <w:szCs w:val="28"/>
        </w:rPr>
        <w:t>Dữ liệu vào trong file “ESEQ.INP” có dạng:</w:t>
      </w:r>
    </w:p>
    <w:p>
      <w:pPr>
        <w:pStyle w:val="12"/>
        <w:numPr>
          <w:ilvl w:val="0"/>
          <w:numId w:val="31"/>
        </w:numPr>
        <w:tabs>
          <w:tab w:val="left" w:pos="1231"/>
          <w:tab w:val="left" w:pos="1232"/>
        </w:tabs>
        <w:spacing w:before="62" w:after="0" w:line="240" w:lineRule="auto"/>
        <w:ind w:left="1231" w:right="0" w:hanging="361"/>
        <w:jc w:val="left"/>
        <w:rPr>
          <w:rFonts w:hint="default" w:ascii="Times New Roman" w:hAnsi="Times New Roman" w:cs="Times New Roman"/>
          <w:sz w:val="28"/>
          <w:szCs w:val="28"/>
        </w:rPr>
      </w:pPr>
      <w:r>
        <w:rPr>
          <w:rFonts w:hint="default" w:ascii="Times New Roman" w:hAnsi="Times New Roman" w:cs="Times New Roman"/>
          <w:sz w:val="28"/>
          <w:szCs w:val="28"/>
        </w:rPr>
        <w:t xml:space="preserve">Dòng </w:t>
      </w:r>
      <w:r>
        <w:rPr>
          <w:rFonts w:hint="default" w:cs="Times New Roman"/>
          <w:sz w:val="28"/>
          <w:szCs w:val="28"/>
          <w:lang w:val="en-US"/>
        </w:rPr>
        <w:t>đ</w:t>
      </w:r>
      <w:r>
        <w:rPr>
          <w:rFonts w:hint="default" w:ascii="Times New Roman" w:hAnsi="Times New Roman" w:cs="Times New Roman"/>
          <w:sz w:val="28"/>
          <w:szCs w:val="28"/>
        </w:rPr>
        <w:t xml:space="preserve">ầu là số nguyên dương </w:t>
      </w:r>
      <w:r>
        <w:rPr>
          <w:rFonts w:hint="default" w:ascii="Times New Roman" w:hAnsi="Times New Roman" w:cs="Times New Roman"/>
          <w:i/>
          <w:sz w:val="28"/>
          <w:szCs w:val="28"/>
        </w:rPr>
        <w:t xml:space="preserve">N </w:t>
      </w:r>
      <w:r>
        <w:rPr>
          <w:rFonts w:hint="default" w:ascii="Times New Roman" w:hAnsi="Times New Roman" w:cs="Times New Roman"/>
          <w:sz w:val="28"/>
          <w:szCs w:val="28"/>
        </w:rPr>
        <w:t>(</w:t>
      </w:r>
      <w:r>
        <w:rPr>
          <w:rFonts w:hint="default" w:ascii="Times New Roman" w:hAnsi="Times New Roman" w:cs="Times New Roman"/>
          <w:i/>
          <w:sz w:val="28"/>
          <w:szCs w:val="28"/>
        </w:rPr>
        <w:t>2 ≤ N ≤</w:t>
      </w:r>
      <w:r>
        <w:rPr>
          <w:rFonts w:hint="default" w:ascii="Times New Roman" w:hAnsi="Times New Roman" w:cs="Times New Roman"/>
          <w:i/>
          <w:spacing w:val="-8"/>
          <w:sz w:val="28"/>
          <w:szCs w:val="28"/>
        </w:rPr>
        <w:t xml:space="preserve"> </w:t>
      </w:r>
      <w:r>
        <w:rPr>
          <w:rFonts w:hint="default" w:ascii="Times New Roman" w:hAnsi="Times New Roman" w:cs="Times New Roman"/>
          <w:i/>
          <w:sz w:val="28"/>
          <w:szCs w:val="28"/>
        </w:rPr>
        <w:t>10</w:t>
      </w:r>
      <w:r>
        <w:rPr>
          <w:rFonts w:hint="default" w:ascii="Times New Roman" w:hAnsi="Times New Roman" w:cs="Times New Roman"/>
          <w:i/>
          <w:sz w:val="28"/>
          <w:szCs w:val="28"/>
          <w:vertAlign w:val="superscript"/>
        </w:rPr>
        <w:t>5</w:t>
      </w:r>
      <w:r>
        <w:rPr>
          <w:rFonts w:hint="default" w:ascii="Times New Roman" w:hAnsi="Times New Roman" w:cs="Times New Roman"/>
          <w:sz w:val="28"/>
          <w:szCs w:val="28"/>
          <w:vertAlign w:val="baseline"/>
        </w:rPr>
        <w:t>)</w:t>
      </w:r>
    </w:p>
    <w:p>
      <w:pPr>
        <w:pStyle w:val="12"/>
        <w:numPr>
          <w:ilvl w:val="0"/>
          <w:numId w:val="31"/>
        </w:numPr>
        <w:tabs>
          <w:tab w:val="left" w:pos="1231"/>
          <w:tab w:val="left" w:pos="1232"/>
        </w:tabs>
        <w:spacing w:before="89" w:after="0" w:line="264" w:lineRule="auto"/>
        <w:ind w:left="1231" w:right="593" w:hanging="360"/>
        <w:jc w:val="left"/>
        <w:rPr>
          <w:rFonts w:hint="default" w:ascii="Times New Roman" w:hAnsi="Times New Roman" w:cs="Times New Roman"/>
          <w:sz w:val="28"/>
          <w:szCs w:val="28"/>
        </w:rPr>
      </w:pPr>
      <w:r>
        <w:rPr>
          <w:rFonts w:hint="default" w:ascii="Times New Roman" w:hAnsi="Times New Roman" w:cs="Times New Roman"/>
          <w:sz w:val="28"/>
          <w:szCs w:val="28"/>
        </w:rPr>
        <w:t xml:space="preserve">Dòng tiếp theo chứa </w:t>
      </w:r>
      <w:r>
        <w:rPr>
          <w:rFonts w:hint="default" w:ascii="Times New Roman" w:hAnsi="Times New Roman" w:cs="Times New Roman"/>
          <w:i/>
          <w:sz w:val="28"/>
          <w:szCs w:val="28"/>
        </w:rPr>
        <w:t xml:space="preserve">N </w:t>
      </w:r>
      <w:r>
        <w:rPr>
          <w:rFonts w:hint="default" w:ascii="Times New Roman" w:hAnsi="Times New Roman" w:cs="Times New Roman"/>
          <w:sz w:val="28"/>
          <w:szCs w:val="28"/>
        </w:rPr>
        <w:t xml:space="preserve">số nguyên </w:t>
      </w:r>
      <w:r>
        <w:rPr>
          <w:rFonts w:hint="default" w:ascii="Times New Roman" w:hAnsi="Times New Roman" w:cs="Times New Roman"/>
          <w:i/>
          <w:sz w:val="28"/>
          <w:szCs w:val="28"/>
        </w:rPr>
        <w:t>A</w:t>
      </w:r>
      <w:r>
        <w:rPr>
          <w:rFonts w:hint="default" w:ascii="Times New Roman" w:hAnsi="Times New Roman" w:cs="Times New Roman"/>
          <w:i/>
          <w:sz w:val="28"/>
          <w:szCs w:val="28"/>
          <w:vertAlign w:val="subscript"/>
        </w:rPr>
        <w:t>1</w:t>
      </w:r>
      <w:r>
        <w:rPr>
          <w:rFonts w:hint="default" w:ascii="Times New Roman" w:hAnsi="Times New Roman" w:cs="Times New Roman"/>
          <w:i/>
          <w:sz w:val="28"/>
          <w:szCs w:val="28"/>
          <w:vertAlign w:val="baseline"/>
        </w:rPr>
        <w:t>, A</w:t>
      </w:r>
      <w:r>
        <w:rPr>
          <w:rFonts w:hint="default" w:ascii="Times New Roman" w:hAnsi="Times New Roman" w:cs="Times New Roman"/>
          <w:i/>
          <w:sz w:val="28"/>
          <w:szCs w:val="28"/>
          <w:vertAlign w:val="subscript"/>
        </w:rPr>
        <w:t>2</w:t>
      </w:r>
      <w:r>
        <w:rPr>
          <w:rFonts w:hint="default" w:ascii="Times New Roman" w:hAnsi="Times New Roman" w:cs="Times New Roman"/>
          <w:i/>
          <w:sz w:val="28"/>
          <w:szCs w:val="28"/>
          <w:vertAlign w:val="baseline"/>
        </w:rPr>
        <w:t>, .., A</w:t>
      </w:r>
      <w:r>
        <w:rPr>
          <w:rFonts w:hint="default" w:ascii="Times New Roman" w:hAnsi="Times New Roman" w:cs="Times New Roman"/>
          <w:i/>
          <w:sz w:val="28"/>
          <w:szCs w:val="28"/>
          <w:vertAlign w:val="subscript"/>
        </w:rPr>
        <w:t>N</w:t>
      </w:r>
      <w:r>
        <w:rPr>
          <w:rFonts w:hint="default" w:ascii="Times New Roman" w:hAnsi="Times New Roman" w:cs="Times New Roman"/>
          <w:i/>
          <w:sz w:val="28"/>
          <w:szCs w:val="28"/>
          <w:vertAlign w:val="baseline"/>
        </w:rPr>
        <w:t xml:space="preserve"> </w:t>
      </w:r>
      <w:r>
        <w:rPr>
          <w:rFonts w:hint="default" w:ascii="Times New Roman" w:hAnsi="Times New Roman" w:cs="Times New Roman"/>
          <w:sz w:val="28"/>
          <w:szCs w:val="28"/>
          <w:vertAlign w:val="baseline"/>
        </w:rPr>
        <w:t>(|</w:t>
      </w:r>
      <w:r>
        <w:rPr>
          <w:rFonts w:hint="default" w:ascii="Times New Roman" w:hAnsi="Times New Roman" w:cs="Times New Roman"/>
          <w:i/>
          <w:sz w:val="28"/>
          <w:szCs w:val="28"/>
          <w:vertAlign w:val="baseline"/>
        </w:rPr>
        <w:t>A</w:t>
      </w:r>
      <w:r>
        <w:rPr>
          <w:rFonts w:hint="default" w:ascii="Times New Roman" w:hAnsi="Times New Roman" w:cs="Times New Roman"/>
          <w:i/>
          <w:sz w:val="28"/>
          <w:szCs w:val="28"/>
          <w:vertAlign w:val="subscript"/>
        </w:rPr>
        <w:t>i</w:t>
      </w:r>
      <w:r>
        <w:rPr>
          <w:rFonts w:hint="default" w:ascii="Times New Roman" w:hAnsi="Times New Roman" w:cs="Times New Roman"/>
          <w:i/>
          <w:sz w:val="28"/>
          <w:szCs w:val="28"/>
          <w:vertAlign w:val="baseline"/>
        </w:rPr>
        <w:t>|&lt;10</w:t>
      </w:r>
      <w:r>
        <w:rPr>
          <w:rFonts w:hint="default" w:ascii="Times New Roman" w:hAnsi="Times New Roman" w:cs="Times New Roman"/>
          <w:i/>
          <w:sz w:val="28"/>
          <w:szCs w:val="28"/>
          <w:vertAlign w:val="superscript"/>
        </w:rPr>
        <w:t>9</w:t>
      </w:r>
      <w:r>
        <w:rPr>
          <w:rFonts w:hint="default" w:ascii="Times New Roman" w:hAnsi="Times New Roman" w:cs="Times New Roman"/>
          <w:sz w:val="28"/>
          <w:szCs w:val="28"/>
          <w:vertAlign w:val="baseline"/>
        </w:rPr>
        <w:t>), các số cách nhau một dấu</w:t>
      </w:r>
      <w:r>
        <w:rPr>
          <w:rFonts w:hint="default" w:ascii="Times New Roman" w:hAnsi="Times New Roman" w:cs="Times New Roman"/>
          <w:spacing w:val="-1"/>
          <w:sz w:val="28"/>
          <w:szCs w:val="28"/>
          <w:vertAlign w:val="baseline"/>
        </w:rPr>
        <w:t xml:space="preserve"> </w:t>
      </w:r>
      <w:r>
        <w:rPr>
          <w:rFonts w:hint="default" w:ascii="Times New Roman" w:hAnsi="Times New Roman" w:cs="Times New Roman"/>
          <w:sz w:val="28"/>
          <w:szCs w:val="28"/>
          <w:vertAlign w:val="baseline"/>
        </w:rPr>
        <w:t>cách.</w:t>
      </w:r>
    </w:p>
    <w:p>
      <w:pPr>
        <w:spacing w:before="60"/>
        <w:ind w:left="866" w:right="0" w:firstLine="0"/>
        <w:jc w:val="left"/>
        <w:rPr>
          <w:rFonts w:hint="default" w:ascii="Times New Roman" w:hAnsi="Times New Roman" w:cs="Times New Roman"/>
          <w:sz w:val="28"/>
          <w:szCs w:val="28"/>
        </w:rPr>
      </w:pPr>
      <w:r>
        <w:rPr>
          <w:rFonts w:hint="default" w:ascii="Times New Roman" w:hAnsi="Times New Roman" w:cs="Times New Roman"/>
          <w:i/>
          <w:sz w:val="28"/>
          <w:szCs w:val="28"/>
        </w:rPr>
        <w:t xml:space="preserve">Kết quả ra file “ESEQ.OUT” có dạng: </w:t>
      </w:r>
      <w:r>
        <w:rPr>
          <w:rFonts w:hint="default" w:ascii="Times New Roman" w:hAnsi="Times New Roman" w:cs="Times New Roman"/>
          <w:sz w:val="28"/>
          <w:szCs w:val="28"/>
        </w:rPr>
        <w:t xml:space="preserve">gồm một số là số cặp tìm </w:t>
      </w:r>
      <w:r>
        <w:rPr>
          <w:rFonts w:hint="default" w:cs="Times New Roman"/>
          <w:sz w:val="28"/>
          <w:szCs w:val="28"/>
          <w:lang w:val="en-US"/>
        </w:rPr>
        <w:t>đ</w:t>
      </w:r>
      <w:r>
        <w:rPr>
          <w:rFonts w:hint="default" w:ascii="Times New Roman" w:hAnsi="Times New Roman" w:cs="Times New Roman"/>
          <w:sz w:val="28"/>
          <w:szCs w:val="28"/>
        </w:rPr>
        <w:t>ược.</w:t>
      </w:r>
    </w:p>
    <w:p>
      <w:pPr>
        <w:pStyle w:val="7"/>
        <w:rPr>
          <w:rFonts w:hint="default" w:ascii="Times New Roman" w:hAnsi="Times New Roman" w:cs="Times New Roman"/>
          <w:sz w:val="28"/>
          <w:szCs w:val="28"/>
        </w:rPr>
      </w:pPr>
    </w:p>
    <w:tbl>
      <w:tblPr>
        <w:tblStyle w:val="6"/>
        <w:tblW w:w="0" w:type="auto"/>
        <w:tblInd w:w="300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72"/>
        <w:gridCol w:w="127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5" w:hRule="atLeast"/>
        </w:trPr>
        <w:tc>
          <w:tcPr>
            <w:tcW w:w="1272" w:type="dxa"/>
          </w:tcPr>
          <w:p>
            <w:pPr>
              <w:pStyle w:val="13"/>
              <w:spacing w:before="66"/>
              <w:ind w:left="107"/>
              <w:rPr>
                <w:rFonts w:hint="default" w:ascii="Times New Roman" w:hAnsi="Times New Roman" w:cs="Times New Roman"/>
                <w:sz w:val="28"/>
                <w:szCs w:val="28"/>
              </w:rPr>
            </w:pPr>
            <w:r>
              <w:rPr>
                <w:rFonts w:hint="default" w:ascii="Times New Roman" w:hAnsi="Times New Roman" w:cs="Times New Roman"/>
                <w:sz w:val="28"/>
                <w:szCs w:val="28"/>
              </w:rPr>
              <w:t>ESEQ.INP</w:t>
            </w:r>
          </w:p>
        </w:tc>
        <w:tc>
          <w:tcPr>
            <w:tcW w:w="1274" w:type="dxa"/>
          </w:tcPr>
          <w:p>
            <w:pPr>
              <w:pStyle w:val="13"/>
              <w:spacing w:before="66"/>
              <w:ind w:left="107"/>
              <w:rPr>
                <w:rFonts w:hint="default" w:ascii="Times New Roman" w:hAnsi="Times New Roman" w:cs="Times New Roman"/>
                <w:sz w:val="28"/>
                <w:szCs w:val="28"/>
              </w:rPr>
            </w:pPr>
            <w:r>
              <w:rPr>
                <w:rFonts w:hint="default" w:ascii="Times New Roman" w:hAnsi="Times New Roman" w:cs="Times New Roman"/>
                <w:sz w:val="28"/>
                <w:szCs w:val="28"/>
              </w:rPr>
              <w:t>ESEQ.OUT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26" w:hRule="atLeast"/>
        </w:trPr>
        <w:tc>
          <w:tcPr>
            <w:tcW w:w="1272" w:type="dxa"/>
          </w:tcPr>
          <w:p>
            <w:pPr>
              <w:pStyle w:val="13"/>
              <w:spacing w:before="66"/>
              <w:ind w:left="107"/>
              <w:rPr>
                <w:rFonts w:hint="default" w:ascii="Times New Roman" w:hAnsi="Times New Roman" w:cs="Times New Roman"/>
                <w:sz w:val="28"/>
                <w:szCs w:val="28"/>
              </w:rPr>
            </w:pPr>
            <w:r>
              <w:rPr>
                <w:rFonts w:hint="default" w:ascii="Times New Roman" w:hAnsi="Times New Roman" w:cs="Times New Roman"/>
                <w:w w:val="100"/>
                <w:sz w:val="28"/>
                <w:szCs w:val="28"/>
              </w:rPr>
              <w:t>3</w:t>
            </w:r>
          </w:p>
          <w:p>
            <w:pPr>
              <w:pStyle w:val="13"/>
              <w:spacing w:before="84"/>
              <w:ind w:left="107"/>
              <w:rPr>
                <w:rFonts w:hint="default" w:ascii="Times New Roman" w:hAnsi="Times New Roman" w:cs="Times New Roman"/>
                <w:sz w:val="28"/>
                <w:szCs w:val="28"/>
              </w:rPr>
            </w:pPr>
            <w:r>
              <w:rPr>
                <w:rFonts w:hint="default" w:ascii="Times New Roman" w:hAnsi="Times New Roman" w:cs="Times New Roman"/>
                <w:sz w:val="28"/>
                <w:szCs w:val="28"/>
              </w:rPr>
              <w:t>1 0 1</w:t>
            </w:r>
          </w:p>
        </w:tc>
        <w:tc>
          <w:tcPr>
            <w:tcW w:w="1274" w:type="dxa"/>
          </w:tcPr>
          <w:p>
            <w:pPr>
              <w:pStyle w:val="13"/>
              <w:spacing w:before="66"/>
              <w:ind w:left="107"/>
              <w:rPr>
                <w:rFonts w:hint="default" w:ascii="Times New Roman" w:hAnsi="Times New Roman" w:cs="Times New Roman"/>
                <w:sz w:val="28"/>
                <w:szCs w:val="28"/>
              </w:rPr>
            </w:pPr>
            <w:r>
              <w:rPr>
                <w:rFonts w:hint="default" w:ascii="Times New Roman" w:hAnsi="Times New Roman" w:cs="Times New Roman"/>
                <w:w w:val="100"/>
                <w:sz w:val="28"/>
                <w:szCs w:val="28"/>
              </w:rPr>
              <w:t>3</w:t>
            </w:r>
          </w:p>
        </w:tc>
      </w:tr>
    </w:tbl>
    <w:p>
      <w:pPr>
        <w:pStyle w:val="12"/>
        <w:numPr>
          <w:ilvl w:val="1"/>
          <w:numId w:val="27"/>
        </w:numPr>
        <w:tabs>
          <w:tab w:val="left" w:pos="845"/>
        </w:tabs>
        <w:spacing w:before="54" w:after="0" w:line="240" w:lineRule="auto"/>
        <w:ind w:left="844" w:right="0" w:hanging="541"/>
        <w:jc w:val="left"/>
        <w:rPr>
          <w:rFonts w:hint="default" w:ascii="Times New Roman" w:hAnsi="Times New Roman" w:cs="Times New Roman"/>
          <w:i/>
          <w:sz w:val="28"/>
          <w:szCs w:val="28"/>
        </w:rPr>
      </w:pPr>
      <w:r>
        <w:rPr>
          <w:rFonts w:hint="default" w:ascii="Times New Roman" w:hAnsi="Times New Roman" w:cs="Times New Roman"/>
          <w:i/>
          <w:w w:val="105"/>
          <w:sz w:val="28"/>
          <w:szCs w:val="28"/>
        </w:rPr>
        <w:t>GHÉP</w:t>
      </w:r>
      <w:r>
        <w:rPr>
          <w:rFonts w:hint="default" w:ascii="Times New Roman" w:hAnsi="Times New Roman" w:cs="Times New Roman"/>
          <w:i/>
          <w:spacing w:val="-5"/>
          <w:w w:val="105"/>
          <w:sz w:val="28"/>
          <w:szCs w:val="28"/>
        </w:rPr>
        <w:t xml:space="preserve"> </w:t>
      </w:r>
      <w:r>
        <w:rPr>
          <w:rFonts w:hint="default" w:ascii="Times New Roman" w:hAnsi="Times New Roman" w:cs="Times New Roman"/>
          <w:i/>
          <w:w w:val="105"/>
          <w:sz w:val="28"/>
          <w:szCs w:val="28"/>
        </w:rPr>
        <w:t>SỐ</w:t>
      </w:r>
    </w:p>
    <w:p>
      <w:pPr>
        <w:pStyle w:val="7"/>
        <w:spacing w:before="89"/>
        <w:ind w:left="871"/>
        <w:jc w:val="both"/>
        <w:rPr>
          <w:rFonts w:hint="default" w:ascii="Times New Roman" w:hAnsi="Times New Roman" w:cs="Times New Roman"/>
          <w:sz w:val="28"/>
          <w:szCs w:val="28"/>
        </w:rPr>
      </w:pPr>
      <w:r>
        <w:rPr>
          <w:rFonts w:hint="default" w:ascii="Times New Roman" w:hAnsi="Times New Roman" w:cs="Times New Roman"/>
          <w:color w:val="030303"/>
          <w:sz w:val="28"/>
          <w:szCs w:val="28"/>
        </w:rPr>
        <w:t xml:space="preserve">Cho </w:t>
      </w:r>
      <w:r>
        <w:rPr>
          <w:rFonts w:hint="default" w:ascii="Times New Roman" w:hAnsi="Times New Roman" w:cs="Times New Roman"/>
          <w:i/>
          <w:color w:val="030303"/>
          <w:sz w:val="28"/>
          <w:szCs w:val="28"/>
        </w:rPr>
        <w:t xml:space="preserve">n </w:t>
      </w:r>
      <w:r>
        <w:rPr>
          <w:rFonts w:hint="default" w:ascii="Times New Roman" w:hAnsi="Times New Roman" w:cs="Times New Roman"/>
          <w:color w:val="030303"/>
          <w:sz w:val="28"/>
          <w:szCs w:val="28"/>
        </w:rPr>
        <w:t xml:space="preserve">số nguyên dương </w:t>
      </w:r>
      <w:r>
        <w:rPr>
          <w:rFonts w:hint="default" w:ascii="Times New Roman" w:hAnsi="Times New Roman" w:cs="Times New Roman"/>
          <w:i/>
          <w:color w:val="030303"/>
          <w:sz w:val="28"/>
          <w:szCs w:val="28"/>
        </w:rPr>
        <w:t>a</w:t>
      </w:r>
      <w:r>
        <w:rPr>
          <w:rFonts w:hint="default" w:ascii="Times New Roman" w:hAnsi="Times New Roman" w:cs="Times New Roman"/>
          <w:i/>
          <w:color w:val="030303"/>
          <w:sz w:val="28"/>
          <w:szCs w:val="28"/>
          <w:vertAlign w:val="subscript"/>
        </w:rPr>
        <w:t>1</w:t>
      </w:r>
      <w:r>
        <w:rPr>
          <w:rFonts w:hint="default" w:ascii="Times New Roman" w:hAnsi="Times New Roman" w:cs="Times New Roman"/>
          <w:color w:val="030303"/>
          <w:sz w:val="28"/>
          <w:szCs w:val="28"/>
          <w:vertAlign w:val="baseline"/>
        </w:rPr>
        <w:t xml:space="preserve">, </w:t>
      </w:r>
      <w:r>
        <w:rPr>
          <w:rFonts w:hint="default" w:ascii="Times New Roman" w:hAnsi="Times New Roman" w:cs="Times New Roman"/>
          <w:i/>
          <w:color w:val="030303"/>
          <w:sz w:val="28"/>
          <w:szCs w:val="28"/>
          <w:vertAlign w:val="baseline"/>
        </w:rPr>
        <w:t>a</w:t>
      </w:r>
      <w:r>
        <w:rPr>
          <w:rFonts w:hint="default" w:ascii="Times New Roman" w:hAnsi="Times New Roman" w:cs="Times New Roman"/>
          <w:i/>
          <w:color w:val="030303"/>
          <w:sz w:val="28"/>
          <w:szCs w:val="28"/>
          <w:vertAlign w:val="subscript"/>
        </w:rPr>
        <w:t>2</w:t>
      </w:r>
      <w:r>
        <w:rPr>
          <w:rFonts w:hint="default" w:ascii="Times New Roman" w:hAnsi="Times New Roman" w:cs="Times New Roman"/>
          <w:color w:val="030303"/>
          <w:sz w:val="28"/>
          <w:szCs w:val="28"/>
          <w:vertAlign w:val="baseline"/>
        </w:rPr>
        <w:t>, . . .,</w:t>
      </w:r>
      <w:r>
        <w:rPr>
          <w:rFonts w:hint="default" w:ascii="Times New Roman" w:hAnsi="Times New Roman" w:cs="Times New Roman"/>
          <w:i/>
          <w:color w:val="030303"/>
          <w:sz w:val="28"/>
          <w:szCs w:val="28"/>
          <w:vertAlign w:val="baseline"/>
        </w:rPr>
        <w:t>a</w:t>
      </w:r>
      <w:r>
        <w:rPr>
          <w:rFonts w:hint="default" w:ascii="Times New Roman" w:hAnsi="Times New Roman" w:cs="Times New Roman"/>
          <w:i/>
          <w:color w:val="030303"/>
          <w:sz w:val="28"/>
          <w:szCs w:val="28"/>
          <w:vertAlign w:val="subscript"/>
        </w:rPr>
        <w:t>n</w:t>
      </w:r>
      <w:r>
        <w:rPr>
          <w:rFonts w:hint="default" w:ascii="Times New Roman" w:hAnsi="Times New Roman" w:cs="Times New Roman"/>
          <w:i/>
          <w:color w:val="030303"/>
          <w:sz w:val="28"/>
          <w:szCs w:val="28"/>
          <w:vertAlign w:val="baseline"/>
        </w:rPr>
        <w:t xml:space="preserve"> </w:t>
      </w:r>
      <w:r>
        <w:rPr>
          <w:rFonts w:hint="default" w:ascii="Times New Roman" w:hAnsi="Times New Roman" w:cs="Times New Roman"/>
          <w:color w:val="030303"/>
          <w:sz w:val="28"/>
          <w:szCs w:val="28"/>
          <w:vertAlign w:val="baseline"/>
        </w:rPr>
        <w:t>(1 &lt; n ≤ 100), mỗi số không vượt quá</w:t>
      </w:r>
    </w:p>
    <w:p>
      <w:pPr>
        <w:pStyle w:val="7"/>
        <w:spacing w:before="47" w:line="312" w:lineRule="auto"/>
        <w:ind w:left="871" w:right="294"/>
        <w:jc w:val="both"/>
        <w:rPr>
          <w:rFonts w:hint="default" w:ascii="Times New Roman" w:hAnsi="Times New Roman" w:cs="Times New Roman"/>
          <w:sz w:val="28"/>
          <w:szCs w:val="28"/>
        </w:rPr>
      </w:pPr>
      <w:r>
        <w:rPr>
          <w:rFonts w:hint="default" w:ascii="Times New Roman" w:hAnsi="Times New Roman" w:cs="Times New Roman"/>
          <w:color w:val="030303"/>
          <w:sz w:val="28"/>
          <w:szCs w:val="28"/>
        </w:rPr>
        <w:t>10</w:t>
      </w:r>
      <w:r>
        <w:rPr>
          <w:rFonts w:hint="default" w:ascii="Times New Roman" w:hAnsi="Times New Roman" w:cs="Times New Roman"/>
          <w:color w:val="030303"/>
          <w:position w:val="11"/>
          <w:sz w:val="28"/>
          <w:szCs w:val="28"/>
        </w:rPr>
        <w:t>9</w:t>
      </w:r>
      <w:r>
        <w:rPr>
          <w:rFonts w:hint="default" w:ascii="Times New Roman" w:hAnsi="Times New Roman" w:cs="Times New Roman"/>
          <w:color w:val="030303"/>
          <w:sz w:val="28"/>
          <w:szCs w:val="28"/>
        </w:rPr>
        <w:t xml:space="preserve">. Từ các số này người ta tạo ra một số nguyên mới bằng cách ghép tất cả các số </w:t>
      </w:r>
      <w:r>
        <w:rPr>
          <w:rFonts w:hint="default" w:cs="Times New Roman"/>
          <w:color w:val="030303"/>
          <w:sz w:val="28"/>
          <w:szCs w:val="28"/>
          <w:lang w:val="en-US"/>
        </w:rPr>
        <w:t>đ</w:t>
      </w:r>
      <w:r>
        <w:rPr>
          <w:rFonts w:hint="default" w:ascii="Times New Roman" w:hAnsi="Times New Roman" w:cs="Times New Roman"/>
          <w:color w:val="030303"/>
          <w:sz w:val="28"/>
          <w:szCs w:val="28"/>
        </w:rPr>
        <w:t xml:space="preserve">ã cho, tức là viết liên tiếp các số </w:t>
      </w:r>
      <w:r>
        <w:rPr>
          <w:rFonts w:hint="default" w:cs="Times New Roman"/>
          <w:color w:val="030303"/>
          <w:sz w:val="28"/>
          <w:szCs w:val="28"/>
          <w:lang w:val="en-US"/>
        </w:rPr>
        <w:t>đ</w:t>
      </w:r>
      <w:r>
        <w:rPr>
          <w:rFonts w:hint="default" w:ascii="Times New Roman" w:hAnsi="Times New Roman" w:cs="Times New Roman"/>
          <w:color w:val="030303"/>
          <w:sz w:val="28"/>
          <w:szCs w:val="28"/>
        </w:rPr>
        <w:t xml:space="preserve">ã cho với nhau. Ví dụ, với </w:t>
      </w:r>
      <w:r>
        <w:rPr>
          <w:rFonts w:hint="default" w:ascii="Times New Roman" w:hAnsi="Times New Roman" w:cs="Times New Roman"/>
          <w:i/>
          <w:color w:val="030303"/>
          <w:sz w:val="28"/>
          <w:szCs w:val="28"/>
        </w:rPr>
        <w:t xml:space="preserve">n </w:t>
      </w:r>
      <w:r>
        <w:rPr>
          <w:rFonts w:hint="default" w:ascii="Times New Roman" w:hAnsi="Times New Roman" w:cs="Times New Roman"/>
          <w:color w:val="030303"/>
          <w:sz w:val="28"/>
          <w:szCs w:val="28"/>
        </w:rPr>
        <w:t xml:space="preserve">= 4 và các số </w:t>
      </w:r>
      <w:r>
        <w:rPr>
          <w:rFonts w:hint="default" w:ascii="Times New Roman" w:hAnsi="Times New Roman" w:cs="Times New Roman"/>
          <w:sz w:val="28"/>
          <w:szCs w:val="28"/>
        </w:rPr>
        <w:t xml:space="preserve">123, 124, 56, 90 ta có thể tạo ra các số mới sau: 1231245690, 1241235690, 5612312490, 9012312456, 9056124123,... Có thể dễ dàng thấy rằng, với </w:t>
      </w:r>
      <w:r>
        <w:rPr>
          <w:rFonts w:hint="default" w:ascii="Times New Roman" w:hAnsi="Times New Roman" w:cs="Times New Roman"/>
          <w:i/>
          <w:color w:val="030303"/>
          <w:sz w:val="28"/>
          <w:szCs w:val="28"/>
        </w:rPr>
        <w:t xml:space="preserve">n </w:t>
      </w:r>
      <w:r>
        <w:rPr>
          <w:rFonts w:hint="default" w:ascii="Times New Roman" w:hAnsi="Times New Roman" w:cs="Times New Roman"/>
          <w:sz w:val="28"/>
          <w:szCs w:val="28"/>
        </w:rPr>
        <w:t>= 4, ta có thể tạo ra 24 số mới. Trong trường hợp này, số lớn nhất có thể tạo ra là</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9056124123.</w:t>
      </w:r>
    </w:p>
    <w:p>
      <w:pPr>
        <w:pStyle w:val="7"/>
        <w:spacing w:before="60" w:line="312" w:lineRule="auto"/>
        <w:ind w:left="871" w:right="296" w:hanging="1"/>
        <w:jc w:val="both"/>
        <w:rPr>
          <w:rFonts w:hint="default" w:ascii="Times New Roman" w:hAnsi="Times New Roman" w:cs="Times New Roman"/>
          <w:sz w:val="28"/>
          <w:szCs w:val="28"/>
        </w:rPr>
      </w:pPr>
      <w:r>
        <w:rPr>
          <w:rFonts w:hint="default" w:ascii="Times New Roman" w:hAnsi="Times New Roman" w:cs="Times New Roman"/>
          <w:i/>
          <w:sz w:val="28"/>
          <w:szCs w:val="28"/>
        </w:rPr>
        <w:t>Yêu cầu</w:t>
      </w:r>
      <w:r>
        <w:rPr>
          <w:rFonts w:hint="default" w:ascii="Times New Roman" w:hAnsi="Times New Roman" w:cs="Times New Roman"/>
          <w:sz w:val="28"/>
          <w:szCs w:val="28"/>
        </w:rPr>
        <w:t xml:space="preserve">: Cho </w:t>
      </w:r>
      <w:r>
        <w:rPr>
          <w:rFonts w:hint="default" w:ascii="Times New Roman" w:hAnsi="Times New Roman" w:cs="Times New Roman"/>
          <w:i/>
          <w:color w:val="030303"/>
          <w:sz w:val="28"/>
          <w:szCs w:val="28"/>
        </w:rPr>
        <w:t xml:space="preserve">n </w:t>
      </w:r>
      <w:r>
        <w:rPr>
          <w:rFonts w:hint="default" w:ascii="Times New Roman" w:hAnsi="Times New Roman" w:cs="Times New Roman"/>
          <w:sz w:val="28"/>
          <w:szCs w:val="28"/>
        </w:rPr>
        <w:t xml:space="preserve">và các số </w:t>
      </w:r>
      <w:r>
        <w:rPr>
          <w:rFonts w:hint="default" w:ascii="Times New Roman" w:hAnsi="Times New Roman" w:cs="Times New Roman"/>
          <w:i/>
          <w:color w:val="030303"/>
          <w:sz w:val="28"/>
          <w:szCs w:val="28"/>
        </w:rPr>
        <w:t>a</w:t>
      </w:r>
      <w:r>
        <w:rPr>
          <w:rFonts w:hint="default" w:ascii="Times New Roman" w:hAnsi="Times New Roman" w:cs="Times New Roman"/>
          <w:i/>
          <w:color w:val="030303"/>
          <w:sz w:val="28"/>
          <w:szCs w:val="28"/>
          <w:vertAlign w:val="subscript"/>
        </w:rPr>
        <w:t>1</w:t>
      </w:r>
      <w:r>
        <w:rPr>
          <w:rFonts w:hint="default" w:ascii="Times New Roman" w:hAnsi="Times New Roman" w:cs="Times New Roman"/>
          <w:color w:val="030303"/>
          <w:sz w:val="28"/>
          <w:szCs w:val="28"/>
          <w:vertAlign w:val="baseline"/>
        </w:rPr>
        <w:t xml:space="preserve">, </w:t>
      </w:r>
      <w:r>
        <w:rPr>
          <w:rFonts w:hint="default" w:ascii="Times New Roman" w:hAnsi="Times New Roman" w:cs="Times New Roman"/>
          <w:i/>
          <w:color w:val="030303"/>
          <w:sz w:val="28"/>
          <w:szCs w:val="28"/>
          <w:vertAlign w:val="baseline"/>
        </w:rPr>
        <w:t>a</w:t>
      </w:r>
      <w:r>
        <w:rPr>
          <w:rFonts w:hint="default" w:ascii="Times New Roman" w:hAnsi="Times New Roman" w:cs="Times New Roman"/>
          <w:i/>
          <w:color w:val="030303"/>
          <w:sz w:val="28"/>
          <w:szCs w:val="28"/>
          <w:vertAlign w:val="subscript"/>
        </w:rPr>
        <w:t>2</w:t>
      </w:r>
      <w:r>
        <w:rPr>
          <w:rFonts w:hint="default" w:ascii="Times New Roman" w:hAnsi="Times New Roman" w:cs="Times New Roman"/>
          <w:color w:val="030303"/>
          <w:sz w:val="28"/>
          <w:szCs w:val="28"/>
          <w:vertAlign w:val="baseline"/>
        </w:rPr>
        <w:t>, . . .,</w:t>
      </w:r>
      <w:r>
        <w:rPr>
          <w:rFonts w:hint="default" w:ascii="Times New Roman" w:hAnsi="Times New Roman" w:cs="Times New Roman"/>
          <w:i/>
          <w:color w:val="030303"/>
          <w:sz w:val="28"/>
          <w:szCs w:val="28"/>
          <w:vertAlign w:val="baseline"/>
        </w:rPr>
        <w:t>a</w:t>
      </w:r>
      <w:r>
        <w:rPr>
          <w:rFonts w:hint="default" w:ascii="Times New Roman" w:hAnsi="Times New Roman" w:cs="Times New Roman"/>
          <w:i/>
          <w:color w:val="030303"/>
          <w:sz w:val="28"/>
          <w:szCs w:val="28"/>
          <w:vertAlign w:val="subscript"/>
        </w:rPr>
        <w:t>n</w:t>
      </w:r>
      <w:r>
        <w:rPr>
          <w:rFonts w:hint="default" w:ascii="Times New Roman" w:hAnsi="Times New Roman" w:cs="Times New Roman"/>
          <w:i/>
          <w:color w:val="030303"/>
          <w:sz w:val="28"/>
          <w:szCs w:val="28"/>
          <w:vertAlign w:val="baseline"/>
        </w:rPr>
        <w:t xml:space="preserve"> </w:t>
      </w:r>
      <w:r>
        <w:rPr>
          <w:rFonts w:hint="default" w:ascii="Times New Roman" w:hAnsi="Times New Roman" w:cs="Times New Roman"/>
          <w:color w:val="030303"/>
          <w:sz w:val="28"/>
          <w:szCs w:val="28"/>
          <w:vertAlign w:val="baseline"/>
        </w:rPr>
        <w:t xml:space="preserve">. Hãy xác </w:t>
      </w:r>
      <w:r>
        <w:rPr>
          <w:rFonts w:hint="default" w:cs="Times New Roman"/>
          <w:color w:val="030303"/>
          <w:sz w:val="28"/>
          <w:szCs w:val="28"/>
          <w:vertAlign w:val="baseline"/>
          <w:lang w:val="en-US"/>
        </w:rPr>
        <w:t>đ</w:t>
      </w:r>
      <w:r>
        <w:rPr>
          <w:rFonts w:hint="default" w:ascii="Times New Roman" w:hAnsi="Times New Roman" w:cs="Times New Roman"/>
          <w:color w:val="030303"/>
          <w:sz w:val="28"/>
          <w:szCs w:val="28"/>
          <w:vertAlign w:val="baseline"/>
        </w:rPr>
        <w:t xml:space="preserve">ịnh số lớn nhất có thể tạo ra khi ghép các số </w:t>
      </w:r>
      <w:r>
        <w:rPr>
          <w:rFonts w:hint="default" w:cs="Times New Roman"/>
          <w:color w:val="030303"/>
          <w:sz w:val="28"/>
          <w:szCs w:val="28"/>
          <w:vertAlign w:val="baseline"/>
          <w:lang w:val="en-US"/>
        </w:rPr>
        <w:t>đ</w:t>
      </w:r>
      <w:r>
        <w:rPr>
          <w:rFonts w:hint="default" w:ascii="Times New Roman" w:hAnsi="Times New Roman" w:cs="Times New Roman"/>
          <w:color w:val="030303"/>
          <w:sz w:val="28"/>
          <w:szCs w:val="28"/>
          <w:vertAlign w:val="baseline"/>
        </w:rPr>
        <w:t>ã cho thành một số mới.</w:t>
      </w:r>
    </w:p>
    <w:p>
      <w:pPr>
        <w:spacing w:before="60"/>
        <w:ind w:left="871" w:right="0" w:firstLine="0"/>
        <w:jc w:val="both"/>
        <w:rPr>
          <w:rFonts w:hint="default" w:ascii="Times New Roman" w:hAnsi="Times New Roman" w:cs="Times New Roman"/>
          <w:i/>
          <w:sz w:val="28"/>
          <w:szCs w:val="28"/>
        </w:rPr>
      </w:pPr>
      <w:r>
        <w:rPr>
          <w:rFonts w:hint="default" w:ascii="Times New Roman" w:hAnsi="Times New Roman" w:cs="Times New Roman"/>
          <w:i/>
          <w:color w:val="030303"/>
          <w:sz w:val="28"/>
          <w:szCs w:val="28"/>
        </w:rPr>
        <w:t>Dữ liệu vào từ file văn bản NUMJOIN.INP có dạng:</w:t>
      </w:r>
    </w:p>
    <w:p>
      <w:pPr>
        <w:pStyle w:val="12"/>
        <w:numPr>
          <w:ilvl w:val="2"/>
          <w:numId w:val="27"/>
        </w:numPr>
        <w:tabs>
          <w:tab w:val="left" w:pos="1231"/>
          <w:tab w:val="left" w:pos="1232"/>
        </w:tabs>
        <w:spacing w:before="144" w:after="0" w:line="240" w:lineRule="auto"/>
        <w:ind w:left="1231" w:right="0" w:hanging="361"/>
        <w:jc w:val="left"/>
        <w:rPr>
          <w:rFonts w:hint="default" w:ascii="Times New Roman" w:hAnsi="Times New Roman" w:cs="Times New Roman"/>
          <w:color w:val="030303"/>
          <w:sz w:val="28"/>
          <w:szCs w:val="28"/>
        </w:rPr>
      </w:pPr>
      <w:r>
        <w:rPr>
          <w:rFonts w:hint="default" w:ascii="Times New Roman" w:hAnsi="Times New Roman" w:cs="Times New Roman"/>
          <w:color w:val="030303"/>
          <w:sz w:val="28"/>
          <w:szCs w:val="28"/>
        </w:rPr>
        <w:t xml:space="preserve">Dòng </w:t>
      </w:r>
      <w:r>
        <w:rPr>
          <w:rFonts w:hint="default" w:ascii="Times New Roman" w:hAnsi="Times New Roman" w:cs="Times New Roman"/>
          <w:sz w:val="28"/>
          <w:szCs w:val="28"/>
        </w:rPr>
        <w:t xml:space="preserve">thứ </w:t>
      </w:r>
      <w:r>
        <w:rPr>
          <w:rFonts w:hint="default" w:ascii="Times New Roman" w:hAnsi="Times New Roman" w:cs="Times New Roman"/>
          <w:color w:val="030303"/>
          <w:sz w:val="28"/>
          <w:szCs w:val="28"/>
        </w:rPr>
        <w:t>nhất chứa số nguyên</w:t>
      </w:r>
      <w:r>
        <w:rPr>
          <w:rFonts w:hint="default" w:ascii="Times New Roman" w:hAnsi="Times New Roman" w:cs="Times New Roman"/>
          <w:color w:val="030303"/>
          <w:spacing w:val="-7"/>
          <w:sz w:val="28"/>
          <w:szCs w:val="28"/>
        </w:rPr>
        <w:t xml:space="preserve"> </w:t>
      </w:r>
      <w:r>
        <w:rPr>
          <w:rFonts w:hint="default" w:ascii="Times New Roman" w:hAnsi="Times New Roman" w:cs="Times New Roman"/>
          <w:i/>
          <w:color w:val="030303"/>
          <w:sz w:val="28"/>
          <w:szCs w:val="28"/>
        </w:rPr>
        <w:t>n</w:t>
      </w:r>
      <w:r>
        <w:rPr>
          <w:rFonts w:hint="default" w:ascii="Times New Roman" w:hAnsi="Times New Roman" w:cs="Times New Roman"/>
          <w:color w:val="030303"/>
          <w:sz w:val="28"/>
          <w:szCs w:val="28"/>
        </w:rPr>
        <w:t>,</w:t>
      </w:r>
    </w:p>
    <w:p>
      <w:pPr>
        <w:pStyle w:val="12"/>
        <w:numPr>
          <w:ilvl w:val="2"/>
          <w:numId w:val="27"/>
        </w:numPr>
        <w:tabs>
          <w:tab w:val="left" w:pos="1231"/>
          <w:tab w:val="left" w:pos="1232"/>
        </w:tabs>
        <w:spacing w:before="86" w:after="0" w:line="240" w:lineRule="auto"/>
        <w:ind w:left="1231" w:right="0" w:hanging="361"/>
        <w:jc w:val="left"/>
        <w:rPr>
          <w:rFonts w:hint="default" w:ascii="Times New Roman" w:hAnsi="Times New Roman" w:cs="Times New Roman"/>
          <w:color w:val="030303"/>
          <w:sz w:val="28"/>
          <w:szCs w:val="28"/>
        </w:rPr>
      </w:pPr>
      <w:r>
        <w:rPr>
          <w:rFonts w:hint="default" w:ascii="Times New Roman" w:hAnsi="Times New Roman" w:cs="Times New Roman"/>
          <w:color w:val="030303"/>
          <w:sz w:val="28"/>
          <w:szCs w:val="28"/>
        </w:rPr>
        <w:t xml:space="preserve">Dòng thứ 2 chứa n số nguyên </w:t>
      </w:r>
      <w:r>
        <w:rPr>
          <w:rFonts w:hint="default" w:ascii="Times New Roman" w:hAnsi="Times New Roman" w:cs="Times New Roman"/>
          <w:i/>
          <w:color w:val="030303"/>
          <w:sz w:val="28"/>
          <w:szCs w:val="28"/>
        </w:rPr>
        <w:t>a</w:t>
      </w:r>
      <w:r>
        <w:rPr>
          <w:rFonts w:hint="default" w:ascii="Times New Roman" w:hAnsi="Times New Roman" w:cs="Times New Roman"/>
          <w:i/>
          <w:color w:val="030303"/>
          <w:sz w:val="28"/>
          <w:szCs w:val="28"/>
          <w:vertAlign w:val="subscript"/>
        </w:rPr>
        <w:t>1</w:t>
      </w:r>
      <w:r>
        <w:rPr>
          <w:rFonts w:hint="default" w:ascii="Times New Roman" w:hAnsi="Times New Roman" w:cs="Times New Roman"/>
          <w:i/>
          <w:color w:val="030303"/>
          <w:sz w:val="28"/>
          <w:szCs w:val="28"/>
          <w:vertAlign w:val="baseline"/>
        </w:rPr>
        <w:t xml:space="preserve"> a</w:t>
      </w:r>
      <w:r>
        <w:rPr>
          <w:rFonts w:hint="default" w:ascii="Times New Roman" w:hAnsi="Times New Roman" w:cs="Times New Roman"/>
          <w:i/>
          <w:color w:val="030303"/>
          <w:sz w:val="28"/>
          <w:szCs w:val="28"/>
          <w:vertAlign w:val="subscript"/>
        </w:rPr>
        <w:t>2</w:t>
      </w:r>
      <w:r>
        <w:rPr>
          <w:rFonts w:hint="default" w:ascii="Times New Roman" w:hAnsi="Times New Roman" w:cs="Times New Roman"/>
          <w:i/>
          <w:color w:val="030303"/>
          <w:sz w:val="28"/>
          <w:szCs w:val="28"/>
          <w:vertAlign w:val="baseline"/>
        </w:rPr>
        <w:t xml:space="preserve"> </w:t>
      </w:r>
      <w:r>
        <w:rPr>
          <w:rFonts w:hint="default" w:ascii="Times New Roman" w:hAnsi="Times New Roman" w:cs="Times New Roman"/>
          <w:color w:val="030303"/>
          <w:sz w:val="28"/>
          <w:szCs w:val="28"/>
          <w:vertAlign w:val="baseline"/>
        </w:rPr>
        <w:t xml:space="preserve">. . . </w:t>
      </w:r>
      <w:r>
        <w:rPr>
          <w:rFonts w:hint="default" w:ascii="Times New Roman" w:hAnsi="Times New Roman" w:cs="Times New Roman"/>
          <w:i/>
          <w:color w:val="030303"/>
          <w:sz w:val="28"/>
          <w:szCs w:val="28"/>
          <w:vertAlign w:val="baseline"/>
        </w:rPr>
        <w:t>a</w:t>
      </w:r>
      <w:r>
        <w:rPr>
          <w:rFonts w:hint="default" w:ascii="Times New Roman" w:hAnsi="Times New Roman" w:cs="Times New Roman"/>
          <w:i/>
          <w:color w:val="030303"/>
          <w:sz w:val="28"/>
          <w:szCs w:val="28"/>
          <w:vertAlign w:val="subscript"/>
        </w:rPr>
        <w:t>n</w:t>
      </w:r>
      <w:r>
        <w:rPr>
          <w:rFonts w:hint="default" w:ascii="Times New Roman" w:hAnsi="Times New Roman" w:cs="Times New Roman"/>
          <w:i/>
          <w:color w:val="030303"/>
          <w:spacing w:val="-3"/>
          <w:sz w:val="28"/>
          <w:szCs w:val="28"/>
          <w:vertAlign w:val="baseline"/>
        </w:rPr>
        <w:t xml:space="preserve"> </w:t>
      </w:r>
      <w:r>
        <w:rPr>
          <w:rFonts w:hint="default" w:ascii="Times New Roman" w:hAnsi="Times New Roman" w:cs="Times New Roman"/>
          <w:color w:val="030303"/>
          <w:sz w:val="28"/>
          <w:szCs w:val="28"/>
          <w:vertAlign w:val="baseline"/>
        </w:rPr>
        <w:t>.</w:t>
      </w:r>
    </w:p>
    <w:p>
      <w:pPr>
        <w:spacing w:before="89" w:line="312" w:lineRule="auto"/>
        <w:ind w:left="871" w:right="296" w:firstLine="0"/>
        <w:jc w:val="left"/>
        <w:rPr>
          <w:rFonts w:hint="default" w:ascii="Times New Roman" w:hAnsi="Times New Roman" w:cs="Times New Roman"/>
          <w:sz w:val="28"/>
          <w:szCs w:val="28"/>
        </w:rPr>
      </w:pPr>
      <w:r>
        <w:rPr>
          <w:rFonts w:hint="default" w:ascii="Times New Roman" w:hAnsi="Times New Roman" w:cs="Times New Roman"/>
          <w:i/>
          <w:color w:val="030303"/>
          <w:sz w:val="28"/>
          <w:szCs w:val="28"/>
        </w:rPr>
        <w:t xml:space="preserve">Kết quả ra file văn bản NUMJOIN.OUT </w:t>
      </w:r>
      <w:r>
        <w:rPr>
          <w:rFonts w:hint="default" w:ascii="Times New Roman" w:hAnsi="Times New Roman" w:cs="Times New Roman"/>
          <w:color w:val="030303"/>
          <w:sz w:val="28"/>
          <w:szCs w:val="28"/>
        </w:rPr>
        <w:t xml:space="preserve">gồm một dòng là số lớn nhất có thể tạo ra khi ghép các số </w:t>
      </w:r>
      <w:r>
        <w:rPr>
          <w:rFonts w:hint="default" w:cs="Times New Roman"/>
          <w:color w:val="030303"/>
          <w:sz w:val="28"/>
          <w:szCs w:val="28"/>
          <w:lang w:val="en-US"/>
        </w:rPr>
        <w:t>đ</w:t>
      </w:r>
      <w:r>
        <w:rPr>
          <w:rFonts w:hint="default" w:ascii="Times New Roman" w:hAnsi="Times New Roman" w:cs="Times New Roman"/>
          <w:color w:val="030303"/>
          <w:sz w:val="28"/>
          <w:szCs w:val="28"/>
        </w:rPr>
        <w:t>ã cho thành một số mới.</w:t>
      </w:r>
    </w:p>
    <w:p>
      <w:pPr>
        <w:spacing w:after="0" w:line="312" w:lineRule="auto"/>
        <w:jc w:val="left"/>
        <w:rPr>
          <w:rFonts w:hint="default" w:ascii="Times New Roman" w:hAnsi="Times New Roman" w:cs="Times New Roman"/>
          <w:sz w:val="28"/>
          <w:szCs w:val="28"/>
        </w:rPr>
        <w:sectPr>
          <w:type w:val="continuous"/>
          <w:pgSz w:w="11900" w:h="16840"/>
          <w:pgMar w:top="1600" w:right="1680" w:bottom="280" w:left="1680" w:header="720" w:footer="720"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2"/>
        <w:rPr>
          <w:rFonts w:hint="default" w:ascii="Times New Roman" w:hAnsi="Times New Roman" w:cs="Times New Roman"/>
          <w:sz w:val="28"/>
          <w:szCs w:val="28"/>
        </w:rPr>
      </w:pPr>
    </w:p>
    <w:p>
      <w:pPr>
        <w:pStyle w:val="12"/>
        <w:numPr>
          <w:ilvl w:val="1"/>
          <w:numId w:val="27"/>
        </w:numPr>
        <w:tabs>
          <w:tab w:val="left" w:pos="845"/>
        </w:tabs>
        <w:spacing w:before="90" w:after="0" w:line="240" w:lineRule="auto"/>
        <w:ind w:left="844" w:right="0" w:hanging="541"/>
        <w:jc w:val="left"/>
        <w:rPr>
          <w:rFonts w:hint="default" w:ascii="Times New Roman" w:hAnsi="Times New Roman" w:cs="Times New Roman"/>
          <w:i/>
          <w:sz w:val="28"/>
          <w:szCs w:val="28"/>
        </w:rPr>
      </w:pPr>
      <w:r>
        <w:rPr>
          <w:rFonts w:hint="default" w:ascii="Times New Roman" w:hAnsi="Times New Roman" w:cs="Times New Roman"/>
          <w:i/>
          <w:w w:val="110"/>
          <w:sz w:val="28"/>
          <w:szCs w:val="28"/>
        </w:rPr>
        <w:t>GIÁ TRỊ NHỎ</w:t>
      </w:r>
      <w:r>
        <w:rPr>
          <w:rFonts w:hint="default" w:ascii="Times New Roman" w:hAnsi="Times New Roman" w:cs="Times New Roman"/>
          <w:i/>
          <w:spacing w:val="-21"/>
          <w:w w:val="110"/>
          <w:sz w:val="28"/>
          <w:szCs w:val="28"/>
        </w:rPr>
        <w:t xml:space="preserve"> </w:t>
      </w:r>
      <w:r>
        <w:rPr>
          <w:rFonts w:hint="default" w:ascii="Times New Roman" w:hAnsi="Times New Roman" w:cs="Times New Roman"/>
          <w:i/>
          <w:w w:val="110"/>
          <w:sz w:val="28"/>
          <w:szCs w:val="28"/>
        </w:rPr>
        <w:t>NHẤT</w:t>
      </w:r>
    </w:p>
    <w:p>
      <w:pPr>
        <w:pStyle w:val="7"/>
        <w:spacing w:before="89" w:line="264" w:lineRule="auto"/>
        <w:ind w:left="871" w:right="295"/>
        <w:jc w:val="both"/>
        <w:rPr>
          <w:rFonts w:hint="default" w:ascii="Times New Roman" w:hAnsi="Times New Roman" w:cs="Times New Roman"/>
          <w:sz w:val="28"/>
          <w:szCs w:val="28"/>
        </w:rPr>
      </w:pPr>
      <w:r>
        <w:rPr>
          <w:rFonts w:hint="default" w:ascii="Times New Roman" w:hAnsi="Times New Roman" w:cs="Times New Roman"/>
          <w:sz w:val="28"/>
          <w:szCs w:val="28"/>
        </w:rPr>
        <w:t>Cho bảng số A gồm MxN ô, mỗi ô chứa một số nguyên không âm (A</w:t>
      </w:r>
      <w:r>
        <w:rPr>
          <w:rFonts w:hint="default" w:ascii="Times New Roman" w:hAnsi="Times New Roman" w:cs="Times New Roman"/>
          <w:sz w:val="28"/>
          <w:szCs w:val="28"/>
          <w:vertAlign w:val="subscript"/>
        </w:rPr>
        <w:t>ij</w:t>
      </w:r>
      <w:r>
        <w:rPr>
          <w:rFonts w:hint="default" w:ascii="Times New Roman" w:hAnsi="Times New Roman" w:cs="Times New Roman"/>
          <w:sz w:val="28"/>
          <w:szCs w:val="28"/>
          <w:vertAlign w:val="baseline"/>
        </w:rPr>
        <w:t>) có giá trị không vượt quá 10</w:t>
      </w:r>
      <w:r>
        <w:rPr>
          <w:rFonts w:hint="default" w:ascii="Times New Roman" w:hAnsi="Times New Roman" w:cs="Times New Roman"/>
          <w:sz w:val="28"/>
          <w:szCs w:val="28"/>
          <w:vertAlign w:val="superscript"/>
        </w:rPr>
        <w:t>9</w:t>
      </w:r>
      <w:r>
        <w:rPr>
          <w:rFonts w:hint="default" w:ascii="Times New Roman" w:hAnsi="Times New Roman" w:cs="Times New Roman"/>
          <w:sz w:val="28"/>
          <w:szCs w:val="28"/>
          <w:vertAlign w:val="baseline"/>
        </w:rPr>
        <w:t xml:space="preserve">. Xét hàng i và hàng j của bảng, ta cần xác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ịnh X</w:t>
      </w:r>
      <w:r>
        <w:rPr>
          <w:rFonts w:hint="default" w:ascii="Times New Roman" w:hAnsi="Times New Roman" w:cs="Times New Roman"/>
          <w:sz w:val="28"/>
          <w:szCs w:val="28"/>
          <w:vertAlign w:val="subscript"/>
        </w:rPr>
        <w:t>ij</w:t>
      </w:r>
      <w:r>
        <w:rPr>
          <w:rFonts w:hint="default" w:ascii="Times New Roman" w:hAnsi="Times New Roman" w:cs="Times New Roman"/>
          <w:sz w:val="28"/>
          <w:szCs w:val="28"/>
          <w:vertAlign w:val="baseline"/>
        </w:rPr>
        <w:t xml:space="preserve"> nguyên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ể:</w:t>
      </w:r>
    </w:p>
    <w:p>
      <w:pPr>
        <w:spacing w:after="0" w:line="264" w:lineRule="auto"/>
        <w:jc w:val="both"/>
        <w:rPr>
          <w:rFonts w:hint="default" w:ascii="Times New Roman" w:hAnsi="Times New Roman" w:cs="Times New Roman"/>
          <w:sz w:val="28"/>
          <w:szCs w:val="28"/>
        </w:rPr>
        <w:sectPr>
          <w:pgSz w:w="11900" w:h="16840"/>
          <w:pgMar w:top="1600" w:right="1680" w:bottom="2580" w:left="1680" w:header="0" w:footer="2382" w:gutter="0"/>
          <w:cols w:space="720" w:num="1"/>
        </w:sectPr>
      </w:pPr>
    </w:p>
    <w:p>
      <w:pPr>
        <w:spacing w:before="265"/>
        <w:ind w:left="0" w:right="0" w:firstLine="0"/>
        <w:jc w:val="right"/>
        <w:rPr>
          <w:rFonts w:hint="default" w:ascii="Times New Roman" w:hAnsi="Times New Roman" w:cs="Times New Roman"/>
          <w:sz w:val="28"/>
          <w:szCs w:val="28"/>
        </w:rPr>
      </w:pPr>
      <w:r>
        <w:rPr>
          <w:rFonts w:hint="default" w:ascii="Times New Roman" w:hAnsi="Times New Roman" w:cs="Times New Roman"/>
          <w:i/>
          <w:position w:val="6"/>
          <w:sz w:val="28"/>
          <w:szCs w:val="28"/>
        </w:rPr>
        <w:t>S</w:t>
      </w:r>
      <w:r>
        <w:rPr>
          <w:rFonts w:hint="default" w:ascii="Times New Roman" w:hAnsi="Times New Roman" w:cs="Times New Roman"/>
          <w:sz w:val="28"/>
          <w:szCs w:val="28"/>
        </w:rPr>
        <w:t>ij</w:t>
      </w:r>
    </w:p>
    <w:p>
      <w:pPr>
        <w:spacing w:before="127" w:line="98" w:lineRule="auto"/>
        <w:ind w:left="33" w:right="0" w:firstLine="0"/>
        <w:jc w:val="left"/>
        <w:rPr>
          <w:rFonts w:hint="default" w:ascii="Times New Roman" w:hAnsi="Times New Roman" w:cs="Times New Roman"/>
          <w:i/>
          <w:sz w:val="28"/>
          <w:szCs w:val="28"/>
        </w:rPr>
      </w:pPr>
      <w:r>
        <w:rPr>
          <w:rFonts w:hint="default" w:ascii="Times New Roman" w:hAnsi="Times New Roman" w:cs="Times New Roman"/>
          <w:sz w:val="28"/>
          <w:szCs w:val="28"/>
        </w:rPr>
        <w:br w:type="column"/>
      </w:r>
      <w:r>
        <w:rPr>
          <w:rFonts w:hint="default" w:ascii="Times New Roman" w:hAnsi="Times New Roman" w:cs="Times New Roman"/>
          <w:w w:val="100"/>
          <w:position w:val="-23"/>
          <w:sz w:val="28"/>
          <w:szCs w:val="28"/>
        </w:rPr>
        <w:t></w:t>
      </w:r>
      <w:r>
        <w:rPr>
          <w:rFonts w:hint="default" w:ascii="Times New Roman" w:hAnsi="Times New Roman" w:cs="Times New Roman"/>
          <w:spacing w:val="-13"/>
          <w:position w:val="-23"/>
          <w:sz w:val="28"/>
          <w:szCs w:val="28"/>
        </w:rPr>
        <w:t xml:space="preserve"> </w:t>
      </w:r>
      <w:r>
        <w:rPr>
          <w:rFonts w:hint="default" w:ascii="Times New Roman" w:hAnsi="Times New Roman" w:cs="Times New Roman"/>
          <w:w w:val="100"/>
          <w:position w:val="-8"/>
          <w:sz w:val="28"/>
          <w:szCs w:val="28"/>
        </w:rPr>
        <w:t></w:t>
      </w:r>
      <w:r>
        <w:rPr>
          <w:rFonts w:hint="default" w:ascii="Times New Roman" w:hAnsi="Times New Roman" w:cs="Times New Roman"/>
          <w:spacing w:val="-31"/>
          <w:position w:val="-8"/>
          <w:sz w:val="28"/>
          <w:szCs w:val="28"/>
        </w:rPr>
        <w:t xml:space="preserve"> </w:t>
      </w:r>
      <w:r>
        <w:rPr>
          <w:rFonts w:hint="default" w:ascii="Times New Roman" w:hAnsi="Times New Roman" w:cs="Times New Roman"/>
          <w:spacing w:val="-182"/>
          <w:w w:val="100"/>
          <w:position w:val="-29"/>
          <w:sz w:val="28"/>
          <w:szCs w:val="28"/>
        </w:rPr>
        <w:t></w:t>
      </w:r>
      <w:r>
        <w:rPr>
          <w:rFonts w:hint="default" w:ascii="Times New Roman" w:hAnsi="Times New Roman" w:cs="Times New Roman"/>
          <w:i/>
          <w:w w:val="100"/>
          <w:sz w:val="28"/>
          <w:szCs w:val="28"/>
        </w:rPr>
        <w:t>N</w:t>
      </w:r>
    </w:p>
    <w:p>
      <w:pPr>
        <w:spacing w:before="79"/>
        <w:ind w:left="213" w:right="0" w:firstLine="0"/>
        <w:jc w:val="left"/>
        <w:rPr>
          <w:rFonts w:hint="default" w:ascii="Times New Roman" w:hAnsi="Times New Roman" w:cs="Times New Roman"/>
          <w:sz w:val="28"/>
          <w:szCs w:val="28"/>
        </w:rPr>
      </w:pPr>
      <w:r>
        <w:rPr>
          <w:rFonts w:hint="default" w:ascii="Times New Roman" w:hAnsi="Times New Roman" w:cs="Times New Roman"/>
          <w:sz w:val="28"/>
          <w:szCs w:val="28"/>
        </w:rPr>
        <w:pict>
          <v:shape id="_x0000_s1236" o:spid="_x0000_s1236" o:spt="202" type="#_x0000_t202" style="position:absolute;left:0pt;margin-left:181.65pt;margin-top:-4.25pt;height:14.8pt;width:4.65pt;mso-position-horizontal-relative:page;z-index:-251553792;mso-width-relative:page;mso-height-relative:page;" filled="f" stroked="f" coordsize="21600,21600">
            <v:path/>
            <v:fill on="f" focussize="0,0"/>
            <v:stroke on="f" joinstyle="miter"/>
            <v:imagedata o:title=""/>
            <o:lock v:ext="edit"/>
            <v:textbox inset="0mm,0mm,0mm,0mm">
              <w:txbxContent>
                <w:p>
                  <w:pPr>
                    <w:pStyle w:val="7"/>
                    <w:spacing w:before="1"/>
                    <w:rPr>
                      <w:rFonts w:ascii="Symbol" w:hAnsi="Symbol"/>
                    </w:rPr>
                  </w:pPr>
                  <w:r>
                    <w:rPr>
                      <w:rFonts w:ascii="Symbol" w:hAnsi="Symbol"/>
                      <w:w w:val="100"/>
                    </w:rPr>
                    <w:t></w:t>
                  </w:r>
                </w:p>
              </w:txbxContent>
            </v:textbox>
          </v:shape>
        </w:pict>
      </w:r>
      <w:r>
        <w:rPr>
          <w:rFonts w:hint="default" w:ascii="Times New Roman" w:hAnsi="Times New Roman" w:cs="Times New Roman"/>
          <w:sz w:val="28"/>
          <w:szCs w:val="28"/>
        </w:rPr>
        <w:t xml:space="preserve"> </w:t>
      </w:r>
      <w:r>
        <w:rPr>
          <w:rFonts w:hint="default" w:ascii="Times New Roman" w:hAnsi="Times New Roman" w:cs="Times New Roman"/>
          <w:i/>
          <w:sz w:val="28"/>
          <w:szCs w:val="28"/>
        </w:rPr>
        <w:t>k</w:t>
      </w:r>
      <w:r>
        <w:rPr>
          <w:rFonts w:hint="default" w:ascii="Times New Roman" w:hAnsi="Times New Roman" w:cs="Times New Roman"/>
          <w:i/>
          <w:spacing w:val="-20"/>
          <w:sz w:val="28"/>
          <w:szCs w:val="28"/>
        </w:rPr>
        <w:t xml:space="preserve"> </w:t>
      </w:r>
      <w:r>
        <w:rPr>
          <w:rFonts w:hint="default" w:ascii="Times New Roman" w:hAnsi="Times New Roman" w:cs="Times New Roman"/>
          <w:spacing w:val="-14"/>
          <w:sz w:val="28"/>
          <w:szCs w:val="28"/>
        </w:rPr>
        <w:t>1</w:t>
      </w:r>
    </w:p>
    <w:p>
      <w:pPr>
        <w:spacing w:before="263"/>
        <w:ind w:left="-12" w:right="0" w:firstLine="0"/>
        <w:jc w:val="left"/>
        <w:rPr>
          <w:rFonts w:hint="default" w:ascii="Times New Roman" w:hAnsi="Times New Roman" w:cs="Times New Roman"/>
          <w:i/>
          <w:sz w:val="28"/>
          <w:szCs w:val="28"/>
        </w:rPr>
      </w:pPr>
      <w:r>
        <w:rPr>
          <w:rFonts w:hint="default" w:ascii="Times New Roman" w:hAnsi="Times New Roman" w:cs="Times New Roman"/>
          <w:sz w:val="28"/>
          <w:szCs w:val="28"/>
        </w:rPr>
        <w:br w:type="column"/>
      </w:r>
      <w:r>
        <w:rPr>
          <w:rFonts w:hint="default" w:ascii="Times New Roman" w:hAnsi="Times New Roman" w:cs="Times New Roman"/>
          <w:sz w:val="28"/>
          <w:szCs w:val="28"/>
        </w:rPr>
        <w:t xml:space="preserve">| </w:t>
      </w:r>
      <w:r>
        <w:rPr>
          <w:rFonts w:hint="default" w:ascii="Times New Roman" w:hAnsi="Times New Roman" w:cs="Times New Roman"/>
          <w:i/>
          <w:spacing w:val="-16"/>
          <w:sz w:val="28"/>
          <w:szCs w:val="28"/>
        </w:rPr>
        <w:t>A</w:t>
      </w:r>
      <w:r>
        <w:rPr>
          <w:rFonts w:hint="default" w:ascii="Times New Roman" w:hAnsi="Times New Roman" w:cs="Times New Roman"/>
          <w:i/>
          <w:spacing w:val="-16"/>
          <w:position w:val="-5"/>
          <w:sz w:val="28"/>
          <w:szCs w:val="28"/>
        </w:rPr>
        <w:t>ik</w:t>
      </w:r>
    </w:p>
    <w:p>
      <w:pPr>
        <w:pStyle w:val="12"/>
        <w:numPr>
          <w:ilvl w:val="0"/>
          <w:numId w:val="32"/>
        </w:numPr>
        <w:tabs>
          <w:tab w:val="left" w:pos="229"/>
        </w:tabs>
        <w:spacing w:before="246" w:after="0" w:line="240" w:lineRule="auto"/>
        <w:ind w:left="228" w:right="0" w:hanging="193"/>
        <w:jc w:val="left"/>
        <w:rPr>
          <w:rFonts w:hint="default" w:ascii="Times New Roman" w:hAnsi="Times New Roman" w:cs="Times New Roman"/>
          <w:sz w:val="28"/>
          <w:szCs w:val="28"/>
        </w:rPr>
      </w:pPr>
      <w:r>
        <w:rPr>
          <w:rFonts w:hint="default" w:ascii="Times New Roman" w:hAnsi="Times New Roman" w:cs="Times New Roman"/>
          <w:i/>
          <w:spacing w:val="13"/>
          <w:w w:val="100"/>
          <w:sz w:val="28"/>
          <w:szCs w:val="28"/>
        </w:rPr>
        <w:br w:type="column"/>
      </w:r>
      <w:r>
        <w:rPr>
          <w:rFonts w:hint="default" w:ascii="Times New Roman" w:hAnsi="Times New Roman" w:cs="Times New Roman"/>
          <w:i/>
          <w:sz w:val="28"/>
          <w:szCs w:val="28"/>
        </w:rPr>
        <w:t>X</w:t>
      </w:r>
      <w:r>
        <w:rPr>
          <w:rFonts w:hint="default" w:ascii="Times New Roman" w:hAnsi="Times New Roman" w:cs="Times New Roman"/>
          <w:position w:val="-5"/>
          <w:sz w:val="28"/>
          <w:szCs w:val="28"/>
        </w:rPr>
        <w:t>ij</w:t>
      </w:r>
    </w:p>
    <w:p>
      <w:pPr>
        <w:spacing w:before="145" w:line="158" w:lineRule="auto"/>
        <w:ind w:left="19" w:right="0" w:firstLine="0"/>
        <w:jc w:val="left"/>
        <w:rPr>
          <w:rFonts w:hint="default" w:ascii="Times New Roman" w:hAnsi="Times New Roman" w:cs="Times New Roman"/>
          <w:i/>
          <w:sz w:val="28"/>
          <w:szCs w:val="28"/>
        </w:rPr>
      </w:pPr>
      <w:r>
        <w:rPr>
          <w:rFonts w:hint="default" w:ascii="Times New Roman" w:hAnsi="Times New Roman" w:cs="Times New Roman"/>
          <w:sz w:val="28"/>
          <w:szCs w:val="28"/>
        </w:rPr>
        <w:br w:type="column"/>
      </w:r>
      <w:r>
        <w:rPr>
          <w:rFonts w:hint="default" w:ascii="Times New Roman" w:hAnsi="Times New Roman" w:cs="Times New Roman"/>
          <w:spacing w:val="16"/>
          <w:w w:val="100"/>
          <w:position w:val="-14"/>
          <w:sz w:val="28"/>
          <w:szCs w:val="28"/>
        </w:rPr>
        <w:t>|</w:t>
      </w:r>
      <w:r>
        <w:rPr>
          <w:rFonts w:hint="default" w:ascii="Times New Roman" w:hAnsi="Times New Roman" w:cs="Times New Roman"/>
          <w:w w:val="100"/>
          <w:sz w:val="28"/>
          <w:szCs w:val="28"/>
        </w:rPr>
        <w:t></w:t>
      </w:r>
      <w:r>
        <w:rPr>
          <w:rFonts w:hint="default" w:ascii="Times New Roman" w:hAnsi="Times New Roman" w:cs="Times New Roman"/>
          <w:spacing w:val="-23"/>
          <w:sz w:val="28"/>
          <w:szCs w:val="28"/>
        </w:rPr>
        <w:t xml:space="preserve"> </w:t>
      </w:r>
      <w:r>
        <w:rPr>
          <w:rFonts w:hint="default" w:ascii="Times New Roman" w:hAnsi="Times New Roman" w:cs="Times New Roman"/>
          <w:w w:val="100"/>
          <w:position w:val="-14"/>
          <w:sz w:val="28"/>
          <w:szCs w:val="28"/>
        </w:rPr>
        <w:t></w:t>
      </w:r>
      <w:r>
        <w:rPr>
          <w:rFonts w:hint="default" w:ascii="Times New Roman" w:hAnsi="Times New Roman" w:cs="Times New Roman"/>
          <w:spacing w:val="-25"/>
          <w:position w:val="-14"/>
          <w:sz w:val="28"/>
          <w:szCs w:val="28"/>
        </w:rPr>
        <w:t xml:space="preserve"> </w:t>
      </w:r>
      <w:r>
        <w:rPr>
          <w:rFonts w:hint="default" w:ascii="Times New Roman" w:hAnsi="Times New Roman" w:cs="Times New Roman"/>
          <w:w w:val="100"/>
          <w:sz w:val="28"/>
          <w:szCs w:val="28"/>
        </w:rPr>
        <w:t></w:t>
      </w:r>
      <w:r>
        <w:rPr>
          <w:rFonts w:hint="default" w:ascii="Times New Roman" w:hAnsi="Times New Roman" w:cs="Times New Roman"/>
          <w:spacing w:val="-28"/>
          <w:sz w:val="28"/>
          <w:szCs w:val="28"/>
        </w:rPr>
        <w:t xml:space="preserve"> </w:t>
      </w:r>
      <w:r>
        <w:rPr>
          <w:rFonts w:hint="default" w:ascii="Times New Roman" w:hAnsi="Times New Roman" w:cs="Times New Roman"/>
          <w:spacing w:val="-182"/>
          <w:w w:val="100"/>
          <w:position w:val="-20"/>
          <w:sz w:val="28"/>
          <w:szCs w:val="28"/>
        </w:rPr>
        <w:t></w:t>
      </w:r>
      <w:r>
        <w:rPr>
          <w:rFonts w:hint="default" w:ascii="Times New Roman" w:hAnsi="Times New Roman" w:cs="Times New Roman"/>
          <w:i/>
          <w:w w:val="100"/>
          <w:position w:val="9"/>
          <w:sz w:val="28"/>
          <w:szCs w:val="28"/>
        </w:rPr>
        <w:t>N</w:t>
      </w:r>
    </w:p>
    <w:p>
      <w:pPr>
        <w:tabs>
          <w:tab w:val="left" w:pos="381"/>
        </w:tabs>
        <w:spacing w:before="0" w:line="245" w:lineRule="exact"/>
        <w:ind w:left="84" w:right="0" w:firstLine="0"/>
        <w:jc w:val="left"/>
        <w:rPr>
          <w:rFonts w:hint="default" w:ascii="Times New Roman" w:hAnsi="Times New Roman" w:cs="Times New Roman"/>
          <w:sz w:val="28"/>
          <w:szCs w:val="28"/>
        </w:rPr>
      </w:pPr>
      <w:r>
        <w:rPr>
          <w:rFonts w:hint="default" w:ascii="Times New Roman" w:hAnsi="Times New Roman" w:cs="Times New Roman"/>
          <w:sz w:val="28"/>
          <w:szCs w:val="28"/>
        </w:rPr>
        <w:pict>
          <v:shape id="_x0000_s1237" o:spid="_x0000_s1237" o:spt="202" type="#_x0000_t202" style="position:absolute;left:0pt;margin-left:250.2pt;margin-top:-10.65pt;height:14.8pt;width:19.55pt;mso-position-horizontal-relative:page;z-index:-251553792;mso-width-relative:page;mso-height-relative:page;" filled="f" stroked="f" coordsize="21600,21600">
            <v:path/>
            <v:fill on="f" focussize="0,0"/>
            <v:stroke on="f" joinstyle="miter"/>
            <v:imagedata o:title=""/>
            <o:lock v:ext="edit"/>
            <v:textbox inset="0mm,0mm,0mm,0mm">
              <w:txbxContent>
                <w:p>
                  <w:pPr>
                    <w:pStyle w:val="7"/>
                    <w:tabs>
                      <w:tab w:val="left" w:pos="297"/>
                    </w:tabs>
                    <w:spacing w:before="1"/>
                    <w:rPr>
                      <w:rFonts w:ascii="Symbol" w:hAnsi="Symbol"/>
                    </w:rPr>
                  </w:pPr>
                  <w:r>
                    <w:rPr>
                      <w:rFonts w:ascii="Symbol" w:hAnsi="Symbol"/>
                    </w:rPr>
                    <w:t></w:t>
                  </w:r>
                  <w:r>
                    <w:tab/>
                  </w:r>
                  <w:r>
                    <w:rPr>
                      <w:rFonts w:ascii="Symbol" w:hAnsi="Symbol"/>
                      <w:spacing w:val="-20"/>
                    </w:rPr>
                    <w:t></w:t>
                  </w:r>
                </w:p>
              </w:txbxContent>
            </v:textbox>
          </v:shape>
        </w:pict>
      </w:r>
      <w:r>
        <w:rPr>
          <w:rFonts w:hint="default" w:ascii="Times New Roman" w:hAnsi="Times New Roman" w:cs="Times New Roman"/>
          <w:sz w:val="28"/>
          <w:szCs w:val="28"/>
        </w:rPr>
        <w:t></w:t>
      </w:r>
      <w:r>
        <w:rPr>
          <w:rFonts w:hint="default" w:ascii="Times New Roman" w:hAnsi="Times New Roman" w:cs="Times New Roman"/>
          <w:sz w:val="28"/>
          <w:szCs w:val="28"/>
        </w:rPr>
        <w:tab/>
      </w:r>
      <w:r>
        <w:rPr>
          <w:rFonts w:hint="default" w:ascii="Times New Roman" w:hAnsi="Times New Roman" w:cs="Times New Roman"/>
          <w:sz w:val="28"/>
          <w:szCs w:val="28"/>
        </w:rPr>
        <w:t xml:space="preserve"> </w:t>
      </w:r>
      <w:r>
        <w:rPr>
          <w:rFonts w:hint="default" w:ascii="Times New Roman" w:hAnsi="Times New Roman" w:cs="Times New Roman"/>
          <w:i/>
          <w:sz w:val="28"/>
          <w:szCs w:val="28"/>
        </w:rPr>
        <w:t>k</w:t>
      </w:r>
      <w:r>
        <w:rPr>
          <w:rFonts w:hint="default" w:ascii="Times New Roman" w:hAnsi="Times New Roman" w:cs="Times New Roman"/>
          <w:i/>
          <w:spacing w:val="-20"/>
          <w:sz w:val="28"/>
          <w:szCs w:val="28"/>
        </w:rPr>
        <w:t xml:space="preserve"> </w:t>
      </w:r>
      <w:r>
        <w:rPr>
          <w:rFonts w:hint="default" w:ascii="Times New Roman" w:hAnsi="Times New Roman" w:cs="Times New Roman"/>
          <w:spacing w:val="-14"/>
          <w:sz w:val="28"/>
          <w:szCs w:val="28"/>
        </w:rPr>
        <w:t>1</w:t>
      </w:r>
    </w:p>
    <w:p>
      <w:pPr>
        <w:spacing w:before="263"/>
        <w:ind w:left="-12" w:right="0" w:firstLine="0"/>
        <w:jc w:val="left"/>
        <w:rPr>
          <w:rFonts w:hint="default" w:ascii="Times New Roman" w:hAnsi="Times New Roman" w:cs="Times New Roman"/>
          <w:i/>
          <w:sz w:val="28"/>
          <w:szCs w:val="28"/>
        </w:rPr>
      </w:pPr>
      <w:r>
        <w:rPr>
          <w:rFonts w:hint="default" w:ascii="Times New Roman" w:hAnsi="Times New Roman" w:cs="Times New Roman"/>
          <w:sz w:val="28"/>
          <w:szCs w:val="28"/>
        </w:rPr>
        <w:br w:type="column"/>
      </w:r>
      <w:r>
        <w:rPr>
          <w:rFonts w:hint="default" w:ascii="Times New Roman" w:hAnsi="Times New Roman" w:cs="Times New Roman"/>
          <w:sz w:val="28"/>
          <w:szCs w:val="28"/>
        </w:rPr>
        <w:t xml:space="preserve">| </w:t>
      </w:r>
      <w:r>
        <w:rPr>
          <w:rFonts w:hint="default" w:ascii="Times New Roman" w:hAnsi="Times New Roman" w:cs="Times New Roman"/>
          <w:i/>
          <w:sz w:val="28"/>
          <w:szCs w:val="28"/>
        </w:rPr>
        <w:t>A</w:t>
      </w:r>
      <w:r>
        <w:rPr>
          <w:rFonts w:hint="default" w:ascii="Times New Roman" w:hAnsi="Times New Roman" w:cs="Times New Roman"/>
          <w:i/>
          <w:position w:val="-5"/>
          <w:sz w:val="28"/>
          <w:szCs w:val="28"/>
        </w:rPr>
        <w:t>jk</w:t>
      </w:r>
    </w:p>
    <w:p>
      <w:pPr>
        <w:pStyle w:val="12"/>
        <w:numPr>
          <w:ilvl w:val="0"/>
          <w:numId w:val="32"/>
        </w:numPr>
        <w:tabs>
          <w:tab w:val="left" w:pos="229"/>
        </w:tabs>
        <w:spacing w:before="246" w:after="0" w:line="240" w:lineRule="auto"/>
        <w:ind w:left="228" w:right="0" w:hanging="193"/>
        <w:jc w:val="left"/>
        <w:rPr>
          <w:rFonts w:hint="default" w:ascii="Times New Roman" w:hAnsi="Times New Roman" w:cs="Times New Roman"/>
          <w:sz w:val="28"/>
          <w:szCs w:val="28"/>
        </w:rPr>
      </w:pPr>
      <w:r>
        <w:rPr>
          <w:rFonts w:hint="default" w:ascii="Times New Roman" w:hAnsi="Times New Roman" w:cs="Times New Roman"/>
          <w:i/>
          <w:spacing w:val="11"/>
          <w:w w:val="100"/>
          <w:sz w:val="28"/>
          <w:szCs w:val="28"/>
        </w:rPr>
        <w:br w:type="column"/>
      </w:r>
      <w:r>
        <w:rPr>
          <w:rFonts w:hint="default" w:ascii="Times New Roman" w:hAnsi="Times New Roman" w:cs="Times New Roman"/>
          <w:i/>
          <w:sz w:val="28"/>
          <w:szCs w:val="28"/>
        </w:rPr>
        <w:t>X</w:t>
      </w:r>
      <w:r>
        <w:rPr>
          <w:rFonts w:hint="default" w:ascii="Times New Roman" w:hAnsi="Times New Roman" w:cs="Times New Roman"/>
          <w:position w:val="-5"/>
          <w:sz w:val="28"/>
          <w:szCs w:val="28"/>
        </w:rPr>
        <w:t>ij</w:t>
      </w:r>
    </w:p>
    <w:p>
      <w:pPr>
        <w:pStyle w:val="7"/>
        <w:spacing w:before="98" w:line="413" w:lineRule="exact"/>
        <w:ind w:left="16"/>
        <w:rPr>
          <w:rFonts w:hint="default" w:ascii="Times New Roman" w:hAnsi="Times New Roman" w:cs="Times New Roman"/>
          <w:sz w:val="28"/>
          <w:szCs w:val="28"/>
        </w:rPr>
      </w:pPr>
      <w:r>
        <w:rPr>
          <w:rFonts w:hint="default" w:ascii="Times New Roman" w:hAnsi="Times New Roman" w:cs="Times New Roman"/>
          <w:sz w:val="28"/>
          <w:szCs w:val="28"/>
        </w:rPr>
        <w:br w:type="column"/>
      </w:r>
      <w:r>
        <w:rPr>
          <w:rFonts w:hint="default" w:ascii="Times New Roman" w:hAnsi="Times New Roman" w:cs="Times New Roman"/>
          <w:sz w:val="28"/>
          <w:szCs w:val="28"/>
        </w:rPr>
        <w:t>|</w:t>
      </w:r>
      <w:r>
        <w:rPr>
          <w:rFonts w:hint="default" w:ascii="Times New Roman" w:hAnsi="Times New Roman" w:cs="Times New Roman"/>
          <w:position w:val="15"/>
          <w:sz w:val="28"/>
          <w:szCs w:val="28"/>
        </w:rPr>
        <w:t xml:space="preserve"> </w:t>
      </w:r>
      <w:r>
        <w:rPr>
          <w:rFonts w:hint="default" w:cs="Times New Roman"/>
          <w:sz w:val="28"/>
          <w:szCs w:val="28"/>
          <w:lang w:val="en-US"/>
        </w:rPr>
        <w:t>đ</w:t>
      </w:r>
      <w:r>
        <w:rPr>
          <w:rFonts w:hint="default" w:ascii="Times New Roman" w:hAnsi="Times New Roman" w:cs="Times New Roman"/>
          <w:sz w:val="28"/>
          <w:szCs w:val="28"/>
        </w:rPr>
        <w:t>ạt giá trị nhỏ nhất.</w:t>
      </w:r>
    </w:p>
    <w:p>
      <w:pPr>
        <w:pStyle w:val="7"/>
        <w:spacing w:line="264" w:lineRule="exact"/>
        <w:ind w:left="81"/>
        <w:rPr>
          <w:rFonts w:hint="default" w:ascii="Times New Roman" w:hAnsi="Times New Roman" w:cs="Times New Roman"/>
          <w:sz w:val="28"/>
          <w:szCs w:val="28"/>
        </w:rPr>
      </w:pPr>
      <w:r>
        <w:rPr>
          <w:rFonts w:hint="default" w:ascii="Times New Roman" w:hAnsi="Times New Roman" w:cs="Times New Roman"/>
          <w:sz w:val="28"/>
          <w:szCs w:val="28"/>
        </w:rPr>
        <w:pict>
          <v:shape id="_x0000_s1238" o:spid="_x0000_s1238" o:spt="202" type="#_x0000_t202" style="position:absolute;left:0pt;margin-left:335pt;margin-top:-9.75pt;height:14.8pt;width:4.65pt;mso-position-horizontal-relative:page;z-index:-251552768;mso-width-relative:page;mso-height-relative:page;" filled="f" stroked="f" coordsize="21600,21600">
            <v:path/>
            <v:fill on="f" focussize="0,0"/>
            <v:stroke on="f" joinstyle="miter"/>
            <v:imagedata o:title=""/>
            <o:lock v:ext="edit"/>
            <v:textbox inset="0mm,0mm,0mm,0mm">
              <w:txbxContent>
                <w:p>
                  <w:pPr>
                    <w:pStyle w:val="7"/>
                    <w:spacing w:before="1"/>
                    <w:rPr>
                      <w:rFonts w:ascii="Symbol" w:hAnsi="Symbol"/>
                    </w:rPr>
                  </w:pPr>
                  <w:r>
                    <w:rPr>
                      <w:rFonts w:ascii="Symbol" w:hAnsi="Symbol"/>
                      <w:w w:val="100"/>
                    </w:rPr>
                    <w:t></w:t>
                  </w:r>
                </w:p>
              </w:txbxContent>
            </v:textbox>
          </v:shape>
        </w:pict>
      </w:r>
      <w:r>
        <w:rPr>
          <w:rFonts w:hint="default" w:ascii="Times New Roman" w:hAnsi="Times New Roman" w:cs="Times New Roman"/>
          <w:w w:val="100"/>
          <w:sz w:val="28"/>
          <w:szCs w:val="28"/>
        </w:rPr>
        <w:t></w:t>
      </w:r>
    </w:p>
    <w:p>
      <w:pPr>
        <w:spacing w:after="0" w:line="264" w:lineRule="exact"/>
        <w:rPr>
          <w:rFonts w:hint="default" w:ascii="Times New Roman" w:hAnsi="Times New Roman" w:cs="Times New Roman"/>
          <w:sz w:val="28"/>
          <w:szCs w:val="28"/>
        </w:rPr>
        <w:sectPr>
          <w:type w:val="continuous"/>
          <w:pgSz w:w="11900" w:h="16840"/>
          <w:pgMar w:top="1600" w:right="1680" w:bottom="280" w:left="1680" w:header="720" w:footer="720" w:gutter="0"/>
          <w:cols w:equalWidth="0" w:num="8">
            <w:col w:w="1700" w:space="40"/>
            <w:col w:w="582" w:space="39"/>
            <w:col w:w="325" w:space="40"/>
            <w:col w:w="475" w:space="39"/>
            <w:col w:w="750" w:space="39"/>
            <w:col w:w="356" w:space="40"/>
            <w:col w:w="474" w:space="39"/>
            <w:col w:w="3602"/>
          </w:cols>
        </w:sectPr>
      </w:pPr>
    </w:p>
    <w:p>
      <w:pPr>
        <w:spacing w:before="102" w:line="137" w:lineRule="exact"/>
        <w:ind w:left="871" w:right="0" w:firstLine="0"/>
        <w:jc w:val="left"/>
        <w:rPr>
          <w:rFonts w:hint="default" w:ascii="Times New Roman" w:hAnsi="Times New Roman" w:cs="Times New Roman"/>
          <w:sz w:val="28"/>
          <w:szCs w:val="28"/>
        </w:rPr>
      </w:pPr>
      <w:r>
        <w:rPr>
          <w:rFonts w:hint="default" w:ascii="Times New Roman" w:hAnsi="Times New Roman" w:cs="Times New Roman"/>
          <w:w w:val="105"/>
          <w:sz w:val="28"/>
          <w:szCs w:val="28"/>
        </w:rPr>
        <w:t xml:space="preserve">Tính W = </w:t>
      </w:r>
      <w:r>
        <w:rPr>
          <w:rFonts w:hint="default" w:ascii="Times New Roman" w:hAnsi="Times New Roman" w:cs="Times New Roman"/>
          <w:w w:val="105"/>
          <w:position w:val="1"/>
          <w:sz w:val="28"/>
          <w:szCs w:val="28"/>
        </w:rPr>
        <w:t>∑</w:t>
      </w:r>
      <w:r>
        <w:rPr>
          <w:rFonts w:hint="default" w:ascii="Times New Roman" w:hAnsi="Times New Roman" w:cs="Times New Roman"/>
          <w:w w:val="105"/>
          <w:position w:val="8"/>
          <w:sz w:val="28"/>
          <w:szCs w:val="28"/>
        </w:rPr>
        <w:t xml:space="preserve">M–1 </w:t>
      </w:r>
      <w:r>
        <w:rPr>
          <w:rFonts w:hint="default" w:ascii="Times New Roman" w:hAnsi="Times New Roman" w:cs="Times New Roman"/>
          <w:w w:val="105"/>
          <w:position w:val="1"/>
          <w:sz w:val="28"/>
          <w:szCs w:val="28"/>
        </w:rPr>
        <w:t>∑</w:t>
      </w:r>
      <w:r>
        <w:rPr>
          <w:rFonts w:hint="default" w:ascii="Times New Roman" w:hAnsi="Times New Roman" w:cs="Times New Roman"/>
          <w:w w:val="105"/>
          <w:position w:val="8"/>
          <w:sz w:val="28"/>
          <w:szCs w:val="28"/>
        </w:rPr>
        <w:t>M</w:t>
      </w:r>
    </w:p>
    <w:p>
      <w:pPr>
        <w:spacing w:before="143" w:line="96" w:lineRule="exact"/>
        <w:ind w:left="279" w:right="0" w:firstLine="0"/>
        <w:jc w:val="left"/>
        <w:rPr>
          <w:rFonts w:hint="default" w:ascii="Times New Roman" w:hAnsi="Times New Roman" w:cs="Times New Roman"/>
          <w:sz w:val="28"/>
          <w:szCs w:val="28"/>
        </w:rPr>
      </w:pPr>
      <w:r>
        <w:rPr>
          <w:rFonts w:hint="default" w:ascii="Times New Roman" w:hAnsi="Times New Roman" w:cs="Times New Roman"/>
          <w:sz w:val="28"/>
          <w:szCs w:val="28"/>
        </w:rPr>
        <w:br w:type="column"/>
      </w:r>
      <w:r>
        <w:rPr>
          <w:rFonts w:hint="default" w:ascii="Times New Roman" w:hAnsi="Times New Roman" w:cs="Times New Roman"/>
          <w:w w:val="125"/>
          <w:position w:val="4"/>
          <w:sz w:val="28"/>
          <w:szCs w:val="28"/>
        </w:rPr>
        <w:t>S</w:t>
      </w:r>
      <w:r>
        <w:rPr>
          <w:rFonts w:hint="default" w:ascii="Times New Roman" w:hAnsi="Times New Roman" w:cs="Times New Roman"/>
          <w:w w:val="125"/>
          <w:sz w:val="28"/>
          <w:szCs w:val="28"/>
        </w:rPr>
        <w:t>ij</w:t>
      </w:r>
    </w:p>
    <w:p>
      <w:pPr>
        <w:spacing w:after="0" w:line="96" w:lineRule="exact"/>
        <w:jc w:val="left"/>
        <w:rPr>
          <w:rFonts w:hint="default" w:ascii="Times New Roman" w:hAnsi="Times New Roman" w:cs="Times New Roman"/>
          <w:sz w:val="28"/>
          <w:szCs w:val="28"/>
        </w:rPr>
        <w:sectPr>
          <w:type w:val="continuous"/>
          <w:pgSz w:w="11900" w:h="16840"/>
          <w:pgMar w:top="1600" w:right="1680" w:bottom="280" w:left="1680" w:header="720" w:footer="720" w:gutter="0"/>
          <w:cols w:equalWidth="0" w:num="2">
            <w:col w:w="2653" w:space="40"/>
            <w:col w:w="5847"/>
          </w:cols>
        </w:sectPr>
      </w:pPr>
    </w:p>
    <w:p>
      <w:pPr>
        <w:tabs>
          <w:tab w:val="left" w:pos="2529"/>
        </w:tabs>
        <w:spacing w:before="4"/>
        <w:ind w:left="2044" w:right="0" w:firstLine="0"/>
        <w:jc w:val="left"/>
        <w:rPr>
          <w:rFonts w:hint="default" w:ascii="Times New Roman" w:hAnsi="Times New Roman" w:cs="Times New Roman"/>
          <w:sz w:val="28"/>
          <w:szCs w:val="28"/>
        </w:rPr>
      </w:pPr>
      <w:r>
        <w:rPr>
          <w:rFonts w:hint="default" w:ascii="Times New Roman" w:hAnsi="Times New Roman" w:cs="Times New Roman"/>
          <w:w w:val="125"/>
          <w:sz w:val="28"/>
          <w:szCs w:val="28"/>
        </w:rPr>
        <w:t>i=1</w:t>
      </w:r>
      <w:r>
        <w:rPr>
          <w:rFonts w:hint="default" w:ascii="Times New Roman" w:hAnsi="Times New Roman" w:cs="Times New Roman"/>
          <w:w w:val="125"/>
          <w:sz w:val="28"/>
          <w:szCs w:val="28"/>
        </w:rPr>
        <w:tab/>
      </w:r>
      <w:r>
        <w:rPr>
          <w:rFonts w:hint="default" w:ascii="Times New Roman" w:hAnsi="Times New Roman" w:cs="Times New Roman"/>
          <w:spacing w:val="2"/>
          <w:w w:val="125"/>
          <w:sz w:val="28"/>
          <w:szCs w:val="28"/>
        </w:rPr>
        <w:t>j=i+1</w:t>
      </w:r>
    </w:p>
    <w:p>
      <w:pPr>
        <w:spacing w:before="81"/>
        <w:ind w:left="871" w:right="0" w:firstLine="0"/>
        <w:jc w:val="left"/>
        <w:rPr>
          <w:rFonts w:hint="default" w:ascii="Times New Roman" w:hAnsi="Times New Roman" w:cs="Times New Roman"/>
          <w:i/>
          <w:sz w:val="28"/>
          <w:szCs w:val="28"/>
        </w:rPr>
      </w:pPr>
      <w:r>
        <w:rPr>
          <w:rFonts w:hint="default" w:ascii="Times New Roman" w:hAnsi="Times New Roman" w:cs="Times New Roman"/>
          <w:i/>
          <w:sz w:val="28"/>
          <w:szCs w:val="28"/>
        </w:rPr>
        <w:t>Dữ liệu vào trong file “WMT.INP” có dạng:</w:t>
      </w:r>
    </w:p>
    <w:p>
      <w:pPr>
        <w:pStyle w:val="12"/>
        <w:numPr>
          <w:ilvl w:val="0"/>
          <w:numId w:val="33"/>
        </w:numPr>
        <w:tabs>
          <w:tab w:val="left" w:pos="1231"/>
          <w:tab w:val="left" w:pos="1232"/>
        </w:tabs>
        <w:spacing w:before="86" w:after="0" w:line="240" w:lineRule="auto"/>
        <w:ind w:left="1231" w:right="0" w:hanging="361"/>
        <w:jc w:val="left"/>
        <w:rPr>
          <w:rFonts w:hint="default" w:ascii="Times New Roman" w:hAnsi="Times New Roman" w:cs="Times New Roman"/>
          <w:sz w:val="28"/>
          <w:szCs w:val="28"/>
        </w:rPr>
      </w:pPr>
      <w:r>
        <w:rPr>
          <w:rFonts w:hint="default" w:ascii="Times New Roman" w:hAnsi="Times New Roman" w:cs="Times New Roman"/>
          <w:sz w:val="28"/>
          <w:szCs w:val="28"/>
        </w:rPr>
        <w:t xml:space="preserve">Dòng </w:t>
      </w:r>
      <w:r>
        <w:rPr>
          <w:rFonts w:hint="default" w:cs="Times New Roman"/>
          <w:sz w:val="28"/>
          <w:szCs w:val="28"/>
          <w:lang w:val="en-US"/>
        </w:rPr>
        <w:t>đ</w:t>
      </w:r>
      <w:r>
        <w:rPr>
          <w:rFonts w:hint="default" w:ascii="Times New Roman" w:hAnsi="Times New Roman" w:cs="Times New Roman"/>
          <w:sz w:val="28"/>
          <w:szCs w:val="28"/>
        </w:rPr>
        <w:t>ầu là 2 số nguyên dương M, N (1&lt;M,</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N&lt;1001)</w:t>
      </w:r>
    </w:p>
    <w:p>
      <w:pPr>
        <w:pStyle w:val="12"/>
        <w:numPr>
          <w:ilvl w:val="0"/>
          <w:numId w:val="33"/>
        </w:numPr>
        <w:tabs>
          <w:tab w:val="left" w:pos="1231"/>
          <w:tab w:val="left" w:pos="1232"/>
        </w:tabs>
        <w:spacing w:before="89" w:after="0" w:line="240" w:lineRule="auto"/>
        <w:ind w:left="1231" w:right="0" w:hanging="361"/>
        <w:jc w:val="left"/>
        <w:rPr>
          <w:rFonts w:hint="default" w:ascii="Times New Roman" w:hAnsi="Times New Roman" w:cs="Times New Roman"/>
          <w:sz w:val="28"/>
          <w:szCs w:val="28"/>
        </w:rPr>
      </w:pPr>
      <w:r>
        <w:rPr>
          <w:rFonts w:hint="default" w:ascii="Times New Roman" w:hAnsi="Times New Roman" w:cs="Times New Roman"/>
          <w:sz w:val="28"/>
          <w:szCs w:val="28"/>
        </w:rPr>
        <w:t>M dòng sau, mỗi dòng N</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số</w:t>
      </w:r>
    </w:p>
    <w:p>
      <w:pPr>
        <w:spacing w:before="87"/>
        <w:ind w:left="871" w:right="0" w:firstLine="0"/>
        <w:jc w:val="left"/>
        <w:rPr>
          <w:rFonts w:hint="default" w:ascii="Times New Roman" w:hAnsi="Times New Roman" w:cs="Times New Roman"/>
          <w:sz w:val="28"/>
          <w:szCs w:val="28"/>
        </w:rPr>
      </w:pPr>
      <w:r>
        <w:rPr>
          <w:rFonts w:hint="default" w:ascii="Times New Roman" w:hAnsi="Times New Roman" w:cs="Times New Roman"/>
          <w:i/>
          <w:sz w:val="28"/>
          <w:szCs w:val="28"/>
        </w:rPr>
        <w:t xml:space="preserve">Kết quả ra file “WMT.OUT” có dạng: </w:t>
      </w:r>
      <w:r>
        <w:rPr>
          <w:rFonts w:hint="default" w:ascii="Times New Roman" w:hAnsi="Times New Roman" w:cs="Times New Roman"/>
          <w:sz w:val="28"/>
          <w:szCs w:val="28"/>
        </w:rPr>
        <w:t>gồm một số W</w:t>
      </w:r>
    </w:p>
    <w:p>
      <w:pPr>
        <w:pStyle w:val="7"/>
        <w:spacing w:before="2"/>
        <w:rPr>
          <w:rFonts w:hint="default" w:ascii="Times New Roman" w:hAnsi="Times New Roman" w:cs="Times New Roman"/>
          <w:sz w:val="28"/>
          <w:szCs w:val="28"/>
        </w:rPr>
      </w:pPr>
    </w:p>
    <w:tbl>
      <w:tblPr>
        <w:tblStyle w:val="6"/>
        <w:tblW w:w="0" w:type="auto"/>
        <w:tblInd w:w="202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09"/>
        <w:gridCol w:w="264"/>
        <w:gridCol w:w="1664"/>
        <w:gridCol w:w="226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3" w:hRule="atLeast"/>
        </w:trPr>
        <w:tc>
          <w:tcPr>
            <w:tcW w:w="2237" w:type="dxa"/>
            <w:gridSpan w:val="3"/>
            <w:tcBorders>
              <w:top w:val="single" w:color="000000" w:sz="4" w:space="0"/>
              <w:left w:val="single" w:color="000000" w:sz="4" w:space="0"/>
              <w:bottom w:val="single" w:color="000000" w:sz="4" w:space="0"/>
              <w:right w:val="single" w:color="000000" w:sz="4" w:space="0"/>
            </w:tcBorders>
          </w:tcPr>
          <w:p>
            <w:pPr>
              <w:pStyle w:val="13"/>
              <w:spacing w:before="66"/>
              <w:ind w:left="110"/>
              <w:rPr>
                <w:rFonts w:hint="default" w:ascii="Times New Roman" w:hAnsi="Times New Roman" w:cs="Times New Roman"/>
                <w:sz w:val="28"/>
                <w:szCs w:val="28"/>
              </w:rPr>
            </w:pPr>
            <w:r>
              <w:rPr>
                <w:rFonts w:hint="default" w:ascii="Times New Roman" w:hAnsi="Times New Roman" w:cs="Times New Roman"/>
                <w:sz w:val="28"/>
                <w:szCs w:val="28"/>
              </w:rPr>
              <w:t>WMT.INP</w:t>
            </w:r>
          </w:p>
        </w:tc>
        <w:tc>
          <w:tcPr>
            <w:tcW w:w="2268" w:type="dxa"/>
            <w:tcBorders>
              <w:top w:val="single" w:color="000000" w:sz="4" w:space="0"/>
              <w:left w:val="single" w:color="000000" w:sz="4" w:space="0"/>
              <w:bottom w:val="single" w:color="000000" w:sz="4" w:space="0"/>
              <w:right w:val="single" w:color="000000" w:sz="4" w:space="0"/>
            </w:tcBorders>
          </w:tcPr>
          <w:p>
            <w:pPr>
              <w:pStyle w:val="13"/>
              <w:spacing w:before="66"/>
              <w:ind w:left="107"/>
              <w:rPr>
                <w:rFonts w:hint="default" w:ascii="Times New Roman" w:hAnsi="Times New Roman" w:cs="Times New Roman"/>
                <w:sz w:val="28"/>
                <w:szCs w:val="28"/>
              </w:rPr>
            </w:pPr>
            <w:r>
              <w:rPr>
                <w:rFonts w:hint="default" w:ascii="Times New Roman" w:hAnsi="Times New Roman" w:cs="Times New Roman"/>
                <w:sz w:val="28"/>
                <w:szCs w:val="28"/>
              </w:rPr>
              <w:t>WMT.OUT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8" w:hRule="atLeast"/>
        </w:trPr>
        <w:tc>
          <w:tcPr>
            <w:tcW w:w="309" w:type="dxa"/>
            <w:tcBorders>
              <w:top w:val="single" w:color="000000" w:sz="4" w:space="0"/>
              <w:left w:val="single" w:color="000000" w:sz="4" w:space="0"/>
            </w:tcBorders>
          </w:tcPr>
          <w:p>
            <w:pPr>
              <w:pStyle w:val="13"/>
              <w:spacing w:before="66"/>
              <w:ind w:right="59"/>
              <w:jc w:val="right"/>
              <w:rPr>
                <w:rFonts w:hint="default" w:ascii="Times New Roman" w:hAnsi="Times New Roman" w:cs="Times New Roman"/>
                <w:sz w:val="28"/>
                <w:szCs w:val="28"/>
              </w:rPr>
            </w:pPr>
            <w:r>
              <w:rPr>
                <w:rFonts w:hint="default" w:ascii="Times New Roman" w:hAnsi="Times New Roman" w:cs="Times New Roman"/>
                <w:w w:val="100"/>
                <w:sz w:val="28"/>
                <w:szCs w:val="28"/>
              </w:rPr>
              <w:t>2</w:t>
            </w:r>
          </w:p>
        </w:tc>
        <w:tc>
          <w:tcPr>
            <w:tcW w:w="264" w:type="dxa"/>
            <w:tcBorders>
              <w:top w:val="single" w:color="000000" w:sz="4" w:space="0"/>
            </w:tcBorders>
          </w:tcPr>
          <w:p>
            <w:pPr>
              <w:pStyle w:val="13"/>
              <w:spacing w:before="66"/>
              <w:ind w:right="59"/>
              <w:jc w:val="right"/>
              <w:rPr>
                <w:rFonts w:hint="default" w:ascii="Times New Roman" w:hAnsi="Times New Roman" w:cs="Times New Roman"/>
                <w:sz w:val="28"/>
                <w:szCs w:val="28"/>
              </w:rPr>
            </w:pPr>
            <w:r>
              <w:rPr>
                <w:rFonts w:hint="default" w:ascii="Times New Roman" w:hAnsi="Times New Roman" w:cs="Times New Roman"/>
                <w:w w:val="100"/>
                <w:sz w:val="28"/>
                <w:szCs w:val="28"/>
              </w:rPr>
              <w:t>3</w:t>
            </w:r>
          </w:p>
        </w:tc>
        <w:tc>
          <w:tcPr>
            <w:tcW w:w="1664" w:type="dxa"/>
            <w:tcBorders>
              <w:top w:val="single" w:color="000000" w:sz="4" w:space="0"/>
              <w:right w:val="single" w:color="000000" w:sz="4" w:space="0"/>
            </w:tcBorders>
          </w:tcPr>
          <w:p>
            <w:pPr>
              <w:pStyle w:val="13"/>
              <w:rPr>
                <w:rFonts w:hint="default" w:ascii="Times New Roman" w:hAnsi="Times New Roman" w:cs="Times New Roman"/>
                <w:sz w:val="28"/>
                <w:szCs w:val="28"/>
              </w:rPr>
            </w:pPr>
          </w:p>
        </w:tc>
        <w:tc>
          <w:tcPr>
            <w:tcW w:w="2268" w:type="dxa"/>
            <w:tcBorders>
              <w:top w:val="single" w:color="000000" w:sz="4" w:space="0"/>
              <w:left w:val="single" w:color="000000" w:sz="4" w:space="0"/>
              <w:right w:val="single" w:color="000000" w:sz="4" w:space="0"/>
            </w:tcBorders>
          </w:tcPr>
          <w:p>
            <w:pPr>
              <w:pStyle w:val="13"/>
              <w:spacing w:before="66"/>
              <w:ind w:left="107"/>
              <w:rPr>
                <w:rFonts w:hint="default" w:ascii="Times New Roman" w:hAnsi="Times New Roman" w:cs="Times New Roman"/>
                <w:sz w:val="28"/>
                <w:szCs w:val="28"/>
              </w:rPr>
            </w:pPr>
            <w:r>
              <w:rPr>
                <w:rFonts w:hint="default" w:ascii="Times New Roman" w:hAnsi="Times New Roman" w:cs="Times New Roman"/>
                <w:w w:val="100"/>
                <w:sz w:val="28"/>
                <w:szCs w:val="28"/>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4" w:hRule="atLeast"/>
        </w:trPr>
        <w:tc>
          <w:tcPr>
            <w:tcW w:w="309" w:type="dxa"/>
            <w:tcBorders>
              <w:left w:val="single" w:color="000000" w:sz="4" w:space="0"/>
            </w:tcBorders>
          </w:tcPr>
          <w:p>
            <w:pPr>
              <w:pStyle w:val="13"/>
              <w:spacing w:before="43"/>
              <w:ind w:right="59"/>
              <w:jc w:val="right"/>
              <w:rPr>
                <w:rFonts w:hint="default" w:ascii="Times New Roman" w:hAnsi="Times New Roman" w:cs="Times New Roman"/>
                <w:sz w:val="28"/>
                <w:szCs w:val="28"/>
              </w:rPr>
            </w:pPr>
            <w:r>
              <w:rPr>
                <w:rFonts w:hint="default" w:ascii="Times New Roman" w:hAnsi="Times New Roman" w:cs="Times New Roman"/>
                <w:w w:val="100"/>
                <w:sz w:val="28"/>
                <w:szCs w:val="28"/>
              </w:rPr>
              <w:t>2</w:t>
            </w:r>
          </w:p>
        </w:tc>
        <w:tc>
          <w:tcPr>
            <w:tcW w:w="264" w:type="dxa"/>
          </w:tcPr>
          <w:p>
            <w:pPr>
              <w:pStyle w:val="13"/>
              <w:spacing w:before="43"/>
              <w:ind w:right="59"/>
              <w:jc w:val="right"/>
              <w:rPr>
                <w:rFonts w:hint="default" w:ascii="Times New Roman" w:hAnsi="Times New Roman" w:cs="Times New Roman"/>
                <w:sz w:val="28"/>
                <w:szCs w:val="28"/>
              </w:rPr>
            </w:pPr>
            <w:r>
              <w:rPr>
                <w:rFonts w:hint="default" w:ascii="Times New Roman" w:hAnsi="Times New Roman" w:cs="Times New Roman"/>
                <w:w w:val="100"/>
                <w:sz w:val="28"/>
                <w:szCs w:val="28"/>
              </w:rPr>
              <w:t>3</w:t>
            </w:r>
          </w:p>
        </w:tc>
        <w:tc>
          <w:tcPr>
            <w:tcW w:w="1664" w:type="dxa"/>
            <w:tcBorders>
              <w:right w:val="single" w:color="000000" w:sz="4" w:space="0"/>
            </w:tcBorders>
          </w:tcPr>
          <w:p>
            <w:pPr>
              <w:pStyle w:val="13"/>
              <w:spacing w:before="43"/>
              <w:ind w:left="70"/>
              <w:rPr>
                <w:rFonts w:hint="default" w:ascii="Times New Roman" w:hAnsi="Times New Roman" w:cs="Times New Roman"/>
                <w:sz w:val="28"/>
                <w:szCs w:val="28"/>
              </w:rPr>
            </w:pPr>
            <w:r>
              <w:rPr>
                <w:rFonts w:hint="default" w:ascii="Times New Roman" w:hAnsi="Times New Roman" w:cs="Times New Roman"/>
                <w:w w:val="100"/>
                <w:sz w:val="28"/>
                <w:szCs w:val="28"/>
              </w:rPr>
              <w:t>1</w:t>
            </w:r>
          </w:p>
        </w:tc>
        <w:tc>
          <w:tcPr>
            <w:tcW w:w="2268" w:type="dxa"/>
            <w:tcBorders>
              <w:left w:val="single" w:color="000000" w:sz="4" w:space="0"/>
              <w:right w:val="single" w:color="000000" w:sz="4" w:space="0"/>
            </w:tcBorders>
          </w:tcPr>
          <w:p>
            <w:pPr>
              <w:pStyle w:val="13"/>
              <w:rPr>
                <w:rFonts w:hint="default" w:ascii="Times New Roman" w:hAnsi="Times New Roman" w:cs="Times New Roman"/>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atLeast"/>
        </w:trPr>
        <w:tc>
          <w:tcPr>
            <w:tcW w:w="309" w:type="dxa"/>
            <w:tcBorders>
              <w:left w:val="single" w:color="000000" w:sz="4" w:space="0"/>
              <w:bottom w:val="single" w:color="000000" w:sz="4" w:space="0"/>
            </w:tcBorders>
          </w:tcPr>
          <w:p>
            <w:pPr>
              <w:pStyle w:val="13"/>
              <w:spacing w:before="42"/>
              <w:ind w:right="59"/>
              <w:jc w:val="right"/>
              <w:rPr>
                <w:rFonts w:hint="default" w:ascii="Times New Roman" w:hAnsi="Times New Roman" w:cs="Times New Roman"/>
                <w:sz w:val="28"/>
                <w:szCs w:val="28"/>
              </w:rPr>
            </w:pPr>
            <w:r>
              <w:rPr>
                <w:rFonts w:hint="default" w:ascii="Times New Roman" w:hAnsi="Times New Roman" w:cs="Times New Roman"/>
                <w:w w:val="100"/>
                <w:sz w:val="28"/>
                <w:szCs w:val="28"/>
              </w:rPr>
              <w:t>2</w:t>
            </w:r>
          </w:p>
        </w:tc>
        <w:tc>
          <w:tcPr>
            <w:tcW w:w="264" w:type="dxa"/>
            <w:tcBorders>
              <w:bottom w:val="single" w:color="000000" w:sz="4" w:space="0"/>
            </w:tcBorders>
          </w:tcPr>
          <w:p>
            <w:pPr>
              <w:pStyle w:val="13"/>
              <w:spacing w:before="42"/>
              <w:ind w:right="59"/>
              <w:jc w:val="right"/>
              <w:rPr>
                <w:rFonts w:hint="default" w:ascii="Times New Roman" w:hAnsi="Times New Roman" w:cs="Times New Roman"/>
                <w:sz w:val="28"/>
                <w:szCs w:val="28"/>
              </w:rPr>
            </w:pPr>
            <w:r>
              <w:rPr>
                <w:rFonts w:hint="default" w:ascii="Times New Roman" w:hAnsi="Times New Roman" w:cs="Times New Roman"/>
                <w:w w:val="100"/>
                <w:sz w:val="28"/>
                <w:szCs w:val="28"/>
              </w:rPr>
              <w:t>3</w:t>
            </w:r>
          </w:p>
        </w:tc>
        <w:tc>
          <w:tcPr>
            <w:tcW w:w="1664" w:type="dxa"/>
            <w:tcBorders>
              <w:bottom w:val="single" w:color="000000" w:sz="4" w:space="0"/>
              <w:right w:val="single" w:color="000000" w:sz="4" w:space="0"/>
            </w:tcBorders>
          </w:tcPr>
          <w:p>
            <w:pPr>
              <w:pStyle w:val="13"/>
              <w:spacing w:before="42"/>
              <w:ind w:left="70"/>
              <w:rPr>
                <w:rFonts w:hint="default" w:ascii="Times New Roman" w:hAnsi="Times New Roman" w:cs="Times New Roman"/>
                <w:sz w:val="28"/>
                <w:szCs w:val="28"/>
              </w:rPr>
            </w:pPr>
            <w:r>
              <w:rPr>
                <w:rFonts w:hint="default" w:ascii="Times New Roman" w:hAnsi="Times New Roman" w:cs="Times New Roman"/>
                <w:w w:val="100"/>
                <w:sz w:val="28"/>
                <w:szCs w:val="28"/>
              </w:rPr>
              <w:t>4</w:t>
            </w:r>
          </w:p>
        </w:tc>
        <w:tc>
          <w:tcPr>
            <w:tcW w:w="2268" w:type="dxa"/>
            <w:tcBorders>
              <w:left w:val="single" w:color="000000" w:sz="4" w:space="0"/>
              <w:bottom w:val="single" w:color="000000" w:sz="4" w:space="0"/>
              <w:right w:val="single" w:color="000000" w:sz="4" w:space="0"/>
            </w:tcBorders>
          </w:tcPr>
          <w:p>
            <w:pPr>
              <w:pStyle w:val="13"/>
              <w:rPr>
                <w:rFonts w:hint="default" w:ascii="Times New Roman" w:hAnsi="Times New Roman" w:cs="Times New Roman"/>
                <w:sz w:val="28"/>
                <w:szCs w:val="28"/>
              </w:rPr>
            </w:pPr>
          </w:p>
        </w:tc>
      </w:tr>
    </w:tbl>
    <w:p>
      <w:pPr>
        <w:pStyle w:val="12"/>
        <w:numPr>
          <w:ilvl w:val="1"/>
          <w:numId w:val="27"/>
        </w:numPr>
        <w:tabs>
          <w:tab w:val="left" w:pos="845"/>
        </w:tabs>
        <w:spacing w:before="55" w:after="0" w:line="240" w:lineRule="auto"/>
        <w:ind w:left="844" w:right="0" w:hanging="541"/>
        <w:jc w:val="left"/>
        <w:rPr>
          <w:rFonts w:hint="default" w:ascii="Times New Roman" w:hAnsi="Times New Roman" w:cs="Times New Roman"/>
          <w:sz w:val="28"/>
          <w:szCs w:val="28"/>
        </w:rPr>
      </w:pPr>
      <w:r>
        <w:rPr>
          <w:rFonts w:hint="default" w:ascii="Times New Roman" w:hAnsi="Times New Roman" w:cs="Times New Roman"/>
          <w:i/>
          <w:w w:val="105"/>
          <w:sz w:val="28"/>
          <w:szCs w:val="28"/>
        </w:rPr>
        <w:t xml:space="preserve">DECIPHERING THE MAYAN WRITING </w:t>
      </w:r>
      <w:r>
        <w:rPr>
          <w:rFonts w:hint="default" w:ascii="Times New Roman" w:hAnsi="Times New Roman" w:cs="Times New Roman"/>
          <w:w w:val="105"/>
          <w:sz w:val="28"/>
          <w:szCs w:val="28"/>
        </w:rPr>
        <w:t>(IOI</w:t>
      </w:r>
      <w:r>
        <w:rPr>
          <w:rFonts w:hint="default" w:ascii="Times New Roman" w:hAnsi="Times New Roman" w:cs="Times New Roman"/>
          <w:spacing w:val="-21"/>
          <w:w w:val="105"/>
          <w:sz w:val="28"/>
          <w:szCs w:val="28"/>
        </w:rPr>
        <w:t xml:space="preserve"> </w:t>
      </w:r>
      <w:r>
        <w:rPr>
          <w:rFonts w:hint="default" w:ascii="Times New Roman" w:hAnsi="Times New Roman" w:cs="Times New Roman"/>
          <w:w w:val="105"/>
          <w:sz w:val="28"/>
          <w:szCs w:val="28"/>
        </w:rPr>
        <w:t>2006)</w:t>
      </w:r>
    </w:p>
    <w:p>
      <w:pPr>
        <w:pStyle w:val="7"/>
        <w:spacing w:before="144" w:line="264" w:lineRule="auto"/>
        <w:ind w:left="871" w:right="292"/>
        <w:jc w:val="both"/>
        <w:rPr>
          <w:rFonts w:hint="default" w:ascii="Times New Roman" w:hAnsi="Times New Roman" w:cs="Times New Roman"/>
          <w:sz w:val="28"/>
          <w:szCs w:val="28"/>
        </w:rPr>
      </w:pPr>
      <w:r>
        <w:rPr>
          <w:rFonts w:hint="default" w:ascii="Times New Roman" w:hAnsi="Times New Roman" w:cs="Times New Roman"/>
          <w:sz w:val="28"/>
          <w:szCs w:val="28"/>
        </w:rPr>
        <w:t xml:space="preserve">Công việc giải mã chữ viết của người MAIA là khó khăn hơn người ta tưởng nhiều. Trải qua hơn 200 năm mà người ta vẫn hiểu rất ít về các chữ viết này. Chỉ trong 3 thập niên gần </w:t>
      </w:r>
      <w:r>
        <w:rPr>
          <w:rFonts w:hint="default" w:cs="Times New Roman"/>
          <w:sz w:val="28"/>
          <w:szCs w:val="28"/>
          <w:lang w:val="en-US"/>
        </w:rPr>
        <w:t>đ</w:t>
      </w:r>
      <w:r>
        <w:rPr>
          <w:rFonts w:hint="default" w:ascii="Times New Roman" w:hAnsi="Times New Roman" w:cs="Times New Roman"/>
          <w:sz w:val="28"/>
          <w:szCs w:val="28"/>
        </w:rPr>
        <w:t>ây do công nghệ phát triển việc giải mã này mới có nhiều tiến</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bộ.</w:t>
      </w:r>
    </w:p>
    <w:p>
      <w:pPr>
        <w:pStyle w:val="7"/>
        <w:spacing w:before="60" w:line="264" w:lineRule="auto"/>
        <w:ind w:left="871" w:right="293"/>
        <w:jc w:val="both"/>
        <w:rPr>
          <w:rFonts w:hint="default" w:ascii="Times New Roman" w:hAnsi="Times New Roman" w:cs="Times New Roman"/>
          <w:sz w:val="28"/>
          <w:szCs w:val="28"/>
        </w:rPr>
      </w:pPr>
      <w:r>
        <w:rPr>
          <w:rFonts w:hint="default" w:ascii="Times New Roman" w:hAnsi="Times New Roman" w:cs="Times New Roman"/>
          <w:sz w:val="28"/>
          <w:szCs w:val="28"/>
        </w:rPr>
        <w:t>Chữ viết Maia dựa trên các kí hiệu nhỏ gọi là nét vẽ, mỗi nét vẽ tương ứng với một âm giọng nói. Mỗi từ trong chữ viết Maia sẽ bao gồm một tập hợp các nét vẽ như vậy kết hợp lại với nhiều kiểu dáng khác nhau. Mỗi nét vẽ có thể hiểu là một kí tự ta hiểu ngày nay.</w:t>
      </w:r>
    </w:p>
    <w:p>
      <w:pPr>
        <w:pStyle w:val="7"/>
        <w:spacing w:before="60" w:line="264" w:lineRule="auto"/>
        <w:ind w:left="871" w:right="295"/>
        <w:jc w:val="both"/>
        <w:rPr>
          <w:rFonts w:hint="default" w:ascii="Times New Roman" w:hAnsi="Times New Roman" w:cs="Times New Roman"/>
          <w:sz w:val="28"/>
          <w:szCs w:val="28"/>
        </w:rPr>
      </w:pPr>
      <w:r>
        <w:rPr>
          <w:rFonts w:hint="default" w:ascii="Times New Roman" w:hAnsi="Times New Roman" w:cs="Times New Roman"/>
          <w:sz w:val="28"/>
          <w:szCs w:val="28"/>
        </w:rPr>
        <w:t xml:space="preserve">Một trong những vấn </w:t>
      </w:r>
      <w:r>
        <w:rPr>
          <w:rFonts w:hint="default" w:cs="Times New Roman"/>
          <w:sz w:val="28"/>
          <w:szCs w:val="28"/>
          <w:lang w:val="en-US"/>
        </w:rPr>
        <w:t>đ</w:t>
      </w:r>
      <w:r>
        <w:rPr>
          <w:rFonts w:hint="default" w:ascii="Times New Roman" w:hAnsi="Times New Roman" w:cs="Times New Roman"/>
          <w:sz w:val="28"/>
          <w:szCs w:val="28"/>
        </w:rPr>
        <w:t xml:space="preserve">ề lớn khi giải mã chữ Maia là thứ tự </w:t>
      </w:r>
      <w:r>
        <w:rPr>
          <w:rFonts w:hint="default" w:cs="Times New Roman"/>
          <w:sz w:val="28"/>
          <w:szCs w:val="28"/>
          <w:lang w:val="en-US"/>
        </w:rPr>
        <w:t>đ</w:t>
      </w:r>
      <w:r>
        <w:rPr>
          <w:rFonts w:hint="default" w:ascii="Times New Roman" w:hAnsi="Times New Roman" w:cs="Times New Roman"/>
          <w:sz w:val="28"/>
          <w:szCs w:val="28"/>
        </w:rPr>
        <w:t xml:space="preserve">ọc các nét vẽ. Do người Maia trình bày các nét vẽ này không theo thứ tự phát âm, mà theo cách thể hiện của chúng. Do vậy nhiều khi </w:t>
      </w:r>
      <w:r>
        <w:rPr>
          <w:rFonts w:hint="default" w:cs="Times New Roman"/>
          <w:sz w:val="28"/>
          <w:szCs w:val="28"/>
          <w:lang w:val="en-US"/>
        </w:rPr>
        <w:t>đ</w:t>
      </w:r>
      <w:r>
        <w:rPr>
          <w:rFonts w:hint="default" w:ascii="Times New Roman" w:hAnsi="Times New Roman" w:cs="Times New Roman"/>
          <w:sz w:val="28"/>
          <w:szCs w:val="28"/>
        </w:rPr>
        <w:t xml:space="preserve">ã biết hết các nét vẽ của một từ rồi nhưng vẫn không thể tìm ra </w:t>
      </w:r>
      <w:r>
        <w:rPr>
          <w:rFonts w:hint="default" w:cs="Times New Roman"/>
          <w:sz w:val="28"/>
          <w:szCs w:val="28"/>
          <w:lang w:val="en-US"/>
        </w:rPr>
        <w:t>đ</w:t>
      </w:r>
      <w:r>
        <w:rPr>
          <w:rFonts w:hint="default" w:ascii="Times New Roman" w:hAnsi="Times New Roman" w:cs="Times New Roman"/>
          <w:sz w:val="28"/>
          <w:szCs w:val="28"/>
        </w:rPr>
        <w:t xml:space="preserve">ược chính xác cách ghi và </w:t>
      </w:r>
      <w:r>
        <w:rPr>
          <w:rFonts w:hint="default" w:cs="Times New Roman"/>
          <w:sz w:val="28"/>
          <w:szCs w:val="28"/>
          <w:lang w:val="en-US"/>
        </w:rPr>
        <w:t>đ</w:t>
      </w:r>
      <w:r>
        <w:rPr>
          <w:rFonts w:hint="default" w:ascii="Times New Roman" w:hAnsi="Times New Roman" w:cs="Times New Roman"/>
          <w:sz w:val="28"/>
          <w:szCs w:val="28"/>
        </w:rPr>
        <w:t>ọc của từ này.</w:t>
      </w:r>
    </w:p>
    <w:p>
      <w:pPr>
        <w:pStyle w:val="7"/>
        <w:spacing w:before="60" w:line="264" w:lineRule="auto"/>
        <w:ind w:left="871" w:right="295"/>
        <w:jc w:val="both"/>
        <w:rPr>
          <w:rFonts w:hint="default" w:ascii="Times New Roman" w:hAnsi="Times New Roman" w:cs="Times New Roman"/>
          <w:sz w:val="28"/>
          <w:szCs w:val="28"/>
        </w:rPr>
      </w:pPr>
      <w:r>
        <w:rPr>
          <w:rFonts w:hint="default" w:ascii="Times New Roman" w:hAnsi="Times New Roman" w:cs="Times New Roman"/>
          <w:sz w:val="28"/>
          <w:szCs w:val="28"/>
        </w:rPr>
        <w:t xml:space="preserve">Các nhà khảo cổ </w:t>
      </w:r>
      <w:r>
        <w:rPr>
          <w:rFonts w:hint="default" w:cs="Times New Roman"/>
          <w:sz w:val="28"/>
          <w:szCs w:val="28"/>
          <w:lang w:val="en-US"/>
        </w:rPr>
        <w:t>đ</w:t>
      </w:r>
      <w:r>
        <w:rPr>
          <w:rFonts w:hint="default" w:ascii="Times New Roman" w:hAnsi="Times New Roman" w:cs="Times New Roman"/>
          <w:sz w:val="28"/>
          <w:szCs w:val="28"/>
        </w:rPr>
        <w:t xml:space="preserve">ang </w:t>
      </w:r>
      <w:r>
        <w:rPr>
          <w:rFonts w:hint="default" w:cs="Times New Roman"/>
          <w:sz w:val="28"/>
          <w:szCs w:val="28"/>
          <w:lang w:val="en-US"/>
        </w:rPr>
        <w:t>đ</w:t>
      </w:r>
      <w:r>
        <w:rPr>
          <w:rFonts w:hint="default" w:ascii="Times New Roman" w:hAnsi="Times New Roman" w:cs="Times New Roman"/>
          <w:sz w:val="28"/>
          <w:szCs w:val="28"/>
        </w:rPr>
        <w:t xml:space="preserve">i tìm kiếm một từ </w:t>
      </w:r>
      <w:r>
        <w:rPr>
          <w:rFonts w:hint="default" w:cs="Times New Roman"/>
          <w:sz w:val="28"/>
          <w:szCs w:val="28"/>
          <w:lang w:val="en-US"/>
        </w:rPr>
        <w:t>đ</w:t>
      </w:r>
      <w:r>
        <w:rPr>
          <w:rFonts w:hint="default" w:ascii="Times New Roman" w:hAnsi="Times New Roman" w:cs="Times New Roman"/>
          <w:sz w:val="28"/>
          <w:szCs w:val="28"/>
        </w:rPr>
        <w:t xml:space="preserve">ặc biệt W. Họ </w:t>
      </w:r>
      <w:r>
        <w:rPr>
          <w:rFonts w:hint="default" w:cs="Times New Roman"/>
          <w:sz w:val="28"/>
          <w:szCs w:val="28"/>
          <w:lang w:val="en-US"/>
        </w:rPr>
        <w:t>đ</w:t>
      </w:r>
      <w:r>
        <w:rPr>
          <w:rFonts w:hint="default" w:ascii="Times New Roman" w:hAnsi="Times New Roman" w:cs="Times New Roman"/>
          <w:sz w:val="28"/>
          <w:szCs w:val="28"/>
        </w:rPr>
        <w:t xml:space="preserve">ã biết rõ tất cả các nét vẽ của từ này nhưng vẫn chưa biết các cách viết ra của từ này. Vì họ biết có các thí sinh IOI'06 sẽ </w:t>
      </w:r>
      <w:r>
        <w:rPr>
          <w:rFonts w:hint="default" w:cs="Times New Roman"/>
          <w:sz w:val="28"/>
          <w:szCs w:val="28"/>
          <w:lang w:val="en-US"/>
        </w:rPr>
        <w:t>đ</w:t>
      </w:r>
      <w:r>
        <w:rPr>
          <w:rFonts w:hint="default" w:ascii="Times New Roman" w:hAnsi="Times New Roman" w:cs="Times New Roman"/>
          <w:sz w:val="28"/>
          <w:szCs w:val="28"/>
        </w:rPr>
        <w:t>ến nên muốn sự trợ giúp của các sinh viên này.</w:t>
      </w:r>
      <w:r>
        <w:rPr>
          <w:rFonts w:hint="default" w:ascii="Times New Roman" w:hAnsi="Times New Roman" w:cs="Times New Roman"/>
          <w:spacing w:val="18"/>
          <w:sz w:val="28"/>
          <w:szCs w:val="28"/>
        </w:rPr>
        <w:t xml:space="preserve"> </w:t>
      </w:r>
      <w:r>
        <w:rPr>
          <w:rFonts w:hint="default" w:ascii="Times New Roman" w:hAnsi="Times New Roman" w:cs="Times New Roman"/>
          <w:sz w:val="28"/>
          <w:szCs w:val="28"/>
        </w:rPr>
        <w:t>Họ</w:t>
      </w:r>
      <w:r>
        <w:rPr>
          <w:rFonts w:hint="default" w:ascii="Times New Roman" w:hAnsi="Times New Roman" w:cs="Times New Roman"/>
          <w:spacing w:val="19"/>
          <w:sz w:val="28"/>
          <w:szCs w:val="28"/>
        </w:rPr>
        <w:t xml:space="preserve"> </w:t>
      </w:r>
      <w:r>
        <w:rPr>
          <w:rFonts w:hint="default" w:ascii="Times New Roman" w:hAnsi="Times New Roman" w:cs="Times New Roman"/>
          <w:sz w:val="28"/>
          <w:szCs w:val="28"/>
        </w:rPr>
        <w:t>sẽ</w:t>
      </w:r>
      <w:r>
        <w:rPr>
          <w:rFonts w:hint="default" w:ascii="Times New Roman" w:hAnsi="Times New Roman" w:cs="Times New Roman"/>
          <w:spacing w:val="17"/>
          <w:sz w:val="28"/>
          <w:szCs w:val="28"/>
        </w:rPr>
        <w:t xml:space="preserve"> </w:t>
      </w:r>
      <w:r>
        <w:rPr>
          <w:rFonts w:hint="default" w:cs="Times New Roman"/>
          <w:sz w:val="28"/>
          <w:szCs w:val="28"/>
          <w:lang w:val="en-US"/>
        </w:rPr>
        <w:t>đ</w:t>
      </w:r>
      <w:r>
        <w:rPr>
          <w:rFonts w:hint="default" w:ascii="Times New Roman" w:hAnsi="Times New Roman" w:cs="Times New Roman"/>
          <w:sz w:val="28"/>
          <w:szCs w:val="28"/>
        </w:rPr>
        <w:t>ưa</w:t>
      </w:r>
      <w:r>
        <w:rPr>
          <w:rFonts w:hint="default" w:ascii="Times New Roman" w:hAnsi="Times New Roman" w:cs="Times New Roman"/>
          <w:spacing w:val="18"/>
          <w:sz w:val="28"/>
          <w:szCs w:val="28"/>
        </w:rPr>
        <w:t xml:space="preserve"> </w:t>
      </w:r>
      <w:r>
        <w:rPr>
          <w:rFonts w:hint="default" w:ascii="Times New Roman" w:hAnsi="Times New Roman" w:cs="Times New Roman"/>
          <w:sz w:val="28"/>
          <w:szCs w:val="28"/>
        </w:rPr>
        <w:t>ra</w:t>
      </w:r>
      <w:r>
        <w:rPr>
          <w:rFonts w:hint="default" w:ascii="Times New Roman" w:hAnsi="Times New Roman" w:cs="Times New Roman"/>
          <w:spacing w:val="18"/>
          <w:sz w:val="28"/>
          <w:szCs w:val="28"/>
        </w:rPr>
        <w:t xml:space="preserve"> </w:t>
      </w:r>
      <w:r>
        <w:rPr>
          <w:rFonts w:hint="default" w:ascii="Times New Roman" w:hAnsi="Times New Roman" w:cs="Times New Roman"/>
          <w:sz w:val="28"/>
          <w:szCs w:val="28"/>
        </w:rPr>
        <w:t>toàn</w:t>
      </w:r>
      <w:r>
        <w:rPr>
          <w:rFonts w:hint="default" w:ascii="Times New Roman" w:hAnsi="Times New Roman" w:cs="Times New Roman"/>
          <w:spacing w:val="18"/>
          <w:sz w:val="28"/>
          <w:szCs w:val="28"/>
        </w:rPr>
        <w:t xml:space="preserve"> </w:t>
      </w:r>
      <w:r>
        <w:rPr>
          <w:rFonts w:hint="default" w:ascii="Times New Roman" w:hAnsi="Times New Roman" w:cs="Times New Roman"/>
          <w:sz w:val="28"/>
          <w:szCs w:val="28"/>
        </w:rPr>
        <w:t>bộ</w:t>
      </w:r>
      <w:r>
        <w:rPr>
          <w:rFonts w:hint="default" w:ascii="Times New Roman" w:hAnsi="Times New Roman" w:cs="Times New Roman"/>
          <w:spacing w:val="19"/>
          <w:sz w:val="28"/>
          <w:szCs w:val="28"/>
        </w:rPr>
        <w:t xml:space="preserve"> </w:t>
      </w:r>
      <w:r>
        <w:rPr>
          <w:rFonts w:hint="default" w:ascii="Times New Roman" w:hAnsi="Times New Roman" w:cs="Times New Roman"/>
          <w:sz w:val="28"/>
          <w:szCs w:val="28"/>
        </w:rPr>
        <w:t>g</w:t>
      </w:r>
      <w:r>
        <w:rPr>
          <w:rFonts w:hint="default" w:ascii="Times New Roman" w:hAnsi="Times New Roman" w:cs="Times New Roman"/>
          <w:spacing w:val="15"/>
          <w:sz w:val="28"/>
          <w:szCs w:val="28"/>
        </w:rPr>
        <w:t xml:space="preserve"> </w:t>
      </w:r>
      <w:r>
        <w:rPr>
          <w:rFonts w:hint="default" w:ascii="Times New Roman" w:hAnsi="Times New Roman" w:cs="Times New Roman"/>
          <w:sz w:val="28"/>
          <w:szCs w:val="28"/>
        </w:rPr>
        <w:t>nét</w:t>
      </w:r>
      <w:r>
        <w:rPr>
          <w:rFonts w:hint="default" w:ascii="Times New Roman" w:hAnsi="Times New Roman" w:cs="Times New Roman"/>
          <w:spacing w:val="19"/>
          <w:sz w:val="28"/>
          <w:szCs w:val="28"/>
        </w:rPr>
        <w:t xml:space="preserve"> </w:t>
      </w:r>
      <w:r>
        <w:rPr>
          <w:rFonts w:hint="default" w:ascii="Times New Roman" w:hAnsi="Times New Roman" w:cs="Times New Roman"/>
          <w:sz w:val="28"/>
          <w:szCs w:val="28"/>
        </w:rPr>
        <w:t>vẽ</w:t>
      </w:r>
      <w:r>
        <w:rPr>
          <w:rFonts w:hint="default" w:ascii="Times New Roman" w:hAnsi="Times New Roman" w:cs="Times New Roman"/>
          <w:spacing w:val="18"/>
          <w:sz w:val="28"/>
          <w:szCs w:val="28"/>
        </w:rPr>
        <w:t xml:space="preserve"> </w:t>
      </w:r>
      <w:r>
        <w:rPr>
          <w:rFonts w:hint="default" w:ascii="Times New Roman" w:hAnsi="Times New Roman" w:cs="Times New Roman"/>
          <w:sz w:val="28"/>
          <w:szCs w:val="28"/>
        </w:rPr>
        <w:t>của</w:t>
      </w:r>
      <w:r>
        <w:rPr>
          <w:rFonts w:hint="default" w:ascii="Times New Roman" w:hAnsi="Times New Roman" w:cs="Times New Roman"/>
          <w:spacing w:val="17"/>
          <w:sz w:val="28"/>
          <w:szCs w:val="28"/>
        </w:rPr>
        <w:t xml:space="preserve"> </w:t>
      </w:r>
      <w:r>
        <w:rPr>
          <w:rFonts w:hint="default" w:ascii="Times New Roman" w:hAnsi="Times New Roman" w:cs="Times New Roman"/>
          <w:sz w:val="28"/>
          <w:szCs w:val="28"/>
        </w:rPr>
        <w:t>từ</w:t>
      </w:r>
      <w:r>
        <w:rPr>
          <w:rFonts w:hint="default" w:ascii="Times New Roman" w:hAnsi="Times New Roman" w:cs="Times New Roman"/>
          <w:spacing w:val="18"/>
          <w:sz w:val="28"/>
          <w:szCs w:val="28"/>
        </w:rPr>
        <w:t xml:space="preserve"> </w:t>
      </w:r>
      <w:r>
        <w:rPr>
          <w:rFonts w:hint="default" w:ascii="Times New Roman" w:hAnsi="Times New Roman" w:cs="Times New Roman"/>
          <w:sz w:val="28"/>
          <w:szCs w:val="28"/>
        </w:rPr>
        <w:t>W</w:t>
      </w:r>
      <w:r>
        <w:rPr>
          <w:rFonts w:hint="default" w:ascii="Times New Roman" w:hAnsi="Times New Roman" w:cs="Times New Roman"/>
          <w:spacing w:val="19"/>
          <w:sz w:val="28"/>
          <w:szCs w:val="28"/>
        </w:rPr>
        <w:t xml:space="preserve"> </w:t>
      </w:r>
      <w:r>
        <w:rPr>
          <w:rFonts w:hint="default" w:ascii="Times New Roman" w:hAnsi="Times New Roman" w:cs="Times New Roman"/>
          <w:sz w:val="28"/>
          <w:szCs w:val="28"/>
        </w:rPr>
        <w:t>và</w:t>
      </w:r>
      <w:r>
        <w:rPr>
          <w:rFonts w:hint="default" w:ascii="Times New Roman" w:hAnsi="Times New Roman" w:cs="Times New Roman"/>
          <w:spacing w:val="15"/>
          <w:sz w:val="28"/>
          <w:szCs w:val="28"/>
        </w:rPr>
        <w:t xml:space="preserve"> </w:t>
      </w:r>
      <w:r>
        <w:rPr>
          <w:rFonts w:hint="default" w:ascii="Times New Roman" w:hAnsi="Times New Roman" w:cs="Times New Roman"/>
          <w:sz w:val="28"/>
          <w:szCs w:val="28"/>
        </w:rPr>
        <w:t>dãy</w:t>
      </w:r>
      <w:r>
        <w:rPr>
          <w:rFonts w:hint="default" w:ascii="Times New Roman" w:hAnsi="Times New Roman" w:cs="Times New Roman"/>
          <w:spacing w:val="14"/>
          <w:sz w:val="28"/>
          <w:szCs w:val="28"/>
        </w:rPr>
        <w:t xml:space="preserve"> </w:t>
      </w:r>
      <w:r>
        <w:rPr>
          <w:rFonts w:hint="default" w:ascii="Times New Roman" w:hAnsi="Times New Roman" w:cs="Times New Roman"/>
          <w:sz w:val="28"/>
          <w:szCs w:val="28"/>
        </w:rPr>
        <w:t>S</w:t>
      </w:r>
      <w:r>
        <w:rPr>
          <w:rFonts w:hint="default" w:ascii="Times New Roman" w:hAnsi="Times New Roman" w:cs="Times New Roman"/>
          <w:spacing w:val="19"/>
          <w:sz w:val="28"/>
          <w:szCs w:val="28"/>
        </w:rPr>
        <w:t xml:space="preserve"> </w:t>
      </w:r>
      <w:r>
        <w:rPr>
          <w:rFonts w:hint="default" w:ascii="Times New Roman" w:hAnsi="Times New Roman" w:cs="Times New Roman"/>
          <w:sz w:val="28"/>
          <w:szCs w:val="28"/>
        </w:rPr>
        <w:t>tất</w:t>
      </w:r>
      <w:r>
        <w:rPr>
          <w:rFonts w:hint="default" w:ascii="Times New Roman" w:hAnsi="Times New Roman" w:cs="Times New Roman"/>
          <w:spacing w:val="19"/>
          <w:sz w:val="28"/>
          <w:szCs w:val="28"/>
        </w:rPr>
        <w:t xml:space="preserve"> </w:t>
      </w:r>
      <w:r>
        <w:rPr>
          <w:rFonts w:hint="default" w:ascii="Times New Roman" w:hAnsi="Times New Roman" w:cs="Times New Roman"/>
          <w:sz w:val="28"/>
          <w:szCs w:val="28"/>
        </w:rPr>
        <w:t>cả</w:t>
      </w:r>
      <w:r>
        <w:rPr>
          <w:rFonts w:hint="default" w:ascii="Times New Roman" w:hAnsi="Times New Roman" w:cs="Times New Roman"/>
          <w:spacing w:val="17"/>
          <w:sz w:val="28"/>
          <w:szCs w:val="28"/>
        </w:rPr>
        <w:t xml:space="preserve"> </w:t>
      </w:r>
      <w:r>
        <w:rPr>
          <w:rFonts w:hint="default" w:ascii="Times New Roman" w:hAnsi="Times New Roman" w:cs="Times New Roman"/>
          <w:sz w:val="28"/>
          <w:szCs w:val="28"/>
        </w:rPr>
        <w:t>các</w:t>
      </w:r>
      <w:r>
        <w:rPr>
          <w:rFonts w:hint="default" w:ascii="Times New Roman" w:hAnsi="Times New Roman" w:cs="Times New Roman"/>
          <w:spacing w:val="18"/>
          <w:sz w:val="28"/>
          <w:szCs w:val="28"/>
        </w:rPr>
        <w:t xml:space="preserve"> </w:t>
      </w:r>
      <w:r>
        <w:rPr>
          <w:rFonts w:hint="default" w:ascii="Times New Roman" w:hAnsi="Times New Roman" w:cs="Times New Roman"/>
          <w:sz w:val="28"/>
          <w:szCs w:val="28"/>
        </w:rPr>
        <w:t>nét</w:t>
      </w:r>
      <w:r>
        <w:rPr>
          <w:rFonts w:hint="default" w:ascii="Times New Roman" w:hAnsi="Times New Roman" w:cs="Times New Roman"/>
          <w:spacing w:val="19"/>
          <w:sz w:val="28"/>
          <w:szCs w:val="28"/>
        </w:rPr>
        <w:t xml:space="preserve"> </w:t>
      </w:r>
      <w:r>
        <w:rPr>
          <w:rFonts w:hint="default" w:ascii="Times New Roman" w:hAnsi="Times New Roman" w:cs="Times New Roman"/>
          <w:sz w:val="28"/>
          <w:szCs w:val="28"/>
        </w:rPr>
        <w:t>vẽ</w:t>
      </w:r>
      <w:r>
        <w:rPr>
          <w:rFonts w:hint="default" w:ascii="Times New Roman" w:hAnsi="Times New Roman" w:cs="Times New Roman"/>
          <w:spacing w:val="17"/>
          <w:sz w:val="28"/>
          <w:szCs w:val="28"/>
        </w:rPr>
        <w:t xml:space="preserve"> </w:t>
      </w:r>
      <w:r>
        <w:rPr>
          <w:rFonts w:hint="default" w:ascii="Times New Roman" w:hAnsi="Times New Roman" w:cs="Times New Roman"/>
          <w:sz w:val="28"/>
          <w:szCs w:val="28"/>
        </w:rPr>
        <w:t>có</w:t>
      </w:r>
    </w:p>
    <w:p>
      <w:pPr>
        <w:spacing w:after="0" w:line="264" w:lineRule="auto"/>
        <w:jc w:val="both"/>
        <w:rPr>
          <w:rFonts w:hint="default" w:ascii="Times New Roman" w:hAnsi="Times New Roman" w:cs="Times New Roman"/>
          <w:sz w:val="28"/>
          <w:szCs w:val="28"/>
        </w:rPr>
        <w:sectPr>
          <w:type w:val="continuous"/>
          <w:pgSz w:w="11900" w:h="16840"/>
          <w:pgMar w:top="1600" w:right="1680" w:bottom="280" w:left="1680" w:header="720" w:footer="720"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2"/>
        <w:rPr>
          <w:rFonts w:hint="default" w:ascii="Times New Roman" w:hAnsi="Times New Roman" w:cs="Times New Roman"/>
          <w:sz w:val="28"/>
          <w:szCs w:val="28"/>
        </w:rPr>
      </w:pPr>
    </w:p>
    <w:p>
      <w:pPr>
        <w:pStyle w:val="7"/>
        <w:spacing w:before="90" w:line="264" w:lineRule="auto"/>
        <w:ind w:left="871" w:right="295"/>
        <w:jc w:val="both"/>
        <w:rPr>
          <w:rFonts w:hint="default" w:ascii="Times New Roman" w:hAnsi="Times New Roman" w:cs="Times New Roman"/>
          <w:sz w:val="28"/>
          <w:szCs w:val="28"/>
        </w:rPr>
      </w:pPr>
      <w:r>
        <w:rPr>
          <w:rFonts w:hint="default" w:ascii="Times New Roman" w:hAnsi="Times New Roman" w:cs="Times New Roman"/>
          <w:sz w:val="28"/>
          <w:szCs w:val="28"/>
        </w:rPr>
        <w:t xml:space="preserve">trong hang </w:t>
      </w:r>
      <w:r>
        <w:rPr>
          <w:rFonts w:hint="default" w:cs="Times New Roman"/>
          <w:sz w:val="28"/>
          <w:szCs w:val="28"/>
          <w:lang w:val="en-US"/>
        </w:rPr>
        <w:t>đ</w:t>
      </w:r>
      <w:r>
        <w:rPr>
          <w:rFonts w:hint="default" w:ascii="Times New Roman" w:hAnsi="Times New Roman" w:cs="Times New Roman"/>
          <w:sz w:val="28"/>
          <w:szCs w:val="28"/>
        </w:rPr>
        <w:t xml:space="preserve">á cổ. Bạn hãy giúp các nhà khảo cổ tính xem có bao nhiêu khả năng xuất hiện từ W trong hang </w:t>
      </w:r>
      <w:r>
        <w:rPr>
          <w:rFonts w:hint="default" w:cs="Times New Roman"/>
          <w:sz w:val="28"/>
          <w:szCs w:val="28"/>
          <w:lang w:val="en-US"/>
        </w:rPr>
        <w:t>đ</w:t>
      </w:r>
      <w:r>
        <w:rPr>
          <w:rFonts w:hint="default" w:ascii="Times New Roman" w:hAnsi="Times New Roman" w:cs="Times New Roman"/>
          <w:sz w:val="28"/>
          <w:szCs w:val="28"/>
        </w:rPr>
        <w:t>á.</w:t>
      </w:r>
    </w:p>
    <w:p>
      <w:pPr>
        <w:pStyle w:val="7"/>
        <w:spacing w:before="60" w:line="264" w:lineRule="auto"/>
        <w:ind w:left="871" w:right="293"/>
        <w:jc w:val="both"/>
        <w:rPr>
          <w:rFonts w:hint="default" w:ascii="Times New Roman" w:hAnsi="Times New Roman" w:cs="Times New Roman"/>
          <w:sz w:val="28"/>
          <w:szCs w:val="28"/>
        </w:rPr>
      </w:pPr>
      <w:r>
        <w:rPr>
          <w:rFonts w:hint="default" w:ascii="Times New Roman" w:hAnsi="Times New Roman" w:cs="Times New Roman"/>
          <w:i/>
          <w:sz w:val="28"/>
          <w:szCs w:val="28"/>
        </w:rPr>
        <w:t xml:space="preserve">Yêu cầu: </w:t>
      </w:r>
      <w:r>
        <w:rPr>
          <w:rFonts w:hint="default" w:ascii="Times New Roman" w:hAnsi="Times New Roman" w:cs="Times New Roman"/>
          <w:sz w:val="28"/>
          <w:szCs w:val="28"/>
        </w:rPr>
        <w:t xml:space="preserve">Hãy viết chương trình, cho trước các kí tự của từ W và dãy S các nét vẽ trong hang </w:t>
      </w:r>
      <w:r>
        <w:rPr>
          <w:rFonts w:hint="default" w:cs="Times New Roman"/>
          <w:sz w:val="28"/>
          <w:szCs w:val="28"/>
          <w:lang w:val="en-US"/>
        </w:rPr>
        <w:t>đ</w:t>
      </w:r>
      <w:r>
        <w:rPr>
          <w:rFonts w:hint="default" w:ascii="Times New Roman" w:hAnsi="Times New Roman" w:cs="Times New Roman"/>
          <w:sz w:val="28"/>
          <w:szCs w:val="28"/>
        </w:rPr>
        <w:t>á, tính tổng số khả năng xuất hiện của từ W trong dãy S, nghĩa là số lần xuất hiện một hoán vị các kí tự của dãy g kí tự trong S.</w:t>
      </w:r>
    </w:p>
    <w:p>
      <w:pPr>
        <w:spacing w:before="61"/>
        <w:ind w:left="871" w:right="0" w:firstLine="0"/>
        <w:jc w:val="left"/>
        <w:rPr>
          <w:rFonts w:hint="default" w:ascii="Times New Roman" w:hAnsi="Times New Roman" w:cs="Times New Roman"/>
          <w:i/>
          <w:sz w:val="28"/>
          <w:szCs w:val="28"/>
        </w:rPr>
      </w:pPr>
      <w:r>
        <w:rPr>
          <w:rFonts w:hint="default" w:ascii="Times New Roman" w:hAnsi="Times New Roman" w:cs="Times New Roman"/>
          <w:i/>
          <w:sz w:val="28"/>
          <w:szCs w:val="28"/>
        </w:rPr>
        <w:t>Các ràng buộc</w:t>
      </w:r>
    </w:p>
    <w:p>
      <w:pPr>
        <w:pStyle w:val="7"/>
        <w:spacing w:before="87"/>
        <w:ind w:left="871"/>
        <w:rPr>
          <w:rFonts w:hint="default" w:ascii="Times New Roman" w:hAnsi="Times New Roman" w:cs="Times New Roman"/>
          <w:sz w:val="28"/>
          <w:szCs w:val="28"/>
        </w:rPr>
      </w:pPr>
      <w:r>
        <w:rPr>
          <w:rFonts w:hint="default" w:ascii="Times New Roman" w:hAnsi="Times New Roman" w:cs="Times New Roman"/>
          <w:sz w:val="28"/>
          <w:szCs w:val="28"/>
        </w:rPr>
        <w:t>1 ≤ g ≤ 3 000, số nét vẽ trong W</w:t>
      </w:r>
    </w:p>
    <w:p>
      <w:pPr>
        <w:pStyle w:val="7"/>
        <w:spacing w:before="89"/>
        <w:ind w:left="871"/>
        <w:rPr>
          <w:rFonts w:hint="default" w:ascii="Times New Roman" w:hAnsi="Times New Roman" w:cs="Times New Roman"/>
          <w:sz w:val="28"/>
          <w:szCs w:val="28"/>
        </w:rPr>
      </w:pPr>
      <w:r>
        <w:rPr>
          <w:rFonts w:hint="default" w:ascii="Times New Roman" w:hAnsi="Times New Roman" w:cs="Times New Roman"/>
          <w:sz w:val="28"/>
          <w:szCs w:val="28"/>
        </w:rPr>
        <w:t>g ≤ |S| ≤ 3 000 000, |S| là số các nét vẽ của dãy S</w:t>
      </w:r>
    </w:p>
    <w:p>
      <w:pPr>
        <w:spacing w:before="86"/>
        <w:ind w:left="871" w:right="0" w:firstLine="0"/>
        <w:jc w:val="left"/>
        <w:rPr>
          <w:rFonts w:hint="default" w:ascii="Times New Roman" w:hAnsi="Times New Roman" w:cs="Times New Roman"/>
          <w:i/>
          <w:sz w:val="28"/>
          <w:szCs w:val="28"/>
        </w:rPr>
      </w:pPr>
      <w:r>
        <w:rPr>
          <w:rFonts w:hint="default" w:ascii="Times New Roman" w:hAnsi="Times New Roman" w:cs="Times New Roman"/>
          <w:i/>
          <w:sz w:val="28"/>
          <w:szCs w:val="28"/>
        </w:rPr>
        <w:t>Dữ liệu vào:</w:t>
      </w:r>
    </w:p>
    <w:p>
      <w:pPr>
        <w:pStyle w:val="12"/>
        <w:numPr>
          <w:ilvl w:val="2"/>
          <w:numId w:val="27"/>
        </w:numPr>
        <w:tabs>
          <w:tab w:val="left" w:pos="1011"/>
        </w:tabs>
        <w:spacing w:before="89" w:after="0" w:line="240" w:lineRule="auto"/>
        <w:ind w:left="1010" w:right="0" w:hanging="140"/>
        <w:jc w:val="left"/>
        <w:rPr>
          <w:rFonts w:hint="default" w:ascii="Times New Roman" w:hAnsi="Times New Roman" w:cs="Times New Roman"/>
          <w:sz w:val="28"/>
          <w:szCs w:val="28"/>
        </w:rPr>
      </w:pPr>
      <w:r>
        <w:rPr>
          <w:rFonts w:hint="default" w:ascii="Times New Roman" w:hAnsi="Times New Roman" w:cs="Times New Roman"/>
          <w:sz w:val="28"/>
          <w:szCs w:val="28"/>
        </w:rPr>
        <w:t>Dòng 1: chứa 2 số g và |S| cách nhau bởi dấu</w:t>
      </w:r>
      <w:r>
        <w:rPr>
          <w:rFonts w:hint="default" w:ascii="Times New Roman" w:hAnsi="Times New Roman" w:cs="Times New Roman"/>
          <w:spacing w:val="-8"/>
          <w:sz w:val="28"/>
          <w:szCs w:val="28"/>
        </w:rPr>
        <w:t xml:space="preserve"> </w:t>
      </w:r>
      <w:r>
        <w:rPr>
          <w:rFonts w:hint="default" w:ascii="Times New Roman" w:hAnsi="Times New Roman" w:cs="Times New Roman"/>
          <w:sz w:val="28"/>
          <w:szCs w:val="28"/>
        </w:rPr>
        <w:t>cách.</w:t>
      </w:r>
    </w:p>
    <w:p>
      <w:pPr>
        <w:pStyle w:val="12"/>
        <w:numPr>
          <w:ilvl w:val="2"/>
          <w:numId w:val="27"/>
        </w:numPr>
        <w:tabs>
          <w:tab w:val="left" w:pos="1020"/>
        </w:tabs>
        <w:spacing w:before="86" w:after="0" w:line="264" w:lineRule="auto"/>
        <w:ind w:left="871" w:right="295" w:firstLine="0"/>
        <w:jc w:val="left"/>
        <w:rPr>
          <w:rFonts w:hint="default" w:ascii="Times New Roman" w:hAnsi="Times New Roman" w:cs="Times New Roman"/>
          <w:sz w:val="28"/>
          <w:szCs w:val="28"/>
        </w:rPr>
      </w:pPr>
      <w:r>
        <w:rPr>
          <w:rFonts w:hint="default" w:ascii="Times New Roman" w:hAnsi="Times New Roman" w:cs="Times New Roman"/>
          <w:sz w:val="28"/>
          <w:szCs w:val="28"/>
        </w:rPr>
        <w:t>Dòng 2: chứa g kí tự liền nhau là các nét vẽ của từ W. Các kí tư hợp lệ là 'a'-'z' và 'A'-'Z'. Các chữ in hoa và in thường là khác</w:t>
      </w:r>
      <w:r>
        <w:rPr>
          <w:rFonts w:hint="default" w:ascii="Times New Roman" w:hAnsi="Times New Roman" w:cs="Times New Roman"/>
          <w:spacing w:val="-15"/>
          <w:sz w:val="28"/>
          <w:szCs w:val="28"/>
        </w:rPr>
        <w:t xml:space="preserve"> </w:t>
      </w:r>
      <w:r>
        <w:rPr>
          <w:rFonts w:hint="default" w:ascii="Times New Roman" w:hAnsi="Times New Roman" w:cs="Times New Roman"/>
          <w:sz w:val="28"/>
          <w:szCs w:val="28"/>
        </w:rPr>
        <w:t>nhau.</w:t>
      </w:r>
    </w:p>
    <w:p>
      <w:pPr>
        <w:pStyle w:val="12"/>
        <w:numPr>
          <w:ilvl w:val="2"/>
          <w:numId w:val="27"/>
        </w:numPr>
        <w:tabs>
          <w:tab w:val="left" w:pos="1013"/>
        </w:tabs>
        <w:spacing w:before="60" w:after="0" w:line="264" w:lineRule="auto"/>
        <w:ind w:left="871" w:right="296" w:firstLine="0"/>
        <w:jc w:val="left"/>
        <w:rPr>
          <w:rFonts w:hint="default" w:ascii="Times New Roman" w:hAnsi="Times New Roman" w:cs="Times New Roman"/>
          <w:sz w:val="28"/>
          <w:szCs w:val="28"/>
        </w:rPr>
      </w:pPr>
      <w:r>
        <w:rPr>
          <w:rFonts w:hint="default" w:ascii="Times New Roman" w:hAnsi="Times New Roman" w:cs="Times New Roman"/>
          <w:sz w:val="28"/>
          <w:szCs w:val="28"/>
        </w:rPr>
        <w:t>Dòng 3: Chứa |S| kí tự là dãy các nét vẽ tìm thấy trong hang. Các kí tư hợp lệ là 'a'-'z' và 'A'-'Z'. Các chữ in hoa và in thường là khác</w:t>
      </w:r>
      <w:r>
        <w:rPr>
          <w:rFonts w:hint="default" w:ascii="Times New Roman" w:hAnsi="Times New Roman" w:cs="Times New Roman"/>
          <w:spacing w:val="-15"/>
          <w:sz w:val="28"/>
          <w:szCs w:val="28"/>
        </w:rPr>
        <w:t xml:space="preserve"> </w:t>
      </w:r>
      <w:r>
        <w:rPr>
          <w:rFonts w:hint="default" w:ascii="Times New Roman" w:hAnsi="Times New Roman" w:cs="Times New Roman"/>
          <w:sz w:val="28"/>
          <w:szCs w:val="28"/>
        </w:rPr>
        <w:t>nhau.</w:t>
      </w:r>
    </w:p>
    <w:p>
      <w:pPr>
        <w:spacing w:before="60"/>
        <w:ind w:left="871" w:right="0" w:firstLine="0"/>
        <w:jc w:val="left"/>
        <w:rPr>
          <w:rFonts w:hint="default" w:ascii="Times New Roman" w:hAnsi="Times New Roman" w:cs="Times New Roman"/>
          <w:i/>
          <w:sz w:val="28"/>
          <w:szCs w:val="28"/>
        </w:rPr>
      </w:pPr>
      <w:r>
        <w:rPr>
          <w:rFonts w:hint="default" w:ascii="Times New Roman" w:hAnsi="Times New Roman" w:cs="Times New Roman"/>
          <w:i/>
          <w:sz w:val="28"/>
          <w:szCs w:val="28"/>
        </w:rPr>
        <w:t>Kết quả ra:</w:t>
      </w:r>
    </w:p>
    <w:p>
      <w:pPr>
        <w:pStyle w:val="7"/>
        <w:spacing w:before="89"/>
        <w:ind w:left="871"/>
        <w:rPr>
          <w:rFonts w:hint="default" w:ascii="Times New Roman" w:hAnsi="Times New Roman" w:cs="Times New Roman"/>
          <w:sz w:val="28"/>
          <w:szCs w:val="28"/>
        </w:rPr>
      </w:pPr>
      <w:r>
        <w:rPr>
          <w:rFonts w:hint="default" w:ascii="Times New Roman" w:hAnsi="Times New Roman" w:cs="Times New Roman"/>
          <w:sz w:val="28"/>
          <w:szCs w:val="28"/>
        </w:rPr>
        <w:t xml:space="preserve">Chứa </w:t>
      </w:r>
      <w:r>
        <w:rPr>
          <w:rFonts w:hint="default" w:cs="Times New Roman"/>
          <w:sz w:val="28"/>
          <w:szCs w:val="28"/>
          <w:lang w:val="en-US"/>
        </w:rPr>
        <w:t>đ</w:t>
      </w:r>
      <w:r>
        <w:rPr>
          <w:rFonts w:hint="default" w:ascii="Times New Roman" w:hAnsi="Times New Roman" w:cs="Times New Roman"/>
          <w:sz w:val="28"/>
          <w:szCs w:val="28"/>
        </w:rPr>
        <w:t>úng 1 số là khả năng xuất hiện của từ W trong dãy S.</w:t>
      </w:r>
    </w:p>
    <w:p>
      <w:pPr>
        <w:pStyle w:val="7"/>
        <w:rPr>
          <w:rFonts w:hint="default" w:ascii="Times New Roman" w:hAnsi="Times New Roman" w:cs="Times New Roman"/>
          <w:sz w:val="28"/>
          <w:szCs w:val="28"/>
        </w:rPr>
      </w:pPr>
    </w:p>
    <w:tbl>
      <w:tblPr>
        <w:tblStyle w:val="6"/>
        <w:tblW w:w="0" w:type="auto"/>
        <w:tblInd w:w="181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659"/>
        <w:gridCol w:w="226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3" w:hRule="atLeast"/>
        </w:trPr>
        <w:tc>
          <w:tcPr>
            <w:tcW w:w="2659" w:type="dxa"/>
          </w:tcPr>
          <w:p>
            <w:pPr>
              <w:pStyle w:val="13"/>
              <w:spacing w:before="64"/>
              <w:ind w:left="107"/>
              <w:rPr>
                <w:rFonts w:hint="default" w:ascii="Times New Roman" w:hAnsi="Times New Roman" w:cs="Times New Roman"/>
                <w:sz w:val="28"/>
                <w:szCs w:val="28"/>
              </w:rPr>
            </w:pPr>
            <w:r>
              <w:rPr>
                <w:rFonts w:hint="default" w:ascii="Times New Roman" w:hAnsi="Times New Roman" w:cs="Times New Roman"/>
                <w:sz w:val="28"/>
                <w:szCs w:val="28"/>
              </w:rPr>
              <w:t>Dữ liệu vào</w:t>
            </w:r>
          </w:p>
        </w:tc>
        <w:tc>
          <w:tcPr>
            <w:tcW w:w="2268" w:type="dxa"/>
          </w:tcPr>
          <w:p>
            <w:pPr>
              <w:pStyle w:val="13"/>
              <w:spacing w:before="64"/>
              <w:ind w:left="107"/>
              <w:rPr>
                <w:rFonts w:hint="default" w:ascii="Times New Roman" w:hAnsi="Times New Roman" w:cs="Times New Roman"/>
                <w:sz w:val="28"/>
                <w:szCs w:val="28"/>
              </w:rPr>
            </w:pPr>
            <w:r>
              <w:rPr>
                <w:rFonts w:hint="default" w:ascii="Times New Roman" w:hAnsi="Times New Roman" w:cs="Times New Roman"/>
                <w:sz w:val="28"/>
                <w:szCs w:val="28"/>
              </w:rPr>
              <w:t>Kết quả ra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13" w:hRule="atLeast"/>
        </w:trPr>
        <w:tc>
          <w:tcPr>
            <w:tcW w:w="2659" w:type="dxa"/>
          </w:tcPr>
          <w:p>
            <w:pPr>
              <w:pStyle w:val="13"/>
              <w:tabs>
                <w:tab w:val="left" w:pos="503"/>
              </w:tabs>
              <w:spacing w:before="66"/>
              <w:ind w:left="107"/>
              <w:rPr>
                <w:rFonts w:hint="default" w:ascii="Times New Roman" w:hAnsi="Times New Roman" w:cs="Times New Roman"/>
                <w:sz w:val="28"/>
                <w:szCs w:val="28"/>
              </w:rPr>
            </w:pPr>
            <w:r>
              <w:rPr>
                <w:rFonts w:hint="default" w:ascii="Times New Roman" w:hAnsi="Times New Roman" w:cs="Times New Roman"/>
                <w:sz w:val="28"/>
                <w:szCs w:val="28"/>
              </w:rPr>
              <w:t>4</w:t>
            </w:r>
            <w:r>
              <w:rPr>
                <w:rFonts w:hint="default" w:ascii="Times New Roman" w:hAnsi="Times New Roman" w:cs="Times New Roman"/>
                <w:sz w:val="28"/>
                <w:szCs w:val="28"/>
              </w:rPr>
              <w:tab/>
            </w:r>
            <w:r>
              <w:rPr>
                <w:rFonts w:hint="default" w:ascii="Times New Roman" w:hAnsi="Times New Roman" w:cs="Times New Roman"/>
                <w:sz w:val="28"/>
                <w:szCs w:val="28"/>
              </w:rPr>
              <w:t>11</w:t>
            </w:r>
          </w:p>
          <w:p>
            <w:pPr>
              <w:pStyle w:val="13"/>
              <w:spacing w:before="4" w:line="380" w:lineRule="atLeast"/>
              <w:ind w:left="107" w:right="1069"/>
              <w:rPr>
                <w:rFonts w:hint="default" w:ascii="Times New Roman" w:hAnsi="Times New Roman" w:cs="Times New Roman"/>
                <w:sz w:val="28"/>
                <w:szCs w:val="28"/>
              </w:rPr>
            </w:pPr>
            <w:r>
              <w:rPr>
                <w:rFonts w:hint="default" w:ascii="Times New Roman" w:hAnsi="Times New Roman" w:cs="Times New Roman"/>
                <w:sz w:val="28"/>
                <w:szCs w:val="28"/>
              </w:rPr>
              <w:t>cAda AbrAcadAbRa</w:t>
            </w:r>
          </w:p>
        </w:tc>
        <w:tc>
          <w:tcPr>
            <w:tcW w:w="2268" w:type="dxa"/>
          </w:tcPr>
          <w:p>
            <w:pPr>
              <w:pStyle w:val="13"/>
              <w:spacing w:before="66"/>
              <w:ind w:left="108"/>
              <w:rPr>
                <w:rFonts w:hint="default" w:ascii="Times New Roman" w:hAnsi="Times New Roman" w:cs="Times New Roman"/>
                <w:sz w:val="28"/>
                <w:szCs w:val="28"/>
              </w:rPr>
            </w:pPr>
            <w:r>
              <w:rPr>
                <w:rFonts w:hint="default" w:ascii="Times New Roman" w:hAnsi="Times New Roman" w:cs="Times New Roman"/>
                <w:w w:val="100"/>
                <w:sz w:val="28"/>
                <w:szCs w:val="28"/>
              </w:rPr>
              <w:t>2</w:t>
            </w:r>
          </w:p>
        </w:tc>
      </w:tr>
    </w:tbl>
    <w:p>
      <w:pPr>
        <w:pStyle w:val="12"/>
        <w:numPr>
          <w:ilvl w:val="1"/>
          <w:numId w:val="27"/>
        </w:numPr>
        <w:tabs>
          <w:tab w:val="left" w:pos="845"/>
        </w:tabs>
        <w:spacing w:before="115" w:after="0" w:line="240" w:lineRule="auto"/>
        <w:ind w:left="844" w:right="0" w:hanging="541"/>
        <w:jc w:val="left"/>
        <w:rPr>
          <w:rFonts w:hint="default" w:ascii="Times New Roman" w:hAnsi="Times New Roman" w:cs="Times New Roman"/>
          <w:sz w:val="28"/>
          <w:szCs w:val="28"/>
        </w:rPr>
      </w:pPr>
      <w:r>
        <w:rPr>
          <w:rFonts w:hint="default" w:ascii="Times New Roman" w:hAnsi="Times New Roman" w:cs="Times New Roman"/>
          <w:i/>
          <w:sz w:val="28"/>
          <w:szCs w:val="28"/>
        </w:rPr>
        <w:t xml:space="preserve">TRÒ CHƠI VỚI DÃY SỐ </w:t>
      </w:r>
      <w:r>
        <w:rPr>
          <w:rFonts w:hint="default" w:ascii="Times New Roman" w:hAnsi="Times New Roman" w:cs="Times New Roman"/>
          <w:sz w:val="28"/>
          <w:szCs w:val="28"/>
        </w:rPr>
        <w:t>(Học sinh giỏi quốc gia,</w:t>
      </w:r>
      <w:r>
        <w:rPr>
          <w:rFonts w:hint="default" w:ascii="Times New Roman" w:hAnsi="Times New Roman" w:cs="Times New Roman"/>
          <w:spacing w:val="24"/>
          <w:sz w:val="28"/>
          <w:szCs w:val="28"/>
        </w:rPr>
        <w:t xml:space="preserve"> </w:t>
      </w:r>
      <w:r>
        <w:rPr>
          <w:rFonts w:hint="default" w:ascii="Times New Roman" w:hAnsi="Times New Roman" w:cs="Times New Roman"/>
          <w:sz w:val="28"/>
          <w:szCs w:val="28"/>
        </w:rPr>
        <w:t>2007-2008)</w:t>
      </w:r>
    </w:p>
    <w:p>
      <w:pPr>
        <w:pStyle w:val="7"/>
        <w:spacing w:before="141" w:line="268" w:lineRule="auto"/>
        <w:ind w:left="871" w:right="293"/>
        <w:jc w:val="both"/>
        <w:rPr>
          <w:rFonts w:hint="default" w:ascii="Times New Roman" w:hAnsi="Times New Roman" w:cs="Times New Roman"/>
          <w:sz w:val="28"/>
          <w:szCs w:val="28"/>
        </w:rPr>
      </w:pPr>
      <w:r>
        <w:rPr>
          <w:rFonts w:hint="default" w:ascii="Times New Roman" w:hAnsi="Times New Roman" w:cs="Times New Roman"/>
          <w:sz w:val="28"/>
          <w:szCs w:val="28"/>
        </w:rPr>
        <w:t xml:space="preserve">Hai bạn học sinh trong lúc nhàn rỗi nghĩ ra trò chơi sau </w:t>
      </w:r>
      <w:r>
        <w:rPr>
          <w:rFonts w:hint="default" w:cs="Times New Roman"/>
          <w:sz w:val="28"/>
          <w:szCs w:val="28"/>
          <w:lang w:val="en-US"/>
        </w:rPr>
        <w:t>đ</w:t>
      </w:r>
      <w:r>
        <w:rPr>
          <w:rFonts w:hint="default" w:ascii="Times New Roman" w:hAnsi="Times New Roman" w:cs="Times New Roman"/>
          <w:sz w:val="28"/>
          <w:szCs w:val="28"/>
        </w:rPr>
        <w:t>ây. Mỗi bạn chọn trước một dãy số gồm n số nguyên. Giả sử dãy số mà bạn thứ nhất chọn là: b</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 b</w:t>
      </w:r>
      <w:r>
        <w:rPr>
          <w:rFonts w:hint="default" w:ascii="Times New Roman" w:hAnsi="Times New Roman" w:cs="Times New Roman"/>
          <w:sz w:val="28"/>
          <w:szCs w:val="28"/>
          <w:vertAlign w:val="subscript"/>
        </w:rPr>
        <w:t>2</w:t>
      </w:r>
      <w:r>
        <w:rPr>
          <w:rFonts w:hint="default" w:ascii="Times New Roman" w:hAnsi="Times New Roman" w:cs="Times New Roman"/>
          <w:sz w:val="28"/>
          <w:szCs w:val="28"/>
          <w:vertAlign w:val="baseline"/>
        </w:rPr>
        <w:t>, . . . , b</w:t>
      </w:r>
      <w:r>
        <w:rPr>
          <w:rFonts w:hint="default" w:ascii="Times New Roman" w:hAnsi="Times New Roman" w:cs="Times New Roman"/>
          <w:sz w:val="28"/>
          <w:szCs w:val="28"/>
          <w:vertAlign w:val="subscript"/>
        </w:rPr>
        <w:t>n</w:t>
      </w:r>
    </w:p>
    <w:p>
      <w:pPr>
        <w:pStyle w:val="7"/>
        <w:spacing w:before="56"/>
        <w:ind w:left="871"/>
        <w:jc w:val="both"/>
        <w:rPr>
          <w:rFonts w:hint="default" w:ascii="Times New Roman" w:hAnsi="Times New Roman" w:cs="Times New Roman"/>
          <w:sz w:val="28"/>
          <w:szCs w:val="28"/>
        </w:rPr>
      </w:pPr>
      <w:r>
        <w:rPr>
          <w:rFonts w:hint="default" w:ascii="Times New Roman" w:hAnsi="Times New Roman" w:cs="Times New Roman"/>
          <w:sz w:val="28"/>
          <w:szCs w:val="28"/>
        </w:rPr>
        <w:t>còn dãy số mà bạn thứ hai chọn là: c</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 c</w:t>
      </w:r>
      <w:r>
        <w:rPr>
          <w:rFonts w:hint="default" w:ascii="Times New Roman" w:hAnsi="Times New Roman" w:cs="Times New Roman"/>
          <w:sz w:val="28"/>
          <w:szCs w:val="28"/>
          <w:vertAlign w:val="subscript"/>
        </w:rPr>
        <w:t>2</w:t>
      </w:r>
      <w:r>
        <w:rPr>
          <w:rFonts w:hint="default" w:ascii="Times New Roman" w:hAnsi="Times New Roman" w:cs="Times New Roman"/>
          <w:sz w:val="28"/>
          <w:szCs w:val="28"/>
          <w:vertAlign w:val="baseline"/>
        </w:rPr>
        <w:t>, . . . , c</w:t>
      </w:r>
      <w:r>
        <w:rPr>
          <w:rFonts w:hint="default" w:ascii="Times New Roman" w:hAnsi="Times New Roman" w:cs="Times New Roman"/>
          <w:sz w:val="28"/>
          <w:szCs w:val="28"/>
          <w:vertAlign w:val="subscript"/>
        </w:rPr>
        <w:t>n</w:t>
      </w:r>
    </w:p>
    <w:p>
      <w:pPr>
        <w:pStyle w:val="7"/>
        <w:spacing w:before="90" w:line="268" w:lineRule="auto"/>
        <w:ind w:left="871" w:right="296"/>
        <w:jc w:val="both"/>
        <w:rPr>
          <w:rFonts w:hint="default" w:ascii="Times New Roman" w:hAnsi="Times New Roman" w:cs="Times New Roman"/>
          <w:sz w:val="28"/>
          <w:szCs w:val="28"/>
        </w:rPr>
      </w:pPr>
      <w:r>
        <w:rPr>
          <w:rFonts w:hint="default" w:ascii="Times New Roman" w:hAnsi="Times New Roman" w:cs="Times New Roman"/>
          <w:sz w:val="28"/>
          <w:szCs w:val="28"/>
        </w:rPr>
        <w:t xml:space="preserve">Mỗi lượt chơi mỗi bạn </w:t>
      </w:r>
      <w:r>
        <w:rPr>
          <w:rFonts w:hint="default" w:cs="Times New Roman"/>
          <w:sz w:val="28"/>
          <w:szCs w:val="28"/>
          <w:lang w:val="en-US"/>
        </w:rPr>
        <w:t>đ</w:t>
      </w:r>
      <w:r>
        <w:rPr>
          <w:rFonts w:hint="default" w:ascii="Times New Roman" w:hAnsi="Times New Roman" w:cs="Times New Roman"/>
          <w:sz w:val="28"/>
          <w:szCs w:val="28"/>
        </w:rPr>
        <w:t xml:space="preserve">ưa ra một số hạng trong dãy số của mình. Nếu bạn thứ nhất </w:t>
      </w:r>
      <w:r>
        <w:rPr>
          <w:rFonts w:hint="default" w:cs="Times New Roman"/>
          <w:sz w:val="28"/>
          <w:szCs w:val="28"/>
          <w:lang w:val="en-US"/>
        </w:rPr>
        <w:t>đ</w:t>
      </w:r>
      <w:r>
        <w:rPr>
          <w:rFonts w:hint="default" w:ascii="Times New Roman" w:hAnsi="Times New Roman" w:cs="Times New Roman"/>
          <w:sz w:val="28"/>
          <w:szCs w:val="28"/>
        </w:rPr>
        <w:t xml:space="preserve">ưa  ra  số hạng </w:t>
      </w:r>
      <w:r>
        <w:rPr>
          <w:rFonts w:hint="default" w:ascii="Times New Roman" w:hAnsi="Times New Roman" w:cs="Times New Roman"/>
          <w:spacing w:val="-4"/>
          <w:sz w:val="28"/>
          <w:szCs w:val="28"/>
        </w:rPr>
        <w:t>b</w:t>
      </w:r>
      <w:r>
        <w:rPr>
          <w:rFonts w:hint="default" w:ascii="Times New Roman" w:hAnsi="Times New Roman" w:cs="Times New Roman"/>
          <w:spacing w:val="-4"/>
          <w:sz w:val="28"/>
          <w:szCs w:val="28"/>
          <w:vertAlign w:val="subscript"/>
        </w:rPr>
        <w:t>i</w:t>
      </w:r>
      <w:r>
        <w:rPr>
          <w:rFonts w:hint="default" w:ascii="Times New Roman" w:hAnsi="Times New Roman" w:cs="Times New Roman"/>
          <w:spacing w:val="-4"/>
          <w:sz w:val="28"/>
          <w:szCs w:val="28"/>
          <w:vertAlign w:val="baseline"/>
        </w:rPr>
        <w:t xml:space="preserve"> </w:t>
      </w:r>
      <w:r>
        <w:rPr>
          <w:rFonts w:hint="default" w:ascii="Times New Roman" w:hAnsi="Times New Roman" w:cs="Times New Roman"/>
          <w:sz w:val="28"/>
          <w:szCs w:val="28"/>
          <w:vertAlign w:val="baseline"/>
        </w:rPr>
        <w:t xml:space="preserve">(1  ≤  i  ≤  n), còn bạn thứ hai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ưa  ra số hạng    </w:t>
      </w:r>
      <w:r>
        <w:rPr>
          <w:rFonts w:hint="default" w:ascii="Times New Roman" w:hAnsi="Times New Roman" w:cs="Times New Roman"/>
          <w:spacing w:val="-14"/>
          <w:sz w:val="28"/>
          <w:szCs w:val="28"/>
          <w:vertAlign w:val="baseline"/>
        </w:rPr>
        <w:t>c</w:t>
      </w:r>
      <w:r>
        <w:rPr>
          <w:rFonts w:hint="default" w:ascii="Times New Roman" w:hAnsi="Times New Roman" w:cs="Times New Roman"/>
          <w:spacing w:val="-14"/>
          <w:sz w:val="28"/>
          <w:szCs w:val="28"/>
          <w:vertAlign w:val="subscript"/>
        </w:rPr>
        <w:t>j</w:t>
      </w:r>
      <w:r>
        <w:rPr>
          <w:rFonts w:hint="default" w:ascii="Times New Roman" w:hAnsi="Times New Roman" w:cs="Times New Roman"/>
          <w:spacing w:val="-14"/>
          <w:sz w:val="28"/>
          <w:szCs w:val="28"/>
          <w:vertAlign w:val="baseline"/>
        </w:rPr>
        <w:t xml:space="preserve"> </w:t>
      </w:r>
      <w:r>
        <w:rPr>
          <w:rFonts w:hint="default" w:ascii="Times New Roman" w:hAnsi="Times New Roman" w:cs="Times New Roman"/>
          <w:sz w:val="28"/>
          <w:szCs w:val="28"/>
          <w:vertAlign w:val="baseline"/>
        </w:rPr>
        <w:t xml:space="preserve">(1 ≤ j ≤ n) thì giá của lượt chơi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ó sẽ là </w:t>
      </w:r>
      <w:r>
        <w:rPr>
          <w:rFonts w:hint="default" w:ascii="Times New Roman" w:hAnsi="Times New Roman" w:cs="Times New Roman"/>
          <w:spacing w:val="-3"/>
          <w:sz w:val="28"/>
          <w:szCs w:val="28"/>
          <w:vertAlign w:val="baseline"/>
        </w:rPr>
        <w:t>|b</w:t>
      </w:r>
      <w:r>
        <w:rPr>
          <w:rFonts w:hint="default" w:ascii="Times New Roman" w:hAnsi="Times New Roman" w:cs="Times New Roman"/>
          <w:spacing w:val="-3"/>
          <w:sz w:val="28"/>
          <w:szCs w:val="28"/>
          <w:vertAlign w:val="subscript"/>
        </w:rPr>
        <w:t>i</w:t>
      </w:r>
      <w:r>
        <w:rPr>
          <w:rFonts w:hint="default" w:ascii="Times New Roman" w:hAnsi="Times New Roman" w:cs="Times New Roman"/>
          <w:spacing w:val="-3"/>
          <w:sz w:val="28"/>
          <w:szCs w:val="28"/>
          <w:vertAlign w:val="baseline"/>
        </w:rPr>
        <w:t xml:space="preserve"> </w:t>
      </w:r>
      <w:r>
        <w:rPr>
          <w:rFonts w:hint="default" w:ascii="Times New Roman" w:hAnsi="Times New Roman" w:cs="Times New Roman"/>
          <w:sz w:val="28"/>
          <w:szCs w:val="28"/>
          <w:vertAlign w:val="baseline"/>
        </w:rPr>
        <w:t>+</w:t>
      </w:r>
      <w:r>
        <w:rPr>
          <w:rFonts w:hint="default" w:ascii="Times New Roman" w:hAnsi="Times New Roman" w:cs="Times New Roman"/>
          <w:spacing w:val="4"/>
          <w:sz w:val="28"/>
          <w:szCs w:val="28"/>
          <w:vertAlign w:val="baseline"/>
        </w:rPr>
        <w:t xml:space="preserve"> </w:t>
      </w:r>
      <w:r>
        <w:rPr>
          <w:rFonts w:hint="default" w:ascii="Times New Roman" w:hAnsi="Times New Roman" w:cs="Times New Roman"/>
          <w:spacing w:val="-4"/>
          <w:sz w:val="28"/>
          <w:szCs w:val="28"/>
          <w:vertAlign w:val="baseline"/>
        </w:rPr>
        <w:t>c</w:t>
      </w:r>
      <w:r>
        <w:rPr>
          <w:rFonts w:hint="default" w:ascii="Times New Roman" w:hAnsi="Times New Roman" w:cs="Times New Roman"/>
          <w:spacing w:val="-4"/>
          <w:sz w:val="28"/>
          <w:szCs w:val="28"/>
          <w:vertAlign w:val="subscript"/>
        </w:rPr>
        <w:t>j</w:t>
      </w:r>
      <w:r>
        <w:rPr>
          <w:rFonts w:hint="default" w:ascii="Times New Roman" w:hAnsi="Times New Roman" w:cs="Times New Roman"/>
          <w:spacing w:val="-4"/>
          <w:sz w:val="28"/>
          <w:szCs w:val="28"/>
          <w:vertAlign w:val="baseline"/>
        </w:rPr>
        <w:t>|.</w:t>
      </w:r>
    </w:p>
    <w:p>
      <w:pPr>
        <w:pStyle w:val="7"/>
        <w:spacing w:before="85" w:line="264" w:lineRule="auto"/>
        <w:ind w:left="871" w:right="294"/>
        <w:jc w:val="both"/>
        <w:rPr>
          <w:rFonts w:hint="default" w:ascii="Times New Roman" w:hAnsi="Times New Roman" w:cs="Times New Roman"/>
          <w:sz w:val="28"/>
          <w:szCs w:val="28"/>
        </w:rPr>
      </w:pPr>
      <w:r>
        <w:rPr>
          <w:rFonts w:hint="default" w:ascii="Times New Roman" w:hAnsi="Times New Roman" w:cs="Times New Roman"/>
          <w:i/>
          <w:sz w:val="28"/>
          <w:szCs w:val="28"/>
        </w:rPr>
        <w:t xml:space="preserve">Ví dụ: </w:t>
      </w:r>
      <w:r>
        <w:rPr>
          <w:rFonts w:hint="default" w:ascii="Times New Roman" w:hAnsi="Times New Roman" w:cs="Times New Roman"/>
          <w:sz w:val="28"/>
          <w:szCs w:val="28"/>
        </w:rPr>
        <w:t xml:space="preserve">Giả sử dãy số bạn thứ nhất chọn là 1, -2; còn dãy số mà bạn thứ hai chọn là 2, 3. Khi </w:t>
      </w:r>
      <w:r>
        <w:rPr>
          <w:rFonts w:hint="default" w:cs="Times New Roman"/>
          <w:sz w:val="28"/>
          <w:szCs w:val="28"/>
          <w:lang w:val="en-US"/>
        </w:rPr>
        <w:t>đ</w:t>
      </w:r>
      <w:r>
        <w:rPr>
          <w:rFonts w:hint="default" w:ascii="Times New Roman" w:hAnsi="Times New Roman" w:cs="Times New Roman"/>
          <w:sz w:val="28"/>
          <w:szCs w:val="28"/>
        </w:rPr>
        <w:t>ó các khả năng có thể của một lượt chơi là (1, 2), (1, 3), (- 2, 2), (-2, 3). Như vậy, giá nhỏ nhất của một lượt chơi trong số các lượt chơi có thể là 0 tương ứng với giá của lượt chơi (-2, 2).</w:t>
      </w:r>
    </w:p>
    <w:p>
      <w:pPr>
        <w:spacing w:after="0" w:line="264" w:lineRule="auto"/>
        <w:jc w:val="both"/>
        <w:rPr>
          <w:rFonts w:hint="default" w:ascii="Times New Roman" w:hAnsi="Times New Roman" w:cs="Times New Roman"/>
          <w:sz w:val="28"/>
          <w:szCs w:val="28"/>
        </w:rPr>
        <w:sectPr>
          <w:pgSz w:w="11900" w:h="16840"/>
          <w:pgMar w:top="1600" w:right="1680" w:bottom="2400" w:left="1680" w:header="0" w:footer="2216"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2"/>
        <w:rPr>
          <w:rFonts w:hint="default" w:ascii="Times New Roman" w:hAnsi="Times New Roman" w:cs="Times New Roman"/>
          <w:sz w:val="28"/>
          <w:szCs w:val="28"/>
        </w:rPr>
      </w:pPr>
    </w:p>
    <w:p>
      <w:pPr>
        <w:pStyle w:val="7"/>
        <w:spacing w:before="90" w:line="264" w:lineRule="auto"/>
        <w:ind w:left="871" w:right="293"/>
        <w:rPr>
          <w:rFonts w:hint="default" w:ascii="Times New Roman" w:hAnsi="Times New Roman" w:cs="Times New Roman"/>
          <w:sz w:val="28"/>
          <w:szCs w:val="28"/>
        </w:rPr>
      </w:pPr>
      <w:r>
        <w:rPr>
          <w:rFonts w:hint="default" w:ascii="Times New Roman" w:hAnsi="Times New Roman" w:cs="Times New Roman"/>
          <w:i/>
          <w:sz w:val="28"/>
          <w:szCs w:val="28"/>
        </w:rPr>
        <w:t xml:space="preserve">Yêu cầu: </w:t>
      </w:r>
      <w:r>
        <w:rPr>
          <w:rFonts w:hint="default" w:ascii="Times New Roman" w:hAnsi="Times New Roman" w:cs="Times New Roman"/>
          <w:sz w:val="28"/>
          <w:szCs w:val="28"/>
        </w:rPr>
        <w:t xml:space="preserve">Hãy xác </w:t>
      </w:r>
      <w:r>
        <w:rPr>
          <w:rFonts w:hint="default" w:cs="Times New Roman"/>
          <w:sz w:val="28"/>
          <w:szCs w:val="28"/>
          <w:lang w:val="en-US"/>
        </w:rPr>
        <w:t>đ</w:t>
      </w:r>
      <w:r>
        <w:rPr>
          <w:rFonts w:hint="default" w:ascii="Times New Roman" w:hAnsi="Times New Roman" w:cs="Times New Roman"/>
          <w:sz w:val="28"/>
          <w:szCs w:val="28"/>
        </w:rPr>
        <w:t>ịnh giá nhỏ nhất của một lượt chơi trong số các lượt chơi có thể.</w:t>
      </w:r>
    </w:p>
    <w:p>
      <w:pPr>
        <w:spacing w:before="60"/>
        <w:ind w:left="871" w:right="0" w:firstLine="0"/>
        <w:jc w:val="left"/>
        <w:rPr>
          <w:rFonts w:hint="default" w:ascii="Times New Roman" w:hAnsi="Times New Roman" w:cs="Times New Roman"/>
          <w:i/>
          <w:sz w:val="28"/>
          <w:szCs w:val="28"/>
        </w:rPr>
      </w:pPr>
      <w:r>
        <w:rPr>
          <w:rFonts w:hint="default" w:ascii="Times New Roman" w:hAnsi="Times New Roman" w:cs="Times New Roman"/>
          <w:i/>
          <w:sz w:val="28"/>
          <w:szCs w:val="28"/>
        </w:rPr>
        <w:t>Dữ liệu vào:</w:t>
      </w:r>
    </w:p>
    <w:p>
      <w:pPr>
        <w:pStyle w:val="7"/>
        <w:spacing w:before="99"/>
        <w:ind w:left="871"/>
        <w:rPr>
          <w:rFonts w:hint="default" w:ascii="Times New Roman" w:hAnsi="Times New Roman" w:cs="Times New Roman"/>
          <w:sz w:val="28"/>
          <w:szCs w:val="28"/>
        </w:rPr>
      </w:pPr>
      <w:r>
        <w:rPr>
          <w:rFonts w:hint="default" w:ascii="Times New Roman" w:hAnsi="Times New Roman" w:cs="Times New Roman"/>
          <w:sz w:val="28"/>
          <w:szCs w:val="28"/>
        </w:rPr>
        <w:t xml:space="preserve">Dòng </w:t>
      </w:r>
      <w:r>
        <w:rPr>
          <w:rFonts w:hint="default" w:cs="Times New Roman"/>
          <w:sz w:val="28"/>
          <w:szCs w:val="28"/>
          <w:lang w:val="en-US"/>
        </w:rPr>
        <w:t>đ</w:t>
      </w:r>
      <w:r>
        <w:rPr>
          <w:rFonts w:hint="default" w:ascii="Times New Roman" w:hAnsi="Times New Roman" w:cs="Times New Roman"/>
          <w:sz w:val="28"/>
          <w:szCs w:val="28"/>
        </w:rPr>
        <w:t>ầu tiên chứa số nguyên dương n (n ≤ 10</w:t>
      </w:r>
      <w:r>
        <w:rPr>
          <w:rFonts w:hint="default" w:ascii="Times New Roman" w:hAnsi="Times New Roman" w:cs="Times New Roman"/>
          <w:sz w:val="28"/>
          <w:szCs w:val="28"/>
          <w:vertAlign w:val="superscript"/>
        </w:rPr>
        <w:t>5</w:t>
      </w:r>
      <w:r>
        <w:rPr>
          <w:rFonts w:hint="default" w:ascii="Times New Roman" w:hAnsi="Times New Roman" w:cs="Times New Roman"/>
          <w:sz w:val="28"/>
          <w:szCs w:val="28"/>
          <w:vertAlign w:val="baseline"/>
        </w:rPr>
        <w:t>)</w:t>
      </w:r>
    </w:p>
    <w:p>
      <w:pPr>
        <w:pStyle w:val="7"/>
        <w:tabs>
          <w:tab w:val="left" w:pos="1617"/>
          <w:tab w:val="left" w:pos="2147"/>
          <w:tab w:val="left" w:pos="2656"/>
          <w:tab w:val="left" w:pos="3333"/>
          <w:tab w:val="left" w:pos="3892"/>
          <w:tab w:val="left" w:pos="4320"/>
          <w:tab w:val="left" w:pos="5243"/>
        </w:tabs>
        <w:spacing w:before="95" w:line="273" w:lineRule="auto"/>
        <w:ind w:left="871" w:right="297" w:hanging="1"/>
        <w:rPr>
          <w:rFonts w:hint="default" w:ascii="Times New Roman" w:hAnsi="Times New Roman" w:cs="Times New Roman"/>
          <w:sz w:val="28"/>
          <w:szCs w:val="28"/>
        </w:rPr>
      </w:pPr>
      <w:r>
        <w:rPr>
          <w:rFonts w:hint="default" w:ascii="Times New Roman" w:hAnsi="Times New Roman" w:cs="Times New Roman"/>
          <w:sz w:val="28"/>
          <w:szCs w:val="28"/>
        </w:rPr>
        <w:t>Dòng</w:t>
      </w:r>
      <w:r>
        <w:rPr>
          <w:rFonts w:hint="default" w:ascii="Times New Roman" w:hAnsi="Times New Roman" w:cs="Times New Roman"/>
          <w:sz w:val="28"/>
          <w:szCs w:val="28"/>
        </w:rPr>
        <w:tab/>
      </w:r>
      <w:r>
        <w:rPr>
          <w:rFonts w:hint="default" w:ascii="Times New Roman" w:hAnsi="Times New Roman" w:cs="Times New Roman"/>
          <w:sz w:val="28"/>
          <w:szCs w:val="28"/>
        </w:rPr>
        <w:t>thứ</w:t>
      </w:r>
      <w:r>
        <w:rPr>
          <w:rFonts w:hint="default" w:ascii="Times New Roman" w:hAnsi="Times New Roman" w:cs="Times New Roman"/>
          <w:sz w:val="28"/>
          <w:szCs w:val="28"/>
        </w:rPr>
        <w:tab/>
      </w:r>
      <w:r>
        <w:rPr>
          <w:rFonts w:hint="default" w:ascii="Times New Roman" w:hAnsi="Times New Roman" w:cs="Times New Roman"/>
          <w:sz w:val="28"/>
          <w:szCs w:val="28"/>
        </w:rPr>
        <w:t>hai</w:t>
      </w:r>
      <w:r>
        <w:rPr>
          <w:rFonts w:hint="default" w:ascii="Times New Roman" w:hAnsi="Times New Roman" w:cs="Times New Roman"/>
          <w:sz w:val="28"/>
          <w:szCs w:val="28"/>
        </w:rPr>
        <w:tab/>
      </w:r>
      <w:r>
        <w:rPr>
          <w:rFonts w:hint="default" w:ascii="Times New Roman" w:hAnsi="Times New Roman" w:cs="Times New Roman"/>
          <w:sz w:val="28"/>
          <w:szCs w:val="28"/>
        </w:rPr>
        <w:t>chứa</w:t>
      </w:r>
      <w:r>
        <w:rPr>
          <w:rFonts w:hint="default" w:ascii="Times New Roman" w:hAnsi="Times New Roman" w:cs="Times New Roman"/>
          <w:sz w:val="28"/>
          <w:szCs w:val="28"/>
        </w:rPr>
        <w:tab/>
      </w:r>
      <w:r>
        <w:rPr>
          <w:rFonts w:hint="default" w:ascii="Times New Roman" w:hAnsi="Times New Roman" w:cs="Times New Roman"/>
          <w:sz w:val="28"/>
          <w:szCs w:val="28"/>
        </w:rPr>
        <w:t>dãy</w:t>
      </w:r>
      <w:r>
        <w:rPr>
          <w:rFonts w:hint="default" w:ascii="Times New Roman" w:hAnsi="Times New Roman" w:cs="Times New Roman"/>
          <w:sz w:val="28"/>
          <w:szCs w:val="28"/>
        </w:rPr>
        <w:tab/>
      </w:r>
      <w:r>
        <w:rPr>
          <w:rFonts w:hint="default" w:ascii="Times New Roman" w:hAnsi="Times New Roman" w:cs="Times New Roman"/>
          <w:sz w:val="28"/>
          <w:szCs w:val="28"/>
        </w:rPr>
        <w:t>số</w:t>
      </w:r>
      <w:r>
        <w:rPr>
          <w:rFonts w:hint="default" w:ascii="Times New Roman" w:hAnsi="Times New Roman" w:cs="Times New Roman"/>
          <w:sz w:val="28"/>
          <w:szCs w:val="28"/>
        </w:rPr>
        <w:tab/>
      </w:r>
      <w:r>
        <w:rPr>
          <w:rFonts w:hint="default" w:ascii="Times New Roman" w:hAnsi="Times New Roman" w:cs="Times New Roman"/>
          <w:sz w:val="28"/>
          <w:szCs w:val="28"/>
        </w:rPr>
        <w:t>nguyên</w:t>
      </w:r>
      <w:r>
        <w:rPr>
          <w:rFonts w:hint="default" w:ascii="Times New Roman" w:hAnsi="Times New Roman" w:cs="Times New Roman"/>
          <w:sz w:val="28"/>
          <w:szCs w:val="28"/>
        </w:rPr>
        <w:tab/>
      </w:r>
      <w:r>
        <w:rPr>
          <w:rFonts w:hint="default" w:ascii="Times New Roman" w:hAnsi="Times New Roman" w:cs="Times New Roman"/>
          <w:sz w:val="28"/>
          <w:szCs w:val="28"/>
        </w:rPr>
        <w:t>b</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 b</w:t>
      </w:r>
      <w:r>
        <w:rPr>
          <w:rFonts w:hint="default" w:ascii="Times New Roman" w:hAnsi="Times New Roman" w:cs="Times New Roman"/>
          <w:sz w:val="28"/>
          <w:szCs w:val="28"/>
          <w:vertAlign w:val="subscript"/>
        </w:rPr>
        <w:t>2</w:t>
      </w:r>
      <w:r>
        <w:rPr>
          <w:rFonts w:hint="default" w:ascii="Times New Roman" w:hAnsi="Times New Roman" w:cs="Times New Roman"/>
          <w:sz w:val="28"/>
          <w:szCs w:val="28"/>
          <w:vertAlign w:val="baseline"/>
        </w:rPr>
        <w:t xml:space="preserve">, . . . , </w:t>
      </w:r>
      <w:r>
        <w:rPr>
          <w:rFonts w:hint="default" w:ascii="Times New Roman" w:hAnsi="Times New Roman" w:cs="Times New Roman"/>
          <w:spacing w:val="-4"/>
          <w:sz w:val="28"/>
          <w:szCs w:val="28"/>
          <w:vertAlign w:val="baseline"/>
        </w:rPr>
        <w:t>b</w:t>
      </w:r>
      <w:r>
        <w:rPr>
          <w:rFonts w:hint="default" w:ascii="Times New Roman" w:hAnsi="Times New Roman" w:cs="Times New Roman"/>
          <w:spacing w:val="-4"/>
          <w:sz w:val="28"/>
          <w:szCs w:val="28"/>
          <w:vertAlign w:val="subscript"/>
        </w:rPr>
        <w:t>n</w:t>
      </w:r>
      <w:r>
        <w:rPr>
          <w:rFonts w:hint="default" w:ascii="Times New Roman" w:hAnsi="Times New Roman" w:cs="Times New Roman"/>
          <w:spacing w:val="-4"/>
          <w:sz w:val="28"/>
          <w:szCs w:val="28"/>
          <w:vertAlign w:val="baseline"/>
        </w:rPr>
        <w:t xml:space="preserve"> </w:t>
      </w:r>
      <w:r>
        <w:rPr>
          <w:rFonts w:hint="default" w:ascii="Times New Roman" w:hAnsi="Times New Roman" w:cs="Times New Roman"/>
          <w:sz w:val="28"/>
          <w:szCs w:val="28"/>
          <w:vertAlign w:val="baseline"/>
        </w:rPr>
        <w:t>(|b</w:t>
      </w:r>
      <w:r>
        <w:rPr>
          <w:rFonts w:hint="default" w:ascii="Times New Roman" w:hAnsi="Times New Roman" w:cs="Times New Roman"/>
          <w:sz w:val="28"/>
          <w:szCs w:val="28"/>
          <w:vertAlign w:val="subscript"/>
        </w:rPr>
        <w:t>i</w:t>
      </w:r>
      <w:r>
        <w:rPr>
          <w:rFonts w:hint="default" w:ascii="Times New Roman" w:hAnsi="Times New Roman" w:cs="Times New Roman"/>
          <w:sz w:val="28"/>
          <w:szCs w:val="28"/>
          <w:vertAlign w:val="baseline"/>
        </w:rPr>
        <w:t>| ≤ 10</w:t>
      </w:r>
      <w:r>
        <w:rPr>
          <w:rFonts w:hint="default" w:ascii="Times New Roman" w:hAnsi="Times New Roman" w:cs="Times New Roman"/>
          <w:sz w:val="28"/>
          <w:szCs w:val="28"/>
          <w:vertAlign w:val="superscript"/>
        </w:rPr>
        <w:t>9</w:t>
      </w:r>
      <w:r>
        <w:rPr>
          <w:rFonts w:hint="default" w:ascii="Times New Roman" w:hAnsi="Times New Roman" w:cs="Times New Roman"/>
          <w:sz w:val="28"/>
          <w:szCs w:val="28"/>
          <w:vertAlign w:val="baseline"/>
        </w:rPr>
        <w:t xml:space="preserve"> , i = 1,</w:t>
      </w:r>
      <w:r>
        <w:rPr>
          <w:rFonts w:hint="default" w:ascii="Times New Roman" w:hAnsi="Times New Roman" w:cs="Times New Roman"/>
          <w:spacing w:val="-20"/>
          <w:sz w:val="28"/>
          <w:szCs w:val="28"/>
          <w:vertAlign w:val="baseline"/>
        </w:rPr>
        <w:t xml:space="preserve"> </w:t>
      </w:r>
      <w:r>
        <w:rPr>
          <w:rFonts w:hint="default" w:ascii="Times New Roman" w:hAnsi="Times New Roman" w:cs="Times New Roman"/>
          <w:sz w:val="28"/>
          <w:szCs w:val="28"/>
          <w:vertAlign w:val="baseline"/>
        </w:rPr>
        <w:t>2,</w:t>
      </w:r>
      <w:r>
        <w:rPr>
          <w:rFonts w:hint="default" w:ascii="Times New Roman" w:hAnsi="Times New Roman" w:cs="Times New Roman"/>
          <w:spacing w:val="-19"/>
          <w:sz w:val="28"/>
          <w:szCs w:val="28"/>
          <w:vertAlign w:val="baseline"/>
        </w:rPr>
        <w:t xml:space="preserve"> </w:t>
      </w:r>
      <w:r>
        <w:rPr>
          <w:rFonts w:hint="default" w:ascii="Times New Roman" w:hAnsi="Times New Roman" w:cs="Times New Roman"/>
          <w:sz w:val="28"/>
          <w:szCs w:val="28"/>
          <w:vertAlign w:val="baseline"/>
        </w:rPr>
        <w:t>.</w:t>
      </w:r>
      <w:r>
        <w:rPr>
          <w:rFonts w:hint="default" w:ascii="Times New Roman" w:hAnsi="Times New Roman" w:cs="Times New Roman"/>
          <w:spacing w:val="-16"/>
          <w:sz w:val="28"/>
          <w:szCs w:val="28"/>
          <w:vertAlign w:val="baseline"/>
        </w:rPr>
        <w:t xml:space="preserve"> </w:t>
      </w:r>
      <w:r>
        <w:rPr>
          <w:rFonts w:hint="default" w:ascii="Times New Roman" w:hAnsi="Times New Roman" w:cs="Times New Roman"/>
          <w:sz w:val="28"/>
          <w:szCs w:val="28"/>
          <w:vertAlign w:val="baseline"/>
        </w:rPr>
        <w:t>.</w:t>
      </w:r>
      <w:r>
        <w:rPr>
          <w:rFonts w:hint="default" w:ascii="Times New Roman" w:hAnsi="Times New Roman" w:cs="Times New Roman"/>
          <w:spacing w:val="-20"/>
          <w:sz w:val="28"/>
          <w:szCs w:val="28"/>
          <w:vertAlign w:val="baseline"/>
        </w:rPr>
        <w:t xml:space="preserve"> </w:t>
      </w:r>
      <w:r>
        <w:rPr>
          <w:rFonts w:hint="default" w:ascii="Times New Roman" w:hAnsi="Times New Roman" w:cs="Times New Roman"/>
          <w:sz w:val="28"/>
          <w:szCs w:val="28"/>
          <w:vertAlign w:val="baseline"/>
        </w:rPr>
        <w:t>.</w:t>
      </w:r>
      <w:r>
        <w:rPr>
          <w:rFonts w:hint="default" w:ascii="Times New Roman" w:hAnsi="Times New Roman" w:cs="Times New Roman"/>
          <w:spacing w:val="-19"/>
          <w:sz w:val="28"/>
          <w:szCs w:val="28"/>
          <w:vertAlign w:val="baseline"/>
        </w:rPr>
        <w:t xml:space="preserve"> </w:t>
      </w:r>
      <w:r>
        <w:rPr>
          <w:rFonts w:hint="default" w:ascii="Times New Roman" w:hAnsi="Times New Roman" w:cs="Times New Roman"/>
          <w:sz w:val="28"/>
          <w:szCs w:val="28"/>
          <w:vertAlign w:val="baseline"/>
        </w:rPr>
        <w:t>,</w:t>
      </w:r>
      <w:r>
        <w:rPr>
          <w:rFonts w:hint="default" w:ascii="Times New Roman" w:hAnsi="Times New Roman" w:cs="Times New Roman"/>
          <w:spacing w:val="-19"/>
          <w:sz w:val="28"/>
          <w:szCs w:val="28"/>
          <w:vertAlign w:val="baseline"/>
        </w:rPr>
        <w:t xml:space="preserve"> </w:t>
      </w:r>
      <w:r>
        <w:rPr>
          <w:rFonts w:hint="default" w:ascii="Times New Roman" w:hAnsi="Times New Roman" w:cs="Times New Roman"/>
          <w:sz w:val="28"/>
          <w:szCs w:val="28"/>
          <w:vertAlign w:val="baseline"/>
        </w:rPr>
        <w:t>n)</w:t>
      </w:r>
    </w:p>
    <w:p>
      <w:pPr>
        <w:pStyle w:val="7"/>
        <w:spacing w:before="55"/>
        <w:ind w:left="871"/>
        <w:rPr>
          <w:rFonts w:hint="default" w:ascii="Times New Roman" w:hAnsi="Times New Roman" w:cs="Times New Roman"/>
          <w:sz w:val="28"/>
          <w:szCs w:val="28"/>
        </w:rPr>
      </w:pPr>
      <w:r>
        <w:rPr>
          <w:rFonts w:hint="default" w:ascii="Times New Roman" w:hAnsi="Times New Roman" w:cs="Times New Roman"/>
          <w:sz w:val="28"/>
          <w:szCs w:val="28"/>
        </w:rPr>
        <w:t>Dòng thứ hai chứa dãy số nguyên c</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 c</w:t>
      </w:r>
      <w:r>
        <w:rPr>
          <w:rFonts w:hint="default" w:ascii="Times New Roman" w:hAnsi="Times New Roman" w:cs="Times New Roman"/>
          <w:sz w:val="28"/>
          <w:szCs w:val="28"/>
          <w:vertAlign w:val="subscript"/>
        </w:rPr>
        <w:t>2</w:t>
      </w:r>
      <w:r>
        <w:rPr>
          <w:rFonts w:hint="default" w:ascii="Times New Roman" w:hAnsi="Times New Roman" w:cs="Times New Roman"/>
          <w:sz w:val="28"/>
          <w:szCs w:val="28"/>
          <w:vertAlign w:val="baseline"/>
        </w:rPr>
        <w:t xml:space="preserve">, . . . , </w:t>
      </w:r>
      <w:r>
        <w:rPr>
          <w:rFonts w:hint="default" w:ascii="Times New Roman" w:hAnsi="Times New Roman" w:cs="Times New Roman"/>
          <w:spacing w:val="-3"/>
          <w:sz w:val="28"/>
          <w:szCs w:val="28"/>
          <w:vertAlign w:val="baseline"/>
        </w:rPr>
        <w:t>c</w:t>
      </w:r>
      <w:r>
        <w:rPr>
          <w:rFonts w:hint="default" w:ascii="Times New Roman" w:hAnsi="Times New Roman" w:cs="Times New Roman"/>
          <w:spacing w:val="-3"/>
          <w:sz w:val="28"/>
          <w:szCs w:val="28"/>
          <w:vertAlign w:val="subscript"/>
        </w:rPr>
        <w:t>n</w:t>
      </w:r>
      <w:r>
        <w:rPr>
          <w:rFonts w:hint="default" w:ascii="Times New Roman" w:hAnsi="Times New Roman" w:cs="Times New Roman"/>
          <w:spacing w:val="-3"/>
          <w:sz w:val="28"/>
          <w:szCs w:val="28"/>
          <w:vertAlign w:val="baseline"/>
        </w:rPr>
        <w:t xml:space="preserve"> </w:t>
      </w:r>
      <w:r>
        <w:rPr>
          <w:rFonts w:hint="default" w:ascii="Times New Roman" w:hAnsi="Times New Roman" w:cs="Times New Roman"/>
          <w:sz w:val="28"/>
          <w:szCs w:val="28"/>
          <w:vertAlign w:val="baseline"/>
        </w:rPr>
        <w:t>(|c</w:t>
      </w:r>
      <w:r>
        <w:rPr>
          <w:rFonts w:hint="default" w:ascii="Times New Roman" w:hAnsi="Times New Roman" w:cs="Times New Roman"/>
          <w:sz w:val="28"/>
          <w:szCs w:val="28"/>
          <w:vertAlign w:val="subscript"/>
        </w:rPr>
        <w:t>i</w:t>
      </w:r>
      <w:r>
        <w:rPr>
          <w:rFonts w:hint="default" w:ascii="Times New Roman" w:hAnsi="Times New Roman" w:cs="Times New Roman"/>
          <w:sz w:val="28"/>
          <w:szCs w:val="28"/>
          <w:vertAlign w:val="baseline"/>
        </w:rPr>
        <w:t>|</w:t>
      </w:r>
      <w:r>
        <w:rPr>
          <w:rFonts w:hint="default" w:ascii="Times New Roman" w:hAnsi="Times New Roman" w:cs="Times New Roman"/>
          <w:spacing w:val="54"/>
          <w:sz w:val="28"/>
          <w:szCs w:val="28"/>
          <w:vertAlign w:val="baseline"/>
        </w:rPr>
        <w:t xml:space="preserve"> </w:t>
      </w:r>
      <w:r>
        <w:rPr>
          <w:rFonts w:hint="default" w:ascii="Times New Roman" w:hAnsi="Times New Roman" w:cs="Times New Roman"/>
          <w:sz w:val="28"/>
          <w:szCs w:val="28"/>
          <w:vertAlign w:val="baseline"/>
        </w:rPr>
        <w:t>≤</w:t>
      </w:r>
      <w:r>
        <w:rPr>
          <w:rFonts w:hint="default" w:ascii="Times New Roman" w:hAnsi="Times New Roman" w:cs="Times New Roman"/>
          <w:spacing w:val="57"/>
          <w:sz w:val="28"/>
          <w:szCs w:val="28"/>
          <w:vertAlign w:val="baseline"/>
        </w:rPr>
        <w:t xml:space="preserve"> </w:t>
      </w:r>
      <w:r>
        <w:rPr>
          <w:rFonts w:hint="default" w:ascii="Times New Roman" w:hAnsi="Times New Roman" w:cs="Times New Roman"/>
          <w:spacing w:val="2"/>
          <w:sz w:val="28"/>
          <w:szCs w:val="28"/>
          <w:vertAlign w:val="baseline"/>
        </w:rPr>
        <w:t>10</w:t>
      </w:r>
      <w:r>
        <w:rPr>
          <w:rFonts w:hint="default" w:ascii="Times New Roman" w:hAnsi="Times New Roman" w:cs="Times New Roman"/>
          <w:spacing w:val="2"/>
          <w:sz w:val="28"/>
          <w:szCs w:val="28"/>
          <w:vertAlign w:val="superscript"/>
        </w:rPr>
        <w:t>9</w:t>
      </w:r>
      <w:r>
        <w:rPr>
          <w:rFonts w:hint="default" w:ascii="Times New Roman" w:hAnsi="Times New Roman" w:cs="Times New Roman"/>
          <w:spacing w:val="2"/>
          <w:sz w:val="28"/>
          <w:szCs w:val="28"/>
          <w:vertAlign w:val="baseline"/>
        </w:rPr>
        <w:t xml:space="preserve">, </w:t>
      </w:r>
      <w:r>
        <w:rPr>
          <w:rFonts w:hint="default" w:ascii="Times New Roman" w:hAnsi="Times New Roman" w:cs="Times New Roman"/>
          <w:sz w:val="28"/>
          <w:szCs w:val="28"/>
          <w:vertAlign w:val="baseline"/>
        </w:rPr>
        <w:t>i = 1, 2, . . . , n)</w:t>
      </w:r>
    </w:p>
    <w:p>
      <w:pPr>
        <w:pStyle w:val="7"/>
        <w:spacing w:before="91"/>
        <w:ind w:left="871"/>
        <w:rPr>
          <w:rFonts w:hint="default" w:ascii="Times New Roman" w:hAnsi="Times New Roman" w:cs="Times New Roman"/>
          <w:sz w:val="28"/>
          <w:szCs w:val="28"/>
        </w:rPr>
      </w:pPr>
      <w:r>
        <w:rPr>
          <w:rFonts w:hint="default" w:ascii="Times New Roman" w:hAnsi="Times New Roman" w:cs="Times New Roman"/>
          <w:sz w:val="28"/>
          <w:szCs w:val="28"/>
        </w:rPr>
        <w:t xml:space="preserve">Hai số liên tiếp trên một dòng </w:t>
      </w:r>
      <w:r>
        <w:rPr>
          <w:rFonts w:hint="default" w:cs="Times New Roman"/>
          <w:sz w:val="28"/>
          <w:szCs w:val="28"/>
          <w:lang w:val="en-US"/>
        </w:rPr>
        <w:t>đ</w:t>
      </w:r>
      <w:r>
        <w:rPr>
          <w:rFonts w:hint="default" w:ascii="Times New Roman" w:hAnsi="Times New Roman" w:cs="Times New Roman"/>
          <w:sz w:val="28"/>
          <w:szCs w:val="28"/>
        </w:rPr>
        <w:t>ược ghi cách nhau bởi dấu cách.</w:t>
      </w:r>
    </w:p>
    <w:p>
      <w:pPr>
        <w:spacing w:before="86"/>
        <w:ind w:left="871" w:right="0" w:firstLine="0"/>
        <w:jc w:val="left"/>
        <w:rPr>
          <w:rFonts w:hint="default" w:ascii="Times New Roman" w:hAnsi="Times New Roman" w:cs="Times New Roman"/>
          <w:i/>
          <w:sz w:val="28"/>
          <w:szCs w:val="28"/>
        </w:rPr>
      </w:pPr>
      <w:r>
        <w:rPr>
          <w:rFonts w:hint="default" w:ascii="Times New Roman" w:hAnsi="Times New Roman" w:cs="Times New Roman"/>
          <w:i/>
          <w:sz w:val="28"/>
          <w:szCs w:val="28"/>
        </w:rPr>
        <w:t>Kết quả ra:</w:t>
      </w:r>
    </w:p>
    <w:p>
      <w:pPr>
        <w:pStyle w:val="7"/>
        <w:spacing w:before="87"/>
        <w:ind w:left="871"/>
        <w:rPr>
          <w:rFonts w:hint="default" w:ascii="Times New Roman" w:hAnsi="Times New Roman" w:cs="Times New Roman"/>
          <w:sz w:val="28"/>
          <w:szCs w:val="28"/>
        </w:rPr>
      </w:pPr>
      <w:r>
        <w:rPr>
          <w:rFonts w:hint="default" w:ascii="Times New Roman" w:hAnsi="Times New Roman" w:cs="Times New Roman"/>
          <w:sz w:val="28"/>
          <w:szCs w:val="28"/>
        </w:rPr>
        <w:t xml:space="preserve">Ghi ra giá nhỏ nhất tìm </w:t>
      </w:r>
      <w:r>
        <w:rPr>
          <w:rFonts w:hint="default" w:cs="Times New Roman"/>
          <w:sz w:val="28"/>
          <w:szCs w:val="28"/>
          <w:lang w:val="en-US"/>
        </w:rPr>
        <w:t>đ</w:t>
      </w:r>
      <w:r>
        <w:rPr>
          <w:rFonts w:hint="default" w:ascii="Times New Roman" w:hAnsi="Times New Roman" w:cs="Times New Roman"/>
          <w:sz w:val="28"/>
          <w:szCs w:val="28"/>
        </w:rPr>
        <w:t>ược.</w:t>
      </w:r>
    </w:p>
    <w:p>
      <w:pPr>
        <w:pStyle w:val="7"/>
        <w:spacing w:before="2"/>
        <w:rPr>
          <w:rFonts w:hint="default" w:ascii="Times New Roman" w:hAnsi="Times New Roman" w:cs="Times New Roman"/>
          <w:sz w:val="28"/>
          <w:szCs w:val="28"/>
        </w:rPr>
      </w:pPr>
    </w:p>
    <w:tbl>
      <w:tblPr>
        <w:tblStyle w:val="6"/>
        <w:tblW w:w="0" w:type="auto"/>
        <w:tblInd w:w="1814"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76"/>
        <w:gridCol w:w="255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3" w:hRule="atLeast"/>
        </w:trPr>
        <w:tc>
          <w:tcPr>
            <w:tcW w:w="2376" w:type="dxa"/>
          </w:tcPr>
          <w:p>
            <w:pPr>
              <w:pStyle w:val="13"/>
              <w:spacing w:before="64"/>
              <w:ind w:left="107"/>
              <w:rPr>
                <w:rFonts w:hint="default" w:ascii="Times New Roman" w:hAnsi="Times New Roman" w:cs="Times New Roman"/>
                <w:sz w:val="28"/>
                <w:szCs w:val="28"/>
              </w:rPr>
            </w:pPr>
            <w:r>
              <w:rPr>
                <w:rFonts w:hint="default" w:ascii="Times New Roman" w:hAnsi="Times New Roman" w:cs="Times New Roman"/>
                <w:sz w:val="28"/>
                <w:szCs w:val="28"/>
              </w:rPr>
              <w:t>Dữ liệu vào</w:t>
            </w:r>
          </w:p>
        </w:tc>
        <w:tc>
          <w:tcPr>
            <w:tcW w:w="2551" w:type="dxa"/>
          </w:tcPr>
          <w:p>
            <w:pPr>
              <w:pStyle w:val="13"/>
              <w:spacing w:before="64"/>
              <w:ind w:left="107"/>
              <w:rPr>
                <w:rFonts w:hint="default" w:ascii="Times New Roman" w:hAnsi="Times New Roman" w:cs="Times New Roman"/>
                <w:sz w:val="28"/>
                <w:szCs w:val="28"/>
              </w:rPr>
            </w:pPr>
            <w:r>
              <w:rPr>
                <w:rFonts w:hint="default" w:ascii="Times New Roman" w:hAnsi="Times New Roman" w:cs="Times New Roman"/>
                <w:sz w:val="28"/>
                <w:szCs w:val="28"/>
              </w:rPr>
              <w:t>Kết quả ra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8" w:hRule="atLeast"/>
        </w:trPr>
        <w:tc>
          <w:tcPr>
            <w:tcW w:w="2376" w:type="dxa"/>
            <w:tcBorders>
              <w:bottom w:val="nil"/>
            </w:tcBorders>
          </w:tcPr>
          <w:p>
            <w:pPr>
              <w:pStyle w:val="13"/>
              <w:spacing w:before="66"/>
              <w:ind w:left="107"/>
              <w:rPr>
                <w:rFonts w:hint="default" w:ascii="Times New Roman" w:hAnsi="Times New Roman" w:cs="Times New Roman"/>
                <w:sz w:val="28"/>
                <w:szCs w:val="28"/>
              </w:rPr>
            </w:pPr>
            <w:r>
              <w:rPr>
                <w:rFonts w:hint="default" w:ascii="Times New Roman" w:hAnsi="Times New Roman" w:cs="Times New Roman"/>
                <w:w w:val="100"/>
                <w:sz w:val="28"/>
                <w:szCs w:val="28"/>
              </w:rPr>
              <w:t>2</w:t>
            </w:r>
          </w:p>
        </w:tc>
        <w:tc>
          <w:tcPr>
            <w:tcW w:w="2551" w:type="dxa"/>
            <w:tcBorders>
              <w:bottom w:val="nil"/>
            </w:tcBorders>
          </w:tcPr>
          <w:p>
            <w:pPr>
              <w:pStyle w:val="13"/>
              <w:spacing w:before="64"/>
              <w:ind w:left="107"/>
              <w:rPr>
                <w:rFonts w:hint="default" w:ascii="Times New Roman" w:hAnsi="Times New Roman" w:cs="Times New Roman"/>
                <w:sz w:val="28"/>
                <w:szCs w:val="28"/>
              </w:rPr>
            </w:pPr>
            <w:r>
              <w:rPr>
                <w:rFonts w:hint="default" w:ascii="Times New Roman" w:hAnsi="Times New Roman" w:cs="Times New Roman"/>
                <w:w w:val="100"/>
                <w:sz w:val="28"/>
                <w:szCs w:val="28"/>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4" w:hRule="atLeast"/>
        </w:trPr>
        <w:tc>
          <w:tcPr>
            <w:tcW w:w="2376" w:type="dxa"/>
            <w:tcBorders>
              <w:top w:val="nil"/>
              <w:bottom w:val="nil"/>
            </w:tcBorders>
          </w:tcPr>
          <w:p>
            <w:pPr>
              <w:pStyle w:val="13"/>
              <w:spacing w:before="43"/>
              <w:ind w:left="107"/>
              <w:rPr>
                <w:rFonts w:hint="default" w:ascii="Times New Roman" w:hAnsi="Times New Roman" w:cs="Times New Roman"/>
                <w:sz w:val="28"/>
                <w:szCs w:val="28"/>
              </w:rPr>
            </w:pPr>
            <w:r>
              <w:rPr>
                <w:rFonts w:hint="default" w:ascii="Times New Roman" w:hAnsi="Times New Roman" w:cs="Times New Roman"/>
                <w:sz w:val="28"/>
                <w:szCs w:val="28"/>
              </w:rPr>
              <w:t>1 -2</w:t>
            </w:r>
          </w:p>
        </w:tc>
        <w:tc>
          <w:tcPr>
            <w:tcW w:w="2551" w:type="dxa"/>
            <w:tcBorders>
              <w:top w:val="nil"/>
              <w:bottom w:val="nil"/>
            </w:tcBorders>
          </w:tcPr>
          <w:p>
            <w:pPr>
              <w:pStyle w:val="13"/>
              <w:rPr>
                <w:rFonts w:hint="default" w:ascii="Times New Roman" w:hAnsi="Times New Roman" w:cs="Times New Roman"/>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9" w:hRule="atLeast"/>
        </w:trPr>
        <w:tc>
          <w:tcPr>
            <w:tcW w:w="2376" w:type="dxa"/>
            <w:tcBorders>
              <w:top w:val="nil"/>
            </w:tcBorders>
          </w:tcPr>
          <w:p>
            <w:pPr>
              <w:pStyle w:val="13"/>
              <w:spacing w:before="42"/>
              <w:ind w:left="107"/>
              <w:rPr>
                <w:rFonts w:hint="default" w:ascii="Times New Roman" w:hAnsi="Times New Roman" w:cs="Times New Roman"/>
                <w:sz w:val="28"/>
                <w:szCs w:val="28"/>
              </w:rPr>
            </w:pPr>
            <w:r>
              <w:rPr>
                <w:rFonts w:hint="default" w:ascii="Times New Roman" w:hAnsi="Times New Roman" w:cs="Times New Roman"/>
                <w:sz w:val="28"/>
                <w:szCs w:val="28"/>
              </w:rPr>
              <w:t>2 3</w:t>
            </w:r>
          </w:p>
        </w:tc>
        <w:tc>
          <w:tcPr>
            <w:tcW w:w="2551" w:type="dxa"/>
            <w:tcBorders>
              <w:top w:val="nil"/>
            </w:tcBorders>
          </w:tcPr>
          <w:p>
            <w:pPr>
              <w:pStyle w:val="13"/>
              <w:rPr>
                <w:rFonts w:hint="default" w:ascii="Times New Roman" w:hAnsi="Times New Roman" w:cs="Times New Roman"/>
                <w:sz w:val="28"/>
                <w:szCs w:val="28"/>
              </w:rPr>
            </w:pPr>
          </w:p>
        </w:tc>
      </w:tr>
    </w:tbl>
    <w:p>
      <w:pPr>
        <w:pStyle w:val="12"/>
        <w:numPr>
          <w:ilvl w:val="1"/>
          <w:numId w:val="27"/>
        </w:numPr>
        <w:tabs>
          <w:tab w:val="left" w:pos="845"/>
        </w:tabs>
        <w:spacing w:before="115" w:after="0" w:line="240" w:lineRule="auto"/>
        <w:ind w:left="844" w:right="0" w:hanging="541"/>
        <w:jc w:val="left"/>
        <w:rPr>
          <w:rFonts w:hint="default" w:ascii="Times New Roman" w:hAnsi="Times New Roman" w:cs="Times New Roman"/>
          <w:sz w:val="28"/>
          <w:szCs w:val="28"/>
        </w:rPr>
      </w:pPr>
      <w:r>
        <w:rPr>
          <w:rFonts w:hint="default" w:ascii="Times New Roman" w:hAnsi="Times New Roman" w:cs="Times New Roman"/>
          <w:i/>
          <w:sz w:val="28"/>
          <w:szCs w:val="28"/>
        </w:rPr>
        <w:t xml:space="preserve">DÃY SỐ </w:t>
      </w:r>
      <w:r>
        <w:rPr>
          <w:rFonts w:hint="default" w:ascii="Times New Roman" w:hAnsi="Times New Roman" w:cs="Times New Roman"/>
          <w:sz w:val="28"/>
          <w:szCs w:val="28"/>
        </w:rPr>
        <w:t>(Học sinh giỏi, Hà Nội</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2008-2009)</w:t>
      </w:r>
    </w:p>
    <w:p>
      <w:pPr>
        <w:pStyle w:val="7"/>
        <w:spacing w:before="151" w:line="288" w:lineRule="auto"/>
        <w:ind w:left="871" w:right="394" w:hanging="1"/>
        <w:rPr>
          <w:rFonts w:hint="default" w:ascii="Times New Roman" w:hAnsi="Times New Roman" w:cs="Times New Roman"/>
          <w:sz w:val="28"/>
          <w:szCs w:val="28"/>
        </w:rPr>
      </w:pPr>
      <w:r>
        <w:rPr>
          <w:rFonts w:hint="default" w:ascii="Times New Roman" w:hAnsi="Times New Roman" w:cs="Times New Roman"/>
          <w:sz w:val="28"/>
          <w:szCs w:val="28"/>
        </w:rPr>
        <w:t>Cho dãy số nguyên a</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 xml:space="preserve">, </w:t>
      </w:r>
      <w:r>
        <w:rPr>
          <w:rFonts w:hint="default" w:ascii="Times New Roman" w:hAnsi="Times New Roman" w:cs="Times New Roman"/>
          <w:spacing w:val="3"/>
          <w:sz w:val="28"/>
          <w:szCs w:val="28"/>
          <w:vertAlign w:val="baseline"/>
        </w:rPr>
        <w:t>a</w:t>
      </w:r>
      <w:r>
        <w:rPr>
          <w:rFonts w:hint="default" w:ascii="Times New Roman" w:hAnsi="Times New Roman" w:cs="Times New Roman"/>
          <w:spacing w:val="3"/>
          <w:sz w:val="28"/>
          <w:szCs w:val="28"/>
          <w:vertAlign w:val="subscript"/>
        </w:rPr>
        <w:t>2</w:t>
      </w:r>
      <w:r>
        <w:rPr>
          <w:rFonts w:hint="default" w:ascii="Times New Roman" w:hAnsi="Times New Roman" w:cs="Times New Roman"/>
          <w:spacing w:val="3"/>
          <w:sz w:val="28"/>
          <w:szCs w:val="28"/>
          <w:vertAlign w:val="baseline"/>
        </w:rPr>
        <w:t xml:space="preserve">, </w:t>
      </w:r>
      <w:r>
        <w:rPr>
          <w:rFonts w:hint="default" w:ascii="Times New Roman" w:hAnsi="Times New Roman" w:cs="Times New Roman"/>
          <w:sz w:val="28"/>
          <w:szCs w:val="28"/>
          <w:vertAlign w:val="baseline"/>
        </w:rPr>
        <w:t xml:space="preserve">. . </w:t>
      </w:r>
      <w:r>
        <w:rPr>
          <w:rFonts w:hint="default" w:ascii="Times New Roman" w:hAnsi="Times New Roman" w:cs="Times New Roman"/>
          <w:spacing w:val="3"/>
          <w:sz w:val="28"/>
          <w:szCs w:val="28"/>
          <w:vertAlign w:val="baseline"/>
        </w:rPr>
        <w:t>a</w:t>
      </w:r>
      <w:r>
        <w:rPr>
          <w:rFonts w:hint="default" w:ascii="Times New Roman" w:hAnsi="Times New Roman" w:cs="Times New Roman"/>
          <w:spacing w:val="3"/>
          <w:sz w:val="28"/>
          <w:szCs w:val="28"/>
          <w:vertAlign w:val="subscript"/>
        </w:rPr>
        <w:t>n</w:t>
      </w:r>
      <w:r>
        <w:rPr>
          <w:rFonts w:hint="default" w:ascii="Times New Roman" w:hAnsi="Times New Roman" w:cs="Times New Roman"/>
          <w:spacing w:val="3"/>
          <w:sz w:val="28"/>
          <w:szCs w:val="28"/>
          <w:vertAlign w:val="baseline"/>
        </w:rPr>
        <w:t xml:space="preserve">. </w:t>
      </w:r>
      <w:r>
        <w:rPr>
          <w:rFonts w:hint="default" w:ascii="Times New Roman" w:hAnsi="Times New Roman" w:cs="Times New Roman"/>
          <w:sz w:val="28"/>
          <w:szCs w:val="28"/>
          <w:vertAlign w:val="baseline"/>
        </w:rPr>
        <w:t>Số a</w:t>
      </w:r>
      <w:r>
        <w:rPr>
          <w:rFonts w:hint="default" w:ascii="Times New Roman" w:hAnsi="Times New Roman" w:cs="Times New Roman"/>
          <w:sz w:val="28"/>
          <w:szCs w:val="28"/>
          <w:vertAlign w:val="subscript"/>
        </w:rPr>
        <w:t>p</w:t>
      </w:r>
      <w:r>
        <w:rPr>
          <w:rFonts w:hint="default" w:ascii="Times New Roman" w:hAnsi="Times New Roman" w:cs="Times New Roman"/>
          <w:sz w:val="28"/>
          <w:szCs w:val="28"/>
          <w:vertAlign w:val="baseline"/>
        </w:rPr>
        <w:t xml:space="preserve"> (1 ≤ e ≤  n)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ược gọi là một số  trung bình cộng trong dãy nếu tồn tại 3 chỉ số </w:t>
      </w:r>
      <w:r>
        <w:rPr>
          <w:rFonts w:hint="default" w:ascii="Times New Roman" w:hAnsi="Times New Roman" w:cs="Times New Roman"/>
          <w:spacing w:val="4"/>
          <w:sz w:val="28"/>
          <w:szCs w:val="28"/>
          <w:vertAlign w:val="baseline"/>
        </w:rPr>
        <w:t xml:space="preserve">i, </w:t>
      </w:r>
      <w:r>
        <w:rPr>
          <w:rFonts w:hint="default" w:ascii="Times New Roman" w:hAnsi="Times New Roman" w:cs="Times New Roman"/>
          <w:sz w:val="28"/>
          <w:szCs w:val="28"/>
          <w:vertAlign w:val="baseline"/>
        </w:rPr>
        <w:t xml:space="preserve">j, k (1 ≤ </w:t>
      </w:r>
      <w:r>
        <w:rPr>
          <w:rFonts w:hint="default" w:ascii="Times New Roman" w:hAnsi="Times New Roman" w:cs="Times New Roman"/>
          <w:spacing w:val="4"/>
          <w:sz w:val="28"/>
          <w:szCs w:val="28"/>
          <w:vertAlign w:val="baseline"/>
        </w:rPr>
        <w:t xml:space="preserve">i, </w:t>
      </w:r>
      <w:r>
        <w:rPr>
          <w:rFonts w:hint="default" w:ascii="Times New Roman" w:hAnsi="Times New Roman" w:cs="Times New Roman"/>
          <w:sz w:val="28"/>
          <w:szCs w:val="28"/>
          <w:vertAlign w:val="baseline"/>
        </w:rPr>
        <w:t>j, k</w:t>
      </w:r>
      <w:r>
        <w:rPr>
          <w:rFonts w:hint="default" w:ascii="Times New Roman" w:hAnsi="Times New Roman" w:cs="Times New Roman"/>
          <w:spacing w:val="5"/>
          <w:sz w:val="28"/>
          <w:szCs w:val="28"/>
          <w:vertAlign w:val="baseline"/>
        </w:rPr>
        <w:t xml:space="preserve"> </w:t>
      </w:r>
      <w:r>
        <w:rPr>
          <w:rFonts w:hint="default" w:ascii="Times New Roman" w:hAnsi="Times New Roman" w:cs="Times New Roman"/>
          <w:sz w:val="28"/>
          <w:szCs w:val="28"/>
          <w:vertAlign w:val="baseline"/>
        </w:rPr>
        <w:t>≤</w:t>
      </w:r>
    </w:p>
    <w:p>
      <w:pPr>
        <w:pStyle w:val="7"/>
        <w:spacing w:line="256" w:lineRule="exact"/>
        <w:ind w:left="923"/>
        <w:rPr>
          <w:rFonts w:hint="default" w:ascii="Times New Roman" w:hAnsi="Times New Roman" w:cs="Times New Roman"/>
          <w:sz w:val="28"/>
          <w:szCs w:val="28"/>
        </w:rPr>
      </w:pPr>
      <w:r>
        <w:rPr>
          <w:rFonts w:hint="default" w:ascii="Times New Roman" w:hAnsi="Times New Roman" w:cs="Times New Roman"/>
          <w:w w:val="105"/>
          <w:sz w:val="28"/>
          <w:szCs w:val="28"/>
        </w:rPr>
        <w:t xml:space="preserve">n) </w:t>
      </w:r>
      <w:r>
        <w:rPr>
          <w:rFonts w:hint="default" w:cs="Times New Roman"/>
          <w:w w:val="105"/>
          <w:sz w:val="28"/>
          <w:szCs w:val="28"/>
          <w:lang w:val="en-US"/>
        </w:rPr>
        <w:t>đ</w:t>
      </w:r>
      <w:r>
        <w:rPr>
          <w:rFonts w:hint="default" w:ascii="Times New Roman" w:hAnsi="Times New Roman" w:cs="Times New Roman"/>
          <w:w w:val="105"/>
          <w:sz w:val="28"/>
          <w:szCs w:val="28"/>
        </w:rPr>
        <w:t>ôi một khác nhau, sao cho a</w:t>
      </w:r>
      <w:r>
        <w:rPr>
          <w:rFonts w:hint="default" w:ascii="Times New Roman" w:hAnsi="Times New Roman" w:cs="Times New Roman"/>
          <w:w w:val="105"/>
          <w:sz w:val="28"/>
          <w:szCs w:val="28"/>
          <w:vertAlign w:val="subscript"/>
        </w:rPr>
        <w:t>p</w:t>
      </w:r>
      <w:r>
        <w:rPr>
          <w:rFonts w:hint="default" w:ascii="Times New Roman" w:hAnsi="Times New Roman" w:cs="Times New Roman"/>
          <w:w w:val="105"/>
          <w:sz w:val="28"/>
          <w:szCs w:val="28"/>
          <w:vertAlign w:val="baseline"/>
        </w:rPr>
        <w:t xml:space="preserve"> = (a</w:t>
      </w:r>
      <w:r>
        <w:rPr>
          <w:rFonts w:hint="default" w:ascii="Times New Roman" w:hAnsi="Times New Roman" w:cs="Times New Roman"/>
          <w:w w:val="105"/>
          <w:sz w:val="28"/>
          <w:szCs w:val="28"/>
          <w:vertAlign w:val="subscript"/>
        </w:rPr>
        <w:t>i</w:t>
      </w:r>
      <w:r>
        <w:rPr>
          <w:rFonts w:hint="default" w:ascii="Times New Roman" w:hAnsi="Times New Roman" w:cs="Times New Roman"/>
          <w:w w:val="105"/>
          <w:sz w:val="28"/>
          <w:szCs w:val="28"/>
          <w:vertAlign w:val="baseline"/>
        </w:rPr>
        <w:t xml:space="preserve"> + a</w:t>
      </w:r>
      <w:r>
        <w:rPr>
          <w:rFonts w:hint="default" w:ascii="Times New Roman" w:hAnsi="Times New Roman" w:cs="Times New Roman"/>
          <w:w w:val="105"/>
          <w:sz w:val="28"/>
          <w:szCs w:val="28"/>
          <w:vertAlign w:val="subscript"/>
        </w:rPr>
        <w:t>j</w:t>
      </w:r>
      <w:r>
        <w:rPr>
          <w:rFonts w:hint="default" w:ascii="Times New Roman" w:hAnsi="Times New Roman" w:cs="Times New Roman"/>
          <w:w w:val="105"/>
          <w:sz w:val="28"/>
          <w:szCs w:val="28"/>
          <w:vertAlign w:val="baseline"/>
        </w:rPr>
        <w:t xml:space="preserve"> + a</w:t>
      </w:r>
      <w:r>
        <w:rPr>
          <w:rFonts w:hint="default" w:ascii="Times New Roman" w:hAnsi="Times New Roman" w:cs="Times New Roman"/>
          <w:w w:val="105"/>
          <w:sz w:val="28"/>
          <w:szCs w:val="28"/>
          <w:vertAlign w:val="subscript"/>
        </w:rPr>
        <w:t>k</w:t>
      </w:r>
      <w:r>
        <w:rPr>
          <w:rFonts w:hint="default" w:ascii="Times New Roman" w:hAnsi="Times New Roman" w:cs="Times New Roman"/>
          <w:w w:val="105"/>
          <w:sz w:val="28"/>
          <w:szCs w:val="28"/>
          <w:vertAlign w:val="baseline"/>
        </w:rPr>
        <w:t>)/3</w:t>
      </w:r>
    </w:p>
    <w:p>
      <w:pPr>
        <w:pStyle w:val="7"/>
        <w:spacing w:before="119" w:line="266" w:lineRule="auto"/>
        <w:ind w:left="871" w:right="296" w:hanging="1"/>
        <w:rPr>
          <w:rFonts w:hint="default" w:ascii="Times New Roman" w:hAnsi="Times New Roman" w:cs="Times New Roman"/>
          <w:sz w:val="28"/>
          <w:szCs w:val="28"/>
        </w:rPr>
      </w:pPr>
      <w:r>
        <w:rPr>
          <w:rFonts w:hint="default" w:ascii="Times New Roman" w:hAnsi="Times New Roman" w:cs="Times New Roman"/>
          <w:i/>
          <w:sz w:val="28"/>
          <w:szCs w:val="28"/>
        </w:rPr>
        <w:t xml:space="preserve">Yêu cầu: </w:t>
      </w:r>
      <w:r>
        <w:rPr>
          <w:rFonts w:hint="default" w:ascii="Times New Roman" w:hAnsi="Times New Roman" w:cs="Times New Roman"/>
          <w:sz w:val="28"/>
          <w:szCs w:val="28"/>
        </w:rPr>
        <w:t>Cho n và dãy số a</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 a</w:t>
      </w:r>
      <w:r>
        <w:rPr>
          <w:rFonts w:hint="default" w:ascii="Times New Roman" w:hAnsi="Times New Roman" w:cs="Times New Roman"/>
          <w:sz w:val="28"/>
          <w:szCs w:val="28"/>
          <w:vertAlign w:val="subscript"/>
        </w:rPr>
        <w:t>2</w:t>
      </w:r>
      <w:r>
        <w:rPr>
          <w:rFonts w:hint="default" w:ascii="Times New Roman" w:hAnsi="Times New Roman" w:cs="Times New Roman"/>
          <w:sz w:val="28"/>
          <w:szCs w:val="28"/>
          <w:vertAlign w:val="baseline"/>
        </w:rPr>
        <w:t>, . . a</w:t>
      </w:r>
      <w:r>
        <w:rPr>
          <w:rFonts w:hint="default" w:ascii="Times New Roman" w:hAnsi="Times New Roman" w:cs="Times New Roman"/>
          <w:sz w:val="28"/>
          <w:szCs w:val="28"/>
          <w:vertAlign w:val="subscript"/>
        </w:rPr>
        <w:t>n</w:t>
      </w:r>
      <w:r>
        <w:rPr>
          <w:rFonts w:hint="default" w:ascii="Times New Roman" w:hAnsi="Times New Roman" w:cs="Times New Roman"/>
          <w:sz w:val="28"/>
          <w:szCs w:val="28"/>
          <w:vertAlign w:val="baseline"/>
        </w:rPr>
        <w:t>. Hãy tìm số lượng các số trung bình cộng trong dãy.</w:t>
      </w:r>
    </w:p>
    <w:p>
      <w:pPr>
        <w:spacing w:before="59"/>
        <w:ind w:left="871" w:right="0" w:firstLine="0"/>
        <w:jc w:val="left"/>
        <w:rPr>
          <w:rFonts w:hint="default" w:ascii="Times New Roman" w:hAnsi="Times New Roman" w:cs="Times New Roman"/>
          <w:i/>
          <w:sz w:val="28"/>
          <w:szCs w:val="28"/>
        </w:rPr>
      </w:pPr>
      <w:r>
        <w:rPr>
          <w:rFonts w:hint="default" w:ascii="Times New Roman" w:hAnsi="Times New Roman" w:cs="Times New Roman"/>
          <w:i/>
          <w:sz w:val="28"/>
          <w:szCs w:val="28"/>
        </w:rPr>
        <w:t>Dữ liệu vào:</w:t>
      </w:r>
    </w:p>
    <w:p>
      <w:pPr>
        <w:pStyle w:val="12"/>
        <w:numPr>
          <w:ilvl w:val="2"/>
          <w:numId w:val="27"/>
        </w:numPr>
        <w:tabs>
          <w:tab w:val="left" w:pos="1228"/>
          <w:tab w:val="left" w:pos="1229"/>
        </w:tabs>
        <w:spacing w:before="89" w:after="0" w:line="240" w:lineRule="auto"/>
        <w:ind w:left="1228" w:right="0" w:hanging="358"/>
        <w:jc w:val="left"/>
        <w:rPr>
          <w:rFonts w:hint="default" w:ascii="Times New Roman" w:hAnsi="Times New Roman" w:cs="Times New Roman"/>
          <w:sz w:val="28"/>
          <w:szCs w:val="28"/>
        </w:rPr>
      </w:pPr>
      <w:r>
        <w:rPr>
          <w:rFonts w:hint="default" w:ascii="Times New Roman" w:hAnsi="Times New Roman" w:cs="Times New Roman"/>
          <w:sz w:val="28"/>
          <w:szCs w:val="28"/>
        </w:rPr>
        <w:t xml:space="preserve">Dòng </w:t>
      </w:r>
      <w:r>
        <w:rPr>
          <w:rFonts w:hint="default" w:cs="Times New Roman"/>
          <w:sz w:val="28"/>
          <w:szCs w:val="28"/>
          <w:lang w:val="en-US"/>
        </w:rPr>
        <w:t>đ</w:t>
      </w:r>
      <w:r>
        <w:rPr>
          <w:rFonts w:hint="default" w:ascii="Times New Roman" w:hAnsi="Times New Roman" w:cs="Times New Roman"/>
          <w:sz w:val="28"/>
          <w:szCs w:val="28"/>
        </w:rPr>
        <w:t>ầu ghi số nguyên dương n (3 ≤ n ≤</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1000)</w:t>
      </w:r>
    </w:p>
    <w:p>
      <w:pPr>
        <w:pStyle w:val="12"/>
        <w:numPr>
          <w:ilvl w:val="2"/>
          <w:numId w:val="27"/>
        </w:numPr>
        <w:tabs>
          <w:tab w:val="left" w:pos="1228"/>
          <w:tab w:val="left" w:pos="1229"/>
        </w:tabs>
        <w:spacing w:before="35" w:after="0" w:line="240" w:lineRule="auto"/>
        <w:ind w:left="1228" w:right="0" w:hanging="358"/>
        <w:jc w:val="left"/>
        <w:rPr>
          <w:rFonts w:hint="default" w:ascii="Times New Roman" w:hAnsi="Times New Roman" w:cs="Times New Roman"/>
          <w:sz w:val="28"/>
          <w:szCs w:val="28"/>
        </w:rPr>
      </w:pPr>
      <w:r>
        <w:rPr>
          <w:rFonts w:hint="default" w:ascii="Times New Roman" w:hAnsi="Times New Roman" w:cs="Times New Roman"/>
          <w:sz w:val="28"/>
          <w:szCs w:val="28"/>
        </w:rPr>
        <w:t>Dòng thứ hai chứa n số nguyên a</w:t>
      </w:r>
      <w:r>
        <w:rPr>
          <w:rFonts w:hint="default" w:ascii="Times New Roman" w:hAnsi="Times New Roman" w:cs="Times New Roman"/>
          <w:sz w:val="28"/>
          <w:szCs w:val="28"/>
          <w:vertAlign w:val="subscript"/>
        </w:rPr>
        <w:t>i</w:t>
      </w:r>
      <w:r>
        <w:rPr>
          <w:rFonts w:hint="default" w:ascii="Times New Roman" w:hAnsi="Times New Roman" w:cs="Times New Roman"/>
          <w:sz w:val="28"/>
          <w:szCs w:val="28"/>
          <w:vertAlign w:val="baseline"/>
        </w:rPr>
        <w:t xml:space="preserve"> (|a</w:t>
      </w:r>
      <w:r>
        <w:rPr>
          <w:rFonts w:hint="default" w:ascii="Times New Roman" w:hAnsi="Times New Roman" w:cs="Times New Roman"/>
          <w:sz w:val="28"/>
          <w:szCs w:val="28"/>
          <w:vertAlign w:val="subscript"/>
        </w:rPr>
        <w:t>i</w:t>
      </w:r>
      <w:r>
        <w:rPr>
          <w:rFonts w:hint="default" w:ascii="Times New Roman" w:hAnsi="Times New Roman" w:cs="Times New Roman"/>
          <w:sz w:val="28"/>
          <w:szCs w:val="28"/>
          <w:vertAlign w:val="baseline"/>
        </w:rPr>
        <w:t xml:space="preserve"> | €</w:t>
      </w:r>
      <w:r>
        <w:rPr>
          <w:rFonts w:hint="default" w:ascii="Times New Roman" w:hAnsi="Times New Roman" w:cs="Times New Roman"/>
          <w:spacing w:val="37"/>
          <w:sz w:val="28"/>
          <w:szCs w:val="28"/>
          <w:vertAlign w:val="baseline"/>
        </w:rPr>
        <w:t xml:space="preserve"> </w:t>
      </w:r>
      <w:r>
        <w:rPr>
          <w:rFonts w:hint="default" w:ascii="Times New Roman" w:hAnsi="Times New Roman" w:cs="Times New Roman"/>
          <w:spacing w:val="2"/>
          <w:sz w:val="28"/>
          <w:szCs w:val="28"/>
          <w:vertAlign w:val="baseline"/>
        </w:rPr>
        <w:t>10</w:t>
      </w:r>
      <w:r>
        <w:rPr>
          <w:rFonts w:hint="default" w:ascii="Times New Roman" w:hAnsi="Times New Roman" w:cs="Times New Roman"/>
          <w:spacing w:val="2"/>
          <w:sz w:val="28"/>
          <w:szCs w:val="28"/>
          <w:vertAlign w:val="superscript"/>
        </w:rPr>
        <w:t>8</w:t>
      </w:r>
      <w:r>
        <w:rPr>
          <w:rFonts w:hint="default" w:ascii="Times New Roman" w:hAnsi="Times New Roman" w:cs="Times New Roman"/>
          <w:spacing w:val="2"/>
          <w:sz w:val="28"/>
          <w:szCs w:val="28"/>
          <w:vertAlign w:val="baseline"/>
        </w:rPr>
        <w:t>)</w:t>
      </w:r>
    </w:p>
    <w:p>
      <w:pPr>
        <w:spacing w:before="90"/>
        <w:ind w:left="871" w:right="0" w:firstLine="0"/>
        <w:jc w:val="left"/>
        <w:rPr>
          <w:rFonts w:hint="default" w:ascii="Times New Roman" w:hAnsi="Times New Roman" w:cs="Times New Roman"/>
          <w:i/>
          <w:sz w:val="28"/>
          <w:szCs w:val="28"/>
        </w:rPr>
      </w:pPr>
      <w:r>
        <w:rPr>
          <w:rFonts w:hint="default" w:ascii="Times New Roman" w:hAnsi="Times New Roman" w:cs="Times New Roman"/>
          <w:i/>
          <w:sz w:val="28"/>
          <w:szCs w:val="28"/>
        </w:rPr>
        <w:t>Kết quả ra:</w:t>
      </w:r>
    </w:p>
    <w:p>
      <w:pPr>
        <w:pStyle w:val="7"/>
        <w:spacing w:before="87"/>
        <w:ind w:left="871"/>
        <w:rPr>
          <w:rFonts w:hint="default" w:ascii="Times New Roman" w:hAnsi="Times New Roman" w:cs="Times New Roman"/>
          <w:sz w:val="28"/>
          <w:szCs w:val="28"/>
        </w:rPr>
      </w:pPr>
      <w:r>
        <w:rPr>
          <w:rFonts w:hint="default" w:ascii="Times New Roman" w:hAnsi="Times New Roman" w:cs="Times New Roman"/>
          <w:sz w:val="28"/>
          <w:szCs w:val="28"/>
        </w:rPr>
        <w:t>Số lượng các số trung bình cộng trong dãy.</w:t>
      </w:r>
    </w:p>
    <w:p>
      <w:pPr>
        <w:pStyle w:val="7"/>
        <w:spacing w:before="2"/>
        <w:rPr>
          <w:rFonts w:hint="default" w:ascii="Times New Roman" w:hAnsi="Times New Roman" w:cs="Times New Roman"/>
          <w:sz w:val="28"/>
          <w:szCs w:val="28"/>
        </w:rPr>
      </w:pPr>
    </w:p>
    <w:tbl>
      <w:tblPr>
        <w:tblStyle w:val="6"/>
        <w:tblW w:w="0" w:type="auto"/>
        <w:tblInd w:w="223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06"/>
        <w:gridCol w:w="264"/>
        <w:gridCol w:w="264"/>
        <w:gridCol w:w="264"/>
        <w:gridCol w:w="853"/>
        <w:gridCol w:w="21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3" w:hRule="atLeast"/>
        </w:trPr>
        <w:tc>
          <w:tcPr>
            <w:tcW w:w="1951" w:type="dxa"/>
            <w:gridSpan w:val="5"/>
          </w:tcPr>
          <w:p>
            <w:pPr>
              <w:pStyle w:val="13"/>
              <w:spacing w:before="64"/>
              <w:ind w:left="107"/>
              <w:rPr>
                <w:rFonts w:hint="default" w:ascii="Times New Roman" w:hAnsi="Times New Roman" w:cs="Times New Roman"/>
                <w:sz w:val="28"/>
                <w:szCs w:val="28"/>
              </w:rPr>
            </w:pPr>
            <w:r>
              <w:rPr>
                <w:rFonts w:hint="default" w:ascii="Times New Roman" w:hAnsi="Times New Roman" w:cs="Times New Roman"/>
                <w:sz w:val="28"/>
                <w:szCs w:val="28"/>
              </w:rPr>
              <w:t>Dữ liệu vào</w:t>
            </w:r>
          </w:p>
        </w:tc>
        <w:tc>
          <w:tcPr>
            <w:tcW w:w="2126" w:type="dxa"/>
          </w:tcPr>
          <w:p>
            <w:pPr>
              <w:pStyle w:val="13"/>
              <w:spacing w:before="64"/>
              <w:ind w:left="107"/>
              <w:rPr>
                <w:rFonts w:hint="default" w:ascii="Times New Roman" w:hAnsi="Times New Roman" w:cs="Times New Roman"/>
                <w:sz w:val="28"/>
                <w:szCs w:val="28"/>
              </w:rPr>
            </w:pPr>
            <w:r>
              <w:rPr>
                <w:rFonts w:hint="default" w:ascii="Times New Roman" w:hAnsi="Times New Roman" w:cs="Times New Roman"/>
                <w:sz w:val="28"/>
                <w:szCs w:val="28"/>
              </w:rPr>
              <w:t>Kết quả ra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7" w:hRule="atLeast"/>
        </w:trPr>
        <w:tc>
          <w:tcPr>
            <w:tcW w:w="306" w:type="dxa"/>
            <w:tcBorders>
              <w:right w:val="nil"/>
            </w:tcBorders>
          </w:tcPr>
          <w:p>
            <w:pPr>
              <w:pStyle w:val="13"/>
              <w:spacing w:before="64"/>
              <w:ind w:left="107"/>
              <w:rPr>
                <w:rFonts w:hint="default" w:ascii="Times New Roman" w:hAnsi="Times New Roman" w:cs="Times New Roman"/>
                <w:sz w:val="28"/>
                <w:szCs w:val="28"/>
              </w:rPr>
            </w:pPr>
            <w:r>
              <w:rPr>
                <w:rFonts w:hint="default" w:ascii="Times New Roman" w:hAnsi="Times New Roman" w:cs="Times New Roman"/>
                <w:w w:val="100"/>
                <w:sz w:val="28"/>
                <w:szCs w:val="28"/>
              </w:rPr>
              <w:t>5</w:t>
            </w:r>
          </w:p>
          <w:p>
            <w:pPr>
              <w:pStyle w:val="13"/>
              <w:spacing w:before="134"/>
              <w:ind w:left="107"/>
              <w:rPr>
                <w:rFonts w:hint="default" w:ascii="Times New Roman" w:hAnsi="Times New Roman" w:cs="Times New Roman"/>
                <w:sz w:val="28"/>
                <w:szCs w:val="28"/>
              </w:rPr>
            </w:pPr>
            <w:r>
              <w:rPr>
                <w:rFonts w:hint="default" w:ascii="Times New Roman" w:hAnsi="Times New Roman" w:cs="Times New Roman"/>
                <w:w w:val="100"/>
                <w:sz w:val="28"/>
                <w:szCs w:val="28"/>
              </w:rPr>
              <w:t>4</w:t>
            </w:r>
          </w:p>
        </w:tc>
        <w:tc>
          <w:tcPr>
            <w:tcW w:w="264" w:type="dxa"/>
            <w:tcBorders>
              <w:left w:val="nil"/>
              <w:right w:val="nil"/>
            </w:tcBorders>
          </w:tcPr>
          <w:p>
            <w:pPr>
              <w:pStyle w:val="13"/>
              <w:rPr>
                <w:rFonts w:hint="default" w:ascii="Times New Roman" w:hAnsi="Times New Roman" w:cs="Times New Roman"/>
                <w:sz w:val="28"/>
                <w:szCs w:val="28"/>
              </w:rPr>
            </w:pPr>
          </w:p>
          <w:p>
            <w:pPr>
              <w:pStyle w:val="13"/>
              <w:spacing w:before="172"/>
              <w:ind w:left="70"/>
              <w:rPr>
                <w:rFonts w:hint="default" w:ascii="Times New Roman" w:hAnsi="Times New Roman" w:cs="Times New Roman"/>
                <w:sz w:val="28"/>
                <w:szCs w:val="28"/>
              </w:rPr>
            </w:pPr>
            <w:r>
              <w:rPr>
                <w:rFonts w:hint="default" w:ascii="Times New Roman" w:hAnsi="Times New Roman" w:cs="Times New Roman"/>
                <w:w w:val="100"/>
                <w:sz w:val="28"/>
                <w:szCs w:val="28"/>
              </w:rPr>
              <w:t>3</w:t>
            </w:r>
          </w:p>
        </w:tc>
        <w:tc>
          <w:tcPr>
            <w:tcW w:w="264" w:type="dxa"/>
            <w:tcBorders>
              <w:left w:val="nil"/>
              <w:right w:val="nil"/>
            </w:tcBorders>
          </w:tcPr>
          <w:p>
            <w:pPr>
              <w:pStyle w:val="13"/>
              <w:rPr>
                <w:rFonts w:hint="default" w:ascii="Times New Roman" w:hAnsi="Times New Roman" w:cs="Times New Roman"/>
                <w:sz w:val="28"/>
                <w:szCs w:val="28"/>
              </w:rPr>
            </w:pPr>
          </w:p>
          <w:p>
            <w:pPr>
              <w:pStyle w:val="13"/>
              <w:spacing w:before="172"/>
              <w:ind w:left="70"/>
              <w:rPr>
                <w:rFonts w:hint="default" w:ascii="Times New Roman" w:hAnsi="Times New Roman" w:cs="Times New Roman"/>
                <w:sz w:val="28"/>
                <w:szCs w:val="28"/>
              </w:rPr>
            </w:pPr>
            <w:r>
              <w:rPr>
                <w:rFonts w:hint="default" w:ascii="Times New Roman" w:hAnsi="Times New Roman" w:cs="Times New Roman"/>
                <w:w w:val="100"/>
                <w:sz w:val="28"/>
                <w:szCs w:val="28"/>
              </w:rPr>
              <w:t>6</w:t>
            </w:r>
          </w:p>
        </w:tc>
        <w:tc>
          <w:tcPr>
            <w:tcW w:w="264" w:type="dxa"/>
            <w:tcBorders>
              <w:left w:val="nil"/>
              <w:right w:val="nil"/>
            </w:tcBorders>
          </w:tcPr>
          <w:p>
            <w:pPr>
              <w:pStyle w:val="13"/>
              <w:rPr>
                <w:rFonts w:hint="default" w:ascii="Times New Roman" w:hAnsi="Times New Roman" w:cs="Times New Roman"/>
                <w:sz w:val="28"/>
                <w:szCs w:val="28"/>
              </w:rPr>
            </w:pPr>
          </w:p>
          <w:p>
            <w:pPr>
              <w:pStyle w:val="13"/>
              <w:spacing w:before="172"/>
              <w:ind w:left="70"/>
              <w:rPr>
                <w:rFonts w:hint="default" w:ascii="Times New Roman" w:hAnsi="Times New Roman" w:cs="Times New Roman"/>
                <w:sz w:val="28"/>
                <w:szCs w:val="28"/>
              </w:rPr>
            </w:pPr>
            <w:r>
              <w:rPr>
                <w:rFonts w:hint="default" w:ascii="Times New Roman" w:hAnsi="Times New Roman" w:cs="Times New Roman"/>
                <w:w w:val="100"/>
                <w:sz w:val="28"/>
                <w:szCs w:val="28"/>
              </w:rPr>
              <w:t>3</w:t>
            </w:r>
          </w:p>
        </w:tc>
        <w:tc>
          <w:tcPr>
            <w:tcW w:w="853" w:type="dxa"/>
            <w:tcBorders>
              <w:left w:val="nil"/>
            </w:tcBorders>
          </w:tcPr>
          <w:p>
            <w:pPr>
              <w:pStyle w:val="13"/>
              <w:rPr>
                <w:rFonts w:hint="default" w:ascii="Times New Roman" w:hAnsi="Times New Roman" w:cs="Times New Roman"/>
                <w:sz w:val="28"/>
                <w:szCs w:val="28"/>
              </w:rPr>
            </w:pPr>
          </w:p>
          <w:p>
            <w:pPr>
              <w:pStyle w:val="13"/>
              <w:spacing w:before="172"/>
              <w:ind w:left="70"/>
              <w:rPr>
                <w:rFonts w:hint="default" w:ascii="Times New Roman" w:hAnsi="Times New Roman" w:cs="Times New Roman"/>
                <w:sz w:val="28"/>
                <w:szCs w:val="28"/>
              </w:rPr>
            </w:pPr>
            <w:r>
              <w:rPr>
                <w:rFonts w:hint="default" w:ascii="Times New Roman" w:hAnsi="Times New Roman" w:cs="Times New Roman"/>
                <w:w w:val="100"/>
                <w:sz w:val="28"/>
                <w:szCs w:val="28"/>
              </w:rPr>
              <w:t>5</w:t>
            </w:r>
          </w:p>
        </w:tc>
        <w:tc>
          <w:tcPr>
            <w:tcW w:w="2126" w:type="dxa"/>
          </w:tcPr>
          <w:p>
            <w:pPr>
              <w:pStyle w:val="13"/>
              <w:spacing w:before="64"/>
              <w:ind w:left="107"/>
              <w:rPr>
                <w:rFonts w:hint="default" w:ascii="Times New Roman" w:hAnsi="Times New Roman" w:cs="Times New Roman"/>
                <w:sz w:val="28"/>
                <w:szCs w:val="28"/>
              </w:rPr>
            </w:pPr>
            <w:r>
              <w:rPr>
                <w:rFonts w:hint="default" w:ascii="Times New Roman" w:hAnsi="Times New Roman" w:cs="Times New Roman"/>
                <w:w w:val="100"/>
                <w:sz w:val="28"/>
                <w:szCs w:val="28"/>
              </w:rPr>
              <w:t>2</w:t>
            </w:r>
          </w:p>
        </w:tc>
      </w:tr>
    </w:tbl>
    <w:p>
      <w:pPr>
        <w:spacing w:after="0"/>
        <w:rPr>
          <w:rFonts w:hint="default" w:ascii="Times New Roman" w:hAnsi="Times New Roman" w:cs="Times New Roman"/>
          <w:sz w:val="28"/>
          <w:szCs w:val="28"/>
        </w:rPr>
        <w:sectPr>
          <w:pgSz w:w="11900" w:h="16840"/>
          <w:pgMar w:top="1600" w:right="1680" w:bottom="2580" w:left="1680" w:header="0" w:footer="2382"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2"/>
        <w:rPr>
          <w:rFonts w:hint="default" w:ascii="Times New Roman" w:hAnsi="Times New Roman" w:cs="Times New Roman"/>
          <w:sz w:val="28"/>
          <w:szCs w:val="28"/>
        </w:rPr>
      </w:pPr>
    </w:p>
    <w:p>
      <w:pPr>
        <w:pStyle w:val="12"/>
        <w:numPr>
          <w:ilvl w:val="1"/>
          <w:numId w:val="27"/>
        </w:numPr>
        <w:tabs>
          <w:tab w:val="left" w:pos="845"/>
        </w:tabs>
        <w:spacing w:before="90" w:after="0" w:line="240" w:lineRule="auto"/>
        <w:ind w:left="844" w:right="0" w:hanging="541"/>
        <w:jc w:val="left"/>
        <w:rPr>
          <w:rFonts w:hint="default" w:ascii="Times New Roman" w:hAnsi="Times New Roman" w:cs="Times New Roman"/>
          <w:sz w:val="28"/>
          <w:szCs w:val="28"/>
        </w:rPr>
      </w:pPr>
      <w:r>
        <w:rPr>
          <w:rFonts w:hint="default" w:cs="Times New Roman"/>
          <w:i/>
          <w:w w:val="105"/>
          <w:sz w:val="28"/>
          <w:szCs w:val="28"/>
          <w:lang w:val="en-US"/>
        </w:rPr>
        <w:t>Đ</w:t>
      </w:r>
      <w:r>
        <w:rPr>
          <w:rFonts w:hint="default" w:ascii="Times New Roman" w:hAnsi="Times New Roman" w:cs="Times New Roman"/>
          <w:i/>
          <w:w w:val="105"/>
          <w:sz w:val="28"/>
          <w:szCs w:val="28"/>
        </w:rPr>
        <w:t xml:space="preserve">ẾM SỐ TAM GIÁC </w:t>
      </w:r>
      <w:r>
        <w:rPr>
          <w:rFonts w:hint="default" w:ascii="Times New Roman" w:hAnsi="Times New Roman" w:cs="Times New Roman"/>
          <w:w w:val="105"/>
          <w:sz w:val="28"/>
          <w:szCs w:val="28"/>
        </w:rPr>
        <w:t>(Tin học trẻ, bảng B, năm</w:t>
      </w:r>
      <w:r>
        <w:rPr>
          <w:rFonts w:hint="default" w:ascii="Times New Roman" w:hAnsi="Times New Roman" w:cs="Times New Roman"/>
          <w:spacing w:val="-45"/>
          <w:w w:val="105"/>
          <w:sz w:val="28"/>
          <w:szCs w:val="28"/>
        </w:rPr>
        <w:t xml:space="preserve"> </w:t>
      </w:r>
      <w:r>
        <w:rPr>
          <w:rFonts w:hint="default" w:ascii="Times New Roman" w:hAnsi="Times New Roman" w:cs="Times New Roman"/>
          <w:w w:val="105"/>
          <w:sz w:val="28"/>
          <w:szCs w:val="28"/>
        </w:rPr>
        <w:t>2009)</w:t>
      </w:r>
    </w:p>
    <w:p>
      <w:pPr>
        <w:pStyle w:val="7"/>
        <w:spacing w:before="147" w:line="266" w:lineRule="auto"/>
        <w:ind w:left="871" w:right="296"/>
        <w:jc w:val="both"/>
        <w:rPr>
          <w:rFonts w:hint="default" w:ascii="Times New Roman" w:hAnsi="Times New Roman" w:cs="Times New Roman"/>
          <w:sz w:val="28"/>
          <w:szCs w:val="28"/>
        </w:rPr>
      </w:pPr>
      <w:r>
        <w:rPr>
          <w:rFonts w:hint="default" w:ascii="Times New Roman" w:hAnsi="Times New Roman" w:cs="Times New Roman"/>
          <w:w w:val="99"/>
          <w:sz w:val="28"/>
          <w:szCs w:val="28"/>
        </w:rPr>
        <w:t>Cho</w:t>
      </w:r>
      <w:r>
        <w:rPr>
          <w:rFonts w:hint="default" w:ascii="Times New Roman" w:hAnsi="Times New Roman" w:cs="Times New Roman"/>
          <w:spacing w:val="16"/>
          <w:sz w:val="28"/>
          <w:szCs w:val="28"/>
        </w:rPr>
        <w:t xml:space="preserve"> </w:t>
      </w:r>
      <w:r>
        <w:rPr>
          <w:rFonts w:hint="default" w:ascii="Times New Roman" w:hAnsi="Times New Roman" w:cs="Times New Roman"/>
          <w:w w:val="99"/>
          <w:sz w:val="28"/>
          <w:szCs w:val="28"/>
        </w:rPr>
        <w:t>ba</w:t>
      </w:r>
      <w:r>
        <w:rPr>
          <w:rFonts w:hint="default" w:ascii="Times New Roman" w:hAnsi="Times New Roman" w:cs="Times New Roman"/>
          <w:spacing w:val="15"/>
          <w:sz w:val="28"/>
          <w:szCs w:val="28"/>
        </w:rPr>
        <w:t xml:space="preserve"> </w:t>
      </w:r>
      <w:r>
        <w:rPr>
          <w:rFonts w:hint="default" w:ascii="Times New Roman" w:hAnsi="Times New Roman" w:cs="Times New Roman"/>
          <w:w w:val="99"/>
          <w:sz w:val="28"/>
          <w:szCs w:val="28"/>
        </w:rPr>
        <w:t>số</w:t>
      </w:r>
      <w:r>
        <w:rPr>
          <w:rFonts w:hint="default" w:ascii="Times New Roman" w:hAnsi="Times New Roman" w:cs="Times New Roman"/>
          <w:spacing w:val="16"/>
          <w:sz w:val="28"/>
          <w:szCs w:val="28"/>
        </w:rPr>
        <w:t xml:space="preserve"> </w:t>
      </w:r>
      <w:r>
        <w:rPr>
          <w:rFonts w:hint="default" w:ascii="Times New Roman" w:hAnsi="Times New Roman" w:cs="Times New Roman"/>
          <w:w w:val="99"/>
          <w:sz w:val="28"/>
          <w:szCs w:val="28"/>
        </w:rPr>
        <w:t>n</w:t>
      </w:r>
      <w:r>
        <w:rPr>
          <w:rFonts w:hint="default" w:ascii="Times New Roman" w:hAnsi="Times New Roman" w:cs="Times New Roman"/>
          <w:spacing w:val="-3"/>
          <w:w w:val="99"/>
          <w:sz w:val="28"/>
          <w:szCs w:val="28"/>
        </w:rPr>
        <w:t>g</w:t>
      </w:r>
      <w:r>
        <w:rPr>
          <w:rFonts w:hint="default" w:ascii="Times New Roman" w:hAnsi="Times New Roman" w:cs="Times New Roman"/>
          <w:spacing w:val="2"/>
          <w:w w:val="99"/>
          <w:sz w:val="28"/>
          <w:szCs w:val="28"/>
        </w:rPr>
        <w:t>u</w:t>
      </w:r>
      <w:r>
        <w:rPr>
          <w:rFonts w:hint="default" w:ascii="Times New Roman" w:hAnsi="Times New Roman" w:cs="Times New Roman"/>
          <w:spacing w:val="-5"/>
          <w:w w:val="99"/>
          <w:sz w:val="28"/>
          <w:szCs w:val="28"/>
        </w:rPr>
        <w:t>y</w:t>
      </w:r>
      <w:r>
        <w:rPr>
          <w:rFonts w:hint="default" w:ascii="Times New Roman" w:hAnsi="Times New Roman" w:cs="Times New Roman"/>
          <w:spacing w:val="-1"/>
          <w:w w:val="99"/>
          <w:sz w:val="28"/>
          <w:szCs w:val="28"/>
        </w:rPr>
        <w:t>ê</w:t>
      </w:r>
      <w:r>
        <w:rPr>
          <w:rFonts w:hint="default" w:ascii="Times New Roman" w:hAnsi="Times New Roman" w:cs="Times New Roman"/>
          <w:w w:val="99"/>
          <w:sz w:val="28"/>
          <w:szCs w:val="28"/>
        </w:rPr>
        <w:t>n</w:t>
      </w:r>
      <w:r>
        <w:rPr>
          <w:rFonts w:hint="default" w:ascii="Times New Roman" w:hAnsi="Times New Roman" w:cs="Times New Roman"/>
          <w:spacing w:val="16"/>
          <w:sz w:val="28"/>
          <w:szCs w:val="28"/>
        </w:rPr>
        <w:t xml:space="preserve"> </w:t>
      </w:r>
      <w:r>
        <w:rPr>
          <w:rFonts w:hint="default" w:ascii="Times New Roman" w:hAnsi="Times New Roman" w:cs="Times New Roman"/>
          <w:w w:val="99"/>
          <w:sz w:val="28"/>
          <w:szCs w:val="28"/>
        </w:rPr>
        <w:t>d</w:t>
      </w:r>
      <w:r>
        <w:rPr>
          <w:rFonts w:hint="default" w:ascii="Times New Roman" w:hAnsi="Times New Roman" w:cs="Times New Roman"/>
          <w:spacing w:val="-1"/>
          <w:w w:val="99"/>
          <w:sz w:val="28"/>
          <w:szCs w:val="28"/>
        </w:rPr>
        <w:t>ư</w:t>
      </w:r>
      <w:r>
        <w:rPr>
          <w:rFonts w:hint="default" w:ascii="Times New Roman" w:hAnsi="Times New Roman" w:cs="Times New Roman"/>
          <w:w w:val="99"/>
          <w:sz w:val="28"/>
          <w:szCs w:val="28"/>
        </w:rPr>
        <w:t>ơ</w:t>
      </w:r>
      <w:r>
        <w:rPr>
          <w:rFonts w:hint="default" w:ascii="Times New Roman" w:hAnsi="Times New Roman" w:cs="Times New Roman"/>
          <w:spacing w:val="2"/>
          <w:w w:val="99"/>
          <w:sz w:val="28"/>
          <w:szCs w:val="28"/>
        </w:rPr>
        <w:t>n</w:t>
      </w:r>
      <w:r>
        <w:rPr>
          <w:rFonts w:hint="default" w:ascii="Times New Roman" w:hAnsi="Times New Roman" w:cs="Times New Roman"/>
          <w:w w:val="99"/>
          <w:sz w:val="28"/>
          <w:szCs w:val="28"/>
        </w:rPr>
        <w:t>g</w:t>
      </w:r>
      <w:r>
        <w:rPr>
          <w:rFonts w:hint="default" w:ascii="Times New Roman" w:hAnsi="Times New Roman" w:cs="Times New Roman"/>
          <w:spacing w:val="16"/>
          <w:sz w:val="28"/>
          <w:szCs w:val="28"/>
        </w:rPr>
        <w:t xml:space="preserve"> </w:t>
      </w:r>
      <w:r>
        <w:rPr>
          <w:rFonts w:hint="default" w:ascii="Times New Roman" w:hAnsi="Times New Roman" w:cs="Times New Roman"/>
          <w:spacing w:val="5"/>
          <w:w w:val="110"/>
          <w:sz w:val="28"/>
          <w:szCs w:val="28"/>
        </w:rPr>
        <w:t>a</w:t>
      </w:r>
      <w:r>
        <w:rPr>
          <w:rFonts w:hint="default" w:ascii="Times New Roman" w:hAnsi="Times New Roman" w:cs="Times New Roman"/>
          <w:w w:val="76"/>
          <w:sz w:val="28"/>
          <w:szCs w:val="28"/>
        </w:rPr>
        <w:t>,</w:t>
      </w:r>
      <w:r>
        <w:rPr>
          <w:rFonts w:hint="default" w:ascii="Times New Roman" w:hAnsi="Times New Roman" w:cs="Times New Roman"/>
          <w:spacing w:val="-19"/>
          <w:sz w:val="28"/>
          <w:szCs w:val="28"/>
        </w:rPr>
        <w:t xml:space="preserve"> </w:t>
      </w:r>
      <w:r>
        <w:rPr>
          <w:rFonts w:hint="default" w:ascii="Times New Roman" w:hAnsi="Times New Roman" w:cs="Times New Roman"/>
          <w:spacing w:val="5"/>
          <w:w w:val="96"/>
          <w:sz w:val="28"/>
          <w:szCs w:val="28"/>
        </w:rPr>
        <w:t>b</w:t>
      </w:r>
      <w:r>
        <w:rPr>
          <w:rFonts w:hint="default" w:ascii="Times New Roman" w:hAnsi="Times New Roman" w:cs="Times New Roman"/>
          <w:w w:val="76"/>
          <w:sz w:val="28"/>
          <w:szCs w:val="28"/>
        </w:rPr>
        <w:t>,</w:t>
      </w:r>
      <w:r>
        <w:rPr>
          <w:rFonts w:hint="default" w:ascii="Times New Roman" w:hAnsi="Times New Roman" w:cs="Times New Roman"/>
          <w:spacing w:val="-19"/>
          <w:sz w:val="28"/>
          <w:szCs w:val="28"/>
        </w:rPr>
        <w:t xml:space="preserve"> </w:t>
      </w:r>
      <w:r>
        <w:rPr>
          <w:rFonts w:hint="default" w:ascii="Times New Roman" w:hAnsi="Times New Roman" w:cs="Times New Roman"/>
          <w:smallCaps/>
          <w:w w:val="136"/>
          <w:sz w:val="28"/>
          <w:szCs w:val="28"/>
        </w:rPr>
        <w:t>n</w:t>
      </w:r>
      <w:r>
        <w:rPr>
          <w:rFonts w:hint="default" w:ascii="Times New Roman" w:hAnsi="Times New Roman" w:cs="Times New Roman"/>
          <w:smallCaps w:val="0"/>
          <w:spacing w:val="24"/>
          <w:sz w:val="28"/>
          <w:szCs w:val="28"/>
        </w:rPr>
        <w:t xml:space="preserve"> </w:t>
      </w:r>
      <w:r>
        <w:rPr>
          <w:rFonts w:hint="default" w:ascii="Times New Roman" w:hAnsi="Times New Roman" w:cs="Times New Roman"/>
          <w:smallCaps w:val="0"/>
          <w:w w:val="99"/>
          <w:sz w:val="28"/>
          <w:szCs w:val="28"/>
        </w:rPr>
        <w:t>và</w:t>
      </w:r>
      <w:r>
        <w:rPr>
          <w:rFonts w:hint="default" w:ascii="Times New Roman" w:hAnsi="Times New Roman" w:cs="Times New Roman"/>
          <w:smallCaps w:val="0"/>
          <w:spacing w:val="13"/>
          <w:sz w:val="28"/>
          <w:szCs w:val="28"/>
        </w:rPr>
        <w:t xml:space="preserve"> </w:t>
      </w:r>
      <w:r>
        <w:rPr>
          <w:rFonts w:hint="default" w:ascii="Times New Roman" w:hAnsi="Times New Roman" w:cs="Times New Roman"/>
          <w:smallCaps w:val="0"/>
          <w:w w:val="97"/>
          <w:sz w:val="28"/>
          <w:szCs w:val="28"/>
        </w:rPr>
        <w:t>n</w:t>
      </w:r>
      <w:r>
        <w:rPr>
          <w:rFonts w:hint="default" w:ascii="Times New Roman" w:hAnsi="Times New Roman" w:cs="Times New Roman"/>
          <w:smallCaps w:val="0"/>
          <w:spacing w:val="-2"/>
          <w:sz w:val="28"/>
          <w:szCs w:val="28"/>
        </w:rPr>
        <w:t xml:space="preserve"> </w:t>
      </w:r>
      <w:r>
        <w:rPr>
          <w:rFonts w:hint="default" w:ascii="Times New Roman" w:hAnsi="Times New Roman" w:cs="Times New Roman"/>
          <w:smallCaps w:val="0"/>
          <w:spacing w:val="1"/>
          <w:w w:val="110"/>
          <w:sz w:val="28"/>
          <w:szCs w:val="28"/>
        </w:rPr>
        <w:t>(</w:t>
      </w:r>
      <w:r>
        <w:rPr>
          <w:rFonts w:hint="default" w:ascii="Times New Roman" w:hAnsi="Times New Roman" w:cs="Times New Roman"/>
          <w:smallCaps/>
          <w:spacing w:val="2"/>
          <w:w w:val="136"/>
          <w:sz w:val="28"/>
          <w:szCs w:val="28"/>
        </w:rPr>
        <w:t>n</w:t>
      </w:r>
      <w:r>
        <w:rPr>
          <w:rFonts w:hint="default" w:ascii="Times New Roman" w:hAnsi="Times New Roman" w:cs="Times New Roman"/>
          <w:smallCaps w:val="0"/>
          <w:w w:val="76"/>
          <w:sz w:val="28"/>
          <w:szCs w:val="28"/>
        </w:rPr>
        <w:t>,</w:t>
      </w:r>
      <w:r>
        <w:rPr>
          <w:rFonts w:hint="default" w:ascii="Times New Roman" w:hAnsi="Times New Roman" w:cs="Times New Roman"/>
          <w:smallCaps w:val="0"/>
          <w:spacing w:val="-16"/>
          <w:sz w:val="28"/>
          <w:szCs w:val="28"/>
        </w:rPr>
        <w:t xml:space="preserve"> </w:t>
      </w:r>
      <w:r>
        <w:rPr>
          <w:rFonts w:hint="default" w:ascii="Times New Roman" w:hAnsi="Times New Roman" w:cs="Times New Roman"/>
          <w:smallCaps w:val="0"/>
          <w:w w:val="97"/>
          <w:sz w:val="28"/>
          <w:szCs w:val="28"/>
        </w:rPr>
        <w:t>n</w:t>
      </w:r>
      <w:r>
        <w:rPr>
          <w:rFonts w:hint="default" w:ascii="Times New Roman" w:hAnsi="Times New Roman" w:cs="Times New Roman"/>
          <w:smallCaps w:val="0"/>
          <w:spacing w:val="10"/>
          <w:sz w:val="28"/>
          <w:szCs w:val="28"/>
        </w:rPr>
        <w:t xml:space="preserve"> </w:t>
      </w:r>
      <w:r>
        <w:rPr>
          <w:rFonts w:hint="default" w:ascii="Times New Roman" w:hAnsi="Times New Roman" w:cs="Times New Roman"/>
          <w:smallCaps w:val="0"/>
          <w:w w:val="116"/>
          <w:sz w:val="28"/>
          <w:szCs w:val="28"/>
        </w:rPr>
        <w:t>≤</w:t>
      </w:r>
      <w:r>
        <w:rPr>
          <w:rFonts w:hint="default" w:ascii="Times New Roman" w:hAnsi="Times New Roman" w:cs="Times New Roman"/>
          <w:smallCaps w:val="0"/>
          <w:spacing w:val="9"/>
          <w:sz w:val="28"/>
          <w:szCs w:val="28"/>
        </w:rPr>
        <w:t xml:space="preserve"> </w:t>
      </w:r>
      <w:r>
        <w:rPr>
          <w:rFonts w:hint="default" w:ascii="Times New Roman" w:hAnsi="Times New Roman" w:cs="Times New Roman"/>
          <w:smallCaps w:val="0"/>
          <w:spacing w:val="-1"/>
          <w:w w:val="128"/>
          <w:sz w:val="28"/>
          <w:szCs w:val="28"/>
        </w:rPr>
        <w:t>1</w:t>
      </w:r>
      <w:r>
        <w:rPr>
          <w:rFonts w:hint="default" w:ascii="Times New Roman" w:hAnsi="Times New Roman" w:cs="Times New Roman"/>
          <w:smallCaps w:val="0"/>
          <w:spacing w:val="-1"/>
          <w:w w:val="90"/>
          <w:sz w:val="28"/>
          <w:szCs w:val="28"/>
        </w:rPr>
        <w:t>00</w:t>
      </w:r>
      <w:r>
        <w:rPr>
          <w:rFonts w:hint="default" w:ascii="Times New Roman" w:hAnsi="Times New Roman" w:cs="Times New Roman"/>
          <w:smallCaps w:val="0"/>
          <w:spacing w:val="1"/>
          <w:w w:val="90"/>
          <w:sz w:val="28"/>
          <w:szCs w:val="28"/>
        </w:rPr>
        <w:t>00</w:t>
      </w:r>
      <w:r>
        <w:rPr>
          <w:rFonts w:hint="default" w:ascii="Times New Roman" w:hAnsi="Times New Roman" w:cs="Times New Roman"/>
          <w:smallCaps w:val="0"/>
          <w:w w:val="110"/>
          <w:sz w:val="28"/>
          <w:szCs w:val="28"/>
        </w:rPr>
        <w:t>)</w:t>
      </w:r>
      <w:r>
        <w:rPr>
          <w:rFonts w:hint="default" w:ascii="Times New Roman" w:hAnsi="Times New Roman" w:cs="Times New Roman"/>
          <w:smallCaps w:val="0"/>
          <w:spacing w:val="17"/>
          <w:sz w:val="28"/>
          <w:szCs w:val="28"/>
        </w:rPr>
        <w:t xml:space="preserve"> </w:t>
      </w:r>
      <w:r>
        <w:rPr>
          <w:rFonts w:hint="default" w:cs="Times New Roman"/>
          <w:smallCaps w:val="0"/>
          <w:w w:val="99"/>
          <w:sz w:val="28"/>
          <w:szCs w:val="28"/>
          <w:lang w:val="en-US"/>
        </w:rPr>
        <w:t>đ</w:t>
      </w:r>
      <w:r>
        <w:rPr>
          <w:rFonts w:hint="default" w:ascii="Times New Roman" w:hAnsi="Times New Roman" w:cs="Times New Roman"/>
          <w:smallCaps w:val="0"/>
          <w:w w:val="99"/>
          <w:sz w:val="28"/>
          <w:szCs w:val="28"/>
        </w:rPr>
        <w:t>o</w:t>
      </w:r>
      <w:r>
        <w:rPr>
          <w:rFonts w:hint="default" w:ascii="Times New Roman" w:hAnsi="Times New Roman" w:cs="Times New Roman"/>
          <w:smallCaps w:val="0"/>
          <w:spacing w:val="-1"/>
          <w:w w:val="99"/>
          <w:sz w:val="28"/>
          <w:szCs w:val="28"/>
        </w:rPr>
        <w:t>ạ</w:t>
      </w:r>
      <w:r>
        <w:rPr>
          <w:rFonts w:hint="default" w:ascii="Times New Roman" w:hAnsi="Times New Roman" w:cs="Times New Roman"/>
          <w:smallCaps w:val="0"/>
          <w:w w:val="99"/>
          <w:sz w:val="28"/>
          <w:szCs w:val="28"/>
        </w:rPr>
        <w:t>n</w:t>
      </w:r>
      <w:r>
        <w:rPr>
          <w:rFonts w:hint="default" w:ascii="Times New Roman" w:hAnsi="Times New Roman" w:cs="Times New Roman"/>
          <w:smallCaps w:val="0"/>
          <w:spacing w:val="16"/>
          <w:sz w:val="28"/>
          <w:szCs w:val="28"/>
        </w:rPr>
        <w:t xml:space="preserve"> </w:t>
      </w:r>
      <w:r>
        <w:rPr>
          <w:rFonts w:hint="default" w:ascii="Times New Roman" w:hAnsi="Times New Roman" w:cs="Times New Roman"/>
          <w:smallCaps w:val="0"/>
          <w:w w:val="99"/>
          <w:sz w:val="28"/>
          <w:szCs w:val="28"/>
        </w:rPr>
        <w:t>th</w:t>
      </w:r>
      <w:r>
        <w:rPr>
          <w:rFonts w:hint="default" w:ascii="Times New Roman" w:hAnsi="Times New Roman" w:cs="Times New Roman"/>
          <w:smallCaps w:val="0"/>
          <w:spacing w:val="-1"/>
          <w:w w:val="99"/>
          <w:sz w:val="28"/>
          <w:szCs w:val="28"/>
        </w:rPr>
        <w:t>ẳ</w:t>
      </w:r>
      <w:r>
        <w:rPr>
          <w:rFonts w:hint="default" w:ascii="Times New Roman" w:hAnsi="Times New Roman" w:cs="Times New Roman"/>
          <w:smallCaps w:val="0"/>
          <w:w w:val="99"/>
          <w:sz w:val="28"/>
          <w:szCs w:val="28"/>
        </w:rPr>
        <w:t>ng</w:t>
      </w:r>
      <w:r>
        <w:rPr>
          <w:rFonts w:hint="default" w:ascii="Times New Roman" w:hAnsi="Times New Roman" w:cs="Times New Roman"/>
          <w:smallCaps w:val="0"/>
          <w:spacing w:val="14"/>
          <w:sz w:val="28"/>
          <w:szCs w:val="28"/>
        </w:rPr>
        <w:t xml:space="preserve"> </w:t>
      </w:r>
      <w:r>
        <w:rPr>
          <w:rFonts w:hint="default" w:cs="Times New Roman"/>
          <w:smallCaps w:val="0"/>
          <w:w w:val="99"/>
          <w:sz w:val="28"/>
          <w:szCs w:val="28"/>
          <w:lang w:val="en-US"/>
        </w:rPr>
        <w:t>đ</w:t>
      </w:r>
      <w:r>
        <w:rPr>
          <w:rFonts w:hint="default" w:ascii="Times New Roman" w:hAnsi="Times New Roman" w:cs="Times New Roman"/>
          <w:smallCaps w:val="0"/>
          <w:spacing w:val="-1"/>
          <w:w w:val="99"/>
          <w:sz w:val="28"/>
          <w:szCs w:val="28"/>
        </w:rPr>
        <w:t>á</w:t>
      </w:r>
      <w:r>
        <w:rPr>
          <w:rFonts w:hint="default" w:ascii="Times New Roman" w:hAnsi="Times New Roman" w:cs="Times New Roman"/>
          <w:smallCaps w:val="0"/>
          <w:w w:val="99"/>
          <w:sz w:val="28"/>
          <w:szCs w:val="28"/>
        </w:rPr>
        <w:t>nh</w:t>
      </w:r>
      <w:r>
        <w:rPr>
          <w:rFonts w:hint="default" w:ascii="Times New Roman" w:hAnsi="Times New Roman" w:cs="Times New Roman"/>
          <w:smallCaps w:val="0"/>
          <w:spacing w:val="16"/>
          <w:sz w:val="28"/>
          <w:szCs w:val="28"/>
        </w:rPr>
        <w:t xml:space="preserve"> </w:t>
      </w:r>
      <w:r>
        <w:rPr>
          <w:rFonts w:hint="default" w:ascii="Times New Roman" w:hAnsi="Times New Roman" w:cs="Times New Roman"/>
          <w:smallCaps w:val="0"/>
          <w:spacing w:val="2"/>
          <w:w w:val="99"/>
          <w:sz w:val="28"/>
          <w:szCs w:val="28"/>
        </w:rPr>
        <w:t>s</w:t>
      </w:r>
      <w:r>
        <w:rPr>
          <w:rFonts w:hint="default" w:ascii="Times New Roman" w:hAnsi="Times New Roman" w:cs="Times New Roman"/>
          <w:smallCaps w:val="0"/>
          <w:w w:val="99"/>
          <w:sz w:val="28"/>
          <w:szCs w:val="28"/>
        </w:rPr>
        <w:t>ố từ</w:t>
      </w:r>
      <w:r>
        <w:rPr>
          <w:rFonts w:hint="default" w:ascii="Times New Roman" w:hAnsi="Times New Roman" w:cs="Times New Roman"/>
          <w:smallCaps w:val="0"/>
          <w:spacing w:val="16"/>
          <w:sz w:val="28"/>
          <w:szCs w:val="28"/>
        </w:rPr>
        <w:t xml:space="preserve"> </w:t>
      </w:r>
      <w:r>
        <w:rPr>
          <w:rFonts w:hint="default" w:ascii="Times New Roman" w:hAnsi="Times New Roman" w:cs="Times New Roman"/>
          <w:smallCaps w:val="0"/>
          <w:w w:val="99"/>
          <w:sz w:val="28"/>
          <w:szCs w:val="28"/>
        </w:rPr>
        <w:t>1</w:t>
      </w:r>
      <w:r>
        <w:rPr>
          <w:rFonts w:hint="default" w:ascii="Times New Roman" w:hAnsi="Times New Roman" w:cs="Times New Roman"/>
          <w:smallCaps w:val="0"/>
          <w:spacing w:val="16"/>
          <w:sz w:val="28"/>
          <w:szCs w:val="28"/>
        </w:rPr>
        <w:t xml:space="preserve"> </w:t>
      </w:r>
      <w:r>
        <w:rPr>
          <w:rFonts w:hint="default" w:ascii="Times New Roman" w:hAnsi="Times New Roman" w:cs="Times New Roman"/>
          <w:smallCaps w:val="0"/>
          <w:w w:val="99"/>
          <w:sz w:val="28"/>
          <w:szCs w:val="28"/>
        </w:rPr>
        <w:t>tới</w:t>
      </w:r>
      <w:r>
        <w:rPr>
          <w:rFonts w:hint="default" w:ascii="Times New Roman" w:hAnsi="Times New Roman" w:cs="Times New Roman"/>
          <w:smallCaps w:val="0"/>
          <w:spacing w:val="14"/>
          <w:sz w:val="28"/>
          <w:szCs w:val="28"/>
        </w:rPr>
        <w:t xml:space="preserve"> </w:t>
      </w:r>
      <w:r>
        <w:rPr>
          <w:rFonts w:hint="default" w:ascii="Times New Roman" w:hAnsi="Times New Roman" w:cs="Times New Roman"/>
          <w:smallCaps w:val="0"/>
          <w:spacing w:val="3"/>
          <w:w w:val="97"/>
          <w:sz w:val="28"/>
          <w:szCs w:val="28"/>
        </w:rPr>
        <w:t>n</w:t>
      </w:r>
      <w:r>
        <w:rPr>
          <w:rFonts w:hint="default" w:ascii="Times New Roman" w:hAnsi="Times New Roman" w:cs="Times New Roman"/>
          <w:smallCaps w:val="0"/>
          <w:w w:val="99"/>
          <w:sz w:val="28"/>
          <w:szCs w:val="28"/>
        </w:rPr>
        <w:t>.</w:t>
      </w:r>
      <w:r>
        <w:rPr>
          <w:rFonts w:hint="default" w:ascii="Times New Roman" w:hAnsi="Times New Roman" w:cs="Times New Roman"/>
          <w:smallCaps w:val="0"/>
          <w:spacing w:val="16"/>
          <w:sz w:val="28"/>
          <w:szCs w:val="28"/>
        </w:rPr>
        <w:t xml:space="preserve"> </w:t>
      </w:r>
      <w:r>
        <w:rPr>
          <w:rFonts w:hint="default" w:cs="Times New Roman"/>
          <w:smallCaps w:val="0"/>
          <w:spacing w:val="-1"/>
          <w:w w:val="144"/>
          <w:sz w:val="28"/>
          <w:szCs w:val="28"/>
          <w:lang w:val="en-US"/>
        </w:rPr>
        <w:t>Đ</w:t>
      </w:r>
      <w:r>
        <w:rPr>
          <w:rFonts w:hint="default" w:ascii="Times New Roman" w:hAnsi="Times New Roman" w:cs="Times New Roman"/>
          <w:smallCaps w:val="0"/>
          <w:w w:val="99"/>
          <w:sz w:val="28"/>
          <w:szCs w:val="28"/>
        </w:rPr>
        <w:t>o</w:t>
      </w:r>
      <w:r>
        <w:rPr>
          <w:rFonts w:hint="default" w:ascii="Times New Roman" w:hAnsi="Times New Roman" w:cs="Times New Roman"/>
          <w:smallCaps w:val="0"/>
          <w:spacing w:val="-1"/>
          <w:w w:val="99"/>
          <w:sz w:val="28"/>
          <w:szCs w:val="28"/>
        </w:rPr>
        <w:t>ạ</w:t>
      </w:r>
      <w:r>
        <w:rPr>
          <w:rFonts w:hint="default" w:ascii="Times New Roman" w:hAnsi="Times New Roman" w:cs="Times New Roman"/>
          <w:smallCaps w:val="0"/>
          <w:w w:val="99"/>
          <w:sz w:val="28"/>
          <w:szCs w:val="28"/>
        </w:rPr>
        <w:t>n</w:t>
      </w:r>
      <w:r>
        <w:rPr>
          <w:rFonts w:hint="default" w:ascii="Times New Roman" w:hAnsi="Times New Roman" w:cs="Times New Roman"/>
          <w:smallCaps w:val="0"/>
          <w:spacing w:val="16"/>
          <w:sz w:val="28"/>
          <w:szCs w:val="28"/>
        </w:rPr>
        <w:t xml:space="preserve"> </w:t>
      </w:r>
      <w:r>
        <w:rPr>
          <w:rFonts w:hint="default" w:ascii="Times New Roman" w:hAnsi="Times New Roman" w:cs="Times New Roman"/>
          <w:smallCaps w:val="0"/>
          <w:w w:val="99"/>
          <w:sz w:val="28"/>
          <w:szCs w:val="28"/>
        </w:rPr>
        <w:t>th</w:t>
      </w:r>
      <w:r>
        <w:rPr>
          <w:rFonts w:hint="default" w:ascii="Times New Roman" w:hAnsi="Times New Roman" w:cs="Times New Roman"/>
          <w:smallCaps w:val="0"/>
          <w:spacing w:val="-1"/>
          <w:w w:val="99"/>
          <w:sz w:val="28"/>
          <w:szCs w:val="28"/>
        </w:rPr>
        <w:t>ẳ</w:t>
      </w:r>
      <w:r>
        <w:rPr>
          <w:rFonts w:hint="default" w:ascii="Times New Roman" w:hAnsi="Times New Roman" w:cs="Times New Roman"/>
          <w:smallCaps w:val="0"/>
          <w:w w:val="99"/>
          <w:sz w:val="28"/>
          <w:szCs w:val="28"/>
        </w:rPr>
        <w:t>ng</w:t>
      </w:r>
      <w:r>
        <w:rPr>
          <w:rFonts w:hint="default" w:ascii="Times New Roman" w:hAnsi="Times New Roman" w:cs="Times New Roman"/>
          <w:smallCaps w:val="0"/>
          <w:spacing w:val="14"/>
          <w:sz w:val="28"/>
          <w:szCs w:val="28"/>
        </w:rPr>
        <w:t xml:space="preserve"> </w:t>
      </w:r>
      <w:r>
        <w:rPr>
          <w:rFonts w:hint="default" w:ascii="Times New Roman" w:hAnsi="Times New Roman" w:cs="Times New Roman"/>
          <w:smallCaps w:val="0"/>
          <w:w w:val="99"/>
          <w:sz w:val="28"/>
          <w:szCs w:val="28"/>
        </w:rPr>
        <w:t>t</w:t>
      </w:r>
      <w:r>
        <w:rPr>
          <w:rFonts w:hint="default" w:ascii="Times New Roman" w:hAnsi="Times New Roman" w:cs="Times New Roman"/>
          <w:smallCaps w:val="0"/>
          <w:spacing w:val="2"/>
          <w:w w:val="99"/>
          <w:sz w:val="28"/>
          <w:szCs w:val="28"/>
        </w:rPr>
        <w:t>h</w:t>
      </w:r>
      <w:r>
        <w:rPr>
          <w:rFonts w:hint="default" w:ascii="Times New Roman" w:hAnsi="Times New Roman" w:cs="Times New Roman"/>
          <w:smallCaps w:val="0"/>
          <w:w w:val="99"/>
          <w:sz w:val="28"/>
          <w:szCs w:val="28"/>
        </w:rPr>
        <w:t>ứ</w:t>
      </w:r>
      <w:r>
        <w:rPr>
          <w:rFonts w:hint="default" w:ascii="Times New Roman" w:hAnsi="Times New Roman" w:cs="Times New Roman"/>
          <w:smallCaps w:val="0"/>
          <w:spacing w:val="16"/>
          <w:sz w:val="28"/>
          <w:szCs w:val="28"/>
        </w:rPr>
        <w:t xml:space="preserve"> </w:t>
      </w:r>
      <w:r>
        <w:rPr>
          <w:rFonts w:hint="default" w:ascii="Times New Roman" w:hAnsi="Times New Roman" w:cs="Times New Roman"/>
          <w:smallCaps w:val="0"/>
          <w:w w:val="108"/>
          <w:sz w:val="28"/>
          <w:szCs w:val="28"/>
        </w:rPr>
        <w:t>i</w:t>
      </w:r>
      <w:r>
        <w:rPr>
          <w:rFonts w:hint="default" w:ascii="Times New Roman" w:hAnsi="Times New Roman" w:cs="Times New Roman"/>
          <w:smallCaps w:val="0"/>
          <w:spacing w:val="26"/>
          <w:sz w:val="28"/>
          <w:szCs w:val="28"/>
        </w:rPr>
        <w:t xml:space="preserve"> </w:t>
      </w:r>
      <w:r>
        <w:rPr>
          <w:rFonts w:hint="default" w:ascii="Times New Roman" w:hAnsi="Times New Roman" w:cs="Times New Roman"/>
          <w:smallCaps w:val="0"/>
          <w:spacing w:val="-1"/>
          <w:w w:val="99"/>
          <w:sz w:val="28"/>
          <w:szCs w:val="28"/>
        </w:rPr>
        <w:t>c</w:t>
      </w:r>
      <w:r>
        <w:rPr>
          <w:rFonts w:hint="default" w:ascii="Times New Roman" w:hAnsi="Times New Roman" w:cs="Times New Roman"/>
          <w:smallCaps w:val="0"/>
          <w:w w:val="99"/>
          <w:sz w:val="28"/>
          <w:szCs w:val="28"/>
        </w:rPr>
        <w:t>ó</w:t>
      </w:r>
      <w:r>
        <w:rPr>
          <w:rFonts w:hint="default" w:ascii="Times New Roman" w:hAnsi="Times New Roman" w:cs="Times New Roman"/>
          <w:smallCaps w:val="0"/>
          <w:spacing w:val="16"/>
          <w:sz w:val="28"/>
          <w:szCs w:val="28"/>
        </w:rPr>
        <w:t xml:space="preserve"> </w:t>
      </w:r>
      <w:r>
        <w:rPr>
          <w:rFonts w:hint="default" w:cs="Times New Roman"/>
          <w:smallCaps w:val="0"/>
          <w:w w:val="99"/>
          <w:sz w:val="28"/>
          <w:szCs w:val="28"/>
          <w:lang w:val="en-US"/>
        </w:rPr>
        <w:t>đ</w:t>
      </w:r>
      <w:r>
        <w:rPr>
          <w:rFonts w:hint="default" w:ascii="Times New Roman" w:hAnsi="Times New Roman" w:cs="Times New Roman"/>
          <w:smallCaps w:val="0"/>
          <w:w w:val="99"/>
          <w:sz w:val="28"/>
          <w:szCs w:val="28"/>
        </w:rPr>
        <w:t>ộ</w:t>
      </w:r>
      <w:r>
        <w:rPr>
          <w:rFonts w:hint="default" w:ascii="Times New Roman" w:hAnsi="Times New Roman" w:cs="Times New Roman"/>
          <w:smallCaps w:val="0"/>
          <w:spacing w:val="16"/>
          <w:sz w:val="28"/>
          <w:szCs w:val="28"/>
        </w:rPr>
        <w:t xml:space="preserve"> </w:t>
      </w:r>
      <w:r>
        <w:rPr>
          <w:rFonts w:hint="default" w:ascii="Times New Roman" w:hAnsi="Times New Roman" w:cs="Times New Roman"/>
          <w:smallCaps w:val="0"/>
          <w:w w:val="99"/>
          <w:sz w:val="28"/>
          <w:szCs w:val="28"/>
        </w:rPr>
        <w:t>d</w:t>
      </w:r>
      <w:r>
        <w:rPr>
          <w:rFonts w:hint="default" w:ascii="Times New Roman" w:hAnsi="Times New Roman" w:cs="Times New Roman"/>
          <w:smallCaps w:val="0"/>
          <w:spacing w:val="-1"/>
          <w:w w:val="99"/>
          <w:sz w:val="28"/>
          <w:szCs w:val="28"/>
        </w:rPr>
        <w:t>à</w:t>
      </w:r>
      <w:r>
        <w:rPr>
          <w:rFonts w:hint="default" w:ascii="Times New Roman" w:hAnsi="Times New Roman" w:cs="Times New Roman"/>
          <w:smallCaps w:val="0"/>
          <w:w w:val="99"/>
          <w:sz w:val="28"/>
          <w:szCs w:val="28"/>
        </w:rPr>
        <w:t>i</w:t>
      </w:r>
      <w:r>
        <w:rPr>
          <w:rFonts w:hint="default" w:ascii="Times New Roman" w:hAnsi="Times New Roman" w:cs="Times New Roman"/>
          <w:smallCaps w:val="0"/>
          <w:spacing w:val="17"/>
          <w:sz w:val="28"/>
          <w:szCs w:val="28"/>
        </w:rPr>
        <w:t xml:space="preserve"> </w:t>
      </w:r>
      <w:r>
        <w:rPr>
          <w:rFonts w:hint="default" w:ascii="Times New Roman" w:hAnsi="Times New Roman" w:cs="Times New Roman"/>
          <w:smallCaps w:val="0"/>
          <w:w w:val="100"/>
          <w:sz w:val="28"/>
          <w:szCs w:val="28"/>
        </w:rPr>
        <w:t>d</w:t>
      </w:r>
      <w:r>
        <w:rPr>
          <w:rFonts w:hint="default" w:ascii="Times New Roman" w:hAnsi="Times New Roman" w:cs="Times New Roman"/>
          <w:smallCaps w:val="0"/>
          <w:w w:val="109"/>
          <w:sz w:val="28"/>
          <w:szCs w:val="28"/>
          <w:vertAlign w:val="subscript"/>
        </w:rPr>
        <w:t>i</w:t>
      </w:r>
      <w:r>
        <w:rPr>
          <w:rFonts w:hint="default" w:ascii="Times New Roman" w:hAnsi="Times New Roman" w:cs="Times New Roman"/>
          <w:smallCaps w:val="0"/>
          <w:sz w:val="28"/>
          <w:szCs w:val="28"/>
          <w:vertAlign w:val="baseline"/>
        </w:rPr>
        <w:t xml:space="preserve"> </w:t>
      </w:r>
      <w:r>
        <w:rPr>
          <w:rFonts w:hint="default" w:ascii="Times New Roman" w:hAnsi="Times New Roman" w:cs="Times New Roman"/>
          <w:smallCaps w:val="0"/>
          <w:spacing w:val="-25"/>
          <w:sz w:val="28"/>
          <w:szCs w:val="28"/>
          <w:vertAlign w:val="baseline"/>
        </w:rPr>
        <w:t xml:space="preserve"> </w:t>
      </w:r>
      <w:r>
        <w:rPr>
          <w:rFonts w:hint="default" w:ascii="Times New Roman" w:hAnsi="Times New Roman" w:cs="Times New Roman"/>
          <w:smallCaps w:val="0"/>
          <w:spacing w:val="-1"/>
          <w:w w:val="99"/>
          <w:sz w:val="28"/>
          <w:szCs w:val="28"/>
          <w:vertAlign w:val="baseline"/>
        </w:rPr>
        <w:t>(</w:t>
      </w:r>
      <w:r>
        <w:rPr>
          <w:rFonts w:hint="default" w:ascii="Times New Roman" w:hAnsi="Times New Roman" w:cs="Times New Roman"/>
          <w:smallCaps w:val="0"/>
          <w:w w:val="110"/>
          <w:sz w:val="28"/>
          <w:szCs w:val="28"/>
          <w:vertAlign w:val="baseline"/>
        </w:rPr>
        <w:t>6</w:t>
      </w:r>
      <w:r>
        <w:rPr>
          <w:rFonts w:hint="default" w:ascii="Times New Roman" w:hAnsi="Times New Roman" w:cs="Times New Roman"/>
          <w:smallCaps w:val="0"/>
          <w:spacing w:val="5"/>
          <w:w w:val="108"/>
          <w:sz w:val="28"/>
          <w:szCs w:val="28"/>
          <w:vertAlign w:val="baseline"/>
        </w:rPr>
        <w:t>i</w:t>
      </w:r>
      <w:r>
        <w:rPr>
          <w:rFonts w:hint="default" w:ascii="Times New Roman" w:hAnsi="Times New Roman" w:cs="Times New Roman"/>
          <w:smallCaps w:val="0"/>
          <w:w w:val="84"/>
          <w:sz w:val="28"/>
          <w:szCs w:val="28"/>
          <w:vertAlign w:val="baseline"/>
        </w:rPr>
        <w:t>:</w:t>
      </w:r>
      <w:r>
        <w:rPr>
          <w:rFonts w:hint="default" w:ascii="Times New Roman" w:hAnsi="Times New Roman" w:cs="Times New Roman"/>
          <w:smallCaps w:val="0"/>
          <w:spacing w:val="-18"/>
          <w:sz w:val="28"/>
          <w:szCs w:val="28"/>
          <w:vertAlign w:val="baseline"/>
        </w:rPr>
        <w:t xml:space="preserve"> </w:t>
      </w:r>
      <w:r>
        <w:rPr>
          <w:rFonts w:hint="default" w:ascii="Times New Roman" w:hAnsi="Times New Roman" w:cs="Times New Roman"/>
          <w:smallCaps w:val="0"/>
          <w:w w:val="128"/>
          <w:sz w:val="28"/>
          <w:szCs w:val="28"/>
          <w:vertAlign w:val="baseline"/>
        </w:rPr>
        <w:t>1</w:t>
      </w:r>
      <w:r>
        <w:rPr>
          <w:rFonts w:hint="default" w:ascii="Times New Roman" w:hAnsi="Times New Roman" w:cs="Times New Roman"/>
          <w:smallCaps w:val="0"/>
          <w:spacing w:val="8"/>
          <w:sz w:val="28"/>
          <w:szCs w:val="28"/>
          <w:vertAlign w:val="baseline"/>
        </w:rPr>
        <w:t xml:space="preserve"> </w:t>
      </w:r>
      <w:r>
        <w:rPr>
          <w:rFonts w:hint="default" w:ascii="Times New Roman" w:hAnsi="Times New Roman" w:cs="Times New Roman"/>
          <w:smallCaps w:val="0"/>
          <w:w w:val="116"/>
          <w:sz w:val="28"/>
          <w:szCs w:val="28"/>
          <w:vertAlign w:val="baseline"/>
        </w:rPr>
        <w:t>≤</w:t>
      </w:r>
      <w:r>
        <w:rPr>
          <w:rFonts w:hint="default" w:ascii="Times New Roman" w:hAnsi="Times New Roman" w:cs="Times New Roman"/>
          <w:smallCaps w:val="0"/>
          <w:spacing w:val="9"/>
          <w:sz w:val="28"/>
          <w:szCs w:val="28"/>
          <w:vertAlign w:val="baseline"/>
        </w:rPr>
        <w:t xml:space="preserve"> </w:t>
      </w:r>
      <w:r>
        <w:rPr>
          <w:rFonts w:hint="default" w:ascii="Times New Roman" w:hAnsi="Times New Roman" w:cs="Times New Roman"/>
          <w:smallCaps w:val="0"/>
          <w:w w:val="108"/>
          <w:sz w:val="28"/>
          <w:szCs w:val="28"/>
          <w:vertAlign w:val="baseline"/>
        </w:rPr>
        <w:t>i</w:t>
      </w:r>
      <w:r>
        <w:rPr>
          <w:rFonts w:hint="default" w:ascii="Times New Roman" w:hAnsi="Times New Roman" w:cs="Times New Roman"/>
          <w:smallCaps w:val="0"/>
          <w:spacing w:val="17"/>
          <w:sz w:val="28"/>
          <w:szCs w:val="28"/>
          <w:vertAlign w:val="baseline"/>
        </w:rPr>
        <w:t xml:space="preserve"> </w:t>
      </w:r>
      <w:r>
        <w:rPr>
          <w:rFonts w:hint="default" w:ascii="Times New Roman" w:hAnsi="Times New Roman" w:cs="Times New Roman"/>
          <w:smallCaps w:val="0"/>
          <w:w w:val="116"/>
          <w:sz w:val="28"/>
          <w:szCs w:val="28"/>
          <w:vertAlign w:val="baseline"/>
        </w:rPr>
        <w:t>≤</w:t>
      </w:r>
      <w:r>
        <w:rPr>
          <w:rFonts w:hint="default" w:ascii="Times New Roman" w:hAnsi="Times New Roman" w:cs="Times New Roman"/>
          <w:smallCaps w:val="0"/>
          <w:spacing w:val="7"/>
          <w:sz w:val="28"/>
          <w:szCs w:val="28"/>
          <w:vertAlign w:val="baseline"/>
        </w:rPr>
        <w:t xml:space="preserve"> </w:t>
      </w:r>
      <w:r>
        <w:rPr>
          <w:rFonts w:hint="default" w:ascii="Times New Roman" w:hAnsi="Times New Roman" w:cs="Times New Roman"/>
          <w:smallCaps w:val="0"/>
          <w:spacing w:val="6"/>
          <w:w w:val="97"/>
          <w:sz w:val="28"/>
          <w:szCs w:val="28"/>
          <w:vertAlign w:val="baseline"/>
        </w:rPr>
        <w:t>n</w:t>
      </w:r>
      <w:r>
        <w:rPr>
          <w:rFonts w:hint="default" w:ascii="Times New Roman" w:hAnsi="Times New Roman" w:cs="Times New Roman"/>
          <w:smallCaps w:val="0"/>
          <w:spacing w:val="-1"/>
          <w:w w:val="99"/>
          <w:sz w:val="28"/>
          <w:szCs w:val="28"/>
          <w:vertAlign w:val="baseline"/>
        </w:rPr>
        <w:t>)</w:t>
      </w:r>
      <w:r>
        <w:rPr>
          <w:rFonts w:hint="default" w:ascii="Times New Roman" w:hAnsi="Times New Roman" w:cs="Times New Roman"/>
          <w:smallCaps w:val="0"/>
          <w:w w:val="99"/>
          <w:sz w:val="28"/>
          <w:szCs w:val="28"/>
          <w:vertAlign w:val="baseline"/>
        </w:rPr>
        <w:t>,</w:t>
      </w:r>
      <w:r>
        <w:rPr>
          <w:rFonts w:hint="default" w:ascii="Times New Roman" w:hAnsi="Times New Roman" w:cs="Times New Roman"/>
          <w:smallCaps w:val="0"/>
          <w:spacing w:val="16"/>
          <w:sz w:val="28"/>
          <w:szCs w:val="28"/>
          <w:vertAlign w:val="baseline"/>
        </w:rPr>
        <w:t xml:space="preserve"> </w:t>
      </w:r>
      <w:r>
        <w:rPr>
          <w:rFonts w:hint="default" w:ascii="Times New Roman" w:hAnsi="Times New Roman" w:cs="Times New Roman"/>
          <w:smallCaps w:val="0"/>
          <w:w w:val="99"/>
          <w:sz w:val="28"/>
          <w:szCs w:val="28"/>
          <w:vertAlign w:val="baseline"/>
        </w:rPr>
        <w:t>ở</w:t>
      </w:r>
      <w:r>
        <w:rPr>
          <w:rFonts w:hint="default" w:ascii="Times New Roman" w:hAnsi="Times New Roman" w:cs="Times New Roman"/>
          <w:smallCaps w:val="0"/>
          <w:spacing w:val="17"/>
          <w:sz w:val="28"/>
          <w:szCs w:val="28"/>
          <w:vertAlign w:val="baseline"/>
        </w:rPr>
        <w:t xml:space="preserve"> </w:t>
      </w:r>
      <w:r>
        <w:rPr>
          <w:rFonts w:hint="default" w:cs="Times New Roman"/>
          <w:smallCaps w:val="0"/>
          <w:w w:val="99"/>
          <w:sz w:val="28"/>
          <w:szCs w:val="28"/>
          <w:vertAlign w:val="baseline"/>
          <w:lang w:val="en-US"/>
        </w:rPr>
        <w:t>đ</w:t>
      </w:r>
      <w:r>
        <w:rPr>
          <w:rFonts w:hint="default" w:ascii="Times New Roman" w:hAnsi="Times New Roman" w:cs="Times New Roman"/>
          <w:smallCaps w:val="0"/>
          <w:spacing w:val="1"/>
          <w:w w:val="99"/>
          <w:sz w:val="28"/>
          <w:szCs w:val="28"/>
          <w:vertAlign w:val="baseline"/>
        </w:rPr>
        <w:t>â</w:t>
      </w:r>
      <w:r>
        <w:rPr>
          <w:rFonts w:hint="default" w:ascii="Times New Roman" w:hAnsi="Times New Roman" w:cs="Times New Roman"/>
          <w:smallCaps w:val="0"/>
          <w:w w:val="99"/>
          <w:sz w:val="28"/>
          <w:szCs w:val="28"/>
          <w:vertAlign w:val="baseline"/>
        </w:rPr>
        <w:t>y</w:t>
      </w:r>
      <w:r>
        <w:rPr>
          <w:rFonts w:hint="default" w:ascii="Times New Roman" w:hAnsi="Times New Roman" w:cs="Times New Roman"/>
          <w:smallCaps w:val="0"/>
          <w:spacing w:val="12"/>
          <w:sz w:val="28"/>
          <w:szCs w:val="28"/>
          <w:vertAlign w:val="baseline"/>
        </w:rPr>
        <w:t xml:space="preserve"> </w:t>
      </w:r>
      <w:r>
        <w:rPr>
          <w:rFonts w:hint="default" w:ascii="Times New Roman" w:hAnsi="Times New Roman" w:cs="Times New Roman"/>
          <w:smallCaps w:val="0"/>
          <w:spacing w:val="1"/>
          <w:w w:val="99"/>
          <w:sz w:val="28"/>
          <w:szCs w:val="28"/>
          <w:vertAlign w:val="baseline"/>
        </w:rPr>
        <w:t>c</w:t>
      </w:r>
      <w:r>
        <w:rPr>
          <w:rFonts w:hint="default" w:ascii="Times New Roman" w:hAnsi="Times New Roman" w:cs="Times New Roman"/>
          <w:smallCaps w:val="0"/>
          <w:spacing w:val="-1"/>
          <w:w w:val="99"/>
          <w:sz w:val="28"/>
          <w:szCs w:val="28"/>
          <w:vertAlign w:val="baseline"/>
        </w:rPr>
        <w:t>á</w:t>
      </w:r>
      <w:r>
        <w:rPr>
          <w:rFonts w:hint="default" w:ascii="Times New Roman" w:hAnsi="Times New Roman" w:cs="Times New Roman"/>
          <w:smallCaps w:val="0"/>
          <w:w w:val="99"/>
          <w:sz w:val="28"/>
          <w:szCs w:val="28"/>
          <w:vertAlign w:val="baseline"/>
        </w:rPr>
        <w:t>c</w:t>
      </w:r>
      <w:r>
        <w:rPr>
          <w:rFonts w:hint="default" w:ascii="Times New Roman" w:hAnsi="Times New Roman" w:cs="Times New Roman"/>
          <w:smallCaps w:val="0"/>
          <w:spacing w:val="15"/>
          <w:sz w:val="28"/>
          <w:szCs w:val="28"/>
          <w:vertAlign w:val="baseline"/>
        </w:rPr>
        <w:t xml:space="preserve"> </w:t>
      </w:r>
      <w:r>
        <w:rPr>
          <w:rFonts w:hint="default" w:cs="Times New Roman"/>
          <w:smallCaps w:val="0"/>
          <w:w w:val="99"/>
          <w:sz w:val="28"/>
          <w:szCs w:val="28"/>
          <w:vertAlign w:val="baseline"/>
          <w:lang w:val="en-US"/>
        </w:rPr>
        <w:t>đ</w:t>
      </w:r>
      <w:r>
        <w:rPr>
          <w:rFonts w:hint="default" w:ascii="Times New Roman" w:hAnsi="Times New Roman" w:cs="Times New Roman"/>
          <w:smallCaps w:val="0"/>
          <w:w w:val="99"/>
          <w:sz w:val="28"/>
          <w:szCs w:val="28"/>
          <w:vertAlign w:val="baseline"/>
        </w:rPr>
        <w:t>ộ</w:t>
      </w:r>
      <w:r>
        <w:rPr>
          <w:rFonts w:hint="default" w:ascii="Times New Roman" w:hAnsi="Times New Roman" w:cs="Times New Roman"/>
          <w:smallCaps w:val="0"/>
          <w:spacing w:val="16"/>
          <w:sz w:val="28"/>
          <w:szCs w:val="28"/>
          <w:vertAlign w:val="baseline"/>
        </w:rPr>
        <w:t xml:space="preserve"> </w:t>
      </w:r>
      <w:r>
        <w:rPr>
          <w:rFonts w:hint="default" w:ascii="Times New Roman" w:hAnsi="Times New Roman" w:cs="Times New Roman"/>
          <w:smallCaps w:val="0"/>
          <w:w w:val="99"/>
          <w:sz w:val="28"/>
          <w:szCs w:val="28"/>
          <w:vertAlign w:val="baseline"/>
        </w:rPr>
        <w:t>d</w:t>
      </w:r>
      <w:r>
        <w:rPr>
          <w:rFonts w:hint="default" w:ascii="Times New Roman" w:hAnsi="Times New Roman" w:cs="Times New Roman"/>
          <w:smallCaps w:val="0"/>
          <w:spacing w:val="-1"/>
          <w:w w:val="99"/>
          <w:sz w:val="28"/>
          <w:szCs w:val="28"/>
          <w:vertAlign w:val="baseline"/>
        </w:rPr>
        <w:t>à</w:t>
      </w:r>
      <w:r>
        <w:rPr>
          <w:rFonts w:hint="default" w:ascii="Times New Roman" w:hAnsi="Times New Roman" w:cs="Times New Roman"/>
          <w:smallCaps w:val="0"/>
          <w:w w:val="99"/>
          <w:sz w:val="28"/>
          <w:szCs w:val="28"/>
          <w:vertAlign w:val="baseline"/>
        </w:rPr>
        <w:t xml:space="preserve">i </w:t>
      </w:r>
      <w:r>
        <w:rPr>
          <w:rFonts w:hint="default" w:ascii="Times New Roman" w:hAnsi="Times New Roman" w:cs="Times New Roman"/>
          <w:smallCaps w:val="0"/>
          <w:spacing w:val="1"/>
          <w:w w:val="110"/>
          <w:position w:val="1"/>
          <w:sz w:val="28"/>
          <w:szCs w:val="28"/>
          <w:vertAlign w:val="baseline"/>
        </w:rPr>
        <w:t>(</w:t>
      </w:r>
      <w:r>
        <w:rPr>
          <w:rFonts w:hint="default" w:ascii="Times New Roman" w:hAnsi="Times New Roman" w:cs="Times New Roman"/>
          <w:smallCaps w:val="0"/>
          <w:spacing w:val="-5"/>
          <w:w w:val="100"/>
          <w:sz w:val="28"/>
          <w:szCs w:val="28"/>
          <w:vertAlign w:val="baseline"/>
        </w:rPr>
        <w:t>d</w:t>
      </w:r>
      <w:r>
        <w:rPr>
          <w:rFonts w:hint="default" w:ascii="Times New Roman" w:hAnsi="Times New Roman" w:cs="Times New Roman"/>
          <w:smallCaps w:val="0"/>
          <w:spacing w:val="9"/>
          <w:w w:val="123"/>
          <w:sz w:val="28"/>
          <w:szCs w:val="28"/>
          <w:vertAlign w:val="subscript"/>
        </w:rPr>
        <w:t>1</w:t>
      </w:r>
      <w:r>
        <w:rPr>
          <w:rFonts w:hint="default" w:ascii="Times New Roman" w:hAnsi="Times New Roman" w:cs="Times New Roman"/>
          <w:smallCaps w:val="0"/>
          <w:w w:val="76"/>
          <w:sz w:val="28"/>
          <w:szCs w:val="28"/>
          <w:vertAlign w:val="baseline"/>
        </w:rPr>
        <w:t>,</w:t>
      </w:r>
      <w:r>
        <w:rPr>
          <w:rFonts w:hint="default" w:ascii="Times New Roman" w:hAnsi="Times New Roman" w:cs="Times New Roman"/>
          <w:smallCaps w:val="0"/>
          <w:spacing w:val="-19"/>
          <w:sz w:val="28"/>
          <w:szCs w:val="28"/>
          <w:vertAlign w:val="baseline"/>
        </w:rPr>
        <w:t xml:space="preserve"> </w:t>
      </w:r>
      <w:r>
        <w:rPr>
          <w:rFonts w:hint="default" w:ascii="Times New Roman" w:hAnsi="Times New Roman" w:cs="Times New Roman"/>
          <w:smallCaps w:val="0"/>
          <w:w w:val="100"/>
          <w:sz w:val="28"/>
          <w:szCs w:val="28"/>
          <w:vertAlign w:val="baseline"/>
        </w:rPr>
        <w:t>d</w:t>
      </w:r>
      <w:r>
        <w:rPr>
          <w:rFonts w:hint="default" w:ascii="Times New Roman" w:hAnsi="Times New Roman" w:cs="Times New Roman"/>
          <w:smallCaps w:val="0"/>
          <w:spacing w:val="9"/>
          <w:w w:val="94"/>
          <w:sz w:val="28"/>
          <w:szCs w:val="28"/>
          <w:vertAlign w:val="subscript"/>
        </w:rPr>
        <w:t>2</w:t>
      </w:r>
      <w:r>
        <w:rPr>
          <w:rFonts w:hint="default" w:ascii="Times New Roman" w:hAnsi="Times New Roman" w:cs="Times New Roman"/>
          <w:smallCaps w:val="0"/>
          <w:w w:val="76"/>
          <w:sz w:val="28"/>
          <w:szCs w:val="28"/>
          <w:vertAlign w:val="baseline"/>
        </w:rPr>
        <w:t>,</w:t>
      </w:r>
      <w:r>
        <w:rPr>
          <w:rFonts w:hint="default" w:ascii="Times New Roman" w:hAnsi="Times New Roman" w:cs="Times New Roman"/>
          <w:smallCaps w:val="0"/>
          <w:spacing w:val="-19"/>
          <w:sz w:val="28"/>
          <w:szCs w:val="28"/>
          <w:vertAlign w:val="baseline"/>
        </w:rPr>
        <w:t xml:space="preserve"> </w:t>
      </w:r>
      <w:r>
        <w:rPr>
          <w:rFonts w:hint="default" w:ascii="Times New Roman" w:hAnsi="Times New Roman" w:cs="Times New Roman"/>
          <w:smallCaps w:val="0"/>
          <w:w w:val="93"/>
          <w:sz w:val="28"/>
          <w:szCs w:val="28"/>
          <w:vertAlign w:val="baseline"/>
        </w:rPr>
        <w:t>…</w:t>
      </w:r>
      <w:r>
        <w:rPr>
          <w:rFonts w:hint="default" w:ascii="Times New Roman" w:hAnsi="Times New Roman" w:cs="Times New Roman"/>
          <w:smallCaps w:val="0"/>
          <w:spacing w:val="-18"/>
          <w:sz w:val="28"/>
          <w:szCs w:val="28"/>
          <w:vertAlign w:val="baseline"/>
        </w:rPr>
        <w:t xml:space="preserve"> </w:t>
      </w:r>
      <w:r>
        <w:rPr>
          <w:rFonts w:hint="default" w:ascii="Times New Roman" w:hAnsi="Times New Roman" w:cs="Times New Roman"/>
          <w:smallCaps w:val="0"/>
          <w:w w:val="76"/>
          <w:sz w:val="28"/>
          <w:szCs w:val="28"/>
          <w:vertAlign w:val="baseline"/>
        </w:rPr>
        <w:t>,</w:t>
      </w:r>
      <w:r>
        <w:rPr>
          <w:rFonts w:hint="default" w:ascii="Times New Roman" w:hAnsi="Times New Roman" w:cs="Times New Roman"/>
          <w:smallCaps w:val="0"/>
          <w:spacing w:val="-19"/>
          <w:sz w:val="28"/>
          <w:szCs w:val="28"/>
          <w:vertAlign w:val="baseline"/>
        </w:rPr>
        <w:t xml:space="preserve"> </w:t>
      </w:r>
      <w:r>
        <w:rPr>
          <w:rFonts w:hint="default" w:ascii="Times New Roman" w:hAnsi="Times New Roman" w:cs="Times New Roman"/>
          <w:smallCaps w:val="0"/>
          <w:w w:val="100"/>
          <w:sz w:val="28"/>
          <w:szCs w:val="28"/>
          <w:vertAlign w:val="baseline"/>
        </w:rPr>
        <w:t>d</w:t>
      </w:r>
      <w:r>
        <w:rPr>
          <w:rFonts w:hint="default" w:ascii="Times New Roman" w:hAnsi="Times New Roman" w:cs="Times New Roman"/>
          <w:smallCaps w:val="0"/>
          <w:spacing w:val="11"/>
          <w:w w:val="100"/>
          <w:sz w:val="28"/>
          <w:szCs w:val="28"/>
          <w:vertAlign w:val="subscript"/>
        </w:rPr>
        <w:t>n</w:t>
      </w:r>
      <w:r>
        <w:rPr>
          <w:rFonts w:hint="default" w:ascii="Times New Roman" w:hAnsi="Times New Roman" w:cs="Times New Roman"/>
          <w:smallCaps w:val="0"/>
          <w:w w:val="110"/>
          <w:position w:val="1"/>
          <w:sz w:val="28"/>
          <w:szCs w:val="28"/>
          <w:vertAlign w:val="baseline"/>
        </w:rPr>
        <w:t>)</w:t>
      </w:r>
      <w:r>
        <w:rPr>
          <w:rFonts w:hint="default" w:ascii="Times New Roman" w:hAnsi="Times New Roman" w:cs="Times New Roman"/>
          <w:smallCaps w:val="0"/>
          <w:spacing w:val="3"/>
          <w:position w:val="1"/>
          <w:sz w:val="28"/>
          <w:szCs w:val="28"/>
          <w:vertAlign w:val="baseline"/>
        </w:rPr>
        <w:t xml:space="preserve"> </w:t>
      </w:r>
      <w:r>
        <w:rPr>
          <w:rFonts w:hint="default" w:cs="Times New Roman"/>
          <w:smallCaps w:val="0"/>
          <w:w w:val="99"/>
          <w:sz w:val="28"/>
          <w:szCs w:val="28"/>
          <w:vertAlign w:val="baseline"/>
          <w:lang w:val="en-US"/>
        </w:rPr>
        <w:t>đ</w:t>
      </w:r>
      <w:r>
        <w:rPr>
          <w:rFonts w:hint="default" w:ascii="Times New Roman" w:hAnsi="Times New Roman" w:cs="Times New Roman"/>
          <w:smallCaps w:val="0"/>
          <w:spacing w:val="-1"/>
          <w:w w:val="99"/>
          <w:sz w:val="28"/>
          <w:szCs w:val="28"/>
          <w:vertAlign w:val="baseline"/>
        </w:rPr>
        <w:t>ư</w:t>
      </w:r>
      <w:r>
        <w:rPr>
          <w:rFonts w:hint="default" w:ascii="Times New Roman" w:hAnsi="Times New Roman" w:cs="Times New Roman"/>
          <w:smallCaps w:val="0"/>
          <w:w w:val="99"/>
          <w:sz w:val="28"/>
          <w:szCs w:val="28"/>
          <w:vertAlign w:val="baseline"/>
        </w:rPr>
        <w:t>ợc</w:t>
      </w:r>
      <w:r>
        <w:rPr>
          <w:rFonts w:hint="default" w:ascii="Times New Roman" w:hAnsi="Times New Roman" w:cs="Times New Roman"/>
          <w:smallCaps w:val="0"/>
          <w:spacing w:val="-1"/>
          <w:sz w:val="28"/>
          <w:szCs w:val="28"/>
          <w:vertAlign w:val="baseline"/>
        </w:rPr>
        <w:t xml:space="preserve"> </w:t>
      </w:r>
      <w:r>
        <w:rPr>
          <w:rFonts w:hint="default" w:ascii="Times New Roman" w:hAnsi="Times New Roman" w:cs="Times New Roman"/>
          <w:smallCaps w:val="0"/>
          <w:spacing w:val="-1"/>
          <w:w w:val="99"/>
          <w:sz w:val="28"/>
          <w:szCs w:val="28"/>
          <w:vertAlign w:val="baseline"/>
        </w:rPr>
        <w:t>c</w:t>
      </w:r>
      <w:r>
        <w:rPr>
          <w:rFonts w:hint="default" w:ascii="Times New Roman" w:hAnsi="Times New Roman" w:cs="Times New Roman"/>
          <w:smallCaps w:val="0"/>
          <w:w w:val="99"/>
          <w:sz w:val="28"/>
          <w:szCs w:val="28"/>
          <w:vertAlign w:val="baseline"/>
        </w:rPr>
        <w:t>ho</w:t>
      </w:r>
      <w:r>
        <w:rPr>
          <w:rFonts w:hint="default" w:ascii="Times New Roman" w:hAnsi="Times New Roman" w:cs="Times New Roman"/>
          <w:smallCaps w:val="0"/>
          <w:sz w:val="28"/>
          <w:szCs w:val="28"/>
          <w:vertAlign w:val="baseline"/>
        </w:rPr>
        <w:t xml:space="preserve"> </w:t>
      </w:r>
      <w:r>
        <w:rPr>
          <w:rFonts w:hint="default" w:ascii="Times New Roman" w:hAnsi="Times New Roman" w:cs="Times New Roman"/>
          <w:smallCaps w:val="0"/>
          <w:w w:val="99"/>
          <w:sz w:val="28"/>
          <w:szCs w:val="28"/>
          <w:vertAlign w:val="baseline"/>
        </w:rPr>
        <w:t>như</w:t>
      </w:r>
      <w:r>
        <w:rPr>
          <w:rFonts w:hint="default" w:ascii="Times New Roman" w:hAnsi="Times New Roman" w:cs="Times New Roman"/>
          <w:smallCaps w:val="0"/>
          <w:spacing w:val="-1"/>
          <w:sz w:val="28"/>
          <w:szCs w:val="28"/>
          <w:vertAlign w:val="baseline"/>
        </w:rPr>
        <w:t xml:space="preserve"> </w:t>
      </w:r>
      <w:r>
        <w:rPr>
          <w:rFonts w:hint="default" w:ascii="Times New Roman" w:hAnsi="Times New Roman" w:cs="Times New Roman"/>
          <w:smallCaps w:val="0"/>
          <w:w w:val="99"/>
          <w:sz w:val="28"/>
          <w:szCs w:val="28"/>
          <w:vertAlign w:val="baseline"/>
        </w:rPr>
        <w:t>s</w:t>
      </w:r>
      <w:r>
        <w:rPr>
          <w:rFonts w:hint="default" w:ascii="Times New Roman" w:hAnsi="Times New Roman" w:cs="Times New Roman"/>
          <w:smallCaps w:val="0"/>
          <w:spacing w:val="-1"/>
          <w:w w:val="99"/>
          <w:sz w:val="28"/>
          <w:szCs w:val="28"/>
          <w:vertAlign w:val="baseline"/>
        </w:rPr>
        <w:t>a</w:t>
      </w:r>
      <w:r>
        <w:rPr>
          <w:rFonts w:hint="default" w:ascii="Times New Roman" w:hAnsi="Times New Roman" w:cs="Times New Roman"/>
          <w:smallCaps w:val="0"/>
          <w:w w:val="99"/>
          <w:sz w:val="28"/>
          <w:szCs w:val="28"/>
          <w:vertAlign w:val="baseline"/>
        </w:rPr>
        <w:t>u:</w:t>
      </w:r>
    </w:p>
    <w:p>
      <w:pPr>
        <w:spacing w:after="0" w:line="266" w:lineRule="auto"/>
        <w:jc w:val="both"/>
        <w:rPr>
          <w:rFonts w:hint="default" w:ascii="Times New Roman" w:hAnsi="Times New Roman" w:cs="Times New Roman"/>
          <w:sz w:val="28"/>
          <w:szCs w:val="28"/>
        </w:rPr>
        <w:sectPr>
          <w:pgSz w:w="11900" w:h="16840"/>
          <w:pgMar w:top="1600" w:right="1680" w:bottom="2400" w:left="1680" w:header="0" w:footer="2216" w:gutter="0"/>
          <w:cols w:space="720" w:num="1"/>
        </w:sectPr>
      </w:pPr>
    </w:p>
    <w:p>
      <w:pPr>
        <w:pStyle w:val="7"/>
        <w:spacing w:before="109" w:line="165" w:lineRule="auto"/>
        <w:ind w:left="1579"/>
        <w:rPr>
          <w:rFonts w:hint="default" w:ascii="Times New Roman" w:hAnsi="Times New Roman" w:cs="Times New Roman"/>
          <w:sz w:val="28"/>
          <w:szCs w:val="28"/>
        </w:rPr>
      </w:pPr>
      <w:r>
        <w:rPr>
          <w:rFonts w:hint="default" w:ascii="Times New Roman" w:hAnsi="Times New Roman" w:cs="Times New Roman"/>
          <w:w w:val="110"/>
          <w:position w:val="-14"/>
          <w:sz w:val="28"/>
          <w:szCs w:val="28"/>
        </w:rPr>
        <w:t>d</w:t>
      </w:r>
      <w:r>
        <w:rPr>
          <w:rFonts w:hint="default" w:ascii="Times New Roman" w:hAnsi="Times New Roman" w:cs="Times New Roman"/>
          <w:w w:val="110"/>
          <w:position w:val="-19"/>
          <w:sz w:val="28"/>
          <w:szCs w:val="28"/>
        </w:rPr>
        <w:t xml:space="preserve">i </w:t>
      </w:r>
      <w:r>
        <w:rPr>
          <w:rFonts w:hint="default" w:ascii="Times New Roman" w:hAnsi="Times New Roman" w:cs="Times New Roman"/>
          <w:w w:val="110"/>
          <w:position w:val="-14"/>
          <w:sz w:val="28"/>
          <w:szCs w:val="28"/>
        </w:rPr>
        <w:t>= {</w:t>
      </w:r>
      <w:r>
        <w:rPr>
          <w:rFonts w:hint="default" w:ascii="Times New Roman" w:hAnsi="Times New Roman" w:cs="Times New Roman"/>
          <w:w w:val="110"/>
          <w:sz w:val="28"/>
          <w:szCs w:val="28"/>
        </w:rPr>
        <w:t>b, nếu i = 1</w:t>
      </w:r>
    </w:p>
    <w:p>
      <w:pPr>
        <w:pStyle w:val="7"/>
        <w:spacing w:line="211" w:lineRule="exact"/>
        <w:ind w:left="2227"/>
        <w:rPr>
          <w:rFonts w:hint="default" w:ascii="Times New Roman" w:hAnsi="Times New Roman" w:cs="Times New Roman"/>
          <w:sz w:val="28"/>
          <w:szCs w:val="28"/>
        </w:rPr>
      </w:pPr>
      <w:r>
        <w:rPr>
          <w:rFonts w:hint="default" w:ascii="Times New Roman" w:hAnsi="Times New Roman" w:cs="Times New Roman"/>
          <w:spacing w:val="1"/>
          <w:w w:val="110"/>
          <w:position w:val="1"/>
          <w:sz w:val="28"/>
          <w:szCs w:val="28"/>
        </w:rPr>
        <w:t>(</w:t>
      </w:r>
      <w:r>
        <w:rPr>
          <w:rFonts w:hint="default" w:ascii="Times New Roman" w:hAnsi="Times New Roman" w:cs="Times New Roman"/>
          <w:w w:val="110"/>
          <w:sz w:val="28"/>
          <w:szCs w:val="28"/>
        </w:rPr>
        <w:t>a</w:t>
      </w:r>
      <w:r>
        <w:rPr>
          <w:rFonts w:hint="default" w:ascii="Times New Roman" w:hAnsi="Times New Roman" w:cs="Times New Roman"/>
          <w:sz w:val="28"/>
          <w:szCs w:val="28"/>
        </w:rPr>
        <w:t xml:space="preserve"> </w:t>
      </w:r>
      <w:r>
        <w:rPr>
          <w:rFonts w:hint="default" w:ascii="Times New Roman" w:hAnsi="Times New Roman" w:cs="Times New Roman"/>
          <w:w w:val="111"/>
          <w:sz w:val="28"/>
          <w:szCs w:val="28"/>
        </w:rPr>
        <w:t>×</w:t>
      </w:r>
      <w:r>
        <w:rPr>
          <w:rFonts w:hint="default" w:ascii="Times New Roman" w:hAnsi="Times New Roman" w:cs="Times New Roman"/>
          <w:spacing w:val="-7"/>
          <w:sz w:val="28"/>
          <w:szCs w:val="28"/>
        </w:rPr>
        <w:t xml:space="preserve"> </w:t>
      </w:r>
      <w:r>
        <w:rPr>
          <w:rFonts w:hint="default" w:ascii="Times New Roman" w:hAnsi="Times New Roman" w:cs="Times New Roman"/>
          <w:w w:val="100"/>
          <w:sz w:val="28"/>
          <w:szCs w:val="28"/>
        </w:rPr>
        <w:t>d</w:t>
      </w:r>
      <w:r>
        <w:rPr>
          <w:rFonts w:hint="default" w:ascii="Times New Roman" w:hAnsi="Times New Roman" w:cs="Times New Roman"/>
          <w:spacing w:val="5"/>
          <w:w w:val="109"/>
          <w:sz w:val="28"/>
          <w:szCs w:val="28"/>
          <w:vertAlign w:val="subscript"/>
        </w:rPr>
        <w:t>i</w:t>
      </w:r>
      <w:r>
        <w:rPr>
          <w:rFonts w:hint="default" w:ascii="Times New Roman" w:hAnsi="Times New Roman" w:cs="Times New Roman"/>
          <w:w w:val="103"/>
          <w:sz w:val="28"/>
          <w:szCs w:val="28"/>
          <w:vertAlign w:val="subscript"/>
        </w:rPr>
        <w:t>–</w:t>
      </w:r>
      <w:r>
        <w:rPr>
          <w:rFonts w:hint="default" w:ascii="Times New Roman" w:hAnsi="Times New Roman" w:cs="Times New Roman"/>
          <w:w w:val="123"/>
          <w:sz w:val="28"/>
          <w:szCs w:val="28"/>
          <w:vertAlign w:val="subscript"/>
        </w:rPr>
        <w:t>1</w:t>
      </w:r>
      <w:r>
        <w:rPr>
          <w:rFonts w:hint="default" w:ascii="Times New Roman" w:hAnsi="Times New Roman" w:cs="Times New Roman"/>
          <w:spacing w:val="4"/>
          <w:sz w:val="28"/>
          <w:szCs w:val="28"/>
          <w:vertAlign w:val="baseline"/>
        </w:rPr>
        <w:t xml:space="preserve"> </w:t>
      </w:r>
      <w:r>
        <w:rPr>
          <w:rFonts w:hint="default" w:ascii="Times New Roman" w:hAnsi="Times New Roman" w:cs="Times New Roman"/>
          <w:w w:val="116"/>
          <w:sz w:val="28"/>
          <w:szCs w:val="28"/>
          <w:vertAlign w:val="baseline"/>
        </w:rPr>
        <w:t>+</w:t>
      </w:r>
      <w:r>
        <w:rPr>
          <w:rFonts w:hint="default" w:ascii="Times New Roman" w:hAnsi="Times New Roman" w:cs="Times New Roman"/>
          <w:spacing w:val="-5"/>
          <w:sz w:val="28"/>
          <w:szCs w:val="28"/>
          <w:vertAlign w:val="baseline"/>
        </w:rPr>
        <w:t xml:space="preserve"> </w:t>
      </w:r>
      <w:r>
        <w:rPr>
          <w:rFonts w:hint="default" w:ascii="Times New Roman" w:hAnsi="Times New Roman" w:cs="Times New Roman"/>
          <w:spacing w:val="5"/>
          <w:w w:val="96"/>
          <w:sz w:val="28"/>
          <w:szCs w:val="28"/>
          <w:vertAlign w:val="baseline"/>
        </w:rPr>
        <w:t>b</w:t>
      </w:r>
      <w:r>
        <w:rPr>
          <w:rFonts w:hint="default" w:ascii="Times New Roman" w:hAnsi="Times New Roman" w:cs="Times New Roman"/>
          <w:w w:val="110"/>
          <w:position w:val="1"/>
          <w:sz w:val="28"/>
          <w:szCs w:val="28"/>
          <w:vertAlign w:val="baseline"/>
        </w:rPr>
        <w:t>)</w:t>
      </w:r>
      <w:r>
        <w:rPr>
          <w:rFonts w:hint="default" w:ascii="Times New Roman" w:hAnsi="Times New Roman" w:cs="Times New Roman"/>
          <w:spacing w:val="-4"/>
          <w:position w:val="1"/>
          <w:sz w:val="28"/>
          <w:szCs w:val="28"/>
          <w:vertAlign w:val="baseline"/>
        </w:rPr>
        <w:t xml:space="preserve"> </w:t>
      </w:r>
      <w:r>
        <w:rPr>
          <w:rFonts w:hint="default" w:ascii="Times New Roman" w:hAnsi="Times New Roman" w:cs="Times New Roman"/>
          <w:spacing w:val="-1"/>
          <w:w w:val="94"/>
          <w:sz w:val="28"/>
          <w:szCs w:val="28"/>
          <w:vertAlign w:val="baseline"/>
        </w:rPr>
        <w:t>m</w:t>
      </w:r>
      <w:r>
        <w:rPr>
          <w:rFonts w:hint="default" w:ascii="Times New Roman" w:hAnsi="Times New Roman" w:cs="Times New Roman"/>
          <w:spacing w:val="-31"/>
          <w:w w:val="121"/>
          <w:sz w:val="28"/>
          <w:szCs w:val="28"/>
          <w:vertAlign w:val="baseline"/>
        </w:rPr>
        <w:t>o</w:t>
      </w:r>
      <w:r>
        <w:rPr>
          <w:rFonts w:hint="default" w:ascii="Times New Roman" w:hAnsi="Times New Roman" w:cs="Times New Roman"/>
          <w:w w:val="96"/>
          <w:sz w:val="28"/>
          <w:szCs w:val="28"/>
          <w:vertAlign w:val="baseline"/>
        </w:rPr>
        <w:t>d</w:t>
      </w:r>
      <w:r>
        <w:rPr>
          <w:rFonts w:hint="default" w:ascii="Times New Roman" w:hAnsi="Times New Roman" w:cs="Times New Roman"/>
          <w:spacing w:val="-7"/>
          <w:sz w:val="28"/>
          <w:szCs w:val="28"/>
          <w:vertAlign w:val="baseline"/>
        </w:rPr>
        <w:t xml:space="preserve"> </w:t>
      </w:r>
      <w:r>
        <w:rPr>
          <w:rFonts w:hint="default" w:ascii="Times New Roman" w:hAnsi="Times New Roman" w:cs="Times New Roman"/>
          <w:smallCaps/>
          <w:w w:val="136"/>
          <w:sz w:val="28"/>
          <w:szCs w:val="28"/>
          <w:vertAlign w:val="baseline"/>
        </w:rPr>
        <w:t>n</w:t>
      </w:r>
      <w:r>
        <w:rPr>
          <w:rFonts w:hint="default" w:ascii="Times New Roman" w:hAnsi="Times New Roman" w:cs="Times New Roman"/>
          <w:smallCaps w:val="0"/>
          <w:sz w:val="28"/>
          <w:szCs w:val="28"/>
          <w:vertAlign w:val="baseline"/>
        </w:rPr>
        <w:t xml:space="preserve"> </w:t>
      </w:r>
      <w:r>
        <w:rPr>
          <w:rFonts w:hint="default" w:ascii="Times New Roman" w:hAnsi="Times New Roman" w:cs="Times New Roman"/>
          <w:smallCaps w:val="0"/>
          <w:w w:val="116"/>
          <w:sz w:val="28"/>
          <w:szCs w:val="28"/>
          <w:vertAlign w:val="baseline"/>
        </w:rPr>
        <w:t>+</w:t>
      </w:r>
      <w:r>
        <w:rPr>
          <w:rFonts w:hint="default" w:ascii="Times New Roman" w:hAnsi="Times New Roman" w:cs="Times New Roman"/>
          <w:smallCaps w:val="0"/>
          <w:spacing w:val="-5"/>
          <w:sz w:val="28"/>
          <w:szCs w:val="28"/>
          <w:vertAlign w:val="baseline"/>
        </w:rPr>
        <w:t xml:space="preserve"> </w:t>
      </w:r>
      <w:r>
        <w:rPr>
          <w:rFonts w:hint="default" w:ascii="Times New Roman" w:hAnsi="Times New Roman" w:cs="Times New Roman"/>
          <w:smallCaps w:val="0"/>
          <w:spacing w:val="1"/>
          <w:w w:val="128"/>
          <w:sz w:val="28"/>
          <w:szCs w:val="28"/>
          <w:vertAlign w:val="baseline"/>
        </w:rPr>
        <w:t>1</w:t>
      </w:r>
      <w:r>
        <w:rPr>
          <w:rFonts w:hint="default" w:ascii="Times New Roman" w:hAnsi="Times New Roman" w:cs="Times New Roman"/>
          <w:smallCaps w:val="0"/>
          <w:w w:val="76"/>
          <w:sz w:val="28"/>
          <w:szCs w:val="28"/>
          <w:vertAlign w:val="baseline"/>
        </w:rPr>
        <w:t>,</w:t>
      </w:r>
      <w:r>
        <w:rPr>
          <w:rFonts w:hint="default" w:ascii="Times New Roman" w:hAnsi="Times New Roman" w:cs="Times New Roman"/>
          <w:smallCaps w:val="0"/>
          <w:spacing w:val="-4"/>
          <w:sz w:val="28"/>
          <w:szCs w:val="28"/>
          <w:vertAlign w:val="baseline"/>
        </w:rPr>
        <w:t xml:space="preserve"> </w:t>
      </w:r>
      <w:r>
        <w:rPr>
          <w:rFonts w:hint="default" w:ascii="Times New Roman" w:hAnsi="Times New Roman" w:cs="Times New Roman"/>
          <w:smallCaps w:val="0"/>
          <w:w w:val="94"/>
          <w:sz w:val="28"/>
          <w:szCs w:val="28"/>
          <w:vertAlign w:val="baseline"/>
        </w:rPr>
        <w:t>n</w:t>
      </w:r>
      <w:r>
        <w:rPr>
          <w:rFonts w:hint="default" w:ascii="Times New Roman" w:hAnsi="Times New Roman" w:cs="Times New Roman"/>
          <w:smallCaps w:val="0"/>
          <w:spacing w:val="-1"/>
          <w:w w:val="99"/>
          <w:sz w:val="28"/>
          <w:szCs w:val="28"/>
          <w:vertAlign w:val="baseline"/>
        </w:rPr>
        <w:t>ế</w:t>
      </w:r>
      <w:r>
        <w:rPr>
          <w:rFonts w:hint="default" w:ascii="Times New Roman" w:hAnsi="Times New Roman" w:cs="Times New Roman"/>
          <w:smallCaps w:val="0"/>
          <w:w w:val="95"/>
          <w:sz w:val="28"/>
          <w:szCs w:val="28"/>
          <w:vertAlign w:val="baseline"/>
        </w:rPr>
        <w:t>u</w:t>
      </w:r>
      <w:r>
        <w:rPr>
          <w:rFonts w:hint="default" w:ascii="Times New Roman" w:hAnsi="Times New Roman" w:cs="Times New Roman"/>
          <w:smallCaps w:val="0"/>
          <w:sz w:val="28"/>
          <w:szCs w:val="28"/>
          <w:vertAlign w:val="baseline"/>
        </w:rPr>
        <w:t xml:space="preserve"> </w:t>
      </w:r>
      <w:r>
        <w:rPr>
          <w:rFonts w:hint="default" w:ascii="Times New Roman" w:hAnsi="Times New Roman" w:cs="Times New Roman"/>
          <w:smallCaps w:val="0"/>
          <w:spacing w:val="-11"/>
          <w:sz w:val="28"/>
          <w:szCs w:val="28"/>
          <w:vertAlign w:val="baseline"/>
        </w:rPr>
        <w:t xml:space="preserve"> </w:t>
      </w:r>
      <w:r>
        <w:rPr>
          <w:rFonts w:hint="default" w:ascii="Times New Roman" w:hAnsi="Times New Roman" w:cs="Times New Roman"/>
          <w:smallCaps w:val="0"/>
          <w:w w:val="128"/>
          <w:sz w:val="28"/>
          <w:szCs w:val="28"/>
          <w:vertAlign w:val="baseline"/>
        </w:rPr>
        <w:t>1</w:t>
      </w:r>
      <w:r>
        <w:rPr>
          <w:rFonts w:hint="default" w:ascii="Times New Roman" w:hAnsi="Times New Roman" w:cs="Times New Roman"/>
          <w:smallCaps w:val="0"/>
          <w:spacing w:val="8"/>
          <w:sz w:val="28"/>
          <w:szCs w:val="28"/>
          <w:vertAlign w:val="baseline"/>
        </w:rPr>
        <w:t xml:space="preserve"> </w:t>
      </w:r>
      <w:r>
        <w:rPr>
          <w:rFonts w:hint="default" w:ascii="Times New Roman" w:hAnsi="Times New Roman" w:cs="Times New Roman"/>
          <w:smallCaps w:val="0"/>
          <w:w w:val="116"/>
          <w:sz w:val="28"/>
          <w:szCs w:val="28"/>
          <w:vertAlign w:val="baseline"/>
        </w:rPr>
        <w:t>€</w:t>
      </w:r>
      <w:r>
        <w:rPr>
          <w:rFonts w:hint="default" w:ascii="Times New Roman" w:hAnsi="Times New Roman" w:cs="Times New Roman"/>
          <w:smallCaps w:val="0"/>
          <w:spacing w:val="9"/>
          <w:sz w:val="28"/>
          <w:szCs w:val="28"/>
          <w:vertAlign w:val="baseline"/>
        </w:rPr>
        <w:t xml:space="preserve"> </w:t>
      </w:r>
      <w:r>
        <w:rPr>
          <w:rFonts w:hint="default" w:ascii="Times New Roman" w:hAnsi="Times New Roman" w:cs="Times New Roman"/>
          <w:smallCaps w:val="0"/>
          <w:w w:val="108"/>
          <w:sz w:val="28"/>
          <w:szCs w:val="28"/>
          <w:vertAlign w:val="baseline"/>
        </w:rPr>
        <w:t>i</w:t>
      </w:r>
      <w:r>
        <w:rPr>
          <w:rFonts w:hint="default" w:ascii="Times New Roman" w:hAnsi="Times New Roman" w:cs="Times New Roman"/>
          <w:smallCaps w:val="0"/>
          <w:spacing w:val="14"/>
          <w:sz w:val="28"/>
          <w:szCs w:val="28"/>
          <w:vertAlign w:val="baseline"/>
        </w:rPr>
        <w:t xml:space="preserve"> </w:t>
      </w:r>
      <w:r>
        <w:rPr>
          <w:rFonts w:hint="default" w:ascii="Times New Roman" w:hAnsi="Times New Roman" w:cs="Times New Roman"/>
          <w:smallCaps w:val="0"/>
          <w:w w:val="116"/>
          <w:sz w:val="28"/>
          <w:szCs w:val="28"/>
          <w:vertAlign w:val="baseline"/>
        </w:rPr>
        <w:t>≤</w:t>
      </w:r>
      <w:r>
        <w:rPr>
          <w:rFonts w:hint="default" w:ascii="Times New Roman" w:hAnsi="Times New Roman" w:cs="Times New Roman"/>
          <w:smallCaps w:val="0"/>
          <w:spacing w:val="9"/>
          <w:sz w:val="28"/>
          <w:szCs w:val="28"/>
          <w:vertAlign w:val="baseline"/>
        </w:rPr>
        <w:t xml:space="preserve"> </w:t>
      </w:r>
      <w:r>
        <w:rPr>
          <w:rFonts w:hint="default" w:ascii="Times New Roman" w:hAnsi="Times New Roman" w:cs="Times New Roman"/>
          <w:smallCaps w:val="0"/>
          <w:w w:val="97"/>
          <w:sz w:val="28"/>
          <w:szCs w:val="28"/>
          <w:vertAlign w:val="baseline"/>
        </w:rPr>
        <w:t>n</w:t>
      </w:r>
    </w:p>
    <w:p>
      <w:pPr>
        <w:pStyle w:val="7"/>
        <w:spacing w:before="7"/>
        <w:rPr>
          <w:rFonts w:hint="default" w:ascii="Times New Roman" w:hAnsi="Times New Roman" w:cs="Times New Roman"/>
          <w:sz w:val="28"/>
          <w:szCs w:val="28"/>
        </w:rPr>
      </w:pPr>
      <w:r>
        <w:rPr>
          <w:rFonts w:hint="default" w:ascii="Times New Roman" w:hAnsi="Times New Roman" w:cs="Times New Roman"/>
          <w:sz w:val="28"/>
          <w:szCs w:val="28"/>
        </w:rPr>
        <w:br w:type="column"/>
      </w:r>
    </w:p>
    <w:p>
      <w:pPr>
        <w:pStyle w:val="7"/>
        <w:ind w:left="739" w:right="989"/>
        <w:jc w:val="center"/>
        <w:rPr>
          <w:rFonts w:hint="default" w:ascii="Times New Roman" w:hAnsi="Times New Roman" w:cs="Times New Roman"/>
          <w:sz w:val="28"/>
          <w:szCs w:val="28"/>
        </w:rPr>
      </w:pPr>
      <w:r>
        <w:rPr>
          <w:rFonts w:hint="default" w:ascii="Times New Roman" w:hAnsi="Times New Roman" w:cs="Times New Roman"/>
          <w:sz w:val="28"/>
          <w:szCs w:val="28"/>
        </w:rPr>
        <w:t>(*)</w:t>
      </w:r>
    </w:p>
    <w:p>
      <w:pPr>
        <w:spacing w:after="0"/>
        <w:jc w:val="center"/>
        <w:rPr>
          <w:rFonts w:hint="default" w:ascii="Times New Roman" w:hAnsi="Times New Roman" w:cs="Times New Roman"/>
          <w:sz w:val="28"/>
          <w:szCs w:val="28"/>
        </w:rPr>
        <w:sectPr>
          <w:type w:val="continuous"/>
          <w:pgSz w:w="11900" w:h="16840"/>
          <w:pgMar w:top="1600" w:right="1680" w:bottom="280" w:left="1680" w:header="720" w:footer="720" w:gutter="0"/>
          <w:cols w:equalWidth="0" w:num="2">
            <w:col w:w="6452" w:space="40"/>
            <w:col w:w="2048"/>
          </w:cols>
        </w:sectPr>
      </w:pPr>
    </w:p>
    <w:p>
      <w:pPr>
        <w:pStyle w:val="7"/>
        <w:spacing w:before="90" w:line="266" w:lineRule="auto"/>
        <w:ind w:left="871" w:right="296"/>
        <w:jc w:val="both"/>
        <w:rPr>
          <w:rFonts w:hint="default" w:ascii="Times New Roman" w:hAnsi="Times New Roman" w:cs="Times New Roman"/>
          <w:sz w:val="28"/>
          <w:szCs w:val="28"/>
        </w:rPr>
      </w:pPr>
      <w:r>
        <w:rPr>
          <w:rFonts w:hint="default" w:ascii="Times New Roman" w:hAnsi="Times New Roman" w:cs="Times New Roman"/>
          <w:sz w:val="28"/>
          <w:szCs w:val="28"/>
        </w:rPr>
        <w:t xml:space="preserve">Hãy cho biết có bao nhiêu tam giác khác nhau có thể </w:t>
      </w:r>
      <w:r>
        <w:rPr>
          <w:rFonts w:hint="default" w:cs="Times New Roman"/>
          <w:sz w:val="28"/>
          <w:szCs w:val="28"/>
          <w:lang w:val="en-US"/>
        </w:rPr>
        <w:t>đ</w:t>
      </w:r>
      <w:r>
        <w:rPr>
          <w:rFonts w:hint="default" w:ascii="Times New Roman" w:hAnsi="Times New Roman" w:cs="Times New Roman"/>
          <w:sz w:val="28"/>
          <w:szCs w:val="28"/>
        </w:rPr>
        <w:t xml:space="preserve">ược tạo ra bằng cách lấy </w:t>
      </w:r>
      <w:r>
        <w:rPr>
          <w:rFonts w:hint="default" w:cs="Times New Roman"/>
          <w:sz w:val="28"/>
          <w:szCs w:val="28"/>
          <w:lang w:val="en-US"/>
        </w:rPr>
        <w:t>đ</w:t>
      </w:r>
      <w:r>
        <w:rPr>
          <w:rFonts w:hint="default" w:ascii="Times New Roman" w:hAnsi="Times New Roman" w:cs="Times New Roman"/>
          <w:sz w:val="28"/>
          <w:szCs w:val="28"/>
        </w:rPr>
        <w:t xml:space="preserve">úng ba </w:t>
      </w:r>
      <w:r>
        <w:rPr>
          <w:rFonts w:hint="default" w:cs="Times New Roman"/>
          <w:sz w:val="28"/>
          <w:szCs w:val="28"/>
          <w:lang w:val="en-US"/>
        </w:rPr>
        <w:t>đ</w:t>
      </w:r>
      <w:r>
        <w:rPr>
          <w:rFonts w:hint="default" w:ascii="Times New Roman" w:hAnsi="Times New Roman" w:cs="Times New Roman"/>
          <w:sz w:val="28"/>
          <w:szCs w:val="28"/>
        </w:rPr>
        <w:t xml:space="preserve">oạn trong số n </w:t>
      </w:r>
      <w:r>
        <w:rPr>
          <w:rFonts w:hint="default" w:cs="Times New Roman"/>
          <w:sz w:val="28"/>
          <w:szCs w:val="28"/>
          <w:lang w:val="en-US"/>
        </w:rPr>
        <w:t>đ</w:t>
      </w:r>
      <w:r>
        <w:rPr>
          <w:rFonts w:hint="default" w:ascii="Times New Roman" w:hAnsi="Times New Roman" w:cs="Times New Roman"/>
          <w:sz w:val="28"/>
          <w:szCs w:val="28"/>
        </w:rPr>
        <w:t xml:space="preserve">oạn thẳng </w:t>
      </w:r>
      <w:r>
        <w:rPr>
          <w:rFonts w:hint="default" w:cs="Times New Roman"/>
          <w:sz w:val="28"/>
          <w:szCs w:val="28"/>
          <w:lang w:val="en-US"/>
        </w:rPr>
        <w:t>đ</w:t>
      </w:r>
      <w:r>
        <w:rPr>
          <w:rFonts w:hint="default" w:ascii="Times New Roman" w:hAnsi="Times New Roman" w:cs="Times New Roman"/>
          <w:sz w:val="28"/>
          <w:szCs w:val="28"/>
        </w:rPr>
        <w:t xml:space="preserve">ã cho làm ba cạnh (hai tam giác bằng nhau nếu chúng có ba cặp cạnh tương ứng bằng nhau, nếu không chúng </w:t>
      </w:r>
      <w:r>
        <w:rPr>
          <w:rFonts w:hint="default" w:cs="Times New Roman"/>
          <w:sz w:val="28"/>
          <w:szCs w:val="28"/>
          <w:lang w:val="en-US"/>
        </w:rPr>
        <w:t>đ</w:t>
      </w:r>
      <w:r>
        <w:rPr>
          <w:rFonts w:hint="default" w:ascii="Times New Roman" w:hAnsi="Times New Roman" w:cs="Times New Roman"/>
          <w:sz w:val="28"/>
          <w:szCs w:val="28"/>
        </w:rPr>
        <w:t>ược coi là khác</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nhau).</w:t>
      </w:r>
    </w:p>
    <w:p>
      <w:pPr>
        <w:pStyle w:val="7"/>
        <w:spacing w:before="58" w:line="264" w:lineRule="auto"/>
        <w:ind w:left="871" w:right="292"/>
        <w:jc w:val="both"/>
        <w:rPr>
          <w:rFonts w:hint="default" w:ascii="Times New Roman" w:hAnsi="Times New Roman" w:cs="Times New Roman"/>
          <w:sz w:val="28"/>
          <w:szCs w:val="28"/>
        </w:rPr>
      </w:pPr>
      <w:r>
        <w:rPr>
          <w:rFonts w:hint="default" w:ascii="Times New Roman" w:hAnsi="Times New Roman" w:cs="Times New Roman"/>
          <w:spacing w:val="-1"/>
          <w:w w:val="99"/>
          <w:sz w:val="28"/>
          <w:szCs w:val="28"/>
        </w:rPr>
        <w:t>V</w:t>
      </w:r>
      <w:r>
        <w:rPr>
          <w:rFonts w:hint="default" w:ascii="Times New Roman" w:hAnsi="Times New Roman" w:cs="Times New Roman"/>
          <w:w w:val="99"/>
          <w:sz w:val="28"/>
          <w:szCs w:val="28"/>
        </w:rPr>
        <w:t>í</w:t>
      </w:r>
      <w:r>
        <w:rPr>
          <w:rFonts w:hint="default" w:ascii="Times New Roman" w:hAnsi="Times New Roman" w:cs="Times New Roman"/>
          <w:spacing w:val="27"/>
          <w:sz w:val="28"/>
          <w:szCs w:val="28"/>
        </w:rPr>
        <w:t xml:space="preserve"> </w:t>
      </w:r>
      <w:r>
        <w:rPr>
          <w:rFonts w:hint="default" w:ascii="Times New Roman" w:hAnsi="Times New Roman" w:cs="Times New Roman"/>
          <w:w w:val="99"/>
          <w:sz w:val="28"/>
          <w:szCs w:val="28"/>
        </w:rPr>
        <w:t>dụ</w:t>
      </w:r>
      <w:r>
        <w:rPr>
          <w:rFonts w:hint="default" w:ascii="Times New Roman" w:hAnsi="Times New Roman" w:cs="Times New Roman"/>
          <w:spacing w:val="26"/>
          <w:sz w:val="28"/>
          <w:szCs w:val="28"/>
        </w:rPr>
        <w:t xml:space="preserve"> </w:t>
      </w:r>
      <w:r>
        <w:rPr>
          <w:rFonts w:hint="default" w:ascii="Times New Roman" w:hAnsi="Times New Roman" w:cs="Times New Roman"/>
          <w:w w:val="99"/>
          <w:sz w:val="28"/>
          <w:szCs w:val="28"/>
        </w:rPr>
        <w:t>với</w:t>
      </w:r>
      <w:r>
        <w:rPr>
          <w:rFonts w:hint="default" w:ascii="Times New Roman" w:hAnsi="Times New Roman" w:cs="Times New Roman"/>
          <w:spacing w:val="22"/>
          <w:sz w:val="28"/>
          <w:szCs w:val="28"/>
        </w:rPr>
        <w:t xml:space="preserve"> </w:t>
      </w:r>
      <w:r>
        <w:rPr>
          <w:rFonts w:hint="default" w:ascii="Times New Roman" w:hAnsi="Times New Roman" w:cs="Times New Roman"/>
          <w:w w:val="110"/>
          <w:sz w:val="28"/>
          <w:szCs w:val="28"/>
        </w:rPr>
        <w:t>a</w:t>
      </w:r>
      <w:r>
        <w:rPr>
          <w:rFonts w:hint="default" w:ascii="Times New Roman" w:hAnsi="Times New Roman" w:cs="Times New Roman"/>
          <w:spacing w:val="14"/>
          <w:sz w:val="28"/>
          <w:szCs w:val="28"/>
        </w:rPr>
        <w:t xml:space="preserve"> </w:t>
      </w:r>
      <w:r>
        <w:rPr>
          <w:rFonts w:hint="default" w:ascii="Times New Roman" w:hAnsi="Times New Roman" w:cs="Times New Roman"/>
          <w:w w:val="116"/>
          <w:sz w:val="28"/>
          <w:szCs w:val="28"/>
        </w:rPr>
        <w:t>=</w:t>
      </w:r>
      <w:r>
        <w:rPr>
          <w:rFonts w:hint="default" w:ascii="Times New Roman" w:hAnsi="Times New Roman" w:cs="Times New Roman"/>
          <w:spacing w:val="7"/>
          <w:sz w:val="28"/>
          <w:szCs w:val="28"/>
        </w:rPr>
        <w:t xml:space="preserve"> </w:t>
      </w:r>
      <w:r>
        <w:rPr>
          <w:rFonts w:hint="default" w:ascii="Times New Roman" w:hAnsi="Times New Roman" w:cs="Times New Roman"/>
          <w:spacing w:val="1"/>
          <w:w w:val="97"/>
          <w:sz w:val="28"/>
          <w:szCs w:val="28"/>
        </w:rPr>
        <w:t>6</w:t>
      </w:r>
      <w:r>
        <w:rPr>
          <w:rFonts w:hint="default" w:ascii="Times New Roman" w:hAnsi="Times New Roman" w:cs="Times New Roman"/>
          <w:w w:val="84"/>
          <w:sz w:val="28"/>
          <w:szCs w:val="28"/>
        </w:rPr>
        <w:t>;</w:t>
      </w:r>
      <w:r>
        <w:rPr>
          <w:rFonts w:hint="default" w:ascii="Times New Roman" w:hAnsi="Times New Roman" w:cs="Times New Roman"/>
          <w:spacing w:val="-18"/>
          <w:sz w:val="28"/>
          <w:szCs w:val="28"/>
        </w:rPr>
        <w:t xml:space="preserve"> </w:t>
      </w:r>
      <w:r>
        <w:rPr>
          <w:rFonts w:hint="default" w:ascii="Times New Roman" w:hAnsi="Times New Roman" w:cs="Times New Roman"/>
          <w:w w:val="96"/>
          <w:sz w:val="28"/>
          <w:szCs w:val="28"/>
        </w:rPr>
        <w:t>b</w:t>
      </w:r>
      <w:r>
        <w:rPr>
          <w:rFonts w:hint="default" w:ascii="Times New Roman" w:hAnsi="Times New Roman" w:cs="Times New Roman"/>
          <w:spacing w:val="14"/>
          <w:sz w:val="28"/>
          <w:szCs w:val="28"/>
        </w:rPr>
        <w:t xml:space="preserve"> </w:t>
      </w:r>
      <w:r>
        <w:rPr>
          <w:rFonts w:hint="default" w:ascii="Times New Roman" w:hAnsi="Times New Roman" w:cs="Times New Roman"/>
          <w:w w:val="116"/>
          <w:sz w:val="28"/>
          <w:szCs w:val="28"/>
        </w:rPr>
        <w:t>=</w:t>
      </w:r>
      <w:r>
        <w:rPr>
          <w:rFonts w:hint="default" w:ascii="Times New Roman" w:hAnsi="Times New Roman" w:cs="Times New Roman"/>
          <w:spacing w:val="7"/>
          <w:sz w:val="28"/>
          <w:szCs w:val="28"/>
        </w:rPr>
        <w:t xml:space="preserve"> </w:t>
      </w:r>
      <w:r>
        <w:rPr>
          <w:rFonts w:hint="default" w:ascii="Times New Roman" w:hAnsi="Times New Roman" w:cs="Times New Roman"/>
          <w:spacing w:val="-1"/>
          <w:w w:val="100"/>
          <w:sz w:val="28"/>
          <w:szCs w:val="28"/>
        </w:rPr>
        <w:t>3</w:t>
      </w:r>
      <w:r>
        <w:rPr>
          <w:rFonts w:hint="default" w:ascii="Times New Roman" w:hAnsi="Times New Roman" w:cs="Times New Roman"/>
          <w:w w:val="84"/>
          <w:sz w:val="28"/>
          <w:szCs w:val="28"/>
        </w:rPr>
        <w:t>;</w:t>
      </w:r>
      <w:r>
        <w:rPr>
          <w:rFonts w:hint="default" w:ascii="Times New Roman" w:hAnsi="Times New Roman" w:cs="Times New Roman"/>
          <w:spacing w:val="-16"/>
          <w:sz w:val="28"/>
          <w:szCs w:val="28"/>
        </w:rPr>
        <w:t xml:space="preserve"> </w:t>
      </w:r>
      <w:r>
        <w:rPr>
          <w:rFonts w:hint="default" w:ascii="Times New Roman" w:hAnsi="Times New Roman" w:cs="Times New Roman"/>
          <w:smallCaps/>
          <w:w w:val="136"/>
          <w:sz w:val="28"/>
          <w:szCs w:val="28"/>
        </w:rPr>
        <w:t>n</w:t>
      </w:r>
      <w:r>
        <w:rPr>
          <w:rFonts w:hint="default" w:ascii="Times New Roman" w:hAnsi="Times New Roman" w:cs="Times New Roman"/>
          <w:smallCaps w:val="0"/>
          <w:spacing w:val="12"/>
          <w:sz w:val="28"/>
          <w:szCs w:val="28"/>
        </w:rPr>
        <w:t xml:space="preserve"> </w:t>
      </w:r>
      <w:r>
        <w:rPr>
          <w:rFonts w:hint="default" w:ascii="Times New Roman" w:hAnsi="Times New Roman" w:cs="Times New Roman"/>
          <w:smallCaps w:val="0"/>
          <w:w w:val="116"/>
          <w:sz w:val="28"/>
          <w:szCs w:val="28"/>
        </w:rPr>
        <w:t>=</w:t>
      </w:r>
      <w:r>
        <w:rPr>
          <w:rFonts w:hint="default" w:ascii="Times New Roman" w:hAnsi="Times New Roman" w:cs="Times New Roman"/>
          <w:smallCaps w:val="0"/>
          <w:spacing w:val="7"/>
          <w:sz w:val="28"/>
          <w:szCs w:val="28"/>
        </w:rPr>
        <w:t xml:space="preserve"> </w:t>
      </w:r>
      <w:r>
        <w:rPr>
          <w:rFonts w:hint="default" w:ascii="Times New Roman" w:hAnsi="Times New Roman" w:cs="Times New Roman"/>
          <w:smallCaps w:val="0"/>
          <w:spacing w:val="1"/>
          <w:w w:val="97"/>
          <w:sz w:val="28"/>
          <w:szCs w:val="28"/>
        </w:rPr>
        <w:t>4</w:t>
      </w:r>
      <w:r>
        <w:rPr>
          <w:rFonts w:hint="default" w:ascii="Times New Roman" w:hAnsi="Times New Roman" w:cs="Times New Roman"/>
          <w:smallCaps w:val="0"/>
          <w:w w:val="84"/>
          <w:sz w:val="28"/>
          <w:szCs w:val="28"/>
        </w:rPr>
        <w:t>;</w:t>
      </w:r>
      <w:r>
        <w:rPr>
          <w:rFonts w:hint="default" w:ascii="Times New Roman" w:hAnsi="Times New Roman" w:cs="Times New Roman"/>
          <w:smallCaps w:val="0"/>
          <w:spacing w:val="-18"/>
          <w:sz w:val="28"/>
          <w:szCs w:val="28"/>
        </w:rPr>
        <w:t xml:space="preserve"> </w:t>
      </w:r>
      <w:r>
        <w:rPr>
          <w:rFonts w:hint="default" w:ascii="Times New Roman" w:hAnsi="Times New Roman" w:cs="Times New Roman"/>
          <w:smallCaps w:val="0"/>
          <w:w w:val="97"/>
          <w:sz w:val="28"/>
          <w:szCs w:val="28"/>
        </w:rPr>
        <w:t>n</w:t>
      </w:r>
      <w:r>
        <w:rPr>
          <w:rFonts w:hint="default" w:ascii="Times New Roman" w:hAnsi="Times New Roman" w:cs="Times New Roman"/>
          <w:smallCaps w:val="0"/>
          <w:spacing w:val="13"/>
          <w:sz w:val="28"/>
          <w:szCs w:val="28"/>
        </w:rPr>
        <w:t xml:space="preserve"> </w:t>
      </w:r>
      <w:r>
        <w:rPr>
          <w:rFonts w:hint="default" w:ascii="Times New Roman" w:hAnsi="Times New Roman" w:cs="Times New Roman"/>
          <w:smallCaps w:val="0"/>
          <w:w w:val="116"/>
          <w:sz w:val="28"/>
          <w:szCs w:val="28"/>
        </w:rPr>
        <w:t>=</w:t>
      </w:r>
      <w:r>
        <w:rPr>
          <w:rFonts w:hint="default" w:ascii="Times New Roman" w:hAnsi="Times New Roman" w:cs="Times New Roman"/>
          <w:smallCaps w:val="0"/>
          <w:spacing w:val="7"/>
          <w:sz w:val="28"/>
          <w:szCs w:val="28"/>
        </w:rPr>
        <w:t xml:space="preserve"> </w:t>
      </w:r>
      <w:r>
        <w:rPr>
          <w:rFonts w:hint="default" w:ascii="Times New Roman" w:hAnsi="Times New Roman" w:cs="Times New Roman"/>
          <w:smallCaps w:val="0"/>
          <w:spacing w:val="1"/>
          <w:w w:val="104"/>
          <w:sz w:val="28"/>
          <w:szCs w:val="28"/>
        </w:rPr>
        <w:t>5</w:t>
      </w:r>
      <w:r>
        <w:rPr>
          <w:rFonts w:hint="default" w:ascii="Times New Roman" w:hAnsi="Times New Roman" w:cs="Times New Roman"/>
          <w:smallCaps w:val="0"/>
          <w:w w:val="99"/>
          <w:sz w:val="28"/>
          <w:szCs w:val="28"/>
        </w:rPr>
        <w:t>.</w:t>
      </w:r>
      <w:r>
        <w:rPr>
          <w:rFonts w:hint="default" w:ascii="Times New Roman" w:hAnsi="Times New Roman" w:cs="Times New Roman"/>
          <w:smallCaps w:val="0"/>
          <w:spacing w:val="26"/>
          <w:sz w:val="28"/>
          <w:szCs w:val="28"/>
        </w:rPr>
        <w:t xml:space="preserve"> </w:t>
      </w:r>
      <w:r>
        <w:rPr>
          <w:rFonts w:hint="default" w:ascii="Times New Roman" w:hAnsi="Times New Roman" w:cs="Times New Roman"/>
          <w:smallCaps w:val="0"/>
          <w:spacing w:val="-1"/>
          <w:w w:val="99"/>
          <w:sz w:val="28"/>
          <w:szCs w:val="28"/>
        </w:rPr>
        <w:t>T</w:t>
      </w:r>
      <w:r>
        <w:rPr>
          <w:rFonts w:hint="default" w:ascii="Times New Roman" w:hAnsi="Times New Roman" w:cs="Times New Roman"/>
          <w:smallCaps w:val="0"/>
          <w:w w:val="99"/>
          <w:sz w:val="28"/>
          <w:szCs w:val="28"/>
        </w:rPr>
        <w:t>a</w:t>
      </w:r>
      <w:r>
        <w:rPr>
          <w:rFonts w:hint="default" w:ascii="Times New Roman" w:hAnsi="Times New Roman" w:cs="Times New Roman"/>
          <w:smallCaps w:val="0"/>
          <w:spacing w:val="25"/>
          <w:sz w:val="28"/>
          <w:szCs w:val="28"/>
        </w:rPr>
        <w:t xml:space="preserve"> </w:t>
      </w:r>
      <w:r>
        <w:rPr>
          <w:rFonts w:hint="default" w:ascii="Times New Roman" w:hAnsi="Times New Roman" w:cs="Times New Roman"/>
          <w:smallCaps w:val="0"/>
          <w:spacing w:val="-1"/>
          <w:w w:val="99"/>
          <w:sz w:val="28"/>
          <w:szCs w:val="28"/>
        </w:rPr>
        <w:t>c</w:t>
      </w:r>
      <w:r>
        <w:rPr>
          <w:rFonts w:hint="default" w:ascii="Times New Roman" w:hAnsi="Times New Roman" w:cs="Times New Roman"/>
          <w:smallCaps w:val="0"/>
          <w:w w:val="99"/>
          <w:sz w:val="28"/>
          <w:szCs w:val="28"/>
        </w:rPr>
        <w:t>ó</w:t>
      </w:r>
      <w:r>
        <w:rPr>
          <w:rFonts w:hint="default" w:ascii="Times New Roman" w:hAnsi="Times New Roman" w:cs="Times New Roman"/>
          <w:smallCaps w:val="0"/>
          <w:spacing w:val="26"/>
          <w:sz w:val="28"/>
          <w:szCs w:val="28"/>
        </w:rPr>
        <w:t xml:space="preserve"> </w:t>
      </w:r>
      <w:r>
        <w:rPr>
          <w:rFonts w:hint="default" w:ascii="Times New Roman" w:hAnsi="Times New Roman" w:cs="Times New Roman"/>
          <w:smallCaps w:val="0"/>
          <w:w w:val="99"/>
          <w:sz w:val="28"/>
          <w:szCs w:val="28"/>
        </w:rPr>
        <w:t>5</w:t>
      </w:r>
      <w:r>
        <w:rPr>
          <w:rFonts w:hint="default" w:ascii="Times New Roman" w:hAnsi="Times New Roman" w:cs="Times New Roman"/>
          <w:smallCaps w:val="0"/>
          <w:spacing w:val="26"/>
          <w:sz w:val="28"/>
          <w:szCs w:val="28"/>
        </w:rPr>
        <w:t xml:space="preserve"> </w:t>
      </w:r>
      <w:r>
        <w:rPr>
          <w:rFonts w:hint="default" w:cs="Times New Roman"/>
          <w:smallCaps w:val="0"/>
          <w:w w:val="99"/>
          <w:sz w:val="28"/>
          <w:szCs w:val="28"/>
          <w:lang w:val="en-US"/>
        </w:rPr>
        <w:t>đ</w:t>
      </w:r>
      <w:r>
        <w:rPr>
          <w:rFonts w:hint="default" w:ascii="Times New Roman" w:hAnsi="Times New Roman" w:cs="Times New Roman"/>
          <w:smallCaps w:val="0"/>
          <w:w w:val="99"/>
          <w:sz w:val="28"/>
          <w:szCs w:val="28"/>
        </w:rPr>
        <w:t>o</w:t>
      </w:r>
      <w:r>
        <w:rPr>
          <w:rFonts w:hint="default" w:ascii="Times New Roman" w:hAnsi="Times New Roman" w:cs="Times New Roman"/>
          <w:smallCaps w:val="0"/>
          <w:spacing w:val="-1"/>
          <w:w w:val="99"/>
          <w:sz w:val="28"/>
          <w:szCs w:val="28"/>
        </w:rPr>
        <w:t>ạ</w:t>
      </w:r>
      <w:r>
        <w:rPr>
          <w:rFonts w:hint="default" w:ascii="Times New Roman" w:hAnsi="Times New Roman" w:cs="Times New Roman"/>
          <w:smallCaps w:val="0"/>
          <w:w w:val="99"/>
          <w:sz w:val="28"/>
          <w:szCs w:val="28"/>
        </w:rPr>
        <w:t>n</w:t>
      </w:r>
      <w:r>
        <w:rPr>
          <w:rFonts w:hint="default" w:ascii="Times New Roman" w:hAnsi="Times New Roman" w:cs="Times New Roman"/>
          <w:smallCaps w:val="0"/>
          <w:spacing w:val="26"/>
          <w:sz w:val="28"/>
          <w:szCs w:val="28"/>
        </w:rPr>
        <w:t xml:space="preserve"> </w:t>
      </w:r>
      <w:r>
        <w:rPr>
          <w:rFonts w:hint="default" w:ascii="Times New Roman" w:hAnsi="Times New Roman" w:cs="Times New Roman"/>
          <w:smallCaps w:val="0"/>
          <w:w w:val="99"/>
          <w:sz w:val="28"/>
          <w:szCs w:val="28"/>
        </w:rPr>
        <w:t>th</w:t>
      </w:r>
      <w:r>
        <w:rPr>
          <w:rFonts w:hint="default" w:ascii="Times New Roman" w:hAnsi="Times New Roman" w:cs="Times New Roman"/>
          <w:smallCaps w:val="0"/>
          <w:spacing w:val="-1"/>
          <w:w w:val="99"/>
          <w:sz w:val="28"/>
          <w:szCs w:val="28"/>
        </w:rPr>
        <w:t>ẳ</w:t>
      </w:r>
      <w:r>
        <w:rPr>
          <w:rFonts w:hint="default" w:ascii="Times New Roman" w:hAnsi="Times New Roman" w:cs="Times New Roman"/>
          <w:smallCaps w:val="0"/>
          <w:w w:val="99"/>
          <w:sz w:val="28"/>
          <w:szCs w:val="28"/>
        </w:rPr>
        <w:t>ng</w:t>
      </w:r>
      <w:r>
        <w:rPr>
          <w:rFonts w:hint="default" w:ascii="Times New Roman" w:hAnsi="Times New Roman" w:cs="Times New Roman"/>
          <w:smallCaps w:val="0"/>
          <w:spacing w:val="24"/>
          <w:sz w:val="28"/>
          <w:szCs w:val="28"/>
        </w:rPr>
        <w:t xml:space="preserve"> </w:t>
      </w:r>
      <w:r>
        <w:rPr>
          <w:rFonts w:hint="default" w:ascii="Times New Roman" w:hAnsi="Times New Roman" w:cs="Times New Roman"/>
          <w:smallCaps w:val="0"/>
          <w:w w:val="99"/>
          <w:sz w:val="28"/>
          <w:szCs w:val="28"/>
        </w:rPr>
        <w:t>với</w:t>
      </w:r>
      <w:r>
        <w:rPr>
          <w:rFonts w:hint="default" w:ascii="Times New Roman" w:hAnsi="Times New Roman" w:cs="Times New Roman"/>
          <w:smallCaps w:val="0"/>
          <w:spacing w:val="27"/>
          <w:sz w:val="28"/>
          <w:szCs w:val="28"/>
        </w:rPr>
        <w:t xml:space="preserve"> </w:t>
      </w:r>
      <w:r>
        <w:rPr>
          <w:rFonts w:hint="default" w:cs="Times New Roman"/>
          <w:smallCaps w:val="0"/>
          <w:w w:val="99"/>
          <w:sz w:val="28"/>
          <w:szCs w:val="28"/>
          <w:lang w:val="en-US"/>
        </w:rPr>
        <w:t>đ</w:t>
      </w:r>
      <w:r>
        <w:rPr>
          <w:rFonts w:hint="default" w:ascii="Times New Roman" w:hAnsi="Times New Roman" w:cs="Times New Roman"/>
          <w:smallCaps w:val="0"/>
          <w:w w:val="99"/>
          <w:sz w:val="28"/>
          <w:szCs w:val="28"/>
        </w:rPr>
        <w:t>ộ</w:t>
      </w:r>
      <w:r>
        <w:rPr>
          <w:rFonts w:hint="default" w:ascii="Times New Roman" w:hAnsi="Times New Roman" w:cs="Times New Roman"/>
          <w:smallCaps w:val="0"/>
          <w:spacing w:val="26"/>
          <w:sz w:val="28"/>
          <w:szCs w:val="28"/>
        </w:rPr>
        <w:t xml:space="preserve"> </w:t>
      </w:r>
      <w:r>
        <w:rPr>
          <w:rFonts w:hint="default" w:ascii="Times New Roman" w:hAnsi="Times New Roman" w:cs="Times New Roman"/>
          <w:smallCaps w:val="0"/>
          <w:w w:val="99"/>
          <w:sz w:val="28"/>
          <w:szCs w:val="28"/>
        </w:rPr>
        <w:t>d</w:t>
      </w:r>
      <w:r>
        <w:rPr>
          <w:rFonts w:hint="default" w:ascii="Times New Roman" w:hAnsi="Times New Roman" w:cs="Times New Roman"/>
          <w:smallCaps w:val="0"/>
          <w:spacing w:val="-1"/>
          <w:w w:val="99"/>
          <w:sz w:val="28"/>
          <w:szCs w:val="28"/>
        </w:rPr>
        <w:t>à</w:t>
      </w:r>
      <w:r>
        <w:rPr>
          <w:rFonts w:hint="default" w:ascii="Times New Roman" w:hAnsi="Times New Roman" w:cs="Times New Roman"/>
          <w:smallCaps w:val="0"/>
          <w:w w:val="99"/>
          <w:sz w:val="28"/>
          <w:szCs w:val="28"/>
        </w:rPr>
        <w:t>i</w:t>
      </w:r>
      <w:r>
        <w:rPr>
          <w:rFonts w:hint="default" w:ascii="Times New Roman" w:hAnsi="Times New Roman" w:cs="Times New Roman"/>
          <w:smallCaps w:val="0"/>
          <w:spacing w:val="27"/>
          <w:sz w:val="28"/>
          <w:szCs w:val="28"/>
        </w:rPr>
        <w:t xml:space="preserve"> </w:t>
      </w:r>
      <w:r>
        <w:rPr>
          <w:rFonts w:hint="default" w:ascii="Times New Roman" w:hAnsi="Times New Roman" w:cs="Times New Roman"/>
          <w:smallCaps w:val="0"/>
          <w:spacing w:val="-1"/>
          <w:w w:val="99"/>
          <w:sz w:val="28"/>
          <w:szCs w:val="28"/>
        </w:rPr>
        <w:t>c</w:t>
      </w:r>
      <w:r>
        <w:rPr>
          <w:rFonts w:hint="default" w:ascii="Times New Roman" w:hAnsi="Times New Roman" w:cs="Times New Roman"/>
          <w:smallCaps w:val="0"/>
          <w:w w:val="99"/>
          <w:sz w:val="28"/>
          <w:szCs w:val="28"/>
        </w:rPr>
        <w:t xml:space="preserve">ủa </w:t>
      </w:r>
      <w:r>
        <w:rPr>
          <w:rFonts w:hint="default" w:ascii="Times New Roman" w:hAnsi="Times New Roman" w:cs="Times New Roman"/>
          <w:smallCaps w:val="0"/>
          <w:spacing w:val="-1"/>
          <w:w w:val="99"/>
          <w:sz w:val="28"/>
          <w:szCs w:val="28"/>
        </w:rPr>
        <w:t>c</w:t>
      </w:r>
      <w:r>
        <w:rPr>
          <w:rFonts w:hint="default" w:ascii="Times New Roman" w:hAnsi="Times New Roman" w:cs="Times New Roman"/>
          <w:smallCaps w:val="0"/>
          <w:w w:val="99"/>
          <w:sz w:val="28"/>
          <w:szCs w:val="28"/>
        </w:rPr>
        <w:t>húng</w:t>
      </w:r>
      <w:r>
        <w:rPr>
          <w:rFonts w:hint="default" w:ascii="Times New Roman" w:hAnsi="Times New Roman" w:cs="Times New Roman"/>
          <w:smallCaps w:val="0"/>
          <w:spacing w:val="24"/>
          <w:sz w:val="28"/>
          <w:szCs w:val="28"/>
        </w:rPr>
        <w:t xml:space="preserve"> </w:t>
      </w:r>
      <w:r>
        <w:rPr>
          <w:rFonts w:hint="default" w:ascii="Times New Roman" w:hAnsi="Times New Roman" w:cs="Times New Roman"/>
          <w:smallCaps w:val="0"/>
          <w:w w:val="99"/>
          <w:sz w:val="28"/>
          <w:szCs w:val="28"/>
        </w:rPr>
        <w:t>tính</w:t>
      </w:r>
      <w:r>
        <w:rPr>
          <w:rFonts w:hint="default" w:ascii="Times New Roman" w:hAnsi="Times New Roman" w:cs="Times New Roman"/>
          <w:smallCaps w:val="0"/>
          <w:spacing w:val="24"/>
          <w:sz w:val="28"/>
          <w:szCs w:val="28"/>
        </w:rPr>
        <w:t xml:space="preserve"> </w:t>
      </w:r>
      <w:r>
        <w:rPr>
          <w:rFonts w:hint="default" w:ascii="Times New Roman" w:hAnsi="Times New Roman" w:cs="Times New Roman"/>
          <w:smallCaps w:val="0"/>
          <w:w w:val="99"/>
          <w:sz w:val="28"/>
          <w:szCs w:val="28"/>
        </w:rPr>
        <w:t>th</w:t>
      </w:r>
      <w:r>
        <w:rPr>
          <w:rFonts w:hint="default" w:ascii="Times New Roman" w:hAnsi="Times New Roman" w:cs="Times New Roman"/>
          <w:smallCaps w:val="0"/>
          <w:spacing w:val="-1"/>
          <w:w w:val="99"/>
          <w:sz w:val="28"/>
          <w:szCs w:val="28"/>
        </w:rPr>
        <w:t>e</w:t>
      </w:r>
      <w:r>
        <w:rPr>
          <w:rFonts w:hint="default" w:ascii="Times New Roman" w:hAnsi="Times New Roman" w:cs="Times New Roman"/>
          <w:smallCaps w:val="0"/>
          <w:w w:val="99"/>
          <w:sz w:val="28"/>
          <w:szCs w:val="28"/>
        </w:rPr>
        <w:t>o</w:t>
      </w:r>
      <w:r>
        <w:rPr>
          <w:rFonts w:hint="default" w:ascii="Times New Roman" w:hAnsi="Times New Roman" w:cs="Times New Roman"/>
          <w:smallCaps w:val="0"/>
          <w:spacing w:val="24"/>
          <w:sz w:val="28"/>
          <w:szCs w:val="28"/>
        </w:rPr>
        <w:t xml:space="preserve"> </w:t>
      </w:r>
      <w:r>
        <w:rPr>
          <w:rFonts w:hint="default" w:ascii="Times New Roman" w:hAnsi="Times New Roman" w:cs="Times New Roman"/>
          <w:smallCaps w:val="0"/>
          <w:spacing w:val="-1"/>
          <w:w w:val="99"/>
          <w:sz w:val="28"/>
          <w:szCs w:val="28"/>
        </w:rPr>
        <w:t>c</w:t>
      </w:r>
      <w:r>
        <w:rPr>
          <w:rFonts w:hint="default" w:ascii="Times New Roman" w:hAnsi="Times New Roman" w:cs="Times New Roman"/>
          <w:smallCaps w:val="0"/>
          <w:w w:val="99"/>
          <w:sz w:val="28"/>
          <w:szCs w:val="28"/>
        </w:rPr>
        <w:t>ô</w:t>
      </w:r>
      <w:r>
        <w:rPr>
          <w:rFonts w:hint="default" w:ascii="Times New Roman" w:hAnsi="Times New Roman" w:cs="Times New Roman"/>
          <w:smallCaps w:val="0"/>
          <w:spacing w:val="2"/>
          <w:w w:val="99"/>
          <w:sz w:val="28"/>
          <w:szCs w:val="28"/>
        </w:rPr>
        <w:t>n</w:t>
      </w:r>
      <w:r>
        <w:rPr>
          <w:rFonts w:hint="default" w:ascii="Times New Roman" w:hAnsi="Times New Roman" w:cs="Times New Roman"/>
          <w:smallCaps w:val="0"/>
          <w:w w:val="99"/>
          <w:sz w:val="28"/>
          <w:szCs w:val="28"/>
        </w:rPr>
        <w:t>g</w:t>
      </w:r>
      <w:r>
        <w:rPr>
          <w:rFonts w:hint="default" w:ascii="Times New Roman" w:hAnsi="Times New Roman" w:cs="Times New Roman"/>
          <w:smallCaps w:val="0"/>
          <w:spacing w:val="21"/>
          <w:sz w:val="28"/>
          <w:szCs w:val="28"/>
        </w:rPr>
        <w:t xml:space="preserve"> </w:t>
      </w:r>
      <w:r>
        <w:rPr>
          <w:rFonts w:hint="default" w:ascii="Times New Roman" w:hAnsi="Times New Roman" w:cs="Times New Roman"/>
          <w:smallCaps w:val="0"/>
          <w:w w:val="99"/>
          <w:sz w:val="28"/>
          <w:szCs w:val="28"/>
        </w:rPr>
        <w:t>t</w:t>
      </w:r>
      <w:r>
        <w:rPr>
          <w:rFonts w:hint="default" w:ascii="Times New Roman" w:hAnsi="Times New Roman" w:cs="Times New Roman"/>
          <w:smallCaps w:val="0"/>
          <w:spacing w:val="2"/>
          <w:w w:val="99"/>
          <w:sz w:val="28"/>
          <w:szCs w:val="28"/>
        </w:rPr>
        <w:t>h</w:t>
      </w:r>
      <w:r>
        <w:rPr>
          <w:rFonts w:hint="default" w:ascii="Times New Roman" w:hAnsi="Times New Roman" w:cs="Times New Roman"/>
          <w:smallCaps w:val="0"/>
          <w:spacing w:val="-1"/>
          <w:w w:val="99"/>
          <w:sz w:val="28"/>
          <w:szCs w:val="28"/>
        </w:rPr>
        <w:t>ứ</w:t>
      </w:r>
      <w:r>
        <w:rPr>
          <w:rFonts w:hint="default" w:ascii="Times New Roman" w:hAnsi="Times New Roman" w:cs="Times New Roman"/>
          <w:smallCaps w:val="0"/>
          <w:w w:val="99"/>
          <w:sz w:val="28"/>
          <w:szCs w:val="28"/>
        </w:rPr>
        <w:t>c</w:t>
      </w:r>
      <w:r>
        <w:rPr>
          <w:rFonts w:hint="default" w:ascii="Times New Roman" w:hAnsi="Times New Roman" w:cs="Times New Roman"/>
          <w:smallCaps w:val="0"/>
          <w:spacing w:val="23"/>
          <w:sz w:val="28"/>
          <w:szCs w:val="28"/>
        </w:rPr>
        <w:t xml:space="preserve"> </w:t>
      </w:r>
      <w:r>
        <w:rPr>
          <w:rFonts w:hint="default" w:ascii="Times New Roman" w:hAnsi="Times New Roman" w:cs="Times New Roman"/>
          <w:smallCaps w:val="0"/>
          <w:spacing w:val="-1"/>
          <w:w w:val="99"/>
          <w:sz w:val="28"/>
          <w:szCs w:val="28"/>
        </w:rPr>
        <w:t>(</w:t>
      </w:r>
      <w:r>
        <w:rPr>
          <w:rFonts w:hint="default" w:ascii="Times New Roman" w:hAnsi="Times New Roman" w:cs="Times New Roman"/>
          <w:smallCaps w:val="0"/>
          <w:w w:val="99"/>
          <w:sz w:val="28"/>
          <w:szCs w:val="28"/>
        </w:rPr>
        <w:t>*)</w:t>
      </w:r>
      <w:r>
        <w:rPr>
          <w:rFonts w:hint="default" w:ascii="Times New Roman" w:hAnsi="Times New Roman" w:cs="Times New Roman"/>
          <w:smallCaps w:val="0"/>
          <w:spacing w:val="23"/>
          <w:sz w:val="28"/>
          <w:szCs w:val="28"/>
        </w:rPr>
        <w:t xml:space="preserve"> </w:t>
      </w:r>
      <w:r>
        <w:rPr>
          <w:rFonts w:hint="default" w:ascii="Times New Roman" w:hAnsi="Times New Roman" w:cs="Times New Roman"/>
          <w:smallCaps w:val="0"/>
          <w:spacing w:val="3"/>
          <w:w w:val="99"/>
          <w:sz w:val="28"/>
          <w:szCs w:val="28"/>
        </w:rPr>
        <w:t>l</w:t>
      </w:r>
      <w:r>
        <w:rPr>
          <w:rFonts w:hint="default" w:ascii="Times New Roman" w:hAnsi="Times New Roman" w:cs="Times New Roman"/>
          <w:smallCaps w:val="0"/>
          <w:w w:val="99"/>
          <w:sz w:val="28"/>
          <w:szCs w:val="28"/>
        </w:rPr>
        <w:t>à</w:t>
      </w:r>
      <w:r>
        <w:rPr>
          <w:rFonts w:hint="default" w:ascii="Times New Roman" w:hAnsi="Times New Roman" w:cs="Times New Roman"/>
          <w:smallCaps w:val="0"/>
          <w:spacing w:val="25"/>
          <w:sz w:val="28"/>
          <w:szCs w:val="28"/>
        </w:rPr>
        <w:t xml:space="preserve"> </w:t>
      </w:r>
      <w:r>
        <w:rPr>
          <w:rFonts w:hint="default" w:ascii="Times New Roman" w:hAnsi="Times New Roman" w:cs="Times New Roman"/>
          <w:smallCaps w:val="0"/>
          <w:spacing w:val="1"/>
          <w:w w:val="110"/>
          <w:position w:val="1"/>
          <w:sz w:val="28"/>
          <w:szCs w:val="28"/>
        </w:rPr>
        <w:t>(</w:t>
      </w:r>
      <w:r>
        <w:rPr>
          <w:rFonts w:hint="default" w:ascii="Times New Roman" w:hAnsi="Times New Roman" w:cs="Times New Roman"/>
          <w:smallCaps w:val="0"/>
          <w:spacing w:val="-1"/>
          <w:w w:val="100"/>
          <w:sz w:val="28"/>
          <w:szCs w:val="28"/>
        </w:rPr>
        <w:t>3</w:t>
      </w:r>
      <w:r>
        <w:rPr>
          <w:rFonts w:hint="default" w:ascii="Times New Roman" w:hAnsi="Times New Roman" w:cs="Times New Roman"/>
          <w:smallCaps w:val="0"/>
          <w:spacing w:val="1"/>
          <w:w w:val="76"/>
          <w:sz w:val="28"/>
          <w:szCs w:val="28"/>
        </w:rPr>
        <w:t>,</w:t>
      </w:r>
      <w:r>
        <w:rPr>
          <w:rFonts w:hint="default" w:ascii="Times New Roman" w:hAnsi="Times New Roman" w:cs="Times New Roman"/>
          <w:smallCaps w:val="0"/>
          <w:spacing w:val="-1"/>
          <w:w w:val="99"/>
          <w:sz w:val="28"/>
          <w:szCs w:val="28"/>
        </w:rPr>
        <w:t>2</w:t>
      </w:r>
      <w:r>
        <w:rPr>
          <w:rFonts w:hint="default" w:ascii="Times New Roman" w:hAnsi="Times New Roman" w:cs="Times New Roman"/>
          <w:smallCaps w:val="0"/>
          <w:spacing w:val="1"/>
          <w:w w:val="76"/>
          <w:sz w:val="28"/>
          <w:szCs w:val="28"/>
        </w:rPr>
        <w:t>,</w:t>
      </w:r>
      <w:r>
        <w:rPr>
          <w:rFonts w:hint="default" w:ascii="Times New Roman" w:hAnsi="Times New Roman" w:cs="Times New Roman"/>
          <w:smallCaps w:val="0"/>
          <w:spacing w:val="-1"/>
          <w:w w:val="97"/>
          <w:sz w:val="28"/>
          <w:szCs w:val="28"/>
        </w:rPr>
        <w:t>4</w:t>
      </w:r>
      <w:r>
        <w:rPr>
          <w:rFonts w:hint="default" w:ascii="Times New Roman" w:hAnsi="Times New Roman" w:cs="Times New Roman"/>
          <w:smallCaps w:val="0"/>
          <w:spacing w:val="1"/>
          <w:w w:val="76"/>
          <w:sz w:val="28"/>
          <w:szCs w:val="28"/>
        </w:rPr>
        <w:t>,</w:t>
      </w:r>
      <w:r>
        <w:rPr>
          <w:rFonts w:hint="default" w:ascii="Times New Roman" w:hAnsi="Times New Roman" w:cs="Times New Roman"/>
          <w:smallCaps w:val="0"/>
          <w:spacing w:val="-1"/>
          <w:w w:val="97"/>
          <w:sz w:val="28"/>
          <w:szCs w:val="28"/>
        </w:rPr>
        <w:t>4</w:t>
      </w:r>
      <w:r>
        <w:rPr>
          <w:rFonts w:hint="default" w:ascii="Times New Roman" w:hAnsi="Times New Roman" w:cs="Times New Roman"/>
          <w:smallCaps w:val="0"/>
          <w:spacing w:val="1"/>
          <w:w w:val="76"/>
          <w:sz w:val="28"/>
          <w:szCs w:val="28"/>
        </w:rPr>
        <w:t>,</w:t>
      </w:r>
      <w:r>
        <w:rPr>
          <w:rFonts w:hint="default" w:ascii="Times New Roman" w:hAnsi="Times New Roman" w:cs="Times New Roman"/>
          <w:smallCaps w:val="0"/>
          <w:spacing w:val="-2"/>
          <w:w w:val="97"/>
          <w:sz w:val="28"/>
          <w:szCs w:val="28"/>
        </w:rPr>
        <w:t>4</w:t>
      </w:r>
      <w:r>
        <w:rPr>
          <w:rFonts w:hint="default" w:ascii="Times New Roman" w:hAnsi="Times New Roman" w:cs="Times New Roman"/>
          <w:smallCaps w:val="0"/>
          <w:spacing w:val="-2"/>
          <w:w w:val="110"/>
          <w:position w:val="1"/>
          <w:sz w:val="28"/>
          <w:szCs w:val="28"/>
        </w:rPr>
        <w:t>)</w:t>
      </w:r>
      <w:r>
        <w:rPr>
          <w:rFonts w:hint="default" w:ascii="Times New Roman" w:hAnsi="Times New Roman" w:cs="Times New Roman"/>
          <w:smallCaps w:val="0"/>
          <w:w w:val="99"/>
          <w:sz w:val="28"/>
          <w:szCs w:val="28"/>
        </w:rPr>
        <w:t>.</w:t>
      </w:r>
      <w:r>
        <w:rPr>
          <w:rFonts w:hint="default" w:ascii="Times New Roman" w:hAnsi="Times New Roman" w:cs="Times New Roman"/>
          <w:smallCaps w:val="0"/>
          <w:spacing w:val="24"/>
          <w:sz w:val="28"/>
          <w:szCs w:val="28"/>
        </w:rPr>
        <w:t xml:space="preserve"> </w:t>
      </w:r>
      <w:r>
        <w:rPr>
          <w:rFonts w:hint="default" w:ascii="Times New Roman" w:hAnsi="Times New Roman" w:cs="Times New Roman"/>
          <w:smallCaps w:val="0"/>
          <w:spacing w:val="-1"/>
          <w:w w:val="99"/>
          <w:sz w:val="28"/>
          <w:szCs w:val="28"/>
        </w:rPr>
        <w:t>V</w:t>
      </w:r>
      <w:r>
        <w:rPr>
          <w:rFonts w:hint="default" w:ascii="Times New Roman" w:hAnsi="Times New Roman" w:cs="Times New Roman"/>
          <w:smallCaps w:val="0"/>
          <w:w w:val="99"/>
          <w:sz w:val="28"/>
          <w:szCs w:val="28"/>
        </w:rPr>
        <w:t>ới</w:t>
      </w:r>
      <w:r>
        <w:rPr>
          <w:rFonts w:hint="default" w:ascii="Times New Roman" w:hAnsi="Times New Roman" w:cs="Times New Roman"/>
          <w:smallCaps w:val="0"/>
          <w:spacing w:val="24"/>
          <w:sz w:val="28"/>
          <w:szCs w:val="28"/>
        </w:rPr>
        <w:t xml:space="preserve"> </w:t>
      </w:r>
      <w:r>
        <w:rPr>
          <w:rFonts w:hint="default" w:ascii="Times New Roman" w:hAnsi="Times New Roman" w:cs="Times New Roman"/>
          <w:smallCaps w:val="0"/>
          <w:w w:val="99"/>
          <w:sz w:val="28"/>
          <w:szCs w:val="28"/>
        </w:rPr>
        <w:t>5</w:t>
      </w:r>
      <w:r>
        <w:rPr>
          <w:rFonts w:hint="default" w:ascii="Times New Roman" w:hAnsi="Times New Roman" w:cs="Times New Roman"/>
          <w:smallCaps w:val="0"/>
          <w:spacing w:val="24"/>
          <w:sz w:val="28"/>
          <w:szCs w:val="28"/>
        </w:rPr>
        <w:t xml:space="preserve"> </w:t>
      </w:r>
      <w:r>
        <w:rPr>
          <w:rFonts w:hint="default" w:cs="Times New Roman"/>
          <w:smallCaps w:val="0"/>
          <w:w w:val="99"/>
          <w:sz w:val="28"/>
          <w:szCs w:val="28"/>
          <w:lang w:val="en-US"/>
        </w:rPr>
        <w:t>đ</w:t>
      </w:r>
      <w:r>
        <w:rPr>
          <w:rFonts w:hint="default" w:ascii="Times New Roman" w:hAnsi="Times New Roman" w:cs="Times New Roman"/>
          <w:smallCaps w:val="0"/>
          <w:w w:val="99"/>
          <w:sz w:val="28"/>
          <w:szCs w:val="28"/>
        </w:rPr>
        <w:t>o</w:t>
      </w:r>
      <w:r>
        <w:rPr>
          <w:rFonts w:hint="default" w:ascii="Times New Roman" w:hAnsi="Times New Roman" w:cs="Times New Roman"/>
          <w:smallCaps w:val="0"/>
          <w:spacing w:val="-1"/>
          <w:w w:val="99"/>
          <w:sz w:val="28"/>
          <w:szCs w:val="28"/>
        </w:rPr>
        <w:t>ạ</w:t>
      </w:r>
      <w:r>
        <w:rPr>
          <w:rFonts w:hint="default" w:ascii="Times New Roman" w:hAnsi="Times New Roman" w:cs="Times New Roman"/>
          <w:smallCaps w:val="0"/>
          <w:w w:val="99"/>
          <w:sz w:val="28"/>
          <w:szCs w:val="28"/>
        </w:rPr>
        <w:t>n</w:t>
      </w:r>
      <w:r>
        <w:rPr>
          <w:rFonts w:hint="default" w:ascii="Times New Roman" w:hAnsi="Times New Roman" w:cs="Times New Roman"/>
          <w:smallCaps w:val="0"/>
          <w:spacing w:val="24"/>
          <w:sz w:val="28"/>
          <w:szCs w:val="28"/>
        </w:rPr>
        <w:t xml:space="preserve"> </w:t>
      </w:r>
      <w:r>
        <w:rPr>
          <w:rFonts w:hint="default" w:ascii="Times New Roman" w:hAnsi="Times New Roman" w:cs="Times New Roman"/>
          <w:smallCaps w:val="0"/>
          <w:w w:val="99"/>
          <w:sz w:val="28"/>
          <w:szCs w:val="28"/>
        </w:rPr>
        <w:t>th</w:t>
      </w:r>
      <w:r>
        <w:rPr>
          <w:rFonts w:hint="default" w:ascii="Times New Roman" w:hAnsi="Times New Roman" w:cs="Times New Roman"/>
          <w:smallCaps w:val="0"/>
          <w:spacing w:val="-1"/>
          <w:w w:val="99"/>
          <w:sz w:val="28"/>
          <w:szCs w:val="28"/>
        </w:rPr>
        <w:t>ẳ</w:t>
      </w:r>
      <w:r>
        <w:rPr>
          <w:rFonts w:hint="default" w:ascii="Times New Roman" w:hAnsi="Times New Roman" w:cs="Times New Roman"/>
          <w:smallCaps w:val="0"/>
          <w:w w:val="99"/>
          <w:sz w:val="28"/>
          <w:szCs w:val="28"/>
        </w:rPr>
        <w:t>ng</w:t>
      </w:r>
      <w:r>
        <w:rPr>
          <w:rFonts w:hint="default" w:ascii="Times New Roman" w:hAnsi="Times New Roman" w:cs="Times New Roman"/>
          <w:smallCaps w:val="0"/>
          <w:spacing w:val="24"/>
          <w:sz w:val="28"/>
          <w:szCs w:val="28"/>
        </w:rPr>
        <w:t xml:space="preserve"> </w:t>
      </w:r>
      <w:r>
        <w:rPr>
          <w:rFonts w:hint="default" w:ascii="Times New Roman" w:hAnsi="Times New Roman" w:cs="Times New Roman"/>
          <w:smallCaps w:val="0"/>
          <w:w w:val="99"/>
          <w:sz w:val="28"/>
          <w:szCs w:val="28"/>
        </w:rPr>
        <w:t>n</w:t>
      </w:r>
      <w:r>
        <w:rPr>
          <w:rFonts w:hint="default" w:ascii="Times New Roman" w:hAnsi="Times New Roman" w:cs="Times New Roman"/>
          <w:smallCaps w:val="0"/>
          <w:spacing w:val="3"/>
          <w:w w:val="99"/>
          <w:sz w:val="28"/>
          <w:szCs w:val="28"/>
        </w:rPr>
        <w:t>à</w:t>
      </w:r>
      <w:r>
        <w:rPr>
          <w:rFonts w:hint="default" w:ascii="Times New Roman" w:hAnsi="Times New Roman" w:cs="Times New Roman"/>
          <w:smallCaps w:val="0"/>
          <w:w w:val="99"/>
          <w:sz w:val="28"/>
          <w:szCs w:val="28"/>
        </w:rPr>
        <w:t>y</w:t>
      </w:r>
      <w:r>
        <w:rPr>
          <w:rFonts w:hint="default" w:ascii="Times New Roman" w:hAnsi="Times New Roman" w:cs="Times New Roman"/>
          <w:smallCaps w:val="0"/>
          <w:spacing w:val="19"/>
          <w:sz w:val="28"/>
          <w:szCs w:val="28"/>
        </w:rPr>
        <w:t xml:space="preserve"> </w:t>
      </w:r>
      <w:r>
        <w:rPr>
          <w:rFonts w:hint="default" w:ascii="Times New Roman" w:hAnsi="Times New Roman" w:cs="Times New Roman"/>
          <w:smallCaps w:val="0"/>
          <w:spacing w:val="-1"/>
          <w:w w:val="99"/>
          <w:sz w:val="28"/>
          <w:szCs w:val="28"/>
        </w:rPr>
        <w:t>c</w:t>
      </w:r>
      <w:r>
        <w:rPr>
          <w:rFonts w:hint="default" w:ascii="Times New Roman" w:hAnsi="Times New Roman" w:cs="Times New Roman"/>
          <w:smallCaps w:val="0"/>
          <w:w w:val="99"/>
          <w:sz w:val="28"/>
          <w:szCs w:val="28"/>
        </w:rPr>
        <w:t>ó</w:t>
      </w:r>
      <w:r>
        <w:rPr>
          <w:rFonts w:hint="default" w:ascii="Times New Roman" w:hAnsi="Times New Roman" w:cs="Times New Roman"/>
          <w:smallCaps w:val="0"/>
          <w:spacing w:val="26"/>
          <w:sz w:val="28"/>
          <w:szCs w:val="28"/>
        </w:rPr>
        <w:t xml:space="preserve"> </w:t>
      </w:r>
      <w:r>
        <w:rPr>
          <w:rFonts w:hint="default" w:ascii="Times New Roman" w:hAnsi="Times New Roman" w:cs="Times New Roman"/>
          <w:smallCaps w:val="0"/>
          <w:w w:val="99"/>
          <w:sz w:val="28"/>
          <w:szCs w:val="28"/>
        </w:rPr>
        <w:t>thể t</w:t>
      </w:r>
      <w:r>
        <w:rPr>
          <w:rFonts w:hint="default" w:ascii="Times New Roman" w:hAnsi="Times New Roman" w:cs="Times New Roman"/>
          <w:smallCaps w:val="0"/>
          <w:spacing w:val="-1"/>
          <w:w w:val="99"/>
          <w:sz w:val="28"/>
          <w:szCs w:val="28"/>
        </w:rPr>
        <w:t>ạ</w:t>
      </w:r>
      <w:r>
        <w:rPr>
          <w:rFonts w:hint="default" w:ascii="Times New Roman" w:hAnsi="Times New Roman" w:cs="Times New Roman"/>
          <w:smallCaps w:val="0"/>
          <w:w w:val="99"/>
          <w:sz w:val="28"/>
          <w:szCs w:val="28"/>
        </w:rPr>
        <w:t>o</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1"/>
          <w:w w:val="99"/>
          <w:sz w:val="28"/>
          <w:szCs w:val="28"/>
        </w:rPr>
        <w:t>r</w:t>
      </w:r>
      <w:r>
        <w:rPr>
          <w:rFonts w:hint="default" w:ascii="Times New Roman" w:hAnsi="Times New Roman" w:cs="Times New Roman"/>
          <w:smallCaps w:val="0"/>
          <w:w w:val="99"/>
          <w:sz w:val="28"/>
          <w:szCs w:val="28"/>
        </w:rPr>
        <w:t>a</w:t>
      </w:r>
      <w:r>
        <w:rPr>
          <w:rFonts w:hint="default" w:ascii="Times New Roman" w:hAnsi="Times New Roman" w:cs="Times New Roman"/>
          <w:smallCaps w:val="0"/>
          <w:spacing w:val="-1"/>
          <w:sz w:val="28"/>
          <w:szCs w:val="28"/>
        </w:rPr>
        <w:t xml:space="preserve"> </w:t>
      </w:r>
      <w:r>
        <w:rPr>
          <w:rFonts w:hint="default" w:cs="Times New Roman"/>
          <w:smallCaps w:val="0"/>
          <w:w w:val="99"/>
          <w:sz w:val="28"/>
          <w:szCs w:val="28"/>
          <w:lang w:val="en-US"/>
        </w:rPr>
        <w:t>đ</w:t>
      </w:r>
      <w:r>
        <w:rPr>
          <w:rFonts w:hint="default" w:ascii="Times New Roman" w:hAnsi="Times New Roman" w:cs="Times New Roman"/>
          <w:smallCaps w:val="0"/>
          <w:spacing w:val="-1"/>
          <w:w w:val="99"/>
          <w:sz w:val="28"/>
          <w:szCs w:val="28"/>
        </w:rPr>
        <w:t>ư</w:t>
      </w:r>
      <w:r>
        <w:rPr>
          <w:rFonts w:hint="default" w:ascii="Times New Roman" w:hAnsi="Times New Roman" w:cs="Times New Roman"/>
          <w:smallCaps w:val="0"/>
          <w:w w:val="99"/>
          <w:sz w:val="28"/>
          <w:szCs w:val="28"/>
        </w:rPr>
        <w:t>ợc</w:t>
      </w:r>
      <w:r>
        <w:rPr>
          <w:rFonts w:hint="default" w:ascii="Times New Roman" w:hAnsi="Times New Roman" w:cs="Times New Roman"/>
          <w:smallCaps w:val="0"/>
          <w:spacing w:val="-1"/>
          <w:sz w:val="28"/>
          <w:szCs w:val="28"/>
        </w:rPr>
        <w:t xml:space="preserve"> </w:t>
      </w:r>
      <w:r>
        <w:rPr>
          <w:rFonts w:hint="default" w:ascii="Times New Roman" w:hAnsi="Times New Roman" w:cs="Times New Roman"/>
          <w:smallCaps w:val="0"/>
          <w:w w:val="99"/>
          <w:sz w:val="28"/>
          <w:szCs w:val="28"/>
        </w:rPr>
        <w:t>4</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3"/>
          <w:w w:val="99"/>
          <w:sz w:val="28"/>
          <w:szCs w:val="28"/>
        </w:rPr>
        <w:t>t</w:t>
      </w:r>
      <w:r>
        <w:rPr>
          <w:rFonts w:hint="default" w:ascii="Times New Roman" w:hAnsi="Times New Roman" w:cs="Times New Roman"/>
          <w:smallCaps w:val="0"/>
          <w:spacing w:val="-1"/>
          <w:w w:val="99"/>
          <w:sz w:val="28"/>
          <w:szCs w:val="28"/>
        </w:rPr>
        <w:t>a</w:t>
      </w:r>
      <w:r>
        <w:rPr>
          <w:rFonts w:hint="default" w:ascii="Times New Roman" w:hAnsi="Times New Roman" w:cs="Times New Roman"/>
          <w:smallCaps w:val="0"/>
          <w:w w:val="99"/>
          <w:sz w:val="28"/>
          <w:szCs w:val="28"/>
        </w:rPr>
        <w:t>m</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3"/>
          <w:w w:val="99"/>
          <w:sz w:val="28"/>
          <w:szCs w:val="28"/>
        </w:rPr>
        <w:t>g</w:t>
      </w:r>
      <w:r>
        <w:rPr>
          <w:rFonts w:hint="default" w:ascii="Times New Roman" w:hAnsi="Times New Roman" w:cs="Times New Roman"/>
          <w:smallCaps w:val="0"/>
          <w:spacing w:val="3"/>
          <w:w w:val="99"/>
          <w:sz w:val="28"/>
          <w:szCs w:val="28"/>
        </w:rPr>
        <w:t>i</w:t>
      </w:r>
      <w:r>
        <w:rPr>
          <w:rFonts w:hint="default" w:ascii="Times New Roman" w:hAnsi="Times New Roman" w:cs="Times New Roman"/>
          <w:smallCaps w:val="0"/>
          <w:spacing w:val="-1"/>
          <w:w w:val="99"/>
          <w:sz w:val="28"/>
          <w:szCs w:val="28"/>
        </w:rPr>
        <w:t>á</w:t>
      </w:r>
      <w:r>
        <w:rPr>
          <w:rFonts w:hint="default" w:ascii="Times New Roman" w:hAnsi="Times New Roman" w:cs="Times New Roman"/>
          <w:smallCaps w:val="0"/>
          <w:w w:val="99"/>
          <w:sz w:val="28"/>
          <w:szCs w:val="28"/>
        </w:rPr>
        <w:t>c</w:t>
      </w:r>
      <w:r>
        <w:rPr>
          <w:rFonts w:hint="default" w:ascii="Times New Roman" w:hAnsi="Times New Roman" w:cs="Times New Roman"/>
          <w:smallCaps w:val="0"/>
          <w:spacing w:val="-1"/>
          <w:sz w:val="28"/>
          <w:szCs w:val="28"/>
        </w:rPr>
        <w:t xml:space="preserve"> </w:t>
      </w:r>
      <w:r>
        <w:rPr>
          <w:rFonts w:hint="default" w:ascii="Times New Roman" w:hAnsi="Times New Roman" w:cs="Times New Roman"/>
          <w:smallCaps w:val="0"/>
          <w:w w:val="99"/>
          <w:sz w:val="28"/>
          <w:szCs w:val="28"/>
        </w:rPr>
        <w:t>v</w:t>
      </w:r>
      <w:r>
        <w:rPr>
          <w:rFonts w:hint="default" w:ascii="Times New Roman" w:hAnsi="Times New Roman" w:cs="Times New Roman"/>
          <w:smallCaps w:val="0"/>
          <w:spacing w:val="2"/>
          <w:w w:val="99"/>
          <w:sz w:val="28"/>
          <w:szCs w:val="28"/>
        </w:rPr>
        <w:t>ớ</w:t>
      </w:r>
      <w:r>
        <w:rPr>
          <w:rFonts w:hint="default" w:ascii="Times New Roman" w:hAnsi="Times New Roman" w:cs="Times New Roman"/>
          <w:smallCaps w:val="0"/>
          <w:w w:val="99"/>
          <w:sz w:val="28"/>
          <w:szCs w:val="28"/>
        </w:rPr>
        <w:t>i</w:t>
      </w:r>
      <w:r>
        <w:rPr>
          <w:rFonts w:hint="default" w:ascii="Times New Roman" w:hAnsi="Times New Roman" w:cs="Times New Roman"/>
          <w:smallCaps w:val="0"/>
          <w:sz w:val="28"/>
          <w:szCs w:val="28"/>
        </w:rPr>
        <w:t xml:space="preserve"> </w:t>
      </w:r>
      <w:r>
        <w:rPr>
          <w:rFonts w:hint="default" w:cs="Times New Roman"/>
          <w:smallCaps w:val="0"/>
          <w:w w:val="99"/>
          <w:sz w:val="28"/>
          <w:szCs w:val="28"/>
          <w:lang w:val="en-US"/>
        </w:rPr>
        <w:t>đ</w:t>
      </w:r>
      <w:r>
        <w:rPr>
          <w:rFonts w:hint="default" w:ascii="Times New Roman" w:hAnsi="Times New Roman" w:cs="Times New Roman"/>
          <w:smallCaps w:val="0"/>
          <w:w w:val="99"/>
          <w:sz w:val="28"/>
          <w:szCs w:val="28"/>
        </w:rPr>
        <w:t>ộ</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w w:val="99"/>
          <w:sz w:val="28"/>
          <w:szCs w:val="28"/>
        </w:rPr>
        <w:t>d</w:t>
      </w:r>
      <w:r>
        <w:rPr>
          <w:rFonts w:hint="default" w:ascii="Times New Roman" w:hAnsi="Times New Roman" w:cs="Times New Roman"/>
          <w:smallCaps w:val="0"/>
          <w:spacing w:val="-1"/>
          <w:w w:val="99"/>
          <w:sz w:val="28"/>
          <w:szCs w:val="28"/>
        </w:rPr>
        <w:t>à</w:t>
      </w:r>
      <w:r>
        <w:rPr>
          <w:rFonts w:hint="default" w:ascii="Times New Roman" w:hAnsi="Times New Roman" w:cs="Times New Roman"/>
          <w:smallCaps w:val="0"/>
          <w:w w:val="99"/>
          <w:sz w:val="28"/>
          <w:szCs w:val="28"/>
        </w:rPr>
        <w:t>i</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1"/>
          <w:w w:val="99"/>
          <w:sz w:val="28"/>
          <w:szCs w:val="28"/>
        </w:rPr>
        <w:t>cá</w:t>
      </w:r>
      <w:r>
        <w:rPr>
          <w:rFonts w:hint="default" w:ascii="Times New Roman" w:hAnsi="Times New Roman" w:cs="Times New Roman"/>
          <w:smallCaps w:val="0"/>
          <w:w w:val="99"/>
          <w:sz w:val="28"/>
          <w:szCs w:val="28"/>
        </w:rPr>
        <w:t>c</w:t>
      </w:r>
      <w:r>
        <w:rPr>
          <w:rFonts w:hint="default" w:ascii="Times New Roman" w:hAnsi="Times New Roman" w:cs="Times New Roman"/>
          <w:smallCaps w:val="0"/>
          <w:spacing w:val="1"/>
          <w:sz w:val="28"/>
          <w:szCs w:val="28"/>
        </w:rPr>
        <w:t xml:space="preserve"> </w:t>
      </w:r>
      <w:r>
        <w:rPr>
          <w:rFonts w:hint="default" w:ascii="Times New Roman" w:hAnsi="Times New Roman" w:cs="Times New Roman"/>
          <w:smallCaps w:val="0"/>
          <w:spacing w:val="-1"/>
          <w:w w:val="99"/>
          <w:sz w:val="28"/>
          <w:szCs w:val="28"/>
        </w:rPr>
        <w:t>cạ</w:t>
      </w:r>
      <w:r>
        <w:rPr>
          <w:rFonts w:hint="default" w:ascii="Times New Roman" w:hAnsi="Times New Roman" w:cs="Times New Roman"/>
          <w:smallCaps w:val="0"/>
          <w:w w:val="99"/>
          <w:sz w:val="28"/>
          <w:szCs w:val="28"/>
        </w:rPr>
        <w:t>nh</w:t>
      </w:r>
      <w:r>
        <w:rPr>
          <w:rFonts w:hint="default" w:ascii="Times New Roman" w:hAnsi="Times New Roman" w:cs="Times New Roman"/>
          <w:smallCaps w:val="0"/>
          <w:sz w:val="28"/>
          <w:szCs w:val="28"/>
        </w:rPr>
        <w:t xml:space="preserve"> </w:t>
      </w:r>
      <w:r>
        <w:rPr>
          <w:rFonts w:hint="default" w:cs="Times New Roman"/>
          <w:smallCaps w:val="0"/>
          <w:w w:val="99"/>
          <w:sz w:val="28"/>
          <w:szCs w:val="28"/>
          <w:lang w:val="en-US"/>
        </w:rPr>
        <w:t>đ</w:t>
      </w:r>
      <w:r>
        <w:rPr>
          <w:rFonts w:hint="default" w:ascii="Times New Roman" w:hAnsi="Times New Roman" w:cs="Times New Roman"/>
          <w:smallCaps w:val="0"/>
          <w:spacing w:val="-1"/>
          <w:w w:val="99"/>
          <w:sz w:val="28"/>
          <w:szCs w:val="28"/>
        </w:rPr>
        <w:t>ư</w:t>
      </w:r>
      <w:r>
        <w:rPr>
          <w:rFonts w:hint="default" w:ascii="Times New Roman" w:hAnsi="Times New Roman" w:cs="Times New Roman"/>
          <w:smallCaps w:val="0"/>
          <w:w w:val="99"/>
          <w:sz w:val="28"/>
          <w:szCs w:val="28"/>
        </w:rPr>
        <w:t>ợc</w:t>
      </w:r>
      <w:r>
        <w:rPr>
          <w:rFonts w:hint="default" w:ascii="Times New Roman" w:hAnsi="Times New Roman" w:cs="Times New Roman"/>
          <w:smallCaps w:val="0"/>
          <w:spacing w:val="1"/>
          <w:sz w:val="28"/>
          <w:szCs w:val="28"/>
        </w:rPr>
        <w:t xml:space="preserve"> </w:t>
      </w:r>
      <w:r>
        <w:rPr>
          <w:rFonts w:hint="default" w:ascii="Times New Roman" w:hAnsi="Times New Roman" w:cs="Times New Roman"/>
          <w:smallCaps w:val="0"/>
          <w:spacing w:val="-1"/>
          <w:w w:val="99"/>
          <w:sz w:val="28"/>
          <w:szCs w:val="28"/>
        </w:rPr>
        <w:t>c</w:t>
      </w:r>
      <w:r>
        <w:rPr>
          <w:rFonts w:hint="default" w:ascii="Times New Roman" w:hAnsi="Times New Roman" w:cs="Times New Roman"/>
          <w:smallCaps w:val="0"/>
          <w:spacing w:val="2"/>
          <w:w w:val="99"/>
          <w:sz w:val="28"/>
          <w:szCs w:val="28"/>
        </w:rPr>
        <w:t>h</w:t>
      </w:r>
      <w:r>
        <w:rPr>
          <w:rFonts w:hint="default" w:ascii="Times New Roman" w:hAnsi="Times New Roman" w:cs="Times New Roman"/>
          <w:smallCaps w:val="0"/>
          <w:w w:val="99"/>
          <w:sz w:val="28"/>
          <w:szCs w:val="28"/>
        </w:rPr>
        <w:t>ỉ</w:t>
      </w:r>
      <w:r>
        <w:rPr>
          <w:rFonts w:hint="default" w:ascii="Times New Roman" w:hAnsi="Times New Roman" w:cs="Times New Roman"/>
          <w:smallCaps w:val="0"/>
          <w:spacing w:val="-1"/>
          <w:sz w:val="28"/>
          <w:szCs w:val="28"/>
        </w:rPr>
        <w:t xml:space="preserve"> </w:t>
      </w:r>
      <w:r>
        <w:rPr>
          <w:rFonts w:hint="default" w:ascii="Times New Roman" w:hAnsi="Times New Roman" w:cs="Times New Roman"/>
          <w:smallCaps w:val="0"/>
          <w:spacing w:val="-1"/>
          <w:w w:val="99"/>
          <w:sz w:val="28"/>
          <w:szCs w:val="28"/>
        </w:rPr>
        <w:t>r</w:t>
      </w:r>
      <w:r>
        <w:rPr>
          <w:rFonts w:hint="default" w:ascii="Times New Roman" w:hAnsi="Times New Roman" w:cs="Times New Roman"/>
          <w:smallCaps w:val="0"/>
          <w:w w:val="99"/>
          <w:sz w:val="28"/>
          <w:szCs w:val="28"/>
        </w:rPr>
        <w:t>a</w:t>
      </w:r>
      <w:r>
        <w:rPr>
          <w:rFonts w:hint="default" w:ascii="Times New Roman" w:hAnsi="Times New Roman" w:cs="Times New Roman"/>
          <w:smallCaps w:val="0"/>
          <w:spacing w:val="-1"/>
          <w:sz w:val="28"/>
          <w:szCs w:val="28"/>
        </w:rPr>
        <w:t xml:space="preserve"> </w:t>
      </w:r>
      <w:r>
        <w:rPr>
          <w:rFonts w:hint="default" w:ascii="Times New Roman" w:hAnsi="Times New Roman" w:cs="Times New Roman"/>
          <w:smallCaps w:val="0"/>
          <w:w w:val="99"/>
          <w:sz w:val="28"/>
          <w:szCs w:val="28"/>
        </w:rPr>
        <w:t>như</w:t>
      </w:r>
      <w:r>
        <w:rPr>
          <w:rFonts w:hint="default" w:ascii="Times New Roman" w:hAnsi="Times New Roman" w:cs="Times New Roman"/>
          <w:smallCaps w:val="0"/>
          <w:spacing w:val="-1"/>
          <w:sz w:val="28"/>
          <w:szCs w:val="28"/>
        </w:rPr>
        <w:t xml:space="preserve"> </w:t>
      </w:r>
      <w:r>
        <w:rPr>
          <w:rFonts w:hint="default" w:ascii="Times New Roman" w:hAnsi="Times New Roman" w:cs="Times New Roman"/>
          <w:smallCaps w:val="0"/>
          <w:w w:val="99"/>
          <w:sz w:val="28"/>
          <w:szCs w:val="28"/>
        </w:rPr>
        <w:t>s</w:t>
      </w:r>
      <w:r>
        <w:rPr>
          <w:rFonts w:hint="default" w:ascii="Times New Roman" w:hAnsi="Times New Roman" w:cs="Times New Roman"/>
          <w:smallCaps w:val="0"/>
          <w:spacing w:val="-1"/>
          <w:w w:val="99"/>
          <w:sz w:val="28"/>
          <w:szCs w:val="28"/>
        </w:rPr>
        <w:t>a</w:t>
      </w:r>
      <w:r>
        <w:rPr>
          <w:rFonts w:hint="default" w:ascii="Times New Roman" w:hAnsi="Times New Roman" w:cs="Times New Roman"/>
          <w:smallCaps w:val="0"/>
          <w:w w:val="99"/>
          <w:sz w:val="28"/>
          <w:szCs w:val="28"/>
        </w:rPr>
        <w:t>u:</w:t>
      </w:r>
    </w:p>
    <w:p>
      <w:pPr>
        <w:pStyle w:val="7"/>
        <w:spacing w:before="61"/>
        <w:ind w:left="1024"/>
        <w:rPr>
          <w:rFonts w:hint="default" w:ascii="Times New Roman" w:hAnsi="Times New Roman" w:cs="Times New Roman"/>
          <w:sz w:val="28"/>
          <w:szCs w:val="28"/>
        </w:rPr>
      </w:pPr>
      <w:r>
        <w:rPr>
          <w:rFonts w:hint="default" w:ascii="Times New Roman" w:hAnsi="Times New Roman" w:cs="Times New Roman"/>
          <w:sz w:val="28"/>
          <w:szCs w:val="28"/>
        </w:rPr>
        <w:t>Tam giác 1: (2, 3,</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4)</w:t>
      </w:r>
    </w:p>
    <w:p>
      <w:pPr>
        <w:pStyle w:val="7"/>
        <w:spacing w:before="89"/>
        <w:ind w:left="1024"/>
        <w:rPr>
          <w:rFonts w:hint="default" w:ascii="Times New Roman" w:hAnsi="Times New Roman" w:cs="Times New Roman"/>
          <w:sz w:val="28"/>
          <w:szCs w:val="28"/>
        </w:rPr>
      </w:pPr>
      <w:r>
        <w:rPr>
          <w:rFonts w:hint="default" w:ascii="Times New Roman" w:hAnsi="Times New Roman" w:cs="Times New Roman"/>
          <w:sz w:val="28"/>
          <w:szCs w:val="28"/>
        </w:rPr>
        <w:t>Tam giác 2: (2, 4,</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4)</w:t>
      </w:r>
    </w:p>
    <w:p>
      <w:pPr>
        <w:pStyle w:val="7"/>
        <w:spacing w:before="87"/>
        <w:ind w:left="1024"/>
        <w:rPr>
          <w:rFonts w:hint="default" w:ascii="Times New Roman" w:hAnsi="Times New Roman" w:cs="Times New Roman"/>
          <w:sz w:val="28"/>
          <w:szCs w:val="28"/>
        </w:rPr>
      </w:pPr>
      <w:r>
        <w:rPr>
          <w:rFonts w:hint="default" w:ascii="Times New Roman" w:hAnsi="Times New Roman" w:cs="Times New Roman"/>
          <w:sz w:val="28"/>
          <w:szCs w:val="28"/>
        </w:rPr>
        <w:t>Tam giác 3: (3, 4,</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4)</w:t>
      </w:r>
    </w:p>
    <w:p>
      <w:pPr>
        <w:pStyle w:val="7"/>
        <w:spacing w:before="86"/>
        <w:ind w:left="1024"/>
        <w:rPr>
          <w:rFonts w:hint="default" w:ascii="Times New Roman" w:hAnsi="Times New Roman" w:cs="Times New Roman"/>
          <w:sz w:val="28"/>
          <w:szCs w:val="28"/>
        </w:rPr>
      </w:pPr>
      <w:r>
        <w:rPr>
          <w:rFonts w:hint="default" w:ascii="Times New Roman" w:hAnsi="Times New Roman" w:cs="Times New Roman"/>
          <w:sz w:val="28"/>
          <w:szCs w:val="28"/>
        </w:rPr>
        <w:t>Tam giác 4: (4, 4,</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4)</w:t>
      </w:r>
    </w:p>
    <w:p>
      <w:pPr>
        <w:spacing w:after="0"/>
        <w:rPr>
          <w:rFonts w:hint="default" w:ascii="Times New Roman" w:hAnsi="Times New Roman" w:cs="Times New Roman"/>
          <w:sz w:val="28"/>
          <w:szCs w:val="28"/>
        </w:rPr>
        <w:sectPr>
          <w:type w:val="continuous"/>
          <w:pgSz w:w="11900" w:h="16840"/>
          <w:pgMar w:top="1600" w:right="1680" w:bottom="280" w:left="1680" w:header="720" w:footer="720"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8"/>
        <w:rPr>
          <w:rFonts w:hint="default" w:ascii="Times New Roman" w:hAnsi="Times New Roman" w:cs="Times New Roman"/>
          <w:sz w:val="28"/>
          <w:szCs w:val="28"/>
        </w:rPr>
      </w:pPr>
    </w:p>
    <w:p>
      <w:pPr>
        <w:pStyle w:val="7"/>
        <w:ind w:left="266"/>
        <w:rPr>
          <w:rFonts w:hint="default" w:ascii="Times New Roman" w:hAnsi="Times New Roman" w:cs="Times New Roman"/>
          <w:sz w:val="28"/>
          <w:szCs w:val="28"/>
        </w:rPr>
      </w:pPr>
      <w:r>
        <w:rPr>
          <w:rFonts w:hint="default" w:ascii="Times New Roman" w:hAnsi="Times New Roman" w:cs="Times New Roman"/>
          <w:sz w:val="28"/>
          <w:szCs w:val="28"/>
        </w:rPr>
        <w:pict>
          <v:shape id="_x0000_s1239" o:spid="_x0000_s1239" o:spt="202" type="#_x0000_t202" style="height:27.85pt;width:149.05pt;" fillcolor="#585858" filled="t" stroked="t" coordsize="21600,21600">
            <v:path/>
            <v:fill on="t" focussize="0,0"/>
            <v:stroke weight="0.48pt" color="#000000"/>
            <v:imagedata o:title=""/>
            <o:lock v:ext="edit"/>
            <v:textbox inset="0mm,0mm,0mm,0mm">
              <w:txbxContent>
                <w:p>
                  <w:pPr>
                    <w:spacing w:before="18"/>
                    <w:ind w:left="535" w:right="0" w:firstLine="0"/>
                    <w:jc w:val="left"/>
                    <w:rPr>
                      <w:rFonts w:ascii="Arial" w:hAnsi="Arial"/>
                      <w:sz w:val="40"/>
                    </w:rPr>
                  </w:pPr>
                  <w:bookmarkStart w:id="54" w:name="Thiết kế giải thuật"/>
                  <w:bookmarkEnd w:id="54"/>
                  <w:r>
                    <w:rPr>
                      <w:rFonts w:ascii="Arial" w:hAnsi="Arial"/>
                      <w:color w:val="FFFFFF"/>
                      <w:sz w:val="40"/>
                    </w:rPr>
                    <w:t>C</w:t>
                  </w:r>
                  <w:r>
                    <w:rPr>
                      <w:rFonts w:ascii="Arial" w:hAnsi="Arial"/>
                      <w:color w:val="FFFFFF"/>
                      <w:sz w:val="40"/>
                      <w:vertAlign w:val="subscript"/>
                    </w:rPr>
                    <w:t>huyên</w:t>
                  </w:r>
                  <w:r>
                    <w:rPr>
                      <w:rFonts w:ascii="Arial" w:hAnsi="Arial"/>
                      <w:color w:val="FFFFFF"/>
                      <w:sz w:val="40"/>
                      <w:vertAlign w:val="baseline"/>
                    </w:rPr>
                    <w:t xml:space="preserve"> </w:t>
                  </w:r>
                  <w:r>
                    <w:rPr>
                      <w:rFonts w:ascii="Arial" w:hAnsi="Arial"/>
                      <w:color w:val="FFFFFF"/>
                      <w:sz w:val="40"/>
                      <w:vertAlign w:val="subscript"/>
                      <w:lang w:val="en-US"/>
                    </w:rPr>
                    <w:t>đ</w:t>
                  </w:r>
                  <w:r>
                    <w:rPr>
                      <w:rFonts w:ascii="Arial" w:hAnsi="Arial"/>
                      <w:color w:val="FFFFFF"/>
                      <w:sz w:val="40"/>
                      <w:vertAlign w:val="subscript"/>
                    </w:rPr>
                    <w:t>ề</w:t>
                  </w:r>
                  <w:r>
                    <w:rPr>
                      <w:rFonts w:ascii="Arial" w:hAnsi="Arial"/>
                      <w:color w:val="FFFFFF"/>
                      <w:spacing w:val="-68"/>
                      <w:sz w:val="40"/>
                      <w:vertAlign w:val="baseline"/>
                    </w:rPr>
                    <w:t xml:space="preserve"> </w:t>
                  </w:r>
                  <w:r>
                    <w:rPr>
                      <w:rFonts w:ascii="Arial" w:hAnsi="Arial"/>
                      <w:color w:val="FFFFFF"/>
                      <w:sz w:val="40"/>
                      <w:vertAlign w:val="baseline"/>
                    </w:rPr>
                    <w:t>4</w:t>
                  </w:r>
                </w:p>
              </w:txbxContent>
            </v:textbox>
            <w10:wrap type="none"/>
            <w10:anchorlock/>
          </v:shape>
        </w:pict>
      </w:r>
    </w:p>
    <w:p>
      <w:pPr>
        <w:pStyle w:val="7"/>
        <w:spacing w:before="5"/>
        <w:rPr>
          <w:rFonts w:hint="default" w:ascii="Times New Roman" w:hAnsi="Times New Roman" w:cs="Times New Roman"/>
          <w:sz w:val="28"/>
          <w:szCs w:val="28"/>
        </w:rPr>
      </w:pPr>
    </w:p>
    <w:p>
      <w:pPr>
        <w:pStyle w:val="2"/>
        <w:ind w:left="309"/>
        <w:rPr>
          <w:rFonts w:hint="default" w:ascii="Times New Roman" w:hAnsi="Times New Roman" w:cs="Times New Roman"/>
          <w:sz w:val="28"/>
          <w:szCs w:val="28"/>
        </w:rPr>
      </w:pPr>
      <w:r>
        <w:rPr>
          <w:rFonts w:hint="default" w:ascii="Times New Roman" w:hAnsi="Times New Roman" w:cs="Times New Roman"/>
          <w:sz w:val="28"/>
          <w:szCs w:val="28"/>
        </w:rPr>
        <w:pict>
          <v:shape id="_x0000_s1240" o:spid="_x0000_s1240" style="position:absolute;left:0pt;margin-left:97.8pt;margin-top:37.9pt;height:4.45pt;width:399.75pt;mso-position-horizontal-relative:page;mso-wrap-distance-bottom:0pt;mso-wrap-distance-top:0pt;z-index:-251471872;mso-width-relative:page;mso-height-relative:page;" fillcolor="#484848" filled="t" stroked="f" coordorigin="1956,759" coordsize="7995,89" path="m9950,833l1956,833,1956,848,9950,848,9950,833xm9950,759l1956,759,1956,819,9950,819,9950,759xe">
            <v:path arrowok="t"/>
            <v:fill on="t" focussize="0,0"/>
            <v:stroke on="f"/>
            <v:imagedata o:title=""/>
            <o:lock v:ext="edit"/>
            <w10:wrap type="topAndBottom"/>
          </v:shape>
        </w:pict>
      </w:r>
      <w:r>
        <w:rPr>
          <w:rFonts w:hint="default" w:ascii="Times New Roman" w:hAnsi="Times New Roman" w:cs="Times New Roman"/>
          <w:color w:val="575757"/>
          <w:w w:val="110"/>
          <w:sz w:val="28"/>
          <w:szCs w:val="28"/>
        </w:rPr>
        <w:t>THIẾT KẾ GIẢI</w:t>
      </w:r>
      <w:r>
        <w:rPr>
          <w:rFonts w:hint="default" w:ascii="Times New Roman" w:hAnsi="Times New Roman" w:cs="Times New Roman"/>
          <w:color w:val="575757"/>
          <w:spacing w:val="-71"/>
          <w:w w:val="110"/>
          <w:sz w:val="28"/>
          <w:szCs w:val="28"/>
        </w:rPr>
        <w:t xml:space="preserve"> </w:t>
      </w:r>
      <w:r>
        <w:rPr>
          <w:rFonts w:hint="default" w:ascii="Times New Roman" w:hAnsi="Times New Roman" w:cs="Times New Roman"/>
          <w:color w:val="575757"/>
          <w:w w:val="110"/>
          <w:sz w:val="28"/>
          <w:szCs w:val="28"/>
        </w:rPr>
        <w:t>THUẬT</w:t>
      </w:r>
    </w:p>
    <w:p>
      <w:pPr>
        <w:pStyle w:val="7"/>
        <w:rPr>
          <w:rFonts w:hint="default" w:ascii="Times New Roman" w:hAnsi="Times New Roman" w:cs="Times New Roman"/>
          <w:sz w:val="28"/>
          <w:szCs w:val="28"/>
        </w:rPr>
      </w:pPr>
    </w:p>
    <w:p>
      <w:pPr>
        <w:pStyle w:val="7"/>
        <w:spacing w:before="4"/>
        <w:rPr>
          <w:rFonts w:hint="default" w:ascii="Times New Roman" w:hAnsi="Times New Roman" w:cs="Times New Roman"/>
          <w:sz w:val="28"/>
          <w:szCs w:val="28"/>
        </w:rPr>
      </w:pPr>
    </w:p>
    <w:p>
      <w:pPr>
        <w:pStyle w:val="7"/>
        <w:spacing w:before="90" w:line="264" w:lineRule="auto"/>
        <w:ind w:left="304" w:right="292"/>
        <w:jc w:val="both"/>
        <w:rPr>
          <w:rFonts w:hint="default" w:ascii="Times New Roman" w:hAnsi="Times New Roman" w:cs="Times New Roman"/>
          <w:sz w:val="28"/>
          <w:szCs w:val="28"/>
        </w:rPr>
      </w:pPr>
      <w:r>
        <w:rPr>
          <w:rFonts w:hint="default" w:ascii="Times New Roman" w:hAnsi="Times New Roman" w:cs="Times New Roman"/>
          <w:sz w:val="28"/>
          <w:szCs w:val="28"/>
        </w:rPr>
        <w:t xml:space="preserve">Chuyên </w:t>
      </w:r>
      <w:r>
        <w:rPr>
          <w:rFonts w:hint="default" w:cs="Times New Roman"/>
          <w:sz w:val="28"/>
          <w:szCs w:val="28"/>
          <w:lang w:val="en-US"/>
        </w:rPr>
        <w:t>đ</w:t>
      </w:r>
      <w:r>
        <w:rPr>
          <w:rFonts w:hint="default" w:ascii="Times New Roman" w:hAnsi="Times New Roman" w:cs="Times New Roman"/>
          <w:sz w:val="28"/>
          <w:szCs w:val="28"/>
        </w:rPr>
        <w:t xml:space="preserve">ề này trình bày các chiến lược thiết kế thuật giải như: Quay lui (Backtracking), Nhánh và cận (Branch and Bound), Tham ăn (Greedy Method), Chia </w:t>
      </w:r>
      <w:r>
        <w:rPr>
          <w:rFonts w:hint="default" w:cs="Times New Roman"/>
          <w:sz w:val="28"/>
          <w:szCs w:val="28"/>
          <w:lang w:val="en-US"/>
        </w:rPr>
        <w:t>đ</w:t>
      </w:r>
      <w:r>
        <w:rPr>
          <w:rFonts w:hint="default" w:ascii="Times New Roman" w:hAnsi="Times New Roman" w:cs="Times New Roman"/>
          <w:sz w:val="28"/>
          <w:szCs w:val="28"/>
        </w:rPr>
        <w:t xml:space="preserve">ể trị (Divide and Conquer) vả Quy hoạch </w:t>
      </w:r>
      <w:r>
        <w:rPr>
          <w:rFonts w:hint="default" w:cs="Times New Roman"/>
          <w:sz w:val="28"/>
          <w:szCs w:val="28"/>
          <w:lang w:val="en-US"/>
        </w:rPr>
        <w:t>đ</w:t>
      </w:r>
      <w:r>
        <w:rPr>
          <w:rFonts w:hint="default" w:ascii="Times New Roman" w:hAnsi="Times New Roman" w:cs="Times New Roman"/>
          <w:sz w:val="28"/>
          <w:szCs w:val="28"/>
        </w:rPr>
        <w:t xml:space="preserve">ộng (Dynamic Programming). </w:t>
      </w:r>
      <w:r>
        <w:rPr>
          <w:rFonts w:hint="default" w:cs="Times New Roman"/>
          <w:sz w:val="28"/>
          <w:szCs w:val="28"/>
          <w:lang w:val="en-US"/>
        </w:rPr>
        <w:t>Đ</w:t>
      </w:r>
      <w:r>
        <w:rPr>
          <w:rFonts w:hint="default" w:ascii="Times New Roman" w:hAnsi="Times New Roman" w:cs="Times New Roman"/>
          <w:sz w:val="28"/>
          <w:szCs w:val="28"/>
        </w:rPr>
        <w:t xml:space="preserve">ây là các chiến lược tổng quát, nhưng mỗi phương pháp chỉ áp dụng </w:t>
      </w:r>
      <w:r>
        <w:rPr>
          <w:rFonts w:hint="default" w:cs="Times New Roman"/>
          <w:sz w:val="28"/>
          <w:szCs w:val="28"/>
          <w:lang w:val="en-US"/>
        </w:rPr>
        <w:t>đ</w:t>
      </w:r>
      <w:r>
        <w:rPr>
          <w:rFonts w:hint="default" w:ascii="Times New Roman" w:hAnsi="Times New Roman" w:cs="Times New Roman"/>
          <w:sz w:val="28"/>
          <w:szCs w:val="28"/>
        </w:rPr>
        <w:t xml:space="preserve">ược cho một số lớp bài toán nhất </w:t>
      </w:r>
      <w:r>
        <w:rPr>
          <w:rFonts w:hint="default" w:cs="Times New Roman"/>
          <w:sz w:val="28"/>
          <w:szCs w:val="28"/>
          <w:lang w:val="en-US"/>
        </w:rPr>
        <w:t>đ</w:t>
      </w:r>
      <w:r>
        <w:rPr>
          <w:rFonts w:hint="default" w:ascii="Times New Roman" w:hAnsi="Times New Roman" w:cs="Times New Roman"/>
          <w:sz w:val="28"/>
          <w:szCs w:val="28"/>
        </w:rPr>
        <w:t xml:space="preserve">ịnh, chứ không tồn tại một phương pháp vạn năng </w:t>
      </w:r>
      <w:r>
        <w:rPr>
          <w:rFonts w:hint="default" w:cs="Times New Roman"/>
          <w:sz w:val="28"/>
          <w:szCs w:val="28"/>
          <w:lang w:val="en-US"/>
        </w:rPr>
        <w:t>đ</w:t>
      </w:r>
      <w:r>
        <w:rPr>
          <w:rFonts w:hint="default" w:ascii="Times New Roman" w:hAnsi="Times New Roman" w:cs="Times New Roman"/>
          <w:sz w:val="28"/>
          <w:szCs w:val="28"/>
        </w:rPr>
        <w:t xml:space="preserve">ể thiết kế thuật toán giải quyết mọi bài toán. Các phương pháp thiết kế thuật toán trên chỉ là chiến lược, có tính </w:t>
      </w:r>
      <w:r>
        <w:rPr>
          <w:rFonts w:hint="default" w:cs="Times New Roman"/>
          <w:sz w:val="28"/>
          <w:szCs w:val="28"/>
          <w:lang w:val="en-US"/>
        </w:rPr>
        <w:t>đ</w:t>
      </w:r>
      <w:r>
        <w:rPr>
          <w:rFonts w:hint="default" w:ascii="Times New Roman" w:hAnsi="Times New Roman" w:cs="Times New Roman"/>
          <w:sz w:val="28"/>
          <w:szCs w:val="28"/>
        </w:rPr>
        <w:t xml:space="preserve">ịnh hướng tìm thuật toán. Việc áp dụng chiến lược </w:t>
      </w:r>
      <w:r>
        <w:rPr>
          <w:rFonts w:hint="default" w:cs="Times New Roman"/>
          <w:sz w:val="28"/>
          <w:szCs w:val="28"/>
          <w:lang w:val="en-US"/>
        </w:rPr>
        <w:t>đ</w:t>
      </w:r>
      <w:r>
        <w:rPr>
          <w:rFonts w:hint="default" w:ascii="Times New Roman" w:hAnsi="Times New Roman" w:cs="Times New Roman"/>
          <w:sz w:val="28"/>
          <w:szCs w:val="28"/>
        </w:rPr>
        <w:t xml:space="preserve">ể tìm ra thuật toán cho một bài toán cụ thể còn </w:t>
      </w:r>
      <w:r>
        <w:rPr>
          <w:rFonts w:hint="default" w:cs="Times New Roman"/>
          <w:sz w:val="28"/>
          <w:szCs w:val="28"/>
          <w:lang w:val="en-US"/>
        </w:rPr>
        <w:t>đ</w:t>
      </w:r>
      <w:r>
        <w:rPr>
          <w:rFonts w:hint="default" w:ascii="Times New Roman" w:hAnsi="Times New Roman" w:cs="Times New Roman"/>
          <w:sz w:val="28"/>
          <w:szCs w:val="28"/>
        </w:rPr>
        <w:t xml:space="preserve">òi hỏi nhiều sáng tạo. Trong chuyên </w:t>
      </w:r>
      <w:r>
        <w:rPr>
          <w:rFonts w:hint="default" w:cs="Times New Roman"/>
          <w:sz w:val="28"/>
          <w:szCs w:val="28"/>
          <w:lang w:val="en-US"/>
        </w:rPr>
        <w:t>đ</w:t>
      </w:r>
      <w:r>
        <w:rPr>
          <w:rFonts w:hint="default" w:ascii="Times New Roman" w:hAnsi="Times New Roman" w:cs="Times New Roman"/>
          <w:sz w:val="28"/>
          <w:szCs w:val="28"/>
        </w:rPr>
        <w:t xml:space="preserve">ề này, ngoài phần trình bày về các phương pháp, chuyên </w:t>
      </w:r>
      <w:r>
        <w:rPr>
          <w:rFonts w:hint="default" w:cs="Times New Roman"/>
          <w:sz w:val="28"/>
          <w:szCs w:val="28"/>
          <w:lang w:val="en-US"/>
        </w:rPr>
        <w:t>đ</w:t>
      </w:r>
      <w:r>
        <w:rPr>
          <w:rFonts w:hint="default" w:ascii="Times New Roman" w:hAnsi="Times New Roman" w:cs="Times New Roman"/>
          <w:sz w:val="28"/>
          <w:szCs w:val="28"/>
        </w:rPr>
        <w:t xml:space="preserve">ề còn có  những ví dụ cụ thể, cùng với thuật giải và cài </w:t>
      </w:r>
      <w:r>
        <w:rPr>
          <w:rFonts w:hint="default" w:cs="Times New Roman"/>
          <w:sz w:val="28"/>
          <w:szCs w:val="28"/>
          <w:lang w:val="en-US"/>
        </w:rPr>
        <w:t>đ</w:t>
      </w:r>
      <w:r>
        <w:rPr>
          <w:rFonts w:hint="default" w:ascii="Times New Roman" w:hAnsi="Times New Roman" w:cs="Times New Roman"/>
          <w:sz w:val="28"/>
          <w:szCs w:val="28"/>
        </w:rPr>
        <w:t xml:space="preserve">ặt, </w:t>
      </w:r>
      <w:r>
        <w:rPr>
          <w:rFonts w:hint="default" w:cs="Times New Roman"/>
          <w:sz w:val="28"/>
          <w:szCs w:val="28"/>
          <w:lang w:val="en-US"/>
        </w:rPr>
        <w:t>đ</w:t>
      </w:r>
      <w:r>
        <w:rPr>
          <w:rFonts w:hint="default" w:ascii="Times New Roman" w:hAnsi="Times New Roman" w:cs="Times New Roman"/>
          <w:sz w:val="28"/>
          <w:szCs w:val="28"/>
        </w:rPr>
        <w:t xml:space="preserve">ể có cái nhìn chi tiết từ việc thiết kế giải thuật </w:t>
      </w:r>
      <w:r>
        <w:rPr>
          <w:rFonts w:hint="default" w:cs="Times New Roman"/>
          <w:sz w:val="28"/>
          <w:szCs w:val="28"/>
          <w:lang w:val="en-US"/>
        </w:rPr>
        <w:t>đ</w:t>
      </w:r>
      <w:r>
        <w:rPr>
          <w:rFonts w:hint="default" w:ascii="Times New Roman" w:hAnsi="Times New Roman" w:cs="Times New Roman"/>
          <w:sz w:val="28"/>
          <w:szCs w:val="28"/>
        </w:rPr>
        <w:t>ến xây dựng chương</w:t>
      </w:r>
      <w:r>
        <w:rPr>
          <w:rFonts w:hint="default" w:ascii="Times New Roman" w:hAnsi="Times New Roman" w:cs="Times New Roman"/>
          <w:spacing w:val="-8"/>
          <w:sz w:val="28"/>
          <w:szCs w:val="28"/>
        </w:rPr>
        <w:t xml:space="preserve"> </w:t>
      </w:r>
      <w:r>
        <w:rPr>
          <w:rFonts w:hint="default" w:ascii="Times New Roman" w:hAnsi="Times New Roman" w:cs="Times New Roman"/>
          <w:sz w:val="28"/>
          <w:szCs w:val="28"/>
        </w:rPr>
        <w:t>trình.</w:t>
      </w:r>
    </w:p>
    <w:p>
      <w:pPr>
        <w:pStyle w:val="7"/>
        <w:spacing w:before="7"/>
        <w:rPr>
          <w:rFonts w:hint="default" w:ascii="Times New Roman" w:hAnsi="Times New Roman" w:cs="Times New Roman"/>
          <w:sz w:val="28"/>
          <w:szCs w:val="28"/>
        </w:rPr>
      </w:pPr>
    </w:p>
    <w:p>
      <w:pPr>
        <w:pStyle w:val="3"/>
        <w:numPr>
          <w:ilvl w:val="0"/>
          <w:numId w:val="34"/>
        </w:numPr>
        <w:tabs>
          <w:tab w:val="left" w:pos="617"/>
        </w:tabs>
        <w:spacing w:before="0" w:after="0" w:line="240" w:lineRule="auto"/>
        <w:ind w:left="616" w:right="0" w:hanging="313"/>
        <w:jc w:val="both"/>
        <w:rPr>
          <w:rFonts w:hint="default" w:ascii="Times New Roman" w:hAnsi="Times New Roman" w:cs="Times New Roman"/>
          <w:sz w:val="28"/>
          <w:szCs w:val="28"/>
        </w:rPr>
      </w:pPr>
      <w:bookmarkStart w:id="28" w:name="Quay lui"/>
      <w:bookmarkEnd w:id="28"/>
      <w:bookmarkStart w:id="29" w:name="_TOC_250002"/>
      <w:r>
        <w:rPr>
          <w:rFonts w:hint="default" w:ascii="Times New Roman" w:hAnsi="Times New Roman" w:cs="Times New Roman"/>
          <w:w w:val="110"/>
          <w:sz w:val="28"/>
          <w:szCs w:val="28"/>
        </w:rPr>
        <w:t>Quay lui</w:t>
      </w:r>
      <w:r>
        <w:rPr>
          <w:rFonts w:hint="default" w:ascii="Times New Roman" w:hAnsi="Times New Roman" w:cs="Times New Roman"/>
          <w:spacing w:val="-24"/>
          <w:w w:val="110"/>
          <w:sz w:val="28"/>
          <w:szCs w:val="28"/>
        </w:rPr>
        <w:t xml:space="preserve"> </w:t>
      </w:r>
      <w:bookmarkEnd w:id="29"/>
      <w:r>
        <w:rPr>
          <w:rFonts w:hint="default" w:ascii="Times New Roman" w:hAnsi="Times New Roman" w:cs="Times New Roman"/>
          <w:w w:val="110"/>
          <w:sz w:val="28"/>
          <w:szCs w:val="28"/>
        </w:rPr>
        <w:t>(Backtracking)</w:t>
      </w:r>
    </w:p>
    <w:p>
      <w:pPr>
        <w:pStyle w:val="7"/>
        <w:spacing w:before="57" w:line="264" w:lineRule="auto"/>
        <w:ind w:left="304" w:right="296"/>
        <w:jc w:val="both"/>
        <w:rPr>
          <w:rFonts w:hint="default" w:ascii="Times New Roman" w:hAnsi="Times New Roman" w:cs="Times New Roman"/>
          <w:sz w:val="28"/>
          <w:szCs w:val="28"/>
        </w:rPr>
      </w:pPr>
      <w:r>
        <w:rPr>
          <w:rFonts w:hint="default" w:ascii="Times New Roman" w:hAnsi="Times New Roman" w:cs="Times New Roman"/>
          <w:sz w:val="28"/>
          <w:szCs w:val="28"/>
        </w:rPr>
        <w:t xml:space="preserve">Quay lui, vét cạn, thử sai, duyệt … là một số tên gọi tuy không </w:t>
      </w:r>
      <w:r>
        <w:rPr>
          <w:rFonts w:hint="default" w:cs="Times New Roman"/>
          <w:sz w:val="28"/>
          <w:szCs w:val="28"/>
          <w:lang w:val="en-US"/>
        </w:rPr>
        <w:t>đ</w:t>
      </w:r>
      <w:r>
        <w:rPr>
          <w:rFonts w:hint="default" w:ascii="Times New Roman" w:hAnsi="Times New Roman" w:cs="Times New Roman"/>
          <w:sz w:val="28"/>
          <w:szCs w:val="28"/>
        </w:rPr>
        <w:t xml:space="preserve">ồng nghĩa nhưng cùng chỉ một phương pháp trong tin học: </w:t>
      </w:r>
      <w:r>
        <w:rPr>
          <w:rFonts w:hint="default" w:ascii="Times New Roman" w:hAnsi="Times New Roman" w:cs="Times New Roman"/>
          <w:i/>
          <w:sz w:val="28"/>
          <w:szCs w:val="28"/>
        </w:rPr>
        <w:t xml:space="preserve">tìm nghiệm của một bài toán bằng cách xem xét tất cả các phương án có thể. </w:t>
      </w:r>
      <w:r>
        <w:rPr>
          <w:rFonts w:hint="default" w:cs="Times New Roman"/>
          <w:sz w:val="28"/>
          <w:szCs w:val="28"/>
          <w:lang w:val="en-US"/>
        </w:rPr>
        <w:t>Đ</w:t>
      </w:r>
      <w:r>
        <w:rPr>
          <w:rFonts w:hint="default" w:ascii="Times New Roman" w:hAnsi="Times New Roman" w:cs="Times New Roman"/>
          <w:sz w:val="28"/>
          <w:szCs w:val="28"/>
        </w:rPr>
        <w:t xml:space="preserve">ối với con người phương pháp này thường là không khả thi vì số phương án cần kiểm tra lớn. Tuy nhiên </w:t>
      </w:r>
      <w:r>
        <w:rPr>
          <w:rFonts w:hint="default" w:cs="Times New Roman"/>
          <w:sz w:val="28"/>
          <w:szCs w:val="28"/>
          <w:lang w:val="en-US"/>
        </w:rPr>
        <w:t>đ</w:t>
      </w:r>
      <w:r>
        <w:rPr>
          <w:rFonts w:hint="default" w:ascii="Times New Roman" w:hAnsi="Times New Roman" w:cs="Times New Roman"/>
          <w:sz w:val="28"/>
          <w:szCs w:val="28"/>
        </w:rPr>
        <w:t xml:space="preserve">ối với máy tính, nhờ tốc </w:t>
      </w:r>
      <w:r>
        <w:rPr>
          <w:rFonts w:hint="default" w:cs="Times New Roman"/>
          <w:sz w:val="28"/>
          <w:szCs w:val="28"/>
          <w:lang w:val="en-US"/>
        </w:rPr>
        <w:t>đ</w:t>
      </w:r>
      <w:r>
        <w:rPr>
          <w:rFonts w:hint="default" w:ascii="Times New Roman" w:hAnsi="Times New Roman" w:cs="Times New Roman"/>
          <w:sz w:val="28"/>
          <w:szCs w:val="28"/>
        </w:rPr>
        <w:t>ộ xử lí nhanh, máy tính có thể giải rất nhiều bài toán bằng phương pháp quay, lui vét</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cạn.</w:t>
      </w:r>
    </w:p>
    <w:p>
      <w:pPr>
        <w:spacing w:before="60" w:line="264" w:lineRule="auto"/>
        <w:ind w:left="304" w:right="295" w:firstLine="0"/>
        <w:jc w:val="both"/>
        <w:rPr>
          <w:rFonts w:hint="default" w:ascii="Times New Roman" w:hAnsi="Times New Roman" w:cs="Times New Roman"/>
          <w:sz w:val="28"/>
          <w:szCs w:val="28"/>
        </w:rPr>
      </w:pPr>
      <w:r>
        <w:rPr>
          <w:rFonts w:hint="default" w:ascii="Times New Roman" w:hAnsi="Times New Roman" w:cs="Times New Roman"/>
          <w:sz w:val="28"/>
          <w:szCs w:val="28"/>
        </w:rPr>
        <w:t xml:space="preserve">Ưu </w:t>
      </w:r>
      <w:r>
        <w:rPr>
          <w:rFonts w:hint="default" w:cs="Times New Roman"/>
          <w:sz w:val="28"/>
          <w:szCs w:val="28"/>
          <w:lang w:val="en-US"/>
        </w:rPr>
        <w:t>đ</w:t>
      </w:r>
      <w:r>
        <w:rPr>
          <w:rFonts w:hint="default" w:ascii="Times New Roman" w:hAnsi="Times New Roman" w:cs="Times New Roman"/>
          <w:sz w:val="28"/>
          <w:szCs w:val="28"/>
        </w:rPr>
        <w:t xml:space="preserve">iểm của phương pháp quay lui, vét cạn là </w:t>
      </w:r>
      <w:r>
        <w:rPr>
          <w:rFonts w:hint="default" w:ascii="Times New Roman" w:hAnsi="Times New Roman" w:cs="Times New Roman"/>
          <w:i/>
          <w:sz w:val="28"/>
          <w:szCs w:val="28"/>
        </w:rPr>
        <w:t xml:space="preserve">luôn </w:t>
      </w:r>
      <w:r>
        <w:rPr>
          <w:rFonts w:hint="default" w:cs="Times New Roman"/>
          <w:i/>
          <w:sz w:val="28"/>
          <w:szCs w:val="28"/>
          <w:lang w:val="en-US"/>
        </w:rPr>
        <w:t>đ</w:t>
      </w:r>
      <w:r>
        <w:rPr>
          <w:rFonts w:hint="default" w:ascii="Times New Roman" w:hAnsi="Times New Roman" w:cs="Times New Roman"/>
          <w:i/>
          <w:sz w:val="28"/>
          <w:szCs w:val="28"/>
        </w:rPr>
        <w:t xml:space="preserve">ảm bảo tìm ra nghiệm </w:t>
      </w:r>
      <w:r>
        <w:rPr>
          <w:rFonts w:hint="default" w:cs="Times New Roman"/>
          <w:i/>
          <w:sz w:val="28"/>
          <w:szCs w:val="28"/>
          <w:lang w:val="en-US"/>
        </w:rPr>
        <w:t>đ</w:t>
      </w:r>
      <w:r>
        <w:rPr>
          <w:rFonts w:hint="default" w:ascii="Times New Roman" w:hAnsi="Times New Roman" w:cs="Times New Roman"/>
          <w:i/>
          <w:sz w:val="28"/>
          <w:szCs w:val="28"/>
        </w:rPr>
        <w:t>úng, chính xác</w:t>
      </w:r>
      <w:r>
        <w:rPr>
          <w:rFonts w:hint="default" w:ascii="Times New Roman" w:hAnsi="Times New Roman" w:cs="Times New Roman"/>
          <w:sz w:val="28"/>
          <w:szCs w:val="28"/>
        </w:rPr>
        <w:t xml:space="preserve">. Tuy nhiên, hạn chế của phương pháp này là </w:t>
      </w:r>
      <w:r>
        <w:rPr>
          <w:rFonts w:hint="default" w:ascii="Times New Roman" w:hAnsi="Times New Roman" w:cs="Times New Roman"/>
          <w:i/>
          <w:sz w:val="28"/>
          <w:szCs w:val="28"/>
        </w:rPr>
        <w:t xml:space="preserve">thời gian thực thi lâu, </w:t>
      </w:r>
      <w:r>
        <w:rPr>
          <w:rFonts w:hint="default" w:cs="Times New Roman"/>
          <w:i/>
          <w:sz w:val="28"/>
          <w:szCs w:val="28"/>
          <w:lang w:val="en-US"/>
        </w:rPr>
        <w:t>đ</w:t>
      </w:r>
      <w:r>
        <w:rPr>
          <w:rFonts w:hint="default" w:ascii="Times New Roman" w:hAnsi="Times New Roman" w:cs="Times New Roman"/>
          <w:i/>
          <w:sz w:val="28"/>
          <w:szCs w:val="28"/>
        </w:rPr>
        <w:t>ộ phức tạp lớn</w:t>
      </w:r>
      <w:r>
        <w:rPr>
          <w:rFonts w:hint="default" w:ascii="Times New Roman" w:hAnsi="Times New Roman" w:cs="Times New Roman"/>
          <w:sz w:val="28"/>
          <w:szCs w:val="28"/>
        </w:rPr>
        <w:t xml:space="preserve">. Do </w:t>
      </w:r>
      <w:r>
        <w:rPr>
          <w:rFonts w:hint="default" w:cs="Times New Roman"/>
          <w:sz w:val="28"/>
          <w:szCs w:val="28"/>
          <w:lang w:val="en-US"/>
        </w:rPr>
        <w:t>đ</w:t>
      </w:r>
      <w:r>
        <w:rPr>
          <w:rFonts w:hint="default" w:ascii="Times New Roman" w:hAnsi="Times New Roman" w:cs="Times New Roman"/>
          <w:sz w:val="28"/>
          <w:szCs w:val="28"/>
        </w:rPr>
        <w:t>ó vét cạn thường chỉ phù hợp với các bài toán có kích thước nhỏ.</w:t>
      </w:r>
    </w:p>
    <w:p>
      <w:pPr>
        <w:pStyle w:val="4"/>
        <w:numPr>
          <w:ilvl w:val="1"/>
          <w:numId w:val="34"/>
        </w:numPr>
        <w:tabs>
          <w:tab w:val="left" w:pos="759"/>
        </w:tabs>
        <w:spacing w:before="186" w:after="0" w:line="240" w:lineRule="auto"/>
        <w:ind w:left="758" w:right="0" w:hanging="455"/>
        <w:jc w:val="both"/>
        <w:rPr>
          <w:rFonts w:hint="default" w:ascii="Times New Roman" w:hAnsi="Times New Roman" w:cs="Times New Roman"/>
          <w:sz w:val="28"/>
          <w:szCs w:val="28"/>
        </w:rPr>
      </w:pPr>
      <w:r>
        <w:rPr>
          <w:rFonts w:hint="default" w:ascii="Times New Roman" w:hAnsi="Times New Roman" w:cs="Times New Roman"/>
          <w:w w:val="110"/>
          <w:sz w:val="28"/>
          <w:szCs w:val="28"/>
        </w:rPr>
        <w:t>Phương</w:t>
      </w:r>
      <w:r>
        <w:rPr>
          <w:rFonts w:hint="default" w:ascii="Times New Roman" w:hAnsi="Times New Roman" w:cs="Times New Roman"/>
          <w:spacing w:val="-5"/>
          <w:w w:val="110"/>
          <w:sz w:val="28"/>
          <w:szCs w:val="28"/>
        </w:rPr>
        <w:t xml:space="preserve"> </w:t>
      </w:r>
      <w:r>
        <w:rPr>
          <w:rFonts w:hint="default" w:ascii="Times New Roman" w:hAnsi="Times New Roman" w:cs="Times New Roman"/>
          <w:w w:val="110"/>
          <w:sz w:val="28"/>
          <w:szCs w:val="28"/>
        </w:rPr>
        <w:t>pháp</w:t>
      </w:r>
    </w:p>
    <w:p>
      <w:pPr>
        <w:pStyle w:val="7"/>
        <w:spacing w:before="113" w:line="264" w:lineRule="auto"/>
        <w:ind w:left="304" w:right="293"/>
        <w:jc w:val="both"/>
        <w:rPr>
          <w:rFonts w:hint="default" w:ascii="Times New Roman" w:hAnsi="Times New Roman" w:cs="Times New Roman"/>
          <w:sz w:val="28"/>
          <w:szCs w:val="28"/>
        </w:rPr>
      </w:pPr>
      <w:r>
        <w:rPr>
          <w:rFonts w:hint="default" w:ascii="Times New Roman" w:hAnsi="Times New Roman" w:cs="Times New Roman"/>
          <w:sz w:val="28"/>
          <w:szCs w:val="28"/>
        </w:rPr>
        <w:t xml:space="preserve">Trong nhiều bài toán, việc tìm nghiệm  có thể quy về việc tìm  vector hữu hạn  </w:t>
      </w:r>
      <w:r>
        <w:rPr>
          <w:rFonts w:hint="default" w:ascii="Times New Roman" w:hAnsi="Times New Roman" w:cs="Times New Roman"/>
          <w:position w:val="1"/>
          <w:sz w:val="28"/>
          <w:szCs w:val="28"/>
        </w:rPr>
        <w:t>(</w:t>
      </w:r>
      <w:r>
        <w:rPr>
          <w:rFonts w:hint="default" w:ascii="Times New Roman" w:hAnsi="Times New Roman" w:cs="Times New Roman"/>
          <w:sz w:val="28"/>
          <w:szCs w:val="28"/>
        </w:rPr>
        <w:t>x</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w:t>
      </w:r>
      <w:r>
        <w:rPr>
          <w:rFonts w:hint="default" w:ascii="Times New Roman" w:hAnsi="Times New Roman" w:cs="Times New Roman"/>
          <w:spacing w:val="-21"/>
          <w:sz w:val="28"/>
          <w:szCs w:val="28"/>
          <w:vertAlign w:val="baseline"/>
        </w:rPr>
        <w:t xml:space="preserve"> </w:t>
      </w:r>
      <w:r>
        <w:rPr>
          <w:rFonts w:hint="default" w:ascii="Times New Roman" w:hAnsi="Times New Roman" w:cs="Times New Roman"/>
          <w:spacing w:val="2"/>
          <w:sz w:val="28"/>
          <w:szCs w:val="28"/>
          <w:vertAlign w:val="baseline"/>
        </w:rPr>
        <w:t>x</w:t>
      </w:r>
      <w:r>
        <w:rPr>
          <w:rFonts w:hint="default" w:ascii="Times New Roman" w:hAnsi="Times New Roman" w:cs="Times New Roman"/>
          <w:spacing w:val="2"/>
          <w:sz w:val="28"/>
          <w:szCs w:val="28"/>
          <w:vertAlign w:val="subscript"/>
        </w:rPr>
        <w:t>2</w:t>
      </w:r>
      <w:r>
        <w:rPr>
          <w:rFonts w:hint="default" w:ascii="Times New Roman" w:hAnsi="Times New Roman" w:cs="Times New Roman"/>
          <w:spacing w:val="2"/>
          <w:sz w:val="28"/>
          <w:szCs w:val="28"/>
          <w:vertAlign w:val="baseline"/>
        </w:rPr>
        <w:t>,</w:t>
      </w:r>
      <w:r>
        <w:rPr>
          <w:rFonts w:hint="default" w:ascii="Times New Roman" w:hAnsi="Times New Roman" w:cs="Times New Roman"/>
          <w:spacing w:val="-21"/>
          <w:sz w:val="28"/>
          <w:szCs w:val="28"/>
          <w:vertAlign w:val="baseline"/>
        </w:rPr>
        <w:t xml:space="preserve"> </w:t>
      </w:r>
      <w:r>
        <w:rPr>
          <w:rFonts w:hint="default" w:ascii="Times New Roman" w:hAnsi="Times New Roman" w:cs="Times New Roman"/>
          <w:sz w:val="28"/>
          <w:szCs w:val="28"/>
          <w:vertAlign w:val="baseline"/>
        </w:rPr>
        <w:t>…</w:t>
      </w:r>
      <w:r>
        <w:rPr>
          <w:rFonts w:hint="default" w:ascii="Times New Roman" w:hAnsi="Times New Roman" w:cs="Times New Roman"/>
          <w:spacing w:val="-19"/>
          <w:sz w:val="28"/>
          <w:szCs w:val="28"/>
          <w:vertAlign w:val="baseline"/>
        </w:rPr>
        <w:t xml:space="preserve"> </w:t>
      </w:r>
      <w:r>
        <w:rPr>
          <w:rFonts w:hint="default" w:ascii="Times New Roman" w:hAnsi="Times New Roman" w:cs="Times New Roman"/>
          <w:sz w:val="28"/>
          <w:szCs w:val="28"/>
          <w:vertAlign w:val="baseline"/>
        </w:rPr>
        <w:t>,</w:t>
      </w:r>
      <w:r>
        <w:rPr>
          <w:rFonts w:hint="default" w:ascii="Times New Roman" w:hAnsi="Times New Roman" w:cs="Times New Roman"/>
          <w:spacing w:val="-21"/>
          <w:sz w:val="28"/>
          <w:szCs w:val="28"/>
          <w:vertAlign w:val="baseline"/>
        </w:rPr>
        <w:t xml:space="preserve"> </w:t>
      </w:r>
      <w:r>
        <w:rPr>
          <w:rFonts w:hint="default" w:ascii="Times New Roman" w:hAnsi="Times New Roman" w:cs="Times New Roman"/>
          <w:spacing w:val="3"/>
          <w:sz w:val="28"/>
          <w:szCs w:val="28"/>
          <w:vertAlign w:val="baseline"/>
        </w:rPr>
        <w:t>x</w:t>
      </w:r>
      <w:r>
        <w:rPr>
          <w:rFonts w:hint="default" w:ascii="Times New Roman" w:hAnsi="Times New Roman" w:cs="Times New Roman"/>
          <w:spacing w:val="3"/>
          <w:sz w:val="28"/>
          <w:szCs w:val="28"/>
          <w:vertAlign w:val="subscript"/>
        </w:rPr>
        <w:t>n</w:t>
      </w:r>
      <w:r>
        <w:rPr>
          <w:rFonts w:hint="default" w:ascii="Times New Roman" w:hAnsi="Times New Roman" w:cs="Times New Roman"/>
          <w:spacing w:val="3"/>
          <w:sz w:val="28"/>
          <w:szCs w:val="28"/>
          <w:vertAlign w:val="baseline"/>
        </w:rPr>
        <w:t>,</w:t>
      </w:r>
      <w:r>
        <w:rPr>
          <w:rFonts w:hint="default" w:ascii="Times New Roman" w:hAnsi="Times New Roman" w:cs="Times New Roman"/>
          <w:spacing w:val="-21"/>
          <w:sz w:val="28"/>
          <w:szCs w:val="28"/>
          <w:vertAlign w:val="baseline"/>
        </w:rPr>
        <w:t xml:space="preserve"> </w:t>
      </w:r>
      <w:r>
        <w:rPr>
          <w:rFonts w:hint="default" w:ascii="Times New Roman" w:hAnsi="Times New Roman" w:cs="Times New Roman"/>
          <w:sz w:val="28"/>
          <w:szCs w:val="28"/>
          <w:vertAlign w:val="baseline"/>
        </w:rPr>
        <w:t>…</w:t>
      </w:r>
      <w:r>
        <w:rPr>
          <w:rFonts w:hint="default" w:ascii="Times New Roman" w:hAnsi="Times New Roman" w:cs="Times New Roman"/>
          <w:spacing w:val="-19"/>
          <w:sz w:val="28"/>
          <w:szCs w:val="28"/>
          <w:vertAlign w:val="baseline"/>
        </w:rPr>
        <w:t xml:space="preserve"> </w:t>
      </w:r>
      <w:r>
        <w:rPr>
          <w:rFonts w:hint="default" w:ascii="Times New Roman" w:hAnsi="Times New Roman" w:cs="Times New Roman"/>
          <w:position w:val="1"/>
          <w:sz w:val="28"/>
          <w:szCs w:val="28"/>
          <w:vertAlign w:val="baseline"/>
        </w:rPr>
        <w:t>)</w:t>
      </w:r>
      <w:r>
        <w:rPr>
          <w:rFonts w:hint="default" w:ascii="Times New Roman" w:hAnsi="Times New Roman" w:cs="Times New Roman"/>
          <w:sz w:val="28"/>
          <w:szCs w:val="28"/>
          <w:vertAlign w:val="baseline"/>
        </w:rPr>
        <w:t>,</w:t>
      </w:r>
      <w:r>
        <w:rPr>
          <w:rFonts w:hint="default" w:ascii="Times New Roman" w:hAnsi="Times New Roman" w:cs="Times New Roman"/>
          <w:spacing w:val="-1"/>
          <w:sz w:val="28"/>
          <w:szCs w:val="28"/>
          <w:vertAlign w:val="baseline"/>
        </w:rPr>
        <w:t xml:space="preserve">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ộ dài vector</w:t>
      </w:r>
      <w:r>
        <w:rPr>
          <w:rFonts w:hint="default" w:ascii="Times New Roman" w:hAnsi="Times New Roman" w:cs="Times New Roman"/>
          <w:spacing w:val="-2"/>
          <w:sz w:val="28"/>
          <w:szCs w:val="28"/>
          <w:vertAlign w:val="baseline"/>
        </w:rPr>
        <w:t xml:space="preserve"> </w:t>
      </w:r>
      <w:r>
        <w:rPr>
          <w:rFonts w:hint="default" w:ascii="Times New Roman" w:hAnsi="Times New Roman" w:cs="Times New Roman"/>
          <w:sz w:val="28"/>
          <w:szCs w:val="28"/>
          <w:vertAlign w:val="baseline"/>
        </w:rPr>
        <w:t>có thể</w:t>
      </w:r>
      <w:r>
        <w:rPr>
          <w:rFonts w:hint="default" w:ascii="Times New Roman" w:hAnsi="Times New Roman" w:cs="Times New Roman"/>
          <w:spacing w:val="-2"/>
          <w:sz w:val="28"/>
          <w:szCs w:val="28"/>
          <w:vertAlign w:val="baseline"/>
        </w:rPr>
        <w:t xml:space="preserve"> </w:t>
      </w:r>
      <w:r>
        <w:rPr>
          <w:rFonts w:hint="default" w:ascii="Times New Roman" w:hAnsi="Times New Roman" w:cs="Times New Roman"/>
          <w:sz w:val="28"/>
          <w:szCs w:val="28"/>
          <w:vertAlign w:val="baseline"/>
        </w:rPr>
        <w:t>xác</w:t>
      </w:r>
      <w:r>
        <w:rPr>
          <w:rFonts w:hint="default" w:ascii="Times New Roman" w:hAnsi="Times New Roman" w:cs="Times New Roman"/>
          <w:spacing w:val="-1"/>
          <w:sz w:val="28"/>
          <w:szCs w:val="28"/>
          <w:vertAlign w:val="baseline"/>
        </w:rPr>
        <w:t xml:space="preserve">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ịnh</w:t>
      </w:r>
      <w:r>
        <w:rPr>
          <w:rFonts w:hint="default" w:ascii="Times New Roman" w:hAnsi="Times New Roman" w:cs="Times New Roman"/>
          <w:spacing w:val="-1"/>
          <w:sz w:val="28"/>
          <w:szCs w:val="28"/>
          <w:vertAlign w:val="baseline"/>
        </w:rPr>
        <w:t xml:space="preserve"> </w:t>
      </w:r>
      <w:r>
        <w:rPr>
          <w:rFonts w:hint="default" w:ascii="Times New Roman" w:hAnsi="Times New Roman" w:cs="Times New Roman"/>
          <w:sz w:val="28"/>
          <w:szCs w:val="28"/>
          <w:vertAlign w:val="baseline"/>
        </w:rPr>
        <w:t>trước</w:t>
      </w:r>
      <w:r>
        <w:rPr>
          <w:rFonts w:hint="default" w:ascii="Times New Roman" w:hAnsi="Times New Roman" w:cs="Times New Roman"/>
          <w:spacing w:val="-1"/>
          <w:sz w:val="28"/>
          <w:szCs w:val="28"/>
          <w:vertAlign w:val="baseline"/>
        </w:rPr>
        <w:t xml:space="preserve"> </w:t>
      </w:r>
      <w:r>
        <w:rPr>
          <w:rFonts w:hint="default" w:ascii="Times New Roman" w:hAnsi="Times New Roman" w:cs="Times New Roman"/>
          <w:sz w:val="28"/>
          <w:szCs w:val="28"/>
          <w:vertAlign w:val="baseline"/>
        </w:rPr>
        <w:t>hoặc</w:t>
      </w:r>
      <w:r>
        <w:rPr>
          <w:rFonts w:hint="default" w:ascii="Times New Roman" w:hAnsi="Times New Roman" w:cs="Times New Roman"/>
          <w:spacing w:val="-2"/>
          <w:sz w:val="28"/>
          <w:szCs w:val="28"/>
          <w:vertAlign w:val="baseline"/>
        </w:rPr>
        <w:t xml:space="preserve"> </w:t>
      </w:r>
      <w:r>
        <w:rPr>
          <w:rFonts w:hint="default" w:ascii="Times New Roman" w:hAnsi="Times New Roman" w:cs="Times New Roman"/>
          <w:sz w:val="28"/>
          <w:szCs w:val="28"/>
          <w:vertAlign w:val="baseline"/>
        </w:rPr>
        <w:t>không.</w:t>
      </w:r>
      <w:r>
        <w:rPr>
          <w:rFonts w:hint="default" w:ascii="Times New Roman" w:hAnsi="Times New Roman" w:cs="Times New Roman"/>
          <w:spacing w:val="1"/>
          <w:sz w:val="28"/>
          <w:szCs w:val="28"/>
          <w:vertAlign w:val="baseline"/>
        </w:rPr>
        <w:t xml:space="preserve"> </w:t>
      </w:r>
      <w:r>
        <w:rPr>
          <w:rFonts w:hint="default" w:ascii="Times New Roman" w:hAnsi="Times New Roman" w:cs="Times New Roman"/>
          <w:sz w:val="28"/>
          <w:szCs w:val="28"/>
          <w:vertAlign w:val="baseline"/>
        </w:rPr>
        <w:t>Vector</w:t>
      </w:r>
      <w:r>
        <w:rPr>
          <w:rFonts w:hint="default" w:ascii="Times New Roman" w:hAnsi="Times New Roman" w:cs="Times New Roman"/>
          <w:spacing w:val="-1"/>
          <w:sz w:val="28"/>
          <w:szCs w:val="28"/>
          <w:vertAlign w:val="baseline"/>
        </w:rPr>
        <w:t xml:space="preserve"> </w:t>
      </w:r>
      <w:r>
        <w:rPr>
          <w:rFonts w:hint="default" w:ascii="Times New Roman" w:hAnsi="Times New Roman" w:cs="Times New Roman"/>
          <w:sz w:val="28"/>
          <w:szCs w:val="28"/>
          <w:vertAlign w:val="baseline"/>
        </w:rPr>
        <w:t>này</w:t>
      </w:r>
      <w:r>
        <w:rPr>
          <w:rFonts w:hint="default" w:ascii="Times New Roman" w:hAnsi="Times New Roman" w:cs="Times New Roman"/>
          <w:spacing w:val="-6"/>
          <w:sz w:val="28"/>
          <w:szCs w:val="28"/>
          <w:vertAlign w:val="baseline"/>
        </w:rPr>
        <w:t xml:space="preserve"> </w:t>
      </w:r>
      <w:r>
        <w:rPr>
          <w:rFonts w:hint="default" w:ascii="Times New Roman" w:hAnsi="Times New Roman" w:cs="Times New Roman"/>
          <w:sz w:val="28"/>
          <w:szCs w:val="28"/>
          <w:vertAlign w:val="baseline"/>
        </w:rPr>
        <w:t xml:space="preserve">cần phải thoả mãn một số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iều kiện tùy thuộc vào yêu cầu của bài toán. Các thành phần x</w:t>
      </w:r>
      <w:r>
        <w:rPr>
          <w:rFonts w:hint="default" w:ascii="Times New Roman" w:hAnsi="Times New Roman" w:cs="Times New Roman"/>
          <w:sz w:val="28"/>
          <w:szCs w:val="28"/>
          <w:vertAlign w:val="subscript"/>
        </w:rPr>
        <w:t>i</w:t>
      </w:r>
      <w:r>
        <w:rPr>
          <w:rFonts w:hint="default" w:ascii="Times New Roman" w:hAnsi="Times New Roman" w:cs="Times New Roman"/>
          <w:sz w:val="28"/>
          <w:szCs w:val="28"/>
          <w:vertAlign w:val="baseline"/>
        </w:rPr>
        <w:t xml:space="preserve">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ược chọn ra từ tập hữu hạn</w:t>
      </w:r>
      <w:r>
        <w:rPr>
          <w:rFonts w:hint="default" w:ascii="Times New Roman" w:hAnsi="Times New Roman" w:cs="Times New Roman"/>
          <w:spacing w:val="21"/>
          <w:sz w:val="28"/>
          <w:szCs w:val="28"/>
          <w:vertAlign w:val="baseline"/>
        </w:rPr>
        <w:t xml:space="preserve"> </w:t>
      </w:r>
      <w:r>
        <w:rPr>
          <w:rFonts w:hint="default" w:ascii="Times New Roman" w:hAnsi="Times New Roman" w:cs="Times New Roman"/>
          <w:spacing w:val="5"/>
          <w:sz w:val="28"/>
          <w:szCs w:val="28"/>
          <w:vertAlign w:val="baseline"/>
        </w:rPr>
        <w:t>A</w:t>
      </w:r>
      <w:r>
        <w:rPr>
          <w:rFonts w:hint="default" w:ascii="Times New Roman" w:hAnsi="Times New Roman" w:cs="Times New Roman"/>
          <w:spacing w:val="5"/>
          <w:sz w:val="28"/>
          <w:szCs w:val="28"/>
          <w:vertAlign w:val="subscript"/>
        </w:rPr>
        <w:t>i</w:t>
      </w:r>
      <w:r>
        <w:rPr>
          <w:rFonts w:hint="default" w:ascii="Times New Roman" w:hAnsi="Times New Roman" w:cs="Times New Roman"/>
          <w:spacing w:val="5"/>
          <w:sz w:val="28"/>
          <w:szCs w:val="28"/>
          <w:vertAlign w:val="baseline"/>
        </w:rPr>
        <w:t>.</w:t>
      </w:r>
    </w:p>
    <w:p>
      <w:pPr>
        <w:spacing w:after="0" w:line="264" w:lineRule="auto"/>
        <w:jc w:val="both"/>
        <w:rPr>
          <w:rFonts w:hint="default" w:ascii="Times New Roman" w:hAnsi="Times New Roman" w:cs="Times New Roman"/>
          <w:sz w:val="28"/>
          <w:szCs w:val="28"/>
        </w:rPr>
        <w:sectPr>
          <w:pgSz w:w="11900" w:h="16840"/>
          <w:pgMar w:top="1600" w:right="1680" w:bottom="2580" w:left="1680" w:header="0" w:footer="2382"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2"/>
        <w:rPr>
          <w:rFonts w:hint="default" w:ascii="Times New Roman" w:hAnsi="Times New Roman" w:cs="Times New Roman"/>
          <w:sz w:val="28"/>
          <w:szCs w:val="28"/>
        </w:rPr>
      </w:pPr>
    </w:p>
    <w:p>
      <w:pPr>
        <w:pStyle w:val="7"/>
        <w:spacing w:before="90" w:line="264" w:lineRule="auto"/>
        <w:ind w:left="304" w:right="297"/>
        <w:jc w:val="both"/>
        <w:rPr>
          <w:rFonts w:hint="default" w:ascii="Times New Roman" w:hAnsi="Times New Roman" w:cs="Times New Roman"/>
          <w:sz w:val="28"/>
          <w:szCs w:val="28"/>
        </w:rPr>
      </w:pPr>
      <w:r>
        <w:rPr>
          <w:rFonts w:hint="default" w:ascii="Times New Roman" w:hAnsi="Times New Roman" w:cs="Times New Roman"/>
          <w:sz w:val="28"/>
          <w:szCs w:val="28"/>
        </w:rPr>
        <w:t xml:space="preserve">Tuỳ từng trường hợp mà bài toán có thể yêu cầu: tìm một nghiệm, tìm tất cả nghiệm hoặc </w:t>
      </w:r>
      <w:r>
        <w:rPr>
          <w:rFonts w:hint="default" w:cs="Times New Roman"/>
          <w:sz w:val="28"/>
          <w:szCs w:val="28"/>
          <w:lang w:val="en-US"/>
        </w:rPr>
        <w:t>đ</w:t>
      </w:r>
      <w:r>
        <w:rPr>
          <w:rFonts w:hint="default" w:ascii="Times New Roman" w:hAnsi="Times New Roman" w:cs="Times New Roman"/>
          <w:sz w:val="28"/>
          <w:szCs w:val="28"/>
        </w:rPr>
        <w:t>ếm số nghiệm.</w:t>
      </w:r>
    </w:p>
    <w:p>
      <w:pPr>
        <w:pStyle w:val="7"/>
        <w:spacing w:before="60"/>
        <w:ind w:left="304"/>
        <w:jc w:val="both"/>
        <w:rPr>
          <w:rFonts w:hint="default" w:ascii="Times New Roman" w:hAnsi="Times New Roman" w:cs="Times New Roman"/>
          <w:sz w:val="28"/>
          <w:szCs w:val="28"/>
        </w:rPr>
      </w:pPr>
      <w:r>
        <w:rPr>
          <w:rFonts w:hint="default" w:ascii="Times New Roman" w:hAnsi="Times New Roman" w:cs="Times New Roman"/>
          <w:sz w:val="28"/>
          <w:szCs w:val="28"/>
        </w:rPr>
        <w:drawing>
          <wp:anchor distT="0" distB="0" distL="0" distR="0" simplePos="0" relativeHeight="251668480" behindDoc="0" locked="0" layoutInCell="1" allowOverlap="1">
            <wp:simplePos x="0" y="0"/>
            <wp:positionH relativeFrom="page">
              <wp:posOffset>4867910</wp:posOffset>
            </wp:positionH>
            <wp:positionV relativeFrom="paragraph">
              <wp:posOffset>177165</wp:posOffset>
            </wp:positionV>
            <wp:extent cx="1214755" cy="1272540"/>
            <wp:effectExtent l="0" t="0" r="0" b="0"/>
            <wp:wrapNone/>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pic:cNvPicPr>
                      <a:picLocks noChangeAspect="1"/>
                    </pic:cNvPicPr>
                  </pic:nvPicPr>
                  <pic:blipFill>
                    <a:blip r:embed="rId24" cstate="print"/>
                    <a:stretch>
                      <a:fillRect/>
                    </a:stretch>
                  </pic:blipFill>
                  <pic:spPr>
                    <a:xfrm>
                      <a:off x="0" y="0"/>
                      <a:ext cx="1214930" cy="1272572"/>
                    </a:xfrm>
                    <a:prstGeom prst="rect">
                      <a:avLst/>
                    </a:prstGeom>
                  </pic:spPr>
                </pic:pic>
              </a:graphicData>
            </a:graphic>
          </wp:anchor>
        </w:drawing>
      </w:r>
      <w:r>
        <w:rPr>
          <w:rFonts w:hint="default" w:ascii="Times New Roman" w:hAnsi="Times New Roman" w:cs="Times New Roman"/>
          <w:sz w:val="28"/>
          <w:szCs w:val="28"/>
        </w:rPr>
        <w:t>Ví dụ: Bài toán 8 quân hậu.</w:t>
      </w:r>
    </w:p>
    <w:p>
      <w:pPr>
        <w:pStyle w:val="7"/>
        <w:spacing w:before="91" w:line="264" w:lineRule="auto"/>
        <w:ind w:left="304" w:right="3128"/>
        <w:jc w:val="both"/>
        <w:rPr>
          <w:rFonts w:hint="default" w:ascii="Times New Roman" w:hAnsi="Times New Roman" w:cs="Times New Roman"/>
          <w:sz w:val="28"/>
          <w:szCs w:val="28"/>
        </w:rPr>
      </w:pPr>
      <w:r>
        <w:rPr>
          <w:rFonts w:hint="default" w:ascii="Times New Roman" w:hAnsi="Times New Roman" w:cs="Times New Roman"/>
          <w:sz w:val="28"/>
          <w:szCs w:val="28"/>
        </w:rPr>
        <w:t xml:space="preserve">Cần </w:t>
      </w:r>
      <w:r>
        <w:rPr>
          <w:rFonts w:hint="default" w:cs="Times New Roman"/>
          <w:sz w:val="28"/>
          <w:szCs w:val="28"/>
          <w:lang w:val="en-US"/>
        </w:rPr>
        <w:t>đ</w:t>
      </w:r>
      <w:r>
        <w:rPr>
          <w:rFonts w:hint="default" w:ascii="Times New Roman" w:hAnsi="Times New Roman" w:cs="Times New Roman"/>
          <w:sz w:val="28"/>
          <w:szCs w:val="28"/>
        </w:rPr>
        <w:t xml:space="preserve">ặt 8 quân hậu vào bàn cờ vua 8 × 8, sao cho chúng không tấn công nhau, tức là không có hai quân hậu nào cùng hàng, cùng cột hoặc cùng </w:t>
      </w:r>
      <w:r>
        <w:rPr>
          <w:rFonts w:hint="default" w:cs="Times New Roman"/>
          <w:sz w:val="28"/>
          <w:szCs w:val="28"/>
          <w:lang w:val="en-US"/>
        </w:rPr>
        <w:t>đ</w:t>
      </w:r>
      <w:r>
        <w:rPr>
          <w:rFonts w:hint="default" w:ascii="Times New Roman" w:hAnsi="Times New Roman" w:cs="Times New Roman"/>
          <w:sz w:val="28"/>
          <w:szCs w:val="28"/>
        </w:rPr>
        <w:t>ường chéo.</w:t>
      </w:r>
    </w:p>
    <w:p>
      <w:pPr>
        <w:pStyle w:val="7"/>
        <w:spacing w:before="62" w:line="264" w:lineRule="auto"/>
        <w:ind w:left="304" w:right="3132"/>
        <w:jc w:val="both"/>
        <w:rPr>
          <w:rFonts w:hint="default" w:ascii="Times New Roman" w:hAnsi="Times New Roman" w:cs="Times New Roman"/>
          <w:sz w:val="28"/>
          <w:szCs w:val="28"/>
        </w:rPr>
      </w:pPr>
      <w:r>
        <w:rPr>
          <w:rFonts w:hint="default" w:ascii="Times New Roman" w:hAnsi="Times New Roman" w:cs="Times New Roman"/>
          <w:sz w:val="28"/>
          <w:szCs w:val="28"/>
        </w:rPr>
        <w:t xml:space="preserve">Ví dụ: hình bên là một cách </w:t>
      </w:r>
      <w:r>
        <w:rPr>
          <w:rFonts w:hint="default" w:cs="Times New Roman"/>
          <w:sz w:val="28"/>
          <w:szCs w:val="28"/>
          <w:lang w:val="en-US"/>
        </w:rPr>
        <w:t>đ</w:t>
      </w:r>
      <w:r>
        <w:rPr>
          <w:rFonts w:hint="default" w:ascii="Times New Roman" w:hAnsi="Times New Roman" w:cs="Times New Roman"/>
          <w:sz w:val="28"/>
          <w:szCs w:val="28"/>
        </w:rPr>
        <w:t xml:space="preserve">ặt hậu thoả mãn yêu cầu bài toán, các ô </w:t>
      </w:r>
      <w:r>
        <w:rPr>
          <w:rFonts w:hint="default" w:cs="Times New Roman"/>
          <w:sz w:val="28"/>
          <w:szCs w:val="28"/>
          <w:lang w:val="en-US"/>
        </w:rPr>
        <w:t>đ</w:t>
      </w:r>
      <w:r>
        <w:rPr>
          <w:rFonts w:hint="default" w:ascii="Times New Roman" w:hAnsi="Times New Roman" w:cs="Times New Roman"/>
          <w:sz w:val="28"/>
          <w:szCs w:val="28"/>
        </w:rPr>
        <w:t xml:space="preserve">ược tô màu là vị trí </w:t>
      </w:r>
      <w:r>
        <w:rPr>
          <w:rFonts w:hint="default" w:cs="Times New Roman"/>
          <w:sz w:val="28"/>
          <w:szCs w:val="28"/>
          <w:lang w:val="en-US"/>
        </w:rPr>
        <w:t>đ</w:t>
      </w:r>
      <w:r>
        <w:rPr>
          <w:rFonts w:hint="default" w:ascii="Times New Roman" w:hAnsi="Times New Roman" w:cs="Times New Roman"/>
          <w:sz w:val="28"/>
          <w:szCs w:val="28"/>
        </w:rPr>
        <w:t>ặt hậu.</w:t>
      </w:r>
    </w:p>
    <w:p>
      <w:pPr>
        <w:pStyle w:val="7"/>
        <w:spacing w:before="60" w:line="273" w:lineRule="auto"/>
        <w:ind w:left="304" w:right="292"/>
        <w:jc w:val="both"/>
        <w:rPr>
          <w:rFonts w:hint="default" w:ascii="Times New Roman" w:hAnsi="Times New Roman" w:cs="Times New Roman"/>
          <w:sz w:val="28"/>
          <w:szCs w:val="28"/>
        </w:rPr>
      </w:pPr>
      <w:r>
        <w:rPr>
          <w:rFonts w:hint="default" w:ascii="Times New Roman" w:hAnsi="Times New Roman" w:cs="Times New Roman"/>
          <w:sz w:val="28"/>
          <w:szCs w:val="28"/>
        </w:rPr>
        <w:t xml:space="preserve">Do các quân hậu phải nằm trên các hàng khác nhau, ta </w:t>
      </w:r>
      <w:r>
        <w:rPr>
          <w:rFonts w:hint="default" w:cs="Times New Roman"/>
          <w:sz w:val="28"/>
          <w:szCs w:val="28"/>
          <w:lang w:val="en-US"/>
        </w:rPr>
        <w:t>đ</w:t>
      </w:r>
      <w:r>
        <w:rPr>
          <w:rFonts w:hint="default" w:ascii="Times New Roman" w:hAnsi="Times New Roman" w:cs="Times New Roman"/>
          <w:sz w:val="28"/>
          <w:szCs w:val="28"/>
        </w:rPr>
        <w:t xml:space="preserve">ánh số các quân hậu từ 1 </w:t>
      </w:r>
      <w:r>
        <w:rPr>
          <w:rFonts w:hint="default" w:cs="Times New Roman"/>
          <w:sz w:val="28"/>
          <w:szCs w:val="28"/>
          <w:lang w:val="en-US"/>
        </w:rPr>
        <w:t>đ</w:t>
      </w:r>
      <w:r>
        <w:rPr>
          <w:rFonts w:hint="default" w:ascii="Times New Roman" w:hAnsi="Times New Roman" w:cs="Times New Roman"/>
          <w:sz w:val="28"/>
          <w:szCs w:val="28"/>
        </w:rPr>
        <w:t>ến 8, quân hậu i là quân hậu nằm trên hàng thứ i (i=1,2,…,8). Gọi x</w:t>
      </w:r>
      <w:r>
        <w:rPr>
          <w:rFonts w:hint="default" w:ascii="Times New Roman" w:hAnsi="Times New Roman" w:cs="Times New Roman"/>
          <w:sz w:val="28"/>
          <w:szCs w:val="28"/>
          <w:vertAlign w:val="subscript"/>
        </w:rPr>
        <w:t>i</w:t>
      </w:r>
      <w:r>
        <w:rPr>
          <w:rFonts w:hint="default" w:ascii="Times New Roman" w:hAnsi="Times New Roman" w:cs="Times New Roman"/>
          <w:sz w:val="28"/>
          <w:szCs w:val="28"/>
          <w:vertAlign w:val="baseline"/>
        </w:rPr>
        <w:t xml:space="preserve"> là cột mà quân hậu i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ứng. Như vậy nghiệm của bài toán là vector </w:t>
      </w:r>
      <w:r>
        <w:rPr>
          <w:rFonts w:hint="default" w:ascii="Times New Roman" w:hAnsi="Times New Roman" w:cs="Times New Roman"/>
          <w:position w:val="1"/>
          <w:sz w:val="28"/>
          <w:szCs w:val="28"/>
          <w:vertAlign w:val="baseline"/>
        </w:rPr>
        <w:t>(</w:t>
      </w:r>
      <w:r>
        <w:rPr>
          <w:rFonts w:hint="default" w:ascii="Times New Roman" w:hAnsi="Times New Roman" w:cs="Times New Roman"/>
          <w:sz w:val="28"/>
          <w:szCs w:val="28"/>
          <w:vertAlign w:val="baseline"/>
        </w:rPr>
        <w:t>x</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 xml:space="preserve">, </w:t>
      </w:r>
      <w:r>
        <w:rPr>
          <w:rFonts w:hint="default" w:ascii="Times New Roman" w:hAnsi="Times New Roman" w:cs="Times New Roman"/>
          <w:spacing w:val="2"/>
          <w:sz w:val="28"/>
          <w:szCs w:val="28"/>
          <w:vertAlign w:val="baseline"/>
        </w:rPr>
        <w:t>x</w:t>
      </w:r>
      <w:r>
        <w:rPr>
          <w:rFonts w:hint="default" w:ascii="Times New Roman" w:hAnsi="Times New Roman" w:cs="Times New Roman"/>
          <w:spacing w:val="2"/>
          <w:sz w:val="28"/>
          <w:szCs w:val="28"/>
          <w:vertAlign w:val="subscript"/>
        </w:rPr>
        <w:t>2</w:t>
      </w:r>
      <w:r>
        <w:rPr>
          <w:rFonts w:hint="default" w:ascii="Times New Roman" w:hAnsi="Times New Roman" w:cs="Times New Roman"/>
          <w:spacing w:val="2"/>
          <w:sz w:val="28"/>
          <w:szCs w:val="28"/>
          <w:vertAlign w:val="baseline"/>
        </w:rPr>
        <w:t xml:space="preserve">, </w:t>
      </w:r>
      <w:r>
        <w:rPr>
          <w:rFonts w:hint="default" w:ascii="Times New Roman" w:hAnsi="Times New Roman" w:cs="Times New Roman"/>
          <w:sz w:val="28"/>
          <w:szCs w:val="28"/>
          <w:vertAlign w:val="baseline"/>
        </w:rPr>
        <w:t>… , x</w:t>
      </w:r>
      <w:r>
        <w:rPr>
          <w:rFonts w:hint="default" w:ascii="Times New Roman" w:hAnsi="Times New Roman" w:cs="Times New Roman"/>
          <w:sz w:val="28"/>
          <w:szCs w:val="28"/>
          <w:vertAlign w:val="subscript"/>
        </w:rPr>
        <w:t>8</w:t>
      </w:r>
      <w:r>
        <w:rPr>
          <w:rFonts w:hint="default" w:ascii="Times New Roman" w:hAnsi="Times New Roman" w:cs="Times New Roman"/>
          <w:position w:val="1"/>
          <w:sz w:val="28"/>
          <w:szCs w:val="28"/>
          <w:vertAlign w:val="baseline"/>
        </w:rPr>
        <w:t>)</w:t>
      </w:r>
      <w:r>
        <w:rPr>
          <w:rFonts w:hint="default" w:ascii="Times New Roman" w:hAnsi="Times New Roman" w:cs="Times New Roman"/>
          <w:sz w:val="28"/>
          <w:szCs w:val="28"/>
          <w:vertAlign w:val="baseline"/>
        </w:rPr>
        <w:t xml:space="preserve">, trong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ó 1 ≤ x</w:t>
      </w:r>
      <w:r>
        <w:rPr>
          <w:rFonts w:hint="default" w:ascii="Times New Roman" w:hAnsi="Times New Roman" w:cs="Times New Roman"/>
          <w:sz w:val="28"/>
          <w:szCs w:val="28"/>
          <w:vertAlign w:val="subscript"/>
        </w:rPr>
        <w:t>i</w:t>
      </w:r>
      <w:r>
        <w:rPr>
          <w:rFonts w:hint="default" w:ascii="Times New Roman" w:hAnsi="Times New Roman" w:cs="Times New Roman"/>
          <w:sz w:val="28"/>
          <w:szCs w:val="28"/>
          <w:vertAlign w:val="baseline"/>
        </w:rPr>
        <w:t xml:space="preserve"> ≤ 8, tức là x</w:t>
      </w:r>
      <w:r>
        <w:rPr>
          <w:rFonts w:hint="default" w:ascii="Times New Roman" w:hAnsi="Times New Roman" w:cs="Times New Roman"/>
          <w:sz w:val="28"/>
          <w:szCs w:val="28"/>
          <w:vertAlign w:val="subscript"/>
        </w:rPr>
        <w:t>i</w:t>
      </w:r>
      <w:r>
        <w:rPr>
          <w:rFonts w:hint="default" w:ascii="Times New Roman" w:hAnsi="Times New Roman" w:cs="Times New Roman"/>
          <w:sz w:val="28"/>
          <w:szCs w:val="28"/>
          <w:vertAlign w:val="baseline"/>
        </w:rPr>
        <w:t xml:space="preserve">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ược chọn từ tập A</w:t>
      </w:r>
      <w:r>
        <w:rPr>
          <w:rFonts w:hint="default" w:ascii="Times New Roman" w:hAnsi="Times New Roman" w:cs="Times New Roman"/>
          <w:sz w:val="28"/>
          <w:szCs w:val="28"/>
          <w:vertAlign w:val="subscript"/>
        </w:rPr>
        <w:t>i</w:t>
      </w:r>
      <w:r>
        <w:rPr>
          <w:rFonts w:hint="default" w:ascii="Times New Roman" w:hAnsi="Times New Roman" w:cs="Times New Roman"/>
          <w:sz w:val="28"/>
          <w:szCs w:val="28"/>
          <w:vertAlign w:val="baseline"/>
        </w:rPr>
        <w:t xml:space="preserve"> = {1,2, … ,8}. Vector </w:t>
      </w:r>
      <w:r>
        <w:rPr>
          <w:rFonts w:hint="default" w:ascii="Times New Roman" w:hAnsi="Times New Roman" w:cs="Times New Roman"/>
          <w:position w:val="1"/>
          <w:sz w:val="28"/>
          <w:szCs w:val="28"/>
          <w:vertAlign w:val="baseline"/>
        </w:rPr>
        <w:t>(</w:t>
      </w:r>
      <w:r>
        <w:rPr>
          <w:rFonts w:hint="default" w:ascii="Times New Roman" w:hAnsi="Times New Roman" w:cs="Times New Roman"/>
          <w:sz w:val="28"/>
          <w:szCs w:val="28"/>
          <w:vertAlign w:val="baseline"/>
        </w:rPr>
        <w:t>x</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 xml:space="preserve">, </w:t>
      </w:r>
      <w:r>
        <w:rPr>
          <w:rFonts w:hint="default" w:ascii="Times New Roman" w:hAnsi="Times New Roman" w:cs="Times New Roman"/>
          <w:spacing w:val="2"/>
          <w:sz w:val="28"/>
          <w:szCs w:val="28"/>
          <w:vertAlign w:val="baseline"/>
        </w:rPr>
        <w:t>x</w:t>
      </w:r>
      <w:r>
        <w:rPr>
          <w:rFonts w:hint="default" w:ascii="Times New Roman" w:hAnsi="Times New Roman" w:cs="Times New Roman"/>
          <w:spacing w:val="2"/>
          <w:sz w:val="28"/>
          <w:szCs w:val="28"/>
          <w:vertAlign w:val="subscript"/>
        </w:rPr>
        <w:t>2</w:t>
      </w:r>
      <w:r>
        <w:rPr>
          <w:rFonts w:hint="default" w:ascii="Times New Roman" w:hAnsi="Times New Roman" w:cs="Times New Roman"/>
          <w:spacing w:val="2"/>
          <w:sz w:val="28"/>
          <w:szCs w:val="28"/>
          <w:vertAlign w:val="baseline"/>
        </w:rPr>
        <w:t xml:space="preserve">, </w:t>
      </w:r>
      <w:r>
        <w:rPr>
          <w:rFonts w:hint="default" w:ascii="Times New Roman" w:hAnsi="Times New Roman" w:cs="Times New Roman"/>
          <w:sz w:val="28"/>
          <w:szCs w:val="28"/>
          <w:vertAlign w:val="baseline"/>
        </w:rPr>
        <w:t xml:space="preserve">… , </w:t>
      </w:r>
      <w:r>
        <w:rPr>
          <w:rFonts w:hint="default" w:ascii="Times New Roman" w:hAnsi="Times New Roman" w:cs="Times New Roman"/>
          <w:spacing w:val="2"/>
          <w:sz w:val="28"/>
          <w:szCs w:val="28"/>
          <w:vertAlign w:val="baseline"/>
        </w:rPr>
        <w:t>x</w:t>
      </w:r>
      <w:r>
        <w:rPr>
          <w:rFonts w:hint="default" w:ascii="Times New Roman" w:hAnsi="Times New Roman" w:cs="Times New Roman"/>
          <w:spacing w:val="2"/>
          <w:sz w:val="28"/>
          <w:szCs w:val="28"/>
          <w:vertAlign w:val="subscript"/>
        </w:rPr>
        <w:t>8</w:t>
      </w:r>
      <w:r>
        <w:rPr>
          <w:rFonts w:hint="default" w:ascii="Times New Roman" w:hAnsi="Times New Roman" w:cs="Times New Roman"/>
          <w:spacing w:val="2"/>
          <w:position w:val="1"/>
          <w:sz w:val="28"/>
          <w:szCs w:val="28"/>
          <w:vertAlign w:val="baseline"/>
        </w:rPr>
        <w:t xml:space="preserve">) </w:t>
      </w:r>
      <w:r>
        <w:rPr>
          <w:rFonts w:hint="default" w:ascii="Times New Roman" w:hAnsi="Times New Roman" w:cs="Times New Roman"/>
          <w:sz w:val="28"/>
          <w:szCs w:val="28"/>
          <w:vertAlign w:val="baseline"/>
        </w:rPr>
        <w:t>là nghiệm nếu x</w:t>
      </w:r>
      <w:r>
        <w:rPr>
          <w:rFonts w:hint="default" w:ascii="Times New Roman" w:hAnsi="Times New Roman" w:cs="Times New Roman"/>
          <w:sz w:val="28"/>
          <w:szCs w:val="28"/>
          <w:vertAlign w:val="subscript"/>
        </w:rPr>
        <w:t>i</w:t>
      </w:r>
      <w:r>
        <w:rPr>
          <w:rFonts w:hint="default" w:ascii="Times New Roman" w:hAnsi="Times New Roman" w:cs="Times New Roman"/>
          <w:sz w:val="28"/>
          <w:szCs w:val="28"/>
          <w:vertAlign w:val="baseline"/>
        </w:rPr>
        <w:t xml:space="preserve"> G </w:t>
      </w:r>
      <w:r>
        <w:rPr>
          <w:rFonts w:hint="default" w:ascii="Times New Roman" w:hAnsi="Times New Roman" w:cs="Times New Roman"/>
          <w:spacing w:val="-13"/>
          <w:sz w:val="28"/>
          <w:szCs w:val="28"/>
          <w:vertAlign w:val="baseline"/>
        </w:rPr>
        <w:t>x</w:t>
      </w:r>
      <w:r>
        <w:rPr>
          <w:rFonts w:hint="default" w:ascii="Times New Roman" w:hAnsi="Times New Roman" w:cs="Times New Roman"/>
          <w:spacing w:val="-13"/>
          <w:sz w:val="28"/>
          <w:szCs w:val="28"/>
          <w:vertAlign w:val="subscript"/>
        </w:rPr>
        <w:t>j</w:t>
      </w:r>
      <w:r>
        <w:rPr>
          <w:rFonts w:hint="default" w:ascii="Times New Roman" w:hAnsi="Times New Roman" w:cs="Times New Roman"/>
          <w:spacing w:val="-13"/>
          <w:sz w:val="28"/>
          <w:szCs w:val="28"/>
          <w:vertAlign w:val="baseline"/>
        </w:rPr>
        <w:t xml:space="preserve"> </w:t>
      </w:r>
      <w:r>
        <w:rPr>
          <w:rFonts w:hint="default" w:ascii="Times New Roman" w:hAnsi="Times New Roman" w:cs="Times New Roman"/>
          <w:sz w:val="28"/>
          <w:szCs w:val="28"/>
          <w:vertAlign w:val="baseline"/>
        </w:rPr>
        <w:t xml:space="preserve">và hai ô </w:t>
      </w:r>
      <w:r>
        <w:rPr>
          <w:rFonts w:hint="default" w:ascii="Times New Roman" w:hAnsi="Times New Roman" w:cs="Times New Roman"/>
          <w:spacing w:val="3"/>
          <w:position w:val="1"/>
          <w:sz w:val="28"/>
          <w:szCs w:val="28"/>
          <w:vertAlign w:val="baseline"/>
        </w:rPr>
        <w:t>(</w:t>
      </w:r>
      <w:r>
        <w:rPr>
          <w:rFonts w:hint="default" w:ascii="Times New Roman" w:hAnsi="Times New Roman" w:cs="Times New Roman"/>
          <w:spacing w:val="3"/>
          <w:sz w:val="28"/>
          <w:szCs w:val="28"/>
          <w:vertAlign w:val="baseline"/>
        </w:rPr>
        <w:t>i, x</w:t>
      </w:r>
      <w:r>
        <w:rPr>
          <w:rFonts w:hint="default" w:ascii="Times New Roman" w:hAnsi="Times New Roman" w:cs="Times New Roman"/>
          <w:spacing w:val="3"/>
          <w:sz w:val="28"/>
          <w:szCs w:val="28"/>
          <w:vertAlign w:val="subscript"/>
        </w:rPr>
        <w:t>i</w:t>
      </w:r>
      <w:r>
        <w:rPr>
          <w:rFonts w:hint="default" w:ascii="Times New Roman" w:hAnsi="Times New Roman" w:cs="Times New Roman"/>
          <w:spacing w:val="3"/>
          <w:position w:val="1"/>
          <w:sz w:val="28"/>
          <w:szCs w:val="28"/>
          <w:vertAlign w:val="baseline"/>
        </w:rPr>
        <w:t>)</w:t>
      </w:r>
      <w:r>
        <w:rPr>
          <w:rFonts w:hint="default" w:ascii="Times New Roman" w:hAnsi="Times New Roman" w:cs="Times New Roman"/>
          <w:spacing w:val="3"/>
          <w:sz w:val="28"/>
          <w:szCs w:val="28"/>
          <w:vertAlign w:val="baseline"/>
        </w:rPr>
        <w:t xml:space="preserve">, </w:t>
      </w:r>
      <w:r>
        <w:rPr>
          <w:rFonts w:hint="default" w:ascii="Times New Roman" w:hAnsi="Times New Roman" w:cs="Times New Roman"/>
          <w:sz w:val="28"/>
          <w:szCs w:val="28"/>
          <w:vertAlign w:val="baseline"/>
        </w:rPr>
        <w:t xml:space="preserve">(j, </w:t>
      </w:r>
      <w:r>
        <w:rPr>
          <w:rFonts w:hint="default" w:ascii="Times New Roman" w:hAnsi="Times New Roman" w:cs="Times New Roman"/>
          <w:spacing w:val="-3"/>
          <w:sz w:val="28"/>
          <w:szCs w:val="28"/>
          <w:vertAlign w:val="baseline"/>
        </w:rPr>
        <w:t>x</w:t>
      </w:r>
      <w:r>
        <w:rPr>
          <w:rFonts w:hint="default" w:ascii="Times New Roman" w:hAnsi="Times New Roman" w:cs="Times New Roman"/>
          <w:spacing w:val="-3"/>
          <w:sz w:val="28"/>
          <w:szCs w:val="28"/>
          <w:vertAlign w:val="subscript"/>
        </w:rPr>
        <w:t>j</w:t>
      </w:r>
      <w:r>
        <w:rPr>
          <w:rFonts w:hint="default" w:ascii="Times New Roman" w:hAnsi="Times New Roman" w:cs="Times New Roman"/>
          <w:spacing w:val="-3"/>
          <w:sz w:val="28"/>
          <w:szCs w:val="28"/>
          <w:vertAlign w:val="baseline"/>
        </w:rPr>
        <w:t xml:space="preserve">) </w:t>
      </w:r>
      <w:r>
        <w:rPr>
          <w:rFonts w:hint="default" w:ascii="Times New Roman" w:hAnsi="Times New Roman" w:cs="Times New Roman"/>
          <w:sz w:val="28"/>
          <w:szCs w:val="28"/>
          <w:vertAlign w:val="baseline"/>
        </w:rPr>
        <w:t xml:space="preserve">không nằm trên cùng một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ường chéo.  Ví dụ: (1,5,8,6,3,7,2,4) là một</w:t>
      </w:r>
      <w:r>
        <w:rPr>
          <w:rFonts w:hint="default" w:ascii="Times New Roman" w:hAnsi="Times New Roman" w:cs="Times New Roman"/>
          <w:spacing w:val="-1"/>
          <w:sz w:val="28"/>
          <w:szCs w:val="28"/>
          <w:vertAlign w:val="baseline"/>
        </w:rPr>
        <w:t xml:space="preserve"> </w:t>
      </w:r>
      <w:r>
        <w:rPr>
          <w:rFonts w:hint="default" w:ascii="Times New Roman" w:hAnsi="Times New Roman" w:cs="Times New Roman"/>
          <w:sz w:val="28"/>
          <w:szCs w:val="28"/>
          <w:vertAlign w:val="baseline"/>
        </w:rPr>
        <w:t>nghiệm.</w:t>
      </w:r>
    </w:p>
    <w:p>
      <w:pPr>
        <w:pStyle w:val="7"/>
        <w:spacing w:before="48" w:line="266" w:lineRule="auto"/>
        <w:ind w:left="304" w:right="293"/>
        <w:jc w:val="both"/>
        <w:rPr>
          <w:rFonts w:hint="default" w:ascii="Times New Roman" w:hAnsi="Times New Roman" w:cs="Times New Roman"/>
          <w:sz w:val="28"/>
          <w:szCs w:val="28"/>
        </w:rPr>
      </w:pPr>
      <w:r>
        <w:rPr>
          <w:rFonts w:hint="default" w:ascii="Times New Roman" w:hAnsi="Times New Roman" w:cs="Times New Roman"/>
          <w:sz w:val="28"/>
          <w:szCs w:val="28"/>
        </w:rPr>
        <w:t xml:space="preserve">Tư tưởng của phương pháp quay lui vét cạn như sau: Ta xây dựng vector nghiệm dần từng bước, bắt </w:t>
      </w:r>
      <w:r>
        <w:rPr>
          <w:rFonts w:hint="default" w:cs="Times New Roman"/>
          <w:sz w:val="28"/>
          <w:szCs w:val="28"/>
          <w:lang w:val="en-US"/>
        </w:rPr>
        <w:t>đ</w:t>
      </w:r>
      <w:r>
        <w:rPr>
          <w:rFonts w:hint="default" w:ascii="Times New Roman" w:hAnsi="Times New Roman" w:cs="Times New Roman"/>
          <w:sz w:val="28"/>
          <w:szCs w:val="28"/>
        </w:rPr>
        <w:t xml:space="preserve">ầu từ vector không ( ). Thành phần </w:t>
      </w:r>
      <w:r>
        <w:rPr>
          <w:rFonts w:hint="default" w:cs="Times New Roman"/>
          <w:sz w:val="28"/>
          <w:szCs w:val="28"/>
          <w:lang w:val="en-US"/>
        </w:rPr>
        <w:t>đ</w:t>
      </w:r>
      <w:r>
        <w:rPr>
          <w:rFonts w:hint="default" w:ascii="Times New Roman" w:hAnsi="Times New Roman" w:cs="Times New Roman"/>
          <w:sz w:val="28"/>
          <w:szCs w:val="28"/>
        </w:rPr>
        <w:t>ầu tiên x</w:t>
      </w:r>
      <w:r>
        <w:rPr>
          <w:rFonts w:hint="default" w:ascii="Times New Roman" w:hAnsi="Times New Roman" w:cs="Times New Roman"/>
          <w:sz w:val="28"/>
          <w:szCs w:val="28"/>
          <w:vertAlign w:val="subscript"/>
        </w:rPr>
        <w:t>1</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ược chọn ra  từ tập </w:t>
      </w:r>
      <w:r>
        <w:rPr>
          <w:rFonts w:hint="default" w:ascii="Times New Roman" w:hAnsi="Times New Roman" w:cs="Times New Roman"/>
          <w:spacing w:val="-8"/>
          <w:sz w:val="28"/>
          <w:szCs w:val="28"/>
          <w:vertAlign w:val="baseline"/>
        </w:rPr>
        <w:t>S</w:t>
      </w:r>
      <w:r>
        <w:rPr>
          <w:rFonts w:hint="default" w:ascii="Times New Roman" w:hAnsi="Times New Roman" w:cs="Times New Roman"/>
          <w:spacing w:val="-8"/>
          <w:sz w:val="28"/>
          <w:szCs w:val="28"/>
          <w:vertAlign w:val="subscript"/>
        </w:rPr>
        <w:t>1</w:t>
      </w:r>
      <w:r>
        <w:rPr>
          <w:rFonts w:hint="default" w:ascii="Times New Roman" w:hAnsi="Times New Roman" w:cs="Times New Roman"/>
          <w:spacing w:val="-8"/>
          <w:sz w:val="28"/>
          <w:szCs w:val="28"/>
          <w:vertAlign w:val="baseline"/>
        </w:rPr>
        <w:t xml:space="preserve"> </w:t>
      </w:r>
      <w:r>
        <w:rPr>
          <w:rFonts w:hint="default" w:ascii="Times New Roman" w:hAnsi="Times New Roman" w:cs="Times New Roman"/>
          <w:sz w:val="28"/>
          <w:szCs w:val="28"/>
          <w:vertAlign w:val="baseline"/>
        </w:rPr>
        <w:t>= A</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 xml:space="preserve">. Giả sử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ã chọn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ược các thành phần x</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 xml:space="preserve">, </w:t>
      </w:r>
      <w:r>
        <w:rPr>
          <w:rFonts w:hint="default" w:ascii="Times New Roman" w:hAnsi="Times New Roman" w:cs="Times New Roman"/>
          <w:spacing w:val="2"/>
          <w:sz w:val="28"/>
          <w:szCs w:val="28"/>
          <w:vertAlign w:val="baseline"/>
        </w:rPr>
        <w:t>x</w:t>
      </w:r>
      <w:r>
        <w:rPr>
          <w:rFonts w:hint="default" w:ascii="Times New Roman" w:hAnsi="Times New Roman" w:cs="Times New Roman"/>
          <w:spacing w:val="2"/>
          <w:sz w:val="28"/>
          <w:szCs w:val="28"/>
          <w:vertAlign w:val="subscript"/>
        </w:rPr>
        <w:t>2</w:t>
      </w:r>
      <w:r>
        <w:rPr>
          <w:rFonts w:hint="default" w:ascii="Times New Roman" w:hAnsi="Times New Roman" w:cs="Times New Roman"/>
          <w:spacing w:val="2"/>
          <w:sz w:val="28"/>
          <w:szCs w:val="28"/>
          <w:vertAlign w:val="baseline"/>
        </w:rPr>
        <w:t xml:space="preserve">, </w:t>
      </w:r>
      <w:r>
        <w:rPr>
          <w:rFonts w:hint="default" w:ascii="Times New Roman" w:hAnsi="Times New Roman" w:cs="Times New Roman"/>
          <w:sz w:val="28"/>
          <w:szCs w:val="28"/>
          <w:vertAlign w:val="baseline"/>
        </w:rPr>
        <w:t>… , x</w:t>
      </w:r>
      <w:r>
        <w:rPr>
          <w:rFonts w:hint="default" w:ascii="Times New Roman" w:hAnsi="Times New Roman" w:cs="Times New Roman"/>
          <w:sz w:val="28"/>
          <w:szCs w:val="28"/>
          <w:vertAlign w:val="subscript"/>
        </w:rPr>
        <w:t>i–1</w:t>
      </w:r>
      <w:r>
        <w:rPr>
          <w:rFonts w:hint="default" w:ascii="Times New Roman" w:hAnsi="Times New Roman" w:cs="Times New Roman"/>
          <w:sz w:val="28"/>
          <w:szCs w:val="28"/>
          <w:vertAlign w:val="baseline"/>
        </w:rPr>
        <w:t xml:space="preserve"> thì từ các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iều kiện của bài toán ta xác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ịnh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ược tập </w:t>
      </w:r>
      <w:r>
        <w:rPr>
          <w:rFonts w:hint="default" w:ascii="Times New Roman" w:hAnsi="Times New Roman" w:cs="Times New Roman"/>
          <w:spacing w:val="-5"/>
          <w:sz w:val="28"/>
          <w:szCs w:val="28"/>
          <w:vertAlign w:val="baseline"/>
        </w:rPr>
        <w:t>S</w:t>
      </w:r>
      <w:r>
        <w:rPr>
          <w:rFonts w:hint="default" w:ascii="Times New Roman" w:hAnsi="Times New Roman" w:cs="Times New Roman"/>
          <w:spacing w:val="-5"/>
          <w:sz w:val="28"/>
          <w:szCs w:val="28"/>
          <w:vertAlign w:val="subscript"/>
        </w:rPr>
        <w:t>i</w:t>
      </w:r>
      <w:r>
        <w:rPr>
          <w:rFonts w:hint="default" w:ascii="Times New Roman" w:hAnsi="Times New Roman" w:cs="Times New Roman"/>
          <w:spacing w:val="-5"/>
          <w:sz w:val="28"/>
          <w:szCs w:val="28"/>
          <w:vertAlign w:val="baseline"/>
        </w:rPr>
        <w:t xml:space="preserve"> </w:t>
      </w:r>
      <w:r>
        <w:rPr>
          <w:rFonts w:hint="default" w:ascii="Times New Roman" w:hAnsi="Times New Roman" w:cs="Times New Roman"/>
          <w:sz w:val="28"/>
          <w:szCs w:val="28"/>
          <w:vertAlign w:val="baseline"/>
        </w:rPr>
        <w:t xml:space="preserve">(các ứng cử viên có thể chọn làm thành phần </w:t>
      </w:r>
      <w:r>
        <w:rPr>
          <w:rFonts w:hint="default" w:ascii="Times New Roman" w:hAnsi="Times New Roman" w:cs="Times New Roman"/>
          <w:spacing w:val="4"/>
          <w:sz w:val="28"/>
          <w:szCs w:val="28"/>
          <w:vertAlign w:val="baseline"/>
        </w:rPr>
        <w:t>x</w:t>
      </w:r>
      <w:r>
        <w:rPr>
          <w:rFonts w:hint="default" w:ascii="Times New Roman" w:hAnsi="Times New Roman" w:cs="Times New Roman"/>
          <w:spacing w:val="4"/>
          <w:sz w:val="28"/>
          <w:szCs w:val="28"/>
          <w:vertAlign w:val="subscript"/>
        </w:rPr>
        <w:t>i</w:t>
      </w:r>
      <w:r>
        <w:rPr>
          <w:rFonts w:hint="default" w:ascii="Times New Roman" w:hAnsi="Times New Roman" w:cs="Times New Roman"/>
          <w:spacing w:val="4"/>
          <w:sz w:val="28"/>
          <w:szCs w:val="28"/>
          <w:vertAlign w:val="baseline"/>
        </w:rPr>
        <w:t xml:space="preserve">, </w:t>
      </w:r>
      <w:r>
        <w:rPr>
          <w:rFonts w:hint="default" w:ascii="Times New Roman" w:hAnsi="Times New Roman" w:cs="Times New Roman"/>
          <w:spacing w:val="-5"/>
          <w:sz w:val="28"/>
          <w:szCs w:val="28"/>
          <w:vertAlign w:val="baseline"/>
        </w:rPr>
        <w:t>S</w:t>
      </w:r>
      <w:r>
        <w:rPr>
          <w:rFonts w:hint="default" w:ascii="Times New Roman" w:hAnsi="Times New Roman" w:cs="Times New Roman"/>
          <w:spacing w:val="-5"/>
          <w:sz w:val="28"/>
          <w:szCs w:val="28"/>
          <w:vertAlign w:val="subscript"/>
        </w:rPr>
        <w:t>i</w:t>
      </w:r>
      <w:r>
        <w:rPr>
          <w:rFonts w:hint="default" w:ascii="Times New Roman" w:hAnsi="Times New Roman" w:cs="Times New Roman"/>
          <w:spacing w:val="-5"/>
          <w:sz w:val="28"/>
          <w:szCs w:val="28"/>
          <w:vertAlign w:val="baseline"/>
        </w:rPr>
        <w:t xml:space="preserve"> </w:t>
      </w:r>
      <w:r>
        <w:rPr>
          <w:rFonts w:hint="default" w:ascii="Times New Roman" w:hAnsi="Times New Roman" w:cs="Times New Roman"/>
          <w:sz w:val="28"/>
          <w:szCs w:val="28"/>
          <w:vertAlign w:val="baseline"/>
        </w:rPr>
        <w:t xml:space="preserve">là tập con của </w:t>
      </w:r>
      <w:r>
        <w:rPr>
          <w:rFonts w:hint="default" w:ascii="Times New Roman" w:hAnsi="Times New Roman" w:cs="Times New Roman"/>
          <w:spacing w:val="3"/>
          <w:sz w:val="28"/>
          <w:szCs w:val="28"/>
          <w:vertAlign w:val="baseline"/>
        </w:rPr>
        <w:t>A</w:t>
      </w:r>
      <w:r>
        <w:rPr>
          <w:rFonts w:hint="default" w:ascii="Times New Roman" w:hAnsi="Times New Roman" w:cs="Times New Roman"/>
          <w:spacing w:val="3"/>
          <w:sz w:val="28"/>
          <w:szCs w:val="28"/>
          <w:vertAlign w:val="subscript"/>
        </w:rPr>
        <w:t>i</w:t>
      </w:r>
      <w:r>
        <w:rPr>
          <w:rFonts w:hint="default" w:ascii="Times New Roman" w:hAnsi="Times New Roman" w:cs="Times New Roman"/>
          <w:spacing w:val="3"/>
          <w:sz w:val="28"/>
          <w:szCs w:val="28"/>
          <w:vertAlign w:val="baseline"/>
        </w:rPr>
        <w:t xml:space="preserve">). </w:t>
      </w:r>
      <w:r>
        <w:rPr>
          <w:rFonts w:hint="default" w:ascii="Times New Roman" w:hAnsi="Times New Roman" w:cs="Times New Roman"/>
          <w:sz w:val="28"/>
          <w:szCs w:val="28"/>
          <w:vertAlign w:val="baseline"/>
        </w:rPr>
        <w:t>Chọn một phần tử x</w:t>
      </w:r>
      <w:r>
        <w:rPr>
          <w:rFonts w:hint="default" w:ascii="Times New Roman" w:hAnsi="Times New Roman" w:cs="Times New Roman"/>
          <w:sz w:val="28"/>
          <w:szCs w:val="28"/>
          <w:vertAlign w:val="subscript"/>
        </w:rPr>
        <w:t>i</w:t>
      </w:r>
      <w:r>
        <w:rPr>
          <w:rFonts w:hint="default" w:ascii="Times New Roman" w:hAnsi="Times New Roman" w:cs="Times New Roman"/>
          <w:sz w:val="28"/>
          <w:szCs w:val="28"/>
          <w:vertAlign w:val="baseline"/>
        </w:rPr>
        <w:t xml:space="preserve"> từ </w:t>
      </w:r>
      <w:r>
        <w:rPr>
          <w:rFonts w:hint="default" w:ascii="Times New Roman" w:hAnsi="Times New Roman" w:cs="Times New Roman"/>
          <w:spacing w:val="-5"/>
          <w:sz w:val="28"/>
          <w:szCs w:val="28"/>
          <w:vertAlign w:val="baseline"/>
        </w:rPr>
        <w:t>S</w:t>
      </w:r>
      <w:r>
        <w:rPr>
          <w:rFonts w:hint="default" w:ascii="Times New Roman" w:hAnsi="Times New Roman" w:cs="Times New Roman"/>
          <w:spacing w:val="-5"/>
          <w:sz w:val="28"/>
          <w:szCs w:val="28"/>
          <w:vertAlign w:val="subscript"/>
        </w:rPr>
        <w:t>i</w:t>
      </w:r>
      <w:r>
        <w:rPr>
          <w:rFonts w:hint="default" w:ascii="Times New Roman" w:hAnsi="Times New Roman" w:cs="Times New Roman"/>
          <w:spacing w:val="-5"/>
          <w:sz w:val="28"/>
          <w:szCs w:val="28"/>
          <w:vertAlign w:val="baseline"/>
        </w:rPr>
        <w:t xml:space="preserve"> </w:t>
      </w:r>
      <w:r>
        <w:rPr>
          <w:rFonts w:hint="default" w:ascii="Times New Roman" w:hAnsi="Times New Roman" w:cs="Times New Roman"/>
          <w:sz w:val="28"/>
          <w:szCs w:val="28"/>
          <w:vertAlign w:val="baseline"/>
        </w:rPr>
        <w:t xml:space="preserve">ta mở rộng nghiệm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ược x</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 xml:space="preserve">, </w:t>
      </w:r>
      <w:r>
        <w:rPr>
          <w:rFonts w:hint="default" w:ascii="Times New Roman" w:hAnsi="Times New Roman" w:cs="Times New Roman"/>
          <w:spacing w:val="2"/>
          <w:sz w:val="28"/>
          <w:szCs w:val="28"/>
          <w:vertAlign w:val="baseline"/>
        </w:rPr>
        <w:t>x</w:t>
      </w:r>
      <w:r>
        <w:rPr>
          <w:rFonts w:hint="default" w:ascii="Times New Roman" w:hAnsi="Times New Roman" w:cs="Times New Roman"/>
          <w:spacing w:val="2"/>
          <w:sz w:val="28"/>
          <w:szCs w:val="28"/>
          <w:vertAlign w:val="subscript"/>
        </w:rPr>
        <w:t>2</w:t>
      </w:r>
      <w:r>
        <w:rPr>
          <w:rFonts w:hint="default" w:ascii="Times New Roman" w:hAnsi="Times New Roman" w:cs="Times New Roman"/>
          <w:spacing w:val="2"/>
          <w:sz w:val="28"/>
          <w:szCs w:val="28"/>
          <w:vertAlign w:val="baseline"/>
        </w:rPr>
        <w:t xml:space="preserve">, </w:t>
      </w:r>
      <w:r>
        <w:rPr>
          <w:rFonts w:hint="default" w:ascii="Times New Roman" w:hAnsi="Times New Roman" w:cs="Times New Roman"/>
          <w:sz w:val="28"/>
          <w:szCs w:val="28"/>
          <w:vertAlign w:val="baseline"/>
        </w:rPr>
        <w:t xml:space="preserve">… , </w:t>
      </w:r>
      <w:r>
        <w:rPr>
          <w:rFonts w:hint="default" w:ascii="Times New Roman" w:hAnsi="Times New Roman" w:cs="Times New Roman"/>
          <w:spacing w:val="4"/>
          <w:sz w:val="28"/>
          <w:szCs w:val="28"/>
          <w:vertAlign w:val="baseline"/>
        </w:rPr>
        <w:t>x</w:t>
      </w:r>
      <w:r>
        <w:rPr>
          <w:rFonts w:hint="default" w:ascii="Times New Roman" w:hAnsi="Times New Roman" w:cs="Times New Roman"/>
          <w:spacing w:val="4"/>
          <w:sz w:val="28"/>
          <w:szCs w:val="28"/>
          <w:vertAlign w:val="subscript"/>
        </w:rPr>
        <w:t>i</w:t>
      </w:r>
      <w:r>
        <w:rPr>
          <w:rFonts w:hint="default" w:ascii="Times New Roman" w:hAnsi="Times New Roman" w:cs="Times New Roman"/>
          <w:spacing w:val="4"/>
          <w:sz w:val="28"/>
          <w:szCs w:val="28"/>
          <w:vertAlign w:val="baseline"/>
        </w:rPr>
        <w:t xml:space="preserve">. </w:t>
      </w:r>
      <w:r>
        <w:rPr>
          <w:rFonts w:hint="default" w:ascii="Times New Roman" w:hAnsi="Times New Roman" w:cs="Times New Roman"/>
          <w:sz w:val="28"/>
          <w:szCs w:val="28"/>
          <w:vertAlign w:val="baseline"/>
        </w:rPr>
        <w:t xml:space="preserve">Lặp lại quá trình trên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ể tiếp tục mở rộng nghiệm. Nếu không thể chọn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ược thành phần x</w:t>
      </w:r>
      <w:r>
        <w:rPr>
          <w:rFonts w:hint="default" w:ascii="Times New Roman" w:hAnsi="Times New Roman" w:cs="Times New Roman"/>
          <w:sz w:val="28"/>
          <w:szCs w:val="28"/>
          <w:vertAlign w:val="subscript"/>
        </w:rPr>
        <w:t>i+1</w:t>
      </w:r>
      <w:r>
        <w:rPr>
          <w:rFonts w:hint="default" w:ascii="Times New Roman" w:hAnsi="Times New Roman" w:cs="Times New Roman"/>
          <w:sz w:val="28"/>
          <w:szCs w:val="28"/>
          <w:vertAlign w:val="baseline"/>
        </w:rPr>
        <w:t xml:space="preserve"> (S</w:t>
      </w:r>
      <w:r>
        <w:rPr>
          <w:rFonts w:hint="default" w:ascii="Times New Roman" w:hAnsi="Times New Roman" w:cs="Times New Roman"/>
          <w:sz w:val="28"/>
          <w:szCs w:val="28"/>
          <w:vertAlign w:val="subscript"/>
        </w:rPr>
        <w:t>i+1</w:t>
      </w:r>
      <w:r>
        <w:rPr>
          <w:rFonts w:hint="default" w:ascii="Times New Roman" w:hAnsi="Times New Roman" w:cs="Times New Roman"/>
          <w:sz w:val="28"/>
          <w:szCs w:val="28"/>
          <w:vertAlign w:val="baseline"/>
        </w:rPr>
        <w:t xml:space="preserve">  rỗng) thì ta quay lại chọn một phần tử khác của  </w:t>
      </w:r>
      <w:r>
        <w:rPr>
          <w:rFonts w:hint="default" w:ascii="Times New Roman" w:hAnsi="Times New Roman" w:cs="Times New Roman"/>
          <w:spacing w:val="-5"/>
          <w:sz w:val="28"/>
          <w:szCs w:val="28"/>
          <w:vertAlign w:val="baseline"/>
        </w:rPr>
        <w:t>S</w:t>
      </w:r>
      <w:r>
        <w:rPr>
          <w:rFonts w:hint="default" w:ascii="Times New Roman" w:hAnsi="Times New Roman" w:cs="Times New Roman"/>
          <w:spacing w:val="-5"/>
          <w:sz w:val="28"/>
          <w:szCs w:val="28"/>
          <w:vertAlign w:val="subscript"/>
        </w:rPr>
        <w:t>i</w:t>
      </w:r>
      <w:r>
        <w:rPr>
          <w:rFonts w:hint="default" w:ascii="Times New Roman" w:hAnsi="Times New Roman" w:cs="Times New Roman"/>
          <w:spacing w:val="-5"/>
          <w:sz w:val="28"/>
          <w:szCs w:val="28"/>
          <w:vertAlign w:val="baseline"/>
        </w:rPr>
        <w:t xml:space="preserve"> </w:t>
      </w:r>
      <w:r>
        <w:rPr>
          <w:rFonts w:hint="default" w:ascii="Times New Roman" w:hAnsi="Times New Roman" w:cs="Times New Roman"/>
          <w:sz w:val="28"/>
          <w:szCs w:val="28"/>
          <w:vertAlign w:val="baseline"/>
        </w:rPr>
        <w:t xml:space="preserve">cho </w:t>
      </w:r>
      <w:r>
        <w:rPr>
          <w:rFonts w:hint="default" w:ascii="Times New Roman" w:hAnsi="Times New Roman" w:cs="Times New Roman"/>
          <w:spacing w:val="4"/>
          <w:sz w:val="28"/>
          <w:szCs w:val="28"/>
          <w:vertAlign w:val="baseline"/>
        </w:rPr>
        <w:t>x</w:t>
      </w:r>
      <w:r>
        <w:rPr>
          <w:rFonts w:hint="default" w:ascii="Times New Roman" w:hAnsi="Times New Roman" w:cs="Times New Roman"/>
          <w:spacing w:val="4"/>
          <w:sz w:val="28"/>
          <w:szCs w:val="28"/>
          <w:vertAlign w:val="subscript"/>
        </w:rPr>
        <w:t>i</w:t>
      </w:r>
      <w:r>
        <w:rPr>
          <w:rFonts w:hint="default" w:ascii="Times New Roman" w:hAnsi="Times New Roman" w:cs="Times New Roman"/>
          <w:spacing w:val="4"/>
          <w:sz w:val="28"/>
          <w:szCs w:val="28"/>
          <w:vertAlign w:val="baseline"/>
        </w:rPr>
        <w:t xml:space="preserve">. </w:t>
      </w:r>
      <w:r>
        <w:rPr>
          <w:rFonts w:hint="default" w:ascii="Times New Roman" w:hAnsi="Times New Roman" w:cs="Times New Roman"/>
          <w:sz w:val="28"/>
          <w:szCs w:val="28"/>
          <w:vertAlign w:val="baseline"/>
        </w:rPr>
        <w:t xml:space="preserve">Nếu không còn một phần tử nào khác của </w:t>
      </w:r>
      <w:r>
        <w:rPr>
          <w:rFonts w:hint="default" w:ascii="Times New Roman" w:hAnsi="Times New Roman" w:cs="Times New Roman"/>
          <w:spacing w:val="-5"/>
          <w:sz w:val="28"/>
          <w:szCs w:val="28"/>
          <w:vertAlign w:val="baseline"/>
        </w:rPr>
        <w:t>S</w:t>
      </w:r>
      <w:r>
        <w:rPr>
          <w:rFonts w:hint="default" w:ascii="Times New Roman" w:hAnsi="Times New Roman" w:cs="Times New Roman"/>
          <w:spacing w:val="-5"/>
          <w:sz w:val="28"/>
          <w:szCs w:val="28"/>
          <w:vertAlign w:val="subscript"/>
        </w:rPr>
        <w:t>i</w:t>
      </w:r>
      <w:r>
        <w:rPr>
          <w:rFonts w:hint="default" w:ascii="Times New Roman" w:hAnsi="Times New Roman" w:cs="Times New Roman"/>
          <w:spacing w:val="-5"/>
          <w:sz w:val="28"/>
          <w:szCs w:val="28"/>
          <w:vertAlign w:val="baseline"/>
        </w:rPr>
        <w:t xml:space="preserve"> </w:t>
      </w:r>
      <w:r>
        <w:rPr>
          <w:rFonts w:hint="default" w:ascii="Times New Roman" w:hAnsi="Times New Roman" w:cs="Times New Roman"/>
          <w:sz w:val="28"/>
          <w:szCs w:val="28"/>
          <w:vertAlign w:val="baseline"/>
        </w:rPr>
        <w:t>ta quay lại chọn một phần tử khác của S</w:t>
      </w:r>
      <w:r>
        <w:rPr>
          <w:rFonts w:hint="default" w:ascii="Times New Roman" w:hAnsi="Times New Roman" w:cs="Times New Roman"/>
          <w:sz w:val="28"/>
          <w:szCs w:val="28"/>
          <w:vertAlign w:val="subscript"/>
        </w:rPr>
        <w:t>i–1</w:t>
      </w:r>
      <w:r>
        <w:rPr>
          <w:rFonts w:hint="default" w:ascii="Times New Roman" w:hAnsi="Times New Roman" w:cs="Times New Roman"/>
          <w:sz w:val="28"/>
          <w:szCs w:val="28"/>
          <w:vertAlign w:val="baseline"/>
        </w:rPr>
        <w:t xml:space="preserve"> làm x</w:t>
      </w:r>
      <w:r>
        <w:rPr>
          <w:rFonts w:hint="default" w:ascii="Times New Roman" w:hAnsi="Times New Roman" w:cs="Times New Roman"/>
          <w:sz w:val="28"/>
          <w:szCs w:val="28"/>
          <w:vertAlign w:val="subscript"/>
        </w:rPr>
        <w:t>i–1</w:t>
      </w:r>
      <w:r>
        <w:rPr>
          <w:rFonts w:hint="default" w:ascii="Times New Roman" w:hAnsi="Times New Roman" w:cs="Times New Roman"/>
          <w:sz w:val="28"/>
          <w:szCs w:val="28"/>
          <w:vertAlign w:val="baseline"/>
        </w:rPr>
        <w:t xml:space="preserve"> và cứ thế tiếp tục. Trong quá trình mở rộng nghiệm, ta phải kiểm tra nghiệm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ang xây dựng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ã là nghiệm của bài toán chưa. Nếu chỉ cần tìm một nghiệm thì khi gặp nghiệm ta dừng lại. Còn nếu cần tìm tất cả các nghiệm thì quá trình chỉ dừng lại khi tất cả các khả năng lựa chọn của các thành phần của vector nghiệm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ã bị vét cạn.</w:t>
      </w:r>
    </w:p>
    <w:p>
      <w:pPr>
        <w:pStyle w:val="7"/>
        <w:spacing w:before="65"/>
        <w:ind w:left="304"/>
        <w:jc w:val="both"/>
        <w:rPr>
          <w:rFonts w:hint="default" w:ascii="Times New Roman" w:hAnsi="Times New Roman" w:cs="Times New Roman"/>
          <w:sz w:val="28"/>
          <w:szCs w:val="28"/>
        </w:rPr>
      </w:pPr>
      <w:r>
        <w:rPr>
          <w:rFonts w:hint="default" w:ascii="Times New Roman" w:hAnsi="Times New Roman" w:cs="Times New Roman"/>
          <w:sz w:val="28"/>
          <w:szCs w:val="28"/>
        </w:rPr>
        <w:t xml:space="preserve">Lược </w:t>
      </w:r>
      <w:r>
        <w:rPr>
          <w:rFonts w:hint="default" w:cs="Times New Roman"/>
          <w:sz w:val="28"/>
          <w:szCs w:val="28"/>
          <w:lang w:val="en-US"/>
        </w:rPr>
        <w:t>đ</w:t>
      </w:r>
      <w:r>
        <w:rPr>
          <w:rFonts w:hint="default" w:ascii="Times New Roman" w:hAnsi="Times New Roman" w:cs="Times New Roman"/>
          <w:sz w:val="28"/>
          <w:szCs w:val="28"/>
        </w:rPr>
        <w:t>ồ tổng quát của thuật toán quay lui vét cạn có thể biểu diễn bởi thủ tục</w:t>
      </w:r>
    </w:p>
    <w:p>
      <w:pPr>
        <w:pStyle w:val="7"/>
        <w:spacing w:before="29"/>
        <w:ind w:left="304"/>
        <w:jc w:val="both"/>
        <w:rPr>
          <w:rFonts w:hint="default" w:ascii="Times New Roman" w:hAnsi="Times New Roman" w:cs="Times New Roman"/>
          <w:sz w:val="28"/>
          <w:szCs w:val="28"/>
        </w:rPr>
      </w:pPr>
      <w:r>
        <w:rPr>
          <w:rFonts w:hint="default" w:ascii="Times New Roman" w:hAnsi="Times New Roman" w:cs="Times New Roman"/>
          <w:sz w:val="28"/>
          <w:szCs w:val="28"/>
        </w:rPr>
        <w:pict>
          <v:shape id="_x0000_s1241" o:spid="_x0000_s1241" o:spt="202" type="#_x0000_t202" style="position:absolute;left:0pt;margin-left:121.65pt;margin-top:20.3pt;height:72.85pt;width:380.05pt;mso-position-horizontal-relative:page;mso-wrap-distance-bottom:0pt;mso-wrap-distance-top:0pt;z-index:-251470848;mso-width-relative:page;mso-height-relative:page;" filled="f" stroked="t" coordsize="21600,21600">
            <v:path/>
            <v:fill on="f" focussize="0,0"/>
            <v:stroke weight="0.48007874015748pt" color="#000000"/>
            <v:imagedata o:title=""/>
            <o:lock v:ext="edit"/>
            <v:textbox inset="0mm,0mm,0mm,0mm">
              <w:txbxContent>
                <w:p>
                  <w:pPr>
                    <w:spacing w:before="25" w:line="278" w:lineRule="auto"/>
                    <w:ind w:left="107" w:right="4823" w:firstLine="0"/>
                    <w:jc w:val="left"/>
                    <w:rPr>
                      <w:rFonts w:ascii="Courier New"/>
                      <w:sz w:val="22"/>
                    </w:rPr>
                  </w:pPr>
                  <w:r>
                    <w:rPr>
                      <w:rFonts w:ascii="Courier New"/>
                      <w:sz w:val="22"/>
                    </w:rPr>
                    <w:t>procedure Backtrack; begin</w:t>
                  </w:r>
                </w:p>
                <w:p>
                  <w:pPr>
                    <w:spacing w:before="1" w:line="278" w:lineRule="auto"/>
                    <w:ind w:left="112" w:right="6626" w:firstLine="0"/>
                    <w:jc w:val="left"/>
                    <w:rPr>
                      <w:rFonts w:ascii="Courier New"/>
                      <w:sz w:val="22"/>
                    </w:rPr>
                  </w:pPr>
                  <w:r>
                    <w:rPr>
                      <w:rFonts w:ascii="Courier New"/>
                      <w:spacing w:val="-1"/>
                      <w:w w:val="100"/>
                      <w:sz w:val="22"/>
                    </w:rPr>
                    <w:t>S</w:t>
                  </w:r>
                  <w:r>
                    <w:rPr>
                      <w:rFonts w:ascii="Courier New"/>
                      <w:w w:val="102"/>
                      <w:sz w:val="22"/>
                      <w:vertAlign w:val="subscript"/>
                    </w:rPr>
                    <w:t>1</w:t>
                  </w:r>
                  <w:r>
                    <w:rPr>
                      <w:rFonts w:ascii="Courier New"/>
                      <w:spacing w:val="-1"/>
                      <w:w w:val="100"/>
                      <w:sz w:val="22"/>
                      <w:vertAlign w:val="baseline"/>
                    </w:rPr>
                    <w:t>:=A</w:t>
                  </w:r>
                  <w:r>
                    <w:rPr>
                      <w:rFonts w:ascii="Courier New"/>
                      <w:w w:val="102"/>
                      <w:sz w:val="22"/>
                      <w:vertAlign w:val="subscript"/>
                    </w:rPr>
                    <w:t>1</w:t>
                  </w:r>
                  <w:r>
                    <w:rPr>
                      <w:rFonts w:ascii="Courier New"/>
                      <w:w w:val="100"/>
                      <w:sz w:val="22"/>
                      <w:vertAlign w:val="baseline"/>
                    </w:rPr>
                    <w:t xml:space="preserve">; </w:t>
                  </w:r>
                  <w:r>
                    <w:rPr>
                      <w:rFonts w:ascii="Courier New"/>
                      <w:spacing w:val="-1"/>
                      <w:w w:val="100"/>
                      <w:sz w:val="22"/>
                      <w:vertAlign w:val="baseline"/>
                    </w:rPr>
                    <w:t>k:=1</w:t>
                  </w:r>
                  <w:r>
                    <w:rPr>
                      <w:rFonts w:ascii="Courier New"/>
                      <w:w w:val="100"/>
                      <w:sz w:val="22"/>
                      <w:vertAlign w:val="baseline"/>
                    </w:rPr>
                    <w:t>;</w:t>
                  </w:r>
                </w:p>
                <w:p>
                  <w:pPr>
                    <w:spacing w:before="2"/>
                    <w:ind w:left="112" w:right="0" w:firstLine="0"/>
                    <w:jc w:val="left"/>
                    <w:rPr>
                      <w:rFonts w:ascii="Courier New"/>
                      <w:sz w:val="22"/>
                    </w:rPr>
                  </w:pPr>
                  <w:r>
                    <w:rPr>
                      <w:rFonts w:ascii="Courier New"/>
                      <w:sz w:val="22"/>
                    </w:rPr>
                    <w:t>while k&gt;0 do begin</w:t>
                  </w:r>
                </w:p>
              </w:txbxContent>
            </v:textbox>
            <w10:wrap type="topAndBottom"/>
          </v:shape>
        </w:pict>
      </w:r>
      <w:r>
        <w:rPr>
          <w:rFonts w:hint="default" w:ascii="Times New Roman" w:hAnsi="Times New Roman" w:cs="Times New Roman"/>
          <w:w w:val="105"/>
          <w:sz w:val="28"/>
          <w:szCs w:val="28"/>
        </w:rPr>
        <w:t>Backtrack sau:</w:t>
      </w:r>
    </w:p>
    <w:p>
      <w:pPr>
        <w:spacing w:after="0"/>
        <w:jc w:val="both"/>
        <w:rPr>
          <w:rFonts w:hint="default" w:ascii="Times New Roman" w:hAnsi="Times New Roman" w:cs="Times New Roman"/>
          <w:sz w:val="28"/>
          <w:szCs w:val="28"/>
        </w:rPr>
        <w:sectPr>
          <w:pgSz w:w="11900" w:h="16840"/>
          <w:pgMar w:top="1600" w:right="1680" w:bottom="2400" w:left="1680" w:header="0" w:footer="2216"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5" w:after="1"/>
        <w:rPr>
          <w:rFonts w:hint="default" w:ascii="Times New Roman" w:hAnsi="Times New Roman" w:cs="Times New Roman"/>
          <w:sz w:val="28"/>
          <w:szCs w:val="28"/>
        </w:rPr>
      </w:pPr>
    </w:p>
    <w:p>
      <w:pPr>
        <w:pStyle w:val="7"/>
        <w:ind w:left="748"/>
        <w:rPr>
          <w:rFonts w:hint="default" w:ascii="Times New Roman" w:hAnsi="Times New Roman" w:cs="Times New Roman"/>
          <w:sz w:val="28"/>
          <w:szCs w:val="28"/>
        </w:rPr>
      </w:pPr>
      <w:r>
        <w:rPr>
          <w:rFonts w:hint="default" w:ascii="Times New Roman" w:hAnsi="Times New Roman" w:cs="Times New Roman"/>
          <w:sz w:val="28"/>
          <w:szCs w:val="28"/>
        </w:rPr>
        <w:pict>
          <v:shape id="_x0000_s1242" o:spid="_x0000_s1242" o:spt="202" type="#_x0000_t202" style="height:147.75pt;width:380.05pt;" filled="f" stroked="t" coordsize="21600,21600">
            <v:path/>
            <v:fill on="f" focussize="0,0"/>
            <v:stroke weight="0.480157480314961pt" color="#000000"/>
            <v:imagedata o:title=""/>
            <o:lock v:ext="edit"/>
            <v:textbox inset="0mm,0mm,0mm,0mm">
              <w:txbxContent>
                <w:p>
                  <w:pPr>
                    <w:spacing w:before="31"/>
                    <w:ind w:left="681" w:right="0" w:firstLine="0"/>
                    <w:jc w:val="left"/>
                    <w:rPr>
                      <w:rFonts w:ascii="Courier New" w:hAnsi="Courier New"/>
                      <w:sz w:val="22"/>
                    </w:rPr>
                  </w:pPr>
                  <w:r>
                    <w:rPr>
                      <w:rFonts w:ascii="Courier New" w:hAnsi="Courier New"/>
                      <w:sz w:val="22"/>
                    </w:rPr>
                    <w:t>while S</w:t>
                  </w:r>
                  <w:r>
                    <w:rPr>
                      <w:rFonts w:ascii="Courier New" w:hAnsi="Courier New"/>
                      <w:sz w:val="22"/>
                      <w:vertAlign w:val="subscript"/>
                    </w:rPr>
                    <w:t>k</w:t>
                  </w:r>
                  <w:r>
                    <w:rPr>
                      <w:rFonts w:ascii="Courier New" w:hAnsi="Courier New"/>
                      <w:sz w:val="22"/>
                      <w:vertAlign w:val="baseline"/>
                    </w:rPr>
                    <w:t xml:space="preserve"> &lt;&gt; </w:t>
                  </w:r>
                  <w:r>
                    <w:rPr>
                      <w:rFonts w:ascii="Georgia" w:hAnsi="Georgia"/>
                      <w:sz w:val="22"/>
                      <w:vertAlign w:val="baseline"/>
                    </w:rPr>
                    <w:t xml:space="preserve">Ø </w:t>
                  </w:r>
                  <w:r>
                    <w:rPr>
                      <w:rFonts w:ascii="Courier New" w:hAnsi="Courier New"/>
                      <w:sz w:val="22"/>
                      <w:vertAlign w:val="baseline"/>
                    </w:rPr>
                    <w:t>do begin</w:t>
                  </w:r>
                </w:p>
                <w:p>
                  <w:pPr>
                    <w:spacing w:before="49" w:line="276" w:lineRule="auto"/>
                    <w:ind w:left="1247" w:right="3895" w:firstLine="0"/>
                    <w:jc w:val="left"/>
                    <w:rPr>
                      <w:rFonts w:ascii="Courier New" w:hAnsi="Courier New"/>
                      <w:sz w:val="22"/>
                    </w:rPr>
                  </w:pPr>
                  <w:r>
                    <w:rPr>
                      <w:rFonts w:ascii="Courier New" w:hAnsi="Courier New"/>
                      <w:sz w:val="22"/>
                    </w:rPr>
                    <w:t>&lt;chọn x</w:t>
                  </w:r>
                  <w:r>
                    <w:rPr>
                      <w:rFonts w:ascii="Courier New" w:hAnsi="Courier New"/>
                      <w:sz w:val="22"/>
                      <w:vertAlign w:val="subscript"/>
                    </w:rPr>
                    <w:t>k</w:t>
                  </w:r>
                  <w:r>
                    <w:rPr>
                      <w:rFonts w:ascii="Courier New" w:hAnsi="Courier New"/>
                      <w:sz w:val="22"/>
                      <w:vertAlign w:val="baseline"/>
                    </w:rPr>
                    <w:t xml:space="preserve"> </w:t>
                  </w:r>
                  <w:r>
                    <w:rPr>
                      <w:rFonts w:ascii="Georgia" w:hAnsi="Georgia"/>
                      <w:sz w:val="22"/>
                      <w:vertAlign w:val="baseline"/>
                    </w:rPr>
                    <w:t xml:space="preserve">C </w:t>
                  </w:r>
                  <w:r>
                    <w:rPr>
                      <w:rFonts w:ascii="Courier New" w:hAnsi="Courier New"/>
                      <w:sz w:val="22"/>
                      <w:vertAlign w:val="baseline"/>
                    </w:rPr>
                    <w:t>S</w:t>
                  </w:r>
                  <w:r>
                    <w:rPr>
                      <w:rFonts w:ascii="Courier New" w:hAnsi="Courier New"/>
                      <w:sz w:val="22"/>
                      <w:vertAlign w:val="subscript"/>
                    </w:rPr>
                    <w:t>i</w:t>
                  </w:r>
                  <w:r>
                    <w:rPr>
                      <w:rFonts w:ascii="Courier New" w:hAnsi="Courier New"/>
                      <w:sz w:val="22"/>
                      <w:vertAlign w:val="baseline"/>
                    </w:rPr>
                    <w:t>&gt;; S</w:t>
                  </w:r>
                  <w:r>
                    <w:rPr>
                      <w:rFonts w:ascii="Courier New" w:hAnsi="Courier New"/>
                      <w:sz w:val="22"/>
                      <w:vertAlign w:val="subscript"/>
                    </w:rPr>
                    <w:t>k</w:t>
                  </w:r>
                  <w:r>
                    <w:rPr>
                      <w:rFonts w:ascii="Courier New" w:hAnsi="Courier New"/>
                      <w:sz w:val="22"/>
                      <w:vertAlign w:val="baseline"/>
                    </w:rPr>
                    <w:t>:=S</w:t>
                  </w:r>
                  <w:r>
                    <w:rPr>
                      <w:rFonts w:ascii="Courier New" w:hAnsi="Courier New"/>
                      <w:sz w:val="22"/>
                      <w:vertAlign w:val="subscript"/>
                    </w:rPr>
                    <w:t>k</w:t>
                  </w:r>
                  <w:r>
                    <w:rPr>
                      <w:rFonts w:ascii="Courier New" w:hAnsi="Courier New"/>
                      <w:sz w:val="22"/>
                      <w:vertAlign w:val="baseline"/>
                    </w:rPr>
                    <w:t xml:space="preserve"> – {x</w:t>
                  </w:r>
                  <w:r>
                    <w:rPr>
                      <w:rFonts w:ascii="Courier New" w:hAnsi="Courier New"/>
                      <w:sz w:val="22"/>
                      <w:vertAlign w:val="subscript"/>
                    </w:rPr>
                    <w:t>k</w:t>
                  </w:r>
                  <w:r>
                    <w:rPr>
                      <w:rFonts w:ascii="Courier New" w:hAnsi="Courier New"/>
                      <w:sz w:val="22"/>
                      <w:vertAlign w:val="baseline"/>
                    </w:rPr>
                    <w:t>};</w:t>
                  </w:r>
                </w:p>
                <w:p>
                  <w:pPr>
                    <w:spacing w:before="5" w:line="280" w:lineRule="auto"/>
                    <w:ind w:left="1247" w:right="0" w:hanging="567"/>
                    <w:jc w:val="left"/>
                    <w:rPr>
                      <w:rFonts w:ascii="Courier New" w:hAnsi="Courier New"/>
                      <w:sz w:val="22"/>
                    </w:rPr>
                  </w:pPr>
                  <w:r>
                    <w:rPr>
                      <w:rFonts w:ascii="Courier New" w:hAnsi="Courier New"/>
                      <w:sz w:val="22"/>
                    </w:rPr>
                    <w:t>if (x</w:t>
                  </w:r>
                  <w:r>
                    <w:rPr>
                      <w:rFonts w:ascii="Courier New" w:hAnsi="Courier New"/>
                      <w:sz w:val="22"/>
                      <w:vertAlign w:val="subscript"/>
                    </w:rPr>
                    <w:t>1</w:t>
                  </w:r>
                  <w:r>
                    <w:rPr>
                      <w:rFonts w:ascii="Courier New" w:hAnsi="Courier New"/>
                      <w:sz w:val="22"/>
                      <w:vertAlign w:val="baseline"/>
                    </w:rPr>
                    <w:t>, x</w:t>
                  </w:r>
                  <w:r>
                    <w:rPr>
                      <w:rFonts w:ascii="Courier New" w:hAnsi="Courier New"/>
                      <w:sz w:val="22"/>
                      <w:vertAlign w:val="subscript"/>
                    </w:rPr>
                    <w:t>2</w:t>
                  </w:r>
                  <w:r>
                    <w:rPr>
                      <w:rFonts w:ascii="Courier New" w:hAnsi="Courier New"/>
                      <w:sz w:val="22"/>
                      <w:vertAlign w:val="baseline"/>
                    </w:rPr>
                    <w:t>,…,x</w:t>
                  </w:r>
                  <w:r>
                    <w:rPr>
                      <w:rFonts w:ascii="Courier New" w:hAnsi="Courier New"/>
                      <w:sz w:val="22"/>
                      <w:vertAlign w:val="subscript"/>
                    </w:rPr>
                    <w:t>k</w:t>
                  </w:r>
                  <w:r>
                    <w:rPr>
                      <w:rFonts w:ascii="Courier New" w:hAnsi="Courier New"/>
                      <w:sz w:val="22"/>
                      <w:vertAlign w:val="baseline"/>
                    </w:rPr>
                    <w:t>) là nghiệm then &lt;</w:t>
                  </w:r>
                  <w:r>
                    <w:rPr>
                      <w:rFonts w:ascii="Courier New" w:hAnsi="Courier New"/>
                      <w:sz w:val="22"/>
                      <w:vertAlign w:val="baseline"/>
                      <w:lang w:val="en-US"/>
                    </w:rPr>
                    <w:t>Đ</w:t>
                  </w:r>
                  <w:r>
                    <w:rPr>
                      <w:rFonts w:ascii="Courier New" w:hAnsi="Courier New"/>
                      <w:sz w:val="22"/>
                      <w:vertAlign w:val="baseline"/>
                    </w:rPr>
                    <w:t>ưa ra nghiệm&gt;; k:=k+1;</w:t>
                  </w:r>
                </w:p>
                <w:p>
                  <w:pPr>
                    <w:spacing w:before="0" w:line="244" w:lineRule="exact"/>
                    <w:ind w:left="1247" w:right="0" w:firstLine="0"/>
                    <w:jc w:val="left"/>
                    <w:rPr>
                      <w:rFonts w:ascii="Courier New" w:hAnsi="Courier New"/>
                      <w:sz w:val="22"/>
                    </w:rPr>
                  </w:pPr>
                  <w:r>
                    <w:rPr>
                      <w:rFonts w:ascii="Courier New" w:hAnsi="Courier New"/>
                      <w:sz w:val="22"/>
                    </w:rPr>
                    <w:t xml:space="preserve">&lt;Xác </w:t>
                  </w:r>
                  <w:r>
                    <w:rPr>
                      <w:rFonts w:ascii="Courier New" w:hAnsi="Courier New"/>
                      <w:sz w:val="22"/>
                      <w:lang w:val="en-US"/>
                    </w:rPr>
                    <w:t>đ</w:t>
                  </w:r>
                  <w:r>
                    <w:rPr>
                      <w:rFonts w:ascii="Courier New" w:hAnsi="Courier New"/>
                      <w:sz w:val="22"/>
                    </w:rPr>
                    <w:t>ịnh S</w:t>
                  </w:r>
                  <w:r>
                    <w:rPr>
                      <w:rFonts w:ascii="Courier New" w:hAnsi="Courier New"/>
                      <w:sz w:val="22"/>
                      <w:vertAlign w:val="subscript"/>
                    </w:rPr>
                    <w:t>k</w:t>
                  </w:r>
                  <w:r>
                    <w:rPr>
                      <w:rFonts w:ascii="Courier New" w:hAnsi="Courier New"/>
                      <w:sz w:val="22"/>
                      <w:vertAlign w:val="baseline"/>
                    </w:rPr>
                    <w:t>&gt;;</w:t>
                  </w:r>
                </w:p>
                <w:p>
                  <w:pPr>
                    <w:spacing w:before="41"/>
                    <w:ind w:left="681" w:right="0" w:firstLine="0"/>
                    <w:jc w:val="left"/>
                    <w:rPr>
                      <w:rFonts w:ascii="Courier New"/>
                      <w:sz w:val="22"/>
                    </w:rPr>
                  </w:pPr>
                  <w:r>
                    <w:rPr>
                      <w:rFonts w:ascii="Courier New"/>
                      <w:sz w:val="22"/>
                    </w:rPr>
                    <w:t>end;</w:t>
                  </w:r>
                </w:p>
                <w:p>
                  <w:pPr>
                    <w:spacing w:before="39"/>
                    <w:ind w:left="681" w:right="0" w:firstLine="0"/>
                    <w:jc w:val="left"/>
                    <w:rPr>
                      <w:rFonts w:ascii="Courier New"/>
                      <w:sz w:val="22"/>
                    </w:rPr>
                  </w:pPr>
                  <w:r>
                    <w:rPr>
                      <w:rFonts w:ascii="Courier New"/>
                      <w:sz w:val="22"/>
                    </w:rPr>
                    <w:t>k:=k-1; // quay lui</w:t>
                  </w:r>
                </w:p>
                <w:p>
                  <w:pPr>
                    <w:spacing w:before="0" w:line="290" w:lineRule="atLeast"/>
                    <w:ind w:left="107" w:right="6932" w:firstLine="4"/>
                    <w:jc w:val="left"/>
                    <w:rPr>
                      <w:rFonts w:ascii="Courier New"/>
                      <w:sz w:val="22"/>
                    </w:rPr>
                  </w:pPr>
                  <w:r>
                    <w:rPr>
                      <w:rFonts w:ascii="Courier New"/>
                      <w:sz w:val="22"/>
                    </w:rPr>
                    <w:t>end; end;</w:t>
                  </w:r>
                </w:p>
              </w:txbxContent>
            </v:textbox>
            <w10:wrap type="none"/>
            <w10:anchorlock/>
          </v:shape>
        </w:pict>
      </w:r>
    </w:p>
    <w:p>
      <w:pPr>
        <w:pStyle w:val="7"/>
        <w:spacing w:before="23" w:line="264" w:lineRule="auto"/>
        <w:ind w:left="304" w:right="296"/>
        <w:rPr>
          <w:rFonts w:hint="default" w:ascii="Times New Roman" w:hAnsi="Times New Roman" w:cs="Times New Roman"/>
          <w:sz w:val="28"/>
          <w:szCs w:val="28"/>
        </w:rPr>
      </w:pPr>
      <w:r>
        <w:rPr>
          <w:rFonts w:hint="default" w:ascii="Times New Roman" w:hAnsi="Times New Roman" w:cs="Times New Roman"/>
          <w:sz w:val="28"/>
          <w:szCs w:val="28"/>
        </w:rPr>
        <w:pict>
          <v:shape id="_x0000_s1243" o:spid="_x0000_s1243" o:spt="202" type="#_x0000_t202" style="position:absolute;left:0pt;margin-left:121.65pt;margin-top:35pt;height:147.6pt;width:380.05pt;mso-position-horizontal-relative:page;mso-wrap-distance-bottom:0pt;mso-wrap-distance-top:0pt;z-index:-251469824;mso-width-relative:page;mso-height-relative:page;" filled="f" stroked="t" coordsize="21600,21600">
            <v:path/>
            <v:fill on="f" focussize="0,0"/>
            <v:stroke weight="0.480157480314961pt" color="#000000"/>
            <v:imagedata o:title=""/>
            <o:lock v:ext="edit"/>
            <v:textbox inset="0mm,0mm,0mm,0mm">
              <w:txbxContent>
                <w:p>
                  <w:pPr>
                    <w:spacing w:before="25"/>
                    <w:ind w:left="108" w:right="0" w:firstLine="0"/>
                    <w:jc w:val="left"/>
                    <w:rPr>
                      <w:i/>
                      <w:sz w:val="22"/>
                    </w:rPr>
                  </w:pPr>
                  <w:r>
                    <w:rPr>
                      <w:rFonts w:ascii="Courier New" w:hAnsi="Courier New"/>
                      <w:sz w:val="22"/>
                    </w:rPr>
                    <w:t>procedure Backtrack(i);</w:t>
                  </w:r>
                  <w:r>
                    <w:rPr>
                      <w:i/>
                      <w:sz w:val="22"/>
                    </w:rPr>
                    <w:t>// xây dựng thành phần thứ i</w:t>
                  </w:r>
                </w:p>
                <w:p>
                  <w:pPr>
                    <w:spacing w:before="41"/>
                    <w:ind w:left="107" w:right="0" w:firstLine="0"/>
                    <w:jc w:val="left"/>
                    <w:rPr>
                      <w:rFonts w:ascii="Courier New"/>
                      <w:sz w:val="22"/>
                    </w:rPr>
                  </w:pPr>
                  <w:r>
                    <w:rPr>
                      <w:rFonts w:ascii="Courier New"/>
                      <w:sz w:val="22"/>
                    </w:rPr>
                    <w:t>begin</w:t>
                  </w:r>
                </w:p>
                <w:p>
                  <w:pPr>
                    <w:spacing w:before="39"/>
                    <w:ind w:left="112" w:right="0" w:firstLine="0"/>
                    <w:jc w:val="left"/>
                    <w:rPr>
                      <w:rFonts w:ascii="Courier New" w:hAnsi="Courier New"/>
                      <w:sz w:val="22"/>
                    </w:rPr>
                  </w:pPr>
                  <w:r>
                    <w:rPr>
                      <w:rFonts w:ascii="Courier New" w:hAnsi="Courier New"/>
                      <w:sz w:val="22"/>
                    </w:rPr>
                    <w:t xml:space="preserve">&lt;Xác </w:t>
                  </w:r>
                  <w:r>
                    <w:rPr>
                      <w:rFonts w:ascii="Courier New" w:hAnsi="Courier New"/>
                      <w:sz w:val="22"/>
                      <w:lang w:val="en-US"/>
                    </w:rPr>
                    <w:t>đ</w:t>
                  </w:r>
                  <w:r>
                    <w:rPr>
                      <w:rFonts w:ascii="Courier New" w:hAnsi="Courier New"/>
                      <w:sz w:val="22"/>
                    </w:rPr>
                    <w:t>ịnh S</w:t>
                  </w:r>
                  <w:r>
                    <w:rPr>
                      <w:rFonts w:ascii="Courier New" w:hAnsi="Courier New"/>
                      <w:sz w:val="22"/>
                      <w:vertAlign w:val="subscript"/>
                    </w:rPr>
                    <w:t>i</w:t>
                  </w:r>
                  <w:r>
                    <w:rPr>
                      <w:rFonts w:ascii="Courier New" w:hAnsi="Courier New"/>
                      <w:sz w:val="22"/>
                      <w:vertAlign w:val="baseline"/>
                    </w:rPr>
                    <w:t>&gt;;</w:t>
                  </w:r>
                </w:p>
                <w:p>
                  <w:pPr>
                    <w:spacing w:before="49"/>
                    <w:ind w:left="112" w:right="0" w:firstLine="0"/>
                    <w:jc w:val="left"/>
                    <w:rPr>
                      <w:rFonts w:ascii="Courier New"/>
                      <w:sz w:val="22"/>
                    </w:rPr>
                  </w:pPr>
                  <w:r>
                    <w:rPr>
                      <w:rFonts w:ascii="Courier New"/>
                      <w:sz w:val="22"/>
                    </w:rPr>
                    <w:t>for x</w:t>
                  </w:r>
                  <w:r>
                    <w:rPr>
                      <w:rFonts w:ascii="Courier New"/>
                      <w:sz w:val="22"/>
                      <w:vertAlign w:val="subscript"/>
                    </w:rPr>
                    <w:t>i</w:t>
                  </w:r>
                  <w:r>
                    <w:rPr>
                      <w:rFonts w:ascii="Courier New"/>
                      <w:sz w:val="22"/>
                      <w:vertAlign w:val="baseline"/>
                    </w:rPr>
                    <w:t xml:space="preserve"> </w:t>
                  </w:r>
                  <w:r>
                    <w:rPr>
                      <w:rFonts w:ascii="Georgia"/>
                      <w:sz w:val="22"/>
                      <w:vertAlign w:val="baseline"/>
                    </w:rPr>
                    <w:t xml:space="preserve">C </w:t>
                  </w:r>
                  <w:r>
                    <w:rPr>
                      <w:rFonts w:ascii="Courier New"/>
                      <w:sz w:val="22"/>
                      <w:vertAlign w:val="baseline"/>
                    </w:rPr>
                    <w:t>S</w:t>
                  </w:r>
                  <w:r>
                    <w:rPr>
                      <w:rFonts w:ascii="Courier New"/>
                      <w:sz w:val="22"/>
                      <w:vertAlign w:val="subscript"/>
                    </w:rPr>
                    <w:t>i</w:t>
                  </w:r>
                  <w:r>
                    <w:rPr>
                      <w:rFonts w:ascii="Courier New"/>
                      <w:sz w:val="22"/>
                      <w:vertAlign w:val="baseline"/>
                    </w:rPr>
                    <w:t xml:space="preserve"> do begin</w:t>
                  </w:r>
                </w:p>
                <w:p>
                  <w:pPr>
                    <w:spacing w:before="38"/>
                    <w:ind w:left="681" w:right="0" w:firstLine="0"/>
                    <w:jc w:val="left"/>
                    <w:rPr>
                      <w:rFonts w:ascii="Courier New" w:hAnsi="Courier New"/>
                      <w:sz w:val="22"/>
                    </w:rPr>
                  </w:pPr>
                  <w:r>
                    <w:rPr>
                      <w:rFonts w:ascii="Courier New" w:hAnsi="Courier New"/>
                      <w:sz w:val="22"/>
                    </w:rPr>
                    <w:t>&lt;ghi nhận thành phần thứ i&gt;;</w:t>
                  </w:r>
                </w:p>
                <w:p>
                  <w:pPr>
                    <w:spacing w:before="39" w:line="280" w:lineRule="auto"/>
                    <w:ind w:left="681" w:right="1128" w:firstLine="0"/>
                    <w:jc w:val="left"/>
                    <w:rPr>
                      <w:rFonts w:ascii="Courier New" w:hAnsi="Courier New"/>
                      <w:sz w:val="22"/>
                    </w:rPr>
                  </w:pPr>
                  <w:r>
                    <w:rPr>
                      <w:rFonts w:ascii="Courier New" w:hAnsi="Courier New"/>
                      <w:sz w:val="22"/>
                    </w:rPr>
                    <w:t>if (tìm thấy nghiệm) then &lt;</w:t>
                  </w:r>
                  <w:r>
                    <w:rPr>
                      <w:rFonts w:ascii="Courier New" w:hAnsi="Courier New"/>
                      <w:sz w:val="22"/>
                      <w:lang w:val="en-US"/>
                    </w:rPr>
                    <w:t>Đ</w:t>
                  </w:r>
                  <w:r>
                    <w:rPr>
                      <w:rFonts w:ascii="Courier New" w:hAnsi="Courier New"/>
                      <w:sz w:val="22"/>
                    </w:rPr>
                    <w:t>ưa ra</w:t>
                  </w:r>
                  <w:r>
                    <w:rPr>
                      <w:rFonts w:ascii="Courier New" w:hAnsi="Courier New"/>
                      <w:spacing w:val="-20"/>
                      <w:sz w:val="22"/>
                    </w:rPr>
                    <w:t xml:space="preserve"> </w:t>
                  </w:r>
                  <w:r>
                    <w:rPr>
                      <w:rFonts w:ascii="Courier New" w:hAnsi="Courier New"/>
                      <w:sz w:val="22"/>
                    </w:rPr>
                    <w:t>nghiệm&gt; else</w:t>
                  </w:r>
                  <w:r>
                    <w:rPr>
                      <w:rFonts w:ascii="Courier New" w:hAnsi="Courier New"/>
                      <w:spacing w:val="-2"/>
                      <w:sz w:val="22"/>
                    </w:rPr>
                    <w:t xml:space="preserve"> </w:t>
                  </w:r>
                  <w:r>
                    <w:rPr>
                      <w:rFonts w:ascii="Courier New" w:hAnsi="Courier New"/>
                      <w:sz w:val="22"/>
                    </w:rPr>
                    <w:t>Backtrack(i+1);</w:t>
                  </w:r>
                </w:p>
                <w:p>
                  <w:pPr>
                    <w:spacing w:before="0" w:line="244" w:lineRule="exact"/>
                    <w:ind w:left="681" w:right="0" w:firstLine="0"/>
                    <w:jc w:val="left"/>
                    <w:rPr>
                      <w:rFonts w:ascii="Courier New" w:hAnsi="Courier New"/>
                      <w:sz w:val="22"/>
                    </w:rPr>
                  </w:pPr>
                  <w:r>
                    <w:rPr>
                      <w:rFonts w:ascii="Courier New" w:hAnsi="Courier New"/>
                      <w:sz w:val="22"/>
                    </w:rPr>
                    <w:t>&lt;loại thành phần</w:t>
                  </w:r>
                  <w:r>
                    <w:rPr>
                      <w:rFonts w:ascii="Courier New" w:hAnsi="Courier New"/>
                      <w:spacing w:val="-10"/>
                      <w:sz w:val="22"/>
                    </w:rPr>
                    <w:t xml:space="preserve"> </w:t>
                  </w:r>
                  <w:r>
                    <w:rPr>
                      <w:rFonts w:ascii="Courier New" w:hAnsi="Courier New"/>
                      <w:sz w:val="22"/>
                    </w:rPr>
                    <w:t>i&gt;;</w:t>
                  </w:r>
                </w:p>
                <w:p>
                  <w:pPr>
                    <w:spacing w:before="41" w:line="280" w:lineRule="auto"/>
                    <w:ind w:left="107" w:right="6932" w:firstLine="4"/>
                    <w:jc w:val="left"/>
                    <w:rPr>
                      <w:rFonts w:ascii="Courier New"/>
                      <w:sz w:val="22"/>
                    </w:rPr>
                  </w:pPr>
                  <w:r>
                    <w:rPr>
                      <w:rFonts w:ascii="Courier New"/>
                      <w:sz w:val="22"/>
                    </w:rPr>
                    <w:t>end; end;</w:t>
                  </w:r>
                </w:p>
              </w:txbxContent>
            </v:textbox>
            <w10:wrap type="topAndBottom"/>
          </v:shape>
        </w:pict>
      </w:r>
      <w:r>
        <w:rPr>
          <w:rFonts w:hint="default" w:ascii="Times New Roman" w:hAnsi="Times New Roman" w:cs="Times New Roman"/>
          <w:sz w:val="28"/>
          <w:szCs w:val="28"/>
        </w:rPr>
        <w:t xml:space="preserve">Trên thực tế, thuật toán quay lui vét cạn thường </w:t>
      </w:r>
      <w:r>
        <w:rPr>
          <w:rFonts w:hint="default" w:cs="Times New Roman"/>
          <w:sz w:val="28"/>
          <w:szCs w:val="28"/>
          <w:lang w:val="en-US"/>
        </w:rPr>
        <w:t>đ</w:t>
      </w:r>
      <w:r>
        <w:rPr>
          <w:rFonts w:hint="default" w:ascii="Times New Roman" w:hAnsi="Times New Roman" w:cs="Times New Roman"/>
          <w:sz w:val="28"/>
          <w:szCs w:val="28"/>
        </w:rPr>
        <w:t xml:space="preserve">ược dùng bằng mô hình </w:t>
      </w:r>
      <w:r>
        <w:rPr>
          <w:rFonts w:hint="default" w:cs="Times New Roman"/>
          <w:sz w:val="28"/>
          <w:szCs w:val="28"/>
          <w:lang w:val="en-US"/>
        </w:rPr>
        <w:t>đ</w:t>
      </w:r>
      <w:r>
        <w:rPr>
          <w:rFonts w:hint="default" w:ascii="Times New Roman" w:hAnsi="Times New Roman" w:cs="Times New Roman"/>
          <w:sz w:val="28"/>
          <w:szCs w:val="28"/>
        </w:rPr>
        <w:t>ệ quy như sau:</w:t>
      </w:r>
    </w:p>
    <w:p>
      <w:pPr>
        <w:spacing w:before="25" w:line="312" w:lineRule="auto"/>
        <w:ind w:left="304" w:right="296" w:hanging="1"/>
        <w:jc w:val="left"/>
        <w:rPr>
          <w:rFonts w:hint="default" w:ascii="Times New Roman" w:hAnsi="Times New Roman" w:cs="Times New Roman"/>
          <w:i/>
          <w:sz w:val="28"/>
          <w:szCs w:val="28"/>
        </w:rPr>
      </w:pPr>
      <w:r>
        <w:rPr>
          <w:rFonts w:hint="default" w:ascii="Times New Roman" w:hAnsi="Times New Roman" w:cs="Times New Roman"/>
          <w:i/>
          <w:sz w:val="28"/>
          <w:szCs w:val="28"/>
        </w:rPr>
        <w:t xml:space="preserve">Khi áp dụng lược </w:t>
      </w:r>
      <w:r>
        <w:rPr>
          <w:rFonts w:hint="default" w:cs="Times New Roman"/>
          <w:i/>
          <w:sz w:val="28"/>
          <w:szCs w:val="28"/>
          <w:lang w:val="en-US"/>
        </w:rPr>
        <w:t>đ</w:t>
      </w:r>
      <w:r>
        <w:rPr>
          <w:rFonts w:hint="default" w:ascii="Times New Roman" w:hAnsi="Times New Roman" w:cs="Times New Roman"/>
          <w:i/>
          <w:sz w:val="28"/>
          <w:szCs w:val="28"/>
        </w:rPr>
        <w:t xml:space="preserve">ồ tổng quát của thuật toán quay lui cho các bài toán cụ thể, có ba vấn </w:t>
      </w:r>
      <w:r>
        <w:rPr>
          <w:rFonts w:hint="default" w:cs="Times New Roman"/>
          <w:i/>
          <w:sz w:val="28"/>
          <w:szCs w:val="28"/>
          <w:lang w:val="en-US"/>
        </w:rPr>
        <w:t>đ</w:t>
      </w:r>
      <w:r>
        <w:rPr>
          <w:rFonts w:hint="default" w:ascii="Times New Roman" w:hAnsi="Times New Roman" w:cs="Times New Roman"/>
          <w:i/>
          <w:sz w:val="28"/>
          <w:szCs w:val="28"/>
        </w:rPr>
        <w:t>ề quan trọng cần làm:</w:t>
      </w:r>
    </w:p>
    <w:p>
      <w:pPr>
        <w:pStyle w:val="12"/>
        <w:numPr>
          <w:ilvl w:val="0"/>
          <w:numId w:val="35"/>
        </w:numPr>
        <w:tabs>
          <w:tab w:val="left" w:pos="1228"/>
          <w:tab w:val="left" w:pos="1229"/>
        </w:tabs>
        <w:spacing w:before="60" w:after="0" w:line="259" w:lineRule="auto"/>
        <w:ind w:left="1228" w:right="296" w:hanging="358"/>
        <w:jc w:val="left"/>
        <w:rPr>
          <w:rFonts w:hint="default" w:ascii="Times New Roman" w:hAnsi="Times New Roman" w:cs="Times New Roman"/>
          <w:sz w:val="28"/>
          <w:szCs w:val="28"/>
        </w:rPr>
      </w:pPr>
      <w:r>
        <w:rPr>
          <w:rFonts w:hint="default" w:ascii="Times New Roman" w:hAnsi="Times New Roman" w:cs="Times New Roman"/>
          <w:sz w:val="28"/>
          <w:szCs w:val="28"/>
        </w:rPr>
        <w:t xml:space="preserve">Tìm cách biểu diễn nghiệm của bài toán dưới dạng một dãy các </w:t>
      </w:r>
      <w:r>
        <w:rPr>
          <w:rFonts w:hint="default" w:cs="Times New Roman"/>
          <w:sz w:val="28"/>
          <w:szCs w:val="28"/>
          <w:lang w:val="en-US"/>
        </w:rPr>
        <w:t>đ</w:t>
      </w:r>
      <w:r>
        <w:rPr>
          <w:rFonts w:hint="default" w:ascii="Times New Roman" w:hAnsi="Times New Roman" w:cs="Times New Roman"/>
          <w:sz w:val="28"/>
          <w:szCs w:val="28"/>
        </w:rPr>
        <w:t>ối tượng</w:t>
      </w:r>
      <w:r>
        <w:rPr>
          <w:rFonts w:hint="default" w:ascii="Times New Roman" w:hAnsi="Times New Roman" w:cs="Times New Roman"/>
          <w:spacing w:val="-4"/>
          <w:sz w:val="28"/>
          <w:szCs w:val="28"/>
        </w:rPr>
        <w:t xml:space="preserve"> </w:t>
      </w:r>
      <w:r>
        <w:rPr>
          <w:rFonts w:hint="default" w:cs="Times New Roman"/>
          <w:sz w:val="28"/>
          <w:szCs w:val="28"/>
          <w:lang w:val="en-US"/>
        </w:rPr>
        <w:t>đ</w:t>
      </w:r>
      <w:r>
        <w:rPr>
          <w:rFonts w:hint="default" w:ascii="Times New Roman" w:hAnsi="Times New Roman" w:cs="Times New Roman"/>
          <w:sz w:val="28"/>
          <w:szCs w:val="28"/>
        </w:rPr>
        <w:t>ược chọn</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dần từng</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 xml:space="preserve">bước </w:t>
      </w:r>
      <w:r>
        <w:rPr>
          <w:rFonts w:hint="default" w:ascii="Times New Roman" w:hAnsi="Times New Roman" w:cs="Times New Roman"/>
          <w:position w:val="1"/>
          <w:sz w:val="28"/>
          <w:szCs w:val="28"/>
        </w:rPr>
        <w:t>(</w:t>
      </w:r>
      <w:r>
        <w:rPr>
          <w:rFonts w:hint="default" w:ascii="Times New Roman" w:hAnsi="Times New Roman" w:cs="Times New Roman"/>
          <w:sz w:val="28"/>
          <w:szCs w:val="28"/>
        </w:rPr>
        <w:t>x</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w:t>
      </w:r>
      <w:r>
        <w:rPr>
          <w:rFonts w:hint="default" w:ascii="Times New Roman" w:hAnsi="Times New Roman" w:cs="Times New Roman"/>
          <w:spacing w:val="-21"/>
          <w:sz w:val="28"/>
          <w:szCs w:val="28"/>
          <w:vertAlign w:val="baseline"/>
        </w:rPr>
        <w:t xml:space="preserve"> </w:t>
      </w:r>
      <w:r>
        <w:rPr>
          <w:rFonts w:hint="default" w:ascii="Times New Roman" w:hAnsi="Times New Roman" w:cs="Times New Roman"/>
          <w:spacing w:val="2"/>
          <w:sz w:val="28"/>
          <w:szCs w:val="28"/>
          <w:vertAlign w:val="baseline"/>
        </w:rPr>
        <w:t>x</w:t>
      </w:r>
      <w:r>
        <w:rPr>
          <w:rFonts w:hint="default" w:ascii="Times New Roman" w:hAnsi="Times New Roman" w:cs="Times New Roman"/>
          <w:spacing w:val="2"/>
          <w:sz w:val="28"/>
          <w:szCs w:val="28"/>
          <w:vertAlign w:val="subscript"/>
        </w:rPr>
        <w:t>2</w:t>
      </w:r>
      <w:r>
        <w:rPr>
          <w:rFonts w:hint="default" w:ascii="Times New Roman" w:hAnsi="Times New Roman" w:cs="Times New Roman"/>
          <w:spacing w:val="2"/>
          <w:sz w:val="28"/>
          <w:szCs w:val="28"/>
          <w:vertAlign w:val="baseline"/>
        </w:rPr>
        <w:t>,</w:t>
      </w:r>
      <w:r>
        <w:rPr>
          <w:rFonts w:hint="default" w:ascii="Times New Roman" w:hAnsi="Times New Roman" w:cs="Times New Roman"/>
          <w:spacing w:val="-20"/>
          <w:sz w:val="28"/>
          <w:szCs w:val="28"/>
          <w:vertAlign w:val="baseline"/>
        </w:rPr>
        <w:t xml:space="preserve"> </w:t>
      </w:r>
      <w:r>
        <w:rPr>
          <w:rFonts w:hint="default" w:ascii="Times New Roman" w:hAnsi="Times New Roman" w:cs="Times New Roman"/>
          <w:sz w:val="28"/>
          <w:szCs w:val="28"/>
          <w:vertAlign w:val="baseline"/>
        </w:rPr>
        <w:t>…</w:t>
      </w:r>
      <w:r>
        <w:rPr>
          <w:rFonts w:hint="default" w:ascii="Times New Roman" w:hAnsi="Times New Roman" w:cs="Times New Roman"/>
          <w:spacing w:val="-18"/>
          <w:sz w:val="28"/>
          <w:szCs w:val="28"/>
          <w:vertAlign w:val="baseline"/>
        </w:rPr>
        <w:t xml:space="preserve"> </w:t>
      </w:r>
      <w:r>
        <w:rPr>
          <w:rFonts w:hint="default" w:ascii="Times New Roman" w:hAnsi="Times New Roman" w:cs="Times New Roman"/>
          <w:sz w:val="28"/>
          <w:szCs w:val="28"/>
          <w:vertAlign w:val="baseline"/>
        </w:rPr>
        <w:t>,</w:t>
      </w:r>
      <w:r>
        <w:rPr>
          <w:rFonts w:hint="default" w:ascii="Times New Roman" w:hAnsi="Times New Roman" w:cs="Times New Roman"/>
          <w:spacing w:val="-20"/>
          <w:sz w:val="28"/>
          <w:szCs w:val="28"/>
          <w:vertAlign w:val="baseline"/>
        </w:rPr>
        <w:t xml:space="preserve"> </w:t>
      </w:r>
      <w:r>
        <w:rPr>
          <w:rFonts w:hint="default" w:ascii="Times New Roman" w:hAnsi="Times New Roman" w:cs="Times New Roman"/>
          <w:spacing w:val="4"/>
          <w:sz w:val="28"/>
          <w:szCs w:val="28"/>
          <w:vertAlign w:val="baseline"/>
        </w:rPr>
        <w:t>x</w:t>
      </w:r>
      <w:r>
        <w:rPr>
          <w:rFonts w:hint="default" w:ascii="Times New Roman" w:hAnsi="Times New Roman" w:cs="Times New Roman"/>
          <w:spacing w:val="4"/>
          <w:sz w:val="28"/>
          <w:szCs w:val="28"/>
          <w:vertAlign w:val="subscript"/>
        </w:rPr>
        <w:t>i</w:t>
      </w:r>
      <w:r>
        <w:rPr>
          <w:rFonts w:hint="default" w:ascii="Times New Roman" w:hAnsi="Times New Roman" w:cs="Times New Roman"/>
          <w:spacing w:val="4"/>
          <w:sz w:val="28"/>
          <w:szCs w:val="28"/>
          <w:vertAlign w:val="baseline"/>
        </w:rPr>
        <w:t>,</w:t>
      </w:r>
      <w:r>
        <w:rPr>
          <w:rFonts w:hint="default" w:ascii="Times New Roman" w:hAnsi="Times New Roman" w:cs="Times New Roman"/>
          <w:spacing w:val="-19"/>
          <w:sz w:val="28"/>
          <w:szCs w:val="28"/>
          <w:vertAlign w:val="baseline"/>
        </w:rPr>
        <w:t xml:space="preserve"> </w:t>
      </w:r>
      <w:r>
        <w:rPr>
          <w:rFonts w:hint="default" w:ascii="Times New Roman" w:hAnsi="Times New Roman" w:cs="Times New Roman"/>
          <w:sz w:val="28"/>
          <w:szCs w:val="28"/>
          <w:vertAlign w:val="baseline"/>
        </w:rPr>
        <w:t>…</w:t>
      </w:r>
      <w:r>
        <w:rPr>
          <w:rFonts w:hint="default" w:ascii="Times New Roman" w:hAnsi="Times New Roman" w:cs="Times New Roman"/>
          <w:spacing w:val="-18"/>
          <w:sz w:val="28"/>
          <w:szCs w:val="28"/>
          <w:vertAlign w:val="baseline"/>
        </w:rPr>
        <w:t xml:space="preserve"> </w:t>
      </w:r>
      <w:r>
        <w:rPr>
          <w:rFonts w:hint="default" w:ascii="Times New Roman" w:hAnsi="Times New Roman" w:cs="Times New Roman"/>
          <w:position w:val="1"/>
          <w:sz w:val="28"/>
          <w:szCs w:val="28"/>
          <w:vertAlign w:val="baseline"/>
        </w:rPr>
        <w:t>)</w:t>
      </w:r>
      <w:r>
        <w:rPr>
          <w:rFonts w:hint="default" w:ascii="Times New Roman" w:hAnsi="Times New Roman" w:cs="Times New Roman"/>
          <w:sz w:val="28"/>
          <w:szCs w:val="28"/>
          <w:vertAlign w:val="baseline"/>
        </w:rPr>
        <w:t>.</w:t>
      </w:r>
    </w:p>
    <w:p>
      <w:pPr>
        <w:pStyle w:val="12"/>
        <w:numPr>
          <w:ilvl w:val="0"/>
          <w:numId w:val="35"/>
        </w:numPr>
        <w:tabs>
          <w:tab w:val="left" w:pos="1228"/>
          <w:tab w:val="left" w:pos="1229"/>
        </w:tabs>
        <w:spacing w:before="11" w:after="0" w:line="268" w:lineRule="auto"/>
        <w:ind w:left="1228" w:right="297" w:hanging="358"/>
        <w:jc w:val="left"/>
        <w:rPr>
          <w:rFonts w:hint="default" w:ascii="Times New Roman" w:hAnsi="Times New Roman" w:cs="Times New Roman"/>
          <w:sz w:val="28"/>
          <w:szCs w:val="28"/>
        </w:rPr>
      </w:pPr>
      <w:r>
        <w:rPr>
          <w:rFonts w:hint="default" w:ascii="Times New Roman" w:hAnsi="Times New Roman" w:cs="Times New Roman"/>
          <w:sz w:val="28"/>
          <w:szCs w:val="28"/>
        </w:rPr>
        <w:t xml:space="preserve">Xác </w:t>
      </w:r>
      <w:r>
        <w:rPr>
          <w:rFonts w:hint="default" w:cs="Times New Roman"/>
          <w:sz w:val="28"/>
          <w:szCs w:val="28"/>
          <w:lang w:val="en-US"/>
        </w:rPr>
        <w:t>đ</w:t>
      </w:r>
      <w:r>
        <w:rPr>
          <w:rFonts w:hint="default" w:ascii="Times New Roman" w:hAnsi="Times New Roman" w:cs="Times New Roman"/>
          <w:sz w:val="28"/>
          <w:szCs w:val="28"/>
        </w:rPr>
        <w:t xml:space="preserve">ịnh tập </w:t>
      </w:r>
      <w:r>
        <w:rPr>
          <w:rFonts w:hint="default" w:ascii="Times New Roman" w:hAnsi="Times New Roman" w:cs="Times New Roman"/>
          <w:spacing w:val="-5"/>
          <w:sz w:val="28"/>
          <w:szCs w:val="28"/>
        </w:rPr>
        <w:t>S</w:t>
      </w:r>
      <w:r>
        <w:rPr>
          <w:rFonts w:hint="default" w:ascii="Times New Roman" w:hAnsi="Times New Roman" w:cs="Times New Roman"/>
          <w:spacing w:val="-5"/>
          <w:sz w:val="28"/>
          <w:szCs w:val="28"/>
          <w:vertAlign w:val="subscript"/>
        </w:rPr>
        <w:t>i</w:t>
      </w:r>
      <w:r>
        <w:rPr>
          <w:rFonts w:hint="default" w:ascii="Times New Roman" w:hAnsi="Times New Roman" w:cs="Times New Roman"/>
          <w:spacing w:val="-5"/>
          <w:sz w:val="28"/>
          <w:szCs w:val="28"/>
          <w:vertAlign w:val="baseline"/>
        </w:rPr>
        <w:t xml:space="preserve"> </w:t>
      </w:r>
      <w:r>
        <w:rPr>
          <w:rFonts w:hint="default" w:ascii="Times New Roman" w:hAnsi="Times New Roman" w:cs="Times New Roman"/>
          <w:sz w:val="28"/>
          <w:szCs w:val="28"/>
          <w:vertAlign w:val="baseline"/>
        </w:rPr>
        <w:t xml:space="preserve">các ứng cử viên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ược chọn làm thành phần thứ i của nghiệm. Chọn cách thích hợp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ể biểu diễn S</w:t>
      </w:r>
      <w:r>
        <w:rPr>
          <w:rFonts w:hint="default" w:ascii="Times New Roman" w:hAnsi="Times New Roman" w:cs="Times New Roman"/>
          <w:sz w:val="28"/>
          <w:szCs w:val="28"/>
          <w:vertAlign w:val="subscript"/>
        </w:rPr>
        <w:t>i</w:t>
      </w:r>
      <w:r>
        <w:rPr>
          <w:rFonts w:hint="default" w:ascii="Times New Roman" w:hAnsi="Times New Roman" w:cs="Times New Roman"/>
          <w:sz w:val="28"/>
          <w:szCs w:val="28"/>
          <w:vertAlign w:val="baseline"/>
        </w:rPr>
        <w:t>.</w:t>
      </w:r>
    </w:p>
    <w:p>
      <w:pPr>
        <w:pStyle w:val="12"/>
        <w:numPr>
          <w:ilvl w:val="0"/>
          <w:numId w:val="35"/>
        </w:numPr>
        <w:tabs>
          <w:tab w:val="left" w:pos="1228"/>
          <w:tab w:val="left" w:pos="1229"/>
        </w:tabs>
        <w:spacing w:before="0" w:after="0" w:line="273" w:lineRule="exact"/>
        <w:ind w:left="1228" w:right="0" w:hanging="358"/>
        <w:jc w:val="left"/>
        <w:rPr>
          <w:rFonts w:hint="default" w:ascii="Times New Roman" w:hAnsi="Times New Roman" w:cs="Times New Roman"/>
          <w:sz w:val="28"/>
          <w:szCs w:val="28"/>
        </w:rPr>
      </w:pPr>
      <w:r>
        <w:rPr>
          <w:rFonts w:hint="default" w:ascii="Times New Roman" w:hAnsi="Times New Roman" w:cs="Times New Roman"/>
          <w:sz w:val="28"/>
          <w:szCs w:val="28"/>
        </w:rPr>
        <w:t xml:space="preserve">Tìm các </w:t>
      </w:r>
      <w:r>
        <w:rPr>
          <w:rFonts w:hint="default" w:cs="Times New Roman"/>
          <w:sz w:val="28"/>
          <w:szCs w:val="28"/>
          <w:lang w:val="en-US"/>
        </w:rPr>
        <w:t>đ</w:t>
      </w:r>
      <w:r>
        <w:rPr>
          <w:rFonts w:hint="default" w:ascii="Times New Roman" w:hAnsi="Times New Roman" w:cs="Times New Roman"/>
          <w:sz w:val="28"/>
          <w:szCs w:val="28"/>
        </w:rPr>
        <w:t xml:space="preserve">iều kiện </w:t>
      </w:r>
      <w:r>
        <w:rPr>
          <w:rFonts w:hint="default" w:cs="Times New Roman"/>
          <w:sz w:val="28"/>
          <w:szCs w:val="28"/>
          <w:lang w:val="en-US"/>
        </w:rPr>
        <w:t>đ</w:t>
      </w:r>
      <w:r>
        <w:rPr>
          <w:rFonts w:hint="default" w:ascii="Times New Roman" w:hAnsi="Times New Roman" w:cs="Times New Roman"/>
          <w:sz w:val="28"/>
          <w:szCs w:val="28"/>
        </w:rPr>
        <w:t xml:space="preserve">ể một vector </w:t>
      </w:r>
      <w:r>
        <w:rPr>
          <w:rFonts w:hint="default" w:cs="Times New Roman"/>
          <w:sz w:val="28"/>
          <w:szCs w:val="28"/>
          <w:lang w:val="en-US"/>
        </w:rPr>
        <w:t>đ</w:t>
      </w:r>
      <w:r>
        <w:rPr>
          <w:rFonts w:hint="default" w:ascii="Times New Roman" w:hAnsi="Times New Roman" w:cs="Times New Roman"/>
          <w:sz w:val="28"/>
          <w:szCs w:val="28"/>
        </w:rPr>
        <w:t>ã chọn là nghiệm của bài</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toán.</w:t>
      </w:r>
    </w:p>
    <w:p>
      <w:pPr>
        <w:pStyle w:val="4"/>
        <w:numPr>
          <w:ilvl w:val="1"/>
          <w:numId w:val="34"/>
        </w:numPr>
        <w:tabs>
          <w:tab w:val="left" w:pos="759"/>
        </w:tabs>
        <w:spacing w:before="215" w:after="0" w:line="240" w:lineRule="auto"/>
        <w:ind w:left="758" w:right="0" w:hanging="455"/>
        <w:jc w:val="left"/>
        <w:rPr>
          <w:rFonts w:hint="default" w:ascii="Times New Roman" w:hAnsi="Times New Roman" w:cs="Times New Roman"/>
          <w:sz w:val="28"/>
          <w:szCs w:val="28"/>
        </w:rPr>
      </w:pPr>
      <w:r>
        <w:rPr>
          <w:rFonts w:hint="default" w:ascii="Times New Roman" w:hAnsi="Times New Roman" w:cs="Times New Roman"/>
          <w:w w:val="105"/>
          <w:sz w:val="28"/>
          <w:szCs w:val="28"/>
        </w:rPr>
        <w:t>Một số ví dụ áp</w:t>
      </w:r>
      <w:r>
        <w:rPr>
          <w:rFonts w:hint="default" w:ascii="Times New Roman" w:hAnsi="Times New Roman" w:cs="Times New Roman"/>
          <w:spacing w:val="-17"/>
          <w:w w:val="105"/>
          <w:sz w:val="28"/>
          <w:szCs w:val="28"/>
        </w:rPr>
        <w:t xml:space="preserve"> </w:t>
      </w:r>
      <w:r>
        <w:rPr>
          <w:rFonts w:hint="default" w:ascii="Times New Roman" w:hAnsi="Times New Roman" w:cs="Times New Roman"/>
          <w:w w:val="105"/>
          <w:sz w:val="28"/>
          <w:szCs w:val="28"/>
        </w:rPr>
        <w:t>dụng</w:t>
      </w:r>
    </w:p>
    <w:p>
      <w:pPr>
        <w:pStyle w:val="12"/>
        <w:numPr>
          <w:ilvl w:val="2"/>
          <w:numId w:val="34"/>
        </w:numPr>
        <w:tabs>
          <w:tab w:val="left" w:pos="905"/>
        </w:tabs>
        <w:spacing w:before="115" w:after="0" w:line="240" w:lineRule="auto"/>
        <w:ind w:left="904" w:right="0" w:hanging="601"/>
        <w:jc w:val="left"/>
        <w:rPr>
          <w:rFonts w:hint="default" w:ascii="Times New Roman" w:hAnsi="Times New Roman" w:cs="Times New Roman"/>
          <w:i/>
          <w:sz w:val="28"/>
          <w:szCs w:val="28"/>
        </w:rPr>
      </w:pPr>
      <w:r>
        <w:rPr>
          <w:rFonts w:hint="default" w:ascii="Times New Roman" w:hAnsi="Times New Roman" w:cs="Times New Roman"/>
          <w:i/>
          <w:w w:val="105"/>
          <w:sz w:val="28"/>
          <w:szCs w:val="28"/>
        </w:rPr>
        <w:t>Tổ</w:t>
      </w:r>
      <w:r>
        <w:rPr>
          <w:rFonts w:hint="default" w:ascii="Times New Roman" w:hAnsi="Times New Roman" w:cs="Times New Roman"/>
          <w:i/>
          <w:spacing w:val="-4"/>
          <w:w w:val="105"/>
          <w:sz w:val="28"/>
          <w:szCs w:val="28"/>
        </w:rPr>
        <w:t xml:space="preserve"> </w:t>
      </w:r>
      <w:r>
        <w:rPr>
          <w:rFonts w:hint="default" w:ascii="Times New Roman" w:hAnsi="Times New Roman" w:cs="Times New Roman"/>
          <w:i/>
          <w:w w:val="105"/>
          <w:sz w:val="28"/>
          <w:szCs w:val="28"/>
        </w:rPr>
        <w:t>hợp</w:t>
      </w:r>
    </w:p>
    <w:p>
      <w:pPr>
        <w:pStyle w:val="7"/>
        <w:spacing w:before="58" w:line="316" w:lineRule="auto"/>
        <w:ind w:left="304" w:right="1717"/>
        <w:rPr>
          <w:rFonts w:hint="default" w:ascii="Times New Roman" w:hAnsi="Times New Roman" w:cs="Times New Roman"/>
          <w:sz w:val="28"/>
          <w:szCs w:val="28"/>
        </w:rPr>
      </w:pPr>
      <w:r>
        <w:rPr>
          <w:rFonts w:hint="default" w:ascii="Times New Roman" w:hAnsi="Times New Roman" w:cs="Times New Roman"/>
          <w:sz w:val="28"/>
          <w:szCs w:val="28"/>
        </w:rPr>
        <w:t>Một tổ hợp chập k của n là một tập con k phần tử của tập n phần tử. Chẳng hạn tập {1,2,3,4} có các tổ hợp chập 2 là:</w:t>
      </w:r>
    </w:p>
    <w:p>
      <w:pPr>
        <w:pStyle w:val="7"/>
        <w:spacing w:line="275" w:lineRule="exact"/>
        <w:ind w:left="2496"/>
        <w:rPr>
          <w:rFonts w:hint="default" w:ascii="Times New Roman" w:hAnsi="Times New Roman" w:cs="Times New Roman"/>
          <w:sz w:val="28"/>
          <w:szCs w:val="28"/>
        </w:rPr>
      </w:pPr>
      <w:r>
        <w:rPr>
          <w:rFonts w:hint="default" w:ascii="Times New Roman" w:hAnsi="Times New Roman" w:cs="Times New Roman"/>
          <w:sz w:val="28"/>
          <w:szCs w:val="28"/>
        </w:rPr>
        <w:t>{1,2}, {1,3, {1,4, {2,3}, {2,4}, {3,4}</w:t>
      </w:r>
    </w:p>
    <w:p>
      <w:pPr>
        <w:spacing w:after="0" w:line="275" w:lineRule="exact"/>
        <w:rPr>
          <w:rFonts w:hint="default" w:ascii="Times New Roman" w:hAnsi="Times New Roman" w:cs="Times New Roman"/>
          <w:sz w:val="28"/>
          <w:szCs w:val="28"/>
        </w:rPr>
        <w:sectPr>
          <w:pgSz w:w="11900" w:h="16840"/>
          <w:pgMar w:top="1600" w:right="1680" w:bottom="2580" w:left="1680" w:header="0" w:footer="2382"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2"/>
        <w:rPr>
          <w:rFonts w:hint="default" w:ascii="Times New Roman" w:hAnsi="Times New Roman" w:cs="Times New Roman"/>
          <w:sz w:val="28"/>
          <w:szCs w:val="28"/>
        </w:rPr>
      </w:pPr>
    </w:p>
    <w:p>
      <w:pPr>
        <w:pStyle w:val="7"/>
        <w:spacing w:before="90"/>
        <w:ind w:left="304"/>
        <w:jc w:val="both"/>
        <w:rPr>
          <w:rFonts w:hint="default" w:ascii="Times New Roman" w:hAnsi="Times New Roman" w:cs="Times New Roman"/>
          <w:sz w:val="28"/>
          <w:szCs w:val="28"/>
        </w:rPr>
      </w:pPr>
      <w:r>
        <w:rPr>
          <w:rFonts w:hint="default" w:ascii="Times New Roman" w:hAnsi="Times New Roman" w:cs="Times New Roman"/>
          <w:sz w:val="28"/>
          <w:szCs w:val="28"/>
        </w:rPr>
        <w:t>Vì trong tập hợp các phần tử không phân biệt thứ tự nên tập {1,2} cũng là tập</w:t>
      </w:r>
    </w:p>
    <w:p>
      <w:pPr>
        <w:pStyle w:val="7"/>
        <w:spacing w:before="29"/>
        <w:ind w:left="304"/>
        <w:jc w:val="both"/>
        <w:rPr>
          <w:rFonts w:hint="default" w:ascii="Times New Roman" w:hAnsi="Times New Roman" w:cs="Times New Roman"/>
          <w:sz w:val="28"/>
          <w:szCs w:val="28"/>
        </w:rPr>
      </w:pPr>
      <w:r>
        <w:rPr>
          <w:rFonts w:hint="default" w:ascii="Times New Roman" w:hAnsi="Times New Roman" w:cs="Times New Roman"/>
          <w:sz w:val="28"/>
          <w:szCs w:val="28"/>
        </w:rPr>
        <w:t xml:space="preserve">{2,1}, do </w:t>
      </w:r>
      <w:r>
        <w:rPr>
          <w:rFonts w:hint="default" w:cs="Times New Roman"/>
          <w:sz w:val="28"/>
          <w:szCs w:val="28"/>
          <w:lang w:val="en-US"/>
        </w:rPr>
        <w:t>đ</w:t>
      </w:r>
      <w:r>
        <w:rPr>
          <w:rFonts w:hint="default" w:ascii="Times New Roman" w:hAnsi="Times New Roman" w:cs="Times New Roman"/>
          <w:sz w:val="28"/>
          <w:szCs w:val="28"/>
        </w:rPr>
        <w:t>ó, ta coi chúng chỉ là một tổ hợp.</w:t>
      </w:r>
    </w:p>
    <w:p>
      <w:pPr>
        <w:pStyle w:val="7"/>
        <w:spacing w:before="86" w:line="264" w:lineRule="auto"/>
        <w:ind w:left="304" w:right="295"/>
        <w:jc w:val="both"/>
        <w:rPr>
          <w:rFonts w:hint="default" w:ascii="Times New Roman" w:hAnsi="Times New Roman" w:cs="Times New Roman"/>
          <w:sz w:val="28"/>
          <w:szCs w:val="28"/>
        </w:rPr>
      </w:pPr>
      <w:r>
        <w:rPr>
          <w:rFonts w:hint="default" w:ascii="Times New Roman" w:hAnsi="Times New Roman" w:cs="Times New Roman"/>
          <w:sz w:val="28"/>
          <w:szCs w:val="28"/>
        </w:rPr>
        <w:t xml:space="preserve">Bài toán: Hãy xác </w:t>
      </w:r>
      <w:r>
        <w:rPr>
          <w:rFonts w:hint="default" w:cs="Times New Roman"/>
          <w:sz w:val="28"/>
          <w:szCs w:val="28"/>
          <w:lang w:val="en-US"/>
        </w:rPr>
        <w:t>đ</w:t>
      </w:r>
      <w:r>
        <w:rPr>
          <w:rFonts w:hint="default" w:ascii="Times New Roman" w:hAnsi="Times New Roman" w:cs="Times New Roman"/>
          <w:sz w:val="28"/>
          <w:szCs w:val="28"/>
        </w:rPr>
        <w:t xml:space="preserve">ịnh tất cả các tổ hợp chập k của tập n phần tử. </w:t>
      </w:r>
      <w:r>
        <w:rPr>
          <w:rFonts w:hint="default" w:cs="Times New Roman"/>
          <w:sz w:val="28"/>
          <w:szCs w:val="28"/>
          <w:lang w:val="en-US"/>
        </w:rPr>
        <w:t>Đ</w:t>
      </w:r>
      <w:r>
        <w:rPr>
          <w:rFonts w:hint="default" w:ascii="Times New Roman" w:hAnsi="Times New Roman" w:cs="Times New Roman"/>
          <w:sz w:val="28"/>
          <w:szCs w:val="28"/>
        </w:rPr>
        <w:t xml:space="preserve">ể </w:t>
      </w:r>
      <w:r>
        <w:rPr>
          <w:rFonts w:hint="default" w:cs="Times New Roman"/>
          <w:sz w:val="28"/>
          <w:szCs w:val="28"/>
          <w:lang w:val="en-US"/>
        </w:rPr>
        <w:t>đ</w:t>
      </w:r>
      <w:r>
        <w:rPr>
          <w:rFonts w:hint="default" w:ascii="Times New Roman" w:hAnsi="Times New Roman" w:cs="Times New Roman"/>
          <w:sz w:val="28"/>
          <w:szCs w:val="28"/>
        </w:rPr>
        <w:t xml:space="preserve">ơn giản ta chỉ xét bài toán tìm các tổ hợp của tập các số nguyên từ 1 </w:t>
      </w:r>
      <w:r>
        <w:rPr>
          <w:rFonts w:hint="default" w:cs="Times New Roman"/>
          <w:sz w:val="28"/>
          <w:szCs w:val="28"/>
          <w:lang w:val="en-US"/>
        </w:rPr>
        <w:t>đ</w:t>
      </w:r>
      <w:r>
        <w:rPr>
          <w:rFonts w:hint="default" w:ascii="Times New Roman" w:hAnsi="Times New Roman" w:cs="Times New Roman"/>
          <w:sz w:val="28"/>
          <w:szCs w:val="28"/>
        </w:rPr>
        <w:t xml:space="preserve">ến n. </w:t>
      </w:r>
      <w:r>
        <w:rPr>
          <w:rFonts w:hint="default" w:cs="Times New Roman"/>
          <w:sz w:val="28"/>
          <w:szCs w:val="28"/>
          <w:lang w:val="en-US"/>
        </w:rPr>
        <w:t>Đ</w:t>
      </w:r>
      <w:r>
        <w:rPr>
          <w:rFonts w:hint="default" w:ascii="Times New Roman" w:hAnsi="Times New Roman" w:cs="Times New Roman"/>
          <w:sz w:val="28"/>
          <w:szCs w:val="28"/>
        </w:rPr>
        <w:t xml:space="preserve">ối với một tập hữu hạn bất kì, bằng cách </w:t>
      </w:r>
      <w:r>
        <w:rPr>
          <w:rFonts w:hint="default" w:cs="Times New Roman"/>
          <w:sz w:val="28"/>
          <w:szCs w:val="28"/>
          <w:lang w:val="en-US"/>
        </w:rPr>
        <w:t>đ</w:t>
      </w:r>
      <w:r>
        <w:rPr>
          <w:rFonts w:hint="default" w:ascii="Times New Roman" w:hAnsi="Times New Roman" w:cs="Times New Roman"/>
          <w:sz w:val="28"/>
          <w:szCs w:val="28"/>
        </w:rPr>
        <w:t xml:space="preserve">ánh số thứ tự của các phần tử, ta cũng </w:t>
      </w:r>
      <w:r>
        <w:rPr>
          <w:rFonts w:hint="default" w:cs="Times New Roman"/>
          <w:sz w:val="28"/>
          <w:szCs w:val="28"/>
          <w:lang w:val="en-US"/>
        </w:rPr>
        <w:t>đ</w:t>
      </w:r>
      <w:r>
        <w:rPr>
          <w:rFonts w:hint="default" w:ascii="Times New Roman" w:hAnsi="Times New Roman" w:cs="Times New Roman"/>
          <w:sz w:val="28"/>
          <w:szCs w:val="28"/>
        </w:rPr>
        <w:t xml:space="preserve">ưa </w:t>
      </w:r>
      <w:r>
        <w:rPr>
          <w:rFonts w:hint="default" w:cs="Times New Roman"/>
          <w:sz w:val="28"/>
          <w:szCs w:val="28"/>
          <w:lang w:val="en-US"/>
        </w:rPr>
        <w:t>đ</w:t>
      </w:r>
      <w:r>
        <w:rPr>
          <w:rFonts w:hint="default" w:ascii="Times New Roman" w:hAnsi="Times New Roman" w:cs="Times New Roman"/>
          <w:sz w:val="28"/>
          <w:szCs w:val="28"/>
        </w:rPr>
        <w:t xml:space="preserve">ược về bài toán </w:t>
      </w:r>
      <w:r>
        <w:rPr>
          <w:rFonts w:hint="default" w:cs="Times New Roman"/>
          <w:sz w:val="28"/>
          <w:szCs w:val="28"/>
          <w:lang w:val="en-US"/>
        </w:rPr>
        <w:t>đ</w:t>
      </w:r>
      <w:r>
        <w:rPr>
          <w:rFonts w:hint="default" w:ascii="Times New Roman" w:hAnsi="Times New Roman" w:cs="Times New Roman"/>
          <w:sz w:val="28"/>
          <w:szCs w:val="28"/>
        </w:rPr>
        <w:t xml:space="preserve">ối với tập các số nguyên từ 1 </w:t>
      </w:r>
      <w:r>
        <w:rPr>
          <w:rFonts w:hint="default" w:cs="Times New Roman"/>
          <w:sz w:val="28"/>
          <w:szCs w:val="28"/>
          <w:lang w:val="en-US"/>
        </w:rPr>
        <w:t>đ</w:t>
      </w:r>
      <w:r>
        <w:rPr>
          <w:rFonts w:hint="default" w:ascii="Times New Roman" w:hAnsi="Times New Roman" w:cs="Times New Roman"/>
          <w:sz w:val="28"/>
          <w:szCs w:val="28"/>
        </w:rPr>
        <w:t>ến n.</w:t>
      </w:r>
    </w:p>
    <w:p>
      <w:pPr>
        <w:pStyle w:val="7"/>
        <w:spacing w:before="60" w:line="264" w:lineRule="auto"/>
        <w:ind w:left="304" w:right="298" w:hanging="1"/>
        <w:jc w:val="both"/>
        <w:rPr>
          <w:rFonts w:hint="default" w:ascii="Times New Roman" w:hAnsi="Times New Roman" w:cs="Times New Roman"/>
          <w:sz w:val="28"/>
          <w:szCs w:val="28"/>
        </w:rPr>
      </w:pPr>
      <w:r>
        <w:rPr>
          <w:rFonts w:hint="default" w:ascii="Times New Roman" w:hAnsi="Times New Roman" w:cs="Times New Roman"/>
          <w:sz w:val="28"/>
          <w:szCs w:val="28"/>
        </w:rPr>
        <w:t xml:space="preserve">Nghiệm của bài toán tìm các tổ hợp chập k của n phần tử phải thoả mãn các </w:t>
      </w:r>
      <w:r>
        <w:rPr>
          <w:rFonts w:hint="default" w:cs="Times New Roman"/>
          <w:sz w:val="28"/>
          <w:szCs w:val="28"/>
          <w:lang w:val="en-US"/>
        </w:rPr>
        <w:t>đ</w:t>
      </w:r>
      <w:r>
        <w:rPr>
          <w:rFonts w:hint="default" w:ascii="Times New Roman" w:hAnsi="Times New Roman" w:cs="Times New Roman"/>
          <w:sz w:val="28"/>
          <w:szCs w:val="28"/>
        </w:rPr>
        <w:t>iều kiện sau:</w:t>
      </w:r>
    </w:p>
    <w:p>
      <w:pPr>
        <w:pStyle w:val="12"/>
        <w:numPr>
          <w:ilvl w:val="0"/>
          <w:numId w:val="36"/>
        </w:numPr>
        <w:tabs>
          <w:tab w:val="left" w:pos="1270"/>
        </w:tabs>
        <w:spacing w:before="63" w:after="0" w:line="240" w:lineRule="auto"/>
        <w:ind w:left="1269" w:right="0" w:hanging="399"/>
        <w:jc w:val="both"/>
        <w:rPr>
          <w:rFonts w:hint="default" w:ascii="Times New Roman" w:hAnsi="Times New Roman" w:cs="Times New Roman"/>
          <w:sz w:val="28"/>
          <w:szCs w:val="28"/>
        </w:rPr>
      </w:pPr>
      <w:r>
        <w:rPr>
          <w:rFonts w:hint="default" w:ascii="Times New Roman" w:hAnsi="Times New Roman" w:cs="Times New Roman"/>
          <w:sz w:val="28"/>
          <w:szCs w:val="28"/>
        </w:rPr>
        <w:t>Là</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một vector</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X</w:t>
      </w:r>
      <w:r>
        <w:rPr>
          <w:rFonts w:hint="default" w:ascii="Times New Roman" w:hAnsi="Times New Roman" w:cs="Times New Roman"/>
          <w:spacing w:val="13"/>
          <w:sz w:val="28"/>
          <w:szCs w:val="28"/>
        </w:rPr>
        <w:t xml:space="preserve"> </w:t>
      </w:r>
      <w:r>
        <w:rPr>
          <w:rFonts w:hint="default" w:ascii="Times New Roman" w:hAnsi="Times New Roman" w:cs="Times New Roman"/>
          <w:sz w:val="28"/>
          <w:szCs w:val="28"/>
        </w:rPr>
        <w:t>=</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(x</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w:t>
      </w:r>
      <w:r>
        <w:rPr>
          <w:rFonts w:hint="default" w:ascii="Times New Roman" w:hAnsi="Times New Roman" w:cs="Times New Roman"/>
          <w:spacing w:val="-19"/>
          <w:sz w:val="28"/>
          <w:szCs w:val="28"/>
          <w:vertAlign w:val="baseline"/>
        </w:rPr>
        <w:t xml:space="preserve"> </w:t>
      </w:r>
      <w:r>
        <w:rPr>
          <w:rFonts w:hint="default" w:ascii="Times New Roman" w:hAnsi="Times New Roman" w:cs="Times New Roman"/>
          <w:spacing w:val="2"/>
          <w:sz w:val="28"/>
          <w:szCs w:val="28"/>
          <w:vertAlign w:val="baseline"/>
        </w:rPr>
        <w:t>x</w:t>
      </w:r>
      <w:r>
        <w:rPr>
          <w:rFonts w:hint="default" w:ascii="Times New Roman" w:hAnsi="Times New Roman" w:cs="Times New Roman"/>
          <w:spacing w:val="2"/>
          <w:sz w:val="28"/>
          <w:szCs w:val="28"/>
          <w:vertAlign w:val="subscript"/>
        </w:rPr>
        <w:t>2</w:t>
      </w:r>
      <w:r>
        <w:rPr>
          <w:rFonts w:hint="default" w:ascii="Times New Roman" w:hAnsi="Times New Roman" w:cs="Times New Roman"/>
          <w:spacing w:val="2"/>
          <w:sz w:val="28"/>
          <w:szCs w:val="28"/>
          <w:vertAlign w:val="baseline"/>
        </w:rPr>
        <w:t>,</w:t>
      </w:r>
      <w:r>
        <w:rPr>
          <w:rFonts w:hint="default" w:ascii="Times New Roman" w:hAnsi="Times New Roman" w:cs="Times New Roman"/>
          <w:spacing w:val="-19"/>
          <w:sz w:val="28"/>
          <w:szCs w:val="28"/>
          <w:vertAlign w:val="baseline"/>
        </w:rPr>
        <w:t xml:space="preserve"> </w:t>
      </w:r>
      <w:r>
        <w:rPr>
          <w:rFonts w:hint="default" w:ascii="Times New Roman" w:hAnsi="Times New Roman" w:cs="Times New Roman"/>
          <w:sz w:val="28"/>
          <w:szCs w:val="28"/>
          <w:vertAlign w:val="baseline"/>
        </w:rPr>
        <w:t>…</w:t>
      </w:r>
      <w:r>
        <w:rPr>
          <w:rFonts w:hint="default" w:ascii="Times New Roman" w:hAnsi="Times New Roman" w:cs="Times New Roman"/>
          <w:spacing w:val="-18"/>
          <w:sz w:val="28"/>
          <w:szCs w:val="28"/>
          <w:vertAlign w:val="baseline"/>
        </w:rPr>
        <w:t xml:space="preserve"> </w:t>
      </w:r>
      <w:r>
        <w:rPr>
          <w:rFonts w:hint="default" w:ascii="Times New Roman" w:hAnsi="Times New Roman" w:cs="Times New Roman"/>
          <w:sz w:val="28"/>
          <w:szCs w:val="28"/>
          <w:vertAlign w:val="baseline"/>
        </w:rPr>
        <w:t>,</w:t>
      </w:r>
      <w:r>
        <w:rPr>
          <w:rFonts w:hint="default" w:ascii="Times New Roman" w:hAnsi="Times New Roman" w:cs="Times New Roman"/>
          <w:spacing w:val="-19"/>
          <w:sz w:val="28"/>
          <w:szCs w:val="28"/>
          <w:vertAlign w:val="baseline"/>
        </w:rPr>
        <w:t xml:space="preserve"> </w:t>
      </w:r>
      <w:r>
        <w:rPr>
          <w:rFonts w:hint="default" w:ascii="Times New Roman" w:hAnsi="Times New Roman" w:cs="Times New Roman"/>
          <w:spacing w:val="3"/>
          <w:sz w:val="28"/>
          <w:szCs w:val="28"/>
          <w:vertAlign w:val="baseline"/>
        </w:rPr>
        <w:t>x</w:t>
      </w:r>
      <w:r>
        <w:rPr>
          <w:rFonts w:hint="default" w:ascii="Times New Roman" w:hAnsi="Times New Roman" w:cs="Times New Roman"/>
          <w:spacing w:val="3"/>
          <w:sz w:val="28"/>
          <w:szCs w:val="28"/>
          <w:vertAlign w:val="subscript"/>
        </w:rPr>
        <w:t>k</w:t>
      </w:r>
      <w:r>
        <w:rPr>
          <w:rFonts w:hint="default" w:ascii="Times New Roman" w:hAnsi="Times New Roman" w:cs="Times New Roman"/>
          <w:spacing w:val="3"/>
          <w:sz w:val="28"/>
          <w:szCs w:val="28"/>
          <w:vertAlign w:val="baseline"/>
        </w:rPr>
        <w:t>)</w:t>
      </w:r>
    </w:p>
    <w:p>
      <w:pPr>
        <w:pStyle w:val="12"/>
        <w:numPr>
          <w:ilvl w:val="0"/>
          <w:numId w:val="36"/>
        </w:numPr>
        <w:tabs>
          <w:tab w:val="left" w:pos="1270"/>
        </w:tabs>
        <w:spacing w:before="35" w:after="0" w:line="240" w:lineRule="auto"/>
        <w:ind w:left="1269" w:right="0" w:hanging="399"/>
        <w:jc w:val="both"/>
        <w:rPr>
          <w:rFonts w:hint="default" w:ascii="Times New Roman" w:hAnsi="Times New Roman" w:cs="Times New Roman"/>
          <w:sz w:val="28"/>
          <w:szCs w:val="28"/>
        </w:rPr>
      </w:pPr>
      <w:r>
        <w:rPr>
          <w:rFonts w:hint="default" w:ascii="Times New Roman" w:hAnsi="Times New Roman" w:cs="Times New Roman"/>
          <w:sz w:val="28"/>
          <w:szCs w:val="28"/>
        </w:rPr>
        <w:t>x</w:t>
      </w:r>
      <w:r>
        <w:rPr>
          <w:rFonts w:hint="default" w:ascii="Times New Roman" w:hAnsi="Times New Roman" w:cs="Times New Roman"/>
          <w:sz w:val="28"/>
          <w:szCs w:val="28"/>
          <w:vertAlign w:val="subscript"/>
        </w:rPr>
        <w:t>i</w:t>
      </w:r>
      <w:r>
        <w:rPr>
          <w:rFonts w:hint="default" w:ascii="Times New Roman" w:hAnsi="Times New Roman" w:cs="Times New Roman"/>
          <w:sz w:val="28"/>
          <w:szCs w:val="28"/>
          <w:vertAlign w:val="baseline"/>
        </w:rPr>
        <w:t xml:space="preserve"> lấy giá trị trong tập {1,2, …</w:t>
      </w:r>
      <w:r>
        <w:rPr>
          <w:rFonts w:hint="default" w:ascii="Times New Roman" w:hAnsi="Times New Roman" w:cs="Times New Roman"/>
          <w:spacing w:val="-26"/>
          <w:sz w:val="28"/>
          <w:szCs w:val="28"/>
          <w:vertAlign w:val="baseline"/>
        </w:rPr>
        <w:t xml:space="preserve"> </w:t>
      </w:r>
      <w:r>
        <w:rPr>
          <w:rFonts w:hint="default" w:ascii="Times New Roman" w:hAnsi="Times New Roman" w:cs="Times New Roman"/>
          <w:sz w:val="28"/>
          <w:szCs w:val="28"/>
          <w:vertAlign w:val="baseline"/>
        </w:rPr>
        <w:t>n}</w:t>
      </w:r>
    </w:p>
    <w:p>
      <w:pPr>
        <w:pStyle w:val="12"/>
        <w:numPr>
          <w:ilvl w:val="0"/>
          <w:numId w:val="36"/>
        </w:numPr>
        <w:tabs>
          <w:tab w:val="left" w:pos="1270"/>
        </w:tabs>
        <w:spacing w:before="31" w:after="0" w:line="266" w:lineRule="auto"/>
        <w:ind w:left="1269" w:right="293" w:hanging="399"/>
        <w:jc w:val="both"/>
        <w:rPr>
          <w:rFonts w:hint="default" w:ascii="Times New Roman" w:hAnsi="Times New Roman" w:cs="Times New Roman"/>
          <w:sz w:val="28"/>
          <w:szCs w:val="28"/>
        </w:rPr>
      </w:pPr>
      <w:r>
        <w:rPr>
          <w:rFonts w:hint="default" w:ascii="Times New Roman" w:hAnsi="Times New Roman" w:cs="Times New Roman"/>
          <w:sz w:val="28"/>
          <w:szCs w:val="28"/>
        </w:rPr>
        <w:t>Ràng buộc: x</w:t>
      </w:r>
      <w:r>
        <w:rPr>
          <w:rFonts w:hint="default" w:ascii="Times New Roman" w:hAnsi="Times New Roman" w:cs="Times New Roman"/>
          <w:sz w:val="28"/>
          <w:szCs w:val="28"/>
          <w:vertAlign w:val="subscript"/>
        </w:rPr>
        <w:t>i</w:t>
      </w:r>
      <w:r>
        <w:rPr>
          <w:rFonts w:hint="default" w:ascii="Times New Roman" w:hAnsi="Times New Roman" w:cs="Times New Roman"/>
          <w:sz w:val="28"/>
          <w:szCs w:val="28"/>
          <w:vertAlign w:val="baseline"/>
        </w:rPr>
        <w:t xml:space="preserve"> € x</w:t>
      </w:r>
      <w:r>
        <w:rPr>
          <w:rFonts w:hint="default" w:ascii="Times New Roman" w:hAnsi="Times New Roman" w:cs="Times New Roman"/>
          <w:sz w:val="28"/>
          <w:szCs w:val="28"/>
          <w:vertAlign w:val="subscript"/>
        </w:rPr>
        <w:t>i+1</w:t>
      </w:r>
      <w:r>
        <w:rPr>
          <w:rFonts w:hint="default" w:ascii="Times New Roman" w:hAnsi="Times New Roman" w:cs="Times New Roman"/>
          <w:sz w:val="28"/>
          <w:szCs w:val="28"/>
          <w:vertAlign w:val="baseline"/>
        </w:rPr>
        <w:t xml:space="preserve"> với mọi giá trị i từ 1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ến k — 1 (vì tập hợp không phân biệt thứ tự phần tử nên ta sắp xếp các phần tử theo thứ tự tăng dần).</w:t>
      </w:r>
    </w:p>
    <w:p>
      <w:pPr>
        <w:pStyle w:val="7"/>
        <w:spacing w:before="57" w:line="268" w:lineRule="auto"/>
        <w:ind w:left="304" w:right="297" w:hanging="1"/>
        <w:jc w:val="both"/>
        <w:rPr>
          <w:rFonts w:hint="default" w:ascii="Times New Roman" w:hAnsi="Times New Roman" w:cs="Times New Roman"/>
          <w:sz w:val="28"/>
          <w:szCs w:val="28"/>
        </w:rPr>
      </w:pPr>
      <w:r>
        <w:rPr>
          <w:rFonts w:hint="default" w:ascii="Times New Roman" w:hAnsi="Times New Roman" w:cs="Times New Roman"/>
          <w:w w:val="105"/>
          <w:sz w:val="28"/>
          <w:szCs w:val="28"/>
        </w:rPr>
        <w:t>Ta có: 1≤ x</w:t>
      </w:r>
      <w:r>
        <w:rPr>
          <w:rFonts w:hint="default" w:ascii="Times New Roman" w:hAnsi="Times New Roman" w:cs="Times New Roman"/>
          <w:w w:val="105"/>
          <w:sz w:val="28"/>
          <w:szCs w:val="28"/>
          <w:vertAlign w:val="subscript"/>
        </w:rPr>
        <w:t>1</w:t>
      </w:r>
      <w:r>
        <w:rPr>
          <w:rFonts w:hint="default" w:ascii="Times New Roman" w:hAnsi="Times New Roman" w:cs="Times New Roman"/>
          <w:w w:val="105"/>
          <w:sz w:val="28"/>
          <w:szCs w:val="28"/>
          <w:vertAlign w:val="baseline"/>
        </w:rPr>
        <w:t xml:space="preserve"> € x</w:t>
      </w:r>
      <w:r>
        <w:rPr>
          <w:rFonts w:hint="default" w:ascii="Times New Roman" w:hAnsi="Times New Roman" w:cs="Times New Roman"/>
          <w:w w:val="105"/>
          <w:sz w:val="28"/>
          <w:szCs w:val="28"/>
          <w:vertAlign w:val="subscript"/>
        </w:rPr>
        <w:t>2</w:t>
      </w:r>
      <w:r>
        <w:rPr>
          <w:rFonts w:hint="default" w:ascii="Times New Roman" w:hAnsi="Times New Roman" w:cs="Times New Roman"/>
          <w:w w:val="105"/>
          <w:sz w:val="28"/>
          <w:szCs w:val="28"/>
          <w:vertAlign w:val="baseline"/>
        </w:rPr>
        <w:t xml:space="preserve"> € … € x</w:t>
      </w:r>
      <w:r>
        <w:rPr>
          <w:rFonts w:hint="default" w:ascii="Times New Roman" w:hAnsi="Times New Roman" w:cs="Times New Roman"/>
          <w:w w:val="105"/>
          <w:sz w:val="28"/>
          <w:szCs w:val="28"/>
          <w:vertAlign w:val="subscript"/>
        </w:rPr>
        <w:t>k</w:t>
      </w:r>
      <w:r>
        <w:rPr>
          <w:rFonts w:hint="default" w:ascii="Times New Roman" w:hAnsi="Times New Roman" w:cs="Times New Roman"/>
          <w:w w:val="105"/>
          <w:sz w:val="28"/>
          <w:szCs w:val="28"/>
          <w:vertAlign w:val="baseline"/>
        </w:rPr>
        <w:t xml:space="preserve"> ≤ n, do </w:t>
      </w:r>
      <w:r>
        <w:rPr>
          <w:rFonts w:hint="default" w:cs="Times New Roman"/>
          <w:w w:val="105"/>
          <w:sz w:val="28"/>
          <w:szCs w:val="28"/>
          <w:vertAlign w:val="baseline"/>
          <w:lang w:val="en-US"/>
        </w:rPr>
        <w:t>đ</w:t>
      </w:r>
      <w:r>
        <w:rPr>
          <w:rFonts w:hint="default" w:ascii="Times New Roman" w:hAnsi="Times New Roman" w:cs="Times New Roman"/>
          <w:w w:val="105"/>
          <w:sz w:val="28"/>
          <w:szCs w:val="28"/>
          <w:vertAlign w:val="baseline"/>
        </w:rPr>
        <w:t>ó tập S</w:t>
      </w:r>
      <w:r>
        <w:rPr>
          <w:rFonts w:hint="default" w:ascii="Times New Roman" w:hAnsi="Times New Roman" w:cs="Times New Roman"/>
          <w:w w:val="105"/>
          <w:sz w:val="28"/>
          <w:szCs w:val="28"/>
          <w:vertAlign w:val="subscript"/>
        </w:rPr>
        <w:t>i</w:t>
      </w:r>
      <w:r>
        <w:rPr>
          <w:rFonts w:hint="default" w:ascii="Times New Roman" w:hAnsi="Times New Roman" w:cs="Times New Roman"/>
          <w:w w:val="105"/>
          <w:sz w:val="28"/>
          <w:szCs w:val="28"/>
          <w:vertAlign w:val="baseline"/>
        </w:rPr>
        <w:t xml:space="preserve"> (tập các ứng cử viên </w:t>
      </w:r>
      <w:r>
        <w:rPr>
          <w:rFonts w:hint="default" w:cs="Times New Roman"/>
          <w:w w:val="105"/>
          <w:sz w:val="28"/>
          <w:szCs w:val="28"/>
          <w:vertAlign w:val="baseline"/>
          <w:lang w:val="en-US"/>
        </w:rPr>
        <w:t>đ</w:t>
      </w:r>
      <w:r>
        <w:rPr>
          <w:rFonts w:hint="default" w:ascii="Times New Roman" w:hAnsi="Times New Roman" w:cs="Times New Roman"/>
          <w:w w:val="105"/>
          <w:sz w:val="28"/>
          <w:szCs w:val="28"/>
          <w:vertAlign w:val="baseline"/>
        </w:rPr>
        <w:t>ược chọn làm thành phần thứ i) là từ x</w:t>
      </w:r>
      <w:r>
        <w:rPr>
          <w:rFonts w:hint="default" w:ascii="Times New Roman" w:hAnsi="Times New Roman" w:cs="Times New Roman"/>
          <w:w w:val="105"/>
          <w:sz w:val="28"/>
          <w:szCs w:val="28"/>
          <w:vertAlign w:val="subscript"/>
        </w:rPr>
        <w:t>i–1</w:t>
      </w:r>
      <w:r>
        <w:rPr>
          <w:rFonts w:hint="default" w:ascii="Times New Roman" w:hAnsi="Times New Roman" w:cs="Times New Roman"/>
          <w:w w:val="105"/>
          <w:sz w:val="28"/>
          <w:szCs w:val="28"/>
          <w:vertAlign w:val="baseline"/>
        </w:rPr>
        <w:t xml:space="preserve"> + 1 </w:t>
      </w:r>
      <w:r>
        <w:rPr>
          <w:rFonts w:hint="default" w:cs="Times New Roman"/>
          <w:w w:val="105"/>
          <w:sz w:val="28"/>
          <w:szCs w:val="28"/>
          <w:vertAlign w:val="baseline"/>
          <w:lang w:val="en-US"/>
        </w:rPr>
        <w:t>đ</w:t>
      </w:r>
      <w:r>
        <w:rPr>
          <w:rFonts w:hint="default" w:ascii="Times New Roman" w:hAnsi="Times New Roman" w:cs="Times New Roman"/>
          <w:w w:val="105"/>
          <w:sz w:val="28"/>
          <w:szCs w:val="28"/>
          <w:vertAlign w:val="baseline"/>
        </w:rPr>
        <w:t xml:space="preserve">ến (n — k + i). </w:t>
      </w:r>
      <w:r>
        <w:rPr>
          <w:rFonts w:hint="default" w:cs="Times New Roman"/>
          <w:w w:val="105"/>
          <w:sz w:val="28"/>
          <w:szCs w:val="28"/>
          <w:vertAlign w:val="baseline"/>
          <w:lang w:val="en-US"/>
        </w:rPr>
        <w:t>Đ</w:t>
      </w:r>
      <w:r>
        <w:rPr>
          <w:rFonts w:hint="default" w:ascii="Times New Roman" w:hAnsi="Times New Roman" w:cs="Times New Roman"/>
          <w:w w:val="105"/>
          <w:sz w:val="28"/>
          <w:szCs w:val="28"/>
          <w:vertAlign w:val="baseline"/>
        </w:rPr>
        <w:t xml:space="preserve">ể </w:t>
      </w:r>
      <w:r>
        <w:rPr>
          <w:rFonts w:hint="default" w:cs="Times New Roman"/>
          <w:w w:val="105"/>
          <w:sz w:val="28"/>
          <w:szCs w:val="28"/>
          <w:vertAlign w:val="baseline"/>
          <w:lang w:val="en-US"/>
        </w:rPr>
        <w:t>đ</w:t>
      </w:r>
      <w:r>
        <w:rPr>
          <w:rFonts w:hint="default" w:ascii="Times New Roman" w:hAnsi="Times New Roman" w:cs="Times New Roman"/>
          <w:w w:val="105"/>
          <w:sz w:val="28"/>
          <w:szCs w:val="28"/>
          <w:vertAlign w:val="baseline"/>
        </w:rPr>
        <w:t xml:space="preserve">iều này </w:t>
      </w:r>
      <w:r>
        <w:rPr>
          <w:rFonts w:hint="default" w:cs="Times New Roman"/>
          <w:w w:val="105"/>
          <w:sz w:val="28"/>
          <w:szCs w:val="28"/>
          <w:vertAlign w:val="baseline"/>
          <w:lang w:val="en-US"/>
        </w:rPr>
        <w:t>đ</w:t>
      </w:r>
      <w:r>
        <w:rPr>
          <w:rFonts w:hint="default" w:ascii="Times New Roman" w:hAnsi="Times New Roman" w:cs="Times New Roman"/>
          <w:w w:val="105"/>
          <w:sz w:val="28"/>
          <w:szCs w:val="28"/>
          <w:vertAlign w:val="baseline"/>
        </w:rPr>
        <w:t>úng cho cả trường hợp i = 1, ta thêm vào x</w:t>
      </w:r>
      <w:r>
        <w:rPr>
          <w:rFonts w:hint="default" w:ascii="Times New Roman" w:hAnsi="Times New Roman" w:cs="Times New Roman"/>
          <w:w w:val="105"/>
          <w:sz w:val="28"/>
          <w:szCs w:val="28"/>
          <w:vertAlign w:val="subscript"/>
        </w:rPr>
        <w:t>O</w:t>
      </w:r>
      <w:r>
        <w:rPr>
          <w:rFonts w:hint="default" w:ascii="Times New Roman" w:hAnsi="Times New Roman" w:cs="Times New Roman"/>
          <w:w w:val="105"/>
          <w:sz w:val="28"/>
          <w:szCs w:val="28"/>
          <w:vertAlign w:val="baseline"/>
        </w:rPr>
        <w:t xml:space="preserve"> = 0.</w:t>
      </w:r>
    </w:p>
    <w:p>
      <w:pPr>
        <w:pStyle w:val="7"/>
        <w:spacing w:before="57" w:line="266" w:lineRule="auto"/>
        <w:ind w:left="304" w:right="296"/>
        <w:jc w:val="both"/>
        <w:rPr>
          <w:rFonts w:hint="default" w:ascii="Times New Roman" w:hAnsi="Times New Roman" w:cs="Times New Roman"/>
          <w:sz w:val="28"/>
          <w:szCs w:val="28"/>
        </w:rPr>
      </w:pPr>
      <w:r>
        <w:rPr>
          <w:rFonts w:hint="default" w:ascii="Times New Roman" w:hAnsi="Times New Roman" w:cs="Times New Roman"/>
          <w:sz w:val="28"/>
          <w:szCs w:val="28"/>
        </w:rPr>
        <w:t xml:space="preserve">Sau </w:t>
      </w:r>
      <w:r>
        <w:rPr>
          <w:rFonts w:hint="default" w:cs="Times New Roman"/>
          <w:sz w:val="28"/>
          <w:szCs w:val="28"/>
          <w:lang w:val="en-US"/>
        </w:rPr>
        <w:t>đ</w:t>
      </w:r>
      <w:r>
        <w:rPr>
          <w:rFonts w:hint="default" w:ascii="Times New Roman" w:hAnsi="Times New Roman" w:cs="Times New Roman"/>
          <w:sz w:val="28"/>
          <w:szCs w:val="28"/>
        </w:rPr>
        <w:t xml:space="preserve">ây là chương trình hoàn chỉnh, chương trình sử dụng mô hình </w:t>
      </w:r>
      <w:r>
        <w:rPr>
          <w:rFonts w:hint="default" w:cs="Times New Roman"/>
          <w:sz w:val="28"/>
          <w:szCs w:val="28"/>
          <w:lang w:val="en-US"/>
        </w:rPr>
        <w:t>đ</w:t>
      </w:r>
      <w:r>
        <w:rPr>
          <w:rFonts w:hint="default" w:ascii="Times New Roman" w:hAnsi="Times New Roman" w:cs="Times New Roman"/>
          <w:sz w:val="28"/>
          <w:szCs w:val="28"/>
        </w:rPr>
        <w:t xml:space="preserve">ệ quy </w:t>
      </w:r>
      <w:r>
        <w:rPr>
          <w:rFonts w:hint="default" w:cs="Times New Roman"/>
          <w:sz w:val="28"/>
          <w:szCs w:val="28"/>
          <w:lang w:val="en-US"/>
        </w:rPr>
        <w:t>đ</w:t>
      </w:r>
      <w:r>
        <w:rPr>
          <w:rFonts w:hint="default" w:ascii="Times New Roman" w:hAnsi="Times New Roman" w:cs="Times New Roman"/>
          <w:sz w:val="28"/>
          <w:szCs w:val="28"/>
        </w:rPr>
        <w:t>ể sinh tất cả các tổ hợp chập k của n.</w:t>
      </w:r>
    </w:p>
    <w:p>
      <w:pPr>
        <w:pStyle w:val="7"/>
        <w:spacing w:before="2"/>
        <w:rPr>
          <w:rFonts w:hint="default" w:ascii="Times New Roman" w:hAnsi="Times New Roman" w:cs="Times New Roman"/>
          <w:sz w:val="28"/>
          <w:szCs w:val="28"/>
        </w:rPr>
      </w:pPr>
    </w:p>
    <w:tbl>
      <w:tblPr>
        <w:tblStyle w:val="6"/>
        <w:tblW w:w="0" w:type="auto"/>
        <w:tblInd w:w="75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103"/>
        <w:gridCol w:w="990"/>
        <w:gridCol w:w="55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93" w:hRule="atLeast"/>
        </w:trPr>
        <w:tc>
          <w:tcPr>
            <w:tcW w:w="1103" w:type="dxa"/>
            <w:tcBorders>
              <w:top w:val="single" w:color="000000" w:sz="4" w:space="0"/>
              <w:left w:val="single" w:color="000000" w:sz="4" w:space="0"/>
            </w:tcBorders>
          </w:tcPr>
          <w:p>
            <w:pPr>
              <w:pStyle w:val="13"/>
              <w:spacing w:before="25" w:line="248" w:lineRule="exact"/>
              <w:ind w:left="112"/>
              <w:rPr>
                <w:rFonts w:hint="default" w:ascii="Times New Roman" w:hAnsi="Times New Roman" w:cs="Times New Roman"/>
                <w:sz w:val="28"/>
                <w:szCs w:val="28"/>
              </w:rPr>
            </w:pPr>
            <w:r>
              <w:rPr>
                <w:rFonts w:hint="default" w:ascii="Times New Roman" w:hAnsi="Times New Roman" w:cs="Times New Roman"/>
                <w:sz w:val="28"/>
                <w:szCs w:val="28"/>
              </w:rPr>
              <w:t>program</w:t>
            </w:r>
          </w:p>
        </w:tc>
        <w:tc>
          <w:tcPr>
            <w:tcW w:w="990" w:type="dxa"/>
            <w:tcBorders>
              <w:top w:val="single" w:color="000000" w:sz="4" w:space="0"/>
            </w:tcBorders>
          </w:tcPr>
          <w:p>
            <w:pPr>
              <w:pStyle w:val="13"/>
              <w:spacing w:before="25" w:line="248" w:lineRule="exact"/>
              <w:ind w:left="70"/>
              <w:rPr>
                <w:rFonts w:hint="default" w:ascii="Times New Roman" w:hAnsi="Times New Roman" w:cs="Times New Roman"/>
                <w:sz w:val="28"/>
                <w:szCs w:val="28"/>
              </w:rPr>
            </w:pPr>
            <w:r>
              <w:rPr>
                <w:rFonts w:hint="default" w:ascii="Times New Roman" w:hAnsi="Times New Roman" w:cs="Times New Roman"/>
                <w:sz w:val="28"/>
                <w:szCs w:val="28"/>
              </w:rPr>
              <w:t>ToHop;</w:t>
            </w:r>
          </w:p>
        </w:tc>
        <w:tc>
          <w:tcPr>
            <w:tcW w:w="5508" w:type="dxa"/>
            <w:tcBorders>
              <w:top w:val="single" w:color="000000" w:sz="4" w:space="0"/>
              <w:right w:val="single" w:color="000000" w:sz="4" w:space="0"/>
            </w:tcBorders>
          </w:tcPr>
          <w:p>
            <w:pPr>
              <w:pStyle w:val="13"/>
              <w:rPr>
                <w:rFonts w:hint="default" w:ascii="Times New Roman" w:hAnsi="Times New Roman" w:cs="Times New Roman"/>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7" w:hRule="atLeast"/>
        </w:trPr>
        <w:tc>
          <w:tcPr>
            <w:tcW w:w="1103" w:type="dxa"/>
            <w:tcBorders>
              <w:left w:val="single" w:color="000000" w:sz="4" w:space="0"/>
            </w:tcBorders>
          </w:tcPr>
          <w:p>
            <w:pPr>
              <w:pStyle w:val="13"/>
              <w:spacing w:before="19" w:line="248" w:lineRule="exact"/>
              <w:ind w:left="112"/>
              <w:rPr>
                <w:rFonts w:hint="default" w:ascii="Times New Roman" w:hAnsi="Times New Roman" w:cs="Times New Roman"/>
                <w:sz w:val="28"/>
                <w:szCs w:val="28"/>
              </w:rPr>
            </w:pPr>
            <w:r>
              <w:rPr>
                <w:rFonts w:hint="default" w:ascii="Times New Roman" w:hAnsi="Times New Roman" w:cs="Times New Roman"/>
                <w:sz w:val="28"/>
                <w:szCs w:val="28"/>
              </w:rPr>
              <w:t>const</w:t>
            </w:r>
          </w:p>
        </w:tc>
        <w:tc>
          <w:tcPr>
            <w:tcW w:w="990" w:type="dxa"/>
          </w:tcPr>
          <w:p>
            <w:pPr>
              <w:pStyle w:val="13"/>
              <w:spacing w:before="19" w:line="248" w:lineRule="exact"/>
              <w:ind w:left="70"/>
              <w:rPr>
                <w:rFonts w:hint="default" w:ascii="Times New Roman" w:hAnsi="Times New Roman" w:cs="Times New Roman"/>
                <w:sz w:val="28"/>
                <w:szCs w:val="28"/>
              </w:rPr>
            </w:pPr>
            <w:r>
              <w:rPr>
                <w:rFonts w:hint="default" w:ascii="Times New Roman" w:hAnsi="Times New Roman" w:cs="Times New Roman"/>
                <w:sz w:val="28"/>
                <w:szCs w:val="28"/>
              </w:rPr>
              <w:t>MAX</w:t>
            </w:r>
          </w:p>
        </w:tc>
        <w:tc>
          <w:tcPr>
            <w:tcW w:w="5508" w:type="dxa"/>
            <w:tcBorders>
              <w:right w:val="single" w:color="000000" w:sz="4" w:space="0"/>
            </w:tcBorders>
          </w:tcPr>
          <w:p>
            <w:pPr>
              <w:pStyle w:val="13"/>
              <w:spacing w:before="19" w:line="248" w:lineRule="exact"/>
              <w:ind w:left="136"/>
              <w:rPr>
                <w:rFonts w:hint="default" w:ascii="Times New Roman" w:hAnsi="Times New Roman" w:cs="Times New Roman"/>
                <w:sz w:val="28"/>
                <w:szCs w:val="28"/>
              </w:rPr>
            </w:pPr>
            <w:r>
              <w:rPr>
                <w:rFonts w:hint="default" w:ascii="Times New Roman" w:hAnsi="Times New Roman" w:cs="Times New Roman"/>
                <w:sz w:val="28"/>
                <w:szCs w:val="28"/>
              </w:rPr>
              <w:t>=20;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9" w:hRule="atLeast"/>
        </w:trPr>
        <w:tc>
          <w:tcPr>
            <w:tcW w:w="1103" w:type="dxa"/>
            <w:tcBorders>
              <w:left w:val="single" w:color="000000" w:sz="4" w:space="0"/>
            </w:tcBorders>
          </w:tcPr>
          <w:p>
            <w:pPr>
              <w:pStyle w:val="13"/>
              <w:spacing w:before="19"/>
              <w:ind w:left="112"/>
              <w:rPr>
                <w:rFonts w:hint="default" w:ascii="Times New Roman" w:hAnsi="Times New Roman" w:cs="Times New Roman"/>
                <w:sz w:val="28"/>
                <w:szCs w:val="28"/>
              </w:rPr>
            </w:pPr>
            <w:r>
              <w:rPr>
                <w:rFonts w:hint="default" w:ascii="Times New Roman" w:hAnsi="Times New Roman" w:cs="Times New Roman"/>
                <w:sz w:val="28"/>
                <w:szCs w:val="28"/>
              </w:rPr>
              <w:t>type</w:t>
            </w:r>
          </w:p>
        </w:tc>
        <w:tc>
          <w:tcPr>
            <w:tcW w:w="990" w:type="dxa"/>
          </w:tcPr>
          <w:p>
            <w:pPr>
              <w:pStyle w:val="13"/>
              <w:spacing w:before="19"/>
              <w:ind w:left="70"/>
              <w:rPr>
                <w:rFonts w:hint="default" w:ascii="Times New Roman" w:hAnsi="Times New Roman" w:cs="Times New Roman"/>
                <w:sz w:val="28"/>
                <w:szCs w:val="28"/>
              </w:rPr>
            </w:pPr>
            <w:r>
              <w:rPr>
                <w:rFonts w:hint="default" w:ascii="Times New Roman" w:hAnsi="Times New Roman" w:cs="Times New Roman"/>
                <w:sz w:val="28"/>
                <w:szCs w:val="28"/>
              </w:rPr>
              <w:t>vector</w:t>
            </w:r>
          </w:p>
        </w:tc>
        <w:tc>
          <w:tcPr>
            <w:tcW w:w="5508" w:type="dxa"/>
            <w:tcBorders>
              <w:right w:val="single" w:color="000000" w:sz="4" w:space="0"/>
            </w:tcBorders>
          </w:tcPr>
          <w:p>
            <w:pPr>
              <w:pStyle w:val="13"/>
              <w:spacing w:before="19"/>
              <w:ind w:left="136"/>
              <w:rPr>
                <w:rFonts w:hint="default" w:ascii="Times New Roman" w:hAnsi="Times New Roman" w:cs="Times New Roman"/>
                <w:sz w:val="28"/>
                <w:szCs w:val="28"/>
              </w:rPr>
            </w:pPr>
            <w:r>
              <w:rPr>
                <w:rFonts w:hint="default" w:ascii="Times New Roman" w:hAnsi="Times New Roman" w:cs="Times New Roman"/>
                <w:sz w:val="28"/>
                <w:szCs w:val="28"/>
              </w:rPr>
              <w:t>=array[0..MAX]of longint;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9" w:hRule="atLeast"/>
        </w:trPr>
        <w:tc>
          <w:tcPr>
            <w:tcW w:w="1103" w:type="dxa"/>
            <w:tcBorders>
              <w:left w:val="single" w:color="000000" w:sz="4" w:space="0"/>
            </w:tcBorders>
          </w:tcPr>
          <w:p>
            <w:pPr>
              <w:pStyle w:val="13"/>
              <w:spacing w:before="21" w:line="248" w:lineRule="exact"/>
              <w:ind w:left="112"/>
              <w:rPr>
                <w:rFonts w:hint="default" w:ascii="Times New Roman" w:hAnsi="Times New Roman" w:cs="Times New Roman"/>
                <w:sz w:val="28"/>
                <w:szCs w:val="28"/>
              </w:rPr>
            </w:pPr>
            <w:r>
              <w:rPr>
                <w:rFonts w:hint="default" w:ascii="Times New Roman" w:hAnsi="Times New Roman" w:cs="Times New Roman"/>
                <w:sz w:val="28"/>
                <w:szCs w:val="28"/>
              </w:rPr>
              <w:t>var</w:t>
            </w:r>
          </w:p>
        </w:tc>
        <w:tc>
          <w:tcPr>
            <w:tcW w:w="990" w:type="dxa"/>
          </w:tcPr>
          <w:p>
            <w:pPr>
              <w:pStyle w:val="13"/>
              <w:spacing w:before="21" w:line="248" w:lineRule="exact"/>
              <w:ind w:left="70"/>
              <w:rPr>
                <w:rFonts w:hint="default" w:ascii="Times New Roman" w:hAnsi="Times New Roman" w:cs="Times New Roman"/>
                <w:sz w:val="28"/>
                <w:szCs w:val="28"/>
              </w:rPr>
            </w:pPr>
            <w:r>
              <w:rPr>
                <w:rFonts w:hint="default" w:ascii="Times New Roman" w:hAnsi="Times New Roman" w:cs="Times New Roman"/>
                <w:w w:val="100"/>
                <w:sz w:val="28"/>
                <w:szCs w:val="28"/>
              </w:rPr>
              <w:t>x</w:t>
            </w:r>
          </w:p>
        </w:tc>
        <w:tc>
          <w:tcPr>
            <w:tcW w:w="5508" w:type="dxa"/>
            <w:tcBorders>
              <w:right w:val="single" w:color="000000" w:sz="4" w:space="0"/>
            </w:tcBorders>
          </w:tcPr>
          <w:p>
            <w:pPr>
              <w:pStyle w:val="13"/>
              <w:spacing w:before="21" w:line="248" w:lineRule="exact"/>
              <w:ind w:left="136"/>
              <w:rPr>
                <w:rFonts w:hint="default" w:ascii="Times New Roman" w:hAnsi="Times New Roman" w:cs="Times New Roman"/>
                <w:sz w:val="28"/>
                <w:szCs w:val="28"/>
              </w:rPr>
            </w:pPr>
            <w:r>
              <w:rPr>
                <w:rFonts w:hint="default" w:ascii="Times New Roman" w:hAnsi="Times New Roman" w:cs="Times New Roman"/>
                <w:sz w:val="28"/>
                <w:szCs w:val="28"/>
              </w:rPr>
              <w:t>:vector;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9" w:hRule="atLeast"/>
        </w:trPr>
        <w:tc>
          <w:tcPr>
            <w:tcW w:w="1103" w:type="dxa"/>
            <w:tcBorders>
              <w:left w:val="single" w:color="000000" w:sz="4" w:space="0"/>
            </w:tcBorders>
          </w:tcPr>
          <w:p>
            <w:pPr>
              <w:pStyle w:val="13"/>
              <w:rPr>
                <w:rFonts w:hint="default" w:ascii="Times New Roman" w:hAnsi="Times New Roman" w:cs="Times New Roman"/>
                <w:sz w:val="28"/>
                <w:szCs w:val="28"/>
              </w:rPr>
            </w:pPr>
          </w:p>
        </w:tc>
        <w:tc>
          <w:tcPr>
            <w:tcW w:w="990" w:type="dxa"/>
          </w:tcPr>
          <w:p>
            <w:pPr>
              <w:pStyle w:val="13"/>
              <w:spacing w:before="19"/>
              <w:ind w:left="70"/>
              <w:rPr>
                <w:rFonts w:hint="default" w:ascii="Times New Roman" w:hAnsi="Times New Roman" w:cs="Times New Roman"/>
                <w:sz w:val="28"/>
                <w:szCs w:val="28"/>
              </w:rPr>
            </w:pPr>
            <w:r>
              <w:rPr>
                <w:rFonts w:hint="default" w:ascii="Times New Roman" w:hAnsi="Times New Roman" w:cs="Times New Roman"/>
                <w:sz w:val="28"/>
                <w:szCs w:val="28"/>
              </w:rPr>
              <w:t>n,k</w:t>
            </w:r>
          </w:p>
        </w:tc>
        <w:tc>
          <w:tcPr>
            <w:tcW w:w="5508" w:type="dxa"/>
            <w:tcBorders>
              <w:right w:val="single" w:color="000000" w:sz="4" w:space="0"/>
            </w:tcBorders>
          </w:tcPr>
          <w:p>
            <w:pPr>
              <w:pStyle w:val="13"/>
              <w:spacing w:before="19"/>
              <w:ind w:left="136"/>
              <w:rPr>
                <w:rFonts w:hint="default" w:ascii="Times New Roman" w:hAnsi="Times New Roman" w:cs="Times New Roman"/>
                <w:sz w:val="28"/>
                <w:szCs w:val="28"/>
              </w:rPr>
            </w:pPr>
            <w:r>
              <w:rPr>
                <w:rFonts w:hint="default" w:ascii="Times New Roman" w:hAnsi="Times New Roman" w:cs="Times New Roman"/>
                <w:sz w:val="28"/>
                <w:szCs w:val="28"/>
              </w:rPr>
              <w:t>:longint;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755" w:hRule="atLeast"/>
        </w:trPr>
        <w:tc>
          <w:tcPr>
            <w:tcW w:w="7601" w:type="dxa"/>
            <w:gridSpan w:val="3"/>
            <w:tcBorders>
              <w:left w:val="single" w:color="000000" w:sz="4" w:space="0"/>
              <w:bottom w:val="single" w:color="000000" w:sz="4" w:space="0"/>
              <w:right w:val="single" w:color="000000" w:sz="4" w:space="0"/>
            </w:tcBorders>
          </w:tcPr>
          <w:p>
            <w:pPr>
              <w:pStyle w:val="13"/>
              <w:tabs>
                <w:tab w:val="left" w:pos="1036"/>
              </w:tabs>
              <w:spacing w:before="21" w:line="278" w:lineRule="auto"/>
              <w:ind w:left="112" w:right="3516"/>
              <w:rPr>
                <w:rFonts w:hint="default" w:ascii="Times New Roman" w:hAnsi="Times New Roman" w:cs="Times New Roman"/>
                <w:sz w:val="28"/>
                <w:szCs w:val="28"/>
              </w:rPr>
            </w:pPr>
            <w:r>
              <w:rPr>
                <w:rFonts w:hint="default" w:ascii="Times New Roman" w:hAnsi="Times New Roman" w:cs="Times New Roman"/>
                <w:sz w:val="28"/>
                <w:szCs w:val="28"/>
              </w:rPr>
              <w:t>procedure GhiNghiem(x:vector); var</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i</w:t>
            </w:r>
            <w:r>
              <w:rPr>
                <w:rFonts w:hint="default" w:ascii="Times New Roman" w:hAnsi="Times New Roman" w:cs="Times New Roman"/>
                <w:sz w:val="28"/>
                <w:szCs w:val="28"/>
              </w:rPr>
              <w:tab/>
            </w:r>
            <w:r>
              <w:rPr>
                <w:rFonts w:hint="default" w:ascii="Times New Roman" w:hAnsi="Times New Roman" w:cs="Times New Roman"/>
                <w:sz w:val="28"/>
                <w:szCs w:val="28"/>
              </w:rPr>
              <w:t>:longint;</w:t>
            </w:r>
          </w:p>
          <w:p>
            <w:pPr>
              <w:pStyle w:val="13"/>
              <w:ind w:left="244"/>
              <w:rPr>
                <w:rFonts w:hint="default" w:ascii="Times New Roman" w:hAnsi="Times New Roman" w:cs="Times New Roman"/>
                <w:sz w:val="28"/>
                <w:szCs w:val="28"/>
              </w:rPr>
            </w:pPr>
            <w:r>
              <w:rPr>
                <w:rFonts w:hint="default" w:ascii="Times New Roman" w:hAnsi="Times New Roman" w:cs="Times New Roman"/>
                <w:sz w:val="28"/>
                <w:szCs w:val="28"/>
              </w:rPr>
              <w:t>begin</w:t>
            </w:r>
          </w:p>
          <w:p>
            <w:pPr>
              <w:pStyle w:val="13"/>
              <w:spacing w:before="38" w:line="280" w:lineRule="auto"/>
              <w:ind w:left="508" w:right="2706"/>
              <w:rPr>
                <w:rFonts w:hint="default" w:ascii="Times New Roman" w:hAnsi="Times New Roman" w:cs="Times New Roman"/>
                <w:sz w:val="28"/>
                <w:szCs w:val="28"/>
              </w:rPr>
            </w:pPr>
            <w:r>
              <w:rPr>
                <w:rFonts w:hint="default" w:ascii="Times New Roman" w:hAnsi="Times New Roman" w:cs="Times New Roman"/>
                <w:sz w:val="28"/>
                <w:szCs w:val="28"/>
              </w:rPr>
              <w:t>for i:=1 to k do write(x[i],' '); writeln;</w:t>
            </w:r>
          </w:p>
          <w:p>
            <w:pPr>
              <w:pStyle w:val="13"/>
              <w:spacing w:line="244" w:lineRule="exact"/>
              <w:ind w:left="244"/>
              <w:rPr>
                <w:rFonts w:hint="default" w:ascii="Times New Roman" w:hAnsi="Times New Roman" w:cs="Times New Roman"/>
                <w:sz w:val="28"/>
                <w:szCs w:val="28"/>
              </w:rPr>
            </w:pPr>
            <w:r>
              <w:rPr>
                <w:rFonts w:hint="default" w:ascii="Times New Roman" w:hAnsi="Times New Roman" w:cs="Times New Roman"/>
                <w:sz w:val="28"/>
                <w:szCs w:val="28"/>
              </w:rPr>
              <w:t>end;</w:t>
            </w:r>
          </w:p>
          <w:p>
            <w:pPr>
              <w:pStyle w:val="13"/>
              <w:spacing w:before="42" w:line="278" w:lineRule="auto"/>
              <w:ind w:left="112" w:right="3894"/>
              <w:rPr>
                <w:rFonts w:hint="default" w:ascii="Times New Roman" w:hAnsi="Times New Roman" w:cs="Times New Roman"/>
                <w:sz w:val="28"/>
                <w:szCs w:val="28"/>
              </w:rPr>
            </w:pPr>
            <w:r>
              <w:rPr>
                <w:rFonts w:hint="default" w:ascii="Times New Roman" w:hAnsi="Times New Roman" w:cs="Times New Roman"/>
                <w:sz w:val="28"/>
                <w:szCs w:val="28"/>
              </w:rPr>
              <w:t>procedure ToHop(i:longint); var j:longint;</w:t>
            </w:r>
          </w:p>
          <w:p>
            <w:pPr>
              <w:pStyle w:val="13"/>
              <w:ind w:left="112"/>
              <w:rPr>
                <w:rFonts w:hint="default" w:ascii="Times New Roman" w:hAnsi="Times New Roman" w:cs="Times New Roman"/>
                <w:sz w:val="28"/>
                <w:szCs w:val="28"/>
              </w:rPr>
            </w:pPr>
            <w:r>
              <w:rPr>
                <w:rFonts w:hint="default" w:ascii="Times New Roman" w:hAnsi="Times New Roman" w:cs="Times New Roman"/>
                <w:sz w:val="28"/>
                <w:szCs w:val="28"/>
              </w:rPr>
              <w:t>begin</w:t>
            </w:r>
          </w:p>
          <w:p>
            <w:pPr>
              <w:pStyle w:val="13"/>
              <w:spacing w:before="39" w:line="280" w:lineRule="auto"/>
              <w:ind w:left="1168" w:right="2310" w:hanging="528"/>
              <w:rPr>
                <w:rFonts w:hint="default" w:ascii="Times New Roman" w:hAnsi="Times New Roman" w:cs="Times New Roman"/>
                <w:sz w:val="28"/>
                <w:szCs w:val="28"/>
              </w:rPr>
            </w:pPr>
            <w:r>
              <w:rPr>
                <w:rFonts w:hint="default" w:ascii="Times New Roman" w:hAnsi="Times New Roman" w:cs="Times New Roman"/>
                <w:sz w:val="28"/>
                <w:szCs w:val="28"/>
              </w:rPr>
              <w:t>for j := x[i-1]+1 to n-k+i do begin x[i] := j;</w:t>
            </w:r>
          </w:p>
          <w:p>
            <w:pPr>
              <w:pStyle w:val="13"/>
              <w:spacing w:line="244" w:lineRule="exact"/>
              <w:ind w:left="1168"/>
              <w:rPr>
                <w:rFonts w:hint="default" w:ascii="Times New Roman" w:hAnsi="Times New Roman" w:cs="Times New Roman"/>
                <w:sz w:val="28"/>
                <w:szCs w:val="28"/>
              </w:rPr>
            </w:pPr>
            <w:r>
              <w:rPr>
                <w:rFonts w:hint="default" w:ascii="Times New Roman" w:hAnsi="Times New Roman" w:cs="Times New Roman"/>
                <w:sz w:val="28"/>
                <w:szCs w:val="28"/>
              </w:rPr>
              <w:t>if i=k then GhiNghiem(x)</w:t>
            </w:r>
          </w:p>
          <w:p>
            <w:pPr>
              <w:pStyle w:val="13"/>
              <w:spacing w:before="43" w:line="242" w:lineRule="exact"/>
              <w:ind w:left="1168"/>
              <w:rPr>
                <w:rFonts w:hint="default" w:ascii="Times New Roman" w:hAnsi="Times New Roman" w:cs="Times New Roman"/>
                <w:sz w:val="28"/>
                <w:szCs w:val="28"/>
              </w:rPr>
            </w:pPr>
            <w:r>
              <w:rPr>
                <w:rFonts w:hint="default" w:ascii="Times New Roman" w:hAnsi="Times New Roman" w:cs="Times New Roman"/>
                <w:sz w:val="28"/>
                <w:szCs w:val="28"/>
              </w:rPr>
              <w:t>else ToHop(i+1);</w:t>
            </w:r>
          </w:p>
        </w:tc>
      </w:tr>
    </w:tbl>
    <w:p>
      <w:pPr>
        <w:spacing w:after="0" w:line="242" w:lineRule="exact"/>
        <w:rPr>
          <w:rFonts w:hint="default" w:ascii="Times New Roman" w:hAnsi="Times New Roman" w:cs="Times New Roman"/>
          <w:sz w:val="28"/>
          <w:szCs w:val="28"/>
        </w:rPr>
        <w:sectPr>
          <w:pgSz w:w="11900" w:h="16840"/>
          <w:pgMar w:top="1600" w:right="1680" w:bottom="2400" w:left="1680" w:header="0" w:footer="2216"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5" w:after="1"/>
        <w:rPr>
          <w:rFonts w:hint="default" w:ascii="Times New Roman" w:hAnsi="Times New Roman" w:cs="Times New Roman"/>
          <w:sz w:val="28"/>
          <w:szCs w:val="28"/>
        </w:rPr>
      </w:pPr>
    </w:p>
    <w:p>
      <w:pPr>
        <w:pStyle w:val="7"/>
        <w:ind w:left="748"/>
        <w:rPr>
          <w:rFonts w:hint="default" w:ascii="Times New Roman" w:hAnsi="Times New Roman" w:cs="Times New Roman"/>
          <w:sz w:val="28"/>
          <w:szCs w:val="28"/>
        </w:rPr>
      </w:pPr>
      <w:r>
        <w:rPr>
          <w:rFonts w:hint="default" w:ascii="Times New Roman" w:hAnsi="Times New Roman" w:cs="Times New Roman"/>
          <w:sz w:val="28"/>
          <w:szCs w:val="28"/>
        </w:rPr>
        <w:pict>
          <v:shape id="_x0000_s1244" o:spid="_x0000_s1244" o:spt="202" type="#_x0000_t202" style="height:101.8pt;width:380.05pt;" filled="f" stroked="t" coordsize="21600,21600">
            <v:path/>
            <v:fill on="f" focussize="0,0"/>
            <v:stroke weight="0.480157480314961pt" color="#000000"/>
            <v:imagedata o:title=""/>
            <o:lock v:ext="edit"/>
            <v:textbox inset="0mm,0mm,0mm,0mm">
              <w:txbxContent>
                <w:p>
                  <w:pPr>
                    <w:spacing w:before="25" w:line="278" w:lineRule="auto"/>
                    <w:ind w:left="107" w:right="6409" w:firstLine="527"/>
                    <w:jc w:val="left"/>
                    <w:rPr>
                      <w:rFonts w:ascii="Courier New"/>
                      <w:sz w:val="22"/>
                    </w:rPr>
                  </w:pPr>
                  <w:r>
                    <w:rPr>
                      <w:rFonts w:ascii="Courier New"/>
                      <w:sz w:val="22"/>
                    </w:rPr>
                    <w:t>end; end; BEGIN</w:t>
                  </w:r>
                </w:p>
                <w:p>
                  <w:pPr>
                    <w:spacing w:before="0" w:line="280" w:lineRule="auto"/>
                    <w:ind w:left="503" w:right="2711" w:firstLine="0"/>
                    <w:jc w:val="left"/>
                    <w:rPr>
                      <w:rFonts w:ascii="Courier New"/>
                      <w:sz w:val="22"/>
                    </w:rPr>
                  </w:pPr>
                  <w:r>
                    <w:rPr>
                      <w:rFonts w:ascii="Courier New"/>
                      <w:sz w:val="22"/>
                    </w:rPr>
                    <w:t>write('Nhap n, k:'); readln(n,k); x[0]:=0;</w:t>
                  </w:r>
                </w:p>
                <w:p>
                  <w:pPr>
                    <w:spacing w:before="0" w:line="280" w:lineRule="auto"/>
                    <w:ind w:left="107" w:right="5881" w:firstLine="395"/>
                    <w:jc w:val="left"/>
                    <w:rPr>
                      <w:rFonts w:ascii="Courier New"/>
                      <w:sz w:val="22"/>
                    </w:rPr>
                  </w:pPr>
                  <w:r>
                    <w:rPr>
                      <w:rFonts w:ascii="Courier New"/>
                      <w:sz w:val="22"/>
                    </w:rPr>
                    <w:t>ToHop(1); END.</w:t>
                  </w:r>
                </w:p>
              </w:txbxContent>
            </v:textbox>
            <w10:wrap type="none"/>
            <w10:anchorlock/>
          </v:shape>
        </w:pict>
      </w:r>
    </w:p>
    <w:p>
      <w:pPr>
        <w:pStyle w:val="7"/>
        <w:spacing w:before="19"/>
        <w:ind w:left="304"/>
        <w:rPr>
          <w:rFonts w:hint="default" w:ascii="Times New Roman" w:hAnsi="Times New Roman" w:cs="Times New Roman"/>
          <w:sz w:val="28"/>
          <w:szCs w:val="28"/>
        </w:rPr>
      </w:pPr>
      <w:r>
        <w:rPr>
          <w:rFonts w:hint="default" w:ascii="Times New Roman" w:hAnsi="Times New Roman" w:cs="Times New Roman"/>
          <w:sz w:val="28"/>
          <w:szCs w:val="28"/>
        </w:rPr>
        <w:t>Ví dụ về Input / Output của chương trình:</w:t>
      </w:r>
    </w:p>
    <w:p>
      <w:pPr>
        <w:pStyle w:val="7"/>
        <w:spacing w:before="2"/>
        <w:rPr>
          <w:rFonts w:hint="default" w:ascii="Times New Roman" w:hAnsi="Times New Roman" w:cs="Times New Roman"/>
          <w:sz w:val="28"/>
          <w:szCs w:val="28"/>
        </w:rPr>
      </w:pPr>
    </w:p>
    <w:tbl>
      <w:tblPr>
        <w:tblStyle w:val="6"/>
        <w:tblW w:w="0" w:type="auto"/>
        <w:tblInd w:w="300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06"/>
        <w:gridCol w:w="264"/>
        <w:gridCol w:w="966"/>
        <w:gridCol w:w="438"/>
        <w:gridCol w:w="264"/>
        <w:gridCol w:w="3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57" w:hRule="atLeast"/>
        </w:trPr>
        <w:tc>
          <w:tcPr>
            <w:tcW w:w="306" w:type="dxa"/>
            <w:tcBorders>
              <w:top w:val="single" w:color="000000" w:sz="4" w:space="0"/>
              <w:left w:val="single" w:color="000000" w:sz="4" w:space="0"/>
            </w:tcBorders>
          </w:tcPr>
          <w:p>
            <w:pPr>
              <w:pStyle w:val="13"/>
              <w:spacing w:before="66"/>
              <w:ind w:left="107"/>
              <w:rPr>
                <w:rFonts w:hint="default" w:ascii="Times New Roman" w:hAnsi="Times New Roman" w:cs="Times New Roman"/>
                <w:sz w:val="28"/>
                <w:szCs w:val="28"/>
              </w:rPr>
            </w:pPr>
            <w:r>
              <w:rPr>
                <w:rFonts w:hint="default" w:ascii="Times New Roman" w:hAnsi="Times New Roman" w:cs="Times New Roman"/>
                <w:w w:val="100"/>
                <w:sz w:val="28"/>
                <w:szCs w:val="28"/>
              </w:rPr>
              <w:t>n</w:t>
            </w:r>
          </w:p>
        </w:tc>
        <w:tc>
          <w:tcPr>
            <w:tcW w:w="264" w:type="dxa"/>
            <w:tcBorders>
              <w:top w:val="single" w:color="000000" w:sz="4" w:space="0"/>
            </w:tcBorders>
          </w:tcPr>
          <w:p>
            <w:pPr>
              <w:pStyle w:val="13"/>
              <w:spacing w:before="66"/>
              <w:ind w:left="70"/>
              <w:rPr>
                <w:rFonts w:hint="default" w:ascii="Times New Roman" w:hAnsi="Times New Roman" w:cs="Times New Roman"/>
                <w:sz w:val="28"/>
                <w:szCs w:val="28"/>
              </w:rPr>
            </w:pPr>
            <w:r>
              <w:rPr>
                <w:rFonts w:hint="default" w:ascii="Times New Roman" w:hAnsi="Times New Roman" w:cs="Times New Roman"/>
                <w:w w:val="100"/>
                <w:sz w:val="28"/>
                <w:szCs w:val="28"/>
              </w:rPr>
              <w:t>=</w:t>
            </w:r>
          </w:p>
        </w:tc>
        <w:tc>
          <w:tcPr>
            <w:tcW w:w="966" w:type="dxa"/>
            <w:tcBorders>
              <w:top w:val="single" w:color="000000" w:sz="4" w:space="0"/>
              <w:right w:val="single" w:color="000000" w:sz="4" w:space="0"/>
            </w:tcBorders>
          </w:tcPr>
          <w:p>
            <w:pPr>
              <w:pStyle w:val="13"/>
              <w:spacing w:before="66"/>
              <w:ind w:left="70"/>
              <w:rPr>
                <w:rFonts w:hint="default" w:ascii="Times New Roman" w:hAnsi="Times New Roman" w:cs="Times New Roman"/>
                <w:sz w:val="28"/>
                <w:szCs w:val="28"/>
              </w:rPr>
            </w:pPr>
            <w:r>
              <w:rPr>
                <w:rFonts w:hint="default" w:ascii="Times New Roman" w:hAnsi="Times New Roman" w:cs="Times New Roman"/>
                <w:sz w:val="28"/>
                <w:szCs w:val="28"/>
              </w:rPr>
              <w:t>4, k=2</w:t>
            </w:r>
          </w:p>
        </w:tc>
        <w:tc>
          <w:tcPr>
            <w:tcW w:w="438" w:type="dxa"/>
            <w:tcBorders>
              <w:top w:val="single" w:color="000000" w:sz="4" w:space="0"/>
              <w:left w:val="single" w:color="000000" w:sz="4" w:space="0"/>
            </w:tcBorders>
          </w:tcPr>
          <w:p>
            <w:pPr>
              <w:pStyle w:val="13"/>
              <w:spacing w:before="66"/>
              <w:ind w:left="86" w:right="40"/>
              <w:jc w:val="center"/>
              <w:rPr>
                <w:rFonts w:hint="default" w:ascii="Times New Roman" w:hAnsi="Times New Roman" w:cs="Times New Roman"/>
                <w:sz w:val="28"/>
                <w:szCs w:val="28"/>
              </w:rPr>
            </w:pPr>
            <w:r>
              <w:rPr>
                <w:rFonts w:hint="default" w:ascii="Times New Roman" w:hAnsi="Times New Roman" w:cs="Times New Roman"/>
                <w:sz w:val="28"/>
                <w:szCs w:val="28"/>
              </w:rPr>
              <w:t>1.</w:t>
            </w:r>
          </w:p>
        </w:tc>
        <w:tc>
          <w:tcPr>
            <w:tcW w:w="264" w:type="dxa"/>
            <w:tcBorders>
              <w:top w:val="single" w:color="000000" w:sz="4" w:space="0"/>
            </w:tcBorders>
          </w:tcPr>
          <w:p>
            <w:pPr>
              <w:pStyle w:val="13"/>
              <w:spacing w:before="66"/>
              <w:ind w:right="58"/>
              <w:jc w:val="right"/>
              <w:rPr>
                <w:rFonts w:hint="default" w:ascii="Times New Roman" w:hAnsi="Times New Roman" w:cs="Times New Roman"/>
                <w:sz w:val="28"/>
                <w:szCs w:val="28"/>
              </w:rPr>
            </w:pPr>
            <w:r>
              <w:rPr>
                <w:rFonts w:hint="default" w:ascii="Times New Roman" w:hAnsi="Times New Roman" w:cs="Times New Roman"/>
                <w:w w:val="100"/>
                <w:sz w:val="28"/>
                <w:szCs w:val="28"/>
              </w:rPr>
              <w:t>1</w:t>
            </w:r>
          </w:p>
        </w:tc>
        <w:tc>
          <w:tcPr>
            <w:tcW w:w="308" w:type="dxa"/>
            <w:tcBorders>
              <w:top w:val="single" w:color="000000" w:sz="4" w:space="0"/>
              <w:right w:val="single" w:color="000000" w:sz="4" w:space="0"/>
            </w:tcBorders>
          </w:tcPr>
          <w:p>
            <w:pPr>
              <w:pStyle w:val="13"/>
              <w:spacing w:before="66"/>
              <w:ind w:right="27"/>
              <w:jc w:val="center"/>
              <w:rPr>
                <w:rFonts w:hint="default" w:ascii="Times New Roman" w:hAnsi="Times New Roman" w:cs="Times New Roman"/>
                <w:sz w:val="28"/>
                <w:szCs w:val="28"/>
              </w:rPr>
            </w:pPr>
            <w:r>
              <w:rPr>
                <w:rFonts w:hint="default" w:ascii="Times New Roman" w:hAnsi="Times New Roman" w:cs="Times New Roman"/>
                <w:w w:val="100"/>
                <w:sz w:val="28"/>
                <w:szCs w:val="28"/>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3" w:hRule="atLeast"/>
        </w:trPr>
        <w:tc>
          <w:tcPr>
            <w:tcW w:w="306" w:type="dxa"/>
            <w:tcBorders>
              <w:left w:val="single" w:color="000000" w:sz="4" w:space="0"/>
            </w:tcBorders>
          </w:tcPr>
          <w:p>
            <w:pPr>
              <w:pStyle w:val="13"/>
              <w:rPr>
                <w:rFonts w:hint="default" w:ascii="Times New Roman" w:hAnsi="Times New Roman" w:cs="Times New Roman"/>
                <w:sz w:val="28"/>
                <w:szCs w:val="28"/>
              </w:rPr>
            </w:pPr>
          </w:p>
        </w:tc>
        <w:tc>
          <w:tcPr>
            <w:tcW w:w="264" w:type="dxa"/>
          </w:tcPr>
          <w:p>
            <w:pPr>
              <w:pStyle w:val="13"/>
              <w:rPr>
                <w:rFonts w:hint="default" w:ascii="Times New Roman" w:hAnsi="Times New Roman" w:cs="Times New Roman"/>
                <w:sz w:val="28"/>
                <w:szCs w:val="28"/>
              </w:rPr>
            </w:pPr>
          </w:p>
        </w:tc>
        <w:tc>
          <w:tcPr>
            <w:tcW w:w="966" w:type="dxa"/>
            <w:tcBorders>
              <w:right w:val="single" w:color="000000" w:sz="4" w:space="0"/>
            </w:tcBorders>
          </w:tcPr>
          <w:p>
            <w:pPr>
              <w:pStyle w:val="13"/>
              <w:rPr>
                <w:rFonts w:hint="default" w:ascii="Times New Roman" w:hAnsi="Times New Roman" w:cs="Times New Roman"/>
                <w:sz w:val="28"/>
                <w:szCs w:val="28"/>
              </w:rPr>
            </w:pPr>
          </w:p>
        </w:tc>
        <w:tc>
          <w:tcPr>
            <w:tcW w:w="438" w:type="dxa"/>
            <w:tcBorders>
              <w:left w:val="single" w:color="000000" w:sz="4" w:space="0"/>
            </w:tcBorders>
          </w:tcPr>
          <w:p>
            <w:pPr>
              <w:pStyle w:val="13"/>
              <w:spacing w:before="42"/>
              <w:ind w:left="86" w:right="40"/>
              <w:jc w:val="center"/>
              <w:rPr>
                <w:rFonts w:hint="default" w:ascii="Times New Roman" w:hAnsi="Times New Roman" w:cs="Times New Roman"/>
                <w:sz w:val="28"/>
                <w:szCs w:val="28"/>
              </w:rPr>
            </w:pPr>
            <w:r>
              <w:rPr>
                <w:rFonts w:hint="default" w:ascii="Times New Roman" w:hAnsi="Times New Roman" w:cs="Times New Roman"/>
                <w:sz w:val="28"/>
                <w:szCs w:val="28"/>
              </w:rPr>
              <w:t>2.</w:t>
            </w:r>
          </w:p>
        </w:tc>
        <w:tc>
          <w:tcPr>
            <w:tcW w:w="264" w:type="dxa"/>
          </w:tcPr>
          <w:p>
            <w:pPr>
              <w:pStyle w:val="13"/>
              <w:spacing w:before="42"/>
              <w:ind w:right="58"/>
              <w:jc w:val="right"/>
              <w:rPr>
                <w:rFonts w:hint="default" w:ascii="Times New Roman" w:hAnsi="Times New Roman" w:cs="Times New Roman"/>
                <w:sz w:val="28"/>
                <w:szCs w:val="28"/>
              </w:rPr>
            </w:pPr>
            <w:r>
              <w:rPr>
                <w:rFonts w:hint="default" w:ascii="Times New Roman" w:hAnsi="Times New Roman" w:cs="Times New Roman"/>
                <w:w w:val="100"/>
                <w:sz w:val="28"/>
                <w:szCs w:val="28"/>
              </w:rPr>
              <w:t>1</w:t>
            </w:r>
          </w:p>
        </w:tc>
        <w:tc>
          <w:tcPr>
            <w:tcW w:w="308" w:type="dxa"/>
            <w:tcBorders>
              <w:right w:val="single" w:color="000000" w:sz="4" w:space="0"/>
            </w:tcBorders>
          </w:tcPr>
          <w:p>
            <w:pPr>
              <w:pStyle w:val="13"/>
              <w:spacing w:before="42"/>
              <w:ind w:right="27"/>
              <w:jc w:val="center"/>
              <w:rPr>
                <w:rFonts w:hint="default" w:ascii="Times New Roman" w:hAnsi="Times New Roman" w:cs="Times New Roman"/>
                <w:sz w:val="28"/>
                <w:szCs w:val="28"/>
              </w:rPr>
            </w:pPr>
            <w:r>
              <w:rPr>
                <w:rFonts w:hint="default" w:ascii="Times New Roman" w:hAnsi="Times New Roman" w:cs="Times New Roman"/>
                <w:w w:val="100"/>
                <w:sz w:val="28"/>
                <w:szCs w:val="28"/>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4" w:hRule="atLeast"/>
        </w:trPr>
        <w:tc>
          <w:tcPr>
            <w:tcW w:w="306" w:type="dxa"/>
            <w:tcBorders>
              <w:left w:val="single" w:color="000000" w:sz="4" w:space="0"/>
            </w:tcBorders>
          </w:tcPr>
          <w:p>
            <w:pPr>
              <w:pStyle w:val="13"/>
              <w:rPr>
                <w:rFonts w:hint="default" w:ascii="Times New Roman" w:hAnsi="Times New Roman" w:cs="Times New Roman"/>
                <w:sz w:val="28"/>
                <w:szCs w:val="28"/>
              </w:rPr>
            </w:pPr>
          </w:p>
        </w:tc>
        <w:tc>
          <w:tcPr>
            <w:tcW w:w="264" w:type="dxa"/>
          </w:tcPr>
          <w:p>
            <w:pPr>
              <w:pStyle w:val="13"/>
              <w:rPr>
                <w:rFonts w:hint="default" w:ascii="Times New Roman" w:hAnsi="Times New Roman" w:cs="Times New Roman"/>
                <w:sz w:val="28"/>
                <w:szCs w:val="28"/>
              </w:rPr>
            </w:pPr>
          </w:p>
        </w:tc>
        <w:tc>
          <w:tcPr>
            <w:tcW w:w="966" w:type="dxa"/>
            <w:tcBorders>
              <w:right w:val="single" w:color="000000" w:sz="4" w:space="0"/>
            </w:tcBorders>
          </w:tcPr>
          <w:p>
            <w:pPr>
              <w:pStyle w:val="13"/>
              <w:rPr>
                <w:rFonts w:hint="default" w:ascii="Times New Roman" w:hAnsi="Times New Roman" w:cs="Times New Roman"/>
                <w:sz w:val="28"/>
                <w:szCs w:val="28"/>
              </w:rPr>
            </w:pPr>
          </w:p>
        </w:tc>
        <w:tc>
          <w:tcPr>
            <w:tcW w:w="438" w:type="dxa"/>
            <w:tcBorders>
              <w:left w:val="single" w:color="000000" w:sz="4" w:space="0"/>
            </w:tcBorders>
          </w:tcPr>
          <w:p>
            <w:pPr>
              <w:pStyle w:val="13"/>
              <w:spacing w:before="42"/>
              <w:ind w:left="86" w:right="40"/>
              <w:jc w:val="center"/>
              <w:rPr>
                <w:rFonts w:hint="default" w:ascii="Times New Roman" w:hAnsi="Times New Roman" w:cs="Times New Roman"/>
                <w:sz w:val="28"/>
                <w:szCs w:val="28"/>
              </w:rPr>
            </w:pPr>
            <w:r>
              <w:rPr>
                <w:rFonts w:hint="default" w:ascii="Times New Roman" w:hAnsi="Times New Roman" w:cs="Times New Roman"/>
                <w:sz w:val="28"/>
                <w:szCs w:val="28"/>
              </w:rPr>
              <w:t>3.</w:t>
            </w:r>
          </w:p>
        </w:tc>
        <w:tc>
          <w:tcPr>
            <w:tcW w:w="264" w:type="dxa"/>
          </w:tcPr>
          <w:p>
            <w:pPr>
              <w:pStyle w:val="13"/>
              <w:spacing w:before="42"/>
              <w:ind w:right="58"/>
              <w:jc w:val="right"/>
              <w:rPr>
                <w:rFonts w:hint="default" w:ascii="Times New Roman" w:hAnsi="Times New Roman" w:cs="Times New Roman"/>
                <w:sz w:val="28"/>
                <w:szCs w:val="28"/>
              </w:rPr>
            </w:pPr>
            <w:r>
              <w:rPr>
                <w:rFonts w:hint="default" w:ascii="Times New Roman" w:hAnsi="Times New Roman" w:cs="Times New Roman"/>
                <w:w w:val="100"/>
                <w:sz w:val="28"/>
                <w:szCs w:val="28"/>
              </w:rPr>
              <w:t>1</w:t>
            </w:r>
          </w:p>
        </w:tc>
        <w:tc>
          <w:tcPr>
            <w:tcW w:w="308" w:type="dxa"/>
            <w:tcBorders>
              <w:right w:val="single" w:color="000000" w:sz="4" w:space="0"/>
            </w:tcBorders>
          </w:tcPr>
          <w:p>
            <w:pPr>
              <w:pStyle w:val="13"/>
              <w:spacing w:before="42"/>
              <w:ind w:right="27"/>
              <w:jc w:val="center"/>
              <w:rPr>
                <w:rFonts w:hint="default" w:ascii="Times New Roman" w:hAnsi="Times New Roman" w:cs="Times New Roman"/>
                <w:sz w:val="28"/>
                <w:szCs w:val="28"/>
              </w:rPr>
            </w:pPr>
            <w:r>
              <w:rPr>
                <w:rFonts w:hint="default" w:ascii="Times New Roman" w:hAnsi="Times New Roman" w:cs="Times New Roman"/>
                <w:w w:val="100"/>
                <w:sz w:val="28"/>
                <w:szCs w:val="28"/>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4" w:hRule="atLeast"/>
        </w:trPr>
        <w:tc>
          <w:tcPr>
            <w:tcW w:w="306" w:type="dxa"/>
            <w:tcBorders>
              <w:left w:val="single" w:color="000000" w:sz="4" w:space="0"/>
            </w:tcBorders>
          </w:tcPr>
          <w:p>
            <w:pPr>
              <w:pStyle w:val="13"/>
              <w:rPr>
                <w:rFonts w:hint="default" w:ascii="Times New Roman" w:hAnsi="Times New Roman" w:cs="Times New Roman"/>
                <w:sz w:val="28"/>
                <w:szCs w:val="28"/>
              </w:rPr>
            </w:pPr>
          </w:p>
        </w:tc>
        <w:tc>
          <w:tcPr>
            <w:tcW w:w="264" w:type="dxa"/>
          </w:tcPr>
          <w:p>
            <w:pPr>
              <w:pStyle w:val="13"/>
              <w:rPr>
                <w:rFonts w:hint="default" w:ascii="Times New Roman" w:hAnsi="Times New Roman" w:cs="Times New Roman"/>
                <w:sz w:val="28"/>
                <w:szCs w:val="28"/>
              </w:rPr>
            </w:pPr>
          </w:p>
        </w:tc>
        <w:tc>
          <w:tcPr>
            <w:tcW w:w="966" w:type="dxa"/>
            <w:tcBorders>
              <w:right w:val="single" w:color="000000" w:sz="4" w:space="0"/>
            </w:tcBorders>
          </w:tcPr>
          <w:p>
            <w:pPr>
              <w:pStyle w:val="13"/>
              <w:rPr>
                <w:rFonts w:hint="default" w:ascii="Times New Roman" w:hAnsi="Times New Roman" w:cs="Times New Roman"/>
                <w:sz w:val="28"/>
                <w:szCs w:val="28"/>
              </w:rPr>
            </w:pPr>
          </w:p>
        </w:tc>
        <w:tc>
          <w:tcPr>
            <w:tcW w:w="438" w:type="dxa"/>
            <w:tcBorders>
              <w:left w:val="single" w:color="000000" w:sz="4" w:space="0"/>
            </w:tcBorders>
          </w:tcPr>
          <w:p>
            <w:pPr>
              <w:pStyle w:val="13"/>
              <w:spacing w:before="43"/>
              <w:ind w:left="86" w:right="40"/>
              <w:jc w:val="center"/>
              <w:rPr>
                <w:rFonts w:hint="default" w:ascii="Times New Roman" w:hAnsi="Times New Roman" w:cs="Times New Roman"/>
                <w:sz w:val="28"/>
                <w:szCs w:val="28"/>
              </w:rPr>
            </w:pPr>
            <w:r>
              <w:rPr>
                <w:rFonts w:hint="default" w:ascii="Times New Roman" w:hAnsi="Times New Roman" w:cs="Times New Roman"/>
                <w:sz w:val="28"/>
                <w:szCs w:val="28"/>
              </w:rPr>
              <w:t>4.</w:t>
            </w:r>
          </w:p>
        </w:tc>
        <w:tc>
          <w:tcPr>
            <w:tcW w:w="264" w:type="dxa"/>
          </w:tcPr>
          <w:p>
            <w:pPr>
              <w:pStyle w:val="13"/>
              <w:spacing w:before="43"/>
              <w:ind w:right="58"/>
              <w:jc w:val="right"/>
              <w:rPr>
                <w:rFonts w:hint="default" w:ascii="Times New Roman" w:hAnsi="Times New Roman" w:cs="Times New Roman"/>
                <w:sz w:val="28"/>
                <w:szCs w:val="28"/>
              </w:rPr>
            </w:pPr>
            <w:r>
              <w:rPr>
                <w:rFonts w:hint="default" w:ascii="Times New Roman" w:hAnsi="Times New Roman" w:cs="Times New Roman"/>
                <w:w w:val="100"/>
                <w:sz w:val="28"/>
                <w:szCs w:val="28"/>
              </w:rPr>
              <w:t>2</w:t>
            </w:r>
          </w:p>
        </w:tc>
        <w:tc>
          <w:tcPr>
            <w:tcW w:w="308" w:type="dxa"/>
            <w:tcBorders>
              <w:right w:val="single" w:color="000000" w:sz="4" w:space="0"/>
            </w:tcBorders>
          </w:tcPr>
          <w:p>
            <w:pPr>
              <w:pStyle w:val="13"/>
              <w:spacing w:before="43"/>
              <w:ind w:right="27"/>
              <w:jc w:val="center"/>
              <w:rPr>
                <w:rFonts w:hint="default" w:ascii="Times New Roman" w:hAnsi="Times New Roman" w:cs="Times New Roman"/>
                <w:sz w:val="28"/>
                <w:szCs w:val="28"/>
              </w:rPr>
            </w:pPr>
            <w:r>
              <w:rPr>
                <w:rFonts w:hint="default" w:ascii="Times New Roman" w:hAnsi="Times New Roman" w:cs="Times New Roman"/>
                <w:w w:val="100"/>
                <w:sz w:val="28"/>
                <w:szCs w:val="28"/>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3" w:hRule="atLeast"/>
        </w:trPr>
        <w:tc>
          <w:tcPr>
            <w:tcW w:w="306" w:type="dxa"/>
            <w:tcBorders>
              <w:left w:val="single" w:color="000000" w:sz="4" w:space="0"/>
            </w:tcBorders>
          </w:tcPr>
          <w:p>
            <w:pPr>
              <w:pStyle w:val="13"/>
              <w:rPr>
                <w:rFonts w:hint="default" w:ascii="Times New Roman" w:hAnsi="Times New Roman" w:cs="Times New Roman"/>
                <w:sz w:val="28"/>
                <w:szCs w:val="28"/>
              </w:rPr>
            </w:pPr>
          </w:p>
        </w:tc>
        <w:tc>
          <w:tcPr>
            <w:tcW w:w="264" w:type="dxa"/>
          </w:tcPr>
          <w:p>
            <w:pPr>
              <w:pStyle w:val="13"/>
              <w:rPr>
                <w:rFonts w:hint="default" w:ascii="Times New Roman" w:hAnsi="Times New Roman" w:cs="Times New Roman"/>
                <w:sz w:val="28"/>
                <w:szCs w:val="28"/>
              </w:rPr>
            </w:pPr>
          </w:p>
        </w:tc>
        <w:tc>
          <w:tcPr>
            <w:tcW w:w="966" w:type="dxa"/>
            <w:tcBorders>
              <w:right w:val="single" w:color="000000" w:sz="4" w:space="0"/>
            </w:tcBorders>
          </w:tcPr>
          <w:p>
            <w:pPr>
              <w:pStyle w:val="13"/>
              <w:rPr>
                <w:rFonts w:hint="default" w:ascii="Times New Roman" w:hAnsi="Times New Roman" w:cs="Times New Roman"/>
                <w:sz w:val="28"/>
                <w:szCs w:val="28"/>
              </w:rPr>
            </w:pPr>
          </w:p>
        </w:tc>
        <w:tc>
          <w:tcPr>
            <w:tcW w:w="438" w:type="dxa"/>
            <w:tcBorders>
              <w:left w:val="single" w:color="000000" w:sz="4" w:space="0"/>
            </w:tcBorders>
          </w:tcPr>
          <w:p>
            <w:pPr>
              <w:pStyle w:val="13"/>
              <w:spacing w:before="42"/>
              <w:ind w:left="86" w:right="40"/>
              <w:jc w:val="center"/>
              <w:rPr>
                <w:rFonts w:hint="default" w:ascii="Times New Roman" w:hAnsi="Times New Roman" w:cs="Times New Roman"/>
                <w:sz w:val="28"/>
                <w:szCs w:val="28"/>
              </w:rPr>
            </w:pPr>
            <w:r>
              <w:rPr>
                <w:rFonts w:hint="default" w:ascii="Times New Roman" w:hAnsi="Times New Roman" w:cs="Times New Roman"/>
                <w:sz w:val="28"/>
                <w:szCs w:val="28"/>
              </w:rPr>
              <w:t>5.</w:t>
            </w:r>
          </w:p>
        </w:tc>
        <w:tc>
          <w:tcPr>
            <w:tcW w:w="264" w:type="dxa"/>
          </w:tcPr>
          <w:p>
            <w:pPr>
              <w:pStyle w:val="13"/>
              <w:spacing w:before="42"/>
              <w:ind w:right="58"/>
              <w:jc w:val="right"/>
              <w:rPr>
                <w:rFonts w:hint="default" w:ascii="Times New Roman" w:hAnsi="Times New Roman" w:cs="Times New Roman"/>
                <w:sz w:val="28"/>
                <w:szCs w:val="28"/>
              </w:rPr>
            </w:pPr>
            <w:r>
              <w:rPr>
                <w:rFonts w:hint="default" w:ascii="Times New Roman" w:hAnsi="Times New Roman" w:cs="Times New Roman"/>
                <w:w w:val="100"/>
                <w:sz w:val="28"/>
                <w:szCs w:val="28"/>
              </w:rPr>
              <w:t>2</w:t>
            </w:r>
          </w:p>
        </w:tc>
        <w:tc>
          <w:tcPr>
            <w:tcW w:w="308" w:type="dxa"/>
            <w:tcBorders>
              <w:right w:val="single" w:color="000000" w:sz="4" w:space="0"/>
            </w:tcBorders>
          </w:tcPr>
          <w:p>
            <w:pPr>
              <w:pStyle w:val="13"/>
              <w:spacing w:before="42"/>
              <w:ind w:right="27"/>
              <w:jc w:val="center"/>
              <w:rPr>
                <w:rFonts w:hint="default" w:ascii="Times New Roman" w:hAnsi="Times New Roman" w:cs="Times New Roman"/>
                <w:sz w:val="28"/>
                <w:szCs w:val="28"/>
              </w:rPr>
            </w:pPr>
            <w:r>
              <w:rPr>
                <w:rFonts w:hint="default" w:ascii="Times New Roman" w:hAnsi="Times New Roman" w:cs="Times New Roman"/>
                <w:w w:val="100"/>
                <w:sz w:val="28"/>
                <w:szCs w:val="28"/>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atLeast"/>
        </w:trPr>
        <w:tc>
          <w:tcPr>
            <w:tcW w:w="306" w:type="dxa"/>
            <w:tcBorders>
              <w:left w:val="single" w:color="000000" w:sz="4" w:space="0"/>
              <w:bottom w:val="single" w:color="000000" w:sz="4" w:space="0"/>
            </w:tcBorders>
          </w:tcPr>
          <w:p>
            <w:pPr>
              <w:pStyle w:val="13"/>
              <w:rPr>
                <w:rFonts w:hint="default" w:ascii="Times New Roman" w:hAnsi="Times New Roman" w:cs="Times New Roman"/>
                <w:sz w:val="28"/>
                <w:szCs w:val="28"/>
              </w:rPr>
            </w:pPr>
          </w:p>
        </w:tc>
        <w:tc>
          <w:tcPr>
            <w:tcW w:w="264" w:type="dxa"/>
            <w:tcBorders>
              <w:bottom w:val="single" w:color="000000" w:sz="4" w:space="0"/>
            </w:tcBorders>
          </w:tcPr>
          <w:p>
            <w:pPr>
              <w:pStyle w:val="13"/>
              <w:rPr>
                <w:rFonts w:hint="default" w:ascii="Times New Roman" w:hAnsi="Times New Roman" w:cs="Times New Roman"/>
                <w:sz w:val="28"/>
                <w:szCs w:val="28"/>
              </w:rPr>
            </w:pPr>
          </w:p>
        </w:tc>
        <w:tc>
          <w:tcPr>
            <w:tcW w:w="966" w:type="dxa"/>
            <w:tcBorders>
              <w:bottom w:val="single" w:color="000000" w:sz="4" w:space="0"/>
              <w:right w:val="single" w:color="000000" w:sz="4" w:space="0"/>
            </w:tcBorders>
          </w:tcPr>
          <w:p>
            <w:pPr>
              <w:pStyle w:val="13"/>
              <w:rPr>
                <w:rFonts w:hint="default" w:ascii="Times New Roman" w:hAnsi="Times New Roman" w:cs="Times New Roman"/>
                <w:sz w:val="28"/>
                <w:szCs w:val="28"/>
              </w:rPr>
            </w:pPr>
          </w:p>
        </w:tc>
        <w:tc>
          <w:tcPr>
            <w:tcW w:w="438" w:type="dxa"/>
            <w:tcBorders>
              <w:left w:val="single" w:color="000000" w:sz="4" w:space="0"/>
              <w:bottom w:val="single" w:color="000000" w:sz="4" w:space="0"/>
            </w:tcBorders>
          </w:tcPr>
          <w:p>
            <w:pPr>
              <w:pStyle w:val="13"/>
              <w:spacing w:before="42"/>
              <w:ind w:left="86" w:right="40"/>
              <w:jc w:val="center"/>
              <w:rPr>
                <w:rFonts w:hint="default" w:ascii="Times New Roman" w:hAnsi="Times New Roman" w:cs="Times New Roman"/>
                <w:sz w:val="28"/>
                <w:szCs w:val="28"/>
              </w:rPr>
            </w:pPr>
            <w:r>
              <w:rPr>
                <w:rFonts w:hint="default" w:ascii="Times New Roman" w:hAnsi="Times New Roman" w:cs="Times New Roman"/>
                <w:sz w:val="28"/>
                <w:szCs w:val="28"/>
              </w:rPr>
              <w:t>6.</w:t>
            </w:r>
          </w:p>
        </w:tc>
        <w:tc>
          <w:tcPr>
            <w:tcW w:w="264" w:type="dxa"/>
            <w:tcBorders>
              <w:bottom w:val="single" w:color="000000" w:sz="4" w:space="0"/>
            </w:tcBorders>
          </w:tcPr>
          <w:p>
            <w:pPr>
              <w:pStyle w:val="13"/>
              <w:spacing w:before="42"/>
              <w:ind w:right="58"/>
              <w:jc w:val="right"/>
              <w:rPr>
                <w:rFonts w:hint="default" w:ascii="Times New Roman" w:hAnsi="Times New Roman" w:cs="Times New Roman"/>
                <w:sz w:val="28"/>
                <w:szCs w:val="28"/>
              </w:rPr>
            </w:pPr>
            <w:r>
              <w:rPr>
                <w:rFonts w:hint="default" w:ascii="Times New Roman" w:hAnsi="Times New Roman" w:cs="Times New Roman"/>
                <w:w w:val="100"/>
                <w:sz w:val="28"/>
                <w:szCs w:val="28"/>
              </w:rPr>
              <w:t>3</w:t>
            </w:r>
          </w:p>
        </w:tc>
        <w:tc>
          <w:tcPr>
            <w:tcW w:w="308" w:type="dxa"/>
            <w:tcBorders>
              <w:bottom w:val="single" w:color="000000" w:sz="4" w:space="0"/>
              <w:right w:val="single" w:color="000000" w:sz="4" w:space="0"/>
            </w:tcBorders>
          </w:tcPr>
          <w:p>
            <w:pPr>
              <w:pStyle w:val="13"/>
              <w:spacing w:before="42"/>
              <w:ind w:right="27"/>
              <w:jc w:val="center"/>
              <w:rPr>
                <w:rFonts w:hint="default" w:ascii="Times New Roman" w:hAnsi="Times New Roman" w:cs="Times New Roman"/>
                <w:sz w:val="28"/>
                <w:szCs w:val="28"/>
              </w:rPr>
            </w:pPr>
            <w:r>
              <w:rPr>
                <w:rFonts w:hint="default" w:ascii="Times New Roman" w:hAnsi="Times New Roman" w:cs="Times New Roman"/>
                <w:w w:val="100"/>
                <w:sz w:val="28"/>
                <w:szCs w:val="28"/>
              </w:rPr>
              <w:t>4</w:t>
            </w:r>
          </w:p>
        </w:tc>
      </w:tr>
    </w:tbl>
    <w:p>
      <w:pPr>
        <w:spacing w:after="0"/>
        <w:jc w:val="center"/>
        <w:rPr>
          <w:rFonts w:hint="default" w:ascii="Times New Roman" w:hAnsi="Times New Roman" w:cs="Times New Roman"/>
          <w:sz w:val="28"/>
          <w:szCs w:val="28"/>
        </w:rPr>
        <w:sectPr>
          <w:pgSz w:w="11900" w:h="16840"/>
          <w:pgMar w:top="1600" w:right="1680" w:bottom="2580" w:left="1680" w:header="0" w:footer="2382" w:gutter="0"/>
          <w:cols w:space="720" w:num="1"/>
        </w:sectPr>
      </w:pPr>
    </w:p>
    <w:p>
      <w:pPr>
        <w:pStyle w:val="7"/>
        <w:spacing w:before="54"/>
        <w:ind w:left="304"/>
        <w:rPr>
          <w:rFonts w:hint="default" w:ascii="Times New Roman" w:hAnsi="Times New Roman" w:cs="Times New Roman"/>
          <w:sz w:val="28"/>
          <w:szCs w:val="28"/>
        </w:rPr>
      </w:pPr>
      <w:r>
        <w:rPr>
          <w:rFonts w:hint="default" w:ascii="Times New Roman" w:hAnsi="Times New Roman" w:cs="Times New Roman"/>
          <w:sz w:val="28"/>
          <w:szCs w:val="28"/>
        </w:rPr>
        <w:t>Theo công thức, số lượng tổ hợp chập k=2 của n=4</w:t>
      </w:r>
      <w:r>
        <w:rPr>
          <w:rFonts w:hint="default" w:ascii="Times New Roman" w:hAnsi="Times New Roman" w:cs="Times New Roman"/>
          <w:spacing w:val="-13"/>
          <w:sz w:val="28"/>
          <w:szCs w:val="28"/>
        </w:rPr>
        <w:t xml:space="preserve"> </w:t>
      </w:r>
      <w:r>
        <w:rPr>
          <w:rFonts w:hint="default" w:ascii="Times New Roman" w:hAnsi="Times New Roman" w:cs="Times New Roman"/>
          <w:sz w:val="28"/>
          <w:szCs w:val="28"/>
        </w:rPr>
        <w:t>là:</w:t>
      </w:r>
    </w:p>
    <w:p>
      <w:pPr>
        <w:pStyle w:val="7"/>
        <w:tabs>
          <w:tab w:val="left" w:pos="5303"/>
        </w:tabs>
        <w:spacing w:before="105" w:line="69" w:lineRule="auto"/>
        <w:ind w:left="1569"/>
        <w:rPr>
          <w:rFonts w:hint="default" w:ascii="Times New Roman" w:hAnsi="Times New Roman" w:cs="Times New Roman"/>
          <w:sz w:val="28"/>
          <w:szCs w:val="28"/>
        </w:rPr>
      </w:pPr>
      <w:r>
        <w:rPr>
          <w:rFonts w:hint="default" w:ascii="Times New Roman" w:hAnsi="Times New Roman" w:cs="Times New Roman"/>
          <w:spacing w:val="6"/>
          <w:w w:val="105"/>
          <w:position w:val="-17"/>
          <w:sz w:val="28"/>
          <w:szCs w:val="28"/>
        </w:rPr>
        <w:t>C</w:t>
      </w:r>
      <w:r>
        <w:rPr>
          <w:rFonts w:hint="default" w:ascii="Times New Roman" w:hAnsi="Times New Roman" w:cs="Times New Roman"/>
          <w:spacing w:val="6"/>
          <w:w w:val="105"/>
          <w:position w:val="-8"/>
          <w:sz w:val="28"/>
          <w:szCs w:val="28"/>
        </w:rPr>
        <w:t>k</w:t>
      </w:r>
      <w:r>
        <w:rPr>
          <w:rFonts w:hint="default" w:ascii="Times New Roman" w:hAnsi="Times New Roman" w:cs="Times New Roman"/>
          <w:spacing w:val="36"/>
          <w:w w:val="105"/>
          <w:position w:val="-8"/>
          <w:sz w:val="28"/>
          <w:szCs w:val="28"/>
        </w:rPr>
        <w:t xml:space="preserve"> </w:t>
      </w:r>
      <w:r>
        <w:rPr>
          <w:rFonts w:hint="default" w:ascii="Times New Roman" w:hAnsi="Times New Roman" w:cs="Times New Roman"/>
          <w:w w:val="105"/>
          <w:position w:val="-17"/>
          <w:sz w:val="28"/>
          <w:szCs w:val="28"/>
        </w:rPr>
        <w:t>=</w:t>
      </w:r>
      <w:r>
        <w:rPr>
          <w:rFonts w:hint="default" w:ascii="Times New Roman" w:hAnsi="Times New Roman" w:cs="Times New Roman"/>
          <w:spacing w:val="5"/>
          <w:w w:val="105"/>
          <w:position w:val="-17"/>
          <w:sz w:val="28"/>
          <w:szCs w:val="28"/>
        </w:rPr>
        <w:t xml:space="preserve"> </w:t>
      </w:r>
      <w:r>
        <w:rPr>
          <w:rFonts w:hint="default" w:ascii="Times New Roman" w:hAnsi="Times New Roman" w:cs="Times New Roman"/>
          <w:w w:val="105"/>
          <w:sz w:val="28"/>
          <w:szCs w:val="28"/>
        </w:rPr>
        <w:t>n</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n</w:t>
      </w:r>
      <w:r>
        <w:rPr>
          <w:rFonts w:hint="default" w:ascii="Times New Roman" w:hAnsi="Times New Roman" w:cs="Times New Roman"/>
          <w:spacing w:val="-6"/>
          <w:w w:val="105"/>
          <w:sz w:val="28"/>
          <w:szCs w:val="28"/>
        </w:rPr>
        <w:t xml:space="preserve"> </w:t>
      </w:r>
      <w:r>
        <w:rPr>
          <w:rFonts w:hint="default" w:ascii="Times New Roman" w:hAnsi="Times New Roman" w:cs="Times New Roman"/>
          <w:w w:val="105"/>
          <w:sz w:val="28"/>
          <w:szCs w:val="28"/>
        </w:rPr>
        <w:t>—</w:t>
      </w:r>
      <w:r>
        <w:rPr>
          <w:rFonts w:hint="default" w:ascii="Times New Roman" w:hAnsi="Times New Roman" w:cs="Times New Roman"/>
          <w:spacing w:val="-9"/>
          <w:w w:val="105"/>
          <w:sz w:val="28"/>
          <w:szCs w:val="28"/>
        </w:rPr>
        <w:t xml:space="preserve"> </w:t>
      </w:r>
      <w:r>
        <w:rPr>
          <w:rFonts w:hint="default" w:ascii="Times New Roman" w:hAnsi="Times New Roman" w:cs="Times New Roman"/>
          <w:w w:val="105"/>
          <w:sz w:val="28"/>
          <w:szCs w:val="28"/>
        </w:rPr>
        <w:t>1</w:t>
      </w:r>
      <w:r>
        <w:rPr>
          <w:rFonts w:hint="default" w:ascii="Times New Roman" w:hAnsi="Times New Roman" w:cs="Times New Roman"/>
          <w:w w:val="105"/>
          <w:position w:val="1"/>
          <w:sz w:val="28"/>
          <w:szCs w:val="28"/>
        </w:rPr>
        <w:t>)</w:t>
      </w:r>
      <w:r>
        <w:rPr>
          <w:rFonts w:hint="default" w:ascii="Times New Roman" w:hAnsi="Times New Roman" w:cs="Times New Roman"/>
          <w:spacing w:val="-23"/>
          <w:w w:val="105"/>
          <w:position w:val="1"/>
          <w:sz w:val="28"/>
          <w:szCs w:val="28"/>
        </w:rPr>
        <w:t xml:space="preserve"> </w:t>
      </w:r>
      <w:r>
        <w:rPr>
          <w:rFonts w:hint="default" w:ascii="Times New Roman" w:hAnsi="Times New Roman" w:cs="Times New Roman"/>
          <w:w w:val="105"/>
          <w:sz w:val="28"/>
          <w:szCs w:val="28"/>
        </w:rPr>
        <w:t>…</w:t>
      </w:r>
      <w:r>
        <w:rPr>
          <w:rFonts w:hint="default" w:ascii="Times New Roman" w:hAnsi="Times New Roman" w:cs="Times New Roman"/>
          <w:spacing w:val="-22"/>
          <w:w w:val="105"/>
          <w:sz w:val="28"/>
          <w:szCs w:val="28"/>
        </w:rPr>
        <w:t xml:space="preserve"> </w:t>
      </w:r>
      <w:r>
        <w:rPr>
          <w:rFonts w:hint="default" w:ascii="Times New Roman" w:hAnsi="Times New Roman" w:cs="Times New Roman"/>
          <w:w w:val="105"/>
          <w:sz w:val="28"/>
          <w:szCs w:val="28"/>
        </w:rPr>
        <w:t>(n</w:t>
      </w:r>
      <w:r>
        <w:rPr>
          <w:rFonts w:hint="default" w:ascii="Times New Roman" w:hAnsi="Times New Roman" w:cs="Times New Roman"/>
          <w:spacing w:val="-6"/>
          <w:w w:val="105"/>
          <w:sz w:val="28"/>
          <w:szCs w:val="28"/>
        </w:rPr>
        <w:t xml:space="preserve"> </w:t>
      </w:r>
      <w:r>
        <w:rPr>
          <w:rFonts w:hint="default" w:ascii="Times New Roman" w:hAnsi="Times New Roman" w:cs="Times New Roman"/>
          <w:w w:val="105"/>
          <w:sz w:val="28"/>
          <w:szCs w:val="28"/>
        </w:rPr>
        <w:t>—</w:t>
      </w:r>
      <w:r>
        <w:rPr>
          <w:rFonts w:hint="default" w:ascii="Times New Roman" w:hAnsi="Times New Roman" w:cs="Times New Roman"/>
          <w:spacing w:val="-10"/>
          <w:w w:val="105"/>
          <w:sz w:val="28"/>
          <w:szCs w:val="28"/>
        </w:rPr>
        <w:t xml:space="preserve"> </w:t>
      </w:r>
      <w:r>
        <w:rPr>
          <w:rFonts w:hint="default" w:ascii="Times New Roman" w:hAnsi="Times New Roman" w:cs="Times New Roman"/>
          <w:w w:val="105"/>
          <w:sz w:val="28"/>
          <w:szCs w:val="28"/>
        </w:rPr>
        <w:t>k</w:t>
      </w:r>
      <w:r>
        <w:rPr>
          <w:rFonts w:hint="default" w:ascii="Times New Roman" w:hAnsi="Times New Roman" w:cs="Times New Roman"/>
          <w:spacing w:val="-3"/>
          <w:w w:val="105"/>
          <w:sz w:val="28"/>
          <w:szCs w:val="28"/>
        </w:rPr>
        <w:t xml:space="preserve"> </w:t>
      </w:r>
      <w:r>
        <w:rPr>
          <w:rFonts w:hint="default" w:ascii="Times New Roman" w:hAnsi="Times New Roman" w:cs="Times New Roman"/>
          <w:w w:val="105"/>
          <w:sz w:val="28"/>
          <w:szCs w:val="28"/>
        </w:rPr>
        <w:t>+</w:t>
      </w:r>
      <w:r>
        <w:rPr>
          <w:rFonts w:hint="default" w:ascii="Times New Roman" w:hAnsi="Times New Roman" w:cs="Times New Roman"/>
          <w:spacing w:val="-9"/>
          <w:w w:val="105"/>
          <w:sz w:val="28"/>
          <w:szCs w:val="28"/>
        </w:rPr>
        <w:t xml:space="preserve"> </w:t>
      </w:r>
      <w:r>
        <w:rPr>
          <w:rFonts w:hint="default" w:ascii="Times New Roman" w:hAnsi="Times New Roman" w:cs="Times New Roman"/>
          <w:w w:val="105"/>
          <w:sz w:val="28"/>
          <w:szCs w:val="28"/>
        </w:rPr>
        <w:t>1)</w:t>
      </w:r>
      <w:r>
        <w:rPr>
          <w:rFonts w:hint="default" w:ascii="Times New Roman" w:hAnsi="Times New Roman" w:cs="Times New Roman"/>
          <w:spacing w:val="5"/>
          <w:w w:val="105"/>
          <w:sz w:val="28"/>
          <w:szCs w:val="28"/>
        </w:rPr>
        <w:t xml:space="preserve"> </w:t>
      </w:r>
      <w:r>
        <w:rPr>
          <w:rFonts w:hint="default" w:ascii="Times New Roman" w:hAnsi="Times New Roman" w:cs="Times New Roman"/>
          <w:w w:val="105"/>
          <w:position w:val="-17"/>
          <w:sz w:val="28"/>
          <w:szCs w:val="28"/>
        </w:rPr>
        <w:t>=</w:t>
      </w:r>
      <w:r>
        <w:rPr>
          <w:rFonts w:hint="default" w:ascii="Times New Roman" w:hAnsi="Times New Roman" w:cs="Times New Roman"/>
          <w:w w:val="105"/>
          <w:position w:val="-17"/>
          <w:sz w:val="28"/>
          <w:szCs w:val="28"/>
        </w:rPr>
        <w:tab/>
      </w:r>
      <w:r>
        <w:rPr>
          <w:rFonts w:hint="default" w:ascii="Times New Roman" w:hAnsi="Times New Roman" w:cs="Times New Roman"/>
          <w:spacing w:val="3"/>
          <w:w w:val="105"/>
          <w:sz w:val="28"/>
          <w:szCs w:val="28"/>
        </w:rPr>
        <w:t>n!</w:t>
      </w:r>
    </w:p>
    <w:p>
      <w:pPr>
        <w:pStyle w:val="7"/>
        <w:spacing w:before="3"/>
        <w:rPr>
          <w:rFonts w:hint="default" w:ascii="Times New Roman" w:hAnsi="Times New Roman" w:cs="Times New Roman"/>
          <w:sz w:val="28"/>
          <w:szCs w:val="28"/>
        </w:rPr>
      </w:pPr>
    </w:p>
    <w:p>
      <w:pPr>
        <w:pStyle w:val="7"/>
        <w:spacing w:line="20" w:lineRule="exact"/>
        <w:ind w:left="2157"/>
        <w:rPr>
          <w:rFonts w:hint="default" w:ascii="Times New Roman" w:hAnsi="Times New Roman" w:cs="Times New Roman"/>
          <w:sz w:val="28"/>
          <w:szCs w:val="28"/>
        </w:rPr>
      </w:pPr>
      <w:r>
        <w:rPr>
          <w:rFonts w:hint="default" w:ascii="Times New Roman" w:hAnsi="Times New Roman" w:cs="Times New Roman"/>
          <w:sz w:val="28"/>
          <w:szCs w:val="28"/>
        </w:rPr>
        <w:pict>
          <v:group id="_x0000_s1245" o:spid="_x0000_s1245" o:spt="203" style="height:0.85pt;width:117.4pt;" coordsize="2348,17">
            <o:lock v:ext="edit"/>
            <v:rect id="_x0000_s1246" o:spid="_x0000_s1246" o:spt="1" style="position:absolute;left:0;top:0;height:17;width:2348;" fillcolor="#000000" filled="t" stroked="f" coordsize="21600,21600">
              <v:path/>
              <v:fill on="t" focussize="0,0"/>
              <v:stroke on="f"/>
              <v:imagedata o:title=""/>
              <o:lock v:ext="edit"/>
            </v:rect>
            <w10:wrap type="none"/>
            <w10:anchorlock/>
          </v:group>
        </w:pict>
      </w:r>
    </w:p>
    <w:p>
      <w:pPr>
        <w:pStyle w:val="7"/>
        <w:rPr>
          <w:rFonts w:hint="default" w:ascii="Times New Roman" w:hAnsi="Times New Roman" w:cs="Times New Roman"/>
          <w:sz w:val="28"/>
          <w:szCs w:val="28"/>
        </w:rPr>
      </w:pPr>
      <w:r>
        <w:rPr>
          <w:rFonts w:hint="default" w:ascii="Times New Roman" w:hAnsi="Times New Roman" w:cs="Times New Roman"/>
          <w:sz w:val="28"/>
          <w:szCs w:val="28"/>
        </w:rPr>
        <w:br w:type="column"/>
      </w:r>
    </w:p>
    <w:p>
      <w:pPr>
        <w:pStyle w:val="7"/>
        <w:spacing w:before="258" w:line="106" w:lineRule="exact"/>
        <w:ind w:left="304"/>
        <w:rPr>
          <w:rFonts w:hint="default" w:ascii="Times New Roman" w:hAnsi="Times New Roman" w:cs="Times New Roman"/>
          <w:sz w:val="28"/>
          <w:szCs w:val="28"/>
        </w:rPr>
      </w:pPr>
      <w:r>
        <w:rPr>
          <w:rFonts w:hint="default" w:ascii="Times New Roman" w:hAnsi="Times New Roman" w:cs="Times New Roman"/>
          <w:w w:val="105"/>
          <w:sz w:val="28"/>
          <w:szCs w:val="28"/>
        </w:rPr>
        <w:t>= C</w:t>
      </w:r>
      <w:r>
        <w:rPr>
          <w:rFonts w:hint="default" w:ascii="Times New Roman" w:hAnsi="Times New Roman" w:cs="Times New Roman"/>
          <w:w w:val="105"/>
          <w:sz w:val="28"/>
          <w:szCs w:val="28"/>
          <w:vertAlign w:val="superscript"/>
        </w:rPr>
        <w:t>2</w:t>
      </w:r>
      <w:r>
        <w:rPr>
          <w:rFonts w:hint="default" w:ascii="Times New Roman" w:hAnsi="Times New Roman" w:cs="Times New Roman"/>
          <w:w w:val="105"/>
          <w:sz w:val="28"/>
          <w:szCs w:val="28"/>
          <w:vertAlign w:val="baseline"/>
        </w:rPr>
        <w:t xml:space="preserve"> = 6</w:t>
      </w:r>
    </w:p>
    <w:p>
      <w:pPr>
        <w:spacing w:after="0" w:line="106" w:lineRule="exact"/>
        <w:rPr>
          <w:rFonts w:hint="default" w:ascii="Times New Roman" w:hAnsi="Times New Roman" w:cs="Times New Roman"/>
          <w:sz w:val="28"/>
          <w:szCs w:val="28"/>
        </w:rPr>
        <w:sectPr>
          <w:type w:val="continuous"/>
          <w:pgSz w:w="11900" w:h="16840"/>
          <w:pgMar w:top="1600" w:right="1680" w:bottom="280" w:left="1680" w:header="720" w:footer="720" w:gutter="0"/>
          <w:cols w:equalWidth="0" w:num="2">
            <w:col w:w="5557" w:space="157"/>
            <w:col w:w="2826"/>
          </w:cols>
        </w:sectPr>
      </w:pPr>
    </w:p>
    <w:p>
      <w:pPr>
        <w:pStyle w:val="7"/>
        <w:tabs>
          <w:tab w:val="left" w:pos="3225"/>
        </w:tabs>
        <w:spacing w:line="271" w:lineRule="exact"/>
        <w:ind w:left="1699"/>
        <w:rPr>
          <w:rFonts w:hint="default" w:ascii="Times New Roman" w:hAnsi="Times New Roman" w:cs="Times New Roman"/>
          <w:sz w:val="28"/>
          <w:szCs w:val="28"/>
        </w:rPr>
      </w:pPr>
      <w:r>
        <w:rPr>
          <w:rFonts w:hint="default" w:ascii="Times New Roman" w:hAnsi="Times New Roman" w:cs="Times New Roman"/>
          <w:sz w:val="28"/>
          <w:szCs w:val="28"/>
        </w:rPr>
        <w:pict>
          <v:rect id="_x0000_s1247" o:spid="_x0000_s1247" o:spt="1" style="position:absolute;left:0pt;margin-left:327.45pt;margin-top:-0.95pt;height:0.8pt;width:54.1pt;mso-position-horizontal-relative:page;z-index:251669504;mso-width-relative:page;mso-height-relative:page;" fillcolor="#000000" filled="t" stroked="f" coordsize="21600,21600">
            <v:path/>
            <v:fill on="t" focussize="0,0"/>
            <v:stroke on="f"/>
            <v:imagedata o:title=""/>
            <o:lock v:ext="edit"/>
          </v:rect>
        </w:pict>
      </w:r>
      <w:r>
        <w:rPr>
          <w:rFonts w:hint="default" w:ascii="Times New Roman" w:hAnsi="Times New Roman" w:cs="Times New Roman"/>
          <w:sz w:val="28"/>
          <w:szCs w:val="28"/>
          <w:vertAlign w:val="superscript"/>
        </w:rPr>
        <w:t>n</w:t>
      </w:r>
      <w:r>
        <w:rPr>
          <w:rFonts w:hint="default" w:ascii="Times New Roman" w:hAnsi="Times New Roman" w:cs="Times New Roman"/>
          <w:sz w:val="28"/>
          <w:szCs w:val="28"/>
          <w:vertAlign w:val="baseline"/>
        </w:rPr>
        <w:tab/>
      </w:r>
      <w:r>
        <w:rPr>
          <w:rFonts w:hint="default" w:ascii="Times New Roman" w:hAnsi="Times New Roman" w:cs="Times New Roman"/>
          <w:spacing w:val="4"/>
          <w:sz w:val="28"/>
          <w:szCs w:val="28"/>
          <w:vertAlign w:val="baseline"/>
        </w:rPr>
        <w:t>k!</w:t>
      </w:r>
    </w:p>
    <w:p>
      <w:pPr>
        <w:pStyle w:val="12"/>
        <w:numPr>
          <w:ilvl w:val="2"/>
          <w:numId w:val="34"/>
        </w:numPr>
        <w:tabs>
          <w:tab w:val="left" w:pos="905"/>
        </w:tabs>
        <w:spacing w:before="138" w:after="0" w:line="240" w:lineRule="auto"/>
        <w:ind w:left="904" w:right="0" w:hanging="601"/>
        <w:jc w:val="left"/>
        <w:rPr>
          <w:rFonts w:hint="default" w:ascii="Times New Roman" w:hAnsi="Times New Roman" w:cs="Times New Roman"/>
          <w:i/>
          <w:sz w:val="28"/>
          <w:szCs w:val="28"/>
        </w:rPr>
      </w:pPr>
      <w:r>
        <w:rPr>
          <w:rFonts w:hint="default" w:ascii="Times New Roman" w:hAnsi="Times New Roman" w:cs="Times New Roman"/>
          <w:i/>
          <w:w w:val="105"/>
          <w:sz w:val="28"/>
          <w:szCs w:val="28"/>
        </w:rPr>
        <w:t>Chỉnh hợp</w:t>
      </w:r>
      <w:r>
        <w:rPr>
          <w:rFonts w:hint="default" w:ascii="Times New Roman" w:hAnsi="Times New Roman" w:cs="Times New Roman"/>
          <w:i/>
          <w:spacing w:val="-11"/>
          <w:w w:val="105"/>
          <w:sz w:val="28"/>
          <w:szCs w:val="28"/>
        </w:rPr>
        <w:t xml:space="preserve"> </w:t>
      </w:r>
      <w:r>
        <w:rPr>
          <w:rFonts w:hint="default" w:ascii="Times New Roman" w:hAnsi="Times New Roman" w:cs="Times New Roman"/>
          <w:i/>
          <w:w w:val="105"/>
          <w:sz w:val="28"/>
          <w:szCs w:val="28"/>
        </w:rPr>
        <w:t>lặp</w:t>
      </w:r>
    </w:p>
    <w:p>
      <w:pPr>
        <w:pStyle w:val="7"/>
        <w:tabs>
          <w:tab w:val="left" w:pos="1831"/>
        </w:tabs>
        <w:spacing w:line="271" w:lineRule="exact"/>
        <w:ind w:left="304"/>
        <w:rPr>
          <w:rFonts w:hint="default" w:ascii="Times New Roman" w:hAnsi="Times New Roman" w:cs="Times New Roman"/>
          <w:sz w:val="28"/>
          <w:szCs w:val="28"/>
        </w:rPr>
      </w:pPr>
      <w:r>
        <w:rPr>
          <w:rFonts w:hint="default" w:ascii="Times New Roman" w:hAnsi="Times New Roman" w:cs="Times New Roman"/>
          <w:sz w:val="28"/>
          <w:szCs w:val="28"/>
        </w:rPr>
        <w:br w:type="column"/>
      </w:r>
      <w:r>
        <w:rPr>
          <w:rFonts w:hint="default" w:ascii="Times New Roman" w:hAnsi="Times New Roman" w:cs="Times New Roman"/>
          <w:spacing w:val="3"/>
          <w:sz w:val="28"/>
          <w:szCs w:val="28"/>
        </w:rPr>
        <w:t xml:space="preserve">k! </w:t>
      </w:r>
      <w:r>
        <w:rPr>
          <w:rFonts w:hint="default" w:ascii="Times New Roman" w:hAnsi="Times New Roman" w:cs="Times New Roman"/>
          <w:position w:val="1"/>
          <w:sz w:val="28"/>
          <w:szCs w:val="28"/>
        </w:rPr>
        <w:t>(</w:t>
      </w:r>
      <w:r>
        <w:rPr>
          <w:rFonts w:hint="default" w:ascii="Times New Roman" w:hAnsi="Times New Roman" w:cs="Times New Roman"/>
          <w:sz w:val="28"/>
          <w:szCs w:val="28"/>
        </w:rPr>
        <w:t>n</w:t>
      </w:r>
      <w:r>
        <w:rPr>
          <w:rFonts w:hint="default" w:ascii="Times New Roman" w:hAnsi="Times New Roman" w:cs="Times New Roman"/>
          <w:spacing w:val="-32"/>
          <w:sz w:val="28"/>
          <w:szCs w:val="28"/>
        </w:rPr>
        <w:t xml:space="preserve"> </w:t>
      </w:r>
      <w:r>
        <w:rPr>
          <w:rFonts w:hint="default" w:ascii="Times New Roman" w:hAnsi="Times New Roman" w:cs="Times New Roman"/>
          <w:sz w:val="28"/>
          <w:szCs w:val="28"/>
        </w:rPr>
        <w:t>—</w:t>
      </w:r>
      <w:r>
        <w:rPr>
          <w:rFonts w:hint="default" w:ascii="Times New Roman" w:hAnsi="Times New Roman" w:cs="Times New Roman"/>
          <w:spacing w:val="-10"/>
          <w:sz w:val="28"/>
          <w:szCs w:val="28"/>
        </w:rPr>
        <w:t xml:space="preserve"> </w:t>
      </w:r>
      <w:r>
        <w:rPr>
          <w:rFonts w:hint="default" w:ascii="Times New Roman" w:hAnsi="Times New Roman" w:cs="Times New Roman"/>
          <w:spacing w:val="2"/>
          <w:sz w:val="28"/>
          <w:szCs w:val="28"/>
        </w:rPr>
        <w:t>k</w:t>
      </w:r>
      <w:r>
        <w:rPr>
          <w:rFonts w:hint="default" w:ascii="Times New Roman" w:hAnsi="Times New Roman" w:cs="Times New Roman"/>
          <w:spacing w:val="2"/>
          <w:position w:val="1"/>
          <w:sz w:val="28"/>
          <w:szCs w:val="28"/>
        </w:rPr>
        <w:t>)</w:t>
      </w:r>
      <w:r>
        <w:rPr>
          <w:rFonts w:hint="default" w:ascii="Times New Roman" w:hAnsi="Times New Roman" w:cs="Times New Roman"/>
          <w:spacing w:val="2"/>
          <w:sz w:val="28"/>
          <w:szCs w:val="28"/>
        </w:rPr>
        <w:t>!</w:t>
      </w:r>
      <w:r>
        <w:rPr>
          <w:rFonts w:hint="default" w:ascii="Times New Roman" w:hAnsi="Times New Roman" w:cs="Times New Roman"/>
          <w:spacing w:val="2"/>
          <w:sz w:val="28"/>
          <w:szCs w:val="28"/>
        </w:rPr>
        <w:tab/>
      </w:r>
      <w:r>
        <w:rPr>
          <w:rFonts w:hint="default" w:ascii="Times New Roman" w:hAnsi="Times New Roman" w:cs="Times New Roman"/>
          <w:sz w:val="28"/>
          <w:szCs w:val="28"/>
          <w:vertAlign w:val="superscript"/>
        </w:rPr>
        <w:t>4</w:t>
      </w:r>
    </w:p>
    <w:p>
      <w:pPr>
        <w:spacing w:after="0" w:line="271" w:lineRule="exact"/>
        <w:rPr>
          <w:rFonts w:hint="default" w:ascii="Times New Roman" w:hAnsi="Times New Roman" w:cs="Times New Roman"/>
          <w:sz w:val="28"/>
          <w:szCs w:val="28"/>
        </w:rPr>
        <w:sectPr>
          <w:type w:val="continuous"/>
          <w:pgSz w:w="11900" w:h="16840"/>
          <w:pgMar w:top="1600" w:right="1680" w:bottom="280" w:left="1680" w:header="720" w:footer="720" w:gutter="0"/>
          <w:cols w:equalWidth="0" w:num="2">
            <w:col w:w="3476" w:space="1089"/>
            <w:col w:w="3975"/>
          </w:cols>
        </w:sectPr>
      </w:pPr>
    </w:p>
    <w:p>
      <w:pPr>
        <w:pStyle w:val="7"/>
        <w:spacing w:before="58" w:line="264" w:lineRule="auto"/>
        <w:ind w:left="304" w:right="295"/>
        <w:jc w:val="both"/>
        <w:rPr>
          <w:rFonts w:hint="default" w:ascii="Times New Roman" w:hAnsi="Times New Roman" w:cs="Times New Roman"/>
          <w:sz w:val="28"/>
          <w:szCs w:val="28"/>
        </w:rPr>
      </w:pPr>
      <w:r>
        <w:rPr>
          <w:rFonts w:hint="default" w:ascii="Times New Roman" w:hAnsi="Times New Roman" w:cs="Times New Roman"/>
          <w:sz w:val="28"/>
          <w:szCs w:val="28"/>
        </w:rPr>
        <w:t xml:space="preserve">Chỉnh hợp lặp chập k của n là một dãy k thành phần, mỗi thành phần là một phần tử của tập n phần tử, có xét </w:t>
      </w:r>
      <w:r>
        <w:rPr>
          <w:rFonts w:hint="default" w:cs="Times New Roman"/>
          <w:sz w:val="28"/>
          <w:szCs w:val="28"/>
          <w:lang w:val="en-US"/>
        </w:rPr>
        <w:t>đ</w:t>
      </w:r>
      <w:r>
        <w:rPr>
          <w:rFonts w:hint="default" w:ascii="Times New Roman" w:hAnsi="Times New Roman" w:cs="Times New Roman"/>
          <w:sz w:val="28"/>
          <w:szCs w:val="28"/>
        </w:rPr>
        <w:t>ến thứ tự và không yêu cầu các thành phần khác nhau.</w:t>
      </w:r>
    </w:p>
    <w:p>
      <w:pPr>
        <w:pStyle w:val="7"/>
        <w:spacing w:before="59" w:line="264" w:lineRule="auto"/>
        <w:ind w:left="304" w:right="296"/>
        <w:jc w:val="both"/>
        <w:rPr>
          <w:rFonts w:hint="default" w:ascii="Times New Roman" w:hAnsi="Times New Roman" w:cs="Times New Roman"/>
          <w:sz w:val="28"/>
          <w:szCs w:val="28"/>
        </w:rPr>
      </w:pPr>
      <w:r>
        <w:rPr>
          <w:rFonts w:hint="default" w:ascii="Times New Roman" w:hAnsi="Times New Roman" w:cs="Times New Roman"/>
          <w:sz w:val="28"/>
          <w:szCs w:val="28"/>
        </w:rPr>
        <w:t xml:space="preserve">Một ví dụ dễ thấy nhất của chỉnh hợp lặp là các </w:t>
      </w:r>
      <w:r>
        <w:rPr>
          <w:rFonts w:hint="default" w:ascii="Times New Roman" w:hAnsi="Times New Roman" w:cs="Times New Roman"/>
          <w:i/>
          <w:sz w:val="28"/>
          <w:szCs w:val="28"/>
        </w:rPr>
        <w:t>dãy nhị phân</w:t>
      </w:r>
      <w:r>
        <w:rPr>
          <w:rFonts w:hint="default" w:ascii="Times New Roman" w:hAnsi="Times New Roman" w:cs="Times New Roman"/>
          <w:sz w:val="28"/>
          <w:szCs w:val="28"/>
        </w:rPr>
        <w:t xml:space="preserve">. Một dãy nhị phân </w:t>
      </w:r>
      <w:r>
        <w:rPr>
          <w:rFonts w:hint="default" w:cs="Times New Roman"/>
          <w:sz w:val="28"/>
          <w:szCs w:val="28"/>
          <w:lang w:val="en-US"/>
        </w:rPr>
        <w:t>đ</w:t>
      </w:r>
      <w:r>
        <w:rPr>
          <w:rFonts w:hint="default" w:ascii="Times New Roman" w:hAnsi="Times New Roman" w:cs="Times New Roman"/>
          <w:sz w:val="28"/>
          <w:szCs w:val="28"/>
        </w:rPr>
        <w:t xml:space="preserve">ộ dài m là một chỉnh hợp lặp chập m của tập 2 phần tử {0,1}. Các dãy nhị phân </w:t>
      </w:r>
      <w:r>
        <w:rPr>
          <w:rFonts w:hint="default" w:cs="Times New Roman"/>
          <w:sz w:val="28"/>
          <w:szCs w:val="28"/>
          <w:lang w:val="en-US"/>
        </w:rPr>
        <w:t>đ</w:t>
      </w:r>
      <w:r>
        <w:rPr>
          <w:rFonts w:hint="default" w:ascii="Times New Roman" w:hAnsi="Times New Roman" w:cs="Times New Roman"/>
          <w:sz w:val="28"/>
          <w:szCs w:val="28"/>
        </w:rPr>
        <w:t>ộ dài</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3:</w:t>
      </w:r>
    </w:p>
    <w:p>
      <w:pPr>
        <w:pStyle w:val="7"/>
        <w:spacing w:before="59"/>
        <w:ind w:left="310" w:right="304"/>
        <w:jc w:val="center"/>
        <w:rPr>
          <w:rFonts w:hint="default" w:ascii="Times New Roman" w:hAnsi="Times New Roman" w:cs="Times New Roman"/>
          <w:sz w:val="28"/>
          <w:szCs w:val="28"/>
        </w:rPr>
      </w:pPr>
      <w:r>
        <w:rPr>
          <w:rFonts w:hint="default" w:ascii="Times New Roman" w:hAnsi="Times New Roman" w:cs="Times New Roman"/>
          <w:sz w:val="28"/>
          <w:szCs w:val="28"/>
        </w:rPr>
        <w:t>000, 001, 010, 011, 100, 101, 110, 111.</w:t>
      </w:r>
    </w:p>
    <w:p>
      <w:pPr>
        <w:pStyle w:val="7"/>
        <w:spacing w:before="144"/>
        <w:ind w:left="304"/>
        <w:rPr>
          <w:rFonts w:hint="default" w:ascii="Times New Roman" w:hAnsi="Times New Roman" w:cs="Times New Roman"/>
          <w:sz w:val="28"/>
          <w:szCs w:val="28"/>
        </w:rPr>
      </w:pPr>
      <w:r>
        <w:rPr>
          <w:rFonts w:hint="default" w:ascii="Times New Roman" w:hAnsi="Times New Roman" w:cs="Times New Roman"/>
          <w:sz w:val="28"/>
          <w:szCs w:val="28"/>
        </w:rPr>
        <w:t>Vì có xét thứ tự nên dãy 101 và dãy 011 là 2 dãy khác nhau.</w:t>
      </w:r>
    </w:p>
    <w:p>
      <w:pPr>
        <w:pStyle w:val="7"/>
        <w:spacing w:before="86" w:line="264" w:lineRule="auto"/>
        <w:ind w:left="304" w:right="296" w:hanging="1"/>
        <w:rPr>
          <w:rFonts w:hint="default" w:ascii="Times New Roman" w:hAnsi="Times New Roman" w:cs="Times New Roman"/>
          <w:sz w:val="28"/>
          <w:szCs w:val="28"/>
        </w:rPr>
      </w:pPr>
      <w:r>
        <w:rPr>
          <w:rFonts w:hint="default" w:ascii="Times New Roman" w:hAnsi="Times New Roman" w:cs="Times New Roman"/>
          <w:sz w:val="28"/>
          <w:szCs w:val="28"/>
        </w:rPr>
        <w:t xml:space="preserve">Như vậy, bài toán xác </w:t>
      </w:r>
      <w:r>
        <w:rPr>
          <w:rFonts w:hint="default" w:cs="Times New Roman"/>
          <w:sz w:val="28"/>
          <w:szCs w:val="28"/>
          <w:lang w:val="en-US"/>
        </w:rPr>
        <w:t>đ</w:t>
      </w:r>
      <w:r>
        <w:rPr>
          <w:rFonts w:hint="default" w:ascii="Times New Roman" w:hAnsi="Times New Roman" w:cs="Times New Roman"/>
          <w:sz w:val="28"/>
          <w:szCs w:val="28"/>
        </w:rPr>
        <w:t>ịnh tất cả các chỉnh hợp lặp chập k của tập n phần tử yêu cầu tìm các nghiệm như sau:</w:t>
      </w:r>
    </w:p>
    <w:p>
      <w:pPr>
        <w:pStyle w:val="12"/>
        <w:numPr>
          <w:ilvl w:val="0"/>
          <w:numId w:val="37"/>
        </w:numPr>
        <w:tabs>
          <w:tab w:val="left" w:pos="1024"/>
          <w:tab w:val="left" w:pos="1025"/>
        </w:tabs>
        <w:spacing w:before="65" w:after="0" w:line="240" w:lineRule="auto"/>
        <w:ind w:left="1024" w:right="0" w:hanging="361"/>
        <w:jc w:val="left"/>
        <w:rPr>
          <w:rFonts w:hint="default" w:ascii="Times New Roman" w:hAnsi="Times New Roman" w:cs="Times New Roman"/>
          <w:sz w:val="28"/>
          <w:szCs w:val="28"/>
        </w:rPr>
      </w:pPr>
      <w:r>
        <w:rPr>
          <w:rFonts w:hint="default" w:ascii="Times New Roman" w:hAnsi="Times New Roman" w:cs="Times New Roman"/>
          <w:sz w:val="28"/>
          <w:szCs w:val="28"/>
        </w:rPr>
        <w:t>Là</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một vector</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X</w:t>
      </w:r>
      <w:r>
        <w:rPr>
          <w:rFonts w:hint="default" w:ascii="Times New Roman" w:hAnsi="Times New Roman" w:cs="Times New Roman"/>
          <w:spacing w:val="15"/>
          <w:sz w:val="28"/>
          <w:szCs w:val="28"/>
        </w:rPr>
        <w:t xml:space="preserve"> </w:t>
      </w:r>
      <w:r>
        <w:rPr>
          <w:rFonts w:hint="default" w:ascii="Times New Roman" w:hAnsi="Times New Roman" w:cs="Times New Roman"/>
          <w:sz w:val="28"/>
          <w:szCs w:val="28"/>
        </w:rPr>
        <w:t>=</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(x</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w:t>
      </w:r>
      <w:r>
        <w:rPr>
          <w:rFonts w:hint="default" w:ascii="Times New Roman" w:hAnsi="Times New Roman" w:cs="Times New Roman"/>
          <w:spacing w:val="-19"/>
          <w:sz w:val="28"/>
          <w:szCs w:val="28"/>
          <w:vertAlign w:val="baseline"/>
        </w:rPr>
        <w:t xml:space="preserve"> </w:t>
      </w:r>
      <w:r>
        <w:rPr>
          <w:rFonts w:hint="default" w:ascii="Times New Roman" w:hAnsi="Times New Roman" w:cs="Times New Roman"/>
          <w:spacing w:val="2"/>
          <w:sz w:val="28"/>
          <w:szCs w:val="28"/>
          <w:vertAlign w:val="baseline"/>
        </w:rPr>
        <w:t>x</w:t>
      </w:r>
      <w:r>
        <w:rPr>
          <w:rFonts w:hint="default" w:ascii="Times New Roman" w:hAnsi="Times New Roman" w:cs="Times New Roman"/>
          <w:spacing w:val="2"/>
          <w:sz w:val="28"/>
          <w:szCs w:val="28"/>
          <w:vertAlign w:val="subscript"/>
        </w:rPr>
        <w:t>2</w:t>
      </w:r>
      <w:r>
        <w:rPr>
          <w:rFonts w:hint="default" w:ascii="Times New Roman" w:hAnsi="Times New Roman" w:cs="Times New Roman"/>
          <w:spacing w:val="2"/>
          <w:sz w:val="28"/>
          <w:szCs w:val="28"/>
          <w:vertAlign w:val="baseline"/>
        </w:rPr>
        <w:t>,</w:t>
      </w:r>
      <w:r>
        <w:rPr>
          <w:rFonts w:hint="default" w:ascii="Times New Roman" w:hAnsi="Times New Roman" w:cs="Times New Roman"/>
          <w:spacing w:val="-19"/>
          <w:sz w:val="28"/>
          <w:szCs w:val="28"/>
          <w:vertAlign w:val="baseline"/>
        </w:rPr>
        <w:t xml:space="preserve"> </w:t>
      </w:r>
      <w:r>
        <w:rPr>
          <w:rFonts w:hint="default" w:ascii="Times New Roman" w:hAnsi="Times New Roman" w:cs="Times New Roman"/>
          <w:sz w:val="28"/>
          <w:szCs w:val="28"/>
          <w:vertAlign w:val="baseline"/>
        </w:rPr>
        <w:t>…</w:t>
      </w:r>
      <w:r>
        <w:rPr>
          <w:rFonts w:hint="default" w:ascii="Times New Roman" w:hAnsi="Times New Roman" w:cs="Times New Roman"/>
          <w:spacing w:val="-18"/>
          <w:sz w:val="28"/>
          <w:szCs w:val="28"/>
          <w:vertAlign w:val="baseline"/>
        </w:rPr>
        <w:t xml:space="preserve"> </w:t>
      </w:r>
      <w:r>
        <w:rPr>
          <w:rFonts w:hint="default" w:ascii="Times New Roman" w:hAnsi="Times New Roman" w:cs="Times New Roman"/>
          <w:sz w:val="28"/>
          <w:szCs w:val="28"/>
          <w:vertAlign w:val="baseline"/>
        </w:rPr>
        <w:t>,</w:t>
      </w:r>
      <w:r>
        <w:rPr>
          <w:rFonts w:hint="default" w:ascii="Times New Roman" w:hAnsi="Times New Roman" w:cs="Times New Roman"/>
          <w:spacing w:val="-19"/>
          <w:sz w:val="28"/>
          <w:szCs w:val="28"/>
          <w:vertAlign w:val="baseline"/>
        </w:rPr>
        <w:t xml:space="preserve"> </w:t>
      </w:r>
      <w:r>
        <w:rPr>
          <w:rFonts w:hint="default" w:ascii="Times New Roman" w:hAnsi="Times New Roman" w:cs="Times New Roman"/>
          <w:spacing w:val="4"/>
          <w:sz w:val="28"/>
          <w:szCs w:val="28"/>
          <w:vertAlign w:val="baseline"/>
        </w:rPr>
        <w:t>x</w:t>
      </w:r>
      <w:r>
        <w:rPr>
          <w:rFonts w:hint="default" w:ascii="Times New Roman" w:hAnsi="Times New Roman" w:cs="Times New Roman"/>
          <w:spacing w:val="4"/>
          <w:sz w:val="28"/>
          <w:szCs w:val="28"/>
          <w:vertAlign w:val="subscript"/>
        </w:rPr>
        <w:t>k</w:t>
      </w:r>
      <w:r>
        <w:rPr>
          <w:rFonts w:hint="default" w:ascii="Times New Roman" w:hAnsi="Times New Roman" w:cs="Times New Roman"/>
          <w:spacing w:val="4"/>
          <w:sz w:val="28"/>
          <w:szCs w:val="28"/>
          <w:vertAlign w:val="baseline"/>
        </w:rPr>
        <w:t>)</w:t>
      </w:r>
    </w:p>
    <w:p>
      <w:pPr>
        <w:pStyle w:val="12"/>
        <w:numPr>
          <w:ilvl w:val="0"/>
          <w:numId w:val="37"/>
        </w:numPr>
        <w:tabs>
          <w:tab w:val="left" w:pos="1024"/>
          <w:tab w:val="left" w:pos="1025"/>
        </w:tabs>
        <w:spacing w:before="90" w:after="0" w:line="240" w:lineRule="auto"/>
        <w:ind w:left="1024" w:right="0" w:hanging="361"/>
        <w:jc w:val="left"/>
        <w:rPr>
          <w:rFonts w:hint="default" w:ascii="Times New Roman" w:hAnsi="Times New Roman" w:cs="Times New Roman"/>
          <w:sz w:val="28"/>
          <w:szCs w:val="28"/>
        </w:rPr>
      </w:pPr>
      <w:r>
        <w:rPr>
          <w:rFonts w:hint="default" w:ascii="Times New Roman" w:hAnsi="Times New Roman" w:cs="Times New Roman"/>
          <w:sz w:val="28"/>
          <w:szCs w:val="28"/>
        </w:rPr>
        <w:t>x</w:t>
      </w:r>
      <w:r>
        <w:rPr>
          <w:rFonts w:hint="default" w:ascii="Times New Roman" w:hAnsi="Times New Roman" w:cs="Times New Roman"/>
          <w:sz w:val="28"/>
          <w:szCs w:val="28"/>
          <w:vertAlign w:val="subscript"/>
        </w:rPr>
        <w:t>i</w:t>
      </w:r>
      <w:r>
        <w:rPr>
          <w:rFonts w:hint="default" w:ascii="Times New Roman" w:hAnsi="Times New Roman" w:cs="Times New Roman"/>
          <w:sz w:val="28"/>
          <w:szCs w:val="28"/>
          <w:vertAlign w:val="baseline"/>
        </w:rPr>
        <w:t xml:space="preserve"> lấy giá trị trong tập {1,2, …</w:t>
      </w:r>
      <w:r>
        <w:rPr>
          <w:rFonts w:hint="default" w:ascii="Times New Roman" w:hAnsi="Times New Roman" w:cs="Times New Roman"/>
          <w:spacing w:val="-26"/>
          <w:sz w:val="28"/>
          <w:szCs w:val="28"/>
          <w:vertAlign w:val="baseline"/>
        </w:rPr>
        <w:t xml:space="preserve"> </w:t>
      </w:r>
      <w:r>
        <w:rPr>
          <w:rFonts w:hint="default" w:ascii="Times New Roman" w:hAnsi="Times New Roman" w:cs="Times New Roman"/>
          <w:sz w:val="28"/>
          <w:szCs w:val="28"/>
          <w:vertAlign w:val="baseline"/>
        </w:rPr>
        <w:t>n}</w:t>
      </w:r>
    </w:p>
    <w:p>
      <w:pPr>
        <w:pStyle w:val="12"/>
        <w:numPr>
          <w:ilvl w:val="0"/>
          <w:numId w:val="37"/>
        </w:numPr>
        <w:tabs>
          <w:tab w:val="left" w:pos="1024"/>
          <w:tab w:val="left" w:pos="1025"/>
        </w:tabs>
        <w:spacing w:before="84" w:after="0" w:line="240" w:lineRule="auto"/>
        <w:ind w:left="1024" w:right="0" w:hanging="361"/>
        <w:jc w:val="left"/>
        <w:rPr>
          <w:rFonts w:hint="default" w:ascii="Times New Roman" w:hAnsi="Times New Roman" w:cs="Times New Roman"/>
          <w:sz w:val="28"/>
          <w:szCs w:val="28"/>
        </w:rPr>
      </w:pPr>
      <w:r>
        <w:rPr>
          <w:rFonts w:hint="default" w:ascii="Times New Roman" w:hAnsi="Times New Roman" w:cs="Times New Roman"/>
          <w:sz w:val="28"/>
          <w:szCs w:val="28"/>
        </w:rPr>
        <w:t>Không có ràng buộc nào giữa các thành</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phần.</w:t>
      </w:r>
    </w:p>
    <w:p>
      <w:pPr>
        <w:spacing w:after="0" w:line="240" w:lineRule="auto"/>
        <w:jc w:val="left"/>
        <w:rPr>
          <w:rFonts w:hint="default" w:ascii="Times New Roman" w:hAnsi="Times New Roman" w:cs="Times New Roman"/>
          <w:sz w:val="28"/>
          <w:szCs w:val="28"/>
        </w:rPr>
        <w:sectPr>
          <w:type w:val="continuous"/>
          <w:pgSz w:w="11900" w:h="16840"/>
          <w:pgMar w:top="1600" w:right="1680" w:bottom="280" w:left="1680" w:header="720" w:footer="720"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2"/>
        <w:rPr>
          <w:rFonts w:hint="default" w:ascii="Times New Roman" w:hAnsi="Times New Roman" w:cs="Times New Roman"/>
          <w:sz w:val="28"/>
          <w:szCs w:val="28"/>
        </w:rPr>
      </w:pPr>
    </w:p>
    <w:p>
      <w:pPr>
        <w:pStyle w:val="7"/>
        <w:spacing w:before="90"/>
        <w:ind w:left="304"/>
        <w:rPr>
          <w:rFonts w:hint="default" w:ascii="Times New Roman" w:hAnsi="Times New Roman" w:cs="Times New Roman"/>
          <w:sz w:val="28"/>
          <w:szCs w:val="28"/>
        </w:rPr>
      </w:pPr>
      <w:r>
        <w:rPr>
          <w:rFonts w:hint="default" w:ascii="Times New Roman" w:hAnsi="Times New Roman" w:cs="Times New Roman"/>
          <w:sz w:val="28"/>
          <w:szCs w:val="28"/>
        </w:rPr>
        <w:t>Chú ý</w:t>
      </w:r>
      <w:r>
        <w:rPr>
          <w:rFonts w:hint="default" w:ascii="Times New Roman" w:hAnsi="Times New Roman" w:cs="Times New Roman"/>
          <w:spacing w:val="51"/>
          <w:sz w:val="28"/>
          <w:szCs w:val="28"/>
        </w:rPr>
        <w:t xml:space="preserve"> </w:t>
      </w:r>
      <w:r>
        <w:rPr>
          <w:rFonts w:hint="default" w:ascii="Times New Roman" w:hAnsi="Times New Roman" w:cs="Times New Roman"/>
          <w:sz w:val="28"/>
          <w:szCs w:val="28"/>
        </w:rPr>
        <w:t xml:space="preserve">là cũng như bài toán tìm tổ hợp, ta chỉ xét </w:t>
      </w:r>
      <w:r>
        <w:rPr>
          <w:rFonts w:hint="default" w:cs="Times New Roman"/>
          <w:sz w:val="28"/>
          <w:szCs w:val="28"/>
          <w:lang w:val="en-US"/>
        </w:rPr>
        <w:t>đ</w:t>
      </w:r>
      <w:r>
        <w:rPr>
          <w:rFonts w:hint="default" w:ascii="Times New Roman" w:hAnsi="Times New Roman" w:cs="Times New Roman"/>
          <w:sz w:val="28"/>
          <w:szCs w:val="28"/>
        </w:rPr>
        <w:t xml:space="preserve">ối với tập n số nguyên từ 1 </w:t>
      </w:r>
      <w:r>
        <w:rPr>
          <w:rFonts w:hint="default" w:cs="Times New Roman"/>
          <w:sz w:val="28"/>
          <w:szCs w:val="28"/>
          <w:lang w:val="en-US"/>
        </w:rPr>
        <w:t>đ</w:t>
      </w:r>
      <w:r>
        <w:rPr>
          <w:rFonts w:hint="default" w:ascii="Times New Roman" w:hAnsi="Times New Roman" w:cs="Times New Roman"/>
          <w:sz w:val="28"/>
          <w:szCs w:val="28"/>
        </w:rPr>
        <w:t>ến</w:t>
      </w:r>
    </w:p>
    <w:p>
      <w:pPr>
        <w:pStyle w:val="7"/>
        <w:spacing w:before="29" w:line="264" w:lineRule="auto"/>
        <w:ind w:left="304" w:right="296"/>
        <w:rPr>
          <w:rFonts w:hint="default" w:ascii="Times New Roman" w:hAnsi="Times New Roman" w:cs="Times New Roman"/>
          <w:sz w:val="28"/>
          <w:szCs w:val="28"/>
        </w:rPr>
      </w:pPr>
      <w:r>
        <w:rPr>
          <w:rFonts w:hint="default" w:ascii="Times New Roman" w:hAnsi="Times New Roman" w:cs="Times New Roman"/>
          <w:sz w:val="28"/>
          <w:szCs w:val="28"/>
        </w:rPr>
        <w:t xml:space="preserve">n. Nếu phải tìm chỉnh hợp không phải là tập các số nguyên từ 1 </w:t>
      </w:r>
      <w:r>
        <w:rPr>
          <w:rFonts w:hint="default" w:cs="Times New Roman"/>
          <w:sz w:val="28"/>
          <w:szCs w:val="28"/>
          <w:lang w:val="en-US"/>
        </w:rPr>
        <w:t>đ</w:t>
      </w:r>
      <w:r>
        <w:rPr>
          <w:rFonts w:hint="default" w:ascii="Times New Roman" w:hAnsi="Times New Roman" w:cs="Times New Roman"/>
          <w:sz w:val="28"/>
          <w:szCs w:val="28"/>
        </w:rPr>
        <w:t xml:space="preserve">ến n thì ta có thể </w:t>
      </w:r>
      <w:r>
        <w:rPr>
          <w:rFonts w:hint="default" w:cs="Times New Roman"/>
          <w:sz w:val="28"/>
          <w:szCs w:val="28"/>
          <w:lang w:val="en-US"/>
        </w:rPr>
        <w:t>đ</w:t>
      </w:r>
      <w:r>
        <w:rPr>
          <w:rFonts w:hint="default" w:ascii="Times New Roman" w:hAnsi="Times New Roman" w:cs="Times New Roman"/>
          <w:sz w:val="28"/>
          <w:szCs w:val="28"/>
        </w:rPr>
        <w:t xml:space="preserve">ánh số các phần tử của tập </w:t>
      </w:r>
      <w:r>
        <w:rPr>
          <w:rFonts w:hint="default" w:cs="Times New Roman"/>
          <w:sz w:val="28"/>
          <w:szCs w:val="28"/>
          <w:lang w:val="en-US"/>
        </w:rPr>
        <w:t>đ</w:t>
      </w:r>
      <w:r>
        <w:rPr>
          <w:rFonts w:hint="default" w:ascii="Times New Roman" w:hAnsi="Times New Roman" w:cs="Times New Roman"/>
          <w:sz w:val="28"/>
          <w:szCs w:val="28"/>
        </w:rPr>
        <w:t xml:space="preserve">ó </w:t>
      </w:r>
      <w:r>
        <w:rPr>
          <w:rFonts w:hint="default" w:cs="Times New Roman"/>
          <w:sz w:val="28"/>
          <w:szCs w:val="28"/>
          <w:lang w:val="en-US"/>
        </w:rPr>
        <w:t>đ</w:t>
      </w:r>
      <w:r>
        <w:rPr>
          <w:rFonts w:hint="default" w:ascii="Times New Roman" w:hAnsi="Times New Roman" w:cs="Times New Roman"/>
          <w:sz w:val="28"/>
          <w:szCs w:val="28"/>
        </w:rPr>
        <w:t xml:space="preserve">ể </w:t>
      </w:r>
      <w:r>
        <w:rPr>
          <w:rFonts w:hint="default" w:cs="Times New Roman"/>
          <w:sz w:val="28"/>
          <w:szCs w:val="28"/>
          <w:lang w:val="en-US"/>
        </w:rPr>
        <w:t>đ</w:t>
      </w:r>
      <w:r>
        <w:rPr>
          <w:rFonts w:hint="default" w:ascii="Times New Roman" w:hAnsi="Times New Roman" w:cs="Times New Roman"/>
          <w:sz w:val="28"/>
          <w:szCs w:val="28"/>
        </w:rPr>
        <w:t xml:space="preserve">ưa về tập các số nguyên từ 1 </w:t>
      </w:r>
      <w:r>
        <w:rPr>
          <w:rFonts w:hint="default" w:cs="Times New Roman"/>
          <w:sz w:val="28"/>
          <w:szCs w:val="28"/>
          <w:lang w:val="en-US"/>
        </w:rPr>
        <w:t>đ</w:t>
      </w:r>
      <w:r>
        <w:rPr>
          <w:rFonts w:hint="default" w:ascii="Times New Roman" w:hAnsi="Times New Roman" w:cs="Times New Roman"/>
          <w:sz w:val="28"/>
          <w:szCs w:val="28"/>
        </w:rPr>
        <w:t>ến n.</w:t>
      </w:r>
    </w:p>
    <w:p>
      <w:pPr>
        <w:spacing w:before="59" w:after="5" w:line="369" w:lineRule="auto"/>
        <w:ind w:left="359" w:right="3008" w:hanging="56"/>
        <w:jc w:val="left"/>
        <w:rPr>
          <w:rFonts w:hint="default" w:ascii="Times New Roman" w:hAnsi="Times New Roman" w:cs="Times New Roman"/>
          <w:i/>
          <w:sz w:val="28"/>
          <w:szCs w:val="28"/>
        </w:rPr>
      </w:pPr>
      <w:r>
        <w:rPr>
          <w:rFonts w:hint="default" w:ascii="Times New Roman" w:hAnsi="Times New Roman" w:cs="Times New Roman"/>
          <w:i/>
          <w:sz w:val="28"/>
          <w:szCs w:val="28"/>
        </w:rPr>
        <w:t xml:space="preserve">{sử dụng một mảng x[1..n] </w:t>
      </w:r>
      <w:r>
        <w:rPr>
          <w:rFonts w:hint="default" w:cs="Times New Roman"/>
          <w:i/>
          <w:sz w:val="28"/>
          <w:szCs w:val="28"/>
          <w:lang w:val="en-US"/>
        </w:rPr>
        <w:t>đ</w:t>
      </w:r>
      <w:r>
        <w:rPr>
          <w:rFonts w:hint="default" w:ascii="Times New Roman" w:hAnsi="Times New Roman" w:cs="Times New Roman"/>
          <w:i/>
          <w:sz w:val="28"/>
          <w:szCs w:val="28"/>
        </w:rPr>
        <w:t xml:space="preserve">ể biểu diễn chỉnh hợp lặp.  Thủ tục </w:t>
      </w:r>
      <w:r>
        <w:rPr>
          <w:rFonts w:hint="default" w:cs="Times New Roman"/>
          <w:i/>
          <w:sz w:val="28"/>
          <w:szCs w:val="28"/>
          <w:lang w:val="en-US"/>
        </w:rPr>
        <w:t>đ</w:t>
      </w:r>
      <w:r>
        <w:rPr>
          <w:rFonts w:hint="default" w:ascii="Times New Roman" w:hAnsi="Times New Roman" w:cs="Times New Roman"/>
          <w:i/>
          <w:sz w:val="28"/>
          <w:szCs w:val="28"/>
        </w:rPr>
        <w:t>ệ quy sau sinh tất cả chỉnh hợp lặp chập k của</w:t>
      </w:r>
      <w:r>
        <w:rPr>
          <w:rFonts w:hint="default" w:ascii="Times New Roman" w:hAnsi="Times New Roman" w:cs="Times New Roman"/>
          <w:i/>
          <w:spacing w:val="-18"/>
          <w:sz w:val="28"/>
          <w:szCs w:val="28"/>
        </w:rPr>
        <w:t xml:space="preserve"> </w:t>
      </w:r>
      <w:r>
        <w:rPr>
          <w:rFonts w:hint="default" w:ascii="Times New Roman" w:hAnsi="Times New Roman" w:cs="Times New Roman"/>
          <w:i/>
          <w:sz w:val="28"/>
          <w:szCs w:val="28"/>
        </w:rPr>
        <w:t>n}</w:t>
      </w:r>
    </w:p>
    <w:p>
      <w:pPr>
        <w:pStyle w:val="7"/>
        <w:ind w:left="748"/>
        <w:rPr>
          <w:rFonts w:hint="default" w:ascii="Times New Roman" w:hAnsi="Times New Roman" w:cs="Times New Roman"/>
          <w:sz w:val="28"/>
          <w:szCs w:val="28"/>
        </w:rPr>
      </w:pPr>
      <w:r>
        <w:rPr>
          <w:rFonts w:hint="default" w:ascii="Times New Roman" w:hAnsi="Times New Roman" w:cs="Times New Roman"/>
          <w:sz w:val="28"/>
          <w:szCs w:val="28"/>
        </w:rPr>
        <w:pict>
          <v:shape id="_x0000_s1248" o:spid="_x0000_s1248" o:spt="202" type="#_x0000_t202" style="height:130.7pt;width:380.05pt;" filled="f" stroked="t" coordsize="21600,21600">
            <v:path/>
            <v:fill on="f" focussize="0,0"/>
            <v:stroke weight="0.480157480314961pt" color="#000000"/>
            <v:imagedata o:title=""/>
            <o:lock v:ext="edit"/>
            <v:textbox inset="0mm,0mm,0mm,0mm">
              <w:txbxContent>
                <w:p>
                  <w:pPr>
                    <w:spacing w:before="25" w:line="278" w:lineRule="auto"/>
                    <w:ind w:left="107" w:right="3108" w:hanging="1"/>
                    <w:jc w:val="left"/>
                    <w:rPr>
                      <w:rFonts w:ascii="Courier New"/>
                      <w:sz w:val="22"/>
                    </w:rPr>
                  </w:pPr>
                  <w:r>
                    <w:rPr>
                      <w:rFonts w:ascii="Courier New"/>
                      <w:sz w:val="22"/>
                    </w:rPr>
                    <w:t>procedure ChinhHopLap(i:longint); var j:longint;</w:t>
                  </w:r>
                </w:p>
                <w:p>
                  <w:pPr>
                    <w:spacing w:before="0" w:line="247" w:lineRule="exact"/>
                    <w:ind w:left="107" w:right="0" w:firstLine="0"/>
                    <w:jc w:val="left"/>
                    <w:rPr>
                      <w:rFonts w:ascii="Courier New"/>
                      <w:sz w:val="22"/>
                    </w:rPr>
                  </w:pPr>
                  <w:r>
                    <w:rPr>
                      <w:rFonts w:ascii="Courier New"/>
                      <w:sz w:val="22"/>
                    </w:rPr>
                    <w:t>begin</w:t>
                  </w:r>
                </w:p>
                <w:p>
                  <w:pPr>
                    <w:spacing w:before="42" w:line="278" w:lineRule="auto"/>
                    <w:ind w:left="1163" w:right="3767" w:hanging="528"/>
                    <w:jc w:val="left"/>
                    <w:rPr>
                      <w:rFonts w:ascii="Courier New"/>
                      <w:sz w:val="22"/>
                    </w:rPr>
                  </w:pPr>
                  <w:r>
                    <w:rPr>
                      <w:rFonts w:ascii="Courier New"/>
                      <w:sz w:val="22"/>
                    </w:rPr>
                    <w:t>for j := 1 to n do begin x[i] := j;</w:t>
                  </w:r>
                </w:p>
                <w:p>
                  <w:pPr>
                    <w:spacing w:before="0" w:line="278" w:lineRule="auto"/>
                    <w:ind w:left="1163" w:right="3239" w:firstLine="0"/>
                    <w:jc w:val="left"/>
                    <w:rPr>
                      <w:rFonts w:ascii="Courier New"/>
                      <w:sz w:val="22"/>
                    </w:rPr>
                  </w:pPr>
                  <w:r>
                    <w:rPr>
                      <w:rFonts w:ascii="Courier New"/>
                      <w:sz w:val="22"/>
                    </w:rPr>
                    <w:t>if i=k then GhiNghiem(x) else ChinhHopLap(i+1);</w:t>
                  </w:r>
                </w:p>
                <w:p>
                  <w:pPr>
                    <w:spacing w:before="0" w:line="280" w:lineRule="auto"/>
                    <w:ind w:left="107" w:right="6409" w:firstLine="527"/>
                    <w:jc w:val="left"/>
                    <w:rPr>
                      <w:rFonts w:ascii="Courier New"/>
                      <w:sz w:val="22"/>
                    </w:rPr>
                  </w:pPr>
                  <w:r>
                    <w:rPr>
                      <w:rFonts w:ascii="Courier New"/>
                      <w:sz w:val="22"/>
                    </w:rPr>
                    <w:t>end; end;</w:t>
                  </w:r>
                </w:p>
              </w:txbxContent>
            </v:textbox>
            <w10:wrap type="none"/>
            <w10:anchorlock/>
          </v:shape>
        </w:pict>
      </w:r>
    </w:p>
    <w:p>
      <w:pPr>
        <w:pStyle w:val="7"/>
        <w:spacing w:before="27"/>
        <w:ind w:left="304"/>
        <w:rPr>
          <w:rFonts w:hint="default" w:ascii="Times New Roman" w:hAnsi="Times New Roman" w:cs="Times New Roman"/>
          <w:sz w:val="28"/>
          <w:szCs w:val="28"/>
        </w:rPr>
      </w:pPr>
      <w:r>
        <w:rPr>
          <w:rFonts w:hint="default" w:ascii="Times New Roman" w:hAnsi="Times New Roman" w:cs="Times New Roman"/>
          <w:sz w:val="28"/>
          <w:szCs w:val="28"/>
        </w:rPr>
        <w:t>Ví dụ về Input/Output của chương trình:</w:t>
      </w:r>
    </w:p>
    <w:p>
      <w:pPr>
        <w:pStyle w:val="7"/>
        <w:rPr>
          <w:rFonts w:hint="default" w:ascii="Times New Roman" w:hAnsi="Times New Roman" w:cs="Times New Roman"/>
          <w:sz w:val="28"/>
          <w:szCs w:val="28"/>
        </w:rPr>
      </w:pPr>
    </w:p>
    <w:tbl>
      <w:tblPr>
        <w:tblStyle w:val="6"/>
        <w:tblW w:w="0" w:type="auto"/>
        <w:tblInd w:w="287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06"/>
        <w:gridCol w:w="264"/>
        <w:gridCol w:w="966"/>
        <w:gridCol w:w="438"/>
        <w:gridCol w:w="264"/>
        <w:gridCol w:w="264"/>
        <w:gridCol w:w="3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9" w:hRule="atLeast"/>
        </w:trPr>
        <w:tc>
          <w:tcPr>
            <w:tcW w:w="306" w:type="dxa"/>
            <w:tcBorders>
              <w:top w:val="single" w:color="000000" w:sz="4" w:space="0"/>
              <w:left w:val="single" w:color="000000" w:sz="4" w:space="0"/>
            </w:tcBorders>
          </w:tcPr>
          <w:p>
            <w:pPr>
              <w:pStyle w:val="13"/>
              <w:spacing w:before="68"/>
              <w:ind w:left="107"/>
              <w:rPr>
                <w:rFonts w:hint="default" w:ascii="Times New Roman" w:hAnsi="Times New Roman" w:cs="Times New Roman"/>
                <w:sz w:val="28"/>
                <w:szCs w:val="28"/>
              </w:rPr>
            </w:pPr>
            <w:r>
              <w:rPr>
                <w:rFonts w:hint="default" w:ascii="Times New Roman" w:hAnsi="Times New Roman" w:cs="Times New Roman"/>
                <w:w w:val="100"/>
                <w:sz w:val="28"/>
                <w:szCs w:val="28"/>
              </w:rPr>
              <w:t>n</w:t>
            </w:r>
          </w:p>
        </w:tc>
        <w:tc>
          <w:tcPr>
            <w:tcW w:w="264" w:type="dxa"/>
            <w:tcBorders>
              <w:top w:val="single" w:color="000000" w:sz="4" w:space="0"/>
            </w:tcBorders>
          </w:tcPr>
          <w:p>
            <w:pPr>
              <w:pStyle w:val="13"/>
              <w:spacing w:before="68"/>
              <w:ind w:left="70"/>
              <w:rPr>
                <w:rFonts w:hint="default" w:ascii="Times New Roman" w:hAnsi="Times New Roman" w:cs="Times New Roman"/>
                <w:sz w:val="28"/>
                <w:szCs w:val="28"/>
              </w:rPr>
            </w:pPr>
            <w:r>
              <w:rPr>
                <w:rFonts w:hint="default" w:ascii="Times New Roman" w:hAnsi="Times New Roman" w:cs="Times New Roman"/>
                <w:w w:val="100"/>
                <w:sz w:val="28"/>
                <w:szCs w:val="28"/>
              </w:rPr>
              <w:t>=</w:t>
            </w:r>
          </w:p>
        </w:tc>
        <w:tc>
          <w:tcPr>
            <w:tcW w:w="966" w:type="dxa"/>
            <w:tcBorders>
              <w:top w:val="single" w:color="000000" w:sz="4" w:space="0"/>
              <w:right w:val="single" w:color="000000" w:sz="4" w:space="0"/>
            </w:tcBorders>
          </w:tcPr>
          <w:p>
            <w:pPr>
              <w:pStyle w:val="13"/>
              <w:spacing w:before="68"/>
              <w:ind w:left="70"/>
              <w:rPr>
                <w:rFonts w:hint="default" w:ascii="Times New Roman" w:hAnsi="Times New Roman" w:cs="Times New Roman"/>
                <w:sz w:val="28"/>
                <w:szCs w:val="28"/>
              </w:rPr>
            </w:pPr>
            <w:r>
              <w:rPr>
                <w:rFonts w:hint="default" w:ascii="Times New Roman" w:hAnsi="Times New Roman" w:cs="Times New Roman"/>
                <w:sz w:val="28"/>
                <w:szCs w:val="28"/>
              </w:rPr>
              <w:t>2, k=3</w:t>
            </w:r>
          </w:p>
        </w:tc>
        <w:tc>
          <w:tcPr>
            <w:tcW w:w="438" w:type="dxa"/>
            <w:tcBorders>
              <w:top w:val="single" w:color="000000" w:sz="4" w:space="0"/>
              <w:left w:val="single" w:color="000000" w:sz="4" w:space="0"/>
            </w:tcBorders>
          </w:tcPr>
          <w:p>
            <w:pPr>
              <w:pStyle w:val="13"/>
              <w:spacing w:before="68"/>
              <w:ind w:left="86" w:right="40"/>
              <w:jc w:val="center"/>
              <w:rPr>
                <w:rFonts w:hint="default" w:ascii="Times New Roman" w:hAnsi="Times New Roman" w:cs="Times New Roman"/>
                <w:sz w:val="28"/>
                <w:szCs w:val="28"/>
              </w:rPr>
            </w:pPr>
            <w:r>
              <w:rPr>
                <w:rFonts w:hint="default" w:ascii="Times New Roman" w:hAnsi="Times New Roman" w:cs="Times New Roman"/>
                <w:sz w:val="28"/>
                <w:szCs w:val="28"/>
              </w:rPr>
              <w:t>1.</w:t>
            </w:r>
          </w:p>
        </w:tc>
        <w:tc>
          <w:tcPr>
            <w:tcW w:w="264" w:type="dxa"/>
            <w:tcBorders>
              <w:top w:val="single" w:color="000000" w:sz="4" w:space="0"/>
            </w:tcBorders>
          </w:tcPr>
          <w:p>
            <w:pPr>
              <w:pStyle w:val="13"/>
              <w:spacing w:before="68"/>
              <w:ind w:left="70"/>
              <w:rPr>
                <w:rFonts w:hint="default" w:ascii="Times New Roman" w:hAnsi="Times New Roman" w:cs="Times New Roman"/>
                <w:sz w:val="28"/>
                <w:szCs w:val="28"/>
              </w:rPr>
            </w:pPr>
            <w:r>
              <w:rPr>
                <w:rFonts w:hint="default" w:ascii="Times New Roman" w:hAnsi="Times New Roman" w:cs="Times New Roman"/>
                <w:w w:val="100"/>
                <w:sz w:val="28"/>
                <w:szCs w:val="28"/>
              </w:rPr>
              <w:t>1</w:t>
            </w:r>
          </w:p>
        </w:tc>
        <w:tc>
          <w:tcPr>
            <w:tcW w:w="264" w:type="dxa"/>
            <w:tcBorders>
              <w:top w:val="single" w:color="000000" w:sz="4" w:space="0"/>
            </w:tcBorders>
          </w:tcPr>
          <w:p>
            <w:pPr>
              <w:pStyle w:val="13"/>
              <w:spacing w:before="68"/>
              <w:ind w:left="9"/>
              <w:jc w:val="center"/>
              <w:rPr>
                <w:rFonts w:hint="default" w:ascii="Times New Roman" w:hAnsi="Times New Roman" w:cs="Times New Roman"/>
                <w:sz w:val="28"/>
                <w:szCs w:val="28"/>
              </w:rPr>
            </w:pPr>
            <w:r>
              <w:rPr>
                <w:rFonts w:hint="default" w:ascii="Times New Roman" w:hAnsi="Times New Roman" w:cs="Times New Roman"/>
                <w:w w:val="100"/>
                <w:sz w:val="28"/>
                <w:szCs w:val="28"/>
              </w:rPr>
              <w:t>1</w:t>
            </w:r>
          </w:p>
        </w:tc>
        <w:tc>
          <w:tcPr>
            <w:tcW w:w="308" w:type="dxa"/>
            <w:tcBorders>
              <w:top w:val="single" w:color="000000" w:sz="4" w:space="0"/>
              <w:right w:val="single" w:color="000000" w:sz="4" w:space="0"/>
            </w:tcBorders>
          </w:tcPr>
          <w:p>
            <w:pPr>
              <w:pStyle w:val="13"/>
              <w:spacing w:before="68"/>
              <w:ind w:right="27"/>
              <w:jc w:val="center"/>
              <w:rPr>
                <w:rFonts w:hint="default" w:ascii="Times New Roman" w:hAnsi="Times New Roman" w:cs="Times New Roman"/>
                <w:sz w:val="28"/>
                <w:szCs w:val="28"/>
              </w:rPr>
            </w:pPr>
            <w:r>
              <w:rPr>
                <w:rFonts w:hint="default" w:ascii="Times New Roman" w:hAnsi="Times New Roman" w:cs="Times New Roman"/>
                <w:w w:val="100"/>
                <w:sz w:val="28"/>
                <w:szCs w:val="28"/>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3" w:hRule="atLeast"/>
        </w:trPr>
        <w:tc>
          <w:tcPr>
            <w:tcW w:w="306" w:type="dxa"/>
            <w:tcBorders>
              <w:left w:val="single" w:color="000000" w:sz="4" w:space="0"/>
            </w:tcBorders>
          </w:tcPr>
          <w:p>
            <w:pPr>
              <w:pStyle w:val="13"/>
              <w:rPr>
                <w:rFonts w:hint="default" w:ascii="Times New Roman" w:hAnsi="Times New Roman" w:cs="Times New Roman"/>
                <w:sz w:val="28"/>
                <w:szCs w:val="28"/>
              </w:rPr>
            </w:pPr>
          </w:p>
        </w:tc>
        <w:tc>
          <w:tcPr>
            <w:tcW w:w="264" w:type="dxa"/>
          </w:tcPr>
          <w:p>
            <w:pPr>
              <w:pStyle w:val="13"/>
              <w:rPr>
                <w:rFonts w:hint="default" w:ascii="Times New Roman" w:hAnsi="Times New Roman" w:cs="Times New Roman"/>
                <w:sz w:val="28"/>
                <w:szCs w:val="28"/>
              </w:rPr>
            </w:pPr>
          </w:p>
        </w:tc>
        <w:tc>
          <w:tcPr>
            <w:tcW w:w="966" w:type="dxa"/>
            <w:tcBorders>
              <w:right w:val="single" w:color="000000" w:sz="4" w:space="0"/>
            </w:tcBorders>
          </w:tcPr>
          <w:p>
            <w:pPr>
              <w:pStyle w:val="13"/>
              <w:rPr>
                <w:rFonts w:hint="default" w:ascii="Times New Roman" w:hAnsi="Times New Roman" w:cs="Times New Roman"/>
                <w:sz w:val="28"/>
                <w:szCs w:val="28"/>
              </w:rPr>
            </w:pPr>
          </w:p>
        </w:tc>
        <w:tc>
          <w:tcPr>
            <w:tcW w:w="438" w:type="dxa"/>
            <w:tcBorders>
              <w:left w:val="single" w:color="000000" w:sz="4" w:space="0"/>
            </w:tcBorders>
          </w:tcPr>
          <w:p>
            <w:pPr>
              <w:pStyle w:val="13"/>
              <w:spacing w:before="42"/>
              <w:ind w:left="86" w:right="40"/>
              <w:jc w:val="center"/>
              <w:rPr>
                <w:rFonts w:hint="default" w:ascii="Times New Roman" w:hAnsi="Times New Roman" w:cs="Times New Roman"/>
                <w:sz w:val="28"/>
                <w:szCs w:val="28"/>
              </w:rPr>
            </w:pPr>
            <w:r>
              <w:rPr>
                <w:rFonts w:hint="default" w:ascii="Times New Roman" w:hAnsi="Times New Roman" w:cs="Times New Roman"/>
                <w:sz w:val="28"/>
                <w:szCs w:val="28"/>
              </w:rPr>
              <w:t>2.</w:t>
            </w:r>
          </w:p>
        </w:tc>
        <w:tc>
          <w:tcPr>
            <w:tcW w:w="264" w:type="dxa"/>
          </w:tcPr>
          <w:p>
            <w:pPr>
              <w:pStyle w:val="13"/>
              <w:spacing w:before="42"/>
              <w:ind w:left="70"/>
              <w:rPr>
                <w:rFonts w:hint="default" w:ascii="Times New Roman" w:hAnsi="Times New Roman" w:cs="Times New Roman"/>
                <w:sz w:val="28"/>
                <w:szCs w:val="28"/>
              </w:rPr>
            </w:pPr>
            <w:r>
              <w:rPr>
                <w:rFonts w:hint="default" w:ascii="Times New Roman" w:hAnsi="Times New Roman" w:cs="Times New Roman"/>
                <w:w w:val="100"/>
                <w:sz w:val="28"/>
                <w:szCs w:val="28"/>
              </w:rPr>
              <w:t>1</w:t>
            </w:r>
          </w:p>
        </w:tc>
        <w:tc>
          <w:tcPr>
            <w:tcW w:w="264" w:type="dxa"/>
          </w:tcPr>
          <w:p>
            <w:pPr>
              <w:pStyle w:val="13"/>
              <w:spacing w:before="42"/>
              <w:ind w:left="9"/>
              <w:jc w:val="center"/>
              <w:rPr>
                <w:rFonts w:hint="default" w:ascii="Times New Roman" w:hAnsi="Times New Roman" w:cs="Times New Roman"/>
                <w:sz w:val="28"/>
                <w:szCs w:val="28"/>
              </w:rPr>
            </w:pPr>
            <w:r>
              <w:rPr>
                <w:rFonts w:hint="default" w:ascii="Times New Roman" w:hAnsi="Times New Roman" w:cs="Times New Roman"/>
                <w:w w:val="100"/>
                <w:sz w:val="28"/>
                <w:szCs w:val="28"/>
              </w:rPr>
              <w:t>1</w:t>
            </w:r>
          </w:p>
        </w:tc>
        <w:tc>
          <w:tcPr>
            <w:tcW w:w="308" w:type="dxa"/>
            <w:tcBorders>
              <w:right w:val="single" w:color="000000" w:sz="4" w:space="0"/>
            </w:tcBorders>
          </w:tcPr>
          <w:p>
            <w:pPr>
              <w:pStyle w:val="13"/>
              <w:spacing w:before="42"/>
              <w:ind w:right="27"/>
              <w:jc w:val="center"/>
              <w:rPr>
                <w:rFonts w:hint="default" w:ascii="Times New Roman" w:hAnsi="Times New Roman" w:cs="Times New Roman"/>
                <w:sz w:val="28"/>
                <w:szCs w:val="28"/>
              </w:rPr>
            </w:pPr>
            <w:r>
              <w:rPr>
                <w:rFonts w:hint="default" w:ascii="Times New Roman" w:hAnsi="Times New Roman" w:cs="Times New Roman"/>
                <w:w w:val="100"/>
                <w:sz w:val="28"/>
                <w:szCs w:val="28"/>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3" w:hRule="atLeast"/>
        </w:trPr>
        <w:tc>
          <w:tcPr>
            <w:tcW w:w="306" w:type="dxa"/>
            <w:tcBorders>
              <w:left w:val="single" w:color="000000" w:sz="4" w:space="0"/>
            </w:tcBorders>
          </w:tcPr>
          <w:p>
            <w:pPr>
              <w:pStyle w:val="13"/>
              <w:rPr>
                <w:rFonts w:hint="default" w:ascii="Times New Roman" w:hAnsi="Times New Roman" w:cs="Times New Roman"/>
                <w:sz w:val="28"/>
                <w:szCs w:val="28"/>
              </w:rPr>
            </w:pPr>
          </w:p>
        </w:tc>
        <w:tc>
          <w:tcPr>
            <w:tcW w:w="264" w:type="dxa"/>
          </w:tcPr>
          <w:p>
            <w:pPr>
              <w:pStyle w:val="13"/>
              <w:rPr>
                <w:rFonts w:hint="default" w:ascii="Times New Roman" w:hAnsi="Times New Roman" w:cs="Times New Roman"/>
                <w:sz w:val="28"/>
                <w:szCs w:val="28"/>
              </w:rPr>
            </w:pPr>
          </w:p>
        </w:tc>
        <w:tc>
          <w:tcPr>
            <w:tcW w:w="966" w:type="dxa"/>
            <w:tcBorders>
              <w:right w:val="single" w:color="000000" w:sz="4" w:space="0"/>
            </w:tcBorders>
          </w:tcPr>
          <w:p>
            <w:pPr>
              <w:pStyle w:val="13"/>
              <w:rPr>
                <w:rFonts w:hint="default" w:ascii="Times New Roman" w:hAnsi="Times New Roman" w:cs="Times New Roman"/>
                <w:sz w:val="28"/>
                <w:szCs w:val="28"/>
              </w:rPr>
            </w:pPr>
          </w:p>
        </w:tc>
        <w:tc>
          <w:tcPr>
            <w:tcW w:w="438" w:type="dxa"/>
            <w:tcBorders>
              <w:left w:val="single" w:color="000000" w:sz="4" w:space="0"/>
            </w:tcBorders>
          </w:tcPr>
          <w:p>
            <w:pPr>
              <w:pStyle w:val="13"/>
              <w:spacing w:before="42"/>
              <w:ind w:left="86" w:right="40"/>
              <w:jc w:val="center"/>
              <w:rPr>
                <w:rFonts w:hint="default" w:ascii="Times New Roman" w:hAnsi="Times New Roman" w:cs="Times New Roman"/>
                <w:sz w:val="28"/>
                <w:szCs w:val="28"/>
              </w:rPr>
            </w:pPr>
            <w:r>
              <w:rPr>
                <w:rFonts w:hint="default" w:ascii="Times New Roman" w:hAnsi="Times New Roman" w:cs="Times New Roman"/>
                <w:sz w:val="28"/>
                <w:szCs w:val="28"/>
              </w:rPr>
              <w:t>3.</w:t>
            </w:r>
          </w:p>
        </w:tc>
        <w:tc>
          <w:tcPr>
            <w:tcW w:w="264" w:type="dxa"/>
          </w:tcPr>
          <w:p>
            <w:pPr>
              <w:pStyle w:val="13"/>
              <w:spacing w:before="42"/>
              <w:ind w:left="70"/>
              <w:rPr>
                <w:rFonts w:hint="default" w:ascii="Times New Roman" w:hAnsi="Times New Roman" w:cs="Times New Roman"/>
                <w:sz w:val="28"/>
                <w:szCs w:val="28"/>
              </w:rPr>
            </w:pPr>
            <w:r>
              <w:rPr>
                <w:rFonts w:hint="default" w:ascii="Times New Roman" w:hAnsi="Times New Roman" w:cs="Times New Roman"/>
                <w:w w:val="100"/>
                <w:sz w:val="28"/>
                <w:szCs w:val="28"/>
              </w:rPr>
              <w:t>1</w:t>
            </w:r>
          </w:p>
        </w:tc>
        <w:tc>
          <w:tcPr>
            <w:tcW w:w="264" w:type="dxa"/>
          </w:tcPr>
          <w:p>
            <w:pPr>
              <w:pStyle w:val="13"/>
              <w:spacing w:before="42"/>
              <w:ind w:left="9"/>
              <w:jc w:val="center"/>
              <w:rPr>
                <w:rFonts w:hint="default" w:ascii="Times New Roman" w:hAnsi="Times New Roman" w:cs="Times New Roman"/>
                <w:sz w:val="28"/>
                <w:szCs w:val="28"/>
              </w:rPr>
            </w:pPr>
            <w:r>
              <w:rPr>
                <w:rFonts w:hint="default" w:ascii="Times New Roman" w:hAnsi="Times New Roman" w:cs="Times New Roman"/>
                <w:w w:val="100"/>
                <w:sz w:val="28"/>
                <w:szCs w:val="28"/>
              </w:rPr>
              <w:t>2</w:t>
            </w:r>
          </w:p>
        </w:tc>
        <w:tc>
          <w:tcPr>
            <w:tcW w:w="308" w:type="dxa"/>
            <w:tcBorders>
              <w:right w:val="single" w:color="000000" w:sz="4" w:space="0"/>
            </w:tcBorders>
          </w:tcPr>
          <w:p>
            <w:pPr>
              <w:pStyle w:val="13"/>
              <w:spacing w:before="42"/>
              <w:ind w:right="27"/>
              <w:jc w:val="center"/>
              <w:rPr>
                <w:rFonts w:hint="default" w:ascii="Times New Roman" w:hAnsi="Times New Roman" w:cs="Times New Roman"/>
                <w:sz w:val="28"/>
                <w:szCs w:val="28"/>
              </w:rPr>
            </w:pPr>
            <w:r>
              <w:rPr>
                <w:rFonts w:hint="default" w:ascii="Times New Roman" w:hAnsi="Times New Roman" w:cs="Times New Roman"/>
                <w:w w:val="100"/>
                <w:sz w:val="28"/>
                <w:szCs w:val="28"/>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3" w:hRule="atLeast"/>
        </w:trPr>
        <w:tc>
          <w:tcPr>
            <w:tcW w:w="306" w:type="dxa"/>
            <w:tcBorders>
              <w:left w:val="single" w:color="000000" w:sz="4" w:space="0"/>
            </w:tcBorders>
          </w:tcPr>
          <w:p>
            <w:pPr>
              <w:pStyle w:val="13"/>
              <w:rPr>
                <w:rFonts w:hint="default" w:ascii="Times New Roman" w:hAnsi="Times New Roman" w:cs="Times New Roman"/>
                <w:sz w:val="28"/>
                <w:szCs w:val="28"/>
              </w:rPr>
            </w:pPr>
          </w:p>
        </w:tc>
        <w:tc>
          <w:tcPr>
            <w:tcW w:w="264" w:type="dxa"/>
          </w:tcPr>
          <w:p>
            <w:pPr>
              <w:pStyle w:val="13"/>
              <w:rPr>
                <w:rFonts w:hint="default" w:ascii="Times New Roman" w:hAnsi="Times New Roman" w:cs="Times New Roman"/>
                <w:sz w:val="28"/>
                <w:szCs w:val="28"/>
              </w:rPr>
            </w:pPr>
          </w:p>
        </w:tc>
        <w:tc>
          <w:tcPr>
            <w:tcW w:w="966" w:type="dxa"/>
            <w:tcBorders>
              <w:right w:val="single" w:color="000000" w:sz="4" w:space="0"/>
            </w:tcBorders>
          </w:tcPr>
          <w:p>
            <w:pPr>
              <w:pStyle w:val="13"/>
              <w:rPr>
                <w:rFonts w:hint="default" w:ascii="Times New Roman" w:hAnsi="Times New Roman" w:cs="Times New Roman"/>
                <w:sz w:val="28"/>
                <w:szCs w:val="28"/>
              </w:rPr>
            </w:pPr>
          </w:p>
        </w:tc>
        <w:tc>
          <w:tcPr>
            <w:tcW w:w="438" w:type="dxa"/>
            <w:tcBorders>
              <w:left w:val="single" w:color="000000" w:sz="4" w:space="0"/>
            </w:tcBorders>
          </w:tcPr>
          <w:p>
            <w:pPr>
              <w:pStyle w:val="13"/>
              <w:spacing w:before="42"/>
              <w:ind w:left="86" w:right="40"/>
              <w:jc w:val="center"/>
              <w:rPr>
                <w:rFonts w:hint="default" w:ascii="Times New Roman" w:hAnsi="Times New Roman" w:cs="Times New Roman"/>
                <w:sz w:val="28"/>
                <w:szCs w:val="28"/>
              </w:rPr>
            </w:pPr>
            <w:r>
              <w:rPr>
                <w:rFonts w:hint="default" w:ascii="Times New Roman" w:hAnsi="Times New Roman" w:cs="Times New Roman"/>
                <w:sz w:val="28"/>
                <w:szCs w:val="28"/>
              </w:rPr>
              <w:t>4.</w:t>
            </w:r>
          </w:p>
        </w:tc>
        <w:tc>
          <w:tcPr>
            <w:tcW w:w="264" w:type="dxa"/>
          </w:tcPr>
          <w:p>
            <w:pPr>
              <w:pStyle w:val="13"/>
              <w:spacing w:before="42"/>
              <w:ind w:left="70"/>
              <w:rPr>
                <w:rFonts w:hint="default" w:ascii="Times New Roman" w:hAnsi="Times New Roman" w:cs="Times New Roman"/>
                <w:sz w:val="28"/>
                <w:szCs w:val="28"/>
              </w:rPr>
            </w:pPr>
            <w:r>
              <w:rPr>
                <w:rFonts w:hint="default" w:ascii="Times New Roman" w:hAnsi="Times New Roman" w:cs="Times New Roman"/>
                <w:w w:val="100"/>
                <w:sz w:val="28"/>
                <w:szCs w:val="28"/>
              </w:rPr>
              <w:t>1</w:t>
            </w:r>
          </w:p>
        </w:tc>
        <w:tc>
          <w:tcPr>
            <w:tcW w:w="264" w:type="dxa"/>
          </w:tcPr>
          <w:p>
            <w:pPr>
              <w:pStyle w:val="13"/>
              <w:spacing w:before="42"/>
              <w:ind w:left="9"/>
              <w:jc w:val="center"/>
              <w:rPr>
                <w:rFonts w:hint="default" w:ascii="Times New Roman" w:hAnsi="Times New Roman" w:cs="Times New Roman"/>
                <w:sz w:val="28"/>
                <w:szCs w:val="28"/>
              </w:rPr>
            </w:pPr>
            <w:r>
              <w:rPr>
                <w:rFonts w:hint="default" w:ascii="Times New Roman" w:hAnsi="Times New Roman" w:cs="Times New Roman"/>
                <w:w w:val="100"/>
                <w:sz w:val="28"/>
                <w:szCs w:val="28"/>
              </w:rPr>
              <w:t>2</w:t>
            </w:r>
          </w:p>
        </w:tc>
        <w:tc>
          <w:tcPr>
            <w:tcW w:w="308" w:type="dxa"/>
            <w:tcBorders>
              <w:right w:val="single" w:color="000000" w:sz="4" w:space="0"/>
            </w:tcBorders>
          </w:tcPr>
          <w:p>
            <w:pPr>
              <w:pStyle w:val="13"/>
              <w:spacing w:before="42"/>
              <w:ind w:right="27"/>
              <w:jc w:val="center"/>
              <w:rPr>
                <w:rFonts w:hint="default" w:ascii="Times New Roman" w:hAnsi="Times New Roman" w:cs="Times New Roman"/>
                <w:sz w:val="28"/>
                <w:szCs w:val="28"/>
              </w:rPr>
            </w:pPr>
            <w:r>
              <w:rPr>
                <w:rFonts w:hint="default" w:ascii="Times New Roman" w:hAnsi="Times New Roman" w:cs="Times New Roman"/>
                <w:w w:val="100"/>
                <w:sz w:val="28"/>
                <w:szCs w:val="28"/>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4" w:hRule="atLeast"/>
        </w:trPr>
        <w:tc>
          <w:tcPr>
            <w:tcW w:w="306" w:type="dxa"/>
            <w:tcBorders>
              <w:left w:val="single" w:color="000000" w:sz="4" w:space="0"/>
            </w:tcBorders>
          </w:tcPr>
          <w:p>
            <w:pPr>
              <w:pStyle w:val="13"/>
              <w:rPr>
                <w:rFonts w:hint="default" w:ascii="Times New Roman" w:hAnsi="Times New Roman" w:cs="Times New Roman"/>
                <w:sz w:val="28"/>
                <w:szCs w:val="28"/>
              </w:rPr>
            </w:pPr>
          </w:p>
        </w:tc>
        <w:tc>
          <w:tcPr>
            <w:tcW w:w="264" w:type="dxa"/>
          </w:tcPr>
          <w:p>
            <w:pPr>
              <w:pStyle w:val="13"/>
              <w:rPr>
                <w:rFonts w:hint="default" w:ascii="Times New Roman" w:hAnsi="Times New Roman" w:cs="Times New Roman"/>
                <w:sz w:val="28"/>
                <w:szCs w:val="28"/>
              </w:rPr>
            </w:pPr>
          </w:p>
        </w:tc>
        <w:tc>
          <w:tcPr>
            <w:tcW w:w="966" w:type="dxa"/>
            <w:tcBorders>
              <w:right w:val="single" w:color="000000" w:sz="4" w:space="0"/>
            </w:tcBorders>
          </w:tcPr>
          <w:p>
            <w:pPr>
              <w:pStyle w:val="13"/>
              <w:rPr>
                <w:rFonts w:hint="default" w:ascii="Times New Roman" w:hAnsi="Times New Roman" w:cs="Times New Roman"/>
                <w:sz w:val="28"/>
                <w:szCs w:val="28"/>
              </w:rPr>
            </w:pPr>
          </w:p>
        </w:tc>
        <w:tc>
          <w:tcPr>
            <w:tcW w:w="438" w:type="dxa"/>
            <w:tcBorders>
              <w:left w:val="single" w:color="000000" w:sz="4" w:space="0"/>
            </w:tcBorders>
          </w:tcPr>
          <w:p>
            <w:pPr>
              <w:pStyle w:val="13"/>
              <w:spacing w:before="42"/>
              <w:ind w:left="86" w:right="40"/>
              <w:jc w:val="center"/>
              <w:rPr>
                <w:rFonts w:hint="default" w:ascii="Times New Roman" w:hAnsi="Times New Roman" w:cs="Times New Roman"/>
                <w:sz w:val="28"/>
                <w:szCs w:val="28"/>
              </w:rPr>
            </w:pPr>
            <w:r>
              <w:rPr>
                <w:rFonts w:hint="default" w:ascii="Times New Roman" w:hAnsi="Times New Roman" w:cs="Times New Roman"/>
                <w:sz w:val="28"/>
                <w:szCs w:val="28"/>
              </w:rPr>
              <w:t>5.</w:t>
            </w:r>
          </w:p>
        </w:tc>
        <w:tc>
          <w:tcPr>
            <w:tcW w:w="264" w:type="dxa"/>
          </w:tcPr>
          <w:p>
            <w:pPr>
              <w:pStyle w:val="13"/>
              <w:spacing w:before="42"/>
              <w:ind w:left="70"/>
              <w:rPr>
                <w:rFonts w:hint="default" w:ascii="Times New Roman" w:hAnsi="Times New Roman" w:cs="Times New Roman"/>
                <w:sz w:val="28"/>
                <w:szCs w:val="28"/>
              </w:rPr>
            </w:pPr>
            <w:r>
              <w:rPr>
                <w:rFonts w:hint="default" w:ascii="Times New Roman" w:hAnsi="Times New Roman" w:cs="Times New Roman"/>
                <w:w w:val="100"/>
                <w:sz w:val="28"/>
                <w:szCs w:val="28"/>
              </w:rPr>
              <w:t>2</w:t>
            </w:r>
          </w:p>
        </w:tc>
        <w:tc>
          <w:tcPr>
            <w:tcW w:w="264" w:type="dxa"/>
          </w:tcPr>
          <w:p>
            <w:pPr>
              <w:pStyle w:val="13"/>
              <w:spacing w:before="42"/>
              <w:ind w:left="9"/>
              <w:jc w:val="center"/>
              <w:rPr>
                <w:rFonts w:hint="default" w:ascii="Times New Roman" w:hAnsi="Times New Roman" w:cs="Times New Roman"/>
                <w:sz w:val="28"/>
                <w:szCs w:val="28"/>
              </w:rPr>
            </w:pPr>
            <w:r>
              <w:rPr>
                <w:rFonts w:hint="default" w:ascii="Times New Roman" w:hAnsi="Times New Roman" w:cs="Times New Roman"/>
                <w:w w:val="100"/>
                <w:sz w:val="28"/>
                <w:szCs w:val="28"/>
              </w:rPr>
              <w:t>1</w:t>
            </w:r>
          </w:p>
        </w:tc>
        <w:tc>
          <w:tcPr>
            <w:tcW w:w="308" w:type="dxa"/>
            <w:tcBorders>
              <w:right w:val="single" w:color="000000" w:sz="4" w:space="0"/>
            </w:tcBorders>
          </w:tcPr>
          <w:p>
            <w:pPr>
              <w:pStyle w:val="13"/>
              <w:spacing w:before="42"/>
              <w:ind w:right="27"/>
              <w:jc w:val="center"/>
              <w:rPr>
                <w:rFonts w:hint="default" w:ascii="Times New Roman" w:hAnsi="Times New Roman" w:cs="Times New Roman"/>
                <w:sz w:val="28"/>
                <w:szCs w:val="28"/>
              </w:rPr>
            </w:pPr>
            <w:r>
              <w:rPr>
                <w:rFonts w:hint="default" w:ascii="Times New Roman" w:hAnsi="Times New Roman" w:cs="Times New Roman"/>
                <w:w w:val="100"/>
                <w:sz w:val="28"/>
                <w:szCs w:val="28"/>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4" w:hRule="atLeast"/>
        </w:trPr>
        <w:tc>
          <w:tcPr>
            <w:tcW w:w="306" w:type="dxa"/>
            <w:tcBorders>
              <w:left w:val="single" w:color="000000" w:sz="4" w:space="0"/>
            </w:tcBorders>
          </w:tcPr>
          <w:p>
            <w:pPr>
              <w:pStyle w:val="13"/>
              <w:rPr>
                <w:rFonts w:hint="default" w:ascii="Times New Roman" w:hAnsi="Times New Roman" w:cs="Times New Roman"/>
                <w:sz w:val="28"/>
                <w:szCs w:val="28"/>
              </w:rPr>
            </w:pPr>
          </w:p>
        </w:tc>
        <w:tc>
          <w:tcPr>
            <w:tcW w:w="264" w:type="dxa"/>
          </w:tcPr>
          <w:p>
            <w:pPr>
              <w:pStyle w:val="13"/>
              <w:rPr>
                <w:rFonts w:hint="default" w:ascii="Times New Roman" w:hAnsi="Times New Roman" w:cs="Times New Roman"/>
                <w:sz w:val="28"/>
                <w:szCs w:val="28"/>
              </w:rPr>
            </w:pPr>
          </w:p>
        </w:tc>
        <w:tc>
          <w:tcPr>
            <w:tcW w:w="966" w:type="dxa"/>
            <w:tcBorders>
              <w:right w:val="single" w:color="000000" w:sz="4" w:space="0"/>
            </w:tcBorders>
          </w:tcPr>
          <w:p>
            <w:pPr>
              <w:pStyle w:val="13"/>
              <w:rPr>
                <w:rFonts w:hint="default" w:ascii="Times New Roman" w:hAnsi="Times New Roman" w:cs="Times New Roman"/>
                <w:sz w:val="28"/>
                <w:szCs w:val="28"/>
              </w:rPr>
            </w:pPr>
          </w:p>
        </w:tc>
        <w:tc>
          <w:tcPr>
            <w:tcW w:w="438" w:type="dxa"/>
            <w:tcBorders>
              <w:left w:val="single" w:color="000000" w:sz="4" w:space="0"/>
            </w:tcBorders>
          </w:tcPr>
          <w:p>
            <w:pPr>
              <w:pStyle w:val="13"/>
              <w:spacing w:before="43"/>
              <w:ind w:left="86" w:right="40"/>
              <w:jc w:val="center"/>
              <w:rPr>
                <w:rFonts w:hint="default" w:ascii="Times New Roman" w:hAnsi="Times New Roman" w:cs="Times New Roman"/>
                <w:sz w:val="28"/>
                <w:szCs w:val="28"/>
              </w:rPr>
            </w:pPr>
            <w:r>
              <w:rPr>
                <w:rFonts w:hint="default" w:ascii="Times New Roman" w:hAnsi="Times New Roman" w:cs="Times New Roman"/>
                <w:sz w:val="28"/>
                <w:szCs w:val="28"/>
              </w:rPr>
              <w:t>6.</w:t>
            </w:r>
          </w:p>
        </w:tc>
        <w:tc>
          <w:tcPr>
            <w:tcW w:w="264" w:type="dxa"/>
          </w:tcPr>
          <w:p>
            <w:pPr>
              <w:pStyle w:val="13"/>
              <w:spacing w:before="43"/>
              <w:ind w:left="70"/>
              <w:rPr>
                <w:rFonts w:hint="default" w:ascii="Times New Roman" w:hAnsi="Times New Roman" w:cs="Times New Roman"/>
                <w:sz w:val="28"/>
                <w:szCs w:val="28"/>
              </w:rPr>
            </w:pPr>
            <w:r>
              <w:rPr>
                <w:rFonts w:hint="default" w:ascii="Times New Roman" w:hAnsi="Times New Roman" w:cs="Times New Roman"/>
                <w:w w:val="100"/>
                <w:sz w:val="28"/>
                <w:szCs w:val="28"/>
              </w:rPr>
              <w:t>2</w:t>
            </w:r>
          </w:p>
        </w:tc>
        <w:tc>
          <w:tcPr>
            <w:tcW w:w="264" w:type="dxa"/>
          </w:tcPr>
          <w:p>
            <w:pPr>
              <w:pStyle w:val="13"/>
              <w:spacing w:before="43"/>
              <w:ind w:left="9"/>
              <w:jc w:val="center"/>
              <w:rPr>
                <w:rFonts w:hint="default" w:ascii="Times New Roman" w:hAnsi="Times New Roman" w:cs="Times New Roman"/>
                <w:sz w:val="28"/>
                <w:szCs w:val="28"/>
              </w:rPr>
            </w:pPr>
            <w:r>
              <w:rPr>
                <w:rFonts w:hint="default" w:ascii="Times New Roman" w:hAnsi="Times New Roman" w:cs="Times New Roman"/>
                <w:w w:val="100"/>
                <w:sz w:val="28"/>
                <w:szCs w:val="28"/>
              </w:rPr>
              <w:t>1</w:t>
            </w:r>
          </w:p>
        </w:tc>
        <w:tc>
          <w:tcPr>
            <w:tcW w:w="308" w:type="dxa"/>
            <w:tcBorders>
              <w:right w:val="single" w:color="000000" w:sz="4" w:space="0"/>
            </w:tcBorders>
          </w:tcPr>
          <w:p>
            <w:pPr>
              <w:pStyle w:val="13"/>
              <w:spacing w:before="43"/>
              <w:ind w:right="27"/>
              <w:jc w:val="center"/>
              <w:rPr>
                <w:rFonts w:hint="default" w:ascii="Times New Roman" w:hAnsi="Times New Roman" w:cs="Times New Roman"/>
                <w:sz w:val="28"/>
                <w:szCs w:val="28"/>
              </w:rPr>
            </w:pPr>
            <w:r>
              <w:rPr>
                <w:rFonts w:hint="default" w:ascii="Times New Roman" w:hAnsi="Times New Roman" w:cs="Times New Roman"/>
                <w:w w:val="100"/>
                <w:sz w:val="28"/>
                <w:szCs w:val="28"/>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3" w:hRule="atLeast"/>
        </w:trPr>
        <w:tc>
          <w:tcPr>
            <w:tcW w:w="306" w:type="dxa"/>
            <w:tcBorders>
              <w:left w:val="single" w:color="000000" w:sz="4" w:space="0"/>
            </w:tcBorders>
          </w:tcPr>
          <w:p>
            <w:pPr>
              <w:pStyle w:val="13"/>
              <w:rPr>
                <w:rFonts w:hint="default" w:ascii="Times New Roman" w:hAnsi="Times New Roman" w:cs="Times New Roman"/>
                <w:sz w:val="28"/>
                <w:szCs w:val="28"/>
              </w:rPr>
            </w:pPr>
          </w:p>
        </w:tc>
        <w:tc>
          <w:tcPr>
            <w:tcW w:w="264" w:type="dxa"/>
          </w:tcPr>
          <w:p>
            <w:pPr>
              <w:pStyle w:val="13"/>
              <w:rPr>
                <w:rFonts w:hint="default" w:ascii="Times New Roman" w:hAnsi="Times New Roman" w:cs="Times New Roman"/>
                <w:sz w:val="28"/>
                <w:szCs w:val="28"/>
              </w:rPr>
            </w:pPr>
          </w:p>
        </w:tc>
        <w:tc>
          <w:tcPr>
            <w:tcW w:w="966" w:type="dxa"/>
            <w:tcBorders>
              <w:right w:val="single" w:color="000000" w:sz="4" w:space="0"/>
            </w:tcBorders>
          </w:tcPr>
          <w:p>
            <w:pPr>
              <w:pStyle w:val="13"/>
              <w:rPr>
                <w:rFonts w:hint="default" w:ascii="Times New Roman" w:hAnsi="Times New Roman" w:cs="Times New Roman"/>
                <w:sz w:val="28"/>
                <w:szCs w:val="28"/>
              </w:rPr>
            </w:pPr>
          </w:p>
        </w:tc>
        <w:tc>
          <w:tcPr>
            <w:tcW w:w="438" w:type="dxa"/>
            <w:tcBorders>
              <w:left w:val="single" w:color="000000" w:sz="4" w:space="0"/>
            </w:tcBorders>
          </w:tcPr>
          <w:p>
            <w:pPr>
              <w:pStyle w:val="13"/>
              <w:spacing w:before="42"/>
              <w:ind w:left="86" w:right="40"/>
              <w:jc w:val="center"/>
              <w:rPr>
                <w:rFonts w:hint="default" w:ascii="Times New Roman" w:hAnsi="Times New Roman" w:cs="Times New Roman"/>
                <w:sz w:val="28"/>
                <w:szCs w:val="28"/>
              </w:rPr>
            </w:pPr>
            <w:r>
              <w:rPr>
                <w:rFonts w:hint="default" w:ascii="Times New Roman" w:hAnsi="Times New Roman" w:cs="Times New Roman"/>
                <w:sz w:val="28"/>
                <w:szCs w:val="28"/>
              </w:rPr>
              <w:t>7.</w:t>
            </w:r>
          </w:p>
        </w:tc>
        <w:tc>
          <w:tcPr>
            <w:tcW w:w="264" w:type="dxa"/>
          </w:tcPr>
          <w:p>
            <w:pPr>
              <w:pStyle w:val="13"/>
              <w:spacing w:before="42"/>
              <w:ind w:left="70"/>
              <w:rPr>
                <w:rFonts w:hint="default" w:ascii="Times New Roman" w:hAnsi="Times New Roman" w:cs="Times New Roman"/>
                <w:sz w:val="28"/>
                <w:szCs w:val="28"/>
              </w:rPr>
            </w:pPr>
            <w:r>
              <w:rPr>
                <w:rFonts w:hint="default" w:ascii="Times New Roman" w:hAnsi="Times New Roman" w:cs="Times New Roman"/>
                <w:w w:val="100"/>
                <w:sz w:val="28"/>
                <w:szCs w:val="28"/>
              </w:rPr>
              <w:t>2</w:t>
            </w:r>
          </w:p>
        </w:tc>
        <w:tc>
          <w:tcPr>
            <w:tcW w:w="264" w:type="dxa"/>
          </w:tcPr>
          <w:p>
            <w:pPr>
              <w:pStyle w:val="13"/>
              <w:spacing w:before="42"/>
              <w:ind w:left="9"/>
              <w:jc w:val="center"/>
              <w:rPr>
                <w:rFonts w:hint="default" w:ascii="Times New Roman" w:hAnsi="Times New Roman" w:cs="Times New Roman"/>
                <w:sz w:val="28"/>
                <w:szCs w:val="28"/>
              </w:rPr>
            </w:pPr>
            <w:r>
              <w:rPr>
                <w:rFonts w:hint="default" w:ascii="Times New Roman" w:hAnsi="Times New Roman" w:cs="Times New Roman"/>
                <w:w w:val="100"/>
                <w:sz w:val="28"/>
                <w:szCs w:val="28"/>
              </w:rPr>
              <w:t>2</w:t>
            </w:r>
          </w:p>
        </w:tc>
        <w:tc>
          <w:tcPr>
            <w:tcW w:w="308" w:type="dxa"/>
            <w:tcBorders>
              <w:right w:val="single" w:color="000000" w:sz="4" w:space="0"/>
            </w:tcBorders>
          </w:tcPr>
          <w:p>
            <w:pPr>
              <w:pStyle w:val="13"/>
              <w:spacing w:before="42"/>
              <w:ind w:right="27"/>
              <w:jc w:val="center"/>
              <w:rPr>
                <w:rFonts w:hint="default" w:ascii="Times New Roman" w:hAnsi="Times New Roman" w:cs="Times New Roman"/>
                <w:sz w:val="28"/>
                <w:szCs w:val="28"/>
              </w:rPr>
            </w:pPr>
            <w:r>
              <w:rPr>
                <w:rFonts w:hint="default" w:ascii="Times New Roman" w:hAnsi="Times New Roman" w:cs="Times New Roman"/>
                <w:w w:val="100"/>
                <w:sz w:val="28"/>
                <w:szCs w:val="28"/>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atLeast"/>
        </w:trPr>
        <w:tc>
          <w:tcPr>
            <w:tcW w:w="306" w:type="dxa"/>
            <w:tcBorders>
              <w:left w:val="single" w:color="000000" w:sz="4" w:space="0"/>
              <w:bottom w:val="single" w:color="000000" w:sz="4" w:space="0"/>
            </w:tcBorders>
          </w:tcPr>
          <w:p>
            <w:pPr>
              <w:pStyle w:val="13"/>
              <w:rPr>
                <w:rFonts w:hint="default" w:ascii="Times New Roman" w:hAnsi="Times New Roman" w:cs="Times New Roman"/>
                <w:sz w:val="28"/>
                <w:szCs w:val="28"/>
              </w:rPr>
            </w:pPr>
          </w:p>
        </w:tc>
        <w:tc>
          <w:tcPr>
            <w:tcW w:w="264" w:type="dxa"/>
            <w:tcBorders>
              <w:bottom w:val="single" w:color="000000" w:sz="4" w:space="0"/>
            </w:tcBorders>
          </w:tcPr>
          <w:p>
            <w:pPr>
              <w:pStyle w:val="13"/>
              <w:rPr>
                <w:rFonts w:hint="default" w:ascii="Times New Roman" w:hAnsi="Times New Roman" w:cs="Times New Roman"/>
                <w:sz w:val="28"/>
                <w:szCs w:val="28"/>
              </w:rPr>
            </w:pPr>
          </w:p>
        </w:tc>
        <w:tc>
          <w:tcPr>
            <w:tcW w:w="966" w:type="dxa"/>
            <w:tcBorders>
              <w:bottom w:val="single" w:color="000000" w:sz="4" w:space="0"/>
              <w:right w:val="single" w:color="000000" w:sz="4" w:space="0"/>
            </w:tcBorders>
          </w:tcPr>
          <w:p>
            <w:pPr>
              <w:pStyle w:val="13"/>
              <w:rPr>
                <w:rFonts w:hint="default" w:ascii="Times New Roman" w:hAnsi="Times New Roman" w:cs="Times New Roman"/>
                <w:sz w:val="28"/>
                <w:szCs w:val="28"/>
              </w:rPr>
            </w:pPr>
          </w:p>
        </w:tc>
        <w:tc>
          <w:tcPr>
            <w:tcW w:w="438" w:type="dxa"/>
            <w:tcBorders>
              <w:left w:val="single" w:color="000000" w:sz="4" w:space="0"/>
              <w:bottom w:val="single" w:color="000000" w:sz="4" w:space="0"/>
            </w:tcBorders>
          </w:tcPr>
          <w:p>
            <w:pPr>
              <w:pStyle w:val="13"/>
              <w:spacing w:before="42"/>
              <w:ind w:left="86" w:right="40"/>
              <w:jc w:val="center"/>
              <w:rPr>
                <w:rFonts w:hint="default" w:ascii="Times New Roman" w:hAnsi="Times New Roman" w:cs="Times New Roman"/>
                <w:sz w:val="28"/>
                <w:szCs w:val="28"/>
              </w:rPr>
            </w:pPr>
            <w:r>
              <w:rPr>
                <w:rFonts w:hint="default" w:ascii="Times New Roman" w:hAnsi="Times New Roman" w:cs="Times New Roman"/>
                <w:sz w:val="28"/>
                <w:szCs w:val="28"/>
              </w:rPr>
              <w:t>8.</w:t>
            </w:r>
          </w:p>
        </w:tc>
        <w:tc>
          <w:tcPr>
            <w:tcW w:w="264" w:type="dxa"/>
            <w:tcBorders>
              <w:bottom w:val="single" w:color="000000" w:sz="4" w:space="0"/>
            </w:tcBorders>
          </w:tcPr>
          <w:p>
            <w:pPr>
              <w:pStyle w:val="13"/>
              <w:spacing w:before="42"/>
              <w:ind w:left="70"/>
              <w:rPr>
                <w:rFonts w:hint="default" w:ascii="Times New Roman" w:hAnsi="Times New Roman" w:cs="Times New Roman"/>
                <w:sz w:val="28"/>
                <w:szCs w:val="28"/>
              </w:rPr>
            </w:pPr>
            <w:r>
              <w:rPr>
                <w:rFonts w:hint="default" w:ascii="Times New Roman" w:hAnsi="Times New Roman" w:cs="Times New Roman"/>
                <w:w w:val="100"/>
                <w:sz w:val="28"/>
                <w:szCs w:val="28"/>
              </w:rPr>
              <w:t>2</w:t>
            </w:r>
          </w:p>
        </w:tc>
        <w:tc>
          <w:tcPr>
            <w:tcW w:w="264" w:type="dxa"/>
            <w:tcBorders>
              <w:bottom w:val="single" w:color="000000" w:sz="4" w:space="0"/>
            </w:tcBorders>
          </w:tcPr>
          <w:p>
            <w:pPr>
              <w:pStyle w:val="13"/>
              <w:spacing w:before="42"/>
              <w:ind w:left="9"/>
              <w:jc w:val="center"/>
              <w:rPr>
                <w:rFonts w:hint="default" w:ascii="Times New Roman" w:hAnsi="Times New Roman" w:cs="Times New Roman"/>
                <w:sz w:val="28"/>
                <w:szCs w:val="28"/>
              </w:rPr>
            </w:pPr>
            <w:r>
              <w:rPr>
                <w:rFonts w:hint="default" w:ascii="Times New Roman" w:hAnsi="Times New Roman" w:cs="Times New Roman"/>
                <w:w w:val="100"/>
                <w:sz w:val="28"/>
                <w:szCs w:val="28"/>
              </w:rPr>
              <w:t>2</w:t>
            </w:r>
          </w:p>
        </w:tc>
        <w:tc>
          <w:tcPr>
            <w:tcW w:w="308" w:type="dxa"/>
            <w:tcBorders>
              <w:bottom w:val="single" w:color="000000" w:sz="4" w:space="0"/>
              <w:right w:val="single" w:color="000000" w:sz="4" w:space="0"/>
            </w:tcBorders>
          </w:tcPr>
          <w:p>
            <w:pPr>
              <w:pStyle w:val="13"/>
              <w:spacing w:before="42"/>
              <w:ind w:right="27"/>
              <w:jc w:val="center"/>
              <w:rPr>
                <w:rFonts w:hint="default" w:ascii="Times New Roman" w:hAnsi="Times New Roman" w:cs="Times New Roman"/>
                <w:sz w:val="28"/>
                <w:szCs w:val="28"/>
              </w:rPr>
            </w:pPr>
            <w:r>
              <w:rPr>
                <w:rFonts w:hint="default" w:ascii="Times New Roman" w:hAnsi="Times New Roman" w:cs="Times New Roman"/>
                <w:w w:val="100"/>
                <w:sz w:val="28"/>
                <w:szCs w:val="28"/>
              </w:rPr>
              <w:t>2</w:t>
            </w:r>
          </w:p>
        </w:tc>
      </w:tr>
    </w:tbl>
    <w:p>
      <w:pPr>
        <w:pStyle w:val="7"/>
        <w:spacing w:before="54"/>
        <w:ind w:left="304"/>
        <w:rPr>
          <w:rFonts w:hint="default" w:ascii="Times New Roman" w:hAnsi="Times New Roman" w:cs="Times New Roman"/>
          <w:sz w:val="28"/>
          <w:szCs w:val="28"/>
        </w:rPr>
      </w:pPr>
      <w:r>
        <w:rPr>
          <w:rFonts w:hint="default" w:ascii="Times New Roman" w:hAnsi="Times New Roman" w:cs="Times New Roman"/>
          <w:sz w:val="28"/>
          <w:szCs w:val="28"/>
        </w:rPr>
        <w:t>Theo công thức, số lượng chỉnh hợp lặp chập k=3 của n=2 là:</w:t>
      </w:r>
    </w:p>
    <w:p>
      <w:pPr>
        <w:pStyle w:val="7"/>
        <w:spacing w:before="60"/>
        <w:ind w:left="311" w:right="304"/>
        <w:jc w:val="center"/>
        <w:rPr>
          <w:rFonts w:hint="default" w:ascii="Times New Roman" w:hAnsi="Times New Roman" w:cs="Times New Roman"/>
          <w:sz w:val="28"/>
          <w:szCs w:val="28"/>
        </w:rPr>
      </w:pPr>
      <w:r>
        <w:rPr>
          <w:rFonts w:hint="default" w:ascii="Times New Roman" w:hAnsi="Times New Roman" w:cs="Times New Roman"/>
          <w:spacing w:val="-4"/>
          <w:w w:val="94"/>
          <w:sz w:val="28"/>
          <w:szCs w:val="28"/>
        </w:rPr>
        <w:t>A</w:t>
      </w:r>
      <w:r>
        <w:rPr>
          <w:rFonts w:hint="default" w:ascii="Times New Roman" w:hAnsi="Times New Roman" w:cs="Times New Roman"/>
          <w:spacing w:val="-104"/>
          <w:w w:val="103"/>
          <w:sz w:val="28"/>
          <w:szCs w:val="28"/>
          <w:vertAlign w:val="superscript"/>
        </w:rPr>
        <w:t>k</w:t>
      </w:r>
      <w:r>
        <w:rPr>
          <w:rFonts w:hint="default" w:ascii="Times New Roman" w:hAnsi="Times New Roman" w:cs="Times New Roman"/>
          <w:spacing w:val="2"/>
          <w:w w:val="99"/>
          <w:position w:val="5"/>
          <w:sz w:val="28"/>
          <w:szCs w:val="28"/>
          <w:vertAlign w:val="baseline"/>
        </w:rPr>
        <w:t>¯</w:t>
      </w:r>
      <w:r>
        <w:rPr>
          <w:rFonts w:hint="default" w:ascii="Times New Roman" w:hAnsi="Times New Roman" w:cs="Times New Roman"/>
          <w:w w:val="110"/>
          <w:position w:val="-4"/>
          <w:sz w:val="28"/>
          <w:szCs w:val="28"/>
          <w:vertAlign w:val="baseline"/>
        </w:rPr>
        <w:t>n</w:t>
      </w:r>
      <w:r>
        <w:rPr>
          <w:rFonts w:hint="default" w:ascii="Times New Roman" w:hAnsi="Times New Roman" w:cs="Times New Roman"/>
          <w:position w:val="-4"/>
          <w:sz w:val="28"/>
          <w:szCs w:val="28"/>
          <w:vertAlign w:val="baseline"/>
        </w:rPr>
        <w:t xml:space="preserve"> </w:t>
      </w:r>
      <w:r>
        <w:rPr>
          <w:rFonts w:hint="default" w:ascii="Times New Roman" w:hAnsi="Times New Roman" w:cs="Times New Roman"/>
          <w:spacing w:val="-3"/>
          <w:position w:val="-4"/>
          <w:sz w:val="28"/>
          <w:szCs w:val="28"/>
          <w:vertAlign w:val="baseline"/>
        </w:rPr>
        <w:t xml:space="preserve"> </w:t>
      </w:r>
      <w:r>
        <w:rPr>
          <w:rFonts w:hint="default" w:ascii="Times New Roman" w:hAnsi="Times New Roman" w:cs="Times New Roman"/>
          <w:w w:val="116"/>
          <w:sz w:val="28"/>
          <w:szCs w:val="28"/>
          <w:vertAlign w:val="baseline"/>
        </w:rPr>
        <w:t>=</w:t>
      </w:r>
      <w:r>
        <w:rPr>
          <w:rFonts w:hint="default" w:ascii="Times New Roman" w:hAnsi="Times New Roman" w:cs="Times New Roman"/>
          <w:spacing w:val="10"/>
          <w:sz w:val="28"/>
          <w:szCs w:val="28"/>
          <w:vertAlign w:val="baseline"/>
        </w:rPr>
        <w:t xml:space="preserve"> </w:t>
      </w:r>
      <w:r>
        <w:rPr>
          <w:rFonts w:hint="default" w:ascii="Times New Roman" w:hAnsi="Times New Roman" w:cs="Times New Roman"/>
          <w:spacing w:val="4"/>
          <w:w w:val="97"/>
          <w:sz w:val="28"/>
          <w:szCs w:val="28"/>
          <w:vertAlign w:val="baseline"/>
        </w:rPr>
        <w:t>n</w:t>
      </w:r>
      <w:r>
        <w:rPr>
          <w:rFonts w:hint="default" w:ascii="Times New Roman" w:hAnsi="Times New Roman" w:cs="Times New Roman"/>
          <w:w w:val="103"/>
          <w:sz w:val="28"/>
          <w:szCs w:val="28"/>
          <w:vertAlign w:val="superscript"/>
        </w:rPr>
        <w:t>k</w:t>
      </w:r>
      <w:r>
        <w:rPr>
          <w:rFonts w:hint="default" w:ascii="Times New Roman" w:hAnsi="Times New Roman" w:cs="Times New Roman"/>
          <w:spacing w:val="23"/>
          <w:sz w:val="28"/>
          <w:szCs w:val="28"/>
          <w:vertAlign w:val="baseline"/>
        </w:rPr>
        <w:t xml:space="preserve"> </w:t>
      </w:r>
      <w:r>
        <w:rPr>
          <w:rFonts w:hint="default" w:ascii="Times New Roman" w:hAnsi="Times New Roman" w:cs="Times New Roman"/>
          <w:w w:val="116"/>
          <w:sz w:val="28"/>
          <w:szCs w:val="28"/>
          <w:vertAlign w:val="baseline"/>
        </w:rPr>
        <w:t>=</w:t>
      </w:r>
      <w:r>
        <w:rPr>
          <w:rFonts w:hint="default" w:ascii="Times New Roman" w:hAnsi="Times New Roman" w:cs="Times New Roman"/>
          <w:spacing w:val="7"/>
          <w:sz w:val="28"/>
          <w:szCs w:val="28"/>
          <w:vertAlign w:val="baseline"/>
        </w:rPr>
        <w:t xml:space="preserve"> </w:t>
      </w:r>
      <w:r>
        <w:rPr>
          <w:rFonts w:hint="default" w:ascii="Times New Roman" w:hAnsi="Times New Roman" w:cs="Times New Roman"/>
          <w:spacing w:val="-1"/>
          <w:w w:val="99"/>
          <w:sz w:val="28"/>
          <w:szCs w:val="28"/>
          <w:vertAlign w:val="baseline"/>
        </w:rPr>
        <w:t>2</w:t>
      </w:r>
      <w:r>
        <w:rPr>
          <w:rFonts w:hint="default" w:ascii="Times New Roman" w:hAnsi="Times New Roman" w:cs="Times New Roman"/>
          <w:w w:val="96"/>
          <w:sz w:val="28"/>
          <w:szCs w:val="28"/>
          <w:vertAlign w:val="superscript"/>
        </w:rPr>
        <w:t>3</w:t>
      </w:r>
      <w:r>
        <w:rPr>
          <w:rFonts w:hint="default" w:ascii="Times New Roman" w:hAnsi="Times New Roman" w:cs="Times New Roman"/>
          <w:spacing w:val="18"/>
          <w:sz w:val="28"/>
          <w:szCs w:val="28"/>
          <w:vertAlign w:val="baseline"/>
        </w:rPr>
        <w:t xml:space="preserve"> </w:t>
      </w:r>
      <w:r>
        <w:rPr>
          <w:rFonts w:hint="default" w:ascii="Times New Roman" w:hAnsi="Times New Roman" w:cs="Times New Roman"/>
          <w:w w:val="116"/>
          <w:sz w:val="28"/>
          <w:szCs w:val="28"/>
          <w:vertAlign w:val="baseline"/>
        </w:rPr>
        <w:t>=</w:t>
      </w:r>
      <w:r>
        <w:rPr>
          <w:rFonts w:hint="default" w:ascii="Times New Roman" w:hAnsi="Times New Roman" w:cs="Times New Roman"/>
          <w:spacing w:val="10"/>
          <w:sz w:val="28"/>
          <w:szCs w:val="28"/>
          <w:vertAlign w:val="baseline"/>
        </w:rPr>
        <w:t xml:space="preserve"> </w:t>
      </w:r>
      <w:r>
        <w:rPr>
          <w:rFonts w:hint="default" w:ascii="Times New Roman" w:hAnsi="Times New Roman" w:cs="Times New Roman"/>
          <w:w w:val="92"/>
          <w:sz w:val="28"/>
          <w:szCs w:val="28"/>
          <w:vertAlign w:val="baseline"/>
        </w:rPr>
        <w:t>8</w:t>
      </w:r>
    </w:p>
    <w:p>
      <w:pPr>
        <w:pStyle w:val="12"/>
        <w:numPr>
          <w:ilvl w:val="2"/>
          <w:numId w:val="34"/>
        </w:numPr>
        <w:tabs>
          <w:tab w:val="left" w:pos="905"/>
        </w:tabs>
        <w:spacing w:before="169" w:after="0" w:line="240" w:lineRule="auto"/>
        <w:ind w:left="904" w:right="0" w:hanging="601"/>
        <w:jc w:val="both"/>
        <w:rPr>
          <w:rFonts w:hint="default" w:ascii="Times New Roman" w:hAnsi="Times New Roman" w:cs="Times New Roman"/>
          <w:i/>
          <w:sz w:val="28"/>
          <w:szCs w:val="28"/>
        </w:rPr>
      </w:pPr>
      <w:r>
        <w:rPr>
          <w:rFonts w:hint="default" w:ascii="Times New Roman" w:hAnsi="Times New Roman" w:cs="Times New Roman"/>
          <w:i/>
          <w:w w:val="105"/>
          <w:sz w:val="28"/>
          <w:szCs w:val="28"/>
        </w:rPr>
        <w:t>Chỉnh hợp không</w:t>
      </w:r>
      <w:r>
        <w:rPr>
          <w:rFonts w:hint="default" w:ascii="Times New Roman" w:hAnsi="Times New Roman" w:cs="Times New Roman"/>
          <w:i/>
          <w:spacing w:val="-13"/>
          <w:w w:val="105"/>
          <w:sz w:val="28"/>
          <w:szCs w:val="28"/>
        </w:rPr>
        <w:t xml:space="preserve"> </w:t>
      </w:r>
      <w:r>
        <w:rPr>
          <w:rFonts w:hint="default" w:ascii="Times New Roman" w:hAnsi="Times New Roman" w:cs="Times New Roman"/>
          <w:i/>
          <w:w w:val="105"/>
          <w:sz w:val="28"/>
          <w:szCs w:val="28"/>
        </w:rPr>
        <w:t>lặp</w:t>
      </w:r>
    </w:p>
    <w:p>
      <w:pPr>
        <w:pStyle w:val="7"/>
        <w:spacing w:before="57" w:line="266" w:lineRule="auto"/>
        <w:ind w:left="304" w:right="295"/>
        <w:jc w:val="both"/>
        <w:rPr>
          <w:rFonts w:hint="default" w:ascii="Times New Roman" w:hAnsi="Times New Roman" w:cs="Times New Roman"/>
          <w:sz w:val="28"/>
          <w:szCs w:val="28"/>
        </w:rPr>
      </w:pPr>
      <w:r>
        <w:rPr>
          <w:rFonts w:hint="default" w:ascii="Times New Roman" w:hAnsi="Times New Roman" w:cs="Times New Roman"/>
          <w:sz w:val="28"/>
          <w:szCs w:val="28"/>
        </w:rPr>
        <w:t xml:space="preserve">Khác với chỉnh hợp lặp là các thành phần </w:t>
      </w:r>
      <w:r>
        <w:rPr>
          <w:rFonts w:hint="default" w:cs="Times New Roman"/>
          <w:sz w:val="28"/>
          <w:szCs w:val="28"/>
          <w:lang w:val="en-US"/>
        </w:rPr>
        <w:t>đ</w:t>
      </w:r>
      <w:r>
        <w:rPr>
          <w:rFonts w:hint="default" w:ascii="Times New Roman" w:hAnsi="Times New Roman" w:cs="Times New Roman"/>
          <w:sz w:val="28"/>
          <w:szCs w:val="28"/>
        </w:rPr>
        <w:t xml:space="preserve">ược phép lặp lại (tức là có thể giống nhau), chỉnh hợp không lặp chập k của tập n (k≤n) phần tử cũng là một dãy k thành phần lấy từ tập n phần tử có xét thứ tự nhưng các thành phần không </w:t>
      </w:r>
      <w:r>
        <w:rPr>
          <w:rFonts w:hint="default" w:cs="Times New Roman"/>
          <w:sz w:val="28"/>
          <w:szCs w:val="28"/>
          <w:lang w:val="en-US"/>
        </w:rPr>
        <w:t>đ</w:t>
      </w:r>
      <w:r>
        <w:rPr>
          <w:rFonts w:hint="default" w:ascii="Times New Roman" w:hAnsi="Times New Roman" w:cs="Times New Roman"/>
          <w:sz w:val="28"/>
          <w:szCs w:val="28"/>
        </w:rPr>
        <w:t>ược phép giống nhau.</w:t>
      </w:r>
    </w:p>
    <w:p>
      <w:pPr>
        <w:pStyle w:val="7"/>
        <w:spacing w:before="54" w:line="264" w:lineRule="auto"/>
        <w:ind w:left="304" w:right="296"/>
        <w:jc w:val="both"/>
        <w:rPr>
          <w:rFonts w:hint="default" w:ascii="Times New Roman" w:hAnsi="Times New Roman" w:cs="Times New Roman"/>
          <w:sz w:val="28"/>
          <w:szCs w:val="28"/>
        </w:rPr>
      </w:pPr>
      <w:r>
        <w:rPr>
          <w:rFonts w:hint="default" w:ascii="Times New Roman" w:hAnsi="Times New Roman" w:cs="Times New Roman"/>
          <w:sz w:val="28"/>
          <w:szCs w:val="28"/>
        </w:rPr>
        <w:t xml:space="preserve">Ví dụ: Có n người, một cách chọn ra k người </w:t>
      </w:r>
      <w:r>
        <w:rPr>
          <w:rFonts w:hint="default" w:cs="Times New Roman"/>
          <w:sz w:val="28"/>
          <w:szCs w:val="28"/>
          <w:lang w:val="en-US"/>
        </w:rPr>
        <w:t>đ</w:t>
      </w:r>
      <w:r>
        <w:rPr>
          <w:rFonts w:hint="default" w:ascii="Times New Roman" w:hAnsi="Times New Roman" w:cs="Times New Roman"/>
          <w:sz w:val="28"/>
          <w:szCs w:val="28"/>
        </w:rPr>
        <w:t>ể xếp thành một hàng là một chỉnh hợp không lặp chập k của n.</w:t>
      </w:r>
    </w:p>
    <w:p>
      <w:pPr>
        <w:pStyle w:val="7"/>
        <w:spacing w:before="60" w:line="264" w:lineRule="auto"/>
        <w:ind w:left="304" w:right="293"/>
        <w:jc w:val="both"/>
        <w:rPr>
          <w:rFonts w:hint="default" w:ascii="Times New Roman" w:hAnsi="Times New Roman" w:cs="Times New Roman"/>
          <w:sz w:val="28"/>
          <w:szCs w:val="28"/>
        </w:rPr>
      </w:pPr>
      <w:r>
        <w:rPr>
          <w:rFonts w:hint="default" w:ascii="Times New Roman" w:hAnsi="Times New Roman" w:cs="Times New Roman"/>
          <w:sz w:val="28"/>
          <w:szCs w:val="28"/>
        </w:rPr>
        <w:t xml:space="preserve">Một trường hợp </w:t>
      </w:r>
      <w:r>
        <w:rPr>
          <w:rFonts w:hint="default" w:cs="Times New Roman"/>
          <w:sz w:val="28"/>
          <w:szCs w:val="28"/>
          <w:lang w:val="en-US"/>
        </w:rPr>
        <w:t>đ</w:t>
      </w:r>
      <w:r>
        <w:rPr>
          <w:rFonts w:hint="default" w:ascii="Times New Roman" w:hAnsi="Times New Roman" w:cs="Times New Roman"/>
          <w:sz w:val="28"/>
          <w:szCs w:val="28"/>
        </w:rPr>
        <w:t xml:space="preserve">ặc biệt của chỉnh hợp không lặp là </w:t>
      </w:r>
      <w:r>
        <w:rPr>
          <w:rFonts w:hint="default" w:ascii="Times New Roman" w:hAnsi="Times New Roman" w:cs="Times New Roman"/>
          <w:i/>
          <w:sz w:val="28"/>
          <w:szCs w:val="28"/>
        </w:rPr>
        <w:t>hoán vị</w:t>
      </w:r>
      <w:r>
        <w:rPr>
          <w:rFonts w:hint="default" w:ascii="Times New Roman" w:hAnsi="Times New Roman" w:cs="Times New Roman"/>
          <w:sz w:val="28"/>
          <w:szCs w:val="28"/>
        </w:rPr>
        <w:t>. Hoán vị của một tập n phần tử là một chỉnh hợp không lặp chập n của n. Nói một cách trực quan thì</w:t>
      </w:r>
    </w:p>
    <w:p>
      <w:pPr>
        <w:spacing w:after="0" w:line="264" w:lineRule="auto"/>
        <w:jc w:val="both"/>
        <w:rPr>
          <w:rFonts w:hint="default" w:ascii="Times New Roman" w:hAnsi="Times New Roman" w:cs="Times New Roman"/>
          <w:sz w:val="28"/>
          <w:szCs w:val="28"/>
        </w:rPr>
        <w:sectPr>
          <w:pgSz w:w="11900" w:h="16840"/>
          <w:pgMar w:top="1600" w:right="1680" w:bottom="2400" w:left="1680" w:header="0" w:footer="2216"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2"/>
        <w:rPr>
          <w:rFonts w:hint="default" w:ascii="Times New Roman" w:hAnsi="Times New Roman" w:cs="Times New Roman"/>
          <w:sz w:val="28"/>
          <w:szCs w:val="28"/>
        </w:rPr>
      </w:pPr>
    </w:p>
    <w:p>
      <w:pPr>
        <w:pStyle w:val="7"/>
        <w:spacing w:before="90" w:line="264" w:lineRule="auto"/>
        <w:ind w:left="304" w:right="296"/>
        <w:rPr>
          <w:rFonts w:hint="default" w:ascii="Times New Roman" w:hAnsi="Times New Roman" w:cs="Times New Roman"/>
          <w:sz w:val="28"/>
          <w:szCs w:val="28"/>
        </w:rPr>
      </w:pPr>
      <w:r>
        <w:rPr>
          <w:rFonts w:hint="default" w:ascii="Times New Roman" w:hAnsi="Times New Roman" w:cs="Times New Roman"/>
          <w:sz w:val="28"/>
          <w:szCs w:val="28"/>
        </w:rPr>
        <w:t xml:space="preserve">hoán vị của tập n phần tử là phép thay </w:t>
      </w:r>
      <w:r>
        <w:rPr>
          <w:rFonts w:hint="default" w:cs="Times New Roman"/>
          <w:sz w:val="28"/>
          <w:szCs w:val="28"/>
          <w:lang w:val="en-US"/>
        </w:rPr>
        <w:t>đ</w:t>
      </w:r>
      <w:r>
        <w:rPr>
          <w:rFonts w:hint="default" w:ascii="Times New Roman" w:hAnsi="Times New Roman" w:cs="Times New Roman"/>
          <w:sz w:val="28"/>
          <w:szCs w:val="28"/>
        </w:rPr>
        <w:t xml:space="preserve">ổi vị trí của các phần tử (do </w:t>
      </w:r>
      <w:r>
        <w:rPr>
          <w:rFonts w:hint="default" w:cs="Times New Roman"/>
          <w:sz w:val="28"/>
          <w:szCs w:val="28"/>
          <w:lang w:val="en-US"/>
        </w:rPr>
        <w:t>đ</w:t>
      </w:r>
      <w:r>
        <w:rPr>
          <w:rFonts w:hint="default" w:ascii="Times New Roman" w:hAnsi="Times New Roman" w:cs="Times New Roman"/>
          <w:sz w:val="28"/>
          <w:szCs w:val="28"/>
        </w:rPr>
        <w:t>ó mới gọi là hoán vị).</w:t>
      </w:r>
    </w:p>
    <w:p>
      <w:pPr>
        <w:pStyle w:val="7"/>
        <w:spacing w:before="60" w:line="266" w:lineRule="auto"/>
        <w:ind w:left="304" w:right="296" w:hanging="1"/>
        <w:rPr>
          <w:rFonts w:hint="default" w:ascii="Times New Roman" w:hAnsi="Times New Roman" w:cs="Times New Roman"/>
          <w:sz w:val="28"/>
          <w:szCs w:val="28"/>
        </w:rPr>
      </w:pPr>
      <w:r>
        <w:rPr>
          <w:rFonts w:hint="default" w:ascii="Times New Roman" w:hAnsi="Times New Roman" w:cs="Times New Roman"/>
          <w:sz w:val="28"/>
          <w:szCs w:val="28"/>
        </w:rPr>
        <w:t xml:space="preserve">Nghiệm của bài toán tìm các chỉnh hợp không lặp chập k của tập n số nguyên từ 1 </w:t>
      </w:r>
      <w:r>
        <w:rPr>
          <w:rFonts w:hint="default" w:cs="Times New Roman"/>
          <w:sz w:val="28"/>
          <w:szCs w:val="28"/>
          <w:lang w:val="en-US"/>
        </w:rPr>
        <w:t>đ</w:t>
      </w:r>
      <w:r>
        <w:rPr>
          <w:rFonts w:hint="default" w:ascii="Times New Roman" w:hAnsi="Times New Roman" w:cs="Times New Roman"/>
          <w:sz w:val="28"/>
          <w:szCs w:val="28"/>
        </w:rPr>
        <w:t xml:space="preserve">ến n là các vector X thoả mãn các </w:t>
      </w:r>
      <w:r>
        <w:rPr>
          <w:rFonts w:hint="default" w:cs="Times New Roman"/>
          <w:sz w:val="28"/>
          <w:szCs w:val="28"/>
          <w:lang w:val="en-US"/>
        </w:rPr>
        <w:t>đ</w:t>
      </w:r>
      <w:r>
        <w:rPr>
          <w:rFonts w:hint="default" w:ascii="Times New Roman" w:hAnsi="Times New Roman" w:cs="Times New Roman"/>
          <w:sz w:val="28"/>
          <w:szCs w:val="28"/>
        </w:rPr>
        <w:t>iều kiện:</w:t>
      </w:r>
    </w:p>
    <w:p>
      <w:pPr>
        <w:pStyle w:val="12"/>
        <w:numPr>
          <w:ilvl w:val="0"/>
          <w:numId w:val="38"/>
        </w:numPr>
        <w:tabs>
          <w:tab w:val="left" w:pos="1024"/>
          <w:tab w:val="left" w:pos="1025"/>
        </w:tabs>
        <w:spacing w:before="66" w:after="0" w:line="240" w:lineRule="auto"/>
        <w:ind w:left="1024" w:right="0" w:hanging="361"/>
        <w:jc w:val="left"/>
        <w:rPr>
          <w:rFonts w:hint="default" w:ascii="Times New Roman" w:hAnsi="Times New Roman" w:cs="Times New Roman"/>
          <w:sz w:val="28"/>
          <w:szCs w:val="28"/>
        </w:rPr>
      </w:pPr>
      <w:r>
        <w:rPr>
          <w:rFonts w:hint="default" w:ascii="Times New Roman" w:hAnsi="Times New Roman" w:cs="Times New Roman"/>
          <w:sz w:val="28"/>
          <w:szCs w:val="28"/>
        </w:rPr>
        <w:t>X có k thành phần: X = (x</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 xml:space="preserve">, </w:t>
      </w:r>
      <w:r>
        <w:rPr>
          <w:rFonts w:hint="default" w:ascii="Times New Roman" w:hAnsi="Times New Roman" w:cs="Times New Roman"/>
          <w:spacing w:val="2"/>
          <w:sz w:val="28"/>
          <w:szCs w:val="28"/>
          <w:vertAlign w:val="baseline"/>
        </w:rPr>
        <w:t>x</w:t>
      </w:r>
      <w:r>
        <w:rPr>
          <w:rFonts w:hint="default" w:ascii="Times New Roman" w:hAnsi="Times New Roman" w:cs="Times New Roman"/>
          <w:spacing w:val="2"/>
          <w:sz w:val="28"/>
          <w:szCs w:val="28"/>
          <w:vertAlign w:val="subscript"/>
        </w:rPr>
        <w:t>2</w:t>
      </w:r>
      <w:r>
        <w:rPr>
          <w:rFonts w:hint="default" w:ascii="Times New Roman" w:hAnsi="Times New Roman" w:cs="Times New Roman"/>
          <w:spacing w:val="2"/>
          <w:sz w:val="28"/>
          <w:szCs w:val="28"/>
          <w:vertAlign w:val="baseline"/>
        </w:rPr>
        <w:t>,</w:t>
      </w:r>
      <w:r>
        <w:rPr>
          <w:rFonts w:hint="default" w:ascii="Times New Roman" w:hAnsi="Times New Roman" w:cs="Times New Roman"/>
          <w:spacing w:val="-45"/>
          <w:sz w:val="28"/>
          <w:szCs w:val="28"/>
          <w:vertAlign w:val="baseline"/>
        </w:rPr>
        <w:t xml:space="preserve"> </w:t>
      </w:r>
      <w:r>
        <w:rPr>
          <w:rFonts w:hint="default" w:ascii="Times New Roman" w:hAnsi="Times New Roman" w:cs="Times New Roman"/>
          <w:sz w:val="28"/>
          <w:szCs w:val="28"/>
          <w:vertAlign w:val="baseline"/>
        </w:rPr>
        <w:t xml:space="preserve">… , </w:t>
      </w:r>
      <w:r>
        <w:rPr>
          <w:rFonts w:hint="default" w:ascii="Times New Roman" w:hAnsi="Times New Roman" w:cs="Times New Roman"/>
          <w:spacing w:val="4"/>
          <w:sz w:val="28"/>
          <w:szCs w:val="28"/>
          <w:vertAlign w:val="baseline"/>
        </w:rPr>
        <w:t>x</w:t>
      </w:r>
      <w:r>
        <w:rPr>
          <w:rFonts w:hint="default" w:ascii="Times New Roman" w:hAnsi="Times New Roman" w:cs="Times New Roman"/>
          <w:spacing w:val="4"/>
          <w:sz w:val="28"/>
          <w:szCs w:val="28"/>
          <w:vertAlign w:val="subscript"/>
        </w:rPr>
        <w:t>k</w:t>
      </w:r>
      <w:r>
        <w:rPr>
          <w:rFonts w:hint="default" w:ascii="Times New Roman" w:hAnsi="Times New Roman" w:cs="Times New Roman"/>
          <w:spacing w:val="4"/>
          <w:sz w:val="28"/>
          <w:szCs w:val="28"/>
          <w:vertAlign w:val="baseline"/>
        </w:rPr>
        <w:t>)</w:t>
      </w:r>
    </w:p>
    <w:p>
      <w:pPr>
        <w:pStyle w:val="12"/>
        <w:numPr>
          <w:ilvl w:val="0"/>
          <w:numId w:val="38"/>
        </w:numPr>
        <w:tabs>
          <w:tab w:val="left" w:pos="1024"/>
          <w:tab w:val="left" w:pos="1025"/>
        </w:tabs>
        <w:spacing w:before="88" w:after="0" w:line="240" w:lineRule="auto"/>
        <w:ind w:left="1024" w:right="0" w:hanging="361"/>
        <w:jc w:val="left"/>
        <w:rPr>
          <w:rFonts w:hint="default" w:ascii="Times New Roman" w:hAnsi="Times New Roman" w:cs="Times New Roman"/>
          <w:sz w:val="28"/>
          <w:szCs w:val="28"/>
        </w:rPr>
      </w:pPr>
      <w:r>
        <w:rPr>
          <w:rFonts w:hint="default" w:ascii="Times New Roman" w:hAnsi="Times New Roman" w:cs="Times New Roman"/>
          <w:sz w:val="28"/>
          <w:szCs w:val="28"/>
        </w:rPr>
        <w:t>x</w:t>
      </w:r>
      <w:r>
        <w:rPr>
          <w:rFonts w:hint="default" w:ascii="Times New Roman" w:hAnsi="Times New Roman" w:cs="Times New Roman"/>
          <w:sz w:val="28"/>
          <w:szCs w:val="28"/>
          <w:vertAlign w:val="subscript"/>
        </w:rPr>
        <w:t>i</w:t>
      </w:r>
      <w:r>
        <w:rPr>
          <w:rFonts w:hint="default" w:ascii="Times New Roman" w:hAnsi="Times New Roman" w:cs="Times New Roman"/>
          <w:sz w:val="28"/>
          <w:szCs w:val="28"/>
          <w:vertAlign w:val="baseline"/>
        </w:rPr>
        <w:t xml:space="preserve"> lấy giá trị trong tập {1,2, …</w:t>
      </w:r>
      <w:r>
        <w:rPr>
          <w:rFonts w:hint="default" w:ascii="Times New Roman" w:hAnsi="Times New Roman" w:cs="Times New Roman"/>
          <w:spacing w:val="-26"/>
          <w:sz w:val="28"/>
          <w:szCs w:val="28"/>
          <w:vertAlign w:val="baseline"/>
        </w:rPr>
        <w:t xml:space="preserve"> </w:t>
      </w:r>
      <w:r>
        <w:rPr>
          <w:rFonts w:hint="default" w:ascii="Times New Roman" w:hAnsi="Times New Roman" w:cs="Times New Roman"/>
          <w:sz w:val="28"/>
          <w:szCs w:val="28"/>
          <w:vertAlign w:val="baseline"/>
        </w:rPr>
        <w:t>n}</w:t>
      </w:r>
    </w:p>
    <w:p>
      <w:pPr>
        <w:pStyle w:val="12"/>
        <w:numPr>
          <w:ilvl w:val="0"/>
          <w:numId w:val="38"/>
        </w:numPr>
        <w:tabs>
          <w:tab w:val="left" w:pos="1024"/>
          <w:tab w:val="left" w:pos="1025"/>
        </w:tabs>
        <w:spacing w:before="93" w:after="0" w:line="240" w:lineRule="auto"/>
        <w:ind w:left="1024" w:right="0" w:hanging="361"/>
        <w:jc w:val="left"/>
        <w:rPr>
          <w:rFonts w:hint="default" w:ascii="Times New Roman" w:hAnsi="Times New Roman" w:cs="Times New Roman"/>
          <w:sz w:val="28"/>
          <w:szCs w:val="28"/>
        </w:rPr>
      </w:pPr>
      <w:r>
        <w:rPr>
          <w:rFonts w:hint="default" w:ascii="Times New Roman" w:hAnsi="Times New Roman" w:cs="Times New Roman"/>
          <w:sz w:val="28"/>
          <w:szCs w:val="28"/>
        </w:rPr>
        <w:t>Ràng buộc: các giá trị x</w:t>
      </w:r>
      <w:r>
        <w:rPr>
          <w:rFonts w:hint="default" w:ascii="Times New Roman" w:hAnsi="Times New Roman" w:cs="Times New Roman"/>
          <w:sz w:val="28"/>
          <w:szCs w:val="28"/>
          <w:vertAlign w:val="subscript"/>
        </w:rPr>
        <w:t>i</w:t>
      </w:r>
      <w:r>
        <w:rPr>
          <w:rFonts w:hint="default" w:ascii="Times New Roman" w:hAnsi="Times New Roman" w:cs="Times New Roman"/>
          <w:sz w:val="28"/>
          <w:szCs w:val="28"/>
          <w:vertAlign w:val="baseline"/>
        </w:rPr>
        <w:t xml:space="preserve">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ôi một khác nhau, tức là x</w:t>
      </w:r>
      <w:r>
        <w:rPr>
          <w:rFonts w:hint="default" w:ascii="Times New Roman" w:hAnsi="Times New Roman" w:cs="Times New Roman"/>
          <w:sz w:val="28"/>
          <w:szCs w:val="28"/>
          <w:vertAlign w:val="subscript"/>
        </w:rPr>
        <w:t>i</w:t>
      </w:r>
      <w:r>
        <w:rPr>
          <w:rFonts w:hint="default" w:ascii="Times New Roman" w:hAnsi="Times New Roman" w:cs="Times New Roman"/>
          <w:sz w:val="28"/>
          <w:szCs w:val="28"/>
          <w:vertAlign w:val="baseline"/>
        </w:rPr>
        <w:t xml:space="preserve"> G </w:t>
      </w:r>
      <w:r>
        <w:rPr>
          <w:rFonts w:hint="default" w:ascii="Times New Roman" w:hAnsi="Times New Roman" w:cs="Times New Roman"/>
          <w:spacing w:val="-13"/>
          <w:sz w:val="28"/>
          <w:szCs w:val="28"/>
          <w:vertAlign w:val="baseline"/>
        </w:rPr>
        <w:t>x</w:t>
      </w:r>
      <w:r>
        <w:rPr>
          <w:rFonts w:hint="default" w:ascii="Times New Roman" w:hAnsi="Times New Roman" w:cs="Times New Roman"/>
          <w:spacing w:val="-13"/>
          <w:sz w:val="28"/>
          <w:szCs w:val="28"/>
          <w:vertAlign w:val="subscript"/>
        </w:rPr>
        <w:t>j</w:t>
      </w:r>
      <w:r>
        <w:rPr>
          <w:rFonts w:hint="default" w:ascii="Times New Roman" w:hAnsi="Times New Roman" w:cs="Times New Roman"/>
          <w:spacing w:val="-13"/>
          <w:sz w:val="28"/>
          <w:szCs w:val="28"/>
          <w:vertAlign w:val="baseline"/>
        </w:rPr>
        <w:t xml:space="preserve"> </w:t>
      </w:r>
      <w:r>
        <w:rPr>
          <w:rFonts w:hint="default" w:ascii="Times New Roman" w:hAnsi="Times New Roman" w:cs="Times New Roman"/>
          <w:sz w:val="28"/>
          <w:szCs w:val="28"/>
          <w:vertAlign w:val="baseline"/>
        </w:rPr>
        <w:t>với mọi i G</w:t>
      </w:r>
      <w:r>
        <w:rPr>
          <w:rFonts w:hint="default" w:ascii="Times New Roman" w:hAnsi="Times New Roman" w:cs="Times New Roman"/>
          <w:spacing w:val="-9"/>
          <w:sz w:val="28"/>
          <w:szCs w:val="28"/>
          <w:vertAlign w:val="baseline"/>
        </w:rPr>
        <w:t xml:space="preserve"> </w:t>
      </w:r>
      <w:r>
        <w:rPr>
          <w:rFonts w:hint="default" w:ascii="Times New Roman" w:hAnsi="Times New Roman" w:cs="Times New Roman"/>
          <w:spacing w:val="2"/>
          <w:sz w:val="28"/>
          <w:szCs w:val="28"/>
          <w:vertAlign w:val="baseline"/>
        </w:rPr>
        <w:t>j.</w:t>
      </w:r>
    </w:p>
    <w:p>
      <w:pPr>
        <w:pStyle w:val="7"/>
        <w:spacing w:before="170" w:line="266" w:lineRule="auto"/>
        <w:ind w:left="304" w:right="296"/>
        <w:rPr>
          <w:rFonts w:hint="default" w:ascii="Times New Roman" w:hAnsi="Times New Roman" w:cs="Times New Roman"/>
          <w:sz w:val="28"/>
          <w:szCs w:val="28"/>
        </w:rPr>
      </w:pPr>
      <w:r>
        <w:rPr>
          <w:rFonts w:hint="default" w:ascii="Times New Roman" w:hAnsi="Times New Roman" w:cs="Times New Roman"/>
          <w:sz w:val="28"/>
          <w:szCs w:val="28"/>
        </w:rPr>
        <w:pict>
          <v:shape id="_x0000_s1249" o:spid="_x0000_s1249" o:spt="202" type="#_x0000_t202" style="position:absolute;left:0pt;margin-left:121.65pt;margin-top:42.7pt;height:404.3pt;width:380.05pt;mso-position-horizontal-relative:page;mso-wrap-distance-bottom:0pt;mso-wrap-distance-top:0pt;z-index:-251468800;mso-width-relative:page;mso-height-relative:page;" filled="f" stroked="t" coordsize="21600,21600">
            <v:path/>
            <v:fill on="f" focussize="0,0"/>
            <v:stroke weight="0.48pt" color="#000000"/>
            <v:imagedata o:title=""/>
            <o:lock v:ext="edit"/>
            <v:textbox inset="0mm,0mm,0mm,0mm">
              <w:txbxContent>
                <w:p>
                  <w:pPr>
                    <w:tabs>
                      <w:tab w:val="left" w:pos="1163"/>
                      <w:tab w:val="left" w:pos="2219"/>
                    </w:tabs>
                    <w:spacing w:before="25" w:line="285" w:lineRule="auto"/>
                    <w:ind w:left="107" w:right="4181" w:firstLine="0"/>
                    <w:jc w:val="left"/>
                    <w:rPr>
                      <w:rFonts w:ascii="Courier New"/>
                      <w:sz w:val="22"/>
                    </w:rPr>
                  </w:pPr>
                  <w:r>
                    <w:rPr>
                      <w:rFonts w:ascii="Courier New"/>
                      <w:sz w:val="22"/>
                    </w:rPr>
                    <w:t>program ChinhHopKhongLap; const</w:t>
                  </w:r>
                  <w:r>
                    <w:rPr>
                      <w:rFonts w:ascii="Courier New"/>
                      <w:sz w:val="22"/>
                    </w:rPr>
                    <w:tab/>
                  </w:r>
                  <w:r>
                    <w:rPr>
                      <w:rFonts w:ascii="Courier New"/>
                      <w:sz w:val="22"/>
                    </w:rPr>
                    <w:t>MAX</w:t>
                  </w:r>
                  <w:r>
                    <w:rPr>
                      <w:rFonts w:ascii="Courier New"/>
                      <w:sz w:val="22"/>
                    </w:rPr>
                    <w:tab/>
                  </w:r>
                  <w:r>
                    <w:rPr>
                      <w:rFonts w:ascii="Courier New"/>
                      <w:sz w:val="22"/>
                    </w:rPr>
                    <w:t>=20;</w:t>
                  </w:r>
                </w:p>
                <w:p>
                  <w:pPr>
                    <w:tabs>
                      <w:tab w:val="left" w:pos="1163"/>
                      <w:tab w:val="left" w:pos="2219"/>
                    </w:tabs>
                    <w:spacing w:before="5" w:line="285" w:lineRule="auto"/>
                    <w:ind w:left="107" w:right="2069" w:firstLine="0"/>
                    <w:jc w:val="left"/>
                    <w:rPr>
                      <w:rFonts w:ascii="Courier New"/>
                      <w:sz w:val="22"/>
                    </w:rPr>
                  </w:pPr>
                  <w:r>
                    <w:rPr>
                      <w:rFonts w:ascii="Courier New"/>
                      <w:sz w:val="22"/>
                    </w:rPr>
                    <w:t>type</w:t>
                  </w:r>
                  <w:r>
                    <w:rPr>
                      <w:rFonts w:ascii="Courier New"/>
                      <w:sz w:val="22"/>
                    </w:rPr>
                    <w:tab/>
                  </w:r>
                  <w:r>
                    <w:rPr>
                      <w:rFonts w:ascii="Courier New"/>
                      <w:sz w:val="22"/>
                    </w:rPr>
                    <w:t>vector</w:t>
                  </w:r>
                  <w:r>
                    <w:rPr>
                      <w:rFonts w:ascii="Courier New"/>
                      <w:sz w:val="22"/>
                    </w:rPr>
                    <w:tab/>
                  </w:r>
                  <w:r>
                    <w:rPr>
                      <w:rFonts w:ascii="Courier New"/>
                      <w:sz w:val="22"/>
                    </w:rPr>
                    <w:t>=array[0..MAX]of longint; var</w:t>
                  </w:r>
                  <w:r>
                    <w:rPr>
                      <w:rFonts w:ascii="Courier New"/>
                      <w:sz w:val="22"/>
                    </w:rPr>
                    <w:tab/>
                  </w:r>
                  <w:r>
                    <w:rPr>
                      <w:rFonts w:ascii="Courier New"/>
                      <w:sz w:val="22"/>
                    </w:rPr>
                    <w:t>x</w:t>
                  </w:r>
                  <w:r>
                    <w:rPr>
                      <w:rFonts w:ascii="Courier New"/>
                      <w:sz w:val="22"/>
                    </w:rPr>
                    <w:tab/>
                  </w:r>
                  <w:r>
                    <w:rPr>
                      <w:rFonts w:ascii="Courier New"/>
                      <w:sz w:val="22"/>
                    </w:rPr>
                    <w:t>:vector;</w:t>
                  </w:r>
                </w:p>
                <w:p>
                  <w:pPr>
                    <w:tabs>
                      <w:tab w:val="left" w:pos="2385"/>
                    </w:tabs>
                    <w:spacing w:before="10" w:line="235" w:lineRule="auto"/>
                    <w:ind w:left="107" w:right="203" w:firstLine="1055"/>
                    <w:jc w:val="left"/>
                    <w:rPr>
                      <w:i/>
                      <w:sz w:val="22"/>
                    </w:rPr>
                  </w:pPr>
                  <w:r>
                    <w:rPr>
                      <w:rFonts w:ascii="Courier New" w:hAnsi="Courier New"/>
                      <w:sz w:val="22"/>
                    </w:rPr>
                    <w:t>d</w:t>
                  </w:r>
                  <w:r>
                    <w:rPr>
                      <w:rFonts w:ascii="Courier New" w:hAnsi="Courier New"/>
                      <w:sz w:val="22"/>
                    </w:rPr>
                    <w:tab/>
                  </w:r>
                  <w:r>
                    <w:rPr>
                      <w:rFonts w:ascii="Courier New" w:hAnsi="Courier New"/>
                      <w:sz w:val="22"/>
                    </w:rPr>
                    <w:t xml:space="preserve">:array[1..MAX]of longint; </w:t>
                  </w:r>
                  <w:r>
                    <w:rPr>
                      <w:i/>
                      <w:sz w:val="22"/>
                    </w:rPr>
                    <w:t xml:space="preserve">{ mảng d </w:t>
                  </w:r>
                  <w:r>
                    <w:rPr>
                      <w:i/>
                      <w:sz w:val="22"/>
                      <w:lang w:val="en-US"/>
                    </w:rPr>
                    <w:t>đ</w:t>
                  </w:r>
                  <w:r>
                    <w:rPr>
                      <w:i/>
                      <w:sz w:val="22"/>
                    </w:rPr>
                    <w:t xml:space="preserve">ể kiểm soát ràng buộc các giá trị </w:t>
                  </w:r>
                  <w:r>
                    <w:rPr>
                      <w:rFonts w:ascii="Georgia" w:hAnsi="Georgia"/>
                      <w:sz w:val="22"/>
                    </w:rPr>
                    <w:t>x</w:t>
                  </w:r>
                  <w:r>
                    <w:rPr>
                      <w:rFonts w:ascii="Georgia" w:hAnsi="Georgia"/>
                      <w:sz w:val="22"/>
                      <w:vertAlign w:val="subscript"/>
                    </w:rPr>
                    <w:t>i</w:t>
                  </w:r>
                  <w:r>
                    <w:rPr>
                      <w:rFonts w:ascii="Georgia" w:hAnsi="Georgia"/>
                      <w:sz w:val="22"/>
                      <w:vertAlign w:val="baseline"/>
                    </w:rPr>
                    <w:t xml:space="preserve"> </w:t>
                  </w:r>
                  <w:r>
                    <w:rPr>
                      <w:rFonts w:ascii="Georgia"/>
                      <w:i/>
                      <w:sz w:val="22"/>
                      <w:vertAlign w:val="baseline"/>
                      <w:lang w:val="en-US"/>
                    </w:rPr>
                    <w:t>đ</w:t>
                  </w:r>
                  <w:r>
                    <w:rPr>
                      <w:i/>
                      <w:sz w:val="22"/>
                      <w:vertAlign w:val="baseline"/>
                    </w:rPr>
                    <w:t xml:space="preserve">ôi một khác nhau, </w:t>
                  </w:r>
                  <w:r>
                    <w:rPr>
                      <w:rFonts w:ascii="Georgia" w:hAnsi="Georgia"/>
                      <w:sz w:val="22"/>
                      <w:vertAlign w:val="baseline"/>
                    </w:rPr>
                    <w:t>x</w:t>
                  </w:r>
                  <w:r>
                    <w:rPr>
                      <w:rFonts w:ascii="Georgia" w:hAnsi="Georgia"/>
                      <w:sz w:val="22"/>
                      <w:vertAlign w:val="subscript"/>
                    </w:rPr>
                    <w:t>i</w:t>
                  </w:r>
                  <w:r>
                    <w:rPr>
                      <w:rFonts w:ascii="Georgia" w:hAnsi="Georgia"/>
                      <w:sz w:val="22"/>
                      <w:vertAlign w:val="baseline"/>
                    </w:rPr>
                    <w:t xml:space="preserve"> G </w:t>
                  </w:r>
                  <w:r>
                    <w:rPr>
                      <w:rFonts w:ascii="Georgia" w:hAnsi="Georgia"/>
                      <w:spacing w:val="-11"/>
                      <w:sz w:val="22"/>
                      <w:vertAlign w:val="baseline"/>
                    </w:rPr>
                    <w:t>x</w:t>
                  </w:r>
                  <w:r>
                    <w:rPr>
                      <w:rFonts w:ascii="Georgia" w:hAnsi="Georgia"/>
                      <w:spacing w:val="-11"/>
                      <w:sz w:val="22"/>
                      <w:vertAlign w:val="subscript"/>
                    </w:rPr>
                    <w:t>j</w:t>
                  </w:r>
                  <w:r>
                    <w:rPr>
                      <w:rFonts w:ascii="Georgia" w:hAnsi="Georgia"/>
                      <w:spacing w:val="-11"/>
                      <w:sz w:val="22"/>
                      <w:vertAlign w:val="baseline"/>
                    </w:rPr>
                    <w:t xml:space="preserve"> </w:t>
                  </w:r>
                  <w:r>
                    <w:rPr>
                      <w:i/>
                      <w:sz w:val="22"/>
                      <w:vertAlign w:val="baseline"/>
                    </w:rPr>
                    <w:t xml:space="preserve">với mọi </w:t>
                  </w:r>
                  <w:r>
                    <w:rPr>
                      <w:rFonts w:ascii="Georgia" w:hAnsi="Georgia"/>
                      <w:sz w:val="22"/>
                      <w:vertAlign w:val="baseline"/>
                    </w:rPr>
                    <w:t>i G</w:t>
                  </w:r>
                  <w:r>
                    <w:rPr>
                      <w:rFonts w:ascii="Georgia" w:hAnsi="Georgia"/>
                      <w:spacing w:val="16"/>
                      <w:sz w:val="22"/>
                      <w:vertAlign w:val="baseline"/>
                    </w:rPr>
                    <w:t xml:space="preserve"> </w:t>
                  </w:r>
                  <w:r>
                    <w:rPr>
                      <w:rFonts w:ascii="Georgia" w:hAnsi="Georgia"/>
                      <w:sz w:val="22"/>
                      <w:vertAlign w:val="baseline"/>
                    </w:rPr>
                    <w:t>j</w:t>
                  </w:r>
                  <w:r>
                    <w:rPr>
                      <w:i/>
                      <w:sz w:val="22"/>
                      <w:vertAlign w:val="baseline"/>
                    </w:rPr>
                    <w:t>}</w:t>
                  </w:r>
                </w:p>
                <w:p>
                  <w:pPr>
                    <w:tabs>
                      <w:tab w:val="left" w:pos="1031"/>
                      <w:tab w:val="left" w:pos="2219"/>
                    </w:tabs>
                    <w:spacing w:before="87" w:line="288" w:lineRule="auto"/>
                    <w:ind w:left="107" w:right="3521" w:firstLine="1055"/>
                    <w:jc w:val="left"/>
                    <w:rPr>
                      <w:rFonts w:ascii="Courier New"/>
                      <w:sz w:val="22"/>
                    </w:rPr>
                  </w:pPr>
                  <w:r>
                    <w:rPr>
                      <w:rFonts w:ascii="Courier New"/>
                      <w:sz w:val="22"/>
                    </w:rPr>
                    <w:t>n,k</w:t>
                  </w:r>
                  <w:r>
                    <w:rPr>
                      <w:rFonts w:ascii="Courier New"/>
                      <w:sz w:val="22"/>
                    </w:rPr>
                    <w:tab/>
                  </w:r>
                  <w:r>
                    <w:rPr>
                      <w:rFonts w:ascii="Courier New"/>
                      <w:sz w:val="22"/>
                    </w:rPr>
                    <w:t>:longint; procedure GhiNghiem(x:vector); var</w:t>
                  </w:r>
                  <w:r>
                    <w:rPr>
                      <w:rFonts w:ascii="Courier New"/>
                      <w:spacing w:val="-2"/>
                      <w:sz w:val="22"/>
                    </w:rPr>
                    <w:t xml:space="preserve"> </w:t>
                  </w:r>
                  <w:r>
                    <w:rPr>
                      <w:rFonts w:ascii="Courier New"/>
                      <w:sz w:val="22"/>
                    </w:rPr>
                    <w:t>i</w:t>
                  </w:r>
                  <w:r>
                    <w:rPr>
                      <w:rFonts w:ascii="Courier New"/>
                      <w:sz w:val="22"/>
                    </w:rPr>
                    <w:tab/>
                  </w:r>
                  <w:r>
                    <w:rPr>
                      <w:rFonts w:ascii="Courier New"/>
                      <w:sz w:val="22"/>
                    </w:rPr>
                    <w:t>:longint;</w:t>
                  </w:r>
                </w:p>
                <w:p>
                  <w:pPr>
                    <w:spacing w:before="0"/>
                    <w:ind w:left="239" w:right="0" w:firstLine="0"/>
                    <w:jc w:val="left"/>
                    <w:rPr>
                      <w:rFonts w:ascii="Courier New"/>
                      <w:sz w:val="22"/>
                    </w:rPr>
                  </w:pPr>
                  <w:r>
                    <w:rPr>
                      <w:rFonts w:ascii="Courier New"/>
                      <w:sz w:val="22"/>
                    </w:rPr>
                    <w:t>begin</w:t>
                  </w:r>
                </w:p>
                <w:p>
                  <w:pPr>
                    <w:spacing w:before="48" w:line="288" w:lineRule="auto"/>
                    <w:ind w:left="503" w:right="2711" w:firstLine="0"/>
                    <w:jc w:val="left"/>
                    <w:rPr>
                      <w:rFonts w:ascii="Courier New"/>
                      <w:sz w:val="22"/>
                    </w:rPr>
                  </w:pPr>
                  <w:r>
                    <w:rPr>
                      <w:rFonts w:ascii="Courier New"/>
                      <w:sz w:val="22"/>
                    </w:rPr>
                    <w:t>for i:=1 to k do write(x[i],' '); writeln;</w:t>
                  </w:r>
                </w:p>
                <w:p>
                  <w:pPr>
                    <w:spacing w:before="2"/>
                    <w:ind w:left="239" w:right="0" w:firstLine="0"/>
                    <w:jc w:val="left"/>
                    <w:rPr>
                      <w:rFonts w:ascii="Courier New"/>
                      <w:sz w:val="22"/>
                    </w:rPr>
                  </w:pPr>
                  <w:r>
                    <w:rPr>
                      <w:rFonts w:ascii="Courier New"/>
                      <w:sz w:val="22"/>
                    </w:rPr>
                    <w:t>end;</w:t>
                  </w:r>
                </w:p>
                <w:p>
                  <w:pPr>
                    <w:spacing w:before="49" w:line="288" w:lineRule="auto"/>
                    <w:ind w:left="107" w:right="2447" w:firstLine="0"/>
                    <w:jc w:val="left"/>
                    <w:rPr>
                      <w:rFonts w:ascii="Courier New"/>
                      <w:sz w:val="22"/>
                    </w:rPr>
                  </w:pPr>
                  <w:r>
                    <w:rPr>
                      <w:rFonts w:ascii="Courier New"/>
                      <w:sz w:val="22"/>
                    </w:rPr>
                    <w:t>procedure ChinhHopKhongLap(i:longint); var j:longint;</w:t>
                  </w:r>
                </w:p>
                <w:p>
                  <w:pPr>
                    <w:spacing w:before="1"/>
                    <w:ind w:left="107" w:right="0" w:firstLine="0"/>
                    <w:jc w:val="left"/>
                    <w:rPr>
                      <w:rFonts w:ascii="Courier New"/>
                      <w:sz w:val="22"/>
                    </w:rPr>
                  </w:pPr>
                  <w:r>
                    <w:rPr>
                      <w:rFonts w:ascii="Courier New"/>
                      <w:sz w:val="22"/>
                    </w:rPr>
                    <w:t>begin</w:t>
                  </w:r>
                </w:p>
                <w:p>
                  <w:pPr>
                    <w:spacing w:before="49"/>
                    <w:ind w:left="635" w:right="0" w:firstLine="0"/>
                    <w:jc w:val="left"/>
                    <w:rPr>
                      <w:rFonts w:ascii="Courier New"/>
                      <w:sz w:val="22"/>
                    </w:rPr>
                  </w:pPr>
                  <w:r>
                    <w:rPr>
                      <w:rFonts w:ascii="Courier New"/>
                      <w:sz w:val="22"/>
                    </w:rPr>
                    <w:t>for j := 1 to n</w:t>
                  </w:r>
                  <w:r>
                    <w:rPr>
                      <w:rFonts w:ascii="Courier New"/>
                      <w:spacing w:val="-7"/>
                      <w:sz w:val="22"/>
                    </w:rPr>
                    <w:t xml:space="preserve"> </w:t>
                  </w:r>
                  <w:r>
                    <w:rPr>
                      <w:rFonts w:ascii="Courier New"/>
                      <w:sz w:val="22"/>
                    </w:rPr>
                    <w:t>do</w:t>
                  </w:r>
                </w:p>
                <w:p>
                  <w:pPr>
                    <w:spacing w:before="51" w:line="288" w:lineRule="auto"/>
                    <w:ind w:left="1691" w:right="3767" w:hanging="528"/>
                    <w:jc w:val="left"/>
                    <w:rPr>
                      <w:rFonts w:ascii="Courier New"/>
                      <w:sz w:val="22"/>
                    </w:rPr>
                  </w:pPr>
                  <w:r>
                    <w:rPr>
                      <w:rFonts w:ascii="Courier New"/>
                      <w:sz w:val="22"/>
                    </w:rPr>
                    <w:t>if d[j]=0 then begin x[i] :=</w:t>
                  </w:r>
                  <w:r>
                    <w:rPr>
                      <w:rFonts w:ascii="Courier New"/>
                      <w:spacing w:val="-3"/>
                      <w:sz w:val="22"/>
                    </w:rPr>
                    <w:t xml:space="preserve"> </w:t>
                  </w:r>
                  <w:r>
                    <w:rPr>
                      <w:rFonts w:ascii="Courier New"/>
                      <w:sz w:val="22"/>
                    </w:rPr>
                    <w:t>j;</w:t>
                  </w:r>
                </w:p>
                <w:p>
                  <w:pPr>
                    <w:spacing w:before="0" w:line="249" w:lineRule="exact"/>
                    <w:ind w:left="1691" w:right="0" w:firstLine="0"/>
                    <w:jc w:val="left"/>
                    <w:rPr>
                      <w:rFonts w:ascii="Courier New"/>
                      <w:sz w:val="22"/>
                    </w:rPr>
                  </w:pPr>
                  <w:r>
                    <w:rPr>
                      <w:rFonts w:ascii="Courier New"/>
                      <w:sz w:val="22"/>
                    </w:rPr>
                    <w:t>d[j] :=</w:t>
                  </w:r>
                  <w:r>
                    <w:rPr>
                      <w:rFonts w:ascii="Courier New"/>
                      <w:spacing w:val="-4"/>
                      <w:sz w:val="22"/>
                    </w:rPr>
                    <w:t xml:space="preserve"> </w:t>
                  </w:r>
                  <w:r>
                    <w:rPr>
                      <w:rFonts w:ascii="Courier New"/>
                      <w:sz w:val="22"/>
                    </w:rPr>
                    <w:t>1;</w:t>
                  </w:r>
                </w:p>
                <w:p>
                  <w:pPr>
                    <w:spacing w:before="50" w:line="288" w:lineRule="auto"/>
                    <w:ind w:left="1691" w:right="2315" w:firstLine="0"/>
                    <w:jc w:val="left"/>
                    <w:rPr>
                      <w:rFonts w:ascii="Courier New"/>
                      <w:sz w:val="22"/>
                    </w:rPr>
                  </w:pPr>
                  <w:r>
                    <w:rPr>
                      <w:rFonts w:ascii="Courier New"/>
                      <w:sz w:val="22"/>
                    </w:rPr>
                    <w:t>if i=k then GhiNghiem(x) else ChinhHopKhongLap(i+1); d[j] :=</w:t>
                  </w:r>
                  <w:r>
                    <w:rPr>
                      <w:rFonts w:ascii="Courier New"/>
                      <w:spacing w:val="-3"/>
                      <w:sz w:val="22"/>
                    </w:rPr>
                    <w:t xml:space="preserve"> </w:t>
                  </w:r>
                  <w:r>
                    <w:rPr>
                      <w:rFonts w:ascii="Courier New"/>
                      <w:sz w:val="22"/>
                    </w:rPr>
                    <w:t>0;</w:t>
                  </w:r>
                </w:p>
                <w:p>
                  <w:pPr>
                    <w:spacing w:before="1"/>
                    <w:ind w:left="1163" w:right="0" w:firstLine="0"/>
                    <w:jc w:val="left"/>
                    <w:rPr>
                      <w:rFonts w:ascii="Courier New"/>
                      <w:sz w:val="22"/>
                    </w:rPr>
                  </w:pPr>
                  <w:r>
                    <w:rPr>
                      <w:rFonts w:ascii="Courier New"/>
                      <w:sz w:val="22"/>
                    </w:rPr>
                    <w:t>end;</w:t>
                  </w:r>
                </w:p>
                <w:p>
                  <w:pPr>
                    <w:spacing w:before="51" w:line="285" w:lineRule="auto"/>
                    <w:ind w:left="107" w:right="6804" w:firstLine="0"/>
                    <w:jc w:val="left"/>
                    <w:rPr>
                      <w:rFonts w:ascii="Courier New"/>
                      <w:sz w:val="22"/>
                    </w:rPr>
                  </w:pPr>
                  <w:r>
                    <w:rPr>
                      <w:rFonts w:ascii="Courier New"/>
                      <w:sz w:val="22"/>
                    </w:rPr>
                    <w:t>end; BEGIN</w:t>
                  </w:r>
                </w:p>
                <w:p>
                  <w:pPr>
                    <w:spacing w:before="6"/>
                    <w:ind w:left="503" w:right="0" w:firstLine="0"/>
                    <w:jc w:val="left"/>
                    <w:rPr>
                      <w:rFonts w:ascii="Courier New"/>
                      <w:sz w:val="22"/>
                    </w:rPr>
                  </w:pPr>
                  <w:r>
                    <w:rPr>
                      <w:rFonts w:ascii="Courier New"/>
                      <w:sz w:val="22"/>
                    </w:rPr>
                    <w:t>write('Nhap n, k(k&lt;=n):'); readln(n,k);</w:t>
                  </w:r>
                </w:p>
              </w:txbxContent>
            </v:textbox>
            <w10:wrap type="topAndBottom"/>
          </v:shape>
        </w:pict>
      </w:r>
      <w:r>
        <w:rPr>
          <w:rFonts w:hint="default" w:ascii="Times New Roman" w:hAnsi="Times New Roman" w:cs="Times New Roman"/>
          <w:sz w:val="28"/>
          <w:szCs w:val="28"/>
        </w:rPr>
        <w:t xml:space="preserve">Sau </w:t>
      </w:r>
      <w:r>
        <w:rPr>
          <w:rFonts w:hint="default" w:cs="Times New Roman"/>
          <w:sz w:val="28"/>
          <w:szCs w:val="28"/>
          <w:lang w:val="en-US"/>
        </w:rPr>
        <w:t>đ</w:t>
      </w:r>
      <w:r>
        <w:rPr>
          <w:rFonts w:hint="default" w:ascii="Times New Roman" w:hAnsi="Times New Roman" w:cs="Times New Roman"/>
          <w:sz w:val="28"/>
          <w:szCs w:val="28"/>
        </w:rPr>
        <w:t xml:space="preserve">ây là chương trình hoàn chỉnh, chương trình sử dụng mô hình </w:t>
      </w:r>
      <w:r>
        <w:rPr>
          <w:rFonts w:hint="default" w:cs="Times New Roman"/>
          <w:sz w:val="28"/>
          <w:szCs w:val="28"/>
          <w:lang w:val="en-US"/>
        </w:rPr>
        <w:t>đ</w:t>
      </w:r>
      <w:r>
        <w:rPr>
          <w:rFonts w:hint="default" w:ascii="Times New Roman" w:hAnsi="Times New Roman" w:cs="Times New Roman"/>
          <w:sz w:val="28"/>
          <w:szCs w:val="28"/>
        </w:rPr>
        <w:t xml:space="preserve">ệ quy </w:t>
      </w:r>
      <w:r>
        <w:rPr>
          <w:rFonts w:hint="default" w:cs="Times New Roman"/>
          <w:sz w:val="28"/>
          <w:szCs w:val="28"/>
          <w:lang w:val="en-US"/>
        </w:rPr>
        <w:t>đ</w:t>
      </w:r>
      <w:r>
        <w:rPr>
          <w:rFonts w:hint="default" w:ascii="Times New Roman" w:hAnsi="Times New Roman" w:cs="Times New Roman"/>
          <w:sz w:val="28"/>
          <w:szCs w:val="28"/>
        </w:rPr>
        <w:t>ể sinh tất cả các chỉnh hợp không lặp chập k của n phần tử.</w:t>
      </w:r>
    </w:p>
    <w:p>
      <w:pPr>
        <w:spacing w:after="0" w:line="266" w:lineRule="auto"/>
        <w:rPr>
          <w:rFonts w:hint="default" w:ascii="Times New Roman" w:hAnsi="Times New Roman" w:cs="Times New Roman"/>
          <w:sz w:val="28"/>
          <w:szCs w:val="28"/>
        </w:rPr>
        <w:sectPr>
          <w:pgSz w:w="11900" w:h="16840"/>
          <w:pgMar w:top="1600" w:right="1680" w:bottom="2580" w:left="1680" w:header="0" w:footer="2382"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5" w:after="1"/>
        <w:rPr>
          <w:rFonts w:hint="default" w:ascii="Times New Roman" w:hAnsi="Times New Roman" w:cs="Times New Roman"/>
          <w:sz w:val="28"/>
          <w:szCs w:val="28"/>
        </w:rPr>
      </w:pPr>
    </w:p>
    <w:p>
      <w:pPr>
        <w:pStyle w:val="7"/>
        <w:ind w:left="748"/>
        <w:rPr>
          <w:rFonts w:hint="default" w:ascii="Times New Roman" w:hAnsi="Times New Roman" w:cs="Times New Roman"/>
          <w:sz w:val="28"/>
          <w:szCs w:val="28"/>
        </w:rPr>
      </w:pPr>
      <w:r>
        <w:rPr>
          <w:rFonts w:hint="default" w:ascii="Times New Roman" w:hAnsi="Times New Roman" w:cs="Times New Roman"/>
          <w:sz w:val="28"/>
          <w:szCs w:val="28"/>
        </w:rPr>
        <w:pict>
          <v:shape id="_x0000_s1250" o:spid="_x0000_s1250" o:spt="202" type="#_x0000_t202" style="height:44.9pt;width:380.05pt;" filled="f" stroked="t" coordsize="21600,21600">
            <v:path/>
            <v:fill on="f" focussize="0,0"/>
            <v:stroke weight="0.48007874015748pt" color="#000000"/>
            <v:imagedata o:title=""/>
            <o:lock v:ext="edit"/>
            <v:textbox inset="0mm,0mm,0mm,0mm">
              <w:txbxContent>
                <w:p>
                  <w:pPr>
                    <w:spacing w:before="25" w:line="288" w:lineRule="auto"/>
                    <w:ind w:left="503" w:right="3899" w:firstLine="0"/>
                    <w:jc w:val="left"/>
                    <w:rPr>
                      <w:rFonts w:ascii="Courier New"/>
                      <w:sz w:val="22"/>
                    </w:rPr>
                  </w:pPr>
                  <w:r>
                    <w:rPr>
                      <w:rFonts w:ascii="Courier New"/>
                      <w:sz w:val="22"/>
                    </w:rPr>
                    <w:t>fillchar(d,sizeof(d),0); ChinhHopKhongLap(1);</w:t>
                  </w:r>
                </w:p>
                <w:p>
                  <w:pPr>
                    <w:spacing w:before="2"/>
                    <w:ind w:left="107" w:right="0" w:firstLine="0"/>
                    <w:jc w:val="left"/>
                    <w:rPr>
                      <w:rFonts w:ascii="Courier New"/>
                      <w:sz w:val="22"/>
                    </w:rPr>
                  </w:pPr>
                  <w:r>
                    <w:rPr>
                      <w:rFonts w:ascii="Courier New"/>
                      <w:sz w:val="22"/>
                    </w:rPr>
                    <w:t>END.</w:t>
                  </w:r>
                </w:p>
              </w:txbxContent>
            </v:textbox>
            <w10:wrap type="none"/>
            <w10:anchorlock/>
          </v:shape>
        </w:pict>
      </w:r>
    </w:p>
    <w:p>
      <w:pPr>
        <w:pStyle w:val="7"/>
        <w:spacing w:before="21"/>
        <w:ind w:left="304"/>
        <w:rPr>
          <w:rFonts w:hint="default" w:ascii="Times New Roman" w:hAnsi="Times New Roman" w:cs="Times New Roman"/>
          <w:sz w:val="28"/>
          <w:szCs w:val="28"/>
        </w:rPr>
      </w:pPr>
      <w:r>
        <w:rPr>
          <w:rFonts w:hint="default" w:ascii="Times New Roman" w:hAnsi="Times New Roman" w:cs="Times New Roman"/>
          <w:sz w:val="28"/>
          <w:szCs w:val="28"/>
        </w:rPr>
        <w:t>Ví dụ về Input / Output của chương trình:</w:t>
      </w:r>
    </w:p>
    <w:p>
      <w:pPr>
        <w:pStyle w:val="7"/>
        <w:spacing w:before="2"/>
        <w:rPr>
          <w:rFonts w:hint="default" w:ascii="Times New Roman" w:hAnsi="Times New Roman" w:cs="Times New Roman"/>
          <w:sz w:val="28"/>
          <w:szCs w:val="28"/>
        </w:rPr>
      </w:pPr>
    </w:p>
    <w:tbl>
      <w:tblPr>
        <w:tblStyle w:val="6"/>
        <w:tblW w:w="0" w:type="auto"/>
        <w:tblInd w:w="287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06"/>
        <w:gridCol w:w="264"/>
        <w:gridCol w:w="966"/>
        <w:gridCol w:w="438"/>
        <w:gridCol w:w="264"/>
        <w:gridCol w:w="264"/>
        <w:gridCol w:w="3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7" w:hRule="atLeast"/>
        </w:trPr>
        <w:tc>
          <w:tcPr>
            <w:tcW w:w="306" w:type="dxa"/>
            <w:tcBorders>
              <w:top w:val="single" w:color="000000" w:sz="4" w:space="0"/>
              <w:left w:val="single" w:color="000000" w:sz="4" w:space="0"/>
            </w:tcBorders>
          </w:tcPr>
          <w:p>
            <w:pPr>
              <w:pStyle w:val="13"/>
              <w:spacing w:before="66"/>
              <w:ind w:left="107"/>
              <w:rPr>
                <w:rFonts w:hint="default" w:ascii="Times New Roman" w:hAnsi="Times New Roman" w:cs="Times New Roman"/>
                <w:sz w:val="28"/>
                <w:szCs w:val="28"/>
              </w:rPr>
            </w:pPr>
            <w:r>
              <w:rPr>
                <w:rFonts w:hint="default" w:ascii="Times New Roman" w:hAnsi="Times New Roman" w:cs="Times New Roman"/>
                <w:w w:val="100"/>
                <w:sz w:val="28"/>
                <w:szCs w:val="28"/>
              </w:rPr>
              <w:t>n</w:t>
            </w:r>
          </w:p>
        </w:tc>
        <w:tc>
          <w:tcPr>
            <w:tcW w:w="264" w:type="dxa"/>
            <w:tcBorders>
              <w:top w:val="single" w:color="000000" w:sz="4" w:space="0"/>
            </w:tcBorders>
          </w:tcPr>
          <w:p>
            <w:pPr>
              <w:pStyle w:val="13"/>
              <w:spacing w:before="66"/>
              <w:ind w:left="70"/>
              <w:rPr>
                <w:rFonts w:hint="default" w:ascii="Times New Roman" w:hAnsi="Times New Roman" w:cs="Times New Roman"/>
                <w:sz w:val="28"/>
                <w:szCs w:val="28"/>
              </w:rPr>
            </w:pPr>
            <w:r>
              <w:rPr>
                <w:rFonts w:hint="default" w:ascii="Times New Roman" w:hAnsi="Times New Roman" w:cs="Times New Roman"/>
                <w:w w:val="100"/>
                <w:sz w:val="28"/>
                <w:szCs w:val="28"/>
              </w:rPr>
              <w:t>=</w:t>
            </w:r>
          </w:p>
        </w:tc>
        <w:tc>
          <w:tcPr>
            <w:tcW w:w="966" w:type="dxa"/>
            <w:tcBorders>
              <w:top w:val="single" w:color="000000" w:sz="4" w:space="0"/>
              <w:right w:val="single" w:color="000000" w:sz="4" w:space="0"/>
            </w:tcBorders>
          </w:tcPr>
          <w:p>
            <w:pPr>
              <w:pStyle w:val="13"/>
              <w:spacing w:before="66"/>
              <w:ind w:left="70"/>
              <w:rPr>
                <w:rFonts w:hint="default" w:ascii="Times New Roman" w:hAnsi="Times New Roman" w:cs="Times New Roman"/>
                <w:sz w:val="28"/>
                <w:szCs w:val="28"/>
              </w:rPr>
            </w:pPr>
            <w:r>
              <w:rPr>
                <w:rFonts w:hint="default" w:ascii="Times New Roman" w:hAnsi="Times New Roman" w:cs="Times New Roman"/>
                <w:sz w:val="28"/>
                <w:szCs w:val="28"/>
              </w:rPr>
              <w:t>3, k=3</w:t>
            </w:r>
          </w:p>
        </w:tc>
        <w:tc>
          <w:tcPr>
            <w:tcW w:w="438" w:type="dxa"/>
            <w:tcBorders>
              <w:top w:val="single" w:color="000000" w:sz="4" w:space="0"/>
              <w:left w:val="single" w:color="000000" w:sz="4" w:space="0"/>
            </w:tcBorders>
          </w:tcPr>
          <w:p>
            <w:pPr>
              <w:pStyle w:val="13"/>
              <w:spacing w:before="66"/>
              <w:ind w:left="86" w:right="40"/>
              <w:jc w:val="center"/>
              <w:rPr>
                <w:rFonts w:hint="default" w:ascii="Times New Roman" w:hAnsi="Times New Roman" w:cs="Times New Roman"/>
                <w:sz w:val="28"/>
                <w:szCs w:val="28"/>
              </w:rPr>
            </w:pPr>
            <w:r>
              <w:rPr>
                <w:rFonts w:hint="default" w:ascii="Times New Roman" w:hAnsi="Times New Roman" w:cs="Times New Roman"/>
                <w:sz w:val="28"/>
                <w:szCs w:val="28"/>
              </w:rPr>
              <w:t>1.</w:t>
            </w:r>
          </w:p>
        </w:tc>
        <w:tc>
          <w:tcPr>
            <w:tcW w:w="264" w:type="dxa"/>
            <w:tcBorders>
              <w:top w:val="single" w:color="000000" w:sz="4" w:space="0"/>
            </w:tcBorders>
          </w:tcPr>
          <w:p>
            <w:pPr>
              <w:pStyle w:val="13"/>
              <w:spacing w:before="66"/>
              <w:ind w:left="70"/>
              <w:rPr>
                <w:rFonts w:hint="default" w:ascii="Times New Roman" w:hAnsi="Times New Roman" w:cs="Times New Roman"/>
                <w:sz w:val="28"/>
                <w:szCs w:val="28"/>
              </w:rPr>
            </w:pPr>
            <w:r>
              <w:rPr>
                <w:rFonts w:hint="default" w:ascii="Times New Roman" w:hAnsi="Times New Roman" w:cs="Times New Roman"/>
                <w:w w:val="100"/>
                <w:sz w:val="28"/>
                <w:szCs w:val="28"/>
              </w:rPr>
              <w:t>1</w:t>
            </w:r>
          </w:p>
        </w:tc>
        <w:tc>
          <w:tcPr>
            <w:tcW w:w="264" w:type="dxa"/>
            <w:tcBorders>
              <w:top w:val="single" w:color="000000" w:sz="4" w:space="0"/>
            </w:tcBorders>
          </w:tcPr>
          <w:p>
            <w:pPr>
              <w:pStyle w:val="13"/>
              <w:spacing w:before="66"/>
              <w:ind w:left="9"/>
              <w:jc w:val="center"/>
              <w:rPr>
                <w:rFonts w:hint="default" w:ascii="Times New Roman" w:hAnsi="Times New Roman" w:cs="Times New Roman"/>
                <w:sz w:val="28"/>
                <w:szCs w:val="28"/>
              </w:rPr>
            </w:pPr>
            <w:r>
              <w:rPr>
                <w:rFonts w:hint="default" w:ascii="Times New Roman" w:hAnsi="Times New Roman" w:cs="Times New Roman"/>
                <w:w w:val="100"/>
                <w:sz w:val="28"/>
                <w:szCs w:val="28"/>
              </w:rPr>
              <w:t>2</w:t>
            </w:r>
          </w:p>
        </w:tc>
        <w:tc>
          <w:tcPr>
            <w:tcW w:w="308" w:type="dxa"/>
            <w:tcBorders>
              <w:top w:val="single" w:color="000000" w:sz="4" w:space="0"/>
              <w:right w:val="single" w:color="000000" w:sz="4" w:space="0"/>
            </w:tcBorders>
          </w:tcPr>
          <w:p>
            <w:pPr>
              <w:pStyle w:val="13"/>
              <w:spacing w:before="66"/>
              <w:ind w:right="27"/>
              <w:jc w:val="center"/>
              <w:rPr>
                <w:rFonts w:hint="default" w:ascii="Times New Roman" w:hAnsi="Times New Roman" w:cs="Times New Roman"/>
                <w:sz w:val="28"/>
                <w:szCs w:val="28"/>
              </w:rPr>
            </w:pPr>
            <w:r>
              <w:rPr>
                <w:rFonts w:hint="default" w:ascii="Times New Roman" w:hAnsi="Times New Roman" w:cs="Times New Roman"/>
                <w:w w:val="100"/>
                <w:sz w:val="28"/>
                <w:szCs w:val="28"/>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4" w:hRule="atLeast"/>
        </w:trPr>
        <w:tc>
          <w:tcPr>
            <w:tcW w:w="306" w:type="dxa"/>
            <w:tcBorders>
              <w:left w:val="single" w:color="000000" w:sz="4" w:space="0"/>
            </w:tcBorders>
          </w:tcPr>
          <w:p>
            <w:pPr>
              <w:pStyle w:val="13"/>
              <w:rPr>
                <w:rFonts w:hint="default" w:ascii="Times New Roman" w:hAnsi="Times New Roman" w:cs="Times New Roman"/>
                <w:sz w:val="28"/>
                <w:szCs w:val="28"/>
              </w:rPr>
            </w:pPr>
          </w:p>
        </w:tc>
        <w:tc>
          <w:tcPr>
            <w:tcW w:w="264" w:type="dxa"/>
          </w:tcPr>
          <w:p>
            <w:pPr>
              <w:pStyle w:val="13"/>
              <w:rPr>
                <w:rFonts w:hint="default" w:ascii="Times New Roman" w:hAnsi="Times New Roman" w:cs="Times New Roman"/>
                <w:sz w:val="28"/>
                <w:szCs w:val="28"/>
              </w:rPr>
            </w:pPr>
          </w:p>
        </w:tc>
        <w:tc>
          <w:tcPr>
            <w:tcW w:w="966" w:type="dxa"/>
            <w:tcBorders>
              <w:right w:val="single" w:color="000000" w:sz="4" w:space="0"/>
            </w:tcBorders>
          </w:tcPr>
          <w:p>
            <w:pPr>
              <w:pStyle w:val="13"/>
              <w:rPr>
                <w:rFonts w:hint="default" w:ascii="Times New Roman" w:hAnsi="Times New Roman" w:cs="Times New Roman"/>
                <w:sz w:val="28"/>
                <w:szCs w:val="28"/>
              </w:rPr>
            </w:pPr>
          </w:p>
        </w:tc>
        <w:tc>
          <w:tcPr>
            <w:tcW w:w="438" w:type="dxa"/>
            <w:tcBorders>
              <w:left w:val="single" w:color="000000" w:sz="4" w:space="0"/>
            </w:tcBorders>
          </w:tcPr>
          <w:p>
            <w:pPr>
              <w:pStyle w:val="13"/>
              <w:spacing w:before="42"/>
              <w:ind w:left="86" w:right="40"/>
              <w:jc w:val="center"/>
              <w:rPr>
                <w:rFonts w:hint="default" w:ascii="Times New Roman" w:hAnsi="Times New Roman" w:cs="Times New Roman"/>
                <w:sz w:val="28"/>
                <w:szCs w:val="28"/>
              </w:rPr>
            </w:pPr>
            <w:r>
              <w:rPr>
                <w:rFonts w:hint="default" w:ascii="Times New Roman" w:hAnsi="Times New Roman" w:cs="Times New Roman"/>
                <w:sz w:val="28"/>
                <w:szCs w:val="28"/>
              </w:rPr>
              <w:t>2.</w:t>
            </w:r>
          </w:p>
        </w:tc>
        <w:tc>
          <w:tcPr>
            <w:tcW w:w="264" w:type="dxa"/>
          </w:tcPr>
          <w:p>
            <w:pPr>
              <w:pStyle w:val="13"/>
              <w:spacing w:before="42"/>
              <w:ind w:left="70"/>
              <w:rPr>
                <w:rFonts w:hint="default" w:ascii="Times New Roman" w:hAnsi="Times New Roman" w:cs="Times New Roman"/>
                <w:sz w:val="28"/>
                <w:szCs w:val="28"/>
              </w:rPr>
            </w:pPr>
            <w:r>
              <w:rPr>
                <w:rFonts w:hint="default" w:ascii="Times New Roman" w:hAnsi="Times New Roman" w:cs="Times New Roman"/>
                <w:w w:val="100"/>
                <w:sz w:val="28"/>
                <w:szCs w:val="28"/>
              </w:rPr>
              <w:t>1</w:t>
            </w:r>
          </w:p>
        </w:tc>
        <w:tc>
          <w:tcPr>
            <w:tcW w:w="264" w:type="dxa"/>
          </w:tcPr>
          <w:p>
            <w:pPr>
              <w:pStyle w:val="13"/>
              <w:spacing w:before="42"/>
              <w:ind w:left="9"/>
              <w:jc w:val="center"/>
              <w:rPr>
                <w:rFonts w:hint="default" w:ascii="Times New Roman" w:hAnsi="Times New Roman" w:cs="Times New Roman"/>
                <w:sz w:val="28"/>
                <w:szCs w:val="28"/>
              </w:rPr>
            </w:pPr>
            <w:r>
              <w:rPr>
                <w:rFonts w:hint="default" w:ascii="Times New Roman" w:hAnsi="Times New Roman" w:cs="Times New Roman"/>
                <w:w w:val="100"/>
                <w:sz w:val="28"/>
                <w:szCs w:val="28"/>
              </w:rPr>
              <w:t>3</w:t>
            </w:r>
          </w:p>
        </w:tc>
        <w:tc>
          <w:tcPr>
            <w:tcW w:w="308" w:type="dxa"/>
            <w:tcBorders>
              <w:right w:val="single" w:color="000000" w:sz="4" w:space="0"/>
            </w:tcBorders>
          </w:tcPr>
          <w:p>
            <w:pPr>
              <w:pStyle w:val="13"/>
              <w:spacing w:before="42"/>
              <w:ind w:right="27"/>
              <w:jc w:val="center"/>
              <w:rPr>
                <w:rFonts w:hint="default" w:ascii="Times New Roman" w:hAnsi="Times New Roman" w:cs="Times New Roman"/>
                <w:sz w:val="28"/>
                <w:szCs w:val="28"/>
              </w:rPr>
            </w:pPr>
            <w:r>
              <w:rPr>
                <w:rFonts w:hint="default" w:ascii="Times New Roman" w:hAnsi="Times New Roman" w:cs="Times New Roman"/>
                <w:w w:val="100"/>
                <w:sz w:val="28"/>
                <w:szCs w:val="28"/>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4" w:hRule="atLeast"/>
        </w:trPr>
        <w:tc>
          <w:tcPr>
            <w:tcW w:w="306" w:type="dxa"/>
            <w:tcBorders>
              <w:left w:val="single" w:color="000000" w:sz="4" w:space="0"/>
            </w:tcBorders>
          </w:tcPr>
          <w:p>
            <w:pPr>
              <w:pStyle w:val="13"/>
              <w:rPr>
                <w:rFonts w:hint="default" w:ascii="Times New Roman" w:hAnsi="Times New Roman" w:cs="Times New Roman"/>
                <w:sz w:val="28"/>
                <w:szCs w:val="28"/>
              </w:rPr>
            </w:pPr>
          </w:p>
        </w:tc>
        <w:tc>
          <w:tcPr>
            <w:tcW w:w="264" w:type="dxa"/>
          </w:tcPr>
          <w:p>
            <w:pPr>
              <w:pStyle w:val="13"/>
              <w:rPr>
                <w:rFonts w:hint="default" w:ascii="Times New Roman" w:hAnsi="Times New Roman" w:cs="Times New Roman"/>
                <w:sz w:val="28"/>
                <w:szCs w:val="28"/>
              </w:rPr>
            </w:pPr>
          </w:p>
        </w:tc>
        <w:tc>
          <w:tcPr>
            <w:tcW w:w="966" w:type="dxa"/>
            <w:tcBorders>
              <w:right w:val="single" w:color="000000" w:sz="4" w:space="0"/>
            </w:tcBorders>
          </w:tcPr>
          <w:p>
            <w:pPr>
              <w:pStyle w:val="13"/>
              <w:rPr>
                <w:rFonts w:hint="default" w:ascii="Times New Roman" w:hAnsi="Times New Roman" w:cs="Times New Roman"/>
                <w:sz w:val="28"/>
                <w:szCs w:val="28"/>
              </w:rPr>
            </w:pPr>
          </w:p>
        </w:tc>
        <w:tc>
          <w:tcPr>
            <w:tcW w:w="438" w:type="dxa"/>
            <w:tcBorders>
              <w:left w:val="single" w:color="000000" w:sz="4" w:space="0"/>
            </w:tcBorders>
          </w:tcPr>
          <w:p>
            <w:pPr>
              <w:pStyle w:val="13"/>
              <w:spacing w:before="43"/>
              <w:ind w:left="86" w:right="40"/>
              <w:jc w:val="center"/>
              <w:rPr>
                <w:rFonts w:hint="default" w:ascii="Times New Roman" w:hAnsi="Times New Roman" w:cs="Times New Roman"/>
                <w:sz w:val="28"/>
                <w:szCs w:val="28"/>
              </w:rPr>
            </w:pPr>
            <w:r>
              <w:rPr>
                <w:rFonts w:hint="default" w:ascii="Times New Roman" w:hAnsi="Times New Roman" w:cs="Times New Roman"/>
                <w:sz w:val="28"/>
                <w:szCs w:val="28"/>
              </w:rPr>
              <w:t>3.</w:t>
            </w:r>
          </w:p>
        </w:tc>
        <w:tc>
          <w:tcPr>
            <w:tcW w:w="264" w:type="dxa"/>
          </w:tcPr>
          <w:p>
            <w:pPr>
              <w:pStyle w:val="13"/>
              <w:spacing w:before="43"/>
              <w:ind w:left="70"/>
              <w:rPr>
                <w:rFonts w:hint="default" w:ascii="Times New Roman" w:hAnsi="Times New Roman" w:cs="Times New Roman"/>
                <w:sz w:val="28"/>
                <w:szCs w:val="28"/>
              </w:rPr>
            </w:pPr>
            <w:r>
              <w:rPr>
                <w:rFonts w:hint="default" w:ascii="Times New Roman" w:hAnsi="Times New Roman" w:cs="Times New Roman"/>
                <w:w w:val="100"/>
                <w:sz w:val="28"/>
                <w:szCs w:val="28"/>
              </w:rPr>
              <w:t>2</w:t>
            </w:r>
          </w:p>
        </w:tc>
        <w:tc>
          <w:tcPr>
            <w:tcW w:w="264" w:type="dxa"/>
          </w:tcPr>
          <w:p>
            <w:pPr>
              <w:pStyle w:val="13"/>
              <w:spacing w:before="43"/>
              <w:ind w:left="9"/>
              <w:jc w:val="center"/>
              <w:rPr>
                <w:rFonts w:hint="default" w:ascii="Times New Roman" w:hAnsi="Times New Roman" w:cs="Times New Roman"/>
                <w:sz w:val="28"/>
                <w:szCs w:val="28"/>
              </w:rPr>
            </w:pPr>
            <w:r>
              <w:rPr>
                <w:rFonts w:hint="default" w:ascii="Times New Roman" w:hAnsi="Times New Roman" w:cs="Times New Roman"/>
                <w:w w:val="100"/>
                <w:sz w:val="28"/>
                <w:szCs w:val="28"/>
              </w:rPr>
              <w:t>1</w:t>
            </w:r>
          </w:p>
        </w:tc>
        <w:tc>
          <w:tcPr>
            <w:tcW w:w="308" w:type="dxa"/>
            <w:tcBorders>
              <w:right w:val="single" w:color="000000" w:sz="4" w:space="0"/>
            </w:tcBorders>
          </w:tcPr>
          <w:p>
            <w:pPr>
              <w:pStyle w:val="13"/>
              <w:spacing w:before="43"/>
              <w:ind w:right="27"/>
              <w:jc w:val="center"/>
              <w:rPr>
                <w:rFonts w:hint="default" w:ascii="Times New Roman" w:hAnsi="Times New Roman" w:cs="Times New Roman"/>
                <w:sz w:val="28"/>
                <w:szCs w:val="28"/>
              </w:rPr>
            </w:pPr>
            <w:r>
              <w:rPr>
                <w:rFonts w:hint="default" w:ascii="Times New Roman" w:hAnsi="Times New Roman" w:cs="Times New Roman"/>
                <w:w w:val="100"/>
                <w:sz w:val="28"/>
                <w:szCs w:val="28"/>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3" w:hRule="atLeast"/>
        </w:trPr>
        <w:tc>
          <w:tcPr>
            <w:tcW w:w="306" w:type="dxa"/>
            <w:tcBorders>
              <w:left w:val="single" w:color="000000" w:sz="4" w:space="0"/>
            </w:tcBorders>
          </w:tcPr>
          <w:p>
            <w:pPr>
              <w:pStyle w:val="13"/>
              <w:rPr>
                <w:rFonts w:hint="default" w:ascii="Times New Roman" w:hAnsi="Times New Roman" w:cs="Times New Roman"/>
                <w:sz w:val="28"/>
                <w:szCs w:val="28"/>
              </w:rPr>
            </w:pPr>
          </w:p>
        </w:tc>
        <w:tc>
          <w:tcPr>
            <w:tcW w:w="264" w:type="dxa"/>
          </w:tcPr>
          <w:p>
            <w:pPr>
              <w:pStyle w:val="13"/>
              <w:rPr>
                <w:rFonts w:hint="default" w:ascii="Times New Roman" w:hAnsi="Times New Roman" w:cs="Times New Roman"/>
                <w:sz w:val="28"/>
                <w:szCs w:val="28"/>
              </w:rPr>
            </w:pPr>
          </w:p>
        </w:tc>
        <w:tc>
          <w:tcPr>
            <w:tcW w:w="966" w:type="dxa"/>
            <w:tcBorders>
              <w:right w:val="single" w:color="000000" w:sz="4" w:space="0"/>
            </w:tcBorders>
          </w:tcPr>
          <w:p>
            <w:pPr>
              <w:pStyle w:val="13"/>
              <w:rPr>
                <w:rFonts w:hint="default" w:ascii="Times New Roman" w:hAnsi="Times New Roman" w:cs="Times New Roman"/>
                <w:sz w:val="28"/>
                <w:szCs w:val="28"/>
              </w:rPr>
            </w:pPr>
          </w:p>
        </w:tc>
        <w:tc>
          <w:tcPr>
            <w:tcW w:w="438" w:type="dxa"/>
            <w:tcBorders>
              <w:left w:val="single" w:color="000000" w:sz="4" w:space="0"/>
            </w:tcBorders>
          </w:tcPr>
          <w:p>
            <w:pPr>
              <w:pStyle w:val="13"/>
              <w:spacing w:before="42"/>
              <w:ind w:left="86" w:right="40"/>
              <w:jc w:val="center"/>
              <w:rPr>
                <w:rFonts w:hint="default" w:ascii="Times New Roman" w:hAnsi="Times New Roman" w:cs="Times New Roman"/>
                <w:sz w:val="28"/>
                <w:szCs w:val="28"/>
              </w:rPr>
            </w:pPr>
            <w:r>
              <w:rPr>
                <w:rFonts w:hint="default" w:ascii="Times New Roman" w:hAnsi="Times New Roman" w:cs="Times New Roman"/>
                <w:sz w:val="28"/>
                <w:szCs w:val="28"/>
              </w:rPr>
              <w:t>4.</w:t>
            </w:r>
          </w:p>
        </w:tc>
        <w:tc>
          <w:tcPr>
            <w:tcW w:w="264" w:type="dxa"/>
          </w:tcPr>
          <w:p>
            <w:pPr>
              <w:pStyle w:val="13"/>
              <w:spacing w:before="42"/>
              <w:ind w:left="70"/>
              <w:rPr>
                <w:rFonts w:hint="default" w:ascii="Times New Roman" w:hAnsi="Times New Roman" w:cs="Times New Roman"/>
                <w:sz w:val="28"/>
                <w:szCs w:val="28"/>
              </w:rPr>
            </w:pPr>
            <w:r>
              <w:rPr>
                <w:rFonts w:hint="default" w:ascii="Times New Roman" w:hAnsi="Times New Roman" w:cs="Times New Roman"/>
                <w:w w:val="100"/>
                <w:sz w:val="28"/>
                <w:szCs w:val="28"/>
              </w:rPr>
              <w:t>2</w:t>
            </w:r>
          </w:p>
        </w:tc>
        <w:tc>
          <w:tcPr>
            <w:tcW w:w="264" w:type="dxa"/>
          </w:tcPr>
          <w:p>
            <w:pPr>
              <w:pStyle w:val="13"/>
              <w:spacing w:before="42"/>
              <w:ind w:left="9"/>
              <w:jc w:val="center"/>
              <w:rPr>
                <w:rFonts w:hint="default" w:ascii="Times New Roman" w:hAnsi="Times New Roman" w:cs="Times New Roman"/>
                <w:sz w:val="28"/>
                <w:szCs w:val="28"/>
              </w:rPr>
            </w:pPr>
            <w:r>
              <w:rPr>
                <w:rFonts w:hint="default" w:ascii="Times New Roman" w:hAnsi="Times New Roman" w:cs="Times New Roman"/>
                <w:w w:val="100"/>
                <w:sz w:val="28"/>
                <w:szCs w:val="28"/>
              </w:rPr>
              <w:t>3</w:t>
            </w:r>
          </w:p>
        </w:tc>
        <w:tc>
          <w:tcPr>
            <w:tcW w:w="308" w:type="dxa"/>
            <w:tcBorders>
              <w:right w:val="single" w:color="000000" w:sz="4" w:space="0"/>
            </w:tcBorders>
          </w:tcPr>
          <w:p>
            <w:pPr>
              <w:pStyle w:val="13"/>
              <w:spacing w:before="42"/>
              <w:ind w:right="27"/>
              <w:jc w:val="center"/>
              <w:rPr>
                <w:rFonts w:hint="default" w:ascii="Times New Roman" w:hAnsi="Times New Roman" w:cs="Times New Roman"/>
                <w:sz w:val="28"/>
                <w:szCs w:val="28"/>
              </w:rPr>
            </w:pPr>
            <w:r>
              <w:rPr>
                <w:rFonts w:hint="default" w:ascii="Times New Roman" w:hAnsi="Times New Roman" w:cs="Times New Roman"/>
                <w:w w:val="100"/>
                <w:sz w:val="28"/>
                <w:szCs w:val="28"/>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3" w:hRule="atLeast"/>
        </w:trPr>
        <w:tc>
          <w:tcPr>
            <w:tcW w:w="306" w:type="dxa"/>
            <w:tcBorders>
              <w:left w:val="single" w:color="000000" w:sz="4" w:space="0"/>
            </w:tcBorders>
          </w:tcPr>
          <w:p>
            <w:pPr>
              <w:pStyle w:val="13"/>
              <w:rPr>
                <w:rFonts w:hint="default" w:ascii="Times New Roman" w:hAnsi="Times New Roman" w:cs="Times New Roman"/>
                <w:sz w:val="28"/>
                <w:szCs w:val="28"/>
              </w:rPr>
            </w:pPr>
          </w:p>
        </w:tc>
        <w:tc>
          <w:tcPr>
            <w:tcW w:w="264" w:type="dxa"/>
          </w:tcPr>
          <w:p>
            <w:pPr>
              <w:pStyle w:val="13"/>
              <w:rPr>
                <w:rFonts w:hint="default" w:ascii="Times New Roman" w:hAnsi="Times New Roman" w:cs="Times New Roman"/>
                <w:sz w:val="28"/>
                <w:szCs w:val="28"/>
              </w:rPr>
            </w:pPr>
          </w:p>
        </w:tc>
        <w:tc>
          <w:tcPr>
            <w:tcW w:w="966" w:type="dxa"/>
            <w:tcBorders>
              <w:right w:val="single" w:color="000000" w:sz="4" w:space="0"/>
            </w:tcBorders>
          </w:tcPr>
          <w:p>
            <w:pPr>
              <w:pStyle w:val="13"/>
              <w:rPr>
                <w:rFonts w:hint="default" w:ascii="Times New Roman" w:hAnsi="Times New Roman" w:cs="Times New Roman"/>
                <w:sz w:val="28"/>
                <w:szCs w:val="28"/>
              </w:rPr>
            </w:pPr>
          </w:p>
        </w:tc>
        <w:tc>
          <w:tcPr>
            <w:tcW w:w="438" w:type="dxa"/>
            <w:tcBorders>
              <w:left w:val="single" w:color="000000" w:sz="4" w:space="0"/>
            </w:tcBorders>
          </w:tcPr>
          <w:p>
            <w:pPr>
              <w:pStyle w:val="13"/>
              <w:spacing w:before="42"/>
              <w:ind w:left="86" w:right="40"/>
              <w:jc w:val="center"/>
              <w:rPr>
                <w:rFonts w:hint="default" w:ascii="Times New Roman" w:hAnsi="Times New Roman" w:cs="Times New Roman"/>
                <w:sz w:val="28"/>
                <w:szCs w:val="28"/>
              </w:rPr>
            </w:pPr>
            <w:r>
              <w:rPr>
                <w:rFonts w:hint="default" w:ascii="Times New Roman" w:hAnsi="Times New Roman" w:cs="Times New Roman"/>
                <w:sz w:val="28"/>
                <w:szCs w:val="28"/>
              </w:rPr>
              <w:t>5.</w:t>
            </w:r>
          </w:p>
        </w:tc>
        <w:tc>
          <w:tcPr>
            <w:tcW w:w="264" w:type="dxa"/>
          </w:tcPr>
          <w:p>
            <w:pPr>
              <w:pStyle w:val="13"/>
              <w:spacing w:before="42"/>
              <w:ind w:left="70"/>
              <w:rPr>
                <w:rFonts w:hint="default" w:ascii="Times New Roman" w:hAnsi="Times New Roman" w:cs="Times New Roman"/>
                <w:sz w:val="28"/>
                <w:szCs w:val="28"/>
              </w:rPr>
            </w:pPr>
            <w:r>
              <w:rPr>
                <w:rFonts w:hint="default" w:ascii="Times New Roman" w:hAnsi="Times New Roman" w:cs="Times New Roman"/>
                <w:w w:val="100"/>
                <w:sz w:val="28"/>
                <w:szCs w:val="28"/>
              </w:rPr>
              <w:t>3</w:t>
            </w:r>
          </w:p>
        </w:tc>
        <w:tc>
          <w:tcPr>
            <w:tcW w:w="264" w:type="dxa"/>
          </w:tcPr>
          <w:p>
            <w:pPr>
              <w:pStyle w:val="13"/>
              <w:spacing w:before="42"/>
              <w:ind w:left="9"/>
              <w:jc w:val="center"/>
              <w:rPr>
                <w:rFonts w:hint="default" w:ascii="Times New Roman" w:hAnsi="Times New Roman" w:cs="Times New Roman"/>
                <w:sz w:val="28"/>
                <w:szCs w:val="28"/>
              </w:rPr>
            </w:pPr>
            <w:r>
              <w:rPr>
                <w:rFonts w:hint="default" w:ascii="Times New Roman" w:hAnsi="Times New Roman" w:cs="Times New Roman"/>
                <w:w w:val="100"/>
                <w:sz w:val="28"/>
                <w:szCs w:val="28"/>
              </w:rPr>
              <w:t>1</w:t>
            </w:r>
          </w:p>
        </w:tc>
        <w:tc>
          <w:tcPr>
            <w:tcW w:w="308" w:type="dxa"/>
            <w:tcBorders>
              <w:right w:val="single" w:color="000000" w:sz="4" w:space="0"/>
            </w:tcBorders>
          </w:tcPr>
          <w:p>
            <w:pPr>
              <w:pStyle w:val="13"/>
              <w:spacing w:before="42"/>
              <w:ind w:right="27"/>
              <w:jc w:val="center"/>
              <w:rPr>
                <w:rFonts w:hint="default" w:ascii="Times New Roman" w:hAnsi="Times New Roman" w:cs="Times New Roman"/>
                <w:sz w:val="28"/>
                <w:szCs w:val="28"/>
              </w:rPr>
            </w:pPr>
            <w:r>
              <w:rPr>
                <w:rFonts w:hint="default" w:ascii="Times New Roman" w:hAnsi="Times New Roman" w:cs="Times New Roman"/>
                <w:w w:val="100"/>
                <w:sz w:val="28"/>
                <w:szCs w:val="28"/>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71" w:hRule="atLeast"/>
        </w:trPr>
        <w:tc>
          <w:tcPr>
            <w:tcW w:w="306" w:type="dxa"/>
            <w:tcBorders>
              <w:left w:val="single" w:color="000000" w:sz="4" w:space="0"/>
              <w:bottom w:val="single" w:color="000000" w:sz="4" w:space="0"/>
            </w:tcBorders>
          </w:tcPr>
          <w:p>
            <w:pPr>
              <w:pStyle w:val="13"/>
              <w:rPr>
                <w:rFonts w:hint="default" w:ascii="Times New Roman" w:hAnsi="Times New Roman" w:cs="Times New Roman"/>
                <w:sz w:val="28"/>
                <w:szCs w:val="28"/>
              </w:rPr>
            </w:pPr>
          </w:p>
        </w:tc>
        <w:tc>
          <w:tcPr>
            <w:tcW w:w="264" w:type="dxa"/>
            <w:tcBorders>
              <w:bottom w:val="single" w:color="000000" w:sz="4" w:space="0"/>
            </w:tcBorders>
          </w:tcPr>
          <w:p>
            <w:pPr>
              <w:pStyle w:val="13"/>
              <w:rPr>
                <w:rFonts w:hint="default" w:ascii="Times New Roman" w:hAnsi="Times New Roman" w:cs="Times New Roman"/>
                <w:sz w:val="28"/>
                <w:szCs w:val="28"/>
              </w:rPr>
            </w:pPr>
          </w:p>
        </w:tc>
        <w:tc>
          <w:tcPr>
            <w:tcW w:w="966" w:type="dxa"/>
            <w:tcBorders>
              <w:bottom w:val="single" w:color="000000" w:sz="4" w:space="0"/>
              <w:right w:val="single" w:color="000000" w:sz="4" w:space="0"/>
            </w:tcBorders>
          </w:tcPr>
          <w:p>
            <w:pPr>
              <w:pStyle w:val="13"/>
              <w:rPr>
                <w:rFonts w:hint="default" w:ascii="Times New Roman" w:hAnsi="Times New Roman" w:cs="Times New Roman"/>
                <w:sz w:val="28"/>
                <w:szCs w:val="28"/>
              </w:rPr>
            </w:pPr>
          </w:p>
        </w:tc>
        <w:tc>
          <w:tcPr>
            <w:tcW w:w="438" w:type="dxa"/>
            <w:tcBorders>
              <w:left w:val="single" w:color="000000" w:sz="4" w:space="0"/>
              <w:bottom w:val="single" w:color="000000" w:sz="4" w:space="0"/>
            </w:tcBorders>
          </w:tcPr>
          <w:p>
            <w:pPr>
              <w:pStyle w:val="13"/>
              <w:spacing w:before="42"/>
              <w:ind w:left="86" w:right="40"/>
              <w:jc w:val="center"/>
              <w:rPr>
                <w:rFonts w:hint="default" w:ascii="Times New Roman" w:hAnsi="Times New Roman" w:cs="Times New Roman"/>
                <w:sz w:val="28"/>
                <w:szCs w:val="28"/>
              </w:rPr>
            </w:pPr>
            <w:r>
              <w:rPr>
                <w:rFonts w:hint="default" w:ascii="Times New Roman" w:hAnsi="Times New Roman" w:cs="Times New Roman"/>
                <w:sz w:val="28"/>
                <w:szCs w:val="28"/>
              </w:rPr>
              <w:t>6.</w:t>
            </w:r>
          </w:p>
        </w:tc>
        <w:tc>
          <w:tcPr>
            <w:tcW w:w="264" w:type="dxa"/>
            <w:tcBorders>
              <w:bottom w:val="single" w:color="000000" w:sz="4" w:space="0"/>
            </w:tcBorders>
          </w:tcPr>
          <w:p>
            <w:pPr>
              <w:pStyle w:val="13"/>
              <w:spacing w:before="42"/>
              <w:ind w:left="70"/>
              <w:rPr>
                <w:rFonts w:hint="default" w:ascii="Times New Roman" w:hAnsi="Times New Roman" w:cs="Times New Roman"/>
                <w:sz w:val="28"/>
                <w:szCs w:val="28"/>
              </w:rPr>
            </w:pPr>
            <w:r>
              <w:rPr>
                <w:rFonts w:hint="default" w:ascii="Times New Roman" w:hAnsi="Times New Roman" w:cs="Times New Roman"/>
                <w:w w:val="100"/>
                <w:sz w:val="28"/>
                <w:szCs w:val="28"/>
              </w:rPr>
              <w:t>3</w:t>
            </w:r>
          </w:p>
        </w:tc>
        <w:tc>
          <w:tcPr>
            <w:tcW w:w="264" w:type="dxa"/>
            <w:tcBorders>
              <w:bottom w:val="single" w:color="000000" w:sz="4" w:space="0"/>
            </w:tcBorders>
          </w:tcPr>
          <w:p>
            <w:pPr>
              <w:pStyle w:val="13"/>
              <w:spacing w:before="42"/>
              <w:ind w:left="9"/>
              <w:jc w:val="center"/>
              <w:rPr>
                <w:rFonts w:hint="default" w:ascii="Times New Roman" w:hAnsi="Times New Roman" w:cs="Times New Roman"/>
                <w:sz w:val="28"/>
                <w:szCs w:val="28"/>
              </w:rPr>
            </w:pPr>
            <w:r>
              <w:rPr>
                <w:rFonts w:hint="default" w:ascii="Times New Roman" w:hAnsi="Times New Roman" w:cs="Times New Roman"/>
                <w:w w:val="100"/>
                <w:sz w:val="28"/>
                <w:szCs w:val="28"/>
              </w:rPr>
              <w:t>2</w:t>
            </w:r>
          </w:p>
        </w:tc>
        <w:tc>
          <w:tcPr>
            <w:tcW w:w="308" w:type="dxa"/>
            <w:tcBorders>
              <w:bottom w:val="single" w:color="000000" w:sz="4" w:space="0"/>
              <w:right w:val="single" w:color="000000" w:sz="4" w:space="0"/>
            </w:tcBorders>
          </w:tcPr>
          <w:p>
            <w:pPr>
              <w:pStyle w:val="13"/>
              <w:spacing w:before="42"/>
              <w:ind w:right="27"/>
              <w:jc w:val="center"/>
              <w:rPr>
                <w:rFonts w:hint="default" w:ascii="Times New Roman" w:hAnsi="Times New Roman" w:cs="Times New Roman"/>
                <w:sz w:val="28"/>
                <w:szCs w:val="28"/>
              </w:rPr>
            </w:pPr>
            <w:r>
              <w:rPr>
                <w:rFonts w:hint="default" w:ascii="Times New Roman" w:hAnsi="Times New Roman" w:cs="Times New Roman"/>
                <w:w w:val="100"/>
                <w:sz w:val="28"/>
                <w:szCs w:val="28"/>
              </w:rPr>
              <w:t>1</w:t>
            </w:r>
          </w:p>
        </w:tc>
      </w:tr>
    </w:tbl>
    <w:p>
      <w:pPr>
        <w:pStyle w:val="7"/>
        <w:spacing w:before="55"/>
        <w:ind w:left="304"/>
        <w:rPr>
          <w:rFonts w:hint="default" w:ascii="Times New Roman" w:hAnsi="Times New Roman" w:cs="Times New Roman"/>
          <w:sz w:val="28"/>
          <w:szCs w:val="28"/>
        </w:rPr>
      </w:pPr>
      <w:r>
        <w:rPr>
          <w:rFonts w:hint="default" w:ascii="Times New Roman" w:hAnsi="Times New Roman" w:cs="Times New Roman"/>
          <w:sz w:val="28"/>
          <w:szCs w:val="28"/>
        </w:rPr>
        <w:t>Theo công thức, số lượng chỉnh hợp không lặp chập k=3 của n=3 là:</w:t>
      </w:r>
    </w:p>
    <w:p>
      <w:pPr>
        <w:pStyle w:val="7"/>
        <w:tabs>
          <w:tab w:val="left" w:pos="4391"/>
          <w:tab w:val="left" w:pos="4982"/>
        </w:tabs>
        <w:spacing w:before="66" w:line="286" w:lineRule="exact"/>
        <w:ind w:left="727"/>
        <w:jc w:val="center"/>
        <w:rPr>
          <w:rFonts w:hint="default" w:ascii="Times New Roman" w:hAnsi="Times New Roman" w:cs="Times New Roman"/>
          <w:sz w:val="28"/>
          <w:szCs w:val="28"/>
        </w:rPr>
      </w:pPr>
      <w:r>
        <w:rPr>
          <w:rFonts w:hint="default" w:ascii="Times New Roman" w:hAnsi="Times New Roman" w:cs="Times New Roman"/>
          <w:sz w:val="28"/>
          <w:szCs w:val="28"/>
        </w:rPr>
        <w:pict>
          <v:rect id="_x0000_s1251" o:spid="_x0000_s1251" o:spt="1" style="position:absolute;left:0pt;margin-left:367.4pt;margin-top:19.45pt;height:0.8pt;width:41.75pt;mso-position-horizontal-relative:page;mso-wrap-distance-bottom:0pt;mso-wrap-distance-top:0pt;z-index:-251467776;mso-width-relative:page;mso-height-relative:page;" fillcolor="#000000" filled="t" stroked="f" coordsize="21600,21600">
            <v:path/>
            <v:fill on="t" focussize="0,0"/>
            <v:stroke on="f"/>
            <v:imagedata o:title=""/>
            <o:lock v:ext="edit"/>
            <w10:wrap type="topAndBottom"/>
          </v:rect>
        </w:pict>
      </w:r>
      <w:r>
        <w:rPr>
          <w:rFonts w:hint="default" w:ascii="Times New Roman" w:hAnsi="Times New Roman" w:cs="Times New Roman"/>
          <w:w w:val="105"/>
          <w:sz w:val="28"/>
          <w:szCs w:val="28"/>
        </w:rPr>
        <w:t>A</w:t>
      </w:r>
      <w:r>
        <w:rPr>
          <w:rFonts w:hint="default" w:ascii="Times New Roman" w:hAnsi="Times New Roman" w:cs="Times New Roman"/>
          <w:w w:val="105"/>
          <w:sz w:val="28"/>
          <w:szCs w:val="28"/>
          <w:vertAlign w:val="superscript"/>
        </w:rPr>
        <w:t>k</w:t>
      </w:r>
      <w:r>
        <w:rPr>
          <w:rFonts w:hint="default" w:ascii="Times New Roman" w:hAnsi="Times New Roman" w:cs="Times New Roman"/>
          <w:w w:val="105"/>
          <w:sz w:val="28"/>
          <w:szCs w:val="28"/>
          <w:vertAlign w:val="baseline"/>
        </w:rPr>
        <w:t xml:space="preserve"> = n</w:t>
      </w:r>
      <w:r>
        <w:rPr>
          <w:rFonts w:hint="default" w:ascii="Times New Roman" w:hAnsi="Times New Roman" w:cs="Times New Roman"/>
          <w:w w:val="105"/>
          <w:position w:val="1"/>
          <w:sz w:val="28"/>
          <w:szCs w:val="28"/>
          <w:vertAlign w:val="baseline"/>
        </w:rPr>
        <w:t>(</w:t>
      </w:r>
      <w:r>
        <w:rPr>
          <w:rFonts w:hint="default" w:ascii="Times New Roman" w:hAnsi="Times New Roman" w:cs="Times New Roman"/>
          <w:w w:val="105"/>
          <w:sz w:val="28"/>
          <w:szCs w:val="28"/>
          <w:vertAlign w:val="baseline"/>
        </w:rPr>
        <w:t>n — 1</w:t>
      </w:r>
      <w:r>
        <w:rPr>
          <w:rFonts w:hint="default" w:ascii="Times New Roman" w:hAnsi="Times New Roman" w:cs="Times New Roman"/>
          <w:w w:val="105"/>
          <w:position w:val="1"/>
          <w:sz w:val="28"/>
          <w:szCs w:val="28"/>
          <w:vertAlign w:val="baseline"/>
        </w:rPr>
        <w:t xml:space="preserve">) </w:t>
      </w:r>
      <w:r>
        <w:rPr>
          <w:rFonts w:hint="default" w:ascii="Times New Roman" w:hAnsi="Times New Roman" w:cs="Times New Roman"/>
          <w:w w:val="105"/>
          <w:sz w:val="28"/>
          <w:szCs w:val="28"/>
          <w:vertAlign w:val="baseline"/>
        </w:rPr>
        <w:t xml:space="preserve">… </w:t>
      </w:r>
      <w:r>
        <w:rPr>
          <w:rFonts w:hint="default" w:ascii="Times New Roman" w:hAnsi="Times New Roman" w:cs="Times New Roman"/>
          <w:w w:val="105"/>
          <w:position w:val="1"/>
          <w:sz w:val="28"/>
          <w:szCs w:val="28"/>
          <w:vertAlign w:val="baseline"/>
        </w:rPr>
        <w:t>(</w:t>
      </w:r>
      <w:r>
        <w:rPr>
          <w:rFonts w:hint="default" w:ascii="Times New Roman" w:hAnsi="Times New Roman" w:cs="Times New Roman"/>
          <w:w w:val="105"/>
          <w:sz w:val="28"/>
          <w:szCs w:val="28"/>
          <w:vertAlign w:val="baseline"/>
        </w:rPr>
        <w:t>n — k +</w:t>
      </w:r>
      <w:r>
        <w:rPr>
          <w:rFonts w:hint="default" w:ascii="Times New Roman" w:hAnsi="Times New Roman" w:cs="Times New Roman"/>
          <w:spacing w:val="-12"/>
          <w:w w:val="105"/>
          <w:sz w:val="28"/>
          <w:szCs w:val="28"/>
          <w:vertAlign w:val="baseline"/>
        </w:rPr>
        <w:t xml:space="preserve"> </w:t>
      </w:r>
      <w:r>
        <w:rPr>
          <w:rFonts w:hint="default" w:ascii="Times New Roman" w:hAnsi="Times New Roman" w:cs="Times New Roman"/>
          <w:w w:val="105"/>
          <w:sz w:val="28"/>
          <w:szCs w:val="28"/>
          <w:vertAlign w:val="baseline"/>
        </w:rPr>
        <w:t>1</w:t>
      </w:r>
      <w:r>
        <w:rPr>
          <w:rFonts w:hint="default" w:ascii="Times New Roman" w:hAnsi="Times New Roman" w:cs="Times New Roman"/>
          <w:w w:val="105"/>
          <w:position w:val="1"/>
          <w:sz w:val="28"/>
          <w:szCs w:val="28"/>
          <w:vertAlign w:val="baseline"/>
        </w:rPr>
        <w:t>)</w:t>
      </w:r>
      <w:r>
        <w:rPr>
          <w:rFonts w:hint="default" w:ascii="Times New Roman" w:hAnsi="Times New Roman" w:cs="Times New Roman"/>
          <w:spacing w:val="4"/>
          <w:w w:val="105"/>
          <w:position w:val="1"/>
          <w:sz w:val="28"/>
          <w:szCs w:val="28"/>
          <w:vertAlign w:val="baseline"/>
        </w:rPr>
        <w:t xml:space="preserve"> </w:t>
      </w:r>
      <w:r>
        <w:rPr>
          <w:rFonts w:hint="default" w:ascii="Times New Roman" w:hAnsi="Times New Roman" w:cs="Times New Roman"/>
          <w:w w:val="105"/>
          <w:sz w:val="28"/>
          <w:szCs w:val="28"/>
          <w:vertAlign w:val="baseline"/>
        </w:rPr>
        <w:t>=</w:t>
      </w:r>
      <w:r>
        <w:rPr>
          <w:rFonts w:hint="default" w:ascii="Times New Roman" w:hAnsi="Times New Roman" w:cs="Times New Roman"/>
          <w:w w:val="105"/>
          <w:sz w:val="28"/>
          <w:szCs w:val="28"/>
          <w:vertAlign w:val="baseline"/>
        </w:rPr>
        <w:tab/>
      </w:r>
      <w:r>
        <w:rPr>
          <w:rFonts w:hint="default" w:ascii="Times New Roman" w:hAnsi="Times New Roman" w:cs="Times New Roman"/>
          <w:spacing w:val="3"/>
          <w:w w:val="105"/>
          <w:position w:val="18"/>
          <w:sz w:val="28"/>
          <w:szCs w:val="28"/>
          <w:vertAlign w:val="baseline"/>
        </w:rPr>
        <w:t>n!</w:t>
      </w:r>
      <w:r>
        <w:rPr>
          <w:rFonts w:hint="default" w:ascii="Times New Roman" w:hAnsi="Times New Roman" w:cs="Times New Roman"/>
          <w:spacing w:val="3"/>
          <w:w w:val="105"/>
          <w:position w:val="18"/>
          <w:sz w:val="28"/>
          <w:szCs w:val="28"/>
          <w:vertAlign w:val="baseline"/>
        </w:rPr>
        <w:tab/>
      </w:r>
      <w:r>
        <w:rPr>
          <w:rFonts w:hint="default" w:ascii="Times New Roman" w:hAnsi="Times New Roman" w:cs="Times New Roman"/>
          <w:w w:val="105"/>
          <w:sz w:val="28"/>
          <w:szCs w:val="28"/>
          <w:vertAlign w:val="baseline"/>
        </w:rPr>
        <w:t>=</w:t>
      </w:r>
      <w:r>
        <w:rPr>
          <w:rFonts w:hint="default" w:ascii="Times New Roman" w:hAnsi="Times New Roman" w:cs="Times New Roman"/>
          <w:spacing w:val="8"/>
          <w:w w:val="105"/>
          <w:sz w:val="28"/>
          <w:szCs w:val="28"/>
          <w:vertAlign w:val="baseline"/>
        </w:rPr>
        <w:t xml:space="preserve"> </w:t>
      </w:r>
      <w:r>
        <w:rPr>
          <w:rFonts w:hint="default" w:ascii="Times New Roman" w:hAnsi="Times New Roman" w:cs="Times New Roman"/>
          <w:w w:val="105"/>
          <w:sz w:val="28"/>
          <w:szCs w:val="28"/>
          <w:vertAlign w:val="baseline"/>
        </w:rPr>
        <w:t>6</w:t>
      </w:r>
    </w:p>
    <w:p>
      <w:pPr>
        <w:spacing w:after="0" w:line="286" w:lineRule="exact"/>
        <w:jc w:val="center"/>
        <w:rPr>
          <w:rFonts w:hint="default" w:ascii="Times New Roman" w:hAnsi="Times New Roman" w:cs="Times New Roman"/>
          <w:sz w:val="28"/>
          <w:szCs w:val="28"/>
        </w:rPr>
        <w:sectPr>
          <w:pgSz w:w="11900" w:h="16840"/>
          <w:pgMar w:top="1600" w:right="1680" w:bottom="2400" w:left="1680" w:header="0" w:footer="2216" w:gutter="0"/>
          <w:cols w:space="720" w:num="1"/>
        </w:sectPr>
      </w:pPr>
    </w:p>
    <w:p>
      <w:pPr>
        <w:spacing w:before="0" w:line="116" w:lineRule="exact"/>
        <w:ind w:left="0" w:right="814" w:firstLine="0"/>
        <w:jc w:val="right"/>
        <w:rPr>
          <w:rFonts w:hint="default" w:ascii="Times New Roman" w:hAnsi="Times New Roman" w:cs="Times New Roman"/>
          <w:sz w:val="28"/>
          <w:szCs w:val="28"/>
        </w:rPr>
      </w:pPr>
      <w:r>
        <w:rPr>
          <w:rFonts w:hint="default" w:ascii="Times New Roman" w:hAnsi="Times New Roman" w:cs="Times New Roman"/>
          <w:w w:val="110"/>
          <w:sz w:val="28"/>
          <w:szCs w:val="28"/>
        </w:rPr>
        <w:t>n</w:t>
      </w:r>
    </w:p>
    <w:p>
      <w:pPr>
        <w:pStyle w:val="7"/>
        <w:spacing w:before="3"/>
        <w:rPr>
          <w:rFonts w:hint="default" w:ascii="Times New Roman" w:hAnsi="Times New Roman" w:cs="Times New Roman"/>
          <w:sz w:val="28"/>
          <w:szCs w:val="28"/>
        </w:rPr>
      </w:pPr>
    </w:p>
    <w:p>
      <w:pPr>
        <w:pStyle w:val="12"/>
        <w:numPr>
          <w:ilvl w:val="2"/>
          <w:numId w:val="34"/>
        </w:numPr>
        <w:tabs>
          <w:tab w:val="left" w:pos="905"/>
        </w:tabs>
        <w:spacing w:before="0" w:after="0" w:line="240" w:lineRule="auto"/>
        <w:ind w:left="904" w:right="0" w:hanging="601"/>
        <w:jc w:val="left"/>
        <w:rPr>
          <w:rFonts w:hint="default" w:ascii="Times New Roman" w:hAnsi="Times New Roman" w:cs="Times New Roman"/>
          <w:i/>
          <w:sz w:val="28"/>
          <w:szCs w:val="28"/>
        </w:rPr>
      </w:pPr>
      <w:r>
        <w:rPr>
          <w:rFonts w:hint="default" w:ascii="Times New Roman" w:hAnsi="Times New Roman" w:cs="Times New Roman"/>
          <w:i/>
          <w:w w:val="105"/>
          <w:sz w:val="28"/>
          <w:szCs w:val="28"/>
        </w:rPr>
        <w:t>Bài toán xếp 8 quân</w:t>
      </w:r>
      <w:r>
        <w:rPr>
          <w:rFonts w:hint="default" w:ascii="Times New Roman" w:hAnsi="Times New Roman" w:cs="Times New Roman"/>
          <w:i/>
          <w:spacing w:val="-26"/>
          <w:w w:val="105"/>
          <w:sz w:val="28"/>
          <w:szCs w:val="28"/>
        </w:rPr>
        <w:t xml:space="preserve"> </w:t>
      </w:r>
      <w:r>
        <w:rPr>
          <w:rFonts w:hint="default" w:ascii="Times New Roman" w:hAnsi="Times New Roman" w:cs="Times New Roman"/>
          <w:i/>
          <w:w w:val="105"/>
          <w:sz w:val="28"/>
          <w:szCs w:val="28"/>
        </w:rPr>
        <w:t>hậu</w:t>
      </w:r>
    </w:p>
    <w:p>
      <w:pPr>
        <w:pStyle w:val="7"/>
        <w:spacing w:line="244" w:lineRule="exact"/>
        <w:ind w:left="304"/>
        <w:rPr>
          <w:rFonts w:hint="default" w:ascii="Times New Roman" w:hAnsi="Times New Roman" w:cs="Times New Roman"/>
          <w:sz w:val="28"/>
          <w:szCs w:val="28"/>
        </w:rPr>
      </w:pPr>
      <w:r>
        <w:rPr>
          <w:rFonts w:hint="default" w:ascii="Times New Roman" w:hAnsi="Times New Roman" w:cs="Times New Roman"/>
          <w:sz w:val="28"/>
          <w:szCs w:val="28"/>
        </w:rPr>
        <w:br w:type="column"/>
      </w:r>
      <w:r>
        <w:rPr>
          <w:rFonts w:hint="default" w:ascii="Times New Roman" w:hAnsi="Times New Roman" w:cs="Times New Roman"/>
          <w:position w:val="1"/>
          <w:sz w:val="28"/>
          <w:szCs w:val="28"/>
        </w:rPr>
        <w:t>(</w:t>
      </w:r>
      <w:r>
        <w:rPr>
          <w:rFonts w:hint="default" w:ascii="Times New Roman" w:hAnsi="Times New Roman" w:cs="Times New Roman"/>
          <w:sz w:val="28"/>
          <w:szCs w:val="28"/>
        </w:rPr>
        <w:t>n — k</w:t>
      </w:r>
      <w:r>
        <w:rPr>
          <w:rFonts w:hint="default" w:ascii="Times New Roman" w:hAnsi="Times New Roman" w:cs="Times New Roman"/>
          <w:position w:val="1"/>
          <w:sz w:val="28"/>
          <w:szCs w:val="28"/>
        </w:rPr>
        <w:t>)</w:t>
      </w:r>
      <w:r>
        <w:rPr>
          <w:rFonts w:hint="default" w:ascii="Times New Roman" w:hAnsi="Times New Roman" w:cs="Times New Roman"/>
          <w:sz w:val="28"/>
          <w:szCs w:val="28"/>
        </w:rPr>
        <w:t>!</w:t>
      </w:r>
    </w:p>
    <w:p>
      <w:pPr>
        <w:spacing w:after="0" w:line="244" w:lineRule="exact"/>
        <w:rPr>
          <w:rFonts w:hint="default" w:ascii="Times New Roman" w:hAnsi="Times New Roman" w:cs="Times New Roman"/>
          <w:sz w:val="28"/>
          <w:szCs w:val="28"/>
        </w:rPr>
        <w:sectPr>
          <w:type w:val="continuous"/>
          <w:pgSz w:w="11900" w:h="16840"/>
          <w:pgMar w:top="1600" w:right="1680" w:bottom="280" w:left="1680" w:header="720" w:footer="720" w:gutter="0"/>
          <w:cols w:equalWidth="0" w:num="2">
            <w:col w:w="3395" w:space="1969"/>
            <w:col w:w="3176"/>
          </w:cols>
        </w:sectPr>
      </w:pPr>
    </w:p>
    <w:p>
      <w:pPr>
        <w:pStyle w:val="7"/>
        <w:spacing w:before="58"/>
        <w:ind w:left="304"/>
        <w:jc w:val="both"/>
        <w:rPr>
          <w:rFonts w:hint="default" w:ascii="Times New Roman" w:hAnsi="Times New Roman" w:cs="Times New Roman"/>
          <w:sz w:val="28"/>
          <w:szCs w:val="28"/>
        </w:rPr>
      </w:pPr>
      <w:r>
        <w:rPr>
          <w:rFonts w:hint="default" w:ascii="Times New Roman" w:hAnsi="Times New Roman" w:cs="Times New Roman"/>
          <w:sz w:val="28"/>
          <w:szCs w:val="28"/>
        </w:rPr>
        <w:t>Trong bài toán 8 quân hậu, nghiệm của bài toán có thể biểu diễn dưới dạng</w:t>
      </w:r>
      <w:r>
        <w:rPr>
          <w:rFonts w:hint="default" w:ascii="Times New Roman" w:hAnsi="Times New Roman" w:cs="Times New Roman"/>
          <w:spacing w:val="52"/>
          <w:sz w:val="28"/>
          <w:szCs w:val="28"/>
        </w:rPr>
        <w:t xml:space="preserve"> </w:t>
      </w:r>
      <w:r>
        <w:rPr>
          <w:rFonts w:hint="default" w:ascii="Times New Roman" w:hAnsi="Times New Roman" w:cs="Times New Roman"/>
          <w:sz w:val="28"/>
          <w:szCs w:val="28"/>
        </w:rPr>
        <w:t>vector</w:t>
      </w:r>
    </w:p>
    <w:p>
      <w:pPr>
        <w:pStyle w:val="7"/>
        <w:spacing w:before="25"/>
        <w:ind w:left="304"/>
        <w:jc w:val="both"/>
        <w:rPr>
          <w:rFonts w:hint="default" w:ascii="Times New Roman" w:hAnsi="Times New Roman" w:cs="Times New Roman"/>
          <w:sz w:val="28"/>
          <w:szCs w:val="28"/>
        </w:rPr>
      </w:pPr>
      <w:r>
        <w:rPr>
          <w:rFonts w:hint="default" w:ascii="Times New Roman" w:hAnsi="Times New Roman" w:cs="Times New Roman"/>
          <w:position w:val="1"/>
          <w:sz w:val="28"/>
          <w:szCs w:val="28"/>
        </w:rPr>
        <w:t>(</w:t>
      </w:r>
      <w:r>
        <w:rPr>
          <w:rFonts w:hint="default" w:ascii="Times New Roman" w:hAnsi="Times New Roman" w:cs="Times New Roman"/>
          <w:sz w:val="28"/>
          <w:szCs w:val="28"/>
        </w:rPr>
        <w:t>x</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 x</w:t>
      </w:r>
      <w:r>
        <w:rPr>
          <w:rFonts w:hint="default" w:ascii="Times New Roman" w:hAnsi="Times New Roman" w:cs="Times New Roman"/>
          <w:sz w:val="28"/>
          <w:szCs w:val="28"/>
          <w:vertAlign w:val="subscript"/>
        </w:rPr>
        <w:t>2</w:t>
      </w:r>
      <w:r>
        <w:rPr>
          <w:rFonts w:hint="default" w:ascii="Times New Roman" w:hAnsi="Times New Roman" w:cs="Times New Roman"/>
          <w:sz w:val="28"/>
          <w:szCs w:val="28"/>
          <w:vertAlign w:val="baseline"/>
        </w:rPr>
        <w:t>, … , x</w:t>
      </w:r>
      <w:r>
        <w:rPr>
          <w:rFonts w:hint="default" w:ascii="Times New Roman" w:hAnsi="Times New Roman" w:cs="Times New Roman"/>
          <w:sz w:val="28"/>
          <w:szCs w:val="28"/>
          <w:vertAlign w:val="subscript"/>
        </w:rPr>
        <w:t>8</w:t>
      </w:r>
      <w:r>
        <w:rPr>
          <w:rFonts w:hint="default" w:ascii="Times New Roman" w:hAnsi="Times New Roman" w:cs="Times New Roman"/>
          <w:position w:val="1"/>
          <w:sz w:val="28"/>
          <w:szCs w:val="28"/>
          <w:vertAlign w:val="baseline"/>
        </w:rPr>
        <w:t xml:space="preserve">) </w:t>
      </w:r>
      <w:r>
        <w:rPr>
          <w:rFonts w:hint="default" w:ascii="Times New Roman" w:hAnsi="Times New Roman" w:cs="Times New Roman"/>
          <w:sz w:val="28"/>
          <w:szCs w:val="28"/>
          <w:vertAlign w:val="baseline"/>
        </w:rPr>
        <w:t>thoả mãn:</w:t>
      </w:r>
    </w:p>
    <w:p>
      <w:pPr>
        <w:pStyle w:val="12"/>
        <w:numPr>
          <w:ilvl w:val="0"/>
          <w:numId w:val="39"/>
        </w:numPr>
        <w:tabs>
          <w:tab w:val="left" w:pos="565"/>
        </w:tabs>
        <w:spacing w:before="96" w:after="0" w:line="240" w:lineRule="auto"/>
        <w:ind w:left="564" w:right="0" w:hanging="261"/>
        <w:jc w:val="both"/>
        <w:rPr>
          <w:rFonts w:hint="default" w:ascii="Times New Roman" w:hAnsi="Times New Roman" w:cs="Times New Roman"/>
          <w:sz w:val="28"/>
          <w:szCs w:val="28"/>
        </w:rPr>
      </w:pPr>
      <w:r>
        <w:rPr>
          <w:rFonts w:hint="default" w:ascii="Times New Roman" w:hAnsi="Times New Roman" w:cs="Times New Roman"/>
          <w:sz w:val="28"/>
          <w:szCs w:val="28"/>
        </w:rPr>
        <w:t>x</w:t>
      </w:r>
      <w:r>
        <w:rPr>
          <w:rFonts w:hint="default" w:ascii="Times New Roman" w:hAnsi="Times New Roman" w:cs="Times New Roman"/>
          <w:sz w:val="28"/>
          <w:szCs w:val="28"/>
          <w:vertAlign w:val="subscript"/>
        </w:rPr>
        <w:t>i</w:t>
      </w:r>
      <w:r>
        <w:rPr>
          <w:rFonts w:hint="default" w:ascii="Times New Roman" w:hAnsi="Times New Roman" w:cs="Times New Roman"/>
          <w:sz w:val="28"/>
          <w:szCs w:val="28"/>
          <w:vertAlign w:val="baseline"/>
        </w:rPr>
        <w:t xml:space="preserve"> là tọa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ộ cột của quân hậu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ang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ứng ở dòng thứ </w:t>
      </w:r>
      <w:r>
        <w:rPr>
          <w:rFonts w:hint="default" w:ascii="Times New Roman" w:hAnsi="Times New Roman" w:cs="Times New Roman"/>
          <w:spacing w:val="4"/>
          <w:sz w:val="28"/>
          <w:szCs w:val="28"/>
          <w:vertAlign w:val="baseline"/>
        </w:rPr>
        <w:t xml:space="preserve">i, </w:t>
      </w:r>
      <w:r>
        <w:rPr>
          <w:rFonts w:hint="default" w:ascii="Times New Roman" w:hAnsi="Times New Roman" w:cs="Times New Roman"/>
          <w:sz w:val="28"/>
          <w:szCs w:val="28"/>
          <w:vertAlign w:val="baseline"/>
        </w:rPr>
        <w:t>x</w:t>
      </w:r>
      <w:r>
        <w:rPr>
          <w:rFonts w:hint="default" w:ascii="Times New Roman" w:hAnsi="Times New Roman" w:cs="Times New Roman"/>
          <w:sz w:val="28"/>
          <w:szCs w:val="28"/>
          <w:vertAlign w:val="subscript"/>
        </w:rPr>
        <w:t>i</w:t>
      </w:r>
      <w:r>
        <w:rPr>
          <w:rFonts w:hint="default" w:ascii="Times New Roman" w:hAnsi="Times New Roman" w:cs="Times New Roman"/>
          <w:sz w:val="28"/>
          <w:szCs w:val="28"/>
          <w:vertAlign w:val="baseline"/>
        </w:rPr>
        <w:t xml:space="preserve"> C {1,2, …</w:t>
      </w:r>
      <w:r>
        <w:rPr>
          <w:rFonts w:hint="default" w:ascii="Times New Roman" w:hAnsi="Times New Roman" w:cs="Times New Roman"/>
          <w:spacing w:val="-21"/>
          <w:sz w:val="28"/>
          <w:szCs w:val="28"/>
          <w:vertAlign w:val="baseline"/>
        </w:rPr>
        <w:t xml:space="preserve"> </w:t>
      </w:r>
      <w:r>
        <w:rPr>
          <w:rFonts w:hint="default" w:ascii="Times New Roman" w:hAnsi="Times New Roman" w:cs="Times New Roman"/>
          <w:sz w:val="28"/>
          <w:szCs w:val="28"/>
          <w:vertAlign w:val="baseline"/>
        </w:rPr>
        <w:t>,8}.</w:t>
      </w:r>
    </w:p>
    <w:p>
      <w:pPr>
        <w:pStyle w:val="12"/>
        <w:numPr>
          <w:ilvl w:val="0"/>
          <w:numId w:val="39"/>
        </w:numPr>
        <w:tabs>
          <w:tab w:val="left" w:pos="565"/>
        </w:tabs>
        <w:spacing w:before="92" w:after="0" w:line="240" w:lineRule="auto"/>
        <w:ind w:left="564" w:right="0" w:hanging="261"/>
        <w:jc w:val="both"/>
        <w:rPr>
          <w:rFonts w:hint="default" w:ascii="Times New Roman" w:hAnsi="Times New Roman" w:cs="Times New Roman"/>
          <w:sz w:val="28"/>
          <w:szCs w:val="28"/>
        </w:rPr>
      </w:pPr>
      <w:r>
        <w:rPr>
          <w:rFonts w:hint="default" w:ascii="Times New Roman" w:hAnsi="Times New Roman" w:cs="Times New Roman"/>
          <w:sz w:val="28"/>
          <w:szCs w:val="28"/>
        </w:rPr>
        <w:t xml:space="preserve">Các quân hậu không </w:t>
      </w:r>
      <w:r>
        <w:rPr>
          <w:rFonts w:hint="default" w:cs="Times New Roman"/>
          <w:sz w:val="28"/>
          <w:szCs w:val="28"/>
          <w:lang w:val="en-US"/>
        </w:rPr>
        <w:t>đ</w:t>
      </w:r>
      <w:r>
        <w:rPr>
          <w:rFonts w:hint="default" w:ascii="Times New Roman" w:hAnsi="Times New Roman" w:cs="Times New Roman"/>
          <w:sz w:val="28"/>
          <w:szCs w:val="28"/>
        </w:rPr>
        <w:t>ứng cùng cột tức là x</w:t>
      </w:r>
      <w:r>
        <w:rPr>
          <w:rFonts w:hint="default" w:ascii="Times New Roman" w:hAnsi="Times New Roman" w:cs="Times New Roman"/>
          <w:sz w:val="28"/>
          <w:szCs w:val="28"/>
          <w:vertAlign w:val="subscript"/>
        </w:rPr>
        <w:t>i</w:t>
      </w:r>
      <w:r>
        <w:rPr>
          <w:rFonts w:hint="default" w:ascii="Times New Roman" w:hAnsi="Times New Roman" w:cs="Times New Roman"/>
          <w:sz w:val="28"/>
          <w:szCs w:val="28"/>
          <w:vertAlign w:val="baseline"/>
        </w:rPr>
        <w:t xml:space="preserve"> G </w:t>
      </w:r>
      <w:r>
        <w:rPr>
          <w:rFonts w:hint="default" w:ascii="Times New Roman" w:hAnsi="Times New Roman" w:cs="Times New Roman"/>
          <w:spacing w:val="-13"/>
          <w:sz w:val="28"/>
          <w:szCs w:val="28"/>
          <w:vertAlign w:val="baseline"/>
        </w:rPr>
        <w:t>x</w:t>
      </w:r>
      <w:r>
        <w:rPr>
          <w:rFonts w:hint="default" w:ascii="Times New Roman" w:hAnsi="Times New Roman" w:cs="Times New Roman"/>
          <w:spacing w:val="-13"/>
          <w:sz w:val="28"/>
          <w:szCs w:val="28"/>
          <w:vertAlign w:val="subscript"/>
        </w:rPr>
        <w:t>j</w:t>
      </w:r>
      <w:r>
        <w:rPr>
          <w:rFonts w:hint="default" w:ascii="Times New Roman" w:hAnsi="Times New Roman" w:cs="Times New Roman"/>
          <w:spacing w:val="-13"/>
          <w:sz w:val="28"/>
          <w:szCs w:val="28"/>
          <w:vertAlign w:val="baseline"/>
        </w:rPr>
        <w:t xml:space="preserve"> </w:t>
      </w:r>
      <w:r>
        <w:rPr>
          <w:rFonts w:hint="default" w:ascii="Times New Roman" w:hAnsi="Times New Roman" w:cs="Times New Roman"/>
          <w:sz w:val="28"/>
          <w:szCs w:val="28"/>
          <w:vertAlign w:val="baseline"/>
        </w:rPr>
        <w:t>với i G</w:t>
      </w:r>
      <w:r>
        <w:rPr>
          <w:rFonts w:hint="default" w:ascii="Times New Roman" w:hAnsi="Times New Roman" w:cs="Times New Roman"/>
          <w:spacing w:val="-1"/>
          <w:sz w:val="28"/>
          <w:szCs w:val="28"/>
          <w:vertAlign w:val="baseline"/>
        </w:rPr>
        <w:t xml:space="preserve"> </w:t>
      </w:r>
      <w:r>
        <w:rPr>
          <w:rFonts w:hint="default" w:ascii="Times New Roman" w:hAnsi="Times New Roman" w:cs="Times New Roman"/>
          <w:spacing w:val="2"/>
          <w:sz w:val="28"/>
          <w:szCs w:val="28"/>
          <w:vertAlign w:val="baseline"/>
        </w:rPr>
        <w:t>j.</w:t>
      </w:r>
    </w:p>
    <w:p>
      <w:pPr>
        <w:pStyle w:val="12"/>
        <w:numPr>
          <w:ilvl w:val="0"/>
          <w:numId w:val="39"/>
        </w:numPr>
        <w:tabs>
          <w:tab w:val="left" w:pos="622"/>
        </w:tabs>
        <w:spacing w:before="117" w:after="0" w:line="312" w:lineRule="auto"/>
        <w:ind w:left="304" w:right="3129" w:firstLine="0"/>
        <w:jc w:val="both"/>
        <w:rPr>
          <w:rFonts w:hint="default" w:ascii="Times New Roman" w:hAnsi="Times New Roman" w:cs="Times New Roman"/>
          <w:sz w:val="28"/>
          <w:szCs w:val="28"/>
        </w:rPr>
      </w:pPr>
      <w:r>
        <w:rPr>
          <w:rFonts w:hint="default" w:ascii="Times New Roman" w:hAnsi="Times New Roman" w:cs="Times New Roman"/>
          <w:sz w:val="28"/>
          <w:szCs w:val="28"/>
        </w:rPr>
        <w:drawing>
          <wp:anchor distT="0" distB="0" distL="0" distR="0" simplePos="0" relativeHeight="251670528" behindDoc="0" locked="0" layoutInCell="1" allowOverlap="1">
            <wp:simplePos x="0" y="0"/>
            <wp:positionH relativeFrom="page">
              <wp:posOffset>4801235</wp:posOffset>
            </wp:positionH>
            <wp:positionV relativeFrom="paragraph">
              <wp:posOffset>72390</wp:posOffset>
            </wp:positionV>
            <wp:extent cx="1370965" cy="1522095"/>
            <wp:effectExtent l="0" t="0" r="0" b="0"/>
            <wp:wrapNone/>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png"/>
                    <pic:cNvPicPr>
                      <a:picLocks noChangeAspect="1"/>
                    </pic:cNvPicPr>
                  </pic:nvPicPr>
                  <pic:blipFill>
                    <a:blip r:embed="rId25" cstate="print"/>
                    <a:stretch>
                      <a:fillRect/>
                    </a:stretch>
                  </pic:blipFill>
                  <pic:spPr>
                    <a:xfrm>
                      <a:off x="0" y="0"/>
                      <a:ext cx="1370654" cy="1522120"/>
                    </a:xfrm>
                    <a:prstGeom prst="rect">
                      <a:avLst/>
                    </a:prstGeom>
                  </pic:spPr>
                </pic:pic>
              </a:graphicData>
            </a:graphic>
          </wp:anchor>
        </w:drawing>
      </w:r>
      <w:r>
        <w:rPr>
          <w:rFonts w:hint="default" w:ascii="Times New Roman" w:hAnsi="Times New Roman" w:cs="Times New Roman"/>
          <w:sz w:val="28"/>
          <w:szCs w:val="28"/>
        </w:rPr>
        <w:t>Có thể dễ dàng nhận ra rằng hai ô (x</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,y</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 và (x</w:t>
      </w:r>
      <w:r>
        <w:rPr>
          <w:rFonts w:hint="default" w:ascii="Times New Roman" w:hAnsi="Times New Roman" w:cs="Times New Roman"/>
          <w:sz w:val="28"/>
          <w:szCs w:val="28"/>
          <w:vertAlign w:val="subscript"/>
        </w:rPr>
        <w:t>2</w:t>
      </w:r>
      <w:r>
        <w:rPr>
          <w:rFonts w:hint="default" w:ascii="Times New Roman" w:hAnsi="Times New Roman" w:cs="Times New Roman"/>
          <w:sz w:val="28"/>
          <w:szCs w:val="28"/>
          <w:vertAlign w:val="baseline"/>
        </w:rPr>
        <w:t>,y</w:t>
      </w:r>
      <w:r>
        <w:rPr>
          <w:rFonts w:hint="default" w:ascii="Times New Roman" w:hAnsi="Times New Roman" w:cs="Times New Roman"/>
          <w:sz w:val="28"/>
          <w:szCs w:val="28"/>
          <w:vertAlign w:val="subscript"/>
        </w:rPr>
        <w:t>2</w:t>
      </w:r>
      <w:r>
        <w:rPr>
          <w:rFonts w:hint="default" w:ascii="Times New Roman" w:hAnsi="Times New Roman" w:cs="Times New Roman"/>
          <w:sz w:val="28"/>
          <w:szCs w:val="28"/>
          <w:vertAlign w:val="baseline"/>
        </w:rPr>
        <w:t xml:space="preserve">) nằm trên cùng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ường chéo chính (trên xuống dưới) nếu: x</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y</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=x</w:t>
      </w:r>
      <w:r>
        <w:rPr>
          <w:rFonts w:hint="default" w:ascii="Times New Roman" w:hAnsi="Times New Roman" w:cs="Times New Roman"/>
          <w:sz w:val="28"/>
          <w:szCs w:val="28"/>
          <w:vertAlign w:val="subscript"/>
        </w:rPr>
        <w:t>2</w:t>
      </w:r>
      <w:r>
        <w:rPr>
          <w:rFonts w:hint="default" w:ascii="Times New Roman" w:hAnsi="Times New Roman" w:cs="Times New Roman"/>
          <w:sz w:val="28"/>
          <w:szCs w:val="28"/>
          <w:vertAlign w:val="baseline"/>
        </w:rPr>
        <w:t>y</w:t>
      </w:r>
      <w:r>
        <w:rPr>
          <w:rFonts w:hint="default" w:ascii="Times New Roman" w:hAnsi="Times New Roman" w:cs="Times New Roman"/>
          <w:sz w:val="28"/>
          <w:szCs w:val="28"/>
          <w:vertAlign w:val="subscript"/>
        </w:rPr>
        <w:t>2</w:t>
      </w:r>
      <w:r>
        <w:rPr>
          <w:rFonts w:hint="default" w:ascii="Times New Roman" w:hAnsi="Times New Roman" w:cs="Times New Roman"/>
          <w:sz w:val="28"/>
          <w:szCs w:val="28"/>
          <w:vertAlign w:val="baseline"/>
        </w:rPr>
        <w:t>, hai ô (x</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,y</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 và (x</w:t>
      </w:r>
      <w:r>
        <w:rPr>
          <w:rFonts w:hint="default" w:ascii="Times New Roman" w:hAnsi="Times New Roman" w:cs="Times New Roman"/>
          <w:sz w:val="28"/>
          <w:szCs w:val="28"/>
          <w:vertAlign w:val="subscript"/>
        </w:rPr>
        <w:t>2</w:t>
      </w:r>
      <w:r>
        <w:rPr>
          <w:rFonts w:hint="default" w:ascii="Times New Roman" w:hAnsi="Times New Roman" w:cs="Times New Roman"/>
          <w:sz w:val="28"/>
          <w:szCs w:val="28"/>
          <w:vertAlign w:val="baseline"/>
        </w:rPr>
        <w:t>,y</w:t>
      </w:r>
      <w:r>
        <w:rPr>
          <w:rFonts w:hint="default" w:ascii="Times New Roman" w:hAnsi="Times New Roman" w:cs="Times New Roman"/>
          <w:sz w:val="28"/>
          <w:szCs w:val="28"/>
          <w:vertAlign w:val="subscript"/>
        </w:rPr>
        <w:t>2</w:t>
      </w:r>
      <w:r>
        <w:rPr>
          <w:rFonts w:hint="default" w:ascii="Times New Roman" w:hAnsi="Times New Roman" w:cs="Times New Roman"/>
          <w:sz w:val="28"/>
          <w:szCs w:val="28"/>
          <w:vertAlign w:val="baseline"/>
        </w:rPr>
        <w:t>) nằm trên</w:t>
      </w:r>
      <w:r>
        <w:rPr>
          <w:rFonts w:hint="default" w:ascii="Times New Roman" w:hAnsi="Times New Roman" w:cs="Times New Roman"/>
          <w:spacing w:val="44"/>
          <w:sz w:val="28"/>
          <w:szCs w:val="28"/>
          <w:vertAlign w:val="baseline"/>
        </w:rPr>
        <w:t xml:space="preserve"> </w:t>
      </w:r>
      <w:r>
        <w:rPr>
          <w:rFonts w:hint="default" w:ascii="Times New Roman" w:hAnsi="Times New Roman" w:cs="Times New Roman"/>
          <w:sz w:val="28"/>
          <w:szCs w:val="28"/>
          <w:vertAlign w:val="baseline"/>
        </w:rPr>
        <w:t>cùng</w:t>
      </w:r>
      <w:r>
        <w:rPr>
          <w:rFonts w:hint="default" w:ascii="Times New Roman" w:hAnsi="Times New Roman" w:cs="Times New Roman"/>
          <w:spacing w:val="43"/>
          <w:sz w:val="28"/>
          <w:szCs w:val="28"/>
          <w:vertAlign w:val="baseline"/>
        </w:rPr>
        <w:t xml:space="preserve">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ường</w:t>
      </w:r>
      <w:r>
        <w:rPr>
          <w:rFonts w:hint="default" w:ascii="Times New Roman" w:hAnsi="Times New Roman" w:cs="Times New Roman"/>
          <w:spacing w:val="44"/>
          <w:sz w:val="28"/>
          <w:szCs w:val="28"/>
          <w:vertAlign w:val="baseline"/>
        </w:rPr>
        <w:t xml:space="preserve"> </w:t>
      </w:r>
      <w:r>
        <w:rPr>
          <w:rFonts w:hint="default" w:ascii="Times New Roman" w:hAnsi="Times New Roman" w:cs="Times New Roman"/>
          <w:sz w:val="28"/>
          <w:szCs w:val="28"/>
          <w:vertAlign w:val="baseline"/>
        </w:rPr>
        <w:t>chéo</w:t>
      </w:r>
      <w:r>
        <w:rPr>
          <w:rFonts w:hint="default" w:ascii="Times New Roman" w:hAnsi="Times New Roman" w:cs="Times New Roman"/>
          <w:spacing w:val="45"/>
          <w:sz w:val="28"/>
          <w:szCs w:val="28"/>
          <w:vertAlign w:val="baseline"/>
        </w:rPr>
        <w:t xml:space="preserve"> </w:t>
      </w:r>
      <w:r>
        <w:rPr>
          <w:rFonts w:hint="default" w:ascii="Times New Roman" w:hAnsi="Times New Roman" w:cs="Times New Roman"/>
          <w:sz w:val="28"/>
          <w:szCs w:val="28"/>
          <w:vertAlign w:val="baseline"/>
        </w:rPr>
        <w:t>phụ</w:t>
      </w:r>
      <w:r>
        <w:rPr>
          <w:rFonts w:hint="default" w:ascii="Times New Roman" w:hAnsi="Times New Roman" w:cs="Times New Roman"/>
          <w:spacing w:val="44"/>
          <w:sz w:val="28"/>
          <w:szCs w:val="28"/>
          <w:vertAlign w:val="baseline"/>
        </w:rPr>
        <w:t xml:space="preserve"> </w:t>
      </w:r>
      <w:r>
        <w:rPr>
          <w:rFonts w:hint="default" w:ascii="Times New Roman" w:hAnsi="Times New Roman" w:cs="Times New Roman"/>
          <w:sz w:val="28"/>
          <w:szCs w:val="28"/>
          <w:vertAlign w:val="baseline"/>
        </w:rPr>
        <w:t>(từ</w:t>
      </w:r>
      <w:r>
        <w:rPr>
          <w:rFonts w:hint="default" w:ascii="Times New Roman" w:hAnsi="Times New Roman" w:cs="Times New Roman"/>
          <w:spacing w:val="45"/>
          <w:sz w:val="28"/>
          <w:szCs w:val="28"/>
          <w:vertAlign w:val="baseline"/>
        </w:rPr>
        <w:t xml:space="preserve"> </w:t>
      </w:r>
      <w:r>
        <w:rPr>
          <w:rFonts w:hint="default" w:ascii="Times New Roman" w:hAnsi="Times New Roman" w:cs="Times New Roman"/>
          <w:sz w:val="28"/>
          <w:szCs w:val="28"/>
          <w:vertAlign w:val="baseline"/>
        </w:rPr>
        <w:t>dưới</w:t>
      </w:r>
      <w:r>
        <w:rPr>
          <w:rFonts w:hint="default" w:ascii="Times New Roman" w:hAnsi="Times New Roman" w:cs="Times New Roman"/>
          <w:spacing w:val="45"/>
          <w:sz w:val="28"/>
          <w:szCs w:val="28"/>
          <w:vertAlign w:val="baseline"/>
        </w:rPr>
        <w:t xml:space="preserve"> </w:t>
      </w:r>
      <w:r>
        <w:rPr>
          <w:rFonts w:hint="default" w:ascii="Times New Roman" w:hAnsi="Times New Roman" w:cs="Times New Roman"/>
          <w:sz w:val="28"/>
          <w:szCs w:val="28"/>
          <w:vertAlign w:val="baseline"/>
        </w:rPr>
        <w:t>lên</w:t>
      </w:r>
      <w:r>
        <w:rPr>
          <w:rFonts w:hint="default" w:ascii="Times New Roman" w:hAnsi="Times New Roman" w:cs="Times New Roman"/>
          <w:spacing w:val="45"/>
          <w:sz w:val="28"/>
          <w:szCs w:val="28"/>
          <w:vertAlign w:val="baseline"/>
        </w:rPr>
        <w:t xml:space="preserve"> </w:t>
      </w:r>
      <w:r>
        <w:rPr>
          <w:rFonts w:hint="default" w:ascii="Times New Roman" w:hAnsi="Times New Roman" w:cs="Times New Roman"/>
          <w:sz w:val="28"/>
          <w:szCs w:val="28"/>
          <w:vertAlign w:val="baseline"/>
        </w:rPr>
        <w:t>trên)</w:t>
      </w:r>
      <w:r>
        <w:rPr>
          <w:rFonts w:hint="default" w:ascii="Times New Roman" w:hAnsi="Times New Roman" w:cs="Times New Roman"/>
          <w:spacing w:val="43"/>
          <w:sz w:val="28"/>
          <w:szCs w:val="28"/>
          <w:vertAlign w:val="baseline"/>
        </w:rPr>
        <w:t xml:space="preserve"> </w:t>
      </w:r>
      <w:r>
        <w:rPr>
          <w:rFonts w:hint="default" w:ascii="Times New Roman" w:hAnsi="Times New Roman" w:cs="Times New Roman"/>
          <w:sz w:val="28"/>
          <w:szCs w:val="28"/>
          <w:vertAlign w:val="baseline"/>
        </w:rPr>
        <w:t>nếu:</w:t>
      </w:r>
    </w:p>
    <w:p>
      <w:pPr>
        <w:pStyle w:val="7"/>
        <w:spacing w:line="292" w:lineRule="exact"/>
        <w:ind w:left="304"/>
        <w:jc w:val="both"/>
        <w:rPr>
          <w:rFonts w:hint="default" w:ascii="Times New Roman" w:hAnsi="Times New Roman" w:cs="Times New Roman"/>
          <w:sz w:val="28"/>
          <w:szCs w:val="28"/>
        </w:rPr>
      </w:pPr>
      <w:r>
        <w:rPr>
          <w:rFonts w:hint="default" w:ascii="Times New Roman" w:hAnsi="Times New Roman" w:cs="Times New Roman"/>
          <w:sz w:val="28"/>
          <w:szCs w:val="28"/>
        </w:rPr>
        <w:t>x</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y</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=x</w:t>
      </w:r>
      <w:r>
        <w:rPr>
          <w:rFonts w:hint="default" w:ascii="Times New Roman" w:hAnsi="Times New Roman" w:cs="Times New Roman"/>
          <w:sz w:val="28"/>
          <w:szCs w:val="28"/>
          <w:vertAlign w:val="subscript"/>
        </w:rPr>
        <w:t>2</w:t>
      </w:r>
      <w:r>
        <w:rPr>
          <w:rFonts w:hint="default" w:ascii="Times New Roman" w:hAnsi="Times New Roman" w:cs="Times New Roman"/>
          <w:sz w:val="28"/>
          <w:szCs w:val="28"/>
          <w:vertAlign w:val="baseline"/>
        </w:rPr>
        <w:t>y</w:t>
      </w:r>
      <w:r>
        <w:rPr>
          <w:rFonts w:hint="default" w:ascii="Times New Roman" w:hAnsi="Times New Roman" w:cs="Times New Roman"/>
          <w:sz w:val="28"/>
          <w:szCs w:val="28"/>
          <w:vertAlign w:val="subscript"/>
        </w:rPr>
        <w:t>2</w:t>
      </w:r>
      <w:r>
        <w:rPr>
          <w:rFonts w:hint="default" w:ascii="Times New Roman" w:hAnsi="Times New Roman" w:cs="Times New Roman"/>
          <w:sz w:val="28"/>
          <w:szCs w:val="28"/>
          <w:vertAlign w:val="baseline"/>
        </w:rPr>
        <w:t>,</w:t>
      </w:r>
      <w:r>
        <w:rPr>
          <w:rFonts w:hint="default" w:ascii="Times New Roman" w:hAnsi="Times New Roman" w:cs="Times New Roman"/>
          <w:spacing w:val="33"/>
          <w:sz w:val="28"/>
          <w:szCs w:val="28"/>
          <w:vertAlign w:val="baseline"/>
        </w:rPr>
        <w:t xml:space="preserve"> </w:t>
      </w:r>
      <w:r>
        <w:rPr>
          <w:rFonts w:hint="default" w:ascii="Times New Roman" w:hAnsi="Times New Roman" w:cs="Times New Roman"/>
          <w:sz w:val="28"/>
          <w:szCs w:val="28"/>
          <w:vertAlign w:val="baseline"/>
        </w:rPr>
        <w:t>nên</w:t>
      </w:r>
      <w:r>
        <w:rPr>
          <w:rFonts w:hint="default" w:ascii="Times New Roman" w:hAnsi="Times New Roman" w:cs="Times New Roman"/>
          <w:spacing w:val="34"/>
          <w:sz w:val="28"/>
          <w:szCs w:val="28"/>
          <w:vertAlign w:val="baseline"/>
        </w:rPr>
        <w:t xml:space="preserve">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iều</w:t>
      </w:r>
      <w:r>
        <w:rPr>
          <w:rFonts w:hint="default" w:ascii="Times New Roman" w:hAnsi="Times New Roman" w:cs="Times New Roman"/>
          <w:spacing w:val="34"/>
          <w:sz w:val="28"/>
          <w:szCs w:val="28"/>
          <w:vertAlign w:val="baseline"/>
        </w:rPr>
        <w:t xml:space="preserve"> </w:t>
      </w:r>
      <w:r>
        <w:rPr>
          <w:rFonts w:hint="default" w:ascii="Times New Roman" w:hAnsi="Times New Roman" w:cs="Times New Roman"/>
          <w:sz w:val="28"/>
          <w:szCs w:val="28"/>
          <w:vertAlign w:val="baseline"/>
        </w:rPr>
        <w:t>kiện</w:t>
      </w:r>
      <w:r>
        <w:rPr>
          <w:rFonts w:hint="default" w:ascii="Times New Roman" w:hAnsi="Times New Roman" w:cs="Times New Roman"/>
          <w:spacing w:val="34"/>
          <w:sz w:val="28"/>
          <w:szCs w:val="28"/>
          <w:vertAlign w:val="baseline"/>
        </w:rPr>
        <w:t xml:space="preserve">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ể</w:t>
      </w:r>
      <w:r>
        <w:rPr>
          <w:rFonts w:hint="default" w:ascii="Times New Roman" w:hAnsi="Times New Roman" w:cs="Times New Roman"/>
          <w:spacing w:val="33"/>
          <w:sz w:val="28"/>
          <w:szCs w:val="28"/>
          <w:vertAlign w:val="baseline"/>
        </w:rPr>
        <w:t xml:space="preserve"> </w:t>
      </w:r>
      <w:r>
        <w:rPr>
          <w:rFonts w:hint="default" w:ascii="Times New Roman" w:hAnsi="Times New Roman" w:cs="Times New Roman"/>
          <w:sz w:val="28"/>
          <w:szCs w:val="28"/>
          <w:vertAlign w:val="baseline"/>
        </w:rPr>
        <w:t>hai</w:t>
      </w:r>
      <w:r>
        <w:rPr>
          <w:rFonts w:hint="default" w:ascii="Times New Roman" w:hAnsi="Times New Roman" w:cs="Times New Roman"/>
          <w:spacing w:val="34"/>
          <w:sz w:val="28"/>
          <w:szCs w:val="28"/>
          <w:vertAlign w:val="baseline"/>
        </w:rPr>
        <w:t xml:space="preserve"> </w:t>
      </w:r>
      <w:r>
        <w:rPr>
          <w:rFonts w:hint="default" w:ascii="Times New Roman" w:hAnsi="Times New Roman" w:cs="Times New Roman"/>
          <w:sz w:val="28"/>
          <w:szCs w:val="28"/>
          <w:vertAlign w:val="baseline"/>
        </w:rPr>
        <w:t>quân</w:t>
      </w:r>
      <w:r>
        <w:rPr>
          <w:rFonts w:hint="default" w:ascii="Times New Roman" w:hAnsi="Times New Roman" w:cs="Times New Roman"/>
          <w:spacing w:val="34"/>
          <w:sz w:val="28"/>
          <w:szCs w:val="28"/>
          <w:vertAlign w:val="baseline"/>
        </w:rPr>
        <w:t xml:space="preserve"> </w:t>
      </w:r>
      <w:r>
        <w:rPr>
          <w:rFonts w:hint="default" w:ascii="Times New Roman" w:hAnsi="Times New Roman" w:cs="Times New Roman"/>
          <w:sz w:val="28"/>
          <w:szCs w:val="28"/>
          <w:vertAlign w:val="baseline"/>
        </w:rPr>
        <w:t>hậu</w:t>
      </w:r>
      <w:r>
        <w:rPr>
          <w:rFonts w:hint="default" w:ascii="Times New Roman" w:hAnsi="Times New Roman" w:cs="Times New Roman"/>
          <w:spacing w:val="34"/>
          <w:sz w:val="28"/>
          <w:szCs w:val="28"/>
          <w:vertAlign w:val="baseline"/>
        </w:rPr>
        <w:t xml:space="preserve"> </w:t>
      </w:r>
      <w:r>
        <w:rPr>
          <w:rFonts w:hint="default" w:ascii="Times New Roman" w:hAnsi="Times New Roman" w:cs="Times New Roman"/>
          <w:sz w:val="28"/>
          <w:szCs w:val="28"/>
          <w:vertAlign w:val="baseline"/>
        </w:rPr>
        <w:t>xếp</w:t>
      </w:r>
      <w:r>
        <w:rPr>
          <w:rFonts w:hint="default" w:ascii="Times New Roman" w:hAnsi="Times New Roman" w:cs="Times New Roman"/>
          <w:spacing w:val="34"/>
          <w:sz w:val="28"/>
          <w:szCs w:val="28"/>
          <w:vertAlign w:val="baseline"/>
        </w:rPr>
        <w:t xml:space="preserve"> </w:t>
      </w:r>
      <w:r>
        <w:rPr>
          <w:rFonts w:hint="default" w:ascii="Times New Roman" w:hAnsi="Times New Roman" w:cs="Times New Roman"/>
          <w:sz w:val="28"/>
          <w:szCs w:val="28"/>
          <w:vertAlign w:val="baseline"/>
        </w:rPr>
        <w:t>ở</w:t>
      </w:r>
    </w:p>
    <w:p>
      <w:pPr>
        <w:pStyle w:val="7"/>
        <w:spacing w:before="32" w:line="386" w:lineRule="exact"/>
        <w:ind w:left="304" w:right="3025"/>
        <w:rPr>
          <w:rFonts w:hint="default" w:ascii="Times New Roman" w:hAnsi="Times New Roman" w:cs="Times New Roman"/>
          <w:sz w:val="28"/>
          <w:szCs w:val="28"/>
        </w:rPr>
      </w:pPr>
      <w:r>
        <w:rPr>
          <w:rFonts w:hint="default" w:ascii="Times New Roman" w:hAnsi="Times New Roman" w:cs="Times New Roman"/>
          <w:w w:val="105"/>
          <w:sz w:val="28"/>
          <w:szCs w:val="28"/>
        </w:rPr>
        <w:t>hai</w:t>
      </w:r>
      <w:r>
        <w:rPr>
          <w:rFonts w:hint="default" w:ascii="Times New Roman" w:hAnsi="Times New Roman" w:cs="Times New Roman"/>
          <w:spacing w:val="-4"/>
          <w:w w:val="105"/>
          <w:sz w:val="28"/>
          <w:szCs w:val="28"/>
        </w:rPr>
        <w:t xml:space="preserve"> </w:t>
      </w:r>
      <w:r>
        <w:rPr>
          <w:rFonts w:hint="default" w:ascii="Times New Roman" w:hAnsi="Times New Roman" w:cs="Times New Roman"/>
          <w:w w:val="105"/>
          <w:sz w:val="28"/>
          <w:szCs w:val="28"/>
        </w:rPr>
        <w:t>ô</w:t>
      </w:r>
      <w:r>
        <w:rPr>
          <w:rFonts w:hint="default" w:ascii="Times New Roman" w:hAnsi="Times New Roman" w:cs="Times New Roman"/>
          <w:spacing w:val="-3"/>
          <w:w w:val="105"/>
          <w:sz w:val="28"/>
          <w:szCs w:val="28"/>
        </w:rPr>
        <w:t xml:space="preserve"> </w:t>
      </w:r>
      <w:r>
        <w:rPr>
          <w:rFonts w:hint="default" w:ascii="Times New Roman" w:hAnsi="Times New Roman" w:cs="Times New Roman"/>
          <w:spacing w:val="3"/>
          <w:w w:val="105"/>
          <w:position w:val="1"/>
          <w:sz w:val="28"/>
          <w:szCs w:val="28"/>
        </w:rPr>
        <w:t>(</w:t>
      </w:r>
      <w:r>
        <w:rPr>
          <w:rFonts w:hint="default" w:ascii="Times New Roman" w:hAnsi="Times New Roman" w:cs="Times New Roman"/>
          <w:spacing w:val="3"/>
          <w:w w:val="105"/>
          <w:sz w:val="28"/>
          <w:szCs w:val="28"/>
        </w:rPr>
        <w:t>i,</w:t>
      </w:r>
      <w:r>
        <w:rPr>
          <w:rFonts w:hint="default" w:ascii="Times New Roman" w:hAnsi="Times New Roman" w:cs="Times New Roman"/>
          <w:spacing w:val="-30"/>
          <w:w w:val="105"/>
          <w:sz w:val="28"/>
          <w:szCs w:val="28"/>
        </w:rPr>
        <w:t xml:space="preserve"> </w:t>
      </w:r>
      <w:r>
        <w:rPr>
          <w:rFonts w:hint="default" w:ascii="Times New Roman" w:hAnsi="Times New Roman" w:cs="Times New Roman"/>
          <w:spacing w:val="3"/>
          <w:w w:val="105"/>
          <w:sz w:val="28"/>
          <w:szCs w:val="28"/>
        </w:rPr>
        <w:t>x</w:t>
      </w:r>
      <w:r>
        <w:rPr>
          <w:rFonts w:hint="default" w:ascii="Times New Roman" w:hAnsi="Times New Roman" w:cs="Times New Roman"/>
          <w:spacing w:val="3"/>
          <w:w w:val="105"/>
          <w:sz w:val="28"/>
          <w:szCs w:val="28"/>
          <w:vertAlign w:val="subscript"/>
        </w:rPr>
        <w:t>i</w:t>
      </w:r>
      <w:r>
        <w:rPr>
          <w:rFonts w:hint="default" w:ascii="Times New Roman" w:hAnsi="Times New Roman" w:cs="Times New Roman"/>
          <w:spacing w:val="3"/>
          <w:w w:val="105"/>
          <w:position w:val="1"/>
          <w:sz w:val="28"/>
          <w:szCs w:val="28"/>
          <w:vertAlign w:val="baseline"/>
        </w:rPr>
        <w:t>)</w:t>
      </w:r>
      <w:r>
        <w:rPr>
          <w:rFonts w:hint="default" w:ascii="Times New Roman" w:hAnsi="Times New Roman" w:cs="Times New Roman"/>
          <w:spacing w:val="3"/>
          <w:w w:val="105"/>
          <w:sz w:val="28"/>
          <w:szCs w:val="28"/>
          <w:vertAlign w:val="baseline"/>
        </w:rPr>
        <w:t>,</w:t>
      </w:r>
      <w:r>
        <w:rPr>
          <w:rFonts w:hint="default" w:ascii="Times New Roman" w:hAnsi="Times New Roman" w:cs="Times New Roman"/>
          <w:spacing w:val="-30"/>
          <w:w w:val="105"/>
          <w:sz w:val="28"/>
          <w:szCs w:val="28"/>
          <w:vertAlign w:val="baseline"/>
        </w:rPr>
        <w:t xml:space="preserve"> </w:t>
      </w:r>
      <w:r>
        <w:rPr>
          <w:rFonts w:hint="default" w:ascii="Times New Roman" w:hAnsi="Times New Roman" w:cs="Times New Roman"/>
          <w:w w:val="105"/>
          <w:sz w:val="28"/>
          <w:szCs w:val="28"/>
          <w:vertAlign w:val="baseline"/>
        </w:rPr>
        <w:t>(j,</w:t>
      </w:r>
      <w:r>
        <w:rPr>
          <w:rFonts w:hint="default" w:ascii="Times New Roman" w:hAnsi="Times New Roman" w:cs="Times New Roman"/>
          <w:spacing w:val="-29"/>
          <w:w w:val="105"/>
          <w:sz w:val="28"/>
          <w:szCs w:val="28"/>
          <w:vertAlign w:val="baseline"/>
        </w:rPr>
        <w:t xml:space="preserve"> </w:t>
      </w:r>
      <w:r>
        <w:rPr>
          <w:rFonts w:hint="default" w:ascii="Times New Roman" w:hAnsi="Times New Roman" w:cs="Times New Roman"/>
          <w:spacing w:val="-3"/>
          <w:w w:val="105"/>
          <w:sz w:val="28"/>
          <w:szCs w:val="28"/>
          <w:vertAlign w:val="baseline"/>
        </w:rPr>
        <w:t>x</w:t>
      </w:r>
      <w:r>
        <w:rPr>
          <w:rFonts w:hint="default" w:ascii="Times New Roman" w:hAnsi="Times New Roman" w:cs="Times New Roman"/>
          <w:spacing w:val="-3"/>
          <w:w w:val="105"/>
          <w:sz w:val="28"/>
          <w:szCs w:val="28"/>
          <w:vertAlign w:val="subscript"/>
        </w:rPr>
        <w:t>j</w:t>
      </w:r>
      <w:r>
        <w:rPr>
          <w:rFonts w:hint="default" w:ascii="Times New Roman" w:hAnsi="Times New Roman" w:cs="Times New Roman"/>
          <w:spacing w:val="-3"/>
          <w:w w:val="105"/>
          <w:sz w:val="28"/>
          <w:szCs w:val="28"/>
          <w:vertAlign w:val="baseline"/>
        </w:rPr>
        <w:t>)</w:t>
      </w:r>
      <w:r>
        <w:rPr>
          <w:rFonts w:hint="default" w:ascii="Times New Roman" w:hAnsi="Times New Roman" w:cs="Times New Roman"/>
          <w:spacing w:val="-2"/>
          <w:w w:val="105"/>
          <w:sz w:val="28"/>
          <w:szCs w:val="28"/>
          <w:vertAlign w:val="baseline"/>
        </w:rPr>
        <w:t xml:space="preserve"> </w:t>
      </w:r>
      <w:r>
        <w:rPr>
          <w:rFonts w:hint="default" w:ascii="Times New Roman" w:hAnsi="Times New Roman" w:cs="Times New Roman"/>
          <w:w w:val="105"/>
          <w:sz w:val="28"/>
          <w:szCs w:val="28"/>
          <w:vertAlign w:val="baseline"/>
        </w:rPr>
        <w:t>không</w:t>
      </w:r>
      <w:r>
        <w:rPr>
          <w:rFonts w:hint="default" w:ascii="Times New Roman" w:hAnsi="Times New Roman" w:cs="Times New Roman"/>
          <w:spacing w:val="-6"/>
          <w:w w:val="105"/>
          <w:sz w:val="28"/>
          <w:szCs w:val="28"/>
          <w:vertAlign w:val="baseline"/>
        </w:rPr>
        <w:t xml:space="preserve"> </w:t>
      </w:r>
      <w:r>
        <w:rPr>
          <w:rFonts w:hint="default" w:ascii="Times New Roman" w:hAnsi="Times New Roman" w:cs="Times New Roman"/>
          <w:w w:val="105"/>
          <w:sz w:val="28"/>
          <w:szCs w:val="28"/>
          <w:vertAlign w:val="baseline"/>
        </w:rPr>
        <w:t>nằm</w:t>
      </w:r>
      <w:r>
        <w:rPr>
          <w:rFonts w:hint="default" w:ascii="Times New Roman" w:hAnsi="Times New Roman" w:cs="Times New Roman"/>
          <w:spacing w:val="-3"/>
          <w:w w:val="105"/>
          <w:sz w:val="28"/>
          <w:szCs w:val="28"/>
          <w:vertAlign w:val="baseline"/>
        </w:rPr>
        <w:t xml:space="preserve"> </w:t>
      </w:r>
      <w:r>
        <w:rPr>
          <w:rFonts w:hint="default" w:ascii="Times New Roman" w:hAnsi="Times New Roman" w:cs="Times New Roman"/>
          <w:w w:val="105"/>
          <w:sz w:val="28"/>
          <w:szCs w:val="28"/>
          <w:vertAlign w:val="baseline"/>
        </w:rPr>
        <w:t>trên</w:t>
      </w:r>
      <w:r>
        <w:rPr>
          <w:rFonts w:hint="default" w:ascii="Times New Roman" w:hAnsi="Times New Roman" w:cs="Times New Roman"/>
          <w:spacing w:val="-3"/>
          <w:w w:val="105"/>
          <w:sz w:val="28"/>
          <w:szCs w:val="28"/>
          <w:vertAlign w:val="baseline"/>
        </w:rPr>
        <w:t xml:space="preserve"> </w:t>
      </w:r>
      <w:r>
        <w:rPr>
          <w:rFonts w:hint="default" w:ascii="Times New Roman" w:hAnsi="Times New Roman" w:cs="Times New Roman"/>
          <w:w w:val="105"/>
          <w:sz w:val="28"/>
          <w:szCs w:val="28"/>
          <w:vertAlign w:val="baseline"/>
        </w:rPr>
        <w:t>cùng</w:t>
      </w:r>
      <w:r>
        <w:rPr>
          <w:rFonts w:hint="default" w:ascii="Times New Roman" w:hAnsi="Times New Roman" w:cs="Times New Roman"/>
          <w:spacing w:val="-6"/>
          <w:w w:val="105"/>
          <w:sz w:val="28"/>
          <w:szCs w:val="28"/>
          <w:vertAlign w:val="baseline"/>
        </w:rPr>
        <w:t xml:space="preserve"> </w:t>
      </w:r>
      <w:r>
        <w:rPr>
          <w:rFonts w:hint="default" w:ascii="Times New Roman" w:hAnsi="Times New Roman" w:cs="Times New Roman"/>
          <w:w w:val="105"/>
          <w:sz w:val="28"/>
          <w:szCs w:val="28"/>
          <w:vertAlign w:val="baseline"/>
        </w:rPr>
        <w:t>một</w:t>
      </w:r>
      <w:r>
        <w:rPr>
          <w:rFonts w:hint="default" w:ascii="Times New Roman" w:hAnsi="Times New Roman" w:cs="Times New Roman"/>
          <w:spacing w:val="-3"/>
          <w:w w:val="105"/>
          <w:sz w:val="28"/>
          <w:szCs w:val="28"/>
          <w:vertAlign w:val="baseline"/>
        </w:rPr>
        <w:t xml:space="preserve"> </w:t>
      </w:r>
      <w:r>
        <w:rPr>
          <w:rFonts w:hint="default" w:cs="Times New Roman"/>
          <w:w w:val="105"/>
          <w:sz w:val="28"/>
          <w:szCs w:val="28"/>
          <w:vertAlign w:val="baseline"/>
          <w:lang w:val="en-US"/>
        </w:rPr>
        <w:t>đ</w:t>
      </w:r>
      <w:r>
        <w:rPr>
          <w:rFonts w:hint="default" w:ascii="Times New Roman" w:hAnsi="Times New Roman" w:cs="Times New Roman"/>
          <w:w w:val="105"/>
          <w:sz w:val="28"/>
          <w:szCs w:val="28"/>
          <w:vertAlign w:val="baseline"/>
        </w:rPr>
        <w:t xml:space="preserve">ường </w:t>
      </w:r>
      <w:r>
        <w:rPr>
          <w:rFonts w:hint="default" w:ascii="Times New Roman" w:hAnsi="Times New Roman" w:cs="Times New Roman"/>
          <w:w w:val="105"/>
          <w:position w:val="-18"/>
          <w:sz w:val="28"/>
          <w:szCs w:val="28"/>
          <w:vertAlign w:val="baseline"/>
        </w:rPr>
        <w:t>chéo là: {</w:t>
      </w:r>
      <w:r>
        <w:rPr>
          <w:rFonts w:hint="default" w:ascii="Times New Roman" w:hAnsi="Times New Roman" w:cs="Times New Roman"/>
          <w:w w:val="105"/>
          <w:sz w:val="28"/>
          <w:szCs w:val="28"/>
          <w:vertAlign w:val="baseline"/>
        </w:rPr>
        <w:t xml:space="preserve">(i — </w:t>
      </w:r>
      <w:r>
        <w:rPr>
          <w:rFonts w:hint="default" w:ascii="Times New Roman" w:hAnsi="Times New Roman" w:cs="Times New Roman"/>
          <w:spacing w:val="4"/>
          <w:w w:val="105"/>
          <w:sz w:val="28"/>
          <w:szCs w:val="28"/>
          <w:vertAlign w:val="baseline"/>
        </w:rPr>
        <w:t>x</w:t>
      </w:r>
      <w:r>
        <w:rPr>
          <w:rFonts w:hint="default" w:ascii="Times New Roman" w:hAnsi="Times New Roman" w:cs="Times New Roman"/>
          <w:spacing w:val="4"/>
          <w:w w:val="105"/>
          <w:sz w:val="28"/>
          <w:szCs w:val="28"/>
          <w:vertAlign w:val="subscript"/>
        </w:rPr>
        <w:t>i</w:t>
      </w:r>
      <w:r>
        <w:rPr>
          <w:rFonts w:hint="default" w:ascii="Times New Roman" w:hAnsi="Times New Roman" w:cs="Times New Roman"/>
          <w:spacing w:val="4"/>
          <w:w w:val="105"/>
          <w:sz w:val="28"/>
          <w:szCs w:val="28"/>
          <w:vertAlign w:val="baseline"/>
        </w:rPr>
        <w:t xml:space="preserve">) </w:t>
      </w:r>
      <w:r>
        <w:rPr>
          <w:rFonts w:hint="default" w:ascii="Times New Roman" w:hAnsi="Times New Roman" w:cs="Times New Roman"/>
          <w:w w:val="105"/>
          <w:sz w:val="28"/>
          <w:szCs w:val="28"/>
          <w:vertAlign w:val="baseline"/>
        </w:rPr>
        <w:t>G (j —</w:t>
      </w:r>
      <w:r>
        <w:rPr>
          <w:rFonts w:hint="default" w:ascii="Times New Roman" w:hAnsi="Times New Roman" w:cs="Times New Roman"/>
          <w:spacing w:val="-29"/>
          <w:w w:val="105"/>
          <w:sz w:val="28"/>
          <w:szCs w:val="28"/>
          <w:vertAlign w:val="baseline"/>
        </w:rPr>
        <w:t xml:space="preserve"> </w:t>
      </w:r>
      <w:r>
        <w:rPr>
          <w:rFonts w:hint="default" w:ascii="Times New Roman" w:hAnsi="Times New Roman" w:cs="Times New Roman"/>
          <w:spacing w:val="-3"/>
          <w:w w:val="105"/>
          <w:sz w:val="28"/>
          <w:szCs w:val="28"/>
          <w:vertAlign w:val="baseline"/>
        </w:rPr>
        <w:t>x</w:t>
      </w:r>
      <w:r>
        <w:rPr>
          <w:rFonts w:hint="default" w:ascii="Times New Roman" w:hAnsi="Times New Roman" w:cs="Times New Roman"/>
          <w:spacing w:val="-3"/>
          <w:w w:val="105"/>
          <w:sz w:val="28"/>
          <w:szCs w:val="28"/>
          <w:vertAlign w:val="subscript"/>
        </w:rPr>
        <w:t>j</w:t>
      </w:r>
      <w:r>
        <w:rPr>
          <w:rFonts w:hint="default" w:ascii="Times New Roman" w:hAnsi="Times New Roman" w:cs="Times New Roman"/>
          <w:spacing w:val="-3"/>
          <w:w w:val="105"/>
          <w:sz w:val="28"/>
          <w:szCs w:val="28"/>
          <w:vertAlign w:val="baseline"/>
        </w:rPr>
        <w:t>)</w:t>
      </w:r>
    </w:p>
    <w:p>
      <w:pPr>
        <w:pStyle w:val="7"/>
        <w:spacing w:before="32"/>
        <w:ind w:left="1238"/>
        <w:rPr>
          <w:rFonts w:hint="default" w:ascii="Times New Roman" w:hAnsi="Times New Roman" w:cs="Times New Roman"/>
          <w:sz w:val="28"/>
          <w:szCs w:val="28"/>
        </w:rPr>
      </w:pPr>
      <w:r>
        <w:rPr>
          <w:rFonts w:hint="default" w:ascii="Times New Roman" w:hAnsi="Times New Roman" w:cs="Times New Roman"/>
          <w:w w:val="115"/>
          <w:sz w:val="28"/>
          <w:szCs w:val="28"/>
        </w:rPr>
        <w:t>(i</w:t>
      </w:r>
      <w:r>
        <w:rPr>
          <w:rFonts w:hint="default" w:ascii="Times New Roman" w:hAnsi="Times New Roman" w:cs="Times New Roman"/>
          <w:spacing w:val="-16"/>
          <w:w w:val="115"/>
          <w:sz w:val="28"/>
          <w:szCs w:val="28"/>
        </w:rPr>
        <w:t xml:space="preserve"> </w:t>
      </w:r>
      <w:r>
        <w:rPr>
          <w:rFonts w:hint="default" w:ascii="Times New Roman" w:hAnsi="Times New Roman" w:cs="Times New Roman"/>
          <w:w w:val="115"/>
          <w:sz w:val="28"/>
          <w:szCs w:val="28"/>
        </w:rPr>
        <w:t>+</w:t>
      </w:r>
      <w:r>
        <w:rPr>
          <w:rFonts w:hint="default" w:ascii="Times New Roman" w:hAnsi="Times New Roman" w:cs="Times New Roman"/>
          <w:spacing w:val="-19"/>
          <w:w w:val="115"/>
          <w:sz w:val="28"/>
          <w:szCs w:val="28"/>
        </w:rPr>
        <w:t xml:space="preserve"> </w:t>
      </w:r>
      <w:r>
        <w:rPr>
          <w:rFonts w:hint="default" w:ascii="Times New Roman" w:hAnsi="Times New Roman" w:cs="Times New Roman"/>
          <w:spacing w:val="4"/>
          <w:w w:val="115"/>
          <w:sz w:val="28"/>
          <w:szCs w:val="28"/>
        </w:rPr>
        <w:t>x</w:t>
      </w:r>
      <w:r>
        <w:rPr>
          <w:rFonts w:hint="default" w:ascii="Times New Roman" w:hAnsi="Times New Roman" w:cs="Times New Roman"/>
          <w:spacing w:val="4"/>
          <w:w w:val="115"/>
          <w:sz w:val="28"/>
          <w:szCs w:val="28"/>
          <w:vertAlign w:val="subscript"/>
        </w:rPr>
        <w:t>i</w:t>
      </w:r>
      <w:r>
        <w:rPr>
          <w:rFonts w:hint="default" w:ascii="Times New Roman" w:hAnsi="Times New Roman" w:cs="Times New Roman"/>
          <w:spacing w:val="4"/>
          <w:w w:val="115"/>
          <w:sz w:val="28"/>
          <w:szCs w:val="28"/>
          <w:vertAlign w:val="baseline"/>
        </w:rPr>
        <w:t>)</w:t>
      </w:r>
      <w:r>
        <w:rPr>
          <w:rFonts w:hint="default" w:ascii="Times New Roman" w:hAnsi="Times New Roman" w:cs="Times New Roman"/>
          <w:spacing w:val="-8"/>
          <w:w w:val="115"/>
          <w:sz w:val="28"/>
          <w:szCs w:val="28"/>
          <w:vertAlign w:val="baseline"/>
        </w:rPr>
        <w:t xml:space="preserve"> </w:t>
      </w:r>
      <w:r>
        <w:rPr>
          <w:rFonts w:hint="default" w:ascii="Times New Roman" w:hAnsi="Times New Roman" w:cs="Times New Roman"/>
          <w:w w:val="115"/>
          <w:sz w:val="28"/>
          <w:szCs w:val="28"/>
          <w:vertAlign w:val="baseline"/>
        </w:rPr>
        <w:t>G</w:t>
      </w:r>
      <w:r>
        <w:rPr>
          <w:rFonts w:hint="default" w:ascii="Times New Roman" w:hAnsi="Times New Roman" w:cs="Times New Roman"/>
          <w:spacing w:val="-9"/>
          <w:w w:val="115"/>
          <w:sz w:val="28"/>
          <w:szCs w:val="28"/>
          <w:vertAlign w:val="baseline"/>
        </w:rPr>
        <w:t xml:space="preserve"> </w:t>
      </w:r>
      <w:r>
        <w:rPr>
          <w:rFonts w:hint="default" w:ascii="Times New Roman" w:hAnsi="Times New Roman" w:cs="Times New Roman"/>
          <w:w w:val="115"/>
          <w:sz w:val="28"/>
          <w:szCs w:val="28"/>
          <w:vertAlign w:val="baseline"/>
        </w:rPr>
        <w:t>(j</w:t>
      </w:r>
      <w:r>
        <w:rPr>
          <w:rFonts w:hint="default" w:ascii="Times New Roman" w:hAnsi="Times New Roman" w:cs="Times New Roman"/>
          <w:spacing w:val="-17"/>
          <w:w w:val="115"/>
          <w:sz w:val="28"/>
          <w:szCs w:val="28"/>
          <w:vertAlign w:val="baseline"/>
        </w:rPr>
        <w:t xml:space="preserve"> </w:t>
      </w:r>
      <w:r>
        <w:rPr>
          <w:rFonts w:hint="default" w:ascii="Times New Roman" w:hAnsi="Times New Roman" w:cs="Times New Roman"/>
          <w:w w:val="115"/>
          <w:sz w:val="28"/>
          <w:szCs w:val="28"/>
          <w:vertAlign w:val="baseline"/>
        </w:rPr>
        <w:t>+</w:t>
      </w:r>
      <w:r>
        <w:rPr>
          <w:rFonts w:hint="default" w:ascii="Times New Roman" w:hAnsi="Times New Roman" w:cs="Times New Roman"/>
          <w:spacing w:val="-19"/>
          <w:w w:val="115"/>
          <w:sz w:val="28"/>
          <w:szCs w:val="28"/>
          <w:vertAlign w:val="baseline"/>
        </w:rPr>
        <w:t xml:space="preserve"> </w:t>
      </w:r>
      <w:r>
        <w:rPr>
          <w:rFonts w:hint="default" w:ascii="Times New Roman" w:hAnsi="Times New Roman" w:cs="Times New Roman"/>
          <w:spacing w:val="-3"/>
          <w:w w:val="115"/>
          <w:sz w:val="28"/>
          <w:szCs w:val="28"/>
          <w:vertAlign w:val="baseline"/>
        </w:rPr>
        <w:t>x</w:t>
      </w:r>
      <w:r>
        <w:rPr>
          <w:rFonts w:hint="default" w:ascii="Times New Roman" w:hAnsi="Times New Roman" w:cs="Times New Roman"/>
          <w:spacing w:val="-3"/>
          <w:w w:val="115"/>
          <w:sz w:val="28"/>
          <w:szCs w:val="28"/>
          <w:vertAlign w:val="subscript"/>
        </w:rPr>
        <w:t>j</w:t>
      </w:r>
      <w:r>
        <w:rPr>
          <w:rFonts w:hint="default" w:ascii="Times New Roman" w:hAnsi="Times New Roman" w:cs="Times New Roman"/>
          <w:spacing w:val="-3"/>
          <w:w w:val="115"/>
          <w:sz w:val="28"/>
          <w:szCs w:val="28"/>
          <w:vertAlign w:val="baseline"/>
        </w:rPr>
        <w:t>)</w:t>
      </w:r>
    </w:p>
    <w:p>
      <w:pPr>
        <w:pStyle w:val="7"/>
        <w:spacing w:before="181" w:line="314" w:lineRule="auto"/>
        <w:ind w:left="304" w:right="297"/>
        <w:jc w:val="both"/>
        <w:rPr>
          <w:rFonts w:hint="default" w:ascii="Times New Roman" w:hAnsi="Times New Roman" w:cs="Times New Roman"/>
          <w:sz w:val="28"/>
          <w:szCs w:val="28"/>
        </w:rPr>
      </w:pPr>
      <w:r>
        <w:rPr>
          <w:rFonts w:hint="default" w:ascii="Times New Roman" w:hAnsi="Times New Roman" w:cs="Times New Roman"/>
          <w:sz w:val="28"/>
          <w:szCs w:val="28"/>
        </w:rPr>
        <w:t xml:space="preserve">Do </w:t>
      </w:r>
      <w:r>
        <w:rPr>
          <w:rFonts w:hint="default" w:cs="Times New Roman"/>
          <w:sz w:val="28"/>
          <w:szCs w:val="28"/>
          <w:lang w:val="en-US"/>
        </w:rPr>
        <w:t>đ</w:t>
      </w:r>
      <w:r>
        <w:rPr>
          <w:rFonts w:hint="default" w:ascii="Times New Roman" w:hAnsi="Times New Roman" w:cs="Times New Roman"/>
          <w:sz w:val="28"/>
          <w:szCs w:val="28"/>
        </w:rPr>
        <w:t xml:space="preserve">ó, khi </w:t>
      </w:r>
      <w:r>
        <w:rPr>
          <w:rFonts w:hint="default" w:cs="Times New Roman"/>
          <w:sz w:val="28"/>
          <w:szCs w:val="28"/>
          <w:lang w:val="en-US"/>
        </w:rPr>
        <w:t>đ</w:t>
      </w:r>
      <w:r>
        <w:rPr>
          <w:rFonts w:hint="default" w:ascii="Times New Roman" w:hAnsi="Times New Roman" w:cs="Times New Roman"/>
          <w:sz w:val="28"/>
          <w:szCs w:val="28"/>
        </w:rPr>
        <w:t xml:space="preserve">ã chọn </w:t>
      </w:r>
      <w:r>
        <w:rPr>
          <w:rFonts w:hint="default" w:cs="Times New Roman"/>
          <w:sz w:val="28"/>
          <w:szCs w:val="28"/>
          <w:lang w:val="en-US"/>
        </w:rPr>
        <w:t>đ</w:t>
      </w:r>
      <w:r>
        <w:rPr>
          <w:rFonts w:hint="default" w:ascii="Times New Roman" w:hAnsi="Times New Roman" w:cs="Times New Roman"/>
          <w:sz w:val="28"/>
          <w:szCs w:val="28"/>
        </w:rPr>
        <w:t xml:space="preserve">ược </w:t>
      </w:r>
      <w:r>
        <w:rPr>
          <w:rFonts w:hint="default" w:ascii="Times New Roman" w:hAnsi="Times New Roman" w:cs="Times New Roman"/>
          <w:position w:val="1"/>
          <w:sz w:val="28"/>
          <w:szCs w:val="28"/>
        </w:rPr>
        <w:t>(</w:t>
      </w:r>
      <w:r>
        <w:rPr>
          <w:rFonts w:hint="default" w:ascii="Times New Roman" w:hAnsi="Times New Roman" w:cs="Times New Roman"/>
          <w:sz w:val="28"/>
          <w:szCs w:val="28"/>
        </w:rPr>
        <w:t>x</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 xml:space="preserve">, </w:t>
      </w:r>
      <w:r>
        <w:rPr>
          <w:rFonts w:hint="default" w:ascii="Times New Roman" w:hAnsi="Times New Roman" w:cs="Times New Roman"/>
          <w:spacing w:val="2"/>
          <w:sz w:val="28"/>
          <w:szCs w:val="28"/>
          <w:vertAlign w:val="baseline"/>
        </w:rPr>
        <w:t>x</w:t>
      </w:r>
      <w:r>
        <w:rPr>
          <w:rFonts w:hint="default" w:ascii="Times New Roman" w:hAnsi="Times New Roman" w:cs="Times New Roman"/>
          <w:spacing w:val="2"/>
          <w:sz w:val="28"/>
          <w:szCs w:val="28"/>
          <w:vertAlign w:val="subscript"/>
        </w:rPr>
        <w:t>2</w:t>
      </w:r>
      <w:r>
        <w:rPr>
          <w:rFonts w:hint="default" w:ascii="Times New Roman" w:hAnsi="Times New Roman" w:cs="Times New Roman"/>
          <w:spacing w:val="2"/>
          <w:sz w:val="28"/>
          <w:szCs w:val="28"/>
          <w:vertAlign w:val="baseline"/>
        </w:rPr>
        <w:t xml:space="preserve">, </w:t>
      </w:r>
      <w:r>
        <w:rPr>
          <w:rFonts w:hint="default" w:ascii="Times New Roman" w:hAnsi="Times New Roman" w:cs="Times New Roman"/>
          <w:sz w:val="28"/>
          <w:szCs w:val="28"/>
          <w:vertAlign w:val="baseline"/>
        </w:rPr>
        <w:t>… , x</w:t>
      </w:r>
      <w:r>
        <w:rPr>
          <w:rFonts w:hint="default" w:ascii="Times New Roman" w:hAnsi="Times New Roman" w:cs="Times New Roman"/>
          <w:sz w:val="28"/>
          <w:szCs w:val="28"/>
          <w:vertAlign w:val="subscript"/>
        </w:rPr>
        <w:t>k–1</w:t>
      </w:r>
      <w:r>
        <w:rPr>
          <w:rFonts w:hint="default" w:ascii="Times New Roman" w:hAnsi="Times New Roman" w:cs="Times New Roman"/>
          <w:position w:val="1"/>
          <w:sz w:val="28"/>
          <w:szCs w:val="28"/>
          <w:vertAlign w:val="baseline"/>
        </w:rPr>
        <w:t xml:space="preserve">) </w:t>
      </w:r>
      <w:r>
        <w:rPr>
          <w:rFonts w:hint="default" w:ascii="Times New Roman" w:hAnsi="Times New Roman" w:cs="Times New Roman"/>
          <w:sz w:val="28"/>
          <w:szCs w:val="28"/>
          <w:vertAlign w:val="baseline"/>
        </w:rPr>
        <w:t>thì x</w:t>
      </w:r>
      <w:r>
        <w:rPr>
          <w:rFonts w:hint="default" w:ascii="Times New Roman" w:hAnsi="Times New Roman" w:cs="Times New Roman"/>
          <w:sz w:val="28"/>
          <w:szCs w:val="28"/>
          <w:vertAlign w:val="subscript"/>
        </w:rPr>
        <w:t>k</w:t>
      </w:r>
      <w:r>
        <w:rPr>
          <w:rFonts w:hint="default" w:ascii="Times New Roman" w:hAnsi="Times New Roman" w:cs="Times New Roman"/>
          <w:sz w:val="28"/>
          <w:szCs w:val="28"/>
          <w:vertAlign w:val="baseline"/>
        </w:rPr>
        <w:t xml:space="preserve">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ược chọn phải thoả mãn các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iều</w:t>
      </w:r>
      <w:r>
        <w:rPr>
          <w:rFonts w:hint="default" w:ascii="Times New Roman" w:hAnsi="Times New Roman" w:cs="Times New Roman"/>
          <w:spacing w:val="-1"/>
          <w:sz w:val="28"/>
          <w:szCs w:val="28"/>
          <w:vertAlign w:val="baseline"/>
        </w:rPr>
        <w:t xml:space="preserve"> </w:t>
      </w:r>
      <w:r>
        <w:rPr>
          <w:rFonts w:hint="default" w:ascii="Times New Roman" w:hAnsi="Times New Roman" w:cs="Times New Roman"/>
          <w:sz w:val="28"/>
          <w:szCs w:val="28"/>
          <w:vertAlign w:val="baseline"/>
        </w:rPr>
        <w:t>kiện:</w:t>
      </w:r>
    </w:p>
    <w:p>
      <w:pPr>
        <w:spacing w:after="0" w:line="314" w:lineRule="auto"/>
        <w:jc w:val="both"/>
        <w:rPr>
          <w:rFonts w:hint="default" w:ascii="Times New Roman" w:hAnsi="Times New Roman" w:cs="Times New Roman"/>
          <w:sz w:val="28"/>
          <w:szCs w:val="28"/>
        </w:rPr>
        <w:sectPr>
          <w:type w:val="continuous"/>
          <w:pgSz w:w="11900" w:h="16840"/>
          <w:pgMar w:top="1600" w:right="1680" w:bottom="280" w:left="1680" w:header="720" w:footer="720" w:gutter="0"/>
          <w:cols w:space="720" w:num="1"/>
        </w:sectPr>
      </w:pPr>
    </w:p>
    <w:p>
      <w:pPr>
        <w:pStyle w:val="7"/>
        <w:spacing w:before="12"/>
        <w:ind w:left="2931" w:right="402"/>
        <w:jc w:val="center"/>
        <w:rPr>
          <w:rFonts w:hint="default" w:ascii="Times New Roman" w:hAnsi="Times New Roman" w:cs="Times New Roman"/>
          <w:sz w:val="28"/>
          <w:szCs w:val="28"/>
        </w:rPr>
      </w:pPr>
      <w:r>
        <w:rPr>
          <w:rFonts w:hint="default" w:ascii="Times New Roman" w:hAnsi="Times New Roman" w:cs="Times New Roman"/>
          <w:w w:val="105"/>
          <w:sz w:val="28"/>
          <w:szCs w:val="28"/>
        </w:rPr>
        <w:t>x</w:t>
      </w:r>
      <w:r>
        <w:rPr>
          <w:rFonts w:hint="default" w:ascii="Times New Roman" w:hAnsi="Times New Roman" w:cs="Times New Roman"/>
          <w:w w:val="105"/>
          <w:sz w:val="28"/>
          <w:szCs w:val="28"/>
          <w:vertAlign w:val="subscript"/>
        </w:rPr>
        <w:t>k</w:t>
      </w:r>
      <w:r>
        <w:rPr>
          <w:rFonts w:hint="default" w:ascii="Times New Roman" w:hAnsi="Times New Roman" w:cs="Times New Roman"/>
          <w:w w:val="105"/>
          <w:sz w:val="28"/>
          <w:szCs w:val="28"/>
          <w:vertAlign w:val="baseline"/>
        </w:rPr>
        <w:t xml:space="preserve"> G x</w:t>
      </w:r>
      <w:r>
        <w:rPr>
          <w:rFonts w:hint="default" w:ascii="Times New Roman" w:hAnsi="Times New Roman" w:cs="Times New Roman"/>
          <w:w w:val="105"/>
          <w:sz w:val="28"/>
          <w:szCs w:val="28"/>
          <w:vertAlign w:val="subscript"/>
        </w:rPr>
        <w:t>i</w:t>
      </w:r>
    </w:p>
    <w:p>
      <w:pPr>
        <w:pStyle w:val="7"/>
        <w:spacing w:before="23"/>
        <w:ind w:left="2436" w:hanging="1"/>
        <w:jc w:val="center"/>
        <w:rPr>
          <w:rFonts w:hint="default" w:ascii="Times New Roman" w:hAnsi="Times New Roman" w:cs="Times New Roman"/>
          <w:sz w:val="28"/>
          <w:szCs w:val="28"/>
        </w:rPr>
      </w:pP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k</w:t>
      </w:r>
      <w:r>
        <w:rPr>
          <w:rFonts w:hint="default" w:ascii="Times New Roman" w:hAnsi="Times New Roman" w:cs="Times New Roman"/>
          <w:spacing w:val="-17"/>
          <w:w w:val="105"/>
          <w:sz w:val="28"/>
          <w:szCs w:val="28"/>
        </w:rPr>
        <w:t xml:space="preserve"> </w:t>
      </w:r>
      <w:r>
        <w:rPr>
          <w:rFonts w:hint="default" w:ascii="Times New Roman" w:hAnsi="Times New Roman" w:cs="Times New Roman"/>
          <w:w w:val="105"/>
          <w:sz w:val="28"/>
          <w:szCs w:val="28"/>
        </w:rPr>
        <w:t>—</w:t>
      </w:r>
      <w:r>
        <w:rPr>
          <w:rFonts w:hint="default" w:ascii="Times New Roman" w:hAnsi="Times New Roman" w:cs="Times New Roman"/>
          <w:spacing w:val="-21"/>
          <w:w w:val="105"/>
          <w:sz w:val="28"/>
          <w:szCs w:val="28"/>
        </w:rPr>
        <w:t xml:space="preserve"> </w:t>
      </w:r>
      <w:r>
        <w:rPr>
          <w:rFonts w:hint="default" w:ascii="Times New Roman" w:hAnsi="Times New Roman" w:cs="Times New Roman"/>
          <w:w w:val="105"/>
          <w:sz w:val="28"/>
          <w:szCs w:val="28"/>
        </w:rPr>
        <w:t>x</w:t>
      </w:r>
      <w:r>
        <w:rPr>
          <w:rFonts w:hint="default" w:ascii="Times New Roman" w:hAnsi="Times New Roman" w:cs="Times New Roman"/>
          <w:w w:val="105"/>
          <w:sz w:val="28"/>
          <w:szCs w:val="28"/>
          <w:vertAlign w:val="subscript"/>
        </w:rPr>
        <w:t>k</w:t>
      </w:r>
      <w:r>
        <w:rPr>
          <w:rFonts w:hint="default" w:ascii="Times New Roman" w:hAnsi="Times New Roman" w:cs="Times New Roman"/>
          <w:spacing w:val="1"/>
          <w:w w:val="105"/>
          <w:sz w:val="28"/>
          <w:szCs w:val="28"/>
          <w:vertAlign w:val="baseline"/>
        </w:rPr>
        <w:t xml:space="preserve"> </w:t>
      </w:r>
      <w:r>
        <w:rPr>
          <w:rFonts w:hint="default" w:ascii="Times New Roman" w:hAnsi="Times New Roman" w:cs="Times New Roman"/>
          <w:w w:val="105"/>
          <w:sz w:val="28"/>
          <w:szCs w:val="28"/>
          <w:vertAlign w:val="baseline"/>
        </w:rPr>
        <w:t>G</w:t>
      </w:r>
      <w:r>
        <w:rPr>
          <w:rFonts w:hint="default" w:ascii="Times New Roman" w:hAnsi="Times New Roman" w:cs="Times New Roman"/>
          <w:spacing w:val="-12"/>
          <w:w w:val="105"/>
          <w:sz w:val="28"/>
          <w:szCs w:val="28"/>
          <w:vertAlign w:val="baseline"/>
        </w:rPr>
        <w:t xml:space="preserve"> </w:t>
      </w:r>
      <w:r>
        <w:rPr>
          <w:rFonts w:hint="default" w:ascii="Times New Roman" w:hAnsi="Times New Roman" w:cs="Times New Roman"/>
          <w:w w:val="105"/>
          <w:sz w:val="28"/>
          <w:szCs w:val="28"/>
          <w:vertAlign w:val="baseline"/>
        </w:rPr>
        <w:t>i</w:t>
      </w:r>
      <w:r>
        <w:rPr>
          <w:rFonts w:hint="default" w:ascii="Times New Roman" w:hAnsi="Times New Roman" w:cs="Times New Roman"/>
          <w:spacing w:val="-13"/>
          <w:w w:val="105"/>
          <w:sz w:val="28"/>
          <w:szCs w:val="28"/>
          <w:vertAlign w:val="baseline"/>
        </w:rPr>
        <w:t xml:space="preserve"> </w:t>
      </w:r>
      <w:r>
        <w:rPr>
          <w:rFonts w:hint="default" w:ascii="Times New Roman" w:hAnsi="Times New Roman" w:cs="Times New Roman"/>
          <w:w w:val="105"/>
          <w:sz w:val="28"/>
          <w:szCs w:val="28"/>
          <w:vertAlign w:val="baseline"/>
        </w:rPr>
        <w:t>—</w:t>
      </w:r>
      <w:r>
        <w:rPr>
          <w:rFonts w:hint="default" w:ascii="Times New Roman" w:hAnsi="Times New Roman" w:cs="Times New Roman"/>
          <w:spacing w:val="-21"/>
          <w:w w:val="105"/>
          <w:sz w:val="28"/>
          <w:szCs w:val="28"/>
          <w:vertAlign w:val="baseline"/>
        </w:rPr>
        <w:t xml:space="preserve"> </w:t>
      </w:r>
      <w:r>
        <w:rPr>
          <w:rFonts w:hint="default" w:ascii="Times New Roman" w:hAnsi="Times New Roman" w:cs="Times New Roman"/>
          <w:w w:val="105"/>
          <w:sz w:val="28"/>
          <w:szCs w:val="28"/>
          <w:vertAlign w:val="baseline"/>
        </w:rPr>
        <w:t>x</w:t>
      </w:r>
      <w:r>
        <w:rPr>
          <w:rFonts w:hint="default" w:ascii="Times New Roman" w:hAnsi="Times New Roman" w:cs="Times New Roman"/>
          <w:w w:val="105"/>
          <w:sz w:val="28"/>
          <w:szCs w:val="28"/>
          <w:vertAlign w:val="subscript"/>
        </w:rPr>
        <w:t>i</w:t>
      </w:r>
      <w:r>
        <w:rPr>
          <w:rFonts w:hint="default" w:ascii="Times New Roman" w:hAnsi="Times New Roman" w:cs="Times New Roman"/>
          <w:w w:val="105"/>
          <w:sz w:val="28"/>
          <w:szCs w:val="28"/>
          <w:vertAlign w:val="baseline"/>
        </w:rPr>
        <w:t xml:space="preserve"> k + x</w:t>
      </w:r>
      <w:r>
        <w:rPr>
          <w:rFonts w:hint="default" w:ascii="Times New Roman" w:hAnsi="Times New Roman" w:cs="Times New Roman"/>
          <w:w w:val="105"/>
          <w:sz w:val="28"/>
          <w:szCs w:val="28"/>
          <w:vertAlign w:val="subscript"/>
        </w:rPr>
        <w:t>k</w:t>
      </w:r>
      <w:r>
        <w:rPr>
          <w:rFonts w:hint="default" w:ascii="Times New Roman" w:hAnsi="Times New Roman" w:cs="Times New Roman"/>
          <w:w w:val="105"/>
          <w:sz w:val="28"/>
          <w:szCs w:val="28"/>
          <w:vertAlign w:val="baseline"/>
        </w:rPr>
        <w:t xml:space="preserve"> G i +</w:t>
      </w:r>
      <w:r>
        <w:rPr>
          <w:rFonts w:hint="default" w:ascii="Times New Roman" w:hAnsi="Times New Roman" w:cs="Times New Roman"/>
          <w:spacing w:val="-30"/>
          <w:w w:val="105"/>
          <w:sz w:val="28"/>
          <w:szCs w:val="28"/>
          <w:vertAlign w:val="baseline"/>
        </w:rPr>
        <w:t xml:space="preserve"> </w:t>
      </w:r>
      <w:r>
        <w:rPr>
          <w:rFonts w:hint="default" w:ascii="Times New Roman" w:hAnsi="Times New Roman" w:cs="Times New Roman"/>
          <w:w w:val="105"/>
          <w:sz w:val="28"/>
          <w:szCs w:val="28"/>
          <w:vertAlign w:val="baseline"/>
        </w:rPr>
        <w:t>x</w:t>
      </w:r>
      <w:r>
        <w:rPr>
          <w:rFonts w:hint="default" w:ascii="Times New Roman" w:hAnsi="Times New Roman" w:cs="Times New Roman"/>
          <w:w w:val="105"/>
          <w:sz w:val="28"/>
          <w:szCs w:val="28"/>
          <w:vertAlign w:val="subscript"/>
        </w:rPr>
        <w:t>i</w:t>
      </w:r>
    </w:p>
    <w:p>
      <w:pPr>
        <w:pStyle w:val="7"/>
        <w:spacing w:before="9"/>
        <w:rPr>
          <w:rFonts w:hint="default" w:ascii="Times New Roman" w:hAnsi="Times New Roman" w:cs="Times New Roman"/>
          <w:sz w:val="28"/>
          <w:szCs w:val="28"/>
        </w:rPr>
      </w:pPr>
      <w:r>
        <w:rPr>
          <w:rFonts w:hint="default" w:ascii="Times New Roman" w:hAnsi="Times New Roman" w:cs="Times New Roman"/>
          <w:sz w:val="28"/>
          <w:szCs w:val="28"/>
        </w:rPr>
        <w:br w:type="column"/>
      </w:r>
    </w:p>
    <w:p>
      <w:pPr>
        <w:pStyle w:val="7"/>
        <w:ind w:left="214"/>
        <w:rPr>
          <w:rFonts w:hint="default" w:ascii="Times New Roman" w:hAnsi="Times New Roman" w:cs="Times New Roman"/>
          <w:sz w:val="28"/>
          <w:szCs w:val="28"/>
        </w:rPr>
      </w:pPr>
      <w:r>
        <w:rPr>
          <w:rFonts w:hint="default" w:ascii="Times New Roman" w:hAnsi="Times New Roman" w:cs="Times New Roman"/>
          <w:w w:val="105"/>
          <w:sz w:val="28"/>
          <w:szCs w:val="28"/>
        </w:rPr>
        <w:t>với mọi 1 ≤ i € k</w:t>
      </w:r>
    </w:p>
    <w:p>
      <w:pPr>
        <w:spacing w:after="0"/>
        <w:rPr>
          <w:rFonts w:hint="default" w:ascii="Times New Roman" w:hAnsi="Times New Roman" w:cs="Times New Roman"/>
          <w:sz w:val="28"/>
          <w:szCs w:val="28"/>
        </w:rPr>
        <w:sectPr>
          <w:type w:val="continuous"/>
          <w:pgSz w:w="11900" w:h="16840"/>
          <w:pgMar w:top="1600" w:right="1680" w:bottom="280" w:left="1680" w:header="720" w:footer="720" w:gutter="0"/>
          <w:cols w:equalWidth="0" w:num="2">
            <w:col w:w="4068" w:space="40"/>
            <w:col w:w="4432"/>
          </w:cols>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2"/>
        <w:rPr>
          <w:rFonts w:hint="default" w:ascii="Times New Roman" w:hAnsi="Times New Roman" w:cs="Times New Roman"/>
          <w:sz w:val="28"/>
          <w:szCs w:val="28"/>
        </w:rPr>
      </w:pPr>
    </w:p>
    <w:p>
      <w:pPr>
        <w:pStyle w:val="7"/>
        <w:spacing w:before="90" w:line="264" w:lineRule="auto"/>
        <w:ind w:left="304" w:right="296"/>
        <w:rPr>
          <w:rFonts w:hint="default" w:ascii="Times New Roman" w:hAnsi="Times New Roman" w:cs="Times New Roman"/>
          <w:sz w:val="28"/>
          <w:szCs w:val="28"/>
        </w:rPr>
      </w:pPr>
      <w:r>
        <w:rPr>
          <w:rFonts w:hint="default" w:ascii="Times New Roman" w:hAnsi="Times New Roman" w:cs="Times New Roman"/>
          <w:sz w:val="28"/>
          <w:szCs w:val="28"/>
        </w:rPr>
        <w:pict>
          <v:shape id="_x0000_s1252" o:spid="_x0000_s1252" o:spt="202" type="#_x0000_t202" style="position:absolute;left:0pt;margin-left:121.65pt;margin-top:38.35pt;height:521.2pt;width:380.05pt;mso-position-horizontal-relative:page;mso-wrap-distance-bottom:0pt;mso-wrap-distance-top:0pt;z-index:-251466752;mso-width-relative:page;mso-height-relative:page;" filled="f" stroked="t" coordsize="21600,21600">
            <v:path/>
            <v:fill on="f" focussize="0,0"/>
            <v:stroke weight="0.48pt" color="#000000"/>
            <v:imagedata o:title=""/>
            <o:lock v:ext="edit"/>
            <v:textbox inset="0mm,0mm,0mm,0mm">
              <w:txbxContent>
                <w:p>
                  <w:pPr>
                    <w:spacing w:before="25"/>
                    <w:ind w:left="108" w:right="0" w:firstLine="0"/>
                    <w:jc w:val="left"/>
                    <w:rPr>
                      <w:rFonts w:ascii="Courier New"/>
                      <w:sz w:val="22"/>
                    </w:rPr>
                  </w:pPr>
                  <w:r>
                    <w:rPr>
                      <w:rFonts w:ascii="Courier New"/>
                      <w:sz w:val="22"/>
                    </w:rPr>
                    <w:t>program XepHau;</w:t>
                  </w:r>
                </w:p>
                <w:p>
                  <w:pPr>
                    <w:tabs>
                      <w:tab w:val="left" w:pos="2219"/>
                      <w:tab w:val="left" w:pos="3275"/>
                    </w:tabs>
                    <w:spacing w:before="39"/>
                    <w:ind w:left="107" w:right="0" w:firstLine="0"/>
                    <w:jc w:val="left"/>
                    <w:rPr>
                      <w:rFonts w:ascii="Courier New"/>
                      <w:sz w:val="22"/>
                    </w:rPr>
                  </w:pPr>
                  <w:r>
                    <w:rPr>
                      <w:rFonts w:ascii="Courier New"/>
                      <w:sz w:val="22"/>
                    </w:rPr>
                    <w:t>type</w:t>
                  </w:r>
                  <w:r>
                    <w:rPr>
                      <w:rFonts w:ascii="Courier New"/>
                      <w:sz w:val="22"/>
                    </w:rPr>
                    <w:tab/>
                  </w:r>
                  <w:r>
                    <w:rPr>
                      <w:rFonts w:ascii="Courier New"/>
                      <w:sz w:val="22"/>
                    </w:rPr>
                    <w:t>vector</w:t>
                  </w:r>
                  <w:r>
                    <w:rPr>
                      <w:rFonts w:ascii="Courier New"/>
                      <w:sz w:val="22"/>
                    </w:rPr>
                    <w:tab/>
                  </w:r>
                  <w:r>
                    <w:rPr>
                      <w:rFonts w:ascii="Courier New"/>
                      <w:sz w:val="22"/>
                    </w:rPr>
                    <w:t>=array[1..8]of</w:t>
                  </w:r>
                  <w:r>
                    <w:rPr>
                      <w:rFonts w:ascii="Courier New"/>
                      <w:spacing w:val="-3"/>
                      <w:sz w:val="22"/>
                    </w:rPr>
                    <w:t xml:space="preserve"> </w:t>
                  </w:r>
                  <w:r>
                    <w:rPr>
                      <w:rFonts w:ascii="Courier New"/>
                      <w:sz w:val="22"/>
                    </w:rPr>
                    <w:t>longint;</w:t>
                  </w:r>
                </w:p>
                <w:p>
                  <w:pPr>
                    <w:tabs>
                      <w:tab w:val="left" w:pos="1031"/>
                      <w:tab w:val="left" w:pos="2219"/>
                      <w:tab w:val="left" w:pos="3275"/>
                    </w:tabs>
                    <w:spacing w:before="41" w:line="278" w:lineRule="auto"/>
                    <w:ind w:left="107" w:right="3257" w:firstLine="0"/>
                    <w:jc w:val="left"/>
                    <w:rPr>
                      <w:rFonts w:ascii="Courier New"/>
                      <w:sz w:val="22"/>
                    </w:rPr>
                  </w:pPr>
                  <w:r>
                    <w:rPr>
                      <w:rFonts w:ascii="Courier New"/>
                      <w:sz w:val="22"/>
                    </w:rPr>
                    <w:t>var</w:t>
                  </w:r>
                  <w:r>
                    <w:rPr>
                      <w:rFonts w:ascii="Courier New"/>
                      <w:sz w:val="22"/>
                    </w:rPr>
                    <w:tab/>
                  </w:r>
                  <w:r>
                    <w:rPr>
                      <w:rFonts w:ascii="Courier New"/>
                      <w:sz w:val="22"/>
                    </w:rPr>
                    <w:tab/>
                  </w:r>
                  <w:r>
                    <w:rPr>
                      <w:rFonts w:ascii="Courier New"/>
                      <w:sz w:val="22"/>
                    </w:rPr>
                    <w:t>x</w:t>
                  </w:r>
                  <w:r>
                    <w:rPr>
                      <w:rFonts w:ascii="Courier New"/>
                      <w:sz w:val="22"/>
                    </w:rPr>
                    <w:tab/>
                  </w:r>
                  <w:r>
                    <w:rPr>
                      <w:rFonts w:ascii="Courier New"/>
                      <w:spacing w:val="-3"/>
                      <w:sz w:val="22"/>
                    </w:rPr>
                    <w:t xml:space="preserve">:vector; </w:t>
                  </w:r>
                  <w:r>
                    <w:rPr>
                      <w:rFonts w:ascii="Courier New"/>
                      <w:sz w:val="22"/>
                    </w:rPr>
                    <w:t>procedure GhiNghiem(x:vector); var</w:t>
                  </w:r>
                  <w:r>
                    <w:rPr>
                      <w:rFonts w:ascii="Courier New"/>
                      <w:spacing w:val="-2"/>
                      <w:sz w:val="22"/>
                    </w:rPr>
                    <w:t xml:space="preserve"> </w:t>
                  </w:r>
                  <w:r>
                    <w:rPr>
                      <w:rFonts w:ascii="Courier New"/>
                      <w:sz w:val="22"/>
                    </w:rPr>
                    <w:t>i</w:t>
                  </w:r>
                  <w:r>
                    <w:rPr>
                      <w:rFonts w:ascii="Courier New"/>
                      <w:sz w:val="22"/>
                    </w:rPr>
                    <w:tab/>
                  </w:r>
                  <w:r>
                    <w:rPr>
                      <w:rFonts w:ascii="Courier New"/>
                      <w:sz w:val="22"/>
                    </w:rPr>
                    <w:t>:longint;</w:t>
                  </w:r>
                </w:p>
                <w:p>
                  <w:pPr>
                    <w:spacing w:before="0" w:line="248" w:lineRule="exact"/>
                    <w:ind w:left="239" w:right="0" w:firstLine="0"/>
                    <w:jc w:val="left"/>
                    <w:rPr>
                      <w:rFonts w:ascii="Courier New"/>
                      <w:sz w:val="22"/>
                    </w:rPr>
                  </w:pPr>
                  <w:r>
                    <w:rPr>
                      <w:rFonts w:ascii="Courier New"/>
                      <w:sz w:val="22"/>
                    </w:rPr>
                    <w:t>begin</w:t>
                  </w:r>
                </w:p>
                <w:p>
                  <w:pPr>
                    <w:spacing w:before="42" w:line="278" w:lineRule="auto"/>
                    <w:ind w:left="503" w:right="2711" w:firstLine="0"/>
                    <w:jc w:val="left"/>
                    <w:rPr>
                      <w:rFonts w:ascii="Courier New"/>
                      <w:sz w:val="22"/>
                    </w:rPr>
                  </w:pPr>
                  <w:r>
                    <w:rPr>
                      <w:rFonts w:ascii="Courier New"/>
                      <w:sz w:val="22"/>
                    </w:rPr>
                    <w:t>for i:=1 to 8 do write(x[i],' '); writeln;</w:t>
                  </w:r>
                </w:p>
                <w:p>
                  <w:pPr>
                    <w:spacing w:before="0"/>
                    <w:ind w:left="239" w:right="0" w:firstLine="0"/>
                    <w:jc w:val="left"/>
                    <w:rPr>
                      <w:rFonts w:ascii="Courier New"/>
                      <w:sz w:val="22"/>
                    </w:rPr>
                  </w:pPr>
                  <w:r>
                    <w:rPr>
                      <w:rFonts w:ascii="Courier New"/>
                      <w:sz w:val="22"/>
                    </w:rPr>
                    <w:t>end;</w:t>
                  </w:r>
                </w:p>
                <w:p>
                  <w:pPr>
                    <w:spacing w:before="38"/>
                    <w:ind w:left="107" w:right="0" w:firstLine="0"/>
                    <w:jc w:val="left"/>
                    <w:rPr>
                      <w:rFonts w:ascii="Courier New"/>
                      <w:sz w:val="22"/>
                    </w:rPr>
                  </w:pPr>
                  <w:r>
                    <w:rPr>
                      <w:rFonts w:ascii="Courier New"/>
                      <w:sz w:val="22"/>
                    </w:rPr>
                    <w:t>procedure XepHau(k:longint);</w:t>
                  </w:r>
                </w:p>
                <w:p>
                  <w:pPr>
                    <w:tabs>
                      <w:tab w:val="left" w:pos="1163"/>
                      <w:tab w:val="left" w:pos="2879"/>
                    </w:tabs>
                    <w:spacing w:before="42" w:line="278" w:lineRule="auto"/>
                    <w:ind w:left="1163" w:right="1673" w:hanging="1056"/>
                    <w:jc w:val="left"/>
                    <w:rPr>
                      <w:rFonts w:ascii="Courier New"/>
                      <w:sz w:val="22"/>
                    </w:rPr>
                  </w:pPr>
                  <w:r>
                    <w:rPr>
                      <w:rFonts w:ascii="Courier New"/>
                      <w:sz w:val="22"/>
                    </w:rPr>
                    <w:t>var</w:t>
                  </w:r>
                  <w:r>
                    <w:rPr>
                      <w:rFonts w:ascii="Courier New"/>
                      <w:sz w:val="22"/>
                    </w:rPr>
                    <w:tab/>
                  </w:r>
                  <w:r>
                    <w:rPr>
                      <w:rFonts w:ascii="Courier New"/>
                      <w:sz w:val="22"/>
                    </w:rPr>
                    <w:t>Sk</w:t>
                  </w:r>
                  <w:r>
                    <w:rPr>
                      <w:rFonts w:ascii="Courier New"/>
                      <w:sz w:val="22"/>
                    </w:rPr>
                    <w:tab/>
                  </w:r>
                  <w:r>
                    <w:rPr>
                      <w:rFonts w:ascii="Courier New"/>
                      <w:sz w:val="22"/>
                    </w:rPr>
                    <w:t>:array[1..8]of longint; xk,i,nSk</w:t>
                  </w:r>
                  <w:r>
                    <w:rPr>
                      <w:rFonts w:ascii="Courier New"/>
                      <w:sz w:val="22"/>
                    </w:rPr>
                    <w:tab/>
                  </w:r>
                  <w:r>
                    <w:rPr>
                      <w:rFonts w:ascii="Courier New"/>
                      <w:sz w:val="22"/>
                    </w:rPr>
                    <w:t>:longint;</w:t>
                  </w:r>
                </w:p>
                <w:p>
                  <w:pPr>
                    <w:tabs>
                      <w:tab w:val="left" w:pos="2879"/>
                    </w:tabs>
                    <w:spacing w:before="0"/>
                    <w:ind w:left="1163" w:right="0" w:firstLine="0"/>
                    <w:jc w:val="left"/>
                    <w:rPr>
                      <w:rFonts w:ascii="Courier New"/>
                      <w:sz w:val="22"/>
                    </w:rPr>
                  </w:pPr>
                  <w:r>
                    <w:rPr>
                      <w:rFonts w:ascii="Courier New"/>
                      <w:sz w:val="22"/>
                    </w:rPr>
                    <w:t>ok</w:t>
                  </w:r>
                  <w:r>
                    <w:rPr>
                      <w:rFonts w:ascii="Courier New"/>
                      <w:sz w:val="22"/>
                    </w:rPr>
                    <w:tab/>
                  </w:r>
                  <w:r>
                    <w:rPr>
                      <w:rFonts w:ascii="Courier New"/>
                      <w:sz w:val="22"/>
                    </w:rPr>
                    <w:t>:boolean;</w:t>
                  </w:r>
                </w:p>
                <w:p>
                  <w:pPr>
                    <w:spacing w:before="39"/>
                    <w:ind w:left="107" w:right="0" w:firstLine="0"/>
                    <w:jc w:val="left"/>
                    <w:rPr>
                      <w:rFonts w:ascii="Courier New"/>
                      <w:sz w:val="22"/>
                    </w:rPr>
                  </w:pPr>
                  <w:r>
                    <w:rPr>
                      <w:rFonts w:ascii="Courier New"/>
                      <w:sz w:val="22"/>
                    </w:rPr>
                    <w:t>begin</w:t>
                  </w:r>
                </w:p>
                <w:p>
                  <w:pPr>
                    <w:spacing w:before="31"/>
                    <w:ind w:left="371" w:right="0" w:firstLine="0"/>
                    <w:jc w:val="left"/>
                    <w:rPr>
                      <w:i/>
                      <w:sz w:val="22"/>
                    </w:rPr>
                  </w:pPr>
                  <w:r>
                    <w:rPr>
                      <w:i/>
                      <w:sz w:val="22"/>
                    </w:rPr>
                    <w:t xml:space="preserve">{Xác </w:t>
                  </w:r>
                  <w:r>
                    <w:rPr>
                      <w:i/>
                      <w:sz w:val="22"/>
                      <w:lang w:val="en-US"/>
                    </w:rPr>
                    <w:t>đ</w:t>
                  </w:r>
                  <w:r>
                    <w:rPr>
                      <w:i/>
                      <w:sz w:val="22"/>
                    </w:rPr>
                    <w:t>ịnh tập S</w:t>
                  </w:r>
                  <w:r>
                    <w:rPr>
                      <w:i/>
                      <w:sz w:val="22"/>
                      <w:vertAlign w:val="subscript"/>
                    </w:rPr>
                    <w:t>k</w:t>
                  </w:r>
                  <w:r>
                    <w:rPr>
                      <w:i/>
                      <w:sz w:val="22"/>
                      <w:vertAlign w:val="baseline"/>
                    </w:rPr>
                    <w:t xml:space="preserve"> là tập các ứng cử viên có thể chọn làm thành phần x</w:t>
                  </w:r>
                  <w:r>
                    <w:rPr>
                      <w:i/>
                      <w:sz w:val="22"/>
                      <w:vertAlign w:val="subscript"/>
                    </w:rPr>
                    <w:t>k</w:t>
                  </w:r>
                  <w:r>
                    <w:rPr>
                      <w:i/>
                      <w:sz w:val="22"/>
                      <w:vertAlign w:val="baseline"/>
                    </w:rPr>
                    <w:t>}</w:t>
                  </w:r>
                </w:p>
                <w:p>
                  <w:pPr>
                    <w:spacing w:before="49"/>
                    <w:ind w:left="371" w:right="0" w:firstLine="0"/>
                    <w:jc w:val="left"/>
                    <w:rPr>
                      <w:i/>
                      <w:sz w:val="22"/>
                    </w:rPr>
                  </w:pPr>
                  <w:r>
                    <w:rPr>
                      <w:rFonts w:ascii="Courier New" w:hAnsi="Courier New"/>
                      <w:sz w:val="22"/>
                    </w:rPr>
                    <w:t>nSk:=0;</w:t>
                  </w:r>
                  <w:r>
                    <w:rPr>
                      <w:i/>
                      <w:sz w:val="22"/>
                    </w:rPr>
                    <w:t>{lực lượng của tập S</w:t>
                  </w:r>
                  <w:r>
                    <w:rPr>
                      <w:i/>
                      <w:sz w:val="22"/>
                      <w:vertAlign w:val="subscript"/>
                    </w:rPr>
                    <w:t>k</w:t>
                  </w:r>
                  <w:r>
                    <w:rPr>
                      <w:i/>
                      <w:sz w:val="22"/>
                      <w:vertAlign w:val="baseline"/>
                    </w:rPr>
                    <w:t>}</w:t>
                  </w:r>
                </w:p>
                <w:p>
                  <w:pPr>
                    <w:spacing w:before="41"/>
                    <w:ind w:left="371" w:right="0" w:firstLine="0"/>
                    <w:jc w:val="left"/>
                    <w:rPr>
                      <w:i/>
                      <w:sz w:val="22"/>
                    </w:rPr>
                  </w:pPr>
                  <w:r>
                    <w:rPr>
                      <w:rFonts w:ascii="Courier New" w:hAnsi="Courier New"/>
                      <w:sz w:val="22"/>
                    </w:rPr>
                    <w:t xml:space="preserve">for xk:=1 to 8 do </w:t>
                  </w:r>
                  <w:r>
                    <w:rPr>
                      <w:i/>
                      <w:sz w:val="22"/>
                    </w:rPr>
                    <w:t>{thử lần lượt từng giá trị 1, 2, …,8}</w:t>
                  </w:r>
                </w:p>
                <w:p>
                  <w:pPr>
                    <w:spacing w:before="41"/>
                    <w:ind w:left="635" w:right="0" w:firstLine="0"/>
                    <w:jc w:val="left"/>
                    <w:rPr>
                      <w:rFonts w:ascii="Courier New"/>
                      <w:sz w:val="22"/>
                    </w:rPr>
                  </w:pPr>
                  <w:r>
                    <w:rPr>
                      <w:rFonts w:ascii="Courier New"/>
                      <w:sz w:val="22"/>
                    </w:rPr>
                    <w:t>begin</w:t>
                  </w:r>
                </w:p>
                <w:p>
                  <w:pPr>
                    <w:spacing w:before="39"/>
                    <w:ind w:left="1031" w:right="0" w:firstLine="0"/>
                    <w:jc w:val="left"/>
                    <w:rPr>
                      <w:rFonts w:ascii="Courier New"/>
                      <w:sz w:val="22"/>
                    </w:rPr>
                  </w:pPr>
                  <w:r>
                    <w:rPr>
                      <w:rFonts w:ascii="Courier New"/>
                      <w:sz w:val="22"/>
                    </w:rPr>
                    <w:t>ok:=true;</w:t>
                  </w:r>
                </w:p>
                <w:p>
                  <w:pPr>
                    <w:spacing w:before="30"/>
                    <w:ind w:left="1382" w:right="0" w:firstLine="0"/>
                    <w:jc w:val="left"/>
                    <w:rPr>
                      <w:i/>
                      <w:sz w:val="22"/>
                    </w:rPr>
                  </w:pPr>
                  <w:r>
                    <w:rPr>
                      <w:i/>
                      <w:sz w:val="22"/>
                    </w:rPr>
                    <w:t>{kiểm tra giá trị có thể chọn làm ứng cử viên cho x</w:t>
                  </w:r>
                  <w:r>
                    <w:rPr>
                      <w:i/>
                      <w:sz w:val="22"/>
                      <w:vertAlign w:val="subscript"/>
                    </w:rPr>
                    <w:t>k</w:t>
                  </w:r>
                  <w:r>
                    <w:rPr>
                      <w:i/>
                      <w:sz w:val="22"/>
                      <w:vertAlign w:val="baseline"/>
                    </w:rPr>
                    <w:t xml:space="preserve"> </w:t>
                  </w:r>
                  <w:r>
                    <w:rPr>
                      <w:i/>
                      <w:sz w:val="22"/>
                      <w:vertAlign w:val="baseline"/>
                      <w:lang w:val="en-US"/>
                    </w:rPr>
                    <w:t>đ</w:t>
                  </w:r>
                  <w:r>
                    <w:rPr>
                      <w:i/>
                      <w:sz w:val="22"/>
                      <w:vertAlign w:val="baseline"/>
                    </w:rPr>
                    <w:t>ược hay không}</w:t>
                  </w:r>
                </w:p>
                <w:p>
                  <w:pPr>
                    <w:spacing w:before="51"/>
                    <w:ind w:left="1031" w:right="0" w:firstLine="0"/>
                    <w:jc w:val="left"/>
                    <w:rPr>
                      <w:rFonts w:ascii="Courier New"/>
                      <w:sz w:val="22"/>
                    </w:rPr>
                  </w:pPr>
                  <w:r>
                    <w:rPr>
                      <w:rFonts w:ascii="Courier New"/>
                      <w:sz w:val="22"/>
                    </w:rPr>
                    <w:t>for i:=1 to k-1 do</w:t>
                  </w:r>
                </w:p>
                <w:p>
                  <w:pPr>
                    <w:tabs>
                      <w:tab w:val="left" w:pos="3390"/>
                    </w:tabs>
                    <w:spacing w:before="38"/>
                    <w:ind w:left="107" w:right="106" w:firstLine="1055"/>
                    <w:jc w:val="left"/>
                    <w:rPr>
                      <w:rFonts w:ascii="Courier New"/>
                      <w:sz w:val="22"/>
                    </w:rPr>
                  </w:pPr>
                  <w:r>
                    <w:rPr>
                      <w:rFonts w:ascii="Courier New"/>
                      <w:sz w:val="22"/>
                    </w:rPr>
                    <w:t>if</w:t>
                  </w:r>
                  <w:r>
                    <w:rPr>
                      <w:rFonts w:ascii="Courier New"/>
                      <w:sz w:val="22"/>
                    </w:rPr>
                    <w:tab/>
                  </w:r>
                  <w:r>
                    <w:rPr>
                      <w:rFonts w:ascii="Courier New"/>
                      <w:spacing w:val="-1"/>
                      <w:sz w:val="22"/>
                    </w:rPr>
                    <w:t xml:space="preserve">not((xk&lt;&gt;x[i])and(k-xk&lt;&gt;i-x[i]) </w:t>
                  </w:r>
                  <w:r>
                    <w:rPr>
                      <w:rFonts w:ascii="Courier New"/>
                      <w:sz w:val="22"/>
                    </w:rPr>
                    <w:t>and(k+xk&lt;&gt;i+x[i]))</w:t>
                  </w:r>
                  <w:r>
                    <w:rPr>
                      <w:rFonts w:ascii="Courier New"/>
                      <w:spacing w:val="-2"/>
                      <w:sz w:val="22"/>
                    </w:rPr>
                    <w:t xml:space="preserve"> </w:t>
                  </w:r>
                  <w:r>
                    <w:rPr>
                      <w:rFonts w:ascii="Courier New"/>
                      <w:sz w:val="22"/>
                    </w:rPr>
                    <w:t>then</w:t>
                  </w:r>
                </w:p>
                <w:p>
                  <w:pPr>
                    <w:spacing w:before="42"/>
                    <w:ind w:left="1559" w:right="0" w:firstLine="0"/>
                    <w:jc w:val="left"/>
                    <w:rPr>
                      <w:rFonts w:ascii="Courier New"/>
                      <w:sz w:val="22"/>
                    </w:rPr>
                  </w:pPr>
                  <w:r>
                    <w:rPr>
                      <w:rFonts w:ascii="Courier New"/>
                      <w:sz w:val="22"/>
                    </w:rPr>
                    <w:t>begin</w:t>
                  </w:r>
                </w:p>
                <w:p>
                  <w:pPr>
                    <w:spacing w:before="39" w:line="280" w:lineRule="auto"/>
                    <w:ind w:left="1955" w:right="4296" w:firstLine="0"/>
                    <w:jc w:val="left"/>
                    <w:rPr>
                      <w:rFonts w:ascii="Courier New"/>
                      <w:sz w:val="22"/>
                    </w:rPr>
                  </w:pPr>
                  <w:r>
                    <w:rPr>
                      <w:rFonts w:ascii="Courier New"/>
                      <w:sz w:val="22"/>
                    </w:rPr>
                    <w:t>ok:=false; break;</w:t>
                  </w:r>
                </w:p>
                <w:p>
                  <w:pPr>
                    <w:spacing w:before="0" w:line="244" w:lineRule="exact"/>
                    <w:ind w:left="1559" w:right="0" w:firstLine="0"/>
                    <w:jc w:val="left"/>
                    <w:rPr>
                      <w:rFonts w:ascii="Courier New"/>
                      <w:sz w:val="22"/>
                    </w:rPr>
                  </w:pPr>
                  <w:r>
                    <w:rPr>
                      <w:rFonts w:ascii="Courier New"/>
                      <w:sz w:val="22"/>
                    </w:rPr>
                    <w:t>end;</w:t>
                  </w:r>
                </w:p>
                <w:p>
                  <w:pPr>
                    <w:spacing w:before="52" w:line="228" w:lineRule="auto"/>
                    <w:ind w:left="107" w:right="203" w:firstLine="923"/>
                    <w:jc w:val="left"/>
                    <w:rPr>
                      <w:i/>
                      <w:sz w:val="22"/>
                    </w:rPr>
                  </w:pPr>
                  <w:r>
                    <w:rPr>
                      <w:rFonts w:ascii="Courier New" w:hAnsi="Courier New"/>
                      <w:sz w:val="22"/>
                    </w:rPr>
                    <w:t xml:space="preserve">if ok then begin </w:t>
                  </w:r>
                  <w:r>
                    <w:rPr>
                      <w:i/>
                      <w:sz w:val="22"/>
                    </w:rPr>
                    <w:t>{có thể chọn làm ứng cử viên cho x</w:t>
                  </w:r>
                  <w:r>
                    <w:rPr>
                      <w:i/>
                      <w:sz w:val="22"/>
                      <w:vertAlign w:val="subscript"/>
                    </w:rPr>
                    <w:t>k</w:t>
                  </w:r>
                  <w:r>
                    <w:rPr>
                      <w:i/>
                      <w:sz w:val="22"/>
                      <w:vertAlign w:val="baseline"/>
                    </w:rPr>
                    <w:t xml:space="preserve"> ,kết nạp vào tập S</w:t>
                  </w:r>
                  <w:r>
                    <w:rPr>
                      <w:i/>
                      <w:sz w:val="22"/>
                      <w:vertAlign w:val="subscript"/>
                    </w:rPr>
                    <w:t>k</w:t>
                  </w:r>
                  <w:r>
                    <w:rPr>
                      <w:i/>
                      <w:sz w:val="22"/>
                      <w:vertAlign w:val="baseline"/>
                    </w:rPr>
                    <w:t>}</w:t>
                  </w:r>
                </w:p>
                <w:p>
                  <w:pPr>
                    <w:spacing w:before="54"/>
                    <w:ind w:left="1559" w:right="0" w:firstLine="0"/>
                    <w:jc w:val="left"/>
                    <w:rPr>
                      <w:rFonts w:ascii="Courier New"/>
                      <w:sz w:val="22"/>
                    </w:rPr>
                  </w:pPr>
                  <w:r>
                    <w:rPr>
                      <w:rFonts w:ascii="Courier New"/>
                      <w:sz w:val="22"/>
                    </w:rPr>
                    <w:t>inc(nSk);</w:t>
                  </w:r>
                </w:p>
                <w:p>
                  <w:pPr>
                    <w:spacing w:before="38" w:line="280" w:lineRule="auto"/>
                    <w:ind w:left="1031" w:right="4429" w:firstLine="527"/>
                    <w:jc w:val="left"/>
                    <w:rPr>
                      <w:rFonts w:ascii="Courier New"/>
                      <w:sz w:val="22"/>
                    </w:rPr>
                  </w:pPr>
                  <w:r>
                    <w:rPr>
                      <w:rFonts w:ascii="Courier New"/>
                      <w:sz w:val="22"/>
                    </w:rPr>
                    <w:t>Sk[nSk]:=xk; end;</w:t>
                  </w:r>
                </w:p>
                <w:p>
                  <w:pPr>
                    <w:spacing w:before="0" w:line="244" w:lineRule="exact"/>
                    <w:ind w:left="635" w:right="0" w:firstLine="0"/>
                    <w:jc w:val="left"/>
                    <w:rPr>
                      <w:rFonts w:ascii="Courier New"/>
                      <w:sz w:val="22"/>
                    </w:rPr>
                  </w:pPr>
                  <w:r>
                    <w:rPr>
                      <w:rFonts w:ascii="Courier New"/>
                      <w:sz w:val="22"/>
                    </w:rPr>
                    <w:t>end;</w:t>
                  </w:r>
                </w:p>
                <w:p>
                  <w:pPr>
                    <w:spacing w:before="31"/>
                    <w:ind w:left="383" w:right="0" w:firstLine="0"/>
                    <w:jc w:val="left"/>
                    <w:rPr>
                      <w:i/>
                      <w:sz w:val="22"/>
                    </w:rPr>
                  </w:pPr>
                  <w:r>
                    <w:rPr>
                      <w:i/>
                      <w:sz w:val="22"/>
                    </w:rPr>
                    <w:t>{chọn giá trị x</w:t>
                  </w:r>
                  <w:r>
                    <w:rPr>
                      <w:i/>
                      <w:sz w:val="22"/>
                      <w:vertAlign w:val="subscript"/>
                    </w:rPr>
                    <w:t>k</w:t>
                  </w:r>
                  <w:r>
                    <w:rPr>
                      <w:i/>
                      <w:sz w:val="22"/>
                      <w:vertAlign w:val="baseline"/>
                    </w:rPr>
                    <w:t xml:space="preserve"> từ tập</w:t>
                  </w:r>
                  <w:r>
                    <w:rPr>
                      <w:i/>
                      <w:spacing w:val="1"/>
                      <w:sz w:val="22"/>
                      <w:vertAlign w:val="baseline"/>
                    </w:rPr>
                    <w:t xml:space="preserve"> </w:t>
                  </w:r>
                  <w:r>
                    <w:rPr>
                      <w:i/>
                      <w:sz w:val="22"/>
                      <w:vertAlign w:val="baseline"/>
                    </w:rPr>
                    <w:t>S</w:t>
                  </w:r>
                  <w:r>
                    <w:rPr>
                      <w:i/>
                      <w:sz w:val="22"/>
                      <w:vertAlign w:val="subscript"/>
                    </w:rPr>
                    <w:t>k</w:t>
                  </w:r>
                  <w:r>
                    <w:rPr>
                      <w:i/>
                      <w:sz w:val="22"/>
                      <w:vertAlign w:val="baseline"/>
                    </w:rPr>
                    <w:t>}</w:t>
                  </w:r>
                </w:p>
                <w:p>
                  <w:pPr>
                    <w:spacing w:before="10" w:line="290" w:lineRule="atLeast"/>
                    <w:ind w:left="1031" w:right="4031" w:hanging="660"/>
                    <w:jc w:val="left"/>
                    <w:rPr>
                      <w:rFonts w:ascii="Courier New"/>
                      <w:sz w:val="22"/>
                    </w:rPr>
                  </w:pPr>
                  <w:r>
                    <w:rPr>
                      <w:rFonts w:ascii="Courier New"/>
                      <w:sz w:val="22"/>
                    </w:rPr>
                    <w:t>for i:=1 to nSk do begin x[k]:=Sk[i];</w:t>
                  </w:r>
                </w:p>
              </w:txbxContent>
            </v:textbox>
            <w10:wrap type="topAndBottom"/>
          </v:shape>
        </w:pict>
      </w:r>
      <w:r>
        <w:rPr>
          <w:rFonts w:hint="default" w:ascii="Times New Roman" w:hAnsi="Times New Roman" w:cs="Times New Roman"/>
          <w:sz w:val="28"/>
          <w:szCs w:val="28"/>
        </w:rPr>
        <w:t xml:space="preserve">Sau </w:t>
      </w:r>
      <w:r>
        <w:rPr>
          <w:rFonts w:hint="default" w:cs="Times New Roman"/>
          <w:sz w:val="28"/>
          <w:szCs w:val="28"/>
          <w:lang w:val="en-US"/>
        </w:rPr>
        <w:t>đ</w:t>
      </w:r>
      <w:r>
        <w:rPr>
          <w:rFonts w:hint="default" w:ascii="Times New Roman" w:hAnsi="Times New Roman" w:cs="Times New Roman"/>
          <w:sz w:val="28"/>
          <w:szCs w:val="28"/>
        </w:rPr>
        <w:t xml:space="preserve">ây là chương trình </w:t>
      </w:r>
      <w:r>
        <w:rPr>
          <w:rFonts w:hint="default" w:cs="Times New Roman"/>
          <w:sz w:val="28"/>
          <w:szCs w:val="28"/>
          <w:lang w:val="en-US"/>
        </w:rPr>
        <w:t>đ</w:t>
      </w:r>
      <w:r>
        <w:rPr>
          <w:rFonts w:hint="default" w:ascii="Times New Roman" w:hAnsi="Times New Roman" w:cs="Times New Roman"/>
          <w:sz w:val="28"/>
          <w:szCs w:val="28"/>
        </w:rPr>
        <w:t xml:space="preserve">ầy </w:t>
      </w:r>
      <w:r>
        <w:rPr>
          <w:rFonts w:hint="default" w:cs="Times New Roman"/>
          <w:sz w:val="28"/>
          <w:szCs w:val="28"/>
          <w:lang w:val="en-US"/>
        </w:rPr>
        <w:t>đ</w:t>
      </w:r>
      <w:r>
        <w:rPr>
          <w:rFonts w:hint="default" w:ascii="Times New Roman" w:hAnsi="Times New Roman" w:cs="Times New Roman"/>
          <w:sz w:val="28"/>
          <w:szCs w:val="28"/>
        </w:rPr>
        <w:t xml:space="preserve">ủ, </w:t>
      </w:r>
      <w:r>
        <w:rPr>
          <w:rFonts w:hint="default" w:cs="Times New Roman"/>
          <w:sz w:val="28"/>
          <w:szCs w:val="28"/>
          <w:lang w:val="en-US"/>
        </w:rPr>
        <w:t>đ</w:t>
      </w:r>
      <w:r>
        <w:rPr>
          <w:rFonts w:hint="default" w:ascii="Times New Roman" w:hAnsi="Times New Roman" w:cs="Times New Roman"/>
          <w:sz w:val="28"/>
          <w:szCs w:val="28"/>
        </w:rPr>
        <w:t>ể liệt kê tất cả các cách xếp 8 quân hậu lên bàn cờ vua 8×8.</w:t>
      </w:r>
    </w:p>
    <w:p>
      <w:pPr>
        <w:spacing w:after="0" w:line="264" w:lineRule="auto"/>
        <w:rPr>
          <w:rFonts w:hint="default" w:ascii="Times New Roman" w:hAnsi="Times New Roman" w:cs="Times New Roman"/>
          <w:sz w:val="28"/>
          <w:szCs w:val="28"/>
        </w:rPr>
        <w:sectPr>
          <w:pgSz w:w="11900" w:h="16840"/>
          <w:pgMar w:top="1600" w:right="1680" w:bottom="2580" w:left="1680" w:header="0" w:footer="2382"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5" w:after="1"/>
        <w:rPr>
          <w:rFonts w:hint="default" w:ascii="Times New Roman" w:hAnsi="Times New Roman" w:cs="Times New Roman"/>
          <w:sz w:val="28"/>
          <w:szCs w:val="28"/>
        </w:rPr>
      </w:pPr>
    </w:p>
    <w:p>
      <w:pPr>
        <w:pStyle w:val="7"/>
        <w:ind w:left="748"/>
        <w:rPr>
          <w:rFonts w:hint="default" w:ascii="Times New Roman" w:hAnsi="Times New Roman" w:cs="Times New Roman"/>
          <w:sz w:val="28"/>
          <w:szCs w:val="28"/>
        </w:rPr>
      </w:pPr>
      <w:r>
        <w:rPr>
          <w:rFonts w:hint="default" w:ascii="Times New Roman" w:hAnsi="Times New Roman" w:cs="Times New Roman"/>
          <w:sz w:val="28"/>
          <w:szCs w:val="28"/>
        </w:rPr>
        <w:pict>
          <v:shape id="_x0000_s1253" o:spid="_x0000_s1253" o:spt="202" type="#_x0000_t202" style="height:116.2pt;width:380.05pt;" filled="f" stroked="t" coordsize="21600,21600">
            <v:path/>
            <v:fill on="f" focussize="0,0"/>
            <v:stroke weight="0.480157480314961pt" color="#000000"/>
            <v:imagedata o:title=""/>
            <o:lock v:ext="edit"/>
            <v:textbox inset="0mm,0mm,0mm,0mm">
              <w:txbxContent>
                <w:p>
                  <w:pPr>
                    <w:spacing w:before="25" w:line="278" w:lineRule="auto"/>
                    <w:ind w:left="1031" w:right="3371" w:firstLine="0"/>
                    <w:jc w:val="left"/>
                    <w:rPr>
                      <w:rFonts w:ascii="Courier New"/>
                      <w:sz w:val="22"/>
                    </w:rPr>
                  </w:pPr>
                  <w:r>
                    <w:rPr>
                      <w:rFonts w:ascii="Courier New"/>
                      <w:sz w:val="22"/>
                    </w:rPr>
                    <w:t>if k=8 then GhiNghiem(x) else XepHau(k+1); x[k]:=0;</w:t>
                  </w:r>
                </w:p>
                <w:p>
                  <w:pPr>
                    <w:spacing w:before="0" w:line="278" w:lineRule="auto"/>
                    <w:ind w:left="107" w:right="6673" w:firstLine="263"/>
                    <w:jc w:val="left"/>
                    <w:rPr>
                      <w:rFonts w:ascii="Courier New"/>
                      <w:sz w:val="22"/>
                    </w:rPr>
                  </w:pPr>
                  <w:r>
                    <w:rPr>
                      <w:rFonts w:ascii="Courier New"/>
                      <w:sz w:val="22"/>
                    </w:rPr>
                    <w:t>end; end; BEGIN</w:t>
                  </w:r>
                </w:p>
                <w:p>
                  <w:pPr>
                    <w:spacing w:before="1"/>
                    <w:ind w:left="503" w:right="0" w:firstLine="0"/>
                    <w:jc w:val="left"/>
                    <w:rPr>
                      <w:rFonts w:ascii="Courier New"/>
                      <w:sz w:val="22"/>
                    </w:rPr>
                  </w:pPr>
                  <w:r>
                    <w:rPr>
                      <w:rFonts w:ascii="Courier New"/>
                      <w:sz w:val="22"/>
                    </w:rPr>
                    <w:t>XepHau(1);</w:t>
                  </w:r>
                </w:p>
                <w:p>
                  <w:pPr>
                    <w:spacing w:before="41"/>
                    <w:ind w:left="107" w:right="0" w:firstLine="0"/>
                    <w:jc w:val="left"/>
                    <w:rPr>
                      <w:rFonts w:ascii="Courier New"/>
                      <w:sz w:val="22"/>
                    </w:rPr>
                  </w:pPr>
                  <w:r>
                    <w:rPr>
                      <w:rFonts w:ascii="Courier New"/>
                      <w:sz w:val="22"/>
                    </w:rPr>
                    <w:t>END.</w:t>
                  </w:r>
                </w:p>
              </w:txbxContent>
            </v:textbox>
            <w10:wrap type="none"/>
            <w10:anchorlock/>
          </v:shape>
        </w:pict>
      </w:r>
    </w:p>
    <w:p>
      <w:pPr>
        <w:pStyle w:val="7"/>
        <w:spacing w:before="22" w:line="264" w:lineRule="auto"/>
        <w:ind w:left="304" w:right="295"/>
        <w:jc w:val="both"/>
        <w:rPr>
          <w:rFonts w:hint="default" w:ascii="Times New Roman" w:hAnsi="Times New Roman" w:cs="Times New Roman"/>
          <w:sz w:val="28"/>
          <w:szCs w:val="28"/>
        </w:rPr>
      </w:pPr>
      <w:r>
        <w:rPr>
          <w:rFonts w:hint="default" w:ascii="Times New Roman" w:hAnsi="Times New Roman" w:cs="Times New Roman"/>
          <w:sz w:val="28"/>
          <w:szCs w:val="28"/>
        </w:rPr>
        <w:t xml:space="preserve">Việc xác </w:t>
      </w:r>
      <w:r>
        <w:rPr>
          <w:rFonts w:hint="default" w:cs="Times New Roman"/>
          <w:sz w:val="28"/>
          <w:szCs w:val="28"/>
          <w:lang w:val="en-US"/>
        </w:rPr>
        <w:t>đ</w:t>
      </w:r>
      <w:r>
        <w:rPr>
          <w:rFonts w:hint="default" w:ascii="Times New Roman" w:hAnsi="Times New Roman" w:cs="Times New Roman"/>
          <w:sz w:val="28"/>
          <w:szCs w:val="28"/>
        </w:rPr>
        <w:t>ịnh tập S</w:t>
      </w:r>
      <w:r>
        <w:rPr>
          <w:rFonts w:hint="default" w:ascii="Times New Roman" w:hAnsi="Times New Roman" w:cs="Times New Roman"/>
          <w:sz w:val="28"/>
          <w:szCs w:val="28"/>
          <w:vertAlign w:val="subscript"/>
        </w:rPr>
        <w:t>k</w:t>
      </w:r>
      <w:r>
        <w:rPr>
          <w:rFonts w:hint="default" w:ascii="Times New Roman" w:hAnsi="Times New Roman" w:cs="Times New Roman"/>
          <w:sz w:val="28"/>
          <w:szCs w:val="28"/>
          <w:vertAlign w:val="baseline"/>
        </w:rPr>
        <w:t xml:space="preserve"> có thể thực hiện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ơn giản và hiệu quả hơn bằng cách sử dụng các mảng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ánh dấu. Cụ thể, khi ta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ặt hậu i ở ô (i,x[i]), ta sẽ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ánh dấu cột x[i] (dùng một mảng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ánh dấu như ở bài toán </w:t>
      </w:r>
      <w:r>
        <w:rPr>
          <w:rFonts w:hint="default" w:ascii="Times New Roman" w:hAnsi="Times New Roman" w:cs="Times New Roman"/>
          <w:i/>
          <w:sz w:val="28"/>
          <w:szCs w:val="28"/>
          <w:vertAlign w:val="baseline"/>
        </w:rPr>
        <w:t>chỉnh hợp không lặp</w:t>
      </w:r>
      <w:r>
        <w:rPr>
          <w:rFonts w:hint="default" w:ascii="Times New Roman" w:hAnsi="Times New Roman" w:cs="Times New Roman"/>
          <w:sz w:val="28"/>
          <w:szCs w:val="28"/>
          <w:vertAlign w:val="baseline"/>
        </w:rPr>
        <w:t xml:space="preserve">),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ánh dấu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ường chéo chính (i-x[i]) và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ánh dấu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ường chéo phụ (i+x[i]).</w:t>
      </w:r>
    </w:p>
    <w:p>
      <w:pPr>
        <w:pStyle w:val="7"/>
        <w:spacing w:before="3"/>
        <w:rPr>
          <w:rFonts w:hint="default" w:ascii="Times New Roman" w:hAnsi="Times New Roman" w:cs="Times New Roman"/>
          <w:sz w:val="28"/>
          <w:szCs w:val="28"/>
        </w:rPr>
      </w:pPr>
    </w:p>
    <w:tbl>
      <w:tblPr>
        <w:tblStyle w:val="6"/>
        <w:tblW w:w="0" w:type="auto"/>
        <w:tblInd w:w="75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971"/>
        <w:gridCol w:w="1584"/>
        <w:gridCol w:w="504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93" w:hRule="atLeast"/>
        </w:trPr>
        <w:tc>
          <w:tcPr>
            <w:tcW w:w="971" w:type="dxa"/>
            <w:tcBorders>
              <w:top w:val="single" w:color="000000" w:sz="4" w:space="0"/>
              <w:left w:val="single" w:color="000000" w:sz="4" w:space="0"/>
            </w:tcBorders>
          </w:tcPr>
          <w:p>
            <w:pPr>
              <w:pStyle w:val="13"/>
              <w:spacing w:before="25" w:line="248" w:lineRule="exact"/>
              <w:ind w:left="112"/>
              <w:rPr>
                <w:rFonts w:hint="default" w:ascii="Times New Roman" w:hAnsi="Times New Roman" w:cs="Times New Roman"/>
                <w:sz w:val="28"/>
                <w:szCs w:val="28"/>
              </w:rPr>
            </w:pPr>
            <w:r>
              <w:rPr>
                <w:rFonts w:hint="default" w:ascii="Times New Roman" w:hAnsi="Times New Roman" w:cs="Times New Roman"/>
                <w:sz w:val="28"/>
                <w:szCs w:val="28"/>
              </w:rPr>
              <w:t>const</w:t>
            </w:r>
          </w:p>
        </w:tc>
        <w:tc>
          <w:tcPr>
            <w:tcW w:w="1584" w:type="dxa"/>
            <w:tcBorders>
              <w:top w:val="single" w:color="000000" w:sz="4" w:space="0"/>
            </w:tcBorders>
          </w:tcPr>
          <w:p>
            <w:pPr>
              <w:pStyle w:val="13"/>
              <w:spacing w:before="25" w:line="248" w:lineRule="exact"/>
              <w:ind w:left="202"/>
              <w:rPr>
                <w:rFonts w:hint="default" w:ascii="Times New Roman" w:hAnsi="Times New Roman" w:cs="Times New Roman"/>
                <w:sz w:val="28"/>
                <w:szCs w:val="28"/>
              </w:rPr>
            </w:pPr>
            <w:r>
              <w:rPr>
                <w:rFonts w:hint="default" w:ascii="Times New Roman" w:hAnsi="Times New Roman" w:cs="Times New Roman"/>
                <w:w w:val="100"/>
                <w:sz w:val="28"/>
                <w:szCs w:val="28"/>
              </w:rPr>
              <w:t>n</w:t>
            </w:r>
          </w:p>
        </w:tc>
        <w:tc>
          <w:tcPr>
            <w:tcW w:w="5046" w:type="dxa"/>
            <w:tcBorders>
              <w:top w:val="single" w:color="000000" w:sz="4" w:space="0"/>
              <w:right w:val="single" w:color="000000" w:sz="4" w:space="0"/>
            </w:tcBorders>
          </w:tcPr>
          <w:p>
            <w:pPr>
              <w:pStyle w:val="13"/>
              <w:spacing w:before="25" w:line="248" w:lineRule="exact"/>
              <w:ind w:left="202"/>
              <w:rPr>
                <w:rFonts w:hint="default" w:ascii="Times New Roman" w:hAnsi="Times New Roman" w:cs="Times New Roman"/>
                <w:sz w:val="28"/>
                <w:szCs w:val="28"/>
              </w:rPr>
            </w:pPr>
            <w:r>
              <w:rPr>
                <w:rFonts w:hint="default" w:ascii="Times New Roman" w:hAnsi="Times New Roman" w:cs="Times New Roman"/>
                <w:sz w:val="28"/>
                <w:szCs w:val="28"/>
              </w:rPr>
              <w:t>=8;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7" w:hRule="atLeast"/>
        </w:trPr>
        <w:tc>
          <w:tcPr>
            <w:tcW w:w="971" w:type="dxa"/>
            <w:tcBorders>
              <w:left w:val="single" w:color="000000" w:sz="4" w:space="0"/>
            </w:tcBorders>
          </w:tcPr>
          <w:p>
            <w:pPr>
              <w:pStyle w:val="13"/>
              <w:spacing w:before="19" w:line="248" w:lineRule="exact"/>
              <w:ind w:left="112"/>
              <w:rPr>
                <w:rFonts w:hint="default" w:ascii="Times New Roman" w:hAnsi="Times New Roman" w:cs="Times New Roman"/>
                <w:sz w:val="28"/>
                <w:szCs w:val="28"/>
              </w:rPr>
            </w:pPr>
            <w:r>
              <w:rPr>
                <w:rFonts w:hint="default" w:ascii="Times New Roman" w:hAnsi="Times New Roman" w:cs="Times New Roman"/>
                <w:sz w:val="28"/>
                <w:szCs w:val="28"/>
              </w:rPr>
              <w:t>type</w:t>
            </w:r>
          </w:p>
        </w:tc>
        <w:tc>
          <w:tcPr>
            <w:tcW w:w="1584" w:type="dxa"/>
          </w:tcPr>
          <w:p>
            <w:pPr>
              <w:pStyle w:val="13"/>
              <w:spacing w:before="19" w:line="248" w:lineRule="exact"/>
              <w:ind w:left="202"/>
              <w:rPr>
                <w:rFonts w:hint="default" w:ascii="Times New Roman" w:hAnsi="Times New Roman" w:cs="Times New Roman"/>
                <w:sz w:val="28"/>
                <w:szCs w:val="28"/>
              </w:rPr>
            </w:pPr>
            <w:r>
              <w:rPr>
                <w:rFonts w:hint="default" w:ascii="Times New Roman" w:hAnsi="Times New Roman" w:cs="Times New Roman"/>
                <w:sz w:val="28"/>
                <w:szCs w:val="28"/>
              </w:rPr>
              <w:t>vector</w:t>
            </w:r>
          </w:p>
        </w:tc>
        <w:tc>
          <w:tcPr>
            <w:tcW w:w="5046" w:type="dxa"/>
            <w:tcBorders>
              <w:right w:val="single" w:color="000000" w:sz="4" w:space="0"/>
            </w:tcBorders>
          </w:tcPr>
          <w:p>
            <w:pPr>
              <w:pStyle w:val="13"/>
              <w:spacing w:before="19" w:line="248" w:lineRule="exact"/>
              <w:ind w:left="202"/>
              <w:rPr>
                <w:rFonts w:hint="default" w:ascii="Times New Roman" w:hAnsi="Times New Roman" w:cs="Times New Roman"/>
                <w:sz w:val="28"/>
                <w:szCs w:val="28"/>
              </w:rPr>
            </w:pPr>
            <w:r>
              <w:rPr>
                <w:rFonts w:hint="default" w:ascii="Times New Roman" w:hAnsi="Times New Roman" w:cs="Times New Roman"/>
                <w:sz w:val="28"/>
                <w:szCs w:val="28"/>
              </w:rPr>
              <w:t>=array[1..n]of longint;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9" w:hRule="atLeast"/>
        </w:trPr>
        <w:tc>
          <w:tcPr>
            <w:tcW w:w="971" w:type="dxa"/>
            <w:tcBorders>
              <w:left w:val="single" w:color="000000" w:sz="4" w:space="0"/>
            </w:tcBorders>
          </w:tcPr>
          <w:p>
            <w:pPr>
              <w:pStyle w:val="13"/>
              <w:spacing w:before="19"/>
              <w:ind w:left="112"/>
              <w:rPr>
                <w:rFonts w:hint="default" w:ascii="Times New Roman" w:hAnsi="Times New Roman" w:cs="Times New Roman"/>
                <w:sz w:val="28"/>
                <w:szCs w:val="28"/>
              </w:rPr>
            </w:pPr>
            <w:r>
              <w:rPr>
                <w:rFonts w:hint="default" w:ascii="Times New Roman" w:hAnsi="Times New Roman" w:cs="Times New Roman"/>
                <w:sz w:val="28"/>
                <w:szCs w:val="28"/>
              </w:rPr>
              <w:t>var</w:t>
            </w:r>
          </w:p>
        </w:tc>
        <w:tc>
          <w:tcPr>
            <w:tcW w:w="1584" w:type="dxa"/>
          </w:tcPr>
          <w:p>
            <w:pPr>
              <w:pStyle w:val="13"/>
              <w:spacing w:before="19"/>
              <w:ind w:left="202"/>
              <w:rPr>
                <w:rFonts w:hint="default" w:ascii="Times New Roman" w:hAnsi="Times New Roman" w:cs="Times New Roman"/>
                <w:sz w:val="28"/>
                <w:szCs w:val="28"/>
              </w:rPr>
            </w:pPr>
            <w:r>
              <w:rPr>
                <w:rFonts w:hint="default" w:ascii="Times New Roman" w:hAnsi="Times New Roman" w:cs="Times New Roman"/>
                <w:sz w:val="28"/>
                <w:szCs w:val="28"/>
              </w:rPr>
              <w:t>cot</w:t>
            </w:r>
          </w:p>
        </w:tc>
        <w:tc>
          <w:tcPr>
            <w:tcW w:w="5046" w:type="dxa"/>
            <w:tcBorders>
              <w:right w:val="single" w:color="000000" w:sz="4" w:space="0"/>
            </w:tcBorders>
          </w:tcPr>
          <w:p>
            <w:pPr>
              <w:pStyle w:val="13"/>
              <w:spacing w:before="19"/>
              <w:ind w:left="202"/>
              <w:rPr>
                <w:rFonts w:hint="default" w:ascii="Times New Roman" w:hAnsi="Times New Roman" w:cs="Times New Roman"/>
                <w:sz w:val="28"/>
                <w:szCs w:val="28"/>
              </w:rPr>
            </w:pPr>
            <w:r>
              <w:rPr>
                <w:rFonts w:hint="default" w:ascii="Times New Roman" w:hAnsi="Times New Roman" w:cs="Times New Roman"/>
                <w:sz w:val="28"/>
                <w:szCs w:val="28"/>
              </w:rPr>
              <w:t>:array[1..n]of longint;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9" w:hRule="atLeast"/>
        </w:trPr>
        <w:tc>
          <w:tcPr>
            <w:tcW w:w="971" w:type="dxa"/>
            <w:tcBorders>
              <w:left w:val="single" w:color="000000" w:sz="4" w:space="0"/>
            </w:tcBorders>
          </w:tcPr>
          <w:p>
            <w:pPr>
              <w:pStyle w:val="13"/>
              <w:rPr>
                <w:rFonts w:hint="default" w:ascii="Times New Roman" w:hAnsi="Times New Roman" w:cs="Times New Roman"/>
                <w:sz w:val="28"/>
                <w:szCs w:val="28"/>
              </w:rPr>
            </w:pPr>
          </w:p>
        </w:tc>
        <w:tc>
          <w:tcPr>
            <w:tcW w:w="1584" w:type="dxa"/>
          </w:tcPr>
          <w:p>
            <w:pPr>
              <w:pStyle w:val="13"/>
              <w:spacing w:before="21" w:line="248" w:lineRule="exact"/>
              <w:ind w:left="202"/>
              <w:rPr>
                <w:rFonts w:hint="default" w:ascii="Times New Roman" w:hAnsi="Times New Roman" w:cs="Times New Roman"/>
                <w:sz w:val="28"/>
                <w:szCs w:val="28"/>
              </w:rPr>
            </w:pPr>
            <w:r>
              <w:rPr>
                <w:rFonts w:hint="default" w:ascii="Times New Roman" w:hAnsi="Times New Roman" w:cs="Times New Roman"/>
                <w:sz w:val="28"/>
                <w:szCs w:val="28"/>
              </w:rPr>
              <w:t>cheoChinh</w:t>
            </w:r>
          </w:p>
        </w:tc>
        <w:tc>
          <w:tcPr>
            <w:tcW w:w="5046" w:type="dxa"/>
            <w:tcBorders>
              <w:right w:val="single" w:color="000000" w:sz="4" w:space="0"/>
            </w:tcBorders>
          </w:tcPr>
          <w:p>
            <w:pPr>
              <w:pStyle w:val="13"/>
              <w:spacing w:before="21" w:line="248" w:lineRule="exact"/>
              <w:ind w:left="202"/>
              <w:rPr>
                <w:rFonts w:hint="default" w:ascii="Times New Roman" w:hAnsi="Times New Roman" w:cs="Times New Roman"/>
                <w:sz w:val="28"/>
                <w:szCs w:val="28"/>
              </w:rPr>
            </w:pPr>
            <w:r>
              <w:rPr>
                <w:rFonts w:hint="default" w:ascii="Times New Roman" w:hAnsi="Times New Roman" w:cs="Times New Roman"/>
                <w:sz w:val="28"/>
                <w:szCs w:val="28"/>
              </w:rPr>
              <w:t>:array[1-n..n-1]of longint;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9" w:hRule="atLeast"/>
        </w:trPr>
        <w:tc>
          <w:tcPr>
            <w:tcW w:w="971" w:type="dxa"/>
            <w:tcBorders>
              <w:left w:val="single" w:color="000000" w:sz="4" w:space="0"/>
            </w:tcBorders>
          </w:tcPr>
          <w:p>
            <w:pPr>
              <w:pStyle w:val="13"/>
              <w:rPr>
                <w:rFonts w:hint="default" w:ascii="Times New Roman" w:hAnsi="Times New Roman" w:cs="Times New Roman"/>
                <w:sz w:val="28"/>
                <w:szCs w:val="28"/>
              </w:rPr>
            </w:pPr>
          </w:p>
        </w:tc>
        <w:tc>
          <w:tcPr>
            <w:tcW w:w="1584" w:type="dxa"/>
          </w:tcPr>
          <w:p>
            <w:pPr>
              <w:pStyle w:val="13"/>
              <w:spacing w:before="19"/>
              <w:ind w:left="202"/>
              <w:rPr>
                <w:rFonts w:hint="default" w:ascii="Times New Roman" w:hAnsi="Times New Roman" w:cs="Times New Roman"/>
                <w:sz w:val="28"/>
                <w:szCs w:val="28"/>
              </w:rPr>
            </w:pPr>
            <w:r>
              <w:rPr>
                <w:rFonts w:hint="default" w:ascii="Times New Roman" w:hAnsi="Times New Roman" w:cs="Times New Roman"/>
                <w:sz w:val="28"/>
                <w:szCs w:val="28"/>
              </w:rPr>
              <w:t>cheoPhu</w:t>
            </w:r>
          </w:p>
        </w:tc>
        <w:tc>
          <w:tcPr>
            <w:tcW w:w="5046" w:type="dxa"/>
            <w:tcBorders>
              <w:right w:val="single" w:color="000000" w:sz="4" w:space="0"/>
            </w:tcBorders>
          </w:tcPr>
          <w:p>
            <w:pPr>
              <w:pStyle w:val="13"/>
              <w:spacing w:before="19"/>
              <w:ind w:left="202"/>
              <w:rPr>
                <w:rFonts w:hint="default" w:ascii="Times New Roman" w:hAnsi="Times New Roman" w:cs="Times New Roman"/>
                <w:sz w:val="28"/>
                <w:szCs w:val="28"/>
              </w:rPr>
            </w:pPr>
            <w:r>
              <w:rPr>
                <w:rFonts w:hint="default" w:ascii="Times New Roman" w:hAnsi="Times New Roman" w:cs="Times New Roman"/>
                <w:sz w:val="28"/>
                <w:szCs w:val="28"/>
              </w:rPr>
              <w:t>:array[1+1..n+n]of longint;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9" w:hRule="atLeast"/>
        </w:trPr>
        <w:tc>
          <w:tcPr>
            <w:tcW w:w="971" w:type="dxa"/>
            <w:tcBorders>
              <w:left w:val="single" w:color="000000" w:sz="4" w:space="0"/>
            </w:tcBorders>
          </w:tcPr>
          <w:p>
            <w:pPr>
              <w:pStyle w:val="13"/>
              <w:rPr>
                <w:rFonts w:hint="default" w:ascii="Times New Roman" w:hAnsi="Times New Roman" w:cs="Times New Roman"/>
                <w:sz w:val="28"/>
                <w:szCs w:val="28"/>
              </w:rPr>
            </w:pPr>
          </w:p>
        </w:tc>
        <w:tc>
          <w:tcPr>
            <w:tcW w:w="1584" w:type="dxa"/>
          </w:tcPr>
          <w:p>
            <w:pPr>
              <w:pStyle w:val="13"/>
              <w:spacing w:before="21" w:line="248" w:lineRule="exact"/>
              <w:ind w:left="202"/>
              <w:rPr>
                <w:rFonts w:hint="default" w:ascii="Times New Roman" w:hAnsi="Times New Roman" w:cs="Times New Roman"/>
                <w:sz w:val="28"/>
                <w:szCs w:val="28"/>
              </w:rPr>
            </w:pPr>
            <w:r>
              <w:rPr>
                <w:rFonts w:hint="default" w:ascii="Times New Roman" w:hAnsi="Times New Roman" w:cs="Times New Roman"/>
                <w:w w:val="100"/>
                <w:sz w:val="28"/>
                <w:szCs w:val="28"/>
              </w:rPr>
              <w:t>x</w:t>
            </w:r>
          </w:p>
        </w:tc>
        <w:tc>
          <w:tcPr>
            <w:tcW w:w="5046" w:type="dxa"/>
            <w:tcBorders>
              <w:right w:val="single" w:color="000000" w:sz="4" w:space="0"/>
            </w:tcBorders>
          </w:tcPr>
          <w:p>
            <w:pPr>
              <w:pStyle w:val="13"/>
              <w:spacing w:before="21" w:line="248" w:lineRule="exact"/>
              <w:ind w:left="202"/>
              <w:rPr>
                <w:rFonts w:hint="default" w:ascii="Times New Roman" w:hAnsi="Times New Roman" w:cs="Times New Roman"/>
                <w:sz w:val="28"/>
                <w:szCs w:val="28"/>
              </w:rPr>
            </w:pPr>
            <w:r>
              <w:rPr>
                <w:rFonts w:hint="default" w:ascii="Times New Roman" w:hAnsi="Times New Roman" w:cs="Times New Roman"/>
                <w:sz w:val="28"/>
                <w:szCs w:val="28"/>
              </w:rPr>
              <w:t>:vector;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39" w:hRule="atLeast"/>
        </w:trPr>
        <w:tc>
          <w:tcPr>
            <w:tcW w:w="7601" w:type="dxa"/>
            <w:gridSpan w:val="3"/>
            <w:tcBorders>
              <w:left w:val="single" w:color="000000" w:sz="4" w:space="0"/>
              <w:bottom w:val="single" w:color="000000" w:sz="4" w:space="0"/>
              <w:right w:val="single" w:color="000000" w:sz="4" w:space="0"/>
            </w:tcBorders>
          </w:tcPr>
          <w:p>
            <w:pPr>
              <w:pStyle w:val="13"/>
              <w:tabs>
                <w:tab w:val="left" w:pos="1036"/>
              </w:tabs>
              <w:spacing w:before="19" w:line="280" w:lineRule="auto"/>
              <w:ind w:left="112" w:right="3516"/>
              <w:rPr>
                <w:rFonts w:hint="default" w:ascii="Times New Roman" w:hAnsi="Times New Roman" w:cs="Times New Roman"/>
                <w:sz w:val="28"/>
                <w:szCs w:val="28"/>
              </w:rPr>
            </w:pPr>
            <w:r>
              <w:rPr>
                <w:rFonts w:hint="default" w:ascii="Times New Roman" w:hAnsi="Times New Roman" w:cs="Times New Roman"/>
                <w:sz w:val="28"/>
                <w:szCs w:val="28"/>
              </w:rPr>
              <w:t>procedure GhiNghiem(x:vector); var</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i</w:t>
            </w:r>
            <w:r>
              <w:rPr>
                <w:rFonts w:hint="default" w:ascii="Times New Roman" w:hAnsi="Times New Roman" w:cs="Times New Roman"/>
                <w:sz w:val="28"/>
                <w:szCs w:val="28"/>
              </w:rPr>
              <w:tab/>
            </w:r>
            <w:r>
              <w:rPr>
                <w:rFonts w:hint="default" w:ascii="Times New Roman" w:hAnsi="Times New Roman" w:cs="Times New Roman"/>
                <w:sz w:val="28"/>
                <w:szCs w:val="28"/>
              </w:rPr>
              <w:t>:longint;</w:t>
            </w:r>
          </w:p>
          <w:p>
            <w:pPr>
              <w:pStyle w:val="13"/>
              <w:spacing w:line="244" w:lineRule="exact"/>
              <w:ind w:left="244"/>
              <w:rPr>
                <w:rFonts w:hint="default" w:ascii="Times New Roman" w:hAnsi="Times New Roman" w:cs="Times New Roman"/>
                <w:sz w:val="28"/>
                <w:szCs w:val="28"/>
              </w:rPr>
            </w:pPr>
            <w:r>
              <w:rPr>
                <w:rFonts w:hint="default" w:ascii="Times New Roman" w:hAnsi="Times New Roman" w:cs="Times New Roman"/>
                <w:sz w:val="28"/>
                <w:szCs w:val="28"/>
              </w:rPr>
              <w:t>begin</w:t>
            </w:r>
          </w:p>
          <w:p>
            <w:pPr>
              <w:pStyle w:val="13"/>
              <w:spacing w:before="41" w:line="278" w:lineRule="auto"/>
              <w:ind w:left="508" w:right="2706"/>
              <w:rPr>
                <w:rFonts w:hint="default" w:ascii="Times New Roman" w:hAnsi="Times New Roman" w:cs="Times New Roman"/>
                <w:sz w:val="28"/>
                <w:szCs w:val="28"/>
              </w:rPr>
            </w:pPr>
            <w:r>
              <w:rPr>
                <w:rFonts w:hint="default" w:ascii="Times New Roman" w:hAnsi="Times New Roman" w:cs="Times New Roman"/>
                <w:sz w:val="28"/>
                <w:szCs w:val="28"/>
              </w:rPr>
              <w:t>for i:=1 to n do write(x[i],' '); writeln;</w:t>
            </w:r>
          </w:p>
          <w:p>
            <w:pPr>
              <w:pStyle w:val="13"/>
              <w:spacing w:before="1"/>
              <w:ind w:left="244"/>
              <w:rPr>
                <w:rFonts w:hint="default" w:ascii="Times New Roman" w:hAnsi="Times New Roman" w:cs="Times New Roman"/>
                <w:sz w:val="28"/>
                <w:szCs w:val="28"/>
              </w:rPr>
            </w:pPr>
            <w:r>
              <w:rPr>
                <w:rFonts w:hint="default" w:ascii="Times New Roman" w:hAnsi="Times New Roman" w:cs="Times New Roman"/>
                <w:sz w:val="28"/>
                <w:szCs w:val="28"/>
              </w:rPr>
              <w:t>end;</w:t>
            </w:r>
          </w:p>
          <w:p>
            <w:pPr>
              <w:pStyle w:val="13"/>
              <w:spacing w:before="38" w:line="280" w:lineRule="auto"/>
              <w:ind w:left="112" w:right="3762"/>
              <w:rPr>
                <w:rFonts w:hint="default" w:ascii="Times New Roman" w:hAnsi="Times New Roman" w:cs="Times New Roman"/>
                <w:sz w:val="28"/>
                <w:szCs w:val="28"/>
              </w:rPr>
            </w:pPr>
            <w:r>
              <w:rPr>
                <w:rFonts w:hint="default" w:ascii="Times New Roman" w:hAnsi="Times New Roman" w:cs="Times New Roman"/>
                <w:sz w:val="28"/>
                <w:szCs w:val="28"/>
              </w:rPr>
              <w:t>procedure xepHau(k:longint); var i :longint;</w:t>
            </w:r>
          </w:p>
          <w:p>
            <w:pPr>
              <w:pStyle w:val="13"/>
              <w:spacing w:line="244" w:lineRule="exact"/>
              <w:ind w:left="244"/>
              <w:rPr>
                <w:rFonts w:hint="default" w:ascii="Times New Roman" w:hAnsi="Times New Roman" w:cs="Times New Roman"/>
                <w:sz w:val="28"/>
                <w:szCs w:val="28"/>
              </w:rPr>
            </w:pPr>
            <w:r>
              <w:rPr>
                <w:rFonts w:hint="default" w:ascii="Times New Roman" w:hAnsi="Times New Roman" w:cs="Times New Roman"/>
                <w:sz w:val="28"/>
                <w:szCs w:val="28"/>
              </w:rPr>
              <w:t>begin</w:t>
            </w:r>
          </w:p>
          <w:p>
            <w:pPr>
              <w:pStyle w:val="13"/>
              <w:spacing w:before="42"/>
              <w:ind w:left="640"/>
              <w:rPr>
                <w:rFonts w:hint="default" w:ascii="Times New Roman" w:hAnsi="Times New Roman" w:cs="Times New Roman"/>
                <w:sz w:val="28"/>
                <w:szCs w:val="28"/>
              </w:rPr>
            </w:pPr>
            <w:r>
              <w:rPr>
                <w:rFonts w:hint="default" w:ascii="Times New Roman" w:hAnsi="Times New Roman" w:cs="Times New Roman"/>
                <w:sz w:val="28"/>
                <w:szCs w:val="28"/>
              </w:rPr>
              <w:t>for i:=1 to n do</w:t>
            </w:r>
          </w:p>
          <w:p>
            <w:pPr>
              <w:pStyle w:val="13"/>
              <w:tabs>
                <w:tab w:val="left" w:pos="1626"/>
                <w:tab w:val="left" w:pos="3404"/>
                <w:tab w:val="left" w:pos="4259"/>
                <w:tab w:val="left" w:pos="7090"/>
              </w:tabs>
              <w:spacing w:before="38"/>
              <w:ind w:left="112" w:right="101" w:firstLine="791"/>
              <w:rPr>
                <w:rFonts w:hint="default" w:ascii="Times New Roman" w:hAnsi="Times New Roman" w:cs="Times New Roman"/>
                <w:sz w:val="28"/>
                <w:szCs w:val="28"/>
              </w:rPr>
            </w:pPr>
            <w:r>
              <w:rPr>
                <w:rFonts w:hint="default" w:ascii="Times New Roman" w:hAnsi="Times New Roman" w:cs="Times New Roman"/>
                <w:sz w:val="28"/>
                <w:szCs w:val="28"/>
              </w:rPr>
              <w:t>if</w:t>
            </w:r>
            <w:r>
              <w:rPr>
                <w:rFonts w:hint="default" w:ascii="Times New Roman" w:hAnsi="Times New Roman" w:cs="Times New Roman"/>
                <w:sz w:val="28"/>
                <w:szCs w:val="28"/>
              </w:rPr>
              <w:tab/>
            </w:r>
            <w:r>
              <w:rPr>
                <w:rFonts w:hint="default" w:ascii="Times New Roman" w:hAnsi="Times New Roman" w:cs="Times New Roman"/>
                <w:sz w:val="28"/>
                <w:szCs w:val="28"/>
              </w:rPr>
              <w:t>(cot[i]=0)</w:t>
            </w:r>
            <w:r>
              <w:rPr>
                <w:rFonts w:hint="default" w:ascii="Times New Roman" w:hAnsi="Times New Roman" w:cs="Times New Roman"/>
                <w:sz w:val="28"/>
                <w:szCs w:val="28"/>
              </w:rPr>
              <w:tab/>
            </w:r>
            <w:r>
              <w:rPr>
                <w:rFonts w:hint="default" w:ascii="Times New Roman" w:hAnsi="Times New Roman" w:cs="Times New Roman"/>
                <w:sz w:val="28"/>
                <w:szCs w:val="28"/>
              </w:rPr>
              <w:t>and</w:t>
            </w:r>
            <w:r>
              <w:rPr>
                <w:rFonts w:hint="default" w:ascii="Times New Roman" w:hAnsi="Times New Roman" w:cs="Times New Roman"/>
                <w:sz w:val="28"/>
                <w:szCs w:val="28"/>
              </w:rPr>
              <w:tab/>
            </w:r>
            <w:r>
              <w:rPr>
                <w:rFonts w:hint="default" w:ascii="Times New Roman" w:hAnsi="Times New Roman" w:cs="Times New Roman"/>
                <w:sz w:val="28"/>
                <w:szCs w:val="28"/>
              </w:rPr>
              <w:t>(cheoChinh[k-i]=0)</w:t>
            </w:r>
            <w:r>
              <w:rPr>
                <w:rFonts w:hint="default" w:ascii="Times New Roman" w:hAnsi="Times New Roman" w:cs="Times New Roman"/>
                <w:sz w:val="28"/>
                <w:szCs w:val="28"/>
              </w:rPr>
              <w:tab/>
            </w:r>
            <w:r>
              <w:rPr>
                <w:rFonts w:hint="default" w:ascii="Times New Roman" w:hAnsi="Times New Roman" w:cs="Times New Roman"/>
                <w:spacing w:val="-7"/>
                <w:sz w:val="28"/>
                <w:szCs w:val="28"/>
              </w:rPr>
              <w:t xml:space="preserve">and </w:t>
            </w:r>
            <w:r>
              <w:rPr>
                <w:rFonts w:hint="default" w:ascii="Times New Roman" w:hAnsi="Times New Roman" w:cs="Times New Roman"/>
                <w:sz w:val="28"/>
                <w:szCs w:val="28"/>
              </w:rPr>
              <w:t>(cheoPhu[k+i]=0)</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then</w:t>
            </w:r>
          </w:p>
          <w:p>
            <w:pPr>
              <w:pStyle w:val="13"/>
              <w:spacing w:before="42"/>
              <w:ind w:left="1168"/>
              <w:rPr>
                <w:rFonts w:hint="default" w:ascii="Times New Roman" w:hAnsi="Times New Roman" w:cs="Times New Roman"/>
                <w:sz w:val="28"/>
                <w:szCs w:val="28"/>
              </w:rPr>
            </w:pPr>
            <w:r>
              <w:rPr>
                <w:rFonts w:hint="default" w:ascii="Times New Roman" w:hAnsi="Times New Roman" w:cs="Times New Roman"/>
                <w:sz w:val="28"/>
                <w:szCs w:val="28"/>
              </w:rPr>
              <w:t>begin</w:t>
            </w:r>
          </w:p>
          <w:p>
            <w:pPr>
              <w:pStyle w:val="13"/>
              <w:spacing w:before="39"/>
              <w:ind w:left="1564"/>
              <w:rPr>
                <w:rFonts w:hint="default" w:ascii="Times New Roman" w:hAnsi="Times New Roman" w:cs="Times New Roman"/>
                <w:sz w:val="28"/>
                <w:szCs w:val="28"/>
              </w:rPr>
            </w:pPr>
            <w:r>
              <w:rPr>
                <w:rFonts w:hint="default" w:ascii="Times New Roman" w:hAnsi="Times New Roman" w:cs="Times New Roman"/>
                <w:sz w:val="28"/>
                <w:szCs w:val="28"/>
              </w:rPr>
              <w:t>x[k]:=i;</w:t>
            </w:r>
          </w:p>
          <w:p>
            <w:pPr>
              <w:pStyle w:val="13"/>
              <w:spacing w:before="41" w:line="278" w:lineRule="auto"/>
              <w:ind w:left="1564" w:right="3648"/>
              <w:rPr>
                <w:rFonts w:hint="default" w:ascii="Times New Roman" w:hAnsi="Times New Roman" w:cs="Times New Roman"/>
                <w:sz w:val="28"/>
                <w:szCs w:val="28"/>
              </w:rPr>
            </w:pPr>
            <w:r>
              <w:rPr>
                <w:rFonts w:hint="default" w:ascii="Times New Roman" w:hAnsi="Times New Roman" w:cs="Times New Roman"/>
                <w:sz w:val="28"/>
                <w:szCs w:val="28"/>
              </w:rPr>
              <w:t>cot[i]:=1; cheoChinh[k-i]:=1; CheoPhu[k+i]:=1;</w:t>
            </w:r>
          </w:p>
          <w:p>
            <w:pPr>
              <w:pStyle w:val="13"/>
              <w:spacing w:line="280" w:lineRule="auto"/>
              <w:ind w:left="1696" w:right="2838" w:hanging="132"/>
              <w:rPr>
                <w:rFonts w:hint="default" w:ascii="Times New Roman" w:hAnsi="Times New Roman" w:cs="Times New Roman"/>
                <w:sz w:val="28"/>
                <w:szCs w:val="28"/>
              </w:rPr>
            </w:pPr>
            <w:r>
              <w:rPr>
                <w:rFonts w:hint="default" w:ascii="Times New Roman" w:hAnsi="Times New Roman" w:cs="Times New Roman"/>
                <w:sz w:val="28"/>
                <w:szCs w:val="28"/>
              </w:rPr>
              <w:t>if k=n then GhiNghiem(x) else xepHau(k+1);</w:t>
            </w:r>
          </w:p>
          <w:p>
            <w:pPr>
              <w:pStyle w:val="13"/>
              <w:spacing w:line="240" w:lineRule="exact"/>
              <w:ind w:left="1564"/>
              <w:rPr>
                <w:rFonts w:hint="default" w:ascii="Times New Roman" w:hAnsi="Times New Roman" w:cs="Times New Roman"/>
                <w:sz w:val="28"/>
                <w:szCs w:val="28"/>
              </w:rPr>
            </w:pPr>
            <w:r>
              <w:rPr>
                <w:rFonts w:hint="default" w:ascii="Times New Roman" w:hAnsi="Times New Roman" w:cs="Times New Roman"/>
                <w:sz w:val="28"/>
                <w:szCs w:val="28"/>
              </w:rPr>
              <w:t>cot[i]:=0;</w:t>
            </w:r>
          </w:p>
        </w:tc>
      </w:tr>
    </w:tbl>
    <w:p>
      <w:pPr>
        <w:spacing w:after="0" w:line="240" w:lineRule="exact"/>
        <w:rPr>
          <w:rFonts w:hint="default" w:ascii="Times New Roman" w:hAnsi="Times New Roman" w:cs="Times New Roman"/>
          <w:sz w:val="28"/>
          <w:szCs w:val="28"/>
        </w:rPr>
        <w:sectPr>
          <w:pgSz w:w="11900" w:h="16840"/>
          <w:pgMar w:top="1600" w:right="1680" w:bottom="2400" w:left="1680" w:header="0" w:footer="2216"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5" w:after="1"/>
        <w:rPr>
          <w:rFonts w:hint="default" w:ascii="Times New Roman" w:hAnsi="Times New Roman" w:cs="Times New Roman"/>
          <w:sz w:val="28"/>
          <w:szCs w:val="28"/>
        </w:rPr>
      </w:pPr>
    </w:p>
    <w:p>
      <w:pPr>
        <w:pStyle w:val="7"/>
        <w:ind w:left="748"/>
        <w:rPr>
          <w:rFonts w:hint="default" w:ascii="Times New Roman" w:hAnsi="Times New Roman" w:cs="Times New Roman"/>
          <w:sz w:val="28"/>
          <w:szCs w:val="28"/>
        </w:rPr>
      </w:pPr>
      <w:r>
        <w:rPr>
          <w:rFonts w:hint="default" w:ascii="Times New Roman" w:hAnsi="Times New Roman" w:cs="Times New Roman"/>
          <w:sz w:val="28"/>
          <w:szCs w:val="28"/>
        </w:rPr>
        <w:pict>
          <v:shape id="_x0000_s1254" o:spid="_x0000_s1254" o:spt="202" type="#_x0000_t202" style="height:145.1pt;width:380.05pt;" filled="f" stroked="t" coordsize="21600,21600">
            <v:path/>
            <v:fill on="f" focussize="0,0"/>
            <v:stroke weight="0.480157480314961pt" color="#000000"/>
            <v:imagedata o:title=""/>
            <o:lock v:ext="edit"/>
            <v:textbox inset="0mm,0mm,0mm,0mm">
              <w:txbxContent>
                <w:p>
                  <w:pPr>
                    <w:spacing w:before="25" w:line="278" w:lineRule="auto"/>
                    <w:ind w:left="1559" w:right="3636" w:firstLine="0"/>
                    <w:jc w:val="left"/>
                    <w:rPr>
                      <w:rFonts w:ascii="Courier New"/>
                      <w:sz w:val="22"/>
                    </w:rPr>
                  </w:pPr>
                  <w:r>
                    <w:rPr>
                      <w:rFonts w:ascii="Courier New"/>
                      <w:sz w:val="22"/>
                    </w:rPr>
                    <w:t>cheoChinh[k-i]:=0; CheoPhu[k+i]:=0;</w:t>
                  </w:r>
                </w:p>
                <w:p>
                  <w:pPr>
                    <w:spacing w:before="1"/>
                    <w:ind w:left="1163" w:right="0" w:firstLine="0"/>
                    <w:jc w:val="left"/>
                    <w:rPr>
                      <w:rFonts w:ascii="Courier New"/>
                      <w:sz w:val="22"/>
                    </w:rPr>
                  </w:pPr>
                  <w:r>
                    <w:rPr>
                      <w:rFonts w:ascii="Courier New"/>
                      <w:sz w:val="22"/>
                    </w:rPr>
                    <w:t>end;</w:t>
                  </w:r>
                </w:p>
                <w:p>
                  <w:pPr>
                    <w:spacing w:before="38" w:line="280" w:lineRule="auto"/>
                    <w:ind w:left="107" w:right="6804" w:firstLine="131"/>
                    <w:jc w:val="left"/>
                    <w:rPr>
                      <w:rFonts w:ascii="Courier New"/>
                      <w:sz w:val="22"/>
                    </w:rPr>
                  </w:pPr>
                  <w:r>
                    <w:rPr>
                      <w:rFonts w:ascii="Courier New"/>
                      <w:sz w:val="22"/>
                    </w:rPr>
                    <w:t>end; BEGIN</w:t>
                  </w:r>
                </w:p>
                <w:p>
                  <w:pPr>
                    <w:spacing w:before="0" w:line="278" w:lineRule="auto"/>
                    <w:ind w:left="371" w:right="1919" w:firstLine="0"/>
                    <w:jc w:val="left"/>
                    <w:rPr>
                      <w:rFonts w:ascii="Courier New"/>
                      <w:sz w:val="22"/>
                    </w:rPr>
                  </w:pPr>
                  <w:r>
                    <w:rPr>
                      <w:rFonts w:ascii="Courier New"/>
                      <w:sz w:val="22"/>
                    </w:rPr>
                    <w:t>fillchar(cot,sizeof(cot),0); fillchar(cheoChinh,sizeof(cheoChinh),0); fillchar(cheoPhu,sizeof(cheoPhu),0); xepHau(1);</w:t>
                  </w:r>
                </w:p>
                <w:p>
                  <w:pPr>
                    <w:spacing w:before="0"/>
                    <w:ind w:left="107" w:right="0" w:firstLine="0"/>
                    <w:jc w:val="left"/>
                    <w:rPr>
                      <w:rFonts w:ascii="Courier New"/>
                      <w:sz w:val="22"/>
                    </w:rPr>
                  </w:pPr>
                  <w:r>
                    <w:rPr>
                      <w:rFonts w:ascii="Courier New"/>
                      <w:sz w:val="22"/>
                    </w:rPr>
                    <w:t>END.</w:t>
                  </w:r>
                </w:p>
              </w:txbxContent>
            </v:textbox>
            <w10:wrap type="none"/>
            <w10:anchorlock/>
          </v:shape>
        </w:pict>
      </w:r>
    </w:p>
    <w:p>
      <w:pPr>
        <w:pStyle w:val="7"/>
        <w:spacing w:before="15" w:line="264" w:lineRule="auto"/>
        <w:ind w:left="304" w:right="296"/>
        <w:rPr>
          <w:rFonts w:hint="default" w:ascii="Times New Roman" w:hAnsi="Times New Roman" w:cs="Times New Roman"/>
          <w:sz w:val="28"/>
          <w:szCs w:val="28"/>
        </w:rPr>
      </w:pPr>
      <w:r>
        <w:rPr>
          <w:rFonts w:hint="default" w:ascii="Times New Roman" w:hAnsi="Times New Roman" w:cs="Times New Roman"/>
          <w:sz w:val="28"/>
          <w:szCs w:val="28"/>
        </w:rPr>
        <w:t xml:space="preserve">Bài toán xếp hậu có tất cả 92 nghiệm, mười nghiệm </w:t>
      </w:r>
      <w:r>
        <w:rPr>
          <w:rFonts w:hint="default" w:cs="Times New Roman"/>
          <w:sz w:val="28"/>
          <w:szCs w:val="28"/>
          <w:lang w:val="en-US"/>
        </w:rPr>
        <w:t>đ</w:t>
      </w:r>
      <w:r>
        <w:rPr>
          <w:rFonts w:hint="default" w:ascii="Times New Roman" w:hAnsi="Times New Roman" w:cs="Times New Roman"/>
          <w:sz w:val="28"/>
          <w:szCs w:val="28"/>
        </w:rPr>
        <w:t xml:space="preserve">ầu tiên mà chương trình tìm </w:t>
      </w:r>
      <w:r>
        <w:rPr>
          <w:rFonts w:hint="default" w:cs="Times New Roman"/>
          <w:sz w:val="28"/>
          <w:szCs w:val="28"/>
          <w:lang w:val="en-US"/>
        </w:rPr>
        <w:t>đ</w:t>
      </w:r>
      <w:r>
        <w:rPr>
          <w:rFonts w:hint="default" w:ascii="Times New Roman" w:hAnsi="Times New Roman" w:cs="Times New Roman"/>
          <w:sz w:val="28"/>
          <w:szCs w:val="28"/>
        </w:rPr>
        <w:t>ược là:</w:t>
      </w:r>
    </w:p>
    <w:p>
      <w:pPr>
        <w:pStyle w:val="7"/>
        <w:spacing w:before="4"/>
        <w:rPr>
          <w:rFonts w:hint="default" w:ascii="Times New Roman" w:hAnsi="Times New Roman" w:cs="Times New Roman"/>
          <w:sz w:val="28"/>
          <w:szCs w:val="28"/>
        </w:rPr>
      </w:pPr>
    </w:p>
    <w:tbl>
      <w:tblPr>
        <w:tblStyle w:val="6"/>
        <w:tblW w:w="0" w:type="auto"/>
        <w:tblInd w:w="75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839"/>
        <w:gridCol w:w="264"/>
        <w:gridCol w:w="264"/>
        <w:gridCol w:w="264"/>
        <w:gridCol w:w="264"/>
        <w:gridCol w:w="264"/>
        <w:gridCol w:w="264"/>
        <w:gridCol w:w="517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93" w:hRule="atLeast"/>
        </w:trPr>
        <w:tc>
          <w:tcPr>
            <w:tcW w:w="839" w:type="dxa"/>
            <w:tcBorders>
              <w:top w:val="single" w:color="000000" w:sz="4" w:space="0"/>
              <w:left w:val="single" w:color="000000" w:sz="4" w:space="0"/>
            </w:tcBorders>
          </w:tcPr>
          <w:p>
            <w:pPr>
              <w:pStyle w:val="13"/>
              <w:spacing w:before="25" w:line="248" w:lineRule="exact"/>
              <w:ind w:right="59"/>
              <w:jc w:val="right"/>
              <w:rPr>
                <w:rFonts w:hint="default" w:ascii="Times New Roman" w:hAnsi="Times New Roman" w:cs="Times New Roman"/>
                <w:sz w:val="28"/>
                <w:szCs w:val="28"/>
              </w:rPr>
            </w:pPr>
            <w:r>
              <w:rPr>
                <w:rFonts w:hint="default" w:ascii="Times New Roman" w:hAnsi="Times New Roman" w:cs="Times New Roman"/>
                <w:sz w:val="28"/>
                <w:szCs w:val="28"/>
              </w:rPr>
              <w:t>1. 1</w:t>
            </w:r>
          </w:p>
        </w:tc>
        <w:tc>
          <w:tcPr>
            <w:tcW w:w="264" w:type="dxa"/>
            <w:tcBorders>
              <w:top w:val="single" w:color="000000" w:sz="4" w:space="0"/>
            </w:tcBorders>
          </w:tcPr>
          <w:p>
            <w:pPr>
              <w:pStyle w:val="13"/>
              <w:spacing w:before="25" w:line="248" w:lineRule="exact"/>
              <w:ind w:left="9"/>
              <w:jc w:val="center"/>
              <w:rPr>
                <w:rFonts w:hint="default" w:ascii="Times New Roman" w:hAnsi="Times New Roman" w:cs="Times New Roman"/>
                <w:sz w:val="28"/>
                <w:szCs w:val="28"/>
              </w:rPr>
            </w:pPr>
            <w:r>
              <w:rPr>
                <w:rFonts w:hint="default" w:ascii="Times New Roman" w:hAnsi="Times New Roman" w:cs="Times New Roman"/>
                <w:w w:val="100"/>
                <w:sz w:val="28"/>
                <w:szCs w:val="28"/>
              </w:rPr>
              <w:t>5</w:t>
            </w:r>
          </w:p>
        </w:tc>
        <w:tc>
          <w:tcPr>
            <w:tcW w:w="264" w:type="dxa"/>
            <w:tcBorders>
              <w:top w:val="single" w:color="000000" w:sz="4" w:space="0"/>
            </w:tcBorders>
          </w:tcPr>
          <w:p>
            <w:pPr>
              <w:pStyle w:val="13"/>
              <w:spacing w:before="25" w:line="248" w:lineRule="exact"/>
              <w:ind w:left="9"/>
              <w:jc w:val="center"/>
              <w:rPr>
                <w:rFonts w:hint="default" w:ascii="Times New Roman" w:hAnsi="Times New Roman" w:cs="Times New Roman"/>
                <w:sz w:val="28"/>
                <w:szCs w:val="28"/>
              </w:rPr>
            </w:pPr>
            <w:r>
              <w:rPr>
                <w:rFonts w:hint="default" w:ascii="Times New Roman" w:hAnsi="Times New Roman" w:cs="Times New Roman"/>
                <w:w w:val="100"/>
                <w:sz w:val="28"/>
                <w:szCs w:val="28"/>
              </w:rPr>
              <w:t>8</w:t>
            </w:r>
          </w:p>
        </w:tc>
        <w:tc>
          <w:tcPr>
            <w:tcW w:w="264" w:type="dxa"/>
            <w:tcBorders>
              <w:top w:val="single" w:color="000000" w:sz="4" w:space="0"/>
            </w:tcBorders>
          </w:tcPr>
          <w:p>
            <w:pPr>
              <w:pStyle w:val="13"/>
              <w:spacing w:before="25" w:line="248" w:lineRule="exact"/>
              <w:ind w:left="70"/>
              <w:rPr>
                <w:rFonts w:hint="default" w:ascii="Times New Roman" w:hAnsi="Times New Roman" w:cs="Times New Roman"/>
                <w:sz w:val="28"/>
                <w:szCs w:val="28"/>
              </w:rPr>
            </w:pPr>
            <w:r>
              <w:rPr>
                <w:rFonts w:hint="default" w:ascii="Times New Roman" w:hAnsi="Times New Roman" w:cs="Times New Roman"/>
                <w:w w:val="100"/>
                <w:sz w:val="28"/>
                <w:szCs w:val="28"/>
              </w:rPr>
              <w:t>6</w:t>
            </w:r>
          </w:p>
        </w:tc>
        <w:tc>
          <w:tcPr>
            <w:tcW w:w="264" w:type="dxa"/>
            <w:tcBorders>
              <w:top w:val="single" w:color="000000" w:sz="4" w:space="0"/>
            </w:tcBorders>
          </w:tcPr>
          <w:p>
            <w:pPr>
              <w:pStyle w:val="13"/>
              <w:spacing w:before="25" w:line="248" w:lineRule="exact"/>
              <w:ind w:left="9"/>
              <w:jc w:val="center"/>
              <w:rPr>
                <w:rFonts w:hint="default" w:ascii="Times New Roman" w:hAnsi="Times New Roman" w:cs="Times New Roman"/>
                <w:sz w:val="28"/>
                <w:szCs w:val="28"/>
              </w:rPr>
            </w:pPr>
            <w:r>
              <w:rPr>
                <w:rFonts w:hint="default" w:ascii="Times New Roman" w:hAnsi="Times New Roman" w:cs="Times New Roman"/>
                <w:w w:val="100"/>
                <w:sz w:val="28"/>
                <w:szCs w:val="28"/>
              </w:rPr>
              <w:t>3</w:t>
            </w:r>
          </w:p>
        </w:tc>
        <w:tc>
          <w:tcPr>
            <w:tcW w:w="264" w:type="dxa"/>
            <w:tcBorders>
              <w:top w:val="single" w:color="000000" w:sz="4" w:space="0"/>
            </w:tcBorders>
          </w:tcPr>
          <w:p>
            <w:pPr>
              <w:pStyle w:val="13"/>
              <w:spacing w:before="25" w:line="248" w:lineRule="exact"/>
              <w:ind w:right="59"/>
              <w:jc w:val="right"/>
              <w:rPr>
                <w:rFonts w:hint="default" w:ascii="Times New Roman" w:hAnsi="Times New Roman" w:cs="Times New Roman"/>
                <w:sz w:val="28"/>
                <w:szCs w:val="28"/>
              </w:rPr>
            </w:pPr>
            <w:r>
              <w:rPr>
                <w:rFonts w:hint="default" w:ascii="Times New Roman" w:hAnsi="Times New Roman" w:cs="Times New Roman"/>
                <w:w w:val="100"/>
                <w:sz w:val="28"/>
                <w:szCs w:val="28"/>
              </w:rPr>
              <w:t>7</w:t>
            </w:r>
          </w:p>
        </w:tc>
        <w:tc>
          <w:tcPr>
            <w:tcW w:w="264" w:type="dxa"/>
            <w:tcBorders>
              <w:top w:val="single" w:color="000000" w:sz="4" w:space="0"/>
            </w:tcBorders>
          </w:tcPr>
          <w:p>
            <w:pPr>
              <w:pStyle w:val="13"/>
              <w:spacing w:before="25" w:line="248" w:lineRule="exact"/>
              <w:ind w:left="8"/>
              <w:jc w:val="center"/>
              <w:rPr>
                <w:rFonts w:hint="default" w:ascii="Times New Roman" w:hAnsi="Times New Roman" w:cs="Times New Roman"/>
                <w:sz w:val="28"/>
                <w:szCs w:val="28"/>
              </w:rPr>
            </w:pPr>
            <w:r>
              <w:rPr>
                <w:rFonts w:hint="default" w:ascii="Times New Roman" w:hAnsi="Times New Roman" w:cs="Times New Roman"/>
                <w:w w:val="100"/>
                <w:sz w:val="28"/>
                <w:szCs w:val="28"/>
              </w:rPr>
              <w:t>2</w:t>
            </w:r>
          </w:p>
        </w:tc>
        <w:tc>
          <w:tcPr>
            <w:tcW w:w="5178" w:type="dxa"/>
            <w:tcBorders>
              <w:top w:val="single" w:color="000000" w:sz="4" w:space="0"/>
              <w:right w:val="single" w:color="000000" w:sz="4" w:space="0"/>
            </w:tcBorders>
          </w:tcPr>
          <w:p>
            <w:pPr>
              <w:pStyle w:val="13"/>
              <w:spacing w:before="25" w:line="248" w:lineRule="exact"/>
              <w:ind w:left="70"/>
              <w:rPr>
                <w:rFonts w:hint="default" w:ascii="Times New Roman" w:hAnsi="Times New Roman" w:cs="Times New Roman"/>
                <w:sz w:val="28"/>
                <w:szCs w:val="28"/>
              </w:rPr>
            </w:pPr>
            <w:r>
              <w:rPr>
                <w:rFonts w:hint="default" w:ascii="Times New Roman" w:hAnsi="Times New Roman" w:cs="Times New Roman"/>
                <w:w w:val="100"/>
                <w:sz w:val="28"/>
                <w:szCs w:val="28"/>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7" w:hRule="atLeast"/>
        </w:trPr>
        <w:tc>
          <w:tcPr>
            <w:tcW w:w="839" w:type="dxa"/>
            <w:tcBorders>
              <w:left w:val="single" w:color="000000" w:sz="4" w:space="0"/>
            </w:tcBorders>
          </w:tcPr>
          <w:p>
            <w:pPr>
              <w:pStyle w:val="13"/>
              <w:spacing w:before="19" w:line="248" w:lineRule="exact"/>
              <w:ind w:right="59"/>
              <w:jc w:val="right"/>
              <w:rPr>
                <w:rFonts w:hint="default" w:ascii="Times New Roman" w:hAnsi="Times New Roman" w:cs="Times New Roman"/>
                <w:sz w:val="28"/>
                <w:szCs w:val="28"/>
              </w:rPr>
            </w:pPr>
            <w:r>
              <w:rPr>
                <w:rFonts w:hint="default" w:ascii="Times New Roman" w:hAnsi="Times New Roman" w:cs="Times New Roman"/>
                <w:sz w:val="28"/>
                <w:szCs w:val="28"/>
              </w:rPr>
              <w:t>2. 1</w:t>
            </w:r>
          </w:p>
        </w:tc>
        <w:tc>
          <w:tcPr>
            <w:tcW w:w="264" w:type="dxa"/>
          </w:tcPr>
          <w:p>
            <w:pPr>
              <w:pStyle w:val="13"/>
              <w:spacing w:before="19" w:line="248" w:lineRule="exact"/>
              <w:ind w:left="9"/>
              <w:jc w:val="center"/>
              <w:rPr>
                <w:rFonts w:hint="default" w:ascii="Times New Roman" w:hAnsi="Times New Roman" w:cs="Times New Roman"/>
                <w:sz w:val="28"/>
                <w:szCs w:val="28"/>
              </w:rPr>
            </w:pPr>
            <w:r>
              <w:rPr>
                <w:rFonts w:hint="default" w:ascii="Times New Roman" w:hAnsi="Times New Roman" w:cs="Times New Roman"/>
                <w:w w:val="100"/>
                <w:sz w:val="28"/>
                <w:szCs w:val="28"/>
              </w:rPr>
              <w:t>6</w:t>
            </w:r>
          </w:p>
        </w:tc>
        <w:tc>
          <w:tcPr>
            <w:tcW w:w="264" w:type="dxa"/>
          </w:tcPr>
          <w:p>
            <w:pPr>
              <w:pStyle w:val="13"/>
              <w:spacing w:before="19" w:line="248" w:lineRule="exact"/>
              <w:ind w:left="9"/>
              <w:jc w:val="center"/>
              <w:rPr>
                <w:rFonts w:hint="default" w:ascii="Times New Roman" w:hAnsi="Times New Roman" w:cs="Times New Roman"/>
                <w:sz w:val="28"/>
                <w:szCs w:val="28"/>
              </w:rPr>
            </w:pPr>
            <w:r>
              <w:rPr>
                <w:rFonts w:hint="default" w:ascii="Times New Roman" w:hAnsi="Times New Roman" w:cs="Times New Roman"/>
                <w:w w:val="100"/>
                <w:sz w:val="28"/>
                <w:szCs w:val="28"/>
              </w:rPr>
              <w:t>8</w:t>
            </w:r>
          </w:p>
        </w:tc>
        <w:tc>
          <w:tcPr>
            <w:tcW w:w="264" w:type="dxa"/>
          </w:tcPr>
          <w:p>
            <w:pPr>
              <w:pStyle w:val="13"/>
              <w:spacing w:before="19" w:line="248" w:lineRule="exact"/>
              <w:ind w:left="70"/>
              <w:rPr>
                <w:rFonts w:hint="default" w:ascii="Times New Roman" w:hAnsi="Times New Roman" w:cs="Times New Roman"/>
                <w:sz w:val="28"/>
                <w:szCs w:val="28"/>
              </w:rPr>
            </w:pPr>
            <w:r>
              <w:rPr>
                <w:rFonts w:hint="default" w:ascii="Times New Roman" w:hAnsi="Times New Roman" w:cs="Times New Roman"/>
                <w:w w:val="100"/>
                <w:sz w:val="28"/>
                <w:szCs w:val="28"/>
              </w:rPr>
              <w:t>3</w:t>
            </w:r>
          </w:p>
        </w:tc>
        <w:tc>
          <w:tcPr>
            <w:tcW w:w="264" w:type="dxa"/>
          </w:tcPr>
          <w:p>
            <w:pPr>
              <w:pStyle w:val="13"/>
              <w:spacing w:before="19" w:line="248" w:lineRule="exact"/>
              <w:ind w:left="9"/>
              <w:jc w:val="center"/>
              <w:rPr>
                <w:rFonts w:hint="default" w:ascii="Times New Roman" w:hAnsi="Times New Roman" w:cs="Times New Roman"/>
                <w:sz w:val="28"/>
                <w:szCs w:val="28"/>
              </w:rPr>
            </w:pPr>
            <w:r>
              <w:rPr>
                <w:rFonts w:hint="default" w:ascii="Times New Roman" w:hAnsi="Times New Roman" w:cs="Times New Roman"/>
                <w:w w:val="100"/>
                <w:sz w:val="28"/>
                <w:szCs w:val="28"/>
              </w:rPr>
              <w:t>7</w:t>
            </w:r>
          </w:p>
        </w:tc>
        <w:tc>
          <w:tcPr>
            <w:tcW w:w="264" w:type="dxa"/>
          </w:tcPr>
          <w:p>
            <w:pPr>
              <w:pStyle w:val="13"/>
              <w:spacing w:before="19" w:line="248" w:lineRule="exact"/>
              <w:ind w:right="59"/>
              <w:jc w:val="right"/>
              <w:rPr>
                <w:rFonts w:hint="default" w:ascii="Times New Roman" w:hAnsi="Times New Roman" w:cs="Times New Roman"/>
                <w:sz w:val="28"/>
                <w:szCs w:val="28"/>
              </w:rPr>
            </w:pPr>
            <w:r>
              <w:rPr>
                <w:rFonts w:hint="default" w:ascii="Times New Roman" w:hAnsi="Times New Roman" w:cs="Times New Roman"/>
                <w:w w:val="100"/>
                <w:sz w:val="28"/>
                <w:szCs w:val="28"/>
              </w:rPr>
              <w:t>4</w:t>
            </w:r>
          </w:p>
        </w:tc>
        <w:tc>
          <w:tcPr>
            <w:tcW w:w="264" w:type="dxa"/>
          </w:tcPr>
          <w:p>
            <w:pPr>
              <w:pStyle w:val="13"/>
              <w:spacing w:before="19" w:line="248" w:lineRule="exact"/>
              <w:ind w:left="8"/>
              <w:jc w:val="center"/>
              <w:rPr>
                <w:rFonts w:hint="default" w:ascii="Times New Roman" w:hAnsi="Times New Roman" w:cs="Times New Roman"/>
                <w:sz w:val="28"/>
                <w:szCs w:val="28"/>
              </w:rPr>
            </w:pPr>
            <w:r>
              <w:rPr>
                <w:rFonts w:hint="default" w:ascii="Times New Roman" w:hAnsi="Times New Roman" w:cs="Times New Roman"/>
                <w:w w:val="100"/>
                <w:sz w:val="28"/>
                <w:szCs w:val="28"/>
              </w:rPr>
              <w:t>2</w:t>
            </w:r>
          </w:p>
        </w:tc>
        <w:tc>
          <w:tcPr>
            <w:tcW w:w="5178" w:type="dxa"/>
            <w:tcBorders>
              <w:right w:val="single" w:color="000000" w:sz="4" w:space="0"/>
            </w:tcBorders>
          </w:tcPr>
          <w:p>
            <w:pPr>
              <w:pStyle w:val="13"/>
              <w:spacing w:before="19" w:line="248" w:lineRule="exact"/>
              <w:ind w:left="70"/>
              <w:rPr>
                <w:rFonts w:hint="default" w:ascii="Times New Roman" w:hAnsi="Times New Roman" w:cs="Times New Roman"/>
                <w:sz w:val="28"/>
                <w:szCs w:val="28"/>
              </w:rPr>
            </w:pPr>
            <w:r>
              <w:rPr>
                <w:rFonts w:hint="default" w:ascii="Times New Roman" w:hAnsi="Times New Roman" w:cs="Times New Roman"/>
                <w:w w:val="100"/>
                <w:sz w:val="28"/>
                <w:szCs w:val="28"/>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9" w:hRule="atLeast"/>
        </w:trPr>
        <w:tc>
          <w:tcPr>
            <w:tcW w:w="839" w:type="dxa"/>
            <w:tcBorders>
              <w:left w:val="single" w:color="000000" w:sz="4" w:space="0"/>
            </w:tcBorders>
          </w:tcPr>
          <w:p>
            <w:pPr>
              <w:pStyle w:val="13"/>
              <w:spacing w:before="19"/>
              <w:ind w:right="59"/>
              <w:jc w:val="right"/>
              <w:rPr>
                <w:rFonts w:hint="default" w:ascii="Times New Roman" w:hAnsi="Times New Roman" w:cs="Times New Roman"/>
                <w:sz w:val="28"/>
                <w:szCs w:val="28"/>
              </w:rPr>
            </w:pPr>
            <w:r>
              <w:rPr>
                <w:rFonts w:hint="default" w:ascii="Times New Roman" w:hAnsi="Times New Roman" w:cs="Times New Roman"/>
                <w:sz w:val="28"/>
                <w:szCs w:val="28"/>
              </w:rPr>
              <w:t>3. 1</w:t>
            </w:r>
          </w:p>
        </w:tc>
        <w:tc>
          <w:tcPr>
            <w:tcW w:w="264" w:type="dxa"/>
          </w:tcPr>
          <w:p>
            <w:pPr>
              <w:pStyle w:val="13"/>
              <w:spacing w:before="19"/>
              <w:ind w:left="9"/>
              <w:jc w:val="center"/>
              <w:rPr>
                <w:rFonts w:hint="default" w:ascii="Times New Roman" w:hAnsi="Times New Roman" w:cs="Times New Roman"/>
                <w:sz w:val="28"/>
                <w:szCs w:val="28"/>
              </w:rPr>
            </w:pPr>
            <w:r>
              <w:rPr>
                <w:rFonts w:hint="default" w:ascii="Times New Roman" w:hAnsi="Times New Roman" w:cs="Times New Roman"/>
                <w:w w:val="100"/>
                <w:sz w:val="28"/>
                <w:szCs w:val="28"/>
              </w:rPr>
              <w:t>7</w:t>
            </w:r>
          </w:p>
        </w:tc>
        <w:tc>
          <w:tcPr>
            <w:tcW w:w="264" w:type="dxa"/>
          </w:tcPr>
          <w:p>
            <w:pPr>
              <w:pStyle w:val="13"/>
              <w:spacing w:before="19"/>
              <w:ind w:left="9"/>
              <w:jc w:val="center"/>
              <w:rPr>
                <w:rFonts w:hint="default" w:ascii="Times New Roman" w:hAnsi="Times New Roman" w:cs="Times New Roman"/>
                <w:sz w:val="28"/>
                <w:szCs w:val="28"/>
              </w:rPr>
            </w:pPr>
            <w:r>
              <w:rPr>
                <w:rFonts w:hint="default" w:ascii="Times New Roman" w:hAnsi="Times New Roman" w:cs="Times New Roman"/>
                <w:w w:val="100"/>
                <w:sz w:val="28"/>
                <w:szCs w:val="28"/>
              </w:rPr>
              <w:t>4</w:t>
            </w:r>
          </w:p>
        </w:tc>
        <w:tc>
          <w:tcPr>
            <w:tcW w:w="264" w:type="dxa"/>
          </w:tcPr>
          <w:p>
            <w:pPr>
              <w:pStyle w:val="13"/>
              <w:spacing w:before="19"/>
              <w:ind w:left="70"/>
              <w:rPr>
                <w:rFonts w:hint="default" w:ascii="Times New Roman" w:hAnsi="Times New Roman" w:cs="Times New Roman"/>
                <w:sz w:val="28"/>
                <w:szCs w:val="28"/>
              </w:rPr>
            </w:pPr>
            <w:r>
              <w:rPr>
                <w:rFonts w:hint="default" w:ascii="Times New Roman" w:hAnsi="Times New Roman" w:cs="Times New Roman"/>
                <w:w w:val="100"/>
                <w:sz w:val="28"/>
                <w:szCs w:val="28"/>
              </w:rPr>
              <w:t>6</w:t>
            </w:r>
          </w:p>
        </w:tc>
        <w:tc>
          <w:tcPr>
            <w:tcW w:w="264" w:type="dxa"/>
          </w:tcPr>
          <w:p>
            <w:pPr>
              <w:pStyle w:val="13"/>
              <w:spacing w:before="19"/>
              <w:ind w:left="9"/>
              <w:jc w:val="center"/>
              <w:rPr>
                <w:rFonts w:hint="default" w:ascii="Times New Roman" w:hAnsi="Times New Roman" w:cs="Times New Roman"/>
                <w:sz w:val="28"/>
                <w:szCs w:val="28"/>
              </w:rPr>
            </w:pPr>
            <w:r>
              <w:rPr>
                <w:rFonts w:hint="default" w:ascii="Times New Roman" w:hAnsi="Times New Roman" w:cs="Times New Roman"/>
                <w:w w:val="100"/>
                <w:sz w:val="28"/>
                <w:szCs w:val="28"/>
              </w:rPr>
              <w:t>8</w:t>
            </w:r>
          </w:p>
        </w:tc>
        <w:tc>
          <w:tcPr>
            <w:tcW w:w="264" w:type="dxa"/>
          </w:tcPr>
          <w:p>
            <w:pPr>
              <w:pStyle w:val="13"/>
              <w:spacing w:before="19"/>
              <w:ind w:right="59"/>
              <w:jc w:val="right"/>
              <w:rPr>
                <w:rFonts w:hint="default" w:ascii="Times New Roman" w:hAnsi="Times New Roman" w:cs="Times New Roman"/>
                <w:sz w:val="28"/>
                <w:szCs w:val="28"/>
              </w:rPr>
            </w:pPr>
            <w:r>
              <w:rPr>
                <w:rFonts w:hint="default" w:ascii="Times New Roman" w:hAnsi="Times New Roman" w:cs="Times New Roman"/>
                <w:w w:val="100"/>
                <w:sz w:val="28"/>
                <w:szCs w:val="28"/>
              </w:rPr>
              <w:t>2</w:t>
            </w:r>
          </w:p>
        </w:tc>
        <w:tc>
          <w:tcPr>
            <w:tcW w:w="264" w:type="dxa"/>
          </w:tcPr>
          <w:p>
            <w:pPr>
              <w:pStyle w:val="13"/>
              <w:spacing w:before="19"/>
              <w:ind w:left="8"/>
              <w:jc w:val="center"/>
              <w:rPr>
                <w:rFonts w:hint="default" w:ascii="Times New Roman" w:hAnsi="Times New Roman" w:cs="Times New Roman"/>
                <w:sz w:val="28"/>
                <w:szCs w:val="28"/>
              </w:rPr>
            </w:pPr>
            <w:r>
              <w:rPr>
                <w:rFonts w:hint="default" w:ascii="Times New Roman" w:hAnsi="Times New Roman" w:cs="Times New Roman"/>
                <w:w w:val="100"/>
                <w:sz w:val="28"/>
                <w:szCs w:val="28"/>
              </w:rPr>
              <w:t>5</w:t>
            </w:r>
          </w:p>
        </w:tc>
        <w:tc>
          <w:tcPr>
            <w:tcW w:w="5178" w:type="dxa"/>
            <w:tcBorders>
              <w:right w:val="single" w:color="000000" w:sz="4" w:space="0"/>
            </w:tcBorders>
          </w:tcPr>
          <w:p>
            <w:pPr>
              <w:pStyle w:val="13"/>
              <w:spacing w:before="19"/>
              <w:ind w:left="70"/>
              <w:rPr>
                <w:rFonts w:hint="default" w:ascii="Times New Roman" w:hAnsi="Times New Roman" w:cs="Times New Roman"/>
                <w:sz w:val="28"/>
                <w:szCs w:val="28"/>
              </w:rPr>
            </w:pPr>
            <w:r>
              <w:rPr>
                <w:rFonts w:hint="default" w:ascii="Times New Roman" w:hAnsi="Times New Roman" w:cs="Times New Roman"/>
                <w:w w:val="100"/>
                <w:sz w:val="28"/>
                <w:szCs w:val="28"/>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9" w:hRule="atLeast"/>
        </w:trPr>
        <w:tc>
          <w:tcPr>
            <w:tcW w:w="839" w:type="dxa"/>
            <w:tcBorders>
              <w:left w:val="single" w:color="000000" w:sz="4" w:space="0"/>
            </w:tcBorders>
          </w:tcPr>
          <w:p>
            <w:pPr>
              <w:pStyle w:val="13"/>
              <w:spacing w:before="21" w:line="248" w:lineRule="exact"/>
              <w:ind w:right="59"/>
              <w:jc w:val="right"/>
              <w:rPr>
                <w:rFonts w:hint="default" w:ascii="Times New Roman" w:hAnsi="Times New Roman" w:cs="Times New Roman"/>
                <w:sz w:val="28"/>
                <w:szCs w:val="28"/>
              </w:rPr>
            </w:pPr>
            <w:r>
              <w:rPr>
                <w:rFonts w:hint="default" w:ascii="Times New Roman" w:hAnsi="Times New Roman" w:cs="Times New Roman"/>
                <w:sz w:val="28"/>
                <w:szCs w:val="28"/>
              </w:rPr>
              <w:t>4. 1</w:t>
            </w:r>
          </w:p>
        </w:tc>
        <w:tc>
          <w:tcPr>
            <w:tcW w:w="264" w:type="dxa"/>
          </w:tcPr>
          <w:p>
            <w:pPr>
              <w:pStyle w:val="13"/>
              <w:spacing w:before="21" w:line="248" w:lineRule="exact"/>
              <w:ind w:left="9"/>
              <w:jc w:val="center"/>
              <w:rPr>
                <w:rFonts w:hint="default" w:ascii="Times New Roman" w:hAnsi="Times New Roman" w:cs="Times New Roman"/>
                <w:sz w:val="28"/>
                <w:szCs w:val="28"/>
              </w:rPr>
            </w:pPr>
            <w:r>
              <w:rPr>
                <w:rFonts w:hint="default" w:ascii="Times New Roman" w:hAnsi="Times New Roman" w:cs="Times New Roman"/>
                <w:w w:val="100"/>
                <w:sz w:val="28"/>
                <w:szCs w:val="28"/>
              </w:rPr>
              <w:t>7</w:t>
            </w:r>
          </w:p>
        </w:tc>
        <w:tc>
          <w:tcPr>
            <w:tcW w:w="264" w:type="dxa"/>
          </w:tcPr>
          <w:p>
            <w:pPr>
              <w:pStyle w:val="13"/>
              <w:spacing w:before="21" w:line="248" w:lineRule="exact"/>
              <w:ind w:left="9"/>
              <w:jc w:val="center"/>
              <w:rPr>
                <w:rFonts w:hint="default" w:ascii="Times New Roman" w:hAnsi="Times New Roman" w:cs="Times New Roman"/>
                <w:sz w:val="28"/>
                <w:szCs w:val="28"/>
              </w:rPr>
            </w:pPr>
            <w:r>
              <w:rPr>
                <w:rFonts w:hint="default" w:ascii="Times New Roman" w:hAnsi="Times New Roman" w:cs="Times New Roman"/>
                <w:w w:val="100"/>
                <w:sz w:val="28"/>
                <w:szCs w:val="28"/>
              </w:rPr>
              <w:t>5</w:t>
            </w:r>
          </w:p>
        </w:tc>
        <w:tc>
          <w:tcPr>
            <w:tcW w:w="264" w:type="dxa"/>
          </w:tcPr>
          <w:p>
            <w:pPr>
              <w:pStyle w:val="13"/>
              <w:spacing w:before="21" w:line="248" w:lineRule="exact"/>
              <w:ind w:left="70"/>
              <w:rPr>
                <w:rFonts w:hint="default" w:ascii="Times New Roman" w:hAnsi="Times New Roman" w:cs="Times New Roman"/>
                <w:sz w:val="28"/>
                <w:szCs w:val="28"/>
              </w:rPr>
            </w:pPr>
            <w:r>
              <w:rPr>
                <w:rFonts w:hint="default" w:ascii="Times New Roman" w:hAnsi="Times New Roman" w:cs="Times New Roman"/>
                <w:w w:val="100"/>
                <w:sz w:val="28"/>
                <w:szCs w:val="28"/>
              </w:rPr>
              <w:t>8</w:t>
            </w:r>
          </w:p>
        </w:tc>
        <w:tc>
          <w:tcPr>
            <w:tcW w:w="264" w:type="dxa"/>
          </w:tcPr>
          <w:p>
            <w:pPr>
              <w:pStyle w:val="13"/>
              <w:spacing w:before="21" w:line="248" w:lineRule="exact"/>
              <w:ind w:left="9"/>
              <w:jc w:val="center"/>
              <w:rPr>
                <w:rFonts w:hint="default" w:ascii="Times New Roman" w:hAnsi="Times New Roman" w:cs="Times New Roman"/>
                <w:sz w:val="28"/>
                <w:szCs w:val="28"/>
              </w:rPr>
            </w:pPr>
            <w:r>
              <w:rPr>
                <w:rFonts w:hint="default" w:ascii="Times New Roman" w:hAnsi="Times New Roman" w:cs="Times New Roman"/>
                <w:w w:val="100"/>
                <w:sz w:val="28"/>
                <w:szCs w:val="28"/>
              </w:rPr>
              <w:t>2</w:t>
            </w:r>
          </w:p>
        </w:tc>
        <w:tc>
          <w:tcPr>
            <w:tcW w:w="264" w:type="dxa"/>
          </w:tcPr>
          <w:p>
            <w:pPr>
              <w:pStyle w:val="13"/>
              <w:spacing w:before="21" w:line="248" w:lineRule="exact"/>
              <w:ind w:right="59"/>
              <w:jc w:val="right"/>
              <w:rPr>
                <w:rFonts w:hint="default" w:ascii="Times New Roman" w:hAnsi="Times New Roman" w:cs="Times New Roman"/>
                <w:sz w:val="28"/>
                <w:szCs w:val="28"/>
              </w:rPr>
            </w:pPr>
            <w:r>
              <w:rPr>
                <w:rFonts w:hint="default" w:ascii="Times New Roman" w:hAnsi="Times New Roman" w:cs="Times New Roman"/>
                <w:w w:val="100"/>
                <w:sz w:val="28"/>
                <w:szCs w:val="28"/>
              </w:rPr>
              <w:t>4</w:t>
            </w:r>
          </w:p>
        </w:tc>
        <w:tc>
          <w:tcPr>
            <w:tcW w:w="264" w:type="dxa"/>
          </w:tcPr>
          <w:p>
            <w:pPr>
              <w:pStyle w:val="13"/>
              <w:spacing w:before="21" w:line="248" w:lineRule="exact"/>
              <w:ind w:left="8"/>
              <w:jc w:val="center"/>
              <w:rPr>
                <w:rFonts w:hint="default" w:ascii="Times New Roman" w:hAnsi="Times New Roman" w:cs="Times New Roman"/>
                <w:sz w:val="28"/>
                <w:szCs w:val="28"/>
              </w:rPr>
            </w:pPr>
            <w:r>
              <w:rPr>
                <w:rFonts w:hint="default" w:ascii="Times New Roman" w:hAnsi="Times New Roman" w:cs="Times New Roman"/>
                <w:w w:val="100"/>
                <w:sz w:val="28"/>
                <w:szCs w:val="28"/>
              </w:rPr>
              <w:t>6</w:t>
            </w:r>
          </w:p>
        </w:tc>
        <w:tc>
          <w:tcPr>
            <w:tcW w:w="5178" w:type="dxa"/>
            <w:tcBorders>
              <w:right w:val="single" w:color="000000" w:sz="4" w:space="0"/>
            </w:tcBorders>
          </w:tcPr>
          <w:p>
            <w:pPr>
              <w:pStyle w:val="13"/>
              <w:spacing w:before="21" w:line="248" w:lineRule="exact"/>
              <w:ind w:left="70"/>
              <w:rPr>
                <w:rFonts w:hint="default" w:ascii="Times New Roman" w:hAnsi="Times New Roman" w:cs="Times New Roman"/>
                <w:sz w:val="28"/>
                <w:szCs w:val="28"/>
              </w:rPr>
            </w:pPr>
            <w:r>
              <w:rPr>
                <w:rFonts w:hint="default" w:ascii="Times New Roman" w:hAnsi="Times New Roman" w:cs="Times New Roman"/>
                <w:w w:val="100"/>
                <w:sz w:val="28"/>
                <w:szCs w:val="28"/>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9" w:hRule="atLeast"/>
        </w:trPr>
        <w:tc>
          <w:tcPr>
            <w:tcW w:w="839" w:type="dxa"/>
            <w:tcBorders>
              <w:left w:val="single" w:color="000000" w:sz="4" w:space="0"/>
            </w:tcBorders>
          </w:tcPr>
          <w:p>
            <w:pPr>
              <w:pStyle w:val="13"/>
              <w:spacing w:before="19"/>
              <w:ind w:right="59"/>
              <w:jc w:val="right"/>
              <w:rPr>
                <w:rFonts w:hint="default" w:ascii="Times New Roman" w:hAnsi="Times New Roman" w:cs="Times New Roman"/>
                <w:sz w:val="28"/>
                <w:szCs w:val="28"/>
              </w:rPr>
            </w:pPr>
            <w:r>
              <w:rPr>
                <w:rFonts w:hint="default" w:ascii="Times New Roman" w:hAnsi="Times New Roman" w:cs="Times New Roman"/>
                <w:sz w:val="28"/>
                <w:szCs w:val="28"/>
              </w:rPr>
              <w:t>5. 2</w:t>
            </w:r>
          </w:p>
        </w:tc>
        <w:tc>
          <w:tcPr>
            <w:tcW w:w="264" w:type="dxa"/>
          </w:tcPr>
          <w:p>
            <w:pPr>
              <w:pStyle w:val="13"/>
              <w:spacing w:before="19"/>
              <w:ind w:left="9"/>
              <w:jc w:val="center"/>
              <w:rPr>
                <w:rFonts w:hint="default" w:ascii="Times New Roman" w:hAnsi="Times New Roman" w:cs="Times New Roman"/>
                <w:sz w:val="28"/>
                <w:szCs w:val="28"/>
              </w:rPr>
            </w:pPr>
            <w:r>
              <w:rPr>
                <w:rFonts w:hint="default" w:ascii="Times New Roman" w:hAnsi="Times New Roman" w:cs="Times New Roman"/>
                <w:w w:val="100"/>
                <w:sz w:val="28"/>
                <w:szCs w:val="28"/>
              </w:rPr>
              <w:t>4</w:t>
            </w:r>
          </w:p>
        </w:tc>
        <w:tc>
          <w:tcPr>
            <w:tcW w:w="264" w:type="dxa"/>
          </w:tcPr>
          <w:p>
            <w:pPr>
              <w:pStyle w:val="13"/>
              <w:spacing w:before="19"/>
              <w:ind w:left="9"/>
              <w:jc w:val="center"/>
              <w:rPr>
                <w:rFonts w:hint="default" w:ascii="Times New Roman" w:hAnsi="Times New Roman" w:cs="Times New Roman"/>
                <w:sz w:val="28"/>
                <w:szCs w:val="28"/>
              </w:rPr>
            </w:pPr>
            <w:r>
              <w:rPr>
                <w:rFonts w:hint="default" w:ascii="Times New Roman" w:hAnsi="Times New Roman" w:cs="Times New Roman"/>
                <w:w w:val="100"/>
                <w:sz w:val="28"/>
                <w:szCs w:val="28"/>
              </w:rPr>
              <w:t>6</w:t>
            </w:r>
          </w:p>
        </w:tc>
        <w:tc>
          <w:tcPr>
            <w:tcW w:w="264" w:type="dxa"/>
          </w:tcPr>
          <w:p>
            <w:pPr>
              <w:pStyle w:val="13"/>
              <w:spacing w:before="19"/>
              <w:ind w:left="70"/>
              <w:rPr>
                <w:rFonts w:hint="default" w:ascii="Times New Roman" w:hAnsi="Times New Roman" w:cs="Times New Roman"/>
                <w:sz w:val="28"/>
                <w:szCs w:val="28"/>
              </w:rPr>
            </w:pPr>
            <w:r>
              <w:rPr>
                <w:rFonts w:hint="default" w:ascii="Times New Roman" w:hAnsi="Times New Roman" w:cs="Times New Roman"/>
                <w:w w:val="100"/>
                <w:sz w:val="28"/>
                <w:szCs w:val="28"/>
              </w:rPr>
              <w:t>8</w:t>
            </w:r>
          </w:p>
        </w:tc>
        <w:tc>
          <w:tcPr>
            <w:tcW w:w="264" w:type="dxa"/>
          </w:tcPr>
          <w:p>
            <w:pPr>
              <w:pStyle w:val="13"/>
              <w:spacing w:before="19"/>
              <w:ind w:left="9"/>
              <w:jc w:val="center"/>
              <w:rPr>
                <w:rFonts w:hint="default" w:ascii="Times New Roman" w:hAnsi="Times New Roman" w:cs="Times New Roman"/>
                <w:sz w:val="28"/>
                <w:szCs w:val="28"/>
              </w:rPr>
            </w:pPr>
            <w:r>
              <w:rPr>
                <w:rFonts w:hint="default" w:ascii="Times New Roman" w:hAnsi="Times New Roman" w:cs="Times New Roman"/>
                <w:w w:val="100"/>
                <w:sz w:val="28"/>
                <w:szCs w:val="28"/>
              </w:rPr>
              <w:t>3</w:t>
            </w:r>
          </w:p>
        </w:tc>
        <w:tc>
          <w:tcPr>
            <w:tcW w:w="264" w:type="dxa"/>
          </w:tcPr>
          <w:p>
            <w:pPr>
              <w:pStyle w:val="13"/>
              <w:spacing w:before="19"/>
              <w:ind w:right="59"/>
              <w:jc w:val="right"/>
              <w:rPr>
                <w:rFonts w:hint="default" w:ascii="Times New Roman" w:hAnsi="Times New Roman" w:cs="Times New Roman"/>
                <w:sz w:val="28"/>
                <w:szCs w:val="28"/>
              </w:rPr>
            </w:pPr>
            <w:r>
              <w:rPr>
                <w:rFonts w:hint="default" w:ascii="Times New Roman" w:hAnsi="Times New Roman" w:cs="Times New Roman"/>
                <w:w w:val="100"/>
                <w:sz w:val="28"/>
                <w:szCs w:val="28"/>
              </w:rPr>
              <w:t>1</w:t>
            </w:r>
          </w:p>
        </w:tc>
        <w:tc>
          <w:tcPr>
            <w:tcW w:w="264" w:type="dxa"/>
          </w:tcPr>
          <w:p>
            <w:pPr>
              <w:pStyle w:val="13"/>
              <w:spacing w:before="19"/>
              <w:ind w:left="8"/>
              <w:jc w:val="center"/>
              <w:rPr>
                <w:rFonts w:hint="default" w:ascii="Times New Roman" w:hAnsi="Times New Roman" w:cs="Times New Roman"/>
                <w:sz w:val="28"/>
                <w:szCs w:val="28"/>
              </w:rPr>
            </w:pPr>
            <w:r>
              <w:rPr>
                <w:rFonts w:hint="default" w:ascii="Times New Roman" w:hAnsi="Times New Roman" w:cs="Times New Roman"/>
                <w:w w:val="100"/>
                <w:sz w:val="28"/>
                <w:szCs w:val="28"/>
              </w:rPr>
              <w:t>7</w:t>
            </w:r>
          </w:p>
        </w:tc>
        <w:tc>
          <w:tcPr>
            <w:tcW w:w="5178" w:type="dxa"/>
            <w:tcBorders>
              <w:right w:val="single" w:color="000000" w:sz="4" w:space="0"/>
            </w:tcBorders>
          </w:tcPr>
          <w:p>
            <w:pPr>
              <w:pStyle w:val="13"/>
              <w:spacing w:before="19"/>
              <w:ind w:left="70"/>
              <w:rPr>
                <w:rFonts w:hint="default" w:ascii="Times New Roman" w:hAnsi="Times New Roman" w:cs="Times New Roman"/>
                <w:sz w:val="28"/>
                <w:szCs w:val="28"/>
              </w:rPr>
            </w:pPr>
            <w:r>
              <w:rPr>
                <w:rFonts w:hint="default" w:ascii="Times New Roman" w:hAnsi="Times New Roman" w:cs="Times New Roman"/>
                <w:w w:val="100"/>
                <w:sz w:val="28"/>
                <w:szCs w:val="28"/>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9" w:hRule="atLeast"/>
        </w:trPr>
        <w:tc>
          <w:tcPr>
            <w:tcW w:w="839" w:type="dxa"/>
            <w:tcBorders>
              <w:left w:val="single" w:color="000000" w:sz="4" w:space="0"/>
            </w:tcBorders>
          </w:tcPr>
          <w:p>
            <w:pPr>
              <w:pStyle w:val="13"/>
              <w:spacing w:before="21" w:line="248" w:lineRule="exact"/>
              <w:ind w:right="59"/>
              <w:jc w:val="right"/>
              <w:rPr>
                <w:rFonts w:hint="default" w:ascii="Times New Roman" w:hAnsi="Times New Roman" w:cs="Times New Roman"/>
                <w:sz w:val="28"/>
                <w:szCs w:val="28"/>
              </w:rPr>
            </w:pPr>
            <w:r>
              <w:rPr>
                <w:rFonts w:hint="default" w:ascii="Times New Roman" w:hAnsi="Times New Roman" w:cs="Times New Roman"/>
                <w:sz w:val="28"/>
                <w:szCs w:val="28"/>
              </w:rPr>
              <w:t>6. 2</w:t>
            </w:r>
          </w:p>
        </w:tc>
        <w:tc>
          <w:tcPr>
            <w:tcW w:w="264" w:type="dxa"/>
          </w:tcPr>
          <w:p>
            <w:pPr>
              <w:pStyle w:val="13"/>
              <w:spacing w:before="21" w:line="248" w:lineRule="exact"/>
              <w:ind w:left="9"/>
              <w:jc w:val="center"/>
              <w:rPr>
                <w:rFonts w:hint="default" w:ascii="Times New Roman" w:hAnsi="Times New Roman" w:cs="Times New Roman"/>
                <w:sz w:val="28"/>
                <w:szCs w:val="28"/>
              </w:rPr>
            </w:pPr>
            <w:r>
              <w:rPr>
                <w:rFonts w:hint="default" w:ascii="Times New Roman" w:hAnsi="Times New Roman" w:cs="Times New Roman"/>
                <w:w w:val="100"/>
                <w:sz w:val="28"/>
                <w:szCs w:val="28"/>
              </w:rPr>
              <w:t>5</w:t>
            </w:r>
          </w:p>
        </w:tc>
        <w:tc>
          <w:tcPr>
            <w:tcW w:w="264" w:type="dxa"/>
          </w:tcPr>
          <w:p>
            <w:pPr>
              <w:pStyle w:val="13"/>
              <w:spacing w:before="21" w:line="248" w:lineRule="exact"/>
              <w:ind w:left="9"/>
              <w:jc w:val="center"/>
              <w:rPr>
                <w:rFonts w:hint="default" w:ascii="Times New Roman" w:hAnsi="Times New Roman" w:cs="Times New Roman"/>
                <w:sz w:val="28"/>
                <w:szCs w:val="28"/>
              </w:rPr>
            </w:pPr>
            <w:r>
              <w:rPr>
                <w:rFonts w:hint="default" w:ascii="Times New Roman" w:hAnsi="Times New Roman" w:cs="Times New Roman"/>
                <w:w w:val="100"/>
                <w:sz w:val="28"/>
                <w:szCs w:val="28"/>
              </w:rPr>
              <w:t>7</w:t>
            </w:r>
          </w:p>
        </w:tc>
        <w:tc>
          <w:tcPr>
            <w:tcW w:w="264" w:type="dxa"/>
          </w:tcPr>
          <w:p>
            <w:pPr>
              <w:pStyle w:val="13"/>
              <w:spacing w:before="21" w:line="248" w:lineRule="exact"/>
              <w:ind w:left="70"/>
              <w:rPr>
                <w:rFonts w:hint="default" w:ascii="Times New Roman" w:hAnsi="Times New Roman" w:cs="Times New Roman"/>
                <w:sz w:val="28"/>
                <w:szCs w:val="28"/>
              </w:rPr>
            </w:pPr>
            <w:r>
              <w:rPr>
                <w:rFonts w:hint="default" w:ascii="Times New Roman" w:hAnsi="Times New Roman" w:cs="Times New Roman"/>
                <w:w w:val="100"/>
                <w:sz w:val="28"/>
                <w:szCs w:val="28"/>
              </w:rPr>
              <w:t>1</w:t>
            </w:r>
          </w:p>
        </w:tc>
        <w:tc>
          <w:tcPr>
            <w:tcW w:w="264" w:type="dxa"/>
          </w:tcPr>
          <w:p>
            <w:pPr>
              <w:pStyle w:val="13"/>
              <w:spacing w:before="21" w:line="248" w:lineRule="exact"/>
              <w:ind w:left="9"/>
              <w:jc w:val="center"/>
              <w:rPr>
                <w:rFonts w:hint="default" w:ascii="Times New Roman" w:hAnsi="Times New Roman" w:cs="Times New Roman"/>
                <w:sz w:val="28"/>
                <w:szCs w:val="28"/>
              </w:rPr>
            </w:pPr>
            <w:r>
              <w:rPr>
                <w:rFonts w:hint="default" w:ascii="Times New Roman" w:hAnsi="Times New Roman" w:cs="Times New Roman"/>
                <w:w w:val="100"/>
                <w:sz w:val="28"/>
                <w:szCs w:val="28"/>
              </w:rPr>
              <w:t>3</w:t>
            </w:r>
          </w:p>
        </w:tc>
        <w:tc>
          <w:tcPr>
            <w:tcW w:w="264" w:type="dxa"/>
          </w:tcPr>
          <w:p>
            <w:pPr>
              <w:pStyle w:val="13"/>
              <w:spacing w:before="21" w:line="248" w:lineRule="exact"/>
              <w:ind w:right="59"/>
              <w:jc w:val="right"/>
              <w:rPr>
                <w:rFonts w:hint="default" w:ascii="Times New Roman" w:hAnsi="Times New Roman" w:cs="Times New Roman"/>
                <w:sz w:val="28"/>
                <w:szCs w:val="28"/>
              </w:rPr>
            </w:pPr>
            <w:r>
              <w:rPr>
                <w:rFonts w:hint="default" w:ascii="Times New Roman" w:hAnsi="Times New Roman" w:cs="Times New Roman"/>
                <w:w w:val="100"/>
                <w:sz w:val="28"/>
                <w:szCs w:val="28"/>
              </w:rPr>
              <w:t>8</w:t>
            </w:r>
          </w:p>
        </w:tc>
        <w:tc>
          <w:tcPr>
            <w:tcW w:w="264" w:type="dxa"/>
          </w:tcPr>
          <w:p>
            <w:pPr>
              <w:pStyle w:val="13"/>
              <w:spacing w:before="21" w:line="248" w:lineRule="exact"/>
              <w:ind w:left="8"/>
              <w:jc w:val="center"/>
              <w:rPr>
                <w:rFonts w:hint="default" w:ascii="Times New Roman" w:hAnsi="Times New Roman" w:cs="Times New Roman"/>
                <w:sz w:val="28"/>
                <w:szCs w:val="28"/>
              </w:rPr>
            </w:pPr>
            <w:r>
              <w:rPr>
                <w:rFonts w:hint="default" w:ascii="Times New Roman" w:hAnsi="Times New Roman" w:cs="Times New Roman"/>
                <w:w w:val="100"/>
                <w:sz w:val="28"/>
                <w:szCs w:val="28"/>
              </w:rPr>
              <w:t>6</w:t>
            </w:r>
          </w:p>
        </w:tc>
        <w:tc>
          <w:tcPr>
            <w:tcW w:w="5178" w:type="dxa"/>
            <w:tcBorders>
              <w:right w:val="single" w:color="000000" w:sz="4" w:space="0"/>
            </w:tcBorders>
          </w:tcPr>
          <w:p>
            <w:pPr>
              <w:pStyle w:val="13"/>
              <w:spacing w:before="21" w:line="248" w:lineRule="exact"/>
              <w:ind w:left="70"/>
              <w:rPr>
                <w:rFonts w:hint="default" w:ascii="Times New Roman" w:hAnsi="Times New Roman" w:cs="Times New Roman"/>
                <w:sz w:val="28"/>
                <w:szCs w:val="28"/>
              </w:rPr>
            </w:pPr>
            <w:r>
              <w:rPr>
                <w:rFonts w:hint="default" w:ascii="Times New Roman" w:hAnsi="Times New Roman" w:cs="Times New Roman"/>
                <w:w w:val="100"/>
                <w:sz w:val="28"/>
                <w:szCs w:val="28"/>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9" w:hRule="atLeast"/>
        </w:trPr>
        <w:tc>
          <w:tcPr>
            <w:tcW w:w="839" w:type="dxa"/>
            <w:tcBorders>
              <w:left w:val="single" w:color="000000" w:sz="4" w:space="0"/>
            </w:tcBorders>
          </w:tcPr>
          <w:p>
            <w:pPr>
              <w:pStyle w:val="13"/>
              <w:spacing w:before="19"/>
              <w:ind w:right="59"/>
              <w:jc w:val="right"/>
              <w:rPr>
                <w:rFonts w:hint="default" w:ascii="Times New Roman" w:hAnsi="Times New Roman" w:cs="Times New Roman"/>
                <w:sz w:val="28"/>
                <w:szCs w:val="28"/>
              </w:rPr>
            </w:pPr>
            <w:r>
              <w:rPr>
                <w:rFonts w:hint="default" w:ascii="Times New Roman" w:hAnsi="Times New Roman" w:cs="Times New Roman"/>
                <w:sz w:val="28"/>
                <w:szCs w:val="28"/>
              </w:rPr>
              <w:t>7. 2</w:t>
            </w:r>
          </w:p>
        </w:tc>
        <w:tc>
          <w:tcPr>
            <w:tcW w:w="264" w:type="dxa"/>
          </w:tcPr>
          <w:p>
            <w:pPr>
              <w:pStyle w:val="13"/>
              <w:spacing w:before="19"/>
              <w:ind w:left="9"/>
              <w:jc w:val="center"/>
              <w:rPr>
                <w:rFonts w:hint="default" w:ascii="Times New Roman" w:hAnsi="Times New Roman" w:cs="Times New Roman"/>
                <w:sz w:val="28"/>
                <w:szCs w:val="28"/>
              </w:rPr>
            </w:pPr>
            <w:r>
              <w:rPr>
                <w:rFonts w:hint="default" w:ascii="Times New Roman" w:hAnsi="Times New Roman" w:cs="Times New Roman"/>
                <w:w w:val="100"/>
                <w:sz w:val="28"/>
                <w:szCs w:val="28"/>
              </w:rPr>
              <w:t>5</w:t>
            </w:r>
          </w:p>
        </w:tc>
        <w:tc>
          <w:tcPr>
            <w:tcW w:w="264" w:type="dxa"/>
          </w:tcPr>
          <w:p>
            <w:pPr>
              <w:pStyle w:val="13"/>
              <w:spacing w:before="19"/>
              <w:ind w:left="9"/>
              <w:jc w:val="center"/>
              <w:rPr>
                <w:rFonts w:hint="default" w:ascii="Times New Roman" w:hAnsi="Times New Roman" w:cs="Times New Roman"/>
                <w:sz w:val="28"/>
                <w:szCs w:val="28"/>
              </w:rPr>
            </w:pPr>
            <w:r>
              <w:rPr>
                <w:rFonts w:hint="default" w:ascii="Times New Roman" w:hAnsi="Times New Roman" w:cs="Times New Roman"/>
                <w:w w:val="100"/>
                <w:sz w:val="28"/>
                <w:szCs w:val="28"/>
              </w:rPr>
              <w:t>7</w:t>
            </w:r>
          </w:p>
        </w:tc>
        <w:tc>
          <w:tcPr>
            <w:tcW w:w="264" w:type="dxa"/>
          </w:tcPr>
          <w:p>
            <w:pPr>
              <w:pStyle w:val="13"/>
              <w:spacing w:before="19"/>
              <w:ind w:left="70"/>
              <w:rPr>
                <w:rFonts w:hint="default" w:ascii="Times New Roman" w:hAnsi="Times New Roman" w:cs="Times New Roman"/>
                <w:sz w:val="28"/>
                <w:szCs w:val="28"/>
              </w:rPr>
            </w:pPr>
            <w:r>
              <w:rPr>
                <w:rFonts w:hint="default" w:ascii="Times New Roman" w:hAnsi="Times New Roman" w:cs="Times New Roman"/>
                <w:w w:val="100"/>
                <w:sz w:val="28"/>
                <w:szCs w:val="28"/>
              </w:rPr>
              <w:t>4</w:t>
            </w:r>
          </w:p>
        </w:tc>
        <w:tc>
          <w:tcPr>
            <w:tcW w:w="264" w:type="dxa"/>
          </w:tcPr>
          <w:p>
            <w:pPr>
              <w:pStyle w:val="13"/>
              <w:spacing w:before="19"/>
              <w:ind w:left="9"/>
              <w:jc w:val="center"/>
              <w:rPr>
                <w:rFonts w:hint="default" w:ascii="Times New Roman" w:hAnsi="Times New Roman" w:cs="Times New Roman"/>
                <w:sz w:val="28"/>
                <w:szCs w:val="28"/>
              </w:rPr>
            </w:pPr>
            <w:r>
              <w:rPr>
                <w:rFonts w:hint="default" w:ascii="Times New Roman" w:hAnsi="Times New Roman" w:cs="Times New Roman"/>
                <w:w w:val="100"/>
                <w:sz w:val="28"/>
                <w:szCs w:val="28"/>
              </w:rPr>
              <w:t>1</w:t>
            </w:r>
          </w:p>
        </w:tc>
        <w:tc>
          <w:tcPr>
            <w:tcW w:w="264" w:type="dxa"/>
          </w:tcPr>
          <w:p>
            <w:pPr>
              <w:pStyle w:val="13"/>
              <w:spacing w:before="19"/>
              <w:ind w:right="59"/>
              <w:jc w:val="right"/>
              <w:rPr>
                <w:rFonts w:hint="default" w:ascii="Times New Roman" w:hAnsi="Times New Roman" w:cs="Times New Roman"/>
                <w:sz w:val="28"/>
                <w:szCs w:val="28"/>
              </w:rPr>
            </w:pPr>
            <w:r>
              <w:rPr>
                <w:rFonts w:hint="default" w:ascii="Times New Roman" w:hAnsi="Times New Roman" w:cs="Times New Roman"/>
                <w:w w:val="100"/>
                <w:sz w:val="28"/>
                <w:szCs w:val="28"/>
              </w:rPr>
              <w:t>8</w:t>
            </w:r>
          </w:p>
        </w:tc>
        <w:tc>
          <w:tcPr>
            <w:tcW w:w="264" w:type="dxa"/>
          </w:tcPr>
          <w:p>
            <w:pPr>
              <w:pStyle w:val="13"/>
              <w:spacing w:before="19"/>
              <w:ind w:left="8"/>
              <w:jc w:val="center"/>
              <w:rPr>
                <w:rFonts w:hint="default" w:ascii="Times New Roman" w:hAnsi="Times New Roman" w:cs="Times New Roman"/>
                <w:sz w:val="28"/>
                <w:szCs w:val="28"/>
              </w:rPr>
            </w:pPr>
            <w:r>
              <w:rPr>
                <w:rFonts w:hint="default" w:ascii="Times New Roman" w:hAnsi="Times New Roman" w:cs="Times New Roman"/>
                <w:w w:val="100"/>
                <w:sz w:val="28"/>
                <w:szCs w:val="28"/>
              </w:rPr>
              <w:t>6</w:t>
            </w:r>
          </w:p>
        </w:tc>
        <w:tc>
          <w:tcPr>
            <w:tcW w:w="5178" w:type="dxa"/>
            <w:tcBorders>
              <w:right w:val="single" w:color="000000" w:sz="4" w:space="0"/>
            </w:tcBorders>
          </w:tcPr>
          <w:p>
            <w:pPr>
              <w:pStyle w:val="13"/>
              <w:spacing w:before="19"/>
              <w:ind w:left="70"/>
              <w:rPr>
                <w:rFonts w:hint="default" w:ascii="Times New Roman" w:hAnsi="Times New Roman" w:cs="Times New Roman"/>
                <w:sz w:val="28"/>
                <w:szCs w:val="28"/>
              </w:rPr>
            </w:pPr>
            <w:r>
              <w:rPr>
                <w:rFonts w:hint="default" w:ascii="Times New Roman" w:hAnsi="Times New Roman" w:cs="Times New Roman"/>
                <w:w w:val="100"/>
                <w:sz w:val="28"/>
                <w:szCs w:val="28"/>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9" w:hRule="atLeast"/>
        </w:trPr>
        <w:tc>
          <w:tcPr>
            <w:tcW w:w="839" w:type="dxa"/>
            <w:tcBorders>
              <w:left w:val="single" w:color="000000" w:sz="4" w:space="0"/>
            </w:tcBorders>
          </w:tcPr>
          <w:p>
            <w:pPr>
              <w:pStyle w:val="13"/>
              <w:spacing w:before="21" w:line="248" w:lineRule="exact"/>
              <w:ind w:right="59"/>
              <w:jc w:val="right"/>
              <w:rPr>
                <w:rFonts w:hint="default" w:ascii="Times New Roman" w:hAnsi="Times New Roman" w:cs="Times New Roman"/>
                <w:sz w:val="28"/>
                <w:szCs w:val="28"/>
              </w:rPr>
            </w:pPr>
            <w:r>
              <w:rPr>
                <w:rFonts w:hint="default" w:ascii="Times New Roman" w:hAnsi="Times New Roman" w:cs="Times New Roman"/>
                <w:sz w:val="28"/>
                <w:szCs w:val="28"/>
              </w:rPr>
              <w:t>8. 2</w:t>
            </w:r>
          </w:p>
        </w:tc>
        <w:tc>
          <w:tcPr>
            <w:tcW w:w="264" w:type="dxa"/>
          </w:tcPr>
          <w:p>
            <w:pPr>
              <w:pStyle w:val="13"/>
              <w:spacing w:before="21" w:line="248" w:lineRule="exact"/>
              <w:ind w:left="9"/>
              <w:jc w:val="center"/>
              <w:rPr>
                <w:rFonts w:hint="default" w:ascii="Times New Roman" w:hAnsi="Times New Roman" w:cs="Times New Roman"/>
                <w:sz w:val="28"/>
                <w:szCs w:val="28"/>
              </w:rPr>
            </w:pPr>
            <w:r>
              <w:rPr>
                <w:rFonts w:hint="default" w:ascii="Times New Roman" w:hAnsi="Times New Roman" w:cs="Times New Roman"/>
                <w:w w:val="100"/>
                <w:sz w:val="28"/>
                <w:szCs w:val="28"/>
              </w:rPr>
              <w:t>6</w:t>
            </w:r>
          </w:p>
        </w:tc>
        <w:tc>
          <w:tcPr>
            <w:tcW w:w="264" w:type="dxa"/>
          </w:tcPr>
          <w:p>
            <w:pPr>
              <w:pStyle w:val="13"/>
              <w:spacing w:before="21" w:line="248" w:lineRule="exact"/>
              <w:ind w:left="9"/>
              <w:jc w:val="center"/>
              <w:rPr>
                <w:rFonts w:hint="default" w:ascii="Times New Roman" w:hAnsi="Times New Roman" w:cs="Times New Roman"/>
                <w:sz w:val="28"/>
                <w:szCs w:val="28"/>
              </w:rPr>
            </w:pPr>
            <w:r>
              <w:rPr>
                <w:rFonts w:hint="default" w:ascii="Times New Roman" w:hAnsi="Times New Roman" w:cs="Times New Roman"/>
                <w:w w:val="100"/>
                <w:sz w:val="28"/>
                <w:szCs w:val="28"/>
              </w:rPr>
              <w:t>1</w:t>
            </w:r>
          </w:p>
        </w:tc>
        <w:tc>
          <w:tcPr>
            <w:tcW w:w="264" w:type="dxa"/>
          </w:tcPr>
          <w:p>
            <w:pPr>
              <w:pStyle w:val="13"/>
              <w:spacing w:before="21" w:line="248" w:lineRule="exact"/>
              <w:ind w:left="70"/>
              <w:rPr>
                <w:rFonts w:hint="default" w:ascii="Times New Roman" w:hAnsi="Times New Roman" w:cs="Times New Roman"/>
                <w:sz w:val="28"/>
                <w:szCs w:val="28"/>
              </w:rPr>
            </w:pPr>
            <w:r>
              <w:rPr>
                <w:rFonts w:hint="default" w:ascii="Times New Roman" w:hAnsi="Times New Roman" w:cs="Times New Roman"/>
                <w:w w:val="100"/>
                <w:sz w:val="28"/>
                <w:szCs w:val="28"/>
              </w:rPr>
              <w:t>7</w:t>
            </w:r>
          </w:p>
        </w:tc>
        <w:tc>
          <w:tcPr>
            <w:tcW w:w="264" w:type="dxa"/>
          </w:tcPr>
          <w:p>
            <w:pPr>
              <w:pStyle w:val="13"/>
              <w:spacing w:before="21" w:line="248" w:lineRule="exact"/>
              <w:ind w:left="9"/>
              <w:jc w:val="center"/>
              <w:rPr>
                <w:rFonts w:hint="default" w:ascii="Times New Roman" w:hAnsi="Times New Roman" w:cs="Times New Roman"/>
                <w:sz w:val="28"/>
                <w:szCs w:val="28"/>
              </w:rPr>
            </w:pPr>
            <w:r>
              <w:rPr>
                <w:rFonts w:hint="default" w:ascii="Times New Roman" w:hAnsi="Times New Roman" w:cs="Times New Roman"/>
                <w:w w:val="100"/>
                <w:sz w:val="28"/>
                <w:szCs w:val="28"/>
              </w:rPr>
              <w:t>4</w:t>
            </w:r>
          </w:p>
        </w:tc>
        <w:tc>
          <w:tcPr>
            <w:tcW w:w="264" w:type="dxa"/>
          </w:tcPr>
          <w:p>
            <w:pPr>
              <w:pStyle w:val="13"/>
              <w:spacing w:before="21" w:line="248" w:lineRule="exact"/>
              <w:ind w:right="59"/>
              <w:jc w:val="right"/>
              <w:rPr>
                <w:rFonts w:hint="default" w:ascii="Times New Roman" w:hAnsi="Times New Roman" w:cs="Times New Roman"/>
                <w:sz w:val="28"/>
                <w:szCs w:val="28"/>
              </w:rPr>
            </w:pPr>
            <w:r>
              <w:rPr>
                <w:rFonts w:hint="default" w:ascii="Times New Roman" w:hAnsi="Times New Roman" w:cs="Times New Roman"/>
                <w:w w:val="100"/>
                <w:sz w:val="28"/>
                <w:szCs w:val="28"/>
              </w:rPr>
              <w:t>8</w:t>
            </w:r>
          </w:p>
        </w:tc>
        <w:tc>
          <w:tcPr>
            <w:tcW w:w="264" w:type="dxa"/>
          </w:tcPr>
          <w:p>
            <w:pPr>
              <w:pStyle w:val="13"/>
              <w:spacing w:before="21" w:line="248" w:lineRule="exact"/>
              <w:ind w:left="8"/>
              <w:jc w:val="center"/>
              <w:rPr>
                <w:rFonts w:hint="default" w:ascii="Times New Roman" w:hAnsi="Times New Roman" w:cs="Times New Roman"/>
                <w:sz w:val="28"/>
                <w:szCs w:val="28"/>
              </w:rPr>
            </w:pPr>
            <w:r>
              <w:rPr>
                <w:rFonts w:hint="default" w:ascii="Times New Roman" w:hAnsi="Times New Roman" w:cs="Times New Roman"/>
                <w:w w:val="100"/>
                <w:sz w:val="28"/>
                <w:szCs w:val="28"/>
              </w:rPr>
              <w:t>3</w:t>
            </w:r>
          </w:p>
        </w:tc>
        <w:tc>
          <w:tcPr>
            <w:tcW w:w="5178" w:type="dxa"/>
            <w:tcBorders>
              <w:right w:val="single" w:color="000000" w:sz="4" w:space="0"/>
            </w:tcBorders>
          </w:tcPr>
          <w:p>
            <w:pPr>
              <w:pStyle w:val="13"/>
              <w:spacing w:before="21" w:line="248" w:lineRule="exact"/>
              <w:ind w:left="70"/>
              <w:rPr>
                <w:rFonts w:hint="default" w:ascii="Times New Roman" w:hAnsi="Times New Roman" w:cs="Times New Roman"/>
                <w:sz w:val="28"/>
                <w:szCs w:val="28"/>
              </w:rPr>
            </w:pPr>
            <w:r>
              <w:rPr>
                <w:rFonts w:hint="default" w:ascii="Times New Roman" w:hAnsi="Times New Roman" w:cs="Times New Roman"/>
                <w:w w:val="100"/>
                <w:sz w:val="28"/>
                <w:szCs w:val="28"/>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90" w:hRule="atLeast"/>
        </w:trPr>
        <w:tc>
          <w:tcPr>
            <w:tcW w:w="839" w:type="dxa"/>
            <w:tcBorders>
              <w:left w:val="single" w:color="000000" w:sz="4" w:space="0"/>
            </w:tcBorders>
          </w:tcPr>
          <w:p>
            <w:pPr>
              <w:pStyle w:val="13"/>
              <w:spacing w:before="19"/>
              <w:ind w:right="59"/>
              <w:jc w:val="right"/>
              <w:rPr>
                <w:rFonts w:hint="default" w:ascii="Times New Roman" w:hAnsi="Times New Roman" w:cs="Times New Roman"/>
                <w:sz w:val="28"/>
                <w:szCs w:val="28"/>
              </w:rPr>
            </w:pPr>
            <w:r>
              <w:rPr>
                <w:rFonts w:hint="default" w:ascii="Times New Roman" w:hAnsi="Times New Roman" w:cs="Times New Roman"/>
                <w:sz w:val="28"/>
                <w:szCs w:val="28"/>
              </w:rPr>
              <w:t>9. 2</w:t>
            </w:r>
          </w:p>
        </w:tc>
        <w:tc>
          <w:tcPr>
            <w:tcW w:w="264" w:type="dxa"/>
          </w:tcPr>
          <w:p>
            <w:pPr>
              <w:pStyle w:val="13"/>
              <w:spacing w:before="19"/>
              <w:ind w:left="9"/>
              <w:jc w:val="center"/>
              <w:rPr>
                <w:rFonts w:hint="default" w:ascii="Times New Roman" w:hAnsi="Times New Roman" w:cs="Times New Roman"/>
                <w:sz w:val="28"/>
                <w:szCs w:val="28"/>
              </w:rPr>
            </w:pPr>
            <w:r>
              <w:rPr>
                <w:rFonts w:hint="default" w:ascii="Times New Roman" w:hAnsi="Times New Roman" w:cs="Times New Roman"/>
                <w:w w:val="100"/>
                <w:sz w:val="28"/>
                <w:szCs w:val="28"/>
              </w:rPr>
              <w:t>6</w:t>
            </w:r>
          </w:p>
        </w:tc>
        <w:tc>
          <w:tcPr>
            <w:tcW w:w="264" w:type="dxa"/>
          </w:tcPr>
          <w:p>
            <w:pPr>
              <w:pStyle w:val="13"/>
              <w:spacing w:before="19"/>
              <w:ind w:left="9"/>
              <w:jc w:val="center"/>
              <w:rPr>
                <w:rFonts w:hint="default" w:ascii="Times New Roman" w:hAnsi="Times New Roman" w:cs="Times New Roman"/>
                <w:sz w:val="28"/>
                <w:szCs w:val="28"/>
              </w:rPr>
            </w:pPr>
            <w:r>
              <w:rPr>
                <w:rFonts w:hint="default" w:ascii="Times New Roman" w:hAnsi="Times New Roman" w:cs="Times New Roman"/>
                <w:w w:val="100"/>
                <w:sz w:val="28"/>
                <w:szCs w:val="28"/>
              </w:rPr>
              <w:t>8</w:t>
            </w:r>
          </w:p>
        </w:tc>
        <w:tc>
          <w:tcPr>
            <w:tcW w:w="264" w:type="dxa"/>
          </w:tcPr>
          <w:p>
            <w:pPr>
              <w:pStyle w:val="13"/>
              <w:spacing w:before="19"/>
              <w:ind w:left="70"/>
              <w:rPr>
                <w:rFonts w:hint="default" w:ascii="Times New Roman" w:hAnsi="Times New Roman" w:cs="Times New Roman"/>
                <w:sz w:val="28"/>
                <w:szCs w:val="28"/>
              </w:rPr>
            </w:pPr>
            <w:r>
              <w:rPr>
                <w:rFonts w:hint="default" w:ascii="Times New Roman" w:hAnsi="Times New Roman" w:cs="Times New Roman"/>
                <w:w w:val="100"/>
                <w:sz w:val="28"/>
                <w:szCs w:val="28"/>
              </w:rPr>
              <w:t>3</w:t>
            </w:r>
          </w:p>
        </w:tc>
        <w:tc>
          <w:tcPr>
            <w:tcW w:w="264" w:type="dxa"/>
          </w:tcPr>
          <w:p>
            <w:pPr>
              <w:pStyle w:val="13"/>
              <w:spacing w:before="19"/>
              <w:ind w:left="9"/>
              <w:jc w:val="center"/>
              <w:rPr>
                <w:rFonts w:hint="default" w:ascii="Times New Roman" w:hAnsi="Times New Roman" w:cs="Times New Roman"/>
                <w:sz w:val="28"/>
                <w:szCs w:val="28"/>
              </w:rPr>
            </w:pPr>
            <w:r>
              <w:rPr>
                <w:rFonts w:hint="default" w:ascii="Times New Roman" w:hAnsi="Times New Roman" w:cs="Times New Roman"/>
                <w:w w:val="100"/>
                <w:sz w:val="28"/>
                <w:szCs w:val="28"/>
              </w:rPr>
              <w:t>1</w:t>
            </w:r>
          </w:p>
        </w:tc>
        <w:tc>
          <w:tcPr>
            <w:tcW w:w="264" w:type="dxa"/>
          </w:tcPr>
          <w:p>
            <w:pPr>
              <w:pStyle w:val="13"/>
              <w:spacing w:before="19"/>
              <w:ind w:right="59"/>
              <w:jc w:val="right"/>
              <w:rPr>
                <w:rFonts w:hint="default" w:ascii="Times New Roman" w:hAnsi="Times New Roman" w:cs="Times New Roman"/>
                <w:sz w:val="28"/>
                <w:szCs w:val="28"/>
              </w:rPr>
            </w:pPr>
            <w:r>
              <w:rPr>
                <w:rFonts w:hint="default" w:ascii="Times New Roman" w:hAnsi="Times New Roman" w:cs="Times New Roman"/>
                <w:w w:val="100"/>
                <w:sz w:val="28"/>
                <w:szCs w:val="28"/>
              </w:rPr>
              <w:t>4</w:t>
            </w:r>
          </w:p>
        </w:tc>
        <w:tc>
          <w:tcPr>
            <w:tcW w:w="264" w:type="dxa"/>
          </w:tcPr>
          <w:p>
            <w:pPr>
              <w:pStyle w:val="13"/>
              <w:spacing w:before="19"/>
              <w:ind w:left="8"/>
              <w:jc w:val="center"/>
              <w:rPr>
                <w:rFonts w:hint="default" w:ascii="Times New Roman" w:hAnsi="Times New Roman" w:cs="Times New Roman"/>
                <w:sz w:val="28"/>
                <w:szCs w:val="28"/>
              </w:rPr>
            </w:pPr>
            <w:r>
              <w:rPr>
                <w:rFonts w:hint="default" w:ascii="Times New Roman" w:hAnsi="Times New Roman" w:cs="Times New Roman"/>
                <w:w w:val="100"/>
                <w:sz w:val="28"/>
                <w:szCs w:val="28"/>
              </w:rPr>
              <w:t>7</w:t>
            </w:r>
          </w:p>
        </w:tc>
        <w:tc>
          <w:tcPr>
            <w:tcW w:w="5178" w:type="dxa"/>
            <w:tcBorders>
              <w:right w:val="single" w:color="000000" w:sz="4" w:space="0"/>
            </w:tcBorders>
          </w:tcPr>
          <w:p>
            <w:pPr>
              <w:pStyle w:val="13"/>
              <w:spacing w:before="19"/>
              <w:ind w:left="70"/>
              <w:rPr>
                <w:rFonts w:hint="default" w:ascii="Times New Roman" w:hAnsi="Times New Roman" w:cs="Times New Roman"/>
                <w:sz w:val="28"/>
                <w:szCs w:val="28"/>
              </w:rPr>
            </w:pPr>
            <w:r>
              <w:rPr>
                <w:rFonts w:hint="default" w:ascii="Times New Roman" w:hAnsi="Times New Roman" w:cs="Times New Roman"/>
                <w:w w:val="100"/>
                <w:sz w:val="28"/>
                <w:szCs w:val="28"/>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4" w:hRule="atLeast"/>
        </w:trPr>
        <w:tc>
          <w:tcPr>
            <w:tcW w:w="839" w:type="dxa"/>
            <w:tcBorders>
              <w:left w:val="single" w:color="000000" w:sz="4" w:space="0"/>
              <w:bottom w:val="single" w:color="000000" w:sz="4" w:space="0"/>
            </w:tcBorders>
          </w:tcPr>
          <w:p>
            <w:pPr>
              <w:pStyle w:val="13"/>
              <w:spacing w:before="22" w:line="242" w:lineRule="exact"/>
              <w:ind w:right="59"/>
              <w:jc w:val="right"/>
              <w:rPr>
                <w:rFonts w:hint="default" w:ascii="Times New Roman" w:hAnsi="Times New Roman" w:cs="Times New Roman"/>
                <w:sz w:val="28"/>
                <w:szCs w:val="28"/>
              </w:rPr>
            </w:pPr>
            <w:r>
              <w:rPr>
                <w:rFonts w:hint="default" w:ascii="Times New Roman" w:hAnsi="Times New Roman" w:cs="Times New Roman"/>
                <w:sz w:val="28"/>
                <w:szCs w:val="28"/>
              </w:rPr>
              <w:t>10. 2</w:t>
            </w:r>
          </w:p>
        </w:tc>
        <w:tc>
          <w:tcPr>
            <w:tcW w:w="264" w:type="dxa"/>
            <w:tcBorders>
              <w:bottom w:val="single" w:color="000000" w:sz="4" w:space="0"/>
            </w:tcBorders>
          </w:tcPr>
          <w:p>
            <w:pPr>
              <w:pStyle w:val="13"/>
              <w:spacing w:before="22" w:line="242" w:lineRule="exact"/>
              <w:ind w:left="9"/>
              <w:jc w:val="center"/>
              <w:rPr>
                <w:rFonts w:hint="default" w:ascii="Times New Roman" w:hAnsi="Times New Roman" w:cs="Times New Roman"/>
                <w:sz w:val="28"/>
                <w:szCs w:val="28"/>
              </w:rPr>
            </w:pPr>
            <w:r>
              <w:rPr>
                <w:rFonts w:hint="default" w:ascii="Times New Roman" w:hAnsi="Times New Roman" w:cs="Times New Roman"/>
                <w:w w:val="100"/>
                <w:sz w:val="28"/>
                <w:szCs w:val="28"/>
              </w:rPr>
              <w:t>7</w:t>
            </w:r>
          </w:p>
        </w:tc>
        <w:tc>
          <w:tcPr>
            <w:tcW w:w="264" w:type="dxa"/>
            <w:tcBorders>
              <w:bottom w:val="single" w:color="000000" w:sz="4" w:space="0"/>
            </w:tcBorders>
          </w:tcPr>
          <w:p>
            <w:pPr>
              <w:pStyle w:val="13"/>
              <w:spacing w:before="22" w:line="242" w:lineRule="exact"/>
              <w:ind w:left="9"/>
              <w:jc w:val="center"/>
              <w:rPr>
                <w:rFonts w:hint="default" w:ascii="Times New Roman" w:hAnsi="Times New Roman" w:cs="Times New Roman"/>
                <w:sz w:val="28"/>
                <w:szCs w:val="28"/>
              </w:rPr>
            </w:pPr>
            <w:r>
              <w:rPr>
                <w:rFonts w:hint="default" w:ascii="Times New Roman" w:hAnsi="Times New Roman" w:cs="Times New Roman"/>
                <w:w w:val="100"/>
                <w:sz w:val="28"/>
                <w:szCs w:val="28"/>
              </w:rPr>
              <w:t>3</w:t>
            </w:r>
          </w:p>
        </w:tc>
        <w:tc>
          <w:tcPr>
            <w:tcW w:w="264" w:type="dxa"/>
            <w:tcBorders>
              <w:bottom w:val="single" w:color="000000" w:sz="4" w:space="0"/>
            </w:tcBorders>
          </w:tcPr>
          <w:p>
            <w:pPr>
              <w:pStyle w:val="13"/>
              <w:spacing w:before="22" w:line="242" w:lineRule="exact"/>
              <w:ind w:left="70"/>
              <w:rPr>
                <w:rFonts w:hint="default" w:ascii="Times New Roman" w:hAnsi="Times New Roman" w:cs="Times New Roman"/>
                <w:sz w:val="28"/>
                <w:szCs w:val="28"/>
              </w:rPr>
            </w:pPr>
            <w:r>
              <w:rPr>
                <w:rFonts w:hint="default" w:ascii="Times New Roman" w:hAnsi="Times New Roman" w:cs="Times New Roman"/>
                <w:w w:val="100"/>
                <w:sz w:val="28"/>
                <w:szCs w:val="28"/>
              </w:rPr>
              <w:t>6</w:t>
            </w:r>
          </w:p>
        </w:tc>
        <w:tc>
          <w:tcPr>
            <w:tcW w:w="264" w:type="dxa"/>
            <w:tcBorders>
              <w:bottom w:val="single" w:color="000000" w:sz="4" w:space="0"/>
            </w:tcBorders>
          </w:tcPr>
          <w:p>
            <w:pPr>
              <w:pStyle w:val="13"/>
              <w:spacing w:before="22" w:line="242" w:lineRule="exact"/>
              <w:ind w:left="9"/>
              <w:jc w:val="center"/>
              <w:rPr>
                <w:rFonts w:hint="default" w:ascii="Times New Roman" w:hAnsi="Times New Roman" w:cs="Times New Roman"/>
                <w:sz w:val="28"/>
                <w:szCs w:val="28"/>
              </w:rPr>
            </w:pPr>
            <w:r>
              <w:rPr>
                <w:rFonts w:hint="default" w:ascii="Times New Roman" w:hAnsi="Times New Roman" w:cs="Times New Roman"/>
                <w:w w:val="100"/>
                <w:sz w:val="28"/>
                <w:szCs w:val="28"/>
              </w:rPr>
              <w:t>8</w:t>
            </w:r>
          </w:p>
        </w:tc>
        <w:tc>
          <w:tcPr>
            <w:tcW w:w="264" w:type="dxa"/>
            <w:tcBorders>
              <w:bottom w:val="single" w:color="000000" w:sz="4" w:space="0"/>
            </w:tcBorders>
          </w:tcPr>
          <w:p>
            <w:pPr>
              <w:pStyle w:val="13"/>
              <w:spacing w:before="22" w:line="242" w:lineRule="exact"/>
              <w:ind w:right="59"/>
              <w:jc w:val="right"/>
              <w:rPr>
                <w:rFonts w:hint="default" w:ascii="Times New Roman" w:hAnsi="Times New Roman" w:cs="Times New Roman"/>
                <w:sz w:val="28"/>
                <w:szCs w:val="28"/>
              </w:rPr>
            </w:pPr>
            <w:r>
              <w:rPr>
                <w:rFonts w:hint="default" w:ascii="Times New Roman" w:hAnsi="Times New Roman" w:cs="Times New Roman"/>
                <w:w w:val="100"/>
                <w:sz w:val="28"/>
                <w:szCs w:val="28"/>
              </w:rPr>
              <w:t>5</w:t>
            </w:r>
          </w:p>
        </w:tc>
        <w:tc>
          <w:tcPr>
            <w:tcW w:w="264" w:type="dxa"/>
            <w:tcBorders>
              <w:bottom w:val="single" w:color="000000" w:sz="4" w:space="0"/>
            </w:tcBorders>
          </w:tcPr>
          <w:p>
            <w:pPr>
              <w:pStyle w:val="13"/>
              <w:spacing w:before="22" w:line="242" w:lineRule="exact"/>
              <w:ind w:left="8"/>
              <w:jc w:val="center"/>
              <w:rPr>
                <w:rFonts w:hint="default" w:ascii="Times New Roman" w:hAnsi="Times New Roman" w:cs="Times New Roman"/>
                <w:sz w:val="28"/>
                <w:szCs w:val="28"/>
              </w:rPr>
            </w:pPr>
            <w:r>
              <w:rPr>
                <w:rFonts w:hint="default" w:ascii="Times New Roman" w:hAnsi="Times New Roman" w:cs="Times New Roman"/>
                <w:w w:val="100"/>
                <w:sz w:val="28"/>
                <w:szCs w:val="28"/>
              </w:rPr>
              <w:t>1</w:t>
            </w:r>
          </w:p>
        </w:tc>
        <w:tc>
          <w:tcPr>
            <w:tcW w:w="5178" w:type="dxa"/>
            <w:tcBorders>
              <w:bottom w:val="single" w:color="000000" w:sz="4" w:space="0"/>
              <w:right w:val="single" w:color="000000" w:sz="4" w:space="0"/>
            </w:tcBorders>
          </w:tcPr>
          <w:p>
            <w:pPr>
              <w:pStyle w:val="13"/>
              <w:spacing w:before="22" w:line="242" w:lineRule="exact"/>
              <w:ind w:left="70"/>
              <w:rPr>
                <w:rFonts w:hint="default" w:ascii="Times New Roman" w:hAnsi="Times New Roman" w:cs="Times New Roman"/>
                <w:sz w:val="28"/>
                <w:szCs w:val="28"/>
              </w:rPr>
            </w:pPr>
            <w:r>
              <w:rPr>
                <w:rFonts w:hint="default" w:ascii="Times New Roman" w:hAnsi="Times New Roman" w:cs="Times New Roman"/>
                <w:w w:val="100"/>
                <w:sz w:val="28"/>
                <w:szCs w:val="28"/>
              </w:rPr>
              <w:t>4</w:t>
            </w:r>
          </w:p>
        </w:tc>
      </w:tr>
    </w:tbl>
    <w:p>
      <w:pPr>
        <w:pStyle w:val="12"/>
        <w:numPr>
          <w:ilvl w:val="2"/>
          <w:numId w:val="34"/>
        </w:numPr>
        <w:tabs>
          <w:tab w:val="left" w:pos="905"/>
        </w:tabs>
        <w:spacing w:before="114" w:after="0" w:line="240" w:lineRule="auto"/>
        <w:ind w:left="904" w:right="0" w:hanging="601"/>
        <w:jc w:val="left"/>
        <w:rPr>
          <w:rFonts w:hint="default" w:ascii="Times New Roman" w:hAnsi="Times New Roman" w:cs="Times New Roman"/>
          <w:i/>
          <w:sz w:val="28"/>
          <w:szCs w:val="28"/>
        </w:rPr>
      </w:pPr>
      <w:r>
        <w:rPr>
          <w:rFonts w:hint="default" w:ascii="Times New Roman" w:hAnsi="Times New Roman" w:cs="Times New Roman"/>
          <w:i/>
          <w:w w:val="105"/>
          <w:sz w:val="28"/>
          <w:szCs w:val="28"/>
        </w:rPr>
        <w:t xml:space="preserve">Bài toán máy rút tiền tự </w:t>
      </w:r>
      <w:r>
        <w:rPr>
          <w:rFonts w:hint="default" w:cs="Times New Roman"/>
          <w:i/>
          <w:w w:val="105"/>
          <w:sz w:val="28"/>
          <w:szCs w:val="28"/>
          <w:lang w:val="en-US"/>
        </w:rPr>
        <w:t>đ</w:t>
      </w:r>
      <w:r>
        <w:rPr>
          <w:rFonts w:hint="default" w:ascii="Times New Roman" w:hAnsi="Times New Roman" w:cs="Times New Roman"/>
          <w:i/>
          <w:w w:val="105"/>
          <w:sz w:val="28"/>
          <w:szCs w:val="28"/>
        </w:rPr>
        <w:t>ộng</w:t>
      </w:r>
      <w:r>
        <w:rPr>
          <w:rFonts w:hint="default" w:ascii="Times New Roman" w:hAnsi="Times New Roman" w:cs="Times New Roman"/>
          <w:i/>
          <w:spacing w:val="-26"/>
          <w:w w:val="105"/>
          <w:sz w:val="28"/>
          <w:szCs w:val="28"/>
        </w:rPr>
        <w:t xml:space="preserve"> </w:t>
      </w:r>
      <w:r>
        <w:rPr>
          <w:rFonts w:hint="default" w:ascii="Times New Roman" w:hAnsi="Times New Roman" w:cs="Times New Roman"/>
          <w:i/>
          <w:w w:val="105"/>
          <w:sz w:val="28"/>
          <w:szCs w:val="28"/>
        </w:rPr>
        <w:t>ATM</w:t>
      </w:r>
    </w:p>
    <w:p>
      <w:pPr>
        <w:pStyle w:val="7"/>
        <w:spacing w:before="58" w:line="268" w:lineRule="auto"/>
        <w:ind w:left="304" w:right="394"/>
        <w:rPr>
          <w:rFonts w:hint="default" w:ascii="Times New Roman" w:hAnsi="Times New Roman" w:cs="Times New Roman"/>
          <w:sz w:val="28"/>
          <w:szCs w:val="28"/>
        </w:rPr>
      </w:pPr>
      <w:r>
        <w:rPr>
          <w:rFonts w:hint="default" w:ascii="Times New Roman" w:hAnsi="Times New Roman" w:cs="Times New Roman"/>
          <w:sz w:val="28"/>
          <w:szCs w:val="28"/>
        </w:rPr>
        <w:t>Một máy ATM hiện có n (n ≤ 20) tờ tiền có giá t</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 t</w:t>
      </w:r>
      <w:r>
        <w:rPr>
          <w:rFonts w:hint="default" w:ascii="Times New Roman" w:hAnsi="Times New Roman" w:cs="Times New Roman"/>
          <w:sz w:val="28"/>
          <w:szCs w:val="28"/>
          <w:vertAlign w:val="subscript"/>
        </w:rPr>
        <w:t>2</w:t>
      </w:r>
      <w:r>
        <w:rPr>
          <w:rFonts w:hint="default" w:ascii="Times New Roman" w:hAnsi="Times New Roman" w:cs="Times New Roman"/>
          <w:sz w:val="28"/>
          <w:szCs w:val="28"/>
          <w:vertAlign w:val="baseline"/>
        </w:rPr>
        <w:t xml:space="preserve">, … , </w:t>
      </w:r>
      <w:r>
        <w:rPr>
          <w:rFonts w:hint="default" w:ascii="Times New Roman" w:hAnsi="Times New Roman" w:cs="Times New Roman"/>
          <w:spacing w:val="2"/>
          <w:sz w:val="28"/>
          <w:szCs w:val="28"/>
          <w:vertAlign w:val="baseline"/>
        </w:rPr>
        <w:t>t</w:t>
      </w:r>
      <w:r>
        <w:rPr>
          <w:rFonts w:hint="default" w:ascii="Times New Roman" w:hAnsi="Times New Roman" w:cs="Times New Roman"/>
          <w:spacing w:val="2"/>
          <w:sz w:val="28"/>
          <w:szCs w:val="28"/>
          <w:vertAlign w:val="subscript"/>
        </w:rPr>
        <w:t>n</w:t>
      </w:r>
      <w:r>
        <w:rPr>
          <w:rFonts w:hint="default" w:ascii="Times New Roman" w:hAnsi="Times New Roman" w:cs="Times New Roman"/>
          <w:spacing w:val="2"/>
          <w:sz w:val="28"/>
          <w:szCs w:val="28"/>
          <w:vertAlign w:val="baseline"/>
        </w:rPr>
        <w:t xml:space="preserve">. </w:t>
      </w:r>
      <w:r>
        <w:rPr>
          <w:rFonts w:hint="default" w:ascii="Times New Roman" w:hAnsi="Times New Roman" w:cs="Times New Roman"/>
          <w:sz w:val="28"/>
          <w:szCs w:val="28"/>
          <w:vertAlign w:val="baseline"/>
        </w:rPr>
        <w:t xml:space="preserve">Hãy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ưa ra một cách trả với số tiền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úng bằng</w:t>
      </w:r>
      <w:r>
        <w:rPr>
          <w:rFonts w:hint="default" w:ascii="Times New Roman" w:hAnsi="Times New Roman" w:cs="Times New Roman"/>
          <w:spacing w:val="-4"/>
          <w:sz w:val="28"/>
          <w:szCs w:val="28"/>
          <w:vertAlign w:val="baseline"/>
        </w:rPr>
        <w:t xml:space="preserve"> </w:t>
      </w:r>
      <w:r>
        <w:rPr>
          <w:rFonts w:hint="default" w:ascii="Times New Roman" w:hAnsi="Times New Roman" w:cs="Times New Roman"/>
          <w:spacing w:val="2"/>
          <w:sz w:val="28"/>
          <w:szCs w:val="28"/>
          <w:vertAlign w:val="baseline"/>
        </w:rPr>
        <w:t>S.</w:t>
      </w:r>
    </w:p>
    <w:p>
      <w:pPr>
        <w:spacing w:before="57"/>
        <w:ind w:left="304" w:right="0" w:firstLine="0"/>
        <w:jc w:val="left"/>
        <w:rPr>
          <w:rFonts w:hint="default" w:ascii="Times New Roman" w:hAnsi="Times New Roman" w:cs="Times New Roman"/>
          <w:i/>
          <w:sz w:val="28"/>
          <w:szCs w:val="28"/>
        </w:rPr>
      </w:pPr>
      <w:r>
        <w:rPr>
          <w:rFonts w:hint="default" w:ascii="Times New Roman" w:hAnsi="Times New Roman" w:cs="Times New Roman"/>
          <w:i/>
          <w:sz w:val="28"/>
          <w:szCs w:val="28"/>
        </w:rPr>
        <w:t>Dữ liệu vào từ file “ATM.INP” có dạng:</w:t>
      </w:r>
    </w:p>
    <w:p>
      <w:pPr>
        <w:pStyle w:val="12"/>
        <w:numPr>
          <w:ilvl w:val="0"/>
          <w:numId w:val="40"/>
        </w:numPr>
        <w:tabs>
          <w:tab w:val="left" w:pos="1024"/>
          <w:tab w:val="left" w:pos="1025"/>
        </w:tabs>
        <w:spacing w:before="94" w:after="0" w:line="240" w:lineRule="auto"/>
        <w:ind w:left="1024" w:right="0" w:hanging="361"/>
        <w:jc w:val="left"/>
        <w:rPr>
          <w:rFonts w:hint="default" w:ascii="Times New Roman" w:hAnsi="Times New Roman" w:cs="Times New Roman"/>
          <w:sz w:val="28"/>
          <w:szCs w:val="28"/>
        </w:rPr>
      </w:pPr>
      <w:r>
        <w:rPr>
          <w:rFonts w:hint="default" w:ascii="Times New Roman" w:hAnsi="Times New Roman" w:cs="Times New Roman"/>
          <w:sz w:val="28"/>
          <w:szCs w:val="28"/>
        </w:rPr>
        <w:t xml:space="preserve">Dòng </w:t>
      </w:r>
      <w:r>
        <w:rPr>
          <w:rFonts w:hint="default" w:cs="Times New Roman"/>
          <w:sz w:val="28"/>
          <w:szCs w:val="28"/>
          <w:lang w:val="en-US"/>
        </w:rPr>
        <w:t>đ</w:t>
      </w:r>
      <w:r>
        <w:rPr>
          <w:rFonts w:hint="default" w:ascii="Times New Roman" w:hAnsi="Times New Roman" w:cs="Times New Roman"/>
          <w:sz w:val="28"/>
          <w:szCs w:val="28"/>
        </w:rPr>
        <w:t>ầu là 2 số n và</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S</w:t>
      </w:r>
    </w:p>
    <w:p>
      <w:pPr>
        <w:pStyle w:val="12"/>
        <w:numPr>
          <w:ilvl w:val="0"/>
          <w:numId w:val="40"/>
        </w:numPr>
        <w:tabs>
          <w:tab w:val="left" w:pos="1024"/>
          <w:tab w:val="left" w:pos="1025"/>
        </w:tabs>
        <w:spacing w:before="4" w:after="0" w:line="240" w:lineRule="auto"/>
        <w:ind w:left="1024" w:right="0" w:hanging="361"/>
        <w:jc w:val="left"/>
        <w:rPr>
          <w:rFonts w:hint="default" w:ascii="Times New Roman" w:hAnsi="Times New Roman" w:cs="Times New Roman"/>
          <w:sz w:val="28"/>
          <w:szCs w:val="28"/>
        </w:rPr>
      </w:pPr>
      <w:r>
        <w:rPr>
          <w:rFonts w:hint="default" w:ascii="Times New Roman" w:hAnsi="Times New Roman" w:cs="Times New Roman"/>
          <w:sz w:val="28"/>
          <w:szCs w:val="28"/>
        </w:rPr>
        <w:t>Dòng</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thứ</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2</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gồm</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n</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số t</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w:t>
      </w:r>
      <w:r>
        <w:rPr>
          <w:rFonts w:hint="default" w:ascii="Times New Roman" w:hAnsi="Times New Roman" w:cs="Times New Roman"/>
          <w:spacing w:val="-19"/>
          <w:sz w:val="28"/>
          <w:szCs w:val="28"/>
          <w:vertAlign w:val="baseline"/>
        </w:rPr>
        <w:t xml:space="preserve"> </w:t>
      </w:r>
      <w:r>
        <w:rPr>
          <w:rFonts w:hint="default" w:ascii="Times New Roman" w:hAnsi="Times New Roman" w:cs="Times New Roman"/>
          <w:sz w:val="28"/>
          <w:szCs w:val="28"/>
          <w:vertAlign w:val="baseline"/>
        </w:rPr>
        <w:t>t</w:t>
      </w:r>
      <w:r>
        <w:rPr>
          <w:rFonts w:hint="default" w:ascii="Times New Roman" w:hAnsi="Times New Roman" w:cs="Times New Roman"/>
          <w:sz w:val="28"/>
          <w:szCs w:val="28"/>
          <w:vertAlign w:val="subscript"/>
        </w:rPr>
        <w:t>2</w:t>
      </w:r>
      <w:r>
        <w:rPr>
          <w:rFonts w:hint="default" w:ascii="Times New Roman" w:hAnsi="Times New Roman" w:cs="Times New Roman"/>
          <w:sz w:val="28"/>
          <w:szCs w:val="28"/>
          <w:vertAlign w:val="baseline"/>
        </w:rPr>
        <w:t>,</w:t>
      </w:r>
      <w:r>
        <w:rPr>
          <w:rFonts w:hint="default" w:ascii="Times New Roman" w:hAnsi="Times New Roman" w:cs="Times New Roman"/>
          <w:spacing w:val="-19"/>
          <w:sz w:val="28"/>
          <w:szCs w:val="28"/>
          <w:vertAlign w:val="baseline"/>
        </w:rPr>
        <w:t xml:space="preserve"> </w:t>
      </w:r>
      <w:r>
        <w:rPr>
          <w:rFonts w:hint="default" w:ascii="Times New Roman" w:hAnsi="Times New Roman" w:cs="Times New Roman"/>
          <w:sz w:val="28"/>
          <w:szCs w:val="28"/>
          <w:vertAlign w:val="baseline"/>
        </w:rPr>
        <w:t>…</w:t>
      </w:r>
      <w:r>
        <w:rPr>
          <w:rFonts w:hint="default" w:ascii="Times New Roman" w:hAnsi="Times New Roman" w:cs="Times New Roman"/>
          <w:spacing w:val="-19"/>
          <w:sz w:val="28"/>
          <w:szCs w:val="28"/>
          <w:vertAlign w:val="baseline"/>
        </w:rPr>
        <w:t xml:space="preserve"> </w:t>
      </w:r>
      <w:r>
        <w:rPr>
          <w:rFonts w:hint="default" w:ascii="Times New Roman" w:hAnsi="Times New Roman" w:cs="Times New Roman"/>
          <w:sz w:val="28"/>
          <w:szCs w:val="28"/>
          <w:vertAlign w:val="baseline"/>
        </w:rPr>
        <w:t>,</w:t>
      </w:r>
      <w:r>
        <w:rPr>
          <w:rFonts w:hint="default" w:ascii="Times New Roman" w:hAnsi="Times New Roman" w:cs="Times New Roman"/>
          <w:spacing w:val="-19"/>
          <w:sz w:val="28"/>
          <w:szCs w:val="28"/>
          <w:vertAlign w:val="baseline"/>
        </w:rPr>
        <w:t xml:space="preserve"> </w:t>
      </w:r>
      <w:r>
        <w:rPr>
          <w:rFonts w:hint="default" w:ascii="Times New Roman" w:hAnsi="Times New Roman" w:cs="Times New Roman"/>
          <w:sz w:val="28"/>
          <w:szCs w:val="28"/>
          <w:vertAlign w:val="baseline"/>
        </w:rPr>
        <w:t>t</w:t>
      </w:r>
      <w:r>
        <w:rPr>
          <w:rFonts w:hint="default" w:ascii="Times New Roman" w:hAnsi="Times New Roman" w:cs="Times New Roman"/>
          <w:sz w:val="28"/>
          <w:szCs w:val="28"/>
          <w:vertAlign w:val="subscript"/>
        </w:rPr>
        <w:t>n</w:t>
      </w:r>
    </w:p>
    <w:p>
      <w:pPr>
        <w:spacing w:before="62" w:line="266" w:lineRule="auto"/>
        <w:ind w:left="304" w:right="296" w:firstLine="0"/>
        <w:jc w:val="left"/>
        <w:rPr>
          <w:rFonts w:hint="default" w:ascii="Times New Roman" w:hAnsi="Times New Roman" w:cs="Times New Roman"/>
          <w:sz w:val="28"/>
          <w:szCs w:val="28"/>
        </w:rPr>
      </w:pPr>
      <w:r>
        <w:rPr>
          <w:rFonts w:hint="default" w:ascii="Times New Roman" w:hAnsi="Times New Roman" w:cs="Times New Roman"/>
          <w:i/>
          <w:sz w:val="28"/>
          <w:szCs w:val="28"/>
        </w:rPr>
        <w:t xml:space="preserve">Kết quả ra file “ATM.OUT” có dạng: </w:t>
      </w:r>
      <w:r>
        <w:rPr>
          <w:rFonts w:hint="default" w:ascii="Times New Roman" w:hAnsi="Times New Roman" w:cs="Times New Roman"/>
          <w:sz w:val="28"/>
          <w:szCs w:val="28"/>
        </w:rPr>
        <w:t xml:space="preserve">Nếu có thể trả </w:t>
      </w:r>
      <w:r>
        <w:rPr>
          <w:rFonts w:hint="default" w:cs="Times New Roman"/>
          <w:sz w:val="28"/>
          <w:szCs w:val="28"/>
          <w:lang w:val="en-US"/>
        </w:rPr>
        <w:t>đ</w:t>
      </w:r>
      <w:r>
        <w:rPr>
          <w:rFonts w:hint="default" w:ascii="Times New Roman" w:hAnsi="Times New Roman" w:cs="Times New Roman"/>
          <w:sz w:val="28"/>
          <w:szCs w:val="28"/>
        </w:rPr>
        <w:t xml:space="preserve">úng S thì </w:t>
      </w:r>
      <w:r>
        <w:rPr>
          <w:rFonts w:hint="default" w:cs="Times New Roman"/>
          <w:sz w:val="28"/>
          <w:szCs w:val="28"/>
          <w:lang w:val="en-US"/>
        </w:rPr>
        <w:t>đ</w:t>
      </w:r>
      <w:r>
        <w:rPr>
          <w:rFonts w:hint="default" w:ascii="Times New Roman" w:hAnsi="Times New Roman" w:cs="Times New Roman"/>
          <w:sz w:val="28"/>
          <w:szCs w:val="28"/>
        </w:rPr>
        <w:t>ưa ra cách trả, nếu không ghi -1.</w:t>
      </w:r>
    </w:p>
    <w:p>
      <w:pPr>
        <w:pStyle w:val="7"/>
        <w:spacing w:before="6"/>
        <w:rPr>
          <w:rFonts w:hint="default" w:ascii="Times New Roman" w:hAnsi="Times New Roman" w:cs="Times New Roman"/>
          <w:sz w:val="28"/>
          <w:szCs w:val="28"/>
        </w:rPr>
      </w:pPr>
    </w:p>
    <w:tbl>
      <w:tblPr>
        <w:tblStyle w:val="6"/>
        <w:tblW w:w="0" w:type="auto"/>
        <w:tblInd w:w="49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440"/>
        <w:gridCol w:w="312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3" w:hRule="atLeast"/>
        </w:trPr>
        <w:tc>
          <w:tcPr>
            <w:tcW w:w="4440" w:type="dxa"/>
          </w:tcPr>
          <w:p>
            <w:pPr>
              <w:pStyle w:val="13"/>
              <w:spacing w:before="66"/>
              <w:ind w:left="107"/>
              <w:rPr>
                <w:rFonts w:hint="default" w:ascii="Times New Roman" w:hAnsi="Times New Roman" w:cs="Times New Roman"/>
                <w:sz w:val="28"/>
                <w:szCs w:val="28"/>
              </w:rPr>
            </w:pPr>
            <w:r>
              <w:rPr>
                <w:rFonts w:hint="default" w:ascii="Times New Roman" w:hAnsi="Times New Roman" w:cs="Times New Roman"/>
                <w:sz w:val="28"/>
                <w:szCs w:val="28"/>
              </w:rPr>
              <w:t>ATM.INP</w:t>
            </w:r>
          </w:p>
        </w:tc>
        <w:tc>
          <w:tcPr>
            <w:tcW w:w="3122" w:type="dxa"/>
          </w:tcPr>
          <w:p>
            <w:pPr>
              <w:pStyle w:val="13"/>
              <w:spacing w:before="66"/>
              <w:ind w:left="107"/>
              <w:rPr>
                <w:rFonts w:hint="default" w:ascii="Times New Roman" w:hAnsi="Times New Roman" w:cs="Times New Roman"/>
                <w:sz w:val="28"/>
                <w:szCs w:val="28"/>
              </w:rPr>
            </w:pPr>
            <w:r>
              <w:rPr>
                <w:rFonts w:hint="default" w:ascii="Times New Roman" w:hAnsi="Times New Roman" w:cs="Times New Roman"/>
                <w:sz w:val="28"/>
                <w:szCs w:val="28"/>
              </w:rPr>
              <w:t>ATM.OUT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29" w:hRule="atLeast"/>
        </w:trPr>
        <w:tc>
          <w:tcPr>
            <w:tcW w:w="4440" w:type="dxa"/>
          </w:tcPr>
          <w:p>
            <w:pPr>
              <w:pStyle w:val="13"/>
              <w:spacing w:before="66"/>
              <w:ind w:left="107"/>
              <w:rPr>
                <w:rFonts w:hint="default" w:ascii="Times New Roman" w:hAnsi="Times New Roman" w:cs="Times New Roman"/>
                <w:sz w:val="28"/>
                <w:szCs w:val="28"/>
              </w:rPr>
            </w:pPr>
            <w:r>
              <w:rPr>
                <w:rFonts w:hint="default" w:ascii="Times New Roman" w:hAnsi="Times New Roman" w:cs="Times New Roman"/>
                <w:sz w:val="28"/>
                <w:szCs w:val="28"/>
              </w:rPr>
              <w:t>10 390</w:t>
            </w:r>
          </w:p>
          <w:p>
            <w:pPr>
              <w:pStyle w:val="13"/>
              <w:spacing w:before="84"/>
              <w:ind w:left="107"/>
              <w:rPr>
                <w:rFonts w:hint="default" w:ascii="Times New Roman" w:hAnsi="Times New Roman" w:cs="Times New Roman"/>
                <w:sz w:val="28"/>
                <w:szCs w:val="28"/>
              </w:rPr>
            </w:pPr>
            <w:r>
              <w:rPr>
                <w:rFonts w:hint="default" w:ascii="Times New Roman" w:hAnsi="Times New Roman" w:cs="Times New Roman"/>
                <w:sz w:val="28"/>
                <w:szCs w:val="28"/>
              </w:rPr>
              <w:t>200 10 20 20 50 50 50 50 100 100</w:t>
            </w:r>
          </w:p>
        </w:tc>
        <w:tc>
          <w:tcPr>
            <w:tcW w:w="3122" w:type="dxa"/>
          </w:tcPr>
          <w:p>
            <w:pPr>
              <w:pStyle w:val="13"/>
              <w:spacing w:before="66"/>
              <w:ind w:left="107"/>
              <w:rPr>
                <w:rFonts w:hint="default" w:ascii="Times New Roman" w:hAnsi="Times New Roman" w:cs="Times New Roman"/>
                <w:sz w:val="28"/>
                <w:szCs w:val="28"/>
              </w:rPr>
            </w:pPr>
            <w:r>
              <w:rPr>
                <w:rFonts w:hint="default" w:ascii="Times New Roman" w:hAnsi="Times New Roman" w:cs="Times New Roman"/>
                <w:sz w:val="28"/>
                <w:szCs w:val="28"/>
              </w:rPr>
              <w:t>20 20 50 50 50 100 100</w:t>
            </w:r>
          </w:p>
        </w:tc>
      </w:tr>
    </w:tbl>
    <w:p>
      <w:pPr>
        <w:pStyle w:val="7"/>
        <w:spacing w:before="57" w:line="266" w:lineRule="auto"/>
        <w:ind w:left="304" w:right="296" w:hanging="1"/>
        <w:rPr>
          <w:rFonts w:hint="default" w:ascii="Times New Roman" w:hAnsi="Times New Roman" w:cs="Times New Roman"/>
          <w:sz w:val="28"/>
          <w:szCs w:val="28"/>
        </w:rPr>
      </w:pPr>
      <w:r>
        <w:rPr>
          <w:rFonts w:hint="default" w:ascii="Times New Roman" w:hAnsi="Times New Roman" w:cs="Times New Roman"/>
          <w:sz w:val="28"/>
          <w:szCs w:val="28"/>
        </w:rPr>
        <w:t xml:space="preserve">Nghiệm của bài toán là một dãy nhị phân </w:t>
      </w:r>
      <w:r>
        <w:rPr>
          <w:rFonts w:hint="default" w:cs="Times New Roman"/>
          <w:sz w:val="28"/>
          <w:szCs w:val="28"/>
          <w:lang w:val="en-US"/>
        </w:rPr>
        <w:t>đ</w:t>
      </w:r>
      <w:r>
        <w:rPr>
          <w:rFonts w:hint="default" w:ascii="Times New Roman" w:hAnsi="Times New Roman" w:cs="Times New Roman"/>
          <w:sz w:val="28"/>
          <w:szCs w:val="28"/>
        </w:rPr>
        <w:t xml:space="preserve">ộ dài n, trong </w:t>
      </w:r>
      <w:r>
        <w:rPr>
          <w:rFonts w:hint="default" w:cs="Times New Roman"/>
          <w:sz w:val="28"/>
          <w:szCs w:val="28"/>
          <w:lang w:val="en-US"/>
        </w:rPr>
        <w:t>đ</w:t>
      </w:r>
      <w:r>
        <w:rPr>
          <w:rFonts w:hint="default" w:ascii="Times New Roman" w:hAnsi="Times New Roman" w:cs="Times New Roman"/>
          <w:sz w:val="28"/>
          <w:szCs w:val="28"/>
        </w:rPr>
        <w:t xml:space="preserve">ó thành phần thứ i bằng 1 nếu tờ tiền thứ i </w:t>
      </w:r>
      <w:r>
        <w:rPr>
          <w:rFonts w:hint="default" w:cs="Times New Roman"/>
          <w:sz w:val="28"/>
          <w:szCs w:val="28"/>
          <w:lang w:val="en-US"/>
        </w:rPr>
        <w:t>đ</w:t>
      </w:r>
      <w:r>
        <w:rPr>
          <w:rFonts w:hint="default" w:ascii="Times New Roman" w:hAnsi="Times New Roman" w:cs="Times New Roman"/>
          <w:sz w:val="28"/>
          <w:szCs w:val="28"/>
        </w:rPr>
        <w:t xml:space="preserve">ược sử dụng </w:t>
      </w:r>
      <w:r>
        <w:rPr>
          <w:rFonts w:hint="default" w:cs="Times New Roman"/>
          <w:sz w:val="28"/>
          <w:szCs w:val="28"/>
          <w:lang w:val="en-US"/>
        </w:rPr>
        <w:t>đ</w:t>
      </w:r>
      <w:r>
        <w:rPr>
          <w:rFonts w:hint="default" w:ascii="Times New Roman" w:hAnsi="Times New Roman" w:cs="Times New Roman"/>
          <w:sz w:val="28"/>
          <w:szCs w:val="28"/>
        </w:rPr>
        <w:t>ể trả, bằng 0 trong trường hợp ngược lại.</w:t>
      </w:r>
    </w:p>
    <w:p>
      <w:pPr>
        <w:spacing w:after="0" w:line="266" w:lineRule="auto"/>
        <w:rPr>
          <w:rFonts w:hint="default" w:ascii="Times New Roman" w:hAnsi="Times New Roman" w:cs="Times New Roman"/>
          <w:sz w:val="28"/>
          <w:szCs w:val="28"/>
        </w:rPr>
        <w:sectPr>
          <w:pgSz w:w="11900" w:h="16840"/>
          <w:pgMar w:top="1600" w:right="1680" w:bottom="2580" w:left="1680" w:header="0" w:footer="2382"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2"/>
        <w:rPr>
          <w:rFonts w:hint="default" w:ascii="Times New Roman" w:hAnsi="Times New Roman" w:cs="Times New Roman"/>
          <w:sz w:val="28"/>
          <w:szCs w:val="28"/>
        </w:rPr>
      </w:pPr>
    </w:p>
    <w:p>
      <w:pPr>
        <w:pStyle w:val="7"/>
        <w:spacing w:before="104"/>
        <w:ind w:left="304"/>
        <w:jc w:val="both"/>
        <w:rPr>
          <w:rFonts w:hint="default" w:ascii="Times New Roman" w:hAnsi="Times New Roman" w:cs="Times New Roman"/>
          <w:sz w:val="28"/>
          <w:szCs w:val="28"/>
        </w:rPr>
      </w:pPr>
      <w:r>
        <w:rPr>
          <w:rFonts w:hint="default" w:ascii="Times New Roman" w:hAnsi="Times New Roman" w:cs="Times New Roman"/>
          <w:w w:val="105"/>
          <w:sz w:val="28"/>
          <w:szCs w:val="28"/>
        </w:rPr>
        <w:t>X = (x</w:t>
      </w:r>
      <w:r>
        <w:rPr>
          <w:rFonts w:hint="default" w:ascii="Times New Roman" w:hAnsi="Times New Roman" w:cs="Times New Roman"/>
          <w:w w:val="105"/>
          <w:sz w:val="28"/>
          <w:szCs w:val="28"/>
          <w:vertAlign w:val="subscript"/>
        </w:rPr>
        <w:t>1</w:t>
      </w:r>
      <w:r>
        <w:rPr>
          <w:rFonts w:hint="default" w:ascii="Times New Roman" w:hAnsi="Times New Roman" w:cs="Times New Roman"/>
          <w:w w:val="105"/>
          <w:sz w:val="28"/>
          <w:szCs w:val="28"/>
          <w:vertAlign w:val="baseline"/>
        </w:rPr>
        <w:t>, x</w:t>
      </w:r>
      <w:r>
        <w:rPr>
          <w:rFonts w:hint="default" w:ascii="Times New Roman" w:hAnsi="Times New Roman" w:cs="Times New Roman"/>
          <w:w w:val="105"/>
          <w:sz w:val="28"/>
          <w:szCs w:val="28"/>
          <w:vertAlign w:val="subscript"/>
        </w:rPr>
        <w:t>2</w:t>
      </w:r>
      <w:r>
        <w:rPr>
          <w:rFonts w:hint="default" w:ascii="Times New Roman" w:hAnsi="Times New Roman" w:cs="Times New Roman"/>
          <w:w w:val="105"/>
          <w:sz w:val="28"/>
          <w:szCs w:val="28"/>
          <w:vertAlign w:val="baseline"/>
        </w:rPr>
        <w:t>, … , x</w:t>
      </w:r>
      <w:r>
        <w:rPr>
          <w:rFonts w:hint="default" w:ascii="Times New Roman" w:hAnsi="Times New Roman" w:cs="Times New Roman"/>
          <w:w w:val="105"/>
          <w:sz w:val="28"/>
          <w:szCs w:val="28"/>
          <w:vertAlign w:val="subscript"/>
        </w:rPr>
        <w:t>n</w:t>
      </w:r>
      <w:r>
        <w:rPr>
          <w:rFonts w:hint="default" w:ascii="Times New Roman" w:hAnsi="Times New Roman" w:cs="Times New Roman"/>
          <w:w w:val="105"/>
          <w:sz w:val="28"/>
          <w:szCs w:val="28"/>
          <w:vertAlign w:val="baseline"/>
        </w:rPr>
        <w:t>) là nghiệm nếu: x</w:t>
      </w:r>
      <w:r>
        <w:rPr>
          <w:rFonts w:hint="default" w:ascii="Times New Roman" w:hAnsi="Times New Roman" w:cs="Times New Roman"/>
          <w:w w:val="105"/>
          <w:sz w:val="28"/>
          <w:szCs w:val="28"/>
          <w:vertAlign w:val="subscript"/>
        </w:rPr>
        <w:t>1</w:t>
      </w:r>
      <w:r>
        <w:rPr>
          <w:rFonts w:hint="default" w:ascii="Times New Roman" w:hAnsi="Times New Roman" w:cs="Times New Roman"/>
          <w:w w:val="105"/>
          <w:sz w:val="28"/>
          <w:szCs w:val="28"/>
          <w:vertAlign w:val="baseline"/>
        </w:rPr>
        <w:t xml:space="preserve"> × t</w:t>
      </w:r>
      <w:r>
        <w:rPr>
          <w:rFonts w:hint="default" w:ascii="Times New Roman" w:hAnsi="Times New Roman" w:cs="Times New Roman"/>
          <w:w w:val="105"/>
          <w:sz w:val="28"/>
          <w:szCs w:val="28"/>
          <w:vertAlign w:val="subscript"/>
        </w:rPr>
        <w:t>1</w:t>
      </w:r>
      <w:r>
        <w:rPr>
          <w:rFonts w:hint="default" w:ascii="Times New Roman" w:hAnsi="Times New Roman" w:cs="Times New Roman"/>
          <w:w w:val="105"/>
          <w:sz w:val="28"/>
          <w:szCs w:val="28"/>
          <w:vertAlign w:val="baseline"/>
        </w:rPr>
        <w:t xml:space="preserve"> + x</w:t>
      </w:r>
      <w:r>
        <w:rPr>
          <w:rFonts w:hint="default" w:ascii="Times New Roman" w:hAnsi="Times New Roman" w:cs="Times New Roman"/>
          <w:w w:val="105"/>
          <w:sz w:val="28"/>
          <w:szCs w:val="28"/>
          <w:vertAlign w:val="subscript"/>
        </w:rPr>
        <w:t>2</w:t>
      </w:r>
      <w:r>
        <w:rPr>
          <w:rFonts w:hint="default" w:ascii="Times New Roman" w:hAnsi="Times New Roman" w:cs="Times New Roman"/>
          <w:w w:val="105"/>
          <w:sz w:val="28"/>
          <w:szCs w:val="28"/>
          <w:vertAlign w:val="baseline"/>
        </w:rPr>
        <w:t xml:space="preserve"> × t</w:t>
      </w:r>
      <w:r>
        <w:rPr>
          <w:rFonts w:hint="default" w:ascii="Times New Roman" w:hAnsi="Times New Roman" w:cs="Times New Roman"/>
          <w:w w:val="105"/>
          <w:sz w:val="28"/>
          <w:szCs w:val="28"/>
          <w:vertAlign w:val="subscript"/>
        </w:rPr>
        <w:t>2</w:t>
      </w:r>
      <w:r>
        <w:rPr>
          <w:rFonts w:hint="default" w:ascii="Times New Roman" w:hAnsi="Times New Roman" w:cs="Times New Roman"/>
          <w:w w:val="105"/>
          <w:sz w:val="28"/>
          <w:szCs w:val="28"/>
          <w:vertAlign w:val="baseline"/>
        </w:rPr>
        <w:t xml:space="preserve"> + … + x</w:t>
      </w:r>
      <w:r>
        <w:rPr>
          <w:rFonts w:hint="default" w:ascii="Times New Roman" w:hAnsi="Times New Roman" w:cs="Times New Roman"/>
          <w:w w:val="105"/>
          <w:sz w:val="28"/>
          <w:szCs w:val="28"/>
          <w:vertAlign w:val="subscript"/>
        </w:rPr>
        <w:t>n</w:t>
      </w:r>
      <w:r>
        <w:rPr>
          <w:rFonts w:hint="default" w:ascii="Times New Roman" w:hAnsi="Times New Roman" w:cs="Times New Roman"/>
          <w:w w:val="105"/>
          <w:sz w:val="28"/>
          <w:szCs w:val="28"/>
          <w:vertAlign w:val="baseline"/>
        </w:rPr>
        <w:t xml:space="preserve"> × t</w:t>
      </w:r>
      <w:r>
        <w:rPr>
          <w:rFonts w:hint="default" w:ascii="Times New Roman" w:hAnsi="Times New Roman" w:cs="Times New Roman"/>
          <w:w w:val="105"/>
          <w:sz w:val="28"/>
          <w:szCs w:val="28"/>
          <w:vertAlign w:val="subscript"/>
        </w:rPr>
        <w:t>n</w:t>
      </w:r>
      <w:r>
        <w:rPr>
          <w:rFonts w:hint="default" w:ascii="Times New Roman" w:hAnsi="Times New Roman" w:cs="Times New Roman"/>
          <w:w w:val="105"/>
          <w:sz w:val="28"/>
          <w:szCs w:val="28"/>
          <w:vertAlign w:val="baseline"/>
        </w:rPr>
        <w:t xml:space="preserve"> = S</w:t>
      </w:r>
    </w:p>
    <w:p>
      <w:pPr>
        <w:pStyle w:val="7"/>
        <w:spacing w:before="91" w:line="264" w:lineRule="auto"/>
        <w:ind w:left="304" w:right="294"/>
        <w:jc w:val="both"/>
        <w:rPr>
          <w:rFonts w:hint="default" w:ascii="Times New Roman" w:hAnsi="Times New Roman" w:cs="Times New Roman"/>
          <w:sz w:val="28"/>
          <w:szCs w:val="28"/>
        </w:rPr>
      </w:pPr>
      <w:r>
        <w:rPr>
          <w:rFonts w:hint="default" w:ascii="Times New Roman" w:hAnsi="Times New Roman" w:cs="Times New Roman"/>
          <w:sz w:val="28"/>
          <w:szCs w:val="28"/>
        </w:rPr>
        <w:t xml:space="preserve">Trong chương trình dưới </w:t>
      </w:r>
      <w:r>
        <w:rPr>
          <w:rFonts w:hint="default" w:cs="Times New Roman"/>
          <w:sz w:val="28"/>
          <w:szCs w:val="28"/>
          <w:lang w:val="en-US"/>
        </w:rPr>
        <w:t>đ</w:t>
      </w:r>
      <w:r>
        <w:rPr>
          <w:rFonts w:hint="default" w:ascii="Times New Roman" w:hAnsi="Times New Roman" w:cs="Times New Roman"/>
          <w:sz w:val="28"/>
          <w:szCs w:val="28"/>
        </w:rPr>
        <w:t xml:space="preserve">ây có sử dụng một biến ok </w:t>
      </w:r>
      <w:r>
        <w:rPr>
          <w:rFonts w:hint="default" w:cs="Times New Roman"/>
          <w:sz w:val="28"/>
          <w:szCs w:val="28"/>
          <w:lang w:val="en-US"/>
        </w:rPr>
        <w:t>đ</w:t>
      </w:r>
      <w:r>
        <w:rPr>
          <w:rFonts w:hint="default" w:ascii="Times New Roman" w:hAnsi="Times New Roman" w:cs="Times New Roman"/>
          <w:sz w:val="28"/>
          <w:szCs w:val="28"/>
        </w:rPr>
        <w:t xml:space="preserve">ể kiểm soát việc tìm nghiệm. Ban </w:t>
      </w:r>
      <w:r>
        <w:rPr>
          <w:rFonts w:hint="default" w:cs="Times New Roman"/>
          <w:sz w:val="28"/>
          <w:szCs w:val="28"/>
          <w:lang w:val="en-US"/>
        </w:rPr>
        <w:t>đ</w:t>
      </w:r>
      <w:r>
        <w:rPr>
          <w:rFonts w:hint="default" w:ascii="Times New Roman" w:hAnsi="Times New Roman" w:cs="Times New Roman"/>
          <w:sz w:val="28"/>
          <w:szCs w:val="28"/>
        </w:rPr>
        <w:t xml:space="preserve">ầu chưa có nghiệm, do </w:t>
      </w:r>
      <w:r>
        <w:rPr>
          <w:rFonts w:hint="default" w:cs="Times New Roman"/>
          <w:sz w:val="28"/>
          <w:szCs w:val="28"/>
          <w:lang w:val="en-US"/>
        </w:rPr>
        <w:t>đ</w:t>
      </w:r>
      <w:r>
        <w:rPr>
          <w:rFonts w:hint="default" w:ascii="Times New Roman" w:hAnsi="Times New Roman" w:cs="Times New Roman"/>
          <w:sz w:val="28"/>
          <w:szCs w:val="28"/>
        </w:rPr>
        <w:t xml:space="preserve">ó khởi trị ok=FALSE. Khi tìm </w:t>
      </w:r>
      <w:r>
        <w:rPr>
          <w:rFonts w:hint="default" w:cs="Times New Roman"/>
          <w:sz w:val="28"/>
          <w:szCs w:val="28"/>
          <w:lang w:val="en-US"/>
        </w:rPr>
        <w:t>đ</w:t>
      </w:r>
      <w:r>
        <w:rPr>
          <w:rFonts w:hint="default" w:ascii="Times New Roman" w:hAnsi="Times New Roman" w:cs="Times New Roman"/>
          <w:sz w:val="28"/>
          <w:szCs w:val="28"/>
        </w:rPr>
        <w:t xml:space="preserve">ược nghiệm, ok sẽ </w:t>
      </w:r>
      <w:r>
        <w:rPr>
          <w:rFonts w:hint="default" w:cs="Times New Roman"/>
          <w:sz w:val="28"/>
          <w:szCs w:val="28"/>
          <w:lang w:val="en-US"/>
        </w:rPr>
        <w:t>đ</w:t>
      </w:r>
      <w:r>
        <w:rPr>
          <w:rFonts w:hint="default" w:ascii="Times New Roman" w:hAnsi="Times New Roman" w:cs="Times New Roman"/>
          <w:sz w:val="28"/>
          <w:szCs w:val="28"/>
        </w:rPr>
        <w:t>ược nhận giá trị bằng TRUE. Nếu ok=TRUE (</w:t>
      </w:r>
      <w:r>
        <w:rPr>
          <w:rFonts w:hint="default" w:cs="Times New Roman"/>
          <w:sz w:val="28"/>
          <w:szCs w:val="28"/>
          <w:lang w:val="en-US"/>
        </w:rPr>
        <w:t>đ</w:t>
      </w:r>
      <w:r>
        <w:rPr>
          <w:rFonts w:hint="default" w:ascii="Times New Roman" w:hAnsi="Times New Roman" w:cs="Times New Roman"/>
          <w:sz w:val="28"/>
          <w:szCs w:val="28"/>
        </w:rPr>
        <w:t>ã tìm thấy nghiệm) ta sẽ không cần tìm kiếm nữa.</w:t>
      </w:r>
    </w:p>
    <w:p>
      <w:pPr>
        <w:pStyle w:val="7"/>
        <w:spacing w:before="1"/>
        <w:rPr>
          <w:rFonts w:hint="default" w:ascii="Times New Roman" w:hAnsi="Times New Roman" w:cs="Times New Roman"/>
          <w:sz w:val="28"/>
          <w:szCs w:val="28"/>
        </w:rPr>
      </w:pPr>
    </w:p>
    <w:tbl>
      <w:tblPr>
        <w:tblStyle w:val="6"/>
        <w:tblW w:w="0" w:type="auto"/>
        <w:tblInd w:w="75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367"/>
        <w:gridCol w:w="1584"/>
        <w:gridCol w:w="2508"/>
        <w:gridCol w:w="214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83" w:hRule="atLeast"/>
        </w:trPr>
        <w:tc>
          <w:tcPr>
            <w:tcW w:w="1367" w:type="dxa"/>
            <w:tcBorders>
              <w:top w:val="single" w:color="000000" w:sz="4" w:space="0"/>
              <w:left w:val="single" w:color="000000" w:sz="4" w:space="0"/>
            </w:tcBorders>
          </w:tcPr>
          <w:p>
            <w:pPr>
              <w:pStyle w:val="13"/>
              <w:spacing w:before="25"/>
              <w:ind w:left="112"/>
              <w:rPr>
                <w:rFonts w:hint="default" w:ascii="Times New Roman" w:hAnsi="Times New Roman" w:cs="Times New Roman"/>
                <w:sz w:val="28"/>
                <w:szCs w:val="28"/>
              </w:rPr>
            </w:pPr>
            <w:r>
              <w:rPr>
                <w:rFonts w:hint="default" w:ascii="Times New Roman" w:hAnsi="Times New Roman" w:cs="Times New Roman"/>
                <w:sz w:val="28"/>
                <w:szCs w:val="28"/>
              </w:rPr>
              <w:t>const</w:t>
            </w:r>
          </w:p>
        </w:tc>
        <w:tc>
          <w:tcPr>
            <w:tcW w:w="1584" w:type="dxa"/>
            <w:tcBorders>
              <w:top w:val="single" w:color="000000" w:sz="4" w:space="0"/>
            </w:tcBorders>
          </w:tcPr>
          <w:p>
            <w:pPr>
              <w:pStyle w:val="13"/>
              <w:spacing w:before="25"/>
              <w:ind w:left="334"/>
              <w:rPr>
                <w:rFonts w:hint="default" w:ascii="Times New Roman" w:hAnsi="Times New Roman" w:cs="Times New Roman"/>
                <w:sz w:val="28"/>
                <w:szCs w:val="28"/>
              </w:rPr>
            </w:pPr>
            <w:r>
              <w:rPr>
                <w:rFonts w:hint="default" w:ascii="Times New Roman" w:hAnsi="Times New Roman" w:cs="Times New Roman"/>
                <w:sz w:val="28"/>
                <w:szCs w:val="28"/>
              </w:rPr>
              <w:t>MAX</w:t>
            </w:r>
          </w:p>
          <w:p>
            <w:pPr>
              <w:pStyle w:val="13"/>
              <w:spacing w:before="39"/>
              <w:ind w:left="334"/>
              <w:rPr>
                <w:rFonts w:hint="default" w:ascii="Times New Roman" w:hAnsi="Times New Roman" w:cs="Times New Roman"/>
                <w:sz w:val="28"/>
                <w:szCs w:val="28"/>
              </w:rPr>
            </w:pPr>
            <w:r>
              <w:rPr>
                <w:rFonts w:hint="default" w:ascii="Times New Roman" w:hAnsi="Times New Roman" w:cs="Times New Roman"/>
                <w:sz w:val="28"/>
                <w:szCs w:val="28"/>
              </w:rPr>
              <w:t>fi</w:t>
            </w:r>
          </w:p>
        </w:tc>
        <w:tc>
          <w:tcPr>
            <w:tcW w:w="2508" w:type="dxa"/>
            <w:tcBorders>
              <w:top w:val="single" w:color="000000" w:sz="4" w:space="0"/>
            </w:tcBorders>
          </w:tcPr>
          <w:p>
            <w:pPr>
              <w:pStyle w:val="13"/>
              <w:spacing w:before="25"/>
              <w:ind w:left="334"/>
              <w:rPr>
                <w:rFonts w:hint="default" w:ascii="Times New Roman" w:hAnsi="Times New Roman" w:cs="Times New Roman"/>
                <w:sz w:val="28"/>
                <w:szCs w:val="28"/>
              </w:rPr>
            </w:pPr>
            <w:r>
              <w:rPr>
                <w:rFonts w:hint="default" w:ascii="Times New Roman" w:hAnsi="Times New Roman" w:cs="Times New Roman"/>
                <w:sz w:val="28"/>
                <w:szCs w:val="28"/>
              </w:rPr>
              <w:t>=20;</w:t>
            </w:r>
          </w:p>
          <w:p>
            <w:pPr>
              <w:pStyle w:val="13"/>
              <w:spacing w:before="39"/>
              <w:ind w:left="334"/>
              <w:rPr>
                <w:rFonts w:hint="default" w:ascii="Times New Roman" w:hAnsi="Times New Roman" w:cs="Times New Roman"/>
                <w:sz w:val="28"/>
                <w:szCs w:val="28"/>
              </w:rPr>
            </w:pPr>
            <w:r>
              <w:rPr>
                <w:rFonts w:hint="default" w:ascii="Times New Roman" w:hAnsi="Times New Roman" w:cs="Times New Roman"/>
                <w:sz w:val="28"/>
                <w:szCs w:val="28"/>
              </w:rPr>
              <w:t>='ATM.INP';</w:t>
            </w:r>
          </w:p>
        </w:tc>
        <w:tc>
          <w:tcPr>
            <w:tcW w:w="2143" w:type="dxa"/>
            <w:vMerge w:val="restart"/>
            <w:tcBorders>
              <w:top w:val="single" w:color="000000" w:sz="4" w:space="0"/>
              <w:right w:val="single" w:color="000000" w:sz="4" w:space="0"/>
            </w:tcBorders>
          </w:tcPr>
          <w:p>
            <w:pPr>
              <w:pStyle w:val="13"/>
              <w:rPr>
                <w:rFonts w:hint="default" w:ascii="Times New Roman" w:hAnsi="Times New Roman" w:cs="Times New Roman"/>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9" w:hRule="atLeast"/>
        </w:trPr>
        <w:tc>
          <w:tcPr>
            <w:tcW w:w="1367" w:type="dxa"/>
            <w:tcBorders>
              <w:left w:val="single" w:color="000000" w:sz="4" w:space="0"/>
            </w:tcBorders>
          </w:tcPr>
          <w:p>
            <w:pPr>
              <w:pStyle w:val="13"/>
              <w:rPr>
                <w:rFonts w:hint="default" w:ascii="Times New Roman" w:hAnsi="Times New Roman" w:cs="Times New Roman"/>
                <w:sz w:val="28"/>
                <w:szCs w:val="28"/>
              </w:rPr>
            </w:pPr>
          </w:p>
        </w:tc>
        <w:tc>
          <w:tcPr>
            <w:tcW w:w="1584" w:type="dxa"/>
          </w:tcPr>
          <w:p>
            <w:pPr>
              <w:pStyle w:val="13"/>
              <w:spacing w:before="21" w:line="248" w:lineRule="exact"/>
              <w:ind w:left="334"/>
              <w:rPr>
                <w:rFonts w:hint="default" w:ascii="Times New Roman" w:hAnsi="Times New Roman" w:cs="Times New Roman"/>
                <w:sz w:val="28"/>
                <w:szCs w:val="28"/>
              </w:rPr>
            </w:pPr>
            <w:r>
              <w:rPr>
                <w:rFonts w:hint="default" w:ascii="Times New Roman" w:hAnsi="Times New Roman" w:cs="Times New Roman"/>
                <w:sz w:val="28"/>
                <w:szCs w:val="28"/>
              </w:rPr>
              <w:t>fo</w:t>
            </w:r>
          </w:p>
        </w:tc>
        <w:tc>
          <w:tcPr>
            <w:tcW w:w="2508" w:type="dxa"/>
          </w:tcPr>
          <w:p>
            <w:pPr>
              <w:pStyle w:val="13"/>
              <w:spacing w:before="21" w:line="248" w:lineRule="exact"/>
              <w:ind w:left="334"/>
              <w:rPr>
                <w:rFonts w:hint="default" w:ascii="Times New Roman" w:hAnsi="Times New Roman" w:cs="Times New Roman"/>
                <w:sz w:val="28"/>
                <w:szCs w:val="28"/>
              </w:rPr>
            </w:pPr>
            <w:r>
              <w:rPr>
                <w:rFonts w:hint="default" w:ascii="Times New Roman" w:hAnsi="Times New Roman" w:cs="Times New Roman"/>
                <w:sz w:val="28"/>
                <w:szCs w:val="28"/>
              </w:rPr>
              <w:t>='ATM.OUT';</w:t>
            </w:r>
          </w:p>
        </w:tc>
        <w:tc>
          <w:tcPr>
            <w:tcW w:w="2143" w:type="dxa"/>
            <w:vMerge w:val="continue"/>
            <w:tcBorders>
              <w:top w:val="nil"/>
              <w:right w:val="single" w:color="000000" w:sz="4" w:space="0"/>
            </w:tcBorders>
          </w:tcPr>
          <w:p>
            <w:pPr>
              <w:rPr>
                <w:rFonts w:hint="default" w:ascii="Times New Roman" w:hAnsi="Times New Roman" w:cs="Times New Roman"/>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9" w:hRule="atLeast"/>
        </w:trPr>
        <w:tc>
          <w:tcPr>
            <w:tcW w:w="1367" w:type="dxa"/>
            <w:tcBorders>
              <w:left w:val="single" w:color="000000" w:sz="4" w:space="0"/>
            </w:tcBorders>
          </w:tcPr>
          <w:p>
            <w:pPr>
              <w:pStyle w:val="13"/>
              <w:spacing w:before="19"/>
              <w:ind w:left="112"/>
              <w:rPr>
                <w:rFonts w:hint="default" w:ascii="Times New Roman" w:hAnsi="Times New Roman" w:cs="Times New Roman"/>
                <w:sz w:val="28"/>
                <w:szCs w:val="28"/>
              </w:rPr>
            </w:pPr>
            <w:r>
              <w:rPr>
                <w:rFonts w:hint="default" w:ascii="Times New Roman" w:hAnsi="Times New Roman" w:cs="Times New Roman"/>
                <w:sz w:val="28"/>
                <w:szCs w:val="28"/>
              </w:rPr>
              <w:t>type</w:t>
            </w:r>
          </w:p>
        </w:tc>
        <w:tc>
          <w:tcPr>
            <w:tcW w:w="1584" w:type="dxa"/>
          </w:tcPr>
          <w:p>
            <w:pPr>
              <w:pStyle w:val="13"/>
              <w:spacing w:before="19"/>
              <w:ind w:left="334"/>
              <w:rPr>
                <w:rFonts w:hint="default" w:ascii="Times New Roman" w:hAnsi="Times New Roman" w:cs="Times New Roman"/>
                <w:sz w:val="28"/>
                <w:szCs w:val="28"/>
              </w:rPr>
            </w:pPr>
            <w:r>
              <w:rPr>
                <w:rFonts w:hint="default" w:ascii="Times New Roman" w:hAnsi="Times New Roman" w:cs="Times New Roman"/>
                <w:sz w:val="28"/>
                <w:szCs w:val="28"/>
              </w:rPr>
              <w:t>vector</w:t>
            </w:r>
          </w:p>
        </w:tc>
        <w:tc>
          <w:tcPr>
            <w:tcW w:w="2508" w:type="dxa"/>
          </w:tcPr>
          <w:p>
            <w:pPr>
              <w:pStyle w:val="13"/>
              <w:spacing w:before="19"/>
              <w:ind w:left="334"/>
              <w:rPr>
                <w:rFonts w:hint="default" w:ascii="Times New Roman" w:hAnsi="Times New Roman" w:cs="Times New Roman"/>
                <w:sz w:val="28"/>
                <w:szCs w:val="28"/>
              </w:rPr>
            </w:pPr>
            <w:r>
              <w:rPr>
                <w:rFonts w:hint="default" w:ascii="Times New Roman" w:hAnsi="Times New Roman" w:cs="Times New Roman"/>
                <w:sz w:val="28"/>
                <w:szCs w:val="28"/>
              </w:rPr>
              <w:t>=array[1..MAX]of</w:t>
            </w:r>
          </w:p>
        </w:tc>
        <w:tc>
          <w:tcPr>
            <w:tcW w:w="2143" w:type="dxa"/>
            <w:tcBorders>
              <w:right w:val="single" w:color="000000" w:sz="4" w:space="0"/>
            </w:tcBorders>
          </w:tcPr>
          <w:p>
            <w:pPr>
              <w:pStyle w:val="13"/>
              <w:spacing w:before="19"/>
              <w:ind w:left="69"/>
              <w:rPr>
                <w:rFonts w:hint="default" w:ascii="Times New Roman" w:hAnsi="Times New Roman" w:cs="Times New Roman"/>
                <w:sz w:val="28"/>
                <w:szCs w:val="28"/>
              </w:rPr>
            </w:pPr>
            <w:r>
              <w:rPr>
                <w:rFonts w:hint="default" w:ascii="Times New Roman" w:hAnsi="Times New Roman" w:cs="Times New Roman"/>
                <w:sz w:val="28"/>
                <w:szCs w:val="28"/>
              </w:rPr>
              <w:t>longint;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9" w:hRule="atLeast"/>
        </w:trPr>
        <w:tc>
          <w:tcPr>
            <w:tcW w:w="1367" w:type="dxa"/>
            <w:tcBorders>
              <w:left w:val="single" w:color="000000" w:sz="4" w:space="0"/>
            </w:tcBorders>
          </w:tcPr>
          <w:p>
            <w:pPr>
              <w:pStyle w:val="13"/>
              <w:spacing w:before="21" w:line="248" w:lineRule="exact"/>
              <w:ind w:left="112"/>
              <w:rPr>
                <w:rFonts w:hint="default" w:ascii="Times New Roman" w:hAnsi="Times New Roman" w:cs="Times New Roman"/>
                <w:sz w:val="28"/>
                <w:szCs w:val="28"/>
              </w:rPr>
            </w:pPr>
            <w:r>
              <w:rPr>
                <w:rFonts w:hint="default" w:ascii="Times New Roman" w:hAnsi="Times New Roman" w:cs="Times New Roman"/>
                <w:sz w:val="28"/>
                <w:szCs w:val="28"/>
              </w:rPr>
              <w:t>var</w:t>
            </w:r>
          </w:p>
        </w:tc>
        <w:tc>
          <w:tcPr>
            <w:tcW w:w="1584" w:type="dxa"/>
          </w:tcPr>
          <w:p>
            <w:pPr>
              <w:pStyle w:val="13"/>
              <w:spacing w:before="21" w:line="248" w:lineRule="exact"/>
              <w:ind w:left="334"/>
              <w:rPr>
                <w:rFonts w:hint="default" w:ascii="Times New Roman" w:hAnsi="Times New Roman" w:cs="Times New Roman"/>
                <w:sz w:val="28"/>
                <w:szCs w:val="28"/>
              </w:rPr>
            </w:pPr>
            <w:r>
              <w:rPr>
                <w:rFonts w:hint="default" w:ascii="Times New Roman" w:hAnsi="Times New Roman" w:cs="Times New Roman"/>
                <w:w w:val="100"/>
                <w:sz w:val="28"/>
                <w:szCs w:val="28"/>
              </w:rPr>
              <w:t>t</w:t>
            </w:r>
          </w:p>
        </w:tc>
        <w:tc>
          <w:tcPr>
            <w:tcW w:w="2508" w:type="dxa"/>
          </w:tcPr>
          <w:p>
            <w:pPr>
              <w:pStyle w:val="13"/>
              <w:spacing w:before="21" w:line="248" w:lineRule="exact"/>
              <w:ind w:left="334"/>
              <w:rPr>
                <w:rFonts w:hint="default" w:ascii="Times New Roman" w:hAnsi="Times New Roman" w:cs="Times New Roman"/>
                <w:sz w:val="28"/>
                <w:szCs w:val="28"/>
              </w:rPr>
            </w:pPr>
            <w:r>
              <w:rPr>
                <w:rFonts w:hint="default" w:ascii="Times New Roman" w:hAnsi="Times New Roman" w:cs="Times New Roman"/>
                <w:sz w:val="28"/>
                <w:szCs w:val="28"/>
              </w:rPr>
              <w:t>:array[1..MAX]of</w:t>
            </w:r>
          </w:p>
        </w:tc>
        <w:tc>
          <w:tcPr>
            <w:tcW w:w="2143" w:type="dxa"/>
            <w:tcBorders>
              <w:right w:val="single" w:color="000000" w:sz="4" w:space="0"/>
            </w:tcBorders>
          </w:tcPr>
          <w:p>
            <w:pPr>
              <w:pStyle w:val="13"/>
              <w:spacing w:before="21" w:line="248" w:lineRule="exact"/>
              <w:ind w:left="69"/>
              <w:rPr>
                <w:rFonts w:hint="default" w:ascii="Times New Roman" w:hAnsi="Times New Roman" w:cs="Times New Roman"/>
                <w:sz w:val="28"/>
                <w:szCs w:val="28"/>
              </w:rPr>
            </w:pPr>
            <w:r>
              <w:rPr>
                <w:rFonts w:hint="default" w:ascii="Times New Roman" w:hAnsi="Times New Roman" w:cs="Times New Roman"/>
                <w:sz w:val="28"/>
                <w:szCs w:val="28"/>
              </w:rPr>
              <w:t>longint;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9" w:hRule="atLeast"/>
        </w:trPr>
        <w:tc>
          <w:tcPr>
            <w:tcW w:w="1367" w:type="dxa"/>
            <w:tcBorders>
              <w:left w:val="single" w:color="000000" w:sz="4" w:space="0"/>
            </w:tcBorders>
          </w:tcPr>
          <w:p>
            <w:pPr>
              <w:pStyle w:val="13"/>
              <w:rPr>
                <w:rFonts w:hint="default" w:ascii="Times New Roman" w:hAnsi="Times New Roman" w:cs="Times New Roman"/>
                <w:sz w:val="28"/>
                <w:szCs w:val="28"/>
              </w:rPr>
            </w:pPr>
          </w:p>
        </w:tc>
        <w:tc>
          <w:tcPr>
            <w:tcW w:w="1584" w:type="dxa"/>
          </w:tcPr>
          <w:p>
            <w:pPr>
              <w:pStyle w:val="13"/>
              <w:spacing w:before="19"/>
              <w:ind w:left="334"/>
              <w:rPr>
                <w:rFonts w:hint="default" w:ascii="Times New Roman" w:hAnsi="Times New Roman" w:cs="Times New Roman"/>
                <w:sz w:val="28"/>
                <w:szCs w:val="28"/>
              </w:rPr>
            </w:pPr>
            <w:r>
              <w:rPr>
                <w:rFonts w:hint="default" w:ascii="Times New Roman" w:hAnsi="Times New Roman" w:cs="Times New Roman"/>
                <w:sz w:val="28"/>
                <w:szCs w:val="28"/>
              </w:rPr>
              <w:t>x,xs</w:t>
            </w:r>
          </w:p>
        </w:tc>
        <w:tc>
          <w:tcPr>
            <w:tcW w:w="2508" w:type="dxa"/>
          </w:tcPr>
          <w:p>
            <w:pPr>
              <w:pStyle w:val="13"/>
              <w:spacing w:before="19"/>
              <w:ind w:left="334"/>
              <w:rPr>
                <w:rFonts w:hint="default" w:ascii="Times New Roman" w:hAnsi="Times New Roman" w:cs="Times New Roman"/>
                <w:sz w:val="28"/>
                <w:szCs w:val="28"/>
              </w:rPr>
            </w:pPr>
            <w:r>
              <w:rPr>
                <w:rFonts w:hint="default" w:ascii="Times New Roman" w:hAnsi="Times New Roman" w:cs="Times New Roman"/>
                <w:sz w:val="28"/>
                <w:szCs w:val="28"/>
              </w:rPr>
              <w:t>:vector;</w:t>
            </w:r>
          </w:p>
        </w:tc>
        <w:tc>
          <w:tcPr>
            <w:tcW w:w="2143" w:type="dxa"/>
            <w:tcBorders>
              <w:right w:val="single" w:color="000000" w:sz="4" w:space="0"/>
            </w:tcBorders>
          </w:tcPr>
          <w:p>
            <w:pPr>
              <w:pStyle w:val="13"/>
              <w:rPr>
                <w:rFonts w:hint="default" w:ascii="Times New Roman" w:hAnsi="Times New Roman" w:cs="Times New Roman"/>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9" w:hRule="atLeast"/>
        </w:trPr>
        <w:tc>
          <w:tcPr>
            <w:tcW w:w="1367" w:type="dxa"/>
            <w:tcBorders>
              <w:left w:val="single" w:color="000000" w:sz="4" w:space="0"/>
            </w:tcBorders>
          </w:tcPr>
          <w:p>
            <w:pPr>
              <w:pStyle w:val="13"/>
              <w:rPr>
                <w:rFonts w:hint="default" w:ascii="Times New Roman" w:hAnsi="Times New Roman" w:cs="Times New Roman"/>
                <w:sz w:val="28"/>
                <w:szCs w:val="28"/>
              </w:rPr>
            </w:pPr>
          </w:p>
        </w:tc>
        <w:tc>
          <w:tcPr>
            <w:tcW w:w="1584" w:type="dxa"/>
          </w:tcPr>
          <w:p>
            <w:pPr>
              <w:pStyle w:val="13"/>
              <w:spacing w:before="21" w:line="248" w:lineRule="exact"/>
              <w:ind w:left="334"/>
              <w:rPr>
                <w:rFonts w:hint="default" w:ascii="Times New Roman" w:hAnsi="Times New Roman" w:cs="Times New Roman"/>
                <w:sz w:val="28"/>
                <w:szCs w:val="28"/>
              </w:rPr>
            </w:pPr>
            <w:r>
              <w:rPr>
                <w:rFonts w:hint="default" w:ascii="Times New Roman" w:hAnsi="Times New Roman" w:cs="Times New Roman"/>
                <w:sz w:val="28"/>
                <w:szCs w:val="28"/>
              </w:rPr>
              <w:t>n,s,sum</w:t>
            </w:r>
          </w:p>
        </w:tc>
        <w:tc>
          <w:tcPr>
            <w:tcW w:w="2508" w:type="dxa"/>
          </w:tcPr>
          <w:p>
            <w:pPr>
              <w:pStyle w:val="13"/>
              <w:spacing w:before="21" w:line="248" w:lineRule="exact"/>
              <w:ind w:left="334"/>
              <w:rPr>
                <w:rFonts w:hint="default" w:ascii="Times New Roman" w:hAnsi="Times New Roman" w:cs="Times New Roman"/>
                <w:sz w:val="28"/>
                <w:szCs w:val="28"/>
              </w:rPr>
            </w:pPr>
            <w:r>
              <w:rPr>
                <w:rFonts w:hint="default" w:ascii="Times New Roman" w:hAnsi="Times New Roman" w:cs="Times New Roman"/>
                <w:sz w:val="28"/>
                <w:szCs w:val="28"/>
              </w:rPr>
              <w:t>:longint;</w:t>
            </w:r>
          </w:p>
        </w:tc>
        <w:tc>
          <w:tcPr>
            <w:tcW w:w="2143" w:type="dxa"/>
            <w:tcBorders>
              <w:right w:val="single" w:color="000000" w:sz="4" w:space="0"/>
            </w:tcBorders>
          </w:tcPr>
          <w:p>
            <w:pPr>
              <w:pStyle w:val="13"/>
              <w:rPr>
                <w:rFonts w:hint="default" w:ascii="Times New Roman" w:hAnsi="Times New Roman" w:cs="Times New Roman"/>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9" w:hRule="atLeast"/>
        </w:trPr>
        <w:tc>
          <w:tcPr>
            <w:tcW w:w="1367" w:type="dxa"/>
            <w:tcBorders>
              <w:left w:val="single" w:color="000000" w:sz="4" w:space="0"/>
            </w:tcBorders>
          </w:tcPr>
          <w:p>
            <w:pPr>
              <w:pStyle w:val="13"/>
              <w:rPr>
                <w:rFonts w:hint="default" w:ascii="Times New Roman" w:hAnsi="Times New Roman" w:cs="Times New Roman"/>
                <w:sz w:val="28"/>
                <w:szCs w:val="28"/>
              </w:rPr>
            </w:pPr>
          </w:p>
        </w:tc>
        <w:tc>
          <w:tcPr>
            <w:tcW w:w="1584" w:type="dxa"/>
          </w:tcPr>
          <w:p>
            <w:pPr>
              <w:pStyle w:val="13"/>
              <w:spacing w:before="19"/>
              <w:ind w:left="334"/>
              <w:rPr>
                <w:rFonts w:hint="default" w:ascii="Times New Roman" w:hAnsi="Times New Roman" w:cs="Times New Roman"/>
                <w:sz w:val="28"/>
                <w:szCs w:val="28"/>
              </w:rPr>
            </w:pPr>
            <w:r>
              <w:rPr>
                <w:rFonts w:hint="default" w:ascii="Times New Roman" w:hAnsi="Times New Roman" w:cs="Times New Roman"/>
                <w:sz w:val="28"/>
                <w:szCs w:val="28"/>
              </w:rPr>
              <w:t>ok</w:t>
            </w:r>
          </w:p>
        </w:tc>
        <w:tc>
          <w:tcPr>
            <w:tcW w:w="2508" w:type="dxa"/>
          </w:tcPr>
          <w:p>
            <w:pPr>
              <w:pStyle w:val="13"/>
              <w:spacing w:before="19"/>
              <w:ind w:left="334"/>
              <w:rPr>
                <w:rFonts w:hint="default" w:ascii="Times New Roman" w:hAnsi="Times New Roman" w:cs="Times New Roman"/>
                <w:sz w:val="28"/>
                <w:szCs w:val="28"/>
              </w:rPr>
            </w:pPr>
            <w:r>
              <w:rPr>
                <w:rFonts w:hint="default" w:ascii="Times New Roman" w:hAnsi="Times New Roman" w:cs="Times New Roman"/>
                <w:sz w:val="28"/>
                <w:szCs w:val="28"/>
              </w:rPr>
              <w:t>:boolean;</w:t>
            </w:r>
          </w:p>
        </w:tc>
        <w:tc>
          <w:tcPr>
            <w:tcW w:w="2143" w:type="dxa"/>
            <w:tcBorders>
              <w:right w:val="single" w:color="000000" w:sz="4" w:space="0"/>
            </w:tcBorders>
          </w:tcPr>
          <w:p>
            <w:pPr>
              <w:pStyle w:val="13"/>
              <w:rPr>
                <w:rFonts w:hint="default" w:ascii="Times New Roman" w:hAnsi="Times New Roman" w:cs="Times New Roman"/>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9" w:hRule="atLeast"/>
        </w:trPr>
        <w:tc>
          <w:tcPr>
            <w:tcW w:w="1367" w:type="dxa"/>
            <w:tcBorders>
              <w:left w:val="single" w:color="000000" w:sz="4" w:space="0"/>
            </w:tcBorders>
          </w:tcPr>
          <w:p>
            <w:pPr>
              <w:pStyle w:val="13"/>
              <w:spacing w:before="21" w:line="248" w:lineRule="exact"/>
              <w:ind w:left="112"/>
              <w:rPr>
                <w:rFonts w:hint="default" w:ascii="Times New Roman" w:hAnsi="Times New Roman" w:cs="Times New Roman"/>
                <w:sz w:val="28"/>
                <w:szCs w:val="28"/>
              </w:rPr>
            </w:pPr>
            <w:r>
              <w:rPr>
                <w:rFonts w:hint="default" w:ascii="Times New Roman" w:hAnsi="Times New Roman" w:cs="Times New Roman"/>
                <w:sz w:val="28"/>
                <w:szCs w:val="28"/>
              </w:rPr>
              <w:t>procedure</w:t>
            </w:r>
          </w:p>
        </w:tc>
        <w:tc>
          <w:tcPr>
            <w:tcW w:w="1584" w:type="dxa"/>
          </w:tcPr>
          <w:p>
            <w:pPr>
              <w:pStyle w:val="13"/>
              <w:spacing w:before="21" w:line="248" w:lineRule="exact"/>
              <w:ind w:left="70"/>
              <w:rPr>
                <w:rFonts w:hint="default" w:ascii="Times New Roman" w:hAnsi="Times New Roman" w:cs="Times New Roman"/>
                <w:sz w:val="28"/>
                <w:szCs w:val="28"/>
              </w:rPr>
            </w:pPr>
            <w:r>
              <w:rPr>
                <w:rFonts w:hint="default" w:ascii="Times New Roman" w:hAnsi="Times New Roman" w:cs="Times New Roman"/>
                <w:sz w:val="28"/>
                <w:szCs w:val="28"/>
              </w:rPr>
              <w:t>input;</w:t>
            </w:r>
          </w:p>
        </w:tc>
        <w:tc>
          <w:tcPr>
            <w:tcW w:w="2508" w:type="dxa"/>
          </w:tcPr>
          <w:p>
            <w:pPr>
              <w:pStyle w:val="13"/>
              <w:rPr>
                <w:rFonts w:hint="default" w:ascii="Times New Roman" w:hAnsi="Times New Roman" w:cs="Times New Roman"/>
                <w:sz w:val="28"/>
                <w:szCs w:val="28"/>
              </w:rPr>
            </w:pPr>
          </w:p>
        </w:tc>
        <w:tc>
          <w:tcPr>
            <w:tcW w:w="2143" w:type="dxa"/>
            <w:tcBorders>
              <w:right w:val="single" w:color="000000" w:sz="4" w:space="0"/>
            </w:tcBorders>
          </w:tcPr>
          <w:p>
            <w:pPr>
              <w:pStyle w:val="13"/>
              <w:rPr>
                <w:rFonts w:hint="default" w:ascii="Times New Roman" w:hAnsi="Times New Roman" w:cs="Times New Roman"/>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9" w:hRule="atLeast"/>
        </w:trPr>
        <w:tc>
          <w:tcPr>
            <w:tcW w:w="1367" w:type="dxa"/>
            <w:tcBorders>
              <w:left w:val="single" w:color="000000" w:sz="4" w:space="0"/>
            </w:tcBorders>
          </w:tcPr>
          <w:p>
            <w:pPr>
              <w:pStyle w:val="13"/>
              <w:tabs>
                <w:tab w:val="left" w:pos="904"/>
              </w:tabs>
              <w:spacing w:before="19"/>
              <w:ind w:left="112"/>
              <w:rPr>
                <w:rFonts w:hint="default" w:ascii="Times New Roman" w:hAnsi="Times New Roman" w:cs="Times New Roman"/>
                <w:sz w:val="28"/>
                <w:szCs w:val="28"/>
              </w:rPr>
            </w:pPr>
            <w:r>
              <w:rPr>
                <w:rFonts w:hint="default" w:ascii="Times New Roman" w:hAnsi="Times New Roman" w:cs="Times New Roman"/>
                <w:sz w:val="28"/>
                <w:szCs w:val="28"/>
              </w:rPr>
              <w:t>var</w:t>
            </w:r>
            <w:r>
              <w:rPr>
                <w:rFonts w:hint="default" w:ascii="Times New Roman" w:hAnsi="Times New Roman" w:cs="Times New Roman"/>
                <w:sz w:val="28"/>
                <w:szCs w:val="28"/>
              </w:rPr>
              <w:tab/>
            </w:r>
            <w:r>
              <w:rPr>
                <w:rFonts w:hint="default" w:ascii="Times New Roman" w:hAnsi="Times New Roman" w:cs="Times New Roman"/>
                <w:sz w:val="28"/>
                <w:szCs w:val="28"/>
              </w:rPr>
              <w:t>f</w:t>
            </w:r>
          </w:p>
        </w:tc>
        <w:tc>
          <w:tcPr>
            <w:tcW w:w="1584" w:type="dxa"/>
          </w:tcPr>
          <w:p>
            <w:pPr>
              <w:pStyle w:val="13"/>
              <w:spacing w:before="19"/>
              <w:ind w:left="70"/>
              <w:rPr>
                <w:rFonts w:hint="default" w:ascii="Times New Roman" w:hAnsi="Times New Roman" w:cs="Times New Roman"/>
                <w:sz w:val="28"/>
                <w:szCs w:val="28"/>
              </w:rPr>
            </w:pPr>
            <w:r>
              <w:rPr>
                <w:rFonts w:hint="default" w:ascii="Times New Roman" w:hAnsi="Times New Roman" w:cs="Times New Roman"/>
                <w:sz w:val="28"/>
                <w:szCs w:val="28"/>
              </w:rPr>
              <w:t>:text;</w:t>
            </w:r>
          </w:p>
        </w:tc>
        <w:tc>
          <w:tcPr>
            <w:tcW w:w="2508" w:type="dxa"/>
          </w:tcPr>
          <w:p>
            <w:pPr>
              <w:pStyle w:val="13"/>
              <w:rPr>
                <w:rFonts w:hint="default" w:ascii="Times New Roman" w:hAnsi="Times New Roman" w:cs="Times New Roman"/>
                <w:sz w:val="28"/>
                <w:szCs w:val="28"/>
              </w:rPr>
            </w:pPr>
          </w:p>
        </w:tc>
        <w:tc>
          <w:tcPr>
            <w:tcW w:w="2143" w:type="dxa"/>
            <w:tcBorders>
              <w:right w:val="single" w:color="000000" w:sz="4" w:space="0"/>
            </w:tcBorders>
          </w:tcPr>
          <w:p>
            <w:pPr>
              <w:pStyle w:val="13"/>
              <w:rPr>
                <w:rFonts w:hint="default" w:ascii="Times New Roman" w:hAnsi="Times New Roman" w:cs="Times New Roman"/>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9" w:hRule="atLeast"/>
        </w:trPr>
        <w:tc>
          <w:tcPr>
            <w:tcW w:w="1367" w:type="dxa"/>
            <w:tcBorders>
              <w:left w:val="single" w:color="000000" w:sz="4" w:space="0"/>
            </w:tcBorders>
          </w:tcPr>
          <w:p>
            <w:pPr>
              <w:pStyle w:val="13"/>
              <w:spacing w:before="21" w:line="248" w:lineRule="exact"/>
              <w:ind w:left="904"/>
              <w:rPr>
                <w:rFonts w:hint="default" w:ascii="Times New Roman" w:hAnsi="Times New Roman" w:cs="Times New Roman"/>
                <w:sz w:val="28"/>
                <w:szCs w:val="28"/>
              </w:rPr>
            </w:pPr>
            <w:r>
              <w:rPr>
                <w:rFonts w:hint="default" w:ascii="Times New Roman" w:hAnsi="Times New Roman" w:cs="Times New Roman"/>
                <w:w w:val="100"/>
                <w:sz w:val="28"/>
                <w:szCs w:val="28"/>
              </w:rPr>
              <w:t>i</w:t>
            </w:r>
          </w:p>
        </w:tc>
        <w:tc>
          <w:tcPr>
            <w:tcW w:w="1584" w:type="dxa"/>
          </w:tcPr>
          <w:p>
            <w:pPr>
              <w:pStyle w:val="13"/>
              <w:spacing w:before="21" w:line="248" w:lineRule="exact"/>
              <w:ind w:left="70"/>
              <w:rPr>
                <w:rFonts w:hint="default" w:ascii="Times New Roman" w:hAnsi="Times New Roman" w:cs="Times New Roman"/>
                <w:sz w:val="28"/>
                <w:szCs w:val="28"/>
              </w:rPr>
            </w:pPr>
            <w:r>
              <w:rPr>
                <w:rFonts w:hint="default" w:ascii="Times New Roman" w:hAnsi="Times New Roman" w:cs="Times New Roman"/>
                <w:sz w:val="28"/>
                <w:szCs w:val="28"/>
              </w:rPr>
              <w:t>:longint;</w:t>
            </w:r>
          </w:p>
        </w:tc>
        <w:tc>
          <w:tcPr>
            <w:tcW w:w="2508" w:type="dxa"/>
          </w:tcPr>
          <w:p>
            <w:pPr>
              <w:pStyle w:val="13"/>
              <w:rPr>
                <w:rFonts w:hint="default" w:ascii="Times New Roman" w:hAnsi="Times New Roman" w:cs="Times New Roman"/>
                <w:sz w:val="28"/>
                <w:szCs w:val="28"/>
              </w:rPr>
            </w:pPr>
          </w:p>
        </w:tc>
        <w:tc>
          <w:tcPr>
            <w:tcW w:w="2143" w:type="dxa"/>
            <w:tcBorders>
              <w:right w:val="single" w:color="000000" w:sz="4" w:space="0"/>
            </w:tcBorders>
          </w:tcPr>
          <w:p>
            <w:pPr>
              <w:pStyle w:val="13"/>
              <w:rPr>
                <w:rFonts w:hint="default" w:ascii="Times New Roman" w:hAnsi="Times New Roman" w:cs="Times New Roman"/>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358" w:hRule="atLeast"/>
        </w:trPr>
        <w:tc>
          <w:tcPr>
            <w:tcW w:w="7602" w:type="dxa"/>
            <w:gridSpan w:val="4"/>
            <w:tcBorders>
              <w:left w:val="single" w:color="000000" w:sz="4" w:space="0"/>
              <w:bottom w:val="single" w:color="000000" w:sz="4" w:space="0"/>
              <w:right w:val="single" w:color="000000" w:sz="4" w:space="0"/>
            </w:tcBorders>
          </w:tcPr>
          <w:p>
            <w:pPr>
              <w:pStyle w:val="13"/>
              <w:spacing w:before="19"/>
              <w:ind w:left="244"/>
              <w:rPr>
                <w:rFonts w:hint="default" w:ascii="Times New Roman" w:hAnsi="Times New Roman" w:cs="Times New Roman"/>
                <w:sz w:val="28"/>
                <w:szCs w:val="28"/>
              </w:rPr>
            </w:pPr>
            <w:r>
              <w:rPr>
                <w:rFonts w:hint="default" w:ascii="Times New Roman" w:hAnsi="Times New Roman" w:cs="Times New Roman"/>
                <w:sz w:val="28"/>
                <w:szCs w:val="28"/>
              </w:rPr>
              <w:t>begin</w:t>
            </w:r>
          </w:p>
          <w:p>
            <w:pPr>
              <w:pStyle w:val="13"/>
              <w:spacing w:before="41"/>
              <w:ind w:left="508"/>
              <w:rPr>
                <w:rFonts w:hint="default" w:ascii="Times New Roman" w:hAnsi="Times New Roman" w:cs="Times New Roman"/>
                <w:sz w:val="28"/>
                <w:szCs w:val="28"/>
              </w:rPr>
            </w:pPr>
            <w:r>
              <w:rPr>
                <w:rFonts w:hint="default" w:ascii="Times New Roman" w:hAnsi="Times New Roman" w:cs="Times New Roman"/>
                <w:sz w:val="28"/>
                <w:szCs w:val="28"/>
              </w:rPr>
              <w:t>assign(f,fi); reset(f);</w:t>
            </w:r>
          </w:p>
          <w:p>
            <w:pPr>
              <w:pStyle w:val="13"/>
              <w:spacing w:before="39"/>
              <w:ind w:left="508"/>
              <w:rPr>
                <w:rFonts w:hint="default" w:ascii="Times New Roman" w:hAnsi="Times New Roman" w:cs="Times New Roman"/>
                <w:sz w:val="28"/>
                <w:szCs w:val="28"/>
              </w:rPr>
            </w:pPr>
            <w:r>
              <w:rPr>
                <w:rFonts w:hint="default" w:ascii="Times New Roman" w:hAnsi="Times New Roman" w:cs="Times New Roman"/>
                <w:sz w:val="28"/>
                <w:szCs w:val="28"/>
              </w:rPr>
              <w:t>readln(f,n, s);</w:t>
            </w:r>
          </w:p>
          <w:p>
            <w:pPr>
              <w:pStyle w:val="13"/>
              <w:spacing w:before="41" w:line="278" w:lineRule="auto"/>
              <w:ind w:left="508" w:right="3103"/>
              <w:rPr>
                <w:rFonts w:hint="default" w:ascii="Times New Roman" w:hAnsi="Times New Roman" w:cs="Times New Roman"/>
                <w:sz w:val="28"/>
                <w:szCs w:val="28"/>
              </w:rPr>
            </w:pPr>
            <w:r>
              <w:rPr>
                <w:rFonts w:hint="default" w:ascii="Times New Roman" w:hAnsi="Times New Roman" w:cs="Times New Roman"/>
                <w:sz w:val="28"/>
                <w:szCs w:val="28"/>
              </w:rPr>
              <w:t>for i:=1 to n do read(f,t[i]); close(f);</w:t>
            </w:r>
          </w:p>
          <w:p>
            <w:pPr>
              <w:pStyle w:val="13"/>
              <w:spacing w:before="1"/>
              <w:ind w:left="244"/>
              <w:rPr>
                <w:rFonts w:hint="default" w:ascii="Times New Roman" w:hAnsi="Times New Roman" w:cs="Times New Roman"/>
                <w:sz w:val="28"/>
                <w:szCs w:val="28"/>
              </w:rPr>
            </w:pPr>
            <w:r>
              <w:rPr>
                <w:rFonts w:hint="default" w:ascii="Times New Roman" w:hAnsi="Times New Roman" w:cs="Times New Roman"/>
                <w:sz w:val="28"/>
                <w:szCs w:val="28"/>
              </w:rPr>
              <w:t>end;</w:t>
            </w:r>
          </w:p>
          <w:p>
            <w:pPr>
              <w:pStyle w:val="13"/>
              <w:tabs>
                <w:tab w:val="left" w:pos="1168"/>
              </w:tabs>
              <w:spacing w:before="38" w:line="280" w:lineRule="auto"/>
              <w:ind w:left="112" w:right="4045"/>
              <w:rPr>
                <w:rFonts w:hint="default" w:ascii="Times New Roman" w:hAnsi="Times New Roman" w:cs="Times New Roman"/>
                <w:sz w:val="28"/>
                <w:szCs w:val="28"/>
              </w:rPr>
            </w:pPr>
            <w:r>
              <w:rPr>
                <w:rFonts w:hint="default" w:ascii="Times New Roman" w:hAnsi="Times New Roman" w:cs="Times New Roman"/>
                <w:sz w:val="28"/>
                <w:szCs w:val="28"/>
              </w:rPr>
              <w:t>procedure check(x:vector); var</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i</w:t>
            </w:r>
            <w:r>
              <w:rPr>
                <w:rFonts w:hint="default" w:ascii="Times New Roman" w:hAnsi="Times New Roman" w:cs="Times New Roman"/>
                <w:sz w:val="28"/>
                <w:szCs w:val="28"/>
              </w:rPr>
              <w:tab/>
            </w:r>
            <w:r>
              <w:rPr>
                <w:rFonts w:hint="default" w:ascii="Times New Roman" w:hAnsi="Times New Roman" w:cs="Times New Roman"/>
                <w:sz w:val="28"/>
                <w:szCs w:val="28"/>
              </w:rPr>
              <w:t>:longint;</w:t>
            </w:r>
          </w:p>
          <w:p>
            <w:pPr>
              <w:pStyle w:val="13"/>
              <w:tabs>
                <w:tab w:val="left" w:pos="1168"/>
              </w:tabs>
              <w:spacing w:line="280" w:lineRule="auto"/>
              <w:ind w:left="244" w:right="5629" w:firstLine="395"/>
              <w:rPr>
                <w:rFonts w:hint="default" w:ascii="Times New Roman" w:hAnsi="Times New Roman" w:cs="Times New Roman"/>
                <w:sz w:val="28"/>
                <w:szCs w:val="28"/>
              </w:rPr>
            </w:pPr>
            <w:r>
              <w:rPr>
                <w:rFonts w:hint="default" w:ascii="Times New Roman" w:hAnsi="Times New Roman" w:cs="Times New Roman"/>
                <w:sz w:val="28"/>
                <w:szCs w:val="28"/>
              </w:rPr>
              <w:t>f</w:t>
            </w:r>
            <w:r>
              <w:rPr>
                <w:rFonts w:hint="default" w:ascii="Times New Roman" w:hAnsi="Times New Roman" w:cs="Times New Roman"/>
                <w:sz w:val="28"/>
                <w:szCs w:val="28"/>
              </w:rPr>
              <w:tab/>
            </w:r>
            <w:r>
              <w:rPr>
                <w:rFonts w:hint="default" w:ascii="Times New Roman" w:hAnsi="Times New Roman" w:cs="Times New Roman"/>
                <w:spacing w:val="-4"/>
                <w:sz w:val="28"/>
                <w:szCs w:val="28"/>
              </w:rPr>
              <w:t xml:space="preserve">:text; </w:t>
            </w:r>
            <w:r>
              <w:rPr>
                <w:rFonts w:hint="default" w:ascii="Times New Roman" w:hAnsi="Times New Roman" w:cs="Times New Roman"/>
                <w:sz w:val="28"/>
                <w:szCs w:val="28"/>
              </w:rPr>
              <w:t>begin</w:t>
            </w:r>
          </w:p>
          <w:p>
            <w:pPr>
              <w:pStyle w:val="13"/>
              <w:spacing w:line="280" w:lineRule="auto"/>
              <w:ind w:left="904" w:right="4291" w:hanging="396"/>
              <w:rPr>
                <w:rFonts w:hint="default" w:ascii="Times New Roman" w:hAnsi="Times New Roman" w:cs="Times New Roman"/>
                <w:sz w:val="28"/>
                <w:szCs w:val="28"/>
              </w:rPr>
            </w:pPr>
            <w:r>
              <w:rPr>
                <w:rFonts w:hint="default" w:ascii="Times New Roman" w:hAnsi="Times New Roman" w:cs="Times New Roman"/>
                <w:sz w:val="28"/>
                <w:szCs w:val="28"/>
              </w:rPr>
              <w:t>if sum = s then begin xs:=x;</w:t>
            </w:r>
          </w:p>
          <w:p>
            <w:pPr>
              <w:pStyle w:val="13"/>
              <w:spacing w:line="278" w:lineRule="auto"/>
              <w:ind w:left="508" w:right="5480" w:firstLine="395"/>
              <w:rPr>
                <w:rFonts w:hint="default" w:ascii="Times New Roman" w:hAnsi="Times New Roman" w:cs="Times New Roman"/>
                <w:sz w:val="28"/>
                <w:szCs w:val="28"/>
              </w:rPr>
            </w:pPr>
            <w:r>
              <w:rPr>
                <w:rFonts w:hint="default" w:ascii="Times New Roman" w:hAnsi="Times New Roman" w:cs="Times New Roman"/>
                <w:sz w:val="28"/>
                <w:szCs w:val="28"/>
              </w:rPr>
              <w:t>ok:=true; end;</w:t>
            </w:r>
          </w:p>
          <w:p>
            <w:pPr>
              <w:pStyle w:val="13"/>
              <w:ind w:left="244"/>
              <w:rPr>
                <w:rFonts w:hint="default" w:ascii="Times New Roman" w:hAnsi="Times New Roman" w:cs="Times New Roman"/>
                <w:sz w:val="28"/>
                <w:szCs w:val="28"/>
              </w:rPr>
            </w:pPr>
            <w:r>
              <w:rPr>
                <w:rFonts w:hint="default" w:ascii="Times New Roman" w:hAnsi="Times New Roman" w:cs="Times New Roman"/>
                <w:sz w:val="28"/>
                <w:szCs w:val="28"/>
              </w:rPr>
              <w:t>end;</w:t>
            </w:r>
          </w:p>
          <w:p>
            <w:pPr>
              <w:pStyle w:val="13"/>
              <w:tabs>
                <w:tab w:val="left" w:pos="1168"/>
              </w:tabs>
              <w:spacing w:before="28" w:line="280" w:lineRule="auto"/>
              <w:ind w:left="112" w:right="4573"/>
              <w:rPr>
                <w:rFonts w:hint="default" w:ascii="Times New Roman" w:hAnsi="Times New Roman" w:cs="Times New Roman"/>
                <w:sz w:val="28"/>
                <w:szCs w:val="28"/>
              </w:rPr>
            </w:pPr>
            <w:r>
              <w:rPr>
                <w:rFonts w:hint="default" w:ascii="Times New Roman" w:hAnsi="Times New Roman" w:cs="Times New Roman"/>
                <w:sz w:val="28"/>
                <w:szCs w:val="28"/>
              </w:rPr>
              <w:t>procedure printResult; var</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i</w:t>
            </w:r>
            <w:r>
              <w:rPr>
                <w:rFonts w:hint="default" w:ascii="Times New Roman" w:hAnsi="Times New Roman" w:cs="Times New Roman"/>
                <w:sz w:val="28"/>
                <w:szCs w:val="28"/>
              </w:rPr>
              <w:tab/>
            </w:r>
            <w:r>
              <w:rPr>
                <w:rFonts w:hint="default" w:ascii="Times New Roman" w:hAnsi="Times New Roman" w:cs="Times New Roman"/>
                <w:sz w:val="28"/>
                <w:szCs w:val="28"/>
              </w:rPr>
              <w:t>:longint;</w:t>
            </w:r>
          </w:p>
          <w:p>
            <w:pPr>
              <w:pStyle w:val="13"/>
              <w:tabs>
                <w:tab w:val="left" w:pos="1168"/>
              </w:tabs>
              <w:spacing w:line="280" w:lineRule="auto"/>
              <w:ind w:left="244" w:right="5629" w:firstLine="395"/>
              <w:rPr>
                <w:rFonts w:hint="default" w:ascii="Times New Roman" w:hAnsi="Times New Roman" w:cs="Times New Roman"/>
                <w:sz w:val="28"/>
                <w:szCs w:val="28"/>
              </w:rPr>
            </w:pPr>
            <w:r>
              <w:rPr>
                <w:rFonts w:hint="default" w:ascii="Times New Roman" w:hAnsi="Times New Roman" w:cs="Times New Roman"/>
                <w:sz w:val="28"/>
                <w:szCs w:val="28"/>
              </w:rPr>
              <w:t>f</w:t>
            </w:r>
            <w:r>
              <w:rPr>
                <w:rFonts w:hint="default" w:ascii="Times New Roman" w:hAnsi="Times New Roman" w:cs="Times New Roman"/>
                <w:sz w:val="28"/>
                <w:szCs w:val="28"/>
              </w:rPr>
              <w:tab/>
            </w:r>
            <w:r>
              <w:rPr>
                <w:rFonts w:hint="default" w:ascii="Times New Roman" w:hAnsi="Times New Roman" w:cs="Times New Roman"/>
                <w:spacing w:val="-4"/>
                <w:sz w:val="28"/>
                <w:szCs w:val="28"/>
              </w:rPr>
              <w:t xml:space="preserve">:text; </w:t>
            </w:r>
            <w:r>
              <w:rPr>
                <w:rFonts w:hint="default" w:ascii="Times New Roman" w:hAnsi="Times New Roman" w:cs="Times New Roman"/>
                <w:sz w:val="28"/>
                <w:szCs w:val="28"/>
              </w:rPr>
              <w:t>begin</w:t>
            </w:r>
          </w:p>
          <w:p>
            <w:pPr>
              <w:pStyle w:val="13"/>
              <w:spacing w:line="280" w:lineRule="auto"/>
              <w:ind w:left="508" w:right="3763"/>
              <w:rPr>
                <w:rFonts w:hint="default" w:ascii="Times New Roman" w:hAnsi="Times New Roman" w:cs="Times New Roman"/>
                <w:sz w:val="28"/>
                <w:szCs w:val="28"/>
              </w:rPr>
            </w:pPr>
            <w:r>
              <w:rPr>
                <w:rFonts w:hint="default" w:ascii="Times New Roman" w:hAnsi="Times New Roman" w:cs="Times New Roman"/>
                <w:sz w:val="28"/>
                <w:szCs w:val="28"/>
              </w:rPr>
              <w:t>assign(f,fo); rewrite(f); if ok then begin</w:t>
            </w:r>
          </w:p>
          <w:p>
            <w:pPr>
              <w:pStyle w:val="13"/>
              <w:spacing w:line="240" w:lineRule="exact"/>
              <w:ind w:left="772"/>
              <w:rPr>
                <w:rFonts w:hint="default" w:ascii="Times New Roman" w:hAnsi="Times New Roman" w:cs="Times New Roman"/>
                <w:sz w:val="28"/>
                <w:szCs w:val="28"/>
              </w:rPr>
            </w:pPr>
            <w:r>
              <w:rPr>
                <w:rFonts w:hint="default" w:ascii="Times New Roman" w:hAnsi="Times New Roman" w:cs="Times New Roman"/>
                <w:sz w:val="28"/>
                <w:szCs w:val="28"/>
              </w:rPr>
              <w:t>for i:=1 to n do</w:t>
            </w:r>
          </w:p>
        </w:tc>
      </w:tr>
    </w:tbl>
    <w:p>
      <w:pPr>
        <w:spacing w:after="0" w:line="240" w:lineRule="exact"/>
        <w:rPr>
          <w:rFonts w:hint="default" w:ascii="Times New Roman" w:hAnsi="Times New Roman" w:cs="Times New Roman"/>
          <w:sz w:val="28"/>
          <w:szCs w:val="28"/>
        </w:rPr>
        <w:sectPr>
          <w:pgSz w:w="11900" w:h="16840"/>
          <w:pgMar w:top="1600" w:right="1680" w:bottom="2400" w:left="1680" w:header="0" w:footer="2216"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5" w:after="1"/>
        <w:rPr>
          <w:rFonts w:hint="default" w:ascii="Times New Roman" w:hAnsi="Times New Roman" w:cs="Times New Roman"/>
          <w:sz w:val="28"/>
          <w:szCs w:val="28"/>
        </w:rPr>
      </w:pPr>
    </w:p>
    <w:p>
      <w:pPr>
        <w:pStyle w:val="7"/>
        <w:ind w:left="748"/>
        <w:rPr>
          <w:rFonts w:hint="default" w:ascii="Times New Roman" w:hAnsi="Times New Roman" w:cs="Times New Roman"/>
          <w:sz w:val="28"/>
          <w:szCs w:val="28"/>
        </w:rPr>
      </w:pPr>
      <w:r>
        <w:rPr>
          <w:rFonts w:hint="default" w:ascii="Times New Roman" w:hAnsi="Times New Roman" w:cs="Times New Roman"/>
          <w:sz w:val="28"/>
          <w:szCs w:val="28"/>
        </w:rPr>
        <w:pict>
          <v:shape id="_x0000_s1255" o:spid="_x0000_s1255" o:spt="202" type="#_x0000_t202" style="height:348.75pt;width:380.05pt;" filled="f" stroked="t" coordsize="21600,21600">
            <v:path/>
            <v:fill on="f" focussize="0,0"/>
            <v:stroke weight="0.48pt" color="#000000"/>
            <v:imagedata o:title=""/>
            <o:lock v:ext="edit"/>
            <v:textbox inset="0mm,0mm,0mm,0mm">
              <w:txbxContent>
                <w:p>
                  <w:pPr>
                    <w:spacing w:before="25"/>
                    <w:ind w:left="1031" w:right="0" w:firstLine="0"/>
                    <w:jc w:val="left"/>
                    <w:rPr>
                      <w:rFonts w:ascii="Courier New"/>
                      <w:sz w:val="22"/>
                    </w:rPr>
                  </w:pPr>
                  <w:r>
                    <w:rPr>
                      <w:rFonts w:ascii="Courier New"/>
                      <w:sz w:val="22"/>
                    </w:rPr>
                    <w:t>if xs[i]=1 then write(f,t[i],' ');</w:t>
                  </w:r>
                </w:p>
                <w:p>
                  <w:pPr>
                    <w:spacing w:before="39"/>
                    <w:ind w:left="503" w:right="0" w:firstLine="0"/>
                    <w:jc w:val="left"/>
                    <w:rPr>
                      <w:rFonts w:ascii="Courier New"/>
                      <w:sz w:val="22"/>
                    </w:rPr>
                  </w:pPr>
                  <w:r>
                    <w:rPr>
                      <w:rFonts w:ascii="Courier New"/>
                      <w:sz w:val="22"/>
                    </w:rPr>
                    <w:t>end</w:t>
                  </w:r>
                </w:p>
                <w:p>
                  <w:pPr>
                    <w:spacing w:before="41" w:line="278" w:lineRule="auto"/>
                    <w:ind w:left="503" w:right="4560" w:firstLine="0"/>
                    <w:jc w:val="left"/>
                    <w:rPr>
                      <w:rFonts w:ascii="Courier New"/>
                      <w:sz w:val="22"/>
                    </w:rPr>
                  </w:pPr>
                  <w:r>
                    <w:rPr>
                      <w:rFonts w:ascii="Courier New"/>
                      <w:sz w:val="22"/>
                    </w:rPr>
                    <w:t>else write(f,'-1'); close(f);</w:t>
                  </w:r>
                </w:p>
                <w:p>
                  <w:pPr>
                    <w:spacing w:before="1"/>
                    <w:ind w:left="239" w:right="0" w:firstLine="0"/>
                    <w:jc w:val="left"/>
                    <w:rPr>
                      <w:rFonts w:ascii="Courier New"/>
                      <w:sz w:val="22"/>
                    </w:rPr>
                  </w:pPr>
                  <w:r>
                    <w:rPr>
                      <w:rFonts w:ascii="Courier New"/>
                      <w:sz w:val="22"/>
                    </w:rPr>
                    <w:t>end;</w:t>
                  </w:r>
                </w:p>
                <w:p>
                  <w:pPr>
                    <w:spacing w:before="38" w:line="280" w:lineRule="auto"/>
                    <w:ind w:left="107" w:right="3371" w:firstLine="0"/>
                    <w:jc w:val="left"/>
                    <w:rPr>
                      <w:rFonts w:ascii="Courier New"/>
                      <w:sz w:val="22"/>
                    </w:rPr>
                  </w:pPr>
                  <w:r>
                    <w:rPr>
                      <w:rFonts w:ascii="Courier New"/>
                      <w:sz w:val="22"/>
                    </w:rPr>
                    <w:t>procedure backTrack(i:longint); var j :longint;</w:t>
                  </w:r>
                </w:p>
                <w:p>
                  <w:pPr>
                    <w:spacing w:before="0" w:line="244" w:lineRule="exact"/>
                    <w:ind w:left="239" w:right="0" w:firstLine="0"/>
                    <w:jc w:val="left"/>
                    <w:rPr>
                      <w:rFonts w:ascii="Courier New"/>
                      <w:sz w:val="22"/>
                    </w:rPr>
                  </w:pPr>
                  <w:r>
                    <w:rPr>
                      <w:rFonts w:ascii="Courier New"/>
                      <w:sz w:val="22"/>
                    </w:rPr>
                    <w:t>begin</w:t>
                  </w:r>
                </w:p>
                <w:p>
                  <w:pPr>
                    <w:spacing w:before="41" w:line="278" w:lineRule="auto"/>
                    <w:ind w:left="899" w:right="4163" w:hanging="396"/>
                    <w:jc w:val="left"/>
                    <w:rPr>
                      <w:rFonts w:ascii="Courier New"/>
                      <w:sz w:val="22"/>
                    </w:rPr>
                  </w:pPr>
                  <w:r>
                    <w:rPr>
                      <w:rFonts w:ascii="Courier New"/>
                      <w:sz w:val="22"/>
                    </w:rPr>
                    <w:t>for j:=0 to 1 do begin x[i]:=j;</w:t>
                  </w:r>
                </w:p>
                <w:p>
                  <w:pPr>
                    <w:spacing w:before="1" w:line="280" w:lineRule="auto"/>
                    <w:ind w:left="899" w:right="3767" w:firstLine="0"/>
                    <w:jc w:val="left"/>
                    <w:rPr>
                      <w:rFonts w:ascii="Courier New"/>
                      <w:sz w:val="22"/>
                    </w:rPr>
                  </w:pPr>
                  <w:r>
                    <w:rPr>
                      <w:rFonts w:ascii="Courier New"/>
                      <w:sz w:val="22"/>
                    </w:rPr>
                    <w:t>sum:=sum + x[i]*t[i]; if (i=n) then check(x)</w:t>
                  </w:r>
                </w:p>
                <w:p>
                  <w:pPr>
                    <w:spacing w:before="0" w:line="244" w:lineRule="exact"/>
                    <w:ind w:left="899" w:right="0" w:firstLine="0"/>
                    <w:jc w:val="left"/>
                    <w:rPr>
                      <w:rFonts w:ascii="Courier New"/>
                      <w:sz w:val="22"/>
                    </w:rPr>
                  </w:pPr>
                  <w:r>
                    <w:rPr>
                      <w:rFonts w:ascii="Courier New"/>
                      <w:sz w:val="22"/>
                    </w:rPr>
                    <w:t>else if sum&lt;=s then backTrack(i+1);</w:t>
                  </w:r>
                </w:p>
                <w:p>
                  <w:pPr>
                    <w:spacing w:before="40"/>
                    <w:ind w:left="899" w:right="0" w:firstLine="0"/>
                    <w:jc w:val="left"/>
                    <w:rPr>
                      <w:i/>
                      <w:sz w:val="22"/>
                    </w:rPr>
                  </w:pPr>
                  <w:r>
                    <w:rPr>
                      <w:rFonts w:ascii="Courier New" w:hAnsi="Courier New"/>
                      <w:sz w:val="22"/>
                    </w:rPr>
                    <w:t xml:space="preserve">if ok then exit; </w:t>
                  </w:r>
                  <w:r>
                    <w:rPr>
                      <w:i/>
                      <w:sz w:val="22"/>
                    </w:rPr>
                    <w:t xml:space="preserve">{nếu </w:t>
                  </w:r>
                  <w:r>
                    <w:rPr>
                      <w:i/>
                      <w:sz w:val="22"/>
                      <w:lang w:val="en-US"/>
                    </w:rPr>
                    <w:t>đ</w:t>
                  </w:r>
                  <w:r>
                    <w:rPr>
                      <w:i/>
                      <w:sz w:val="22"/>
                    </w:rPr>
                    <w:t xml:space="preserve">ã tìm </w:t>
                  </w:r>
                  <w:r>
                    <w:rPr>
                      <w:i/>
                      <w:sz w:val="22"/>
                      <w:lang w:val="en-US"/>
                    </w:rPr>
                    <w:t>đ</w:t>
                  </w:r>
                  <w:r>
                    <w:rPr>
                      <w:i/>
                      <w:sz w:val="22"/>
                    </w:rPr>
                    <w:t>ược nghiệm thì không duyệt nữa}</w:t>
                  </w:r>
                </w:p>
                <w:p>
                  <w:pPr>
                    <w:spacing w:before="39" w:line="280" w:lineRule="auto"/>
                    <w:ind w:left="503" w:right="3900" w:firstLine="395"/>
                    <w:jc w:val="left"/>
                    <w:rPr>
                      <w:rFonts w:ascii="Courier New"/>
                      <w:sz w:val="22"/>
                    </w:rPr>
                  </w:pPr>
                  <w:r>
                    <w:rPr>
                      <w:rFonts w:ascii="Courier New"/>
                      <w:sz w:val="22"/>
                    </w:rPr>
                    <w:t>sum:=sum - x[i]*t[i]; end;</w:t>
                  </w:r>
                </w:p>
                <w:p>
                  <w:pPr>
                    <w:spacing w:before="0" w:line="280" w:lineRule="auto"/>
                    <w:ind w:left="107" w:right="6804" w:firstLine="131"/>
                    <w:jc w:val="left"/>
                    <w:rPr>
                      <w:rFonts w:ascii="Courier New"/>
                      <w:sz w:val="22"/>
                    </w:rPr>
                  </w:pPr>
                  <w:r>
                    <w:rPr>
                      <w:rFonts w:ascii="Courier New"/>
                      <w:sz w:val="22"/>
                    </w:rPr>
                    <w:t>end; BEGIN</w:t>
                  </w:r>
                </w:p>
                <w:p>
                  <w:pPr>
                    <w:spacing w:before="0" w:line="278" w:lineRule="auto"/>
                    <w:ind w:left="371" w:right="5484" w:firstLine="0"/>
                    <w:jc w:val="left"/>
                    <w:rPr>
                      <w:rFonts w:ascii="Courier New"/>
                      <w:sz w:val="22"/>
                    </w:rPr>
                  </w:pPr>
                  <w:r>
                    <w:rPr>
                      <w:rFonts w:ascii="Courier New"/>
                      <w:sz w:val="22"/>
                    </w:rPr>
                    <w:t>input; ok:=false; sum:=0; backTrack(1); PrintResult;</w:t>
                  </w:r>
                </w:p>
                <w:p>
                  <w:pPr>
                    <w:spacing w:before="0"/>
                    <w:ind w:left="107" w:right="0" w:firstLine="0"/>
                    <w:jc w:val="left"/>
                    <w:rPr>
                      <w:rFonts w:ascii="Courier New"/>
                      <w:sz w:val="22"/>
                    </w:rPr>
                  </w:pPr>
                  <w:r>
                    <w:rPr>
                      <w:rFonts w:ascii="Courier New"/>
                      <w:sz w:val="22"/>
                    </w:rPr>
                    <w:t>END.</w:t>
                  </w:r>
                </w:p>
              </w:txbxContent>
            </v:textbox>
            <w10:wrap type="none"/>
            <w10:anchorlock/>
          </v:shape>
        </w:pict>
      </w:r>
    </w:p>
    <w:p>
      <w:pPr>
        <w:pStyle w:val="7"/>
        <w:spacing w:before="3"/>
        <w:rPr>
          <w:rFonts w:hint="default" w:ascii="Times New Roman" w:hAnsi="Times New Roman" w:cs="Times New Roman"/>
          <w:sz w:val="28"/>
          <w:szCs w:val="28"/>
        </w:rPr>
      </w:pPr>
    </w:p>
    <w:p>
      <w:pPr>
        <w:pStyle w:val="3"/>
        <w:numPr>
          <w:ilvl w:val="0"/>
          <w:numId w:val="34"/>
        </w:numPr>
        <w:tabs>
          <w:tab w:val="left" w:pos="620"/>
        </w:tabs>
        <w:spacing w:before="92" w:after="0" w:line="240" w:lineRule="auto"/>
        <w:ind w:left="619" w:right="0" w:hanging="316"/>
        <w:jc w:val="both"/>
        <w:rPr>
          <w:rFonts w:hint="default" w:ascii="Times New Roman" w:hAnsi="Times New Roman" w:cs="Times New Roman"/>
          <w:sz w:val="28"/>
          <w:szCs w:val="28"/>
        </w:rPr>
      </w:pPr>
      <w:bookmarkStart w:id="30" w:name="Nhánh và cận"/>
      <w:bookmarkEnd w:id="30"/>
      <w:bookmarkStart w:id="31" w:name="Nhánh và cận"/>
      <w:bookmarkEnd w:id="31"/>
      <w:r>
        <w:rPr>
          <w:rFonts w:hint="default" w:ascii="Times New Roman" w:hAnsi="Times New Roman" w:cs="Times New Roman"/>
          <w:w w:val="105"/>
          <w:sz w:val="28"/>
          <w:szCs w:val="28"/>
        </w:rPr>
        <w:t>Nhánh và</w:t>
      </w:r>
      <w:r>
        <w:rPr>
          <w:rFonts w:hint="default" w:ascii="Times New Roman" w:hAnsi="Times New Roman" w:cs="Times New Roman"/>
          <w:spacing w:val="1"/>
          <w:w w:val="105"/>
          <w:sz w:val="28"/>
          <w:szCs w:val="28"/>
        </w:rPr>
        <w:t xml:space="preserve"> </w:t>
      </w:r>
      <w:r>
        <w:rPr>
          <w:rFonts w:hint="default" w:ascii="Times New Roman" w:hAnsi="Times New Roman" w:cs="Times New Roman"/>
          <w:w w:val="105"/>
          <w:sz w:val="28"/>
          <w:szCs w:val="28"/>
        </w:rPr>
        <w:t>cận</w:t>
      </w:r>
    </w:p>
    <w:p>
      <w:pPr>
        <w:pStyle w:val="4"/>
        <w:numPr>
          <w:ilvl w:val="1"/>
          <w:numId w:val="34"/>
        </w:numPr>
        <w:tabs>
          <w:tab w:val="left" w:pos="759"/>
        </w:tabs>
        <w:spacing w:before="183" w:after="0" w:line="240" w:lineRule="auto"/>
        <w:ind w:left="758" w:right="0" w:hanging="455"/>
        <w:jc w:val="both"/>
        <w:rPr>
          <w:rFonts w:hint="default" w:ascii="Times New Roman" w:hAnsi="Times New Roman" w:cs="Times New Roman"/>
          <w:sz w:val="28"/>
          <w:szCs w:val="28"/>
        </w:rPr>
      </w:pPr>
      <w:r>
        <w:rPr>
          <w:rFonts w:hint="default" w:ascii="Times New Roman" w:hAnsi="Times New Roman" w:cs="Times New Roman"/>
          <w:w w:val="110"/>
          <w:sz w:val="28"/>
          <w:szCs w:val="28"/>
        </w:rPr>
        <w:t>Phương</w:t>
      </w:r>
      <w:r>
        <w:rPr>
          <w:rFonts w:hint="default" w:ascii="Times New Roman" w:hAnsi="Times New Roman" w:cs="Times New Roman"/>
          <w:spacing w:val="-23"/>
          <w:w w:val="110"/>
          <w:sz w:val="28"/>
          <w:szCs w:val="28"/>
        </w:rPr>
        <w:t xml:space="preserve"> </w:t>
      </w:r>
      <w:r>
        <w:rPr>
          <w:rFonts w:hint="default" w:ascii="Times New Roman" w:hAnsi="Times New Roman" w:cs="Times New Roman"/>
          <w:w w:val="110"/>
          <w:sz w:val="28"/>
          <w:szCs w:val="28"/>
        </w:rPr>
        <w:t>pháp</w:t>
      </w:r>
    </w:p>
    <w:p>
      <w:pPr>
        <w:pStyle w:val="7"/>
        <w:spacing w:before="116" w:line="264" w:lineRule="auto"/>
        <w:ind w:left="304" w:right="293"/>
        <w:jc w:val="both"/>
        <w:rPr>
          <w:rFonts w:hint="default" w:ascii="Times New Roman" w:hAnsi="Times New Roman" w:cs="Times New Roman"/>
          <w:sz w:val="28"/>
          <w:szCs w:val="28"/>
        </w:rPr>
      </w:pPr>
      <w:r>
        <w:rPr>
          <w:rFonts w:hint="default" w:ascii="Times New Roman" w:hAnsi="Times New Roman" w:cs="Times New Roman"/>
          <w:sz w:val="28"/>
          <w:szCs w:val="28"/>
        </w:rPr>
        <w:t xml:space="preserve">Trong thực tế, có nhiều bài toán yêu cầu tìm ra một phương án thoả mãn một số </w:t>
      </w:r>
      <w:r>
        <w:rPr>
          <w:rFonts w:hint="default" w:cs="Times New Roman"/>
          <w:sz w:val="28"/>
          <w:szCs w:val="28"/>
          <w:lang w:val="en-US"/>
        </w:rPr>
        <w:t>đ</w:t>
      </w:r>
      <w:r>
        <w:rPr>
          <w:rFonts w:hint="default" w:ascii="Times New Roman" w:hAnsi="Times New Roman" w:cs="Times New Roman"/>
          <w:sz w:val="28"/>
          <w:szCs w:val="28"/>
        </w:rPr>
        <w:t xml:space="preserve">iều kiện nào </w:t>
      </w:r>
      <w:r>
        <w:rPr>
          <w:rFonts w:hint="default" w:cs="Times New Roman"/>
          <w:sz w:val="28"/>
          <w:szCs w:val="28"/>
          <w:lang w:val="en-US"/>
        </w:rPr>
        <w:t>đ</w:t>
      </w:r>
      <w:r>
        <w:rPr>
          <w:rFonts w:hint="default" w:ascii="Times New Roman" w:hAnsi="Times New Roman" w:cs="Times New Roman"/>
          <w:sz w:val="28"/>
          <w:szCs w:val="28"/>
        </w:rPr>
        <w:t xml:space="preserve">ó, và phương án </w:t>
      </w:r>
      <w:r>
        <w:rPr>
          <w:rFonts w:hint="default" w:cs="Times New Roman"/>
          <w:sz w:val="28"/>
          <w:szCs w:val="28"/>
          <w:lang w:val="en-US"/>
        </w:rPr>
        <w:t>đ</w:t>
      </w:r>
      <w:r>
        <w:rPr>
          <w:rFonts w:hint="default" w:ascii="Times New Roman" w:hAnsi="Times New Roman" w:cs="Times New Roman"/>
          <w:sz w:val="28"/>
          <w:szCs w:val="28"/>
        </w:rPr>
        <w:t xml:space="preserve">ó là tốt nhất theo một tiêu chí cụ thể. Các bài toán như vậy </w:t>
      </w:r>
      <w:r>
        <w:rPr>
          <w:rFonts w:hint="default" w:cs="Times New Roman"/>
          <w:sz w:val="28"/>
          <w:szCs w:val="28"/>
          <w:lang w:val="en-US"/>
        </w:rPr>
        <w:t>đ</w:t>
      </w:r>
      <w:r>
        <w:rPr>
          <w:rFonts w:hint="default" w:ascii="Times New Roman" w:hAnsi="Times New Roman" w:cs="Times New Roman"/>
          <w:sz w:val="28"/>
          <w:szCs w:val="28"/>
        </w:rPr>
        <w:t xml:space="preserve">ược gọi là bài toán tối ưu. Có nhiều bài toán tối ưu không có thuật toán nào thực sự hữu hiệu </w:t>
      </w:r>
      <w:r>
        <w:rPr>
          <w:rFonts w:hint="default" w:cs="Times New Roman"/>
          <w:sz w:val="28"/>
          <w:szCs w:val="28"/>
          <w:lang w:val="en-US"/>
        </w:rPr>
        <w:t>đ</w:t>
      </w:r>
      <w:r>
        <w:rPr>
          <w:rFonts w:hint="default" w:ascii="Times New Roman" w:hAnsi="Times New Roman" w:cs="Times New Roman"/>
          <w:sz w:val="28"/>
          <w:szCs w:val="28"/>
        </w:rPr>
        <w:t xml:space="preserve">ể giải quyết, mà cho </w:t>
      </w:r>
      <w:r>
        <w:rPr>
          <w:rFonts w:hint="default" w:cs="Times New Roman"/>
          <w:sz w:val="28"/>
          <w:szCs w:val="28"/>
          <w:lang w:val="en-US"/>
        </w:rPr>
        <w:t>đ</w:t>
      </w:r>
      <w:r>
        <w:rPr>
          <w:rFonts w:hint="default" w:ascii="Times New Roman" w:hAnsi="Times New Roman" w:cs="Times New Roman"/>
          <w:sz w:val="28"/>
          <w:szCs w:val="28"/>
        </w:rPr>
        <w:t xml:space="preserve">ến nay vẫn phải dựa trên mô hình xem xét toàn bộ các phương án, rồi </w:t>
      </w:r>
      <w:r>
        <w:rPr>
          <w:rFonts w:hint="default" w:cs="Times New Roman"/>
          <w:sz w:val="28"/>
          <w:szCs w:val="28"/>
          <w:lang w:val="en-US"/>
        </w:rPr>
        <w:t>đ</w:t>
      </w:r>
      <w:r>
        <w:rPr>
          <w:rFonts w:hint="default" w:ascii="Times New Roman" w:hAnsi="Times New Roman" w:cs="Times New Roman"/>
          <w:sz w:val="28"/>
          <w:szCs w:val="28"/>
        </w:rPr>
        <w:t xml:space="preserve">ánh giá </w:t>
      </w:r>
      <w:r>
        <w:rPr>
          <w:rFonts w:hint="default" w:cs="Times New Roman"/>
          <w:sz w:val="28"/>
          <w:szCs w:val="28"/>
          <w:lang w:val="en-US"/>
        </w:rPr>
        <w:t>đ</w:t>
      </w:r>
      <w:r>
        <w:rPr>
          <w:rFonts w:hint="default" w:ascii="Times New Roman" w:hAnsi="Times New Roman" w:cs="Times New Roman"/>
          <w:sz w:val="28"/>
          <w:szCs w:val="28"/>
        </w:rPr>
        <w:t>ể chọn ra phương án tốt</w:t>
      </w:r>
      <w:r>
        <w:rPr>
          <w:rFonts w:hint="default" w:ascii="Times New Roman" w:hAnsi="Times New Roman" w:cs="Times New Roman"/>
          <w:spacing w:val="-14"/>
          <w:sz w:val="28"/>
          <w:szCs w:val="28"/>
        </w:rPr>
        <w:t xml:space="preserve"> </w:t>
      </w:r>
      <w:r>
        <w:rPr>
          <w:rFonts w:hint="default" w:ascii="Times New Roman" w:hAnsi="Times New Roman" w:cs="Times New Roman"/>
          <w:sz w:val="28"/>
          <w:szCs w:val="28"/>
        </w:rPr>
        <w:t>nhất.</w:t>
      </w:r>
    </w:p>
    <w:p>
      <w:pPr>
        <w:pStyle w:val="7"/>
        <w:spacing w:before="58" w:line="264" w:lineRule="auto"/>
        <w:ind w:left="304" w:right="297"/>
        <w:jc w:val="both"/>
        <w:rPr>
          <w:rFonts w:hint="default" w:ascii="Times New Roman" w:hAnsi="Times New Roman" w:cs="Times New Roman"/>
          <w:sz w:val="28"/>
          <w:szCs w:val="28"/>
        </w:rPr>
      </w:pPr>
      <w:r>
        <w:rPr>
          <w:rFonts w:hint="default" w:ascii="Times New Roman" w:hAnsi="Times New Roman" w:cs="Times New Roman"/>
          <w:sz w:val="28"/>
          <w:szCs w:val="28"/>
        </w:rPr>
        <w:t xml:space="preserve">Phương pháp nhánh và cận là một dạng cải tiến của phương pháp quay lui, </w:t>
      </w:r>
      <w:r>
        <w:rPr>
          <w:rFonts w:hint="default" w:cs="Times New Roman"/>
          <w:sz w:val="28"/>
          <w:szCs w:val="28"/>
          <w:lang w:val="en-US"/>
        </w:rPr>
        <w:t>đ</w:t>
      </w:r>
      <w:r>
        <w:rPr>
          <w:rFonts w:hint="default" w:ascii="Times New Roman" w:hAnsi="Times New Roman" w:cs="Times New Roman"/>
          <w:sz w:val="28"/>
          <w:szCs w:val="28"/>
        </w:rPr>
        <w:t xml:space="preserve">ược áp dụng </w:t>
      </w:r>
      <w:r>
        <w:rPr>
          <w:rFonts w:hint="default" w:cs="Times New Roman"/>
          <w:sz w:val="28"/>
          <w:szCs w:val="28"/>
          <w:lang w:val="en-US"/>
        </w:rPr>
        <w:t>đ</w:t>
      </w:r>
      <w:r>
        <w:rPr>
          <w:rFonts w:hint="default" w:ascii="Times New Roman" w:hAnsi="Times New Roman" w:cs="Times New Roman"/>
          <w:sz w:val="28"/>
          <w:szCs w:val="28"/>
        </w:rPr>
        <w:t>ể tìm nghiệm của bài toán tối ưu.</w:t>
      </w:r>
    </w:p>
    <w:p>
      <w:pPr>
        <w:pStyle w:val="7"/>
        <w:spacing w:before="57" w:line="268" w:lineRule="auto"/>
        <w:ind w:left="304" w:right="293"/>
        <w:jc w:val="both"/>
        <w:rPr>
          <w:rFonts w:hint="default" w:ascii="Times New Roman" w:hAnsi="Times New Roman" w:cs="Times New Roman"/>
          <w:sz w:val="28"/>
          <w:szCs w:val="28"/>
        </w:rPr>
      </w:pPr>
      <w:r>
        <w:rPr>
          <w:rFonts w:hint="default" w:ascii="Times New Roman" w:hAnsi="Times New Roman" w:cs="Times New Roman"/>
          <w:sz w:val="28"/>
          <w:szCs w:val="28"/>
        </w:rPr>
        <w:t xml:space="preserve">Giả sử nghiệm của bài toán có thể biểu diễn dưới dạng một vector </w:t>
      </w:r>
      <w:r>
        <w:rPr>
          <w:rFonts w:hint="default" w:ascii="Times New Roman" w:hAnsi="Times New Roman" w:cs="Times New Roman"/>
          <w:position w:val="1"/>
          <w:sz w:val="28"/>
          <w:szCs w:val="28"/>
        </w:rPr>
        <w:t>(</w:t>
      </w:r>
      <w:r>
        <w:rPr>
          <w:rFonts w:hint="default" w:ascii="Times New Roman" w:hAnsi="Times New Roman" w:cs="Times New Roman"/>
          <w:sz w:val="28"/>
          <w:szCs w:val="28"/>
        </w:rPr>
        <w:t>x</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 x</w:t>
      </w:r>
      <w:r>
        <w:rPr>
          <w:rFonts w:hint="default" w:ascii="Times New Roman" w:hAnsi="Times New Roman" w:cs="Times New Roman"/>
          <w:sz w:val="28"/>
          <w:szCs w:val="28"/>
          <w:vertAlign w:val="subscript"/>
        </w:rPr>
        <w:t>2</w:t>
      </w:r>
      <w:r>
        <w:rPr>
          <w:rFonts w:hint="default" w:ascii="Times New Roman" w:hAnsi="Times New Roman" w:cs="Times New Roman"/>
          <w:sz w:val="28"/>
          <w:szCs w:val="28"/>
          <w:vertAlign w:val="baseline"/>
        </w:rPr>
        <w:t>, … , x</w:t>
      </w:r>
      <w:r>
        <w:rPr>
          <w:rFonts w:hint="default" w:ascii="Times New Roman" w:hAnsi="Times New Roman" w:cs="Times New Roman"/>
          <w:sz w:val="28"/>
          <w:szCs w:val="28"/>
          <w:vertAlign w:val="subscript"/>
        </w:rPr>
        <w:t>n</w:t>
      </w:r>
      <w:r>
        <w:rPr>
          <w:rFonts w:hint="default" w:ascii="Times New Roman" w:hAnsi="Times New Roman" w:cs="Times New Roman"/>
          <w:position w:val="1"/>
          <w:sz w:val="28"/>
          <w:szCs w:val="28"/>
          <w:vertAlign w:val="baseline"/>
        </w:rPr>
        <w:t>)</w:t>
      </w:r>
      <w:r>
        <w:rPr>
          <w:rFonts w:hint="default" w:ascii="Times New Roman" w:hAnsi="Times New Roman" w:cs="Times New Roman"/>
          <w:sz w:val="28"/>
          <w:szCs w:val="28"/>
          <w:vertAlign w:val="baseline"/>
        </w:rPr>
        <w:t>, mỗi thành phần x</w:t>
      </w:r>
      <w:r>
        <w:rPr>
          <w:rFonts w:hint="default" w:ascii="Times New Roman" w:hAnsi="Times New Roman" w:cs="Times New Roman"/>
          <w:sz w:val="28"/>
          <w:szCs w:val="28"/>
          <w:vertAlign w:val="subscript"/>
        </w:rPr>
        <w:t>i</w:t>
      </w:r>
      <w:r>
        <w:rPr>
          <w:rFonts w:hint="default" w:ascii="Times New Roman" w:hAnsi="Times New Roman" w:cs="Times New Roman"/>
          <w:sz w:val="28"/>
          <w:szCs w:val="28"/>
          <w:vertAlign w:val="baseline"/>
        </w:rPr>
        <w:t xml:space="preserve"> (i = 1,2, . . , n)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ược chọn ra từ tập S</w:t>
      </w:r>
      <w:r>
        <w:rPr>
          <w:rFonts w:hint="default" w:ascii="Times New Roman" w:hAnsi="Times New Roman" w:cs="Times New Roman"/>
          <w:sz w:val="28"/>
          <w:szCs w:val="28"/>
          <w:vertAlign w:val="subscript"/>
        </w:rPr>
        <w:t>i</w:t>
      </w:r>
      <w:r>
        <w:rPr>
          <w:rFonts w:hint="default" w:ascii="Times New Roman" w:hAnsi="Times New Roman" w:cs="Times New Roman"/>
          <w:sz w:val="28"/>
          <w:szCs w:val="28"/>
          <w:vertAlign w:val="baseline"/>
        </w:rPr>
        <w:t>. Mỗi nghiệm của bài toán</w:t>
      </w:r>
    </w:p>
    <w:p>
      <w:pPr>
        <w:spacing w:after="0" w:line="268" w:lineRule="auto"/>
        <w:jc w:val="both"/>
        <w:rPr>
          <w:rFonts w:hint="default" w:ascii="Times New Roman" w:hAnsi="Times New Roman" w:cs="Times New Roman"/>
          <w:sz w:val="28"/>
          <w:szCs w:val="28"/>
        </w:rPr>
        <w:sectPr>
          <w:pgSz w:w="11900" w:h="16840"/>
          <w:pgMar w:top="1600" w:right="1680" w:bottom="2580" w:left="1680" w:header="0" w:footer="2382"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4"/>
        <w:rPr>
          <w:rFonts w:hint="default" w:ascii="Times New Roman" w:hAnsi="Times New Roman" w:cs="Times New Roman"/>
          <w:sz w:val="28"/>
          <w:szCs w:val="28"/>
        </w:rPr>
      </w:pPr>
    </w:p>
    <w:p>
      <w:pPr>
        <w:pStyle w:val="7"/>
        <w:spacing w:before="108" w:line="268" w:lineRule="auto"/>
        <w:ind w:left="304" w:right="296"/>
        <w:jc w:val="both"/>
        <w:rPr>
          <w:rFonts w:hint="default" w:ascii="Times New Roman" w:hAnsi="Times New Roman" w:cs="Times New Roman"/>
          <w:sz w:val="28"/>
          <w:szCs w:val="28"/>
        </w:rPr>
      </w:pPr>
      <w:r>
        <w:rPr>
          <w:rFonts w:hint="default" w:ascii="Times New Roman" w:hAnsi="Times New Roman" w:cs="Times New Roman"/>
          <w:sz w:val="28"/>
          <w:szCs w:val="28"/>
        </w:rPr>
        <w:t xml:space="preserve">X = </w:t>
      </w:r>
      <w:r>
        <w:rPr>
          <w:rFonts w:hint="default" w:ascii="Times New Roman" w:hAnsi="Times New Roman" w:cs="Times New Roman"/>
          <w:position w:val="1"/>
          <w:sz w:val="28"/>
          <w:szCs w:val="28"/>
        </w:rPr>
        <w:t>(</w:t>
      </w:r>
      <w:r>
        <w:rPr>
          <w:rFonts w:hint="default" w:ascii="Times New Roman" w:hAnsi="Times New Roman" w:cs="Times New Roman"/>
          <w:sz w:val="28"/>
          <w:szCs w:val="28"/>
        </w:rPr>
        <w:t>x</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 x</w:t>
      </w:r>
      <w:r>
        <w:rPr>
          <w:rFonts w:hint="default" w:ascii="Times New Roman" w:hAnsi="Times New Roman" w:cs="Times New Roman"/>
          <w:sz w:val="28"/>
          <w:szCs w:val="28"/>
          <w:vertAlign w:val="subscript"/>
        </w:rPr>
        <w:t>2</w:t>
      </w:r>
      <w:r>
        <w:rPr>
          <w:rFonts w:hint="default" w:ascii="Times New Roman" w:hAnsi="Times New Roman" w:cs="Times New Roman"/>
          <w:sz w:val="28"/>
          <w:szCs w:val="28"/>
          <w:vertAlign w:val="baseline"/>
        </w:rPr>
        <w:t>, … , x</w:t>
      </w:r>
      <w:r>
        <w:rPr>
          <w:rFonts w:hint="default" w:ascii="Times New Roman" w:hAnsi="Times New Roman" w:cs="Times New Roman"/>
          <w:sz w:val="28"/>
          <w:szCs w:val="28"/>
          <w:vertAlign w:val="subscript"/>
        </w:rPr>
        <w:t>n</w:t>
      </w:r>
      <w:r>
        <w:rPr>
          <w:rFonts w:hint="default" w:ascii="Times New Roman" w:hAnsi="Times New Roman" w:cs="Times New Roman"/>
          <w:position w:val="1"/>
          <w:sz w:val="28"/>
          <w:szCs w:val="28"/>
          <w:vertAlign w:val="baseline"/>
        </w:rPr>
        <w:t>)</w:t>
      </w:r>
      <w:r>
        <w:rPr>
          <w:rFonts w:hint="default" w:ascii="Times New Roman" w:hAnsi="Times New Roman" w:cs="Times New Roman"/>
          <w:sz w:val="28"/>
          <w:szCs w:val="28"/>
          <w:vertAlign w:val="baseline"/>
        </w:rPr>
        <w:t xml:space="preserve">,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ược xác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ịnh </w:t>
      </w:r>
      <w:r>
        <w:rPr>
          <w:rFonts w:hint="default" w:ascii="Times New Roman" w:hAnsi="Times New Roman" w:cs="Times New Roman"/>
          <w:i/>
          <w:sz w:val="28"/>
          <w:szCs w:val="28"/>
          <w:vertAlign w:val="baseline"/>
        </w:rPr>
        <w:t>“</w:t>
      </w:r>
      <w:r>
        <w:rPr>
          <w:rFonts w:hint="default" w:cs="Times New Roman"/>
          <w:i/>
          <w:sz w:val="28"/>
          <w:szCs w:val="28"/>
          <w:vertAlign w:val="baseline"/>
          <w:lang w:val="en-US"/>
        </w:rPr>
        <w:t>đ</w:t>
      </w:r>
      <w:r>
        <w:rPr>
          <w:rFonts w:hint="default" w:ascii="Times New Roman" w:hAnsi="Times New Roman" w:cs="Times New Roman"/>
          <w:i/>
          <w:sz w:val="28"/>
          <w:szCs w:val="28"/>
          <w:vertAlign w:val="baseline"/>
        </w:rPr>
        <w:t xml:space="preserve">ộ tốt” </w:t>
      </w:r>
      <w:r>
        <w:rPr>
          <w:rFonts w:hint="default" w:ascii="Times New Roman" w:hAnsi="Times New Roman" w:cs="Times New Roman"/>
          <w:sz w:val="28"/>
          <w:szCs w:val="28"/>
          <w:vertAlign w:val="baseline"/>
        </w:rPr>
        <w:t xml:space="preserve">bằng một hàm ƒ(X) và mục tiêu cần tìm nghiệm có giá trị ƒ(X)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ạt giá trị nhỏ nhất (hoặc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ạt giá trị lớn nhất).</w:t>
      </w:r>
    </w:p>
    <w:p>
      <w:pPr>
        <w:pStyle w:val="7"/>
        <w:spacing w:before="57" w:line="264" w:lineRule="auto"/>
        <w:ind w:left="304" w:right="294"/>
        <w:jc w:val="both"/>
        <w:rPr>
          <w:rFonts w:hint="default" w:ascii="Times New Roman" w:hAnsi="Times New Roman" w:cs="Times New Roman"/>
          <w:sz w:val="28"/>
          <w:szCs w:val="28"/>
        </w:rPr>
      </w:pPr>
      <w:r>
        <w:rPr>
          <w:rFonts w:hint="default" w:ascii="Times New Roman" w:hAnsi="Times New Roman" w:cs="Times New Roman"/>
          <w:sz w:val="28"/>
          <w:szCs w:val="28"/>
        </w:rPr>
        <w:t xml:space="preserve">Tư tưởng của phương pháp nhánh và cận như sau: Giả sử, </w:t>
      </w:r>
      <w:r>
        <w:rPr>
          <w:rFonts w:hint="default" w:cs="Times New Roman"/>
          <w:sz w:val="28"/>
          <w:szCs w:val="28"/>
          <w:lang w:val="en-US"/>
        </w:rPr>
        <w:t>đ</w:t>
      </w:r>
      <w:r>
        <w:rPr>
          <w:rFonts w:hint="default" w:ascii="Times New Roman" w:hAnsi="Times New Roman" w:cs="Times New Roman"/>
          <w:sz w:val="28"/>
          <w:szCs w:val="28"/>
        </w:rPr>
        <w:t xml:space="preserve">ã xây dựng </w:t>
      </w:r>
      <w:r>
        <w:rPr>
          <w:rFonts w:hint="default" w:cs="Times New Roman"/>
          <w:sz w:val="28"/>
          <w:szCs w:val="28"/>
          <w:lang w:val="en-US"/>
        </w:rPr>
        <w:t>đ</w:t>
      </w:r>
      <w:r>
        <w:rPr>
          <w:rFonts w:hint="default" w:ascii="Times New Roman" w:hAnsi="Times New Roman" w:cs="Times New Roman"/>
          <w:sz w:val="28"/>
          <w:szCs w:val="28"/>
        </w:rPr>
        <w:t xml:space="preserve">ược k thành phần </w:t>
      </w:r>
      <w:r>
        <w:rPr>
          <w:rFonts w:hint="default" w:ascii="Times New Roman" w:hAnsi="Times New Roman" w:cs="Times New Roman"/>
          <w:position w:val="1"/>
          <w:sz w:val="28"/>
          <w:szCs w:val="28"/>
        </w:rPr>
        <w:t>(</w:t>
      </w:r>
      <w:r>
        <w:rPr>
          <w:rFonts w:hint="default" w:ascii="Times New Roman" w:hAnsi="Times New Roman" w:cs="Times New Roman"/>
          <w:sz w:val="28"/>
          <w:szCs w:val="28"/>
        </w:rPr>
        <w:t>x</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 xml:space="preserve">, </w:t>
      </w:r>
      <w:r>
        <w:rPr>
          <w:rFonts w:hint="default" w:ascii="Times New Roman" w:hAnsi="Times New Roman" w:cs="Times New Roman"/>
          <w:spacing w:val="2"/>
          <w:sz w:val="28"/>
          <w:szCs w:val="28"/>
          <w:vertAlign w:val="baseline"/>
        </w:rPr>
        <w:t>x</w:t>
      </w:r>
      <w:r>
        <w:rPr>
          <w:rFonts w:hint="default" w:ascii="Times New Roman" w:hAnsi="Times New Roman" w:cs="Times New Roman"/>
          <w:spacing w:val="2"/>
          <w:sz w:val="28"/>
          <w:szCs w:val="28"/>
          <w:vertAlign w:val="subscript"/>
        </w:rPr>
        <w:t>2</w:t>
      </w:r>
      <w:r>
        <w:rPr>
          <w:rFonts w:hint="default" w:ascii="Times New Roman" w:hAnsi="Times New Roman" w:cs="Times New Roman"/>
          <w:spacing w:val="2"/>
          <w:sz w:val="28"/>
          <w:szCs w:val="28"/>
          <w:vertAlign w:val="baseline"/>
        </w:rPr>
        <w:t xml:space="preserve">, </w:t>
      </w:r>
      <w:r>
        <w:rPr>
          <w:rFonts w:hint="default" w:ascii="Times New Roman" w:hAnsi="Times New Roman" w:cs="Times New Roman"/>
          <w:sz w:val="28"/>
          <w:szCs w:val="28"/>
          <w:vertAlign w:val="baseline"/>
        </w:rPr>
        <w:t xml:space="preserve">… , </w:t>
      </w:r>
      <w:r>
        <w:rPr>
          <w:rFonts w:hint="default" w:ascii="Times New Roman" w:hAnsi="Times New Roman" w:cs="Times New Roman"/>
          <w:spacing w:val="3"/>
          <w:sz w:val="28"/>
          <w:szCs w:val="28"/>
          <w:vertAlign w:val="baseline"/>
        </w:rPr>
        <w:t>x</w:t>
      </w:r>
      <w:r>
        <w:rPr>
          <w:rFonts w:hint="default" w:ascii="Times New Roman" w:hAnsi="Times New Roman" w:cs="Times New Roman"/>
          <w:spacing w:val="3"/>
          <w:sz w:val="28"/>
          <w:szCs w:val="28"/>
          <w:vertAlign w:val="subscript"/>
        </w:rPr>
        <w:t>k</w:t>
      </w:r>
      <w:r>
        <w:rPr>
          <w:rFonts w:hint="default" w:ascii="Times New Roman" w:hAnsi="Times New Roman" w:cs="Times New Roman"/>
          <w:spacing w:val="3"/>
          <w:position w:val="1"/>
          <w:sz w:val="28"/>
          <w:szCs w:val="28"/>
          <w:vertAlign w:val="baseline"/>
        </w:rPr>
        <w:t xml:space="preserve">) </w:t>
      </w:r>
      <w:r>
        <w:rPr>
          <w:rFonts w:hint="default" w:ascii="Times New Roman" w:hAnsi="Times New Roman" w:cs="Times New Roman"/>
          <w:sz w:val="28"/>
          <w:szCs w:val="28"/>
          <w:vertAlign w:val="baseline"/>
        </w:rPr>
        <w:t xml:space="preserve">của nghiệm và khi mở rộng nghiệm </w:t>
      </w:r>
      <w:r>
        <w:rPr>
          <w:rFonts w:hint="default" w:ascii="Times New Roman" w:hAnsi="Times New Roman" w:cs="Times New Roman"/>
          <w:position w:val="1"/>
          <w:sz w:val="28"/>
          <w:szCs w:val="28"/>
          <w:vertAlign w:val="baseline"/>
        </w:rPr>
        <w:t>(</w:t>
      </w:r>
      <w:r>
        <w:rPr>
          <w:rFonts w:hint="default" w:ascii="Times New Roman" w:hAnsi="Times New Roman" w:cs="Times New Roman"/>
          <w:sz w:val="28"/>
          <w:szCs w:val="28"/>
          <w:vertAlign w:val="baseline"/>
        </w:rPr>
        <w:t>x</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 xml:space="preserve">, </w:t>
      </w:r>
      <w:r>
        <w:rPr>
          <w:rFonts w:hint="default" w:ascii="Times New Roman" w:hAnsi="Times New Roman" w:cs="Times New Roman"/>
          <w:spacing w:val="2"/>
          <w:sz w:val="28"/>
          <w:szCs w:val="28"/>
          <w:vertAlign w:val="baseline"/>
        </w:rPr>
        <w:t>x</w:t>
      </w:r>
      <w:r>
        <w:rPr>
          <w:rFonts w:hint="default" w:ascii="Times New Roman" w:hAnsi="Times New Roman" w:cs="Times New Roman"/>
          <w:spacing w:val="2"/>
          <w:sz w:val="28"/>
          <w:szCs w:val="28"/>
          <w:vertAlign w:val="subscript"/>
        </w:rPr>
        <w:t>2</w:t>
      </w:r>
      <w:r>
        <w:rPr>
          <w:rFonts w:hint="default" w:ascii="Times New Roman" w:hAnsi="Times New Roman" w:cs="Times New Roman"/>
          <w:spacing w:val="2"/>
          <w:sz w:val="28"/>
          <w:szCs w:val="28"/>
          <w:vertAlign w:val="baseline"/>
        </w:rPr>
        <w:t xml:space="preserve">, </w:t>
      </w:r>
      <w:r>
        <w:rPr>
          <w:rFonts w:hint="default" w:ascii="Times New Roman" w:hAnsi="Times New Roman" w:cs="Times New Roman"/>
          <w:sz w:val="28"/>
          <w:szCs w:val="28"/>
          <w:vertAlign w:val="baseline"/>
        </w:rPr>
        <w:t>… , x</w:t>
      </w:r>
      <w:r>
        <w:rPr>
          <w:rFonts w:hint="default" w:ascii="Times New Roman" w:hAnsi="Times New Roman" w:cs="Times New Roman"/>
          <w:sz w:val="28"/>
          <w:szCs w:val="28"/>
          <w:vertAlign w:val="subscript"/>
        </w:rPr>
        <w:t>k+1</w:t>
      </w:r>
      <w:r>
        <w:rPr>
          <w:rFonts w:hint="default" w:ascii="Times New Roman" w:hAnsi="Times New Roman" w:cs="Times New Roman"/>
          <w:position w:val="1"/>
          <w:sz w:val="28"/>
          <w:szCs w:val="28"/>
          <w:vertAlign w:val="baseline"/>
        </w:rPr>
        <w:t>)</w:t>
      </w:r>
      <w:r>
        <w:rPr>
          <w:rFonts w:hint="default" w:ascii="Times New Roman" w:hAnsi="Times New Roman" w:cs="Times New Roman"/>
          <w:sz w:val="28"/>
          <w:szCs w:val="28"/>
          <w:vertAlign w:val="baseline"/>
        </w:rPr>
        <w:t xml:space="preserve">, nếu biết rằng tất cả các nghiệm mở rộng của nó </w:t>
      </w:r>
      <w:r>
        <w:rPr>
          <w:rFonts w:hint="default" w:ascii="Times New Roman" w:hAnsi="Times New Roman" w:cs="Times New Roman"/>
          <w:position w:val="1"/>
          <w:sz w:val="28"/>
          <w:szCs w:val="28"/>
          <w:vertAlign w:val="baseline"/>
        </w:rPr>
        <w:t>(</w:t>
      </w:r>
      <w:r>
        <w:rPr>
          <w:rFonts w:hint="default" w:ascii="Times New Roman" w:hAnsi="Times New Roman" w:cs="Times New Roman"/>
          <w:sz w:val="28"/>
          <w:szCs w:val="28"/>
          <w:vertAlign w:val="baseline"/>
        </w:rPr>
        <w:t>x</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 xml:space="preserve">, </w:t>
      </w:r>
      <w:r>
        <w:rPr>
          <w:rFonts w:hint="default" w:ascii="Times New Roman" w:hAnsi="Times New Roman" w:cs="Times New Roman"/>
          <w:spacing w:val="2"/>
          <w:sz w:val="28"/>
          <w:szCs w:val="28"/>
          <w:vertAlign w:val="baseline"/>
        </w:rPr>
        <w:t>x</w:t>
      </w:r>
      <w:r>
        <w:rPr>
          <w:rFonts w:hint="default" w:ascii="Times New Roman" w:hAnsi="Times New Roman" w:cs="Times New Roman"/>
          <w:spacing w:val="2"/>
          <w:sz w:val="28"/>
          <w:szCs w:val="28"/>
          <w:vertAlign w:val="subscript"/>
        </w:rPr>
        <w:t>2</w:t>
      </w:r>
      <w:r>
        <w:rPr>
          <w:rFonts w:hint="default" w:ascii="Times New Roman" w:hAnsi="Times New Roman" w:cs="Times New Roman"/>
          <w:spacing w:val="2"/>
          <w:sz w:val="28"/>
          <w:szCs w:val="28"/>
          <w:vertAlign w:val="baseline"/>
        </w:rPr>
        <w:t xml:space="preserve">, </w:t>
      </w:r>
      <w:r>
        <w:rPr>
          <w:rFonts w:hint="default" w:ascii="Times New Roman" w:hAnsi="Times New Roman" w:cs="Times New Roman"/>
          <w:sz w:val="28"/>
          <w:szCs w:val="28"/>
          <w:vertAlign w:val="baseline"/>
        </w:rPr>
        <w:t>… , x</w:t>
      </w:r>
      <w:r>
        <w:rPr>
          <w:rFonts w:hint="default" w:ascii="Times New Roman" w:hAnsi="Times New Roman" w:cs="Times New Roman"/>
          <w:sz w:val="28"/>
          <w:szCs w:val="28"/>
          <w:vertAlign w:val="subscript"/>
        </w:rPr>
        <w:t>k+1</w:t>
      </w:r>
      <w:r>
        <w:rPr>
          <w:rFonts w:hint="default" w:ascii="Times New Roman" w:hAnsi="Times New Roman" w:cs="Times New Roman"/>
          <w:sz w:val="28"/>
          <w:szCs w:val="28"/>
          <w:vertAlign w:val="baseline"/>
        </w:rPr>
        <w:t xml:space="preserve">, … </w:t>
      </w:r>
      <w:r>
        <w:rPr>
          <w:rFonts w:hint="default" w:ascii="Times New Roman" w:hAnsi="Times New Roman" w:cs="Times New Roman"/>
          <w:position w:val="1"/>
          <w:sz w:val="28"/>
          <w:szCs w:val="28"/>
          <w:vertAlign w:val="baseline"/>
        </w:rPr>
        <w:t xml:space="preserve">)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ều không tốt bằng nghiệm tốt nhất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ã biết ở  thời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iểm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ó,  thì ta không cần mở  rộng từ        </w:t>
      </w:r>
      <w:r>
        <w:rPr>
          <w:rFonts w:hint="default" w:ascii="Times New Roman" w:hAnsi="Times New Roman" w:cs="Times New Roman"/>
          <w:position w:val="1"/>
          <w:sz w:val="28"/>
          <w:szCs w:val="28"/>
          <w:vertAlign w:val="baseline"/>
        </w:rPr>
        <w:t>(</w:t>
      </w:r>
      <w:r>
        <w:rPr>
          <w:rFonts w:hint="default" w:ascii="Times New Roman" w:hAnsi="Times New Roman" w:cs="Times New Roman"/>
          <w:sz w:val="28"/>
          <w:szCs w:val="28"/>
          <w:vertAlign w:val="baseline"/>
        </w:rPr>
        <w:t>x</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 xml:space="preserve">, </w:t>
      </w:r>
      <w:r>
        <w:rPr>
          <w:rFonts w:hint="default" w:ascii="Times New Roman" w:hAnsi="Times New Roman" w:cs="Times New Roman"/>
          <w:spacing w:val="2"/>
          <w:sz w:val="28"/>
          <w:szCs w:val="28"/>
          <w:vertAlign w:val="baseline"/>
        </w:rPr>
        <w:t>x</w:t>
      </w:r>
      <w:r>
        <w:rPr>
          <w:rFonts w:hint="default" w:ascii="Times New Roman" w:hAnsi="Times New Roman" w:cs="Times New Roman"/>
          <w:spacing w:val="2"/>
          <w:sz w:val="28"/>
          <w:szCs w:val="28"/>
          <w:vertAlign w:val="subscript"/>
        </w:rPr>
        <w:t>2</w:t>
      </w:r>
      <w:r>
        <w:rPr>
          <w:rFonts w:hint="default" w:ascii="Times New Roman" w:hAnsi="Times New Roman" w:cs="Times New Roman"/>
          <w:spacing w:val="2"/>
          <w:sz w:val="28"/>
          <w:szCs w:val="28"/>
          <w:vertAlign w:val="baseline"/>
        </w:rPr>
        <w:t xml:space="preserve">, </w:t>
      </w:r>
      <w:r>
        <w:rPr>
          <w:rFonts w:hint="default" w:ascii="Times New Roman" w:hAnsi="Times New Roman" w:cs="Times New Roman"/>
          <w:sz w:val="28"/>
          <w:szCs w:val="28"/>
          <w:vertAlign w:val="baseline"/>
        </w:rPr>
        <w:t xml:space="preserve">… , </w:t>
      </w:r>
      <w:r>
        <w:rPr>
          <w:rFonts w:hint="default" w:ascii="Times New Roman" w:hAnsi="Times New Roman" w:cs="Times New Roman"/>
          <w:spacing w:val="4"/>
          <w:sz w:val="28"/>
          <w:szCs w:val="28"/>
          <w:vertAlign w:val="baseline"/>
        </w:rPr>
        <w:t>x</w:t>
      </w:r>
      <w:r>
        <w:rPr>
          <w:rFonts w:hint="default" w:ascii="Times New Roman" w:hAnsi="Times New Roman" w:cs="Times New Roman"/>
          <w:spacing w:val="4"/>
          <w:sz w:val="28"/>
          <w:szCs w:val="28"/>
          <w:vertAlign w:val="subscript"/>
        </w:rPr>
        <w:t>k</w:t>
      </w:r>
      <w:r>
        <w:rPr>
          <w:rFonts w:hint="default" w:ascii="Times New Roman" w:hAnsi="Times New Roman" w:cs="Times New Roman"/>
          <w:spacing w:val="4"/>
          <w:position w:val="1"/>
          <w:sz w:val="28"/>
          <w:szCs w:val="28"/>
          <w:vertAlign w:val="baseline"/>
        </w:rPr>
        <w:t xml:space="preserve">) </w:t>
      </w:r>
      <w:r>
        <w:rPr>
          <w:rFonts w:hint="default" w:ascii="Times New Roman" w:hAnsi="Times New Roman" w:cs="Times New Roman"/>
          <w:sz w:val="28"/>
          <w:szCs w:val="28"/>
          <w:vertAlign w:val="baseline"/>
        </w:rPr>
        <w:t xml:space="preserve">nữa. Như vậy, với phương pháp nhánh và cận, ta không phải duyệt toàn bộ các phương án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ể tìm ra nghiệm tốt nhất mà bằng cách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ánh giá các nghiệm mở rộng, ta có thể cắt bỏ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i những phương án (nhánh) không cần thiết, do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ó việc tìm nghiệm tối ưu sẽ nhanh hơn. Cái khó nhất trong việc áp dụng phương pháp nhánh và cận là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ánh giá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ược các nghiệm mở rộng, nếu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ánh giá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ược tốt sẽ giúp bỏ qua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ược nhiều phương án không cần thiết, khi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ó thuật toán nhánh cận sẽ chạy nhanh hơn nhiều so với thuật toán vét</w:t>
      </w:r>
      <w:r>
        <w:rPr>
          <w:rFonts w:hint="default" w:ascii="Times New Roman" w:hAnsi="Times New Roman" w:cs="Times New Roman"/>
          <w:spacing w:val="-4"/>
          <w:sz w:val="28"/>
          <w:szCs w:val="28"/>
          <w:vertAlign w:val="baseline"/>
        </w:rPr>
        <w:t xml:space="preserve"> </w:t>
      </w:r>
      <w:r>
        <w:rPr>
          <w:rFonts w:hint="default" w:ascii="Times New Roman" w:hAnsi="Times New Roman" w:cs="Times New Roman"/>
          <w:sz w:val="28"/>
          <w:szCs w:val="28"/>
          <w:vertAlign w:val="baseline"/>
        </w:rPr>
        <w:t>cạn.</w:t>
      </w:r>
    </w:p>
    <w:p>
      <w:pPr>
        <w:pStyle w:val="7"/>
        <w:spacing w:before="58"/>
        <w:ind w:left="304"/>
        <w:jc w:val="both"/>
        <w:rPr>
          <w:rFonts w:hint="default" w:ascii="Times New Roman" w:hAnsi="Times New Roman" w:cs="Times New Roman"/>
          <w:sz w:val="28"/>
          <w:szCs w:val="28"/>
        </w:rPr>
      </w:pPr>
      <w:r>
        <w:rPr>
          <w:rFonts w:hint="default" w:ascii="Times New Roman" w:hAnsi="Times New Roman" w:cs="Times New Roman"/>
          <w:sz w:val="28"/>
          <w:szCs w:val="28"/>
        </w:rPr>
        <w:pict>
          <v:group id="_x0000_s1256" o:spid="_x0000_s1256" o:spt="203" style="position:absolute;left:0pt;margin-left:121.4pt;margin-top:21.4pt;height:189.4pt;width:380.55pt;mso-position-horizontal-relative:page;mso-wrap-distance-bottom:0pt;mso-wrap-distance-top:0pt;z-index:-251465728;mso-width-relative:page;mso-height-relative:page;" coordorigin="2429,428" coordsize="7611,3788">
            <o:lock v:ext="edit"/>
            <v:shape id="_x0000_s1257" o:spid="_x0000_s1257" style="position:absolute;left:2428;top:428;height:3788;width:7611;" fillcolor="#000000" filled="t" stroked="f" coordorigin="2429,428" coordsize="7611,3788" path="m2438,428l2429,428,2429,4216,2438,4216,2438,428xm10039,428l10030,428,10030,428,2438,428,2438,438,10030,438,10030,4206,2438,4206,2438,4216,10030,4216,10030,4216,10039,4216,10039,428xe">
              <v:path arrowok="t"/>
              <v:fill on="t" focussize="0,0"/>
              <v:stroke on="f"/>
              <v:imagedata o:title=""/>
              <o:lock v:ext="edit"/>
            </v:shape>
            <v:shape id="_x0000_s1258" o:spid="_x0000_s1258" o:spt="202" type="#_x0000_t202" style="position:absolute;left:2546;top:471;height:1130;width:6589;" filled="f" stroked="f" coordsize="21600,21600">
              <v:path/>
              <v:fill on="f" focussize="0,0"/>
              <v:stroke on="f" joinstyle="miter"/>
              <v:imagedata o:title=""/>
              <o:lock v:ext="edit"/>
              <v:textbox inset="0mm,0mm,0mm,0mm">
                <w:txbxContent>
                  <w:p>
                    <w:pPr>
                      <w:spacing w:before="0" w:line="263" w:lineRule="exact"/>
                      <w:ind w:left="0" w:right="0" w:firstLine="0"/>
                      <w:jc w:val="left"/>
                      <w:rPr>
                        <w:i/>
                        <w:sz w:val="22"/>
                      </w:rPr>
                    </w:pPr>
                    <w:r>
                      <w:rPr>
                        <w:rFonts w:ascii="Courier New" w:hAnsi="Courier New"/>
                        <w:sz w:val="22"/>
                      </w:rPr>
                      <w:t>procedure BranchBound(i);</w:t>
                    </w:r>
                    <w:r>
                      <w:rPr>
                        <w:i/>
                        <w:sz w:val="22"/>
                      </w:rPr>
                      <w:t>// xây dựng thành phần thứ i</w:t>
                    </w:r>
                  </w:p>
                  <w:p>
                    <w:pPr>
                      <w:spacing w:before="38"/>
                      <w:ind w:left="0" w:right="0" w:firstLine="0"/>
                      <w:jc w:val="left"/>
                      <w:rPr>
                        <w:rFonts w:ascii="Courier New"/>
                        <w:sz w:val="22"/>
                      </w:rPr>
                    </w:pPr>
                    <w:r>
                      <w:rPr>
                        <w:rFonts w:ascii="Courier New"/>
                        <w:sz w:val="22"/>
                      </w:rPr>
                      <w:t>begin</w:t>
                    </w:r>
                  </w:p>
                  <w:p>
                    <w:pPr>
                      <w:spacing w:before="39"/>
                      <w:ind w:left="263" w:right="0" w:firstLine="0"/>
                      <w:jc w:val="left"/>
                      <w:rPr>
                        <w:rFonts w:ascii="Courier New" w:hAnsi="Courier New"/>
                        <w:sz w:val="22"/>
                      </w:rPr>
                    </w:pPr>
                    <w:r>
                      <w:rPr>
                        <w:rFonts w:ascii="Courier New" w:hAnsi="Courier New"/>
                        <w:sz w:val="22"/>
                      </w:rPr>
                      <w:t>&lt;</w:t>
                    </w:r>
                    <w:r>
                      <w:rPr>
                        <w:rFonts w:ascii="Courier New" w:hAnsi="Courier New"/>
                        <w:sz w:val="22"/>
                        <w:lang w:val="en-US"/>
                      </w:rPr>
                      <w:t>Đ</w:t>
                    </w:r>
                    <w:r>
                      <w:rPr>
                        <w:rFonts w:ascii="Courier New" w:hAnsi="Courier New"/>
                        <w:sz w:val="22"/>
                      </w:rPr>
                      <w:t>ánh giá các nghiệm mở rộng&gt;;</w:t>
                    </w:r>
                  </w:p>
                  <w:p>
                    <w:pPr>
                      <w:tabs>
                        <w:tab w:val="left" w:pos="1468"/>
                        <w:tab w:val="left" w:pos="2673"/>
                        <w:tab w:val="left" w:pos="3349"/>
                        <w:tab w:val="left" w:pos="4290"/>
                        <w:tab w:val="left" w:pos="5099"/>
                        <w:tab w:val="left" w:pos="6171"/>
                      </w:tabs>
                      <w:spacing w:before="41"/>
                      <w:ind w:left="263" w:right="0" w:firstLine="0"/>
                      <w:jc w:val="left"/>
                      <w:rPr>
                        <w:rFonts w:ascii="Courier New" w:hAnsi="Courier New"/>
                        <w:sz w:val="22"/>
                      </w:rPr>
                    </w:pPr>
                    <w:r>
                      <w:rPr>
                        <w:rFonts w:ascii="Courier New" w:hAnsi="Courier New"/>
                        <w:sz w:val="22"/>
                      </w:rPr>
                      <w:t>if(các</w:t>
                    </w:r>
                    <w:r>
                      <w:rPr>
                        <w:rFonts w:ascii="Courier New" w:hAnsi="Courier New"/>
                        <w:sz w:val="22"/>
                      </w:rPr>
                      <w:tab/>
                    </w:r>
                    <w:r>
                      <w:rPr>
                        <w:rFonts w:ascii="Courier New" w:hAnsi="Courier New"/>
                        <w:sz w:val="22"/>
                      </w:rPr>
                      <w:t>nghiệm</w:t>
                    </w:r>
                    <w:r>
                      <w:rPr>
                        <w:rFonts w:ascii="Courier New" w:hAnsi="Courier New"/>
                        <w:sz w:val="22"/>
                      </w:rPr>
                      <w:tab/>
                    </w:r>
                    <w:r>
                      <w:rPr>
                        <w:rFonts w:ascii="Courier New" w:hAnsi="Courier New"/>
                        <w:sz w:val="22"/>
                      </w:rPr>
                      <w:t>mở</w:t>
                    </w:r>
                    <w:r>
                      <w:rPr>
                        <w:rFonts w:ascii="Courier New" w:hAnsi="Courier New"/>
                        <w:sz w:val="22"/>
                      </w:rPr>
                      <w:tab/>
                    </w:r>
                    <w:r>
                      <w:rPr>
                        <w:rFonts w:ascii="Courier New" w:hAnsi="Courier New"/>
                        <w:sz w:val="22"/>
                      </w:rPr>
                      <w:t>rộng</w:t>
                    </w:r>
                    <w:r>
                      <w:rPr>
                        <w:rFonts w:ascii="Courier New" w:hAnsi="Courier New"/>
                        <w:sz w:val="22"/>
                      </w:rPr>
                      <w:tab/>
                    </w:r>
                    <w:r>
                      <w:rPr>
                        <w:rFonts w:ascii="Courier New" w:hAnsi="Courier New"/>
                        <w:sz w:val="22"/>
                        <w:lang w:val="en-US"/>
                      </w:rPr>
                      <w:t>đ</w:t>
                    </w:r>
                    <w:r>
                      <w:rPr>
                        <w:rFonts w:ascii="Courier New" w:hAnsi="Courier New"/>
                        <w:sz w:val="22"/>
                      </w:rPr>
                      <w:t>ều</w:t>
                    </w:r>
                    <w:r>
                      <w:rPr>
                        <w:rFonts w:ascii="Courier New" w:hAnsi="Courier New"/>
                        <w:sz w:val="22"/>
                      </w:rPr>
                      <w:tab/>
                    </w:r>
                    <w:r>
                      <w:rPr>
                        <w:rFonts w:ascii="Courier New" w:hAnsi="Courier New"/>
                        <w:sz w:val="22"/>
                      </w:rPr>
                      <w:t>không</w:t>
                    </w:r>
                    <w:r>
                      <w:rPr>
                        <w:rFonts w:ascii="Courier New" w:hAnsi="Courier New"/>
                        <w:sz w:val="22"/>
                      </w:rPr>
                      <w:tab/>
                    </w:r>
                    <w:r>
                      <w:rPr>
                        <w:rFonts w:ascii="Courier New" w:hAnsi="Courier New"/>
                        <w:sz w:val="22"/>
                      </w:rPr>
                      <w:t>tốt</w:t>
                    </w:r>
                  </w:p>
                </w:txbxContent>
              </v:textbox>
            </v:shape>
            <v:shape id="_x0000_s1259" o:spid="_x0000_s1259" o:spt="202" type="#_x0000_t202" style="position:absolute;left:9527;top:1351;height:251;width:417;" filled="f" stroked="f" coordsize="21600,21600">
              <v:path/>
              <v:fill on="f" focussize="0,0"/>
              <v:stroke on="f" joinstyle="miter"/>
              <v:imagedata o:title=""/>
              <o:lock v:ext="edit"/>
              <v:textbox inset="0mm,0mm,0mm,0mm">
                <w:txbxContent>
                  <w:p>
                    <w:pPr>
                      <w:spacing w:before="0"/>
                      <w:ind w:left="0" w:right="0" w:firstLine="0"/>
                      <w:jc w:val="left"/>
                      <w:rPr>
                        <w:rFonts w:ascii="Courier New" w:hAnsi="Courier New"/>
                        <w:sz w:val="22"/>
                      </w:rPr>
                    </w:pPr>
                    <w:r>
                      <w:rPr>
                        <w:rFonts w:ascii="Courier New" w:hAnsi="Courier New"/>
                        <w:sz w:val="22"/>
                      </w:rPr>
                      <w:t>hơn</w:t>
                    </w:r>
                  </w:p>
                </w:txbxContent>
              </v:textbox>
            </v:shape>
            <v:shape id="_x0000_s1260" o:spid="_x0000_s1260" o:spt="202" type="#_x0000_t202" style="position:absolute;left:2546;top:1593;height:2600;width:6494;" filled="f" stroked="f" coordsize="21600,21600">
              <v:path/>
              <v:fill on="f" focussize="0,0"/>
              <v:stroke on="f" joinstyle="miter"/>
              <v:imagedata o:title=""/>
              <o:lock v:ext="edit"/>
              <v:textbox inset="0mm,0mm,0mm,0mm">
                <w:txbxContent>
                  <w:p>
                    <w:pPr>
                      <w:spacing w:before="0"/>
                      <w:ind w:left="0" w:right="0" w:firstLine="0"/>
                      <w:jc w:val="left"/>
                      <w:rPr>
                        <w:rFonts w:ascii="Courier New"/>
                        <w:sz w:val="22"/>
                      </w:rPr>
                    </w:pPr>
                    <w:r>
                      <w:rPr>
                        <w:rFonts w:ascii="Courier New"/>
                        <w:sz w:val="22"/>
                      </w:rPr>
                      <w:t>BestSolution)then exit;</w:t>
                    </w:r>
                  </w:p>
                  <w:p>
                    <w:pPr>
                      <w:spacing w:before="46"/>
                      <w:ind w:left="263" w:right="0" w:firstLine="0"/>
                      <w:jc w:val="left"/>
                      <w:rPr>
                        <w:rFonts w:ascii="Courier New" w:hAnsi="Courier New"/>
                        <w:sz w:val="22"/>
                      </w:rPr>
                    </w:pPr>
                    <w:r>
                      <w:rPr>
                        <w:rFonts w:ascii="Courier New" w:hAnsi="Courier New"/>
                        <w:sz w:val="22"/>
                      </w:rPr>
                      <w:t xml:space="preserve">&lt;Xác </w:t>
                    </w:r>
                    <w:r>
                      <w:rPr>
                        <w:rFonts w:ascii="Courier New" w:hAnsi="Courier New"/>
                        <w:sz w:val="22"/>
                        <w:lang w:val="en-US"/>
                      </w:rPr>
                      <w:t>đ</w:t>
                    </w:r>
                    <w:r>
                      <w:rPr>
                        <w:rFonts w:ascii="Courier New" w:hAnsi="Courier New"/>
                        <w:sz w:val="22"/>
                      </w:rPr>
                      <w:t>ịnh S</w:t>
                    </w:r>
                    <w:r>
                      <w:rPr>
                        <w:rFonts w:ascii="Courier New" w:hAnsi="Courier New"/>
                        <w:sz w:val="22"/>
                        <w:vertAlign w:val="subscript"/>
                      </w:rPr>
                      <w:t>i</w:t>
                    </w:r>
                    <w:r>
                      <w:rPr>
                        <w:rFonts w:ascii="Courier New" w:hAnsi="Courier New"/>
                        <w:sz w:val="22"/>
                        <w:vertAlign w:val="baseline"/>
                      </w:rPr>
                      <w:t>&gt;;</w:t>
                    </w:r>
                  </w:p>
                  <w:p>
                    <w:pPr>
                      <w:spacing w:before="49"/>
                      <w:ind w:left="263" w:right="0" w:firstLine="0"/>
                      <w:jc w:val="left"/>
                      <w:rPr>
                        <w:rFonts w:ascii="Courier New"/>
                        <w:sz w:val="22"/>
                      </w:rPr>
                    </w:pPr>
                    <w:r>
                      <w:rPr>
                        <w:rFonts w:ascii="Courier New"/>
                        <w:sz w:val="22"/>
                      </w:rPr>
                      <w:t>for x</w:t>
                    </w:r>
                    <w:r>
                      <w:rPr>
                        <w:rFonts w:ascii="Courier New"/>
                        <w:sz w:val="22"/>
                        <w:vertAlign w:val="subscript"/>
                      </w:rPr>
                      <w:t>i</w:t>
                    </w:r>
                    <w:r>
                      <w:rPr>
                        <w:rFonts w:ascii="Courier New"/>
                        <w:sz w:val="22"/>
                        <w:vertAlign w:val="baseline"/>
                      </w:rPr>
                      <w:t xml:space="preserve"> </w:t>
                    </w:r>
                    <w:r>
                      <w:rPr>
                        <w:rFonts w:ascii="Georgia"/>
                        <w:sz w:val="22"/>
                        <w:vertAlign w:val="baseline"/>
                      </w:rPr>
                      <w:t xml:space="preserve">C </w:t>
                    </w:r>
                    <w:r>
                      <w:rPr>
                        <w:rFonts w:ascii="Courier New"/>
                        <w:sz w:val="22"/>
                        <w:vertAlign w:val="baseline"/>
                      </w:rPr>
                      <w:t>S</w:t>
                    </w:r>
                    <w:r>
                      <w:rPr>
                        <w:rFonts w:ascii="Courier New"/>
                        <w:sz w:val="22"/>
                        <w:vertAlign w:val="subscript"/>
                      </w:rPr>
                      <w:t>i</w:t>
                    </w:r>
                    <w:r>
                      <w:rPr>
                        <w:rFonts w:ascii="Courier New"/>
                        <w:sz w:val="22"/>
                        <w:vertAlign w:val="baseline"/>
                      </w:rPr>
                      <w:t xml:space="preserve"> do begin</w:t>
                    </w:r>
                  </w:p>
                  <w:p>
                    <w:pPr>
                      <w:spacing w:before="39"/>
                      <w:ind w:left="4" w:right="0" w:firstLine="0"/>
                      <w:jc w:val="left"/>
                      <w:rPr>
                        <w:rFonts w:ascii="Courier New" w:hAnsi="Courier New"/>
                        <w:sz w:val="22"/>
                      </w:rPr>
                    </w:pPr>
                    <w:r>
                      <w:rPr>
                        <w:rFonts w:ascii="Courier New" w:hAnsi="Courier New"/>
                        <w:sz w:val="22"/>
                      </w:rPr>
                      <w:t>&lt;ghi nhận thành phần thứ i&gt;;</w:t>
                    </w:r>
                  </w:p>
                  <w:p>
                    <w:pPr>
                      <w:spacing w:before="34" w:line="283" w:lineRule="auto"/>
                      <w:ind w:left="4" w:right="0" w:firstLine="0"/>
                      <w:jc w:val="left"/>
                      <w:rPr>
                        <w:rFonts w:ascii="Courier New" w:hAnsi="Courier New"/>
                        <w:sz w:val="22"/>
                      </w:rPr>
                    </w:pPr>
                    <w:r>
                      <w:rPr>
                        <w:rFonts w:ascii="Courier New" w:hAnsi="Courier New"/>
                        <w:sz w:val="22"/>
                      </w:rPr>
                      <w:t>if (tìm thấy nghiệm) then &lt;Cập nhật BestSolution&gt; else BranchBound(i+1);</w:t>
                    </w:r>
                  </w:p>
                  <w:p>
                    <w:pPr>
                      <w:spacing w:before="0" w:line="278" w:lineRule="auto"/>
                      <w:ind w:left="263" w:right="3830" w:hanging="260"/>
                      <w:jc w:val="left"/>
                      <w:rPr>
                        <w:rFonts w:ascii="Courier New" w:hAnsi="Courier New"/>
                        <w:sz w:val="22"/>
                      </w:rPr>
                    </w:pPr>
                    <w:r>
                      <w:rPr>
                        <w:rFonts w:ascii="Courier New" w:hAnsi="Courier New"/>
                        <w:sz w:val="22"/>
                      </w:rPr>
                      <w:t>&lt;loại thành phần i&gt;; end;</w:t>
                    </w:r>
                  </w:p>
                  <w:p>
                    <w:pPr>
                      <w:spacing w:before="0"/>
                      <w:ind w:left="0" w:right="0" w:firstLine="0"/>
                      <w:jc w:val="left"/>
                      <w:rPr>
                        <w:rFonts w:ascii="Courier New"/>
                        <w:sz w:val="22"/>
                      </w:rPr>
                    </w:pPr>
                    <w:r>
                      <w:rPr>
                        <w:rFonts w:ascii="Courier New"/>
                        <w:sz w:val="22"/>
                      </w:rPr>
                      <w:t>end;</w:t>
                    </w:r>
                  </w:p>
                </w:txbxContent>
              </v:textbox>
            </v:shape>
            <w10:wrap type="topAndBottom"/>
          </v:group>
        </w:pict>
      </w:r>
      <w:r>
        <w:rPr>
          <w:rFonts w:hint="default" w:ascii="Times New Roman" w:hAnsi="Times New Roman" w:cs="Times New Roman"/>
          <w:sz w:val="28"/>
          <w:szCs w:val="28"/>
        </w:rPr>
        <w:t xml:space="preserve">Thuật toán nhánh cận có thể mô tả bằng mô hình </w:t>
      </w:r>
      <w:r>
        <w:rPr>
          <w:rFonts w:hint="default" w:cs="Times New Roman"/>
          <w:sz w:val="28"/>
          <w:szCs w:val="28"/>
          <w:lang w:val="en-US"/>
        </w:rPr>
        <w:t>đ</w:t>
      </w:r>
      <w:r>
        <w:rPr>
          <w:rFonts w:hint="default" w:ascii="Times New Roman" w:hAnsi="Times New Roman" w:cs="Times New Roman"/>
          <w:sz w:val="28"/>
          <w:szCs w:val="28"/>
        </w:rPr>
        <w:t>ệ quy sau:</w:t>
      </w:r>
    </w:p>
    <w:p>
      <w:pPr>
        <w:spacing w:before="30" w:line="261" w:lineRule="auto"/>
        <w:ind w:left="304" w:right="295" w:firstLine="0"/>
        <w:jc w:val="both"/>
        <w:rPr>
          <w:rFonts w:hint="default" w:ascii="Times New Roman" w:hAnsi="Times New Roman" w:cs="Times New Roman"/>
          <w:sz w:val="28"/>
          <w:szCs w:val="28"/>
        </w:rPr>
      </w:pPr>
      <w:r>
        <w:rPr>
          <w:rFonts w:hint="default" w:ascii="Times New Roman" w:hAnsi="Times New Roman" w:cs="Times New Roman"/>
          <w:sz w:val="28"/>
          <w:szCs w:val="28"/>
        </w:rPr>
        <w:t>Trong thủ tục trên, BestSolution</w:t>
      </w:r>
      <w:r>
        <w:rPr>
          <w:rFonts w:hint="default" w:ascii="Times New Roman" w:hAnsi="Times New Roman" w:cs="Times New Roman"/>
          <w:spacing w:val="-83"/>
          <w:sz w:val="28"/>
          <w:szCs w:val="28"/>
        </w:rPr>
        <w:t xml:space="preserve"> </w:t>
      </w:r>
      <w:r>
        <w:rPr>
          <w:rFonts w:hint="default" w:ascii="Times New Roman" w:hAnsi="Times New Roman" w:cs="Times New Roman"/>
          <w:sz w:val="28"/>
          <w:szCs w:val="28"/>
        </w:rPr>
        <w:t xml:space="preserve">là nghiệm tốt nhất </w:t>
      </w:r>
      <w:r>
        <w:rPr>
          <w:rFonts w:hint="default" w:cs="Times New Roman"/>
          <w:sz w:val="28"/>
          <w:szCs w:val="28"/>
          <w:lang w:val="en-US"/>
        </w:rPr>
        <w:t>đ</w:t>
      </w:r>
      <w:r>
        <w:rPr>
          <w:rFonts w:hint="default" w:ascii="Times New Roman" w:hAnsi="Times New Roman" w:cs="Times New Roman"/>
          <w:sz w:val="28"/>
          <w:szCs w:val="28"/>
        </w:rPr>
        <w:t xml:space="preserve">ã biết ở thời </w:t>
      </w:r>
      <w:r>
        <w:rPr>
          <w:rFonts w:hint="default" w:cs="Times New Roman"/>
          <w:sz w:val="28"/>
          <w:szCs w:val="28"/>
          <w:lang w:val="en-US"/>
        </w:rPr>
        <w:t>đ</w:t>
      </w:r>
      <w:r>
        <w:rPr>
          <w:rFonts w:hint="default" w:ascii="Times New Roman" w:hAnsi="Times New Roman" w:cs="Times New Roman"/>
          <w:sz w:val="28"/>
          <w:szCs w:val="28"/>
        </w:rPr>
        <w:t xml:space="preserve">iểm </w:t>
      </w:r>
      <w:r>
        <w:rPr>
          <w:rFonts w:hint="default" w:cs="Times New Roman"/>
          <w:sz w:val="28"/>
          <w:szCs w:val="28"/>
          <w:lang w:val="en-US"/>
        </w:rPr>
        <w:t>đ</w:t>
      </w:r>
      <w:r>
        <w:rPr>
          <w:rFonts w:hint="default" w:ascii="Times New Roman" w:hAnsi="Times New Roman" w:cs="Times New Roman"/>
          <w:sz w:val="28"/>
          <w:szCs w:val="28"/>
        </w:rPr>
        <w:t>ó. Thủ tục &lt;cập nhật BestSolution&gt;</w:t>
      </w:r>
      <w:r>
        <w:rPr>
          <w:rFonts w:hint="default" w:ascii="Times New Roman" w:hAnsi="Times New Roman" w:cs="Times New Roman"/>
          <w:spacing w:val="-46"/>
          <w:sz w:val="28"/>
          <w:szCs w:val="28"/>
        </w:rPr>
        <w:t xml:space="preserve"> </w:t>
      </w:r>
      <w:r>
        <w:rPr>
          <w:rFonts w:hint="default" w:ascii="Times New Roman" w:hAnsi="Times New Roman" w:cs="Times New Roman"/>
          <w:sz w:val="28"/>
          <w:szCs w:val="28"/>
        </w:rPr>
        <w:t xml:space="preserve">sẽ xác </w:t>
      </w:r>
      <w:r>
        <w:rPr>
          <w:rFonts w:hint="default" w:cs="Times New Roman"/>
          <w:sz w:val="28"/>
          <w:szCs w:val="28"/>
          <w:lang w:val="en-US"/>
        </w:rPr>
        <w:t>đ</w:t>
      </w:r>
      <w:r>
        <w:rPr>
          <w:rFonts w:hint="default" w:ascii="Times New Roman" w:hAnsi="Times New Roman" w:cs="Times New Roman"/>
          <w:sz w:val="28"/>
          <w:szCs w:val="28"/>
        </w:rPr>
        <w:t>ịnh “</w:t>
      </w:r>
      <w:r>
        <w:rPr>
          <w:rFonts w:hint="default" w:cs="Times New Roman"/>
          <w:sz w:val="28"/>
          <w:szCs w:val="28"/>
          <w:lang w:val="en-US"/>
        </w:rPr>
        <w:t>đ</w:t>
      </w:r>
      <w:r>
        <w:rPr>
          <w:rFonts w:hint="default" w:ascii="Times New Roman" w:hAnsi="Times New Roman" w:cs="Times New Roman"/>
          <w:sz w:val="28"/>
          <w:szCs w:val="28"/>
        </w:rPr>
        <w:t xml:space="preserve">ộ tốt” của nghiệm mới tìm thấy, nếu nghiệm mới tìm thấy tốt hơn BestSolution thì BestSolution sẽ </w:t>
      </w:r>
      <w:r>
        <w:rPr>
          <w:rFonts w:hint="default" w:cs="Times New Roman"/>
          <w:sz w:val="28"/>
          <w:szCs w:val="28"/>
          <w:lang w:val="en-US"/>
        </w:rPr>
        <w:t>đ</w:t>
      </w:r>
      <w:r>
        <w:rPr>
          <w:rFonts w:hint="default" w:ascii="Times New Roman" w:hAnsi="Times New Roman" w:cs="Times New Roman"/>
          <w:sz w:val="28"/>
          <w:szCs w:val="28"/>
        </w:rPr>
        <w:t>ược cập nhật lại là nghiệm mới tìm</w:t>
      </w:r>
      <w:r>
        <w:rPr>
          <w:rFonts w:hint="default" w:ascii="Times New Roman" w:hAnsi="Times New Roman" w:cs="Times New Roman"/>
          <w:spacing w:val="-2"/>
          <w:sz w:val="28"/>
          <w:szCs w:val="28"/>
        </w:rPr>
        <w:t xml:space="preserve"> </w:t>
      </w:r>
      <w:r>
        <w:rPr>
          <w:rFonts w:hint="default" w:cs="Times New Roman"/>
          <w:sz w:val="28"/>
          <w:szCs w:val="28"/>
          <w:lang w:val="en-US"/>
        </w:rPr>
        <w:t>đ</w:t>
      </w:r>
      <w:r>
        <w:rPr>
          <w:rFonts w:hint="default" w:ascii="Times New Roman" w:hAnsi="Times New Roman" w:cs="Times New Roman"/>
          <w:sz w:val="28"/>
          <w:szCs w:val="28"/>
        </w:rPr>
        <w:t>ược.</w:t>
      </w:r>
    </w:p>
    <w:p>
      <w:pPr>
        <w:spacing w:after="0" w:line="261" w:lineRule="auto"/>
        <w:jc w:val="both"/>
        <w:rPr>
          <w:rFonts w:hint="default" w:ascii="Times New Roman" w:hAnsi="Times New Roman" w:cs="Times New Roman"/>
          <w:sz w:val="28"/>
          <w:szCs w:val="28"/>
        </w:rPr>
        <w:sectPr>
          <w:pgSz w:w="11900" w:h="16840"/>
          <w:pgMar w:top="1600" w:right="1680" w:bottom="2400" w:left="1680" w:header="0" w:footer="2216"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9"/>
        <w:rPr>
          <w:rFonts w:hint="default" w:ascii="Times New Roman" w:hAnsi="Times New Roman" w:cs="Times New Roman"/>
          <w:sz w:val="28"/>
          <w:szCs w:val="28"/>
        </w:rPr>
      </w:pPr>
    </w:p>
    <w:p>
      <w:pPr>
        <w:pStyle w:val="4"/>
        <w:numPr>
          <w:ilvl w:val="1"/>
          <w:numId w:val="34"/>
        </w:numPr>
        <w:tabs>
          <w:tab w:val="left" w:pos="759"/>
        </w:tabs>
        <w:spacing w:before="88" w:after="0" w:line="240" w:lineRule="auto"/>
        <w:ind w:left="758" w:right="0" w:hanging="455"/>
        <w:jc w:val="both"/>
        <w:rPr>
          <w:rFonts w:hint="default" w:ascii="Times New Roman" w:hAnsi="Times New Roman" w:cs="Times New Roman"/>
          <w:sz w:val="28"/>
          <w:szCs w:val="28"/>
        </w:rPr>
      </w:pPr>
      <w:r>
        <w:rPr>
          <w:rFonts w:hint="default" w:ascii="Times New Roman" w:hAnsi="Times New Roman" w:cs="Times New Roman"/>
          <w:w w:val="110"/>
          <w:sz w:val="28"/>
          <w:szCs w:val="28"/>
        </w:rPr>
        <w:t>Giải</w:t>
      </w:r>
      <w:r>
        <w:rPr>
          <w:rFonts w:hint="default" w:ascii="Times New Roman" w:hAnsi="Times New Roman" w:cs="Times New Roman"/>
          <w:spacing w:val="-9"/>
          <w:w w:val="110"/>
          <w:sz w:val="28"/>
          <w:szCs w:val="28"/>
        </w:rPr>
        <w:t xml:space="preserve"> </w:t>
      </w:r>
      <w:r>
        <w:rPr>
          <w:rFonts w:hint="default" w:ascii="Times New Roman" w:hAnsi="Times New Roman" w:cs="Times New Roman"/>
          <w:w w:val="110"/>
          <w:sz w:val="28"/>
          <w:szCs w:val="28"/>
        </w:rPr>
        <w:t>bài</w:t>
      </w:r>
      <w:r>
        <w:rPr>
          <w:rFonts w:hint="default" w:ascii="Times New Roman" w:hAnsi="Times New Roman" w:cs="Times New Roman"/>
          <w:spacing w:val="-11"/>
          <w:w w:val="110"/>
          <w:sz w:val="28"/>
          <w:szCs w:val="28"/>
        </w:rPr>
        <w:t xml:space="preserve"> </w:t>
      </w:r>
      <w:r>
        <w:rPr>
          <w:rFonts w:hint="default" w:ascii="Times New Roman" w:hAnsi="Times New Roman" w:cs="Times New Roman"/>
          <w:w w:val="110"/>
          <w:sz w:val="28"/>
          <w:szCs w:val="28"/>
        </w:rPr>
        <w:t>toán</w:t>
      </w:r>
      <w:r>
        <w:rPr>
          <w:rFonts w:hint="default" w:ascii="Times New Roman" w:hAnsi="Times New Roman" w:cs="Times New Roman"/>
          <w:spacing w:val="-11"/>
          <w:w w:val="110"/>
          <w:sz w:val="28"/>
          <w:szCs w:val="28"/>
        </w:rPr>
        <w:t xml:space="preserve"> </w:t>
      </w:r>
      <w:r>
        <w:rPr>
          <w:rFonts w:hint="default" w:ascii="Times New Roman" w:hAnsi="Times New Roman" w:cs="Times New Roman"/>
          <w:w w:val="110"/>
          <w:sz w:val="28"/>
          <w:szCs w:val="28"/>
        </w:rPr>
        <w:t>người</w:t>
      </w:r>
      <w:r>
        <w:rPr>
          <w:rFonts w:hint="default" w:ascii="Times New Roman" w:hAnsi="Times New Roman" w:cs="Times New Roman"/>
          <w:spacing w:val="-11"/>
          <w:w w:val="110"/>
          <w:sz w:val="28"/>
          <w:szCs w:val="28"/>
        </w:rPr>
        <w:t xml:space="preserve"> </w:t>
      </w:r>
      <w:r>
        <w:rPr>
          <w:rFonts w:hint="default" w:ascii="Times New Roman" w:hAnsi="Times New Roman" w:cs="Times New Roman"/>
          <w:w w:val="110"/>
          <w:sz w:val="28"/>
          <w:szCs w:val="28"/>
        </w:rPr>
        <w:t>du</w:t>
      </w:r>
      <w:r>
        <w:rPr>
          <w:rFonts w:hint="default" w:ascii="Times New Roman" w:hAnsi="Times New Roman" w:cs="Times New Roman"/>
          <w:spacing w:val="-11"/>
          <w:w w:val="110"/>
          <w:sz w:val="28"/>
          <w:szCs w:val="28"/>
        </w:rPr>
        <w:t xml:space="preserve"> </w:t>
      </w:r>
      <w:r>
        <w:rPr>
          <w:rFonts w:hint="default" w:ascii="Times New Roman" w:hAnsi="Times New Roman" w:cs="Times New Roman"/>
          <w:w w:val="110"/>
          <w:sz w:val="28"/>
          <w:szCs w:val="28"/>
        </w:rPr>
        <w:t>lịch</w:t>
      </w:r>
      <w:r>
        <w:rPr>
          <w:rFonts w:hint="default" w:ascii="Times New Roman" w:hAnsi="Times New Roman" w:cs="Times New Roman"/>
          <w:spacing w:val="-8"/>
          <w:w w:val="110"/>
          <w:sz w:val="28"/>
          <w:szCs w:val="28"/>
        </w:rPr>
        <w:t xml:space="preserve"> </w:t>
      </w:r>
      <w:r>
        <w:rPr>
          <w:rFonts w:hint="default" w:ascii="Times New Roman" w:hAnsi="Times New Roman" w:cs="Times New Roman"/>
          <w:w w:val="110"/>
          <w:sz w:val="28"/>
          <w:szCs w:val="28"/>
        </w:rPr>
        <w:t>bằng</w:t>
      </w:r>
      <w:r>
        <w:rPr>
          <w:rFonts w:hint="default" w:ascii="Times New Roman" w:hAnsi="Times New Roman" w:cs="Times New Roman"/>
          <w:spacing w:val="-8"/>
          <w:w w:val="110"/>
          <w:sz w:val="28"/>
          <w:szCs w:val="28"/>
        </w:rPr>
        <w:t xml:space="preserve"> </w:t>
      </w:r>
      <w:r>
        <w:rPr>
          <w:rFonts w:hint="default" w:ascii="Times New Roman" w:hAnsi="Times New Roman" w:cs="Times New Roman"/>
          <w:w w:val="110"/>
          <w:sz w:val="28"/>
          <w:szCs w:val="28"/>
        </w:rPr>
        <w:t>phương</w:t>
      </w:r>
      <w:r>
        <w:rPr>
          <w:rFonts w:hint="default" w:ascii="Times New Roman" w:hAnsi="Times New Roman" w:cs="Times New Roman"/>
          <w:spacing w:val="-11"/>
          <w:w w:val="110"/>
          <w:sz w:val="28"/>
          <w:szCs w:val="28"/>
        </w:rPr>
        <w:t xml:space="preserve"> </w:t>
      </w:r>
      <w:r>
        <w:rPr>
          <w:rFonts w:hint="default" w:ascii="Times New Roman" w:hAnsi="Times New Roman" w:cs="Times New Roman"/>
          <w:w w:val="110"/>
          <w:sz w:val="28"/>
          <w:szCs w:val="28"/>
        </w:rPr>
        <w:t>pháp</w:t>
      </w:r>
      <w:r>
        <w:rPr>
          <w:rFonts w:hint="default" w:ascii="Times New Roman" w:hAnsi="Times New Roman" w:cs="Times New Roman"/>
          <w:spacing w:val="-8"/>
          <w:w w:val="110"/>
          <w:sz w:val="28"/>
          <w:szCs w:val="28"/>
        </w:rPr>
        <w:t xml:space="preserve"> </w:t>
      </w:r>
      <w:r>
        <w:rPr>
          <w:rFonts w:hint="default" w:ascii="Times New Roman" w:hAnsi="Times New Roman" w:cs="Times New Roman"/>
          <w:w w:val="110"/>
          <w:sz w:val="28"/>
          <w:szCs w:val="28"/>
        </w:rPr>
        <w:t>nhánh</w:t>
      </w:r>
      <w:r>
        <w:rPr>
          <w:rFonts w:hint="default" w:ascii="Times New Roman" w:hAnsi="Times New Roman" w:cs="Times New Roman"/>
          <w:spacing w:val="-8"/>
          <w:w w:val="110"/>
          <w:sz w:val="28"/>
          <w:szCs w:val="28"/>
        </w:rPr>
        <w:t xml:space="preserve"> </w:t>
      </w:r>
      <w:r>
        <w:rPr>
          <w:rFonts w:hint="default" w:ascii="Times New Roman" w:hAnsi="Times New Roman" w:cs="Times New Roman"/>
          <w:w w:val="110"/>
          <w:sz w:val="28"/>
          <w:szCs w:val="28"/>
        </w:rPr>
        <w:t>cận.</w:t>
      </w:r>
    </w:p>
    <w:p>
      <w:pPr>
        <w:pStyle w:val="7"/>
        <w:spacing w:before="116" w:line="264" w:lineRule="auto"/>
        <w:ind w:left="304" w:right="294"/>
        <w:jc w:val="both"/>
        <w:rPr>
          <w:rFonts w:hint="default" w:ascii="Times New Roman" w:hAnsi="Times New Roman" w:cs="Times New Roman"/>
          <w:sz w:val="28"/>
          <w:szCs w:val="28"/>
        </w:rPr>
      </w:pPr>
      <w:r>
        <w:rPr>
          <w:rFonts w:hint="default" w:ascii="Times New Roman" w:hAnsi="Times New Roman" w:cs="Times New Roman"/>
          <w:sz w:val="28"/>
          <w:szCs w:val="28"/>
        </w:rPr>
        <w:t xml:space="preserve">Bài toán. Cho n thành phố </w:t>
      </w:r>
      <w:r>
        <w:rPr>
          <w:rFonts w:hint="default" w:cs="Times New Roman"/>
          <w:sz w:val="28"/>
          <w:szCs w:val="28"/>
          <w:lang w:val="en-US"/>
        </w:rPr>
        <w:t>đ</w:t>
      </w:r>
      <w:r>
        <w:rPr>
          <w:rFonts w:hint="default" w:ascii="Times New Roman" w:hAnsi="Times New Roman" w:cs="Times New Roman"/>
          <w:sz w:val="28"/>
          <w:szCs w:val="28"/>
        </w:rPr>
        <w:t xml:space="preserve">ánh số từ 1 </w:t>
      </w:r>
      <w:r>
        <w:rPr>
          <w:rFonts w:hint="default" w:cs="Times New Roman"/>
          <w:sz w:val="28"/>
          <w:szCs w:val="28"/>
          <w:lang w:val="en-US"/>
        </w:rPr>
        <w:t>đ</w:t>
      </w:r>
      <w:r>
        <w:rPr>
          <w:rFonts w:hint="default" w:ascii="Times New Roman" w:hAnsi="Times New Roman" w:cs="Times New Roman"/>
          <w:sz w:val="28"/>
          <w:szCs w:val="28"/>
        </w:rPr>
        <w:t xml:space="preserve">ến n và các tuyến </w:t>
      </w:r>
      <w:r>
        <w:rPr>
          <w:rFonts w:hint="default" w:cs="Times New Roman"/>
          <w:sz w:val="28"/>
          <w:szCs w:val="28"/>
          <w:lang w:val="en-US"/>
        </w:rPr>
        <w:t>đ</w:t>
      </w:r>
      <w:r>
        <w:rPr>
          <w:rFonts w:hint="default" w:ascii="Times New Roman" w:hAnsi="Times New Roman" w:cs="Times New Roman"/>
          <w:sz w:val="28"/>
          <w:szCs w:val="28"/>
        </w:rPr>
        <w:t xml:space="preserve">ường giao thông hai chiều giữa chúng, mạng lưới giao thông này </w:t>
      </w:r>
      <w:r>
        <w:rPr>
          <w:rFonts w:hint="default" w:cs="Times New Roman"/>
          <w:sz w:val="28"/>
          <w:szCs w:val="28"/>
          <w:lang w:val="en-US"/>
        </w:rPr>
        <w:t>đ</w:t>
      </w:r>
      <w:r>
        <w:rPr>
          <w:rFonts w:hint="default" w:ascii="Times New Roman" w:hAnsi="Times New Roman" w:cs="Times New Roman"/>
          <w:sz w:val="28"/>
          <w:szCs w:val="28"/>
        </w:rPr>
        <w:t xml:space="preserve">ược cho bởi mảng C[1..n,1..n], ở </w:t>
      </w:r>
      <w:r>
        <w:rPr>
          <w:rFonts w:hint="default" w:cs="Times New Roman"/>
          <w:sz w:val="28"/>
          <w:szCs w:val="28"/>
          <w:lang w:val="en-US"/>
        </w:rPr>
        <w:t>đ</w:t>
      </w:r>
      <w:r>
        <w:rPr>
          <w:rFonts w:hint="default" w:ascii="Times New Roman" w:hAnsi="Times New Roman" w:cs="Times New Roman"/>
          <w:sz w:val="28"/>
          <w:szCs w:val="28"/>
        </w:rPr>
        <w:t>ây C</w:t>
      </w:r>
      <w:r>
        <w:rPr>
          <w:rFonts w:hint="default" w:ascii="Times New Roman" w:hAnsi="Times New Roman" w:cs="Times New Roman"/>
          <w:sz w:val="28"/>
          <w:szCs w:val="28"/>
          <w:vertAlign w:val="subscript"/>
        </w:rPr>
        <w:t>ij</w:t>
      </w:r>
      <w:r>
        <w:rPr>
          <w:rFonts w:hint="default" w:ascii="Times New Roman" w:hAnsi="Times New Roman" w:cs="Times New Roman"/>
          <w:sz w:val="28"/>
          <w:szCs w:val="28"/>
          <w:vertAlign w:val="baseline"/>
        </w:rPr>
        <w:t xml:space="preserve"> = C</w:t>
      </w:r>
      <w:r>
        <w:rPr>
          <w:rFonts w:hint="default" w:ascii="Times New Roman" w:hAnsi="Times New Roman" w:cs="Times New Roman"/>
          <w:sz w:val="28"/>
          <w:szCs w:val="28"/>
          <w:vertAlign w:val="subscript"/>
        </w:rPr>
        <w:t>ji</w:t>
      </w:r>
      <w:r>
        <w:rPr>
          <w:rFonts w:hint="default" w:ascii="Times New Roman" w:hAnsi="Times New Roman" w:cs="Times New Roman"/>
          <w:sz w:val="28"/>
          <w:szCs w:val="28"/>
          <w:vertAlign w:val="baseline"/>
        </w:rPr>
        <w:t xml:space="preserve"> là chi phí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i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oạn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ường trực tiếp từ thành phố i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ến thành phố</w:t>
      </w:r>
      <w:r>
        <w:rPr>
          <w:rFonts w:hint="default" w:ascii="Times New Roman" w:hAnsi="Times New Roman" w:cs="Times New Roman"/>
          <w:spacing w:val="-21"/>
          <w:sz w:val="28"/>
          <w:szCs w:val="28"/>
          <w:vertAlign w:val="baseline"/>
        </w:rPr>
        <w:t xml:space="preserve"> </w:t>
      </w:r>
      <w:r>
        <w:rPr>
          <w:rFonts w:hint="default" w:ascii="Times New Roman" w:hAnsi="Times New Roman" w:cs="Times New Roman"/>
          <w:sz w:val="28"/>
          <w:szCs w:val="28"/>
          <w:vertAlign w:val="baseline"/>
        </w:rPr>
        <w:t>j.</w:t>
      </w:r>
    </w:p>
    <w:p>
      <w:pPr>
        <w:pStyle w:val="7"/>
        <w:spacing w:before="59" w:line="264" w:lineRule="auto"/>
        <w:ind w:left="304" w:right="295"/>
        <w:jc w:val="both"/>
        <w:rPr>
          <w:rFonts w:hint="default" w:ascii="Times New Roman" w:hAnsi="Times New Roman" w:cs="Times New Roman"/>
          <w:sz w:val="28"/>
          <w:szCs w:val="28"/>
        </w:rPr>
      </w:pPr>
      <w:r>
        <w:rPr>
          <w:rFonts w:hint="default" w:ascii="Times New Roman" w:hAnsi="Times New Roman" w:cs="Times New Roman"/>
          <w:sz w:val="28"/>
          <w:szCs w:val="28"/>
        </w:rPr>
        <w:t xml:space="preserve">Một người du lịch xuất phát từ thành phố 1, muốn </w:t>
      </w:r>
      <w:r>
        <w:rPr>
          <w:rFonts w:hint="default" w:cs="Times New Roman"/>
          <w:sz w:val="28"/>
          <w:szCs w:val="28"/>
          <w:lang w:val="en-US"/>
        </w:rPr>
        <w:t>đ</w:t>
      </w:r>
      <w:r>
        <w:rPr>
          <w:rFonts w:hint="default" w:ascii="Times New Roman" w:hAnsi="Times New Roman" w:cs="Times New Roman"/>
          <w:sz w:val="28"/>
          <w:szCs w:val="28"/>
        </w:rPr>
        <w:t xml:space="preserve">i thăm tất cả các thành phố còn lại mỗi thành phố </w:t>
      </w:r>
      <w:r>
        <w:rPr>
          <w:rFonts w:hint="default" w:cs="Times New Roman"/>
          <w:sz w:val="28"/>
          <w:szCs w:val="28"/>
          <w:lang w:val="en-US"/>
        </w:rPr>
        <w:t>đ</w:t>
      </w:r>
      <w:r>
        <w:rPr>
          <w:rFonts w:hint="default" w:ascii="Times New Roman" w:hAnsi="Times New Roman" w:cs="Times New Roman"/>
          <w:sz w:val="28"/>
          <w:szCs w:val="28"/>
        </w:rPr>
        <w:t xml:space="preserve">úng 1 lần và cuối cùng quay lại thành phố 1. Hãy chỉ ra cho người </w:t>
      </w:r>
      <w:r>
        <w:rPr>
          <w:rFonts w:hint="default" w:cs="Times New Roman"/>
          <w:sz w:val="28"/>
          <w:szCs w:val="28"/>
          <w:lang w:val="en-US"/>
        </w:rPr>
        <w:t>đ</w:t>
      </w:r>
      <w:r>
        <w:rPr>
          <w:rFonts w:hint="default" w:ascii="Times New Roman" w:hAnsi="Times New Roman" w:cs="Times New Roman"/>
          <w:sz w:val="28"/>
          <w:szCs w:val="28"/>
        </w:rPr>
        <w:t xml:space="preserve">ó hành trình với chi phí ít nhất. Bài toán </w:t>
      </w:r>
      <w:r>
        <w:rPr>
          <w:rFonts w:hint="default" w:cs="Times New Roman"/>
          <w:sz w:val="28"/>
          <w:szCs w:val="28"/>
          <w:lang w:val="en-US"/>
        </w:rPr>
        <w:t>đ</w:t>
      </w:r>
      <w:r>
        <w:rPr>
          <w:rFonts w:hint="default" w:ascii="Times New Roman" w:hAnsi="Times New Roman" w:cs="Times New Roman"/>
          <w:sz w:val="28"/>
          <w:szCs w:val="28"/>
        </w:rPr>
        <w:t>ược gọi là bài toán người du lịch hay bài toán người chào hàng (Travelling Salesman Problem -</w:t>
      </w:r>
      <w:r>
        <w:rPr>
          <w:rFonts w:hint="default" w:ascii="Times New Roman" w:hAnsi="Times New Roman" w:cs="Times New Roman"/>
          <w:spacing w:val="-18"/>
          <w:sz w:val="28"/>
          <w:szCs w:val="28"/>
        </w:rPr>
        <w:t xml:space="preserve"> </w:t>
      </w:r>
      <w:r>
        <w:rPr>
          <w:rFonts w:hint="default" w:ascii="Times New Roman" w:hAnsi="Times New Roman" w:cs="Times New Roman"/>
          <w:sz w:val="28"/>
          <w:szCs w:val="28"/>
        </w:rPr>
        <w:t>TSP)</w:t>
      </w:r>
    </w:p>
    <w:p>
      <w:pPr>
        <w:spacing w:before="60"/>
        <w:ind w:left="304" w:right="0" w:firstLine="0"/>
        <w:jc w:val="both"/>
        <w:rPr>
          <w:rFonts w:hint="default" w:ascii="Times New Roman" w:hAnsi="Times New Roman" w:cs="Times New Roman"/>
          <w:i/>
          <w:sz w:val="28"/>
          <w:szCs w:val="28"/>
        </w:rPr>
      </w:pPr>
      <w:r>
        <w:rPr>
          <w:rFonts w:hint="default" w:ascii="Times New Roman" w:hAnsi="Times New Roman" w:cs="Times New Roman"/>
          <w:i/>
          <w:sz w:val="28"/>
          <w:szCs w:val="28"/>
        </w:rPr>
        <w:t>Dữ liệu vào trong file “TSP.INP” có dạng:</w:t>
      </w:r>
    </w:p>
    <w:p>
      <w:pPr>
        <w:pStyle w:val="12"/>
        <w:numPr>
          <w:ilvl w:val="0"/>
          <w:numId w:val="41"/>
        </w:numPr>
        <w:tabs>
          <w:tab w:val="left" w:pos="1011"/>
        </w:tabs>
        <w:spacing w:before="89" w:after="0" w:line="240" w:lineRule="auto"/>
        <w:ind w:left="1010" w:right="0" w:hanging="140"/>
        <w:jc w:val="both"/>
        <w:rPr>
          <w:rFonts w:hint="default" w:ascii="Times New Roman" w:hAnsi="Times New Roman" w:cs="Times New Roman"/>
          <w:sz w:val="28"/>
          <w:szCs w:val="28"/>
        </w:rPr>
      </w:pPr>
      <w:r>
        <w:rPr>
          <w:rFonts w:hint="default" w:ascii="Times New Roman" w:hAnsi="Times New Roman" w:cs="Times New Roman"/>
          <w:sz w:val="28"/>
          <w:szCs w:val="28"/>
        </w:rPr>
        <w:t xml:space="preserve">Dòng </w:t>
      </w:r>
      <w:r>
        <w:rPr>
          <w:rFonts w:hint="default" w:cs="Times New Roman"/>
          <w:sz w:val="28"/>
          <w:szCs w:val="28"/>
          <w:lang w:val="en-US"/>
        </w:rPr>
        <w:t>đ</w:t>
      </w:r>
      <w:r>
        <w:rPr>
          <w:rFonts w:hint="default" w:ascii="Times New Roman" w:hAnsi="Times New Roman" w:cs="Times New Roman"/>
          <w:sz w:val="28"/>
          <w:szCs w:val="28"/>
        </w:rPr>
        <w:t>ầu chứa số n(1&lt;n≤20), là số thành</w:t>
      </w:r>
      <w:r>
        <w:rPr>
          <w:rFonts w:hint="default" w:ascii="Times New Roman" w:hAnsi="Times New Roman" w:cs="Times New Roman"/>
          <w:spacing w:val="-9"/>
          <w:sz w:val="28"/>
          <w:szCs w:val="28"/>
        </w:rPr>
        <w:t xml:space="preserve"> </w:t>
      </w:r>
      <w:r>
        <w:rPr>
          <w:rFonts w:hint="default" w:ascii="Times New Roman" w:hAnsi="Times New Roman" w:cs="Times New Roman"/>
          <w:sz w:val="28"/>
          <w:szCs w:val="28"/>
        </w:rPr>
        <w:t>phố.</w:t>
      </w:r>
    </w:p>
    <w:p>
      <w:pPr>
        <w:pStyle w:val="12"/>
        <w:numPr>
          <w:ilvl w:val="0"/>
          <w:numId w:val="41"/>
        </w:numPr>
        <w:tabs>
          <w:tab w:val="left" w:pos="1011"/>
        </w:tabs>
        <w:spacing w:before="86" w:after="0" w:line="240" w:lineRule="auto"/>
        <w:ind w:left="1010" w:right="0" w:hanging="140"/>
        <w:jc w:val="both"/>
        <w:rPr>
          <w:rFonts w:hint="default" w:ascii="Times New Roman" w:hAnsi="Times New Roman" w:cs="Times New Roman"/>
          <w:sz w:val="28"/>
          <w:szCs w:val="28"/>
        </w:rPr>
      </w:pPr>
      <w:r>
        <w:rPr>
          <w:rFonts w:hint="default" w:ascii="Times New Roman" w:hAnsi="Times New Roman" w:cs="Times New Roman"/>
          <w:sz w:val="28"/>
          <w:szCs w:val="28"/>
        </w:rPr>
        <w:t>n dòng tiếp theo, mỗi dòng n số mô tả mảng</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C</w:t>
      </w:r>
    </w:p>
    <w:p>
      <w:pPr>
        <w:spacing w:before="89"/>
        <w:ind w:left="304" w:right="0" w:firstLine="0"/>
        <w:jc w:val="both"/>
        <w:rPr>
          <w:rFonts w:hint="default" w:ascii="Times New Roman" w:hAnsi="Times New Roman" w:cs="Times New Roman"/>
          <w:i/>
          <w:sz w:val="28"/>
          <w:szCs w:val="28"/>
        </w:rPr>
      </w:pPr>
      <w:r>
        <w:rPr>
          <w:rFonts w:hint="default" w:ascii="Times New Roman" w:hAnsi="Times New Roman" w:cs="Times New Roman"/>
          <w:i/>
          <w:sz w:val="28"/>
          <w:szCs w:val="28"/>
        </w:rPr>
        <w:t>Kết quả ra file “TSP.OUT” có dạng:</w:t>
      </w:r>
    </w:p>
    <w:p>
      <w:pPr>
        <w:pStyle w:val="12"/>
        <w:numPr>
          <w:ilvl w:val="0"/>
          <w:numId w:val="41"/>
        </w:numPr>
        <w:tabs>
          <w:tab w:val="left" w:pos="1011"/>
        </w:tabs>
        <w:spacing w:before="87" w:after="0" w:line="240" w:lineRule="auto"/>
        <w:ind w:left="1010" w:right="0" w:hanging="140"/>
        <w:jc w:val="both"/>
        <w:rPr>
          <w:rFonts w:hint="default" w:ascii="Times New Roman" w:hAnsi="Times New Roman" w:cs="Times New Roman"/>
          <w:sz w:val="28"/>
          <w:szCs w:val="28"/>
        </w:rPr>
      </w:pPr>
      <w:r>
        <w:rPr>
          <w:rFonts w:hint="default" w:ascii="Times New Roman" w:hAnsi="Times New Roman" w:cs="Times New Roman"/>
          <w:sz w:val="28"/>
          <w:szCs w:val="28"/>
        </w:rPr>
        <w:t xml:space="preserve">Dòng </w:t>
      </w:r>
      <w:r>
        <w:rPr>
          <w:rFonts w:hint="default" w:cs="Times New Roman"/>
          <w:sz w:val="28"/>
          <w:szCs w:val="28"/>
          <w:lang w:val="en-US"/>
        </w:rPr>
        <w:t>đ</w:t>
      </w:r>
      <w:r>
        <w:rPr>
          <w:rFonts w:hint="default" w:ascii="Times New Roman" w:hAnsi="Times New Roman" w:cs="Times New Roman"/>
          <w:sz w:val="28"/>
          <w:szCs w:val="28"/>
        </w:rPr>
        <w:t>ầu là chi phí ít</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nhất</w:t>
      </w:r>
    </w:p>
    <w:p>
      <w:pPr>
        <w:pStyle w:val="12"/>
        <w:numPr>
          <w:ilvl w:val="0"/>
          <w:numId w:val="41"/>
        </w:numPr>
        <w:tabs>
          <w:tab w:val="left" w:pos="1011"/>
        </w:tabs>
        <w:spacing w:before="88" w:after="0" w:line="240" w:lineRule="auto"/>
        <w:ind w:left="1010" w:right="0" w:hanging="140"/>
        <w:jc w:val="both"/>
        <w:rPr>
          <w:rFonts w:hint="default" w:ascii="Times New Roman" w:hAnsi="Times New Roman" w:cs="Times New Roman"/>
          <w:sz w:val="28"/>
          <w:szCs w:val="28"/>
        </w:rPr>
      </w:pPr>
      <w:r>
        <w:rPr>
          <w:rFonts w:hint="default" w:ascii="Times New Roman" w:hAnsi="Times New Roman" w:cs="Times New Roman"/>
          <w:sz w:val="28"/>
          <w:szCs w:val="28"/>
        </w:rPr>
        <w:t>Dòng thứ hai mô tả hành</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trình</w:t>
      </w:r>
    </w:p>
    <w:p>
      <w:pPr>
        <w:pStyle w:val="7"/>
        <w:spacing w:before="92"/>
        <w:ind w:left="304"/>
        <w:jc w:val="both"/>
        <w:rPr>
          <w:rFonts w:hint="default" w:ascii="Times New Roman" w:hAnsi="Times New Roman" w:cs="Times New Roman"/>
          <w:sz w:val="28"/>
          <w:szCs w:val="28"/>
        </w:rPr>
      </w:pPr>
      <w:r>
        <w:rPr>
          <w:rFonts w:hint="default" w:ascii="Times New Roman" w:hAnsi="Times New Roman" w:cs="Times New Roman"/>
          <w:w w:val="110"/>
          <w:sz w:val="28"/>
          <w:szCs w:val="28"/>
        </w:rPr>
        <w:t>Ví dụ</w:t>
      </w:r>
      <w:r>
        <w:rPr>
          <w:rFonts w:hint="default" w:ascii="Times New Roman" w:hAnsi="Times New Roman" w:cs="Times New Roman"/>
          <w:spacing w:val="-40"/>
          <w:w w:val="110"/>
          <w:sz w:val="28"/>
          <w:szCs w:val="28"/>
        </w:rPr>
        <w:t xml:space="preserve"> </w:t>
      </w:r>
      <w:r>
        <w:rPr>
          <w:rFonts w:hint="default" w:ascii="Times New Roman" w:hAnsi="Times New Roman" w:cs="Times New Roman"/>
          <w:w w:val="110"/>
          <w:sz w:val="28"/>
          <w:szCs w:val="28"/>
        </w:rPr>
        <w:t>1:</w:t>
      </w:r>
    </w:p>
    <w:p>
      <w:pPr>
        <w:pStyle w:val="7"/>
        <w:spacing w:before="9"/>
        <w:rPr>
          <w:rFonts w:hint="default" w:ascii="Times New Roman" w:hAnsi="Times New Roman" w:cs="Times New Roman"/>
          <w:sz w:val="28"/>
          <w:szCs w:val="28"/>
        </w:rPr>
      </w:pPr>
    </w:p>
    <w:tbl>
      <w:tblPr>
        <w:tblStyle w:val="6"/>
        <w:tblW w:w="0" w:type="auto"/>
        <w:tblInd w:w="20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38"/>
        <w:gridCol w:w="396"/>
        <w:gridCol w:w="396"/>
        <w:gridCol w:w="1398"/>
        <w:gridCol w:w="2626"/>
        <w:gridCol w:w="29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3" w:hRule="atLeast"/>
        </w:trPr>
        <w:tc>
          <w:tcPr>
            <w:tcW w:w="2628" w:type="dxa"/>
            <w:gridSpan w:val="4"/>
            <w:tcBorders>
              <w:top w:val="single" w:color="000000" w:sz="4" w:space="0"/>
              <w:left w:val="single" w:color="000000" w:sz="4" w:space="0"/>
              <w:bottom w:val="single" w:color="000000" w:sz="4" w:space="0"/>
              <w:right w:val="single" w:color="000000" w:sz="4" w:space="0"/>
            </w:tcBorders>
          </w:tcPr>
          <w:p>
            <w:pPr>
              <w:pStyle w:val="13"/>
              <w:spacing w:before="66"/>
              <w:ind w:left="107"/>
              <w:rPr>
                <w:rFonts w:hint="default" w:ascii="Times New Roman" w:hAnsi="Times New Roman" w:cs="Times New Roman"/>
                <w:sz w:val="28"/>
                <w:szCs w:val="28"/>
              </w:rPr>
            </w:pPr>
            <w:r>
              <w:rPr>
                <w:rFonts w:hint="default" w:ascii="Times New Roman" w:hAnsi="Times New Roman" w:cs="Times New Roman"/>
                <w:sz w:val="28"/>
                <w:szCs w:val="28"/>
              </w:rPr>
              <w:t>TSP.INP</w:t>
            </w:r>
          </w:p>
        </w:tc>
        <w:tc>
          <w:tcPr>
            <w:tcW w:w="2626" w:type="dxa"/>
            <w:tcBorders>
              <w:top w:val="single" w:color="000000" w:sz="4" w:space="0"/>
              <w:left w:val="single" w:color="000000" w:sz="4" w:space="0"/>
              <w:bottom w:val="single" w:color="000000" w:sz="4" w:space="0"/>
              <w:right w:val="single" w:color="000000" w:sz="4" w:space="0"/>
            </w:tcBorders>
          </w:tcPr>
          <w:p>
            <w:pPr>
              <w:pStyle w:val="13"/>
              <w:spacing w:before="66"/>
              <w:ind w:left="107"/>
              <w:rPr>
                <w:rFonts w:hint="default" w:ascii="Times New Roman" w:hAnsi="Times New Roman" w:cs="Times New Roman"/>
                <w:sz w:val="28"/>
                <w:szCs w:val="28"/>
              </w:rPr>
            </w:pPr>
            <w:r>
              <w:rPr>
                <w:rFonts w:hint="default" w:ascii="Times New Roman" w:hAnsi="Times New Roman" w:cs="Times New Roman"/>
                <w:sz w:val="28"/>
                <w:szCs w:val="28"/>
              </w:rPr>
              <w:t>TSP.OUT</w:t>
            </w:r>
          </w:p>
        </w:tc>
        <w:tc>
          <w:tcPr>
            <w:tcW w:w="2900" w:type="dxa"/>
            <w:tcBorders>
              <w:top w:val="single" w:color="000000" w:sz="4" w:space="0"/>
              <w:left w:val="single" w:color="000000" w:sz="4" w:space="0"/>
              <w:bottom w:val="single" w:color="000000" w:sz="4" w:space="0"/>
              <w:right w:val="single" w:color="000000" w:sz="4" w:space="0"/>
            </w:tcBorders>
          </w:tcPr>
          <w:p>
            <w:pPr>
              <w:pStyle w:val="13"/>
              <w:spacing w:before="66"/>
              <w:ind w:left="107"/>
              <w:rPr>
                <w:rFonts w:hint="default" w:ascii="Times New Roman" w:hAnsi="Times New Roman" w:cs="Times New Roman"/>
                <w:sz w:val="28"/>
                <w:szCs w:val="28"/>
              </w:rPr>
            </w:pPr>
            <w:r>
              <w:rPr>
                <w:rFonts w:hint="default" w:ascii="Times New Roman" w:hAnsi="Times New Roman" w:cs="Times New Roman"/>
                <w:sz w:val="28"/>
                <w:szCs w:val="28"/>
              </w:rPr>
              <w:t>Hình minh họa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3" w:hRule="atLeast"/>
        </w:trPr>
        <w:tc>
          <w:tcPr>
            <w:tcW w:w="438" w:type="dxa"/>
            <w:tcBorders>
              <w:top w:val="single" w:color="000000" w:sz="4" w:space="0"/>
              <w:left w:val="single" w:color="000000" w:sz="4" w:space="0"/>
            </w:tcBorders>
          </w:tcPr>
          <w:p>
            <w:pPr>
              <w:pStyle w:val="13"/>
              <w:spacing w:before="66"/>
              <w:ind w:left="107"/>
              <w:rPr>
                <w:rFonts w:hint="default" w:ascii="Times New Roman" w:hAnsi="Times New Roman" w:cs="Times New Roman"/>
                <w:sz w:val="28"/>
                <w:szCs w:val="28"/>
              </w:rPr>
            </w:pPr>
            <w:r>
              <w:rPr>
                <w:rFonts w:hint="default" w:ascii="Times New Roman" w:hAnsi="Times New Roman" w:cs="Times New Roman"/>
                <w:w w:val="100"/>
                <w:sz w:val="28"/>
                <w:szCs w:val="28"/>
              </w:rPr>
              <w:t>4</w:t>
            </w:r>
          </w:p>
        </w:tc>
        <w:tc>
          <w:tcPr>
            <w:tcW w:w="396" w:type="dxa"/>
            <w:tcBorders>
              <w:top w:val="single" w:color="000000" w:sz="4" w:space="0"/>
            </w:tcBorders>
          </w:tcPr>
          <w:p>
            <w:pPr>
              <w:pStyle w:val="13"/>
              <w:rPr>
                <w:rFonts w:hint="default" w:ascii="Times New Roman" w:hAnsi="Times New Roman" w:cs="Times New Roman"/>
                <w:sz w:val="28"/>
                <w:szCs w:val="28"/>
              </w:rPr>
            </w:pPr>
          </w:p>
        </w:tc>
        <w:tc>
          <w:tcPr>
            <w:tcW w:w="396" w:type="dxa"/>
            <w:tcBorders>
              <w:top w:val="single" w:color="000000" w:sz="4" w:space="0"/>
            </w:tcBorders>
          </w:tcPr>
          <w:p>
            <w:pPr>
              <w:pStyle w:val="13"/>
              <w:rPr>
                <w:rFonts w:hint="default" w:ascii="Times New Roman" w:hAnsi="Times New Roman" w:cs="Times New Roman"/>
                <w:sz w:val="28"/>
                <w:szCs w:val="28"/>
              </w:rPr>
            </w:pPr>
          </w:p>
        </w:tc>
        <w:tc>
          <w:tcPr>
            <w:tcW w:w="1398" w:type="dxa"/>
            <w:tcBorders>
              <w:top w:val="single" w:color="000000" w:sz="4" w:space="0"/>
              <w:right w:val="single" w:color="000000" w:sz="4" w:space="0"/>
            </w:tcBorders>
          </w:tcPr>
          <w:p>
            <w:pPr>
              <w:pStyle w:val="13"/>
              <w:rPr>
                <w:rFonts w:hint="default" w:ascii="Times New Roman" w:hAnsi="Times New Roman" w:cs="Times New Roman"/>
                <w:sz w:val="28"/>
                <w:szCs w:val="28"/>
              </w:rPr>
            </w:pPr>
          </w:p>
        </w:tc>
        <w:tc>
          <w:tcPr>
            <w:tcW w:w="2626" w:type="dxa"/>
            <w:tcBorders>
              <w:top w:val="single" w:color="000000" w:sz="4" w:space="0"/>
              <w:left w:val="single" w:color="000000" w:sz="4" w:space="0"/>
              <w:right w:val="single" w:color="000000" w:sz="4" w:space="0"/>
            </w:tcBorders>
          </w:tcPr>
          <w:p>
            <w:pPr>
              <w:pStyle w:val="13"/>
              <w:spacing w:before="66"/>
              <w:ind w:left="107"/>
              <w:rPr>
                <w:rFonts w:hint="default" w:ascii="Times New Roman" w:hAnsi="Times New Roman" w:cs="Times New Roman"/>
                <w:sz w:val="28"/>
                <w:szCs w:val="28"/>
              </w:rPr>
            </w:pPr>
            <w:r>
              <w:rPr>
                <w:rFonts w:hint="default" w:ascii="Times New Roman" w:hAnsi="Times New Roman" w:cs="Times New Roman"/>
                <w:sz w:val="28"/>
                <w:szCs w:val="28"/>
              </w:rPr>
              <w:t>97</w:t>
            </w:r>
          </w:p>
        </w:tc>
        <w:tc>
          <w:tcPr>
            <w:tcW w:w="2900" w:type="dxa"/>
            <w:vMerge w:val="restart"/>
            <w:tcBorders>
              <w:top w:val="single" w:color="000000" w:sz="4" w:space="0"/>
              <w:left w:val="single" w:color="000000" w:sz="4" w:space="0"/>
              <w:bottom w:val="single" w:color="000000" w:sz="4" w:space="0"/>
              <w:right w:val="single" w:color="000000" w:sz="4" w:space="0"/>
            </w:tcBorders>
          </w:tcPr>
          <w:p>
            <w:pPr>
              <w:pStyle w:val="13"/>
              <w:spacing w:before="3"/>
              <w:rPr>
                <w:rFonts w:hint="default" w:ascii="Times New Roman" w:hAnsi="Times New Roman" w:cs="Times New Roman"/>
                <w:sz w:val="28"/>
                <w:szCs w:val="28"/>
              </w:rPr>
            </w:pPr>
          </w:p>
          <w:p>
            <w:pPr>
              <w:pStyle w:val="13"/>
              <w:ind w:left="137"/>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1484630" cy="1200150"/>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png"/>
                          <pic:cNvPicPr>
                            <a:picLocks noChangeAspect="1"/>
                          </pic:cNvPicPr>
                        </pic:nvPicPr>
                        <pic:blipFill>
                          <a:blip r:embed="rId26" cstate="print"/>
                          <a:stretch>
                            <a:fillRect/>
                          </a:stretch>
                        </pic:blipFill>
                        <pic:spPr>
                          <a:xfrm>
                            <a:off x="0" y="0"/>
                            <a:ext cx="1485227" cy="1200150"/>
                          </a:xfrm>
                          <a:prstGeom prst="rect">
                            <a:avLst/>
                          </a:prstGeom>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4" w:hRule="atLeast"/>
        </w:trPr>
        <w:tc>
          <w:tcPr>
            <w:tcW w:w="438" w:type="dxa"/>
            <w:tcBorders>
              <w:left w:val="single" w:color="000000" w:sz="4" w:space="0"/>
            </w:tcBorders>
          </w:tcPr>
          <w:p>
            <w:pPr>
              <w:pStyle w:val="13"/>
              <w:spacing w:before="38"/>
              <w:ind w:right="58"/>
              <w:jc w:val="right"/>
              <w:rPr>
                <w:rFonts w:hint="default" w:ascii="Times New Roman" w:hAnsi="Times New Roman" w:cs="Times New Roman"/>
                <w:sz w:val="28"/>
                <w:szCs w:val="28"/>
              </w:rPr>
            </w:pPr>
            <w:r>
              <w:rPr>
                <w:rFonts w:hint="default" w:ascii="Times New Roman" w:hAnsi="Times New Roman" w:cs="Times New Roman"/>
                <w:w w:val="100"/>
                <w:sz w:val="28"/>
                <w:szCs w:val="28"/>
              </w:rPr>
              <w:t>0</w:t>
            </w:r>
          </w:p>
        </w:tc>
        <w:tc>
          <w:tcPr>
            <w:tcW w:w="396" w:type="dxa"/>
          </w:tcPr>
          <w:p>
            <w:pPr>
              <w:pStyle w:val="13"/>
              <w:spacing w:before="38"/>
              <w:ind w:left="50" w:right="41"/>
              <w:jc w:val="center"/>
              <w:rPr>
                <w:rFonts w:hint="default" w:ascii="Times New Roman" w:hAnsi="Times New Roman" w:cs="Times New Roman"/>
                <w:sz w:val="28"/>
                <w:szCs w:val="28"/>
              </w:rPr>
            </w:pPr>
            <w:r>
              <w:rPr>
                <w:rFonts w:hint="default" w:ascii="Times New Roman" w:hAnsi="Times New Roman" w:cs="Times New Roman"/>
                <w:sz w:val="28"/>
                <w:szCs w:val="28"/>
              </w:rPr>
              <w:t>20</w:t>
            </w:r>
          </w:p>
        </w:tc>
        <w:tc>
          <w:tcPr>
            <w:tcW w:w="396" w:type="dxa"/>
          </w:tcPr>
          <w:p>
            <w:pPr>
              <w:pStyle w:val="13"/>
              <w:spacing w:before="38"/>
              <w:ind w:left="50" w:right="41"/>
              <w:jc w:val="center"/>
              <w:rPr>
                <w:rFonts w:hint="default" w:ascii="Times New Roman" w:hAnsi="Times New Roman" w:cs="Times New Roman"/>
                <w:sz w:val="28"/>
                <w:szCs w:val="28"/>
              </w:rPr>
            </w:pPr>
            <w:r>
              <w:rPr>
                <w:rFonts w:hint="default" w:ascii="Times New Roman" w:hAnsi="Times New Roman" w:cs="Times New Roman"/>
                <w:sz w:val="28"/>
                <w:szCs w:val="28"/>
              </w:rPr>
              <w:t>35</w:t>
            </w:r>
          </w:p>
        </w:tc>
        <w:tc>
          <w:tcPr>
            <w:tcW w:w="1398" w:type="dxa"/>
            <w:tcBorders>
              <w:right w:val="single" w:color="000000" w:sz="4" w:space="0"/>
            </w:tcBorders>
          </w:tcPr>
          <w:p>
            <w:pPr>
              <w:pStyle w:val="13"/>
              <w:spacing w:before="38"/>
              <w:ind w:left="70"/>
              <w:rPr>
                <w:rFonts w:hint="default" w:ascii="Times New Roman" w:hAnsi="Times New Roman" w:cs="Times New Roman"/>
                <w:sz w:val="28"/>
                <w:szCs w:val="28"/>
              </w:rPr>
            </w:pPr>
            <w:r>
              <w:rPr>
                <w:rFonts w:hint="default" w:ascii="Times New Roman" w:hAnsi="Times New Roman" w:cs="Times New Roman"/>
                <w:sz w:val="28"/>
                <w:szCs w:val="28"/>
              </w:rPr>
              <w:t>42</w:t>
            </w:r>
          </w:p>
        </w:tc>
        <w:tc>
          <w:tcPr>
            <w:tcW w:w="2626" w:type="dxa"/>
            <w:tcBorders>
              <w:left w:val="single" w:color="000000" w:sz="4" w:space="0"/>
              <w:right w:val="single" w:color="000000" w:sz="4" w:space="0"/>
            </w:tcBorders>
          </w:tcPr>
          <w:p>
            <w:pPr>
              <w:pStyle w:val="13"/>
              <w:spacing w:before="38"/>
              <w:ind w:left="107"/>
              <w:rPr>
                <w:rFonts w:hint="default" w:ascii="Times New Roman" w:hAnsi="Times New Roman" w:cs="Times New Roman"/>
                <w:sz w:val="28"/>
                <w:szCs w:val="28"/>
              </w:rPr>
            </w:pPr>
            <w:r>
              <w:rPr>
                <w:rFonts w:hint="default" w:ascii="Times New Roman" w:hAnsi="Times New Roman" w:cs="Times New Roman"/>
                <w:sz w:val="28"/>
                <w:szCs w:val="28"/>
              </w:rPr>
              <w:t>1-&gt;2-&gt;4-&gt;3-&gt;1</w:t>
            </w:r>
          </w:p>
        </w:tc>
        <w:tc>
          <w:tcPr>
            <w:tcW w:w="2900" w:type="dxa"/>
            <w:vMerge w:val="continue"/>
            <w:tcBorders>
              <w:top w:val="nil"/>
              <w:left w:val="single" w:color="000000" w:sz="4" w:space="0"/>
              <w:bottom w:val="single" w:color="000000" w:sz="4" w:space="0"/>
              <w:right w:val="single" w:color="000000" w:sz="4" w:space="0"/>
            </w:tcBorders>
          </w:tcPr>
          <w:p>
            <w:pPr>
              <w:rPr>
                <w:rFonts w:hint="default" w:ascii="Times New Roman" w:hAnsi="Times New Roman" w:cs="Times New Roman"/>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3" w:hRule="atLeast"/>
        </w:trPr>
        <w:tc>
          <w:tcPr>
            <w:tcW w:w="438" w:type="dxa"/>
            <w:tcBorders>
              <w:left w:val="single" w:color="000000" w:sz="4" w:space="0"/>
            </w:tcBorders>
          </w:tcPr>
          <w:p>
            <w:pPr>
              <w:pStyle w:val="13"/>
              <w:spacing w:before="37"/>
              <w:ind w:right="58"/>
              <w:jc w:val="right"/>
              <w:rPr>
                <w:rFonts w:hint="default" w:ascii="Times New Roman" w:hAnsi="Times New Roman" w:cs="Times New Roman"/>
                <w:sz w:val="28"/>
                <w:szCs w:val="28"/>
              </w:rPr>
            </w:pPr>
            <w:r>
              <w:rPr>
                <w:rFonts w:hint="default" w:ascii="Times New Roman" w:hAnsi="Times New Roman" w:cs="Times New Roman"/>
                <w:sz w:val="28"/>
                <w:szCs w:val="28"/>
              </w:rPr>
              <w:t>20</w:t>
            </w:r>
          </w:p>
        </w:tc>
        <w:tc>
          <w:tcPr>
            <w:tcW w:w="396" w:type="dxa"/>
          </w:tcPr>
          <w:p>
            <w:pPr>
              <w:pStyle w:val="13"/>
              <w:spacing w:before="37"/>
              <w:ind w:right="120"/>
              <w:jc w:val="center"/>
              <w:rPr>
                <w:rFonts w:hint="default" w:ascii="Times New Roman" w:hAnsi="Times New Roman" w:cs="Times New Roman"/>
                <w:sz w:val="28"/>
                <w:szCs w:val="28"/>
              </w:rPr>
            </w:pPr>
            <w:r>
              <w:rPr>
                <w:rFonts w:hint="default" w:ascii="Times New Roman" w:hAnsi="Times New Roman" w:cs="Times New Roman"/>
                <w:w w:val="100"/>
                <w:sz w:val="28"/>
                <w:szCs w:val="28"/>
              </w:rPr>
              <w:t>0</w:t>
            </w:r>
          </w:p>
        </w:tc>
        <w:tc>
          <w:tcPr>
            <w:tcW w:w="396" w:type="dxa"/>
          </w:tcPr>
          <w:p>
            <w:pPr>
              <w:pStyle w:val="13"/>
              <w:spacing w:before="37"/>
              <w:ind w:left="50" w:right="41"/>
              <w:jc w:val="center"/>
              <w:rPr>
                <w:rFonts w:hint="default" w:ascii="Times New Roman" w:hAnsi="Times New Roman" w:cs="Times New Roman"/>
                <w:sz w:val="28"/>
                <w:szCs w:val="28"/>
              </w:rPr>
            </w:pPr>
            <w:r>
              <w:rPr>
                <w:rFonts w:hint="default" w:ascii="Times New Roman" w:hAnsi="Times New Roman" w:cs="Times New Roman"/>
                <w:sz w:val="28"/>
                <w:szCs w:val="28"/>
              </w:rPr>
              <w:t>34</w:t>
            </w:r>
          </w:p>
        </w:tc>
        <w:tc>
          <w:tcPr>
            <w:tcW w:w="1398" w:type="dxa"/>
            <w:tcBorders>
              <w:right w:val="single" w:color="000000" w:sz="4" w:space="0"/>
            </w:tcBorders>
          </w:tcPr>
          <w:p>
            <w:pPr>
              <w:pStyle w:val="13"/>
              <w:spacing w:before="37"/>
              <w:ind w:left="70"/>
              <w:rPr>
                <w:rFonts w:hint="default" w:ascii="Times New Roman" w:hAnsi="Times New Roman" w:cs="Times New Roman"/>
                <w:sz w:val="28"/>
                <w:szCs w:val="28"/>
              </w:rPr>
            </w:pPr>
            <w:r>
              <w:rPr>
                <w:rFonts w:hint="default" w:ascii="Times New Roman" w:hAnsi="Times New Roman" w:cs="Times New Roman"/>
                <w:sz w:val="28"/>
                <w:szCs w:val="28"/>
              </w:rPr>
              <w:t>30</w:t>
            </w:r>
          </w:p>
        </w:tc>
        <w:tc>
          <w:tcPr>
            <w:tcW w:w="2626" w:type="dxa"/>
            <w:tcBorders>
              <w:left w:val="single" w:color="000000" w:sz="4" w:space="0"/>
              <w:right w:val="single" w:color="000000" w:sz="4" w:space="0"/>
            </w:tcBorders>
          </w:tcPr>
          <w:p>
            <w:pPr>
              <w:pStyle w:val="13"/>
              <w:rPr>
                <w:rFonts w:hint="default" w:ascii="Times New Roman" w:hAnsi="Times New Roman" w:cs="Times New Roman"/>
                <w:sz w:val="28"/>
                <w:szCs w:val="28"/>
              </w:rPr>
            </w:pPr>
          </w:p>
        </w:tc>
        <w:tc>
          <w:tcPr>
            <w:tcW w:w="2900" w:type="dxa"/>
            <w:vMerge w:val="continue"/>
            <w:tcBorders>
              <w:top w:val="nil"/>
              <w:left w:val="single" w:color="000000" w:sz="4" w:space="0"/>
              <w:bottom w:val="single" w:color="000000" w:sz="4" w:space="0"/>
              <w:right w:val="single" w:color="000000" w:sz="4" w:space="0"/>
            </w:tcBorders>
          </w:tcPr>
          <w:p>
            <w:pPr>
              <w:rPr>
                <w:rFonts w:hint="default" w:ascii="Times New Roman" w:hAnsi="Times New Roman" w:cs="Times New Roman"/>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3" w:hRule="atLeast"/>
        </w:trPr>
        <w:tc>
          <w:tcPr>
            <w:tcW w:w="438" w:type="dxa"/>
            <w:tcBorders>
              <w:left w:val="single" w:color="000000" w:sz="4" w:space="0"/>
            </w:tcBorders>
          </w:tcPr>
          <w:p>
            <w:pPr>
              <w:pStyle w:val="13"/>
              <w:spacing w:before="37"/>
              <w:ind w:right="58"/>
              <w:jc w:val="right"/>
              <w:rPr>
                <w:rFonts w:hint="default" w:ascii="Times New Roman" w:hAnsi="Times New Roman" w:cs="Times New Roman"/>
                <w:sz w:val="28"/>
                <w:szCs w:val="28"/>
              </w:rPr>
            </w:pPr>
            <w:r>
              <w:rPr>
                <w:rFonts w:hint="default" w:ascii="Times New Roman" w:hAnsi="Times New Roman" w:cs="Times New Roman"/>
                <w:sz w:val="28"/>
                <w:szCs w:val="28"/>
              </w:rPr>
              <w:t>35</w:t>
            </w:r>
          </w:p>
        </w:tc>
        <w:tc>
          <w:tcPr>
            <w:tcW w:w="396" w:type="dxa"/>
          </w:tcPr>
          <w:p>
            <w:pPr>
              <w:pStyle w:val="13"/>
              <w:spacing w:before="37"/>
              <w:ind w:left="50" w:right="41"/>
              <w:jc w:val="center"/>
              <w:rPr>
                <w:rFonts w:hint="default" w:ascii="Times New Roman" w:hAnsi="Times New Roman" w:cs="Times New Roman"/>
                <w:sz w:val="28"/>
                <w:szCs w:val="28"/>
              </w:rPr>
            </w:pPr>
            <w:r>
              <w:rPr>
                <w:rFonts w:hint="default" w:ascii="Times New Roman" w:hAnsi="Times New Roman" w:cs="Times New Roman"/>
                <w:sz w:val="28"/>
                <w:szCs w:val="28"/>
              </w:rPr>
              <w:t>34</w:t>
            </w:r>
          </w:p>
        </w:tc>
        <w:tc>
          <w:tcPr>
            <w:tcW w:w="396" w:type="dxa"/>
          </w:tcPr>
          <w:p>
            <w:pPr>
              <w:pStyle w:val="13"/>
              <w:spacing w:before="37"/>
              <w:ind w:right="120"/>
              <w:jc w:val="center"/>
              <w:rPr>
                <w:rFonts w:hint="default" w:ascii="Times New Roman" w:hAnsi="Times New Roman" w:cs="Times New Roman"/>
                <w:sz w:val="28"/>
                <w:szCs w:val="28"/>
              </w:rPr>
            </w:pPr>
            <w:r>
              <w:rPr>
                <w:rFonts w:hint="default" w:ascii="Times New Roman" w:hAnsi="Times New Roman" w:cs="Times New Roman"/>
                <w:w w:val="100"/>
                <w:sz w:val="28"/>
                <w:szCs w:val="28"/>
              </w:rPr>
              <w:t>0</w:t>
            </w:r>
          </w:p>
        </w:tc>
        <w:tc>
          <w:tcPr>
            <w:tcW w:w="1398" w:type="dxa"/>
            <w:tcBorders>
              <w:right w:val="single" w:color="000000" w:sz="4" w:space="0"/>
            </w:tcBorders>
          </w:tcPr>
          <w:p>
            <w:pPr>
              <w:pStyle w:val="13"/>
              <w:spacing w:before="37"/>
              <w:ind w:left="70"/>
              <w:rPr>
                <w:rFonts w:hint="default" w:ascii="Times New Roman" w:hAnsi="Times New Roman" w:cs="Times New Roman"/>
                <w:sz w:val="28"/>
                <w:szCs w:val="28"/>
              </w:rPr>
            </w:pPr>
            <w:r>
              <w:rPr>
                <w:rFonts w:hint="default" w:ascii="Times New Roman" w:hAnsi="Times New Roman" w:cs="Times New Roman"/>
                <w:sz w:val="28"/>
                <w:szCs w:val="28"/>
              </w:rPr>
              <w:t>12</w:t>
            </w:r>
          </w:p>
        </w:tc>
        <w:tc>
          <w:tcPr>
            <w:tcW w:w="2626" w:type="dxa"/>
            <w:tcBorders>
              <w:left w:val="single" w:color="000000" w:sz="4" w:space="0"/>
              <w:right w:val="single" w:color="000000" w:sz="4" w:space="0"/>
            </w:tcBorders>
          </w:tcPr>
          <w:p>
            <w:pPr>
              <w:pStyle w:val="13"/>
              <w:rPr>
                <w:rFonts w:hint="default" w:ascii="Times New Roman" w:hAnsi="Times New Roman" w:cs="Times New Roman"/>
                <w:sz w:val="28"/>
                <w:szCs w:val="28"/>
              </w:rPr>
            </w:pPr>
          </w:p>
        </w:tc>
        <w:tc>
          <w:tcPr>
            <w:tcW w:w="2900" w:type="dxa"/>
            <w:vMerge w:val="continue"/>
            <w:tcBorders>
              <w:top w:val="nil"/>
              <w:left w:val="single" w:color="000000" w:sz="4" w:space="0"/>
              <w:bottom w:val="single" w:color="000000" w:sz="4" w:space="0"/>
              <w:right w:val="single" w:color="000000" w:sz="4" w:space="0"/>
            </w:tcBorders>
          </w:tcPr>
          <w:p>
            <w:pPr>
              <w:rPr>
                <w:rFonts w:hint="default" w:ascii="Times New Roman" w:hAnsi="Times New Roman" w:cs="Times New Roman"/>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897" w:hRule="atLeast"/>
        </w:trPr>
        <w:tc>
          <w:tcPr>
            <w:tcW w:w="438" w:type="dxa"/>
            <w:tcBorders>
              <w:left w:val="single" w:color="000000" w:sz="4" w:space="0"/>
              <w:bottom w:val="single" w:color="000000" w:sz="4" w:space="0"/>
            </w:tcBorders>
          </w:tcPr>
          <w:p>
            <w:pPr>
              <w:pStyle w:val="13"/>
              <w:spacing w:before="37"/>
              <w:ind w:right="58"/>
              <w:jc w:val="right"/>
              <w:rPr>
                <w:rFonts w:hint="default" w:ascii="Times New Roman" w:hAnsi="Times New Roman" w:cs="Times New Roman"/>
                <w:sz w:val="28"/>
                <w:szCs w:val="28"/>
              </w:rPr>
            </w:pPr>
            <w:r>
              <w:rPr>
                <w:rFonts w:hint="default" w:ascii="Times New Roman" w:hAnsi="Times New Roman" w:cs="Times New Roman"/>
                <w:sz w:val="28"/>
                <w:szCs w:val="28"/>
              </w:rPr>
              <w:t>42</w:t>
            </w:r>
          </w:p>
        </w:tc>
        <w:tc>
          <w:tcPr>
            <w:tcW w:w="396" w:type="dxa"/>
            <w:tcBorders>
              <w:bottom w:val="single" w:color="000000" w:sz="4" w:space="0"/>
            </w:tcBorders>
          </w:tcPr>
          <w:p>
            <w:pPr>
              <w:pStyle w:val="13"/>
              <w:spacing w:before="37"/>
              <w:ind w:left="50" w:right="41"/>
              <w:jc w:val="center"/>
              <w:rPr>
                <w:rFonts w:hint="default" w:ascii="Times New Roman" w:hAnsi="Times New Roman" w:cs="Times New Roman"/>
                <w:sz w:val="28"/>
                <w:szCs w:val="28"/>
              </w:rPr>
            </w:pPr>
            <w:r>
              <w:rPr>
                <w:rFonts w:hint="default" w:ascii="Times New Roman" w:hAnsi="Times New Roman" w:cs="Times New Roman"/>
                <w:sz w:val="28"/>
                <w:szCs w:val="28"/>
              </w:rPr>
              <w:t>30</w:t>
            </w:r>
          </w:p>
        </w:tc>
        <w:tc>
          <w:tcPr>
            <w:tcW w:w="396" w:type="dxa"/>
            <w:tcBorders>
              <w:bottom w:val="single" w:color="000000" w:sz="4" w:space="0"/>
            </w:tcBorders>
          </w:tcPr>
          <w:p>
            <w:pPr>
              <w:pStyle w:val="13"/>
              <w:spacing w:before="37"/>
              <w:ind w:left="50" w:right="41"/>
              <w:jc w:val="center"/>
              <w:rPr>
                <w:rFonts w:hint="default" w:ascii="Times New Roman" w:hAnsi="Times New Roman" w:cs="Times New Roman"/>
                <w:sz w:val="28"/>
                <w:szCs w:val="28"/>
              </w:rPr>
            </w:pPr>
            <w:r>
              <w:rPr>
                <w:rFonts w:hint="default" w:ascii="Times New Roman" w:hAnsi="Times New Roman" w:cs="Times New Roman"/>
                <w:sz w:val="28"/>
                <w:szCs w:val="28"/>
              </w:rPr>
              <w:t>12</w:t>
            </w:r>
          </w:p>
        </w:tc>
        <w:tc>
          <w:tcPr>
            <w:tcW w:w="1398" w:type="dxa"/>
            <w:tcBorders>
              <w:bottom w:val="single" w:color="000000" w:sz="4" w:space="0"/>
              <w:right w:val="single" w:color="000000" w:sz="4" w:space="0"/>
            </w:tcBorders>
          </w:tcPr>
          <w:p>
            <w:pPr>
              <w:pStyle w:val="13"/>
              <w:spacing w:before="37"/>
              <w:ind w:left="70"/>
              <w:rPr>
                <w:rFonts w:hint="default" w:ascii="Times New Roman" w:hAnsi="Times New Roman" w:cs="Times New Roman"/>
                <w:sz w:val="28"/>
                <w:szCs w:val="28"/>
              </w:rPr>
            </w:pPr>
            <w:r>
              <w:rPr>
                <w:rFonts w:hint="default" w:ascii="Times New Roman" w:hAnsi="Times New Roman" w:cs="Times New Roman"/>
                <w:w w:val="100"/>
                <w:sz w:val="28"/>
                <w:szCs w:val="28"/>
              </w:rPr>
              <w:t>0</w:t>
            </w:r>
          </w:p>
        </w:tc>
        <w:tc>
          <w:tcPr>
            <w:tcW w:w="2626" w:type="dxa"/>
            <w:tcBorders>
              <w:left w:val="single" w:color="000000" w:sz="4" w:space="0"/>
              <w:bottom w:val="single" w:color="000000" w:sz="4" w:space="0"/>
              <w:right w:val="single" w:color="000000" w:sz="4" w:space="0"/>
            </w:tcBorders>
          </w:tcPr>
          <w:p>
            <w:pPr>
              <w:pStyle w:val="13"/>
              <w:rPr>
                <w:rFonts w:hint="default" w:ascii="Times New Roman" w:hAnsi="Times New Roman" w:cs="Times New Roman"/>
                <w:sz w:val="28"/>
                <w:szCs w:val="28"/>
              </w:rPr>
            </w:pPr>
          </w:p>
        </w:tc>
        <w:tc>
          <w:tcPr>
            <w:tcW w:w="2900" w:type="dxa"/>
            <w:vMerge w:val="continue"/>
            <w:tcBorders>
              <w:top w:val="nil"/>
              <w:left w:val="single" w:color="000000" w:sz="4" w:space="0"/>
              <w:bottom w:val="single" w:color="000000" w:sz="4" w:space="0"/>
              <w:right w:val="single" w:color="000000" w:sz="4" w:space="0"/>
            </w:tcBorders>
          </w:tcPr>
          <w:p>
            <w:pPr>
              <w:rPr>
                <w:rFonts w:hint="default" w:ascii="Times New Roman" w:hAnsi="Times New Roman" w:cs="Times New Roman"/>
                <w:sz w:val="28"/>
                <w:szCs w:val="28"/>
              </w:rPr>
            </w:pPr>
          </w:p>
        </w:tc>
      </w:tr>
    </w:tbl>
    <w:p>
      <w:pPr>
        <w:pStyle w:val="7"/>
        <w:spacing w:before="59"/>
        <w:ind w:left="304"/>
        <w:jc w:val="both"/>
        <w:rPr>
          <w:rFonts w:hint="default" w:ascii="Times New Roman" w:hAnsi="Times New Roman" w:cs="Times New Roman"/>
          <w:sz w:val="28"/>
          <w:szCs w:val="28"/>
        </w:rPr>
      </w:pPr>
      <w:r>
        <w:rPr>
          <w:rFonts w:hint="default" w:ascii="Times New Roman" w:hAnsi="Times New Roman" w:cs="Times New Roman"/>
          <w:w w:val="110"/>
          <w:sz w:val="28"/>
          <w:szCs w:val="28"/>
        </w:rPr>
        <w:t>Ví dụ</w:t>
      </w:r>
      <w:r>
        <w:rPr>
          <w:rFonts w:hint="default" w:ascii="Times New Roman" w:hAnsi="Times New Roman" w:cs="Times New Roman"/>
          <w:spacing w:val="-40"/>
          <w:w w:val="110"/>
          <w:sz w:val="28"/>
          <w:szCs w:val="28"/>
        </w:rPr>
        <w:t xml:space="preserve"> </w:t>
      </w:r>
      <w:r>
        <w:rPr>
          <w:rFonts w:hint="default" w:ascii="Times New Roman" w:hAnsi="Times New Roman" w:cs="Times New Roman"/>
          <w:w w:val="110"/>
          <w:sz w:val="28"/>
          <w:szCs w:val="28"/>
        </w:rPr>
        <w:t>2:</w:t>
      </w:r>
    </w:p>
    <w:p>
      <w:pPr>
        <w:pStyle w:val="7"/>
        <w:spacing w:before="9"/>
        <w:rPr>
          <w:rFonts w:hint="default" w:ascii="Times New Roman" w:hAnsi="Times New Roman" w:cs="Times New Roman"/>
          <w:sz w:val="28"/>
          <w:szCs w:val="28"/>
        </w:rPr>
      </w:pPr>
    </w:p>
    <w:tbl>
      <w:tblPr>
        <w:tblStyle w:val="6"/>
        <w:tblW w:w="0" w:type="auto"/>
        <w:tblInd w:w="20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38"/>
        <w:gridCol w:w="396"/>
        <w:gridCol w:w="396"/>
        <w:gridCol w:w="1237"/>
        <w:gridCol w:w="2465"/>
        <w:gridCol w:w="557"/>
        <w:gridCol w:w="266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3" w:hRule="atLeast"/>
        </w:trPr>
        <w:tc>
          <w:tcPr>
            <w:tcW w:w="2467" w:type="dxa"/>
            <w:gridSpan w:val="4"/>
          </w:tcPr>
          <w:p>
            <w:pPr>
              <w:pStyle w:val="13"/>
              <w:spacing w:before="66"/>
              <w:ind w:left="107"/>
              <w:rPr>
                <w:rFonts w:hint="default" w:ascii="Times New Roman" w:hAnsi="Times New Roman" w:cs="Times New Roman"/>
                <w:sz w:val="28"/>
                <w:szCs w:val="28"/>
              </w:rPr>
            </w:pPr>
            <w:r>
              <w:rPr>
                <w:rFonts w:hint="default" w:ascii="Times New Roman" w:hAnsi="Times New Roman" w:cs="Times New Roman"/>
                <w:sz w:val="28"/>
                <w:szCs w:val="28"/>
              </w:rPr>
              <w:t>TSP.INP</w:t>
            </w:r>
          </w:p>
        </w:tc>
        <w:tc>
          <w:tcPr>
            <w:tcW w:w="2465" w:type="dxa"/>
          </w:tcPr>
          <w:p>
            <w:pPr>
              <w:pStyle w:val="13"/>
              <w:spacing w:before="66"/>
              <w:ind w:left="107"/>
              <w:rPr>
                <w:rFonts w:hint="default" w:ascii="Times New Roman" w:hAnsi="Times New Roman" w:cs="Times New Roman"/>
                <w:sz w:val="28"/>
                <w:szCs w:val="28"/>
              </w:rPr>
            </w:pPr>
            <w:r>
              <w:rPr>
                <w:rFonts w:hint="default" w:ascii="Times New Roman" w:hAnsi="Times New Roman" w:cs="Times New Roman"/>
                <w:sz w:val="28"/>
                <w:szCs w:val="28"/>
              </w:rPr>
              <w:t>TSP.OUT</w:t>
            </w:r>
          </w:p>
        </w:tc>
        <w:tc>
          <w:tcPr>
            <w:tcW w:w="3221" w:type="dxa"/>
            <w:gridSpan w:val="2"/>
          </w:tcPr>
          <w:p>
            <w:pPr>
              <w:pStyle w:val="13"/>
              <w:spacing w:before="66"/>
              <w:ind w:left="107"/>
              <w:rPr>
                <w:rFonts w:hint="default" w:ascii="Times New Roman" w:hAnsi="Times New Roman" w:cs="Times New Roman"/>
                <w:sz w:val="28"/>
                <w:szCs w:val="28"/>
              </w:rPr>
            </w:pPr>
            <w:r>
              <w:rPr>
                <w:rFonts w:hint="default" w:ascii="Times New Roman" w:hAnsi="Times New Roman" w:cs="Times New Roman"/>
                <w:sz w:val="28"/>
                <w:szCs w:val="28"/>
              </w:rPr>
              <w:t>Hình minh họa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43" w:hRule="atLeast"/>
        </w:trPr>
        <w:tc>
          <w:tcPr>
            <w:tcW w:w="438" w:type="dxa"/>
            <w:tcBorders>
              <w:bottom w:val="nil"/>
              <w:right w:val="nil"/>
            </w:tcBorders>
          </w:tcPr>
          <w:p>
            <w:pPr>
              <w:pStyle w:val="13"/>
              <w:spacing w:before="56"/>
              <w:ind w:left="107"/>
              <w:rPr>
                <w:rFonts w:hint="default" w:ascii="Times New Roman" w:hAnsi="Times New Roman" w:cs="Times New Roman"/>
                <w:sz w:val="28"/>
                <w:szCs w:val="28"/>
              </w:rPr>
            </w:pPr>
            <w:r>
              <w:rPr>
                <w:rFonts w:hint="default" w:ascii="Times New Roman" w:hAnsi="Times New Roman" w:cs="Times New Roman"/>
                <w:w w:val="100"/>
                <w:sz w:val="28"/>
                <w:szCs w:val="28"/>
              </w:rPr>
              <w:t>4</w:t>
            </w:r>
          </w:p>
        </w:tc>
        <w:tc>
          <w:tcPr>
            <w:tcW w:w="396" w:type="dxa"/>
            <w:tcBorders>
              <w:left w:val="nil"/>
              <w:bottom w:val="nil"/>
              <w:right w:val="nil"/>
            </w:tcBorders>
          </w:tcPr>
          <w:p>
            <w:pPr>
              <w:pStyle w:val="13"/>
              <w:rPr>
                <w:rFonts w:hint="default" w:ascii="Times New Roman" w:hAnsi="Times New Roman" w:cs="Times New Roman"/>
                <w:sz w:val="28"/>
                <w:szCs w:val="28"/>
              </w:rPr>
            </w:pPr>
          </w:p>
        </w:tc>
        <w:tc>
          <w:tcPr>
            <w:tcW w:w="396" w:type="dxa"/>
            <w:tcBorders>
              <w:left w:val="nil"/>
              <w:bottom w:val="nil"/>
              <w:right w:val="nil"/>
            </w:tcBorders>
          </w:tcPr>
          <w:p>
            <w:pPr>
              <w:pStyle w:val="13"/>
              <w:rPr>
                <w:rFonts w:hint="default" w:ascii="Times New Roman" w:hAnsi="Times New Roman" w:cs="Times New Roman"/>
                <w:sz w:val="28"/>
                <w:szCs w:val="28"/>
              </w:rPr>
            </w:pPr>
          </w:p>
        </w:tc>
        <w:tc>
          <w:tcPr>
            <w:tcW w:w="1237" w:type="dxa"/>
            <w:tcBorders>
              <w:left w:val="nil"/>
              <w:bottom w:val="nil"/>
            </w:tcBorders>
          </w:tcPr>
          <w:p>
            <w:pPr>
              <w:pStyle w:val="13"/>
              <w:rPr>
                <w:rFonts w:hint="default" w:ascii="Times New Roman" w:hAnsi="Times New Roman" w:cs="Times New Roman"/>
                <w:sz w:val="28"/>
                <w:szCs w:val="28"/>
              </w:rPr>
            </w:pPr>
          </w:p>
        </w:tc>
        <w:tc>
          <w:tcPr>
            <w:tcW w:w="2465" w:type="dxa"/>
            <w:tcBorders>
              <w:bottom w:val="nil"/>
            </w:tcBorders>
          </w:tcPr>
          <w:p>
            <w:pPr>
              <w:pStyle w:val="13"/>
              <w:spacing w:before="56"/>
              <w:ind w:left="108"/>
              <w:rPr>
                <w:rFonts w:hint="default" w:ascii="Times New Roman" w:hAnsi="Times New Roman" w:cs="Times New Roman"/>
                <w:sz w:val="28"/>
                <w:szCs w:val="28"/>
              </w:rPr>
            </w:pPr>
            <w:r>
              <w:rPr>
                <w:rFonts w:hint="default" w:ascii="Times New Roman" w:hAnsi="Times New Roman" w:cs="Times New Roman"/>
                <w:sz w:val="28"/>
                <w:szCs w:val="28"/>
              </w:rPr>
              <w:t>117</w:t>
            </w:r>
          </w:p>
        </w:tc>
        <w:tc>
          <w:tcPr>
            <w:tcW w:w="557" w:type="dxa"/>
            <w:vMerge w:val="restart"/>
          </w:tcPr>
          <w:p>
            <w:pPr>
              <w:pStyle w:val="13"/>
              <w:rPr>
                <w:rFonts w:hint="default" w:ascii="Times New Roman" w:hAnsi="Times New Roman" w:cs="Times New Roman"/>
                <w:sz w:val="28"/>
                <w:szCs w:val="28"/>
              </w:rPr>
            </w:pPr>
          </w:p>
        </w:tc>
        <w:tc>
          <w:tcPr>
            <w:tcW w:w="2664" w:type="dxa"/>
            <w:vMerge w:val="restart"/>
            <w:tcBorders>
              <w:top w:val="double" w:color="000000" w:sz="0" w:space="0"/>
            </w:tcBorders>
          </w:tcPr>
          <w:p>
            <w:pPr>
              <w:pStyle w:val="13"/>
              <w:spacing w:before="6" w:after="1"/>
              <w:rPr>
                <w:rFonts w:hint="default" w:ascii="Times New Roman" w:hAnsi="Times New Roman" w:cs="Times New Roman"/>
                <w:sz w:val="28"/>
                <w:szCs w:val="28"/>
              </w:rPr>
            </w:pPr>
          </w:p>
          <w:p>
            <w:pPr>
              <w:pStyle w:val="13"/>
              <w:ind w:left="142"/>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1493520" cy="1223645"/>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png"/>
                          <pic:cNvPicPr>
                            <a:picLocks noChangeAspect="1"/>
                          </pic:cNvPicPr>
                        </pic:nvPicPr>
                        <pic:blipFill>
                          <a:blip r:embed="rId27" cstate="print"/>
                          <a:stretch>
                            <a:fillRect/>
                          </a:stretch>
                        </pic:blipFill>
                        <pic:spPr>
                          <a:xfrm>
                            <a:off x="0" y="0"/>
                            <a:ext cx="1493971" cy="1224152"/>
                          </a:xfrm>
                          <a:prstGeom prst="rect">
                            <a:avLst/>
                          </a:prstGeom>
                        </pic:spPr>
                      </pic:pic>
                    </a:graphicData>
                  </a:graphic>
                </wp:inline>
              </w:drawing>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4" w:hRule="atLeast"/>
        </w:trPr>
        <w:tc>
          <w:tcPr>
            <w:tcW w:w="438" w:type="dxa"/>
            <w:tcBorders>
              <w:top w:val="nil"/>
              <w:bottom w:val="nil"/>
              <w:right w:val="nil"/>
            </w:tcBorders>
          </w:tcPr>
          <w:p>
            <w:pPr>
              <w:pStyle w:val="13"/>
              <w:spacing w:before="38"/>
              <w:ind w:right="58"/>
              <w:jc w:val="right"/>
              <w:rPr>
                <w:rFonts w:hint="default" w:ascii="Times New Roman" w:hAnsi="Times New Roman" w:cs="Times New Roman"/>
                <w:sz w:val="28"/>
                <w:szCs w:val="28"/>
              </w:rPr>
            </w:pPr>
            <w:r>
              <w:rPr>
                <w:rFonts w:hint="default" w:ascii="Times New Roman" w:hAnsi="Times New Roman" w:cs="Times New Roman"/>
                <w:w w:val="100"/>
                <w:sz w:val="28"/>
                <w:szCs w:val="28"/>
              </w:rPr>
              <w:t>0</w:t>
            </w:r>
          </w:p>
        </w:tc>
        <w:tc>
          <w:tcPr>
            <w:tcW w:w="396" w:type="dxa"/>
            <w:tcBorders>
              <w:top w:val="nil"/>
              <w:left w:val="nil"/>
              <w:bottom w:val="nil"/>
              <w:right w:val="nil"/>
            </w:tcBorders>
          </w:tcPr>
          <w:p>
            <w:pPr>
              <w:pStyle w:val="13"/>
              <w:spacing w:before="38"/>
              <w:ind w:left="50" w:right="41"/>
              <w:jc w:val="center"/>
              <w:rPr>
                <w:rFonts w:hint="default" w:ascii="Times New Roman" w:hAnsi="Times New Roman" w:cs="Times New Roman"/>
                <w:sz w:val="28"/>
                <w:szCs w:val="28"/>
              </w:rPr>
            </w:pPr>
            <w:r>
              <w:rPr>
                <w:rFonts w:hint="default" w:ascii="Times New Roman" w:hAnsi="Times New Roman" w:cs="Times New Roman"/>
                <w:sz w:val="28"/>
                <w:szCs w:val="28"/>
              </w:rPr>
              <w:t>20</w:t>
            </w:r>
          </w:p>
        </w:tc>
        <w:tc>
          <w:tcPr>
            <w:tcW w:w="396" w:type="dxa"/>
            <w:tcBorders>
              <w:top w:val="nil"/>
              <w:left w:val="nil"/>
              <w:bottom w:val="nil"/>
              <w:right w:val="nil"/>
            </w:tcBorders>
          </w:tcPr>
          <w:p>
            <w:pPr>
              <w:pStyle w:val="13"/>
              <w:spacing w:before="38"/>
              <w:ind w:left="50" w:right="41"/>
              <w:jc w:val="center"/>
              <w:rPr>
                <w:rFonts w:hint="default" w:ascii="Times New Roman" w:hAnsi="Times New Roman" w:cs="Times New Roman"/>
                <w:sz w:val="28"/>
                <w:szCs w:val="28"/>
              </w:rPr>
            </w:pPr>
            <w:r>
              <w:rPr>
                <w:rFonts w:hint="default" w:ascii="Times New Roman" w:hAnsi="Times New Roman" w:cs="Times New Roman"/>
                <w:sz w:val="28"/>
                <w:szCs w:val="28"/>
              </w:rPr>
              <w:t>35</w:t>
            </w:r>
          </w:p>
        </w:tc>
        <w:tc>
          <w:tcPr>
            <w:tcW w:w="1237" w:type="dxa"/>
            <w:tcBorders>
              <w:top w:val="nil"/>
              <w:left w:val="nil"/>
              <w:bottom w:val="nil"/>
            </w:tcBorders>
          </w:tcPr>
          <w:p>
            <w:pPr>
              <w:pStyle w:val="13"/>
              <w:spacing w:before="38"/>
              <w:ind w:left="70"/>
              <w:rPr>
                <w:rFonts w:hint="default" w:ascii="Times New Roman" w:hAnsi="Times New Roman" w:cs="Times New Roman"/>
                <w:sz w:val="28"/>
                <w:szCs w:val="28"/>
              </w:rPr>
            </w:pPr>
            <w:r>
              <w:rPr>
                <w:rFonts w:hint="default" w:ascii="Times New Roman" w:hAnsi="Times New Roman" w:cs="Times New Roman"/>
                <w:sz w:val="28"/>
                <w:szCs w:val="28"/>
              </w:rPr>
              <w:t>10</w:t>
            </w:r>
          </w:p>
        </w:tc>
        <w:tc>
          <w:tcPr>
            <w:tcW w:w="2465" w:type="dxa"/>
            <w:tcBorders>
              <w:top w:val="nil"/>
              <w:bottom w:val="nil"/>
            </w:tcBorders>
          </w:tcPr>
          <w:p>
            <w:pPr>
              <w:pStyle w:val="13"/>
              <w:spacing w:before="38"/>
              <w:ind w:left="108"/>
              <w:rPr>
                <w:rFonts w:hint="default" w:ascii="Times New Roman" w:hAnsi="Times New Roman" w:cs="Times New Roman"/>
                <w:sz w:val="28"/>
                <w:szCs w:val="28"/>
              </w:rPr>
            </w:pPr>
            <w:r>
              <w:rPr>
                <w:rFonts w:hint="default" w:ascii="Times New Roman" w:hAnsi="Times New Roman" w:cs="Times New Roman"/>
                <w:sz w:val="28"/>
                <w:szCs w:val="28"/>
              </w:rPr>
              <w:t>1-&gt;2-&gt;4-&gt;3-&gt;1</w:t>
            </w:r>
          </w:p>
        </w:tc>
        <w:tc>
          <w:tcPr>
            <w:tcW w:w="557" w:type="dxa"/>
            <w:vMerge w:val="continue"/>
            <w:tcBorders>
              <w:top w:val="nil"/>
            </w:tcBorders>
          </w:tcPr>
          <w:p>
            <w:pPr>
              <w:rPr>
                <w:rFonts w:hint="default" w:ascii="Times New Roman" w:hAnsi="Times New Roman" w:cs="Times New Roman"/>
                <w:sz w:val="28"/>
                <w:szCs w:val="28"/>
              </w:rPr>
            </w:pPr>
          </w:p>
        </w:tc>
        <w:tc>
          <w:tcPr>
            <w:tcW w:w="2664" w:type="dxa"/>
            <w:vMerge w:val="continue"/>
            <w:tcBorders>
              <w:top w:val="nil"/>
            </w:tcBorders>
          </w:tcPr>
          <w:p>
            <w:pPr>
              <w:rPr>
                <w:rFonts w:hint="default" w:ascii="Times New Roman" w:hAnsi="Times New Roman" w:cs="Times New Roman"/>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3" w:hRule="atLeast"/>
        </w:trPr>
        <w:tc>
          <w:tcPr>
            <w:tcW w:w="438" w:type="dxa"/>
            <w:tcBorders>
              <w:top w:val="nil"/>
              <w:bottom w:val="nil"/>
              <w:right w:val="nil"/>
            </w:tcBorders>
          </w:tcPr>
          <w:p>
            <w:pPr>
              <w:pStyle w:val="13"/>
              <w:spacing w:before="37"/>
              <w:ind w:right="58"/>
              <w:jc w:val="right"/>
              <w:rPr>
                <w:rFonts w:hint="default" w:ascii="Times New Roman" w:hAnsi="Times New Roman" w:cs="Times New Roman"/>
                <w:sz w:val="28"/>
                <w:szCs w:val="28"/>
              </w:rPr>
            </w:pPr>
            <w:r>
              <w:rPr>
                <w:rFonts w:hint="default" w:ascii="Times New Roman" w:hAnsi="Times New Roman" w:cs="Times New Roman"/>
                <w:sz w:val="28"/>
                <w:szCs w:val="28"/>
              </w:rPr>
              <w:t>20</w:t>
            </w:r>
          </w:p>
        </w:tc>
        <w:tc>
          <w:tcPr>
            <w:tcW w:w="396" w:type="dxa"/>
            <w:tcBorders>
              <w:top w:val="nil"/>
              <w:left w:val="nil"/>
              <w:bottom w:val="nil"/>
              <w:right w:val="nil"/>
            </w:tcBorders>
          </w:tcPr>
          <w:p>
            <w:pPr>
              <w:pStyle w:val="13"/>
              <w:spacing w:before="37"/>
              <w:ind w:right="120"/>
              <w:jc w:val="center"/>
              <w:rPr>
                <w:rFonts w:hint="default" w:ascii="Times New Roman" w:hAnsi="Times New Roman" w:cs="Times New Roman"/>
                <w:sz w:val="28"/>
                <w:szCs w:val="28"/>
              </w:rPr>
            </w:pPr>
            <w:r>
              <w:rPr>
                <w:rFonts w:hint="default" w:ascii="Times New Roman" w:hAnsi="Times New Roman" w:cs="Times New Roman"/>
                <w:w w:val="100"/>
                <w:sz w:val="28"/>
                <w:szCs w:val="28"/>
              </w:rPr>
              <w:t>0</w:t>
            </w:r>
          </w:p>
        </w:tc>
        <w:tc>
          <w:tcPr>
            <w:tcW w:w="396" w:type="dxa"/>
            <w:tcBorders>
              <w:top w:val="nil"/>
              <w:left w:val="nil"/>
              <w:bottom w:val="nil"/>
              <w:right w:val="nil"/>
            </w:tcBorders>
          </w:tcPr>
          <w:p>
            <w:pPr>
              <w:pStyle w:val="13"/>
              <w:spacing w:before="37"/>
              <w:ind w:left="50" w:right="41"/>
              <w:jc w:val="center"/>
              <w:rPr>
                <w:rFonts w:hint="default" w:ascii="Times New Roman" w:hAnsi="Times New Roman" w:cs="Times New Roman"/>
                <w:sz w:val="28"/>
                <w:szCs w:val="28"/>
              </w:rPr>
            </w:pPr>
            <w:r>
              <w:rPr>
                <w:rFonts w:hint="default" w:ascii="Times New Roman" w:hAnsi="Times New Roman" w:cs="Times New Roman"/>
                <w:sz w:val="28"/>
                <w:szCs w:val="28"/>
              </w:rPr>
              <w:t>90</w:t>
            </w:r>
          </w:p>
        </w:tc>
        <w:tc>
          <w:tcPr>
            <w:tcW w:w="1237" w:type="dxa"/>
            <w:tcBorders>
              <w:top w:val="nil"/>
              <w:left w:val="nil"/>
              <w:bottom w:val="nil"/>
            </w:tcBorders>
          </w:tcPr>
          <w:p>
            <w:pPr>
              <w:pStyle w:val="13"/>
              <w:spacing w:before="37"/>
              <w:ind w:left="70"/>
              <w:rPr>
                <w:rFonts w:hint="default" w:ascii="Times New Roman" w:hAnsi="Times New Roman" w:cs="Times New Roman"/>
                <w:sz w:val="28"/>
                <w:szCs w:val="28"/>
              </w:rPr>
            </w:pPr>
            <w:r>
              <w:rPr>
                <w:rFonts w:hint="default" w:ascii="Times New Roman" w:hAnsi="Times New Roman" w:cs="Times New Roman"/>
                <w:sz w:val="28"/>
                <w:szCs w:val="28"/>
              </w:rPr>
              <w:t>50</w:t>
            </w:r>
          </w:p>
        </w:tc>
        <w:tc>
          <w:tcPr>
            <w:tcW w:w="2465" w:type="dxa"/>
            <w:tcBorders>
              <w:top w:val="nil"/>
              <w:bottom w:val="nil"/>
            </w:tcBorders>
          </w:tcPr>
          <w:p>
            <w:pPr>
              <w:pStyle w:val="13"/>
              <w:rPr>
                <w:rFonts w:hint="default" w:ascii="Times New Roman" w:hAnsi="Times New Roman" w:cs="Times New Roman"/>
                <w:sz w:val="28"/>
                <w:szCs w:val="28"/>
              </w:rPr>
            </w:pPr>
          </w:p>
        </w:tc>
        <w:tc>
          <w:tcPr>
            <w:tcW w:w="557" w:type="dxa"/>
            <w:vMerge w:val="continue"/>
            <w:tcBorders>
              <w:top w:val="nil"/>
            </w:tcBorders>
          </w:tcPr>
          <w:p>
            <w:pPr>
              <w:rPr>
                <w:rFonts w:hint="default" w:ascii="Times New Roman" w:hAnsi="Times New Roman" w:cs="Times New Roman"/>
                <w:sz w:val="28"/>
                <w:szCs w:val="28"/>
              </w:rPr>
            </w:pPr>
          </w:p>
        </w:tc>
        <w:tc>
          <w:tcPr>
            <w:tcW w:w="2664" w:type="dxa"/>
            <w:vMerge w:val="continue"/>
            <w:tcBorders>
              <w:top w:val="nil"/>
            </w:tcBorders>
          </w:tcPr>
          <w:p>
            <w:pPr>
              <w:rPr>
                <w:rFonts w:hint="default" w:ascii="Times New Roman" w:hAnsi="Times New Roman" w:cs="Times New Roman"/>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23" w:hRule="atLeast"/>
        </w:trPr>
        <w:tc>
          <w:tcPr>
            <w:tcW w:w="438" w:type="dxa"/>
            <w:tcBorders>
              <w:top w:val="nil"/>
              <w:bottom w:val="nil"/>
              <w:right w:val="nil"/>
            </w:tcBorders>
          </w:tcPr>
          <w:p>
            <w:pPr>
              <w:pStyle w:val="13"/>
              <w:spacing w:before="37"/>
              <w:ind w:right="58"/>
              <w:jc w:val="right"/>
              <w:rPr>
                <w:rFonts w:hint="default" w:ascii="Times New Roman" w:hAnsi="Times New Roman" w:cs="Times New Roman"/>
                <w:sz w:val="28"/>
                <w:szCs w:val="28"/>
              </w:rPr>
            </w:pPr>
            <w:r>
              <w:rPr>
                <w:rFonts w:hint="default" w:ascii="Times New Roman" w:hAnsi="Times New Roman" w:cs="Times New Roman"/>
                <w:sz w:val="28"/>
                <w:szCs w:val="28"/>
              </w:rPr>
              <w:t>35</w:t>
            </w:r>
          </w:p>
        </w:tc>
        <w:tc>
          <w:tcPr>
            <w:tcW w:w="396" w:type="dxa"/>
            <w:tcBorders>
              <w:top w:val="nil"/>
              <w:left w:val="nil"/>
              <w:bottom w:val="nil"/>
              <w:right w:val="nil"/>
            </w:tcBorders>
          </w:tcPr>
          <w:p>
            <w:pPr>
              <w:pStyle w:val="13"/>
              <w:spacing w:before="37"/>
              <w:ind w:left="50" w:right="41"/>
              <w:jc w:val="center"/>
              <w:rPr>
                <w:rFonts w:hint="default" w:ascii="Times New Roman" w:hAnsi="Times New Roman" w:cs="Times New Roman"/>
                <w:sz w:val="28"/>
                <w:szCs w:val="28"/>
              </w:rPr>
            </w:pPr>
            <w:r>
              <w:rPr>
                <w:rFonts w:hint="default" w:ascii="Times New Roman" w:hAnsi="Times New Roman" w:cs="Times New Roman"/>
                <w:sz w:val="28"/>
                <w:szCs w:val="28"/>
              </w:rPr>
              <w:t>90</w:t>
            </w:r>
          </w:p>
        </w:tc>
        <w:tc>
          <w:tcPr>
            <w:tcW w:w="396" w:type="dxa"/>
            <w:tcBorders>
              <w:top w:val="nil"/>
              <w:left w:val="nil"/>
              <w:bottom w:val="nil"/>
              <w:right w:val="nil"/>
            </w:tcBorders>
          </w:tcPr>
          <w:p>
            <w:pPr>
              <w:pStyle w:val="13"/>
              <w:spacing w:before="37"/>
              <w:ind w:right="120"/>
              <w:jc w:val="center"/>
              <w:rPr>
                <w:rFonts w:hint="default" w:ascii="Times New Roman" w:hAnsi="Times New Roman" w:cs="Times New Roman"/>
                <w:sz w:val="28"/>
                <w:szCs w:val="28"/>
              </w:rPr>
            </w:pPr>
            <w:r>
              <w:rPr>
                <w:rFonts w:hint="default" w:ascii="Times New Roman" w:hAnsi="Times New Roman" w:cs="Times New Roman"/>
                <w:w w:val="100"/>
                <w:sz w:val="28"/>
                <w:szCs w:val="28"/>
              </w:rPr>
              <w:t>0</w:t>
            </w:r>
          </w:p>
        </w:tc>
        <w:tc>
          <w:tcPr>
            <w:tcW w:w="1237" w:type="dxa"/>
            <w:tcBorders>
              <w:top w:val="nil"/>
              <w:left w:val="nil"/>
              <w:bottom w:val="nil"/>
            </w:tcBorders>
          </w:tcPr>
          <w:p>
            <w:pPr>
              <w:pStyle w:val="13"/>
              <w:spacing w:before="37"/>
              <w:ind w:left="70"/>
              <w:rPr>
                <w:rFonts w:hint="default" w:ascii="Times New Roman" w:hAnsi="Times New Roman" w:cs="Times New Roman"/>
                <w:sz w:val="28"/>
                <w:szCs w:val="28"/>
              </w:rPr>
            </w:pPr>
            <w:r>
              <w:rPr>
                <w:rFonts w:hint="default" w:ascii="Times New Roman" w:hAnsi="Times New Roman" w:cs="Times New Roman"/>
                <w:sz w:val="28"/>
                <w:szCs w:val="28"/>
              </w:rPr>
              <w:t>12</w:t>
            </w:r>
          </w:p>
        </w:tc>
        <w:tc>
          <w:tcPr>
            <w:tcW w:w="2465" w:type="dxa"/>
            <w:tcBorders>
              <w:top w:val="nil"/>
              <w:bottom w:val="nil"/>
            </w:tcBorders>
          </w:tcPr>
          <w:p>
            <w:pPr>
              <w:pStyle w:val="13"/>
              <w:rPr>
                <w:rFonts w:hint="default" w:ascii="Times New Roman" w:hAnsi="Times New Roman" w:cs="Times New Roman"/>
                <w:sz w:val="28"/>
                <w:szCs w:val="28"/>
              </w:rPr>
            </w:pPr>
          </w:p>
        </w:tc>
        <w:tc>
          <w:tcPr>
            <w:tcW w:w="557" w:type="dxa"/>
            <w:vMerge w:val="continue"/>
            <w:tcBorders>
              <w:top w:val="nil"/>
            </w:tcBorders>
          </w:tcPr>
          <w:p>
            <w:pPr>
              <w:rPr>
                <w:rFonts w:hint="default" w:ascii="Times New Roman" w:hAnsi="Times New Roman" w:cs="Times New Roman"/>
                <w:sz w:val="28"/>
                <w:szCs w:val="28"/>
              </w:rPr>
            </w:pPr>
          </w:p>
        </w:tc>
        <w:tc>
          <w:tcPr>
            <w:tcW w:w="2664" w:type="dxa"/>
            <w:vMerge w:val="continue"/>
            <w:tcBorders>
              <w:top w:val="nil"/>
            </w:tcBorders>
          </w:tcPr>
          <w:p>
            <w:pPr>
              <w:rPr>
                <w:rFonts w:hint="default" w:ascii="Times New Roman" w:hAnsi="Times New Roman" w:cs="Times New Roman"/>
                <w:sz w:val="28"/>
                <w:szCs w:val="2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59" w:hRule="atLeast"/>
        </w:trPr>
        <w:tc>
          <w:tcPr>
            <w:tcW w:w="438" w:type="dxa"/>
            <w:tcBorders>
              <w:top w:val="nil"/>
              <w:right w:val="nil"/>
            </w:tcBorders>
          </w:tcPr>
          <w:p>
            <w:pPr>
              <w:pStyle w:val="13"/>
              <w:spacing w:before="37"/>
              <w:ind w:right="58"/>
              <w:jc w:val="right"/>
              <w:rPr>
                <w:rFonts w:hint="default" w:ascii="Times New Roman" w:hAnsi="Times New Roman" w:cs="Times New Roman"/>
                <w:sz w:val="28"/>
                <w:szCs w:val="28"/>
              </w:rPr>
            </w:pPr>
            <w:r>
              <w:rPr>
                <w:rFonts w:hint="default" w:ascii="Times New Roman" w:hAnsi="Times New Roman" w:cs="Times New Roman"/>
                <w:sz w:val="28"/>
                <w:szCs w:val="28"/>
              </w:rPr>
              <w:t>10</w:t>
            </w:r>
          </w:p>
        </w:tc>
        <w:tc>
          <w:tcPr>
            <w:tcW w:w="396" w:type="dxa"/>
            <w:tcBorders>
              <w:top w:val="nil"/>
              <w:left w:val="nil"/>
              <w:right w:val="nil"/>
            </w:tcBorders>
          </w:tcPr>
          <w:p>
            <w:pPr>
              <w:pStyle w:val="13"/>
              <w:spacing w:before="37"/>
              <w:ind w:left="50" w:right="41"/>
              <w:jc w:val="center"/>
              <w:rPr>
                <w:rFonts w:hint="default" w:ascii="Times New Roman" w:hAnsi="Times New Roman" w:cs="Times New Roman"/>
                <w:sz w:val="28"/>
                <w:szCs w:val="28"/>
              </w:rPr>
            </w:pPr>
            <w:r>
              <w:rPr>
                <w:rFonts w:hint="default" w:ascii="Times New Roman" w:hAnsi="Times New Roman" w:cs="Times New Roman"/>
                <w:sz w:val="28"/>
                <w:szCs w:val="28"/>
              </w:rPr>
              <w:t>50</w:t>
            </w:r>
          </w:p>
        </w:tc>
        <w:tc>
          <w:tcPr>
            <w:tcW w:w="396" w:type="dxa"/>
            <w:tcBorders>
              <w:top w:val="nil"/>
              <w:left w:val="nil"/>
              <w:right w:val="nil"/>
            </w:tcBorders>
          </w:tcPr>
          <w:p>
            <w:pPr>
              <w:pStyle w:val="13"/>
              <w:spacing w:before="37"/>
              <w:ind w:left="50" w:right="41"/>
              <w:jc w:val="center"/>
              <w:rPr>
                <w:rFonts w:hint="default" w:ascii="Times New Roman" w:hAnsi="Times New Roman" w:cs="Times New Roman"/>
                <w:sz w:val="28"/>
                <w:szCs w:val="28"/>
              </w:rPr>
            </w:pPr>
            <w:r>
              <w:rPr>
                <w:rFonts w:hint="default" w:ascii="Times New Roman" w:hAnsi="Times New Roman" w:cs="Times New Roman"/>
                <w:sz w:val="28"/>
                <w:szCs w:val="28"/>
              </w:rPr>
              <w:t>12</w:t>
            </w:r>
          </w:p>
        </w:tc>
        <w:tc>
          <w:tcPr>
            <w:tcW w:w="1237" w:type="dxa"/>
            <w:tcBorders>
              <w:top w:val="nil"/>
              <w:left w:val="nil"/>
            </w:tcBorders>
          </w:tcPr>
          <w:p>
            <w:pPr>
              <w:pStyle w:val="13"/>
              <w:spacing w:before="37"/>
              <w:ind w:left="70"/>
              <w:rPr>
                <w:rFonts w:hint="default" w:ascii="Times New Roman" w:hAnsi="Times New Roman" w:cs="Times New Roman"/>
                <w:sz w:val="28"/>
                <w:szCs w:val="28"/>
              </w:rPr>
            </w:pPr>
            <w:r>
              <w:rPr>
                <w:rFonts w:hint="default" w:ascii="Times New Roman" w:hAnsi="Times New Roman" w:cs="Times New Roman"/>
                <w:w w:val="100"/>
                <w:sz w:val="28"/>
                <w:szCs w:val="28"/>
              </w:rPr>
              <w:t>0</w:t>
            </w:r>
          </w:p>
        </w:tc>
        <w:tc>
          <w:tcPr>
            <w:tcW w:w="2465" w:type="dxa"/>
            <w:tcBorders>
              <w:top w:val="nil"/>
            </w:tcBorders>
          </w:tcPr>
          <w:p>
            <w:pPr>
              <w:pStyle w:val="13"/>
              <w:rPr>
                <w:rFonts w:hint="default" w:ascii="Times New Roman" w:hAnsi="Times New Roman" w:cs="Times New Roman"/>
                <w:sz w:val="28"/>
                <w:szCs w:val="28"/>
              </w:rPr>
            </w:pPr>
          </w:p>
        </w:tc>
        <w:tc>
          <w:tcPr>
            <w:tcW w:w="557" w:type="dxa"/>
            <w:vMerge w:val="continue"/>
            <w:tcBorders>
              <w:top w:val="nil"/>
            </w:tcBorders>
          </w:tcPr>
          <w:p>
            <w:pPr>
              <w:rPr>
                <w:rFonts w:hint="default" w:ascii="Times New Roman" w:hAnsi="Times New Roman" w:cs="Times New Roman"/>
                <w:sz w:val="28"/>
                <w:szCs w:val="28"/>
              </w:rPr>
            </w:pPr>
          </w:p>
        </w:tc>
        <w:tc>
          <w:tcPr>
            <w:tcW w:w="2664" w:type="dxa"/>
            <w:vMerge w:val="continue"/>
            <w:tcBorders>
              <w:top w:val="nil"/>
            </w:tcBorders>
          </w:tcPr>
          <w:p>
            <w:pPr>
              <w:rPr>
                <w:rFonts w:hint="default" w:ascii="Times New Roman" w:hAnsi="Times New Roman" w:cs="Times New Roman"/>
                <w:sz w:val="28"/>
                <w:szCs w:val="28"/>
              </w:rPr>
            </w:pPr>
          </w:p>
        </w:tc>
      </w:tr>
    </w:tbl>
    <w:p>
      <w:pPr>
        <w:spacing w:after="0"/>
        <w:rPr>
          <w:rFonts w:hint="default" w:ascii="Times New Roman" w:hAnsi="Times New Roman" w:cs="Times New Roman"/>
          <w:sz w:val="28"/>
          <w:szCs w:val="28"/>
        </w:rPr>
        <w:sectPr>
          <w:pgSz w:w="11900" w:h="16840"/>
          <w:pgMar w:top="1600" w:right="1680" w:bottom="2580" w:left="1680" w:header="0" w:footer="2382"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7"/>
        <w:rPr>
          <w:rFonts w:hint="default" w:ascii="Times New Roman" w:hAnsi="Times New Roman" w:cs="Times New Roman"/>
          <w:sz w:val="28"/>
          <w:szCs w:val="28"/>
        </w:rPr>
      </w:pPr>
    </w:p>
    <w:p>
      <w:pPr>
        <w:spacing w:after="0"/>
        <w:rPr>
          <w:rFonts w:hint="default" w:ascii="Times New Roman" w:hAnsi="Times New Roman" w:cs="Times New Roman"/>
          <w:sz w:val="28"/>
          <w:szCs w:val="28"/>
        </w:rPr>
        <w:sectPr>
          <w:pgSz w:w="11900" w:h="16840"/>
          <w:pgMar w:top="1600" w:right="1680" w:bottom="2400" w:left="1680" w:header="0" w:footer="2216" w:gutter="0"/>
          <w:cols w:space="720" w:num="1"/>
        </w:sectPr>
      </w:pPr>
    </w:p>
    <w:p>
      <w:pPr>
        <w:spacing w:before="90"/>
        <w:ind w:left="304" w:right="0" w:firstLine="0"/>
        <w:jc w:val="left"/>
        <w:rPr>
          <w:rFonts w:hint="default" w:ascii="Times New Roman" w:hAnsi="Times New Roman" w:cs="Times New Roman"/>
          <w:i/>
          <w:sz w:val="28"/>
          <w:szCs w:val="28"/>
        </w:rPr>
      </w:pPr>
      <w:r>
        <w:rPr>
          <w:rFonts w:hint="default" w:ascii="Times New Roman" w:hAnsi="Times New Roman" w:cs="Times New Roman"/>
          <w:i/>
          <w:sz w:val="28"/>
          <w:szCs w:val="28"/>
        </w:rPr>
        <w:t>Giải</w:t>
      </w:r>
    </w:p>
    <w:p>
      <w:pPr>
        <w:pStyle w:val="7"/>
        <w:spacing w:before="1"/>
        <w:rPr>
          <w:rFonts w:hint="default" w:ascii="Times New Roman" w:hAnsi="Times New Roman" w:cs="Times New Roman"/>
          <w:i/>
          <w:sz w:val="28"/>
          <w:szCs w:val="28"/>
        </w:rPr>
      </w:pPr>
      <w:r>
        <w:rPr>
          <w:rFonts w:hint="default" w:ascii="Times New Roman" w:hAnsi="Times New Roman" w:cs="Times New Roman"/>
          <w:sz w:val="28"/>
          <w:szCs w:val="28"/>
        </w:rPr>
        <w:br w:type="column"/>
      </w:r>
    </w:p>
    <w:p>
      <w:pPr>
        <w:pStyle w:val="12"/>
        <w:numPr>
          <w:ilvl w:val="0"/>
          <w:numId w:val="42"/>
        </w:numPr>
        <w:tabs>
          <w:tab w:val="left" w:pos="458"/>
        </w:tabs>
        <w:spacing w:before="0" w:after="0" w:line="264" w:lineRule="auto"/>
        <w:ind w:left="457" w:right="294" w:hanging="358"/>
        <w:jc w:val="both"/>
        <w:rPr>
          <w:rFonts w:hint="default" w:ascii="Times New Roman" w:hAnsi="Times New Roman" w:cs="Times New Roman"/>
          <w:sz w:val="28"/>
          <w:szCs w:val="28"/>
        </w:rPr>
      </w:pPr>
      <w:r>
        <w:rPr>
          <w:rFonts w:hint="default" w:ascii="Times New Roman" w:hAnsi="Times New Roman" w:cs="Times New Roman"/>
          <w:sz w:val="28"/>
          <w:szCs w:val="28"/>
        </w:rPr>
        <w:t>Hành trình cần tìm có dạng (x</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 xml:space="preserve"> = 1, x</w:t>
      </w:r>
      <w:r>
        <w:rPr>
          <w:rFonts w:hint="default" w:ascii="Times New Roman" w:hAnsi="Times New Roman" w:cs="Times New Roman"/>
          <w:sz w:val="28"/>
          <w:szCs w:val="28"/>
          <w:vertAlign w:val="subscript"/>
        </w:rPr>
        <w:t>2</w:t>
      </w:r>
      <w:r>
        <w:rPr>
          <w:rFonts w:hint="default" w:ascii="Times New Roman" w:hAnsi="Times New Roman" w:cs="Times New Roman"/>
          <w:sz w:val="28"/>
          <w:szCs w:val="28"/>
          <w:vertAlign w:val="baseline"/>
        </w:rPr>
        <w:t>, ..., x</w:t>
      </w:r>
      <w:r>
        <w:rPr>
          <w:rFonts w:hint="default" w:ascii="Times New Roman" w:hAnsi="Times New Roman" w:cs="Times New Roman"/>
          <w:sz w:val="28"/>
          <w:szCs w:val="28"/>
          <w:vertAlign w:val="subscript"/>
        </w:rPr>
        <w:t>n</w:t>
      </w:r>
      <w:r>
        <w:rPr>
          <w:rFonts w:hint="default" w:ascii="Times New Roman" w:hAnsi="Times New Roman" w:cs="Times New Roman"/>
          <w:sz w:val="28"/>
          <w:szCs w:val="28"/>
          <w:vertAlign w:val="baseline"/>
        </w:rPr>
        <w:t>, x</w:t>
      </w:r>
      <w:r>
        <w:rPr>
          <w:rFonts w:hint="default" w:ascii="Times New Roman" w:hAnsi="Times New Roman" w:cs="Times New Roman"/>
          <w:sz w:val="28"/>
          <w:szCs w:val="28"/>
          <w:vertAlign w:val="subscript"/>
        </w:rPr>
        <w:t>n+1</w:t>
      </w:r>
      <w:r>
        <w:rPr>
          <w:rFonts w:hint="default" w:ascii="Times New Roman" w:hAnsi="Times New Roman" w:cs="Times New Roman"/>
          <w:sz w:val="28"/>
          <w:szCs w:val="28"/>
          <w:vertAlign w:val="baseline"/>
        </w:rPr>
        <w:t xml:space="preserve"> = 1), ở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ây giữa x</w:t>
      </w:r>
      <w:r>
        <w:rPr>
          <w:rFonts w:hint="default" w:ascii="Times New Roman" w:hAnsi="Times New Roman" w:cs="Times New Roman"/>
          <w:sz w:val="28"/>
          <w:szCs w:val="28"/>
          <w:vertAlign w:val="subscript"/>
        </w:rPr>
        <w:t>i</w:t>
      </w:r>
      <w:r>
        <w:rPr>
          <w:rFonts w:hint="default" w:ascii="Times New Roman" w:hAnsi="Times New Roman" w:cs="Times New Roman"/>
          <w:sz w:val="28"/>
          <w:szCs w:val="28"/>
          <w:vertAlign w:val="baseline"/>
        </w:rPr>
        <w:t xml:space="preserve"> và x</w:t>
      </w:r>
      <w:r>
        <w:rPr>
          <w:rFonts w:hint="default" w:ascii="Times New Roman" w:hAnsi="Times New Roman" w:cs="Times New Roman"/>
          <w:sz w:val="28"/>
          <w:szCs w:val="28"/>
          <w:vertAlign w:val="subscript"/>
        </w:rPr>
        <w:t>i+1</w:t>
      </w:r>
      <w:r>
        <w:rPr>
          <w:rFonts w:hint="default" w:ascii="Times New Roman" w:hAnsi="Times New Roman" w:cs="Times New Roman"/>
          <w:sz w:val="28"/>
          <w:szCs w:val="28"/>
          <w:vertAlign w:val="baseline"/>
        </w:rPr>
        <w:t xml:space="preserve">: hai thành phố liên tiếp trong hành trình phải có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ường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i trực tiếp; trừ thành phố 1, không thành phố nào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ược lặp lại hai lần, có nghĩa là dãy (x</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 x</w:t>
      </w:r>
      <w:r>
        <w:rPr>
          <w:rFonts w:hint="default" w:ascii="Times New Roman" w:hAnsi="Times New Roman" w:cs="Times New Roman"/>
          <w:sz w:val="28"/>
          <w:szCs w:val="28"/>
          <w:vertAlign w:val="subscript"/>
        </w:rPr>
        <w:t>2</w:t>
      </w:r>
      <w:r>
        <w:rPr>
          <w:rFonts w:hint="default" w:ascii="Times New Roman" w:hAnsi="Times New Roman" w:cs="Times New Roman"/>
          <w:sz w:val="28"/>
          <w:szCs w:val="28"/>
          <w:vertAlign w:val="baseline"/>
        </w:rPr>
        <w:t>, ..., x</w:t>
      </w:r>
      <w:r>
        <w:rPr>
          <w:rFonts w:hint="default" w:ascii="Times New Roman" w:hAnsi="Times New Roman" w:cs="Times New Roman"/>
          <w:sz w:val="28"/>
          <w:szCs w:val="28"/>
          <w:vertAlign w:val="subscript"/>
        </w:rPr>
        <w:t>n</w:t>
      </w:r>
      <w:r>
        <w:rPr>
          <w:rFonts w:hint="default" w:ascii="Times New Roman" w:hAnsi="Times New Roman" w:cs="Times New Roman"/>
          <w:sz w:val="28"/>
          <w:szCs w:val="28"/>
          <w:vertAlign w:val="baseline"/>
        </w:rPr>
        <w:t>) lập thành một hoán vị của (1, 2, ...,</w:t>
      </w:r>
      <w:r>
        <w:rPr>
          <w:rFonts w:hint="default" w:ascii="Times New Roman" w:hAnsi="Times New Roman" w:cs="Times New Roman"/>
          <w:spacing w:val="-13"/>
          <w:sz w:val="28"/>
          <w:szCs w:val="28"/>
          <w:vertAlign w:val="baseline"/>
        </w:rPr>
        <w:t xml:space="preserve"> </w:t>
      </w:r>
      <w:r>
        <w:rPr>
          <w:rFonts w:hint="default" w:ascii="Times New Roman" w:hAnsi="Times New Roman" w:cs="Times New Roman"/>
          <w:sz w:val="28"/>
          <w:szCs w:val="28"/>
          <w:vertAlign w:val="baseline"/>
        </w:rPr>
        <w:t>n).</w:t>
      </w:r>
    </w:p>
    <w:p>
      <w:pPr>
        <w:pStyle w:val="12"/>
        <w:numPr>
          <w:ilvl w:val="0"/>
          <w:numId w:val="42"/>
        </w:numPr>
        <w:tabs>
          <w:tab w:val="left" w:pos="458"/>
        </w:tabs>
        <w:spacing w:before="61" w:after="0" w:line="264" w:lineRule="auto"/>
        <w:ind w:left="457" w:right="294" w:hanging="358"/>
        <w:jc w:val="both"/>
        <w:rPr>
          <w:rFonts w:hint="default" w:ascii="Times New Roman" w:hAnsi="Times New Roman" w:cs="Times New Roman"/>
          <w:sz w:val="28"/>
          <w:szCs w:val="28"/>
        </w:rPr>
      </w:pPr>
      <w:r>
        <w:rPr>
          <w:rFonts w:hint="default" w:ascii="Times New Roman" w:hAnsi="Times New Roman" w:cs="Times New Roman"/>
          <w:sz w:val="28"/>
          <w:szCs w:val="28"/>
        </w:rPr>
        <w:t>Duyệt quay lui: x</w:t>
      </w:r>
      <w:r>
        <w:rPr>
          <w:rFonts w:hint="default" w:ascii="Times New Roman" w:hAnsi="Times New Roman" w:cs="Times New Roman"/>
          <w:sz w:val="28"/>
          <w:szCs w:val="28"/>
          <w:vertAlign w:val="subscript"/>
        </w:rPr>
        <w:t>2</w:t>
      </w:r>
      <w:r>
        <w:rPr>
          <w:rFonts w:hint="default" w:ascii="Times New Roman" w:hAnsi="Times New Roman" w:cs="Times New Roman"/>
          <w:sz w:val="28"/>
          <w:szCs w:val="28"/>
          <w:vertAlign w:val="baseline"/>
        </w:rPr>
        <w:t xml:space="preserve"> có thể chọn một trong các thành phố mà x</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 xml:space="preserve"> có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ường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i trực tiếp tới, với mỗi cách thử chọn x</w:t>
      </w:r>
      <w:r>
        <w:rPr>
          <w:rFonts w:hint="default" w:ascii="Times New Roman" w:hAnsi="Times New Roman" w:cs="Times New Roman"/>
          <w:sz w:val="28"/>
          <w:szCs w:val="28"/>
          <w:vertAlign w:val="subscript"/>
        </w:rPr>
        <w:t>2</w:t>
      </w:r>
      <w:r>
        <w:rPr>
          <w:rFonts w:hint="default" w:ascii="Times New Roman" w:hAnsi="Times New Roman" w:cs="Times New Roman"/>
          <w:sz w:val="28"/>
          <w:szCs w:val="28"/>
          <w:vertAlign w:val="baseline"/>
        </w:rPr>
        <w:t xml:space="preserve"> như vậy thì x</w:t>
      </w:r>
      <w:r>
        <w:rPr>
          <w:rFonts w:hint="default" w:ascii="Times New Roman" w:hAnsi="Times New Roman" w:cs="Times New Roman"/>
          <w:sz w:val="28"/>
          <w:szCs w:val="28"/>
          <w:vertAlign w:val="subscript"/>
        </w:rPr>
        <w:t>3</w:t>
      </w:r>
      <w:r>
        <w:rPr>
          <w:rFonts w:hint="default" w:ascii="Times New Roman" w:hAnsi="Times New Roman" w:cs="Times New Roman"/>
          <w:sz w:val="28"/>
          <w:szCs w:val="28"/>
          <w:vertAlign w:val="baseline"/>
        </w:rPr>
        <w:t xml:space="preserve"> có thể chọn một trong các thành phố mà x</w:t>
      </w:r>
      <w:r>
        <w:rPr>
          <w:rFonts w:hint="default" w:ascii="Times New Roman" w:hAnsi="Times New Roman" w:cs="Times New Roman"/>
          <w:sz w:val="28"/>
          <w:szCs w:val="28"/>
          <w:vertAlign w:val="subscript"/>
        </w:rPr>
        <w:t>2</w:t>
      </w:r>
      <w:r>
        <w:rPr>
          <w:rFonts w:hint="default" w:ascii="Times New Roman" w:hAnsi="Times New Roman" w:cs="Times New Roman"/>
          <w:sz w:val="28"/>
          <w:szCs w:val="28"/>
          <w:vertAlign w:val="baseline"/>
        </w:rPr>
        <w:t xml:space="preserve"> có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ường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i tới (ngoài x</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 Tổng quát: x</w:t>
      </w:r>
      <w:r>
        <w:rPr>
          <w:rFonts w:hint="default" w:ascii="Times New Roman" w:hAnsi="Times New Roman" w:cs="Times New Roman"/>
          <w:sz w:val="28"/>
          <w:szCs w:val="28"/>
          <w:vertAlign w:val="subscript"/>
        </w:rPr>
        <w:t>i</w:t>
      </w:r>
      <w:r>
        <w:rPr>
          <w:rFonts w:hint="default" w:ascii="Times New Roman" w:hAnsi="Times New Roman" w:cs="Times New Roman"/>
          <w:sz w:val="28"/>
          <w:szCs w:val="28"/>
          <w:vertAlign w:val="baseline"/>
        </w:rPr>
        <w:t xml:space="preserve"> có thể chọn 1 trong các thành phố chưa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i qua mà từ x</w:t>
      </w:r>
      <w:r>
        <w:rPr>
          <w:rFonts w:hint="default" w:ascii="Times New Roman" w:hAnsi="Times New Roman" w:cs="Times New Roman"/>
          <w:sz w:val="28"/>
          <w:szCs w:val="28"/>
          <w:vertAlign w:val="subscript"/>
        </w:rPr>
        <w:t>i-1</w:t>
      </w:r>
      <w:r>
        <w:rPr>
          <w:rFonts w:hint="default" w:ascii="Times New Roman" w:hAnsi="Times New Roman" w:cs="Times New Roman"/>
          <w:sz w:val="28"/>
          <w:szCs w:val="28"/>
          <w:vertAlign w:val="baseline"/>
        </w:rPr>
        <w:t xml:space="preserve"> có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ường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i trực tiếp tới.(2  i </w:t>
      </w:r>
      <w:r>
        <w:rPr>
          <w:rFonts w:hint="default" w:ascii="Times New Roman" w:hAnsi="Times New Roman" w:cs="Times New Roman"/>
          <w:spacing w:val="-2"/>
          <w:sz w:val="28"/>
          <w:szCs w:val="28"/>
          <w:vertAlign w:val="baseline"/>
        </w:rPr>
        <w:t xml:space="preserve"> </w:t>
      </w:r>
      <w:r>
        <w:rPr>
          <w:rFonts w:hint="default" w:ascii="Times New Roman" w:hAnsi="Times New Roman" w:cs="Times New Roman"/>
          <w:sz w:val="28"/>
          <w:szCs w:val="28"/>
          <w:vertAlign w:val="baseline"/>
        </w:rPr>
        <w:t>n).</w:t>
      </w:r>
    </w:p>
    <w:p>
      <w:pPr>
        <w:pStyle w:val="12"/>
        <w:numPr>
          <w:ilvl w:val="0"/>
          <w:numId w:val="42"/>
        </w:numPr>
        <w:tabs>
          <w:tab w:val="left" w:pos="458"/>
        </w:tabs>
        <w:spacing w:before="60" w:after="0" w:line="264" w:lineRule="auto"/>
        <w:ind w:left="457" w:right="294" w:hanging="358"/>
        <w:jc w:val="both"/>
        <w:rPr>
          <w:rFonts w:hint="default" w:ascii="Times New Roman" w:hAnsi="Times New Roman" w:cs="Times New Roman"/>
          <w:sz w:val="28"/>
          <w:szCs w:val="28"/>
        </w:rPr>
      </w:pPr>
      <w:r>
        <w:rPr>
          <w:rFonts w:hint="default" w:ascii="Times New Roman" w:hAnsi="Times New Roman" w:cs="Times New Roman"/>
          <w:sz w:val="28"/>
          <w:szCs w:val="28"/>
        </w:rPr>
        <w:t>Nhánh cận: Khởi tạo cấu hình BestSolution có chi phí = +. Với mỗi bước thử chọn x</w:t>
      </w:r>
      <w:r>
        <w:rPr>
          <w:rFonts w:hint="default" w:ascii="Times New Roman" w:hAnsi="Times New Roman" w:cs="Times New Roman"/>
          <w:sz w:val="28"/>
          <w:szCs w:val="28"/>
          <w:vertAlign w:val="subscript"/>
        </w:rPr>
        <w:t>i</w:t>
      </w:r>
      <w:r>
        <w:rPr>
          <w:rFonts w:hint="default" w:ascii="Times New Roman" w:hAnsi="Times New Roman" w:cs="Times New Roman"/>
          <w:sz w:val="28"/>
          <w:szCs w:val="28"/>
          <w:vertAlign w:val="baseline"/>
        </w:rPr>
        <w:t xml:space="preserve"> xem chi phí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ường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i cho tới lúc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ó có nhỏ hơn chi phí của cấu hình BestSolution không? nếu không nhỏ hơn thì thử giá trị khác ngay bởi có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i tiếp cũng chỉ tốn thêm. Khi thử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ược một giá trị x</w:t>
      </w:r>
      <w:r>
        <w:rPr>
          <w:rFonts w:hint="default" w:ascii="Times New Roman" w:hAnsi="Times New Roman" w:cs="Times New Roman"/>
          <w:sz w:val="28"/>
          <w:szCs w:val="28"/>
          <w:vertAlign w:val="subscript"/>
        </w:rPr>
        <w:t>n</w:t>
      </w:r>
      <w:r>
        <w:rPr>
          <w:rFonts w:hint="default" w:ascii="Times New Roman" w:hAnsi="Times New Roman" w:cs="Times New Roman"/>
          <w:sz w:val="28"/>
          <w:szCs w:val="28"/>
          <w:vertAlign w:val="baseline"/>
        </w:rPr>
        <w:t xml:space="preserve"> ta kiểm tra xem x</w:t>
      </w:r>
      <w:r>
        <w:rPr>
          <w:rFonts w:hint="default" w:ascii="Times New Roman" w:hAnsi="Times New Roman" w:cs="Times New Roman"/>
          <w:sz w:val="28"/>
          <w:szCs w:val="28"/>
          <w:vertAlign w:val="subscript"/>
        </w:rPr>
        <w:t>n</w:t>
      </w:r>
      <w:r>
        <w:rPr>
          <w:rFonts w:hint="default" w:ascii="Times New Roman" w:hAnsi="Times New Roman" w:cs="Times New Roman"/>
          <w:sz w:val="28"/>
          <w:szCs w:val="28"/>
          <w:vertAlign w:val="baseline"/>
        </w:rPr>
        <w:t xml:space="preserve"> có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ường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i trực tiếp về 1 không ? Nếu có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ánh giá chi phí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i từ thành phố 1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ến thành phố x</w:t>
      </w:r>
      <w:r>
        <w:rPr>
          <w:rFonts w:hint="default" w:ascii="Times New Roman" w:hAnsi="Times New Roman" w:cs="Times New Roman"/>
          <w:sz w:val="28"/>
          <w:szCs w:val="28"/>
          <w:vertAlign w:val="subscript"/>
        </w:rPr>
        <w:t>n</w:t>
      </w:r>
      <w:r>
        <w:rPr>
          <w:rFonts w:hint="default" w:ascii="Times New Roman" w:hAnsi="Times New Roman" w:cs="Times New Roman"/>
          <w:sz w:val="28"/>
          <w:szCs w:val="28"/>
          <w:vertAlign w:val="baseline"/>
        </w:rPr>
        <w:t xml:space="preserve"> cộng với chi phí từ x</w:t>
      </w:r>
      <w:r>
        <w:rPr>
          <w:rFonts w:hint="default" w:ascii="Times New Roman" w:hAnsi="Times New Roman" w:cs="Times New Roman"/>
          <w:sz w:val="28"/>
          <w:szCs w:val="28"/>
          <w:vertAlign w:val="subscript"/>
        </w:rPr>
        <w:t>n</w:t>
      </w:r>
      <w:r>
        <w:rPr>
          <w:rFonts w:hint="default" w:ascii="Times New Roman" w:hAnsi="Times New Roman" w:cs="Times New Roman"/>
          <w:sz w:val="28"/>
          <w:szCs w:val="28"/>
          <w:vertAlign w:val="baseline"/>
        </w:rPr>
        <w:t xml:space="preserve">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i trực tiếp về 1, nếu nhỏ hơn chi phí của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ường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i BestSolution thì cập nhật lại BestSolution bằng cách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i</w:t>
      </w:r>
      <w:r>
        <w:rPr>
          <w:rFonts w:hint="default" w:ascii="Times New Roman" w:hAnsi="Times New Roman" w:cs="Times New Roman"/>
          <w:spacing w:val="-1"/>
          <w:sz w:val="28"/>
          <w:szCs w:val="28"/>
          <w:vertAlign w:val="baseline"/>
        </w:rPr>
        <w:t xml:space="preserve"> </w:t>
      </w:r>
      <w:r>
        <w:rPr>
          <w:rFonts w:hint="default" w:ascii="Times New Roman" w:hAnsi="Times New Roman" w:cs="Times New Roman"/>
          <w:sz w:val="28"/>
          <w:szCs w:val="28"/>
          <w:vertAlign w:val="baseline"/>
        </w:rPr>
        <w:t>mới.</w:t>
      </w:r>
    </w:p>
    <w:p>
      <w:pPr>
        <w:spacing w:after="0" w:line="264" w:lineRule="auto"/>
        <w:jc w:val="both"/>
        <w:rPr>
          <w:rFonts w:hint="default" w:ascii="Times New Roman" w:hAnsi="Times New Roman" w:cs="Times New Roman"/>
          <w:sz w:val="28"/>
          <w:szCs w:val="28"/>
        </w:rPr>
        <w:sectPr>
          <w:type w:val="continuous"/>
          <w:pgSz w:w="11900" w:h="16840"/>
          <w:pgMar w:top="1600" w:right="1680" w:bottom="280" w:left="1680" w:header="720" w:footer="720" w:gutter="0"/>
          <w:cols w:equalWidth="0" w:num="2">
            <w:col w:w="732" w:space="40"/>
            <w:col w:w="7768"/>
          </w:cols>
        </w:sectPr>
      </w:pPr>
    </w:p>
    <w:p>
      <w:pPr>
        <w:pStyle w:val="7"/>
        <w:spacing w:before="1"/>
        <w:rPr>
          <w:rFonts w:hint="default" w:ascii="Times New Roman" w:hAnsi="Times New Roman" w:cs="Times New Roman"/>
          <w:sz w:val="28"/>
          <w:szCs w:val="28"/>
        </w:rPr>
      </w:pPr>
    </w:p>
    <w:tbl>
      <w:tblPr>
        <w:tblStyle w:val="6"/>
        <w:tblW w:w="0" w:type="auto"/>
        <w:tblInd w:w="75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103"/>
        <w:gridCol w:w="1453"/>
        <w:gridCol w:w="504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93" w:hRule="atLeast"/>
        </w:trPr>
        <w:tc>
          <w:tcPr>
            <w:tcW w:w="1103" w:type="dxa"/>
            <w:tcBorders>
              <w:top w:val="single" w:color="000000" w:sz="4" w:space="0"/>
              <w:left w:val="single" w:color="000000" w:sz="4" w:space="0"/>
            </w:tcBorders>
          </w:tcPr>
          <w:p>
            <w:pPr>
              <w:pStyle w:val="13"/>
              <w:spacing w:before="25" w:line="248" w:lineRule="exact"/>
              <w:ind w:left="112"/>
              <w:rPr>
                <w:rFonts w:hint="default" w:ascii="Times New Roman" w:hAnsi="Times New Roman" w:cs="Times New Roman"/>
                <w:sz w:val="28"/>
                <w:szCs w:val="28"/>
              </w:rPr>
            </w:pPr>
            <w:r>
              <w:rPr>
                <w:rFonts w:hint="default" w:ascii="Times New Roman" w:hAnsi="Times New Roman" w:cs="Times New Roman"/>
                <w:sz w:val="28"/>
                <w:szCs w:val="28"/>
              </w:rPr>
              <w:t>program</w:t>
            </w:r>
          </w:p>
        </w:tc>
        <w:tc>
          <w:tcPr>
            <w:tcW w:w="1453" w:type="dxa"/>
            <w:tcBorders>
              <w:top w:val="single" w:color="000000" w:sz="4" w:space="0"/>
            </w:tcBorders>
          </w:tcPr>
          <w:p>
            <w:pPr>
              <w:pStyle w:val="13"/>
              <w:spacing w:before="25" w:line="248" w:lineRule="exact"/>
              <w:ind w:left="70"/>
              <w:rPr>
                <w:rFonts w:hint="default" w:ascii="Times New Roman" w:hAnsi="Times New Roman" w:cs="Times New Roman"/>
                <w:sz w:val="28"/>
                <w:szCs w:val="28"/>
              </w:rPr>
            </w:pPr>
            <w:r>
              <w:rPr>
                <w:rFonts w:hint="default" w:ascii="Times New Roman" w:hAnsi="Times New Roman" w:cs="Times New Roman"/>
                <w:sz w:val="28"/>
                <w:szCs w:val="28"/>
              </w:rPr>
              <w:t>TSP;</w:t>
            </w:r>
          </w:p>
        </w:tc>
        <w:tc>
          <w:tcPr>
            <w:tcW w:w="5047" w:type="dxa"/>
            <w:tcBorders>
              <w:top w:val="single" w:color="000000" w:sz="4" w:space="0"/>
              <w:right w:val="single" w:color="000000" w:sz="4" w:space="0"/>
            </w:tcBorders>
          </w:tcPr>
          <w:p>
            <w:pPr>
              <w:pStyle w:val="13"/>
              <w:rPr>
                <w:rFonts w:hint="default" w:ascii="Times New Roman" w:hAnsi="Times New Roman" w:cs="Times New Roman"/>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7" w:hRule="atLeast"/>
        </w:trPr>
        <w:tc>
          <w:tcPr>
            <w:tcW w:w="1103" w:type="dxa"/>
            <w:tcBorders>
              <w:left w:val="single" w:color="000000" w:sz="4" w:space="0"/>
            </w:tcBorders>
          </w:tcPr>
          <w:p>
            <w:pPr>
              <w:pStyle w:val="13"/>
              <w:spacing w:before="19" w:line="248" w:lineRule="exact"/>
              <w:ind w:left="112"/>
              <w:rPr>
                <w:rFonts w:hint="default" w:ascii="Times New Roman" w:hAnsi="Times New Roman" w:cs="Times New Roman"/>
                <w:sz w:val="28"/>
                <w:szCs w:val="28"/>
              </w:rPr>
            </w:pPr>
            <w:r>
              <w:rPr>
                <w:rFonts w:hint="default" w:ascii="Times New Roman" w:hAnsi="Times New Roman" w:cs="Times New Roman"/>
                <w:sz w:val="28"/>
                <w:szCs w:val="28"/>
              </w:rPr>
              <w:t>const</w:t>
            </w:r>
          </w:p>
        </w:tc>
        <w:tc>
          <w:tcPr>
            <w:tcW w:w="1453" w:type="dxa"/>
          </w:tcPr>
          <w:p>
            <w:pPr>
              <w:pStyle w:val="13"/>
              <w:spacing w:before="19" w:line="248" w:lineRule="exact"/>
              <w:ind w:left="466"/>
              <w:rPr>
                <w:rFonts w:hint="default" w:ascii="Times New Roman" w:hAnsi="Times New Roman" w:cs="Times New Roman"/>
                <w:sz w:val="28"/>
                <w:szCs w:val="28"/>
              </w:rPr>
            </w:pPr>
            <w:r>
              <w:rPr>
                <w:rFonts w:hint="default" w:ascii="Times New Roman" w:hAnsi="Times New Roman" w:cs="Times New Roman"/>
                <w:sz w:val="28"/>
                <w:szCs w:val="28"/>
              </w:rPr>
              <w:t>MAX</w:t>
            </w:r>
          </w:p>
        </w:tc>
        <w:tc>
          <w:tcPr>
            <w:tcW w:w="5047" w:type="dxa"/>
            <w:tcBorders>
              <w:right w:val="single" w:color="000000" w:sz="4" w:space="0"/>
            </w:tcBorders>
          </w:tcPr>
          <w:p>
            <w:pPr>
              <w:pStyle w:val="13"/>
              <w:spacing w:before="19" w:line="248" w:lineRule="exact"/>
              <w:ind w:left="1125"/>
              <w:rPr>
                <w:rFonts w:hint="default" w:ascii="Times New Roman" w:hAnsi="Times New Roman" w:cs="Times New Roman"/>
                <w:sz w:val="28"/>
                <w:szCs w:val="28"/>
              </w:rPr>
            </w:pPr>
            <w:r>
              <w:rPr>
                <w:rFonts w:hint="default" w:ascii="Times New Roman" w:hAnsi="Times New Roman" w:cs="Times New Roman"/>
                <w:sz w:val="28"/>
                <w:szCs w:val="28"/>
              </w:rPr>
              <w:t>=20;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9" w:hRule="atLeast"/>
        </w:trPr>
        <w:tc>
          <w:tcPr>
            <w:tcW w:w="1103" w:type="dxa"/>
            <w:tcBorders>
              <w:left w:val="single" w:color="000000" w:sz="4" w:space="0"/>
            </w:tcBorders>
          </w:tcPr>
          <w:p>
            <w:pPr>
              <w:pStyle w:val="13"/>
              <w:rPr>
                <w:rFonts w:hint="default" w:ascii="Times New Roman" w:hAnsi="Times New Roman" w:cs="Times New Roman"/>
                <w:sz w:val="28"/>
                <w:szCs w:val="28"/>
              </w:rPr>
            </w:pPr>
          </w:p>
        </w:tc>
        <w:tc>
          <w:tcPr>
            <w:tcW w:w="1453" w:type="dxa"/>
          </w:tcPr>
          <w:p>
            <w:pPr>
              <w:pStyle w:val="13"/>
              <w:spacing w:before="19"/>
              <w:ind w:left="466"/>
              <w:rPr>
                <w:rFonts w:hint="default" w:ascii="Times New Roman" w:hAnsi="Times New Roman" w:cs="Times New Roman"/>
                <w:sz w:val="28"/>
                <w:szCs w:val="28"/>
              </w:rPr>
            </w:pPr>
            <w:r>
              <w:rPr>
                <w:rFonts w:hint="default" w:ascii="Times New Roman" w:hAnsi="Times New Roman" w:cs="Times New Roman"/>
                <w:sz w:val="28"/>
                <w:szCs w:val="28"/>
              </w:rPr>
              <w:t>oo</w:t>
            </w:r>
          </w:p>
        </w:tc>
        <w:tc>
          <w:tcPr>
            <w:tcW w:w="5047" w:type="dxa"/>
            <w:tcBorders>
              <w:right w:val="single" w:color="000000" w:sz="4" w:space="0"/>
            </w:tcBorders>
          </w:tcPr>
          <w:p>
            <w:pPr>
              <w:pStyle w:val="13"/>
              <w:spacing w:before="19"/>
              <w:ind w:left="1125"/>
              <w:rPr>
                <w:rFonts w:hint="default" w:ascii="Times New Roman" w:hAnsi="Times New Roman" w:cs="Times New Roman"/>
                <w:sz w:val="28"/>
                <w:szCs w:val="28"/>
              </w:rPr>
            </w:pPr>
            <w:r>
              <w:rPr>
                <w:rFonts w:hint="default" w:ascii="Times New Roman" w:hAnsi="Times New Roman" w:cs="Times New Roman"/>
                <w:sz w:val="28"/>
                <w:szCs w:val="28"/>
              </w:rPr>
              <w:t>=1000000;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9" w:hRule="atLeast"/>
        </w:trPr>
        <w:tc>
          <w:tcPr>
            <w:tcW w:w="1103" w:type="dxa"/>
            <w:tcBorders>
              <w:left w:val="single" w:color="000000" w:sz="4" w:space="0"/>
            </w:tcBorders>
          </w:tcPr>
          <w:p>
            <w:pPr>
              <w:pStyle w:val="13"/>
              <w:rPr>
                <w:rFonts w:hint="default" w:ascii="Times New Roman" w:hAnsi="Times New Roman" w:cs="Times New Roman"/>
                <w:sz w:val="28"/>
                <w:szCs w:val="28"/>
              </w:rPr>
            </w:pPr>
          </w:p>
        </w:tc>
        <w:tc>
          <w:tcPr>
            <w:tcW w:w="1453" w:type="dxa"/>
          </w:tcPr>
          <w:p>
            <w:pPr>
              <w:pStyle w:val="13"/>
              <w:spacing w:before="21" w:line="248" w:lineRule="exact"/>
              <w:ind w:left="466"/>
              <w:rPr>
                <w:rFonts w:hint="default" w:ascii="Times New Roman" w:hAnsi="Times New Roman" w:cs="Times New Roman"/>
                <w:sz w:val="28"/>
                <w:szCs w:val="28"/>
              </w:rPr>
            </w:pPr>
            <w:r>
              <w:rPr>
                <w:rFonts w:hint="default" w:ascii="Times New Roman" w:hAnsi="Times New Roman" w:cs="Times New Roman"/>
                <w:sz w:val="28"/>
                <w:szCs w:val="28"/>
              </w:rPr>
              <w:t>fi</w:t>
            </w:r>
          </w:p>
        </w:tc>
        <w:tc>
          <w:tcPr>
            <w:tcW w:w="5047" w:type="dxa"/>
            <w:tcBorders>
              <w:right w:val="single" w:color="000000" w:sz="4" w:space="0"/>
            </w:tcBorders>
          </w:tcPr>
          <w:p>
            <w:pPr>
              <w:pStyle w:val="13"/>
              <w:spacing w:before="21" w:line="248" w:lineRule="exact"/>
              <w:ind w:left="1125"/>
              <w:rPr>
                <w:rFonts w:hint="default" w:ascii="Times New Roman" w:hAnsi="Times New Roman" w:cs="Times New Roman"/>
                <w:sz w:val="28"/>
                <w:szCs w:val="28"/>
              </w:rPr>
            </w:pPr>
            <w:r>
              <w:rPr>
                <w:rFonts w:hint="default" w:ascii="Times New Roman" w:hAnsi="Times New Roman" w:cs="Times New Roman"/>
                <w:sz w:val="28"/>
                <w:szCs w:val="28"/>
              </w:rPr>
              <w:t>='TSP.INP';</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9" w:hRule="atLeast"/>
        </w:trPr>
        <w:tc>
          <w:tcPr>
            <w:tcW w:w="1103" w:type="dxa"/>
            <w:tcBorders>
              <w:left w:val="single" w:color="000000" w:sz="4" w:space="0"/>
            </w:tcBorders>
          </w:tcPr>
          <w:p>
            <w:pPr>
              <w:pStyle w:val="13"/>
              <w:rPr>
                <w:rFonts w:hint="default" w:ascii="Times New Roman" w:hAnsi="Times New Roman" w:cs="Times New Roman"/>
                <w:sz w:val="28"/>
                <w:szCs w:val="28"/>
              </w:rPr>
            </w:pPr>
          </w:p>
        </w:tc>
        <w:tc>
          <w:tcPr>
            <w:tcW w:w="1453" w:type="dxa"/>
          </w:tcPr>
          <w:p>
            <w:pPr>
              <w:pStyle w:val="13"/>
              <w:spacing w:before="19"/>
              <w:ind w:left="466"/>
              <w:rPr>
                <w:rFonts w:hint="default" w:ascii="Times New Roman" w:hAnsi="Times New Roman" w:cs="Times New Roman"/>
                <w:sz w:val="28"/>
                <w:szCs w:val="28"/>
              </w:rPr>
            </w:pPr>
            <w:r>
              <w:rPr>
                <w:rFonts w:hint="default" w:ascii="Times New Roman" w:hAnsi="Times New Roman" w:cs="Times New Roman"/>
                <w:sz w:val="28"/>
                <w:szCs w:val="28"/>
              </w:rPr>
              <w:t>fo</w:t>
            </w:r>
          </w:p>
        </w:tc>
        <w:tc>
          <w:tcPr>
            <w:tcW w:w="5047" w:type="dxa"/>
            <w:tcBorders>
              <w:right w:val="single" w:color="000000" w:sz="4" w:space="0"/>
            </w:tcBorders>
          </w:tcPr>
          <w:p>
            <w:pPr>
              <w:pStyle w:val="13"/>
              <w:spacing w:before="19"/>
              <w:ind w:left="1125"/>
              <w:rPr>
                <w:rFonts w:hint="default" w:ascii="Times New Roman" w:hAnsi="Times New Roman" w:cs="Times New Roman"/>
                <w:sz w:val="28"/>
                <w:szCs w:val="28"/>
              </w:rPr>
            </w:pPr>
            <w:r>
              <w:rPr>
                <w:rFonts w:hint="default" w:ascii="Times New Roman" w:hAnsi="Times New Roman" w:cs="Times New Roman"/>
                <w:sz w:val="28"/>
                <w:szCs w:val="28"/>
              </w:rPr>
              <w:t>='TSP.OUT';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9" w:hRule="atLeast"/>
        </w:trPr>
        <w:tc>
          <w:tcPr>
            <w:tcW w:w="1103" w:type="dxa"/>
            <w:tcBorders>
              <w:left w:val="single" w:color="000000" w:sz="4" w:space="0"/>
            </w:tcBorders>
          </w:tcPr>
          <w:p>
            <w:pPr>
              <w:pStyle w:val="13"/>
              <w:spacing w:before="21" w:line="248" w:lineRule="exact"/>
              <w:ind w:left="112"/>
              <w:rPr>
                <w:rFonts w:hint="default" w:ascii="Times New Roman" w:hAnsi="Times New Roman" w:cs="Times New Roman"/>
                <w:sz w:val="28"/>
                <w:szCs w:val="28"/>
              </w:rPr>
            </w:pPr>
            <w:r>
              <w:rPr>
                <w:rFonts w:hint="default" w:ascii="Times New Roman" w:hAnsi="Times New Roman" w:cs="Times New Roman"/>
                <w:sz w:val="28"/>
                <w:szCs w:val="28"/>
              </w:rPr>
              <w:t>var</w:t>
            </w:r>
          </w:p>
        </w:tc>
        <w:tc>
          <w:tcPr>
            <w:tcW w:w="1453" w:type="dxa"/>
          </w:tcPr>
          <w:p>
            <w:pPr>
              <w:pStyle w:val="13"/>
              <w:spacing w:before="21" w:line="248" w:lineRule="exact"/>
              <w:ind w:left="466"/>
              <w:rPr>
                <w:rFonts w:hint="default" w:ascii="Times New Roman" w:hAnsi="Times New Roman" w:cs="Times New Roman"/>
                <w:sz w:val="28"/>
                <w:szCs w:val="28"/>
              </w:rPr>
            </w:pPr>
            <w:r>
              <w:rPr>
                <w:rFonts w:hint="default" w:ascii="Times New Roman" w:hAnsi="Times New Roman" w:cs="Times New Roman"/>
                <w:w w:val="100"/>
                <w:sz w:val="28"/>
                <w:szCs w:val="28"/>
              </w:rPr>
              <w:t>c</w:t>
            </w:r>
          </w:p>
        </w:tc>
        <w:tc>
          <w:tcPr>
            <w:tcW w:w="5047" w:type="dxa"/>
            <w:tcBorders>
              <w:right w:val="single" w:color="000000" w:sz="4" w:space="0"/>
            </w:tcBorders>
          </w:tcPr>
          <w:p>
            <w:pPr>
              <w:pStyle w:val="13"/>
              <w:spacing w:before="21" w:line="248" w:lineRule="exact"/>
              <w:ind w:left="597"/>
              <w:rPr>
                <w:rFonts w:hint="default" w:ascii="Times New Roman" w:hAnsi="Times New Roman" w:cs="Times New Roman"/>
                <w:sz w:val="28"/>
                <w:szCs w:val="28"/>
              </w:rPr>
            </w:pPr>
            <w:r>
              <w:rPr>
                <w:rFonts w:hint="default" w:ascii="Times New Roman" w:hAnsi="Times New Roman" w:cs="Times New Roman"/>
                <w:sz w:val="28"/>
                <w:szCs w:val="28"/>
              </w:rPr>
              <w:t>:array[1..MAX,1..MAX]of longint;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754" w:hRule="atLeast"/>
        </w:trPr>
        <w:tc>
          <w:tcPr>
            <w:tcW w:w="7603" w:type="dxa"/>
            <w:gridSpan w:val="3"/>
            <w:tcBorders>
              <w:left w:val="single" w:color="000000" w:sz="4" w:space="0"/>
              <w:bottom w:val="single" w:color="000000" w:sz="4" w:space="0"/>
              <w:right w:val="single" w:color="000000" w:sz="4" w:space="0"/>
            </w:tcBorders>
          </w:tcPr>
          <w:p>
            <w:pPr>
              <w:pStyle w:val="13"/>
              <w:tabs>
                <w:tab w:val="left" w:pos="3675"/>
              </w:tabs>
              <w:spacing w:before="19" w:line="280" w:lineRule="auto"/>
              <w:ind w:left="1564" w:right="613"/>
              <w:rPr>
                <w:rFonts w:hint="default" w:ascii="Times New Roman" w:hAnsi="Times New Roman" w:cs="Times New Roman"/>
                <w:sz w:val="28"/>
                <w:szCs w:val="28"/>
              </w:rPr>
            </w:pPr>
            <w:r>
              <w:rPr>
                <w:rFonts w:hint="default" w:ascii="Times New Roman" w:hAnsi="Times New Roman" w:cs="Times New Roman"/>
                <w:sz w:val="28"/>
                <w:szCs w:val="28"/>
              </w:rPr>
              <w:t>x,bestSolution</w:t>
            </w:r>
            <w:r>
              <w:rPr>
                <w:rFonts w:hint="default" w:ascii="Times New Roman" w:hAnsi="Times New Roman" w:cs="Times New Roman"/>
                <w:sz w:val="28"/>
                <w:szCs w:val="28"/>
              </w:rPr>
              <w:tab/>
            </w:r>
            <w:r>
              <w:rPr>
                <w:rFonts w:hint="default" w:ascii="Times New Roman" w:hAnsi="Times New Roman" w:cs="Times New Roman"/>
                <w:sz w:val="28"/>
                <w:szCs w:val="28"/>
              </w:rPr>
              <w:t>:array[1..MAX]of longint; d</w:t>
            </w:r>
            <w:r>
              <w:rPr>
                <w:rFonts w:hint="default" w:ascii="Times New Roman" w:hAnsi="Times New Roman" w:cs="Times New Roman"/>
                <w:sz w:val="28"/>
                <w:szCs w:val="28"/>
              </w:rPr>
              <w:tab/>
            </w:r>
            <w:r>
              <w:rPr>
                <w:rFonts w:hint="default" w:ascii="Times New Roman" w:hAnsi="Times New Roman" w:cs="Times New Roman"/>
                <w:sz w:val="28"/>
                <w:szCs w:val="28"/>
              </w:rPr>
              <w:t>:array[1..MAX]of</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longint;</w:t>
            </w:r>
          </w:p>
          <w:p>
            <w:pPr>
              <w:pStyle w:val="13"/>
              <w:tabs>
                <w:tab w:val="left" w:pos="3675"/>
              </w:tabs>
              <w:spacing w:line="244" w:lineRule="exact"/>
              <w:ind w:left="1564"/>
              <w:rPr>
                <w:rFonts w:hint="default" w:ascii="Times New Roman" w:hAnsi="Times New Roman" w:cs="Times New Roman"/>
                <w:sz w:val="28"/>
                <w:szCs w:val="28"/>
              </w:rPr>
            </w:pPr>
            <w:r>
              <w:rPr>
                <w:rFonts w:hint="default" w:ascii="Times New Roman" w:hAnsi="Times New Roman" w:cs="Times New Roman"/>
                <w:sz w:val="28"/>
                <w:szCs w:val="28"/>
              </w:rPr>
              <w:t>n</w:t>
            </w:r>
            <w:r>
              <w:rPr>
                <w:rFonts w:hint="default" w:ascii="Times New Roman" w:hAnsi="Times New Roman" w:cs="Times New Roman"/>
                <w:sz w:val="28"/>
                <w:szCs w:val="28"/>
              </w:rPr>
              <w:tab/>
            </w:r>
            <w:r>
              <w:rPr>
                <w:rFonts w:hint="default" w:ascii="Times New Roman" w:hAnsi="Times New Roman" w:cs="Times New Roman"/>
                <w:sz w:val="28"/>
                <w:szCs w:val="28"/>
              </w:rPr>
              <w:t>:longint;</w:t>
            </w:r>
          </w:p>
          <w:p>
            <w:pPr>
              <w:pStyle w:val="13"/>
              <w:tabs>
                <w:tab w:val="left" w:pos="3675"/>
              </w:tabs>
              <w:spacing w:before="41" w:line="278" w:lineRule="auto"/>
              <w:ind w:left="112" w:right="2726" w:firstLine="1451"/>
              <w:rPr>
                <w:rFonts w:hint="default" w:ascii="Times New Roman" w:hAnsi="Times New Roman" w:cs="Times New Roman"/>
                <w:sz w:val="28"/>
                <w:szCs w:val="28"/>
              </w:rPr>
            </w:pPr>
            <w:r>
              <w:rPr>
                <w:rFonts w:hint="default" w:ascii="Times New Roman" w:hAnsi="Times New Roman" w:cs="Times New Roman"/>
                <w:sz w:val="28"/>
                <w:szCs w:val="28"/>
              </w:rPr>
              <w:t>sum,best</w:t>
            </w:r>
            <w:r>
              <w:rPr>
                <w:rFonts w:hint="default" w:ascii="Times New Roman" w:hAnsi="Times New Roman" w:cs="Times New Roman"/>
                <w:sz w:val="28"/>
                <w:szCs w:val="28"/>
              </w:rPr>
              <w:tab/>
            </w:r>
            <w:r>
              <w:rPr>
                <w:rFonts w:hint="default" w:ascii="Times New Roman" w:hAnsi="Times New Roman" w:cs="Times New Roman"/>
                <w:spacing w:val="-3"/>
                <w:sz w:val="28"/>
                <w:szCs w:val="28"/>
              </w:rPr>
              <w:t xml:space="preserve">:longint; </w:t>
            </w:r>
            <w:r>
              <w:rPr>
                <w:rFonts w:hint="default" w:ascii="Times New Roman" w:hAnsi="Times New Roman" w:cs="Times New Roman"/>
                <w:sz w:val="28"/>
                <w:szCs w:val="28"/>
              </w:rPr>
              <w:t>procedure</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input;</w:t>
            </w:r>
          </w:p>
          <w:p>
            <w:pPr>
              <w:pStyle w:val="13"/>
              <w:tabs>
                <w:tab w:val="left" w:pos="1564"/>
              </w:tabs>
              <w:spacing w:before="1" w:line="278" w:lineRule="auto"/>
              <w:ind w:left="640" w:right="4838" w:hanging="528"/>
              <w:rPr>
                <w:rFonts w:hint="default" w:ascii="Times New Roman" w:hAnsi="Times New Roman" w:cs="Times New Roman"/>
                <w:sz w:val="28"/>
                <w:szCs w:val="28"/>
              </w:rPr>
            </w:pPr>
            <w:r>
              <w:rPr>
                <w:rFonts w:hint="default" w:ascii="Times New Roman" w:hAnsi="Times New Roman" w:cs="Times New Roman"/>
                <w:sz w:val="28"/>
                <w:szCs w:val="28"/>
              </w:rPr>
              <w:t>var</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f</w:t>
            </w:r>
            <w:r>
              <w:rPr>
                <w:rFonts w:hint="default" w:ascii="Times New Roman" w:hAnsi="Times New Roman" w:cs="Times New Roman"/>
                <w:sz w:val="28"/>
                <w:szCs w:val="28"/>
              </w:rPr>
              <w:tab/>
            </w:r>
            <w:r>
              <w:rPr>
                <w:rFonts w:hint="default" w:ascii="Times New Roman" w:hAnsi="Times New Roman" w:cs="Times New Roman"/>
                <w:sz w:val="28"/>
                <w:szCs w:val="28"/>
              </w:rPr>
              <w:t>:text; i,j,k</w:t>
            </w:r>
            <w:r>
              <w:rPr>
                <w:rFonts w:hint="default" w:ascii="Times New Roman" w:hAnsi="Times New Roman" w:cs="Times New Roman"/>
                <w:sz w:val="28"/>
                <w:szCs w:val="28"/>
              </w:rPr>
              <w:tab/>
            </w:r>
            <w:r>
              <w:rPr>
                <w:rFonts w:hint="default" w:ascii="Times New Roman" w:hAnsi="Times New Roman" w:cs="Times New Roman"/>
                <w:spacing w:val="-3"/>
                <w:sz w:val="28"/>
                <w:szCs w:val="28"/>
              </w:rPr>
              <w:t>:longint;</w:t>
            </w:r>
          </w:p>
          <w:p>
            <w:pPr>
              <w:pStyle w:val="13"/>
              <w:ind w:left="244"/>
              <w:rPr>
                <w:rFonts w:hint="default" w:ascii="Times New Roman" w:hAnsi="Times New Roman" w:cs="Times New Roman"/>
                <w:sz w:val="28"/>
                <w:szCs w:val="28"/>
              </w:rPr>
            </w:pPr>
            <w:r>
              <w:rPr>
                <w:rFonts w:hint="default" w:ascii="Times New Roman" w:hAnsi="Times New Roman" w:cs="Times New Roman"/>
                <w:sz w:val="28"/>
                <w:szCs w:val="28"/>
              </w:rPr>
              <w:t>begin</w:t>
            </w:r>
          </w:p>
          <w:p>
            <w:pPr>
              <w:pStyle w:val="13"/>
              <w:spacing w:before="39" w:line="280" w:lineRule="auto"/>
              <w:ind w:left="640" w:right="3896"/>
              <w:rPr>
                <w:rFonts w:hint="default" w:ascii="Times New Roman" w:hAnsi="Times New Roman" w:cs="Times New Roman"/>
                <w:sz w:val="28"/>
                <w:szCs w:val="28"/>
              </w:rPr>
            </w:pPr>
            <w:r>
              <w:rPr>
                <w:rFonts w:hint="default" w:ascii="Times New Roman" w:hAnsi="Times New Roman" w:cs="Times New Roman"/>
                <w:sz w:val="28"/>
                <w:szCs w:val="28"/>
              </w:rPr>
              <w:t>assign(f,fi); reset(f); read(f,n);</w:t>
            </w:r>
          </w:p>
          <w:p>
            <w:pPr>
              <w:pStyle w:val="13"/>
              <w:spacing w:line="244" w:lineRule="exact"/>
              <w:ind w:left="640"/>
              <w:rPr>
                <w:rFonts w:hint="default" w:ascii="Times New Roman" w:hAnsi="Times New Roman" w:cs="Times New Roman"/>
                <w:sz w:val="28"/>
                <w:szCs w:val="28"/>
              </w:rPr>
            </w:pPr>
            <w:r>
              <w:rPr>
                <w:rFonts w:hint="default" w:ascii="Times New Roman" w:hAnsi="Times New Roman" w:cs="Times New Roman"/>
                <w:sz w:val="28"/>
                <w:szCs w:val="28"/>
              </w:rPr>
              <w:t>for i:=1 to n do</w:t>
            </w:r>
          </w:p>
          <w:p>
            <w:pPr>
              <w:pStyle w:val="13"/>
              <w:spacing w:line="290" w:lineRule="atLeast"/>
              <w:ind w:left="640" w:right="2445" w:firstLine="263"/>
              <w:rPr>
                <w:rFonts w:hint="default" w:ascii="Times New Roman" w:hAnsi="Times New Roman" w:cs="Times New Roman"/>
                <w:sz w:val="28"/>
                <w:szCs w:val="28"/>
              </w:rPr>
            </w:pPr>
            <w:r>
              <w:rPr>
                <w:rFonts w:hint="default" w:ascii="Times New Roman" w:hAnsi="Times New Roman" w:cs="Times New Roman"/>
                <w:sz w:val="28"/>
                <w:szCs w:val="28"/>
              </w:rPr>
              <w:t>for j:=1 to n do read(f,C[i,j]); close(f);</w:t>
            </w:r>
          </w:p>
        </w:tc>
      </w:tr>
    </w:tbl>
    <w:p>
      <w:pPr>
        <w:spacing w:after="0" w:line="290" w:lineRule="atLeast"/>
        <w:rPr>
          <w:rFonts w:hint="default" w:ascii="Times New Roman" w:hAnsi="Times New Roman" w:cs="Times New Roman"/>
          <w:sz w:val="28"/>
          <w:szCs w:val="28"/>
        </w:rPr>
        <w:sectPr>
          <w:type w:val="continuous"/>
          <w:pgSz w:w="11900" w:h="16840"/>
          <w:pgMar w:top="1600" w:right="1680" w:bottom="280" w:left="1680" w:header="720" w:footer="720"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5" w:after="1"/>
        <w:rPr>
          <w:rFonts w:hint="default" w:ascii="Times New Roman" w:hAnsi="Times New Roman" w:cs="Times New Roman"/>
          <w:sz w:val="28"/>
          <w:szCs w:val="28"/>
        </w:rPr>
      </w:pPr>
    </w:p>
    <w:p>
      <w:pPr>
        <w:pStyle w:val="7"/>
        <w:ind w:left="748"/>
        <w:rPr>
          <w:rFonts w:hint="default" w:ascii="Times New Roman" w:hAnsi="Times New Roman" w:cs="Times New Roman"/>
          <w:sz w:val="28"/>
          <w:szCs w:val="28"/>
        </w:rPr>
      </w:pPr>
      <w:r>
        <w:rPr>
          <w:rFonts w:hint="default" w:ascii="Times New Roman" w:hAnsi="Times New Roman" w:cs="Times New Roman"/>
          <w:sz w:val="28"/>
          <w:szCs w:val="28"/>
        </w:rPr>
        <w:pict>
          <v:shape id="_x0000_s1261" o:spid="_x0000_s1261" o:spt="202" type="#_x0000_t202" style="height:564.5pt;width:380.05pt;" filled="f" stroked="t" coordsize="21600,21600">
            <v:path/>
            <v:fill on="f" focussize="0,0"/>
            <v:stroke weight="0.48pt" color="#000000"/>
            <v:imagedata o:title=""/>
            <o:lock v:ext="edit"/>
            <v:textbox inset="0mm,0mm,0mm,0mm">
              <w:txbxContent>
                <w:p>
                  <w:pPr>
                    <w:spacing w:before="25"/>
                    <w:ind w:left="239" w:right="0" w:firstLine="0"/>
                    <w:jc w:val="left"/>
                    <w:rPr>
                      <w:rFonts w:ascii="Courier New"/>
                      <w:sz w:val="22"/>
                    </w:rPr>
                  </w:pPr>
                  <w:r>
                    <w:rPr>
                      <w:rFonts w:ascii="Courier New"/>
                      <w:sz w:val="22"/>
                    </w:rPr>
                    <w:t>end;</w:t>
                  </w:r>
                </w:p>
                <w:p>
                  <w:pPr>
                    <w:spacing w:before="39" w:line="280" w:lineRule="auto"/>
                    <w:ind w:left="239" w:right="5220" w:hanging="132"/>
                    <w:jc w:val="left"/>
                    <w:rPr>
                      <w:rFonts w:ascii="Courier New"/>
                      <w:sz w:val="22"/>
                    </w:rPr>
                  </w:pPr>
                  <w:r>
                    <w:rPr>
                      <w:rFonts w:ascii="Courier New"/>
                      <w:sz w:val="22"/>
                    </w:rPr>
                    <w:t>procedure update; begin</w:t>
                  </w:r>
                </w:p>
                <w:p>
                  <w:pPr>
                    <w:spacing w:before="0" w:line="278" w:lineRule="auto"/>
                    <w:ind w:left="1031" w:right="2447" w:hanging="528"/>
                    <w:jc w:val="left"/>
                    <w:rPr>
                      <w:rFonts w:ascii="Courier New"/>
                      <w:sz w:val="22"/>
                    </w:rPr>
                  </w:pPr>
                  <w:r>
                    <w:rPr>
                      <w:rFonts w:ascii="Courier New"/>
                      <w:sz w:val="22"/>
                    </w:rPr>
                    <w:t>if sum+C[x[n],x[1]]&lt;best then begin best:=sum+C[x[n],x[1]]; bestSolution:=x;</w:t>
                  </w:r>
                </w:p>
                <w:p>
                  <w:pPr>
                    <w:spacing w:before="0" w:line="278" w:lineRule="auto"/>
                    <w:ind w:left="239" w:right="6541" w:firstLine="263"/>
                    <w:jc w:val="left"/>
                    <w:rPr>
                      <w:rFonts w:ascii="Courier New"/>
                      <w:sz w:val="22"/>
                    </w:rPr>
                  </w:pPr>
                  <w:r>
                    <w:rPr>
                      <w:rFonts w:ascii="Courier New"/>
                      <w:sz w:val="22"/>
                    </w:rPr>
                    <w:t>end; end;</w:t>
                  </w:r>
                </w:p>
                <w:p>
                  <w:pPr>
                    <w:tabs>
                      <w:tab w:val="left" w:pos="1163"/>
                    </w:tabs>
                    <w:spacing w:before="0" w:line="278" w:lineRule="auto"/>
                    <w:ind w:left="107" w:right="3125" w:firstLine="0"/>
                    <w:jc w:val="left"/>
                    <w:rPr>
                      <w:rFonts w:ascii="Courier New"/>
                      <w:sz w:val="22"/>
                    </w:rPr>
                  </w:pPr>
                  <w:r>
                    <w:rPr>
                      <w:rFonts w:ascii="Courier New"/>
                      <w:sz w:val="22"/>
                    </w:rPr>
                    <w:t>procedure branchBound(i:longint); var</w:t>
                  </w:r>
                  <w:r>
                    <w:rPr>
                      <w:rFonts w:ascii="Courier New"/>
                      <w:spacing w:val="-2"/>
                      <w:sz w:val="22"/>
                    </w:rPr>
                    <w:t xml:space="preserve"> </w:t>
                  </w:r>
                  <w:r>
                    <w:rPr>
                      <w:rFonts w:ascii="Courier New"/>
                      <w:sz w:val="22"/>
                    </w:rPr>
                    <w:t>j</w:t>
                  </w:r>
                  <w:r>
                    <w:rPr>
                      <w:rFonts w:ascii="Courier New"/>
                      <w:sz w:val="22"/>
                    </w:rPr>
                    <w:tab/>
                  </w:r>
                  <w:r>
                    <w:rPr>
                      <w:rFonts w:ascii="Courier New"/>
                      <w:sz w:val="22"/>
                    </w:rPr>
                    <w:t>:longint;</w:t>
                  </w:r>
                </w:p>
                <w:p>
                  <w:pPr>
                    <w:spacing w:before="0"/>
                    <w:ind w:left="239" w:right="0" w:firstLine="0"/>
                    <w:jc w:val="left"/>
                    <w:rPr>
                      <w:rFonts w:ascii="Courier New"/>
                      <w:sz w:val="22"/>
                    </w:rPr>
                  </w:pPr>
                  <w:r>
                    <w:rPr>
                      <w:rFonts w:ascii="Courier New"/>
                      <w:sz w:val="22"/>
                    </w:rPr>
                    <w:t>begin</w:t>
                  </w:r>
                </w:p>
                <w:p>
                  <w:pPr>
                    <w:spacing w:before="38" w:line="278" w:lineRule="auto"/>
                    <w:ind w:left="635" w:right="3899" w:firstLine="0"/>
                    <w:jc w:val="left"/>
                    <w:rPr>
                      <w:rFonts w:ascii="Courier New"/>
                      <w:sz w:val="22"/>
                    </w:rPr>
                  </w:pPr>
                  <w:r>
                    <w:rPr>
                      <w:rFonts w:ascii="Courier New"/>
                      <w:sz w:val="22"/>
                    </w:rPr>
                    <w:t>if sum&gt;=best then exit; for j:=1 to n do</w:t>
                  </w:r>
                </w:p>
                <w:p>
                  <w:pPr>
                    <w:spacing w:before="1" w:line="278" w:lineRule="auto"/>
                    <w:ind w:left="1295" w:right="4031" w:hanging="396"/>
                    <w:jc w:val="left"/>
                    <w:rPr>
                      <w:rFonts w:ascii="Courier New"/>
                      <w:sz w:val="22"/>
                    </w:rPr>
                  </w:pPr>
                  <w:r>
                    <w:rPr>
                      <w:rFonts w:ascii="Courier New"/>
                      <w:sz w:val="22"/>
                    </w:rPr>
                    <w:t>if d[j]=0 then begin x[i]:=j;</w:t>
                  </w:r>
                </w:p>
                <w:p>
                  <w:pPr>
                    <w:spacing w:before="0"/>
                    <w:ind w:left="1295" w:right="0" w:firstLine="0"/>
                    <w:jc w:val="left"/>
                    <w:rPr>
                      <w:rFonts w:ascii="Courier New"/>
                      <w:sz w:val="22"/>
                    </w:rPr>
                  </w:pPr>
                  <w:r>
                    <w:rPr>
                      <w:rFonts w:ascii="Courier New"/>
                      <w:sz w:val="22"/>
                    </w:rPr>
                    <w:t>d[j]:=1;</w:t>
                  </w:r>
                </w:p>
                <w:p>
                  <w:pPr>
                    <w:spacing w:before="39" w:line="280" w:lineRule="auto"/>
                    <w:ind w:left="1295" w:right="3239" w:firstLine="0"/>
                    <w:jc w:val="left"/>
                    <w:rPr>
                      <w:rFonts w:ascii="Courier New"/>
                      <w:sz w:val="22"/>
                    </w:rPr>
                  </w:pPr>
                  <w:r>
                    <w:rPr>
                      <w:rFonts w:ascii="Courier New"/>
                      <w:sz w:val="22"/>
                    </w:rPr>
                    <w:t>sum:=sum + C[x[i-1],j]; if i=n then update</w:t>
                  </w:r>
                </w:p>
                <w:p>
                  <w:pPr>
                    <w:spacing w:before="0" w:line="278" w:lineRule="auto"/>
                    <w:ind w:left="1295" w:right="3257" w:firstLine="131"/>
                    <w:jc w:val="both"/>
                    <w:rPr>
                      <w:rFonts w:ascii="Courier New"/>
                      <w:sz w:val="22"/>
                    </w:rPr>
                  </w:pPr>
                  <w:r>
                    <w:rPr>
                      <w:rFonts w:ascii="Courier New"/>
                      <w:sz w:val="22"/>
                    </w:rPr>
                    <w:t>else branchBound(i+1); sum:=sum - C[x[i-1],j]; d[j]:=0;</w:t>
                  </w:r>
                </w:p>
                <w:p>
                  <w:pPr>
                    <w:spacing w:before="0"/>
                    <w:ind w:left="899" w:right="0" w:firstLine="0"/>
                    <w:jc w:val="left"/>
                    <w:rPr>
                      <w:rFonts w:ascii="Courier New"/>
                      <w:sz w:val="22"/>
                    </w:rPr>
                  </w:pPr>
                  <w:r>
                    <w:rPr>
                      <w:rFonts w:ascii="Courier New"/>
                      <w:sz w:val="22"/>
                    </w:rPr>
                    <w:t>end;</w:t>
                  </w:r>
                </w:p>
                <w:p>
                  <w:pPr>
                    <w:spacing w:before="35" w:line="280" w:lineRule="auto"/>
                    <w:ind w:left="107" w:right="5501" w:firstLine="131"/>
                    <w:jc w:val="left"/>
                    <w:rPr>
                      <w:rFonts w:ascii="Courier New"/>
                      <w:sz w:val="22"/>
                    </w:rPr>
                  </w:pPr>
                  <w:r>
                    <w:rPr>
                      <w:rFonts w:ascii="Courier New"/>
                      <w:sz w:val="22"/>
                    </w:rPr>
                    <w:t>end;  procedure</w:t>
                  </w:r>
                  <w:r>
                    <w:rPr>
                      <w:rFonts w:ascii="Courier New"/>
                      <w:spacing w:val="-7"/>
                      <w:sz w:val="22"/>
                    </w:rPr>
                    <w:t xml:space="preserve"> </w:t>
                  </w:r>
                  <w:r>
                    <w:rPr>
                      <w:rFonts w:ascii="Courier New"/>
                      <w:sz w:val="22"/>
                    </w:rPr>
                    <w:t>init;</w:t>
                  </w:r>
                </w:p>
                <w:p>
                  <w:pPr>
                    <w:spacing w:before="0" w:line="244" w:lineRule="exact"/>
                    <w:ind w:left="239" w:right="0" w:firstLine="0"/>
                    <w:jc w:val="left"/>
                    <w:rPr>
                      <w:rFonts w:ascii="Courier New"/>
                      <w:sz w:val="22"/>
                    </w:rPr>
                  </w:pPr>
                  <w:r>
                    <w:rPr>
                      <w:rFonts w:ascii="Courier New"/>
                      <w:sz w:val="22"/>
                    </w:rPr>
                    <w:t>begin</w:t>
                  </w:r>
                </w:p>
                <w:p>
                  <w:pPr>
                    <w:spacing w:before="41" w:line="278" w:lineRule="auto"/>
                    <w:ind w:left="635" w:right="3504" w:firstLine="0"/>
                    <w:jc w:val="left"/>
                    <w:rPr>
                      <w:rFonts w:ascii="Courier New"/>
                      <w:sz w:val="22"/>
                    </w:rPr>
                  </w:pPr>
                  <w:r>
                    <w:rPr>
                      <w:rFonts w:ascii="Courier New"/>
                      <w:spacing w:val="-1"/>
                      <w:sz w:val="22"/>
                    </w:rPr>
                    <w:t xml:space="preserve">fillchar(d,sizeof(d),0); </w:t>
                  </w:r>
                  <w:r>
                    <w:rPr>
                      <w:rFonts w:ascii="Courier New"/>
                      <w:sz w:val="22"/>
                    </w:rPr>
                    <w:t>d[1]:=1;</w:t>
                  </w:r>
                </w:p>
                <w:p>
                  <w:pPr>
                    <w:spacing w:before="1"/>
                    <w:ind w:left="635" w:right="0" w:firstLine="0"/>
                    <w:jc w:val="left"/>
                    <w:rPr>
                      <w:rFonts w:ascii="Courier New"/>
                      <w:sz w:val="22"/>
                    </w:rPr>
                  </w:pPr>
                  <w:r>
                    <w:rPr>
                      <w:rFonts w:ascii="Courier New"/>
                      <w:sz w:val="22"/>
                    </w:rPr>
                    <w:t>x[1]:=1;</w:t>
                  </w:r>
                </w:p>
                <w:p>
                  <w:pPr>
                    <w:spacing w:before="38" w:line="280" w:lineRule="auto"/>
                    <w:ind w:left="239" w:right="5749" w:firstLine="395"/>
                    <w:jc w:val="left"/>
                    <w:rPr>
                      <w:rFonts w:ascii="Courier New"/>
                      <w:sz w:val="22"/>
                    </w:rPr>
                  </w:pPr>
                  <w:r>
                    <w:rPr>
                      <w:rFonts w:ascii="Courier New"/>
                      <w:sz w:val="22"/>
                    </w:rPr>
                    <w:t>best:=oo; end;</w:t>
                  </w:r>
                </w:p>
                <w:p>
                  <w:pPr>
                    <w:tabs>
                      <w:tab w:val="left" w:pos="1163"/>
                    </w:tabs>
                    <w:spacing w:before="0" w:line="280" w:lineRule="auto"/>
                    <w:ind w:left="107" w:right="5237" w:firstLine="0"/>
                    <w:jc w:val="left"/>
                    <w:rPr>
                      <w:rFonts w:ascii="Courier New"/>
                      <w:sz w:val="22"/>
                    </w:rPr>
                  </w:pPr>
                  <w:r>
                    <w:rPr>
                      <w:rFonts w:ascii="Courier New"/>
                      <w:sz w:val="22"/>
                    </w:rPr>
                    <w:t>procedure output; var</w:t>
                  </w:r>
                  <w:r>
                    <w:rPr>
                      <w:rFonts w:ascii="Courier New"/>
                      <w:spacing w:val="-2"/>
                      <w:sz w:val="22"/>
                    </w:rPr>
                    <w:t xml:space="preserve"> </w:t>
                  </w:r>
                  <w:r>
                    <w:rPr>
                      <w:rFonts w:ascii="Courier New"/>
                      <w:sz w:val="22"/>
                    </w:rPr>
                    <w:t>f</w:t>
                  </w:r>
                  <w:r>
                    <w:rPr>
                      <w:rFonts w:ascii="Courier New"/>
                      <w:sz w:val="22"/>
                    </w:rPr>
                    <w:tab/>
                  </w:r>
                  <w:r>
                    <w:rPr>
                      <w:rFonts w:ascii="Courier New"/>
                      <w:sz w:val="22"/>
                    </w:rPr>
                    <w:t>:text;</w:t>
                  </w:r>
                </w:p>
                <w:p>
                  <w:pPr>
                    <w:tabs>
                      <w:tab w:val="left" w:pos="1163"/>
                    </w:tabs>
                    <w:spacing w:before="0" w:line="280" w:lineRule="auto"/>
                    <w:ind w:left="239" w:right="5237" w:firstLine="395"/>
                    <w:jc w:val="left"/>
                    <w:rPr>
                      <w:rFonts w:ascii="Courier New"/>
                      <w:sz w:val="22"/>
                    </w:rPr>
                  </w:pPr>
                  <w:r>
                    <w:rPr>
                      <w:rFonts w:ascii="Courier New"/>
                      <w:sz w:val="22"/>
                    </w:rPr>
                    <w:t>i</w:t>
                  </w:r>
                  <w:r>
                    <w:rPr>
                      <w:rFonts w:ascii="Courier New"/>
                      <w:sz w:val="22"/>
                    </w:rPr>
                    <w:tab/>
                  </w:r>
                  <w:r>
                    <w:rPr>
                      <w:rFonts w:ascii="Courier New"/>
                      <w:spacing w:val="-3"/>
                      <w:sz w:val="22"/>
                    </w:rPr>
                    <w:t xml:space="preserve">:longint; </w:t>
                  </w:r>
                  <w:r>
                    <w:rPr>
                      <w:rFonts w:ascii="Courier New"/>
                      <w:sz w:val="22"/>
                    </w:rPr>
                    <w:t>begin</w:t>
                  </w:r>
                </w:p>
                <w:p>
                  <w:pPr>
                    <w:spacing w:before="0" w:line="280" w:lineRule="auto"/>
                    <w:ind w:left="635" w:right="3635" w:firstLine="0"/>
                    <w:jc w:val="left"/>
                    <w:rPr>
                      <w:rFonts w:ascii="Courier New"/>
                      <w:sz w:val="22"/>
                    </w:rPr>
                  </w:pPr>
                  <w:r>
                    <w:rPr>
                      <w:rFonts w:ascii="Courier New"/>
                      <w:sz w:val="22"/>
                    </w:rPr>
                    <w:t>assign(f,fo); rewrite(f); writeln(f,best);</w:t>
                  </w:r>
                </w:p>
                <w:p>
                  <w:pPr>
                    <w:spacing w:before="0" w:line="280" w:lineRule="auto"/>
                    <w:ind w:left="635" w:right="731" w:firstLine="0"/>
                    <w:jc w:val="left"/>
                    <w:rPr>
                      <w:rFonts w:ascii="Courier New"/>
                      <w:sz w:val="22"/>
                    </w:rPr>
                  </w:pPr>
                  <w:r>
                    <w:rPr>
                      <w:rFonts w:ascii="Courier New"/>
                      <w:sz w:val="22"/>
                    </w:rPr>
                    <w:t>for i:=1 to n do write(f,bestSolution[i],'-&gt;'); write(f,bestSolution[1]);</w:t>
                  </w:r>
                </w:p>
                <w:p>
                  <w:pPr>
                    <w:spacing w:before="0" w:line="247" w:lineRule="exact"/>
                    <w:ind w:left="635" w:right="0" w:firstLine="0"/>
                    <w:jc w:val="left"/>
                    <w:rPr>
                      <w:rFonts w:ascii="Courier New"/>
                      <w:sz w:val="22"/>
                    </w:rPr>
                  </w:pPr>
                  <w:r>
                    <w:rPr>
                      <w:rFonts w:ascii="Courier New"/>
                      <w:sz w:val="22"/>
                    </w:rPr>
                    <w:t>close(f);</w:t>
                  </w:r>
                </w:p>
              </w:txbxContent>
            </v:textbox>
            <w10:wrap type="none"/>
            <w10:anchorlock/>
          </v:shape>
        </w:pict>
      </w:r>
    </w:p>
    <w:p>
      <w:pPr>
        <w:spacing w:after="0"/>
        <w:rPr>
          <w:rFonts w:hint="default" w:ascii="Times New Roman" w:hAnsi="Times New Roman" w:cs="Times New Roman"/>
          <w:sz w:val="28"/>
          <w:szCs w:val="28"/>
        </w:rPr>
        <w:sectPr>
          <w:pgSz w:w="11900" w:h="16840"/>
          <w:pgMar w:top="1600" w:right="1680" w:bottom="2580" w:left="1680" w:header="0" w:footer="2382"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5" w:after="1"/>
        <w:rPr>
          <w:rFonts w:hint="default" w:ascii="Times New Roman" w:hAnsi="Times New Roman" w:cs="Times New Roman"/>
          <w:sz w:val="28"/>
          <w:szCs w:val="28"/>
        </w:rPr>
      </w:pPr>
    </w:p>
    <w:p>
      <w:pPr>
        <w:pStyle w:val="7"/>
        <w:ind w:left="748"/>
        <w:rPr>
          <w:rFonts w:hint="default" w:ascii="Times New Roman" w:hAnsi="Times New Roman" w:cs="Times New Roman"/>
          <w:sz w:val="28"/>
          <w:szCs w:val="28"/>
        </w:rPr>
      </w:pPr>
      <w:r>
        <w:rPr>
          <w:rFonts w:hint="default" w:ascii="Times New Roman" w:hAnsi="Times New Roman" w:cs="Times New Roman"/>
          <w:sz w:val="28"/>
          <w:szCs w:val="28"/>
        </w:rPr>
        <w:pict>
          <v:shape id="_x0000_s1262" o:spid="_x0000_s1262" o:spt="202" type="#_x0000_t202" style="height:101.8pt;width:380.05pt;" filled="f" stroked="t" coordsize="21600,21600">
            <v:path/>
            <v:fill on="f" focussize="0,0"/>
            <v:stroke weight="0.480157480314961pt" color="#000000"/>
            <v:imagedata o:title=""/>
            <o:lock v:ext="edit"/>
            <v:textbox inset="0mm,0mm,0mm,0mm">
              <w:txbxContent>
                <w:p>
                  <w:pPr>
                    <w:spacing w:before="25" w:line="278" w:lineRule="auto"/>
                    <w:ind w:left="107" w:right="6804" w:firstLine="131"/>
                    <w:jc w:val="left"/>
                    <w:rPr>
                      <w:rFonts w:ascii="Courier New"/>
                      <w:sz w:val="22"/>
                    </w:rPr>
                  </w:pPr>
                  <w:r>
                    <w:rPr>
                      <w:rFonts w:ascii="Courier New"/>
                      <w:sz w:val="22"/>
                    </w:rPr>
                    <w:t>end; BEGIN</w:t>
                  </w:r>
                </w:p>
                <w:p>
                  <w:pPr>
                    <w:spacing w:before="1" w:line="278" w:lineRule="auto"/>
                    <w:ind w:left="503" w:right="6276" w:firstLine="0"/>
                    <w:jc w:val="left"/>
                    <w:rPr>
                      <w:rFonts w:ascii="Courier New"/>
                      <w:sz w:val="22"/>
                    </w:rPr>
                  </w:pPr>
                  <w:r>
                    <w:rPr>
                      <w:rFonts w:ascii="Courier New"/>
                      <w:sz w:val="22"/>
                    </w:rPr>
                    <w:t>input; init;</w:t>
                  </w:r>
                </w:p>
                <w:p>
                  <w:pPr>
                    <w:spacing w:before="0" w:line="278" w:lineRule="auto"/>
                    <w:ind w:left="503" w:right="5088" w:firstLine="0"/>
                    <w:jc w:val="left"/>
                    <w:rPr>
                      <w:rFonts w:ascii="Courier New"/>
                      <w:sz w:val="22"/>
                    </w:rPr>
                  </w:pPr>
                  <w:r>
                    <w:rPr>
                      <w:rFonts w:ascii="Courier New"/>
                      <w:sz w:val="22"/>
                    </w:rPr>
                    <w:t>branchBound(2); output;</w:t>
                  </w:r>
                </w:p>
                <w:p>
                  <w:pPr>
                    <w:spacing w:before="2"/>
                    <w:ind w:left="107" w:right="0" w:firstLine="0"/>
                    <w:jc w:val="left"/>
                    <w:rPr>
                      <w:rFonts w:ascii="Courier New"/>
                      <w:sz w:val="22"/>
                    </w:rPr>
                  </w:pPr>
                  <w:r>
                    <w:rPr>
                      <w:rFonts w:ascii="Courier New"/>
                      <w:sz w:val="22"/>
                    </w:rPr>
                    <w:t>END.</w:t>
                  </w:r>
                </w:p>
              </w:txbxContent>
            </v:textbox>
            <w10:wrap type="none"/>
            <w10:anchorlock/>
          </v:shape>
        </w:pict>
      </w:r>
    </w:p>
    <w:p>
      <w:pPr>
        <w:pStyle w:val="7"/>
        <w:spacing w:before="19" w:line="264" w:lineRule="auto"/>
        <w:ind w:left="304" w:right="296"/>
        <w:jc w:val="both"/>
        <w:rPr>
          <w:rFonts w:hint="default" w:ascii="Times New Roman" w:hAnsi="Times New Roman" w:cs="Times New Roman"/>
          <w:sz w:val="28"/>
          <w:szCs w:val="28"/>
        </w:rPr>
      </w:pPr>
      <w:r>
        <w:rPr>
          <w:rFonts w:hint="default" w:ascii="Times New Roman" w:hAnsi="Times New Roman" w:cs="Times New Roman"/>
          <w:sz w:val="28"/>
          <w:szCs w:val="28"/>
        </w:rPr>
        <w:t xml:space="preserve">Chương trình trên là một giải pháp nhánh cận rất thô sơ giải bài toán TSP, có thể có nhiều cách </w:t>
      </w:r>
      <w:r>
        <w:rPr>
          <w:rFonts w:hint="default" w:cs="Times New Roman"/>
          <w:sz w:val="28"/>
          <w:szCs w:val="28"/>
          <w:lang w:val="en-US"/>
        </w:rPr>
        <w:t>đ</w:t>
      </w:r>
      <w:r>
        <w:rPr>
          <w:rFonts w:hint="default" w:ascii="Times New Roman" w:hAnsi="Times New Roman" w:cs="Times New Roman"/>
          <w:sz w:val="28"/>
          <w:szCs w:val="28"/>
        </w:rPr>
        <w:t>ánh giá nhánh cận chặt hơn nữa làm tăng hiệu quả của chương trình.</w:t>
      </w:r>
    </w:p>
    <w:p>
      <w:pPr>
        <w:pStyle w:val="4"/>
        <w:numPr>
          <w:ilvl w:val="1"/>
          <w:numId w:val="34"/>
        </w:numPr>
        <w:tabs>
          <w:tab w:val="left" w:pos="759"/>
        </w:tabs>
        <w:spacing w:before="186" w:after="0" w:line="240" w:lineRule="auto"/>
        <w:ind w:left="758" w:right="0" w:hanging="455"/>
        <w:jc w:val="left"/>
        <w:rPr>
          <w:rFonts w:hint="default" w:ascii="Times New Roman" w:hAnsi="Times New Roman" w:cs="Times New Roman"/>
          <w:sz w:val="28"/>
          <w:szCs w:val="28"/>
        </w:rPr>
      </w:pPr>
      <w:r>
        <w:rPr>
          <w:rFonts w:hint="default" w:ascii="Times New Roman" w:hAnsi="Times New Roman" w:cs="Times New Roman"/>
          <w:w w:val="110"/>
          <w:sz w:val="28"/>
          <w:szCs w:val="28"/>
        </w:rPr>
        <w:t xml:space="preserve">Bài toán máy rút tiền tự </w:t>
      </w:r>
      <w:r>
        <w:rPr>
          <w:rFonts w:hint="default" w:cs="Times New Roman"/>
          <w:w w:val="110"/>
          <w:sz w:val="28"/>
          <w:szCs w:val="28"/>
          <w:lang w:val="en-US"/>
        </w:rPr>
        <w:t>đ</w:t>
      </w:r>
      <w:r>
        <w:rPr>
          <w:rFonts w:hint="default" w:ascii="Times New Roman" w:hAnsi="Times New Roman" w:cs="Times New Roman"/>
          <w:w w:val="110"/>
          <w:sz w:val="28"/>
          <w:szCs w:val="28"/>
        </w:rPr>
        <w:t>ộng</w:t>
      </w:r>
      <w:r>
        <w:rPr>
          <w:rFonts w:hint="default" w:ascii="Times New Roman" w:hAnsi="Times New Roman" w:cs="Times New Roman"/>
          <w:spacing w:val="-51"/>
          <w:w w:val="110"/>
          <w:sz w:val="28"/>
          <w:szCs w:val="28"/>
        </w:rPr>
        <w:t xml:space="preserve"> </w:t>
      </w:r>
      <w:r>
        <w:rPr>
          <w:rFonts w:hint="default" w:ascii="Times New Roman" w:hAnsi="Times New Roman" w:cs="Times New Roman"/>
          <w:w w:val="110"/>
          <w:sz w:val="28"/>
          <w:szCs w:val="28"/>
        </w:rPr>
        <w:t>ATM</w:t>
      </w:r>
    </w:p>
    <w:p>
      <w:pPr>
        <w:pStyle w:val="7"/>
        <w:spacing w:before="118"/>
        <w:ind w:left="304"/>
        <w:rPr>
          <w:rFonts w:hint="default" w:ascii="Times New Roman" w:hAnsi="Times New Roman" w:cs="Times New Roman"/>
          <w:sz w:val="28"/>
          <w:szCs w:val="28"/>
        </w:rPr>
      </w:pPr>
      <w:r>
        <w:rPr>
          <w:rFonts w:hint="default" w:ascii="Times New Roman" w:hAnsi="Times New Roman" w:cs="Times New Roman"/>
          <w:w w:val="110"/>
          <w:sz w:val="28"/>
          <w:szCs w:val="28"/>
        </w:rPr>
        <w:t>Bài toán</w:t>
      </w:r>
    </w:p>
    <w:p>
      <w:pPr>
        <w:pStyle w:val="7"/>
        <w:spacing w:before="87" w:line="268" w:lineRule="auto"/>
        <w:ind w:left="304" w:right="296" w:hanging="1"/>
        <w:rPr>
          <w:rFonts w:hint="default" w:ascii="Times New Roman" w:hAnsi="Times New Roman" w:cs="Times New Roman"/>
          <w:sz w:val="28"/>
          <w:szCs w:val="28"/>
        </w:rPr>
      </w:pPr>
      <w:r>
        <w:rPr>
          <w:rFonts w:hint="default" w:ascii="Times New Roman" w:hAnsi="Times New Roman" w:cs="Times New Roman"/>
          <w:sz w:val="28"/>
          <w:szCs w:val="28"/>
        </w:rPr>
        <w:t>Một máy ATM hiện có n (n ≤ 20) tờ tiền có giá t</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 t</w:t>
      </w:r>
      <w:r>
        <w:rPr>
          <w:rFonts w:hint="default" w:ascii="Times New Roman" w:hAnsi="Times New Roman" w:cs="Times New Roman"/>
          <w:sz w:val="28"/>
          <w:szCs w:val="28"/>
          <w:vertAlign w:val="subscript"/>
        </w:rPr>
        <w:t>2</w:t>
      </w:r>
      <w:r>
        <w:rPr>
          <w:rFonts w:hint="default" w:ascii="Times New Roman" w:hAnsi="Times New Roman" w:cs="Times New Roman"/>
          <w:sz w:val="28"/>
          <w:szCs w:val="28"/>
          <w:vertAlign w:val="baseline"/>
        </w:rPr>
        <w:t>, … , t</w:t>
      </w:r>
      <w:r>
        <w:rPr>
          <w:rFonts w:hint="default" w:ascii="Times New Roman" w:hAnsi="Times New Roman" w:cs="Times New Roman"/>
          <w:sz w:val="28"/>
          <w:szCs w:val="28"/>
          <w:vertAlign w:val="subscript"/>
        </w:rPr>
        <w:t>n</w:t>
      </w:r>
      <w:r>
        <w:rPr>
          <w:rFonts w:hint="default" w:ascii="Times New Roman" w:hAnsi="Times New Roman" w:cs="Times New Roman"/>
          <w:sz w:val="28"/>
          <w:szCs w:val="28"/>
          <w:vertAlign w:val="baseline"/>
        </w:rPr>
        <w:t xml:space="preserve">. Hãy tìm cách </w:t>
      </w:r>
      <w:r>
        <w:rPr>
          <w:rFonts w:hint="default" w:ascii="Times New Roman" w:hAnsi="Times New Roman" w:cs="Times New Roman"/>
          <w:i/>
          <w:sz w:val="28"/>
          <w:szCs w:val="28"/>
          <w:vertAlign w:val="baseline"/>
        </w:rPr>
        <w:t xml:space="preserve">trả ít tờ nhất </w:t>
      </w:r>
      <w:r>
        <w:rPr>
          <w:rFonts w:hint="default" w:ascii="Times New Roman" w:hAnsi="Times New Roman" w:cs="Times New Roman"/>
          <w:sz w:val="28"/>
          <w:szCs w:val="28"/>
          <w:vertAlign w:val="baseline"/>
        </w:rPr>
        <w:t xml:space="preserve">với số tiền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úng bằng S.</w:t>
      </w:r>
    </w:p>
    <w:p>
      <w:pPr>
        <w:spacing w:before="57"/>
        <w:ind w:left="304" w:right="0" w:firstLine="0"/>
        <w:jc w:val="left"/>
        <w:rPr>
          <w:rFonts w:hint="default" w:ascii="Times New Roman" w:hAnsi="Times New Roman" w:cs="Times New Roman"/>
          <w:i/>
          <w:sz w:val="28"/>
          <w:szCs w:val="28"/>
        </w:rPr>
      </w:pPr>
      <w:r>
        <w:rPr>
          <w:rFonts w:hint="default" w:ascii="Times New Roman" w:hAnsi="Times New Roman" w:cs="Times New Roman"/>
          <w:i/>
          <w:sz w:val="28"/>
          <w:szCs w:val="28"/>
        </w:rPr>
        <w:t>Dữ liệu vào từ file “ATM.INP” có dạng:</w:t>
      </w:r>
    </w:p>
    <w:p>
      <w:pPr>
        <w:pStyle w:val="12"/>
        <w:numPr>
          <w:ilvl w:val="0"/>
          <w:numId w:val="43"/>
        </w:numPr>
        <w:tabs>
          <w:tab w:val="left" w:pos="1024"/>
          <w:tab w:val="left" w:pos="1025"/>
        </w:tabs>
        <w:spacing w:before="91" w:after="0" w:line="240" w:lineRule="auto"/>
        <w:ind w:left="1024" w:right="0" w:hanging="361"/>
        <w:jc w:val="left"/>
        <w:rPr>
          <w:rFonts w:hint="default" w:ascii="Times New Roman" w:hAnsi="Times New Roman" w:cs="Times New Roman"/>
          <w:sz w:val="28"/>
          <w:szCs w:val="28"/>
        </w:rPr>
      </w:pPr>
      <w:r>
        <w:rPr>
          <w:rFonts w:hint="default" w:ascii="Times New Roman" w:hAnsi="Times New Roman" w:cs="Times New Roman"/>
          <w:sz w:val="28"/>
          <w:szCs w:val="28"/>
        </w:rPr>
        <w:t xml:space="preserve">Dòng </w:t>
      </w:r>
      <w:r>
        <w:rPr>
          <w:rFonts w:hint="default" w:cs="Times New Roman"/>
          <w:sz w:val="28"/>
          <w:szCs w:val="28"/>
          <w:lang w:val="en-US"/>
        </w:rPr>
        <w:t>đ</w:t>
      </w:r>
      <w:r>
        <w:rPr>
          <w:rFonts w:hint="default" w:ascii="Times New Roman" w:hAnsi="Times New Roman" w:cs="Times New Roman"/>
          <w:sz w:val="28"/>
          <w:szCs w:val="28"/>
        </w:rPr>
        <w:t>ầu là 2 số n và</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S</w:t>
      </w:r>
    </w:p>
    <w:p>
      <w:pPr>
        <w:pStyle w:val="12"/>
        <w:numPr>
          <w:ilvl w:val="0"/>
          <w:numId w:val="43"/>
        </w:numPr>
        <w:tabs>
          <w:tab w:val="left" w:pos="1024"/>
          <w:tab w:val="left" w:pos="1025"/>
        </w:tabs>
        <w:spacing w:before="4" w:after="0" w:line="240" w:lineRule="auto"/>
        <w:ind w:left="1024" w:right="0" w:hanging="361"/>
        <w:jc w:val="left"/>
        <w:rPr>
          <w:rFonts w:hint="default" w:ascii="Times New Roman" w:hAnsi="Times New Roman" w:cs="Times New Roman"/>
          <w:sz w:val="28"/>
          <w:szCs w:val="28"/>
        </w:rPr>
      </w:pPr>
      <w:r>
        <w:rPr>
          <w:rFonts w:hint="default" w:ascii="Times New Roman" w:hAnsi="Times New Roman" w:cs="Times New Roman"/>
          <w:sz w:val="28"/>
          <w:szCs w:val="28"/>
        </w:rPr>
        <w:t>Dòng</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thứ</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2</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gồm</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n</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số t</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w:t>
      </w:r>
      <w:r>
        <w:rPr>
          <w:rFonts w:hint="default" w:ascii="Times New Roman" w:hAnsi="Times New Roman" w:cs="Times New Roman"/>
          <w:spacing w:val="-19"/>
          <w:sz w:val="28"/>
          <w:szCs w:val="28"/>
          <w:vertAlign w:val="baseline"/>
        </w:rPr>
        <w:t xml:space="preserve"> </w:t>
      </w:r>
      <w:r>
        <w:rPr>
          <w:rFonts w:hint="default" w:ascii="Times New Roman" w:hAnsi="Times New Roman" w:cs="Times New Roman"/>
          <w:sz w:val="28"/>
          <w:szCs w:val="28"/>
          <w:vertAlign w:val="baseline"/>
        </w:rPr>
        <w:t>t</w:t>
      </w:r>
      <w:r>
        <w:rPr>
          <w:rFonts w:hint="default" w:ascii="Times New Roman" w:hAnsi="Times New Roman" w:cs="Times New Roman"/>
          <w:sz w:val="28"/>
          <w:szCs w:val="28"/>
          <w:vertAlign w:val="subscript"/>
        </w:rPr>
        <w:t>2</w:t>
      </w:r>
      <w:r>
        <w:rPr>
          <w:rFonts w:hint="default" w:ascii="Times New Roman" w:hAnsi="Times New Roman" w:cs="Times New Roman"/>
          <w:sz w:val="28"/>
          <w:szCs w:val="28"/>
          <w:vertAlign w:val="baseline"/>
        </w:rPr>
        <w:t>,</w:t>
      </w:r>
      <w:r>
        <w:rPr>
          <w:rFonts w:hint="default" w:ascii="Times New Roman" w:hAnsi="Times New Roman" w:cs="Times New Roman"/>
          <w:spacing w:val="-19"/>
          <w:sz w:val="28"/>
          <w:szCs w:val="28"/>
          <w:vertAlign w:val="baseline"/>
        </w:rPr>
        <w:t xml:space="preserve"> </w:t>
      </w:r>
      <w:r>
        <w:rPr>
          <w:rFonts w:hint="default" w:ascii="Times New Roman" w:hAnsi="Times New Roman" w:cs="Times New Roman"/>
          <w:sz w:val="28"/>
          <w:szCs w:val="28"/>
          <w:vertAlign w:val="baseline"/>
        </w:rPr>
        <w:t>…</w:t>
      </w:r>
      <w:r>
        <w:rPr>
          <w:rFonts w:hint="default" w:ascii="Times New Roman" w:hAnsi="Times New Roman" w:cs="Times New Roman"/>
          <w:spacing w:val="-19"/>
          <w:sz w:val="28"/>
          <w:szCs w:val="28"/>
          <w:vertAlign w:val="baseline"/>
        </w:rPr>
        <w:t xml:space="preserve"> </w:t>
      </w:r>
      <w:r>
        <w:rPr>
          <w:rFonts w:hint="default" w:ascii="Times New Roman" w:hAnsi="Times New Roman" w:cs="Times New Roman"/>
          <w:sz w:val="28"/>
          <w:szCs w:val="28"/>
          <w:vertAlign w:val="baseline"/>
        </w:rPr>
        <w:t>,</w:t>
      </w:r>
      <w:r>
        <w:rPr>
          <w:rFonts w:hint="default" w:ascii="Times New Roman" w:hAnsi="Times New Roman" w:cs="Times New Roman"/>
          <w:spacing w:val="-19"/>
          <w:sz w:val="28"/>
          <w:szCs w:val="28"/>
          <w:vertAlign w:val="baseline"/>
        </w:rPr>
        <w:t xml:space="preserve"> </w:t>
      </w:r>
      <w:r>
        <w:rPr>
          <w:rFonts w:hint="default" w:ascii="Times New Roman" w:hAnsi="Times New Roman" w:cs="Times New Roman"/>
          <w:sz w:val="28"/>
          <w:szCs w:val="28"/>
          <w:vertAlign w:val="baseline"/>
        </w:rPr>
        <w:t>t</w:t>
      </w:r>
      <w:r>
        <w:rPr>
          <w:rFonts w:hint="default" w:ascii="Times New Roman" w:hAnsi="Times New Roman" w:cs="Times New Roman"/>
          <w:sz w:val="28"/>
          <w:szCs w:val="28"/>
          <w:vertAlign w:val="subscript"/>
        </w:rPr>
        <w:t>n</w:t>
      </w:r>
    </w:p>
    <w:p>
      <w:pPr>
        <w:spacing w:before="64" w:line="266" w:lineRule="auto"/>
        <w:ind w:left="304" w:right="394" w:firstLine="0"/>
        <w:jc w:val="left"/>
        <w:rPr>
          <w:rFonts w:hint="default" w:ascii="Times New Roman" w:hAnsi="Times New Roman" w:cs="Times New Roman"/>
          <w:sz w:val="28"/>
          <w:szCs w:val="28"/>
        </w:rPr>
      </w:pPr>
      <w:r>
        <w:rPr>
          <w:rFonts w:hint="default" w:ascii="Times New Roman" w:hAnsi="Times New Roman" w:cs="Times New Roman"/>
          <w:i/>
          <w:sz w:val="28"/>
          <w:szCs w:val="28"/>
        </w:rPr>
        <w:t xml:space="preserve">Kết quả ra file “ATM.OUT” có dạng: </w:t>
      </w:r>
      <w:r>
        <w:rPr>
          <w:rFonts w:hint="default" w:ascii="Times New Roman" w:hAnsi="Times New Roman" w:cs="Times New Roman"/>
          <w:sz w:val="28"/>
          <w:szCs w:val="28"/>
        </w:rPr>
        <w:t xml:space="preserve">Nếu có thể trả tiền </w:t>
      </w:r>
      <w:r>
        <w:rPr>
          <w:rFonts w:hint="default" w:cs="Times New Roman"/>
          <w:sz w:val="28"/>
          <w:szCs w:val="28"/>
          <w:lang w:val="en-US"/>
        </w:rPr>
        <w:t>đ</w:t>
      </w:r>
      <w:r>
        <w:rPr>
          <w:rFonts w:hint="default" w:ascii="Times New Roman" w:hAnsi="Times New Roman" w:cs="Times New Roman"/>
          <w:sz w:val="28"/>
          <w:szCs w:val="28"/>
        </w:rPr>
        <w:t xml:space="preserve">úng bằng S thì </w:t>
      </w:r>
      <w:r>
        <w:rPr>
          <w:rFonts w:hint="default" w:cs="Times New Roman"/>
          <w:sz w:val="28"/>
          <w:szCs w:val="28"/>
          <w:lang w:val="en-US"/>
        </w:rPr>
        <w:t>đ</w:t>
      </w:r>
      <w:r>
        <w:rPr>
          <w:rFonts w:hint="default" w:ascii="Times New Roman" w:hAnsi="Times New Roman" w:cs="Times New Roman"/>
          <w:sz w:val="28"/>
          <w:szCs w:val="28"/>
        </w:rPr>
        <w:t xml:space="preserve">ưa ra số tờ ít nhất cần trả và </w:t>
      </w:r>
      <w:r>
        <w:rPr>
          <w:rFonts w:hint="default" w:cs="Times New Roman"/>
          <w:sz w:val="28"/>
          <w:szCs w:val="28"/>
          <w:lang w:val="en-US"/>
        </w:rPr>
        <w:t>đ</w:t>
      </w:r>
      <w:r>
        <w:rPr>
          <w:rFonts w:hint="default" w:ascii="Times New Roman" w:hAnsi="Times New Roman" w:cs="Times New Roman"/>
          <w:sz w:val="28"/>
          <w:szCs w:val="28"/>
        </w:rPr>
        <w:t>ưa ra cách trả, nếu không ghi</w:t>
      </w:r>
      <w:r>
        <w:rPr>
          <w:rFonts w:hint="default" w:ascii="Times New Roman" w:hAnsi="Times New Roman" w:cs="Times New Roman"/>
          <w:spacing w:val="-8"/>
          <w:sz w:val="28"/>
          <w:szCs w:val="28"/>
        </w:rPr>
        <w:t xml:space="preserve"> </w:t>
      </w:r>
      <w:r>
        <w:rPr>
          <w:rFonts w:hint="default" w:ascii="Times New Roman" w:hAnsi="Times New Roman" w:cs="Times New Roman"/>
          <w:sz w:val="28"/>
          <w:szCs w:val="28"/>
        </w:rPr>
        <w:t>-1.</w:t>
      </w:r>
    </w:p>
    <w:p>
      <w:pPr>
        <w:pStyle w:val="7"/>
        <w:spacing w:before="5"/>
        <w:rPr>
          <w:rFonts w:hint="default" w:ascii="Times New Roman" w:hAnsi="Times New Roman" w:cs="Times New Roman"/>
          <w:sz w:val="28"/>
          <w:szCs w:val="28"/>
        </w:rPr>
      </w:pPr>
    </w:p>
    <w:tbl>
      <w:tblPr>
        <w:tblStyle w:val="6"/>
        <w:tblW w:w="0" w:type="auto"/>
        <w:tblInd w:w="145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636"/>
        <w:gridCol w:w="201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4" w:hRule="atLeast"/>
        </w:trPr>
        <w:tc>
          <w:tcPr>
            <w:tcW w:w="3636" w:type="dxa"/>
          </w:tcPr>
          <w:p>
            <w:pPr>
              <w:pStyle w:val="13"/>
              <w:spacing w:before="54"/>
              <w:ind w:left="107"/>
              <w:rPr>
                <w:rFonts w:hint="default" w:ascii="Times New Roman" w:hAnsi="Times New Roman" w:cs="Times New Roman"/>
                <w:sz w:val="28"/>
                <w:szCs w:val="28"/>
              </w:rPr>
            </w:pPr>
            <w:r>
              <w:rPr>
                <w:rFonts w:hint="default" w:ascii="Times New Roman" w:hAnsi="Times New Roman" w:cs="Times New Roman"/>
                <w:sz w:val="28"/>
                <w:szCs w:val="28"/>
              </w:rPr>
              <w:t>ATM.INP</w:t>
            </w:r>
          </w:p>
        </w:tc>
        <w:tc>
          <w:tcPr>
            <w:tcW w:w="2016" w:type="dxa"/>
          </w:tcPr>
          <w:p>
            <w:pPr>
              <w:pStyle w:val="13"/>
              <w:spacing w:before="54"/>
              <w:ind w:left="107"/>
              <w:rPr>
                <w:rFonts w:hint="default" w:ascii="Times New Roman" w:hAnsi="Times New Roman" w:cs="Times New Roman"/>
                <w:sz w:val="28"/>
                <w:szCs w:val="28"/>
              </w:rPr>
            </w:pPr>
            <w:r>
              <w:rPr>
                <w:rFonts w:hint="default" w:ascii="Times New Roman" w:hAnsi="Times New Roman" w:cs="Times New Roman"/>
                <w:sz w:val="28"/>
                <w:szCs w:val="28"/>
              </w:rPr>
              <w:t>ATM.OUT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8" w:hRule="atLeast"/>
        </w:trPr>
        <w:tc>
          <w:tcPr>
            <w:tcW w:w="3636" w:type="dxa"/>
            <w:tcBorders>
              <w:bottom w:val="nil"/>
            </w:tcBorders>
          </w:tcPr>
          <w:p>
            <w:pPr>
              <w:pStyle w:val="13"/>
              <w:spacing w:before="54"/>
              <w:ind w:left="107"/>
              <w:rPr>
                <w:rFonts w:hint="default" w:ascii="Times New Roman" w:hAnsi="Times New Roman" w:cs="Times New Roman"/>
                <w:sz w:val="28"/>
                <w:szCs w:val="28"/>
              </w:rPr>
            </w:pPr>
            <w:r>
              <w:rPr>
                <w:rFonts w:hint="default" w:ascii="Times New Roman" w:hAnsi="Times New Roman" w:cs="Times New Roman"/>
                <w:sz w:val="28"/>
                <w:szCs w:val="28"/>
              </w:rPr>
              <w:t>10 390</w:t>
            </w:r>
          </w:p>
        </w:tc>
        <w:tc>
          <w:tcPr>
            <w:tcW w:w="2016" w:type="dxa"/>
            <w:tcBorders>
              <w:bottom w:val="nil"/>
            </w:tcBorders>
          </w:tcPr>
          <w:p>
            <w:pPr>
              <w:pStyle w:val="13"/>
              <w:spacing w:before="54"/>
              <w:ind w:left="107"/>
              <w:rPr>
                <w:rFonts w:hint="default" w:ascii="Times New Roman" w:hAnsi="Times New Roman" w:cs="Times New Roman"/>
                <w:sz w:val="28"/>
                <w:szCs w:val="28"/>
              </w:rPr>
            </w:pPr>
            <w:r>
              <w:rPr>
                <w:rFonts w:hint="default" w:ascii="Times New Roman" w:hAnsi="Times New Roman" w:cs="Times New Roman"/>
                <w:w w:val="99"/>
                <w:sz w:val="28"/>
                <w:szCs w:val="28"/>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8" w:hRule="atLeast"/>
        </w:trPr>
        <w:tc>
          <w:tcPr>
            <w:tcW w:w="3636" w:type="dxa"/>
            <w:tcBorders>
              <w:top w:val="nil"/>
            </w:tcBorders>
          </w:tcPr>
          <w:p>
            <w:pPr>
              <w:pStyle w:val="13"/>
              <w:spacing w:before="38"/>
              <w:ind w:left="107"/>
              <w:rPr>
                <w:rFonts w:hint="default" w:ascii="Times New Roman" w:hAnsi="Times New Roman" w:cs="Times New Roman"/>
                <w:sz w:val="28"/>
                <w:szCs w:val="28"/>
              </w:rPr>
            </w:pPr>
            <w:r>
              <w:rPr>
                <w:rFonts w:hint="default" w:ascii="Times New Roman" w:hAnsi="Times New Roman" w:cs="Times New Roman"/>
                <w:sz w:val="28"/>
                <w:szCs w:val="28"/>
              </w:rPr>
              <w:t>200 10 20 20 50 50 50 50 100 100</w:t>
            </w:r>
          </w:p>
        </w:tc>
        <w:tc>
          <w:tcPr>
            <w:tcW w:w="2016" w:type="dxa"/>
            <w:tcBorders>
              <w:top w:val="nil"/>
            </w:tcBorders>
          </w:tcPr>
          <w:p>
            <w:pPr>
              <w:pStyle w:val="13"/>
              <w:spacing w:before="38"/>
              <w:ind w:left="107"/>
              <w:rPr>
                <w:rFonts w:hint="default" w:ascii="Times New Roman" w:hAnsi="Times New Roman" w:cs="Times New Roman"/>
                <w:sz w:val="28"/>
                <w:szCs w:val="28"/>
              </w:rPr>
            </w:pPr>
            <w:r>
              <w:rPr>
                <w:rFonts w:hint="default" w:ascii="Times New Roman" w:hAnsi="Times New Roman" w:cs="Times New Roman"/>
                <w:sz w:val="28"/>
                <w:szCs w:val="28"/>
              </w:rPr>
              <w:t>20 20 50 100 200</w:t>
            </w:r>
          </w:p>
        </w:tc>
      </w:tr>
    </w:tbl>
    <w:p>
      <w:pPr>
        <w:spacing w:before="59"/>
        <w:ind w:left="304" w:right="0" w:firstLine="0"/>
        <w:jc w:val="left"/>
        <w:rPr>
          <w:rFonts w:hint="default" w:ascii="Times New Roman" w:hAnsi="Times New Roman" w:cs="Times New Roman"/>
          <w:i/>
          <w:sz w:val="28"/>
          <w:szCs w:val="28"/>
        </w:rPr>
      </w:pPr>
      <w:r>
        <w:rPr>
          <w:rFonts w:hint="default" w:ascii="Times New Roman" w:hAnsi="Times New Roman" w:cs="Times New Roman"/>
          <w:i/>
          <w:sz w:val="28"/>
          <w:szCs w:val="28"/>
        </w:rPr>
        <w:t>Giải</w:t>
      </w:r>
    </w:p>
    <w:p>
      <w:pPr>
        <w:pStyle w:val="7"/>
        <w:spacing w:before="86" w:line="268" w:lineRule="auto"/>
        <w:ind w:left="304" w:right="291" w:hanging="1"/>
        <w:jc w:val="both"/>
        <w:rPr>
          <w:rFonts w:hint="default" w:ascii="Times New Roman" w:hAnsi="Times New Roman" w:cs="Times New Roman"/>
          <w:sz w:val="28"/>
          <w:szCs w:val="28"/>
        </w:rPr>
      </w:pPr>
      <w:r>
        <w:rPr>
          <w:rFonts w:hint="default" w:ascii="Times New Roman" w:hAnsi="Times New Roman" w:cs="Times New Roman"/>
          <w:spacing w:val="-1"/>
          <w:w w:val="99"/>
          <w:sz w:val="28"/>
          <w:szCs w:val="28"/>
        </w:rPr>
        <w:t>N</w:t>
      </w:r>
      <w:r>
        <w:rPr>
          <w:rFonts w:hint="default" w:ascii="Times New Roman" w:hAnsi="Times New Roman" w:cs="Times New Roman"/>
          <w:w w:val="99"/>
          <w:sz w:val="28"/>
          <w:szCs w:val="28"/>
        </w:rPr>
        <w:t>hư</w:t>
      </w:r>
      <w:r>
        <w:rPr>
          <w:rFonts w:hint="default" w:ascii="Times New Roman" w:hAnsi="Times New Roman" w:cs="Times New Roman"/>
          <w:spacing w:val="16"/>
          <w:sz w:val="28"/>
          <w:szCs w:val="28"/>
        </w:rPr>
        <w:t xml:space="preserve"> </w:t>
      </w:r>
      <w:r>
        <w:rPr>
          <w:rFonts w:hint="default" w:ascii="Times New Roman" w:hAnsi="Times New Roman" w:cs="Times New Roman"/>
          <w:w w:val="99"/>
          <w:sz w:val="28"/>
          <w:szCs w:val="28"/>
        </w:rPr>
        <w:t>ta</w:t>
      </w:r>
      <w:r>
        <w:rPr>
          <w:rFonts w:hint="default" w:ascii="Times New Roman" w:hAnsi="Times New Roman" w:cs="Times New Roman"/>
          <w:spacing w:val="15"/>
          <w:sz w:val="28"/>
          <w:szCs w:val="28"/>
        </w:rPr>
        <w:t xml:space="preserve"> </w:t>
      </w:r>
      <w:r>
        <w:rPr>
          <w:rFonts w:hint="default" w:cs="Times New Roman"/>
          <w:w w:val="99"/>
          <w:sz w:val="28"/>
          <w:szCs w:val="28"/>
          <w:lang w:val="en-US"/>
        </w:rPr>
        <w:t>đ</w:t>
      </w:r>
      <w:r>
        <w:rPr>
          <w:rFonts w:hint="default" w:ascii="Times New Roman" w:hAnsi="Times New Roman" w:cs="Times New Roman"/>
          <w:w w:val="99"/>
          <w:sz w:val="28"/>
          <w:szCs w:val="28"/>
        </w:rPr>
        <w:t>ã</w:t>
      </w:r>
      <w:r>
        <w:rPr>
          <w:rFonts w:hint="default" w:ascii="Times New Roman" w:hAnsi="Times New Roman" w:cs="Times New Roman"/>
          <w:spacing w:val="15"/>
          <w:sz w:val="28"/>
          <w:szCs w:val="28"/>
        </w:rPr>
        <w:t xml:space="preserve"> </w:t>
      </w:r>
      <w:r>
        <w:rPr>
          <w:rFonts w:hint="default" w:ascii="Times New Roman" w:hAnsi="Times New Roman" w:cs="Times New Roman"/>
          <w:w w:val="99"/>
          <w:sz w:val="28"/>
          <w:szCs w:val="28"/>
        </w:rPr>
        <w:t>bi</w:t>
      </w:r>
      <w:r>
        <w:rPr>
          <w:rFonts w:hint="default" w:ascii="Times New Roman" w:hAnsi="Times New Roman" w:cs="Times New Roman"/>
          <w:spacing w:val="-1"/>
          <w:w w:val="99"/>
          <w:sz w:val="28"/>
          <w:szCs w:val="28"/>
        </w:rPr>
        <w:t>ế</w:t>
      </w:r>
      <w:r>
        <w:rPr>
          <w:rFonts w:hint="default" w:ascii="Times New Roman" w:hAnsi="Times New Roman" w:cs="Times New Roman"/>
          <w:w w:val="99"/>
          <w:sz w:val="28"/>
          <w:szCs w:val="28"/>
        </w:rPr>
        <w:t>t,</w:t>
      </w:r>
      <w:r>
        <w:rPr>
          <w:rFonts w:hint="default" w:ascii="Times New Roman" w:hAnsi="Times New Roman" w:cs="Times New Roman"/>
          <w:spacing w:val="16"/>
          <w:sz w:val="28"/>
          <w:szCs w:val="28"/>
        </w:rPr>
        <w:t xml:space="preserve"> </w:t>
      </w:r>
      <w:r>
        <w:rPr>
          <w:rFonts w:hint="default" w:ascii="Times New Roman" w:hAnsi="Times New Roman" w:cs="Times New Roman"/>
          <w:w w:val="99"/>
          <w:sz w:val="28"/>
          <w:szCs w:val="28"/>
        </w:rPr>
        <w:t>n</w:t>
      </w:r>
      <w:r>
        <w:rPr>
          <w:rFonts w:hint="default" w:ascii="Times New Roman" w:hAnsi="Times New Roman" w:cs="Times New Roman"/>
          <w:spacing w:val="-3"/>
          <w:w w:val="99"/>
          <w:sz w:val="28"/>
          <w:szCs w:val="28"/>
        </w:rPr>
        <w:t>g</w:t>
      </w:r>
      <w:r>
        <w:rPr>
          <w:rFonts w:hint="default" w:ascii="Times New Roman" w:hAnsi="Times New Roman" w:cs="Times New Roman"/>
          <w:w w:val="99"/>
          <w:sz w:val="28"/>
          <w:szCs w:val="28"/>
        </w:rPr>
        <w:t>hi</w:t>
      </w:r>
      <w:r>
        <w:rPr>
          <w:rFonts w:hint="default" w:ascii="Times New Roman" w:hAnsi="Times New Roman" w:cs="Times New Roman"/>
          <w:spacing w:val="-1"/>
          <w:w w:val="99"/>
          <w:sz w:val="28"/>
          <w:szCs w:val="28"/>
        </w:rPr>
        <w:t>ệ</w:t>
      </w:r>
      <w:r>
        <w:rPr>
          <w:rFonts w:hint="default" w:ascii="Times New Roman" w:hAnsi="Times New Roman" w:cs="Times New Roman"/>
          <w:w w:val="99"/>
          <w:sz w:val="28"/>
          <w:szCs w:val="28"/>
        </w:rPr>
        <w:t>m</w:t>
      </w:r>
      <w:r>
        <w:rPr>
          <w:rFonts w:hint="default" w:ascii="Times New Roman" w:hAnsi="Times New Roman" w:cs="Times New Roman"/>
          <w:spacing w:val="17"/>
          <w:sz w:val="28"/>
          <w:szCs w:val="28"/>
        </w:rPr>
        <w:t xml:space="preserve"> </w:t>
      </w:r>
      <w:r>
        <w:rPr>
          <w:rFonts w:hint="default" w:ascii="Times New Roman" w:hAnsi="Times New Roman" w:cs="Times New Roman"/>
          <w:spacing w:val="1"/>
          <w:w w:val="99"/>
          <w:sz w:val="28"/>
          <w:szCs w:val="28"/>
        </w:rPr>
        <w:t>c</w:t>
      </w:r>
      <w:r>
        <w:rPr>
          <w:rFonts w:hint="default" w:ascii="Times New Roman" w:hAnsi="Times New Roman" w:cs="Times New Roman"/>
          <w:w w:val="99"/>
          <w:sz w:val="28"/>
          <w:szCs w:val="28"/>
        </w:rPr>
        <w:t>ủa</w:t>
      </w:r>
      <w:r>
        <w:rPr>
          <w:rFonts w:hint="default" w:ascii="Times New Roman" w:hAnsi="Times New Roman" w:cs="Times New Roman"/>
          <w:spacing w:val="15"/>
          <w:sz w:val="28"/>
          <w:szCs w:val="28"/>
        </w:rPr>
        <w:t xml:space="preserve"> </w:t>
      </w:r>
      <w:r>
        <w:rPr>
          <w:rFonts w:hint="default" w:ascii="Times New Roman" w:hAnsi="Times New Roman" w:cs="Times New Roman"/>
          <w:w w:val="99"/>
          <w:sz w:val="28"/>
          <w:szCs w:val="28"/>
        </w:rPr>
        <w:t>b</w:t>
      </w:r>
      <w:r>
        <w:rPr>
          <w:rFonts w:hint="default" w:ascii="Times New Roman" w:hAnsi="Times New Roman" w:cs="Times New Roman"/>
          <w:spacing w:val="-1"/>
          <w:w w:val="99"/>
          <w:sz w:val="28"/>
          <w:szCs w:val="28"/>
        </w:rPr>
        <w:t>à</w:t>
      </w:r>
      <w:r>
        <w:rPr>
          <w:rFonts w:hint="default" w:ascii="Times New Roman" w:hAnsi="Times New Roman" w:cs="Times New Roman"/>
          <w:w w:val="99"/>
          <w:sz w:val="28"/>
          <w:szCs w:val="28"/>
        </w:rPr>
        <w:t>i</w:t>
      </w:r>
      <w:r>
        <w:rPr>
          <w:rFonts w:hint="default" w:ascii="Times New Roman" w:hAnsi="Times New Roman" w:cs="Times New Roman"/>
          <w:spacing w:val="17"/>
          <w:sz w:val="28"/>
          <w:szCs w:val="28"/>
        </w:rPr>
        <w:t xml:space="preserve"> </w:t>
      </w:r>
      <w:r>
        <w:rPr>
          <w:rFonts w:hint="default" w:ascii="Times New Roman" w:hAnsi="Times New Roman" w:cs="Times New Roman"/>
          <w:w w:val="99"/>
          <w:sz w:val="28"/>
          <w:szCs w:val="28"/>
        </w:rPr>
        <w:t>to</w:t>
      </w:r>
      <w:r>
        <w:rPr>
          <w:rFonts w:hint="default" w:ascii="Times New Roman" w:hAnsi="Times New Roman" w:cs="Times New Roman"/>
          <w:spacing w:val="-1"/>
          <w:w w:val="99"/>
          <w:sz w:val="28"/>
          <w:szCs w:val="28"/>
        </w:rPr>
        <w:t>á</w:t>
      </w:r>
      <w:r>
        <w:rPr>
          <w:rFonts w:hint="default" w:ascii="Times New Roman" w:hAnsi="Times New Roman" w:cs="Times New Roman"/>
          <w:w w:val="99"/>
          <w:sz w:val="28"/>
          <w:szCs w:val="28"/>
        </w:rPr>
        <w:t>n</w:t>
      </w:r>
      <w:r>
        <w:rPr>
          <w:rFonts w:hint="default" w:ascii="Times New Roman" w:hAnsi="Times New Roman" w:cs="Times New Roman"/>
          <w:spacing w:val="16"/>
          <w:sz w:val="28"/>
          <w:szCs w:val="28"/>
        </w:rPr>
        <w:t xml:space="preserve"> </w:t>
      </w:r>
      <w:r>
        <w:rPr>
          <w:rFonts w:hint="default" w:ascii="Times New Roman" w:hAnsi="Times New Roman" w:cs="Times New Roman"/>
          <w:w w:val="99"/>
          <w:sz w:val="28"/>
          <w:szCs w:val="28"/>
        </w:rPr>
        <w:t>là</w:t>
      </w:r>
      <w:r>
        <w:rPr>
          <w:rFonts w:hint="default" w:ascii="Times New Roman" w:hAnsi="Times New Roman" w:cs="Times New Roman"/>
          <w:spacing w:val="15"/>
          <w:sz w:val="28"/>
          <w:szCs w:val="28"/>
        </w:rPr>
        <w:t xml:space="preserve"> </w:t>
      </w:r>
      <w:r>
        <w:rPr>
          <w:rFonts w:hint="default" w:ascii="Times New Roman" w:hAnsi="Times New Roman" w:cs="Times New Roman"/>
          <w:w w:val="99"/>
          <w:sz w:val="28"/>
          <w:szCs w:val="28"/>
        </w:rPr>
        <w:t>một</w:t>
      </w:r>
      <w:r>
        <w:rPr>
          <w:rFonts w:hint="default" w:ascii="Times New Roman" w:hAnsi="Times New Roman" w:cs="Times New Roman"/>
          <w:spacing w:val="17"/>
          <w:sz w:val="28"/>
          <w:szCs w:val="28"/>
        </w:rPr>
        <w:t xml:space="preserve"> </w:t>
      </w:r>
      <w:r>
        <w:rPr>
          <w:rFonts w:hint="default" w:ascii="Times New Roman" w:hAnsi="Times New Roman" w:cs="Times New Roman"/>
          <w:w w:val="99"/>
          <w:sz w:val="28"/>
          <w:szCs w:val="28"/>
        </w:rPr>
        <w:t>d</w:t>
      </w:r>
      <w:r>
        <w:rPr>
          <w:rFonts w:hint="default" w:ascii="Times New Roman" w:hAnsi="Times New Roman" w:cs="Times New Roman"/>
          <w:spacing w:val="1"/>
          <w:w w:val="99"/>
          <w:sz w:val="28"/>
          <w:szCs w:val="28"/>
        </w:rPr>
        <w:t>ã</w:t>
      </w:r>
      <w:r>
        <w:rPr>
          <w:rFonts w:hint="default" w:ascii="Times New Roman" w:hAnsi="Times New Roman" w:cs="Times New Roman"/>
          <w:w w:val="99"/>
          <w:sz w:val="28"/>
          <w:szCs w:val="28"/>
        </w:rPr>
        <w:t>y</w:t>
      </w:r>
      <w:r>
        <w:rPr>
          <w:rFonts w:hint="default" w:ascii="Times New Roman" w:hAnsi="Times New Roman" w:cs="Times New Roman"/>
          <w:spacing w:val="9"/>
          <w:sz w:val="28"/>
          <w:szCs w:val="28"/>
        </w:rPr>
        <w:t xml:space="preserve"> </w:t>
      </w:r>
      <w:r>
        <w:rPr>
          <w:rFonts w:hint="default" w:ascii="Times New Roman" w:hAnsi="Times New Roman" w:cs="Times New Roman"/>
          <w:spacing w:val="2"/>
          <w:w w:val="99"/>
          <w:sz w:val="28"/>
          <w:szCs w:val="28"/>
        </w:rPr>
        <w:t>n</w:t>
      </w:r>
      <w:r>
        <w:rPr>
          <w:rFonts w:hint="default" w:ascii="Times New Roman" w:hAnsi="Times New Roman" w:cs="Times New Roman"/>
          <w:w w:val="99"/>
          <w:sz w:val="28"/>
          <w:szCs w:val="28"/>
        </w:rPr>
        <w:t>hị</w:t>
      </w:r>
      <w:r>
        <w:rPr>
          <w:rFonts w:hint="default" w:ascii="Times New Roman" w:hAnsi="Times New Roman" w:cs="Times New Roman"/>
          <w:spacing w:val="16"/>
          <w:sz w:val="28"/>
          <w:szCs w:val="28"/>
        </w:rPr>
        <w:t xml:space="preserve"> </w:t>
      </w:r>
      <w:r>
        <w:rPr>
          <w:rFonts w:hint="default" w:ascii="Times New Roman" w:hAnsi="Times New Roman" w:cs="Times New Roman"/>
          <w:w w:val="99"/>
          <w:sz w:val="28"/>
          <w:szCs w:val="28"/>
        </w:rPr>
        <w:t>ph</w:t>
      </w:r>
      <w:r>
        <w:rPr>
          <w:rFonts w:hint="default" w:ascii="Times New Roman" w:hAnsi="Times New Roman" w:cs="Times New Roman"/>
          <w:spacing w:val="-1"/>
          <w:w w:val="99"/>
          <w:sz w:val="28"/>
          <w:szCs w:val="28"/>
        </w:rPr>
        <w:t>â</w:t>
      </w:r>
      <w:r>
        <w:rPr>
          <w:rFonts w:hint="default" w:ascii="Times New Roman" w:hAnsi="Times New Roman" w:cs="Times New Roman"/>
          <w:w w:val="99"/>
          <w:sz w:val="28"/>
          <w:szCs w:val="28"/>
        </w:rPr>
        <w:t>n</w:t>
      </w:r>
      <w:r>
        <w:rPr>
          <w:rFonts w:hint="default" w:ascii="Times New Roman" w:hAnsi="Times New Roman" w:cs="Times New Roman"/>
          <w:spacing w:val="16"/>
          <w:sz w:val="28"/>
          <w:szCs w:val="28"/>
        </w:rPr>
        <w:t xml:space="preserve"> </w:t>
      </w:r>
      <w:r>
        <w:rPr>
          <w:rFonts w:hint="default" w:cs="Times New Roman"/>
          <w:w w:val="99"/>
          <w:sz w:val="28"/>
          <w:szCs w:val="28"/>
          <w:lang w:val="en-US"/>
        </w:rPr>
        <w:t>đ</w:t>
      </w:r>
      <w:r>
        <w:rPr>
          <w:rFonts w:hint="default" w:ascii="Times New Roman" w:hAnsi="Times New Roman" w:cs="Times New Roman"/>
          <w:w w:val="99"/>
          <w:sz w:val="28"/>
          <w:szCs w:val="28"/>
        </w:rPr>
        <w:t>ộ</w:t>
      </w:r>
      <w:r>
        <w:rPr>
          <w:rFonts w:hint="default" w:ascii="Times New Roman" w:hAnsi="Times New Roman" w:cs="Times New Roman"/>
          <w:spacing w:val="16"/>
          <w:sz w:val="28"/>
          <w:szCs w:val="28"/>
        </w:rPr>
        <w:t xml:space="preserve"> </w:t>
      </w:r>
      <w:r>
        <w:rPr>
          <w:rFonts w:hint="default" w:ascii="Times New Roman" w:hAnsi="Times New Roman" w:cs="Times New Roman"/>
          <w:w w:val="99"/>
          <w:sz w:val="28"/>
          <w:szCs w:val="28"/>
        </w:rPr>
        <w:t>d</w:t>
      </w:r>
      <w:r>
        <w:rPr>
          <w:rFonts w:hint="default" w:ascii="Times New Roman" w:hAnsi="Times New Roman" w:cs="Times New Roman"/>
          <w:spacing w:val="-1"/>
          <w:w w:val="99"/>
          <w:sz w:val="28"/>
          <w:szCs w:val="28"/>
        </w:rPr>
        <w:t>à</w:t>
      </w:r>
      <w:r>
        <w:rPr>
          <w:rFonts w:hint="default" w:ascii="Times New Roman" w:hAnsi="Times New Roman" w:cs="Times New Roman"/>
          <w:w w:val="99"/>
          <w:sz w:val="28"/>
          <w:szCs w:val="28"/>
        </w:rPr>
        <w:t>i</w:t>
      </w:r>
      <w:r>
        <w:rPr>
          <w:rFonts w:hint="default" w:ascii="Times New Roman" w:hAnsi="Times New Roman" w:cs="Times New Roman"/>
          <w:spacing w:val="14"/>
          <w:sz w:val="28"/>
          <w:szCs w:val="28"/>
        </w:rPr>
        <w:t xml:space="preserve"> </w:t>
      </w:r>
      <w:r>
        <w:rPr>
          <w:rFonts w:hint="default" w:ascii="Times New Roman" w:hAnsi="Times New Roman" w:cs="Times New Roman"/>
          <w:spacing w:val="3"/>
          <w:w w:val="97"/>
          <w:sz w:val="28"/>
          <w:szCs w:val="28"/>
        </w:rPr>
        <w:t>n</w:t>
      </w:r>
      <w:r>
        <w:rPr>
          <w:rFonts w:hint="default" w:ascii="Times New Roman" w:hAnsi="Times New Roman" w:cs="Times New Roman"/>
          <w:w w:val="99"/>
          <w:sz w:val="28"/>
          <w:szCs w:val="28"/>
        </w:rPr>
        <w:t>,</w:t>
      </w:r>
      <w:r>
        <w:rPr>
          <w:rFonts w:hint="default" w:ascii="Times New Roman" w:hAnsi="Times New Roman" w:cs="Times New Roman"/>
          <w:spacing w:val="16"/>
          <w:sz w:val="28"/>
          <w:szCs w:val="28"/>
        </w:rPr>
        <w:t xml:space="preserve"> </w:t>
      </w:r>
      <w:r>
        <w:rPr>
          <w:rFonts w:hint="default" w:ascii="Times New Roman" w:hAnsi="Times New Roman" w:cs="Times New Roman"/>
          <w:spacing w:val="-3"/>
          <w:w w:val="99"/>
          <w:sz w:val="28"/>
          <w:szCs w:val="28"/>
        </w:rPr>
        <w:t>g</w:t>
      </w:r>
      <w:r>
        <w:rPr>
          <w:rFonts w:hint="default" w:ascii="Times New Roman" w:hAnsi="Times New Roman" w:cs="Times New Roman"/>
          <w:w w:val="99"/>
          <w:sz w:val="28"/>
          <w:szCs w:val="28"/>
        </w:rPr>
        <w:t>iả</w:t>
      </w:r>
      <w:r>
        <w:rPr>
          <w:rFonts w:hint="default" w:ascii="Times New Roman" w:hAnsi="Times New Roman" w:cs="Times New Roman"/>
          <w:spacing w:val="15"/>
          <w:sz w:val="28"/>
          <w:szCs w:val="28"/>
        </w:rPr>
        <w:t xml:space="preserve"> </w:t>
      </w:r>
      <w:r>
        <w:rPr>
          <w:rFonts w:hint="default" w:ascii="Times New Roman" w:hAnsi="Times New Roman" w:cs="Times New Roman"/>
          <w:w w:val="99"/>
          <w:sz w:val="28"/>
          <w:szCs w:val="28"/>
        </w:rPr>
        <w:t>sử</w:t>
      </w:r>
      <w:r>
        <w:rPr>
          <w:rFonts w:hint="default" w:ascii="Times New Roman" w:hAnsi="Times New Roman" w:cs="Times New Roman"/>
          <w:spacing w:val="16"/>
          <w:sz w:val="28"/>
          <w:szCs w:val="28"/>
        </w:rPr>
        <w:t xml:space="preserve"> </w:t>
      </w:r>
      <w:r>
        <w:rPr>
          <w:rFonts w:hint="default" w:cs="Times New Roman"/>
          <w:w w:val="99"/>
          <w:sz w:val="28"/>
          <w:szCs w:val="28"/>
          <w:lang w:val="en-US"/>
        </w:rPr>
        <w:t>đ</w:t>
      </w:r>
      <w:r>
        <w:rPr>
          <w:rFonts w:hint="default" w:ascii="Times New Roman" w:hAnsi="Times New Roman" w:cs="Times New Roman"/>
          <w:w w:val="99"/>
          <w:sz w:val="28"/>
          <w:szCs w:val="28"/>
        </w:rPr>
        <w:t>ã</w:t>
      </w:r>
      <w:r>
        <w:rPr>
          <w:rFonts w:hint="default" w:ascii="Times New Roman" w:hAnsi="Times New Roman" w:cs="Times New Roman"/>
          <w:spacing w:val="15"/>
          <w:sz w:val="28"/>
          <w:szCs w:val="28"/>
        </w:rPr>
        <w:t xml:space="preserve"> </w:t>
      </w:r>
      <w:r>
        <w:rPr>
          <w:rFonts w:hint="default" w:ascii="Times New Roman" w:hAnsi="Times New Roman" w:cs="Times New Roman"/>
          <w:spacing w:val="2"/>
          <w:w w:val="99"/>
          <w:sz w:val="28"/>
          <w:szCs w:val="28"/>
        </w:rPr>
        <w:t>x</w:t>
      </w:r>
      <w:r>
        <w:rPr>
          <w:rFonts w:hint="default" w:ascii="Times New Roman" w:hAnsi="Times New Roman" w:cs="Times New Roman"/>
          <w:spacing w:val="1"/>
          <w:w w:val="99"/>
          <w:sz w:val="28"/>
          <w:szCs w:val="28"/>
        </w:rPr>
        <w:t>â</w:t>
      </w:r>
      <w:r>
        <w:rPr>
          <w:rFonts w:hint="default" w:ascii="Times New Roman" w:hAnsi="Times New Roman" w:cs="Times New Roman"/>
          <w:w w:val="99"/>
          <w:sz w:val="28"/>
          <w:szCs w:val="28"/>
        </w:rPr>
        <w:t>y d</w:t>
      </w:r>
      <w:r>
        <w:rPr>
          <w:rFonts w:hint="default" w:ascii="Times New Roman" w:hAnsi="Times New Roman" w:cs="Times New Roman"/>
          <w:spacing w:val="-1"/>
          <w:w w:val="99"/>
          <w:sz w:val="28"/>
          <w:szCs w:val="28"/>
        </w:rPr>
        <w:t>ự</w:t>
      </w:r>
      <w:r>
        <w:rPr>
          <w:rFonts w:hint="default" w:ascii="Times New Roman" w:hAnsi="Times New Roman" w:cs="Times New Roman"/>
          <w:w w:val="99"/>
          <w:sz w:val="28"/>
          <w:szCs w:val="28"/>
        </w:rPr>
        <w:t>ng</w:t>
      </w:r>
      <w:r>
        <w:rPr>
          <w:rFonts w:hint="default" w:ascii="Times New Roman" w:hAnsi="Times New Roman" w:cs="Times New Roman"/>
          <w:spacing w:val="28"/>
          <w:sz w:val="28"/>
          <w:szCs w:val="28"/>
        </w:rPr>
        <w:t xml:space="preserve"> </w:t>
      </w:r>
      <w:r>
        <w:rPr>
          <w:rFonts w:hint="default" w:cs="Times New Roman"/>
          <w:spacing w:val="2"/>
          <w:w w:val="99"/>
          <w:sz w:val="28"/>
          <w:szCs w:val="28"/>
          <w:lang w:val="en-US"/>
        </w:rPr>
        <w:t>đ</w:t>
      </w:r>
      <w:r>
        <w:rPr>
          <w:rFonts w:hint="default" w:ascii="Times New Roman" w:hAnsi="Times New Roman" w:cs="Times New Roman"/>
          <w:spacing w:val="-1"/>
          <w:w w:val="99"/>
          <w:sz w:val="28"/>
          <w:szCs w:val="28"/>
        </w:rPr>
        <w:t>ư</w:t>
      </w:r>
      <w:r>
        <w:rPr>
          <w:rFonts w:hint="default" w:ascii="Times New Roman" w:hAnsi="Times New Roman" w:cs="Times New Roman"/>
          <w:w w:val="99"/>
          <w:sz w:val="28"/>
          <w:szCs w:val="28"/>
        </w:rPr>
        <w:t>ợc</w:t>
      </w:r>
      <w:r>
        <w:rPr>
          <w:rFonts w:hint="default" w:ascii="Times New Roman" w:hAnsi="Times New Roman" w:cs="Times New Roman"/>
          <w:sz w:val="28"/>
          <w:szCs w:val="28"/>
        </w:rPr>
        <w:t xml:space="preserve"> </w:t>
      </w:r>
      <w:r>
        <w:rPr>
          <w:rFonts w:hint="default" w:ascii="Times New Roman" w:hAnsi="Times New Roman" w:cs="Times New Roman"/>
          <w:spacing w:val="-28"/>
          <w:sz w:val="28"/>
          <w:szCs w:val="28"/>
        </w:rPr>
        <w:t xml:space="preserve"> </w:t>
      </w:r>
      <w:r>
        <w:rPr>
          <w:rFonts w:hint="default" w:ascii="Times New Roman" w:hAnsi="Times New Roman" w:cs="Times New Roman"/>
          <w:w w:val="102"/>
          <w:sz w:val="28"/>
          <w:szCs w:val="28"/>
        </w:rPr>
        <w:t>k</w:t>
      </w:r>
      <w:r>
        <w:rPr>
          <w:rFonts w:hint="default" w:ascii="Times New Roman" w:hAnsi="Times New Roman" w:cs="Times New Roman"/>
          <w:sz w:val="28"/>
          <w:szCs w:val="28"/>
        </w:rPr>
        <w:t xml:space="preserve"> </w:t>
      </w:r>
      <w:r>
        <w:rPr>
          <w:rFonts w:hint="default" w:ascii="Times New Roman" w:hAnsi="Times New Roman" w:cs="Times New Roman"/>
          <w:spacing w:val="-18"/>
          <w:sz w:val="28"/>
          <w:szCs w:val="28"/>
        </w:rPr>
        <w:t xml:space="preserve"> </w:t>
      </w:r>
      <w:r>
        <w:rPr>
          <w:rFonts w:hint="default" w:ascii="Times New Roman" w:hAnsi="Times New Roman" w:cs="Times New Roman"/>
          <w:w w:val="99"/>
          <w:sz w:val="28"/>
          <w:szCs w:val="28"/>
        </w:rPr>
        <w:t>th</w:t>
      </w:r>
      <w:r>
        <w:rPr>
          <w:rFonts w:hint="default" w:ascii="Times New Roman" w:hAnsi="Times New Roman" w:cs="Times New Roman"/>
          <w:spacing w:val="-1"/>
          <w:w w:val="99"/>
          <w:sz w:val="28"/>
          <w:szCs w:val="28"/>
        </w:rPr>
        <w:t>à</w:t>
      </w:r>
      <w:r>
        <w:rPr>
          <w:rFonts w:hint="default" w:ascii="Times New Roman" w:hAnsi="Times New Roman" w:cs="Times New Roman"/>
          <w:w w:val="99"/>
          <w:sz w:val="28"/>
          <w:szCs w:val="28"/>
        </w:rPr>
        <w:t>nh</w:t>
      </w:r>
      <w:r>
        <w:rPr>
          <w:rFonts w:hint="default" w:ascii="Times New Roman" w:hAnsi="Times New Roman" w:cs="Times New Roman"/>
          <w:sz w:val="28"/>
          <w:szCs w:val="28"/>
        </w:rPr>
        <w:t xml:space="preserve"> </w:t>
      </w:r>
      <w:r>
        <w:rPr>
          <w:rFonts w:hint="default" w:ascii="Times New Roman" w:hAnsi="Times New Roman" w:cs="Times New Roman"/>
          <w:spacing w:val="-29"/>
          <w:sz w:val="28"/>
          <w:szCs w:val="28"/>
        </w:rPr>
        <w:t xml:space="preserve"> </w:t>
      </w:r>
      <w:r>
        <w:rPr>
          <w:rFonts w:hint="default" w:ascii="Times New Roman" w:hAnsi="Times New Roman" w:cs="Times New Roman"/>
          <w:w w:val="99"/>
          <w:sz w:val="28"/>
          <w:szCs w:val="28"/>
        </w:rPr>
        <w:t>ph</w:t>
      </w:r>
      <w:r>
        <w:rPr>
          <w:rFonts w:hint="default" w:ascii="Times New Roman" w:hAnsi="Times New Roman" w:cs="Times New Roman"/>
          <w:spacing w:val="-1"/>
          <w:w w:val="99"/>
          <w:sz w:val="28"/>
          <w:szCs w:val="28"/>
        </w:rPr>
        <w:t>ầ</w:t>
      </w:r>
      <w:r>
        <w:rPr>
          <w:rFonts w:hint="default" w:ascii="Times New Roman" w:hAnsi="Times New Roman" w:cs="Times New Roman"/>
          <w:w w:val="99"/>
          <w:sz w:val="28"/>
          <w:szCs w:val="28"/>
        </w:rPr>
        <w:t>n</w:t>
      </w:r>
      <w:r>
        <w:rPr>
          <w:rFonts w:hint="default" w:ascii="Times New Roman" w:hAnsi="Times New Roman" w:cs="Times New Roman"/>
          <w:sz w:val="28"/>
          <w:szCs w:val="28"/>
        </w:rPr>
        <w:t xml:space="preserve"> </w:t>
      </w:r>
      <w:r>
        <w:rPr>
          <w:rFonts w:hint="default" w:ascii="Times New Roman" w:hAnsi="Times New Roman" w:cs="Times New Roman"/>
          <w:spacing w:val="-27"/>
          <w:sz w:val="28"/>
          <w:szCs w:val="28"/>
        </w:rPr>
        <w:t xml:space="preserve"> </w:t>
      </w:r>
      <w:r>
        <w:rPr>
          <w:rFonts w:hint="default" w:ascii="Times New Roman" w:hAnsi="Times New Roman" w:cs="Times New Roman"/>
          <w:spacing w:val="1"/>
          <w:w w:val="110"/>
          <w:sz w:val="28"/>
          <w:szCs w:val="28"/>
        </w:rPr>
        <w:t>(</w:t>
      </w:r>
      <w:r>
        <w:rPr>
          <w:rFonts w:hint="default" w:ascii="Times New Roman" w:hAnsi="Times New Roman" w:cs="Times New Roman"/>
          <w:spacing w:val="-8"/>
          <w:w w:val="105"/>
          <w:sz w:val="28"/>
          <w:szCs w:val="28"/>
        </w:rPr>
        <w:t>x</w:t>
      </w:r>
      <w:r>
        <w:rPr>
          <w:rFonts w:hint="default" w:ascii="Times New Roman" w:hAnsi="Times New Roman" w:cs="Times New Roman"/>
          <w:spacing w:val="9"/>
          <w:w w:val="123"/>
          <w:sz w:val="28"/>
          <w:szCs w:val="28"/>
          <w:vertAlign w:val="subscript"/>
        </w:rPr>
        <w:t>1</w:t>
      </w:r>
      <w:r>
        <w:rPr>
          <w:rFonts w:hint="default" w:ascii="Times New Roman" w:hAnsi="Times New Roman" w:cs="Times New Roman"/>
          <w:w w:val="76"/>
          <w:sz w:val="28"/>
          <w:szCs w:val="28"/>
          <w:vertAlign w:val="baseline"/>
        </w:rPr>
        <w:t>,</w:t>
      </w:r>
      <w:r>
        <w:rPr>
          <w:rFonts w:hint="default" w:ascii="Times New Roman" w:hAnsi="Times New Roman" w:cs="Times New Roman"/>
          <w:spacing w:val="-19"/>
          <w:sz w:val="28"/>
          <w:szCs w:val="28"/>
          <w:vertAlign w:val="baseline"/>
        </w:rPr>
        <w:t xml:space="preserve"> </w:t>
      </w:r>
      <w:r>
        <w:rPr>
          <w:rFonts w:hint="default" w:ascii="Times New Roman" w:hAnsi="Times New Roman" w:cs="Times New Roman"/>
          <w:spacing w:val="-3"/>
          <w:w w:val="105"/>
          <w:sz w:val="28"/>
          <w:szCs w:val="28"/>
          <w:vertAlign w:val="baseline"/>
        </w:rPr>
        <w:t>x</w:t>
      </w:r>
      <w:r>
        <w:rPr>
          <w:rFonts w:hint="default" w:ascii="Times New Roman" w:hAnsi="Times New Roman" w:cs="Times New Roman"/>
          <w:spacing w:val="11"/>
          <w:w w:val="94"/>
          <w:sz w:val="28"/>
          <w:szCs w:val="28"/>
          <w:vertAlign w:val="subscript"/>
        </w:rPr>
        <w:t>2</w:t>
      </w:r>
      <w:r>
        <w:rPr>
          <w:rFonts w:hint="default" w:ascii="Times New Roman" w:hAnsi="Times New Roman" w:cs="Times New Roman"/>
          <w:w w:val="76"/>
          <w:sz w:val="28"/>
          <w:szCs w:val="28"/>
          <w:vertAlign w:val="baseline"/>
        </w:rPr>
        <w:t>,</w:t>
      </w:r>
      <w:r>
        <w:rPr>
          <w:rFonts w:hint="default" w:ascii="Times New Roman" w:hAnsi="Times New Roman" w:cs="Times New Roman"/>
          <w:spacing w:val="-19"/>
          <w:sz w:val="28"/>
          <w:szCs w:val="28"/>
          <w:vertAlign w:val="baseline"/>
        </w:rPr>
        <w:t xml:space="preserve"> </w:t>
      </w:r>
      <w:r>
        <w:rPr>
          <w:rFonts w:hint="default" w:ascii="Times New Roman" w:hAnsi="Times New Roman" w:cs="Times New Roman"/>
          <w:w w:val="93"/>
          <w:sz w:val="28"/>
          <w:szCs w:val="28"/>
          <w:vertAlign w:val="baseline"/>
        </w:rPr>
        <w:t>…</w:t>
      </w:r>
      <w:r>
        <w:rPr>
          <w:rFonts w:hint="default" w:ascii="Times New Roman" w:hAnsi="Times New Roman" w:cs="Times New Roman"/>
          <w:spacing w:val="-18"/>
          <w:sz w:val="28"/>
          <w:szCs w:val="28"/>
          <w:vertAlign w:val="baseline"/>
        </w:rPr>
        <w:t xml:space="preserve"> </w:t>
      </w:r>
      <w:r>
        <w:rPr>
          <w:rFonts w:hint="default" w:ascii="Times New Roman" w:hAnsi="Times New Roman" w:cs="Times New Roman"/>
          <w:w w:val="76"/>
          <w:sz w:val="28"/>
          <w:szCs w:val="28"/>
          <w:vertAlign w:val="baseline"/>
        </w:rPr>
        <w:t>,</w:t>
      </w:r>
      <w:r>
        <w:rPr>
          <w:rFonts w:hint="default" w:ascii="Times New Roman" w:hAnsi="Times New Roman" w:cs="Times New Roman"/>
          <w:spacing w:val="-19"/>
          <w:sz w:val="28"/>
          <w:szCs w:val="28"/>
          <w:vertAlign w:val="baseline"/>
        </w:rPr>
        <w:t xml:space="preserve"> </w:t>
      </w:r>
      <w:r>
        <w:rPr>
          <w:rFonts w:hint="default" w:ascii="Times New Roman" w:hAnsi="Times New Roman" w:cs="Times New Roman"/>
          <w:spacing w:val="-3"/>
          <w:w w:val="105"/>
          <w:sz w:val="28"/>
          <w:szCs w:val="28"/>
          <w:vertAlign w:val="baseline"/>
        </w:rPr>
        <w:t>x</w:t>
      </w:r>
      <w:r>
        <w:rPr>
          <w:rFonts w:hint="default" w:ascii="Times New Roman" w:hAnsi="Times New Roman" w:cs="Times New Roman"/>
          <w:spacing w:val="14"/>
          <w:w w:val="103"/>
          <w:sz w:val="28"/>
          <w:szCs w:val="28"/>
          <w:vertAlign w:val="subscript"/>
        </w:rPr>
        <w:t>k</w:t>
      </w:r>
      <w:r>
        <w:rPr>
          <w:rFonts w:hint="default" w:ascii="Times New Roman" w:hAnsi="Times New Roman" w:cs="Times New Roman"/>
          <w:spacing w:val="-2"/>
          <w:w w:val="110"/>
          <w:sz w:val="28"/>
          <w:szCs w:val="28"/>
          <w:vertAlign w:val="baseline"/>
        </w:rPr>
        <w:t>)</w:t>
      </w:r>
      <w:r>
        <w:rPr>
          <w:rFonts w:hint="default" w:ascii="Times New Roman" w:hAnsi="Times New Roman" w:cs="Times New Roman"/>
          <w:w w:val="99"/>
          <w:sz w:val="28"/>
          <w:szCs w:val="28"/>
          <w:vertAlign w:val="baseline"/>
        </w:rPr>
        <w:t>,</w:t>
      </w:r>
      <w:r>
        <w:rPr>
          <w:rFonts w:hint="default" w:ascii="Times New Roman" w:hAnsi="Times New Roman" w:cs="Times New Roman"/>
          <w:sz w:val="28"/>
          <w:szCs w:val="28"/>
          <w:vertAlign w:val="baseline"/>
        </w:rPr>
        <w:t xml:space="preserve"> </w:t>
      </w:r>
      <w:r>
        <w:rPr>
          <w:rFonts w:hint="default" w:ascii="Times New Roman" w:hAnsi="Times New Roman" w:cs="Times New Roman"/>
          <w:spacing w:val="-29"/>
          <w:sz w:val="28"/>
          <w:szCs w:val="28"/>
          <w:vertAlign w:val="baseline"/>
        </w:rPr>
        <w:t xml:space="preserve"> </w:t>
      </w:r>
      <w:r>
        <w:rPr>
          <w:rFonts w:hint="default" w:cs="Times New Roman"/>
          <w:w w:val="99"/>
          <w:sz w:val="28"/>
          <w:szCs w:val="28"/>
          <w:vertAlign w:val="baseline"/>
          <w:lang w:val="en-US"/>
        </w:rPr>
        <w:t>đ</w:t>
      </w:r>
      <w:r>
        <w:rPr>
          <w:rFonts w:hint="default" w:ascii="Times New Roman" w:hAnsi="Times New Roman" w:cs="Times New Roman"/>
          <w:w w:val="99"/>
          <w:sz w:val="28"/>
          <w:szCs w:val="28"/>
          <w:vertAlign w:val="baseline"/>
        </w:rPr>
        <w:t>ã</w:t>
      </w:r>
      <w:r>
        <w:rPr>
          <w:rFonts w:hint="default" w:ascii="Times New Roman" w:hAnsi="Times New Roman" w:cs="Times New Roman"/>
          <w:sz w:val="28"/>
          <w:szCs w:val="28"/>
          <w:vertAlign w:val="baseline"/>
        </w:rPr>
        <w:t xml:space="preserve"> </w:t>
      </w:r>
      <w:r>
        <w:rPr>
          <w:rFonts w:hint="default" w:ascii="Times New Roman" w:hAnsi="Times New Roman" w:cs="Times New Roman"/>
          <w:spacing w:val="-30"/>
          <w:sz w:val="28"/>
          <w:szCs w:val="28"/>
          <w:vertAlign w:val="baseline"/>
        </w:rPr>
        <w:t xml:space="preserve"> </w:t>
      </w:r>
      <w:r>
        <w:rPr>
          <w:rFonts w:hint="default" w:ascii="Times New Roman" w:hAnsi="Times New Roman" w:cs="Times New Roman"/>
          <w:w w:val="99"/>
          <w:sz w:val="28"/>
          <w:szCs w:val="28"/>
          <w:vertAlign w:val="baseline"/>
        </w:rPr>
        <w:t>t</w:t>
      </w:r>
      <w:r>
        <w:rPr>
          <w:rFonts w:hint="default" w:ascii="Times New Roman" w:hAnsi="Times New Roman" w:cs="Times New Roman"/>
          <w:spacing w:val="-1"/>
          <w:w w:val="99"/>
          <w:sz w:val="28"/>
          <w:szCs w:val="28"/>
          <w:vertAlign w:val="baseline"/>
        </w:rPr>
        <w:t>r</w:t>
      </w:r>
      <w:r>
        <w:rPr>
          <w:rFonts w:hint="default" w:ascii="Times New Roman" w:hAnsi="Times New Roman" w:cs="Times New Roman"/>
          <w:w w:val="99"/>
          <w:sz w:val="28"/>
          <w:szCs w:val="28"/>
          <w:vertAlign w:val="baseline"/>
        </w:rPr>
        <w:t>ả</w:t>
      </w:r>
      <w:r>
        <w:rPr>
          <w:rFonts w:hint="default" w:ascii="Times New Roman" w:hAnsi="Times New Roman" w:cs="Times New Roman"/>
          <w:sz w:val="28"/>
          <w:szCs w:val="28"/>
          <w:vertAlign w:val="baseline"/>
        </w:rPr>
        <w:t xml:space="preserve"> </w:t>
      </w:r>
      <w:r>
        <w:rPr>
          <w:rFonts w:hint="default" w:ascii="Times New Roman" w:hAnsi="Times New Roman" w:cs="Times New Roman"/>
          <w:spacing w:val="-30"/>
          <w:sz w:val="28"/>
          <w:szCs w:val="28"/>
          <w:vertAlign w:val="baseline"/>
        </w:rPr>
        <w:t xml:space="preserve"> </w:t>
      </w:r>
      <w:r>
        <w:rPr>
          <w:rFonts w:hint="default" w:cs="Times New Roman"/>
          <w:spacing w:val="2"/>
          <w:w w:val="99"/>
          <w:sz w:val="28"/>
          <w:szCs w:val="28"/>
          <w:vertAlign w:val="baseline"/>
          <w:lang w:val="en-US"/>
        </w:rPr>
        <w:t>đ</w:t>
      </w:r>
      <w:r>
        <w:rPr>
          <w:rFonts w:hint="default" w:ascii="Times New Roman" w:hAnsi="Times New Roman" w:cs="Times New Roman"/>
          <w:spacing w:val="-1"/>
          <w:w w:val="99"/>
          <w:sz w:val="28"/>
          <w:szCs w:val="28"/>
          <w:vertAlign w:val="baseline"/>
        </w:rPr>
        <w:t>ư</w:t>
      </w:r>
      <w:r>
        <w:rPr>
          <w:rFonts w:hint="default" w:ascii="Times New Roman" w:hAnsi="Times New Roman" w:cs="Times New Roman"/>
          <w:w w:val="99"/>
          <w:sz w:val="28"/>
          <w:szCs w:val="28"/>
          <w:vertAlign w:val="baseline"/>
        </w:rPr>
        <w:t>ợc</w:t>
      </w:r>
      <w:r>
        <w:rPr>
          <w:rFonts w:hint="default" w:ascii="Times New Roman" w:hAnsi="Times New Roman" w:cs="Times New Roman"/>
          <w:sz w:val="28"/>
          <w:szCs w:val="28"/>
          <w:vertAlign w:val="baseline"/>
        </w:rPr>
        <w:t xml:space="preserve"> </w:t>
      </w:r>
      <w:r>
        <w:rPr>
          <w:rFonts w:hint="default" w:ascii="Times New Roman" w:hAnsi="Times New Roman" w:cs="Times New Roman"/>
          <w:spacing w:val="-28"/>
          <w:sz w:val="28"/>
          <w:szCs w:val="28"/>
          <w:vertAlign w:val="baseline"/>
        </w:rPr>
        <w:t xml:space="preserve"> </w:t>
      </w:r>
      <w:r>
        <w:rPr>
          <w:rFonts w:hint="default" w:ascii="Times New Roman" w:hAnsi="Times New Roman" w:cs="Times New Roman"/>
          <w:spacing w:val="-1"/>
          <w:w w:val="106"/>
          <w:sz w:val="28"/>
          <w:szCs w:val="28"/>
          <w:vertAlign w:val="baseline"/>
        </w:rPr>
        <w:t>s</w:t>
      </w:r>
      <w:r>
        <w:rPr>
          <w:rFonts w:hint="default" w:ascii="Times New Roman" w:hAnsi="Times New Roman" w:cs="Times New Roman"/>
          <w:spacing w:val="-1"/>
          <w:w w:val="99"/>
          <w:sz w:val="28"/>
          <w:szCs w:val="28"/>
          <w:vertAlign w:val="baseline"/>
        </w:rPr>
        <w:t>u</w:t>
      </w:r>
      <w:r>
        <w:rPr>
          <w:rFonts w:hint="default" w:ascii="Times New Roman" w:hAnsi="Times New Roman" w:cs="Times New Roman"/>
          <w:smallCaps/>
          <w:w w:val="136"/>
          <w:sz w:val="28"/>
          <w:szCs w:val="28"/>
          <w:vertAlign w:val="baseline"/>
        </w:rPr>
        <w:t>n</w:t>
      </w:r>
      <w:r>
        <w:rPr>
          <w:rFonts w:hint="default" w:ascii="Times New Roman" w:hAnsi="Times New Roman" w:cs="Times New Roman"/>
          <w:smallCaps w:val="0"/>
          <w:sz w:val="28"/>
          <w:szCs w:val="28"/>
          <w:vertAlign w:val="baseline"/>
        </w:rPr>
        <w:t xml:space="preserve"> </w:t>
      </w:r>
      <w:r>
        <w:rPr>
          <w:rFonts w:hint="default" w:ascii="Times New Roman" w:hAnsi="Times New Roman" w:cs="Times New Roman"/>
          <w:smallCaps w:val="0"/>
          <w:spacing w:val="-20"/>
          <w:sz w:val="28"/>
          <w:szCs w:val="28"/>
          <w:vertAlign w:val="baseline"/>
        </w:rPr>
        <w:t xml:space="preserve"> </w:t>
      </w:r>
      <w:r>
        <w:rPr>
          <w:rFonts w:hint="default" w:ascii="Times New Roman" w:hAnsi="Times New Roman" w:cs="Times New Roman"/>
          <w:smallCaps w:val="0"/>
          <w:w w:val="99"/>
          <w:sz w:val="28"/>
          <w:szCs w:val="28"/>
          <w:vertAlign w:val="baseline"/>
        </w:rPr>
        <w:t>và</w:t>
      </w:r>
      <w:r>
        <w:rPr>
          <w:rFonts w:hint="default" w:ascii="Times New Roman" w:hAnsi="Times New Roman" w:cs="Times New Roman"/>
          <w:smallCaps w:val="0"/>
          <w:sz w:val="28"/>
          <w:szCs w:val="28"/>
          <w:vertAlign w:val="baseline"/>
        </w:rPr>
        <w:t xml:space="preserve"> </w:t>
      </w:r>
      <w:r>
        <w:rPr>
          <w:rFonts w:hint="default" w:ascii="Times New Roman" w:hAnsi="Times New Roman" w:cs="Times New Roman"/>
          <w:smallCaps w:val="0"/>
          <w:spacing w:val="-30"/>
          <w:sz w:val="28"/>
          <w:szCs w:val="28"/>
          <w:vertAlign w:val="baseline"/>
        </w:rPr>
        <w:t xml:space="preserve"> </w:t>
      </w:r>
      <w:r>
        <w:rPr>
          <w:rFonts w:hint="default" w:ascii="Times New Roman" w:hAnsi="Times New Roman" w:cs="Times New Roman"/>
          <w:smallCaps w:val="0"/>
          <w:w w:val="99"/>
          <w:sz w:val="28"/>
          <w:szCs w:val="28"/>
          <w:vertAlign w:val="baseline"/>
        </w:rPr>
        <w:t>sử</w:t>
      </w:r>
      <w:r>
        <w:rPr>
          <w:rFonts w:hint="default" w:ascii="Times New Roman" w:hAnsi="Times New Roman" w:cs="Times New Roman"/>
          <w:smallCaps w:val="0"/>
          <w:sz w:val="28"/>
          <w:szCs w:val="28"/>
          <w:vertAlign w:val="baseline"/>
        </w:rPr>
        <w:t xml:space="preserve"> </w:t>
      </w:r>
      <w:r>
        <w:rPr>
          <w:rFonts w:hint="default" w:ascii="Times New Roman" w:hAnsi="Times New Roman" w:cs="Times New Roman"/>
          <w:smallCaps w:val="0"/>
          <w:spacing w:val="-30"/>
          <w:sz w:val="28"/>
          <w:szCs w:val="28"/>
          <w:vertAlign w:val="baseline"/>
        </w:rPr>
        <w:t xml:space="preserve"> </w:t>
      </w:r>
      <w:r>
        <w:rPr>
          <w:rFonts w:hint="default" w:ascii="Times New Roman" w:hAnsi="Times New Roman" w:cs="Times New Roman"/>
          <w:smallCaps w:val="0"/>
          <w:w w:val="99"/>
          <w:sz w:val="28"/>
          <w:szCs w:val="28"/>
          <w:vertAlign w:val="baseline"/>
        </w:rPr>
        <w:t>d</w:t>
      </w:r>
      <w:r>
        <w:rPr>
          <w:rFonts w:hint="default" w:ascii="Times New Roman" w:hAnsi="Times New Roman" w:cs="Times New Roman"/>
          <w:smallCaps w:val="0"/>
          <w:spacing w:val="2"/>
          <w:w w:val="99"/>
          <w:sz w:val="28"/>
          <w:szCs w:val="28"/>
          <w:vertAlign w:val="baseline"/>
        </w:rPr>
        <w:t>ụ</w:t>
      </w:r>
      <w:r>
        <w:rPr>
          <w:rFonts w:hint="default" w:ascii="Times New Roman" w:hAnsi="Times New Roman" w:cs="Times New Roman"/>
          <w:smallCaps w:val="0"/>
          <w:w w:val="99"/>
          <w:sz w:val="28"/>
          <w:szCs w:val="28"/>
          <w:vertAlign w:val="baseline"/>
        </w:rPr>
        <w:t>ng</w:t>
      </w:r>
      <w:r>
        <w:rPr>
          <w:rFonts w:hint="default" w:ascii="Times New Roman" w:hAnsi="Times New Roman" w:cs="Times New Roman"/>
          <w:smallCaps w:val="0"/>
          <w:sz w:val="28"/>
          <w:szCs w:val="28"/>
          <w:vertAlign w:val="baseline"/>
        </w:rPr>
        <w:t xml:space="preserve"> </w:t>
      </w:r>
      <w:r>
        <w:rPr>
          <w:rFonts w:hint="default" w:ascii="Times New Roman" w:hAnsi="Times New Roman" w:cs="Times New Roman"/>
          <w:smallCaps w:val="0"/>
          <w:spacing w:val="-29"/>
          <w:sz w:val="28"/>
          <w:szCs w:val="28"/>
          <w:vertAlign w:val="baseline"/>
        </w:rPr>
        <w:t xml:space="preserve"> </w:t>
      </w:r>
      <w:r>
        <w:rPr>
          <w:rFonts w:hint="default" w:ascii="Times New Roman" w:hAnsi="Times New Roman" w:cs="Times New Roman"/>
          <w:smallCaps w:val="0"/>
          <w:w w:val="101"/>
          <w:sz w:val="28"/>
          <w:szCs w:val="28"/>
          <w:vertAlign w:val="baseline"/>
        </w:rPr>
        <w:t>c</w:t>
      </w:r>
      <w:r>
        <w:rPr>
          <w:rFonts w:hint="default" w:ascii="Times New Roman" w:hAnsi="Times New Roman" w:cs="Times New Roman"/>
          <w:smallCaps w:val="0"/>
          <w:sz w:val="28"/>
          <w:szCs w:val="28"/>
          <w:vertAlign w:val="baseline"/>
        </w:rPr>
        <w:t xml:space="preserve"> </w:t>
      </w:r>
      <w:r>
        <w:rPr>
          <w:rFonts w:hint="default" w:ascii="Times New Roman" w:hAnsi="Times New Roman" w:cs="Times New Roman"/>
          <w:smallCaps w:val="0"/>
          <w:spacing w:val="-18"/>
          <w:sz w:val="28"/>
          <w:szCs w:val="28"/>
          <w:vertAlign w:val="baseline"/>
        </w:rPr>
        <w:t xml:space="preserve"> </w:t>
      </w:r>
      <w:r>
        <w:rPr>
          <w:rFonts w:hint="default" w:ascii="Times New Roman" w:hAnsi="Times New Roman" w:cs="Times New Roman"/>
          <w:smallCaps w:val="0"/>
          <w:w w:val="99"/>
          <w:sz w:val="28"/>
          <w:szCs w:val="28"/>
          <w:vertAlign w:val="baseline"/>
        </w:rPr>
        <w:t>tờ.</w:t>
      </w:r>
      <w:r>
        <w:rPr>
          <w:rFonts w:hint="default" w:ascii="Times New Roman" w:hAnsi="Times New Roman" w:cs="Times New Roman"/>
          <w:smallCaps w:val="0"/>
          <w:sz w:val="28"/>
          <w:szCs w:val="28"/>
          <w:vertAlign w:val="baseline"/>
        </w:rPr>
        <w:t xml:space="preserve"> </w:t>
      </w:r>
      <w:r>
        <w:rPr>
          <w:rFonts w:hint="default" w:ascii="Times New Roman" w:hAnsi="Times New Roman" w:cs="Times New Roman"/>
          <w:smallCaps w:val="0"/>
          <w:spacing w:val="-29"/>
          <w:sz w:val="28"/>
          <w:szCs w:val="28"/>
          <w:vertAlign w:val="baseline"/>
        </w:rPr>
        <w:t xml:space="preserve"> </w:t>
      </w:r>
      <w:r>
        <w:rPr>
          <w:rFonts w:hint="default" w:cs="Times New Roman"/>
          <w:smallCaps w:val="0"/>
          <w:spacing w:val="-1"/>
          <w:w w:val="144"/>
          <w:sz w:val="28"/>
          <w:szCs w:val="28"/>
          <w:vertAlign w:val="baseline"/>
          <w:lang w:val="en-US"/>
        </w:rPr>
        <w:t>Đ</w:t>
      </w:r>
      <w:r>
        <w:rPr>
          <w:rFonts w:hint="default" w:ascii="Times New Roman" w:hAnsi="Times New Roman" w:cs="Times New Roman"/>
          <w:smallCaps w:val="0"/>
          <w:w w:val="99"/>
          <w:sz w:val="28"/>
          <w:szCs w:val="28"/>
          <w:vertAlign w:val="baseline"/>
        </w:rPr>
        <w:t xml:space="preserve">ể </w:t>
      </w:r>
      <w:r>
        <w:rPr>
          <w:rFonts w:hint="default" w:cs="Times New Roman"/>
          <w:smallCaps w:val="0"/>
          <w:w w:val="99"/>
          <w:sz w:val="28"/>
          <w:szCs w:val="28"/>
          <w:vertAlign w:val="baseline"/>
          <w:lang w:val="en-US"/>
        </w:rPr>
        <w:t>đ</w:t>
      </w:r>
      <w:r>
        <w:rPr>
          <w:rFonts w:hint="default" w:ascii="Times New Roman" w:hAnsi="Times New Roman" w:cs="Times New Roman"/>
          <w:smallCaps w:val="0"/>
          <w:spacing w:val="-1"/>
          <w:w w:val="99"/>
          <w:sz w:val="28"/>
          <w:szCs w:val="28"/>
          <w:vertAlign w:val="baseline"/>
        </w:rPr>
        <w:t>á</w:t>
      </w:r>
      <w:r>
        <w:rPr>
          <w:rFonts w:hint="default" w:ascii="Times New Roman" w:hAnsi="Times New Roman" w:cs="Times New Roman"/>
          <w:smallCaps w:val="0"/>
          <w:w w:val="99"/>
          <w:sz w:val="28"/>
          <w:szCs w:val="28"/>
          <w:vertAlign w:val="baseline"/>
        </w:rPr>
        <w:t>nh</w:t>
      </w:r>
      <w:r>
        <w:rPr>
          <w:rFonts w:hint="default" w:ascii="Times New Roman" w:hAnsi="Times New Roman" w:cs="Times New Roman"/>
          <w:smallCaps w:val="0"/>
          <w:sz w:val="28"/>
          <w:szCs w:val="28"/>
          <w:vertAlign w:val="baseline"/>
        </w:rPr>
        <w:t xml:space="preserve"> </w:t>
      </w:r>
      <w:r>
        <w:rPr>
          <w:rFonts w:hint="default" w:ascii="Times New Roman" w:hAnsi="Times New Roman" w:cs="Times New Roman"/>
          <w:smallCaps w:val="0"/>
          <w:spacing w:val="-3"/>
          <w:w w:val="99"/>
          <w:sz w:val="28"/>
          <w:szCs w:val="28"/>
          <w:vertAlign w:val="baseline"/>
        </w:rPr>
        <w:t>g</w:t>
      </w:r>
      <w:r>
        <w:rPr>
          <w:rFonts w:hint="default" w:ascii="Times New Roman" w:hAnsi="Times New Roman" w:cs="Times New Roman"/>
          <w:smallCaps w:val="0"/>
          <w:spacing w:val="3"/>
          <w:w w:val="99"/>
          <w:sz w:val="28"/>
          <w:szCs w:val="28"/>
          <w:vertAlign w:val="baseline"/>
        </w:rPr>
        <w:t>i</w:t>
      </w:r>
      <w:r>
        <w:rPr>
          <w:rFonts w:hint="default" w:ascii="Times New Roman" w:hAnsi="Times New Roman" w:cs="Times New Roman"/>
          <w:smallCaps w:val="0"/>
          <w:w w:val="99"/>
          <w:sz w:val="28"/>
          <w:szCs w:val="28"/>
          <w:vertAlign w:val="baseline"/>
        </w:rPr>
        <w:t>á</w:t>
      </w:r>
      <w:r>
        <w:rPr>
          <w:rFonts w:hint="default" w:ascii="Times New Roman" w:hAnsi="Times New Roman" w:cs="Times New Roman"/>
          <w:smallCaps w:val="0"/>
          <w:spacing w:val="-1"/>
          <w:sz w:val="28"/>
          <w:szCs w:val="28"/>
          <w:vertAlign w:val="baseline"/>
        </w:rPr>
        <w:t xml:space="preserve"> </w:t>
      </w:r>
      <w:r>
        <w:rPr>
          <w:rFonts w:hint="default" w:cs="Times New Roman"/>
          <w:smallCaps w:val="0"/>
          <w:w w:val="99"/>
          <w:sz w:val="28"/>
          <w:szCs w:val="28"/>
          <w:vertAlign w:val="baseline"/>
          <w:lang w:val="en-US"/>
        </w:rPr>
        <w:t>đ</w:t>
      </w:r>
      <w:r>
        <w:rPr>
          <w:rFonts w:hint="default" w:ascii="Times New Roman" w:hAnsi="Times New Roman" w:cs="Times New Roman"/>
          <w:smallCaps w:val="0"/>
          <w:spacing w:val="-1"/>
          <w:w w:val="99"/>
          <w:sz w:val="28"/>
          <w:szCs w:val="28"/>
          <w:vertAlign w:val="baseline"/>
        </w:rPr>
        <w:t>ư</w:t>
      </w:r>
      <w:r>
        <w:rPr>
          <w:rFonts w:hint="default" w:ascii="Times New Roman" w:hAnsi="Times New Roman" w:cs="Times New Roman"/>
          <w:smallCaps w:val="0"/>
          <w:w w:val="99"/>
          <w:sz w:val="28"/>
          <w:szCs w:val="28"/>
          <w:vertAlign w:val="baseline"/>
        </w:rPr>
        <w:t>ợc</w:t>
      </w:r>
      <w:r>
        <w:rPr>
          <w:rFonts w:hint="default" w:ascii="Times New Roman" w:hAnsi="Times New Roman" w:cs="Times New Roman"/>
          <w:smallCaps w:val="0"/>
          <w:spacing w:val="-1"/>
          <w:sz w:val="28"/>
          <w:szCs w:val="28"/>
          <w:vertAlign w:val="baseline"/>
        </w:rPr>
        <w:t xml:space="preserve"> </w:t>
      </w:r>
      <w:r>
        <w:rPr>
          <w:rFonts w:hint="default" w:ascii="Times New Roman" w:hAnsi="Times New Roman" w:cs="Times New Roman"/>
          <w:smallCaps w:val="0"/>
          <w:spacing w:val="1"/>
          <w:w w:val="99"/>
          <w:sz w:val="28"/>
          <w:szCs w:val="28"/>
          <w:vertAlign w:val="baseline"/>
        </w:rPr>
        <w:t>c</w:t>
      </w:r>
      <w:r>
        <w:rPr>
          <w:rFonts w:hint="default" w:ascii="Times New Roman" w:hAnsi="Times New Roman" w:cs="Times New Roman"/>
          <w:smallCaps w:val="0"/>
          <w:spacing w:val="-1"/>
          <w:w w:val="99"/>
          <w:sz w:val="28"/>
          <w:szCs w:val="28"/>
          <w:vertAlign w:val="baseline"/>
        </w:rPr>
        <w:t>á</w:t>
      </w:r>
      <w:r>
        <w:rPr>
          <w:rFonts w:hint="default" w:ascii="Times New Roman" w:hAnsi="Times New Roman" w:cs="Times New Roman"/>
          <w:smallCaps w:val="0"/>
          <w:w w:val="99"/>
          <w:sz w:val="28"/>
          <w:szCs w:val="28"/>
          <w:vertAlign w:val="baseline"/>
        </w:rPr>
        <w:t>c</w:t>
      </w:r>
      <w:r>
        <w:rPr>
          <w:rFonts w:hint="default" w:ascii="Times New Roman" w:hAnsi="Times New Roman" w:cs="Times New Roman"/>
          <w:smallCaps w:val="0"/>
          <w:spacing w:val="-1"/>
          <w:sz w:val="28"/>
          <w:szCs w:val="28"/>
          <w:vertAlign w:val="baseline"/>
        </w:rPr>
        <w:t xml:space="preserve"> </w:t>
      </w:r>
      <w:r>
        <w:rPr>
          <w:rFonts w:hint="default" w:ascii="Times New Roman" w:hAnsi="Times New Roman" w:cs="Times New Roman"/>
          <w:smallCaps w:val="0"/>
          <w:spacing w:val="2"/>
          <w:w w:val="99"/>
          <w:sz w:val="28"/>
          <w:szCs w:val="28"/>
          <w:vertAlign w:val="baseline"/>
        </w:rPr>
        <w:t>n</w:t>
      </w:r>
      <w:r>
        <w:rPr>
          <w:rFonts w:hint="default" w:ascii="Times New Roman" w:hAnsi="Times New Roman" w:cs="Times New Roman"/>
          <w:smallCaps w:val="0"/>
          <w:spacing w:val="-3"/>
          <w:w w:val="99"/>
          <w:sz w:val="28"/>
          <w:szCs w:val="28"/>
          <w:vertAlign w:val="baseline"/>
        </w:rPr>
        <w:t>g</w:t>
      </w:r>
      <w:r>
        <w:rPr>
          <w:rFonts w:hint="default" w:ascii="Times New Roman" w:hAnsi="Times New Roman" w:cs="Times New Roman"/>
          <w:smallCaps w:val="0"/>
          <w:w w:val="99"/>
          <w:sz w:val="28"/>
          <w:szCs w:val="28"/>
          <w:vertAlign w:val="baseline"/>
        </w:rPr>
        <w:t>hi</w:t>
      </w:r>
      <w:r>
        <w:rPr>
          <w:rFonts w:hint="default" w:ascii="Times New Roman" w:hAnsi="Times New Roman" w:cs="Times New Roman"/>
          <w:smallCaps w:val="0"/>
          <w:spacing w:val="1"/>
          <w:w w:val="99"/>
          <w:sz w:val="28"/>
          <w:szCs w:val="28"/>
          <w:vertAlign w:val="baseline"/>
        </w:rPr>
        <w:t>ệ</w:t>
      </w:r>
      <w:r>
        <w:rPr>
          <w:rFonts w:hint="default" w:ascii="Times New Roman" w:hAnsi="Times New Roman" w:cs="Times New Roman"/>
          <w:smallCaps w:val="0"/>
          <w:w w:val="99"/>
          <w:sz w:val="28"/>
          <w:szCs w:val="28"/>
          <w:vertAlign w:val="baseline"/>
        </w:rPr>
        <w:t>m</w:t>
      </w:r>
      <w:r>
        <w:rPr>
          <w:rFonts w:hint="default" w:ascii="Times New Roman" w:hAnsi="Times New Roman" w:cs="Times New Roman"/>
          <w:smallCaps w:val="0"/>
          <w:sz w:val="28"/>
          <w:szCs w:val="28"/>
          <w:vertAlign w:val="baseline"/>
        </w:rPr>
        <w:t xml:space="preserve"> </w:t>
      </w:r>
      <w:r>
        <w:rPr>
          <w:rFonts w:hint="default" w:ascii="Times New Roman" w:hAnsi="Times New Roman" w:cs="Times New Roman"/>
          <w:smallCaps w:val="0"/>
          <w:w w:val="99"/>
          <w:sz w:val="28"/>
          <w:szCs w:val="28"/>
          <w:vertAlign w:val="baseline"/>
        </w:rPr>
        <w:t>mở</w:t>
      </w:r>
      <w:r>
        <w:rPr>
          <w:rFonts w:hint="default" w:ascii="Times New Roman" w:hAnsi="Times New Roman" w:cs="Times New Roman"/>
          <w:smallCaps w:val="0"/>
          <w:sz w:val="28"/>
          <w:szCs w:val="28"/>
          <w:vertAlign w:val="baseline"/>
        </w:rPr>
        <w:t xml:space="preserve"> </w:t>
      </w:r>
      <w:r>
        <w:rPr>
          <w:rFonts w:hint="default" w:ascii="Times New Roman" w:hAnsi="Times New Roman" w:cs="Times New Roman"/>
          <w:smallCaps w:val="0"/>
          <w:spacing w:val="-1"/>
          <w:w w:val="99"/>
          <w:sz w:val="28"/>
          <w:szCs w:val="28"/>
          <w:vertAlign w:val="baseline"/>
        </w:rPr>
        <w:t>r</w:t>
      </w:r>
      <w:r>
        <w:rPr>
          <w:rFonts w:hint="default" w:ascii="Times New Roman" w:hAnsi="Times New Roman" w:cs="Times New Roman"/>
          <w:smallCaps w:val="0"/>
          <w:w w:val="99"/>
          <w:sz w:val="28"/>
          <w:szCs w:val="28"/>
          <w:vertAlign w:val="baseline"/>
        </w:rPr>
        <w:t>ộng</w:t>
      </w:r>
      <w:r>
        <w:rPr>
          <w:rFonts w:hint="default" w:ascii="Times New Roman" w:hAnsi="Times New Roman" w:cs="Times New Roman"/>
          <w:smallCaps w:val="0"/>
          <w:spacing w:val="-3"/>
          <w:sz w:val="28"/>
          <w:szCs w:val="28"/>
          <w:vertAlign w:val="baseline"/>
        </w:rPr>
        <w:t xml:space="preserve"> </w:t>
      </w:r>
      <w:r>
        <w:rPr>
          <w:rFonts w:hint="default" w:ascii="Times New Roman" w:hAnsi="Times New Roman" w:cs="Times New Roman"/>
          <w:smallCaps w:val="0"/>
          <w:spacing w:val="-1"/>
          <w:w w:val="99"/>
          <w:sz w:val="28"/>
          <w:szCs w:val="28"/>
          <w:vertAlign w:val="baseline"/>
        </w:rPr>
        <w:t>c</w:t>
      </w:r>
      <w:r>
        <w:rPr>
          <w:rFonts w:hint="default" w:ascii="Times New Roman" w:hAnsi="Times New Roman" w:cs="Times New Roman"/>
          <w:smallCaps w:val="0"/>
          <w:spacing w:val="2"/>
          <w:w w:val="99"/>
          <w:sz w:val="28"/>
          <w:szCs w:val="28"/>
          <w:vertAlign w:val="baseline"/>
        </w:rPr>
        <w:t>ủ</w:t>
      </w:r>
      <w:r>
        <w:rPr>
          <w:rFonts w:hint="default" w:ascii="Times New Roman" w:hAnsi="Times New Roman" w:cs="Times New Roman"/>
          <w:smallCaps w:val="0"/>
          <w:w w:val="99"/>
          <w:sz w:val="28"/>
          <w:szCs w:val="28"/>
          <w:vertAlign w:val="baseline"/>
        </w:rPr>
        <w:t>a</w:t>
      </w:r>
      <w:r>
        <w:rPr>
          <w:rFonts w:hint="default" w:ascii="Times New Roman" w:hAnsi="Times New Roman" w:cs="Times New Roman"/>
          <w:smallCaps w:val="0"/>
          <w:spacing w:val="1"/>
          <w:sz w:val="28"/>
          <w:szCs w:val="28"/>
          <w:vertAlign w:val="baseline"/>
        </w:rPr>
        <w:t xml:space="preserve"> </w:t>
      </w:r>
      <w:r>
        <w:rPr>
          <w:rFonts w:hint="default" w:ascii="Times New Roman" w:hAnsi="Times New Roman" w:cs="Times New Roman"/>
          <w:smallCaps w:val="0"/>
          <w:spacing w:val="1"/>
          <w:w w:val="110"/>
          <w:sz w:val="28"/>
          <w:szCs w:val="28"/>
          <w:vertAlign w:val="baseline"/>
        </w:rPr>
        <w:t>(</w:t>
      </w:r>
      <w:r>
        <w:rPr>
          <w:rFonts w:hint="default" w:ascii="Times New Roman" w:hAnsi="Times New Roman" w:cs="Times New Roman"/>
          <w:smallCaps w:val="0"/>
          <w:spacing w:val="-8"/>
          <w:w w:val="105"/>
          <w:sz w:val="28"/>
          <w:szCs w:val="28"/>
          <w:vertAlign w:val="baseline"/>
        </w:rPr>
        <w:t>x</w:t>
      </w:r>
      <w:r>
        <w:rPr>
          <w:rFonts w:hint="default" w:ascii="Times New Roman" w:hAnsi="Times New Roman" w:cs="Times New Roman"/>
          <w:smallCaps w:val="0"/>
          <w:spacing w:val="9"/>
          <w:w w:val="123"/>
          <w:sz w:val="28"/>
          <w:szCs w:val="28"/>
          <w:vertAlign w:val="subscript"/>
        </w:rPr>
        <w:t>1</w:t>
      </w:r>
      <w:r>
        <w:rPr>
          <w:rFonts w:hint="default" w:ascii="Times New Roman" w:hAnsi="Times New Roman" w:cs="Times New Roman"/>
          <w:smallCaps w:val="0"/>
          <w:w w:val="76"/>
          <w:sz w:val="28"/>
          <w:szCs w:val="28"/>
          <w:vertAlign w:val="baseline"/>
        </w:rPr>
        <w:t>,</w:t>
      </w:r>
      <w:r>
        <w:rPr>
          <w:rFonts w:hint="default" w:ascii="Times New Roman" w:hAnsi="Times New Roman" w:cs="Times New Roman"/>
          <w:smallCaps w:val="0"/>
          <w:spacing w:val="-19"/>
          <w:sz w:val="28"/>
          <w:szCs w:val="28"/>
          <w:vertAlign w:val="baseline"/>
        </w:rPr>
        <w:t xml:space="preserve"> </w:t>
      </w:r>
      <w:r>
        <w:rPr>
          <w:rFonts w:hint="default" w:ascii="Times New Roman" w:hAnsi="Times New Roman" w:cs="Times New Roman"/>
          <w:smallCaps w:val="0"/>
          <w:spacing w:val="-3"/>
          <w:w w:val="105"/>
          <w:sz w:val="28"/>
          <w:szCs w:val="28"/>
          <w:vertAlign w:val="baseline"/>
        </w:rPr>
        <w:t>x</w:t>
      </w:r>
      <w:r>
        <w:rPr>
          <w:rFonts w:hint="default" w:ascii="Times New Roman" w:hAnsi="Times New Roman" w:cs="Times New Roman"/>
          <w:smallCaps w:val="0"/>
          <w:spacing w:val="9"/>
          <w:w w:val="94"/>
          <w:sz w:val="28"/>
          <w:szCs w:val="28"/>
          <w:vertAlign w:val="subscript"/>
        </w:rPr>
        <w:t>2</w:t>
      </w:r>
      <w:r>
        <w:rPr>
          <w:rFonts w:hint="default" w:ascii="Times New Roman" w:hAnsi="Times New Roman" w:cs="Times New Roman"/>
          <w:smallCaps w:val="0"/>
          <w:w w:val="76"/>
          <w:sz w:val="28"/>
          <w:szCs w:val="28"/>
          <w:vertAlign w:val="baseline"/>
        </w:rPr>
        <w:t>,</w:t>
      </w:r>
      <w:r>
        <w:rPr>
          <w:rFonts w:hint="default" w:ascii="Times New Roman" w:hAnsi="Times New Roman" w:cs="Times New Roman"/>
          <w:smallCaps w:val="0"/>
          <w:spacing w:val="-19"/>
          <w:sz w:val="28"/>
          <w:szCs w:val="28"/>
          <w:vertAlign w:val="baseline"/>
        </w:rPr>
        <w:t xml:space="preserve"> </w:t>
      </w:r>
      <w:r>
        <w:rPr>
          <w:rFonts w:hint="default" w:ascii="Times New Roman" w:hAnsi="Times New Roman" w:cs="Times New Roman"/>
          <w:smallCaps w:val="0"/>
          <w:w w:val="93"/>
          <w:sz w:val="28"/>
          <w:szCs w:val="28"/>
          <w:vertAlign w:val="baseline"/>
        </w:rPr>
        <w:t>…</w:t>
      </w:r>
      <w:r>
        <w:rPr>
          <w:rFonts w:hint="default" w:ascii="Times New Roman" w:hAnsi="Times New Roman" w:cs="Times New Roman"/>
          <w:smallCaps w:val="0"/>
          <w:spacing w:val="-18"/>
          <w:sz w:val="28"/>
          <w:szCs w:val="28"/>
          <w:vertAlign w:val="baseline"/>
        </w:rPr>
        <w:t xml:space="preserve"> </w:t>
      </w:r>
      <w:r>
        <w:rPr>
          <w:rFonts w:hint="default" w:ascii="Times New Roman" w:hAnsi="Times New Roman" w:cs="Times New Roman"/>
          <w:smallCaps w:val="0"/>
          <w:w w:val="76"/>
          <w:sz w:val="28"/>
          <w:szCs w:val="28"/>
          <w:vertAlign w:val="baseline"/>
        </w:rPr>
        <w:t>,</w:t>
      </w:r>
      <w:r>
        <w:rPr>
          <w:rFonts w:hint="default" w:ascii="Times New Roman" w:hAnsi="Times New Roman" w:cs="Times New Roman"/>
          <w:smallCaps w:val="0"/>
          <w:spacing w:val="-19"/>
          <w:sz w:val="28"/>
          <w:szCs w:val="28"/>
          <w:vertAlign w:val="baseline"/>
        </w:rPr>
        <w:t xml:space="preserve"> </w:t>
      </w:r>
      <w:r>
        <w:rPr>
          <w:rFonts w:hint="default" w:ascii="Times New Roman" w:hAnsi="Times New Roman" w:cs="Times New Roman"/>
          <w:smallCaps w:val="0"/>
          <w:spacing w:val="-3"/>
          <w:w w:val="105"/>
          <w:sz w:val="28"/>
          <w:szCs w:val="28"/>
          <w:vertAlign w:val="baseline"/>
        </w:rPr>
        <w:t>x</w:t>
      </w:r>
      <w:r>
        <w:rPr>
          <w:rFonts w:hint="default" w:ascii="Times New Roman" w:hAnsi="Times New Roman" w:cs="Times New Roman"/>
          <w:smallCaps w:val="0"/>
          <w:spacing w:val="16"/>
          <w:w w:val="103"/>
          <w:sz w:val="28"/>
          <w:szCs w:val="28"/>
          <w:vertAlign w:val="subscript"/>
        </w:rPr>
        <w:t>k</w:t>
      </w:r>
      <w:r>
        <w:rPr>
          <w:rFonts w:hint="default" w:ascii="Times New Roman" w:hAnsi="Times New Roman" w:cs="Times New Roman"/>
          <w:smallCaps w:val="0"/>
          <w:spacing w:val="-2"/>
          <w:w w:val="110"/>
          <w:sz w:val="28"/>
          <w:szCs w:val="28"/>
          <w:vertAlign w:val="baseline"/>
        </w:rPr>
        <w:t>)</w:t>
      </w:r>
      <w:r>
        <w:rPr>
          <w:rFonts w:hint="default" w:ascii="Times New Roman" w:hAnsi="Times New Roman" w:cs="Times New Roman"/>
          <w:smallCaps w:val="0"/>
          <w:w w:val="99"/>
          <w:sz w:val="28"/>
          <w:szCs w:val="28"/>
          <w:vertAlign w:val="baseline"/>
        </w:rPr>
        <w:t>,</w:t>
      </w:r>
      <w:r>
        <w:rPr>
          <w:rFonts w:hint="default" w:ascii="Times New Roman" w:hAnsi="Times New Roman" w:cs="Times New Roman"/>
          <w:smallCaps w:val="0"/>
          <w:sz w:val="28"/>
          <w:szCs w:val="28"/>
          <w:vertAlign w:val="baseline"/>
        </w:rPr>
        <w:t xml:space="preserve"> </w:t>
      </w:r>
      <w:r>
        <w:rPr>
          <w:rFonts w:hint="default" w:ascii="Times New Roman" w:hAnsi="Times New Roman" w:cs="Times New Roman"/>
          <w:smallCaps w:val="0"/>
          <w:w w:val="99"/>
          <w:sz w:val="28"/>
          <w:szCs w:val="28"/>
          <w:vertAlign w:val="baseline"/>
        </w:rPr>
        <w:t>ta</w:t>
      </w:r>
      <w:r>
        <w:rPr>
          <w:rFonts w:hint="default" w:ascii="Times New Roman" w:hAnsi="Times New Roman" w:cs="Times New Roman"/>
          <w:smallCaps w:val="0"/>
          <w:spacing w:val="-1"/>
          <w:sz w:val="28"/>
          <w:szCs w:val="28"/>
          <w:vertAlign w:val="baseline"/>
        </w:rPr>
        <w:t xml:space="preserve"> </w:t>
      </w:r>
      <w:r>
        <w:rPr>
          <w:rFonts w:hint="default" w:ascii="Times New Roman" w:hAnsi="Times New Roman" w:cs="Times New Roman"/>
          <w:smallCaps w:val="0"/>
          <w:w w:val="99"/>
          <w:sz w:val="28"/>
          <w:szCs w:val="28"/>
          <w:vertAlign w:val="baseline"/>
        </w:rPr>
        <w:t>nh</w:t>
      </w:r>
      <w:r>
        <w:rPr>
          <w:rFonts w:hint="default" w:ascii="Times New Roman" w:hAnsi="Times New Roman" w:cs="Times New Roman"/>
          <w:smallCaps w:val="0"/>
          <w:spacing w:val="-1"/>
          <w:w w:val="99"/>
          <w:sz w:val="28"/>
          <w:szCs w:val="28"/>
          <w:vertAlign w:val="baseline"/>
        </w:rPr>
        <w:t>ậ</w:t>
      </w:r>
      <w:r>
        <w:rPr>
          <w:rFonts w:hint="default" w:ascii="Times New Roman" w:hAnsi="Times New Roman" w:cs="Times New Roman"/>
          <w:smallCaps w:val="0"/>
          <w:w w:val="99"/>
          <w:sz w:val="28"/>
          <w:szCs w:val="28"/>
          <w:vertAlign w:val="baseline"/>
        </w:rPr>
        <w:t>n</w:t>
      </w:r>
      <w:r>
        <w:rPr>
          <w:rFonts w:hint="default" w:ascii="Times New Roman" w:hAnsi="Times New Roman" w:cs="Times New Roman"/>
          <w:smallCaps w:val="0"/>
          <w:sz w:val="28"/>
          <w:szCs w:val="28"/>
          <w:vertAlign w:val="baseline"/>
        </w:rPr>
        <w:t xml:space="preserve"> </w:t>
      </w:r>
      <w:r>
        <w:rPr>
          <w:rFonts w:hint="default" w:ascii="Times New Roman" w:hAnsi="Times New Roman" w:cs="Times New Roman"/>
          <w:smallCaps w:val="0"/>
          <w:w w:val="99"/>
          <w:sz w:val="28"/>
          <w:szCs w:val="28"/>
          <w:vertAlign w:val="baseline"/>
        </w:rPr>
        <w:t>th</w:t>
      </w:r>
      <w:r>
        <w:rPr>
          <w:rFonts w:hint="default" w:ascii="Times New Roman" w:hAnsi="Times New Roman" w:cs="Times New Roman"/>
          <w:smallCaps w:val="0"/>
          <w:spacing w:val="1"/>
          <w:w w:val="99"/>
          <w:sz w:val="28"/>
          <w:szCs w:val="28"/>
          <w:vertAlign w:val="baseline"/>
        </w:rPr>
        <w:t>ấ</w:t>
      </w:r>
      <w:r>
        <w:rPr>
          <w:rFonts w:hint="default" w:ascii="Times New Roman" w:hAnsi="Times New Roman" w:cs="Times New Roman"/>
          <w:smallCaps w:val="0"/>
          <w:spacing w:val="-5"/>
          <w:w w:val="99"/>
          <w:sz w:val="28"/>
          <w:szCs w:val="28"/>
          <w:vertAlign w:val="baseline"/>
        </w:rPr>
        <w:t>y</w:t>
      </w:r>
      <w:r>
        <w:rPr>
          <w:rFonts w:hint="default" w:ascii="Times New Roman" w:hAnsi="Times New Roman" w:cs="Times New Roman"/>
          <w:smallCaps w:val="0"/>
          <w:w w:val="99"/>
          <w:sz w:val="28"/>
          <w:szCs w:val="28"/>
          <w:vertAlign w:val="baseline"/>
        </w:rPr>
        <w:t>:</w:t>
      </w:r>
    </w:p>
    <w:p>
      <w:pPr>
        <w:pStyle w:val="12"/>
        <w:numPr>
          <w:ilvl w:val="0"/>
          <w:numId w:val="43"/>
        </w:numPr>
        <w:tabs>
          <w:tab w:val="left" w:pos="1025"/>
        </w:tabs>
        <w:spacing w:before="60" w:after="0" w:line="240" w:lineRule="auto"/>
        <w:ind w:left="1024" w:right="0" w:hanging="361"/>
        <w:jc w:val="both"/>
        <w:rPr>
          <w:rFonts w:hint="default" w:ascii="Times New Roman" w:hAnsi="Times New Roman" w:cs="Times New Roman"/>
          <w:sz w:val="28"/>
          <w:szCs w:val="28"/>
        </w:rPr>
      </w:pPr>
      <w:r>
        <w:rPr>
          <w:rFonts w:hint="default" w:ascii="Times New Roman" w:hAnsi="Times New Roman" w:cs="Times New Roman"/>
          <w:sz w:val="28"/>
          <w:szCs w:val="28"/>
        </w:rPr>
        <w:t>Còn phải trả S —</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su</w:t>
      </w:r>
      <w:r>
        <w:rPr>
          <w:rFonts w:hint="default" w:ascii="Times New Roman" w:hAnsi="Times New Roman" w:cs="Times New Roman"/>
          <w:smallCaps/>
          <w:sz w:val="28"/>
          <w:szCs w:val="28"/>
        </w:rPr>
        <w:t>n</w:t>
      </w:r>
    </w:p>
    <w:p>
      <w:pPr>
        <w:pStyle w:val="12"/>
        <w:numPr>
          <w:ilvl w:val="0"/>
          <w:numId w:val="43"/>
        </w:numPr>
        <w:tabs>
          <w:tab w:val="left" w:pos="1025"/>
        </w:tabs>
        <w:spacing w:before="6" w:after="0" w:line="259" w:lineRule="exact"/>
        <w:ind w:left="1024" w:right="0" w:hanging="361"/>
        <w:jc w:val="both"/>
        <w:rPr>
          <w:rFonts w:hint="default" w:ascii="Times New Roman" w:hAnsi="Times New Roman" w:cs="Times New Roman"/>
          <w:sz w:val="28"/>
          <w:szCs w:val="28"/>
        </w:rPr>
      </w:pPr>
      <w:r>
        <w:rPr>
          <w:rFonts w:hint="default" w:ascii="Times New Roman" w:hAnsi="Times New Roman" w:cs="Times New Roman"/>
          <w:sz w:val="28"/>
          <w:szCs w:val="28"/>
        </w:rPr>
        <w:t>Gọi t</w:t>
      </w:r>
      <w:r>
        <w:rPr>
          <w:rFonts w:hint="default" w:ascii="Times New Roman" w:hAnsi="Times New Roman" w:cs="Times New Roman"/>
          <w:smallCaps/>
          <w:sz w:val="28"/>
          <w:szCs w:val="28"/>
        </w:rPr>
        <w:t>n</w:t>
      </w:r>
      <w:r>
        <w:rPr>
          <w:rFonts w:hint="default" w:ascii="Times New Roman" w:hAnsi="Times New Roman" w:cs="Times New Roman"/>
          <w:smallCaps w:val="0"/>
          <w:sz w:val="28"/>
          <w:szCs w:val="28"/>
        </w:rPr>
        <w:t>ax[k] là giá cao nhất trong các tờ tiền còn lại (t</w:t>
      </w:r>
      <w:r>
        <w:rPr>
          <w:rFonts w:hint="default" w:ascii="Times New Roman" w:hAnsi="Times New Roman" w:cs="Times New Roman"/>
          <w:smallCaps/>
          <w:sz w:val="28"/>
          <w:szCs w:val="28"/>
        </w:rPr>
        <w:t>n</w:t>
      </w:r>
      <w:r>
        <w:rPr>
          <w:rFonts w:hint="default" w:ascii="Times New Roman" w:hAnsi="Times New Roman" w:cs="Times New Roman"/>
          <w:smallCaps w:val="0"/>
          <w:sz w:val="28"/>
          <w:szCs w:val="28"/>
        </w:rPr>
        <w:t>ax[k]</w:t>
      </w:r>
      <w:r>
        <w:rPr>
          <w:rFonts w:hint="default" w:ascii="Times New Roman" w:hAnsi="Times New Roman" w:cs="Times New Roman"/>
          <w:smallCaps w:val="0"/>
          <w:spacing w:val="23"/>
          <w:sz w:val="28"/>
          <w:szCs w:val="28"/>
        </w:rPr>
        <w:t xml:space="preserve"> </w:t>
      </w:r>
      <w:r>
        <w:rPr>
          <w:rFonts w:hint="default" w:ascii="Times New Roman" w:hAnsi="Times New Roman" w:cs="Times New Roman"/>
          <w:smallCaps w:val="0"/>
          <w:sz w:val="28"/>
          <w:szCs w:val="28"/>
        </w:rPr>
        <w:t>=</w:t>
      </w:r>
    </w:p>
    <w:p>
      <w:pPr>
        <w:spacing w:after="0" w:line="259" w:lineRule="exact"/>
        <w:jc w:val="both"/>
        <w:rPr>
          <w:rFonts w:hint="default" w:ascii="Times New Roman" w:hAnsi="Times New Roman" w:cs="Times New Roman"/>
          <w:sz w:val="28"/>
          <w:szCs w:val="28"/>
        </w:rPr>
        <w:sectPr>
          <w:pgSz w:w="11900" w:h="16840"/>
          <w:pgMar w:top="1600" w:right="1680" w:bottom="2400" w:left="1680" w:header="0" w:footer="2216" w:gutter="0"/>
          <w:cols w:space="720" w:num="1"/>
        </w:sectPr>
      </w:pPr>
    </w:p>
    <w:p>
      <w:pPr>
        <w:pStyle w:val="7"/>
        <w:spacing w:before="80"/>
        <w:ind w:left="1024"/>
        <w:rPr>
          <w:rFonts w:hint="default" w:ascii="Times New Roman" w:hAnsi="Times New Roman" w:cs="Times New Roman"/>
          <w:sz w:val="28"/>
          <w:szCs w:val="28"/>
        </w:rPr>
      </w:pPr>
      <w:r>
        <w:rPr>
          <w:rFonts w:hint="default" w:ascii="Times New Roman" w:hAnsi="Times New Roman" w:cs="Times New Roman"/>
          <w:sz w:val="28"/>
          <w:szCs w:val="28"/>
        </w:rPr>
        <w:pict>
          <v:rect id="_x0000_s1263" o:spid="_x0000_s1263" o:spt="1" style="position:absolute;left:0pt;margin-left:365.25pt;margin-top:11.35pt;height:0.8pt;width:33.55pt;mso-position-horizontal-relative:page;z-index:-251551744;mso-width-relative:page;mso-height-relative:page;" fillcolor="#000000" filled="t" stroked="f" coordsize="21600,21600">
            <v:path/>
            <v:fill on="t" focussize="0,0"/>
            <v:stroke on="f"/>
            <v:imagedata o:title=""/>
            <o:lock v:ext="edit"/>
          </v:rect>
        </w:pict>
      </w:r>
      <w:r>
        <w:rPr>
          <w:rFonts w:hint="default" w:ascii="Times New Roman" w:hAnsi="Times New Roman" w:cs="Times New Roman"/>
          <w:sz w:val="28"/>
          <w:szCs w:val="28"/>
        </w:rPr>
        <w:pict>
          <v:shape id="_x0000_s1264" o:spid="_x0000_s1264" o:spt="202" type="#_x0000_t202" style="position:absolute;left:0pt;margin-left:365.25pt;margin-top:12.6pt;height:10.5pt;width:33.75pt;mso-position-horizontal-relative:page;z-index:-251550720;mso-width-relative:page;mso-height-relative:page;" filled="f" stroked="f" coordsize="21600,21600">
            <v:path/>
            <v:fill on="f" focussize="0,0"/>
            <v:stroke on="f" joinstyle="miter"/>
            <v:imagedata o:title=""/>
            <o:lock v:ext="edit"/>
            <v:textbox inset="0mm,0mm,0mm,0mm">
              <w:txbxContent>
                <w:p>
                  <w:pPr>
                    <w:spacing w:before="5"/>
                    <w:ind w:left="0" w:right="0" w:firstLine="0"/>
                    <w:jc w:val="left"/>
                    <w:rPr>
                      <w:rFonts w:ascii="Georgia"/>
                      <w:sz w:val="17"/>
                    </w:rPr>
                  </w:pPr>
                  <w:r>
                    <w:rPr>
                      <w:rFonts w:ascii="Georgia"/>
                      <w:spacing w:val="-1"/>
                      <w:w w:val="127"/>
                      <w:sz w:val="17"/>
                    </w:rPr>
                    <w:t>t</w:t>
                  </w:r>
                  <w:r>
                    <w:rPr>
                      <w:rFonts w:ascii="Georgia"/>
                      <w:smallCaps/>
                      <w:spacing w:val="-1"/>
                      <w:w w:val="152"/>
                      <w:sz w:val="17"/>
                    </w:rPr>
                    <w:t>n</w:t>
                  </w:r>
                  <w:r>
                    <w:rPr>
                      <w:rFonts w:ascii="Georgia"/>
                      <w:smallCaps w:val="0"/>
                      <w:spacing w:val="-1"/>
                      <w:w w:val="124"/>
                      <w:sz w:val="17"/>
                    </w:rPr>
                    <w:t>a</w:t>
                  </w:r>
                  <w:r>
                    <w:rPr>
                      <w:rFonts w:ascii="Georgia"/>
                      <w:smallCaps w:val="0"/>
                      <w:spacing w:val="7"/>
                      <w:w w:val="136"/>
                      <w:sz w:val="17"/>
                    </w:rPr>
                    <w:t>s</w:t>
                  </w:r>
                  <w:r>
                    <w:rPr>
                      <w:rFonts w:ascii="Georgia"/>
                      <w:smallCaps w:val="0"/>
                      <w:w w:val="93"/>
                      <w:position w:val="1"/>
                      <w:sz w:val="17"/>
                    </w:rPr>
                    <w:t>[</w:t>
                  </w:r>
                  <w:r>
                    <w:rPr>
                      <w:rFonts w:ascii="Georgia"/>
                      <w:smallCaps w:val="0"/>
                      <w:spacing w:val="4"/>
                      <w:w w:val="113"/>
                      <w:sz w:val="17"/>
                    </w:rPr>
                    <w:t>k</w:t>
                  </w:r>
                  <w:r>
                    <w:rPr>
                      <w:rFonts w:ascii="Georgia"/>
                      <w:smallCaps w:val="0"/>
                      <w:w w:val="93"/>
                      <w:position w:val="1"/>
                      <w:sz w:val="17"/>
                    </w:rPr>
                    <w:t>]</w:t>
                  </w:r>
                </w:p>
              </w:txbxContent>
            </v:textbox>
          </v:shape>
        </w:pict>
      </w:r>
      <w:r>
        <w:rPr>
          <w:rFonts w:hint="default" w:ascii="Times New Roman" w:hAnsi="Times New Roman" w:cs="Times New Roman"/>
          <w:spacing w:val="-1"/>
          <w:w w:val="91"/>
          <w:sz w:val="28"/>
          <w:szCs w:val="28"/>
        </w:rPr>
        <w:t>M</w:t>
      </w:r>
      <w:r>
        <w:rPr>
          <w:rFonts w:hint="default" w:ascii="Times New Roman" w:hAnsi="Times New Roman" w:cs="Times New Roman"/>
          <w:spacing w:val="-1"/>
          <w:w w:val="94"/>
          <w:sz w:val="28"/>
          <w:szCs w:val="28"/>
        </w:rPr>
        <w:t>A</w:t>
      </w:r>
      <w:r>
        <w:rPr>
          <w:rFonts w:hint="default" w:ascii="Times New Roman" w:hAnsi="Times New Roman" w:cs="Times New Roman"/>
          <w:spacing w:val="6"/>
          <w:w w:val="90"/>
          <w:sz w:val="28"/>
          <w:szCs w:val="28"/>
        </w:rPr>
        <w:t>X</w:t>
      </w:r>
      <w:r>
        <w:rPr>
          <w:rFonts w:hint="default" w:ascii="Times New Roman" w:hAnsi="Times New Roman" w:cs="Times New Roman"/>
          <w:w w:val="89"/>
          <w:sz w:val="28"/>
          <w:szCs w:val="28"/>
        </w:rPr>
        <w:t>{</w:t>
      </w:r>
      <w:r>
        <w:rPr>
          <w:rFonts w:hint="default" w:ascii="Times New Roman" w:hAnsi="Times New Roman" w:cs="Times New Roman"/>
          <w:spacing w:val="-4"/>
          <w:w w:val="114"/>
          <w:sz w:val="28"/>
          <w:szCs w:val="28"/>
        </w:rPr>
        <w:t>t</w:t>
      </w:r>
      <w:r>
        <w:rPr>
          <w:rFonts w:hint="default" w:ascii="Times New Roman" w:hAnsi="Times New Roman" w:cs="Times New Roman"/>
          <w:spacing w:val="4"/>
          <w:w w:val="103"/>
          <w:sz w:val="28"/>
          <w:szCs w:val="28"/>
          <w:vertAlign w:val="subscript"/>
        </w:rPr>
        <w:t>k</w:t>
      </w:r>
      <w:r>
        <w:rPr>
          <w:rFonts w:hint="default" w:ascii="Times New Roman" w:hAnsi="Times New Roman" w:cs="Times New Roman"/>
          <w:w w:val="103"/>
          <w:sz w:val="28"/>
          <w:szCs w:val="28"/>
          <w:vertAlign w:val="subscript"/>
        </w:rPr>
        <w:t>+</w:t>
      </w:r>
      <w:r>
        <w:rPr>
          <w:rFonts w:hint="default" w:ascii="Times New Roman" w:hAnsi="Times New Roman" w:cs="Times New Roman"/>
          <w:spacing w:val="9"/>
          <w:w w:val="123"/>
          <w:sz w:val="28"/>
          <w:szCs w:val="28"/>
          <w:vertAlign w:val="subscript"/>
        </w:rPr>
        <w:t>1</w:t>
      </w:r>
      <w:r>
        <w:rPr>
          <w:rFonts w:hint="default" w:ascii="Times New Roman" w:hAnsi="Times New Roman" w:cs="Times New Roman"/>
          <w:w w:val="76"/>
          <w:sz w:val="28"/>
          <w:szCs w:val="28"/>
          <w:vertAlign w:val="baseline"/>
        </w:rPr>
        <w:t>,</w:t>
      </w:r>
      <w:r>
        <w:rPr>
          <w:rFonts w:hint="default" w:ascii="Times New Roman" w:hAnsi="Times New Roman" w:cs="Times New Roman"/>
          <w:spacing w:val="-19"/>
          <w:sz w:val="28"/>
          <w:szCs w:val="28"/>
          <w:vertAlign w:val="baseline"/>
        </w:rPr>
        <w:t xml:space="preserve"> </w:t>
      </w:r>
      <w:r>
        <w:rPr>
          <w:rFonts w:hint="default" w:ascii="Times New Roman" w:hAnsi="Times New Roman" w:cs="Times New Roman"/>
          <w:w w:val="76"/>
          <w:sz w:val="28"/>
          <w:szCs w:val="28"/>
          <w:vertAlign w:val="baseline"/>
        </w:rPr>
        <w:t>.</w:t>
      </w:r>
      <w:r>
        <w:rPr>
          <w:rFonts w:hint="default" w:ascii="Times New Roman" w:hAnsi="Times New Roman" w:cs="Times New Roman"/>
          <w:spacing w:val="-19"/>
          <w:sz w:val="28"/>
          <w:szCs w:val="28"/>
          <w:vertAlign w:val="baseline"/>
        </w:rPr>
        <w:t xml:space="preserve"> </w:t>
      </w:r>
      <w:r>
        <w:rPr>
          <w:rFonts w:hint="default" w:ascii="Times New Roman" w:hAnsi="Times New Roman" w:cs="Times New Roman"/>
          <w:w w:val="76"/>
          <w:sz w:val="28"/>
          <w:szCs w:val="28"/>
          <w:vertAlign w:val="baseline"/>
        </w:rPr>
        <w:t>.</w:t>
      </w:r>
      <w:r>
        <w:rPr>
          <w:rFonts w:hint="default" w:ascii="Times New Roman" w:hAnsi="Times New Roman" w:cs="Times New Roman"/>
          <w:spacing w:val="-19"/>
          <w:sz w:val="28"/>
          <w:szCs w:val="28"/>
          <w:vertAlign w:val="baseline"/>
        </w:rPr>
        <w:t xml:space="preserve"> </w:t>
      </w:r>
      <w:r>
        <w:rPr>
          <w:rFonts w:hint="default" w:ascii="Times New Roman" w:hAnsi="Times New Roman" w:cs="Times New Roman"/>
          <w:w w:val="76"/>
          <w:sz w:val="28"/>
          <w:szCs w:val="28"/>
          <w:vertAlign w:val="baseline"/>
        </w:rPr>
        <w:t>,</w:t>
      </w:r>
      <w:r>
        <w:rPr>
          <w:rFonts w:hint="default" w:ascii="Times New Roman" w:hAnsi="Times New Roman" w:cs="Times New Roman"/>
          <w:spacing w:val="-19"/>
          <w:sz w:val="28"/>
          <w:szCs w:val="28"/>
          <w:vertAlign w:val="baseline"/>
        </w:rPr>
        <w:t xml:space="preserve"> </w:t>
      </w:r>
      <w:r>
        <w:rPr>
          <w:rFonts w:hint="default" w:ascii="Times New Roman" w:hAnsi="Times New Roman" w:cs="Times New Roman"/>
          <w:spacing w:val="-4"/>
          <w:w w:val="114"/>
          <w:sz w:val="28"/>
          <w:szCs w:val="28"/>
          <w:vertAlign w:val="baseline"/>
        </w:rPr>
        <w:t>t</w:t>
      </w:r>
      <w:r>
        <w:rPr>
          <w:rFonts w:hint="default" w:ascii="Times New Roman" w:hAnsi="Times New Roman" w:cs="Times New Roman"/>
          <w:spacing w:val="14"/>
          <w:w w:val="100"/>
          <w:sz w:val="28"/>
          <w:szCs w:val="28"/>
          <w:vertAlign w:val="subscript"/>
        </w:rPr>
        <w:t>n</w:t>
      </w:r>
      <w:r>
        <w:rPr>
          <w:rFonts w:hint="default" w:ascii="Times New Roman" w:hAnsi="Times New Roman" w:cs="Times New Roman"/>
          <w:w w:val="89"/>
          <w:sz w:val="28"/>
          <w:szCs w:val="28"/>
          <w:vertAlign w:val="baseline"/>
        </w:rPr>
        <w:t>}</w:t>
      </w:r>
      <w:r>
        <w:rPr>
          <w:rFonts w:hint="default" w:ascii="Times New Roman" w:hAnsi="Times New Roman" w:cs="Times New Roman"/>
          <w:w w:val="110"/>
          <w:sz w:val="28"/>
          <w:szCs w:val="28"/>
          <w:vertAlign w:val="baseline"/>
        </w:rPr>
        <w:t>)</w:t>
      </w:r>
      <w:r>
        <w:rPr>
          <w:rFonts w:hint="default" w:ascii="Times New Roman" w:hAnsi="Times New Roman" w:cs="Times New Roman"/>
          <w:spacing w:val="1"/>
          <w:sz w:val="28"/>
          <w:szCs w:val="28"/>
          <w:vertAlign w:val="baseline"/>
        </w:rPr>
        <w:t xml:space="preserve"> </w:t>
      </w:r>
      <w:r>
        <w:rPr>
          <w:rFonts w:hint="default" w:ascii="Times New Roman" w:hAnsi="Times New Roman" w:cs="Times New Roman"/>
          <w:w w:val="99"/>
          <w:sz w:val="28"/>
          <w:szCs w:val="28"/>
          <w:vertAlign w:val="baseline"/>
        </w:rPr>
        <w:t>thì</w:t>
      </w:r>
      <w:r>
        <w:rPr>
          <w:rFonts w:hint="default" w:ascii="Times New Roman" w:hAnsi="Times New Roman" w:cs="Times New Roman"/>
          <w:sz w:val="28"/>
          <w:szCs w:val="28"/>
          <w:vertAlign w:val="baseline"/>
        </w:rPr>
        <w:t xml:space="preserve"> </w:t>
      </w:r>
      <w:r>
        <w:rPr>
          <w:rFonts w:hint="default" w:ascii="Times New Roman" w:hAnsi="Times New Roman" w:cs="Times New Roman"/>
          <w:w w:val="99"/>
          <w:sz w:val="28"/>
          <w:szCs w:val="28"/>
          <w:vertAlign w:val="baseline"/>
        </w:rPr>
        <w:t>ít</w:t>
      </w:r>
      <w:r>
        <w:rPr>
          <w:rFonts w:hint="default" w:ascii="Times New Roman" w:hAnsi="Times New Roman" w:cs="Times New Roman"/>
          <w:sz w:val="28"/>
          <w:szCs w:val="28"/>
          <w:vertAlign w:val="baseline"/>
        </w:rPr>
        <w:t xml:space="preserve"> </w:t>
      </w:r>
      <w:r>
        <w:rPr>
          <w:rFonts w:hint="default" w:ascii="Times New Roman" w:hAnsi="Times New Roman" w:cs="Times New Roman"/>
          <w:w w:val="99"/>
          <w:sz w:val="28"/>
          <w:szCs w:val="28"/>
          <w:vertAlign w:val="baseline"/>
        </w:rPr>
        <w:t>nh</w:t>
      </w:r>
      <w:r>
        <w:rPr>
          <w:rFonts w:hint="default" w:ascii="Times New Roman" w:hAnsi="Times New Roman" w:cs="Times New Roman"/>
          <w:spacing w:val="-1"/>
          <w:w w:val="99"/>
          <w:sz w:val="28"/>
          <w:szCs w:val="28"/>
          <w:vertAlign w:val="baseline"/>
        </w:rPr>
        <w:t>ấ</w:t>
      </w:r>
      <w:r>
        <w:rPr>
          <w:rFonts w:hint="default" w:ascii="Times New Roman" w:hAnsi="Times New Roman" w:cs="Times New Roman"/>
          <w:w w:val="99"/>
          <w:sz w:val="28"/>
          <w:szCs w:val="28"/>
          <w:vertAlign w:val="baseline"/>
        </w:rPr>
        <w:t>t</w:t>
      </w:r>
      <w:r>
        <w:rPr>
          <w:rFonts w:hint="default" w:ascii="Times New Roman" w:hAnsi="Times New Roman" w:cs="Times New Roman"/>
          <w:sz w:val="28"/>
          <w:szCs w:val="28"/>
          <w:vertAlign w:val="baseline"/>
        </w:rPr>
        <w:t xml:space="preserve"> </w:t>
      </w:r>
      <w:r>
        <w:rPr>
          <w:rFonts w:hint="default" w:ascii="Times New Roman" w:hAnsi="Times New Roman" w:cs="Times New Roman"/>
          <w:spacing w:val="-1"/>
          <w:w w:val="99"/>
          <w:sz w:val="28"/>
          <w:szCs w:val="28"/>
          <w:vertAlign w:val="baseline"/>
        </w:rPr>
        <w:t>cầ</w:t>
      </w:r>
      <w:r>
        <w:rPr>
          <w:rFonts w:hint="default" w:ascii="Times New Roman" w:hAnsi="Times New Roman" w:cs="Times New Roman"/>
          <w:w w:val="99"/>
          <w:sz w:val="28"/>
          <w:szCs w:val="28"/>
          <w:vertAlign w:val="baseline"/>
        </w:rPr>
        <w:t>n</w:t>
      </w:r>
      <w:r>
        <w:rPr>
          <w:rFonts w:hint="default" w:ascii="Times New Roman" w:hAnsi="Times New Roman" w:cs="Times New Roman"/>
          <w:sz w:val="28"/>
          <w:szCs w:val="28"/>
          <w:vertAlign w:val="baseline"/>
        </w:rPr>
        <w:t xml:space="preserve"> </w:t>
      </w:r>
      <w:r>
        <w:rPr>
          <w:rFonts w:hint="default" w:ascii="Times New Roman" w:hAnsi="Times New Roman" w:cs="Times New Roman"/>
          <w:w w:val="99"/>
          <w:sz w:val="28"/>
          <w:szCs w:val="28"/>
          <w:vertAlign w:val="baseline"/>
        </w:rPr>
        <w:t>sử</w:t>
      </w:r>
      <w:r>
        <w:rPr>
          <w:rFonts w:hint="default" w:ascii="Times New Roman" w:hAnsi="Times New Roman" w:cs="Times New Roman"/>
          <w:spacing w:val="-1"/>
          <w:sz w:val="28"/>
          <w:szCs w:val="28"/>
          <w:vertAlign w:val="baseline"/>
        </w:rPr>
        <w:t xml:space="preserve"> </w:t>
      </w:r>
      <w:r>
        <w:rPr>
          <w:rFonts w:hint="default" w:ascii="Times New Roman" w:hAnsi="Times New Roman" w:cs="Times New Roman"/>
          <w:w w:val="99"/>
          <w:sz w:val="28"/>
          <w:szCs w:val="28"/>
          <w:vertAlign w:val="baseline"/>
        </w:rPr>
        <w:t>dụng</w:t>
      </w:r>
      <w:r>
        <w:rPr>
          <w:rFonts w:hint="default" w:ascii="Times New Roman" w:hAnsi="Times New Roman" w:cs="Times New Roman"/>
          <w:spacing w:val="-3"/>
          <w:sz w:val="28"/>
          <w:szCs w:val="28"/>
          <w:vertAlign w:val="baseline"/>
        </w:rPr>
        <w:t xml:space="preserve"> </w:t>
      </w:r>
      <w:r>
        <w:rPr>
          <w:rFonts w:hint="default" w:ascii="Times New Roman" w:hAnsi="Times New Roman" w:cs="Times New Roman"/>
          <w:w w:val="99"/>
          <w:sz w:val="28"/>
          <w:szCs w:val="28"/>
          <w:vertAlign w:val="baseline"/>
        </w:rPr>
        <w:t>t</w:t>
      </w:r>
      <w:r>
        <w:rPr>
          <w:rFonts w:hint="default" w:ascii="Times New Roman" w:hAnsi="Times New Roman" w:cs="Times New Roman"/>
          <w:spacing w:val="2"/>
          <w:w w:val="99"/>
          <w:sz w:val="28"/>
          <w:szCs w:val="28"/>
          <w:vertAlign w:val="baseline"/>
        </w:rPr>
        <w:t>h</w:t>
      </w:r>
      <w:r>
        <w:rPr>
          <w:rFonts w:hint="default" w:ascii="Times New Roman" w:hAnsi="Times New Roman" w:cs="Times New Roman"/>
          <w:spacing w:val="-1"/>
          <w:w w:val="99"/>
          <w:sz w:val="28"/>
          <w:szCs w:val="28"/>
          <w:vertAlign w:val="baseline"/>
        </w:rPr>
        <w:t>ê</w:t>
      </w:r>
      <w:r>
        <w:rPr>
          <w:rFonts w:hint="default" w:ascii="Times New Roman" w:hAnsi="Times New Roman" w:cs="Times New Roman"/>
          <w:w w:val="99"/>
          <w:sz w:val="28"/>
          <w:szCs w:val="28"/>
          <w:vertAlign w:val="baseline"/>
        </w:rPr>
        <w:t>m</w:t>
      </w:r>
      <w:r>
        <w:rPr>
          <w:rFonts w:hint="default" w:ascii="Times New Roman" w:hAnsi="Times New Roman" w:cs="Times New Roman"/>
          <w:sz w:val="28"/>
          <w:szCs w:val="28"/>
          <w:vertAlign w:val="baseline"/>
        </w:rPr>
        <w:t xml:space="preserve"> </w:t>
      </w:r>
      <w:r>
        <w:rPr>
          <w:rFonts w:hint="default" w:ascii="Times New Roman" w:hAnsi="Times New Roman" w:cs="Times New Roman"/>
          <w:spacing w:val="-12"/>
          <w:sz w:val="28"/>
          <w:szCs w:val="28"/>
          <w:vertAlign w:val="baseline"/>
        </w:rPr>
        <w:t xml:space="preserve"> </w:t>
      </w:r>
      <w:r>
        <w:rPr>
          <w:rFonts w:hint="default" w:ascii="Times New Roman" w:hAnsi="Times New Roman" w:cs="Times New Roman"/>
          <w:spacing w:val="4"/>
          <w:w w:val="90"/>
          <w:sz w:val="28"/>
          <w:szCs w:val="28"/>
          <w:vertAlign w:val="superscript"/>
        </w:rPr>
        <w:t>S</w:t>
      </w:r>
      <w:r>
        <w:rPr>
          <w:rFonts w:hint="default" w:ascii="Times New Roman" w:hAnsi="Times New Roman" w:cs="Times New Roman"/>
          <w:w w:val="103"/>
          <w:sz w:val="28"/>
          <w:szCs w:val="28"/>
          <w:vertAlign w:val="superscript"/>
        </w:rPr>
        <w:t>–</w:t>
      </w:r>
      <w:r>
        <w:rPr>
          <w:rFonts w:hint="default" w:ascii="Times New Roman" w:hAnsi="Times New Roman" w:cs="Times New Roman"/>
          <w:spacing w:val="-1"/>
          <w:w w:val="97"/>
          <w:sz w:val="28"/>
          <w:szCs w:val="28"/>
          <w:vertAlign w:val="superscript"/>
        </w:rPr>
        <w:t>c</w:t>
      </w:r>
      <w:r>
        <w:rPr>
          <w:rFonts w:hint="default" w:ascii="Times New Roman" w:hAnsi="Times New Roman" w:cs="Times New Roman"/>
          <w:spacing w:val="-1"/>
          <w:w w:val="103"/>
          <w:sz w:val="28"/>
          <w:szCs w:val="28"/>
          <w:vertAlign w:val="superscript"/>
        </w:rPr>
        <w:t>u</w:t>
      </w:r>
      <w:r>
        <w:rPr>
          <w:rFonts w:hint="default" w:ascii="Times New Roman" w:hAnsi="Times New Roman" w:cs="Times New Roman"/>
          <w:smallCaps/>
          <w:w w:val="139"/>
          <w:sz w:val="28"/>
          <w:szCs w:val="28"/>
          <w:vertAlign w:val="superscript"/>
        </w:rPr>
        <w:t>n</w:t>
      </w:r>
    </w:p>
    <w:p>
      <w:pPr>
        <w:pStyle w:val="7"/>
        <w:spacing w:before="80"/>
        <w:ind w:left="69"/>
        <w:rPr>
          <w:rFonts w:hint="default" w:ascii="Times New Roman" w:hAnsi="Times New Roman" w:cs="Times New Roman"/>
          <w:sz w:val="28"/>
          <w:szCs w:val="28"/>
        </w:rPr>
      </w:pPr>
      <w:r>
        <w:rPr>
          <w:rFonts w:hint="default" w:ascii="Times New Roman" w:hAnsi="Times New Roman" w:cs="Times New Roman"/>
          <w:sz w:val="28"/>
          <w:szCs w:val="28"/>
        </w:rPr>
        <w:br w:type="column"/>
      </w:r>
      <w:r>
        <w:rPr>
          <w:rFonts w:hint="default" w:ascii="Times New Roman" w:hAnsi="Times New Roman" w:cs="Times New Roman"/>
          <w:sz w:val="28"/>
          <w:szCs w:val="28"/>
        </w:rPr>
        <w:t>tờ nữa.</w:t>
      </w:r>
    </w:p>
    <w:p>
      <w:pPr>
        <w:spacing w:after="0"/>
        <w:rPr>
          <w:rFonts w:hint="default" w:ascii="Times New Roman" w:hAnsi="Times New Roman" w:cs="Times New Roman"/>
          <w:sz w:val="28"/>
          <w:szCs w:val="28"/>
        </w:rPr>
        <w:sectPr>
          <w:type w:val="continuous"/>
          <w:pgSz w:w="11900" w:h="16840"/>
          <w:pgMar w:top="1600" w:right="1680" w:bottom="280" w:left="1680" w:header="720" w:footer="720" w:gutter="0"/>
          <w:cols w:equalWidth="0" w:num="2">
            <w:col w:w="6249" w:space="40"/>
            <w:col w:w="2251"/>
          </w:cols>
        </w:sectPr>
      </w:pPr>
    </w:p>
    <w:p>
      <w:pPr>
        <w:pStyle w:val="7"/>
        <w:spacing w:before="10"/>
        <w:rPr>
          <w:rFonts w:hint="default" w:ascii="Times New Roman" w:hAnsi="Times New Roman" w:cs="Times New Roman"/>
          <w:sz w:val="28"/>
          <w:szCs w:val="28"/>
        </w:rPr>
      </w:pPr>
    </w:p>
    <w:p>
      <w:pPr>
        <w:tabs>
          <w:tab w:val="left" w:pos="1922"/>
        </w:tabs>
        <w:spacing w:before="0" w:line="132" w:lineRule="auto"/>
        <w:ind w:left="1874" w:right="0" w:hanging="1570"/>
        <w:jc w:val="right"/>
        <w:rPr>
          <w:rFonts w:hint="default" w:ascii="Times New Roman" w:hAnsi="Times New Roman" w:cs="Times New Roman"/>
          <w:sz w:val="28"/>
          <w:szCs w:val="28"/>
        </w:rPr>
      </w:pPr>
      <w:r>
        <w:rPr>
          <w:rFonts w:hint="default" w:ascii="Times New Roman" w:hAnsi="Times New Roman" w:cs="Times New Roman"/>
          <w:sz w:val="28"/>
          <w:szCs w:val="28"/>
        </w:rPr>
        <w:pict>
          <v:rect id="_x0000_s1265" o:spid="_x0000_s1265" o:spt="1" style="position:absolute;left:0pt;margin-left:177.7pt;margin-top:2.3pt;height:0.8pt;width:33.55pt;mso-position-horizontal-relative:page;z-index:-251550720;mso-width-relative:page;mso-height-relative:page;" fillcolor="#000000" filled="t" stroked="f" coordsize="21600,21600">
            <v:path/>
            <v:fill on="t" focussize="0,0"/>
            <v:stroke on="f"/>
            <v:imagedata o:title=""/>
            <o:lock v:ext="edit"/>
          </v:rect>
        </w:pict>
      </w:r>
      <w:r>
        <w:rPr>
          <w:rFonts w:hint="default" w:ascii="Times New Roman" w:hAnsi="Times New Roman" w:cs="Times New Roman"/>
          <w:sz w:val="28"/>
          <w:szCs w:val="28"/>
        </w:rPr>
        <w:pict>
          <v:shape id="_x0000_s1266" o:spid="_x0000_s1266" o:spt="202" type="#_x0000_t202" style="position:absolute;left:0pt;margin-left:157.55pt;margin-top:-5.2pt;height:14.1pt;width:17.5pt;mso-position-horizontal-relative:page;z-index:-251549696;mso-width-relative:page;mso-height-relative:page;" filled="f" stroked="f" coordsize="21600,21600">
            <v:path/>
            <v:fill on="f" focussize="0,0"/>
            <v:stroke on="f" joinstyle="miter"/>
            <v:imagedata o:title=""/>
            <o:lock v:ext="edit"/>
            <v:textbox inset="0mm,0mm,0mm,0mm">
              <w:txbxContent>
                <w:p>
                  <w:pPr>
                    <w:pStyle w:val="7"/>
                    <w:spacing w:before="8"/>
                    <w:rPr>
                      <w:rFonts w:ascii="Georgia"/>
                    </w:rPr>
                  </w:pPr>
                  <w:r>
                    <w:rPr>
                      <w:rFonts w:ascii="Georgia"/>
                      <w:w w:val="110"/>
                    </w:rPr>
                    <w:t xml:space="preserve">c </w:t>
                  </w:r>
                  <w:r>
                    <w:rPr>
                      <w:rFonts w:ascii="Georgia"/>
                      <w:spacing w:val="-20"/>
                      <w:w w:val="110"/>
                    </w:rPr>
                    <w:t>+</w:t>
                  </w:r>
                </w:p>
              </w:txbxContent>
            </v:textbox>
          </v:shape>
        </w:pict>
      </w:r>
      <w:r>
        <w:rPr>
          <w:rFonts w:hint="default" w:ascii="Times New Roman" w:hAnsi="Times New Roman" w:cs="Times New Roman"/>
          <w:spacing w:val="-1"/>
          <w:w w:val="99"/>
          <w:sz w:val="28"/>
          <w:szCs w:val="28"/>
        </w:rPr>
        <w:t>D</w:t>
      </w:r>
      <w:r>
        <w:rPr>
          <w:rFonts w:hint="default" w:ascii="Times New Roman" w:hAnsi="Times New Roman" w:cs="Times New Roman"/>
          <w:w w:val="99"/>
          <w:sz w:val="28"/>
          <w:szCs w:val="28"/>
        </w:rPr>
        <w:t>o</w:t>
      </w:r>
      <w:r>
        <w:rPr>
          <w:rFonts w:hint="default" w:ascii="Times New Roman" w:hAnsi="Times New Roman" w:cs="Times New Roman"/>
          <w:spacing w:val="16"/>
          <w:sz w:val="28"/>
          <w:szCs w:val="28"/>
        </w:rPr>
        <w:t xml:space="preserve"> </w:t>
      </w:r>
      <w:r>
        <w:rPr>
          <w:rFonts w:hint="default" w:cs="Times New Roman"/>
          <w:w w:val="99"/>
          <w:sz w:val="28"/>
          <w:szCs w:val="28"/>
          <w:lang w:val="en-US"/>
        </w:rPr>
        <w:t>đ</w:t>
      </w:r>
      <w:r>
        <w:rPr>
          <w:rFonts w:hint="default" w:ascii="Times New Roman" w:hAnsi="Times New Roman" w:cs="Times New Roman"/>
          <w:w w:val="99"/>
          <w:sz w:val="28"/>
          <w:szCs w:val="28"/>
        </w:rPr>
        <w:t>ó,</w:t>
      </w:r>
      <w:r>
        <w:rPr>
          <w:rFonts w:hint="default" w:ascii="Times New Roman" w:hAnsi="Times New Roman" w:cs="Times New Roman"/>
          <w:spacing w:val="16"/>
          <w:sz w:val="28"/>
          <w:szCs w:val="28"/>
        </w:rPr>
        <w:t xml:space="preserve"> </w:t>
      </w:r>
      <w:r>
        <w:rPr>
          <w:rFonts w:hint="default" w:ascii="Times New Roman" w:hAnsi="Times New Roman" w:cs="Times New Roman"/>
          <w:w w:val="99"/>
          <w:sz w:val="28"/>
          <w:szCs w:val="28"/>
        </w:rPr>
        <w:t>n</w:t>
      </w:r>
      <w:r>
        <w:rPr>
          <w:rFonts w:hint="default" w:ascii="Times New Roman" w:hAnsi="Times New Roman" w:cs="Times New Roman"/>
          <w:spacing w:val="-1"/>
          <w:w w:val="99"/>
          <w:sz w:val="28"/>
          <w:szCs w:val="28"/>
        </w:rPr>
        <w:t>ế</w:t>
      </w:r>
      <w:r>
        <w:rPr>
          <w:rFonts w:hint="default" w:ascii="Times New Roman" w:hAnsi="Times New Roman" w:cs="Times New Roman"/>
          <w:w w:val="99"/>
          <w:sz w:val="28"/>
          <w:szCs w:val="28"/>
        </w:rPr>
        <w:t>u</w:t>
      </w:r>
      <w:r>
        <w:rPr>
          <w:rFonts w:hint="default" w:ascii="Times New Roman" w:hAnsi="Times New Roman" w:cs="Times New Roman"/>
          <w:sz w:val="28"/>
          <w:szCs w:val="28"/>
        </w:rPr>
        <w:tab/>
      </w:r>
      <w:r>
        <w:rPr>
          <w:rFonts w:hint="default" w:ascii="Times New Roman" w:hAnsi="Times New Roman" w:cs="Times New Roman"/>
          <w:sz w:val="28"/>
          <w:szCs w:val="28"/>
        </w:rPr>
        <w:tab/>
      </w:r>
      <w:r>
        <w:rPr>
          <w:rFonts w:hint="default" w:ascii="Times New Roman" w:hAnsi="Times New Roman" w:cs="Times New Roman"/>
          <w:spacing w:val="4"/>
          <w:w w:val="90"/>
          <w:sz w:val="28"/>
          <w:szCs w:val="28"/>
          <w:vertAlign w:val="superscript"/>
        </w:rPr>
        <w:t>S</w:t>
      </w:r>
      <w:r>
        <w:rPr>
          <w:rFonts w:hint="default" w:ascii="Times New Roman" w:hAnsi="Times New Roman" w:cs="Times New Roman"/>
          <w:w w:val="103"/>
          <w:sz w:val="28"/>
          <w:szCs w:val="28"/>
          <w:vertAlign w:val="superscript"/>
        </w:rPr>
        <w:t>–</w:t>
      </w:r>
      <w:r>
        <w:rPr>
          <w:rFonts w:hint="default" w:ascii="Times New Roman" w:hAnsi="Times New Roman" w:cs="Times New Roman"/>
          <w:spacing w:val="-1"/>
          <w:w w:val="97"/>
          <w:sz w:val="28"/>
          <w:szCs w:val="28"/>
          <w:vertAlign w:val="superscript"/>
        </w:rPr>
        <w:t>c</w:t>
      </w:r>
      <w:r>
        <w:rPr>
          <w:rFonts w:hint="default" w:ascii="Times New Roman" w:hAnsi="Times New Roman" w:cs="Times New Roman"/>
          <w:spacing w:val="-1"/>
          <w:w w:val="103"/>
          <w:sz w:val="28"/>
          <w:szCs w:val="28"/>
          <w:vertAlign w:val="superscript"/>
        </w:rPr>
        <w:t>u</w:t>
      </w:r>
      <w:r>
        <w:rPr>
          <w:rFonts w:hint="default" w:ascii="Times New Roman" w:hAnsi="Times New Roman" w:cs="Times New Roman"/>
          <w:smallCaps/>
          <w:w w:val="139"/>
          <w:sz w:val="28"/>
          <w:szCs w:val="28"/>
          <w:vertAlign w:val="superscript"/>
        </w:rPr>
        <w:t>n</w:t>
      </w:r>
      <w:r>
        <w:rPr>
          <w:rFonts w:hint="default" w:ascii="Times New Roman" w:hAnsi="Times New Roman" w:cs="Times New Roman"/>
          <w:smallCaps w:val="0"/>
          <w:w w:val="139"/>
          <w:sz w:val="28"/>
          <w:szCs w:val="28"/>
          <w:vertAlign w:val="baseline"/>
        </w:rPr>
        <w:t xml:space="preserve"> </w:t>
      </w:r>
      <w:r>
        <w:rPr>
          <w:rFonts w:hint="default" w:ascii="Times New Roman" w:hAnsi="Times New Roman" w:cs="Times New Roman"/>
          <w:smallCaps w:val="0"/>
          <w:spacing w:val="-1"/>
          <w:w w:val="127"/>
          <w:sz w:val="28"/>
          <w:szCs w:val="28"/>
          <w:vertAlign w:val="baseline"/>
        </w:rPr>
        <w:t>t</w:t>
      </w:r>
      <w:r>
        <w:rPr>
          <w:rFonts w:hint="default" w:ascii="Times New Roman" w:hAnsi="Times New Roman" w:cs="Times New Roman"/>
          <w:smallCaps/>
          <w:spacing w:val="-1"/>
          <w:w w:val="152"/>
          <w:sz w:val="28"/>
          <w:szCs w:val="28"/>
          <w:vertAlign w:val="baseline"/>
        </w:rPr>
        <w:t>n</w:t>
      </w:r>
      <w:r>
        <w:rPr>
          <w:rFonts w:hint="default" w:ascii="Times New Roman" w:hAnsi="Times New Roman" w:cs="Times New Roman"/>
          <w:smallCaps w:val="0"/>
          <w:spacing w:val="-1"/>
          <w:w w:val="124"/>
          <w:sz w:val="28"/>
          <w:szCs w:val="28"/>
          <w:vertAlign w:val="baseline"/>
        </w:rPr>
        <w:t>a</w:t>
      </w:r>
      <w:r>
        <w:rPr>
          <w:rFonts w:hint="default" w:ascii="Times New Roman" w:hAnsi="Times New Roman" w:cs="Times New Roman"/>
          <w:smallCaps w:val="0"/>
          <w:spacing w:val="4"/>
          <w:w w:val="136"/>
          <w:sz w:val="28"/>
          <w:szCs w:val="28"/>
          <w:vertAlign w:val="baseline"/>
        </w:rPr>
        <w:t>s</w:t>
      </w:r>
      <w:r>
        <w:rPr>
          <w:rFonts w:hint="default" w:ascii="Times New Roman" w:hAnsi="Times New Roman" w:cs="Times New Roman"/>
          <w:smallCaps w:val="0"/>
          <w:w w:val="93"/>
          <w:position w:val="1"/>
          <w:sz w:val="28"/>
          <w:szCs w:val="28"/>
          <w:vertAlign w:val="baseline"/>
        </w:rPr>
        <w:t>[</w:t>
      </w:r>
      <w:r>
        <w:rPr>
          <w:rFonts w:hint="default" w:ascii="Times New Roman" w:hAnsi="Times New Roman" w:cs="Times New Roman"/>
          <w:smallCaps w:val="0"/>
          <w:spacing w:val="4"/>
          <w:w w:val="113"/>
          <w:sz w:val="28"/>
          <w:szCs w:val="28"/>
          <w:vertAlign w:val="baseline"/>
        </w:rPr>
        <w:t>k</w:t>
      </w:r>
      <w:r>
        <w:rPr>
          <w:rFonts w:hint="default" w:ascii="Times New Roman" w:hAnsi="Times New Roman" w:cs="Times New Roman"/>
          <w:smallCaps w:val="0"/>
          <w:w w:val="93"/>
          <w:position w:val="1"/>
          <w:sz w:val="28"/>
          <w:szCs w:val="28"/>
          <w:vertAlign w:val="baseline"/>
        </w:rPr>
        <w:t>]</w:t>
      </w:r>
    </w:p>
    <w:p>
      <w:pPr>
        <w:pStyle w:val="7"/>
        <w:spacing w:before="220"/>
        <w:ind w:left="37"/>
        <w:rPr>
          <w:rFonts w:hint="default" w:ascii="Times New Roman" w:hAnsi="Times New Roman" w:cs="Times New Roman"/>
          <w:sz w:val="28"/>
          <w:szCs w:val="28"/>
        </w:rPr>
      </w:pPr>
      <w:r>
        <w:rPr>
          <w:rFonts w:hint="default" w:ascii="Times New Roman" w:hAnsi="Times New Roman" w:cs="Times New Roman"/>
          <w:sz w:val="28"/>
          <w:szCs w:val="28"/>
        </w:rPr>
        <w:br w:type="column"/>
      </w:r>
      <w:r>
        <w:rPr>
          <w:rFonts w:hint="default" w:ascii="Times New Roman" w:hAnsi="Times New Roman" w:cs="Times New Roman"/>
          <w:sz w:val="28"/>
          <w:szCs w:val="28"/>
        </w:rPr>
        <w:t>mà lớn hơn hoặc bằng số tờ của cách trả tốt nhất hiện có</w:t>
      </w:r>
    </w:p>
    <w:p>
      <w:pPr>
        <w:spacing w:after="0"/>
        <w:rPr>
          <w:rFonts w:hint="default" w:ascii="Times New Roman" w:hAnsi="Times New Roman" w:cs="Times New Roman"/>
          <w:sz w:val="28"/>
          <w:szCs w:val="28"/>
        </w:rPr>
        <w:sectPr>
          <w:type w:val="continuous"/>
          <w:pgSz w:w="11900" w:h="16840"/>
          <w:pgMar w:top="1600" w:right="1680" w:bottom="280" w:left="1680" w:header="720" w:footer="720" w:gutter="0"/>
          <w:cols w:equalWidth="0" w:num="2">
            <w:col w:w="2547" w:space="40"/>
            <w:col w:w="5953"/>
          </w:cols>
        </w:sectPr>
      </w:pPr>
    </w:p>
    <w:p>
      <w:pPr>
        <w:pStyle w:val="7"/>
        <w:spacing w:before="34"/>
        <w:ind w:left="304"/>
        <w:rPr>
          <w:rFonts w:hint="default" w:ascii="Times New Roman" w:hAnsi="Times New Roman" w:cs="Times New Roman"/>
          <w:sz w:val="28"/>
          <w:szCs w:val="28"/>
        </w:rPr>
      </w:pPr>
      <w:r>
        <w:rPr>
          <w:rFonts w:hint="default" w:ascii="Times New Roman" w:hAnsi="Times New Roman" w:cs="Times New Roman"/>
          <w:sz w:val="28"/>
          <w:szCs w:val="28"/>
        </w:rPr>
        <w:t>thì không cần mở rộng các nghiệm của (x</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 x</w:t>
      </w:r>
      <w:r>
        <w:rPr>
          <w:rFonts w:hint="default" w:ascii="Times New Roman" w:hAnsi="Times New Roman" w:cs="Times New Roman"/>
          <w:sz w:val="28"/>
          <w:szCs w:val="28"/>
          <w:vertAlign w:val="subscript"/>
        </w:rPr>
        <w:t>2</w:t>
      </w:r>
      <w:r>
        <w:rPr>
          <w:rFonts w:hint="default" w:ascii="Times New Roman" w:hAnsi="Times New Roman" w:cs="Times New Roman"/>
          <w:sz w:val="28"/>
          <w:szCs w:val="28"/>
          <w:vertAlign w:val="baseline"/>
        </w:rPr>
        <w:t>, … , x</w:t>
      </w:r>
      <w:r>
        <w:rPr>
          <w:rFonts w:hint="default" w:ascii="Times New Roman" w:hAnsi="Times New Roman" w:cs="Times New Roman"/>
          <w:sz w:val="28"/>
          <w:szCs w:val="28"/>
          <w:vertAlign w:val="subscript"/>
        </w:rPr>
        <w:t>k</w:t>
      </w:r>
      <w:r>
        <w:rPr>
          <w:rFonts w:hint="default" w:ascii="Times New Roman" w:hAnsi="Times New Roman" w:cs="Times New Roman"/>
          <w:sz w:val="28"/>
          <w:szCs w:val="28"/>
          <w:vertAlign w:val="baseline"/>
        </w:rPr>
        <w:t>) nữa.</w:t>
      </w:r>
    </w:p>
    <w:p>
      <w:pPr>
        <w:spacing w:after="0"/>
        <w:rPr>
          <w:rFonts w:hint="default" w:ascii="Times New Roman" w:hAnsi="Times New Roman" w:cs="Times New Roman"/>
          <w:sz w:val="28"/>
          <w:szCs w:val="28"/>
        </w:rPr>
        <w:sectPr>
          <w:type w:val="continuous"/>
          <w:pgSz w:w="11900" w:h="16840"/>
          <w:pgMar w:top="1600" w:right="1680" w:bottom="280" w:left="1680" w:header="720" w:footer="720"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10" w:after="1"/>
        <w:rPr>
          <w:rFonts w:hint="default" w:ascii="Times New Roman" w:hAnsi="Times New Roman" w:cs="Times New Roman"/>
          <w:sz w:val="28"/>
          <w:szCs w:val="28"/>
        </w:rPr>
      </w:pPr>
    </w:p>
    <w:tbl>
      <w:tblPr>
        <w:tblStyle w:val="6"/>
        <w:tblW w:w="0" w:type="auto"/>
        <w:tblInd w:w="75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367"/>
        <w:gridCol w:w="1584"/>
        <w:gridCol w:w="2508"/>
        <w:gridCol w:w="214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83" w:hRule="atLeast"/>
        </w:trPr>
        <w:tc>
          <w:tcPr>
            <w:tcW w:w="1367" w:type="dxa"/>
            <w:tcBorders>
              <w:top w:val="single" w:color="000000" w:sz="4" w:space="0"/>
              <w:left w:val="single" w:color="000000" w:sz="4" w:space="0"/>
            </w:tcBorders>
          </w:tcPr>
          <w:p>
            <w:pPr>
              <w:pStyle w:val="13"/>
              <w:spacing w:before="25"/>
              <w:ind w:left="112"/>
              <w:rPr>
                <w:rFonts w:hint="default" w:ascii="Times New Roman" w:hAnsi="Times New Roman" w:cs="Times New Roman"/>
                <w:sz w:val="28"/>
                <w:szCs w:val="28"/>
              </w:rPr>
            </w:pPr>
            <w:r>
              <w:rPr>
                <w:rFonts w:hint="default" w:ascii="Times New Roman" w:hAnsi="Times New Roman" w:cs="Times New Roman"/>
                <w:sz w:val="28"/>
                <w:szCs w:val="28"/>
              </w:rPr>
              <w:t>const</w:t>
            </w:r>
          </w:p>
        </w:tc>
        <w:tc>
          <w:tcPr>
            <w:tcW w:w="1584" w:type="dxa"/>
            <w:tcBorders>
              <w:top w:val="single" w:color="000000" w:sz="4" w:space="0"/>
            </w:tcBorders>
          </w:tcPr>
          <w:p>
            <w:pPr>
              <w:pStyle w:val="13"/>
              <w:spacing w:before="25"/>
              <w:ind w:left="334"/>
              <w:rPr>
                <w:rFonts w:hint="default" w:ascii="Times New Roman" w:hAnsi="Times New Roman" w:cs="Times New Roman"/>
                <w:sz w:val="28"/>
                <w:szCs w:val="28"/>
              </w:rPr>
            </w:pPr>
            <w:r>
              <w:rPr>
                <w:rFonts w:hint="default" w:ascii="Times New Roman" w:hAnsi="Times New Roman" w:cs="Times New Roman"/>
                <w:sz w:val="28"/>
                <w:szCs w:val="28"/>
              </w:rPr>
              <w:t>MAX</w:t>
            </w:r>
          </w:p>
          <w:p>
            <w:pPr>
              <w:pStyle w:val="13"/>
              <w:spacing w:before="39"/>
              <w:ind w:left="334"/>
              <w:rPr>
                <w:rFonts w:hint="default" w:ascii="Times New Roman" w:hAnsi="Times New Roman" w:cs="Times New Roman"/>
                <w:sz w:val="28"/>
                <w:szCs w:val="28"/>
              </w:rPr>
            </w:pPr>
            <w:r>
              <w:rPr>
                <w:rFonts w:hint="default" w:ascii="Times New Roman" w:hAnsi="Times New Roman" w:cs="Times New Roman"/>
                <w:sz w:val="28"/>
                <w:szCs w:val="28"/>
              </w:rPr>
              <w:t>fi</w:t>
            </w:r>
          </w:p>
        </w:tc>
        <w:tc>
          <w:tcPr>
            <w:tcW w:w="2508" w:type="dxa"/>
            <w:tcBorders>
              <w:top w:val="single" w:color="000000" w:sz="4" w:space="0"/>
            </w:tcBorders>
          </w:tcPr>
          <w:p>
            <w:pPr>
              <w:pStyle w:val="13"/>
              <w:spacing w:before="25"/>
              <w:ind w:left="334"/>
              <w:rPr>
                <w:rFonts w:hint="default" w:ascii="Times New Roman" w:hAnsi="Times New Roman" w:cs="Times New Roman"/>
                <w:sz w:val="28"/>
                <w:szCs w:val="28"/>
              </w:rPr>
            </w:pPr>
            <w:r>
              <w:rPr>
                <w:rFonts w:hint="default" w:ascii="Times New Roman" w:hAnsi="Times New Roman" w:cs="Times New Roman"/>
                <w:sz w:val="28"/>
                <w:szCs w:val="28"/>
              </w:rPr>
              <w:t>=20;</w:t>
            </w:r>
          </w:p>
          <w:p>
            <w:pPr>
              <w:pStyle w:val="13"/>
              <w:spacing w:before="39"/>
              <w:ind w:left="334"/>
              <w:rPr>
                <w:rFonts w:hint="default" w:ascii="Times New Roman" w:hAnsi="Times New Roman" w:cs="Times New Roman"/>
                <w:sz w:val="28"/>
                <w:szCs w:val="28"/>
              </w:rPr>
            </w:pPr>
            <w:r>
              <w:rPr>
                <w:rFonts w:hint="default" w:ascii="Times New Roman" w:hAnsi="Times New Roman" w:cs="Times New Roman"/>
                <w:sz w:val="28"/>
                <w:szCs w:val="28"/>
              </w:rPr>
              <w:t>='ATM.INP';</w:t>
            </w:r>
          </w:p>
        </w:tc>
        <w:tc>
          <w:tcPr>
            <w:tcW w:w="2143" w:type="dxa"/>
            <w:vMerge w:val="restart"/>
            <w:tcBorders>
              <w:top w:val="single" w:color="000000" w:sz="4" w:space="0"/>
              <w:right w:val="single" w:color="000000" w:sz="4" w:space="0"/>
            </w:tcBorders>
          </w:tcPr>
          <w:p>
            <w:pPr>
              <w:pStyle w:val="13"/>
              <w:rPr>
                <w:rFonts w:hint="default" w:ascii="Times New Roman" w:hAnsi="Times New Roman" w:cs="Times New Roman"/>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9" w:hRule="atLeast"/>
        </w:trPr>
        <w:tc>
          <w:tcPr>
            <w:tcW w:w="1367" w:type="dxa"/>
            <w:tcBorders>
              <w:left w:val="single" w:color="000000" w:sz="4" w:space="0"/>
            </w:tcBorders>
          </w:tcPr>
          <w:p>
            <w:pPr>
              <w:pStyle w:val="13"/>
              <w:rPr>
                <w:rFonts w:hint="default" w:ascii="Times New Roman" w:hAnsi="Times New Roman" w:cs="Times New Roman"/>
                <w:sz w:val="28"/>
                <w:szCs w:val="28"/>
              </w:rPr>
            </w:pPr>
          </w:p>
        </w:tc>
        <w:tc>
          <w:tcPr>
            <w:tcW w:w="1584" w:type="dxa"/>
          </w:tcPr>
          <w:p>
            <w:pPr>
              <w:pStyle w:val="13"/>
              <w:spacing w:before="21" w:line="248" w:lineRule="exact"/>
              <w:ind w:left="334"/>
              <w:rPr>
                <w:rFonts w:hint="default" w:ascii="Times New Roman" w:hAnsi="Times New Roman" w:cs="Times New Roman"/>
                <w:sz w:val="28"/>
                <w:szCs w:val="28"/>
              </w:rPr>
            </w:pPr>
            <w:r>
              <w:rPr>
                <w:rFonts w:hint="default" w:ascii="Times New Roman" w:hAnsi="Times New Roman" w:cs="Times New Roman"/>
                <w:sz w:val="28"/>
                <w:szCs w:val="28"/>
              </w:rPr>
              <w:t>fo</w:t>
            </w:r>
          </w:p>
        </w:tc>
        <w:tc>
          <w:tcPr>
            <w:tcW w:w="2508" w:type="dxa"/>
          </w:tcPr>
          <w:p>
            <w:pPr>
              <w:pStyle w:val="13"/>
              <w:spacing w:before="21" w:line="248" w:lineRule="exact"/>
              <w:ind w:left="334"/>
              <w:rPr>
                <w:rFonts w:hint="default" w:ascii="Times New Roman" w:hAnsi="Times New Roman" w:cs="Times New Roman"/>
                <w:sz w:val="28"/>
                <w:szCs w:val="28"/>
              </w:rPr>
            </w:pPr>
            <w:r>
              <w:rPr>
                <w:rFonts w:hint="default" w:ascii="Times New Roman" w:hAnsi="Times New Roman" w:cs="Times New Roman"/>
                <w:sz w:val="28"/>
                <w:szCs w:val="28"/>
              </w:rPr>
              <w:t>='ATM.OUT';</w:t>
            </w:r>
          </w:p>
        </w:tc>
        <w:tc>
          <w:tcPr>
            <w:tcW w:w="2143" w:type="dxa"/>
            <w:vMerge w:val="continue"/>
            <w:tcBorders>
              <w:top w:val="nil"/>
              <w:right w:val="single" w:color="000000" w:sz="4" w:space="0"/>
            </w:tcBorders>
          </w:tcPr>
          <w:p>
            <w:pPr>
              <w:rPr>
                <w:rFonts w:hint="default" w:ascii="Times New Roman" w:hAnsi="Times New Roman" w:cs="Times New Roman"/>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9" w:hRule="atLeast"/>
        </w:trPr>
        <w:tc>
          <w:tcPr>
            <w:tcW w:w="1367" w:type="dxa"/>
            <w:tcBorders>
              <w:left w:val="single" w:color="000000" w:sz="4" w:space="0"/>
            </w:tcBorders>
          </w:tcPr>
          <w:p>
            <w:pPr>
              <w:pStyle w:val="13"/>
              <w:spacing w:before="19"/>
              <w:ind w:left="112"/>
              <w:rPr>
                <w:rFonts w:hint="default" w:ascii="Times New Roman" w:hAnsi="Times New Roman" w:cs="Times New Roman"/>
                <w:sz w:val="28"/>
                <w:szCs w:val="28"/>
              </w:rPr>
            </w:pPr>
            <w:r>
              <w:rPr>
                <w:rFonts w:hint="default" w:ascii="Times New Roman" w:hAnsi="Times New Roman" w:cs="Times New Roman"/>
                <w:sz w:val="28"/>
                <w:szCs w:val="28"/>
              </w:rPr>
              <w:t>type</w:t>
            </w:r>
          </w:p>
        </w:tc>
        <w:tc>
          <w:tcPr>
            <w:tcW w:w="1584" w:type="dxa"/>
          </w:tcPr>
          <w:p>
            <w:pPr>
              <w:pStyle w:val="13"/>
              <w:spacing w:before="19"/>
              <w:ind w:left="334"/>
              <w:rPr>
                <w:rFonts w:hint="default" w:ascii="Times New Roman" w:hAnsi="Times New Roman" w:cs="Times New Roman"/>
                <w:sz w:val="28"/>
                <w:szCs w:val="28"/>
              </w:rPr>
            </w:pPr>
            <w:r>
              <w:rPr>
                <w:rFonts w:hint="default" w:ascii="Times New Roman" w:hAnsi="Times New Roman" w:cs="Times New Roman"/>
                <w:sz w:val="28"/>
                <w:szCs w:val="28"/>
              </w:rPr>
              <w:t>vector</w:t>
            </w:r>
          </w:p>
        </w:tc>
        <w:tc>
          <w:tcPr>
            <w:tcW w:w="2508" w:type="dxa"/>
          </w:tcPr>
          <w:p>
            <w:pPr>
              <w:pStyle w:val="13"/>
              <w:spacing w:before="19"/>
              <w:ind w:left="334"/>
              <w:rPr>
                <w:rFonts w:hint="default" w:ascii="Times New Roman" w:hAnsi="Times New Roman" w:cs="Times New Roman"/>
                <w:sz w:val="28"/>
                <w:szCs w:val="28"/>
              </w:rPr>
            </w:pPr>
            <w:r>
              <w:rPr>
                <w:rFonts w:hint="default" w:ascii="Times New Roman" w:hAnsi="Times New Roman" w:cs="Times New Roman"/>
                <w:sz w:val="28"/>
                <w:szCs w:val="28"/>
              </w:rPr>
              <w:t>=array[1..MAX]of</w:t>
            </w:r>
          </w:p>
        </w:tc>
        <w:tc>
          <w:tcPr>
            <w:tcW w:w="2143" w:type="dxa"/>
            <w:tcBorders>
              <w:right w:val="single" w:color="000000" w:sz="4" w:space="0"/>
            </w:tcBorders>
          </w:tcPr>
          <w:p>
            <w:pPr>
              <w:pStyle w:val="13"/>
              <w:spacing w:before="19"/>
              <w:ind w:left="69"/>
              <w:rPr>
                <w:rFonts w:hint="default" w:ascii="Times New Roman" w:hAnsi="Times New Roman" w:cs="Times New Roman"/>
                <w:sz w:val="28"/>
                <w:szCs w:val="28"/>
              </w:rPr>
            </w:pPr>
            <w:r>
              <w:rPr>
                <w:rFonts w:hint="default" w:ascii="Times New Roman" w:hAnsi="Times New Roman" w:cs="Times New Roman"/>
                <w:sz w:val="28"/>
                <w:szCs w:val="28"/>
              </w:rPr>
              <w:t>longint;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9" w:hRule="atLeast"/>
        </w:trPr>
        <w:tc>
          <w:tcPr>
            <w:tcW w:w="1367" w:type="dxa"/>
            <w:tcBorders>
              <w:left w:val="single" w:color="000000" w:sz="4" w:space="0"/>
            </w:tcBorders>
          </w:tcPr>
          <w:p>
            <w:pPr>
              <w:pStyle w:val="13"/>
              <w:spacing w:before="21" w:line="248" w:lineRule="exact"/>
              <w:ind w:left="112"/>
              <w:rPr>
                <w:rFonts w:hint="default" w:ascii="Times New Roman" w:hAnsi="Times New Roman" w:cs="Times New Roman"/>
                <w:sz w:val="28"/>
                <w:szCs w:val="28"/>
              </w:rPr>
            </w:pPr>
            <w:r>
              <w:rPr>
                <w:rFonts w:hint="default" w:ascii="Times New Roman" w:hAnsi="Times New Roman" w:cs="Times New Roman"/>
                <w:sz w:val="28"/>
                <w:szCs w:val="28"/>
              </w:rPr>
              <w:t>var</w:t>
            </w:r>
          </w:p>
        </w:tc>
        <w:tc>
          <w:tcPr>
            <w:tcW w:w="1584" w:type="dxa"/>
          </w:tcPr>
          <w:p>
            <w:pPr>
              <w:pStyle w:val="13"/>
              <w:spacing w:before="21" w:line="248" w:lineRule="exact"/>
              <w:ind w:left="334"/>
              <w:rPr>
                <w:rFonts w:hint="default" w:ascii="Times New Roman" w:hAnsi="Times New Roman" w:cs="Times New Roman"/>
                <w:sz w:val="28"/>
                <w:szCs w:val="28"/>
              </w:rPr>
            </w:pPr>
            <w:r>
              <w:rPr>
                <w:rFonts w:hint="default" w:ascii="Times New Roman" w:hAnsi="Times New Roman" w:cs="Times New Roman"/>
                <w:sz w:val="28"/>
                <w:szCs w:val="28"/>
              </w:rPr>
              <w:t>t,tmax</w:t>
            </w:r>
          </w:p>
        </w:tc>
        <w:tc>
          <w:tcPr>
            <w:tcW w:w="2508" w:type="dxa"/>
          </w:tcPr>
          <w:p>
            <w:pPr>
              <w:pStyle w:val="13"/>
              <w:spacing w:before="21" w:line="248" w:lineRule="exact"/>
              <w:ind w:left="334"/>
              <w:rPr>
                <w:rFonts w:hint="default" w:ascii="Times New Roman" w:hAnsi="Times New Roman" w:cs="Times New Roman"/>
                <w:sz w:val="28"/>
                <w:szCs w:val="28"/>
              </w:rPr>
            </w:pPr>
            <w:r>
              <w:rPr>
                <w:rFonts w:hint="default" w:ascii="Times New Roman" w:hAnsi="Times New Roman" w:cs="Times New Roman"/>
                <w:sz w:val="28"/>
                <w:szCs w:val="28"/>
              </w:rPr>
              <w:t>:array[1..MAX]of</w:t>
            </w:r>
          </w:p>
        </w:tc>
        <w:tc>
          <w:tcPr>
            <w:tcW w:w="2143" w:type="dxa"/>
            <w:tcBorders>
              <w:right w:val="single" w:color="000000" w:sz="4" w:space="0"/>
            </w:tcBorders>
          </w:tcPr>
          <w:p>
            <w:pPr>
              <w:pStyle w:val="13"/>
              <w:spacing w:before="21" w:line="248" w:lineRule="exact"/>
              <w:ind w:left="69"/>
              <w:rPr>
                <w:rFonts w:hint="default" w:ascii="Times New Roman" w:hAnsi="Times New Roman" w:cs="Times New Roman"/>
                <w:sz w:val="28"/>
                <w:szCs w:val="28"/>
              </w:rPr>
            </w:pPr>
            <w:r>
              <w:rPr>
                <w:rFonts w:hint="default" w:ascii="Times New Roman" w:hAnsi="Times New Roman" w:cs="Times New Roman"/>
                <w:sz w:val="28"/>
                <w:szCs w:val="28"/>
              </w:rPr>
              <w:t>longint;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9" w:hRule="atLeast"/>
        </w:trPr>
        <w:tc>
          <w:tcPr>
            <w:tcW w:w="1367" w:type="dxa"/>
            <w:tcBorders>
              <w:left w:val="single" w:color="000000" w:sz="4" w:space="0"/>
            </w:tcBorders>
          </w:tcPr>
          <w:p>
            <w:pPr>
              <w:pStyle w:val="13"/>
              <w:rPr>
                <w:rFonts w:hint="default" w:ascii="Times New Roman" w:hAnsi="Times New Roman" w:cs="Times New Roman"/>
                <w:sz w:val="28"/>
                <w:szCs w:val="28"/>
              </w:rPr>
            </w:pPr>
          </w:p>
        </w:tc>
        <w:tc>
          <w:tcPr>
            <w:tcW w:w="1584" w:type="dxa"/>
          </w:tcPr>
          <w:p>
            <w:pPr>
              <w:pStyle w:val="13"/>
              <w:spacing w:before="19"/>
              <w:ind w:right="323"/>
              <w:jc w:val="right"/>
              <w:rPr>
                <w:rFonts w:hint="default" w:ascii="Times New Roman" w:hAnsi="Times New Roman" w:cs="Times New Roman"/>
                <w:sz w:val="28"/>
                <w:szCs w:val="28"/>
              </w:rPr>
            </w:pPr>
            <w:r>
              <w:rPr>
                <w:rFonts w:hint="default" w:ascii="Times New Roman" w:hAnsi="Times New Roman" w:cs="Times New Roman"/>
                <w:sz w:val="28"/>
                <w:szCs w:val="28"/>
              </w:rPr>
              <w:t>x,xbest</w:t>
            </w:r>
          </w:p>
        </w:tc>
        <w:tc>
          <w:tcPr>
            <w:tcW w:w="2508" w:type="dxa"/>
          </w:tcPr>
          <w:p>
            <w:pPr>
              <w:pStyle w:val="13"/>
              <w:spacing w:before="19"/>
              <w:ind w:left="334"/>
              <w:rPr>
                <w:rFonts w:hint="default" w:ascii="Times New Roman" w:hAnsi="Times New Roman" w:cs="Times New Roman"/>
                <w:sz w:val="28"/>
                <w:szCs w:val="28"/>
              </w:rPr>
            </w:pPr>
            <w:r>
              <w:rPr>
                <w:rFonts w:hint="default" w:ascii="Times New Roman" w:hAnsi="Times New Roman" w:cs="Times New Roman"/>
                <w:sz w:val="28"/>
                <w:szCs w:val="28"/>
              </w:rPr>
              <w:t>:vector;</w:t>
            </w:r>
          </w:p>
        </w:tc>
        <w:tc>
          <w:tcPr>
            <w:tcW w:w="2143" w:type="dxa"/>
            <w:tcBorders>
              <w:right w:val="single" w:color="000000" w:sz="4" w:space="0"/>
            </w:tcBorders>
          </w:tcPr>
          <w:p>
            <w:pPr>
              <w:pStyle w:val="13"/>
              <w:rPr>
                <w:rFonts w:hint="default" w:ascii="Times New Roman" w:hAnsi="Times New Roman" w:cs="Times New Roman"/>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9" w:hRule="atLeast"/>
        </w:trPr>
        <w:tc>
          <w:tcPr>
            <w:tcW w:w="1367" w:type="dxa"/>
            <w:tcBorders>
              <w:left w:val="single" w:color="000000" w:sz="4" w:space="0"/>
            </w:tcBorders>
          </w:tcPr>
          <w:p>
            <w:pPr>
              <w:pStyle w:val="13"/>
              <w:rPr>
                <w:rFonts w:hint="default" w:ascii="Times New Roman" w:hAnsi="Times New Roman" w:cs="Times New Roman"/>
                <w:sz w:val="28"/>
                <w:szCs w:val="28"/>
              </w:rPr>
            </w:pPr>
          </w:p>
        </w:tc>
        <w:tc>
          <w:tcPr>
            <w:tcW w:w="1584" w:type="dxa"/>
          </w:tcPr>
          <w:p>
            <w:pPr>
              <w:pStyle w:val="13"/>
              <w:spacing w:before="21" w:line="248" w:lineRule="exact"/>
              <w:ind w:right="323"/>
              <w:jc w:val="right"/>
              <w:rPr>
                <w:rFonts w:hint="default" w:ascii="Times New Roman" w:hAnsi="Times New Roman" w:cs="Times New Roman"/>
                <w:sz w:val="28"/>
                <w:szCs w:val="28"/>
              </w:rPr>
            </w:pPr>
            <w:r>
              <w:rPr>
                <w:rFonts w:hint="default" w:ascii="Times New Roman" w:hAnsi="Times New Roman" w:cs="Times New Roman"/>
                <w:sz w:val="28"/>
                <w:szCs w:val="28"/>
              </w:rPr>
              <w:t>c,cbest</w:t>
            </w:r>
          </w:p>
        </w:tc>
        <w:tc>
          <w:tcPr>
            <w:tcW w:w="2508" w:type="dxa"/>
          </w:tcPr>
          <w:p>
            <w:pPr>
              <w:pStyle w:val="13"/>
              <w:spacing w:before="21" w:line="248" w:lineRule="exact"/>
              <w:ind w:left="334"/>
              <w:rPr>
                <w:rFonts w:hint="default" w:ascii="Times New Roman" w:hAnsi="Times New Roman" w:cs="Times New Roman"/>
                <w:sz w:val="28"/>
                <w:szCs w:val="28"/>
              </w:rPr>
            </w:pPr>
            <w:r>
              <w:rPr>
                <w:rFonts w:hint="default" w:ascii="Times New Roman" w:hAnsi="Times New Roman" w:cs="Times New Roman"/>
                <w:sz w:val="28"/>
                <w:szCs w:val="28"/>
              </w:rPr>
              <w:t>:longint;</w:t>
            </w:r>
          </w:p>
        </w:tc>
        <w:tc>
          <w:tcPr>
            <w:tcW w:w="2143" w:type="dxa"/>
            <w:tcBorders>
              <w:right w:val="single" w:color="000000" w:sz="4" w:space="0"/>
            </w:tcBorders>
          </w:tcPr>
          <w:p>
            <w:pPr>
              <w:pStyle w:val="13"/>
              <w:rPr>
                <w:rFonts w:hint="default" w:ascii="Times New Roman" w:hAnsi="Times New Roman" w:cs="Times New Roman"/>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9" w:hRule="atLeast"/>
        </w:trPr>
        <w:tc>
          <w:tcPr>
            <w:tcW w:w="1367" w:type="dxa"/>
            <w:tcBorders>
              <w:left w:val="single" w:color="000000" w:sz="4" w:space="0"/>
            </w:tcBorders>
          </w:tcPr>
          <w:p>
            <w:pPr>
              <w:pStyle w:val="13"/>
              <w:rPr>
                <w:rFonts w:hint="default" w:ascii="Times New Roman" w:hAnsi="Times New Roman" w:cs="Times New Roman"/>
                <w:sz w:val="28"/>
                <w:szCs w:val="28"/>
              </w:rPr>
            </w:pPr>
          </w:p>
        </w:tc>
        <w:tc>
          <w:tcPr>
            <w:tcW w:w="1584" w:type="dxa"/>
          </w:tcPr>
          <w:p>
            <w:pPr>
              <w:pStyle w:val="13"/>
              <w:spacing w:before="19"/>
              <w:ind w:right="323"/>
              <w:jc w:val="right"/>
              <w:rPr>
                <w:rFonts w:hint="default" w:ascii="Times New Roman" w:hAnsi="Times New Roman" w:cs="Times New Roman"/>
                <w:sz w:val="28"/>
                <w:szCs w:val="28"/>
              </w:rPr>
            </w:pPr>
            <w:r>
              <w:rPr>
                <w:rFonts w:hint="default" w:ascii="Times New Roman" w:hAnsi="Times New Roman" w:cs="Times New Roman"/>
                <w:sz w:val="28"/>
                <w:szCs w:val="28"/>
              </w:rPr>
              <w:t>n,s,sum</w:t>
            </w:r>
          </w:p>
        </w:tc>
        <w:tc>
          <w:tcPr>
            <w:tcW w:w="2508" w:type="dxa"/>
          </w:tcPr>
          <w:p>
            <w:pPr>
              <w:pStyle w:val="13"/>
              <w:spacing w:before="19"/>
              <w:ind w:left="334"/>
              <w:rPr>
                <w:rFonts w:hint="default" w:ascii="Times New Roman" w:hAnsi="Times New Roman" w:cs="Times New Roman"/>
                <w:sz w:val="28"/>
                <w:szCs w:val="28"/>
              </w:rPr>
            </w:pPr>
            <w:r>
              <w:rPr>
                <w:rFonts w:hint="default" w:ascii="Times New Roman" w:hAnsi="Times New Roman" w:cs="Times New Roman"/>
                <w:sz w:val="28"/>
                <w:szCs w:val="28"/>
              </w:rPr>
              <w:t>:longint;</w:t>
            </w:r>
          </w:p>
        </w:tc>
        <w:tc>
          <w:tcPr>
            <w:tcW w:w="2143" w:type="dxa"/>
            <w:tcBorders>
              <w:right w:val="single" w:color="000000" w:sz="4" w:space="0"/>
            </w:tcBorders>
          </w:tcPr>
          <w:p>
            <w:pPr>
              <w:pStyle w:val="13"/>
              <w:rPr>
                <w:rFonts w:hint="default" w:ascii="Times New Roman" w:hAnsi="Times New Roman" w:cs="Times New Roman"/>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9" w:hRule="atLeast"/>
        </w:trPr>
        <w:tc>
          <w:tcPr>
            <w:tcW w:w="1367" w:type="dxa"/>
            <w:tcBorders>
              <w:left w:val="single" w:color="000000" w:sz="4" w:space="0"/>
            </w:tcBorders>
          </w:tcPr>
          <w:p>
            <w:pPr>
              <w:pStyle w:val="13"/>
              <w:spacing w:before="21" w:line="248" w:lineRule="exact"/>
              <w:ind w:left="112"/>
              <w:rPr>
                <w:rFonts w:hint="default" w:ascii="Times New Roman" w:hAnsi="Times New Roman" w:cs="Times New Roman"/>
                <w:sz w:val="28"/>
                <w:szCs w:val="28"/>
              </w:rPr>
            </w:pPr>
            <w:r>
              <w:rPr>
                <w:rFonts w:hint="default" w:ascii="Times New Roman" w:hAnsi="Times New Roman" w:cs="Times New Roman"/>
                <w:sz w:val="28"/>
                <w:szCs w:val="28"/>
              </w:rPr>
              <w:t>procedure</w:t>
            </w:r>
          </w:p>
        </w:tc>
        <w:tc>
          <w:tcPr>
            <w:tcW w:w="1584" w:type="dxa"/>
          </w:tcPr>
          <w:p>
            <w:pPr>
              <w:pStyle w:val="13"/>
              <w:spacing w:before="21" w:line="248" w:lineRule="exact"/>
              <w:ind w:left="70"/>
              <w:rPr>
                <w:rFonts w:hint="default" w:ascii="Times New Roman" w:hAnsi="Times New Roman" w:cs="Times New Roman"/>
                <w:sz w:val="28"/>
                <w:szCs w:val="28"/>
              </w:rPr>
            </w:pPr>
            <w:r>
              <w:rPr>
                <w:rFonts w:hint="default" w:ascii="Times New Roman" w:hAnsi="Times New Roman" w:cs="Times New Roman"/>
                <w:sz w:val="28"/>
                <w:szCs w:val="28"/>
              </w:rPr>
              <w:t>input;</w:t>
            </w:r>
          </w:p>
        </w:tc>
        <w:tc>
          <w:tcPr>
            <w:tcW w:w="2508" w:type="dxa"/>
          </w:tcPr>
          <w:p>
            <w:pPr>
              <w:pStyle w:val="13"/>
              <w:rPr>
                <w:rFonts w:hint="default" w:ascii="Times New Roman" w:hAnsi="Times New Roman" w:cs="Times New Roman"/>
                <w:sz w:val="28"/>
                <w:szCs w:val="28"/>
              </w:rPr>
            </w:pPr>
          </w:p>
        </w:tc>
        <w:tc>
          <w:tcPr>
            <w:tcW w:w="2143" w:type="dxa"/>
            <w:tcBorders>
              <w:right w:val="single" w:color="000000" w:sz="4" w:space="0"/>
            </w:tcBorders>
          </w:tcPr>
          <w:p>
            <w:pPr>
              <w:pStyle w:val="13"/>
              <w:rPr>
                <w:rFonts w:hint="default" w:ascii="Times New Roman" w:hAnsi="Times New Roman" w:cs="Times New Roman"/>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9" w:hRule="atLeast"/>
        </w:trPr>
        <w:tc>
          <w:tcPr>
            <w:tcW w:w="1367" w:type="dxa"/>
            <w:tcBorders>
              <w:left w:val="single" w:color="000000" w:sz="4" w:space="0"/>
            </w:tcBorders>
          </w:tcPr>
          <w:p>
            <w:pPr>
              <w:pStyle w:val="13"/>
              <w:tabs>
                <w:tab w:val="left" w:pos="904"/>
              </w:tabs>
              <w:spacing w:before="19"/>
              <w:ind w:left="112"/>
              <w:rPr>
                <w:rFonts w:hint="default" w:ascii="Times New Roman" w:hAnsi="Times New Roman" w:cs="Times New Roman"/>
                <w:sz w:val="28"/>
                <w:szCs w:val="28"/>
              </w:rPr>
            </w:pPr>
            <w:r>
              <w:rPr>
                <w:rFonts w:hint="default" w:ascii="Times New Roman" w:hAnsi="Times New Roman" w:cs="Times New Roman"/>
                <w:sz w:val="28"/>
                <w:szCs w:val="28"/>
              </w:rPr>
              <w:t>var</w:t>
            </w:r>
            <w:r>
              <w:rPr>
                <w:rFonts w:hint="default" w:ascii="Times New Roman" w:hAnsi="Times New Roman" w:cs="Times New Roman"/>
                <w:sz w:val="28"/>
                <w:szCs w:val="28"/>
              </w:rPr>
              <w:tab/>
            </w:r>
            <w:r>
              <w:rPr>
                <w:rFonts w:hint="default" w:ascii="Times New Roman" w:hAnsi="Times New Roman" w:cs="Times New Roman"/>
                <w:sz w:val="28"/>
                <w:szCs w:val="28"/>
              </w:rPr>
              <w:t>f</w:t>
            </w:r>
          </w:p>
        </w:tc>
        <w:tc>
          <w:tcPr>
            <w:tcW w:w="1584" w:type="dxa"/>
          </w:tcPr>
          <w:p>
            <w:pPr>
              <w:pStyle w:val="13"/>
              <w:spacing w:before="19"/>
              <w:ind w:left="70"/>
              <w:rPr>
                <w:rFonts w:hint="default" w:ascii="Times New Roman" w:hAnsi="Times New Roman" w:cs="Times New Roman"/>
                <w:sz w:val="28"/>
                <w:szCs w:val="28"/>
              </w:rPr>
            </w:pPr>
            <w:r>
              <w:rPr>
                <w:rFonts w:hint="default" w:ascii="Times New Roman" w:hAnsi="Times New Roman" w:cs="Times New Roman"/>
                <w:sz w:val="28"/>
                <w:szCs w:val="28"/>
              </w:rPr>
              <w:t>:text;</w:t>
            </w:r>
          </w:p>
        </w:tc>
        <w:tc>
          <w:tcPr>
            <w:tcW w:w="2508" w:type="dxa"/>
          </w:tcPr>
          <w:p>
            <w:pPr>
              <w:pStyle w:val="13"/>
              <w:rPr>
                <w:rFonts w:hint="default" w:ascii="Times New Roman" w:hAnsi="Times New Roman" w:cs="Times New Roman"/>
                <w:sz w:val="28"/>
                <w:szCs w:val="28"/>
              </w:rPr>
            </w:pPr>
          </w:p>
        </w:tc>
        <w:tc>
          <w:tcPr>
            <w:tcW w:w="2143" w:type="dxa"/>
            <w:tcBorders>
              <w:right w:val="single" w:color="000000" w:sz="4" w:space="0"/>
            </w:tcBorders>
          </w:tcPr>
          <w:p>
            <w:pPr>
              <w:pStyle w:val="13"/>
              <w:rPr>
                <w:rFonts w:hint="default" w:ascii="Times New Roman" w:hAnsi="Times New Roman" w:cs="Times New Roman"/>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90" w:hRule="atLeast"/>
        </w:trPr>
        <w:tc>
          <w:tcPr>
            <w:tcW w:w="1367" w:type="dxa"/>
            <w:tcBorders>
              <w:left w:val="single" w:color="000000" w:sz="4" w:space="0"/>
            </w:tcBorders>
          </w:tcPr>
          <w:p>
            <w:pPr>
              <w:pStyle w:val="13"/>
              <w:spacing w:before="21"/>
              <w:ind w:left="904"/>
              <w:rPr>
                <w:rFonts w:hint="default" w:ascii="Times New Roman" w:hAnsi="Times New Roman" w:cs="Times New Roman"/>
                <w:sz w:val="28"/>
                <w:szCs w:val="28"/>
              </w:rPr>
            </w:pPr>
            <w:r>
              <w:rPr>
                <w:rFonts w:hint="default" w:ascii="Times New Roman" w:hAnsi="Times New Roman" w:cs="Times New Roman"/>
                <w:w w:val="100"/>
                <w:sz w:val="28"/>
                <w:szCs w:val="28"/>
              </w:rPr>
              <w:t>i</w:t>
            </w:r>
          </w:p>
        </w:tc>
        <w:tc>
          <w:tcPr>
            <w:tcW w:w="1584" w:type="dxa"/>
          </w:tcPr>
          <w:p>
            <w:pPr>
              <w:pStyle w:val="13"/>
              <w:spacing w:before="21"/>
              <w:ind w:left="70"/>
              <w:rPr>
                <w:rFonts w:hint="default" w:ascii="Times New Roman" w:hAnsi="Times New Roman" w:cs="Times New Roman"/>
                <w:sz w:val="28"/>
                <w:szCs w:val="28"/>
              </w:rPr>
            </w:pPr>
            <w:r>
              <w:rPr>
                <w:rFonts w:hint="default" w:ascii="Times New Roman" w:hAnsi="Times New Roman" w:cs="Times New Roman"/>
                <w:sz w:val="28"/>
                <w:szCs w:val="28"/>
              </w:rPr>
              <w:t>:longint;</w:t>
            </w:r>
          </w:p>
        </w:tc>
        <w:tc>
          <w:tcPr>
            <w:tcW w:w="2508" w:type="dxa"/>
          </w:tcPr>
          <w:p>
            <w:pPr>
              <w:pStyle w:val="13"/>
              <w:rPr>
                <w:rFonts w:hint="default" w:ascii="Times New Roman" w:hAnsi="Times New Roman" w:cs="Times New Roman"/>
                <w:sz w:val="28"/>
                <w:szCs w:val="28"/>
              </w:rPr>
            </w:pPr>
          </w:p>
        </w:tc>
        <w:tc>
          <w:tcPr>
            <w:tcW w:w="2143" w:type="dxa"/>
            <w:tcBorders>
              <w:right w:val="single" w:color="000000" w:sz="4" w:space="0"/>
            </w:tcBorders>
          </w:tcPr>
          <w:p>
            <w:pPr>
              <w:pStyle w:val="13"/>
              <w:rPr>
                <w:rFonts w:hint="default" w:ascii="Times New Roman" w:hAnsi="Times New Roman" w:cs="Times New Roman"/>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8092" w:hRule="atLeast"/>
        </w:trPr>
        <w:tc>
          <w:tcPr>
            <w:tcW w:w="7602" w:type="dxa"/>
            <w:gridSpan w:val="4"/>
            <w:tcBorders>
              <w:left w:val="single" w:color="000000" w:sz="4" w:space="0"/>
              <w:bottom w:val="single" w:color="000000" w:sz="4" w:space="0"/>
              <w:right w:val="single" w:color="000000" w:sz="4" w:space="0"/>
            </w:tcBorders>
          </w:tcPr>
          <w:p>
            <w:pPr>
              <w:pStyle w:val="13"/>
              <w:spacing w:before="21"/>
              <w:ind w:left="244"/>
              <w:rPr>
                <w:rFonts w:hint="default" w:ascii="Times New Roman" w:hAnsi="Times New Roman" w:cs="Times New Roman"/>
                <w:sz w:val="28"/>
                <w:szCs w:val="28"/>
              </w:rPr>
            </w:pPr>
            <w:r>
              <w:rPr>
                <w:rFonts w:hint="default" w:ascii="Times New Roman" w:hAnsi="Times New Roman" w:cs="Times New Roman"/>
                <w:sz w:val="28"/>
                <w:szCs w:val="28"/>
              </w:rPr>
              <w:t>begin</w:t>
            </w:r>
          </w:p>
          <w:p>
            <w:pPr>
              <w:pStyle w:val="13"/>
              <w:spacing w:before="38"/>
              <w:ind w:left="508"/>
              <w:rPr>
                <w:rFonts w:hint="default" w:ascii="Times New Roman" w:hAnsi="Times New Roman" w:cs="Times New Roman"/>
                <w:sz w:val="28"/>
                <w:szCs w:val="28"/>
              </w:rPr>
            </w:pPr>
            <w:r>
              <w:rPr>
                <w:rFonts w:hint="default" w:ascii="Times New Roman" w:hAnsi="Times New Roman" w:cs="Times New Roman"/>
                <w:sz w:val="28"/>
                <w:szCs w:val="28"/>
              </w:rPr>
              <w:t>assign(f,fi); reset(f);</w:t>
            </w:r>
          </w:p>
          <w:p>
            <w:pPr>
              <w:pStyle w:val="13"/>
              <w:spacing w:before="41"/>
              <w:ind w:left="508"/>
              <w:rPr>
                <w:rFonts w:hint="default" w:ascii="Times New Roman" w:hAnsi="Times New Roman" w:cs="Times New Roman"/>
                <w:sz w:val="28"/>
                <w:szCs w:val="28"/>
              </w:rPr>
            </w:pPr>
            <w:r>
              <w:rPr>
                <w:rFonts w:hint="default" w:ascii="Times New Roman" w:hAnsi="Times New Roman" w:cs="Times New Roman"/>
                <w:sz w:val="28"/>
                <w:szCs w:val="28"/>
              </w:rPr>
              <w:t>readln(f,n, s);</w:t>
            </w:r>
          </w:p>
          <w:p>
            <w:pPr>
              <w:pStyle w:val="13"/>
              <w:spacing w:before="39" w:line="280" w:lineRule="auto"/>
              <w:ind w:left="508" w:right="3103"/>
              <w:rPr>
                <w:rFonts w:hint="default" w:ascii="Times New Roman" w:hAnsi="Times New Roman" w:cs="Times New Roman"/>
                <w:sz w:val="28"/>
                <w:szCs w:val="28"/>
              </w:rPr>
            </w:pPr>
            <w:r>
              <w:rPr>
                <w:rFonts w:hint="default" w:ascii="Times New Roman" w:hAnsi="Times New Roman" w:cs="Times New Roman"/>
                <w:sz w:val="28"/>
                <w:szCs w:val="28"/>
              </w:rPr>
              <w:t>for i:=1 to n do read(f,t[i]); close(f);</w:t>
            </w:r>
          </w:p>
          <w:p>
            <w:pPr>
              <w:pStyle w:val="13"/>
              <w:spacing w:line="278" w:lineRule="auto"/>
              <w:ind w:left="112" w:right="5497" w:firstLine="131"/>
              <w:rPr>
                <w:rFonts w:hint="default" w:ascii="Times New Roman" w:hAnsi="Times New Roman" w:cs="Times New Roman"/>
                <w:sz w:val="28"/>
                <w:szCs w:val="28"/>
              </w:rPr>
            </w:pPr>
            <w:r>
              <w:rPr>
                <w:rFonts w:hint="default" w:ascii="Times New Roman" w:hAnsi="Times New Roman" w:cs="Times New Roman"/>
                <w:sz w:val="28"/>
                <w:szCs w:val="28"/>
              </w:rPr>
              <w:t>end;  procedure init; var i</w:t>
            </w:r>
            <w:r>
              <w:rPr>
                <w:rFonts w:hint="default" w:ascii="Times New Roman" w:hAnsi="Times New Roman" w:cs="Times New Roman"/>
                <w:spacing w:val="8"/>
                <w:sz w:val="28"/>
                <w:szCs w:val="28"/>
              </w:rPr>
              <w:t xml:space="preserve"> </w:t>
            </w:r>
            <w:r>
              <w:rPr>
                <w:rFonts w:hint="default" w:ascii="Times New Roman" w:hAnsi="Times New Roman" w:cs="Times New Roman"/>
                <w:spacing w:val="-3"/>
                <w:sz w:val="28"/>
                <w:szCs w:val="28"/>
              </w:rPr>
              <w:t>:longint;</w:t>
            </w:r>
          </w:p>
          <w:p>
            <w:pPr>
              <w:pStyle w:val="13"/>
              <w:ind w:left="244"/>
              <w:rPr>
                <w:rFonts w:hint="default" w:ascii="Times New Roman" w:hAnsi="Times New Roman" w:cs="Times New Roman"/>
                <w:sz w:val="28"/>
                <w:szCs w:val="28"/>
              </w:rPr>
            </w:pPr>
            <w:r>
              <w:rPr>
                <w:rFonts w:hint="default" w:ascii="Times New Roman" w:hAnsi="Times New Roman" w:cs="Times New Roman"/>
                <w:sz w:val="28"/>
                <w:szCs w:val="28"/>
              </w:rPr>
              <w:t>begin</w:t>
            </w:r>
          </w:p>
          <w:p>
            <w:pPr>
              <w:pStyle w:val="13"/>
              <w:spacing w:before="36"/>
              <w:ind w:left="508"/>
              <w:rPr>
                <w:rFonts w:hint="default" w:ascii="Times New Roman" w:hAnsi="Times New Roman" w:cs="Times New Roman"/>
                <w:sz w:val="28"/>
                <w:szCs w:val="28"/>
              </w:rPr>
            </w:pPr>
            <w:r>
              <w:rPr>
                <w:rFonts w:hint="default" w:ascii="Times New Roman" w:hAnsi="Times New Roman" w:cs="Times New Roman"/>
                <w:sz w:val="28"/>
                <w:szCs w:val="28"/>
              </w:rPr>
              <w:t>tmax[n]:=t[n];</w:t>
            </w:r>
          </w:p>
          <w:p>
            <w:pPr>
              <w:pStyle w:val="13"/>
              <w:spacing w:before="41" w:line="278" w:lineRule="auto"/>
              <w:ind w:left="1168" w:right="3367" w:hanging="660"/>
              <w:rPr>
                <w:rFonts w:hint="default" w:ascii="Times New Roman" w:hAnsi="Times New Roman" w:cs="Times New Roman"/>
                <w:sz w:val="28"/>
                <w:szCs w:val="28"/>
              </w:rPr>
            </w:pPr>
            <w:r>
              <w:rPr>
                <w:rFonts w:hint="default" w:ascii="Times New Roman" w:hAnsi="Times New Roman" w:cs="Times New Roman"/>
                <w:sz w:val="28"/>
                <w:szCs w:val="28"/>
              </w:rPr>
              <w:t>for i:=n-1 downto 1 do begin tmax[i]:=tmax[i+1];</w:t>
            </w:r>
          </w:p>
          <w:p>
            <w:pPr>
              <w:pStyle w:val="13"/>
              <w:ind w:left="1168"/>
              <w:rPr>
                <w:rFonts w:hint="default" w:ascii="Times New Roman" w:hAnsi="Times New Roman" w:cs="Times New Roman"/>
                <w:sz w:val="28"/>
                <w:szCs w:val="28"/>
              </w:rPr>
            </w:pPr>
            <w:r>
              <w:rPr>
                <w:rFonts w:hint="default" w:ascii="Times New Roman" w:hAnsi="Times New Roman" w:cs="Times New Roman"/>
                <w:sz w:val="28"/>
                <w:szCs w:val="28"/>
              </w:rPr>
              <w:t>if tmax[i]&lt;t[i] then tmax[i]:=t[i];</w:t>
            </w:r>
          </w:p>
          <w:p>
            <w:pPr>
              <w:pStyle w:val="13"/>
              <w:spacing w:before="39" w:line="278" w:lineRule="auto"/>
              <w:ind w:left="508" w:right="6139"/>
              <w:rPr>
                <w:rFonts w:hint="default" w:ascii="Times New Roman" w:hAnsi="Times New Roman" w:cs="Times New Roman"/>
                <w:sz w:val="28"/>
                <w:szCs w:val="28"/>
              </w:rPr>
            </w:pPr>
            <w:r>
              <w:rPr>
                <w:rFonts w:hint="default" w:ascii="Times New Roman" w:hAnsi="Times New Roman" w:cs="Times New Roman"/>
                <w:sz w:val="28"/>
                <w:szCs w:val="28"/>
              </w:rPr>
              <w:t>end; sum:=0; c:=0;</w:t>
            </w:r>
          </w:p>
          <w:p>
            <w:pPr>
              <w:pStyle w:val="13"/>
              <w:spacing w:before="1" w:line="278" w:lineRule="auto"/>
              <w:ind w:left="244" w:right="5612" w:firstLine="263"/>
              <w:rPr>
                <w:rFonts w:hint="default" w:ascii="Times New Roman" w:hAnsi="Times New Roman" w:cs="Times New Roman"/>
                <w:sz w:val="28"/>
                <w:szCs w:val="28"/>
              </w:rPr>
            </w:pPr>
            <w:r>
              <w:rPr>
                <w:rFonts w:hint="default" w:ascii="Times New Roman" w:hAnsi="Times New Roman" w:cs="Times New Roman"/>
                <w:sz w:val="28"/>
                <w:szCs w:val="28"/>
              </w:rPr>
              <w:t>cbest:=n+1; end;</w:t>
            </w:r>
          </w:p>
          <w:p>
            <w:pPr>
              <w:pStyle w:val="13"/>
              <w:tabs>
                <w:tab w:val="left" w:pos="1168"/>
              </w:tabs>
              <w:spacing w:before="1" w:line="278" w:lineRule="auto"/>
              <w:ind w:left="112" w:right="5233"/>
              <w:rPr>
                <w:rFonts w:hint="default" w:ascii="Times New Roman" w:hAnsi="Times New Roman" w:cs="Times New Roman"/>
                <w:sz w:val="28"/>
                <w:szCs w:val="28"/>
              </w:rPr>
            </w:pPr>
            <w:r>
              <w:rPr>
                <w:rFonts w:hint="default" w:ascii="Times New Roman" w:hAnsi="Times New Roman" w:cs="Times New Roman"/>
                <w:sz w:val="28"/>
                <w:szCs w:val="28"/>
              </w:rPr>
              <w:t>procedure update; var</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i</w:t>
            </w:r>
            <w:r>
              <w:rPr>
                <w:rFonts w:hint="default" w:ascii="Times New Roman" w:hAnsi="Times New Roman" w:cs="Times New Roman"/>
                <w:sz w:val="28"/>
                <w:szCs w:val="28"/>
              </w:rPr>
              <w:tab/>
            </w:r>
            <w:r>
              <w:rPr>
                <w:rFonts w:hint="default" w:ascii="Times New Roman" w:hAnsi="Times New Roman" w:cs="Times New Roman"/>
                <w:spacing w:val="-3"/>
                <w:sz w:val="28"/>
                <w:szCs w:val="28"/>
              </w:rPr>
              <w:t>:longint;</w:t>
            </w:r>
          </w:p>
          <w:p>
            <w:pPr>
              <w:pStyle w:val="13"/>
              <w:tabs>
                <w:tab w:val="left" w:pos="1168"/>
              </w:tabs>
              <w:spacing w:line="278" w:lineRule="auto"/>
              <w:ind w:left="244" w:right="5629" w:firstLine="395"/>
              <w:rPr>
                <w:rFonts w:hint="default" w:ascii="Times New Roman" w:hAnsi="Times New Roman" w:cs="Times New Roman"/>
                <w:sz w:val="28"/>
                <w:szCs w:val="28"/>
              </w:rPr>
            </w:pPr>
            <w:r>
              <w:rPr>
                <w:rFonts w:hint="default" w:ascii="Times New Roman" w:hAnsi="Times New Roman" w:cs="Times New Roman"/>
                <w:sz w:val="28"/>
                <w:szCs w:val="28"/>
              </w:rPr>
              <w:t>f</w:t>
            </w:r>
            <w:r>
              <w:rPr>
                <w:rFonts w:hint="default" w:ascii="Times New Roman" w:hAnsi="Times New Roman" w:cs="Times New Roman"/>
                <w:sz w:val="28"/>
                <w:szCs w:val="28"/>
              </w:rPr>
              <w:tab/>
            </w:r>
            <w:r>
              <w:rPr>
                <w:rFonts w:hint="default" w:ascii="Times New Roman" w:hAnsi="Times New Roman" w:cs="Times New Roman"/>
                <w:spacing w:val="-4"/>
                <w:sz w:val="28"/>
                <w:szCs w:val="28"/>
              </w:rPr>
              <w:t xml:space="preserve">:text; </w:t>
            </w:r>
            <w:r>
              <w:rPr>
                <w:rFonts w:hint="default" w:ascii="Times New Roman" w:hAnsi="Times New Roman" w:cs="Times New Roman"/>
                <w:sz w:val="28"/>
                <w:szCs w:val="28"/>
              </w:rPr>
              <w:t>begin</w:t>
            </w:r>
          </w:p>
          <w:p>
            <w:pPr>
              <w:pStyle w:val="13"/>
              <w:spacing w:line="278" w:lineRule="auto"/>
              <w:ind w:left="904" w:right="2179" w:hanging="396"/>
              <w:rPr>
                <w:rFonts w:hint="default" w:ascii="Times New Roman" w:hAnsi="Times New Roman" w:cs="Times New Roman"/>
                <w:sz w:val="28"/>
                <w:szCs w:val="28"/>
              </w:rPr>
            </w:pPr>
            <w:r>
              <w:rPr>
                <w:rFonts w:hint="default" w:ascii="Times New Roman" w:hAnsi="Times New Roman" w:cs="Times New Roman"/>
                <w:sz w:val="28"/>
                <w:szCs w:val="28"/>
              </w:rPr>
              <w:t>if (sum = s) and (c&lt;cbest) then begin xbest:=x;</w:t>
            </w:r>
          </w:p>
          <w:p>
            <w:pPr>
              <w:pStyle w:val="13"/>
              <w:spacing w:line="278" w:lineRule="auto"/>
              <w:ind w:left="508" w:right="5480" w:firstLine="395"/>
              <w:rPr>
                <w:rFonts w:hint="default" w:ascii="Times New Roman" w:hAnsi="Times New Roman" w:cs="Times New Roman"/>
                <w:sz w:val="28"/>
                <w:szCs w:val="28"/>
              </w:rPr>
            </w:pPr>
            <w:r>
              <w:rPr>
                <w:rFonts w:hint="default" w:ascii="Times New Roman" w:hAnsi="Times New Roman" w:cs="Times New Roman"/>
                <w:sz w:val="28"/>
                <w:szCs w:val="28"/>
              </w:rPr>
              <w:t>cbest:=c; end;</w:t>
            </w:r>
          </w:p>
          <w:p>
            <w:pPr>
              <w:pStyle w:val="13"/>
              <w:spacing w:before="1"/>
              <w:ind w:left="244"/>
              <w:rPr>
                <w:rFonts w:hint="default" w:ascii="Times New Roman" w:hAnsi="Times New Roman" w:cs="Times New Roman"/>
                <w:sz w:val="28"/>
                <w:szCs w:val="28"/>
              </w:rPr>
            </w:pPr>
            <w:r>
              <w:rPr>
                <w:rFonts w:hint="default" w:ascii="Times New Roman" w:hAnsi="Times New Roman" w:cs="Times New Roman"/>
                <w:sz w:val="28"/>
                <w:szCs w:val="28"/>
              </w:rPr>
              <w:t>end;</w:t>
            </w:r>
          </w:p>
          <w:p>
            <w:pPr>
              <w:pStyle w:val="13"/>
              <w:spacing w:before="41" w:line="242" w:lineRule="exact"/>
              <w:ind w:left="112"/>
              <w:rPr>
                <w:rFonts w:hint="default" w:ascii="Times New Roman" w:hAnsi="Times New Roman" w:cs="Times New Roman"/>
                <w:sz w:val="28"/>
                <w:szCs w:val="28"/>
              </w:rPr>
            </w:pPr>
            <w:r>
              <w:rPr>
                <w:rFonts w:hint="default" w:ascii="Times New Roman" w:hAnsi="Times New Roman" w:cs="Times New Roman"/>
                <w:sz w:val="28"/>
                <w:szCs w:val="28"/>
              </w:rPr>
              <w:t>procedure printResult;</w:t>
            </w:r>
          </w:p>
        </w:tc>
      </w:tr>
    </w:tbl>
    <w:p>
      <w:pPr>
        <w:spacing w:after="0" w:line="242" w:lineRule="exact"/>
        <w:rPr>
          <w:rFonts w:hint="default" w:ascii="Times New Roman" w:hAnsi="Times New Roman" w:cs="Times New Roman"/>
          <w:sz w:val="28"/>
          <w:szCs w:val="28"/>
        </w:rPr>
        <w:sectPr>
          <w:pgSz w:w="11900" w:h="16840"/>
          <w:pgMar w:top="1600" w:right="1680" w:bottom="2580" w:left="1680" w:header="0" w:footer="2382"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5" w:after="1"/>
        <w:rPr>
          <w:rFonts w:hint="default" w:ascii="Times New Roman" w:hAnsi="Times New Roman" w:cs="Times New Roman"/>
          <w:sz w:val="28"/>
          <w:szCs w:val="28"/>
        </w:rPr>
      </w:pPr>
    </w:p>
    <w:p>
      <w:pPr>
        <w:pStyle w:val="7"/>
        <w:ind w:left="748"/>
        <w:rPr>
          <w:rFonts w:hint="default" w:ascii="Times New Roman" w:hAnsi="Times New Roman" w:cs="Times New Roman"/>
          <w:sz w:val="28"/>
          <w:szCs w:val="28"/>
        </w:rPr>
      </w:pPr>
      <w:r>
        <w:rPr>
          <w:rFonts w:hint="default" w:ascii="Times New Roman" w:hAnsi="Times New Roman" w:cs="Times New Roman"/>
          <w:sz w:val="28"/>
          <w:szCs w:val="28"/>
        </w:rPr>
        <w:pict>
          <v:shape id="_x0000_s1267" o:spid="_x0000_s1267" o:spt="202" type="#_x0000_t202" style="height:463.35pt;width:380.05pt;" filled="f" stroked="t" coordsize="21600,21600">
            <v:path/>
            <v:fill on="f" focussize="0,0"/>
            <v:stroke weight="0.48pt" color="#000000"/>
            <v:imagedata o:title=""/>
            <o:lock v:ext="edit"/>
            <v:textbox inset="0mm,0mm,0mm,0mm">
              <w:txbxContent>
                <w:p>
                  <w:pPr>
                    <w:tabs>
                      <w:tab w:val="left" w:pos="1163"/>
                    </w:tabs>
                    <w:spacing w:before="25" w:line="278" w:lineRule="auto"/>
                    <w:ind w:left="635" w:right="5237" w:hanging="528"/>
                    <w:jc w:val="left"/>
                    <w:rPr>
                      <w:rFonts w:ascii="Courier New"/>
                      <w:sz w:val="22"/>
                    </w:rPr>
                  </w:pPr>
                  <w:r>
                    <w:rPr>
                      <w:rFonts w:ascii="Courier New"/>
                      <w:sz w:val="22"/>
                    </w:rPr>
                    <w:t>var</w:t>
                  </w:r>
                  <w:r>
                    <w:rPr>
                      <w:rFonts w:ascii="Courier New"/>
                      <w:spacing w:val="-2"/>
                      <w:sz w:val="22"/>
                    </w:rPr>
                    <w:t xml:space="preserve"> </w:t>
                  </w:r>
                  <w:r>
                    <w:rPr>
                      <w:rFonts w:ascii="Courier New"/>
                      <w:sz w:val="22"/>
                    </w:rPr>
                    <w:t>i</w:t>
                  </w:r>
                  <w:r>
                    <w:rPr>
                      <w:rFonts w:ascii="Courier New"/>
                      <w:sz w:val="22"/>
                    </w:rPr>
                    <w:tab/>
                  </w:r>
                  <w:r>
                    <w:rPr>
                      <w:rFonts w:ascii="Courier New"/>
                      <w:spacing w:val="-3"/>
                      <w:sz w:val="22"/>
                    </w:rPr>
                    <w:t xml:space="preserve">:longint; </w:t>
                  </w:r>
                  <w:r>
                    <w:rPr>
                      <w:rFonts w:ascii="Courier New"/>
                      <w:sz w:val="22"/>
                    </w:rPr>
                    <w:t>f</w:t>
                  </w:r>
                  <w:r>
                    <w:rPr>
                      <w:rFonts w:ascii="Courier New"/>
                      <w:sz w:val="22"/>
                    </w:rPr>
                    <w:tab/>
                  </w:r>
                  <w:r>
                    <w:rPr>
                      <w:rFonts w:ascii="Courier New"/>
                      <w:sz w:val="22"/>
                    </w:rPr>
                    <w:t>:text;</w:t>
                  </w:r>
                </w:p>
                <w:p>
                  <w:pPr>
                    <w:spacing w:before="1"/>
                    <w:ind w:left="239" w:right="0" w:firstLine="0"/>
                    <w:jc w:val="left"/>
                    <w:rPr>
                      <w:rFonts w:ascii="Courier New"/>
                      <w:sz w:val="22"/>
                    </w:rPr>
                  </w:pPr>
                  <w:r>
                    <w:rPr>
                      <w:rFonts w:ascii="Courier New"/>
                      <w:sz w:val="22"/>
                    </w:rPr>
                    <w:t>begin</w:t>
                  </w:r>
                </w:p>
                <w:p>
                  <w:pPr>
                    <w:spacing w:before="38" w:line="280" w:lineRule="auto"/>
                    <w:ind w:left="503" w:right="3767" w:firstLine="0"/>
                    <w:jc w:val="left"/>
                    <w:rPr>
                      <w:rFonts w:ascii="Courier New"/>
                      <w:sz w:val="22"/>
                    </w:rPr>
                  </w:pPr>
                  <w:r>
                    <w:rPr>
                      <w:rFonts w:ascii="Courier New"/>
                      <w:sz w:val="22"/>
                    </w:rPr>
                    <w:t>assign(f,fo); rewrite(f); if cbest&lt;n+1 then begin</w:t>
                  </w:r>
                </w:p>
                <w:p>
                  <w:pPr>
                    <w:spacing w:before="0" w:line="280" w:lineRule="auto"/>
                    <w:ind w:left="767" w:right="4560" w:firstLine="0"/>
                    <w:jc w:val="left"/>
                    <w:rPr>
                      <w:rFonts w:ascii="Courier New"/>
                      <w:sz w:val="22"/>
                    </w:rPr>
                  </w:pPr>
                  <w:r>
                    <w:rPr>
                      <w:rFonts w:ascii="Courier New"/>
                      <w:sz w:val="22"/>
                    </w:rPr>
                    <w:t>writeln(f,cbest); for i:=1 to n do</w:t>
                  </w:r>
                </w:p>
                <w:p>
                  <w:pPr>
                    <w:spacing w:before="0" w:line="244" w:lineRule="exact"/>
                    <w:ind w:left="1031" w:right="0" w:firstLine="0"/>
                    <w:jc w:val="left"/>
                    <w:rPr>
                      <w:rFonts w:ascii="Courier New"/>
                      <w:sz w:val="22"/>
                    </w:rPr>
                  </w:pPr>
                  <w:r>
                    <w:rPr>
                      <w:rFonts w:ascii="Courier New"/>
                      <w:sz w:val="22"/>
                    </w:rPr>
                    <w:t>if xbest[i]=1 then write(f,t[i],' ');</w:t>
                  </w:r>
                </w:p>
                <w:p>
                  <w:pPr>
                    <w:spacing w:before="37"/>
                    <w:ind w:left="503" w:right="0" w:firstLine="0"/>
                    <w:jc w:val="left"/>
                    <w:rPr>
                      <w:rFonts w:ascii="Courier New"/>
                      <w:sz w:val="22"/>
                    </w:rPr>
                  </w:pPr>
                  <w:r>
                    <w:rPr>
                      <w:rFonts w:ascii="Courier New"/>
                      <w:sz w:val="22"/>
                    </w:rPr>
                    <w:t>end</w:t>
                  </w:r>
                </w:p>
                <w:p>
                  <w:pPr>
                    <w:spacing w:before="39" w:line="280" w:lineRule="auto"/>
                    <w:ind w:left="503" w:right="4560" w:firstLine="0"/>
                    <w:jc w:val="left"/>
                    <w:rPr>
                      <w:rFonts w:ascii="Courier New"/>
                      <w:sz w:val="22"/>
                    </w:rPr>
                  </w:pPr>
                  <w:r>
                    <w:rPr>
                      <w:rFonts w:ascii="Courier New"/>
                      <w:sz w:val="22"/>
                    </w:rPr>
                    <w:t>else write(f,'-1'); close(f);</w:t>
                  </w:r>
                </w:p>
                <w:p>
                  <w:pPr>
                    <w:spacing w:before="0" w:line="247" w:lineRule="exact"/>
                    <w:ind w:left="239" w:right="0" w:firstLine="0"/>
                    <w:jc w:val="left"/>
                    <w:rPr>
                      <w:rFonts w:ascii="Courier New"/>
                      <w:sz w:val="22"/>
                    </w:rPr>
                  </w:pPr>
                  <w:r>
                    <w:rPr>
                      <w:rFonts w:ascii="Courier New"/>
                      <w:sz w:val="22"/>
                    </w:rPr>
                    <w:t>end;</w:t>
                  </w:r>
                </w:p>
                <w:p>
                  <w:pPr>
                    <w:spacing w:before="38" w:line="280" w:lineRule="auto"/>
                    <w:ind w:left="107" w:right="3107" w:firstLine="0"/>
                    <w:jc w:val="left"/>
                    <w:rPr>
                      <w:rFonts w:ascii="Courier New"/>
                      <w:sz w:val="22"/>
                    </w:rPr>
                  </w:pPr>
                  <w:r>
                    <w:rPr>
                      <w:rFonts w:ascii="Courier New"/>
                      <w:sz w:val="22"/>
                    </w:rPr>
                    <w:t>procedure branchBound(i:longint); var j :longint;</w:t>
                  </w:r>
                </w:p>
                <w:p>
                  <w:pPr>
                    <w:spacing w:before="0" w:line="244" w:lineRule="exact"/>
                    <w:ind w:left="239" w:right="0" w:firstLine="0"/>
                    <w:jc w:val="left"/>
                    <w:rPr>
                      <w:rFonts w:ascii="Courier New"/>
                      <w:sz w:val="22"/>
                    </w:rPr>
                  </w:pPr>
                  <w:r>
                    <w:rPr>
                      <w:rFonts w:ascii="Courier New"/>
                      <w:sz w:val="22"/>
                    </w:rPr>
                    <w:t>begin</w:t>
                  </w:r>
                </w:p>
                <w:p>
                  <w:pPr>
                    <w:spacing w:before="42" w:line="278" w:lineRule="auto"/>
                    <w:ind w:left="503" w:right="1523" w:firstLine="0"/>
                    <w:jc w:val="left"/>
                    <w:rPr>
                      <w:rFonts w:ascii="Courier New"/>
                      <w:sz w:val="22"/>
                    </w:rPr>
                  </w:pPr>
                  <w:r>
                    <w:rPr>
                      <w:rFonts w:ascii="Courier New"/>
                      <w:sz w:val="22"/>
                    </w:rPr>
                    <w:t>if c + (s-sum)/tmax[i] &gt;= cbest then exit; for j:=0 to 1 do begin</w:t>
                  </w:r>
                </w:p>
                <w:p>
                  <w:pPr>
                    <w:spacing w:before="0"/>
                    <w:ind w:left="899" w:right="0" w:firstLine="0"/>
                    <w:jc w:val="left"/>
                    <w:rPr>
                      <w:rFonts w:ascii="Courier New"/>
                      <w:sz w:val="22"/>
                    </w:rPr>
                  </w:pPr>
                  <w:r>
                    <w:rPr>
                      <w:rFonts w:ascii="Courier New"/>
                      <w:sz w:val="22"/>
                    </w:rPr>
                    <w:t>x[i]:=j;</w:t>
                  </w:r>
                </w:p>
                <w:p>
                  <w:pPr>
                    <w:spacing w:before="38" w:line="280" w:lineRule="auto"/>
                    <w:ind w:left="899" w:right="3899" w:firstLine="0"/>
                    <w:jc w:val="left"/>
                    <w:rPr>
                      <w:rFonts w:ascii="Courier New"/>
                      <w:sz w:val="22"/>
                    </w:rPr>
                  </w:pPr>
                  <w:r>
                    <w:rPr>
                      <w:rFonts w:ascii="Courier New"/>
                      <w:sz w:val="22"/>
                    </w:rPr>
                    <w:t>sum:=sum + x[i]*t[i]; c:=c + j;</w:t>
                  </w:r>
                </w:p>
                <w:p>
                  <w:pPr>
                    <w:spacing w:before="0" w:line="244" w:lineRule="exact"/>
                    <w:ind w:left="899" w:right="0" w:firstLine="0"/>
                    <w:jc w:val="left"/>
                    <w:rPr>
                      <w:rFonts w:ascii="Courier New"/>
                      <w:sz w:val="22"/>
                    </w:rPr>
                  </w:pPr>
                  <w:r>
                    <w:rPr>
                      <w:rFonts w:ascii="Courier New"/>
                      <w:sz w:val="22"/>
                    </w:rPr>
                    <w:t>if (i=n) then update</w:t>
                  </w:r>
                </w:p>
                <w:p>
                  <w:pPr>
                    <w:spacing w:before="42" w:line="278" w:lineRule="auto"/>
                    <w:ind w:left="899" w:right="1787" w:firstLine="0"/>
                    <w:jc w:val="left"/>
                    <w:rPr>
                      <w:rFonts w:ascii="Courier New"/>
                      <w:sz w:val="22"/>
                    </w:rPr>
                  </w:pPr>
                  <w:r>
                    <w:rPr>
                      <w:rFonts w:ascii="Courier New"/>
                      <w:sz w:val="22"/>
                    </w:rPr>
                    <w:t>else if sum&lt;=s then branchBound(i+1); sum:=sum - x[i]*t[i];</w:t>
                  </w:r>
                </w:p>
                <w:p>
                  <w:pPr>
                    <w:spacing w:before="0" w:line="278" w:lineRule="auto"/>
                    <w:ind w:left="503" w:right="5485" w:firstLine="395"/>
                    <w:jc w:val="left"/>
                    <w:rPr>
                      <w:rFonts w:ascii="Courier New"/>
                      <w:sz w:val="22"/>
                    </w:rPr>
                  </w:pPr>
                  <w:r>
                    <w:rPr>
                      <w:rFonts w:ascii="Courier New"/>
                      <w:sz w:val="22"/>
                    </w:rPr>
                    <w:t>c:=c - j; end;</w:t>
                  </w:r>
                </w:p>
                <w:p>
                  <w:pPr>
                    <w:spacing w:before="0" w:line="278" w:lineRule="auto"/>
                    <w:ind w:left="107" w:right="6804" w:firstLine="131"/>
                    <w:jc w:val="left"/>
                    <w:rPr>
                      <w:rFonts w:ascii="Courier New"/>
                      <w:sz w:val="22"/>
                    </w:rPr>
                  </w:pPr>
                  <w:r>
                    <w:rPr>
                      <w:rFonts w:ascii="Courier New"/>
                      <w:sz w:val="22"/>
                    </w:rPr>
                    <w:t>end; BEGIN</w:t>
                  </w:r>
                </w:p>
                <w:p>
                  <w:pPr>
                    <w:spacing w:before="0" w:line="278" w:lineRule="auto"/>
                    <w:ind w:left="371" w:right="6408" w:firstLine="0"/>
                    <w:jc w:val="left"/>
                    <w:rPr>
                      <w:rFonts w:ascii="Courier New"/>
                      <w:sz w:val="22"/>
                    </w:rPr>
                  </w:pPr>
                  <w:r>
                    <w:rPr>
                      <w:rFonts w:ascii="Courier New"/>
                      <w:sz w:val="22"/>
                    </w:rPr>
                    <w:t>input; init;</w:t>
                  </w:r>
                </w:p>
                <w:p>
                  <w:pPr>
                    <w:spacing w:before="1" w:line="278" w:lineRule="auto"/>
                    <w:ind w:left="371" w:right="5220" w:firstLine="0"/>
                    <w:jc w:val="left"/>
                    <w:rPr>
                      <w:rFonts w:ascii="Courier New"/>
                      <w:sz w:val="22"/>
                    </w:rPr>
                  </w:pPr>
                  <w:r>
                    <w:rPr>
                      <w:rFonts w:ascii="Courier New"/>
                      <w:sz w:val="22"/>
                    </w:rPr>
                    <w:t>branchBound(1); PrintResult;</w:t>
                  </w:r>
                </w:p>
                <w:p>
                  <w:pPr>
                    <w:spacing w:before="2"/>
                    <w:ind w:left="107" w:right="0" w:firstLine="0"/>
                    <w:jc w:val="left"/>
                    <w:rPr>
                      <w:rFonts w:ascii="Courier New"/>
                      <w:sz w:val="22"/>
                    </w:rPr>
                  </w:pPr>
                  <w:bookmarkStart w:id="55" w:name="Tham ăn"/>
                  <w:bookmarkEnd w:id="55"/>
                  <w:r>
                    <w:rPr>
                      <w:rFonts w:ascii="Courier New"/>
                      <w:sz w:val="22"/>
                    </w:rPr>
                    <w:t>END.</w:t>
                  </w:r>
                </w:p>
              </w:txbxContent>
            </v:textbox>
            <w10:wrap type="none"/>
            <w10:anchorlock/>
          </v:shape>
        </w:pict>
      </w:r>
    </w:p>
    <w:p>
      <w:pPr>
        <w:pStyle w:val="7"/>
        <w:rPr>
          <w:rFonts w:hint="default" w:ascii="Times New Roman" w:hAnsi="Times New Roman" w:cs="Times New Roman"/>
          <w:sz w:val="28"/>
          <w:szCs w:val="28"/>
        </w:rPr>
      </w:pPr>
    </w:p>
    <w:p>
      <w:pPr>
        <w:pStyle w:val="3"/>
        <w:numPr>
          <w:ilvl w:val="0"/>
          <w:numId w:val="34"/>
        </w:numPr>
        <w:tabs>
          <w:tab w:val="left" w:pos="620"/>
        </w:tabs>
        <w:spacing w:before="92" w:after="0" w:line="240" w:lineRule="auto"/>
        <w:ind w:left="619" w:right="0" w:hanging="316"/>
        <w:jc w:val="left"/>
        <w:rPr>
          <w:rFonts w:hint="default" w:ascii="Times New Roman" w:hAnsi="Times New Roman" w:cs="Times New Roman"/>
          <w:sz w:val="28"/>
          <w:szCs w:val="28"/>
        </w:rPr>
      </w:pPr>
      <w:r>
        <w:rPr>
          <w:rFonts w:hint="default" w:ascii="Times New Roman" w:hAnsi="Times New Roman" w:cs="Times New Roman"/>
          <w:w w:val="105"/>
          <w:sz w:val="28"/>
          <w:szCs w:val="28"/>
        </w:rPr>
        <w:t>Tham ăn (Greedy</w:t>
      </w:r>
      <w:r>
        <w:rPr>
          <w:rFonts w:hint="default" w:ascii="Times New Roman" w:hAnsi="Times New Roman" w:cs="Times New Roman"/>
          <w:spacing w:val="-19"/>
          <w:w w:val="105"/>
          <w:sz w:val="28"/>
          <w:szCs w:val="28"/>
        </w:rPr>
        <w:t xml:space="preserve"> </w:t>
      </w:r>
      <w:r>
        <w:rPr>
          <w:rFonts w:hint="default" w:ascii="Times New Roman" w:hAnsi="Times New Roman" w:cs="Times New Roman"/>
          <w:w w:val="105"/>
          <w:sz w:val="28"/>
          <w:szCs w:val="28"/>
        </w:rPr>
        <w:t>Method)</w:t>
      </w:r>
    </w:p>
    <w:p>
      <w:pPr>
        <w:pStyle w:val="7"/>
        <w:spacing w:before="57" w:line="264" w:lineRule="auto"/>
        <w:ind w:left="304" w:right="296"/>
        <w:jc w:val="both"/>
        <w:rPr>
          <w:rFonts w:hint="default" w:ascii="Times New Roman" w:hAnsi="Times New Roman" w:cs="Times New Roman"/>
          <w:sz w:val="28"/>
          <w:szCs w:val="28"/>
        </w:rPr>
      </w:pPr>
      <w:r>
        <w:rPr>
          <w:rFonts w:hint="default" w:ascii="Times New Roman" w:hAnsi="Times New Roman" w:cs="Times New Roman"/>
          <w:sz w:val="28"/>
          <w:szCs w:val="28"/>
        </w:rPr>
        <w:t xml:space="preserve">Phương pháp nhánh cận là cải tiến phương pháp quy lui, </w:t>
      </w:r>
      <w:r>
        <w:rPr>
          <w:rFonts w:hint="default" w:cs="Times New Roman"/>
          <w:sz w:val="28"/>
          <w:szCs w:val="28"/>
          <w:lang w:val="en-US"/>
        </w:rPr>
        <w:t>đ</w:t>
      </w:r>
      <w:r>
        <w:rPr>
          <w:rFonts w:hint="default" w:ascii="Times New Roman" w:hAnsi="Times New Roman" w:cs="Times New Roman"/>
          <w:sz w:val="28"/>
          <w:szCs w:val="28"/>
        </w:rPr>
        <w:t xml:space="preserve">ã </w:t>
      </w:r>
      <w:r>
        <w:rPr>
          <w:rFonts w:hint="default" w:cs="Times New Roman"/>
          <w:sz w:val="28"/>
          <w:szCs w:val="28"/>
          <w:lang w:val="en-US"/>
        </w:rPr>
        <w:t>đ</w:t>
      </w:r>
      <w:r>
        <w:rPr>
          <w:rFonts w:hint="default" w:ascii="Times New Roman" w:hAnsi="Times New Roman" w:cs="Times New Roman"/>
          <w:sz w:val="28"/>
          <w:szCs w:val="28"/>
        </w:rPr>
        <w:t xml:space="preserve">ánh giá </w:t>
      </w:r>
      <w:r>
        <w:rPr>
          <w:rFonts w:hint="default" w:cs="Times New Roman"/>
          <w:sz w:val="28"/>
          <w:szCs w:val="28"/>
          <w:lang w:val="en-US"/>
        </w:rPr>
        <w:t>đ</w:t>
      </w:r>
      <w:r>
        <w:rPr>
          <w:rFonts w:hint="default" w:ascii="Times New Roman" w:hAnsi="Times New Roman" w:cs="Times New Roman"/>
          <w:sz w:val="28"/>
          <w:szCs w:val="28"/>
        </w:rPr>
        <w:t xml:space="preserve">ược các nghiệm mở rộng </w:t>
      </w:r>
      <w:r>
        <w:rPr>
          <w:rFonts w:hint="default" w:cs="Times New Roman"/>
          <w:sz w:val="28"/>
          <w:szCs w:val="28"/>
          <w:lang w:val="en-US"/>
        </w:rPr>
        <w:t>đ</w:t>
      </w:r>
      <w:r>
        <w:rPr>
          <w:rFonts w:hint="default" w:ascii="Times New Roman" w:hAnsi="Times New Roman" w:cs="Times New Roman"/>
          <w:sz w:val="28"/>
          <w:szCs w:val="28"/>
        </w:rPr>
        <w:t xml:space="preserve">ể loại bỏ </w:t>
      </w:r>
      <w:r>
        <w:rPr>
          <w:rFonts w:hint="default" w:cs="Times New Roman"/>
          <w:sz w:val="28"/>
          <w:szCs w:val="28"/>
          <w:lang w:val="en-US"/>
        </w:rPr>
        <w:t>đ</w:t>
      </w:r>
      <w:r>
        <w:rPr>
          <w:rFonts w:hint="default" w:ascii="Times New Roman" w:hAnsi="Times New Roman" w:cs="Times New Roman"/>
          <w:sz w:val="28"/>
          <w:szCs w:val="28"/>
        </w:rPr>
        <w:t xml:space="preserve">i những phương án không cần thiết, giúp cho việc tìm nghiệm tối ưu nhanh hơn. Tuy nhiên, không phải lúc nào chúng ta cũng có thể </w:t>
      </w:r>
      <w:r>
        <w:rPr>
          <w:rFonts w:hint="default" w:cs="Times New Roman"/>
          <w:sz w:val="28"/>
          <w:szCs w:val="28"/>
          <w:lang w:val="en-US"/>
        </w:rPr>
        <w:t>đ</w:t>
      </w:r>
      <w:r>
        <w:rPr>
          <w:rFonts w:hint="default" w:ascii="Times New Roman" w:hAnsi="Times New Roman" w:cs="Times New Roman"/>
          <w:sz w:val="28"/>
          <w:szCs w:val="28"/>
        </w:rPr>
        <w:t xml:space="preserve">ánh giá </w:t>
      </w:r>
      <w:r>
        <w:rPr>
          <w:rFonts w:hint="default" w:cs="Times New Roman"/>
          <w:sz w:val="28"/>
          <w:szCs w:val="28"/>
          <w:lang w:val="en-US"/>
        </w:rPr>
        <w:t>đ</w:t>
      </w:r>
      <w:r>
        <w:rPr>
          <w:rFonts w:hint="default" w:ascii="Times New Roman" w:hAnsi="Times New Roman" w:cs="Times New Roman"/>
          <w:sz w:val="28"/>
          <w:szCs w:val="28"/>
        </w:rPr>
        <w:t xml:space="preserve">ược nghiệm mở rộng, hoặc nếu có </w:t>
      </w:r>
      <w:r>
        <w:rPr>
          <w:rFonts w:hint="default" w:cs="Times New Roman"/>
          <w:sz w:val="28"/>
          <w:szCs w:val="28"/>
          <w:lang w:val="en-US"/>
        </w:rPr>
        <w:t>đ</w:t>
      </w:r>
      <w:r>
        <w:rPr>
          <w:rFonts w:hint="default" w:ascii="Times New Roman" w:hAnsi="Times New Roman" w:cs="Times New Roman"/>
          <w:sz w:val="28"/>
          <w:szCs w:val="28"/>
        </w:rPr>
        <w:t xml:space="preserve">ánh giá </w:t>
      </w:r>
      <w:r>
        <w:rPr>
          <w:rFonts w:hint="default" w:cs="Times New Roman"/>
          <w:sz w:val="28"/>
          <w:szCs w:val="28"/>
          <w:lang w:val="en-US"/>
        </w:rPr>
        <w:t>đ</w:t>
      </w:r>
      <w:r>
        <w:rPr>
          <w:rFonts w:hint="default" w:ascii="Times New Roman" w:hAnsi="Times New Roman" w:cs="Times New Roman"/>
          <w:sz w:val="28"/>
          <w:szCs w:val="28"/>
        </w:rPr>
        <w:t>ược thì số phương án cần</w:t>
      </w:r>
    </w:p>
    <w:p>
      <w:pPr>
        <w:spacing w:after="0" w:line="264" w:lineRule="auto"/>
        <w:jc w:val="both"/>
        <w:rPr>
          <w:rFonts w:hint="default" w:ascii="Times New Roman" w:hAnsi="Times New Roman" w:cs="Times New Roman"/>
          <w:sz w:val="28"/>
          <w:szCs w:val="28"/>
        </w:rPr>
        <w:sectPr>
          <w:pgSz w:w="11900" w:h="16840"/>
          <w:pgMar w:top="1600" w:right="1680" w:bottom="2400" w:left="1680" w:header="0" w:footer="2216"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2"/>
        <w:rPr>
          <w:rFonts w:hint="default" w:ascii="Times New Roman" w:hAnsi="Times New Roman" w:cs="Times New Roman"/>
          <w:sz w:val="28"/>
          <w:szCs w:val="28"/>
        </w:rPr>
      </w:pPr>
    </w:p>
    <w:p>
      <w:pPr>
        <w:pStyle w:val="7"/>
        <w:spacing w:before="90" w:line="264" w:lineRule="auto"/>
        <w:ind w:left="304" w:right="296"/>
        <w:jc w:val="both"/>
        <w:rPr>
          <w:rFonts w:hint="default" w:ascii="Times New Roman" w:hAnsi="Times New Roman" w:cs="Times New Roman"/>
          <w:sz w:val="28"/>
          <w:szCs w:val="28"/>
        </w:rPr>
      </w:pPr>
      <w:r>
        <w:rPr>
          <w:rFonts w:hint="default" w:ascii="Times New Roman" w:hAnsi="Times New Roman" w:cs="Times New Roman"/>
          <w:sz w:val="28"/>
          <w:szCs w:val="28"/>
        </w:rPr>
        <w:t xml:space="preserve">xét vẫn rất lớn, không thể </w:t>
      </w:r>
      <w:r>
        <w:rPr>
          <w:rFonts w:hint="default" w:cs="Times New Roman"/>
          <w:sz w:val="28"/>
          <w:szCs w:val="28"/>
          <w:lang w:val="en-US"/>
        </w:rPr>
        <w:t>đ</w:t>
      </w:r>
      <w:r>
        <w:rPr>
          <w:rFonts w:hint="default" w:ascii="Times New Roman" w:hAnsi="Times New Roman" w:cs="Times New Roman"/>
          <w:sz w:val="28"/>
          <w:szCs w:val="28"/>
        </w:rPr>
        <w:t xml:space="preserve">áp ứng </w:t>
      </w:r>
      <w:r>
        <w:rPr>
          <w:rFonts w:hint="default" w:cs="Times New Roman"/>
          <w:sz w:val="28"/>
          <w:szCs w:val="28"/>
          <w:lang w:val="en-US"/>
        </w:rPr>
        <w:t>đ</w:t>
      </w:r>
      <w:r>
        <w:rPr>
          <w:rFonts w:hint="default" w:ascii="Times New Roman" w:hAnsi="Times New Roman" w:cs="Times New Roman"/>
          <w:sz w:val="28"/>
          <w:szCs w:val="28"/>
        </w:rPr>
        <w:t xml:space="preserve">ược trong thời gian cho phép. Khi </w:t>
      </w:r>
      <w:r>
        <w:rPr>
          <w:rFonts w:hint="default" w:cs="Times New Roman"/>
          <w:sz w:val="28"/>
          <w:szCs w:val="28"/>
          <w:lang w:val="en-US"/>
        </w:rPr>
        <w:t>đ</w:t>
      </w:r>
      <w:r>
        <w:rPr>
          <w:rFonts w:hint="default" w:ascii="Times New Roman" w:hAnsi="Times New Roman" w:cs="Times New Roman"/>
          <w:sz w:val="28"/>
          <w:szCs w:val="28"/>
        </w:rPr>
        <w:t xml:space="preserve">ó, người ta chấp nhận tìm những nghiệm gần </w:t>
      </w:r>
      <w:r>
        <w:rPr>
          <w:rFonts w:hint="default" w:cs="Times New Roman"/>
          <w:sz w:val="28"/>
          <w:szCs w:val="28"/>
          <w:lang w:val="en-US"/>
        </w:rPr>
        <w:t>đ</w:t>
      </w:r>
      <w:r>
        <w:rPr>
          <w:rFonts w:hint="default" w:ascii="Times New Roman" w:hAnsi="Times New Roman" w:cs="Times New Roman"/>
          <w:sz w:val="28"/>
          <w:szCs w:val="28"/>
        </w:rPr>
        <w:t xml:space="preserve">úng so với nghiệm tối ưu. Phương pháp tham ăn </w:t>
      </w:r>
      <w:r>
        <w:rPr>
          <w:rFonts w:hint="default" w:cs="Times New Roman"/>
          <w:sz w:val="28"/>
          <w:szCs w:val="28"/>
          <w:lang w:val="en-US"/>
        </w:rPr>
        <w:t>đ</w:t>
      </w:r>
      <w:r>
        <w:rPr>
          <w:rFonts w:hint="default" w:ascii="Times New Roman" w:hAnsi="Times New Roman" w:cs="Times New Roman"/>
          <w:sz w:val="28"/>
          <w:szCs w:val="28"/>
        </w:rPr>
        <w:t xml:space="preserve">ược sử dụng trong các trường hợp như vậy. Ưu </w:t>
      </w:r>
      <w:r>
        <w:rPr>
          <w:rFonts w:hint="default" w:cs="Times New Roman"/>
          <w:sz w:val="28"/>
          <w:szCs w:val="28"/>
          <w:lang w:val="en-US"/>
        </w:rPr>
        <w:t>đ</w:t>
      </w:r>
      <w:r>
        <w:rPr>
          <w:rFonts w:hint="default" w:ascii="Times New Roman" w:hAnsi="Times New Roman" w:cs="Times New Roman"/>
          <w:sz w:val="28"/>
          <w:szCs w:val="28"/>
        </w:rPr>
        <w:t xml:space="preserve">iểm nổi bật của phương pháp tham ăn là </w:t>
      </w:r>
      <w:r>
        <w:rPr>
          <w:rFonts w:hint="default" w:cs="Times New Roman"/>
          <w:sz w:val="28"/>
          <w:szCs w:val="28"/>
          <w:lang w:val="en-US"/>
        </w:rPr>
        <w:t>đ</w:t>
      </w:r>
      <w:r>
        <w:rPr>
          <w:rFonts w:hint="default" w:ascii="Times New Roman" w:hAnsi="Times New Roman" w:cs="Times New Roman"/>
          <w:sz w:val="28"/>
          <w:szCs w:val="28"/>
        </w:rPr>
        <w:t xml:space="preserve">ộ phức tạp nhỏ, thường nhanh chóng tìm </w:t>
      </w:r>
      <w:r>
        <w:rPr>
          <w:rFonts w:hint="default" w:cs="Times New Roman"/>
          <w:sz w:val="28"/>
          <w:szCs w:val="28"/>
          <w:lang w:val="en-US"/>
        </w:rPr>
        <w:t>đ</w:t>
      </w:r>
      <w:r>
        <w:rPr>
          <w:rFonts w:hint="default" w:ascii="Times New Roman" w:hAnsi="Times New Roman" w:cs="Times New Roman"/>
          <w:sz w:val="28"/>
          <w:szCs w:val="28"/>
        </w:rPr>
        <w:t>ược lời</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giải.</w:t>
      </w:r>
    </w:p>
    <w:p>
      <w:pPr>
        <w:pStyle w:val="4"/>
        <w:numPr>
          <w:ilvl w:val="1"/>
          <w:numId w:val="34"/>
        </w:numPr>
        <w:tabs>
          <w:tab w:val="left" w:pos="759"/>
        </w:tabs>
        <w:spacing w:before="186" w:after="0" w:line="240" w:lineRule="auto"/>
        <w:ind w:left="758" w:right="0" w:hanging="455"/>
        <w:jc w:val="both"/>
        <w:rPr>
          <w:rFonts w:hint="default" w:ascii="Times New Roman" w:hAnsi="Times New Roman" w:cs="Times New Roman"/>
          <w:sz w:val="28"/>
          <w:szCs w:val="28"/>
        </w:rPr>
      </w:pPr>
      <w:r>
        <w:rPr>
          <w:rFonts w:hint="default" w:ascii="Times New Roman" w:hAnsi="Times New Roman" w:cs="Times New Roman"/>
          <w:w w:val="110"/>
          <w:sz w:val="28"/>
          <w:szCs w:val="28"/>
        </w:rPr>
        <w:t>Phương</w:t>
      </w:r>
      <w:r>
        <w:rPr>
          <w:rFonts w:hint="default" w:ascii="Times New Roman" w:hAnsi="Times New Roman" w:cs="Times New Roman"/>
          <w:spacing w:val="-5"/>
          <w:w w:val="110"/>
          <w:sz w:val="28"/>
          <w:szCs w:val="28"/>
        </w:rPr>
        <w:t xml:space="preserve"> </w:t>
      </w:r>
      <w:r>
        <w:rPr>
          <w:rFonts w:hint="default" w:ascii="Times New Roman" w:hAnsi="Times New Roman" w:cs="Times New Roman"/>
          <w:w w:val="110"/>
          <w:sz w:val="28"/>
          <w:szCs w:val="28"/>
        </w:rPr>
        <w:t>pháp</w:t>
      </w:r>
    </w:p>
    <w:p>
      <w:pPr>
        <w:pStyle w:val="7"/>
        <w:spacing w:before="112" w:line="266" w:lineRule="auto"/>
        <w:ind w:left="304" w:right="293"/>
        <w:jc w:val="both"/>
        <w:rPr>
          <w:rFonts w:hint="default" w:ascii="Times New Roman" w:hAnsi="Times New Roman" w:cs="Times New Roman"/>
          <w:sz w:val="28"/>
          <w:szCs w:val="28"/>
        </w:rPr>
      </w:pPr>
      <w:r>
        <w:rPr>
          <w:rFonts w:hint="default" w:ascii="Times New Roman" w:hAnsi="Times New Roman" w:cs="Times New Roman"/>
          <w:sz w:val="28"/>
          <w:szCs w:val="28"/>
        </w:rPr>
        <w:t xml:space="preserve">Giả sử nghiệm của bài toán có thể biểu diễn dưới dạng một vector </w:t>
      </w:r>
      <w:r>
        <w:rPr>
          <w:rFonts w:hint="default" w:ascii="Times New Roman" w:hAnsi="Times New Roman" w:cs="Times New Roman"/>
          <w:position w:val="1"/>
          <w:sz w:val="28"/>
          <w:szCs w:val="28"/>
        </w:rPr>
        <w:t>(</w:t>
      </w:r>
      <w:r>
        <w:rPr>
          <w:rFonts w:hint="default" w:ascii="Times New Roman" w:hAnsi="Times New Roman" w:cs="Times New Roman"/>
          <w:sz w:val="28"/>
          <w:szCs w:val="28"/>
        </w:rPr>
        <w:t>x</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 x</w:t>
      </w:r>
      <w:r>
        <w:rPr>
          <w:rFonts w:hint="default" w:ascii="Times New Roman" w:hAnsi="Times New Roman" w:cs="Times New Roman"/>
          <w:sz w:val="28"/>
          <w:szCs w:val="28"/>
          <w:vertAlign w:val="subscript"/>
        </w:rPr>
        <w:t>2</w:t>
      </w:r>
      <w:r>
        <w:rPr>
          <w:rFonts w:hint="default" w:ascii="Times New Roman" w:hAnsi="Times New Roman" w:cs="Times New Roman"/>
          <w:sz w:val="28"/>
          <w:szCs w:val="28"/>
          <w:vertAlign w:val="baseline"/>
        </w:rPr>
        <w:t>, … , x</w:t>
      </w:r>
      <w:r>
        <w:rPr>
          <w:rFonts w:hint="default" w:ascii="Times New Roman" w:hAnsi="Times New Roman" w:cs="Times New Roman"/>
          <w:sz w:val="28"/>
          <w:szCs w:val="28"/>
          <w:vertAlign w:val="subscript"/>
        </w:rPr>
        <w:t>n</w:t>
      </w:r>
      <w:r>
        <w:rPr>
          <w:rFonts w:hint="default" w:ascii="Times New Roman" w:hAnsi="Times New Roman" w:cs="Times New Roman"/>
          <w:position w:val="1"/>
          <w:sz w:val="28"/>
          <w:szCs w:val="28"/>
          <w:vertAlign w:val="baseline"/>
        </w:rPr>
        <w:t>)</w:t>
      </w:r>
      <w:r>
        <w:rPr>
          <w:rFonts w:hint="default" w:ascii="Times New Roman" w:hAnsi="Times New Roman" w:cs="Times New Roman"/>
          <w:sz w:val="28"/>
          <w:szCs w:val="28"/>
          <w:vertAlign w:val="baseline"/>
        </w:rPr>
        <w:t>, mỗi thành phần x</w:t>
      </w:r>
      <w:r>
        <w:rPr>
          <w:rFonts w:hint="default" w:ascii="Times New Roman" w:hAnsi="Times New Roman" w:cs="Times New Roman"/>
          <w:sz w:val="28"/>
          <w:szCs w:val="28"/>
          <w:vertAlign w:val="subscript"/>
        </w:rPr>
        <w:t>i</w:t>
      </w:r>
      <w:r>
        <w:rPr>
          <w:rFonts w:hint="default" w:ascii="Times New Roman" w:hAnsi="Times New Roman" w:cs="Times New Roman"/>
          <w:sz w:val="28"/>
          <w:szCs w:val="28"/>
          <w:vertAlign w:val="baseline"/>
        </w:rPr>
        <w:t xml:space="preserve"> (i = 1,2, . . , n)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ược chọn ra từ tập S</w:t>
      </w:r>
      <w:r>
        <w:rPr>
          <w:rFonts w:hint="default" w:ascii="Times New Roman" w:hAnsi="Times New Roman" w:cs="Times New Roman"/>
          <w:sz w:val="28"/>
          <w:szCs w:val="28"/>
          <w:vertAlign w:val="subscript"/>
        </w:rPr>
        <w:t>i</w:t>
      </w:r>
      <w:r>
        <w:rPr>
          <w:rFonts w:hint="default" w:ascii="Times New Roman" w:hAnsi="Times New Roman" w:cs="Times New Roman"/>
          <w:sz w:val="28"/>
          <w:szCs w:val="28"/>
          <w:vertAlign w:val="baseline"/>
        </w:rPr>
        <w:t xml:space="preserve">. Mỗi nghiệm của bài toán X = </w:t>
      </w:r>
      <w:r>
        <w:rPr>
          <w:rFonts w:hint="default" w:ascii="Times New Roman" w:hAnsi="Times New Roman" w:cs="Times New Roman"/>
          <w:position w:val="1"/>
          <w:sz w:val="28"/>
          <w:szCs w:val="28"/>
          <w:vertAlign w:val="baseline"/>
        </w:rPr>
        <w:t>(</w:t>
      </w:r>
      <w:r>
        <w:rPr>
          <w:rFonts w:hint="default" w:ascii="Times New Roman" w:hAnsi="Times New Roman" w:cs="Times New Roman"/>
          <w:sz w:val="28"/>
          <w:szCs w:val="28"/>
          <w:vertAlign w:val="baseline"/>
        </w:rPr>
        <w:t>x</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 x</w:t>
      </w:r>
      <w:r>
        <w:rPr>
          <w:rFonts w:hint="default" w:ascii="Times New Roman" w:hAnsi="Times New Roman" w:cs="Times New Roman"/>
          <w:sz w:val="28"/>
          <w:szCs w:val="28"/>
          <w:vertAlign w:val="subscript"/>
        </w:rPr>
        <w:t>2</w:t>
      </w:r>
      <w:r>
        <w:rPr>
          <w:rFonts w:hint="default" w:ascii="Times New Roman" w:hAnsi="Times New Roman" w:cs="Times New Roman"/>
          <w:sz w:val="28"/>
          <w:szCs w:val="28"/>
          <w:vertAlign w:val="baseline"/>
        </w:rPr>
        <w:t>, … , x</w:t>
      </w:r>
      <w:r>
        <w:rPr>
          <w:rFonts w:hint="default" w:ascii="Times New Roman" w:hAnsi="Times New Roman" w:cs="Times New Roman"/>
          <w:sz w:val="28"/>
          <w:szCs w:val="28"/>
          <w:vertAlign w:val="subscript"/>
        </w:rPr>
        <w:t>n</w:t>
      </w:r>
      <w:r>
        <w:rPr>
          <w:rFonts w:hint="default" w:ascii="Times New Roman" w:hAnsi="Times New Roman" w:cs="Times New Roman"/>
          <w:position w:val="1"/>
          <w:sz w:val="28"/>
          <w:szCs w:val="28"/>
          <w:vertAlign w:val="baseline"/>
        </w:rPr>
        <w:t>)</w:t>
      </w:r>
      <w:r>
        <w:rPr>
          <w:rFonts w:hint="default" w:ascii="Times New Roman" w:hAnsi="Times New Roman" w:cs="Times New Roman"/>
          <w:sz w:val="28"/>
          <w:szCs w:val="28"/>
          <w:vertAlign w:val="baseline"/>
        </w:rPr>
        <w:t xml:space="preserve">,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ược xác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ịnh </w:t>
      </w:r>
      <w:r>
        <w:rPr>
          <w:rFonts w:hint="default" w:ascii="Times New Roman" w:hAnsi="Times New Roman" w:cs="Times New Roman"/>
          <w:i/>
          <w:sz w:val="28"/>
          <w:szCs w:val="28"/>
          <w:vertAlign w:val="baseline"/>
        </w:rPr>
        <w:t>“</w:t>
      </w:r>
      <w:r>
        <w:rPr>
          <w:rFonts w:hint="default" w:cs="Times New Roman"/>
          <w:i/>
          <w:sz w:val="28"/>
          <w:szCs w:val="28"/>
          <w:vertAlign w:val="baseline"/>
          <w:lang w:val="en-US"/>
        </w:rPr>
        <w:t>đ</w:t>
      </w:r>
      <w:r>
        <w:rPr>
          <w:rFonts w:hint="default" w:ascii="Times New Roman" w:hAnsi="Times New Roman" w:cs="Times New Roman"/>
          <w:i/>
          <w:sz w:val="28"/>
          <w:szCs w:val="28"/>
          <w:vertAlign w:val="baseline"/>
        </w:rPr>
        <w:t xml:space="preserve">ộ tốt” </w:t>
      </w:r>
      <w:r>
        <w:rPr>
          <w:rFonts w:hint="default" w:ascii="Times New Roman" w:hAnsi="Times New Roman" w:cs="Times New Roman"/>
          <w:sz w:val="28"/>
          <w:szCs w:val="28"/>
          <w:vertAlign w:val="baseline"/>
        </w:rPr>
        <w:t>bằng một hàm ƒ(X) và mục tiêu cần tìm nghiệm có giá trị ƒ(X) càng lớn càng tốt (hoặc càng nhỏ càng tốt).</w:t>
      </w:r>
    </w:p>
    <w:p>
      <w:pPr>
        <w:pStyle w:val="7"/>
        <w:spacing w:before="61" w:line="264" w:lineRule="auto"/>
        <w:ind w:left="304" w:right="293"/>
        <w:jc w:val="both"/>
        <w:rPr>
          <w:rFonts w:hint="default" w:ascii="Times New Roman" w:hAnsi="Times New Roman" w:cs="Times New Roman"/>
          <w:sz w:val="28"/>
          <w:szCs w:val="28"/>
        </w:rPr>
      </w:pPr>
      <w:r>
        <w:rPr>
          <w:rFonts w:hint="default" w:ascii="Times New Roman" w:hAnsi="Times New Roman" w:cs="Times New Roman"/>
          <w:sz w:val="28"/>
          <w:szCs w:val="28"/>
        </w:rPr>
        <w:t xml:space="preserve">Tư tưởng của phương pháp tham ăn như sau: Ta xây dựng vector nghiệm X dần từng bước, bắt </w:t>
      </w:r>
      <w:r>
        <w:rPr>
          <w:rFonts w:hint="default" w:cs="Times New Roman"/>
          <w:sz w:val="28"/>
          <w:szCs w:val="28"/>
          <w:lang w:val="en-US"/>
        </w:rPr>
        <w:t>đ</w:t>
      </w:r>
      <w:r>
        <w:rPr>
          <w:rFonts w:hint="default" w:ascii="Times New Roman" w:hAnsi="Times New Roman" w:cs="Times New Roman"/>
          <w:sz w:val="28"/>
          <w:szCs w:val="28"/>
        </w:rPr>
        <w:t xml:space="preserve">ầu từ vector không ( ). Giả sử </w:t>
      </w:r>
      <w:r>
        <w:rPr>
          <w:rFonts w:hint="default" w:cs="Times New Roman"/>
          <w:sz w:val="28"/>
          <w:szCs w:val="28"/>
          <w:lang w:val="en-US"/>
        </w:rPr>
        <w:t>đ</w:t>
      </w:r>
      <w:r>
        <w:rPr>
          <w:rFonts w:hint="default" w:ascii="Times New Roman" w:hAnsi="Times New Roman" w:cs="Times New Roman"/>
          <w:sz w:val="28"/>
          <w:szCs w:val="28"/>
        </w:rPr>
        <w:t xml:space="preserve">ã xây dựng </w:t>
      </w:r>
      <w:r>
        <w:rPr>
          <w:rFonts w:hint="default" w:cs="Times New Roman"/>
          <w:sz w:val="28"/>
          <w:szCs w:val="28"/>
          <w:lang w:val="en-US"/>
        </w:rPr>
        <w:t>đ</w:t>
      </w:r>
      <w:r>
        <w:rPr>
          <w:rFonts w:hint="default" w:ascii="Times New Roman" w:hAnsi="Times New Roman" w:cs="Times New Roman"/>
          <w:sz w:val="28"/>
          <w:szCs w:val="28"/>
        </w:rPr>
        <w:t xml:space="preserve">ược (k-1) thành phần </w:t>
      </w:r>
      <w:r>
        <w:rPr>
          <w:rFonts w:hint="default" w:ascii="Times New Roman" w:hAnsi="Times New Roman" w:cs="Times New Roman"/>
          <w:position w:val="1"/>
          <w:sz w:val="28"/>
          <w:szCs w:val="28"/>
        </w:rPr>
        <w:t>(</w:t>
      </w:r>
      <w:r>
        <w:rPr>
          <w:rFonts w:hint="default" w:ascii="Times New Roman" w:hAnsi="Times New Roman" w:cs="Times New Roman"/>
          <w:sz w:val="28"/>
          <w:szCs w:val="28"/>
        </w:rPr>
        <w:t>x</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 xml:space="preserve">, </w:t>
      </w:r>
      <w:r>
        <w:rPr>
          <w:rFonts w:hint="default" w:ascii="Times New Roman" w:hAnsi="Times New Roman" w:cs="Times New Roman"/>
          <w:spacing w:val="2"/>
          <w:sz w:val="28"/>
          <w:szCs w:val="28"/>
          <w:vertAlign w:val="baseline"/>
        </w:rPr>
        <w:t>x</w:t>
      </w:r>
      <w:r>
        <w:rPr>
          <w:rFonts w:hint="default" w:ascii="Times New Roman" w:hAnsi="Times New Roman" w:cs="Times New Roman"/>
          <w:spacing w:val="2"/>
          <w:sz w:val="28"/>
          <w:szCs w:val="28"/>
          <w:vertAlign w:val="subscript"/>
        </w:rPr>
        <w:t>2</w:t>
      </w:r>
      <w:r>
        <w:rPr>
          <w:rFonts w:hint="default" w:ascii="Times New Roman" w:hAnsi="Times New Roman" w:cs="Times New Roman"/>
          <w:spacing w:val="2"/>
          <w:sz w:val="28"/>
          <w:szCs w:val="28"/>
          <w:vertAlign w:val="baseline"/>
        </w:rPr>
        <w:t xml:space="preserve">, </w:t>
      </w:r>
      <w:r>
        <w:rPr>
          <w:rFonts w:hint="default" w:ascii="Times New Roman" w:hAnsi="Times New Roman" w:cs="Times New Roman"/>
          <w:sz w:val="28"/>
          <w:szCs w:val="28"/>
          <w:vertAlign w:val="baseline"/>
        </w:rPr>
        <w:t xml:space="preserve">… , </w:t>
      </w:r>
      <w:r>
        <w:rPr>
          <w:rFonts w:hint="default" w:ascii="Times New Roman" w:hAnsi="Times New Roman" w:cs="Times New Roman"/>
          <w:spacing w:val="2"/>
          <w:sz w:val="28"/>
          <w:szCs w:val="28"/>
          <w:vertAlign w:val="baseline"/>
        </w:rPr>
        <w:t>x</w:t>
      </w:r>
      <w:r>
        <w:rPr>
          <w:rFonts w:hint="default" w:ascii="Times New Roman" w:hAnsi="Times New Roman" w:cs="Times New Roman"/>
          <w:spacing w:val="2"/>
          <w:sz w:val="28"/>
          <w:szCs w:val="28"/>
          <w:vertAlign w:val="subscript"/>
        </w:rPr>
        <w:t>k–1</w:t>
      </w:r>
      <w:r>
        <w:rPr>
          <w:rFonts w:hint="default" w:ascii="Times New Roman" w:hAnsi="Times New Roman" w:cs="Times New Roman"/>
          <w:spacing w:val="2"/>
          <w:position w:val="1"/>
          <w:sz w:val="28"/>
          <w:szCs w:val="28"/>
          <w:vertAlign w:val="baseline"/>
        </w:rPr>
        <w:t xml:space="preserve">) </w:t>
      </w:r>
      <w:r>
        <w:rPr>
          <w:rFonts w:hint="default" w:ascii="Times New Roman" w:hAnsi="Times New Roman" w:cs="Times New Roman"/>
          <w:sz w:val="28"/>
          <w:szCs w:val="28"/>
          <w:vertAlign w:val="baseline"/>
        </w:rPr>
        <w:t>của nghiệm và khi mở rộng nghiệm ta sẽ chọn x</w:t>
      </w:r>
      <w:r>
        <w:rPr>
          <w:rFonts w:hint="default" w:ascii="Times New Roman" w:hAnsi="Times New Roman" w:cs="Times New Roman"/>
          <w:sz w:val="28"/>
          <w:szCs w:val="28"/>
          <w:vertAlign w:val="subscript"/>
        </w:rPr>
        <w:t>k</w:t>
      </w:r>
      <w:r>
        <w:rPr>
          <w:rFonts w:hint="default" w:ascii="Times New Roman" w:hAnsi="Times New Roman" w:cs="Times New Roman"/>
          <w:i/>
          <w:sz w:val="28"/>
          <w:szCs w:val="28"/>
          <w:vertAlign w:val="baseline"/>
        </w:rPr>
        <w:t xml:space="preserve">”tốt nhất”  </w:t>
      </w:r>
      <w:r>
        <w:rPr>
          <w:rFonts w:hint="default" w:ascii="Times New Roman" w:hAnsi="Times New Roman" w:cs="Times New Roman"/>
          <w:sz w:val="28"/>
          <w:szCs w:val="28"/>
          <w:vertAlign w:val="baseline"/>
        </w:rPr>
        <w:t xml:space="preserve">trong các ứng cử viên trong tập </w:t>
      </w:r>
      <w:r>
        <w:rPr>
          <w:rFonts w:hint="default" w:ascii="Times New Roman" w:hAnsi="Times New Roman" w:cs="Times New Roman"/>
          <w:spacing w:val="-5"/>
          <w:sz w:val="28"/>
          <w:szCs w:val="28"/>
          <w:vertAlign w:val="baseline"/>
        </w:rPr>
        <w:t>S</w:t>
      </w:r>
      <w:r>
        <w:rPr>
          <w:rFonts w:hint="default" w:ascii="Times New Roman" w:hAnsi="Times New Roman" w:cs="Times New Roman"/>
          <w:spacing w:val="-5"/>
          <w:sz w:val="28"/>
          <w:szCs w:val="28"/>
          <w:vertAlign w:val="subscript"/>
        </w:rPr>
        <w:t>k</w:t>
      </w:r>
      <w:r>
        <w:rPr>
          <w:rFonts w:hint="default" w:ascii="Times New Roman" w:hAnsi="Times New Roman" w:cs="Times New Roman"/>
          <w:spacing w:val="-5"/>
          <w:sz w:val="28"/>
          <w:szCs w:val="28"/>
          <w:vertAlign w:val="baseline"/>
        </w:rPr>
        <w:t xml:space="preserve">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ể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ược </w:t>
      </w:r>
      <w:r>
        <w:rPr>
          <w:rFonts w:hint="default" w:ascii="Times New Roman" w:hAnsi="Times New Roman" w:cs="Times New Roman"/>
          <w:position w:val="1"/>
          <w:sz w:val="28"/>
          <w:szCs w:val="28"/>
          <w:vertAlign w:val="baseline"/>
        </w:rPr>
        <w:t>(</w:t>
      </w:r>
      <w:r>
        <w:rPr>
          <w:rFonts w:hint="default" w:ascii="Times New Roman" w:hAnsi="Times New Roman" w:cs="Times New Roman"/>
          <w:sz w:val="28"/>
          <w:szCs w:val="28"/>
          <w:vertAlign w:val="baseline"/>
        </w:rPr>
        <w:t>x</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 xml:space="preserve">, </w:t>
      </w:r>
      <w:r>
        <w:rPr>
          <w:rFonts w:hint="default" w:ascii="Times New Roman" w:hAnsi="Times New Roman" w:cs="Times New Roman"/>
          <w:spacing w:val="2"/>
          <w:sz w:val="28"/>
          <w:szCs w:val="28"/>
          <w:vertAlign w:val="baseline"/>
        </w:rPr>
        <w:t>x</w:t>
      </w:r>
      <w:r>
        <w:rPr>
          <w:rFonts w:hint="default" w:ascii="Times New Roman" w:hAnsi="Times New Roman" w:cs="Times New Roman"/>
          <w:spacing w:val="2"/>
          <w:sz w:val="28"/>
          <w:szCs w:val="28"/>
          <w:vertAlign w:val="subscript"/>
        </w:rPr>
        <w:t>2</w:t>
      </w:r>
      <w:r>
        <w:rPr>
          <w:rFonts w:hint="default" w:ascii="Times New Roman" w:hAnsi="Times New Roman" w:cs="Times New Roman"/>
          <w:spacing w:val="2"/>
          <w:sz w:val="28"/>
          <w:szCs w:val="28"/>
          <w:vertAlign w:val="baseline"/>
        </w:rPr>
        <w:t xml:space="preserve">, </w:t>
      </w:r>
      <w:r>
        <w:rPr>
          <w:rFonts w:hint="default" w:ascii="Times New Roman" w:hAnsi="Times New Roman" w:cs="Times New Roman"/>
          <w:sz w:val="28"/>
          <w:szCs w:val="28"/>
          <w:vertAlign w:val="baseline"/>
        </w:rPr>
        <w:t xml:space="preserve">… , </w:t>
      </w:r>
      <w:r>
        <w:rPr>
          <w:rFonts w:hint="default" w:ascii="Times New Roman" w:hAnsi="Times New Roman" w:cs="Times New Roman"/>
          <w:spacing w:val="2"/>
          <w:sz w:val="28"/>
          <w:szCs w:val="28"/>
          <w:vertAlign w:val="baseline"/>
        </w:rPr>
        <w:t>x</w:t>
      </w:r>
      <w:r>
        <w:rPr>
          <w:rFonts w:hint="default" w:ascii="Times New Roman" w:hAnsi="Times New Roman" w:cs="Times New Roman"/>
          <w:spacing w:val="2"/>
          <w:sz w:val="28"/>
          <w:szCs w:val="28"/>
          <w:vertAlign w:val="subscript"/>
        </w:rPr>
        <w:t>k</w:t>
      </w:r>
      <w:r>
        <w:rPr>
          <w:rFonts w:hint="default" w:ascii="Times New Roman" w:hAnsi="Times New Roman" w:cs="Times New Roman"/>
          <w:spacing w:val="2"/>
          <w:position w:val="1"/>
          <w:sz w:val="28"/>
          <w:szCs w:val="28"/>
          <w:vertAlign w:val="baseline"/>
        </w:rPr>
        <w:t>)</w:t>
      </w:r>
      <w:r>
        <w:rPr>
          <w:rFonts w:hint="default" w:ascii="Times New Roman" w:hAnsi="Times New Roman" w:cs="Times New Roman"/>
          <w:spacing w:val="2"/>
          <w:sz w:val="28"/>
          <w:szCs w:val="28"/>
          <w:vertAlign w:val="baseline"/>
        </w:rPr>
        <w:t xml:space="preserve">. </w:t>
      </w:r>
      <w:r>
        <w:rPr>
          <w:rFonts w:hint="default" w:ascii="Times New Roman" w:hAnsi="Times New Roman" w:cs="Times New Roman"/>
          <w:sz w:val="28"/>
          <w:szCs w:val="28"/>
          <w:vertAlign w:val="baseline"/>
        </w:rPr>
        <w:t xml:space="preserve">Việc lựa chọn như thế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ược thực hiện bởi một hàm chọn. Cứ tiếp tục xây dựng, cho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ến khi xây dựng xong hết thành phần của</w:t>
      </w:r>
      <w:r>
        <w:rPr>
          <w:rFonts w:hint="default" w:ascii="Times New Roman" w:hAnsi="Times New Roman" w:cs="Times New Roman"/>
          <w:spacing w:val="-4"/>
          <w:sz w:val="28"/>
          <w:szCs w:val="28"/>
          <w:vertAlign w:val="baseline"/>
        </w:rPr>
        <w:t xml:space="preserve"> </w:t>
      </w:r>
      <w:r>
        <w:rPr>
          <w:rFonts w:hint="default" w:ascii="Times New Roman" w:hAnsi="Times New Roman" w:cs="Times New Roman"/>
          <w:sz w:val="28"/>
          <w:szCs w:val="28"/>
          <w:vertAlign w:val="baseline"/>
        </w:rPr>
        <w:t>nghiệm.</w:t>
      </w:r>
    </w:p>
    <w:p>
      <w:pPr>
        <w:pStyle w:val="7"/>
        <w:spacing w:before="59"/>
        <w:ind w:left="304"/>
        <w:jc w:val="both"/>
        <w:rPr>
          <w:rFonts w:hint="default" w:ascii="Times New Roman" w:hAnsi="Times New Roman" w:cs="Times New Roman"/>
          <w:sz w:val="28"/>
          <w:szCs w:val="28"/>
        </w:rPr>
      </w:pPr>
      <w:r>
        <w:rPr>
          <w:rFonts w:hint="default" w:ascii="Times New Roman" w:hAnsi="Times New Roman" w:cs="Times New Roman"/>
          <w:sz w:val="28"/>
          <w:szCs w:val="28"/>
        </w:rPr>
        <w:pict>
          <v:shape id="_x0000_s1268" o:spid="_x0000_s1268" o:spt="202" type="#_x0000_t202" style="position:absolute;left:0pt;margin-left:121.65pt;margin-top:21.55pt;height:162.15pt;width:380.05pt;mso-position-horizontal-relative:page;mso-wrap-distance-bottom:0pt;mso-wrap-distance-top:0pt;z-index:-251464704;mso-width-relative:page;mso-height-relative:page;" filled="f" stroked="t" coordsize="21600,21600">
            <v:path/>
            <v:fill on="f" focussize="0,0"/>
            <v:stroke weight="0.480157480314961pt" color="#000000"/>
            <v:imagedata o:title=""/>
            <o:lock v:ext="edit"/>
            <v:textbox inset="0mm,0mm,0mm,0mm">
              <w:txbxContent>
                <w:p>
                  <w:pPr>
                    <w:spacing w:before="25" w:line="278" w:lineRule="auto"/>
                    <w:ind w:left="107" w:right="5220" w:firstLine="0"/>
                    <w:jc w:val="left"/>
                    <w:rPr>
                      <w:rFonts w:ascii="Courier New"/>
                      <w:sz w:val="22"/>
                    </w:rPr>
                  </w:pPr>
                  <w:r>
                    <w:rPr>
                      <w:rFonts w:ascii="Courier New"/>
                      <w:sz w:val="22"/>
                    </w:rPr>
                    <w:t>procedure Greedy; begin</w:t>
                  </w:r>
                </w:p>
                <w:p>
                  <w:pPr>
                    <w:spacing w:before="8"/>
                    <w:ind w:left="112" w:right="0" w:firstLine="0"/>
                    <w:jc w:val="left"/>
                    <w:rPr>
                      <w:rFonts w:ascii="Courier New" w:hAnsi="Courier New"/>
                      <w:sz w:val="22"/>
                    </w:rPr>
                  </w:pPr>
                  <w:r>
                    <w:rPr>
                      <w:rFonts w:ascii="Courier New" w:hAnsi="Courier New"/>
                      <w:sz w:val="22"/>
                    </w:rPr>
                    <w:t>X:=</w:t>
                  </w:r>
                  <w:r>
                    <w:rPr>
                      <w:rFonts w:ascii="Georgia" w:hAnsi="Georgia"/>
                      <w:sz w:val="22"/>
                    </w:rPr>
                    <w:t>Ø</w:t>
                  </w:r>
                  <w:r>
                    <w:rPr>
                      <w:rFonts w:ascii="Courier New" w:hAnsi="Courier New"/>
                      <w:sz w:val="22"/>
                    </w:rPr>
                    <w:t>;</w:t>
                  </w:r>
                </w:p>
                <w:p>
                  <w:pPr>
                    <w:spacing w:before="39"/>
                    <w:ind w:left="112" w:right="0" w:firstLine="0"/>
                    <w:jc w:val="left"/>
                    <w:rPr>
                      <w:rFonts w:ascii="Courier New"/>
                      <w:sz w:val="22"/>
                    </w:rPr>
                  </w:pPr>
                  <w:r>
                    <w:rPr>
                      <w:rFonts w:ascii="Courier New"/>
                      <w:sz w:val="22"/>
                    </w:rPr>
                    <w:t>i:=0;</w:t>
                  </w:r>
                </w:p>
                <w:p>
                  <w:pPr>
                    <w:spacing w:before="39" w:line="280" w:lineRule="auto"/>
                    <w:ind w:left="681" w:right="198" w:hanging="569"/>
                    <w:jc w:val="left"/>
                    <w:rPr>
                      <w:rFonts w:ascii="Courier New" w:hAnsi="Courier New"/>
                      <w:sz w:val="22"/>
                    </w:rPr>
                  </w:pPr>
                  <w:r>
                    <w:rPr>
                      <w:rFonts w:ascii="Courier New" w:hAnsi="Courier New"/>
                      <w:sz w:val="22"/>
                    </w:rPr>
                    <w:t>while (chưa xây dựng xong hết thành phần của nghiệm) do begin</w:t>
                  </w:r>
                </w:p>
                <w:p>
                  <w:pPr>
                    <w:spacing w:before="0" w:line="244" w:lineRule="exact"/>
                    <w:ind w:left="1247" w:right="0" w:firstLine="0"/>
                    <w:jc w:val="left"/>
                    <w:rPr>
                      <w:rFonts w:ascii="Courier New"/>
                      <w:sz w:val="22"/>
                    </w:rPr>
                  </w:pPr>
                  <w:r>
                    <w:rPr>
                      <w:rFonts w:ascii="Courier New"/>
                      <w:sz w:val="22"/>
                    </w:rPr>
                    <w:t>i:=i+1;</w:t>
                  </w:r>
                </w:p>
                <w:p>
                  <w:pPr>
                    <w:spacing w:before="41"/>
                    <w:ind w:left="1247" w:right="0" w:firstLine="0"/>
                    <w:jc w:val="left"/>
                    <w:rPr>
                      <w:rFonts w:ascii="Courier New" w:hAnsi="Courier New"/>
                      <w:sz w:val="22"/>
                    </w:rPr>
                  </w:pPr>
                  <w:r>
                    <w:rPr>
                      <w:rFonts w:ascii="Courier New" w:hAnsi="Courier New"/>
                      <w:sz w:val="22"/>
                    </w:rPr>
                    <w:t xml:space="preserve">&lt;Xác </w:t>
                  </w:r>
                  <w:r>
                    <w:rPr>
                      <w:rFonts w:ascii="Courier New" w:hAnsi="Courier New"/>
                      <w:sz w:val="22"/>
                      <w:lang w:val="en-US"/>
                    </w:rPr>
                    <w:t>đ</w:t>
                  </w:r>
                  <w:r>
                    <w:rPr>
                      <w:rFonts w:ascii="Courier New" w:hAnsi="Courier New"/>
                      <w:sz w:val="22"/>
                    </w:rPr>
                    <w:t>ịnh S</w:t>
                  </w:r>
                  <w:r>
                    <w:rPr>
                      <w:rFonts w:ascii="Courier New" w:hAnsi="Courier New"/>
                      <w:sz w:val="22"/>
                      <w:vertAlign w:val="subscript"/>
                    </w:rPr>
                    <w:t>i</w:t>
                  </w:r>
                  <w:r>
                    <w:rPr>
                      <w:rFonts w:ascii="Courier New" w:hAnsi="Courier New"/>
                      <w:sz w:val="22"/>
                      <w:vertAlign w:val="baseline"/>
                    </w:rPr>
                    <w:t>&gt;;</w:t>
                  </w:r>
                </w:p>
                <w:p>
                  <w:pPr>
                    <w:spacing w:before="43"/>
                    <w:ind w:left="1247" w:right="0" w:firstLine="0"/>
                    <w:jc w:val="left"/>
                    <w:rPr>
                      <w:i/>
                      <w:sz w:val="22"/>
                    </w:rPr>
                  </w:pPr>
                  <w:r>
                    <w:rPr>
                      <w:rFonts w:ascii="Courier New" w:hAnsi="Courier New"/>
                      <w:spacing w:val="-1"/>
                      <w:w w:val="100"/>
                      <w:sz w:val="22"/>
                    </w:rPr>
                    <w:t>x</w:t>
                  </w:r>
                  <w:r>
                    <w:rPr>
                      <w:rFonts w:ascii="Georgia" w:hAnsi="Georgia"/>
                      <w:spacing w:val="-1"/>
                      <w:w w:val="202"/>
                      <w:sz w:val="22"/>
                    </w:rPr>
                    <w:t>›</w:t>
                  </w:r>
                  <w:r>
                    <w:rPr>
                      <w:rFonts w:ascii="Courier New" w:hAnsi="Courier New"/>
                      <w:spacing w:val="-1"/>
                      <w:w w:val="100"/>
                      <w:sz w:val="22"/>
                    </w:rPr>
                    <w:t>select(S</w:t>
                  </w:r>
                  <w:r>
                    <w:rPr>
                      <w:rFonts w:ascii="Courier New" w:hAnsi="Courier New"/>
                      <w:w w:val="102"/>
                      <w:sz w:val="22"/>
                      <w:vertAlign w:val="subscript"/>
                    </w:rPr>
                    <w:t>i</w:t>
                  </w:r>
                  <w:r>
                    <w:rPr>
                      <w:rFonts w:ascii="Courier New" w:hAnsi="Courier New"/>
                      <w:spacing w:val="-1"/>
                      <w:w w:val="100"/>
                      <w:sz w:val="22"/>
                      <w:vertAlign w:val="baseline"/>
                    </w:rPr>
                    <w:t>);/</w:t>
                  </w:r>
                  <w:r>
                    <w:rPr>
                      <w:i/>
                      <w:w w:val="100"/>
                      <w:sz w:val="22"/>
                      <w:vertAlign w:val="baseline"/>
                    </w:rPr>
                    <w:t>/</w:t>
                  </w:r>
                  <w:r>
                    <w:rPr>
                      <w:i/>
                      <w:spacing w:val="1"/>
                      <w:sz w:val="22"/>
                      <w:vertAlign w:val="baseline"/>
                    </w:rPr>
                    <w:t xml:space="preserve"> </w:t>
                  </w:r>
                  <w:r>
                    <w:rPr>
                      <w:i/>
                      <w:w w:val="100"/>
                      <w:sz w:val="22"/>
                      <w:vertAlign w:val="baseline"/>
                    </w:rPr>
                    <w:t>chọn</w:t>
                  </w:r>
                  <w:r>
                    <w:rPr>
                      <w:i/>
                      <w:sz w:val="22"/>
                      <w:vertAlign w:val="baseline"/>
                    </w:rPr>
                    <w:t xml:space="preserve"> </w:t>
                  </w:r>
                  <w:r>
                    <w:rPr>
                      <w:i/>
                      <w:spacing w:val="-3"/>
                      <w:w w:val="100"/>
                      <w:sz w:val="22"/>
                      <w:vertAlign w:val="baseline"/>
                    </w:rPr>
                    <w:t>ứ</w:t>
                  </w:r>
                  <w:r>
                    <w:rPr>
                      <w:i/>
                      <w:spacing w:val="-1"/>
                      <w:w w:val="100"/>
                      <w:sz w:val="22"/>
                      <w:vertAlign w:val="baseline"/>
                    </w:rPr>
                    <w:t>n</w:t>
                  </w:r>
                  <w:r>
                    <w:rPr>
                      <w:i/>
                      <w:w w:val="100"/>
                      <w:sz w:val="22"/>
                      <w:vertAlign w:val="baseline"/>
                    </w:rPr>
                    <w:t>g</w:t>
                  </w:r>
                  <w:r>
                    <w:rPr>
                      <w:i/>
                      <w:sz w:val="22"/>
                      <w:vertAlign w:val="baseline"/>
                    </w:rPr>
                    <w:t xml:space="preserve"> </w:t>
                  </w:r>
                  <w:r>
                    <w:rPr>
                      <w:i/>
                      <w:w w:val="100"/>
                      <w:sz w:val="22"/>
                      <w:vertAlign w:val="baseline"/>
                    </w:rPr>
                    <w:t>cử</w:t>
                  </w:r>
                  <w:r>
                    <w:rPr>
                      <w:i/>
                      <w:spacing w:val="-1"/>
                      <w:sz w:val="22"/>
                      <w:vertAlign w:val="baseline"/>
                    </w:rPr>
                    <w:t xml:space="preserve"> </w:t>
                  </w:r>
                  <w:r>
                    <w:rPr>
                      <w:i/>
                      <w:spacing w:val="-2"/>
                      <w:w w:val="100"/>
                      <w:sz w:val="22"/>
                      <w:vertAlign w:val="baseline"/>
                    </w:rPr>
                    <w:t>v</w:t>
                  </w:r>
                  <w:r>
                    <w:rPr>
                      <w:i/>
                      <w:spacing w:val="1"/>
                      <w:w w:val="100"/>
                      <w:sz w:val="22"/>
                      <w:vertAlign w:val="baseline"/>
                    </w:rPr>
                    <w:t>i</w:t>
                  </w:r>
                  <w:r>
                    <w:rPr>
                      <w:i/>
                      <w:w w:val="100"/>
                      <w:sz w:val="22"/>
                      <w:vertAlign w:val="baseline"/>
                    </w:rPr>
                    <w:t>ên</w:t>
                  </w:r>
                  <w:r>
                    <w:rPr>
                      <w:i/>
                      <w:spacing w:val="-3"/>
                      <w:sz w:val="22"/>
                      <w:vertAlign w:val="baseline"/>
                    </w:rPr>
                    <w:t xml:space="preserve"> </w:t>
                  </w:r>
                  <w:r>
                    <w:rPr>
                      <w:i/>
                      <w:spacing w:val="1"/>
                      <w:w w:val="100"/>
                      <w:sz w:val="22"/>
                      <w:vertAlign w:val="baseline"/>
                    </w:rPr>
                    <w:t>t</w:t>
                  </w:r>
                  <w:r>
                    <w:rPr>
                      <w:i/>
                      <w:w w:val="100"/>
                      <w:sz w:val="22"/>
                      <w:vertAlign w:val="baseline"/>
                    </w:rPr>
                    <w:t>ốt</w:t>
                  </w:r>
                  <w:r>
                    <w:rPr>
                      <w:i/>
                      <w:spacing w:val="-2"/>
                      <w:sz w:val="22"/>
                      <w:vertAlign w:val="baseline"/>
                    </w:rPr>
                    <w:t xml:space="preserve"> </w:t>
                  </w:r>
                  <w:r>
                    <w:rPr>
                      <w:i/>
                      <w:w w:val="100"/>
                      <w:sz w:val="22"/>
                      <w:vertAlign w:val="baseline"/>
                    </w:rPr>
                    <w:t>nh</w:t>
                  </w:r>
                  <w:r>
                    <w:rPr>
                      <w:i/>
                      <w:spacing w:val="-3"/>
                      <w:w w:val="100"/>
                      <w:sz w:val="22"/>
                      <w:vertAlign w:val="baseline"/>
                    </w:rPr>
                    <w:t>ấ</w:t>
                  </w:r>
                  <w:r>
                    <w:rPr>
                      <w:i/>
                      <w:w w:val="100"/>
                      <w:sz w:val="22"/>
                      <w:vertAlign w:val="baseline"/>
                    </w:rPr>
                    <w:t>t</w:t>
                  </w:r>
                  <w:r>
                    <w:rPr>
                      <w:i/>
                      <w:spacing w:val="1"/>
                      <w:sz w:val="22"/>
                      <w:vertAlign w:val="baseline"/>
                    </w:rPr>
                    <w:t xml:space="preserve"> </w:t>
                  </w:r>
                  <w:r>
                    <w:rPr>
                      <w:i/>
                      <w:spacing w:val="1"/>
                      <w:w w:val="100"/>
                      <w:sz w:val="22"/>
                      <w:vertAlign w:val="baseline"/>
                    </w:rPr>
                    <w:t>t</w:t>
                  </w:r>
                  <w:r>
                    <w:rPr>
                      <w:i/>
                      <w:spacing w:val="-2"/>
                      <w:w w:val="100"/>
                      <w:sz w:val="22"/>
                      <w:vertAlign w:val="baseline"/>
                    </w:rPr>
                    <w:t>r</w:t>
                  </w:r>
                  <w:r>
                    <w:rPr>
                      <w:i/>
                      <w:w w:val="100"/>
                      <w:sz w:val="22"/>
                      <w:vertAlign w:val="baseline"/>
                    </w:rPr>
                    <w:t>o</w:t>
                  </w:r>
                  <w:r>
                    <w:rPr>
                      <w:i/>
                      <w:spacing w:val="-1"/>
                      <w:w w:val="100"/>
                      <w:sz w:val="22"/>
                      <w:vertAlign w:val="baseline"/>
                    </w:rPr>
                    <w:t>n</w:t>
                  </w:r>
                  <w:r>
                    <w:rPr>
                      <w:i/>
                      <w:w w:val="100"/>
                      <w:sz w:val="22"/>
                      <w:vertAlign w:val="baseline"/>
                    </w:rPr>
                    <w:t>g</w:t>
                  </w:r>
                  <w:r>
                    <w:rPr>
                      <w:i/>
                      <w:spacing w:val="-3"/>
                      <w:sz w:val="22"/>
                      <w:vertAlign w:val="baseline"/>
                    </w:rPr>
                    <w:t xml:space="preserve"> </w:t>
                  </w:r>
                  <w:r>
                    <w:rPr>
                      <w:i/>
                      <w:spacing w:val="1"/>
                      <w:w w:val="100"/>
                      <w:sz w:val="22"/>
                      <w:vertAlign w:val="baseline"/>
                    </w:rPr>
                    <w:t>t</w:t>
                  </w:r>
                  <w:r>
                    <w:rPr>
                      <w:i/>
                      <w:spacing w:val="-3"/>
                      <w:w w:val="100"/>
                      <w:sz w:val="22"/>
                      <w:vertAlign w:val="baseline"/>
                    </w:rPr>
                    <w:t>ậ</w:t>
                  </w:r>
                  <w:r>
                    <w:rPr>
                      <w:i/>
                      <w:w w:val="100"/>
                      <w:sz w:val="22"/>
                      <w:vertAlign w:val="baseline"/>
                    </w:rPr>
                    <w:t>p</w:t>
                  </w:r>
                  <w:r>
                    <w:rPr>
                      <w:i/>
                      <w:sz w:val="22"/>
                      <w:vertAlign w:val="baseline"/>
                    </w:rPr>
                    <w:t xml:space="preserve"> </w:t>
                  </w:r>
                  <w:r>
                    <w:rPr>
                      <w:i/>
                      <w:spacing w:val="-1"/>
                      <w:w w:val="100"/>
                      <w:sz w:val="22"/>
                      <w:vertAlign w:val="baseline"/>
                    </w:rPr>
                    <w:t>S</w:t>
                  </w:r>
                  <w:r>
                    <w:rPr>
                      <w:i/>
                      <w:w w:val="105"/>
                      <w:sz w:val="22"/>
                      <w:vertAlign w:val="subscript"/>
                    </w:rPr>
                    <w:t>i</w:t>
                  </w:r>
                </w:p>
                <w:p>
                  <w:pPr>
                    <w:spacing w:before="41"/>
                    <w:ind w:left="681" w:right="0" w:firstLine="0"/>
                    <w:jc w:val="left"/>
                    <w:rPr>
                      <w:rFonts w:ascii="Courier New"/>
                      <w:sz w:val="22"/>
                    </w:rPr>
                  </w:pPr>
                  <w:r>
                    <w:rPr>
                      <w:rFonts w:ascii="Courier New"/>
                      <w:sz w:val="22"/>
                    </w:rPr>
                    <w:t>end;</w:t>
                  </w:r>
                </w:p>
                <w:p>
                  <w:pPr>
                    <w:spacing w:before="41"/>
                    <w:ind w:left="107" w:right="0" w:firstLine="0"/>
                    <w:jc w:val="left"/>
                    <w:rPr>
                      <w:rFonts w:ascii="Courier New"/>
                      <w:sz w:val="22"/>
                    </w:rPr>
                  </w:pPr>
                  <w:r>
                    <w:rPr>
                      <w:rFonts w:ascii="Courier New"/>
                      <w:sz w:val="22"/>
                    </w:rPr>
                    <w:t>end;</w:t>
                  </w:r>
                </w:p>
              </w:txbxContent>
            </v:textbox>
            <w10:wrap type="topAndBottom"/>
          </v:shape>
        </w:pict>
      </w:r>
      <w:r>
        <w:rPr>
          <w:rFonts w:hint="default" w:ascii="Times New Roman" w:hAnsi="Times New Roman" w:cs="Times New Roman"/>
          <w:sz w:val="28"/>
          <w:szCs w:val="28"/>
        </w:rPr>
        <w:t xml:space="preserve">Lược </w:t>
      </w:r>
      <w:r>
        <w:rPr>
          <w:rFonts w:hint="default" w:cs="Times New Roman"/>
          <w:sz w:val="28"/>
          <w:szCs w:val="28"/>
          <w:lang w:val="en-US"/>
        </w:rPr>
        <w:t>đ</w:t>
      </w:r>
      <w:r>
        <w:rPr>
          <w:rFonts w:hint="default" w:ascii="Times New Roman" w:hAnsi="Times New Roman" w:cs="Times New Roman"/>
          <w:sz w:val="28"/>
          <w:szCs w:val="28"/>
        </w:rPr>
        <w:t>ồ tổng quát của phương pháp tham ăn.</w:t>
      </w:r>
    </w:p>
    <w:p>
      <w:pPr>
        <w:pStyle w:val="7"/>
        <w:spacing w:before="25" w:line="264" w:lineRule="auto"/>
        <w:ind w:left="304" w:right="298"/>
        <w:jc w:val="both"/>
        <w:rPr>
          <w:rFonts w:hint="default" w:ascii="Times New Roman" w:hAnsi="Times New Roman" w:cs="Times New Roman"/>
          <w:sz w:val="28"/>
          <w:szCs w:val="28"/>
        </w:rPr>
      </w:pPr>
      <w:r>
        <w:rPr>
          <w:rFonts w:hint="default" w:ascii="Times New Roman" w:hAnsi="Times New Roman" w:cs="Times New Roman"/>
          <w:sz w:val="28"/>
          <w:szCs w:val="28"/>
        </w:rPr>
        <w:t xml:space="preserve">Trong lược </w:t>
      </w:r>
      <w:r>
        <w:rPr>
          <w:rFonts w:hint="default" w:cs="Times New Roman"/>
          <w:sz w:val="28"/>
          <w:szCs w:val="28"/>
          <w:lang w:val="en-US"/>
        </w:rPr>
        <w:t>đ</w:t>
      </w:r>
      <w:r>
        <w:rPr>
          <w:rFonts w:hint="default" w:ascii="Times New Roman" w:hAnsi="Times New Roman" w:cs="Times New Roman"/>
          <w:sz w:val="28"/>
          <w:szCs w:val="28"/>
        </w:rPr>
        <w:t xml:space="preserve">ồ tổng quát trên, Select là hàm chọn, </w:t>
      </w:r>
      <w:r>
        <w:rPr>
          <w:rFonts w:hint="default" w:cs="Times New Roman"/>
          <w:sz w:val="28"/>
          <w:szCs w:val="28"/>
          <w:lang w:val="en-US"/>
        </w:rPr>
        <w:t>đ</w:t>
      </w:r>
      <w:r>
        <w:rPr>
          <w:rFonts w:hint="default" w:ascii="Times New Roman" w:hAnsi="Times New Roman" w:cs="Times New Roman"/>
          <w:sz w:val="28"/>
          <w:szCs w:val="28"/>
        </w:rPr>
        <w:t>ể chọn ra từ tập các ứng cử viên S</w:t>
      </w:r>
      <w:r>
        <w:rPr>
          <w:rFonts w:hint="default" w:ascii="Times New Roman" w:hAnsi="Times New Roman" w:cs="Times New Roman"/>
          <w:sz w:val="28"/>
          <w:szCs w:val="28"/>
          <w:vertAlign w:val="subscript"/>
        </w:rPr>
        <w:t>i</w:t>
      </w:r>
      <w:r>
        <w:rPr>
          <w:rFonts w:hint="default" w:ascii="Times New Roman" w:hAnsi="Times New Roman" w:cs="Times New Roman"/>
          <w:sz w:val="28"/>
          <w:szCs w:val="28"/>
          <w:vertAlign w:val="baseline"/>
        </w:rPr>
        <w:t xml:space="preserve"> một ứng cử viên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ược xem là tốt nhất, nhiều hứa hẹn nhất.</w:t>
      </w:r>
    </w:p>
    <w:p>
      <w:pPr>
        <w:pStyle w:val="7"/>
        <w:spacing w:before="62" w:line="264" w:lineRule="auto"/>
        <w:ind w:left="304" w:right="296"/>
        <w:jc w:val="both"/>
        <w:rPr>
          <w:rFonts w:hint="default" w:ascii="Times New Roman" w:hAnsi="Times New Roman" w:cs="Times New Roman"/>
          <w:sz w:val="28"/>
          <w:szCs w:val="28"/>
        </w:rPr>
      </w:pPr>
      <w:r>
        <w:rPr>
          <w:rFonts w:hint="default" w:ascii="Times New Roman" w:hAnsi="Times New Roman" w:cs="Times New Roman"/>
          <w:sz w:val="28"/>
          <w:szCs w:val="28"/>
        </w:rPr>
        <w:t xml:space="preserve">Cần nhấn mạnh rằng, thuật toán tham ăn trong một số bài toán, nếu xây dựng </w:t>
      </w:r>
      <w:r>
        <w:rPr>
          <w:rFonts w:hint="default" w:cs="Times New Roman"/>
          <w:sz w:val="28"/>
          <w:szCs w:val="28"/>
          <w:lang w:val="en-US"/>
        </w:rPr>
        <w:t>đ</w:t>
      </w:r>
      <w:r>
        <w:rPr>
          <w:rFonts w:hint="default" w:ascii="Times New Roman" w:hAnsi="Times New Roman" w:cs="Times New Roman"/>
          <w:sz w:val="28"/>
          <w:szCs w:val="28"/>
        </w:rPr>
        <w:t xml:space="preserve">ược hàm thích hợp có thể cho nghiệm tối ưu. Trong nhiều bài toán, thuật toán tham ăn chỉ tìm </w:t>
      </w:r>
      <w:r>
        <w:rPr>
          <w:rFonts w:hint="default" w:cs="Times New Roman"/>
          <w:sz w:val="28"/>
          <w:szCs w:val="28"/>
          <w:lang w:val="en-US"/>
        </w:rPr>
        <w:t>đ</w:t>
      </w:r>
      <w:r>
        <w:rPr>
          <w:rFonts w:hint="default" w:ascii="Times New Roman" w:hAnsi="Times New Roman" w:cs="Times New Roman"/>
          <w:sz w:val="28"/>
          <w:szCs w:val="28"/>
        </w:rPr>
        <w:t xml:space="preserve">ược nghiệm gần </w:t>
      </w:r>
      <w:r>
        <w:rPr>
          <w:rFonts w:hint="default" w:cs="Times New Roman"/>
          <w:sz w:val="28"/>
          <w:szCs w:val="28"/>
          <w:lang w:val="en-US"/>
        </w:rPr>
        <w:t>đ</w:t>
      </w:r>
      <w:r>
        <w:rPr>
          <w:rFonts w:hint="default" w:ascii="Times New Roman" w:hAnsi="Times New Roman" w:cs="Times New Roman"/>
          <w:sz w:val="28"/>
          <w:szCs w:val="28"/>
        </w:rPr>
        <w:t>úng với nghiệm tối</w:t>
      </w:r>
      <w:r>
        <w:rPr>
          <w:rFonts w:hint="default" w:ascii="Times New Roman" w:hAnsi="Times New Roman" w:cs="Times New Roman"/>
          <w:spacing w:val="-8"/>
          <w:sz w:val="28"/>
          <w:szCs w:val="28"/>
        </w:rPr>
        <w:t xml:space="preserve"> </w:t>
      </w:r>
      <w:r>
        <w:rPr>
          <w:rFonts w:hint="default" w:ascii="Times New Roman" w:hAnsi="Times New Roman" w:cs="Times New Roman"/>
          <w:sz w:val="28"/>
          <w:szCs w:val="28"/>
        </w:rPr>
        <w:t>ưu.</w:t>
      </w:r>
    </w:p>
    <w:p>
      <w:pPr>
        <w:pStyle w:val="4"/>
        <w:numPr>
          <w:ilvl w:val="1"/>
          <w:numId w:val="34"/>
        </w:numPr>
        <w:tabs>
          <w:tab w:val="left" w:pos="759"/>
        </w:tabs>
        <w:spacing w:before="185" w:after="0" w:line="240" w:lineRule="auto"/>
        <w:ind w:left="758" w:right="0" w:hanging="455"/>
        <w:jc w:val="left"/>
        <w:rPr>
          <w:rFonts w:hint="default" w:ascii="Times New Roman" w:hAnsi="Times New Roman" w:cs="Times New Roman"/>
          <w:sz w:val="28"/>
          <w:szCs w:val="28"/>
        </w:rPr>
      </w:pPr>
      <w:r>
        <w:rPr>
          <w:rFonts w:hint="default" w:ascii="Times New Roman" w:hAnsi="Times New Roman" w:cs="Times New Roman"/>
          <w:w w:val="105"/>
          <w:sz w:val="28"/>
          <w:szCs w:val="28"/>
        </w:rPr>
        <w:t>Bài toán người du</w:t>
      </w:r>
      <w:r>
        <w:rPr>
          <w:rFonts w:hint="default" w:ascii="Times New Roman" w:hAnsi="Times New Roman" w:cs="Times New Roman"/>
          <w:spacing w:val="-13"/>
          <w:w w:val="105"/>
          <w:sz w:val="28"/>
          <w:szCs w:val="28"/>
        </w:rPr>
        <w:t xml:space="preserve"> </w:t>
      </w:r>
      <w:r>
        <w:rPr>
          <w:rFonts w:hint="default" w:ascii="Times New Roman" w:hAnsi="Times New Roman" w:cs="Times New Roman"/>
          <w:w w:val="105"/>
          <w:sz w:val="28"/>
          <w:szCs w:val="28"/>
        </w:rPr>
        <w:t>lịch</w:t>
      </w:r>
    </w:p>
    <w:p>
      <w:pPr>
        <w:pStyle w:val="7"/>
        <w:spacing w:before="115"/>
        <w:ind w:left="304"/>
        <w:jc w:val="both"/>
        <w:rPr>
          <w:rFonts w:hint="default" w:ascii="Times New Roman" w:hAnsi="Times New Roman" w:cs="Times New Roman"/>
          <w:sz w:val="28"/>
          <w:szCs w:val="28"/>
        </w:rPr>
      </w:pPr>
      <w:r>
        <w:rPr>
          <w:rFonts w:hint="default" w:ascii="Times New Roman" w:hAnsi="Times New Roman" w:cs="Times New Roman"/>
          <w:sz w:val="28"/>
          <w:szCs w:val="28"/>
        </w:rPr>
        <w:t>(Bài toán ở mục 2.2)</w:t>
      </w:r>
    </w:p>
    <w:p>
      <w:pPr>
        <w:spacing w:after="0"/>
        <w:jc w:val="both"/>
        <w:rPr>
          <w:rFonts w:hint="default" w:ascii="Times New Roman" w:hAnsi="Times New Roman" w:cs="Times New Roman"/>
          <w:sz w:val="28"/>
          <w:szCs w:val="28"/>
        </w:rPr>
        <w:sectPr>
          <w:pgSz w:w="11900" w:h="16840"/>
          <w:pgMar w:top="1600" w:right="1680" w:bottom="2580" w:left="1680" w:header="0" w:footer="2382"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2"/>
        <w:rPr>
          <w:rFonts w:hint="default" w:ascii="Times New Roman" w:hAnsi="Times New Roman" w:cs="Times New Roman"/>
          <w:sz w:val="28"/>
          <w:szCs w:val="28"/>
        </w:rPr>
      </w:pPr>
    </w:p>
    <w:p>
      <w:pPr>
        <w:pStyle w:val="7"/>
        <w:spacing w:before="90" w:line="264" w:lineRule="auto"/>
        <w:ind w:left="304" w:right="293"/>
        <w:jc w:val="both"/>
        <w:rPr>
          <w:rFonts w:hint="default" w:ascii="Times New Roman" w:hAnsi="Times New Roman" w:cs="Times New Roman"/>
          <w:sz w:val="28"/>
          <w:szCs w:val="28"/>
        </w:rPr>
      </w:pPr>
      <w:r>
        <w:rPr>
          <w:rFonts w:hint="default" w:ascii="Times New Roman" w:hAnsi="Times New Roman" w:cs="Times New Roman"/>
          <w:sz w:val="28"/>
          <w:szCs w:val="28"/>
        </w:rPr>
        <w:t xml:space="preserve">Có nhiều thuật toán tham ăn cho bài này, một thuật toán với ý tưởng </w:t>
      </w:r>
      <w:r>
        <w:rPr>
          <w:rFonts w:hint="default" w:cs="Times New Roman"/>
          <w:sz w:val="28"/>
          <w:szCs w:val="28"/>
          <w:lang w:val="en-US"/>
        </w:rPr>
        <w:t>đ</w:t>
      </w:r>
      <w:r>
        <w:rPr>
          <w:rFonts w:hint="default" w:ascii="Times New Roman" w:hAnsi="Times New Roman" w:cs="Times New Roman"/>
          <w:sz w:val="28"/>
          <w:szCs w:val="28"/>
        </w:rPr>
        <w:t xml:space="preserve">ơn giản như sau: Xuất phát từ thành phố 1, tại mỗi bước ta sẽ chọn thành phố tiếp theo là thành phố chưa </w:t>
      </w:r>
      <w:r>
        <w:rPr>
          <w:rFonts w:hint="default" w:cs="Times New Roman"/>
          <w:sz w:val="28"/>
          <w:szCs w:val="28"/>
          <w:lang w:val="en-US"/>
        </w:rPr>
        <w:t>đ</w:t>
      </w:r>
      <w:r>
        <w:rPr>
          <w:rFonts w:hint="default" w:ascii="Times New Roman" w:hAnsi="Times New Roman" w:cs="Times New Roman"/>
          <w:sz w:val="28"/>
          <w:szCs w:val="28"/>
        </w:rPr>
        <w:t xml:space="preserve">ến thăm mà chi phí từ thành phố hiện tại </w:t>
      </w:r>
      <w:r>
        <w:rPr>
          <w:rFonts w:hint="default" w:cs="Times New Roman"/>
          <w:sz w:val="28"/>
          <w:szCs w:val="28"/>
          <w:lang w:val="en-US"/>
        </w:rPr>
        <w:t>đ</w:t>
      </w:r>
      <w:r>
        <w:rPr>
          <w:rFonts w:hint="default" w:ascii="Times New Roman" w:hAnsi="Times New Roman" w:cs="Times New Roman"/>
          <w:sz w:val="28"/>
          <w:szCs w:val="28"/>
        </w:rPr>
        <w:t xml:space="preserve">ến thành phố </w:t>
      </w:r>
      <w:r>
        <w:rPr>
          <w:rFonts w:hint="default" w:cs="Times New Roman"/>
          <w:sz w:val="28"/>
          <w:szCs w:val="28"/>
          <w:lang w:val="en-US"/>
        </w:rPr>
        <w:t>đ</w:t>
      </w:r>
      <w:r>
        <w:rPr>
          <w:rFonts w:hint="default" w:ascii="Times New Roman" w:hAnsi="Times New Roman" w:cs="Times New Roman"/>
          <w:sz w:val="28"/>
          <w:szCs w:val="28"/>
        </w:rPr>
        <w:t>ó là nhỏ nhất, cụ thể:</w:t>
      </w:r>
    </w:p>
    <w:p>
      <w:pPr>
        <w:pStyle w:val="7"/>
        <w:spacing w:before="60" w:line="264" w:lineRule="auto"/>
        <w:ind w:left="871" w:right="296"/>
        <w:jc w:val="both"/>
        <w:rPr>
          <w:rFonts w:hint="default" w:ascii="Times New Roman" w:hAnsi="Times New Roman" w:cs="Times New Roman"/>
          <w:sz w:val="28"/>
          <w:szCs w:val="28"/>
        </w:rPr>
      </w:pPr>
      <w:r>
        <w:rPr>
          <w:rFonts w:hint="default" w:ascii="Times New Roman" w:hAnsi="Times New Roman" w:cs="Times New Roman"/>
          <w:sz w:val="28"/>
          <w:szCs w:val="28"/>
        </w:rPr>
        <w:t>+ Hành trình cần tìm có dạng (x</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 xml:space="preserve"> = 1, x</w:t>
      </w:r>
      <w:r>
        <w:rPr>
          <w:rFonts w:hint="default" w:ascii="Times New Roman" w:hAnsi="Times New Roman" w:cs="Times New Roman"/>
          <w:sz w:val="28"/>
          <w:szCs w:val="28"/>
          <w:vertAlign w:val="subscript"/>
        </w:rPr>
        <w:t>2</w:t>
      </w:r>
      <w:r>
        <w:rPr>
          <w:rFonts w:hint="default" w:ascii="Times New Roman" w:hAnsi="Times New Roman" w:cs="Times New Roman"/>
          <w:sz w:val="28"/>
          <w:szCs w:val="28"/>
          <w:vertAlign w:val="baseline"/>
        </w:rPr>
        <w:t>, ..., x</w:t>
      </w:r>
      <w:r>
        <w:rPr>
          <w:rFonts w:hint="default" w:ascii="Times New Roman" w:hAnsi="Times New Roman" w:cs="Times New Roman"/>
          <w:sz w:val="28"/>
          <w:szCs w:val="28"/>
          <w:vertAlign w:val="subscript"/>
        </w:rPr>
        <w:t>n</w:t>
      </w:r>
      <w:r>
        <w:rPr>
          <w:rFonts w:hint="default" w:ascii="Times New Roman" w:hAnsi="Times New Roman" w:cs="Times New Roman"/>
          <w:sz w:val="28"/>
          <w:szCs w:val="28"/>
          <w:vertAlign w:val="baseline"/>
        </w:rPr>
        <w:t>, x</w:t>
      </w:r>
      <w:r>
        <w:rPr>
          <w:rFonts w:hint="default" w:ascii="Times New Roman" w:hAnsi="Times New Roman" w:cs="Times New Roman"/>
          <w:sz w:val="28"/>
          <w:szCs w:val="28"/>
          <w:vertAlign w:val="subscript"/>
        </w:rPr>
        <w:t>n+1</w:t>
      </w:r>
      <w:r>
        <w:rPr>
          <w:rFonts w:hint="default" w:ascii="Times New Roman" w:hAnsi="Times New Roman" w:cs="Times New Roman"/>
          <w:sz w:val="28"/>
          <w:szCs w:val="28"/>
          <w:vertAlign w:val="baseline"/>
        </w:rPr>
        <w:t xml:space="preserve"> = 1), trong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ó dãy (x</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 x</w:t>
      </w:r>
      <w:r>
        <w:rPr>
          <w:rFonts w:hint="default" w:ascii="Times New Roman" w:hAnsi="Times New Roman" w:cs="Times New Roman"/>
          <w:sz w:val="28"/>
          <w:szCs w:val="28"/>
          <w:vertAlign w:val="subscript"/>
        </w:rPr>
        <w:t>2</w:t>
      </w:r>
      <w:r>
        <w:rPr>
          <w:rFonts w:hint="default" w:ascii="Times New Roman" w:hAnsi="Times New Roman" w:cs="Times New Roman"/>
          <w:sz w:val="28"/>
          <w:szCs w:val="28"/>
          <w:vertAlign w:val="baseline"/>
        </w:rPr>
        <w:t>, ..., x</w:t>
      </w:r>
      <w:r>
        <w:rPr>
          <w:rFonts w:hint="default" w:ascii="Times New Roman" w:hAnsi="Times New Roman" w:cs="Times New Roman"/>
          <w:sz w:val="28"/>
          <w:szCs w:val="28"/>
          <w:vertAlign w:val="subscript"/>
        </w:rPr>
        <w:t>n</w:t>
      </w:r>
      <w:r>
        <w:rPr>
          <w:rFonts w:hint="default" w:ascii="Times New Roman" w:hAnsi="Times New Roman" w:cs="Times New Roman"/>
          <w:sz w:val="28"/>
          <w:szCs w:val="28"/>
          <w:vertAlign w:val="baseline"/>
        </w:rPr>
        <w:t>) lập thành một hoán vị của (1, 2, ..., n).</w:t>
      </w:r>
    </w:p>
    <w:p>
      <w:pPr>
        <w:pStyle w:val="7"/>
        <w:spacing w:before="60" w:line="264" w:lineRule="auto"/>
        <w:ind w:left="871" w:right="298"/>
        <w:jc w:val="both"/>
        <w:rPr>
          <w:rFonts w:hint="default" w:ascii="Times New Roman" w:hAnsi="Times New Roman" w:cs="Times New Roman"/>
          <w:sz w:val="28"/>
          <w:szCs w:val="28"/>
        </w:rPr>
      </w:pPr>
      <w:r>
        <w:rPr>
          <w:rFonts w:hint="default" w:ascii="Times New Roman" w:hAnsi="Times New Roman" w:cs="Times New Roman"/>
          <w:sz w:val="28"/>
          <w:szCs w:val="28"/>
        </w:rPr>
        <w:pict>
          <v:group id="_x0000_s1269" o:spid="_x0000_s1269" o:spt="203" style="position:absolute;left:0pt;margin-left:121.4pt;margin-top:52.8pt;height:418.35pt;width:380.55pt;mso-position-horizontal-relative:page;mso-wrap-distance-bottom:0pt;mso-wrap-distance-top:0pt;z-index:-251463680;mso-width-relative:page;mso-height-relative:page;" coordorigin="2429,1057" coordsize="7611,8367">
            <o:lock v:ext="edit"/>
            <v:rect id="_x0000_s1270" o:spid="_x0000_s1270" o:spt="1" style="position:absolute;left:2438;top:1056;height:10;width:7592;" fillcolor="#000000" filled="t" stroked="f" coordsize="21600,21600">
              <v:path/>
              <v:fill on="t" focussize="0,0"/>
              <v:stroke on="f"/>
              <v:imagedata o:title=""/>
              <o:lock v:ext="edit"/>
            </v:rect>
            <v:line id="_x0000_s1271" o:spid="_x0000_s1271" o:spt="20" style="position:absolute;left:10034;top:1057;height:8088;width:0;" stroked="t" coordsize="21600,21600">
              <v:path arrowok="t"/>
              <v:fill focussize="0,0"/>
              <v:stroke weight="0.48pt" color="#000000"/>
              <v:imagedata o:title=""/>
              <o:lock v:ext="edit"/>
            </v:line>
            <v:shape id="_x0000_s1272" o:spid="_x0000_s1272" style="position:absolute;left:2428;top:1056;height:8367;width:7611;" fillcolor="#000000" filled="t" stroked="f" coordorigin="2429,1057" coordsize="7611,8367" path="m2438,1057l2429,1057,2429,9423,2438,9423,2438,1057xm10039,9145l10030,9145,10030,9414,2438,9414,2438,9423,10030,9423,10030,9423,10039,9423,10039,9145xe">
              <v:path arrowok="t"/>
              <v:fill on="t" focussize="0,0"/>
              <v:stroke on="f"/>
              <v:imagedata o:title=""/>
              <o:lock v:ext="edit"/>
            </v:shape>
            <v:shape id="_x0000_s1273" o:spid="_x0000_s1273" o:spt="202" type="#_x0000_t202" style="position:absolute;left:2546;top:1091;height:251;width:1605;" filled="f" stroked="f" coordsize="21600,21600">
              <v:path/>
              <v:fill on="f" focussize="0,0"/>
              <v:stroke on="f" joinstyle="miter"/>
              <v:imagedata o:title=""/>
              <o:lock v:ext="edit"/>
              <v:textbox inset="0mm,0mm,0mm,0mm">
                <w:txbxContent>
                  <w:p>
                    <w:pPr>
                      <w:spacing w:before="0"/>
                      <w:ind w:left="0" w:right="0" w:firstLine="0"/>
                      <w:jc w:val="left"/>
                      <w:rPr>
                        <w:rFonts w:ascii="Courier New"/>
                        <w:sz w:val="22"/>
                      </w:rPr>
                    </w:pPr>
                    <w:r>
                      <w:rPr>
                        <w:rFonts w:ascii="Courier New"/>
                        <w:sz w:val="22"/>
                      </w:rPr>
                      <w:t>program TSP;</w:t>
                    </w:r>
                  </w:p>
                </w:txbxContent>
              </v:textbox>
            </v:shape>
            <v:shape id="_x0000_s1274" o:spid="_x0000_s1274" o:spt="202" type="#_x0000_t202" style="position:absolute;left:2546;top:1379;height:1657;width:1077;" filled="f" stroked="f" coordsize="21600,21600">
              <v:path/>
              <v:fill on="f" focussize="0,0"/>
              <v:stroke on="f" joinstyle="miter"/>
              <v:imagedata o:title=""/>
              <o:lock v:ext="edit"/>
              <v:textbox inset="0mm,0mm,0mm,0mm">
                <w:txbxContent>
                  <w:p>
                    <w:pPr>
                      <w:spacing w:before="0"/>
                      <w:ind w:left="0" w:right="0" w:firstLine="0"/>
                      <w:jc w:val="left"/>
                      <w:rPr>
                        <w:rFonts w:ascii="Courier New"/>
                        <w:sz w:val="22"/>
                      </w:rPr>
                    </w:pPr>
                    <w:r>
                      <w:rPr>
                        <w:rFonts w:ascii="Courier New"/>
                        <w:sz w:val="22"/>
                      </w:rPr>
                      <w:t>const</w:t>
                    </w:r>
                  </w:p>
                  <w:p>
                    <w:pPr>
                      <w:spacing w:before="0" w:line="240" w:lineRule="auto"/>
                      <w:rPr>
                        <w:rFonts w:ascii="Courier New"/>
                        <w:sz w:val="24"/>
                      </w:rPr>
                    </w:pPr>
                  </w:p>
                  <w:p>
                    <w:pPr>
                      <w:spacing w:before="0" w:line="240" w:lineRule="auto"/>
                      <w:rPr>
                        <w:rFonts w:ascii="Courier New"/>
                        <w:sz w:val="24"/>
                      </w:rPr>
                    </w:pPr>
                  </w:p>
                  <w:p>
                    <w:pPr>
                      <w:spacing w:before="2" w:line="240" w:lineRule="auto"/>
                      <w:rPr>
                        <w:rFonts w:ascii="Courier New"/>
                        <w:sz w:val="32"/>
                      </w:rPr>
                    </w:pPr>
                  </w:p>
                  <w:p>
                    <w:pPr>
                      <w:spacing w:before="0"/>
                      <w:ind w:left="0" w:right="0" w:firstLine="0"/>
                      <w:jc w:val="left"/>
                      <w:rPr>
                        <w:rFonts w:ascii="Courier New"/>
                        <w:sz w:val="22"/>
                      </w:rPr>
                    </w:pPr>
                    <w:r>
                      <w:rPr>
                        <w:rFonts w:ascii="Courier New"/>
                        <w:sz w:val="22"/>
                      </w:rPr>
                      <w:t>var longint;</w:t>
                    </w:r>
                  </w:p>
                </w:txbxContent>
              </v:textbox>
            </v:shape>
            <v:shape id="_x0000_s1275" o:spid="_x0000_s1275" o:spt="202" type="#_x0000_t202" style="position:absolute;left:3998;top:1379;height:1407;width:422;" filled="f" stroked="f" coordsize="21600,21600">
              <v:path/>
              <v:fill on="f" focussize="0,0"/>
              <v:stroke on="f" joinstyle="miter"/>
              <v:imagedata o:title=""/>
              <o:lock v:ext="edit"/>
              <v:textbox inset="0mm,0mm,0mm,0mm">
                <w:txbxContent>
                  <w:p>
                    <w:pPr>
                      <w:spacing w:before="0"/>
                      <w:ind w:left="0" w:right="0" w:firstLine="0"/>
                      <w:jc w:val="left"/>
                      <w:rPr>
                        <w:rFonts w:ascii="Courier New"/>
                        <w:sz w:val="22"/>
                      </w:rPr>
                    </w:pPr>
                    <w:r>
                      <w:rPr>
                        <w:rFonts w:ascii="Courier New"/>
                        <w:sz w:val="22"/>
                      </w:rPr>
                      <w:t>MAX</w:t>
                    </w:r>
                  </w:p>
                  <w:p>
                    <w:pPr>
                      <w:spacing w:before="42" w:line="278" w:lineRule="auto"/>
                      <w:ind w:left="0" w:right="154" w:firstLine="0"/>
                      <w:jc w:val="both"/>
                      <w:rPr>
                        <w:rFonts w:ascii="Courier New"/>
                        <w:sz w:val="22"/>
                      </w:rPr>
                    </w:pPr>
                    <w:r>
                      <w:rPr>
                        <w:rFonts w:ascii="Courier New"/>
                        <w:sz w:val="22"/>
                      </w:rPr>
                      <w:t>oo fi fo</w:t>
                    </w:r>
                  </w:p>
                  <w:p>
                    <w:pPr>
                      <w:spacing w:before="0" w:line="248" w:lineRule="exact"/>
                      <w:ind w:left="268" w:right="0" w:firstLine="0"/>
                      <w:jc w:val="left"/>
                      <w:rPr>
                        <w:rFonts w:ascii="Courier New"/>
                        <w:sz w:val="22"/>
                      </w:rPr>
                    </w:pPr>
                    <w:r>
                      <w:rPr>
                        <w:rFonts w:ascii="Courier New"/>
                        <w:w w:val="100"/>
                        <w:sz w:val="22"/>
                      </w:rPr>
                      <w:t>c</w:t>
                    </w:r>
                  </w:p>
                </w:txbxContent>
              </v:textbox>
            </v:shape>
            <v:shape id="_x0000_s1276" o:spid="_x0000_s1276" o:spt="202" type="#_x0000_t202" style="position:absolute;left:6109;top:1379;height:1407;width:3829;" filled="f" stroked="f" coordsize="21600,21600">
              <v:path/>
              <v:fill on="f" focussize="0,0"/>
              <v:stroke on="f" joinstyle="miter"/>
              <v:imagedata o:title=""/>
              <o:lock v:ext="edit"/>
              <v:textbox inset="0mm,0mm,0mm,0mm">
                <w:txbxContent>
                  <w:p>
                    <w:pPr>
                      <w:spacing w:before="0"/>
                      <w:ind w:left="0" w:right="0" w:firstLine="0"/>
                      <w:jc w:val="left"/>
                      <w:rPr>
                        <w:rFonts w:ascii="Courier New"/>
                        <w:sz w:val="22"/>
                      </w:rPr>
                    </w:pPr>
                    <w:r>
                      <w:rPr>
                        <w:rFonts w:ascii="Courier New"/>
                        <w:sz w:val="22"/>
                      </w:rPr>
                      <w:t>=100;</w:t>
                    </w:r>
                  </w:p>
                  <w:p>
                    <w:pPr>
                      <w:spacing w:before="42"/>
                      <w:ind w:left="0" w:right="0" w:firstLine="0"/>
                      <w:jc w:val="left"/>
                      <w:rPr>
                        <w:rFonts w:ascii="Courier New"/>
                        <w:sz w:val="22"/>
                      </w:rPr>
                    </w:pPr>
                    <w:r>
                      <w:rPr>
                        <w:rFonts w:ascii="Courier New"/>
                        <w:sz w:val="22"/>
                      </w:rPr>
                      <w:t>=1000000;</w:t>
                    </w:r>
                  </w:p>
                  <w:p>
                    <w:pPr>
                      <w:spacing w:before="38"/>
                      <w:ind w:left="0" w:right="0" w:firstLine="0"/>
                      <w:jc w:val="left"/>
                      <w:rPr>
                        <w:rFonts w:ascii="Courier New"/>
                        <w:sz w:val="22"/>
                      </w:rPr>
                    </w:pPr>
                    <w:r>
                      <w:rPr>
                        <w:rFonts w:ascii="Courier New"/>
                        <w:sz w:val="22"/>
                      </w:rPr>
                      <w:t>='TSP.INP';</w:t>
                    </w:r>
                  </w:p>
                  <w:p>
                    <w:pPr>
                      <w:spacing w:before="42"/>
                      <w:ind w:left="0" w:right="0" w:firstLine="0"/>
                      <w:jc w:val="left"/>
                      <w:rPr>
                        <w:rFonts w:ascii="Courier New"/>
                        <w:sz w:val="22"/>
                      </w:rPr>
                    </w:pPr>
                    <w:r>
                      <w:rPr>
                        <w:rFonts w:ascii="Courier New"/>
                        <w:sz w:val="22"/>
                      </w:rPr>
                      <w:t>='TSP.OUT';</w:t>
                    </w:r>
                  </w:p>
                  <w:p>
                    <w:pPr>
                      <w:spacing w:before="38"/>
                      <w:ind w:left="772" w:right="0" w:firstLine="0"/>
                      <w:jc w:val="left"/>
                      <w:rPr>
                        <w:rFonts w:ascii="Courier New"/>
                        <w:sz w:val="22"/>
                      </w:rPr>
                    </w:pPr>
                    <w:r>
                      <w:rPr>
                        <w:rFonts w:ascii="Courier New"/>
                        <w:sz w:val="22"/>
                      </w:rPr>
                      <w:t>:array[1..MAX,1..MAX]of</w:t>
                    </w:r>
                  </w:p>
                </w:txbxContent>
              </v:textbox>
            </v:shape>
            <v:shape id="_x0000_s1277" o:spid="_x0000_s1277" o:spt="202" type="#_x0000_t202" style="position:absolute;left:2546;top:3073;height:6327;width:6885;" filled="f" stroked="f" coordsize="21600,21600">
              <v:path/>
              <v:fill on="f" focussize="0,0"/>
              <v:stroke on="f" joinstyle="miter"/>
              <v:imagedata o:title=""/>
              <o:lock v:ext="edit"/>
              <v:textbox inset="0mm,0mm,0mm,0mm">
                <w:txbxContent>
                  <w:p>
                    <w:pPr>
                      <w:tabs>
                        <w:tab w:val="left" w:pos="3563"/>
                      </w:tabs>
                      <w:spacing w:before="0"/>
                      <w:ind w:left="1451" w:right="0" w:firstLine="0"/>
                      <w:jc w:val="left"/>
                      <w:rPr>
                        <w:rFonts w:ascii="Courier New"/>
                        <w:sz w:val="22"/>
                      </w:rPr>
                    </w:pPr>
                    <w:r>
                      <w:rPr>
                        <w:rFonts w:ascii="Courier New"/>
                        <w:sz w:val="22"/>
                      </w:rPr>
                      <w:t>x</w:t>
                    </w:r>
                    <w:r>
                      <w:rPr>
                        <w:rFonts w:ascii="Courier New"/>
                        <w:sz w:val="22"/>
                      </w:rPr>
                      <w:tab/>
                    </w:r>
                    <w:r>
                      <w:rPr>
                        <w:rFonts w:ascii="Courier New"/>
                        <w:sz w:val="22"/>
                      </w:rPr>
                      <w:t>:array[1..MAX]of</w:t>
                    </w:r>
                    <w:r>
                      <w:rPr>
                        <w:rFonts w:ascii="Courier New"/>
                        <w:spacing w:val="-13"/>
                        <w:sz w:val="22"/>
                      </w:rPr>
                      <w:t xml:space="preserve"> </w:t>
                    </w:r>
                    <w:r>
                      <w:rPr>
                        <w:rFonts w:ascii="Courier New"/>
                        <w:sz w:val="22"/>
                      </w:rPr>
                      <w:t>longint;</w:t>
                    </w:r>
                  </w:p>
                  <w:p>
                    <w:pPr>
                      <w:tabs>
                        <w:tab w:val="left" w:pos="3563"/>
                      </w:tabs>
                      <w:spacing w:before="42"/>
                      <w:ind w:left="1451" w:right="0" w:firstLine="0"/>
                      <w:jc w:val="left"/>
                      <w:rPr>
                        <w:rFonts w:ascii="Courier New"/>
                        <w:sz w:val="22"/>
                      </w:rPr>
                    </w:pPr>
                    <w:r>
                      <w:rPr>
                        <w:rFonts w:ascii="Courier New"/>
                        <w:sz w:val="22"/>
                      </w:rPr>
                      <w:t>d</w:t>
                    </w:r>
                    <w:r>
                      <w:rPr>
                        <w:rFonts w:ascii="Courier New"/>
                        <w:sz w:val="22"/>
                      </w:rPr>
                      <w:tab/>
                    </w:r>
                    <w:r>
                      <w:rPr>
                        <w:rFonts w:ascii="Courier New"/>
                        <w:sz w:val="22"/>
                      </w:rPr>
                      <w:t>:array[1..MAX]of</w:t>
                    </w:r>
                    <w:r>
                      <w:rPr>
                        <w:rFonts w:ascii="Courier New"/>
                        <w:spacing w:val="-13"/>
                        <w:sz w:val="22"/>
                      </w:rPr>
                      <w:t xml:space="preserve"> </w:t>
                    </w:r>
                    <w:r>
                      <w:rPr>
                        <w:rFonts w:ascii="Courier New"/>
                        <w:sz w:val="22"/>
                      </w:rPr>
                      <w:t>longint;</w:t>
                    </w:r>
                  </w:p>
                  <w:p>
                    <w:pPr>
                      <w:tabs>
                        <w:tab w:val="left" w:pos="3563"/>
                      </w:tabs>
                      <w:spacing w:before="38"/>
                      <w:ind w:left="1451" w:right="0" w:firstLine="0"/>
                      <w:jc w:val="left"/>
                      <w:rPr>
                        <w:rFonts w:ascii="Courier New"/>
                        <w:sz w:val="22"/>
                      </w:rPr>
                    </w:pPr>
                    <w:r>
                      <w:rPr>
                        <w:rFonts w:ascii="Courier New"/>
                        <w:sz w:val="22"/>
                      </w:rPr>
                      <w:t>n</w:t>
                    </w:r>
                    <w:r>
                      <w:rPr>
                        <w:rFonts w:ascii="Courier New"/>
                        <w:sz w:val="22"/>
                      </w:rPr>
                      <w:tab/>
                    </w:r>
                    <w:r>
                      <w:rPr>
                        <w:rFonts w:ascii="Courier New"/>
                        <w:sz w:val="22"/>
                      </w:rPr>
                      <w:t>:longint;</w:t>
                    </w:r>
                  </w:p>
                  <w:p>
                    <w:pPr>
                      <w:tabs>
                        <w:tab w:val="left" w:pos="3563"/>
                      </w:tabs>
                      <w:spacing w:before="42"/>
                      <w:ind w:left="1451" w:right="0" w:firstLine="0"/>
                      <w:jc w:val="left"/>
                      <w:rPr>
                        <w:rFonts w:ascii="Courier New"/>
                        <w:sz w:val="22"/>
                      </w:rPr>
                    </w:pPr>
                    <w:r>
                      <w:rPr>
                        <w:rFonts w:ascii="Courier New"/>
                        <w:sz w:val="22"/>
                      </w:rPr>
                      <w:t>sum</w:t>
                    </w:r>
                    <w:r>
                      <w:rPr>
                        <w:rFonts w:ascii="Courier New"/>
                        <w:sz w:val="22"/>
                      </w:rPr>
                      <w:tab/>
                    </w:r>
                    <w:r>
                      <w:rPr>
                        <w:rFonts w:ascii="Courier New"/>
                        <w:sz w:val="22"/>
                      </w:rPr>
                      <w:t>:longint;</w:t>
                    </w:r>
                  </w:p>
                  <w:p>
                    <w:pPr>
                      <w:tabs>
                        <w:tab w:val="left" w:pos="1451"/>
                      </w:tabs>
                      <w:spacing w:before="41" w:line="278" w:lineRule="auto"/>
                      <w:ind w:left="0" w:right="4638" w:firstLine="0"/>
                      <w:jc w:val="left"/>
                      <w:rPr>
                        <w:rFonts w:ascii="Courier New"/>
                        <w:sz w:val="22"/>
                      </w:rPr>
                    </w:pPr>
                    <w:r>
                      <w:rPr>
                        <w:rFonts w:ascii="Courier New"/>
                        <w:sz w:val="22"/>
                      </w:rPr>
                      <w:t>procedure input; var</w:t>
                    </w:r>
                    <w:r>
                      <w:rPr>
                        <w:rFonts w:ascii="Courier New"/>
                        <w:spacing w:val="-2"/>
                        <w:sz w:val="22"/>
                      </w:rPr>
                      <w:t xml:space="preserve"> </w:t>
                    </w:r>
                    <w:r>
                      <w:rPr>
                        <w:rFonts w:ascii="Courier New"/>
                        <w:sz w:val="22"/>
                      </w:rPr>
                      <w:t>f</w:t>
                    </w:r>
                    <w:r>
                      <w:rPr>
                        <w:rFonts w:ascii="Courier New"/>
                        <w:sz w:val="22"/>
                      </w:rPr>
                      <w:tab/>
                    </w:r>
                    <w:r>
                      <w:rPr>
                        <w:rFonts w:ascii="Courier New"/>
                        <w:spacing w:val="-4"/>
                        <w:sz w:val="22"/>
                      </w:rPr>
                      <w:t>:text;</w:t>
                    </w:r>
                  </w:p>
                  <w:p>
                    <w:pPr>
                      <w:tabs>
                        <w:tab w:val="left" w:pos="1451"/>
                      </w:tabs>
                      <w:spacing w:before="0" w:line="278" w:lineRule="auto"/>
                      <w:ind w:left="131" w:right="4242" w:firstLine="395"/>
                      <w:jc w:val="left"/>
                      <w:rPr>
                        <w:rFonts w:ascii="Courier New"/>
                        <w:sz w:val="22"/>
                      </w:rPr>
                    </w:pPr>
                    <w:r>
                      <w:rPr>
                        <w:rFonts w:ascii="Courier New"/>
                        <w:sz w:val="22"/>
                      </w:rPr>
                      <w:t>i,j,k</w:t>
                    </w:r>
                    <w:r>
                      <w:rPr>
                        <w:rFonts w:ascii="Courier New"/>
                        <w:sz w:val="22"/>
                      </w:rPr>
                      <w:tab/>
                    </w:r>
                    <w:r>
                      <w:rPr>
                        <w:rFonts w:ascii="Courier New"/>
                        <w:spacing w:val="-3"/>
                        <w:sz w:val="22"/>
                      </w:rPr>
                      <w:t xml:space="preserve">:longint; </w:t>
                    </w:r>
                    <w:r>
                      <w:rPr>
                        <w:rFonts w:ascii="Courier New"/>
                        <w:sz w:val="22"/>
                      </w:rPr>
                      <w:t>begin</w:t>
                    </w:r>
                  </w:p>
                  <w:p>
                    <w:pPr>
                      <w:spacing w:before="0" w:line="278" w:lineRule="auto"/>
                      <w:ind w:left="527" w:right="3301" w:firstLine="0"/>
                      <w:jc w:val="left"/>
                      <w:rPr>
                        <w:rFonts w:ascii="Courier New"/>
                        <w:sz w:val="22"/>
                      </w:rPr>
                    </w:pPr>
                    <w:r>
                      <w:rPr>
                        <w:rFonts w:ascii="Courier New"/>
                        <w:sz w:val="22"/>
                      </w:rPr>
                      <w:t>assign(f,fi); reset(f); read(f,n);</w:t>
                    </w:r>
                  </w:p>
                  <w:p>
                    <w:pPr>
                      <w:spacing w:before="0"/>
                      <w:ind w:left="527" w:right="0" w:firstLine="0"/>
                      <w:jc w:val="left"/>
                      <w:rPr>
                        <w:rFonts w:ascii="Courier New"/>
                        <w:sz w:val="22"/>
                      </w:rPr>
                    </w:pPr>
                    <w:r>
                      <w:rPr>
                        <w:rFonts w:ascii="Courier New"/>
                        <w:sz w:val="22"/>
                      </w:rPr>
                      <w:t>for i:=1 to n do</w:t>
                    </w:r>
                  </w:p>
                  <w:p>
                    <w:pPr>
                      <w:spacing w:before="39" w:line="280" w:lineRule="auto"/>
                      <w:ind w:left="527" w:right="1850" w:firstLine="263"/>
                      <w:jc w:val="left"/>
                      <w:rPr>
                        <w:rFonts w:ascii="Courier New"/>
                        <w:sz w:val="22"/>
                      </w:rPr>
                    </w:pPr>
                    <w:r>
                      <w:rPr>
                        <w:rFonts w:ascii="Courier New"/>
                        <w:sz w:val="22"/>
                      </w:rPr>
                      <w:t>for j:=1 to n do read(f,C[i,j]); close(f);</w:t>
                    </w:r>
                  </w:p>
                  <w:p>
                    <w:pPr>
                      <w:spacing w:before="0" w:line="244" w:lineRule="exact"/>
                      <w:ind w:left="131" w:right="0" w:firstLine="0"/>
                      <w:jc w:val="left"/>
                      <w:rPr>
                        <w:rFonts w:ascii="Courier New"/>
                        <w:sz w:val="22"/>
                      </w:rPr>
                    </w:pPr>
                    <w:r>
                      <w:rPr>
                        <w:rFonts w:ascii="Courier New"/>
                        <w:sz w:val="22"/>
                      </w:rPr>
                      <w:t>end;</w:t>
                    </w:r>
                  </w:p>
                  <w:p>
                    <w:pPr>
                      <w:tabs>
                        <w:tab w:val="left" w:pos="1055"/>
                      </w:tabs>
                      <w:spacing w:before="41" w:line="278" w:lineRule="auto"/>
                      <w:ind w:left="0" w:right="4638" w:firstLine="0"/>
                      <w:jc w:val="left"/>
                      <w:rPr>
                        <w:rFonts w:ascii="Courier New"/>
                        <w:sz w:val="22"/>
                      </w:rPr>
                    </w:pPr>
                    <w:r>
                      <w:rPr>
                        <w:rFonts w:ascii="Courier New"/>
                        <w:sz w:val="22"/>
                      </w:rPr>
                      <w:t>procedure output; var</w:t>
                    </w:r>
                    <w:r>
                      <w:rPr>
                        <w:rFonts w:ascii="Courier New"/>
                        <w:spacing w:val="-2"/>
                        <w:sz w:val="22"/>
                      </w:rPr>
                      <w:t xml:space="preserve"> </w:t>
                    </w:r>
                    <w:r>
                      <w:rPr>
                        <w:rFonts w:ascii="Courier New"/>
                        <w:sz w:val="22"/>
                      </w:rPr>
                      <w:t>f</w:t>
                    </w:r>
                    <w:r>
                      <w:rPr>
                        <w:rFonts w:ascii="Courier New"/>
                        <w:sz w:val="22"/>
                      </w:rPr>
                      <w:tab/>
                    </w:r>
                    <w:r>
                      <w:rPr>
                        <w:rFonts w:ascii="Courier New"/>
                        <w:sz w:val="22"/>
                      </w:rPr>
                      <w:t>:text;</w:t>
                    </w:r>
                  </w:p>
                  <w:p>
                    <w:pPr>
                      <w:tabs>
                        <w:tab w:val="left" w:pos="1055"/>
                      </w:tabs>
                      <w:spacing w:before="1" w:line="278" w:lineRule="auto"/>
                      <w:ind w:left="131" w:right="4638" w:firstLine="395"/>
                      <w:jc w:val="left"/>
                      <w:rPr>
                        <w:rFonts w:ascii="Courier New"/>
                        <w:sz w:val="22"/>
                      </w:rPr>
                    </w:pPr>
                    <w:r>
                      <w:rPr>
                        <w:rFonts w:ascii="Courier New"/>
                        <w:sz w:val="22"/>
                      </w:rPr>
                      <w:t>i</w:t>
                    </w:r>
                    <w:r>
                      <w:rPr>
                        <w:rFonts w:ascii="Courier New"/>
                        <w:sz w:val="22"/>
                      </w:rPr>
                      <w:tab/>
                    </w:r>
                    <w:r>
                      <w:rPr>
                        <w:rFonts w:ascii="Courier New"/>
                        <w:spacing w:val="-3"/>
                        <w:sz w:val="22"/>
                      </w:rPr>
                      <w:t xml:space="preserve">:longint; </w:t>
                    </w:r>
                    <w:r>
                      <w:rPr>
                        <w:rFonts w:ascii="Courier New"/>
                        <w:sz w:val="22"/>
                      </w:rPr>
                      <w:t>begin</w:t>
                    </w:r>
                  </w:p>
                  <w:p>
                    <w:pPr>
                      <w:spacing w:before="0" w:line="278" w:lineRule="auto"/>
                      <w:ind w:left="527" w:right="3037" w:firstLine="0"/>
                      <w:jc w:val="left"/>
                      <w:rPr>
                        <w:rFonts w:ascii="Courier New"/>
                        <w:sz w:val="22"/>
                      </w:rPr>
                    </w:pPr>
                    <w:r>
                      <w:rPr>
                        <w:rFonts w:ascii="Courier New"/>
                        <w:sz w:val="22"/>
                      </w:rPr>
                      <w:t>assign(f,fo); rewrite(f); writeln(f,sum);</w:t>
                    </w:r>
                  </w:p>
                  <w:p>
                    <w:pPr>
                      <w:spacing w:before="0"/>
                      <w:ind w:left="527" w:right="0" w:firstLine="0"/>
                      <w:jc w:val="left"/>
                      <w:rPr>
                        <w:rFonts w:ascii="Courier New"/>
                        <w:sz w:val="22"/>
                      </w:rPr>
                    </w:pPr>
                    <w:r>
                      <w:rPr>
                        <w:rFonts w:ascii="Courier New"/>
                        <w:sz w:val="22"/>
                      </w:rPr>
                      <w:t>for i:=1 to n do write(f,x[i],'-&gt;');</w:t>
                    </w:r>
                  </w:p>
                  <w:p>
                    <w:pPr>
                      <w:spacing w:before="41"/>
                      <w:ind w:left="527" w:right="0" w:firstLine="0"/>
                      <w:jc w:val="left"/>
                      <w:rPr>
                        <w:rFonts w:ascii="Courier New"/>
                        <w:sz w:val="22"/>
                      </w:rPr>
                    </w:pPr>
                    <w:r>
                      <w:rPr>
                        <w:rFonts w:ascii="Courier New"/>
                        <w:sz w:val="22"/>
                      </w:rPr>
                      <w:t>write(f,x[1]);</w:t>
                    </w:r>
                  </w:p>
                </w:txbxContent>
              </v:textbox>
            </v:shape>
            <w10:wrap type="topAndBottom"/>
          </v:group>
        </w:pict>
      </w:r>
      <w:r>
        <w:rPr>
          <w:rFonts w:hint="default" w:ascii="Times New Roman" w:hAnsi="Times New Roman" w:cs="Times New Roman"/>
          <w:sz w:val="28"/>
          <w:szCs w:val="28"/>
        </w:rPr>
        <w:t xml:space="preserve">+ Ta xây dựng nghiệm từng bước, bắt </w:t>
      </w:r>
      <w:r>
        <w:rPr>
          <w:rFonts w:hint="default" w:cs="Times New Roman"/>
          <w:sz w:val="28"/>
          <w:szCs w:val="28"/>
          <w:lang w:val="en-US"/>
        </w:rPr>
        <w:t>đ</w:t>
      </w:r>
      <w:r>
        <w:rPr>
          <w:rFonts w:hint="default" w:ascii="Times New Roman" w:hAnsi="Times New Roman" w:cs="Times New Roman"/>
          <w:sz w:val="28"/>
          <w:szCs w:val="28"/>
        </w:rPr>
        <w:t>ầu từ x</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=1, chọn x</w:t>
      </w:r>
      <w:r>
        <w:rPr>
          <w:rFonts w:hint="default" w:ascii="Times New Roman" w:hAnsi="Times New Roman" w:cs="Times New Roman"/>
          <w:sz w:val="28"/>
          <w:szCs w:val="28"/>
          <w:vertAlign w:val="subscript"/>
        </w:rPr>
        <w:t>2</w:t>
      </w:r>
      <w:r>
        <w:rPr>
          <w:rFonts w:hint="default" w:ascii="Times New Roman" w:hAnsi="Times New Roman" w:cs="Times New Roman"/>
          <w:sz w:val="28"/>
          <w:szCs w:val="28"/>
          <w:vertAlign w:val="baseline"/>
        </w:rPr>
        <w:t xml:space="preserve"> là thành phố gần x</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 xml:space="preserve"> nhất, sau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ó chọn x</w:t>
      </w:r>
      <w:r>
        <w:rPr>
          <w:rFonts w:hint="default" w:ascii="Times New Roman" w:hAnsi="Times New Roman" w:cs="Times New Roman"/>
          <w:sz w:val="28"/>
          <w:szCs w:val="28"/>
          <w:vertAlign w:val="subscript"/>
        </w:rPr>
        <w:t>3</w:t>
      </w:r>
      <w:r>
        <w:rPr>
          <w:rFonts w:hint="default" w:ascii="Times New Roman" w:hAnsi="Times New Roman" w:cs="Times New Roman"/>
          <w:sz w:val="28"/>
          <w:szCs w:val="28"/>
          <w:vertAlign w:val="baseline"/>
        </w:rPr>
        <w:t xml:space="preserve"> là thành phố gần x</w:t>
      </w:r>
      <w:r>
        <w:rPr>
          <w:rFonts w:hint="default" w:ascii="Times New Roman" w:hAnsi="Times New Roman" w:cs="Times New Roman"/>
          <w:sz w:val="28"/>
          <w:szCs w:val="28"/>
          <w:vertAlign w:val="subscript"/>
        </w:rPr>
        <w:t>2</w:t>
      </w:r>
      <w:r>
        <w:rPr>
          <w:rFonts w:hint="default" w:ascii="Times New Roman" w:hAnsi="Times New Roman" w:cs="Times New Roman"/>
          <w:sz w:val="28"/>
          <w:szCs w:val="28"/>
          <w:vertAlign w:val="baseline"/>
        </w:rPr>
        <w:t xml:space="preserve"> nhất (x</w:t>
      </w:r>
      <w:r>
        <w:rPr>
          <w:rFonts w:hint="default" w:ascii="Times New Roman" w:hAnsi="Times New Roman" w:cs="Times New Roman"/>
          <w:sz w:val="28"/>
          <w:szCs w:val="28"/>
          <w:vertAlign w:val="subscript"/>
        </w:rPr>
        <w:t>3</w:t>
      </w:r>
      <w:r>
        <w:rPr>
          <w:rFonts w:hint="default" w:ascii="Times New Roman" w:hAnsi="Times New Roman" w:cs="Times New Roman"/>
          <w:sz w:val="28"/>
          <w:szCs w:val="28"/>
          <w:vertAlign w:val="baseline"/>
        </w:rPr>
        <w:t xml:space="preserve"> khác x</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 Tổng quát: chọn x</w:t>
      </w:r>
      <w:r>
        <w:rPr>
          <w:rFonts w:hint="default" w:ascii="Times New Roman" w:hAnsi="Times New Roman" w:cs="Times New Roman"/>
          <w:sz w:val="28"/>
          <w:szCs w:val="28"/>
          <w:vertAlign w:val="subscript"/>
        </w:rPr>
        <w:t>i</w:t>
      </w:r>
      <w:r>
        <w:rPr>
          <w:rFonts w:hint="default" w:ascii="Times New Roman" w:hAnsi="Times New Roman" w:cs="Times New Roman"/>
          <w:sz w:val="28"/>
          <w:szCs w:val="28"/>
          <w:vertAlign w:val="baseline"/>
        </w:rPr>
        <w:t xml:space="preserve"> là thành phố chưa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i qua mà gần x</w:t>
      </w:r>
      <w:r>
        <w:rPr>
          <w:rFonts w:hint="default" w:ascii="Times New Roman" w:hAnsi="Times New Roman" w:cs="Times New Roman"/>
          <w:sz w:val="28"/>
          <w:szCs w:val="28"/>
          <w:vertAlign w:val="subscript"/>
        </w:rPr>
        <w:t>i-1</w:t>
      </w:r>
      <w:r>
        <w:rPr>
          <w:rFonts w:hint="default" w:ascii="Times New Roman" w:hAnsi="Times New Roman" w:cs="Times New Roman"/>
          <w:sz w:val="28"/>
          <w:szCs w:val="28"/>
          <w:vertAlign w:val="baseline"/>
        </w:rPr>
        <w:t xml:space="preserve"> nhất.(2  i  n).</w:t>
      </w:r>
    </w:p>
    <w:p>
      <w:pPr>
        <w:spacing w:after="0" w:line="264" w:lineRule="auto"/>
        <w:jc w:val="both"/>
        <w:rPr>
          <w:rFonts w:hint="default" w:ascii="Times New Roman" w:hAnsi="Times New Roman" w:cs="Times New Roman"/>
          <w:sz w:val="28"/>
          <w:szCs w:val="28"/>
        </w:rPr>
        <w:sectPr>
          <w:pgSz w:w="11900" w:h="16840"/>
          <w:pgMar w:top="1600" w:right="1680" w:bottom="2400" w:left="1680" w:header="0" w:footer="2216"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5" w:after="1"/>
        <w:rPr>
          <w:rFonts w:hint="default" w:ascii="Times New Roman" w:hAnsi="Times New Roman" w:cs="Times New Roman"/>
          <w:sz w:val="28"/>
          <w:szCs w:val="28"/>
        </w:rPr>
      </w:pPr>
    </w:p>
    <w:p>
      <w:pPr>
        <w:pStyle w:val="7"/>
        <w:ind w:left="748"/>
        <w:rPr>
          <w:rFonts w:hint="default" w:ascii="Times New Roman" w:hAnsi="Times New Roman" w:cs="Times New Roman"/>
          <w:sz w:val="28"/>
          <w:szCs w:val="28"/>
        </w:rPr>
      </w:pPr>
      <w:r>
        <w:rPr>
          <w:rFonts w:hint="default" w:ascii="Times New Roman" w:hAnsi="Times New Roman" w:cs="Times New Roman"/>
          <w:sz w:val="28"/>
          <w:szCs w:val="28"/>
        </w:rPr>
        <w:pict>
          <v:shape id="_x0000_s1278" o:spid="_x0000_s1278" o:spt="202" type="#_x0000_t202" style="height:421.2pt;width:380.05pt;" filled="f" stroked="t" coordsize="21600,21600">
            <v:path/>
            <v:fill on="f" focussize="0,0"/>
            <v:stroke weight="0.48pt" color="#000000"/>
            <v:imagedata o:title=""/>
            <o:lock v:ext="edit"/>
            <v:textbox inset="0mm,0mm,0mm,0mm">
              <w:txbxContent>
                <w:p>
                  <w:pPr>
                    <w:spacing w:before="25" w:line="278" w:lineRule="auto"/>
                    <w:ind w:left="239" w:right="5749" w:firstLine="395"/>
                    <w:jc w:val="left"/>
                    <w:rPr>
                      <w:rFonts w:ascii="Courier New"/>
                      <w:sz w:val="22"/>
                    </w:rPr>
                  </w:pPr>
                  <w:r>
                    <w:rPr>
                      <w:rFonts w:ascii="Courier New"/>
                      <w:sz w:val="22"/>
                    </w:rPr>
                    <w:t>close(f); end;</w:t>
                  </w:r>
                </w:p>
                <w:p>
                  <w:pPr>
                    <w:spacing w:before="1" w:line="278" w:lineRule="auto"/>
                    <w:ind w:left="107" w:right="4841" w:firstLine="0"/>
                    <w:jc w:val="left"/>
                    <w:rPr>
                      <w:rFonts w:ascii="Courier New"/>
                      <w:sz w:val="22"/>
                    </w:rPr>
                  </w:pPr>
                  <w:r>
                    <w:rPr>
                      <w:rFonts w:ascii="Courier New"/>
                      <w:sz w:val="22"/>
                    </w:rPr>
                    <w:t>procedure Greedy; var i,j,xi</w:t>
                  </w:r>
                  <w:r>
                    <w:rPr>
                      <w:rFonts w:ascii="Courier New"/>
                      <w:spacing w:val="-10"/>
                      <w:sz w:val="22"/>
                    </w:rPr>
                    <w:t xml:space="preserve"> </w:t>
                  </w:r>
                  <w:r>
                    <w:rPr>
                      <w:rFonts w:ascii="Courier New"/>
                      <w:sz w:val="22"/>
                    </w:rPr>
                    <w:t>:longint;</w:t>
                  </w:r>
                </w:p>
                <w:p>
                  <w:pPr>
                    <w:tabs>
                      <w:tab w:val="left" w:pos="1559"/>
                    </w:tabs>
                    <w:spacing w:before="0" w:line="278" w:lineRule="auto"/>
                    <w:ind w:left="239" w:right="4841" w:firstLine="395"/>
                    <w:jc w:val="left"/>
                    <w:rPr>
                      <w:rFonts w:ascii="Courier New"/>
                      <w:sz w:val="22"/>
                    </w:rPr>
                  </w:pPr>
                  <w:r>
                    <w:rPr>
                      <w:rFonts w:ascii="Courier New"/>
                      <w:sz w:val="22"/>
                    </w:rPr>
                    <w:t>best</w:t>
                  </w:r>
                  <w:r>
                    <w:rPr>
                      <w:rFonts w:ascii="Courier New"/>
                      <w:sz w:val="22"/>
                    </w:rPr>
                    <w:tab/>
                  </w:r>
                  <w:r>
                    <w:rPr>
                      <w:rFonts w:ascii="Courier New"/>
                      <w:spacing w:val="-3"/>
                      <w:sz w:val="22"/>
                    </w:rPr>
                    <w:t xml:space="preserve">:longint; </w:t>
                  </w:r>
                  <w:r>
                    <w:rPr>
                      <w:rFonts w:ascii="Courier New"/>
                      <w:sz w:val="22"/>
                    </w:rPr>
                    <w:t>begin</w:t>
                  </w:r>
                </w:p>
                <w:p>
                  <w:pPr>
                    <w:spacing w:before="0"/>
                    <w:ind w:left="503" w:right="0" w:firstLine="0"/>
                    <w:jc w:val="left"/>
                    <w:rPr>
                      <w:rFonts w:ascii="Courier New"/>
                      <w:sz w:val="22"/>
                    </w:rPr>
                  </w:pPr>
                  <w:r>
                    <w:rPr>
                      <w:rFonts w:ascii="Courier New"/>
                      <w:sz w:val="22"/>
                    </w:rPr>
                    <w:t>x[1]:=1;</w:t>
                  </w:r>
                </w:p>
                <w:p>
                  <w:pPr>
                    <w:spacing w:before="39" w:line="280" w:lineRule="auto"/>
                    <w:ind w:left="503" w:right="6012" w:firstLine="0"/>
                    <w:jc w:val="left"/>
                    <w:rPr>
                      <w:rFonts w:ascii="Courier New"/>
                      <w:sz w:val="22"/>
                    </w:rPr>
                  </w:pPr>
                  <w:r>
                    <w:rPr>
                      <w:rFonts w:ascii="Courier New"/>
                      <w:sz w:val="22"/>
                    </w:rPr>
                    <w:t>d[1]:=1; i:=1;</w:t>
                  </w:r>
                </w:p>
                <w:p>
                  <w:pPr>
                    <w:spacing w:before="0" w:line="280" w:lineRule="auto"/>
                    <w:ind w:left="767" w:right="4692" w:hanging="264"/>
                    <w:jc w:val="left"/>
                    <w:rPr>
                      <w:rFonts w:ascii="Courier New"/>
                      <w:sz w:val="22"/>
                    </w:rPr>
                  </w:pPr>
                  <w:r>
                    <w:rPr>
                      <w:rFonts w:ascii="Courier New"/>
                      <w:sz w:val="22"/>
                    </w:rPr>
                    <w:t>while i&lt;n do begin inc(i);</w:t>
                  </w:r>
                </w:p>
                <w:p>
                  <w:pPr>
                    <w:spacing w:before="0" w:line="240" w:lineRule="exact"/>
                    <w:ind w:left="767" w:right="0" w:firstLine="0"/>
                    <w:jc w:val="left"/>
                    <w:rPr>
                      <w:i/>
                      <w:sz w:val="22"/>
                    </w:rPr>
                  </w:pPr>
                  <w:r>
                    <w:rPr>
                      <w:i/>
                      <w:sz w:val="22"/>
                    </w:rPr>
                    <w:t>// chọn ứng cử viên tốt nhất</w:t>
                  </w:r>
                </w:p>
                <w:p>
                  <w:pPr>
                    <w:spacing w:before="45"/>
                    <w:ind w:left="767" w:right="0" w:firstLine="0"/>
                    <w:jc w:val="left"/>
                    <w:rPr>
                      <w:rFonts w:ascii="Courier New"/>
                      <w:sz w:val="22"/>
                    </w:rPr>
                  </w:pPr>
                  <w:r>
                    <w:rPr>
                      <w:rFonts w:ascii="Courier New"/>
                      <w:sz w:val="22"/>
                    </w:rPr>
                    <w:t>best:=oo;</w:t>
                  </w:r>
                </w:p>
                <w:p>
                  <w:pPr>
                    <w:spacing w:before="39"/>
                    <w:ind w:left="767" w:right="0" w:firstLine="0"/>
                    <w:jc w:val="left"/>
                    <w:rPr>
                      <w:rFonts w:ascii="Courier New"/>
                      <w:sz w:val="22"/>
                    </w:rPr>
                  </w:pPr>
                  <w:r>
                    <w:rPr>
                      <w:rFonts w:ascii="Courier New"/>
                      <w:sz w:val="22"/>
                    </w:rPr>
                    <w:t>for j:=1 to n do</w:t>
                  </w:r>
                </w:p>
                <w:p>
                  <w:pPr>
                    <w:spacing w:before="41" w:line="278" w:lineRule="auto"/>
                    <w:ind w:left="1427" w:right="616" w:hanging="396"/>
                    <w:jc w:val="left"/>
                    <w:rPr>
                      <w:rFonts w:ascii="Courier New"/>
                      <w:sz w:val="22"/>
                    </w:rPr>
                  </w:pPr>
                  <w:r>
                    <w:rPr>
                      <w:rFonts w:ascii="Courier New"/>
                      <w:sz w:val="22"/>
                    </w:rPr>
                    <w:t>if (d[j]=0) and (c[x[i-1],j]&lt;best) then begin best:=c[x[i-1],j];</w:t>
                  </w:r>
                </w:p>
                <w:p>
                  <w:pPr>
                    <w:spacing w:before="0" w:line="278" w:lineRule="auto"/>
                    <w:ind w:left="1031" w:right="5353" w:firstLine="395"/>
                    <w:jc w:val="left"/>
                    <w:rPr>
                      <w:rFonts w:ascii="Courier New"/>
                      <w:sz w:val="22"/>
                    </w:rPr>
                  </w:pPr>
                  <w:r>
                    <w:rPr>
                      <w:rFonts w:ascii="Courier New"/>
                      <w:sz w:val="22"/>
                    </w:rPr>
                    <w:t>xi:=j; end;</w:t>
                  </w:r>
                </w:p>
                <w:p>
                  <w:pPr>
                    <w:spacing w:before="0" w:line="271" w:lineRule="exact"/>
                    <w:ind w:left="767" w:right="0" w:firstLine="0"/>
                    <w:jc w:val="left"/>
                    <w:rPr>
                      <w:i/>
                      <w:sz w:val="22"/>
                    </w:rPr>
                  </w:pPr>
                  <w:r>
                    <w:rPr>
                      <w:rFonts w:ascii="Courier New" w:hAnsi="Courier New"/>
                      <w:sz w:val="22"/>
                    </w:rPr>
                    <w:t xml:space="preserve">x[i]:=xi; </w:t>
                  </w:r>
                  <w:r>
                    <w:rPr>
                      <w:i/>
                      <w:sz w:val="22"/>
                    </w:rPr>
                    <w:t>//ghi nhận thành phần nghiệm thứ i</w:t>
                  </w:r>
                </w:p>
                <w:p>
                  <w:pPr>
                    <w:spacing w:before="39" w:line="280" w:lineRule="auto"/>
                    <w:ind w:left="767" w:right="3653" w:firstLine="0"/>
                    <w:jc w:val="left"/>
                    <w:rPr>
                      <w:rFonts w:ascii="Courier New"/>
                      <w:sz w:val="22"/>
                    </w:rPr>
                  </w:pPr>
                  <w:r>
                    <w:rPr>
                      <w:rFonts w:ascii="Courier New"/>
                      <w:sz w:val="22"/>
                    </w:rPr>
                    <w:t>d[xi]:=1; sum:=sum+c[x[i-1],x[i]];</w:t>
                  </w:r>
                </w:p>
                <w:p>
                  <w:pPr>
                    <w:spacing w:before="0" w:line="280" w:lineRule="auto"/>
                    <w:ind w:left="503" w:right="4163" w:firstLine="0"/>
                    <w:jc w:val="left"/>
                    <w:rPr>
                      <w:rFonts w:ascii="Courier New"/>
                      <w:sz w:val="22"/>
                    </w:rPr>
                  </w:pPr>
                  <w:r>
                    <w:rPr>
                      <w:rFonts w:ascii="Courier New"/>
                      <w:sz w:val="22"/>
                    </w:rPr>
                    <w:t>end; sum:=sum+c[x[n],x[1]];</w:t>
                  </w:r>
                </w:p>
                <w:p>
                  <w:pPr>
                    <w:spacing w:before="0" w:line="280" w:lineRule="auto"/>
                    <w:ind w:left="107" w:right="6804" w:firstLine="131"/>
                    <w:jc w:val="left"/>
                    <w:rPr>
                      <w:rFonts w:ascii="Courier New"/>
                      <w:sz w:val="22"/>
                    </w:rPr>
                  </w:pPr>
                  <w:r>
                    <w:rPr>
                      <w:rFonts w:ascii="Courier New"/>
                      <w:sz w:val="22"/>
                    </w:rPr>
                    <w:t>end; BEGIN</w:t>
                  </w:r>
                </w:p>
                <w:p>
                  <w:pPr>
                    <w:spacing w:before="0" w:line="278" w:lineRule="auto"/>
                    <w:ind w:left="503" w:right="6144" w:firstLine="0"/>
                    <w:jc w:val="left"/>
                    <w:rPr>
                      <w:rFonts w:ascii="Courier New"/>
                      <w:sz w:val="22"/>
                    </w:rPr>
                  </w:pPr>
                  <w:r>
                    <w:rPr>
                      <w:rFonts w:ascii="Courier New"/>
                      <w:sz w:val="22"/>
                    </w:rPr>
                    <w:t>input; Greedy; output;</w:t>
                  </w:r>
                </w:p>
                <w:p>
                  <w:pPr>
                    <w:spacing w:before="0"/>
                    <w:ind w:left="107" w:right="0" w:firstLine="0"/>
                    <w:jc w:val="left"/>
                    <w:rPr>
                      <w:rFonts w:ascii="Courier New"/>
                      <w:sz w:val="22"/>
                    </w:rPr>
                  </w:pPr>
                  <w:r>
                    <w:rPr>
                      <w:rFonts w:ascii="Courier New"/>
                      <w:sz w:val="22"/>
                    </w:rPr>
                    <w:t>END.</w:t>
                  </w:r>
                </w:p>
              </w:txbxContent>
            </v:textbox>
            <w10:wrap type="none"/>
            <w10:anchorlock/>
          </v:shape>
        </w:pict>
      </w:r>
    </w:p>
    <w:p>
      <w:pPr>
        <w:pStyle w:val="7"/>
        <w:spacing w:before="17" w:line="264" w:lineRule="auto"/>
        <w:ind w:left="304" w:right="296"/>
        <w:rPr>
          <w:rFonts w:hint="default" w:ascii="Times New Roman" w:hAnsi="Times New Roman" w:cs="Times New Roman"/>
          <w:sz w:val="28"/>
          <w:szCs w:val="28"/>
        </w:rPr>
      </w:pPr>
      <w:r>
        <w:rPr>
          <w:rFonts w:hint="default" w:ascii="Times New Roman" w:hAnsi="Times New Roman" w:cs="Times New Roman"/>
          <w:spacing w:val="-1"/>
          <w:w w:val="99"/>
          <w:sz w:val="28"/>
          <w:szCs w:val="28"/>
        </w:rPr>
        <w:t>V</w:t>
      </w:r>
      <w:r>
        <w:rPr>
          <w:rFonts w:hint="default" w:ascii="Times New Roman" w:hAnsi="Times New Roman" w:cs="Times New Roman"/>
          <w:w w:val="99"/>
          <w:sz w:val="28"/>
          <w:szCs w:val="28"/>
        </w:rPr>
        <w:t>í</w:t>
      </w:r>
      <w:r>
        <w:rPr>
          <w:rFonts w:hint="default" w:ascii="Times New Roman" w:hAnsi="Times New Roman" w:cs="Times New Roman"/>
          <w:spacing w:val="5"/>
          <w:sz w:val="28"/>
          <w:szCs w:val="28"/>
        </w:rPr>
        <w:t xml:space="preserve"> </w:t>
      </w:r>
      <w:r>
        <w:rPr>
          <w:rFonts w:hint="default" w:ascii="Times New Roman" w:hAnsi="Times New Roman" w:cs="Times New Roman"/>
          <w:w w:val="111"/>
          <w:sz w:val="28"/>
          <w:szCs w:val="28"/>
        </w:rPr>
        <w:t>dụ</w:t>
      </w:r>
      <w:r>
        <w:rPr>
          <w:rFonts w:hint="default" w:ascii="Times New Roman" w:hAnsi="Times New Roman" w:cs="Times New Roman"/>
          <w:spacing w:val="3"/>
          <w:sz w:val="28"/>
          <w:szCs w:val="28"/>
        </w:rPr>
        <w:t xml:space="preserve"> </w:t>
      </w:r>
      <w:r>
        <w:rPr>
          <w:rFonts w:hint="default" w:ascii="Times New Roman" w:hAnsi="Times New Roman" w:cs="Times New Roman"/>
          <w:w w:val="99"/>
          <w:sz w:val="28"/>
          <w:szCs w:val="28"/>
        </w:rPr>
        <w:t>1.</w:t>
      </w:r>
      <w:r>
        <w:rPr>
          <w:rFonts w:hint="default" w:ascii="Times New Roman" w:hAnsi="Times New Roman" w:cs="Times New Roman"/>
          <w:spacing w:val="4"/>
          <w:sz w:val="28"/>
          <w:szCs w:val="28"/>
        </w:rPr>
        <w:t xml:space="preserve"> </w:t>
      </w:r>
      <w:r>
        <w:rPr>
          <w:rFonts w:hint="default" w:ascii="Times New Roman" w:hAnsi="Times New Roman" w:cs="Times New Roman"/>
          <w:spacing w:val="-1"/>
          <w:w w:val="99"/>
          <w:sz w:val="28"/>
          <w:szCs w:val="28"/>
        </w:rPr>
        <w:t>X</w:t>
      </w:r>
      <w:r>
        <w:rPr>
          <w:rFonts w:hint="default" w:ascii="Times New Roman" w:hAnsi="Times New Roman" w:cs="Times New Roman"/>
          <w:w w:val="99"/>
          <w:sz w:val="28"/>
          <w:szCs w:val="28"/>
        </w:rPr>
        <w:t>u</w:t>
      </w:r>
      <w:r>
        <w:rPr>
          <w:rFonts w:hint="default" w:ascii="Times New Roman" w:hAnsi="Times New Roman" w:cs="Times New Roman"/>
          <w:spacing w:val="-1"/>
          <w:w w:val="99"/>
          <w:sz w:val="28"/>
          <w:szCs w:val="28"/>
        </w:rPr>
        <w:t>ấ</w:t>
      </w:r>
      <w:r>
        <w:rPr>
          <w:rFonts w:hint="default" w:ascii="Times New Roman" w:hAnsi="Times New Roman" w:cs="Times New Roman"/>
          <w:w w:val="99"/>
          <w:sz w:val="28"/>
          <w:szCs w:val="28"/>
        </w:rPr>
        <w:t>t</w:t>
      </w:r>
      <w:r>
        <w:rPr>
          <w:rFonts w:hint="default" w:ascii="Times New Roman" w:hAnsi="Times New Roman" w:cs="Times New Roman"/>
          <w:spacing w:val="5"/>
          <w:sz w:val="28"/>
          <w:szCs w:val="28"/>
        </w:rPr>
        <w:t xml:space="preserve"> </w:t>
      </w:r>
      <w:r>
        <w:rPr>
          <w:rFonts w:hint="default" w:ascii="Times New Roman" w:hAnsi="Times New Roman" w:cs="Times New Roman"/>
          <w:w w:val="99"/>
          <w:sz w:val="28"/>
          <w:szCs w:val="28"/>
        </w:rPr>
        <w:t>ph</w:t>
      </w:r>
      <w:r>
        <w:rPr>
          <w:rFonts w:hint="default" w:ascii="Times New Roman" w:hAnsi="Times New Roman" w:cs="Times New Roman"/>
          <w:spacing w:val="-1"/>
          <w:w w:val="99"/>
          <w:sz w:val="28"/>
          <w:szCs w:val="28"/>
        </w:rPr>
        <w:t>á</w:t>
      </w:r>
      <w:r>
        <w:rPr>
          <w:rFonts w:hint="default" w:ascii="Times New Roman" w:hAnsi="Times New Roman" w:cs="Times New Roman"/>
          <w:w w:val="99"/>
          <w:sz w:val="28"/>
          <w:szCs w:val="28"/>
        </w:rPr>
        <w:t>t</w:t>
      </w:r>
      <w:r>
        <w:rPr>
          <w:rFonts w:hint="default" w:ascii="Times New Roman" w:hAnsi="Times New Roman" w:cs="Times New Roman"/>
          <w:spacing w:val="3"/>
          <w:sz w:val="28"/>
          <w:szCs w:val="28"/>
        </w:rPr>
        <w:t xml:space="preserve"> </w:t>
      </w:r>
      <w:r>
        <w:rPr>
          <w:rFonts w:hint="default" w:ascii="Times New Roman" w:hAnsi="Times New Roman" w:cs="Times New Roman"/>
          <w:w w:val="99"/>
          <w:sz w:val="28"/>
          <w:szCs w:val="28"/>
        </w:rPr>
        <w:t>từ</w:t>
      </w:r>
      <w:r>
        <w:rPr>
          <w:rFonts w:hint="default" w:ascii="Times New Roman" w:hAnsi="Times New Roman" w:cs="Times New Roman"/>
          <w:spacing w:val="4"/>
          <w:sz w:val="28"/>
          <w:szCs w:val="28"/>
        </w:rPr>
        <w:t xml:space="preserve"> </w:t>
      </w:r>
      <w:r>
        <w:rPr>
          <w:rFonts w:hint="default" w:ascii="Times New Roman" w:hAnsi="Times New Roman" w:cs="Times New Roman"/>
          <w:w w:val="99"/>
          <w:sz w:val="28"/>
          <w:szCs w:val="28"/>
        </w:rPr>
        <w:t>th</w:t>
      </w:r>
      <w:r>
        <w:rPr>
          <w:rFonts w:hint="default" w:ascii="Times New Roman" w:hAnsi="Times New Roman" w:cs="Times New Roman"/>
          <w:spacing w:val="-4"/>
          <w:w w:val="99"/>
          <w:sz w:val="28"/>
          <w:szCs w:val="28"/>
        </w:rPr>
        <w:t>à</w:t>
      </w:r>
      <w:r>
        <w:rPr>
          <w:rFonts w:hint="default" w:ascii="Times New Roman" w:hAnsi="Times New Roman" w:cs="Times New Roman"/>
          <w:w w:val="99"/>
          <w:sz w:val="28"/>
          <w:szCs w:val="28"/>
        </w:rPr>
        <w:t>nh</w:t>
      </w:r>
      <w:r>
        <w:rPr>
          <w:rFonts w:hint="default" w:ascii="Times New Roman" w:hAnsi="Times New Roman" w:cs="Times New Roman"/>
          <w:spacing w:val="4"/>
          <w:sz w:val="28"/>
          <w:szCs w:val="28"/>
        </w:rPr>
        <w:t xml:space="preserve"> </w:t>
      </w:r>
      <w:r>
        <w:rPr>
          <w:rFonts w:hint="default" w:ascii="Times New Roman" w:hAnsi="Times New Roman" w:cs="Times New Roman"/>
          <w:w w:val="99"/>
          <w:sz w:val="28"/>
          <w:szCs w:val="28"/>
        </w:rPr>
        <w:t>phố</w:t>
      </w:r>
      <w:r>
        <w:rPr>
          <w:rFonts w:hint="default" w:ascii="Times New Roman" w:hAnsi="Times New Roman" w:cs="Times New Roman"/>
          <w:spacing w:val="4"/>
          <w:sz w:val="28"/>
          <w:szCs w:val="28"/>
        </w:rPr>
        <w:t xml:space="preserve"> </w:t>
      </w:r>
      <w:r>
        <w:rPr>
          <w:rFonts w:hint="default" w:ascii="Times New Roman" w:hAnsi="Times New Roman" w:cs="Times New Roman"/>
          <w:w w:val="99"/>
          <w:sz w:val="28"/>
          <w:szCs w:val="28"/>
        </w:rPr>
        <w:t>1,</w:t>
      </w:r>
      <w:r>
        <w:rPr>
          <w:rFonts w:hint="default" w:ascii="Times New Roman" w:hAnsi="Times New Roman" w:cs="Times New Roman"/>
          <w:spacing w:val="2"/>
          <w:sz w:val="28"/>
          <w:szCs w:val="28"/>
        </w:rPr>
        <w:t xml:space="preserve"> </w:t>
      </w:r>
      <w:r>
        <w:rPr>
          <w:rFonts w:hint="default" w:ascii="Times New Roman" w:hAnsi="Times New Roman" w:cs="Times New Roman"/>
          <w:w w:val="99"/>
          <w:sz w:val="28"/>
          <w:szCs w:val="28"/>
        </w:rPr>
        <w:t>ta</w:t>
      </w:r>
      <w:r>
        <w:rPr>
          <w:rFonts w:hint="default" w:ascii="Times New Roman" w:hAnsi="Times New Roman" w:cs="Times New Roman"/>
          <w:spacing w:val="1"/>
          <w:sz w:val="28"/>
          <w:szCs w:val="28"/>
        </w:rPr>
        <w:t xml:space="preserve"> </w:t>
      </w:r>
      <w:r>
        <w:rPr>
          <w:rFonts w:hint="default" w:ascii="Times New Roman" w:hAnsi="Times New Roman" w:cs="Times New Roman"/>
          <w:spacing w:val="2"/>
          <w:w w:val="99"/>
          <w:sz w:val="28"/>
          <w:szCs w:val="28"/>
        </w:rPr>
        <w:t>x</w:t>
      </w:r>
      <w:r>
        <w:rPr>
          <w:rFonts w:hint="default" w:ascii="Times New Roman" w:hAnsi="Times New Roman" w:cs="Times New Roman"/>
          <w:spacing w:val="1"/>
          <w:w w:val="99"/>
          <w:sz w:val="28"/>
          <w:szCs w:val="28"/>
        </w:rPr>
        <w:t>â</w:t>
      </w:r>
      <w:r>
        <w:rPr>
          <w:rFonts w:hint="default" w:ascii="Times New Roman" w:hAnsi="Times New Roman" w:cs="Times New Roman"/>
          <w:w w:val="99"/>
          <w:sz w:val="28"/>
          <w:szCs w:val="28"/>
        </w:rPr>
        <w:t>y</w:t>
      </w:r>
      <w:r>
        <w:rPr>
          <w:rFonts w:hint="default" w:ascii="Times New Roman" w:hAnsi="Times New Roman" w:cs="Times New Roman"/>
          <w:spacing w:val="-3"/>
          <w:sz w:val="28"/>
          <w:szCs w:val="28"/>
        </w:rPr>
        <w:t xml:space="preserve"> </w:t>
      </w:r>
      <w:r>
        <w:rPr>
          <w:rFonts w:hint="default" w:ascii="Times New Roman" w:hAnsi="Times New Roman" w:cs="Times New Roman"/>
          <w:spacing w:val="2"/>
          <w:w w:val="99"/>
          <w:sz w:val="28"/>
          <w:szCs w:val="28"/>
        </w:rPr>
        <w:t>d</w:t>
      </w:r>
      <w:r>
        <w:rPr>
          <w:rFonts w:hint="default" w:ascii="Times New Roman" w:hAnsi="Times New Roman" w:cs="Times New Roman"/>
          <w:spacing w:val="-1"/>
          <w:w w:val="99"/>
          <w:sz w:val="28"/>
          <w:szCs w:val="28"/>
        </w:rPr>
        <w:t>ự</w:t>
      </w:r>
      <w:r>
        <w:rPr>
          <w:rFonts w:hint="default" w:ascii="Times New Roman" w:hAnsi="Times New Roman" w:cs="Times New Roman"/>
          <w:spacing w:val="2"/>
          <w:w w:val="99"/>
          <w:sz w:val="28"/>
          <w:szCs w:val="28"/>
        </w:rPr>
        <w:t>n</w:t>
      </w:r>
      <w:r>
        <w:rPr>
          <w:rFonts w:hint="default" w:ascii="Times New Roman" w:hAnsi="Times New Roman" w:cs="Times New Roman"/>
          <w:w w:val="99"/>
          <w:sz w:val="28"/>
          <w:szCs w:val="28"/>
        </w:rPr>
        <w:t>g</w:t>
      </w:r>
      <w:r>
        <w:rPr>
          <w:rFonts w:hint="default" w:ascii="Times New Roman" w:hAnsi="Times New Roman" w:cs="Times New Roman"/>
          <w:spacing w:val="2"/>
          <w:sz w:val="28"/>
          <w:szCs w:val="28"/>
        </w:rPr>
        <w:t xml:space="preserve"> </w:t>
      </w:r>
      <w:r>
        <w:rPr>
          <w:rFonts w:hint="default" w:cs="Times New Roman"/>
          <w:w w:val="99"/>
          <w:sz w:val="28"/>
          <w:szCs w:val="28"/>
          <w:lang w:val="en-US"/>
        </w:rPr>
        <w:t>đ</w:t>
      </w:r>
      <w:r>
        <w:rPr>
          <w:rFonts w:hint="default" w:ascii="Times New Roman" w:hAnsi="Times New Roman" w:cs="Times New Roman"/>
          <w:spacing w:val="-1"/>
          <w:w w:val="99"/>
          <w:sz w:val="28"/>
          <w:szCs w:val="28"/>
        </w:rPr>
        <w:t>ư</w:t>
      </w:r>
      <w:r>
        <w:rPr>
          <w:rFonts w:hint="default" w:ascii="Times New Roman" w:hAnsi="Times New Roman" w:cs="Times New Roman"/>
          <w:w w:val="99"/>
          <w:sz w:val="28"/>
          <w:szCs w:val="28"/>
        </w:rPr>
        <w:t>ợc</w:t>
      </w:r>
      <w:r>
        <w:rPr>
          <w:rFonts w:hint="default" w:ascii="Times New Roman" w:hAnsi="Times New Roman" w:cs="Times New Roman"/>
          <w:spacing w:val="3"/>
          <w:sz w:val="28"/>
          <w:szCs w:val="28"/>
        </w:rPr>
        <w:t xml:space="preserve"> </w:t>
      </w:r>
      <w:r>
        <w:rPr>
          <w:rFonts w:hint="default" w:ascii="Times New Roman" w:hAnsi="Times New Roman" w:cs="Times New Roman"/>
          <w:w w:val="99"/>
          <w:sz w:val="28"/>
          <w:szCs w:val="28"/>
        </w:rPr>
        <w:t>h</w:t>
      </w:r>
      <w:r>
        <w:rPr>
          <w:rFonts w:hint="default" w:ascii="Times New Roman" w:hAnsi="Times New Roman" w:cs="Times New Roman"/>
          <w:spacing w:val="-1"/>
          <w:w w:val="99"/>
          <w:sz w:val="28"/>
          <w:szCs w:val="28"/>
        </w:rPr>
        <w:t>à</w:t>
      </w:r>
      <w:r>
        <w:rPr>
          <w:rFonts w:hint="default" w:ascii="Times New Roman" w:hAnsi="Times New Roman" w:cs="Times New Roman"/>
          <w:w w:val="99"/>
          <w:sz w:val="28"/>
          <w:szCs w:val="28"/>
        </w:rPr>
        <w:t>nh</w:t>
      </w:r>
      <w:r>
        <w:rPr>
          <w:rFonts w:hint="default" w:ascii="Times New Roman" w:hAnsi="Times New Roman" w:cs="Times New Roman"/>
          <w:spacing w:val="4"/>
          <w:sz w:val="28"/>
          <w:szCs w:val="28"/>
        </w:rPr>
        <w:t xml:space="preserve"> </w:t>
      </w:r>
      <w:r>
        <w:rPr>
          <w:rFonts w:hint="default" w:ascii="Times New Roman" w:hAnsi="Times New Roman" w:cs="Times New Roman"/>
          <w:w w:val="99"/>
          <w:sz w:val="28"/>
          <w:szCs w:val="28"/>
        </w:rPr>
        <w:t>t</w:t>
      </w:r>
      <w:r>
        <w:rPr>
          <w:rFonts w:hint="default" w:ascii="Times New Roman" w:hAnsi="Times New Roman" w:cs="Times New Roman"/>
          <w:spacing w:val="-2"/>
          <w:w w:val="99"/>
          <w:sz w:val="28"/>
          <w:szCs w:val="28"/>
        </w:rPr>
        <w:t>r</w:t>
      </w:r>
      <w:r>
        <w:rPr>
          <w:rFonts w:hint="default" w:ascii="Times New Roman" w:hAnsi="Times New Roman" w:cs="Times New Roman"/>
          <w:w w:val="99"/>
          <w:sz w:val="28"/>
          <w:szCs w:val="28"/>
        </w:rPr>
        <w:t>ình</w:t>
      </w:r>
      <w:r>
        <w:rPr>
          <w:rFonts w:hint="default" w:ascii="Times New Roman" w:hAnsi="Times New Roman" w:cs="Times New Roman"/>
          <w:spacing w:val="4"/>
          <w:sz w:val="28"/>
          <w:szCs w:val="28"/>
        </w:rPr>
        <w:t xml:space="preserve"> </w:t>
      </w:r>
      <w:r>
        <w:rPr>
          <w:rFonts w:hint="default" w:ascii="Times New Roman" w:hAnsi="Times New Roman" w:cs="Times New Roman"/>
          <w:w w:val="99"/>
          <w:sz w:val="28"/>
          <w:szCs w:val="28"/>
        </w:rPr>
        <w:t>1</w:t>
      </w:r>
      <w:r>
        <w:rPr>
          <w:rFonts w:hint="default" w:ascii="Times New Roman" w:hAnsi="Times New Roman" w:cs="Times New Roman"/>
          <w:w w:val="268"/>
          <w:sz w:val="28"/>
          <w:szCs w:val="28"/>
        </w:rPr>
        <w:t>€</w:t>
      </w:r>
      <w:r>
        <w:rPr>
          <w:rFonts w:hint="default" w:ascii="Times New Roman" w:hAnsi="Times New Roman" w:cs="Times New Roman"/>
          <w:spacing w:val="5"/>
          <w:sz w:val="28"/>
          <w:szCs w:val="28"/>
        </w:rPr>
        <w:t xml:space="preserve"> </w:t>
      </w:r>
      <w:r>
        <w:rPr>
          <w:rFonts w:hint="default" w:ascii="Times New Roman" w:hAnsi="Times New Roman" w:cs="Times New Roman"/>
          <w:w w:val="99"/>
          <w:sz w:val="28"/>
          <w:szCs w:val="28"/>
        </w:rPr>
        <w:t>2</w:t>
      </w:r>
      <w:r>
        <w:rPr>
          <w:rFonts w:hint="default" w:ascii="Times New Roman" w:hAnsi="Times New Roman" w:cs="Times New Roman"/>
          <w:w w:val="268"/>
          <w:sz w:val="28"/>
          <w:szCs w:val="28"/>
        </w:rPr>
        <w:t>€</w:t>
      </w:r>
      <w:r>
        <w:rPr>
          <w:rFonts w:hint="default" w:ascii="Times New Roman" w:hAnsi="Times New Roman" w:cs="Times New Roman"/>
          <w:spacing w:val="2"/>
          <w:sz w:val="28"/>
          <w:szCs w:val="28"/>
        </w:rPr>
        <w:t xml:space="preserve"> </w:t>
      </w:r>
      <w:r>
        <w:rPr>
          <w:rFonts w:hint="default" w:ascii="Times New Roman" w:hAnsi="Times New Roman" w:cs="Times New Roman"/>
          <w:spacing w:val="-444"/>
          <w:w w:val="99"/>
          <w:sz w:val="28"/>
          <w:szCs w:val="28"/>
        </w:rPr>
        <w:t>4</w:t>
      </w:r>
      <w:r>
        <w:rPr>
          <w:rFonts w:hint="default" w:ascii="Times New Roman" w:hAnsi="Times New Roman" w:cs="Times New Roman"/>
          <w:spacing w:val="-441"/>
          <w:w w:val="268"/>
          <w:sz w:val="28"/>
          <w:szCs w:val="28"/>
        </w:rPr>
        <w:t>€</w:t>
      </w:r>
      <w:r>
        <w:rPr>
          <w:rFonts w:hint="default" w:ascii="Times New Roman" w:hAnsi="Times New Roman" w:cs="Times New Roman"/>
          <w:spacing w:val="5"/>
          <w:sz w:val="28"/>
          <w:szCs w:val="28"/>
        </w:rPr>
        <w:t xml:space="preserve"> </w:t>
      </w:r>
      <w:r>
        <w:rPr>
          <w:rFonts w:hint="default" w:ascii="Times New Roman" w:hAnsi="Times New Roman" w:cs="Times New Roman"/>
          <w:w w:val="99"/>
          <w:sz w:val="28"/>
          <w:szCs w:val="28"/>
        </w:rPr>
        <w:t>3</w:t>
      </w:r>
      <w:r>
        <w:rPr>
          <w:rFonts w:hint="default" w:ascii="Times New Roman" w:hAnsi="Times New Roman" w:cs="Times New Roman"/>
          <w:w w:val="268"/>
          <w:sz w:val="28"/>
          <w:szCs w:val="28"/>
        </w:rPr>
        <w:t>€</w:t>
      </w:r>
      <w:r>
        <w:rPr>
          <w:rFonts w:hint="default" w:ascii="Times New Roman" w:hAnsi="Times New Roman" w:cs="Times New Roman"/>
          <w:w w:val="99"/>
          <w:sz w:val="28"/>
          <w:szCs w:val="28"/>
        </w:rPr>
        <w:t>1 với</w:t>
      </w:r>
      <w:r>
        <w:rPr>
          <w:rFonts w:hint="default" w:ascii="Times New Roman" w:hAnsi="Times New Roman" w:cs="Times New Roman"/>
          <w:sz w:val="28"/>
          <w:szCs w:val="28"/>
        </w:rPr>
        <w:t xml:space="preserve"> </w:t>
      </w:r>
      <w:r>
        <w:rPr>
          <w:rFonts w:hint="default" w:ascii="Times New Roman" w:hAnsi="Times New Roman" w:cs="Times New Roman"/>
          <w:spacing w:val="-1"/>
          <w:w w:val="99"/>
          <w:sz w:val="28"/>
          <w:szCs w:val="28"/>
        </w:rPr>
        <w:t>c</w:t>
      </w:r>
      <w:r>
        <w:rPr>
          <w:rFonts w:hint="default" w:ascii="Times New Roman" w:hAnsi="Times New Roman" w:cs="Times New Roman"/>
          <w:w w:val="99"/>
          <w:sz w:val="28"/>
          <w:szCs w:val="28"/>
        </w:rPr>
        <w:t>hi</w:t>
      </w:r>
      <w:r>
        <w:rPr>
          <w:rFonts w:hint="default" w:ascii="Times New Roman" w:hAnsi="Times New Roman" w:cs="Times New Roman"/>
          <w:sz w:val="28"/>
          <w:szCs w:val="28"/>
        </w:rPr>
        <w:t xml:space="preserve"> </w:t>
      </w:r>
      <w:r>
        <w:rPr>
          <w:rFonts w:hint="default" w:ascii="Times New Roman" w:hAnsi="Times New Roman" w:cs="Times New Roman"/>
          <w:w w:val="99"/>
          <w:sz w:val="28"/>
          <w:szCs w:val="28"/>
        </w:rPr>
        <w:t>phí</w:t>
      </w:r>
      <w:r>
        <w:rPr>
          <w:rFonts w:hint="default" w:ascii="Times New Roman" w:hAnsi="Times New Roman" w:cs="Times New Roman"/>
          <w:sz w:val="28"/>
          <w:szCs w:val="28"/>
        </w:rPr>
        <w:t xml:space="preserve"> </w:t>
      </w:r>
      <w:r>
        <w:rPr>
          <w:rFonts w:hint="default" w:ascii="Times New Roman" w:hAnsi="Times New Roman" w:cs="Times New Roman"/>
          <w:w w:val="99"/>
          <w:sz w:val="28"/>
          <w:szCs w:val="28"/>
        </w:rPr>
        <w:t>97,</w:t>
      </w:r>
      <w:r>
        <w:rPr>
          <w:rFonts w:hint="default" w:ascii="Times New Roman" w:hAnsi="Times New Roman" w:cs="Times New Roman"/>
          <w:sz w:val="28"/>
          <w:szCs w:val="28"/>
        </w:rPr>
        <w:t xml:space="preserve"> </w:t>
      </w:r>
      <w:r>
        <w:rPr>
          <w:rFonts w:hint="default" w:cs="Times New Roman"/>
          <w:w w:val="99"/>
          <w:sz w:val="28"/>
          <w:szCs w:val="28"/>
          <w:lang w:val="en-US"/>
        </w:rPr>
        <w:t>đ</w:t>
      </w:r>
      <w:r>
        <w:rPr>
          <w:rFonts w:hint="default" w:ascii="Times New Roman" w:hAnsi="Times New Roman" w:cs="Times New Roman"/>
          <w:spacing w:val="1"/>
          <w:w w:val="99"/>
          <w:sz w:val="28"/>
          <w:szCs w:val="28"/>
        </w:rPr>
        <w:t>â</w:t>
      </w:r>
      <w:r>
        <w:rPr>
          <w:rFonts w:hint="default" w:ascii="Times New Roman" w:hAnsi="Times New Roman" w:cs="Times New Roman"/>
          <w:w w:val="99"/>
          <w:sz w:val="28"/>
          <w:szCs w:val="28"/>
        </w:rPr>
        <w:t>y</w:t>
      </w:r>
      <w:r>
        <w:rPr>
          <w:rFonts w:hint="default" w:ascii="Times New Roman" w:hAnsi="Times New Roman" w:cs="Times New Roman"/>
          <w:spacing w:val="-5"/>
          <w:sz w:val="28"/>
          <w:szCs w:val="28"/>
        </w:rPr>
        <w:t xml:space="preserve"> </w:t>
      </w:r>
      <w:r>
        <w:rPr>
          <w:rFonts w:hint="default" w:ascii="Times New Roman" w:hAnsi="Times New Roman" w:cs="Times New Roman"/>
          <w:w w:val="99"/>
          <w:sz w:val="28"/>
          <w:szCs w:val="28"/>
        </w:rPr>
        <w:t>là</w:t>
      </w:r>
      <w:r>
        <w:rPr>
          <w:rFonts w:hint="default" w:ascii="Times New Roman" w:hAnsi="Times New Roman" w:cs="Times New Roman"/>
          <w:spacing w:val="-1"/>
          <w:sz w:val="28"/>
          <w:szCs w:val="28"/>
        </w:rPr>
        <w:t xml:space="preserve"> </w:t>
      </w:r>
      <w:r>
        <w:rPr>
          <w:rFonts w:hint="default" w:ascii="Times New Roman" w:hAnsi="Times New Roman" w:cs="Times New Roman"/>
          <w:w w:val="99"/>
          <w:sz w:val="28"/>
          <w:szCs w:val="28"/>
        </w:rPr>
        <w:t>p</w:t>
      </w:r>
      <w:r>
        <w:rPr>
          <w:rFonts w:hint="default" w:ascii="Times New Roman" w:hAnsi="Times New Roman" w:cs="Times New Roman"/>
          <w:spacing w:val="2"/>
          <w:w w:val="99"/>
          <w:sz w:val="28"/>
          <w:szCs w:val="28"/>
        </w:rPr>
        <w:t>h</w:t>
      </w:r>
      <w:r>
        <w:rPr>
          <w:rFonts w:hint="default" w:ascii="Times New Roman" w:hAnsi="Times New Roman" w:cs="Times New Roman"/>
          <w:spacing w:val="-1"/>
          <w:w w:val="99"/>
          <w:sz w:val="28"/>
          <w:szCs w:val="28"/>
        </w:rPr>
        <w:t>ư</w:t>
      </w:r>
      <w:r>
        <w:rPr>
          <w:rFonts w:hint="default" w:ascii="Times New Roman" w:hAnsi="Times New Roman" w:cs="Times New Roman"/>
          <w:w w:val="99"/>
          <w:sz w:val="28"/>
          <w:szCs w:val="28"/>
        </w:rPr>
        <w:t>ơng</w:t>
      </w:r>
      <w:r>
        <w:rPr>
          <w:rFonts w:hint="default" w:ascii="Times New Roman" w:hAnsi="Times New Roman" w:cs="Times New Roman"/>
          <w:spacing w:val="-3"/>
          <w:sz w:val="28"/>
          <w:szCs w:val="28"/>
        </w:rPr>
        <w:t xml:space="preserve"> </w:t>
      </w:r>
      <w:r>
        <w:rPr>
          <w:rFonts w:hint="default" w:ascii="Times New Roman" w:hAnsi="Times New Roman" w:cs="Times New Roman"/>
          <w:spacing w:val="-1"/>
          <w:w w:val="99"/>
          <w:sz w:val="28"/>
          <w:szCs w:val="28"/>
        </w:rPr>
        <w:t>á</w:t>
      </w:r>
      <w:r>
        <w:rPr>
          <w:rFonts w:hint="default" w:ascii="Times New Roman" w:hAnsi="Times New Roman" w:cs="Times New Roman"/>
          <w:w w:val="99"/>
          <w:sz w:val="28"/>
          <w:szCs w:val="28"/>
        </w:rPr>
        <w:t>n</w:t>
      </w:r>
      <w:r>
        <w:rPr>
          <w:rFonts w:hint="default" w:ascii="Times New Roman" w:hAnsi="Times New Roman" w:cs="Times New Roman"/>
          <w:sz w:val="28"/>
          <w:szCs w:val="28"/>
        </w:rPr>
        <w:t xml:space="preserve"> </w:t>
      </w:r>
      <w:r>
        <w:rPr>
          <w:rFonts w:hint="default" w:ascii="Times New Roman" w:hAnsi="Times New Roman" w:cs="Times New Roman"/>
          <w:w w:val="99"/>
          <w:sz w:val="28"/>
          <w:szCs w:val="28"/>
        </w:rPr>
        <w:t>tối</w:t>
      </w:r>
      <w:r>
        <w:rPr>
          <w:rFonts w:hint="default" w:ascii="Times New Roman" w:hAnsi="Times New Roman" w:cs="Times New Roman"/>
          <w:sz w:val="28"/>
          <w:szCs w:val="28"/>
        </w:rPr>
        <w:t xml:space="preserve"> </w:t>
      </w:r>
      <w:r>
        <w:rPr>
          <w:rFonts w:hint="default" w:ascii="Times New Roman" w:hAnsi="Times New Roman" w:cs="Times New Roman"/>
          <w:spacing w:val="-1"/>
          <w:w w:val="99"/>
          <w:sz w:val="28"/>
          <w:szCs w:val="28"/>
        </w:rPr>
        <w:t>ư</w:t>
      </w:r>
      <w:r>
        <w:rPr>
          <w:rFonts w:hint="default" w:ascii="Times New Roman" w:hAnsi="Times New Roman" w:cs="Times New Roman"/>
          <w:w w:val="99"/>
          <w:sz w:val="28"/>
          <w:szCs w:val="28"/>
        </w:rPr>
        <w:t>u.</w:t>
      </w:r>
    </w:p>
    <w:p>
      <w:pPr>
        <w:pStyle w:val="7"/>
        <w:spacing w:before="5"/>
        <w:rPr>
          <w:rFonts w:hint="default" w:ascii="Times New Roman" w:hAnsi="Times New Roman" w:cs="Times New Roman"/>
          <w:sz w:val="28"/>
          <w:szCs w:val="28"/>
        </w:rPr>
      </w:pPr>
      <w:r>
        <w:rPr>
          <w:rFonts w:hint="default" w:ascii="Times New Roman" w:hAnsi="Times New Roman" w:cs="Times New Roman"/>
          <w:sz w:val="28"/>
          <w:szCs w:val="28"/>
        </w:rPr>
        <w:drawing>
          <wp:anchor distT="0" distB="0" distL="0" distR="0" simplePos="0" relativeHeight="251660288" behindDoc="0" locked="0" layoutInCell="1" allowOverlap="1">
            <wp:simplePos x="0" y="0"/>
            <wp:positionH relativeFrom="page">
              <wp:posOffset>3022600</wp:posOffset>
            </wp:positionH>
            <wp:positionV relativeFrom="paragraph">
              <wp:posOffset>108585</wp:posOffset>
            </wp:positionV>
            <wp:extent cx="1470660" cy="1188085"/>
            <wp:effectExtent l="0" t="0" r="0" b="0"/>
            <wp:wrapTopAndBottom/>
            <wp:docPr id="1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7.png"/>
                    <pic:cNvPicPr>
                      <a:picLocks noChangeAspect="1"/>
                    </pic:cNvPicPr>
                  </pic:nvPicPr>
                  <pic:blipFill>
                    <a:blip r:embed="rId26" cstate="print"/>
                    <a:stretch>
                      <a:fillRect/>
                    </a:stretch>
                  </pic:blipFill>
                  <pic:spPr>
                    <a:xfrm>
                      <a:off x="0" y="0"/>
                      <a:ext cx="1470375" cy="1188148"/>
                    </a:xfrm>
                    <a:prstGeom prst="rect">
                      <a:avLst/>
                    </a:prstGeom>
                  </pic:spPr>
                </pic:pic>
              </a:graphicData>
            </a:graphic>
          </wp:anchor>
        </w:drawing>
      </w:r>
    </w:p>
    <w:p>
      <w:pPr>
        <w:spacing w:after="0"/>
        <w:rPr>
          <w:rFonts w:hint="default" w:ascii="Times New Roman" w:hAnsi="Times New Roman" w:cs="Times New Roman"/>
          <w:sz w:val="28"/>
          <w:szCs w:val="28"/>
        </w:rPr>
        <w:sectPr>
          <w:pgSz w:w="11900" w:h="16840"/>
          <w:pgMar w:top="1600" w:right="1680" w:bottom="2580" w:left="1680" w:header="0" w:footer="2382"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92" w:line="264" w:lineRule="auto"/>
        <w:ind w:left="304" w:right="296"/>
        <w:rPr>
          <w:rFonts w:hint="default" w:ascii="Times New Roman" w:hAnsi="Times New Roman" w:cs="Times New Roman"/>
          <w:sz w:val="28"/>
          <w:szCs w:val="28"/>
        </w:rPr>
      </w:pPr>
      <w:r>
        <w:rPr>
          <w:rFonts w:hint="default" w:ascii="Times New Roman" w:hAnsi="Times New Roman" w:cs="Times New Roman"/>
          <w:spacing w:val="-1"/>
          <w:w w:val="99"/>
          <w:sz w:val="28"/>
          <w:szCs w:val="28"/>
        </w:rPr>
        <w:t>V</w:t>
      </w:r>
      <w:r>
        <w:rPr>
          <w:rFonts w:hint="default" w:ascii="Times New Roman" w:hAnsi="Times New Roman" w:cs="Times New Roman"/>
          <w:w w:val="99"/>
          <w:sz w:val="28"/>
          <w:szCs w:val="28"/>
        </w:rPr>
        <w:t>í</w:t>
      </w:r>
      <w:r>
        <w:rPr>
          <w:rFonts w:hint="default" w:ascii="Times New Roman" w:hAnsi="Times New Roman" w:cs="Times New Roman"/>
          <w:spacing w:val="5"/>
          <w:sz w:val="28"/>
          <w:szCs w:val="28"/>
        </w:rPr>
        <w:t xml:space="preserve"> </w:t>
      </w:r>
      <w:r>
        <w:rPr>
          <w:rFonts w:hint="default" w:ascii="Times New Roman" w:hAnsi="Times New Roman" w:cs="Times New Roman"/>
          <w:w w:val="111"/>
          <w:sz w:val="28"/>
          <w:szCs w:val="28"/>
        </w:rPr>
        <w:t>dụ</w:t>
      </w:r>
      <w:r>
        <w:rPr>
          <w:rFonts w:hint="default" w:ascii="Times New Roman" w:hAnsi="Times New Roman" w:cs="Times New Roman"/>
          <w:spacing w:val="3"/>
          <w:sz w:val="28"/>
          <w:szCs w:val="28"/>
        </w:rPr>
        <w:t xml:space="preserve"> </w:t>
      </w:r>
      <w:r>
        <w:rPr>
          <w:rFonts w:hint="default" w:ascii="Times New Roman" w:hAnsi="Times New Roman" w:cs="Times New Roman"/>
          <w:w w:val="99"/>
          <w:sz w:val="28"/>
          <w:szCs w:val="28"/>
        </w:rPr>
        <w:t>2.</w:t>
      </w:r>
      <w:r>
        <w:rPr>
          <w:rFonts w:hint="default" w:ascii="Times New Roman" w:hAnsi="Times New Roman" w:cs="Times New Roman"/>
          <w:spacing w:val="4"/>
          <w:sz w:val="28"/>
          <w:szCs w:val="28"/>
        </w:rPr>
        <w:t xml:space="preserve"> </w:t>
      </w:r>
      <w:r>
        <w:rPr>
          <w:rFonts w:hint="default" w:ascii="Times New Roman" w:hAnsi="Times New Roman" w:cs="Times New Roman"/>
          <w:spacing w:val="-1"/>
          <w:w w:val="99"/>
          <w:sz w:val="28"/>
          <w:szCs w:val="28"/>
        </w:rPr>
        <w:t>X</w:t>
      </w:r>
      <w:r>
        <w:rPr>
          <w:rFonts w:hint="default" w:ascii="Times New Roman" w:hAnsi="Times New Roman" w:cs="Times New Roman"/>
          <w:w w:val="99"/>
          <w:sz w:val="28"/>
          <w:szCs w:val="28"/>
        </w:rPr>
        <w:t>u</w:t>
      </w:r>
      <w:r>
        <w:rPr>
          <w:rFonts w:hint="default" w:ascii="Times New Roman" w:hAnsi="Times New Roman" w:cs="Times New Roman"/>
          <w:spacing w:val="-1"/>
          <w:w w:val="99"/>
          <w:sz w:val="28"/>
          <w:szCs w:val="28"/>
        </w:rPr>
        <w:t>ấ</w:t>
      </w:r>
      <w:r>
        <w:rPr>
          <w:rFonts w:hint="default" w:ascii="Times New Roman" w:hAnsi="Times New Roman" w:cs="Times New Roman"/>
          <w:w w:val="99"/>
          <w:sz w:val="28"/>
          <w:szCs w:val="28"/>
        </w:rPr>
        <w:t>t</w:t>
      </w:r>
      <w:r>
        <w:rPr>
          <w:rFonts w:hint="default" w:ascii="Times New Roman" w:hAnsi="Times New Roman" w:cs="Times New Roman"/>
          <w:spacing w:val="5"/>
          <w:sz w:val="28"/>
          <w:szCs w:val="28"/>
        </w:rPr>
        <w:t xml:space="preserve"> </w:t>
      </w:r>
      <w:r>
        <w:rPr>
          <w:rFonts w:hint="default" w:ascii="Times New Roman" w:hAnsi="Times New Roman" w:cs="Times New Roman"/>
          <w:w w:val="99"/>
          <w:sz w:val="28"/>
          <w:szCs w:val="28"/>
        </w:rPr>
        <w:t>ph</w:t>
      </w:r>
      <w:r>
        <w:rPr>
          <w:rFonts w:hint="default" w:ascii="Times New Roman" w:hAnsi="Times New Roman" w:cs="Times New Roman"/>
          <w:spacing w:val="-1"/>
          <w:w w:val="99"/>
          <w:sz w:val="28"/>
          <w:szCs w:val="28"/>
        </w:rPr>
        <w:t>á</w:t>
      </w:r>
      <w:r>
        <w:rPr>
          <w:rFonts w:hint="default" w:ascii="Times New Roman" w:hAnsi="Times New Roman" w:cs="Times New Roman"/>
          <w:w w:val="99"/>
          <w:sz w:val="28"/>
          <w:szCs w:val="28"/>
        </w:rPr>
        <w:t>t</w:t>
      </w:r>
      <w:r>
        <w:rPr>
          <w:rFonts w:hint="default" w:ascii="Times New Roman" w:hAnsi="Times New Roman" w:cs="Times New Roman"/>
          <w:spacing w:val="3"/>
          <w:sz w:val="28"/>
          <w:szCs w:val="28"/>
        </w:rPr>
        <w:t xml:space="preserve"> </w:t>
      </w:r>
      <w:r>
        <w:rPr>
          <w:rFonts w:hint="default" w:ascii="Times New Roman" w:hAnsi="Times New Roman" w:cs="Times New Roman"/>
          <w:w w:val="99"/>
          <w:sz w:val="28"/>
          <w:szCs w:val="28"/>
        </w:rPr>
        <w:t>từ</w:t>
      </w:r>
      <w:r>
        <w:rPr>
          <w:rFonts w:hint="default" w:ascii="Times New Roman" w:hAnsi="Times New Roman" w:cs="Times New Roman"/>
          <w:spacing w:val="4"/>
          <w:sz w:val="28"/>
          <w:szCs w:val="28"/>
        </w:rPr>
        <w:t xml:space="preserve"> </w:t>
      </w:r>
      <w:r>
        <w:rPr>
          <w:rFonts w:hint="default" w:ascii="Times New Roman" w:hAnsi="Times New Roman" w:cs="Times New Roman"/>
          <w:w w:val="99"/>
          <w:sz w:val="28"/>
          <w:szCs w:val="28"/>
        </w:rPr>
        <w:t>th</w:t>
      </w:r>
      <w:r>
        <w:rPr>
          <w:rFonts w:hint="default" w:ascii="Times New Roman" w:hAnsi="Times New Roman" w:cs="Times New Roman"/>
          <w:spacing w:val="-4"/>
          <w:w w:val="99"/>
          <w:sz w:val="28"/>
          <w:szCs w:val="28"/>
        </w:rPr>
        <w:t>à</w:t>
      </w:r>
      <w:r>
        <w:rPr>
          <w:rFonts w:hint="default" w:ascii="Times New Roman" w:hAnsi="Times New Roman" w:cs="Times New Roman"/>
          <w:w w:val="99"/>
          <w:sz w:val="28"/>
          <w:szCs w:val="28"/>
        </w:rPr>
        <w:t>nh</w:t>
      </w:r>
      <w:r>
        <w:rPr>
          <w:rFonts w:hint="default" w:ascii="Times New Roman" w:hAnsi="Times New Roman" w:cs="Times New Roman"/>
          <w:spacing w:val="4"/>
          <w:sz w:val="28"/>
          <w:szCs w:val="28"/>
        </w:rPr>
        <w:t xml:space="preserve"> </w:t>
      </w:r>
      <w:r>
        <w:rPr>
          <w:rFonts w:hint="default" w:ascii="Times New Roman" w:hAnsi="Times New Roman" w:cs="Times New Roman"/>
          <w:w w:val="99"/>
          <w:sz w:val="28"/>
          <w:szCs w:val="28"/>
        </w:rPr>
        <w:t>phố</w:t>
      </w:r>
      <w:r>
        <w:rPr>
          <w:rFonts w:hint="default" w:ascii="Times New Roman" w:hAnsi="Times New Roman" w:cs="Times New Roman"/>
          <w:spacing w:val="4"/>
          <w:sz w:val="28"/>
          <w:szCs w:val="28"/>
        </w:rPr>
        <w:t xml:space="preserve"> </w:t>
      </w:r>
      <w:r>
        <w:rPr>
          <w:rFonts w:hint="default" w:ascii="Times New Roman" w:hAnsi="Times New Roman" w:cs="Times New Roman"/>
          <w:w w:val="99"/>
          <w:sz w:val="28"/>
          <w:szCs w:val="28"/>
        </w:rPr>
        <w:t>1,</w:t>
      </w:r>
      <w:r>
        <w:rPr>
          <w:rFonts w:hint="default" w:ascii="Times New Roman" w:hAnsi="Times New Roman" w:cs="Times New Roman"/>
          <w:spacing w:val="2"/>
          <w:sz w:val="28"/>
          <w:szCs w:val="28"/>
        </w:rPr>
        <w:t xml:space="preserve"> </w:t>
      </w:r>
      <w:r>
        <w:rPr>
          <w:rFonts w:hint="default" w:ascii="Times New Roman" w:hAnsi="Times New Roman" w:cs="Times New Roman"/>
          <w:w w:val="99"/>
          <w:sz w:val="28"/>
          <w:szCs w:val="28"/>
        </w:rPr>
        <w:t>ta</w:t>
      </w:r>
      <w:r>
        <w:rPr>
          <w:rFonts w:hint="default" w:ascii="Times New Roman" w:hAnsi="Times New Roman" w:cs="Times New Roman"/>
          <w:spacing w:val="1"/>
          <w:sz w:val="28"/>
          <w:szCs w:val="28"/>
        </w:rPr>
        <w:t xml:space="preserve"> </w:t>
      </w:r>
      <w:r>
        <w:rPr>
          <w:rFonts w:hint="default" w:ascii="Times New Roman" w:hAnsi="Times New Roman" w:cs="Times New Roman"/>
          <w:spacing w:val="2"/>
          <w:w w:val="99"/>
          <w:sz w:val="28"/>
          <w:szCs w:val="28"/>
        </w:rPr>
        <w:t>x</w:t>
      </w:r>
      <w:r>
        <w:rPr>
          <w:rFonts w:hint="default" w:ascii="Times New Roman" w:hAnsi="Times New Roman" w:cs="Times New Roman"/>
          <w:spacing w:val="1"/>
          <w:w w:val="99"/>
          <w:sz w:val="28"/>
          <w:szCs w:val="28"/>
        </w:rPr>
        <w:t>â</w:t>
      </w:r>
      <w:r>
        <w:rPr>
          <w:rFonts w:hint="default" w:ascii="Times New Roman" w:hAnsi="Times New Roman" w:cs="Times New Roman"/>
          <w:w w:val="99"/>
          <w:sz w:val="28"/>
          <w:szCs w:val="28"/>
        </w:rPr>
        <w:t>y</w:t>
      </w:r>
      <w:r>
        <w:rPr>
          <w:rFonts w:hint="default" w:ascii="Times New Roman" w:hAnsi="Times New Roman" w:cs="Times New Roman"/>
          <w:spacing w:val="-3"/>
          <w:sz w:val="28"/>
          <w:szCs w:val="28"/>
        </w:rPr>
        <w:t xml:space="preserve"> </w:t>
      </w:r>
      <w:r>
        <w:rPr>
          <w:rFonts w:hint="default" w:ascii="Times New Roman" w:hAnsi="Times New Roman" w:cs="Times New Roman"/>
          <w:spacing w:val="2"/>
          <w:w w:val="99"/>
          <w:sz w:val="28"/>
          <w:szCs w:val="28"/>
        </w:rPr>
        <w:t>d</w:t>
      </w:r>
      <w:r>
        <w:rPr>
          <w:rFonts w:hint="default" w:ascii="Times New Roman" w:hAnsi="Times New Roman" w:cs="Times New Roman"/>
          <w:spacing w:val="-1"/>
          <w:w w:val="99"/>
          <w:sz w:val="28"/>
          <w:szCs w:val="28"/>
        </w:rPr>
        <w:t>ự</w:t>
      </w:r>
      <w:r>
        <w:rPr>
          <w:rFonts w:hint="default" w:ascii="Times New Roman" w:hAnsi="Times New Roman" w:cs="Times New Roman"/>
          <w:spacing w:val="2"/>
          <w:w w:val="99"/>
          <w:sz w:val="28"/>
          <w:szCs w:val="28"/>
        </w:rPr>
        <w:t>n</w:t>
      </w:r>
      <w:r>
        <w:rPr>
          <w:rFonts w:hint="default" w:ascii="Times New Roman" w:hAnsi="Times New Roman" w:cs="Times New Roman"/>
          <w:w w:val="99"/>
          <w:sz w:val="28"/>
          <w:szCs w:val="28"/>
        </w:rPr>
        <w:t>g</w:t>
      </w:r>
      <w:r>
        <w:rPr>
          <w:rFonts w:hint="default" w:ascii="Times New Roman" w:hAnsi="Times New Roman" w:cs="Times New Roman"/>
          <w:spacing w:val="2"/>
          <w:sz w:val="28"/>
          <w:szCs w:val="28"/>
        </w:rPr>
        <w:t xml:space="preserve"> </w:t>
      </w:r>
      <w:r>
        <w:rPr>
          <w:rFonts w:hint="default" w:cs="Times New Roman"/>
          <w:w w:val="99"/>
          <w:sz w:val="28"/>
          <w:szCs w:val="28"/>
          <w:lang w:val="en-US"/>
        </w:rPr>
        <w:t>đ</w:t>
      </w:r>
      <w:r>
        <w:rPr>
          <w:rFonts w:hint="default" w:ascii="Times New Roman" w:hAnsi="Times New Roman" w:cs="Times New Roman"/>
          <w:spacing w:val="-1"/>
          <w:w w:val="99"/>
          <w:sz w:val="28"/>
          <w:szCs w:val="28"/>
        </w:rPr>
        <w:t>ư</w:t>
      </w:r>
      <w:r>
        <w:rPr>
          <w:rFonts w:hint="default" w:ascii="Times New Roman" w:hAnsi="Times New Roman" w:cs="Times New Roman"/>
          <w:w w:val="99"/>
          <w:sz w:val="28"/>
          <w:szCs w:val="28"/>
        </w:rPr>
        <w:t>ợc</w:t>
      </w:r>
      <w:r>
        <w:rPr>
          <w:rFonts w:hint="default" w:ascii="Times New Roman" w:hAnsi="Times New Roman" w:cs="Times New Roman"/>
          <w:spacing w:val="3"/>
          <w:sz w:val="28"/>
          <w:szCs w:val="28"/>
        </w:rPr>
        <w:t xml:space="preserve"> </w:t>
      </w:r>
      <w:r>
        <w:rPr>
          <w:rFonts w:hint="default" w:ascii="Times New Roman" w:hAnsi="Times New Roman" w:cs="Times New Roman"/>
          <w:w w:val="99"/>
          <w:sz w:val="28"/>
          <w:szCs w:val="28"/>
        </w:rPr>
        <w:t>h</w:t>
      </w:r>
      <w:r>
        <w:rPr>
          <w:rFonts w:hint="default" w:ascii="Times New Roman" w:hAnsi="Times New Roman" w:cs="Times New Roman"/>
          <w:spacing w:val="-1"/>
          <w:w w:val="99"/>
          <w:sz w:val="28"/>
          <w:szCs w:val="28"/>
        </w:rPr>
        <w:t>à</w:t>
      </w:r>
      <w:r>
        <w:rPr>
          <w:rFonts w:hint="default" w:ascii="Times New Roman" w:hAnsi="Times New Roman" w:cs="Times New Roman"/>
          <w:w w:val="99"/>
          <w:sz w:val="28"/>
          <w:szCs w:val="28"/>
        </w:rPr>
        <w:t>nh</w:t>
      </w:r>
      <w:r>
        <w:rPr>
          <w:rFonts w:hint="default" w:ascii="Times New Roman" w:hAnsi="Times New Roman" w:cs="Times New Roman"/>
          <w:spacing w:val="4"/>
          <w:sz w:val="28"/>
          <w:szCs w:val="28"/>
        </w:rPr>
        <w:t xml:space="preserve"> </w:t>
      </w:r>
      <w:r>
        <w:rPr>
          <w:rFonts w:hint="default" w:ascii="Times New Roman" w:hAnsi="Times New Roman" w:cs="Times New Roman"/>
          <w:w w:val="99"/>
          <w:sz w:val="28"/>
          <w:szCs w:val="28"/>
        </w:rPr>
        <w:t>t</w:t>
      </w:r>
      <w:r>
        <w:rPr>
          <w:rFonts w:hint="default" w:ascii="Times New Roman" w:hAnsi="Times New Roman" w:cs="Times New Roman"/>
          <w:spacing w:val="-1"/>
          <w:w w:val="99"/>
          <w:sz w:val="28"/>
          <w:szCs w:val="28"/>
        </w:rPr>
        <w:t>r</w:t>
      </w:r>
      <w:r>
        <w:rPr>
          <w:rFonts w:hint="default" w:ascii="Times New Roman" w:hAnsi="Times New Roman" w:cs="Times New Roman"/>
          <w:w w:val="99"/>
          <w:sz w:val="28"/>
          <w:szCs w:val="28"/>
        </w:rPr>
        <w:t>ình</w:t>
      </w:r>
      <w:r>
        <w:rPr>
          <w:rFonts w:hint="default" w:ascii="Times New Roman" w:hAnsi="Times New Roman" w:cs="Times New Roman"/>
          <w:spacing w:val="4"/>
          <w:sz w:val="28"/>
          <w:szCs w:val="28"/>
        </w:rPr>
        <w:t xml:space="preserve"> </w:t>
      </w:r>
      <w:r>
        <w:rPr>
          <w:rFonts w:hint="default" w:ascii="Times New Roman" w:hAnsi="Times New Roman" w:cs="Times New Roman"/>
          <w:w w:val="99"/>
          <w:sz w:val="28"/>
          <w:szCs w:val="28"/>
        </w:rPr>
        <w:t>1</w:t>
      </w:r>
      <w:r>
        <w:rPr>
          <w:rFonts w:hint="default" w:ascii="Times New Roman" w:hAnsi="Times New Roman" w:cs="Times New Roman"/>
          <w:w w:val="268"/>
          <w:sz w:val="28"/>
          <w:szCs w:val="28"/>
        </w:rPr>
        <w:t>€</w:t>
      </w:r>
      <w:r>
        <w:rPr>
          <w:rFonts w:hint="default" w:ascii="Times New Roman" w:hAnsi="Times New Roman" w:cs="Times New Roman"/>
          <w:spacing w:val="5"/>
          <w:sz w:val="28"/>
          <w:szCs w:val="28"/>
        </w:rPr>
        <w:t xml:space="preserve"> </w:t>
      </w:r>
      <w:r>
        <w:rPr>
          <w:rFonts w:hint="default" w:ascii="Times New Roman" w:hAnsi="Times New Roman" w:cs="Times New Roman"/>
          <w:w w:val="99"/>
          <w:sz w:val="28"/>
          <w:szCs w:val="28"/>
        </w:rPr>
        <w:t>4</w:t>
      </w:r>
      <w:r>
        <w:rPr>
          <w:rFonts w:hint="default" w:ascii="Times New Roman" w:hAnsi="Times New Roman" w:cs="Times New Roman"/>
          <w:w w:val="268"/>
          <w:sz w:val="28"/>
          <w:szCs w:val="28"/>
        </w:rPr>
        <w:t>€</w:t>
      </w:r>
      <w:r>
        <w:rPr>
          <w:rFonts w:hint="default" w:ascii="Times New Roman" w:hAnsi="Times New Roman" w:cs="Times New Roman"/>
          <w:spacing w:val="2"/>
          <w:sz w:val="28"/>
          <w:szCs w:val="28"/>
        </w:rPr>
        <w:t xml:space="preserve"> </w:t>
      </w:r>
      <w:r>
        <w:rPr>
          <w:rFonts w:hint="default" w:ascii="Times New Roman" w:hAnsi="Times New Roman" w:cs="Times New Roman"/>
          <w:spacing w:val="-445"/>
          <w:w w:val="99"/>
          <w:sz w:val="28"/>
          <w:szCs w:val="28"/>
        </w:rPr>
        <w:t>3</w:t>
      </w:r>
      <w:r>
        <w:rPr>
          <w:rFonts w:hint="default" w:ascii="Times New Roman" w:hAnsi="Times New Roman" w:cs="Times New Roman"/>
          <w:spacing w:val="-442"/>
          <w:w w:val="268"/>
          <w:sz w:val="28"/>
          <w:szCs w:val="28"/>
        </w:rPr>
        <w:t>€</w:t>
      </w:r>
      <w:r>
        <w:rPr>
          <w:rFonts w:hint="default" w:ascii="Times New Roman" w:hAnsi="Times New Roman" w:cs="Times New Roman"/>
          <w:spacing w:val="5"/>
          <w:sz w:val="28"/>
          <w:szCs w:val="28"/>
        </w:rPr>
        <w:t xml:space="preserve"> </w:t>
      </w:r>
      <w:r>
        <w:rPr>
          <w:rFonts w:hint="default" w:ascii="Times New Roman" w:hAnsi="Times New Roman" w:cs="Times New Roman"/>
          <w:w w:val="99"/>
          <w:sz w:val="28"/>
          <w:szCs w:val="28"/>
        </w:rPr>
        <w:t>2</w:t>
      </w:r>
      <w:r>
        <w:rPr>
          <w:rFonts w:hint="default" w:ascii="Times New Roman" w:hAnsi="Times New Roman" w:cs="Times New Roman"/>
          <w:w w:val="268"/>
          <w:sz w:val="28"/>
          <w:szCs w:val="28"/>
        </w:rPr>
        <w:t>€</w:t>
      </w:r>
      <w:r>
        <w:rPr>
          <w:rFonts w:hint="default" w:ascii="Times New Roman" w:hAnsi="Times New Roman" w:cs="Times New Roman"/>
          <w:w w:val="99"/>
          <w:sz w:val="28"/>
          <w:szCs w:val="28"/>
        </w:rPr>
        <w:t>1 với</w:t>
      </w:r>
      <w:r>
        <w:rPr>
          <w:rFonts w:hint="default" w:ascii="Times New Roman" w:hAnsi="Times New Roman" w:cs="Times New Roman"/>
          <w:sz w:val="28"/>
          <w:szCs w:val="28"/>
        </w:rPr>
        <w:t xml:space="preserve"> </w:t>
      </w:r>
      <w:r>
        <w:rPr>
          <w:rFonts w:hint="default" w:ascii="Times New Roman" w:hAnsi="Times New Roman" w:cs="Times New Roman"/>
          <w:spacing w:val="-1"/>
          <w:w w:val="99"/>
          <w:sz w:val="28"/>
          <w:szCs w:val="28"/>
        </w:rPr>
        <w:t>c</w:t>
      </w:r>
      <w:r>
        <w:rPr>
          <w:rFonts w:hint="default" w:ascii="Times New Roman" w:hAnsi="Times New Roman" w:cs="Times New Roman"/>
          <w:w w:val="99"/>
          <w:sz w:val="28"/>
          <w:szCs w:val="28"/>
        </w:rPr>
        <w:t>hi</w:t>
      </w:r>
      <w:r>
        <w:rPr>
          <w:rFonts w:hint="default" w:ascii="Times New Roman" w:hAnsi="Times New Roman" w:cs="Times New Roman"/>
          <w:sz w:val="28"/>
          <w:szCs w:val="28"/>
        </w:rPr>
        <w:t xml:space="preserve"> </w:t>
      </w:r>
      <w:r>
        <w:rPr>
          <w:rFonts w:hint="default" w:ascii="Times New Roman" w:hAnsi="Times New Roman" w:cs="Times New Roman"/>
          <w:w w:val="99"/>
          <w:sz w:val="28"/>
          <w:szCs w:val="28"/>
        </w:rPr>
        <w:t>phí</w:t>
      </w:r>
      <w:r>
        <w:rPr>
          <w:rFonts w:hint="default" w:ascii="Times New Roman" w:hAnsi="Times New Roman" w:cs="Times New Roman"/>
          <w:sz w:val="28"/>
          <w:szCs w:val="28"/>
        </w:rPr>
        <w:t xml:space="preserve"> </w:t>
      </w:r>
      <w:r>
        <w:rPr>
          <w:rFonts w:hint="default" w:ascii="Times New Roman" w:hAnsi="Times New Roman" w:cs="Times New Roman"/>
          <w:w w:val="99"/>
          <w:sz w:val="28"/>
          <w:szCs w:val="28"/>
        </w:rPr>
        <w:t>132,</w:t>
      </w:r>
      <w:r>
        <w:rPr>
          <w:rFonts w:hint="default" w:ascii="Times New Roman" w:hAnsi="Times New Roman" w:cs="Times New Roman"/>
          <w:sz w:val="28"/>
          <w:szCs w:val="28"/>
        </w:rPr>
        <w:t xml:space="preserve"> </w:t>
      </w:r>
      <w:r>
        <w:rPr>
          <w:rFonts w:hint="default" w:ascii="Times New Roman" w:hAnsi="Times New Roman" w:cs="Times New Roman"/>
          <w:w w:val="99"/>
          <w:sz w:val="28"/>
          <w:szCs w:val="28"/>
        </w:rPr>
        <w:t>nh</w:t>
      </w:r>
      <w:r>
        <w:rPr>
          <w:rFonts w:hint="default" w:ascii="Times New Roman" w:hAnsi="Times New Roman" w:cs="Times New Roman"/>
          <w:spacing w:val="-1"/>
          <w:w w:val="99"/>
          <w:sz w:val="28"/>
          <w:szCs w:val="28"/>
        </w:rPr>
        <w:t>ư</w:t>
      </w:r>
      <w:r>
        <w:rPr>
          <w:rFonts w:hint="default" w:ascii="Times New Roman" w:hAnsi="Times New Roman" w:cs="Times New Roman"/>
          <w:w w:val="99"/>
          <w:sz w:val="28"/>
          <w:szCs w:val="28"/>
        </w:rPr>
        <w:t>ng</w:t>
      </w:r>
      <w:r>
        <w:rPr>
          <w:rFonts w:hint="default" w:ascii="Times New Roman" w:hAnsi="Times New Roman" w:cs="Times New Roman"/>
          <w:spacing w:val="-3"/>
          <w:sz w:val="28"/>
          <w:szCs w:val="28"/>
        </w:rPr>
        <w:t xml:space="preserve"> </w:t>
      </w:r>
      <w:r>
        <w:rPr>
          <w:rFonts w:hint="default" w:ascii="Times New Roman" w:hAnsi="Times New Roman" w:cs="Times New Roman"/>
          <w:spacing w:val="2"/>
          <w:w w:val="99"/>
          <w:sz w:val="28"/>
          <w:szCs w:val="28"/>
        </w:rPr>
        <w:t>k</w:t>
      </w:r>
      <w:r>
        <w:rPr>
          <w:rFonts w:hint="default" w:ascii="Times New Roman" w:hAnsi="Times New Roman" w:cs="Times New Roman"/>
          <w:spacing w:val="-1"/>
          <w:w w:val="99"/>
          <w:sz w:val="28"/>
          <w:szCs w:val="28"/>
        </w:rPr>
        <w:t>ế</w:t>
      </w:r>
      <w:r>
        <w:rPr>
          <w:rFonts w:hint="default" w:ascii="Times New Roman" w:hAnsi="Times New Roman" w:cs="Times New Roman"/>
          <w:w w:val="99"/>
          <w:sz w:val="28"/>
          <w:szCs w:val="28"/>
        </w:rPr>
        <w:t>t</w:t>
      </w:r>
      <w:r>
        <w:rPr>
          <w:rFonts w:hint="default" w:ascii="Times New Roman" w:hAnsi="Times New Roman" w:cs="Times New Roman"/>
          <w:sz w:val="28"/>
          <w:szCs w:val="28"/>
        </w:rPr>
        <w:t xml:space="preserve"> </w:t>
      </w:r>
      <w:r>
        <w:rPr>
          <w:rFonts w:hint="default" w:ascii="Times New Roman" w:hAnsi="Times New Roman" w:cs="Times New Roman"/>
          <w:w w:val="99"/>
          <w:sz w:val="28"/>
          <w:szCs w:val="28"/>
        </w:rPr>
        <w:t>quả</w:t>
      </w:r>
      <w:r>
        <w:rPr>
          <w:rFonts w:hint="default" w:ascii="Times New Roman" w:hAnsi="Times New Roman" w:cs="Times New Roman"/>
          <w:spacing w:val="-1"/>
          <w:sz w:val="28"/>
          <w:szCs w:val="28"/>
        </w:rPr>
        <w:t xml:space="preserve"> </w:t>
      </w:r>
      <w:r>
        <w:rPr>
          <w:rFonts w:hint="default" w:ascii="Times New Roman" w:hAnsi="Times New Roman" w:cs="Times New Roman"/>
          <w:w w:val="99"/>
          <w:sz w:val="28"/>
          <w:szCs w:val="28"/>
        </w:rPr>
        <w:t>tối</w:t>
      </w:r>
      <w:r>
        <w:rPr>
          <w:rFonts w:hint="default" w:ascii="Times New Roman" w:hAnsi="Times New Roman" w:cs="Times New Roman"/>
          <w:sz w:val="28"/>
          <w:szCs w:val="28"/>
        </w:rPr>
        <w:t xml:space="preserve"> </w:t>
      </w:r>
      <w:r>
        <w:rPr>
          <w:rFonts w:hint="default" w:ascii="Times New Roman" w:hAnsi="Times New Roman" w:cs="Times New Roman"/>
          <w:spacing w:val="-1"/>
          <w:w w:val="99"/>
          <w:sz w:val="28"/>
          <w:szCs w:val="28"/>
        </w:rPr>
        <w:t>ư</w:t>
      </w:r>
      <w:r>
        <w:rPr>
          <w:rFonts w:hint="default" w:ascii="Times New Roman" w:hAnsi="Times New Roman" w:cs="Times New Roman"/>
          <w:w w:val="99"/>
          <w:sz w:val="28"/>
          <w:szCs w:val="28"/>
        </w:rPr>
        <w:t>u</w:t>
      </w:r>
      <w:r>
        <w:rPr>
          <w:rFonts w:hint="default" w:ascii="Times New Roman" w:hAnsi="Times New Roman" w:cs="Times New Roman"/>
          <w:sz w:val="28"/>
          <w:szCs w:val="28"/>
        </w:rPr>
        <w:t xml:space="preserve"> </w:t>
      </w:r>
      <w:r>
        <w:rPr>
          <w:rFonts w:hint="default" w:ascii="Times New Roman" w:hAnsi="Times New Roman" w:cs="Times New Roman"/>
          <w:w w:val="99"/>
          <w:sz w:val="28"/>
          <w:szCs w:val="28"/>
        </w:rPr>
        <w:t>là</w:t>
      </w:r>
      <w:r>
        <w:rPr>
          <w:rFonts w:hint="default" w:ascii="Times New Roman" w:hAnsi="Times New Roman" w:cs="Times New Roman"/>
          <w:spacing w:val="-1"/>
          <w:sz w:val="28"/>
          <w:szCs w:val="28"/>
        </w:rPr>
        <w:t xml:space="preserve"> </w:t>
      </w:r>
      <w:r>
        <w:rPr>
          <w:rFonts w:hint="default" w:ascii="Times New Roman" w:hAnsi="Times New Roman" w:cs="Times New Roman"/>
          <w:w w:val="99"/>
          <w:sz w:val="28"/>
          <w:szCs w:val="28"/>
        </w:rPr>
        <w:t>117.</w:t>
      </w:r>
    </w:p>
    <w:p>
      <w:pPr>
        <w:pStyle w:val="7"/>
        <w:spacing w:before="6"/>
        <w:rPr>
          <w:rFonts w:hint="default" w:ascii="Times New Roman" w:hAnsi="Times New Roman" w:cs="Times New Roman"/>
          <w:sz w:val="28"/>
          <w:szCs w:val="28"/>
        </w:rPr>
      </w:pPr>
      <w:r>
        <w:rPr>
          <w:rFonts w:hint="default" w:ascii="Times New Roman" w:hAnsi="Times New Roman" w:cs="Times New Roman"/>
          <w:sz w:val="28"/>
          <w:szCs w:val="28"/>
        </w:rPr>
        <w:drawing>
          <wp:anchor distT="0" distB="0" distL="0" distR="0" simplePos="0" relativeHeight="251660288" behindDoc="0" locked="0" layoutInCell="1" allowOverlap="1">
            <wp:simplePos x="0" y="0"/>
            <wp:positionH relativeFrom="page">
              <wp:posOffset>3022600</wp:posOffset>
            </wp:positionH>
            <wp:positionV relativeFrom="paragraph">
              <wp:posOffset>138430</wp:posOffset>
            </wp:positionV>
            <wp:extent cx="1487170" cy="1212215"/>
            <wp:effectExtent l="0" t="0" r="0" b="0"/>
            <wp:wrapTopAndBottom/>
            <wp:docPr id="19"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png"/>
                    <pic:cNvPicPr>
                      <a:picLocks noChangeAspect="1"/>
                    </pic:cNvPicPr>
                  </pic:nvPicPr>
                  <pic:blipFill>
                    <a:blip r:embed="rId27" cstate="print"/>
                    <a:stretch>
                      <a:fillRect/>
                    </a:stretch>
                  </pic:blipFill>
                  <pic:spPr>
                    <a:xfrm>
                      <a:off x="0" y="0"/>
                      <a:ext cx="1487426" cy="1212151"/>
                    </a:xfrm>
                    <a:prstGeom prst="rect">
                      <a:avLst/>
                    </a:prstGeom>
                  </pic:spPr>
                </pic:pic>
              </a:graphicData>
            </a:graphic>
          </wp:anchor>
        </w:drawing>
      </w:r>
    </w:p>
    <w:p>
      <w:pPr>
        <w:pStyle w:val="7"/>
        <w:spacing w:before="8"/>
        <w:rPr>
          <w:rFonts w:hint="default" w:ascii="Times New Roman" w:hAnsi="Times New Roman" w:cs="Times New Roman"/>
          <w:sz w:val="28"/>
          <w:szCs w:val="28"/>
        </w:rPr>
      </w:pPr>
    </w:p>
    <w:p>
      <w:pPr>
        <w:pStyle w:val="4"/>
        <w:numPr>
          <w:ilvl w:val="1"/>
          <w:numId w:val="34"/>
        </w:numPr>
        <w:tabs>
          <w:tab w:val="left" w:pos="759"/>
        </w:tabs>
        <w:spacing w:before="0" w:after="0" w:line="240" w:lineRule="auto"/>
        <w:ind w:left="758" w:right="0" w:hanging="455"/>
        <w:jc w:val="left"/>
        <w:rPr>
          <w:rFonts w:hint="default" w:ascii="Times New Roman" w:hAnsi="Times New Roman" w:cs="Times New Roman"/>
          <w:sz w:val="28"/>
          <w:szCs w:val="28"/>
        </w:rPr>
      </w:pPr>
      <w:r>
        <w:rPr>
          <w:rFonts w:hint="default" w:ascii="Times New Roman" w:hAnsi="Times New Roman" w:cs="Times New Roman"/>
          <w:w w:val="110"/>
          <w:sz w:val="28"/>
          <w:szCs w:val="28"/>
        </w:rPr>
        <w:t xml:space="preserve">Bài toán máy rút tiền tự </w:t>
      </w:r>
      <w:r>
        <w:rPr>
          <w:rFonts w:hint="default" w:cs="Times New Roman"/>
          <w:w w:val="110"/>
          <w:sz w:val="28"/>
          <w:szCs w:val="28"/>
          <w:lang w:val="en-US"/>
        </w:rPr>
        <w:t>đ</w:t>
      </w:r>
      <w:r>
        <w:rPr>
          <w:rFonts w:hint="default" w:ascii="Times New Roman" w:hAnsi="Times New Roman" w:cs="Times New Roman"/>
          <w:w w:val="110"/>
          <w:sz w:val="28"/>
          <w:szCs w:val="28"/>
        </w:rPr>
        <w:t>ộng</w:t>
      </w:r>
      <w:r>
        <w:rPr>
          <w:rFonts w:hint="default" w:ascii="Times New Roman" w:hAnsi="Times New Roman" w:cs="Times New Roman"/>
          <w:spacing w:val="-51"/>
          <w:w w:val="110"/>
          <w:sz w:val="28"/>
          <w:szCs w:val="28"/>
        </w:rPr>
        <w:t xml:space="preserve"> </w:t>
      </w:r>
      <w:r>
        <w:rPr>
          <w:rFonts w:hint="default" w:ascii="Times New Roman" w:hAnsi="Times New Roman" w:cs="Times New Roman"/>
          <w:w w:val="110"/>
          <w:sz w:val="28"/>
          <w:szCs w:val="28"/>
        </w:rPr>
        <w:t>ATM</w:t>
      </w:r>
    </w:p>
    <w:p>
      <w:pPr>
        <w:pStyle w:val="7"/>
        <w:spacing w:before="116"/>
        <w:ind w:left="304"/>
        <w:rPr>
          <w:rFonts w:hint="default" w:ascii="Times New Roman" w:hAnsi="Times New Roman" w:cs="Times New Roman"/>
          <w:sz w:val="28"/>
          <w:szCs w:val="28"/>
        </w:rPr>
      </w:pPr>
      <w:r>
        <w:rPr>
          <w:rFonts w:hint="default" w:ascii="Times New Roman" w:hAnsi="Times New Roman" w:cs="Times New Roman"/>
          <w:sz w:val="28"/>
          <w:szCs w:val="28"/>
        </w:rPr>
        <w:t>(bài toán ở mục 2.3)</w:t>
      </w:r>
    </w:p>
    <w:p>
      <w:pPr>
        <w:pStyle w:val="7"/>
        <w:spacing w:before="88" w:line="264" w:lineRule="auto"/>
        <w:ind w:left="304" w:right="296"/>
        <w:rPr>
          <w:rFonts w:hint="default" w:ascii="Times New Roman" w:hAnsi="Times New Roman" w:cs="Times New Roman"/>
          <w:sz w:val="28"/>
          <w:szCs w:val="28"/>
        </w:rPr>
      </w:pPr>
      <w:r>
        <w:rPr>
          <w:rFonts w:hint="default" w:ascii="Times New Roman" w:hAnsi="Times New Roman" w:cs="Times New Roman"/>
          <w:sz w:val="28"/>
          <w:szCs w:val="28"/>
        </w:rPr>
        <w:t xml:space="preserve">Thuật toán với ý tưởng tham ăn </w:t>
      </w:r>
      <w:r>
        <w:rPr>
          <w:rFonts w:hint="default" w:cs="Times New Roman"/>
          <w:sz w:val="28"/>
          <w:szCs w:val="28"/>
          <w:lang w:val="en-US"/>
        </w:rPr>
        <w:t>đ</w:t>
      </w:r>
      <w:r>
        <w:rPr>
          <w:rFonts w:hint="default" w:ascii="Times New Roman" w:hAnsi="Times New Roman" w:cs="Times New Roman"/>
          <w:sz w:val="28"/>
          <w:szCs w:val="28"/>
        </w:rPr>
        <w:t>ơn giản, hàm chọn như sau: Tại mỗi bước ta sẽ chọn tờ tiền lớn nhất còn lại không vượt quá lượng tiền còn phải trả, cụ thể:</w:t>
      </w:r>
    </w:p>
    <w:p>
      <w:pPr>
        <w:pStyle w:val="12"/>
        <w:numPr>
          <w:ilvl w:val="0"/>
          <w:numId w:val="44"/>
        </w:numPr>
        <w:tabs>
          <w:tab w:val="left" w:pos="1025"/>
        </w:tabs>
        <w:spacing w:before="58" w:after="0" w:line="240" w:lineRule="auto"/>
        <w:ind w:left="1024" w:right="0" w:hanging="361"/>
        <w:jc w:val="both"/>
        <w:rPr>
          <w:rFonts w:hint="default" w:ascii="Times New Roman" w:hAnsi="Times New Roman" w:cs="Times New Roman"/>
          <w:sz w:val="28"/>
          <w:szCs w:val="28"/>
        </w:rPr>
      </w:pPr>
      <w:r>
        <w:rPr>
          <w:rFonts w:hint="default" w:ascii="Times New Roman" w:hAnsi="Times New Roman" w:cs="Times New Roman"/>
          <w:sz w:val="28"/>
          <w:szCs w:val="28"/>
        </w:rPr>
        <w:t>Sắp xếp các tờ tiền giảm dần theo giá</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trị.</w:t>
      </w:r>
    </w:p>
    <w:p>
      <w:pPr>
        <w:pStyle w:val="12"/>
        <w:numPr>
          <w:ilvl w:val="0"/>
          <w:numId w:val="44"/>
        </w:numPr>
        <w:tabs>
          <w:tab w:val="left" w:pos="1025"/>
        </w:tabs>
        <w:spacing w:before="0" w:after="19" w:line="242" w:lineRule="auto"/>
        <w:ind w:left="1024" w:right="416" w:hanging="360"/>
        <w:jc w:val="both"/>
        <w:rPr>
          <w:rFonts w:hint="default" w:ascii="Times New Roman" w:hAnsi="Times New Roman" w:cs="Times New Roman"/>
          <w:sz w:val="28"/>
          <w:szCs w:val="28"/>
        </w:rPr>
      </w:pPr>
      <w:r>
        <w:rPr>
          <w:rFonts w:hint="default" w:ascii="Times New Roman" w:hAnsi="Times New Roman" w:cs="Times New Roman"/>
          <w:sz w:val="28"/>
          <w:szCs w:val="28"/>
        </w:rPr>
        <w:t xml:space="preserve">Lần lượt xét các tờ tiền từ giá trị lớn </w:t>
      </w:r>
      <w:r>
        <w:rPr>
          <w:rFonts w:hint="default" w:cs="Times New Roman"/>
          <w:sz w:val="28"/>
          <w:szCs w:val="28"/>
          <w:lang w:val="en-US"/>
        </w:rPr>
        <w:t>đ</w:t>
      </w:r>
      <w:r>
        <w:rPr>
          <w:rFonts w:hint="default" w:ascii="Times New Roman" w:hAnsi="Times New Roman" w:cs="Times New Roman"/>
          <w:sz w:val="28"/>
          <w:szCs w:val="28"/>
        </w:rPr>
        <w:t xml:space="preserve">ến giá trị nhỏ, nếu vẫn còn chưa lấy </w:t>
      </w:r>
      <w:r>
        <w:rPr>
          <w:rFonts w:hint="default" w:cs="Times New Roman"/>
          <w:sz w:val="28"/>
          <w:szCs w:val="28"/>
          <w:lang w:val="en-US"/>
        </w:rPr>
        <w:t>đ</w:t>
      </w:r>
      <w:r>
        <w:rPr>
          <w:rFonts w:hint="default" w:ascii="Times New Roman" w:hAnsi="Times New Roman" w:cs="Times New Roman"/>
          <w:sz w:val="28"/>
          <w:szCs w:val="28"/>
        </w:rPr>
        <w:t xml:space="preserve">ủ S và tờ tiền </w:t>
      </w:r>
      <w:r>
        <w:rPr>
          <w:rFonts w:hint="default" w:cs="Times New Roman"/>
          <w:sz w:val="28"/>
          <w:szCs w:val="28"/>
          <w:lang w:val="en-US"/>
        </w:rPr>
        <w:t>đ</w:t>
      </w:r>
      <w:r>
        <w:rPr>
          <w:rFonts w:hint="default" w:ascii="Times New Roman" w:hAnsi="Times New Roman" w:cs="Times New Roman"/>
          <w:sz w:val="28"/>
          <w:szCs w:val="28"/>
        </w:rPr>
        <w:t xml:space="preserve">ang xét có giá trị nhỏ hơn hoặc bằng S thì lấy luôn tờ tiền </w:t>
      </w:r>
      <w:r>
        <w:rPr>
          <w:rFonts w:hint="default" w:cs="Times New Roman"/>
          <w:sz w:val="28"/>
          <w:szCs w:val="28"/>
          <w:lang w:val="en-US"/>
        </w:rPr>
        <w:t>đ</w:t>
      </w:r>
      <w:r>
        <w:rPr>
          <w:rFonts w:hint="default" w:ascii="Times New Roman" w:hAnsi="Times New Roman" w:cs="Times New Roman"/>
          <w:sz w:val="28"/>
          <w:szCs w:val="28"/>
        </w:rPr>
        <w:t>ó.</w:t>
      </w:r>
    </w:p>
    <w:p>
      <w:pPr>
        <w:pStyle w:val="7"/>
        <w:ind w:left="748"/>
        <w:rPr>
          <w:rFonts w:hint="default" w:ascii="Times New Roman" w:hAnsi="Times New Roman" w:cs="Times New Roman"/>
          <w:sz w:val="28"/>
          <w:szCs w:val="28"/>
        </w:rPr>
      </w:pPr>
      <w:r>
        <w:rPr>
          <w:rFonts w:hint="default" w:ascii="Times New Roman" w:hAnsi="Times New Roman" w:cs="Times New Roman"/>
          <w:sz w:val="28"/>
          <w:szCs w:val="28"/>
        </w:rPr>
        <w:pict>
          <v:group id="_x0000_s1279" o:spid="_x0000_s1279" o:spt="203" style="height:275.8pt;width:380.55pt;" coordsize="7611,5516">
            <o:lock v:ext="edit"/>
            <v:rect id="_x0000_s1280" o:spid="_x0000_s1280" o:spt="1" style="position:absolute;left:9;top:0;height:10;width:7592;" fillcolor="#000000" filled="t" stroked="f" coordsize="21600,21600">
              <v:path/>
              <v:fill on="t" focussize="0,0"/>
              <v:stroke on="f"/>
              <v:imagedata o:title=""/>
              <o:lock v:ext="edit"/>
            </v:rect>
            <v:line id="_x0000_s1281" o:spid="_x0000_s1281" o:spt="20" style="position:absolute;left:7606;top:0;height:5237;width:0;" stroked="t" coordsize="21600,21600">
              <v:path arrowok="t"/>
              <v:fill focussize="0,0"/>
              <v:stroke weight="0.48pt" color="#000000"/>
              <v:imagedata o:title=""/>
              <o:lock v:ext="edit"/>
            </v:line>
            <v:shape id="_x0000_s1282" o:spid="_x0000_s1282" style="position:absolute;left:-1;top:0;height:5516;width:7611;" fillcolor="#000000" filled="t" stroked="f" coordsize="7611,5516" path="m10,0l0,0,0,5515,10,5515,10,0xm7610,5237l7601,5237,7601,5506,10,5506,10,5515,7601,5515,7601,5515,7610,5515,7610,5237xe">
              <v:path arrowok="t"/>
              <v:fill on="t" focussize="0,0"/>
              <v:stroke on="f"/>
              <v:imagedata o:title=""/>
              <o:lock v:ext="edit"/>
            </v:shape>
            <v:shape id="_x0000_s1283" o:spid="_x0000_s1283" o:spt="202" type="#_x0000_t202" style="position:absolute;left:117;top:34;height:1407;width:681;" filled="f" stroked="f" coordsize="21600,21600">
              <v:path/>
              <v:fill on="f" focussize="0,0"/>
              <v:stroke on="f" joinstyle="miter"/>
              <v:imagedata o:title=""/>
              <o:lock v:ext="edit"/>
              <v:textbox inset="0mm,0mm,0mm,0mm">
                <w:txbxContent>
                  <w:p>
                    <w:pPr>
                      <w:spacing w:before="0"/>
                      <w:ind w:left="0" w:right="0" w:firstLine="0"/>
                      <w:jc w:val="left"/>
                      <w:rPr>
                        <w:rFonts w:ascii="Courier New"/>
                        <w:sz w:val="22"/>
                      </w:rPr>
                    </w:pPr>
                    <w:r>
                      <w:rPr>
                        <w:rFonts w:ascii="Courier New"/>
                        <w:sz w:val="22"/>
                      </w:rPr>
                      <w:t>const</w:t>
                    </w:r>
                  </w:p>
                  <w:p>
                    <w:pPr>
                      <w:spacing w:before="0" w:line="240" w:lineRule="auto"/>
                      <w:rPr>
                        <w:rFonts w:ascii="Courier New"/>
                        <w:sz w:val="24"/>
                      </w:rPr>
                    </w:pPr>
                  </w:p>
                  <w:p>
                    <w:pPr>
                      <w:spacing w:before="10" w:line="240" w:lineRule="auto"/>
                      <w:rPr>
                        <w:rFonts w:ascii="Courier New"/>
                        <w:sz w:val="26"/>
                      </w:rPr>
                    </w:pPr>
                  </w:p>
                  <w:p>
                    <w:pPr>
                      <w:spacing w:before="0" w:line="290" w:lineRule="atLeast"/>
                      <w:ind w:left="0" w:right="132" w:firstLine="0"/>
                      <w:jc w:val="left"/>
                      <w:rPr>
                        <w:rFonts w:ascii="Courier New"/>
                        <w:sz w:val="22"/>
                      </w:rPr>
                    </w:pPr>
                    <w:r>
                      <w:rPr>
                        <w:rFonts w:ascii="Courier New"/>
                        <w:sz w:val="22"/>
                      </w:rPr>
                      <w:t>type var</w:t>
                    </w:r>
                  </w:p>
                </w:txbxContent>
              </v:textbox>
            </v:shape>
            <v:shape id="_x0000_s1284" o:spid="_x0000_s1284" o:spt="202" type="#_x0000_t202" style="position:absolute;left:1701;top:34;height:2274;width:813;" filled="f" stroked="f" coordsize="21600,21600">
              <v:path/>
              <v:fill on="f" focussize="0,0"/>
              <v:stroke on="f" joinstyle="miter"/>
              <v:imagedata o:title=""/>
              <o:lock v:ext="edit"/>
              <v:textbox inset="0mm,0mm,0mm,0mm">
                <w:txbxContent>
                  <w:p>
                    <w:pPr>
                      <w:spacing w:before="0"/>
                      <w:ind w:left="0" w:right="0" w:firstLine="0"/>
                      <w:jc w:val="left"/>
                      <w:rPr>
                        <w:rFonts w:ascii="Courier New"/>
                        <w:sz w:val="22"/>
                      </w:rPr>
                    </w:pPr>
                    <w:r>
                      <w:rPr>
                        <w:rFonts w:ascii="Courier New"/>
                        <w:sz w:val="22"/>
                      </w:rPr>
                      <w:t>MAX</w:t>
                    </w:r>
                  </w:p>
                  <w:p>
                    <w:pPr>
                      <w:spacing w:before="39" w:line="280" w:lineRule="auto"/>
                      <w:ind w:left="0" w:right="528" w:firstLine="0"/>
                      <w:jc w:val="left"/>
                      <w:rPr>
                        <w:rFonts w:ascii="Courier New"/>
                        <w:sz w:val="22"/>
                      </w:rPr>
                    </w:pPr>
                    <w:r>
                      <w:rPr>
                        <w:rFonts w:ascii="Courier New"/>
                        <w:sz w:val="22"/>
                      </w:rPr>
                      <w:t>fi fo</w:t>
                    </w:r>
                  </w:p>
                  <w:p>
                    <w:pPr>
                      <w:spacing w:before="0" w:line="280" w:lineRule="auto"/>
                      <w:ind w:left="0" w:right="0" w:firstLine="0"/>
                      <w:jc w:val="left"/>
                      <w:rPr>
                        <w:rFonts w:ascii="Courier New"/>
                        <w:sz w:val="22"/>
                      </w:rPr>
                    </w:pPr>
                    <w:r>
                      <w:rPr>
                        <w:rFonts w:ascii="Courier New"/>
                        <w:sz w:val="22"/>
                      </w:rPr>
                      <w:t>vector t</w:t>
                    </w:r>
                  </w:p>
                  <w:p>
                    <w:pPr>
                      <w:spacing w:before="0" w:line="244" w:lineRule="exact"/>
                      <w:ind w:left="0" w:right="0" w:firstLine="0"/>
                      <w:jc w:val="left"/>
                      <w:rPr>
                        <w:rFonts w:ascii="Courier New"/>
                        <w:sz w:val="22"/>
                      </w:rPr>
                    </w:pPr>
                    <w:r>
                      <w:rPr>
                        <w:rFonts w:ascii="Courier New"/>
                        <w:w w:val="100"/>
                        <w:sz w:val="22"/>
                      </w:rPr>
                      <w:t>x</w:t>
                    </w:r>
                  </w:p>
                  <w:p>
                    <w:pPr>
                      <w:spacing w:before="6" w:line="280" w:lineRule="atLeast"/>
                      <w:ind w:left="0" w:right="396" w:firstLine="0"/>
                      <w:jc w:val="left"/>
                      <w:rPr>
                        <w:rFonts w:ascii="Courier New"/>
                        <w:sz w:val="22"/>
                      </w:rPr>
                    </w:pPr>
                    <w:r>
                      <w:rPr>
                        <w:rFonts w:ascii="Courier New"/>
                        <w:sz w:val="22"/>
                      </w:rPr>
                      <w:t>c n,s</w:t>
                    </w:r>
                  </w:p>
                </w:txbxContent>
              </v:textbox>
            </v:shape>
            <v:shape id="_x0000_s1285" o:spid="_x0000_s1285" o:spt="202" type="#_x0000_t202" style="position:absolute;left:3285;top:34;height:2274;width:3320;" filled="f" stroked="f" coordsize="21600,21600">
              <v:path/>
              <v:fill on="f" focussize="0,0"/>
              <v:stroke on="f" joinstyle="miter"/>
              <v:imagedata o:title=""/>
              <o:lock v:ext="edit"/>
              <v:textbox inset="0mm,0mm,0mm,0mm">
                <w:txbxContent>
                  <w:p>
                    <w:pPr>
                      <w:spacing w:before="0"/>
                      <w:ind w:left="0" w:right="0" w:firstLine="0"/>
                      <w:jc w:val="left"/>
                      <w:rPr>
                        <w:rFonts w:ascii="Courier New"/>
                        <w:sz w:val="22"/>
                      </w:rPr>
                    </w:pPr>
                    <w:r>
                      <w:rPr>
                        <w:rFonts w:ascii="Courier New"/>
                        <w:sz w:val="22"/>
                      </w:rPr>
                      <w:t>=100;</w:t>
                    </w:r>
                  </w:p>
                  <w:p>
                    <w:pPr>
                      <w:spacing w:before="39"/>
                      <w:ind w:left="0" w:right="0" w:firstLine="0"/>
                      <w:jc w:val="left"/>
                      <w:rPr>
                        <w:rFonts w:ascii="Courier New"/>
                        <w:sz w:val="22"/>
                      </w:rPr>
                    </w:pPr>
                    <w:r>
                      <w:rPr>
                        <w:rFonts w:ascii="Courier New"/>
                        <w:sz w:val="22"/>
                      </w:rPr>
                      <w:t>='ATM.INP';</w:t>
                    </w:r>
                  </w:p>
                  <w:p>
                    <w:pPr>
                      <w:spacing w:before="41"/>
                      <w:ind w:left="0" w:right="0" w:firstLine="0"/>
                      <w:jc w:val="left"/>
                      <w:rPr>
                        <w:rFonts w:ascii="Courier New"/>
                        <w:sz w:val="22"/>
                      </w:rPr>
                    </w:pPr>
                    <w:r>
                      <w:rPr>
                        <w:rFonts w:ascii="Courier New"/>
                        <w:sz w:val="22"/>
                      </w:rPr>
                      <w:t>='ATM.OUT';</w:t>
                    </w:r>
                  </w:p>
                  <w:p>
                    <w:pPr>
                      <w:spacing w:before="39"/>
                      <w:ind w:left="0" w:right="0" w:firstLine="0"/>
                      <w:jc w:val="left"/>
                      <w:rPr>
                        <w:rFonts w:ascii="Courier New"/>
                        <w:sz w:val="22"/>
                      </w:rPr>
                    </w:pPr>
                    <w:r>
                      <w:rPr>
                        <w:rFonts w:ascii="Courier New"/>
                        <w:sz w:val="22"/>
                      </w:rPr>
                      <w:t>=array[1..MAX]of</w:t>
                    </w:r>
                    <w:r>
                      <w:rPr>
                        <w:rFonts w:ascii="Courier New"/>
                        <w:spacing w:val="-14"/>
                        <w:sz w:val="22"/>
                      </w:rPr>
                      <w:t xml:space="preserve"> </w:t>
                    </w:r>
                    <w:r>
                      <w:rPr>
                        <w:rFonts w:ascii="Courier New"/>
                        <w:sz w:val="22"/>
                      </w:rPr>
                      <w:t>longint;</w:t>
                    </w:r>
                  </w:p>
                  <w:p>
                    <w:pPr>
                      <w:spacing w:before="41"/>
                      <w:ind w:left="0" w:right="0" w:firstLine="0"/>
                      <w:jc w:val="left"/>
                      <w:rPr>
                        <w:rFonts w:ascii="Courier New"/>
                        <w:sz w:val="22"/>
                      </w:rPr>
                    </w:pPr>
                    <w:r>
                      <w:rPr>
                        <w:rFonts w:ascii="Courier New"/>
                        <w:sz w:val="22"/>
                      </w:rPr>
                      <w:t>:array[1..MAX]of</w:t>
                    </w:r>
                    <w:r>
                      <w:rPr>
                        <w:rFonts w:ascii="Courier New"/>
                        <w:spacing w:val="-14"/>
                        <w:sz w:val="22"/>
                      </w:rPr>
                      <w:t xml:space="preserve"> </w:t>
                    </w:r>
                    <w:r>
                      <w:rPr>
                        <w:rFonts w:ascii="Courier New"/>
                        <w:sz w:val="22"/>
                      </w:rPr>
                      <w:t>longint;</w:t>
                    </w:r>
                  </w:p>
                  <w:p>
                    <w:pPr>
                      <w:spacing w:before="39"/>
                      <w:ind w:left="0" w:right="0" w:firstLine="0"/>
                      <w:jc w:val="left"/>
                      <w:rPr>
                        <w:rFonts w:ascii="Courier New"/>
                        <w:sz w:val="22"/>
                      </w:rPr>
                    </w:pPr>
                    <w:r>
                      <w:rPr>
                        <w:rFonts w:ascii="Courier New"/>
                        <w:sz w:val="22"/>
                      </w:rPr>
                      <w:t>:vector;</w:t>
                    </w:r>
                  </w:p>
                  <w:p>
                    <w:pPr>
                      <w:spacing w:before="41"/>
                      <w:ind w:left="0" w:right="0" w:firstLine="0"/>
                      <w:jc w:val="left"/>
                      <w:rPr>
                        <w:rFonts w:ascii="Courier New"/>
                        <w:sz w:val="22"/>
                      </w:rPr>
                    </w:pPr>
                    <w:r>
                      <w:rPr>
                        <w:rFonts w:ascii="Courier New"/>
                        <w:sz w:val="22"/>
                      </w:rPr>
                      <w:t>:longint;</w:t>
                    </w:r>
                  </w:p>
                  <w:p>
                    <w:pPr>
                      <w:spacing w:before="39"/>
                      <w:ind w:left="0" w:right="0" w:firstLine="0"/>
                      <w:jc w:val="left"/>
                      <w:rPr>
                        <w:rFonts w:ascii="Courier New"/>
                        <w:sz w:val="22"/>
                      </w:rPr>
                    </w:pPr>
                    <w:r>
                      <w:rPr>
                        <w:rFonts w:ascii="Courier New"/>
                        <w:sz w:val="22"/>
                      </w:rPr>
                      <w:t>:longint;</w:t>
                    </w:r>
                  </w:p>
                </w:txbxContent>
              </v:textbox>
            </v:shape>
            <v:shape id="_x0000_s1286" o:spid="_x0000_s1286" o:spt="202" type="#_x0000_t202" style="position:absolute;left:117;top:2348;height:3145;width:4376;" filled="f" stroked="f" coordsize="21600,21600">
              <v:path/>
              <v:fill on="f" focussize="0,0"/>
              <v:stroke on="f" joinstyle="miter"/>
              <v:imagedata o:title=""/>
              <o:lock v:ext="edit"/>
              <v:textbox inset="0mm,0mm,0mm,0mm">
                <w:txbxContent>
                  <w:p>
                    <w:pPr>
                      <w:tabs>
                        <w:tab w:val="left" w:pos="791"/>
                        <w:tab w:val="left" w:pos="1319"/>
                      </w:tabs>
                      <w:spacing w:before="0" w:line="278" w:lineRule="auto"/>
                      <w:ind w:left="0" w:right="2261" w:firstLine="0"/>
                      <w:jc w:val="left"/>
                      <w:rPr>
                        <w:rFonts w:ascii="Courier New"/>
                        <w:sz w:val="22"/>
                      </w:rPr>
                    </w:pPr>
                    <w:r>
                      <w:rPr>
                        <w:rFonts w:ascii="Courier New"/>
                        <w:sz w:val="22"/>
                      </w:rPr>
                      <w:t>procedure input; var</w:t>
                    </w:r>
                    <w:r>
                      <w:rPr>
                        <w:rFonts w:ascii="Courier New"/>
                        <w:sz w:val="22"/>
                      </w:rPr>
                      <w:tab/>
                    </w:r>
                    <w:r>
                      <w:rPr>
                        <w:rFonts w:ascii="Courier New"/>
                        <w:sz w:val="22"/>
                      </w:rPr>
                      <w:t>f</w:t>
                    </w:r>
                    <w:r>
                      <w:rPr>
                        <w:rFonts w:ascii="Courier New"/>
                        <w:sz w:val="22"/>
                      </w:rPr>
                      <w:tab/>
                    </w:r>
                    <w:r>
                      <w:rPr>
                        <w:rFonts w:ascii="Courier New"/>
                        <w:spacing w:val="-4"/>
                        <w:sz w:val="22"/>
                      </w:rPr>
                      <w:t>:text;</w:t>
                    </w:r>
                  </w:p>
                  <w:p>
                    <w:pPr>
                      <w:tabs>
                        <w:tab w:val="left" w:pos="1319"/>
                      </w:tabs>
                      <w:spacing w:before="1" w:line="278" w:lineRule="auto"/>
                      <w:ind w:left="131" w:right="1865" w:firstLine="659"/>
                      <w:jc w:val="left"/>
                      <w:rPr>
                        <w:rFonts w:ascii="Courier New"/>
                        <w:sz w:val="22"/>
                      </w:rPr>
                    </w:pPr>
                    <w:r>
                      <w:rPr>
                        <w:rFonts w:ascii="Courier New"/>
                        <w:sz w:val="22"/>
                      </w:rPr>
                      <w:t>i</w:t>
                    </w:r>
                    <w:r>
                      <w:rPr>
                        <w:rFonts w:ascii="Courier New"/>
                        <w:sz w:val="22"/>
                      </w:rPr>
                      <w:tab/>
                    </w:r>
                    <w:r>
                      <w:rPr>
                        <w:rFonts w:ascii="Courier New"/>
                        <w:spacing w:val="-3"/>
                        <w:sz w:val="22"/>
                      </w:rPr>
                      <w:t xml:space="preserve">:longint; </w:t>
                    </w:r>
                    <w:r>
                      <w:rPr>
                        <w:rFonts w:ascii="Courier New"/>
                        <w:sz w:val="22"/>
                      </w:rPr>
                      <w:t>begin</w:t>
                    </w:r>
                  </w:p>
                  <w:p>
                    <w:pPr>
                      <w:spacing w:before="0"/>
                      <w:ind w:left="395" w:right="0" w:firstLine="0"/>
                      <w:jc w:val="left"/>
                      <w:rPr>
                        <w:rFonts w:ascii="Courier New"/>
                        <w:sz w:val="22"/>
                      </w:rPr>
                    </w:pPr>
                    <w:r>
                      <w:rPr>
                        <w:rFonts w:ascii="Courier New"/>
                        <w:sz w:val="22"/>
                      </w:rPr>
                      <w:t>assign(f,fi); reset(f);</w:t>
                    </w:r>
                  </w:p>
                  <w:p>
                    <w:pPr>
                      <w:spacing w:before="39"/>
                      <w:ind w:left="395" w:right="0" w:firstLine="0"/>
                      <w:jc w:val="left"/>
                      <w:rPr>
                        <w:rFonts w:ascii="Courier New"/>
                        <w:sz w:val="22"/>
                      </w:rPr>
                    </w:pPr>
                    <w:r>
                      <w:rPr>
                        <w:rFonts w:ascii="Courier New"/>
                        <w:sz w:val="22"/>
                      </w:rPr>
                      <w:t>readln(f,n, s);</w:t>
                    </w:r>
                  </w:p>
                  <w:p>
                    <w:pPr>
                      <w:spacing w:before="41" w:line="278" w:lineRule="auto"/>
                      <w:ind w:left="395" w:right="0" w:firstLine="0"/>
                      <w:jc w:val="left"/>
                      <w:rPr>
                        <w:rFonts w:ascii="Courier New"/>
                        <w:sz w:val="22"/>
                      </w:rPr>
                    </w:pPr>
                    <w:r>
                      <w:rPr>
                        <w:rFonts w:ascii="Courier New"/>
                        <w:sz w:val="22"/>
                      </w:rPr>
                      <w:t>for i:=1 to n do read(f,t[i]); close(f);</w:t>
                    </w:r>
                  </w:p>
                  <w:p>
                    <w:pPr>
                      <w:spacing w:before="0"/>
                      <w:ind w:left="131" w:right="0" w:firstLine="0"/>
                      <w:jc w:val="left"/>
                      <w:rPr>
                        <w:rFonts w:ascii="Courier New"/>
                        <w:sz w:val="22"/>
                      </w:rPr>
                    </w:pPr>
                    <w:r>
                      <w:rPr>
                        <w:rFonts w:ascii="Courier New"/>
                        <w:sz w:val="22"/>
                      </w:rPr>
                      <w:t>end;</w:t>
                    </w:r>
                  </w:p>
                  <w:p>
                    <w:pPr>
                      <w:spacing w:before="39"/>
                      <w:ind w:left="0" w:right="0" w:firstLine="0"/>
                      <w:jc w:val="left"/>
                      <w:rPr>
                        <w:rFonts w:ascii="Courier New"/>
                        <w:sz w:val="22"/>
                      </w:rPr>
                    </w:pPr>
                    <w:r>
                      <w:rPr>
                        <w:rFonts w:ascii="Courier New"/>
                        <w:sz w:val="22"/>
                      </w:rPr>
                      <w:t>procedure greedy;</w:t>
                    </w:r>
                  </w:p>
                  <w:p>
                    <w:pPr>
                      <w:tabs>
                        <w:tab w:val="left" w:pos="1319"/>
                      </w:tabs>
                      <w:spacing w:before="43"/>
                      <w:ind w:left="0" w:right="0" w:firstLine="0"/>
                      <w:jc w:val="left"/>
                      <w:rPr>
                        <w:rFonts w:ascii="Courier New"/>
                        <w:sz w:val="22"/>
                      </w:rPr>
                    </w:pPr>
                    <w:r>
                      <w:rPr>
                        <w:rFonts w:ascii="Courier New"/>
                        <w:sz w:val="22"/>
                      </w:rPr>
                      <w:t>var</w:t>
                    </w:r>
                    <w:r>
                      <w:rPr>
                        <w:rFonts w:ascii="Courier New"/>
                        <w:spacing w:val="-2"/>
                        <w:sz w:val="22"/>
                      </w:rPr>
                      <w:t xml:space="preserve"> </w:t>
                    </w:r>
                    <w:r>
                      <w:rPr>
                        <w:rFonts w:ascii="Courier New"/>
                        <w:sz w:val="22"/>
                      </w:rPr>
                      <w:t>i,j</w:t>
                    </w:r>
                    <w:r>
                      <w:rPr>
                        <w:rFonts w:ascii="Courier New"/>
                        <w:sz w:val="22"/>
                      </w:rPr>
                      <w:tab/>
                    </w:r>
                    <w:r>
                      <w:rPr>
                        <w:rFonts w:ascii="Courier New"/>
                        <w:sz w:val="22"/>
                      </w:rPr>
                      <w:t>:longint;</w:t>
                    </w:r>
                  </w:p>
                </w:txbxContent>
              </v:textbox>
            </v:shape>
            <w10:wrap type="none"/>
            <w10:anchorlock/>
          </v:group>
        </w:pict>
      </w:r>
    </w:p>
    <w:p>
      <w:pPr>
        <w:spacing w:after="0"/>
        <w:rPr>
          <w:rFonts w:hint="default" w:ascii="Times New Roman" w:hAnsi="Times New Roman" w:cs="Times New Roman"/>
          <w:sz w:val="28"/>
          <w:szCs w:val="28"/>
        </w:rPr>
        <w:sectPr>
          <w:pgSz w:w="11900" w:h="16840"/>
          <w:pgMar w:top="1600" w:right="1680" w:bottom="2400" w:left="1680" w:header="0" w:footer="2216"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5" w:after="1"/>
        <w:rPr>
          <w:rFonts w:hint="default" w:ascii="Times New Roman" w:hAnsi="Times New Roman" w:cs="Times New Roman"/>
          <w:sz w:val="28"/>
          <w:szCs w:val="28"/>
        </w:rPr>
      </w:pPr>
    </w:p>
    <w:p>
      <w:pPr>
        <w:pStyle w:val="7"/>
        <w:ind w:left="748"/>
        <w:rPr>
          <w:rFonts w:hint="default" w:ascii="Times New Roman" w:hAnsi="Times New Roman" w:cs="Times New Roman"/>
          <w:sz w:val="28"/>
          <w:szCs w:val="28"/>
        </w:rPr>
      </w:pPr>
      <w:r>
        <w:rPr>
          <w:rFonts w:hint="default" w:ascii="Times New Roman" w:hAnsi="Times New Roman" w:cs="Times New Roman"/>
          <w:sz w:val="28"/>
          <w:szCs w:val="28"/>
        </w:rPr>
        <w:pict>
          <v:shape id="_x0000_s1287" o:spid="_x0000_s1287" o:spt="202" type="#_x0000_t202" style="height:553.6pt;width:380.05pt;" filled="f" stroked="t" coordsize="21600,21600">
            <v:path/>
            <v:fill on="f" focussize="0,0"/>
            <v:stroke weight="0.48pt" color="#000000"/>
            <v:imagedata o:title=""/>
            <o:lock v:ext="edit"/>
            <v:textbox inset="0mm,0mm,0mm,0mm">
              <w:txbxContent>
                <w:p>
                  <w:pPr>
                    <w:tabs>
                      <w:tab w:val="left" w:pos="1427"/>
                    </w:tabs>
                    <w:spacing w:before="25" w:line="278" w:lineRule="auto"/>
                    <w:ind w:left="239" w:right="4973" w:firstLine="395"/>
                    <w:jc w:val="left"/>
                    <w:rPr>
                      <w:rFonts w:ascii="Courier New"/>
                      <w:sz w:val="22"/>
                    </w:rPr>
                  </w:pPr>
                  <w:r>
                    <w:rPr>
                      <w:rFonts w:ascii="Courier New"/>
                      <w:sz w:val="22"/>
                    </w:rPr>
                    <w:t>tmp</w:t>
                  </w:r>
                  <w:r>
                    <w:rPr>
                      <w:rFonts w:ascii="Courier New"/>
                      <w:sz w:val="22"/>
                    </w:rPr>
                    <w:tab/>
                  </w:r>
                  <w:r>
                    <w:rPr>
                      <w:rFonts w:ascii="Courier New"/>
                      <w:spacing w:val="-3"/>
                      <w:sz w:val="22"/>
                    </w:rPr>
                    <w:t xml:space="preserve">:longint; </w:t>
                  </w:r>
                  <w:r>
                    <w:rPr>
                      <w:rFonts w:ascii="Courier New"/>
                      <w:sz w:val="22"/>
                    </w:rPr>
                    <w:t>begin</w:t>
                  </w:r>
                </w:p>
                <w:p>
                  <w:pPr>
                    <w:spacing w:before="1"/>
                    <w:ind w:left="503" w:right="0" w:firstLine="0"/>
                    <w:jc w:val="left"/>
                    <w:rPr>
                      <w:rFonts w:ascii="Courier New"/>
                      <w:sz w:val="22"/>
                    </w:rPr>
                  </w:pPr>
                  <w:r>
                    <w:rPr>
                      <w:rFonts w:ascii="Courier New"/>
                      <w:sz w:val="22"/>
                    </w:rPr>
                    <w:t>fillchar(x,sizeof(x),0);</w:t>
                  </w:r>
                </w:p>
                <w:p>
                  <w:pPr>
                    <w:spacing w:before="28"/>
                    <w:ind w:left="503" w:right="0" w:firstLine="0"/>
                    <w:jc w:val="left"/>
                    <w:rPr>
                      <w:i/>
                      <w:sz w:val="22"/>
                    </w:rPr>
                  </w:pPr>
                  <w:r>
                    <w:rPr>
                      <w:i/>
                      <w:sz w:val="22"/>
                    </w:rPr>
                    <w:t>{sắp xếp các tờ theo giá trị giảm dần}</w:t>
                  </w:r>
                </w:p>
                <w:p>
                  <w:pPr>
                    <w:spacing w:before="53" w:line="278" w:lineRule="auto"/>
                    <w:ind w:left="767" w:right="4428" w:hanging="264"/>
                    <w:jc w:val="left"/>
                    <w:rPr>
                      <w:rFonts w:ascii="Courier New"/>
                      <w:sz w:val="22"/>
                    </w:rPr>
                  </w:pPr>
                  <w:r>
                    <w:rPr>
                      <w:rFonts w:ascii="Courier New"/>
                      <w:sz w:val="22"/>
                    </w:rPr>
                    <w:t>for i:=1 to n-1 do for j:=i+1 to n do</w:t>
                  </w:r>
                </w:p>
                <w:p>
                  <w:pPr>
                    <w:spacing w:before="0" w:line="278" w:lineRule="auto"/>
                    <w:ind w:left="1427" w:right="3503" w:hanging="396"/>
                    <w:jc w:val="left"/>
                    <w:rPr>
                      <w:rFonts w:ascii="Courier New"/>
                      <w:sz w:val="22"/>
                    </w:rPr>
                  </w:pPr>
                  <w:r>
                    <w:rPr>
                      <w:rFonts w:ascii="Courier New"/>
                      <w:sz w:val="22"/>
                    </w:rPr>
                    <w:t>if t[i]&lt;t[j] then begin tmp:=t[i]; t[i]:=t[j]; t[j]:=tmp;</w:t>
                  </w:r>
                </w:p>
                <w:p>
                  <w:pPr>
                    <w:spacing w:before="0" w:line="278" w:lineRule="auto"/>
                    <w:ind w:left="503" w:right="6013" w:firstLine="527"/>
                    <w:jc w:val="left"/>
                    <w:rPr>
                      <w:rFonts w:ascii="Courier New"/>
                      <w:sz w:val="22"/>
                    </w:rPr>
                  </w:pPr>
                  <w:r>
                    <w:rPr>
                      <w:rFonts w:ascii="Courier New"/>
                      <w:sz w:val="22"/>
                    </w:rPr>
                    <w:t>end; c:=0;</w:t>
                  </w:r>
                </w:p>
                <w:p>
                  <w:pPr>
                    <w:spacing w:before="0" w:line="278" w:lineRule="auto"/>
                    <w:ind w:left="635" w:right="4956" w:hanging="132"/>
                    <w:jc w:val="left"/>
                    <w:rPr>
                      <w:rFonts w:ascii="Courier New"/>
                      <w:sz w:val="22"/>
                    </w:rPr>
                  </w:pPr>
                  <w:r>
                    <w:rPr>
                      <w:rFonts w:ascii="Courier New"/>
                      <w:sz w:val="22"/>
                    </w:rPr>
                    <w:t>for i:=1 to n do if s&gt;=t[i] then</w:t>
                  </w:r>
                </w:p>
                <w:p>
                  <w:pPr>
                    <w:spacing w:before="1"/>
                    <w:ind w:left="767" w:right="0" w:firstLine="0"/>
                    <w:jc w:val="left"/>
                    <w:rPr>
                      <w:rFonts w:ascii="Courier New"/>
                      <w:sz w:val="22"/>
                    </w:rPr>
                  </w:pPr>
                  <w:r>
                    <w:rPr>
                      <w:rFonts w:ascii="Courier New"/>
                      <w:sz w:val="22"/>
                    </w:rPr>
                    <w:t>begin</w:t>
                  </w:r>
                </w:p>
                <w:p>
                  <w:pPr>
                    <w:tabs>
                      <w:tab w:val="left" w:pos="2219"/>
                    </w:tabs>
                    <w:spacing w:before="38" w:line="276" w:lineRule="auto"/>
                    <w:ind w:left="1031" w:right="3864" w:firstLine="0"/>
                    <w:jc w:val="left"/>
                    <w:rPr>
                      <w:rFonts w:ascii="Courier New" w:hAnsi="Courier New"/>
                      <w:sz w:val="22"/>
                    </w:rPr>
                  </w:pPr>
                  <w:r>
                    <w:rPr>
                      <w:rFonts w:ascii="Courier New" w:hAnsi="Courier New"/>
                      <w:sz w:val="22"/>
                    </w:rPr>
                    <w:t>inc(c);</w:t>
                  </w:r>
                  <w:r>
                    <w:rPr>
                      <w:rFonts w:ascii="Courier New" w:hAnsi="Courier New"/>
                      <w:sz w:val="22"/>
                    </w:rPr>
                    <w:tab/>
                  </w:r>
                  <w:r>
                    <w:rPr>
                      <w:i/>
                      <w:sz w:val="22"/>
                    </w:rPr>
                    <w:t xml:space="preserve">{số lượng tờ lấy} </w:t>
                  </w:r>
                  <w:r>
                    <w:rPr>
                      <w:rFonts w:ascii="Courier New" w:hAnsi="Courier New"/>
                      <w:sz w:val="22"/>
                    </w:rPr>
                    <w:t xml:space="preserve">x[i]:=1; </w:t>
                  </w:r>
                  <w:r>
                    <w:rPr>
                      <w:i/>
                      <w:sz w:val="22"/>
                    </w:rPr>
                    <w:t xml:space="preserve">{tờ i </w:t>
                  </w:r>
                  <w:r>
                    <w:rPr>
                      <w:i/>
                      <w:sz w:val="22"/>
                      <w:lang w:val="en-US"/>
                    </w:rPr>
                    <w:t>đ</w:t>
                  </w:r>
                  <w:r>
                    <w:rPr>
                      <w:i/>
                      <w:sz w:val="22"/>
                    </w:rPr>
                    <w:t xml:space="preserve">ược lấy} </w:t>
                  </w:r>
                  <w:r>
                    <w:rPr>
                      <w:rFonts w:ascii="Courier New" w:hAnsi="Courier New"/>
                      <w:sz w:val="22"/>
                    </w:rPr>
                    <w:t>s:=s-t[i];</w:t>
                  </w:r>
                </w:p>
                <w:p>
                  <w:pPr>
                    <w:spacing w:before="7" w:line="280" w:lineRule="auto"/>
                    <w:ind w:left="239" w:right="6277" w:firstLine="527"/>
                    <w:jc w:val="left"/>
                    <w:rPr>
                      <w:rFonts w:ascii="Courier New"/>
                      <w:sz w:val="22"/>
                    </w:rPr>
                  </w:pPr>
                  <w:r>
                    <w:rPr>
                      <w:rFonts w:ascii="Courier New"/>
                      <w:sz w:val="22"/>
                    </w:rPr>
                    <w:t>end; end;</w:t>
                  </w:r>
                </w:p>
                <w:p>
                  <w:pPr>
                    <w:tabs>
                      <w:tab w:val="left" w:pos="1163"/>
                    </w:tabs>
                    <w:spacing w:before="0" w:line="280" w:lineRule="auto"/>
                    <w:ind w:left="107" w:right="4577" w:firstLine="0"/>
                    <w:jc w:val="left"/>
                    <w:rPr>
                      <w:rFonts w:ascii="Courier New"/>
                      <w:sz w:val="22"/>
                    </w:rPr>
                  </w:pPr>
                  <w:r>
                    <w:rPr>
                      <w:rFonts w:ascii="Courier New"/>
                      <w:sz w:val="22"/>
                    </w:rPr>
                    <w:t>procedure printResult; var</w:t>
                  </w:r>
                  <w:r>
                    <w:rPr>
                      <w:rFonts w:ascii="Courier New"/>
                      <w:spacing w:val="-2"/>
                      <w:sz w:val="22"/>
                    </w:rPr>
                    <w:t xml:space="preserve"> </w:t>
                  </w:r>
                  <w:r>
                    <w:rPr>
                      <w:rFonts w:ascii="Courier New"/>
                      <w:sz w:val="22"/>
                    </w:rPr>
                    <w:t>i</w:t>
                  </w:r>
                  <w:r>
                    <w:rPr>
                      <w:rFonts w:ascii="Courier New"/>
                      <w:sz w:val="22"/>
                    </w:rPr>
                    <w:tab/>
                  </w:r>
                  <w:r>
                    <w:rPr>
                      <w:rFonts w:ascii="Courier New"/>
                      <w:sz w:val="22"/>
                    </w:rPr>
                    <w:t>:longint;</w:t>
                  </w:r>
                </w:p>
                <w:p>
                  <w:pPr>
                    <w:tabs>
                      <w:tab w:val="left" w:pos="1163"/>
                    </w:tabs>
                    <w:spacing w:before="0" w:line="280" w:lineRule="auto"/>
                    <w:ind w:left="239" w:right="5633" w:firstLine="395"/>
                    <w:jc w:val="left"/>
                    <w:rPr>
                      <w:rFonts w:ascii="Courier New"/>
                      <w:sz w:val="22"/>
                    </w:rPr>
                  </w:pPr>
                  <w:r>
                    <w:rPr>
                      <w:rFonts w:ascii="Courier New"/>
                      <w:sz w:val="22"/>
                    </w:rPr>
                    <w:t>f</w:t>
                  </w:r>
                  <w:r>
                    <w:rPr>
                      <w:rFonts w:ascii="Courier New"/>
                      <w:sz w:val="22"/>
                    </w:rPr>
                    <w:tab/>
                  </w:r>
                  <w:r>
                    <w:rPr>
                      <w:rFonts w:ascii="Courier New"/>
                      <w:spacing w:val="-4"/>
                      <w:sz w:val="22"/>
                    </w:rPr>
                    <w:t xml:space="preserve">:text; </w:t>
                  </w:r>
                  <w:r>
                    <w:rPr>
                      <w:rFonts w:ascii="Courier New"/>
                      <w:sz w:val="22"/>
                    </w:rPr>
                    <w:t>begin</w:t>
                  </w:r>
                </w:p>
                <w:p>
                  <w:pPr>
                    <w:spacing w:before="0" w:line="280" w:lineRule="auto"/>
                    <w:ind w:left="503" w:right="3767" w:firstLine="0"/>
                    <w:jc w:val="left"/>
                    <w:rPr>
                      <w:rFonts w:ascii="Courier New"/>
                      <w:sz w:val="22"/>
                    </w:rPr>
                  </w:pPr>
                  <w:r>
                    <w:rPr>
                      <w:rFonts w:ascii="Courier New"/>
                      <w:sz w:val="22"/>
                    </w:rPr>
                    <w:t>assign(f,fo); rewrite(f); if s=0 then begin</w:t>
                  </w:r>
                </w:p>
                <w:p>
                  <w:pPr>
                    <w:spacing w:before="0" w:line="280" w:lineRule="auto"/>
                    <w:ind w:left="767" w:right="4709" w:firstLine="0"/>
                    <w:jc w:val="left"/>
                    <w:rPr>
                      <w:rFonts w:ascii="Courier New"/>
                      <w:sz w:val="22"/>
                    </w:rPr>
                  </w:pPr>
                  <w:r>
                    <w:rPr>
                      <w:rFonts w:ascii="Courier New"/>
                      <w:sz w:val="22"/>
                    </w:rPr>
                    <w:t>writeln(f,c); for i:=1 to n</w:t>
                  </w:r>
                  <w:r>
                    <w:rPr>
                      <w:rFonts w:ascii="Courier New"/>
                      <w:spacing w:val="-4"/>
                      <w:sz w:val="22"/>
                    </w:rPr>
                    <w:t xml:space="preserve"> </w:t>
                  </w:r>
                  <w:r>
                    <w:rPr>
                      <w:rFonts w:ascii="Courier New"/>
                      <w:spacing w:val="-7"/>
                      <w:sz w:val="22"/>
                    </w:rPr>
                    <w:t>do</w:t>
                  </w:r>
                </w:p>
                <w:p>
                  <w:pPr>
                    <w:spacing w:before="0" w:line="280" w:lineRule="auto"/>
                    <w:ind w:left="503" w:right="2316" w:firstLine="395"/>
                    <w:jc w:val="left"/>
                    <w:rPr>
                      <w:rFonts w:ascii="Courier New"/>
                      <w:sz w:val="22"/>
                    </w:rPr>
                  </w:pPr>
                  <w:r>
                    <w:rPr>
                      <w:rFonts w:ascii="Courier New"/>
                      <w:sz w:val="22"/>
                    </w:rPr>
                    <w:t>if x[i]=1 then write(f,t[i],' '); end</w:t>
                  </w:r>
                </w:p>
                <w:p>
                  <w:pPr>
                    <w:spacing w:before="0" w:line="266" w:lineRule="exact"/>
                    <w:ind w:left="503" w:right="0" w:firstLine="0"/>
                    <w:jc w:val="left"/>
                    <w:rPr>
                      <w:i/>
                      <w:sz w:val="22"/>
                    </w:rPr>
                  </w:pPr>
                  <w:r>
                    <w:rPr>
                      <w:rFonts w:ascii="Courier New" w:hAnsi="Courier New"/>
                      <w:sz w:val="22"/>
                    </w:rPr>
                    <w:t xml:space="preserve">else write(f,'-1'); </w:t>
                  </w:r>
                  <w:r>
                    <w:rPr>
                      <w:i/>
                      <w:sz w:val="22"/>
                    </w:rPr>
                    <w:t xml:space="preserve">{nếu không lấy </w:t>
                  </w:r>
                  <w:r>
                    <w:rPr>
                      <w:i/>
                      <w:sz w:val="22"/>
                      <w:lang w:val="en-US"/>
                    </w:rPr>
                    <w:t>đ</w:t>
                  </w:r>
                  <w:r>
                    <w:rPr>
                      <w:i/>
                      <w:sz w:val="22"/>
                    </w:rPr>
                    <w:t xml:space="preserve">ược </w:t>
                  </w:r>
                  <w:r>
                    <w:rPr>
                      <w:i/>
                      <w:sz w:val="22"/>
                      <w:lang w:val="en-US"/>
                    </w:rPr>
                    <w:t>đ</w:t>
                  </w:r>
                  <w:r>
                    <w:rPr>
                      <w:i/>
                      <w:sz w:val="22"/>
                    </w:rPr>
                    <w:t>ủ S, S&gt;0}</w:t>
                  </w:r>
                </w:p>
                <w:p>
                  <w:pPr>
                    <w:spacing w:before="17" w:line="280" w:lineRule="auto"/>
                    <w:ind w:left="239" w:right="5890" w:firstLine="263"/>
                    <w:jc w:val="left"/>
                    <w:rPr>
                      <w:rFonts w:ascii="Courier New"/>
                      <w:sz w:val="22"/>
                    </w:rPr>
                  </w:pPr>
                  <w:r>
                    <w:rPr>
                      <w:rFonts w:ascii="Courier New"/>
                      <w:spacing w:val="-1"/>
                      <w:sz w:val="22"/>
                    </w:rPr>
                    <w:t xml:space="preserve">close(f); </w:t>
                  </w:r>
                  <w:r>
                    <w:rPr>
                      <w:rFonts w:ascii="Courier New"/>
                      <w:sz w:val="22"/>
                    </w:rPr>
                    <w:t>end;</w:t>
                  </w:r>
                </w:p>
                <w:p>
                  <w:pPr>
                    <w:spacing w:before="0" w:line="244" w:lineRule="exact"/>
                    <w:ind w:left="107" w:right="0" w:firstLine="0"/>
                    <w:jc w:val="left"/>
                    <w:rPr>
                      <w:rFonts w:ascii="Courier New"/>
                      <w:sz w:val="22"/>
                    </w:rPr>
                  </w:pPr>
                  <w:r>
                    <w:rPr>
                      <w:rFonts w:ascii="Courier New"/>
                      <w:sz w:val="22"/>
                    </w:rPr>
                    <w:t>BEGIN</w:t>
                  </w:r>
                </w:p>
                <w:p>
                  <w:pPr>
                    <w:spacing w:before="42" w:line="278" w:lineRule="auto"/>
                    <w:ind w:left="371" w:right="5616" w:firstLine="0"/>
                    <w:jc w:val="left"/>
                    <w:rPr>
                      <w:rFonts w:ascii="Courier New"/>
                      <w:sz w:val="22"/>
                    </w:rPr>
                  </w:pPr>
                  <w:r>
                    <w:rPr>
                      <w:rFonts w:ascii="Courier New"/>
                      <w:sz w:val="22"/>
                    </w:rPr>
                    <w:t>input; greedy; PrintResult;</w:t>
                  </w:r>
                </w:p>
                <w:p>
                  <w:pPr>
                    <w:spacing w:before="1"/>
                    <w:ind w:left="107" w:right="0" w:firstLine="0"/>
                    <w:jc w:val="left"/>
                    <w:rPr>
                      <w:rFonts w:ascii="Courier New"/>
                      <w:sz w:val="22"/>
                    </w:rPr>
                  </w:pPr>
                  <w:r>
                    <w:rPr>
                      <w:rFonts w:ascii="Courier New"/>
                      <w:sz w:val="22"/>
                    </w:rPr>
                    <w:t>END.</w:t>
                  </w:r>
                </w:p>
              </w:txbxContent>
            </v:textbox>
            <w10:wrap type="none"/>
            <w10:anchorlock/>
          </v:shape>
        </w:pict>
      </w:r>
    </w:p>
    <w:p>
      <w:pPr>
        <w:spacing w:after="0"/>
        <w:rPr>
          <w:rFonts w:hint="default" w:ascii="Times New Roman" w:hAnsi="Times New Roman" w:cs="Times New Roman"/>
          <w:sz w:val="28"/>
          <w:szCs w:val="28"/>
        </w:rPr>
        <w:sectPr>
          <w:pgSz w:w="11900" w:h="16840"/>
          <w:pgMar w:top="1600" w:right="1680" w:bottom="2580" w:left="1680" w:header="0" w:footer="2382"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2"/>
        <w:rPr>
          <w:rFonts w:hint="default" w:ascii="Times New Roman" w:hAnsi="Times New Roman" w:cs="Times New Roman"/>
          <w:sz w:val="28"/>
          <w:szCs w:val="28"/>
        </w:rPr>
      </w:pPr>
    </w:p>
    <w:p>
      <w:pPr>
        <w:pStyle w:val="7"/>
        <w:spacing w:before="90"/>
        <w:ind w:left="304"/>
        <w:rPr>
          <w:rFonts w:hint="default" w:ascii="Times New Roman" w:hAnsi="Times New Roman" w:cs="Times New Roman"/>
          <w:sz w:val="28"/>
          <w:szCs w:val="28"/>
        </w:rPr>
      </w:pPr>
      <w:r>
        <w:rPr>
          <w:rFonts w:hint="default" w:ascii="Times New Roman" w:hAnsi="Times New Roman" w:cs="Times New Roman"/>
          <w:sz w:val="28"/>
          <w:szCs w:val="28"/>
        </w:rPr>
        <w:t>Các bộ test thử nghiệm</w:t>
      </w:r>
    </w:p>
    <w:p>
      <w:pPr>
        <w:pStyle w:val="7"/>
        <w:spacing w:before="2"/>
        <w:rPr>
          <w:rFonts w:hint="default" w:ascii="Times New Roman" w:hAnsi="Times New Roman" w:cs="Times New Roman"/>
          <w:sz w:val="28"/>
          <w:szCs w:val="28"/>
        </w:rPr>
      </w:pPr>
    </w:p>
    <w:tbl>
      <w:tblPr>
        <w:tblStyle w:val="6"/>
        <w:tblW w:w="0" w:type="auto"/>
        <w:tblInd w:w="38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44"/>
        <w:gridCol w:w="4442"/>
        <w:gridCol w:w="259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69" w:hRule="atLeast"/>
        </w:trPr>
        <w:tc>
          <w:tcPr>
            <w:tcW w:w="744" w:type="dxa"/>
          </w:tcPr>
          <w:p>
            <w:pPr>
              <w:pStyle w:val="13"/>
              <w:spacing w:before="64"/>
              <w:ind w:left="107"/>
              <w:rPr>
                <w:rFonts w:hint="default" w:ascii="Times New Roman" w:hAnsi="Times New Roman" w:cs="Times New Roman"/>
                <w:sz w:val="28"/>
                <w:szCs w:val="28"/>
              </w:rPr>
            </w:pPr>
            <w:r>
              <w:rPr>
                <w:rFonts w:hint="default" w:ascii="Times New Roman" w:hAnsi="Times New Roman" w:cs="Times New Roman"/>
                <w:sz w:val="28"/>
                <w:szCs w:val="28"/>
              </w:rPr>
              <w:t>test</w:t>
            </w:r>
          </w:p>
        </w:tc>
        <w:tc>
          <w:tcPr>
            <w:tcW w:w="4442" w:type="dxa"/>
          </w:tcPr>
          <w:p>
            <w:pPr>
              <w:pStyle w:val="13"/>
              <w:spacing w:before="64"/>
              <w:ind w:left="107"/>
              <w:rPr>
                <w:rFonts w:hint="default" w:ascii="Times New Roman" w:hAnsi="Times New Roman" w:cs="Times New Roman"/>
                <w:sz w:val="28"/>
                <w:szCs w:val="28"/>
              </w:rPr>
            </w:pPr>
            <w:r>
              <w:rPr>
                <w:rFonts w:hint="default" w:ascii="Times New Roman" w:hAnsi="Times New Roman" w:cs="Times New Roman"/>
                <w:sz w:val="28"/>
                <w:szCs w:val="28"/>
              </w:rPr>
              <w:t>Dữ liệu vào</w:t>
            </w:r>
          </w:p>
        </w:tc>
        <w:tc>
          <w:tcPr>
            <w:tcW w:w="2592" w:type="dxa"/>
          </w:tcPr>
          <w:p>
            <w:pPr>
              <w:pStyle w:val="13"/>
              <w:spacing w:before="64"/>
              <w:ind w:left="107"/>
              <w:rPr>
                <w:rFonts w:hint="default" w:ascii="Times New Roman" w:hAnsi="Times New Roman" w:cs="Times New Roman"/>
                <w:sz w:val="28"/>
                <w:szCs w:val="28"/>
              </w:rPr>
            </w:pPr>
            <w:r>
              <w:rPr>
                <w:rFonts w:hint="default" w:ascii="Times New Roman" w:hAnsi="Times New Roman" w:cs="Times New Roman"/>
                <w:sz w:val="28"/>
                <w:szCs w:val="28"/>
              </w:rPr>
              <w:t xml:space="preserve">Kết quả tìm </w:t>
            </w:r>
            <w:r>
              <w:rPr>
                <w:rFonts w:hint="default" w:ascii="Times New Roman" w:hAnsi="Times New Roman" w:cs="Times New Roman"/>
                <w:sz w:val="28"/>
                <w:szCs w:val="28"/>
                <w:lang w:val="en-US"/>
              </w:rPr>
              <w:t>đ</w:t>
            </w:r>
            <w:r>
              <w:rPr>
                <w:rFonts w:hint="default" w:ascii="Times New Roman" w:hAnsi="Times New Roman" w:cs="Times New Roman"/>
                <w:sz w:val="28"/>
                <w:szCs w:val="28"/>
              </w:rPr>
              <w:t>ược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78" w:hRule="atLeast"/>
        </w:trPr>
        <w:tc>
          <w:tcPr>
            <w:tcW w:w="744" w:type="dxa"/>
          </w:tcPr>
          <w:p>
            <w:pPr>
              <w:pStyle w:val="13"/>
              <w:spacing w:before="64"/>
              <w:ind w:left="107"/>
              <w:rPr>
                <w:rFonts w:hint="default" w:ascii="Times New Roman" w:hAnsi="Times New Roman" w:cs="Times New Roman"/>
                <w:sz w:val="28"/>
                <w:szCs w:val="28"/>
              </w:rPr>
            </w:pPr>
            <w:r>
              <w:rPr>
                <w:rFonts w:hint="default" w:ascii="Times New Roman" w:hAnsi="Times New Roman" w:cs="Times New Roman"/>
                <w:w w:val="100"/>
                <w:sz w:val="28"/>
                <w:szCs w:val="28"/>
              </w:rPr>
              <w:t>1</w:t>
            </w:r>
          </w:p>
        </w:tc>
        <w:tc>
          <w:tcPr>
            <w:tcW w:w="4442" w:type="dxa"/>
          </w:tcPr>
          <w:p>
            <w:pPr>
              <w:pStyle w:val="13"/>
              <w:spacing w:before="64"/>
              <w:ind w:left="107"/>
              <w:rPr>
                <w:rFonts w:hint="default" w:ascii="Times New Roman" w:hAnsi="Times New Roman" w:cs="Times New Roman"/>
                <w:sz w:val="28"/>
                <w:szCs w:val="28"/>
              </w:rPr>
            </w:pPr>
            <w:r>
              <w:rPr>
                <w:rFonts w:hint="default" w:ascii="Times New Roman" w:hAnsi="Times New Roman" w:cs="Times New Roman"/>
                <w:sz w:val="28"/>
                <w:szCs w:val="28"/>
              </w:rPr>
              <w:t>10 390</w:t>
            </w:r>
          </w:p>
          <w:p>
            <w:pPr>
              <w:pStyle w:val="13"/>
              <w:spacing w:before="60"/>
              <w:ind w:left="107"/>
              <w:rPr>
                <w:rFonts w:hint="default" w:ascii="Times New Roman" w:hAnsi="Times New Roman" w:cs="Times New Roman"/>
                <w:sz w:val="28"/>
                <w:szCs w:val="28"/>
              </w:rPr>
            </w:pPr>
            <w:r>
              <w:rPr>
                <w:rFonts w:hint="default" w:ascii="Times New Roman" w:hAnsi="Times New Roman" w:cs="Times New Roman"/>
                <w:sz w:val="28"/>
                <w:szCs w:val="28"/>
              </w:rPr>
              <w:t>200 10 20 20 50 50 50 50 100 100</w:t>
            </w:r>
          </w:p>
        </w:tc>
        <w:tc>
          <w:tcPr>
            <w:tcW w:w="2592" w:type="dxa"/>
          </w:tcPr>
          <w:p>
            <w:pPr>
              <w:pStyle w:val="13"/>
              <w:spacing w:before="64"/>
              <w:ind w:left="108"/>
              <w:rPr>
                <w:rFonts w:hint="default" w:ascii="Times New Roman" w:hAnsi="Times New Roman" w:cs="Times New Roman"/>
                <w:sz w:val="28"/>
                <w:szCs w:val="28"/>
              </w:rPr>
            </w:pPr>
            <w:r>
              <w:rPr>
                <w:rFonts w:hint="default" w:ascii="Times New Roman" w:hAnsi="Times New Roman" w:cs="Times New Roman"/>
                <w:w w:val="100"/>
                <w:sz w:val="28"/>
                <w:szCs w:val="28"/>
              </w:rPr>
              <w:t>5</w:t>
            </w:r>
          </w:p>
          <w:p>
            <w:pPr>
              <w:pStyle w:val="13"/>
              <w:spacing w:before="60"/>
              <w:ind w:left="108"/>
              <w:rPr>
                <w:rFonts w:hint="default" w:ascii="Times New Roman" w:hAnsi="Times New Roman" w:cs="Times New Roman"/>
                <w:sz w:val="28"/>
                <w:szCs w:val="28"/>
              </w:rPr>
            </w:pPr>
            <w:r>
              <w:rPr>
                <w:rFonts w:hint="default" w:ascii="Times New Roman" w:hAnsi="Times New Roman" w:cs="Times New Roman"/>
                <w:sz w:val="28"/>
                <w:szCs w:val="28"/>
              </w:rPr>
              <w:t>200 100 50 20 20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78" w:hRule="atLeast"/>
        </w:trPr>
        <w:tc>
          <w:tcPr>
            <w:tcW w:w="744" w:type="dxa"/>
          </w:tcPr>
          <w:p>
            <w:pPr>
              <w:pStyle w:val="13"/>
              <w:spacing w:before="64"/>
              <w:ind w:left="107"/>
              <w:rPr>
                <w:rFonts w:hint="default" w:ascii="Times New Roman" w:hAnsi="Times New Roman" w:cs="Times New Roman"/>
                <w:sz w:val="28"/>
                <w:szCs w:val="28"/>
              </w:rPr>
            </w:pPr>
            <w:r>
              <w:rPr>
                <w:rFonts w:hint="default" w:ascii="Times New Roman" w:hAnsi="Times New Roman" w:cs="Times New Roman"/>
                <w:w w:val="100"/>
                <w:sz w:val="28"/>
                <w:szCs w:val="28"/>
              </w:rPr>
              <w:t>2</w:t>
            </w:r>
          </w:p>
        </w:tc>
        <w:tc>
          <w:tcPr>
            <w:tcW w:w="4442" w:type="dxa"/>
          </w:tcPr>
          <w:p>
            <w:pPr>
              <w:pStyle w:val="13"/>
              <w:spacing w:before="64"/>
              <w:ind w:left="107"/>
              <w:rPr>
                <w:rFonts w:hint="default" w:ascii="Times New Roman" w:hAnsi="Times New Roman" w:cs="Times New Roman"/>
                <w:sz w:val="28"/>
                <w:szCs w:val="28"/>
              </w:rPr>
            </w:pPr>
            <w:r>
              <w:rPr>
                <w:rFonts w:hint="default" w:ascii="Times New Roman" w:hAnsi="Times New Roman" w:cs="Times New Roman"/>
                <w:sz w:val="28"/>
                <w:szCs w:val="28"/>
              </w:rPr>
              <w:t>11 100</w:t>
            </w:r>
          </w:p>
          <w:p>
            <w:pPr>
              <w:pStyle w:val="13"/>
              <w:spacing w:before="60"/>
              <w:ind w:left="107"/>
              <w:rPr>
                <w:rFonts w:hint="default" w:ascii="Times New Roman" w:hAnsi="Times New Roman" w:cs="Times New Roman"/>
                <w:sz w:val="28"/>
                <w:szCs w:val="28"/>
              </w:rPr>
            </w:pPr>
            <w:r>
              <w:rPr>
                <w:rFonts w:hint="default" w:ascii="Times New Roman" w:hAnsi="Times New Roman" w:cs="Times New Roman"/>
                <w:sz w:val="28"/>
                <w:szCs w:val="28"/>
              </w:rPr>
              <w:t>50 20 20 20 20 20 2 2 2 2 2</w:t>
            </w:r>
          </w:p>
        </w:tc>
        <w:tc>
          <w:tcPr>
            <w:tcW w:w="2592" w:type="dxa"/>
          </w:tcPr>
          <w:p>
            <w:pPr>
              <w:pStyle w:val="13"/>
              <w:spacing w:before="64"/>
              <w:ind w:left="108"/>
              <w:rPr>
                <w:rFonts w:hint="default" w:ascii="Times New Roman" w:hAnsi="Times New Roman" w:cs="Times New Roman"/>
                <w:sz w:val="28"/>
                <w:szCs w:val="28"/>
              </w:rPr>
            </w:pPr>
            <w:r>
              <w:rPr>
                <w:rFonts w:hint="default" w:ascii="Times New Roman" w:hAnsi="Times New Roman" w:cs="Times New Roman"/>
                <w:w w:val="100"/>
                <w:sz w:val="28"/>
                <w:szCs w:val="28"/>
              </w:rPr>
              <w:t>8</w:t>
            </w:r>
          </w:p>
          <w:p>
            <w:pPr>
              <w:pStyle w:val="13"/>
              <w:spacing w:before="60"/>
              <w:ind w:left="108"/>
              <w:rPr>
                <w:rFonts w:hint="default" w:ascii="Times New Roman" w:hAnsi="Times New Roman" w:cs="Times New Roman"/>
                <w:sz w:val="28"/>
                <w:szCs w:val="28"/>
              </w:rPr>
            </w:pPr>
            <w:r>
              <w:rPr>
                <w:rFonts w:hint="default" w:ascii="Times New Roman" w:hAnsi="Times New Roman" w:cs="Times New Roman"/>
                <w:sz w:val="28"/>
                <w:szCs w:val="28"/>
              </w:rPr>
              <w:t>50 20 20 2 2 2 2 2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78" w:hRule="atLeast"/>
        </w:trPr>
        <w:tc>
          <w:tcPr>
            <w:tcW w:w="744" w:type="dxa"/>
          </w:tcPr>
          <w:p>
            <w:pPr>
              <w:pStyle w:val="13"/>
              <w:spacing w:before="64"/>
              <w:ind w:left="107"/>
              <w:rPr>
                <w:rFonts w:hint="default" w:ascii="Times New Roman" w:hAnsi="Times New Roman" w:cs="Times New Roman"/>
                <w:sz w:val="28"/>
                <w:szCs w:val="28"/>
              </w:rPr>
            </w:pPr>
            <w:r>
              <w:rPr>
                <w:rFonts w:hint="default" w:ascii="Times New Roman" w:hAnsi="Times New Roman" w:cs="Times New Roman"/>
                <w:w w:val="100"/>
                <w:sz w:val="28"/>
                <w:szCs w:val="28"/>
              </w:rPr>
              <w:t>3</w:t>
            </w:r>
          </w:p>
        </w:tc>
        <w:tc>
          <w:tcPr>
            <w:tcW w:w="4442" w:type="dxa"/>
          </w:tcPr>
          <w:p>
            <w:pPr>
              <w:pStyle w:val="13"/>
              <w:spacing w:before="64"/>
              <w:ind w:left="107"/>
              <w:rPr>
                <w:rFonts w:hint="default" w:ascii="Times New Roman" w:hAnsi="Times New Roman" w:cs="Times New Roman"/>
                <w:sz w:val="28"/>
                <w:szCs w:val="28"/>
              </w:rPr>
            </w:pPr>
            <w:r>
              <w:rPr>
                <w:rFonts w:hint="default" w:ascii="Times New Roman" w:hAnsi="Times New Roman" w:cs="Times New Roman"/>
                <w:sz w:val="28"/>
                <w:szCs w:val="28"/>
              </w:rPr>
              <w:t>6 100</w:t>
            </w:r>
          </w:p>
          <w:p>
            <w:pPr>
              <w:pStyle w:val="13"/>
              <w:spacing w:before="60"/>
              <w:ind w:left="107"/>
              <w:rPr>
                <w:rFonts w:hint="default" w:ascii="Times New Roman" w:hAnsi="Times New Roman" w:cs="Times New Roman"/>
                <w:sz w:val="28"/>
                <w:szCs w:val="28"/>
              </w:rPr>
            </w:pPr>
            <w:r>
              <w:rPr>
                <w:rFonts w:hint="default" w:ascii="Times New Roman" w:hAnsi="Times New Roman" w:cs="Times New Roman"/>
                <w:sz w:val="28"/>
                <w:szCs w:val="28"/>
              </w:rPr>
              <w:t>50 20 20 20 20 20</w:t>
            </w:r>
          </w:p>
        </w:tc>
        <w:tc>
          <w:tcPr>
            <w:tcW w:w="2592" w:type="dxa"/>
          </w:tcPr>
          <w:p>
            <w:pPr>
              <w:pStyle w:val="13"/>
              <w:spacing w:before="64"/>
              <w:ind w:left="108"/>
              <w:rPr>
                <w:rFonts w:hint="default" w:ascii="Times New Roman" w:hAnsi="Times New Roman" w:cs="Times New Roman"/>
                <w:sz w:val="28"/>
                <w:szCs w:val="28"/>
              </w:rPr>
            </w:pPr>
            <w:r>
              <w:rPr>
                <w:rFonts w:hint="default" w:ascii="Times New Roman" w:hAnsi="Times New Roman" w:cs="Times New Roman"/>
                <w:sz w:val="28"/>
                <w:szCs w:val="28"/>
              </w:rPr>
              <w:t>-1</w:t>
            </w:r>
          </w:p>
        </w:tc>
      </w:tr>
    </w:tbl>
    <w:p>
      <w:pPr>
        <w:pStyle w:val="7"/>
        <w:spacing w:before="55" w:line="264" w:lineRule="auto"/>
        <w:ind w:left="304" w:right="294"/>
        <w:jc w:val="both"/>
        <w:rPr>
          <w:rFonts w:hint="default" w:ascii="Times New Roman" w:hAnsi="Times New Roman" w:cs="Times New Roman"/>
          <w:sz w:val="28"/>
          <w:szCs w:val="28"/>
        </w:rPr>
      </w:pPr>
      <w:r>
        <w:rPr>
          <w:rFonts w:hint="default" w:ascii="Times New Roman" w:hAnsi="Times New Roman" w:cs="Times New Roman"/>
          <w:sz w:val="28"/>
          <w:szCs w:val="28"/>
        </w:rPr>
        <w:t xml:space="preserve">Với bộ test (1), thuật toán tham ăn cũng cho </w:t>
      </w:r>
      <w:r>
        <w:rPr>
          <w:rFonts w:hint="default" w:cs="Times New Roman"/>
          <w:sz w:val="28"/>
          <w:szCs w:val="28"/>
          <w:lang w:val="en-US"/>
        </w:rPr>
        <w:t>đ</w:t>
      </w:r>
      <w:r>
        <w:rPr>
          <w:rFonts w:hint="default" w:ascii="Times New Roman" w:hAnsi="Times New Roman" w:cs="Times New Roman"/>
          <w:sz w:val="28"/>
          <w:szCs w:val="28"/>
        </w:rPr>
        <w:t>ược nghiệm tối ưu.Tuy nhiên, với bộ test (2), thuật toán tham ăn không cho nghiệm tối ưu và với bộ test (3), thuật toán tham ăn không tìm nghiệm mặc dù có</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nghiệm.</w:t>
      </w:r>
    </w:p>
    <w:p>
      <w:pPr>
        <w:pStyle w:val="4"/>
        <w:numPr>
          <w:ilvl w:val="1"/>
          <w:numId w:val="34"/>
        </w:numPr>
        <w:tabs>
          <w:tab w:val="left" w:pos="759"/>
        </w:tabs>
        <w:spacing w:before="184" w:after="0" w:line="240" w:lineRule="auto"/>
        <w:ind w:left="758" w:right="0" w:hanging="455"/>
        <w:jc w:val="left"/>
        <w:rPr>
          <w:rFonts w:hint="default" w:ascii="Times New Roman" w:hAnsi="Times New Roman" w:cs="Times New Roman"/>
          <w:sz w:val="28"/>
          <w:szCs w:val="28"/>
        </w:rPr>
      </w:pPr>
      <w:r>
        <w:rPr>
          <w:rFonts w:hint="default" w:ascii="Times New Roman" w:hAnsi="Times New Roman" w:cs="Times New Roman"/>
          <w:w w:val="110"/>
          <w:sz w:val="28"/>
          <w:szCs w:val="28"/>
        </w:rPr>
        <w:t>Bài</w:t>
      </w:r>
      <w:r>
        <w:rPr>
          <w:rFonts w:hint="default" w:ascii="Times New Roman" w:hAnsi="Times New Roman" w:cs="Times New Roman"/>
          <w:spacing w:val="-9"/>
          <w:w w:val="110"/>
          <w:sz w:val="28"/>
          <w:szCs w:val="28"/>
        </w:rPr>
        <w:t xml:space="preserve"> </w:t>
      </w:r>
      <w:r>
        <w:rPr>
          <w:rFonts w:hint="default" w:ascii="Times New Roman" w:hAnsi="Times New Roman" w:cs="Times New Roman"/>
          <w:w w:val="110"/>
          <w:sz w:val="28"/>
          <w:szCs w:val="28"/>
        </w:rPr>
        <w:t>toán</w:t>
      </w:r>
      <w:r>
        <w:rPr>
          <w:rFonts w:hint="default" w:ascii="Times New Roman" w:hAnsi="Times New Roman" w:cs="Times New Roman"/>
          <w:spacing w:val="-8"/>
          <w:w w:val="110"/>
          <w:sz w:val="28"/>
          <w:szCs w:val="28"/>
        </w:rPr>
        <w:t xml:space="preserve"> </w:t>
      </w:r>
      <w:r>
        <w:rPr>
          <w:rFonts w:hint="default" w:ascii="Times New Roman" w:hAnsi="Times New Roman" w:cs="Times New Roman"/>
          <w:w w:val="110"/>
          <w:sz w:val="28"/>
          <w:szCs w:val="28"/>
        </w:rPr>
        <w:t>lập</w:t>
      </w:r>
      <w:r>
        <w:rPr>
          <w:rFonts w:hint="default" w:ascii="Times New Roman" w:hAnsi="Times New Roman" w:cs="Times New Roman"/>
          <w:spacing w:val="-9"/>
          <w:w w:val="110"/>
          <w:sz w:val="28"/>
          <w:szCs w:val="28"/>
        </w:rPr>
        <w:t xml:space="preserve"> </w:t>
      </w:r>
      <w:r>
        <w:rPr>
          <w:rFonts w:hint="default" w:ascii="Times New Roman" w:hAnsi="Times New Roman" w:cs="Times New Roman"/>
          <w:w w:val="110"/>
          <w:sz w:val="28"/>
          <w:szCs w:val="28"/>
        </w:rPr>
        <w:t>lịch</w:t>
      </w:r>
      <w:r>
        <w:rPr>
          <w:rFonts w:hint="default" w:ascii="Times New Roman" w:hAnsi="Times New Roman" w:cs="Times New Roman"/>
          <w:spacing w:val="-5"/>
          <w:w w:val="110"/>
          <w:sz w:val="28"/>
          <w:szCs w:val="28"/>
        </w:rPr>
        <w:t xml:space="preserve"> </w:t>
      </w:r>
      <w:r>
        <w:rPr>
          <w:rFonts w:hint="default" w:ascii="Times New Roman" w:hAnsi="Times New Roman" w:cs="Times New Roman"/>
          <w:w w:val="110"/>
          <w:sz w:val="28"/>
          <w:szCs w:val="28"/>
        </w:rPr>
        <w:t>giảm</w:t>
      </w:r>
      <w:r>
        <w:rPr>
          <w:rFonts w:hint="default" w:ascii="Times New Roman" w:hAnsi="Times New Roman" w:cs="Times New Roman"/>
          <w:spacing w:val="-11"/>
          <w:w w:val="110"/>
          <w:sz w:val="28"/>
          <w:szCs w:val="28"/>
        </w:rPr>
        <w:t xml:space="preserve"> </w:t>
      </w:r>
      <w:r>
        <w:rPr>
          <w:rFonts w:hint="default" w:ascii="Times New Roman" w:hAnsi="Times New Roman" w:cs="Times New Roman"/>
          <w:w w:val="110"/>
          <w:sz w:val="28"/>
          <w:szCs w:val="28"/>
        </w:rPr>
        <w:t>thiểu</w:t>
      </w:r>
      <w:r>
        <w:rPr>
          <w:rFonts w:hint="default" w:ascii="Times New Roman" w:hAnsi="Times New Roman" w:cs="Times New Roman"/>
          <w:spacing w:val="-8"/>
          <w:w w:val="110"/>
          <w:sz w:val="28"/>
          <w:szCs w:val="28"/>
        </w:rPr>
        <w:t xml:space="preserve"> </w:t>
      </w:r>
      <w:r>
        <w:rPr>
          <w:rFonts w:hint="default" w:ascii="Times New Roman" w:hAnsi="Times New Roman" w:cs="Times New Roman"/>
          <w:w w:val="110"/>
          <w:sz w:val="28"/>
          <w:szCs w:val="28"/>
        </w:rPr>
        <w:t>trễ</w:t>
      </w:r>
      <w:r>
        <w:rPr>
          <w:rFonts w:hint="default" w:ascii="Times New Roman" w:hAnsi="Times New Roman" w:cs="Times New Roman"/>
          <w:spacing w:val="-8"/>
          <w:w w:val="110"/>
          <w:sz w:val="28"/>
          <w:szCs w:val="28"/>
        </w:rPr>
        <w:t xml:space="preserve"> </w:t>
      </w:r>
      <w:r>
        <w:rPr>
          <w:rFonts w:hint="default" w:ascii="Times New Roman" w:hAnsi="Times New Roman" w:cs="Times New Roman"/>
          <w:w w:val="110"/>
          <w:sz w:val="28"/>
          <w:szCs w:val="28"/>
        </w:rPr>
        <w:t>hạn</w:t>
      </w:r>
    </w:p>
    <w:p>
      <w:pPr>
        <w:pStyle w:val="7"/>
        <w:spacing w:before="121"/>
        <w:ind w:left="304"/>
        <w:rPr>
          <w:rFonts w:hint="default" w:ascii="Times New Roman" w:hAnsi="Times New Roman" w:cs="Times New Roman"/>
          <w:sz w:val="28"/>
          <w:szCs w:val="28"/>
        </w:rPr>
      </w:pPr>
      <w:r>
        <w:rPr>
          <w:rFonts w:hint="default" w:ascii="Times New Roman" w:hAnsi="Times New Roman" w:cs="Times New Roman"/>
          <w:w w:val="110"/>
          <w:sz w:val="28"/>
          <w:szCs w:val="28"/>
        </w:rPr>
        <w:t>Bài toán:</w:t>
      </w:r>
    </w:p>
    <w:p>
      <w:pPr>
        <w:pStyle w:val="7"/>
        <w:spacing w:before="84"/>
        <w:ind w:left="304"/>
        <w:rPr>
          <w:rFonts w:hint="default" w:ascii="Times New Roman" w:hAnsi="Times New Roman" w:cs="Times New Roman"/>
          <w:sz w:val="28"/>
          <w:szCs w:val="28"/>
        </w:rPr>
      </w:pPr>
      <w:r>
        <w:rPr>
          <w:rFonts w:hint="default" w:ascii="Times New Roman" w:hAnsi="Times New Roman" w:cs="Times New Roman"/>
          <w:sz w:val="28"/>
          <w:szCs w:val="28"/>
        </w:rPr>
        <w:t xml:space="preserve">Có n công việc </w:t>
      </w:r>
      <w:r>
        <w:rPr>
          <w:rFonts w:hint="default" w:cs="Times New Roman"/>
          <w:sz w:val="28"/>
          <w:szCs w:val="28"/>
          <w:lang w:val="en-US"/>
        </w:rPr>
        <w:t>đ</w:t>
      </w:r>
      <w:r>
        <w:rPr>
          <w:rFonts w:hint="default" w:ascii="Times New Roman" w:hAnsi="Times New Roman" w:cs="Times New Roman"/>
          <w:sz w:val="28"/>
          <w:szCs w:val="28"/>
        </w:rPr>
        <w:t xml:space="preserve">ánh số từ 1 </w:t>
      </w:r>
      <w:r>
        <w:rPr>
          <w:rFonts w:hint="default" w:cs="Times New Roman"/>
          <w:sz w:val="28"/>
          <w:szCs w:val="28"/>
          <w:lang w:val="en-US"/>
        </w:rPr>
        <w:t>đ</w:t>
      </w:r>
      <w:r>
        <w:rPr>
          <w:rFonts w:hint="default" w:ascii="Times New Roman" w:hAnsi="Times New Roman" w:cs="Times New Roman"/>
          <w:sz w:val="28"/>
          <w:szCs w:val="28"/>
        </w:rPr>
        <w:t xml:space="preserve">ến n và có một máy </w:t>
      </w:r>
      <w:r>
        <w:rPr>
          <w:rFonts w:hint="default" w:cs="Times New Roman"/>
          <w:sz w:val="28"/>
          <w:szCs w:val="28"/>
          <w:lang w:val="en-US"/>
        </w:rPr>
        <w:t>đ</w:t>
      </w:r>
      <w:r>
        <w:rPr>
          <w:rFonts w:hint="default" w:ascii="Times New Roman" w:hAnsi="Times New Roman" w:cs="Times New Roman"/>
          <w:sz w:val="28"/>
          <w:szCs w:val="28"/>
        </w:rPr>
        <w:t>ể thực hiện,</w:t>
      </w:r>
      <w:r>
        <w:rPr>
          <w:rFonts w:hint="default" w:ascii="Times New Roman" w:hAnsi="Times New Roman" w:cs="Times New Roman"/>
          <w:spacing w:val="19"/>
          <w:sz w:val="28"/>
          <w:szCs w:val="28"/>
        </w:rPr>
        <w:t xml:space="preserve"> </w:t>
      </w:r>
      <w:r>
        <w:rPr>
          <w:rFonts w:hint="default" w:ascii="Times New Roman" w:hAnsi="Times New Roman" w:cs="Times New Roman"/>
          <w:sz w:val="28"/>
          <w:szCs w:val="28"/>
        </w:rPr>
        <w:t>biết:</w:t>
      </w:r>
    </w:p>
    <w:p>
      <w:pPr>
        <w:pStyle w:val="12"/>
        <w:numPr>
          <w:ilvl w:val="0"/>
          <w:numId w:val="45"/>
        </w:numPr>
        <w:tabs>
          <w:tab w:val="left" w:pos="1024"/>
          <w:tab w:val="left" w:pos="1025"/>
        </w:tabs>
        <w:spacing w:before="95" w:after="0" w:line="240" w:lineRule="auto"/>
        <w:ind w:left="1024" w:right="0" w:hanging="361"/>
        <w:jc w:val="left"/>
        <w:rPr>
          <w:rFonts w:hint="default" w:ascii="Times New Roman" w:hAnsi="Times New Roman" w:cs="Times New Roman"/>
          <w:sz w:val="28"/>
          <w:szCs w:val="28"/>
        </w:rPr>
      </w:pPr>
      <w:r>
        <w:rPr>
          <w:rFonts w:hint="default" w:ascii="Times New Roman" w:hAnsi="Times New Roman" w:cs="Times New Roman"/>
          <w:spacing w:val="-4"/>
          <w:sz w:val="28"/>
          <w:szCs w:val="28"/>
        </w:rPr>
        <w:t>e</w:t>
      </w:r>
      <w:r>
        <w:rPr>
          <w:rFonts w:hint="default" w:ascii="Times New Roman" w:hAnsi="Times New Roman" w:cs="Times New Roman"/>
          <w:spacing w:val="-4"/>
          <w:sz w:val="28"/>
          <w:szCs w:val="28"/>
          <w:vertAlign w:val="subscript"/>
        </w:rPr>
        <w:t>i</w:t>
      </w:r>
      <w:r>
        <w:rPr>
          <w:rFonts w:hint="default" w:ascii="Times New Roman" w:hAnsi="Times New Roman" w:cs="Times New Roman"/>
          <w:spacing w:val="-4"/>
          <w:sz w:val="28"/>
          <w:szCs w:val="28"/>
          <w:vertAlign w:val="baseline"/>
        </w:rPr>
        <w:t xml:space="preserve">  </w:t>
      </w:r>
      <w:r>
        <w:rPr>
          <w:rFonts w:hint="default" w:ascii="Times New Roman" w:hAnsi="Times New Roman" w:cs="Times New Roman"/>
          <w:sz w:val="28"/>
          <w:szCs w:val="28"/>
          <w:vertAlign w:val="baseline"/>
        </w:rPr>
        <w:t xml:space="preserve">là thời gian cần thiết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ể hoàn thành công việc</w:t>
      </w:r>
      <w:r>
        <w:rPr>
          <w:rFonts w:hint="default" w:ascii="Times New Roman" w:hAnsi="Times New Roman" w:cs="Times New Roman"/>
          <w:spacing w:val="-16"/>
          <w:sz w:val="28"/>
          <w:szCs w:val="28"/>
          <w:vertAlign w:val="baseline"/>
        </w:rPr>
        <w:t xml:space="preserve"> </w:t>
      </w:r>
      <w:r>
        <w:rPr>
          <w:rFonts w:hint="default" w:ascii="Times New Roman" w:hAnsi="Times New Roman" w:cs="Times New Roman"/>
          <w:spacing w:val="4"/>
          <w:sz w:val="28"/>
          <w:szCs w:val="28"/>
          <w:vertAlign w:val="baseline"/>
        </w:rPr>
        <w:t>i.</w:t>
      </w:r>
    </w:p>
    <w:p>
      <w:pPr>
        <w:pStyle w:val="12"/>
        <w:numPr>
          <w:ilvl w:val="0"/>
          <w:numId w:val="45"/>
        </w:numPr>
        <w:tabs>
          <w:tab w:val="left" w:pos="1024"/>
          <w:tab w:val="left" w:pos="1025"/>
        </w:tabs>
        <w:spacing w:before="4" w:after="0" w:line="240" w:lineRule="auto"/>
        <w:ind w:left="1024" w:right="0" w:hanging="361"/>
        <w:jc w:val="left"/>
        <w:rPr>
          <w:rFonts w:hint="default" w:ascii="Times New Roman" w:hAnsi="Times New Roman" w:cs="Times New Roman"/>
          <w:sz w:val="28"/>
          <w:szCs w:val="28"/>
        </w:rPr>
      </w:pPr>
      <w:r>
        <w:rPr>
          <w:rFonts w:hint="default" w:ascii="Times New Roman" w:hAnsi="Times New Roman" w:cs="Times New Roman"/>
          <w:sz w:val="28"/>
          <w:szCs w:val="28"/>
        </w:rPr>
        <w:t>d</w:t>
      </w:r>
      <w:r>
        <w:rPr>
          <w:rFonts w:hint="default" w:ascii="Times New Roman" w:hAnsi="Times New Roman" w:cs="Times New Roman"/>
          <w:sz w:val="28"/>
          <w:szCs w:val="28"/>
          <w:vertAlign w:val="subscript"/>
        </w:rPr>
        <w:t>i</w:t>
      </w:r>
      <w:r>
        <w:rPr>
          <w:rFonts w:hint="default" w:ascii="Times New Roman" w:hAnsi="Times New Roman" w:cs="Times New Roman"/>
          <w:sz w:val="28"/>
          <w:szCs w:val="28"/>
          <w:vertAlign w:val="baseline"/>
        </w:rPr>
        <w:t xml:space="preserve"> là thời hạn hoàn thành công việc</w:t>
      </w:r>
      <w:r>
        <w:rPr>
          <w:rFonts w:hint="default" w:ascii="Times New Roman" w:hAnsi="Times New Roman" w:cs="Times New Roman"/>
          <w:spacing w:val="13"/>
          <w:sz w:val="28"/>
          <w:szCs w:val="28"/>
          <w:vertAlign w:val="baseline"/>
        </w:rPr>
        <w:t xml:space="preserve"> </w:t>
      </w:r>
      <w:r>
        <w:rPr>
          <w:rFonts w:hint="default" w:ascii="Times New Roman" w:hAnsi="Times New Roman" w:cs="Times New Roman"/>
          <w:spacing w:val="4"/>
          <w:sz w:val="28"/>
          <w:szCs w:val="28"/>
          <w:vertAlign w:val="baseline"/>
        </w:rPr>
        <w:t>i.</w:t>
      </w:r>
    </w:p>
    <w:p>
      <w:pPr>
        <w:pStyle w:val="7"/>
        <w:spacing w:before="62" w:line="266" w:lineRule="auto"/>
        <w:ind w:left="304" w:right="295"/>
        <w:jc w:val="both"/>
        <w:rPr>
          <w:rFonts w:hint="default" w:ascii="Times New Roman" w:hAnsi="Times New Roman" w:cs="Times New Roman"/>
          <w:sz w:val="28"/>
          <w:szCs w:val="28"/>
        </w:rPr>
      </w:pPr>
      <w:r>
        <w:rPr>
          <w:rFonts w:hint="default" w:ascii="Times New Roman" w:hAnsi="Times New Roman" w:cs="Times New Roman"/>
          <w:sz w:val="28"/>
          <w:szCs w:val="28"/>
        </w:rPr>
        <w:t xml:space="preserve">Máy bắt </w:t>
      </w:r>
      <w:r>
        <w:rPr>
          <w:rFonts w:hint="default" w:cs="Times New Roman"/>
          <w:sz w:val="28"/>
          <w:szCs w:val="28"/>
          <w:lang w:val="en-US"/>
        </w:rPr>
        <w:t>đ</w:t>
      </w:r>
      <w:r>
        <w:rPr>
          <w:rFonts w:hint="default" w:ascii="Times New Roman" w:hAnsi="Times New Roman" w:cs="Times New Roman"/>
          <w:sz w:val="28"/>
          <w:szCs w:val="28"/>
        </w:rPr>
        <w:t xml:space="preserve">ầu hoạt </w:t>
      </w:r>
      <w:r>
        <w:rPr>
          <w:rFonts w:hint="default" w:cs="Times New Roman"/>
          <w:sz w:val="28"/>
          <w:szCs w:val="28"/>
          <w:lang w:val="en-US"/>
        </w:rPr>
        <w:t>đ</w:t>
      </w:r>
      <w:r>
        <w:rPr>
          <w:rFonts w:hint="default" w:ascii="Times New Roman" w:hAnsi="Times New Roman" w:cs="Times New Roman"/>
          <w:sz w:val="28"/>
          <w:szCs w:val="28"/>
        </w:rPr>
        <w:t xml:space="preserve">ộng từ thời </w:t>
      </w:r>
      <w:r>
        <w:rPr>
          <w:rFonts w:hint="default" w:cs="Times New Roman"/>
          <w:sz w:val="28"/>
          <w:szCs w:val="28"/>
          <w:lang w:val="en-US"/>
        </w:rPr>
        <w:t>đ</w:t>
      </w:r>
      <w:r>
        <w:rPr>
          <w:rFonts w:hint="default" w:ascii="Times New Roman" w:hAnsi="Times New Roman" w:cs="Times New Roman"/>
          <w:sz w:val="28"/>
          <w:szCs w:val="28"/>
        </w:rPr>
        <w:t xml:space="preserve">iểm 0. Mỗi công việc cần </w:t>
      </w:r>
      <w:r>
        <w:rPr>
          <w:rFonts w:hint="default" w:cs="Times New Roman"/>
          <w:sz w:val="28"/>
          <w:szCs w:val="28"/>
          <w:lang w:val="en-US"/>
        </w:rPr>
        <w:t>đ</w:t>
      </w:r>
      <w:r>
        <w:rPr>
          <w:rFonts w:hint="default" w:ascii="Times New Roman" w:hAnsi="Times New Roman" w:cs="Times New Roman"/>
          <w:sz w:val="28"/>
          <w:szCs w:val="28"/>
        </w:rPr>
        <w:t xml:space="preserve">ược thực hiện liên tục từ lúc bắt </w:t>
      </w:r>
      <w:r>
        <w:rPr>
          <w:rFonts w:hint="default" w:cs="Times New Roman"/>
          <w:sz w:val="28"/>
          <w:szCs w:val="28"/>
          <w:lang w:val="en-US"/>
        </w:rPr>
        <w:t>đ</w:t>
      </w:r>
      <w:r>
        <w:rPr>
          <w:rFonts w:hint="default" w:ascii="Times New Roman" w:hAnsi="Times New Roman" w:cs="Times New Roman"/>
          <w:sz w:val="28"/>
          <w:szCs w:val="28"/>
        </w:rPr>
        <w:t xml:space="preserve">ầu cho tới khi kết thúc, không </w:t>
      </w:r>
      <w:r>
        <w:rPr>
          <w:rFonts w:hint="default" w:cs="Times New Roman"/>
          <w:sz w:val="28"/>
          <w:szCs w:val="28"/>
          <w:lang w:val="en-US"/>
        </w:rPr>
        <w:t>đ</w:t>
      </w:r>
      <w:r>
        <w:rPr>
          <w:rFonts w:hint="default" w:ascii="Times New Roman" w:hAnsi="Times New Roman" w:cs="Times New Roman"/>
          <w:sz w:val="28"/>
          <w:szCs w:val="28"/>
        </w:rPr>
        <w:t>ược phép ngắt quãng. Giả sử c</w:t>
      </w:r>
      <w:r>
        <w:rPr>
          <w:rFonts w:hint="default" w:ascii="Times New Roman" w:hAnsi="Times New Roman" w:cs="Times New Roman"/>
          <w:sz w:val="28"/>
          <w:szCs w:val="28"/>
          <w:vertAlign w:val="subscript"/>
        </w:rPr>
        <w:t>i</w:t>
      </w:r>
      <w:r>
        <w:rPr>
          <w:rFonts w:hint="default" w:ascii="Times New Roman" w:hAnsi="Times New Roman" w:cs="Times New Roman"/>
          <w:sz w:val="28"/>
          <w:szCs w:val="28"/>
          <w:vertAlign w:val="baseline"/>
        </w:rPr>
        <w:t xml:space="preserve"> là thời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iểm hoàn thành công việc i. Khi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ó, nếu c</w:t>
      </w:r>
      <w:r>
        <w:rPr>
          <w:rFonts w:hint="default" w:ascii="Times New Roman" w:hAnsi="Times New Roman" w:cs="Times New Roman"/>
          <w:sz w:val="28"/>
          <w:szCs w:val="28"/>
          <w:vertAlign w:val="subscript"/>
        </w:rPr>
        <w:t>i</w:t>
      </w:r>
      <w:r>
        <w:rPr>
          <w:rFonts w:hint="default" w:ascii="Times New Roman" w:hAnsi="Times New Roman" w:cs="Times New Roman"/>
          <w:sz w:val="28"/>
          <w:szCs w:val="28"/>
          <w:vertAlign w:val="baseline"/>
        </w:rPr>
        <w:t xml:space="preserve"> &gt; d</w:t>
      </w:r>
      <w:r>
        <w:rPr>
          <w:rFonts w:hint="default" w:ascii="Times New Roman" w:hAnsi="Times New Roman" w:cs="Times New Roman"/>
          <w:sz w:val="28"/>
          <w:szCs w:val="28"/>
          <w:vertAlign w:val="subscript"/>
        </w:rPr>
        <w:t>i</w:t>
      </w:r>
      <w:r>
        <w:rPr>
          <w:rFonts w:hint="default" w:ascii="Times New Roman" w:hAnsi="Times New Roman" w:cs="Times New Roman"/>
          <w:sz w:val="28"/>
          <w:szCs w:val="28"/>
          <w:vertAlign w:val="baseline"/>
        </w:rPr>
        <w:t xml:space="preserve"> ta nói công việc i bị hoàn thành trễ hạn, còn nếu c</w:t>
      </w:r>
      <w:r>
        <w:rPr>
          <w:rFonts w:hint="default" w:ascii="Times New Roman" w:hAnsi="Times New Roman" w:cs="Times New Roman"/>
          <w:sz w:val="28"/>
          <w:szCs w:val="28"/>
          <w:vertAlign w:val="subscript"/>
        </w:rPr>
        <w:t>i</w:t>
      </w:r>
      <w:r>
        <w:rPr>
          <w:rFonts w:hint="default" w:ascii="Times New Roman" w:hAnsi="Times New Roman" w:cs="Times New Roman"/>
          <w:sz w:val="28"/>
          <w:szCs w:val="28"/>
          <w:vertAlign w:val="baseline"/>
        </w:rPr>
        <w:t xml:space="preserve"> ≤ d</w:t>
      </w:r>
      <w:r>
        <w:rPr>
          <w:rFonts w:hint="default" w:ascii="Times New Roman" w:hAnsi="Times New Roman" w:cs="Times New Roman"/>
          <w:sz w:val="28"/>
          <w:szCs w:val="28"/>
          <w:vertAlign w:val="subscript"/>
        </w:rPr>
        <w:t>i</w:t>
      </w:r>
      <w:r>
        <w:rPr>
          <w:rFonts w:hint="default" w:ascii="Times New Roman" w:hAnsi="Times New Roman" w:cs="Times New Roman"/>
          <w:sz w:val="28"/>
          <w:szCs w:val="28"/>
          <w:vertAlign w:val="baseline"/>
        </w:rPr>
        <w:t xml:space="preserve"> thì ta nói công việc i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ược hoàn thành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úng hạn.</w:t>
      </w:r>
    </w:p>
    <w:p>
      <w:pPr>
        <w:pStyle w:val="7"/>
        <w:spacing w:before="64" w:line="264" w:lineRule="auto"/>
        <w:ind w:left="304" w:right="297"/>
        <w:jc w:val="both"/>
        <w:rPr>
          <w:rFonts w:hint="default" w:ascii="Times New Roman" w:hAnsi="Times New Roman" w:cs="Times New Roman"/>
          <w:sz w:val="28"/>
          <w:szCs w:val="28"/>
        </w:rPr>
      </w:pPr>
      <w:r>
        <w:rPr>
          <w:rFonts w:hint="default" w:ascii="Times New Roman" w:hAnsi="Times New Roman" w:cs="Times New Roman"/>
          <w:sz w:val="28"/>
          <w:szCs w:val="28"/>
        </w:rPr>
        <w:t xml:space="preserve">Yêu cầu: Tìm trình tự thực hiện các công việc sao cho số công việc hoàn thành trễ hạn là ít nhất (hay số công việc hoàn thành </w:t>
      </w:r>
      <w:r>
        <w:rPr>
          <w:rFonts w:hint="default" w:cs="Times New Roman"/>
          <w:sz w:val="28"/>
          <w:szCs w:val="28"/>
          <w:lang w:val="en-US"/>
        </w:rPr>
        <w:t>đ</w:t>
      </w:r>
      <w:r>
        <w:rPr>
          <w:rFonts w:hint="default" w:ascii="Times New Roman" w:hAnsi="Times New Roman" w:cs="Times New Roman"/>
          <w:sz w:val="28"/>
          <w:szCs w:val="28"/>
        </w:rPr>
        <w:t>úng hạn là nhiều nhất).</w:t>
      </w:r>
    </w:p>
    <w:p>
      <w:pPr>
        <w:spacing w:before="60"/>
        <w:ind w:left="304" w:right="0" w:firstLine="0"/>
        <w:jc w:val="both"/>
        <w:rPr>
          <w:rFonts w:hint="default" w:ascii="Times New Roman" w:hAnsi="Times New Roman" w:cs="Times New Roman"/>
          <w:i/>
          <w:sz w:val="28"/>
          <w:szCs w:val="28"/>
        </w:rPr>
      </w:pPr>
      <w:r>
        <w:rPr>
          <w:rFonts w:hint="default" w:ascii="Times New Roman" w:hAnsi="Times New Roman" w:cs="Times New Roman"/>
          <w:i/>
          <w:sz w:val="28"/>
          <w:szCs w:val="28"/>
        </w:rPr>
        <w:t>Dữ liệu vào trong file “JS.INP” có dạng:</w:t>
      </w:r>
    </w:p>
    <w:p>
      <w:pPr>
        <w:pStyle w:val="12"/>
        <w:numPr>
          <w:ilvl w:val="0"/>
          <w:numId w:val="45"/>
        </w:numPr>
        <w:tabs>
          <w:tab w:val="left" w:pos="1024"/>
          <w:tab w:val="left" w:pos="1025"/>
        </w:tabs>
        <w:spacing w:before="91" w:after="0" w:line="240" w:lineRule="auto"/>
        <w:ind w:left="1024" w:right="0" w:hanging="361"/>
        <w:jc w:val="left"/>
        <w:rPr>
          <w:rFonts w:hint="default" w:ascii="Times New Roman" w:hAnsi="Times New Roman" w:cs="Times New Roman"/>
          <w:sz w:val="28"/>
          <w:szCs w:val="28"/>
        </w:rPr>
      </w:pPr>
      <w:r>
        <w:rPr>
          <w:rFonts w:hint="default" w:ascii="Times New Roman" w:hAnsi="Times New Roman" w:cs="Times New Roman"/>
          <w:sz w:val="28"/>
          <w:szCs w:val="28"/>
        </w:rPr>
        <w:t xml:space="preserve">Dòng </w:t>
      </w:r>
      <w:r>
        <w:rPr>
          <w:rFonts w:hint="default" w:cs="Times New Roman"/>
          <w:sz w:val="28"/>
          <w:szCs w:val="28"/>
          <w:lang w:val="en-US"/>
        </w:rPr>
        <w:t>đ</w:t>
      </w:r>
      <w:r>
        <w:rPr>
          <w:rFonts w:hint="default" w:ascii="Times New Roman" w:hAnsi="Times New Roman" w:cs="Times New Roman"/>
          <w:sz w:val="28"/>
          <w:szCs w:val="28"/>
        </w:rPr>
        <w:t>ầu là số n (n ≤ 100) là số công</w:t>
      </w:r>
      <w:r>
        <w:rPr>
          <w:rFonts w:hint="default" w:ascii="Times New Roman" w:hAnsi="Times New Roman" w:cs="Times New Roman"/>
          <w:spacing w:val="19"/>
          <w:sz w:val="28"/>
          <w:szCs w:val="28"/>
        </w:rPr>
        <w:t xml:space="preserve"> </w:t>
      </w:r>
      <w:r>
        <w:rPr>
          <w:rFonts w:hint="default" w:ascii="Times New Roman" w:hAnsi="Times New Roman" w:cs="Times New Roman"/>
          <w:sz w:val="28"/>
          <w:szCs w:val="28"/>
        </w:rPr>
        <w:t>việc</w:t>
      </w:r>
    </w:p>
    <w:p>
      <w:pPr>
        <w:pStyle w:val="12"/>
        <w:numPr>
          <w:ilvl w:val="0"/>
          <w:numId w:val="45"/>
        </w:numPr>
        <w:tabs>
          <w:tab w:val="left" w:pos="1024"/>
          <w:tab w:val="left" w:pos="1025"/>
        </w:tabs>
        <w:spacing w:before="6" w:after="0" w:line="240" w:lineRule="auto"/>
        <w:ind w:left="1024" w:right="0" w:hanging="361"/>
        <w:jc w:val="left"/>
        <w:rPr>
          <w:rFonts w:hint="default" w:ascii="Times New Roman" w:hAnsi="Times New Roman" w:cs="Times New Roman"/>
          <w:sz w:val="28"/>
          <w:szCs w:val="28"/>
        </w:rPr>
      </w:pPr>
      <w:r>
        <w:rPr>
          <w:rFonts w:hint="default" w:ascii="Times New Roman" w:hAnsi="Times New Roman" w:cs="Times New Roman"/>
          <w:sz w:val="28"/>
          <w:szCs w:val="28"/>
        </w:rPr>
        <w:t>Dòng thứ hai gồm n số là thời gian thực hiện các công</w:t>
      </w:r>
      <w:r>
        <w:rPr>
          <w:rFonts w:hint="default" w:ascii="Times New Roman" w:hAnsi="Times New Roman" w:cs="Times New Roman"/>
          <w:spacing w:val="-14"/>
          <w:sz w:val="28"/>
          <w:szCs w:val="28"/>
        </w:rPr>
        <w:t xml:space="preserve"> </w:t>
      </w:r>
      <w:r>
        <w:rPr>
          <w:rFonts w:hint="default" w:ascii="Times New Roman" w:hAnsi="Times New Roman" w:cs="Times New Roman"/>
          <w:sz w:val="28"/>
          <w:szCs w:val="28"/>
        </w:rPr>
        <w:t>việc</w:t>
      </w:r>
    </w:p>
    <w:p>
      <w:pPr>
        <w:pStyle w:val="12"/>
        <w:numPr>
          <w:ilvl w:val="0"/>
          <w:numId w:val="45"/>
        </w:numPr>
        <w:tabs>
          <w:tab w:val="left" w:pos="1024"/>
          <w:tab w:val="left" w:pos="1025"/>
        </w:tabs>
        <w:spacing w:before="5" w:after="0" w:line="240" w:lineRule="auto"/>
        <w:ind w:left="1024" w:right="0" w:hanging="361"/>
        <w:jc w:val="left"/>
        <w:rPr>
          <w:rFonts w:hint="default" w:ascii="Times New Roman" w:hAnsi="Times New Roman" w:cs="Times New Roman"/>
          <w:sz w:val="28"/>
          <w:szCs w:val="28"/>
        </w:rPr>
      </w:pPr>
      <w:r>
        <w:rPr>
          <w:rFonts w:hint="default" w:ascii="Times New Roman" w:hAnsi="Times New Roman" w:cs="Times New Roman"/>
          <w:sz w:val="28"/>
          <w:szCs w:val="28"/>
        </w:rPr>
        <w:t>Dòng thứ ba gồm n số là thời hạn hoàn thành các công</w:t>
      </w:r>
      <w:r>
        <w:rPr>
          <w:rFonts w:hint="default" w:ascii="Times New Roman" w:hAnsi="Times New Roman" w:cs="Times New Roman"/>
          <w:spacing w:val="-13"/>
          <w:sz w:val="28"/>
          <w:szCs w:val="28"/>
        </w:rPr>
        <w:t xml:space="preserve"> </w:t>
      </w:r>
      <w:r>
        <w:rPr>
          <w:rFonts w:hint="default" w:ascii="Times New Roman" w:hAnsi="Times New Roman" w:cs="Times New Roman"/>
          <w:sz w:val="28"/>
          <w:szCs w:val="28"/>
        </w:rPr>
        <w:t>việc</w:t>
      </w:r>
    </w:p>
    <w:p>
      <w:pPr>
        <w:spacing w:before="59" w:line="264" w:lineRule="auto"/>
        <w:ind w:left="304" w:right="394" w:firstLine="0"/>
        <w:jc w:val="left"/>
        <w:rPr>
          <w:rFonts w:hint="default" w:ascii="Times New Roman" w:hAnsi="Times New Roman" w:cs="Times New Roman"/>
          <w:sz w:val="28"/>
          <w:szCs w:val="28"/>
        </w:rPr>
      </w:pPr>
      <w:r>
        <w:rPr>
          <w:rFonts w:hint="default" w:ascii="Times New Roman" w:hAnsi="Times New Roman" w:cs="Times New Roman"/>
          <w:i/>
          <w:sz w:val="28"/>
          <w:szCs w:val="28"/>
        </w:rPr>
        <w:t xml:space="preserve">Kết quả file “JS.OUT” có dạng: </w:t>
      </w:r>
      <w:r>
        <w:rPr>
          <w:rFonts w:hint="default" w:ascii="Times New Roman" w:hAnsi="Times New Roman" w:cs="Times New Roman"/>
          <w:sz w:val="28"/>
          <w:szCs w:val="28"/>
        </w:rPr>
        <w:t>gồm một dòng là trình tự thực hiện các công việc.</w:t>
      </w:r>
    </w:p>
    <w:p>
      <w:pPr>
        <w:pStyle w:val="7"/>
        <w:spacing w:before="60" w:line="264" w:lineRule="auto"/>
        <w:ind w:left="304" w:right="606"/>
        <w:rPr>
          <w:rFonts w:hint="default" w:ascii="Times New Roman" w:hAnsi="Times New Roman" w:cs="Times New Roman"/>
          <w:sz w:val="28"/>
          <w:szCs w:val="28"/>
        </w:rPr>
      </w:pPr>
      <w:r>
        <w:rPr>
          <w:rFonts w:hint="default" w:ascii="Times New Roman" w:hAnsi="Times New Roman" w:cs="Times New Roman"/>
          <w:sz w:val="28"/>
          <w:szCs w:val="28"/>
        </w:rPr>
        <w:t>Ví dụ: giả sử có 5 công việc với thời gian thực hiện và thời gian hoàn thành      như</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sau:</w:t>
      </w:r>
    </w:p>
    <w:p>
      <w:pPr>
        <w:pStyle w:val="7"/>
        <w:spacing w:before="8"/>
        <w:rPr>
          <w:rFonts w:hint="default" w:ascii="Times New Roman" w:hAnsi="Times New Roman" w:cs="Times New Roman"/>
          <w:sz w:val="28"/>
          <w:szCs w:val="28"/>
        </w:rPr>
      </w:pPr>
    </w:p>
    <w:tbl>
      <w:tblPr>
        <w:tblStyle w:val="6"/>
        <w:tblW w:w="0" w:type="auto"/>
        <w:tblInd w:w="310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30"/>
        <w:gridCol w:w="336"/>
        <w:gridCol w:w="336"/>
        <w:gridCol w:w="456"/>
        <w:gridCol w:w="456"/>
        <w:gridCol w:w="3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9" w:hRule="atLeast"/>
        </w:trPr>
        <w:tc>
          <w:tcPr>
            <w:tcW w:w="430" w:type="dxa"/>
          </w:tcPr>
          <w:p>
            <w:pPr>
              <w:pStyle w:val="13"/>
              <w:spacing w:before="65"/>
              <w:ind w:left="1"/>
              <w:jc w:val="center"/>
              <w:rPr>
                <w:rFonts w:hint="default" w:ascii="Times New Roman" w:hAnsi="Times New Roman" w:cs="Times New Roman"/>
                <w:sz w:val="28"/>
                <w:szCs w:val="28"/>
              </w:rPr>
            </w:pPr>
            <w:r>
              <w:rPr>
                <w:rFonts w:hint="default" w:ascii="Times New Roman" w:hAnsi="Times New Roman" w:cs="Times New Roman"/>
                <w:w w:val="108"/>
                <w:sz w:val="28"/>
                <w:szCs w:val="28"/>
              </w:rPr>
              <w:t>i</w:t>
            </w:r>
          </w:p>
        </w:tc>
        <w:tc>
          <w:tcPr>
            <w:tcW w:w="336" w:type="dxa"/>
          </w:tcPr>
          <w:p>
            <w:pPr>
              <w:pStyle w:val="13"/>
              <w:spacing w:before="54"/>
              <w:ind w:left="8"/>
              <w:jc w:val="center"/>
              <w:rPr>
                <w:rFonts w:hint="default" w:ascii="Times New Roman" w:hAnsi="Times New Roman" w:cs="Times New Roman"/>
                <w:sz w:val="28"/>
                <w:szCs w:val="28"/>
              </w:rPr>
            </w:pPr>
            <w:r>
              <w:rPr>
                <w:rFonts w:hint="default" w:ascii="Times New Roman" w:hAnsi="Times New Roman" w:cs="Times New Roman"/>
                <w:w w:val="99"/>
                <w:sz w:val="28"/>
                <w:szCs w:val="28"/>
              </w:rPr>
              <w:t>1</w:t>
            </w:r>
          </w:p>
        </w:tc>
        <w:tc>
          <w:tcPr>
            <w:tcW w:w="336" w:type="dxa"/>
          </w:tcPr>
          <w:p>
            <w:pPr>
              <w:pStyle w:val="13"/>
              <w:spacing w:before="54"/>
              <w:ind w:right="96"/>
              <w:jc w:val="right"/>
              <w:rPr>
                <w:rFonts w:hint="default" w:ascii="Times New Roman" w:hAnsi="Times New Roman" w:cs="Times New Roman"/>
                <w:sz w:val="28"/>
                <w:szCs w:val="28"/>
              </w:rPr>
            </w:pPr>
            <w:r>
              <w:rPr>
                <w:rFonts w:hint="default" w:ascii="Times New Roman" w:hAnsi="Times New Roman" w:cs="Times New Roman"/>
                <w:w w:val="99"/>
                <w:sz w:val="28"/>
                <w:szCs w:val="28"/>
              </w:rPr>
              <w:t>2</w:t>
            </w:r>
          </w:p>
        </w:tc>
        <w:tc>
          <w:tcPr>
            <w:tcW w:w="456" w:type="dxa"/>
          </w:tcPr>
          <w:p>
            <w:pPr>
              <w:pStyle w:val="13"/>
              <w:spacing w:before="54"/>
              <w:ind w:left="107"/>
              <w:rPr>
                <w:rFonts w:hint="default" w:ascii="Times New Roman" w:hAnsi="Times New Roman" w:cs="Times New Roman"/>
                <w:sz w:val="28"/>
                <w:szCs w:val="28"/>
              </w:rPr>
            </w:pPr>
            <w:r>
              <w:rPr>
                <w:rFonts w:hint="default" w:ascii="Times New Roman" w:hAnsi="Times New Roman" w:cs="Times New Roman"/>
                <w:w w:val="99"/>
                <w:sz w:val="28"/>
                <w:szCs w:val="28"/>
              </w:rPr>
              <w:t>3</w:t>
            </w:r>
          </w:p>
        </w:tc>
        <w:tc>
          <w:tcPr>
            <w:tcW w:w="456" w:type="dxa"/>
          </w:tcPr>
          <w:p>
            <w:pPr>
              <w:pStyle w:val="13"/>
              <w:spacing w:before="54"/>
              <w:ind w:left="107"/>
              <w:rPr>
                <w:rFonts w:hint="default" w:ascii="Times New Roman" w:hAnsi="Times New Roman" w:cs="Times New Roman"/>
                <w:sz w:val="28"/>
                <w:szCs w:val="28"/>
              </w:rPr>
            </w:pPr>
            <w:r>
              <w:rPr>
                <w:rFonts w:hint="default" w:ascii="Times New Roman" w:hAnsi="Times New Roman" w:cs="Times New Roman"/>
                <w:w w:val="99"/>
                <w:sz w:val="28"/>
                <w:szCs w:val="28"/>
              </w:rPr>
              <w:t>4</w:t>
            </w:r>
          </w:p>
        </w:tc>
        <w:tc>
          <w:tcPr>
            <w:tcW w:w="336" w:type="dxa"/>
          </w:tcPr>
          <w:p>
            <w:pPr>
              <w:pStyle w:val="13"/>
              <w:spacing w:before="54"/>
              <w:ind w:left="8"/>
              <w:jc w:val="center"/>
              <w:rPr>
                <w:rFonts w:hint="default" w:ascii="Times New Roman" w:hAnsi="Times New Roman" w:cs="Times New Roman"/>
                <w:sz w:val="28"/>
                <w:szCs w:val="28"/>
              </w:rPr>
            </w:pPr>
            <w:r>
              <w:rPr>
                <w:rFonts w:hint="default" w:ascii="Times New Roman" w:hAnsi="Times New Roman" w:cs="Times New Roman"/>
                <w:w w:val="99"/>
                <w:sz w:val="28"/>
                <w:szCs w:val="28"/>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31" w:hRule="atLeast"/>
        </w:trPr>
        <w:tc>
          <w:tcPr>
            <w:tcW w:w="430" w:type="dxa"/>
          </w:tcPr>
          <w:p>
            <w:pPr>
              <w:pStyle w:val="13"/>
              <w:spacing w:before="65"/>
              <w:ind w:left="96" w:right="97"/>
              <w:jc w:val="center"/>
              <w:rPr>
                <w:rFonts w:hint="default" w:ascii="Times New Roman" w:hAnsi="Times New Roman" w:cs="Times New Roman"/>
                <w:sz w:val="28"/>
                <w:szCs w:val="28"/>
              </w:rPr>
            </w:pPr>
            <w:r>
              <w:rPr>
                <w:rFonts w:hint="default" w:ascii="Times New Roman" w:hAnsi="Times New Roman" w:cs="Times New Roman"/>
                <w:w w:val="115"/>
                <w:sz w:val="28"/>
                <w:szCs w:val="28"/>
              </w:rPr>
              <w:t>e</w:t>
            </w:r>
            <w:r>
              <w:rPr>
                <w:rFonts w:hint="default" w:ascii="Times New Roman" w:hAnsi="Times New Roman" w:cs="Times New Roman"/>
                <w:w w:val="115"/>
                <w:sz w:val="28"/>
                <w:szCs w:val="28"/>
                <w:vertAlign w:val="subscript"/>
              </w:rPr>
              <w:t>i</w:t>
            </w:r>
          </w:p>
        </w:tc>
        <w:tc>
          <w:tcPr>
            <w:tcW w:w="336" w:type="dxa"/>
          </w:tcPr>
          <w:p>
            <w:pPr>
              <w:pStyle w:val="13"/>
              <w:spacing w:before="54"/>
              <w:ind w:left="8"/>
              <w:jc w:val="center"/>
              <w:rPr>
                <w:rFonts w:hint="default" w:ascii="Times New Roman" w:hAnsi="Times New Roman" w:cs="Times New Roman"/>
                <w:sz w:val="28"/>
                <w:szCs w:val="28"/>
              </w:rPr>
            </w:pPr>
            <w:r>
              <w:rPr>
                <w:rFonts w:hint="default" w:ascii="Times New Roman" w:hAnsi="Times New Roman" w:cs="Times New Roman"/>
                <w:w w:val="99"/>
                <w:sz w:val="28"/>
                <w:szCs w:val="28"/>
              </w:rPr>
              <w:t>6</w:t>
            </w:r>
          </w:p>
        </w:tc>
        <w:tc>
          <w:tcPr>
            <w:tcW w:w="336" w:type="dxa"/>
          </w:tcPr>
          <w:p>
            <w:pPr>
              <w:pStyle w:val="13"/>
              <w:spacing w:before="54"/>
              <w:ind w:right="96"/>
              <w:jc w:val="right"/>
              <w:rPr>
                <w:rFonts w:hint="default" w:ascii="Times New Roman" w:hAnsi="Times New Roman" w:cs="Times New Roman"/>
                <w:sz w:val="28"/>
                <w:szCs w:val="28"/>
              </w:rPr>
            </w:pPr>
            <w:r>
              <w:rPr>
                <w:rFonts w:hint="default" w:ascii="Times New Roman" w:hAnsi="Times New Roman" w:cs="Times New Roman"/>
                <w:w w:val="99"/>
                <w:sz w:val="28"/>
                <w:szCs w:val="28"/>
              </w:rPr>
              <w:t>3</w:t>
            </w:r>
          </w:p>
        </w:tc>
        <w:tc>
          <w:tcPr>
            <w:tcW w:w="456" w:type="dxa"/>
          </w:tcPr>
          <w:p>
            <w:pPr>
              <w:pStyle w:val="13"/>
              <w:spacing w:before="54"/>
              <w:ind w:left="107"/>
              <w:rPr>
                <w:rFonts w:hint="default" w:ascii="Times New Roman" w:hAnsi="Times New Roman" w:cs="Times New Roman"/>
                <w:sz w:val="28"/>
                <w:szCs w:val="28"/>
              </w:rPr>
            </w:pPr>
            <w:r>
              <w:rPr>
                <w:rFonts w:hint="default" w:ascii="Times New Roman" w:hAnsi="Times New Roman" w:cs="Times New Roman"/>
                <w:w w:val="99"/>
                <w:sz w:val="28"/>
                <w:szCs w:val="28"/>
              </w:rPr>
              <w:t>5</w:t>
            </w:r>
          </w:p>
        </w:tc>
        <w:tc>
          <w:tcPr>
            <w:tcW w:w="456" w:type="dxa"/>
          </w:tcPr>
          <w:p>
            <w:pPr>
              <w:pStyle w:val="13"/>
              <w:spacing w:before="54"/>
              <w:ind w:left="107"/>
              <w:rPr>
                <w:rFonts w:hint="default" w:ascii="Times New Roman" w:hAnsi="Times New Roman" w:cs="Times New Roman"/>
                <w:sz w:val="28"/>
                <w:szCs w:val="28"/>
              </w:rPr>
            </w:pPr>
            <w:r>
              <w:rPr>
                <w:rFonts w:hint="default" w:ascii="Times New Roman" w:hAnsi="Times New Roman" w:cs="Times New Roman"/>
                <w:w w:val="99"/>
                <w:sz w:val="28"/>
                <w:szCs w:val="28"/>
              </w:rPr>
              <w:t>7</w:t>
            </w:r>
          </w:p>
        </w:tc>
        <w:tc>
          <w:tcPr>
            <w:tcW w:w="336" w:type="dxa"/>
          </w:tcPr>
          <w:p>
            <w:pPr>
              <w:pStyle w:val="13"/>
              <w:spacing w:before="54"/>
              <w:ind w:left="8"/>
              <w:jc w:val="center"/>
              <w:rPr>
                <w:rFonts w:hint="default" w:ascii="Times New Roman" w:hAnsi="Times New Roman" w:cs="Times New Roman"/>
                <w:sz w:val="28"/>
                <w:szCs w:val="28"/>
              </w:rPr>
            </w:pPr>
            <w:r>
              <w:rPr>
                <w:rFonts w:hint="default" w:ascii="Times New Roman" w:hAnsi="Times New Roman" w:cs="Times New Roman"/>
                <w:w w:val="99"/>
                <w:sz w:val="28"/>
                <w:szCs w:val="28"/>
              </w:rPr>
              <w:t>2</w:t>
            </w:r>
          </w:p>
        </w:tc>
      </w:tr>
    </w:tbl>
    <w:p>
      <w:pPr>
        <w:spacing w:after="0"/>
        <w:jc w:val="center"/>
        <w:rPr>
          <w:rFonts w:hint="default" w:ascii="Times New Roman" w:hAnsi="Times New Roman" w:cs="Times New Roman"/>
          <w:sz w:val="28"/>
          <w:szCs w:val="28"/>
        </w:rPr>
        <w:sectPr>
          <w:pgSz w:w="11900" w:h="16840"/>
          <w:pgMar w:top="1600" w:right="1680" w:bottom="2400" w:left="1680" w:header="0" w:footer="2216"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6"/>
        <w:rPr>
          <w:rFonts w:hint="default" w:ascii="Times New Roman" w:hAnsi="Times New Roman" w:cs="Times New Roman"/>
          <w:sz w:val="28"/>
          <w:szCs w:val="28"/>
        </w:rPr>
      </w:pPr>
    </w:p>
    <w:tbl>
      <w:tblPr>
        <w:tblStyle w:val="6"/>
        <w:tblW w:w="0" w:type="auto"/>
        <w:tblInd w:w="310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30"/>
        <w:gridCol w:w="336"/>
        <w:gridCol w:w="336"/>
        <w:gridCol w:w="456"/>
        <w:gridCol w:w="456"/>
        <w:gridCol w:w="3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31" w:hRule="atLeast"/>
        </w:trPr>
        <w:tc>
          <w:tcPr>
            <w:tcW w:w="430" w:type="dxa"/>
          </w:tcPr>
          <w:p>
            <w:pPr>
              <w:pStyle w:val="13"/>
              <w:spacing w:before="67"/>
              <w:ind w:left="107"/>
              <w:rPr>
                <w:rFonts w:hint="default" w:ascii="Times New Roman" w:hAnsi="Times New Roman" w:cs="Times New Roman"/>
                <w:sz w:val="28"/>
                <w:szCs w:val="28"/>
              </w:rPr>
            </w:pPr>
            <w:r>
              <w:rPr>
                <w:rFonts w:hint="default" w:ascii="Times New Roman" w:hAnsi="Times New Roman" w:cs="Times New Roman"/>
                <w:w w:val="105"/>
                <w:sz w:val="28"/>
                <w:szCs w:val="28"/>
              </w:rPr>
              <w:t>d</w:t>
            </w:r>
            <w:r>
              <w:rPr>
                <w:rFonts w:hint="default" w:ascii="Times New Roman" w:hAnsi="Times New Roman" w:cs="Times New Roman"/>
                <w:w w:val="105"/>
                <w:sz w:val="28"/>
                <w:szCs w:val="28"/>
                <w:vertAlign w:val="subscript"/>
              </w:rPr>
              <w:t>i</w:t>
            </w:r>
          </w:p>
        </w:tc>
        <w:tc>
          <w:tcPr>
            <w:tcW w:w="336" w:type="dxa"/>
          </w:tcPr>
          <w:p>
            <w:pPr>
              <w:pStyle w:val="13"/>
              <w:spacing w:before="56"/>
              <w:ind w:left="107"/>
              <w:rPr>
                <w:rFonts w:hint="default" w:ascii="Times New Roman" w:hAnsi="Times New Roman" w:cs="Times New Roman"/>
                <w:sz w:val="28"/>
                <w:szCs w:val="28"/>
              </w:rPr>
            </w:pPr>
            <w:r>
              <w:rPr>
                <w:rFonts w:hint="default" w:ascii="Times New Roman" w:hAnsi="Times New Roman" w:cs="Times New Roman"/>
                <w:w w:val="99"/>
                <w:sz w:val="28"/>
                <w:szCs w:val="28"/>
              </w:rPr>
              <w:t>8</w:t>
            </w:r>
          </w:p>
        </w:tc>
        <w:tc>
          <w:tcPr>
            <w:tcW w:w="336" w:type="dxa"/>
          </w:tcPr>
          <w:p>
            <w:pPr>
              <w:pStyle w:val="13"/>
              <w:spacing w:before="56"/>
              <w:ind w:left="107"/>
              <w:rPr>
                <w:rFonts w:hint="default" w:ascii="Times New Roman" w:hAnsi="Times New Roman" w:cs="Times New Roman"/>
                <w:sz w:val="28"/>
                <w:szCs w:val="28"/>
              </w:rPr>
            </w:pPr>
            <w:r>
              <w:rPr>
                <w:rFonts w:hint="default" w:ascii="Times New Roman" w:hAnsi="Times New Roman" w:cs="Times New Roman"/>
                <w:w w:val="99"/>
                <w:sz w:val="28"/>
                <w:szCs w:val="28"/>
              </w:rPr>
              <w:t>4</w:t>
            </w:r>
          </w:p>
        </w:tc>
        <w:tc>
          <w:tcPr>
            <w:tcW w:w="456" w:type="dxa"/>
          </w:tcPr>
          <w:p>
            <w:pPr>
              <w:pStyle w:val="13"/>
              <w:spacing w:before="56"/>
              <w:ind w:left="107"/>
              <w:rPr>
                <w:rFonts w:hint="default" w:ascii="Times New Roman" w:hAnsi="Times New Roman" w:cs="Times New Roman"/>
                <w:sz w:val="28"/>
                <w:szCs w:val="28"/>
              </w:rPr>
            </w:pPr>
            <w:r>
              <w:rPr>
                <w:rFonts w:hint="default" w:ascii="Times New Roman" w:hAnsi="Times New Roman" w:cs="Times New Roman"/>
                <w:sz w:val="28"/>
                <w:szCs w:val="28"/>
              </w:rPr>
              <w:t>15</w:t>
            </w:r>
          </w:p>
        </w:tc>
        <w:tc>
          <w:tcPr>
            <w:tcW w:w="456" w:type="dxa"/>
          </w:tcPr>
          <w:p>
            <w:pPr>
              <w:pStyle w:val="13"/>
              <w:spacing w:before="56"/>
              <w:ind w:left="107"/>
              <w:rPr>
                <w:rFonts w:hint="default" w:ascii="Times New Roman" w:hAnsi="Times New Roman" w:cs="Times New Roman"/>
                <w:sz w:val="28"/>
                <w:szCs w:val="28"/>
              </w:rPr>
            </w:pPr>
            <w:r>
              <w:rPr>
                <w:rFonts w:hint="default" w:ascii="Times New Roman" w:hAnsi="Times New Roman" w:cs="Times New Roman"/>
                <w:sz w:val="28"/>
                <w:szCs w:val="28"/>
              </w:rPr>
              <w:t>20</w:t>
            </w:r>
          </w:p>
        </w:tc>
        <w:tc>
          <w:tcPr>
            <w:tcW w:w="336" w:type="dxa"/>
          </w:tcPr>
          <w:p>
            <w:pPr>
              <w:pStyle w:val="13"/>
              <w:spacing w:before="56"/>
              <w:ind w:left="107"/>
              <w:rPr>
                <w:rFonts w:hint="default" w:ascii="Times New Roman" w:hAnsi="Times New Roman" w:cs="Times New Roman"/>
                <w:sz w:val="28"/>
                <w:szCs w:val="28"/>
              </w:rPr>
            </w:pPr>
            <w:r>
              <w:rPr>
                <w:rFonts w:hint="default" w:ascii="Times New Roman" w:hAnsi="Times New Roman" w:cs="Times New Roman"/>
                <w:w w:val="99"/>
                <w:sz w:val="28"/>
                <w:szCs w:val="28"/>
              </w:rPr>
              <w:t>3</w:t>
            </w:r>
          </w:p>
        </w:tc>
      </w:tr>
    </w:tbl>
    <w:p>
      <w:pPr>
        <w:pStyle w:val="7"/>
        <w:spacing w:before="54" w:line="264" w:lineRule="auto"/>
        <w:ind w:left="304" w:right="295"/>
        <w:jc w:val="both"/>
        <w:rPr>
          <w:rFonts w:hint="default" w:ascii="Times New Roman" w:hAnsi="Times New Roman" w:cs="Times New Roman"/>
          <w:sz w:val="28"/>
          <w:szCs w:val="28"/>
        </w:rPr>
      </w:pPr>
      <w:r>
        <w:rPr>
          <w:rFonts w:hint="default" w:ascii="Times New Roman" w:hAnsi="Times New Roman" w:cs="Times New Roman"/>
          <w:sz w:val="28"/>
          <w:szCs w:val="28"/>
        </w:rPr>
        <w:t xml:space="preserve">Nếu thực hiện theo thứ tự 1, 2, 3, 4, 5 thì sẽ có 3 công việc bị trễ hạn là công việc 2, 4 và 5. Còn nếu thực hiện theo thứ tự 5, 1, 3, 4, 2 thì chỉ có 1 công việc bị trễ hạn là công việc 2, </w:t>
      </w:r>
      <w:r>
        <w:rPr>
          <w:rFonts w:hint="default" w:cs="Times New Roman"/>
          <w:sz w:val="28"/>
          <w:szCs w:val="28"/>
          <w:lang w:val="en-US"/>
        </w:rPr>
        <w:t>đ</w:t>
      </w:r>
      <w:r>
        <w:rPr>
          <w:rFonts w:hint="default" w:ascii="Times New Roman" w:hAnsi="Times New Roman" w:cs="Times New Roman"/>
          <w:sz w:val="28"/>
          <w:szCs w:val="28"/>
        </w:rPr>
        <w:t>ây là thứ tự thực hiện mà số công việc bị trễ hạn ít nhất (nghiệm tối ưu).</w:t>
      </w:r>
    </w:p>
    <w:p>
      <w:pPr>
        <w:spacing w:before="65"/>
        <w:ind w:left="304" w:right="0" w:firstLine="0"/>
        <w:jc w:val="left"/>
        <w:rPr>
          <w:rFonts w:hint="default" w:ascii="Times New Roman" w:hAnsi="Times New Roman" w:cs="Times New Roman"/>
          <w:i/>
          <w:sz w:val="28"/>
          <w:szCs w:val="28"/>
        </w:rPr>
      </w:pPr>
      <w:r>
        <w:rPr>
          <w:rFonts w:hint="default" w:ascii="Times New Roman" w:hAnsi="Times New Roman" w:cs="Times New Roman"/>
          <w:i/>
          <w:sz w:val="28"/>
          <w:szCs w:val="28"/>
        </w:rPr>
        <w:t>Giải</w:t>
      </w:r>
    </w:p>
    <w:p>
      <w:pPr>
        <w:pStyle w:val="7"/>
        <w:spacing w:before="82"/>
        <w:ind w:left="304"/>
        <w:rPr>
          <w:rFonts w:hint="default" w:ascii="Times New Roman" w:hAnsi="Times New Roman" w:cs="Times New Roman"/>
          <w:sz w:val="28"/>
          <w:szCs w:val="28"/>
        </w:rPr>
      </w:pPr>
      <w:r>
        <w:rPr>
          <w:rFonts w:hint="default" w:ascii="Times New Roman" w:hAnsi="Times New Roman" w:cs="Times New Roman"/>
          <w:sz w:val="28"/>
          <w:szCs w:val="28"/>
        </w:rPr>
        <w:t>Ta có hai nhận xét sau:</w:t>
      </w:r>
    </w:p>
    <w:p>
      <w:pPr>
        <w:pStyle w:val="7"/>
        <w:spacing w:before="88" w:line="264" w:lineRule="auto"/>
        <w:ind w:left="304" w:right="297"/>
        <w:jc w:val="both"/>
        <w:rPr>
          <w:rFonts w:hint="default" w:ascii="Times New Roman" w:hAnsi="Times New Roman" w:cs="Times New Roman"/>
          <w:sz w:val="28"/>
          <w:szCs w:val="28"/>
        </w:rPr>
      </w:pPr>
      <w:r>
        <w:rPr>
          <w:rFonts w:hint="default" w:ascii="Times New Roman" w:hAnsi="Times New Roman" w:cs="Times New Roman"/>
          <w:sz w:val="28"/>
          <w:szCs w:val="28"/>
        </w:rPr>
        <w:t xml:space="preserve">+ Nếu thứ tự thực hiện các công việc mà có công việc bị trễ hạn </w:t>
      </w:r>
      <w:r>
        <w:rPr>
          <w:rFonts w:hint="default" w:cs="Times New Roman"/>
          <w:sz w:val="28"/>
          <w:szCs w:val="28"/>
          <w:lang w:val="en-US"/>
        </w:rPr>
        <w:t>đ</w:t>
      </w:r>
      <w:r>
        <w:rPr>
          <w:rFonts w:hint="default" w:ascii="Times New Roman" w:hAnsi="Times New Roman" w:cs="Times New Roman"/>
          <w:sz w:val="28"/>
          <w:szCs w:val="28"/>
        </w:rPr>
        <w:t xml:space="preserve">ược xếp trước một công việc </w:t>
      </w:r>
      <w:r>
        <w:rPr>
          <w:rFonts w:hint="default" w:cs="Times New Roman"/>
          <w:sz w:val="28"/>
          <w:szCs w:val="28"/>
          <w:lang w:val="en-US"/>
        </w:rPr>
        <w:t>đ</w:t>
      </w:r>
      <w:r>
        <w:rPr>
          <w:rFonts w:hint="default" w:ascii="Times New Roman" w:hAnsi="Times New Roman" w:cs="Times New Roman"/>
          <w:sz w:val="28"/>
          <w:szCs w:val="28"/>
        </w:rPr>
        <w:t xml:space="preserve">úng hạn thì ta sẽ nhận </w:t>
      </w:r>
      <w:r>
        <w:rPr>
          <w:rFonts w:hint="default" w:cs="Times New Roman"/>
          <w:sz w:val="28"/>
          <w:szCs w:val="28"/>
          <w:lang w:val="en-US"/>
        </w:rPr>
        <w:t>đ</w:t>
      </w:r>
      <w:r>
        <w:rPr>
          <w:rFonts w:hint="default" w:ascii="Times New Roman" w:hAnsi="Times New Roman" w:cs="Times New Roman"/>
          <w:sz w:val="28"/>
          <w:szCs w:val="28"/>
        </w:rPr>
        <w:t xml:space="preserve">ược trình tự tốt hơn bằng cách chuyển công việc trễ hạn xuống cuối cùng (vì </w:t>
      </w:r>
      <w:r>
        <w:rPr>
          <w:rFonts w:hint="default" w:cs="Times New Roman"/>
          <w:sz w:val="28"/>
          <w:szCs w:val="28"/>
          <w:lang w:val="en-US"/>
        </w:rPr>
        <w:t>đ</w:t>
      </w:r>
      <w:r>
        <w:rPr>
          <w:rFonts w:hint="default" w:ascii="Times New Roman" w:hAnsi="Times New Roman" w:cs="Times New Roman"/>
          <w:sz w:val="28"/>
          <w:szCs w:val="28"/>
        </w:rPr>
        <w:t>ằng nào công việc này cũng bị trễ</w:t>
      </w:r>
      <w:r>
        <w:rPr>
          <w:rFonts w:hint="default" w:ascii="Times New Roman" w:hAnsi="Times New Roman" w:cs="Times New Roman"/>
          <w:spacing w:val="-18"/>
          <w:sz w:val="28"/>
          <w:szCs w:val="28"/>
        </w:rPr>
        <w:t xml:space="preserve"> </w:t>
      </w:r>
      <w:r>
        <w:rPr>
          <w:rFonts w:hint="default" w:ascii="Times New Roman" w:hAnsi="Times New Roman" w:cs="Times New Roman"/>
          <w:sz w:val="28"/>
          <w:szCs w:val="28"/>
        </w:rPr>
        <w:t>hạn).</w:t>
      </w:r>
    </w:p>
    <w:p>
      <w:pPr>
        <w:pStyle w:val="7"/>
        <w:spacing w:before="59" w:line="264" w:lineRule="auto"/>
        <w:ind w:left="304" w:right="293"/>
        <w:jc w:val="both"/>
        <w:rPr>
          <w:rFonts w:hint="default" w:ascii="Times New Roman" w:hAnsi="Times New Roman" w:cs="Times New Roman"/>
          <w:sz w:val="28"/>
          <w:szCs w:val="28"/>
        </w:rPr>
      </w:pPr>
      <w:r>
        <w:rPr>
          <w:rFonts w:hint="default" w:ascii="Times New Roman" w:hAnsi="Times New Roman" w:cs="Times New Roman"/>
          <w:sz w:val="28"/>
          <w:szCs w:val="28"/>
        </w:rPr>
        <w:t xml:space="preserve">Ví dụ: thứ tự 1, 2, 3, 4, 5 có công việc 2 bị trễ hạn xếp trước công việc 3 </w:t>
      </w:r>
      <w:r>
        <w:rPr>
          <w:rFonts w:hint="default" w:cs="Times New Roman"/>
          <w:sz w:val="28"/>
          <w:szCs w:val="28"/>
          <w:lang w:val="en-US"/>
        </w:rPr>
        <w:t>đ</w:t>
      </w:r>
      <w:r>
        <w:rPr>
          <w:rFonts w:hint="default" w:ascii="Times New Roman" w:hAnsi="Times New Roman" w:cs="Times New Roman"/>
          <w:sz w:val="28"/>
          <w:szCs w:val="28"/>
        </w:rPr>
        <w:t xml:space="preserve">úng hạn, ta chuyển công việc 2 xuống cuối cùng </w:t>
      </w:r>
      <w:r>
        <w:rPr>
          <w:rFonts w:hint="default" w:cs="Times New Roman"/>
          <w:sz w:val="28"/>
          <w:szCs w:val="28"/>
          <w:lang w:val="en-US"/>
        </w:rPr>
        <w:t>đ</w:t>
      </w:r>
      <w:r>
        <w:rPr>
          <w:rFonts w:hint="default" w:ascii="Times New Roman" w:hAnsi="Times New Roman" w:cs="Times New Roman"/>
          <w:sz w:val="28"/>
          <w:szCs w:val="28"/>
        </w:rPr>
        <w:t xml:space="preserve">ể nhận </w:t>
      </w:r>
      <w:r>
        <w:rPr>
          <w:rFonts w:hint="default" w:cs="Times New Roman"/>
          <w:sz w:val="28"/>
          <w:szCs w:val="28"/>
          <w:lang w:val="en-US"/>
        </w:rPr>
        <w:t>đ</w:t>
      </w:r>
      <w:r>
        <w:rPr>
          <w:rFonts w:hint="default" w:ascii="Times New Roman" w:hAnsi="Times New Roman" w:cs="Times New Roman"/>
          <w:sz w:val="28"/>
          <w:szCs w:val="28"/>
        </w:rPr>
        <w:t>ược thứ tự: 1, 3, 4, 5, 2, thứ tự này chỉ có 2 công việc bị quá hạn là công việc 5 và</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2.</w:t>
      </w:r>
    </w:p>
    <w:p>
      <w:pPr>
        <w:pStyle w:val="7"/>
        <w:spacing w:before="62" w:line="264" w:lineRule="auto"/>
        <w:ind w:left="304" w:right="296" w:hanging="1"/>
        <w:jc w:val="both"/>
        <w:rPr>
          <w:rFonts w:hint="default" w:ascii="Times New Roman" w:hAnsi="Times New Roman" w:cs="Times New Roman"/>
          <w:sz w:val="28"/>
          <w:szCs w:val="28"/>
        </w:rPr>
      </w:pPr>
      <w:r>
        <w:rPr>
          <w:rFonts w:hint="default" w:ascii="Times New Roman" w:hAnsi="Times New Roman" w:cs="Times New Roman"/>
          <w:sz w:val="28"/>
          <w:szCs w:val="28"/>
        </w:rPr>
        <w:t xml:space="preserve">Như vậy, ta chỉ quan tâm </w:t>
      </w:r>
      <w:r>
        <w:rPr>
          <w:rFonts w:hint="default" w:cs="Times New Roman"/>
          <w:sz w:val="28"/>
          <w:szCs w:val="28"/>
          <w:lang w:val="en-US"/>
        </w:rPr>
        <w:t>đ</w:t>
      </w:r>
      <w:r>
        <w:rPr>
          <w:rFonts w:hint="default" w:ascii="Times New Roman" w:hAnsi="Times New Roman" w:cs="Times New Roman"/>
          <w:sz w:val="28"/>
          <w:szCs w:val="28"/>
        </w:rPr>
        <w:t xml:space="preserve">ến việc xếp lịch cho các công việc hoàn thành </w:t>
      </w:r>
      <w:r>
        <w:rPr>
          <w:rFonts w:hint="default" w:cs="Times New Roman"/>
          <w:sz w:val="28"/>
          <w:szCs w:val="28"/>
          <w:lang w:val="en-US"/>
        </w:rPr>
        <w:t>đ</w:t>
      </w:r>
      <w:r>
        <w:rPr>
          <w:rFonts w:hint="default" w:ascii="Times New Roman" w:hAnsi="Times New Roman" w:cs="Times New Roman"/>
          <w:sz w:val="28"/>
          <w:szCs w:val="28"/>
        </w:rPr>
        <w:t>úng hạn, còn các công việc bị trễ hạn có thể thực hiện theo trình tự bất kì.</w:t>
      </w:r>
    </w:p>
    <w:p>
      <w:pPr>
        <w:pStyle w:val="7"/>
        <w:spacing w:before="62" w:line="259" w:lineRule="auto"/>
        <w:ind w:left="304" w:right="298"/>
        <w:jc w:val="both"/>
        <w:rPr>
          <w:rFonts w:hint="default" w:ascii="Times New Roman" w:hAnsi="Times New Roman" w:cs="Times New Roman"/>
          <w:sz w:val="28"/>
          <w:szCs w:val="28"/>
        </w:rPr>
      </w:pPr>
      <w:r>
        <w:rPr>
          <w:rFonts w:hint="default" w:ascii="Times New Roman" w:hAnsi="Times New Roman" w:cs="Times New Roman"/>
          <w:sz w:val="28"/>
          <w:szCs w:val="28"/>
        </w:rPr>
        <w:t xml:space="preserve">+ Giả sử Js là tập gồm k công việc (mà cả k công việc này </w:t>
      </w:r>
      <w:r>
        <w:rPr>
          <w:rFonts w:hint="default" w:cs="Times New Roman"/>
          <w:sz w:val="28"/>
          <w:szCs w:val="28"/>
          <w:lang w:val="en-US"/>
        </w:rPr>
        <w:t>đ</w:t>
      </w:r>
      <w:r>
        <w:rPr>
          <w:rFonts w:hint="default" w:ascii="Times New Roman" w:hAnsi="Times New Roman" w:cs="Times New Roman"/>
          <w:sz w:val="28"/>
          <w:szCs w:val="28"/>
        </w:rPr>
        <w:t xml:space="preserve">ều có thể thực hiện </w:t>
      </w:r>
      <w:r>
        <w:rPr>
          <w:rFonts w:hint="default" w:cs="Times New Roman"/>
          <w:sz w:val="28"/>
          <w:szCs w:val="28"/>
          <w:lang w:val="en-US"/>
        </w:rPr>
        <w:t>đ</w:t>
      </w:r>
      <w:r>
        <w:rPr>
          <w:rFonts w:hint="default" w:ascii="Times New Roman" w:hAnsi="Times New Roman" w:cs="Times New Roman"/>
          <w:sz w:val="28"/>
          <w:szCs w:val="28"/>
        </w:rPr>
        <w:t>úng hạn) và a = (i</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 xml:space="preserve">, </w:t>
      </w:r>
      <w:r>
        <w:rPr>
          <w:rFonts w:hint="default" w:ascii="Times New Roman" w:hAnsi="Times New Roman" w:cs="Times New Roman"/>
          <w:spacing w:val="3"/>
          <w:sz w:val="28"/>
          <w:szCs w:val="28"/>
          <w:vertAlign w:val="baseline"/>
        </w:rPr>
        <w:t>i</w:t>
      </w:r>
      <w:r>
        <w:rPr>
          <w:rFonts w:hint="default" w:ascii="Times New Roman" w:hAnsi="Times New Roman" w:cs="Times New Roman"/>
          <w:spacing w:val="3"/>
          <w:sz w:val="28"/>
          <w:szCs w:val="28"/>
          <w:vertAlign w:val="subscript"/>
        </w:rPr>
        <w:t>2</w:t>
      </w:r>
      <w:r>
        <w:rPr>
          <w:rFonts w:hint="default" w:ascii="Times New Roman" w:hAnsi="Times New Roman" w:cs="Times New Roman"/>
          <w:spacing w:val="3"/>
          <w:sz w:val="28"/>
          <w:szCs w:val="28"/>
          <w:vertAlign w:val="baseline"/>
        </w:rPr>
        <w:t xml:space="preserve">, </w:t>
      </w:r>
      <w:r>
        <w:rPr>
          <w:rFonts w:hint="default" w:ascii="Times New Roman" w:hAnsi="Times New Roman" w:cs="Times New Roman"/>
          <w:sz w:val="28"/>
          <w:szCs w:val="28"/>
          <w:vertAlign w:val="baseline"/>
        </w:rPr>
        <w:t xml:space="preserve">. . , </w:t>
      </w:r>
      <w:r>
        <w:rPr>
          <w:rFonts w:hint="default" w:ascii="Times New Roman" w:hAnsi="Times New Roman" w:cs="Times New Roman"/>
          <w:spacing w:val="4"/>
          <w:sz w:val="28"/>
          <w:szCs w:val="28"/>
          <w:vertAlign w:val="baseline"/>
        </w:rPr>
        <w:t>i</w:t>
      </w:r>
      <w:r>
        <w:rPr>
          <w:rFonts w:hint="default" w:ascii="Times New Roman" w:hAnsi="Times New Roman" w:cs="Times New Roman"/>
          <w:spacing w:val="4"/>
          <w:sz w:val="28"/>
          <w:szCs w:val="28"/>
          <w:vertAlign w:val="subscript"/>
        </w:rPr>
        <w:t>k</w:t>
      </w:r>
      <w:r>
        <w:rPr>
          <w:rFonts w:hint="default" w:ascii="Times New Roman" w:hAnsi="Times New Roman" w:cs="Times New Roman"/>
          <w:spacing w:val="4"/>
          <w:sz w:val="28"/>
          <w:szCs w:val="28"/>
          <w:vertAlign w:val="baseline"/>
        </w:rPr>
        <w:t xml:space="preserve">) </w:t>
      </w:r>
      <w:r>
        <w:rPr>
          <w:rFonts w:hint="default" w:ascii="Times New Roman" w:hAnsi="Times New Roman" w:cs="Times New Roman"/>
          <w:sz w:val="28"/>
          <w:szCs w:val="28"/>
          <w:vertAlign w:val="baseline"/>
        </w:rPr>
        <w:t>là một hoán vị của các công việc trong Js sao cho d</w:t>
      </w:r>
      <w:r>
        <w:rPr>
          <w:rFonts w:hint="default" w:ascii="Times New Roman" w:hAnsi="Times New Roman" w:cs="Times New Roman"/>
          <w:sz w:val="28"/>
          <w:szCs w:val="28"/>
          <w:vertAlign w:val="subscript"/>
        </w:rPr>
        <w:t>i</w:t>
      </w:r>
      <w:r>
        <w:rPr>
          <w:rFonts w:hint="default" w:ascii="Times New Roman" w:hAnsi="Times New Roman" w:cs="Times New Roman"/>
          <w:position w:val="-7"/>
          <w:sz w:val="28"/>
          <w:szCs w:val="28"/>
          <w:vertAlign w:val="baseline"/>
        </w:rPr>
        <w:t xml:space="preserve">1  </w:t>
      </w:r>
      <w:r>
        <w:rPr>
          <w:rFonts w:hint="default" w:ascii="Times New Roman" w:hAnsi="Times New Roman" w:cs="Times New Roman"/>
          <w:sz w:val="28"/>
          <w:szCs w:val="28"/>
          <w:vertAlign w:val="baseline"/>
        </w:rPr>
        <w:t>≤ d</w:t>
      </w:r>
      <w:r>
        <w:rPr>
          <w:rFonts w:hint="default" w:ascii="Times New Roman" w:hAnsi="Times New Roman" w:cs="Times New Roman"/>
          <w:sz w:val="28"/>
          <w:szCs w:val="28"/>
          <w:vertAlign w:val="subscript"/>
        </w:rPr>
        <w:t>i</w:t>
      </w:r>
      <w:r>
        <w:rPr>
          <w:rFonts w:hint="default" w:ascii="Times New Roman" w:hAnsi="Times New Roman" w:cs="Times New Roman"/>
          <w:position w:val="-7"/>
          <w:sz w:val="28"/>
          <w:szCs w:val="28"/>
          <w:vertAlign w:val="baseline"/>
        </w:rPr>
        <w:t xml:space="preserve">2  </w:t>
      </w:r>
      <w:r>
        <w:rPr>
          <w:rFonts w:hint="default" w:ascii="Times New Roman" w:hAnsi="Times New Roman" w:cs="Times New Roman"/>
          <w:sz w:val="28"/>
          <w:szCs w:val="28"/>
          <w:vertAlign w:val="baseline"/>
        </w:rPr>
        <w:t>≤ … ≤ d</w:t>
      </w:r>
      <w:r>
        <w:rPr>
          <w:rFonts w:hint="default" w:ascii="Times New Roman" w:hAnsi="Times New Roman" w:cs="Times New Roman"/>
          <w:sz w:val="28"/>
          <w:szCs w:val="28"/>
          <w:vertAlign w:val="subscript"/>
        </w:rPr>
        <w:t>i</w:t>
      </w:r>
      <w:r>
        <w:rPr>
          <w:rFonts w:hint="default" w:ascii="Times New Roman" w:hAnsi="Times New Roman" w:cs="Times New Roman"/>
          <w:position w:val="-7"/>
          <w:sz w:val="28"/>
          <w:szCs w:val="28"/>
          <w:vertAlign w:val="baseline"/>
        </w:rPr>
        <w:t xml:space="preserve">k  </w:t>
      </w:r>
      <w:r>
        <w:rPr>
          <w:rFonts w:hint="default" w:ascii="Times New Roman" w:hAnsi="Times New Roman" w:cs="Times New Roman"/>
          <w:sz w:val="28"/>
          <w:szCs w:val="28"/>
          <w:vertAlign w:val="baseline"/>
        </w:rPr>
        <w:t xml:space="preserve">thì  thứ tự a  là thứ tự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ể hoàn thành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úng hạn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ược cả  k   công</w:t>
      </w:r>
      <w:r>
        <w:rPr>
          <w:rFonts w:hint="default" w:ascii="Times New Roman" w:hAnsi="Times New Roman" w:cs="Times New Roman"/>
          <w:spacing w:val="-3"/>
          <w:sz w:val="28"/>
          <w:szCs w:val="28"/>
          <w:vertAlign w:val="baseline"/>
        </w:rPr>
        <w:t xml:space="preserve"> </w:t>
      </w:r>
      <w:r>
        <w:rPr>
          <w:rFonts w:hint="default" w:ascii="Times New Roman" w:hAnsi="Times New Roman" w:cs="Times New Roman"/>
          <w:sz w:val="28"/>
          <w:szCs w:val="28"/>
          <w:vertAlign w:val="baseline"/>
        </w:rPr>
        <w:t>việc.</w:t>
      </w:r>
    </w:p>
    <w:p>
      <w:pPr>
        <w:pStyle w:val="7"/>
        <w:spacing w:before="72" w:line="266" w:lineRule="auto"/>
        <w:ind w:left="304" w:right="296"/>
        <w:jc w:val="both"/>
        <w:rPr>
          <w:rFonts w:hint="default" w:ascii="Times New Roman" w:hAnsi="Times New Roman" w:cs="Times New Roman"/>
          <w:sz w:val="28"/>
          <w:szCs w:val="28"/>
        </w:rPr>
      </w:pPr>
      <w:r>
        <w:rPr>
          <w:rFonts w:hint="default" w:ascii="Times New Roman" w:hAnsi="Times New Roman" w:cs="Times New Roman"/>
          <w:sz w:val="28"/>
          <w:szCs w:val="28"/>
        </w:rPr>
        <w:t xml:space="preserve">Ví dụ: Js gồm 4 công việc 1, 3, 4, 5 (4 công việc này </w:t>
      </w:r>
      <w:r>
        <w:rPr>
          <w:rFonts w:hint="default" w:cs="Times New Roman"/>
          <w:sz w:val="28"/>
          <w:szCs w:val="28"/>
          <w:lang w:val="en-US"/>
        </w:rPr>
        <w:t>đ</w:t>
      </w:r>
      <w:r>
        <w:rPr>
          <w:rFonts w:hint="default" w:ascii="Times New Roman" w:hAnsi="Times New Roman" w:cs="Times New Roman"/>
          <w:sz w:val="28"/>
          <w:szCs w:val="28"/>
        </w:rPr>
        <w:t xml:space="preserve">ều có thể thực hiện </w:t>
      </w:r>
      <w:r>
        <w:rPr>
          <w:rFonts w:hint="default" w:cs="Times New Roman"/>
          <w:sz w:val="28"/>
          <w:szCs w:val="28"/>
          <w:lang w:val="en-US"/>
        </w:rPr>
        <w:t>đ</w:t>
      </w:r>
      <w:r>
        <w:rPr>
          <w:rFonts w:hint="default" w:ascii="Times New Roman" w:hAnsi="Times New Roman" w:cs="Times New Roman"/>
          <w:sz w:val="28"/>
          <w:szCs w:val="28"/>
        </w:rPr>
        <w:t>úng hạn), ta có thứ  tự  thực  hiện  a  = (5, 1, 3, 4)  vì  d</w:t>
      </w:r>
      <w:r>
        <w:rPr>
          <w:rFonts w:hint="default" w:ascii="Times New Roman" w:hAnsi="Times New Roman" w:cs="Times New Roman"/>
          <w:sz w:val="28"/>
          <w:szCs w:val="28"/>
          <w:vertAlign w:val="subscript"/>
        </w:rPr>
        <w:t>5</w:t>
      </w:r>
      <w:r>
        <w:rPr>
          <w:rFonts w:hint="default" w:ascii="Times New Roman" w:hAnsi="Times New Roman" w:cs="Times New Roman"/>
          <w:sz w:val="28"/>
          <w:szCs w:val="28"/>
          <w:vertAlign w:val="baseline"/>
        </w:rPr>
        <w:t xml:space="preserve">  = 3 ≤ </w:t>
      </w:r>
      <w:r>
        <w:rPr>
          <w:rFonts w:hint="default" w:ascii="Times New Roman" w:hAnsi="Times New Roman" w:cs="Times New Roman"/>
          <w:spacing w:val="-3"/>
          <w:sz w:val="28"/>
          <w:szCs w:val="28"/>
          <w:vertAlign w:val="baseline"/>
        </w:rPr>
        <w:t>d</w:t>
      </w:r>
      <w:r>
        <w:rPr>
          <w:rFonts w:hint="default" w:ascii="Times New Roman" w:hAnsi="Times New Roman" w:cs="Times New Roman"/>
          <w:spacing w:val="-3"/>
          <w:sz w:val="28"/>
          <w:szCs w:val="28"/>
          <w:vertAlign w:val="subscript"/>
        </w:rPr>
        <w:t>1</w:t>
      </w:r>
      <w:r>
        <w:rPr>
          <w:rFonts w:hint="default" w:ascii="Times New Roman" w:hAnsi="Times New Roman" w:cs="Times New Roman"/>
          <w:spacing w:val="-3"/>
          <w:sz w:val="28"/>
          <w:szCs w:val="28"/>
          <w:vertAlign w:val="baseline"/>
        </w:rPr>
        <w:t xml:space="preserve">  </w:t>
      </w:r>
      <w:r>
        <w:rPr>
          <w:rFonts w:hint="default" w:ascii="Times New Roman" w:hAnsi="Times New Roman" w:cs="Times New Roman"/>
          <w:sz w:val="28"/>
          <w:szCs w:val="28"/>
          <w:vertAlign w:val="baseline"/>
        </w:rPr>
        <w:t>= 8 ≤ d</w:t>
      </w:r>
      <w:r>
        <w:rPr>
          <w:rFonts w:hint="default" w:ascii="Times New Roman" w:hAnsi="Times New Roman" w:cs="Times New Roman"/>
          <w:sz w:val="28"/>
          <w:szCs w:val="28"/>
          <w:vertAlign w:val="subscript"/>
        </w:rPr>
        <w:t>3</w:t>
      </w:r>
      <w:r>
        <w:rPr>
          <w:rFonts w:hint="default" w:ascii="Times New Roman" w:hAnsi="Times New Roman" w:cs="Times New Roman"/>
          <w:sz w:val="28"/>
          <w:szCs w:val="28"/>
          <w:vertAlign w:val="baseline"/>
        </w:rPr>
        <w:t xml:space="preserve">  = 15 ≤ d</w:t>
      </w:r>
      <w:r>
        <w:rPr>
          <w:rFonts w:hint="default" w:ascii="Times New Roman" w:hAnsi="Times New Roman" w:cs="Times New Roman"/>
          <w:sz w:val="28"/>
          <w:szCs w:val="28"/>
          <w:vertAlign w:val="subscript"/>
        </w:rPr>
        <w:t>4</w:t>
      </w:r>
      <w:r>
        <w:rPr>
          <w:rFonts w:hint="default" w:ascii="Times New Roman" w:hAnsi="Times New Roman" w:cs="Times New Roman"/>
          <w:sz w:val="28"/>
          <w:szCs w:val="28"/>
          <w:vertAlign w:val="baseline"/>
        </w:rPr>
        <w:t xml:space="preserve"> = 20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ể cả 4 công việc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ều thực hiện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úng</w:t>
      </w:r>
      <w:r>
        <w:rPr>
          <w:rFonts w:hint="default" w:ascii="Times New Roman" w:hAnsi="Times New Roman" w:cs="Times New Roman"/>
          <w:spacing w:val="20"/>
          <w:sz w:val="28"/>
          <w:szCs w:val="28"/>
          <w:vertAlign w:val="baseline"/>
        </w:rPr>
        <w:t xml:space="preserve"> </w:t>
      </w:r>
      <w:r>
        <w:rPr>
          <w:rFonts w:hint="default" w:ascii="Times New Roman" w:hAnsi="Times New Roman" w:cs="Times New Roman"/>
          <w:sz w:val="28"/>
          <w:szCs w:val="28"/>
          <w:vertAlign w:val="baseline"/>
        </w:rPr>
        <w:t>hạn.</w:t>
      </w:r>
    </w:p>
    <w:p>
      <w:pPr>
        <w:pStyle w:val="7"/>
        <w:spacing w:before="66" w:line="268" w:lineRule="auto"/>
        <w:ind w:left="304" w:right="293"/>
        <w:jc w:val="both"/>
        <w:rPr>
          <w:rFonts w:hint="default" w:ascii="Times New Roman" w:hAnsi="Times New Roman" w:cs="Times New Roman"/>
          <w:sz w:val="28"/>
          <w:szCs w:val="28"/>
        </w:rPr>
      </w:pPr>
      <w:r>
        <w:rPr>
          <w:rFonts w:hint="default" w:ascii="Times New Roman" w:hAnsi="Times New Roman" w:cs="Times New Roman"/>
          <w:sz w:val="28"/>
          <w:szCs w:val="28"/>
        </w:rPr>
        <w:pict>
          <v:shape id="_x0000_s1288" o:spid="_x0000_s1288" o:spt="202" type="#_x0000_t202" style="position:absolute;left:0pt;margin-left:121.65pt;margin-top:114.8pt;height:58.7pt;width:380.05pt;mso-position-horizontal-relative:page;mso-wrap-distance-bottom:0pt;mso-wrap-distance-top:0pt;z-index:-251462656;mso-width-relative:page;mso-height-relative:page;" filled="f" stroked="t" coordsize="21600,21600">
            <v:path/>
            <v:fill on="f" focussize="0,0"/>
            <v:stroke weight="0.48007874015748pt" color="#000000"/>
            <v:imagedata o:title=""/>
            <o:lock v:ext="edit"/>
            <v:textbox inset="0mm,0mm,0mm,0mm">
              <w:txbxContent>
                <w:p>
                  <w:pPr>
                    <w:spacing w:before="25" w:line="278" w:lineRule="auto"/>
                    <w:ind w:left="107" w:right="4295" w:firstLine="0"/>
                    <w:jc w:val="left"/>
                    <w:rPr>
                      <w:rFonts w:ascii="Courier New"/>
                      <w:sz w:val="22"/>
                    </w:rPr>
                  </w:pPr>
                  <w:r>
                    <w:rPr>
                      <w:rFonts w:ascii="Courier New"/>
                      <w:sz w:val="22"/>
                    </w:rPr>
                    <w:t>procedure JobScheduling; begin</w:t>
                  </w:r>
                </w:p>
                <w:p>
                  <w:pPr>
                    <w:spacing w:before="1"/>
                    <w:ind w:left="371" w:right="0" w:firstLine="0"/>
                    <w:jc w:val="left"/>
                    <w:rPr>
                      <w:rFonts w:ascii="Georgia" w:hAnsi="Georgia"/>
                      <w:sz w:val="22"/>
                    </w:rPr>
                  </w:pPr>
                  <w:r>
                    <w:rPr>
                      <w:rFonts w:ascii="Georgia" w:hAnsi="Georgia"/>
                      <w:sz w:val="22"/>
                    </w:rPr>
                    <w:t xml:space="preserve">Js </w:t>
                  </w:r>
                  <w:r>
                    <w:rPr>
                      <w:rFonts w:ascii="Georgia" w:hAnsi="Georgia"/>
                      <w:w w:val="105"/>
                      <w:sz w:val="22"/>
                    </w:rPr>
                    <w:t xml:space="preserve">U </w:t>
                  </w:r>
                  <w:r>
                    <w:rPr>
                      <w:rFonts w:ascii="Georgia" w:hAnsi="Georgia"/>
                      <w:sz w:val="22"/>
                    </w:rPr>
                    <w:t>Ø;</w:t>
                  </w:r>
                </w:p>
                <w:p>
                  <w:pPr>
                    <w:spacing w:before="47"/>
                    <w:ind w:left="371" w:right="0" w:firstLine="0"/>
                    <w:jc w:val="left"/>
                    <w:rPr>
                      <w:rFonts w:ascii="Courier New"/>
                      <w:sz w:val="22"/>
                    </w:rPr>
                  </w:pPr>
                  <w:r>
                    <w:rPr>
                      <w:rFonts w:ascii="Courier New"/>
                      <w:sz w:val="22"/>
                    </w:rPr>
                    <w:t>for i:=1 to n do</w:t>
                  </w:r>
                </w:p>
              </w:txbxContent>
            </v:textbox>
            <w10:wrap type="topAndBottom"/>
          </v:shape>
        </w:pict>
      </w:r>
      <w:r>
        <w:rPr>
          <w:rFonts w:hint="default" w:ascii="Times New Roman" w:hAnsi="Times New Roman" w:cs="Times New Roman"/>
          <w:sz w:val="28"/>
          <w:szCs w:val="28"/>
        </w:rPr>
        <w:t xml:space="preserve">Sử dụng chiến lược tham ăn, ta xây dựng tập công việc Js theo từng bước, ban </w:t>
      </w:r>
      <w:r>
        <w:rPr>
          <w:rFonts w:hint="default" w:cs="Times New Roman"/>
          <w:sz w:val="28"/>
          <w:szCs w:val="28"/>
          <w:lang w:val="en-US"/>
        </w:rPr>
        <w:t>đ</w:t>
      </w:r>
      <w:r>
        <w:rPr>
          <w:rFonts w:hint="default" w:ascii="Times New Roman" w:hAnsi="Times New Roman" w:cs="Times New Roman"/>
          <w:sz w:val="28"/>
          <w:szCs w:val="28"/>
        </w:rPr>
        <w:t xml:space="preserve">ầu Js = Ø. Hàm chọn </w:t>
      </w:r>
      <w:r>
        <w:rPr>
          <w:rFonts w:hint="default" w:cs="Times New Roman"/>
          <w:sz w:val="28"/>
          <w:szCs w:val="28"/>
          <w:lang w:val="en-US"/>
        </w:rPr>
        <w:t>đ</w:t>
      </w:r>
      <w:r>
        <w:rPr>
          <w:rFonts w:hint="default" w:ascii="Times New Roman" w:hAnsi="Times New Roman" w:cs="Times New Roman"/>
          <w:sz w:val="28"/>
          <w:szCs w:val="28"/>
        </w:rPr>
        <w:t>ược xây dựng như sau: tại mỗi bước ta sẽ chọn công việc Job</w:t>
      </w:r>
      <w:r>
        <w:rPr>
          <w:rFonts w:hint="default" w:ascii="Times New Roman" w:hAnsi="Times New Roman" w:cs="Times New Roman"/>
          <w:sz w:val="28"/>
          <w:szCs w:val="28"/>
          <w:vertAlign w:val="subscript"/>
        </w:rPr>
        <w:t>i</w:t>
      </w:r>
      <w:r>
        <w:rPr>
          <w:rFonts w:hint="default" w:ascii="Times New Roman" w:hAnsi="Times New Roman" w:cs="Times New Roman"/>
          <w:sz w:val="28"/>
          <w:szCs w:val="28"/>
          <w:vertAlign w:val="baseline"/>
        </w:rPr>
        <w:t xml:space="preserve">mà có thời gian thực hiện nhỏ nhất trong số các công việc còn lại cho vào tập Js. Nếu sau khi kết nạp </w:t>
      </w:r>
      <w:r>
        <w:rPr>
          <w:rFonts w:hint="default" w:ascii="Times New Roman" w:hAnsi="Times New Roman" w:cs="Times New Roman"/>
          <w:spacing w:val="2"/>
          <w:sz w:val="28"/>
          <w:szCs w:val="28"/>
          <w:vertAlign w:val="baseline"/>
        </w:rPr>
        <w:t>Job</w:t>
      </w:r>
      <w:r>
        <w:rPr>
          <w:rFonts w:hint="default" w:ascii="Times New Roman" w:hAnsi="Times New Roman" w:cs="Times New Roman"/>
          <w:spacing w:val="2"/>
          <w:sz w:val="28"/>
          <w:szCs w:val="28"/>
          <w:vertAlign w:val="subscript"/>
        </w:rPr>
        <w:t>i</w:t>
      </w:r>
      <w:r>
        <w:rPr>
          <w:rFonts w:hint="default" w:ascii="Times New Roman" w:hAnsi="Times New Roman" w:cs="Times New Roman"/>
          <w:spacing w:val="2"/>
          <w:sz w:val="28"/>
          <w:szCs w:val="28"/>
          <w:vertAlign w:val="baseline"/>
        </w:rPr>
        <w:t xml:space="preserve">, </w:t>
      </w:r>
      <w:r>
        <w:rPr>
          <w:rFonts w:hint="default" w:ascii="Times New Roman" w:hAnsi="Times New Roman" w:cs="Times New Roman"/>
          <w:sz w:val="28"/>
          <w:szCs w:val="28"/>
          <w:vertAlign w:val="baseline"/>
        </w:rPr>
        <w:t xml:space="preserve">các công việc trong tập Js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ều có thể thực hiện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úng hạn thì cố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ịnh việc kết nạp </w:t>
      </w:r>
      <w:r>
        <w:rPr>
          <w:rFonts w:hint="default" w:ascii="Times New Roman" w:hAnsi="Times New Roman" w:cs="Times New Roman"/>
          <w:spacing w:val="-3"/>
          <w:sz w:val="28"/>
          <w:szCs w:val="28"/>
          <w:vertAlign w:val="baseline"/>
        </w:rPr>
        <w:t>Job</w:t>
      </w:r>
      <w:r>
        <w:rPr>
          <w:rFonts w:hint="default" w:ascii="Times New Roman" w:hAnsi="Times New Roman" w:cs="Times New Roman"/>
          <w:spacing w:val="-3"/>
          <w:sz w:val="28"/>
          <w:szCs w:val="28"/>
          <w:vertAlign w:val="subscript"/>
        </w:rPr>
        <w:t>i</w:t>
      </w:r>
      <w:r>
        <w:rPr>
          <w:rFonts w:hint="default" w:ascii="Times New Roman" w:hAnsi="Times New Roman" w:cs="Times New Roman"/>
          <w:spacing w:val="-3"/>
          <w:sz w:val="28"/>
          <w:szCs w:val="28"/>
          <w:vertAlign w:val="baseline"/>
        </w:rPr>
        <w:t xml:space="preserve"> </w:t>
      </w:r>
      <w:r>
        <w:rPr>
          <w:rFonts w:hint="default" w:ascii="Times New Roman" w:hAnsi="Times New Roman" w:cs="Times New Roman"/>
          <w:sz w:val="28"/>
          <w:szCs w:val="28"/>
          <w:vertAlign w:val="baseline"/>
        </w:rPr>
        <w:t xml:space="preserve">vào tập Js, nếu không thì không kết nạp </w:t>
      </w:r>
      <w:r>
        <w:rPr>
          <w:rFonts w:hint="default" w:ascii="Times New Roman" w:hAnsi="Times New Roman" w:cs="Times New Roman"/>
          <w:spacing w:val="2"/>
          <w:sz w:val="28"/>
          <w:szCs w:val="28"/>
          <w:vertAlign w:val="baseline"/>
        </w:rPr>
        <w:t>Job</w:t>
      </w:r>
      <w:r>
        <w:rPr>
          <w:rFonts w:hint="default" w:ascii="Times New Roman" w:hAnsi="Times New Roman" w:cs="Times New Roman"/>
          <w:spacing w:val="2"/>
          <w:sz w:val="28"/>
          <w:szCs w:val="28"/>
          <w:vertAlign w:val="subscript"/>
        </w:rPr>
        <w:t>i</w:t>
      </w:r>
      <w:r>
        <w:rPr>
          <w:rFonts w:hint="default" w:ascii="Times New Roman" w:hAnsi="Times New Roman" w:cs="Times New Roman"/>
          <w:spacing w:val="2"/>
          <w:sz w:val="28"/>
          <w:szCs w:val="28"/>
          <w:vertAlign w:val="baseline"/>
        </w:rPr>
        <w:t xml:space="preserve">.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ể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ơn giản, ta giả sử rằng các công việc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ược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ánh số theo thứ tự thời gian thực  hiện tăng dần </w:t>
      </w:r>
      <w:r>
        <w:rPr>
          <w:rFonts w:hint="default" w:ascii="Times New Roman" w:hAnsi="Times New Roman" w:cs="Times New Roman"/>
          <w:spacing w:val="-6"/>
          <w:sz w:val="28"/>
          <w:szCs w:val="28"/>
          <w:vertAlign w:val="baseline"/>
        </w:rPr>
        <w:t>e</w:t>
      </w:r>
      <w:r>
        <w:rPr>
          <w:rFonts w:hint="default" w:ascii="Times New Roman" w:hAnsi="Times New Roman" w:cs="Times New Roman"/>
          <w:spacing w:val="-6"/>
          <w:sz w:val="28"/>
          <w:szCs w:val="28"/>
          <w:vertAlign w:val="subscript"/>
        </w:rPr>
        <w:t>1</w:t>
      </w:r>
      <w:r>
        <w:rPr>
          <w:rFonts w:hint="default" w:ascii="Times New Roman" w:hAnsi="Times New Roman" w:cs="Times New Roman"/>
          <w:spacing w:val="-6"/>
          <w:sz w:val="28"/>
          <w:szCs w:val="28"/>
          <w:vertAlign w:val="baseline"/>
        </w:rPr>
        <w:t xml:space="preserve"> </w:t>
      </w:r>
      <w:r>
        <w:rPr>
          <w:rFonts w:hint="default" w:ascii="Times New Roman" w:hAnsi="Times New Roman" w:cs="Times New Roman"/>
          <w:sz w:val="28"/>
          <w:szCs w:val="28"/>
          <w:vertAlign w:val="baseline"/>
        </w:rPr>
        <w:t xml:space="preserve">≤ </w:t>
      </w:r>
      <w:r>
        <w:rPr>
          <w:rFonts w:hint="default" w:ascii="Times New Roman" w:hAnsi="Times New Roman" w:cs="Times New Roman"/>
          <w:spacing w:val="-4"/>
          <w:sz w:val="28"/>
          <w:szCs w:val="28"/>
          <w:vertAlign w:val="baseline"/>
        </w:rPr>
        <w:t>e</w:t>
      </w:r>
      <w:r>
        <w:rPr>
          <w:rFonts w:hint="default" w:ascii="Times New Roman" w:hAnsi="Times New Roman" w:cs="Times New Roman"/>
          <w:spacing w:val="-4"/>
          <w:sz w:val="28"/>
          <w:szCs w:val="28"/>
          <w:vertAlign w:val="subscript"/>
        </w:rPr>
        <w:t>2</w:t>
      </w:r>
      <w:r>
        <w:rPr>
          <w:rFonts w:hint="default" w:ascii="Times New Roman" w:hAnsi="Times New Roman" w:cs="Times New Roman"/>
          <w:spacing w:val="-4"/>
          <w:sz w:val="28"/>
          <w:szCs w:val="28"/>
          <w:vertAlign w:val="baseline"/>
        </w:rPr>
        <w:t xml:space="preserve"> </w:t>
      </w:r>
      <w:r>
        <w:rPr>
          <w:rFonts w:hint="default" w:ascii="Times New Roman" w:hAnsi="Times New Roman" w:cs="Times New Roman"/>
          <w:sz w:val="28"/>
          <w:szCs w:val="28"/>
          <w:vertAlign w:val="baseline"/>
        </w:rPr>
        <w:t>≤ … ≤ e</w:t>
      </w:r>
      <w:r>
        <w:rPr>
          <w:rFonts w:hint="default" w:ascii="Times New Roman" w:hAnsi="Times New Roman" w:cs="Times New Roman"/>
          <w:sz w:val="28"/>
          <w:szCs w:val="28"/>
          <w:vertAlign w:val="subscript"/>
        </w:rPr>
        <w:t>n</w:t>
      </w:r>
      <w:r>
        <w:rPr>
          <w:rFonts w:hint="default" w:ascii="Times New Roman" w:hAnsi="Times New Roman" w:cs="Times New Roman"/>
          <w:sz w:val="28"/>
          <w:szCs w:val="28"/>
          <w:vertAlign w:val="baseline"/>
        </w:rPr>
        <w:t xml:space="preserve">. Ta có lược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ồ thuật toán tham ăn như</w:t>
      </w:r>
      <w:r>
        <w:rPr>
          <w:rFonts w:hint="default" w:ascii="Times New Roman" w:hAnsi="Times New Roman" w:cs="Times New Roman"/>
          <w:spacing w:val="2"/>
          <w:sz w:val="28"/>
          <w:szCs w:val="28"/>
          <w:vertAlign w:val="baseline"/>
        </w:rPr>
        <w:t xml:space="preserve"> </w:t>
      </w:r>
      <w:r>
        <w:rPr>
          <w:rFonts w:hint="default" w:ascii="Times New Roman" w:hAnsi="Times New Roman" w:cs="Times New Roman"/>
          <w:sz w:val="28"/>
          <w:szCs w:val="28"/>
          <w:vertAlign w:val="baseline"/>
        </w:rPr>
        <w:t>sau:</w:t>
      </w:r>
    </w:p>
    <w:p>
      <w:pPr>
        <w:spacing w:after="0" w:line="268" w:lineRule="auto"/>
        <w:jc w:val="both"/>
        <w:rPr>
          <w:rFonts w:hint="default" w:ascii="Times New Roman" w:hAnsi="Times New Roman" w:cs="Times New Roman"/>
          <w:sz w:val="28"/>
          <w:szCs w:val="28"/>
        </w:rPr>
        <w:sectPr>
          <w:pgSz w:w="11900" w:h="16840"/>
          <w:pgMar w:top="1600" w:right="1680" w:bottom="2580" w:left="1680" w:header="0" w:footer="2382"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5" w:after="1"/>
        <w:rPr>
          <w:rFonts w:hint="default" w:ascii="Times New Roman" w:hAnsi="Times New Roman" w:cs="Times New Roman"/>
          <w:sz w:val="28"/>
          <w:szCs w:val="28"/>
        </w:rPr>
      </w:pPr>
    </w:p>
    <w:p>
      <w:pPr>
        <w:pStyle w:val="7"/>
        <w:ind w:left="748"/>
        <w:rPr>
          <w:rFonts w:hint="default" w:ascii="Times New Roman" w:hAnsi="Times New Roman" w:cs="Times New Roman"/>
          <w:sz w:val="28"/>
          <w:szCs w:val="28"/>
        </w:rPr>
      </w:pPr>
      <w:r>
        <w:rPr>
          <w:rFonts w:hint="default" w:ascii="Times New Roman" w:hAnsi="Times New Roman" w:cs="Times New Roman"/>
          <w:sz w:val="28"/>
          <w:szCs w:val="28"/>
        </w:rPr>
        <w:pict>
          <v:shape id="_x0000_s1289" o:spid="_x0000_s1289" o:spt="202" type="#_x0000_t202" style="height:89.2pt;width:380.05pt;" filled="f" stroked="t" coordsize="21600,21600">
            <v:path/>
            <v:fill on="f" focussize="0,0"/>
            <v:stroke weight="0.48007874015748pt" color="#000000"/>
            <v:imagedata o:title=""/>
            <o:lock v:ext="edit"/>
            <v:textbox inset="0mm,0mm,0mm,0mm">
              <w:txbxContent>
                <w:p>
                  <w:pPr>
                    <w:spacing w:before="23"/>
                    <w:ind w:left="107" w:right="0" w:firstLine="395"/>
                    <w:jc w:val="left"/>
                    <w:rPr>
                      <w:rFonts w:ascii="Courier New" w:hAnsi="Courier New"/>
                      <w:sz w:val="22"/>
                    </w:rPr>
                  </w:pPr>
                  <w:r>
                    <w:rPr>
                      <w:rFonts w:ascii="Courier New" w:hAnsi="Courier New"/>
                      <w:sz w:val="22"/>
                    </w:rPr>
                    <w:t>if các công việc trong tập (</w:t>
                  </w:r>
                  <w:r>
                    <w:rPr>
                      <w:rFonts w:ascii="Georgia" w:hAnsi="Georgia"/>
                      <w:sz w:val="22"/>
                    </w:rPr>
                    <w:t xml:space="preserve">Js U </w:t>
                  </w:r>
                  <w:r>
                    <w:rPr>
                      <w:rFonts w:ascii="Georgia" w:hAnsi="Georgia"/>
                      <w:position w:val="1"/>
                      <w:sz w:val="22"/>
                    </w:rPr>
                    <w:t>{</w:t>
                  </w:r>
                  <w:r>
                    <w:rPr>
                      <w:rFonts w:ascii="Georgia" w:hAnsi="Georgia"/>
                      <w:sz w:val="22"/>
                    </w:rPr>
                    <w:t>Job</w:t>
                  </w:r>
                  <w:r>
                    <w:rPr>
                      <w:rFonts w:ascii="Georgia" w:hAnsi="Georgia"/>
                      <w:sz w:val="22"/>
                      <w:vertAlign w:val="subscript"/>
                    </w:rPr>
                    <w:t>i</w:t>
                  </w:r>
                  <w:r>
                    <w:rPr>
                      <w:rFonts w:ascii="Georgia" w:hAnsi="Georgia"/>
                      <w:position w:val="1"/>
                      <w:sz w:val="22"/>
                      <w:vertAlign w:val="baseline"/>
                    </w:rPr>
                    <w:t>}</w:t>
                  </w:r>
                  <w:r>
                    <w:rPr>
                      <w:rFonts w:ascii="Georgia" w:hAnsi="Georgia"/>
                      <w:sz w:val="22"/>
                      <w:vertAlign w:val="baseline"/>
                    </w:rPr>
                    <w:t xml:space="preserve">) </w:t>
                  </w:r>
                  <w:r>
                    <w:rPr>
                      <w:rFonts w:ascii="Courier New" w:hAnsi="Courier New"/>
                      <w:sz w:val="22"/>
                      <w:vertAlign w:val="baseline"/>
                    </w:rPr>
                    <w:t xml:space="preserve">hoàn thành </w:t>
                  </w:r>
                  <w:r>
                    <w:rPr>
                      <w:rFonts w:ascii="Courier New" w:hAnsi="Courier New"/>
                      <w:sz w:val="22"/>
                      <w:vertAlign w:val="baseline"/>
                      <w:lang w:val="en-US"/>
                    </w:rPr>
                    <w:t>đ</w:t>
                  </w:r>
                  <w:r>
                    <w:rPr>
                      <w:rFonts w:ascii="Courier New" w:hAnsi="Courier New"/>
                      <w:sz w:val="22"/>
                      <w:vertAlign w:val="baseline"/>
                    </w:rPr>
                    <w:t>úng hạn then</w:t>
                  </w:r>
                </w:p>
                <w:p>
                  <w:pPr>
                    <w:spacing w:before="47"/>
                    <w:ind w:left="112" w:right="0" w:firstLine="0"/>
                    <w:jc w:val="left"/>
                    <w:rPr>
                      <w:rFonts w:ascii="Courier New"/>
                      <w:sz w:val="22"/>
                    </w:rPr>
                  </w:pPr>
                  <w:r>
                    <w:rPr>
                      <w:rFonts w:ascii="Georgia"/>
                      <w:sz w:val="22"/>
                    </w:rPr>
                    <w:t>Js U Js U {i}</w:t>
                  </w:r>
                  <w:r>
                    <w:rPr>
                      <w:rFonts w:ascii="Courier New"/>
                      <w:sz w:val="22"/>
                    </w:rPr>
                    <w:t>;</w:t>
                  </w:r>
                </w:p>
                <w:p>
                  <w:pPr>
                    <w:spacing w:before="39"/>
                    <w:ind w:left="371" w:right="0" w:firstLine="0"/>
                    <w:jc w:val="left"/>
                    <w:rPr>
                      <w:rFonts w:ascii="Courier New"/>
                      <w:sz w:val="22"/>
                    </w:rPr>
                  </w:pPr>
                  <w:r>
                    <w:rPr>
                      <w:rFonts w:ascii="Courier New"/>
                      <w:sz w:val="22"/>
                    </w:rPr>
                    <w:t>for i:=1 to n do</w:t>
                  </w:r>
                </w:p>
                <w:p>
                  <w:pPr>
                    <w:spacing w:before="39" w:line="276" w:lineRule="auto"/>
                    <w:ind w:left="107" w:right="3504" w:firstLine="395"/>
                    <w:jc w:val="left"/>
                    <w:rPr>
                      <w:rFonts w:ascii="Courier New" w:hAnsi="Courier New"/>
                      <w:sz w:val="22"/>
                    </w:rPr>
                  </w:pPr>
                  <w:r>
                    <w:rPr>
                      <w:rFonts w:ascii="Courier New" w:hAnsi="Courier New"/>
                      <w:sz w:val="22"/>
                    </w:rPr>
                    <w:t xml:space="preserve">if </w:t>
                  </w:r>
                  <w:r>
                    <w:rPr>
                      <w:rFonts w:ascii="Georgia" w:hAnsi="Georgia"/>
                      <w:sz w:val="22"/>
                    </w:rPr>
                    <w:t>Job</w:t>
                  </w:r>
                  <w:r>
                    <w:rPr>
                      <w:rFonts w:ascii="Georgia" w:hAnsi="Georgia"/>
                      <w:sz w:val="22"/>
                      <w:vertAlign w:val="subscript"/>
                    </w:rPr>
                    <w:t>i</w:t>
                  </w:r>
                  <w:r>
                    <w:rPr>
                      <w:rFonts w:ascii="Georgia" w:hAnsi="Georgia"/>
                      <w:sz w:val="22"/>
                      <w:vertAlign w:val="baseline"/>
                    </w:rPr>
                    <w:t xml:space="preserve"> Ø Js </w:t>
                  </w:r>
                  <w:r>
                    <w:rPr>
                      <w:rFonts w:ascii="Courier New" w:hAnsi="Courier New"/>
                      <w:sz w:val="22"/>
                      <w:vertAlign w:val="baseline"/>
                    </w:rPr>
                    <w:t>then</w:t>
                  </w:r>
                  <w:r>
                    <w:rPr>
                      <w:rFonts w:ascii="Courier New" w:hAnsi="Courier New"/>
                      <w:spacing w:val="-99"/>
                      <w:sz w:val="22"/>
                      <w:vertAlign w:val="baseline"/>
                    </w:rPr>
                    <w:t xml:space="preserve"> </w:t>
                  </w:r>
                  <w:r>
                    <w:rPr>
                      <w:rFonts w:ascii="Georgia" w:hAnsi="Georgia"/>
                      <w:sz w:val="22"/>
                      <w:vertAlign w:val="baseline"/>
                    </w:rPr>
                    <w:t xml:space="preserve">Js U </w:t>
                  </w:r>
                  <w:r>
                    <w:rPr>
                      <w:rFonts w:ascii="Georgia" w:hAnsi="Georgia"/>
                      <w:position w:val="1"/>
                      <w:sz w:val="22"/>
                      <w:vertAlign w:val="baseline"/>
                    </w:rPr>
                    <w:t>{</w:t>
                  </w:r>
                  <w:r>
                    <w:rPr>
                      <w:rFonts w:ascii="Georgia" w:hAnsi="Georgia"/>
                      <w:sz w:val="22"/>
                      <w:vertAlign w:val="baseline"/>
                    </w:rPr>
                    <w:t>Job</w:t>
                  </w:r>
                  <w:r>
                    <w:rPr>
                      <w:rFonts w:ascii="Georgia" w:hAnsi="Georgia"/>
                      <w:sz w:val="22"/>
                      <w:vertAlign w:val="subscript"/>
                    </w:rPr>
                    <w:t>i</w:t>
                  </w:r>
                  <w:r>
                    <w:rPr>
                      <w:rFonts w:ascii="Georgia" w:hAnsi="Georgia"/>
                      <w:position w:val="1"/>
                      <w:sz w:val="22"/>
                      <w:vertAlign w:val="baseline"/>
                    </w:rPr>
                    <w:t>}</w:t>
                  </w:r>
                  <w:r>
                    <w:rPr>
                      <w:rFonts w:ascii="Georgia" w:hAnsi="Georgia"/>
                      <w:sz w:val="22"/>
                      <w:vertAlign w:val="baseline"/>
                    </w:rPr>
                    <w:t>)</w:t>
                  </w:r>
                  <w:r>
                    <w:rPr>
                      <w:rFonts w:ascii="Courier New" w:hAnsi="Courier New"/>
                      <w:sz w:val="22"/>
                      <w:vertAlign w:val="baseline"/>
                    </w:rPr>
                    <w:t>; end;</w:t>
                  </w:r>
                </w:p>
              </w:txbxContent>
            </v:textbox>
            <w10:wrap type="none"/>
            <w10:anchorlock/>
          </v:shape>
        </w:pict>
      </w:r>
    </w:p>
    <w:p>
      <w:pPr>
        <w:pStyle w:val="7"/>
        <w:spacing w:before="22"/>
        <w:ind w:left="304"/>
        <w:rPr>
          <w:rFonts w:hint="default" w:ascii="Times New Roman" w:hAnsi="Times New Roman" w:cs="Times New Roman"/>
          <w:sz w:val="28"/>
          <w:szCs w:val="28"/>
        </w:rPr>
      </w:pPr>
      <w:r>
        <w:rPr>
          <w:rFonts w:hint="default" w:ascii="Times New Roman" w:hAnsi="Times New Roman" w:cs="Times New Roman"/>
          <w:sz w:val="28"/>
          <w:szCs w:val="28"/>
        </w:rPr>
        <w:pict>
          <v:group id="_x0000_s1290" o:spid="_x0000_s1290" o:spt="203" style="position:absolute;left:0pt;margin-left:121.4pt;margin-top:19.6pt;height:449.3pt;width:380.55pt;mso-position-horizontal-relative:page;z-index:-251548672;mso-width-relative:page;mso-height-relative:page;" coordorigin="2429,392" coordsize="7611,8986">
            <o:lock v:ext="edit"/>
            <v:line id="_x0000_s1291" o:spid="_x0000_s1291" o:spt="20" style="position:absolute;left:10034;top:392;height:8708;width:0;" stroked="t" coordsize="21600,21600">
              <v:path arrowok="t"/>
              <v:fill focussize="0,0"/>
              <v:stroke weight="0.48pt" color="#000000"/>
              <v:imagedata o:title=""/>
              <o:lock v:ext="edit"/>
            </v:line>
            <v:shape id="_x0000_s1292" o:spid="_x0000_s1292" style="position:absolute;left:2428;top:392;height:8986;width:7611;" fillcolor="#000000" filled="t" stroked="f" coordorigin="2429,392" coordsize="7611,8986" path="m2438,392l2429,392,2429,9378,2438,9378,2438,392xm10039,9100l10030,9100,10030,9368,2438,9368,2438,9378,10030,9378,10030,9378,10039,9378,10039,9100xe">
              <v:path arrowok="t"/>
              <v:fill on="t" focussize="0,0"/>
              <v:stroke on="f"/>
              <v:imagedata o:title=""/>
              <o:lock v:ext="edit"/>
            </v:shape>
            <v:shape id="_x0000_s1293" o:spid="_x0000_s1293" o:spt="202" type="#_x0000_t202" style="position:absolute;left:2428;top:392;height:8986;width:7611;" filled="f" stroked="f" coordsize="21600,21600">
              <v:path/>
              <v:fill on="f" focussize="0,0"/>
              <v:stroke on="f" joinstyle="miter"/>
              <v:imagedata o:title=""/>
              <o:lock v:ext="edit"/>
              <v:textbox inset="0mm,0mm,0mm,0mm">
                <w:txbxContent>
                  <w:p>
                    <w:pPr>
                      <w:spacing w:before="0" w:line="240" w:lineRule="auto"/>
                      <w:rPr>
                        <w:sz w:val="24"/>
                      </w:rPr>
                    </w:pPr>
                  </w:p>
                  <w:p>
                    <w:pPr>
                      <w:spacing w:before="0" w:line="240" w:lineRule="auto"/>
                      <w:rPr>
                        <w:sz w:val="24"/>
                      </w:rPr>
                    </w:pPr>
                  </w:p>
                  <w:p>
                    <w:pPr>
                      <w:spacing w:before="0" w:line="240" w:lineRule="auto"/>
                      <w:rPr>
                        <w:sz w:val="24"/>
                      </w:rPr>
                    </w:pPr>
                  </w:p>
                  <w:p>
                    <w:pPr>
                      <w:spacing w:before="0" w:line="240" w:lineRule="auto"/>
                      <w:rPr>
                        <w:sz w:val="24"/>
                      </w:rPr>
                    </w:pPr>
                  </w:p>
                  <w:p>
                    <w:pPr>
                      <w:spacing w:before="0" w:line="240" w:lineRule="auto"/>
                      <w:rPr>
                        <w:sz w:val="24"/>
                      </w:rPr>
                    </w:pPr>
                  </w:p>
                  <w:p>
                    <w:pPr>
                      <w:spacing w:before="0" w:line="240" w:lineRule="auto"/>
                      <w:rPr>
                        <w:sz w:val="24"/>
                      </w:rPr>
                    </w:pPr>
                  </w:p>
                  <w:p>
                    <w:pPr>
                      <w:spacing w:before="0" w:line="240" w:lineRule="auto"/>
                      <w:rPr>
                        <w:sz w:val="24"/>
                      </w:rPr>
                    </w:pPr>
                  </w:p>
                  <w:p>
                    <w:pPr>
                      <w:spacing w:before="0" w:line="240" w:lineRule="auto"/>
                      <w:rPr>
                        <w:sz w:val="24"/>
                      </w:rPr>
                    </w:pPr>
                  </w:p>
                  <w:p>
                    <w:pPr>
                      <w:spacing w:before="0" w:line="240" w:lineRule="auto"/>
                      <w:rPr>
                        <w:sz w:val="24"/>
                      </w:rPr>
                    </w:pPr>
                  </w:p>
                  <w:p>
                    <w:pPr>
                      <w:spacing w:before="0" w:line="240" w:lineRule="auto"/>
                      <w:rPr>
                        <w:sz w:val="24"/>
                      </w:rPr>
                    </w:pPr>
                  </w:p>
                  <w:p>
                    <w:pPr>
                      <w:spacing w:before="0" w:line="240" w:lineRule="auto"/>
                      <w:rPr>
                        <w:sz w:val="24"/>
                      </w:rPr>
                    </w:pPr>
                  </w:p>
                  <w:p>
                    <w:pPr>
                      <w:tabs>
                        <w:tab w:val="left" w:pos="1173"/>
                      </w:tabs>
                      <w:spacing w:before="179" w:line="280" w:lineRule="auto"/>
                      <w:ind w:left="117" w:right="5378" w:firstLine="0"/>
                      <w:jc w:val="left"/>
                      <w:rPr>
                        <w:rFonts w:ascii="Courier New"/>
                        <w:sz w:val="22"/>
                      </w:rPr>
                    </w:pPr>
                    <w:r>
                      <w:rPr>
                        <w:rFonts w:ascii="Courier New"/>
                        <w:sz w:val="22"/>
                      </w:rPr>
                      <w:t>procedure input; var</w:t>
                    </w:r>
                    <w:r>
                      <w:rPr>
                        <w:rFonts w:ascii="Courier New"/>
                        <w:spacing w:val="-2"/>
                        <w:sz w:val="22"/>
                      </w:rPr>
                      <w:t xml:space="preserve"> </w:t>
                    </w:r>
                    <w:r>
                      <w:rPr>
                        <w:rFonts w:ascii="Courier New"/>
                        <w:sz w:val="22"/>
                      </w:rPr>
                      <w:t>f</w:t>
                    </w:r>
                    <w:r>
                      <w:rPr>
                        <w:rFonts w:ascii="Courier New"/>
                        <w:sz w:val="22"/>
                      </w:rPr>
                      <w:tab/>
                    </w:r>
                    <w:r>
                      <w:rPr>
                        <w:rFonts w:ascii="Courier New"/>
                        <w:sz w:val="22"/>
                      </w:rPr>
                      <w:t>:text;</w:t>
                    </w:r>
                  </w:p>
                  <w:p>
                    <w:pPr>
                      <w:tabs>
                        <w:tab w:val="left" w:pos="1173"/>
                      </w:tabs>
                      <w:spacing w:before="0" w:line="280" w:lineRule="auto"/>
                      <w:ind w:left="249" w:right="5246" w:firstLine="395"/>
                      <w:jc w:val="left"/>
                      <w:rPr>
                        <w:rFonts w:ascii="Courier New"/>
                        <w:sz w:val="22"/>
                      </w:rPr>
                    </w:pPr>
                    <w:r>
                      <w:rPr>
                        <w:rFonts w:ascii="Courier New"/>
                        <w:sz w:val="22"/>
                      </w:rPr>
                      <w:t>i</w:t>
                    </w:r>
                    <w:r>
                      <w:rPr>
                        <w:rFonts w:ascii="Courier New"/>
                        <w:sz w:val="22"/>
                      </w:rPr>
                      <w:tab/>
                    </w:r>
                    <w:r>
                      <w:rPr>
                        <w:rFonts w:ascii="Courier New"/>
                        <w:spacing w:val="-3"/>
                        <w:sz w:val="22"/>
                      </w:rPr>
                      <w:t xml:space="preserve">:longint; </w:t>
                    </w:r>
                    <w:r>
                      <w:rPr>
                        <w:rFonts w:ascii="Courier New"/>
                        <w:sz w:val="22"/>
                      </w:rPr>
                      <w:t>begin</w:t>
                    </w:r>
                  </w:p>
                  <w:p>
                    <w:pPr>
                      <w:spacing w:before="0" w:line="244" w:lineRule="exact"/>
                      <w:ind w:left="513" w:right="0" w:firstLine="0"/>
                      <w:jc w:val="left"/>
                      <w:rPr>
                        <w:rFonts w:ascii="Courier New"/>
                        <w:sz w:val="22"/>
                      </w:rPr>
                    </w:pPr>
                    <w:r>
                      <w:rPr>
                        <w:rFonts w:ascii="Courier New"/>
                        <w:sz w:val="22"/>
                      </w:rPr>
                      <w:t>assign(f,fi);</w:t>
                    </w:r>
                  </w:p>
                  <w:p>
                    <w:pPr>
                      <w:spacing w:before="37"/>
                      <w:ind w:left="513" w:right="0" w:firstLine="0"/>
                      <w:jc w:val="left"/>
                      <w:rPr>
                        <w:rFonts w:ascii="Courier New"/>
                        <w:sz w:val="22"/>
                      </w:rPr>
                    </w:pPr>
                    <w:r>
                      <w:rPr>
                        <w:rFonts w:ascii="Courier New"/>
                        <w:sz w:val="22"/>
                      </w:rPr>
                      <w:t>reset(f);</w:t>
                    </w:r>
                  </w:p>
                  <w:p>
                    <w:pPr>
                      <w:spacing w:before="38"/>
                      <w:ind w:left="513" w:right="0" w:firstLine="0"/>
                      <w:jc w:val="left"/>
                      <w:rPr>
                        <w:rFonts w:ascii="Courier New"/>
                        <w:sz w:val="22"/>
                      </w:rPr>
                    </w:pPr>
                    <w:r>
                      <w:rPr>
                        <w:rFonts w:ascii="Courier New"/>
                        <w:sz w:val="22"/>
                      </w:rPr>
                      <w:t>readln(f,n);</w:t>
                    </w:r>
                  </w:p>
                  <w:p>
                    <w:pPr>
                      <w:spacing w:before="42" w:line="278" w:lineRule="auto"/>
                      <w:ind w:left="513" w:right="2475" w:firstLine="0"/>
                      <w:jc w:val="both"/>
                      <w:rPr>
                        <w:rFonts w:ascii="Courier New"/>
                        <w:sz w:val="22"/>
                      </w:rPr>
                    </w:pPr>
                    <w:r>
                      <w:rPr>
                        <w:rFonts w:ascii="Courier New"/>
                        <w:sz w:val="22"/>
                      </w:rPr>
                      <w:t>for i:=1 to n do read(f,jobs[i].p); for i:=1 to n do read(f,jobs[i].d); close(f);</w:t>
                    </w:r>
                  </w:p>
                  <w:p>
                    <w:pPr>
                      <w:spacing w:before="0" w:line="280" w:lineRule="auto"/>
                      <w:ind w:left="249" w:right="2739" w:firstLine="263"/>
                      <w:jc w:val="both"/>
                      <w:rPr>
                        <w:rFonts w:ascii="Courier New"/>
                        <w:sz w:val="22"/>
                      </w:rPr>
                    </w:pPr>
                    <w:r>
                      <w:rPr>
                        <w:rFonts w:ascii="Courier New"/>
                        <w:sz w:val="22"/>
                      </w:rPr>
                      <w:t>for i:=1 to n do jobs[i].name:=i; end;</w:t>
                    </w:r>
                  </w:p>
                  <w:p>
                    <w:pPr>
                      <w:spacing w:before="0" w:line="280" w:lineRule="auto"/>
                      <w:ind w:left="117" w:right="3399" w:firstLine="0"/>
                      <w:jc w:val="both"/>
                      <w:rPr>
                        <w:rFonts w:ascii="Courier New"/>
                        <w:sz w:val="22"/>
                      </w:rPr>
                    </w:pPr>
                    <w:r>
                      <w:rPr>
                        <w:rFonts w:ascii="Courier New"/>
                        <w:sz w:val="22"/>
                      </w:rPr>
                      <w:t>procedure swap(var j1,j2:TJob); var tmp :TJob;</w:t>
                    </w:r>
                  </w:p>
                  <w:p>
                    <w:pPr>
                      <w:spacing w:before="0" w:line="244" w:lineRule="exact"/>
                      <w:ind w:left="249" w:right="0" w:firstLine="0"/>
                      <w:jc w:val="left"/>
                      <w:rPr>
                        <w:rFonts w:ascii="Courier New"/>
                        <w:sz w:val="22"/>
                      </w:rPr>
                    </w:pPr>
                    <w:r>
                      <w:rPr>
                        <w:rFonts w:ascii="Courier New"/>
                        <w:sz w:val="22"/>
                      </w:rPr>
                      <w:t>begin</w:t>
                    </w:r>
                  </w:p>
                  <w:p>
                    <w:pPr>
                      <w:spacing w:before="35" w:line="278" w:lineRule="auto"/>
                      <w:ind w:left="645" w:right="5889" w:firstLine="0"/>
                      <w:jc w:val="left"/>
                      <w:rPr>
                        <w:rFonts w:ascii="Courier New"/>
                        <w:sz w:val="22"/>
                      </w:rPr>
                    </w:pPr>
                    <w:r>
                      <w:rPr>
                        <w:rFonts w:ascii="Courier New"/>
                        <w:sz w:val="22"/>
                      </w:rPr>
                      <w:t>tmp:=j1; j1:=j2;</w:t>
                    </w:r>
                  </w:p>
                  <w:p>
                    <w:pPr>
                      <w:spacing w:before="0" w:line="278" w:lineRule="auto"/>
                      <w:ind w:left="249" w:right="5890" w:firstLine="395"/>
                      <w:jc w:val="left"/>
                      <w:rPr>
                        <w:rFonts w:ascii="Courier New"/>
                        <w:sz w:val="22"/>
                      </w:rPr>
                    </w:pPr>
                    <w:r>
                      <w:rPr>
                        <w:rFonts w:ascii="Courier New"/>
                        <w:sz w:val="22"/>
                      </w:rPr>
                      <w:t>j2:=tmp; end;</w:t>
                    </w:r>
                  </w:p>
                  <w:p>
                    <w:pPr>
                      <w:spacing w:before="3"/>
                      <w:ind w:left="117" w:right="0" w:firstLine="0"/>
                      <w:jc w:val="left"/>
                      <w:rPr>
                        <w:rFonts w:ascii="Courier New"/>
                        <w:sz w:val="22"/>
                      </w:rPr>
                    </w:pPr>
                    <w:r>
                      <w:rPr>
                        <w:rFonts w:ascii="Courier New"/>
                        <w:sz w:val="22"/>
                      </w:rPr>
                      <w:t>function check(var Js:TArrJobs; nJob:longint):boolean;</w:t>
                    </w:r>
                  </w:p>
                </w:txbxContent>
              </v:textbox>
            </v:shape>
          </v:group>
        </w:pict>
      </w:r>
      <w:r>
        <w:rPr>
          <w:rFonts w:hint="default" w:ascii="Times New Roman" w:hAnsi="Times New Roman" w:cs="Times New Roman"/>
          <w:sz w:val="28"/>
          <w:szCs w:val="28"/>
        </w:rPr>
        <w:t xml:space="preserve">Sau </w:t>
      </w:r>
      <w:r>
        <w:rPr>
          <w:rFonts w:hint="default" w:cs="Times New Roman"/>
          <w:sz w:val="28"/>
          <w:szCs w:val="28"/>
          <w:lang w:val="en-US"/>
        </w:rPr>
        <w:t>đ</w:t>
      </w:r>
      <w:r>
        <w:rPr>
          <w:rFonts w:hint="default" w:ascii="Times New Roman" w:hAnsi="Times New Roman" w:cs="Times New Roman"/>
          <w:sz w:val="28"/>
          <w:szCs w:val="28"/>
        </w:rPr>
        <w:t>ây là chương trình hoàn chỉnh:</w:t>
      </w:r>
    </w:p>
    <w:p>
      <w:pPr>
        <w:pStyle w:val="7"/>
        <w:spacing w:before="7"/>
        <w:rPr>
          <w:rFonts w:hint="default" w:ascii="Times New Roman" w:hAnsi="Times New Roman" w:cs="Times New Roman"/>
          <w:sz w:val="28"/>
          <w:szCs w:val="28"/>
        </w:rPr>
      </w:pPr>
    </w:p>
    <w:tbl>
      <w:tblPr>
        <w:tblStyle w:val="6"/>
        <w:tblW w:w="0" w:type="auto"/>
        <w:tblInd w:w="76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971"/>
        <w:gridCol w:w="1782"/>
        <w:gridCol w:w="2706"/>
        <w:gridCol w:w="214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161" w:hRule="atLeast"/>
        </w:trPr>
        <w:tc>
          <w:tcPr>
            <w:tcW w:w="971" w:type="dxa"/>
            <w:tcBorders>
              <w:top w:val="single" w:color="000000" w:sz="4" w:space="0"/>
            </w:tcBorders>
          </w:tcPr>
          <w:p>
            <w:pPr>
              <w:pStyle w:val="13"/>
              <w:spacing w:before="25"/>
              <w:ind w:left="112"/>
              <w:rPr>
                <w:rFonts w:hint="default" w:ascii="Times New Roman" w:hAnsi="Times New Roman" w:cs="Times New Roman"/>
                <w:sz w:val="28"/>
                <w:szCs w:val="28"/>
              </w:rPr>
            </w:pPr>
            <w:r>
              <w:rPr>
                <w:rFonts w:hint="default" w:ascii="Times New Roman" w:hAnsi="Times New Roman" w:cs="Times New Roman"/>
                <w:sz w:val="28"/>
                <w:szCs w:val="28"/>
              </w:rPr>
              <w:t>const</w:t>
            </w:r>
          </w:p>
          <w:p>
            <w:pPr>
              <w:pStyle w:val="13"/>
              <w:rPr>
                <w:rFonts w:hint="default" w:ascii="Times New Roman" w:hAnsi="Times New Roman" w:cs="Times New Roman"/>
                <w:sz w:val="28"/>
                <w:szCs w:val="28"/>
              </w:rPr>
            </w:pPr>
          </w:p>
          <w:p>
            <w:pPr>
              <w:pStyle w:val="13"/>
              <w:spacing w:before="8"/>
              <w:rPr>
                <w:rFonts w:hint="default" w:ascii="Times New Roman" w:hAnsi="Times New Roman" w:cs="Times New Roman"/>
                <w:sz w:val="28"/>
                <w:szCs w:val="28"/>
              </w:rPr>
            </w:pPr>
          </w:p>
          <w:p>
            <w:pPr>
              <w:pStyle w:val="13"/>
              <w:ind w:left="112"/>
              <w:rPr>
                <w:rFonts w:hint="default" w:ascii="Times New Roman" w:hAnsi="Times New Roman" w:cs="Times New Roman"/>
                <w:sz w:val="28"/>
                <w:szCs w:val="28"/>
              </w:rPr>
            </w:pPr>
            <w:r>
              <w:rPr>
                <w:rFonts w:hint="default" w:ascii="Times New Roman" w:hAnsi="Times New Roman" w:cs="Times New Roman"/>
                <w:sz w:val="28"/>
                <w:szCs w:val="28"/>
              </w:rPr>
              <w:t>type</w:t>
            </w:r>
          </w:p>
        </w:tc>
        <w:tc>
          <w:tcPr>
            <w:tcW w:w="1782" w:type="dxa"/>
            <w:tcBorders>
              <w:top w:val="single" w:color="000000" w:sz="4" w:space="0"/>
            </w:tcBorders>
          </w:tcPr>
          <w:p>
            <w:pPr>
              <w:pStyle w:val="13"/>
              <w:spacing w:before="25"/>
              <w:ind w:left="197"/>
              <w:rPr>
                <w:rFonts w:hint="default" w:ascii="Times New Roman" w:hAnsi="Times New Roman" w:cs="Times New Roman"/>
                <w:sz w:val="28"/>
                <w:szCs w:val="28"/>
              </w:rPr>
            </w:pPr>
            <w:r>
              <w:rPr>
                <w:rFonts w:hint="default" w:ascii="Times New Roman" w:hAnsi="Times New Roman" w:cs="Times New Roman"/>
                <w:sz w:val="28"/>
                <w:szCs w:val="28"/>
              </w:rPr>
              <w:t>MAX</w:t>
            </w:r>
          </w:p>
          <w:p>
            <w:pPr>
              <w:pStyle w:val="13"/>
              <w:spacing w:before="39" w:line="278" w:lineRule="auto"/>
              <w:ind w:left="197" w:right="1300"/>
              <w:rPr>
                <w:rFonts w:hint="default" w:ascii="Times New Roman" w:hAnsi="Times New Roman" w:cs="Times New Roman"/>
                <w:sz w:val="28"/>
                <w:szCs w:val="28"/>
              </w:rPr>
            </w:pPr>
            <w:r>
              <w:rPr>
                <w:rFonts w:hint="default" w:ascii="Times New Roman" w:hAnsi="Times New Roman" w:cs="Times New Roman"/>
                <w:sz w:val="28"/>
                <w:szCs w:val="28"/>
              </w:rPr>
              <w:t>fi fo</w:t>
            </w:r>
          </w:p>
          <w:p>
            <w:pPr>
              <w:pStyle w:val="13"/>
              <w:ind w:left="197"/>
              <w:rPr>
                <w:rFonts w:hint="default" w:ascii="Times New Roman" w:hAnsi="Times New Roman" w:cs="Times New Roman"/>
                <w:sz w:val="28"/>
                <w:szCs w:val="28"/>
              </w:rPr>
            </w:pPr>
            <w:r>
              <w:rPr>
                <w:rFonts w:hint="default" w:ascii="Times New Roman" w:hAnsi="Times New Roman" w:cs="Times New Roman"/>
                <w:sz w:val="28"/>
                <w:szCs w:val="28"/>
              </w:rPr>
              <w:t>TJob</w:t>
            </w:r>
          </w:p>
        </w:tc>
        <w:tc>
          <w:tcPr>
            <w:tcW w:w="4849" w:type="dxa"/>
            <w:gridSpan w:val="2"/>
            <w:tcBorders>
              <w:top w:val="single" w:color="000000" w:sz="4" w:space="0"/>
            </w:tcBorders>
          </w:tcPr>
          <w:p>
            <w:pPr>
              <w:pStyle w:val="13"/>
              <w:spacing w:before="25"/>
              <w:ind w:left="527"/>
              <w:rPr>
                <w:rFonts w:hint="default" w:ascii="Times New Roman" w:hAnsi="Times New Roman" w:cs="Times New Roman"/>
                <w:sz w:val="28"/>
                <w:szCs w:val="28"/>
              </w:rPr>
            </w:pPr>
            <w:r>
              <w:rPr>
                <w:rFonts w:hint="default" w:ascii="Times New Roman" w:hAnsi="Times New Roman" w:cs="Times New Roman"/>
                <w:sz w:val="28"/>
                <w:szCs w:val="28"/>
              </w:rPr>
              <w:t>=100;</w:t>
            </w:r>
          </w:p>
          <w:p>
            <w:pPr>
              <w:pStyle w:val="13"/>
              <w:spacing w:before="39"/>
              <w:ind w:left="527"/>
              <w:rPr>
                <w:rFonts w:hint="default" w:ascii="Times New Roman" w:hAnsi="Times New Roman" w:cs="Times New Roman"/>
                <w:sz w:val="28"/>
                <w:szCs w:val="28"/>
              </w:rPr>
            </w:pPr>
            <w:r>
              <w:rPr>
                <w:rFonts w:hint="default" w:ascii="Times New Roman" w:hAnsi="Times New Roman" w:cs="Times New Roman"/>
                <w:sz w:val="28"/>
                <w:szCs w:val="28"/>
              </w:rPr>
              <w:t>='js.inp';</w:t>
            </w:r>
          </w:p>
          <w:p>
            <w:pPr>
              <w:pStyle w:val="13"/>
              <w:spacing w:before="39"/>
              <w:ind w:left="527"/>
              <w:rPr>
                <w:rFonts w:hint="default" w:ascii="Times New Roman" w:hAnsi="Times New Roman" w:cs="Times New Roman"/>
                <w:sz w:val="28"/>
                <w:szCs w:val="28"/>
              </w:rPr>
            </w:pPr>
            <w:r>
              <w:rPr>
                <w:rFonts w:hint="default" w:ascii="Times New Roman" w:hAnsi="Times New Roman" w:cs="Times New Roman"/>
                <w:sz w:val="28"/>
                <w:szCs w:val="28"/>
              </w:rPr>
              <w:t>='js.out';</w:t>
            </w:r>
          </w:p>
          <w:p>
            <w:pPr>
              <w:pStyle w:val="13"/>
              <w:spacing w:before="41"/>
              <w:ind w:left="527"/>
              <w:rPr>
                <w:rFonts w:hint="default" w:ascii="Times New Roman" w:hAnsi="Times New Roman" w:cs="Times New Roman"/>
                <w:sz w:val="28"/>
                <w:szCs w:val="28"/>
              </w:rPr>
            </w:pPr>
            <w:r>
              <w:rPr>
                <w:rFonts w:hint="default" w:ascii="Times New Roman" w:hAnsi="Times New Roman" w:cs="Times New Roman"/>
                <w:sz w:val="28"/>
                <w:szCs w:val="28"/>
              </w:rPr>
              <w:t>=record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886" w:hRule="atLeast"/>
        </w:trPr>
        <w:tc>
          <w:tcPr>
            <w:tcW w:w="7602" w:type="dxa"/>
            <w:gridSpan w:val="4"/>
          </w:tcPr>
          <w:p>
            <w:pPr>
              <w:pStyle w:val="13"/>
              <w:spacing w:before="21" w:line="278" w:lineRule="auto"/>
              <w:ind w:left="3393" w:right="2056"/>
              <w:jc w:val="center"/>
              <w:rPr>
                <w:rFonts w:hint="default" w:ascii="Times New Roman" w:hAnsi="Times New Roman" w:cs="Times New Roman"/>
                <w:sz w:val="28"/>
                <w:szCs w:val="28"/>
              </w:rPr>
            </w:pPr>
            <w:r>
              <w:rPr>
                <w:rFonts w:hint="default" w:ascii="Times New Roman" w:hAnsi="Times New Roman" w:cs="Times New Roman"/>
                <w:sz w:val="28"/>
                <w:szCs w:val="28"/>
              </w:rPr>
              <w:t>p, d :longint; name :longint;</w:t>
            </w:r>
          </w:p>
          <w:p>
            <w:pPr>
              <w:pStyle w:val="13"/>
              <w:ind w:left="1960" w:right="2207"/>
              <w:jc w:val="center"/>
              <w:rPr>
                <w:rFonts w:hint="default" w:ascii="Times New Roman" w:hAnsi="Times New Roman" w:cs="Times New Roman"/>
                <w:sz w:val="28"/>
                <w:szCs w:val="28"/>
              </w:rPr>
            </w:pPr>
            <w:r>
              <w:rPr>
                <w:rFonts w:hint="default" w:ascii="Times New Roman" w:hAnsi="Times New Roman" w:cs="Times New Roman"/>
                <w:sz w:val="28"/>
                <w:szCs w:val="28"/>
              </w:rPr>
              <w:t>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118" w:hRule="atLeast"/>
        </w:trPr>
        <w:tc>
          <w:tcPr>
            <w:tcW w:w="971" w:type="dxa"/>
          </w:tcPr>
          <w:p>
            <w:pPr>
              <w:pStyle w:val="13"/>
              <w:spacing w:before="3"/>
              <w:rPr>
                <w:rFonts w:hint="default" w:ascii="Times New Roman" w:hAnsi="Times New Roman" w:cs="Times New Roman"/>
                <w:sz w:val="28"/>
                <w:szCs w:val="28"/>
              </w:rPr>
            </w:pPr>
          </w:p>
          <w:p>
            <w:pPr>
              <w:pStyle w:val="13"/>
              <w:ind w:left="112"/>
              <w:rPr>
                <w:rFonts w:hint="default" w:ascii="Times New Roman" w:hAnsi="Times New Roman" w:cs="Times New Roman"/>
                <w:sz w:val="28"/>
                <w:szCs w:val="28"/>
              </w:rPr>
            </w:pPr>
            <w:r>
              <w:rPr>
                <w:rFonts w:hint="default" w:ascii="Times New Roman" w:hAnsi="Times New Roman" w:cs="Times New Roman"/>
                <w:sz w:val="28"/>
                <w:szCs w:val="28"/>
              </w:rPr>
              <w:t>var</w:t>
            </w:r>
          </w:p>
        </w:tc>
        <w:tc>
          <w:tcPr>
            <w:tcW w:w="1782" w:type="dxa"/>
          </w:tcPr>
          <w:p>
            <w:pPr>
              <w:pStyle w:val="13"/>
              <w:spacing w:line="278" w:lineRule="auto"/>
              <w:ind w:left="197" w:right="526"/>
              <w:rPr>
                <w:rFonts w:hint="default" w:ascii="Times New Roman" w:hAnsi="Times New Roman" w:cs="Times New Roman"/>
                <w:sz w:val="28"/>
                <w:szCs w:val="28"/>
              </w:rPr>
            </w:pPr>
            <w:r>
              <w:rPr>
                <w:rFonts w:hint="default" w:ascii="Times New Roman" w:hAnsi="Times New Roman" w:cs="Times New Roman"/>
                <w:spacing w:val="-1"/>
                <w:sz w:val="28"/>
                <w:szCs w:val="28"/>
              </w:rPr>
              <w:t xml:space="preserve">TArrJobs </w:t>
            </w:r>
            <w:r>
              <w:rPr>
                <w:rFonts w:hint="default" w:ascii="Times New Roman" w:hAnsi="Times New Roman" w:cs="Times New Roman"/>
                <w:sz w:val="28"/>
                <w:szCs w:val="28"/>
              </w:rPr>
              <w:t>jobs,Js d</w:t>
            </w:r>
          </w:p>
          <w:p>
            <w:pPr>
              <w:pStyle w:val="13"/>
              <w:spacing w:before="2" w:line="229" w:lineRule="exact"/>
              <w:ind w:left="197"/>
              <w:rPr>
                <w:rFonts w:hint="default" w:ascii="Times New Roman" w:hAnsi="Times New Roman" w:cs="Times New Roman"/>
                <w:sz w:val="28"/>
                <w:szCs w:val="28"/>
              </w:rPr>
            </w:pPr>
            <w:r>
              <w:rPr>
                <w:rFonts w:hint="default" w:ascii="Times New Roman" w:hAnsi="Times New Roman" w:cs="Times New Roman"/>
                <w:sz w:val="28"/>
                <w:szCs w:val="28"/>
              </w:rPr>
              <w:t>n,m</w:t>
            </w:r>
          </w:p>
        </w:tc>
        <w:tc>
          <w:tcPr>
            <w:tcW w:w="2706" w:type="dxa"/>
          </w:tcPr>
          <w:p>
            <w:pPr>
              <w:pStyle w:val="13"/>
              <w:ind w:left="527"/>
              <w:rPr>
                <w:rFonts w:hint="default" w:ascii="Times New Roman" w:hAnsi="Times New Roman" w:cs="Times New Roman"/>
                <w:sz w:val="28"/>
                <w:szCs w:val="28"/>
              </w:rPr>
            </w:pPr>
            <w:r>
              <w:rPr>
                <w:rFonts w:hint="default" w:ascii="Times New Roman" w:hAnsi="Times New Roman" w:cs="Times New Roman"/>
                <w:sz w:val="28"/>
                <w:szCs w:val="28"/>
              </w:rPr>
              <w:t>=array[1..MAX]of</w:t>
            </w:r>
          </w:p>
          <w:p>
            <w:pPr>
              <w:pStyle w:val="13"/>
              <w:spacing w:before="42"/>
              <w:ind w:left="527"/>
              <w:rPr>
                <w:rFonts w:hint="default" w:ascii="Times New Roman" w:hAnsi="Times New Roman" w:cs="Times New Roman"/>
                <w:sz w:val="28"/>
                <w:szCs w:val="28"/>
              </w:rPr>
            </w:pPr>
            <w:r>
              <w:rPr>
                <w:rFonts w:hint="default" w:ascii="Times New Roman" w:hAnsi="Times New Roman" w:cs="Times New Roman"/>
                <w:sz w:val="28"/>
                <w:szCs w:val="28"/>
              </w:rPr>
              <w:t>:TArrJobs;</w:t>
            </w:r>
          </w:p>
          <w:p>
            <w:pPr>
              <w:pStyle w:val="13"/>
              <w:spacing w:before="38"/>
              <w:ind w:left="527"/>
              <w:rPr>
                <w:rFonts w:hint="default" w:ascii="Times New Roman" w:hAnsi="Times New Roman" w:cs="Times New Roman"/>
                <w:sz w:val="28"/>
                <w:szCs w:val="28"/>
              </w:rPr>
            </w:pPr>
            <w:r>
              <w:rPr>
                <w:rFonts w:hint="default" w:ascii="Times New Roman" w:hAnsi="Times New Roman" w:cs="Times New Roman"/>
                <w:sz w:val="28"/>
                <w:szCs w:val="28"/>
              </w:rPr>
              <w:t>:array[1..MAX]of</w:t>
            </w:r>
          </w:p>
          <w:p>
            <w:pPr>
              <w:pStyle w:val="13"/>
              <w:spacing w:before="42" w:line="229" w:lineRule="exact"/>
              <w:ind w:left="527"/>
              <w:rPr>
                <w:rFonts w:hint="default" w:ascii="Times New Roman" w:hAnsi="Times New Roman" w:cs="Times New Roman"/>
                <w:sz w:val="28"/>
                <w:szCs w:val="28"/>
              </w:rPr>
            </w:pPr>
            <w:r>
              <w:rPr>
                <w:rFonts w:hint="default" w:ascii="Times New Roman" w:hAnsi="Times New Roman" w:cs="Times New Roman"/>
                <w:sz w:val="28"/>
                <w:szCs w:val="28"/>
              </w:rPr>
              <w:t>:longint;</w:t>
            </w:r>
          </w:p>
        </w:tc>
        <w:tc>
          <w:tcPr>
            <w:tcW w:w="2143" w:type="dxa"/>
          </w:tcPr>
          <w:p>
            <w:pPr>
              <w:pStyle w:val="13"/>
              <w:ind w:left="64"/>
              <w:rPr>
                <w:rFonts w:hint="default" w:ascii="Times New Roman" w:hAnsi="Times New Roman" w:cs="Times New Roman"/>
                <w:sz w:val="28"/>
                <w:szCs w:val="28"/>
              </w:rPr>
            </w:pPr>
            <w:r>
              <w:rPr>
                <w:rFonts w:hint="default" w:ascii="Times New Roman" w:hAnsi="Times New Roman" w:cs="Times New Roman"/>
                <w:sz w:val="28"/>
                <w:szCs w:val="28"/>
              </w:rPr>
              <w:t>TJob;</w:t>
            </w:r>
          </w:p>
          <w:p>
            <w:pPr>
              <w:pStyle w:val="13"/>
              <w:spacing w:before="7"/>
              <w:rPr>
                <w:rFonts w:hint="default" w:ascii="Times New Roman" w:hAnsi="Times New Roman" w:cs="Times New Roman"/>
                <w:sz w:val="28"/>
                <w:szCs w:val="28"/>
              </w:rPr>
            </w:pPr>
          </w:p>
          <w:p>
            <w:pPr>
              <w:pStyle w:val="13"/>
              <w:spacing w:before="1"/>
              <w:ind w:left="64"/>
              <w:rPr>
                <w:rFonts w:hint="default" w:ascii="Times New Roman" w:hAnsi="Times New Roman" w:cs="Times New Roman"/>
                <w:sz w:val="28"/>
                <w:szCs w:val="28"/>
              </w:rPr>
            </w:pPr>
            <w:r>
              <w:rPr>
                <w:rFonts w:hint="default" w:ascii="Times New Roman" w:hAnsi="Times New Roman" w:cs="Times New Roman"/>
                <w:sz w:val="28"/>
                <w:szCs w:val="28"/>
              </w:rPr>
              <w:t>longint;</w:t>
            </w:r>
          </w:p>
        </w:tc>
      </w:tr>
    </w:tbl>
    <w:p>
      <w:pPr>
        <w:spacing w:after="0"/>
        <w:rPr>
          <w:rFonts w:hint="default" w:ascii="Times New Roman" w:hAnsi="Times New Roman" w:cs="Times New Roman"/>
          <w:sz w:val="28"/>
          <w:szCs w:val="28"/>
        </w:rPr>
        <w:sectPr>
          <w:pgSz w:w="11900" w:h="16840"/>
          <w:pgMar w:top="1600" w:right="1680" w:bottom="2400" w:left="1680" w:header="0" w:footer="2216"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5" w:after="1"/>
        <w:rPr>
          <w:rFonts w:hint="default" w:ascii="Times New Roman" w:hAnsi="Times New Roman" w:cs="Times New Roman"/>
          <w:sz w:val="28"/>
          <w:szCs w:val="28"/>
        </w:rPr>
      </w:pPr>
    </w:p>
    <w:p>
      <w:pPr>
        <w:pStyle w:val="7"/>
        <w:ind w:left="748"/>
        <w:rPr>
          <w:rFonts w:hint="default" w:ascii="Times New Roman" w:hAnsi="Times New Roman" w:cs="Times New Roman"/>
          <w:sz w:val="28"/>
          <w:szCs w:val="28"/>
        </w:rPr>
      </w:pPr>
      <w:r>
        <w:rPr>
          <w:rFonts w:hint="default" w:ascii="Times New Roman" w:hAnsi="Times New Roman" w:cs="Times New Roman"/>
          <w:sz w:val="28"/>
          <w:szCs w:val="28"/>
        </w:rPr>
        <w:pict>
          <v:shape id="_x0000_s1294" o:spid="_x0000_s1294" o:spt="202" type="#_x0000_t202" style="height:562.6pt;width:380.05pt;" filled="f" stroked="t" coordsize="21600,21600">
            <v:path/>
            <v:fill on="f" focussize="0,0"/>
            <v:stroke weight="0.48pt" color="#000000"/>
            <v:imagedata o:title=""/>
            <o:lock v:ext="edit"/>
            <v:textbox inset="0mm,0mm,0mm,0mm">
              <w:txbxContent>
                <w:p>
                  <w:pPr>
                    <w:tabs>
                      <w:tab w:val="left" w:pos="1163"/>
                    </w:tabs>
                    <w:spacing w:before="25" w:line="278" w:lineRule="auto"/>
                    <w:ind w:left="635" w:right="5237" w:hanging="528"/>
                    <w:jc w:val="left"/>
                    <w:rPr>
                      <w:rFonts w:ascii="Courier New"/>
                      <w:sz w:val="22"/>
                    </w:rPr>
                  </w:pPr>
                  <w:r>
                    <w:rPr>
                      <w:rFonts w:ascii="Courier New"/>
                      <w:sz w:val="22"/>
                    </w:rPr>
                    <w:t>var i,j :longint; t</w:t>
                  </w:r>
                  <w:r>
                    <w:rPr>
                      <w:rFonts w:ascii="Courier New"/>
                      <w:sz w:val="22"/>
                    </w:rPr>
                    <w:tab/>
                  </w:r>
                  <w:r>
                    <w:rPr>
                      <w:rFonts w:ascii="Courier New"/>
                      <w:spacing w:val="-3"/>
                      <w:sz w:val="22"/>
                    </w:rPr>
                    <w:t>:longint;</w:t>
                  </w:r>
                </w:p>
                <w:p>
                  <w:pPr>
                    <w:spacing w:before="1"/>
                    <w:ind w:left="239" w:right="0" w:firstLine="0"/>
                    <w:jc w:val="left"/>
                    <w:rPr>
                      <w:rFonts w:ascii="Courier New"/>
                      <w:sz w:val="22"/>
                    </w:rPr>
                  </w:pPr>
                  <w:r>
                    <w:rPr>
                      <w:rFonts w:ascii="Courier New"/>
                      <w:sz w:val="22"/>
                    </w:rPr>
                    <w:t>begin</w:t>
                  </w:r>
                </w:p>
                <w:p>
                  <w:pPr>
                    <w:spacing w:before="38" w:line="280" w:lineRule="auto"/>
                    <w:ind w:left="767" w:right="4031" w:hanging="264"/>
                    <w:jc w:val="left"/>
                    <w:rPr>
                      <w:rFonts w:ascii="Courier New"/>
                      <w:sz w:val="22"/>
                    </w:rPr>
                  </w:pPr>
                  <w:r>
                    <w:rPr>
                      <w:rFonts w:ascii="Courier New"/>
                      <w:sz w:val="22"/>
                    </w:rPr>
                    <w:t>for i:=1 to nJob-1 do for j:=i+1 to nJob do</w:t>
                  </w:r>
                </w:p>
                <w:p>
                  <w:pPr>
                    <w:spacing w:before="0" w:line="280" w:lineRule="auto"/>
                    <w:ind w:left="503" w:right="996" w:firstLine="527"/>
                    <w:jc w:val="left"/>
                    <w:rPr>
                      <w:rFonts w:ascii="Courier New"/>
                      <w:sz w:val="22"/>
                    </w:rPr>
                  </w:pPr>
                  <w:r>
                    <w:rPr>
                      <w:rFonts w:ascii="Courier New"/>
                      <w:sz w:val="22"/>
                    </w:rPr>
                    <w:t>if Js[i].d&gt;Js[j].d then swap(Js[i],Js[j]); t:=0;</w:t>
                  </w:r>
                </w:p>
                <w:p>
                  <w:pPr>
                    <w:spacing w:before="0" w:line="244" w:lineRule="exact"/>
                    <w:ind w:left="503" w:right="0" w:firstLine="0"/>
                    <w:jc w:val="left"/>
                    <w:rPr>
                      <w:rFonts w:ascii="Courier New"/>
                      <w:sz w:val="22"/>
                    </w:rPr>
                  </w:pPr>
                  <w:r>
                    <w:rPr>
                      <w:rFonts w:ascii="Courier New"/>
                      <w:sz w:val="22"/>
                    </w:rPr>
                    <w:t>for i:=1 to nJob do begin</w:t>
                  </w:r>
                </w:p>
                <w:p>
                  <w:pPr>
                    <w:spacing w:before="37" w:line="278" w:lineRule="auto"/>
                    <w:ind w:left="767" w:right="1787" w:firstLine="0"/>
                    <w:jc w:val="left"/>
                    <w:rPr>
                      <w:rFonts w:ascii="Courier New"/>
                      <w:sz w:val="22"/>
                    </w:rPr>
                  </w:pPr>
                  <w:r>
                    <w:rPr>
                      <w:rFonts w:ascii="Courier New"/>
                      <w:sz w:val="22"/>
                    </w:rPr>
                    <w:t>if t+Js[i].p&gt;Js[i].d then exit(false); t:=t+Js[i].p;</w:t>
                  </w:r>
                </w:p>
                <w:p>
                  <w:pPr>
                    <w:spacing w:before="0" w:line="280" w:lineRule="auto"/>
                    <w:ind w:left="503" w:right="5616" w:firstLine="0"/>
                    <w:jc w:val="left"/>
                    <w:rPr>
                      <w:rFonts w:ascii="Courier New"/>
                      <w:sz w:val="22"/>
                    </w:rPr>
                  </w:pPr>
                  <w:r>
                    <w:rPr>
                      <w:rFonts w:ascii="Courier New"/>
                      <w:sz w:val="22"/>
                    </w:rPr>
                    <w:t>end; exit(true);</w:t>
                  </w:r>
                </w:p>
                <w:p>
                  <w:pPr>
                    <w:spacing w:before="0" w:line="244" w:lineRule="exact"/>
                    <w:ind w:left="239" w:right="0" w:firstLine="0"/>
                    <w:jc w:val="left"/>
                    <w:rPr>
                      <w:rFonts w:ascii="Courier New"/>
                      <w:sz w:val="22"/>
                    </w:rPr>
                  </w:pPr>
                  <w:r>
                    <w:rPr>
                      <w:rFonts w:ascii="Courier New"/>
                      <w:sz w:val="22"/>
                    </w:rPr>
                    <w:t>end;</w:t>
                  </w:r>
                </w:p>
                <w:p>
                  <w:pPr>
                    <w:spacing w:before="41" w:line="278" w:lineRule="auto"/>
                    <w:ind w:left="107" w:right="5220" w:firstLine="0"/>
                    <w:jc w:val="left"/>
                    <w:rPr>
                      <w:rFonts w:ascii="Courier New"/>
                      <w:sz w:val="22"/>
                    </w:rPr>
                  </w:pPr>
                  <w:r>
                    <w:rPr>
                      <w:rFonts w:ascii="Courier New"/>
                      <w:sz w:val="22"/>
                    </w:rPr>
                    <w:t>procedure Greedy; var i,j :longint;</w:t>
                  </w:r>
                </w:p>
                <w:p>
                  <w:pPr>
                    <w:spacing w:before="0" w:line="278" w:lineRule="auto"/>
                    <w:ind w:left="239" w:right="5089" w:firstLine="395"/>
                    <w:jc w:val="left"/>
                    <w:rPr>
                      <w:rFonts w:ascii="Courier New"/>
                      <w:sz w:val="22"/>
                    </w:rPr>
                  </w:pPr>
                  <w:r>
                    <w:rPr>
                      <w:rFonts w:ascii="Courier New"/>
                      <w:sz w:val="22"/>
                    </w:rPr>
                    <w:t>Js2 :TArrJobs; begin</w:t>
                  </w:r>
                </w:p>
                <w:p>
                  <w:pPr>
                    <w:spacing w:before="1" w:line="278" w:lineRule="auto"/>
                    <w:ind w:left="767" w:right="4428" w:hanging="264"/>
                    <w:jc w:val="left"/>
                    <w:rPr>
                      <w:rFonts w:ascii="Courier New"/>
                      <w:sz w:val="22"/>
                    </w:rPr>
                  </w:pPr>
                  <w:r>
                    <w:rPr>
                      <w:rFonts w:ascii="Courier New"/>
                      <w:sz w:val="22"/>
                    </w:rPr>
                    <w:t>for i:=1 to n-1 do for j:=i+1 to n do</w:t>
                  </w:r>
                </w:p>
                <w:p>
                  <w:pPr>
                    <w:tabs>
                      <w:tab w:val="left" w:pos="1886"/>
                      <w:tab w:val="left" w:pos="3928"/>
                      <w:tab w:val="left" w:pos="4912"/>
                      <w:tab w:val="left" w:pos="6954"/>
                    </w:tabs>
                    <w:spacing w:before="2" w:line="237" w:lineRule="auto"/>
                    <w:ind w:left="107" w:right="106" w:firstLine="659"/>
                    <w:jc w:val="left"/>
                    <w:rPr>
                      <w:rFonts w:ascii="Courier New"/>
                      <w:sz w:val="22"/>
                    </w:rPr>
                  </w:pPr>
                  <w:r>
                    <w:rPr>
                      <w:rFonts w:ascii="Courier New"/>
                      <w:sz w:val="22"/>
                    </w:rPr>
                    <w:t>if</w:t>
                  </w:r>
                  <w:r>
                    <w:rPr>
                      <w:rFonts w:ascii="Courier New"/>
                      <w:sz w:val="22"/>
                    </w:rPr>
                    <w:tab/>
                  </w:r>
                  <w:r>
                    <w:rPr>
                      <w:rFonts w:ascii="Courier New"/>
                      <w:sz w:val="22"/>
                    </w:rPr>
                    <w:t>jobs[i].p</w:t>
                  </w:r>
                  <w:r>
                    <w:rPr>
                      <w:rFonts w:ascii="Courier New"/>
                      <w:sz w:val="22"/>
                    </w:rPr>
                    <w:tab/>
                  </w:r>
                  <w:r>
                    <w:rPr>
                      <w:rFonts w:ascii="Courier New"/>
                      <w:sz w:val="22"/>
                    </w:rPr>
                    <w:t>&gt;</w:t>
                  </w:r>
                  <w:r>
                    <w:rPr>
                      <w:rFonts w:ascii="Courier New"/>
                      <w:sz w:val="22"/>
                    </w:rPr>
                    <w:tab/>
                  </w:r>
                  <w:r>
                    <w:rPr>
                      <w:rFonts w:ascii="Courier New"/>
                      <w:sz w:val="22"/>
                    </w:rPr>
                    <w:t>jobs[j].p</w:t>
                  </w:r>
                  <w:r>
                    <w:rPr>
                      <w:rFonts w:ascii="Courier New"/>
                      <w:sz w:val="22"/>
                    </w:rPr>
                    <w:tab/>
                  </w:r>
                  <w:r>
                    <w:rPr>
                      <w:rFonts w:ascii="Courier New"/>
                      <w:spacing w:val="-5"/>
                      <w:sz w:val="22"/>
                    </w:rPr>
                    <w:t xml:space="preserve">then </w:t>
                  </w:r>
                  <w:r>
                    <w:rPr>
                      <w:rFonts w:ascii="Courier New"/>
                      <w:sz w:val="22"/>
                    </w:rPr>
                    <w:t>swap(jobs[i],jobs[j]);</w:t>
                  </w:r>
                </w:p>
                <w:p>
                  <w:pPr>
                    <w:spacing w:before="42" w:line="278" w:lineRule="auto"/>
                    <w:ind w:left="503" w:right="3899" w:firstLine="0"/>
                    <w:jc w:val="left"/>
                    <w:rPr>
                      <w:rFonts w:ascii="Courier New"/>
                      <w:sz w:val="22"/>
                    </w:rPr>
                  </w:pPr>
                  <w:r>
                    <w:rPr>
                      <w:rFonts w:ascii="Courier New"/>
                      <w:sz w:val="22"/>
                    </w:rPr>
                    <w:t>fillchar(d,sizeof(d),0); m:=0;</w:t>
                  </w:r>
                </w:p>
                <w:p>
                  <w:pPr>
                    <w:spacing w:before="0" w:line="278" w:lineRule="auto"/>
                    <w:ind w:left="767" w:right="4163" w:hanging="264"/>
                    <w:jc w:val="left"/>
                    <w:rPr>
                      <w:rFonts w:ascii="Courier New"/>
                      <w:sz w:val="22"/>
                    </w:rPr>
                  </w:pPr>
                  <w:r>
                    <w:rPr>
                      <w:rFonts w:ascii="Courier New"/>
                      <w:sz w:val="22"/>
                    </w:rPr>
                    <w:t>for i:=1 to n do begin Js2:=Js;</w:t>
                  </w:r>
                </w:p>
                <w:p>
                  <w:pPr>
                    <w:spacing w:before="0"/>
                    <w:ind w:left="767" w:right="0" w:firstLine="0"/>
                    <w:jc w:val="left"/>
                    <w:rPr>
                      <w:rFonts w:ascii="Courier New"/>
                      <w:sz w:val="22"/>
                    </w:rPr>
                  </w:pPr>
                  <w:r>
                    <w:rPr>
                      <w:rFonts w:ascii="Courier New"/>
                      <w:sz w:val="22"/>
                    </w:rPr>
                    <w:t>Js2[m+1]:=jobs[i];</w:t>
                  </w:r>
                </w:p>
                <w:p>
                  <w:pPr>
                    <w:spacing w:before="39" w:line="280" w:lineRule="auto"/>
                    <w:ind w:left="1163" w:right="3107" w:hanging="396"/>
                    <w:jc w:val="left"/>
                    <w:rPr>
                      <w:rFonts w:ascii="Courier New"/>
                      <w:sz w:val="22"/>
                    </w:rPr>
                  </w:pPr>
                  <w:r>
                    <w:rPr>
                      <w:rFonts w:ascii="Courier New"/>
                      <w:sz w:val="22"/>
                    </w:rPr>
                    <w:t>if check(Js2,m+1) then begin m:=m+1;</w:t>
                  </w:r>
                </w:p>
                <w:p>
                  <w:pPr>
                    <w:spacing w:before="0" w:line="280" w:lineRule="auto"/>
                    <w:ind w:left="1163" w:right="5352" w:firstLine="0"/>
                    <w:jc w:val="left"/>
                    <w:rPr>
                      <w:rFonts w:ascii="Courier New"/>
                      <w:sz w:val="22"/>
                    </w:rPr>
                  </w:pPr>
                  <w:r>
                    <w:rPr>
                      <w:rFonts w:ascii="Courier New"/>
                      <w:sz w:val="22"/>
                    </w:rPr>
                    <w:t>Js:=Js2; d[i]:=1;</w:t>
                  </w:r>
                </w:p>
                <w:p>
                  <w:pPr>
                    <w:spacing w:before="0" w:line="280" w:lineRule="auto"/>
                    <w:ind w:left="503" w:right="6277" w:firstLine="263"/>
                    <w:jc w:val="left"/>
                    <w:rPr>
                      <w:rFonts w:ascii="Courier New"/>
                      <w:sz w:val="22"/>
                    </w:rPr>
                  </w:pPr>
                  <w:r>
                    <w:rPr>
                      <w:rFonts w:ascii="Courier New"/>
                      <w:sz w:val="22"/>
                    </w:rPr>
                    <w:t>end; end;</w:t>
                  </w:r>
                </w:p>
                <w:p>
                  <w:pPr>
                    <w:spacing w:before="0" w:line="278" w:lineRule="auto"/>
                    <w:ind w:left="503" w:right="4973" w:firstLine="0"/>
                    <w:jc w:val="left"/>
                    <w:rPr>
                      <w:rFonts w:ascii="Courier New"/>
                      <w:sz w:val="22"/>
                    </w:rPr>
                  </w:pPr>
                  <w:r>
                    <w:rPr>
                      <w:rFonts w:ascii="Courier New"/>
                      <w:sz w:val="22"/>
                    </w:rPr>
                    <w:t>//writeln(m); for i:=1 to n</w:t>
                  </w:r>
                  <w:r>
                    <w:rPr>
                      <w:rFonts w:ascii="Courier New"/>
                      <w:spacing w:val="-4"/>
                      <w:sz w:val="22"/>
                    </w:rPr>
                    <w:t xml:space="preserve"> </w:t>
                  </w:r>
                  <w:r>
                    <w:rPr>
                      <w:rFonts w:ascii="Courier New"/>
                      <w:spacing w:val="-7"/>
                      <w:sz w:val="22"/>
                    </w:rPr>
                    <w:t>do</w:t>
                  </w:r>
                </w:p>
                <w:p>
                  <w:pPr>
                    <w:spacing w:before="0" w:line="278" w:lineRule="auto"/>
                    <w:ind w:left="1163" w:right="4163" w:hanging="396"/>
                    <w:jc w:val="left"/>
                    <w:rPr>
                      <w:rFonts w:ascii="Courier New"/>
                      <w:sz w:val="22"/>
                    </w:rPr>
                  </w:pPr>
                  <w:r>
                    <w:rPr>
                      <w:rFonts w:ascii="Courier New"/>
                      <w:sz w:val="22"/>
                    </w:rPr>
                    <w:t>if d[i]=0 then begin m:=m+1;</w:t>
                  </w:r>
                </w:p>
                <w:p>
                  <w:pPr>
                    <w:spacing w:before="0" w:line="278" w:lineRule="auto"/>
                    <w:ind w:left="767" w:right="4429" w:firstLine="395"/>
                    <w:jc w:val="left"/>
                    <w:rPr>
                      <w:rFonts w:ascii="Courier New"/>
                      <w:sz w:val="22"/>
                    </w:rPr>
                  </w:pPr>
                  <w:r>
                    <w:rPr>
                      <w:rFonts w:ascii="Courier New"/>
                      <w:sz w:val="22"/>
                    </w:rPr>
                    <w:t>Js[m]:=jobs[i]; end;</w:t>
                  </w:r>
                </w:p>
                <w:p>
                  <w:pPr>
                    <w:spacing w:before="0"/>
                    <w:ind w:left="239" w:right="0" w:firstLine="0"/>
                    <w:jc w:val="left"/>
                    <w:rPr>
                      <w:rFonts w:ascii="Courier New"/>
                      <w:sz w:val="22"/>
                    </w:rPr>
                  </w:pPr>
                  <w:r>
                    <w:rPr>
                      <w:rFonts w:ascii="Courier New"/>
                      <w:sz w:val="22"/>
                    </w:rPr>
                    <w:t>end;</w:t>
                  </w:r>
                </w:p>
              </w:txbxContent>
            </v:textbox>
            <w10:wrap type="none"/>
            <w10:anchorlock/>
          </v:shape>
        </w:pict>
      </w:r>
    </w:p>
    <w:p>
      <w:pPr>
        <w:spacing w:after="0"/>
        <w:rPr>
          <w:rFonts w:hint="default" w:ascii="Times New Roman" w:hAnsi="Times New Roman" w:cs="Times New Roman"/>
          <w:sz w:val="28"/>
          <w:szCs w:val="28"/>
        </w:rPr>
        <w:sectPr>
          <w:pgSz w:w="11900" w:h="16840"/>
          <w:pgMar w:top="1600" w:right="1680" w:bottom="2580" w:left="1680" w:header="0" w:footer="2382"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5" w:after="1"/>
        <w:rPr>
          <w:rFonts w:hint="default" w:ascii="Times New Roman" w:hAnsi="Times New Roman" w:cs="Times New Roman"/>
          <w:sz w:val="28"/>
          <w:szCs w:val="28"/>
        </w:rPr>
      </w:pPr>
    </w:p>
    <w:p>
      <w:pPr>
        <w:pStyle w:val="7"/>
        <w:ind w:left="748"/>
        <w:rPr>
          <w:rFonts w:hint="default" w:ascii="Times New Roman" w:hAnsi="Times New Roman" w:cs="Times New Roman"/>
          <w:sz w:val="28"/>
          <w:szCs w:val="28"/>
        </w:rPr>
      </w:pPr>
      <w:r>
        <w:rPr>
          <w:rFonts w:hint="default" w:ascii="Times New Roman" w:hAnsi="Times New Roman" w:cs="Times New Roman"/>
          <w:sz w:val="28"/>
          <w:szCs w:val="28"/>
        </w:rPr>
        <w:pict>
          <v:shape id="_x0000_s1295" o:spid="_x0000_s1295" o:spt="202" type="#_x0000_t202" style="height:188.55pt;width:380.05pt;" filled="f" stroked="t" coordsize="21600,21600">
            <v:path/>
            <v:fill on="f" focussize="0,0"/>
            <v:stroke weight="0.480236220472441pt" color="#000000"/>
            <v:imagedata o:title=""/>
            <o:lock v:ext="edit"/>
            <v:textbox inset="0mm,0mm,0mm,0mm">
              <w:txbxContent>
                <w:p>
                  <w:pPr>
                    <w:tabs>
                      <w:tab w:val="left" w:pos="1163"/>
                    </w:tabs>
                    <w:spacing w:before="25" w:line="278" w:lineRule="auto"/>
                    <w:ind w:left="107" w:right="4577" w:firstLine="0"/>
                    <w:jc w:val="left"/>
                    <w:rPr>
                      <w:rFonts w:ascii="Courier New"/>
                      <w:sz w:val="22"/>
                    </w:rPr>
                  </w:pPr>
                  <w:r>
                    <w:rPr>
                      <w:rFonts w:ascii="Courier New"/>
                      <w:sz w:val="22"/>
                    </w:rPr>
                    <w:t>procedure printResult; var</w:t>
                  </w:r>
                  <w:r>
                    <w:rPr>
                      <w:rFonts w:ascii="Courier New"/>
                      <w:spacing w:val="-2"/>
                      <w:sz w:val="22"/>
                    </w:rPr>
                    <w:t xml:space="preserve"> </w:t>
                  </w:r>
                  <w:r>
                    <w:rPr>
                      <w:rFonts w:ascii="Courier New"/>
                      <w:sz w:val="22"/>
                    </w:rPr>
                    <w:t>f</w:t>
                  </w:r>
                  <w:r>
                    <w:rPr>
                      <w:rFonts w:ascii="Courier New"/>
                      <w:sz w:val="22"/>
                    </w:rPr>
                    <w:tab/>
                  </w:r>
                  <w:r>
                    <w:rPr>
                      <w:rFonts w:ascii="Courier New"/>
                      <w:sz w:val="22"/>
                    </w:rPr>
                    <w:t>:text;</w:t>
                  </w:r>
                </w:p>
                <w:p>
                  <w:pPr>
                    <w:tabs>
                      <w:tab w:val="left" w:pos="1163"/>
                    </w:tabs>
                    <w:spacing w:before="1" w:line="278" w:lineRule="auto"/>
                    <w:ind w:left="239" w:right="5237" w:firstLine="395"/>
                    <w:jc w:val="left"/>
                    <w:rPr>
                      <w:rFonts w:ascii="Courier New"/>
                      <w:sz w:val="22"/>
                    </w:rPr>
                  </w:pPr>
                  <w:r>
                    <w:rPr>
                      <w:rFonts w:ascii="Courier New"/>
                      <w:sz w:val="22"/>
                    </w:rPr>
                    <w:t>i</w:t>
                  </w:r>
                  <w:r>
                    <w:rPr>
                      <w:rFonts w:ascii="Courier New"/>
                      <w:sz w:val="22"/>
                    </w:rPr>
                    <w:tab/>
                  </w:r>
                  <w:r>
                    <w:rPr>
                      <w:rFonts w:ascii="Courier New"/>
                      <w:spacing w:val="-3"/>
                      <w:sz w:val="22"/>
                    </w:rPr>
                    <w:t xml:space="preserve">:longint; </w:t>
                  </w:r>
                  <w:r>
                    <w:rPr>
                      <w:rFonts w:ascii="Courier New"/>
                      <w:sz w:val="22"/>
                    </w:rPr>
                    <w:t>begin</w:t>
                  </w:r>
                </w:p>
                <w:p>
                  <w:pPr>
                    <w:spacing w:before="0"/>
                    <w:ind w:left="503" w:right="0" w:firstLine="0"/>
                    <w:jc w:val="left"/>
                    <w:rPr>
                      <w:rFonts w:ascii="Courier New"/>
                      <w:sz w:val="22"/>
                    </w:rPr>
                  </w:pPr>
                  <w:r>
                    <w:rPr>
                      <w:rFonts w:ascii="Courier New"/>
                      <w:sz w:val="22"/>
                    </w:rPr>
                    <w:t>assign(f,fo); rewrite(f);</w:t>
                  </w:r>
                </w:p>
                <w:p>
                  <w:pPr>
                    <w:spacing w:before="39" w:line="280" w:lineRule="auto"/>
                    <w:ind w:left="503" w:right="1655" w:firstLine="0"/>
                    <w:jc w:val="left"/>
                    <w:rPr>
                      <w:rFonts w:ascii="Courier New"/>
                      <w:sz w:val="22"/>
                    </w:rPr>
                  </w:pPr>
                  <w:r>
                    <w:rPr>
                      <w:rFonts w:ascii="Courier New"/>
                      <w:sz w:val="22"/>
                    </w:rPr>
                    <w:t>for i:=1 to n do write(f,Js[i].name,' '); close(f);</w:t>
                  </w:r>
                </w:p>
                <w:p>
                  <w:pPr>
                    <w:spacing w:before="0" w:line="280" w:lineRule="auto"/>
                    <w:ind w:left="107" w:right="6804" w:firstLine="131"/>
                    <w:jc w:val="left"/>
                    <w:rPr>
                      <w:rFonts w:ascii="Courier New"/>
                      <w:sz w:val="22"/>
                    </w:rPr>
                  </w:pPr>
                  <w:r>
                    <w:rPr>
                      <w:rFonts w:ascii="Courier New"/>
                      <w:sz w:val="22"/>
                    </w:rPr>
                    <w:t>end; BEGIN</w:t>
                  </w:r>
                </w:p>
                <w:p>
                  <w:pPr>
                    <w:spacing w:before="0" w:line="280" w:lineRule="auto"/>
                    <w:ind w:left="371" w:right="5616" w:firstLine="0"/>
                    <w:jc w:val="left"/>
                    <w:rPr>
                      <w:rFonts w:ascii="Courier New"/>
                      <w:sz w:val="22"/>
                    </w:rPr>
                  </w:pPr>
                  <w:r>
                    <w:rPr>
                      <w:rFonts w:ascii="Courier New"/>
                      <w:sz w:val="22"/>
                    </w:rPr>
                    <w:t>input; Greedy; printResult;</w:t>
                  </w:r>
                </w:p>
                <w:p>
                  <w:pPr>
                    <w:spacing w:before="0" w:line="246" w:lineRule="exact"/>
                    <w:ind w:left="107" w:right="0" w:firstLine="0"/>
                    <w:jc w:val="left"/>
                    <w:rPr>
                      <w:rFonts w:ascii="Courier New"/>
                      <w:sz w:val="22"/>
                    </w:rPr>
                  </w:pPr>
                  <w:r>
                    <w:rPr>
                      <w:rFonts w:ascii="Courier New"/>
                      <w:sz w:val="22"/>
                    </w:rPr>
                    <w:t>END.</w:t>
                  </w:r>
                </w:p>
              </w:txbxContent>
            </v:textbox>
            <w10:wrap type="none"/>
            <w10:anchorlock/>
          </v:shape>
        </w:pict>
      </w:r>
    </w:p>
    <w:p>
      <w:pPr>
        <w:pStyle w:val="7"/>
        <w:spacing w:before="14"/>
        <w:ind w:left="304"/>
        <w:jc w:val="both"/>
        <w:rPr>
          <w:rFonts w:hint="default" w:ascii="Times New Roman" w:hAnsi="Times New Roman" w:cs="Times New Roman"/>
          <w:sz w:val="28"/>
          <w:szCs w:val="28"/>
        </w:rPr>
      </w:pPr>
      <w:r>
        <w:rPr>
          <w:rFonts w:hint="default" w:ascii="Times New Roman" w:hAnsi="Times New Roman" w:cs="Times New Roman"/>
          <w:sz w:val="28"/>
          <w:szCs w:val="28"/>
        </w:rPr>
        <w:t>Chú ý: Thuật toán tham ăn trình bày trên luôn cho phương án tối ưu.</w:t>
      </w:r>
    </w:p>
    <w:p>
      <w:pPr>
        <w:pStyle w:val="7"/>
        <w:rPr>
          <w:rFonts w:hint="default" w:ascii="Times New Roman" w:hAnsi="Times New Roman" w:cs="Times New Roman"/>
          <w:sz w:val="28"/>
          <w:szCs w:val="28"/>
        </w:rPr>
      </w:pPr>
    </w:p>
    <w:p>
      <w:pPr>
        <w:pStyle w:val="3"/>
        <w:numPr>
          <w:ilvl w:val="0"/>
          <w:numId w:val="34"/>
        </w:numPr>
        <w:tabs>
          <w:tab w:val="left" w:pos="620"/>
        </w:tabs>
        <w:spacing w:before="0" w:after="0" w:line="240" w:lineRule="auto"/>
        <w:ind w:left="619" w:right="0" w:hanging="316"/>
        <w:jc w:val="both"/>
        <w:rPr>
          <w:rFonts w:hint="default" w:ascii="Times New Roman" w:hAnsi="Times New Roman" w:cs="Times New Roman"/>
          <w:sz w:val="28"/>
          <w:szCs w:val="28"/>
        </w:rPr>
      </w:pPr>
      <w:bookmarkStart w:id="32" w:name="Chia để trị"/>
      <w:bookmarkEnd w:id="32"/>
      <w:bookmarkStart w:id="33" w:name="Chia để trị"/>
      <w:bookmarkEnd w:id="33"/>
      <w:r>
        <w:rPr>
          <w:rFonts w:hint="default" w:ascii="Times New Roman" w:hAnsi="Times New Roman" w:cs="Times New Roman"/>
          <w:w w:val="110"/>
          <w:sz w:val="28"/>
          <w:szCs w:val="28"/>
        </w:rPr>
        <w:t xml:space="preserve">Chia </w:t>
      </w:r>
      <w:r>
        <w:rPr>
          <w:rFonts w:hint="default" w:ascii="Times New Roman" w:hAnsi="Times New Roman" w:cs="Times New Roman"/>
          <w:w w:val="110"/>
          <w:sz w:val="28"/>
          <w:szCs w:val="28"/>
          <w:lang w:val="en-US"/>
        </w:rPr>
        <w:t>đ</w:t>
      </w:r>
      <w:r>
        <w:rPr>
          <w:rFonts w:hint="default" w:ascii="Times New Roman" w:hAnsi="Times New Roman" w:cs="Times New Roman"/>
          <w:w w:val="110"/>
          <w:sz w:val="28"/>
          <w:szCs w:val="28"/>
        </w:rPr>
        <w:t>ể trị (Divide and</w:t>
      </w:r>
      <w:r>
        <w:rPr>
          <w:rFonts w:hint="default" w:ascii="Times New Roman" w:hAnsi="Times New Roman" w:cs="Times New Roman"/>
          <w:spacing w:val="-53"/>
          <w:w w:val="110"/>
          <w:sz w:val="28"/>
          <w:szCs w:val="28"/>
        </w:rPr>
        <w:t xml:space="preserve"> </w:t>
      </w:r>
      <w:r>
        <w:rPr>
          <w:rFonts w:hint="default" w:ascii="Times New Roman" w:hAnsi="Times New Roman" w:cs="Times New Roman"/>
          <w:w w:val="110"/>
          <w:sz w:val="28"/>
          <w:szCs w:val="28"/>
        </w:rPr>
        <w:t>Conquer)</w:t>
      </w:r>
    </w:p>
    <w:p>
      <w:pPr>
        <w:pStyle w:val="4"/>
        <w:numPr>
          <w:ilvl w:val="1"/>
          <w:numId w:val="34"/>
        </w:numPr>
        <w:tabs>
          <w:tab w:val="left" w:pos="759"/>
        </w:tabs>
        <w:spacing w:before="183" w:after="0" w:line="240" w:lineRule="auto"/>
        <w:ind w:left="758" w:right="0" w:hanging="455"/>
        <w:jc w:val="both"/>
        <w:rPr>
          <w:rFonts w:hint="default" w:ascii="Times New Roman" w:hAnsi="Times New Roman" w:cs="Times New Roman"/>
          <w:sz w:val="28"/>
          <w:szCs w:val="28"/>
        </w:rPr>
      </w:pPr>
      <w:r>
        <w:rPr>
          <w:rFonts w:hint="default" w:ascii="Times New Roman" w:hAnsi="Times New Roman" w:cs="Times New Roman"/>
          <w:w w:val="110"/>
          <w:sz w:val="28"/>
          <w:szCs w:val="28"/>
        </w:rPr>
        <w:t>Phương</w:t>
      </w:r>
      <w:r>
        <w:rPr>
          <w:rFonts w:hint="default" w:ascii="Times New Roman" w:hAnsi="Times New Roman" w:cs="Times New Roman"/>
          <w:spacing w:val="-5"/>
          <w:w w:val="110"/>
          <w:sz w:val="28"/>
          <w:szCs w:val="28"/>
        </w:rPr>
        <w:t xml:space="preserve"> </w:t>
      </w:r>
      <w:r>
        <w:rPr>
          <w:rFonts w:hint="default" w:ascii="Times New Roman" w:hAnsi="Times New Roman" w:cs="Times New Roman"/>
          <w:w w:val="110"/>
          <w:sz w:val="28"/>
          <w:szCs w:val="28"/>
        </w:rPr>
        <w:t>pháp</w:t>
      </w:r>
    </w:p>
    <w:p>
      <w:pPr>
        <w:pStyle w:val="7"/>
        <w:spacing w:before="115" w:line="264" w:lineRule="auto"/>
        <w:ind w:left="304" w:right="295"/>
        <w:jc w:val="both"/>
        <w:rPr>
          <w:rFonts w:hint="default" w:ascii="Times New Roman" w:hAnsi="Times New Roman" w:cs="Times New Roman"/>
          <w:sz w:val="28"/>
          <w:szCs w:val="28"/>
        </w:rPr>
      </w:pPr>
      <w:r>
        <w:rPr>
          <w:rFonts w:hint="default" w:ascii="Times New Roman" w:hAnsi="Times New Roman" w:cs="Times New Roman"/>
          <w:sz w:val="28"/>
          <w:szCs w:val="28"/>
        </w:rPr>
        <w:t xml:space="preserve">Tư tưởng của chiến lược chia </w:t>
      </w:r>
      <w:r>
        <w:rPr>
          <w:rFonts w:hint="default" w:cs="Times New Roman"/>
          <w:sz w:val="28"/>
          <w:szCs w:val="28"/>
          <w:lang w:val="en-US"/>
        </w:rPr>
        <w:t>đ</w:t>
      </w:r>
      <w:r>
        <w:rPr>
          <w:rFonts w:hint="default" w:ascii="Times New Roman" w:hAnsi="Times New Roman" w:cs="Times New Roman"/>
          <w:sz w:val="28"/>
          <w:szCs w:val="28"/>
        </w:rPr>
        <w:t xml:space="preserve">ể trị như sau: Người ta phân bài toán cần giải thành các bài toán con. Các bài toán con lại </w:t>
      </w:r>
      <w:r>
        <w:rPr>
          <w:rFonts w:hint="default" w:cs="Times New Roman"/>
          <w:sz w:val="28"/>
          <w:szCs w:val="28"/>
          <w:lang w:val="en-US"/>
        </w:rPr>
        <w:t>đ</w:t>
      </w:r>
      <w:r>
        <w:rPr>
          <w:rFonts w:hint="default" w:ascii="Times New Roman" w:hAnsi="Times New Roman" w:cs="Times New Roman"/>
          <w:sz w:val="28"/>
          <w:szCs w:val="28"/>
        </w:rPr>
        <w:t xml:space="preserve">ược tiếp tục phân thành các bài toán con nhỏ hơn, cứ thế tiếp tục cho tới khi ta nhận </w:t>
      </w:r>
      <w:r>
        <w:rPr>
          <w:rFonts w:hint="default" w:cs="Times New Roman"/>
          <w:sz w:val="28"/>
          <w:szCs w:val="28"/>
          <w:lang w:val="en-US"/>
        </w:rPr>
        <w:t>đ</w:t>
      </w:r>
      <w:r>
        <w:rPr>
          <w:rFonts w:hint="default" w:ascii="Times New Roman" w:hAnsi="Times New Roman" w:cs="Times New Roman"/>
          <w:sz w:val="28"/>
          <w:szCs w:val="28"/>
        </w:rPr>
        <w:t xml:space="preserve">ược các bài toán con hoặc </w:t>
      </w:r>
      <w:r>
        <w:rPr>
          <w:rFonts w:hint="default" w:cs="Times New Roman"/>
          <w:sz w:val="28"/>
          <w:szCs w:val="28"/>
          <w:lang w:val="en-US"/>
        </w:rPr>
        <w:t>đ</w:t>
      </w:r>
      <w:r>
        <w:rPr>
          <w:rFonts w:hint="default" w:ascii="Times New Roman" w:hAnsi="Times New Roman" w:cs="Times New Roman"/>
          <w:sz w:val="28"/>
          <w:szCs w:val="28"/>
        </w:rPr>
        <w:t xml:space="preserve">ã có thuật giải hoặc là có thể dễ ràng </w:t>
      </w:r>
      <w:r>
        <w:rPr>
          <w:rFonts w:hint="default" w:cs="Times New Roman"/>
          <w:sz w:val="28"/>
          <w:szCs w:val="28"/>
          <w:lang w:val="en-US"/>
        </w:rPr>
        <w:t>đ</w:t>
      </w:r>
      <w:r>
        <w:rPr>
          <w:rFonts w:hint="default" w:ascii="Times New Roman" w:hAnsi="Times New Roman" w:cs="Times New Roman"/>
          <w:sz w:val="28"/>
          <w:szCs w:val="28"/>
        </w:rPr>
        <w:t xml:space="preserve">ưa ra thuật giải. Sau </w:t>
      </w:r>
      <w:r>
        <w:rPr>
          <w:rFonts w:hint="default" w:cs="Times New Roman"/>
          <w:sz w:val="28"/>
          <w:szCs w:val="28"/>
          <w:lang w:val="en-US"/>
        </w:rPr>
        <w:t>đ</w:t>
      </w:r>
      <w:r>
        <w:rPr>
          <w:rFonts w:hint="default" w:ascii="Times New Roman" w:hAnsi="Times New Roman" w:cs="Times New Roman"/>
          <w:sz w:val="28"/>
          <w:szCs w:val="28"/>
        </w:rPr>
        <w:t xml:space="preserve">ó ta tìm cách kết hợp các nghiệm của các bài toán con </w:t>
      </w:r>
      <w:r>
        <w:rPr>
          <w:rFonts w:hint="default" w:cs="Times New Roman"/>
          <w:sz w:val="28"/>
          <w:szCs w:val="28"/>
          <w:lang w:val="en-US"/>
        </w:rPr>
        <w:t>đ</w:t>
      </w:r>
      <w:r>
        <w:rPr>
          <w:rFonts w:hint="default" w:ascii="Times New Roman" w:hAnsi="Times New Roman" w:cs="Times New Roman"/>
          <w:sz w:val="28"/>
          <w:szCs w:val="28"/>
        </w:rPr>
        <w:t xml:space="preserve">ể nhận </w:t>
      </w:r>
      <w:r>
        <w:rPr>
          <w:rFonts w:hint="default" w:cs="Times New Roman"/>
          <w:sz w:val="28"/>
          <w:szCs w:val="28"/>
          <w:lang w:val="en-US"/>
        </w:rPr>
        <w:t>đ</w:t>
      </w:r>
      <w:r>
        <w:rPr>
          <w:rFonts w:hint="default" w:ascii="Times New Roman" w:hAnsi="Times New Roman" w:cs="Times New Roman"/>
          <w:sz w:val="28"/>
          <w:szCs w:val="28"/>
        </w:rPr>
        <w:t xml:space="preserve">ược nghiệm của bài toán con lớn hơn, </w:t>
      </w:r>
      <w:r>
        <w:rPr>
          <w:rFonts w:hint="default" w:cs="Times New Roman"/>
          <w:sz w:val="28"/>
          <w:szCs w:val="28"/>
          <w:lang w:val="en-US"/>
        </w:rPr>
        <w:t>đ</w:t>
      </w:r>
      <w:r>
        <w:rPr>
          <w:rFonts w:hint="default" w:ascii="Times New Roman" w:hAnsi="Times New Roman" w:cs="Times New Roman"/>
          <w:sz w:val="28"/>
          <w:szCs w:val="28"/>
        </w:rPr>
        <w:t xml:space="preserve">ể cuối cùng nhận </w:t>
      </w:r>
      <w:r>
        <w:rPr>
          <w:rFonts w:hint="default" w:cs="Times New Roman"/>
          <w:sz w:val="28"/>
          <w:szCs w:val="28"/>
          <w:lang w:val="en-US"/>
        </w:rPr>
        <w:t>đ</w:t>
      </w:r>
      <w:r>
        <w:rPr>
          <w:rFonts w:hint="default" w:ascii="Times New Roman" w:hAnsi="Times New Roman" w:cs="Times New Roman"/>
          <w:sz w:val="28"/>
          <w:szCs w:val="28"/>
        </w:rPr>
        <w:t xml:space="preserve">ược nghiệm của bài toán cần giải. Thông thường các bài toán con nhận </w:t>
      </w:r>
      <w:r>
        <w:rPr>
          <w:rFonts w:hint="default" w:cs="Times New Roman"/>
          <w:sz w:val="28"/>
          <w:szCs w:val="28"/>
          <w:lang w:val="en-US"/>
        </w:rPr>
        <w:t>đ</w:t>
      </w:r>
      <w:r>
        <w:rPr>
          <w:rFonts w:hint="default" w:ascii="Times New Roman" w:hAnsi="Times New Roman" w:cs="Times New Roman"/>
          <w:sz w:val="28"/>
          <w:szCs w:val="28"/>
        </w:rPr>
        <w:t xml:space="preserve">ược trong quá trình phân chia là cùng dạng với bài toán ban </w:t>
      </w:r>
      <w:r>
        <w:rPr>
          <w:rFonts w:hint="default" w:cs="Times New Roman"/>
          <w:sz w:val="28"/>
          <w:szCs w:val="28"/>
          <w:lang w:val="en-US"/>
        </w:rPr>
        <w:t>đ</w:t>
      </w:r>
      <w:r>
        <w:rPr>
          <w:rFonts w:hint="default" w:ascii="Times New Roman" w:hAnsi="Times New Roman" w:cs="Times New Roman"/>
          <w:sz w:val="28"/>
          <w:szCs w:val="28"/>
        </w:rPr>
        <w:t>ầu, chỉ có cỡ của chúng là nhỏ</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hơn.</w:t>
      </w:r>
    </w:p>
    <w:p>
      <w:pPr>
        <w:pStyle w:val="7"/>
        <w:spacing w:before="58"/>
        <w:ind w:left="304"/>
        <w:jc w:val="both"/>
        <w:rPr>
          <w:rFonts w:hint="default" w:ascii="Times New Roman" w:hAnsi="Times New Roman" w:cs="Times New Roman"/>
          <w:sz w:val="28"/>
          <w:szCs w:val="28"/>
        </w:rPr>
      </w:pPr>
      <w:r>
        <w:rPr>
          <w:rFonts w:hint="default" w:ascii="Times New Roman" w:hAnsi="Times New Roman" w:cs="Times New Roman"/>
          <w:sz w:val="28"/>
          <w:szCs w:val="28"/>
        </w:rPr>
        <w:pict>
          <v:shape id="_x0000_s1296" o:spid="_x0000_s1296" o:spt="202" type="#_x0000_t202" style="position:absolute;left:0pt;margin-left:121.65pt;margin-top:21.65pt;height:144.25pt;width:380.05pt;mso-position-horizontal-relative:page;mso-wrap-distance-bottom:0pt;mso-wrap-distance-top:0pt;z-index:-251461632;mso-width-relative:page;mso-height-relative:page;" filled="f" stroked="t" coordsize="21600,21600">
            <v:path/>
            <v:fill on="f" focussize="0,0"/>
            <v:stroke weight="0.480157480314961pt" color="#000000"/>
            <v:imagedata o:title=""/>
            <o:lock v:ext="edit"/>
            <v:textbox inset="0mm,0mm,0mm,0mm">
              <w:txbxContent>
                <w:p>
                  <w:pPr>
                    <w:spacing w:before="25"/>
                    <w:ind w:left="108" w:right="0" w:firstLine="0"/>
                    <w:jc w:val="left"/>
                    <w:rPr>
                      <w:i/>
                      <w:sz w:val="22"/>
                    </w:rPr>
                  </w:pPr>
                  <w:r>
                    <w:rPr>
                      <w:rFonts w:ascii="Courier New" w:hAnsi="Courier New"/>
                      <w:sz w:val="22"/>
                    </w:rPr>
                    <w:t xml:space="preserve">procedure DivideConquer(A,x); </w:t>
                  </w:r>
                  <w:r>
                    <w:rPr>
                      <w:i/>
                      <w:sz w:val="22"/>
                    </w:rPr>
                    <w:t>// tìm nghiệm x của bài toán A</w:t>
                  </w:r>
                </w:p>
                <w:p>
                  <w:pPr>
                    <w:spacing w:before="38"/>
                    <w:ind w:left="107" w:right="0" w:firstLine="0"/>
                    <w:jc w:val="left"/>
                    <w:rPr>
                      <w:rFonts w:ascii="Courier New"/>
                      <w:sz w:val="22"/>
                    </w:rPr>
                  </w:pPr>
                  <w:r>
                    <w:rPr>
                      <w:rFonts w:ascii="Courier New"/>
                      <w:sz w:val="22"/>
                    </w:rPr>
                    <w:t>begin</w:t>
                  </w:r>
                </w:p>
                <w:p>
                  <w:pPr>
                    <w:spacing w:before="42" w:line="278" w:lineRule="auto"/>
                    <w:ind w:left="112" w:right="3894" w:firstLine="0"/>
                    <w:jc w:val="left"/>
                    <w:rPr>
                      <w:rFonts w:ascii="Courier New" w:hAnsi="Courier New"/>
                      <w:sz w:val="22"/>
                    </w:rPr>
                  </w:pPr>
                  <w:r>
                    <w:rPr>
                      <w:rFonts w:ascii="Courier New" w:hAnsi="Courier New"/>
                      <w:sz w:val="22"/>
                    </w:rPr>
                    <w:t xml:space="preserve">if (A </w:t>
                  </w:r>
                  <w:r>
                    <w:rPr>
                      <w:rFonts w:ascii="Courier New" w:hAnsi="Courier New"/>
                      <w:sz w:val="22"/>
                      <w:lang w:val="en-US"/>
                    </w:rPr>
                    <w:t>đ</w:t>
                  </w:r>
                  <w:r>
                    <w:rPr>
                      <w:rFonts w:ascii="Courier New" w:hAnsi="Courier New"/>
                      <w:sz w:val="22"/>
                    </w:rPr>
                    <w:t>ủ nhỏ) then Solve(A) else begin</w:t>
                  </w:r>
                </w:p>
                <w:p>
                  <w:pPr>
                    <w:spacing w:before="0" w:line="278" w:lineRule="auto"/>
                    <w:ind w:left="681" w:right="1128" w:firstLine="0"/>
                    <w:jc w:val="left"/>
                    <w:rPr>
                      <w:rFonts w:ascii="Courier New" w:hAnsi="Courier New"/>
                      <w:sz w:val="22"/>
                    </w:rPr>
                  </w:pPr>
                  <w:r>
                    <w:rPr>
                      <w:rFonts w:ascii="Courier New" w:hAnsi="Courier New"/>
                      <w:sz w:val="22"/>
                    </w:rPr>
                    <w:t>Phân A thành các bài toán con A</w:t>
                  </w:r>
                  <w:r>
                    <w:rPr>
                      <w:rFonts w:ascii="Courier New" w:hAnsi="Courier New"/>
                      <w:sz w:val="22"/>
                      <w:vertAlign w:val="subscript"/>
                    </w:rPr>
                    <w:t>1</w:t>
                  </w:r>
                  <w:r>
                    <w:rPr>
                      <w:rFonts w:ascii="Courier New" w:hAnsi="Courier New"/>
                      <w:sz w:val="22"/>
                      <w:vertAlign w:val="baseline"/>
                    </w:rPr>
                    <w:t>, A</w:t>
                  </w:r>
                  <w:r>
                    <w:rPr>
                      <w:rFonts w:ascii="Courier New" w:hAnsi="Courier New"/>
                      <w:sz w:val="22"/>
                      <w:vertAlign w:val="subscript"/>
                    </w:rPr>
                    <w:t>2</w:t>
                  </w:r>
                  <w:r>
                    <w:rPr>
                      <w:rFonts w:ascii="Courier New" w:hAnsi="Courier New"/>
                      <w:sz w:val="22"/>
                      <w:vertAlign w:val="baseline"/>
                    </w:rPr>
                    <w:t>, …, A</w:t>
                  </w:r>
                  <w:r>
                    <w:rPr>
                      <w:rFonts w:ascii="Courier New" w:hAnsi="Courier New"/>
                      <w:sz w:val="22"/>
                      <w:vertAlign w:val="subscript"/>
                    </w:rPr>
                    <w:t>m</w:t>
                  </w:r>
                  <w:r>
                    <w:rPr>
                      <w:rFonts w:ascii="Courier New" w:hAnsi="Courier New"/>
                      <w:sz w:val="22"/>
                      <w:vertAlign w:val="baseline"/>
                    </w:rPr>
                    <w:t>; for i:=1 to m do DivideConquer(A</w:t>
                  </w:r>
                  <w:r>
                    <w:rPr>
                      <w:rFonts w:ascii="Courier New" w:hAnsi="Courier New"/>
                      <w:sz w:val="22"/>
                      <w:vertAlign w:val="subscript"/>
                    </w:rPr>
                    <w:t>i</w:t>
                  </w:r>
                  <w:r>
                    <w:rPr>
                      <w:rFonts w:ascii="Courier New" w:hAnsi="Courier New"/>
                      <w:sz w:val="22"/>
                      <w:vertAlign w:val="baseline"/>
                    </w:rPr>
                    <w:t>, x</w:t>
                  </w:r>
                  <w:r>
                    <w:rPr>
                      <w:rFonts w:ascii="Courier New" w:hAnsi="Courier New"/>
                      <w:sz w:val="22"/>
                      <w:vertAlign w:val="subscript"/>
                    </w:rPr>
                    <w:t>i</w:t>
                  </w:r>
                  <w:r>
                    <w:rPr>
                      <w:rFonts w:ascii="Courier New" w:hAnsi="Courier New"/>
                      <w:sz w:val="22"/>
                      <w:vertAlign w:val="baseline"/>
                    </w:rPr>
                    <w:t>);</w:t>
                  </w:r>
                </w:p>
                <w:p>
                  <w:pPr>
                    <w:spacing w:before="0"/>
                    <w:ind w:left="107" w:right="0" w:firstLine="573"/>
                    <w:jc w:val="left"/>
                    <w:rPr>
                      <w:rFonts w:ascii="Courier New" w:hAnsi="Courier New"/>
                      <w:sz w:val="22"/>
                    </w:rPr>
                  </w:pPr>
                  <w:r>
                    <w:rPr>
                      <w:rFonts w:ascii="Courier New" w:hAnsi="Courier New"/>
                      <w:sz w:val="22"/>
                    </w:rPr>
                    <w:t>Kết hợp các nghiệm x</w:t>
                  </w:r>
                  <w:r>
                    <w:rPr>
                      <w:rFonts w:ascii="Courier New" w:hAnsi="Courier New"/>
                      <w:sz w:val="22"/>
                      <w:vertAlign w:val="subscript"/>
                    </w:rPr>
                    <w:t>i</w:t>
                  </w:r>
                  <w:r>
                    <w:rPr>
                      <w:rFonts w:ascii="Courier New" w:hAnsi="Courier New"/>
                      <w:sz w:val="22"/>
                      <w:vertAlign w:val="baseline"/>
                    </w:rPr>
                    <w:t xml:space="preserve"> (i=1,2,..,m) của các bài toán con A</w:t>
                  </w:r>
                  <w:r>
                    <w:rPr>
                      <w:rFonts w:ascii="Courier New" w:hAnsi="Courier New"/>
                      <w:sz w:val="22"/>
                      <w:vertAlign w:val="subscript"/>
                    </w:rPr>
                    <w:t>i</w:t>
                  </w:r>
                  <w:r>
                    <w:rPr>
                      <w:rFonts w:ascii="Courier New" w:hAnsi="Courier New"/>
                      <w:sz w:val="22"/>
                      <w:vertAlign w:val="baseline"/>
                    </w:rPr>
                    <w:t xml:space="preserve"> </w:t>
                  </w:r>
                  <w:r>
                    <w:rPr>
                      <w:rFonts w:ascii="Courier New" w:hAnsi="Courier New"/>
                      <w:sz w:val="22"/>
                      <w:vertAlign w:val="baseline"/>
                      <w:lang w:val="en-US"/>
                    </w:rPr>
                    <w:t>đ</w:t>
                  </w:r>
                  <w:r>
                    <w:rPr>
                      <w:rFonts w:ascii="Courier New" w:hAnsi="Courier New"/>
                      <w:sz w:val="22"/>
                      <w:vertAlign w:val="baseline"/>
                    </w:rPr>
                    <w:t xml:space="preserve">ể nhận </w:t>
                  </w:r>
                  <w:r>
                    <w:rPr>
                      <w:rFonts w:ascii="Courier New" w:hAnsi="Courier New"/>
                      <w:sz w:val="22"/>
                      <w:vertAlign w:val="baseline"/>
                      <w:lang w:val="en-US"/>
                    </w:rPr>
                    <w:t>đ</w:t>
                  </w:r>
                  <w:r>
                    <w:rPr>
                      <w:rFonts w:ascii="Courier New" w:hAnsi="Courier New"/>
                      <w:sz w:val="22"/>
                      <w:vertAlign w:val="baseline"/>
                    </w:rPr>
                    <w:t>ược nghiệm của bài toán A;</w:t>
                  </w:r>
                </w:p>
                <w:p>
                  <w:pPr>
                    <w:spacing w:before="39" w:line="280" w:lineRule="auto"/>
                    <w:ind w:left="107" w:right="6932" w:firstLine="4"/>
                    <w:jc w:val="left"/>
                    <w:rPr>
                      <w:rFonts w:ascii="Courier New"/>
                      <w:sz w:val="22"/>
                    </w:rPr>
                  </w:pPr>
                  <w:r>
                    <w:rPr>
                      <w:rFonts w:ascii="Courier New"/>
                      <w:sz w:val="22"/>
                    </w:rPr>
                    <w:t>end; end;</w:t>
                  </w:r>
                </w:p>
              </w:txbxContent>
            </v:textbox>
            <w10:wrap type="topAndBottom"/>
          </v:shape>
        </w:pict>
      </w:r>
      <w:r>
        <w:rPr>
          <w:rFonts w:hint="default" w:ascii="Times New Roman" w:hAnsi="Times New Roman" w:cs="Times New Roman"/>
          <w:sz w:val="28"/>
          <w:szCs w:val="28"/>
        </w:rPr>
        <w:t xml:space="preserve">Thuật toán chia </w:t>
      </w:r>
      <w:r>
        <w:rPr>
          <w:rFonts w:hint="default" w:cs="Times New Roman"/>
          <w:sz w:val="28"/>
          <w:szCs w:val="28"/>
          <w:lang w:val="en-US"/>
        </w:rPr>
        <w:t>đ</w:t>
      </w:r>
      <w:r>
        <w:rPr>
          <w:rFonts w:hint="default" w:ascii="Times New Roman" w:hAnsi="Times New Roman" w:cs="Times New Roman"/>
          <w:sz w:val="28"/>
          <w:szCs w:val="28"/>
        </w:rPr>
        <w:t xml:space="preserve">ể trị có thể biểu diễn bằng mô hình </w:t>
      </w:r>
      <w:r>
        <w:rPr>
          <w:rFonts w:hint="default" w:cs="Times New Roman"/>
          <w:sz w:val="28"/>
          <w:szCs w:val="28"/>
          <w:lang w:val="en-US"/>
        </w:rPr>
        <w:t>đ</w:t>
      </w:r>
      <w:r>
        <w:rPr>
          <w:rFonts w:hint="default" w:ascii="Times New Roman" w:hAnsi="Times New Roman" w:cs="Times New Roman"/>
          <w:sz w:val="28"/>
          <w:szCs w:val="28"/>
        </w:rPr>
        <w:t>ệ quy như sau:</w:t>
      </w:r>
    </w:p>
    <w:p>
      <w:pPr>
        <w:spacing w:after="0"/>
        <w:jc w:val="both"/>
        <w:rPr>
          <w:rFonts w:hint="default" w:ascii="Times New Roman" w:hAnsi="Times New Roman" w:cs="Times New Roman"/>
          <w:sz w:val="28"/>
          <w:szCs w:val="28"/>
        </w:rPr>
        <w:sectPr>
          <w:pgSz w:w="11900" w:h="16840"/>
          <w:pgMar w:top="1600" w:right="1680" w:bottom="2400" w:left="1680" w:header="0" w:footer="2216"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2"/>
        <w:rPr>
          <w:rFonts w:hint="default" w:ascii="Times New Roman" w:hAnsi="Times New Roman" w:cs="Times New Roman"/>
          <w:sz w:val="28"/>
          <w:szCs w:val="28"/>
        </w:rPr>
      </w:pPr>
    </w:p>
    <w:p>
      <w:pPr>
        <w:pStyle w:val="7"/>
        <w:spacing w:before="90" w:line="264" w:lineRule="auto"/>
        <w:ind w:left="304" w:right="296"/>
        <w:jc w:val="both"/>
        <w:rPr>
          <w:rFonts w:hint="default" w:ascii="Times New Roman" w:hAnsi="Times New Roman" w:cs="Times New Roman"/>
          <w:sz w:val="28"/>
          <w:szCs w:val="28"/>
        </w:rPr>
      </w:pPr>
      <w:r>
        <w:rPr>
          <w:rFonts w:hint="default" w:ascii="Times New Roman" w:hAnsi="Times New Roman" w:cs="Times New Roman"/>
          <w:sz w:val="28"/>
          <w:szCs w:val="28"/>
        </w:rPr>
        <w:t xml:space="preserve">Trong thủ tục trên, Solve(A) là thuật giải bài toán A trong trường hợp A có cỡ </w:t>
      </w:r>
      <w:r>
        <w:rPr>
          <w:rFonts w:hint="default" w:cs="Times New Roman"/>
          <w:sz w:val="28"/>
          <w:szCs w:val="28"/>
          <w:lang w:val="en-US"/>
        </w:rPr>
        <w:t>đ</w:t>
      </w:r>
      <w:r>
        <w:rPr>
          <w:rFonts w:hint="default" w:ascii="Times New Roman" w:hAnsi="Times New Roman" w:cs="Times New Roman"/>
          <w:sz w:val="28"/>
          <w:szCs w:val="28"/>
        </w:rPr>
        <w:t>ủ nhỏ.</w:t>
      </w:r>
    </w:p>
    <w:p>
      <w:pPr>
        <w:pStyle w:val="7"/>
        <w:spacing w:before="60" w:line="264" w:lineRule="auto"/>
        <w:ind w:left="304" w:right="296"/>
        <w:jc w:val="both"/>
        <w:rPr>
          <w:rFonts w:hint="default" w:ascii="Times New Roman" w:hAnsi="Times New Roman" w:cs="Times New Roman"/>
          <w:sz w:val="28"/>
          <w:szCs w:val="28"/>
        </w:rPr>
      </w:pPr>
      <w:r>
        <w:rPr>
          <w:rFonts w:hint="default" w:ascii="Times New Roman" w:hAnsi="Times New Roman" w:cs="Times New Roman"/>
          <w:sz w:val="28"/>
          <w:szCs w:val="28"/>
        </w:rPr>
        <w:t xml:space="preserve">Trong thuật toán tìm kiếm nhị phân và thuật toán sắp xếp nhanh-QuickSort (ở chuyên </w:t>
      </w:r>
      <w:r>
        <w:rPr>
          <w:rFonts w:hint="default" w:cs="Times New Roman"/>
          <w:sz w:val="28"/>
          <w:szCs w:val="28"/>
          <w:lang w:val="en-US"/>
        </w:rPr>
        <w:t>đ</w:t>
      </w:r>
      <w:r>
        <w:rPr>
          <w:rFonts w:hint="default" w:ascii="Times New Roman" w:hAnsi="Times New Roman" w:cs="Times New Roman"/>
          <w:sz w:val="28"/>
          <w:szCs w:val="28"/>
        </w:rPr>
        <w:t xml:space="preserve">ề sắp xếp) là hai thuật toán </w:t>
      </w:r>
      <w:r>
        <w:rPr>
          <w:rFonts w:hint="default" w:cs="Times New Roman"/>
          <w:sz w:val="28"/>
          <w:szCs w:val="28"/>
          <w:lang w:val="en-US"/>
        </w:rPr>
        <w:t>đ</w:t>
      </w:r>
      <w:r>
        <w:rPr>
          <w:rFonts w:hint="default" w:ascii="Times New Roman" w:hAnsi="Times New Roman" w:cs="Times New Roman"/>
          <w:sz w:val="28"/>
          <w:szCs w:val="28"/>
        </w:rPr>
        <w:t xml:space="preserve">ược thiết kế dựa trên chiến lược chia </w:t>
      </w:r>
      <w:r>
        <w:rPr>
          <w:rFonts w:hint="default" w:cs="Times New Roman"/>
          <w:sz w:val="28"/>
          <w:szCs w:val="28"/>
          <w:lang w:val="en-US"/>
        </w:rPr>
        <w:t>đ</w:t>
      </w:r>
      <w:r>
        <w:rPr>
          <w:rFonts w:hint="default" w:ascii="Times New Roman" w:hAnsi="Times New Roman" w:cs="Times New Roman"/>
          <w:sz w:val="28"/>
          <w:szCs w:val="28"/>
        </w:rPr>
        <w:t xml:space="preserve">ể trị. Sau </w:t>
      </w:r>
      <w:r>
        <w:rPr>
          <w:rFonts w:hint="default" w:cs="Times New Roman"/>
          <w:sz w:val="28"/>
          <w:szCs w:val="28"/>
          <w:lang w:val="en-US"/>
        </w:rPr>
        <w:t>đ</w:t>
      </w:r>
      <w:r>
        <w:rPr>
          <w:rFonts w:hint="default" w:ascii="Times New Roman" w:hAnsi="Times New Roman" w:cs="Times New Roman"/>
          <w:sz w:val="28"/>
          <w:szCs w:val="28"/>
        </w:rPr>
        <w:t xml:space="preserve">ây, chúng ta sẽ tìm hiểu một số ví dụ minh họa cho phương pháp chia </w:t>
      </w:r>
      <w:r>
        <w:rPr>
          <w:rFonts w:hint="default" w:cs="Times New Roman"/>
          <w:sz w:val="28"/>
          <w:szCs w:val="28"/>
          <w:lang w:val="en-US"/>
        </w:rPr>
        <w:t>đ</w:t>
      </w:r>
      <w:r>
        <w:rPr>
          <w:rFonts w:hint="default" w:ascii="Times New Roman" w:hAnsi="Times New Roman" w:cs="Times New Roman"/>
          <w:sz w:val="28"/>
          <w:szCs w:val="28"/>
        </w:rPr>
        <w:t>ể trị.</w:t>
      </w:r>
    </w:p>
    <w:p>
      <w:pPr>
        <w:pStyle w:val="4"/>
        <w:numPr>
          <w:ilvl w:val="1"/>
          <w:numId w:val="34"/>
        </w:numPr>
        <w:tabs>
          <w:tab w:val="left" w:pos="759"/>
        </w:tabs>
        <w:spacing w:before="192" w:after="0" w:line="240" w:lineRule="auto"/>
        <w:ind w:left="758" w:right="0" w:hanging="455"/>
        <w:jc w:val="left"/>
        <w:rPr>
          <w:rFonts w:hint="default" w:ascii="Times New Roman" w:hAnsi="Times New Roman" w:cs="Times New Roman"/>
          <w:sz w:val="28"/>
          <w:szCs w:val="28"/>
        </w:rPr>
      </w:pPr>
      <w:r>
        <w:rPr>
          <w:rFonts w:hint="default" w:ascii="Times New Roman" w:hAnsi="Times New Roman" w:cs="Times New Roman"/>
          <w:w w:val="110"/>
          <w:sz w:val="28"/>
          <w:szCs w:val="28"/>
        </w:rPr>
        <w:t>Bài toán tính</w:t>
      </w:r>
      <w:r>
        <w:rPr>
          <w:rFonts w:hint="default" w:ascii="Times New Roman" w:hAnsi="Times New Roman" w:cs="Times New Roman"/>
          <w:spacing w:val="-20"/>
          <w:w w:val="110"/>
          <w:sz w:val="28"/>
          <w:szCs w:val="28"/>
        </w:rPr>
        <w:t xml:space="preserve"> </w:t>
      </w:r>
      <w:r>
        <w:rPr>
          <w:rFonts w:hint="default" w:ascii="Times New Roman" w:hAnsi="Times New Roman" w:cs="Times New Roman"/>
          <w:w w:val="110"/>
          <w:sz w:val="28"/>
          <w:szCs w:val="28"/>
        </w:rPr>
        <w:t>a</w:t>
      </w:r>
      <w:r>
        <w:rPr>
          <w:rFonts w:hint="default" w:ascii="Times New Roman" w:hAnsi="Times New Roman" w:cs="Times New Roman"/>
          <w:w w:val="110"/>
          <w:sz w:val="28"/>
          <w:szCs w:val="28"/>
          <w:vertAlign w:val="superscript"/>
        </w:rPr>
        <w:t>n</w:t>
      </w:r>
    </w:p>
    <w:p>
      <w:pPr>
        <w:pStyle w:val="7"/>
        <w:spacing w:before="117"/>
        <w:ind w:left="304"/>
        <w:rPr>
          <w:rFonts w:hint="default" w:ascii="Times New Roman" w:hAnsi="Times New Roman" w:cs="Times New Roman"/>
          <w:sz w:val="28"/>
          <w:szCs w:val="28"/>
        </w:rPr>
      </w:pPr>
      <w:r>
        <w:rPr>
          <w:rFonts w:hint="default" w:ascii="Times New Roman" w:hAnsi="Times New Roman" w:cs="Times New Roman"/>
          <w:sz w:val="28"/>
          <w:szCs w:val="28"/>
        </w:rPr>
        <w:t>Bài toán: Cho số a và số nguyên dương n, tính a</w:t>
      </w:r>
      <w:r>
        <w:rPr>
          <w:rFonts w:hint="default" w:ascii="Times New Roman" w:hAnsi="Times New Roman" w:cs="Times New Roman"/>
          <w:sz w:val="28"/>
          <w:szCs w:val="28"/>
          <w:vertAlign w:val="superscript"/>
        </w:rPr>
        <w:t>n</w:t>
      </w:r>
    </w:p>
    <w:p>
      <w:pPr>
        <w:pStyle w:val="7"/>
        <w:spacing w:before="93"/>
        <w:ind w:left="304"/>
        <w:rPr>
          <w:rFonts w:hint="default" w:ascii="Times New Roman" w:hAnsi="Times New Roman" w:cs="Times New Roman"/>
          <w:sz w:val="28"/>
          <w:szCs w:val="28"/>
        </w:rPr>
      </w:pPr>
      <w:r>
        <w:rPr>
          <w:rFonts w:hint="default" w:ascii="Times New Roman" w:hAnsi="Times New Roman" w:cs="Times New Roman"/>
          <w:sz w:val="28"/>
          <w:szCs w:val="28"/>
        </w:rPr>
        <w:pict>
          <v:shape id="_x0000_s1297" o:spid="_x0000_s1297" o:spt="202" type="#_x0000_t202" style="position:absolute;left:0pt;margin-left:121.65pt;margin-top:23.5pt;height:189.6pt;width:380.05pt;mso-position-horizontal-relative:page;mso-wrap-distance-bottom:0pt;mso-wrap-distance-top:0pt;z-index:-251460608;mso-width-relative:page;mso-height-relative:page;" filled="f" stroked="t" coordsize="21600,21600">
            <v:path/>
            <v:fill on="f" focussize="0,0"/>
            <v:stroke weight="0.480236220472441pt" color="#000000"/>
            <v:imagedata o:title=""/>
            <o:lock v:ext="edit"/>
            <v:textbox inset="0mm,0mm,0mm,0mm">
              <w:txbxContent>
                <w:p>
                  <w:pPr>
                    <w:spacing w:before="25"/>
                    <w:ind w:left="107" w:right="0" w:firstLine="0"/>
                    <w:jc w:val="left"/>
                    <w:rPr>
                      <w:rFonts w:ascii="Courier New"/>
                      <w:sz w:val="22"/>
                    </w:rPr>
                  </w:pPr>
                  <w:r>
                    <w:rPr>
                      <w:rFonts w:ascii="Courier New"/>
                      <w:sz w:val="22"/>
                    </w:rPr>
                    <w:t>procedure power(a,n:longint;var p:longint);</w:t>
                  </w:r>
                </w:p>
                <w:p>
                  <w:pPr>
                    <w:spacing w:before="39" w:line="276" w:lineRule="auto"/>
                    <w:ind w:left="107" w:right="4164" w:firstLine="0"/>
                    <w:jc w:val="left"/>
                    <w:rPr>
                      <w:rFonts w:ascii="Courier New" w:hAnsi="Courier New"/>
                      <w:sz w:val="22"/>
                    </w:rPr>
                  </w:pPr>
                  <w:r>
                    <w:rPr>
                      <w:i/>
                      <w:sz w:val="22"/>
                    </w:rPr>
                    <w:t xml:space="preserve">{giá trị </w:t>
                  </w:r>
                  <w:r>
                    <w:rPr>
                      <w:rFonts w:ascii="Courier New" w:hAnsi="Courier New"/>
                      <w:sz w:val="22"/>
                    </w:rPr>
                    <w:t>a</w:t>
                  </w:r>
                  <w:r>
                    <w:rPr>
                      <w:rFonts w:ascii="Courier New" w:hAnsi="Courier New"/>
                      <w:sz w:val="22"/>
                      <w:vertAlign w:val="superscript"/>
                    </w:rPr>
                    <w:t>n</w:t>
                  </w:r>
                  <w:r>
                    <w:rPr>
                      <w:rFonts w:ascii="Courier New" w:hAnsi="Courier New"/>
                      <w:spacing w:val="-110"/>
                      <w:sz w:val="22"/>
                      <w:vertAlign w:val="baseline"/>
                    </w:rPr>
                    <w:t xml:space="preserve"> </w:t>
                  </w:r>
                  <w:r>
                    <w:rPr>
                      <w:i/>
                      <w:sz w:val="22"/>
                      <w:vertAlign w:val="baseline"/>
                    </w:rPr>
                    <w:t xml:space="preserve">sẽ </w:t>
                  </w:r>
                  <w:r>
                    <w:rPr>
                      <w:i/>
                      <w:sz w:val="22"/>
                      <w:vertAlign w:val="baseline"/>
                      <w:lang w:val="en-US"/>
                    </w:rPr>
                    <w:t>đ</w:t>
                  </w:r>
                  <w:r>
                    <w:rPr>
                      <w:i/>
                      <w:sz w:val="22"/>
                      <w:vertAlign w:val="baseline"/>
                    </w:rPr>
                    <w:t xml:space="preserve">ược lưu vào biến </w:t>
                  </w:r>
                  <w:r>
                    <w:rPr>
                      <w:rFonts w:ascii="Courier New" w:hAnsi="Courier New"/>
                      <w:spacing w:val="-8"/>
                      <w:sz w:val="22"/>
                      <w:vertAlign w:val="baseline"/>
                    </w:rPr>
                    <w:t>p</w:t>
                  </w:r>
                  <w:r>
                    <w:rPr>
                      <w:i/>
                      <w:spacing w:val="-8"/>
                      <w:sz w:val="22"/>
                      <w:vertAlign w:val="baseline"/>
                    </w:rPr>
                    <w:t xml:space="preserve">} </w:t>
                  </w:r>
                  <w:r>
                    <w:rPr>
                      <w:rFonts w:ascii="Courier New" w:hAnsi="Courier New"/>
                      <w:sz w:val="22"/>
                      <w:vertAlign w:val="baseline"/>
                    </w:rPr>
                    <w:t>var i : longint;</w:t>
                  </w:r>
                </w:p>
                <w:p>
                  <w:pPr>
                    <w:spacing w:before="4"/>
                    <w:ind w:left="107" w:right="0" w:firstLine="0"/>
                    <w:jc w:val="left"/>
                    <w:rPr>
                      <w:rFonts w:ascii="Courier New"/>
                      <w:sz w:val="22"/>
                    </w:rPr>
                  </w:pPr>
                  <w:r>
                    <w:rPr>
                      <w:rFonts w:ascii="Courier New"/>
                      <w:sz w:val="22"/>
                    </w:rPr>
                    <w:t>begin</w:t>
                  </w:r>
                </w:p>
                <w:p>
                  <w:pPr>
                    <w:spacing w:before="41"/>
                    <w:ind w:left="371" w:right="0" w:firstLine="0"/>
                    <w:jc w:val="left"/>
                    <w:rPr>
                      <w:rFonts w:ascii="Courier New"/>
                      <w:sz w:val="22"/>
                    </w:rPr>
                  </w:pPr>
                  <w:r>
                    <w:rPr>
                      <w:rFonts w:ascii="Courier New"/>
                      <w:sz w:val="22"/>
                    </w:rPr>
                    <w:t>p:=1;</w:t>
                  </w:r>
                </w:p>
                <w:p>
                  <w:pPr>
                    <w:spacing w:before="39" w:line="280" w:lineRule="auto"/>
                    <w:ind w:left="107" w:right="4032" w:firstLine="263"/>
                    <w:jc w:val="left"/>
                    <w:rPr>
                      <w:rFonts w:ascii="Courier New"/>
                      <w:sz w:val="22"/>
                    </w:rPr>
                  </w:pPr>
                  <w:r>
                    <w:rPr>
                      <w:rFonts w:ascii="Courier New"/>
                      <w:sz w:val="22"/>
                    </w:rPr>
                    <w:t>for i:=1 to n do p:=p*a; end;</w:t>
                  </w:r>
                </w:p>
                <w:p>
                  <w:pPr>
                    <w:spacing w:before="0" w:line="280" w:lineRule="auto"/>
                    <w:ind w:left="107" w:right="4559" w:firstLine="0"/>
                    <w:jc w:val="left"/>
                    <w:rPr>
                      <w:rFonts w:ascii="Courier New"/>
                      <w:sz w:val="22"/>
                    </w:rPr>
                  </w:pPr>
                  <w:r>
                    <w:rPr>
                      <w:rFonts w:ascii="Courier New"/>
                      <w:sz w:val="22"/>
                    </w:rPr>
                    <w:t>var a, n, p : longint; BEGIN</w:t>
                  </w:r>
                </w:p>
                <w:p>
                  <w:pPr>
                    <w:spacing w:before="0" w:line="280" w:lineRule="auto"/>
                    <w:ind w:left="112" w:right="2970" w:firstLine="0"/>
                    <w:jc w:val="left"/>
                    <w:rPr>
                      <w:rFonts w:ascii="Courier New"/>
                      <w:sz w:val="22"/>
                    </w:rPr>
                  </w:pPr>
                  <w:r>
                    <w:rPr>
                      <w:rFonts w:ascii="Courier New"/>
                      <w:sz w:val="22"/>
                    </w:rPr>
                    <w:t>write('Nhap a, n:'); readln(a, n); power(a,n,p);</w:t>
                  </w:r>
                </w:p>
                <w:p>
                  <w:pPr>
                    <w:spacing w:before="0" w:line="280" w:lineRule="auto"/>
                    <w:ind w:left="107" w:right="6272" w:firstLine="4"/>
                    <w:jc w:val="left"/>
                    <w:rPr>
                      <w:rFonts w:ascii="Courier New"/>
                      <w:sz w:val="22"/>
                    </w:rPr>
                  </w:pPr>
                  <w:r>
                    <w:rPr>
                      <w:rFonts w:ascii="Courier New"/>
                      <w:sz w:val="22"/>
                    </w:rPr>
                    <w:t>write(p); END.</w:t>
                  </w:r>
                </w:p>
              </w:txbxContent>
            </v:textbox>
            <w10:wrap type="topAndBottom"/>
          </v:shape>
        </w:pict>
      </w:r>
      <w:r>
        <w:rPr>
          <w:rFonts w:hint="default" w:ascii="Times New Roman" w:hAnsi="Times New Roman" w:cs="Times New Roman"/>
          <w:i/>
          <w:sz w:val="28"/>
          <w:szCs w:val="28"/>
        </w:rPr>
        <w:t xml:space="preserve">Cách 1: </w:t>
      </w:r>
      <w:r>
        <w:rPr>
          <w:rFonts w:hint="default" w:ascii="Times New Roman" w:hAnsi="Times New Roman" w:cs="Times New Roman"/>
          <w:sz w:val="28"/>
          <w:szCs w:val="28"/>
        </w:rPr>
        <w:t xml:space="preserve">Sử dụng thuật toán lặp, mất n phép nhân </w:t>
      </w:r>
      <w:r>
        <w:rPr>
          <w:rFonts w:hint="default" w:cs="Times New Roman"/>
          <w:sz w:val="28"/>
          <w:szCs w:val="28"/>
          <w:lang w:val="en-US"/>
        </w:rPr>
        <w:t>đ</w:t>
      </w:r>
      <w:r>
        <w:rPr>
          <w:rFonts w:hint="default" w:ascii="Times New Roman" w:hAnsi="Times New Roman" w:cs="Times New Roman"/>
          <w:sz w:val="28"/>
          <w:szCs w:val="28"/>
        </w:rPr>
        <w:t>ể tính a</w:t>
      </w:r>
      <w:r>
        <w:rPr>
          <w:rFonts w:hint="default" w:ascii="Times New Roman" w:hAnsi="Times New Roman" w:cs="Times New Roman"/>
          <w:sz w:val="28"/>
          <w:szCs w:val="28"/>
          <w:vertAlign w:val="superscript"/>
        </w:rPr>
        <w:t>n</w:t>
      </w:r>
    </w:p>
    <w:p>
      <w:pPr>
        <w:pStyle w:val="7"/>
        <w:spacing w:before="37" w:line="264" w:lineRule="auto"/>
        <w:ind w:left="304" w:right="296"/>
        <w:rPr>
          <w:rFonts w:hint="default" w:ascii="Times New Roman" w:hAnsi="Times New Roman" w:cs="Times New Roman"/>
          <w:sz w:val="28"/>
          <w:szCs w:val="28"/>
        </w:rPr>
      </w:pPr>
      <w:r>
        <w:rPr>
          <w:rFonts w:hint="default" w:ascii="Times New Roman" w:hAnsi="Times New Roman" w:cs="Times New Roman"/>
          <w:i/>
          <w:sz w:val="28"/>
          <w:szCs w:val="28"/>
        </w:rPr>
        <w:t xml:space="preserve">Cách 2: </w:t>
      </w:r>
      <w:r>
        <w:rPr>
          <w:rFonts w:hint="default" w:ascii="Times New Roman" w:hAnsi="Times New Roman" w:cs="Times New Roman"/>
          <w:sz w:val="28"/>
          <w:szCs w:val="28"/>
        </w:rPr>
        <w:t xml:space="preserve">Áp dụng kĩ thuật chia </w:t>
      </w:r>
      <w:r>
        <w:rPr>
          <w:rFonts w:hint="default" w:cs="Times New Roman"/>
          <w:sz w:val="28"/>
          <w:szCs w:val="28"/>
          <w:lang w:val="en-US"/>
        </w:rPr>
        <w:t>đ</w:t>
      </w:r>
      <w:r>
        <w:rPr>
          <w:rFonts w:hint="default" w:ascii="Times New Roman" w:hAnsi="Times New Roman" w:cs="Times New Roman"/>
          <w:sz w:val="28"/>
          <w:szCs w:val="28"/>
        </w:rPr>
        <w:t>ể trị, ta tính a</w:t>
      </w:r>
      <w:r>
        <w:rPr>
          <w:rFonts w:hint="default" w:ascii="Times New Roman" w:hAnsi="Times New Roman" w:cs="Times New Roman"/>
          <w:sz w:val="28"/>
          <w:szCs w:val="28"/>
          <w:vertAlign w:val="superscript"/>
        </w:rPr>
        <w:t>n</w:t>
      </w:r>
      <w:r>
        <w:rPr>
          <w:rFonts w:hint="default" w:ascii="Times New Roman" w:hAnsi="Times New Roman" w:cs="Times New Roman"/>
          <w:sz w:val="28"/>
          <w:szCs w:val="28"/>
          <w:vertAlign w:val="baseline"/>
        </w:rPr>
        <w:t xml:space="preserve"> dựa vào a</w:t>
      </w:r>
      <w:r>
        <w:rPr>
          <w:rFonts w:hint="default" w:ascii="Times New Roman" w:hAnsi="Times New Roman" w:cs="Times New Roman"/>
          <w:sz w:val="28"/>
          <w:szCs w:val="28"/>
          <w:vertAlign w:val="superscript"/>
        </w:rPr>
        <w:t>k</w:t>
      </w:r>
      <w:r>
        <w:rPr>
          <w:rFonts w:hint="default" w:ascii="Times New Roman" w:hAnsi="Times New Roman" w:cs="Times New Roman"/>
          <w:sz w:val="28"/>
          <w:szCs w:val="28"/>
          <w:vertAlign w:val="baseline"/>
        </w:rPr>
        <w:t xml:space="preserve"> (trong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ó k = n div 2) như sau:</w:t>
      </w:r>
    </w:p>
    <w:p>
      <w:pPr>
        <w:pStyle w:val="12"/>
        <w:numPr>
          <w:ilvl w:val="0"/>
          <w:numId w:val="46"/>
        </w:numPr>
        <w:tabs>
          <w:tab w:val="left" w:pos="1024"/>
          <w:tab w:val="left" w:pos="1025"/>
        </w:tabs>
        <w:spacing w:before="74" w:after="0" w:line="240" w:lineRule="auto"/>
        <w:ind w:left="1024" w:right="0" w:hanging="361"/>
        <w:jc w:val="left"/>
        <w:rPr>
          <w:rFonts w:hint="default" w:ascii="Times New Roman" w:hAnsi="Times New Roman" w:cs="Times New Roman"/>
          <w:sz w:val="28"/>
          <w:szCs w:val="28"/>
        </w:rPr>
      </w:pPr>
      <w:r>
        <w:rPr>
          <w:rFonts w:hint="default" w:ascii="Times New Roman" w:hAnsi="Times New Roman" w:cs="Times New Roman"/>
          <w:w w:val="105"/>
          <w:sz w:val="28"/>
          <w:szCs w:val="28"/>
        </w:rPr>
        <w:t xml:space="preserve">nếu n chẵn: </w:t>
      </w:r>
      <w:r>
        <w:rPr>
          <w:rFonts w:hint="default" w:ascii="Times New Roman" w:hAnsi="Times New Roman" w:cs="Times New Roman"/>
          <w:spacing w:val="2"/>
          <w:w w:val="105"/>
          <w:sz w:val="28"/>
          <w:szCs w:val="28"/>
        </w:rPr>
        <w:t>a</w:t>
      </w:r>
      <w:r>
        <w:rPr>
          <w:rFonts w:hint="default" w:ascii="Times New Roman" w:hAnsi="Times New Roman" w:cs="Times New Roman"/>
          <w:spacing w:val="2"/>
          <w:w w:val="105"/>
          <w:sz w:val="28"/>
          <w:szCs w:val="28"/>
          <w:vertAlign w:val="superscript"/>
        </w:rPr>
        <w:t>n</w:t>
      </w:r>
      <w:r>
        <w:rPr>
          <w:rFonts w:hint="default" w:ascii="Times New Roman" w:hAnsi="Times New Roman" w:cs="Times New Roman"/>
          <w:spacing w:val="2"/>
          <w:w w:val="105"/>
          <w:sz w:val="28"/>
          <w:szCs w:val="28"/>
          <w:vertAlign w:val="baseline"/>
        </w:rPr>
        <w:t xml:space="preserve"> </w:t>
      </w:r>
      <w:r>
        <w:rPr>
          <w:rFonts w:hint="default" w:ascii="Times New Roman" w:hAnsi="Times New Roman" w:cs="Times New Roman"/>
          <w:w w:val="105"/>
          <w:sz w:val="28"/>
          <w:szCs w:val="28"/>
          <w:vertAlign w:val="baseline"/>
        </w:rPr>
        <w:t xml:space="preserve">= </w:t>
      </w:r>
      <w:r>
        <w:rPr>
          <w:rFonts w:hint="default" w:ascii="Times New Roman" w:hAnsi="Times New Roman" w:cs="Times New Roman"/>
          <w:spacing w:val="2"/>
          <w:w w:val="105"/>
          <w:sz w:val="28"/>
          <w:szCs w:val="28"/>
          <w:vertAlign w:val="baseline"/>
        </w:rPr>
        <w:t>a</w:t>
      </w:r>
      <w:r>
        <w:rPr>
          <w:rFonts w:hint="default" w:ascii="Times New Roman" w:hAnsi="Times New Roman" w:cs="Times New Roman"/>
          <w:spacing w:val="2"/>
          <w:w w:val="105"/>
          <w:sz w:val="28"/>
          <w:szCs w:val="28"/>
          <w:vertAlign w:val="superscript"/>
        </w:rPr>
        <w:t>k</w:t>
      </w:r>
      <w:r>
        <w:rPr>
          <w:rFonts w:hint="default" w:ascii="Times New Roman" w:hAnsi="Times New Roman" w:cs="Times New Roman"/>
          <w:spacing w:val="2"/>
          <w:w w:val="105"/>
          <w:sz w:val="28"/>
          <w:szCs w:val="28"/>
          <w:vertAlign w:val="baseline"/>
        </w:rPr>
        <w:t xml:space="preserve"> </w:t>
      </w:r>
      <w:r>
        <w:rPr>
          <w:rFonts w:hint="default" w:ascii="Times New Roman" w:hAnsi="Times New Roman" w:cs="Times New Roman"/>
          <w:w w:val="105"/>
          <w:sz w:val="28"/>
          <w:szCs w:val="28"/>
          <w:vertAlign w:val="baseline"/>
        </w:rPr>
        <w:t>×</w:t>
      </w:r>
      <w:r>
        <w:rPr>
          <w:rFonts w:hint="default" w:ascii="Times New Roman" w:hAnsi="Times New Roman" w:cs="Times New Roman"/>
          <w:spacing w:val="18"/>
          <w:w w:val="105"/>
          <w:sz w:val="28"/>
          <w:szCs w:val="28"/>
          <w:vertAlign w:val="baseline"/>
        </w:rPr>
        <w:t xml:space="preserve"> </w:t>
      </w:r>
      <w:r>
        <w:rPr>
          <w:rFonts w:hint="default" w:ascii="Times New Roman" w:hAnsi="Times New Roman" w:cs="Times New Roman"/>
          <w:spacing w:val="2"/>
          <w:w w:val="105"/>
          <w:sz w:val="28"/>
          <w:szCs w:val="28"/>
          <w:vertAlign w:val="baseline"/>
        </w:rPr>
        <w:t>a</w:t>
      </w:r>
      <w:r>
        <w:rPr>
          <w:rFonts w:hint="default" w:ascii="Times New Roman" w:hAnsi="Times New Roman" w:cs="Times New Roman"/>
          <w:spacing w:val="2"/>
          <w:w w:val="105"/>
          <w:sz w:val="28"/>
          <w:szCs w:val="28"/>
          <w:vertAlign w:val="superscript"/>
        </w:rPr>
        <w:t>k</w:t>
      </w:r>
    </w:p>
    <w:p>
      <w:pPr>
        <w:pStyle w:val="12"/>
        <w:numPr>
          <w:ilvl w:val="0"/>
          <w:numId w:val="46"/>
        </w:numPr>
        <w:tabs>
          <w:tab w:val="left" w:pos="1024"/>
          <w:tab w:val="left" w:pos="1025"/>
        </w:tabs>
        <w:spacing w:before="13" w:after="0" w:line="240" w:lineRule="auto"/>
        <w:ind w:left="1024" w:right="0" w:hanging="361"/>
        <w:jc w:val="left"/>
        <w:rPr>
          <w:rFonts w:hint="default" w:ascii="Times New Roman" w:hAnsi="Times New Roman" w:cs="Times New Roman"/>
          <w:sz w:val="28"/>
          <w:szCs w:val="28"/>
        </w:rPr>
      </w:pPr>
      <w:r>
        <w:rPr>
          <w:rFonts w:hint="default" w:ascii="Times New Roman" w:hAnsi="Times New Roman" w:cs="Times New Roman"/>
          <w:w w:val="105"/>
          <w:sz w:val="28"/>
          <w:szCs w:val="28"/>
        </w:rPr>
        <w:t xml:space="preserve">nếu n lẻ: </w:t>
      </w:r>
      <w:r>
        <w:rPr>
          <w:rFonts w:hint="default" w:ascii="Times New Roman" w:hAnsi="Times New Roman" w:cs="Times New Roman"/>
          <w:spacing w:val="2"/>
          <w:w w:val="105"/>
          <w:sz w:val="28"/>
          <w:szCs w:val="28"/>
        </w:rPr>
        <w:t>a</w:t>
      </w:r>
      <w:r>
        <w:rPr>
          <w:rFonts w:hint="default" w:ascii="Times New Roman" w:hAnsi="Times New Roman" w:cs="Times New Roman"/>
          <w:spacing w:val="2"/>
          <w:w w:val="105"/>
          <w:sz w:val="28"/>
          <w:szCs w:val="28"/>
          <w:vertAlign w:val="superscript"/>
        </w:rPr>
        <w:t>n</w:t>
      </w:r>
      <w:r>
        <w:rPr>
          <w:rFonts w:hint="default" w:ascii="Times New Roman" w:hAnsi="Times New Roman" w:cs="Times New Roman"/>
          <w:spacing w:val="2"/>
          <w:w w:val="105"/>
          <w:sz w:val="28"/>
          <w:szCs w:val="28"/>
          <w:vertAlign w:val="baseline"/>
        </w:rPr>
        <w:t xml:space="preserve"> </w:t>
      </w:r>
      <w:r>
        <w:rPr>
          <w:rFonts w:hint="default" w:ascii="Times New Roman" w:hAnsi="Times New Roman" w:cs="Times New Roman"/>
          <w:w w:val="105"/>
          <w:sz w:val="28"/>
          <w:szCs w:val="28"/>
          <w:vertAlign w:val="baseline"/>
        </w:rPr>
        <w:t xml:space="preserve">= </w:t>
      </w:r>
      <w:r>
        <w:rPr>
          <w:rFonts w:hint="default" w:ascii="Times New Roman" w:hAnsi="Times New Roman" w:cs="Times New Roman"/>
          <w:spacing w:val="2"/>
          <w:w w:val="105"/>
          <w:sz w:val="28"/>
          <w:szCs w:val="28"/>
          <w:vertAlign w:val="baseline"/>
        </w:rPr>
        <w:t>a</w:t>
      </w:r>
      <w:r>
        <w:rPr>
          <w:rFonts w:hint="default" w:ascii="Times New Roman" w:hAnsi="Times New Roman" w:cs="Times New Roman"/>
          <w:spacing w:val="2"/>
          <w:w w:val="105"/>
          <w:sz w:val="28"/>
          <w:szCs w:val="28"/>
          <w:vertAlign w:val="superscript"/>
        </w:rPr>
        <w:t>k</w:t>
      </w:r>
      <w:r>
        <w:rPr>
          <w:rFonts w:hint="default" w:ascii="Times New Roman" w:hAnsi="Times New Roman" w:cs="Times New Roman"/>
          <w:spacing w:val="2"/>
          <w:w w:val="105"/>
          <w:sz w:val="28"/>
          <w:szCs w:val="28"/>
          <w:vertAlign w:val="baseline"/>
        </w:rPr>
        <w:t xml:space="preserve"> </w:t>
      </w:r>
      <w:r>
        <w:rPr>
          <w:rFonts w:hint="default" w:ascii="Times New Roman" w:hAnsi="Times New Roman" w:cs="Times New Roman"/>
          <w:w w:val="105"/>
          <w:sz w:val="28"/>
          <w:szCs w:val="28"/>
          <w:vertAlign w:val="baseline"/>
        </w:rPr>
        <w:t xml:space="preserve">× </w:t>
      </w:r>
      <w:r>
        <w:rPr>
          <w:rFonts w:hint="default" w:ascii="Times New Roman" w:hAnsi="Times New Roman" w:cs="Times New Roman"/>
          <w:spacing w:val="2"/>
          <w:w w:val="105"/>
          <w:sz w:val="28"/>
          <w:szCs w:val="28"/>
          <w:vertAlign w:val="baseline"/>
        </w:rPr>
        <w:t>a</w:t>
      </w:r>
      <w:r>
        <w:rPr>
          <w:rFonts w:hint="default" w:ascii="Times New Roman" w:hAnsi="Times New Roman" w:cs="Times New Roman"/>
          <w:spacing w:val="2"/>
          <w:w w:val="105"/>
          <w:sz w:val="28"/>
          <w:szCs w:val="28"/>
          <w:vertAlign w:val="superscript"/>
        </w:rPr>
        <w:t>k</w:t>
      </w:r>
      <w:r>
        <w:rPr>
          <w:rFonts w:hint="default" w:ascii="Times New Roman" w:hAnsi="Times New Roman" w:cs="Times New Roman"/>
          <w:spacing w:val="2"/>
          <w:w w:val="105"/>
          <w:sz w:val="28"/>
          <w:szCs w:val="28"/>
          <w:vertAlign w:val="baseline"/>
        </w:rPr>
        <w:t xml:space="preserve"> </w:t>
      </w:r>
      <w:r>
        <w:rPr>
          <w:rFonts w:hint="default" w:ascii="Times New Roman" w:hAnsi="Times New Roman" w:cs="Times New Roman"/>
          <w:w w:val="105"/>
          <w:sz w:val="28"/>
          <w:szCs w:val="28"/>
          <w:vertAlign w:val="baseline"/>
        </w:rPr>
        <w:t>×</w:t>
      </w:r>
      <w:r>
        <w:rPr>
          <w:rFonts w:hint="default" w:ascii="Times New Roman" w:hAnsi="Times New Roman" w:cs="Times New Roman"/>
          <w:spacing w:val="7"/>
          <w:w w:val="105"/>
          <w:sz w:val="28"/>
          <w:szCs w:val="28"/>
          <w:vertAlign w:val="baseline"/>
        </w:rPr>
        <w:t xml:space="preserve"> </w:t>
      </w:r>
      <w:r>
        <w:rPr>
          <w:rFonts w:hint="default" w:ascii="Times New Roman" w:hAnsi="Times New Roman" w:cs="Times New Roman"/>
          <w:w w:val="105"/>
          <w:sz w:val="28"/>
          <w:szCs w:val="28"/>
          <w:vertAlign w:val="baseline"/>
        </w:rPr>
        <w:t>a</w:t>
      </w:r>
    </w:p>
    <w:p>
      <w:pPr>
        <w:pStyle w:val="7"/>
        <w:spacing w:before="76" w:line="268" w:lineRule="auto"/>
        <w:ind w:left="304" w:right="394"/>
        <w:rPr>
          <w:rFonts w:hint="default" w:ascii="Times New Roman" w:hAnsi="Times New Roman" w:cs="Times New Roman"/>
          <w:sz w:val="28"/>
          <w:szCs w:val="28"/>
        </w:rPr>
      </w:pPr>
      <w:r>
        <w:rPr>
          <w:rFonts w:hint="default" w:cs="Times New Roman"/>
          <w:sz w:val="28"/>
          <w:szCs w:val="28"/>
          <w:lang w:val="en-US"/>
        </w:rPr>
        <w:t>Đ</w:t>
      </w:r>
      <w:r>
        <w:rPr>
          <w:rFonts w:hint="default" w:ascii="Times New Roman" w:hAnsi="Times New Roman" w:cs="Times New Roman"/>
          <w:sz w:val="28"/>
          <w:szCs w:val="28"/>
        </w:rPr>
        <w:t xml:space="preserve">ể tính </w:t>
      </w:r>
      <w:r>
        <w:rPr>
          <w:rFonts w:hint="default" w:ascii="Times New Roman" w:hAnsi="Times New Roman" w:cs="Times New Roman"/>
          <w:spacing w:val="2"/>
          <w:sz w:val="28"/>
          <w:szCs w:val="28"/>
        </w:rPr>
        <w:t>a</w:t>
      </w:r>
      <w:r>
        <w:rPr>
          <w:rFonts w:hint="default" w:ascii="Times New Roman" w:hAnsi="Times New Roman" w:cs="Times New Roman"/>
          <w:spacing w:val="2"/>
          <w:sz w:val="28"/>
          <w:szCs w:val="28"/>
          <w:vertAlign w:val="superscript"/>
        </w:rPr>
        <w:t>k</w:t>
      </w:r>
      <w:r>
        <w:rPr>
          <w:rFonts w:hint="default" w:ascii="Times New Roman" w:hAnsi="Times New Roman" w:cs="Times New Roman"/>
          <w:spacing w:val="2"/>
          <w:sz w:val="28"/>
          <w:szCs w:val="28"/>
          <w:vertAlign w:val="baseline"/>
        </w:rPr>
        <w:t xml:space="preserve"> </w:t>
      </w:r>
      <w:r>
        <w:rPr>
          <w:rFonts w:hint="default" w:ascii="Times New Roman" w:hAnsi="Times New Roman" w:cs="Times New Roman"/>
          <w:sz w:val="28"/>
          <w:szCs w:val="28"/>
          <w:vertAlign w:val="baseline"/>
        </w:rPr>
        <w:t xml:space="preserve">ta lại dựa vào </w:t>
      </w:r>
      <w:r>
        <w:rPr>
          <w:rFonts w:hint="default" w:ascii="Times New Roman" w:hAnsi="Times New Roman" w:cs="Times New Roman"/>
          <w:spacing w:val="2"/>
          <w:sz w:val="28"/>
          <w:szCs w:val="28"/>
          <w:vertAlign w:val="baseline"/>
        </w:rPr>
        <w:t>a</w:t>
      </w:r>
      <w:r>
        <w:rPr>
          <w:rFonts w:hint="default" w:ascii="Times New Roman" w:hAnsi="Times New Roman" w:cs="Times New Roman"/>
          <w:spacing w:val="2"/>
          <w:sz w:val="28"/>
          <w:szCs w:val="28"/>
          <w:vertAlign w:val="superscript"/>
        </w:rPr>
        <w:t>k</w:t>
      </w:r>
      <w:r>
        <w:rPr>
          <w:rFonts w:hint="default" w:ascii="Times New Roman" w:hAnsi="Times New Roman" w:cs="Times New Roman"/>
          <w:spacing w:val="2"/>
          <w:sz w:val="28"/>
          <w:szCs w:val="28"/>
          <w:vertAlign w:val="baseline"/>
        </w:rPr>
        <w:t xml:space="preserve"> </w:t>
      </w:r>
      <w:r>
        <w:rPr>
          <w:rFonts w:hint="default" w:ascii="Times New Roman" w:hAnsi="Times New Roman" w:cs="Times New Roman"/>
          <w:sz w:val="28"/>
          <w:szCs w:val="28"/>
          <w:vertAlign w:val="superscript"/>
        </w:rPr>
        <w:t>div</w:t>
      </w:r>
      <w:r>
        <w:rPr>
          <w:rFonts w:hint="default" w:ascii="Times New Roman" w:hAnsi="Times New Roman" w:cs="Times New Roman"/>
          <w:sz w:val="28"/>
          <w:szCs w:val="28"/>
          <w:vertAlign w:val="baseline"/>
        </w:rPr>
        <w:t xml:space="preserve"> </w:t>
      </w:r>
      <w:r>
        <w:rPr>
          <w:rFonts w:hint="default" w:ascii="Times New Roman" w:hAnsi="Times New Roman" w:cs="Times New Roman"/>
          <w:spacing w:val="3"/>
          <w:sz w:val="28"/>
          <w:szCs w:val="28"/>
          <w:vertAlign w:val="superscript"/>
        </w:rPr>
        <w:t>2</w:t>
      </w:r>
      <w:r>
        <w:rPr>
          <w:rFonts w:hint="default" w:ascii="Times New Roman" w:hAnsi="Times New Roman" w:cs="Times New Roman"/>
          <w:spacing w:val="3"/>
          <w:sz w:val="28"/>
          <w:szCs w:val="28"/>
          <w:vertAlign w:val="baseline"/>
        </w:rPr>
        <w:t xml:space="preserve">, </w:t>
      </w:r>
      <w:r>
        <w:rPr>
          <w:rFonts w:hint="default" w:ascii="Times New Roman" w:hAnsi="Times New Roman" w:cs="Times New Roman"/>
          <w:sz w:val="28"/>
          <w:szCs w:val="28"/>
          <w:vertAlign w:val="baseline"/>
        </w:rPr>
        <w:t xml:space="preserve">quá trình chia nhỏ cho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ến khi nhận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ược bài  toán tính a</w:t>
      </w:r>
      <w:r>
        <w:rPr>
          <w:rFonts w:hint="default" w:ascii="Times New Roman" w:hAnsi="Times New Roman" w:cs="Times New Roman"/>
          <w:sz w:val="28"/>
          <w:szCs w:val="28"/>
          <w:vertAlign w:val="superscript"/>
        </w:rPr>
        <w:t>1</w:t>
      </w:r>
      <w:r>
        <w:rPr>
          <w:rFonts w:hint="default" w:ascii="Times New Roman" w:hAnsi="Times New Roman" w:cs="Times New Roman"/>
          <w:sz w:val="28"/>
          <w:szCs w:val="28"/>
          <w:vertAlign w:val="baseline"/>
        </w:rPr>
        <w:t xml:space="preserve"> thì</w:t>
      </w:r>
      <w:r>
        <w:rPr>
          <w:rFonts w:hint="default" w:ascii="Times New Roman" w:hAnsi="Times New Roman" w:cs="Times New Roman"/>
          <w:spacing w:val="10"/>
          <w:sz w:val="28"/>
          <w:szCs w:val="28"/>
          <w:vertAlign w:val="baseline"/>
        </w:rPr>
        <w:t xml:space="preserve"> </w:t>
      </w:r>
      <w:r>
        <w:rPr>
          <w:rFonts w:hint="default" w:ascii="Times New Roman" w:hAnsi="Times New Roman" w:cs="Times New Roman"/>
          <w:sz w:val="28"/>
          <w:szCs w:val="28"/>
          <w:vertAlign w:val="baseline"/>
        </w:rPr>
        <w:t>dừng.</w:t>
      </w:r>
    </w:p>
    <w:p>
      <w:pPr>
        <w:pStyle w:val="7"/>
        <w:spacing w:before="58"/>
        <w:ind w:left="304"/>
        <w:rPr>
          <w:rFonts w:hint="default" w:ascii="Times New Roman" w:hAnsi="Times New Roman" w:cs="Times New Roman"/>
          <w:sz w:val="28"/>
          <w:szCs w:val="28"/>
        </w:rPr>
      </w:pPr>
      <w:r>
        <w:rPr>
          <w:rFonts w:hint="default" w:ascii="Times New Roman" w:hAnsi="Times New Roman" w:cs="Times New Roman"/>
          <w:sz w:val="28"/>
          <w:szCs w:val="28"/>
        </w:rPr>
        <w:t>Ví dụ: tính 9</w:t>
      </w:r>
      <w:r>
        <w:rPr>
          <w:rFonts w:hint="default" w:ascii="Times New Roman" w:hAnsi="Times New Roman" w:cs="Times New Roman"/>
          <w:sz w:val="28"/>
          <w:szCs w:val="28"/>
          <w:vertAlign w:val="superscript"/>
        </w:rPr>
        <w:t>13</w:t>
      </w:r>
    </w:p>
    <w:p>
      <w:pPr>
        <w:pStyle w:val="12"/>
        <w:numPr>
          <w:ilvl w:val="0"/>
          <w:numId w:val="46"/>
        </w:numPr>
        <w:tabs>
          <w:tab w:val="left" w:pos="1024"/>
          <w:tab w:val="left" w:pos="1025"/>
        </w:tabs>
        <w:spacing w:before="96" w:after="0" w:line="240" w:lineRule="auto"/>
        <w:ind w:left="1024" w:right="0" w:hanging="361"/>
        <w:jc w:val="left"/>
        <w:rPr>
          <w:rFonts w:hint="default" w:ascii="Times New Roman" w:hAnsi="Times New Roman" w:cs="Times New Roman"/>
          <w:sz w:val="28"/>
          <w:szCs w:val="28"/>
        </w:rPr>
      </w:pPr>
      <w:r>
        <w:rPr>
          <w:rFonts w:hint="default" w:ascii="Times New Roman" w:hAnsi="Times New Roman" w:cs="Times New Roman"/>
          <w:sz w:val="28"/>
          <w:szCs w:val="28"/>
        </w:rPr>
        <w:t xml:space="preserve">bài toán </w:t>
      </w:r>
      <w:r>
        <w:rPr>
          <w:rFonts w:hint="default" w:cs="Times New Roman"/>
          <w:sz w:val="28"/>
          <w:szCs w:val="28"/>
          <w:lang w:val="en-US"/>
        </w:rPr>
        <w:t>đ</w:t>
      </w:r>
      <w:r>
        <w:rPr>
          <w:rFonts w:hint="default" w:ascii="Times New Roman" w:hAnsi="Times New Roman" w:cs="Times New Roman"/>
          <w:sz w:val="28"/>
          <w:szCs w:val="28"/>
        </w:rPr>
        <w:t xml:space="preserve">ược tính dựa trên bài toán con </w:t>
      </w:r>
      <w:r>
        <w:rPr>
          <w:rFonts w:hint="default" w:ascii="Times New Roman" w:hAnsi="Times New Roman" w:cs="Times New Roman"/>
          <w:spacing w:val="3"/>
          <w:sz w:val="28"/>
          <w:szCs w:val="28"/>
        </w:rPr>
        <w:t>9</w:t>
      </w:r>
      <w:r>
        <w:rPr>
          <w:rFonts w:hint="default" w:ascii="Times New Roman" w:hAnsi="Times New Roman" w:cs="Times New Roman"/>
          <w:spacing w:val="3"/>
          <w:sz w:val="28"/>
          <w:szCs w:val="28"/>
          <w:vertAlign w:val="superscript"/>
        </w:rPr>
        <w:t>6</w:t>
      </w:r>
      <w:r>
        <w:rPr>
          <w:rFonts w:hint="default" w:ascii="Times New Roman" w:hAnsi="Times New Roman" w:cs="Times New Roman"/>
          <w:spacing w:val="3"/>
          <w:sz w:val="28"/>
          <w:szCs w:val="28"/>
          <w:vertAlign w:val="baseline"/>
        </w:rPr>
        <w:t xml:space="preserve">, </w:t>
      </w:r>
      <w:r>
        <w:rPr>
          <w:rFonts w:hint="default" w:ascii="Times New Roman" w:hAnsi="Times New Roman" w:cs="Times New Roman"/>
          <w:sz w:val="28"/>
          <w:szCs w:val="28"/>
          <w:vertAlign w:val="baseline"/>
        </w:rPr>
        <w:t xml:space="preserve">ta có </w:t>
      </w:r>
      <w:r>
        <w:rPr>
          <w:rFonts w:hint="default" w:ascii="Times New Roman" w:hAnsi="Times New Roman" w:cs="Times New Roman"/>
          <w:spacing w:val="-3"/>
          <w:sz w:val="28"/>
          <w:szCs w:val="28"/>
          <w:vertAlign w:val="baseline"/>
        </w:rPr>
        <w:t>9</w:t>
      </w:r>
      <w:r>
        <w:rPr>
          <w:rFonts w:hint="default" w:ascii="Times New Roman" w:hAnsi="Times New Roman" w:cs="Times New Roman"/>
          <w:spacing w:val="-3"/>
          <w:sz w:val="28"/>
          <w:szCs w:val="28"/>
          <w:vertAlign w:val="superscript"/>
        </w:rPr>
        <w:t>13</w:t>
      </w:r>
      <w:r>
        <w:rPr>
          <w:rFonts w:hint="default" w:ascii="Times New Roman" w:hAnsi="Times New Roman" w:cs="Times New Roman"/>
          <w:spacing w:val="-3"/>
          <w:sz w:val="28"/>
          <w:szCs w:val="28"/>
          <w:vertAlign w:val="baseline"/>
        </w:rPr>
        <w:t xml:space="preserve"> </w:t>
      </w:r>
      <w:r>
        <w:rPr>
          <w:rFonts w:hint="default" w:ascii="Times New Roman" w:hAnsi="Times New Roman" w:cs="Times New Roman"/>
          <w:sz w:val="28"/>
          <w:szCs w:val="28"/>
          <w:vertAlign w:val="baseline"/>
        </w:rPr>
        <w:t>= 9</w:t>
      </w:r>
      <w:r>
        <w:rPr>
          <w:rFonts w:hint="default" w:ascii="Times New Roman" w:hAnsi="Times New Roman" w:cs="Times New Roman"/>
          <w:sz w:val="28"/>
          <w:szCs w:val="28"/>
          <w:vertAlign w:val="superscript"/>
        </w:rPr>
        <w:t>6</w:t>
      </w:r>
      <w:r>
        <w:rPr>
          <w:rFonts w:hint="default" w:ascii="Times New Roman" w:hAnsi="Times New Roman" w:cs="Times New Roman"/>
          <w:sz w:val="28"/>
          <w:szCs w:val="28"/>
          <w:vertAlign w:val="baseline"/>
        </w:rPr>
        <w:t xml:space="preserve"> ×</w:t>
      </w:r>
      <w:r>
        <w:rPr>
          <w:rFonts w:hint="default" w:ascii="Times New Roman" w:hAnsi="Times New Roman" w:cs="Times New Roman"/>
          <w:spacing w:val="-19"/>
          <w:sz w:val="28"/>
          <w:szCs w:val="28"/>
          <w:vertAlign w:val="baseline"/>
        </w:rPr>
        <w:t xml:space="preserve"> </w:t>
      </w:r>
      <w:r>
        <w:rPr>
          <w:rFonts w:hint="default" w:ascii="Times New Roman" w:hAnsi="Times New Roman" w:cs="Times New Roman"/>
          <w:sz w:val="28"/>
          <w:szCs w:val="28"/>
          <w:vertAlign w:val="baseline"/>
        </w:rPr>
        <w:t>9</w:t>
      </w:r>
      <w:r>
        <w:rPr>
          <w:rFonts w:hint="default" w:ascii="Times New Roman" w:hAnsi="Times New Roman" w:cs="Times New Roman"/>
          <w:sz w:val="28"/>
          <w:szCs w:val="28"/>
          <w:vertAlign w:val="superscript"/>
        </w:rPr>
        <w:t>7</w:t>
      </w:r>
    </w:p>
    <w:p>
      <w:pPr>
        <w:pStyle w:val="12"/>
        <w:numPr>
          <w:ilvl w:val="0"/>
          <w:numId w:val="46"/>
        </w:numPr>
        <w:tabs>
          <w:tab w:val="left" w:pos="1024"/>
          <w:tab w:val="left" w:pos="1025"/>
        </w:tabs>
        <w:spacing w:before="6" w:after="0" w:line="240" w:lineRule="auto"/>
        <w:ind w:left="1024" w:right="0" w:hanging="361"/>
        <w:jc w:val="left"/>
        <w:rPr>
          <w:rFonts w:hint="default" w:ascii="Times New Roman" w:hAnsi="Times New Roman" w:cs="Times New Roman"/>
          <w:sz w:val="28"/>
          <w:szCs w:val="28"/>
        </w:rPr>
      </w:pPr>
      <w:r>
        <w:rPr>
          <w:rFonts w:hint="default" w:ascii="Times New Roman" w:hAnsi="Times New Roman" w:cs="Times New Roman"/>
          <w:sz w:val="28"/>
          <w:szCs w:val="28"/>
        </w:rPr>
        <w:t>bài toán 9</w:t>
      </w:r>
      <w:r>
        <w:rPr>
          <w:rFonts w:hint="default" w:ascii="Times New Roman" w:hAnsi="Times New Roman" w:cs="Times New Roman"/>
          <w:sz w:val="28"/>
          <w:szCs w:val="28"/>
          <w:vertAlign w:val="superscript"/>
        </w:rPr>
        <w:t>6</w:t>
      </w:r>
      <w:r>
        <w:rPr>
          <w:rFonts w:hint="default" w:ascii="Times New Roman" w:hAnsi="Times New Roman" w:cs="Times New Roman"/>
          <w:sz w:val="28"/>
          <w:szCs w:val="28"/>
          <w:vertAlign w:val="baseline"/>
        </w:rPr>
        <w:t xml:space="preserve">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ược tính dựa trên bài toán con 9</w:t>
      </w:r>
      <w:r>
        <w:rPr>
          <w:rFonts w:hint="default" w:ascii="Times New Roman" w:hAnsi="Times New Roman" w:cs="Times New Roman"/>
          <w:sz w:val="28"/>
          <w:szCs w:val="28"/>
          <w:vertAlign w:val="superscript"/>
        </w:rPr>
        <w:t>3</w:t>
      </w:r>
      <w:r>
        <w:rPr>
          <w:rFonts w:hint="default" w:ascii="Times New Roman" w:hAnsi="Times New Roman" w:cs="Times New Roman"/>
          <w:sz w:val="28"/>
          <w:szCs w:val="28"/>
          <w:vertAlign w:val="baseline"/>
        </w:rPr>
        <w:t>, ta có 9</w:t>
      </w:r>
      <w:r>
        <w:rPr>
          <w:rFonts w:hint="default" w:ascii="Times New Roman" w:hAnsi="Times New Roman" w:cs="Times New Roman"/>
          <w:sz w:val="28"/>
          <w:szCs w:val="28"/>
          <w:vertAlign w:val="superscript"/>
        </w:rPr>
        <w:t>6</w:t>
      </w:r>
      <w:r>
        <w:rPr>
          <w:rFonts w:hint="default" w:ascii="Times New Roman" w:hAnsi="Times New Roman" w:cs="Times New Roman"/>
          <w:sz w:val="28"/>
          <w:szCs w:val="28"/>
          <w:vertAlign w:val="baseline"/>
        </w:rPr>
        <w:t xml:space="preserve"> = 9</w:t>
      </w:r>
      <w:r>
        <w:rPr>
          <w:rFonts w:hint="default" w:ascii="Times New Roman" w:hAnsi="Times New Roman" w:cs="Times New Roman"/>
          <w:sz w:val="28"/>
          <w:szCs w:val="28"/>
          <w:vertAlign w:val="superscript"/>
        </w:rPr>
        <w:t>3</w:t>
      </w:r>
      <w:r>
        <w:rPr>
          <w:rFonts w:hint="default" w:ascii="Times New Roman" w:hAnsi="Times New Roman" w:cs="Times New Roman"/>
          <w:sz w:val="28"/>
          <w:szCs w:val="28"/>
          <w:vertAlign w:val="baseline"/>
        </w:rPr>
        <w:t xml:space="preserve"> ×</w:t>
      </w:r>
      <w:r>
        <w:rPr>
          <w:rFonts w:hint="default" w:ascii="Times New Roman" w:hAnsi="Times New Roman" w:cs="Times New Roman"/>
          <w:spacing w:val="-31"/>
          <w:sz w:val="28"/>
          <w:szCs w:val="28"/>
          <w:vertAlign w:val="baseline"/>
        </w:rPr>
        <w:t xml:space="preserve"> </w:t>
      </w:r>
      <w:r>
        <w:rPr>
          <w:rFonts w:hint="default" w:ascii="Times New Roman" w:hAnsi="Times New Roman" w:cs="Times New Roman"/>
          <w:sz w:val="28"/>
          <w:szCs w:val="28"/>
          <w:vertAlign w:val="baseline"/>
        </w:rPr>
        <w:t>9</w:t>
      </w:r>
      <w:r>
        <w:rPr>
          <w:rFonts w:hint="default" w:ascii="Times New Roman" w:hAnsi="Times New Roman" w:cs="Times New Roman"/>
          <w:sz w:val="28"/>
          <w:szCs w:val="28"/>
          <w:vertAlign w:val="superscript"/>
        </w:rPr>
        <w:t>3</w:t>
      </w:r>
    </w:p>
    <w:p>
      <w:pPr>
        <w:pStyle w:val="12"/>
        <w:numPr>
          <w:ilvl w:val="0"/>
          <w:numId w:val="46"/>
        </w:numPr>
        <w:tabs>
          <w:tab w:val="left" w:pos="1024"/>
          <w:tab w:val="left" w:pos="1025"/>
        </w:tabs>
        <w:spacing w:before="7" w:after="0" w:line="240" w:lineRule="auto"/>
        <w:ind w:left="1024" w:right="0" w:hanging="361"/>
        <w:jc w:val="left"/>
        <w:rPr>
          <w:rFonts w:hint="default" w:ascii="Times New Roman" w:hAnsi="Times New Roman" w:cs="Times New Roman"/>
          <w:sz w:val="28"/>
          <w:szCs w:val="28"/>
        </w:rPr>
      </w:pPr>
      <w:r>
        <w:rPr>
          <w:rFonts w:hint="default" w:ascii="Times New Roman" w:hAnsi="Times New Roman" w:cs="Times New Roman"/>
          <w:w w:val="105"/>
          <w:sz w:val="28"/>
          <w:szCs w:val="28"/>
        </w:rPr>
        <w:t>bài</w:t>
      </w:r>
      <w:r>
        <w:rPr>
          <w:rFonts w:hint="default" w:ascii="Times New Roman" w:hAnsi="Times New Roman" w:cs="Times New Roman"/>
          <w:spacing w:val="-9"/>
          <w:w w:val="105"/>
          <w:sz w:val="28"/>
          <w:szCs w:val="28"/>
        </w:rPr>
        <w:t xml:space="preserve"> </w:t>
      </w:r>
      <w:r>
        <w:rPr>
          <w:rFonts w:hint="default" w:ascii="Times New Roman" w:hAnsi="Times New Roman" w:cs="Times New Roman"/>
          <w:w w:val="105"/>
          <w:sz w:val="28"/>
          <w:szCs w:val="28"/>
        </w:rPr>
        <w:t>toán</w:t>
      </w:r>
      <w:r>
        <w:rPr>
          <w:rFonts w:hint="default" w:ascii="Times New Roman" w:hAnsi="Times New Roman" w:cs="Times New Roman"/>
          <w:spacing w:val="-9"/>
          <w:w w:val="105"/>
          <w:sz w:val="28"/>
          <w:szCs w:val="28"/>
        </w:rPr>
        <w:t xml:space="preserve"> </w:t>
      </w:r>
      <w:r>
        <w:rPr>
          <w:rFonts w:hint="default" w:ascii="Times New Roman" w:hAnsi="Times New Roman" w:cs="Times New Roman"/>
          <w:w w:val="105"/>
          <w:sz w:val="28"/>
          <w:szCs w:val="28"/>
        </w:rPr>
        <w:t>9</w:t>
      </w:r>
      <w:r>
        <w:rPr>
          <w:rFonts w:hint="default" w:ascii="Times New Roman" w:hAnsi="Times New Roman" w:cs="Times New Roman"/>
          <w:w w:val="105"/>
          <w:sz w:val="28"/>
          <w:szCs w:val="28"/>
          <w:vertAlign w:val="superscript"/>
        </w:rPr>
        <w:t>3</w:t>
      </w:r>
      <w:r>
        <w:rPr>
          <w:rFonts w:hint="default" w:ascii="Times New Roman" w:hAnsi="Times New Roman" w:cs="Times New Roman"/>
          <w:spacing w:val="-8"/>
          <w:w w:val="105"/>
          <w:sz w:val="28"/>
          <w:szCs w:val="28"/>
          <w:vertAlign w:val="baseline"/>
        </w:rPr>
        <w:t xml:space="preserve"> </w:t>
      </w:r>
      <w:r>
        <w:rPr>
          <w:rFonts w:hint="default" w:cs="Times New Roman"/>
          <w:w w:val="105"/>
          <w:sz w:val="28"/>
          <w:szCs w:val="28"/>
          <w:vertAlign w:val="baseline"/>
          <w:lang w:val="en-US"/>
        </w:rPr>
        <w:t>đ</w:t>
      </w:r>
      <w:r>
        <w:rPr>
          <w:rFonts w:hint="default" w:ascii="Times New Roman" w:hAnsi="Times New Roman" w:cs="Times New Roman"/>
          <w:w w:val="105"/>
          <w:sz w:val="28"/>
          <w:szCs w:val="28"/>
          <w:vertAlign w:val="baseline"/>
        </w:rPr>
        <w:t>ược</w:t>
      </w:r>
      <w:r>
        <w:rPr>
          <w:rFonts w:hint="default" w:ascii="Times New Roman" w:hAnsi="Times New Roman" w:cs="Times New Roman"/>
          <w:spacing w:val="-10"/>
          <w:w w:val="105"/>
          <w:sz w:val="28"/>
          <w:szCs w:val="28"/>
          <w:vertAlign w:val="baseline"/>
        </w:rPr>
        <w:t xml:space="preserve"> </w:t>
      </w:r>
      <w:r>
        <w:rPr>
          <w:rFonts w:hint="default" w:ascii="Times New Roman" w:hAnsi="Times New Roman" w:cs="Times New Roman"/>
          <w:w w:val="105"/>
          <w:sz w:val="28"/>
          <w:szCs w:val="28"/>
          <w:vertAlign w:val="baseline"/>
        </w:rPr>
        <w:t>tính</w:t>
      </w:r>
      <w:r>
        <w:rPr>
          <w:rFonts w:hint="default" w:ascii="Times New Roman" w:hAnsi="Times New Roman" w:cs="Times New Roman"/>
          <w:spacing w:val="-9"/>
          <w:w w:val="105"/>
          <w:sz w:val="28"/>
          <w:szCs w:val="28"/>
          <w:vertAlign w:val="baseline"/>
        </w:rPr>
        <w:t xml:space="preserve"> </w:t>
      </w:r>
      <w:r>
        <w:rPr>
          <w:rFonts w:hint="default" w:ascii="Times New Roman" w:hAnsi="Times New Roman" w:cs="Times New Roman"/>
          <w:w w:val="105"/>
          <w:sz w:val="28"/>
          <w:szCs w:val="28"/>
          <w:vertAlign w:val="baseline"/>
        </w:rPr>
        <w:t>dựa</w:t>
      </w:r>
      <w:r>
        <w:rPr>
          <w:rFonts w:hint="default" w:ascii="Times New Roman" w:hAnsi="Times New Roman" w:cs="Times New Roman"/>
          <w:spacing w:val="-10"/>
          <w:w w:val="105"/>
          <w:sz w:val="28"/>
          <w:szCs w:val="28"/>
          <w:vertAlign w:val="baseline"/>
        </w:rPr>
        <w:t xml:space="preserve"> </w:t>
      </w:r>
      <w:r>
        <w:rPr>
          <w:rFonts w:hint="default" w:ascii="Times New Roman" w:hAnsi="Times New Roman" w:cs="Times New Roman"/>
          <w:w w:val="105"/>
          <w:sz w:val="28"/>
          <w:szCs w:val="28"/>
          <w:vertAlign w:val="baseline"/>
        </w:rPr>
        <w:t>trên</w:t>
      </w:r>
      <w:r>
        <w:rPr>
          <w:rFonts w:hint="default" w:ascii="Times New Roman" w:hAnsi="Times New Roman" w:cs="Times New Roman"/>
          <w:spacing w:val="-9"/>
          <w:w w:val="105"/>
          <w:sz w:val="28"/>
          <w:szCs w:val="28"/>
          <w:vertAlign w:val="baseline"/>
        </w:rPr>
        <w:t xml:space="preserve"> </w:t>
      </w:r>
      <w:r>
        <w:rPr>
          <w:rFonts w:hint="default" w:ascii="Times New Roman" w:hAnsi="Times New Roman" w:cs="Times New Roman"/>
          <w:w w:val="105"/>
          <w:sz w:val="28"/>
          <w:szCs w:val="28"/>
          <w:vertAlign w:val="baseline"/>
        </w:rPr>
        <w:t>bài</w:t>
      </w:r>
      <w:r>
        <w:rPr>
          <w:rFonts w:hint="default" w:ascii="Times New Roman" w:hAnsi="Times New Roman" w:cs="Times New Roman"/>
          <w:spacing w:val="-9"/>
          <w:w w:val="105"/>
          <w:sz w:val="28"/>
          <w:szCs w:val="28"/>
          <w:vertAlign w:val="baseline"/>
        </w:rPr>
        <w:t xml:space="preserve"> </w:t>
      </w:r>
      <w:r>
        <w:rPr>
          <w:rFonts w:hint="default" w:ascii="Times New Roman" w:hAnsi="Times New Roman" w:cs="Times New Roman"/>
          <w:w w:val="105"/>
          <w:sz w:val="28"/>
          <w:szCs w:val="28"/>
          <w:vertAlign w:val="baseline"/>
        </w:rPr>
        <w:t>toán</w:t>
      </w:r>
      <w:r>
        <w:rPr>
          <w:rFonts w:hint="default" w:ascii="Times New Roman" w:hAnsi="Times New Roman" w:cs="Times New Roman"/>
          <w:spacing w:val="-9"/>
          <w:w w:val="105"/>
          <w:sz w:val="28"/>
          <w:szCs w:val="28"/>
          <w:vertAlign w:val="baseline"/>
        </w:rPr>
        <w:t xml:space="preserve"> </w:t>
      </w:r>
      <w:r>
        <w:rPr>
          <w:rFonts w:hint="default" w:ascii="Times New Roman" w:hAnsi="Times New Roman" w:cs="Times New Roman"/>
          <w:w w:val="105"/>
          <w:sz w:val="28"/>
          <w:szCs w:val="28"/>
          <w:vertAlign w:val="baseline"/>
        </w:rPr>
        <w:t>con</w:t>
      </w:r>
      <w:r>
        <w:rPr>
          <w:rFonts w:hint="default" w:ascii="Times New Roman" w:hAnsi="Times New Roman" w:cs="Times New Roman"/>
          <w:spacing w:val="-9"/>
          <w:w w:val="105"/>
          <w:sz w:val="28"/>
          <w:szCs w:val="28"/>
          <w:vertAlign w:val="baseline"/>
        </w:rPr>
        <w:t xml:space="preserve"> </w:t>
      </w:r>
      <w:r>
        <w:rPr>
          <w:rFonts w:hint="default" w:ascii="Times New Roman" w:hAnsi="Times New Roman" w:cs="Times New Roman"/>
          <w:w w:val="105"/>
          <w:sz w:val="28"/>
          <w:szCs w:val="28"/>
          <w:vertAlign w:val="baseline"/>
        </w:rPr>
        <w:t>9</w:t>
      </w:r>
      <w:r>
        <w:rPr>
          <w:rFonts w:hint="default" w:ascii="Times New Roman" w:hAnsi="Times New Roman" w:cs="Times New Roman"/>
          <w:w w:val="105"/>
          <w:sz w:val="28"/>
          <w:szCs w:val="28"/>
          <w:vertAlign w:val="superscript"/>
        </w:rPr>
        <w:t>1</w:t>
      </w:r>
      <w:r>
        <w:rPr>
          <w:rFonts w:hint="default" w:ascii="Times New Roman" w:hAnsi="Times New Roman" w:cs="Times New Roman"/>
          <w:w w:val="105"/>
          <w:sz w:val="28"/>
          <w:szCs w:val="28"/>
          <w:vertAlign w:val="baseline"/>
        </w:rPr>
        <w:t>,</w:t>
      </w:r>
      <w:r>
        <w:rPr>
          <w:rFonts w:hint="default" w:ascii="Times New Roman" w:hAnsi="Times New Roman" w:cs="Times New Roman"/>
          <w:spacing w:val="-9"/>
          <w:w w:val="105"/>
          <w:sz w:val="28"/>
          <w:szCs w:val="28"/>
          <w:vertAlign w:val="baseline"/>
        </w:rPr>
        <w:t xml:space="preserve"> </w:t>
      </w:r>
      <w:r>
        <w:rPr>
          <w:rFonts w:hint="default" w:ascii="Times New Roman" w:hAnsi="Times New Roman" w:cs="Times New Roman"/>
          <w:w w:val="105"/>
          <w:sz w:val="28"/>
          <w:szCs w:val="28"/>
          <w:vertAlign w:val="baseline"/>
        </w:rPr>
        <w:t>ta</w:t>
      </w:r>
      <w:r>
        <w:rPr>
          <w:rFonts w:hint="default" w:ascii="Times New Roman" w:hAnsi="Times New Roman" w:cs="Times New Roman"/>
          <w:spacing w:val="-10"/>
          <w:w w:val="105"/>
          <w:sz w:val="28"/>
          <w:szCs w:val="28"/>
          <w:vertAlign w:val="baseline"/>
        </w:rPr>
        <w:t xml:space="preserve"> </w:t>
      </w:r>
      <w:r>
        <w:rPr>
          <w:rFonts w:hint="default" w:ascii="Times New Roman" w:hAnsi="Times New Roman" w:cs="Times New Roman"/>
          <w:w w:val="105"/>
          <w:sz w:val="28"/>
          <w:szCs w:val="28"/>
          <w:vertAlign w:val="baseline"/>
        </w:rPr>
        <w:t>có</w:t>
      </w:r>
      <w:r>
        <w:rPr>
          <w:rFonts w:hint="default" w:ascii="Times New Roman" w:hAnsi="Times New Roman" w:cs="Times New Roman"/>
          <w:spacing w:val="-10"/>
          <w:w w:val="105"/>
          <w:sz w:val="28"/>
          <w:szCs w:val="28"/>
          <w:vertAlign w:val="baseline"/>
        </w:rPr>
        <w:t xml:space="preserve"> </w:t>
      </w:r>
      <w:r>
        <w:rPr>
          <w:rFonts w:hint="default" w:ascii="Times New Roman" w:hAnsi="Times New Roman" w:cs="Times New Roman"/>
          <w:spacing w:val="-3"/>
          <w:w w:val="105"/>
          <w:sz w:val="28"/>
          <w:szCs w:val="28"/>
          <w:vertAlign w:val="baseline"/>
        </w:rPr>
        <w:t>9</w:t>
      </w:r>
      <w:r>
        <w:rPr>
          <w:rFonts w:hint="default" w:ascii="Times New Roman" w:hAnsi="Times New Roman" w:cs="Times New Roman"/>
          <w:spacing w:val="-3"/>
          <w:w w:val="105"/>
          <w:sz w:val="28"/>
          <w:szCs w:val="28"/>
          <w:vertAlign w:val="superscript"/>
        </w:rPr>
        <w:t>13</w:t>
      </w:r>
      <w:r>
        <w:rPr>
          <w:rFonts w:hint="default" w:ascii="Times New Roman" w:hAnsi="Times New Roman" w:cs="Times New Roman"/>
          <w:spacing w:val="11"/>
          <w:w w:val="105"/>
          <w:sz w:val="28"/>
          <w:szCs w:val="28"/>
          <w:vertAlign w:val="baseline"/>
        </w:rPr>
        <w:t xml:space="preserve"> </w:t>
      </w:r>
      <w:r>
        <w:rPr>
          <w:rFonts w:hint="default" w:ascii="Times New Roman" w:hAnsi="Times New Roman" w:cs="Times New Roman"/>
          <w:w w:val="105"/>
          <w:sz w:val="28"/>
          <w:szCs w:val="28"/>
          <w:vertAlign w:val="baseline"/>
        </w:rPr>
        <w:t>=</w:t>
      </w:r>
      <w:r>
        <w:rPr>
          <w:rFonts w:hint="default" w:ascii="Times New Roman" w:hAnsi="Times New Roman" w:cs="Times New Roman"/>
          <w:spacing w:val="-2"/>
          <w:w w:val="105"/>
          <w:sz w:val="28"/>
          <w:szCs w:val="28"/>
          <w:vertAlign w:val="baseline"/>
        </w:rPr>
        <w:t xml:space="preserve"> </w:t>
      </w:r>
      <w:r>
        <w:rPr>
          <w:rFonts w:hint="default" w:ascii="Times New Roman" w:hAnsi="Times New Roman" w:cs="Times New Roman"/>
          <w:spacing w:val="-3"/>
          <w:w w:val="105"/>
          <w:sz w:val="28"/>
          <w:szCs w:val="28"/>
          <w:vertAlign w:val="baseline"/>
        </w:rPr>
        <w:t>9</w:t>
      </w:r>
      <w:r>
        <w:rPr>
          <w:rFonts w:hint="default" w:ascii="Times New Roman" w:hAnsi="Times New Roman" w:cs="Times New Roman"/>
          <w:spacing w:val="-3"/>
          <w:w w:val="105"/>
          <w:sz w:val="28"/>
          <w:szCs w:val="28"/>
          <w:vertAlign w:val="superscript"/>
        </w:rPr>
        <w:t>1</w:t>
      </w:r>
      <w:r>
        <w:rPr>
          <w:rFonts w:hint="default" w:ascii="Times New Roman" w:hAnsi="Times New Roman" w:cs="Times New Roman"/>
          <w:spacing w:val="-4"/>
          <w:w w:val="105"/>
          <w:sz w:val="28"/>
          <w:szCs w:val="28"/>
          <w:vertAlign w:val="baseline"/>
        </w:rPr>
        <w:t xml:space="preserve"> </w:t>
      </w:r>
      <w:r>
        <w:rPr>
          <w:rFonts w:hint="default" w:ascii="Times New Roman" w:hAnsi="Times New Roman" w:cs="Times New Roman"/>
          <w:w w:val="105"/>
          <w:sz w:val="28"/>
          <w:szCs w:val="28"/>
          <w:vertAlign w:val="baseline"/>
        </w:rPr>
        <w:t>×</w:t>
      </w:r>
      <w:r>
        <w:rPr>
          <w:rFonts w:hint="default" w:ascii="Times New Roman" w:hAnsi="Times New Roman" w:cs="Times New Roman"/>
          <w:spacing w:val="-14"/>
          <w:w w:val="105"/>
          <w:sz w:val="28"/>
          <w:szCs w:val="28"/>
          <w:vertAlign w:val="baseline"/>
        </w:rPr>
        <w:t xml:space="preserve"> </w:t>
      </w:r>
      <w:r>
        <w:rPr>
          <w:rFonts w:hint="default" w:ascii="Times New Roman" w:hAnsi="Times New Roman" w:cs="Times New Roman"/>
          <w:spacing w:val="-3"/>
          <w:w w:val="105"/>
          <w:sz w:val="28"/>
          <w:szCs w:val="28"/>
          <w:vertAlign w:val="baseline"/>
        </w:rPr>
        <w:t>9</w:t>
      </w:r>
      <w:r>
        <w:rPr>
          <w:rFonts w:hint="default" w:ascii="Times New Roman" w:hAnsi="Times New Roman" w:cs="Times New Roman"/>
          <w:spacing w:val="-3"/>
          <w:w w:val="105"/>
          <w:sz w:val="28"/>
          <w:szCs w:val="28"/>
          <w:vertAlign w:val="superscript"/>
        </w:rPr>
        <w:t>1</w:t>
      </w:r>
      <w:r>
        <w:rPr>
          <w:rFonts w:hint="default" w:ascii="Times New Roman" w:hAnsi="Times New Roman" w:cs="Times New Roman"/>
          <w:spacing w:val="-4"/>
          <w:w w:val="105"/>
          <w:sz w:val="28"/>
          <w:szCs w:val="28"/>
          <w:vertAlign w:val="baseline"/>
        </w:rPr>
        <w:t xml:space="preserve"> </w:t>
      </w:r>
      <w:r>
        <w:rPr>
          <w:rFonts w:hint="default" w:ascii="Times New Roman" w:hAnsi="Times New Roman" w:cs="Times New Roman"/>
          <w:w w:val="105"/>
          <w:sz w:val="28"/>
          <w:szCs w:val="28"/>
          <w:vertAlign w:val="baseline"/>
        </w:rPr>
        <w:t>×</w:t>
      </w:r>
      <w:r>
        <w:rPr>
          <w:rFonts w:hint="default" w:ascii="Times New Roman" w:hAnsi="Times New Roman" w:cs="Times New Roman"/>
          <w:spacing w:val="-12"/>
          <w:w w:val="105"/>
          <w:sz w:val="28"/>
          <w:szCs w:val="28"/>
          <w:vertAlign w:val="baseline"/>
        </w:rPr>
        <w:t xml:space="preserve"> </w:t>
      </w:r>
      <w:r>
        <w:rPr>
          <w:rFonts w:hint="default" w:ascii="Times New Roman" w:hAnsi="Times New Roman" w:cs="Times New Roman"/>
          <w:spacing w:val="-3"/>
          <w:w w:val="105"/>
          <w:sz w:val="28"/>
          <w:szCs w:val="28"/>
          <w:vertAlign w:val="baseline"/>
        </w:rPr>
        <w:t>9</w:t>
      </w:r>
      <w:r>
        <w:rPr>
          <w:rFonts w:hint="default" w:ascii="Times New Roman" w:hAnsi="Times New Roman" w:cs="Times New Roman"/>
          <w:spacing w:val="-3"/>
          <w:w w:val="105"/>
          <w:sz w:val="28"/>
          <w:szCs w:val="28"/>
          <w:vertAlign w:val="superscript"/>
        </w:rPr>
        <w:t>1</w:t>
      </w:r>
    </w:p>
    <w:p>
      <w:pPr>
        <w:pStyle w:val="7"/>
        <w:spacing w:before="71"/>
        <w:ind w:left="304"/>
        <w:rPr>
          <w:rFonts w:hint="default" w:ascii="Times New Roman" w:hAnsi="Times New Roman" w:cs="Times New Roman"/>
          <w:sz w:val="28"/>
          <w:szCs w:val="28"/>
        </w:rPr>
      </w:pPr>
      <w:r>
        <w:rPr>
          <w:rFonts w:hint="default" w:ascii="Times New Roman" w:hAnsi="Times New Roman" w:cs="Times New Roman"/>
          <w:sz w:val="28"/>
          <w:szCs w:val="28"/>
        </w:rPr>
        <w:pict>
          <v:shape id="_x0000_s1298" o:spid="_x0000_s1298" o:spt="202" type="#_x0000_t202" style="position:absolute;left:0pt;margin-left:121.65pt;margin-top:22.65pt;height:29.4pt;width:380.05pt;mso-position-horizontal-relative:page;mso-wrap-distance-bottom:0pt;mso-wrap-distance-top:0pt;z-index:-251460608;mso-width-relative:page;mso-height-relative:page;" filled="f" stroked="t" coordsize="21600,21600">
            <v:path/>
            <v:fill on="f" focussize="0,0"/>
            <v:stroke weight="0.48007874015748pt" color="#000000"/>
            <v:imagedata o:title=""/>
            <o:lock v:ext="edit"/>
            <v:textbox inset="0mm,0mm,0mm,0mm">
              <w:txbxContent>
                <w:p>
                  <w:pPr>
                    <w:spacing w:before="25"/>
                    <w:ind w:left="107" w:right="0" w:firstLine="0"/>
                    <w:jc w:val="left"/>
                    <w:rPr>
                      <w:rFonts w:ascii="Courier New"/>
                      <w:sz w:val="22"/>
                    </w:rPr>
                  </w:pPr>
                  <w:r>
                    <w:rPr>
                      <w:rFonts w:ascii="Courier New"/>
                      <w:sz w:val="22"/>
                    </w:rPr>
                    <w:t>procedure power(a,n:longint; var p:longint);</w:t>
                  </w:r>
                </w:p>
                <w:p>
                  <w:pPr>
                    <w:spacing w:before="42"/>
                    <w:ind w:left="107" w:right="0" w:firstLine="0"/>
                    <w:jc w:val="left"/>
                    <w:rPr>
                      <w:rFonts w:ascii="Courier New"/>
                      <w:sz w:val="22"/>
                    </w:rPr>
                  </w:pPr>
                  <w:r>
                    <w:rPr>
                      <w:rFonts w:ascii="Courier New"/>
                      <w:sz w:val="22"/>
                    </w:rPr>
                    <w:t>var tmp : longint;</w:t>
                  </w:r>
                </w:p>
              </w:txbxContent>
            </v:textbox>
            <w10:wrap type="topAndBottom"/>
          </v:shape>
        </w:pict>
      </w:r>
      <w:r>
        <w:rPr>
          <w:rFonts w:hint="default" w:ascii="Times New Roman" w:hAnsi="Times New Roman" w:cs="Times New Roman"/>
          <w:sz w:val="28"/>
          <w:szCs w:val="28"/>
        </w:rPr>
        <w:t xml:space="preserve">Thủ tục </w:t>
      </w:r>
      <w:r>
        <w:rPr>
          <w:rFonts w:hint="default" w:cs="Times New Roman"/>
          <w:sz w:val="28"/>
          <w:szCs w:val="28"/>
          <w:lang w:val="en-US"/>
        </w:rPr>
        <w:t>đ</w:t>
      </w:r>
      <w:r>
        <w:rPr>
          <w:rFonts w:hint="default" w:ascii="Times New Roman" w:hAnsi="Times New Roman" w:cs="Times New Roman"/>
          <w:sz w:val="28"/>
          <w:szCs w:val="28"/>
        </w:rPr>
        <w:t>ệ quy power(a,n,p)</w:t>
      </w:r>
      <w:r>
        <w:rPr>
          <w:rFonts w:hint="default" w:ascii="Times New Roman" w:hAnsi="Times New Roman" w:cs="Times New Roman"/>
          <w:spacing w:val="-96"/>
          <w:sz w:val="28"/>
          <w:szCs w:val="28"/>
        </w:rPr>
        <w:t xml:space="preserve"> </w:t>
      </w:r>
      <w:r>
        <w:rPr>
          <w:rFonts w:hint="default" w:ascii="Times New Roman" w:hAnsi="Times New Roman" w:cs="Times New Roman"/>
          <w:sz w:val="28"/>
          <w:szCs w:val="28"/>
        </w:rPr>
        <w:t>sau thể hiện ý tưởng trên.</w:t>
      </w:r>
    </w:p>
    <w:p>
      <w:pPr>
        <w:spacing w:after="0"/>
        <w:rPr>
          <w:rFonts w:hint="default" w:ascii="Times New Roman" w:hAnsi="Times New Roman" w:cs="Times New Roman"/>
          <w:sz w:val="28"/>
          <w:szCs w:val="28"/>
        </w:rPr>
        <w:sectPr>
          <w:pgSz w:w="11900" w:h="16840"/>
          <w:pgMar w:top="1600" w:right="1680" w:bottom="2580" w:left="1680" w:header="0" w:footer="2382"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5" w:after="1"/>
        <w:rPr>
          <w:rFonts w:hint="default" w:ascii="Times New Roman" w:hAnsi="Times New Roman" w:cs="Times New Roman"/>
          <w:sz w:val="28"/>
          <w:szCs w:val="28"/>
        </w:rPr>
      </w:pPr>
    </w:p>
    <w:p>
      <w:pPr>
        <w:pStyle w:val="7"/>
        <w:ind w:left="748"/>
        <w:rPr>
          <w:rFonts w:hint="default" w:ascii="Times New Roman" w:hAnsi="Times New Roman" w:cs="Times New Roman"/>
          <w:sz w:val="28"/>
          <w:szCs w:val="28"/>
        </w:rPr>
      </w:pPr>
      <w:r>
        <w:rPr>
          <w:rFonts w:hint="default" w:ascii="Times New Roman" w:hAnsi="Times New Roman" w:cs="Times New Roman"/>
          <w:sz w:val="28"/>
          <w:szCs w:val="28"/>
        </w:rPr>
        <w:pict>
          <v:shape id="_x0000_s1299" o:spid="_x0000_s1299" o:spt="202" type="#_x0000_t202" style="height:116.2pt;width:380.05pt;" filled="f" stroked="t" coordsize="21600,21600">
            <v:path/>
            <v:fill on="f" focussize="0,0"/>
            <v:stroke weight="0.480157480314961pt" color="#000000"/>
            <v:imagedata o:title=""/>
            <o:lock v:ext="edit"/>
            <v:textbox inset="0mm,0mm,0mm,0mm">
              <w:txbxContent>
                <w:p>
                  <w:pPr>
                    <w:spacing w:before="25"/>
                    <w:ind w:left="107" w:right="0" w:firstLine="0"/>
                    <w:jc w:val="left"/>
                    <w:rPr>
                      <w:rFonts w:ascii="Courier New"/>
                      <w:sz w:val="22"/>
                    </w:rPr>
                  </w:pPr>
                  <w:r>
                    <w:rPr>
                      <w:rFonts w:ascii="Courier New"/>
                      <w:sz w:val="22"/>
                    </w:rPr>
                    <w:t>begin</w:t>
                  </w:r>
                </w:p>
                <w:p>
                  <w:pPr>
                    <w:spacing w:before="39" w:line="280" w:lineRule="auto"/>
                    <w:ind w:left="112" w:right="5083" w:firstLine="0"/>
                    <w:jc w:val="left"/>
                    <w:rPr>
                      <w:rFonts w:ascii="Courier New"/>
                      <w:sz w:val="22"/>
                    </w:rPr>
                  </w:pPr>
                  <w:r>
                    <w:rPr>
                      <w:rFonts w:ascii="Courier New"/>
                      <w:sz w:val="22"/>
                    </w:rPr>
                    <w:t>if (n=1) then p:=a else begin</w:t>
                  </w:r>
                </w:p>
                <w:p>
                  <w:pPr>
                    <w:spacing w:before="0" w:line="244" w:lineRule="exact"/>
                    <w:ind w:left="681" w:right="0" w:firstLine="0"/>
                    <w:jc w:val="left"/>
                    <w:rPr>
                      <w:rFonts w:ascii="Courier New"/>
                      <w:sz w:val="22"/>
                    </w:rPr>
                  </w:pPr>
                  <w:r>
                    <w:rPr>
                      <w:rFonts w:ascii="Courier New"/>
                      <w:sz w:val="22"/>
                    </w:rPr>
                    <w:t>power(a,n div 2,tmp);</w:t>
                  </w:r>
                </w:p>
                <w:p>
                  <w:pPr>
                    <w:spacing w:before="41" w:line="278" w:lineRule="auto"/>
                    <w:ind w:left="681" w:right="2665" w:firstLine="0"/>
                    <w:jc w:val="left"/>
                    <w:rPr>
                      <w:rFonts w:ascii="Courier New"/>
                      <w:sz w:val="22"/>
                    </w:rPr>
                  </w:pPr>
                  <w:r>
                    <w:rPr>
                      <w:rFonts w:ascii="Courier New"/>
                      <w:sz w:val="22"/>
                    </w:rPr>
                    <w:t>if (n mod 2=1) then p:=tmp*tmp*a else p:=tmp*tmp;</w:t>
                  </w:r>
                </w:p>
                <w:p>
                  <w:pPr>
                    <w:spacing w:before="1"/>
                    <w:ind w:left="112" w:right="0" w:firstLine="0"/>
                    <w:jc w:val="left"/>
                    <w:rPr>
                      <w:rFonts w:ascii="Courier New"/>
                      <w:sz w:val="22"/>
                    </w:rPr>
                  </w:pPr>
                  <w:r>
                    <w:rPr>
                      <w:rFonts w:ascii="Courier New"/>
                      <w:sz w:val="22"/>
                    </w:rPr>
                    <w:t>end;</w:t>
                  </w:r>
                </w:p>
                <w:p>
                  <w:pPr>
                    <w:spacing w:before="41"/>
                    <w:ind w:left="107" w:right="0" w:firstLine="0"/>
                    <w:jc w:val="left"/>
                    <w:rPr>
                      <w:rFonts w:ascii="Courier New"/>
                      <w:sz w:val="22"/>
                    </w:rPr>
                  </w:pPr>
                  <w:r>
                    <w:rPr>
                      <w:rFonts w:ascii="Courier New"/>
                      <w:sz w:val="22"/>
                    </w:rPr>
                    <w:t>end;</w:t>
                  </w:r>
                </w:p>
              </w:txbxContent>
            </v:textbox>
            <w10:wrap type="none"/>
            <w10:anchorlock/>
          </v:shape>
        </w:pict>
      </w:r>
    </w:p>
    <w:p>
      <w:pPr>
        <w:pStyle w:val="7"/>
        <w:spacing w:before="22"/>
        <w:ind w:left="304"/>
        <w:rPr>
          <w:rFonts w:hint="default" w:ascii="Times New Roman" w:hAnsi="Times New Roman" w:cs="Times New Roman"/>
          <w:sz w:val="28"/>
          <w:szCs w:val="28"/>
        </w:rPr>
      </w:pPr>
      <w:r>
        <w:rPr>
          <w:rFonts w:hint="default" w:ascii="Times New Roman" w:hAnsi="Times New Roman" w:cs="Times New Roman"/>
          <w:sz w:val="28"/>
          <w:szCs w:val="28"/>
        </w:rPr>
        <w:pict>
          <v:shape id="_x0000_s1300" o:spid="_x0000_s1300" o:spt="202" type="#_x0000_t202" style="position:absolute;left:0pt;margin-left:121.65pt;margin-top:19.85pt;height:145.1pt;width:380.05pt;mso-position-horizontal-relative:page;mso-wrap-distance-bottom:0pt;mso-wrap-distance-top:0pt;z-index:-251459584;mso-width-relative:page;mso-height-relative:page;" filled="f" stroked="t" coordsize="21600,21600">
            <v:path/>
            <v:fill on="f" focussize="0,0"/>
            <v:stroke weight="0.480157480314961pt" color="#000000"/>
            <v:imagedata o:title=""/>
            <o:lock v:ext="edit"/>
            <v:textbox inset="0mm,0mm,0mm,0mm">
              <w:txbxContent>
                <w:p>
                  <w:pPr>
                    <w:tabs>
                      <w:tab w:val="left" w:pos="1295"/>
                    </w:tabs>
                    <w:spacing w:before="25" w:line="278" w:lineRule="auto"/>
                    <w:ind w:left="107" w:right="2729" w:firstLine="0"/>
                    <w:jc w:val="left"/>
                    <w:rPr>
                      <w:rFonts w:ascii="Courier New"/>
                      <w:sz w:val="22"/>
                    </w:rPr>
                  </w:pPr>
                  <w:r>
                    <w:rPr>
                      <w:rFonts w:ascii="Courier New"/>
                      <w:sz w:val="22"/>
                    </w:rPr>
                    <w:t>function power(a,n:longint):longint; var</w:t>
                  </w:r>
                  <w:r>
                    <w:rPr>
                      <w:rFonts w:ascii="Courier New"/>
                      <w:spacing w:val="-2"/>
                      <w:sz w:val="22"/>
                    </w:rPr>
                    <w:t xml:space="preserve"> </w:t>
                  </w:r>
                  <w:r>
                    <w:rPr>
                      <w:rFonts w:ascii="Courier New"/>
                      <w:sz w:val="22"/>
                    </w:rPr>
                    <w:t>tmp</w:t>
                  </w:r>
                  <w:r>
                    <w:rPr>
                      <w:rFonts w:ascii="Courier New"/>
                      <w:sz w:val="22"/>
                    </w:rPr>
                    <w:tab/>
                  </w:r>
                  <w:r>
                    <w:rPr>
                      <w:rFonts w:ascii="Courier New"/>
                      <w:sz w:val="22"/>
                    </w:rPr>
                    <w:t>:</w:t>
                  </w:r>
                  <w:r>
                    <w:rPr>
                      <w:rFonts w:ascii="Courier New"/>
                      <w:spacing w:val="-1"/>
                      <w:sz w:val="22"/>
                    </w:rPr>
                    <w:t xml:space="preserve"> </w:t>
                  </w:r>
                  <w:r>
                    <w:rPr>
                      <w:rFonts w:ascii="Courier New"/>
                      <w:sz w:val="22"/>
                    </w:rPr>
                    <w:t>longint;</w:t>
                  </w:r>
                </w:p>
                <w:p>
                  <w:pPr>
                    <w:spacing w:before="1"/>
                    <w:ind w:left="107" w:right="0" w:firstLine="0"/>
                    <w:jc w:val="left"/>
                    <w:rPr>
                      <w:rFonts w:ascii="Courier New"/>
                      <w:sz w:val="22"/>
                    </w:rPr>
                  </w:pPr>
                  <w:r>
                    <w:rPr>
                      <w:rFonts w:ascii="Courier New"/>
                      <w:sz w:val="22"/>
                    </w:rPr>
                    <w:t>begin</w:t>
                  </w:r>
                </w:p>
                <w:p>
                  <w:pPr>
                    <w:spacing w:before="38" w:line="280" w:lineRule="auto"/>
                    <w:ind w:left="112" w:right="4118" w:firstLine="568"/>
                    <w:jc w:val="left"/>
                    <w:rPr>
                      <w:rFonts w:ascii="Courier New"/>
                      <w:sz w:val="22"/>
                    </w:rPr>
                  </w:pPr>
                  <w:r>
                    <w:rPr>
                      <w:rFonts w:ascii="Courier New"/>
                      <w:sz w:val="22"/>
                    </w:rPr>
                    <w:t>if (n=1) then exit(a) else begin</w:t>
                  </w:r>
                </w:p>
                <w:p>
                  <w:pPr>
                    <w:spacing w:before="0" w:line="244" w:lineRule="exact"/>
                    <w:ind w:left="681" w:right="0" w:firstLine="0"/>
                    <w:jc w:val="left"/>
                    <w:rPr>
                      <w:rFonts w:ascii="Courier New"/>
                      <w:sz w:val="22"/>
                    </w:rPr>
                  </w:pPr>
                  <w:r>
                    <w:rPr>
                      <w:rFonts w:ascii="Courier New"/>
                      <w:sz w:val="22"/>
                    </w:rPr>
                    <w:t>tmp:=power(a,n div 2);</w:t>
                  </w:r>
                </w:p>
                <w:p>
                  <w:pPr>
                    <w:spacing w:before="42" w:line="278" w:lineRule="auto"/>
                    <w:ind w:left="681" w:right="2269" w:firstLine="0"/>
                    <w:jc w:val="left"/>
                    <w:rPr>
                      <w:rFonts w:ascii="Courier New"/>
                      <w:sz w:val="22"/>
                    </w:rPr>
                  </w:pPr>
                  <w:r>
                    <w:rPr>
                      <w:rFonts w:ascii="Courier New"/>
                      <w:sz w:val="22"/>
                    </w:rPr>
                    <w:t>if (n mod 2=1) then exit(tmp*tmp*a) else exit(tmp*tmp);</w:t>
                  </w:r>
                </w:p>
                <w:p>
                  <w:pPr>
                    <w:spacing w:before="0"/>
                    <w:ind w:left="112" w:right="0" w:firstLine="0"/>
                    <w:jc w:val="left"/>
                    <w:rPr>
                      <w:rFonts w:ascii="Courier New"/>
                      <w:sz w:val="22"/>
                    </w:rPr>
                  </w:pPr>
                  <w:r>
                    <w:rPr>
                      <w:rFonts w:ascii="Courier New"/>
                      <w:sz w:val="22"/>
                    </w:rPr>
                    <w:t>end;</w:t>
                  </w:r>
                </w:p>
                <w:p>
                  <w:pPr>
                    <w:spacing w:before="41"/>
                    <w:ind w:left="107" w:right="0" w:firstLine="0"/>
                    <w:jc w:val="left"/>
                    <w:rPr>
                      <w:rFonts w:ascii="Courier New"/>
                      <w:sz w:val="22"/>
                    </w:rPr>
                  </w:pPr>
                  <w:r>
                    <w:rPr>
                      <w:rFonts w:ascii="Courier New"/>
                      <w:sz w:val="22"/>
                    </w:rPr>
                    <w:t>end;</w:t>
                  </w:r>
                </w:p>
              </w:txbxContent>
            </v:textbox>
            <w10:wrap type="topAndBottom"/>
          </v:shape>
        </w:pict>
      </w:r>
      <w:r>
        <w:rPr>
          <w:rFonts w:hint="default" w:ascii="Times New Roman" w:hAnsi="Times New Roman" w:cs="Times New Roman"/>
          <w:sz w:val="28"/>
          <w:szCs w:val="28"/>
        </w:rPr>
        <w:t>hoặc viết dưới dạng hàm như sau:</w:t>
      </w:r>
    </w:p>
    <w:p>
      <w:pPr>
        <w:pStyle w:val="7"/>
        <w:spacing w:before="25"/>
        <w:ind w:left="304"/>
        <w:rPr>
          <w:rFonts w:hint="default" w:ascii="Times New Roman" w:hAnsi="Times New Roman" w:cs="Times New Roman"/>
          <w:sz w:val="28"/>
          <w:szCs w:val="28"/>
        </w:rPr>
      </w:pPr>
      <w:r>
        <w:rPr>
          <w:rFonts w:hint="default" w:cs="Times New Roman"/>
          <w:sz w:val="28"/>
          <w:szCs w:val="28"/>
          <w:lang w:val="en-US"/>
        </w:rPr>
        <w:t>Đ</w:t>
      </w:r>
      <w:r>
        <w:rPr>
          <w:rFonts w:hint="default" w:ascii="Times New Roman" w:hAnsi="Times New Roman" w:cs="Times New Roman"/>
          <w:sz w:val="28"/>
          <w:szCs w:val="28"/>
        </w:rPr>
        <w:t xml:space="preserve">ể </w:t>
      </w:r>
      <w:r>
        <w:rPr>
          <w:rFonts w:hint="default" w:cs="Times New Roman"/>
          <w:sz w:val="28"/>
          <w:szCs w:val="28"/>
          <w:lang w:val="en-US"/>
        </w:rPr>
        <w:t>đ</w:t>
      </w:r>
      <w:r>
        <w:rPr>
          <w:rFonts w:hint="default" w:ascii="Times New Roman" w:hAnsi="Times New Roman" w:cs="Times New Roman"/>
          <w:sz w:val="28"/>
          <w:szCs w:val="28"/>
        </w:rPr>
        <w:t>ánh giá thời gian thực hiện thuật toán, ta tính số phép nhân phải sử dụng, gọi</w:t>
      </w:r>
    </w:p>
    <w:p>
      <w:pPr>
        <w:pStyle w:val="7"/>
        <w:spacing w:before="31"/>
        <w:ind w:left="304"/>
        <w:rPr>
          <w:rFonts w:hint="default" w:ascii="Times New Roman" w:hAnsi="Times New Roman" w:cs="Times New Roman"/>
          <w:sz w:val="28"/>
          <w:szCs w:val="28"/>
        </w:rPr>
      </w:pPr>
      <w:r>
        <w:rPr>
          <w:rFonts w:hint="default" w:ascii="Times New Roman" w:hAnsi="Times New Roman" w:cs="Times New Roman"/>
          <w:sz w:val="28"/>
          <w:szCs w:val="28"/>
        </w:rPr>
        <w:t>T(n) là số phép nhân thực hiện, ta có:</w:t>
      </w:r>
    </w:p>
    <w:p>
      <w:pPr>
        <w:pStyle w:val="7"/>
        <w:spacing w:before="77" w:line="264" w:lineRule="exact"/>
        <w:ind w:left="2642"/>
        <w:rPr>
          <w:rFonts w:hint="default" w:ascii="Times New Roman" w:hAnsi="Times New Roman" w:cs="Times New Roman"/>
          <w:sz w:val="28"/>
          <w:szCs w:val="28"/>
        </w:rPr>
      </w:pPr>
      <w:r>
        <w:rPr>
          <w:rFonts w:hint="default" w:ascii="Times New Roman" w:hAnsi="Times New Roman" w:cs="Times New Roman"/>
          <w:w w:val="105"/>
          <w:sz w:val="28"/>
          <w:szCs w:val="28"/>
        </w:rPr>
        <w:t>T</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1</w:t>
      </w:r>
      <w:r>
        <w:rPr>
          <w:rFonts w:hint="default" w:ascii="Times New Roman" w:hAnsi="Times New Roman" w:cs="Times New Roman"/>
          <w:w w:val="105"/>
          <w:position w:val="1"/>
          <w:sz w:val="28"/>
          <w:szCs w:val="28"/>
        </w:rPr>
        <w:t xml:space="preserve">) </w:t>
      </w:r>
      <w:r>
        <w:rPr>
          <w:rFonts w:hint="default" w:ascii="Times New Roman" w:hAnsi="Times New Roman" w:cs="Times New Roman"/>
          <w:w w:val="105"/>
          <w:sz w:val="28"/>
          <w:szCs w:val="28"/>
        </w:rPr>
        <w:t>= 0</w:t>
      </w:r>
    </w:p>
    <w:p>
      <w:pPr>
        <w:pStyle w:val="7"/>
        <w:spacing w:line="378" w:lineRule="exact"/>
        <w:ind w:left="2529"/>
        <w:rPr>
          <w:rFonts w:hint="default" w:ascii="Times New Roman" w:hAnsi="Times New Roman" w:cs="Times New Roman"/>
          <w:sz w:val="28"/>
          <w:szCs w:val="28"/>
        </w:rPr>
      </w:pPr>
      <w:r>
        <w:rPr>
          <w:rFonts w:hint="default" w:ascii="Times New Roman" w:hAnsi="Times New Roman" w:cs="Times New Roman"/>
          <w:w w:val="115"/>
          <w:position w:val="15"/>
          <w:sz w:val="28"/>
          <w:szCs w:val="28"/>
        </w:rPr>
        <w:t>{</w:t>
      </w:r>
      <w:r>
        <w:rPr>
          <w:rFonts w:hint="default" w:ascii="Times New Roman" w:hAnsi="Times New Roman" w:cs="Times New Roman"/>
          <w:w w:val="115"/>
          <w:sz w:val="28"/>
          <w:szCs w:val="28"/>
        </w:rPr>
        <w:t>T</w:t>
      </w:r>
      <w:r>
        <w:rPr>
          <w:rFonts w:hint="default" w:ascii="Times New Roman" w:hAnsi="Times New Roman" w:cs="Times New Roman"/>
          <w:w w:val="115"/>
          <w:position w:val="1"/>
          <w:sz w:val="28"/>
          <w:szCs w:val="28"/>
        </w:rPr>
        <w:t>(</w:t>
      </w:r>
      <w:r>
        <w:rPr>
          <w:rFonts w:hint="default" w:ascii="Times New Roman" w:hAnsi="Times New Roman" w:cs="Times New Roman"/>
          <w:w w:val="115"/>
          <w:sz w:val="28"/>
          <w:szCs w:val="28"/>
        </w:rPr>
        <w:t>n</w:t>
      </w:r>
      <w:r>
        <w:rPr>
          <w:rFonts w:hint="default" w:ascii="Times New Roman" w:hAnsi="Times New Roman" w:cs="Times New Roman"/>
          <w:w w:val="115"/>
          <w:position w:val="1"/>
          <w:sz w:val="28"/>
          <w:szCs w:val="28"/>
        </w:rPr>
        <w:t xml:space="preserve">) </w:t>
      </w:r>
      <w:r>
        <w:rPr>
          <w:rFonts w:hint="default" w:ascii="Times New Roman" w:hAnsi="Times New Roman" w:cs="Times New Roman"/>
          <w:w w:val="115"/>
          <w:sz w:val="28"/>
          <w:szCs w:val="28"/>
        </w:rPr>
        <w:t>≤ T (</w:t>
      </w:r>
      <w:r>
        <w:rPr>
          <w:rFonts w:hint="default" w:ascii="Times New Roman" w:hAnsi="Times New Roman" w:cs="Times New Roman"/>
          <w:w w:val="115"/>
          <w:position w:val="18"/>
          <w:sz w:val="28"/>
          <w:szCs w:val="28"/>
          <w:u w:val="single"/>
        </w:rPr>
        <w:t>n</w:t>
      </w:r>
      <w:r>
        <w:rPr>
          <w:rFonts w:hint="default" w:ascii="Times New Roman" w:hAnsi="Times New Roman" w:cs="Times New Roman"/>
          <w:w w:val="115"/>
          <w:sz w:val="28"/>
          <w:szCs w:val="28"/>
        </w:rPr>
        <w:t>) + 1 + 1 n</w:t>
      </w:r>
      <w:r>
        <w:rPr>
          <w:rFonts w:hint="default" w:ascii="Times New Roman" w:hAnsi="Times New Roman" w:cs="Times New Roman"/>
          <w:i/>
          <w:w w:val="115"/>
          <w:sz w:val="28"/>
          <w:szCs w:val="28"/>
        </w:rPr>
        <w:t>ế</w:t>
      </w:r>
      <w:r>
        <w:rPr>
          <w:rFonts w:hint="default" w:ascii="Times New Roman" w:hAnsi="Times New Roman" w:cs="Times New Roman"/>
          <w:w w:val="115"/>
          <w:sz w:val="28"/>
          <w:szCs w:val="28"/>
        </w:rPr>
        <w:t>u n Σ 1</w:t>
      </w:r>
    </w:p>
    <w:p>
      <w:pPr>
        <w:pStyle w:val="7"/>
        <w:spacing w:line="174" w:lineRule="exact"/>
        <w:ind w:right="825"/>
        <w:jc w:val="center"/>
        <w:rPr>
          <w:rFonts w:hint="default" w:ascii="Times New Roman" w:hAnsi="Times New Roman" w:cs="Times New Roman"/>
          <w:sz w:val="28"/>
          <w:szCs w:val="28"/>
        </w:rPr>
      </w:pPr>
      <w:r>
        <w:rPr>
          <w:rFonts w:hint="default" w:ascii="Times New Roman" w:hAnsi="Times New Roman" w:cs="Times New Roman"/>
          <w:w w:val="99"/>
          <w:sz w:val="28"/>
          <w:szCs w:val="28"/>
        </w:rPr>
        <w:t>2</w:t>
      </w:r>
    </w:p>
    <w:p>
      <w:pPr>
        <w:pStyle w:val="7"/>
        <w:tabs>
          <w:tab w:val="left" w:pos="2851"/>
          <w:tab w:val="left" w:pos="4199"/>
        </w:tabs>
        <w:spacing w:before="8" w:line="174" w:lineRule="exact"/>
        <w:ind w:left="1891"/>
        <w:rPr>
          <w:rFonts w:hint="default" w:ascii="Times New Roman" w:hAnsi="Times New Roman" w:cs="Times New Roman"/>
          <w:sz w:val="28"/>
          <w:szCs w:val="28"/>
        </w:rPr>
      </w:pPr>
      <w:r>
        <w:rPr>
          <w:rFonts w:hint="default" w:ascii="Times New Roman" w:hAnsi="Times New Roman" w:cs="Times New Roman"/>
          <w:w w:val="105"/>
          <w:position w:val="-16"/>
          <w:sz w:val="28"/>
          <w:szCs w:val="28"/>
        </w:rPr>
        <w:t xml:space="preserve">( </w:t>
      </w:r>
      <w:r>
        <w:rPr>
          <w:rFonts w:hint="default" w:ascii="Times New Roman" w:hAnsi="Times New Roman" w:cs="Times New Roman"/>
          <w:spacing w:val="25"/>
          <w:w w:val="105"/>
          <w:position w:val="-16"/>
          <w:sz w:val="28"/>
          <w:szCs w:val="28"/>
        </w:rPr>
        <w:t xml:space="preserve"> </w:t>
      </w:r>
      <w:r>
        <w:rPr>
          <w:rFonts w:hint="default" w:ascii="Times New Roman" w:hAnsi="Times New Roman" w:cs="Times New Roman"/>
          <w:w w:val="105"/>
          <w:position w:val="-16"/>
          <w:sz w:val="28"/>
          <w:szCs w:val="28"/>
        </w:rPr>
        <w:t>)</w:t>
      </w:r>
      <w:r>
        <w:rPr>
          <w:rFonts w:hint="default" w:ascii="Times New Roman" w:hAnsi="Times New Roman" w:cs="Times New Roman"/>
          <w:w w:val="105"/>
          <w:position w:val="-16"/>
          <w:sz w:val="28"/>
          <w:szCs w:val="28"/>
        </w:rPr>
        <w:tab/>
      </w:r>
      <w:r>
        <w:rPr>
          <w:rFonts w:hint="default" w:ascii="Times New Roman" w:hAnsi="Times New Roman" w:cs="Times New Roman"/>
          <w:w w:val="105"/>
          <w:sz w:val="28"/>
          <w:szCs w:val="28"/>
        </w:rPr>
        <w:t>n</w:t>
      </w:r>
      <w:r>
        <w:rPr>
          <w:rFonts w:hint="default" w:ascii="Times New Roman" w:hAnsi="Times New Roman" w:cs="Times New Roman"/>
          <w:w w:val="105"/>
          <w:sz w:val="28"/>
          <w:szCs w:val="28"/>
        </w:rPr>
        <w:tab/>
      </w:r>
      <w:r>
        <w:rPr>
          <w:rFonts w:hint="default" w:ascii="Times New Roman" w:hAnsi="Times New Roman" w:cs="Times New Roman"/>
          <w:w w:val="105"/>
          <w:sz w:val="28"/>
          <w:szCs w:val="28"/>
        </w:rPr>
        <w:t>n</w:t>
      </w:r>
    </w:p>
    <w:p>
      <w:pPr>
        <w:pStyle w:val="7"/>
        <w:spacing w:before="10"/>
        <w:rPr>
          <w:rFonts w:hint="default" w:ascii="Times New Roman" w:hAnsi="Times New Roman" w:cs="Times New Roman"/>
          <w:sz w:val="28"/>
          <w:szCs w:val="28"/>
        </w:rPr>
      </w:pPr>
      <w:r>
        <w:rPr>
          <w:rFonts w:hint="default" w:ascii="Times New Roman" w:hAnsi="Times New Roman" w:cs="Times New Roman"/>
          <w:sz w:val="28"/>
          <w:szCs w:val="28"/>
        </w:rPr>
        <w:pict>
          <v:rect id="_x0000_s1301" o:spid="_x0000_s1301" o:spt="1" style="position:absolute;left:0pt;margin-left:226.55pt;margin-top:7.55pt;height:0.8pt;width:7.05pt;mso-position-horizontal-relative:page;mso-wrap-distance-bottom:0pt;mso-wrap-distance-top:0pt;z-index:-251458560;mso-width-relative:page;mso-height-relative:page;" fillcolor="#000000" filled="t" stroked="f" coordsize="21600,21600">
            <v:path/>
            <v:fill on="t" focussize="0,0"/>
            <v:stroke on="f"/>
            <v:imagedata o:title=""/>
            <o:lock v:ext="edit"/>
            <w10:wrap type="topAndBottom"/>
          </v:rect>
        </w:pict>
      </w:r>
      <w:r>
        <w:rPr>
          <w:rFonts w:hint="default" w:ascii="Times New Roman" w:hAnsi="Times New Roman" w:cs="Times New Roman"/>
          <w:sz w:val="28"/>
          <w:szCs w:val="28"/>
        </w:rPr>
        <w:pict>
          <v:rect id="_x0000_s1302" o:spid="_x0000_s1302" o:spt="1" style="position:absolute;left:0pt;margin-left:291.45pt;margin-top:7.55pt;height:0.8pt;width:12.1pt;mso-position-horizontal-relative:page;mso-wrap-distance-bottom:0pt;mso-wrap-distance-top:0pt;z-index:-251458560;mso-width-relative:page;mso-height-relative:page;" fillcolor="#000000" filled="t" stroked="f" coordsize="21600,21600">
            <v:path/>
            <v:fill on="t" focussize="0,0"/>
            <v:stroke on="f"/>
            <v:imagedata o:title=""/>
            <o:lock v:ext="edit"/>
            <w10:wrap type="topAndBottom"/>
          </v:rect>
        </w:pict>
      </w:r>
    </w:p>
    <w:p>
      <w:pPr>
        <w:pStyle w:val="7"/>
        <w:spacing w:line="33" w:lineRule="auto"/>
        <w:ind w:left="306" w:right="304"/>
        <w:jc w:val="center"/>
        <w:rPr>
          <w:rFonts w:hint="default" w:ascii="Times New Roman" w:hAnsi="Times New Roman" w:cs="Times New Roman"/>
          <w:sz w:val="28"/>
          <w:szCs w:val="28"/>
        </w:rPr>
      </w:pPr>
      <w:r>
        <w:rPr>
          <w:rFonts w:hint="default" w:ascii="Times New Roman" w:hAnsi="Times New Roman" w:cs="Times New Roman"/>
          <w:w w:val="110"/>
          <w:sz w:val="28"/>
          <w:szCs w:val="28"/>
        </w:rPr>
        <w:t>T n ≤ T (</w:t>
      </w:r>
      <w:r>
        <w:rPr>
          <w:rFonts w:hint="default" w:ascii="Times New Roman" w:hAnsi="Times New Roman" w:cs="Times New Roman"/>
          <w:w w:val="110"/>
          <w:position w:val="-15"/>
          <w:sz w:val="28"/>
          <w:szCs w:val="28"/>
        </w:rPr>
        <w:t>2</w:t>
      </w:r>
      <w:r>
        <w:rPr>
          <w:rFonts w:hint="default" w:ascii="Times New Roman" w:hAnsi="Times New Roman" w:cs="Times New Roman"/>
          <w:w w:val="110"/>
          <w:sz w:val="28"/>
          <w:szCs w:val="28"/>
        </w:rPr>
        <w:t>) + 2 ≤ T (</w:t>
      </w:r>
      <w:r>
        <w:rPr>
          <w:rFonts w:hint="default" w:ascii="Times New Roman" w:hAnsi="Times New Roman" w:cs="Times New Roman"/>
          <w:w w:val="110"/>
          <w:position w:val="-15"/>
          <w:sz w:val="28"/>
          <w:szCs w:val="28"/>
        </w:rPr>
        <w:t>2</w:t>
      </w:r>
      <w:r>
        <w:rPr>
          <w:rFonts w:hint="default" w:ascii="Times New Roman" w:hAnsi="Times New Roman" w:cs="Times New Roman"/>
          <w:w w:val="110"/>
          <w:position w:val="-8"/>
          <w:sz w:val="28"/>
          <w:szCs w:val="28"/>
        </w:rPr>
        <w:t>2</w:t>
      </w:r>
      <w:r>
        <w:rPr>
          <w:rFonts w:hint="default" w:ascii="Times New Roman" w:hAnsi="Times New Roman" w:cs="Times New Roman"/>
          <w:w w:val="110"/>
          <w:sz w:val="28"/>
          <w:szCs w:val="28"/>
        </w:rPr>
        <w:t>) + 2 + 2 ≤ … ≤ 2logn</w:t>
      </w:r>
    </w:p>
    <w:p>
      <w:pPr>
        <w:pStyle w:val="7"/>
        <w:spacing w:before="81" w:line="268" w:lineRule="auto"/>
        <w:ind w:left="304" w:right="394" w:hanging="1"/>
        <w:rPr>
          <w:rFonts w:hint="default" w:ascii="Times New Roman" w:hAnsi="Times New Roman" w:cs="Times New Roman"/>
          <w:sz w:val="28"/>
          <w:szCs w:val="28"/>
        </w:rPr>
      </w:pPr>
      <w:r>
        <w:rPr>
          <w:rFonts w:hint="default" w:ascii="Times New Roman" w:hAnsi="Times New Roman" w:cs="Times New Roman"/>
          <w:sz w:val="28"/>
          <w:szCs w:val="28"/>
        </w:rPr>
        <w:t xml:space="preserve">Như vậy, thuật toán chia </w:t>
      </w:r>
      <w:r>
        <w:rPr>
          <w:rFonts w:hint="default" w:cs="Times New Roman"/>
          <w:sz w:val="28"/>
          <w:szCs w:val="28"/>
          <w:lang w:val="en-US"/>
        </w:rPr>
        <w:t>đ</w:t>
      </w:r>
      <w:r>
        <w:rPr>
          <w:rFonts w:hint="default" w:ascii="Times New Roman" w:hAnsi="Times New Roman" w:cs="Times New Roman"/>
          <w:sz w:val="28"/>
          <w:szCs w:val="28"/>
        </w:rPr>
        <w:t>ể trị mất không quá 2logn phép nhân, nhỏ hơn rất  nhiều so với n phép</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nhân.</w:t>
      </w:r>
    </w:p>
    <w:p>
      <w:pPr>
        <w:pStyle w:val="4"/>
        <w:numPr>
          <w:ilvl w:val="1"/>
          <w:numId w:val="34"/>
        </w:numPr>
        <w:tabs>
          <w:tab w:val="left" w:pos="759"/>
        </w:tabs>
        <w:spacing w:before="188" w:after="0" w:line="240" w:lineRule="auto"/>
        <w:ind w:left="758" w:right="0" w:hanging="455"/>
        <w:jc w:val="left"/>
        <w:rPr>
          <w:rFonts w:hint="default" w:ascii="Times New Roman" w:hAnsi="Times New Roman" w:cs="Times New Roman"/>
          <w:sz w:val="28"/>
          <w:szCs w:val="28"/>
        </w:rPr>
      </w:pPr>
      <w:r>
        <w:rPr>
          <w:rFonts w:hint="default" w:ascii="Times New Roman" w:hAnsi="Times New Roman" w:cs="Times New Roman"/>
          <w:w w:val="110"/>
          <w:sz w:val="28"/>
          <w:szCs w:val="28"/>
        </w:rPr>
        <w:t>Bài toán</w:t>
      </w:r>
      <w:r>
        <w:rPr>
          <w:rFonts w:hint="default" w:ascii="Times New Roman" w:hAnsi="Times New Roman" w:cs="Times New Roman"/>
          <w:spacing w:val="-13"/>
          <w:w w:val="110"/>
          <w:sz w:val="28"/>
          <w:szCs w:val="28"/>
        </w:rPr>
        <w:t xml:space="preserve"> </w:t>
      </w:r>
      <w:r>
        <w:rPr>
          <w:rFonts w:hint="default" w:ascii="Times New Roman" w:hAnsi="Times New Roman" w:cs="Times New Roman"/>
          <w:w w:val="110"/>
          <w:sz w:val="28"/>
          <w:szCs w:val="28"/>
        </w:rPr>
        <w:t>Di††</w:t>
      </w:r>
    </w:p>
    <w:p>
      <w:pPr>
        <w:pStyle w:val="7"/>
        <w:spacing w:before="113"/>
        <w:ind w:left="304"/>
        <w:rPr>
          <w:rFonts w:hint="default" w:ascii="Times New Roman" w:hAnsi="Times New Roman" w:cs="Times New Roman"/>
          <w:sz w:val="28"/>
          <w:szCs w:val="28"/>
        </w:rPr>
      </w:pPr>
      <w:r>
        <w:rPr>
          <w:rFonts w:hint="default" w:ascii="Times New Roman" w:hAnsi="Times New Roman" w:cs="Times New Roman"/>
          <w:sz w:val="28"/>
          <w:szCs w:val="28"/>
        </w:rPr>
        <w:t>Bài toán: Cho mảng số nguyên A[1. . n], cần tìm Diƒƒ(A[1. . n]) = A</w:t>
      </w:r>
      <w:r>
        <w:rPr>
          <w:rFonts w:hint="default" w:ascii="Times New Roman" w:hAnsi="Times New Roman" w:cs="Times New Roman"/>
          <w:position w:val="1"/>
          <w:sz w:val="28"/>
          <w:szCs w:val="28"/>
        </w:rPr>
        <w:t>[</w:t>
      </w:r>
      <w:r>
        <w:rPr>
          <w:rFonts w:hint="default" w:ascii="Times New Roman" w:hAnsi="Times New Roman" w:cs="Times New Roman"/>
          <w:sz w:val="28"/>
          <w:szCs w:val="28"/>
        </w:rPr>
        <w:t>j</w:t>
      </w:r>
      <w:r>
        <w:rPr>
          <w:rFonts w:hint="default" w:ascii="Times New Roman" w:hAnsi="Times New Roman" w:cs="Times New Roman"/>
          <w:position w:val="1"/>
          <w:sz w:val="28"/>
          <w:szCs w:val="28"/>
        </w:rPr>
        <w:t xml:space="preserve">] </w:t>
      </w:r>
      <w:r>
        <w:rPr>
          <w:rFonts w:hint="default" w:ascii="Times New Roman" w:hAnsi="Times New Roman" w:cs="Times New Roman"/>
          <w:sz w:val="28"/>
          <w:szCs w:val="28"/>
        </w:rPr>
        <w:t>— A[i]</w:t>
      </w:r>
    </w:p>
    <w:p>
      <w:pPr>
        <w:pStyle w:val="7"/>
        <w:spacing w:before="31"/>
        <w:ind w:left="304"/>
        <w:rPr>
          <w:rFonts w:hint="default" w:ascii="Times New Roman" w:hAnsi="Times New Roman" w:cs="Times New Roman"/>
          <w:sz w:val="28"/>
          <w:szCs w:val="28"/>
        </w:rPr>
      </w:pPr>
      <w:r>
        <w:rPr>
          <w:rFonts w:hint="default" w:cs="Times New Roman"/>
          <w:w w:val="105"/>
          <w:sz w:val="28"/>
          <w:szCs w:val="28"/>
          <w:lang w:val="en-US"/>
        </w:rPr>
        <w:t>đ</w:t>
      </w:r>
      <w:r>
        <w:rPr>
          <w:rFonts w:hint="default" w:ascii="Times New Roman" w:hAnsi="Times New Roman" w:cs="Times New Roman"/>
          <w:w w:val="105"/>
          <w:sz w:val="28"/>
          <w:szCs w:val="28"/>
        </w:rPr>
        <w:t>ạt giá trị lớn nhất mà 1 ≤ i ≤ j ≤ n.</w:t>
      </w:r>
    </w:p>
    <w:p>
      <w:pPr>
        <w:pStyle w:val="7"/>
        <w:spacing w:before="90"/>
        <w:ind w:left="304"/>
        <w:rPr>
          <w:rFonts w:hint="default" w:ascii="Times New Roman" w:hAnsi="Times New Roman" w:cs="Times New Roman"/>
          <w:sz w:val="28"/>
          <w:szCs w:val="28"/>
        </w:rPr>
      </w:pPr>
      <w:r>
        <w:rPr>
          <w:rFonts w:hint="default" w:ascii="Times New Roman" w:hAnsi="Times New Roman" w:cs="Times New Roman"/>
          <w:sz w:val="28"/>
          <w:szCs w:val="28"/>
        </w:rPr>
        <w:t xml:space="preserve">Ví dụ: mảng gồm 6 số 4, 2, 5, 8, 1, 7 thì </w:t>
      </w:r>
      <w:r>
        <w:rPr>
          <w:rFonts w:hint="default" w:cs="Times New Roman"/>
          <w:sz w:val="28"/>
          <w:szCs w:val="28"/>
          <w:lang w:val="en-US"/>
        </w:rPr>
        <w:t>đ</w:t>
      </w:r>
      <w:r>
        <w:rPr>
          <w:rFonts w:hint="default" w:ascii="Times New Roman" w:hAnsi="Times New Roman" w:cs="Times New Roman"/>
          <w:sz w:val="28"/>
          <w:szCs w:val="28"/>
        </w:rPr>
        <w:t>ộ lệch cần tìm là: 6</w:t>
      </w:r>
    </w:p>
    <w:p>
      <w:pPr>
        <w:pStyle w:val="7"/>
        <w:spacing w:before="92"/>
        <w:ind w:left="304"/>
        <w:rPr>
          <w:rFonts w:hint="default" w:ascii="Times New Roman" w:hAnsi="Times New Roman" w:cs="Times New Roman"/>
          <w:sz w:val="28"/>
          <w:szCs w:val="28"/>
        </w:rPr>
      </w:pPr>
      <w:r>
        <w:rPr>
          <w:rFonts w:hint="default" w:ascii="Times New Roman" w:hAnsi="Times New Roman" w:cs="Times New Roman"/>
          <w:sz w:val="28"/>
          <w:szCs w:val="28"/>
        </w:rPr>
        <w:pict>
          <v:shape id="_x0000_s1303" o:spid="_x0000_s1303" o:spt="202" type="#_x0000_t202" style="position:absolute;left:0pt;margin-left:121.65pt;margin-top:23.45pt;height:29.4pt;width:380.05pt;mso-position-horizontal-relative:page;mso-wrap-distance-bottom:0pt;mso-wrap-distance-top:0pt;z-index:-251457536;mso-width-relative:page;mso-height-relative:page;" filled="f" stroked="t" coordsize="21600,21600">
            <v:path/>
            <v:fill on="f" focussize="0,0"/>
            <v:stroke weight="0.48007874015748pt" color="#000000"/>
            <v:imagedata o:title=""/>
            <o:lock v:ext="edit"/>
            <v:textbox inset="0mm,0mm,0mm,0mm">
              <w:txbxContent>
                <w:p>
                  <w:pPr>
                    <w:spacing w:before="25"/>
                    <w:ind w:left="107" w:right="0" w:firstLine="0"/>
                    <w:jc w:val="left"/>
                    <w:rPr>
                      <w:rFonts w:ascii="Courier New"/>
                      <w:sz w:val="22"/>
                    </w:rPr>
                  </w:pPr>
                  <w:r>
                    <w:rPr>
                      <w:rFonts w:ascii="Courier New"/>
                      <w:sz w:val="22"/>
                    </w:rPr>
                    <w:t>procedure find(var maxDiff:longint);</w:t>
                  </w:r>
                </w:p>
                <w:p>
                  <w:pPr>
                    <w:spacing w:before="42"/>
                    <w:ind w:left="107" w:right="0" w:firstLine="0"/>
                    <w:jc w:val="left"/>
                    <w:rPr>
                      <w:rFonts w:ascii="Courier New"/>
                      <w:sz w:val="22"/>
                    </w:rPr>
                  </w:pPr>
                  <w:r>
                    <w:rPr>
                      <w:rFonts w:ascii="Courier New"/>
                      <w:sz w:val="22"/>
                    </w:rPr>
                    <w:t>var i,j :longint;</w:t>
                  </w:r>
                </w:p>
              </w:txbxContent>
            </v:textbox>
            <w10:wrap type="topAndBottom"/>
          </v:shape>
        </w:pict>
      </w:r>
      <w:r>
        <w:rPr>
          <w:rFonts w:hint="default" w:ascii="Times New Roman" w:hAnsi="Times New Roman" w:cs="Times New Roman"/>
          <w:i/>
          <w:w w:val="105"/>
          <w:sz w:val="28"/>
          <w:szCs w:val="28"/>
        </w:rPr>
        <w:t xml:space="preserve">Cách 1: </w:t>
      </w:r>
      <w:r>
        <w:rPr>
          <w:rFonts w:hint="default" w:ascii="Times New Roman" w:hAnsi="Times New Roman" w:cs="Times New Roman"/>
          <w:w w:val="105"/>
          <w:sz w:val="28"/>
          <w:szCs w:val="28"/>
        </w:rPr>
        <w:t xml:space="preserve">Thử tất cả các cặp chỉ số (i, j), </w:t>
      </w:r>
      <w:r>
        <w:rPr>
          <w:rFonts w:hint="default" w:cs="Times New Roman"/>
          <w:w w:val="105"/>
          <w:sz w:val="28"/>
          <w:szCs w:val="28"/>
          <w:lang w:val="en-US"/>
        </w:rPr>
        <w:t>đ</w:t>
      </w:r>
      <w:r>
        <w:rPr>
          <w:rFonts w:hint="default" w:ascii="Times New Roman" w:hAnsi="Times New Roman" w:cs="Times New Roman"/>
          <w:w w:val="105"/>
          <w:sz w:val="28"/>
          <w:szCs w:val="28"/>
        </w:rPr>
        <w:t>ộ phức tạp 0(N</w:t>
      </w:r>
      <w:r>
        <w:rPr>
          <w:rFonts w:hint="default" w:ascii="Times New Roman" w:hAnsi="Times New Roman" w:cs="Times New Roman"/>
          <w:w w:val="105"/>
          <w:sz w:val="28"/>
          <w:szCs w:val="28"/>
          <w:vertAlign w:val="superscript"/>
        </w:rPr>
        <w:t>2</w:t>
      </w:r>
      <w:r>
        <w:rPr>
          <w:rFonts w:hint="default" w:ascii="Times New Roman" w:hAnsi="Times New Roman" w:cs="Times New Roman"/>
          <w:w w:val="105"/>
          <w:sz w:val="28"/>
          <w:szCs w:val="28"/>
          <w:vertAlign w:val="baseline"/>
        </w:rPr>
        <w:t>)</w:t>
      </w:r>
    </w:p>
    <w:p>
      <w:pPr>
        <w:spacing w:after="0"/>
        <w:rPr>
          <w:rFonts w:hint="default" w:ascii="Times New Roman" w:hAnsi="Times New Roman" w:cs="Times New Roman"/>
          <w:sz w:val="28"/>
          <w:szCs w:val="28"/>
        </w:rPr>
        <w:sectPr>
          <w:pgSz w:w="11900" w:h="16840"/>
          <w:pgMar w:top="1600" w:right="1680" w:bottom="2400" w:left="1680" w:header="0" w:footer="2216" w:gutter="0"/>
          <w:cols w:space="720" w:num="1"/>
        </w:sectPr>
      </w:pPr>
    </w:p>
    <w:p>
      <w:pPr>
        <w:pStyle w:val="7"/>
        <w:rPr>
          <w:rFonts w:hint="default" w:ascii="Times New Roman" w:hAnsi="Times New Roman" w:cs="Times New Roman"/>
          <w:sz w:val="28"/>
          <w:szCs w:val="28"/>
        </w:rPr>
      </w:pPr>
      <w:r>
        <w:rPr>
          <w:rFonts w:hint="default" w:ascii="Times New Roman" w:hAnsi="Times New Roman" w:cs="Times New Roman"/>
          <w:sz w:val="28"/>
          <w:szCs w:val="28"/>
        </w:rPr>
        <w:pict>
          <v:rect id="_x0000_s1304" o:spid="_x0000_s1304" o:spt="1" style="position:absolute;left:0pt;margin-left:121.9pt;margin-top:688.4pt;height:0.45pt;width:379.55pt;mso-position-horizontal-relative:page;mso-position-vertical-relative:page;z-index:251671552;mso-width-relative:page;mso-height-relative:page;" fillcolor="#000000" filled="t" stroked="f" coordsize="21600,21600">
            <v:path/>
            <v:fill on="t" focussize="0,0"/>
            <v:stroke on="f"/>
            <v:imagedata o:title=""/>
            <o:lock v:ext="edit"/>
          </v:rect>
        </w:pict>
      </w: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7"/>
        <w:rPr>
          <w:rFonts w:hint="default" w:ascii="Times New Roman" w:hAnsi="Times New Roman" w:cs="Times New Roman"/>
          <w:sz w:val="28"/>
          <w:szCs w:val="28"/>
        </w:rPr>
      </w:pPr>
    </w:p>
    <w:p>
      <w:pPr>
        <w:pStyle w:val="7"/>
        <w:ind w:left="748"/>
        <w:rPr>
          <w:rFonts w:hint="default" w:ascii="Times New Roman" w:hAnsi="Times New Roman" w:cs="Times New Roman"/>
          <w:sz w:val="28"/>
          <w:szCs w:val="28"/>
        </w:rPr>
      </w:pPr>
      <w:r>
        <w:rPr>
          <w:rFonts w:hint="default" w:ascii="Times New Roman" w:hAnsi="Times New Roman" w:cs="Times New Roman"/>
          <w:sz w:val="28"/>
          <w:szCs w:val="28"/>
        </w:rPr>
        <w:pict>
          <v:shape id="_x0000_s1305" o:spid="_x0000_s1305" o:spt="202" type="#_x0000_t202" style="height:87.25pt;width:380.05pt;" filled="f" stroked="t" coordsize="21600,21600">
            <v:path/>
            <v:fill on="f" focussize="0,0"/>
            <v:stroke weight="0.48007874015748pt" color="#000000"/>
            <v:imagedata o:title=""/>
            <o:lock v:ext="edit"/>
            <v:textbox inset="0mm,0mm,0mm,0mm">
              <w:txbxContent>
                <w:p>
                  <w:pPr>
                    <w:spacing w:before="25"/>
                    <w:ind w:left="239" w:right="0" w:firstLine="0"/>
                    <w:jc w:val="left"/>
                    <w:rPr>
                      <w:rFonts w:ascii="Courier New"/>
                      <w:sz w:val="22"/>
                    </w:rPr>
                  </w:pPr>
                  <w:r>
                    <w:rPr>
                      <w:rFonts w:ascii="Courier New"/>
                      <w:sz w:val="22"/>
                    </w:rPr>
                    <w:t>begin</w:t>
                  </w:r>
                </w:p>
                <w:p>
                  <w:pPr>
                    <w:spacing w:before="39"/>
                    <w:ind w:left="503" w:right="0" w:firstLine="0"/>
                    <w:jc w:val="left"/>
                    <w:rPr>
                      <w:rFonts w:ascii="Courier New"/>
                      <w:sz w:val="22"/>
                    </w:rPr>
                  </w:pPr>
                  <w:r>
                    <w:rPr>
                      <w:rFonts w:ascii="Courier New"/>
                      <w:sz w:val="22"/>
                    </w:rPr>
                    <w:t>maxDiff:=0;</w:t>
                  </w:r>
                </w:p>
                <w:p>
                  <w:pPr>
                    <w:spacing w:before="41" w:line="278" w:lineRule="auto"/>
                    <w:ind w:left="767" w:right="4692" w:hanging="264"/>
                    <w:jc w:val="left"/>
                    <w:rPr>
                      <w:rFonts w:ascii="Courier New"/>
                      <w:sz w:val="22"/>
                    </w:rPr>
                  </w:pPr>
                  <w:r>
                    <w:rPr>
                      <w:rFonts w:ascii="Courier New"/>
                      <w:sz w:val="22"/>
                    </w:rPr>
                    <w:t>for i:=1 to n do for j:=i to n do</w:t>
                  </w:r>
                </w:p>
                <w:p>
                  <w:pPr>
                    <w:spacing w:before="1"/>
                    <w:ind w:left="1031" w:right="0" w:firstLine="0"/>
                    <w:jc w:val="left"/>
                    <w:rPr>
                      <w:rFonts w:ascii="Courier New"/>
                      <w:sz w:val="22"/>
                    </w:rPr>
                  </w:pPr>
                  <w:r>
                    <w:rPr>
                      <w:rFonts w:ascii="Courier New"/>
                      <w:sz w:val="22"/>
                    </w:rPr>
                    <w:t>if a[j]-a[i]&gt;maxDiff then maxDiff:=a[j]-a[i];</w:t>
                  </w:r>
                </w:p>
                <w:p>
                  <w:pPr>
                    <w:spacing w:before="41"/>
                    <w:ind w:left="239" w:right="0" w:firstLine="0"/>
                    <w:jc w:val="left"/>
                    <w:rPr>
                      <w:rFonts w:ascii="Courier New"/>
                      <w:sz w:val="22"/>
                    </w:rPr>
                  </w:pPr>
                  <w:r>
                    <w:rPr>
                      <w:rFonts w:ascii="Courier New"/>
                      <w:sz w:val="22"/>
                    </w:rPr>
                    <w:t>end;</w:t>
                  </w:r>
                </w:p>
              </w:txbxContent>
            </v:textbox>
            <w10:wrap type="none"/>
            <w10:anchorlock/>
          </v:shape>
        </w:pict>
      </w:r>
    </w:p>
    <w:p>
      <w:pPr>
        <w:pStyle w:val="7"/>
        <w:spacing w:before="33"/>
        <w:ind w:left="304"/>
        <w:jc w:val="both"/>
        <w:rPr>
          <w:rFonts w:hint="default" w:ascii="Times New Roman" w:hAnsi="Times New Roman" w:cs="Times New Roman"/>
          <w:sz w:val="28"/>
          <w:szCs w:val="28"/>
        </w:rPr>
      </w:pPr>
      <w:r>
        <w:rPr>
          <w:rFonts w:hint="default" w:ascii="Times New Roman" w:hAnsi="Times New Roman" w:cs="Times New Roman"/>
          <w:i/>
          <w:sz w:val="28"/>
          <w:szCs w:val="28"/>
        </w:rPr>
        <w:t xml:space="preserve">Cách 2: </w:t>
      </w:r>
      <w:r>
        <w:rPr>
          <w:rFonts w:hint="default" w:ascii="Times New Roman" w:hAnsi="Times New Roman" w:cs="Times New Roman"/>
          <w:sz w:val="28"/>
          <w:szCs w:val="28"/>
        </w:rPr>
        <w:t xml:space="preserve">Áp dụng kĩ thuật chia </w:t>
      </w:r>
      <w:r>
        <w:rPr>
          <w:rFonts w:hint="default" w:cs="Times New Roman"/>
          <w:sz w:val="28"/>
          <w:szCs w:val="28"/>
          <w:lang w:val="en-US"/>
        </w:rPr>
        <w:t>đ</w:t>
      </w:r>
      <w:r>
        <w:rPr>
          <w:rFonts w:hint="default" w:ascii="Times New Roman" w:hAnsi="Times New Roman" w:cs="Times New Roman"/>
          <w:sz w:val="28"/>
          <w:szCs w:val="28"/>
        </w:rPr>
        <w:t>ể trị, ta chia mảng A[1. . n] thành hai mảng con</w:t>
      </w:r>
    </w:p>
    <w:p>
      <w:pPr>
        <w:pStyle w:val="7"/>
        <w:spacing w:before="35"/>
        <w:ind w:left="304"/>
        <w:rPr>
          <w:rFonts w:hint="default" w:ascii="Times New Roman" w:hAnsi="Times New Roman" w:cs="Times New Roman"/>
          <w:sz w:val="28"/>
          <w:szCs w:val="28"/>
        </w:rPr>
      </w:pPr>
      <w:r>
        <w:rPr>
          <w:rFonts w:hint="default" w:ascii="Times New Roman" w:hAnsi="Times New Roman" w:cs="Times New Roman"/>
          <w:sz w:val="28"/>
          <w:szCs w:val="28"/>
        </w:rPr>
        <w:t xml:space="preserve">A[1. . k] và A[(k + 1). . n] trong </w:t>
      </w:r>
      <w:r>
        <w:rPr>
          <w:rFonts w:hint="default" w:cs="Times New Roman"/>
          <w:sz w:val="28"/>
          <w:szCs w:val="28"/>
          <w:lang w:val="en-US"/>
        </w:rPr>
        <w:t>đ</w:t>
      </w:r>
      <w:r>
        <w:rPr>
          <w:rFonts w:hint="default" w:ascii="Times New Roman" w:hAnsi="Times New Roman" w:cs="Times New Roman"/>
          <w:sz w:val="28"/>
          <w:szCs w:val="28"/>
        </w:rPr>
        <w:t>ó k = n div 2, ta có:</w:t>
      </w:r>
    </w:p>
    <w:p>
      <w:pPr>
        <w:pStyle w:val="7"/>
        <w:spacing w:before="92" w:line="268" w:lineRule="auto"/>
        <w:ind w:left="1344" w:right="3025" w:firstLine="1941"/>
        <w:rPr>
          <w:rFonts w:hint="default" w:ascii="Times New Roman" w:hAnsi="Times New Roman" w:cs="Times New Roman"/>
          <w:sz w:val="28"/>
          <w:szCs w:val="28"/>
        </w:rPr>
      </w:pPr>
      <w:r>
        <w:rPr>
          <w:rFonts w:hint="default" w:ascii="Times New Roman" w:hAnsi="Times New Roman" w:cs="Times New Roman"/>
          <w:sz w:val="28"/>
          <w:szCs w:val="28"/>
        </w:rPr>
        <w:t>Diƒƒ</w:t>
      </w:r>
      <w:r>
        <w:rPr>
          <w:rFonts w:hint="default" w:ascii="Times New Roman" w:hAnsi="Times New Roman" w:cs="Times New Roman"/>
          <w:position w:val="1"/>
          <w:sz w:val="28"/>
          <w:szCs w:val="28"/>
        </w:rPr>
        <w:t>(</w:t>
      </w:r>
      <w:r>
        <w:rPr>
          <w:rFonts w:hint="default" w:ascii="Times New Roman" w:hAnsi="Times New Roman" w:cs="Times New Roman"/>
          <w:sz w:val="28"/>
          <w:szCs w:val="28"/>
        </w:rPr>
        <w:t>A</w:t>
      </w:r>
      <w:r>
        <w:rPr>
          <w:rFonts w:hint="default" w:ascii="Times New Roman" w:hAnsi="Times New Roman" w:cs="Times New Roman"/>
          <w:position w:val="1"/>
          <w:sz w:val="28"/>
          <w:szCs w:val="28"/>
        </w:rPr>
        <w:t>[</w:t>
      </w:r>
      <w:r>
        <w:rPr>
          <w:rFonts w:hint="default" w:ascii="Times New Roman" w:hAnsi="Times New Roman" w:cs="Times New Roman"/>
          <w:sz w:val="28"/>
          <w:szCs w:val="28"/>
        </w:rPr>
        <w:t>1. . k</w:t>
      </w:r>
      <w:r>
        <w:rPr>
          <w:rFonts w:hint="default" w:ascii="Times New Roman" w:hAnsi="Times New Roman" w:cs="Times New Roman"/>
          <w:position w:val="1"/>
          <w:sz w:val="28"/>
          <w:szCs w:val="28"/>
        </w:rPr>
        <w:t xml:space="preserve">]) </w:t>
      </w:r>
      <w:r>
        <w:rPr>
          <w:rFonts w:hint="default" w:ascii="Times New Roman" w:hAnsi="Times New Roman" w:cs="Times New Roman"/>
          <w:sz w:val="28"/>
          <w:szCs w:val="28"/>
        </w:rPr>
        <w:t>Diƒƒ</w:t>
      </w:r>
      <w:r>
        <w:rPr>
          <w:rFonts w:hint="default" w:ascii="Times New Roman" w:hAnsi="Times New Roman" w:cs="Times New Roman"/>
          <w:position w:val="1"/>
          <w:sz w:val="28"/>
          <w:szCs w:val="28"/>
        </w:rPr>
        <w:t>(</w:t>
      </w:r>
      <w:r>
        <w:rPr>
          <w:rFonts w:hint="default" w:ascii="Times New Roman" w:hAnsi="Times New Roman" w:cs="Times New Roman"/>
          <w:sz w:val="28"/>
          <w:szCs w:val="28"/>
        </w:rPr>
        <w:t>A</w:t>
      </w:r>
      <w:r>
        <w:rPr>
          <w:rFonts w:hint="default" w:ascii="Times New Roman" w:hAnsi="Times New Roman" w:cs="Times New Roman"/>
          <w:position w:val="1"/>
          <w:sz w:val="28"/>
          <w:szCs w:val="28"/>
        </w:rPr>
        <w:t>[</w:t>
      </w:r>
      <w:r>
        <w:rPr>
          <w:rFonts w:hint="default" w:ascii="Times New Roman" w:hAnsi="Times New Roman" w:cs="Times New Roman"/>
          <w:sz w:val="28"/>
          <w:szCs w:val="28"/>
        </w:rPr>
        <w:t>1. . n</w:t>
      </w:r>
      <w:r>
        <w:rPr>
          <w:rFonts w:hint="default" w:ascii="Times New Roman" w:hAnsi="Times New Roman" w:cs="Times New Roman"/>
          <w:position w:val="1"/>
          <w:sz w:val="28"/>
          <w:szCs w:val="28"/>
        </w:rPr>
        <w:t xml:space="preserve">]) </w:t>
      </w:r>
      <w:r>
        <w:rPr>
          <w:rFonts w:hint="default" w:ascii="Times New Roman" w:hAnsi="Times New Roman" w:cs="Times New Roman"/>
          <w:sz w:val="28"/>
          <w:szCs w:val="28"/>
        </w:rPr>
        <w:t>= {Diƒƒ</w:t>
      </w:r>
      <w:r>
        <w:rPr>
          <w:rFonts w:hint="default" w:ascii="Times New Roman" w:hAnsi="Times New Roman" w:cs="Times New Roman"/>
          <w:position w:val="1"/>
          <w:sz w:val="28"/>
          <w:szCs w:val="28"/>
        </w:rPr>
        <w:t>(</w:t>
      </w:r>
      <w:r>
        <w:rPr>
          <w:rFonts w:hint="default" w:ascii="Times New Roman" w:hAnsi="Times New Roman" w:cs="Times New Roman"/>
          <w:sz w:val="28"/>
          <w:szCs w:val="28"/>
        </w:rPr>
        <w:t>A</w:t>
      </w:r>
      <w:r>
        <w:rPr>
          <w:rFonts w:hint="default" w:ascii="Times New Roman" w:hAnsi="Times New Roman" w:cs="Times New Roman"/>
          <w:position w:val="1"/>
          <w:sz w:val="28"/>
          <w:szCs w:val="28"/>
        </w:rPr>
        <w:t>[(</w:t>
      </w:r>
      <w:r>
        <w:rPr>
          <w:rFonts w:hint="default" w:ascii="Times New Roman" w:hAnsi="Times New Roman" w:cs="Times New Roman"/>
          <w:sz w:val="28"/>
          <w:szCs w:val="28"/>
        </w:rPr>
        <w:t>k + 1</w:t>
      </w:r>
      <w:r>
        <w:rPr>
          <w:rFonts w:hint="default" w:ascii="Times New Roman" w:hAnsi="Times New Roman" w:cs="Times New Roman"/>
          <w:position w:val="1"/>
          <w:sz w:val="28"/>
          <w:szCs w:val="28"/>
        </w:rPr>
        <w:t>)</w:t>
      </w:r>
      <w:r>
        <w:rPr>
          <w:rFonts w:hint="default" w:ascii="Times New Roman" w:hAnsi="Times New Roman" w:cs="Times New Roman"/>
          <w:sz w:val="28"/>
          <w:szCs w:val="28"/>
        </w:rPr>
        <w:t>. . n</w:t>
      </w:r>
      <w:r>
        <w:rPr>
          <w:rFonts w:hint="default" w:ascii="Times New Roman" w:hAnsi="Times New Roman" w:cs="Times New Roman"/>
          <w:position w:val="1"/>
          <w:sz w:val="28"/>
          <w:szCs w:val="28"/>
        </w:rPr>
        <w:t>])</w:t>
      </w:r>
    </w:p>
    <w:p>
      <w:pPr>
        <w:pStyle w:val="7"/>
        <w:spacing w:line="271" w:lineRule="exact"/>
        <w:ind w:left="3319"/>
        <w:rPr>
          <w:rFonts w:hint="default" w:ascii="Times New Roman" w:hAnsi="Times New Roman" w:cs="Times New Roman"/>
          <w:sz w:val="28"/>
          <w:szCs w:val="28"/>
        </w:rPr>
      </w:pPr>
      <w:r>
        <w:rPr>
          <w:rFonts w:hint="default" w:ascii="Times New Roman" w:hAnsi="Times New Roman" w:cs="Times New Roman"/>
          <w:sz w:val="28"/>
          <w:szCs w:val="28"/>
        </w:rPr>
        <w:t>MAX</w:t>
      </w:r>
      <w:r>
        <w:rPr>
          <w:rFonts w:hint="default" w:ascii="Times New Roman" w:hAnsi="Times New Roman" w:cs="Times New Roman"/>
          <w:position w:val="1"/>
          <w:sz w:val="28"/>
          <w:szCs w:val="28"/>
        </w:rPr>
        <w:t>(</w:t>
      </w:r>
      <w:r>
        <w:rPr>
          <w:rFonts w:hint="default" w:ascii="Times New Roman" w:hAnsi="Times New Roman" w:cs="Times New Roman"/>
          <w:sz w:val="28"/>
          <w:szCs w:val="28"/>
        </w:rPr>
        <w:t>A</w:t>
      </w:r>
      <w:r>
        <w:rPr>
          <w:rFonts w:hint="default" w:ascii="Times New Roman" w:hAnsi="Times New Roman" w:cs="Times New Roman"/>
          <w:position w:val="1"/>
          <w:sz w:val="28"/>
          <w:szCs w:val="28"/>
        </w:rPr>
        <w:t>[(</w:t>
      </w:r>
      <w:r>
        <w:rPr>
          <w:rFonts w:hint="default" w:ascii="Times New Roman" w:hAnsi="Times New Roman" w:cs="Times New Roman"/>
          <w:sz w:val="28"/>
          <w:szCs w:val="28"/>
        </w:rPr>
        <w:t>k + 1</w:t>
      </w:r>
      <w:r>
        <w:rPr>
          <w:rFonts w:hint="default" w:ascii="Times New Roman" w:hAnsi="Times New Roman" w:cs="Times New Roman"/>
          <w:position w:val="1"/>
          <w:sz w:val="28"/>
          <w:szCs w:val="28"/>
        </w:rPr>
        <w:t>)</w:t>
      </w:r>
      <w:r>
        <w:rPr>
          <w:rFonts w:hint="default" w:ascii="Times New Roman" w:hAnsi="Times New Roman" w:cs="Times New Roman"/>
          <w:sz w:val="28"/>
          <w:szCs w:val="28"/>
        </w:rPr>
        <w:t>. . n</w:t>
      </w:r>
      <w:r>
        <w:rPr>
          <w:rFonts w:hint="default" w:ascii="Times New Roman" w:hAnsi="Times New Roman" w:cs="Times New Roman"/>
          <w:position w:val="1"/>
          <w:sz w:val="28"/>
          <w:szCs w:val="28"/>
        </w:rPr>
        <w:t xml:space="preserve">]) </w:t>
      </w:r>
      <w:r>
        <w:rPr>
          <w:rFonts w:hint="default" w:ascii="Times New Roman" w:hAnsi="Times New Roman" w:cs="Times New Roman"/>
          <w:sz w:val="28"/>
          <w:szCs w:val="28"/>
        </w:rPr>
        <w:t>— MIN(A</w:t>
      </w:r>
      <w:r>
        <w:rPr>
          <w:rFonts w:hint="default" w:ascii="Times New Roman" w:hAnsi="Times New Roman" w:cs="Times New Roman"/>
          <w:position w:val="1"/>
          <w:sz w:val="28"/>
          <w:szCs w:val="28"/>
        </w:rPr>
        <w:t>[</w:t>
      </w:r>
      <w:r>
        <w:rPr>
          <w:rFonts w:hint="default" w:ascii="Times New Roman" w:hAnsi="Times New Roman" w:cs="Times New Roman"/>
          <w:sz w:val="28"/>
          <w:szCs w:val="28"/>
        </w:rPr>
        <w:t>1. . k</w:t>
      </w:r>
      <w:r>
        <w:rPr>
          <w:rFonts w:hint="default" w:ascii="Times New Roman" w:hAnsi="Times New Roman" w:cs="Times New Roman"/>
          <w:position w:val="1"/>
          <w:sz w:val="28"/>
          <w:szCs w:val="28"/>
        </w:rPr>
        <w:t>]</w:t>
      </w:r>
      <w:r>
        <w:rPr>
          <w:rFonts w:hint="default" w:ascii="Times New Roman" w:hAnsi="Times New Roman" w:cs="Times New Roman"/>
          <w:sz w:val="28"/>
          <w:szCs w:val="28"/>
        </w:rPr>
        <w:t>)</w:t>
      </w:r>
    </w:p>
    <w:p>
      <w:pPr>
        <w:pStyle w:val="7"/>
        <w:spacing w:before="105" w:line="266" w:lineRule="auto"/>
        <w:ind w:left="304" w:right="296"/>
        <w:jc w:val="both"/>
        <w:rPr>
          <w:rFonts w:hint="default" w:ascii="Times New Roman" w:hAnsi="Times New Roman" w:cs="Times New Roman"/>
          <w:sz w:val="28"/>
          <w:szCs w:val="28"/>
        </w:rPr>
      </w:pPr>
      <w:r>
        <w:rPr>
          <w:rFonts w:hint="default" w:ascii="Times New Roman" w:hAnsi="Times New Roman" w:cs="Times New Roman"/>
          <w:sz w:val="28"/>
          <w:szCs w:val="28"/>
        </w:rPr>
        <w:t xml:space="preserve">Nếu tìm </w:t>
      </w:r>
      <w:r>
        <w:rPr>
          <w:rFonts w:hint="default" w:cs="Times New Roman"/>
          <w:sz w:val="28"/>
          <w:szCs w:val="28"/>
          <w:lang w:val="en-US"/>
        </w:rPr>
        <w:t>đ</w:t>
      </w:r>
      <w:r>
        <w:rPr>
          <w:rFonts w:hint="default" w:ascii="Times New Roman" w:hAnsi="Times New Roman" w:cs="Times New Roman"/>
          <w:sz w:val="28"/>
          <w:szCs w:val="28"/>
        </w:rPr>
        <w:t xml:space="preserve">ược </w:t>
      </w:r>
      <w:r>
        <w:rPr>
          <w:rFonts w:hint="default" w:cs="Times New Roman"/>
          <w:sz w:val="28"/>
          <w:szCs w:val="28"/>
          <w:lang w:val="en-US"/>
        </w:rPr>
        <w:t>đ</w:t>
      </w:r>
      <w:r>
        <w:rPr>
          <w:rFonts w:hint="default" w:ascii="Times New Roman" w:hAnsi="Times New Roman" w:cs="Times New Roman"/>
          <w:sz w:val="28"/>
          <w:szCs w:val="28"/>
        </w:rPr>
        <w:t xml:space="preserve">ộ lệch (Diƒƒ), giá trị lớn nhất (MAX) và giá trị nhỏ nhất (MIN) của hai mảng con A[1. . k] và A[(k + 1). . n], ta sẽ dễ ràng xác </w:t>
      </w:r>
      <w:r>
        <w:rPr>
          <w:rFonts w:hint="default" w:cs="Times New Roman"/>
          <w:sz w:val="28"/>
          <w:szCs w:val="28"/>
          <w:lang w:val="en-US"/>
        </w:rPr>
        <w:t>đ</w:t>
      </w:r>
      <w:r>
        <w:rPr>
          <w:rFonts w:hint="default" w:ascii="Times New Roman" w:hAnsi="Times New Roman" w:cs="Times New Roman"/>
          <w:sz w:val="28"/>
          <w:szCs w:val="28"/>
        </w:rPr>
        <w:t xml:space="preserve">ịnh </w:t>
      </w:r>
      <w:r>
        <w:rPr>
          <w:rFonts w:hint="default" w:cs="Times New Roman"/>
          <w:sz w:val="28"/>
          <w:szCs w:val="28"/>
          <w:lang w:val="en-US"/>
        </w:rPr>
        <w:t>đ</w:t>
      </w:r>
      <w:r>
        <w:rPr>
          <w:rFonts w:hint="default" w:ascii="Times New Roman" w:hAnsi="Times New Roman" w:cs="Times New Roman"/>
          <w:sz w:val="28"/>
          <w:szCs w:val="28"/>
        </w:rPr>
        <w:t xml:space="preserve">ược giá trị Diƒƒ(A[1. . n]). </w:t>
      </w:r>
      <w:r>
        <w:rPr>
          <w:rFonts w:hint="default" w:cs="Times New Roman"/>
          <w:sz w:val="28"/>
          <w:szCs w:val="28"/>
          <w:lang w:val="en-US"/>
        </w:rPr>
        <w:t>Đ</w:t>
      </w:r>
      <w:r>
        <w:rPr>
          <w:rFonts w:hint="default" w:ascii="Times New Roman" w:hAnsi="Times New Roman" w:cs="Times New Roman"/>
          <w:sz w:val="28"/>
          <w:szCs w:val="28"/>
        </w:rPr>
        <w:t xml:space="preserve">ể tìm </w:t>
      </w:r>
      <w:r>
        <w:rPr>
          <w:rFonts w:hint="default" w:cs="Times New Roman"/>
          <w:sz w:val="28"/>
          <w:szCs w:val="28"/>
          <w:lang w:val="en-US"/>
        </w:rPr>
        <w:t>đ</w:t>
      </w:r>
      <w:r>
        <w:rPr>
          <w:rFonts w:hint="default" w:ascii="Times New Roman" w:hAnsi="Times New Roman" w:cs="Times New Roman"/>
          <w:sz w:val="28"/>
          <w:szCs w:val="28"/>
        </w:rPr>
        <w:t xml:space="preserve">ộ lệch, giá trị lớn nhất và giá trị nhỏ nhất của hai mảng con A[1. . k] và A[(k + 1). . n], ta lại tiếp tục chia </w:t>
      </w:r>
      <w:r>
        <w:rPr>
          <w:rFonts w:hint="default" w:cs="Times New Roman"/>
          <w:sz w:val="28"/>
          <w:szCs w:val="28"/>
          <w:lang w:val="en-US"/>
        </w:rPr>
        <w:t>đ</w:t>
      </w:r>
      <w:r>
        <w:rPr>
          <w:rFonts w:hint="default" w:ascii="Times New Roman" w:hAnsi="Times New Roman" w:cs="Times New Roman"/>
          <w:sz w:val="28"/>
          <w:szCs w:val="28"/>
        </w:rPr>
        <w:t xml:space="preserve">ôi chúng. Quá trình phân nhỏ bài toán dừng lại khi ta nhận </w:t>
      </w:r>
      <w:r>
        <w:rPr>
          <w:rFonts w:hint="default" w:cs="Times New Roman"/>
          <w:sz w:val="28"/>
          <w:szCs w:val="28"/>
          <w:lang w:val="en-US"/>
        </w:rPr>
        <w:t>đ</w:t>
      </w:r>
      <w:r>
        <w:rPr>
          <w:rFonts w:hint="default" w:ascii="Times New Roman" w:hAnsi="Times New Roman" w:cs="Times New Roman"/>
          <w:sz w:val="28"/>
          <w:szCs w:val="28"/>
        </w:rPr>
        <w:t xml:space="preserve">ược bài toán mảng con chỉ có 1 phần tử. Từ phương pháp </w:t>
      </w:r>
      <w:r>
        <w:rPr>
          <w:rFonts w:hint="default" w:cs="Times New Roman"/>
          <w:sz w:val="28"/>
          <w:szCs w:val="28"/>
          <w:lang w:val="en-US"/>
        </w:rPr>
        <w:t>đ</w:t>
      </w:r>
      <w:r>
        <w:rPr>
          <w:rFonts w:hint="default" w:ascii="Times New Roman" w:hAnsi="Times New Roman" w:cs="Times New Roman"/>
          <w:sz w:val="28"/>
          <w:szCs w:val="28"/>
        </w:rPr>
        <w:t xml:space="preserve">ã trình bày ở trên, ta xây dựng thủ tục </w:t>
      </w:r>
      <w:r>
        <w:rPr>
          <w:rFonts w:hint="default" w:cs="Times New Roman"/>
          <w:sz w:val="28"/>
          <w:szCs w:val="28"/>
          <w:lang w:val="en-US"/>
        </w:rPr>
        <w:t>đ</w:t>
      </w:r>
      <w:r>
        <w:rPr>
          <w:rFonts w:hint="default" w:ascii="Times New Roman" w:hAnsi="Times New Roman" w:cs="Times New Roman"/>
          <w:sz w:val="28"/>
          <w:szCs w:val="28"/>
        </w:rPr>
        <w:t>ệ quy</w:t>
      </w:r>
    </w:p>
    <w:p>
      <w:pPr>
        <w:pStyle w:val="7"/>
        <w:spacing w:before="75" w:after="17" w:line="314" w:lineRule="auto"/>
        <w:ind w:left="304" w:right="1249" w:firstLine="1375"/>
        <w:rPr>
          <w:rFonts w:hint="default" w:ascii="Times New Roman" w:hAnsi="Times New Roman" w:cs="Times New Roman"/>
          <w:sz w:val="28"/>
          <w:szCs w:val="28"/>
        </w:rPr>
      </w:pPr>
      <w:r>
        <w:rPr>
          <w:rFonts w:hint="default" w:ascii="Times New Roman" w:hAnsi="Times New Roman" w:cs="Times New Roman"/>
          <w:sz w:val="28"/>
          <w:szCs w:val="28"/>
        </w:rPr>
        <w:t>find2(l,r,maxDiff,maxValue,minValue) tìm</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giá</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trị</w:t>
      </w:r>
      <w:r>
        <w:rPr>
          <w:rFonts w:hint="default" w:ascii="Times New Roman" w:hAnsi="Times New Roman" w:cs="Times New Roman"/>
          <w:spacing w:val="-3"/>
          <w:sz w:val="28"/>
          <w:szCs w:val="28"/>
        </w:rPr>
        <w:t xml:space="preserve"> </w:t>
      </w:r>
      <w:r>
        <w:rPr>
          <w:rFonts w:hint="default" w:cs="Times New Roman"/>
          <w:sz w:val="28"/>
          <w:szCs w:val="28"/>
          <w:lang w:val="en-US"/>
        </w:rPr>
        <w:t>đ</w:t>
      </w:r>
      <w:r>
        <w:rPr>
          <w:rFonts w:hint="default" w:ascii="Times New Roman" w:hAnsi="Times New Roman" w:cs="Times New Roman"/>
          <w:sz w:val="28"/>
          <w:szCs w:val="28"/>
        </w:rPr>
        <w:t>ộ</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lệch,</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giá</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trị lớn</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nhất,</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giá</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trị</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nhỏ</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nhất trên</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mảng</w:t>
      </w:r>
      <w:r>
        <w:rPr>
          <w:rFonts w:hint="default" w:ascii="Times New Roman" w:hAnsi="Times New Roman" w:cs="Times New Roman"/>
          <w:spacing w:val="-4"/>
          <w:sz w:val="28"/>
          <w:szCs w:val="28"/>
        </w:rPr>
        <w:t xml:space="preserve"> </w:t>
      </w:r>
      <w:r>
        <w:rPr>
          <w:rFonts w:hint="default" w:ascii="Times New Roman" w:hAnsi="Times New Roman" w:cs="Times New Roman"/>
          <w:spacing w:val="2"/>
          <w:sz w:val="28"/>
          <w:szCs w:val="28"/>
        </w:rPr>
        <w:t>A[l.</w:t>
      </w:r>
      <w:r>
        <w:rPr>
          <w:rFonts w:hint="default" w:ascii="Times New Roman" w:hAnsi="Times New Roman" w:cs="Times New Roman"/>
          <w:spacing w:val="-20"/>
          <w:sz w:val="28"/>
          <w:szCs w:val="28"/>
        </w:rPr>
        <w:t xml:space="preserve"> </w:t>
      </w:r>
      <w:r>
        <w:rPr>
          <w:rFonts w:hint="default" w:ascii="Times New Roman" w:hAnsi="Times New Roman" w:cs="Times New Roman"/>
          <w:sz w:val="28"/>
          <w:szCs w:val="28"/>
        </w:rPr>
        <w:t>.</w:t>
      </w:r>
      <w:r>
        <w:rPr>
          <w:rFonts w:hint="default" w:ascii="Times New Roman" w:hAnsi="Times New Roman" w:cs="Times New Roman"/>
          <w:spacing w:val="-21"/>
          <w:sz w:val="28"/>
          <w:szCs w:val="28"/>
        </w:rPr>
        <w:t xml:space="preserve"> </w:t>
      </w:r>
      <w:r>
        <w:rPr>
          <w:rFonts w:hint="default" w:ascii="Times New Roman" w:hAnsi="Times New Roman" w:cs="Times New Roman"/>
          <w:spacing w:val="3"/>
          <w:sz w:val="28"/>
          <w:szCs w:val="28"/>
        </w:rPr>
        <w:t>r]</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với 1 ≤ l ≤ r ≤</w:t>
      </w:r>
      <w:r>
        <w:rPr>
          <w:rFonts w:hint="default" w:ascii="Times New Roman" w:hAnsi="Times New Roman" w:cs="Times New Roman"/>
          <w:spacing w:val="13"/>
          <w:sz w:val="28"/>
          <w:szCs w:val="28"/>
        </w:rPr>
        <w:t xml:space="preserve"> </w:t>
      </w:r>
      <w:r>
        <w:rPr>
          <w:rFonts w:hint="default" w:ascii="Times New Roman" w:hAnsi="Times New Roman" w:cs="Times New Roman"/>
          <w:sz w:val="28"/>
          <w:szCs w:val="28"/>
        </w:rPr>
        <w:t>n.</w:t>
      </w:r>
    </w:p>
    <w:tbl>
      <w:tblPr>
        <w:tblStyle w:val="6"/>
        <w:tblW w:w="0" w:type="auto"/>
        <w:tblInd w:w="75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565"/>
        <w:gridCol w:w="1584"/>
        <w:gridCol w:w="445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81" w:hRule="atLeast"/>
        </w:trPr>
        <w:tc>
          <w:tcPr>
            <w:tcW w:w="1565" w:type="dxa"/>
            <w:tcBorders>
              <w:top w:val="single" w:color="000000" w:sz="4" w:space="0"/>
              <w:left w:val="single" w:color="000000" w:sz="4" w:space="0"/>
            </w:tcBorders>
          </w:tcPr>
          <w:p>
            <w:pPr>
              <w:pStyle w:val="13"/>
              <w:spacing w:before="25"/>
              <w:ind w:left="112"/>
              <w:rPr>
                <w:rFonts w:hint="default" w:ascii="Times New Roman" w:hAnsi="Times New Roman" w:cs="Times New Roman"/>
                <w:sz w:val="28"/>
                <w:szCs w:val="28"/>
              </w:rPr>
            </w:pPr>
            <w:r>
              <w:rPr>
                <w:rFonts w:hint="default" w:ascii="Times New Roman" w:hAnsi="Times New Roman" w:cs="Times New Roman"/>
                <w:sz w:val="28"/>
                <w:szCs w:val="28"/>
              </w:rPr>
              <w:t>const</w:t>
            </w:r>
          </w:p>
        </w:tc>
        <w:tc>
          <w:tcPr>
            <w:tcW w:w="1584" w:type="dxa"/>
            <w:tcBorders>
              <w:top w:val="single" w:color="000000" w:sz="4" w:space="0"/>
            </w:tcBorders>
          </w:tcPr>
          <w:p>
            <w:pPr>
              <w:pStyle w:val="13"/>
              <w:spacing w:before="25"/>
              <w:ind w:left="268"/>
              <w:rPr>
                <w:rFonts w:hint="default" w:ascii="Times New Roman" w:hAnsi="Times New Roman" w:cs="Times New Roman"/>
                <w:sz w:val="28"/>
                <w:szCs w:val="28"/>
              </w:rPr>
            </w:pPr>
            <w:r>
              <w:rPr>
                <w:rFonts w:hint="default" w:ascii="Times New Roman" w:hAnsi="Times New Roman" w:cs="Times New Roman"/>
                <w:sz w:val="28"/>
                <w:szCs w:val="28"/>
              </w:rPr>
              <w:t>MAXN</w:t>
            </w:r>
          </w:p>
          <w:p>
            <w:pPr>
              <w:pStyle w:val="13"/>
              <w:spacing w:before="39" w:line="248" w:lineRule="exact"/>
              <w:ind w:left="268"/>
              <w:rPr>
                <w:rFonts w:hint="default" w:ascii="Times New Roman" w:hAnsi="Times New Roman" w:cs="Times New Roman"/>
                <w:sz w:val="28"/>
                <w:szCs w:val="28"/>
              </w:rPr>
            </w:pPr>
            <w:r>
              <w:rPr>
                <w:rFonts w:hint="default" w:ascii="Times New Roman" w:hAnsi="Times New Roman" w:cs="Times New Roman"/>
                <w:sz w:val="28"/>
                <w:szCs w:val="28"/>
              </w:rPr>
              <w:t>fi</w:t>
            </w:r>
          </w:p>
        </w:tc>
        <w:tc>
          <w:tcPr>
            <w:tcW w:w="4453" w:type="dxa"/>
            <w:tcBorders>
              <w:top w:val="single" w:color="000000" w:sz="4" w:space="0"/>
              <w:right w:val="single" w:color="000000" w:sz="4" w:space="0"/>
            </w:tcBorders>
          </w:tcPr>
          <w:p>
            <w:pPr>
              <w:pStyle w:val="13"/>
              <w:spacing w:before="25"/>
              <w:ind w:left="136"/>
              <w:rPr>
                <w:rFonts w:hint="default" w:ascii="Times New Roman" w:hAnsi="Times New Roman" w:cs="Times New Roman"/>
                <w:sz w:val="28"/>
                <w:szCs w:val="28"/>
              </w:rPr>
            </w:pPr>
            <w:r>
              <w:rPr>
                <w:rFonts w:hint="default" w:ascii="Times New Roman" w:hAnsi="Times New Roman" w:cs="Times New Roman"/>
                <w:sz w:val="28"/>
                <w:szCs w:val="28"/>
              </w:rPr>
              <w:t>=100000;</w:t>
            </w:r>
          </w:p>
          <w:p>
            <w:pPr>
              <w:pStyle w:val="13"/>
              <w:spacing w:before="39" w:line="248" w:lineRule="exact"/>
              <w:ind w:left="136"/>
              <w:rPr>
                <w:rFonts w:hint="default" w:ascii="Times New Roman" w:hAnsi="Times New Roman" w:cs="Times New Roman"/>
                <w:sz w:val="28"/>
                <w:szCs w:val="28"/>
              </w:rPr>
            </w:pPr>
            <w:r>
              <w:rPr>
                <w:rFonts w:hint="default" w:ascii="Times New Roman" w:hAnsi="Times New Roman" w:cs="Times New Roman"/>
                <w:sz w:val="28"/>
                <w:szCs w:val="28"/>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9" w:hRule="atLeast"/>
        </w:trPr>
        <w:tc>
          <w:tcPr>
            <w:tcW w:w="1565" w:type="dxa"/>
            <w:tcBorders>
              <w:left w:val="single" w:color="000000" w:sz="4" w:space="0"/>
            </w:tcBorders>
          </w:tcPr>
          <w:p>
            <w:pPr>
              <w:pStyle w:val="13"/>
              <w:rPr>
                <w:rFonts w:hint="default" w:ascii="Times New Roman" w:hAnsi="Times New Roman" w:cs="Times New Roman"/>
                <w:sz w:val="28"/>
                <w:szCs w:val="28"/>
              </w:rPr>
            </w:pPr>
          </w:p>
        </w:tc>
        <w:tc>
          <w:tcPr>
            <w:tcW w:w="1584" w:type="dxa"/>
          </w:tcPr>
          <w:p>
            <w:pPr>
              <w:pStyle w:val="13"/>
              <w:spacing w:before="19"/>
              <w:ind w:left="268"/>
              <w:rPr>
                <w:rFonts w:hint="default" w:ascii="Times New Roman" w:hAnsi="Times New Roman" w:cs="Times New Roman"/>
                <w:sz w:val="28"/>
                <w:szCs w:val="28"/>
              </w:rPr>
            </w:pPr>
            <w:r>
              <w:rPr>
                <w:rFonts w:hint="default" w:ascii="Times New Roman" w:hAnsi="Times New Roman" w:cs="Times New Roman"/>
                <w:sz w:val="28"/>
                <w:szCs w:val="28"/>
              </w:rPr>
              <w:t>fo</w:t>
            </w:r>
          </w:p>
        </w:tc>
        <w:tc>
          <w:tcPr>
            <w:tcW w:w="4453" w:type="dxa"/>
            <w:tcBorders>
              <w:right w:val="single" w:color="000000" w:sz="4" w:space="0"/>
            </w:tcBorders>
          </w:tcPr>
          <w:p>
            <w:pPr>
              <w:pStyle w:val="13"/>
              <w:spacing w:before="19"/>
              <w:ind w:left="136"/>
              <w:rPr>
                <w:rFonts w:hint="default" w:ascii="Times New Roman" w:hAnsi="Times New Roman" w:cs="Times New Roman"/>
                <w:sz w:val="28"/>
                <w:szCs w:val="28"/>
              </w:rPr>
            </w:pPr>
            <w:r>
              <w:rPr>
                <w:rFonts w:hint="default" w:ascii="Times New Roman" w:hAnsi="Times New Roman" w:cs="Times New Roman"/>
                <w:sz w:val="28"/>
                <w:szCs w:val="28"/>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9" w:hRule="atLeast"/>
        </w:trPr>
        <w:tc>
          <w:tcPr>
            <w:tcW w:w="1565" w:type="dxa"/>
            <w:tcBorders>
              <w:left w:val="single" w:color="000000" w:sz="4" w:space="0"/>
            </w:tcBorders>
          </w:tcPr>
          <w:p>
            <w:pPr>
              <w:pStyle w:val="13"/>
              <w:spacing w:before="21" w:line="248" w:lineRule="exact"/>
              <w:ind w:left="112"/>
              <w:rPr>
                <w:rFonts w:hint="default" w:ascii="Times New Roman" w:hAnsi="Times New Roman" w:cs="Times New Roman"/>
                <w:sz w:val="28"/>
                <w:szCs w:val="28"/>
              </w:rPr>
            </w:pPr>
            <w:r>
              <w:rPr>
                <w:rFonts w:hint="default" w:ascii="Times New Roman" w:hAnsi="Times New Roman" w:cs="Times New Roman"/>
                <w:sz w:val="28"/>
                <w:szCs w:val="28"/>
              </w:rPr>
              <w:t>var</w:t>
            </w:r>
          </w:p>
        </w:tc>
        <w:tc>
          <w:tcPr>
            <w:tcW w:w="1584" w:type="dxa"/>
          </w:tcPr>
          <w:p>
            <w:pPr>
              <w:pStyle w:val="13"/>
              <w:spacing w:before="21" w:line="248" w:lineRule="exact"/>
              <w:ind w:left="268"/>
              <w:rPr>
                <w:rFonts w:hint="default" w:ascii="Times New Roman" w:hAnsi="Times New Roman" w:cs="Times New Roman"/>
                <w:sz w:val="28"/>
                <w:szCs w:val="28"/>
              </w:rPr>
            </w:pPr>
            <w:r>
              <w:rPr>
                <w:rFonts w:hint="default" w:ascii="Times New Roman" w:hAnsi="Times New Roman" w:cs="Times New Roman"/>
                <w:w w:val="100"/>
                <w:sz w:val="28"/>
                <w:szCs w:val="28"/>
              </w:rPr>
              <w:t>a</w:t>
            </w:r>
          </w:p>
        </w:tc>
        <w:tc>
          <w:tcPr>
            <w:tcW w:w="4453" w:type="dxa"/>
            <w:tcBorders>
              <w:right w:val="single" w:color="000000" w:sz="4" w:space="0"/>
            </w:tcBorders>
          </w:tcPr>
          <w:p>
            <w:pPr>
              <w:pStyle w:val="13"/>
              <w:spacing w:before="21" w:line="248" w:lineRule="exact"/>
              <w:ind w:left="136"/>
              <w:rPr>
                <w:rFonts w:hint="default" w:ascii="Times New Roman" w:hAnsi="Times New Roman" w:cs="Times New Roman"/>
                <w:sz w:val="28"/>
                <w:szCs w:val="28"/>
              </w:rPr>
            </w:pPr>
            <w:r>
              <w:rPr>
                <w:rFonts w:hint="default" w:ascii="Times New Roman" w:hAnsi="Times New Roman" w:cs="Times New Roman"/>
                <w:sz w:val="28"/>
                <w:szCs w:val="28"/>
              </w:rPr>
              <w:t>:array[1..MAXN]of longint;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9" w:hRule="atLeast"/>
        </w:trPr>
        <w:tc>
          <w:tcPr>
            <w:tcW w:w="1565" w:type="dxa"/>
            <w:tcBorders>
              <w:left w:val="single" w:color="000000" w:sz="4" w:space="0"/>
            </w:tcBorders>
          </w:tcPr>
          <w:p>
            <w:pPr>
              <w:pStyle w:val="13"/>
              <w:rPr>
                <w:rFonts w:hint="default" w:ascii="Times New Roman" w:hAnsi="Times New Roman" w:cs="Times New Roman"/>
                <w:sz w:val="28"/>
                <w:szCs w:val="28"/>
              </w:rPr>
            </w:pPr>
          </w:p>
        </w:tc>
        <w:tc>
          <w:tcPr>
            <w:tcW w:w="1584" w:type="dxa"/>
          </w:tcPr>
          <w:p>
            <w:pPr>
              <w:pStyle w:val="13"/>
              <w:spacing w:before="19"/>
              <w:ind w:left="268"/>
              <w:rPr>
                <w:rFonts w:hint="default" w:ascii="Times New Roman" w:hAnsi="Times New Roman" w:cs="Times New Roman"/>
                <w:sz w:val="28"/>
                <w:szCs w:val="28"/>
              </w:rPr>
            </w:pPr>
            <w:r>
              <w:rPr>
                <w:rFonts w:hint="default" w:ascii="Times New Roman" w:hAnsi="Times New Roman" w:cs="Times New Roman"/>
                <w:w w:val="100"/>
                <w:sz w:val="28"/>
                <w:szCs w:val="28"/>
              </w:rPr>
              <w:t>n</w:t>
            </w:r>
          </w:p>
        </w:tc>
        <w:tc>
          <w:tcPr>
            <w:tcW w:w="4453" w:type="dxa"/>
            <w:tcBorders>
              <w:right w:val="single" w:color="000000" w:sz="4" w:space="0"/>
            </w:tcBorders>
          </w:tcPr>
          <w:p>
            <w:pPr>
              <w:pStyle w:val="13"/>
              <w:spacing w:before="19"/>
              <w:ind w:left="136"/>
              <w:rPr>
                <w:rFonts w:hint="default" w:ascii="Times New Roman" w:hAnsi="Times New Roman" w:cs="Times New Roman"/>
                <w:sz w:val="28"/>
                <w:szCs w:val="28"/>
              </w:rPr>
            </w:pPr>
            <w:r>
              <w:rPr>
                <w:rFonts w:hint="default" w:ascii="Times New Roman" w:hAnsi="Times New Roman" w:cs="Times New Roman"/>
                <w:sz w:val="28"/>
                <w:szCs w:val="28"/>
              </w:rPr>
              <w:t>:longint;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9" w:hRule="atLeast"/>
        </w:trPr>
        <w:tc>
          <w:tcPr>
            <w:tcW w:w="1565" w:type="dxa"/>
            <w:tcBorders>
              <w:left w:val="single" w:color="000000" w:sz="4" w:space="0"/>
            </w:tcBorders>
          </w:tcPr>
          <w:p>
            <w:pPr>
              <w:pStyle w:val="13"/>
              <w:rPr>
                <w:rFonts w:hint="default" w:ascii="Times New Roman" w:hAnsi="Times New Roman" w:cs="Times New Roman"/>
                <w:sz w:val="28"/>
                <w:szCs w:val="28"/>
              </w:rPr>
            </w:pPr>
          </w:p>
        </w:tc>
        <w:tc>
          <w:tcPr>
            <w:tcW w:w="1584" w:type="dxa"/>
          </w:tcPr>
          <w:p>
            <w:pPr>
              <w:pStyle w:val="13"/>
              <w:spacing w:before="21" w:line="248" w:lineRule="exact"/>
              <w:ind w:left="268"/>
              <w:rPr>
                <w:rFonts w:hint="default" w:ascii="Times New Roman" w:hAnsi="Times New Roman" w:cs="Times New Roman"/>
                <w:sz w:val="28"/>
                <w:szCs w:val="28"/>
              </w:rPr>
            </w:pPr>
            <w:r>
              <w:rPr>
                <w:rFonts w:hint="default" w:ascii="Times New Roman" w:hAnsi="Times New Roman" w:cs="Times New Roman"/>
                <w:sz w:val="28"/>
                <w:szCs w:val="28"/>
              </w:rPr>
              <w:t>maxdiff</w:t>
            </w:r>
          </w:p>
        </w:tc>
        <w:tc>
          <w:tcPr>
            <w:tcW w:w="4453" w:type="dxa"/>
            <w:tcBorders>
              <w:right w:val="single" w:color="000000" w:sz="4" w:space="0"/>
            </w:tcBorders>
          </w:tcPr>
          <w:p>
            <w:pPr>
              <w:pStyle w:val="13"/>
              <w:spacing w:before="21" w:line="248" w:lineRule="exact"/>
              <w:ind w:left="136"/>
              <w:rPr>
                <w:rFonts w:hint="default" w:ascii="Times New Roman" w:hAnsi="Times New Roman" w:cs="Times New Roman"/>
                <w:sz w:val="28"/>
                <w:szCs w:val="28"/>
              </w:rPr>
            </w:pPr>
            <w:r>
              <w:rPr>
                <w:rFonts w:hint="default" w:ascii="Times New Roman" w:hAnsi="Times New Roman" w:cs="Times New Roman"/>
                <w:sz w:val="28"/>
                <w:szCs w:val="28"/>
              </w:rPr>
              <w:t>:longint;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9" w:hRule="atLeast"/>
        </w:trPr>
        <w:tc>
          <w:tcPr>
            <w:tcW w:w="1565" w:type="dxa"/>
            <w:tcBorders>
              <w:left w:val="single" w:color="000000" w:sz="4" w:space="0"/>
            </w:tcBorders>
          </w:tcPr>
          <w:p>
            <w:pPr>
              <w:pStyle w:val="13"/>
              <w:rPr>
                <w:rFonts w:hint="default" w:ascii="Times New Roman" w:hAnsi="Times New Roman" w:cs="Times New Roman"/>
                <w:sz w:val="28"/>
                <w:szCs w:val="28"/>
              </w:rPr>
            </w:pPr>
          </w:p>
        </w:tc>
        <w:tc>
          <w:tcPr>
            <w:tcW w:w="1584" w:type="dxa"/>
          </w:tcPr>
          <w:p>
            <w:pPr>
              <w:pStyle w:val="13"/>
              <w:spacing w:before="19"/>
              <w:ind w:left="268"/>
              <w:rPr>
                <w:rFonts w:hint="default" w:ascii="Times New Roman" w:hAnsi="Times New Roman" w:cs="Times New Roman"/>
                <w:sz w:val="28"/>
                <w:szCs w:val="28"/>
              </w:rPr>
            </w:pPr>
            <w:r>
              <w:rPr>
                <w:rFonts w:hint="default" w:ascii="Times New Roman" w:hAnsi="Times New Roman" w:cs="Times New Roman"/>
                <w:sz w:val="28"/>
                <w:szCs w:val="28"/>
              </w:rPr>
              <w:t>tmp1,tmp2</w:t>
            </w:r>
          </w:p>
        </w:tc>
        <w:tc>
          <w:tcPr>
            <w:tcW w:w="4453" w:type="dxa"/>
            <w:tcBorders>
              <w:right w:val="single" w:color="000000" w:sz="4" w:space="0"/>
            </w:tcBorders>
          </w:tcPr>
          <w:p>
            <w:pPr>
              <w:pStyle w:val="13"/>
              <w:spacing w:before="19"/>
              <w:ind w:left="136"/>
              <w:rPr>
                <w:rFonts w:hint="default" w:ascii="Times New Roman" w:hAnsi="Times New Roman" w:cs="Times New Roman"/>
                <w:sz w:val="28"/>
                <w:szCs w:val="28"/>
              </w:rPr>
            </w:pPr>
            <w:r>
              <w:rPr>
                <w:rFonts w:hint="default" w:ascii="Times New Roman" w:hAnsi="Times New Roman" w:cs="Times New Roman"/>
                <w:sz w:val="28"/>
                <w:szCs w:val="28"/>
              </w:rPr>
              <w:t>:longint;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0" w:hRule="atLeast"/>
        </w:trPr>
        <w:tc>
          <w:tcPr>
            <w:tcW w:w="1565" w:type="dxa"/>
            <w:tcBorders>
              <w:left w:val="single" w:color="000000" w:sz="4" w:space="0"/>
            </w:tcBorders>
          </w:tcPr>
          <w:p>
            <w:pPr>
              <w:pStyle w:val="13"/>
              <w:spacing w:before="21" w:line="229" w:lineRule="exact"/>
              <w:ind w:left="112"/>
              <w:rPr>
                <w:rFonts w:hint="default" w:ascii="Times New Roman" w:hAnsi="Times New Roman" w:cs="Times New Roman"/>
                <w:sz w:val="28"/>
                <w:szCs w:val="28"/>
              </w:rPr>
            </w:pPr>
            <w:r>
              <w:rPr>
                <w:rFonts w:hint="default" w:ascii="Times New Roman" w:hAnsi="Times New Roman" w:cs="Times New Roman"/>
                <w:sz w:val="28"/>
                <w:szCs w:val="28"/>
              </w:rPr>
              <w:t>procedure</w:t>
            </w:r>
          </w:p>
        </w:tc>
        <w:tc>
          <w:tcPr>
            <w:tcW w:w="1584" w:type="dxa"/>
          </w:tcPr>
          <w:p>
            <w:pPr>
              <w:pStyle w:val="13"/>
              <w:rPr>
                <w:rFonts w:hint="default" w:ascii="Times New Roman" w:hAnsi="Times New Roman" w:cs="Times New Roman"/>
                <w:sz w:val="28"/>
                <w:szCs w:val="28"/>
              </w:rPr>
            </w:pPr>
          </w:p>
        </w:tc>
        <w:tc>
          <w:tcPr>
            <w:tcW w:w="4453" w:type="dxa"/>
            <w:tcBorders>
              <w:right w:val="single" w:color="000000" w:sz="4" w:space="0"/>
            </w:tcBorders>
          </w:tcPr>
          <w:p>
            <w:pPr>
              <w:pStyle w:val="13"/>
              <w:spacing w:before="21" w:line="229" w:lineRule="exact"/>
              <w:ind w:left="1571"/>
              <w:rPr>
                <w:rFonts w:hint="default" w:ascii="Times New Roman" w:hAnsi="Times New Roman" w:cs="Times New Roman"/>
                <w:sz w:val="28"/>
                <w:szCs w:val="28"/>
              </w:rPr>
            </w:pPr>
            <w:r>
              <w:rPr>
                <w:rFonts w:hint="default" w:ascii="Times New Roman" w:hAnsi="Times New Roman" w:cs="Times New Roman"/>
                <w:sz w:val="28"/>
                <w:szCs w:val="28"/>
              </w:rPr>
              <w:t>find2(l,r:longint;var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292" w:hRule="atLeast"/>
        </w:trPr>
        <w:tc>
          <w:tcPr>
            <w:tcW w:w="7602" w:type="dxa"/>
            <w:gridSpan w:val="3"/>
            <w:tcBorders>
              <w:left w:val="single" w:color="000000" w:sz="4" w:space="0"/>
              <w:right w:val="single" w:color="000000" w:sz="4" w:space="0"/>
            </w:tcBorders>
          </w:tcPr>
          <w:p>
            <w:pPr>
              <w:pStyle w:val="13"/>
              <w:tabs>
                <w:tab w:val="left" w:pos="1168"/>
                <w:tab w:val="left" w:pos="3807"/>
              </w:tabs>
              <w:spacing w:line="278" w:lineRule="auto"/>
              <w:ind w:left="112" w:right="2593"/>
              <w:rPr>
                <w:rFonts w:hint="default" w:ascii="Times New Roman" w:hAnsi="Times New Roman" w:cs="Times New Roman"/>
                <w:sz w:val="28"/>
                <w:szCs w:val="28"/>
              </w:rPr>
            </w:pPr>
            <w:r>
              <w:rPr>
                <w:rFonts w:hint="default" w:ascii="Times New Roman" w:hAnsi="Times New Roman" w:cs="Times New Roman"/>
                <w:sz w:val="28"/>
                <w:szCs w:val="28"/>
              </w:rPr>
              <w:t>maxDiff,maxValue,minValue :longint); var</w:t>
            </w:r>
            <w:r>
              <w:rPr>
                <w:rFonts w:hint="default" w:ascii="Times New Roman" w:hAnsi="Times New Roman" w:cs="Times New Roman"/>
                <w:sz w:val="28"/>
                <w:szCs w:val="28"/>
              </w:rPr>
              <w:tab/>
            </w:r>
            <w:r>
              <w:rPr>
                <w:rFonts w:hint="default" w:ascii="Times New Roman" w:hAnsi="Times New Roman" w:cs="Times New Roman"/>
                <w:sz w:val="28"/>
                <w:szCs w:val="28"/>
              </w:rPr>
              <w:t>mid</w:t>
            </w:r>
            <w:r>
              <w:rPr>
                <w:rFonts w:hint="default" w:ascii="Times New Roman" w:hAnsi="Times New Roman" w:cs="Times New Roman"/>
                <w:sz w:val="28"/>
                <w:szCs w:val="28"/>
              </w:rPr>
              <w:tab/>
            </w:r>
            <w:r>
              <w:rPr>
                <w:rFonts w:hint="default" w:ascii="Times New Roman" w:hAnsi="Times New Roman" w:cs="Times New Roman"/>
                <w:spacing w:val="-3"/>
                <w:sz w:val="28"/>
                <w:szCs w:val="28"/>
              </w:rPr>
              <w:t>:longint;</w:t>
            </w:r>
          </w:p>
          <w:p>
            <w:pPr>
              <w:pStyle w:val="13"/>
              <w:spacing w:line="278" w:lineRule="auto"/>
              <w:ind w:left="1168" w:right="2575"/>
              <w:rPr>
                <w:rFonts w:hint="default" w:ascii="Times New Roman" w:hAnsi="Times New Roman" w:cs="Times New Roman"/>
                <w:sz w:val="28"/>
                <w:szCs w:val="28"/>
              </w:rPr>
            </w:pPr>
            <w:r>
              <w:rPr>
                <w:rFonts w:hint="default" w:ascii="Times New Roman" w:hAnsi="Times New Roman" w:cs="Times New Roman"/>
                <w:sz w:val="28"/>
                <w:szCs w:val="28"/>
              </w:rPr>
              <w:t>maxD1, maxV1, minV1 :longint; maxD2, maxV2, minV2</w:t>
            </w:r>
            <w:r>
              <w:rPr>
                <w:rFonts w:hint="default" w:ascii="Times New Roman" w:hAnsi="Times New Roman" w:cs="Times New Roman"/>
                <w:spacing w:val="-15"/>
                <w:sz w:val="28"/>
                <w:szCs w:val="28"/>
              </w:rPr>
              <w:t xml:space="preserve"> </w:t>
            </w:r>
            <w:r>
              <w:rPr>
                <w:rFonts w:hint="default" w:ascii="Times New Roman" w:hAnsi="Times New Roman" w:cs="Times New Roman"/>
                <w:sz w:val="28"/>
                <w:szCs w:val="28"/>
              </w:rPr>
              <w:t>:longint;</w:t>
            </w:r>
          </w:p>
          <w:p>
            <w:pPr>
              <w:pStyle w:val="13"/>
              <w:ind w:left="244"/>
              <w:rPr>
                <w:rFonts w:hint="default" w:ascii="Times New Roman" w:hAnsi="Times New Roman" w:cs="Times New Roman"/>
                <w:sz w:val="28"/>
                <w:szCs w:val="28"/>
              </w:rPr>
            </w:pPr>
            <w:r>
              <w:rPr>
                <w:rFonts w:hint="default" w:ascii="Times New Roman" w:hAnsi="Times New Roman" w:cs="Times New Roman"/>
                <w:sz w:val="28"/>
                <w:szCs w:val="28"/>
              </w:rPr>
              <w:t>begin</w:t>
            </w:r>
          </w:p>
          <w:p>
            <w:pPr>
              <w:pStyle w:val="13"/>
              <w:spacing w:before="39" w:line="280" w:lineRule="auto"/>
              <w:ind w:left="1036" w:right="4687" w:hanging="396"/>
              <w:rPr>
                <w:rFonts w:hint="default" w:ascii="Times New Roman" w:hAnsi="Times New Roman" w:cs="Times New Roman"/>
                <w:sz w:val="28"/>
                <w:szCs w:val="28"/>
              </w:rPr>
            </w:pPr>
            <w:r>
              <w:rPr>
                <w:rFonts w:hint="default" w:ascii="Times New Roman" w:hAnsi="Times New Roman" w:cs="Times New Roman"/>
                <w:sz w:val="28"/>
                <w:szCs w:val="28"/>
              </w:rPr>
              <w:t>if l=r then begin maxDiff:=0;</w:t>
            </w:r>
          </w:p>
          <w:p>
            <w:pPr>
              <w:pStyle w:val="13"/>
              <w:spacing w:line="245" w:lineRule="exact"/>
              <w:ind w:left="1036"/>
              <w:rPr>
                <w:rFonts w:hint="default" w:ascii="Times New Roman" w:hAnsi="Times New Roman" w:cs="Times New Roman"/>
                <w:sz w:val="28"/>
                <w:szCs w:val="28"/>
              </w:rPr>
            </w:pPr>
            <w:r>
              <w:rPr>
                <w:rFonts w:hint="default" w:ascii="Times New Roman" w:hAnsi="Times New Roman" w:cs="Times New Roman"/>
                <w:sz w:val="28"/>
                <w:szCs w:val="28"/>
              </w:rPr>
              <w:t>maxValue:=a[r];</w:t>
            </w:r>
          </w:p>
        </w:tc>
      </w:tr>
    </w:tbl>
    <w:p>
      <w:pPr>
        <w:spacing w:after="0" w:line="245" w:lineRule="exact"/>
        <w:rPr>
          <w:rFonts w:hint="default" w:ascii="Times New Roman" w:hAnsi="Times New Roman" w:cs="Times New Roman"/>
          <w:sz w:val="28"/>
          <w:szCs w:val="28"/>
        </w:rPr>
        <w:sectPr>
          <w:pgSz w:w="11900" w:h="16840"/>
          <w:pgMar w:top="1600" w:right="1680" w:bottom="2580" w:left="1680" w:header="0" w:footer="2382"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5" w:after="1"/>
        <w:rPr>
          <w:rFonts w:hint="default" w:ascii="Times New Roman" w:hAnsi="Times New Roman" w:cs="Times New Roman"/>
          <w:sz w:val="28"/>
          <w:szCs w:val="28"/>
        </w:rPr>
      </w:pPr>
    </w:p>
    <w:p>
      <w:pPr>
        <w:pStyle w:val="7"/>
        <w:ind w:left="748"/>
        <w:rPr>
          <w:rFonts w:hint="default" w:ascii="Times New Roman" w:hAnsi="Times New Roman" w:cs="Times New Roman"/>
          <w:sz w:val="28"/>
          <w:szCs w:val="28"/>
        </w:rPr>
      </w:pPr>
      <w:r>
        <w:rPr>
          <w:rFonts w:hint="default" w:ascii="Times New Roman" w:hAnsi="Times New Roman" w:cs="Times New Roman"/>
          <w:sz w:val="28"/>
          <w:szCs w:val="28"/>
        </w:rPr>
        <w:pict>
          <v:shape id="_x0000_s1306" o:spid="_x0000_s1306" o:spt="202" type="#_x0000_t202" style="height:419.9pt;width:380.05pt;" filled="f" stroked="t" coordsize="21600,21600">
            <v:path/>
            <v:fill on="f" focussize="0,0"/>
            <v:stroke weight="0.48pt" color="#000000"/>
            <v:imagedata o:title=""/>
            <o:lock v:ext="edit"/>
            <v:textbox inset="0mm,0mm,0mm,0mm">
              <w:txbxContent>
                <w:p>
                  <w:pPr>
                    <w:spacing w:before="25" w:line="278" w:lineRule="auto"/>
                    <w:ind w:left="635" w:right="4561" w:firstLine="395"/>
                    <w:jc w:val="left"/>
                    <w:rPr>
                      <w:rFonts w:ascii="Courier New"/>
                      <w:sz w:val="22"/>
                    </w:rPr>
                  </w:pPr>
                  <w:r>
                    <w:rPr>
                      <w:rFonts w:ascii="Courier New"/>
                      <w:sz w:val="22"/>
                    </w:rPr>
                    <w:t>minValue:=a[r]; end</w:t>
                  </w:r>
                </w:p>
                <w:p>
                  <w:pPr>
                    <w:spacing w:before="1" w:line="278" w:lineRule="auto"/>
                    <w:ind w:left="1031" w:right="4313" w:hanging="396"/>
                    <w:jc w:val="left"/>
                    <w:rPr>
                      <w:rFonts w:ascii="Courier New"/>
                      <w:sz w:val="22"/>
                    </w:rPr>
                  </w:pPr>
                  <w:r>
                    <w:rPr>
                      <w:rFonts w:ascii="Courier New"/>
                      <w:sz w:val="22"/>
                    </w:rPr>
                    <w:t>else begin mid:=(l+r) div</w:t>
                  </w:r>
                  <w:r>
                    <w:rPr>
                      <w:rFonts w:ascii="Courier New"/>
                      <w:spacing w:val="-8"/>
                      <w:sz w:val="22"/>
                    </w:rPr>
                    <w:t xml:space="preserve"> </w:t>
                  </w:r>
                  <w:r>
                    <w:rPr>
                      <w:rFonts w:ascii="Courier New"/>
                      <w:sz w:val="22"/>
                    </w:rPr>
                    <w:t>2;</w:t>
                  </w:r>
                </w:p>
                <w:p>
                  <w:pPr>
                    <w:spacing w:before="0" w:line="278" w:lineRule="auto"/>
                    <w:ind w:left="1031" w:right="1655" w:firstLine="0"/>
                    <w:jc w:val="left"/>
                    <w:rPr>
                      <w:rFonts w:ascii="Courier New"/>
                      <w:sz w:val="22"/>
                    </w:rPr>
                  </w:pPr>
                  <w:r>
                    <w:rPr>
                      <w:rFonts w:ascii="Courier New"/>
                      <w:sz w:val="22"/>
                    </w:rPr>
                    <w:t>find2(l, mid, maxD1, maxV1,minV1); find2(mid+1, r, maxD2, maxV2, minV2); maxDiff:=maxV2 - minV1;</w:t>
                  </w:r>
                </w:p>
                <w:p>
                  <w:pPr>
                    <w:spacing w:before="0" w:line="278" w:lineRule="auto"/>
                    <w:ind w:left="1031" w:right="1145" w:firstLine="0"/>
                    <w:jc w:val="both"/>
                    <w:rPr>
                      <w:rFonts w:ascii="Courier New"/>
                      <w:sz w:val="22"/>
                    </w:rPr>
                  </w:pPr>
                  <w:r>
                    <w:rPr>
                      <w:rFonts w:ascii="Courier New"/>
                      <w:sz w:val="22"/>
                    </w:rPr>
                    <w:t>if maxDiff &lt; maxD1 then maxDiff := maxD1; if maxDiff &lt; maxD2 then maxDiff := maxD2; if maxV1 &gt; maxV2</w:t>
                  </w:r>
                  <w:r>
                    <w:rPr>
                      <w:rFonts w:ascii="Courier New"/>
                      <w:spacing w:val="-5"/>
                      <w:sz w:val="22"/>
                    </w:rPr>
                    <w:t xml:space="preserve"> </w:t>
                  </w:r>
                  <w:r>
                    <w:rPr>
                      <w:rFonts w:ascii="Courier New"/>
                      <w:sz w:val="22"/>
                    </w:rPr>
                    <w:t>then</w:t>
                  </w:r>
                </w:p>
                <w:p>
                  <w:pPr>
                    <w:spacing w:before="0" w:line="280" w:lineRule="auto"/>
                    <w:ind w:left="1031" w:right="2024" w:hanging="351"/>
                    <w:jc w:val="both"/>
                    <w:rPr>
                      <w:rFonts w:ascii="Courier New"/>
                      <w:sz w:val="22"/>
                    </w:rPr>
                  </w:pPr>
                  <w:r>
                    <w:rPr>
                      <w:rFonts w:ascii="Courier New"/>
                      <w:sz w:val="22"/>
                    </w:rPr>
                    <w:t>maxValue:=maxV1 else maxValue:=maxV2; if minV1 &lt; minV2</w:t>
                  </w:r>
                  <w:r>
                    <w:rPr>
                      <w:rFonts w:ascii="Courier New"/>
                      <w:spacing w:val="-6"/>
                      <w:sz w:val="22"/>
                    </w:rPr>
                    <w:t xml:space="preserve"> </w:t>
                  </w:r>
                  <w:r>
                    <w:rPr>
                      <w:rFonts w:ascii="Courier New"/>
                      <w:sz w:val="22"/>
                    </w:rPr>
                    <w:t>then</w:t>
                  </w:r>
                </w:p>
                <w:p>
                  <w:pPr>
                    <w:spacing w:before="0" w:line="280" w:lineRule="auto"/>
                    <w:ind w:left="635" w:right="2024" w:firstLine="45"/>
                    <w:jc w:val="both"/>
                    <w:rPr>
                      <w:rFonts w:ascii="Courier New"/>
                      <w:sz w:val="22"/>
                    </w:rPr>
                  </w:pPr>
                  <w:r>
                    <w:rPr>
                      <w:rFonts w:ascii="Courier New"/>
                      <w:sz w:val="22"/>
                    </w:rPr>
                    <w:t>minValue:=minV1 else minValue:=minV2; end;</w:t>
                  </w:r>
                </w:p>
                <w:p>
                  <w:pPr>
                    <w:spacing w:before="0" w:line="244" w:lineRule="exact"/>
                    <w:ind w:left="239" w:right="0" w:firstLine="0"/>
                    <w:jc w:val="left"/>
                    <w:rPr>
                      <w:rFonts w:ascii="Courier New"/>
                      <w:sz w:val="22"/>
                    </w:rPr>
                  </w:pPr>
                  <w:r>
                    <w:rPr>
                      <w:rFonts w:ascii="Courier New"/>
                      <w:sz w:val="22"/>
                    </w:rPr>
                    <w:t>end;</w:t>
                  </w:r>
                </w:p>
                <w:p>
                  <w:pPr>
                    <w:tabs>
                      <w:tab w:val="left" w:pos="1163"/>
                    </w:tabs>
                    <w:spacing w:before="37" w:line="278" w:lineRule="auto"/>
                    <w:ind w:left="107" w:right="5369" w:firstLine="0"/>
                    <w:jc w:val="left"/>
                    <w:rPr>
                      <w:rFonts w:ascii="Courier New"/>
                      <w:sz w:val="22"/>
                    </w:rPr>
                  </w:pPr>
                  <w:r>
                    <w:rPr>
                      <w:rFonts w:ascii="Courier New"/>
                      <w:sz w:val="22"/>
                    </w:rPr>
                    <w:t>procedure input; var</w:t>
                  </w:r>
                  <w:r>
                    <w:rPr>
                      <w:rFonts w:ascii="Courier New"/>
                      <w:spacing w:val="-2"/>
                      <w:sz w:val="22"/>
                    </w:rPr>
                    <w:t xml:space="preserve"> </w:t>
                  </w:r>
                  <w:r>
                    <w:rPr>
                      <w:rFonts w:ascii="Courier New"/>
                      <w:sz w:val="22"/>
                    </w:rPr>
                    <w:t>f</w:t>
                  </w:r>
                  <w:r>
                    <w:rPr>
                      <w:rFonts w:ascii="Courier New"/>
                      <w:sz w:val="22"/>
                    </w:rPr>
                    <w:tab/>
                  </w:r>
                  <w:r>
                    <w:rPr>
                      <w:rFonts w:ascii="Courier New"/>
                      <w:sz w:val="22"/>
                    </w:rPr>
                    <w:t>:text;</w:t>
                  </w:r>
                </w:p>
                <w:p>
                  <w:pPr>
                    <w:tabs>
                      <w:tab w:val="left" w:pos="1163"/>
                    </w:tabs>
                    <w:spacing w:before="0" w:line="278" w:lineRule="auto"/>
                    <w:ind w:left="239" w:right="5237" w:firstLine="395"/>
                    <w:jc w:val="left"/>
                    <w:rPr>
                      <w:rFonts w:ascii="Courier New"/>
                      <w:sz w:val="22"/>
                    </w:rPr>
                  </w:pPr>
                  <w:r>
                    <w:rPr>
                      <w:rFonts w:ascii="Courier New"/>
                      <w:sz w:val="22"/>
                    </w:rPr>
                    <w:t>i</w:t>
                  </w:r>
                  <w:r>
                    <w:rPr>
                      <w:rFonts w:ascii="Courier New"/>
                      <w:sz w:val="22"/>
                    </w:rPr>
                    <w:tab/>
                  </w:r>
                  <w:r>
                    <w:rPr>
                      <w:rFonts w:ascii="Courier New"/>
                      <w:spacing w:val="-3"/>
                      <w:sz w:val="22"/>
                    </w:rPr>
                    <w:t xml:space="preserve">:longint; </w:t>
                  </w:r>
                  <w:r>
                    <w:rPr>
                      <w:rFonts w:ascii="Courier New"/>
                      <w:sz w:val="22"/>
                    </w:rPr>
                    <w:t>begin</w:t>
                  </w:r>
                </w:p>
                <w:p>
                  <w:pPr>
                    <w:spacing w:before="0" w:line="278" w:lineRule="auto"/>
                    <w:ind w:left="503" w:right="4031" w:firstLine="0"/>
                    <w:jc w:val="left"/>
                    <w:rPr>
                      <w:rFonts w:ascii="Courier New"/>
                      <w:sz w:val="22"/>
                    </w:rPr>
                  </w:pPr>
                  <w:r>
                    <w:rPr>
                      <w:rFonts w:ascii="Courier New"/>
                      <w:sz w:val="22"/>
                    </w:rPr>
                    <w:t>assign(f,fi); reset(f); readln(f,n);</w:t>
                  </w:r>
                </w:p>
                <w:p>
                  <w:pPr>
                    <w:spacing w:before="0" w:line="278" w:lineRule="auto"/>
                    <w:ind w:left="503" w:right="3107" w:firstLine="0"/>
                    <w:jc w:val="left"/>
                    <w:rPr>
                      <w:rFonts w:ascii="Courier New"/>
                      <w:sz w:val="22"/>
                    </w:rPr>
                  </w:pPr>
                  <w:r>
                    <w:rPr>
                      <w:rFonts w:ascii="Courier New"/>
                      <w:sz w:val="22"/>
                    </w:rPr>
                    <w:t>for i:=1 to n do read(f,a[i]); close(f);</w:t>
                  </w:r>
                </w:p>
                <w:p>
                  <w:pPr>
                    <w:spacing w:before="1" w:line="278" w:lineRule="auto"/>
                    <w:ind w:left="107" w:right="6804" w:firstLine="131"/>
                    <w:jc w:val="left"/>
                    <w:rPr>
                      <w:rFonts w:ascii="Courier New"/>
                      <w:sz w:val="22"/>
                    </w:rPr>
                  </w:pPr>
                  <w:r>
                    <w:rPr>
                      <w:rFonts w:ascii="Courier New"/>
                      <w:sz w:val="22"/>
                    </w:rPr>
                    <w:t>end; BEGIN</w:t>
                  </w:r>
                </w:p>
                <w:p>
                  <w:pPr>
                    <w:spacing w:before="0" w:line="278" w:lineRule="auto"/>
                    <w:ind w:left="503" w:right="3239" w:firstLine="0"/>
                    <w:jc w:val="left"/>
                    <w:rPr>
                      <w:rFonts w:ascii="Courier New"/>
                      <w:sz w:val="22"/>
                    </w:rPr>
                  </w:pPr>
                  <w:r>
                    <w:rPr>
                      <w:rFonts w:ascii="Courier New"/>
                      <w:sz w:val="22"/>
                    </w:rPr>
                    <w:t>input; find2(1,n,maxDiff,tmp1,tmp2); writeln(maxDiff);</w:t>
                  </w:r>
                </w:p>
                <w:p>
                  <w:pPr>
                    <w:spacing w:before="1"/>
                    <w:ind w:left="107" w:right="0" w:firstLine="0"/>
                    <w:jc w:val="left"/>
                    <w:rPr>
                      <w:rFonts w:ascii="Courier New"/>
                      <w:sz w:val="22"/>
                    </w:rPr>
                  </w:pPr>
                  <w:r>
                    <w:rPr>
                      <w:rFonts w:ascii="Courier New"/>
                      <w:sz w:val="22"/>
                    </w:rPr>
                    <w:t>END.</w:t>
                  </w:r>
                </w:p>
              </w:txbxContent>
            </v:textbox>
            <w10:wrap type="none"/>
            <w10:anchorlock/>
          </v:shape>
        </w:pict>
      </w:r>
    </w:p>
    <w:p>
      <w:pPr>
        <w:pStyle w:val="7"/>
        <w:spacing w:before="26"/>
        <w:ind w:left="304"/>
        <w:rPr>
          <w:rFonts w:hint="default" w:ascii="Times New Roman" w:hAnsi="Times New Roman" w:cs="Times New Roman"/>
          <w:sz w:val="28"/>
          <w:szCs w:val="28"/>
        </w:rPr>
      </w:pPr>
      <w:r>
        <w:rPr>
          <w:rFonts w:hint="default" w:ascii="Times New Roman" w:hAnsi="Times New Roman" w:cs="Times New Roman"/>
          <w:sz w:val="28"/>
          <w:szCs w:val="28"/>
        </w:rPr>
        <w:t>Gọi T(n) là số phép toán cần thực hiện trên mảng n phần tử A[1. . n], ta có:</w:t>
      </w:r>
    </w:p>
    <w:p>
      <w:pPr>
        <w:pStyle w:val="7"/>
        <w:tabs>
          <w:tab w:val="left" w:pos="5196"/>
        </w:tabs>
        <w:spacing w:before="117" w:line="190" w:lineRule="exact"/>
        <w:ind w:left="3215"/>
        <w:rPr>
          <w:rFonts w:hint="default" w:ascii="Times New Roman" w:hAnsi="Times New Roman" w:cs="Times New Roman"/>
          <w:sz w:val="28"/>
          <w:szCs w:val="28"/>
        </w:rPr>
      </w:pPr>
      <w:r>
        <w:rPr>
          <w:rFonts w:hint="default" w:ascii="Times New Roman" w:hAnsi="Times New Roman" w:cs="Times New Roman"/>
          <w:w w:val="105"/>
          <w:sz w:val="28"/>
          <w:szCs w:val="28"/>
        </w:rPr>
        <w:t>0</w:t>
      </w:r>
      <w:r>
        <w:rPr>
          <w:rFonts w:hint="default" w:ascii="Times New Roman" w:hAnsi="Times New Roman" w:cs="Times New Roman"/>
          <w:w w:val="105"/>
          <w:sz w:val="28"/>
          <w:szCs w:val="28"/>
        </w:rPr>
        <w:tab/>
      </w:r>
      <w:r>
        <w:rPr>
          <w:rFonts w:hint="default" w:ascii="Times New Roman" w:hAnsi="Times New Roman" w:cs="Times New Roman"/>
          <w:w w:val="105"/>
          <w:sz w:val="28"/>
          <w:szCs w:val="28"/>
        </w:rPr>
        <w:t>n</w:t>
      </w:r>
      <w:r>
        <w:rPr>
          <w:rFonts w:hint="default" w:ascii="Times New Roman" w:hAnsi="Times New Roman" w:cs="Times New Roman"/>
          <w:i/>
          <w:w w:val="105"/>
          <w:sz w:val="28"/>
          <w:szCs w:val="28"/>
        </w:rPr>
        <w:t>ế</w:t>
      </w:r>
      <w:r>
        <w:rPr>
          <w:rFonts w:hint="default" w:ascii="Times New Roman" w:hAnsi="Times New Roman" w:cs="Times New Roman"/>
          <w:w w:val="105"/>
          <w:sz w:val="28"/>
          <w:szCs w:val="28"/>
        </w:rPr>
        <w:t>u n =</w:t>
      </w:r>
      <w:r>
        <w:rPr>
          <w:rFonts w:hint="default" w:ascii="Times New Roman" w:hAnsi="Times New Roman" w:cs="Times New Roman"/>
          <w:spacing w:val="14"/>
          <w:w w:val="105"/>
          <w:sz w:val="28"/>
          <w:szCs w:val="28"/>
        </w:rPr>
        <w:t xml:space="preserve"> </w:t>
      </w:r>
      <w:r>
        <w:rPr>
          <w:rFonts w:hint="default" w:ascii="Times New Roman" w:hAnsi="Times New Roman" w:cs="Times New Roman"/>
          <w:w w:val="105"/>
          <w:sz w:val="28"/>
          <w:szCs w:val="28"/>
        </w:rPr>
        <w:t>1</w:t>
      </w:r>
    </w:p>
    <w:p>
      <w:pPr>
        <w:pStyle w:val="7"/>
        <w:tabs>
          <w:tab w:val="left" w:pos="3479"/>
          <w:tab w:val="left" w:pos="4331"/>
        </w:tabs>
        <w:spacing w:before="4" w:line="178" w:lineRule="exact"/>
        <w:ind w:left="2277"/>
        <w:rPr>
          <w:rFonts w:hint="default" w:ascii="Times New Roman" w:hAnsi="Times New Roman" w:cs="Times New Roman"/>
          <w:sz w:val="28"/>
          <w:szCs w:val="28"/>
        </w:rPr>
      </w:pPr>
      <w:r>
        <w:rPr>
          <w:rFonts w:hint="default" w:ascii="Times New Roman" w:hAnsi="Times New Roman" w:cs="Times New Roman"/>
          <w:spacing w:val="2"/>
          <w:w w:val="105"/>
          <w:sz w:val="28"/>
          <w:szCs w:val="28"/>
        </w:rPr>
        <w:t>T</w:t>
      </w:r>
      <w:r>
        <w:rPr>
          <w:rFonts w:hint="default" w:ascii="Times New Roman" w:hAnsi="Times New Roman" w:cs="Times New Roman"/>
          <w:spacing w:val="2"/>
          <w:w w:val="105"/>
          <w:position w:val="1"/>
          <w:sz w:val="28"/>
          <w:szCs w:val="28"/>
        </w:rPr>
        <w:t>(</w:t>
      </w:r>
      <w:r>
        <w:rPr>
          <w:rFonts w:hint="default" w:ascii="Times New Roman" w:hAnsi="Times New Roman" w:cs="Times New Roman"/>
          <w:spacing w:val="2"/>
          <w:w w:val="105"/>
          <w:sz w:val="28"/>
          <w:szCs w:val="28"/>
        </w:rPr>
        <w:t>n</w:t>
      </w:r>
      <w:r>
        <w:rPr>
          <w:rFonts w:hint="default" w:ascii="Times New Roman" w:hAnsi="Times New Roman" w:cs="Times New Roman"/>
          <w:spacing w:val="2"/>
          <w:w w:val="105"/>
          <w:position w:val="1"/>
          <w:sz w:val="28"/>
          <w:szCs w:val="28"/>
        </w:rPr>
        <w:t>)</w:t>
      </w:r>
      <w:r>
        <w:rPr>
          <w:rFonts w:hint="default" w:ascii="Times New Roman" w:hAnsi="Times New Roman" w:cs="Times New Roman"/>
          <w:spacing w:val="3"/>
          <w:w w:val="105"/>
          <w:position w:val="1"/>
          <w:sz w:val="28"/>
          <w:szCs w:val="28"/>
        </w:rPr>
        <w:t xml:space="preserve"> </w:t>
      </w:r>
      <w:r>
        <w:rPr>
          <w:rFonts w:hint="default" w:ascii="Times New Roman" w:hAnsi="Times New Roman" w:cs="Times New Roman"/>
          <w:w w:val="105"/>
          <w:sz w:val="28"/>
          <w:szCs w:val="28"/>
        </w:rPr>
        <w:t>=</w:t>
      </w:r>
      <w:r>
        <w:rPr>
          <w:rFonts w:hint="default" w:ascii="Times New Roman" w:hAnsi="Times New Roman" w:cs="Times New Roman"/>
          <w:spacing w:val="2"/>
          <w:w w:val="105"/>
          <w:sz w:val="28"/>
          <w:szCs w:val="28"/>
        </w:rPr>
        <w:t xml:space="preserve"> </w:t>
      </w:r>
      <w:r>
        <w:rPr>
          <w:rFonts w:hint="default" w:ascii="Times New Roman" w:hAnsi="Times New Roman" w:cs="Times New Roman"/>
          <w:w w:val="105"/>
          <w:sz w:val="28"/>
          <w:szCs w:val="28"/>
        </w:rPr>
        <w:t>{</w:t>
      </w:r>
      <w:r>
        <w:rPr>
          <w:rFonts w:hint="default" w:ascii="Times New Roman" w:hAnsi="Times New Roman" w:cs="Times New Roman"/>
          <w:w w:val="105"/>
          <w:sz w:val="28"/>
          <w:szCs w:val="28"/>
        </w:rPr>
        <w:tab/>
      </w:r>
      <w:r>
        <w:rPr>
          <w:rFonts w:hint="default" w:ascii="Times New Roman" w:hAnsi="Times New Roman" w:cs="Times New Roman"/>
          <w:w w:val="105"/>
          <w:position w:val="4"/>
          <w:sz w:val="28"/>
          <w:szCs w:val="28"/>
        </w:rPr>
        <w:t>n</w:t>
      </w:r>
      <w:r>
        <w:rPr>
          <w:rFonts w:hint="default" w:ascii="Times New Roman" w:hAnsi="Times New Roman" w:cs="Times New Roman"/>
          <w:w w:val="105"/>
          <w:position w:val="4"/>
          <w:sz w:val="28"/>
          <w:szCs w:val="28"/>
        </w:rPr>
        <w:tab/>
      </w:r>
      <w:r>
        <w:rPr>
          <w:rFonts w:hint="default" w:ascii="Times New Roman" w:hAnsi="Times New Roman" w:cs="Times New Roman"/>
          <w:w w:val="105"/>
          <w:position w:val="4"/>
          <w:sz w:val="28"/>
          <w:szCs w:val="28"/>
        </w:rPr>
        <w:t>n</w:t>
      </w:r>
    </w:p>
    <w:p>
      <w:pPr>
        <w:pStyle w:val="7"/>
        <w:tabs>
          <w:tab w:val="left" w:pos="5238"/>
        </w:tabs>
        <w:spacing w:before="4"/>
        <w:ind w:left="3175"/>
        <w:rPr>
          <w:rFonts w:hint="default" w:ascii="Times New Roman" w:hAnsi="Times New Roman" w:cs="Times New Roman"/>
          <w:sz w:val="28"/>
          <w:szCs w:val="28"/>
        </w:rPr>
      </w:pPr>
      <w:r>
        <w:rPr>
          <w:rFonts w:hint="default" w:ascii="Times New Roman" w:hAnsi="Times New Roman" w:cs="Times New Roman"/>
          <w:w w:val="110"/>
          <w:sz w:val="28"/>
          <w:szCs w:val="28"/>
        </w:rPr>
        <w:t>T</w:t>
      </w:r>
      <w:r>
        <w:rPr>
          <w:rFonts w:hint="default" w:ascii="Times New Roman" w:hAnsi="Times New Roman" w:cs="Times New Roman"/>
          <w:spacing w:val="-19"/>
          <w:w w:val="110"/>
          <w:sz w:val="28"/>
          <w:szCs w:val="28"/>
        </w:rPr>
        <w:t xml:space="preserve"> </w:t>
      </w:r>
      <w:r>
        <w:rPr>
          <w:rFonts w:hint="default" w:ascii="Times New Roman" w:hAnsi="Times New Roman" w:cs="Times New Roman"/>
          <w:spacing w:val="2"/>
          <w:w w:val="110"/>
          <w:sz w:val="28"/>
          <w:szCs w:val="28"/>
        </w:rPr>
        <w:t>(</w:t>
      </w:r>
      <w:r>
        <w:rPr>
          <w:rFonts w:hint="default" w:ascii="Times New Roman" w:hAnsi="Times New Roman" w:cs="Times New Roman"/>
          <w:spacing w:val="2"/>
          <w:w w:val="110"/>
          <w:position w:val="-15"/>
          <w:sz w:val="28"/>
          <w:szCs w:val="28"/>
        </w:rPr>
        <w:t>2</w:t>
      </w:r>
      <w:r>
        <w:rPr>
          <w:rFonts w:hint="default" w:ascii="Times New Roman" w:hAnsi="Times New Roman" w:cs="Times New Roman"/>
          <w:spacing w:val="2"/>
          <w:w w:val="110"/>
          <w:sz w:val="28"/>
          <w:szCs w:val="28"/>
        </w:rPr>
        <w:t>)</w:t>
      </w:r>
      <w:r>
        <w:rPr>
          <w:rFonts w:hint="default" w:ascii="Times New Roman" w:hAnsi="Times New Roman" w:cs="Times New Roman"/>
          <w:spacing w:val="-8"/>
          <w:w w:val="110"/>
          <w:sz w:val="28"/>
          <w:szCs w:val="28"/>
        </w:rPr>
        <w:t xml:space="preserve"> </w:t>
      </w:r>
      <w:r>
        <w:rPr>
          <w:rFonts w:hint="default" w:ascii="Times New Roman" w:hAnsi="Times New Roman" w:cs="Times New Roman"/>
          <w:w w:val="110"/>
          <w:sz w:val="28"/>
          <w:szCs w:val="28"/>
        </w:rPr>
        <w:t>+</w:t>
      </w:r>
      <w:r>
        <w:rPr>
          <w:rFonts w:hint="default" w:ascii="Times New Roman" w:hAnsi="Times New Roman" w:cs="Times New Roman"/>
          <w:spacing w:val="-10"/>
          <w:w w:val="110"/>
          <w:sz w:val="28"/>
          <w:szCs w:val="28"/>
        </w:rPr>
        <w:t xml:space="preserve"> </w:t>
      </w:r>
      <w:r>
        <w:rPr>
          <w:rFonts w:hint="default" w:ascii="Times New Roman" w:hAnsi="Times New Roman" w:cs="Times New Roman"/>
          <w:w w:val="110"/>
          <w:sz w:val="28"/>
          <w:szCs w:val="28"/>
        </w:rPr>
        <w:t>T</w:t>
      </w:r>
      <w:r>
        <w:rPr>
          <w:rFonts w:hint="default" w:ascii="Times New Roman" w:hAnsi="Times New Roman" w:cs="Times New Roman"/>
          <w:spacing w:val="-19"/>
          <w:w w:val="110"/>
          <w:sz w:val="28"/>
          <w:szCs w:val="28"/>
        </w:rPr>
        <w:t xml:space="preserve"> </w:t>
      </w:r>
      <w:r>
        <w:rPr>
          <w:rFonts w:hint="default" w:ascii="Times New Roman" w:hAnsi="Times New Roman" w:cs="Times New Roman"/>
          <w:spacing w:val="2"/>
          <w:w w:val="110"/>
          <w:sz w:val="28"/>
          <w:szCs w:val="28"/>
        </w:rPr>
        <w:t>(</w:t>
      </w:r>
      <w:r>
        <w:rPr>
          <w:rFonts w:hint="default" w:ascii="Times New Roman" w:hAnsi="Times New Roman" w:cs="Times New Roman"/>
          <w:spacing w:val="2"/>
          <w:w w:val="110"/>
          <w:position w:val="-15"/>
          <w:sz w:val="28"/>
          <w:szCs w:val="28"/>
        </w:rPr>
        <w:t>2</w:t>
      </w:r>
      <w:r>
        <w:rPr>
          <w:rFonts w:hint="default" w:ascii="Times New Roman" w:hAnsi="Times New Roman" w:cs="Times New Roman"/>
          <w:spacing w:val="2"/>
          <w:w w:val="110"/>
          <w:sz w:val="28"/>
          <w:szCs w:val="28"/>
        </w:rPr>
        <w:t>)</w:t>
      </w:r>
      <w:r>
        <w:rPr>
          <w:rFonts w:hint="default" w:ascii="Times New Roman" w:hAnsi="Times New Roman" w:cs="Times New Roman"/>
          <w:spacing w:val="-10"/>
          <w:w w:val="110"/>
          <w:sz w:val="28"/>
          <w:szCs w:val="28"/>
        </w:rPr>
        <w:t xml:space="preserve"> </w:t>
      </w:r>
      <w:r>
        <w:rPr>
          <w:rFonts w:hint="default" w:ascii="Times New Roman" w:hAnsi="Times New Roman" w:cs="Times New Roman"/>
          <w:w w:val="110"/>
          <w:sz w:val="28"/>
          <w:szCs w:val="28"/>
        </w:rPr>
        <w:t>+</w:t>
      </w:r>
      <w:r>
        <w:rPr>
          <w:rFonts w:hint="default" w:ascii="Times New Roman" w:hAnsi="Times New Roman" w:cs="Times New Roman"/>
          <w:spacing w:val="-10"/>
          <w:w w:val="110"/>
          <w:sz w:val="28"/>
          <w:szCs w:val="28"/>
        </w:rPr>
        <w:t xml:space="preserve"> </w:t>
      </w:r>
      <w:r>
        <w:rPr>
          <w:rFonts w:hint="default" w:ascii="Times New Roman" w:hAnsi="Times New Roman" w:cs="Times New Roman"/>
          <w:w w:val="110"/>
          <w:sz w:val="28"/>
          <w:szCs w:val="28"/>
        </w:rPr>
        <w:t>α</w:t>
      </w:r>
      <w:r>
        <w:rPr>
          <w:rFonts w:hint="default" w:ascii="Times New Roman" w:hAnsi="Times New Roman" w:cs="Times New Roman"/>
          <w:w w:val="110"/>
          <w:sz w:val="28"/>
          <w:szCs w:val="28"/>
        </w:rPr>
        <w:tab/>
      </w:r>
      <w:r>
        <w:rPr>
          <w:rFonts w:hint="default" w:ascii="Times New Roman" w:hAnsi="Times New Roman" w:cs="Times New Roman"/>
          <w:w w:val="110"/>
          <w:sz w:val="28"/>
          <w:szCs w:val="28"/>
        </w:rPr>
        <w:t>n</w:t>
      </w:r>
      <w:r>
        <w:rPr>
          <w:rFonts w:hint="default" w:ascii="Times New Roman" w:hAnsi="Times New Roman" w:cs="Times New Roman"/>
          <w:i/>
          <w:w w:val="110"/>
          <w:sz w:val="28"/>
          <w:szCs w:val="28"/>
        </w:rPr>
        <w:t>ế</w:t>
      </w:r>
      <w:r>
        <w:rPr>
          <w:rFonts w:hint="default" w:ascii="Times New Roman" w:hAnsi="Times New Roman" w:cs="Times New Roman"/>
          <w:w w:val="110"/>
          <w:sz w:val="28"/>
          <w:szCs w:val="28"/>
        </w:rPr>
        <w:t>u n Σ</w:t>
      </w:r>
      <w:r>
        <w:rPr>
          <w:rFonts w:hint="default" w:ascii="Times New Roman" w:hAnsi="Times New Roman" w:cs="Times New Roman"/>
          <w:spacing w:val="6"/>
          <w:w w:val="110"/>
          <w:sz w:val="28"/>
          <w:szCs w:val="28"/>
        </w:rPr>
        <w:t xml:space="preserve"> </w:t>
      </w:r>
      <w:r>
        <w:rPr>
          <w:rFonts w:hint="default" w:ascii="Times New Roman" w:hAnsi="Times New Roman" w:cs="Times New Roman"/>
          <w:w w:val="110"/>
          <w:sz w:val="28"/>
          <w:szCs w:val="28"/>
        </w:rPr>
        <w:t>1</w:t>
      </w:r>
    </w:p>
    <w:p>
      <w:pPr>
        <w:pStyle w:val="7"/>
        <w:spacing w:before="43"/>
        <w:ind w:left="304"/>
        <w:rPr>
          <w:rFonts w:hint="default" w:ascii="Times New Roman" w:hAnsi="Times New Roman" w:cs="Times New Roman"/>
          <w:sz w:val="28"/>
          <w:szCs w:val="28"/>
        </w:rPr>
      </w:pPr>
      <w:r>
        <w:rPr>
          <w:rFonts w:hint="default" w:ascii="Times New Roman" w:hAnsi="Times New Roman" w:cs="Times New Roman"/>
          <w:sz w:val="28"/>
          <w:szCs w:val="28"/>
        </w:rPr>
        <w:t>Giả sử, n = 2</w:t>
      </w:r>
      <w:r>
        <w:rPr>
          <w:rFonts w:hint="default" w:ascii="Times New Roman" w:hAnsi="Times New Roman" w:cs="Times New Roman"/>
          <w:sz w:val="28"/>
          <w:szCs w:val="28"/>
          <w:vertAlign w:val="superscript"/>
        </w:rPr>
        <w:t>k</w:t>
      </w:r>
      <w:r>
        <w:rPr>
          <w:rFonts w:hint="default" w:ascii="Times New Roman" w:hAnsi="Times New Roman" w:cs="Times New Roman"/>
          <w:sz w:val="28"/>
          <w:szCs w:val="28"/>
          <w:vertAlign w:val="baseline"/>
        </w:rPr>
        <w:t>, bằng phương pháp thế ta có:</w:t>
      </w:r>
    </w:p>
    <w:p>
      <w:pPr>
        <w:pStyle w:val="7"/>
        <w:spacing w:before="101"/>
        <w:ind w:left="588"/>
        <w:rPr>
          <w:rFonts w:hint="default" w:ascii="Times New Roman" w:hAnsi="Times New Roman" w:cs="Times New Roman"/>
          <w:sz w:val="28"/>
          <w:szCs w:val="28"/>
        </w:rPr>
      </w:pPr>
      <w:r>
        <w:rPr>
          <w:rFonts w:hint="default" w:ascii="Times New Roman" w:hAnsi="Times New Roman" w:cs="Times New Roman"/>
          <w:w w:val="105"/>
          <w:sz w:val="28"/>
          <w:szCs w:val="28"/>
        </w:rPr>
        <w:t>T</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n</w:t>
      </w:r>
      <w:r>
        <w:rPr>
          <w:rFonts w:hint="default" w:ascii="Times New Roman" w:hAnsi="Times New Roman" w:cs="Times New Roman"/>
          <w:w w:val="105"/>
          <w:position w:val="1"/>
          <w:sz w:val="28"/>
          <w:szCs w:val="28"/>
        </w:rPr>
        <w:t xml:space="preserve">) </w:t>
      </w:r>
      <w:r>
        <w:rPr>
          <w:rFonts w:hint="default" w:ascii="Times New Roman" w:hAnsi="Times New Roman" w:cs="Times New Roman"/>
          <w:w w:val="105"/>
          <w:sz w:val="28"/>
          <w:szCs w:val="28"/>
        </w:rPr>
        <w:t>= T</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2</w:t>
      </w:r>
      <w:r>
        <w:rPr>
          <w:rFonts w:hint="default" w:ascii="Times New Roman" w:hAnsi="Times New Roman" w:cs="Times New Roman"/>
          <w:w w:val="105"/>
          <w:sz w:val="28"/>
          <w:szCs w:val="28"/>
          <w:vertAlign w:val="superscript"/>
        </w:rPr>
        <w:t>k</w:t>
      </w:r>
      <w:r>
        <w:rPr>
          <w:rFonts w:hint="default" w:ascii="Times New Roman" w:hAnsi="Times New Roman" w:cs="Times New Roman"/>
          <w:w w:val="105"/>
          <w:position w:val="1"/>
          <w:sz w:val="28"/>
          <w:szCs w:val="28"/>
          <w:vertAlign w:val="baseline"/>
        </w:rPr>
        <w:t xml:space="preserve">) </w:t>
      </w:r>
      <w:r>
        <w:rPr>
          <w:rFonts w:hint="default" w:ascii="Times New Roman" w:hAnsi="Times New Roman" w:cs="Times New Roman"/>
          <w:w w:val="105"/>
          <w:sz w:val="28"/>
          <w:szCs w:val="28"/>
          <w:vertAlign w:val="baseline"/>
        </w:rPr>
        <w:t>= 2T</w:t>
      </w:r>
      <w:r>
        <w:rPr>
          <w:rFonts w:hint="default" w:ascii="Times New Roman" w:hAnsi="Times New Roman" w:cs="Times New Roman"/>
          <w:w w:val="105"/>
          <w:position w:val="1"/>
          <w:sz w:val="28"/>
          <w:szCs w:val="28"/>
          <w:vertAlign w:val="baseline"/>
        </w:rPr>
        <w:t>(</w:t>
      </w:r>
      <w:r>
        <w:rPr>
          <w:rFonts w:hint="default" w:ascii="Times New Roman" w:hAnsi="Times New Roman" w:cs="Times New Roman"/>
          <w:w w:val="105"/>
          <w:sz w:val="28"/>
          <w:szCs w:val="28"/>
          <w:vertAlign w:val="baseline"/>
        </w:rPr>
        <w:t>2</w:t>
      </w:r>
      <w:r>
        <w:rPr>
          <w:rFonts w:hint="default" w:ascii="Times New Roman" w:hAnsi="Times New Roman" w:cs="Times New Roman"/>
          <w:w w:val="105"/>
          <w:sz w:val="28"/>
          <w:szCs w:val="28"/>
          <w:vertAlign w:val="superscript"/>
        </w:rPr>
        <w:t>k–1</w:t>
      </w:r>
      <w:r>
        <w:rPr>
          <w:rFonts w:hint="default" w:ascii="Times New Roman" w:hAnsi="Times New Roman" w:cs="Times New Roman"/>
          <w:w w:val="105"/>
          <w:position w:val="1"/>
          <w:sz w:val="28"/>
          <w:szCs w:val="28"/>
          <w:vertAlign w:val="baseline"/>
        </w:rPr>
        <w:t xml:space="preserve">) </w:t>
      </w:r>
      <w:r>
        <w:rPr>
          <w:rFonts w:hint="default" w:ascii="Times New Roman" w:hAnsi="Times New Roman" w:cs="Times New Roman"/>
          <w:w w:val="105"/>
          <w:sz w:val="28"/>
          <w:szCs w:val="28"/>
          <w:vertAlign w:val="baseline"/>
        </w:rPr>
        <w:t>+ α = 2</w:t>
      </w:r>
      <w:r>
        <w:rPr>
          <w:rFonts w:hint="default" w:ascii="Times New Roman" w:hAnsi="Times New Roman" w:cs="Times New Roman"/>
          <w:w w:val="105"/>
          <w:position w:val="1"/>
          <w:sz w:val="28"/>
          <w:szCs w:val="28"/>
          <w:vertAlign w:val="baseline"/>
        </w:rPr>
        <w:t>(</w:t>
      </w:r>
      <w:r>
        <w:rPr>
          <w:rFonts w:hint="default" w:ascii="Times New Roman" w:hAnsi="Times New Roman" w:cs="Times New Roman"/>
          <w:w w:val="105"/>
          <w:sz w:val="28"/>
          <w:szCs w:val="28"/>
          <w:vertAlign w:val="baseline"/>
        </w:rPr>
        <w:t>2T</w:t>
      </w:r>
      <w:r>
        <w:rPr>
          <w:rFonts w:hint="default" w:ascii="Times New Roman" w:hAnsi="Times New Roman" w:cs="Times New Roman"/>
          <w:w w:val="105"/>
          <w:position w:val="1"/>
          <w:sz w:val="28"/>
          <w:szCs w:val="28"/>
          <w:vertAlign w:val="baseline"/>
        </w:rPr>
        <w:t>(</w:t>
      </w:r>
      <w:r>
        <w:rPr>
          <w:rFonts w:hint="default" w:ascii="Times New Roman" w:hAnsi="Times New Roman" w:cs="Times New Roman"/>
          <w:w w:val="105"/>
          <w:sz w:val="28"/>
          <w:szCs w:val="28"/>
          <w:vertAlign w:val="baseline"/>
        </w:rPr>
        <w:t>2</w:t>
      </w:r>
      <w:r>
        <w:rPr>
          <w:rFonts w:hint="default" w:ascii="Times New Roman" w:hAnsi="Times New Roman" w:cs="Times New Roman"/>
          <w:w w:val="105"/>
          <w:sz w:val="28"/>
          <w:szCs w:val="28"/>
          <w:vertAlign w:val="superscript"/>
        </w:rPr>
        <w:t>k–2</w:t>
      </w:r>
      <w:r>
        <w:rPr>
          <w:rFonts w:hint="default" w:ascii="Times New Roman" w:hAnsi="Times New Roman" w:cs="Times New Roman"/>
          <w:w w:val="105"/>
          <w:position w:val="1"/>
          <w:sz w:val="28"/>
          <w:szCs w:val="28"/>
          <w:vertAlign w:val="baseline"/>
        </w:rPr>
        <w:t xml:space="preserve">) </w:t>
      </w:r>
      <w:r>
        <w:rPr>
          <w:rFonts w:hint="default" w:ascii="Times New Roman" w:hAnsi="Times New Roman" w:cs="Times New Roman"/>
          <w:w w:val="105"/>
          <w:sz w:val="28"/>
          <w:szCs w:val="28"/>
          <w:vertAlign w:val="baseline"/>
        </w:rPr>
        <w:t>+ α</w:t>
      </w:r>
      <w:r>
        <w:rPr>
          <w:rFonts w:hint="default" w:ascii="Times New Roman" w:hAnsi="Times New Roman" w:cs="Times New Roman"/>
          <w:w w:val="105"/>
          <w:position w:val="1"/>
          <w:sz w:val="28"/>
          <w:szCs w:val="28"/>
          <w:vertAlign w:val="baseline"/>
        </w:rPr>
        <w:t xml:space="preserve">) </w:t>
      </w:r>
      <w:r>
        <w:rPr>
          <w:rFonts w:hint="default" w:ascii="Times New Roman" w:hAnsi="Times New Roman" w:cs="Times New Roman"/>
          <w:w w:val="105"/>
          <w:sz w:val="28"/>
          <w:szCs w:val="28"/>
          <w:vertAlign w:val="baseline"/>
        </w:rPr>
        <w:t>+ α</w:t>
      </w:r>
    </w:p>
    <w:p>
      <w:pPr>
        <w:pStyle w:val="7"/>
        <w:spacing w:before="34"/>
        <w:ind w:left="2028"/>
        <w:rPr>
          <w:rFonts w:hint="default" w:ascii="Times New Roman" w:hAnsi="Times New Roman" w:cs="Times New Roman"/>
          <w:sz w:val="28"/>
          <w:szCs w:val="28"/>
        </w:rPr>
      </w:pPr>
      <w:r>
        <w:rPr>
          <w:rFonts w:hint="default" w:ascii="Times New Roman" w:hAnsi="Times New Roman" w:cs="Times New Roman"/>
          <w:w w:val="115"/>
          <w:sz w:val="28"/>
          <w:szCs w:val="28"/>
        </w:rPr>
        <w:t>= 2</w:t>
      </w:r>
      <w:r>
        <w:rPr>
          <w:rFonts w:hint="default" w:ascii="Times New Roman" w:hAnsi="Times New Roman" w:cs="Times New Roman"/>
          <w:w w:val="115"/>
          <w:sz w:val="28"/>
          <w:szCs w:val="28"/>
          <w:vertAlign w:val="superscript"/>
        </w:rPr>
        <w:t>2</w:t>
      </w:r>
      <w:r>
        <w:rPr>
          <w:rFonts w:hint="default" w:ascii="Times New Roman" w:hAnsi="Times New Roman" w:cs="Times New Roman"/>
          <w:w w:val="115"/>
          <w:sz w:val="28"/>
          <w:szCs w:val="28"/>
          <w:vertAlign w:val="baseline"/>
        </w:rPr>
        <w:t>T</w:t>
      </w:r>
      <w:r>
        <w:rPr>
          <w:rFonts w:hint="default" w:ascii="Times New Roman" w:hAnsi="Times New Roman" w:cs="Times New Roman"/>
          <w:w w:val="115"/>
          <w:position w:val="1"/>
          <w:sz w:val="28"/>
          <w:szCs w:val="28"/>
          <w:vertAlign w:val="baseline"/>
        </w:rPr>
        <w:t>(</w:t>
      </w:r>
      <w:r>
        <w:rPr>
          <w:rFonts w:hint="default" w:ascii="Times New Roman" w:hAnsi="Times New Roman" w:cs="Times New Roman"/>
          <w:w w:val="115"/>
          <w:sz w:val="28"/>
          <w:szCs w:val="28"/>
          <w:vertAlign w:val="baseline"/>
        </w:rPr>
        <w:t>2</w:t>
      </w:r>
      <w:r>
        <w:rPr>
          <w:rFonts w:hint="default" w:ascii="Times New Roman" w:hAnsi="Times New Roman" w:cs="Times New Roman"/>
          <w:w w:val="115"/>
          <w:sz w:val="28"/>
          <w:szCs w:val="28"/>
          <w:vertAlign w:val="superscript"/>
        </w:rPr>
        <w:t>k–2</w:t>
      </w:r>
      <w:r>
        <w:rPr>
          <w:rFonts w:hint="default" w:ascii="Times New Roman" w:hAnsi="Times New Roman" w:cs="Times New Roman"/>
          <w:w w:val="115"/>
          <w:position w:val="1"/>
          <w:sz w:val="28"/>
          <w:szCs w:val="28"/>
          <w:vertAlign w:val="baseline"/>
        </w:rPr>
        <w:t xml:space="preserve">) </w:t>
      </w:r>
      <w:r>
        <w:rPr>
          <w:rFonts w:hint="default" w:ascii="Times New Roman" w:hAnsi="Times New Roman" w:cs="Times New Roman"/>
          <w:w w:val="115"/>
          <w:sz w:val="28"/>
          <w:szCs w:val="28"/>
          <w:vertAlign w:val="baseline"/>
        </w:rPr>
        <w:t>+ 2α + α = … = 2</w:t>
      </w:r>
      <w:r>
        <w:rPr>
          <w:rFonts w:hint="default" w:ascii="Times New Roman" w:hAnsi="Times New Roman" w:cs="Times New Roman"/>
          <w:w w:val="115"/>
          <w:sz w:val="28"/>
          <w:szCs w:val="28"/>
          <w:vertAlign w:val="superscript"/>
        </w:rPr>
        <w:t>3</w:t>
      </w:r>
      <w:r>
        <w:rPr>
          <w:rFonts w:hint="default" w:ascii="Times New Roman" w:hAnsi="Times New Roman" w:cs="Times New Roman"/>
          <w:w w:val="115"/>
          <w:sz w:val="28"/>
          <w:szCs w:val="28"/>
          <w:vertAlign w:val="baseline"/>
        </w:rPr>
        <w:t>T</w:t>
      </w:r>
      <w:r>
        <w:rPr>
          <w:rFonts w:hint="default" w:ascii="Times New Roman" w:hAnsi="Times New Roman" w:cs="Times New Roman"/>
          <w:w w:val="115"/>
          <w:position w:val="1"/>
          <w:sz w:val="28"/>
          <w:szCs w:val="28"/>
          <w:vertAlign w:val="baseline"/>
        </w:rPr>
        <w:t>(</w:t>
      </w:r>
      <w:r>
        <w:rPr>
          <w:rFonts w:hint="default" w:ascii="Times New Roman" w:hAnsi="Times New Roman" w:cs="Times New Roman"/>
          <w:w w:val="115"/>
          <w:sz w:val="28"/>
          <w:szCs w:val="28"/>
          <w:vertAlign w:val="baseline"/>
        </w:rPr>
        <w:t>2</w:t>
      </w:r>
      <w:r>
        <w:rPr>
          <w:rFonts w:hint="default" w:ascii="Times New Roman" w:hAnsi="Times New Roman" w:cs="Times New Roman"/>
          <w:w w:val="115"/>
          <w:sz w:val="28"/>
          <w:szCs w:val="28"/>
          <w:vertAlign w:val="superscript"/>
        </w:rPr>
        <w:t>k–3</w:t>
      </w:r>
      <w:r>
        <w:rPr>
          <w:rFonts w:hint="default" w:ascii="Times New Roman" w:hAnsi="Times New Roman" w:cs="Times New Roman"/>
          <w:w w:val="115"/>
          <w:position w:val="1"/>
          <w:sz w:val="28"/>
          <w:szCs w:val="28"/>
          <w:vertAlign w:val="baseline"/>
        </w:rPr>
        <w:t xml:space="preserve">) </w:t>
      </w:r>
      <w:r>
        <w:rPr>
          <w:rFonts w:hint="default" w:ascii="Times New Roman" w:hAnsi="Times New Roman" w:cs="Times New Roman"/>
          <w:w w:val="115"/>
          <w:sz w:val="28"/>
          <w:szCs w:val="28"/>
          <w:vertAlign w:val="baseline"/>
        </w:rPr>
        <w:t>+ 2</w:t>
      </w:r>
      <w:r>
        <w:rPr>
          <w:rFonts w:hint="default" w:ascii="Times New Roman" w:hAnsi="Times New Roman" w:cs="Times New Roman"/>
          <w:w w:val="115"/>
          <w:sz w:val="28"/>
          <w:szCs w:val="28"/>
          <w:vertAlign w:val="superscript"/>
        </w:rPr>
        <w:t>2</w:t>
      </w:r>
      <w:r>
        <w:rPr>
          <w:rFonts w:hint="default" w:ascii="Times New Roman" w:hAnsi="Times New Roman" w:cs="Times New Roman"/>
          <w:w w:val="115"/>
          <w:sz w:val="28"/>
          <w:szCs w:val="28"/>
          <w:vertAlign w:val="baseline"/>
        </w:rPr>
        <w:t xml:space="preserve"> + 2 + 1</w:t>
      </w:r>
    </w:p>
    <w:p>
      <w:pPr>
        <w:pStyle w:val="7"/>
        <w:spacing w:before="32"/>
        <w:ind w:left="2028"/>
        <w:rPr>
          <w:rFonts w:hint="default" w:ascii="Times New Roman" w:hAnsi="Times New Roman" w:cs="Times New Roman"/>
          <w:sz w:val="28"/>
          <w:szCs w:val="28"/>
        </w:rPr>
      </w:pPr>
      <w:r>
        <w:rPr>
          <w:rFonts w:hint="default" w:ascii="Times New Roman" w:hAnsi="Times New Roman" w:cs="Times New Roman"/>
          <w:w w:val="110"/>
          <w:sz w:val="28"/>
          <w:szCs w:val="28"/>
        </w:rPr>
        <w:t>= 2</w:t>
      </w:r>
      <w:r>
        <w:rPr>
          <w:rFonts w:hint="default" w:ascii="Times New Roman" w:hAnsi="Times New Roman" w:cs="Times New Roman"/>
          <w:w w:val="110"/>
          <w:sz w:val="28"/>
          <w:szCs w:val="28"/>
          <w:vertAlign w:val="superscript"/>
        </w:rPr>
        <w:t>k</w:t>
      </w:r>
      <w:r>
        <w:rPr>
          <w:rFonts w:hint="default" w:ascii="Times New Roman" w:hAnsi="Times New Roman" w:cs="Times New Roman"/>
          <w:w w:val="110"/>
          <w:sz w:val="28"/>
          <w:szCs w:val="28"/>
          <w:vertAlign w:val="baseline"/>
        </w:rPr>
        <w:t>T</w:t>
      </w:r>
      <w:r>
        <w:rPr>
          <w:rFonts w:hint="default" w:ascii="Times New Roman" w:hAnsi="Times New Roman" w:cs="Times New Roman"/>
          <w:w w:val="110"/>
          <w:position w:val="1"/>
          <w:sz w:val="28"/>
          <w:szCs w:val="28"/>
          <w:vertAlign w:val="baseline"/>
        </w:rPr>
        <w:t>(</w:t>
      </w:r>
      <w:r>
        <w:rPr>
          <w:rFonts w:hint="default" w:ascii="Times New Roman" w:hAnsi="Times New Roman" w:cs="Times New Roman"/>
          <w:w w:val="110"/>
          <w:sz w:val="28"/>
          <w:szCs w:val="28"/>
          <w:vertAlign w:val="baseline"/>
        </w:rPr>
        <w:t>1</w:t>
      </w:r>
      <w:r>
        <w:rPr>
          <w:rFonts w:hint="default" w:ascii="Times New Roman" w:hAnsi="Times New Roman" w:cs="Times New Roman"/>
          <w:w w:val="110"/>
          <w:position w:val="1"/>
          <w:sz w:val="28"/>
          <w:szCs w:val="28"/>
          <w:vertAlign w:val="baseline"/>
        </w:rPr>
        <w:t xml:space="preserve">) </w:t>
      </w:r>
      <w:r>
        <w:rPr>
          <w:rFonts w:hint="default" w:ascii="Times New Roman" w:hAnsi="Times New Roman" w:cs="Times New Roman"/>
          <w:w w:val="110"/>
          <w:sz w:val="28"/>
          <w:szCs w:val="28"/>
          <w:vertAlign w:val="baseline"/>
        </w:rPr>
        <w:t>+ 2</w:t>
      </w:r>
      <w:r>
        <w:rPr>
          <w:rFonts w:hint="default" w:ascii="Times New Roman" w:hAnsi="Times New Roman" w:cs="Times New Roman"/>
          <w:w w:val="110"/>
          <w:sz w:val="28"/>
          <w:szCs w:val="28"/>
          <w:vertAlign w:val="superscript"/>
        </w:rPr>
        <w:t>k–1</w:t>
      </w:r>
      <w:r>
        <w:rPr>
          <w:rFonts w:hint="default" w:ascii="Times New Roman" w:hAnsi="Times New Roman" w:cs="Times New Roman"/>
          <w:w w:val="110"/>
          <w:sz w:val="28"/>
          <w:szCs w:val="28"/>
          <w:vertAlign w:val="baseline"/>
        </w:rPr>
        <w:t>α + … + 2α + α = (2</w:t>
      </w:r>
      <w:r>
        <w:rPr>
          <w:rFonts w:hint="default" w:ascii="Times New Roman" w:hAnsi="Times New Roman" w:cs="Times New Roman"/>
          <w:w w:val="110"/>
          <w:sz w:val="28"/>
          <w:szCs w:val="28"/>
          <w:vertAlign w:val="superscript"/>
        </w:rPr>
        <w:t>k</w:t>
      </w:r>
      <w:r>
        <w:rPr>
          <w:rFonts w:hint="default" w:ascii="Times New Roman" w:hAnsi="Times New Roman" w:cs="Times New Roman"/>
          <w:w w:val="110"/>
          <w:sz w:val="28"/>
          <w:szCs w:val="28"/>
          <w:vertAlign w:val="baseline"/>
        </w:rPr>
        <w:t xml:space="preserve"> — 1)α = (n — 1)α</w:t>
      </w:r>
    </w:p>
    <w:p>
      <w:pPr>
        <w:spacing w:after="0"/>
        <w:rPr>
          <w:rFonts w:hint="default" w:ascii="Times New Roman" w:hAnsi="Times New Roman" w:cs="Times New Roman"/>
          <w:sz w:val="28"/>
          <w:szCs w:val="28"/>
        </w:rPr>
        <w:sectPr>
          <w:footerReference r:id="rId13" w:type="default"/>
          <w:footerReference r:id="rId14" w:type="even"/>
          <w:pgSz w:w="11900" w:h="16840"/>
          <w:pgMar w:top="1600" w:right="1680" w:bottom="2400" w:left="1680" w:header="0" w:footer="2216"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2"/>
        <w:rPr>
          <w:rFonts w:hint="default" w:ascii="Times New Roman" w:hAnsi="Times New Roman" w:cs="Times New Roman"/>
          <w:sz w:val="28"/>
          <w:szCs w:val="28"/>
        </w:rPr>
      </w:pPr>
    </w:p>
    <w:p>
      <w:pPr>
        <w:pStyle w:val="7"/>
        <w:spacing w:before="104"/>
        <w:ind w:left="304"/>
        <w:jc w:val="both"/>
        <w:rPr>
          <w:rFonts w:hint="default" w:ascii="Times New Roman" w:hAnsi="Times New Roman" w:cs="Times New Roman"/>
          <w:sz w:val="28"/>
          <w:szCs w:val="28"/>
        </w:rPr>
      </w:pPr>
      <w:r>
        <w:rPr>
          <w:rFonts w:hint="default" w:cs="Times New Roman"/>
          <w:w w:val="105"/>
          <w:sz w:val="28"/>
          <w:szCs w:val="28"/>
          <w:lang w:val="en-US"/>
        </w:rPr>
        <w:t>Đ</w:t>
      </w:r>
      <w:r>
        <w:rPr>
          <w:rFonts w:hint="default" w:ascii="Times New Roman" w:hAnsi="Times New Roman" w:cs="Times New Roman"/>
          <w:w w:val="105"/>
          <w:sz w:val="28"/>
          <w:szCs w:val="28"/>
        </w:rPr>
        <w:t>ộ phức tạp thuật toán là: 0(N)</w:t>
      </w:r>
    </w:p>
    <w:p>
      <w:pPr>
        <w:pStyle w:val="4"/>
        <w:numPr>
          <w:ilvl w:val="1"/>
          <w:numId w:val="34"/>
        </w:numPr>
        <w:tabs>
          <w:tab w:val="left" w:pos="759"/>
        </w:tabs>
        <w:spacing w:before="216" w:after="0" w:line="240" w:lineRule="auto"/>
        <w:ind w:left="758" w:right="0" w:hanging="455"/>
        <w:jc w:val="both"/>
        <w:rPr>
          <w:rFonts w:hint="default" w:ascii="Times New Roman" w:hAnsi="Times New Roman" w:cs="Times New Roman"/>
          <w:sz w:val="28"/>
          <w:szCs w:val="28"/>
        </w:rPr>
      </w:pPr>
      <w:r>
        <w:rPr>
          <w:rFonts w:hint="default" w:ascii="Times New Roman" w:hAnsi="Times New Roman" w:cs="Times New Roman"/>
          <w:w w:val="110"/>
          <w:sz w:val="28"/>
          <w:szCs w:val="28"/>
        </w:rPr>
        <w:t>Lát</w:t>
      </w:r>
      <w:r>
        <w:rPr>
          <w:rFonts w:hint="default" w:ascii="Times New Roman" w:hAnsi="Times New Roman" w:cs="Times New Roman"/>
          <w:spacing w:val="-8"/>
          <w:w w:val="110"/>
          <w:sz w:val="28"/>
          <w:szCs w:val="28"/>
        </w:rPr>
        <w:t xml:space="preserve"> </w:t>
      </w:r>
      <w:r>
        <w:rPr>
          <w:rFonts w:hint="default" w:ascii="Times New Roman" w:hAnsi="Times New Roman" w:cs="Times New Roman"/>
          <w:w w:val="110"/>
          <w:sz w:val="28"/>
          <w:szCs w:val="28"/>
        </w:rPr>
        <w:t>nền</w:t>
      </w:r>
    </w:p>
    <w:p>
      <w:pPr>
        <w:pStyle w:val="7"/>
        <w:spacing w:before="128" w:line="264" w:lineRule="auto"/>
        <w:ind w:left="304" w:right="296"/>
        <w:jc w:val="both"/>
        <w:rPr>
          <w:rFonts w:hint="default" w:ascii="Times New Roman" w:hAnsi="Times New Roman" w:cs="Times New Roman"/>
          <w:sz w:val="28"/>
          <w:szCs w:val="28"/>
        </w:rPr>
      </w:pPr>
      <w:r>
        <w:rPr>
          <w:rFonts w:hint="default" w:ascii="Times New Roman" w:hAnsi="Times New Roman" w:cs="Times New Roman"/>
          <w:sz w:val="28"/>
          <w:szCs w:val="28"/>
        </w:rPr>
        <w:pict>
          <v:group id="_x0000_s1307" o:spid="_x0000_s1307" o:spt="203" style="position:absolute;left:0pt;margin-left:366pt;margin-top:60.65pt;height:115.7pt;width:119.4pt;mso-position-horizontal-relative:page;z-index:-251547648;mso-width-relative:page;mso-height-relative:page;" coordorigin="7320,1214" coordsize="2388,2314">
            <o:lock v:ext="edit"/>
            <v:shape id="_x0000_s1308" o:spid="_x0000_s1308" o:spt="75" type="#_x0000_t75" style="position:absolute;left:8515;top:2370;height:288;width:298;" filled="f" stroked="f" coordsize="21600,21600">
              <v:path/>
              <v:fill on="f" focussize="0,0"/>
              <v:stroke on="f"/>
              <v:imagedata r:id="rId28" o:title=""/>
              <o:lock v:ext="edit" aspectratio="t"/>
            </v:shape>
            <v:shape id="_x0000_s1309" o:spid="_x0000_s1309" o:spt="75" type="#_x0000_t75" style="position:absolute;left:9112;top:2370;height:288;width:298;" filled="f" stroked="f" coordsize="21600,21600">
              <v:path/>
              <v:fill on="f" focussize="0,0"/>
              <v:stroke on="f"/>
              <v:imagedata r:id="rId29" o:title=""/>
              <o:lock v:ext="edit" aspectratio="t"/>
            </v:shape>
            <v:shape id="_x0000_s1310" o:spid="_x0000_s1310" o:spt="75" type="#_x0000_t75" style="position:absolute;left:9410;top:2370;height:288;width:298;" filled="f" stroked="f" coordsize="21600,21600">
              <v:path/>
              <v:fill on="f" focussize="0,0"/>
              <v:stroke on="f"/>
              <v:imagedata r:id="rId30" o:title=""/>
              <o:lock v:ext="edit" aspectratio="t"/>
            </v:shape>
            <v:shape id="_x0000_s1311" o:spid="_x0000_s1311" o:spt="75" type="#_x0000_t75" style="position:absolute;left:9112;top:2658;height:291;width:298;" filled="f" stroked="f" coordsize="21600,21600">
              <v:path/>
              <v:fill on="f" focussize="0,0"/>
              <v:stroke on="f"/>
              <v:imagedata r:id="rId31" o:title=""/>
              <o:lock v:ext="edit" aspectratio="t"/>
            </v:shape>
            <v:shape id="_x0000_s1312" o:spid="_x0000_s1312" o:spt="75" type="#_x0000_t75" style="position:absolute;left:9410;top:2658;height:291;width:298;" filled="f" stroked="f" coordsize="21600,21600">
              <v:path/>
              <v:fill on="f" focussize="0,0"/>
              <v:stroke on="f"/>
              <v:imagedata r:id="rId32" o:title=""/>
              <o:lock v:ext="edit" aspectratio="t"/>
            </v:shape>
            <v:shape id="_x0000_s1313" o:spid="_x0000_s1313" o:spt="75" type="#_x0000_t75" style="position:absolute;left:8515;top:2948;height:288;width:298;" filled="f" stroked="f" coordsize="21600,21600">
              <v:path/>
              <v:fill on="f" focussize="0,0"/>
              <v:stroke on="f"/>
              <v:imagedata r:id="rId33" o:title=""/>
              <o:lock v:ext="edit" aspectratio="t"/>
            </v:shape>
            <v:shape id="_x0000_s1314" o:spid="_x0000_s1314" o:spt="75" type="#_x0000_t75" style="position:absolute;left:8812;top:2948;height:288;width:300;" filled="f" stroked="f" coordsize="21600,21600">
              <v:path/>
              <v:fill on="f" focussize="0,0"/>
              <v:stroke on="f"/>
              <v:imagedata r:id="rId34" o:title=""/>
              <o:lock v:ext="edit" aspectratio="t"/>
            </v:shape>
            <v:shape id="_x0000_s1315" o:spid="_x0000_s1315" o:spt="75" type="#_x0000_t75" style="position:absolute;left:9112;top:2948;height:288;width:298;" filled="f" stroked="f" coordsize="21600,21600">
              <v:path/>
              <v:fill on="f" focussize="0,0"/>
              <v:stroke on="f"/>
              <v:imagedata r:id="rId35" o:title=""/>
              <o:lock v:ext="edit" aspectratio="t"/>
            </v:shape>
            <v:shape id="_x0000_s1316" o:spid="_x0000_s1316" o:spt="75" type="#_x0000_t75" style="position:absolute;left:9410;top:2948;height:288;width:298;" filled="f" stroked="f" coordsize="21600,21600">
              <v:path/>
              <v:fill on="f" focussize="0,0"/>
              <v:stroke on="f"/>
              <v:imagedata r:id="rId36" o:title=""/>
              <o:lock v:ext="edit" aspectratio="t"/>
            </v:shape>
            <v:shape id="_x0000_s1317" o:spid="_x0000_s1317" o:spt="75" type="#_x0000_t75" style="position:absolute;left:8515;top:3236;height:291;width:298;" filled="f" stroked="f" coordsize="21600,21600">
              <v:path/>
              <v:fill on="f" focussize="0,0"/>
              <v:stroke on="f"/>
              <v:imagedata r:id="rId37" o:title=""/>
              <o:lock v:ext="edit" aspectratio="t"/>
            </v:shape>
            <v:shape id="_x0000_s1318" o:spid="_x0000_s1318" o:spt="75" type="#_x0000_t75" style="position:absolute;left:8812;top:3236;height:291;width:300;" filled="f" stroked="f" coordsize="21600,21600">
              <v:path/>
              <v:fill on="f" focussize="0,0"/>
              <v:stroke on="f"/>
              <v:imagedata r:id="rId38" o:title=""/>
              <o:lock v:ext="edit" aspectratio="t"/>
            </v:shape>
            <v:shape id="_x0000_s1319" o:spid="_x0000_s1319" o:spt="75" type="#_x0000_t75" style="position:absolute;left:9112;top:3236;height:291;width:298;" filled="f" stroked="f" coordsize="21600,21600">
              <v:path/>
              <v:fill on="f" focussize="0,0"/>
              <v:stroke on="f"/>
              <v:imagedata r:id="rId39" o:title=""/>
              <o:lock v:ext="edit" aspectratio="t"/>
            </v:shape>
            <v:shape id="_x0000_s1320" o:spid="_x0000_s1320" o:spt="75" type="#_x0000_t75" style="position:absolute;left:9410;top:3236;height:291;width:298;" filled="f" stroked="f" coordsize="21600,21600">
              <v:path/>
              <v:fill on="f" focussize="0,0"/>
              <v:stroke on="f"/>
              <v:imagedata r:id="rId40" o:title=""/>
              <o:lock v:ext="edit" aspectratio="t"/>
            </v:shape>
            <v:shape id="_x0000_s1321" o:spid="_x0000_s1321" o:spt="75" type="#_x0000_t75" style="position:absolute;left:8215;top:2370;height:288;width:298;" filled="f" stroked="f" coordsize="21600,21600">
              <v:path/>
              <v:fill on="f" focussize="0,0"/>
              <v:stroke on="f"/>
              <v:imagedata r:id="rId41" o:title=""/>
              <o:lock v:ext="edit" aspectratio="t"/>
            </v:shape>
            <v:shape id="_x0000_s1322" o:spid="_x0000_s1322" o:spt="75" type="#_x0000_t75" style="position:absolute;left:8215;top:2658;height:291;width:298;" filled="f" stroked="f" coordsize="21600,21600">
              <v:path/>
              <v:fill on="f" focussize="0,0"/>
              <v:stroke on="f"/>
              <v:imagedata r:id="rId42" o:title=""/>
              <o:lock v:ext="edit" aspectratio="t"/>
            </v:shape>
            <v:shape id="_x0000_s1323" o:spid="_x0000_s1323" o:spt="75" type="#_x0000_t75" style="position:absolute;left:8215;top:2948;height:288;width:298;" filled="f" stroked="f" coordsize="21600,21600">
              <v:path/>
              <v:fill on="f" focussize="0,0"/>
              <v:stroke on="f"/>
              <v:imagedata r:id="rId43" o:title=""/>
              <o:lock v:ext="edit" aspectratio="t"/>
            </v:shape>
            <v:shape id="_x0000_s1324" o:spid="_x0000_s1324" o:spt="75" type="#_x0000_t75" style="position:absolute;left:8215;top:3236;height:291;width:298;" filled="f" stroked="f" coordsize="21600,21600">
              <v:path/>
              <v:fill on="f" focussize="0,0"/>
              <v:stroke on="f"/>
              <v:imagedata r:id="rId44" o:title=""/>
              <o:lock v:ext="edit" aspectratio="t"/>
            </v:shape>
            <v:shape id="_x0000_s1325" o:spid="_x0000_s1325" o:spt="75" type="#_x0000_t75" style="position:absolute;left:7917;top:2370;height:288;width:298;" filled="f" stroked="f" coordsize="21600,21600">
              <v:path/>
              <v:fill on="f" focussize="0,0"/>
              <v:stroke on="f"/>
              <v:imagedata r:id="rId45" o:title=""/>
              <o:lock v:ext="edit" aspectratio="t"/>
            </v:shape>
            <v:shape id="_x0000_s1326" o:spid="_x0000_s1326" o:spt="75" type="#_x0000_t75" style="position:absolute;left:7917;top:2658;height:291;width:298;" filled="f" stroked="f" coordsize="21600,21600">
              <v:path/>
              <v:fill on="f" focussize="0,0"/>
              <v:stroke on="f"/>
              <v:imagedata r:id="rId46" o:title=""/>
              <o:lock v:ext="edit" aspectratio="t"/>
            </v:shape>
            <v:shape id="_x0000_s1327" o:spid="_x0000_s1327" o:spt="75" type="#_x0000_t75" style="position:absolute;left:7917;top:2948;height:288;width:298;" filled="f" stroked="f" coordsize="21600,21600">
              <v:path/>
              <v:fill on="f" focussize="0,0"/>
              <v:stroke on="f"/>
              <v:imagedata r:id="rId47" o:title=""/>
              <o:lock v:ext="edit" aspectratio="t"/>
            </v:shape>
            <v:shape id="_x0000_s1328" o:spid="_x0000_s1328" o:spt="75" type="#_x0000_t75" style="position:absolute;left:7917;top:3236;height:291;width:298;" filled="f" stroked="f" coordsize="21600,21600">
              <v:path/>
              <v:fill on="f" focussize="0,0"/>
              <v:stroke on="f"/>
              <v:imagedata r:id="rId48" o:title=""/>
              <o:lock v:ext="edit" aspectratio="t"/>
            </v:shape>
            <v:shape id="_x0000_s1329" o:spid="_x0000_s1329" o:spt="75" type="#_x0000_t75" style="position:absolute;left:7617;top:2370;height:288;width:300;" filled="f" stroked="f" coordsize="21600,21600">
              <v:path/>
              <v:fill on="f" focussize="0,0"/>
              <v:stroke on="f"/>
              <v:imagedata r:id="rId49" o:title=""/>
              <o:lock v:ext="edit" aspectratio="t"/>
            </v:shape>
            <v:shape id="_x0000_s1330" o:spid="_x0000_s1330" o:spt="75" type="#_x0000_t75" style="position:absolute;left:7617;top:2658;height:291;width:300;" filled="f" stroked="f" coordsize="21600,21600">
              <v:path/>
              <v:fill on="f" focussize="0,0"/>
              <v:stroke on="f"/>
              <v:imagedata r:id="rId50" o:title=""/>
              <o:lock v:ext="edit" aspectratio="t"/>
            </v:shape>
            <v:shape id="_x0000_s1331" o:spid="_x0000_s1331" o:spt="75" type="#_x0000_t75" style="position:absolute;left:7617;top:2948;height:288;width:300;" filled="f" stroked="f" coordsize="21600,21600">
              <v:path/>
              <v:fill on="f" focussize="0,0"/>
              <v:stroke on="f"/>
              <v:imagedata r:id="rId51" o:title=""/>
              <o:lock v:ext="edit" aspectratio="t"/>
            </v:shape>
            <v:shape id="_x0000_s1332" o:spid="_x0000_s1332" o:spt="75" type="#_x0000_t75" style="position:absolute;left:7617;top:3236;height:291;width:300;" filled="f" stroked="f" coordsize="21600,21600">
              <v:path/>
              <v:fill on="f" focussize="0,0"/>
              <v:stroke on="f"/>
              <v:imagedata r:id="rId52" o:title=""/>
              <o:lock v:ext="edit" aspectratio="t"/>
            </v:shape>
            <v:shape id="_x0000_s1333" o:spid="_x0000_s1333" o:spt="75" type="#_x0000_t75" style="position:absolute;left:7320;top:2370;height:288;width:298;" filled="f" stroked="f" coordsize="21600,21600">
              <v:path/>
              <v:fill on="f" focussize="0,0"/>
              <v:stroke on="f"/>
              <v:imagedata r:id="rId53" o:title=""/>
              <o:lock v:ext="edit" aspectratio="t"/>
            </v:shape>
            <v:shape id="_x0000_s1334" o:spid="_x0000_s1334" o:spt="75" type="#_x0000_t75" style="position:absolute;left:7320;top:2658;height:291;width:298;" filled="f" stroked="f" coordsize="21600,21600">
              <v:path/>
              <v:fill on="f" focussize="0,0"/>
              <v:stroke on="f"/>
              <v:imagedata r:id="rId54" o:title=""/>
              <o:lock v:ext="edit" aspectratio="t"/>
            </v:shape>
            <v:shape id="_x0000_s1335" o:spid="_x0000_s1335" o:spt="75" type="#_x0000_t75" style="position:absolute;left:7320;top:2948;height:288;width:298;" filled="f" stroked="f" coordsize="21600,21600">
              <v:path/>
              <v:fill on="f" focussize="0,0"/>
              <v:stroke on="f"/>
              <v:imagedata r:id="rId55" o:title=""/>
              <o:lock v:ext="edit" aspectratio="t"/>
            </v:shape>
            <v:shape id="_x0000_s1336" o:spid="_x0000_s1336" o:spt="75" type="#_x0000_t75" style="position:absolute;left:7320;top:3236;height:291;width:298;" filled="f" stroked="f" coordsize="21600,21600">
              <v:path/>
              <v:fill on="f" focussize="0,0"/>
              <v:stroke on="f"/>
              <v:imagedata r:id="rId56" o:title=""/>
              <o:lock v:ext="edit" aspectratio="t"/>
            </v:shape>
            <v:shape id="_x0000_s1337" o:spid="_x0000_s1337" o:spt="75" type="#_x0000_t75" style="position:absolute;left:8215;top:2082;height:288;width:300;" filled="f" stroked="f" coordsize="21600,21600">
              <v:path/>
              <v:fill on="f" focussize="0,0"/>
              <v:stroke on="f"/>
              <v:imagedata r:id="rId57" o:title=""/>
              <o:lock v:ext="edit" aspectratio="t"/>
            </v:shape>
            <v:shape id="_x0000_s1338" o:spid="_x0000_s1338" o:spt="75" type="#_x0000_t75" style="position:absolute;left:7620;top:2082;height:288;width:298;" filled="f" stroked="f" coordsize="21600,21600">
              <v:path/>
              <v:fill on="f" focussize="0,0"/>
              <v:stroke on="f"/>
              <v:imagedata r:id="rId58" o:title=""/>
              <o:lock v:ext="edit" aspectratio="t"/>
            </v:shape>
            <v:shape id="_x0000_s1339" o:spid="_x0000_s1339" o:spt="75" type="#_x0000_t75" style="position:absolute;left:7320;top:2082;height:288;width:300;" filled="f" stroked="f" coordsize="21600,21600">
              <v:path/>
              <v:fill on="f" focussize="0,0"/>
              <v:stroke on="f"/>
              <v:imagedata r:id="rId59" o:title=""/>
              <o:lock v:ext="edit" aspectratio="t"/>
            </v:shape>
            <v:shape id="_x0000_s1340" o:spid="_x0000_s1340" o:spt="75" type="#_x0000_t75" style="position:absolute;left:7620;top:1792;height:291;width:298;" filled="f" stroked="f" coordsize="21600,21600">
              <v:path/>
              <v:fill on="f" focussize="0,0"/>
              <v:stroke on="f"/>
              <v:imagedata r:id="rId60" o:title=""/>
              <o:lock v:ext="edit" aspectratio="t"/>
            </v:shape>
            <v:shape id="_x0000_s1341" o:spid="_x0000_s1341" o:spt="75" type="#_x0000_t75" style="position:absolute;left:7320;top:1792;height:291;width:300;" filled="f" stroked="f" coordsize="21600,21600">
              <v:path/>
              <v:fill on="f" focussize="0,0"/>
              <v:stroke on="f"/>
              <v:imagedata r:id="rId61" o:title=""/>
              <o:lock v:ext="edit" aspectratio="t"/>
            </v:shape>
            <v:shape id="_x0000_s1342" o:spid="_x0000_s1342" o:spt="75" type="#_x0000_t75" style="position:absolute;left:8215;top:1504;height:288;width:300;" filled="f" stroked="f" coordsize="21600,21600">
              <v:path/>
              <v:fill on="f" focussize="0,0"/>
              <v:stroke on="f"/>
              <v:imagedata r:id="rId62" o:title=""/>
              <o:lock v:ext="edit" aspectratio="t"/>
            </v:shape>
            <v:shape id="_x0000_s1343" o:spid="_x0000_s1343" o:spt="75" type="#_x0000_t75" style="position:absolute;left:7917;top:1504;height:288;width:298;" filled="f" stroked="f" coordsize="21600,21600">
              <v:path/>
              <v:fill on="f" focussize="0,0"/>
              <v:stroke on="f"/>
              <v:imagedata r:id="rId63" o:title=""/>
              <o:lock v:ext="edit" aspectratio="t"/>
            </v:shape>
            <v:shape id="_x0000_s1344" o:spid="_x0000_s1344" o:spt="75" type="#_x0000_t75" style="position:absolute;left:7620;top:1504;height:288;width:298;" filled="f" stroked="f" coordsize="21600,21600">
              <v:path/>
              <v:fill on="f" focussize="0,0"/>
              <v:stroke on="f"/>
              <v:imagedata r:id="rId64" o:title=""/>
              <o:lock v:ext="edit" aspectratio="t"/>
            </v:shape>
            <v:shape id="_x0000_s1345" o:spid="_x0000_s1345" o:spt="75" type="#_x0000_t75" style="position:absolute;left:7320;top:1504;height:288;width:300;" filled="f" stroked="f" coordsize="21600,21600">
              <v:path/>
              <v:fill on="f" focussize="0,0"/>
              <v:stroke on="f"/>
              <v:imagedata r:id="rId65" o:title=""/>
              <o:lock v:ext="edit" aspectratio="t"/>
            </v:shape>
            <v:shape id="_x0000_s1346" o:spid="_x0000_s1346" o:spt="75" type="#_x0000_t75" style="position:absolute;left:8215;top:1213;height:291;width:300;" filled="f" stroked="f" coordsize="21600,21600">
              <v:path/>
              <v:fill on="f" focussize="0,0"/>
              <v:stroke on="f"/>
              <v:imagedata r:id="rId66" o:title=""/>
              <o:lock v:ext="edit" aspectratio="t"/>
            </v:shape>
            <v:shape id="_x0000_s1347" o:spid="_x0000_s1347" o:spt="75" type="#_x0000_t75" style="position:absolute;left:7917;top:1213;height:291;width:298;" filled="f" stroked="f" coordsize="21600,21600">
              <v:path/>
              <v:fill on="f" focussize="0,0"/>
              <v:stroke on="f"/>
              <v:imagedata r:id="rId67" o:title=""/>
              <o:lock v:ext="edit" aspectratio="t"/>
            </v:shape>
            <v:shape id="_x0000_s1348" o:spid="_x0000_s1348" o:spt="75" type="#_x0000_t75" style="position:absolute;left:7620;top:1213;height:291;width:298;" filled="f" stroked="f" coordsize="21600,21600">
              <v:path/>
              <v:fill on="f" focussize="0,0"/>
              <v:stroke on="f"/>
              <v:imagedata r:id="rId68" o:title=""/>
              <o:lock v:ext="edit" aspectratio="t"/>
            </v:shape>
            <v:shape id="_x0000_s1349" o:spid="_x0000_s1349" o:spt="75" type="#_x0000_t75" style="position:absolute;left:7320;top:1213;height:291;width:300;" filled="f" stroked="f" coordsize="21600,21600">
              <v:path/>
              <v:fill on="f" focussize="0,0"/>
              <v:stroke on="f"/>
              <v:imagedata r:id="rId69" o:title=""/>
              <o:lock v:ext="edit" aspectratio="t"/>
            </v:shape>
          </v:group>
        </w:pict>
      </w:r>
      <w:r>
        <w:rPr>
          <w:rFonts w:hint="default" w:ascii="Times New Roman" w:hAnsi="Times New Roman" w:cs="Times New Roman"/>
          <w:sz w:val="28"/>
          <w:szCs w:val="28"/>
        </w:rPr>
        <w:t>Hãy lát nền nhà hình vuông cạnh n = 2</w:t>
      </w:r>
      <w:r>
        <w:rPr>
          <w:rFonts w:hint="default" w:ascii="Times New Roman" w:hAnsi="Times New Roman" w:cs="Times New Roman"/>
          <w:sz w:val="28"/>
          <w:szCs w:val="28"/>
          <w:vertAlign w:val="superscript"/>
        </w:rPr>
        <w:t>k</w:t>
      </w:r>
      <w:r>
        <w:rPr>
          <w:rFonts w:hint="default" w:ascii="Times New Roman" w:hAnsi="Times New Roman" w:cs="Times New Roman"/>
          <w:sz w:val="28"/>
          <w:szCs w:val="28"/>
          <w:vertAlign w:val="baseline"/>
        </w:rPr>
        <w:t xml:space="preserve"> (2 ≤ k ≤ 10) bị khuyết một phần tư tại góc trên phải (khuyết phần 2) bằng những viên gạch hình thước thợ tạo bởi 3 ô vuông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ơn vị.</w:t>
      </w:r>
    </w:p>
    <w:p>
      <w:pPr>
        <w:pStyle w:val="7"/>
        <w:spacing w:before="7"/>
        <w:rPr>
          <w:rFonts w:hint="default" w:ascii="Times New Roman" w:hAnsi="Times New Roman" w:cs="Times New Roman"/>
          <w:sz w:val="28"/>
          <w:szCs w:val="28"/>
        </w:rPr>
      </w:pPr>
      <w:r>
        <w:rPr>
          <w:rFonts w:hint="default" w:ascii="Times New Roman" w:hAnsi="Times New Roman" w:cs="Times New Roman"/>
          <w:sz w:val="28"/>
          <w:szCs w:val="28"/>
        </w:rPr>
        <w:pict>
          <v:group id="_x0000_s1350" o:spid="_x0000_s1350" o:spt="203" style="position:absolute;left:0pt;margin-left:110.2pt;margin-top:9.45pt;height:117.9pt;width:114pt;mso-position-horizontal-relative:page;mso-wrap-distance-bottom:0pt;mso-wrap-distance-top:0pt;z-index:-251456512;mso-width-relative:page;mso-height-relative:page;" coordorigin="2204,190" coordsize="2280,2358">
            <o:lock v:ext="edit"/>
            <v:rect id="_x0000_s1351" o:spid="_x0000_s1351" o:spt="1" style="position:absolute;left:2205;top:190;height:286;width:286;" fillcolor="#EDEDED" filled="t" stroked="f" coordsize="21600,21600">
              <v:path/>
              <v:fill on="t" focussize="0,0"/>
              <v:stroke on="f"/>
              <v:imagedata o:title=""/>
              <o:lock v:ext="edit"/>
            </v:rect>
            <v:rect id="_x0000_s1352" o:spid="_x0000_s1352" o:spt="1" style="position:absolute;left:2205;top:190;height:286;width:286;" filled="f" stroked="t" coordsize="21600,21600">
              <v:path/>
              <v:fill on="f" focussize="0,0"/>
              <v:stroke weight="0.12pt" color="#000000"/>
              <v:imagedata o:title=""/>
              <o:lock v:ext="edit"/>
            </v:rect>
            <v:rect id="_x0000_s1353" o:spid="_x0000_s1353" o:spt="1" style="position:absolute;left:2491;top:190;height:286;width:284;" fillcolor="#EDEDED" filled="t" stroked="f" coordsize="21600,21600">
              <v:path/>
              <v:fill on="t" focussize="0,0"/>
              <v:stroke on="f"/>
              <v:imagedata o:title=""/>
              <o:lock v:ext="edit"/>
            </v:rect>
            <v:rect id="_x0000_s1354" o:spid="_x0000_s1354" o:spt="1" style="position:absolute;left:2491;top:190;height:286;width:284;" filled="f" stroked="t" coordsize="21600,21600">
              <v:path/>
              <v:fill on="f" focussize="0,0"/>
              <v:stroke weight="0.12pt" color="#000000"/>
              <v:imagedata o:title=""/>
              <o:lock v:ext="edit"/>
            </v:rect>
            <v:rect id="_x0000_s1355" o:spid="_x0000_s1355" o:spt="1" style="position:absolute;left:2774;top:190;height:286;width:286;" fillcolor="#EDEDED" filled="t" stroked="f" coordsize="21600,21600">
              <v:path/>
              <v:fill on="t" focussize="0,0"/>
              <v:stroke on="f"/>
              <v:imagedata o:title=""/>
              <o:lock v:ext="edit"/>
            </v:rect>
            <v:rect id="_x0000_s1356" o:spid="_x0000_s1356" o:spt="1" style="position:absolute;left:2774;top:190;height:286;width:286;" filled="f" stroked="t" coordsize="21600,21600">
              <v:path/>
              <v:fill on="f" focussize="0,0"/>
              <v:stroke weight="0.12pt" color="#000000"/>
              <v:imagedata o:title=""/>
              <o:lock v:ext="edit"/>
            </v:rect>
            <v:rect id="_x0000_s1357" o:spid="_x0000_s1357" o:spt="1" style="position:absolute;left:3060;top:190;height:286;width:284;" fillcolor="#EDEDED" filled="t" stroked="f" coordsize="21600,21600">
              <v:path/>
              <v:fill on="t" focussize="0,0"/>
              <v:stroke on="f"/>
              <v:imagedata o:title=""/>
              <o:lock v:ext="edit"/>
            </v:rect>
            <v:rect id="_x0000_s1358" o:spid="_x0000_s1358" o:spt="1" style="position:absolute;left:3060;top:190;height:286;width:284;" filled="f" stroked="t" coordsize="21600,21600">
              <v:path/>
              <v:fill on="f" focussize="0,0"/>
              <v:stroke weight="0.12pt" color="#000000"/>
              <v:imagedata o:title=""/>
              <o:lock v:ext="edit"/>
            </v:rect>
            <v:rect id="_x0000_s1359" o:spid="_x0000_s1359" o:spt="1" style="position:absolute;left:2205;top:476;height:284;width:286;" fillcolor="#EDEDED" filled="t" stroked="f" coordsize="21600,21600">
              <v:path/>
              <v:fill on="t" focussize="0,0"/>
              <v:stroke on="f"/>
              <v:imagedata o:title=""/>
              <o:lock v:ext="edit"/>
            </v:rect>
            <v:rect id="_x0000_s1360" o:spid="_x0000_s1360" o:spt="1" style="position:absolute;left:2205;top:476;height:284;width:286;" filled="f" stroked="t" coordsize="21600,21600">
              <v:path/>
              <v:fill on="f" focussize="0,0"/>
              <v:stroke weight="0.12pt" color="#000000"/>
              <v:imagedata o:title=""/>
              <o:lock v:ext="edit"/>
            </v:rect>
            <v:rect id="_x0000_s1361" o:spid="_x0000_s1361" o:spt="1" style="position:absolute;left:2491;top:476;height:284;width:284;" fillcolor="#EDEDED" filled="t" stroked="f" coordsize="21600,21600">
              <v:path/>
              <v:fill on="t" focussize="0,0"/>
              <v:stroke on="f"/>
              <v:imagedata o:title=""/>
              <o:lock v:ext="edit"/>
            </v:rect>
            <v:rect id="_x0000_s1362" o:spid="_x0000_s1362" o:spt="1" style="position:absolute;left:2491;top:476;height:284;width:284;" filled="f" stroked="t" coordsize="21600,21600">
              <v:path/>
              <v:fill on="f" focussize="0,0"/>
              <v:stroke weight="0.12pt" color="#000000"/>
              <v:imagedata o:title=""/>
              <o:lock v:ext="edit"/>
            </v:rect>
            <v:rect id="_x0000_s1363" o:spid="_x0000_s1363" o:spt="1" style="position:absolute;left:2774;top:476;height:284;width:286;" fillcolor="#EDEDED" filled="t" stroked="f" coordsize="21600,21600">
              <v:path/>
              <v:fill on="t" focussize="0,0"/>
              <v:stroke on="f"/>
              <v:imagedata o:title=""/>
              <o:lock v:ext="edit"/>
            </v:rect>
            <v:rect id="_x0000_s1364" o:spid="_x0000_s1364" o:spt="1" style="position:absolute;left:2774;top:476;height:284;width:286;" filled="f" stroked="t" coordsize="21600,21600">
              <v:path/>
              <v:fill on="f" focussize="0,0"/>
              <v:stroke weight="0.12pt" color="#000000"/>
              <v:imagedata o:title=""/>
              <o:lock v:ext="edit"/>
            </v:rect>
            <v:rect id="_x0000_s1365" o:spid="_x0000_s1365" o:spt="1" style="position:absolute;left:3060;top:476;height:284;width:284;" fillcolor="#EDEDED" filled="t" stroked="f" coordsize="21600,21600">
              <v:path/>
              <v:fill on="t" focussize="0,0"/>
              <v:stroke on="f"/>
              <v:imagedata o:title=""/>
              <o:lock v:ext="edit"/>
            </v:rect>
            <v:rect id="_x0000_s1366" o:spid="_x0000_s1366" o:spt="1" style="position:absolute;left:3060;top:476;height:284;width:284;" filled="f" stroked="t" coordsize="21600,21600">
              <v:path/>
              <v:fill on="f" focussize="0,0"/>
              <v:stroke weight="0.12pt" color="#000000"/>
              <v:imagedata o:title=""/>
              <o:lock v:ext="edit"/>
            </v:rect>
            <v:rect id="_x0000_s1367" o:spid="_x0000_s1367" o:spt="1" style="position:absolute;left:2205;top:759;height:286;width:286;" fillcolor="#EDEDED" filled="t" stroked="f" coordsize="21600,21600">
              <v:path/>
              <v:fill on="t" focussize="0,0"/>
              <v:stroke on="f"/>
              <v:imagedata o:title=""/>
              <o:lock v:ext="edit"/>
            </v:rect>
            <v:rect id="_x0000_s1368" o:spid="_x0000_s1368" o:spt="1" style="position:absolute;left:2205;top:759;height:286;width:286;" filled="f" stroked="t" coordsize="21600,21600">
              <v:path/>
              <v:fill on="f" focussize="0,0"/>
              <v:stroke weight="0.12pt" color="#000000"/>
              <v:imagedata o:title=""/>
              <o:lock v:ext="edit"/>
            </v:rect>
            <v:rect id="_x0000_s1369" o:spid="_x0000_s1369" o:spt="1" style="position:absolute;left:2491;top:759;height:286;width:284;" fillcolor="#EDEDED" filled="t" stroked="f" coordsize="21600,21600">
              <v:path/>
              <v:fill on="t" focussize="0,0"/>
              <v:stroke on="f"/>
              <v:imagedata o:title=""/>
              <o:lock v:ext="edit"/>
            </v:rect>
            <v:rect id="_x0000_s1370" o:spid="_x0000_s1370" o:spt="1" style="position:absolute;left:2491;top:759;height:286;width:284;" filled="f" stroked="t" coordsize="21600,21600">
              <v:path/>
              <v:fill on="f" focussize="0,0"/>
              <v:stroke weight="0.12pt" color="#000000"/>
              <v:imagedata o:title=""/>
              <o:lock v:ext="edit"/>
            </v:rect>
            <v:rect id="_x0000_s1371" o:spid="_x0000_s1371" o:spt="1" style="position:absolute;left:2774;top:759;height:286;width:286;" fillcolor="#EDEDED" filled="t" stroked="f" coordsize="21600,21600">
              <v:path/>
              <v:fill on="t" focussize="0,0"/>
              <v:stroke on="f"/>
              <v:imagedata o:title=""/>
              <o:lock v:ext="edit"/>
            </v:rect>
            <v:rect id="_x0000_s1372" o:spid="_x0000_s1372" o:spt="1" style="position:absolute;left:2774;top:759;height:286;width:286;" filled="f" stroked="t" coordsize="21600,21600">
              <v:path/>
              <v:fill on="f" focussize="0,0"/>
              <v:stroke weight="0.12pt" color="#000000"/>
              <v:imagedata o:title=""/>
              <o:lock v:ext="edit"/>
            </v:rect>
            <v:rect id="_x0000_s1373" o:spid="_x0000_s1373" o:spt="1" style="position:absolute;left:3060;top:759;height:286;width:284;" fillcolor="#EDEDED" filled="t" stroked="f" coordsize="21600,21600">
              <v:path/>
              <v:fill on="t" focussize="0,0"/>
              <v:stroke on="f"/>
              <v:imagedata o:title=""/>
              <o:lock v:ext="edit"/>
            </v:rect>
            <v:rect id="_x0000_s1374" o:spid="_x0000_s1374" o:spt="1" style="position:absolute;left:3060;top:759;height:286;width:284;" filled="f" stroked="t" coordsize="21600,21600">
              <v:path/>
              <v:fill on="f" focussize="0,0"/>
              <v:stroke weight="0.12pt" color="#000000"/>
              <v:imagedata o:title=""/>
              <o:lock v:ext="edit"/>
            </v:rect>
            <v:rect id="_x0000_s1375" o:spid="_x0000_s1375" o:spt="1" style="position:absolute;left:2205;top:1045;height:286;width:286;" fillcolor="#EDEDED" filled="t" stroked="f" coordsize="21600,21600">
              <v:path/>
              <v:fill on="t" focussize="0,0"/>
              <v:stroke on="f"/>
              <v:imagedata o:title=""/>
              <o:lock v:ext="edit"/>
            </v:rect>
            <v:rect id="_x0000_s1376" o:spid="_x0000_s1376" o:spt="1" style="position:absolute;left:2205;top:1045;height:286;width:286;" filled="f" stroked="t" coordsize="21600,21600">
              <v:path/>
              <v:fill on="f" focussize="0,0"/>
              <v:stroke weight="0.12pt" color="#000000"/>
              <v:imagedata o:title=""/>
              <o:lock v:ext="edit"/>
            </v:rect>
            <v:rect id="_x0000_s1377" o:spid="_x0000_s1377" o:spt="1" style="position:absolute;left:2491;top:1045;height:286;width:284;" fillcolor="#EDEDED" filled="t" stroked="f" coordsize="21600,21600">
              <v:path/>
              <v:fill on="t" focussize="0,0"/>
              <v:stroke on="f"/>
              <v:imagedata o:title=""/>
              <o:lock v:ext="edit"/>
            </v:rect>
            <v:rect id="_x0000_s1378" o:spid="_x0000_s1378" o:spt="1" style="position:absolute;left:2491;top:1045;height:286;width:284;" filled="f" stroked="t" coordsize="21600,21600">
              <v:path/>
              <v:fill on="f" focussize="0,0"/>
              <v:stroke weight="0.12pt" color="#000000"/>
              <v:imagedata o:title=""/>
              <o:lock v:ext="edit"/>
            </v:rect>
            <v:rect id="_x0000_s1379" o:spid="_x0000_s1379" o:spt="1" style="position:absolute;left:2774;top:1045;height:286;width:286;" fillcolor="#EDEDED" filled="t" stroked="f" coordsize="21600,21600">
              <v:path/>
              <v:fill on="t" focussize="0,0"/>
              <v:stroke on="f"/>
              <v:imagedata o:title=""/>
              <o:lock v:ext="edit"/>
            </v:rect>
            <v:rect id="_x0000_s1380" o:spid="_x0000_s1380" o:spt="1" style="position:absolute;left:2774;top:1045;height:286;width:286;" filled="f" stroked="t" coordsize="21600,21600">
              <v:path/>
              <v:fill on="f" focussize="0,0"/>
              <v:stroke weight="0.12pt" color="#000000"/>
              <v:imagedata o:title=""/>
              <o:lock v:ext="edit"/>
            </v:rect>
            <v:rect id="_x0000_s1381" o:spid="_x0000_s1381" o:spt="1" style="position:absolute;left:3060;top:1045;height:286;width:284;" fillcolor="#EDEDED" filled="t" stroked="f" coordsize="21600,21600">
              <v:path/>
              <v:fill on="t" focussize="0,0"/>
              <v:stroke on="f"/>
              <v:imagedata o:title=""/>
              <o:lock v:ext="edit"/>
            </v:rect>
            <v:rect id="_x0000_s1382" o:spid="_x0000_s1382" o:spt="1" style="position:absolute;left:3060;top:1045;height:286;width:284;" filled="f" stroked="t" coordsize="21600,21600">
              <v:path/>
              <v:fill on="f" focussize="0,0"/>
              <v:stroke weight="0.12pt" color="#000000"/>
              <v:imagedata o:title=""/>
              <o:lock v:ext="edit"/>
            </v:rect>
            <v:rect id="_x0000_s1383" o:spid="_x0000_s1383" o:spt="1" style="position:absolute;left:2205;top:1330;height:284;width:286;" fillcolor="#EDEDED" filled="t" stroked="f" coordsize="21600,21600">
              <v:path/>
              <v:fill on="t" focussize="0,0"/>
              <v:stroke on="f"/>
              <v:imagedata o:title=""/>
              <o:lock v:ext="edit"/>
            </v:rect>
            <v:rect id="_x0000_s1384" o:spid="_x0000_s1384" o:spt="1" style="position:absolute;left:2205;top:1330;height:284;width:286;" filled="f" stroked="t" coordsize="21600,21600">
              <v:path/>
              <v:fill on="f" focussize="0,0"/>
              <v:stroke weight="0.12pt" color="#000000"/>
              <v:imagedata o:title=""/>
              <o:lock v:ext="edit"/>
            </v:rect>
            <v:rect id="_x0000_s1385" o:spid="_x0000_s1385" o:spt="1" style="position:absolute;left:2491;top:1330;height:284;width:284;" fillcolor="#EDEDED" filled="t" stroked="f" coordsize="21600,21600">
              <v:path/>
              <v:fill on="t" focussize="0,0"/>
              <v:stroke on="f"/>
              <v:imagedata o:title=""/>
              <o:lock v:ext="edit"/>
            </v:rect>
            <v:rect id="_x0000_s1386" o:spid="_x0000_s1386" o:spt="1" style="position:absolute;left:2491;top:1330;height:284;width:284;" filled="f" stroked="t" coordsize="21600,21600">
              <v:path/>
              <v:fill on="f" focussize="0,0"/>
              <v:stroke weight="0.12pt" color="#000000"/>
              <v:imagedata o:title=""/>
              <o:lock v:ext="edit"/>
            </v:rect>
            <v:rect id="_x0000_s1387" o:spid="_x0000_s1387" o:spt="1" style="position:absolute;left:2774;top:1330;height:284;width:286;" fillcolor="#EDEDED" filled="t" stroked="f" coordsize="21600,21600">
              <v:path/>
              <v:fill on="t" focussize="0,0"/>
              <v:stroke on="f"/>
              <v:imagedata o:title=""/>
              <o:lock v:ext="edit"/>
            </v:rect>
            <v:rect id="_x0000_s1388" o:spid="_x0000_s1388" o:spt="1" style="position:absolute;left:2774;top:1330;height:284;width:286;" filled="f" stroked="t" coordsize="21600,21600">
              <v:path/>
              <v:fill on="f" focussize="0,0"/>
              <v:stroke weight="0.12pt" color="#000000"/>
              <v:imagedata o:title=""/>
              <o:lock v:ext="edit"/>
            </v:rect>
            <v:rect id="_x0000_s1389" o:spid="_x0000_s1389" o:spt="1" style="position:absolute;left:3060;top:1330;height:284;width:284;" fillcolor="#EDEDED" filled="t" stroked="f" coordsize="21600,21600">
              <v:path/>
              <v:fill on="t" focussize="0,0"/>
              <v:stroke on="f"/>
              <v:imagedata o:title=""/>
              <o:lock v:ext="edit"/>
            </v:rect>
            <v:rect id="_x0000_s1390" o:spid="_x0000_s1390" o:spt="1" style="position:absolute;left:3060;top:1330;height:284;width:284;" filled="f" stroked="t" coordsize="21600,21600">
              <v:path/>
              <v:fill on="f" focussize="0,0"/>
              <v:stroke weight="0.12pt" color="#000000"/>
              <v:imagedata o:title=""/>
              <o:lock v:ext="edit"/>
            </v:rect>
            <v:rect id="_x0000_s1391" o:spid="_x0000_s1391" o:spt="1" style="position:absolute;left:3343;top:1330;height:284;width:286;" fillcolor="#EDEDED" filled="t" stroked="f" coordsize="21600,21600">
              <v:path/>
              <v:fill on="t" focussize="0,0"/>
              <v:stroke on="f"/>
              <v:imagedata o:title=""/>
              <o:lock v:ext="edit"/>
            </v:rect>
            <v:rect id="_x0000_s1392" o:spid="_x0000_s1392" o:spt="1" style="position:absolute;left:3343;top:1330;height:284;width:286;" filled="f" stroked="t" coordsize="21600,21600">
              <v:path/>
              <v:fill on="f" focussize="0,0"/>
              <v:stroke weight="0.12pt" color="#000000"/>
              <v:imagedata o:title=""/>
              <o:lock v:ext="edit"/>
            </v:rect>
            <v:rect id="_x0000_s1393" o:spid="_x0000_s1393" o:spt="1" style="position:absolute;left:3628;top:1330;height:284;width:286;" fillcolor="#EDEDED" filled="t" stroked="f" coordsize="21600,21600">
              <v:path/>
              <v:fill on="t" focussize="0,0"/>
              <v:stroke on="f"/>
              <v:imagedata o:title=""/>
              <o:lock v:ext="edit"/>
            </v:rect>
            <v:rect id="_x0000_s1394" o:spid="_x0000_s1394" o:spt="1" style="position:absolute;left:3628;top:1330;height:284;width:286;" filled="f" stroked="t" coordsize="21600,21600">
              <v:path/>
              <v:fill on="f" focussize="0,0"/>
              <v:stroke weight="0.12pt" color="#000000"/>
              <v:imagedata o:title=""/>
              <o:lock v:ext="edit"/>
            </v:rect>
            <v:rect id="_x0000_s1395" o:spid="_x0000_s1395" o:spt="1" style="position:absolute;left:3914;top:1330;height:284;width:284;" fillcolor="#EDEDED" filled="t" stroked="f" coordsize="21600,21600">
              <v:path/>
              <v:fill on="t" focussize="0,0"/>
              <v:stroke on="f"/>
              <v:imagedata o:title=""/>
              <o:lock v:ext="edit"/>
            </v:rect>
            <v:rect id="_x0000_s1396" o:spid="_x0000_s1396" o:spt="1" style="position:absolute;left:3914;top:1330;height:284;width:284;" filled="f" stroked="t" coordsize="21600,21600">
              <v:path/>
              <v:fill on="f" focussize="0,0"/>
              <v:stroke weight="0.12pt" color="#000000"/>
              <v:imagedata o:title=""/>
              <o:lock v:ext="edit"/>
            </v:rect>
            <v:rect id="_x0000_s1397" o:spid="_x0000_s1397" o:spt="1" style="position:absolute;left:4197;top:1330;height:284;width:286;" fillcolor="#EDEDED" filled="t" stroked="f" coordsize="21600,21600">
              <v:path/>
              <v:fill on="t" focussize="0,0"/>
              <v:stroke on="f"/>
              <v:imagedata o:title=""/>
              <o:lock v:ext="edit"/>
            </v:rect>
            <v:rect id="_x0000_s1398" o:spid="_x0000_s1398" o:spt="1" style="position:absolute;left:4197;top:1330;height:284;width:286;" filled="f" stroked="t" coordsize="21600,21600">
              <v:path/>
              <v:fill on="f" focussize="0,0"/>
              <v:stroke weight="0.12pt" color="#000000"/>
              <v:imagedata o:title=""/>
              <o:lock v:ext="edit"/>
            </v:rect>
            <v:rect id="_x0000_s1399" o:spid="_x0000_s1399" o:spt="1" style="position:absolute;left:2205;top:1614;height:286;width:286;" fillcolor="#EDEDED" filled="t" stroked="f" coordsize="21600,21600">
              <v:path/>
              <v:fill on="t" focussize="0,0"/>
              <v:stroke on="f"/>
              <v:imagedata o:title=""/>
              <o:lock v:ext="edit"/>
            </v:rect>
            <v:rect id="_x0000_s1400" o:spid="_x0000_s1400" o:spt="1" style="position:absolute;left:2205;top:1614;height:286;width:286;" filled="f" stroked="t" coordsize="21600,21600">
              <v:path/>
              <v:fill on="f" focussize="0,0"/>
              <v:stroke weight="0.12pt" color="#000000"/>
              <v:imagedata o:title=""/>
              <o:lock v:ext="edit"/>
            </v:rect>
            <v:rect id="_x0000_s1401" o:spid="_x0000_s1401" o:spt="1" style="position:absolute;left:2491;top:1614;height:286;width:284;" fillcolor="#EDEDED" filled="t" stroked="f" coordsize="21600,21600">
              <v:path/>
              <v:fill on="t" focussize="0,0"/>
              <v:stroke on="f"/>
              <v:imagedata o:title=""/>
              <o:lock v:ext="edit"/>
            </v:rect>
            <v:rect id="_x0000_s1402" o:spid="_x0000_s1402" o:spt="1" style="position:absolute;left:2491;top:1614;height:286;width:284;" filled="f" stroked="t" coordsize="21600,21600">
              <v:path/>
              <v:fill on="f" focussize="0,0"/>
              <v:stroke weight="0.12pt" color="#000000"/>
              <v:imagedata o:title=""/>
              <o:lock v:ext="edit"/>
            </v:rect>
            <v:rect id="_x0000_s1403" o:spid="_x0000_s1403" o:spt="1" style="position:absolute;left:2774;top:1614;height:286;width:286;" fillcolor="#EDEDED" filled="t" stroked="f" coordsize="21600,21600">
              <v:path/>
              <v:fill on="t" focussize="0,0"/>
              <v:stroke on="f"/>
              <v:imagedata o:title=""/>
              <o:lock v:ext="edit"/>
            </v:rect>
            <v:rect id="_x0000_s1404" o:spid="_x0000_s1404" o:spt="1" style="position:absolute;left:2774;top:1614;height:286;width:286;" filled="f" stroked="t" coordsize="21600,21600">
              <v:path/>
              <v:fill on="f" focussize="0,0"/>
              <v:stroke weight="0.12pt" color="#000000"/>
              <v:imagedata o:title=""/>
              <o:lock v:ext="edit"/>
            </v:rect>
            <v:rect id="_x0000_s1405" o:spid="_x0000_s1405" o:spt="1" style="position:absolute;left:3060;top:1614;height:286;width:284;" fillcolor="#EDEDED" filled="t" stroked="f" coordsize="21600,21600">
              <v:path/>
              <v:fill on="t" focussize="0,0"/>
              <v:stroke on="f"/>
              <v:imagedata o:title=""/>
              <o:lock v:ext="edit"/>
            </v:rect>
            <v:rect id="_x0000_s1406" o:spid="_x0000_s1406" o:spt="1" style="position:absolute;left:3060;top:1614;height:286;width:284;" filled="f" stroked="t" coordsize="21600,21600">
              <v:path/>
              <v:fill on="f" focussize="0,0"/>
              <v:stroke weight="0.12pt" color="#000000"/>
              <v:imagedata o:title=""/>
              <o:lock v:ext="edit"/>
            </v:rect>
            <v:rect id="_x0000_s1407" o:spid="_x0000_s1407" o:spt="1" style="position:absolute;left:3343;top:1614;height:286;width:286;" fillcolor="#EDEDED" filled="t" stroked="f" coordsize="21600,21600">
              <v:path/>
              <v:fill on="t" focussize="0,0"/>
              <v:stroke on="f"/>
              <v:imagedata o:title=""/>
              <o:lock v:ext="edit"/>
            </v:rect>
            <v:rect id="_x0000_s1408" o:spid="_x0000_s1408" o:spt="1" style="position:absolute;left:3343;top:1614;height:286;width:286;" filled="f" stroked="t" coordsize="21600,21600">
              <v:path/>
              <v:fill on="f" focussize="0,0"/>
              <v:stroke weight="0.12pt" color="#000000"/>
              <v:imagedata o:title=""/>
              <o:lock v:ext="edit"/>
            </v:rect>
            <v:rect id="_x0000_s1409" o:spid="_x0000_s1409" o:spt="1" style="position:absolute;left:3628;top:1614;height:286;width:286;" fillcolor="#EDEDED" filled="t" stroked="f" coordsize="21600,21600">
              <v:path/>
              <v:fill on="t" focussize="0,0"/>
              <v:stroke on="f"/>
              <v:imagedata o:title=""/>
              <o:lock v:ext="edit"/>
            </v:rect>
            <v:rect id="_x0000_s1410" o:spid="_x0000_s1410" o:spt="1" style="position:absolute;left:3628;top:1614;height:286;width:286;" filled="f" stroked="t" coordsize="21600,21600">
              <v:path/>
              <v:fill on="f" focussize="0,0"/>
              <v:stroke weight="0.12pt" color="#000000"/>
              <v:imagedata o:title=""/>
              <o:lock v:ext="edit"/>
            </v:rect>
            <v:rect id="_x0000_s1411" o:spid="_x0000_s1411" o:spt="1" style="position:absolute;left:3914;top:1614;height:286;width:284;" fillcolor="#EDEDED" filled="t" stroked="f" coordsize="21600,21600">
              <v:path/>
              <v:fill on="t" focussize="0,0"/>
              <v:stroke on="f"/>
              <v:imagedata o:title=""/>
              <o:lock v:ext="edit"/>
            </v:rect>
            <v:rect id="_x0000_s1412" o:spid="_x0000_s1412" o:spt="1" style="position:absolute;left:3914;top:1614;height:286;width:284;" filled="f" stroked="t" coordsize="21600,21600">
              <v:path/>
              <v:fill on="f" focussize="0,0"/>
              <v:stroke weight="0.12pt" color="#000000"/>
              <v:imagedata o:title=""/>
              <o:lock v:ext="edit"/>
            </v:rect>
            <v:rect id="_x0000_s1413" o:spid="_x0000_s1413" o:spt="1" style="position:absolute;left:4197;top:1614;height:286;width:286;" fillcolor="#EDEDED" filled="t" stroked="f" coordsize="21600,21600">
              <v:path/>
              <v:fill on="t" focussize="0,0"/>
              <v:stroke on="f"/>
              <v:imagedata o:title=""/>
              <o:lock v:ext="edit"/>
            </v:rect>
            <v:rect id="_x0000_s1414" o:spid="_x0000_s1414" o:spt="1" style="position:absolute;left:4197;top:1614;height:286;width:286;" filled="f" stroked="t" coordsize="21600,21600">
              <v:path/>
              <v:fill on="f" focussize="0,0"/>
              <v:stroke weight="0.12pt" color="#000000"/>
              <v:imagedata o:title=""/>
              <o:lock v:ext="edit"/>
            </v:rect>
            <v:rect id="_x0000_s1415" o:spid="_x0000_s1415" o:spt="1" style="position:absolute;left:2205;top:1899;height:284;width:286;" fillcolor="#EDEDED" filled="t" stroked="f" coordsize="21600,21600">
              <v:path/>
              <v:fill on="t" focussize="0,0"/>
              <v:stroke on="f"/>
              <v:imagedata o:title=""/>
              <o:lock v:ext="edit"/>
            </v:rect>
            <v:rect id="_x0000_s1416" o:spid="_x0000_s1416" o:spt="1" style="position:absolute;left:2205;top:1899;height:284;width:286;" filled="f" stroked="t" coordsize="21600,21600">
              <v:path/>
              <v:fill on="f" focussize="0,0"/>
              <v:stroke weight="0.12pt" color="#000000"/>
              <v:imagedata o:title=""/>
              <o:lock v:ext="edit"/>
            </v:rect>
            <v:rect id="_x0000_s1417" o:spid="_x0000_s1417" o:spt="1" style="position:absolute;left:2491;top:1899;height:284;width:284;" fillcolor="#EDEDED" filled="t" stroked="f" coordsize="21600,21600">
              <v:path/>
              <v:fill on="t" focussize="0,0"/>
              <v:stroke on="f"/>
              <v:imagedata o:title=""/>
              <o:lock v:ext="edit"/>
            </v:rect>
            <v:rect id="_x0000_s1418" o:spid="_x0000_s1418" o:spt="1" style="position:absolute;left:2491;top:1899;height:284;width:284;" filled="f" stroked="t" coordsize="21600,21600">
              <v:path/>
              <v:fill on="f" focussize="0,0"/>
              <v:stroke weight="0.12pt" color="#000000"/>
              <v:imagedata o:title=""/>
              <o:lock v:ext="edit"/>
            </v:rect>
            <v:rect id="_x0000_s1419" o:spid="_x0000_s1419" o:spt="1" style="position:absolute;left:2774;top:1899;height:284;width:286;" fillcolor="#EDEDED" filled="t" stroked="f" coordsize="21600,21600">
              <v:path/>
              <v:fill on="t" focussize="0,0"/>
              <v:stroke on="f"/>
              <v:imagedata o:title=""/>
              <o:lock v:ext="edit"/>
            </v:rect>
            <v:rect id="_x0000_s1420" o:spid="_x0000_s1420" o:spt="1" style="position:absolute;left:2774;top:1899;height:284;width:286;" filled="f" stroked="t" coordsize="21600,21600">
              <v:path/>
              <v:fill on="f" focussize="0,0"/>
              <v:stroke weight="0.12pt" color="#000000"/>
              <v:imagedata o:title=""/>
              <o:lock v:ext="edit"/>
            </v:rect>
            <v:rect id="_x0000_s1421" o:spid="_x0000_s1421" o:spt="1" style="position:absolute;left:3060;top:1899;height:284;width:284;" fillcolor="#EDEDED" filled="t" stroked="f" coordsize="21600,21600">
              <v:path/>
              <v:fill on="t" focussize="0,0"/>
              <v:stroke on="f"/>
              <v:imagedata o:title=""/>
              <o:lock v:ext="edit"/>
            </v:rect>
            <v:rect id="_x0000_s1422" o:spid="_x0000_s1422" o:spt="1" style="position:absolute;left:3060;top:1899;height:284;width:284;" filled="f" stroked="t" coordsize="21600,21600">
              <v:path/>
              <v:fill on="f" focussize="0,0"/>
              <v:stroke weight="0.12pt" color="#000000"/>
              <v:imagedata o:title=""/>
              <o:lock v:ext="edit"/>
            </v:rect>
            <v:rect id="_x0000_s1423" o:spid="_x0000_s1423" o:spt="1" style="position:absolute;left:3343;top:1899;height:284;width:286;" fillcolor="#EDEDED" filled="t" stroked="f" coordsize="21600,21600">
              <v:path/>
              <v:fill on="t" focussize="0,0"/>
              <v:stroke on="f"/>
              <v:imagedata o:title=""/>
              <o:lock v:ext="edit"/>
            </v:rect>
            <v:rect id="_x0000_s1424" o:spid="_x0000_s1424" o:spt="1" style="position:absolute;left:3343;top:1899;height:284;width:286;" filled="f" stroked="t" coordsize="21600,21600">
              <v:path/>
              <v:fill on="f" focussize="0,0"/>
              <v:stroke weight="0.12pt" color="#000000"/>
              <v:imagedata o:title=""/>
              <o:lock v:ext="edit"/>
            </v:rect>
            <v:rect id="_x0000_s1425" o:spid="_x0000_s1425" o:spt="1" style="position:absolute;left:3628;top:1899;height:284;width:286;" fillcolor="#EDEDED" filled="t" stroked="f" coordsize="21600,21600">
              <v:path/>
              <v:fill on="t" focussize="0,0"/>
              <v:stroke on="f"/>
              <v:imagedata o:title=""/>
              <o:lock v:ext="edit"/>
            </v:rect>
            <v:rect id="_x0000_s1426" o:spid="_x0000_s1426" o:spt="1" style="position:absolute;left:3628;top:1899;height:284;width:286;" filled="f" stroked="t" coordsize="21600,21600">
              <v:path/>
              <v:fill on="f" focussize="0,0"/>
              <v:stroke weight="0.12pt" color="#000000"/>
              <v:imagedata o:title=""/>
              <o:lock v:ext="edit"/>
            </v:rect>
            <v:rect id="_x0000_s1427" o:spid="_x0000_s1427" o:spt="1" style="position:absolute;left:3914;top:1899;height:284;width:284;" fillcolor="#EDEDED" filled="t" stroked="f" coordsize="21600,21600">
              <v:path/>
              <v:fill on="t" focussize="0,0"/>
              <v:stroke on="f"/>
              <v:imagedata o:title=""/>
              <o:lock v:ext="edit"/>
            </v:rect>
            <v:rect id="_x0000_s1428" o:spid="_x0000_s1428" o:spt="1" style="position:absolute;left:3914;top:1899;height:284;width:284;" filled="f" stroked="t" coordsize="21600,21600">
              <v:path/>
              <v:fill on="f" focussize="0,0"/>
              <v:stroke weight="0.12pt" color="#000000"/>
              <v:imagedata o:title=""/>
              <o:lock v:ext="edit"/>
            </v:rect>
            <v:rect id="_x0000_s1429" o:spid="_x0000_s1429" o:spt="1" style="position:absolute;left:4197;top:1899;height:284;width:286;" fillcolor="#EDEDED" filled="t" stroked="f" coordsize="21600,21600">
              <v:path/>
              <v:fill on="t" focussize="0,0"/>
              <v:stroke on="f"/>
              <v:imagedata o:title=""/>
              <o:lock v:ext="edit"/>
            </v:rect>
            <v:rect id="_x0000_s1430" o:spid="_x0000_s1430" o:spt="1" style="position:absolute;left:4197;top:1899;height:284;width:286;" filled="f" stroked="t" coordsize="21600,21600">
              <v:path/>
              <v:fill on="f" focussize="0,0"/>
              <v:stroke weight="0.12pt" color="#000000"/>
              <v:imagedata o:title=""/>
              <o:lock v:ext="edit"/>
            </v:rect>
            <v:rect id="_x0000_s1431" o:spid="_x0000_s1431" o:spt="1" style="position:absolute;left:2205;top:2182;height:286;width:286;" fillcolor="#EDEDED" filled="t" stroked="f" coordsize="21600,21600">
              <v:path/>
              <v:fill on="t" focussize="0,0"/>
              <v:stroke on="f"/>
              <v:imagedata o:title=""/>
              <o:lock v:ext="edit"/>
            </v:rect>
            <v:rect id="_x0000_s1432" o:spid="_x0000_s1432" o:spt="1" style="position:absolute;left:2205;top:2182;height:286;width:286;" filled="f" stroked="t" coordsize="21600,21600">
              <v:path/>
              <v:fill on="f" focussize="0,0"/>
              <v:stroke weight="0.12pt" color="#000000"/>
              <v:imagedata o:title=""/>
              <o:lock v:ext="edit"/>
            </v:rect>
            <v:rect id="_x0000_s1433" o:spid="_x0000_s1433" o:spt="1" style="position:absolute;left:2491;top:2182;height:286;width:284;" fillcolor="#EDEDED" filled="t" stroked="f" coordsize="21600,21600">
              <v:path/>
              <v:fill on="t" focussize="0,0"/>
              <v:stroke on="f"/>
              <v:imagedata o:title=""/>
              <o:lock v:ext="edit"/>
            </v:rect>
            <v:rect id="_x0000_s1434" o:spid="_x0000_s1434" o:spt="1" style="position:absolute;left:2491;top:2182;height:286;width:284;" filled="f" stroked="t" coordsize="21600,21600">
              <v:path/>
              <v:fill on="f" focussize="0,0"/>
              <v:stroke weight="0.12pt" color="#000000"/>
              <v:imagedata o:title=""/>
              <o:lock v:ext="edit"/>
            </v:rect>
            <v:rect id="_x0000_s1435" o:spid="_x0000_s1435" o:spt="1" style="position:absolute;left:2774;top:2182;height:286;width:286;" fillcolor="#EDEDED" filled="t" stroked="f" coordsize="21600,21600">
              <v:path/>
              <v:fill on="t" focussize="0,0"/>
              <v:stroke on="f"/>
              <v:imagedata o:title=""/>
              <o:lock v:ext="edit"/>
            </v:rect>
            <v:rect id="_x0000_s1436" o:spid="_x0000_s1436" o:spt="1" style="position:absolute;left:2774;top:2182;height:286;width:286;" filled="f" stroked="t" coordsize="21600,21600">
              <v:path/>
              <v:fill on="f" focussize="0,0"/>
              <v:stroke weight="0.12pt" color="#000000"/>
              <v:imagedata o:title=""/>
              <o:lock v:ext="edit"/>
            </v:rect>
            <v:rect id="_x0000_s1437" o:spid="_x0000_s1437" o:spt="1" style="position:absolute;left:3060;top:2182;height:286;width:284;" fillcolor="#EDEDED" filled="t" stroked="f" coordsize="21600,21600">
              <v:path/>
              <v:fill on="t" focussize="0,0"/>
              <v:stroke on="f"/>
              <v:imagedata o:title=""/>
              <o:lock v:ext="edit"/>
            </v:rect>
            <v:rect id="_x0000_s1438" o:spid="_x0000_s1438" o:spt="1" style="position:absolute;left:3060;top:2182;height:286;width:284;" filled="f" stroked="t" coordsize="21600,21600">
              <v:path/>
              <v:fill on="f" focussize="0,0"/>
              <v:stroke weight="0.12pt" color="#000000"/>
              <v:imagedata o:title=""/>
              <o:lock v:ext="edit"/>
            </v:rect>
            <v:rect id="_x0000_s1439" o:spid="_x0000_s1439" o:spt="1" style="position:absolute;left:3343;top:2182;height:286;width:286;" fillcolor="#EDEDED" filled="t" stroked="f" coordsize="21600,21600">
              <v:path/>
              <v:fill on="t" focussize="0,0"/>
              <v:stroke on="f"/>
              <v:imagedata o:title=""/>
              <o:lock v:ext="edit"/>
            </v:rect>
            <v:rect id="_x0000_s1440" o:spid="_x0000_s1440" o:spt="1" style="position:absolute;left:3343;top:2182;height:286;width:286;" filled="f" stroked="t" coordsize="21600,21600">
              <v:path/>
              <v:fill on="f" focussize="0,0"/>
              <v:stroke weight="0.12pt" color="#000000"/>
              <v:imagedata o:title=""/>
              <o:lock v:ext="edit"/>
            </v:rect>
            <v:rect id="_x0000_s1441" o:spid="_x0000_s1441" o:spt="1" style="position:absolute;left:3628;top:2182;height:286;width:286;" fillcolor="#EDEDED" filled="t" stroked="f" coordsize="21600,21600">
              <v:path/>
              <v:fill on="t" focussize="0,0"/>
              <v:stroke on="f"/>
              <v:imagedata o:title=""/>
              <o:lock v:ext="edit"/>
            </v:rect>
            <v:rect id="_x0000_s1442" o:spid="_x0000_s1442" o:spt="1" style="position:absolute;left:3628;top:2182;height:286;width:286;" filled="f" stroked="t" coordsize="21600,21600">
              <v:path/>
              <v:fill on="f" focussize="0,0"/>
              <v:stroke weight="0.12pt" color="#000000"/>
              <v:imagedata o:title=""/>
              <o:lock v:ext="edit"/>
            </v:rect>
            <v:rect id="_x0000_s1443" o:spid="_x0000_s1443" o:spt="1" style="position:absolute;left:3914;top:2182;height:286;width:284;" fillcolor="#EDEDED" filled="t" stroked="f" coordsize="21600,21600">
              <v:path/>
              <v:fill on="t" focussize="0,0"/>
              <v:stroke on="f"/>
              <v:imagedata o:title=""/>
              <o:lock v:ext="edit"/>
            </v:rect>
            <v:rect id="_x0000_s1444" o:spid="_x0000_s1444" o:spt="1" style="position:absolute;left:3914;top:2182;height:286;width:284;" filled="f" stroked="t" coordsize="21600,21600">
              <v:path/>
              <v:fill on="f" focussize="0,0"/>
              <v:stroke weight="0.12pt" color="#000000"/>
              <v:imagedata o:title=""/>
              <o:lock v:ext="edit"/>
            </v:rect>
            <v:rect id="_x0000_s1445" o:spid="_x0000_s1445" o:spt="1" style="position:absolute;left:4197;top:2182;height:286;width:286;" fillcolor="#EDEDED" filled="t" stroked="f" coordsize="21600,21600">
              <v:path/>
              <v:fill on="t" focussize="0,0"/>
              <v:stroke on="f"/>
              <v:imagedata o:title=""/>
              <o:lock v:ext="edit"/>
            </v:rect>
            <v:rect id="_x0000_s1446" o:spid="_x0000_s1446" o:spt="1" style="position:absolute;left:4197;top:2182;height:286;width:286;" filled="f" stroked="t" coordsize="21600,21600">
              <v:path/>
              <v:fill on="f" focussize="0,0"/>
              <v:stroke weight="0.12pt" color="#000000"/>
              <v:imagedata o:title=""/>
              <o:lock v:ext="edit"/>
            </v:rect>
            <v:shape id="_x0000_s1447" o:spid="_x0000_s1447" style="position:absolute;left:2492;top:2439;height:2;width:1709;" filled="f" stroked="t" coordorigin="2492,2440" coordsize="1709,0" path="m2492,2440l2495,2440m3061,2440l3064,2440m3630,2440l3632,2440m4199,2440l4201,2440e">
              <v:path arrowok="t"/>
              <v:fill on="f" focussize="0,0"/>
              <v:stroke weight="3.6pt" color="#000000"/>
              <v:imagedata o:title=""/>
              <o:lock v:ext="edit"/>
            </v:shape>
            <v:shape id="_x0000_s1448" o:spid="_x0000_s1448" o:spt="75" type="#_x0000_t75" style="position:absolute;left:2702;top:596;height:785;width:96;" filled="f" stroked="f" coordsize="21600,21600">
              <v:path/>
              <v:fill on="f" focussize="0,0"/>
              <v:stroke on="f"/>
              <v:imagedata r:id="rId70" o:title=""/>
              <o:lock v:ext="edit" aspectratio="t"/>
            </v:shape>
            <v:shape id="_x0000_s1449" o:spid="_x0000_s1449" o:spt="75" type="#_x0000_t75" style="position:absolute;left:3816;top:586;height:785;width:173;" filled="f" stroked="f" coordsize="21600,21600">
              <v:path/>
              <v:fill on="f" focussize="0,0"/>
              <v:stroke on="f"/>
              <v:imagedata r:id="rId71" o:title=""/>
              <o:lock v:ext="edit" aspectratio="t"/>
            </v:shape>
            <v:shape id="_x0000_s1450" o:spid="_x0000_s1450" o:spt="75" type="#_x0000_t75" style="position:absolute;left:2700;top:1748;height:800;width:173;" filled="f" stroked="f" coordsize="21600,21600">
              <v:path/>
              <v:fill on="f" focussize="0,0"/>
              <v:stroke on="f"/>
              <v:imagedata r:id="rId72" o:title=""/>
              <o:lock v:ext="edit" aspectratio="t"/>
            </v:shape>
            <v:shape id="_x0000_s1451" o:spid="_x0000_s1451" o:spt="75" type="#_x0000_t75" style="position:absolute;left:3806;top:1741;height:771;width:192;" filled="f" stroked="f" coordsize="21600,21600">
              <v:path/>
              <v:fill on="f" focussize="0,0"/>
              <v:stroke on="f"/>
              <v:imagedata r:id="rId73" o:title=""/>
              <o:lock v:ext="edit" aspectratio="t"/>
            </v:shape>
            <w10:wrap type="topAndBottom"/>
          </v:group>
        </w:pict>
      </w:r>
      <w:r>
        <w:rPr>
          <w:rFonts w:hint="default" w:ascii="Times New Roman" w:hAnsi="Times New Roman" w:cs="Times New Roman"/>
          <w:sz w:val="28"/>
          <w:szCs w:val="28"/>
        </w:rPr>
        <w:drawing>
          <wp:anchor distT="0" distB="0" distL="0" distR="0" simplePos="0" relativeHeight="251660288" behindDoc="0" locked="0" layoutInCell="1" allowOverlap="1">
            <wp:simplePos x="0" y="0"/>
            <wp:positionH relativeFrom="page">
              <wp:posOffset>3610610</wp:posOffset>
            </wp:positionH>
            <wp:positionV relativeFrom="paragraph">
              <wp:posOffset>1236980</wp:posOffset>
            </wp:positionV>
            <wp:extent cx="404495" cy="404495"/>
            <wp:effectExtent l="0" t="0" r="0" b="0"/>
            <wp:wrapTopAndBottom/>
            <wp:docPr id="21"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55.png"/>
                    <pic:cNvPicPr>
                      <a:picLocks noChangeAspect="1"/>
                    </pic:cNvPicPr>
                  </pic:nvPicPr>
                  <pic:blipFill>
                    <a:blip r:embed="rId74" cstate="print"/>
                    <a:stretch>
                      <a:fillRect/>
                    </a:stretch>
                  </pic:blipFill>
                  <pic:spPr>
                    <a:xfrm>
                      <a:off x="0" y="0"/>
                      <a:ext cx="404812" cy="404812"/>
                    </a:xfrm>
                    <a:prstGeom prst="rect">
                      <a:avLst/>
                    </a:prstGeom>
                  </pic:spPr>
                </pic:pic>
              </a:graphicData>
            </a:graphic>
          </wp:anchor>
        </w:drawing>
      </w:r>
      <w:r>
        <w:rPr>
          <w:rFonts w:hint="default" w:ascii="Times New Roman" w:hAnsi="Times New Roman" w:cs="Times New Roman"/>
          <w:sz w:val="28"/>
          <w:szCs w:val="28"/>
        </w:rPr>
        <w:pict>
          <v:shape id="_x0000_s1452" o:spid="_x0000_s1452" o:spt="202" type="#_x0000_t202" style="position:absolute;left:0pt;margin-left:365.9pt;margin-top:8.6pt;height:115.85pt;width:119.6pt;mso-position-horizontal-relative:page;mso-wrap-distance-bottom:0pt;mso-wrap-distance-top:0pt;z-index:-251512832;mso-width-relative:page;mso-height-relative:page;" filled="f" stroked="f" coordsize="21600,21600">
            <v:path/>
            <v:fill on="f" focussize="0,0"/>
            <v:stroke on="f" joinstyle="miter"/>
            <v:imagedata o:title=""/>
            <o:lock v:ext="edit"/>
            <v:textbox inset="0mm,0mm,0mm,0mm">
              <w:txbxContent>
                <w:tbl>
                  <w:tblPr>
                    <w:tblStyle w:val="6"/>
                    <w:tblW w:w="0" w:type="auto"/>
                    <w:tblInd w:w="2"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fixed"/>
                    <w:tblCellMar>
                      <w:top w:w="0" w:type="dxa"/>
                      <w:left w:w="0" w:type="dxa"/>
                      <w:bottom w:w="0" w:type="dxa"/>
                      <w:right w:w="0" w:type="dxa"/>
                    </w:tblCellMar>
                  </w:tblPr>
                  <w:tblGrid>
                    <w:gridCol w:w="300"/>
                    <w:gridCol w:w="298"/>
                    <w:gridCol w:w="298"/>
                    <w:gridCol w:w="300"/>
                    <w:gridCol w:w="298"/>
                    <w:gridCol w:w="300"/>
                    <w:gridCol w:w="298"/>
                    <w:gridCol w:w="298"/>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285" w:hRule="atLeast"/>
                    </w:trPr>
                    <w:tc>
                      <w:tcPr>
                        <w:tcW w:w="300" w:type="dxa"/>
                      </w:tcPr>
                      <w:p>
                        <w:pPr>
                          <w:pStyle w:val="13"/>
                          <w:rPr>
                            <w:rFonts w:ascii="Times New Roman"/>
                            <w:sz w:val="20"/>
                          </w:rPr>
                        </w:pPr>
                      </w:p>
                    </w:tc>
                    <w:tc>
                      <w:tcPr>
                        <w:tcW w:w="298" w:type="dxa"/>
                      </w:tcPr>
                      <w:p>
                        <w:pPr>
                          <w:pStyle w:val="13"/>
                          <w:rPr>
                            <w:rFonts w:ascii="Times New Roman"/>
                            <w:sz w:val="20"/>
                          </w:rPr>
                        </w:pPr>
                      </w:p>
                    </w:tc>
                    <w:tc>
                      <w:tcPr>
                        <w:tcW w:w="298" w:type="dxa"/>
                      </w:tcPr>
                      <w:p>
                        <w:pPr>
                          <w:pStyle w:val="13"/>
                          <w:rPr>
                            <w:rFonts w:ascii="Times New Roman"/>
                            <w:sz w:val="20"/>
                          </w:rPr>
                        </w:pPr>
                      </w:p>
                    </w:tc>
                    <w:tc>
                      <w:tcPr>
                        <w:tcW w:w="300" w:type="dxa"/>
                      </w:tcPr>
                      <w:p>
                        <w:pPr>
                          <w:pStyle w:val="13"/>
                          <w:rPr>
                            <w:rFonts w:ascii="Times New Roman"/>
                            <w:sz w:val="20"/>
                          </w:rPr>
                        </w:pPr>
                      </w:p>
                    </w:tc>
                    <w:tc>
                      <w:tcPr>
                        <w:tcW w:w="1194" w:type="dxa"/>
                        <w:gridSpan w:val="4"/>
                        <w:vMerge w:val="restart"/>
                        <w:tcBorders>
                          <w:top w:val="nil"/>
                          <w:bottom w:val="nil"/>
                          <w:right w:val="nil"/>
                        </w:tcBorders>
                      </w:tcPr>
                      <w:p>
                        <w:pPr>
                          <w:pStyle w:val="13"/>
                          <w:rPr>
                            <w:rFonts w:ascii="Times New Roman"/>
                            <w:sz w:val="22"/>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282" w:hRule="atLeast"/>
                    </w:trPr>
                    <w:tc>
                      <w:tcPr>
                        <w:tcW w:w="300" w:type="dxa"/>
                      </w:tcPr>
                      <w:p>
                        <w:pPr>
                          <w:pStyle w:val="13"/>
                          <w:rPr>
                            <w:rFonts w:ascii="Times New Roman"/>
                            <w:sz w:val="20"/>
                          </w:rPr>
                        </w:pPr>
                      </w:p>
                    </w:tc>
                    <w:tc>
                      <w:tcPr>
                        <w:tcW w:w="298" w:type="dxa"/>
                      </w:tcPr>
                      <w:p>
                        <w:pPr>
                          <w:pStyle w:val="13"/>
                          <w:rPr>
                            <w:rFonts w:ascii="Times New Roman"/>
                            <w:sz w:val="20"/>
                          </w:rPr>
                        </w:pPr>
                      </w:p>
                    </w:tc>
                    <w:tc>
                      <w:tcPr>
                        <w:tcW w:w="298" w:type="dxa"/>
                      </w:tcPr>
                      <w:p>
                        <w:pPr>
                          <w:pStyle w:val="13"/>
                          <w:rPr>
                            <w:rFonts w:ascii="Times New Roman"/>
                            <w:sz w:val="20"/>
                          </w:rPr>
                        </w:pPr>
                      </w:p>
                    </w:tc>
                    <w:tc>
                      <w:tcPr>
                        <w:tcW w:w="300" w:type="dxa"/>
                      </w:tcPr>
                      <w:p>
                        <w:pPr>
                          <w:pStyle w:val="13"/>
                          <w:rPr>
                            <w:rFonts w:ascii="Times New Roman"/>
                            <w:sz w:val="20"/>
                          </w:rPr>
                        </w:pPr>
                      </w:p>
                    </w:tc>
                    <w:tc>
                      <w:tcPr>
                        <w:tcW w:w="1194" w:type="dxa"/>
                        <w:gridSpan w:val="4"/>
                        <w:vMerge w:val="continue"/>
                        <w:tcBorders>
                          <w:top w:val="nil"/>
                          <w:bottom w:val="nil"/>
                          <w:right w:val="nil"/>
                        </w:tcBorders>
                      </w:tcPr>
                      <w:p>
                        <w:pPr>
                          <w:rPr>
                            <w:sz w:val="2"/>
                            <w:szCs w:val="2"/>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285" w:hRule="atLeast"/>
                    </w:trPr>
                    <w:tc>
                      <w:tcPr>
                        <w:tcW w:w="300" w:type="dxa"/>
                      </w:tcPr>
                      <w:p>
                        <w:pPr>
                          <w:pStyle w:val="13"/>
                          <w:rPr>
                            <w:rFonts w:ascii="Times New Roman"/>
                            <w:sz w:val="20"/>
                          </w:rPr>
                        </w:pPr>
                      </w:p>
                    </w:tc>
                    <w:tc>
                      <w:tcPr>
                        <w:tcW w:w="298" w:type="dxa"/>
                      </w:tcPr>
                      <w:p>
                        <w:pPr>
                          <w:pStyle w:val="13"/>
                          <w:rPr>
                            <w:rFonts w:ascii="Times New Roman"/>
                            <w:sz w:val="20"/>
                          </w:rPr>
                        </w:pPr>
                      </w:p>
                    </w:tc>
                    <w:tc>
                      <w:tcPr>
                        <w:tcW w:w="298" w:type="dxa"/>
                        <w:shd w:val="clear" w:color="auto" w:fill="8B8B8B"/>
                      </w:tcPr>
                      <w:p>
                        <w:pPr>
                          <w:pStyle w:val="13"/>
                          <w:rPr>
                            <w:rFonts w:ascii="Times New Roman"/>
                            <w:sz w:val="20"/>
                          </w:rPr>
                        </w:pPr>
                      </w:p>
                    </w:tc>
                    <w:tc>
                      <w:tcPr>
                        <w:tcW w:w="300" w:type="dxa"/>
                        <w:shd w:val="clear" w:color="auto" w:fill="8B8B8B"/>
                      </w:tcPr>
                      <w:p>
                        <w:pPr>
                          <w:pStyle w:val="13"/>
                          <w:rPr>
                            <w:rFonts w:ascii="Times New Roman"/>
                            <w:sz w:val="20"/>
                          </w:rPr>
                        </w:pPr>
                      </w:p>
                    </w:tc>
                    <w:tc>
                      <w:tcPr>
                        <w:tcW w:w="598" w:type="dxa"/>
                        <w:gridSpan w:val="2"/>
                        <w:vMerge w:val="restart"/>
                        <w:tcBorders>
                          <w:top w:val="nil"/>
                          <w:right w:val="nil"/>
                        </w:tcBorders>
                      </w:tcPr>
                      <w:p>
                        <w:pPr>
                          <w:pStyle w:val="13"/>
                          <w:rPr>
                            <w:rFonts w:ascii="Times New Roman"/>
                            <w:sz w:val="22"/>
                          </w:rPr>
                        </w:pPr>
                      </w:p>
                    </w:tc>
                    <w:tc>
                      <w:tcPr>
                        <w:tcW w:w="596" w:type="dxa"/>
                        <w:gridSpan w:val="2"/>
                        <w:vMerge w:val="restart"/>
                        <w:tcBorders>
                          <w:top w:val="nil"/>
                          <w:left w:val="nil"/>
                          <w:right w:val="nil"/>
                        </w:tcBorders>
                      </w:tcPr>
                      <w:p>
                        <w:pPr>
                          <w:pStyle w:val="13"/>
                          <w:rPr>
                            <w:rFonts w:ascii="Times New Roman"/>
                            <w:sz w:val="22"/>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282" w:hRule="atLeast"/>
                    </w:trPr>
                    <w:tc>
                      <w:tcPr>
                        <w:tcW w:w="300" w:type="dxa"/>
                      </w:tcPr>
                      <w:p>
                        <w:pPr>
                          <w:pStyle w:val="13"/>
                          <w:rPr>
                            <w:rFonts w:ascii="Times New Roman"/>
                            <w:sz w:val="20"/>
                          </w:rPr>
                        </w:pPr>
                      </w:p>
                    </w:tc>
                    <w:tc>
                      <w:tcPr>
                        <w:tcW w:w="298" w:type="dxa"/>
                      </w:tcPr>
                      <w:p>
                        <w:pPr>
                          <w:pStyle w:val="13"/>
                          <w:rPr>
                            <w:rFonts w:ascii="Times New Roman"/>
                            <w:sz w:val="20"/>
                          </w:rPr>
                        </w:pPr>
                      </w:p>
                    </w:tc>
                    <w:tc>
                      <w:tcPr>
                        <w:tcW w:w="298" w:type="dxa"/>
                        <w:shd w:val="clear" w:color="auto" w:fill="8B8B8B"/>
                      </w:tcPr>
                      <w:p>
                        <w:pPr>
                          <w:pStyle w:val="13"/>
                          <w:rPr>
                            <w:rFonts w:ascii="Times New Roman"/>
                            <w:sz w:val="20"/>
                          </w:rPr>
                        </w:pPr>
                      </w:p>
                    </w:tc>
                    <w:tc>
                      <w:tcPr>
                        <w:tcW w:w="300" w:type="dxa"/>
                      </w:tcPr>
                      <w:p>
                        <w:pPr>
                          <w:pStyle w:val="13"/>
                          <w:rPr>
                            <w:rFonts w:ascii="Times New Roman"/>
                            <w:sz w:val="20"/>
                          </w:rPr>
                        </w:pPr>
                      </w:p>
                    </w:tc>
                    <w:tc>
                      <w:tcPr>
                        <w:tcW w:w="598" w:type="dxa"/>
                        <w:gridSpan w:val="2"/>
                        <w:vMerge w:val="continue"/>
                        <w:tcBorders>
                          <w:top w:val="nil"/>
                          <w:right w:val="nil"/>
                        </w:tcBorders>
                      </w:tcPr>
                      <w:p>
                        <w:pPr>
                          <w:rPr>
                            <w:sz w:val="2"/>
                            <w:szCs w:val="2"/>
                          </w:rPr>
                        </w:pPr>
                      </w:p>
                    </w:tc>
                    <w:tc>
                      <w:tcPr>
                        <w:tcW w:w="596" w:type="dxa"/>
                        <w:gridSpan w:val="2"/>
                        <w:vMerge w:val="continue"/>
                        <w:tcBorders>
                          <w:top w:val="nil"/>
                          <w:left w:val="nil"/>
                          <w:right w:val="nil"/>
                        </w:tcBorders>
                      </w:tcPr>
                      <w:p>
                        <w:pPr>
                          <w:rPr>
                            <w:sz w:val="2"/>
                            <w:szCs w:val="2"/>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282" w:hRule="atLeast"/>
                    </w:trPr>
                    <w:tc>
                      <w:tcPr>
                        <w:tcW w:w="300" w:type="dxa"/>
                      </w:tcPr>
                      <w:p>
                        <w:pPr>
                          <w:pStyle w:val="13"/>
                          <w:rPr>
                            <w:rFonts w:ascii="Times New Roman"/>
                            <w:sz w:val="20"/>
                          </w:rPr>
                        </w:pPr>
                      </w:p>
                    </w:tc>
                    <w:tc>
                      <w:tcPr>
                        <w:tcW w:w="298" w:type="dxa"/>
                      </w:tcPr>
                      <w:p>
                        <w:pPr>
                          <w:pStyle w:val="13"/>
                          <w:rPr>
                            <w:rFonts w:ascii="Times New Roman"/>
                            <w:sz w:val="20"/>
                          </w:rPr>
                        </w:pPr>
                      </w:p>
                    </w:tc>
                    <w:tc>
                      <w:tcPr>
                        <w:tcW w:w="298" w:type="dxa"/>
                      </w:tcPr>
                      <w:p>
                        <w:pPr>
                          <w:pStyle w:val="13"/>
                          <w:rPr>
                            <w:rFonts w:ascii="Times New Roman"/>
                            <w:sz w:val="20"/>
                          </w:rPr>
                        </w:pPr>
                      </w:p>
                    </w:tc>
                    <w:tc>
                      <w:tcPr>
                        <w:tcW w:w="300" w:type="dxa"/>
                      </w:tcPr>
                      <w:p>
                        <w:pPr>
                          <w:pStyle w:val="13"/>
                          <w:rPr>
                            <w:rFonts w:ascii="Times New Roman"/>
                            <w:sz w:val="20"/>
                          </w:rPr>
                        </w:pPr>
                      </w:p>
                    </w:tc>
                    <w:tc>
                      <w:tcPr>
                        <w:tcW w:w="298" w:type="dxa"/>
                      </w:tcPr>
                      <w:p>
                        <w:pPr>
                          <w:pStyle w:val="13"/>
                          <w:rPr>
                            <w:rFonts w:ascii="Times New Roman"/>
                            <w:sz w:val="20"/>
                          </w:rPr>
                        </w:pPr>
                      </w:p>
                    </w:tc>
                    <w:tc>
                      <w:tcPr>
                        <w:tcW w:w="300" w:type="dxa"/>
                        <w:shd w:val="clear" w:color="auto" w:fill="8B8B8B"/>
                      </w:tcPr>
                      <w:p>
                        <w:pPr>
                          <w:pStyle w:val="13"/>
                          <w:rPr>
                            <w:rFonts w:ascii="Times New Roman"/>
                            <w:sz w:val="20"/>
                          </w:rPr>
                        </w:pPr>
                      </w:p>
                    </w:tc>
                    <w:tc>
                      <w:tcPr>
                        <w:tcW w:w="298" w:type="dxa"/>
                      </w:tcPr>
                      <w:p>
                        <w:pPr>
                          <w:pStyle w:val="13"/>
                          <w:rPr>
                            <w:rFonts w:ascii="Times New Roman"/>
                            <w:sz w:val="20"/>
                          </w:rPr>
                        </w:pPr>
                      </w:p>
                    </w:tc>
                    <w:tc>
                      <w:tcPr>
                        <w:tcW w:w="298" w:type="dxa"/>
                      </w:tcPr>
                      <w:p>
                        <w:pPr>
                          <w:pStyle w:val="13"/>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285" w:hRule="atLeast"/>
                    </w:trPr>
                    <w:tc>
                      <w:tcPr>
                        <w:tcW w:w="300" w:type="dxa"/>
                      </w:tcPr>
                      <w:p>
                        <w:pPr>
                          <w:pStyle w:val="13"/>
                          <w:rPr>
                            <w:rFonts w:ascii="Times New Roman"/>
                            <w:sz w:val="20"/>
                          </w:rPr>
                        </w:pPr>
                      </w:p>
                    </w:tc>
                    <w:tc>
                      <w:tcPr>
                        <w:tcW w:w="298" w:type="dxa"/>
                      </w:tcPr>
                      <w:p>
                        <w:pPr>
                          <w:pStyle w:val="13"/>
                          <w:rPr>
                            <w:rFonts w:ascii="Times New Roman"/>
                            <w:sz w:val="20"/>
                          </w:rPr>
                        </w:pPr>
                      </w:p>
                    </w:tc>
                    <w:tc>
                      <w:tcPr>
                        <w:tcW w:w="298" w:type="dxa"/>
                      </w:tcPr>
                      <w:p>
                        <w:pPr>
                          <w:pStyle w:val="13"/>
                          <w:rPr>
                            <w:rFonts w:ascii="Times New Roman"/>
                            <w:sz w:val="20"/>
                          </w:rPr>
                        </w:pPr>
                      </w:p>
                    </w:tc>
                    <w:tc>
                      <w:tcPr>
                        <w:tcW w:w="300" w:type="dxa"/>
                      </w:tcPr>
                      <w:p>
                        <w:pPr>
                          <w:pStyle w:val="13"/>
                          <w:rPr>
                            <w:rFonts w:ascii="Times New Roman"/>
                            <w:sz w:val="20"/>
                          </w:rPr>
                        </w:pPr>
                      </w:p>
                    </w:tc>
                    <w:tc>
                      <w:tcPr>
                        <w:tcW w:w="298" w:type="dxa"/>
                        <w:shd w:val="clear" w:color="auto" w:fill="8B8B8B"/>
                      </w:tcPr>
                      <w:p>
                        <w:pPr>
                          <w:pStyle w:val="13"/>
                          <w:rPr>
                            <w:rFonts w:ascii="Times New Roman"/>
                            <w:sz w:val="20"/>
                          </w:rPr>
                        </w:pPr>
                      </w:p>
                    </w:tc>
                    <w:tc>
                      <w:tcPr>
                        <w:tcW w:w="300" w:type="dxa"/>
                        <w:shd w:val="clear" w:color="auto" w:fill="8B8B8B"/>
                      </w:tcPr>
                      <w:p>
                        <w:pPr>
                          <w:pStyle w:val="13"/>
                          <w:rPr>
                            <w:rFonts w:ascii="Times New Roman"/>
                            <w:sz w:val="20"/>
                          </w:rPr>
                        </w:pPr>
                      </w:p>
                    </w:tc>
                    <w:tc>
                      <w:tcPr>
                        <w:tcW w:w="298" w:type="dxa"/>
                      </w:tcPr>
                      <w:p>
                        <w:pPr>
                          <w:pStyle w:val="13"/>
                          <w:rPr>
                            <w:rFonts w:ascii="Times New Roman"/>
                            <w:sz w:val="20"/>
                          </w:rPr>
                        </w:pPr>
                      </w:p>
                    </w:tc>
                    <w:tc>
                      <w:tcPr>
                        <w:tcW w:w="298" w:type="dxa"/>
                      </w:tcPr>
                      <w:p>
                        <w:pPr>
                          <w:pStyle w:val="13"/>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282" w:hRule="atLeast"/>
                    </w:trPr>
                    <w:tc>
                      <w:tcPr>
                        <w:tcW w:w="300" w:type="dxa"/>
                      </w:tcPr>
                      <w:p>
                        <w:pPr>
                          <w:pStyle w:val="13"/>
                          <w:rPr>
                            <w:rFonts w:ascii="Times New Roman"/>
                            <w:sz w:val="20"/>
                          </w:rPr>
                        </w:pPr>
                      </w:p>
                    </w:tc>
                    <w:tc>
                      <w:tcPr>
                        <w:tcW w:w="298" w:type="dxa"/>
                      </w:tcPr>
                      <w:p>
                        <w:pPr>
                          <w:pStyle w:val="13"/>
                          <w:rPr>
                            <w:rFonts w:ascii="Times New Roman"/>
                            <w:sz w:val="20"/>
                          </w:rPr>
                        </w:pPr>
                      </w:p>
                    </w:tc>
                    <w:tc>
                      <w:tcPr>
                        <w:tcW w:w="298" w:type="dxa"/>
                      </w:tcPr>
                      <w:p>
                        <w:pPr>
                          <w:pStyle w:val="13"/>
                          <w:rPr>
                            <w:rFonts w:ascii="Times New Roman"/>
                            <w:sz w:val="20"/>
                          </w:rPr>
                        </w:pPr>
                      </w:p>
                    </w:tc>
                    <w:tc>
                      <w:tcPr>
                        <w:tcW w:w="300" w:type="dxa"/>
                      </w:tcPr>
                      <w:p>
                        <w:pPr>
                          <w:pStyle w:val="13"/>
                          <w:rPr>
                            <w:rFonts w:ascii="Times New Roman"/>
                            <w:sz w:val="20"/>
                          </w:rPr>
                        </w:pPr>
                      </w:p>
                    </w:tc>
                    <w:tc>
                      <w:tcPr>
                        <w:tcW w:w="298" w:type="dxa"/>
                      </w:tcPr>
                      <w:p>
                        <w:pPr>
                          <w:pStyle w:val="13"/>
                          <w:rPr>
                            <w:rFonts w:ascii="Times New Roman"/>
                            <w:sz w:val="20"/>
                          </w:rPr>
                        </w:pPr>
                      </w:p>
                    </w:tc>
                    <w:tc>
                      <w:tcPr>
                        <w:tcW w:w="300" w:type="dxa"/>
                      </w:tcPr>
                      <w:p>
                        <w:pPr>
                          <w:pStyle w:val="13"/>
                          <w:rPr>
                            <w:rFonts w:ascii="Times New Roman"/>
                            <w:sz w:val="20"/>
                          </w:rPr>
                        </w:pPr>
                      </w:p>
                    </w:tc>
                    <w:tc>
                      <w:tcPr>
                        <w:tcW w:w="298" w:type="dxa"/>
                      </w:tcPr>
                      <w:p>
                        <w:pPr>
                          <w:pStyle w:val="13"/>
                          <w:rPr>
                            <w:rFonts w:ascii="Times New Roman"/>
                            <w:sz w:val="20"/>
                          </w:rPr>
                        </w:pPr>
                      </w:p>
                    </w:tc>
                    <w:tc>
                      <w:tcPr>
                        <w:tcW w:w="298" w:type="dxa"/>
                      </w:tcPr>
                      <w:p>
                        <w:pPr>
                          <w:pStyle w:val="13"/>
                          <w:rPr>
                            <w:rFonts w:ascii="Times New Roman"/>
                            <w:sz w:val="20"/>
                          </w:rPr>
                        </w:pP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285" w:hRule="atLeast"/>
                    </w:trPr>
                    <w:tc>
                      <w:tcPr>
                        <w:tcW w:w="300" w:type="dxa"/>
                      </w:tcPr>
                      <w:p>
                        <w:pPr>
                          <w:pStyle w:val="13"/>
                          <w:rPr>
                            <w:rFonts w:ascii="Times New Roman"/>
                            <w:sz w:val="20"/>
                          </w:rPr>
                        </w:pPr>
                      </w:p>
                    </w:tc>
                    <w:tc>
                      <w:tcPr>
                        <w:tcW w:w="298" w:type="dxa"/>
                      </w:tcPr>
                      <w:p>
                        <w:pPr>
                          <w:pStyle w:val="13"/>
                          <w:rPr>
                            <w:rFonts w:ascii="Times New Roman"/>
                            <w:sz w:val="20"/>
                          </w:rPr>
                        </w:pPr>
                      </w:p>
                    </w:tc>
                    <w:tc>
                      <w:tcPr>
                        <w:tcW w:w="298" w:type="dxa"/>
                      </w:tcPr>
                      <w:p>
                        <w:pPr>
                          <w:pStyle w:val="13"/>
                          <w:rPr>
                            <w:rFonts w:ascii="Times New Roman"/>
                            <w:sz w:val="20"/>
                          </w:rPr>
                        </w:pPr>
                      </w:p>
                    </w:tc>
                    <w:tc>
                      <w:tcPr>
                        <w:tcW w:w="300" w:type="dxa"/>
                      </w:tcPr>
                      <w:p>
                        <w:pPr>
                          <w:pStyle w:val="13"/>
                          <w:rPr>
                            <w:rFonts w:ascii="Times New Roman"/>
                            <w:sz w:val="20"/>
                          </w:rPr>
                        </w:pPr>
                      </w:p>
                    </w:tc>
                    <w:tc>
                      <w:tcPr>
                        <w:tcW w:w="298" w:type="dxa"/>
                      </w:tcPr>
                      <w:p>
                        <w:pPr>
                          <w:pStyle w:val="13"/>
                          <w:rPr>
                            <w:rFonts w:ascii="Times New Roman"/>
                            <w:sz w:val="20"/>
                          </w:rPr>
                        </w:pPr>
                      </w:p>
                    </w:tc>
                    <w:tc>
                      <w:tcPr>
                        <w:tcW w:w="300" w:type="dxa"/>
                      </w:tcPr>
                      <w:p>
                        <w:pPr>
                          <w:pStyle w:val="13"/>
                          <w:rPr>
                            <w:rFonts w:ascii="Times New Roman"/>
                            <w:sz w:val="20"/>
                          </w:rPr>
                        </w:pPr>
                      </w:p>
                    </w:tc>
                    <w:tc>
                      <w:tcPr>
                        <w:tcW w:w="298" w:type="dxa"/>
                      </w:tcPr>
                      <w:p>
                        <w:pPr>
                          <w:pStyle w:val="13"/>
                          <w:rPr>
                            <w:rFonts w:ascii="Times New Roman"/>
                            <w:sz w:val="20"/>
                          </w:rPr>
                        </w:pPr>
                      </w:p>
                    </w:tc>
                    <w:tc>
                      <w:tcPr>
                        <w:tcW w:w="298" w:type="dxa"/>
                      </w:tcPr>
                      <w:p>
                        <w:pPr>
                          <w:pStyle w:val="13"/>
                          <w:rPr>
                            <w:rFonts w:ascii="Times New Roman"/>
                            <w:sz w:val="20"/>
                          </w:rPr>
                        </w:pPr>
                      </w:p>
                    </w:tc>
                  </w:tr>
                </w:tbl>
                <w:p>
                  <w:pPr>
                    <w:pStyle w:val="7"/>
                  </w:pPr>
                </w:p>
              </w:txbxContent>
            </v:textbox>
            <w10:wrap type="topAndBottom"/>
          </v:shape>
        </w:pict>
      </w:r>
    </w:p>
    <w:p>
      <w:pPr>
        <w:tabs>
          <w:tab w:val="left" w:pos="3227"/>
          <w:tab w:val="left" w:pos="5651"/>
        </w:tabs>
        <w:spacing w:before="67"/>
        <w:ind w:left="587" w:right="0" w:firstLine="0"/>
        <w:jc w:val="left"/>
        <w:rPr>
          <w:rFonts w:hint="default" w:ascii="Times New Roman" w:hAnsi="Times New Roman" w:cs="Times New Roman"/>
          <w:i/>
          <w:sz w:val="28"/>
          <w:szCs w:val="28"/>
        </w:rPr>
      </w:pPr>
      <w:r>
        <w:rPr>
          <w:rFonts w:hint="default" w:ascii="Times New Roman" w:hAnsi="Times New Roman" w:cs="Times New Roman"/>
          <w:i/>
          <w:w w:val="105"/>
          <w:sz w:val="28"/>
          <w:szCs w:val="28"/>
        </w:rPr>
        <w:t xml:space="preserve">Nền nhà </w:t>
      </w:r>
      <w:r>
        <w:rPr>
          <w:rFonts w:hint="default" w:ascii="Times New Roman" w:hAnsi="Times New Roman" w:cs="Times New Roman"/>
          <w:w w:val="105"/>
          <w:sz w:val="28"/>
          <w:szCs w:val="28"/>
        </w:rPr>
        <w:t>(k</w:t>
      </w:r>
      <w:r>
        <w:rPr>
          <w:rFonts w:hint="default" w:ascii="Times New Roman" w:hAnsi="Times New Roman" w:cs="Times New Roman"/>
          <w:spacing w:val="26"/>
          <w:w w:val="105"/>
          <w:sz w:val="28"/>
          <w:szCs w:val="28"/>
        </w:rPr>
        <w:t xml:space="preserve"> </w:t>
      </w:r>
      <w:r>
        <w:rPr>
          <w:rFonts w:hint="default" w:ascii="Times New Roman" w:hAnsi="Times New Roman" w:cs="Times New Roman"/>
          <w:w w:val="105"/>
          <w:sz w:val="28"/>
          <w:szCs w:val="28"/>
        </w:rPr>
        <w:t>=</w:t>
      </w:r>
      <w:r>
        <w:rPr>
          <w:rFonts w:hint="default" w:ascii="Times New Roman" w:hAnsi="Times New Roman" w:cs="Times New Roman"/>
          <w:spacing w:val="11"/>
          <w:w w:val="105"/>
          <w:sz w:val="28"/>
          <w:szCs w:val="28"/>
        </w:rPr>
        <w:t xml:space="preserve"> </w:t>
      </w:r>
      <w:r>
        <w:rPr>
          <w:rFonts w:hint="default" w:ascii="Times New Roman" w:hAnsi="Times New Roman" w:cs="Times New Roman"/>
          <w:w w:val="105"/>
          <w:sz w:val="28"/>
          <w:szCs w:val="28"/>
        </w:rPr>
        <w:t>3)</w:t>
      </w:r>
      <w:r>
        <w:rPr>
          <w:rFonts w:hint="default" w:ascii="Times New Roman" w:hAnsi="Times New Roman" w:cs="Times New Roman"/>
          <w:w w:val="105"/>
          <w:sz w:val="28"/>
          <w:szCs w:val="28"/>
        </w:rPr>
        <w:tab/>
      </w:r>
      <w:r>
        <w:rPr>
          <w:rFonts w:hint="default" w:ascii="Times New Roman" w:hAnsi="Times New Roman" w:cs="Times New Roman"/>
          <w:i/>
          <w:w w:val="105"/>
          <w:sz w:val="28"/>
          <w:szCs w:val="28"/>
        </w:rPr>
        <w:t>Gạch hình</w:t>
      </w:r>
      <w:r>
        <w:rPr>
          <w:rFonts w:hint="default" w:ascii="Times New Roman" w:hAnsi="Times New Roman" w:cs="Times New Roman"/>
          <w:i/>
          <w:spacing w:val="-7"/>
          <w:w w:val="105"/>
          <w:sz w:val="28"/>
          <w:szCs w:val="28"/>
        </w:rPr>
        <w:t xml:space="preserve"> </w:t>
      </w:r>
      <w:r>
        <w:rPr>
          <w:rFonts w:hint="default" w:ascii="Times New Roman" w:hAnsi="Times New Roman" w:cs="Times New Roman"/>
          <w:i/>
          <w:w w:val="105"/>
          <w:sz w:val="28"/>
          <w:szCs w:val="28"/>
        </w:rPr>
        <w:t>thước</w:t>
      </w:r>
      <w:r>
        <w:rPr>
          <w:rFonts w:hint="default" w:ascii="Times New Roman" w:hAnsi="Times New Roman" w:cs="Times New Roman"/>
          <w:i/>
          <w:spacing w:val="-4"/>
          <w:w w:val="105"/>
          <w:sz w:val="28"/>
          <w:szCs w:val="28"/>
        </w:rPr>
        <w:t xml:space="preserve"> </w:t>
      </w:r>
      <w:r>
        <w:rPr>
          <w:rFonts w:hint="default" w:ascii="Times New Roman" w:hAnsi="Times New Roman" w:cs="Times New Roman"/>
          <w:i/>
          <w:w w:val="105"/>
          <w:sz w:val="28"/>
          <w:szCs w:val="28"/>
        </w:rPr>
        <w:t>thợ</w:t>
      </w:r>
      <w:r>
        <w:rPr>
          <w:rFonts w:hint="default" w:ascii="Times New Roman" w:hAnsi="Times New Roman" w:cs="Times New Roman"/>
          <w:i/>
          <w:w w:val="105"/>
          <w:sz w:val="28"/>
          <w:szCs w:val="28"/>
        </w:rPr>
        <w:tab/>
      </w:r>
      <w:r>
        <w:rPr>
          <w:rFonts w:hint="default" w:ascii="Times New Roman" w:hAnsi="Times New Roman" w:cs="Times New Roman"/>
          <w:i/>
          <w:w w:val="105"/>
          <w:sz w:val="28"/>
          <w:szCs w:val="28"/>
        </w:rPr>
        <w:t>Một cách lát</w:t>
      </w:r>
      <w:r>
        <w:rPr>
          <w:rFonts w:hint="default" w:ascii="Times New Roman" w:hAnsi="Times New Roman" w:cs="Times New Roman"/>
          <w:i/>
          <w:spacing w:val="-9"/>
          <w:w w:val="105"/>
          <w:sz w:val="28"/>
          <w:szCs w:val="28"/>
        </w:rPr>
        <w:t xml:space="preserve"> </w:t>
      </w:r>
      <w:r>
        <w:rPr>
          <w:rFonts w:hint="default" w:ascii="Times New Roman" w:hAnsi="Times New Roman" w:cs="Times New Roman"/>
          <w:i/>
          <w:w w:val="105"/>
          <w:sz w:val="28"/>
          <w:szCs w:val="28"/>
        </w:rPr>
        <w:t>nền</w:t>
      </w:r>
    </w:p>
    <w:p>
      <w:pPr>
        <w:pStyle w:val="7"/>
        <w:spacing w:before="83" w:line="268" w:lineRule="auto"/>
        <w:ind w:left="304" w:right="3552"/>
        <w:jc w:val="both"/>
        <w:rPr>
          <w:rFonts w:hint="default" w:ascii="Times New Roman" w:hAnsi="Times New Roman" w:cs="Times New Roman"/>
          <w:sz w:val="28"/>
          <w:szCs w:val="28"/>
        </w:rPr>
      </w:pPr>
      <w:r>
        <w:rPr>
          <w:rFonts w:hint="default" w:ascii="Times New Roman" w:hAnsi="Times New Roman" w:cs="Times New Roman"/>
          <w:sz w:val="28"/>
          <w:szCs w:val="28"/>
        </w:rPr>
        <w:pict>
          <v:group id="_x0000_s1453" o:spid="_x0000_s1453" o:spt="203" style="position:absolute;left:0pt;margin-left:369.4pt;margin-top:14.45pt;height:115.4pt;width:117.15pt;mso-position-horizontal-relative:page;z-index:251672576;mso-width-relative:page;mso-height-relative:page;" coordorigin="7388,289" coordsize="2343,2308">
            <o:lock v:ext="edit"/>
            <v:shape id="_x0000_s1454" o:spid="_x0000_s1454" o:spt="75" type="#_x0000_t75" style="position:absolute;left:7389;top:290;height:288;width:293;" filled="f" stroked="f" coordsize="21600,21600">
              <v:path/>
              <v:fill on="f" focussize="0,0"/>
              <v:stroke on="f"/>
              <v:imagedata r:id="rId75" o:title=""/>
              <o:lock v:ext="edit" aspectratio="t"/>
            </v:shape>
            <v:rect id="_x0000_s1455" o:spid="_x0000_s1455" o:spt="1" style="position:absolute;left:7389;top:290;height:288;width:293;" filled="f" stroked="t" coordsize="21600,21600">
              <v:path/>
              <v:fill on="f" focussize="0,0"/>
              <v:stroke weight="0.12pt" color="#000000"/>
              <v:imagedata o:title=""/>
              <o:lock v:ext="edit"/>
            </v:rect>
            <v:shape id="_x0000_s1456" o:spid="_x0000_s1456" o:spt="75" type="#_x0000_t75" style="position:absolute;left:7682;top:290;height:288;width:293;" filled="f" stroked="f" coordsize="21600,21600">
              <v:path/>
              <v:fill on="f" focussize="0,0"/>
              <v:stroke on="f"/>
              <v:imagedata r:id="rId76" o:title=""/>
              <o:lock v:ext="edit" aspectratio="t"/>
            </v:shape>
            <v:rect id="_x0000_s1457" o:spid="_x0000_s1457" o:spt="1" style="position:absolute;left:7682;top:290;height:288;width:293;" filled="f" stroked="t" coordsize="21600,21600">
              <v:path/>
              <v:fill on="f" focussize="0,0"/>
              <v:stroke weight="0.12pt" color="#000000"/>
              <v:imagedata o:title=""/>
              <o:lock v:ext="edit"/>
            </v:rect>
            <v:shape id="_x0000_s1458" o:spid="_x0000_s1458" o:spt="75" type="#_x0000_t75" style="position:absolute;left:7975;top:290;height:288;width:293;" filled="f" stroked="f" coordsize="21600,21600">
              <v:path/>
              <v:fill on="f" focussize="0,0"/>
              <v:stroke on="f"/>
              <v:imagedata r:id="rId77" o:title=""/>
              <o:lock v:ext="edit" aspectratio="t"/>
            </v:shape>
            <v:rect id="_x0000_s1459" o:spid="_x0000_s1459" o:spt="1" style="position:absolute;left:7975;top:290;height:288;width:293;" filled="f" stroked="t" coordsize="21600,21600">
              <v:path/>
              <v:fill on="f" focussize="0,0"/>
              <v:stroke weight="0.12pt" color="#000000"/>
              <v:imagedata o:title=""/>
              <o:lock v:ext="edit"/>
            </v:rect>
            <v:shape id="_x0000_s1460" o:spid="_x0000_s1460" o:spt="75" type="#_x0000_t75" style="position:absolute;left:8268;top:290;height:288;width:293;" filled="f" stroked="f" coordsize="21600,21600">
              <v:path/>
              <v:fill on="f" focussize="0,0"/>
              <v:stroke on="f"/>
              <v:imagedata r:id="rId78" o:title=""/>
              <o:lock v:ext="edit" aspectratio="t"/>
            </v:shape>
            <v:rect id="_x0000_s1461" o:spid="_x0000_s1461" o:spt="1" style="position:absolute;left:8268;top:290;height:288;width:293;" filled="f" stroked="t" coordsize="21600,21600">
              <v:path/>
              <v:fill on="f" focussize="0,0"/>
              <v:stroke weight="0.12pt" color="#000000"/>
              <v:imagedata o:title=""/>
              <o:lock v:ext="edit"/>
            </v:rect>
            <v:shape id="_x0000_s1462" o:spid="_x0000_s1462" o:spt="75" type="#_x0000_t75" style="position:absolute;left:7389;top:578;height:288;width:293;" filled="f" stroked="f" coordsize="21600,21600">
              <v:path/>
              <v:fill on="f" focussize="0,0"/>
              <v:stroke on="f"/>
              <v:imagedata r:id="rId79" o:title=""/>
              <o:lock v:ext="edit" aspectratio="t"/>
            </v:shape>
            <v:rect id="_x0000_s1463" o:spid="_x0000_s1463" o:spt="1" style="position:absolute;left:7389;top:578;height:288;width:293;" filled="f" stroked="t" coordsize="21600,21600">
              <v:path/>
              <v:fill on="f" focussize="0,0"/>
              <v:stroke weight="0.12pt" color="#000000"/>
              <v:imagedata o:title=""/>
              <o:lock v:ext="edit"/>
            </v:rect>
            <v:shape id="_x0000_s1464" o:spid="_x0000_s1464" o:spt="75" type="#_x0000_t75" style="position:absolute;left:7682;top:578;height:288;width:293;" filled="f" stroked="f" coordsize="21600,21600">
              <v:path/>
              <v:fill on="f" focussize="0,0"/>
              <v:stroke on="f"/>
              <v:imagedata r:id="rId80" o:title=""/>
              <o:lock v:ext="edit" aspectratio="t"/>
            </v:shape>
            <v:rect id="_x0000_s1465" o:spid="_x0000_s1465" o:spt="1" style="position:absolute;left:7682;top:578;height:288;width:293;" filled="f" stroked="t" coordsize="21600,21600">
              <v:path/>
              <v:fill on="f" focussize="0,0"/>
              <v:stroke weight="0.12pt" color="#000000"/>
              <v:imagedata o:title=""/>
              <o:lock v:ext="edit"/>
            </v:rect>
            <v:shape id="_x0000_s1466" o:spid="_x0000_s1466" o:spt="75" type="#_x0000_t75" style="position:absolute;left:7975;top:578;height:288;width:293;" filled="f" stroked="f" coordsize="21600,21600">
              <v:path/>
              <v:fill on="f" focussize="0,0"/>
              <v:stroke on="f"/>
              <v:imagedata r:id="rId81" o:title=""/>
              <o:lock v:ext="edit" aspectratio="t"/>
            </v:shape>
            <v:rect id="_x0000_s1467" o:spid="_x0000_s1467" o:spt="1" style="position:absolute;left:7975;top:578;height:288;width:293;" filled="f" stroked="t" coordsize="21600,21600">
              <v:path/>
              <v:fill on="f" focussize="0,0"/>
              <v:stroke weight="0.12pt" color="#000000"/>
              <v:imagedata o:title=""/>
              <o:lock v:ext="edit"/>
            </v:rect>
            <v:shape id="_x0000_s1468" o:spid="_x0000_s1468" o:spt="75" type="#_x0000_t75" style="position:absolute;left:8268;top:578;height:288;width:293;" filled="f" stroked="f" coordsize="21600,21600">
              <v:path/>
              <v:fill on="f" focussize="0,0"/>
              <v:stroke on="f"/>
              <v:imagedata r:id="rId82" o:title=""/>
              <o:lock v:ext="edit" aspectratio="t"/>
            </v:shape>
            <v:rect id="_x0000_s1469" o:spid="_x0000_s1469" o:spt="1" style="position:absolute;left:8268;top:578;height:288;width:293;" filled="f" stroked="t" coordsize="21600,21600">
              <v:path/>
              <v:fill on="f" focussize="0,0"/>
              <v:stroke weight="0.12pt" color="#000000"/>
              <v:imagedata o:title=""/>
              <o:lock v:ext="edit"/>
            </v:rect>
            <v:shape id="_x0000_s1470" o:spid="_x0000_s1470" o:spt="75" type="#_x0000_t75" style="position:absolute;left:7389;top:866;height:286;width:293;" filled="f" stroked="f" coordsize="21600,21600">
              <v:path/>
              <v:fill on="f" focussize="0,0"/>
              <v:stroke on="f"/>
              <v:imagedata r:id="rId83" o:title=""/>
              <o:lock v:ext="edit" aspectratio="t"/>
            </v:shape>
            <v:rect id="_x0000_s1471" o:spid="_x0000_s1471" o:spt="1" style="position:absolute;left:7389;top:866;height:286;width:293;" filled="f" stroked="t" coordsize="21600,21600">
              <v:path/>
              <v:fill on="f" focussize="0,0"/>
              <v:stroke weight="0.12pt" color="#000000"/>
              <v:imagedata o:title=""/>
              <o:lock v:ext="edit"/>
            </v:rect>
            <v:shape id="_x0000_s1472" o:spid="_x0000_s1472" o:spt="75" type="#_x0000_t75" style="position:absolute;left:7682;top:866;height:286;width:293;" filled="f" stroked="f" coordsize="21600,21600">
              <v:path/>
              <v:fill on="f" focussize="0,0"/>
              <v:stroke on="f"/>
              <v:imagedata r:id="rId84" o:title=""/>
              <o:lock v:ext="edit" aspectratio="t"/>
            </v:shape>
            <v:rect id="_x0000_s1473" o:spid="_x0000_s1473" o:spt="1" style="position:absolute;left:7682;top:866;height:286;width:293;" filled="f" stroked="t" coordsize="21600,21600">
              <v:path/>
              <v:fill on="f" focussize="0,0"/>
              <v:stroke weight="0.12pt" color="#000000"/>
              <v:imagedata o:title=""/>
              <o:lock v:ext="edit"/>
            </v:rect>
            <v:rect id="_x0000_s1474" o:spid="_x0000_s1474" o:spt="1" style="position:absolute;left:7975;top:866;height:286;width:293;" fillcolor="#8C8C8C" filled="t" stroked="f" coordsize="21600,21600">
              <v:path/>
              <v:fill on="t" focussize="0,0"/>
              <v:stroke on="f"/>
              <v:imagedata o:title=""/>
              <o:lock v:ext="edit"/>
            </v:rect>
            <v:rect id="_x0000_s1475" o:spid="_x0000_s1475" o:spt="1" style="position:absolute;left:7975;top:866;height:286;width:293;" filled="f" stroked="t" coordsize="21600,21600">
              <v:path/>
              <v:fill on="f" focussize="0,0"/>
              <v:stroke weight="0.12pt" color="#000000"/>
              <v:imagedata o:title=""/>
              <o:lock v:ext="edit"/>
            </v:rect>
            <v:rect id="_x0000_s1476" o:spid="_x0000_s1476" o:spt="1" style="position:absolute;left:8268;top:866;height:286;width:293;" fillcolor="#8C8C8C" filled="t" stroked="f" coordsize="21600,21600">
              <v:path/>
              <v:fill on="t" focussize="0,0"/>
              <v:stroke on="f"/>
              <v:imagedata o:title=""/>
              <o:lock v:ext="edit"/>
            </v:rect>
            <v:rect id="_x0000_s1477" o:spid="_x0000_s1477" o:spt="1" style="position:absolute;left:8268;top:866;height:286;width:293;" filled="f" stroked="t" coordsize="21600,21600">
              <v:path/>
              <v:fill on="f" focussize="0,0"/>
              <v:stroke weight="0.12pt" color="#000000"/>
              <v:imagedata o:title=""/>
              <o:lock v:ext="edit"/>
            </v:rect>
            <v:shape id="_x0000_s1478" o:spid="_x0000_s1478" o:spt="75" type="#_x0000_t75" style="position:absolute;left:7389;top:1151;height:288;width:293;" filled="f" stroked="f" coordsize="21600,21600">
              <v:path/>
              <v:fill on="f" focussize="0,0"/>
              <v:stroke on="f"/>
              <v:imagedata r:id="rId85" o:title=""/>
              <o:lock v:ext="edit" aspectratio="t"/>
            </v:shape>
            <v:rect id="_x0000_s1479" o:spid="_x0000_s1479" o:spt="1" style="position:absolute;left:7389;top:1151;height:288;width:293;" filled="f" stroked="t" coordsize="21600,21600">
              <v:path/>
              <v:fill on="f" focussize="0,0"/>
              <v:stroke weight="0.12pt" color="#000000"/>
              <v:imagedata o:title=""/>
              <o:lock v:ext="edit"/>
            </v:rect>
            <v:shape id="_x0000_s1480" o:spid="_x0000_s1480" o:spt="75" type="#_x0000_t75" style="position:absolute;left:7682;top:1151;height:288;width:293;" filled="f" stroked="f" coordsize="21600,21600">
              <v:path/>
              <v:fill on="f" focussize="0,0"/>
              <v:stroke on="f"/>
              <v:imagedata r:id="rId86" o:title=""/>
              <o:lock v:ext="edit" aspectratio="t"/>
            </v:shape>
            <v:rect id="_x0000_s1481" o:spid="_x0000_s1481" o:spt="1" style="position:absolute;left:7682;top:1151;height:288;width:293;" filled="f" stroked="t" coordsize="21600,21600">
              <v:path/>
              <v:fill on="f" focussize="0,0"/>
              <v:stroke weight="0.12pt" color="#000000"/>
              <v:imagedata o:title=""/>
              <o:lock v:ext="edit"/>
            </v:rect>
            <v:rect id="_x0000_s1482" o:spid="_x0000_s1482" o:spt="1" style="position:absolute;left:7975;top:1151;height:288;width:293;" fillcolor="#8C8C8C" filled="t" stroked="f" coordsize="21600,21600">
              <v:path/>
              <v:fill on="t" focussize="0,0"/>
              <v:stroke on="f"/>
              <v:imagedata o:title=""/>
              <o:lock v:ext="edit"/>
            </v:rect>
            <v:rect id="_x0000_s1483" o:spid="_x0000_s1483" o:spt="1" style="position:absolute;left:7975;top:1151;height:288;width:293;" filled="f" stroked="t" coordsize="21600,21600">
              <v:path/>
              <v:fill on="f" focussize="0,0"/>
              <v:stroke weight="0.12pt" color="#000000"/>
              <v:imagedata o:title=""/>
              <o:lock v:ext="edit"/>
            </v:rect>
            <v:rect id="_x0000_s1484" o:spid="_x0000_s1484" o:spt="1" style="position:absolute;left:8268;top:1151;height:288;width:293;" fillcolor="#8C8C8C" filled="t" stroked="f" coordsize="21600,21600">
              <v:path/>
              <v:fill on="t" focussize="0,0"/>
              <v:stroke on="f"/>
              <v:imagedata o:title=""/>
              <o:lock v:ext="edit"/>
            </v:rect>
            <v:rect id="_x0000_s1485" o:spid="_x0000_s1485" o:spt="1" style="position:absolute;left:8268;top:1151;height:288;width:293;" filled="f" stroked="t" coordsize="21600,21600">
              <v:path/>
              <v:fill on="f" focussize="0,0"/>
              <v:stroke weight="0.12pt" color="#000000"/>
              <v:imagedata o:title=""/>
              <o:lock v:ext="edit"/>
            </v:rect>
            <v:shape id="_x0000_s1486" o:spid="_x0000_s1486" o:spt="75" type="#_x0000_t75" style="position:absolute;left:7389;top:1439;height:288;width:293;" filled="f" stroked="f" coordsize="21600,21600">
              <v:path/>
              <v:fill on="f" focussize="0,0"/>
              <v:stroke on="f"/>
              <v:imagedata r:id="rId87" o:title=""/>
              <o:lock v:ext="edit" aspectratio="t"/>
            </v:shape>
            <v:rect id="_x0000_s1487" o:spid="_x0000_s1487" o:spt="1" style="position:absolute;left:7389;top:1439;height:288;width:293;" filled="f" stroked="t" coordsize="21600,21600">
              <v:path/>
              <v:fill on="f" focussize="0,0"/>
              <v:stroke weight="0.12pt" color="#000000"/>
              <v:imagedata o:title=""/>
              <o:lock v:ext="edit"/>
            </v:rect>
            <v:shape id="_x0000_s1488" o:spid="_x0000_s1488" o:spt="75" type="#_x0000_t75" style="position:absolute;left:7682;top:1439;height:288;width:293;" filled="f" stroked="f" coordsize="21600,21600">
              <v:path/>
              <v:fill on="f" focussize="0,0"/>
              <v:stroke on="f"/>
              <v:imagedata r:id="rId88" o:title=""/>
              <o:lock v:ext="edit" aspectratio="t"/>
            </v:shape>
            <v:rect id="_x0000_s1489" o:spid="_x0000_s1489" o:spt="1" style="position:absolute;left:7682;top:1439;height:288;width:293;" filled="f" stroked="t" coordsize="21600,21600">
              <v:path/>
              <v:fill on="f" focussize="0,0"/>
              <v:stroke weight="0.12pt" color="#000000"/>
              <v:imagedata o:title=""/>
              <o:lock v:ext="edit"/>
            </v:rect>
            <v:rect id="_x0000_s1490" o:spid="_x0000_s1490" o:spt="1" style="position:absolute;left:7975;top:1439;height:288;width:293;" fillcolor="#8C8C8C" filled="t" stroked="f" coordsize="21600,21600">
              <v:path/>
              <v:fill on="t" focussize="0,0"/>
              <v:stroke on="f"/>
              <v:imagedata o:title=""/>
              <o:lock v:ext="edit"/>
            </v:rect>
            <v:rect id="_x0000_s1491" o:spid="_x0000_s1491" o:spt="1" style="position:absolute;left:7975;top:1439;height:288;width:293;" filled="f" stroked="t" coordsize="21600,21600">
              <v:path/>
              <v:fill on="f" focussize="0,0"/>
              <v:stroke weight="0.12pt" color="#000000"/>
              <v:imagedata o:title=""/>
              <o:lock v:ext="edit"/>
            </v:rect>
            <v:rect id="_x0000_s1492" o:spid="_x0000_s1492" o:spt="1" style="position:absolute;left:8268;top:1439;height:288;width:293;" fillcolor="#8C8C8C" filled="t" stroked="f" coordsize="21600,21600">
              <v:path/>
              <v:fill on="t" focussize="0,0"/>
              <v:stroke on="f"/>
              <v:imagedata o:title=""/>
              <o:lock v:ext="edit"/>
            </v:rect>
            <v:rect id="_x0000_s1493" o:spid="_x0000_s1493" o:spt="1" style="position:absolute;left:8268;top:1439;height:288;width:293;" filled="f" stroked="t" coordsize="21600,21600">
              <v:path/>
              <v:fill on="f" focussize="0,0"/>
              <v:stroke weight="0.12pt" color="#000000"/>
              <v:imagedata o:title=""/>
              <o:lock v:ext="edit"/>
            </v:rect>
            <v:rect id="_x0000_s1494" o:spid="_x0000_s1494" o:spt="1" style="position:absolute;left:8560;top:1439;height:288;width:293;" fillcolor="#8C8C8C" filled="t" stroked="f" coordsize="21600,21600">
              <v:path/>
              <v:fill on="t" focussize="0,0"/>
              <v:stroke on="f"/>
              <v:imagedata o:title=""/>
              <o:lock v:ext="edit"/>
            </v:rect>
            <v:rect id="_x0000_s1495" o:spid="_x0000_s1495" o:spt="1" style="position:absolute;left:8560;top:1439;height:288;width:293;" filled="f" stroked="t" coordsize="21600,21600">
              <v:path/>
              <v:fill on="f" focussize="0,0"/>
              <v:stroke weight="0.12pt" color="#000000"/>
              <v:imagedata o:title=""/>
              <o:lock v:ext="edit"/>
            </v:rect>
            <v:rect id="_x0000_s1496" o:spid="_x0000_s1496" o:spt="1" style="position:absolute;left:8853;top:1439;height:288;width:293;" fillcolor="#8C8C8C" filled="t" stroked="f" coordsize="21600,21600">
              <v:path/>
              <v:fill on="t" focussize="0,0"/>
              <v:stroke on="f"/>
              <v:imagedata o:title=""/>
              <o:lock v:ext="edit"/>
            </v:rect>
            <v:rect id="_x0000_s1497" o:spid="_x0000_s1497" o:spt="1" style="position:absolute;left:8853;top:1439;height:288;width:293;" filled="f" stroked="t" coordsize="21600,21600">
              <v:path/>
              <v:fill on="f" focussize="0,0"/>
              <v:stroke weight="0.12pt" color="#000000"/>
              <v:imagedata o:title=""/>
              <o:lock v:ext="edit"/>
            </v:rect>
            <v:shape id="_x0000_s1498" o:spid="_x0000_s1498" o:spt="75" type="#_x0000_t75" style="position:absolute;left:9146;top:1439;height:288;width:293;" filled="f" stroked="f" coordsize="21600,21600">
              <v:path/>
              <v:fill on="f" focussize="0,0"/>
              <v:stroke on="f"/>
              <v:imagedata r:id="rId89" o:title=""/>
              <o:lock v:ext="edit" aspectratio="t"/>
            </v:shape>
            <v:rect id="_x0000_s1499" o:spid="_x0000_s1499" o:spt="1" style="position:absolute;left:9146;top:1439;height:288;width:293;" filled="f" stroked="t" coordsize="21600,21600">
              <v:path/>
              <v:fill on="f" focussize="0,0"/>
              <v:stroke weight="0.12pt" color="#000000"/>
              <v:imagedata o:title=""/>
              <o:lock v:ext="edit"/>
            </v:rect>
            <v:shape id="_x0000_s1500" o:spid="_x0000_s1500" o:spt="75" type="#_x0000_t75" style="position:absolute;left:9439;top:1439;height:288;width:291;" filled="f" stroked="f" coordsize="21600,21600">
              <v:path/>
              <v:fill on="f" focussize="0,0"/>
              <v:stroke on="f"/>
              <v:imagedata r:id="rId90" o:title=""/>
              <o:lock v:ext="edit" aspectratio="t"/>
            </v:shape>
            <v:rect id="_x0000_s1501" o:spid="_x0000_s1501" o:spt="1" style="position:absolute;left:9439;top:1439;height:288;width:291;" filled="f" stroked="t" coordsize="21600,21600">
              <v:path/>
              <v:fill on="f" focussize="0,0"/>
              <v:stroke weight="0.12pt" color="#000000"/>
              <v:imagedata o:title=""/>
              <o:lock v:ext="edit"/>
            </v:rect>
            <v:shape id="_x0000_s1502" o:spid="_x0000_s1502" o:spt="75" type="#_x0000_t75" style="position:absolute;left:7389;top:1727;height:288;width:293;" filled="f" stroked="f" coordsize="21600,21600">
              <v:path/>
              <v:fill on="f" focussize="0,0"/>
              <v:stroke on="f"/>
              <v:imagedata r:id="rId91" o:title=""/>
              <o:lock v:ext="edit" aspectratio="t"/>
            </v:shape>
            <v:rect id="_x0000_s1503" o:spid="_x0000_s1503" o:spt="1" style="position:absolute;left:7389;top:1727;height:288;width:293;" filled="f" stroked="t" coordsize="21600,21600">
              <v:path/>
              <v:fill on="f" focussize="0,0"/>
              <v:stroke weight="0.12pt" color="#000000"/>
              <v:imagedata o:title=""/>
              <o:lock v:ext="edit"/>
            </v:rect>
            <v:shape id="_x0000_s1504" o:spid="_x0000_s1504" o:spt="75" type="#_x0000_t75" style="position:absolute;left:7682;top:1727;height:288;width:293;" filled="f" stroked="f" coordsize="21600,21600">
              <v:path/>
              <v:fill on="f" focussize="0,0"/>
              <v:stroke on="f"/>
              <v:imagedata r:id="rId92" o:title=""/>
              <o:lock v:ext="edit" aspectratio="t"/>
            </v:shape>
            <v:rect id="_x0000_s1505" o:spid="_x0000_s1505" o:spt="1" style="position:absolute;left:7682;top:1727;height:288;width:293;" filled="f" stroked="t" coordsize="21600,21600">
              <v:path/>
              <v:fill on="f" focussize="0,0"/>
              <v:stroke weight="0.12pt" color="#000000"/>
              <v:imagedata o:title=""/>
              <o:lock v:ext="edit"/>
            </v:rect>
            <v:rect id="_x0000_s1506" o:spid="_x0000_s1506" o:spt="1" style="position:absolute;left:7975;top:1727;height:288;width:293;" fillcolor="#8C8C8C" filled="t" stroked="f" coordsize="21600,21600">
              <v:path/>
              <v:fill on="t" focussize="0,0"/>
              <v:stroke on="f"/>
              <v:imagedata o:title=""/>
              <o:lock v:ext="edit"/>
            </v:rect>
            <v:rect id="_x0000_s1507" o:spid="_x0000_s1507" o:spt="1" style="position:absolute;left:7975;top:1727;height:288;width:293;" filled="f" stroked="t" coordsize="21600,21600">
              <v:path/>
              <v:fill on="f" focussize="0,0"/>
              <v:stroke weight="0.12pt" color="#000000"/>
              <v:imagedata o:title=""/>
              <o:lock v:ext="edit"/>
            </v:rect>
            <v:rect id="_x0000_s1508" o:spid="_x0000_s1508" o:spt="1" style="position:absolute;left:8268;top:1727;height:288;width:293;" fillcolor="#8C8C8C" filled="t" stroked="f" coordsize="21600,21600">
              <v:path/>
              <v:fill on="t" focussize="0,0"/>
              <v:stroke on="f"/>
              <v:imagedata o:title=""/>
              <o:lock v:ext="edit"/>
            </v:rect>
            <v:rect id="_x0000_s1509" o:spid="_x0000_s1509" o:spt="1" style="position:absolute;left:8268;top:1727;height:288;width:293;" filled="f" stroked="t" coordsize="21600,21600">
              <v:path/>
              <v:fill on="f" focussize="0,0"/>
              <v:stroke weight="0.12pt" color="#000000"/>
              <v:imagedata o:title=""/>
              <o:lock v:ext="edit"/>
            </v:rect>
            <v:rect id="_x0000_s1510" o:spid="_x0000_s1510" o:spt="1" style="position:absolute;left:8560;top:1727;height:288;width:293;" fillcolor="#8C8C8C" filled="t" stroked="f" coordsize="21600,21600">
              <v:path/>
              <v:fill on="t" focussize="0,0"/>
              <v:stroke on="f"/>
              <v:imagedata o:title=""/>
              <o:lock v:ext="edit"/>
            </v:rect>
            <v:rect id="_x0000_s1511" o:spid="_x0000_s1511" o:spt="1" style="position:absolute;left:8560;top:1727;height:288;width:293;" filled="f" stroked="t" coordsize="21600,21600">
              <v:path/>
              <v:fill on="f" focussize="0,0"/>
              <v:stroke weight="0.12pt" color="#000000"/>
              <v:imagedata o:title=""/>
              <o:lock v:ext="edit"/>
            </v:rect>
            <v:rect id="_x0000_s1512" o:spid="_x0000_s1512" o:spt="1" style="position:absolute;left:8853;top:1727;height:288;width:293;" fillcolor="#8C8C8C" filled="t" stroked="f" coordsize="21600,21600">
              <v:path/>
              <v:fill on="t" focussize="0,0"/>
              <v:stroke on="f"/>
              <v:imagedata o:title=""/>
              <o:lock v:ext="edit"/>
            </v:rect>
            <v:rect id="_x0000_s1513" o:spid="_x0000_s1513" o:spt="1" style="position:absolute;left:8853;top:1727;height:288;width:293;" filled="f" stroked="t" coordsize="21600,21600">
              <v:path/>
              <v:fill on="f" focussize="0,0"/>
              <v:stroke weight="0.12pt" color="#000000"/>
              <v:imagedata o:title=""/>
              <o:lock v:ext="edit"/>
            </v:rect>
            <v:shape id="_x0000_s1514" o:spid="_x0000_s1514" o:spt="75" type="#_x0000_t75" style="position:absolute;left:9146;top:1727;height:288;width:293;" filled="f" stroked="f" coordsize="21600,21600">
              <v:path/>
              <v:fill on="f" focussize="0,0"/>
              <v:stroke on="f"/>
              <v:imagedata r:id="rId93" o:title=""/>
              <o:lock v:ext="edit" aspectratio="t"/>
            </v:shape>
            <v:rect id="_x0000_s1515" o:spid="_x0000_s1515" o:spt="1" style="position:absolute;left:9146;top:1727;height:288;width:293;" filled="f" stroked="t" coordsize="21600,21600">
              <v:path/>
              <v:fill on="f" focussize="0,0"/>
              <v:stroke weight="0.12pt" color="#000000"/>
              <v:imagedata o:title=""/>
              <o:lock v:ext="edit"/>
            </v:rect>
            <v:shape id="_x0000_s1516" o:spid="_x0000_s1516" o:spt="75" type="#_x0000_t75" style="position:absolute;left:9439;top:1727;height:288;width:291;" filled="f" stroked="f" coordsize="21600,21600">
              <v:path/>
              <v:fill on="f" focussize="0,0"/>
              <v:stroke on="f"/>
              <v:imagedata r:id="rId94" o:title=""/>
              <o:lock v:ext="edit" aspectratio="t"/>
            </v:shape>
            <v:rect id="_x0000_s1517" o:spid="_x0000_s1517" o:spt="1" style="position:absolute;left:9439;top:1727;height:288;width:291;" filled="f" stroked="t" coordsize="21600,21600">
              <v:path/>
              <v:fill on="f" focussize="0,0"/>
              <v:stroke weight="0.12pt" color="#000000"/>
              <v:imagedata o:title=""/>
              <o:lock v:ext="edit"/>
            </v:rect>
            <v:shape id="_x0000_s1518" o:spid="_x0000_s1518" o:spt="75" type="#_x0000_t75" style="position:absolute;left:7389;top:2015;height:288;width:293;" filled="f" stroked="f" coordsize="21600,21600">
              <v:path/>
              <v:fill on="f" focussize="0,0"/>
              <v:stroke on="f"/>
              <v:imagedata r:id="rId95" o:title=""/>
              <o:lock v:ext="edit" aspectratio="t"/>
            </v:shape>
            <v:rect id="_x0000_s1519" o:spid="_x0000_s1519" o:spt="1" style="position:absolute;left:7389;top:2015;height:288;width:293;" filled="f" stroked="t" coordsize="21600,21600">
              <v:path/>
              <v:fill on="f" focussize="0,0"/>
              <v:stroke weight="0.12pt" color="#000000"/>
              <v:imagedata o:title=""/>
              <o:lock v:ext="edit"/>
            </v:rect>
            <v:shape id="_x0000_s1520" o:spid="_x0000_s1520" o:spt="75" type="#_x0000_t75" style="position:absolute;left:7682;top:2015;height:288;width:293;" filled="f" stroked="f" coordsize="21600,21600">
              <v:path/>
              <v:fill on="f" focussize="0,0"/>
              <v:stroke on="f"/>
              <v:imagedata r:id="rId96" o:title=""/>
              <o:lock v:ext="edit" aspectratio="t"/>
            </v:shape>
            <v:rect id="_x0000_s1521" o:spid="_x0000_s1521" o:spt="1" style="position:absolute;left:7682;top:2015;height:288;width:293;" filled="f" stroked="t" coordsize="21600,21600">
              <v:path/>
              <v:fill on="f" focussize="0,0"/>
              <v:stroke weight="0.12pt" color="#000000"/>
              <v:imagedata o:title=""/>
              <o:lock v:ext="edit"/>
            </v:rect>
            <v:shape id="_x0000_s1522" o:spid="_x0000_s1522" o:spt="75" type="#_x0000_t75" style="position:absolute;left:7975;top:2015;height:288;width:293;" filled="f" stroked="f" coordsize="21600,21600">
              <v:path/>
              <v:fill on="f" focussize="0,0"/>
              <v:stroke on="f"/>
              <v:imagedata r:id="rId97" o:title=""/>
              <o:lock v:ext="edit" aspectratio="t"/>
            </v:shape>
            <v:rect id="_x0000_s1523" o:spid="_x0000_s1523" o:spt="1" style="position:absolute;left:7975;top:2015;height:288;width:293;" filled="f" stroked="t" coordsize="21600,21600">
              <v:path/>
              <v:fill on="f" focussize="0,0"/>
              <v:stroke weight="0.12pt" color="#000000"/>
              <v:imagedata o:title=""/>
              <o:lock v:ext="edit"/>
            </v:rect>
            <v:shape id="_x0000_s1524" o:spid="_x0000_s1524" o:spt="75" type="#_x0000_t75" style="position:absolute;left:8268;top:2015;height:288;width:293;" filled="f" stroked="f" coordsize="21600,21600">
              <v:path/>
              <v:fill on="f" focussize="0,0"/>
              <v:stroke on="f"/>
              <v:imagedata r:id="rId98" o:title=""/>
              <o:lock v:ext="edit" aspectratio="t"/>
            </v:shape>
            <v:rect id="_x0000_s1525" o:spid="_x0000_s1525" o:spt="1" style="position:absolute;left:8268;top:2015;height:288;width:293;" filled="f" stroked="t" coordsize="21600,21600">
              <v:path/>
              <v:fill on="f" focussize="0,0"/>
              <v:stroke weight="0.12pt" color="#000000"/>
              <v:imagedata o:title=""/>
              <o:lock v:ext="edit"/>
            </v:rect>
            <v:shape id="_x0000_s1526" o:spid="_x0000_s1526" o:spt="75" type="#_x0000_t75" style="position:absolute;left:8560;top:2015;height:288;width:293;" filled="f" stroked="f" coordsize="21600,21600">
              <v:path/>
              <v:fill on="f" focussize="0,0"/>
              <v:stroke on="f"/>
              <v:imagedata r:id="rId99" o:title=""/>
              <o:lock v:ext="edit" aspectratio="t"/>
            </v:shape>
            <v:rect id="_x0000_s1527" o:spid="_x0000_s1527" o:spt="1" style="position:absolute;left:8560;top:2015;height:288;width:293;" filled="f" stroked="t" coordsize="21600,21600">
              <v:path/>
              <v:fill on="f" focussize="0,0"/>
              <v:stroke weight="0.12pt" color="#000000"/>
              <v:imagedata o:title=""/>
              <o:lock v:ext="edit"/>
            </v:rect>
            <v:shape id="_x0000_s1528" o:spid="_x0000_s1528" o:spt="75" type="#_x0000_t75" style="position:absolute;left:8853;top:2015;height:288;width:293;" filled="f" stroked="f" coordsize="21600,21600">
              <v:path/>
              <v:fill on="f" focussize="0,0"/>
              <v:stroke on="f"/>
              <v:imagedata r:id="rId100" o:title=""/>
              <o:lock v:ext="edit" aspectratio="t"/>
            </v:shape>
            <v:rect id="_x0000_s1529" o:spid="_x0000_s1529" o:spt="1" style="position:absolute;left:8853;top:2015;height:288;width:293;" filled="f" stroked="t" coordsize="21600,21600">
              <v:path/>
              <v:fill on="f" focussize="0,0"/>
              <v:stroke weight="0.12pt" color="#000000"/>
              <v:imagedata o:title=""/>
              <o:lock v:ext="edit"/>
            </v:rect>
            <v:shape id="_x0000_s1530" o:spid="_x0000_s1530" o:spt="75" type="#_x0000_t75" style="position:absolute;left:9146;top:2015;height:288;width:293;" filled="f" stroked="f" coordsize="21600,21600">
              <v:path/>
              <v:fill on="f" focussize="0,0"/>
              <v:stroke on="f"/>
              <v:imagedata r:id="rId101" o:title=""/>
              <o:lock v:ext="edit" aspectratio="t"/>
            </v:shape>
            <v:rect id="_x0000_s1531" o:spid="_x0000_s1531" o:spt="1" style="position:absolute;left:9146;top:2015;height:288;width:293;" filled="f" stroked="t" coordsize="21600,21600">
              <v:path/>
              <v:fill on="f" focussize="0,0"/>
              <v:stroke weight="0.12pt" color="#000000"/>
              <v:imagedata o:title=""/>
              <o:lock v:ext="edit"/>
            </v:rect>
            <v:shape id="_x0000_s1532" o:spid="_x0000_s1532" o:spt="75" type="#_x0000_t75" style="position:absolute;left:9439;top:2015;height:288;width:291;" filled="f" stroked="f" coordsize="21600,21600">
              <v:path/>
              <v:fill on="f" focussize="0,0"/>
              <v:stroke on="f"/>
              <v:imagedata r:id="rId102" o:title=""/>
              <o:lock v:ext="edit" aspectratio="t"/>
            </v:shape>
            <v:rect id="_x0000_s1533" o:spid="_x0000_s1533" o:spt="1" style="position:absolute;left:9439;top:2015;height:288;width:291;" filled="f" stroked="t" coordsize="21600,21600">
              <v:path/>
              <v:fill on="f" focussize="0,0"/>
              <v:stroke weight="0.12pt" color="#000000"/>
              <v:imagedata o:title=""/>
              <o:lock v:ext="edit"/>
            </v:rect>
            <v:shape id="_x0000_s1534" o:spid="_x0000_s1534" o:spt="75" type="#_x0000_t75" style="position:absolute;left:7389;top:2303;height:288;width:293;" filled="f" stroked="f" coordsize="21600,21600">
              <v:path/>
              <v:fill on="f" focussize="0,0"/>
              <v:stroke on="f"/>
              <v:imagedata r:id="rId103" o:title=""/>
              <o:lock v:ext="edit" aspectratio="t"/>
            </v:shape>
            <v:rect id="_x0000_s1535" o:spid="_x0000_s1535" o:spt="1" style="position:absolute;left:7389;top:2303;height:288;width:293;" filled="f" stroked="t" coordsize="21600,21600">
              <v:path/>
              <v:fill on="f" focussize="0,0"/>
              <v:stroke weight="0.12pt" color="#000000"/>
              <v:imagedata o:title=""/>
              <o:lock v:ext="edit"/>
            </v:rect>
            <v:shape id="_x0000_s1536" o:spid="_x0000_s1536" o:spt="75" type="#_x0000_t75" style="position:absolute;left:7682;top:2303;height:288;width:293;" filled="f" stroked="f" coordsize="21600,21600">
              <v:path/>
              <v:fill on="f" focussize="0,0"/>
              <v:stroke on="f"/>
              <v:imagedata r:id="rId104" o:title=""/>
              <o:lock v:ext="edit" aspectratio="t"/>
            </v:shape>
            <v:rect id="_x0000_s1537" o:spid="_x0000_s1537" o:spt="1" style="position:absolute;left:7682;top:2303;height:288;width:293;" filled="f" stroked="t" coordsize="21600,21600">
              <v:path/>
              <v:fill on="f" focussize="0,0"/>
              <v:stroke weight="0.12pt" color="#000000"/>
              <v:imagedata o:title=""/>
              <o:lock v:ext="edit"/>
            </v:rect>
            <v:shape id="_x0000_s1538" o:spid="_x0000_s1538" o:spt="75" type="#_x0000_t75" style="position:absolute;left:7975;top:2303;height:288;width:293;" filled="f" stroked="f" coordsize="21600,21600">
              <v:path/>
              <v:fill on="f" focussize="0,0"/>
              <v:stroke on="f"/>
              <v:imagedata r:id="rId105" o:title=""/>
              <o:lock v:ext="edit" aspectratio="t"/>
            </v:shape>
            <v:rect id="_x0000_s1539" o:spid="_x0000_s1539" o:spt="1" style="position:absolute;left:7975;top:2303;height:288;width:293;" filled="f" stroked="t" coordsize="21600,21600">
              <v:path/>
              <v:fill on="f" focussize="0,0"/>
              <v:stroke weight="0.12pt" color="#000000"/>
              <v:imagedata o:title=""/>
              <o:lock v:ext="edit"/>
            </v:rect>
            <v:shape id="_x0000_s1540" o:spid="_x0000_s1540" o:spt="75" type="#_x0000_t75" style="position:absolute;left:8268;top:2303;height:288;width:293;" filled="f" stroked="f" coordsize="21600,21600">
              <v:path/>
              <v:fill on="f" focussize="0,0"/>
              <v:stroke on="f"/>
              <v:imagedata r:id="rId106" o:title=""/>
              <o:lock v:ext="edit" aspectratio="t"/>
            </v:shape>
            <v:rect id="_x0000_s1541" o:spid="_x0000_s1541" o:spt="1" style="position:absolute;left:8268;top:2303;height:288;width:293;" filled="f" stroked="t" coordsize="21600,21600">
              <v:path/>
              <v:fill on="f" focussize="0,0"/>
              <v:stroke weight="0.12pt" color="#000000"/>
              <v:imagedata o:title=""/>
              <o:lock v:ext="edit"/>
            </v:rect>
            <v:shape id="_x0000_s1542" o:spid="_x0000_s1542" o:spt="75" type="#_x0000_t75" style="position:absolute;left:8560;top:2303;height:288;width:293;" filled="f" stroked="f" coordsize="21600,21600">
              <v:path/>
              <v:fill on="f" focussize="0,0"/>
              <v:stroke on="f"/>
              <v:imagedata r:id="rId107" o:title=""/>
              <o:lock v:ext="edit" aspectratio="t"/>
            </v:shape>
            <v:rect id="_x0000_s1543" o:spid="_x0000_s1543" o:spt="1" style="position:absolute;left:8560;top:2303;height:288;width:293;" filled="f" stroked="t" coordsize="21600,21600">
              <v:path/>
              <v:fill on="f" focussize="0,0"/>
              <v:stroke weight="0.12pt" color="#000000"/>
              <v:imagedata o:title=""/>
              <o:lock v:ext="edit"/>
            </v:rect>
            <v:shape id="_x0000_s1544" o:spid="_x0000_s1544" o:spt="75" type="#_x0000_t75" style="position:absolute;left:8853;top:2303;height:288;width:293;" filled="f" stroked="f" coordsize="21600,21600">
              <v:path/>
              <v:fill on="f" focussize="0,0"/>
              <v:stroke on="f"/>
              <v:imagedata r:id="rId108" o:title=""/>
              <o:lock v:ext="edit" aspectratio="t"/>
            </v:shape>
            <v:rect id="_x0000_s1545" o:spid="_x0000_s1545" o:spt="1" style="position:absolute;left:8853;top:2303;height:288;width:293;" filled="f" stroked="t" coordsize="21600,21600">
              <v:path/>
              <v:fill on="f" focussize="0,0"/>
              <v:stroke weight="0.12pt" color="#000000"/>
              <v:imagedata o:title=""/>
              <o:lock v:ext="edit"/>
            </v:rect>
            <v:shape id="_x0000_s1546" o:spid="_x0000_s1546" o:spt="75" type="#_x0000_t75" style="position:absolute;left:9146;top:2303;height:288;width:293;" filled="f" stroked="f" coordsize="21600,21600">
              <v:path/>
              <v:fill on="f" focussize="0,0"/>
              <v:stroke on="f"/>
              <v:imagedata r:id="rId109" o:title=""/>
              <o:lock v:ext="edit" aspectratio="t"/>
            </v:shape>
            <v:rect id="_x0000_s1547" o:spid="_x0000_s1547" o:spt="1" style="position:absolute;left:9146;top:2303;height:288;width:293;" filled="f" stroked="t" coordsize="21600,21600">
              <v:path/>
              <v:fill on="f" focussize="0,0"/>
              <v:stroke weight="0.12pt" color="#000000"/>
              <v:imagedata o:title=""/>
              <o:lock v:ext="edit"/>
            </v:rect>
            <v:shape id="_x0000_s1548" o:spid="_x0000_s1548" o:spt="75" type="#_x0000_t75" style="position:absolute;left:9439;top:2303;height:288;width:291;" filled="f" stroked="f" coordsize="21600,21600">
              <v:path/>
              <v:fill on="f" focussize="0,0"/>
              <v:stroke on="f"/>
              <v:imagedata r:id="rId110" o:title=""/>
              <o:lock v:ext="edit" aspectratio="t"/>
            </v:shape>
            <v:rect id="_x0000_s1549" o:spid="_x0000_s1549" o:spt="1" style="position:absolute;left:9439;top:2303;height:288;width:291;" filled="f" stroked="t" coordsize="21600,21600">
              <v:path/>
              <v:fill on="f" focussize="0,0"/>
              <v:stroke weight="0.12pt" color="#000000"/>
              <v:imagedata o:title=""/>
              <o:lock v:ext="edit"/>
            </v:rect>
            <v:shape id="_x0000_s1550" o:spid="_x0000_s1550" style="position:absolute;left:7683;top:2560;height:2;width:1757;" filled="f" stroked="t" coordorigin="7684,2561" coordsize="1757,0" path="m7684,2561l7686,2561m8269,2561l8272,2561m8852,2561l8855,2561m9438,2561l9440,2561e">
              <v:path arrowok="t"/>
              <v:fill on="f" focussize="0,0"/>
              <v:stroke weight="3.6pt" color="#000000"/>
              <v:imagedata o:title=""/>
              <o:lock v:ext="edit"/>
            </v:shape>
          </v:group>
        </w:pict>
      </w:r>
      <w:r>
        <w:rPr>
          <w:rFonts w:hint="default" w:ascii="Times New Roman" w:hAnsi="Times New Roman" w:cs="Times New Roman"/>
          <w:i/>
          <w:sz w:val="28"/>
          <w:szCs w:val="28"/>
        </w:rPr>
        <w:t xml:space="preserve">Giải. </w:t>
      </w:r>
      <w:r>
        <w:rPr>
          <w:rFonts w:hint="default" w:ascii="Times New Roman" w:hAnsi="Times New Roman" w:cs="Times New Roman"/>
          <w:sz w:val="28"/>
          <w:szCs w:val="28"/>
        </w:rPr>
        <w:t xml:space="preserve">Ta chia nền nhà thành 4 phần (hình bên phải), mỗi phần có hình dạng giống với hình ban </w:t>
      </w:r>
      <w:r>
        <w:rPr>
          <w:rFonts w:hint="default" w:cs="Times New Roman"/>
          <w:sz w:val="28"/>
          <w:szCs w:val="28"/>
          <w:lang w:val="en-US"/>
        </w:rPr>
        <w:t>đ</w:t>
      </w:r>
      <w:r>
        <w:rPr>
          <w:rFonts w:hint="default" w:ascii="Times New Roman" w:hAnsi="Times New Roman" w:cs="Times New Roman"/>
          <w:sz w:val="28"/>
          <w:szCs w:val="28"/>
        </w:rPr>
        <w:t xml:space="preserve">ầu nhưng có cạnh giảm </w:t>
      </w:r>
      <w:r>
        <w:rPr>
          <w:rFonts w:hint="default" w:cs="Times New Roman"/>
          <w:sz w:val="28"/>
          <w:szCs w:val="28"/>
          <w:lang w:val="en-US"/>
        </w:rPr>
        <w:t>đ</w:t>
      </w:r>
      <w:r>
        <w:rPr>
          <w:rFonts w:hint="default" w:ascii="Times New Roman" w:hAnsi="Times New Roman" w:cs="Times New Roman"/>
          <w:sz w:val="28"/>
          <w:szCs w:val="28"/>
        </w:rPr>
        <w:t>i một nửa. Như vậy, nếu có thể lát nền với kích thước 2</w:t>
      </w:r>
      <w:r>
        <w:rPr>
          <w:rFonts w:hint="default" w:ascii="Times New Roman" w:hAnsi="Times New Roman" w:cs="Times New Roman"/>
          <w:sz w:val="28"/>
          <w:szCs w:val="28"/>
          <w:vertAlign w:val="superscript"/>
        </w:rPr>
        <w:t>k</w:t>
      </w:r>
      <w:r>
        <w:rPr>
          <w:rFonts w:hint="default" w:ascii="Times New Roman" w:hAnsi="Times New Roman" w:cs="Times New Roman"/>
          <w:sz w:val="28"/>
          <w:szCs w:val="28"/>
          <w:vertAlign w:val="baseline"/>
        </w:rPr>
        <w:t xml:space="preserve"> thì ta hoàn toàn có thể lát nền với kích thước</w:t>
      </w:r>
      <w:r>
        <w:rPr>
          <w:rFonts w:hint="default" w:ascii="Times New Roman" w:hAnsi="Times New Roman" w:cs="Times New Roman"/>
          <w:spacing w:val="8"/>
          <w:sz w:val="28"/>
          <w:szCs w:val="28"/>
          <w:vertAlign w:val="baseline"/>
        </w:rPr>
        <w:t xml:space="preserve"> </w:t>
      </w:r>
      <w:r>
        <w:rPr>
          <w:rFonts w:hint="default" w:ascii="Times New Roman" w:hAnsi="Times New Roman" w:cs="Times New Roman"/>
          <w:spacing w:val="2"/>
          <w:sz w:val="28"/>
          <w:szCs w:val="28"/>
          <w:vertAlign w:val="baseline"/>
        </w:rPr>
        <w:t>2</w:t>
      </w:r>
      <w:r>
        <w:rPr>
          <w:rFonts w:hint="default" w:ascii="Times New Roman" w:hAnsi="Times New Roman" w:cs="Times New Roman"/>
          <w:spacing w:val="2"/>
          <w:sz w:val="28"/>
          <w:szCs w:val="28"/>
          <w:vertAlign w:val="superscript"/>
        </w:rPr>
        <w:t>k+1</w:t>
      </w:r>
      <w:r>
        <w:rPr>
          <w:rFonts w:hint="default" w:ascii="Times New Roman" w:hAnsi="Times New Roman" w:cs="Times New Roman"/>
          <w:spacing w:val="2"/>
          <w:sz w:val="28"/>
          <w:szCs w:val="28"/>
          <w:vertAlign w:val="baseline"/>
        </w:rPr>
        <w:t>.</w:t>
      </w:r>
    </w:p>
    <w:p>
      <w:pPr>
        <w:pStyle w:val="7"/>
        <w:spacing w:before="70" w:line="254" w:lineRule="auto"/>
        <w:ind w:left="304" w:right="3798"/>
        <w:jc w:val="both"/>
        <w:rPr>
          <w:rFonts w:hint="default" w:ascii="Times New Roman" w:hAnsi="Times New Roman" w:cs="Times New Roman"/>
          <w:sz w:val="28"/>
          <w:szCs w:val="28"/>
        </w:rPr>
      </w:pPr>
      <w:r>
        <w:rPr>
          <w:rFonts w:hint="default" w:ascii="Times New Roman" w:hAnsi="Times New Roman" w:cs="Times New Roman"/>
          <w:sz w:val="28"/>
          <w:szCs w:val="28"/>
        </w:rPr>
        <w:t xml:space="preserve">Thủ tục </w:t>
      </w:r>
      <w:r>
        <w:rPr>
          <w:rFonts w:hint="default" w:cs="Times New Roman"/>
          <w:sz w:val="28"/>
          <w:szCs w:val="28"/>
          <w:lang w:val="en-US"/>
        </w:rPr>
        <w:t>đ</w:t>
      </w:r>
      <w:r>
        <w:rPr>
          <w:rFonts w:hint="default" w:ascii="Times New Roman" w:hAnsi="Times New Roman" w:cs="Times New Roman"/>
          <w:sz w:val="28"/>
          <w:szCs w:val="28"/>
        </w:rPr>
        <w:t>ệ quy cover(x,y,s,t)</w:t>
      </w:r>
      <w:r>
        <w:rPr>
          <w:rFonts w:hint="default" w:ascii="Times New Roman" w:hAnsi="Times New Roman" w:cs="Times New Roman"/>
          <w:spacing w:val="-88"/>
          <w:sz w:val="28"/>
          <w:szCs w:val="28"/>
        </w:rPr>
        <w:t xml:space="preserve"> </w:t>
      </w:r>
      <w:r>
        <w:rPr>
          <w:rFonts w:hint="default" w:ascii="Times New Roman" w:hAnsi="Times New Roman" w:cs="Times New Roman"/>
          <w:sz w:val="28"/>
          <w:szCs w:val="28"/>
        </w:rPr>
        <w:t xml:space="preserve">dưới </w:t>
      </w:r>
      <w:r>
        <w:rPr>
          <w:rFonts w:hint="default" w:cs="Times New Roman"/>
          <w:spacing w:val="-4"/>
          <w:sz w:val="28"/>
          <w:szCs w:val="28"/>
          <w:lang w:val="en-US"/>
        </w:rPr>
        <w:t>đ</w:t>
      </w:r>
      <w:r>
        <w:rPr>
          <w:rFonts w:hint="default" w:ascii="Times New Roman" w:hAnsi="Times New Roman" w:cs="Times New Roman"/>
          <w:spacing w:val="-4"/>
          <w:sz w:val="28"/>
          <w:szCs w:val="28"/>
        </w:rPr>
        <w:t xml:space="preserve">ây </w:t>
      </w:r>
      <w:r>
        <w:rPr>
          <w:rFonts w:hint="default" w:ascii="Times New Roman" w:hAnsi="Times New Roman" w:cs="Times New Roman"/>
          <w:sz w:val="28"/>
          <w:szCs w:val="28"/>
        </w:rPr>
        <w:t>sẽ lát nền có kích thước s, bị khuyết phần</w:t>
      </w:r>
    </w:p>
    <w:p>
      <w:pPr>
        <w:pStyle w:val="7"/>
        <w:spacing w:before="18"/>
        <w:ind w:left="304"/>
        <w:jc w:val="both"/>
        <w:rPr>
          <w:rFonts w:hint="default" w:ascii="Times New Roman" w:hAnsi="Times New Roman" w:cs="Times New Roman"/>
          <w:sz w:val="28"/>
          <w:szCs w:val="28"/>
        </w:rPr>
      </w:pPr>
      <w:r>
        <w:rPr>
          <w:rFonts w:hint="default" w:ascii="Times New Roman" w:hAnsi="Times New Roman" w:cs="Times New Roman"/>
          <w:sz w:val="28"/>
          <w:szCs w:val="28"/>
        </w:rPr>
        <w:pict>
          <v:group id="_x0000_s1551" o:spid="_x0000_s1551" o:spt="203" style="position:absolute;left:0pt;margin-left:121.4pt;margin-top:19.5pt;height:185.55pt;width:380.55pt;mso-position-horizontal-relative:page;mso-wrap-distance-bottom:0pt;mso-wrap-distance-top:0pt;z-index:-251455488;mso-width-relative:page;mso-height-relative:page;" coordorigin="2429,391" coordsize="7611,3711">
            <o:lock v:ext="edit"/>
            <v:shape id="_x0000_s1552" o:spid="_x0000_s1552" style="position:absolute;left:2428;top:390;height:3711;width:7611;" fillcolor="#000000" filled="t" stroked="f" coordorigin="2429,391" coordsize="7611,3711" path="m2438,391l2429,391,2429,4101,2438,4101,2438,391xm10039,391l10030,391,10030,391,2438,391,2438,400,10030,400,10030,4092,2438,4092,2438,4101,10030,4101,10030,4101,10039,4101,10039,391xe">
              <v:path arrowok="t"/>
              <v:fill on="t" focussize="0,0"/>
              <v:stroke on="f"/>
              <v:imagedata o:title=""/>
              <o:lock v:ext="edit"/>
            </v:shape>
            <v:shape id="_x0000_s1553" o:spid="_x0000_s1553" o:spt="202" type="#_x0000_t202" style="position:absolute;left:2546;top:425;height:558;width:681;" filled="f" stroked="f" coordsize="21600,21600">
              <v:path/>
              <v:fill on="f" focussize="0,0"/>
              <v:stroke on="f" joinstyle="miter"/>
              <v:imagedata o:title=""/>
              <o:lock v:ext="edit"/>
              <v:textbox inset="0mm,0mm,0mm,0mm">
                <w:txbxContent>
                  <w:p>
                    <w:pPr>
                      <w:spacing w:before="0"/>
                      <w:ind w:left="0" w:right="0" w:firstLine="0"/>
                      <w:jc w:val="left"/>
                      <w:rPr>
                        <w:rFonts w:ascii="Courier New"/>
                        <w:sz w:val="22"/>
                      </w:rPr>
                    </w:pPr>
                    <w:r>
                      <w:rPr>
                        <w:rFonts w:ascii="Courier New"/>
                        <w:sz w:val="22"/>
                      </w:rPr>
                      <w:t>const</w:t>
                    </w:r>
                  </w:p>
                  <w:p>
                    <w:pPr>
                      <w:spacing w:before="58"/>
                      <w:ind w:left="0" w:right="0" w:firstLine="0"/>
                      <w:jc w:val="left"/>
                      <w:rPr>
                        <w:rFonts w:ascii="Courier New"/>
                        <w:sz w:val="22"/>
                      </w:rPr>
                    </w:pPr>
                    <w:r>
                      <w:rPr>
                        <w:rFonts w:ascii="Courier New"/>
                        <w:sz w:val="22"/>
                      </w:rPr>
                      <w:t>var</w:t>
                    </w:r>
                  </w:p>
                </w:txbxContent>
              </v:textbox>
            </v:shape>
            <v:shape id="_x0000_s1554" o:spid="_x0000_s1554" o:spt="202" type="#_x0000_t202" style="position:absolute;left:3602;top:425;height:251;width:2397;" filled="f" stroked="f" coordsize="21600,21600">
              <v:path/>
              <v:fill on="f" focussize="0,0"/>
              <v:stroke on="f" joinstyle="miter"/>
              <v:imagedata o:title=""/>
              <o:lock v:ext="edit"/>
              <v:textbox inset="0mm,0mm,0mm,0mm">
                <w:txbxContent>
                  <w:p>
                    <w:pPr>
                      <w:spacing w:before="0"/>
                      <w:ind w:left="0" w:right="0" w:firstLine="0"/>
                      <w:jc w:val="left"/>
                      <w:rPr>
                        <w:rFonts w:ascii="Courier New"/>
                        <w:sz w:val="22"/>
                      </w:rPr>
                    </w:pPr>
                    <w:r>
                      <w:rPr>
                        <w:rFonts w:ascii="Courier New"/>
                        <w:sz w:val="22"/>
                      </w:rPr>
                      <w:t>MAXSIZE =1 shl 10;</w:t>
                    </w:r>
                  </w:p>
                </w:txbxContent>
              </v:textbox>
            </v:shape>
            <v:shape id="_x0000_s1555" o:spid="_x0000_s1555" o:spt="202" type="#_x0000_t202" style="position:absolute;left:3602;top:732;height:251;width:153;" filled="f" stroked="f" coordsize="21600,21600">
              <v:path/>
              <v:fill on="f" focussize="0,0"/>
              <v:stroke on="f" joinstyle="miter"/>
              <v:imagedata o:title=""/>
              <o:lock v:ext="edit"/>
              <v:textbox inset="0mm,0mm,0mm,0mm">
                <w:txbxContent>
                  <w:p>
                    <w:pPr>
                      <w:spacing w:before="0"/>
                      <w:ind w:left="0" w:right="0" w:firstLine="0"/>
                      <w:jc w:val="left"/>
                      <w:rPr>
                        <w:rFonts w:ascii="Courier New"/>
                        <w:sz w:val="22"/>
                      </w:rPr>
                    </w:pPr>
                    <w:r>
                      <w:rPr>
                        <w:rFonts w:ascii="Courier New"/>
                        <w:w w:val="100"/>
                        <w:sz w:val="22"/>
                      </w:rPr>
                      <w:t>a</w:t>
                    </w:r>
                  </w:p>
                </w:txbxContent>
              </v:textbox>
            </v:shape>
            <v:shape id="_x0000_s1556" o:spid="_x0000_s1556" o:spt="202" type="#_x0000_t202" style="position:absolute;left:4526;top:732;height:251;width:5301;" filled="f" stroked="f" coordsize="21600,21600">
              <v:path/>
              <v:fill on="f" focussize="0,0"/>
              <v:stroke on="f" joinstyle="miter"/>
              <v:imagedata o:title=""/>
              <o:lock v:ext="edit"/>
              <v:textbox inset="0mm,0mm,0mm,0mm">
                <w:txbxContent>
                  <w:p>
                    <w:pPr>
                      <w:spacing w:before="0"/>
                      <w:ind w:left="0" w:right="0" w:firstLine="0"/>
                      <w:jc w:val="left"/>
                      <w:rPr>
                        <w:rFonts w:ascii="Courier New"/>
                        <w:sz w:val="22"/>
                      </w:rPr>
                    </w:pPr>
                    <w:r>
                      <w:rPr>
                        <w:rFonts w:ascii="Courier New"/>
                        <w:sz w:val="22"/>
                      </w:rPr>
                      <w:t>:array[1..MAXSIZE,1..MAXSIZE]of longint;</w:t>
                    </w:r>
                  </w:p>
                </w:txbxContent>
              </v:textbox>
            </v:shape>
            <v:shape id="_x0000_s1557" o:spid="_x0000_s1557" o:spt="202" type="#_x0000_t202" style="position:absolute;left:2546;top:1042;height:3037;width:5036;" filled="f" stroked="f" coordsize="21600,21600">
              <v:path/>
              <v:fill on="f" focussize="0,0"/>
              <v:stroke on="f" joinstyle="miter"/>
              <v:imagedata o:title=""/>
              <o:lock v:ext="edit"/>
              <v:textbox inset="0mm,0mm,0mm,0mm">
                <w:txbxContent>
                  <w:p>
                    <w:pPr>
                      <w:spacing w:before="0" w:line="297" w:lineRule="auto"/>
                      <w:ind w:left="0" w:right="659" w:firstLine="1055"/>
                      <w:jc w:val="left"/>
                      <w:rPr>
                        <w:rFonts w:ascii="Courier New"/>
                        <w:sz w:val="22"/>
                      </w:rPr>
                    </w:pPr>
                    <w:r>
                      <w:rPr>
                        <w:rFonts w:ascii="Courier New"/>
                        <w:sz w:val="22"/>
                      </w:rPr>
                      <w:t>count,k :longint; procedure cover(x,y,s,t:longint);</w:t>
                    </w:r>
                  </w:p>
                  <w:p>
                    <w:pPr>
                      <w:spacing w:before="2"/>
                      <w:ind w:left="131" w:right="0" w:firstLine="0"/>
                      <w:jc w:val="left"/>
                      <w:rPr>
                        <w:rFonts w:ascii="Courier New"/>
                        <w:sz w:val="22"/>
                      </w:rPr>
                    </w:pPr>
                    <w:r>
                      <w:rPr>
                        <w:rFonts w:ascii="Courier New"/>
                        <w:sz w:val="22"/>
                      </w:rPr>
                      <w:t>begin</w:t>
                    </w:r>
                  </w:p>
                  <w:p>
                    <w:pPr>
                      <w:spacing w:before="60" w:line="297" w:lineRule="auto"/>
                      <w:ind w:left="923" w:right="2112" w:hanging="528"/>
                      <w:jc w:val="left"/>
                      <w:rPr>
                        <w:rFonts w:ascii="Courier New"/>
                        <w:sz w:val="22"/>
                      </w:rPr>
                    </w:pPr>
                    <w:r>
                      <w:rPr>
                        <w:rFonts w:ascii="Courier New"/>
                        <w:sz w:val="22"/>
                      </w:rPr>
                      <w:t>if s = 2 then begin inc(count);</w:t>
                    </w:r>
                  </w:p>
                  <w:p>
                    <w:pPr>
                      <w:spacing w:before="0" w:line="297" w:lineRule="auto"/>
                      <w:ind w:left="923" w:right="281" w:firstLine="0"/>
                      <w:jc w:val="left"/>
                      <w:rPr>
                        <w:rFonts w:ascii="Courier New"/>
                        <w:sz w:val="22"/>
                      </w:rPr>
                    </w:pPr>
                    <w:r>
                      <w:rPr>
                        <w:rFonts w:ascii="Courier New"/>
                        <w:sz w:val="22"/>
                      </w:rPr>
                      <w:t>if t&lt;&gt;1 then a[x,y]:=count; if t&lt;&gt;2 then a[x,y+1]:=count; if t&lt;&gt;3 then</w:t>
                    </w:r>
                    <w:r>
                      <w:rPr>
                        <w:rFonts w:ascii="Courier New"/>
                        <w:spacing w:val="-15"/>
                        <w:sz w:val="22"/>
                      </w:rPr>
                      <w:t xml:space="preserve"> </w:t>
                    </w:r>
                    <w:r>
                      <w:rPr>
                        <w:rFonts w:ascii="Courier New"/>
                        <w:sz w:val="22"/>
                      </w:rPr>
                      <w:t>a[x+1,y]:=count;</w:t>
                    </w:r>
                  </w:p>
                  <w:p>
                    <w:pPr>
                      <w:spacing w:before="0"/>
                      <w:ind w:left="923" w:right="0" w:firstLine="0"/>
                      <w:jc w:val="left"/>
                      <w:rPr>
                        <w:rFonts w:ascii="Courier New"/>
                        <w:sz w:val="22"/>
                      </w:rPr>
                    </w:pPr>
                    <w:r>
                      <w:rPr>
                        <w:rFonts w:ascii="Courier New"/>
                        <w:sz w:val="22"/>
                      </w:rPr>
                      <w:t>if t&lt;&gt;4 then a[x+1,y+1]:=count;</w:t>
                    </w:r>
                  </w:p>
                  <w:p>
                    <w:pPr>
                      <w:spacing w:before="63"/>
                      <w:ind w:left="923" w:right="0" w:firstLine="0"/>
                      <w:jc w:val="left"/>
                      <w:rPr>
                        <w:rFonts w:ascii="Courier New"/>
                        <w:sz w:val="22"/>
                      </w:rPr>
                    </w:pPr>
                    <w:r>
                      <w:rPr>
                        <w:rFonts w:ascii="Courier New"/>
                        <w:sz w:val="22"/>
                      </w:rPr>
                      <w:t>exit;</w:t>
                    </w:r>
                  </w:p>
                </w:txbxContent>
              </v:textbox>
            </v:shape>
            <w10:wrap type="topAndBottom"/>
          </v:group>
        </w:pict>
      </w:r>
      <w:r>
        <w:rPr>
          <w:rFonts w:hint="default" w:ascii="Times New Roman" w:hAnsi="Times New Roman" w:cs="Times New Roman"/>
          <w:sz w:val="28"/>
          <w:szCs w:val="28"/>
        </w:rPr>
        <w:t xml:space="preserve">t (t = 1,2,3,4) có tọa </w:t>
      </w:r>
      <w:r>
        <w:rPr>
          <w:rFonts w:hint="default" w:cs="Times New Roman"/>
          <w:sz w:val="28"/>
          <w:szCs w:val="28"/>
          <w:lang w:val="en-US"/>
        </w:rPr>
        <w:t>đ</w:t>
      </w:r>
      <w:r>
        <w:rPr>
          <w:rFonts w:hint="default" w:ascii="Times New Roman" w:hAnsi="Times New Roman" w:cs="Times New Roman"/>
          <w:sz w:val="28"/>
          <w:szCs w:val="28"/>
        </w:rPr>
        <w:t>ộ trái trên là (x, y).</w:t>
      </w:r>
    </w:p>
    <w:p>
      <w:pPr>
        <w:spacing w:after="0"/>
        <w:jc w:val="both"/>
        <w:rPr>
          <w:rFonts w:hint="default" w:ascii="Times New Roman" w:hAnsi="Times New Roman" w:cs="Times New Roman"/>
          <w:sz w:val="28"/>
          <w:szCs w:val="28"/>
        </w:rPr>
        <w:sectPr>
          <w:pgSz w:w="11900" w:h="16840"/>
          <w:pgMar w:top="1600" w:right="1680" w:bottom="2580" w:left="1680" w:header="0" w:footer="2382"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5" w:after="1"/>
        <w:rPr>
          <w:rFonts w:hint="default" w:ascii="Times New Roman" w:hAnsi="Times New Roman" w:cs="Times New Roman"/>
          <w:sz w:val="28"/>
          <w:szCs w:val="28"/>
        </w:rPr>
      </w:pPr>
    </w:p>
    <w:p>
      <w:pPr>
        <w:pStyle w:val="7"/>
        <w:ind w:left="748"/>
        <w:rPr>
          <w:rFonts w:hint="default" w:ascii="Times New Roman" w:hAnsi="Times New Roman" w:cs="Times New Roman"/>
          <w:sz w:val="28"/>
          <w:szCs w:val="28"/>
        </w:rPr>
      </w:pPr>
      <w:r>
        <w:rPr>
          <w:rFonts w:hint="default" w:ascii="Times New Roman" w:hAnsi="Times New Roman" w:cs="Times New Roman"/>
          <w:sz w:val="28"/>
          <w:szCs w:val="28"/>
        </w:rPr>
        <w:pict>
          <v:shape id="_x0000_s1558" o:spid="_x0000_s1558" o:spt="202" type="#_x0000_t202" style="height:556.2pt;width:380.05pt;" filled="f" stroked="t" coordsize="21600,21600">
            <v:path/>
            <v:fill on="f" focussize="0,0"/>
            <v:stroke weight="0.48pt" color="#000000"/>
            <v:imagedata o:title=""/>
            <o:lock v:ext="edit"/>
            <v:textbox inset="0mm,0mm,0mm,0mm">
              <w:txbxContent>
                <w:p>
                  <w:pPr>
                    <w:spacing w:before="25"/>
                    <w:ind w:left="503" w:right="0" w:firstLine="0"/>
                    <w:jc w:val="left"/>
                    <w:rPr>
                      <w:rFonts w:ascii="Courier New"/>
                      <w:sz w:val="22"/>
                    </w:rPr>
                  </w:pPr>
                  <w:r>
                    <w:rPr>
                      <w:rFonts w:ascii="Courier New"/>
                      <w:sz w:val="22"/>
                    </w:rPr>
                    <w:t>end;</w:t>
                  </w:r>
                </w:p>
                <w:p>
                  <w:pPr>
                    <w:spacing w:before="61"/>
                    <w:ind w:left="503" w:right="0" w:firstLine="0"/>
                    <w:jc w:val="left"/>
                    <w:rPr>
                      <w:rFonts w:ascii="Courier New"/>
                      <w:sz w:val="22"/>
                    </w:rPr>
                  </w:pPr>
                  <w:r>
                    <w:rPr>
                      <w:rFonts w:ascii="Courier New"/>
                      <w:sz w:val="22"/>
                    </w:rPr>
                    <w:t>if t=1 then begin</w:t>
                  </w:r>
                </w:p>
                <w:p>
                  <w:pPr>
                    <w:spacing w:before="60" w:line="297" w:lineRule="auto"/>
                    <w:ind w:left="635" w:right="2051" w:firstLine="0"/>
                    <w:jc w:val="left"/>
                    <w:rPr>
                      <w:rFonts w:ascii="Courier New"/>
                      <w:sz w:val="22"/>
                    </w:rPr>
                  </w:pPr>
                  <w:r>
                    <w:rPr>
                      <w:rFonts w:ascii="Courier New"/>
                      <w:sz w:val="22"/>
                    </w:rPr>
                    <w:t>cover(x,y+s div 2,s div 2,3); cover(x+s div 2,y,s div 2,2); cover(x+s div 2,y+s div 2,s div 2,1); cover(x+s div 4,y+s div 4,s div 2,1);</w:t>
                  </w:r>
                </w:p>
                <w:p>
                  <w:pPr>
                    <w:spacing w:before="0"/>
                    <w:ind w:left="503" w:right="0" w:firstLine="0"/>
                    <w:jc w:val="left"/>
                    <w:rPr>
                      <w:rFonts w:ascii="Courier New"/>
                      <w:sz w:val="22"/>
                    </w:rPr>
                  </w:pPr>
                  <w:r>
                    <w:rPr>
                      <w:rFonts w:ascii="Courier New"/>
                      <w:sz w:val="22"/>
                    </w:rPr>
                    <w:t>end;</w:t>
                  </w:r>
                </w:p>
                <w:p>
                  <w:pPr>
                    <w:spacing w:before="60" w:line="297" w:lineRule="auto"/>
                    <w:ind w:left="635" w:right="4163" w:hanging="132"/>
                    <w:jc w:val="left"/>
                    <w:rPr>
                      <w:rFonts w:ascii="Courier New"/>
                      <w:sz w:val="22"/>
                    </w:rPr>
                  </w:pPr>
                  <w:r>
                    <w:rPr>
                      <w:rFonts w:ascii="Courier New"/>
                      <w:sz w:val="22"/>
                    </w:rPr>
                    <w:t>if t=2 then begin cover(x,y,s div 2,4);</w:t>
                  </w:r>
                </w:p>
                <w:p>
                  <w:pPr>
                    <w:spacing w:before="0" w:line="297" w:lineRule="auto"/>
                    <w:ind w:left="635" w:right="2051" w:firstLine="0"/>
                    <w:jc w:val="left"/>
                    <w:rPr>
                      <w:rFonts w:ascii="Courier New"/>
                      <w:sz w:val="22"/>
                    </w:rPr>
                  </w:pPr>
                  <w:r>
                    <w:rPr>
                      <w:rFonts w:ascii="Courier New"/>
                      <w:sz w:val="22"/>
                    </w:rPr>
                    <w:t>cover(x+s div 2,y,s div 2,2); cover(x+s div 2,y+s div 2,s div 2,1); cover(x+s div 4,y+s div 4,s div 2,2);</w:t>
                  </w:r>
                </w:p>
                <w:p>
                  <w:pPr>
                    <w:spacing w:before="1"/>
                    <w:ind w:left="503" w:right="0" w:firstLine="0"/>
                    <w:jc w:val="left"/>
                    <w:rPr>
                      <w:rFonts w:ascii="Courier New"/>
                      <w:sz w:val="22"/>
                    </w:rPr>
                  </w:pPr>
                  <w:r>
                    <w:rPr>
                      <w:rFonts w:ascii="Courier New"/>
                      <w:sz w:val="22"/>
                    </w:rPr>
                    <w:t>end;</w:t>
                  </w:r>
                </w:p>
                <w:p>
                  <w:pPr>
                    <w:spacing w:before="60" w:line="297" w:lineRule="auto"/>
                    <w:ind w:left="635" w:right="4163" w:hanging="132"/>
                    <w:jc w:val="left"/>
                    <w:rPr>
                      <w:rFonts w:ascii="Courier New"/>
                      <w:sz w:val="22"/>
                    </w:rPr>
                  </w:pPr>
                  <w:r>
                    <w:rPr>
                      <w:rFonts w:ascii="Courier New"/>
                      <w:sz w:val="22"/>
                    </w:rPr>
                    <w:t>if t=3 then begin cover(x,y,s div 2,4);</w:t>
                  </w:r>
                </w:p>
                <w:p>
                  <w:pPr>
                    <w:spacing w:before="1" w:line="297" w:lineRule="auto"/>
                    <w:ind w:left="635" w:right="2051" w:firstLine="0"/>
                    <w:jc w:val="left"/>
                    <w:rPr>
                      <w:rFonts w:ascii="Courier New"/>
                      <w:sz w:val="22"/>
                    </w:rPr>
                  </w:pPr>
                  <w:r>
                    <w:rPr>
                      <w:rFonts w:ascii="Courier New"/>
                      <w:sz w:val="22"/>
                    </w:rPr>
                    <w:t>cover(x,y+s div 2,s div 2,3); cover(x+s div 2,y+s div 2,s div 2,1); cover(x+s div 4,y+s div 4,s div 2,3);</w:t>
                  </w:r>
                </w:p>
                <w:p>
                  <w:pPr>
                    <w:spacing w:before="0" w:line="249" w:lineRule="exact"/>
                    <w:ind w:left="503" w:right="0" w:firstLine="0"/>
                    <w:jc w:val="left"/>
                    <w:rPr>
                      <w:rFonts w:ascii="Courier New"/>
                      <w:sz w:val="22"/>
                    </w:rPr>
                  </w:pPr>
                  <w:r>
                    <w:rPr>
                      <w:rFonts w:ascii="Courier New"/>
                      <w:sz w:val="22"/>
                    </w:rPr>
                    <w:t>end;</w:t>
                  </w:r>
                </w:p>
                <w:p>
                  <w:pPr>
                    <w:spacing w:before="61" w:line="297" w:lineRule="auto"/>
                    <w:ind w:left="635" w:right="4163" w:hanging="132"/>
                    <w:jc w:val="left"/>
                    <w:rPr>
                      <w:rFonts w:ascii="Courier New"/>
                      <w:sz w:val="22"/>
                    </w:rPr>
                  </w:pPr>
                  <w:r>
                    <w:rPr>
                      <w:rFonts w:ascii="Courier New"/>
                      <w:sz w:val="22"/>
                    </w:rPr>
                    <w:t>if t=4 then begin cover(x,y,s div 2,4);</w:t>
                  </w:r>
                </w:p>
                <w:p>
                  <w:pPr>
                    <w:spacing w:before="1" w:line="297" w:lineRule="auto"/>
                    <w:ind w:left="635" w:right="2051" w:firstLine="0"/>
                    <w:jc w:val="left"/>
                    <w:rPr>
                      <w:rFonts w:ascii="Courier New"/>
                      <w:sz w:val="22"/>
                    </w:rPr>
                  </w:pPr>
                  <w:r>
                    <w:rPr>
                      <w:rFonts w:ascii="Courier New"/>
                      <w:sz w:val="22"/>
                    </w:rPr>
                    <w:t>cover(x+s div 2,y,s div 2,2); cover(x,y+s div 2,s div 2,3); cover(x+s div 4,y+s div 4,s div 2,4);</w:t>
                  </w:r>
                </w:p>
                <w:p>
                  <w:pPr>
                    <w:spacing w:before="0" w:line="297" w:lineRule="auto"/>
                    <w:ind w:left="239" w:right="6541" w:firstLine="263"/>
                    <w:jc w:val="left"/>
                    <w:rPr>
                      <w:rFonts w:ascii="Courier New"/>
                      <w:sz w:val="22"/>
                    </w:rPr>
                  </w:pPr>
                  <w:r>
                    <w:rPr>
                      <w:rFonts w:ascii="Courier New"/>
                      <w:sz w:val="22"/>
                    </w:rPr>
                    <w:t>end; end;</w:t>
                  </w:r>
                </w:p>
                <w:p>
                  <w:pPr>
                    <w:spacing w:before="0" w:line="297" w:lineRule="auto"/>
                    <w:ind w:left="107" w:right="5220" w:firstLine="0"/>
                    <w:jc w:val="left"/>
                    <w:rPr>
                      <w:rFonts w:ascii="Courier New"/>
                      <w:sz w:val="22"/>
                    </w:rPr>
                  </w:pPr>
                  <w:r>
                    <w:rPr>
                      <w:rFonts w:ascii="Courier New"/>
                      <w:sz w:val="22"/>
                    </w:rPr>
                    <w:t>procedure output; var i,j :longint;</w:t>
                  </w:r>
                </w:p>
                <w:p>
                  <w:pPr>
                    <w:tabs>
                      <w:tab w:val="left" w:pos="1163"/>
                    </w:tabs>
                    <w:spacing w:before="0" w:line="297" w:lineRule="auto"/>
                    <w:ind w:left="239" w:right="5633" w:firstLine="395"/>
                    <w:jc w:val="left"/>
                    <w:rPr>
                      <w:rFonts w:ascii="Courier New"/>
                      <w:sz w:val="22"/>
                    </w:rPr>
                  </w:pPr>
                  <w:r>
                    <w:rPr>
                      <w:rFonts w:ascii="Courier New"/>
                      <w:sz w:val="22"/>
                    </w:rPr>
                    <w:t>f</w:t>
                  </w:r>
                  <w:r>
                    <w:rPr>
                      <w:rFonts w:ascii="Courier New"/>
                      <w:sz w:val="22"/>
                    </w:rPr>
                    <w:tab/>
                  </w:r>
                  <w:r>
                    <w:rPr>
                      <w:rFonts w:ascii="Courier New"/>
                      <w:spacing w:val="-4"/>
                      <w:sz w:val="22"/>
                    </w:rPr>
                    <w:t xml:space="preserve">:text; </w:t>
                  </w:r>
                  <w:r>
                    <w:rPr>
                      <w:rFonts w:ascii="Courier New"/>
                      <w:sz w:val="22"/>
                    </w:rPr>
                    <w:t>begin</w:t>
                  </w:r>
                </w:p>
                <w:p>
                  <w:pPr>
                    <w:spacing w:before="0" w:line="297" w:lineRule="auto"/>
                    <w:ind w:left="503" w:right="2579" w:firstLine="0"/>
                    <w:jc w:val="left"/>
                    <w:rPr>
                      <w:rFonts w:ascii="Courier New"/>
                      <w:sz w:val="22"/>
                    </w:rPr>
                  </w:pPr>
                  <w:r>
                    <w:rPr>
                      <w:rFonts w:ascii="Courier New"/>
                      <w:sz w:val="22"/>
                    </w:rPr>
                    <w:t>assign(f,'cover.out'); rewrite(f); for i:=1 to 1 shl k do</w:t>
                  </w:r>
                </w:p>
                <w:p>
                  <w:pPr>
                    <w:spacing w:before="1"/>
                    <w:ind w:left="767" w:right="0" w:firstLine="0"/>
                    <w:jc w:val="left"/>
                    <w:rPr>
                      <w:rFonts w:ascii="Courier New"/>
                      <w:sz w:val="22"/>
                    </w:rPr>
                  </w:pPr>
                  <w:r>
                    <w:rPr>
                      <w:rFonts w:ascii="Courier New"/>
                      <w:sz w:val="22"/>
                    </w:rPr>
                    <w:t>begin</w:t>
                  </w:r>
                </w:p>
                <w:p>
                  <w:pPr>
                    <w:spacing w:before="61" w:line="297" w:lineRule="auto"/>
                    <w:ind w:left="1031" w:right="863" w:firstLine="0"/>
                    <w:jc w:val="left"/>
                    <w:rPr>
                      <w:rFonts w:ascii="Courier New"/>
                      <w:sz w:val="22"/>
                    </w:rPr>
                  </w:pPr>
                  <w:r>
                    <w:rPr>
                      <w:rFonts w:ascii="Courier New"/>
                      <w:sz w:val="22"/>
                    </w:rPr>
                    <w:t>for j:=1 to 1 shl k do write(f,a[i,j],' '); writeln(f);</w:t>
                  </w:r>
                </w:p>
                <w:p>
                  <w:pPr>
                    <w:spacing w:before="1"/>
                    <w:ind w:left="767" w:right="0" w:firstLine="0"/>
                    <w:jc w:val="left"/>
                    <w:rPr>
                      <w:rFonts w:ascii="Courier New"/>
                      <w:sz w:val="22"/>
                    </w:rPr>
                  </w:pPr>
                  <w:r>
                    <w:rPr>
                      <w:rFonts w:ascii="Courier New"/>
                      <w:sz w:val="22"/>
                    </w:rPr>
                    <w:t>end;</w:t>
                  </w:r>
                </w:p>
              </w:txbxContent>
            </v:textbox>
            <w10:wrap type="none"/>
            <w10:anchorlock/>
          </v:shape>
        </w:pict>
      </w:r>
    </w:p>
    <w:p>
      <w:pPr>
        <w:spacing w:after="0"/>
        <w:rPr>
          <w:rFonts w:hint="default" w:ascii="Times New Roman" w:hAnsi="Times New Roman" w:cs="Times New Roman"/>
          <w:sz w:val="28"/>
          <w:szCs w:val="28"/>
        </w:rPr>
        <w:sectPr>
          <w:footerReference r:id="rId15" w:type="default"/>
          <w:footerReference r:id="rId16" w:type="even"/>
          <w:pgSz w:w="11900" w:h="16840"/>
          <w:pgMar w:top="1600" w:right="1680" w:bottom="2400" w:left="1680" w:header="0" w:footer="2216" w:gutter="0"/>
          <w:pgNumType w:start="94"/>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5" w:after="1"/>
        <w:rPr>
          <w:rFonts w:hint="default" w:ascii="Times New Roman" w:hAnsi="Times New Roman" w:cs="Times New Roman"/>
          <w:sz w:val="28"/>
          <w:szCs w:val="28"/>
        </w:rPr>
      </w:pPr>
    </w:p>
    <w:p>
      <w:pPr>
        <w:pStyle w:val="7"/>
        <w:ind w:left="748"/>
        <w:rPr>
          <w:rFonts w:hint="default" w:ascii="Times New Roman" w:hAnsi="Times New Roman" w:cs="Times New Roman"/>
          <w:sz w:val="28"/>
          <w:szCs w:val="28"/>
        </w:rPr>
      </w:pPr>
      <w:r>
        <w:rPr>
          <w:rFonts w:hint="default" w:ascii="Times New Roman" w:hAnsi="Times New Roman" w:cs="Times New Roman"/>
          <w:sz w:val="28"/>
          <w:szCs w:val="28"/>
        </w:rPr>
        <w:pict>
          <v:shape id="_x0000_s1559" o:spid="_x0000_s1559" o:spt="202" type="#_x0000_t202" style="height:107.8pt;width:380.05pt;" filled="f" stroked="t" coordsize="21600,21600">
            <v:path/>
            <v:fill on="f" focussize="0,0"/>
            <v:stroke weight="0.480157480314961pt" color="#000000"/>
            <v:imagedata o:title=""/>
            <o:lock v:ext="edit"/>
            <v:textbox inset="0mm,0mm,0mm,0mm">
              <w:txbxContent>
                <w:p>
                  <w:pPr>
                    <w:spacing w:before="25" w:line="297" w:lineRule="auto"/>
                    <w:ind w:left="239" w:right="5890" w:firstLine="263"/>
                    <w:jc w:val="left"/>
                    <w:rPr>
                      <w:rFonts w:ascii="Courier New"/>
                      <w:sz w:val="22"/>
                    </w:rPr>
                  </w:pPr>
                  <w:r>
                    <w:rPr>
                      <w:rFonts w:ascii="Courier New"/>
                      <w:spacing w:val="-1"/>
                      <w:sz w:val="22"/>
                    </w:rPr>
                    <w:t xml:space="preserve">close(f); </w:t>
                  </w:r>
                  <w:r>
                    <w:rPr>
                      <w:rFonts w:ascii="Courier New"/>
                      <w:sz w:val="22"/>
                    </w:rPr>
                    <w:t>end;</w:t>
                  </w:r>
                </w:p>
                <w:p>
                  <w:pPr>
                    <w:spacing w:before="1"/>
                    <w:ind w:left="107" w:right="0" w:firstLine="0"/>
                    <w:jc w:val="left"/>
                    <w:rPr>
                      <w:rFonts w:ascii="Courier New"/>
                      <w:sz w:val="22"/>
                    </w:rPr>
                  </w:pPr>
                  <w:r>
                    <w:rPr>
                      <w:rFonts w:ascii="Courier New"/>
                      <w:sz w:val="22"/>
                    </w:rPr>
                    <w:t>BEGIN</w:t>
                  </w:r>
                </w:p>
                <w:p>
                  <w:pPr>
                    <w:spacing w:before="58"/>
                    <w:ind w:left="371" w:right="0" w:firstLine="0"/>
                    <w:jc w:val="left"/>
                    <w:rPr>
                      <w:rFonts w:ascii="Courier New"/>
                      <w:sz w:val="22"/>
                    </w:rPr>
                  </w:pPr>
                  <w:r>
                    <w:rPr>
                      <w:rFonts w:ascii="Courier New"/>
                      <w:sz w:val="22"/>
                    </w:rPr>
                    <w:t>write('k=');readln(k);</w:t>
                  </w:r>
                </w:p>
                <w:p>
                  <w:pPr>
                    <w:spacing w:before="61" w:line="297" w:lineRule="auto"/>
                    <w:ind w:left="371" w:right="4427" w:firstLine="0"/>
                    <w:jc w:val="left"/>
                    <w:rPr>
                      <w:rFonts w:ascii="Courier New"/>
                      <w:sz w:val="22"/>
                    </w:rPr>
                  </w:pPr>
                  <w:r>
                    <w:rPr>
                      <w:rFonts w:ascii="Courier New"/>
                      <w:sz w:val="22"/>
                    </w:rPr>
                    <w:t>cover(1,1,1 shl k,2); output;</w:t>
                  </w:r>
                </w:p>
                <w:p>
                  <w:pPr>
                    <w:spacing w:before="3"/>
                    <w:ind w:left="107" w:right="0" w:firstLine="0"/>
                    <w:jc w:val="left"/>
                    <w:rPr>
                      <w:rFonts w:ascii="Courier New"/>
                      <w:sz w:val="22"/>
                    </w:rPr>
                  </w:pPr>
                  <w:r>
                    <w:rPr>
                      <w:rFonts w:ascii="Courier New"/>
                      <w:sz w:val="22"/>
                    </w:rPr>
                    <w:t>END.</w:t>
                  </w:r>
                </w:p>
              </w:txbxContent>
            </v:textbox>
            <w10:wrap type="none"/>
            <w10:anchorlock/>
          </v:shape>
        </w:pict>
      </w:r>
    </w:p>
    <w:p>
      <w:pPr>
        <w:pStyle w:val="7"/>
        <w:spacing w:before="19"/>
        <w:ind w:left="304"/>
        <w:jc w:val="both"/>
        <w:rPr>
          <w:rFonts w:hint="default" w:ascii="Times New Roman" w:hAnsi="Times New Roman" w:cs="Times New Roman"/>
          <w:sz w:val="28"/>
          <w:szCs w:val="28"/>
        </w:rPr>
      </w:pPr>
      <w:r>
        <w:rPr>
          <w:rFonts w:hint="default" w:ascii="Times New Roman" w:hAnsi="Times New Roman" w:cs="Times New Roman"/>
          <w:sz w:val="28"/>
          <w:szCs w:val="28"/>
        </w:rPr>
        <w:t>Ví dụ về Input / Output của chương trình:</w:t>
      </w:r>
    </w:p>
    <w:p>
      <w:pPr>
        <w:pStyle w:val="7"/>
        <w:spacing w:before="2"/>
        <w:rPr>
          <w:rFonts w:hint="default" w:ascii="Times New Roman" w:hAnsi="Times New Roman" w:cs="Times New Roman"/>
          <w:sz w:val="28"/>
          <w:szCs w:val="28"/>
        </w:rPr>
      </w:pPr>
    </w:p>
    <w:tbl>
      <w:tblPr>
        <w:tblStyle w:val="6"/>
        <w:tblW w:w="0" w:type="auto"/>
        <w:tblInd w:w="169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102"/>
        <w:gridCol w:w="288"/>
        <w:gridCol w:w="37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78" w:hRule="atLeast"/>
        </w:trPr>
        <w:tc>
          <w:tcPr>
            <w:tcW w:w="1102" w:type="dxa"/>
            <w:tcBorders>
              <w:top w:val="single" w:color="000000" w:sz="4" w:space="0"/>
              <w:left w:val="single" w:color="000000" w:sz="4" w:space="0"/>
              <w:right w:val="single" w:color="000000" w:sz="4" w:space="0"/>
            </w:tcBorders>
          </w:tcPr>
          <w:p>
            <w:pPr>
              <w:pStyle w:val="13"/>
              <w:spacing w:before="54"/>
              <w:ind w:left="107"/>
              <w:rPr>
                <w:rFonts w:hint="default" w:ascii="Times New Roman" w:hAnsi="Times New Roman" w:cs="Times New Roman"/>
                <w:sz w:val="28"/>
                <w:szCs w:val="28"/>
              </w:rPr>
            </w:pPr>
            <w:r>
              <w:rPr>
                <w:rFonts w:hint="default" w:ascii="Times New Roman" w:hAnsi="Times New Roman" w:cs="Times New Roman"/>
                <w:sz w:val="28"/>
                <w:szCs w:val="28"/>
              </w:rPr>
              <w:t>k = 3</w:t>
            </w:r>
          </w:p>
        </w:tc>
        <w:tc>
          <w:tcPr>
            <w:tcW w:w="288" w:type="dxa"/>
            <w:tcBorders>
              <w:top w:val="single" w:color="000000" w:sz="4" w:space="0"/>
              <w:left w:val="single" w:color="000000" w:sz="4" w:space="0"/>
            </w:tcBorders>
          </w:tcPr>
          <w:p>
            <w:pPr>
              <w:pStyle w:val="13"/>
              <w:spacing w:before="54"/>
              <w:ind w:right="53"/>
              <w:jc w:val="right"/>
              <w:rPr>
                <w:rFonts w:hint="default" w:ascii="Times New Roman" w:hAnsi="Times New Roman" w:cs="Times New Roman"/>
                <w:sz w:val="28"/>
                <w:szCs w:val="28"/>
              </w:rPr>
            </w:pPr>
            <w:r>
              <w:rPr>
                <w:rFonts w:hint="default" w:ascii="Times New Roman" w:hAnsi="Times New Roman" w:cs="Times New Roman"/>
                <w:w w:val="99"/>
                <w:sz w:val="28"/>
                <w:szCs w:val="28"/>
              </w:rPr>
              <w:t>1</w:t>
            </w:r>
          </w:p>
        </w:tc>
        <w:tc>
          <w:tcPr>
            <w:tcW w:w="3782" w:type="dxa"/>
            <w:tcBorders>
              <w:top w:val="single" w:color="000000" w:sz="4" w:space="0"/>
              <w:right w:val="single" w:color="000000" w:sz="4" w:space="0"/>
            </w:tcBorders>
          </w:tcPr>
          <w:p>
            <w:pPr>
              <w:pStyle w:val="13"/>
              <w:spacing w:before="54"/>
              <w:ind w:left="64"/>
              <w:rPr>
                <w:rFonts w:hint="default" w:ascii="Times New Roman" w:hAnsi="Times New Roman" w:cs="Times New Roman"/>
                <w:sz w:val="28"/>
                <w:szCs w:val="28"/>
              </w:rPr>
            </w:pPr>
            <w:r>
              <w:rPr>
                <w:rFonts w:hint="default" w:ascii="Times New Roman" w:hAnsi="Times New Roman" w:cs="Times New Roman"/>
                <w:sz w:val="28"/>
                <w:szCs w:val="28"/>
              </w:rPr>
              <w:t>1 3 3 0 0 0</w:t>
            </w:r>
            <w:r>
              <w:rPr>
                <w:rFonts w:hint="default" w:ascii="Times New Roman" w:hAnsi="Times New Roman" w:cs="Times New Roman"/>
                <w:spacing w:val="59"/>
                <w:sz w:val="28"/>
                <w:szCs w:val="28"/>
              </w:rPr>
              <w:t xml:space="preserve"> </w:t>
            </w:r>
            <w:r>
              <w:rPr>
                <w:rFonts w:hint="default" w:ascii="Times New Roman" w:hAnsi="Times New Roman" w:cs="Times New Roman"/>
                <w:sz w:val="28"/>
                <w:szCs w:val="28"/>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63" w:hRule="atLeast"/>
        </w:trPr>
        <w:tc>
          <w:tcPr>
            <w:tcW w:w="1102" w:type="dxa"/>
            <w:tcBorders>
              <w:left w:val="single" w:color="000000" w:sz="4" w:space="0"/>
              <w:right w:val="single" w:color="000000" w:sz="4" w:space="0"/>
            </w:tcBorders>
          </w:tcPr>
          <w:p>
            <w:pPr>
              <w:pStyle w:val="13"/>
              <w:rPr>
                <w:rFonts w:hint="default" w:ascii="Times New Roman" w:hAnsi="Times New Roman" w:cs="Times New Roman"/>
                <w:sz w:val="28"/>
                <w:szCs w:val="28"/>
              </w:rPr>
            </w:pPr>
          </w:p>
        </w:tc>
        <w:tc>
          <w:tcPr>
            <w:tcW w:w="288" w:type="dxa"/>
            <w:tcBorders>
              <w:left w:val="single" w:color="000000" w:sz="4" w:space="0"/>
            </w:tcBorders>
          </w:tcPr>
          <w:p>
            <w:pPr>
              <w:pStyle w:val="13"/>
              <w:spacing w:before="38"/>
              <w:ind w:right="53"/>
              <w:jc w:val="right"/>
              <w:rPr>
                <w:rFonts w:hint="default" w:ascii="Times New Roman" w:hAnsi="Times New Roman" w:cs="Times New Roman"/>
                <w:sz w:val="28"/>
                <w:szCs w:val="28"/>
              </w:rPr>
            </w:pPr>
            <w:r>
              <w:rPr>
                <w:rFonts w:hint="default" w:ascii="Times New Roman" w:hAnsi="Times New Roman" w:cs="Times New Roman"/>
                <w:w w:val="99"/>
                <w:sz w:val="28"/>
                <w:szCs w:val="28"/>
              </w:rPr>
              <w:t>1</w:t>
            </w:r>
          </w:p>
        </w:tc>
        <w:tc>
          <w:tcPr>
            <w:tcW w:w="3782" w:type="dxa"/>
            <w:tcBorders>
              <w:right w:val="single" w:color="000000" w:sz="4" w:space="0"/>
            </w:tcBorders>
          </w:tcPr>
          <w:p>
            <w:pPr>
              <w:pStyle w:val="13"/>
              <w:spacing w:before="38"/>
              <w:ind w:left="64"/>
              <w:rPr>
                <w:rFonts w:hint="default" w:ascii="Times New Roman" w:hAnsi="Times New Roman" w:cs="Times New Roman"/>
                <w:sz w:val="28"/>
                <w:szCs w:val="28"/>
              </w:rPr>
            </w:pPr>
            <w:r>
              <w:rPr>
                <w:rFonts w:hint="default" w:ascii="Times New Roman" w:hAnsi="Times New Roman" w:cs="Times New Roman"/>
                <w:sz w:val="28"/>
                <w:szCs w:val="28"/>
              </w:rPr>
              <w:t>4 4 3 0 0 0</w:t>
            </w:r>
            <w:r>
              <w:rPr>
                <w:rFonts w:hint="default" w:ascii="Times New Roman" w:hAnsi="Times New Roman" w:cs="Times New Roman"/>
                <w:spacing w:val="59"/>
                <w:sz w:val="28"/>
                <w:szCs w:val="28"/>
              </w:rPr>
              <w:t xml:space="preserve"> </w:t>
            </w:r>
            <w:r>
              <w:rPr>
                <w:rFonts w:hint="default" w:ascii="Times New Roman" w:hAnsi="Times New Roman" w:cs="Times New Roman"/>
                <w:sz w:val="28"/>
                <w:szCs w:val="28"/>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63" w:hRule="atLeast"/>
        </w:trPr>
        <w:tc>
          <w:tcPr>
            <w:tcW w:w="1102" w:type="dxa"/>
            <w:tcBorders>
              <w:left w:val="single" w:color="000000" w:sz="4" w:space="0"/>
              <w:right w:val="single" w:color="000000" w:sz="4" w:space="0"/>
            </w:tcBorders>
          </w:tcPr>
          <w:p>
            <w:pPr>
              <w:pStyle w:val="13"/>
              <w:rPr>
                <w:rFonts w:hint="default" w:ascii="Times New Roman" w:hAnsi="Times New Roman" w:cs="Times New Roman"/>
                <w:sz w:val="28"/>
                <w:szCs w:val="28"/>
              </w:rPr>
            </w:pPr>
          </w:p>
        </w:tc>
        <w:tc>
          <w:tcPr>
            <w:tcW w:w="288" w:type="dxa"/>
            <w:tcBorders>
              <w:left w:val="single" w:color="000000" w:sz="4" w:space="0"/>
            </w:tcBorders>
          </w:tcPr>
          <w:p>
            <w:pPr>
              <w:pStyle w:val="13"/>
              <w:spacing w:before="39"/>
              <w:ind w:right="53"/>
              <w:jc w:val="right"/>
              <w:rPr>
                <w:rFonts w:hint="default" w:ascii="Times New Roman" w:hAnsi="Times New Roman" w:cs="Times New Roman"/>
                <w:sz w:val="28"/>
                <w:szCs w:val="28"/>
              </w:rPr>
            </w:pPr>
            <w:r>
              <w:rPr>
                <w:rFonts w:hint="default" w:ascii="Times New Roman" w:hAnsi="Times New Roman" w:cs="Times New Roman"/>
                <w:w w:val="99"/>
                <w:sz w:val="28"/>
                <w:szCs w:val="28"/>
              </w:rPr>
              <w:t>2</w:t>
            </w:r>
          </w:p>
        </w:tc>
        <w:tc>
          <w:tcPr>
            <w:tcW w:w="3782" w:type="dxa"/>
            <w:tcBorders>
              <w:right w:val="single" w:color="000000" w:sz="4" w:space="0"/>
            </w:tcBorders>
          </w:tcPr>
          <w:p>
            <w:pPr>
              <w:pStyle w:val="13"/>
              <w:spacing w:before="39"/>
              <w:ind w:left="64"/>
              <w:rPr>
                <w:rFonts w:hint="default" w:ascii="Times New Roman" w:hAnsi="Times New Roman" w:cs="Times New Roman"/>
                <w:sz w:val="28"/>
                <w:szCs w:val="28"/>
              </w:rPr>
            </w:pPr>
            <w:r>
              <w:rPr>
                <w:rFonts w:hint="default" w:ascii="Times New Roman" w:hAnsi="Times New Roman" w:cs="Times New Roman"/>
                <w:sz w:val="28"/>
                <w:szCs w:val="28"/>
              </w:rPr>
              <w:t>4 13 13 0 0 0</w:t>
            </w:r>
            <w:r>
              <w:rPr>
                <w:rFonts w:hint="default" w:ascii="Times New Roman" w:hAnsi="Times New Roman" w:cs="Times New Roman"/>
                <w:spacing w:val="59"/>
                <w:sz w:val="28"/>
                <w:szCs w:val="28"/>
              </w:rPr>
              <w:t xml:space="preserve"> </w:t>
            </w:r>
            <w:r>
              <w:rPr>
                <w:rFonts w:hint="default" w:ascii="Times New Roman" w:hAnsi="Times New Roman" w:cs="Times New Roman"/>
                <w:sz w:val="28"/>
                <w:szCs w:val="28"/>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63" w:hRule="atLeast"/>
        </w:trPr>
        <w:tc>
          <w:tcPr>
            <w:tcW w:w="1102" w:type="dxa"/>
            <w:tcBorders>
              <w:left w:val="single" w:color="000000" w:sz="4" w:space="0"/>
              <w:right w:val="single" w:color="000000" w:sz="4" w:space="0"/>
            </w:tcBorders>
          </w:tcPr>
          <w:p>
            <w:pPr>
              <w:pStyle w:val="13"/>
              <w:rPr>
                <w:rFonts w:hint="default" w:ascii="Times New Roman" w:hAnsi="Times New Roman" w:cs="Times New Roman"/>
                <w:sz w:val="28"/>
                <w:szCs w:val="28"/>
              </w:rPr>
            </w:pPr>
          </w:p>
        </w:tc>
        <w:tc>
          <w:tcPr>
            <w:tcW w:w="288" w:type="dxa"/>
            <w:tcBorders>
              <w:left w:val="single" w:color="000000" w:sz="4" w:space="0"/>
            </w:tcBorders>
          </w:tcPr>
          <w:p>
            <w:pPr>
              <w:pStyle w:val="13"/>
              <w:spacing w:before="38"/>
              <w:ind w:right="53"/>
              <w:jc w:val="right"/>
              <w:rPr>
                <w:rFonts w:hint="default" w:ascii="Times New Roman" w:hAnsi="Times New Roman" w:cs="Times New Roman"/>
                <w:sz w:val="28"/>
                <w:szCs w:val="28"/>
              </w:rPr>
            </w:pPr>
            <w:r>
              <w:rPr>
                <w:rFonts w:hint="default" w:ascii="Times New Roman" w:hAnsi="Times New Roman" w:cs="Times New Roman"/>
                <w:w w:val="99"/>
                <w:sz w:val="28"/>
                <w:szCs w:val="28"/>
              </w:rPr>
              <w:t>2</w:t>
            </w:r>
          </w:p>
        </w:tc>
        <w:tc>
          <w:tcPr>
            <w:tcW w:w="3782" w:type="dxa"/>
            <w:tcBorders>
              <w:right w:val="single" w:color="000000" w:sz="4" w:space="0"/>
            </w:tcBorders>
          </w:tcPr>
          <w:p>
            <w:pPr>
              <w:pStyle w:val="13"/>
              <w:spacing w:before="38"/>
              <w:ind w:left="64"/>
              <w:rPr>
                <w:rFonts w:hint="default" w:ascii="Times New Roman" w:hAnsi="Times New Roman" w:cs="Times New Roman"/>
                <w:sz w:val="28"/>
                <w:szCs w:val="28"/>
              </w:rPr>
            </w:pPr>
            <w:r>
              <w:rPr>
                <w:rFonts w:hint="default" w:ascii="Times New Roman" w:hAnsi="Times New Roman" w:cs="Times New Roman"/>
                <w:sz w:val="28"/>
                <w:szCs w:val="28"/>
              </w:rPr>
              <w:t>2 13 16 0 0 0</w:t>
            </w:r>
            <w:r>
              <w:rPr>
                <w:rFonts w:hint="default" w:ascii="Times New Roman" w:hAnsi="Times New Roman" w:cs="Times New Roman"/>
                <w:spacing w:val="59"/>
                <w:sz w:val="28"/>
                <w:szCs w:val="28"/>
              </w:rPr>
              <w:t xml:space="preserve"> </w:t>
            </w:r>
            <w:r>
              <w:rPr>
                <w:rFonts w:hint="default" w:ascii="Times New Roman" w:hAnsi="Times New Roman" w:cs="Times New Roman"/>
                <w:sz w:val="28"/>
                <w:szCs w:val="28"/>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63" w:hRule="atLeast"/>
        </w:trPr>
        <w:tc>
          <w:tcPr>
            <w:tcW w:w="1102" w:type="dxa"/>
            <w:tcBorders>
              <w:left w:val="single" w:color="000000" w:sz="4" w:space="0"/>
              <w:right w:val="single" w:color="000000" w:sz="4" w:space="0"/>
            </w:tcBorders>
          </w:tcPr>
          <w:p>
            <w:pPr>
              <w:pStyle w:val="13"/>
              <w:rPr>
                <w:rFonts w:hint="default" w:ascii="Times New Roman" w:hAnsi="Times New Roman" w:cs="Times New Roman"/>
                <w:sz w:val="28"/>
                <w:szCs w:val="28"/>
              </w:rPr>
            </w:pPr>
          </w:p>
        </w:tc>
        <w:tc>
          <w:tcPr>
            <w:tcW w:w="288" w:type="dxa"/>
            <w:tcBorders>
              <w:left w:val="single" w:color="000000" w:sz="4" w:space="0"/>
            </w:tcBorders>
          </w:tcPr>
          <w:p>
            <w:pPr>
              <w:pStyle w:val="13"/>
              <w:spacing w:before="39"/>
              <w:ind w:right="53"/>
              <w:jc w:val="right"/>
              <w:rPr>
                <w:rFonts w:hint="default" w:ascii="Times New Roman" w:hAnsi="Times New Roman" w:cs="Times New Roman"/>
                <w:sz w:val="28"/>
                <w:szCs w:val="28"/>
              </w:rPr>
            </w:pPr>
            <w:r>
              <w:rPr>
                <w:rFonts w:hint="default" w:ascii="Times New Roman" w:hAnsi="Times New Roman" w:cs="Times New Roman"/>
                <w:w w:val="99"/>
                <w:sz w:val="28"/>
                <w:szCs w:val="28"/>
              </w:rPr>
              <w:t>5</w:t>
            </w:r>
          </w:p>
        </w:tc>
        <w:tc>
          <w:tcPr>
            <w:tcW w:w="3782" w:type="dxa"/>
            <w:tcBorders>
              <w:right w:val="single" w:color="000000" w:sz="4" w:space="0"/>
            </w:tcBorders>
          </w:tcPr>
          <w:p>
            <w:pPr>
              <w:pStyle w:val="13"/>
              <w:spacing w:before="39"/>
              <w:ind w:left="64"/>
              <w:rPr>
                <w:rFonts w:hint="default" w:ascii="Times New Roman" w:hAnsi="Times New Roman" w:cs="Times New Roman"/>
                <w:sz w:val="28"/>
                <w:szCs w:val="28"/>
              </w:rPr>
            </w:pPr>
            <w:r>
              <w:rPr>
                <w:rFonts w:hint="default" w:ascii="Times New Roman" w:hAnsi="Times New Roman" w:cs="Times New Roman"/>
                <w:sz w:val="28"/>
                <w:szCs w:val="28"/>
              </w:rPr>
              <w:t>5 14 16 16 15 9</w:t>
            </w:r>
            <w:r>
              <w:rPr>
                <w:rFonts w:hint="default" w:ascii="Times New Roman" w:hAnsi="Times New Roman" w:cs="Times New Roman"/>
                <w:spacing w:val="59"/>
                <w:sz w:val="28"/>
                <w:szCs w:val="28"/>
              </w:rPr>
              <w:t xml:space="preserve"> </w:t>
            </w:r>
            <w:r>
              <w:rPr>
                <w:rFonts w:hint="default" w:ascii="Times New Roman" w:hAnsi="Times New Roman" w:cs="Times New Roman"/>
                <w:sz w:val="28"/>
                <w:szCs w:val="28"/>
              </w:rPr>
              <w:t>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63" w:hRule="atLeast"/>
        </w:trPr>
        <w:tc>
          <w:tcPr>
            <w:tcW w:w="1102" w:type="dxa"/>
            <w:tcBorders>
              <w:left w:val="single" w:color="000000" w:sz="4" w:space="0"/>
              <w:right w:val="single" w:color="000000" w:sz="4" w:space="0"/>
            </w:tcBorders>
          </w:tcPr>
          <w:p>
            <w:pPr>
              <w:pStyle w:val="13"/>
              <w:rPr>
                <w:rFonts w:hint="default" w:ascii="Times New Roman" w:hAnsi="Times New Roman" w:cs="Times New Roman"/>
                <w:sz w:val="28"/>
                <w:szCs w:val="28"/>
              </w:rPr>
            </w:pPr>
          </w:p>
        </w:tc>
        <w:tc>
          <w:tcPr>
            <w:tcW w:w="288" w:type="dxa"/>
            <w:tcBorders>
              <w:left w:val="single" w:color="000000" w:sz="4" w:space="0"/>
            </w:tcBorders>
          </w:tcPr>
          <w:p>
            <w:pPr>
              <w:pStyle w:val="13"/>
              <w:spacing w:before="38"/>
              <w:ind w:right="53"/>
              <w:jc w:val="right"/>
              <w:rPr>
                <w:rFonts w:hint="default" w:ascii="Times New Roman" w:hAnsi="Times New Roman" w:cs="Times New Roman"/>
                <w:sz w:val="28"/>
                <w:szCs w:val="28"/>
              </w:rPr>
            </w:pPr>
            <w:r>
              <w:rPr>
                <w:rFonts w:hint="default" w:ascii="Times New Roman" w:hAnsi="Times New Roman" w:cs="Times New Roman"/>
                <w:w w:val="99"/>
                <w:sz w:val="28"/>
                <w:szCs w:val="28"/>
              </w:rPr>
              <w:t>5</w:t>
            </w:r>
          </w:p>
        </w:tc>
        <w:tc>
          <w:tcPr>
            <w:tcW w:w="3782" w:type="dxa"/>
            <w:tcBorders>
              <w:right w:val="single" w:color="000000" w:sz="4" w:space="0"/>
            </w:tcBorders>
          </w:tcPr>
          <w:p>
            <w:pPr>
              <w:pStyle w:val="13"/>
              <w:spacing w:before="38"/>
              <w:ind w:left="64"/>
              <w:rPr>
                <w:rFonts w:hint="default" w:ascii="Times New Roman" w:hAnsi="Times New Roman" w:cs="Times New Roman"/>
                <w:sz w:val="28"/>
                <w:szCs w:val="28"/>
              </w:rPr>
            </w:pPr>
            <w:r>
              <w:rPr>
                <w:rFonts w:hint="default" w:ascii="Times New Roman" w:hAnsi="Times New Roman" w:cs="Times New Roman"/>
                <w:sz w:val="28"/>
                <w:szCs w:val="28"/>
              </w:rPr>
              <w:t>8 14 14 15 15 12</w:t>
            </w:r>
            <w:r>
              <w:rPr>
                <w:rFonts w:hint="default" w:ascii="Times New Roman" w:hAnsi="Times New Roman" w:cs="Times New Roman"/>
                <w:spacing w:val="59"/>
                <w:sz w:val="28"/>
                <w:szCs w:val="28"/>
              </w:rPr>
              <w:t xml:space="preserve"> </w:t>
            </w:r>
            <w:r>
              <w:rPr>
                <w:rFonts w:hint="default" w:ascii="Times New Roman" w:hAnsi="Times New Roman" w:cs="Times New Roman"/>
                <w:sz w:val="28"/>
                <w:szCs w:val="28"/>
              </w:rPr>
              <w:t>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63" w:hRule="atLeast"/>
        </w:trPr>
        <w:tc>
          <w:tcPr>
            <w:tcW w:w="1102" w:type="dxa"/>
            <w:tcBorders>
              <w:left w:val="single" w:color="000000" w:sz="4" w:space="0"/>
              <w:right w:val="single" w:color="000000" w:sz="4" w:space="0"/>
            </w:tcBorders>
          </w:tcPr>
          <w:p>
            <w:pPr>
              <w:pStyle w:val="13"/>
              <w:rPr>
                <w:rFonts w:hint="default" w:ascii="Times New Roman" w:hAnsi="Times New Roman" w:cs="Times New Roman"/>
                <w:sz w:val="28"/>
                <w:szCs w:val="28"/>
              </w:rPr>
            </w:pPr>
          </w:p>
        </w:tc>
        <w:tc>
          <w:tcPr>
            <w:tcW w:w="288" w:type="dxa"/>
            <w:tcBorders>
              <w:left w:val="single" w:color="000000" w:sz="4" w:space="0"/>
            </w:tcBorders>
          </w:tcPr>
          <w:p>
            <w:pPr>
              <w:pStyle w:val="13"/>
              <w:spacing w:before="39"/>
              <w:ind w:right="53"/>
              <w:jc w:val="right"/>
              <w:rPr>
                <w:rFonts w:hint="default" w:ascii="Times New Roman" w:hAnsi="Times New Roman" w:cs="Times New Roman"/>
                <w:sz w:val="28"/>
                <w:szCs w:val="28"/>
              </w:rPr>
            </w:pPr>
            <w:r>
              <w:rPr>
                <w:rFonts w:hint="default" w:ascii="Times New Roman" w:hAnsi="Times New Roman" w:cs="Times New Roman"/>
                <w:w w:val="99"/>
                <w:sz w:val="28"/>
                <w:szCs w:val="28"/>
              </w:rPr>
              <w:t>6</w:t>
            </w:r>
          </w:p>
        </w:tc>
        <w:tc>
          <w:tcPr>
            <w:tcW w:w="3782" w:type="dxa"/>
            <w:tcBorders>
              <w:right w:val="single" w:color="000000" w:sz="4" w:space="0"/>
            </w:tcBorders>
          </w:tcPr>
          <w:p>
            <w:pPr>
              <w:pStyle w:val="13"/>
              <w:spacing w:before="39"/>
              <w:ind w:left="64"/>
              <w:rPr>
                <w:rFonts w:hint="default" w:ascii="Times New Roman" w:hAnsi="Times New Roman" w:cs="Times New Roman"/>
                <w:sz w:val="28"/>
                <w:szCs w:val="28"/>
              </w:rPr>
            </w:pPr>
            <w:r>
              <w:rPr>
                <w:rFonts w:hint="default" w:ascii="Times New Roman" w:hAnsi="Times New Roman" w:cs="Times New Roman"/>
                <w:sz w:val="28"/>
                <w:szCs w:val="28"/>
              </w:rPr>
              <w:t>8 8 7 10 12 12 11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8" w:hRule="atLeast"/>
        </w:trPr>
        <w:tc>
          <w:tcPr>
            <w:tcW w:w="1102" w:type="dxa"/>
            <w:tcBorders>
              <w:left w:val="single" w:color="000000" w:sz="4" w:space="0"/>
              <w:bottom w:val="single" w:color="000000" w:sz="4" w:space="0"/>
              <w:right w:val="single" w:color="000000" w:sz="4" w:space="0"/>
            </w:tcBorders>
          </w:tcPr>
          <w:p>
            <w:pPr>
              <w:pStyle w:val="13"/>
              <w:rPr>
                <w:rFonts w:hint="default" w:ascii="Times New Roman" w:hAnsi="Times New Roman" w:cs="Times New Roman"/>
                <w:sz w:val="28"/>
                <w:szCs w:val="28"/>
              </w:rPr>
            </w:pPr>
          </w:p>
        </w:tc>
        <w:tc>
          <w:tcPr>
            <w:tcW w:w="288" w:type="dxa"/>
            <w:tcBorders>
              <w:left w:val="single" w:color="000000" w:sz="4" w:space="0"/>
              <w:bottom w:val="single" w:color="000000" w:sz="4" w:space="0"/>
            </w:tcBorders>
          </w:tcPr>
          <w:p>
            <w:pPr>
              <w:pStyle w:val="13"/>
              <w:spacing w:before="38"/>
              <w:ind w:right="53"/>
              <w:jc w:val="right"/>
              <w:rPr>
                <w:rFonts w:hint="default" w:ascii="Times New Roman" w:hAnsi="Times New Roman" w:cs="Times New Roman"/>
                <w:sz w:val="28"/>
                <w:szCs w:val="28"/>
              </w:rPr>
            </w:pPr>
            <w:r>
              <w:rPr>
                <w:rFonts w:hint="default" w:ascii="Times New Roman" w:hAnsi="Times New Roman" w:cs="Times New Roman"/>
                <w:w w:val="99"/>
                <w:sz w:val="28"/>
                <w:szCs w:val="28"/>
              </w:rPr>
              <w:t>6</w:t>
            </w:r>
          </w:p>
        </w:tc>
        <w:tc>
          <w:tcPr>
            <w:tcW w:w="3782" w:type="dxa"/>
            <w:tcBorders>
              <w:bottom w:val="single" w:color="000000" w:sz="4" w:space="0"/>
              <w:right w:val="single" w:color="000000" w:sz="4" w:space="0"/>
            </w:tcBorders>
          </w:tcPr>
          <w:p>
            <w:pPr>
              <w:pStyle w:val="13"/>
              <w:spacing w:before="38"/>
              <w:ind w:left="64"/>
              <w:rPr>
                <w:rFonts w:hint="default" w:ascii="Times New Roman" w:hAnsi="Times New Roman" w:cs="Times New Roman"/>
                <w:sz w:val="28"/>
                <w:szCs w:val="28"/>
              </w:rPr>
            </w:pPr>
            <w:r>
              <w:rPr>
                <w:rFonts w:hint="default" w:ascii="Times New Roman" w:hAnsi="Times New Roman" w:cs="Times New Roman"/>
                <w:sz w:val="28"/>
                <w:szCs w:val="28"/>
              </w:rPr>
              <w:t>6 7 7 10 10 11 11</w:t>
            </w:r>
          </w:p>
        </w:tc>
      </w:tr>
    </w:tbl>
    <w:p>
      <w:pPr>
        <w:pStyle w:val="4"/>
        <w:numPr>
          <w:ilvl w:val="1"/>
          <w:numId w:val="34"/>
        </w:numPr>
        <w:tabs>
          <w:tab w:val="left" w:pos="759"/>
        </w:tabs>
        <w:spacing w:before="180" w:after="0" w:line="240" w:lineRule="auto"/>
        <w:ind w:left="758" w:right="0" w:hanging="455"/>
        <w:jc w:val="both"/>
        <w:rPr>
          <w:rFonts w:hint="default" w:ascii="Times New Roman" w:hAnsi="Times New Roman" w:cs="Times New Roman"/>
          <w:sz w:val="28"/>
          <w:szCs w:val="28"/>
        </w:rPr>
      </w:pPr>
      <w:r>
        <w:rPr>
          <w:rFonts w:hint="default" w:ascii="Times New Roman" w:hAnsi="Times New Roman" w:cs="Times New Roman"/>
          <w:w w:val="110"/>
          <w:sz w:val="28"/>
          <w:szCs w:val="28"/>
        </w:rPr>
        <w:t>Tháp Hà</w:t>
      </w:r>
      <w:r>
        <w:rPr>
          <w:rFonts w:hint="default" w:ascii="Times New Roman" w:hAnsi="Times New Roman" w:cs="Times New Roman"/>
          <w:spacing w:val="-16"/>
          <w:w w:val="110"/>
          <w:sz w:val="28"/>
          <w:szCs w:val="28"/>
        </w:rPr>
        <w:t xml:space="preserve"> </w:t>
      </w:r>
      <w:r>
        <w:rPr>
          <w:rFonts w:hint="default" w:ascii="Times New Roman" w:hAnsi="Times New Roman" w:cs="Times New Roman"/>
          <w:w w:val="110"/>
          <w:sz w:val="28"/>
          <w:szCs w:val="28"/>
        </w:rPr>
        <w:t>Nội</w:t>
      </w:r>
    </w:p>
    <w:p>
      <w:pPr>
        <w:pStyle w:val="7"/>
        <w:spacing w:before="118" w:line="266" w:lineRule="auto"/>
        <w:ind w:left="304" w:right="4260"/>
        <w:jc w:val="both"/>
        <w:rPr>
          <w:rFonts w:hint="default" w:ascii="Times New Roman" w:hAnsi="Times New Roman" w:cs="Times New Roman"/>
          <w:sz w:val="28"/>
          <w:szCs w:val="28"/>
        </w:rPr>
      </w:pPr>
      <w:r>
        <w:rPr>
          <w:rFonts w:hint="default" w:ascii="Times New Roman" w:hAnsi="Times New Roman" w:cs="Times New Roman"/>
          <w:sz w:val="28"/>
          <w:szCs w:val="28"/>
        </w:rPr>
        <w:drawing>
          <wp:anchor distT="0" distB="0" distL="0" distR="0" simplePos="0" relativeHeight="251673600" behindDoc="0" locked="0" layoutInCell="1" allowOverlap="1">
            <wp:simplePos x="0" y="0"/>
            <wp:positionH relativeFrom="page">
              <wp:posOffset>3919220</wp:posOffset>
            </wp:positionH>
            <wp:positionV relativeFrom="paragraph">
              <wp:posOffset>205105</wp:posOffset>
            </wp:positionV>
            <wp:extent cx="2355215" cy="1517015"/>
            <wp:effectExtent l="0" t="0" r="0" b="0"/>
            <wp:wrapNone/>
            <wp:docPr id="23" name="image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92.png"/>
                    <pic:cNvPicPr>
                      <a:picLocks noChangeAspect="1"/>
                    </pic:cNvPicPr>
                  </pic:nvPicPr>
                  <pic:blipFill>
                    <a:blip r:embed="rId111" cstate="print"/>
                    <a:stretch>
                      <a:fillRect/>
                    </a:stretch>
                  </pic:blipFill>
                  <pic:spPr>
                    <a:xfrm>
                      <a:off x="0" y="0"/>
                      <a:ext cx="2355359" cy="1516812"/>
                    </a:xfrm>
                    <a:prstGeom prst="rect">
                      <a:avLst/>
                    </a:prstGeom>
                  </pic:spPr>
                </pic:pic>
              </a:graphicData>
            </a:graphic>
          </wp:anchor>
        </w:drawing>
      </w:r>
      <w:r>
        <w:rPr>
          <w:rFonts w:hint="default" w:ascii="Times New Roman" w:hAnsi="Times New Roman" w:cs="Times New Roman"/>
          <w:sz w:val="28"/>
          <w:szCs w:val="28"/>
        </w:rPr>
        <w:t xml:space="preserve">Cho 3 cái cọc và n </w:t>
      </w:r>
      <w:r>
        <w:rPr>
          <w:rFonts w:hint="default" w:cs="Times New Roman"/>
          <w:sz w:val="28"/>
          <w:szCs w:val="28"/>
          <w:lang w:val="en-US"/>
        </w:rPr>
        <w:t>đ</w:t>
      </w:r>
      <w:r>
        <w:rPr>
          <w:rFonts w:hint="default" w:ascii="Times New Roman" w:hAnsi="Times New Roman" w:cs="Times New Roman"/>
          <w:sz w:val="28"/>
          <w:szCs w:val="28"/>
        </w:rPr>
        <w:t xml:space="preserve">ĩa có kích thước khác nhau. Ban </w:t>
      </w:r>
      <w:r>
        <w:rPr>
          <w:rFonts w:hint="default" w:cs="Times New Roman"/>
          <w:sz w:val="28"/>
          <w:szCs w:val="28"/>
          <w:lang w:val="en-US"/>
        </w:rPr>
        <w:t>đ</w:t>
      </w:r>
      <w:r>
        <w:rPr>
          <w:rFonts w:hint="default" w:ascii="Times New Roman" w:hAnsi="Times New Roman" w:cs="Times New Roman"/>
          <w:sz w:val="28"/>
          <w:szCs w:val="28"/>
        </w:rPr>
        <w:t xml:space="preserve">ầu cả n </w:t>
      </w:r>
      <w:r>
        <w:rPr>
          <w:rFonts w:hint="default" w:cs="Times New Roman"/>
          <w:sz w:val="28"/>
          <w:szCs w:val="28"/>
          <w:lang w:val="en-US"/>
        </w:rPr>
        <w:t>đ</w:t>
      </w:r>
      <w:r>
        <w:rPr>
          <w:rFonts w:hint="default" w:ascii="Times New Roman" w:hAnsi="Times New Roman" w:cs="Times New Roman"/>
          <w:sz w:val="28"/>
          <w:szCs w:val="28"/>
        </w:rPr>
        <w:t xml:space="preserve">ĩa </w:t>
      </w:r>
      <w:r>
        <w:rPr>
          <w:rFonts w:hint="default" w:cs="Times New Roman"/>
          <w:sz w:val="28"/>
          <w:szCs w:val="28"/>
          <w:lang w:val="en-US"/>
        </w:rPr>
        <w:t>đ</w:t>
      </w:r>
      <w:r>
        <w:rPr>
          <w:rFonts w:hint="default" w:ascii="Times New Roman" w:hAnsi="Times New Roman" w:cs="Times New Roman"/>
          <w:sz w:val="28"/>
          <w:szCs w:val="28"/>
        </w:rPr>
        <w:t xml:space="preserve">ều ở cọc 1 và </w:t>
      </w:r>
      <w:r>
        <w:rPr>
          <w:rFonts w:hint="default" w:cs="Times New Roman"/>
          <w:sz w:val="28"/>
          <w:szCs w:val="28"/>
          <w:lang w:val="en-US"/>
        </w:rPr>
        <w:t>đ</w:t>
      </w:r>
      <w:r>
        <w:rPr>
          <w:rFonts w:hint="default" w:ascii="Times New Roman" w:hAnsi="Times New Roman" w:cs="Times New Roman"/>
          <w:sz w:val="28"/>
          <w:szCs w:val="28"/>
        </w:rPr>
        <w:t xml:space="preserve">ược xếp theo thứ tự </w:t>
      </w:r>
      <w:r>
        <w:rPr>
          <w:rFonts w:hint="default" w:cs="Times New Roman"/>
          <w:sz w:val="28"/>
          <w:szCs w:val="28"/>
          <w:lang w:val="en-US"/>
        </w:rPr>
        <w:t>đ</w:t>
      </w:r>
      <w:r>
        <w:rPr>
          <w:rFonts w:hint="default" w:ascii="Times New Roman" w:hAnsi="Times New Roman" w:cs="Times New Roman"/>
          <w:sz w:val="28"/>
          <w:szCs w:val="28"/>
        </w:rPr>
        <w:t xml:space="preserve">ĩa to ở dưới, </w:t>
      </w:r>
      <w:r>
        <w:rPr>
          <w:rFonts w:hint="default" w:cs="Times New Roman"/>
          <w:sz w:val="28"/>
          <w:szCs w:val="28"/>
          <w:lang w:val="en-US"/>
        </w:rPr>
        <w:t>đ</w:t>
      </w:r>
      <w:r>
        <w:rPr>
          <w:rFonts w:hint="default" w:ascii="Times New Roman" w:hAnsi="Times New Roman" w:cs="Times New Roman"/>
          <w:sz w:val="28"/>
          <w:szCs w:val="28"/>
        </w:rPr>
        <w:t xml:space="preserve">ĩa nhỏ ở trên. Hãy di chuyển cả n </w:t>
      </w:r>
      <w:r>
        <w:rPr>
          <w:rFonts w:hint="default" w:cs="Times New Roman"/>
          <w:sz w:val="28"/>
          <w:szCs w:val="28"/>
          <w:lang w:val="en-US"/>
        </w:rPr>
        <w:t>đ</w:t>
      </w:r>
      <w:r>
        <w:rPr>
          <w:rFonts w:hint="default" w:ascii="Times New Roman" w:hAnsi="Times New Roman" w:cs="Times New Roman"/>
          <w:sz w:val="28"/>
          <w:szCs w:val="28"/>
        </w:rPr>
        <w:t>ĩa từ cọc 1 sang cọc 3 theo quy tắc</w:t>
      </w:r>
      <w:r>
        <w:rPr>
          <w:rFonts w:hint="default" w:ascii="Times New Roman" w:hAnsi="Times New Roman" w:cs="Times New Roman"/>
          <w:spacing w:val="-9"/>
          <w:sz w:val="28"/>
          <w:szCs w:val="28"/>
        </w:rPr>
        <w:t xml:space="preserve"> </w:t>
      </w:r>
      <w:r>
        <w:rPr>
          <w:rFonts w:hint="default" w:ascii="Times New Roman" w:hAnsi="Times New Roman" w:cs="Times New Roman"/>
          <w:sz w:val="28"/>
          <w:szCs w:val="28"/>
        </w:rPr>
        <w:t>sau:</w:t>
      </w:r>
    </w:p>
    <w:p>
      <w:pPr>
        <w:pStyle w:val="12"/>
        <w:numPr>
          <w:ilvl w:val="0"/>
          <w:numId w:val="47"/>
        </w:numPr>
        <w:tabs>
          <w:tab w:val="left" w:pos="445"/>
        </w:tabs>
        <w:spacing w:before="57" w:after="0" w:line="240" w:lineRule="auto"/>
        <w:ind w:left="444" w:right="0" w:hanging="141"/>
        <w:jc w:val="both"/>
        <w:rPr>
          <w:rFonts w:hint="default" w:ascii="Times New Roman" w:hAnsi="Times New Roman" w:cs="Times New Roman"/>
          <w:sz w:val="28"/>
          <w:szCs w:val="28"/>
        </w:rPr>
      </w:pPr>
      <w:r>
        <w:rPr>
          <w:rFonts w:hint="default" w:ascii="Times New Roman" w:hAnsi="Times New Roman" w:cs="Times New Roman"/>
          <w:sz w:val="28"/>
          <w:szCs w:val="28"/>
        </w:rPr>
        <w:t xml:space="preserve">Một lần chỉ </w:t>
      </w:r>
      <w:r>
        <w:rPr>
          <w:rFonts w:hint="default" w:cs="Times New Roman"/>
          <w:sz w:val="28"/>
          <w:szCs w:val="28"/>
          <w:lang w:val="en-US"/>
        </w:rPr>
        <w:t>đ</w:t>
      </w:r>
      <w:r>
        <w:rPr>
          <w:rFonts w:hint="default" w:ascii="Times New Roman" w:hAnsi="Times New Roman" w:cs="Times New Roman"/>
          <w:sz w:val="28"/>
          <w:szCs w:val="28"/>
        </w:rPr>
        <w:t>ược chuyển một</w:t>
      </w:r>
      <w:r>
        <w:rPr>
          <w:rFonts w:hint="default" w:ascii="Times New Roman" w:hAnsi="Times New Roman" w:cs="Times New Roman"/>
          <w:spacing w:val="-2"/>
          <w:sz w:val="28"/>
          <w:szCs w:val="28"/>
        </w:rPr>
        <w:t xml:space="preserve"> </w:t>
      </w:r>
      <w:r>
        <w:rPr>
          <w:rFonts w:hint="default" w:cs="Times New Roman"/>
          <w:sz w:val="28"/>
          <w:szCs w:val="28"/>
          <w:lang w:val="en-US"/>
        </w:rPr>
        <w:t>đ</w:t>
      </w:r>
      <w:r>
        <w:rPr>
          <w:rFonts w:hint="default" w:ascii="Times New Roman" w:hAnsi="Times New Roman" w:cs="Times New Roman"/>
          <w:sz w:val="28"/>
          <w:szCs w:val="28"/>
        </w:rPr>
        <w:t>ĩa</w:t>
      </w:r>
    </w:p>
    <w:p>
      <w:pPr>
        <w:pStyle w:val="12"/>
        <w:numPr>
          <w:ilvl w:val="0"/>
          <w:numId w:val="47"/>
        </w:numPr>
        <w:tabs>
          <w:tab w:val="left" w:pos="445"/>
        </w:tabs>
        <w:spacing w:before="89" w:after="0" w:line="264" w:lineRule="auto"/>
        <w:ind w:left="304" w:right="4497" w:firstLine="0"/>
        <w:jc w:val="left"/>
        <w:rPr>
          <w:rFonts w:hint="default" w:ascii="Times New Roman" w:hAnsi="Times New Roman" w:cs="Times New Roman"/>
          <w:sz w:val="28"/>
          <w:szCs w:val="28"/>
        </w:rPr>
      </w:pPr>
      <w:r>
        <w:rPr>
          <w:rFonts w:hint="default" w:ascii="Times New Roman" w:hAnsi="Times New Roman" w:cs="Times New Roman"/>
          <w:sz w:val="28"/>
          <w:szCs w:val="28"/>
        </w:rPr>
        <w:t xml:space="preserve">Trong quá trình chuyển </w:t>
      </w:r>
      <w:r>
        <w:rPr>
          <w:rFonts w:hint="default" w:cs="Times New Roman"/>
          <w:sz w:val="28"/>
          <w:szCs w:val="28"/>
          <w:lang w:val="en-US"/>
        </w:rPr>
        <w:t>đ</w:t>
      </w:r>
      <w:r>
        <w:rPr>
          <w:rFonts w:hint="default" w:ascii="Times New Roman" w:hAnsi="Times New Roman" w:cs="Times New Roman"/>
          <w:sz w:val="28"/>
          <w:szCs w:val="28"/>
        </w:rPr>
        <w:t xml:space="preserve">ĩa, có thể sử dụng cọc 2 làm cọc trung gian và một </w:t>
      </w:r>
      <w:r>
        <w:rPr>
          <w:rFonts w:hint="default" w:cs="Times New Roman"/>
          <w:sz w:val="28"/>
          <w:szCs w:val="28"/>
          <w:lang w:val="en-US"/>
        </w:rPr>
        <w:t>đ</w:t>
      </w:r>
      <w:r>
        <w:rPr>
          <w:rFonts w:hint="default" w:ascii="Times New Roman" w:hAnsi="Times New Roman" w:cs="Times New Roman"/>
          <w:sz w:val="28"/>
          <w:szCs w:val="28"/>
        </w:rPr>
        <w:t xml:space="preserve">ĩa chỉ </w:t>
      </w:r>
      <w:r>
        <w:rPr>
          <w:rFonts w:hint="default" w:cs="Times New Roman"/>
          <w:sz w:val="28"/>
          <w:szCs w:val="28"/>
          <w:lang w:val="en-US"/>
        </w:rPr>
        <w:t>đ</w:t>
      </w:r>
      <w:r>
        <w:rPr>
          <w:rFonts w:hint="default" w:ascii="Times New Roman" w:hAnsi="Times New Roman" w:cs="Times New Roman"/>
          <w:sz w:val="28"/>
          <w:szCs w:val="28"/>
        </w:rPr>
        <w:t xml:space="preserve">ược </w:t>
      </w:r>
      <w:r>
        <w:rPr>
          <w:rFonts w:hint="default" w:cs="Times New Roman"/>
          <w:sz w:val="28"/>
          <w:szCs w:val="28"/>
          <w:lang w:val="en-US"/>
        </w:rPr>
        <w:t>đ</w:t>
      </w:r>
      <w:r>
        <w:rPr>
          <w:rFonts w:hint="default" w:ascii="Times New Roman" w:hAnsi="Times New Roman" w:cs="Times New Roman"/>
          <w:sz w:val="28"/>
          <w:szCs w:val="28"/>
        </w:rPr>
        <w:t xml:space="preserve">ặt lên một </w:t>
      </w:r>
      <w:r>
        <w:rPr>
          <w:rFonts w:hint="default" w:cs="Times New Roman"/>
          <w:sz w:val="28"/>
          <w:szCs w:val="28"/>
          <w:lang w:val="en-US"/>
        </w:rPr>
        <w:t>đ</w:t>
      </w:r>
      <w:r>
        <w:rPr>
          <w:rFonts w:hint="default" w:ascii="Times New Roman" w:hAnsi="Times New Roman" w:cs="Times New Roman"/>
          <w:sz w:val="28"/>
          <w:szCs w:val="28"/>
        </w:rPr>
        <w:t>ĩa lớn</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hơn.</w:t>
      </w:r>
    </w:p>
    <w:p>
      <w:pPr>
        <w:spacing w:before="64"/>
        <w:ind w:left="304" w:right="0" w:firstLine="0"/>
        <w:jc w:val="left"/>
        <w:rPr>
          <w:rFonts w:hint="default" w:ascii="Times New Roman" w:hAnsi="Times New Roman" w:cs="Times New Roman"/>
          <w:i/>
          <w:sz w:val="28"/>
          <w:szCs w:val="28"/>
        </w:rPr>
      </w:pPr>
      <w:r>
        <w:rPr>
          <w:rFonts w:hint="default" w:ascii="Times New Roman" w:hAnsi="Times New Roman" w:cs="Times New Roman"/>
          <w:i/>
          <w:sz w:val="28"/>
          <w:szCs w:val="28"/>
        </w:rPr>
        <w:t>Giải</w:t>
      </w:r>
    </w:p>
    <w:p>
      <w:pPr>
        <w:pStyle w:val="7"/>
        <w:spacing w:before="86"/>
        <w:ind w:left="304"/>
        <w:rPr>
          <w:rFonts w:hint="default" w:ascii="Times New Roman" w:hAnsi="Times New Roman" w:cs="Times New Roman"/>
          <w:sz w:val="28"/>
          <w:szCs w:val="28"/>
        </w:rPr>
      </w:pPr>
      <w:r>
        <w:rPr>
          <w:rFonts w:hint="default" w:cs="Times New Roman"/>
          <w:sz w:val="28"/>
          <w:szCs w:val="28"/>
          <w:lang w:val="en-US"/>
        </w:rPr>
        <w:t>Đ</w:t>
      </w:r>
      <w:r>
        <w:rPr>
          <w:rFonts w:hint="default" w:ascii="Times New Roman" w:hAnsi="Times New Roman" w:cs="Times New Roman"/>
          <w:sz w:val="28"/>
          <w:szCs w:val="28"/>
        </w:rPr>
        <w:t xml:space="preserve">ể chuyển n </w:t>
      </w:r>
      <w:r>
        <w:rPr>
          <w:rFonts w:hint="default" w:cs="Times New Roman"/>
          <w:sz w:val="28"/>
          <w:szCs w:val="28"/>
          <w:lang w:val="en-US"/>
        </w:rPr>
        <w:t>đ</w:t>
      </w:r>
      <w:r>
        <w:rPr>
          <w:rFonts w:hint="default" w:ascii="Times New Roman" w:hAnsi="Times New Roman" w:cs="Times New Roman"/>
          <w:sz w:val="28"/>
          <w:szCs w:val="28"/>
        </w:rPr>
        <w:t>ĩa từ cọc 1 sang cọc 3 ta sẽ thực hiện như sau:</w:t>
      </w:r>
    </w:p>
    <w:p>
      <w:pPr>
        <w:pStyle w:val="12"/>
        <w:numPr>
          <w:ilvl w:val="1"/>
          <w:numId w:val="47"/>
        </w:numPr>
        <w:tabs>
          <w:tab w:val="left" w:pos="1011"/>
        </w:tabs>
        <w:spacing w:before="93" w:after="0" w:line="240" w:lineRule="auto"/>
        <w:ind w:left="1010" w:right="0" w:hanging="140"/>
        <w:jc w:val="left"/>
        <w:rPr>
          <w:rFonts w:hint="default" w:ascii="Times New Roman" w:hAnsi="Times New Roman" w:cs="Times New Roman"/>
          <w:sz w:val="28"/>
          <w:szCs w:val="28"/>
        </w:rPr>
      </w:pPr>
      <w:r>
        <w:rPr>
          <w:rFonts w:hint="default" w:ascii="Times New Roman" w:hAnsi="Times New Roman" w:cs="Times New Roman"/>
          <w:sz w:val="28"/>
          <w:szCs w:val="28"/>
        </w:rPr>
        <w:t xml:space="preserve">chuyển (n — 1) </w:t>
      </w:r>
      <w:r>
        <w:rPr>
          <w:rFonts w:hint="default" w:cs="Times New Roman"/>
          <w:sz w:val="28"/>
          <w:szCs w:val="28"/>
          <w:lang w:val="en-US"/>
        </w:rPr>
        <w:t>đ</w:t>
      </w:r>
      <w:r>
        <w:rPr>
          <w:rFonts w:hint="default" w:ascii="Times New Roman" w:hAnsi="Times New Roman" w:cs="Times New Roman"/>
          <w:sz w:val="28"/>
          <w:szCs w:val="28"/>
        </w:rPr>
        <w:t>ĩa từ cọc 1 sang cọc 2, sử dụng cọc 3 làm cọc trung</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gian</w:t>
      </w:r>
    </w:p>
    <w:p>
      <w:pPr>
        <w:pStyle w:val="12"/>
        <w:numPr>
          <w:ilvl w:val="1"/>
          <w:numId w:val="47"/>
        </w:numPr>
        <w:tabs>
          <w:tab w:val="left" w:pos="1011"/>
        </w:tabs>
        <w:spacing w:before="91" w:after="0" w:line="240" w:lineRule="auto"/>
        <w:ind w:left="1010" w:right="0" w:hanging="140"/>
        <w:jc w:val="left"/>
        <w:rPr>
          <w:rFonts w:hint="default" w:ascii="Times New Roman" w:hAnsi="Times New Roman" w:cs="Times New Roman"/>
          <w:sz w:val="28"/>
          <w:szCs w:val="28"/>
        </w:rPr>
      </w:pPr>
      <w:r>
        <w:rPr>
          <w:rFonts w:hint="default" w:ascii="Times New Roman" w:hAnsi="Times New Roman" w:cs="Times New Roman"/>
          <w:sz w:val="28"/>
          <w:szCs w:val="28"/>
        </w:rPr>
        <w:t xml:space="preserve">chuyển 1 </w:t>
      </w:r>
      <w:r>
        <w:rPr>
          <w:rFonts w:hint="default" w:cs="Times New Roman"/>
          <w:sz w:val="28"/>
          <w:szCs w:val="28"/>
          <w:lang w:val="en-US"/>
        </w:rPr>
        <w:t>đ</w:t>
      </w:r>
      <w:r>
        <w:rPr>
          <w:rFonts w:hint="default" w:ascii="Times New Roman" w:hAnsi="Times New Roman" w:cs="Times New Roman"/>
          <w:sz w:val="28"/>
          <w:szCs w:val="28"/>
        </w:rPr>
        <w:t>ĩa từ cọc 1 sang cọc</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3</w:t>
      </w:r>
    </w:p>
    <w:p>
      <w:pPr>
        <w:pStyle w:val="12"/>
        <w:numPr>
          <w:ilvl w:val="1"/>
          <w:numId w:val="47"/>
        </w:numPr>
        <w:tabs>
          <w:tab w:val="left" w:pos="1011"/>
        </w:tabs>
        <w:spacing w:before="89" w:after="0" w:line="240" w:lineRule="auto"/>
        <w:ind w:left="1010" w:right="0" w:hanging="140"/>
        <w:jc w:val="left"/>
        <w:rPr>
          <w:rFonts w:hint="default" w:ascii="Times New Roman" w:hAnsi="Times New Roman" w:cs="Times New Roman"/>
          <w:sz w:val="28"/>
          <w:szCs w:val="28"/>
        </w:rPr>
      </w:pPr>
      <w:r>
        <w:rPr>
          <w:rFonts w:hint="default" w:ascii="Times New Roman" w:hAnsi="Times New Roman" w:cs="Times New Roman"/>
          <w:sz w:val="28"/>
          <w:szCs w:val="28"/>
        </w:rPr>
        <w:t xml:space="preserve">chuyển (n — 1) </w:t>
      </w:r>
      <w:r>
        <w:rPr>
          <w:rFonts w:hint="default" w:cs="Times New Roman"/>
          <w:sz w:val="28"/>
          <w:szCs w:val="28"/>
          <w:lang w:val="en-US"/>
        </w:rPr>
        <w:t>đ</w:t>
      </w:r>
      <w:r>
        <w:rPr>
          <w:rFonts w:hint="default" w:ascii="Times New Roman" w:hAnsi="Times New Roman" w:cs="Times New Roman"/>
          <w:sz w:val="28"/>
          <w:szCs w:val="28"/>
        </w:rPr>
        <w:t>ĩa từ cọc 2 sang cọc 3, sử dụng cọc 1 làm cọc trung</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gian</w:t>
      </w:r>
    </w:p>
    <w:p>
      <w:pPr>
        <w:spacing w:after="0" w:line="240" w:lineRule="auto"/>
        <w:jc w:val="left"/>
        <w:rPr>
          <w:rFonts w:hint="default" w:ascii="Times New Roman" w:hAnsi="Times New Roman" w:cs="Times New Roman"/>
          <w:sz w:val="28"/>
          <w:szCs w:val="28"/>
        </w:rPr>
        <w:sectPr>
          <w:pgSz w:w="11900" w:h="16840"/>
          <w:pgMar w:top="1600" w:right="1680" w:bottom="2580" w:left="1680" w:header="0" w:footer="2382"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10"/>
        <w:rPr>
          <w:rFonts w:hint="default" w:ascii="Times New Roman" w:hAnsi="Times New Roman" w:cs="Times New Roman"/>
          <w:sz w:val="28"/>
          <w:szCs w:val="28"/>
        </w:rPr>
      </w:pPr>
    </w:p>
    <w:p>
      <w:pPr>
        <w:pStyle w:val="7"/>
        <w:ind w:left="644"/>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4614545" cy="1295400"/>
            <wp:effectExtent l="0" t="0" r="0" b="0"/>
            <wp:docPr id="25" name="image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93.png"/>
                    <pic:cNvPicPr>
                      <a:picLocks noChangeAspect="1"/>
                    </pic:cNvPicPr>
                  </pic:nvPicPr>
                  <pic:blipFill>
                    <a:blip r:embed="rId112" cstate="print"/>
                    <a:stretch>
                      <a:fillRect/>
                    </a:stretch>
                  </pic:blipFill>
                  <pic:spPr>
                    <a:xfrm>
                      <a:off x="0" y="0"/>
                      <a:ext cx="4614572" cy="1295400"/>
                    </a:xfrm>
                    <a:prstGeom prst="rect">
                      <a:avLst/>
                    </a:prstGeom>
                  </pic:spPr>
                </pic:pic>
              </a:graphicData>
            </a:graphic>
          </wp:inline>
        </w:drawing>
      </w:r>
    </w:p>
    <w:p>
      <w:pPr>
        <w:pStyle w:val="7"/>
        <w:spacing w:before="5"/>
        <w:rPr>
          <w:rFonts w:hint="default" w:ascii="Times New Roman" w:hAnsi="Times New Roman" w:cs="Times New Roman"/>
          <w:sz w:val="28"/>
          <w:szCs w:val="28"/>
        </w:rPr>
      </w:pPr>
      <w:r>
        <w:rPr>
          <w:rFonts w:hint="default" w:ascii="Times New Roman" w:hAnsi="Times New Roman" w:cs="Times New Roman"/>
          <w:sz w:val="28"/>
          <w:szCs w:val="28"/>
        </w:rPr>
        <w:pict>
          <v:shape id="_x0000_s1560" o:spid="_x0000_s1560" o:spt="202" type="#_x0000_t202" style="position:absolute;left:0pt;margin-left:121.65pt;margin-top:7.05pt;height:122.8pt;width:380.05pt;mso-position-horizontal-relative:page;mso-wrap-distance-bottom:0pt;mso-wrap-distance-top:0pt;z-index:-251454464;mso-width-relative:page;mso-height-relative:page;" filled="f" stroked="t" coordsize="21600,21600">
            <v:path/>
            <v:fill on="f" focussize="0,0"/>
            <v:stroke weight="0.480157480314961pt" color="#000000"/>
            <v:imagedata o:title=""/>
            <o:lock v:ext="edit"/>
            <v:textbox inset="0mm,0mm,0mm,0mm">
              <w:txbxContent>
                <w:p>
                  <w:pPr>
                    <w:spacing w:before="25" w:line="261" w:lineRule="auto"/>
                    <w:ind w:left="107" w:right="1260" w:hanging="1"/>
                    <w:jc w:val="left"/>
                    <w:rPr>
                      <w:rFonts w:ascii="Courier New"/>
                      <w:sz w:val="22"/>
                    </w:rPr>
                  </w:pPr>
                  <w:r>
                    <w:rPr>
                      <w:rFonts w:ascii="Courier New"/>
                      <w:sz w:val="22"/>
                    </w:rPr>
                    <w:t>procedure move(n :longint;src,dst,tmp:longint); begin</w:t>
                  </w:r>
                </w:p>
                <w:p>
                  <w:pPr>
                    <w:spacing w:before="0" w:line="259" w:lineRule="auto"/>
                    <w:ind w:left="112" w:right="1914" w:firstLine="0"/>
                    <w:jc w:val="left"/>
                    <w:rPr>
                      <w:rFonts w:ascii="Courier New"/>
                      <w:sz w:val="22"/>
                    </w:rPr>
                  </w:pPr>
                  <w:r>
                    <w:rPr>
                      <w:rFonts w:ascii="Courier New"/>
                      <w:sz w:val="22"/>
                    </w:rPr>
                    <w:t>if n = 1 then writeln('move ',src,' ',dst) else begin</w:t>
                  </w:r>
                </w:p>
                <w:p>
                  <w:pPr>
                    <w:spacing w:before="0" w:line="259" w:lineRule="auto"/>
                    <w:ind w:left="681" w:right="4003" w:firstLine="0"/>
                    <w:jc w:val="left"/>
                    <w:rPr>
                      <w:rFonts w:ascii="Courier New"/>
                      <w:sz w:val="22"/>
                    </w:rPr>
                  </w:pPr>
                  <w:r>
                    <w:rPr>
                      <w:rFonts w:ascii="Courier New"/>
                      <w:sz w:val="22"/>
                    </w:rPr>
                    <w:t>move(n-1,src,tmp,dst); move(1,src,dst,tmp); move(n-1,tmp,dst,src);</w:t>
                  </w:r>
                </w:p>
                <w:p>
                  <w:pPr>
                    <w:spacing w:before="0" w:line="259" w:lineRule="auto"/>
                    <w:ind w:left="107" w:right="6932" w:firstLine="4"/>
                    <w:jc w:val="left"/>
                    <w:rPr>
                      <w:rFonts w:ascii="Courier New"/>
                      <w:sz w:val="22"/>
                    </w:rPr>
                  </w:pPr>
                  <w:r>
                    <w:rPr>
                      <w:rFonts w:ascii="Courier New"/>
                      <w:sz w:val="22"/>
                    </w:rPr>
                    <w:t>end; end;</w:t>
                  </w:r>
                </w:p>
              </w:txbxContent>
            </v:textbox>
            <w10:wrap type="topAndBottom"/>
          </v:shape>
        </w:pict>
      </w:r>
    </w:p>
    <w:p>
      <w:pPr>
        <w:pStyle w:val="4"/>
        <w:numPr>
          <w:ilvl w:val="1"/>
          <w:numId w:val="34"/>
        </w:numPr>
        <w:tabs>
          <w:tab w:val="left" w:pos="759"/>
        </w:tabs>
        <w:spacing w:before="150" w:after="0" w:line="240" w:lineRule="auto"/>
        <w:ind w:left="758" w:right="0" w:hanging="455"/>
        <w:jc w:val="both"/>
        <w:rPr>
          <w:rFonts w:hint="default" w:ascii="Times New Roman" w:hAnsi="Times New Roman" w:cs="Times New Roman"/>
          <w:sz w:val="28"/>
          <w:szCs w:val="28"/>
        </w:rPr>
      </w:pPr>
      <w:r>
        <w:rPr>
          <w:rFonts w:hint="default" w:ascii="Times New Roman" w:hAnsi="Times New Roman" w:cs="Times New Roman"/>
          <w:w w:val="110"/>
          <w:sz w:val="28"/>
          <w:szCs w:val="28"/>
        </w:rPr>
        <w:t>Bài</w:t>
      </w:r>
      <w:r>
        <w:rPr>
          <w:rFonts w:hint="default" w:ascii="Times New Roman" w:hAnsi="Times New Roman" w:cs="Times New Roman"/>
          <w:spacing w:val="-11"/>
          <w:w w:val="110"/>
          <w:sz w:val="28"/>
          <w:szCs w:val="28"/>
        </w:rPr>
        <w:t xml:space="preserve"> </w:t>
      </w:r>
      <w:r>
        <w:rPr>
          <w:rFonts w:hint="default" w:ascii="Times New Roman" w:hAnsi="Times New Roman" w:cs="Times New Roman"/>
          <w:w w:val="110"/>
          <w:sz w:val="28"/>
          <w:szCs w:val="28"/>
        </w:rPr>
        <w:t>toán</w:t>
      </w:r>
      <w:r>
        <w:rPr>
          <w:rFonts w:hint="default" w:ascii="Times New Roman" w:hAnsi="Times New Roman" w:cs="Times New Roman"/>
          <w:spacing w:val="-10"/>
          <w:w w:val="110"/>
          <w:sz w:val="28"/>
          <w:szCs w:val="28"/>
        </w:rPr>
        <w:t xml:space="preserve"> </w:t>
      </w:r>
      <w:r>
        <w:rPr>
          <w:rFonts w:hint="default" w:ascii="Times New Roman" w:hAnsi="Times New Roman" w:cs="Times New Roman"/>
          <w:w w:val="110"/>
          <w:sz w:val="28"/>
          <w:szCs w:val="28"/>
        </w:rPr>
        <w:t>sắp</w:t>
      </w:r>
      <w:r>
        <w:rPr>
          <w:rFonts w:hint="default" w:ascii="Times New Roman" w:hAnsi="Times New Roman" w:cs="Times New Roman"/>
          <w:spacing w:val="-11"/>
          <w:w w:val="110"/>
          <w:sz w:val="28"/>
          <w:szCs w:val="28"/>
        </w:rPr>
        <w:t xml:space="preserve"> </w:t>
      </w:r>
      <w:r>
        <w:rPr>
          <w:rFonts w:hint="default" w:ascii="Times New Roman" w:hAnsi="Times New Roman" w:cs="Times New Roman"/>
          <w:w w:val="110"/>
          <w:sz w:val="28"/>
          <w:szCs w:val="28"/>
        </w:rPr>
        <w:t>xếp</w:t>
      </w:r>
      <w:r>
        <w:rPr>
          <w:rFonts w:hint="default" w:ascii="Times New Roman" w:hAnsi="Times New Roman" w:cs="Times New Roman"/>
          <w:spacing w:val="-10"/>
          <w:w w:val="110"/>
          <w:sz w:val="28"/>
          <w:szCs w:val="28"/>
        </w:rPr>
        <w:t xml:space="preserve"> </w:t>
      </w:r>
      <w:r>
        <w:rPr>
          <w:rFonts w:hint="default" w:ascii="Times New Roman" w:hAnsi="Times New Roman" w:cs="Times New Roman"/>
          <w:w w:val="110"/>
          <w:sz w:val="28"/>
          <w:szCs w:val="28"/>
        </w:rPr>
        <w:t>mảng</w:t>
      </w:r>
      <w:r>
        <w:rPr>
          <w:rFonts w:hint="default" w:ascii="Times New Roman" w:hAnsi="Times New Roman" w:cs="Times New Roman"/>
          <w:spacing w:val="-11"/>
          <w:w w:val="110"/>
          <w:sz w:val="28"/>
          <w:szCs w:val="28"/>
        </w:rPr>
        <w:t xml:space="preserve"> </w:t>
      </w:r>
      <w:r>
        <w:rPr>
          <w:rFonts w:hint="default" w:ascii="Times New Roman" w:hAnsi="Times New Roman" w:cs="Times New Roman"/>
          <w:w w:val="110"/>
          <w:sz w:val="28"/>
          <w:szCs w:val="28"/>
        </w:rPr>
        <w:t>bằng</w:t>
      </w:r>
      <w:r>
        <w:rPr>
          <w:rFonts w:hint="default" w:ascii="Times New Roman" w:hAnsi="Times New Roman" w:cs="Times New Roman"/>
          <w:spacing w:val="-10"/>
          <w:w w:val="110"/>
          <w:sz w:val="28"/>
          <w:szCs w:val="28"/>
        </w:rPr>
        <w:t xml:space="preserve"> </w:t>
      </w:r>
      <w:r>
        <w:rPr>
          <w:rFonts w:hint="default" w:ascii="Times New Roman" w:hAnsi="Times New Roman" w:cs="Times New Roman"/>
          <w:w w:val="110"/>
          <w:sz w:val="28"/>
          <w:szCs w:val="28"/>
        </w:rPr>
        <w:t>thuật</w:t>
      </w:r>
      <w:r>
        <w:rPr>
          <w:rFonts w:hint="default" w:ascii="Times New Roman" w:hAnsi="Times New Roman" w:cs="Times New Roman"/>
          <w:spacing w:val="-11"/>
          <w:w w:val="110"/>
          <w:sz w:val="28"/>
          <w:szCs w:val="28"/>
        </w:rPr>
        <w:t xml:space="preserve"> </w:t>
      </w:r>
      <w:r>
        <w:rPr>
          <w:rFonts w:hint="default" w:ascii="Times New Roman" w:hAnsi="Times New Roman" w:cs="Times New Roman"/>
          <w:w w:val="110"/>
          <w:sz w:val="28"/>
          <w:szCs w:val="28"/>
        </w:rPr>
        <w:t>toán</w:t>
      </w:r>
      <w:r>
        <w:rPr>
          <w:rFonts w:hint="default" w:ascii="Times New Roman" w:hAnsi="Times New Roman" w:cs="Times New Roman"/>
          <w:spacing w:val="-7"/>
          <w:w w:val="110"/>
          <w:sz w:val="28"/>
          <w:szCs w:val="28"/>
        </w:rPr>
        <w:t xml:space="preserve"> </w:t>
      </w:r>
      <w:r>
        <w:rPr>
          <w:rFonts w:hint="default" w:ascii="Times New Roman" w:hAnsi="Times New Roman" w:cs="Times New Roman"/>
          <w:w w:val="110"/>
          <w:sz w:val="28"/>
          <w:szCs w:val="28"/>
        </w:rPr>
        <w:t>trộn</w:t>
      </w:r>
      <w:r>
        <w:rPr>
          <w:rFonts w:hint="default" w:ascii="Times New Roman" w:hAnsi="Times New Roman" w:cs="Times New Roman"/>
          <w:spacing w:val="-11"/>
          <w:w w:val="110"/>
          <w:sz w:val="28"/>
          <w:szCs w:val="28"/>
        </w:rPr>
        <w:t xml:space="preserve"> </w:t>
      </w:r>
      <w:r>
        <w:rPr>
          <w:rFonts w:hint="default" w:ascii="Times New Roman" w:hAnsi="Times New Roman" w:cs="Times New Roman"/>
          <w:w w:val="110"/>
          <w:sz w:val="28"/>
          <w:szCs w:val="28"/>
        </w:rPr>
        <w:t>(Merge</w:t>
      </w:r>
      <w:r>
        <w:rPr>
          <w:rFonts w:hint="default" w:ascii="Times New Roman" w:hAnsi="Times New Roman" w:cs="Times New Roman"/>
          <w:spacing w:val="-9"/>
          <w:w w:val="110"/>
          <w:sz w:val="28"/>
          <w:szCs w:val="28"/>
        </w:rPr>
        <w:t xml:space="preserve"> </w:t>
      </w:r>
      <w:r>
        <w:rPr>
          <w:rFonts w:hint="default" w:ascii="Times New Roman" w:hAnsi="Times New Roman" w:cs="Times New Roman"/>
          <w:w w:val="110"/>
          <w:sz w:val="28"/>
          <w:szCs w:val="28"/>
        </w:rPr>
        <w:t>Sort)</w:t>
      </w:r>
    </w:p>
    <w:p>
      <w:pPr>
        <w:pStyle w:val="7"/>
        <w:spacing w:before="118" w:line="264" w:lineRule="auto"/>
        <w:ind w:left="304" w:right="295" w:hanging="1"/>
        <w:jc w:val="both"/>
        <w:rPr>
          <w:rFonts w:hint="default" w:ascii="Times New Roman" w:hAnsi="Times New Roman" w:cs="Times New Roman"/>
          <w:sz w:val="28"/>
          <w:szCs w:val="28"/>
        </w:rPr>
      </w:pPr>
      <w:r>
        <w:rPr>
          <w:rFonts w:hint="default" w:ascii="Times New Roman" w:hAnsi="Times New Roman" w:cs="Times New Roman"/>
          <w:sz w:val="28"/>
          <w:szCs w:val="28"/>
        </w:rPr>
        <w:t>Bài toán: Cho mảng số nguyên A[1. . n], cần sắp xếp các phần tử của mảng theo thứ tự tăng dần.</w:t>
      </w:r>
    </w:p>
    <w:p>
      <w:pPr>
        <w:pStyle w:val="7"/>
        <w:spacing w:before="64" w:line="268" w:lineRule="auto"/>
        <w:ind w:left="304" w:right="294"/>
        <w:jc w:val="both"/>
        <w:rPr>
          <w:rFonts w:hint="default" w:ascii="Times New Roman" w:hAnsi="Times New Roman" w:cs="Times New Roman"/>
          <w:sz w:val="28"/>
          <w:szCs w:val="28"/>
        </w:rPr>
      </w:pPr>
      <w:r>
        <w:rPr>
          <w:rFonts w:hint="default" w:ascii="Times New Roman" w:hAnsi="Times New Roman" w:cs="Times New Roman"/>
          <w:sz w:val="28"/>
          <w:szCs w:val="28"/>
        </w:rPr>
        <w:t xml:space="preserve">Giải: Ta chia mảng A[1. . n] thành hai mảng con A[1. . k] và A[(k + 1). . n] trong </w:t>
      </w:r>
      <w:r>
        <w:rPr>
          <w:rFonts w:hint="default" w:cs="Times New Roman"/>
          <w:sz w:val="28"/>
          <w:szCs w:val="28"/>
          <w:lang w:val="en-US"/>
        </w:rPr>
        <w:t>đ</w:t>
      </w:r>
      <w:r>
        <w:rPr>
          <w:rFonts w:hint="default" w:ascii="Times New Roman" w:hAnsi="Times New Roman" w:cs="Times New Roman"/>
          <w:sz w:val="28"/>
          <w:szCs w:val="28"/>
        </w:rPr>
        <w:t xml:space="preserve">ó k = n div 2. Giả sử, hai mảng con A[1. . k] và A[(k + 1). . n] </w:t>
      </w:r>
      <w:r>
        <w:rPr>
          <w:rFonts w:hint="default" w:cs="Times New Roman"/>
          <w:sz w:val="28"/>
          <w:szCs w:val="28"/>
          <w:lang w:val="en-US"/>
        </w:rPr>
        <w:t>đ</w:t>
      </w:r>
      <w:r>
        <w:rPr>
          <w:rFonts w:hint="default" w:ascii="Times New Roman" w:hAnsi="Times New Roman" w:cs="Times New Roman"/>
          <w:sz w:val="28"/>
          <w:szCs w:val="28"/>
        </w:rPr>
        <w:t xml:space="preserve">ã </w:t>
      </w:r>
      <w:r>
        <w:rPr>
          <w:rFonts w:hint="default" w:cs="Times New Roman"/>
          <w:sz w:val="28"/>
          <w:szCs w:val="28"/>
          <w:lang w:val="en-US"/>
        </w:rPr>
        <w:t>đ</w:t>
      </w:r>
      <w:r>
        <w:rPr>
          <w:rFonts w:hint="default" w:ascii="Times New Roman" w:hAnsi="Times New Roman" w:cs="Times New Roman"/>
          <w:sz w:val="28"/>
          <w:szCs w:val="28"/>
        </w:rPr>
        <w:t xml:space="preserve">ược sắp xếp tăng dần, ta sẽ trộn hai mảng con </w:t>
      </w:r>
      <w:r>
        <w:rPr>
          <w:rFonts w:hint="default" w:cs="Times New Roman"/>
          <w:sz w:val="28"/>
          <w:szCs w:val="28"/>
          <w:lang w:val="en-US"/>
        </w:rPr>
        <w:t>đ</w:t>
      </w:r>
      <w:r>
        <w:rPr>
          <w:rFonts w:hint="default" w:ascii="Times New Roman" w:hAnsi="Times New Roman" w:cs="Times New Roman"/>
          <w:sz w:val="28"/>
          <w:szCs w:val="28"/>
        </w:rPr>
        <w:t xml:space="preserve">ể </w:t>
      </w:r>
      <w:r>
        <w:rPr>
          <w:rFonts w:hint="default" w:cs="Times New Roman"/>
          <w:sz w:val="28"/>
          <w:szCs w:val="28"/>
          <w:lang w:val="en-US"/>
        </w:rPr>
        <w:t>đ</w:t>
      </w:r>
      <w:r>
        <w:rPr>
          <w:rFonts w:hint="default" w:ascii="Times New Roman" w:hAnsi="Times New Roman" w:cs="Times New Roman"/>
          <w:sz w:val="28"/>
          <w:szCs w:val="28"/>
        </w:rPr>
        <w:t xml:space="preserve">ược mảng A[1. . n] cũng sắp xếp tăng dần. </w:t>
      </w:r>
      <w:r>
        <w:rPr>
          <w:rFonts w:hint="default" w:cs="Times New Roman"/>
          <w:sz w:val="28"/>
          <w:szCs w:val="28"/>
          <w:lang w:val="en-US"/>
        </w:rPr>
        <w:t>Đ</w:t>
      </w:r>
      <w:r>
        <w:rPr>
          <w:rFonts w:hint="default" w:ascii="Times New Roman" w:hAnsi="Times New Roman" w:cs="Times New Roman"/>
          <w:sz w:val="28"/>
          <w:szCs w:val="28"/>
        </w:rPr>
        <w:t xml:space="preserve">ể sắp xếp hai mảng con A[1. . k] và A[(k + 1). . n] ta lại tiếp tục chia </w:t>
      </w:r>
      <w:r>
        <w:rPr>
          <w:rFonts w:hint="default" w:cs="Times New Roman"/>
          <w:sz w:val="28"/>
          <w:szCs w:val="28"/>
          <w:lang w:val="en-US"/>
        </w:rPr>
        <w:t>đ</w:t>
      </w:r>
      <w:r>
        <w:rPr>
          <w:rFonts w:hint="default" w:ascii="Times New Roman" w:hAnsi="Times New Roman" w:cs="Times New Roman"/>
          <w:sz w:val="28"/>
          <w:szCs w:val="28"/>
        </w:rPr>
        <w:t xml:space="preserve">ôi chúng. Thủ tục </w:t>
      </w:r>
      <w:r>
        <w:rPr>
          <w:rFonts w:hint="default" w:cs="Times New Roman"/>
          <w:sz w:val="28"/>
          <w:szCs w:val="28"/>
          <w:lang w:val="en-US"/>
        </w:rPr>
        <w:t>đ</w:t>
      </w:r>
      <w:r>
        <w:rPr>
          <w:rFonts w:hint="default" w:ascii="Times New Roman" w:hAnsi="Times New Roman" w:cs="Times New Roman"/>
          <w:sz w:val="28"/>
          <w:szCs w:val="28"/>
        </w:rPr>
        <w:t>ệ quy MergeSort(i,j) sắp xếp tăng dần mảng con A[i. . j] với 1 ≤ i ≤ j ≤</w:t>
      </w:r>
    </w:p>
    <w:p>
      <w:pPr>
        <w:pStyle w:val="7"/>
        <w:spacing w:before="2"/>
        <w:ind w:left="304"/>
        <w:jc w:val="both"/>
        <w:rPr>
          <w:rFonts w:hint="default" w:ascii="Times New Roman" w:hAnsi="Times New Roman" w:cs="Times New Roman"/>
          <w:sz w:val="28"/>
          <w:szCs w:val="28"/>
        </w:rPr>
      </w:pPr>
      <w:r>
        <w:rPr>
          <w:rFonts w:hint="default" w:ascii="Times New Roman" w:hAnsi="Times New Roman" w:cs="Times New Roman"/>
          <w:sz w:val="28"/>
          <w:szCs w:val="28"/>
        </w:rPr>
        <w:pict>
          <v:shape id="_x0000_s1561" o:spid="_x0000_s1561" o:spt="202" type="#_x0000_t202" style="position:absolute;left:0pt;margin-left:121.65pt;margin-top:18.85pt;height:161.3pt;width:380.05pt;mso-position-horizontal-relative:page;mso-wrap-distance-bottom:0pt;mso-wrap-distance-top:0pt;z-index:-251453440;mso-width-relative:page;mso-height-relative:page;" filled="f" stroked="t" coordsize="21600,21600">
            <v:path/>
            <v:fill on="f" focussize="0,0"/>
            <v:stroke weight="0.480157480314961pt" color="#000000"/>
            <v:imagedata o:title=""/>
            <o:lock v:ext="edit"/>
            <v:textbox inset="0mm,0mm,0mm,0mm">
              <w:txbxContent>
                <w:p>
                  <w:pPr>
                    <w:spacing w:before="25" w:line="261" w:lineRule="auto"/>
                    <w:ind w:left="107" w:right="3108" w:hanging="1"/>
                    <w:jc w:val="left"/>
                    <w:rPr>
                      <w:rFonts w:ascii="Courier New"/>
                      <w:sz w:val="22"/>
                    </w:rPr>
                  </w:pPr>
                  <w:r>
                    <w:rPr>
                      <w:rFonts w:ascii="Courier New"/>
                      <w:sz w:val="22"/>
                    </w:rPr>
                    <w:t>procedure MergeSort(i,j:longint); var k : longint;</w:t>
                  </w:r>
                </w:p>
                <w:p>
                  <w:pPr>
                    <w:spacing w:before="0" w:line="246" w:lineRule="exact"/>
                    <w:ind w:left="107" w:right="0" w:firstLine="0"/>
                    <w:jc w:val="left"/>
                    <w:rPr>
                      <w:rFonts w:ascii="Courier New"/>
                      <w:sz w:val="22"/>
                    </w:rPr>
                  </w:pPr>
                  <w:r>
                    <w:rPr>
                      <w:rFonts w:ascii="Courier New"/>
                      <w:sz w:val="22"/>
                    </w:rPr>
                    <w:t>begin</w:t>
                  </w:r>
                </w:p>
                <w:p>
                  <w:pPr>
                    <w:spacing w:before="20" w:line="259" w:lineRule="auto"/>
                    <w:ind w:left="681" w:right="4646" w:hanging="569"/>
                    <w:jc w:val="left"/>
                    <w:rPr>
                      <w:rFonts w:ascii="Courier New"/>
                      <w:sz w:val="22"/>
                    </w:rPr>
                  </w:pPr>
                  <w:r>
                    <w:rPr>
                      <w:rFonts w:ascii="Courier New"/>
                      <w:sz w:val="22"/>
                    </w:rPr>
                    <w:t>if (i&lt;j) then begin k:=(i+j) div 2; MergeSort(i,k); MergeSort(k+1,j); Merge(i,k,j);</w:t>
                  </w:r>
                </w:p>
                <w:p>
                  <w:pPr>
                    <w:spacing w:before="7" w:line="230" w:lineRule="auto"/>
                    <w:ind w:left="107" w:right="203" w:firstLine="573"/>
                    <w:jc w:val="left"/>
                    <w:rPr>
                      <w:i/>
                      <w:sz w:val="20"/>
                    </w:rPr>
                  </w:pPr>
                  <w:r>
                    <w:rPr>
                      <w:rFonts w:ascii="Courier New" w:hAnsi="Courier New"/>
                      <w:i/>
                      <w:sz w:val="22"/>
                    </w:rPr>
                    <w:t xml:space="preserve">{thủ tục </w:t>
                  </w:r>
                  <w:r>
                    <w:rPr>
                      <w:rFonts w:ascii="Courier New" w:hAnsi="Courier New"/>
                      <w:sz w:val="22"/>
                    </w:rPr>
                    <w:t xml:space="preserve">Merge(i,k,j) </w:t>
                  </w:r>
                  <w:r>
                    <w:rPr>
                      <w:i/>
                      <w:sz w:val="20"/>
                    </w:rPr>
                    <w:t xml:space="preserve">trộn hai mảng con A[i..k], A[(k+1)..j] </w:t>
                  </w:r>
                  <w:r>
                    <w:rPr>
                      <w:i/>
                      <w:sz w:val="20"/>
                      <w:lang w:val="en-US"/>
                    </w:rPr>
                    <w:t>đ</w:t>
                  </w:r>
                  <w:r>
                    <w:rPr>
                      <w:i/>
                      <w:sz w:val="20"/>
                    </w:rPr>
                    <w:t xml:space="preserve">ã </w:t>
                  </w:r>
                  <w:r>
                    <w:rPr>
                      <w:i/>
                      <w:sz w:val="20"/>
                      <w:lang w:val="en-US"/>
                    </w:rPr>
                    <w:t>đ</w:t>
                  </w:r>
                  <w:r>
                    <w:rPr>
                      <w:i/>
                      <w:sz w:val="20"/>
                    </w:rPr>
                    <w:t xml:space="preserve">ược sắp xếp thành mảng A[i..j] cũng </w:t>
                  </w:r>
                  <w:r>
                    <w:rPr>
                      <w:i/>
                      <w:sz w:val="20"/>
                      <w:lang w:val="en-US"/>
                    </w:rPr>
                    <w:t>đ</w:t>
                  </w:r>
                  <w:r>
                    <w:rPr>
                      <w:i/>
                      <w:sz w:val="20"/>
                    </w:rPr>
                    <w:t>ược sắp xếp}</w:t>
                  </w:r>
                </w:p>
                <w:p>
                  <w:pPr>
                    <w:spacing w:before="34" w:line="259" w:lineRule="auto"/>
                    <w:ind w:left="107" w:right="6932" w:firstLine="4"/>
                    <w:jc w:val="left"/>
                    <w:rPr>
                      <w:rFonts w:ascii="Courier New"/>
                      <w:sz w:val="22"/>
                    </w:rPr>
                  </w:pPr>
                  <w:r>
                    <w:rPr>
                      <w:rFonts w:ascii="Courier New"/>
                      <w:sz w:val="22"/>
                    </w:rPr>
                    <w:t>end; end;</w:t>
                  </w:r>
                </w:p>
              </w:txbxContent>
            </v:textbox>
            <w10:wrap type="topAndBottom"/>
          </v:shape>
        </w:pict>
      </w:r>
      <w:r>
        <w:rPr>
          <w:rFonts w:hint="default" w:ascii="Times New Roman" w:hAnsi="Times New Roman" w:cs="Times New Roman"/>
          <w:sz w:val="28"/>
          <w:szCs w:val="28"/>
        </w:rPr>
        <w:t xml:space="preserve">n. </w:t>
      </w:r>
      <w:r>
        <w:rPr>
          <w:rFonts w:hint="default" w:cs="Times New Roman"/>
          <w:sz w:val="28"/>
          <w:szCs w:val="28"/>
          <w:lang w:val="en-US"/>
        </w:rPr>
        <w:t>Đ</w:t>
      </w:r>
      <w:r>
        <w:rPr>
          <w:rFonts w:hint="default" w:ascii="Times New Roman" w:hAnsi="Times New Roman" w:cs="Times New Roman"/>
          <w:sz w:val="28"/>
          <w:szCs w:val="28"/>
        </w:rPr>
        <w:t>ể sắp xếp cả mảng A[1. . n], ta chỉ cần gọi thủ tục này với i = 1, j = n.</w:t>
      </w:r>
    </w:p>
    <w:p>
      <w:pPr>
        <w:spacing w:after="0"/>
        <w:jc w:val="both"/>
        <w:rPr>
          <w:rFonts w:hint="default" w:ascii="Times New Roman" w:hAnsi="Times New Roman" w:cs="Times New Roman"/>
          <w:sz w:val="28"/>
          <w:szCs w:val="28"/>
        </w:rPr>
        <w:sectPr>
          <w:pgSz w:w="11900" w:h="16840"/>
          <w:pgMar w:top="1600" w:right="1680" w:bottom="2400" w:left="1680" w:header="0" w:footer="2216"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4"/>
        <w:rPr>
          <w:rFonts w:hint="default" w:ascii="Times New Roman" w:hAnsi="Times New Roman" w:cs="Times New Roman"/>
          <w:sz w:val="28"/>
          <w:szCs w:val="28"/>
        </w:rPr>
      </w:pPr>
    </w:p>
    <w:p>
      <w:pPr>
        <w:pStyle w:val="7"/>
        <w:spacing w:before="104"/>
        <w:ind w:left="304"/>
        <w:rPr>
          <w:rFonts w:hint="default" w:ascii="Times New Roman" w:hAnsi="Times New Roman" w:cs="Times New Roman"/>
          <w:sz w:val="28"/>
          <w:szCs w:val="28"/>
        </w:rPr>
      </w:pPr>
      <w:r>
        <w:rPr>
          <w:rFonts w:hint="default" w:ascii="Times New Roman" w:hAnsi="Times New Roman" w:cs="Times New Roman"/>
          <w:sz w:val="28"/>
          <w:szCs w:val="28"/>
        </w:rPr>
        <w:t>Việc</w:t>
      </w:r>
      <w:r>
        <w:rPr>
          <w:rFonts w:hint="default" w:ascii="Times New Roman" w:hAnsi="Times New Roman" w:cs="Times New Roman"/>
          <w:spacing w:val="29"/>
          <w:sz w:val="28"/>
          <w:szCs w:val="28"/>
        </w:rPr>
        <w:t xml:space="preserve"> </w:t>
      </w:r>
      <w:r>
        <w:rPr>
          <w:rFonts w:hint="default" w:ascii="Times New Roman" w:hAnsi="Times New Roman" w:cs="Times New Roman"/>
          <w:sz w:val="28"/>
          <w:szCs w:val="28"/>
        </w:rPr>
        <w:t>trộn</w:t>
      </w:r>
      <w:r>
        <w:rPr>
          <w:rFonts w:hint="default" w:ascii="Times New Roman" w:hAnsi="Times New Roman" w:cs="Times New Roman"/>
          <w:spacing w:val="31"/>
          <w:sz w:val="28"/>
          <w:szCs w:val="28"/>
        </w:rPr>
        <w:t xml:space="preserve"> </w:t>
      </w:r>
      <w:r>
        <w:rPr>
          <w:rFonts w:hint="default" w:ascii="Times New Roman" w:hAnsi="Times New Roman" w:cs="Times New Roman"/>
          <w:sz w:val="28"/>
          <w:szCs w:val="28"/>
        </w:rPr>
        <w:t>hai</w:t>
      </w:r>
      <w:r>
        <w:rPr>
          <w:rFonts w:hint="default" w:ascii="Times New Roman" w:hAnsi="Times New Roman" w:cs="Times New Roman"/>
          <w:spacing w:val="31"/>
          <w:sz w:val="28"/>
          <w:szCs w:val="28"/>
        </w:rPr>
        <w:t xml:space="preserve"> </w:t>
      </w:r>
      <w:r>
        <w:rPr>
          <w:rFonts w:hint="default" w:ascii="Times New Roman" w:hAnsi="Times New Roman" w:cs="Times New Roman"/>
          <w:sz w:val="28"/>
          <w:szCs w:val="28"/>
        </w:rPr>
        <w:t>mảng</w:t>
      </w:r>
      <w:r>
        <w:rPr>
          <w:rFonts w:hint="default" w:ascii="Times New Roman" w:hAnsi="Times New Roman" w:cs="Times New Roman"/>
          <w:spacing w:val="28"/>
          <w:sz w:val="28"/>
          <w:szCs w:val="28"/>
        </w:rPr>
        <w:t xml:space="preserve"> </w:t>
      </w:r>
      <w:r>
        <w:rPr>
          <w:rFonts w:hint="default" w:ascii="Times New Roman" w:hAnsi="Times New Roman" w:cs="Times New Roman"/>
          <w:sz w:val="28"/>
          <w:szCs w:val="28"/>
        </w:rPr>
        <w:t>con</w:t>
      </w:r>
      <w:r>
        <w:rPr>
          <w:rFonts w:hint="default" w:ascii="Times New Roman" w:hAnsi="Times New Roman" w:cs="Times New Roman"/>
          <w:spacing w:val="33"/>
          <w:sz w:val="28"/>
          <w:szCs w:val="28"/>
        </w:rPr>
        <w:t xml:space="preserve"> </w:t>
      </w:r>
      <w:r>
        <w:rPr>
          <w:rFonts w:hint="default" w:cs="Times New Roman"/>
          <w:sz w:val="28"/>
          <w:szCs w:val="28"/>
          <w:lang w:val="en-US"/>
        </w:rPr>
        <w:t>đ</w:t>
      </w:r>
      <w:r>
        <w:rPr>
          <w:rFonts w:hint="default" w:ascii="Times New Roman" w:hAnsi="Times New Roman" w:cs="Times New Roman"/>
          <w:sz w:val="28"/>
          <w:szCs w:val="28"/>
        </w:rPr>
        <w:t>ã</w:t>
      </w:r>
      <w:r>
        <w:rPr>
          <w:rFonts w:hint="default" w:ascii="Times New Roman" w:hAnsi="Times New Roman" w:cs="Times New Roman"/>
          <w:spacing w:val="30"/>
          <w:sz w:val="28"/>
          <w:szCs w:val="28"/>
        </w:rPr>
        <w:t xml:space="preserve"> </w:t>
      </w:r>
      <w:r>
        <w:rPr>
          <w:rFonts w:hint="default" w:cs="Times New Roman"/>
          <w:sz w:val="28"/>
          <w:szCs w:val="28"/>
          <w:lang w:val="en-US"/>
        </w:rPr>
        <w:t>đ</w:t>
      </w:r>
      <w:r>
        <w:rPr>
          <w:rFonts w:hint="default" w:ascii="Times New Roman" w:hAnsi="Times New Roman" w:cs="Times New Roman"/>
          <w:sz w:val="28"/>
          <w:szCs w:val="28"/>
        </w:rPr>
        <w:t>ược</w:t>
      </w:r>
      <w:r>
        <w:rPr>
          <w:rFonts w:hint="default" w:ascii="Times New Roman" w:hAnsi="Times New Roman" w:cs="Times New Roman"/>
          <w:spacing w:val="30"/>
          <w:sz w:val="28"/>
          <w:szCs w:val="28"/>
        </w:rPr>
        <w:t xml:space="preserve"> </w:t>
      </w:r>
      <w:r>
        <w:rPr>
          <w:rFonts w:hint="default" w:ascii="Times New Roman" w:hAnsi="Times New Roman" w:cs="Times New Roman"/>
          <w:sz w:val="28"/>
          <w:szCs w:val="28"/>
        </w:rPr>
        <w:t>sắp</w:t>
      </w:r>
      <w:r>
        <w:rPr>
          <w:rFonts w:hint="default" w:ascii="Times New Roman" w:hAnsi="Times New Roman" w:cs="Times New Roman"/>
          <w:spacing w:val="30"/>
          <w:sz w:val="28"/>
          <w:szCs w:val="28"/>
        </w:rPr>
        <w:t xml:space="preserve"> </w:t>
      </w:r>
      <w:r>
        <w:rPr>
          <w:rFonts w:hint="default" w:ascii="Times New Roman" w:hAnsi="Times New Roman" w:cs="Times New Roman"/>
          <w:sz w:val="28"/>
          <w:szCs w:val="28"/>
        </w:rPr>
        <w:t>xếp</w:t>
      </w:r>
      <w:r>
        <w:rPr>
          <w:rFonts w:hint="default" w:ascii="Times New Roman" w:hAnsi="Times New Roman" w:cs="Times New Roman"/>
          <w:spacing w:val="30"/>
          <w:sz w:val="28"/>
          <w:szCs w:val="28"/>
        </w:rPr>
        <w:t xml:space="preserve"> </w:t>
      </w:r>
      <w:r>
        <w:rPr>
          <w:rFonts w:hint="default" w:ascii="Times New Roman" w:hAnsi="Times New Roman" w:cs="Times New Roman"/>
          <w:spacing w:val="2"/>
          <w:sz w:val="28"/>
          <w:szCs w:val="28"/>
        </w:rPr>
        <w:t>A[i.</w:t>
      </w:r>
      <w:r>
        <w:rPr>
          <w:rFonts w:hint="default" w:ascii="Times New Roman" w:hAnsi="Times New Roman" w:cs="Times New Roman"/>
          <w:spacing w:val="-19"/>
          <w:sz w:val="28"/>
          <w:szCs w:val="28"/>
        </w:rPr>
        <w:t xml:space="preserve"> </w:t>
      </w:r>
      <w:r>
        <w:rPr>
          <w:rFonts w:hint="default" w:ascii="Times New Roman" w:hAnsi="Times New Roman" w:cs="Times New Roman"/>
          <w:sz w:val="28"/>
          <w:szCs w:val="28"/>
        </w:rPr>
        <w:t>.</w:t>
      </w:r>
      <w:r>
        <w:rPr>
          <w:rFonts w:hint="default" w:ascii="Times New Roman" w:hAnsi="Times New Roman" w:cs="Times New Roman"/>
          <w:spacing w:val="-16"/>
          <w:sz w:val="28"/>
          <w:szCs w:val="28"/>
        </w:rPr>
        <w:t xml:space="preserve"> </w:t>
      </w:r>
      <w:r>
        <w:rPr>
          <w:rFonts w:hint="default" w:ascii="Times New Roman" w:hAnsi="Times New Roman" w:cs="Times New Roman"/>
          <w:spacing w:val="3"/>
          <w:sz w:val="28"/>
          <w:szCs w:val="28"/>
        </w:rPr>
        <w:t>k]</w:t>
      </w:r>
      <w:r>
        <w:rPr>
          <w:rFonts w:hint="default" w:ascii="Times New Roman" w:hAnsi="Times New Roman" w:cs="Times New Roman"/>
          <w:spacing w:val="33"/>
          <w:sz w:val="28"/>
          <w:szCs w:val="28"/>
        </w:rPr>
        <w:t xml:space="preserve"> </w:t>
      </w:r>
      <w:r>
        <w:rPr>
          <w:rFonts w:hint="default" w:ascii="Times New Roman" w:hAnsi="Times New Roman" w:cs="Times New Roman"/>
          <w:sz w:val="28"/>
          <w:szCs w:val="28"/>
        </w:rPr>
        <w:t>và</w:t>
      </w:r>
      <w:r>
        <w:rPr>
          <w:rFonts w:hint="default" w:ascii="Times New Roman" w:hAnsi="Times New Roman" w:cs="Times New Roman"/>
          <w:spacing w:val="30"/>
          <w:sz w:val="28"/>
          <w:szCs w:val="28"/>
        </w:rPr>
        <w:t xml:space="preserve"> </w:t>
      </w:r>
      <w:r>
        <w:rPr>
          <w:rFonts w:hint="default" w:ascii="Times New Roman" w:hAnsi="Times New Roman" w:cs="Times New Roman"/>
          <w:sz w:val="28"/>
          <w:szCs w:val="28"/>
        </w:rPr>
        <w:t>A[(k</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1).</w:t>
      </w:r>
      <w:r>
        <w:rPr>
          <w:rFonts w:hint="default" w:ascii="Times New Roman" w:hAnsi="Times New Roman" w:cs="Times New Roman"/>
          <w:spacing w:val="-21"/>
          <w:sz w:val="28"/>
          <w:szCs w:val="28"/>
        </w:rPr>
        <w:t xml:space="preserve"> </w:t>
      </w:r>
      <w:r>
        <w:rPr>
          <w:rFonts w:hint="default" w:ascii="Times New Roman" w:hAnsi="Times New Roman" w:cs="Times New Roman"/>
          <w:sz w:val="28"/>
          <w:szCs w:val="28"/>
        </w:rPr>
        <w:t>.</w:t>
      </w:r>
      <w:r>
        <w:rPr>
          <w:rFonts w:hint="default" w:ascii="Times New Roman" w:hAnsi="Times New Roman" w:cs="Times New Roman"/>
          <w:spacing w:val="-19"/>
          <w:sz w:val="28"/>
          <w:szCs w:val="28"/>
        </w:rPr>
        <w:t xml:space="preserve"> </w:t>
      </w:r>
      <w:r>
        <w:rPr>
          <w:rFonts w:hint="default" w:ascii="Times New Roman" w:hAnsi="Times New Roman" w:cs="Times New Roman"/>
          <w:sz w:val="28"/>
          <w:szCs w:val="28"/>
        </w:rPr>
        <w:t>j]</w:t>
      </w:r>
      <w:r>
        <w:rPr>
          <w:rFonts w:hint="default" w:ascii="Times New Roman" w:hAnsi="Times New Roman" w:cs="Times New Roman"/>
          <w:spacing w:val="32"/>
          <w:sz w:val="28"/>
          <w:szCs w:val="28"/>
        </w:rPr>
        <w:t xml:space="preserve"> </w:t>
      </w:r>
      <w:r>
        <w:rPr>
          <w:rFonts w:hint="default" w:ascii="Times New Roman" w:hAnsi="Times New Roman" w:cs="Times New Roman"/>
          <w:sz w:val="28"/>
          <w:szCs w:val="28"/>
        </w:rPr>
        <w:t>thành</w:t>
      </w:r>
      <w:r>
        <w:rPr>
          <w:rFonts w:hint="default" w:ascii="Times New Roman" w:hAnsi="Times New Roman" w:cs="Times New Roman"/>
          <w:spacing w:val="31"/>
          <w:sz w:val="28"/>
          <w:szCs w:val="28"/>
        </w:rPr>
        <w:t xml:space="preserve"> </w:t>
      </w:r>
      <w:r>
        <w:rPr>
          <w:rFonts w:hint="default" w:ascii="Times New Roman" w:hAnsi="Times New Roman" w:cs="Times New Roman"/>
          <w:sz w:val="28"/>
          <w:szCs w:val="28"/>
        </w:rPr>
        <w:t>mảng</w:t>
      </w:r>
    </w:p>
    <w:p>
      <w:pPr>
        <w:pStyle w:val="7"/>
        <w:spacing w:before="36"/>
        <w:ind w:left="304"/>
        <w:rPr>
          <w:rFonts w:hint="default" w:ascii="Times New Roman" w:hAnsi="Times New Roman" w:cs="Times New Roman"/>
          <w:sz w:val="28"/>
          <w:szCs w:val="28"/>
        </w:rPr>
      </w:pPr>
      <w:r>
        <w:rPr>
          <w:rFonts w:hint="default" w:ascii="Times New Roman" w:hAnsi="Times New Roman" w:cs="Times New Roman"/>
          <w:spacing w:val="2"/>
          <w:sz w:val="28"/>
          <w:szCs w:val="28"/>
        </w:rPr>
        <w:t xml:space="preserve">A[i. </w:t>
      </w:r>
      <w:r>
        <w:rPr>
          <w:rFonts w:hint="default" w:ascii="Times New Roman" w:hAnsi="Times New Roman" w:cs="Times New Roman"/>
          <w:sz w:val="28"/>
          <w:szCs w:val="28"/>
        </w:rPr>
        <w:t xml:space="preserve">. j] cũng </w:t>
      </w:r>
      <w:r>
        <w:rPr>
          <w:rFonts w:hint="default" w:cs="Times New Roman"/>
          <w:sz w:val="28"/>
          <w:szCs w:val="28"/>
          <w:lang w:val="en-US"/>
        </w:rPr>
        <w:t>đ</w:t>
      </w:r>
      <w:r>
        <w:rPr>
          <w:rFonts w:hint="default" w:ascii="Times New Roman" w:hAnsi="Times New Roman" w:cs="Times New Roman"/>
          <w:sz w:val="28"/>
          <w:szCs w:val="28"/>
        </w:rPr>
        <w:t>ược sắp xếp có thể thực hiện trong thời gian 0(j — i + 1), là bài</w:t>
      </w:r>
      <w:r>
        <w:rPr>
          <w:rFonts w:hint="default" w:ascii="Times New Roman" w:hAnsi="Times New Roman" w:cs="Times New Roman"/>
          <w:spacing w:val="26"/>
          <w:sz w:val="28"/>
          <w:szCs w:val="28"/>
        </w:rPr>
        <w:t xml:space="preserve"> </w:t>
      </w:r>
      <w:r>
        <w:rPr>
          <w:rFonts w:hint="default" w:ascii="Times New Roman" w:hAnsi="Times New Roman" w:cs="Times New Roman"/>
          <w:sz w:val="28"/>
          <w:szCs w:val="28"/>
        </w:rPr>
        <w:t>tập</w:t>
      </w:r>
    </w:p>
    <w:p>
      <w:pPr>
        <w:spacing w:before="30"/>
        <w:ind w:left="304" w:right="0" w:firstLine="0"/>
        <w:jc w:val="left"/>
        <w:rPr>
          <w:rFonts w:hint="default" w:ascii="Times New Roman" w:hAnsi="Times New Roman" w:cs="Times New Roman"/>
          <w:i/>
          <w:sz w:val="28"/>
          <w:szCs w:val="28"/>
        </w:rPr>
      </w:pPr>
      <w:r>
        <w:rPr>
          <w:rFonts w:hint="default" w:ascii="Times New Roman" w:hAnsi="Times New Roman" w:cs="Times New Roman"/>
          <w:sz w:val="28"/>
          <w:szCs w:val="28"/>
        </w:rPr>
        <w:t xml:space="preserve">3.8 ở chuyên </w:t>
      </w:r>
      <w:r>
        <w:rPr>
          <w:rFonts w:hint="default" w:cs="Times New Roman"/>
          <w:sz w:val="28"/>
          <w:szCs w:val="28"/>
          <w:lang w:val="en-US"/>
        </w:rPr>
        <w:t>đ</w:t>
      </w:r>
      <w:r>
        <w:rPr>
          <w:rFonts w:hint="default" w:ascii="Times New Roman" w:hAnsi="Times New Roman" w:cs="Times New Roman"/>
          <w:sz w:val="28"/>
          <w:szCs w:val="28"/>
        </w:rPr>
        <w:t xml:space="preserve">ề Sắp xếp. </w:t>
      </w:r>
      <w:r>
        <w:rPr>
          <w:rFonts w:hint="default" w:ascii="Times New Roman" w:hAnsi="Times New Roman" w:cs="Times New Roman"/>
          <w:i/>
          <w:sz w:val="28"/>
          <w:szCs w:val="28"/>
        </w:rPr>
        <w:t xml:space="preserve">Thuật toán MergeSort có </w:t>
      </w:r>
      <w:r>
        <w:rPr>
          <w:rFonts w:hint="default" w:cs="Times New Roman"/>
          <w:i/>
          <w:sz w:val="28"/>
          <w:szCs w:val="28"/>
          <w:lang w:val="en-US"/>
        </w:rPr>
        <w:t>đ</w:t>
      </w:r>
      <w:r>
        <w:rPr>
          <w:rFonts w:hint="default" w:ascii="Times New Roman" w:hAnsi="Times New Roman" w:cs="Times New Roman"/>
          <w:i/>
          <w:sz w:val="28"/>
          <w:szCs w:val="28"/>
        </w:rPr>
        <w:t xml:space="preserve">ộ phức tạp là </w:t>
      </w:r>
      <w:r>
        <w:rPr>
          <w:rFonts w:hint="default" w:ascii="Times New Roman" w:hAnsi="Times New Roman" w:cs="Times New Roman"/>
          <w:sz w:val="28"/>
          <w:szCs w:val="28"/>
        </w:rPr>
        <w:t>0(nlogn)</w:t>
      </w:r>
      <w:r>
        <w:rPr>
          <w:rFonts w:hint="default" w:ascii="Times New Roman" w:hAnsi="Times New Roman" w:cs="Times New Roman"/>
          <w:i/>
          <w:sz w:val="28"/>
          <w:szCs w:val="28"/>
        </w:rPr>
        <w:t>.</w:t>
      </w:r>
    </w:p>
    <w:p>
      <w:pPr>
        <w:pStyle w:val="7"/>
        <w:spacing w:before="2"/>
        <w:rPr>
          <w:rFonts w:hint="default" w:ascii="Times New Roman" w:hAnsi="Times New Roman" w:cs="Times New Roman"/>
          <w:i/>
          <w:sz w:val="28"/>
          <w:szCs w:val="28"/>
        </w:rPr>
      </w:pPr>
    </w:p>
    <w:p>
      <w:pPr>
        <w:pStyle w:val="3"/>
        <w:numPr>
          <w:ilvl w:val="0"/>
          <w:numId w:val="34"/>
        </w:numPr>
        <w:tabs>
          <w:tab w:val="left" w:pos="618"/>
        </w:tabs>
        <w:spacing w:before="0" w:after="0" w:line="240" w:lineRule="auto"/>
        <w:ind w:left="617" w:right="0" w:hanging="314"/>
        <w:jc w:val="left"/>
        <w:rPr>
          <w:rFonts w:hint="default" w:ascii="Times New Roman" w:hAnsi="Times New Roman" w:cs="Times New Roman"/>
          <w:sz w:val="28"/>
          <w:szCs w:val="28"/>
        </w:rPr>
      </w:pPr>
      <w:bookmarkStart w:id="34" w:name="Quy hoạch động"/>
      <w:bookmarkEnd w:id="34"/>
      <w:bookmarkStart w:id="35" w:name="Quy hoạch động"/>
      <w:bookmarkEnd w:id="35"/>
      <w:r>
        <w:rPr>
          <w:rFonts w:hint="default" w:ascii="Times New Roman" w:hAnsi="Times New Roman" w:cs="Times New Roman"/>
          <w:w w:val="110"/>
          <w:sz w:val="28"/>
          <w:szCs w:val="28"/>
        </w:rPr>
        <w:t xml:space="preserve">Quy hoạch </w:t>
      </w:r>
      <w:r>
        <w:rPr>
          <w:rFonts w:hint="default" w:ascii="Times New Roman" w:hAnsi="Times New Roman" w:cs="Times New Roman"/>
          <w:w w:val="110"/>
          <w:sz w:val="28"/>
          <w:szCs w:val="28"/>
          <w:lang w:val="en-US"/>
        </w:rPr>
        <w:t>đ</w:t>
      </w:r>
      <w:r>
        <w:rPr>
          <w:rFonts w:hint="default" w:ascii="Times New Roman" w:hAnsi="Times New Roman" w:cs="Times New Roman"/>
          <w:w w:val="110"/>
          <w:sz w:val="28"/>
          <w:szCs w:val="28"/>
        </w:rPr>
        <w:t>ộng (Dynamic</w:t>
      </w:r>
      <w:r>
        <w:rPr>
          <w:rFonts w:hint="default" w:ascii="Times New Roman" w:hAnsi="Times New Roman" w:cs="Times New Roman"/>
          <w:spacing w:val="-50"/>
          <w:w w:val="110"/>
          <w:sz w:val="28"/>
          <w:szCs w:val="28"/>
        </w:rPr>
        <w:t xml:space="preserve"> </w:t>
      </w:r>
      <w:r>
        <w:rPr>
          <w:rFonts w:hint="default" w:ascii="Times New Roman" w:hAnsi="Times New Roman" w:cs="Times New Roman"/>
          <w:w w:val="110"/>
          <w:sz w:val="28"/>
          <w:szCs w:val="28"/>
        </w:rPr>
        <w:t>programming)</w:t>
      </w:r>
    </w:p>
    <w:p>
      <w:pPr>
        <w:pStyle w:val="4"/>
        <w:numPr>
          <w:ilvl w:val="1"/>
          <w:numId w:val="34"/>
        </w:numPr>
        <w:tabs>
          <w:tab w:val="left" w:pos="759"/>
        </w:tabs>
        <w:spacing w:before="183" w:after="0" w:line="240" w:lineRule="auto"/>
        <w:ind w:left="758" w:right="0" w:hanging="455"/>
        <w:jc w:val="both"/>
        <w:rPr>
          <w:rFonts w:hint="default" w:ascii="Times New Roman" w:hAnsi="Times New Roman" w:cs="Times New Roman"/>
          <w:sz w:val="28"/>
          <w:szCs w:val="28"/>
        </w:rPr>
      </w:pPr>
      <w:r>
        <w:rPr>
          <w:rFonts w:hint="default" w:ascii="Times New Roman" w:hAnsi="Times New Roman" w:cs="Times New Roman"/>
          <w:w w:val="110"/>
          <w:sz w:val="28"/>
          <w:szCs w:val="28"/>
        </w:rPr>
        <w:t>Phương</w:t>
      </w:r>
      <w:r>
        <w:rPr>
          <w:rFonts w:hint="default" w:ascii="Times New Roman" w:hAnsi="Times New Roman" w:cs="Times New Roman"/>
          <w:spacing w:val="-5"/>
          <w:w w:val="110"/>
          <w:sz w:val="28"/>
          <w:szCs w:val="28"/>
        </w:rPr>
        <w:t xml:space="preserve"> </w:t>
      </w:r>
      <w:r>
        <w:rPr>
          <w:rFonts w:hint="default" w:ascii="Times New Roman" w:hAnsi="Times New Roman" w:cs="Times New Roman"/>
          <w:w w:val="110"/>
          <w:sz w:val="28"/>
          <w:szCs w:val="28"/>
        </w:rPr>
        <w:t>pháp</w:t>
      </w:r>
    </w:p>
    <w:p>
      <w:pPr>
        <w:pStyle w:val="7"/>
        <w:spacing w:before="113" w:line="264" w:lineRule="auto"/>
        <w:ind w:left="304" w:right="293"/>
        <w:jc w:val="both"/>
        <w:rPr>
          <w:rFonts w:hint="default" w:ascii="Times New Roman" w:hAnsi="Times New Roman" w:cs="Times New Roman"/>
          <w:sz w:val="28"/>
          <w:szCs w:val="28"/>
        </w:rPr>
      </w:pPr>
      <w:r>
        <w:rPr>
          <w:rFonts w:hint="default" w:ascii="Times New Roman" w:hAnsi="Times New Roman" w:cs="Times New Roman"/>
          <w:sz w:val="28"/>
          <w:szCs w:val="28"/>
        </w:rPr>
        <w:t xml:space="preserve">Trong chiến lược chia </w:t>
      </w:r>
      <w:r>
        <w:rPr>
          <w:rFonts w:hint="default" w:cs="Times New Roman"/>
          <w:sz w:val="28"/>
          <w:szCs w:val="28"/>
          <w:lang w:val="en-US"/>
        </w:rPr>
        <w:t>đ</w:t>
      </w:r>
      <w:r>
        <w:rPr>
          <w:rFonts w:hint="default" w:ascii="Times New Roman" w:hAnsi="Times New Roman" w:cs="Times New Roman"/>
          <w:sz w:val="28"/>
          <w:szCs w:val="28"/>
        </w:rPr>
        <w:t xml:space="preserve">ể trị, người ta phân bài toán cần giải thành các bài toán con. Các bài toán con lại </w:t>
      </w:r>
      <w:r>
        <w:rPr>
          <w:rFonts w:hint="default" w:cs="Times New Roman"/>
          <w:sz w:val="28"/>
          <w:szCs w:val="28"/>
          <w:lang w:val="en-US"/>
        </w:rPr>
        <w:t>đ</w:t>
      </w:r>
      <w:r>
        <w:rPr>
          <w:rFonts w:hint="default" w:ascii="Times New Roman" w:hAnsi="Times New Roman" w:cs="Times New Roman"/>
          <w:sz w:val="28"/>
          <w:szCs w:val="28"/>
        </w:rPr>
        <w:t xml:space="preserve">ược tiếp tục phân thành các bài toán con nhỏ hơn, cứ thế tiếp tục cho tới khi ta nhận </w:t>
      </w:r>
      <w:r>
        <w:rPr>
          <w:rFonts w:hint="default" w:cs="Times New Roman"/>
          <w:sz w:val="28"/>
          <w:szCs w:val="28"/>
          <w:lang w:val="en-US"/>
        </w:rPr>
        <w:t>đ</w:t>
      </w:r>
      <w:r>
        <w:rPr>
          <w:rFonts w:hint="default" w:ascii="Times New Roman" w:hAnsi="Times New Roman" w:cs="Times New Roman"/>
          <w:sz w:val="28"/>
          <w:szCs w:val="28"/>
        </w:rPr>
        <w:t xml:space="preserve">ược các bài toán con có thể giải </w:t>
      </w:r>
      <w:r>
        <w:rPr>
          <w:rFonts w:hint="default" w:cs="Times New Roman"/>
          <w:sz w:val="28"/>
          <w:szCs w:val="28"/>
          <w:lang w:val="en-US"/>
        </w:rPr>
        <w:t>đ</w:t>
      </w:r>
      <w:r>
        <w:rPr>
          <w:rFonts w:hint="default" w:ascii="Times New Roman" w:hAnsi="Times New Roman" w:cs="Times New Roman"/>
          <w:sz w:val="28"/>
          <w:szCs w:val="28"/>
        </w:rPr>
        <w:t xml:space="preserve">ược dễ dàng. Tuy nhiên, trong quá trình phân chia như vậy, có thể ta sẽ gặp rất nhiều lần cùng một bài toán con. Tư tưởng cơ bản của phương pháp quy hoạch </w:t>
      </w:r>
      <w:r>
        <w:rPr>
          <w:rFonts w:hint="default" w:cs="Times New Roman"/>
          <w:sz w:val="28"/>
          <w:szCs w:val="28"/>
          <w:lang w:val="en-US"/>
        </w:rPr>
        <w:t>đ</w:t>
      </w:r>
      <w:r>
        <w:rPr>
          <w:rFonts w:hint="default" w:ascii="Times New Roman" w:hAnsi="Times New Roman" w:cs="Times New Roman"/>
          <w:sz w:val="28"/>
          <w:szCs w:val="28"/>
        </w:rPr>
        <w:t xml:space="preserve">ộng là sử dụng một bảng </w:t>
      </w:r>
      <w:r>
        <w:rPr>
          <w:rFonts w:hint="default" w:cs="Times New Roman"/>
          <w:sz w:val="28"/>
          <w:szCs w:val="28"/>
          <w:lang w:val="en-US"/>
        </w:rPr>
        <w:t>đ</w:t>
      </w:r>
      <w:r>
        <w:rPr>
          <w:rFonts w:hint="default" w:ascii="Times New Roman" w:hAnsi="Times New Roman" w:cs="Times New Roman"/>
          <w:sz w:val="28"/>
          <w:szCs w:val="28"/>
        </w:rPr>
        <w:t xml:space="preserve">ể lưu giữ lời giải của các bài toán con </w:t>
      </w:r>
      <w:r>
        <w:rPr>
          <w:rFonts w:hint="default" w:cs="Times New Roman"/>
          <w:sz w:val="28"/>
          <w:szCs w:val="28"/>
          <w:lang w:val="en-US"/>
        </w:rPr>
        <w:t>đ</w:t>
      </w:r>
      <w:r>
        <w:rPr>
          <w:rFonts w:hint="default" w:ascii="Times New Roman" w:hAnsi="Times New Roman" w:cs="Times New Roman"/>
          <w:sz w:val="28"/>
          <w:szCs w:val="28"/>
        </w:rPr>
        <w:t xml:space="preserve">ã </w:t>
      </w:r>
      <w:r>
        <w:rPr>
          <w:rFonts w:hint="default" w:cs="Times New Roman"/>
          <w:sz w:val="28"/>
          <w:szCs w:val="28"/>
          <w:lang w:val="en-US"/>
        </w:rPr>
        <w:t>đ</w:t>
      </w:r>
      <w:r>
        <w:rPr>
          <w:rFonts w:hint="default" w:ascii="Times New Roman" w:hAnsi="Times New Roman" w:cs="Times New Roman"/>
          <w:sz w:val="28"/>
          <w:szCs w:val="28"/>
        </w:rPr>
        <w:t xml:space="preserve">ược giải. Khi giải một bài toán con cần </w:t>
      </w:r>
      <w:r>
        <w:rPr>
          <w:rFonts w:hint="default" w:cs="Times New Roman"/>
          <w:sz w:val="28"/>
          <w:szCs w:val="28"/>
          <w:lang w:val="en-US"/>
        </w:rPr>
        <w:t>đ</w:t>
      </w:r>
      <w:r>
        <w:rPr>
          <w:rFonts w:hint="default" w:ascii="Times New Roman" w:hAnsi="Times New Roman" w:cs="Times New Roman"/>
          <w:sz w:val="28"/>
          <w:szCs w:val="28"/>
        </w:rPr>
        <w:t xml:space="preserve">ến nghiệm của bài toán con cỡ nhỏ hơn, ta chỉ cần lấy lời giải ở trong bảng mà không cần phải giải lại. Chính vì thế mà các thuật toán </w:t>
      </w:r>
      <w:r>
        <w:rPr>
          <w:rFonts w:hint="default" w:cs="Times New Roman"/>
          <w:sz w:val="28"/>
          <w:szCs w:val="28"/>
          <w:lang w:val="en-US"/>
        </w:rPr>
        <w:t>đ</w:t>
      </w:r>
      <w:r>
        <w:rPr>
          <w:rFonts w:hint="default" w:ascii="Times New Roman" w:hAnsi="Times New Roman" w:cs="Times New Roman"/>
          <w:sz w:val="28"/>
          <w:szCs w:val="28"/>
        </w:rPr>
        <w:t xml:space="preserve">ược thiết kế bằng quy hoạch </w:t>
      </w:r>
      <w:r>
        <w:rPr>
          <w:rFonts w:hint="default" w:cs="Times New Roman"/>
          <w:sz w:val="28"/>
          <w:szCs w:val="28"/>
          <w:lang w:val="en-US"/>
        </w:rPr>
        <w:t>đ</w:t>
      </w:r>
      <w:r>
        <w:rPr>
          <w:rFonts w:hint="default" w:ascii="Times New Roman" w:hAnsi="Times New Roman" w:cs="Times New Roman"/>
          <w:sz w:val="28"/>
          <w:szCs w:val="28"/>
        </w:rPr>
        <w:t>ộng sẽ rất hiệu</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quả.</w:t>
      </w:r>
    </w:p>
    <w:p>
      <w:pPr>
        <w:pStyle w:val="7"/>
        <w:spacing w:before="62" w:line="264" w:lineRule="auto"/>
        <w:ind w:left="304" w:right="295"/>
        <w:jc w:val="both"/>
        <w:rPr>
          <w:rFonts w:hint="default" w:ascii="Times New Roman" w:hAnsi="Times New Roman" w:cs="Times New Roman"/>
          <w:sz w:val="28"/>
          <w:szCs w:val="28"/>
        </w:rPr>
      </w:pPr>
      <w:r>
        <w:rPr>
          <w:rFonts w:hint="default" w:cs="Times New Roman"/>
          <w:sz w:val="28"/>
          <w:szCs w:val="28"/>
          <w:lang w:val="en-US"/>
        </w:rPr>
        <w:t>Đ</w:t>
      </w:r>
      <w:r>
        <w:rPr>
          <w:rFonts w:hint="default" w:ascii="Times New Roman" w:hAnsi="Times New Roman" w:cs="Times New Roman"/>
          <w:sz w:val="28"/>
          <w:szCs w:val="28"/>
        </w:rPr>
        <w:t xml:space="preserve">ể giải quyết một bài toán bằng phương pháp quy hoạch </w:t>
      </w:r>
      <w:r>
        <w:rPr>
          <w:rFonts w:hint="default" w:cs="Times New Roman"/>
          <w:sz w:val="28"/>
          <w:szCs w:val="28"/>
          <w:lang w:val="en-US"/>
        </w:rPr>
        <w:t>đ</w:t>
      </w:r>
      <w:r>
        <w:rPr>
          <w:rFonts w:hint="default" w:ascii="Times New Roman" w:hAnsi="Times New Roman" w:cs="Times New Roman"/>
          <w:sz w:val="28"/>
          <w:szCs w:val="28"/>
        </w:rPr>
        <w:t>ộng, chúng ta cần tiến hành những công việc sau:</w:t>
      </w:r>
    </w:p>
    <w:p>
      <w:pPr>
        <w:pStyle w:val="12"/>
        <w:numPr>
          <w:ilvl w:val="0"/>
          <w:numId w:val="48"/>
        </w:numPr>
        <w:tabs>
          <w:tab w:val="left" w:pos="1017"/>
          <w:tab w:val="left" w:pos="1018"/>
        </w:tabs>
        <w:spacing w:before="60" w:after="0" w:line="240" w:lineRule="auto"/>
        <w:ind w:left="1017" w:right="0" w:hanging="356"/>
        <w:jc w:val="left"/>
        <w:rPr>
          <w:rFonts w:hint="default" w:ascii="Times New Roman" w:hAnsi="Times New Roman" w:cs="Times New Roman"/>
          <w:sz w:val="28"/>
          <w:szCs w:val="28"/>
        </w:rPr>
      </w:pPr>
      <w:r>
        <w:rPr>
          <w:rFonts w:hint="default" w:ascii="Times New Roman" w:hAnsi="Times New Roman" w:cs="Times New Roman"/>
          <w:sz w:val="28"/>
          <w:szCs w:val="28"/>
        </w:rPr>
        <w:t>Tìm nghiệm của các bài toán con nhỏ</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nhất.</w:t>
      </w:r>
    </w:p>
    <w:p>
      <w:pPr>
        <w:pStyle w:val="12"/>
        <w:numPr>
          <w:ilvl w:val="0"/>
          <w:numId w:val="48"/>
        </w:numPr>
        <w:tabs>
          <w:tab w:val="left" w:pos="1017"/>
          <w:tab w:val="left" w:pos="1018"/>
        </w:tabs>
        <w:spacing w:before="26" w:after="0" w:line="264" w:lineRule="auto"/>
        <w:ind w:left="1017" w:right="464" w:hanging="356"/>
        <w:jc w:val="left"/>
        <w:rPr>
          <w:rFonts w:hint="default" w:ascii="Times New Roman" w:hAnsi="Times New Roman" w:cs="Times New Roman"/>
          <w:sz w:val="28"/>
          <w:szCs w:val="28"/>
        </w:rPr>
      </w:pPr>
      <w:r>
        <w:rPr>
          <w:rFonts w:hint="default" w:ascii="Times New Roman" w:hAnsi="Times New Roman" w:cs="Times New Roman"/>
          <w:sz w:val="28"/>
          <w:szCs w:val="28"/>
        </w:rPr>
        <w:t>Tìm ra công thức (hoặc quy tắc) xây dựng nghiệm của bài toán con</w:t>
      </w:r>
      <w:r>
        <w:rPr>
          <w:rFonts w:hint="default" w:ascii="Times New Roman" w:hAnsi="Times New Roman" w:cs="Times New Roman"/>
          <w:spacing w:val="-21"/>
          <w:sz w:val="28"/>
          <w:szCs w:val="28"/>
        </w:rPr>
        <w:t xml:space="preserve"> </w:t>
      </w:r>
      <w:r>
        <w:rPr>
          <w:rFonts w:hint="default" w:ascii="Times New Roman" w:hAnsi="Times New Roman" w:cs="Times New Roman"/>
          <w:sz w:val="28"/>
          <w:szCs w:val="28"/>
        </w:rPr>
        <w:t>thông qua nghiệm của các bài toán con cỡ nhỏ</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hơn.</w:t>
      </w:r>
    </w:p>
    <w:p>
      <w:pPr>
        <w:pStyle w:val="12"/>
        <w:numPr>
          <w:ilvl w:val="0"/>
          <w:numId w:val="48"/>
        </w:numPr>
        <w:tabs>
          <w:tab w:val="left" w:pos="1017"/>
          <w:tab w:val="left" w:pos="1018"/>
        </w:tabs>
        <w:spacing w:before="0" w:after="0" w:line="264" w:lineRule="auto"/>
        <w:ind w:left="1017" w:right="744" w:hanging="356"/>
        <w:jc w:val="left"/>
        <w:rPr>
          <w:rFonts w:hint="default" w:ascii="Times New Roman" w:hAnsi="Times New Roman" w:cs="Times New Roman"/>
          <w:sz w:val="28"/>
          <w:szCs w:val="28"/>
        </w:rPr>
      </w:pPr>
      <w:r>
        <w:rPr>
          <w:rFonts w:hint="default" w:ascii="Times New Roman" w:hAnsi="Times New Roman" w:cs="Times New Roman"/>
          <w:sz w:val="28"/>
          <w:szCs w:val="28"/>
        </w:rPr>
        <w:t xml:space="preserve">Tạo ra một bảng lưu giữ các nghiệm của các bài toán con. Sau </w:t>
      </w:r>
      <w:r>
        <w:rPr>
          <w:rFonts w:hint="default" w:cs="Times New Roman"/>
          <w:sz w:val="28"/>
          <w:szCs w:val="28"/>
          <w:lang w:val="en-US"/>
        </w:rPr>
        <w:t>đ</w:t>
      </w:r>
      <w:r>
        <w:rPr>
          <w:rFonts w:hint="default" w:ascii="Times New Roman" w:hAnsi="Times New Roman" w:cs="Times New Roman"/>
          <w:sz w:val="28"/>
          <w:szCs w:val="28"/>
        </w:rPr>
        <w:t xml:space="preserve">ó tính nghiệm của các bài toán con theo công thức </w:t>
      </w:r>
      <w:r>
        <w:rPr>
          <w:rFonts w:hint="default" w:cs="Times New Roman"/>
          <w:sz w:val="28"/>
          <w:szCs w:val="28"/>
          <w:lang w:val="en-US"/>
        </w:rPr>
        <w:t>đ</w:t>
      </w:r>
      <w:r>
        <w:rPr>
          <w:rFonts w:hint="default" w:ascii="Times New Roman" w:hAnsi="Times New Roman" w:cs="Times New Roman"/>
          <w:sz w:val="28"/>
          <w:szCs w:val="28"/>
        </w:rPr>
        <w:t>ã tìm ra và lưu vào</w:t>
      </w:r>
      <w:r>
        <w:rPr>
          <w:rFonts w:hint="default" w:ascii="Times New Roman" w:hAnsi="Times New Roman" w:cs="Times New Roman"/>
          <w:spacing w:val="-21"/>
          <w:sz w:val="28"/>
          <w:szCs w:val="28"/>
        </w:rPr>
        <w:t xml:space="preserve"> </w:t>
      </w:r>
      <w:r>
        <w:rPr>
          <w:rFonts w:hint="default" w:ascii="Times New Roman" w:hAnsi="Times New Roman" w:cs="Times New Roman"/>
          <w:sz w:val="28"/>
          <w:szCs w:val="28"/>
        </w:rPr>
        <w:t>bảng.</w:t>
      </w:r>
    </w:p>
    <w:p>
      <w:pPr>
        <w:pStyle w:val="12"/>
        <w:numPr>
          <w:ilvl w:val="0"/>
          <w:numId w:val="48"/>
        </w:numPr>
        <w:tabs>
          <w:tab w:val="left" w:pos="1017"/>
          <w:tab w:val="left" w:pos="1018"/>
        </w:tabs>
        <w:spacing w:before="0" w:after="0" w:line="240" w:lineRule="auto"/>
        <w:ind w:left="1017" w:right="0" w:hanging="356"/>
        <w:jc w:val="left"/>
        <w:rPr>
          <w:rFonts w:hint="default" w:ascii="Times New Roman" w:hAnsi="Times New Roman" w:cs="Times New Roman"/>
          <w:sz w:val="28"/>
          <w:szCs w:val="28"/>
        </w:rPr>
      </w:pPr>
      <w:r>
        <w:rPr>
          <w:rFonts w:hint="default" w:ascii="Times New Roman" w:hAnsi="Times New Roman" w:cs="Times New Roman"/>
          <w:sz w:val="28"/>
          <w:szCs w:val="28"/>
        </w:rPr>
        <w:t xml:space="preserve">Từ các bài toán con </w:t>
      </w:r>
      <w:r>
        <w:rPr>
          <w:rFonts w:hint="default" w:cs="Times New Roman"/>
          <w:sz w:val="28"/>
          <w:szCs w:val="28"/>
          <w:lang w:val="en-US"/>
        </w:rPr>
        <w:t>đ</w:t>
      </w:r>
      <w:r>
        <w:rPr>
          <w:rFonts w:hint="default" w:ascii="Times New Roman" w:hAnsi="Times New Roman" w:cs="Times New Roman"/>
          <w:sz w:val="28"/>
          <w:szCs w:val="28"/>
        </w:rPr>
        <w:t xml:space="preserve">ã giải </w:t>
      </w:r>
      <w:r>
        <w:rPr>
          <w:rFonts w:hint="default" w:cs="Times New Roman"/>
          <w:sz w:val="28"/>
          <w:szCs w:val="28"/>
          <w:lang w:val="en-US"/>
        </w:rPr>
        <w:t>đ</w:t>
      </w:r>
      <w:r>
        <w:rPr>
          <w:rFonts w:hint="default" w:ascii="Times New Roman" w:hAnsi="Times New Roman" w:cs="Times New Roman"/>
          <w:sz w:val="28"/>
          <w:szCs w:val="28"/>
        </w:rPr>
        <w:t>ể tìm nghiệm của bài</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toán.</w:t>
      </w:r>
    </w:p>
    <w:p>
      <w:pPr>
        <w:pStyle w:val="7"/>
        <w:spacing w:before="89" w:line="264" w:lineRule="auto"/>
        <w:ind w:left="304" w:right="394"/>
        <w:rPr>
          <w:rFonts w:hint="default" w:ascii="Times New Roman" w:hAnsi="Times New Roman" w:cs="Times New Roman"/>
          <w:sz w:val="28"/>
          <w:szCs w:val="28"/>
        </w:rPr>
      </w:pPr>
      <w:r>
        <w:rPr>
          <w:rFonts w:hint="default" w:ascii="Times New Roman" w:hAnsi="Times New Roman" w:cs="Times New Roman"/>
          <w:sz w:val="28"/>
          <w:szCs w:val="28"/>
        </w:rPr>
        <w:t xml:space="preserve">Sau </w:t>
      </w:r>
      <w:r>
        <w:rPr>
          <w:rFonts w:hint="default" w:cs="Times New Roman"/>
          <w:sz w:val="28"/>
          <w:szCs w:val="28"/>
          <w:lang w:val="en-US"/>
        </w:rPr>
        <w:t>đ</w:t>
      </w:r>
      <w:r>
        <w:rPr>
          <w:rFonts w:hint="default" w:ascii="Times New Roman" w:hAnsi="Times New Roman" w:cs="Times New Roman"/>
          <w:sz w:val="28"/>
          <w:szCs w:val="28"/>
        </w:rPr>
        <w:t>ây, chúng ta sẽ tìm hiểu một số ví dụ minh họa cho  phương pháp  quy  hoạch</w:t>
      </w:r>
      <w:r>
        <w:rPr>
          <w:rFonts w:hint="default" w:ascii="Times New Roman" w:hAnsi="Times New Roman" w:cs="Times New Roman"/>
          <w:spacing w:val="-1"/>
          <w:sz w:val="28"/>
          <w:szCs w:val="28"/>
        </w:rPr>
        <w:t xml:space="preserve"> </w:t>
      </w:r>
      <w:r>
        <w:rPr>
          <w:rFonts w:hint="default" w:cs="Times New Roman"/>
          <w:sz w:val="28"/>
          <w:szCs w:val="28"/>
          <w:lang w:val="en-US"/>
        </w:rPr>
        <w:t>đ</w:t>
      </w:r>
      <w:r>
        <w:rPr>
          <w:rFonts w:hint="default" w:ascii="Times New Roman" w:hAnsi="Times New Roman" w:cs="Times New Roman"/>
          <w:sz w:val="28"/>
          <w:szCs w:val="28"/>
        </w:rPr>
        <w:t>ộng.</w:t>
      </w:r>
    </w:p>
    <w:p>
      <w:pPr>
        <w:pStyle w:val="4"/>
        <w:numPr>
          <w:ilvl w:val="1"/>
          <w:numId w:val="34"/>
        </w:numPr>
        <w:tabs>
          <w:tab w:val="left" w:pos="759"/>
        </w:tabs>
        <w:spacing w:before="185" w:after="0" w:line="240" w:lineRule="auto"/>
        <w:ind w:left="758" w:right="0" w:hanging="455"/>
        <w:jc w:val="both"/>
        <w:rPr>
          <w:rFonts w:hint="default" w:ascii="Times New Roman" w:hAnsi="Times New Roman" w:cs="Times New Roman"/>
          <w:sz w:val="28"/>
          <w:szCs w:val="28"/>
        </w:rPr>
      </w:pPr>
      <w:r>
        <w:rPr>
          <w:rFonts w:hint="default" w:ascii="Times New Roman" w:hAnsi="Times New Roman" w:cs="Times New Roman"/>
          <w:sz w:val="28"/>
          <w:szCs w:val="28"/>
        </w:rPr>
        <w:t>Số</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Fibonacci</w:t>
      </w:r>
    </w:p>
    <w:p>
      <w:pPr>
        <w:pStyle w:val="7"/>
        <w:spacing w:before="114"/>
        <w:ind w:left="304"/>
        <w:rPr>
          <w:rFonts w:hint="default" w:ascii="Times New Roman" w:hAnsi="Times New Roman" w:cs="Times New Roman"/>
          <w:sz w:val="28"/>
          <w:szCs w:val="28"/>
        </w:rPr>
      </w:pPr>
      <w:r>
        <w:rPr>
          <w:rFonts w:hint="default" w:ascii="Times New Roman" w:hAnsi="Times New Roman" w:cs="Times New Roman"/>
          <w:sz w:val="28"/>
          <w:szCs w:val="28"/>
        </w:rPr>
        <w:t xml:space="preserve">Số Fibonacci </w:t>
      </w:r>
      <w:r>
        <w:rPr>
          <w:rFonts w:hint="default" w:cs="Times New Roman"/>
          <w:sz w:val="28"/>
          <w:szCs w:val="28"/>
          <w:lang w:val="en-US"/>
        </w:rPr>
        <w:t>đ</w:t>
      </w:r>
      <w:r>
        <w:rPr>
          <w:rFonts w:hint="default" w:ascii="Times New Roman" w:hAnsi="Times New Roman" w:cs="Times New Roman"/>
          <w:sz w:val="28"/>
          <w:szCs w:val="28"/>
        </w:rPr>
        <w:t xml:space="preserve">ược xác </w:t>
      </w:r>
      <w:r>
        <w:rPr>
          <w:rFonts w:hint="default" w:cs="Times New Roman"/>
          <w:sz w:val="28"/>
          <w:szCs w:val="28"/>
          <w:lang w:val="en-US"/>
        </w:rPr>
        <w:t>đ</w:t>
      </w:r>
      <w:r>
        <w:rPr>
          <w:rFonts w:hint="default" w:ascii="Times New Roman" w:hAnsi="Times New Roman" w:cs="Times New Roman"/>
          <w:sz w:val="28"/>
          <w:szCs w:val="28"/>
        </w:rPr>
        <w:t>ịnh bởi công thức:</w:t>
      </w:r>
    </w:p>
    <w:p>
      <w:pPr>
        <w:pStyle w:val="7"/>
        <w:spacing w:before="124"/>
        <w:ind w:left="2925"/>
        <w:rPr>
          <w:rFonts w:hint="default" w:ascii="Times New Roman" w:hAnsi="Times New Roman" w:cs="Times New Roman"/>
          <w:sz w:val="28"/>
          <w:szCs w:val="28"/>
        </w:rPr>
      </w:pPr>
      <w:r>
        <w:rPr>
          <w:rFonts w:hint="default" w:ascii="Times New Roman" w:hAnsi="Times New Roman" w:cs="Times New Roman"/>
          <w:spacing w:val="-14"/>
          <w:sz w:val="28"/>
          <w:szCs w:val="28"/>
        </w:rPr>
        <w:t>F</w:t>
      </w:r>
      <w:r>
        <w:rPr>
          <w:rFonts w:hint="default" w:ascii="Times New Roman" w:hAnsi="Times New Roman" w:cs="Times New Roman"/>
          <w:spacing w:val="-14"/>
          <w:sz w:val="28"/>
          <w:szCs w:val="28"/>
          <w:vertAlign w:val="subscript"/>
        </w:rPr>
        <w:t>O</w:t>
      </w:r>
      <w:r>
        <w:rPr>
          <w:rFonts w:hint="default" w:ascii="Times New Roman" w:hAnsi="Times New Roman" w:cs="Times New Roman"/>
          <w:spacing w:val="-14"/>
          <w:sz w:val="28"/>
          <w:szCs w:val="28"/>
          <w:vertAlign w:val="baseline"/>
        </w:rPr>
        <w:t xml:space="preserve">  </w:t>
      </w:r>
      <w:r>
        <w:rPr>
          <w:rFonts w:hint="default" w:ascii="Times New Roman" w:hAnsi="Times New Roman" w:cs="Times New Roman"/>
          <w:sz w:val="28"/>
          <w:szCs w:val="28"/>
          <w:vertAlign w:val="baseline"/>
        </w:rPr>
        <w:t>=</w:t>
      </w:r>
      <w:r>
        <w:rPr>
          <w:rFonts w:hint="default" w:ascii="Times New Roman" w:hAnsi="Times New Roman" w:cs="Times New Roman"/>
          <w:spacing w:val="-22"/>
          <w:sz w:val="28"/>
          <w:szCs w:val="28"/>
          <w:vertAlign w:val="baseline"/>
        </w:rPr>
        <w:t xml:space="preserve"> </w:t>
      </w:r>
      <w:r>
        <w:rPr>
          <w:rFonts w:hint="default" w:ascii="Times New Roman" w:hAnsi="Times New Roman" w:cs="Times New Roman"/>
          <w:sz w:val="28"/>
          <w:szCs w:val="28"/>
          <w:vertAlign w:val="baseline"/>
        </w:rPr>
        <w:t>0</w:t>
      </w:r>
    </w:p>
    <w:p>
      <w:pPr>
        <w:pStyle w:val="7"/>
        <w:spacing w:before="19" w:line="282" w:lineRule="exact"/>
        <w:ind w:left="2832"/>
        <w:rPr>
          <w:rFonts w:hint="default" w:ascii="Times New Roman" w:hAnsi="Times New Roman" w:cs="Times New Roman"/>
          <w:sz w:val="28"/>
          <w:szCs w:val="28"/>
        </w:rPr>
      </w:pPr>
      <w:r>
        <w:rPr>
          <w:rFonts w:hint="default" w:ascii="Times New Roman" w:hAnsi="Times New Roman" w:cs="Times New Roman"/>
          <w:spacing w:val="-10"/>
          <w:w w:val="115"/>
          <w:sz w:val="28"/>
          <w:szCs w:val="28"/>
        </w:rPr>
        <w:t>{</w:t>
      </w:r>
      <w:r>
        <w:rPr>
          <w:rFonts w:hint="default" w:ascii="Times New Roman" w:hAnsi="Times New Roman" w:cs="Times New Roman"/>
          <w:spacing w:val="-10"/>
          <w:w w:val="115"/>
          <w:position w:val="1"/>
          <w:sz w:val="28"/>
          <w:szCs w:val="28"/>
        </w:rPr>
        <w:t>F</w:t>
      </w:r>
      <w:r>
        <w:rPr>
          <w:rFonts w:hint="default" w:ascii="Times New Roman" w:hAnsi="Times New Roman" w:cs="Times New Roman"/>
          <w:spacing w:val="-10"/>
          <w:w w:val="115"/>
          <w:position w:val="1"/>
          <w:sz w:val="28"/>
          <w:szCs w:val="28"/>
          <w:vertAlign w:val="subscript"/>
        </w:rPr>
        <w:t>1</w:t>
      </w:r>
      <w:r>
        <w:rPr>
          <w:rFonts w:hint="default" w:ascii="Times New Roman" w:hAnsi="Times New Roman" w:cs="Times New Roman"/>
          <w:spacing w:val="-10"/>
          <w:w w:val="115"/>
          <w:position w:val="1"/>
          <w:sz w:val="28"/>
          <w:szCs w:val="28"/>
          <w:vertAlign w:val="baseline"/>
        </w:rPr>
        <w:t xml:space="preserve"> </w:t>
      </w:r>
      <w:r>
        <w:rPr>
          <w:rFonts w:hint="default" w:ascii="Times New Roman" w:hAnsi="Times New Roman" w:cs="Times New Roman"/>
          <w:w w:val="115"/>
          <w:position w:val="1"/>
          <w:sz w:val="28"/>
          <w:szCs w:val="28"/>
          <w:vertAlign w:val="baseline"/>
        </w:rPr>
        <w:t>=</w:t>
      </w:r>
      <w:r>
        <w:rPr>
          <w:rFonts w:hint="default" w:ascii="Times New Roman" w:hAnsi="Times New Roman" w:cs="Times New Roman"/>
          <w:spacing w:val="-2"/>
          <w:w w:val="115"/>
          <w:position w:val="1"/>
          <w:sz w:val="28"/>
          <w:szCs w:val="28"/>
          <w:vertAlign w:val="baseline"/>
        </w:rPr>
        <w:t xml:space="preserve"> </w:t>
      </w:r>
      <w:r>
        <w:rPr>
          <w:rFonts w:hint="default" w:ascii="Times New Roman" w:hAnsi="Times New Roman" w:cs="Times New Roman"/>
          <w:w w:val="115"/>
          <w:position w:val="1"/>
          <w:sz w:val="28"/>
          <w:szCs w:val="28"/>
          <w:vertAlign w:val="baseline"/>
        </w:rPr>
        <w:t>1</w:t>
      </w:r>
    </w:p>
    <w:p>
      <w:pPr>
        <w:pStyle w:val="7"/>
        <w:spacing w:line="276" w:lineRule="exact"/>
        <w:ind w:left="2925"/>
        <w:rPr>
          <w:rFonts w:hint="default" w:ascii="Times New Roman" w:hAnsi="Times New Roman" w:cs="Times New Roman"/>
          <w:sz w:val="28"/>
          <w:szCs w:val="28"/>
        </w:rPr>
      </w:pPr>
      <w:r>
        <w:rPr>
          <w:rFonts w:hint="default" w:ascii="Times New Roman" w:hAnsi="Times New Roman" w:cs="Times New Roman"/>
          <w:w w:val="105"/>
          <w:sz w:val="28"/>
          <w:szCs w:val="28"/>
        </w:rPr>
        <w:t>F</w:t>
      </w:r>
      <w:r>
        <w:rPr>
          <w:rFonts w:hint="default" w:ascii="Times New Roman" w:hAnsi="Times New Roman" w:cs="Times New Roman"/>
          <w:w w:val="105"/>
          <w:sz w:val="28"/>
          <w:szCs w:val="28"/>
          <w:vertAlign w:val="subscript"/>
        </w:rPr>
        <w:t>n</w:t>
      </w:r>
      <w:r>
        <w:rPr>
          <w:rFonts w:hint="default" w:ascii="Times New Roman" w:hAnsi="Times New Roman" w:cs="Times New Roman"/>
          <w:w w:val="105"/>
          <w:sz w:val="28"/>
          <w:szCs w:val="28"/>
          <w:vertAlign w:val="baseline"/>
        </w:rPr>
        <w:t xml:space="preserve"> = F</w:t>
      </w:r>
      <w:r>
        <w:rPr>
          <w:rFonts w:hint="default" w:ascii="Times New Roman" w:hAnsi="Times New Roman" w:cs="Times New Roman"/>
          <w:w w:val="105"/>
          <w:sz w:val="28"/>
          <w:szCs w:val="28"/>
          <w:vertAlign w:val="subscript"/>
        </w:rPr>
        <w:t>n–1</w:t>
      </w:r>
      <w:r>
        <w:rPr>
          <w:rFonts w:hint="default" w:ascii="Times New Roman" w:hAnsi="Times New Roman" w:cs="Times New Roman"/>
          <w:w w:val="105"/>
          <w:sz w:val="28"/>
          <w:szCs w:val="28"/>
          <w:vertAlign w:val="baseline"/>
        </w:rPr>
        <w:t xml:space="preserve"> + F</w:t>
      </w:r>
      <w:r>
        <w:rPr>
          <w:rFonts w:hint="default" w:ascii="Times New Roman" w:hAnsi="Times New Roman" w:cs="Times New Roman"/>
          <w:w w:val="105"/>
          <w:sz w:val="28"/>
          <w:szCs w:val="28"/>
          <w:vertAlign w:val="subscript"/>
        </w:rPr>
        <w:t>n–2</w:t>
      </w:r>
      <w:r>
        <w:rPr>
          <w:rFonts w:hint="default" w:ascii="Times New Roman" w:hAnsi="Times New Roman" w:cs="Times New Roman"/>
          <w:w w:val="105"/>
          <w:sz w:val="28"/>
          <w:szCs w:val="28"/>
          <w:vertAlign w:val="baseline"/>
        </w:rPr>
        <w:t xml:space="preserve"> v</w:t>
      </w:r>
      <w:r>
        <w:rPr>
          <w:rFonts w:hint="default" w:ascii="Times New Roman" w:hAnsi="Times New Roman" w:cs="Times New Roman"/>
          <w:i/>
          <w:w w:val="105"/>
          <w:sz w:val="28"/>
          <w:szCs w:val="28"/>
          <w:vertAlign w:val="baseline"/>
        </w:rPr>
        <w:t>ớ</w:t>
      </w:r>
      <w:r>
        <w:rPr>
          <w:rFonts w:hint="default" w:ascii="Times New Roman" w:hAnsi="Times New Roman" w:cs="Times New Roman"/>
          <w:w w:val="105"/>
          <w:sz w:val="28"/>
          <w:szCs w:val="28"/>
          <w:vertAlign w:val="baseline"/>
        </w:rPr>
        <w:t>i n ≤ 2</w:t>
      </w:r>
    </w:p>
    <w:p>
      <w:pPr>
        <w:pStyle w:val="7"/>
        <w:spacing w:before="139"/>
        <w:ind w:left="304"/>
        <w:rPr>
          <w:rFonts w:hint="default" w:ascii="Times New Roman" w:hAnsi="Times New Roman" w:cs="Times New Roman"/>
          <w:sz w:val="28"/>
          <w:szCs w:val="28"/>
        </w:rPr>
      </w:pPr>
      <w:r>
        <w:rPr>
          <w:rFonts w:hint="default" w:ascii="Times New Roman" w:hAnsi="Times New Roman" w:cs="Times New Roman"/>
          <w:sz w:val="28"/>
          <w:szCs w:val="28"/>
        </w:rPr>
        <w:t xml:space="preserve">Hãy xác </w:t>
      </w:r>
      <w:r>
        <w:rPr>
          <w:rFonts w:hint="default" w:cs="Times New Roman"/>
          <w:sz w:val="28"/>
          <w:szCs w:val="28"/>
          <w:lang w:val="en-US"/>
        </w:rPr>
        <w:t>đ</w:t>
      </w:r>
      <w:r>
        <w:rPr>
          <w:rFonts w:hint="default" w:ascii="Times New Roman" w:hAnsi="Times New Roman" w:cs="Times New Roman"/>
          <w:sz w:val="28"/>
          <w:szCs w:val="28"/>
        </w:rPr>
        <w:t>ịnh số Fibonacci thứ n.</w:t>
      </w:r>
    </w:p>
    <w:p>
      <w:pPr>
        <w:pStyle w:val="7"/>
        <w:spacing w:before="93"/>
        <w:ind w:left="304"/>
        <w:rPr>
          <w:rFonts w:hint="default" w:ascii="Times New Roman" w:hAnsi="Times New Roman" w:cs="Times New Roman"/>
          <w:sz w:val="28"/>
          <w:szCs w:val="28"/>
        </w:rPr>
      </w:pPr>
      <w:r>
        <w:rPr>
          <w:rFonts w:hint="default" w:ascii="Times New Roman" w:hAnsi="Times New Roman" w:cs="Times New Roman"/>
          <w:i/>
          <w:sz w:val="28"/>
          <w:szCs w:val="28"/>
        </w:rPr>
        <w:t xml:space="preserve">Cách 1: </w:t>
      </w:r>
      <w:r>
        <w:rPr>
          <w:rFonts w:hint="default" w:ascii="Times New Roman" w:hAnsi="Times New Roman" w:cs="Times New Roman"/>
          <w:sz w:val="28"/>
          <w:szCs w:val="28"/>
        </w:rPr>
        <w:t xml:space="preserve">Áp dụng phương pháp chia </w:t>
      </w:r>
      <w:r>
        <w:rPr>
          <w:rFonts w:hint="default" w:cs="Times New Roman"/>
          <w:sz w:val="28"/>
          <w:szCs w:val="28"/>
          <w:lang w:val="en-US"/>
        </w:rPr>
        <w:t>đ</w:t>
      </w:r>
      <w:r>
        <w:rPr>
          <w:rFonts w:hint="default" w:ascii="Times New Roman" w:hAnsi="Times New Roman" w:cs="Times New Roman"/>
          <w:sz w:val="28"/>
          <w:szCs w:val="28"/>
        </w:rPr>
        <w:t>ể trị, ta tính F</w:t>
      </w:r>
      <w:r>
        <w:rPr>
          <w:rFonts w:hint="default" w:ascii="Times New Roman" w:hAnsi="Times New Roman" w:cs="Times New Roman"/>
          <w:sz w:val="28"/>
          <w:szCs w:val="28"/>
          <w:vertAlign w:val="subscript"/>
        </w:rPr>
        <w:t>n</w:t>
      </w:r>
      <w:r>
        <w:rPr>
          <w:rFonts w:hint="default" w:ascii="Times New Roman" w:hAnsi="Times New Roman" w:cs="Times New Roman"/>
          <w:sz w:val="28"/>
          <w:szCs w:val="28"/>
          <w:vertAlign w:val="baseline"/>
        </w:rPr>
        <w:t xml:space="preserve"> dựa vào F</w:t>
      </w:r>
      <w:r>
        <w:rPr>
          <w:rFonts w:hint="default" w:ascii="Times New Roman" w:hAnsi="Times New Roman" w:cs="Times New Roman"/>
          <w:sz w:val="28"/>
          <w:szCs w:val="28"/>
          <w:vertAlign w:val="subscript"/>
        </w:rPr>
        <w:t>n–1</w:t>
      </w:r>
      <w:r>
        <w:rPr>
          <w:rFonts w:hint="default" w:ascii="Times New Roman" w:hAnsi="Times New Roman" w:cs="Times New Roman"/>
          <w:sz w:val="28"/>
          <w:szCs w:val="28"/>
          <w:vertAlign w:val="baseline"/>
        </w:rPr>
        <w:t xml:space="preserve"> và F</w:t>
      </w:r>
      <w:r>
        <w:rPr>
          <w:rFonts w:hint="default" w:ascii="Times New Roman" w:hAnsi="Times New Roman" w:cs="Times New Roman"/>
          <w:sz w:val="28"/>
          <w:szCs w:val="28"/>
          <w:vertAlign w:val="subscript"/>
        </w:rPr>
        <w:t>n–2</w:t>
      </w:r>
      <w:r>
        <w:rPr>
          <w:rFonts w:hint="default" w:ascii="Times New Roman" w:hAnsi="Times New Roman" w:cs="Times New Roman"/>
          <w:sz w:val="28"/>
          <w:szCs w:val="28"/>
          <w:vertAlign w:val="baseline"/>
        </w:rPr>
        <w:t>.</w:t>
      </w:r>
    </w:p>
    <w:p>
      <w:pPr>
        <w:spacing w:after="0"/>
        <w:rPr>
          <w:rFonts w:hint="default" w:ascii="Times New Roman" w:hAnsi="Times New Roman" w:cs="Times New Roman"/>
          <w:sz w:val="28"/>
          <w:szCs w:val="28"/>
        </w:rPr>
        <w:sectPr>
          <w:pgSz w:w="11900" w:h="16840"/>
          <w:pgMar w:top="1600" w:right="1680" w:bottom="2580" w:left="1680" w:header="0" w:footer="2382"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5" w:after="1"/>
        <w:rPr>
          <w:rFonts w:hint="default" w:ascii="Times New Roman" w:hAnsi="Times New Roman" w:cs="Times New Roman"/>
          <w:sz w:val="28"/>
          <w:szCs w:val="28"/>
        </w:rPr>
      </w:pPr>
    </w:p>
    <w:p>
      <w:pPr>
        <w:pStyle w:val="7"/>
        <w:ind w:left="748"/>
        <w:rPr>
          <w:rFonts w:hint="default" w:ascii="Times New Roman" w:hAnsi="Times New Roman" w:cs="Times New Roman"/>
          <w:sz w:val="28"/>
          <w:szCs w:val="28"/>
        </w:rPr>
      </w:pPr>
      <w:r>
        <w:rPr>
          <w:rFonts w:hint="default" w:ascii="Times New Roman" w:hAnsi="Times New Roman" w:cs="Times New Roman"/>
          <w:sz w:val="28"/>
          <w:szCs w:val="28"/>
        </w:rPr>
        <w:pict>
          <v:shape id="_x0000_s1562" o:spid="_x0000_s1562" o:spt="202" type="#_x0000_t202" style="height:130.7pt;width:380.05pt;" filled="f" stroked="t" coordsize="21600,21600">
            <v:path/>
            <v:fill on="f" focussize="0,0"/>
            <v:stroke weight="0.480157480314961pt" color="#000000"/>
            <v:imagedata o:title=""/>
            <o:lock v:ext="edit"/>
            <v:textbox inset="0mm,0mm,0mm,0mm">
              <w:txbxContent>
                <w:p>
                  <w:pPr>
                    <w:spacing w:before="25" w:line="278" w:lineRule="auto"/>
                    <w:ind w:left="107" w:right="3503" w:firstLine="0"/>
                    <w:jc w:val="left"/>
                    <w:rPr>
                      <w:rFonts w:ascii="Courier New"/>
                      <w:sz w:val="22"/>
                    </w:rPr>
                  </w:pPr>
                  <w:r>
                    <w:rPr>
                      <w:rFonts w:ascii="Courier New"/>
                      <w:sz w:val="22"/>
                    </w:rPr>
                    <w:t>function F(n: longint): int64; begin</w:t>
                  </w:r>
                </w:p>
                <w:p>
                  <w:pPr>
                    <w:spacing w:before="1"/>
                    <w:ind w:left="371" w:right="0" w:firstLine="0"/>
                    <w:jc w:val="left"/>
                    <w:rPr>
                      <w:rFonts w:ascii="Courier New"/>
                      <w:sz w:val="22"/>
                    </w:rPr>
                  </w:pPr>
                  <w:r>
                    <w:rPr>
                      <w:rFonts w:ascii="Courier New"/>
                      <w:sz w:val="22"/>
                    </w:rPr>
                    <w:t>if n &lt;=1 then F := n</w:t>
                  </w:r>
                </w:p>
                <w:p>
                  <w:pPr>
                    <w:spacing w:before="38"/>
                    <w:ind w:left="371" w:right="0" w:firstLine="0"/>
                    <w:jc w:val="left"/>
                    <w:rPr>
                      <w:rFonts w:ascii="Courier New"/>
                      <w:sz w:val="22"/>
                    </w:rPr>
                  </w:pPr>
                  <w:r>
                    <w:rPr>
                      <w:rFonts w:ascii="Courier New"/>
                      <w:sz w:val="22"/>
                    </w:rPr>
                    <w:t>else F := F(i - 1) + F(i - 2);</w:t>
                  </w:r>
                </w:p>
                <w:p>
                  <w:pPr>
                    <w:spacing w:before="42" w:line="278" w:lineRule="auto"/>
                    <w:ind w:left="107" w:right="6804" w:firstLine="0"/>
                    <w:jc w:val="left"/>
                    <w:rPr>
                      <w:rFonts w:ascii="Courier New"/>
                      <w:sz w:val="22"/>
                    </w:rPr>
                  </w:pPr>
                  <w:r>
                    <w:rPr>
                      <w:rFonts w:ascii="Courier New"/>
                      <w:sz w:val="22"/>
                    </w:rPr>
                    <w:t>end; BEGIN</w:t>
                  </w:r>
                </w:p>
                <w:p>
                  <w:pPr>
                    <w:spacing w:before="0" w:line="278" w:lineRule="auto"/>
                    <w:ind w:left="371" w:right="5352" w:firstLine="0"/>
                    <w:jc w:val="left"/>
                    <w:rPr>
                      <w:rFonts w:ascii="Courier New"/>
                      <w:sz w:val="22"/>
                    </w:rPr>
                  </w:pPr>
                  <w:r>
                    <w:rPr>
                      <w:rFonts w:ascii="Courier New"/>
                      <w:sz w:val="22"/>
                    </w:rPr>
                    <w:t>readln(n); Writeln(F(n));</w:t>
                  </w:r>
                </w:p>
                <w:p>
                  <w:pPr>
                    <w:spacing w:before="2"/>
                    <w:ind w:left="107" w:right="0" w:firstLine="0"/>
                    <w:jc w:val="left"/>
                    <w:rPr>
                      <w:rFonts w:ascii="Courier New"/>
                      <w:sz w:val="22"/>
                    </w:rPr>
                  </w:pPr>
                  <w:r>
                    <w:rPr>
                      <w:rFonts w:ascii="Courier New"/>
                      <w:sz w:val="22"/>
                    </w:rPr>
                    <w:t>END.</w:t>
                  </w:r>
                </w:p>
              </w:txbxContent>
            </v:textbox>
            <w10:wrap type="none"/>
            <w10:anchorlock/>
          </v:shape>
        </w:pict>
      </w:r>
    </w:p>
    <w:p>
      <w:pPr>
        <w:pStyle w:val="7"/>
        <w:spacing w:before="32" w:line="264" w:lineRule="auto"/>
        <w:ind w:left="304" w:right="293"/>
        <w:jc w:val="both"/>
        <w:rPr>
          <w:rFonts w:hint="default" w:ascii="Times New Roman" w:hAnsi="Times New Roman" w:cs="Times New Roman"/>
          <w:sz w:val="28"/>
          <w:szCs w:val="28"/>
        </w:rPr>
      </w:pPr>
      <w:r>
        <w:rPr>
          <w:rFonts w:hint="default" w:ascii="Times New Roman" w:hAnsi="Times New Roman" w:cs="Times New Roman"/>
          <w:sz w:val="28"/>
          <w:szCs w:val="28"/>
        </w:rPr>
        <w:pict>
          <v:group id="_x0000_s1563" o:spid="_x0000_s1563" o:spt="203" style="position:absolute;left:0pt;margin-left:165.7pt;margin-top:92.35pt;height:48.95pt;width:60pt;mso-position-horizontal-relative:page;mso-wrap-distance-bottom:0pt;mso-wrap-distance-top:0pt;z-index:-251452416;mso-width-relative:page;mso-height-relative:page;" coordorigin="3315,1848" coordsize="1200,979">
            <o:lock v:ext="edit"/>
            <v:shape id="_x0000_s1564" o:spid="_x0000_s1564" style="position:absolute;left:3592;top:2012;height:353;width:377;" filled="f" stroked="t" coordorigin="3593,2013" coordsize="377,353" path="m3970,2013l3593,2013,3593,2366e">
              <v:path arrowok="t"/>
              <v:fill on="f" focussize="0,0"/>
              <v:stroke weight="0.674015748031496pt" color="#000000"/>
              <v:imagedata o:title=""/>
              <o:lock v:ext="edit"/>
            </v:shape>
            <v:shape id="_x0000_s1565" o:spid="_x0000_s1565" style="position:absolute;left:3520;top:2298;height:204;width:142;" fillcolor="#000000" filled="t" stroked="f" coordorigin="3521,2298" coordsize="142,204" path="m3662,2298l3593,2361,3521,2298,3593,2502,3662,2298xe">
              <v:path arrowok="t"/>
              <v:fill on="t" focussize="0,0"/>
              <v:stroke on="f"/>
              <v:imagedata o:title=""/>
              <o:lock v:ext="edit"/>
            </v:shape>
            <v:shape id="_x0000_s1566" o:spid="_x0000_s1566" o:spt="202" type="#_x0000_t202" style="position:absolute;left:3321;top:2502;height:317;width:538;" filled="f" stroked="t" coordsize="21600,21600">
              <v:path/>
              <v:fill on="f" focussize="0,0"/>
              <v:stroke weight="0.674645669291339pt" color="#000000"/>
              <v:imagedata o:title=""/>
              <o:lock v:ext="edit"/>
              <v:textbox inset="0mm,0mm,0mm,0mm">
                <w:txbxContent>
                  <w:p>
                    <w:pPr>
                      <w:spacing w:before="73"/>
                      <w:ind w:left="132" w:right="0" w:firstLine="0"/>
                      <w:jc w:val="left"/>
                      <w:rPr>
                        <w:rFonts w:ascii="Arial"/>
                        <w:sz w:val="14"/>
                      </w:rPr>
                    </w:pPr>
                    <w:r>
                      <w:rPr>
                        <w:rFonts w:ascii="Arial"/>
                        <w:w w:val="105"/>
                        <w:sz w:val="14"/>
                      </w:rPr>
                      <w:t>F(4)</w:t>
                    </w:r>
                  </w:p>
                </w:txbxContent>
              </v:textbox>
            </v:shape>
            <v:shape id="_x0000_s1567" o:spid="_x0000_s1567" o:spt="202" type="#_x0000_t202" style="position:absolute;left:3969;top:1854;height:317;width:538;" filled="f" stroked="t" coordsize="21600,21600">
              <v:path/>
              <v:fill on="f" focussize="0,0"/>
              <v:stroke weight="0.674645669291339pt" color="#000000"/>
              <v:imagedata o:title=""/>
              <o:lock v:ext="edit"/>
              <v:textbox inset="0mm,0mm,0mm,0mm">
                <w:txbxContent>
                  <w:p>
                    <w:pPr>
                      <w:spacing w:before="73"/>
                      <w:ind w:left="132" w:right="0" w:firstLine="0"/>
                      <w:jc w:val="left"/>
                      <w:rPr>
                        <w:rFonts w:ascii="Arial"/>
                        <w:sz w:val="14"/>
                      </w:rPr>
                    </w:pPr>
                    <w:r>
                      <w:rPr>
                        <w:rFonts w:ascii="Arial"/>
                        <w:w w:val="105"/>
                        <w:sz w:val="14"/>
                      </w:rPr>
                      <w:t>F(5)</w:t>
                    </w:r>
                  </w:p>
                </w:txbxContent>
              </v:textbox>
            </v:shape>
            <w10:wrap type="topAndBottom"/>
          </v:group>
        </w:pict>
      </w:r>
      <w:r>
        <w:rPr>
          <w:rFonts w:hint="default" w:ascii="Times New Roman" w:hAnsi="Times New Roman" w:cs="Times New Roman"/>
          <w:sz w:val="28"/>
          <w:szCs w:val="28"/>
        </w:rPr>
        <w:pict>
          <v:group id="_x0000_s1568" o:spid="_x0000_s1568" o:spt="203" style="position:absolute;left:0pt;margin-left:316.9pt;margin-top:65.85pt;height:26.9pt;width:125.15pt;mso-position-horizontal-relative:page;mso-wrap-distance-bottom:0pt;mso-wrap-distance-top:0pt;z-index:-251451392;mso-width-relative:page;mso-height-relative:page;" coordorigin="6339,1317" coordsize="2503,538">
            <o:lock v:ext="edit"/>
            <v:shape id="_x0000_s1569" o:spid="_x0000_s1569" style="position:absolute;left:6883;top:1484;height:233;width:1889;" filled="f" stroked="t" coordorigin="6883,1485" coordsize="1889,233" path="m6883,1485l8772,1485,8772,1718e">
              <v:path arrowok="t"/>
              <v:fill on="f" focussize="0,0"/>
              <v:stroke weight="0.675354330708661pt" color="#000000"/>
              <v:imagedata o:title=""/>
              <o:lock v:ext="edit"/>
            </v:shape>
            <v:shape id="_x0000_s1570" o:spid="_x0000_s1570" style="position:absolute;left:8700;top:1650;height:204;width:142;" fillcolor="#000000" filled="t" stroked="f" coordorigin="8700,1650" coordsize="142,204" path="m8842,1650l8772,1713,8700,1650,8772,1854,8842,1650xe">
              <v:path arrowok="t"/>
              <v:fill on="t" focussize="0,0"/>
              <v:stroke on="f"/>
              <v:imagedata o:title=""/>
              <o:lock v:ext="edit"/>
            </v:shape>
            <v:shape id="_x0000_s1571" o:spid="_x0000_s1571" o:spt="202" type="#_x0000_t202" style="position:absolute;left:6345;top:1324;height:317;width:538;" filled="f" stroked="t" coordsize="21600,21600">
              <v:path/>
              <v:fill on="f" focussize="0,0"/>
              <v:stroke weight="0.674645669291339pt" color="#000000"/>
              <v:imagedata o:title=""/>
              <o:lock v:ext="edit"/>
              <v:textbox inset="0mm,0mm,0mm,0mm">
                <w:txbxContent>
                  <w:p>
                    <w:pPr>
                      <w:spacing w:before="75"/>
                      <w:ind w:left="130" w:right="0" w:firstLine="0"/>
                      <w:jc w:val="left"/>
                      <w:rPr>
                        <w:rFonts w:ascii="Arial"/>
                        <w:sz w:val="14"/>
                      </w:rPr>
                    </w:pPr>
                    <w:r>
                      <w:rPr>
                        <w:rFonts w:ascii="Arial"/>
                        <w:w w:val="105"/>
                        <w:sz w:val="14"/>
                      </w:rPr>
                      <w:t>F(6)</w:t>
                    </w:r>
                  </w:p>
                </w:txbxContent>
              </v:textbox>
            </v:shape>
            <w10:wrap type="topAndBottom"/>
          </v:group>
        </w:pict>
      </w:r>
      <w:r>
        <w:rPr>
          <w:rFonts w:hint="default" w:ascii="Times New Roman" w:hAnsi="Times New Roman" w:cs="Times New Roman"/>
          <w:sz w:val="28"/>
          <w:szCs w:val="28"/>
        </w:rPr>
        <w:pict>
          <v:group id="_x0000_s1572" o:spid="_x0000_s1572" o:spt="203" style="position:absolute;left:0pt;margin-left:208.3pt;margin-top:73.9pt;height:18.85pt;width:109.3pt;mso-position-horizontal-relative:page;z-index:251674624;mso-width-relative:page;mso-height-relative:page;" coordorigin="4166,1478" coordsize="2186,377">
            <o:lock v:ext="edit"/>
            <v:shape id="_x0000_s1573" o:spid="_x0000_s1573" style="position:absolute;left:4238;top:1484;height:233;width:2108;" filled="f" stroked="t" coordorigin="4238,1485" coordsize="2108,233" path="m6346,1485l4238,1485,4238,1718e">
              <v:path arrowok="t"/>
              <v:fill on="f" focussize="0,0"/>
              <v:stroke weight="0.675354330708661pt" color="#000000"/>
              <v:imagedata o:title=""/>
              <o:lock v:ext="edit"/>
            </v:shape>
            <v:shape id="_x0000_s1574" o:spid="_x0000_s1574" style="position:absolute;left:4166;top:1650;height:204;width:142;" fillcolor="#000000" filled="t" stroked="f" coordorigin="4166,1650" coordsize="142,204" path="m4308,1650l4238,1713,4166,1650,4238,1854,4308,1650xe">
              <v:path arrowok="t"/>
              <v:fill on="t" focussize="0,0"/>
              <v:stroke on="f"/>
              <v:imagedata o:title=""/>
              <o:lock v:ext="edit"/>
            </v:shape>
          </v:group>
        </w:pict>
      </w:r>
      <w:r>
        <w:rPr>
          <w:rFonts w:hint="default" w:ascii="Times New Roman" w:hAnsi="Times New Roman" w:cs="Times New Roman"/>
          <w:sz w:val="28"/>
          <w:szCs w:val="28"/>
        </w:rPr>
        <w:pict>
          <v:group id="_x0000_s1575" o:spid="_x0000_s1575" o:spt="203" style="position:absolute;left:0pt;margin-left:391.75pt;margin-top:100.3pt;height:19.45pt;width:33.7pt;mso-position-horizontal-relative:page;z-index:251674624;mso-width-relative:page;mso-height-relative:page;" coordorigin="7836,2006" coordsize="674,389">
            <o:lock v:ext="edit"/>
            <v:shape id="_x0000_s1576" o:spid="_x0000_s1576" style="position:absolute;left:7908;top:2012;height:245;width:596;" filled="f" stroked="t" coordorigin="7908,2013" coordsize="596,245" path="m8503,2013l7908,2013,7908,2258e">
              <v:path arrowok="t"/>
              <v:fill on="f" focussize="0,0"/>
              <v:stroke weight="0.67496062992126pt" color="#000000"/>
              <v:imagedata o:title=""/>
              <o:lock v:ext="edit"/>
            </v:shape>
            <v:shape id="_x0000_s1577" o:spid="_x0000_s1577" style="position:absolute;left:7836;top:2190;height:204;width:142;" fillcolor="#000000" filled="t" stroked="f" coordorigin="7836,2190" coordsize="142,204" path="m7978,2190l7908,2253,7836,2190,7908,2394,7978,2190xe">
              <v:path arrowok="t"/>
              <v:fill on="t" focussize="0,0"/>
              <v:stroke on="f"/>
              <v:imagedata o:title=""/>
              <o:lock v:ext="edit"/>
            </v:shape>
          </v:group>
        </w:pict>
      </w:r>
      <w:r>
        <w:rPr>
          <w:rFonts w:hint="default" w:ascii="Times New Roman" w:hAnsi="Times New Roman" w:cs="Times New Roman"/>
          <w:sz w:val="28"/>
          <w:szCs w:val="28"/>
        </w:rPr>
        <w:pict>
          <v:group id="_x0000_s1578" o:spid="_x0000_s1578" o:spt="203" style="position:absolute;left:0pt;margin-left:424.8pt;margin-top:92.35pt;height:43.55pt;width:70.65pt;mso-position-horizontal-relative:page;z-index:251675648;mso-width-relative:page;mso-height-relative:page;" coordorigin="8496,1848" coordsize="1413,871">
            <o:lock v:ext="edit"/>
            <v:shape id="_x0000_s1579" o:spid="_x0000_s1579" style="position:absolute;left:9038;top:2012;height:245;width:596;" filled="f" stroked="t" coordorigin="9038,2013" coordsize="596,245" path="m9038,2013l9634,2013,9634,2258e">
              <v:path arrowok="t"/>
              <v:fill on="f" focussize="0,0"/>
              <v:stroke weight="0.67496062992126pt" color="#000000"/>
              <v:imagedata o:title=""/>
              <o:lock v:ext="edit"/>
            </v:shape>
            <v:shape id="_x0000_s1580" o:spid="_x0000_s1580" style="position:absolute;left:9561;top:2190;height:204;width:142;" fillcolor="#000000" filled="t" stroked="f" coordorigin="9562,2190" coordsize="142,204" path="m9703,2190l9634,2253,9562,2190,9634,2394,9703,2190xe">
              <v:path arrowok="t"/>
              <v:fill on="t" focussize="0,0"/>
              <v:stroke on="f"/>
              <v:imagedata o:title=""/>
              <o:lock v:ext="edit"/>
            </v:shape>
            <v:shape id="_x0000_s1581" o:spid="_x0000_s1581" o:spt="202" type="#_x0000_t202" style="position:absolute;left:8503;top:1854;height:317;width:536;" filled="f" stroked="t" coordsize="21600,21600">
              <v:path/>
              <v:fill on="f" focussize="0,0"/>
              <v:stroke weight="0.674645669291339pt" color="#000000"/>
              <v:imagedata o:title=""/>
              <o:lock v:ext="edit"/>
              <v:textbox inset="0mm,0mm,0mm,0mm">
                <w:txbxContent>
                  <w:p>
                    <w:pPr>
                      <w:spacing w:before="73"/>
                      <w:ind w:left="130" w:right="0" w:firstLine="0"/>
                      <w:jc w:val="left"/>
                      <w:rPr>
                        <w:rFonts w:ascii="Arial"/>
                        <w:sz w:val="14"/>
                      </w:rPr>
                    </w:pPr>
                    <w:r>
                      <w:rPr>
                        <w:rFonts w:ascii="Arial"/>
                        <w:w w:val="105"/>
                        <w:sz w:val="14"/>
                      </w:rPr>
                      <w:t>F(4)</w:t>
                    </w:r>
                  </w:p>
                </w:txbxContent>
              </v:textbox>
            </v:shape>
            <v:shape id="_x0000_s1582" o:spid="_x0000_s1582" o:spt="202" type="#_x0000_t202" style="position:absolute;left:9364;top:2394;height:317;width:538;" filled="f" stroked="t" coordsize="21600,21600">
              <v:path/>
              <v:fill on="f" focussize="0,0"/>
              <v:stroke weight="0.674645669291339pt" color="#000000"/>
              <v:imagedata o:title=""/>
              <o:lock v:ext="edit"/>
              <v:textbox inset="0mm,0mm,0mm,0mm">
                <w:txbxContent>
                  <w:p>
                    <w:pPr>
                      <w:spacing w:before="73"/>
                      <w:ind w:left="132" w:right="0" w:firstLine="0"/>
                      <w:jc w:val="left"/>
                      <w:rPr>
                        <w:rFonts w:ascii="Arial"/>
                        <w:sz w:val="14"/>
                      </w:rPr>
                    </w:pPr>
                    <w:r>
                      <w:rPr>
                        <w:rFonts w:ascii="Arial"/>
                        <w:w w:val="105"/>
                        <w:sz w:val="14"/>
                      </w:rPr>
                      <w:t>F(2)</w:t>
                    </w:r>
                  </w:p>
                </w:txbxContent>
              </v:textbox>
            </v:shape>
          </v:group>
        </w:pict>
      </w:r>
      <w:r>
        <w:rPr>
          <w:rFonts w:hint="default" w:ascii="Times New Roman" w:hAnsi="Times New Roman" w:cs="Times New Roman"/>
          <w:sz w:val="28"/>
          <w:szCs w:val="28"/>
        </w:rPr>
        <w:pict>
          <v:group id="_x0000_s1583" o:spid="_x0000_s1583" o:spt="203" style="position:absolute;left:0pt;margin-left:370.15pt;margin-top:127.3pt;height:24.85pt;width:12.1pt;mso-position-horizontal-relative:page;z-index:251675648;mso-width-relative:page;mso-height-relative:page;" coordorigin="7404,2546" coordsize="242,497">
            <o:lock v:ext="edit"/>
            <v:shape id="_x0000_s1584" o:spid="_x0000_s1584" style="position:absolute;left:7476;top:2552;height:353;width:164;" filled="f" stroked="t" coordorigin="7476,2553" coordsize="164,353" path="m7639,2553l7476,2553,7476,2906e">
              <v:path arrowok="t"/>
              <v:fill on="f" focussize="0,0"/>
              <v:stroke weight="0.672992125984252pt" color="#000000"/>
              <v:imagedata o:title=""/>
              <o:lock v:ext="edit"/>
            </v:shape>
            <v:shape id="_x0000_s1585" o:spid="_x0000_s1585" style="position:absolute;left:7404;top:2838;height:204;width:142;" fillcolor="#000000" filled="t" stroked="f" coordorigin="7404,2838" coordsize="142,204" path="m7546,2838l7476,2901,7404,2838,7476,3042,7546,2838xe">
              <v:path arrowok="t"/>
              <v:fill on="t" focussize="0,0"/>
              <v:stroke on="f"/>
              <v:imagedata o:title=""/>
              <o:lock v:ext="edit"/>
            </v:shape>
          </v:group>
        </w:pict>
      </w:r>
      <w:r>
        <w:rPr>
          <w:rFonts w:hint="default" w:ascii="Times New Roman" w:hAnsi="Times New Roman" w:cs="Times New Roman"/>
          <w:sz w:val="28"/>
          <w:szCs w:val="28"/>
        </w:rPr>
        <w:pict>
          <v:group id="_x0000_s1586" o:spid="_x0000_s1586" o:spt="203" style="position:absolute;left:0pt;margin-left:359.9pt;margin-top:119.35pt;height:48.95pt;width:70.8pt;mso-position-horizontal-relative:page;z-index:251676672;mso-width-relative:page;mso-height-relative:page;" coordorigin="7198,2388" coordsize="1416,979">
            <o:lock v:ext="edit"/>
            <v:shape id="_x0000_s1587" o:spid="_x0000_s1587" style="position:absolute;left:8176;top:2552;height:353;width:161;" filled="f" stroked="t" coordorigin="8177,2553" coordsize="161,353" path="m8177,2553l8338,2553,8338,2906e">
              <v:path arrowok="t"/>
              <v:fill on="f" focussize="0,0"/>
              <v:stroke weight="0.672992125984252pt" color="#000000"/>
              <v:imagedata o:title=""/>
              <o:lock v:ext="edit"/>
            </v:shape>
            <v:shape id="_x0000_s1588" o:spid="_x0000_s1588" style="position:absolute;left:8265;top:2838;height:204;width:142;" fillcolor="#000000" filled="t" stroked="f" coordorigin="8266,2838" coordsize="142,204" path="m8407,2838l8338,2901,8266,2838,8338,3042,8407,2838xe">
              <v:path arrowok="t"/>
              <v:fill on="t" focussize="0,0"/>
              <v:stroke on="f"/>
              <v:imagedata o:title=""/>
              <o:lock v:ext="edit"/>
            </v:shape>
            <v:shape id="_x0000_s1589" o:spid="_x0000_s1589" o:spt="202" type="#_x0000_t202" style="position:absolute;left:7639;top:2394;height:317;width:538;" filled="f" stroked="t" coordsize="21600,21600">
              <v:path/>
              <v:fill on="f" focussize="0,0"/>
              <v:stroke weight="0.674645669291339pt" color="#000000"/>
              <v:imagedata o:title=""/>
              <o:lock v:ext="edit"/>
              <v:textbox inset="0mm,0mm,0mm,0mm">
                <w:txbxContent>
                  <w:p>
                    <w:pPr>
                      <w:spacing w:before="73"/>
                      <w:ind w:left="132" w:right="0" w:firstLine="0"/>
                      <w:jc w:val="left"/>
                      <w:rPr>
                        <w:rFonts w:ascii="Arial"/>
                        <w:sz w:val="14"/>
                      </w:rPr>
                    </w:pPr>
                    <w:r>
                      <w:rPr>
                        <w:rFonts w:ascii="Arial"/>
                        <w:w w:val="105"/>
                        <w:sz w:val="14"/>
                      </w:rPr>
                      <w:t>F(3)</w:t>
                    </w:r>
                  </w:p>
                </w:txbxContent>
              </v:textbox>
            </v:shape>
            <v:shape id="_x0000_s1590" o:spid="_x0000_s1590" o:spt="202" type="#_x0000_t202" style="position:absolute;left:8068;top:3042;height:317;width:538;" filled="f" stroked="t" coordsize="21600,21600">
              <v:path/>
              <v:fill on="f" focussize="0,0"/>
              <v:stroke weight="0.674645669291339pt" color="#000000"/>
              <v:imagedata o:title=""/>
              <o:lock v:ext="edit"/>
              <v:textbox inset="0mm,0mm,0mm,0mm">
                <w:txbxContent>
                  <w:p>
                    <w:pPr>
                      <w:spacing w:before="73"/>
                      <w:ind w:left="130" w:right="0" w:firstLine="0"/>
                      <w:jc w:val="left"/>
                      <w:rPr>
                        <w:rFonts w:ascii="Arial"/>
                        <w:sz w:val="14"/>
                      </w:rPr>
                    </w:pPr>
                    <w:r>
                      <w:rPr>
                        <w:rFonts w:ascii="Arial"/>
                        <w:w w:val="105"/>
                        <w:sz w:val="14"/>
                      </w:rPr>
                      <w:t>F(1)</w:t>
                    </w:r>
                  </w:p>
                </w:txbxContent>
              </v:textbox>
            </v:shape>
            <v:shape id="_x0000_s1591" o:spid="_x0000_s1591" o:spt="202" type="#_x0000_t202" style="position:absolute;left:7204;top:3042;height:317;width:538;" filled="f" stroked="t" coordsize="21600,21600">
              <v:path/>
              <v:fill on="f" focussize="0,0"/>
              <v:stroke weight="0.674645669291339pt" color="#000000"/>
              <v:imagedata o:title=""/>
              <o:lock v:ext="edit"/>
              <v:textbox inset="0mm,0mm,0mm,0mm">
                <w:txbxContent>
                  <w:p>
                    <w:pPr>
                      <w:spacing w:before="73"/>
                      <w:ind w:left="132" w:right="0" w:firstLine="0"/>
                      <w:jc w:val="left"/>
                      <w:rPr>
                        <w:rFonts w:ascii="Arial"/>
                        <w:sz w:val="14"/>
                      </w:rPr>
                    </w:pPr>
                    <w:r>
                      <w:rPr>
                        <w:rFonts w:ascii="Arial"/>
                        <w:w w:val="105"/>
                        <w:sz w:val="14"/>
                      </w:rPr>
                      <w:t>F(2)</w:t>
                    </w:r>
                  </w:p>
                </w:txbxContent>
              </v:textbox>
            </v:shape>
          </v:group>
        </w:pict>
      </w:r>
      <w:r>
        <w:rPr>
          <w:rFonts w:hint="default" w:ascii="Times New Roman" w:hAnsi="Times New Roman" w:cs="Times New Roman"/>
          <w:sz w:val="28"/>
          <w:szCs w:val="28"/>
        </w:rPr>
        <w:pict>
          <v:group id="_x0000_s1592" o:spid="_x0000_s1592" o:spt="203" style="position:absolute;left:0pt;margin-left:132.8pt;margin-top:132.7pt;height:19.45pt;width:33.6pt;mso-position-horizontal-relative:page;z-index:251677696;mso-width-relative:page;mso-height-relative:page;" coordorigin="2657,2654" coordsize="672,389">
            <o:lock v:ext="edit"/>
            <v:shape id="_x0000_s1593" o:spid="_x0000_s1593" style="position:absolute;left:2728;top:2660;height:245;width:593;" filled="f" stroked="t" coordorigin="2729,2661" coordsize="593,245" path="m3322,2661l2729,2661,2729,2906e">
              <v:path arrowok="t"/>
              <v:fill on="f" focussize="0,0"/>
              <v:stroke weight="0.67496062992126pt" color="#000000"/>
              <v:imagedata o:title=""/>
              <o:lock v:ext="edit"/>
            </v:shape>
            <v:shape id="_x0000_s1594" o:spid="_x0000_s1594" style="position:absolute;left:2656;top:2838;height:204;width:142;" fillcolor="#000000" filled="t" stroked="f" coordorigin="2657,2838" coordsize="142,204" path="m2798,2838l2729,2901,2657,2838,2729,3042,2798,2838xe">
              <v:path arrowok="t"/>
              <v:fill on="t" focussize="0,0"/>
              <v:stroke on="f"/>
              <v:imagedata o:title=""/>
              <o:lock v:ext="edit"/>
            </v:shape>
          </v:group>
        </w:pict>
      </w:r>
      <w:r>
        <w:rPr>
          <w:rFonts w:hint="default" w:ascii="Times New Roman" w:hAnsi="Times New Roman" w:cs="Times New Roman"/>
          <w:sz w:val="28"/>
          <w:szCs w:val="28"/>
        </w:rPr>
        <w:pict>
          <v:group id="_x0000_s1595" o:spid="_x0000_s1595" o:spt="203" style="position:absolute;left:0pt;margin-left:192.6pt;margin-top:132.7pt;height:35.6pt;width:43.9pt;mso-position-horizontal-relative:page;z-index:251678720;mso-width-relative:page;mso-height-relative:page;" coordorigin="3852,2654" coordsize="878,712">
            <o:lock v:ext="edit"/>
            <v:shape id="_x0000_s1596" o:spid="_x0000_s1596" style="position:absolute;left:3859;top:2660;height:245;width:596;" filled="f" stroked="t" coordorigin="3859,2661" coordsize="596,245" path="m3859,2661l4454,2661,4454,2906e">
              <v:path arrowok="t"/>
              <v:fill on="f" focussize="0,0"/>
              <v:stroke weight="0.67496062992126pt" color="#000000"/>
              <v:imagedata o:title=""/>
              <o:lock v:ext="edit"/>
            </v:shape>
            <v:shape id="_x0000_s1597" o:spid="_x0000_s1597" style="position:absolute;left:4382;top:2838;height:204;width:142;" fillcolor="#000000" filled="t" stroked="f" coordorigin="4382,2838" coordsize="142,204" path="m4524,2838l4454,2901,4382,2838,4454,3042,4524,2838xe">
              <v:path arrowok="t"/>
              <v:fill on="t" focussize="0,0"/>
              <v:stroke on="f"/>
              <v:imagedata o:title=""/>
              <o:lock v:ext="edit"/>
            </v:shape>
            <v:shape id="_x0000_s1598" o:spid="_x0000_s1598" o:spt="202" type="#_x0000_t202" style="position:absolute;left:4185;top:3042;height:317;width:538;" filled="f" stroked="t" coordsize="21600,21600">
              <v:path/>
              <v:fill on="f" focussize="0,0"/>
              <v:stroke weight="0.674645669291339pt" color="#000000"/>
              <v:imagedata o:title=""/>
              <o:lock v:ext="edit"/>
              <v:textbox inset="0mm,0mm,0mm,0mm">
                <w:txbxContent>
                  <w:p>
                    <w:pPr>
                      <w:spacing w:before="73"/>
                      <w:ind w:left="132" w:right="0" w:firstLine="0"/>
                      <w:jc w:val="left"/>
                      <w:rPr>
                        <w:rFonts w:ascii="Arial"/>
                        <w:sz w:val="14"/>
                      </w:rPr>
                    </w:pPr>
                    <w:r>
                      <w:rPr>
                        <w:rFonts w:ascii="Arial"/>
                        <w:w w:val="105"/>
                        <w:sz w:val="14"/>
                      </w:rPr>
                      <w:t>F(2)</w:t>
                    </w:r>
                  </w:p>
                </w:txbxContent>
              </v:textbox>
            </v:shape>
          </v:group>
        </w:pict>
      </w:r>
      <w:r>
        <w:rPr>
          <w:rFonts w:hint="default" w:ascii="Times New Roman" w:hAnsi="Times New Roman" w:cs="Times New Roman"/>
          <w:sz w:val="28"/>
          <w:szCs w:val="28"/>
        </w:rPr>
        <w:pict>
          <v:group id="_x0000_s1599" o:spid="_x0000_s1599" o:spt="203" style="position:absolute;left:0pt;margin-left:251.35pt;margin-top:132.7pt;height:24.85pt;width:12.1pt;mso-position-horizontal-relative:page;z-index:251679744;mso-width-relative:page;mso-height-relative:page;" coordorigin="5028,2654" coordsize="242,497">
            <o:lock v:ext="edit"/>
            <v:shape id="_x0000_s1600" o:spid="_x0000_s1600" style="position:absolute;left:5100;top:2660;height:353;width:164;" filled="f" stroked="t" coordorigin="5100,2661" coordsize="164,353" path="m5263,2661l5100,2661,5100,3014e">
              <v:path arrowok="t"/>
              <v:fill on="f" focussize="0,0"/>
              <v:stroke weight="0.672992125984252pt" color="#000000"/>
              <v:imagedata o:title=""/>
              <o:lock v:ext="edit"/>
            </v:shape>
            <v:shape id="_x0000_s1601" o:spid="_x0000_s1601" style="position:absolute;left:5028;top:2946;height:204;width:142;" fillcolor="#000000" filled="t" stroked="f" coordorigin="5028,2946" coordsize="142,204" path="m5170,2946l5100,3009,5028,2946,5100,3150,5170,2946xe">
              <v:path arrowok="t"/>
              <v:fill on="t" focussize="0,0"/>
              <v:stroke on="f"/>
              <v:imagedata o:title=""/>
              <o:lock v:ext="edit"/>
            </v:shape>
          </v:group>
        </w:pict>
      </w:r>
      <w:r>
        <w:rPr>
          <w:rFonts w:hint="default" w:ascii="Times New Roman" w:hAnsi="Times New Roman" w:cs="Times New Roman"/>
          <w:sz w:val="28"/>
          <w:szCs w:val="28"/>
        </w:rPr>
        <w:pict>
          <v:group id="_x0000_s1602" o:spid="_x0000_s1602" o:spt="203" style="position:absolute;left:0pt;margin-left:241.2pt;margin-top:124.75pt;height:48.95pt;width:70.65pt;mso-position-horizontal-relative:page;z-index:251680768;mso-width-relative:page;mso-height-relative:page;" coordorigin="4824,2496" coordsize="1413,979">
            <o:lock v:ext="edit"/>
            <v:shape id="_x0000_s1603" o:spid="_x0000_s1603" style="position:absolute;left:5800;top:2660;height:353;width:164;" filled="f" stroked="t" coordorigin="5801,2661" coordsize="164,353" path="m5801,2661l5964,2661,5964,3014e">
              <v:path arrowok="t"/>
              <v:fill on="f" focussize="0,0"/>
              <v:stroke weight="0.672992125984252pt" color="#000000"/>
              <v:imagedata o:title=""/>
              <o:lock v:ext="edit"/>
            </v:shape>
            <v:shape id="_x0000_s1604" o:spid="_x0000_s1604" style="position:absolute;left:5892;top:2946;height:204;width:142;" fillcolor="#000000" filled="t" stroked="f" coordorigin="5892,2946" coordsize="142,204" path="m6034,2946l5964,3009,5892,2946,5964,3150,6034,2946xe">
              <v:path arrowok="t"/>
              <v:fill on="t" focussize="0,0"/>
              <v:stroke on="f"/>
              <v:imagedata o:title=""/>
              <o:lock v:ext="edit"/>
            </v:shape>
            <v:shape id="_x0000_s1605" o:spid="_x0000_s1605" o:spt="202" type="#_x0000_t202" style="position:absolute;left:5263;top:2502;height:317;width:538;" filled="f" stroked="t" coordsize="21600,21600">
              <v:path/>
              <v:fill on="f" focussize="0,0"/>
              <v:stroke weight="0.674645669291339pt" color="#000000"/>
              <v:imagedata o:title=""/>
              <o:lock v:ext="edit"/>
              <v:textbox inset="0mm,0mm,0mm,0mm">
                <w:txbxContent>
                  <w:p>
                    <w:pPr>
                      <w:spacing w:before="73"/>
                      <w:ind w:left="132" w:right="0" w:firstLine="0"/>
                      <w:jc w:val="left"/>
                      <w:rPr>
                        <w:rFonts w:ascii="Arial"/>
                        <w:sz w:val="14"/>
                      </w:rPr>
                    </w:pPr>
                    <w:r>
                      <w:rPr>
                        <w:rFonts w:ascii="Arial"/>
                        <w:w w:val="105"/>
                        <w:sz w:val="14"/>
                      </w:rPr>
                      <w:t>F(3)</w:t>
                    </w:r>
                  </w:p>
                </w:txbxContent>
              </v:textbox>
            </v:shape>
            <v:shape id="_x0000_s1606" o:spid="_x0000_s1606" o:spt="202" type="#_x0000_t202" style="position:absolute;left:5692;top:3150;height:317;width:538;" filled="f" stroked="t" coordsize="21600,21600">
              <v:path/>
              <v:fill on="f" focussize="0,0"/>
              <v:stroke weight="0.674645669291339pt" color="#000000"/>
              <v:imagedata o:title=""/>
              <o:lock v:ext="edit"/>
              <v:textbox inset="0mm,0mm,0mm,0mm">
                <w:txbxContent>
                  <w:p>
                    <w:pPr>
                      <w:spacing w:before="73"/>
                      <w:ind w:left="132" w:right="0" w:firstLine="0"/>
                      <w:jc w:val="left"/>
                      <w:rPr>
                        <w:rFonts w:ascii="Arial"/>
                        <w:sz w:val="14"/>
                      </w:rPr>
                    </w:pPr>
                    <w:r>
                      <w:rPr>
                        <w:rFonts w:ascii="Arial"/>
                        <w:w w:val="105"/>
                        <w:sz w:val="14"/>
                      </w:rPr>
                      <w:t>F(1)</w:t>
                    </w:r>
                  </w:p>
                </w:txbxContent>
              </v:textbox>
            </v:shape>
            <v:shape id="_x0000_s1607" o:spid="_x0000_s1607" o:spt="202" type="#_x0000_t202" style="position:absolute;left:4831;top:3150;height:317;width:536;" filled="f" stroked="t" coordsize="21600,21600">
              <v:path/>
              <v:fill on="f" focussize="0,0"/>
              <v:stroke weight="0.674645669291339pt" color="#000000"/>
              <v:imagedata o:title=""/>
              <o:lock v:ext="edit"/>
              <v:textbox inset="0mm,0mm,0mm,0mm">
                <w:txbxContent>
                  <w:p>
                    <w:pPr>
                      <w:spacing w:before="73"/>
                      <w:ind w:left="130" w:right="0" w:firstLine="0"/>
                      <w:jc w:val="left"/>
                      <w:rPr>
                        <w:rFonts w:ascii="Arial"/>
                        <w:sz w:val="14"/>
                      </w:rPr>
                    </w:pPr>
                    <w:r>
                      <w:rPr>
                        <w:rFonts w:ascii="Arial"/>
                        <w:w w:val="105"/>
                        <w:sz w:val="14"/>
                      </w:rPr>
                      <w:t>F(2)</w:t>
                    </w:r>
                  </w:p>
                </w:txbxContent>
              </v:textbox>
            </v:shape>
          </v:group>
        </w:pict>
      </w:r>
      <w:r>
        <w:rPr>
          <w:rFonts w:hint="default" w:ascii="Times New Roman" w:hAnsi="Times New Roman" w:cs="Times New Roman"/>
          <w:sz w:val="28"/>
          <w:szCs w:val="28"/>
        </w:rPr>
        <w:pict>
          <v:group id="_x0000_s1608" o:spid="_x0000_s1608" o:spt="203" style="position:absolute;left:0pt;margin-left:225pt;margin-top:100.3pt;height:24.85pt;width:55.2pt;mso-position-horizontal-relative:page;z-index:251680768;mso-width-relative:page;mso-height-relative:page;" coordorigin="4500,2006" coordsize="1104,497">
            <o:lock v:ext="edit"/>
            <v:shape id="_x0000_s1609" o:spid="_x0000_s1609" style="position:absolute;left:4507;top:2012;height:353;width:1028;" filled="f" stroked="t" coordorigin="4507,2013" coordsize="1028,353" path="m4507,2013l5534,2013,5534,2366e">
              <v:path arrowok="t"/>
              <v:fill on="f" focussize="0,0"/>
              <v:stroke weight="0.67503937007874pt" color="#000000"/>
              <v:imagedata o:title=""/>
              <o:lock v:ext="edit"/>
            </v:shape>
            <v:shape id="_x0000_s1610" o:spid="_x0000_s1610" style="position:absolute;left:5462;top:2298;height:204;width:142;" fillcolor="#000000" filled="t" stroked="f" coordorigin="5462,2298" coordsize="142,204" path="m5604,2298l5534,2361,5462,2298,5534,2502,5604,2298xe">
              <v:path arrowok="t"/>
              <v:fill on="t" focussize="0,0"/>
              <v:stroke on="f"/>
              <v:imagedata o:title=""/>
              <o:lock v:ext="edit"/>
            </v:shape>
          </v:group>
        </w:pict>
      </w:r>
      <w:r>
        <w:rPr>
          <w:rFonts w:hint="default" w:ascii="Times New Roman" w:hAnsi="Times New Roman" w:cs="Times New Roman"/>
          <w:sz w:val="28"/>
          <w:szCs w:val="28"/>
        </w:rPr>
        <w:t xml:space="preserve">Hàm </w:t>
      </w:r>
      <w:r>
        <w:rPr>
          <w:rFonts w:hint="default" w:cs="Times New Roman"/>
          <w:sz w:val="28"/>
          <w:szCs w:val="28"/>
          <w:lang w:val="en-US"/>
        </w:rPr>
        <w:t>đ</w:t>
      </w:r>
      <w:r>
        <w:rPr>
          <w:rFonts w:hint="default" w:ascii="Times New Roman" w:hAnsi="Times New Roman" w:cs="Times New Roman"/>
          <w:sz w:val="28"/>
          <w:szCs w:val="28"/>
        </w:rPr>
        <w:t xml:space="preserve">ệ quy F(n) </w:t>
      </w:r>
      <w:r>
        <w:rPr>
          <w:rFonts w:hint="default" w:cs="Times New Roman"/>
          <w:sz w:val="28"/>
          <w:szCs w:val="28"/>
          <w:lang w:val="en-US"/>
        </w:rPr>
        <w:t>đ</w:t>
      </w:r>
      <w:r>
        <w:rPr>
          <w:rFonts w:hint="default" w:ascii="Times New Roman" w:hAnsi="Times New Roman" w:cs="Times New Roman"/>
          <w:sz w:val="28"/>
          <w:szCs w:val="28"/>
        </w:rPr>
        <w:t xml:space="preserve">ể tính số Fibonacci thứ n. Ví dụ n = 6, chương trình chính gọi F(6), nó sẽ gọi tiếp F(5) và F(4) </w:t>
      </w:r>
      <w:r>
        <w:rPr>
          <w:rFonts w:hint="default" w:cs="Times New Roman"/>
          <w:sz w:val="28"/>
          <w:szCs w:val="28"/>
          <w:lang w:val="en-US"/>
        </w:rPr>
        <w:t>đ</w:t>
      </w:r>
      <w:r>
        <w:rPr>
          <w:rFonts w:hint="default" w:ascii="Times New Roman" w:hAnsi="Times New Roman" w:cs="Times New Roman"/>
          <w:sz w:val="28"/>
          <w:szCs w:val="28"/>
        </w:rPr>
        <w:t xml:space="preserve">ể tính ... Quá trình tính toán có thể vẽ như cây dưới </w:t>
      </w:r>
      <w:r>
        <w:rPr>
          <w:rFonts w:hint="default" w:cs="Times New Roman"/>
          <w:sz w:val="28"/>
          <w:szCs w:val="28"/>
          <w:lang w:val="en-US"/>
        </w:rPr>
        <w:t>đ</w:t>
      </w:r>
      <w:r>
        <w:rPr>
          <w:rFonts w:hint="default" w:ascii="Times New Roman" w:hAnsi="Times New Roman" w:cs="Times New Roman"/>
          <w:sz w:val="28"/>
          <w:szCs w:val="28"/>
        </w:rPr>
        <w:t xml:space="preserve">ây. Ta nhận thấy </w:t>
      </w:r>
      <w:r>
        <w:rPr>
          <w:rFonts w:hint="default" w:cs="Times New Roman"/>
          <w:sz w:val="28"/>
          <w:szCs w:val="28"/>
          <w:lang w:val="en-US"/>
        </w:rPr>
        <w:t>đ</w:t>
      </w:r>
      <w:r>
        <w:rPr>
          <w:rFonts w:hint="default" w:ascii="Times New Roman" w:hAnsi="Times New Roman" w:cs="Times New Roman"/>
          <w:sz w:val="28"/>
          <w:szCs w:val="28"/>
        </w:rPr>
        <w:t>ể tính F(6) nó phải tính 1 lần F(5), hai lần F(4), ba lần F(3), năm lần F(2), ba lần F(1).</w:t>
      </w:r>
    </w:p>
    <w:p>
      <w:pPr>
        <w:pStyle w:val="7"/>
        <w:spacing w:before="3" w:after="39"/>
        <w:rPr>
          <w:rFonts w:hint="default" w:ascii="Times New Roman" w:hAnsi="Times New Roman" w:cs="Times New Roman"/>
          <w:sz w:val="28"/>
          <w:szCs w:val="28"/>
        </w:rPr>
      </w:pPr>
    </w:p>
    <w:p>
      <w:pPr>
        <w:pStyle w:val="7"/>
        <w:ind w:left="338"/>
        <w:rPr>
          <w:rFonts w:hint="default" w:ascii="Times New Roman" w:hAnsi="Times New Roman" w:cs="Times New Roman"/>
          <w:sz w:val="28"/>
          <w:szCs w:val="28"/>
        </w:rPr>
      </w:pPr>
      <w:r>
        <w:rPr>
          <w:rFonts w:hint="default" w:ascii="Times New Roman" w:hAnsi="Times New Roman" w:cs="Times New Roman"/>
          <w:sz w:val="28"/>
          <w:szCs w:val="28"/>
        </w:rPr>
        <w:pict>
          <v:group id="_x0000_s1611" o:spid="_x0000_s1611" o:spt="203" style="height:48.95pt;width:70.8pt;" coordsize="1416,979">
            <o:lock v:ext="edit"/>
            <v:shape id="_x0000_s1612" o:spid="_x0000_s1612" style="position:absolute;left:978;top:165;height:353;width:161;" filled="f" stroked="t" coordorigin="979,165" coordsize="161,353" path="m979,165l1140,165,1140,518e">
              <v:path arrowok="t"/>
              <v:fill on="f" focussize="0,0"/>
              <v:stroke weight="0.672992125984252pt" color="#000000"/>
              <v:imagedata o:title=""/>
              <o:lock v:ext="edit"/>
            </v:shape>
            <v:shape id="_x0000_s1613" o:spid="_x0000_s1613" style="position:absolute;left:1067;top:450;height:204;width:142;" fillcolor="#000000" filled="t" stroked="f" coordorigin="1068,451" coordsize="142,204" path="m1209,451l1140,516,1068,451,1140,655,1209,451xe">
              <v:path arrowok="t"/>
              <v:fill on="t" focussize="0,0"/>
              <v:stroke on="f"/>
              <v:imagedata o:title=""/>
              <o:lock v:ext="edit"/>
            </v:shape>
            <v:shape id="_x0000_s1614" o:spid="_x0000_s1614" o:spt="202" type="#_x0000_t202" style="position:absolute;left:441;top:6;height:317;width:538;" filled="f" stroked="t" coordsize="21600,21600">
              <v:path/>
              <v:fill on="f" focussize="0,0"/>
              <v:stroke weight="0.674645669291339pt" color="#000000"/>
              <v:imagedata o:title=""/>
              <o:lock v:ext="edit"/>
              <v:textbox inset="0mm,0mm,0mm,0mm">
                <w:txbxContent>
                  <w:p>
                    <w:pPr>
                      <w:spacing w:before="73"/>
                      <w:ind w:left="132" w:right="0" w:firstLine="0"/>
                      <w:jc w:val="left"/>
                      <w:rPr>
                        <w:rFonts w:ascii="Arial"/>
                        <w:sz w:val="14"/>
                      </w:rPr>
                    </w:pPr>
                    <w:r>
                      <w:rPr>
                        <w:rFonts w:ascii="Arial"/>
                        <w:w w:val="105"/>
                        <w:sz w:val="14"/>
                      </w:rPr>
                      <w:t>F(3)</w:t>
                    </w:r>
                  </w:p>
                </w:txbxContent>
              </v:textbox>
            </v:shape>
            <v:shape id="_x0000_s1615" o:spid="_x0000_s1615" o:spt="202" type="#_x0000_t202" style="position:absolute;left:870;top:654;height:317;width:538;" filled="f" stroked="t" coordsize="21600,21600">
              <v:path/>
              <v:fill on="f" focussize="0,0"/>
              <v:stroke weight="0.674645669291339pt" color="#000000"/>
              <v:imagedata o:title=""/>
              <o:lock v:ext="edit"/>
              <v:textbox inset="0mm,0mm,0mm,0mm">
                <w:txbxContent>
                  <w:p>
                    <w:pPr>
                      <w:spacing w:before="73"/>
                      <w:ind w:left="130" w:right="0" w:firstLine="0"/>
                      <w:jc w:val="left"/>
                      <w:rPr>
                        <w:rFonts w:ascii="Arial"/>
                        <w:sz w:val="14"/>
                      </w:rPr>
                    </w:pPr>
                    <w:r>
                      <w:rPr>
                        <w:rFonts w:ascii="Arial"/>
                        <w:w w:val="105"/>
                        <w:sz w:val="14"/>
                      </w:rPr>
                      <w:t>F(1)</w:t>
                    </w:r>
                  </w:p>
                </w:txbxContent>
              </v:textbox>
            </v:shape>
            <v:shape id="_x0000_s1616" o:spid="_x0000_s1616" o:spt="202" type="#_x0000_t202" style="position:absolute;left:6;top:654;height:317;width:538;" filled="f" stroked="t" coordsize="21600,21600">
              <v:path/>
              <v:fill on="f" focussize="0,0"/>
              <v:stroke weight="0.674645669291339pt" color="#000000"/>
              <v:imagedata o:title=""/>
              <o:lock v:ext="edit"/>
              <v:textbox inset="0mm,0mm,0mm,0mm">
                <w:txbxContent>
                  <w:p>
                    <w:pPr>
                      <w:spacing w:before="73"/>
                      <w:ind w:left="132" w:right="0" w:firstLine="0"/>
                      <w:jc w:val="left"/>
                      <w:rPr>
                        <w:rFonts w:ascii="Arial"/>
                        <w:sz w:val="14"/>
                      </w:rPr>
                    </w:pPr>
                    <w:r>
                      <w:rPr>
                        <w:rFonts w:ascii="Arial"/>
                        <w:w w:val="105"/>
                        <w:sz w:val="14"/>
                      </w:rPr>
                      <w:t>F(2)</w:t>
                    </w:r>
                  </w:p>
                </w:txbxContent>
              </v:textbox>
            </v:shape>
            <w10:wrap type="none"/>
            <w10:anchorlock/>
          </v:group>
        </w:pict>
      </w:r>
    </w:p>
    <w:p>
      <w:pPr>
        <w:spacing w:before="46"/>
        <w:ind w:left="304" w:right="0" w:firstLine="0"/>
        <w:jc w:val="both"/>
        <w:rPr>
          <w:rFonts w:hint="default" w:ascii="Times New Roman" w:hAnsi="Times New Roman" w:cs="Times New Roman"/>
          <w:sz w:val="28"/>
          <w:szCs w:val="28"/>
        </w:rPr>
      </w:pPr>
      <w:r>
        <w:rPr>
          <w:rFonts w:hint="default" w:ascii="Times New Roman" w:hAnsi="Times New Roman" w:cs="Times New Roman"/>
          <w:sz w:val="28"/>
          <w:szCs w:val="28"/>
        </w:rPr>
        <w:pict>
          <v:group id="_x0000_s1617" o:spid="_x0000_s1617" o:spt="203" style="position:absolute;left:0pt;margin-left:111.2pt;margin-top:-42.6pt;height:24.85pt;width:12.1pt;mso-position-horizontal-relative:page;z-index:-251546624;mso-width-relative:page;mso-height-relative:page;" coordorigin="2225,-853" coordsize="242,497">
            <o:lock v:ext="edit"/>
            <v:shape id="_x0000_s1618" o:spid="_x0000_s1618" style="position:absolute;left:2296;top:-846;height:353;width:164;" filled="f" stroked="t" coordorigin="2297,-846" coordsize="164,353" path="m2460,-846l2297,-846,2297,-493e">
              <v:path arrowok="t"/>
              <v:fill on="f" focussize="0,0"/>
              <v:stroke weight="0.672992125984252pt" color="#000000"/>
              <v:imagedata o:title=""/>
              <o:lock v:ext="edit"/>
            </v:shape>
            <v:shape id="_x0000_s1619" o:spid="_x0000_s1619" style="position:absolute;left:2224;top:-561;height:204;width:142;" fillcolor="#000000" filled="t" stroked="f" coordorigin="2225,-560" coordsize="142,204" path="m2366,-560l2297,-496,2225,-560,2297,-356,2366,-560xe">
              <v:path arrowok="t"/>
              <v:fill on="t" focussize="0,0"/>
              <v:stroke on="f"/>
              <v:imagedata o:title=""/>
              <o:lock v:ext="edit"/>
            </v:shape>
          </v:group>
        </w:pict>
      </w:r>
      <w:r>
        <w:rPr>
          <w:rFonts w:hint="default" w:ascii="Times New Roman" w:hAnsi="Times New Roman" w:cs="Times New Roman"/>
          <w:i/>
          <w:sz w:val="28"/>
          <w:szCs w:val="28"/>
        </w:rPr>
        <w:t xml:space="preserve">Cách 2: </w:t>
      </w:r>
      <w:r>
        <w:rPr>
          <w:rFonts w:hint="default" w:ascii="Times New Roman" w:hAnsi="Times New Roman" w:cs="Times New Roman"/>
          <w:sz w:val="28"/>
          <w:szCs w:val="28"/>
        </w:rPr>
        <w:t xml:space="preserve">Phương pháp quy hoạch </w:t>
      </w:r>
      <w:r>
        <w:rPr>
          <w:rFonts w:hint="default" w:cs="Times New Roman"/>
          <w:sz w:val="28"/>
          <w:szCs w:val="28"/>
          <w:lang w:val="en-US"/>
        </w:rPr>
        <w:t>đ</w:t>
      </w:r>
      <w:r>
        <w:rPr>
          <w:rFonts w:hint="default" w:ascii="Times New Roman" w:hAnsi="Times New Roman" w:cs="Times New Roman"/>
          <w:sz w:val="28"/>
          <w:szCs w:val="28"/>
        </w:rPr>
        <w:t>ộng.</w:t>
      </w:r>
    </w:p>
    <w:p>
      <w:pPr>
        <w:pStyle w:val="7"/>
        <w:spacing w:before="88" w:line="264" w:lineRule="auto"/>
        <w:ind w:left="304" w:right="296"/>
        <w:jc w:val="both"/>
        <w:rPr>
          <w:rFonts w:hint="default" w:ascii="Times New Roman" w:hAnsi="Times New Roman" w:cs="Times New Roman"/>
          <w:sz w:val="28"/>
          <w:szCs w:val="28"/>
        </w:rPr>
      </w:pPr>
      <w:r>
        <w:rPr>
          <w:rFonts w:hint="default" w:ascii="Times New Roman" w:hAnsi="Times New Roman" w:cs="Times New Roman"/>
          <w:sz w:val="28"/>
          <w:szCs w:val="28"/>
        </w:rPr>
        <w:t xml:space="preserve">Ta sử dụng mảng S[0..MaxN], S[i] </w:t>
      </w:r>
      <w:r>
        <w:rPr>
          <w:rFonts w:hint="default" w:cs="Times New Roman"/>
          <w:sz w:val="28"/>
          <w:szCs w:val="28"/>
          <w:lang w:val="en-US"/>
        </w:rPr>
        <w:t>đ</w:t>
      </w:r>
      <w:r>
        <w:rPr>
          <w:rFonts w:hint="default" w:ascii="Times New Roman" w:hAnsi="Times New Roman" w:cs="Times New Roman"/>
          <w:sz w:val="28"/>
          <w:szCs w:val="28"/>
        </w:rPr>
        <w:t>ể lưu lại lời giải cho bài toán tính số Fibonacci thứ i.</w:t>
      </w:r>
    </w:p>
    <w:p>
      <w:pPr>
        <w:pStyle w:val="7"/>
        <w:spacing w:before="2"/>
        <w:rPr>
          <w:rFonts w:hint="default" w:ascii="Times New Roman" w:hAnsi="Times New Roman" w:cs="Times New Roman"/>
          <w:sz w:val="28"/>
          <w:szCs w:val="28"/>
        </w:rPr>
      </w:pPr>
    </w:p>
    <w:tbl>
      <w:tblPr>
        <w:tblStyle w:val="6"/>
        <w:tblW w:w="0" w:type="auto"/>
        <w:tblInd w:w="75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235"/>
        <w:gridCol w:w="2772"/>
        <w:gridCol w:w="35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93" w:hRule="atLeast"/>
        </w:trPr>
        <w:tc>
          <w:tcPr>
            <w:tcW w:w="1235" w:type="dxa"/>
            <w:tcBorders>
              <w:top w:val="single" w:color="000000" w:sz="4" w:space="0"/>
              <w:left w:val="single" w:color="000000" w:sz="4" w:space="0"/>
            </w:tcBorders>
          </w:tcPr>
          <w:p>
            <w:pPr>
              <w:pStyle w:val="13"/>
              <w:spacing w:before="25" w:line="248" w:lineRule="exact"/>
              <w:ind w:left="112"/>
              <w:rPr>
                <w:rFonts w:hint="default" w:ascii="Times New Roman" w:hAnsi="Times New Roman" w:cs="Times New Roman"/>
                <w:sz w:val="28"/>
                <w:szCs w:val="28"/>
              </w:rPr>
            </w:pPr>
            <w:r>
              <w:rPr>
                <w:rFonts w:hint="default" w:ascii="Times New Roman" w:hAnsi="Times New Roman" w:cs="Times New Roman"/>
                <w:sz w:val="28"/>
                <w:szCs w:val="28"/>
              </w:rPr>
              <w:t>const</w:t>
            </w:r>
          </w:p>
        </w:tc>
        <w:tc>
          <w:tcPr>
            <w:tcW w:w="2772" w:type="dxa"/>
            <w:tcBorders>
              <w:top w:val="single" w:color="000000" w:sz="4" w:space="0"/>
            </w:tcBorders>
          </w:tcPr>
          <w:p>
            <w:pPr>
              <w:pStyle w:val="13"/>
              <w:spacing w:before="25" w:line="248" w:lineRule="exact"/>
              <w:ind w:left="975" w:right="1228"/>
              <w:jc w:val="center"/>
              <w:rPr>
                <w:rFonts w:hint="default" w:ascii="Times New Roman" w:hAnsi="Times New Roman" w:cs="Times New Roman"/>
                <w:sz w:val="28"/>
                <w:szCs w:val="28"/>
              </w:rPr>
            </w:pPr>
            <w:r>
              <w:rPr>
                <w:rFonts w:hint="default" w:ascii="Times New Roman" w:hAnsi="Times New Roman" w:cs="Times New Roman"/>
                <w:sz w:val="28"/>
                <w:szCs w:val="28"/>
              </w:rPr>
              <w:t>MaxN</w:t>
            </w:r>
          </w:p>
        </w:tc>
        <w:tc>
          <w:tcPr>
            <w:tcW w:w="3595" w:type="dxa"/>
            <w:tcBorders>
              <w:top w:val="single" w:color="000000" w:sz="4" w:space="0"/>
              <w:right w:val="single" w:color="000000" w:sz="4" w:space="0"/>
            </w:tcBorders>
          </w:tcPr>
          <w:p>
            <w:pPr>
              <w:pStyle w:val="13"/>
              <w:spacing w:before="25" w:line="248" w:lineRule="exact"/>
              <w:ind w:left="333"/>
              <w:rPr>
                <w:rFonts w:hint="default" w:ascii="Times New Roman" w:hAnsi="Times New Roman" w:cs="Times New Roman"/>
                <w:sz w:val="28"/>
                <w:szCs w:val="28"/>
              </w:rPr>
            </w:pPr>
            <w:r>
              <w:rPr>
                <w:rFonts w:hint="default" w:ascii="Times New Roman" w:hAnsi="Times New Roman" w:cs="Times New Roman"/>
                <w:sz w:val="28"/>
                <w:szCs w:val="28"/>
              </w:rPr>
              <w:t>=50;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7" w:hRule="atLeast"/>
        </w:trPr>
        <w:tc>
          <w:tcPr>
            <w:tcW w:w="1235" w:type="dxa"/>
            <w:tcBorders>
              <w:left w:val="single" w:color="000000" w:sz="4" w:space="0"/>
            </w:tcBorders>
          </w:tcPr>
          <w:p>
            <w:pPr>
              <w:pStyle w:val="13"/>
              <w:spacing w:before="19" w:line="248" w:lineRule="exact"/>
              <w:ind w:left="112"/>
              <w:rPr>
                <w:rFonts w:hint="default" w:ascii="Times New Roman" w:hAnsi="Times New Roman" w:cs="Times New Roman"/>
                <w:sz w:val="28"/>
                <w:szCs w:val="28"/>
              </w:rPr>
            </w:pPr>
            <w:r>
              <w:rPr>
                <w:rFonts w:hint="default" w:ascii="Times New Roman" w:hAnsi="Times New Roman" w:cs="Times New Roman"/>
                <w:sz w:val="28"/>
                <w:szCs w:val="28"/>
              </w:rPr>
              <w:t>var</w:t>
            </w:r>
          </w:p>
        </w:tc>
        <w:tc>
          <w:tcPr>
            <w:tcW w:w="2772" w:type="dxa"/>
          </w:tcPr>
          <w:p>
            <w:pPr>
              <w:pStyle w:val="13"/>
              <w:spacing w:before="19" w:line="248" w:lineRule="exact"/>
              <w:ind w:right="649"/>
              <w:jc w:val="center"/>
              <w:rPr>
                <w:rFonts w:hint="default" w:ascii="Times New Roman" w:hAnsi="Times New Roman" w:cs="Times New Roman"/>
                <w:sz w:val="28"/>
                <w:szCs w:val="28"/>
              </w:rPr>
            </w:pPr>
            <w:r>
              <w:rPr>
                <w:rFonts w:hint="default" w:ascii="Times New Roman" w:hAnsi="Times New Roman" w:cs="Times New Roman"/>
                <w:w w:val="100"/>
                <w:sz w:val="28"/>
                <w:szCs w:val="28"/>
              </w:rPr>
              <w:t>S</w:t>
            </w:r>
          </w:p>
        </w:tc>
        <w:tc>
          <w:tcPr>
            <w:tcW w:w="3595" w:type="dxa"/>
            <w:tcBorders>
              <w:right w:val="single" w:color="000000" w:sz="4" w:space="0"/>
            </w:tcBorders>
          </w:tcPr>
          <w:p>
            <w:pPr>
              <w:pStyle w:val="13"/>
              <w:spacing w:before="19" w:line="248" w:lineRule="exact"/>
              <w:ind w:left="201"/>
              <w:rPr>
                <w:rFonts w:hint="default" w:ascii="Times New Roman" w:hAnsi="Times New Roman" w:cs="Times New Roman"/>
                <w:sz w:val="28"/>
                <w:szCs w:val="28"/>
              </w:rPr>
            </w:pPr>
            <w:r>
              <w:rPr>
                <w:rFonts w:hint="default" w:ascii="Times New Roman" w:hAnsi="Times New Roman" w:cs="Times New Roman"/>
                <w:sz w:val="28"/>
                <w:szCs w:val="28"/>
              </w:rPr>
              <w:t>:array[0..MaxN]of int64;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9" w:hRule="atLeast"/>
        </w:trPr>
        <w:tc>
          <w:tcPr>
            <w:tcW w:w="1235" w:type="dxa"/>
            <w:tcBorders>
              <w:left w:val="single" w:color="000000" w:sz="4" w:space="0"/>
            </w:tcBorders>
          </w:tcPr>
          <w:p>
            <w:pPr>
              <w:pStyle w:val="13"/>
              <w:rPr>
                <w:rFonts w:hint="default" w:ascii="Times New Roman" w:hAnsi="Times New Roman" w:cs="Times New Roman"/>
                <w:sz w:val="28"/>
                <w:szCs w:val="28"/>
              </w:rPr>
            </w:pPr>
          </w:p>
        </w:tc>
        <w:tc>
          <w:tcPr>
            <w:tcW w:w="2772" w:type="dxa"/>
          </w:tcPr>
          <w:p>
            <w:pPr>
              <w:pStyle w:val="13"/>
              <w:spacing w:before="19"/>
              <w:ind w:left="843" w:right="1228"/>
              <w:jc w:val="center"/>
              <w:rPr>
                <w:rFonts w:hint="default" w:ascii="Times New Roman" w:hAnsi="Times New Roman" w:cs="Times New Roman"/>
                <w:sz w:val="28"/>
                <w:szCs w:val="28"/>
              </w:rPr>
            </w:pPr>
            <w:r>
              <w:rPr>
                <w:rFonts w:hint="default" w:ascii="Times New Roman" w:hAnsi="Times New Roman" w:cs="Times New Roman"/>
                <w:sz w:val="28"/>
                <w:szCs w:val="28"/>
              </w:rPr>
              <w:t>n,k</w:t>
            </w:r>
          </w:p>
        </w:tc>
        <w:tc>
          <w:tcPr>
            <w:tcW w:w="3595" w:type="dxa"/>
            <w:tcBorders>
              <w:right w:val="single" w:color="000000" w:sz="4" w:space="0"/>
            </w:tcBorders>
          </w:tcPr>
          <w:p>
            <w:pPr>
              <w:pStyle w:val="13"/>
              <w:spacing w:before="19"/>
              <w:ind w:left="333"/>
              <w:rPr>
                <w:rFonts w:hint="default" w:ascii="Times New Roman" w:hAnsi="Times New Roman" w:cs="Times New Roman"/>
                <w:sz w:val="28"/>
                <w:szCs w:val="28"/>
              </w:rPr>
            </w:pPr>
            <w:r>
              <w:rPr>
                <w:rFonts w:hint="default" w:ascii="Times New Roman" w:hAnsi="Times New Roman" w:cs="Times New Roman"/>
                <w:sz w:val="28"/>
                <w:szCs w:val="28"/>
              </w:rPr>
              <w:t>:longint;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9" w:hRule="atLeast"/>
        </w:trPr>
        <w:tc>
          <w:tcPr>
            <w:tcW w:w="1235" w:type="dxa"/>
            <w:tcBorders>
              <w:left w:val="single" w:color="000000" w:sz="4" w:space="0"/>
            </w:tcBorders>
          </w:tcPr>
          <w:p>
            <w:pPr>
              <w:pStyle w:val="13"/>
              <w:spacing w:before="21" w:line="248" w:lineRule="exact"/>
              <w:ind w:left="112"/>
              <w:rPr>
                <w:rFonts w:hint="default" w:ascii="Times New Roman" w:hAnsi="Times New Roman" w:cs="Times New Roman"/>
                <w:sz w:val="28"/>
                <w:szCs w:val="28"/>
              </w:rPr>
            </w:pPr>
            <w:r>
              <w:rPr>
                <w:rFonts w:hint="default" w:ascii="Times New Roman" w:hAnsi="Times New Roman" w:cs="Times New Roman"/>
                <w:sz w:val="28"/>
                <w:szCs w:val="28"/>
              </w:rPr>
              <w:t>function</w:t>
            </w:r>
          </w:p>
        </w:tc>
        <w:tc>
          <w:tcPr>
            <w:tcW w:w="2772" w:type="dxa"/>
          </w:tcPr>
          <w:p>
            <w:pPr>
              <w:pStyle w:val="13"/>
              <w:spacing w:before="21" w:line="248" w:lineRule="exact"/>
              <w:ind w:left="70"/>
              <w:rPr>
                <w:rFonts w:hint="default" w:ascii="Times New Roman" w:hAnsi="Times New Roman" w:cs="Times New Roman"/>
                <w:sz w:val="28"/>
                <w:szCs w:val="28"/>
              </w:rPr>
            </w:pPr>
            <w:r>
              <w:rPr>
                <w:rFonts w:hint="default" w:ascii="Times New Roman" w:hAnsi="Times New Roman" w:cs="Times New Roman"/>
                <w:sz w:val="28"/>
                <w:szCs w:val="28"/>
              </w:rPr>
              <w:t>F(n:longint):int64;</w:t>
            </w:r>
          </w:p>
        </w:tc>
        <w:tc>
          <w:tcPr>
            <w:tcW w:w="3595" w:type="dxa"/>
            <w:tcBorders>
              <w:right w:val="single" w:color="000000" w:sz="4" w:space="0"/>
            </w:tcBorders>
          </w:tcPr>
          <w:p>
            <w:pPr>
              <w:pStyle w:val="13"/>
              <w:rPr>
                <w:rFonts w:hint="default" w:ascii="Times New Roman" w:hAnsi="Times New Roman" w:cs="Times New Roman"/>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9" w:hRule="atLeast"/>
        </w:trPr>
        <w:tc>
          <w:tcPr>
            <w:tcW w:w="1235" w:type="dxa"/>
            <w:tcBorders>
              <w:left w:val="single" w:color="000000" w:sz="4" w:space="0"/>
            </w:tcBorders>
          </w:tcPr>
          <w:p>
            <w:pPr>
              <w:pStyle w:val="13"/>
              <w:spacing w:before="19"/>
              <w:ind w:left="244"/>
              <w:rPr>
                <w:rFonts w:hint="default" w:ascii="Times New Roman" w:hAnsi="Times New Roman" w:cs="Times New Roman"/>
                <w:sz w:val="28"/>
                <w:szCs w:val="28"/>
              </w:rPr>
            </w:pPr>
            <w:r>
              <w:rPr>
                <w:rFonts w:hint="default" w:ascii="Times New Roman" w:hAnsi="Times New Roman" w:cs="Times New Roman"/>
                <w:sz w:val="28"/>
                <w:szCs w:val="28"/>
              </w:rPr>
              <w:t>begin</w:t>
            </w:r>
          </w:p>
        </w:tc>
        <w:tc>
          <w:tcPr>
            <w:tcW w:w="2772" w:type="dxa"/>
          </w:tcPr>
          <w:p>
            <w:pPr>
              <w:pStyle w:val="13"/>
              <w:rPr>
                <w:rFonts w:hint="default" w:ascii="Times New Roman" w:hAnsi="Times New Roman" w:cs="Times New Roman"/>
                <w:sz w:val="28"/>
                <w:szCs w:val="28"/>
              </w:rPr>
            </w:pPr>
          </w:p>
        </w:tc>
        <w:tc>
          <w:tcPr>
            <w:tcW w:w="3595" w:type="dxa"/>
            <w:tcBorders>
              <w:right w:val="single" w:color="000000" w:sz="4" w:space="0"/>
            </w:tcBorders>
          </w:tcPr>
          <w:p>
            <w:pPr>
              <w:pStyle w:val="13"/>
              <w:rPr>
                <w:rFonts w:hint="default" w:ascii="Times New Roman" w:hAnsi="Times New Roman" w:cs="Times New Roman"/>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027" w:hRule="atLeast"/>
        </w:trPr>
        <w:tc>
          <w:tcPr>
            <w:tcW w:w="7602" w:type="dxa"/>
            <w:gridSpan w:val="3"/>
            <w:tcBorders>
              <w:left w:val="single" w:color="000000" w:sz="4" w:space="0"/>
              <w:bottom w:val="single" w:color="000000" w:sz="4" w:space="0"/>
              <w:right w:val="single" w:color="000000" w:sz="4" w:space="0"/>
            </w:tcBorders>
          </w:tcPr>
          <w:p>
            <w:pPr>
              <w:pStyle w:val="13"/>
              <w:spacing w:before="21" w:line="278" w:lineRule="auto"/>
              <w:ind w:left="117" w:right="4951" w:firstLine="523"/>
              <w:rPr>
                <w:rFonts w:hint="default" w:ascii="Times New Roman" w:hAnsi="Times New Roman" w:cs="Times New Roman"/>
                <w:sz w:val="28"/>
                <w:szCs w:val="28"/>
              </w:rPr>
            </w:pPr>
            <w:r>
              <w:rPr>
                <w:rFonts w:hint="default" w:ascii="Times New Roman" w:hAnsi="Times New Roman" w:cs="Times New Roman"/>
                <w:sz w:val="28"/>
                <w:szCs w:val="28"/>
              </w:rPr>
              <w:t>if S[n]=-1 then begin</w:t>
            </w:r>
          </w:p>
          <w:p>
            <w:pPr>
              <w:pStyle w:val="13"/>
              <w:spacing w:line="243" w:lineRule="exact"/>
              <w:ind w:left="117"/>
              <w:rPr>
                <w:rFonts w:hint="default" w:ascii="Times New Roman" w:hAnsi="Times New Roman" w:cs="Times New Roman"/>
                <w:i/>
                <w:sz w:val="28"/>
                <w:szCs w:val="28"/>
              </w:rPr>
            </w:pPr>
            <w:r>
              <w:rPr>
                <w:rFonts w:hint="default" w:ascii="Times New Roman" w:hAnsi="Times New Roman" w:cs="Times New Roman"/>
                <w:i/>
                <w:sz w:val="28"/>
                <w:szCs w:val="28"/>
              </w:rPr>
              <w:t xml:space="preserve">{bài toán chưa </w:t>
            </w:r>
            <w:r>
              <w:rPr>
                <w:rFonts w:hint="default" w:ascii="Times New Roman" w:hAnsi="Times New Roman" w:cs="Times New Roman"/>
                <w:i/>
                <w:sz w:val="28"/>
                <w:szCs w:val="28"/>
                <w:lang w:val="en-US"/>
              </w:rPr>
              <w:t>đ</w:t>
            </w:r>
            <w:r>
              <w:rPr>
                <w:rFonts w:hint="default" w:ascii="Times New Roman" w:hAnsi="Times New Roman" w:cs="Times New Roman"/>
                <w:i/>
                <w:sz w:val="28"/>
                <w:szCs w:val="28"/>
              </w:rPr>
              <w:t>ược giải thì sẽ tiến hành giải}</w:t>
            </w:r>
          </w:p>
          <w:p>
            <w:pPr>
              <w:pStyle w:val="13"/>
              <w:spacing w:before="50"/>
              <w:ind w:left="1036"/>
              <w:rPr>
                <w:rFonts w:hint="default" w:ascii="Times New Roman" w:hAnsi="Times New Roman" w:cs="Times New Roman"/>
                <w:sz w:val="28"/>
                <w:szCs w:val="28"/>
              </w:rPr>
            </w:pPr>
            <w:r>
              <w:rPr>
                <w:rFonts w:hint="default" w:ascii="Times New Roman" w:hAnsi="Times New Roman" w:cs="Times New Roman"/>
                <w:sz w:val="28"/>
                <w:szCs w:val="28"/>
              </w:rPr>
              <w:t>if n&lt;=1 then S[n]:=n</w:t>
            </w:r>
          </w:p>
          <w:p>
            <w:pPr>
              <w:pStyle w:val="13"/>
              <w:spacing w:before="38"/>
              <w:ind w:left="1036"/>
              <w:rPr>
                <w:rFonts w:hint="default" w:ascii="Times New Roman" w:hAnsi="Times New Roman" w:cs="Times New Roman"/>
                <w:sz w:val="28"/>
                <w:szCs w:val="28"/>
              </w:rPr>
            </w:pPr>
            <w:r>
              <w:rPr>
                <w:rFonts w:hint="default" w:ascii="Times New Roman" w:hAnsi="Times New Roman" w:cs="Times New Roman"/>
                <w:sz w:val="28"/>
                <w:szCs w:val="28"/>
              </w:rPr>
              <w:t>else S[n]:=F(n-1) + F(n-2);</w:t>
            </w:r>
          </w:p>
          <w:p>
            <w:pPr>
              <w:pStyle w:val="13"/>
              <w:spacing w:before="42"/>
              <w:ind w:left="117"/>
              <w:rPr>
                <w:rFonts w:hint="default" w:ascii="Times New Roman" w:hAnsi="Times New Roman" w:cs="Times New Roman"/>
                <w:sz w:val="28"/>
                <w:szCs w:val="28"/>
              </w:rPr>
            </w:pPr>
            <w:r>
              <w:rPr>
                <w:rFonts w:hint="default" w:ascii="Times New Roman" w:hAnsi="Times New Roman" w:cs="Times New Roman"/>
                <w:sz w:val="28"/>
                <w:szCs w:val="28"/>
              </w:rPr>
              <w:t>end;</w:t>
            </w:r>
          </w:p>
          <w:p>
            <w:pPr>
              <w:pStyle w:val="13"/>
              <w:spacing w:before="28"/>
              <w:ind w:left="609"/>
              <w:rPr>
                <w:rFonts w:hint="default" w:ascii="Times New Roman" w:hAnsi="Times New Roman" w:cs="Times New Roman"/>
                <w:i/>
                <w:sz w:val="28"/>
                <w:szCs w:val="28"/>
              </w:rPr>
            </w:pPr>
            <w:r>
              <w:rPr>
                <w:rFonts w:hint="default" w:ascii="Times New Roman" w:hAnsi="Times New Roman" w:cs="Times New Roman"/>
                <w:i/>
                <w:sz w:val="28"/>
                <w:szCs w:val="28"/>
              </w:rPr>
              <w:t xml:space="preserve">{nếu bài toán </w:t>
            </w:r>
            <w:r>
              <w:rPr>
                <w:rFonts w:hint="default" w:ascii="Times New Roman" w:hAnsi="Times New Roman" w:cs="Times New Roman"/>
                <w:i/>
                <w:sz w:val="28"/>
                <w:szCs w:val="28"/>
                <w:lang w:val="en-US"/>
              </w:rPr>
              <w:t>đ</w:t>
            </w:r>
            <w:r>
              <w:rPr>
                <w:rFonts w:hint="default" w:ascii="Times New Roman" w:hAnsi="Times New Roman" w:cs="Times New Roman"/>
                <w:i/>
                <w:sz w:val="28"/>
                <w:szCs w:val="28"/>
              </w:rPr>
              <w:t xml:space="preserve">ã </w:t>
            </w:r>
            <w:r>
              <w:rPr>
                <w:rFonts w:hint="default" w:ascii="Times New Roman" w:hAnsi="Times New Roman" w:cs="Times New Roman"/>
                <w:i/>
                <w:sz w:val="28"/>
                <w:szCs w:val="28"/>
                <w:lang w:val="en-US"/>
              </w:rPr>
              <w:t>đ</w:t>
            </w:r>
            <w:r>
              <w:rPr>
                <w:rFonts w:hint="default" w:ascii="Times New Roman" w:hAnsi="Times New Roman" w:cs="Times New Roman"/>
                <w:i/>
                <w:sz w:val="28"/>
                <w:szCs w:val="28"/>
              </w:rPr>
              <w:t>ược giải thì không cần giải nữa mà lấy luôn kết quả}</w:t>
            </w:r>
          </w:p>
        </w:tc>
      </w:tr>
    </w:tbl>
    <w:p>
      <w:pPr>
        <w:spacing w:after="0"/>
        <w:rPr>
          <w:rFonts w:hint="default" w:ascii="Times New Roman" w:hAnsi="Times New Roman" w:cs="Times New Roman"/>
          <w:sz w:val="28"/>
          <w:szCs w:val="28"/>
        </w:rPr>
        <w:sectPr>
          <w:pgSz w:w="11900" w:h="16840"/>
          <w:pgMar w:top="1600" w:right="1680" w:bottom="2400" w:left="1680" w:header="0" w:footer="2216"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5" w:after="1"/>
        <w:rPr>
          <w:rFonts w:hint="default" w:ascii="Times New Roman" w:hAnsi="Times New Roman" w:cs="Times New Roman"/>
          <w:sz w:val="28"/>
          <w:szCs w:val="28"/>
        </w:rPr>
      </w:pPr>
    </w:p>
    <w:p>
      <w:pPr>
        <w:pStyle w:val="7"/>
        <w:ind w:left="748"/>
        <w:rPr>
          <w:rFonts w:hint="default" w:ascii="Times New Roman" w:hAnsi="Times New Roman" w:cs="Times New Roman"/>
          <w:sz w:val="28"/>
          <w:szCs w:val="28"/>
        </w:rPr>
      </w:pPr>
      <w:r>
        <w:rPr>
          <w:rFonts w:hint="default" w:ascii="Times New Roman" w:hAnsi="Times New Roman" w:cs="Times New Roman"/>
          <w:sz w:val="28"/>
          <w:szCs w:val="28"/>
        </w:rPr>
        <w:pict>
          <v:shape id="_x0000_s1620" o:spid="_x0000_s1620" o:spt="202" type="#_x0000_t202" style="height:101.8pt;width:380.05pt;" filled="f" stroked="t" coordsize="21600,21600">
            <v:path/>
            <v:fill on="f" focussize="0,0"/>
            <v:stroke weight="0.480157480314961pt" color="#000000"/>
            <v:imagedata o:title=""/>
            <o:lock v:ext="edit"/>
            <v:textbox inset="0mm,0mm,0mm,0mm">
              <w:txbxContent>
                <w:p>
                  <w:pPr>
                    <w:spacing w:before="25"/>
                    <w:ind w:left="635" w:right="0" w:firstLine="0"/>
                    <w:jc w:val="left"/>
                    <w:rPr>
                      <w:rFonts w:ascii="Courier New"/>
                      <w:sz w:val="22"/>
                    </w:rPr>
                  </w:pPr>
                  <w:r>
                    <w:rPr>
                      <w:rFonts w:ascii="Courier New"/>
                      <w:sz w:val="22"/>
                    </w:rPr>
                    <w:t>F:=S[n];</w:t>
                  </w:r>
                </w:p>
                <w:p>
                  <w:pPr>
                    <w:spacing w:before="39" w:line="280" w:lineRule="auto"/>
                    <w:ind w:left="107" w:right="6804" w:firstLine="131"/>
                    <w:jc w:val="left"/>
                    <w:rPr>
                      <w:rFonts w:ascii="Courier New"/>
                      <w:sz w:val="22"/>
                    </w:rPr>
                  </w:pPr>
                  <w:r>
                    <w:rPr>
                      <w:rFonts w:ascii="Courier New"/>
                      <w:sz w:val="22"/>
                    </w:rPr>
                    <w:t>end; BEGIN</w:t>
                  </w:r>
                </w:p>
                <w:p>
                  <w:pPr>
                    <w:spacing w:before="0" w:line="244" w:lineRule="exact"/>
                    <w:ind w:left="371" w:right="0" w:firstLine="0"/>
                    <w:jc w:val="left"/>
                    <w:rPr>
                      <w:rFonts w:ascii="Courier New"/>
                      <w:sz w:val="22"/>
                    </w:rPr>
                  </w:pPr>
                  <w:r>
                    <w:rPr>
                      <w:rFonts w:ascii="Courier New"/>
                      <w:sz w:val="22"/>
                    </w:rPr>
                    <w:t>readln(n);</w:t>
                  </w:r>
                </w:p>
                <w:p>
                  <w:pPr>
                    <w:spacing w:before="41" w:line="278" w:lineRule="auto"/>
                    <w:ind w:left="371" w:right="3371" w:firstLine="0"/>
                    <w:jc w:val="left"/>
                    <w:rPr>
                      <w:rFonts w:ascii="Courier New"/>
                      <w:sz w:val="22"/>
                    </w:rPr>
                  </w:pPr>
                  <w:r>
                    <w:rPr>
                      <w:rFonts w:ascii="Courier New"/>
                      <w:sz w:val="22"/>
                    </w:rPr>
                    <w:t>for k:=0 to MaxN do S[k]:=-1; writeln(F(n));</w:t>
                  </w:r>
                </w:p>
                <w:p>
                  <w:pPr>
                    <w:spacing w:before="3"/>
                    <w:ind w:left="107" w:right="0" w:firstLine="0"/>
                    <w:jc w:val="left"/>
                    <w:rPr>
                      <w:rFonts w:ascii="Courier New"/>
                      <w:sz w:val="22"/>
                    </w:rPr>
                  </w:pPr>
                  <w:r>
                    <w:rPr>
                      <w:rFonts w:ascii="Courier New"/>
                      <w:sz w:val="22"/>
                    </w:rPr>
                    <w:t>END.</w:t>
                  </w:r>
                </w:p>
              </w:txbxContent>
            </v:textbox>
            <w10:wrap type="none"/>
            <w10:anchorlock/>
          </v:shape>
        </w:pict>
      </w:r>
    </w:p>
    <w:p>
      <w:pPr>
        <w:pStyle w:val="7"/>
        <w:spacing w:before="19" w:line="266" w:lineRule="auto"/>
        <w:ind w:left="304" w:right="298"/>
        <w:jc w:val="both"/>
        <w:rPr>
          <w:rFonts w:hint="default" w:ascii="Times New Roman" w:hAnsi="Times New Roman" w:cs="Times New Roman"/>
          <w:sz w:val="28"/>
          <w:szCs w:val="28"/>
        </w:rPr>
      </w:pPr>
      <w:r>
        <w:rPr>
          <w:rFonts w:hint="default" w:ascii="Times New Roman" w:hAnsi="Times New Roman" w:cs="Times New Roman"/>
          <w:sz w:val="28"/>
          <w:szCs w:val="28"/>
        </w:rPr>
        <w:t xml:space="preserve">Ta nhận thấy, mỗi bài toán con chỉ </w:t>
      </w:r>
      <w:r>
        <w:rPr>
          <w:rFonts w:hint="default" w:cs="Times New Roman"/>
          <w:sz w:val="28"/>
          <w:szCs w:val="28"/>
          <w:lang w:val="en-US"/>
        </w:rPr>
        <w:t>đ</w:t>
      </w:r>
      <w:r>
        <w:rPr>
          <w:rFonts w:hint="default" w:ascii="Times New Roman" w:hAnsi="Times New Roman" w:cs="Times New Roman"/>
          <w:sz w:val="28"/>
          <w:szCs w:val="28"/>
        </w:rPr>
        <w:t xml:space="preserve">ược giải </w:t>
      </w:r>
      <w:r>
        <w:rPr>
          <w:rFonts w:hint="default" w:cs="Times New Roman"/>
          <w:sz w:val="28"/>
          <w:szCs w:val="28"/>
          <w:lang w:val="en-US"/>
        </w:rPr>
        <w:t>đ</w:t>
      </w:r>
      <w:r>
        <w:rPr>
          <w:rFonts w:hint="default" w:ascii="Times New Roman" w:hAnsi="Times New Roman" w:cs="Times New Roman"/>
          <w:sz w:val="28"/>
          <w:szCs w:val="28"/>
        </w:rPr>
        <w:t xml:space="preserve">úng một lần. Hãy cài </w:t>
      </w:r>
      <w:r>
        <w:rPr>
          <w:rFonts w:hint="default" w:cs="Times New Roman"/>
          <w:sz w:val="28"/>
          <w:szCs w:val="28"/>
          <w:lang w:val="en-US"/>
        </w:rPr>
        <w:t>đ</w:t>
      </w:r>
      <w:r>
        <w:rPr>
          <w:rFonts w:hint="default" w:ascii="Times New Roman" w:hAnsi="Times New Roman" w:cs="Times New Roman"/>
          <w:sz w:val="28"/>
          <w:szCs w:val="28"/>
        </w:rPr>
        <w:t xml:space="preserve">ặt cả 2 chương trình trên và thử chạy với n = 40 </w:t>
      </w:r>
      <w:r>
        <w:rPr>
          <w:rFonts w:hint="default" w:cs="Times New Roman"/>
          <w:sz w:val="28"/>
          <w:szCs w:val="28"/>
          <w:lang w:val="en-US"/>
        </w:rPr>
        <w:t>đ</w:t>
      </w:r>
      <w:r>
        <w:rPr>
          <w:rFonts w:hint="default" w:ascii="Times New Roman" w:hAnsi="Times New Roman" w:cs="Times New Roman"/>
          <w:sz w:val="28"/>
          <w:szCs w:val="28"/>
        </w:rPr>
        <w:t xml:space="preserve">ể thấy </w:t>
      </w:r>
      <w:r>
        <w:rPr>
          <w:rFonts w:hint="default" w:cs="Times New Roman"/>
          <w:sz w:val="28"/>
          <w:szCs w:val="28"/>
          <w:lang w:val="en-US"/>
        </w:rPr>
        <w:t>đ</w:t>
      </w:r>
      <w:r>
        <w:rPr>
          <w:rFonts w:hint="default" w:ascii="Times New Roman" w:hAnsi="Times New Roman" w:cs="Times New Roman"/>
          <w:sz w:val="28"/>
          <w:szCs w:val="28"/>
        </w:rPr>
        <w:t>ược sự khác biệt!</w:t>
      </w:r>
    </w:p>
    <w:p>
      <w:pPr>
        <w:pStyle w:val="7"/>
        <w:spacing w:before="61"/>
        <w:ind w:left="304"/>
        <w:rPr>
          <w:rFonts w:hint="default" w:ascii="Times New Roman" w:hAnsi="Times New Roman" w:cs="Times New Roman"/>
          <w:sz w:val="28"/>
          <w:szCs w:val="28"/>
        </w:rPr>
      </w:pPr>
      <w:r>
        <w:rPr>
          <w:rFonts w:hint="default" w:ascii="Times New Roman" w:hAnsi="Times New Roman" w:cs="Times New Roman"/>
          <w:sz w:val="28"/>
          <w:szCs w:val="28"/>
        </w:rPr>
        <w:pict>
          <v:rect id="_x0000_s1621" o:spid="_x0000_s1621" o:spt="1" style="position:absolute;left:0pt;margin-left:121.4pt;margin-top:21.45pt;height:145.55pt;width:0.45pt;mso-position-horizontal-relative:page;z-index:251681792;mso-width-relative:page;mso-height-relative:page;" fillcolor="#000000" filled="t" stroked="f" coordsize="21600,21600">
            <v:path/>
            <v:fill on="t" focussize="0,0"/>
            <v:stroke on="f"/>
            <v:imagedata o:title=""/>
            <o:lock v:ext="edit"/>
          </v:rect>
        </w:pict>
      </w:r>
      <w:r>
        <w:rPr>
          <w:rFonts w:hint="default" w:ascii="Times New Roman" w:hAnsi="Times New Roman" w:cs="Times New Roman"/>
          <w:sz w:val="28"/>
          <w:szCs w:val="28"/>
        </w:rPr>
        <w:pict>
          <v:rect id="_x0000_s1622" o:spid="_x0000_s1622" o:spt="1" style="position:absolute;left:0pt;margin-left:501.45pt;margin-top:21.45pt;height:145.55pt;width:0.45pt;mso-position-horizontal-relative:page;z-index:251682816;mso-width-relative:page;mso-height-relative:page;" fillcolor="#000000" filled="t" stroked="f" coordsize="21600,21600">
            <v:path/>
            <v:fill on="t" focussize="0,0"/>
            <v:stroke on="f"/>
            <v:imagedata o:title=""/>
            <o:lock v:ext="edit"/>
          </v:rect>
        </w:pict>
      </w:r>
      <w:r>
        <w:rPr>
          <w:rFonts w:hint="default" w:ascii="Times New Roman" w:hAnsi="Times New Roman" w:cs="Times New Roman"/>
          <w:sz w:val="28"/>
          <w:szCs w:val="28"/>
        </w:rPr>
        <w:t xml:space="preserve">Ta cũng có thể cài </w:t>
      </w:r>
      <w:r>
        <w:rPr>
          <w:rFonts w:hint="default" w:cs="Times New Roman"/>
          <w:sz w:val="28"/>
          <w:szCs w:val="28"/>
          <w:lang w:val="en-US"/>
        </w:rPr>
        <w:t>đ</w:t>
      </w:r>
      <w:r>
        <w:rPr>
          <w:rFonts w:hint="default" w:ascii="Times New Roman" w:hAnsi="Times New Roman" w:cs="Times New Roman"/>
          <w:sz w:val="28"/>
          <w:szCs w:val="28"/>
        </w:rPr>
        <w:t xml:space="preserve">ặt phương pháp quy hoạch </w:t>
      </w:r>
      <w:r>
        <w:rPr>
          <w:rFonts w:hint="default" w:cs="Times New Roman"/>
          <w:sz w:val="28"/>
          <w:szCs w:val="28"/>
          <w:lang w:val="en-US"/>
        </w:rPr>
        <w:t>đ</w:t>
      </w:r>
      <w:r>
        <w:rPr>
          <w:rFonts w:hint="default" w:ascii="Times New Roman" w:hAnsi="Times New Roman" w:cs="Times New Roman"/>
          <w:sz w:val="28"/>
          <w:szCs w:val="28"/>
        </w:rPr>
        <w:t>ộng cho bài toán như sau:</w:t>
      </w:r>
    </w:p>
    <w:p>
      <w:pPr>
        <w:pStyle w:val="7"/>
        <w:spacing w:before="4"/>
        <w:rPr>
          <w:rFonts w:hint="default" w:ascii="Times New Roman" w:hAnsi="Times New Roman" w:cs="Times New Roman"/>
          <w:sz w:val="28"/>
          <w:szCs w:val="28"/>
        </w:rPr>
      </w:pPr>
    </w:p>
    <w:tbl>
      <w:tblPr>
        <w:tblStyle w:val="6"/>
        <w:tblW w:w="0" w:type="auto"/>
        <w:tblInd w:w="76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013"/>
        <w:gridCol w:w="589"/>
        <w:gridCol w:w="769"/>
        <w:gridCol w:w="523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83" w:hRule="atLeast"/>
        </w:trPr>
        <w:tc>
          <w:tcPr>
            <w:tcW w:w="1013" w:type="dxa"/>
            <w:tcBorders>
              <w:top w:val="single" w:color="000000" w:sz="4" w:space="0"/>
            </w:tcBorders>
          </w:tcPr>
          <w:p>
            <w:pPr>
              <w:pStyle w:val="13"/>
              <w:spacing w:before="25"/>
              <w:ind w:left="112"/>
              <w:rPr>
                <w:rFonts w:hint="default" w:ascii="Times New Roman" w:hAnsi="Times New Roman" w:cs="Times New Roman"/>
                <w:sz w:val="28"/>
                <w:szCs w:val="28"/>
              </w:rPr>
            </w:pPr>
            <w:r>
              <w:rPr>
                <w:rFonts w:hint="default" w:ascii="Times New Roman" w:hAnsi="Times New Roman" w:cs="Times New Roman"/>
                <w:sz w:val="28"/>
                <w:szCs w:val="28"/>
              </w:rPr>
              <w:t>const</w:t>
            </w:r>
          </w:p>
          <w:p>
            <w:pPr>
              <w:pStyle w:val="13"/>
              <w:spacing w:before="39"/>
              <w:ind w:left="112"/>
              <w:rPr>
                <w:rFonts w:hint="default" w:ascii="Times New Roman" w:hAnsi="Times New Roman" w:cs="Times New Roman"/>
                <w:sz w:val="28"/>
                <w:szCs w:val="28"/>
              </w:rPr>
            </w:pPr>
            <w:r>
              <w:rPr>
                <w:rFonts w:hint="default" w:ascii="Times New Roman" w:hAnsi="Times New Roman" w:cs="Times New Roman"/>
                <w:sz w:val="28"/>
                <w:szCs w:val="28"/>
              </w:rPr>
              <w:t>var</w:t>
            </w:r>
          </w:p>
        </w:tc>
        <w:tc>
          <w:tcPr>
            <w:tcW w:w="589" w:type="dxa"/>
            <w:tcBorders>
              <w:top w:val="single" w:color="000000" w:sz="4" w:space="0"/>
            </w:tcBorders>
          </w:tcPr>
          <w:p>
            <w:pPr>
              <w:pStyle w:val="13"/>
              <w:spacing w:before="2"/>
              <w:rPr>
                <w:rFonts w:hint="default" w:ascii="Times New Roman" w:hAnsi="Times New Roman" w:cs="Times New Roman"/>
                <w:sz w:val="28"/>
                <w:szCs w:val="28"/>
              </w:rPr>
            </w:pPr>
          </w:p>
          <w:p>
            <w:pPr>
              <w:pStyle w:val="13"/>
              <w:spacing w:before="1"/>
              <w:ind w:right="214"/>
              <w:jc w:val="right"/>
              <w:rPr>
                <w:rFonts w:hint="default" w:ascii="Times New Roman" w:hAnsi="Times New Roman" w:cs="Times New Roman"/>
                <w:sz w:val="28"/>
                <w:szCs w:val="28"/>
              </w:rPr>
            </w:pPr>
            <w:r>
              <w:rPr>
                <w:rFonts w:hint="default" w:ascii="Times New Roman" w:hAnsi="Times New Roman" w:cs="Times New Roman"/>
                <w:w w:val="100"/>
                <w:sz w:val="28"/>
                <w:szCs w:val="28"/>
              </w:rPr>
              <w:t>S</w:t>
            </w:r>
          </w:p>
        </w:tc>
        <w:tc>
          <w:tcPr>
            <w:tcW w:w="769" w:type="dxa"/>
            <w:tcBorders>
              <w:top w:val="single" w:color="000000" w:sz="4" w:space="0"/>
            </w:tcBorders>
          </w:tcPr>
          <w:p>
            <w:pPr>
              <w:pStyle w:val="13"/>
              <w:spacing w:before="25"/>
              <w:ind w:left="217"/>
              <w:rPr>
                <w:rFonts w:hint="default" w:ascii="Times New Roman" w:hAnsi="Times New Roman" w:cs="Times New Roman"/>
                <w:sz w:val="28"/>
                <w:szCs w:val="28"/>
              </w:rPr>
            </w:pPr>
            <w:r>
              <w:rPr>
                <w:rFonts w:hint="default" w:ascii="Times New Roman" w:hAnsi="Times New Roman" w:cs="Times New Roman"/>
                <w:sz w:val="28"/>
                <w:szCs w:val="28"/>
              </w:rPr>
              <w:t>maxN</w:t>
            </w:r>
          </w:p>
        </w:tc>
        <w:tc>
          <w:tcPr>
            <w:tcW w:w="5230" w:type="dxa"/>
            <w:tcBorders>
              <w:top w:val="single" w:color="000000" w:sz="4" w:space="0"/>
            </w:tcBorders>
          </w:tcPr>
          <w:p>
            <w:pPr>
              <w:pStyle w:val="13"/>
              <w:spacing w:before="25"/>
              <w:ind w:left="583"/>
              <w:rPr>
                <w:rFonts w:hint="default" w:ascii="Times New Roman" w:hAnsi="Times New Roman" w:cs="Times New Roman"/>
                <w:sz w:val="28"/>
                <w:szCs w:val="28"/>
              </w:rPr>
            </w:pPr>
            <w:r>
              <w:rPr>
                <w:rFonts w:hint="default" w:ascii="Times New Roman" w:hAnsi="Times New Roman" w:cs="Times New Roman"/>
                <w:sz w:val="28"/>
                <w:szCs w:val="28"/>
              </w:rPr>
              <w:t>=50;</w:t>
            </w:r>
          </w:p>
          <w:p>
            <w:pPr>
              <w:pStyle w:val="13"/>
              <w:spacing w:before="39"/>
              <w:ind w:left="14"/>
              <w:rPr>
                <w:rFonts w:hint="default" w:ascii="Times New Roman" w:hAnsi="Times New Roman" w:cs="Times New Roman"/>
                <w:sz w:val="28"/>
                <w:szCs w:val="28"/>
              </w:rPr>
            </w:pPr>
            <w:r>
              <w:rPr>
                <w:rFonts w:hint="default" w:ascii="Times New Roman" w:hAnsi="Times New Roman" w:cs="Times New Roman"/>
                <w:sz w:val="28"/>
                <w:szCs w:val="28"/>
              </w:rPr>
              <w:t>: array[0..maxN] of Int64;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8" w:hRule="atLeast"/>
        </w:trPr>
        <w:tc>
          <w:tcPr>
            <w:tcW w:w="1013" w:type="dxa"/>
          </w:tcPr>
          <w:p>
            <w:pPr>
              <w:pStyle w:val="13"/>
              <w:rPr>
                <w:rFonts w:hint="default" w:ascii="Times New Roman" w:hAnsi="Times New Roman" w:cs="Times New Roman"/>
                <w:sz w:val="28"/>
                <w:szCs w:val="28"/>
              </w:rPr>
            </w:pPr>
          </w:p>
        </w:tc>
        <w:tc>
          <w:tcPr>
            <w:tcW w:w="589" w:type="dxa"/>
          </w:tcPr>
          <w:p>
            <w:pPr>
              <w:pStyle w:val="13"/>
              <w:spacing w:before="21"/>
              <w:ind w:right="214"/>
              <w:jc w:val="right"/>
              <w:rPr>
                <w:rFonts w:hint="default" w:ascii="Times New Roman" w:hAnsi="Times New Roman" w:cs="Times New Roman"/>
                <w:sz w:val="28"/>
                <w:szCs w:val="28"/>
              </w:rPr>
            </w:pPr>
            <w:r>
              <w:rPr>
                <w:rFonts w:hint="default" w:ascii="Times New Roman" w:hAnsi="Times New Roman" w:cs="Times New Roman"/>
                <w:w w:val="100"/>
                <w:sz w:val="28"/>
                <w:szCs w:val="28"/>
              </w:rPr>
              <w:t>i</w:t>
            </w:r>
          </w:p>
        </w:tc>
        <w:tc>
          <w:tcPr>
            <w:tcW w:w="769" w:type="dxa"/>
          </w:tcPr>
          <w:p>
            <w:pPr>
              <w:pStyle w:val="13"/>
              <w:rPr>
                <w:rFonts w:hint="default" w:ascii="Times New Roman" w:hAnsi="Times New Roman" w:cs="Times New Roman"/>
                <w:sz w:val="28"/>
                <w:szCs w:val="28"/>
              </w:rPr>
            </w:pPr>
          </w:p>
        </w:tc>
        <w:tc>
          <w:tcPr>
            <w:tcW w:w="5230" w:type="dxa"/>
          </w:tcPr>
          <w:p>
            <w:pPr>
              <w:pStyle w:val="13"/>
              <w:spacing w:before="21"/>
              <w:ind w:left="14"/>
              <w:rPr>
                <w:rFonts w:hint="default" w:ascii="Times New Roman" w:hAnsi="Times New Roman" w:cs="Times New Roman"/>
                <w:sz w:val="28"/>
                <w:szCs w:val="28"/>
              </w:rPr>
            </w:pPr>
            <w:r>
              <w:rPr>
                <w:rFonts w:hint="default" w:ascii="Times New Roman" w:hAnsi="Times New Roman" w:cs="Times New Roman"/>
                <w:sz w:val="28"/>
                <w:szCs w:val="28"/>
              </w:rPr>
              <w:t>: longint;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848" w:hRule="atLeast"/>
        </w:trPr>
        <w:tc>
          <w:tcPr>
            <w:tcW w:w="2371" w:type="dxa"/>
            <w:gridSpan w:val="3"/>
          </w:tcPr>
          <w:p>
            <w:pPr>
              <w:pStyle w:val="13"/>
              <w:ind w:left="112"/>
              <w:rPr>
                <w:rFonts w:hint="default" w:ascii="Times New Roman" w:hAnsi="Times New Roman" w:cs="Times New Roman"/>
                <w:sz w:val="28"/>
                <w:szCs w:val="28"/>
              </w:rPr>
            </w:pPr>
            <w:r>
              <w:rPr>
                <w:rFonts w:hint="default" w:ascii="Times New Roman" w:hAnsi="Times New Roman" w:cs="Times New Roman"/>
                <w:sz w:val="28"/>
                <w:szCs w:val="28"/>
              </w:rPr>
              <w:t>BEGIN</w:t>
            </w:r>
          </w:p>
          <w:p>
            <w:pPr>
              <w:pStyle w:val="13"/>
              <w:spacing w:before="11" w:line="280" w:lineRule="atLeast"/>
              <w:ind w:left="376" w:right="12"/>
              <w:rPr>
                <w:rFonts w:hint="default" w:ascii="Times New Roman" w:hAnsi="Times New Roman" w:cs="Times New Roman"/>
                <w:sz w:val="28"/>
                <w:szCs w:val="28"/>
              </w:rPr>
            </w:pPr>
            <w:r>
              <w:rPr>
                <w:rFonts w:hint="default" w:ascii="Times New Roman" w:hAnsi="Times New Roman" w:cs="Times New Roman"/>
                <w:sz w:val="28"/>
                <w:szCs w:val="28"/>
              </w:rPr>
              <w:t>readln(n);  S[0] := 1;</w:t>
            </w:r>
            <w:r>
              <w:rPr>
                <w:rFonts w:hint="default" w:ascii="Times New Roman" w:hAnsi="Times New Roman" w:cs="Times New Roman"/>
                <w:spacing w:val="-2"/>
                <w:sz w:val="28"/>
                <w:szCs w:val="28"/>
              </w:rPr>
              <w:t xml:space="preserve"> </w:t>
            </w:r>
            <w:r>
              <w:rPr>
                <w:rFonts w:hint="default" w:ascii="Times New Roman" w:hAnsi="Times New Roman" w:cs="Times New Roman"/>
                <w:spacing w:val="-4"/>
                <w:sz w:val="28"/>
                <w:szCs w:val="28"/>
              </w:rPr>
              <w:t>S[1]</w:t>
            </w:r>
          </w:p>
        </w:tc>
        <w:tc>
          <w:tcPr>
            <w:tcW w:w="5230" w:type="dxa"/>
          </w:tcPr>
          <w:p>
            <w:pPr>
              <w:pStyle w:val="13"/>
              <w:rPr>
                <w:rFonts w:hint="default" w:ascii="Times New Roman" w:hAnsi="Times New Roman" w:cs="Times New Roman"/>
                <w:sz w:val="28"/>
                <w:szCs w:val="28"/>
              </w:rPr>
            </w:pPr>
          </w:p>
          <w:p>
            <w:pPr>
              <w:pStyle w:val="13"/>
              <w:spacing w:before="4"/>
              <w:rPr>
                <w:rFonts w:hint="default" w:ascii="Times New Roman" w:hAnsi="Times New Roman" w:cs="Times New Roman"/>
                <w:sz w:val="28"/>
                <w:szCs w:val="28"/>
              </w:rPr>
            </w:pPr>
          </w:p>
          <w:p>
            <w:pPr>
              <w:pStyle w:val="13"/>
              <w:ind w:left="117"/>
              <w:rPr>
                <w:rFonts w:hint="default" w:ascii="Times New Roman" w:hAnsi="Times New Roman" w:cs="Times New Roman"/>
                <w:sz w:val="28"/>
                <w:szCs w:val="28"/>
              </w:rPr>
            </w:pPr>
            <w:r>
              <w:rPr>
                <w:rFonts w:hint="default" w:ascii="Times New Roman" w:hAnsi="Times New Roman" w:cs="Times New Roman"/>
                <w:sz w:val="28"/>
                <w:szCs w:val="28"/>
              </w:rPr>
              <w:t>:= 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9" w:hRule="atLeast"/>
        </w:trPr>
        <w:tc>
          <w:tcPr>
            <w:tcW w:w="2371" w:type="dxa"/>
            <w:gridSpan w:val="3"/>
          </w:tcPr>
          <w:p>
            <w:pPr>
              <w:pStyle w:val="13"/>
              <w:spacing w:before="21" w:line="248" w:lineRule="exact"/>
              <w:ind w:left="376"/>
              <w:rPr>
                <w:rFonts w:hint="default" w:ascii="Times New Roman" w:hAnsi="Times New Roman" w:cs="Times New Roman"/>
                <w:sz w:val="28"/>
                <w:szCs w:val="28"/>
              </w:rPr>
            </w:pPr>
            <w:r>
              <w:rPr>
                <w:rFonts w:hint="default" w:ascii="Times New Roman" w:hAnsi="Times New Roman" w:cs="Times New Roman"/>
                <w:sz w:val="28"/>
                <w:szCs w:val="28"/>
              </w:rPr>
              <w:t>for i := 2 to n</w:t>
            </w:r>
          </w:p>
        </w:tc>
        <w:tc>
          <w:tcPr>
            <w:tcW w:w="5230" w:type="dxa"/>
          </w:tcPr>
          <w:p>
            <w:pPr>
              <w:pStyle w:val="13"/>
              <w:spacing w:before="21" w:line="248" w:lineRule="exact"/>
              <w:ind w:left="117"/>
              <w:rPr>
                <w:rFonts w:hint="default" w:ascii="Times New Roman" w:hAnsi="Times New Roman" w:cs="Times New Roman"/>
                <w:sz w:val="28"/>
                <w:szCs w:val="28"/>
              </w:rPr>
            </w:pPr>
            <w:r>
              <w:rPr>
                <w:rFonts w:hint="default" w:ascii="Times New Roman" w:hAnsi="Times New Roman" w:cs="Times New Roman"/>
                <w:sz w:val="28"/>
                <w:szCs w:val="28"/>
              </w:rPr>
              <w:t>do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862" w:hRule="atLeast"/>
        </w:trPr>
        <w:tc>
          <w:tcPr>
            <w:tcW w:w="2371" w:type="dxa"/>
            <w:gridSpan w:val="3"/>
            <w:tcBorders>
              <w:bottom w:val="single" w:color="000000" w:sz="4" w:space="0"/>
            </w:tcBorders>
          </w:tcPr>
          <w:p>
            <w:pPr>
              <w:pStyle w:val="13"/>
              <w:spacing w:before="19"/>
              <w:ind w:left="640"/>
              <w:rPr>
                <w:rFonts w:hint="default" w:ascii="Times New Roman" w:hAnsi="Times New Roman" w:cs="Times New Roman"/>
                <w:sz w:val="28"/>
                <w:szCs w:val="28"/>
              </w:rPr>
            </w:pPr>
            <w:r>
              <w:rPr>
                <w:rFonts w:hint="default" w:ascii="Times New Roman" w:hAnsi="Times New Roman" w:cs="Times New Roman"/>
                <w:sz w:val="28"/>
                <w:szCs w:val="28"/>
              </w:rPr>
              <w:t>S[i] := S[i -</w:t>
            </w:r>
          </w:p>
          <w:p>
            <w:pPr>
              <w:pStyle w:val="13"/>
              <w:spacing w:before="1" w:line="290" w:lineRule="atLeast"/>
              <w:ind w:left="112" w:right="127" w:firstLine="263"/>
              <w:rPr>
                <w:rFonts w:hint="default" w:ascii="Times New Roman" w:hAnsi="Times New Roman" w:cs="Times New Roman"/>
                <w:sz w:val="28"/>
                <w:szCs w:val="28"/>
              </w:rPr>
            </w:pPr>
            <w:r>
              <w:rPr>
                <w:rFonts w:hint="default" w:ascii="Times New Roman" w:hAnsi="Times New Roman" w:cs="Times New Roman"/>
                <w:sz w:val="28"/>
                <w:szCs w:val="28"/>
              </w:rPr>
              <w:t>Writeln(S[n]); END.</w:t>
            </w:r>
          </w:p>
        </w:tc>
        <w:tc>
          <w:tcPr>
            <w:tcW w:w="5230" w:type="dxa"/>
            <w:tcBorders>
              <w:bottom w:val="single" w:color="000000" w:sz="4" w:space="0"/>
            </w:tcBorders>
          </w:tcPr>
          <w:p>
            <w:pPr>
              <w:pStyle w:val="13"/>
              <w:spacing w:before="19"/>
              <w:ind w:left="117"/>
              <w:rPr>
                <w:rFonts w:hint="default" w:ascii="Times New Roman" w:hAnsi="Times New Roman" w:cs="Times New Roman"/>
                <w:sz w:val="28"/>
                <w:szCs w:val="28"/>
              </w:rPr>
            </w:pPr>
            <w:r>
              <w:rPr>
                <w:rFonts w:hint="default" w:ascii="Times New Roman" w:hAnsi="Times New Roman" w:cs="Times New Roman"/>
                <w:sz w:val="28"/>
                <w:szCs w:val="28"/>
              </w:rPr>
              <w:t>1] + S[i - 2];</w:t>
            </w:r>
          </w:p>
        </w:tc>
      </w:tr>
    </w:tbl>
    <w:p>
      <w:pPr>
        <w:pStyle w:val="7"/>
        <w:spacing w:before="50" w:line="264" w:lineRule="auto"/>
        <w:ind w:left="304" w:right="293"/>
        <w:jc w:val="both"/>
        <w:rPr>
          <w:rFonts w:hint="default" w:ascii="Times New Roman" w:hAnsi="Times New Roman" w:cs="Times New Roman"/>
          <w:sz w:val="28"/>
          <w:szCs w:val="28"/>
        </w:rPr>
      </w:pPr>
      <w:r>
        <w:rPr>
          <w:rFonts w:hint="default" w:ascii="Times New Roman" w:hAnsi="Times New Roman" w:cs="Times New Roman"/>
          <w:sz w:val="28"/>
          <w:szCs w:val="28"/>
        </w:rPr>
        <w:t xml:space="preserve">Trước hết nó tính sẵn S[0] và S[1], từ </w:t>
      </w:r>
      <w:r>
        <w:rPr>
          <w:rFonts w:hint="default" w:cs="Times New Roman"/>
          <w:sz w:val="28"/>
          <w:szCs w:val="28"/>
          <w:lang w:val="en-US"/>
        </w:rPr>
        <w:t>đ</w:t>
      </w:r>
      <w:r>
        <w:rPr>
          <w:rFonts w:hint="default" w:ascii="Times New Roman" w:hAnsi="Times New Roman" w:cs="Times New Roman"/>
          <w:sz w:val="28"/>
          <w:szCs w:val="28"/>
        </w:rPr>
        <w:t xml:space="preserve">ó tính tiếp S[2], lại tính tiếp </w:t>
      </w:r>
      <w:r>
        <w:rPr>
          <w:rFonts w:hint="default" w:cs="Times New Roman"/>
          <w:sz w:val="28"/>
          <w:szCs w:val="28"/>
          <w:lang w:val="en-US"/>
        </w:rPr>
        <w:t>đ</w:t>
      </w:r>
      <w:r>
        <w:rPr>
          <w:rFonts w:hint="default" w:ascii="Times New Roman" w:hAnsi="Times New Roman" w:cs="Times New Roman"/>
          <w:sz w:val="28"/>
          <w:szCs w:val="28"/>
        </w:rPr>
        <w:t xml:space="preserve">ược S[3], S[4],.., S[n]. </w:t>
      </w:r>
      <w:r>
        <w:rPr>
          <w:rFonts w:hint="default" w:cs="Times New Roman"/>
          <w:sz w:val="28"/>
          <w:szCs w:val="28"/>
          <w:lang w:val="en-US"/>
        </w:rPr>
        <w:t>Đ</w:t>
      </w:r>
      <w:r>
        <w:rPr>
          <w:rFonts w:hint="default" w:ascii="Times New Roman" w:hAnsi="Times New Roman" w:cs="Times New Roman"/>
          <w:sz w:val="28"/>
          <w:szCs w:val="28"/>
        </w:rPr>
        <w:t>ảm bảo rằng mỗi giá trị Fibonacci chỉ phải tính 1 lần.</w:t>
      </w:r>
    </w:p>
    <w:p>
      <w:pPr>
        <w:pStyle w:val="4"/>
        <w:numPr>
          <w:ilvl w:val="1"/>
          <w:numId w:val="34"/>
        </w:numPr>
        <w:tabs>
          <w:tab w:val="left" w:pos="759"/>
        </w:tabs>
        <w:spacing w:before="188" w:after="0" w:line="240" w:lineRule="auto"/>
        <w:ind w:left="758" w:right="0" w:hanging="455"/>
        <w:jc w:val="both"/>
        <w:rPr>
          <w:rFonts w:hint="default" w:ascii="Times New Roman" w:hAnsi="Times New Roman" w:cs="Times New Roman"/>
          <w:sz w:val="28"/>
          <w:szCs w:val="28"/>
        </w:rPr>
      </w:pPr>
      <w:r>
        <w:rPr>
          <w:rFonts w:hint="default" w:ascii="Times New Roman" w:hAnsi="Times New Roman" w:cs="Times New Roman"/>
          <w:w w:val="105"/>
          <w:sz w:val="28"/>
          <w:szCs w:val="28"/>
        </w:rPr>
        <w:t xml:space="preserve">Dãy con </w:t>
      </w:r>
      <w:r>
        <w:rPr>
          <w:rFonts w:hint="default" w:cs="Times New Roman"/>
          <w:w w:val="105"/>
          <w:sz w:val="28"/>
          <w:szCs w:val="28"/>
          <w:lang w:val="en-US"/>
        </w:rPr>
        <w:t>đ</w:t>
      </w:r>
      <w:r>
        <w:rPr>
          <w:rFonts w:hint="default" w:ascii="Times New Roman" w:hAnsi="Times New Roman" w:cs="Times New Roman"/>
          <w:w w:val="105"/>
          <w:sz w:val="28"/>
          <w:szCs w:val="28"/>
        </w:rPr>
        <w:t xml:space="preserve">ơn </w:t>
      </w:r>
      <w:r>
        <w:rPr>
          <w:rFonts w:hint="default" w:cs="Times New Roman"/>
          <w:w w:val="105"/>
          <w:sz w:val="28"/>
          <w:szCs w:val="28"/>
          <w:lang w:val="en-US"/>
        </w:rPr>
        <w:t>đ</w:t>
      </w:r>
      <w:r>
        <w:rPr>
          <w:rFonts w:hint="default" w:ascii="Times New Roman" w:hAnsi="Times New Roman" w:cs="Times New Roman"/>
          <w:w w:val="105"/>
          <w:sz w:val="28"/>
          <w:szCs w:val="28"/>
        </w:rPr>
        <w:t>iệu tăng dài</w:t>
      </w:r>
      <w:r>
        <w:rPr>
          <w:rFonts w:hint="default" w:ascii="Times New Roman" w:hAnsi="Times New Roman" w:cs="Times New Roman"/>
          <w:spacing w:val="-9"/>
          <w:w w:val="105"/>
          <w:sz w:val="28"/>
          <w:szCs w:val="28"/>
        </w:rPr>
        <w:t xml:space="preserve"> </w:t>
      </w:r>
      <w:r>
        <w:rPr>
          <w:rFonts w:hint="default" w:ascii="Times New Roman" w:hAnsi="Times New Roman" w:cs="Times New Roman"/>
          <w:w w:val="105"/>
          <w:sz w:val="28"/>
          <w:szCs w:val="28"/>
        </w:rPr>
        <w:t>nhất</w:t>
      </w:r>
    </w:p>
    <w:p>
      <w:pPr>
        <w:pStyle w:val="7"/>
        <w:spacing w:before="113" w:line="264" w:lineRule="auto"/>
        <w:ind w:left="304" w:right="291"/>
        <w:jc w:val="both"/>
        <w:rPr>
          <w:rFonts w:hint="default" w:ascii="Times New Roman" w:hAnsi="Times New Roman" w:cs="Times New Roman"/>
          <w:sz w:val="28"/>
          <w:szCs w:val="28"/>
        </w:rPr>
      </w:pPr>
      <w:r>
        <w:rPr>
          <w:rFonts w:hint="default" w:ascii="Times New Roman" w:hAnsi="Times New Roman" w:cs="Times New Roman"/>
          <w:sz w:val="28"/>
          <w:szCs w:val="28"/>
        </w:rPr>
        <w:t>Cho dãy số nguyên A = a</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 a</w:t>
      </w:r>
      <w:r>
        <w:rPr>
          <w:rFonts w:hint="default" w:ascii="Times New Roman" w:hAnsi="Times New Roman" w:cs="Times New Roman"/>
          <w:sz w:val="28"/>
          <w:szCs w:val="28"/>
          <w:vertAlign w:val="subscript"/>
        </w:rPr>
        <w:t>2</w:t>
      </w:r>
      <w:r>
        <w:rPr>
          <w:rFonts w:hint="default" w:ascii="Times New Roman" w:hAnsi="Times New Roman" w:cs="Times New Roman"/>
          <w:sz w:val="28"/>
          <w:szCs w:val="28"/>
          <w:vertAlign w:val="baseline"/>
        </w:rPr>
        <w:t>, ..., a</w:t>
      </w:r>
      <w:r>
        <w:rPr>
          <w:rFonts w:hint="default" w:ascii="Times New Roman" w:hAnsi="Times New Roman" w:cs="Times New Roman"/>
          <w:sz w:val="28"/>
          <w:szCs w:val="28"/>
          <w:vertAlign w:val="subscript"/>
        </w:rPr>
        <w:t>n</w:t>
      </w:r>
      <w:r>
        <w:rPr>
          <w:rFonts w:hint="default" w:ascii="Times New Roman" w:hAnsi="Times New Roman" w:cs="Times New Roman"/>
          <w:sz w:val="28"/>
          <w:szCs w:val="28"/>
          <w:vertAlign w:val="baseline"/>
        </w:rPr>
        <w:t>. (n  1000, -10000  a</w:t>
      </w:r>
      <w:r>
        <w:rPr>
          <w:rFonts w:hint="default" w:ascii="Times New Roman" w:hAnsi="Times New Roman" w:cs="Times New Roman"/>
          <w:sz w:val="28"/>
          <w:szCs w:val="28"/>
          <w:vertAlign w:val="subscript"/>
        </w:rPr>
        <w:t>i</w:t>
      </w:r>
      <w:r>
        <w:rPr>
          <w:rFonts w:hint="default" w:ascii="Times New Roman" w:hAnsi="Times New Roman" w:cs="Times New Roman"/>
          <w:sz w:val="28"/>
          <w:szCs w:val="28"/>
          <w:vertAlign w:val="baseline"/>
        </w:rPr>
        <w:t xml:space="preserve">  10000). Một dãy con của A là một cách chọn ra trong A một số phần tử giữ nguyên thứ tự. Như vậy A có 2</w:t>
      </w:r>
      <w:r>
        <w:rPr>
          <w:rFonts w:hint="default" w:ascii="Times New Roman" w:hAnsi="Times New Roman" w:cs="Times New Roman"/>
          <w:sz w:val="28"/>
          <w:szCs w:val="28"/>
          <w:vertAlign w:val="superscript"/>
        </w:rPr>
        <w:t>n</w:t>
      </w:r>
      <w:r>
        <w:rPr>
          <w:rFonts w:hint="default" w:ascii="Times New Roman" w:hAnsi="Times New Roman" w:cs="Times New Roman"/>
          <w:sz w:val="28"/>
          <w:szCs w:val="28"/>
          <w:vertAlign w:val="baseline"/>
        </w:rPr>
        <w:t xml:space="preserve"> dãy</w:t>
      </w:r>
      <w:r>
        <w:rPr>
          <w:rFonts w:hint="default" w:ascii="Times New Roman" w:hAnsi="Times New Roman" w:cs="Times New Roman"/>
          <w:spacing w:val="-4"/>
          <w:sz w:val="28"/>
          <w:szCs w:val="28"/>
          <w:vertAlign w:val="baseline"/>
        </w:rPr>
        <w:t xml:space="preserve"> </w:t>
      </w:r>
      <w:r>
        <w:rPr>
          <w:rFonts w:hint="default" w:ascii="Times New Roman" w:hAnsi="Times New Roman" w:cs="Times New Roman"/>
          <w:sz w:val="28"/>
          <w:szCs w:val="28"/>
          <w:vertAlign w:val="baseline"/>
        </w:rPr>
        <w:t>con.</w:t>
      </w:r>
    </w:p>
    <w:p>
      <w:pPr>
        <w:pStyle w:val="7"/>
        <w:spacing w:before="61"/>
        <w:ind w:left="304"/>
        <w:rPr>
          <w:rFonts w:hint="default" w:ascii="Times New Roman" w:hAnsi="Times New Roman" w:cs="Times New Roman"/>
          <w:sz w:val="28"/>
          <w:szCs w:val="28"/>
        </w:rPr>
      </w:pPr>
      <w:r>
        <w:rPr>
          <w:rFonts w:hint="default" w:ascii="Times New Roman" w:hAnsi="Times New Roman" w:cs="Times New Roman"/>
          <w:sz w:val="28"/>
          <w:szCs w:val="28"/>
        </w:rPr>
        <w:t xml:space="preserve">Yêu cầu: Tìm dãy con </w:t>
      </w:r>
      <w:r>
        <w:rPr>
          <w:rFonts w:hint="default" w:cs="Times New Roman"/>
          <w:sz w:val="28"/>
          <w:szCs w:val="28"/>
          <w:lang w:val="en-US"/>
        </w:rPr>
        <w:t>đ</w:t>
      </w:r>
      <w:r>
        <w:rPr>
          <w:rFonts w:hint="default" w:ascii="Times New Roman" w:hAnsi="Times New Roman" w:cs="Times New Roman"/>
          <w:sz w:val="28"/>
          <w:szCs w:val="28"/>
        </w:rPr>
        <w:t xml:space="preserve">ơn </w:t>
      </w:r>
      <w:r>
        <w:rPr>
          <w:rFonts w:hint="default" w:cs="Times New Roman"/>
          <w:sz w:val="28"/>
          <w:szCs w:val="28"/>
          <w:lang w:val="en-US"/>
        </w:rPr>
        <w:t>đ</w:t>
      </w:r>
      <w:r>
        <w:rPr>
          <w:rFonts w:hint="default" w:ascii="Times New Roman" w:hAnsi="Times New Roman" w:cs="Times New Roman"/>
          <w:sz w:val="28"/>
          <w:szCs w:val="28"/>
        </w:rPr>
        <w:t xml:space="preserve">iệu tăng của A có </w:t>
      </w:r>
      <w:r>
        <w:rPr>
          <w:rFonts w:hint="default" w:cs="Times New Roman"/>
          <w:sz w:val="28"/>
          <w:szCs w:val="28"/>
          <w:lang w:val="en-US"/>
        </w:rPr>
        <w:t>đ</w:t>
      </w:r>
      <w:r>
        <w:rPr>
          <w:rFonts w:hint="default" w:ascii="Times New Roman" w:hAnsi="Times New Roman" w:cs="Times New Roman"/>
          <w:sz w:val="28"/>
          <w:szCs w:val="28"/>
        </w:rPr>
        <w:t>ộ dài lớn nhất.</w:t>
      </w:r>
    </w:p>
    <w:p>
      <w:pPr>
        <w:pStyle w:val="7"/>
        <w:spacing w:before="86"/>
        <w:ind w:left="304"/>
        <w:rPr>
          <w:rFonts w:hint="default" w:ascii="Times New Roman" w:hAnsi="Times New Roman" w:cs="Times New Roman"/>
          <w:sz w:val="28"/>
          <w:szCs w:val="28"/>
        </w:rPr>
      </w:pPr>
      <w:r>
        <w:rPr>
          <w:rFonts w:hint="default" w:ascii="Times New Roman" w:hAnsi="Times New Roman" w:cs="Times New Roman"/>
          <w:sz w:val="28"/>
          <w:szCs w:val="28"/>
        </w:rPr>
        <w:t xml:space="preserve">Ví dụ: A = (1, 2, 3, 4, 9, 10, 5, 6, 7, 8). Dãy con </w:t>
      </w:r>
      <w:r>
        <w:rPr>
          <w:rFonts w:hint="default" w:cs="Times New Roman"/>
          <w:sz w:val="28"/>
          <w:szCs w:val="28"/>
          <w:lang w:val="en-US"/>
        </w:rPr>
        <w:t>đ</w:t>
      </w:r>
      <w:r>
        <w:rPr>
          <w:rFonts w:hint="default" w:ascii="Times New Roman" w:hAnsi="Times New Roman" w:cs="Times New Roman"/>
          <w:sz w:val="28"/>
          <w:szCs w:val="28"/>
        </w:rPr>
        <w:t xml:space="preserve">ơn </w:t>
      </w:r>
      <w:r>
        <w:rPr>
          <w:rFonts w:hint="default" w:cs="Times New Roman"/>
          <w:sz w:val="28"/>
          <w:szCs w:val="28"/>
          <w:lang w:val="en-US"/>
        </w:rPr>
        <w:t>đ</w:t>
      </w:r>
      <w:r>
        <w:rPr>
          <w:rFonts w:hint="default" w:ascii="Times New Roman" w:hAnsi="Times New Roman" w:cs="Times New Roman"/>
          <w:sz w:val="28"/>
          <w:szCs w:val="28"/>
        </w:rPr>
        <w:t>iệu tăng dài nhất là: (1, 2, 3,</w:t>
      </w:r>
    </w:p>
    <w:p>
      <w:pPr>
        <w:pStyle w:val="7"/>
        <w:spacing w:before="29"/>
        <w:ind w:left="304"/>
        <w:rPr>
          <w:rFonts w:hint="default" w:ascii="Times New Roman" w:hAnsi="Times New Roman" w:cs="Times New Roman"/>
          <w:sz w:val="28"/>
          <w:szCs w:val="28"/>
        </w:rPr>
      </w:pPr>
      <w:r>
        <w:rPr>
          <w:rFonts w:hint="default" w:ascii="Times New Roman" w:hAnsi="Times New Roman" w:cs="Times New Roman"/>
          <w:sz w:val="28"/>
          <w:szCs w:val="28"/>
        </w:rPr>
        <w:t>4, 5, 6, 7, 8).</w:t>
      </w:r>
    </w:p>
    <w:p>
      <w:pPr>
        <w:spacing w:before="91"/>
        <w:ind w:left="304" w:right="0" w:firstLine="0"/>
        <w:jc w:val="left"/>
        <w:rPr>
          <w:rFonts w:hint="default" w:ascii="Times New Roman" w:hAnsi="Times New Roman" w:cs="Times New Roman"/>
          <w:i/>
          <w:sz w:val="28"/>
          <w:szCs w:val="28"/>
        </w:rPr>
      </w:pPr>
      <w:r>
        <w:rPr>
          <w:rFonts w:hint="default" w:ascii="Times New Roman" w:hAnsi="Times New Roman" w:cs="Times New Roman"/>
          <w:i/>
          <w:sz w:val="28"/>
          <w:szCs w:val="28"/>
        </w:rPr>
        <w:t>Giải</w:t>
      </w:r>
    </w:p>
    <w:p>
      <w:pPr>
        <w:spacing w:before="84" w:line="264" w:lineRule="auto"/>
        <w:ind w:left="304" w:right="394" w:firstLine="0"/>
        <w:jc w:val="left"/>
        <w:rPr>
          <w:rFonts w:hint="default" w:ascii="Times New Roman" w:hAnsi="Times New Roman" w:cs="Times New Roman"/>
          <w:i/>
          <w:sz w:val="28"/>
          <w:szCs w:val="28"/>
        </w:rPr>
      </w:pPr>
      <w:r>
        <w:rPr>
          <w:rFonts w:hint="default" w:ascii="Times New Roman" w:hAnsi="Times New Roman" w:cs="Times New Roman"/>
          <w:sz w:val="28"/>
          <w:szCs w:val="28"/>
        </w:rPr>
        <w:t>Bổ sung vào A hai phần tử: a</w:t>
      </w:r>
      <w:r>
        <w:rPr>
          <w:rFonts w:hint="default" w:ascii="Times New Roman" w:hAnsi="Times New Roman" w:cs="Times New Roman"/>
          <w:sz w:val="28"/>
          <w:szCs w:val="28"/>
          <w:vertAlign w:val="subscript"/>
        </w:rPr>
        <w:t>0</w:t>
      </w:r>
      <w:r>
        <w:rPr>
          <w:rFonts w:hint="default" w:ascii="Times New Roman" w:hAnsi="Times New Roman" w:cs="Times New Roman"/>
          <w:sz w:val="28"/>
          <w:szCs w:val="28"/>
          <w:vertAlign w:val="baseline"/>
        </w:rPr>
        <w:t xml:space="preserve"> = - và a</w:t>
      </w:r>
      <w:r>
        <w:rPr>
          <w:rFonts w:hint="default" w:ascii="Times New Roman" w:hAnsi="Times New Roman" w:cs="Times New Roman"/>
          <w:sz w:val="28"/>
          <w:szCs w:val="28"/>
          <w:vertAlign w:val="subscript"/>
        </w:rPr>
        <w:t>n+1</w:t>
      </w:r>
      <w:r>
        <w:rPr>
          <w:rFonts w:hint="default" w:ascii="Times New Roman" w:hAnsi="Times New Roman" w:cs="Times New Roman"/>
          <w:sz w:val="28"/>
          <w:szCs w:val="28"/>
          <w:vertAlign w:val="baseline"/>
        </w:rPr>
        <w:t xml:space="preserve"> = +. </w:t>
      </w:r>
      <w:r>
        <w:rPr>
          <w:rFonts w:hint="default" w:ascii="Times New Roman" w:hAnsi="Times New Roman" w:cs="Times New Roman"/>
          <w:i/>
          <w:sz w:val="28"/>
          <w:szCs w:val="28"/>
          <w:vertAlign w:val="baseline"/>
        </w:rPr>
        <w:t xml:space="preserve">Khi </w:t>
      </w:r>
      <w:r>
        <w:rPr>
          <w:rFonts w:hint="default" w:cs="Times New Roman"/>
          <w:i/>
          <w:sz w:val="28"/>
          <w:szCs w:val="28"/>
          <w:vertAlign w:val="baseline"/>
          <w:lang w:val="en-US"/>
        </w:rPr>
        <w:t>đ</w:t>
      </w:r>
      <w:r>
        <w:rPr>
          <w:rFonts w:hint="default" w:ascii="Times New Roman" w:hAnsi="Times New Roman" w:cs="Times New Roman"/>
          <w:i/>
          <w:sz w:val="28"/>
          <w:szCs w:val="28"/>
          <w:vertAlign w:val="baseline"/>
        </w:rPr>
        <w:t xml:space="preserve">ó dãy con </w:t>
      </w:r>
      <w:r>
        <w:rPr>
          <w:rFonts w:hint="default" w:cs="Times New Roman"/>
          <w:i/>
          <w:sz w:val="28"/>
          <w:szCs w:val="28"/>
          <w:vertAlign w:val="baseline"/>
          <w:lang w:val="en-US"/>
        </w:rPr>
        <w:t>đ</w:t>
      </w:r>
      <w:r>
        <w:rPr>
          <w:rFonts w:hint="default" w:ascii="Times New Roman" w:hAnsi="Times New Roman" w:cs="Times New Roman"/>
          <w:i/>
          <w:sz w:val="28"/>
          <w:szCs w:val="28"/>
          <w:vertAlign w:val="baseline"/>
        </w:rPr>
        <w:t xml:space="preserve">ơn </w:t>
      </w:r>
      <w:r>
        <w:rPr>
          <w:rFonts w:hint="default" w:cs="Times New Roman"/>
          <w:i/>
          <w:sz w:val="28"/>
          <w:szCs w:val="28"/>
          <w:vertAlign w:val="baseline"/>
          <w:lang w:val="en-US"/>
        </w:rPr>
        <w:t>đ</w:t>
      </w:r>
      <w:r>
        <w:rPr>
          <w:rFonts w:hint="default" w:ascii="Times New Roman" w:hAnsi="Times New Roman" w:cs="Times New Roman"/>
          <w:i/>
          <w:sz w:val="28"/>
          <w:szCs w:val="28"/>
          <w:vertAlign w:val="baseline"/>
        </w:rPr>
        <w:t xml:space="preserve">iệu tăng dài nhất chắc chắn sẽ bắt </w:t>
      </w:r>
      <w:r>
        <w:rPr>
          <w:rFonts w:hint="default" w:cs="Times New Roman"/>
          <w:i/>
          <w:sz w:val="28"/>
          <w:szCs w:val="28"/>
          <w:vertAlign w:val="baseline"/>
          <w:lang w:val="en-US"/>
        </w:rPr>
        <w:t>đ</w:t>
      </w:r>
      <w:r>
        <w:rPr>
          <w:rFonts w:hint="default" w:ascii="Times New Roman" w:hAnsi="Times New Roman" w:cs="Times New Roman"/>
          <w:i/>
          <w:sz w:val="28"/>
          <w:szCs w:val="28"/>
          <w:vertAlign w:val="baseline"/>
        </w:rPr>
        <w:t>ầu từ a</w:t>
      </w:r>
      <w:r>
        <w:rPr>
          <w:rFonts w:hint="default" w:ascii="Times New Roman" w:hAnsi="Times New Roman" w:cs="Times New Roman"/>
          <w:i/>
          <w:sz w:val="28"/>
          <w:szCs w:val="28"/>
          <w:vertAlign w:val="subscript"/>
        </w:rPr>
        <w:t>0</w:t>
      </w:r>
      <w:r>
        <w:rPr>
          <w:rFonts w:hint="default" w:ascii="Times New Roman" w:hAnsi="Times New Roman" w:cs="Times New Roman"/>
          <w:i/>
          <w:sz w:val="28"/>
          <w:szCs w:val="28"/>
          <w:vertAlign w:val="baseline"/>
        </w:rPr>
        <w:t xml:space="preserve"> và kết thúc ở</w:t>
      </w:r>
      <w:r>
        <w:rPr>
          <w:rFonts w:hint="default" w:ascii="Times New Roman" w:hAnsi="Times New Roman" w:cs="Times New Roman"/>
          <w:i/>
          <w:spacing w:val="-3"/>
          <w:sz w:val="28"/>
          <w:szCs w:val="28"/>
          <w:vertAlign w:val="baseline"/>
        </w:rPr>
        <w:t xml:space="preserve"> </w:t>
      </w:r>
      <w:r>
        <w:rPr>
          <w:rFonts w:hint="default" w:ascii="Times New Roman" w:hAnsi="Times New Roman" w:cs="Times New Roman"/>
          <w:i/>
          <w:sz w:val="28"/>
          <w:szCs w:val="28"/>
          <w:vertAlign w:val="baseline"/>
        </w:rPr>
        <w:t>a</w:t>
      </w:r>
      <w:r>
        <w:rPr>
          <w:rFonts w:hint="default" w:ascii="Times New Roman" w:hAnsi="Times New Roman" w:cs="Times New Roman"/>
          <w:i/>
          <w:sz w:val="28"/>
          <w:szCs w:val="28"/>
          <w:vertAlign w:val="subscript"/>
        </w:rPr>
        <w:t>n+1</w:t>
      </w:r>
      <w:r>
        <w:rPr>
          <w:rFonts w:hint="default" w:ascii="Times New Roman" w:hAnsi="Times New Roman" w:cs="Times New Roman"/>
          <w:i/>
          <w:sz w:val="28"/>
          <w:szCs w:val="28"/>
          <w:vertAlign w:val="baseline"/>
        </w:rPr>
        <w:t>.</w:t>
      </w:r>
    </w:p>
    <w:p>
      <w:pPr>
        <w:pStyle w:val="7"/>
        <w:spacing w:before="59" w:line="264" w:lineRule="auto"/>
        <w:ind w:left="304" w:right="296"/>
        <w:rPr>
          <w:rFonts w:hint="default" w:ascii="Times New Roman" w:hAnsi="Times New Roman" w:cs="Times New Roman"/>
          <w:sz w:val="28"/>
          <w:szCs w:val="28"/>
        </w:rPr>
      </w:pPr>
      <w:r>
        <w:rPr>
          <w:rFonts w:hint="default" w:ascii="Times New Roman" w:hAnsi="Times New Roman" w:cs="Times New Roman"/>
          <w:sz w:val="28"/>
          <w:szCs w:val="28"/>
        </w:rPr>
        <w:t xml:space="preserve">Với  i: 0  i  n + 1. Ta sẽ tính L[i] = </w:t>
      </w:r>
      <w:r>
        <w:rPr>
          <w:rFonts w:hint="default" w:cs="Times New Roman"/>
          <w:sz w:val="28"/>
          <w:szCs w:val="28"/>
          <w:lang w:val="en-US"/>
        </w:rPr>
        <w:t>đ</w:t>
      </w:r>
      <w:r>
        <w:rPr>
          <w:rFonts w:hint="default" w:ascii="Times New Roman" w:hAnsi="Times New Roman" w:cs="Times New Roman"/>
          <w:sz w:val="28"/>
          <w:szCs w:val="28"/>
        </w:rPr>
        <w:t xml:space="preserve">ộ dài dãy con </w:t>
      </w:r>
      <w:r>
        <w:rPr>
          <w:rFonts w:hint="default" w:cs="Times New Roman"/>
          <w:sz w:val="28"/>
          <w:szCs w:val="28"/>
          <w:lang w:val="en-US"/>
        </w:rPr>
        <w:t>đ</w:t>
      </w:r>
      <w:r>
        <w:rPr>
          <w:rFonts w:hint="default" w:ascii="Times New Roman" w:hAnsi="Times New Roman" w:cs="Times New Roman"/>
          <w:sz w:val="28"/>
          <w:szCs w:val="28"/>
        </w:rPr>
        <w:t xml:space="preserve">ơn </w:t>
      </w:r>
      <w:r>
        <w:rPr>
          <w:rFonts w:hint="default" w:cs="Times New Roman"/>
          <w:sz w:val="28"/>
          <w:szCs w:val="28"/>
          <w:lang w:val="en-US"/>
        </w:rPr>
        <w:t>đ</w:t>
      </w:r>
      <w:r>
        <w:rPr>
          <w:rFonts w:hint="default" w:ascii="Times New Roman" w:hAnsi="Times New Roman" w:cs="Times New Roman"/>
          <w:sz w:val="28"/>
          <w:szCs w:val="28"/>
        </w:rPr>
        <w:t xml:space="preserve">iệu tăng dài nhất bắt </w:t>
      </w:r>
      <w:r>
        <w:rPr>
          <w:rFonts w:hint="default" w:cs="Times New Roman"/>
          <w:sz w:val="28"/>
          <w:szCs w:val="28"/>
          <w:lang w:val="en-US"/>
        </w:rPr>
        <w:t>đ</w:t>
      </w:r>
      <w:r>
        <w:rPr>
          <w:rFonts w:hint="default" w:ascii="Times New Roman" w:hAnsi="Times New Roman" w:cs="Times New Roman"/>
          <w:sz w:val="28"/>
          <w:szCs w:val="28"/>
        </w:rPr>
        <w:t>ầu tại a</w:t>
      </w:r>
      <w:r>
        <w:rPr>
          <w:rFonts w:hint="default" w:ascii="Times New Roman" w:hAnsi="Times New Roman" w:cs="Times New Roman"/>
          <w:sz w:val="28"/>
          <w:szCs w:val="28"/>
          <w:vertAlign w:val="subscript"/>
        </w:rPr>
        <w:t>i</w:t>
      </w:r>
      <w:r>
        <w:rPr>
          <w:rFonts w:hint="default" w:ascii="Times New Roman" w:hAnsi="Times New Roman" w:cs="Times New Roman"/>
          <w:sz w:val="28"/>
          <w:szCs w:val="28"/>
          <w:vertAlign w:val="baseline"/>
        </w:rPr>
        <w:t>.</w:t>
      </w:r>
    </w:p>
    <w:p>
      <w:pPr>
        <w:spacing w:after="0" w:line="264" w:lineRule="auto"/>
        <w:rPr>
          <w:rFonts w:hint="default" w:ascii="Times New Roman" w:hAnsi="Times New Roman" w:cs="Times New Roman"/>
          <w:sz w:val="28"/>
          <w:szCs w:val="28"/>
        </w:rPr>
        <w:sectPr>
          <w:pgSz w:w="11900" w:h="16840"/>
          <w:pgMar w:top="1600" w:right="1680" w:bottom="2580" w:left="1680" w:header="0" w:footer="2382"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5"/>
        <w:rPr>
          <w:rFonts w:hint="default" w:ascii="Times New Roman" w:hAnsi="Times New Roman" w:cs="Times New Roman"/>
          <w:sz w:val="28"/>
          <w:szCs w:val="28"/>
        </w:rPr>
      </w:pPr>
    </w:p>
    <w:p>
      <w:pPr>
        <w:pStyle w:val="12"/>
        <w:numPr>
          <w:ilvl w:val="0"/>
          <w:numId w:val="49"/>
        </w:numPr>
        <w:tabs>
          <w:tab w:val="left" w:pos="545"/>
        </w:tabs>
        <w:spacing w:before="90" w:after="0" w:line="240" w:lineRule="auto"/>
        <w:ind w:left="544" w:right="0" w:hanging="241"/>
        <w:jc w:val="both"/>
        <w:rPr>
          <w:rFonts w:hint="default" w:ascii="Times New Roman" w:hAnsi="Times New Roman" w:cs="Times New Roman"/>
          <w:i/>
          <w:sz w:val="28"/>
          <w:szCs w:val="28"/>
        </w:rPr>
      </w:pPr>
      <w:r>
        <w:rPr>
          <w:rFonts w:hint="default" w:ascii="Times New Roman" w:hAnsi="Times New Roman" w:cs="Times New Roman"/>
          <w:i/>
          <w:w w:val="105"/>
          <w:sz w:val="28"/>
          <w:szCs w:val="28"/>
        </w:rPr>
        <w:t>Bài toán nhỏ</w:t>
      </w:r>
      <w:r>
        <w:rPr>
          <w:rFonts w:hint="default" w:ascii="Times New Roman" w:hAnsi="Times New Roman" w:cs="Times New Roman"/>
          <w:i/>
          <w:spacing w:val="-10"/>
          <w:w w:val="105"/>
          <w:sz w:val="28"/>
          <w:szCs w:val="28"/>
        </w:rPr>
        <w:t xml:space="preserve"> </w:t>
      </w:r>
      <w:r>
        <w:rPr>
          <w:rFonts w:hint="default" w:ascii="Times New Roman" w:hAnsi="Times New Roman" w:cs="Times New Roman"/>
          <w:i/>
          <w:w w:val="105"/>
          <w:sz w:val="28"/>
          <w:szCs w:val="28"/>
        </w:rPr>
        <w:t>nhất</w:t>
      </w:r>
    </w:p>
    <w:p>
      <w:pPr>
        <w:pStyle w:val="7"/>
        <w:spacing w:before="57" w:line="264" w:lineRule="auto"/>
        <w:ind w:left="304" w:right="298"/>
        <w:jc w:val="both"/>
        <w:rPr>
          <w:rFonts w:hint="default" w:ascii="Times New Roman" w:hAnsi="Times New Roman" w:cs="Times New Roman"/>
          <w:sz w:val="28"/>
          <w:szCs w:val="28"/>
        </w:rPr>
      </w:pPr>
      <w:r>
        <w:rPr>
          <w:rFonts w:hint="default" w:ascii="Times New Roman" w:hAnsi="Times New Roman" w:cs="Times New Roman"/>
          <w:sz w:val="28"/>
          <w:szCs w:val="28"/>
        </w:rPr>
        <w:t xml:space="preserve">L[n + 1] = </w:t>
      </w:r>
      <w:r>
        <w:rPr>
          <w:rFonts w:hint="default" w:cs="Times New Roman"/>
          <w:sz w:val="28"/>
          <w:szCs w:val="28"/>
          <w:lang w:val="en-US"/>
        </w:rPr>
        <w:t>Đ</w:t>
      </w:r>
      <w:r>
        <w:rPr>
          <w:rFonts w:hint="default" w:ascii="Times New Roman" w:hAnsi="Times New Roman" w:cs="Times New Roman"/>
          <w:sz w:val="28"/>
          <w:szCs w:val="28"/>
        </w:rPr>
        <w:t xml:space="preserve">ộ dài dãy con </w:t>
      </w:r>
      <w:r>
        <w:rPr>
          <w:rFonts w:hint="default" w:cs="Times New Roman"/>
          <w:sz w:val="28"/>
          <w:szCs w:val="28"/>
          <w:lang w:val="en-US"/>
        </w:rPr>
        <w:t>đ</w:t>
      </w:r>
      <w:r>
        <w:rPr>
          <w:rFonts w:hint="default" w:ascii="Times New Roman" w:hAnsi="Times New Roman" w:cs="Times New Roman"/>
          <w:sz w:val="28"/>
          <w:szCs w:val="28"/>
        </w:rPr>
        <w:t xml:space="preserve">ơn </w:t>
      </w:r>
      <w:r>
        <w:rPr>
          <w:rFonts w:hint="default" w:cs="Times New Roman"/>
          <w:sz w:val="28"/>
          <w:szCs w:val="28"/>
          <w:lang w:val="en-US"/>
        </w:rPr>
        <w:t>đ</w:t>
      </w:r>
      <w:r>
        <w:rPr>
          <w:rFonts w:hint="default" w:ascii="Times New Roman" w:hAnsi="Times New Roman" w:cs="Times New Roman"/>
          <w:sz w:val="28"/>
          <w:szCs w:val="28"/>
        </w:rPr>
        <w:t xml:space="preserve">iệu tăng dài nhất bắt </w:t>
      </w:r>
      <w:r>
        <w:rPr>
          <w:rFonts w:hint="default" w:cs="Times New Roman"/>
          <w:sz w:val="28"/>
          <w:szCs w:val="28"/>
          <w:lang w:val="en-US"/>
        </w:rPr>
        <w:t>đ</w:t>
      </w:r>
      <w:r>
        <w:rPr>
          <w:rFonts w:hint="default" w:ascii="Times New Roman" w:hAnsi="Times New Roman" w:cs="Times New Roman"/>
          <w:sz w:val="28"/>
          <w:szCs w:val="28"/>
        </w:rPr>
        <w:t>ầu tại a</w:t>
      </w:r>
      <w:r>
        <w:rPr>
          <w:rFonts w:hint="default" w:ascii="Times New Roman" w:hAnsi="Times New Roman" w:cs="Times New Roman"/>
          <w:sz w:val="28"/>
          <w:szCs w:val="28"/>
          <w:vertAlign w:val="subscript"/>
        </w:rPr>
        <w:t>n+1</w:t>
      </w:r>
      <w:r>
        <w:rPr>
          <w:rFonts w:hint="default" w:ascii="Times New Roman" w:hAnsi="Times New Roman" w:cs="Times New Roman"/>
          <w:sz w:val="28"/>
          <w:szCs w:val="28"/>
          <w:vertAlign w:val="baseline"/>
        </w:rPr>
        <w:t xml:space="preserve"> = +. Dãy con này chỉ gồm mỗi một phần tử (+) nên L[n + 1] = 1.</w:t>
      </w:r>
    </w:p>
    <w:p>
      <w:pPr>
        <w:pStyle w:val="12"/>
        <w:numPr>
          <w:ilvl w:val="0"/>
          <w:numId w:val="49"/>
        </w:numPr>
        <w:tabs>
          <w:tab w:val="left" w:pos="545"/>
        </w:tabs>
        <w:spacing w:before="124" w:after="0" w:line="240" w:lineRule="auto"/>
        <w:ind w:left="544" w:right="0" w:hanging="241"/>
        <w:jc w:val="both"/>
        <w:rPr>
          <w:rFonts w:hint="default" w:ascii="Times New Roman" w:hAnsi="Times New Roman" w:cs="Times New Roman"/>
          <w:i/>
          <w:sz w:val="28"/>
          <w:szCs w:val="28"/>
        </w:rPr>
      </w:pPr>
      <w:r>
        <w:rPr>
          <w:rFonts w:hint="default" w:ascii="Times New Roman" w:hAnsi="Times New Roman" w:cs="Times New Roman"/>
          <w:i/>
          <w:w w:val="105"/>
          <w:sz w:val="28"/>
          <w:szCs w:val="28"/>
        </w:rPr>
        <w:t>Công</w:t>
      </w:r>
      <w:r>
        <w:rPr>
          <w:rFonts w:hint="default" w:ascii="Times New Roman" w:hAnsi="Times New Roman" w:cs="Times New Roman"/>
          <w:i/>
          <w:spacing w:val="-4"/>
          <w:w w:val="105"/>
          <w:sz w:val="28"/>
          <w:szCs w:val="28"/>
        </w:rPr>
        <w:t xml:space="preserve"> </w:t>
      </w:r>
      <w:r>
        <w:rPr>
          <w:rFonts w:hint="default" w:ascii="Times New Roman" w:hAnsi="Times New Roman" w:cs="Times New Roman"/>
          <w:i/>
          <w:w w:val="105"/>
          <w:sz w:val="28"/>
          <w:szCs w:val="28"/>
        </w:rPr>
        <w:t>thức</w:t>
      </w:r>
    </w:p>
    <w:p>
      <w:pPr>
        <w:pStyle w:val="7"/>
        <w:spacing w:before="57" w:line="264" w:lineRule="auto"/>
        <w:ind w:left="304" w:right="298"/>
        <w:jc w:val="both"/>
        <w:rPr>
          <w:rFonts w:hint="default" w:ascii="Times New Roman" w:hAnsi="Times New Roman" w:cs="Times New Roman"/>
          <w:sz w:val="28"/>
          <w:szCs w:val="28"/>
        </w:rPr>
      </w:pPr>
      <w:r>
        <w:rPr>
          <w:rFonts w:hint="default" w:ascii="Times New Roman" w:hAnsi="Times New Roman" w:cs="Times New Roman"/>
          <w:sz w:val="28"/>
          <w:szCs w:val="28"/>
        </w:rPr>
        <w:t xml:space="preserve">Giả sử với i từ n </w:t>
      </w:r>
      <w:r>
        <w:rPr>
          <w:rFonts w:hint="default" w:cs="Times New Roman"/>
          <w:sz w:val="28"/>
          <w:szCs w:val="28"/>
          <w:lang w:val="en-US"/>
        </w:rPr>
        <w:t>đ</w:t>
      </w:r>
      <w:r>
        <w:rPr>
          <w:rFonts w:hint="default" w:ascii="Times New Roman" w:hAnsi="Times New Roman" w:cs="Times New Roman"/>
          <w:sz w:val="28"/>
          <w:szCs w:val="28"/>
        </w:rPr>
        <w:t xml:space="preserve">ến 0, ta cần tính L[i]: </w:t>
      </w:r>
      <w:r>
        <w:rPr>
          <w:rFonts w:hint="default" w:cs="Times New Roman"/>
          <w:sz w:val="28"/>
          <w:szCs w:val="28"/>
          <w:lang w:val="en-US"/>
        </w:rPr>
        <w:t>đ</w:t>
      </w:r>
      <w:r>
        <w:rPr>
          <w:rFonts w:hint="default" w:ascii="Times New Roman" w:hAnsi="Times New Roman" w:cs="Times New Roman"/>
          <w:sz w:val="28"/>
          <w:szCs w:val="28"/>
        </w:rPr>
        <w:t xml:space="preserve">ộ dài dãy con tăng dài nhất bắt </w:t>
      </w:r>
      <w:r>
        <w:rPr>
          <w:rFonts w:hint="default" w:cs="Times New Roman"/>
          <w:sz w:val="28"/>
          <w:szCs w:val="28"/>
          <w:lang w:val="en-US"/>
        </w:rPr>
        <w:t>đ</w:t>
      </w:r>
      <w:r>
        <w:rPr>
          <w:rFonts w:hint="default" w:ascii="Times New Roman" w:hAnsi="Times New Roman" w:cs="Times New Roman"/>
          <w:sz w:val="28"/>
          <w:szCs w:val="28"/>
        </w:rPr>
        <w:t>ầu tại a</w:t>
      </w:r>
      <w:r>
        <w:rPr>
          <w:rFonts w:hint="default" w:ascii="Times New Roman" w:hAnsi="Times New Roman" w:cs="Times New Roman"/>
          <w:sz w:val="28"/>
          <w:szCs w:val="28"/>
          <w:vertAlign w:val="subscript"/>
        </w:rPr>
        <w:t>i</w:t>
      </w:r>
      <w:r>
        <w:rPr>
          <w:rFonts w:hint="default" w:ascii="Times New Roman" w:hAnsi="Times New Roman" w:cs="Times New Roman"/>
          <w:sz w:val="28"/>
          <w:szCs w:val="28"/>
          <w:vertAlign w:val="baseline"/>
        </w:rPr>
        <w:t xml:space="preserve">. L[i]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ược tính trong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iều kiện L[i + 1], L[i + 2], ..., L[n + 1]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ã biết:</w:t>
      </w:r>
    </w:p>
    <w:p>
      <w:pPr>
        <w:pStyle w:val="7"/>
        <w:spacing w:before="60" w:line="264" w:lineRule="auto"/>
        <w:ind w:left="304" w:right="294"/>
        <w:jc w:val="both"/>
        <w:rPr>
          <w:rFonts w:hint="default" w:ascii="Times New Roman" w:hAnsi="Times New Roman" w:cs="Times New Roman"/>
          <w:sz w:val="28"/>
          <w:szCs w:val="28"/>
        </w:rPr>
      </w:pPr>
      <w:r>
        <w:rPr>
          <w:rFonts w:hint="default" w:ascii="Times New Roman" w:hAnsi="Times New Roman" w:cs="Times New Roman"/>
          <w:sz w:val="28"/>
          <w:szCs w:val="28"/>
        </w:rPr>
        <w:t xml:space="preserve">Dãy con </w:t>
      </w:r>
      <w:r>
        <w:rPr>
          <w:rFonts w:hint="default" w:cs="Times New Roman"/>
          <w:sz w:val="28"/>
          <w:szCs w:val="28"/>
          <w:lang w:val="en-US"/>
        </w:rPr>
        <w:t>đ</w:t>
      </w:r>
      <w:r>
        <w:rPr>
          <w:rFonts w:hint="default" w:ascii="Times New Roman" w:hAnsi="Times New Roman" w:cs="Times New Roman"/>
          <w:sz w:val="28"/>
          <w:szCs w:val="28"/>
        </w:rPr>
        <w:t xml:space="preserve">ơn </w:t>
      </w:r>
      <w:r>
        <w:rPr>
          <w:rFonts w:hint="default" w:cs="Times New Roman"/>
          <w:sz w:val="28"/>
          <w:szCs w:val="28"/>
          <w:lang w:val="en-US"/>
        </w:rPr>
        <w:t>đ</w:t>
      </w:r>
      <w:r>
        <w:rPr>
          <w:rFonts w:hint="default" w:ascii="Times New Roman" w:hAnsi="Times New Roman" w:cs="Times New Roman"/>
          <w:sz w:val="28"/>
          <w:szCs w:val="28"/>
        </w:rPr>
        <w:t xml:space="preserve">iệu tăng dài nhất bắt </w:t>
      </w:r>
      <w:r>
        <w:rPr>
          <w:rFonts w:hint="default" w:cs="Times New Roman"/>
          <w:sz w:val="28"/>
          <w:szCs w:val="28"/>
          <w:lang w:val="en-US"/>
        </w:rPr>
        <w:t>đ</w:t>
      </w:r>
      <w:r>
        <w:rPr>
          <w:rFonts w:hint="default" w:ascii="Times New Roman" w:hAnsi="Times New Roman" w:cs="Times New Roman"/>
          <w:sz w:val="28"/>
          <w:szCs w:val="28"/>
        </w:rPr>
        <w:t>ầu từ a</w:t>
      </w:r>
      <w:r>
        <w:rPr>
          <w:rFonts w:hint="default" w:ascii="Times New Roman" w:hAnsi="Times New Roman" w:cs="Times New Roman"/>
          <w:sz w:val="28"/>
          <w:szCs w:val="28"/>
          <w:vertAlign w:val="subscript"/>
        </w:rPr>
        <w:t>i</w:t>
      </w:r>
      <w:r>
        <w:rPr>
          <w:rFonts w:hint="default" w:ascii="Times New Roman" w:hAnsi="Times New Roman" w:cs="Times New Roman"/>
          <w:sz w:val="28"/>
          <w:szCs w:val="28"/>
          <w:vertAlign w:val="baseline"/>
        </w:rPr>
        <w:t xml:space="preserve"> sẽ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ược thành lập bằng cách lấy a</w:t>
      </w:r>
      <w:r>
        <w:rPr>
          <w:rFonts w:hint="default" w:ascii="Times New Roman" w:hAnsi="Times New Roman" w:cs="Times New Roman"/>
          <w:sz w:val="28"/>
          <w:szCs w:val="28"/>
          <w:vertAlign w:val="subscript"/>
        </w:rPr>
        <w:t>i</w:t>
      </w:r>
      <w:r>
        <w:rPr>
          <w:rFonts w:hint="default" w:ascii="Times New Roman" w:hAnsi="Times New Roman" w:cs="Times New Roman"/>
          <w:sz w:val="28"/>
          <w:szCs w:val="28"/>
          <w:vertAlign w:val="baseline"/>
        </w:rPr>
        <w:t xml:space="preserve"> ghép vào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ầu một trong số những dãy con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ơn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iệu tăng dài nhất bắt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ầu tại vị trí a</w:t>
      </w:r>
      <w:r>
        <w:rPr>
          <w:rFonts w:hint="default" w:ascii="Times New Roman" w:hAnsi="Times New Roman" w:cs="Times New Roman"/>
          <w:sz w:val="28"/>
          <w:szCs w:val="28"/>
          <w:vertAlign w:val="subscript"/>
        </w:rPr>
        <w:t>j</w:t>
      </w:r>
      <w:r>
        <w:rPr>
          <w:rFonts w:hint="default" w:ascii="Times New Roman" w:hAnsi="Times New Roman" w:cs="Times New Roman"/>
          <w:sz w:val="28"/>
          <w:szCs w:val="28"/>
          <w:vertAlign w:val="baseline"/>
        </w:rPr>
        <w:t xml:space="preserve">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ứng sau a</w:t>
      </w:r>
      <w:r>
        <w:rPr>
          <w:rFonts w:hint="default" w:ascii="Times New Roman" w:hAnsi="Times New Roman" w:cs="Times New Roman"/>
          <w:sz w:val="28"/>
          <w:szCs w:val="28"/>
          <w:vertAlign w:val="subscript"/>
        </w:rPr>
        <w:t>i</w:t>
      </w:r>
      <w:r>
        <w:rPr>
          <w:rFonts w:hint="default" w:ascii="Times New Roman" w:hAnsi="Times New Roman" w:cs="Times New Roman"/>
          <w:sz w:val="28"/>
          <w:szCs w:val="28"/>
          <w:vertAlign w:val="baseline"/>
        </w:rPr>
        <w:t>.</w:t>
      </w:r>
    </w:p>
    <w:p>
      <w:pPr>
        <w:pStyle w:val="7"/>
        <w:spacing w:before="59" w:line="264" w:lineRule="auto"/>
        <w:ind w:left="304" w:right="293"/>
        <w:jc w:val="both"/>
        <w:rPr>
          <w:rFonts w:hint="default" w:ascii="Times New Roman" w:hAnsi="Times New Roman" w:cs="Times New Roman"/>
          <w:sz w:val="28"/>
          <w:szCs w:val="28"/>
        </w:rPr>
      </w:pPr>
      <w:r>
        <w:rPr>
          <w:rFonts w:hint="default" w:ascii="Times New Roman" w:hAnsi="Times New Roman" w:cs="Times New Roman"/>
          <w:sz w:val="28"/>
          <w:szCs w:val="28"/>
        </w:rPr>
        <w:t xml:space="preserve">Ta sẽ chọn dãy nào </w:t>
      </w:r>
      <w:r>
        <w:rPr>
          <w:rFonts w:hint="default" w:cs="Times New Roman"/>
          <w:sz w:val="28"/>
          <w:szCs w:val="28"/>
          <w:lang w:val="en-US"/>
        </w:rPr>
        <w:t>đ</w:t>
      </w:r>
      <w:r>
        <w:rPr>
          <w:rFonts w:hint="default" w:ascii="Times New Roman" w:hAnsi="Times New Roman" w:cs="Times New Roman"/>
          <w:sz w:val="28"/>
          <w:szCs w:val="28"/>
        </w:rPr>
        <w:t>ể ghép a</w:t>
      </w:r>
      <w:r>
        <w:rPr>
          <w:rFonts w:hint="default" w:ascii="Times New Roman" w:hAnsi="Times New Roman" w:cs="Times New Roman"/>
          <w:sz w:val="28"/>
          <w:szCs w:val="28"/>
          <w:vertAlign w:val="subscript"/>
        </w:rPr>
        <w:t>i</w:t>
      </w:r>
      <w:r>
        <w:rPr>
          <w:rFonts w:hint="default" w:ascii="Times New Roman" w:hAnsi="Times New Roman" w:cs="Times New Roman"/>
          <w:sz w:val="28"/>
          <w:szCs w:val="28"/>
          <w:vertAlign w:val="baseline"/>
        </w:rPr>
        <w:t xml:space="preserve"> vào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ầu? Tất nhiên là chỉ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ược ghép a</w:t>
      </w:r>
      <w:r>
        <w:rPr>
          <w:rFonts w:hint="default" w:ascii="Times New Roman" w:hAnsi="Times New Roman" w:cs="Times New Roman"/>
          <w:sz w:val="28"/>
          <w:szCs w:val="28"/>
          <w:vertAlign w:val="subscript"/>
        </w:rPr>
        <w:t>i</w:t>
      </w:r>
      <w:r>
        <w:rPr>
          <w:rFonts w:hint="default" w:ascii="Times New Roman" w:hAnsi="Times New Roman" w:cs="Times New Roman"/>
          <w:sz w:val="28"/>
          <w:szCs w:val="28"/>
          <w:vertAlign w:val="baseline"/>
        </w:rPr>
        <w:t xml:space="preserve"> vào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ầu những dãy con bắt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ầu tại a</w:t>
      </w:r>
      <w:r>
        <w:rPr>
          <w:rFonts w:hint="default" w:ascii="Times New Roman" w:hAnsi="Times New Roman" w:cs="Times New Roman"/>
          <w:sz w:val="28"/>
          <w:szCs w:val="28"/>
          <w:vertAlign w:val="subscript"/>
        </w:rPr>
        <w:t>j</w:t>
      </w:r>
      <w:r>
        <w:rPr>
          <w:rFonts w:hint="default" w:ascii="Times New Roman" w:hAnsi="Times New Roman" w:cs="Times New Roman"/>
          <w:sz w:val="28"/>
          <w:szCs w:val="28"/>
          <w:vertAlign w:val="baseline"/>
        </w:rPr>
        <w:t xml:space="preserve"> nào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ó lớn hơn a</w:t>
      </w:r>
      <w:r>
        <w:rPr>
          <w:rFonts w:hint="default" w:ascii="Times New Roman" w:hAnsi="Times New Roman" w:cs="Times New Roman"/>
          <w:sz w:val="28"/>
          <w:szCs w:val="28"/>
          <w:vertAlign w:val="subscript"/>
        </w:rPr>
        <w:t>i</w:t>
      </w:r>
      <w:r>
        <w:rPr>
          <w:rFonts w:hint="default" w:ascii="Times New Roman" w:hAnsi="Times New Roman" w:cs="Times New Roman"/>
          <w:sz w:val="28"/>
          <w:szCs w:val="28"/>
          <w:vertAlign w:val="baseline"/>
        </w:rPr>
        <w:t xml:space="preserve">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ể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ảm bảo tính tăng) và dĩ nhiên ta sẽ chọn dãy dài nhất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ể ghép a</w:t>
      </w:r>
      <w:r>
        <w:rPr>
          <w:rFonts w:hint="default" w:ascii="Times New Roman" w:hAnsi="Times New Roman" w:cs="Times New Roman"/>
          <w:sz w:val="28"/>
          <w:szCs w:val="28"/>
          <w:vertAlign w:val="subscript"/>
        </w:rPr>
        <w:t>i</w:t>
      </w:r>
      <w:r>
        <w:rPr>
          <w:rFonts w:hint="default" w:ascii="Times New Roman" w:hAnsi="Times New Roman" w:cs="Times New Roman"/>
          <w:sz w:val="28"/>
          <w:szCs w:val="28"/>
          <w:vertAlign w:val="baseline"/>
        </w:rPr>
        <w:t xml:space="preserve"> vào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ầu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ể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ảm bảo tính dài nhất). Vậy L[i]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ược tính như</w:t>
      </w:r>
      <w:r>
        <w:rPr>
          <w:rFonts w:hint="default" w:ascii="Times New Roman" w:hAnsi="Times New Roman" w:cs="Times New Roman"/>
          <w:spacing w:val="-3"/>
          <w:sz w:val="28"/>
          <w:szCs w:val="28"/>
          <w:vertAlign w:val="baseline"/>
        </w:rPr>
        <w:t xml:space="preserve"> </w:t>
      </w:r>
      <w:r>
        <w:rPr>
          <w:rFonts w:hint="default" w:ascii="Times New Roman" w:hAnsi="Times New Roman" w:cs="Times New Roman"/>
          <w:sz w:val="28"/>
          <w:szCs w:val="28"/>
          <w:vertAlign w:val="baseline"/>
        </w:rPr>
        <w:t>sau:</w:t>
      </w:r>
    </w:p>
    <w:p>
      <w:pPr>
        <w:spacing w:before="60" w:line="264" w:lineRule="auto"/>
        <w:ind w:left="304" w:right="296" w:firstLine="0"/>
        <w:jc w:val="both"/>
        <w:rPr>
          <w:rFonts w:hint="default" w:ascii="Times New Roman" w:hAnsi="Times New Roman" w:cs="Times New Roman"/>
          <w:i/>
          <w:sz w:val="28"/>
          <w:szCs w:val="28"/>
        </w:rPr>
      </w:pPr>
      <w:r>
        <w:rPr>
          <w:rFonts w:hint="default" w:ascii="Times New Roman" w:hAnsi="Times New Roman" w:cs="Times New Roman"/>
          <w:i/>
          <w:sz w:val="28"/>
          <w:szCs w:val="28"/>
        </w:rPr>
        <w:t xml:space="preserve">Xét tất cả các chỉ số j trong khoảng từ i + 1 </w:t>
      </w:r>
      <w:r>
        <w:rPr>
          <w:rFonts w:hint="default" w:cs="Times New Roman"/>
          <w:i/>
          <w:sz w:val="28"/>
          <w:szCs w:val="28"/>
          <w:lang w:val="en-US"/>
        </w:rPr>
        <w:t>đ</w:t>
      </w:r>
      <w:r>
        <w:rPr>
          <w:rFonts w:hint="default" w:ascii="Times New Roman" w:hAnsi="Times New Roman" w:cs="Times New Roman"/>
          <w:i/>
          <w:sz w:val="28"/>
          <w:szCs w:val="28"/>
        </w:rPr>
        <w:t>ến n + 1 mà a</w:t>
      </w:r>
      <w:r>
        <w:rPr>
          <w:rFonts w:hint="default" w:ascii="Times New Roman" w:hAnsi="Times New Roman" w:cs="Times New Roman"/>
          <w:i/>
          <w:sz w:val="28"/>
          <w:szCs w:val="28"/>
          <w:vertAlign w:val="subscript"/>
        </w:rPr>
        <w:t>j</w:t>
      </w:r>
      <w:r>
        <w:rPr>
          <w:rFonts w:hint="default" w:ascii="Times New Roman" w:hAnsi="Times New Roman" w:cs="Times New Roman"/>
          <w:i/>
          <w:sz w:val="28"/>
          <w:szCs w:val="28"/>
          <w:vertAlign w:val="baseline"/>
        </w:rPr>
        <w:t xml:space="preserve"> &gt; a</w:t>
      </w:r>
      <w:r>
        <w:rPr>
          <w:rFonts w:hint="default" w:ascii="Times New Roman" w:hAnsi="Times New Roman" w:cs="Times New Roman"/>
          <w:i/>
          <w:sz w:val="28"/>
          <w:szCs w:val="28"/>
          <w:vertAlign w:val="subscript"/>
        </w:rPr>
        <w:t>i</w:t>
      </w:r>
      <w:r>
        <w:rPr>
          <w:rFonts w:hint="default" w:ascii="Times New Roman" w:hAnsi="Times New Roman" w:cs="Times New Roman"/>
          <w:i/>
          <w:sz w:val="28"/>
          <w:szCs w:val="28"/>
          <w:vertAlign w:val="baseline"/>
        </w:rPr>
        <w:t xml:space="preserve">, chọn ra chỉ số jmax có L[jmax] lớn nhất. </w:t>
      </w:r>
      <w:r>
        <w:rPr>
          <w:rFonts w:hint="default" w:cs="Times New Roman"/>
          <w:i/>
          <w:sz w:val="28"/>
          <w:szCs w:val="28"/>
          <w:vertAlign w:val="baseline"/>
          <w:lang w:val="en-US"/>
        </w:rPr>
        <w:t>Đ</w:t>
      </w:r>
      <w:r>
        <w:rPr>
          <w:rFonts w:hint="default" w:ascii="Times New Roman" w:hAnsi="Times New Roman" w:cs="Times New Roman"/>
          <w:i/>
          <w:sz w:val="28"/>
          <w:szCs w:val="28"/>
          <w:vertAlign w:val="baseline"/>
        </w:rPr>
        <w:t>ặt L[i] := L[jmax] + 1.</w:t>
      </w:r>
    </w:p>
    <w:p>
      <w:pPr>
        <w:pStyle w:val="12"/>
        <w:numPr>
          <w:ilvl w:val="0"/>
          <w:numId w:val="49"/>
        </w:numPr>
        <w:tabs>
          <w:tab w:val="left" w:pos="545"/>
        </w:tabs>
        <w:spacing w:before="123" w:after="0" w:line="240" w:lineRule="auto"/>
        <w:ind w:left="544" w:right="0" w:hanging="241"/>
        <w:jc w:val="both"/>
        <w:rPr>
          <w:rFonts w:hint="default" w:ascii="Times New Roman" w:hAnsi="Times New Roman" w:cs="Times New Roman"/>
          <w:i/>
          <w:sz w:val="28"/>
          <w:szCs w:val="28"/>
        </w:rPr>
      </w:pPr>
      <w:r>
        <w:rPr>
          <w:rFonts w:hint="default" w:ascii="Times New Roman" w:hAnsi="Times New Roman" w:cs="Times New Roman"/>
          <w:i/>
          <w:w w:val="105"/>
          <w:sz w:val="28"/>
          <w:szCs w:val="28"/>
        </w:rPr>
        <w:t>Truy</w:t>
      </w:r>
      <w:r>
        <w:rPr>
          <w:rFonts w:hint="default" w:ascii="Times New Roman" w:hAnsi="Times New Roman" w:cs="Times New Roman"/>
          <w:i/>
          <w:spacing w:val="-5"/>
          <w:w w:val="105"/>
          <w:sz w:val="28"/>
          <w:szCs w:val="28"/>
        </w:rPr>
        <w:t xml:space="preserve"> </w:t>
      </w:r>
      <w:r>
        <w:rPr>
          <w:rFonts w:hint="default" w:ascii="Times New Roman" w:hAnsi="Times New Roman" w:cs="Times New Roman"/>
          <w:i/>
          <w:w w:val="105"/>
          <w:sz w:val="28"/>
          <w:szCs w:val="28"/>
        </w:rPr>
        <w:t>vết</w:t>
      </w:r>
    </w:p>
    <w:p>
      <w:pPr>
        <w:pStyle w:val="7"/>
        <w:spacing w:before="57"/>
        <w:ind w:left="304"/>
        <w:jc w:val="both"/>
        <w:rPr>
          <w:rFonts w:hint="default" w:ascii="Times New Roman" w:hAnsi="Times New Roman" w:cs="Times New Roman"/>
          <w:sz w:val="28"/>
          <w:szCs w:val="28"/>
        </w:rPr>
      </w:pPr>
      <w:r>
        <w:rPr>
          <w:rFonts w:hint="default" w:ascii="Times New Roman" w:hAnsi="Times New Roman" w:cs="Times New Roman"/>
          <w:sz w:val="28"/>
          <w:szCs w:val="28"/>
        </w:rPr>
        <w:t xml:space="preserve">Tại bước xây dựng dãy L, mỗi khi tính L[i] := L[jmax] + 1, ta </w:t>
      </w:r>
      <w:r>
        <w:rPr>
          <w:rFonts w:hint="default" w:cs="Times New Roman"/>
          <w:sz w:val="28"/>
          <w:szCs w:val="28"/>
          <w:lang w:val="en-US"/>
        </w:rPr>
        <w:t>đ</w:t>
      </w:r>
      <w:r>
        <w:rPr>
          <w:rFonts w:hint="default" w:ascii="Times New Roman" w:hAnsi="Times New Roman" w:cs="Times New Roman"/>
          <w:sz w:val="28"/>
          <w:szCs w:val="28"/>
        </w:rPr>
        <w:t>ặt T[i] = jmax.</w:t>
      </w:r>
    </w:p>
    <w:p>
      <w:pPr>
        <w:pStyle w:val="7"/>
        <w:spacing w:before="89" w:line="264" w:lineRule="auto"/>
        <w:ind w:left="304" w:right="292"/>
        <w:jc w:val="both"/>
        <w:rPr>
          <w:rFonts w:hint="default" w:ascii="Times New Roman" w:hAnsi="Times New Roman" w:cs="Times New Roman"/>
          <w:sz w:val="28"/>
          <w:szCs w:val="28"/>
        </w:rPr>
      </w:pPr>
      <w:r>
        <w:rPr>
          <w:rFonts w:hint="default" w:cs="Times New Roman"/>
          <w:sz w:val="28"/>
          <w:szCs w:val="28"/>
          <w:lang w:val="en-US"/>
        </w:rPr>
        <w:t>Đ</w:t>
      </w:r>
      <w:r>
        <w:rPr>
          <w:rFonts w:hint="default" w:ascii="Times New Roman" w:hAnsi="Times New Roman" w:cs="Times New Roman"/>
          <w:sz w:val="28"/>
          <w:szCs w:val="28"/>
        </w:rPr>
        <w:t xml:space="preserve">ể lưu lại rằng: Dãy con dài nhất bắt </w:t>
      </w:r>
      <w:r>
        <w:rPr>
          <w:rFonts w:hint="default" w:cs="Times New Roman"/>
          <w:sz w:val="28"/>
          <w:szCs w:val="28"/>
          <w:lang w:val="en-US"/>
        </w:rPr>
        <w:t>đ</w:t>
      </w:r>
      <w:r>
        <w:rPr>
          <w:rFonts w:hint="default" w:ascii="Times New Roman" w:hAnsi="Times New Roman" w:cs="Times New Roman"/>
          <w:sz w:val="28"/>
          <w:szCs w:val="28"/>
        </w:rPr>
        <w:t>ầu tại a</w:t>
      </w:r>
      <w:r>
        <w:rPr>
          <w:rFonts w:hint="default" w:ascii="Times New Roman" w:hAnsi="Times New Roman" w:cs="Times New Roman"/>
          <w:sz w:val="28"/>
          <w:szCs w:val="28"/>
          <w:vertAlign w:val="subscript"/>
        </w:rPr>
        <w:t>i</w:t>
      </w:r>
      <w:r>
        <w:rPr>
          <w:rFonts w:hint="default" w:ascii="Times New Roman" w:hAnsi="Times New Roman" w:cs="Times New Roman"/>
          <w:sz w:val="28"/>
          <w:szCs w:val="28"/>
          <w:vertAlign w:val="baseline"/>
        </w:rPr>
        <w:t xml:space="preserve"> sẽ có phần tử thứ hai kế tiếp là a</w:t>
      </w:r>
      <w:r>
        <w:rPr>
          <w:rFonts w:hint="default" w:ascii="Times New Roman" w:hAnsi="Times New Roman" w:cs="Times New Roman"/>
          <w:sz w:val="28"/>
          <w:szCs w:val="28"/>
          <w:vertAlign w:val="subscript"/>
        </w:rPr>
        <w:t>jmax</w:t>
      </w:r>
      <w:r>
        <w:rPr>
          <w:rFonts w:hint="default" w:ascii="Times New Roman" w:hAnsi="Times New Roman" w:cs="Times New Roman"/>
          <w:sz w:val="28"/>
          <w:szCs w:val="28"/>
          <w:vertAlign w:val="baseline"/>
        </w:rPr>
        <w:t xml:space="preserve">. Sau khi tính xong hay dãy L và T, ta bắt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ầu từ 0. T[0] là phần tử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ầu tiên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ược</w:t>
      </w:r>
      <w:r>
        <w:rPr>
          <w:rFonts w:hint="default" w:ascii="Times New Roman" w:hAnsi="Times New Roman" w:cs="Times New Roman"/>
          <w:spacing w:val="-2"/>
          <w:sz w:val="28"/>
          <w:szCs w:val="28"/>
          <w:vertAlign w:val="baseline"/>
        </w:rPr>
        <w:t xml:space="preserve"> </w:t>
      </w:r>
      <w:r>
        <w:rPr>
          <w:rFonts w:hint="default" w:ascii="Times New Roman" w:hAnsi="Times New Roman" w:cs="Times New Roman"/>
          <w:sz w:val="28"/>
          <w:szCs w:val="28"/>
          <w:vertAlign w:val="baseline"/>
        </w:rPr>
        <w:t>chọn,</w:t>
      </w:r>
    </w:p>
    <w:p>
      <w:pPr>
        <w:pStyle w:val="7"/>
        <w:spacing w:before="59" w:after="5" w:line="316" w:lineRule="auto"/>
        <w:ind w:left="304" w:right="4186"/>
        <w:rPr>
          <w:rFonts w:hint="default" w:ascii="Times New Roman" w:hAnsi="Times New Roman" w:cs="Times New Roman"/>
          <w:sz w:val="28"/>
          <w:szCs w:val="28"/>
        </w:rPr>
      </w:pPr>
      <w:r>
        <w:rPr>
          <w:rFonts w:hint="default" w:ascii="Times New Roman" w:hAnsi="Times New Roman" w:cs="Times New Roman"/>
          <w:sz w:val="28"/>
          <w:szCs w:val="28"/>
        </w:rPr>
        <w:t xml:space="preserve">T[T[0]] là phần tử thứ hai </w:t>
      </w:r>
      <w:r>
        <w:rPr>
          <w:rFonts w:hint="default" w:cs="Times New Roman"/>
          <w:sz w:val="28"/>
          <w:szCs w:val="28"/>
          <w:lang w:val="en-US"/>
        </w:rPr>
        <w:t>đ</w:t>
      </w:r>
      <w:r>
        <w:rPr>
          <w:rFonts w:hint="default" w:ascii="Times New Roman" w:hAnsi="Times New Roman" w:cs="Times New Roman"/>
          <w:sz w:val="28"/>
          <w:szCs w:val="28"/>
        </w:rPr>
        <w:t xml:space="preserve">ược chọn, T[T[T[0]]] là phần tử thứ ba </w:t>
      </w:r>
      <w:r>
        <w:rPr>
          <w:rFonts w:hint="default" w:cs="Times New Roman"/>
          <w:sz w:val="28"/>
          <w:szCs w:val="28"/>
          <w:lang w:val="en-US"/>
        </w:rPr>
        <w:t>đ</w:t>
      </w:r>
      <w:r>
        <w:rPr>
          <w:rFonts w:hint="default" w:ascii="Times New Roman" w:hAnsi="Times New Roman" w:cs="Times New Roman"/>
          <w:sz w:val="28"/>
          <w:szCs w:val="28"/>
        </w:rPr>
        <w:t>ược chọn ... Quá trình truy vết có thể diễn tả như sau:</w:t>
      </w:r>
    </w:p>
    <w:p>
      <w:pPr>
        <w:pStyle w:val="7"/>
        <w:ind w:left="748"/>
        <w:rPr>
          <w:rFonts w:hint="default" w:ascii="Times New Roman" w:hAnsi="Times New Roman" w:cs="Times New Roman"/>
          <w:sz w:val="28"/>
          <w:szCs w:val="28"/>
        </w:rPr>
      </w:pPr>
      <w:r>
        <w:rPr>
          <w:rFonts w:hint="default" w:ascii="Times New Roman" w:hAnsi="Times New Roman" w:cs="Times New Roman"/>
          <w:sz w:val="28"/>
          <w:szCs w:val="28"/>
        </w:rPr>
        <w:pict>
          <v:shape id="_x0000_s1623" o:spid="_x0000_s1623" o:spt="202" type="#_x0000_t202" style="height:103.6pt;width:380.05pt;" filled="f" stroked="t" coordsize="21600,21600">
            <v:path/>
            <v:fill on="f" focussize="0,0"/>
            <v:stroke weight="0.480157480314961pt" color="#000000"/>
            <v:imagedata o:title=""/>
            <o:lock v:ext="edit"/>
            <v:textbox inset="0mm,0mm,0mm,0mm">
              <w:txbxContent>
                <w:p>
                  <w:pPr>
                    <w:spacing w:before="25"/>
                    <w:ind w:left="107" w:right="0" w:firstLine="0"/>
                    <w:jc w:val="left"/>
                    <w:rPr>
                      <w:rFonts w:ascii="Courier New"/>
                      <w:sz w:val="22"/>
                    </w:rPr>
                  </w:pPr>
                  <w:r>
                    <w:rPr>
                      <w:rFonts w:ascii="Courier New"/>
                      <w:sz w:val="22"/>
                    </w:rPr>
                    <w:t>i := T[0];</w:t>
                  </w:r>
                </w:p>
                <w:p>
                  <w:pPr>
                    <w:spacing w:before="39"/>
                    <w:ind w:left="107" w:right="0" w:firstLine="0"/>
                    <w:jc w:val="left"/>
                    <w:rPr>
                      <w:rFonts w:ascii="Courier New"/>
                      <w:sz w:val="22"/>
                    </w:rPr>
                  </w:pPr>
                  <w:r>
                    <w:rPr>
                      <w:rFonts w:ascii="Courier New"/>
                      <w:sz w:val="22"/>
                    </w:rPr>
                    <w:t>while i &lt;&gt; n + 1 do</w:t>
                  </w:r>
                </w:p>
                <w:p>
                  <w:pPr>
                    <w:spacing w:before="39" w:line="273" w:lineRule="auto"/>
                    <w:ind w:left="371" w:right="1128" w:hanging="264"/>
                    <w:jc w:val="left"/>
                    <w:rPr>
                      <w:rFonts w:ascii="Courier New" w:hAnsi="Courier New"/>
                      <w:sz w:val="22"/>
                    </w:rPr>
                  </w:pPr>
                  <w:r>
                    <w:rPr>
                      <w:rFonts w:ascii="Courier New" w:hAnsi="Courier New"/>
                      <w:sz w:val="22"/>
                    </w:rPr>
                    <w:t xml:space="preserve">{Chừng nào chưa duyệt </w:t>
                  </w:r>
                  <w:r>
                    <w:rPr>
                      <w:rFonts w:ascii="Courier New" w:hAnsi="Courier New"/>
                      <w:sz w:val="22"/>
                      <w:lang w:val="en-US"/>
                    </w:rPr>
                    <w:t>đ</w:t>
                  </w:r>
                  <w:r>
                    <w:rPr>
                      <w:rFonts w:ascii="Courier New" w:hAnsi="Courier New"/>
                      <w:sz w:val="22"/>
                    </w:rPr>
                    <w:t>ến số an+1=+</w:t>
                  </w:r>
                  <w:r>
                    <w:rPr>
                      <w:rFonts w:ascii="Symbol" w:hAnsi="Symbol"/>
                      <w:sz w:val="22"/>
                    </w:rPr>
                    <w:t></w:t>
                  </w:r>
                  <w:r>
                    <w:rPr>
                      <w:sz w:val="22"/>
                    </w:rPr>
                    <w:t xml:space="preserve"> </w:t>
                  </w:r>
                  <w:r>
                    <w:rPr>
                      <w:rFonts w:ascii="Courier New" w:hAnsi="Courier New"/>
                      <w:sz w:val="22"/>
                    </w:rPr>
                    <w:t>ở cuối} begin</w:t>
                  </w:r>
                </w:p>
                <w:p>
                  <w:pPr>
                    <w:spacing w:before="8" w:line="280" w:lineRule="auto"/>
                    <w:ind w:left="635" w:right="4474" w:firstLine="0"/>
                    <w:jc w:val="left"/>
                    <w:rPr>
                      <w:rFonts w:ascii="Courier New" w:hAnsi="Courier New"/>
                      <w:sz w:val="22"/>
                    </w:rPr>
                  </w:pPr>
                  <w:r>
                    <w:rPr>
                      <w:rFonts w:ascii="Courier New" w:hAnsi="Courier New"/>
                      <w:sz w:val="22"/>
                    </w:rPr>
                    <w:t>&lt;Thông báo chọn a</w:t>
                  </w:r>
                  <w:r>
                    <w:rPr>
                      <w:rFonts w:ascii="Courier New" w:hAnsi="Courier New"/>
                      <w:sz w:val="22"/>
                      <w:vertAlign w:val="subscript"/>
                    </w:rPr>
                    <w:t>i</w:t>
                  </w:r>
                  <w:r>
                    <w:rPr>
                      <w:rFonts w:ascii="Courier New" w:hAnsi="Courier New"/>
                      <w:sz w:val="22"/>
                      <w:vertAlign w:val="baseline"/>
                    </w:rPr>
                    <w:t>&gt; i := T[i];</w:t>
                  </w:r>
                </w:p>
                <w:p>
                  <w:pPr>
                    <w:spacing w:before="0" w:line="247" w:lineRule="exact"/>
                    <w:ind w:left="371" w:right="0" w:firstLine="0"/>
                    <w:jc w:val="left"/>
                    <w:rPr>
                      <w:rFonts w:ascii="Courier New"/>
                      <w:sz w:val="22"/>
                    </w:rPr>
                  </w:pPr>
                  <w:r>
                    <w:rPr>
                      <w:rFonts w:ascii="Courier New"/>
                      <w:sz w:val="22"/>
                    </w:rPr>
                    <w:t>end;</w:t>
                  </w:r>
                </w:p>
              </w:txbxContent>
            </v:textbox>
            <w10:wrap type="none"/>
            <w10:anchorlock/>
          </v:shape>
        </w:pict>
      </w:r>
    </w:p>
    <w:p>
      <w:pPr>
        <w:pStyle w:val="7"/>
        <w:spacing w:before="25"/>
        <w:ind w:left="304"/>
        <w:rPr>
          <w:rFonts w:hint="default" w:ascii="Times New Roman" w:hAnsi="Times New Roman" w:cs="Times New Roman"/>
          <w:sz w:val="28"/>
          <w:szCs w:val="28"/>
        </w:rPr>
      </w:pPr>
      <w:r>
        <w:rPr>
          <w:rFonts w:hint="default" w:ascii="Times New Roman" w:hAnsi="Times New Roman" w:cs="Times New Roman"/>
          <w:sz w:val="28"/>
          <w:szCs w:val="28"/>
        </w:rPr>
        <w:t>Ví dụ: với A = (5, 2, 3, 4, 9, 10, 5, 6, 7,</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8).</w:t>
      </w:r>
    </w:p>
    <w:p>
      <w:pPr>
        <w:pStyle w:val="7"/>
        <w:spacing w:before="88"/>
        <w:ind w:left="304"/>
        <w:rPr>
          <w:rFonts w:hint="default" w:ascii="Times New Roman" w:hAnsi="Times New Roman" w:cs="Times New Roman"/>
          <w:sz w:val="28"/>
          <w:szCs w:val="28"/>
        </w:rPr>
      </w:pPr>
      <w:r>
        <w:rPr>
          <w:rFonts w:hint="default" w:ascii="Times New Roman" w:hAnsi="Times New Roman" w:cs="Times New Roman"/>
          <w:sz w:val="28"/>
          <w:szCs w:val="28"/>
        </w:rPr>
        <w:t>Hai dãy Length và Trace sau khi tính sẽ</w:t>
      </w:r>
      <w:r>
        <w:rPr>
          <w:rFonts w:hint="default" w:ascii="Times New Roman" w:hAnsi="Times New Roman" w:cs="Times New Roman"/>
          <w:spacing w:val="-13"/>
          <w:sz w:val="28"/>
          <w:szCs w:val="28"/>
        </w:rPr>
        <w:t xml:space="preserve"> </w:t>
      </w:r>
      <w:r>
        <w:rPr>
          <w:rFonts w:hint="default" w:ascii="Times New Roman" w:hAnsi="Times New Roman" w:cs="Times New Roman"/>
          <w:sz w:val="28"/>
          <w:szCs w:val="28"/>
        </w:rPr>
        <w:t>là:</w:t>
      </w:r>
    </w:p>
    <w:p>
      <w:pPr>
        <w:spacing w:after="0"/>
        <w:rPr>
          <w:rFonts w:hint="default" w:ascii="Times New Roman" w:hAnsi="Times New Roman" w:cs="Times New Roman"/>
          <w:sz w:val="28"/>
          <w:szCs w:val="28"/>
        </w:rPr>
        <w:sectPr>
          <w:pgSz w:w="11900" w:h="16840"/>
          <w:pgMar w:top="1600" w:right="1680" w:bottom="2400" w:left="1680" w:header="0" w:footer="2216"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line="120" w:lineRule="exact"/>
        <w:ind w:left="3895"/>
        <w:rPr>
          <w:rFonts w:hint="default" w:ascii="Times New Roman" w:hAnsi="Times New Roman" w:cs="Times New Roman"/>
          <w:sz w:val="28"/>
          <w:szCs w:val="28"/>
        </w:rPr>
      </w:pPr>
      <w:r>
        <w:rPr>
          <w:rFonts w:hint="default" w:ascii="Times New Roman" w:hAnsi="Times New Roman" w:cs="Times New Roman"/>
          <w:position w:val="-1"/>
          <w:sz w:val="28"/>
          <w:szCs w:val="28"/>
        </w:rPr>
        <w:pict>
          <v:group id="_x0000_s1624" o:spid="_x0000_s1624" o:spt="203" style="height:6pt;width:216.4pt;" coordsize="4328,120">
            <o:lock v:ext="edit"/>
            <v:shape id="_x0000_s1625" o:spid="_x0000_s1625" style="position:absolute;left:0;top:0;height:120;width:4328;" fillcolor="#000000" filled="t" stroked="f" coordsize="4328,120" path="m120,0l0,60,120,120,84,67,79,67,74,65,72,60,74,55,79,53,84,53,120,0xm84,53l79,53,74,55,72,60,74,65,79,67,84,67,79,60,84,53xm4320,53l84,53,79,60,84,67,4320,67,4325,65,4327,60,4325,55,4320,53xe">
              <v:path arrowok="t"/>
              <v:fill on="t" focussize="0,0"/>
              <v:stroke on="f"/>
              <v:imagedata o:title=""/>
              <o:lock v:ext="edit"/>
            </v:shape>
            <w10:wrap type="none"/>
            <w10:anchorlock/>
          </v:group>
        </w:pict>
      </w:r>
    </w:p>
    <w:tbl>
      <w:tblPr>
        <w:tblStyle w:val="6"/>
        <w:tblW w:w="0" w:type="auto"/>
        <w:tblInd w:w="173" w:type="dxa"/>
        <w:tblBorders>
          <w:top w:val="single" w:color="000000" w:sz="18" w:space="0"/>
          <w:left w:val="single" w:color="000000" w:sz="18" w:space="0"/>
          <w:bottom w:val="single" w:color="000000" w:sz="18" w:space="0"/>
          <w:right w:val="single" w:color="000000" w:sz="18" w:space="0"/>
          <w:insideH w:val="single" w:color="000000" w:sz="18" w:space="0"/>
          <w:insideV w:val="single" w:color="000000" w:sz="18" w:space="0"/>
        </w:tblBorders>
        <w:tblLayout w:type="fixed"/>
        <w:tblCellMar>
          <w:top w:w="0" w:type="dxa"/>
          <w:left w:w="0" w:type="dxa"/>
          <w:bottom w:w="0" w:type="dxa"/>
          <w:right w:w="0" w:type="dxa"/>
        </w:tblCellMar>
      </w:tblPr>
      <w:tblGrid>
        <w:gridCol w:w="1296"/>
        <w:gridCol w:w="641"/>
        <w:gridCol w:w="511"/>
        <w:gridCol w:w="509"/>
        <w:gridCol w:w="511"/>
        <w:gridCol w:w="509"/>
        <w:gridCol w:w="631"/>
        <w:gridCol w:w="629"/>
        <w:gridCol w:w="511"/>
        <w:gridCol w:w="509"/>
        <w:gridCol w:w="631"/>
        <w:gridCol w:w="629"/>
        <w:gridCol w:w="696"/>
      </w:tblGrid>
      <w:tr>
        <w:tblPrEx>
          <w:tblBorders>
            <w:top w:val="single" w:color="000000" w:sz="18" w:space="0"/>
            <w:left w:val="single" w:color="000000" w:sz="18" w:space="0"/>
            <w:bottom w:val="single" w:color="000000" w:sz="18" w:space="0"/>
            <w:right w:val="single" w:color="000000" w:sz="18" w:space="0"/>
            <w:insideH w:val="single" w:color="000000" w:sz="18" w:space="0"/>
            <w:insideV w:val="single" w:color="000000" w:sz="18" w:space="0"/>
          </w:tblBorders>
          <w:tblCellMar>
            <w:top w:w="0" w:type="dxa"/>
            <w:left w:w="0" w:type="dxa"/>
            <w:bottom w:w="0" w:type="dxa"/>
            <w:right w:w="0" w:type="dxa"/>
          </w:tblCellMar>
        </w:tblPrEx>
        <w:trPr>
          <w:trHeight w:val="450" w:hRule="atLeast"/>
        </w:trPr>
        <w:tc>
          <w:tcPr>
            <w:tcW w:w="1296" w:type="dxa"/>
            <w:tcBorders>
              <w:top w:val="nil"/>
              <w:left w:val="nil"/>
              <w:right w:val="single" w:color="000000" w:sz="4" w:space="0"/>
            </w:tcBorders>
          </w:tcPr>
          <w:p>
            <w:pPr>
              <w:pStyle w:val="13"/>
              <w:spacing w:before="52"/>
              <w:ind w:left="18"/>
              <w:jc w:val="center"/>
              <w:rPr>
                <w:rFonts w:hint="default" w:ascii="Times New Roman" w:hAnsi="Times New Roman" w:cs="Times New Roman"/>
                <w:i/>
                <w:sz w:val="28"/>
                <w:szCs w:val="28"/>
              </w:rPr>
            </w:pPr>
            <w:r>
              <w:rPr>
                <w:rFonts w:hint="default" w:ascii="Times New Roman" w:hAnsi="Times New Roman" w:cs="Times New Roman"/>
                <w:i/>
                <w:w w:val="99"/>
                <w:sz w:val="28"/>
                <w:szCs w:val="28"/>
              </w:rPr>
              <w:t>i</w:t>
            </w:r>
          </w:p>
        </w:tc>
        <w:tc>
          <w:tcPr>
            <w:tcW w:w="641" w:type="dxa"/>
            <w:tcBorders>
              <w:top w:val="nil"/>
              <w:left w:val="single" w:color="000000" w:sz="4" w:space="0"/>
              <w:right w:val="single" w:color="000000" w:sz="4" w:space="0"/>
            </w:tcBorders>
          </w:tcPr>
          <w:p>
            <w:pPr>
              <w:pStyle w:val="13"/>
              <w:spacing w:before="52"/>
              <w:ind w:left="107"/>
              <w:rPr>
                <w:rFonts w:hint="default" w:ascii="Times New Roman" w:hAnsi="Times New Roman" w:cs="Times New Roman"/>
                <w:sz w:val="28"/>
                <w:szCs w:val="28"/>
              </w:rPr>
            </w:pPr>
            <w:r>
              <w:rPr>
                <w:rFonts w:hint="default" w:ascii="Times New Roman" w:hAnsi="Times New Roman" w:cs="Times New Roman"/>
                <w:w w:val="99"/>
                <w:sz w:val="28"/>
                <w:szCs w:val="28"/>
              </w:rPr>
              <w:t>0</w:t>
            </w:r>
          </w:p>
        </w:tc>
        <w:tc>
          <w:tcPr>
            <w:tcW w:w="511" w:type="dxa"/>
            <w:tcBorders>
              <w:top w:val="nil"/>
              <w:left w:val="single" w:color="000000" w:sz="4" w:space="0"/>
              <w:right w:val="single" w:color="000000" w:sz="4" w:space="0"/>
            </w:tcBorders>
          </w:tcPr>
          <w:p>
            <w:pPr>
              <w:pStyle w:val="13"/>
              <w:spacing w:before="52"/>
              <w:ind w:left="107"/>
              <w:rPr>
                <w:rFonts w:hint="default" w:ascii="Times New Roman" w:hAnsi="Times New Roman" w:cs="Times New Roman"/>
                <w:sz w:val="28"/>
                <w:szCs w:val="28"/>
              </w:rPr>
            </w:pPr>
            <w:r>
              <w:rPr>
                <w:rFonts w:hint="default" w:ascii="Times New Roman" w:hAnsi="Times New Roman" w:cs="Times New Roman"/>
                <w:w w:val="99"/>
                <w:sz w:val="28"/>
                <w:szCs w:val="28"/>
              </w:rPr>
              <w:t>1</w:t>
            </w:r>
          </w:p>
        </w:tc>
        <w:tc>
          <w:tcPr>
            <w:tcW w:w="509" w:type="dxa"/>
            <w:tcBorders>
              <w:top w:val="nil"/>
              <w:left w:val="single" w:color="000000" w:sz="4" w:space="0"/>
              <w:right w:val="single" w:color="000000" w:sz="4" w:space="0"/>
            </w:tcBorders>
          </w:tcPr>
          <w:p>
            <w:pPr>
              <w:pStyle w:val="13"/>
              <w:spacing w:before="52"/>
              <w:ind w:left="107"/>
              <w:rPr>
                <w:rFonts w:hint="default" w:ascii="Times New Roman" w:hAnsi="Times New Roman" w:cs="Times New Roman"/>
                <w:sz w:val="28"/>
                <w:szCs w:val="28"/>
              </w:rPr>
            </w:pPr>
            <w:r>
              <w:rPr>
                <w:rFonts w:hint="default" w:ascii="Times New Roman" w:hAnsi="Times New Roman" w:cs="Times New Roman"/>
                <w:w w:val="99"/>
                <w:sz w:val="28"/>
                <w:szCs w:val="28"/>
              </w:rPr>
              <w:t>2</w:t>
            </w:r>
          </w:p>
        </w:tc>
        <w:tc>
          <w:tcPr>
            <w:tcW w:w="511" w:type="dxa"/>
            <w:tcBorders>
              <w:top w:val="nil"/>
              <w:left w:val="single" w:color="000000" w:sz="4" w:space="0"/>
              <w:right w:val="single" w:color="000000" w:sz="4" w:space="0"/>
            </w:tcBorders>
          </w:tcPr>
          <w:p>
            <w:pPr>
              <w:pStyle w:val="13"/>
              <w:spacing w:before="52"/>
              <w:ind w:left="107"/>
              <w:rPr>
                <w:rFonts w:hint="default" w:ascii="Times New Roman" w:hAnsi="Times New Roman" w:cs="Times New Roman"/>
                <w:sz w:val="28"/>
                <w:szCs w:val="28"/>
              </w:rPr>
            </w:pPr>
            <w:r>
              <w:rPr>
                <w:rFonts w:hint="default" w:ascii="Times New Roman" w:hAnsi="Times New Roman" w:cs="Times New Roman"/>
                <w:w w:val="99"/>
                <w:sz w:val="28"/>
                <w:szCs w:val="28"/>
              </w:rPr>
              <w:t>3</w:t>
            </w:r>
          </w:p>
        </w:tc>
        <w:tc>
          <w:tcPr>
            <w:tcW w:w="509" w:type="dxa"/>
            <w:tcBorders>
              <w:top w:val="nil"/>
              <w:left w:val="single" w:color="000000" w:sz="4" w:space="0"/>
              <w:right w:val="single" w:color="000000" w:sz="4" w:space="0"/>
            </w:tcBorders>
          </w:tcPr>
          <w:p>
            <w:pPr>
              <w:pStyle w:val="13"/>
              <w:spacing w:before="52"/>
              <w:ind w:left="107"/>
              <w:rPr>
                <w:rFonts w:hint="default" w:ascii="Times New Roman" w:hAnsi="Times New Roman" w:cs="Times New Roman"/>
                <w:sz w:val="28"/>
                <w:szCs w:val="28"/>
              </w:rPr>
            </w:pPr>
            <w:r>
              <w:rPr>
                <w:rFonts w:hint="default" w:ascii="Times New Roman" w:hAnsi="Times New Roman" w:cs="Times New Roman"/>
                <w:w w:val="99"/>
                <w:sz w:val="28"/>
                <w:szCs w:val="28"/>
              </w:rPr>
              <w:t>4</w:t>
            </w:r>
          </w:p>
        </w:tc>
        <w:tc>
          <w:tcPr>
            <w:tcW w:w="631" w:type="dxa"/>
            <w:tcBorders>
              <w:top w:val="nil"/>
              <w:left w:val="single" w:color="000000" w:sz="4" w:space="0"/>
              <w:right w:val="single" w:color="000000" w:sz="4" w:space="0"/>
            </w:tcBorders>
          </w:tcPr>
          <w:p>
            <w:pPr>
              <w:pStyle w:val="13"/>
              <w:spacing w:before="52"/>
              <w:ind w:left="107"/>
              <w:rPr>
                <w:rFonts w:hint="default" w:ascii="Times New Roman" w:hAnsi="Times New Roman" w:cs="Times New Roman"/>
                <w:sz w:val="28"/>
                <w:szCs w:val="28"/>
              </w:rPr>
            </w:pPr>
            <w:r>
              <w:rPr>
                <w:rFonts w:hint="default" w:ascii="Times New Roman" w:hAnsi="Times New Roman" w:cs="Times New Roman"/>
                <w:w w:val="99"/>
                <w:sz w:val="28"/>
                <w:szCs w:val="28"/>
              </w:rPr>
              <w:t>5</w:t>
            </w:r>
          </w:p>
        </w:tc>
        <w:tc>
          <w:tcPr>
            <w:tcW w:w="629" w:type="dxa"/>
            <w:tcBorders>
              <w:top w:val="nil"/>
              <w:left w:val="single" w:color="000000" w:sz="4" w:space="0"/>
              <w:right w:val="single" w:color="000000" w:sz="4" w:space="0"/>
            </w:tcBorders>
          </w:tcPr>
          <w:p>
            <w:pPr>
              <w:pStyle w:val="13"/>
              <w:spacing w:before="52"/>
              <w:ind w:left="107"/>
              <w:rPr>
                <w:rFonts w:hint="default" w:ascii="Times New Roman" w:hAnsi="Times New Roman" w:cs="Times New Roman"/>
                <w:sz w:val="28"/>
                <w:szCs w:val="28"/>
              </w:rPr>
            </w:pPr>
            <w:r>
              <w:rPr>
                <w:rFonts w:hint="default" w:ascii="Times New Roman" w:hAnsi="Times New Roman" w:cs="Times New Roman"/>
                <w:w w:val="99"/>
                <w:sz w:val="28"/>
                <w:szCs w:val="28"/>
              </w:rPr>
              <w:t>6</w:t>
            </w:r>
          </w:p>
        </w:tc>
        <w:tc>
          <w:tcPr>
            <w:tcW w:w="511" w:type="dxa"/>
            <w:tcBorders>
              <w:top w:val="nil"/>
              <w:left w:val="single" w:color="000000" w:sz="4" w:space="0"/>
              <w:right w:val="single" w:color="000000" w:sz="4" w:space="0"/>
            </w:tcBorders>
          </w:tcPr>
          <w:p>
            <w:pPr>
              <w:pStyle w:val="13"/>
              <w:spacing w:before="52"/>
              <w:ind w:left="107"/>
              <w:rPr>
                <w:rFonts w:hint="default" w:ascii="Times New Roman" w:hAnsi="Times New Roman" w:cs="Times New Roman"/>
                <w:sz w:val="28"/>
                <w:szCs w:val="28"/>
              </w:rPr>
            </w:pPr>
            <w:r>
              <w:rPr>
                <w:rFonts w:hint="default" w:ascii="Times New Roman" w:hAnsi="Times New Roman" w:cs="Times New Roman"/>
                <w:w w:val="99"/>
                <w:sz w:val="28"/>
                <w:szCs w:val="28"/>
              </w:rPr>
              <w:t>7</w:t>
            </w:r>
          </w:p>
        </w:tc>
        <w:tc>
          <w:tcPr>
            <w:tcW w:w="509" w:type="dxa"/>
            <w:tcBorders>
              <w:top w:val="nil"/>
              <w:left w:val="single" w:color="000000" w:sz="4" w:space="0"/>
              <w:right w:val="single" w:color="000000" w:sz="4" w:space="0"/>
            </w:tcBorders>
          </w:tcPr>
          <w:p>
            <w:pPr>
              <w:pStyle w:val="13"/>
              <w:spacing w:before="52"/>
              <w:ind w:left="107"/>
              <w:rPr>
                <w:rFonts w:hint="default" w:ascii="Times New Roman" w:hAnsi="Times New Roman" w:cs="Times New Roman"/>
                <w:sz w:val="28"/>
                <w:szCs w:val="28"/>
              </w:rPr>
            </w:pPr>
            <w:r>
              <w:rPr>
                <w:rFonts w:hint="default" w:ascii="Times New Roman" w:hAnsi="Times New Roman" w:cs="Times New Roman"/>
                <w:w w:val="99"/>
                <w:sz w:val="28"/>
                <w:szCs w:val="28"/>
              </w:rPr>
              <w:t>8</w:t>
            </w:r>
          </w:p>
        </w:tc>
        <w:tc>
          <w:tcPr>
            <w:tcW w:w="631" w:type="dxa"/>
            <w:tcBorders>
              <w:top w:val="nil"/>
              <w:left w:val="single" w:color="000000" w:sz="4" w:space="0"/>
              <w:right w:val="single" w:color="000000" w:sz="4" w:space="0"/>
            </w:tcBorders>
          </w:tcPr>
          <w:p>
            <w:pPr>
              <w:pStyle w:val="13"/>
              <w:spacing w:before="52"/>
              <w:ind w:left="107"/>
              <w:rPr>
                <w:rFonts w:hint="default" w:ascii="Times New Roman" w:hAnsi="Times New Roman" w:cs="Times New Roman"/>
                <w:sz w:val="28"/>
                <w:szCs w:val="28"/>
              </w:rPr>
            </w:pPr>
            <w:r>
              <w:rPr>
                <w:rFonts w:hint="default" w:ascii="Times New Roman" w:hAnsi="Times New Roman" w:cs="Times New Roman"/>
                <w:w w:val="99"/>
                <w:sz w:val="28"/>
                <w:szCs w:val="28"/>
              </w:rPr>
              <w:t>9</w:t>
            </w:r>
          </w:p>
        </w:tc>
        <w:tc>
          <w:tcPr>
            <w:tcW w:w="629" w:type="dxa"/>
            <w:tcBorders>
              <w:top w:val="nil"/>
              <w:left w:val="single" w:color="000000" w:sz="4" w:space="0"/>
              <w:right w:val="single" w:color="000000" w:sz="4" w:space="0"/>
            </w:tcBorders>
          </w:tcPr>
          <w:p>
            <w:pPr>
              <w:pStyle w:val="13"/>
              <w:spacing w:before="52"/>
              <w:ind w:left="107"/>
              <w:rPr>
                <w:rFonts w:hint="default" w:ascii="Times New Roman" w:hAnsi="Times New Roman" w:cs="Times New Roman"/>
                <w:sz w:val="28"/>
                <w:szCs w:val="28"/>
              </w:rPr>
            </w:pPr>
            <w:r>
              <w:rPr>
                <w:rFonts w:hint="default" w:ascii="Times New Roman" w:hAnsi="Times New Roman" w:cs="Times New Roman"/>
                <w:sz w:val="28"/>
                <w:szCs w:val="28"/>
              </w:rPr>
              <w:t>10</w:t>
            </w:r>
          </w:p>
        </w:tc>
        <w:tc>
          <w:tcPr>
            <w:tcW w:w="696" w:type="dxa"/>
            <w:tcBorders>
              <w:top w:val="nil"/>
              <w:left w:val="single" w:color="000000" w:sz="4" w:space="0"/>
              <w:right w:val="single" w:color="000000" w:sz="4" w:space="0"/>
            </w:tcBorders>
          </w:tcPr>
          <w:p>
            <w:pPr>
              <w:pStyle w:val="13"/>
              <w:spacing w:before="52"/>
              <w:ind w:left="107"/>
              <w:rPr>
                <w:rFonts w:hint="default" w:ascii="Times New Roman" w:hAnsi="Times New Roman" w:cs="Times New Roman"/>
                <w:sz w:val="28"/>
                <w:szCs w:val="28"/>
              </w:rPr>
            </w:pPr>
            <w:r>
              <w:rPr>
                <w:rFonts w:hint="default" w:ascii="Times New Roman" w:hAnsi="Times New Roman" w:cs="Times New Roman"/>
                <w:sz w:val="28"/>
                <w:szCs w:val="28"/>
              </w:rPr>
              <w:t>11</w:t>
            </w:r>
          </w:p>
        </w:tc>
      </w:tr>
      <w:tr>
        <w:tblPrEx>
          <w:tblBorders>
            <w:top w:val="single" w:color="000000" w:sz="18" w:space="0"/>
            <w:left w:val="single" w:color="000000" w:sz="18" w:space="0"/>
            <w:bottom w:val="single" w:color="000000" w:sz="18" w:space="0"/>
            <w:right w:val="single" w:color="000000" w:sz="18" w:space="0"/>
            <w:insideH w:val="single" w:color="000000" w:sz="18" w:space="0"/>
            <w:insideV w:val="single" w:color="000000" w:sz="18" w:space="0"/>
          </w:tblBorders>
          <w:tblCellMar>
            <w:top w:w="0" w:type="dxa"/>
            <w:left w:w="0" w:type="dxa"/>
            <w:bottom w:w="0" w:type="dxa"/>
            <w:right w:w="0" w:type="dxa"/>
          </w:tblCellMar>
        </w:tblPrEx>
        <w:trPr>
          <w:trHeight w:val="474" w:hRule="atLeast"/>
        </w:trPr>
        <w:tc>
          <w:tcPr>
            <w:tcW w:w="1296" w:type="dxa"/>
            <w:tcBorders>
              <w:left w:val="single" w:color="000000" w:sz="4" w:space="0"/>
              <w:bottom w:val="single" w:color="000000" w:sz="4" w:space="0"/>
              <w:right w:val="single" w:color="000000" w:sz="4" w:space="0"/>
            </w:tcBorders>
          </w:tcPr>
          <w:p>
            <w:pPr>
              <w:pStyle w:val="13"/>
              <w:spacing w:before="53"/>
              <w:ind w:left="546" w:right="535"/>
              <w:jc w:val="center"/>
              <w:rPr>
                <w:rFonts w:hint="default" w:ascii="Times New Roman" w:hAnsi="Times New Roman" w:cs="Times New Roman"/>
                <w:i/>
                <w:sz w:val="28"/>
                <w:szCs w:val="28"/>
              </w:rPr>
            </w:pPr>
            <w:r>
              <w:rPr>
                <w:rFonts w:hint="default" w:ascii="Times New Roman" w:hAnsi="Times New Roman" w:cs="Times New Roman"/>
                <w:i/>
                <w:sz w:val="28"/>
                <w:szCs w:val="28"/>
              </w:rPr>
              <w:t>a</w:t>
            </w:r>
            <w:r>
              <w:rPr>
                <w:rFonts w:hint="default" w:ascii="Times New Roman" w:hAnsi="Times New Roman" w:cs="Times New Roman"/>
                <w:i/>
                <w:sz w:val="28"/>
                <w:szCs w:val="28"/>
                <w:vertAlign w:val="subscript"/>
              </w:rPr>
              <w:t>i</w:t>
            </w:r>
          </w:p>
        </w:tc>
        <w:tc>
          <w:tcPr>
            <w:tcW w:w="641" w:type="dxa"/>
            <w:tcBorders>
              <w:left w:val="single" w:color="000000" w:sz="4" w:space="0"/>
              <w:bottom w:val="single" w:color="000000" w:sz="4" w:space="0"/>
              <w:right w:val="single" w:color="000000" w:sz="4" w:space="0"/>
            </w:tcBorders>
          </w:tcPr>
          <w:p>
            <w:pPr>
              <w:pStyle w:val="13"/>
              <w:spacing w:before="55"/>
              <w:ind w:left="107"/>
              <w:rPr>
                <w:rFonts w:hint="default" w:ascii="Times New Roman" w:hAnsi="Times New Roman" w:cs="Times New Roman"/>
                <w:sz w:val="28"/>
                <w:szCs w:val="28"/>
              </w:rPr>
            </w:pPr>
            <w:r>
              <w:rPr>
                <w:rFonts w:hint="default" w:ascii="Times New Roman" w:hAnsi="Times New Roman" w:cs="Times New Roman"/>
                <w:sz w:val="28"/>
                <w:szCs w:val="28"/>
              </w:rPr>
              <w:t>-</w:t>
            </w:r>
          </w:p>
        </w:tc>
        <w:tc>
          <w:tcPr>
            <w:tcW w:w="511" w:type="dxa"/>
            <w:tcBorders>
              <w:left w:val="single" w:color="000000" w:sz="4" w:space="0"/>
              <w:bottom w:val="single" w:color="000000" w:sz="4" w:space="0"/>
              <w:right w:val="single" w:color="000000" w:sz="4" w:space="0"/>
            </w:tcBorders>
          </w:tcPr>
          <w:p>
            <w:pPr>
              <w:pStyle w:val="13"/>
              <w:spacing w:before="53"/>
              <w:ind w:left="107"/>
              <w:rPr>
                <w:rFonts w:hint="default" w:ascii="Times New Roman" w:hAnsi="Times New Roman" w:cs="Times New Roman"/>
                <w:sz w:val="28"/>
                <w:szCs w:val="28"/>
              </w:rPr>
            </w:pPr>
            <w:r>
              <w:rPr>
                <w:rFonts w:hint="default" w:ascii="Times New Roman" w:hAnsi="Times New Roman" w:cs="Times New Roman"/>
                <w:w w:val="99"/>
                <w:sz w:val="28"/>
                <w:szCs w:val="28"/>
              </w:rPr>
              <w:t>5</w:t>
            </w:r>
          </w:p>
        </w:tc>
        <w:tc>
          <w:tcPr>
            <w:tcW w:w="509" w:type="dxa"/>
            <w:tcBorders>
              <w:left w:val="single" w:color="000000" w:sz="4" w:space="0"/>
              <w:bottom w:val="single" w:color="000000" w:sz="4" w:space="0"/>
              <w:right w:val="single" w:color="000000" w:sz="4" w:space="0"/>
            </w:tcBorders>
          </w:tcPr>
          <w:p>
            <w:pPr>
              <w:pStyle w:val="13"/>
              <w:spacing w:before="53"/>
              <w:ind w:left="107"/>
              <w:rPr>
                <w:rFonts w:hint="default" w:ascii="Times New Roman" w:hAnsi="Times New Roman" w:cs="Times New Roman"/>
                <w:sz w:val="28"/>
                <w:szCs w:val="28"/>
              </w:rPr>
            </w:pPr>
            <w:r>
              <w:rPr>
                <w:rFonts w:hint="default" w:ascii="Times New Roman" w:hAnsi="Times New Roman" w:cs="Times New Roman"/>
                <w:w w:val="99"/>
                <w:sz w:val="28"/>
                <w:szCs w:val="28"/>
              </w:rPr>
              <w:t>2</w:t>
            </w:r>
          </w:p>
        </w:tc>
        <w:tc>
          <w:tcPr>
            <w:tcW w:w="511" w:type="dxa"/>
            <w:tcBorders>
              <w:left w:val="single" w:color="000000" w:sz="4" w:space="0"/>
              <w:bottom w:val="single" w:color="000000" w:sz="4" w:space="0"/>
              <w:right w:val="single" w:color="000000" w:sz="4" w:space="0"/>
            </w:tcBorders>
          </w:tcPr>
          <w:p>
            <w:pPr>
              <w:pStyle w:val="13"/>
              <w:spacing w:before="53"/>
              <w:ind w:left="107"/>
              <w:rPr>
                <w:rFonts w:hint="default" w:ascii="Times New Roman" w:hAnsi="Times New Roman" w:cs="Times New Roman"/>
                <w:sz w:val="28"/>
                <w:szCs w:val="28"/>
              </w:rPr>
            </w:pPr>
            <w:r>
              <w:rPr>
                <w:rFonts w:hint="default" w:ascii="Times New Roman" w:hAnsi="Times New Roman" w:cs="Times New Roman"/>
                <w:w w:val="99"/>
                <w:sz w:val="28"/>
                <w:szCs w:val="28"/>
              </w:rPr>
              <w:t>3</w:t>
            </w:r>
          </w:p>
        </w:tc>
        <w:tc>
          <w:tcPr>
            <w:tcW w:w="509" w:type="dxa"/>
            <w:tcBorders>
              <w:left w:val="single" w:color="000000" w:sz="4" w:space="0"/>
              <w:bottom w:val="single" w:color="000000" w:sz="4" w:space="0"/>
              <w:right w:val="single" w:color="000000" w:sz="4" w:space="0"/>
            </w:tcBorders>
          </w:tcPr>
          <w:p>
            <w:pPr>
              <w:pStyle w:val="13"/>
              <w:spacing w:before="53"/>
              <w:ind w:left="107"/>
              <w:rPr>
                <w:rFonts w:hint="default" w:ascii="Times New Roman" w:hAnsi="Times New Roman" w:cs="Times New Roman"/>
                <w:sz w:val="28"/>
                <w:szCs w:val="28"/>
              </w:rPr>
            </w:pPr>
            <w:r>
              <w:rPr>
                <w:rFonts w:hint="default" w:ascii="Times New Roman" w:hAnsi="Times New Roman" w:cs="Times New Roman"/>
                <w:w w:val="99"/>
                <w:sz w:val="28"/>
                <w:szCs w:val="28"/>
              </w:rPr>
              <w:t>4</w:t>
            </w:r>
          </w:p>
        </w:tc>
        <w:tc>
          <w:tcPr>
            <w:tcW w:w="631" w:type="dxa"/>
            <w:tcBorders>
              <w:left w:val="single" w:color="000000" w:sz="4" w:space="0"/>
              <w:bottom w:val="single" w:color="000000" w:sz="4" w:space="0"/>
              <w:right w:val="single" w:color="000000" w:sz="4" w:space="0"/>
            </w:tcBorders>
          </w:tcPr>
          <w:p>
            <w:pPr>
              <w:pStyle w:val="13"/>
              <w:spacing w:before="53"/>
              <w:ind w:left="107"/>
              <w:rPr>
                <w:rFonts w:hint="default" w:ascii="Times New Roman" w:hAnsi="Times New Roman" w:cs="Times New Roman"/>
                <w:sz w:val="28"/>
                <w:szCs w:val="28"/>
              </w:rPr>
            </w:pPr>
            <w:r>
              <w:rPr>
                <w:rFonts w:hint="default" w:ascii="Times New Roman" w:hAnsi="Times New Roman" w:cs="Times New Roman"/>
                <w:w w:val="99"/>
                <w:sz w:val="28"/>
                <w:szCs w:val="28"/>
              </w:rPr>
              <w:t>9</w:t>
            </w:r>
          </w:p>
        </w:tc>
        <w:tc>
          <w:tcPr>
            <w:tcW w:w="629" w:type="dxa"/>
            <w:tcBorders>
              <w:left w:val="single" w:color="000000" w:sz="4" w:space="0"/>
              <w:bottom w:val="single" w:color="000000" w:sz="4" w:space="0"/>
              <w:right w:val="single" w:color="000000" w:sz="4" w:space="0"/>
            </w:tcBorders>
          </w:tcPr>
          <w:p>
            <w:pPr>
              <w:pStyle w:val="13"/>
              <w:spacing w:before="53"/>
              <w:ind w:left="107"/>
              <w:rPr>
                <w:rFonts w:hint="default" w:ascii="Times New Roman" w:hAnsi="Times New Roman" w:cs="Times New Roman"/>
                <w:sz w:val="28"/>
                <w:szCs w:val="28"/>
              </w:rPr>
            </w:pPr>
            <w:r>
              <w:rPr>
                <w:rFonts w:hint="default" w:ascii="Times New Roman" w:hAnsi="Times New Roman" w:cs="Times New Roman"/>
                <w:sz w:val="28"/>
                <w:szCs w:val="28"/>
              </w:rPr>
              <w:t>10</w:t>
            </w:r>
          </w:p>
        </w:tc>
        <w:tc>
          <w:tcPr>
            <w:tcW w:w="511" w:type="dxa"/>
            <w:tcBorders>
              <w:left w:val="single" w:color="000000" w:sz="4" w:space="0"/>
              <w:bottom w:val="single" w:color="000000" w:sz="4" w:space="0"/>
              <w:right w:val="single" w:color="000000" w:sz="4" w:space="0"/>
            </w:tcBorders>
          </w:tcPr>
          <w:p>
            <w:pPr>
              <w:pStyle w:val="13"/>
              <w:spacing w:before="53"/>
              <w:ind w:left="107"/>
              <w:rPr>
                <w:rFonts w:hint="default" w:ascii="Times New Roman" w:hAnsi="Times New Roman" w:cs="Times New Roman"/>
                <w:sz w:val="28"/>
                <w:szCs w:val="28"/>
              </w:rPr>
            </w:pPr>
            <w:r>
              <w:rPr>
                <w:rFonts w:hint="default" w:ascii="Times New Roman" w:hAnsi="Times New Roman" w:cs="Times New Roman"/>
                <w:w w:val="99"/>
                <w:sz w:val="28"/>
                <w:szCs w:val="28"/>
              </w:rPr>
              <w:t>5</w:t>
            </w:r>
          </w:p>
        </w:tc>
        <w:tc>
          <w:tcPr>
            <w:tcW w:w="509" w:type="dxa"/>
            <w:tcBorders>
              <w:left w:val="single" w:color="000000" w:sz="4" w:space="0"/>
              <w:bottom w:val="single" w:color="000000" w:sz="4" w:space="0"/>
              <w:right w:val="single" w:color="000000" w:sz="4" w:space="0"/>
            </w:tcBorders>
          </w:tcPr>
          <w:p>
            <w:pPr>
              <w:pStyle w:val="13"/>
              <w:spacing w:before="53"/>
              <w:ind w:left="107"/>
              <w:rPr>
                <w:rFonts w:hint="default" w:ascii="Times New Roman" w:hAnsi="Times New Roman" w:cs="Times New Roman"/>
                <w:sz w:val="28"/>
                <w:szCs w:val="28"/>
              </w:rPr>
            </w:pPr>
            <w:r>
              <w:rPr>
                <w:rFonts w:hint="default" w:ascii="Times New Roman" w:hAnsi="Times New Roman" w:cs="Times New Roman"/>
                <w:w w:val="99"/>
                <w:sz w:val="28"/>
                <w:szCs w:val="28"/>
              </w:rPr>
              <w:t>6</w:t>
            </w:r>
          </w:p>
        </w:tc>
        <w:tc>
          <w:tcPr>
            <w:tcW w:w="631" w:type="dxa"/>
            <w:tcBorders>
              <w:left w:val="single" w:color="000000" w:sz="4" w:space="0"/>
              <w:bottom w:val="single" w:color="000000" w:sz="4" w:space="0"/>
              <w:right w:val="single" w:color="000000" w:sz="4" w:space="0"/>
            </w:tcBorders>
          </w:tcPr>
          <w:p>
            <w:pPr>
              <w:pStyle w:val="13"/>
              <w:spacing w:before="53"/>
              <w:ind w:left="107"/>
              <w:rPr>
                <w:rFonts w:hint="default" w:ascii="Times New Roman" w:hAnsi="Times New Roman" w:cs="Times New Roman"/>
                <w:sz w:val="28"/>
                <w:szCs w:val="28"/>
              </w:rPr>
            </w:pPr>
            <w:r>
              <w:rPr>
                <w:rFonts w:hint="default" w:ascii="Times New Roman" w:hAnsi="Times New Roman" w:cs="Times New Roman"/>
                <w:w w:val="99"/>
                <w:sz w:val="28"/>
                <w:szCs w:val="28"/>
              </w:rPr>
              <w:t>7</w:t>
            </w:r>
          </w:p>
        </w:tc>
        <w:tc>
          <w:tcPr>
            <w:tcW w:w="629" w:type="dxa"/>
            <w:tcBorders>
              <w:left w:val="single" w:color="000000" w:sz="4" w:space="0"/>
              <w:bottom w:val="single" w:color="000000" w:sz="4" w:space="0"/>
              <w:right w:val="single" w:color="000000" w:sz="4" w:space="0"/>
            </w:tcBorders>
          </w:tcPr>
          <w:p>
            <w:pPr>
              <w:pStyle w:val="13"/>
              <w:spacing w:before="53"/>
              <w:ind w:left="107"/>
              <w:rPr>
                <w:rFonts w:hint="default" w:ascii="Times New Roman" w:hAnsi="Times New Roman" w:cs="Times New Roman"/>
                <w:sz w:val="28"/>
                <w:szCs w:val="28"/>
              </w:rPr>
            </w:pPr>
            <w:r>
              <w:rPr>
                <w:rFonts w:hint="default" w:ascii="Times New Roman" w:hAnsi="Times New Roman" w:cs="Times New Roman"/>
                <w:w w:val="99"/>
                <w:sz w:val="28"/>
                <w:szCs w:val="28"/>
              </w:rPr>
              <w:t>8</w:t>
            </w:r>
          </w:p>
        </w:tc>
        <w:tc>
          <w:tcPr>
            <w:tcW w:w="696" w:type="dxa"/>
            <w:tcBorders>
              <w:left w:val="single" w:color="000000" w:sz="4" w:space="0"/>
              <w:bottom w:val="single" w:color="000000" w:sz="4" w:space="0"/>
              <w:right w:val="single" w:color="000000" w:sz="4" w:space="0"/>
            </w:tcBorders>
          </w:tcPr>
          <w:p>
            <w:pPr>
              <w:pStyle w:val="13"/>
              <w:spacing w:before="55"/>
              <w:ind w:left="107"/>
              <w:rPr>
                <w:rFonts w:hint="default" w:ascii="Times New Roman" w:hAnsi="Times New Roman" w:cs="Times New Roman"/>
                <w:sz w:val="28"/>
                <w:szCs w:val="28"/>
              </w:rPr>
            </w:pPr>
            <w:r>
              <w:rPr>
                <w:rFonts w:hint="default" w:ascii="Times New Roman" w:hAnsi="Times New Roman" w:cs="Times New Roman"/>
                <w:sz w:val="28"/>
                <w:szCs w:val="28"/>
              </w:rPr>
              <w:t>+</w:t>
            </w:r>
          </w:p>
        </w:tc>
      </w:tr>
      <w:tr>
        <w:tblPrEx>
          <w:tblBorders>
            <w:top w:val="single" w:color="000000" w:sz="18" w:space="0"/>
            <w:left w:val="single" w:color="000000" w:sz="18" w:space="0"/>
            <w:bottom w:val="single" w:color="000000" w:sz="18" w:space="0"/>
            <w:right w:val="single" w:color="000000" w:sz="18" w:space="0"/>
            <w:insideH w:val="single" w:color="000000" w:sz="18" w:space="0"/>
            <w:insideV w:val="single" w:color="000000" w:sz="18" w:space="0"/>
          </w:tblBorders>
          <w:tblCellMar>
            <w:top w:w="0" w:type="dxa"/>
            <w:left w:w="0" w:type="dxa"/>
            <w:bottom w:w="0" w:type="dxa"/>
            <w:right w:w="0" w:type="dxa"/>
          </w:tblCellMar>
        </w:tblPrEx>
        <w:trPr>
          <w:trHeight w:val="450" w:hRule="atLeast"/>
        </w:trPr>
        <w:tc>
          <w:tcPr>
            <w:tcW w:w="1296" w:type="dxa"/>
            <w:tcBorders>
              <w:top w:val="single" w:color="000000" w:sz="4" w:space="0"/>
              <w:left w:val="single" w:color="000000" w:sz="4" w:space="0"/>
              <w:bottom w:val="single" w:color="000000" w:sz="4" w:space="0"/>
              <w:right w:val="single" w:color="000000" w:sz="4" w:space="0"/>
            </w:tcBorders>
          </w:tcPr>
          <w:p>
            <w:pPr>
              <w:pStyle w:val="13"/>
              <w:spacing w:before="51"/>
              <w:ind w:left="110"/>
              <w:rPr>
                <w:rFonts w:hint="default" w:ascii="Times New Roman" w:hAnsi="Times New Roman" w:cs="Times New Roman"/>
                <w:sz w:val="28"/>
                <w:szCs w:val="28"/>
              </w:rPr>
            </w:pPr>
            <w:r>
              <w:rPr>
                <w:rFonts w:hint="default" w:ascii="Times New Roman" w:hAnsi="Times New Roman" w:cs="Times New Roman"/>
                <w:sz w:val="28"/>
                <w:szCs w:val="28"/>
              </w:rPr>
              <w:t>Length[i]</w:t>
            </w:r>
          </w:p>
        </w:tc>
        <w:tc>
          <w:tcPr>
            <w:tcW w:w="641" w:type="dxa"/>
            <w:tcBorders>
              <w:top w:val="single" w:color="000000" w:sz="4" w:space="0"/>
              <w:left w:val="single" w:color="000000" w:sz="4" w:space="0"/>
              <w:bottom w:val="single" w:color="000000" w:sz="4" w:space="0"/>
              <w:right w:val="single" w:color="000000" w:sz="4" w:space="0"/>
            </w:tcBorders>
          </w:tcPr>
          <w:p>
            <w:pPr>
              <w:pStyle w:val="13"/>
              <w:spacing w:before="51"/>
              <w:ind w:left="107"/>
              <w:rPr>
                <w:rFonts w:hint="default" w:ascii="Times New Roman" w:hAnsi="Times New Roman" w:cs="Times New Roman"/>
                <w:sz w:val="28"/>
                <w:szCs w:val="28"/>
              </w:rPr>
            </w:pPr>
            <w:r>
              <w:rPr>
                <w:rFonts w:hint="default" w:ascii="Times New Roman" w:hAnsi="Times New Roman" w:cs="Times New Roman"/>
                <w:w w:val="99"/>
                <w:sz w:val="28"/>
                <w:szCs w:val="28"/>
              </w:rPr>
              <w:t>9</w:t>
            </w:r>
          </w:p>
        </w:tc>
        <w:tc>
          <w:tcPr>
            <w:tcW w:w="511" w:type="dxa"/>
            <w:tcBorders>
              <w:top w:val="single" w:color="000000" w:sz="4" w:space="0"/>
              <w:left w:val="single" w:color="000000" w:sz="4" w:space="0"/>
              <w:bottom w:val="single" w:color="000000" w:sz="4" w:space="0"/>
              <w:right w:val="single" w:color="000000" w:sz="4" w:space="0"/>
            </w:tcBorders>
          </w:tcPr>
          <w:p>
            <w:pPr>
              <w:pStyle w:val="13"/>
              <w:spacing w:before="51"/>
              <w:ind w:left="107"/>
              <w:rPr>
                <w:rFonts w:hint="default" w:ascii="Times New Roman" w:hAnsi="Times New Roman" w:cs="Times New Roman"/>
                <w:sz w:val="28"/>
                <w:szCs w:val="28"/>
              </w:rPr>
            </w:pPr>
            <w:r>
              <w:rPr>
                <w:rFonts w:hint="default" w:ascii="Times New Roman" w:hAnsi="Times New Roman" w:cs="Times New Roman"/>
                <w:w w:val="99"/>
                <w:sz w:val="28"/>
                <w:szCs w:val="28"/>
              </w:rPr>
              <w:t>5</w:t>
            </w:r>
          </w:p>
        </w:tc>
        <w:tc>
          <w:tcPr>
            <w:tcW w:w="509" w:type="dxa"/>
            <w:tcBorders>
              <w:top w:val="single" w:color="000000" w:sz="4" w:space="0"/>
              <w:left w:val="single" w:color="000000" w:sz="4" w:space="0"/>
              <w:bottom w:val="single" w:color="000000" w:sz="4" w:space="0"/>
              <w:right w:val="single" w:color="000000" w:sz="4" w:space="0"/>
            </w:tcBorders>
          </w:tcPr>
          <w:p>
            <w:pPr>
              <w:pStyle w:val="13"/>
              <w:spacing w:before="51"/>
              <w:ind w:left="107"/>
              <w:rPr>
                <w:rFonts w:hint="default" w:ascii="Times New Roman" w:hAnsi="Times New Roman" w:cs="Times New Roman"/>
                <w:sz w:val="28"/>
                <w:szCs w:val="28"/>
              </w:rPr>
            </w:pPr>
            <w:r>
              <w:rPr>
                <w:rFonts w:hint="default" w:ascii="Times New Roman" w:hAnsi="Times New Roman" w:cs="Times New Roman"/>
                <w:w w:val="99"/>
                <w:sz w:val="28"/>
                <w:szCs w:val="28"/>
              </w:rPr>
              <w:t>8</w:t>
            </w:r>
          </w:p>
        </w:tc>
        <w:tc>
          <w:tcPr>
            <w:tcW w:w="511" w:type="dxa"/>
            <w:tcBorders>
              <w:top w:val="single" w:color="000000" w:sz="4" w:space="0"/>
              <w:left w:val="single" w:color="000000" w:sz="4" w:space="0"/>
              <w:bottom w:val="single" w:color="000000" w:sz="4" w:space="0"/>
              <w:right w:val="single" w:color="000000" w:sz="4" w:space="0"/>
            </w:tcBorders>
          </w:tcPr>
          <w:p>
            <w:pPr>
              <w:pStyle w:val="13"/>
              <w:spacing w:before="51"/>
              <w:ind w:left="107"/>
              <w:rPr>
                <w:rFonts w:hint="default" w:ascii="Times New Roman" w:hAnsi="Times New Roman" w:cs="Times New Roman"/>
                <w:sz w:val="28"/>
                <w:szCs w:val="28"/>
              </w:rPr>
            </w:pPr>
            <w:r>
              <w:rPr>
                <w:rFonts w:hint="default" w:ascii="Times New Roman" w:hAnsi="Times New Roman" w:cs="Times New Roman"/>
                <w:w w:val="99"/>
                <w:sz w:val="28"/>
                <w:szCs w:val="28"/>
              </w:rPr>
              <w:t>7</w:t>
            </w:r>
          </w:p>
        </w:tc>
        <w:tc>
          <w:tcPr>
            <w:tcW w:w="509" w:type="dxa"/>
            <w:tcBorders>
              <w:top w:val="single" w:color="000000" w:sz="4" w:space="0"/>
              <w:left w:val="single" w:color="000000" w:sz="4" w:space="0"/>
              <w:bottom w:val="single" w:color="000000" w:sz="4" w:space="0"/>
              <w:right w:val="single" w:color="000000" w:sz="4" w:space="0"/>
            </w:tcBorders>
          </w:tcPr>
          <w:p>
            <w:pPr>
              <w:pStyle w:val="13"/>
              <w:spacing w:before="51"/>
              <w:ind w:left="107"/>
              <w:rPr>
                <w:rFonts w:hint="default" w:ascii="Times New Roman" w:hAnsi="Times New Roman" w:cs="Times New Roman"/>
                <w:sz w:val="28"/>
                <w:szCs w:val="28"/>
              </w:rPr>
            </w:pPr>
            <w:r>
              <w:rPr>
                <w:rFonts w:hint="default" w:ascii="Times New Roman" w:hAnsi="Times New Roman" w:cs="Times New Roman"/>
                <w:w w:val="99"/>
                <w:sz w:val="28"/>
                <w:szCs w:val="28"/>
              </w:rPr>
              <w:t>6</w:t>
            </w:r>
          </w:p>
        </w:tc>
        <w:tc>
          <w:tcPr>
            <w:tcW w:w="631" w:type="dxa"/>
            <w:tcBorders>
              <w:top w:val="single" w:color="000000" w:sz="4" w:space="0"/>
              <w:left w:val="single" w:color="000000" w:sz="4" w:space="0"/>
              <w:bottom w:val="single" w:color="000000" w:sz="4" w:space="0"/>
              <w:right w:val="single" w:color="000000" w:sz="4" w:space="0"/>
            </w:tcBorders>
          </w:tcPr>
          <w:p>
            <w:pPr>
              <w:pStyle w:val="13"/>
              <w:spacing w:before="51"/>
              <w:ind w:left="107"/>
              <w:rPr>
                <w:rFonts w:hint="default" w:ascii="Times New Roman" w:hAnsi="Times New Roman" w:cs="Times New Roman"/>
                <w:sz w:val="28"/>
                <w:szCs w:val="28"/>
              </w:rPr>
            </w:pPr>
            <w:r>
              <w:rPr>
                <w:rFonts w:hint="default" w:ascii="Times New Roman" w:hAnsi="Times New Roman" w:cs="Times New Roman"/>
                <w:w w:val="99"/>
                <w:sz w:val="28"/>
                <w:szCs w:val="28"/>
              </w:rPr>
              <w:t>3</w:t>
            </w:r>
          </w:p>
        </w:tc>
        <w:tc>
          <w:tcPr>
            <w:tcW w:w="629" w:type="dxa"/>
            <w:tcBorders>
              <w:top w:val="single" w:color="000000" w:sz="4" w:space="0"/>
              <w:left w:val="single" w:color="000000" w:sz="4" w:space="0"/>
              <w:bottom w:val="single" w:color="000000" w:sz="4" w:space="0"/>
              <w:right w:val="single" w:color="000000" w:sz="4" w:space="0"/>
            </w:tcBorders>
          </w:tcPr>
          <w:p>
            <w:pPr>
              <w:pStyle w:val="13"/>
              <w:spacing w:before="51"/>
              <w:ind w:left="107"/>
              <w:rPr>
                <w:rFonts w:hint="default" w:ascii="Times New Roman" w:hAnsi="Times New Roman" w:cs="Times New Roman"/>
                <w:sz w:val="28"/>
                <w:szCs w:val="28"/>
              </w:rPr>
            </w:pPr>
            <w:r>
              <w:rPr>
                <w:rFonts w:hint="default" w:ascii="Times New Roman" w:hAnsi="Times New Roman" w:cs="Times New Roman"/>
                <w:w w:val="99"/>
                <w:sz w:val="28"/>
                <w:szCs w:val="28"/>
              </w:rPr>
              <w:t>2</w:t>
            </w:r>
          </w:p>
        </w:tc>
        <w:tc>
          <w:tcPr>
            <w:tcW w:w="511" w:type="dxa"/>
            <w:tcBorders>
              <w:top w:val="single" w:color="000000" w:sz="4" w:space="0"/>
              <w:left w:val="single" w:color="000000" w:sz="4" w:space="0"/>
              <w:bottom w:val="single" w:color="000000" w:sz="4" w:space="0"/>
              <w:right w:val="single" w:color="000000" w:sz="4" w:space="0"/>
            </w:tcBorders>
          </w:tcPr>
          <w:p>
            <w:pPr>
              <w:pStyle w:val="13"/>
              <w:spacing w:before="51"/>
              <w:ind w:left="107"/>
              <w:rPr>
                <w:rFonts w:hint="default" w:ascii="Times New Roman" w:hAnsi="Times New Roman" w:cs="Times New Roman"/>
                <w:sz w:val="28"/>
                <w:szCs w:val="28"/>
              </w:rPr>
            </w:pPr>
            <w:r>
              <w:rPr>
                <w:rFonts w:hint="default" w:ascii="Times New Roman" w:hAnsi="Times New Roman" w:cs="Times New Roman"/>
                <w:w w:val="99"/>
                <w:sz w:val="28"/>
                <w:szCs w:val="28"/>
              </w:rPr>
              <w:t>5</w:t>
            </w:r>
          </w:p>
        </w:tc>
        <w:tc>
          <w:tcPr>
            <w:tcW w:w="509" w:type="dxa"/>
            <w:tcBorders>
              <w:top w:val="single" w:color="000000" w:sz="4" w:space="0"/>
              <w:left w:val="single" w:color="000000" w:sz="4" w:space="0"/>
              <w:bottom w:val="single" w:color="000000" w:sz="4" w:space="0"/>
              <w:right w:val="single" w:color="000000" w:sz="4" w:space="0"/>
            </w:tcBorders>
          </w:tcPr>
          <w:p>
            <w:pPr>
              <w:pStyle w:val="13"/>
              <w:spacing w:before="51"/>
              <w:ind w:left="107"/>
              <w:rPr>
                <w:rFonts w:hint="default" w:ascii="Times New Roman" w:hAnsi="Times New Roman" w:cs="Times New Roman"/>
                <w:sz w:val="28"/>
                <w:szCs w:val="28"/>
              </w:rPr>
            </w:pPr>
            <w:r>
              <w:rPr>
                <w:rFonts w:hint="default" w:ascii="Times New Roman" w:hAnsi="Times New Roman" w:cs="Times New Roman"/>
                <w:w w:val="99"/>
                <w:sz w:val="28"/>
                <w:szCs w:val="28"/>
              </w:rPr>
              <w:t>4</w:t>
            </w:r>
          </w:p>
        </w:tc>
        <w:tc>
          <w:tcPr>
            <w:tcW w:w="631" w:type="dxa"/>
            <w:tcBorders>
              <w:top w:val="single" w:color="000000" w:sz="4" w:space="0"/>
              <w:left w:val="single" w:color="000000" w:sz="4" w:space="0"/>
              <w:bottom w:val="single" w:color="000000" w:sz="4" w:space="0"/>
              <w:right w:val="single" w:color="000000" w:sz="4" w:space="0"/>
            </w:tcBorders>
          </w:tcPr>
          <w:p>
            <w:pPr>
              <w:pStyle w:val="13"/>
              <w:spacing w:before="51"/>
              <w:ind w:left="107"/>
              <w:rPr>
                <w:rFonts w:hint="default" w:ascii="Times New Roman" w:hAnsi="Times New Roman" w:cs="Times New Roman"/>
                <w:sz w:val="28"/>
                <w:szCs w:val="28"/>
              </w:rPr>
            </w:pPr>
            <w:r>
              <w:rPr>
                <w:rFonts w:hint="default" w:ascii="Times New Roman" w:hAnsi="Times New Roman" w:cs="Times New Roman"/>
                <w:w w:val="99"/>
                <w:sz w:val="28"/>
                <w:szCs w:val="28"/>
              </w:rPr>
              <w:t>3</w:t>
            </w:r>
          </w:p>
        </w:tc>
        <w:tc>
          <w:tcPr>
            <w:tcW w:w="629" w:type="dxa"/>
            <w:tcBorders>
              <w:top w:val="single" w:color="000000" w:sz="4" w:space="0"/>
              <w:left w:val="single" w:color="000000" w:sz="4" w:space="0"/>
              <w:bottom w:val="single" w:color="000000" w:sz="4" w:space="0"/>
              <w:right w:val="single" w:color="000000" w:sz="4" w:space="0"/>
            </w:tcBorders>
          </w:tcPr>
          <w:p>
            <w:pPr>
              <w:pStyle w:val="13"/>
              <w:spacing w:before="51"/>
              <w:ind w:left="107"/>
              <w:rPr>
                <w:rFonts w:hint="default" w:ascii="Times New Roman" w:hAnsi="Times New Roman" w:cs="Times New Roman"/>
                <w:sz w:val="28"/>
                <w:szCs w:val="28"/>
              </w:rPr>
            </w:pPr>
            <w:r>
              <w:rPr>
                <w:rFonts w:hint="default" w:ascii="Times New Roman" w:hAnsi="Times New Roman" w:cs="Times New Roman"/>
                <w:w w:val="99"/>
                <w:sz w:val="28"/>
                <w:szCs w:val="28"/>
              </w:rPr>
              <w:t>2</w:t>
            </w:r>
          </w:p>
        </w:tc>
        <w:tc>
          <w:tcPr>
            <w:tcW w:w="696" w:type="dxa"/>
            <w:tcBorders>
              <w:top w:val="single" w:color="000000" w:sz="4" w:space="0"/>
              <w:left w:val="single" w:color="000000" w:sz="4" w:space="0"/>
              <w:bottom w:val="single" w:color="000000" w:sz="4" w:space="0"/>
              <w:right w:val="single" w:color="000000" w:sz="4" w:space="0"/>
            </w:tcBorders>
          </w:tcPr>
          <w:p>
            <w:pPr>
              <w:pStyle w:val="13"/>
              <w:spacing w:before="51"/>
              <w:ind w:left="107"/>
              <w:rPr>
                <w:rFonts w:hint="default" w:ascii="Times New Roman" w:hAnsi="Times New Roman" w:cs="Times New Roman"/>
                <w:sz w:val="28"/>
                <w:szCs w:val="28"/>
              </w:rPr>
            </w:pPr>
            <w:r>
              <w:rPr>
                <w:rFonts w:hint="default" w:ascii="Times New Roman" w:hAnsi="Times New Roman" w:cs="Times New Roman"/>
                <w:w w:val="99"/>
                <w:sz w:val="28"/>
                <w:szCs w:val="28"/>
              </w:rPr>
              <w:t>1</w:t>
            </w:r>
          </w:p>
        </w:tc>
      </w:tr>
      <w:tr>
        <w:tblPrEx>
          <w:tblBorders>
            <w:top w:val="single" w:color="000000" w:sz="18" w:space="0"/>
            <w:left w:val="single" w:color="000000" w:sz="18" w:space="0"/>
            <w:bottom w:val="single" w:color="000000" w:sz="18" w:space="0"/>
            <w:right w:val="single" w:color="000000" w:sz="18" w:space="0"/>
            <w:insideH w:val="single" w:color="000000" w:sz="18" w:space="0"/>
            <w:insideV w:val="single" w:color="000000" w:sz="18" w:space="0"/>
          </w:tblBorders>
          <w:tblCellMar>
            <w:top w:w="0" w:type="dxa"/>
            <w:left w:w="0" w:type="dxa"/>
            <w:bottom w:w="0" w:type="dxa"/>
            <w:right w:w="0" w:type="dxa"/>
          </w:tblCellMar>
        </w:tblPrEx>
        <w:trPr>
          <w:trHeight w:val="453" w:hRule="atLeast"/>
        </w:trPr>
        <w:tc>
          <w:tcPr>
            <w:tcW w:w="1296" w:type="dxa"/>
            <w:tcBorders>
              <w:top w:val="single" w:color="000000" w:sz="4" w:space="0"/>
              <w:left w:val="single" w:color="000000" w:sz="4" w:space="0"/>
              <w:bottom w:val="single" w:color="000000" w:sz="4" w:space="0"/>
              <w:right w:val="single" w:color="000000" w:sz="4" w:space="0"/>
            </w:tcBorders>
          </w:tcPr>
          <w:p>
            <w:pPr>
              <w:pStyle w:val="13"/>
              <w:spacing w:before="51"/>
              <w:ind w:left="110"/>
              <w:rPr>
                <w:rFonts w:hint="default" w:ascii="Times New Roman" w:hAnsi="Times New Roman" w:cs="Times New Roman"/>
                <w:sz w:val="28"/>
                <w:szCs w:val="28"/>
              </w:rPr>
            </w:pPr>
            <w:r>
              <w:rPr>
                <w:rFonts w:hint="default" w:ascii="Times New Roman" w:hAnsi="Times New Roman" w:cs="Times New Roman"/>
                <w:sz w:val="28"/>
                <w:szCs w:val="28"/>
              </w:rPr>
              <w:t>Trace[i]</w:t>
            </w:r>
          </w:p>
        </w:tc>
        <w:tc>
          <w:tcPr>
            <w:tcW w:w="641" w:type="dxa"/>
            <w:tcBorders>
              <w:top w:val="single" w:color="000000" w:sz="4" w:space="0"/>
              <w:left w:val="single" w:color="000000" w:sz="4" w:space="0"/>
              <w:bottom w:val="single" w:color="000000" w:sz="4" w:space="0"/>
              <w:right w:val="single" w:color="000000" w:sz="4" w:space="0"/>
            </w:tcBorders>
          </w:tcPr>
          <w:p>
            <w:pPr>
              <w:pStyle w:val="13"/>
              <w:spacing w:before="51"/>
              <w:ind w:left="107"/>
              <w:rPr>
                <w:rFonts w:hint="default" w:ascii="Times New Roman" w:hAnsi="Times New Roman" w:cs="Times New Roman"/>
                <w:sz w:val="28"/>
                <w:szCs w:val="28"/>
              </w:rPr>
            </w:pPr>
            <w:r>
              <w:rPr>
                <w:rFonts w:hint="default" w:ascii="Times New Roman" w:hAnsi="Times New Roman" w:cs="Times New Roman"/>
                <w:w w:val="99"/>
                <w:sz w:val="28"/>
                <w:szCs w:val="28"/>
              </w:rPr>
              <w:t>2</w:t>
            </w:r>
          </w:p>
        </w:tc>
        <w:tc>
          <w:tcPr>
            <w:tcW w:w="511" w:type="dxa"/>
            <w:tcBorders>
              <w:top w:val="single" w:color="000000" w:sz="4" w:space="0"/>
              <w:left w:val="single" w:color="000000" w:sz="4" w:space="0"/>
              <w:bottom w:val="single" w:color="000000" w:sz="4" w:space="0"/>
              <w:right w:val="single" w:color="000000" w:sz="4" w:space="0"/>
            </w:tcBorders>
          </w:tcPr>
          <w:p>
            <w:pPr>
              <w:pStyle w:val="13"/>
              <w:spacing w:before="51"/>
              <w:ind w:left="107"/>
              <w:rPr>
                <w:rFonts w:hint="default" w:ascii="Times New Roman" w:hAnsi="Times New Roman" w:cs="Times New Roman"/>
                <w:sz w:val="28"/>
                <w:szCs w:val="28"/>
              </w:rPr>
            </w:pPr>
            <w:r>
              <w:rPr>
                <w:rFonts w:hint="default" w:ascii="Times New Roman" w:hAnsi="Times New Roman" w:cs="Times New Roman"/>
                <w:w w:val="99"/>
                <w:sz w:val="28"/>
                <w:szCs w:val="28"/>
              </w:rPr>
              <w:t>8</w:t>
            </w:r>
          </w:p>
        </w:tc>
        <w:tc>
          <w:tcPr>
            <w:tcW w:w="509" w:type="dxa"/>
            <w:tcBorders>
              <w:top w:val="single" w:color="000000" w:sz="4" w:space="0"/>
              <w:left w:val="single" w:color="000000" w:sz="4" w:space="0"/>
              <w:bottom w:val="single" w:color="000000" w:sz="4" w:space="0"/>
              <w:right w:val="single" w:color="000000" w:sz="4" w:space="0"/>
            </w:tcBorders>
          </w:tcPr>
          <w:p>
            <w:pPr>
              <w:pStyle w:val="13"/>
              <w:spacing w:before="51"/>
              <w:ind w:left="107"/>
              <w:rPr>
                <w:rFonts w:hint="default" w:ascii="Times New Roman" w:hAnsi="Times New Roman" w:cs="Times New Roman"/>
                <w:sz w:val="28"/>
                <w:szCs w:val="28"/>
              </w:rPr>
            </w:pPr>
            <w:r>
              <w:rPr>
                <w:rFonts w:hint="default" w:ascii="Times New Roman" w:hAnsi="Times New Roman" w:cs="Times New Roman"/>
                <w:w w:val="99"/>
                <w:sz w:val="28"/>
                <w:szCs w:val="28"/>
              </w:rPr>
              <w:t>3</w:t>
            </w:r>
          </w:p>
        </w:tc>
        <w:tc>
          <w:tcPr>
            <w:tcW w:w="511" w:type="dxa"/>
            <w:tcBorders>
              <w:top w:val="single" w:color="000000" w:sz="4" w:space="0"/>
              <w:left w:val="single" w:color="000000" w:sz="4" w:space="0"/>
              <w:bottom w:val="single" w:color="000000" w:sz="4" w:space="0"/>
              <w:right w:val="single" w:color="000000" w:sz="4" w:space="0"/>
            </w:tcBorders>
          </w:tcPr>
          <w:p>
            <w:pPr>
              <w:pStyle w:val="13"/>
              <w:spacing w:before="51"/>
              <w:ind w:left="107"/>
              <w:rPr>
                <w:rFonts w:hint="default" w:ascii="Times New Roman" w:hAnsi="Times New Roman" w:cs="Times New Roman"/>
                <w:sz w:val="28"/>
                <w:szCs w:val="28"/>
              </w:rPr>
            </w:pPr>
            <w:r>
              <w:rPr>
                <w:rFonts w:hint="default" w:ascii="Times New Roman" w:hAnsi="Times New Roman" w:cs="Times New Roman"/>
                <w:w w:val="99"/>
                <w:sz w:val="28"/>
                <w:szCs w:val="28"/>
              </w:rPr>
              <w:t>4</w:t>
            </w:r>
          </w:p>
        </w:tc>
        <w:tc>
          <w:tcPr>
            <w:tcW w:w="509" w:type="dxa"/>
            <w:tcBorders>
              <w:top w:val="single" w:color="000000" w:sz="4" w:space="0"/>
              <w:left w:val="single" w:color="000000" w:sz="4" w:space="0"/>
              <w:bottom w:val="single" w:color="000000" w:sz="4" w:space="0"/>
              <w:right w:val="single" w:color="000000" w:sz="4" w:space="0"/>
            </w:tcBorders>
          </w:tcPr>
          <w:p>
            <w:pPr>
              <w:pStyle w:val="13"/>
              <w:spacing w:before="51"/>
              <w:ind w:left="107"/>
              <w:rPr>
                <w:rFonts w:hint="default" w:ascii="Times New Roman" w:hAnsi="Times New Roman" w:cs="Times New Roman"/>
                <w:sz w:val="28"/>
                <w:szCs w:val="28"/>
              </w:rPr>
            </w:pPr>
            <w:r>
              <w:rPr>
                <w:rFonts w:hint="default" w:ascii="Times New Roman" w:hAnsi="Times New Roman" w:cs="Times New Roman"/>
                <w:w w:val="99"/>
                <w:sz w:val="28"/>
                <w:szCs w:val="28"/>
              </w:rPr>
              <w:t>7</w:t>
            </w:r>
          </w:p>
        </w:tc>
        <w:tc>
          <w:tcPr>
            <w:tcW w:w="631" w:type="dxa"/>
            <w:tcBorders>
              <w:top w:val="single" w:color="000000" w:sz="4" w:space="0"/>
              <w:left w:val="single" w:color="000000" w:sz="4" w:space="0"/>
              <w:bottom w:val="single" w:color="000000" w:sz="4" w:space="0"/>
              <w:right w:val="single" w:color="000000" w:sz="4" w:space="0"/>
            </w:tcBorders>
          </w:tcPr>
          <w:p>
            <w:pPr>
              <w:pStyle w:val="13"/>
              <w:spacing w:before="51"/>
              <w:ind w:left="107"/>
              <w:rPr>
                <w:rFonts w:hint="default" w:ascii="Times New Roman" w:hAnsi="Times New Roman" w:cs="Times New Roman"/>
                <w:sz w:val="28"/>
                <w:szCs w:val="28"/>
              </w:rPr>
            </w:pPr>
            <w:r>
              <w:rPr>
                <w:rFonts w:hint="default" w:ascii="Times New Roman" w:hAnsi="Times New Roman" w:cs="Times New Roman"/>
                <w:w w:val="99"/>
                <w:sz w:val="28"/>
                <w:szCs w:val="28"/>
              </w:rPr>
              <w:t>6</w:t>
            </w:r>
          </w:p>
        </w:tc>
        <w:tc>
          <w:tcPr>
            <w:tcW w:w="629" w:type="dxa"/>
            <w:tcBorders>
              <w:top w:val="single" w:color="000000" w:sz="4" w:space="0"/>
              <w:left w:val="single" w:color="000000" w:sz="4" w:space="0"/>
              <w:bottom w:val="single" w:color="000000" w:sz="4" w:space="0"/>
              <w:right w:val="single" w:color="000000" w:sz="4" w:space="0"/>
            </w:tcBorders>
          </w:tcPr>
          <w:p>
            <w:pPr>
              <w:pStyle w:val="13"/>
              <w:spacing w:before="51"/>
              <w:ind w:left="107"/>
              <w:rPr>
                <w:rFonts w:hint="default" w:ascii="Times New Roman" w:hAnsi="Times New Roman" w:cs="Times New Roman"/>
                <w:sz w:val="28"/>
                <w:szCs w:val="28"/>
              </w:rPr>
            </w:pPr>
            <w:r>
              <w:rPr>
                <w:rFonts w:hint="default" w:ascii="Times New Roman" w:hAnsi="Times New Roman" w:cs="Times New Roman"/>
                <w:sz w:val="28"/>
                <w:szCs w:val="28"/>
              </w:rPr>
              <w:t>11</w:t>
            </w:r>
          </w:p>
        </w:tc>
        <w:tc>
          <w:tcPr>
            <w:tcW w:w="511" w:type="dxa"/>
            <w:tcBorders>
              <w:top w:val="single" w:color="000000" w:sz="4" w:space="0"/>
              <w:left w:val="single" w:color="000000" w:sz="4" w:space="0"/>
              <w:bottom w:val="single" w:color="000000" w:sz="4" w:space="0"/>
              <w:right w:val="single" w:color="000000" w:sz="4" w:space="0"/>
            </w:tcBorders>
          </w:tcPr>
          <w:p>
            <w:pPr>
              <w:pStyle w:val="13"/>
              <w:spacing w:before="51"/>
              <w:ind w:left="107"/>
              <w:rPr>
                <w:rFonts w:hint="default" w:ascii="Times New Roman" w:hAnsi="Times New Roman" w:cs="Times New Roman"/>
                <w:sz w:val="28"/>
                <w:szCs w:val="28"/>
              </w:rPr>
            </w:pPr>
            <w:r>
              <w:rPr>
                <w:rFonts w:hint="default" w:ascii="Times New Roman" w:hAnsi="Times New Roman" w:cs="Times New Roman"/>
                <w:w w:val="99"/>
                <w:sz w:val="28"/>
                <w:szCs w:val="28"/>
              </w:rPr>
              <w:t>8</w:t>
            </w:r>
          </w:p>
        </w:tc>
        <w:tc>
          <w:tcPr>
            <w:tcW w:w="509" w:type="dxa"/>
            <w:tcBorders>
              <w:top w:val="single" w:color="000000" w:sz="4" w:space="0"/>
              <w:left w:val="single" w:color="000000" w:sz="4" w:space="0"/>
              <w:bottom w:val="single" w:color="000000" w:sz="4" w:space="0"/>
              <w:right w:val="single" w:color="000000" w:sz="4" w:space="0"/>
            </w:tcBorders>
          </w:tcPr>
          <w:p>
            <w:pPr>
              <w:pStyle w:val="13"/>
              <w:spacing w:before="51"/>
              <w:ind w:left="107"/>
              <w:rPr>
                <w:rFonts w:hint="default" w:ascii="Times New Roman" w:hAnsi="Times New Roman" w:cs="Times New Roman"/>
                <w:sz w:val="28"/>
                <w:szCs w:val="28"/>
              </w:rPr>
            </w:pPr>
            <w:r>
              <w:rPr>
                <w:rFonts w:hint="default" w:ascii="Times New Roman" w:hAnsi="Times New Roman" w:cs="Times New Roman"/>
                <w:w w:val="99"/>
                <w:sz w:val="28"/>
                <w:szCs w:val="28"/>
              </w:rPr>
              <w:t>9</w:t>
            </w:r>
          </w:p>
        </w:tc>
        <w:tc>
          <w:tcPr>
            <w:tcW w:w="631" w:type="dxa"/>
            <w:tcBorders>
              <w:top w:val="single" w:color="000000" w:sz="4" w:space="0"/>
              <w:left w:val="single" w:color="000000" w:sz="4" w:space="0"/>
              <w:bottom w:val="single" w:color="000000" w:sz="4" w:space="0"/>
              <w:right w:val="single" w:color="000000" w:sz="4" w:space="0"/>
            </w:tcBorders>
          </w:tcPr>
          <w:p>
            <w:pPr>
              <w:pStyle w:val="13"/>
              <w:spacing w:before="51"/>
              <w:ind w:left="107"/>
              <w:rPr>
                <w:rFonts w:hint="default" w:ascii="Times New Roman" w:hAnsi="Times New Roman" w:cs="Times New Roman"/>
                <w:sz w:val="28"/>
                <w:szCs w:val="28"/>
              </w:rPr>
            </w:pPr>
            <w:r>
              <w:rPr>
                <w:rFonts w:hint="default" w:ascii="Times New Roman" w:hAnsi="Times New Roman" w:cs="Times New Roman"/>
                <w:sz w:val="28"/>
                <w:szCs w:val="28"/>
              </w:rPr>
              <w:t>10</w:t>
            </w:r>
          </w:p>
        </w:tc>
        <w:tc>
          <w:tcPr>
            <w:tcW w:w="629" w:type="dxa"/>
            <w:tcBorders>
              <w:top w:val="single" w:color="000000" w:sz="4" w:space="0"/>
              <w:left w:val="single" w:color="000000" w:sz="4" w:space="0"/>
              <w:bottom w:val="single" w:color="000000" w:sz="4" w:space="0"/>
              <w:right w:val="single" w:color="000000" w:sz="4" w:space="0"/>
            </w:tcBorders>
          </w:tcPr>
          <w:p>
            <w:pPr>
              <w:pStyle w:val="13"/>
              <w:spacing w:before="51"/>
              <w:ind w:left="107"/>
              <w:rPr>
                <w:rFonts w:hint="default" w:ascii="Times New Roman" w:hAnsi="Times New Roman" w:cs="Times New Roman"/>
                <w:sz w:val="28"/>
                <w:szCs w:val="28"/>
              </w:rPr>
            </w:pPr>
            <w:r>
              <w:rPr>
                <w:rFonts w:hint="default" w:ascii="Times New Roman" w:hAnsi="Times New Roman" w:cs="Times New Roman"/>
                <w:sz w:val="28"/>
                <w:szCs w:val="28"/>
              </w:rPr>
              <w:t>11</w:t>
            </w:r>
          </w:p>
        </w:tc>
        <w:tc>
          <w:tcPr>
            <w:tcW w:w="696" w:type="dxa"/>
            <w:tcBorders>
              <w:top w:val="single" w:color="000000" w:sz="4" w:space="0"/>
              <w:left w:val="single" w:color="000000" w:sz="4" w:space="0"/>
              <w:bottom w:val="single" w:color="000000" w:sz="4" w:space="0"/>
              <w:right w:val="single" w:color="000000" w:sz="4" w:space="0"/>
            </w:tcBorders>
          </w:tcPr>
          <w:p>
            <w:pPr>
              <w:pStyle w:val="13"/>
              <w:rPr>
                <w:rFonts w:hint="default" w:ascii="Times New Roman" w:hAnsi="Times New Roman" w:cs="Times New Roman"/>
                <w:sz w:val="28"/>
                <w:szCs w:val="28"/>
              </w:rPr>
            </w:pPr>
          </w:p>
        </w:tc>
      </w:tr>
    </w:tbl>
    <w:p>
      <w:pPr>
        <w:spacing w:before="68"/>
        <w:ind w:left="1459" w:right="0" w:firstLine="0"/>
        <w:jc w:val="left"/>
        <w:rPr>
          <w:rFonts w:hint="default" w:ascii="Times New Roman" w:hAnsi="Times New Roman" w:cs="Times New Roman"/>
          <w:sz w:val="28"/>
          <w:szCs w:val="28"/>
        </w:rPr>
      </w:pPr>
      <w:r>
        <w:rPr>
          <w:rFonts w:hint="default" w:ascii="Times New Roman" w:hAnsi="Times New Roman" w:cs="Times New Roman"/>
          <w:sz w:val="28"/>
          <w:szCs w:val="28"/>
        </w:rPr>
        <w:pict>
          <v:shape id="_x0000_s1626" o:spid="_x0000_s1626" style="position:absolute;left:0pt;margin-left:195.95pt;margin-top:4.6pt;height:6pt;width:50.8pt;mso-position-horizontal-relative:page;z-index:251683840;mso-width-relative:page;mso-height-relative:page;" fillcolor="#000000" filled="t" stroked="f" coordorigin="3919,93" coordsize="1016,120" path="m4814,93l4853,153,4814,213,4920,160,4853,160,4860,158,4862,153,4860,148,4853,146,4920,146,4814,93xm4848,146l3926,146,3922,148,3919,153,3922,158,3926,160,4848,160,4853,153,4848,146xm4920,146l4853,146,4860,148,4862,153,4860,158,4853,160,4920,160,4934,153,4920,146xe">
            <v:path arrowok="t"/>
            <v:fill on="t" focussize="0,0"/>
            <v:stroke on="f"/>
            <v:imagedata o:title=""/>
            <o:lock v:ext="edit"/>
          </v:shape>
        </w:pict>
      </w:r>
      <w:r>
        <w:rPr>
          <w:rFonts w:hint="default" w:ascii="Times New Roman" w:hAnsi="Times New Roman" w:cs="Times New Roman"/>
          <w:sz w:val="28"/>
          <w:szCs w:val="28"/>
        </w:rPr>
        <w:pict>
          <v:shape id="_x0000_s1627" o:spid="_x0000_s1627" style="position:absolute;left:0pt;margin-left:251.25pt;margin-top:4.6pt;height:6pt;width:22pt;mso-position-horizontal-relative:page;z-index:251684864;mso-width-relative:page;mso-height-relative:page;" fillcolor="#000000" filled="t" stroked="f" coordorigin="5026,93" coordsize="440,120" path="m5345,93l5386,153,5345,213,5450,160,5386,160,5390,158,5393,153,5390,148,5386,146,5450,146,5345,93xm5381,146l5033,146,5028,148,5026,153,5028,158,5033,160,5381,160,5386,153,5381,146xm5450,146l5386,146,5390,148,5393,153,5390,158,5386,160,5450,160,5465,153,5450,146xe">
            <v:path arrowok="t"/>
            <v:fill on="t" focussize="0,0"/>
            <v:stroke on="f"/>
            <v:imagedata o:title=""/>
            <o:lock v:ext="edit"/>
          </v:shape>
        </w:pict>
      </w:r>
      <w:r>
        <w:rPr>
          <w:rFonts w:hint="default" w:ascii="Times New Roman" w:hAnsi="Times New Roman" w:cs="Times New Roman"/>
          <w:sz w:val="28"/>
          <w:szCs w:val="28"/>
        </w:rPr>
        <w:pict>
          <v:shape id="_x0000_s1628" o:spid="_x0000_s1628" style="position:absolute;left:0pt;margin-left:277.05pt;margin-top:4.6pt;height:6pt;width:161.05pt;mso-position-horizontal-relative:page;z-index:251684864;mso-width-relative:page;mso-height-relative:page;" fillcolor="#000000" filled="t" stroked="f" coordorigin="5542,93" coordsize="3221,120" path="m5981,153l5966,146,5861,93,5897,146,5549,146,5544,148,5542,153,5544,158,5549,160,5897,160,5861,213,5966,160,5981,153xm7783,153l7769,146,7663,93,7699,146,6055,146,6050,148,6048,153,6050,158,6055,160,7699,160,7663,213,7769,160,7783,153xm8292,153l8278,146,8172,93,8206,146,7860,146,7853,148,7850,153,7853,158,7860,160,8206,160,8172,213,8278,160,8292,153xm8762,153l8748,146,8642,93,8676,146,8330,146,8326,148,8323,153,8326,158,8330,160,8676,160,8642,213,8748,160,8762,153xe">
            <v:path arrowok="t"/>
            <v:fill on="t" focussize="0,0"/>
            <v:stroke on="f"/>
            <v:imagedata o:title=""/>
            <o:lock v:ext="edit"/>
          </v:shape>
        </w:pict>
      </w:r>
      <w:r>
        <w:rPr>
          <w:rFonts w:hint="default" w:ascii="Times New Roman" w:hAnsi="Times New Roman" w:cs="Times New Roman"/>
          <w:sz w:val="28"/>
          <w:szCs w:val="28"/>
        </w:rPr>
        <w:pict>
          <v:shape id="_x0000_s1629" o:spid="_x0000_s1629" style="position:absolute;left:0pt;margin-left:447.95pt;margin-top:4.6pt;height:6pt;width:22pt;mso-position-horizontal-relative:page;z-index:251685888;mso-width-relative:page;mso-height-relative:page;" fillcolor="#000000" filled="t" stroked="f" coordorigin="8959,93" coordsize="440,120" path="m9278,93l9317,153,9278,213,9384,160,9317,160,9324,158,9326,153,9324,148,9317,146,9384,146,9278,93xm9312,146l8966,146,8962,148,8959,153,8962,158,8966,160,9312,160,9317,153,9312,146xm9384,146l9317,146,9324,148,9326,153,9324,158,9317,160,9384,160,9398,153,9384,146xe">
            <v:path arrowok="t"/>
            <v:fill on="t" focussize="0,0"/>
            <v:stroke on="f"/>
            <v:imagedata o:title=""/>
            <o:lock v:ext="edit"/>
          </v:shape>
        </w:pict>
      </w:r>
      <w:r>
        <w:rPr>
          <w:rFonts w:hint="default" w:ascii="Times New Roman" w:hAnsi="Times New Roman" w:cs="Times New Roman"/>
          <w:sz w:val="28"/>
          <w:szCs w:val="28"/>
        </w:rPr>
        <w:pict>
          <v:shape id="_x0000_s1630" o:spid="_x0000_s1630" style="position:absolute;left:0pt;margin-left:476.75pt;margin-top:4.6pt;height:6pt;width:29.2pt;mso-position-horizontal-relative:page;z-index:251685888;mso-width-relative:page;mso-height-relative:page;" fillcolor="#000000" filled="t" stroked="f" coordorigin="9535,93" coordsize="584,120" path="m9998,93l10037,153,9998,213,10104,160,10037,160,10044,158,10046,153,10044,148,10037,146,10104,146,9998,93xm10032,146l9542,146,9538,148,9535,153,9538,158,9542,160,10032,160,10037,153,10032,146xm10104,146l10037,146,10044,148,10046,153,10044,158,10037,160,10104,160,10118,153,10104,146xe">
            <v:path arrowok="t"/>
            <v:fill on="t" focussize="0,0"/>
            <v:stroke on="f"/>
            <v:imagedata o:title=""/>
            <o:lock v:ext="edit"/>
          </v:shape>
        </w:pict>
      </w:r>
      <w:r>
        <w:rPr>
          <w:rFonts w:hint="default" w:ascii="Times New Roman" w:hAnsi="Times New Roman" w:cs="Times New Roman"/>
          <w:sz w:val="28"/>
          <w:szCs w:val="28"/>
        </w:rPr>
        <w:t>Truy vết</w:t>
      </w:r>
    </w:p>
    <w:p>
      <w:pPr>
        <w:pStyle w:val="7"/>
        <w:spacing w:before="6"/>
        <w:rPr>
          <w:rFonts w:hint="default" w:ascii="Times New Roman" w:hAnsi="Times New Roman" w:cs="Times New Roman"/>
          <w:sz w:val="28"/>
          <w:szCs w:val="28"/>
        </w:rPr>
      </w:pPr>
      <w:r>
        <w:rPr>
          <w:rFonts w:hint="default" w:ascii="Times New Roman" w:hAnsi="Times New Roman" w:cs="Times New Roman"/>
          <w:sz w:val="28"/>
          <w:szCs w:val="28"/>
        </w:rPr>
        <w:pict>
          <v:group id="_x0000_s1631" o:spid="_x0000_s1631" o:spt="203" style="position:absolute;left:0pt;margin-left:121.4pt;margin-top:9.4pt;height:433.8pt;width:380.55pt;mso-position-horizontal-relative:page;mso-wrap-distance-bottom:0pt;mso-wrap-distance-top:0pt;z-index:-251450368;mso-width-relative:page;mso-height-relative:page;" coordorigin="2429,188" coordsize="7611,8676">
            <o:lock v:ext="edit"/>
            <v:rect id="_x0000_s1632" o:spid="_x0000_s1632" o:spt="1" style="position:absolute;left:2438;top:188;height:10;width:7592;" fillcolor="#000000" filled="t" stroked="f" coordsize="21600,21600">
              <v:path/>
              <v:fill on="t" focussize="0,0"/>
              <v:stroke on="f"/>
              <v:imagedata o:title=""/>
              <o:lock v:ext="edit"/>
            </v:rect>
            <v:line id="_x0000_s1633" o:spid="_x0000_s1633" o:spt="20" style="position:absolute;left:10034;top:188;height:8398;width:0;" stroked="t" coordsize="21600,21600">
              <v:path arrowok="t"/>
              <v:fill focussize="0,0"/>
              <v:stroke weight="0.48pt" color="#000000"/>
              <v:imagedata o:title=""/>
              <o:lock v:ext="edit"/>
            </v:line>
            <v:shape id="_x0000_s1634" o:spid="_x0000_s1634" style="position:absolute;left:2428;top:188;height:8676;width:7611;" fillcolor="#000000" filled="t" stroked="f" coordorigin="2429,188" coordsize="7611,8676" path="m2438,188l2429,188,2429,8864,2438,8864,2438,188xm10039,8586l10030,8586,10030,8855,2438,8855,2438,8864,10030,8864,10030,8864,10039,8864,10039,8586xe">
              <v:path arrowok="t"/>
              <v:fill on="t" focussize="0,0"/>
              <v:stroke on="f"/>
              <v:imagedata o:title=""/>
              <o:lock v:ext="edit"/>
            </v:shape>
            <v:shape id="_x0000_s1635" o:spid="_x0000_s1635" o:spt="202" type="#_x0000_t202" style="position:absolute;left:2546;top:222;height:251;width:681;" filled="f" stroked="f" coordsize="21600,21600">
              <v:path/>
              <v:fill on="f" focussize="0,0"/>
              <v:stroke on="f" joinstyle="miter"/>
              <v:imagedata o:title=""/>
              <o:lock v:ext="edit"/>
              <v:textbox inset="0mm,0mm,0mm,0mm">
                <w:txbxContent>
                  <w:p>
                    <w:pPr>
                      <w:spacing w:before="0"/>
                      <w:ind w:left="0" w:right="0" w:firstLine="0"/>
                      <w:jc w:val="left"/>
                      <w:rPr>
                        <w:rFonts w:ascii="Courier New"/>
                        <w:sz w:val="22"/>
                      </w:rPr>
                    </w:pPr>
                    <w:r>
                      <w:rPr>
                        <w:rFonts w:ascii="Courier New"/>
                        <w:sz w:val="22"/>
                      </w:rPr>
                      <w:t>Const</w:t>
                    </w:r>
                  </w:p>
                </w:txbxContent>
              </v:textbox>
            </v:shape>
            <v:shape id="_x0000_s1636" o:spid="_x0000_s1636" o:spt="202" type="#_x0000_t202" style="position:absolute;left:3686;top:222;height:251;width:1473;" filled="f" stroked="f" coordsize="21600,21600">
              <v:path/>
              <v:fill on="f" focussize="0,0"/>
              <v:stroke on="f" joinstyle="miter"/>
              <v:imagedata o:title=""/>
              <o:lock v:ext="edit"/>
              <v:textbox inset="0mm,0mm,0mm,0mm">
                <w:txbxContent>
                  <w:p>
                    <w:pPr>
                      <w:spacing w:before="0"/>
                      <w:ind w:left="0" w:right="0" w:firstLine="0"/>
                      <w:jc w:val="left"/>
                      <w:rPr>
                        <w:rFonts w:ascii="Courier New"/>
                        <w:sz w:val="22"/>
                      </w:rPr>
                    </w:pPr>
                    <w:r>
                      <w:rPr>
                        <w:rFonts w:ascii="Courier New"/>
                        <w:sz w:val="22"/>
                      </w:rPr>
                      <w:t>max = 1000;</w:t>
                    </w:r>
                  </w:p>
                </w:txbxContent>
              </v:textbox>
            </v:shape>
            <v:shape id="_x0000_s1637" o:spid="_x0000_s1637" o:spt="202" type="#_x0000_t202" style="position:absolute;left:2546;top:470;height:3445;width:5696;" filled="f" stroked="f" coordsize="21600,21600">
              <v:path/>
              <v:fill on="f" focussize="0,0"/>
              <v:stroke on="f" joinstyle="miter"/>
              <v:imagedata o:title=""/>
              <o:lock v:ext="edit"/>
              <v:textbox inset="0mm,0mm,0mm,0mm">
                <w:txbxContent>
                  <w:p>
                    <w:pPr>
                      <w:spacing w:before="0"/>
                      <w:ind w:left="0" w:right="0" w:firstLine="0"/>
                      <w:jc w:val="left"/>
                      <w:rPr>
                        <w:rFonts w:ascii="Courier New"/>
                        <w:sz w:val="22"/>
                      </w:rPr>
                    </w:pPr>
                    <w:r>
                      <w:rPr>
                        <w:rFonts w:ascii="Courier New"/>
                        <w:sz w:val="22"/>
                      </w:rPr>
                      <w:t>var</w:t>
                    </w:r>
                  </w:p>
                  <w:p>
                    <w:pPr>
                      <w:spacing w:before="1"/>
                      <w:ind w:left="263" w:right="396" w:firstLine="0"/>
                      <w:jc w:val="left"/>
                      <w:rPr>
                        <w:rFonts w:ascii="Courier New"/>
                        <w:sz w:val="22"/>
                      </w:rPr>
                    </w:pPr>
                    <w:r>
                      <w:rPr>
                        <w:rFonts w:ascii="Courier New"/>
                        <w:sz w:val="22"/>
                      </w:rPr>
                      <w:t>a, L, T: array[0..max + 1] of longint; n: longint;</w:t>
                    </w:r>
                  </w:p>
                  <w:p>
                    <w:pPr>
                      <w:tabs>
                        <w:tab w:val="left" w:pos="2841"/>
                      </w:tabs>
                      <w:spacing w:before="0" w:line="252" w:lineRule="exact"/>
                      <w:ind w:left="0" w:right="0" w:firstLine="0"/>
                      <w:jc w:val="left"/>
                      <w:rPr>
                        <w:i/>
                        <w:sz w:val="20"/>
                      </w:rPr>
                    </w:pPr>
                    <w:r>
                      <w:rPr>
                        <w:rFonts w:ascii="Courier New" w:hAnsi="Courier New"/>
                        <w:sz w:val="22"/>
                      </w:rPr>
                      <w:t>procedure</w:t>
                    </w:r>
                    <w:r>
                      <w:rPr>
                        <w:rFonts w:ascii="Courier New" w:hAnsi="Courier New"/>
                        <w:spacing w:val="-5"/>
                        <w:sz w:val="22"/>
                      </w:rPr>
                      <w:t xml:space="preserve"> </w:t>
                    </w:r>
                    <w:r>
                      <w:rPr>
                        <w:rFonts w:ascii="Courier New" w:hAnsi="Courier New"/>
                        <w:sz w:val="22"/>
                      </w:rPr>
                      <w:t>Enter;</w:t>
                    </w:r>
                    <w:r>
                      <w:rPr>
                        <w:rFonts w:ascii="Courier New" w:hAnsi="Courier New"/>
                        <w:sz w:val="22"/>
                      </w:rPr>
                      <w:tab/>
                    </w:r>
                    <w:r>
                      <w:rPr>
                        <w:i/>
                        <w:sz w:val="20"/>
                      </w:rPr>
                      <w:t>{Nhập dữ liệu}</w:t>
                    </w:r>
                  </w:p>
                  <w:p>
                    <w:pPr>
                      <w:spacing w:before="0"/>
                      <w:ind w:left="0" w:right="0" w:firstLine="0"/>
                      <w:jc w:val="left"/>
                      <w:rPr>
                        <w:rFonts w:ascii="Courier New"/>
                        <w:sz w:val="22"/>
                      </w:rPr>
                    </w:pPr>
                    <w:r>
                      <w:rPr>
                        <w:rFonts w:ascii="Courier New"/>
                        <w:sz w:val="22"/>
                      </w:rPr>
                      <w:t>var</w:t>
                    </w:r>
                  </w:p>
                  <w:p>
                    <w:pPr>
                      <w:spacing w:before="1"/>
                      <w:ind w:left="0" w:right="3960" w:firstLine="263"/>
                      <w:jc w:val="left"/>
                      <w:rPr>
                        <w:rFonts w:ascii="Courier New"/>
                        <w:sz w:val="22"/>
                      </w:rPr>
                    </w:pPr>
                    <w:r>
                      <w:rPr>
                        <w:rFonts w:ascii="Courier New"/>
                        <w:sz w:val="22"/>
                      </w:rPr>
                      <w:t>i: longint; begin</w:t>
                    </w:r>
                  </w:p>
                  <w:p>
                    <w:pPr>
                      <w:spacing w:before="0" w:line="280" w:lineRule="auto"/>
                      <w:ind w:left="263" w:right="2112" w:firstLine="0"/>
                      <w:jc w:val="left"/>
                      <w:rPr>
                        <w:rFonts w:ascii="Courier New"/>
                        <w:sz w:val="22"/>
                      </w:rPr>
                    </w:pPr>
                    <w:r>
                      <w:rPr>
                        <w:rFonts w:ascii="Courier New"/>
                        <w:sz w:val="22"/>
                      </w:rPr>
                      <w:t>Write('n = '); Readln(n); for i := 1 to n do</w:t>
                    </w:r>
                  </w:p>
                  <w:p>
                    <w:pPr>
                      <w:spacing w:before="0" w:line="244" w:lineRule="exact"/>
                      <w:ind w:left="527" w:right="0" w:firstLine="0"/>
                      <w:jc w:val="left"/>
                      <w:rPr>
                        <w:rFonts w:ascii="Courier New"/>
                        <w:sz w:val="22"/>
                      </w:rPr>
                    </w:pPr>
                    <w:r>
                      <w:rPr>
                        <w:rFonts w:ascii="Courier New"/>
                        <w:sz w:val="22"/>
                      </w:rPr>
                      <w:t>begin</w:t>
                    </w:r>
                  </w:p>
                  <w:p>
                    <w:pPr>
                      <w:spacing w:before="39" w:line="278" w:lineRule="auto"/>
                      <w:ind w:left="527" w:right="1" w:firstLine="263"/>
                      <w:jc w:val="left"/>
                      <w:rPr>
                        <w:rFonts w:ascii="Courier New"/>
                        <w:sz w:val="22"/>
                      </w:rPr>
                    </w:pPr>
                    <w:r>
                      <w:rPr>
                        <w:rFonts w:ascii="Courier New"/>
                        <w:sz w:val="22"/>
                      </w:rPr>
                      <w:t>Write('a[', i, '] = '); Readln(a[i]); end;</w:t>
                    </w:r>
                  </w:p>
                  <w:p>
                    <w:pPr>
                      <w:spacing w:before="0"/>
                      <w:ind w:left="0" w:right="0" w:firstLine="0"/>
                      <w:jc w:val="left"/>
                      <w:rPr>
                        <w:rFonts w:ascii="Courier New"/>
                        <w:sz w:val="22"/>
                      </w:rPr>
                    </w:pPr>
                    <w:r>
                      <w:rPr>
                        <w:rFonts w:ascii="Courier New"/>
                        <w:sz w:val="22"/>
                      </w:rPr>
                      <w:t>end;</w:t>
                    </w:r>
                  </w:p>
                </w:txbxContent>
              </v:textbox>
            </v:shape>
            <v:shape id="_x0000_s1638" o:spid="_x0000_s1638" o:spt="202" type="#_x0000_t202" style="position:absolute;left:2546;top:3954;height:1631;width:4772;" filled="f" stroked="f" coordsize="21600,21600">
              <v:path/>
              <v:fill on="f" focussize="0,0"/>
              <v:stroke on="f" joinstyle="miter"/>
              <v:imagedata o:title=""/>
              <o:lock v:ext="edit"/>
              <v:textbox inset="0mm,0mm,0mm,0mm">
                <w:txbxContent>
                  <w:p>
                    <w:pPr>
                      <w:spacing w:before="0" w:line="280" w:lineRule="auto"/>
                      <w:ind w:left="0" w:right="2243" w:firstLine="0"/>
                      <w:jc w:val="left"/>
                      <w:rPr>
                        <w:rFonts w:ascii="Courier New"/>
                        <w:sz w:val="22"/>
                      </w:rPr>
                    </w:pPr>
                    <w:r>
                      <w:rPr>
                        <w:rFonts w:ascii="Courier New"/>
                        <w:sz w:val="22"/>
                      </w:rPr>
                      <w:t>procedure Optimize; var</w:t>
                    </w:r>
                  </w:p>
                  <w:p>
                    <w:pPr>
                      <w:spacing w:before="0" w:line="278" w:lineRule="auto"/>
                      <w:ind w:left="0" w:right="1848" w:firstLine="263"/>
                      <w:jc w:val="left"/>
                      <w:rPr>
                        <w:rFonts w:ascii="Courier New"/>
                        <w:sz w:val="22"/>
                      </w:rPr>
                    </w:pPr>
                    <w:r>
                      <w:rPr>
                        <w:rFonts w:ascii="Courier New"/>
                        <w:sz w:val="22"/>
                      </w:rPr>
                      <w:t>i, j, jmax: longint; begin</w:t>
                    </w:r>
                  </w:p>
                  <w:p>
                    <w:pPr>
                      <w:spacing w:before="3" w:line="243" w:lineRule="exact"/>
                      <w:ind w:left="263" w:right="0" w:firstLine="0"/>
                      <w:jc w:val="left"/>
                      <w:rPr>
                        <w:rFonts w:ascii="Courier New"/>
                        <w:sz w:val="22"/>
                      </w:rPr>
                    </w:pPr>
                    <w:r>
                      <w:rPr>
                        <w:rFonts w:ascii="Courier New"/>
                        <w:sz w:val="22"/>
                      </w:rPr>
                      <w:t>a[0] := -32768; a[n + 1] := 32767;</w:t>
                    </w:r>
                  </w:p>
                  <w:p>
                    <w:pPr>
                      <w:spacing w:before="0" w:line="223" w:lineRule="exact"/>
                      <w:ind w:left="0" w:right="0" w:firstLine="0"/>
                      <w:jc w:val="left"/>
                      <w:rPr>
                        <w:i/>
                        <w:sz w:val="20"/>
                      </w:rPr>
                    </w:pPr>
                    <w:r>
                      <w:rPr>
                        <w:i/>
                        <w:sz w:val="20"/>
                        <w:lang w:val="en-US"/>
                      </w:rPr>
                      <w:t>đ</w:t>
                    </w:r>
                    <w:r>
                      <w:rPr>
                        <w:i/>
                        <w:sz w:val="20"/>
                      </w:rPr>
                      <w:t>ầu dãy a}</w:t>
                    </w:r>
                  </w:p>
                </w:txbxContent>
              </v:textbox>
            </v:shape>
            <v:shape id="_x0000_s1639" o:spid="_x0000_s1639" o:spt="202" type="#_x0000_t202" style="position:absolute;left:5388;top:3961;height:221;width:1504;" filled="f" stroked="f" coordsize="21600,21600">
              <v:path/>
              <v:fill on="f" focussize="0,0"/>
              <v:stroke on="f" joinstyle="miter"/>
              <v:imagedata o:title=""/>
              <o:lock v:ext="edit"/>
              <v:textbox inset="0mm,0mm,0mm,0mm">
                <w:txbxContent>
                  <w:p>
                    <w:pPr>
                      <w:spacing w:before="0" w:line="221" w:lineRule="exact"/>
                      <w:ind w:left="0" w:right="0" w:firstLine="0"/>
                      <w:jc w:val="left"/>
                      <w:rPr>
                        <w:i/>
                        <w:sz w:val="20"/>
                      </w:rPr>
                    </w:pPr>
                    <w:r>
                      <w:rPr>
                        <w:i/>
                        <w:sz w:val="20"/>
                      </w:rPr>
                      <w:t xml:space="preserve">{Quy hoạch </w:t>
                    </w:r>
                    <w:r>
                      <w:rPr>
                        <w:i/>
                        <w:sz w:val="20"/>
                        <w:lang w:val="en-US"/>
                      </w:rPr>
                      <w:t>đ</w:t>
                    </w:r>
                    <w:r>
                      <w:rPr>
                        <w:i/>
                        <w:sz w:val="20"/>
                      </w:rPr>
                      <w:t>ộng}</w:t>
                    </w:r>
                  </w:p>
                </w:txbxContent>
              </v:textbox>
            </v:shape>
            <v:shape id="_x0000_s1640" o:spid="_x0000_s1640" o:spt="202" type="#_x0000_t202" style="position:absolute;left:7656;top:5125;height:221;width:2289;" filled="f" stroked="f" coordsize="21600,21600">
              <v:path/>
              <v:fill on="f" focussize="0,0"/>
              <v:stroke on="f" joinstyle="miter"/>
              <v:imagedata o:title=""/>
              <o:lock v:ext="edit"/>
              <v:textbox inset="0mm,0mm,0mm,0mm">
                <w:txbxContent>
                  <w:p>
                    <w:pPr>
                      <w:spacing w:before="0" w:line="221" w:lineRule="exact"/>
                      <w:ind w:left="0" w:right="0" w:firstLine="0"/>
                      <w:jc w:val="left"/>
                      <w:rPr>
                        <w:i/>
                        <w:sz w:val="20"/>
                      </w:rPr>
                    </w:pPr>
                    <w:r>
                      <w:rPr>
                        <w:i/>
                        <w:sz w:val="20"/>
                      </w:rPr>
                      <w:t>{Thêm hai phần tử canh hai</w:t>
                    </w:r>
                  </w:p>
                </w:txbxContent>
              </v:textbox>
            </v:shape>
            <v:shape id="_x0000_s1641" o:spid="_x0000_s1641" o:spt="202" type="#_x0000_t202" style="position:absolute;left:2546;top:5639;height:3203;width:7398;" filled="f" stroked="f" coordsize="21600,21600">
              <v:path/>
              <v:fill on="f" focussize="0,0"/>
              <v:stroke on="f" joinstyle="miter"/>
              <v:imagedata o:title=""/>
              <o:lock v:ext="edit"/>
              <v:textbox inset="0mm,0mm,0mm,0mm">
                <w:txbxContent>
                  <w:p>
                    <w:pPr>
                      <w:tabs>
                        <w:tab w:val="left" w:pos="2841"/>
                      </w:tabs>
                      <w:spacing w:before="0" w:line="250" w:lineRule="exact"/>
                      <w:ind w:left="263" w:right="0" w:firstLine="0"/>
                      <w:jc w:val="left"/>
                      <w:rPr>
                        <w:i/>
                        <w:sz w:val="20"/>
                      </w:rPr>
                    </w:pPr>
                    <w:r>
                      <w:rPr>
                        <w:rFonts w:ascii="Courier New" w:hAnsi="Courier New"/>
                        <w:sz w:val="22"/>
                      </w:rPr>
                      <w:t>L[n + 1]</w:t>
                    </w:r>
                    <w:r>
                      <w:rPr>
                        <w:rFonts w:ascii="Courier New" w:hAnsi="Courier New"/>
                        <w:spacing w:val="-4"/>
                        <w:sz w:val="22"/>
                      </w:rPr>
                      <w:t xml:space="preserve"> </w:t>
                    </w:r>
                    <w:r>
                      <w:rPr>
                        <w:rFonts w:ascii="Courier New" w:hAnsi="Courier New"/>
                        <w:sz w:val="22"/>
                      </w:rPr>
                      <w:t>:=</w:t>
                    </w:r>
                    <w:r>
                      <w:rPr>
                        <w:rFonts w:ascii="Courier New" w:hAnsi="Courier New"/>
                        <w:spacing w:val="-1"/>
                        <w:sz w:val="22"/>
                      </w:rPr>
                      <w:t xml:space="preserve"> </w:t>
                    </w:r>
                    <w:r>
                      <w:rPr>
                        <w:rFonts w:ascii="Courier New" w:hAnsi="Courier New"/>
                        <w:sz w:val="22"/>
                      </w:rPr>
                      <w:t>1;</w:t>
                    </w:r>
                    <w:r>
                      <w:rPr>
                        <w:rFonts w:ascii="Courier New" w:hAnsi="Courier New"/>
                        <w:sz w:val="22"/>
                      </w:rPr>
                      <w:tab/>
                    </w:r>
                    <w:r>
                      <w:rPr>
                        <w:i/>
                        <w:sz w:val="20"/>
                      </w:rPr>
                      <w:t>{</w:t>
                    </w:r>
                    <w:r>
                      <w:rPr>
                        <w:i/>
                        <w:sz w:val="20"/>
                        <w:lang w:val="en-US"/>
                      </w:rPr>
                      <w:t>Đ</w:t>
                    </w:r>
                    <w:r>
                      <w:rPr>
                        <w:i/>
                        <w:sz w:val="20"/>
                      </w:rPr>
                      <w:t xml:space="preserve">iền cơ sở quy hoach </w:t>
                    </w:r>
                    <w:r>
                      <w:rPr>
                        <w:i/>
                        <w:sz w:val="20"/>
                        <w:lang w:val="en-US"/>
                      </w:rPr>
                      <w:t>đ</w:t>
                    </w:r>
                    <w:r>
                      <w:rPr>
                        <w:i/>
                        <w:sz w:val="20"/>
                      </w:rPr>
                      <w:t>ộng vào bảng phương</w:t>
                    </w:r>
                    <w:r>
                      <w:rPr>
                        <w:i/>
                        <w:spacing w:val="13"/>
                        <w:sz w:val="20"/>
                      </w:rPr>
                      <w:t xml:space="preserve"> </w:t>
                    </w:r>
                    <w:r>
                      <w:rPr>
                        <w:i/>
                        <w:sz w:val="20"/>
                      </w:rPr>
                      <w:t>án}</w:t>
                    </w:r>
                  </w:p>
                  <w:p>
                    <w:pPr>
                      <w:spacing w:before="41" w:line="278" w:lineRule="auto"/>
                      <w:ind w:left="527" w:right="4210" w:hanging="264"/>
                      <w:jc w:val="left"/>
                      <w:rPr>
                        <w:rFonts w:ascii="Courier New"/>
                        <w:sz w:val="22"/>
                      </w:rPr>
                    </w:pPr>
                    <w:r>
                      <w:rPr>
                        <w:rFonts w:ascii="Courier New"/>
                        <w:sz w:val="22"/>
                      </w:rPr>
                      <w:t>for i := n downto 0 do begin</w:t>
                    </w:r>
                  </w:p>
                  <w:p>
                    <w:pPr>
                      <w:spacing w:before="0" w:line="219" w:lineRule="exact"/>
                      <w:ind w:left="151" w:right="0" w:firstLine="0"/>
                      <w:jc w:val="left"/>
                      <w:rPr>
                        <w:i/>
                        <w:sz w:val="20"/>
                      </w:rPr>
                    </w:pPr>
                    <w:r>
                      <w:rPr>
                        <w:i/>
                        <w:sz w:val="20"/>
                      </w:rPr>
                      <w:t xml:space="preserve">{Chọn trong các chỉ số j </w:t>
                    </w:r>
                    <w:r>
                      <w:rPr>
                        <w:i/>
                        <w:sz w:val="20"/>
                        <w:lang w:val="en-US"/>
                      </w:rPr>
                      <w:t>đ</w:t>
                    </w:r>
                    <w:r>
                      <w:rPr>
                        <w:i/>
                        <w:sz w:val="20"/>
                      </w:rPr>
                      <w:t>ứng sau i thoả mãn aj &gt; ai ra chỉ số jmax có L[jmax] lớn nhất}</w:t>
                    </w:r>
                  </w:p>
                  <w:p>
                    <w:pPr>
                      <w:spacing w:before="11" w:line="248" w:lineRule="exact"/>
                      <w:ind w:left="791" w:right="0" w:firstLine="0"/>
                      <w:jc w:val="left"/>
                      <w:rPr>
                        <w:rFonts w:ascii="Courier New"/>
                        <w:sz w:val="22"/>
                      </w:rPr>
                    </w:pPr>
                    <w:r>
                      <w:rPr>
                        <w:rFonts w:ascii="Courier New"/>
                        <w:sz w:val="22"/>
                      </w:rPr>
                      <w:t>jmax := n + 1;</w:t>
                    </w:r>
                  </w:p>
                  <w:p>
                    <w:pPr>
                      <w:spacing w:before="0" w:line="248" w:lineRule="exact"/>
                      <w:ind w:left="791" w:right="0" w:firstLine="0"/>
                      <w:jc w:val="left"/>
                      <w:rPr>
                        <w:rFonts w:ascii="Courier New"/>
                        <w:sz w:val="22"/>
                      </w:rPr>
                    </w:pPr>
                    <w:r>
                      <w:rPr>
                        <w:rFonts w:ascii="Courier New"/>
                        <w:sz w:val="22"/>
                      </w:rPr>
                      <w:t>for j := i + 1 to n + 1 do</w:t>
                    </w:r>
                  </w:p>
                  <w:p>
                    <w:pPr>
                      <w:spacing w:before="0"/>
                      <w:ind w:left="791" w:right="0" w:firstLine="0"/>
                      <w:jc w:val="left"/>
                      <w:rPr>
                        <w:rFonts w:ascii="Courier New"/>
                        <w:sz w:val="22"/>
                      </w:rPr>
                    </w:pPr>
                    <w:r>
                      <w:rPr>
                        <w:rFonts w:ascii="Courier New"/>
                        <w:sz w:val="22"/>
                      </w:rPr>
                      <w:t>if (a[j] &gt; a[i]) and (L[j] &gt; L[jmax]) then jmax</w:t>
                    </w:r>
                  </w:p>
                  <w:p>
                    <w:pPr>
                      <w:spacing w:before="1"/>
                      <w:ind w:left="0" w:right="0" w:firstLine="0"/>
                      <w:jc w:val="left"/>
                      <w:rPr>
                        <w:rFonts w:ascii="Courier New"/>
                        <w:sz w:val="22"/>
                      </w:rPr>
                    </w:pPr>
                    <w:r>
                      <w:rPr>
                        <w:rFonts w:ascii="Courier New"/>
                        <w:sz w:val="22"/>
                      </w:rPr>
                      <w:t>:= j;</w:t>
                    </w:r>
                  </w:p>
                  <w:p>
                    <w:pPr>
                      <w:spacing w:before="40"/>
                      <w:ind w:left="659" w:right="0" w:firstLine="0"/>
                      <w:jc w:val="left"/>
                      <w:rPr>
                        <w:i/>
                        <w:sz w:val="20"/>
                      </w:rPr>
                    </w:pPr>
                    <w:r>
                      <w:rPr>
                        <w:rFonts w:ascii="Courier New" w:hAnsi="Courier New"/>
                        <w:sz w:val="22"/>
                      </w:rPr>
                      <w:t>L[i] := L[jmax] + 1;</w:t>
                    </w:r>
                    <w:r>
                      <w:rPr>
                        <w:rFonts w:ascii="Courier New" w:hAnsi="Courier New"/>
                        <w:spacing w:val="-109"/>
                        <w:sz w:val="22"/>
                      </w:rPr>
                      <w:t xml:space="preserve"> </w:t>
                    </w:r>
                    <w:r>
                      <w:rPr>
                        <w:i/>
                        <w:sz w:val="20"/>
                      </w:rPr>
                      <w:t xml:space="preserve">{Lưu </w:t>
                    </w:r>
                    <w:r>
                      <w:rPr>
                        <w:i/>
                        <w:sz w:val="20"/>
                        <w:lang w:val="en-US"/>
                      </w:rPr>
                      <w:t>đ</w:t>
                    </w:r>
                    <w:r>
                      <w:rPr>
                        <w:i/>
                        <w:sz w:val="20"/>
                      </w:rPr>
                      <w:t xml:space="preserve">ộ dài dãy con tăng dài nhất bắt </w:t>
                    </w:r>
                    <w:r>
                      <w:rPr>
                        <w:i/>
                        <w:sz w:val="20"/>
                        <w:lang w:val="en-US"/>
                      </w:rPr>
                      <w:t>đ</w:t>
                    </w:r>
                    <w:r>
                      <w:rPr>
                        <w:i/>
                        <w:sz w:val="20"/>
                      </w:rPr>
                      <w:t>ầu tại ai}</w:t>
                    </w:r>
                  </w:p>
                  <w:p>
                    <w:pPr>
                      <w:tabs>
                        <w:tab w:val="left" w:pos="2841"/>
                      </w:tabs>
                      <w:spacing w:before="51" w:line="228" w:lineRule="auto"/>
                      <w:ind w:left="0" w:right="19" w:firstLine="791"/>
                      <w:jc w:val="left"/>
                      <w:rPr>
                        <w:i/>
                        <w:sz w:val="20"/>
                      </w:rPr>
                    </w:pPr>
                    <w:r>
                      <w:rPr>
                        <w:rFonts w:ascii="Courier New" w:hAnsi="Courier New"/>
                        <w:sz w:val="22"/>
                      </w:rPr>
                      <w:t>T[i]</w:t>
                    </w:r>
                    <w:r>
                      <w:rPr>
                        <w:rFonts w:ascii="Courier New" w:hAnsi="Courier New"/>
                        <w:spacing w:val="-3"/>
                        <w:sz w:val="22"/>
                      </w:rPr>
                      <w:t xml:space="preserve"> </w:t>
                    </w:r>
                    <w:r>
                      <w:rPr>
                        <w:rFonts w:ascii="Courier New" w:hAnsi="Courier New"/>
                        <w:sz w:val="22"/>
                      </w:rPr>
                      <w:t>:=</w:t>
                    </w:r>
                    <w:r>
                      <w:rPr>
                        <w:rFonts w:ascii="Courier New" w:hAnsi="Courier New"/>
                        <w:spacing w:val="-2"/>
                        <w:sz w:val="22"/>
                      </w:rPr>
                      <w:t xml:space="preserve"> </w:t>
                    </w:r>
                    <w:r>
                      <w:rPr>
                        <w:rFonts w:ascii="Courier New" w:hAnsi="Courier New"/>
                        <w:sz w:val="22"/>
                      </w:rPr>
                      <w:t>jmax;</w:t>
                    </w:r>
                    <w:r>
                      <w:rPr>
                        <w:rFonts w:ascii="Courier New" w:hAnsi="Courier New"/>
                        <w:sz w:val="22"/>
                      </w:rPr>
                      <w:tab/>
                    </w:r>
                    <w:r>
                      <w:rPr>
                        <w:i/>
                        <w:sz w:val="20"/>
                      </w:rPr>
                      <w:t xml:space="preserve">{Lưu vết: phần tử </w:t>
                    </w:r>
                    <w:r>
                      <w:rPr>
                        <w:i/>
                        <w:sz w:val="20"/>
                        <w:lang w:val="en-US"/>
                      </w:rPr>
                      <w:t>đ</w:t>
                    </w:r>
                    <w:r>
                      <w:rPr>
                        <w:i/>
                        <w:sz w:val="20"/>
                      </w:rPr>
                      <w:t>ứng liền sau a</w:t>
                    </w:r>
                    <w:r>
                      <w:rPr>
                        <w:i/>
                        <w:sz w:val="20"/>
                        <w:vertAlign w:val="subscript"/>
                      </w:rPr>
                      <w:t>i</w:t>
                    </w:r>
                    <w:r>
                      <w:rPr>
                        <w:i/>
                        <w:sz w:val="20"/>
                        <w:vertAlign w:val="baseline"/>
                      </w:rPr>
                      <w:t xml:space="preserve"> trong dãy con tăng dài nhất </w:t>
                    </w:r>
                    <w:r>
                      <w:rPr>
                        <w:i/>
                        <w:sz w:val="20"/>
                        <w:vertAlign w:val="baseline"/>
                        <w:lang w:val="en-US"/>
                      </w:rPr>
                      <w:t>đ</w:t>
                    </w:r>
                    <w:r>
                      <w:rPr>
                        <w:i/>
                        <w:sz w:val="20"/>
                        <w:vertAlign w:val="baseline"/>
                      </w:rPr>
                      <w:t>ó là</w:t>
                    </w:r>
                    <w:r>
                      <w:rPr>
                        <w:i/>
                        <w:spacing w:val="2"/>
                        <w:sz w:val="20"/>
                        <w:vertAlign w:val="baseline"/>
                      </w:rPr>
                      <w:t xml:space="preserve"> </w:t>
                    </w:r>
                    <w:r>
                      <w:rPr>
                        <w:i/>
                        <w:sz w:val="20"/>
                        <w:vertAlign w:val="baseline"/>
                      </w:rPr>
                      <w:t>a</w:t>
                    </w:r>
                    <w:r>
                      <w:rPr>
                        <w:i/>
                        <w:sz w:val="20"/>
                        <w:vertAlign w:val="subscript"/>
                      </w:rPr>
                      <w:t>jmax</w:t>
                    </w:r>
                    <w:r>
                      <w:rPr>
                        <w:i/>
                        <w:sz w:val="20"/>
                        <w:vertAlign w:val="baseline"/>
                      </w:rPr>
                      <w:t>}</w:t>
                    </w:r>
                  </w:p>
                  <w:p>
                    <w:pPr>
                      <w:spacing w:before="54"/>
                      <w:ind w:left="527" w:right="0" w:firstLine="0"/>
                      <w:jc w:val="left"/>
                      <w:rPr>
                        <w:rFonts w:ascii="Courier New"/>
                        <w:sz w:val="22"/>
                      </w:rPr>
                    </w:pPr>
                    <w:r>
                      <w:rPr>
                        <w:rFonts w:ascii="Courier New"/>
                        <w:sz w:val="22"/>
                      </w:rPr>
                      <w:t>end;</w:t>
                    </w:r>
                  </w:p>
                </w:txbxContent>
              </v:textbox>
            </v:shape>
            <w10:wrap type="topAndBottom"/>
          </v:group>
        </w:pict>
      </w:r>
    </w:p>
    <w:p>
      <w:pPr>
        <w:spacing w:after="0"/>
        <w:rPr>
          <w:rFonts w:hint="default" w:ascii="Times New Roman" w:hAnsi="Times New Roman" w:cs="Times New Roman"/>
          <w:sz w:val="28"/>
          <w:szCs w:val="28"/>
        </w:rPr>
        <w:sectPr>
          <w:pgSz w:w="11900" w:h="16840"/>
          <w:pgMar w:top="1600" w:right="1680" w:bottom="2580" w:left="1680" w:header="0" w:footer="2382"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5" w:after="1"/>
        <w:rPr>
          <w:rFonts w:hint="default" w:ascii="Times New Roman" w:hAnsi="Times New Roman" w:cs="Times New Roman"/>
          <w:sz w:val="28"/>
          <w:szCs w:val="28"/>
        </w:rPr>
      </w:pPr>
    </w:p>
    <w:p>
      <w:pPr>
        <w:pStyle w:val="7"/>
        <w:ind w:left="748"/>
        <w:rPr>
          <w:rFonts w:hint="default" w:ascii="Times New Roman" w:hAnsi="Times New Roman" w:cs="Times New Roman"/>
          <w:sz w:val="28"/>
          <w:szCs w:val="28"/>
        </w:rPr>
      </w:pPr>
      <w:r>
        <w:rPr>
          <w:rFonts w:hint="default" w:ascii="Times New Roman" w:hAnsi="Times New Roman" w:cs="Times New Roman"/>
          <w:sz w:val="28"/>
          <w:szCs w:val="28"/>
        </w:rPr>
        <w:pict>
          <v:shape id="_x0000_s1642" o:spid="_x0000_s1642" o:spt="202" type="#_x0000_t202" style="height:185.9pt;width:380.05pt;" filled="f" stroked="t" coordsize="21600,21600">
            <v:path/>
            <v:fill on="f" focussize="0,0"/>
            <v:stroke weight="0.480236220472441pt" color="#000000"/>
            <v:imagedata o:title=""/>
            <o:lock v:ext="edit"/>
            <v:textbox inset="0mm,0mm,0mm,0mm">
              <w:txbxContent>
                <w:p>
                  <w:pPr>
                    <w:spacing w:before="32" w:line="230" w:lineRule="auto"/>
                    <w:ind w:left="107" w:right="203" w:firstLine="263"/>
                    <w:jc w:val="left"/>
                    <w:rPr>
                      <w:i/>
                      <w:sz w:val="20"/>
                    </w:rPr>
                  </w:pPr>
                  <w:r>
                    <w:rPr>
                      <w:rFonts w:ascii="Courier New" w:hAnsi="Courier New"/>
                      <w:sz w:val="22"/>
                    </w:rPr>
                    <w:t>Writeln('Length of result : ', L[0] - 2</w:t>
                  </w:r>
                  <w:r>
                    <w:rPr>
                      <w:i/>
                      <w:sz w:val="20"/>
                    </w:rPr>
                    <w:t>);{Chiều dài dãy con tăng dài nhất}</w:t>
                  </w:r>
                </w:p>
                <w:p>
                  <w:pPr>
                    <w:tabs>
                      <w:tab w:val="left" w:pos="2380"/>
                    </w:tabs>
                    <w:spacing w:before="52"/>
                    <w:ind w:left="371" w:right="0" w:firstLine="0"/>
                    <w:jc w:val="left"/>
                    <w:rPr>
                      <w:i/>
                      <w:sz w:val="20"/>
                    </w:rPr>
                  </w:pPr>
                  <w:r>
                    <w:rPr>
                      <w:rFonts w:ascii="Courier New" w:hAnsi="Courier New"/>
                      <w:sz w:val="22"/>
                    </w:rPr>
                    <w:t>i</w:t>
                  </w:r>
                  <w:r>
                    <w:rPr>
                      <w:rFonts w:ascii="Courier New" w:hAnsi="Courier New"/>
                      <w:spacing w:val="-2"/>
                      <w:sz w:val="22"/>
                    </w:rPr>
                    <w:t xml:space="preserve"> </w:t>
                  </w:r>
                  <w:r>
                    <w:rPr>
                      <w:rFonts w:ascii="Courier New" w:hAnsi="Courier New"/>
                      <w:sz w:val="22"/>
                    </w:rPr>
                    <w:t>:=</w:t>
                  </w:r>
                  <w:r>
                    <w:rPr>
                      <w:rFonts w:ascii="Courier New" w:hAnsi="Courier New"/>
                      <w:spacing w:val="-2"/>
                      <w:sz w:val="22"/>
                    </w:rPr>
                    <w:t xml:space="preserve"> </w:t>
                  </w:r>
                  <w:r>
                    <w:rPr>
                      <w:rFonts w:ascii="Courier New" w:hAnsi="Courier New"/>
                      <w:sz w:val="22"/>
                    </w:rPr>
                    <w:t>T[0];</w:t>
                  </w:r>
                  <w:r>
                    <w:rPr>
                      <w:rFonts w:ascii="Courier New" w:hAnsi="Courier New"/>
                      <w:sz w:val="22"/>
                    </w:rPr>
                    <w:tab/>
                  </w:r>
                  <w:r>
                    <w:rPr>
                      <w:i/>
                      <w:sz w:val="20"/>
                    </w:rPr>
                    <w:t xml:space="preserve">{Bắt </w:t>
                  </w:r>
                  <w:r>
                    <w:rPr>
                      <w:i/>
                      <w:sz w:val="20"/>
                      <w:lang w:val="en-US"/>
                    </w:rPr>
                    <w:t>đ</w:t>
                  </w:r>
                  <w:r>
                    <w:rPr>
                      <w:i/>
                      <w:sz w:val="20"/>
                    </w:rPr>
                    <w:t>ầu truy vết tìm nghiệm}</w:t>
                  </w:r>
                </w:p>
                <w:p>
                  <w:pPr>
                    <w:spacing w:before="41" w:line="278" w:lineRule="auto"/>
                    <w:ind w:left="635" w:right="4692" w:hanging="264"/>
                    <w:jc w:val="left"/>
                    <w:rPr>
                      <w:rFonts w:ascii="Courier New"/>
                      <w:sz w:val="22"/>
                    </w:rPr>
                  </w:pPr>
                  <w:r>
                    <w:rPr>
                      <w:rFonts w:ascii="Courier New"/>
                      <w:sz w:val="22"/>
                    </w:rPr>
                    <w:t>while i &lt;&gt; n + 1 do begin</w:t>
                  </w:r>
                </w:p>
                <w:p>
                  <w:pPr>
                    <w:spacing w:before="0" w:line="278" w:lineRule="auto"/>
                    <w:ind w:left="899" w:right="2579" w:firstLine="0"/>
                    <w:jc w:val="left"/>
                    <w:rPr>
                      <w:rFonts w:ascii="Courier New"/>
                      <w:sz w:val="22"/>
                    </w:rPr>
                  </w:pPr>
                  <w:r>
                    <w:rPr>
                      <w:rFonts w:ascii="Courier New"/>
                      <w:sz w:val="22"/>
                    </w:rPr>
                    <w:t>Writeln('a[', i, '] = ', a[i]); i := T[i];</w:t>
                  </w:r>
                </w:p>
                <w:p>
                  <w:pPr>
                    <w:spacing w:before="0" w:line="278" w:lineRule="auto"/>
                    <w:ind w:left="107" w:right="6409" w:firstLine="527"/>
                    <w:jc w:val="left"/>
                    <w:rPr>
                      <w:rFonts w:ascii="Courier New"/>
                      <w:sz w:val="22"/>
                    </w:rPr>
                  </w:pPr>
                  <w:r>
                    <w:rPr>
                      <w:rFonts w:ascii="Courier New"/>
                      <w:sz w:val="22"/>
                    </w:rPr>
                    <w:t>end; end; begin</w:t>
                  </w:r>
                </w:p>
                <w:p>
                  <w:pPr>
                    <w:spacing w:before="0" w:line="280" w:lineRule="auto"/>
                    <w:ind w:left="371" w:right="6012" w:firstLine="0"/>
                    <w:jc w:val="left"/>
                    <w:rPr>
                      <w:rFonts w:ascii="Courier New"/>
                      <w:sz w:val="22"/>
                    </w:rPr>
                  </w:pPr>
                  <w:r>
                    <w:rPr>
                      <w:rFonts w:ascii="Courier New"/>
                      <w:sz w:val="22"/>
                    </w:rPr>
                    <w:t>Enter; Optimize;</w:t>
                  </w:r>
                </w:p>
                <w:p>
                  <w:pPr>
                    <w:spacing w:before="0" w:line="247" w:lineRule="exact"/>
                    <w:ind w:left="107" w:right="0" w:firstLine="0"/>
                    <w:jc w:val="left"/>
                    <w:rPr>
                      <w:rFonts w:ascii="Courier New"/>
                      <w:sz w:val="22"/>
                    </w:rPr>
                  </w:pPr>
                  <w:r>
                    <w:rPr>
                      <w:rFonts w:ascii="Courier New"/>
                      <w:sz w:val="22"/>
                    </w:rPr>
                    <w:t>end.</w:t>
                  </w:r>
                </w:p>
              </w:txbxContent>
            </v:textbox>
            <w10:wrap type="none"/>
            <w10:anchorlock/>
          </v:shape>
        </w:pict>
      </w:r>
    </w:p>
    <w:p>
      <w:pPr>
        <w:pStyle w:val="4"/>
        <w:numPr>
          <w:ilvl w:val="1"/>
          <w:numId w:val="34"/>
        </w:numPr>
        <w:tabs>
          <w:tab w:val="left" w:pos="759"/>
        </w:tabs>
        <w:spacing w:before="146" w:after="0" w:line="240" w:lineRule="auto"/>
        <w:ind w:left="758" w:right="0" w:hanging="455"/>
        <w:jc w:val="both"/>
        <w:rPr>
          <w:rFonts w:hint="default" w:ascii="Times New Roman" w:hAnsi="Times New Roman" w:cs="Times New Roman"/>
          <w:sz w:val="28"/>
          <w:szCs w:val="28"/>
        </w:rPr>
      </w:pPr>
      <w:r>
        <w:rPr>
          <w:rFonts w:hint="default" w:ascii="Times New Roman" w:hAnsi="Times New Roman" w:cs="Times New Roman"/>
          <w:w w:val="105"/>
          <w:sz w:val="28"/>
          <w:szCs w:val="28"/>
        </w:rPr>
        <w:t>Dãy con chung dài</w:t>
      </w:r>
      <w:r>
        <w:rPr>
          <w:rFonts w:hint="default" w:ascii="Times New Roman" w:hAnsi="Times New Roman" w:cs="Times New Roman"/>
          <w:spacing w:val="-13"/>
          <w:w w:val="105"/>
          <w:sz w:val="28"/>
          <w:szCs w:val="28"/>
        </w:rPr>
        <w:t xml:space="preserve"> </w:t>
      </w:r>
      <w:r>
        <w:rPr>
          <w:rFonts w:hint="default" w:ascii="Times New Roman" w:hAnsi="Times New Roman" w:cs="Times New Roman"/>
          <w:w w:val="105"/>
          <w:sz w:val="28"/>
          <w:szCs w:val="28"/>
        </w:rPr>
        <w:t>nhất</w:t>
      </w:r>
    </w:p>
    <w:p>
      <w:pPr>
        <w:pStyle w:val="7"/>
        <w:spacing w:before="118" w:line="264" w:lineRule="auto"/>
        <w:ind w:left="304" w:right="295"/>
        <w:jc w:val="both"/>
        <w:rPr>
          <w:rFonts w:hint="default" w:ascii="Times New Roman" w:hAnsi="Times New Roman" w:cs="Times New Roman"/>
          <w:sz w:val="28"/>
          <w:szCs w:val="28"/>
        </w:rPr>
      </w:pPr>
      <w:r>
        <w:rPr>
          <w:rFonts w:hint="default" w:ascii="Times New Roman" w:hAnsi="Times New Roman" w:cs="Times New Roman"/>
          <w:sz w:val="28"/>
          <w:szCs w:val="28"/>
        </w:rPr>
        <w:t>Cho hai số nguyên dương M, N (0 € M, N ≤ 100) và hai dãy số nguyên: A</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 A</w:t>
      </w:r>
      <w:r>
        <w:rPr>
          <w:rFonts w:hint="default" w:ascii="Times New Roman" w:hAnsi="Times New Roman" w:cs="Times New Roman"/>
          <w:sz w:val="28"/>
          <w:szCs w:val="28"/>
          <w:vertAlign w:val="subscript"/>
        </w:rPr>
        <w:t>2</w:t>
      </w:r>
      <w:r>
        <w:rPr>
          <w:rFonts w:hint="default" w:ascii="Times New Roman" w:hAnsi="Times New Roman" w:cs="Times New Roman"/>
          <w:sz w:val="28"/>
          <w:szCs w:val="28"/>
          <w:vertAlign w:val="baseline"/>
        </w:rPr>
        <w:t>,..., A</w:t>
      </w:r>
      <w:r>
        <w:rPr>
          <w:rFonts w:hint="default" w:ascii="Times New Roman" w:hAnsi="Times New Roman" w:cs="Times New Roman"/>
          <w:sz w:val="28"/>
          <w:szCs w:val="28"/>
          <w:vertAlign w:val="subscript"/>
        </w:rPr>
        <w:t>M</w:t>
      </w:r>
      <w:r>
        <w:rPr>
          <w:rFonts w:hint="default" w:ascii="Times New Roman" w:hAnsi="Times New Roman" w:cs="Times New Roman"/>
          <w:sz w:val="28"/>
          <w:szCs w:val="28"/>
          <w:vertAlign w:val="baseline"/>
        </w:rPr>
        <w:t xml:space="preserve"> và B</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 B</w:t>
      </w:r>
      <w:r>
        <w:rPr>
          <w:rFonts w:hint="default" w:ascii="Times New Roman" w:hAnsi="Times New Roman" w:cs="Times New Roman"/>
          <w:sz w:val="28"/>
          <w:szCs w:val="28"/>
          <w:vertAlign w:val="subscript"/>
        </w:rPr>
        <w:t>2</w:t>
      </w:r>
      <w:r>
        <w:rPr>
          <w:rFonts w:hint="default" w:ascii="Times New Roman" w:hAnsi="Times New Roman" w:cs="Times New Roman"/>
          <w:sz w:val="28"/>
          <w:szCs w:val="28"/>
          <w:vertAlign w:val="baseline"/>
        </w:rPr>
        <w:t xml:space="preserve">,..., B </w:t>
      </w:r>
      <w:r>
        <w:rPr>
          <w:rFonts w:hint="default" w:ascii="Times New Roman" w:hAnsi="Times New Roman" w:cs="Times New Roman"/>
          <w:sz w:val="28"/>
          <w:szCs w:val="28"/>
          <w:vertAlign w:val="subscript"/>
        </w:rPr>
        <w:t>N</w:t>
      </w:r>
      <w:r>
        <w:rPr>
          <w:rFonts w:hint="default" w:ascii="Times New Roman" w:hAnsi="Times New Roman" w:cs="Times New Roman"/>
          <w:sz w:val="28"/>
          <w:szCs w:val="28"/>
          <w:vertAlign w:val="baseline"/>
        </w:rPr>
        <w:t xml:space="preserve">. Tìm một dãy dài nhất C là dãy con chung dài nhất của hai dãy A và B, nhận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ược từ A bằng cách xoá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i một số số hạng và cũng nhận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ược từ B bằng cách xoá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i một số số hạng.</w:t>
      </w:r>
    </w:p>
    <w:p>
      <w:pPr>
        <w:spacing w:before="65"/>
        <w:ind w:left="304" w:right="0" w:firstLine="0"/>
        <w:jc w:val="both"/>
        <w:rPr>
          <w:rFonts w:hint="default" w:ascii="Times New Roman" w:hAnsi="Times New Roman" w:cs="Times New Roman"/>
          <w:i/>
          <w:sz w:val="28"/>
          <w:szCs w:val="28"/>
        </w:rPr>
      </w:pPr>
      <w:r>
        <w:rPr>
          <w:rFonts w:hint="default" w:ascii="Times New Roman" w:hAnsi="Times New Roman" w:cs="Times New Roman"/>
          <w:i/>
          <w:sz w:val="28"/>
          <w:szCs w:val="28"/>
        </w:rPr>
        <w:t>Dữ liệu vào trong file LCS.INP có dạng:</w:t>
      </w:r>
    </w:p>
    <w:p>
      <w:pPr>
        <w:pStyle w:val="7"/>
        <w:spacing w:before="141"/>
        <w:ind w:left="871"/>
        <w:rPr>
          <w:rFonts w:hint="default" w:ascii="Times New Roman" w:hAnsi="Times New Roman" w:cs="Times New Roman"/>
          <w:sz w:val="28"/>
          <w:szCs w:val="28"/>
        </w:rPr>
      </w:pPr>
      <w:r>
        <w:rPr>
          <w:rFonts w:hint="default" w:ascii="Times New Roman" w:hAnsi="Times New Roman" w:cs="Times New Roman"/>
          <w:sz w:val="28"/>
          <w:szCs w:val="28"/>
        </w:rPr>
        <w:t>+ Dòng thứ nhất chứa M số A</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 A</w:t>
      </w:r>
      <w:r>
        <w:rPr>
          <w:rFonts w:hint="default" w:ascii="Times New Roman" w:hAnsi="Times New Roman" w:cs="Times New Roman"/>
          <w:sz w:val="28"/>
          <w:szCs w:val="28"/>
          <w:vertAlign w:val="subscript"/>
        </w:rPr>
        <w:t>2</w:t>
      </w:r>
      <w:r>
        <w:rPr>
          <w:rFonts w:hint="default" w:ascii="Times New Roman" w:hAnsi="Times New Roman" w:cs="Times New Roman"/>
          <w:sz w:val="28"/>
          <w:szCs w:val="28"/>
          <w:vertAlign w:val="baseline"/>
        </w:rPr>
        <w:t>,..., A</w:t>
      </w:r>
      <w:r>
        <w:rPr>
          <w:rFonts w:hint="default" w:ascii="Times New Roman" w:hAnsi="Times New Roman" w:cs="Times New Roman"/>
          <w:sz w:val="28"/>
          <w:szCs w:val="28"/>
          <w:vertAlign w:val="subscript"/>
        </w:rPr>
        <w:t>M</w:t>
      </w:r>
    </w:p>
    <w:p>
      <w:pPr>
        <w:pStyle w:val="7"/>
        <w:spacing w:before="89"/>
        <w:ind w:left="871"/>
        <w:rPr>
          <w:rFonts w:hint="default" w:ascii="Times New Roman" w:hAnsi="Times New Roman" w:cs="Times New Roman"/>
          <w:sz w:val="28"/>
          <w:szCs w:val="28"/>
        </w:rPr>
      </w:pPr>
      <w:r>
        <w:rPr>
          <w:rFonts w:hint="default" w:ascii="Times New Roman" w:hAnsi="Times New Roman" w:cs="Times New Roman"/>
          <w:sz w:val="28"/>
          <w:szCs w:val="28"/>
        </w:rPr>
        <w:t>+ Dòng thứ hai chứa N số B</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 B</w:t>
      </w:r>
      <w:r>
        <w:rPr>
          <w:rFonts w:hint="default" w:ascii="Times New Roman" w:hAnsi="Times New Roman" w:cs="Times New Roman"/>
          <w:sz w:val="28"/>
          <w:szCs w:val="28"/>
          <w:vertAlign w:val="subscript"/>
        </w:rPr>
        <w:t>2</w:t>
      </w:r>
      <w:r>
        <w:rPr>
          <w:rFonts w:hint="default" w:ascii="Times New Roman" w:hAnsi="Times New Roman" w:cs="Times New Roman"/>
          <w:sz w:val="28"/>
          <w:szCs w:val="28"/>
          <w:vertAlign w:val="baseline"/>
        </w:rPr>
        <w:t xml:space="preserve">,..., B </w:t>
      </w:r>
      <w:r>
        <w:rPr>
          <w:rFonts w:hint="default" w:ascii="Times New Roman" w:hAnsi="Times New Roman" w:cs="Times New Roman"/>
          <w:sz w:val="28"/>
          <w:szCs w:val="28"/>
          <w:vertAlign w:val="subscript"/>
        </w:rPr>
        <w:t>N</w:t>
      </w:r>
      <w:r>
        <w:rPr>
          <w:rFonts w:hint="default" w:ascii="Times New Roman" w:hAnsi="Times New Roman" w:cs="Times New Roman"/>
          <w:sz w:val="28"/>
          <w:szCs w:val="28"/>
          <w:vertAlign w:val="baseline"/>
        </w:rPr>
        <w:t>.</w:t>
      </w:r>
    </w:p>
    <w:p>
      <w:pPr>
        <w:spacing w:before="87"/>
        <w:ind w:left="304" w:right="0" w:firstLine="0"/>
        <w:jc w:val="left"/>
        <w:rPr>
          <w:rFonts w:hint="default" w:ascii="Times New Roman" w:hAnsi="Times New Roman" w:cs="Times New Roman"/>
          <w:i/>
          <w:sz w:val="28"/>
          <w:szCs w:val="28"/>
        </w:rPr>
      </w:pPr>
      <w:r>
        <w:rPr>
          <w:rFonts w:hint="default" w:ascii="Times New Roman" w:hAnsi="Times New Roman" w:cs="Times New Roman"/>
          <w:i/>
          <w:sz w:val="28"/>
          <w:szCs w:val="28"/>
        </w:rPr>
        <w:t>Dữ liệu ra trong file LCS.OUT có dạng:</w:t>
      </w:r>
    </w:p>
    <w:p>
      <w:pPr>
        <w:pStyle w:val="7"/>
        <w:spacing w:before="144"/>
        <w:ind w:left="871"/>
        <w:rPr>
          <w:rFonts w:hint="default" w:ascii="Times New Roman" w:hAnsi="Times New Roman" w:cs="Times New Roman"/>
          <w:sz w:val="28"/>
          <w:szCs w:val="28"/>
        </w:rPr>
      </w:pPr>
      <w:r>
        <w:rPr>
          <w:rFonts w:hint="default" w:ascii="Times New Roman" w:hAnsi="Times New Roman" w:cs="Times New Roman"/>
          <w:sz w:val="28"/>
          <w:szCs w:val="28"/>
        </w:rPr>
        <w:t>+ Dòng thứ nhất ghi số k là số số hạng của dãy C.</w:t>
      </w:r>
    </w:p>
    <w:p>
      <w:pPr>
        <w:pStyle w:val="7"/>
        <w:spacing w:before="86"/>
        <w:ind w:left="871"/>
        <w:rPr>
          <w:rFonts w:hint="default" w:ascii="Times New Roman" w:hAnsi="Times New Roman" w:cs="Times New Roman"/>
          <w:sz w:val="28"/>
          <w:szCs w:val="28"/>
        </w:rPr>
      </w:pPr>
      <w:r>
        <w:rPr>
          <w:rFonts w:hint="default" w:ascii="Times New Roman" w:hAnsi="Times New Roman" w:cs="Times New Roman"/>
          <w:sz w:val="28"/>
          <w:szCs w:val="28"/>
        </w:rPr>
        <w:t>+ Dòng thứ hai chứa k số là các số hạng của dãy C.</w:t>
      </w:r>
    </w:p>
    <w:p>
      <w:pPr>
        <w:spacing w:before="94"/>
        <w:ind w:left="304" w:right="0" w:firstLine="0"/>
        <w:jc w:val="left"/>
        <w:rPr>
          <w:rFonts w:hint="default" w:ascii="Times New Roman" w:hAnsi="Times New Roman" w:cs="Times New Roman"/>
          <w:i/>
          <w:sz w:val="28"/>
          <w:szCs w:val="28"/>
        </w:rPr>
      </w:pPr>
      <w:r>
        <w:rPr>
          <w:rFonts w:hint="default" w:ascii="Times New Roman" w:hAnsi="Times New Roman" w:cs="Times New Roman"/>
          <w:i/>
          <w:sz w:val="28"/>
          <w:szCs w:val="28"/>
        </w:rPr>
        <w:t>Giải</w:t>
      </w:r>
    </w:p>
    <w:p>
      <w:pPr>
        <w:pStyle w:val="7"/>
        <w:spacing w:before="81" w:line="264" w:lineRule="auto"/>
        <w:ind w:left="304" w:right="296"/>
        <w:jc w:val="both"/>
        <w:rPr>
          <w:rFonts w:hint="default" w:ascii="Times New Roman" w:hAnsi="Times New Roman" w:cs="Times New Roman"/>
          <w:sz w:val="28"/>
          <w:szCs w:val="28"/>
        </w:rPr>
      </w:pPr>
      <w:r>
        <w:rPr>
          <w:rFonts w:hint="default" w:ascii="Times New Roman" w:hAnsi="Times New Roman" w:cs="Times New Roman"/>
          <w:sz w:val="28"/>
          <w:szCs w:val="28"/>
        </w:rPr>
        <w:t xml:space="preserve">Cần xây dựng mảng L[0..M, 0..N] với ý nghĩa: L[i, j] là </w:t>
      </w:r>
      <w:r>
        <w:rPr>
          <w:rFonts w:hint="default" w:cs="Times New Roman"/>
          <w:sz w:val="28"/>
          <w:szCs w:val="28"/>
          <w:lang w:val="en-US"/>
        </w:rPr>
        <w:t>đ</w:t>
      </w:r>
      <w:r>
        <w:rPr>
          <w:rFonts w:hint="default" w:ascii="Times New Roman" w:hAnsi="Times New Roman" w:cs="Times New Roman"/>
          <w:sz w:val="28"/>
          <w:szCs w:val="28"/>
        </w:rPr>
        <w:t>ộ dài của dãy chung dài nhất của hai dãy A[0.. i] và B[0..j].</w:t>
      </w:r>
    </w:p>
    <w:p>
      <w:pPr>
        <w:pStyle w:val="7"/>
        <w:spacing w:before="60" w:line="264" w:lineRule="auto"/>
        <w:ind w:left="304" w:right="295"/>
        <w:jc w:val="both"/>
        <w:rPr>
          <w:rFonts w:hint="default" w:ascii="Times New Roman" w:hAnsi="Times New Roman" w:cs="Times New Roman"/>
          <w:sz w:val="28"/>
          <w:szCs w:val="28"/>
        </w:rPr>
      </w:pPr>
      <w:r>
        <w:rPr>
          <w:rFonts w:hint="default" w:cs="Times New Roman"/>
          <w:sz w:val="28"/>
          <w:szCs w:val="28"/>
          <w:lang w:val="en-US"/>
        </w:rPr>
        <w:t>Đ</w:t>
      </w:r>
      <w:r>
        <w:rPr>
          <w:rFonts w:hint="default" w:ascii="Times New Roman" w:hAnsi="Times New Roman" w:cs="Times New Roman"/>
          <w:sz w:val="28"/>
          <w:szCs w:val="28"/>
        </w:rPr>
        <w:t xml:space="preserve">ương nhiên nếu một dãy là rỗng (số phần tử là 0) thì dãy con chung cũng là rỗng vì vậy L[0, j] = 0 j, j = 1.. N, L[i, 0] = 0 i, i = 1.. M. Với M ≥ i &gt; 0 và N ≥ j &gt;  0 thì L[i, j] </w:t>
      </w:r>
      <w:r>
        <w:rPr>
          <w:rFonts w:hint="default" w:cs="Times New Roman"/>
          <w:sz w:val="28"/>
          <w:szCs w:val="28"/>
          <w:lang w:val="en-US"/>
        </w:rPr>
        <w:t>đ</w:t>
      </w:r>
      <w:r>
        <w:rPr>
          <w:rFonts w:hint="default" w:ascii="Times New Roman" w:hAnsi="Times New Roman" w:cs="Times New Roman"/>
          <w:sz w:val="28"/>
          <w:szCs w:val="28"/>
        </w:rPr>
        <w:t>ược tính theo công thức truy hồi</w:t>
      </w:r>
      <w:r>
        <w:rPr>
          <w:rFonts w:hint="default" w:ascii="Times New Roman" w:hAnsi="Times New Roman" w:cs="Times New Roman"/>
          <w:spacing w:val="-9"/>
          <w:sz w:val="28"/>
          <w:szCs w:val="28"/>
        </w:rPr>
        <w:t xml:space="preserve"> </w:t>
      </w:r>
      <w:r>
        <w:rPr>
          <w:rFonts w:hint="default" w:ascii="Times New Roman" w:hAnsi="Times New Roman" w:cs="Times New Roman"/>
          <w:sz w:val="28"/>
          <w:szCs w:val="28"/>
        </w:rPr>
        <w:t>sau:</w:t>
      </w:r>
    </w:p>
    <w:p>
      <w:pPr>
        <w:pStyle w:val="7"/>
        <w:spacing w:before="61"/>
        <w:ind w:left="2373"/>
        <w:jc w:val="both"/>
        <w:rPr>
          <w:rFonts w:hint="default" w:ascii="Times New Roman" w:hAnsi="Times New Roman" w:cs="Times New Roman"/>
          <w:sz w:val="28"/>
          <w:szCs w:val="28"/>
        </w:rPr>
      </w:pPr>
      <w:r>
        <w:rPr>
          <w:rFonts w:hint="default" w:ascii="Times New Roman" w:hAnsi="Times New Roman" w:cs="Times New Roman"/>
          <w:sz w:val="28"/>
          <w:szCs w:val="28"/>
        </w:rPr>
        <w:t>L[i,j] = Max{L[i, j-1], L[i-1, j], L[i-1, j-1] + x}</w:t>
      </w:r>
    </w:p>
    <w:p>
      <w:pPr>
        <w:pStyle w:val="7"/>
        <w:spacing w:before="141"/>
        <w:ind w:left="304"/>
        <w:jc w:val="both"/>
        <w:rPr>
          <w:rFonts w:hint="default" w:ascii="Times New Roman" w:hAnsi="Times New Roman" w:cs="Times New Roman"/>
          <w:sz w:val="28"/>
          <w:szCs w:val="28"/>
        </w:rPr>
      </w:pPr>
      <w:r>
        <w:rPr>
          <w:rFonts w:hint="default" w:ascii="Times New Roman" w:hAnsi="Times New Roman" w:cs="Times New Roman"/>
          <w:sz w:val="28"/>
          <w:szCs w:val="28"/>
        </w:rPr>
        <w:t>(với x = 0 nếu A[i]  B[j] , x=1 nếu A[i]=B[j])</w:t>
      </w:r>
    </w:p>
    <w:p>
      <w:pPr>
        <w:spacing w:after="0"/>
        <w:jc w:val="both"/>
        <w:rPr>
          <w:rFonts w:hint="default" w:ascii="Times New Roman" w:hAnsi="Times New Roman" w:cs="Times New Roman"/>
          <w:sz w:val="28"/>
          <w:szCs w:val="28"/>
        </w:rPr>
        <w:sectPr>
          <w:pgSz w:w="11900" w:h="16840"/>
          <w:pgMar w:top="1600" w:right="1680" w:bottom="2400" w:left="1680" w:header="0" w:footer="2216"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1"/>
        <w:rPr>
          <w:rFonts w:hint="default" w:ascii="Times New Roman" w:hAnsi="Times New Roman" w:cs="Times New Roman"/>
          <w:sz w:val="28"/>
          <w:szCs w:val="28"/>
        </w:rPr>
      </w:pPr>
    </w:p>
    <w:p>
      <w:pPr>
        <w:pStyle w:val="7"/>
        <w:ind w:left="748"/>
        <w:rPr>
          <w:rFonts w:hint="default" w:ascii="Times New Roman" w:hAnsi="Times New Roman" w:cs="Times New Roman"/>
          <w:sz w:val="28"/>
          <w:szCs w:val="28"/>
        </w:rPr>
      </w:pPr>
      <w:r>
        <w:rPr>
          <w:rFonts w:hint="default" w:ascii="Times New Roman" w:hAnsi="Times New Roman" w:cs="Times New Roman"/>
          <w:sz w:val="28"/>
          <w:szCs w:val="28"/>
        </w:rPr>
        <w:pict>
          <v:group id="_x0000_s1643" o:spid="_x0000_s1643" o:spt="203" style="height:567.5pt;width:380.55pt;" coordsize="7611,11350">
            <o:lock v:ext="edit"/>
            <v:rect id="_x0000_s1644" o:spid="_x0000_s1644" o:spt="1" style="position:absolute;left:9;top:0;height:10;width:7592;" fillcolor="#000000" filled="t" stroked="f" coordsize="21600,21600">
              <v:path/>
              <v:fill on="t" focussize="0,0"/>
              <v:stroke on="f"/>
              <v:imagedata o:title=""/>
              <o:lock v:ext="edit"/>
            </v:rect>
            <v:line id="_x0000_s1645" o:spid="_x0000_s1645" o:spt="20" style="position:absolute;left:7606;top:0;height:11069;width:0;" stroked="t" coordsize="21600,21600">
              <v:path arrowok="t"/>
              <v:fill focussize="0,0"/>
              <v:stroke weight="0.48pt" color="#000000"/>
              <v:imagedata o:title=""/>
              <o:lock v:ext="edit"/>
            </v:line>
            <v:shape id="_x0000_s1646" o:spid="_x0000_s1646" style="position:absolute;left:-1;top:0;height:11350;width:7611;" fillcolor="#000000" filled="t" stroked="f" coordsize="7611,11350" path="m10,0l0,0,0,11350,10,11350,10,0xm7610,11069l7601,11069,7601,11340,10,11340,10,11350,7601,11350,7601,11350,7610,11350,7610,11069xe">
              <v:path arrowok="t"/>
              <v:fill on="t" focussize="0,0"/>
              <v:stroke on="f"/>
              <v:imagedata o:title=""/>
              <o:lock v:ext="edit"/>
            </v:shape>
            <v:shape id="_x0000_s1647" o:spid="_x0000_s1647" o:spt="202" type="#_x0000_t202" style="position:absolute;left:117;top:34;height:522;width:1209;" filled="f" stroked="f" coordsize="21600,21600">
              <v:path/>
              <v:fill on="f" focussize="0,0"/>
              <v:stroke on="f" joinstyle="miter"/>
              <v:imagedata o:title=""/>
              <o:lock v:ext="edit"/>
              <v:textbox inset="0mm,0mm,0mm,0mm">
                <w:txbxContent>
                  <w:p>
                    <w:pPr>
                      <w:tabs>
                        <w:tab w:val="left" w:pos="923"/>
                      </w:tabs>
                      <w:spacing w:before="0" w:line="261" w:lineRule="auto"/>
                      <w:ind w:left="923" w:right="18" w:hanging="924"/>
                      <w:jc w:val="right"/>
                      <w:rPr>
                        <w:rFonts w:ascii="Courier New"/>
                        <w:sz w:val="22"/>
                      </w:rPr>
                    </w:pPr>
                    <w:r>
                      <w:rPr>
                        <w:rFonts w:ascii="Courier New"/>
                        <w:sz w:val="22"/>
                      </w:rPr>
                      <w:t>const</w:t>
                    </w:r>
                    <w:r>
                      <w:rPr>
                        <w:rFonts w:ascii="Courier New"/>
                        <w:sz w:val="22"/>
                      </w:rPr>
                      <w:tab/>
                    </w:r>
                    <w:r>
                      <w:rPr>
                        <w:rFonts w:ascii="Courier New"/>
                        <w:sz w:val="22"/>
                      </w:rPr>
                      <w:tab/>
                    </w:r>
                    <w:r>
                      <w:rPr>
                        <w:rFonts w:ascii="Courier New"/>
                        <w:spacing w:val="-1"/>
                        <w:sz w:val="22"/>
                      </w:rPr>
                      <w:t>fi</w:t>
                    </w:r>
                    <w:r>
                      <w:rPr>
                        <w:rFonts w:ascii="Courier New"/>
                        <w:w w:val="100"/>
                        <w:sz w:val="22"/>
                      </w:rPr>
                      <w:t xml:space="preserve"> </w:t>
                    </w:r>
                    <w:r>
                      <w:rPr>
                        <w:rFonts w:ascii="Courier New"/>
                        <w:spacing w:val="-1"/>
                        <w:sz w:val="22"/>
                      </w:rPr>
                      <w:t>fo</w:t>
                    </w:r>
                  </w:p>
                </w:txbxContent>
              </v:textbox>
            </v:shape>
            <v:shape id="_x0000_s1648" o:spid="_x0000_s1648" o:spt="202" type="#_x0000_t202" style="position:absolute;left:1833;top:34;height:522;width:1605;" filled="f" stroked="f" coordsize="21600,21600">
              <v:path/>
              <v:fill on="f" focussize="0,0"/>
              <v:stroke on="f" joinstyle="miter"/>
              <v:imagedata o:title=""/>
              <o:lock v:ext="edit"/>
              <v:textbox inset="0mm,0mm,0mm,0mm">
                <w:txbxContent>
                  <w:p>
                    <w:pPr>
                      <w:spacing w:before="0"/>
                      <w:ind w:left="0" w:right="0" w:firstLine="0"/>
                      <w:jc w:val="left"/>
                      <w:rPr>
                        <w:rFonts w:ascii="Courier New"/>
                        <w:sz w:val="22"/>
                      </w:rPr>
                    </w:pPr>
                    <w:r>
                      <w:rPr>
                        <w:rFonts w:ascii="Courier New"/>
                        <w:sz w:val="22"/>
                      </w:rPr>
                      <w:t>=</w:t>
                    </w:r>
                    <w:r>
                      <w:rPr>
                        <w:rFonts w:ascii="Courier New"/>
                        <w:spacing w:val="-6"/>
                        <w:sz w:val="22"/>
                      </w:rPr>
                      <w:t xml:space="preserve"> </w:t>
                    </w:r>
                    <w:r>
                      <w:rPr>
                        <w:rFonts w:ascii="Courier New"/>
                        <w:sz w:val="22"/>
                      </w:rPr>
                      <w:t>'LCS.INP';</w:t>
                    </w:r>
                  </w:p>
                  <w:p>
                    <w:pPr>
                      <w:spacing w:before="22"/>
                      <w:ind w:left="0" w:right="0" w:firstLine="0"/>
                      <w:jc w:val="left"/>
                      <w:rPr>
                        <w:rFonts w:ascii="Courier New"/>
                        <w:sz w:val="22"/>
                      </w:rPr>
                    </w:pPr>
                    <w:r>
                      <w:rPr>
                        <w:rFonts w:ascii="Courier New"/>
                        <w:sz w:val="22"/>
                      </w:rPr>
                      <w:t>=</w:t>
                    </w:r>
                    <w:r>
                      <w:rPr>
                        <w:rFonts w:ascii="Courier New"/>
                        <w:spacing w:val="-6"/>
                        <w:sz w:val="22"/>
                      </w:rPr>
                      <w:t xml:space="preserve"> </w:t>
                    </w:r>
                    <w:r>
                      <w:rPr>
                        <w:rFonts w:ascii="Courier New"/>
                        <w:sz w:val="22"/>
                      </w:rPr>
                      <w:t>'LCS.OUT';</w:t>
                    </w:r>
                  </w:p>
                </w:txbxContent>
              </v:textbox>
            </v:shape>
            <v:shape id="_x0000_s1649" o:spid="_x0000_s1649" o:spt="202" type="#_x0000_t202" style="position:absolute;left:1041;top:574;height:251;width:1605;" filled="f" stroked="f" coordsize="21600,21600">
              <v:path/>
              <v:fill on="f" focussize="0,0"/>
              <v:stroke on="f" joinstyle="miter"/>
              <v:imagedata o:title=""/>
              <o:lock v:ext="edit"/>
              <v:textbox inset="0mm,0mm,0mm,0mm">
                <w:txbxContent>
                  <w:p>
                    <w:pPr>
                      <w:spacing w:before="0"/>
                      <w:ind w:left="0" w:right="0" w:firstLine="0"/>
                      <w:jc w:val="left"/>
                      <w:rPr>
                        <w:rFonts w:ascii="Courier New"/>
                        <w:sz w:val="22"/>
                      </w:rPr>
                    </w:pPr>
                    <w:r>
                      <w:rPr>
                        <w:rFonts w:ascii="Courier New"/>
                        <w:sz w:val="22"/>
                      </w:rPr>
                      <w:t>MaxMN = 100;</w:t>
                    </w:r>
                  </w:p>
                </w:txbxContent>
              </v:textbox>
            </v:shape>
            <v:shape id="_x0000_s1650" o:spid="_x0000_s1650" o:spt="202" type="#_x0000_t202" style="position:absolute;left:117;top:843;height:251;width:417;" filled="f" stroked="f" coordsize="21600,21600">
              <v:path/>
              <v:fill on="f" focussize="0,0"/>
              <v:stroke on="f" joinstyle="miter"/>
              <v:imagedata o:title=""/>
              <o:lock v:ext="edit"/>
              <v:textbox inset="0mm,0mm,0mm,0mm">
                <w:txbxContent>
                  <w:p>
                    <w:pPr>
                      <w:spacing w:before="0"/>
                      <w:ind w:left="0" w:right="0" w:firstLine="0"/>
                      <w:jc w:val="left"/>
                      <w:rPr>
                        <w:rFonts w:ascii="Courier New"/>
                        <w:sz w:val="22"/>
                      </w:rPr>
                    </w:pPr>
                    <w:r>
                      <w:rPr>
                        <w:rFonts w:ascii="Courier New"/>
                        <w:sz w:val="22"/>
                      </w:rPr>
                      <w:t>var</w:t>
                    </w:r>
                  </w:p>
                </w:txbxContent>
              </v:textbox>
            </v:shape>
            <v:shape id="_x0000_s1651" o:spid="_x0000_s1651" o:spt="202" type="#_x0000_t202" style="position:absolute;left:1041;top:843;height:1328;width:5828;" filled="f" stroked="f" coordsize="21600,21600">
              <v:path/>
              <v:fill on="f" focussize="0,0"/>
              <v:stroke on="f" joinstyle="miter"/>
              <v:imagedata o:title=""/>
              <o:lock v:ext="edit"/>
              <v:textbox inset="0mm,0mm,0mm,0mm">
                <w:txbxContent>
                  <w:p>
                    <w:pPr>
                      <w:tabs>
                        <w:tab w:val="left" w:pos="791"/>
                      </w:tabs>
                      <w:spacing w:before="0"/>
                      <w:ind w:left="0" w:right="0" w:firstLine="0"/>
                      <w:jc w:val="left"/>
                      <w:rPr>
                        <w:rFonts w:ascii="Courier New"/>
                        <w:sz w:val="22"/>
                      </w:rPr>
                    </w:pPr>
                    <w:r>
                      <w:rPr>
                        <w:rFonts w:ascii="Courier New"/>
                        <w:sz w:val="22"/>
                      </w:rPr>
                      <w:t>f</w:t>
                    </w:r>
                    <w:r>
                      <w:rPr>
                        <w:rFonts w:ascii="Courier New"/>
                        <w:sz w:val="22"/>
                      </w:rPr>
                      <w:tab/>
                    </w:r>
                    <w:r>
                      <w:rPr>
                        <w:rFonts w:ascii="Courier New"/>
                        <w:sz w:val="22"/>
                      </w:rPr>
                      <w:t>:</w:t>
                    </w:r>
                    <w:r>
                      <w:rPr>
                        <w:rFonts w:ascii="Courier New"/>
                        <w:spacing w:val="-2"/>
                        <w:sz w:val="22"/>
                      </w:rPr>
                      <w:t xml:space="preserve"> </w:t>
                    </w:r>
                    <w:r>
                      <w:rPr>
                        <w:rFonts w:ascii="Courier New"/>
                        <w:sz w:val="22"/>
                      </w:rPr>
                      <w:t>text;</w:t>
                    </w:r>
                  </w:p>
                  <w:p>
                    <w:pPr>
                      <w:tabs>
                        <w:tab w:val="left" w:pos="791"/>
                      </w:tabs>
                      <w:spacing w:before="22"/>
                      <w:ind w:left="0" w:right="0" w:firstLine="0"/>
                      <w:jc w:val="left"/>
                      <w:rPr>
                        <w:rFonts w:ascii="Courier New"/>
                        <w:sz w:val="22"/>
                      </w:rPr>
                    </w:pPr>
                    <w:r>
                      <w:rPr>
                        <w:rFonts w:ascii="Courier New"/>
                        <w:sz w:val="22"/>
                      </w:rPr>
                      <w:t>a,b</w:t>
                    </w:r>
                    <w:r>
                      <w:rPr>
                        <w:rFonts w:ascii="Courier New"/>
                        <w:sz w:val="22"/>
                      </w:rPr>
                      <w:tab/>
                    </w:r>
                    <w:r>
                      <w:rPr>
                        <w:rFonts w:ascii="Courier New"/>
                        <w:sz w:val="22"/>
                      </w:rPr>
                      <w:t>: array[0..MaxMN] of</w:t>
                    </w:r>
                    <w:r>
                      <w:rPr>
                        <w:rFonts w:ascii="Courier New"/>
                        <w:spacing w:val="-6"/>
                        <w:sz w:val="22"/>
                      </w:rPr>
                      <w:t xml:space="preserve"> </w:t>
                    </w:r>
                    <w:r>
                      <w:rPr>
                        <w:rFonts w:ascii="Courier New"/>
                        <w:sz w:val="22"/>
                      </w:rPr>
                      <w:t>longint;</w:t>
                    </w:r>
                  </w:p>
                  <w:p>
                    <w:pPr>
                      <w:tabs>
                        <w:tab w:val="left" w:pos="791"/>
                      </w:tabs>
                      <w:spacing w:before="20" w:line="259" w:lineRule="auto"/>
                      <w:ind w:left="0" w:right="18" w:firstLine="0"/>
                      <w:jc w:val="left"/>
                      <w:rPr>
                        <w:rFonts w:ascii="Courier New"/>
                        <w:sz w:val="22"/>
                      </w:rPr>
                    </w:pPr>
                    <w:r>
                      <w:rPr>
                        <w:rFonts w:ascii="Courier New"/>
                        <w:sz w:val="22"/>
                      </w:rPr>
                      <w:t>l</w:t>
                    </w:r>
                    <w:r>
                      <w:rPr>
                        <w:rFonts w:ascii="Courier New"/>
                        <w:sz w:val="22"/>
                      </w:rPr>
                      <w:tab/>
                    </w:r>
                    <w:r>
                      <w:rPr>
                        <w:rFonts w:ascii="Courier New"/>
                        <w:sz w:val="22"/>
                      </w:rPr>
                      <w:t>: array[0..MaxMN,0..MaxMN] of longint; m,n</w:t>
                    </w:r>
                    <w:r>
                      <w:rPr>
                        <w:rFonts w:ascii="Courier New"/>
                        <w:sz w:val="22"/>
                      </w:rPr>
                      <w:tab/>
                    </w:r>
                    <w:r>
                      <w:rPr>
                        <w:rFonts w:ascii="Courier New"/>
                        <w:sz w:val="22"/>
                      </w:rPr>
                      <w:t>:</w:t>
                    </w:r>
                    <w:r>
                      <w:rPr>
                        <w:rFonts w:ascii="Courier New"/>
                        <w:spacing w:val="-2"/>
                        <w:sz w:val="22"/>
                      </w:rPr>
                      <w:t xml:space="preserve"> </w:t>
                    </w:r>
                    <w:r>
                      <w:rPr>
                        <w:rFonts w:ascii="Courier New"/>
                        <w:sz w:val="22"/>
                      </w:rPr>
                      <w:t>longint;</w:t>
                    </w:r>
                  </w:p>
                  <w:p>
                    <w:pPr>
                      <w:tabs>
                        <w:tab w:val="left" w:pos="791"/>
                      </w:tabs>
                      <w:spacing w:before="0" w:line="249" w:lineRule="exact"/>
                      <w:ind w:left="0" w:right="0" w:firstLine="0"/>
                      <w:jc w:val="left"/>
                      <w:rPr>
                        <w:rFonts w:ascii="Courier New"/>
                        <w:sz w:val="22"/>
                      </w:rPr>
                    </w:pPr>
                    <w:r>
                      <w:rPr>
                        <w:rFonts w:ascii="Courier New"/>
                        <w:sz w:val="22"/>
                      </w:rPr>
                      <w:t>p</w:t>
                    </w:r>
                    <w:r>
                      <w:rPr>
                        <w:rFonts w:ascii="Courier New"/>
                        <w:sz w:val="22"/>
                      </w:rPr>
                      <w:tab/>
                    </w:r>
                    <w:r>
                      <w:rPr>
                        <w:rFonts w:ascii="Courier New"/>
                        <w:sz w:val="22"/>
                      </w:rPr>
                      <w:t>: array[0..MaxMN] of</w:t>
                    </w:r>
                    <w:r>
                      <w:rPr>
                        <w:rFonts w:ascii="Courier New"/>
                        <w:spacing w:val="-6"/>
                        <w:sz w:val="22"/>
                      </w:rPr>
                      <w:t xml:space="preserve"> </w:t>
                    </w:r>
                    <w:r>
                      <w:rPr>
                        <w:rFonts w:ascii="Courier New"/>
                        <w:sz w:val="22"/>
                      </w:rPr>
                      <w:t>longint;</w:t>
                    </w:r>
                  </w:p>
                </w:txbxContent>
              </v:textbox>
            </v:shape>
            <v:shape id="_x0000_s1652" o:spid="_x0000_s1652" o:spt="202" type="#_x0000_t202" style="position:absolute;left:117;top:2189;height:9135;width:5036;" filled="f" stroked="f" coordsize="21600,21600">
              <v:path/>
              <v:fill on="f" focussize="0,0"/>
              <v:stroke on="f" joinstyle="miter"/>
              <v:imagedata o:title=""/>
              <o:lock v:ext="edit"/>
              <v:textbox inset="0mm,0mm,0mm,0mm">
                <w:txbxContent>
                  <w:p>
                    <w:pPr>
                      <w:spacing w:before="0" w:line="259" w:lineRule="auto"/>
                      <w:ind w:left="0" w:right="1980" w:firstLine="923"/>
                      <w:jc w:val="left"/>
                      <w:rPr>
                        <w:rFonts w:ascii="Courier New"/>
                        <w:sz w:val="22"/>
                      </w:rPr>
                    </w:pPr>
                    <w:r>
                      <w:rPr>
                        <w:rFonts w:ascii="Courier New"/>
                        <w:sz w:val="22"/>
                      </w:rPr>
                      <w:t>count : longint; procedure Enter;</w:t>
                    </w:r>
                  </w:p>
                  <w:p>
                    <w:pPr>
                      <w:spacing w:before="2" w:line="259" w:lineRule="auto"/>
                      <w:ind w:left="0" w:right="3299" w:firstLine="0"/>
                      <w:jc w:val="left"/>
                      <w:rPr>
                        <w:rFonts w:ascii="Courier New"/>
                        <w:sz w:val="22"/>
                      </w:rPr>
                    </w:pPr>
                    <w:r>
                      <w:rPr>
                        <w:rFonts w:ascii="Courier New"/>
                        <w:sz w:val="22"/>
                      </w:rPr>
                      <w:t>var f : text; begin</w:t>
                    </w:r>
                  </w:p>
                  <w:p>
                    <w:pPr>
                      <w:spacing w:before="0" w:line="249" w:lineRule="exact"/>
                      <w:ind w:left="659" w:right="0" w:firstLine="0"/>
                      <w:jc w:val="left"/>
                      <w:rPr>
                        <w:rFonts w:ascii="Courier New"/>
                        <w:sz w:val="22"/>
                      </w:rPr>
                    </w:pPr>
                    <w:r>
                      <w:rPr>
                        <w:rFonts w:ascii="Courier New"/>
                        <w:sz w:val="22"/>
                      </w:rPr>
                      <w:t>m :=</w:t>
                    </w:r>
                    <w:r>
                      <w:rPr>
                        <w:rFonts w:ascii="Courier New"/>
                        <w:spacing w:val="-2"/>
                        <w:sz w:val="22"/>
                      </w:rPr>
                      <w:t xml:space="preserve"> </w:t>
                    </w:r>
                    <w:r>
                      <w:rPr>
                        <w:rFonts w:ascii="Courier New"/>
                        <w:sz w:val="22"/>
                      </w:rPr>
                      <w:t>0;</w:t>
                    </w:r>
                  </w:p>
                  <w:p>
                    <w:pPr>
                      <w:spacing w:before="20"/>
                      <w:ind w:left="659" w:right="0" w:firstLine="0"/>
                      <w:jc w:val="left"/>
                      <w:rPr>
                        <w:rFonts w:ascii="Courier New"/>
                        <w:sz w:val="22"/>
                      </w:rPr>
                    </w:pPr>
                    <w:r>
                      <w:rPr>
                        <w:rFonts w:ascii="Courier New"/>
                        <w:sz w:val="22"/>
                      </w:rPr>
                      <w:t>n :=</w:t>
                    </w:r>
                    <w:r>
                      <w:rPr>
                        <w:rFonts w:ascii="Courier New"/>
                        <w:spacing w:val="-2"/>
                        <w:sz w:val="22"/>
                      </w:rPr>
                      <w:t xml:space="preserve"> </w:t>
                    </w:r>
                    <w:r>
                      <w:rPr>
                        <w:rFonts w:ascii="Courier New"/>
                        <w:sz w:val="22"/>
                      </w:rPr>
                      <w:t>0;</w:t>
                    </w:r>
                  </w:p>
                  <w:p>
                    <w:pPr>
                      <w:spacing w:before="19"/>
                      <w:ind w:left="659" w:right="0" w:firstLine="0"/>
                      <w:jc w:val="left"/>
                      <w:rPr>
                        <w:rFonts w:ascii="Courier New"/>
                        <w:sz w:val="22"/>
                      </w:rPr>
                    </w:pPr>
                    <w:r>
                      <w:rPr>
                        <w:rFonts w:ascii="Courier New"/>
                        <w:sz w:val="22"/>
                      </w:rPr>
                      <w:t>assign(f,fi);</w:t>
                    </w:r>
                  </w:p>
                  <w:p>
                    <w:pPr>
                      <w:spacing w:before="22"/>
                      <w:ind w:left="659" w:right="0" w:firstLine="0"/>
                      <w:jc w:val="left"/>
                      <w:rPr>
                        <w:rFonts w:ascii="Courier New"/>
                        <w:sz w:val="22"/>
                      </w:rPr>
                    </w:pPr>
                    <w:r>
                      <w:rPr>
                        <w:rFonts w:ascii="Courier New"/>
                        <w:sz w:val="22"/>
                      </w:rPr>
                      <w:t>reset(f);</w:t>
                    </w:r>
                  </w:p>
                  <w:p>
                    <w:pPr>
                      <w:spacing w:before="20" w:line="259" w:lineRule="auto"/>
                      <w:ind w:left="659" w:right="1716" w:firstLine="0"/>
                      <w:jc w:val="left"/>
                      <w:rPr>
                        <w:rFonts w:ascii="Courier New"/>
                        <w:sz w:val="22"/>
                      </w:rPr>
                    </w:pPr>
                    <w:r>
                      <w:rPr>
                        <w:rFonts w:ascii="Courier New"/>
                        <w:sz w:val="22"/>
                      </w:rPr>
                      <w:t>while not eoln(f) do begin</w:t>
                    </w:r>
                  </w:p>
                  <w:p>
                    <w:pPr>
                      <w:spacing w:before="0" w:line="259" w:lineRule="auto"/>
                      <w:ind w:left="1319" w:right="1980" w:firstLine="0"/>
                      <w:jc w:val="left"/>
                      <w:rPr>
                        <w:rFonts w:ascii="Courier New"/>
                        <w:sz w:val="22"/>
                      </w:rPr>
                    </w:pPr>
                    <w:r>
                      <w:rPr>
                        <w:rFonts w:ascii="Courier New"/>
                        <w:sz w:val="22"/>
                      </w:rPr>
                      <w:t>inc(m); read(f,a[m]);</w:t>
                    </w:r>
                  </w:p>
                  <w:p>
                    <w:pPr>
                      <w:spacing w:before="0" w:line="261" w:lineRule="auto"/>
                      <w:ind w:left="659" w:right="3036" w:firstLine="0"/>
                      <w:jc w:val="left"/>
                      <w:rPr>
                        <w:rFonts w:ascii="Courier New"/>
                        <w:sz w:val="22"/>
                      </w:rPr>
                    </w:pPr>
                    <w:r>
                      <w:rPr>
                        <w:rFonts w:ascii="Courier New"/>
                        <w:sz w:val="22"/>
                      </w:rPr>
                      <w:t>end; readln(f);</w:t>
                    </w:r>
                  </w:p>
                  <w:p>
                    <w:pPr>
                      <w:spacing w:before="0" w:line="259" w:lineRule="auto"/>
                      <w:ind w:left="659" w:right="1716" w:firstLine="0"/>
                      <w:jc w:val="left"/>
                      <w:rPr>
                        <w:rFonts w:ascii="Courier New"/>
                        <w:sz w:val="22"/>
                      </w:rPr>
                    </w:pPr>
                    <w:r>
                      <w:rPr>
                        <w:rFonts w:ascii="Courier New"/>
                        <w:sz w:val="22"/>
                      </w:rPr>
                      <w:t>while not eoln(f) do begin</w:t>
                    </w:r>
                  </w:p>
                  <w:p>
                    <w:pPr>
                      <w:spacing w:before="0" w:line="259" w:lineRule="auto"/>
                      <w:ind w:left="1319" w:right="1980" w:firstLine="0"/>
                      <w:jc w:val="left"/>
                      <w:rPr>
                        <w:rFonts w:ascii="Courier New"/>
                        <w:sz w:val="22"/>
                      </w:rPr>
                    </w:pPr>
                    <w:r>
                      <w:rPr>
                        <w:rFonts w:ascii="Courier New"/>
                        <w:sz w:val="22"/>
                      </w:rPr>
                      <w:t>inc(n); read(f,b[n]);</w:t>
                    </w:r>
                  </w:p>
                  <w:p>
                    <w:pPr>
                      <w:spacing w:before="0" w:line="261" w:lineRule="auto"/>
                      <w:ind w:left="659" w:right="3168" w:firstLine="0"/>
                      <w:jc w:val="left"/>
                      <w:rPr>
                        <w:rFonts w:ascii="Courier New"/>
                        <w:sz w:val="22"/>
                      </w:rPr>
                    </w:pPr>
                    <w:r>
                      <w:rPr>
                        <w:rFonts w:ascii="Courier New"/>
                        <w:sz w:val="22"/>
                      </w:rPr>
                      <w:t>end; close(f);</w:t>
                    </w:r>
                  </w:p>
                  <w:p>
                    <w:pPr>
                      <w:spacing w:before="0" w:line="246" w:lineRule="exact"/>
                      <w:ind w:left="0" w:right="0" w:firstLine="0"/>
                      <w:jc w:val="left"/>
                      <w:rPr>
                        <w:rFonts w:ascii="Courier New"/>
                        <w:sz w:val="22"/>
                      </w:rPr>
                    </w:pPr>
                    <w:r>
                      <w:rPr>
                        <w:rFonts w:ascii="Courier New"/>
                        <w:sz w:val="22"/>
                      </w:rPr>
                      <w:t>end;</w:t>
                    </w:r>
                  </w:p>
                  <w:p>
                    <w:pPr>
                      <w:spacing w:before="13" w:line="259" w:lineRule="auto"/>
                      <w:ind w:left="0" w:right="-1" w:firstLine="0"/>
                      <w:jc w:val="left"/>
                      <w:rPr>
                        <w:rFonts w:ascii="Courier New"/>
                        <w:sz w:val="22"/>
                      </w:rPr>
                    </w:pPr>
                    <w:r>
                      <w:rPr>
                        <w:rFonts w:ascii="Courier New"/>
                        <w:sz w:val="22"/>
                      </w:rPr>
                      <w:t>function max(x,y : longint) : longint; begin</w:t>
                    </w:r>
                  </w:p>
                  <w:p>
                    <w:pPr>
                      <w:spacing w:before="0" w:line="261" w:lineRule="auto"/>
                      <w:ind w:left="527" w:right="1848" w:firstLine="0"/>
                      <w:jc w:val="left"/>
                      <w:rPr>
                        <w:rFonts w:ascii="Courier New"/>
                        <w:sz w:val="22"/>
                      </w:rPr>
                    </w:pPr>
                    <w:r>
                      <w:rPr>
                        <w:rFonts w:ascii="Courier New"/>
                        <w:sz w:val="22"/>
                      </w:rPr>
                      <w:t>if x&gt;y then max := y else max := y;</w:t>
                    </w:r>
                  </w:p>
                  <w:p>
                    <w:pPr>
                      <w:spacing w:before="0" w:line="246" w:lineRule="exact"/>
                      <w:ind w:left="0" w:right="0" w:firstLine="0"/>
                      <w:jc w:val="left"/>
                      <w:rPr>
                        <w:rFonts w:ascii="Courier New"/>
                        <w:sz w:val="22"/>
                      </w:rPr>
                    </w:pPr>
                    <w:r>
                      <w:rPr>
                        <w:rFonts w:ascii="Courier New"/>
                        <w:sz w:val="22"/>
                      </w:rPr>
                      <w:t>end;</w:t>
                    </w:r>
                  </w:p>
                  <w:p>
                    <w:pPr>
                      <w:spacing w:before="19" w:line="259" w:lineRule="auto"/>
                      <w:ind w:left="0" w:right="2507" w:firstLine="0"/>
                      <w:jc w:val="left"/>
                      <w:rPr>
                        <w:rFonts w:ascii="Courier New"/>
                        <w:sz w:val="22"/>
                      </w:rPr>
                    </w:pPr>
                    <w:r>
                      <w:rPr>
                        <w:rFonts w:ascii="Courier New"/>
                        <w:sz w:val="22"/>
                      </w:rPr>
                      <w:t>procedure Optimize; var i,j : longint; begin</w:t>
                    </w:r>
                  </w:p>
                  <w:p>
                    <w:pPr>
                      <w:spacing w:before="0" w:line="259" w:lineRule="auto"/>
                      <w:ind w:left="659" w:right="545" w:firstLine="0"/>
                      <w:jc w:val="both"/>
                      <w:rPr>
                        <w:rFonts w:ascii="Courier New"/>
                        <w:sz w:val="22"/>
                      </w:rPr>
                    </w:pPr>
                    <w:r>
                      <w:rPr>
                        <w:rFonts w:ascii="Courier New"/>
                        <w:sz w:val="22"/>
                      </w:rPr>
                      <w:t>for i:=1 to m do l[i,0] := 0; for j:=1 to n do l[0,j] := 0; for i:=1 to m do</w:t>
                    </w:r>
                  </w:p>
                  <w:p>
                    <w:pPr>
                      <w:spacing w:before="0" w:line="259" w:lineRule="auto"/>
                      <w:ind w:left="1187" w:right="2129" w:hanging="396"/>
                      <w:jc w:val="both"/>
                      <w:rPr>
                        <w:rFonts w:ascii="Courier New"/>
                        <w:sz w:val="22"/>
                      </w:rPr>
                    </w:pPr>
                    <w:r>
                      <w:rPr>
                        <w:rFonts w:ascii="Courier New"/>
                        <w:sz w:val="22"/>
                      </w:rPr>
                      <w:t>for j:=1 to n do begin</w:t>
                    </w:r>
                  </w:p>
                </w:txbxContent>
              </v:textbox>
            </v:shape>
            <w10:wrap type="none"/>
            <w10:anchorlock/>
          </v:group>
        </w:pict>
      </w:r>
    </w:p>
    <w:p>
      <w:pPr>
        <w:spacing w:after="0"/>
        <w:rPr>
          <w:rFonts w:hint="default" w:ascii="Times New Roman" w:hAnsi="Times New Roman" w:cs="Times New Roman"/>
          <w:sz w:val="28"/>
          <w:szCs w:val="28"/>
        </w:rPr>
        <w:sectPr>
          <w:pgSz w:w="11900" w:h="16840"/>
          <w:pgMar w:top="1600" w:right="1680" w:bottom="2580" w:left="1680" w:header="0" w:footer="2382"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5" w:after="1"/>
        <w:rPr>
          <w:rFonts w:hint="default" w:ascii="Times New Roman" w:hAnsi="Times New Roman" w:cs="Times New Roman"/>
          <w:sz w:val="28"/>
          <w:szCs w:val="28"/>
        </w:rPr>
      </w:pPr>
    </w:p>
    <w:p>
      <w:pPr>
        <w:pStyle w:val="7"/>
        <w:ind w:left="748"/>
        <w:rPr>
          <w:rFonts w:hint="default" w:ascii="Times New Roman" w:hAnsi="Times New Roman" w:cs="Times New Roman"/>
          <w:sz w:val="28"/>
          <w:szCs w:val="28"/>
        </w:rPr>
      </w:pPr>
      <w:r>
        <w:rPr>
          <w:rFonts w:hint="default" w:ascii="Times New Roman" w:hAnsi="Times New Roman" w:cs="Times New Roman"/>
          <w:sz w:val="28"/>
          <w:szCs w:val="28"/>
        </w:rPr>
        <w:pict>
          <v:shape id="_x0000_s1653" o:spid="_x0000_s1653" o:spt="202" type="#_x0000_t202" style="height:472.8pt;width:380.05pt;" filled="f" stroked="t" coordsize="21600,21600">
            <v:path/>
            <v:fill on="f" focussize="0,0"/>
            <v:stroke weight="0.48pt" color="#000000"/>
            <v:imagedata o:title=""/>
            <o:lock v:ext="edit"/>
            <v:textbox inset="0mm,0mm,0mm,0mm">
              <w:txbxContent>
                <w:p>
                  <w:pPr>
                    <w:spacing w:before="25"/>
                    <w:ind w:left="1823" w:right="0" w:firstLine="0"/>
                    <w:jc w:val="left"/>
                    <w:rPr>
                      <w:rFonts w:ascii="Courier New"/>
                      <w:sz w:val="22"/>
                    </w:rPr>
                  </w:pPr>
                  <w:r>
                    <w:rPr>
                      <w:rFonts w:ascii="Courier New"/>
                      <w:sz w:val="22"/>
                    </w:rPr>
                    <w:t>if a[i]=b[j] then l[i,j] := l[i-1,j-1] + 1</w:t>
                  </w:r>
                </w:p>
                <w:p>
                  <w:pPr>
                    <w:spacing w:before="22" w:line="259" w:lineRule="auto"/>
                    <w:ind w:left="1295" w:right="732" w:firstLine="527"/>
                    <w:jc w:val="left"/>
                    <w:rPr>
                      <w:rFonts w:ascii="Courier New"/>
                      <w:sz w:val="22"/>
                    </w:rPr>
                  </w:pPr>
                  <w:r>
                    <w:rPr>
                      <w:rFonts w:ascii="Courier New"/>
                      <w:sz w:val="22"/>
                    </w:rPr>
                    <w:t>else l[i,j] := max(l[i,j-1],l[i-1,j]); end;</w:t>
                  </w:r>
                </w:p>
                <w:p>
                  <w:pPr>
                    <w:spacing w:before="0" w:line="249" w:lineRule="exact"/>
                    <w:ind w:left="107" w:right="0" w:firstLine="0"/>
                    <w:jc w:val="left"/>
                    <w:rPr>
                      <w:rFonts w:ascii="Courier New"/>
                      <w:sz w:val="22"/>
                    </w:rPr>
                  </w:pPr>
                  <w:r>
                    <w:rPr>
                      <w:rFonts w:ascii="Courier New"/>
                      <w:sz w:val="22"/>
                    </w:rPr>
                    <w:t>end;</w:t>
                  </w:r>
                </w:p>
                <w:p>
                  <w:pPr>
                    <w:tabs>
                      <w:tab w:val="left" w:pos="1163"/>
                      <w:tab w:val="left" w:pos="1691"/>
                    </w:tabs>
                    <w:spacing w:before="22" w:line="259" w:lineRule="auto"/>
                    <w:ind w:left="107" w:right="4973" w:firstLine="0"/>
                    <w:jc w:val="left"/>
                    <w:rPr>
                      <w:rFonts w:ascii="Courier New"/>
                      <w:sz w:val="22"/>
                    </w:rPr>
                  </w:pPr>
                  <w:r>
                    <w:rPr>
                      <w:rFonts w:ascii="Courier New"/>
                      <w:sz w:val="22"/>
                    </w:rPr>
                    <w:t>procedure Trace; var</w:t>
                  </w:r>
                  <w:r>
                    <w:rPr>
                      <w:rFonts w:ascii="Courier New"/>
                      <w:sz w:val="22"/>
                    </w:rPr>
                    <w:tab/>
                  </w:r>
                  <w:r>
                    <w:rPr>
                      <w:rFonts w:ascii="Courier New"/>
                      <w:sz w:val="22"/>
                    </w:rPr>
                    <w:t>f</w:t>
                  </w:r>
                  <w:r>
                    <w:rPr>
                      <w:rFonts w:ascii="Courier New"/>
                      <w:sz w:val="22"/>
                    </w:rPr>
                    <w:tab/>
                  </w:r>
                  <w:r>
                    <w:rPr>
                      <w:rFonts w:ascii="Courier New"/>
                      <w:sz w:val="22"/>
                    </w:rPr>
                    <w:t>:</w:t>
                  </w:r>
                  <w:r>
                    <w:rPr>
                      <w:rFonts w:ascii="Courier New"/>
                      <w:spacing w:val="2"/>
                      <w:sz w:val="22"/>
                    </w:rPr>
                    <w:t xml:space="preserve"> </w:t>
                  </w:r>
                  <w:r>
                    <w:rPr>
                      <w:rFonts w:ascii="Courier New"/>
                      <w:spacing w:val="-4"/>
                      <w:sz w:val="22"/>
                    </w:rPr>
                    <w:t>text;</w:t>
                  </w:r>
                </w:p>
                <w:p>
                  <w:pPr>
                    <w:spacing w:before="0" w:line="249" w:lineRule="exact"/>
                    <w:ind w:left="1163" w:right="0" w:firstLine="0"/>
                    <w:jc w:val="left"/>
                    <w:rPr>
                      <w:rFonts w:ascii="Courier New"/>
                      <w:sz w:val="22"/>
                    </w:rPr>
                  </w:pPr>
                  <w:r>
                    <w:rPr>
                      <w:rFonts w:ascii="Courier New"/>
                      <w:sz w:val="22"/>
                    </w:rPr>
                    <w:t>i,j : longint;</w:t>
                  </w:r>
                </w:p>
                <w:p>
                  <w:pPr>
                    <w:spacing w:before="20"/>
                    <w:ind w:left="107" w:right="0" w:firstLine="0"/>
                    <w:jc w:val="left"/>
                    <w:rPr>
                      <w:rFonts w:ascii="Courier New"/>
                      <w:sz w:val="22"/>
                    </w:rPr>
                  </w:pPr>
                  <w:r>
                    <w:rPr>
                      <w:rFonts w:ascii="Courier New"/>
                      <w:sz w:val="22"/>
                    </w:rPr>
                    <w:t>begin</w:t>
                  </w:r>
                </w:p>
                <w:p>
                  <w:pPr>
                    <w:spacing w:before="19" w:line="259" w:lineRule="auto"/>
                    <w:ind w:left="767" w:right="4428" w:firstLine="0"/>
                    <w:jc w:val="left"/>
                    <w:rPr>
                      <w:rFonts w:ascii="Courier New"/>
                      <w:sz w:val="22"/>
                    </w:rPr>
                  </w:pPr>
                  <w:r>
                    <w:rPr>
                      <w:rFonts w:ascii="Courier New"/>
                      <w:sz w:val="22"/>
                    </w:rPr>
                    <w:t>assign(f,fo); rewrite(f); writeln(f,l[m,n]); i := m;</w:t>
                  </w:r>
                </w:p>
                <w:p>
                  <w:pPr>
                    <w:spacing w:before="1" w:line="259" w:lineRule="auto"/>
                    <w:ind w:left="767" w:right="3635" w:firstLine="0"/>
                    <w:jc w:val="left"/>
                    <w:rPr>
                      <w:rFonts w:ascii="Courier New"/>
                      <w:sz w:val="22"/>
                    </w:rPr>
                  </w:pPr>
                  <w:r>
                    <w:rPr>
                      <w:rFonts w:ascii="Courier New"/>
                      <w:sz w:val="22"/>
                    </w:rPr>
                    <w:t>j := n; fillchar(p,sizeof(p),0); count:= 0;</w:t>
                  </w:r>
                </w:p>
                <w:p>
                  <w:pPr>
                    <w:spacing w:before="2" w:line="259" w:lineRule="auto"/>
                    <w:ind w:left="767" w:right="3635" w:firstLine="0"/>
                    <w:jc w:val="left"/>
                    <w:rPr>
                      <w:rFonts w:ascii="Courier New"/>
                      <w:sz w:val="22"/>
                    </w:rPr>
                  </w:pPr>
                  <w:r>
                    <w:rPr>
                      <w:rFonts w:ascii="Courier New"/>
                      <w:sz w:val="22"/>
                    </w:rPr>
                    <w:t>while (i&gt;0) and (j&gt;0) do begin</w:t>
                  </w:r>
                </w:p>
                <w:p>
                  <w:pPr>
                    <w:spacing w:before="0" w:line="259" w:lineRule="auto"/>
                    <w:ind w:left="1427" w:right="3900" w:firstLine="0"/>
                    <w:jc w:val="left"/>
                    <w:rPr>
                      <w:rFonts w:ascii="Courier New"/>
                      <w:sz w:val="22"/>
                    </w:rPr>
                  </w:pPr>
                  <w:r>
                    <w:rPr>
                      <w:rFonts w:ascii="Courier New"/>
                      <w:sz w:val="22"/>
                    </w:rPr>
                    <w:t>if a[i]=b[j] then begin</w:t>
                  </w:r>
                </w:p>
                <w:p>
                  <w:pPr>
                    <w:spacing w:before="0" w:line="259" w:lineRule="auto"/>
                    <w:ind w:left="2087" w:right="3240" w:firstLine="0"/>
                    <w:jc w:val="left"/>
                    <w:rPr>
                      <w:rFonts w:ascii="Courier New"/>
                      <w:sz w:val="22"/>
                    </w:rPr>
                  </w:pPr>
                  <w:r>
                    <w:rPr>
                      <w:rFonts w:ascii="Courier New"/>
                      <w:sz w:val="22"/>
                    </w:rPr>
                    <w:t>inc(count); p[count] := a[i]; dec(i);</w:t>
                  </w:r>
                </w:p>
                <w:p>
                  <w:pPr>
                    <w:spacing w:before="0"/>
                    <w:ind w:left="2087" w:right="0" w:firstLine="0"/>
                    <w:jc w:val="left"/>
                    <w:rPr>
                      <w:rFonts w:ascii="Courier New"/>
                      <w:sz w:val="22"/>
                    </w:rPr>
                  </w:pPr>
                  <w:r>
                    <w:rPr>
                      <w:rFonts w:ascii="Courier New"/>
                      <w:sz w:val="22"/>
                    </w:rPr>
                    <w:t>dec(j);</w:t>
                  </w:r>
                </w:p>
                <w:p>
                  <w:pPr>
                    <w:spacing w:before="19"/>
                    <w:ind w:left="1427" w:right="0" w:firstLine="0"/>
                    <w:jc w:val="left"/>
                    <w:rPr>
                      <w:rFonts w:ascii="Courier New"/>
                      <w:sz w:val="22"/>
                    </w:rPr>
                  </w:pPr>
                  <w:r>
                    <w:rPr>
                      <w:rFonts w:ascii="Courier New"/>
                      <w:sz w:val="22"/>
                    </w:rPr>
                    <w:t>end</w:t>
                  </w:r>
                </w:p>
                <w:p>
                  <w:pPr>
                    <w:spacing w:before="20" w:line="259" w:lineRule="auto"/>
                    <w:ind w:left="1427" w:right="1523" w:firstLine="0"/>
                    <w:jc w:val="left"/>
                    <w:rPr>
                      <w:rFonts w:ascii="Courier New"/>
                      <w:sz w:val="22"/>
                    </w:rPr>
                  </w:pPr>
                  <w:r>
                    <w:rPr>
                      <w:rFonts w:ascii="Courier New"/>
                      <w:sz w:val="22"/>
                    </w:rPr>
                    <w:t>else if l[i,j]=l[i,j-1] then dec(j) else dec(i);</w:t>
                  </w:r>
                </w:p>
                <w:p>
                  <w:pPr>
                    <w:spacing w:before="0" w:line="249" w:lineRule="exact"/>
                    <w:ind w:left="767" w:right="0" w:firstLine="0"/>
                    <w:jc w:val="left"/>
                    <w:rPr>
                      <w:rFonts w:ascii="Courier New"/>
                      <w:sz w:val="22"/>
                    </w:rPr>
                  </w:pPr>
                  <w:r>
                    <w:rPr>
                      <w:rFonts w:ascii="Courier New"/>
                      <w:sz w:val="22"/>
                    </w:rPr>
                    <w:t>end;</w:t>
                  </w:r>
                </w:p>
                <w:p>
                  <w:pPr>
                    <w:spacing w:before="22" w:line="259" w:lineRule="auto"/>
                    <w:ind w:left="767" w:right="1127" w:firstLine="0"/>
                    <w:jc w:val="left"/>
                    <w:rPr>
                      <w:rFonts w:ascii="Courier New"/>
                      <w:sz w:val="22"/>
                    </w:rPr>
                  </w:pPr>
                  <w:r>
                    <w:rPr>
                      <w:rFonts w:ascii="Courier New"/>
                      <w:sz w:val="22"/>
                    </w:rPr>
                    <w:t>for i:=count downto 1 do write(f,p[i],' '); close(f);</w:t>
                  </w:r>
                </w:p>
                <w:p>
                  <w:pPr>
                    <w:spacing w:before="0" w:line="259" w:lineRule="auto"/>
                    <w:ind w:left="107" w:right="6804" w:firstLine="0"/>
                    <w:jc w:val="left"/>
                    <w:rPr>
                      <w:rFonts w:ascii="Courier New"/>
                      <w:sz w:val="22"/>
                    </w:rPr>
                  </w:pPr>
                  <w:r>
                    <w:rPr>
                      <w:rFonts w:ascii="Courier New"/>
                      <w:sz w:val="22"/>
                    </w:rPr>
                    <w:t>end; BEGIN</w:t>
                  </w:r>
                </w:p>
                <w:p>
                  <w:pPr>
                    <w:spacing w:before="0" w:line="259" w:lineRule="auto"/>
                    <w:ind w:left="767" w:right="5616" w:firstLine="0"/>
                    <w:jc w:val="left"/>
                    <w:rPr>
                      <w:rFonts w:ascii="Courier New"/>
                      <w:sz w:val="22"/>
                    </w:rPr>
                  </w:pPr>
                  <w:r>
                    <w:rPr>
                      <w:rFonts w:ascii="Courier New"/>
                      <w:sz w:val="22"/>
                    </w:rPr>
                    <w:t>Enter; Optimize; Trace;</w:t>
                  </w:r>
                </w:p>
                <w:p>
                  <w:pPr>
                    <w:spacing w:before="0"/>
                    <w:ind w:left="107" w:right="0" w:firstLine="0"/>
                    <w:jc w:val="left"/>
                    <w:rPr>
                      <w:rFonts w:ascii="Courier New"/>
                      <w:sz w:val="22"/>
                    </w:rPr>
                  </w:pPr>
                  <w:r>
                    <w:rPr>
                      <w:rFonts w:ascii="Courier New"/>
                      <w:sz w:val="22"/>
                    </w:rPr>
                    <w:t>END.</w:t>
                  </w:r>
                </w:p>
              </w:txbxContent>
            </v:textbox>
            <w10:wrap type="none"/>
            <w10:anchorlock/>
          </v:shape>
        </w:pict>
      </w:r>
    </w:p>
    <w:p>
      <w:pPr>
        <w:pStyle w:val="4"/>
        <w:numPr>
          <w:ilvl w:val="1"/>
          <w:numId w:val="34"/>
        </w:numPr>
        <w:tabs>
          <w:tab w:val="left" w:pos="759"/>
        </w:tabs>
        <w:spacing w:before="140" w:after="0" w:line="240" w:lineRule="auto"/>
        <w:ind w:left="758" w:right="0" w:hanging="455"/>
        <w:jc w:val="both"/>
        <w:rPr>
          <w:rFonts w:hint="default" w:ascii="Times New Roman" w:hAnsi="Times New Roman" w:cs="Times New Roman"/>
          <w:sz w:val="28"/>
          <w:szCs w:val="28"/>
        </w:rPr>
      </w:pPr>
      <w:r>
        <w:rPr>
          <w:rFonts w:hint="default" w:ascii="Times New Roman" w:hAnsi="Times New Roman" w:cs="Times New Roman"/>
          <w:w w:val="105"/>
          <w:sz w:val="28"/>
          <w:szCs w:val="28"/>
        </w:rPr>
        <w:t>Bài toán cái</w:t>
      </w:r>
      <w:r>
        <w:rPr>
          <w:rFonts w:hint="default" w:ascii="Times New Roman" w:hAnsi="Times New Roman" w:cs="Times New Roman"/>
          <w:spacing w:val="-9"/>
          <w:w w:val="105"/>
          <w:sz w:val="28"/>
          <w:szCs w:val="28"/>
        </w:rPr>
        <w:t xml:space="preserve"> </w:t>
      </w:r>
      <w:r>
        <w:rPr>
          <w:rFonts w:hint="default" w:ascii="Times New Roman" w:hAnsi="Times New Roman" w:cs="Times New Roman"/>
          <w:w w:val="105"/>
          <w:sz w:val="28"/>
          <w:szCs w:val="28"/>
        </w:rPr>
        <w:t>túi</w:t>
      </w:r>
    </w:p>
    <w:p>
      <w:pPr>
        <w:pStyle w:val="7"/>
        <w:spacing w:before="113" w:line="264" w:lineRule="auto"/>
        <w:ind w:left="304" w:right="293"/>
        <w:jc w:val="both"/>
        <w:rPr>
          <w:rFonts w:hint="default" w:ascii="Times New Roman" w:hAnsi="Times New Roman" w:cs="Times New Roman"/>
          <w:sz w:val="28"/>
          <w:szCs w:val="28"/>
        </w:rPr>
      </w:pPr>
      <w:r>
        <w:rPr>
          <w:rFonts w:hint="default" w:ascii="Times New Roman" w:hAnsi="Times New Roman" w:cs="Times New Roman"/>
          <w:sz w:val="28"/>
          <w:szCs w:val="28"/>
        </w:rPr>
        <w:t>Trong siêu thị có n gói hàng (n  100), gói hàng thứ i có trọng lượng là W</w:t>
      </w:r>
      <w:r>
        <w:rPr>
          <w:rFonts w:hint="default" w:ascii="Times New Roman" w:hAnsi="Times New Roman" w:cs="Times New Roman"/>
          <w:sz w:val="28"/>
          <w:szCs w:val="28"/>
          <w:vertAlign w:val="subscript"/>
        </w:rPr>
        <w:t>i</w:t>
      </w:r>
      <w:r>
        <w:rPr>
          <w:rFonts w:hint="default" w:ascii="Times New Roman" w:hAnsi="Times New Roman" w:cs="Times New Roman"/>
          <w:sz w:val="28"/>
          <w:szCs w:val="28"/>
          <w:vertAlign w:val="baseline"/>
        </w:rPr>
        <w:t xml:space="preserve">  100 và trị giá V</w:t>
      </w:r>
      <w:r>
        <w:rPr>
          <w:rFonts w:hint="default" w:ascii="Times New Roman" w:hAnsi="Times New Roman" w:cs="Times New Roman"/>
          <w:sz w:val="28"/>
          <w:szCs w:val="28"/>
          <w:vertAlign w:val="subscript"/>
        </w:rPr>
        <w:t>i</w:t>
      </w:r>
      <w:r>
        <w:rPr>
          <w:rFonts w:hint="default" w:ascii="Times New Roman" w:hAnsi="Times New Roman" w:cs="Times New Roman"/>
          <w:sz w:val="28"/>
          <w:szCs w:val="28"/>
          <w:vertAlign w:val="baseline"/>
        </w:rPr>
        <w:t xml:space="preserve">  100. Một tên trộm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ột nhập vào siêu thị, sức của tên trộm không thể mang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ược trọng lượng vượt quá M ( M  100). Hỏi tên trộm sẽ lấy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i những gói hàng nào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ể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ược tổng giá trị lớn nhất.</w:t>
      </w:r>
    </w:p>
    <w:p>
      <w:pPr>
        <w:spacing w:after="0" w:line="264" w:lineRule="auto"/>
        <w:jc w:val="both"/>
        <w:rPr>
          <w:rFonts w:hint="default" w:ascii="Times New Roman" w:hAnsi="Times New Roman" w:cs="Times New Roman"/>
          <w:sz w:val="28"/>
          <w:szCs w:val="28"/>
        </w:rPr>
        <w:sectPr>
          <w:pgSz w:w="11900" w:h="16840"/>
          <w:pgMar w:top="1600" w:right="1680" w:bottom="2400" w:left="1680" w:header="0" w:footer="2216"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7"/>
        <w:rPr>
          <w:rFonts w:hint="default" w:ascii="Times New Roman" w:hAnsi="Times New Roman" w:cs="Times New Roman"/>
          <w:sz w:val="28"/>
          <w:szCs w:val="28"/>
        </w:rPr>
      </w:pPr>
    </w:p>
    <w:p>
      <w:pPr>
        <w:spacing w:before="90"/>
        <w:ind w:left="304" w:right="0" w:firstLine="0"/>
        <w:jc w:val="left"/>
        <w:rPr>
          <w:rFonts w:hint="default" w:ascii="Times New Roman" w:hAnsi="Times New Roman" w:cs="Times New Roman"/>
          <w:i/>
          <w:sz w:val="28"/>
          <w:szCs w:val="28"/>
        </w:rPr>
      </w:pPr>
      <w:r>
        <w:rPr>
          <w:rFonts w:hint="default" w:ascii="Times New Roman" w:hAnsi="Times New Roman" w:cs="Times New Roman"/>
          <w:i/>
          <w:sz w:val="28"/>
          <w:szCs w:val="28"/>
        </w:rPr>
        <w:t>Giải</w:t>
      </w:r>
    </w:p>
    <w:p>
      <w:pPr>
        <w:pStyle w:val="7"/>
        <w:spacing w:before="84" w:line="264" w:lineRule="auto"/>
        <w:ind w:left="304" w:right="293" w:hanging="1"/>
        <w:jc w:val="both"/>
        <w:rPr>
          <w:rFonts w:hint="default" w:ascii="Times New Roman" w:hAnsi="Times New Roman" w:cs="Times New Roman"/>
          <w:sz w:val="28"/>
          <w:szCs w:val="28"/>
        </w:rPr>
      </w:pPr>
      <w:r>
        <w:rPr>
          <w:rFonts w:hint="default" w:ascii="Times New Roman" w:hAnsi="Times New Roman" w:cs="Times New Roman"/>
          <w:sz w:val="28"/>
          <w:szCs w:val="28"/>
        </w:rPr>
        <w:t xml:space="preserve">Nếu gọi </w:t>
      </w:r>
      <w:r>
        <w:rPr>
          <w:rFonts w:hint="default" w:ascii="Times New Roman" w:hAnsi="Times New Roman" w:cs="Times New Roman"/>
          <w:i/>
          <w:sz w:val="28"/>
          <w:szCs w:val="28"/>
        </w:rPr>
        <w:t xml:space="preserve">B[i, j] là giá trị lớn nhất có thể có </w:t>
      </w:r>
      <w:r>
        <w:rPr>
          <w:rFonts w:hint="default" w:ascii="Times New Roman" w:hAnsi="Times New Roman" w:cs="Times New Roman"/>
          <w:sz w:val="28"/>
          <w:szCs w:val="28"/>
        </w:rPr>
        <w:t xml:space="preserve">bằng cách chọn trong các gói {1, 2, ..., i} với giới hạn trọng lượng j. Thì giá trị lớn nhất khi </w:t>
      </w:r>
      <w:r>
        <w:rPr>
          <w:rFonts w:hint="default" w:cs="Times New Roman"/>
          <w:sz w:val="28"/>
          <w:szCs w:val="28"/>
          <w:lang w:val="en-US"/>
        </w:rPr>
        <w:t>đ</w:t>
      </w:r>
      <w:r>
        <w:rPr>
          <w:rFonts w:hint="default" w:ascii="Times New Roman" w:hAnsi="Times New Roman" w:cs="Times New Roman"/>
          <w:sz w:val="28"/>
          <w:szCs w:val="28"/>
        </w:rPr>
        <w:t>ược chọn trong số n gói với giới hạn trọng lượng M chính là B[n, M].</w:t>
      </w:r>
    </w:p>
    <w:p>
      <w:pPr>
        <w:pStyle w:val="12"/>
        <w:numPr>
          <w:ilvl w:val="0"/>
          <w:numId w:val="50"/>
        </w:numPr>
        <w:tabs>
          <w:tab w:val="left" w:pos="545"/>
        </w:tabs>
        <w:spacing w:before="121" w:after="0" w:line="240" w:lineRule="auto"/>
        <w:ind w:left="544" w:right="0" w:hanging="241"/>
        <w:jc w:val="both"/>
        <w:rPr>
          <w:rFonts w:hint="default" w:ascii="Times New Roman" w:hAnsi="Times New Roman" w:cs="Times New Roman"/>
          <w:i/>
          <w:sz w:val="28"/>
          <w:szCs w:val="28"/>
        </w:rPr>
      </w:pPr>
      <w:r>
        <w:rPr>
          <w:rFonts w:hint="default" w:ascii="Times New Roman" w:hAnsi="Times New Roman" w:cs="Times New Roman"/>
          <w:i/>
          <w:w w:val="105"/>
          <w:sz w:val="28"/>
          <w:szCs w:val="28"/>
        </w:rPr>
        <w:t>Công thức tính B[i,</w:t>
      </w:r>
      <w:r>
        <w:rPr>
          <w:rFonts w:hint="default" w:ascii="Times New Roman" w:hAnsi="Times New Roman" w:cs="Times New Roman"/>
          <w:i/>
          <w:spacing w:val="-18"/>
          <w:w w:val="105"/>
          <w:sz w:val="28"/>
          <w:szCs w:val="28"/>
        </w:rPr>
        <w:t xml:space="preserve"> </w:t>
      </w:r>
      <w:r>
        <w:rPr>
          <w:rFonts w:hint="default" w:ascii="Times New Roman" w:hAnsi="Times New Roman" w:cs="Times New Roman"/>
          <w:i/>
          <w:w w:val="105"/>
          <w:sz w:val="28"/>
          <w:szCs w:val="28"/>
        </w:rPr>
        <w:t>j].</w:t>
      </w:r>
    </w:p>
    <w:p>
      <w:pPr>
        <w:pStyle w:val="7"/>
        <w:spacing w:before="58" w:line="264" w:lineRule="auto"/>
        <w:ind w:left="304" w:right="292"/>
        <w:jc w:val="both"/>
        <w:rPr>
          <w:rFonts w:hint="default" w:ascii="Times New Roman" w:hAnsi="Times New Roman" w:cs="Times New Roman"/>
          <w:sz w:val="28"/>
          <w:szCs w:val="28"/>
        </w:rPr>
      </w:pPr>
      <w:r>
        <w:rPr>
          <w:rFonts w:hint="default" w:ascii="Times New Roman" w:hAnsi="Times New Roman" w:cs="Times New Roman"/>
          <w:sz w:val="28"/>
          <w:szCs w:val="28"/>
        </w:rPr>
        <w:t xml:space="preserve">Với giới hạn trọng lượng j, việc chọn tối ưu trong số các gói {1, 2, ...,i - 1, i} </w:t>
      </w:r>
      <w:r>
        <w:rPr>
          <w:rFonts w:hint="default" w:cs="Times New Roman"/>
          <w:sz w:val="28"/>
          <w:szCs w:val="28"/>
          <w:lang w:val="en-US"/>
        </w:rPr>
        <w:t>đ</w:t>
      </w:r>
      <w:r>
        <w:rPr>
          <w:rFonts w:hint="default" w:ascii="Times New Roman" w:hAnsi="Times New Roman" w:cs="Times New Roman"/>
          <w:sz w:val="28"/>
          <w:szCs w:val="28"/>
        </w:rPr>
        <w:t>ể  có giá trị lớn nhất sẽ có hai khả</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năng:</w:t>
      </w:r>
    </w:p>
    <w:p>
      <w:pPr>
        <w:pStyle w:val="12"/>
        <w:numPr>
          <w:ilvl w:val="1"/>
          <w:numId w:val="42"/>
        </w:numPr>
        <w:tabs>
          <w:tab w:val="left" w:pos="665"/>
        </w:tabs>
        <w:spacing w:before="59" w:after="0" w:line="285" w:lineRule="auto"/>
        <w:ind w:left="664" w:right="292" w:hanging="360"/>
        <w:jc w:val="both"/>
        <w:rPr>
          <w:rFonts w:hint="default" w:ascii="Times New Roman" w:hAnsi="Times New Roman" w:cs="Times New Roman"/>
          <w:sz w:val="28"/>
          <w:szCs w:val="28"/>
        </w:rPr>
      </w:pPr>
      <w:r>
        <w:rPr>
          <w:rFonts w:hint="default" w:ascii="Times New Roman" w:hAnsi="Times New Roman" w:cs="Times New Roman"/>
          <w:sz w:val="28"/>
          <w:szCs w:val="28"/>
        </w:rPr>
        <w:t>Nếu không chọn gói thứ i thì B[i, j] là giá trị lớn nhất có thể bằng cách chọn trong số các gói {1, 2, ..., i - 1} với giới hạn trọng lượng là j. Tức là B[i, j] = B[i - 1,</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j]</w:t>
      </w:r>
    </w:p>
    <w:p>
      <w:pPr>
        <w:pStyle w:val="12"/>
        <w:numPr>
          <w:ilvl w:val="1"/>
          <w:numId w:val="42"/>
        </w:numPr>
        <w:tabs>
          <w:tab w:val="left" w:pos="665"/>
        </w:tabs>
        <w:spacing w:before="4" w:after="0" w:line="288" w:lineRule="auto"/>
        <w:ind w:left="664" w:right="294" w:hanging="360"/>
        <w:jc w:val="both"/>
        <w:rPr>
          <w:rFonts w:hint="default" w:ascii="Times New Roman" w:hAnsi="Times New Roman" w:cs="Times New Roman"/>
          <w:sz w:val="28"/>
          <w:szCs w:val="28"/>
        </w:rPr>
      </w:pPr>
      <w:r>
        <w:rPr>
          <w:rFonts w:hint="default" w:ascii="Times New Roman" w:hAnsi="Times New Roman" w:cs="Times New Roman"/>
          <w:sz w:val="28"/>
          <w:szCs w:val="28"/>
        </w:rPr>
        <w:t>Nếu có chọn gói thứ i (tất nhiên chỉ xét tới trường hợp này khi mà W</w:t>
      </w:r>
      <w:r>
        <w:rPr>
          <w:rFonts w:hint="default" w:ascii="Times New Roman" w:hAnsi="Times New Roman" w:cs="Times New Roman"/>
          <w:sz w:val="28"/>
          <w:szCs w:val="28"/>
          <w:vertAlign w:val="subscript"/>
        </w:rPr>
        <w:t>i</w:t>
      </w:r>
      <w:r>
        <w:rPr>
          <w:rFonts w:hint="default" w:ascii="Times New Roman" w:hAnsi="Times New Roman" w:cs="Times New Roman"/>
          <w:sz w:val="28"/>
          <w:szCs w:val="28"/>
          <w:vertAlign w:val="baseline"/>
        </w:rPr>
        <w:t xml:space="preserve">  j) thì B[i, j] bằng giá trị gói thứ i là V</w:t>
      </w:r>
      <w:r>
        <w:rPr>
          <w:rFonts w:hint="default" w:ascii="Times New Roman" w:hAnsi="Times New Roman" w:cs="Times New Roman"/>
          <w:sz w:val="28"/>
          <w:szCs w:val="28"/>
          <w:vertAlign w:val="subscript"/>
        </w:rPr>
        <w:t>i</w:t>
      </w:r>
      <w:r>
        <w:rPr>
          <w:rFonts w:hint="default" w:ascii="Times New Roman" w:hAnsi="Times New Roman" w:cs="Times New Roman"/>
          <w:sz w:val="28"/>
          <w:szCs w:val="28"/>
          <w:vertAlign w:val="baseline"/>
        </w:rPr>
        <w:t xml:space="preserve"> cộng với giá trị lớn nhất có thể có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ược bằng cách chọn trong số các gói {1, 2, ..., i - 1} với giới hạn trọng lượng j - W</w:t>
      </w:r>
      <w:r>
        <w:rPr>
          <w:rFonts w:hint="default" w:ascii="Times New Roman" w:hAnsi="Times New Roman" w:cs="Times New Roman"/>
          <w:sz w:val="28"/>
          <w:szCs w:val="28"/>
          <w:vertAlign w:val="subscript"/>
        </w:rPr>
        <w:t>i</w:t>
      </w:r>
      <w:r>
        <w:rPr>
          <w:rFonts w:hint="default" w:ascii="Times New Roman" w:hAnsi="Times New Roman" w:cs="Times New Roman"/>
          <w:sz w:val="28"/>
          <w:szCs w:val="28"/>
          <w:vertAlign w:val="baseline"/>
        </w:rPr>
        <w:t xml:space="preserve">. Tức là về mặt giá trị thu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ược: B[i, j] = V</w:t>
      </w:r>
      <w:r>
        <w:rPr>
          <w:rFonts w:hint="default" w:ascii="Times New Roman" w:hAnsi="Times New Roman" w:cs="Times New Roman"/>
          <w:sz w:val="28"/>
          <w:szCs w:val="28"/>
          <w:vertAlign w:val="subscript"/>
        </w:rPr>
        <w:t>i</w:t>
      </w:r>
      <w:r>
        <w:rPr>
          <w:rFonts w:hint="default" w:ascii="Times New Roman" w:hAnsi="Times New Roman" w:cs="Times New Roman"/>
          <w:sz w:val="28"/>
          <w:szCs w:val="28"/>
          <w:vertAlign w:val="baseline"/>
        </w:rPr>
        <w:t xml:space="preserve"> + B[i - 1, j -</w:t>
      </w:r>
      <w:r>
        <w:rPr>
          <w:rFonts w:hint="default" w:ascii="Times New Roman" w:hAnsi="Times New Roman" w:cs="Times New Roman"/>
          <w:spacing w:val="-13"/>
          <w:sz w:val="28"/>
          <w:szCs w:val="28"/>
          <w:vertAlign w:val="baseline"/>
        </w:rPr>
        <w:t xml:space="preserve"> </w:t>
      </w:r>
      <w:r>
        <w:rPr>
          <w:rFonts w:hint="default" w:ascii="Times New Roman" w:hAnsi="Times New Roman" w:cs="Times New Roman"/>
          <w:sz w:val="28"/>
          <w:szCs w:val="28"/>
          <w:vertAlign w:val="baseline"/>
        </w:rPr>
        <w:t>W</w:t>
      </w:r>
      <w:r>
        <w:rPr>
          <w:rFonts w:hint="default" w:ascii="Times New Roman" w:hAnsi="Times New Roman" w:cs="Times New Roman"/>
          <w:sz w:val="28"/>
          <w:szCs w:val="28"/>
          <w:vertAlign w:val="subscript"/>
        </w:rPr>
        <w:t>i</w:t>
      </w:r>
      <w:r>
        <w:rPr>
          <w:rFonts w:hint="default" w:ascii="Times New Roman" w:hAnsi="Times New Roman" w:cs="Times New Roman"/>
          <w:sz w:val="28"/>
          <w:szCs w:val="28"/>
          <w:vertAlign w:val="baseline"/>
        </w:rPr>
        <w:t>]</w:t>
      </w:r>
    </w:p>
    <w:p>
      <w:pPr>
        <w:pStyle w:val="7"/>
        <w:spacing w:before="61" w:line="264" w:lineRule="auto"/>
        <w:ind w:left="304" w:right="296"/>
        <w:rPr>
          <w:rFonts w:hint="default" w:ascii="Times New Roman" w:hAnsi="Times New Roman" w:cs="Times New Roman"/>
          <w:sz w:val="28"/>
          <w:szCs w:val="28"/>
        </w:rPr>
      </w:pPr>
      <w:r>
        <w:rPr>
          <w:rFonts w:hint="default" w:ascii="Times New Roman" w:hAnsi="Times New Roman" w:cs="Times New Roman"/>
          <w:sz w:val="28"/>
          <w:szCs w:val="28"/>
        </w:rPr>
        <w:t xml:space="preserve">Vì theo cách xây dựng B[i, j] là giá trị lớn nhất có thể nên nó sẽ là max trong hai giá trị thu </w:t>
      </w:r>
      <w:r>
        <w:rPr>
          <w:rFonts w:hint="default" w:cs="Times New Roman"/>
          <w:sz w:val="28"/>
          <w:szCs w:val="28"/>
          <w:lang w:val="en-US"/>
        </w:rPr>
        <w:t>đ</w:t>
      </w:r>
      <w:r>
        <w:rPr>
          <w:rFonts w:hint="default" w:ascii="Times New Roman" w:hAnsi="Times New Roman" w:cs="Times New Roman"/>
          <w:sz w:val="28"/>
          <w:szCs w:val="28"/>
        </w:rPr>
        <w:t>ược ở trên.</w:t>
      </w:r>
    </w:p>
    <w:p>
      <w:pPr>
        <w:pStyle w:val="12"/>
        <w:numPr>
          <w:ilvl w:val="0"/>
          <w:numId w:val="50"/>
        </w:numPr>
        <w:tabs>
          <w:tab w:val="left" w:pos="545"/>
        </w:tabs>
        <w:spacing w:before="122" w:after="0" w:line="240" w:lineRule="auto"/>
        <w:ind w:left="544" w:right="0" w:hanging="241"/>
        <w:jc w:val="left"/>
        <w:rPr>
          <w:rFonts w:hint="default" w:ascii="Times New Roman" w:hAnsi="Times New Roman" w:cs="Times New Roman"/>
          <w:i/>
          <w:sz w:val="28"/>
          <w:szCs w:val="28"/>
        </w:rPr>
      </w:pPr>
      <w:r>
        <w:rPr>
          <w:rFonts w:hint="default" w:ascii="Times New Roman" w:hAnsi="Times New Roman" w:cs="Times New Roman"/>
          <w:i/>
          <w:sz w:val="28"/>
          <w:szCs w:val="28"/>
        </w:rPr>
        <w:t xml:space="preserve">Cơ sở quy hoạch </w:t>
      </w:r>
      <w:r>
        <w:rPr>
          <w:rFonts w:hint="default" w:cs="Times New Roman"/>
          <w:i/>
          <w:sz w:val="28"/>
          <w:szCs w:val="28"/>
          <w:lang w:val="en-US"/>
        </w:rPr>
        <w:t>đ</w:t>
      </w:r>
      <w:r>
        <w:rPr>
          <w:rFonts w:hint="default" w:ascii="Times New Roman" w:hAnsi="Times New Roman" w:cs="Times New Roman"/>
          <w:i/>
          <w:sz w:val="28"/>
          <w:szCs w:val="28"/>
        </w:rPr>
        <w:t>ộng:</w:t>
      </w:r>
    </w:p>
    <w:p>
      <w:pPr>
        <w:pStyle w:val="7"/>
        <w:spacing w:before="58"/>
        <w:ind w:left="304"/>
        <w:rPr>
          <w:rFonts w:hint="default" w:ascii="Times New Roman" w:hAnsi="Times New Roman" w:cs="Times New Roman"/>
          <w:sz w:val="28"/>
          <w:szCs w:val="28"/>
        </w:rPr>
      </w:pPr>
      <w:r>
        <w:rPr>
          <w:rFonts w:hint="default" w:ascii="Times New Roman" w:hAnsi="Times New Roman" w:cs="Times New Roman"/>
          <w:sz w:val="28"/>
          <w:szCs w:val="28"/>
        </w:rPr>
        <w:t>Dễ thấy B[0, j] = giá trị lớn nhất có thể bằng cách chọn trong số 0 gói = 0.</w:t>
      </w:r>
    </w:p>
    <w:p>
      <w:pPr>
        <w:pStyle w:val="12"/>
        <w:numPr>
          <w:ilvl w:val="0"/>
          <w:numId w:val="50"/>
        </w:numPr>
        <w:tabs>
          <w:tab w:val="left" w:pos="545"/>
        </w:tabs>
        <w:spacing w:before="151" w:after="0" w:line="240" w:lineRule="auto"/>
        <w:ind w:left="544" w:right="0" w:hanging="241"/>
        <w:jc w:val="both"/>
        <w:rPr>
          <w:rFonts w:hint="default" w:ascii="Times New Roman" w:hAnsi="Times New Roman" w:cs="Times New Roman"/>
          <w:i/>
          <w:sz w:val="28"/>
          <w:szCs w:val="28"/>
        </w:rPr>
      </w:pPr>
      <w:r>
        <w:rPr>
          <w:rFonts w:hint="default" w:ascii="Times New Roman" w:hAnsi="Times New Roman" w:cs="Times New Roman"/>
          <w:i/>
          <w:w w:val="105"/>
          <w:sz w:val="28"/>
          <w:szCs w:val="28"/>
        </w:rPr>
        <w:t>Tính bảng phương</w:t>
      </w:r>
      <w:r>
        <w:rPr>
          <w:rFonts w:hint="default" w:ascii="Times New Roman" w:hAnsi="Times New Roman" w:cs="Times New Roman"/>
          <w:i/>
          <w:spacing w:val="-10"/>
          <w:w w:val="105"/>
          <w:sz w:val="28"/>
          <w:szCs w:val="28"/>
        </w:rPr>
        <w:t xml:space="preserve"> </w:t>
      </w:r>
      <w:r>
        <w:rPr>
          <w:rFonts w:hint="default" w:ascii="Times New Roman" w:hAnsi="Times New Roman" w:cs="Times New Roman"/>
          <w:i/>
          <w:w w:val="105"/>
          <w:sz w:val="28"/>
          <w:szCs w:val="28"/>
        </w:rPr>
        <w:t>án:</w:t>
      </w:r>
    </w:p>
    <w:p>
      <w:pPr>
        <w:pStyle w:val="7"/>
        <w:spacing w:before="58" w:line="264" w:lineRule="auto"/>
        <w:ind w:left="304" w:right="293"/>
        <w:jc w:val="both"/>
        <w:rPr>
          <w:rFonts w:hint="default" w:ascii="Times New Roman" w:hAnsi="Times New Roman" w:cs="Times New Roman"/>
          <w:sz w:val="28"/>
          <w:szCs w:val="28"/>
        </w:rPr>
      </w:pPr>
      <w:r>
        <w:rPr>
          <w:rFonts w:hint="default" w:ascii="Times New Roman" w:hAnsi="Times New Roman" w:cs="Times New Roman"/>
          <w:sz w:val="28"/>
          <w:szCs w:val="28"/>
        </w:rPr>
        <w:t xml:space="preserve">Bảng phương án B gồm n + 1 dòng, M + 1 cột, trước tiên </w:t>
      </w:r>
      <w:r>
        <w:rPr>
          <w:rFonts w:hint="default" w:cs="Times New Roman"/>
          <w:sz w:val="28"/>
          <w:szCs w:val="28"/>
          <w:lang w:val="en-US"/>
        </w:rPr>
        <w:t>đ</w:t>
      </w:r>
      <w:r>
        <w:rPr>
          <w:rFonts w:hint="default" w:ascii="Times New Roman" w:hAnsi="Times New Roman" w:cs="Times New Roman"/>
          <w:sz w:val="28"/>
          <w:szCs w:val="28"/>
        </w:rPr>
        <w:t xml:space="preserve">ược </w:t>
      </w:r>
      <w:r>
        <w:rPr>
          <w:rFonts w:hint="default" w:cs="Times New Roman"/>
          <w:sz w:val="28"/>
          <w:szCs w:val="28"/>
          <w:lang w:val="en-US"/>
        </w:rPr>
        <w:t>đ</w:t>
      </w:r>
      <w:r>
        <w:rPr>
          <w:rFonts w:hint="default" w:ascii="Times New Roman" w:hAnsi="Times New Roman" w:cs="Times New Roman"/>
          <w:sz w:val="28"/>
          <w:szCs w:val="28"/>
        </w:rPr>
        <w:t xml:space="preserve">iền cơ sở quy hoạch </w:t>
      </w:r>
      <w:r>
        <w:rPr>
          <w:rFonts w:hint="default" w:cs="Times New Roman"/>
          <w:sz w:val="28"/>
          <w:szCs w:val="28"/>
          <w:lang w:val="en-US"/>
        </w:rPr>
        <w:t>đ</w:t>
      </w:r>
      <w:r>
        <w:rPr>
          <w:rFonts w:hint="default" w:ascii="Times New Roman" w:hAnsi="Times New Roman" w:cs="Times New Roman"/>
          <w:sz w:val="28"/>
          <w:szCs w:val="28"/>
        </w:rPr>
        <w:t xml:space="preserve">ộng: Dòng 0 gồm toàn số 0. Sử dụng công thức truy hồi, dùng dòng 0 tính dòng 1, dùng dòng 1 tính dòng 2, v.v... </w:t>
      </w:r>
      <w:r>
        <w:rPr>
          <w:rFonts w:hint="default" w:cs="Times New Roman"/>
          <w:sz w:val="28"/>
          <w:szCs w:val="28"/>
          <w:lang w:val="en-US"/>
        </w:rPr>
        <w:t>đ</w:t>
      </w:r>
      <w:r>
        <w:rPr>
          <w:rFonts w:hint="default" w:ascii="Times New Roman" w:hAnsi="Times New Roman" w:cs="Times New Roman"/>
          <w:sz w:val="28"/>
          <w:szCs w:val="28"/>
        </w:rPr>
        <w:t>ến khi tính hết dòng n.</w:t>
      </w:r>
    </w:p>
    <w:p>
      <w:pPr>
        <w:pStyle w:val="7"/>
        <w:spacing w:before="116"/>
        <w:ind w:left="3700"/>
        <w:jc w:val="both"/>
        <w:rPr>
          <w:rFonts w:hint="default" w:ascii="Times New Roman" w:hAnsi="Times New Roman" w:cs="Times New Roman"/>
          <w:sz w:val="28"/>
          <w:szCs w:val="28"/>
        </w:rPr>
      </w:pPr>
      <w:r>
        <w:rPr>
          <w:rFonts w:hint="default" w:ascii="Times New Roman" w:hAnsi="Times New Roman" w:cs="Times New Roman"/>
          <w:sz w:val="28"/>
          <w:szCs w:val="28"/>
        </w:rPr>
        <w:t>0 1 ... M</w:t>
      </w:r>
    </w:p>
    <w:p>
      <w:pPr>
        <w:spacing w:after="0"/>
        <w:jc w:val="both"/>
        <w:rPr>
          <w:rFonts w:hint="default" w:ascii="Times New Roman" w:hAnsi="Times New Roman" w:cs="Times New Roman"/>
          <w:sz w:val="28"/>
          <w:szCs w:val="28"/>
        </w:rPr>
        <w:sectPr>
          <w:pgSz w:w="11900" w:h="16840"/>
          <w:pgMar w:top="1600" w:right="1680" w:bottom="2580" w:left="1680" w:header="0" w:footer="2382" w:gutter="0"/>
          <w:cols w:space="720" w:num="1"/>
        </w:sectPr>
      </w:pPr>
    </w:p>
    <w:p>
      <w:pPr>
        <w:pStyle w:val="7"/>
        <w:spacing w:before="187"/>
        <w:ind w:right="58"/>
        <w:jc w:val="right"/>
        <w:rPr>
          <w:rFonts w:hint="default" w:ascii="Times New Roman" w:hAnsi="Times New Roman" w:cs="Times New Roman"/>
          <w:sz w:val="28"/>
          <w:szCs w:val="28"/>
        </w:rPr>
      </w:pPr>
      <w:r>
        <w:rPr>
          <w:rFonts w:hint="default" w:ascii="Times New Roman" w:hAnsi="Times New Roman" w:cs="Times New Roman"/>
          <w:w w:val="99"/>
          <w:sz w:val="28"/>
          <w:szCs w:val="28"/>
        </w:rPr>
        <w:t>0</w:t>
      </w:r>
    </w:p>
    <w:p>
      <w:pPr>
        <w:pStyle w:val="7"/>
        <w:spacing w:before="185"/>
        <w:ind w:right="58"/>
        <w:jc w:val="right"/>
        <w:rPr>
          <w:rFonts w:hint="default" w:ascii="Times New Roman" w:hAnsi="Times New Roman" w:cs="Times New Roman"/>
          <w:sz w:val="28"/>
          <w:szCs w:val="28"/>
        </w:rPr>
      </w:pPr>
      <w:r>
        <w:rPr>
          <w:rFonts w:hint="default" w:ascii="Times New Roman" w:hAnsi="Times New Roman" w:cs="Times New Roman"/>
          <w:w w:val="99"/>
          <w:sz w:val="28"/>
          <w:szCs w:val="28"/>
        </w:rPr>
        <w:t>1</w:t>
      </w:r>
    </w:p>
    <w:p>
      <w:pPr>
        <w:pStyle w:val="7"/>
        <w:spacing w:before="185"/>
        <w:ind w:right="58"/>
        <w:jc w:val="right"/>
        <w:rPr>
          <w:rFonts w:hint="default" w:ascii="Times New Roman" w:hAnsi="Times New Roman" w:cs="Times New Roman"/>
          <w:sz w:val="28"/>
          <w:szCs w:val="28"/>
        </w:rPr>
      </w:pPr>
      <w:r>
        <w:rPr>
          <w:rFonts w:hint="default" w:ascii="Times New Roman" w:hAnsi="Times New Roman" w:cs="Times New Roman"/>
          <w:w w:val="99"/>
          <w:sz w:val="28"/>
          <w:szCs w:val="28"/>
        </w:rPr>
        <w:t>2</w:t>
      </w:r>
    </w:p>
    <w:p>
      <w:pPr>
        <w:pStyle w:val="7"/>
        <w:spacing w:before="185"/>
        <w:jc w:val="right"/>
        <w:rPr>
          <w:rFonts w:hint="default" w:ascii="Times New Roman" w:hAnsi="Times New Roman" w:cs="Times New Roman"/>
          <w:sz w:val="28"/>
          <w:szCs w:val="28"/>
        </w:rPr>
      </w:pPr>
      <w:r>
        <w:rPr>
          <w:rFonts w:hint="default" w:ascii="Times New Roman" w:hAnsi="Times New Roman" w:cs="Times New Roman"/>
          <w:w w:val="95"/>
          <w:sz w:val="28"/>
          <w:szCs w:val="28"/>
        </w:rPr>
        <w:t>...</w:t>
      </w:r>
    </w:p>
    <w:p>
      <w:pPr>
        <w:pStyle w:val="7"/>
        <w:spacing w:before="185"/>
        <w:ind w:right="58"/>
        <w:jc w:val="right"/>
        <w:rPr>
          <w:rFonts w:hint="default" w:ascii="Times New Roman" w:hAnsi="Times New Roman" w:cs="Times New Roman"/>
          <w:sz w:val="28"/>
          <w:szCs w:val="28"/>
        </w:rPr>
      </w:pPr>
      <w:r>
        <w:rPr>
          <w:rFonts w:hint="default" w:ascii="Times New Roman" w:hAnsi="Times New Roman" w:cs="Times New Roman"/>
          <w:w w:val="99"/>
          <w:sz w:val="28"/>
          <w:szCs w:val="28"/>
        </w:rPr>
        <w:t>n</w:t>
      </w:r>
    </w:p>
    <w:p>
      <w:pPr>
        <w:pStyle w:val="7"/>
        <w:spacing w:before="8"/>
        <w:rPr>
          <w:rFonts w:hint="default" w:ascii="Times New Roman" w:hAnsi="Times New Roman" w:cs="Times New Roman"/>
          <w:sz w:val="28"/>
          <w:szCs w:val="28"/>
        </w:rPr>
      </w:pPr>
      <w:r>
        <w:rPr>
          <w:rFonts w:hint="default" w:ascii="Times New Roman" w:hAnsi="Times New Roman" w:cs="Times New Roman"/>
          <w:sz w:val="28"/>
          <w:szCs w:val="28"/>
        </w:rPr>
        <w:br w:type="column"/>
      </w:r>
    </w:p>
    <w:p>
      <w:pPr>
        <w:tabs>
          <w:tab w:val="left" w:pos="2847"/>
        </w:tabs>
        <w:spacing w:line="240" w:lineRule="auto"/>
        <w:ind w:left="118" w:right="0" w:firstLine="0"/>
        <w:rPr>
          <w:rFonts w:hint="default" w:ascii="Times New Roman" w:hAnsi="Times New Roman" w:cs="Times New Roman"/>
          <w:sz w:val="28"/>
          <w:szCs w:val="28"/>
        </w:rPr>
      </w:pPr>
      <w:r>
        <w:rPr>
          <w:rFonts w:hint="default" w:ascii="Times New Roman" w:hAnsi="Times New Roman" w:cs="Times New Roman"/>
          <w:sz w:val="28"/>
          <w:szCs w:val="28"/>
        </w:rPr>
        <w:pict>
          <v:shape id="_x0000_s1654" o:spid="_x0000_s1654" o:spt="202" type="#_x0000_t202" style="height:69.75pt;width:91.7pt;" filled="f" stroked="f" coordsize="21600,21600">
            <v:path/>
            <v:fill on="f" focussize="0,0"/>
            <v:stroke on="f" joinstyle="miter"/>
            <v:imagedata o:title=""/>
            <o:lock v:ext="edit"/>
            <v:textbox inset="0mm,0mm,0mm,0mm">
              <w:txbxContent>
                <w:tbl>
                  <w:tblPr>
                    <w:tblStyle w:val="6"/>
                    <w:tblW w:w="0" w:type="auto"/>
                    <w:tblInd w:w="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54"/>
                    <w:gridCol w:w="454"/>
                    <w:gridCol w:w="454"/>
                    <w:gridCol w:w="45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3" w:hRule="atLeast"/>
                    </w:trPr>
                    <w:tc>
                      <w:tcPr>
                        <w:tcW w:w="454" w:type="dxa"/>
                        <w:tcBorders>
                          <w:left w:val="single" w:color="000000" w:sz="8" w:space="0"/>
                        </w:tcBorders>
                      </w:tcPr>
                      <w:p>
                        <w:pPr>
                          <w:pStyle w:val="13"/>
                          <w:spacing w:before="54"/>
                          <w:ind w:left="107"/>
                          <w:rPr>
                            <w:rFonts w:ascii="Times New Roman"/>
                            <w:sz w:val="24"/>
                          </w:rPr>
                        </w:pPr>
                        <w:r>
                          <w:rPr>
                            <w:rFonts w:ascii="Times New Roman"/>
                            <w:w w:val="99"/>
                            <w:sz w:val="24"/>
                          </w:rPr>
                          <w:t>0</w:t>
                        </w:r>
                      </w:p>
                    </w:tc>
                    <w:tc>
                      <w:tcPr>
                        <w:tcW w:w="454" w:type="dxa"/>
                      </w:tcPr>
                      <w:p>
                        <w:pPr>
                          <w:pStyle w:val="13"/>
                          <w:spacing w:before="54"/>
                          <w:ind w:left="112"/>
                          <w:rPr>
                            <w:rFonts w:ascii="Times New Roman"/>
                            <w:sz w:val="24"/>
                          </w:rPr>
                        </w:pPr>
                        <w:r>
                          <w:rPr>
                            <w:rFonts w:ascii="Times New Roman"/>
                            <w:w w:val="99"/>
                            <w:sz w:val="24"/>
                          </w:rPr>
                          <w:t>0</w:t>
                        </w:r>
                      </w:p>
                    </w:tc>
                    <w:tc>
                      <w:tcPr>
                        <w:tcW w:w="454" w:type="dxa"/>
                      </w:tcPr>
                      <w:p>
                        <w:pPr>
                          <w:pStyle w:val="13"/>
                          <w:spacing w:before="54"/>
                          <w:ind w:left="111"/>
                          <w:rPr>
                            <w:rFonts w:ascii="Times New Roman"/>
                            <w:sz w:val="24"/>
                          </w:rPr>
                        </w:pPr>
                        <w:r>
                          <w:rPr>
                            <w:rFonts w:ascii="Times New Roman"/>
                            <w:w w:val="99"/>
                            <w:sz w:val="24"/>
                          </w:rPr>
                          <w:t>0</w:t>
                        </w:r>
                      </w:p>
                    </w:tc>
                    <w:tc>
                      <w:tcPr>
                        <w:tcW w:w="454" w:type="dxa"/>
                      </w:tcPr>
                      <w:p>
                        <w:pPr>
                          <w:pStyle w:val="13"/>
                          <w:spacing w:before="54"/>
                          <w:ind w:left="111"/>
                          <w:rPr>
                            <w:rFonts w:ascii="Times New Roman"/>
                            <w:sz w:val="24"/>
                          </w:rPr>
                        </w:pPr>
                        <w:r>
                          <w:rPr>
                            <w:rFonts w:ascii="Times New Roman"/>
                            <w:w w:val="99"/>
                            <w:sz w:val="24"/>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0" w:hRule="atLeast"/>
                    </w:trPr>
                    <w:tc>
                      <w:tcPr>
                        <w:tcW w:w="454" w:type="dxa"/>
                        <w:tcBorders>
                          <w:left w:val="single" w:color="000000" w:sz="8" w:space="0"/>
                        </w:tcBorders>
                      </w:tcPr>
                      <w:p>
                        <w:pPr>
                          <w:pStyle w:val="13"/>
                          <w:rPr>
                            <w:rFonts w:ascii="Times New Roman"/>
                            <w:sz w:val="22"/>
                          </w:rPr>
                        </w:pPr>
                      </w:p>
                    </w:tc>
                    <w:tc>
                      <w:tcPr>
                        <w:tcW w:w="454" w:type="dxa"/>
                      </w:tcPr>
                      <w:p>
                        <w:pPr>
                          <w:pStyle w:val="13"/>
                          <w:rPr>
                            <w:rFonts w:ascii="Times New Roman"/>
                            <w:sz w:val="22"/>
                          </w:rPr>
                        </w:pPr>
                      </w:p>
                    </w:tc>
                    <w:tc>
                      <w:tcPr>
                        <w:tcW w:w="454" w:type="dxa"/>
                      </w:tcPr>
                      <w:p>
                        <w:pPr>
                          <w:pStyle w:val="13"/>
                          <w:rPr>
                            <w:rFonts w:ascii="Times New Roman"/>
                            <w:sz w:val="22"/>
                          </w:rPr>
                        </w:pPr>
                      </w:p>
                    </w:tc>
                    <w:tc>
                      <w:tcPr>
                        <w:tcW w:w="454" w:type="dxa"/>
                      </w:tcPr>
                      <w:p>
                        <w:pPr>
                          <w:pStyle w:val="13"/>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0" w:hRule="atLeast"/>
                    </w:trPr>
                    <w:tc>
                      <w:tcPr>
                        <w:tcW w:w="454" w:type="dxa"/>
                        <w:tcBorders>
                          <w:left w:val="single" w:color="000000" w:sz="8" w:space="0"/>
                        </w:tcBorders>
                      </w:tcPr>
                      <w:p>
                        <w:pPr>
                          <w:pStyle w:val="13"/>
                          <w:rPr>
                            <w:rFonts w:ascii="Times New Roman"/>
                            <w:sz w:val="22"/>
                          </w:rPr>
                        </w:pPr>
                      </w:p>
                    </w:tc>
                    <w:tc>
                      <w:tcPr>
                        <w:tcW w:w="454" w:type="dxa"/>
                      </w:tcPr>
                      <w:p>
                        <w:pPr>
                          <w:pStyle w:val="13"/>
                          <w:rPr>
                            <w:rFonts w:ascii="Times New Roman"/>
                            <w:sz w:val="22"/>
                          </w:rPr>
                        </w:pPr>
                      </w:p>
                    </w:tc>
                    <w:tc>
                      <w:tcPr>
                        <w:tcW w:w="454" w:type="dxa"/>
                      </w:tcPr>
                      <w:p>
                        <w:pPr>
                          <w:pStyle w:val="13"/>
                          <w:rPr>
                            <w:rFonts w:ascii="Times New Roman"/>
                            <w:sz w:val="22"/>
                          </w:rPr>
                        </w:pPr>
                      </w:p>
                    </w:tc>
                    <w:tc>
                      <w:tcPr>
                        <w:tcW w:w="454" w:type="dxa"/>
                      </w:tcPr>
                      <w:p>
                        <w:pPr>
                          <w:pStyle w:val="13"/>
                          <w:rPr>
                            <w:rFonts w:ascii="Times New Roman"/>
                            <w:sz w:val="22"/>
                          </w:rPr>
                        </w:pPr>
                      </w:p>
                    </w:tc>
                  </w:tr>
                </w:tbl>
                <w:p>
                  <w:pPr>
                    <w:pStyle w:val="7"/>
                  </w:pPr>
                </w:p>
              </w:txbxContent>
            </v:textbox>
            <w10:wrap type="none"/>
            <w10:anchorlock/>
          </v:shape>
        </w:pict>
      </w:r>
      <w:r>
        <w:rPr>
          <w:rFonts w:hint="default" w:ascii="Times New Roman" w:hAnsi="Times New Roman" w:cs="Times New Roman"/>
          <w:sz w:val="28"/>
          <w:szCs w:val="28"/>
        </w:rPr>
        <w:tab/>
      </w:r>
      <w:r>
        <w:rPr>
          <w:rFonts w:hint="default" w:ascii="Times New Roman" w:hAnsi="Times New Roman" w:cs="Times New Roman"/>
          <w:position w:val="10"/>
          <w:sz w:val="28"/>
          <w:szCs w:val="28"/>
        </w:rPr>
        <w:pict>
          <v:group id="_x0000_s1655" o:spid="_x0000_s1655" o:spt="203" style="height:58pt;width:6pt;" coordsize="120,1160">
            <o:lock v:ext="edit"/>
            <v:shape id="_x0000_s1656" o:spid="_x0000_s1656" style="position:absolute;left:0;top:0;height:1160;width:120;" fillcolor="#000000" filled="t" stroked="f" coordsize="120,1160" path="m0,1039l60,1159,96,1087,60,1087,53,1085,50,1078,50,1071,0,1039xm50,1071l50,1078,53,1085,60,1087,65,1085,67,1078,60,1078,50,1071xm120,1039l67,1073,67,1078,65,1085,60,1087,96,1087,120,1039xm60,0l53,2,50,7,50,1071,60,1078,67,1073,67,7,65,2,60,0xm67,1073l60,1078,67,1078,67,1073xe">
              <v:path arrowok="t"/>
              <v:fill on="t" focussize="0,0"/>
              <v:stroke on="f"/>
              <v:imagedata o:title=""/>
              <o:lock v:ext="edit"/>
            </v:shape>
            <w10:wrap type="none"/>
            <w10:anchorlock/>
          </v:group>
        </w:pict>
      </w:r>
    </w:p>
    <w:p>
      <w:pPr>
        <w:pStyle w:val="7"/>
        <w:spacing w:before="27"/>
        <w:ind w:left="236"/>
        <w:rPr>
          <w:rFonts w:hint="default" w:ascii="Times New Roman" w:hAnsi="Times New Roman" w:cs="Times New Roman"/>
          <w:sz w:val="28"/>
          <w:szCs w:val="28"/>
        </w:rPr>
      </w:pPr>
      <w:r>
        <w:rPr>
          <w:rFonts w:hint="default" w:ascii="Times New Roman" w:hAnsi="Times New Roman" w:cs="Times New Roman"/>
          <w:sz w:val="28"/>
          <w:szCs w:val="28"/>
        </w:rPr>
        <w:pict>
          <v:shape id="_x0000_s1657" o:spid="_x0000_s1657" o:spt="202" type="#_x0000_t202" style="position:absolute;left:0pt;margin-left:263.15pt;margin-top:21.3pt;height:23.55pt;width:91.7pt;mso-position-horizontal-relative:page;z-index:251686912;mso-width-relative:page;mso-height-relative:page;" filled="f" stroked="f" coordsize="21600,21600">
            <v:path/>
            <v:fill on="f" focussize="0,0"/>
            <v:stroke on="f" joinstyle="miter"/>
            <v:imagedata o:title=""/>
            <o:lock v:ext="edit"/>
            <v:textbox inset="0mm,0mm,0mm,0mm">
              <w:txbxContent>
                <w:tbl>
                  <w:tblPr>
                    <w:tblStyle w:val="6"/>
                    <w:tblW w:w="0" w:type="auto"/>
                    <w:tblInd w:w="1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54"/>
                    <w:gridCol w:w="454"/>
                    <w:gridCol w:w="454"/>
                    <w:gridCol w:w="45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0" w:hRule="atLeast"/>
                    </w:trPr>
                    <w:tc>
                      <w:tcPr>
                        <w:tcW w:w="454" w:type="dxa"/>
                        <w:tcBorders>
                          <w:left w:val="single" w:color="000000" w:sz="8" w:space="0"/>
                        </w:tcBorders>
                      </w:tcPr>
                      <w:p>
                        <w:pPr>
                          <w:pStyle w:val="13"/>
                          <w:rPr>
                            <w:rFonts w:ascii="Times New Roman"/>
                            <w:sz w:val="22"/>
                          </w:rPr>
                        </w:pPr>
                      </w:p>
                    </w:tc>
                    <w:tc>
                      <w:tcPr>
                        <w:tcW w:w="454" w:type="dxa"/>
                      </w:tcPr>
                      <w:p>
                        <w:pPr>
                          <w:pStyle w:val="13"/>
                          <w:rPr>
                            <w:rFonts w:ascii="Times New Roman"/>
                            <w:sz w:val="22"/>
                          </w:rPr>
                        </w:pPr>
                      </w:p>
                    </w:tc>
                    <w:tc>
                      <w:tcPr>
                        <w:tcW w:w="454" w:type="dxa"/>
                      </w:tcPr>
                      <w:p>
                        <w:pPr>
                          <w:pStyle w:val="13"/>
                          <w:rPr>
                            <w:rFonts w:ascii="Times New Roman"/>
                            <w:sz w:val="22"/>
                          </w:rPr>
                        </w:pPr>
                      </w:p>
                    </w:tc>
                    <w:tc>
                      <w:tcPr>
                        <w:tcW w:w="454" w:type="dxa"/>
                      </w:tcPr>
                      <w:p>
                        <w:pPr>
                          <w:pStyle w:val="13"/>
                          <w:rPr>
                            <w:rFonts w:ascii="Times New Roman"/>
                            <w:sz w:val="22"/>
                          </w:rPr>
                        </w:pPr>
                      </w:p>
                    </w:tc>
                  </w:tr>
                </w:tbl>
                <w:p>
                  <w:pPr>
                    <w:pStyle w:val="7"/>
                  </w:pPr>
                </w:p>
              </w:txbxContent>
            </v:textbox>
          </v:shape>
        </w:pict>
      </w:r>
      <w:r>
        <w:rPr>
          <w:rFonts w:hint="default" w:ascii="Times New Roman" w:hAnsi="Times New Roman" w:cs="Times New Roman"/>
          <w:sz w:val="28"/>
          <w:szCs w:val="28"/>
        </w:rPr>
        <w:t>...</w:t>
      </w:r>
    </w:p>
    <w:p>
      <w:pPr>
        <w:spacing w:after="0"/>
        <w:rPr>
          <w:rFonts w:hint="default" w:ascii="Times New Roman" w:hAnsi="Times New Roman" w:cs="Times New Roman"/>
          <w:sz w:val="28"/>
          <w:szCs w:val="28"/>
        </w:rPr>
        <w:sectPr>
          <w:type w:val="continuous"/>
          <w:pgSz w:w="11900" w:h="16840"/>
          <w:pgMar w:top="1600" w:right="1680" w:bottom="280" w:left="1680" w:header="720" w:footer="720" w:gutter="0"/>
          <w:cols w:equalWidth="0" w:num="2">
            <w:col w:w="3425" w:space="40"/>
            <w:col w:w="5075"/>
          </w:cols>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5"/>
        <w:rPr>
          <w:rFonts w:hint="default" w:ascii="Times New Roman" w:hAnsi="Times New Roman" w:cs="Times New Roman"/>
          <w:sz w:val="28"/>
          <w:szCs w:val="28"/>
        </w:rPr>
      </w:pPr>
    </w:p>
    <w:p>
      <w:pPr>
        <w:pStyle w:val="12"/>
        <w:numPr>
          <w:ilvl w:val="0"/>
          <w:numId w:val="50"/>
        </w:numPr>
        <w:tabs>
          <w:tab w:val="left" w:pos="545"/>
        </w:tabs>
        <w:spacing w:before="90" w:after="0" w:line="240" w:lineRule="auto"/>
        <w:ind w:left="544" w:right="0" w:hanging="241"/>
        <w:jc w:val="both"/>
        <w:rPr>
          <w:rFonts w:hint="default" w:ascii="Times New Roman" w:hAnsi="Times New Roman" w:cs="Times New Roman"/>
          <w:i/>
          <w:sz w:val="28"/>
          <w:szCs w:val="28"/>
        </w:rPr>
      </w:pPr>
      <w:r>
        <w:rPr>
          <w:rFonts w:hint="default" w:ascii="Times New Roman" w:hAnsi="Times New Roman" w:cs="Times New Roman"/>
          <w:i/>
          <w:w w:val="105"/>
          <w:sz w:val="28"/>
          <w:szCs w:val="28"/>
        </w:rPr>
        <w:t>Truy</w:t>
      </w:r>
      <w:r>
        <w:rPr>
          <w:rFonts w:hint="default" w:ascii="Times New Roman" w:hAnsi="Times New Roman" w:cs="Times New Roman"/>
          <w:i/>
          <w:spacing w:val="-5"/>
          <w:w w:val="105"/>
          <w:sz w:val="28"/>
          <w:szCs w:val="28"/>
        </w:rPr>
        <w:t xml:space="preserve"> </w:t>
      </w:r>
      <w:r>
        <w:rPr>
          <w:rFonts w:hint="default" w:ascii="Times New Roman" w:hAnsi="Times New Roman" w:cs="Times New Roman"/>
          <w:i/>
          <w:w w:val="105"/>
          <w:sz w:val="28"/>
          <w:szCs w:val="28"/>
        </w:rPr>
        <w:t>vết:</w:t>
      </w:r>
    </w:p>
    <w:p>
      <w:pPr>
        <w:pStyle w:val="7"/>
        <w:spacing w:before="57" w:line="264" w:lineRule="auto"/>
        <w:ind w:left="304" w:right="293"/>
        <w:jc w:val="both"/>
        <w:rPr>
          <w:rFonts w:hint="default" w:ascii="Times New Roman" w:hAnsi="Times New Roman" w:cs="Times New Roman"/>
          <w:sz w:val="28"/>
          <w:szCs w:val="28"/>
        </w:rPr>
      </w:pPr>
      <w:r>
        <w:rPr>
          <w:rFonts w:hint="default" w:ascii="Times New Roman" w:hAnsi="Times New Roman" w:cs="Times New Roman"/>
          <w:sz w:val="28"/>
          <w:szCs w:val="28"/>
        </w:rPr>
        <w:pict>
          <v:group id="_x0000_s1658" o:spid="_x0000_s1658" o:spt="203" style="position:absolute;left:0pt;margin-left:121.4pt;margin-top:83.05pt;height:461.8pt;width:380.55pt;mso-position-horizontal-relative:page;mso-wrap-distance-bottom:0pt;mso-wrap-distance-top:0pt;z-index:-251449344;mso-width-relative:page;mso-height-relative:page;" coordorigin="2429,1661" coordsize="7611,9236">
            <o:lock v:ext="edit"/>
            <v:rect id="_x0000_s1659" o:spid="_x0000_s1659" o:spt="1" style="position:absolute;left:2438;top:1661;height:10;width:7592;" fillcolor="#000000" filled="t" stroked="f" coordsize="21600,21600">
              <v:path/>
              <v:fill on="t" focussize="0,0"/>
              <v:stroke on="f"/>
              <v:imagedata o:title=""/>
              <o:lock v:ext="edit"/>
            </v:rect>
            <v:line id="_x0000_s1660" o:spid="_x0000_s1660" o:spt="20" style="position:absolute;left:10034;top:1661;height:8957;width:0;" stroked="t" coordsize="21600,21600">
              <v:path arrowok="t"/>
              <v:fill focussize="0,0"/>
              <v:stroke weight="0.48pt" color="#000000"/>
              <v:imagedata o:title=""/>
              <o:lock v:ext="edit"/>
            </v:line>
            <v:shape id="_x0000_s1661" o:spid="_x0000_s1661" style="position:absolute;left:2428;top:1661;height:9236;width:7611;" fillcolor="#000000" filled="t" stroked="f" coordorigin="2429,1661" coordsize="7611,9236" path="m2438,1661l2429,1661,2429,10896,2438,10896,2438,1661xm10039,10618l10030,10618,10030,10887,2438,10887,2438,10896,10030,10896,10030,10896,10039,10896,10039,10618xe">
              <v:path arrowok="t"/>
              <v:fill on="t" focussize="0,0"/>
              <v:stroke on="f"/>
              <v:imagedata o:title=""/>
              <o:lock v:ext="edit"/>
            </v:shape>
            <v:shape id="_x0000_s1662" o:spid="_x0000_s1662" o:spt="202" type="#_x0000_t202" style="position:absolute;left:2546;top:1695;height:1695;width:813;" filled="f" stroked="f" coordsize="21600,21600">
              <v:path/>
              <v:fill on="f" focussize="0,0"/>
              <v:stroke on="f" joinstyle="miter"/>
              <v:imagedata o:title=""/>
              <o:lock v:ext="edit"/>
              <v:textbox inset="0mm,0mm,0mm,0mm">
                <w:txbxContent>
                  <w:p>
                    <w:pPr>
                      <w:spacing w:before="0"/>
                      <w:ind w:left="0" w:right="0" w:firstLine="0"/>
                      <w:jc w:val="left"/>
                      <w:rPr>
                        <w:rFonts w:ascii="Courier New"/>
                        <w:sz w:val="22"/>
                      </w:rPr>
                    </w:pPr>
                    <w:r>
                      <w:rPr>
                        <w:rFonts w:ascii="Courier New"/>
                        <w:sz w:val="22"/>
                      </w:rPr>
                      <w:t>const</w:t>
                    </w:r>
                  </w:p>
                  <w:p>
                    <w:pPr>
                      <w:spacing w:before="39" w:line="280" w:lineRule="auto"/>
                      <w:ind w:left="0" w:right="133" w:firstLine="263"/>
                      <w:jc w:val="left"/>
                      <w:rPr>
                        <w:rFonts w:ascii="Courier New"/>
                        <w:sz w:val="22"/>
                      </w:rPr>
                    </w:pPr>
                    <w:r>
                      <w:rPr>
                        <w:rFonts w:ascii="Courier New"/>
                        <w:sz w:val="22"/>
                      </w:rPr>
                      <w:t>max var</w:t>
                    </w:r>
                  </w:p>
                  <w:p>
                    <w:pPr>
                      <w:spacing w:before="0" w:line="280" w:lineRule="auto"/>
                      <w:ind w:left="264" w:right="17" w:firstLine="0"/>
                      <w:jc w:val="left"/>
                      <w:rPr>
                        <w:rFonts w:ascii="Courier New"/>
                        <w:sz w:val="22"/>
                      </w:rPr>
                    </w:pPr>
                    <w:r>
                      <w:rPr>
                        <w:rFonts w:ascii="Courier New"/>
                        <w:sz w:val="22"/>
                      </w:rPr>
                      <w:t xml:space="preserve">W, </w:t>
                    </w:r>
                    <w:r>
                      <w:rPr>
                        <w:rFonts w:ascii="Courier New"/>
                        <w:spacing w:val="-17"/>
                        <w:sz w:val="22"/>
                      </w:rPr>
                      <w:t xml:space="preserve">V </w:t>
                    </w:r>
                    <w:r>
                      <w:rPr>
                        <w:rFonts w:ascii="Courier New"/>
                        <w:sz w:val="22"/>
                      </w:rPr>
                      <w:t>B</w:t>
                    </w:r>
                  </w:p>
                  <w:p>
                    <w:pPr>
                      <w:spacing w:before="0" w:line="244" w:lineRule="exact"/>
                      <w:ind w:left="264" w:right="0" w:firstLine="0"/>
                      <w:jc w:val="left"/>
                      <w:rPr>
                        <w:rFonts w:ascii="Courier New"/>
                        <w:sz w:val="22"/>
                      </w:rPr>
                    </w:pPr>
                    <w:r>
                      <w:rPr>
                        <w:rFonts w:ascii="Courier New"/>
                        <w:sz w:val="22"/>
                      </w:rPr>
                      <w:t>n, M</w:t>
                    </w:r>
                  </w:p>
                </w:txbxContent>
              </v:textbox>
            </v:shape>
            <v:shape id="_x0000_s1663" o:spid="_x0000_s1663" o:spt="202" type="#_x0000_t202" style="position:absolute;left:4658;top:1983;height:1407;width:4640;" filled="f" stroked="f" coordsize="21600,21600">
              <v:path/>
              <v:fill on="f" focussize="0,0"/>
              <v:stroke on="f" joinstyle="miter"/>
              <v:imagedata o:title=""/>
              <o:lock v:ext="edit"/>
              <v:textbox inset="0mm,0mm,0mm,0mm">
                <w:txbxContent>
                  <w:p>
                    <w:pPr>
                      <w:spacing w:before="0"/>
                      <w:ind w:left="0" w:right="0" w:firstLine="0"/>
                      <w:jc w:val="left"/>
                      <w:rPr>
                        <w:rFonts w:ascii="Courier New"/>
                        <w:sz w:val="22"/>
                      </w:rPr>
                    </w:pPr>
                    <w:r>
                      <w:rPr>
                        <w:rFonts w:ascii="Courier New"/>
                        <w:sz w:val="22"/>
                      </w:rPr>
                      <w:t>= 100;</w:t>
                    </w:r>
                  </w:p>
                  <w:p>
                    <w:pPr>
                      <w:spacing w:before="1" w:line="240" w:lineRule="auto"/>
                      <w:rPr>
                        <w:rFonts w:ascii="Courier New"/>
                        <w:sz w:val="29"/>
                      </w:rPr>
                    </w:pPr>
                  </w:p>
                  <w:p>
                    <w:pPr>
                      <w:spacing w:before="0"/>
                      <w:ind w:left="0" w:right="0" w:firstLine="0"/>
                      <w:jc w:val="left"/>
                      <w:rPr>
                        <w:rFonts w:ascii="Courier New"/>
                        <w:sz w:val="22"/>
                      </w:rPr>
                    </w:pPr>
                    <w:r>
                      <w:rPr>
                        <w:rFonts w:ascii="Courier New"/>
                        <w:sz w:val="22"/>
                      </w:rPr>
                      <w:t>: array[1..max] of longint;</w:t>
                    </w:r>
                  </w:p>
                  <w:p>
                    <w:pPr>
                      <w:spacing w:before="41"/>
                      <w:ind w:left="0" w:right="0" w:firstLine="0"/>
                      <w:jc w:val="left"/>
                      <w:rPr>
                        <w:rFonts w:ascii="Courier New"/>
                        <w:sz w:val="22"/>
                      </w:rPr>
                    </w:pPr>
                    <w:r>
                      <w:rPr>
                        <w:rFonts w:ascii="Courier New"/>
                        <w:sz w:val="22"/>
                      </w:rPr>
                      <w:t>: array[0..max, 0..max] of longint;</w:t>
                    </w:r>
                  </w:p>
                  <w:p>
                    <w:pPr>
                      <w:spacing w:before="39"/>
                      <w:ind w:left="0" w:right="0" w:firstLine="0"/>
                      <w:jc w:val="left"/>
                      <w:rPr>
                        <w:rFonts w:ascii="Courier New"/>
                        <w:sz w:val="22"/>
                      </w:rPr>
                    </w:pPr>
                    <w:r>
                      <w:rPr>
                        <w:rFonts w:ascii="Courier New"/>
                        <w:sz w:val="22"/>
                      </w:rPr>
                      <w:t>: longint;</w:t>
                    </w:r>
                  </w:p>
                </w:txbxContent>
              </v:textbox>
            </v:shape>
            <v:shape id="_x0000_s1664" o:spid="_x0000_s1664" o:spt="202" type="#_x0000_t202" style="position:absolute;left:2546;top:3430;height:2274;width:3584;" filled="f" stroked="f" coordsize="21600,21600">
              <v:path/>
              <v:fill on="f" focussize="0,0"/>
              <v:stroke on="f" joinstyle="miter"/>
              <v:imagedata o:title=""/>
              <o:lock v:ext="edit"/>
              <v:textbox inset="0mm,0mm,0mm,0mm">
                <w:txbxContent>
                  <w:p>
                    <w:pPr>
                      <w:spacing w:before="0" w:line="278" w:lineRule="auto"/>
                      <w:ind w:left="0" w:right="1451" w:firstLine="0"/>
                      <w:jc w:val="left"/>
                      <w:rPr>
                        <w:rFonts w:ascii="Courier New"/>
                        <w:sz w:val="22"/>
                      </w:rPr>
                    </w:pPr>
                    <w:r>
                      <w:rPr>
                        <w:rFonts w:ascii="Courier New"/>
                        <w:sz w:val="22"/>
                      </w:rPr>
                      <w:t>procedure Enter; var</w:t>
                    </w:r>
                  </w:p>
                  <w:p>
                    <w:pPr>
                      <w:spacing w:before="1" w:line="278" w:lineRule="auto"/>
                      <w:ind w:left="0" w:right="1848" w:firstLine="263"/>
                      <w:jc w:val="left"/>
                      <w:rPr>
                        <w:rFonts w:ascii="Courier New"/>
                        <w:sz w:val="22"/>
                      </w:rPr>
                    </w:pPr>
                    <w:r>
                      <w:rPr>
                        <w:rFonts w:ascii="Courier New"/>
                        <w:sz w:val="22"/>
                      </w:rPr>
                      <w:t>i: longint; begin</w:t>
                    </w:r>
                  </w:p>
                  <w:p>
                    <w:pPr>
                      <w:spacing w:before="0" w:line="278" w:lineRule="auto"/>
                      <w:ind w:left="263" w:right="0" w:firstLine="0"/>
                      <w:jc w:val="left"/>
                      <w:rPr>
                        <w:rFonts w:ascii="Courier New"/>
                        <w:sz w:val="22"/>
                      </w:rPr>
                    </w:pPr>
                    <w:r>
                      <w:rPr>
                        <w:rFonts w:ascii="Courier New"/>
                        <w:sz w:val="22"/>
                      </w:rPr>
                      <w:t>Write('n = '); Readln(n); for i := 1 to n do</w:t>
                    </w:r>
                  </w:p>
                  <w:p>
                    <w:pPr>
                      <w:spacing w:before="0"/>
                      <w:ind w:left="527" w:right="0" w:firstLine="0"/>
                      <w:jc w:val="left"/>
                      <w:rPr>
                        <w:rFonts w:ascii="Courier New"/>
                        <w:sz w:val="22"/>
                      </w:rPr>
                    </w:pPr>
                    <w:r>
                      <w:rPr>
                        <w:rFonts w:ascii="Courier New"/>
                        <w:sz w:val="22"/>
                      </w:rPr>
                      <w:t>begin</w:t>
                    </w:r>
                  </w:p>
                  <w:p>
                    <w:pPr>
                      <w:spacing w:before="39"/>
                      <w:ind w:left="791" w:right="0" w:firstLine="0"/>
                      <w:jc w:val="left"/>
                      <w:rPr>
                        <w:rFonts w:ascii="Courier New"/>
                        <w:sz w:val="22"/>
                      </w:rPr>
                    </w:pPr>
                    <w:r>
                      <w:rPr>
                        <w:rFonts w:ascii="Courier New"/>
                        <w:sz w:val="22"/>
                      </w:rPr>
                      <w:t>Writeln('Pack ', i);</w:t>
                    </w:r>
                  </w:p>
                </w:txbxContent>
              </v:textbox>
            </v:shape>
            <v:shape id="_x0000_s1665" o:spid="_x0000_s1665" o:spt="202" type="#_x0000_t202" style="position:absolute;left:3074;top:5744;height:829;width:1209;" filled="f" stroked="f" coordsize="21600,21600">
              <v:path/>
              <v:fill on="f" focussize="0,0"/>
              <v:stroke on="f" joinstyle="miter"/>
              <v:imagedata o:title=""/>
              <o:lock v:ext="edit"/>
              <v:textbox inset="0mm,0mm,0mm,0mm">
                <w:txbxContent>
                  <w:p>
                    <w:pPr>
                      <w:spacing w:before="0" w:line="278" w:lineRule="auto"/>
                      <w:ind w:left="263" w:right="1" w:firstLine="0"/>
                      <w:jc w:val="left"/>
                      <w:rPr>
                        <w:rFonts w:ascii="Courier New"/>
                        <w:sz w:val="22"/>
                      </w:rPr>
                    </w:pPr>
                    <w:r>
                      <w:rPr>
                        <w:rFonts w:ascii="Courier New"/>
                        <w:sz w:val="22"/>
                      </w:rPr>
                      <w:t>Write(' Write('</w:t>
                    </w:r>
                  </w:p>
                  <w:p>
                    <w:pPr>
                      <w:spacing w:before="1"/>
                      <w:ind w:left="0" w:right="0" w:firstLine="0"/>
                      <w:jc w:val="left"/>
                      <w:rPr>
                        <w:rFonts w:ascii="Courier New"/>
                        <w:sz w:val="22"/>
                      </w:rPr>
                    </w:pPr>
                    <w:r>
                      <w:rPr>
                        <w:rFonts w:ascii="Courier New"/>
                        <w:sz w:val="22"/>
                      </w:rPr>
                      <w:t>end;</w:t>
                    </w:r>
                  </w:p>
                </w:txbxContent>
              </v:textbox>
            </v:shape>
            <v:shape id="_x0000_s1666" o:spid="_x0000_s1666" o:spt="202" type="#_x0000_t202" style="position:absolute;left:4526;top:5744;height:251;width:3716;" filled="f" stroked="f" coordsize="21600,21600">
              <v:path/>
              <v:fill on="f" focussize="0,0"/>
              <v:stroke on="f" joinstyle="miter"/>
              <v:imagedata o:title=""/>
              <o:lock v:ext="edit"/>
              <v:textbox inset="0mm,0mm,0mm,0mm">
                <w:txbxContent>
                  <w:p>
                    <w:pPr>
                      <w:spacing w:before="0"/>
                      <w:ind w:left="0" w:right="0" w:firstLine="0"/>
                      <w:jc w:val="left"/>
                      <w:rPr>
                        <w:rFonts w:ascii="Courier New"/>
                        <w:sz w:val="22"/>
                      </w:rPr>
                    </w:pPr>
                    <w:r>
                      <w:rPr>
                        <w:rFonts w:ascii="Courier New"/>
                        <w:sz w:val="22"/>
                      </w:rPr>
                      <w:t>+ Weight : '); Readln(W[i]);</w:t>
                    </w:r>
                  </w:p>
                </w:txbxContent>
              </v:textbox>
            </v:shape>
            <v:shape id="_x0000_s1667" o:spid="_x0000_s1667" o:spt="202" type="#_x0000_t202" style="position:absolute;left:4526;top:6032;height:251;width:945;" filled="f" stroked="f" coordsize="21600,21600">
              <v:path/>
              <v:fill on="f" focussize="0,0"/>
              <v:stroke on="f" joinstyle="miter"/>
              <v:imagedata o:title=""/>
              <o:lock v:ext="edit"/>
              <v:textbox inset="0mm,0mm,0mm,0mm">
                <w:txbxContent>
                  <w:p>
                    <w:pPr>
                      <w:spacing w:before="0"/>
                      <w:ind w:left="0" w:right="0" w:firstLine="0"/>
                      <w:jc w:val="left"/>
                      <w:rPr>
                        <w:rFonts w:ascii="Courier New"/>
                        <w:sz w:val="22"/>
                      </w:rPr>
                    </w:pPr>
                    <w:r>
                      <w:rPr>
                        <w:rFonts w:ascii="Courier New"/>
                        <w:sz w:val="22"/>
                      </w:rPr>
                      <w:t>+ Value</w:t>
                    </w:r>
                  </w:p>
                </w:txbxContent>
              </v:textbox>
            </v:shape>
            <v:shape id="_x0000_s1668" o:spid="_x0000_s1668" o:spt="202" type="#_x0000_t202" style="position:absolute;left:5713;top:6032;height:251;width:2529;" filled="f" stroked="f" coordsize="21600,21600">
              <v:path/>
              <v:fill on="f" focussize="0,0"/>
              <v:stroke on="f" joinstyle="miter"/>
              <v:imagedata o:title=""/>
              <o:lock v:ext="edit"/>
              <v:textbox inset="0mm,0mm,0mm,0mm">
                <w:txbxContent>
                  <w:p>
                    <w:pPr>
                      <w:spacing w:before="0"/>
                      <w:ind w:left="0" w:right="0" w:firstLine="0"/>
                      <w:jc w:val="left"/>
                      <w:rPr>
                        <w:rFonts w:ascii="Courier New"/>
                        <w:sz w:val="22"/>
                      </w:rPr>
                    </w:pPr>
                    <w:r>
                      <w:rPr>
                        <w:rFonts w:ascii="Courier New"/>
                        <w:sz w:val="22"/>
                      </w:rPr>
                      <w:t>: '); Readln(V[i]);</w:t>
                    </w:r>
                  </w:p>
                </w:txbxContent>
              </v:textbox>
            </v:shape>
            <v:shape id="_x0000_s1669" o:spid="_x0000_s1669" o:spt="202" type="#_x0000_t202" style="position:absolute;left:2546;top:6610;height:4263;width:7396;" filled="f" stroked="f" coordsize="21600,21600">
              <v:path/>
              <v:fill on="f" focussize="0,0"/>
              <v:stroke on="f" joinstyle="miter"/>
              <v:imagedata o:title=""/>
              <o:lock v:ext="edit"/>
              <v:textbox inset="0mm,0mm,0mm,0mm">
                <w:txbxContent>
                  <w:p>
                    <w:pPr>
                      <w:spacing w:before="0" w:line="280" w:lineRule="auto"/>
                      <w:ind w:left="0" w:right="3812" w:firstLine="263"/>
                      <w:jc w:val="left"/>
                      <w:rPr>
                        <w:rFonts w:ascii="Courier New"/>
                        <w:sz w:val="22"/>
                      </w:rPr>
                    </w:pPr>
                    <w:r>
                      <w:rPr>
                        <w:rFonts w:ascii="Courier New"/>
                        <w:sz w:val="22"/>
                      </w:rPr>
                      <w:t>Write('M = '); Readln(M); end;</w:t>
                    </w:r>
                  </w:p>
                  <w:p>
                    <w:pPr>
                      <w:spacing w:before="0" w:line="280" w:lineRule="auto"/>
                      <w:ind w:left="0" w:right="4867" w:firstLine="0"/>
                      <w:jc w:val="left"/>
                      <w:rPr>
                        <w:rFonts w:ascii="Courier New"/>
                        <w:sz w:val="22"/>
                      </w:rPr>
                    </w:pPr>
                    <w:r>
                      <w:rPr>
                        <w:rFonts w:ascii="Courier New"/>
                        <w:sz w:val="22"/>
                      </w:rPr>
                      <w:t>procedure Optimize; var</w:t>
                    </w:r>
                  </w:p>
                  <w:p>
                    <w:pPr>
                      <w:spacing w:before="0" w:line="280" w:lineRule="auto"/>
                      <w:ind w:left="0" w:right="5264" w:firstLine="263"/>
                      <w:jc w:val="left"/>
                      <w:rPr>
                        <w:rFonts w:ascii="Courier New"/>
                        <w:sz w:val="22"/>
                      </w:rPr>
                    </w:pPr>
                    <w:r>
                      <w:rPr>
                        <w:rFonts w:ascii="Courier New"/>
                        <w:sz w:val="22"/>
                      </w:rPr>
                      <w:t>i, j: longint; begin</w:t>
                    </w:r>
                  </w:p>
                  <w:p>
                    <w:pPr>
                      <w:spacing w:before="0" w:line="280" w:lineRule="auto"/>
                      <w:ind w:left="263" w:right="2888" w:firstLine="0"/>
                      <w:jc w:val="left"/>
                      <w:rPr>
                        <w:rFonts w:ascii="Courier New"/>
                        <w:sz w:val="22"/>
                      </w:rPr>
                    </w:pPr>
                    <w:r>
                      <w:rPr>
                        <w:rFonts w:ascii="Courier New"/>
                        <w:sz w:val="22"/>
                      </w:rPr>
                      <w:t>FillChar(B[0], SizeOf(B[0]), 0); for i := 1 to n do</w:t>
                    </w:r>
                  </w:p>
                  <w:p>
                    <w:pPr>
                      <w:spacing w:before="0" w:line="280" w:lineRule="auto"/>
                      <w:ind w:left="791" w:right="4472" w:hanging="264"/>
                      <w:jc w:val="left"/>
                      <w:rPr>
                        <w:rFonts w:ascii="Courier New"/>
                        <w:sz w:val="22"/>
                      </w:rPr>
                    </w:pPr>
                    <w:r>
                      <w:rPr>
                        <w:rFonts w:ascii="Courier New"/>
                        <w:sz w:val="22"/>
                      </w:rPr>
                      <w:t>for j := 0 to M do begin</w:t>
                    </w:r>
                  </w:p>
                  <w:p>
                    <w:pPr>
                      <w:spacing w:before="0" w:line="244" w:lineRule="exact"/>
                      <w:ind w:left="1055" w:right="0" w:firstLine="0"/>
                      <w:jc w:val="left"/>
                      <w:rPr>
                        <w:rFonts w:ascii="Courier New"/>
                        <w:sz w:val="22"/>
                      </w:rPr>
                    </w:pPr>
                    <w:r>
                      <w:rPr>
                        <w:rFonts w:ascii="Courier New"/>
                        <w:sz w:val="22"/>
                      </w:rPr>
                      <w:t>B[i, j] := B[i - 1, j];</w:t>
                    </w:r>
                  </w:p>
                  <w:p>
                    <w:pPr>
                      <w:spacing w:before="22"/>
                      <w:ind w:left="0" w:right="0" w:firstLine="395"/>
                      <w:jc w:val="left"/>
                      <w:rPr>
                        <w:rFonts w:ascii="Courier New"/>
                        <w:sz w:val="22"/>
                      </w:rPr>
                    </w:pPr>
                    <w:r>
                      <w:rPr>
                        <w:rFonts w:ascii="Courier New"/>
                        <w:sz w:val="22"/>
                      </w:rPr>
                      <w:t>if (j &gt;= W[i]) and (B[i, j] &lt; B[i-1,j-W[i]] + V[i]) then</w:t>
                    </w:r>
                  </w:p>
                  <w:p>
                    <w:pPr>
                      <w:spacing w:before="40"/>
                      <w:ind w:left="1319" w:right="0" w:firstLine="0"/>
                      <w:jc w:val="left"/>
                      <w:rPr>
                        <w:rFonts w:ascii="Courier New"/>
                        <w:sz w:val="22"/>
                      </w:rPr>
                    </w:pPr>
                    <w:r>
                      <w:rPr>
                        <w:rFonts w:ascii="Courier New"/>
                        <w:sz w:val="22"/>
                      </w:rPr>
                      <w:t>B[i, j] := B[i - 1, j - W[i]] + V[i];</w:t>
                    </w:r>
                  </w:p>
                  <w:p>
                    <w:pPr>
                      <w:spacing w:before="43"/>
                      <w:ind w:left="791" w:right="0" w:firstLine="0"/>
                      <w:jc w:val="left"/>
                      <w:rPr>
                        <w:rFonts w:ascii="Courier New"/>
                        <w:sz w:val="22"/>
                      </w:rPr>
                    </w:pPr>
                    <w:r>
                      <w:rPr>
                        <w:rFonts w:ascii="Courier New"/>
                        <w:sz w:val="22"/>
                      </w:rPr>
                      <w:t>end;</w:t>
                    </w:r>
                  </w:p>
                </w:txbxContent>
              </v:textbox>
            </v:shape>
            <w10:wrap type="topAndBottom"/>
          </v:group>
        </w:pict>
      </w:r>
      <w:r>
        <w:rPr>
          <w:rFonts w:hint="default" w:ascii="Times New Roman" w:hAnsi="Times New Roman" w:cs="Times New Roman"/>
          <w:sz w:val="28"/>
          <w:szCs w:val="28"/>
        </w:rPr>
        <w:t xml:space="preserve">Tính xong bảng phương án thì ta quan tâm </w:t>
      </w:r>
      <w:r>
        <w:rPr>
          <w:rFonts w:hint="default" w:cs="Times New Roman"/>
          <w:sz w:val="28"/>
          <w:szCs w:val="28"/>
          <w:lang w:val="en-US"/>
        </w:rPr>
        <w:t>đ</w:t>
      </w:r>
      <w:r>
        <w:rPr>
          <w:rFonts w:hint="default" w:ascii="Times New Roman" w:hAnsi="Times New Roman" w:cs="Times New Roman"/>
          <w:sz w:val="28"/>
          <w:szCs w:val="28"/>
        </w:rPr>
        <w:t xml:space="preserve">ến b[n, M] </w:t>
      </w:r>
      <w:r>
        <w:rPr>
          <w:rFonts w:hint="default" w:cs="Times New Roman"/>
          <w:sz w:val="28"/>
          <w:szCs w:val="28"/>
          <w:lang w:val="en-US"/>
        </w:rPr>
        <w:t>đ</w:t>
      </w:r>
      <w:r>
        <w:rPr>
          <w:rFonts w:hint="default" w:ascii="Times New Roman" w:hAnsi="Times New Roman" w:cs="Times New Roman"/>
          <w:sz w:val="28"/>
          <w:szCs w:val="28"/>
        </w:rPr>
        <w:t xml:space="preserve">ó chính là giá trị lớn nhất thu </w:t>
      </w:r>
      <w:r>
        <w:rPr>
          <w:rFonts w:hint="default" w:cs="Times New Roman"/>
          <w:sz w:val="28"/>
          <w:szCs w:val="28"/>
          <w:lang w:val="en-US"/>
        </w:rPr>
        <w:t>đ</w:t>
      </w:r>
      <w:r>
        <w:rPr>
          <w:rFonts w:hint="default" w:ascii="Times New Roman" w:hAnsi="Times New Roman" w:cs="Times New Roman"/>
          <w:sz w:val="28"/>
          <w:szCs w:val="28"/>
        </w:rPr>
        <w:t>ược khi chọn trong cả n gói với giới hạn trọng lượng M. Nếu b[n, M] = b[n - 1, M] thì tức là không chọn gói thứ n, ta truy tiếp b[n - 1, M]. Còn nếu b[n, M]  b[n - 1, M] thì ta thông báo rằng phép chọn tối ưu có chọn gói thứ n và truy tiếp b[n - 1, M - W</w:t>
      </w:r>
      <w:r>
        <w:rPr>
          <w:rFonts w:hint="default" w:ascii="Times New Roman" w:hAnsi="Times New Roman" w:cs="Times New Roman"/>
          <w:sz w:val="28"/>
          <w:szCs w:val="28"/>
          <w:vertAlign w:val="subscript"/>
        </w:rPr>
        <w:t>n</w:t>
      </w:r>
      <w:r>
        <w:rPr>
          <w:rFonts w:hint="default" w:ascii="Times New Roman" w:hAnsi="Times New Roman" w:cs="Times New Roman"/>
          <w:sz w:val="28"/>
          <w:szCs w:val="28"/>
          <w:vertAlign w:val="baseline"/>
        </w:rPr>
        <w:t>]. Cứ tiếp tục cho tới khi truy lên tới hàng 0 của bảng phương án.</w:t>
      </w:r>
    </w:p>
    <w:p>
      <w:pPr>
        <w:spacing w:after="0" w:line="264" w:lineRule="auto"/>
        <w:jc w:val="both"/>
        <w:rPr>
          <w:rFonts w:hint="default" w:ascii="Times New Roman" w:hAnsi="Times New Roman" w:cs="Times New Roman"/>
          <w:sz w:val="28"/>
          <w:szCs w:val="28"/>
        </w:rPr>
        <w:sectPr>
          <w:pgSz w:w="11900" w:h="16840"/>
          <w:pgMar w:top="1600" w:right="1680" w:bottom="2400" w:left="1680" w:header="0" w:footer="2216"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5" w:after="1"/>
        <w:rPr>
          <w:rFonts w:hint="default" w:ascii="Times New Roman" w:hAnsi="Times New Roman" w:cs="Times New Roman"/>
          <w:sz w:val="28"/>
          <w:szCs w:val="28"/>
        </w:rPr>
      </w:pPr>
    </w:p>
    <w:p>
      <w:pPr>
        <w:pStyle w:val="7"/>
        <w:ind w:left="748"/>
        <w:rPr>
          <w:rFonts w:hint="default" w:ascii="Times New Roman" w:hAnsi="Times New Roman" w:cs="Times New Roman"/>
          <w:sz w:val="28"/>
          <w:szCs w:val="28"/>
        </w:rPr>
      </w:pPr>
      <w:r>
        <w:rPr>
          <w:rFonts w:hint="default" w:ascii="Times New Roman" w:hAnsi="Times New Roman" w:cs="Times New Roman"/>
          <w:sz w:val="28"/>
          <w:szCs w:val="28"/>
        </w:rPr>
        <w:pict>
          <v:shape id="_x0000_s1670" o:spid="_x0000_s1670" o:spt="202" type="#_x0000_t202" style="height:289.8pt;width:380.05pt;" filled="f" stroked="t" coordsize="21600,21600">
            <v:path/>
            <v:fill on="f" focussize="0,0"/>
            <v:stroke weight="0.48pt" color="#000000"/>
            <v:imagedata o:title=""/>
            <o:lock v:ext="edit"/>
            <v:textbox inset="0mm,0mm,0mm,0mm">
              <w:txbxContent>
                <w:p>
                  <w:pPr>
                    <w:spacing w:before="25"/>
                    <w:ind w:left="107" w:right="0" w:firstLine="0"/>
                    <w:jc w:val="left"/>
                    <w:rPr>
                      <w:rFonts w:ascii="Courier New"/>
                      <w:sz w:val="22"/>
                    </w:rPr>
                  </w:pPr>
                  <w:r>
                    <w:rPr>
                      <w:rFonts w:ascii="Courier New"/>
                      <w:sz w:val="22"/>
                    </w:rPr>
                    <w:t>end;</w:t>
                  </w:r>
                </w:p>
                <w:p>
                  <w:pPr>
                    <w:spacing w:before="39" w:line="280" w:lineRule="auto"/>
                    <w:ind w:left="107" w:right="5352" w:firstLine="0"/>
                    <w:jc w:val="left"/>
                    <w:rPr>
                      <w:rFonts w:ascii="Courier New"/>
                      <w:sz w:val="22"/>
                    </w:rPr>
                  </w:pPr>
                  <w:r>
                    <w:rPr>
                      <w:rFonts w:ascii="Courier New"/>
                      <w:sz w:val="22"/>
                    </w:rPr>
                    <w:t>procedure Trace; begin</w:t>
                  </w:r>
                </w:p>
                <w:p>
                  <w:pPr>
                    <w:spacing w:before="0" w:line="278" w:lineRule="auto"/>
                    <w:ind w:left="371" w:right="2861" w:firstLine="0"/>
                    <w:jc w:val="left"/>
                    <w:rPr>
                      <w:rFonts w:ascii="Courier New"/>
                      <w:sz w:val="22"/>
                    </w:rPr>
                  </w:pPr>
                  <w:r>
                    <w:rPr>
                      <w:rFonts w:ascii="Courier New"/>
                      <w:sz w:val="22"/>
                    </w:rPr>
                    <w:t>Writeln('Max Value : ', B[n, M]); Writeln('Selected Packs: '); while n &lt;&gt; 0</w:t>
                  </w:r>
                  <w:r>
                    <w:rPr>
                      <w:rFonts w:ascii="Courier New"/>
                      <w:spacing w:val="-5"/>
                      <w:sz w:val="22"/>
                    </w:rPr>
                    <w:t xml:space="preserve"> </w:t>
                  </w:r>
                  <w:r>
                    <w:rPr>
                      <w:rFonts w:ascii="Courier New"/>
                      <w:sz w:val="22"/>
                    </w:rPr>
                    <w:t>do</w:t>
                  </w:r>
                </w:p>
                <w:p>
                  <w:pPr>
                    <w:spacing w:before="0"/>
                    <w:ind w:left="635" w:right="0" w:firstLine="0"/>
                    <w:jc w:val="left"/>
                    <w:rPr>
                      <w:rFonts w:ascii="Courier New"/>
                      <w:sz w:val="22"/>
                    </w:rPr>
                  </w:pPr>
                  <w:r>
                    <w:rPr>
                      <w:rFonts w:ascii="Courier New"/>
                      <w:sz w:val="22"/>
                    </w:rPr>
                    <w:t>begin</w:t>
                  </w:r>
                </w:p>
                <w:p>
                  <w:pPr>
                    <w:spacing w:before="36" w:line="280" w:lineRule="auto"/>
                    <w:ind w:left="1163" w:right="2711" w:hanging="264"/>
                    <w:jc w:val="left"/>
                    <w:rPr>
                      <w:rFonts w:ascii="Courier New"/>
                      <w:sz w:val="22"/>
                    </w:rPr>
                  </w:pPr>
                  <w:r>
                    <w:rPr>
                      <w:rFonts w:ascii="Courier New"/>
                      <w:sz w:val="22"/>
                    </w:rPr>
                    <w:t>if B[n, M] &lt;&gt; B[n - 1, M] then begin</w:t>
                  </w:r>
                </w:p>
                <w:p>
                  <w:pPr>
                    <w:spacing w:before="0" w:line="280" w:lineRule="auto"/>
                    <w:ind w:left="1427" w:right="203" w:hanging="1188"/>
                    <w:jc w:val="left"/>
                    <w:rPr>
                      <w:rFonts w:ascii="Courier New"/>
                      <w:sz w:val="22"/>
                    </w:rPr>
                  </w:pPr>
                  <w:r>
                    <w:rPr>
                      <w:rFonts w:ascii="Courier New"/>
                      <w:sz w:val="22"/>
                    </w:rPr>
                    <w:t>Writeln('Pack ', n, ' W = ', W[n], ' Value = ', V[n]); M := M - W[n];</w:t>
                  </w:r>
                </w:p>
                <w:p>
                  <w:pPr>
                    <w:spacing w:before="0" w:line="278" w:lineRule="auto"/>
                    <w:ind w:left="899" w:right="5748" w:firstLine="263"/>
                    <w:jc w:val="left"/>
                    <w:rPr>
                      <w:rFonts w:ascii="Courier New"/>
                      <w:sz w:val="22"/>
                    </w:rPr>
                  </w:pPr>
                  <w:r>
                    <w:rPr>
                      <w:rFonts w:ascii="Courier New"/>
                      <w:sz w:val="22"/>
                    </w:rPr>
                    <w:t>end; Dec(n);</w:t>
                  </w:r>
                </w:p>
                <w:p>
                  <w:pPr>
                    <w:spacing w:before="0" w:line="278" w:lineRule="auto"/>
                    <w:ind w:left="107" w:right="6409" w:firstLine="527"/>
                    <w:jc w:val="left"/>
                    <w:rPr>
                      <w:rFonts w:ascii="Courier New"/>
                      <w:sz w:val="22"/>
                    </w:rPr>
                  </w:pPr>
                  <w:r>
                    <w:rPr>
                      <w:rFonts w:ascii="Courier New"/>
                      <w:sz w:val="22"/>
                    </w:rPr>
                    <w:t>end; end; BEGIN</w:t>
                  </w:r>
                </w:p>
                <w:p>
                  <w:pPr>
                    <w:spacing w:before="0" w:line="278" w:lineRule="auto"/>
                    <w:ind w:left="371" w:right="6012" w:firstLine="0"/>
                    <w:jc w:val="left"/>
                    <w:rPr>
                      <w:rFonts w:ascii="Courier New"/>
                      <w:sz w:val="22"/>
                    </w:rPr>
                  </w:pPr>
                  <w:r>
                    <w:rPr>
                      <w:rFonts w:ascii="Courier New"/>
                      <w:sz w:val="22"/>
                    </w:rPr>
                    <w:t>Enter; Optimize; Trace;</w:t>
                  </w:r>
                </w:p>
                <w:p>
                  <w:pPr>
                    <w:spacing w:before="0"/>
                    <w:ind w:left="107" w:right="0" w:firstLine="0"/>
                    <w:jc w:val="left"/>
                    <w:rPr>
                      <w:rFonts w:ascii="Courier New"/>
                      <w:sz w:val="22"/>
                    </w:rPr>
                  </w:pPr>
                  <w:r>
                    <w:rPr>
                      <w:rFonts w:ascii="Courier New"/>
                      <w:sz w:val="22"/>
                    </w:rPr>
                    <w:t>END.</w:t>
                  </w:r>
                </w:p>
              </w:txbxContent>
            </v:textbox>
            <w10:wrap type="none"/>
            <w10:anchorlock/>
          </v:shape>
        </w:pict>
      </w:r>
    </w:p>
    <w:p>
      <w:pPr>
        <w:pStyle w:val="7"/>
        <w:spacing w:before="6"/>
        <w:rPr>
          <w:rFonts w:hint="default" w:ascii="Times New Roman" w:hAnsi="Times New Roman" w:cs="Times New Roman"/>
          <w:sz w:val="28"/>
          <w:szCs w:val="28"/>
        </w:rPr>
      </w:pPr>
    </w:p>
    <w:p>
      <w:pPr>
        <w:pStyle w:val="3"/>
        <w:spacing w:before="92"/>
        <w:ind w:left="304" w:firstLine="0"/>
        <w:rPr>
          <w:rFonts w:hint="default" w:ascii="Times New Roman" w:hAnsi="Times New Roman" w:cs="Times New Roman"/>
          <w:sz w:val="28"/>
          <w:szCs w:val="28"/>
        </w:rPr>
      </w:pPr>
      <w:bookmarkStart w:id="36" w:name="_TOC_250001"/>
      <w:bookmarkEnd w:id="36"/>
      <w:r>
        <w:rPr>
          <w:rFonts w:hint="default" w:ascii="Times New Roman" w:hAnsi="Times New Roman" w:cs="Times New Roman"/>
          <w:w w:val="110"/>
          <w:sz w:val="28"/>
          <w:szCs w:val="28"/>
        </w:rPr>
        <w:t>Bài tập</w:t>
      </w:r>
    </w:p>
    <w:p>
      <w:pPr>
        <w:pStyle w:val="12"/>
        <w:numPr>
          <w:ilvl w:val="1"/>
          <w:numId w:val="50"/>
        </w:numPr>
        <w:tabs>
          <w:tab w:val="left" w:pos="872"/>
        </w:tabs>
        <w:spacing w:before="60" w:after="0" w:line="268" w:lineRule="auto"/>
        <w:ind w:left="871" w:right="296" w:hanging="567"/>
        <w:jc w:val="both"/>
        <w:rPr>
          <w:rFonts w:hint="default" w:ascii="Times New Roman" w:hAnsi="Times New Roman" w:cs="Times New Roman"/>
          <w:sz w:val="28"/>
          <w:szCs w:val="28"/>
        </w:rPr>
      </w:pPr>
      <w:r>
        <w:rPr>
          <w:rFonts w:hint="default" w:ascii="Times New Roman" w:hAnsi="Times New Roman" w:cs="Times New Roman"/>
          <w:sz w:val="28"/>
          <w:szCs w:val="28"/>
        </w:rPr>
        <w:t xml:space="preserve">Cho danh sách tên của n (n ≤ 10) học sinh (các tên </w:t>
      </w:r>
      <w:r>
        <w:rPr>
          <w:rFonts w:hint="default" w:cs="Times New Roman"/>
          <w:sz w:val="28"/>
          <w:szCs w:val="28"/>
          <w:lang w:val="en-US"/>
        </w:rPr>
        <w:t>đ</w:t>
      </w:r>
      <w:r>
        <w:rPr>
          <w:rFonts w:hint="default" w:ascii="Times New Roman" w:hAnsi="Times New Roman" w:cs="Times New Roman"/>
          <w:sz w:val="28"/>
          <w:szCs w:val="28"/>
        </w:rPr>
        <w:t>ôi một khác nhau) và một số nguyên dương k (k ≤ n). Hãy liệt kê tất cả các cách chọn k học sinh trong n học</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sinh.</w:t>
      </w:r>
    </w:p>
    <w:p>
      <w:pPr>
        <w:pStyle w:val="7"/>
        <w:spacing w:before="57"/>
        <w:ind w:left="871"/>
        <w:jc w:val="both"/>
        <w:rPr>
          <w:rFonts w:hint="default" w:ascii="Times New Roman" w:hAnsi="Times New Roman" w:cs="Times New Roman"/>
          <w:sz w:val="28"/>
          <w:szCs w:val="28"/>
        </w:rPr>
      </w:pPr>
      <w:r>
        <w:rPr>
          <w:rFonts w:hint="default" w:ascii="Times New Roman" w:hAnsi="Times New Roman" w:cs="Times New Roman"/>
          <w:sz w:val="28"/>
          <w:szCs w:val="28"/>
        </w:rPr>
        <w:t>Ví dụ:</w:t>
      </w:r>
    </w:p>
    <w:p>
      <w:pPr>
        <w:pStyle w:val="7"/>
        <w:rPr>
          <w:rFonts w:hint="default" w:ascii="Times New Roman" w:hAnsi="Times New Roman" w:cs="Times New Roman"/>
          <w:sz w:val="28"/>
          <w:szCs w:val="28"/>
        </w:rPr>
      </w:pPr>
    </w:p>
    <w:tbl>
      <w:tblPr>
        <w:tblStyle w:val="6"/>
        <w:tblW w:w="0" w:type="auto"/>
        <w:tblInd w:w="76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266"/>
        <w:gridCol w:w="2030"/>
        <w:gridCol w:w="266"/>
        <w:gridCol w:w="528"/>
        <w:gridCol w:w="662"/>
        <w:gridCol w:w="83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5" w:hRule="atLeast"/>
        </w:trPr>
        <w:tc>
          <w:tcPr>
            <w:tcW w:w="3266" w:type="dxa"/>
            <w:tcBorders>
              <w:top w:val="single" w:color="000000" w:sz="4" w:space="0"/>
              <w:left w:val="single" w:color="000000" w:sz="4" w:space="0"/>
              <w:bottom w:val="single" w:color="000000" w:sz="4" w:space="0"/>
              <w:right w:val="single" w:color="000000" w:sz="4" w:space="0"/>
            </w:tcBorders>
          </w:tcPr>
          <w:p>
            <w:pPr>
              <w:pStyle w:val="13"/>
              <w:spacing w:before="68"/>
              <w:ind w:left="107"/>
              <w:rPr>
                <w:rFonts w:hint="default" w:ascii="Times New Roman" w:hAnsi="Times New Roman" w:cs="Times New Roman"/>
                <w:sz w:val="28"/>
                <w:szCs w:val="28"/>
              </w:rPr>
            </w:pPr>
            <w:r>
              <w:rPr>
                <w:rFonts w:hint="default" w:ascii="Times New Roman" w:hAnsi="Times New Roman" w:cs="Times New Roman"/>
                <w:sz w:val="28"/>
                <w:szCs w:val="28"/>
              </w:rPr>
              <w:t>Dữ liệu vào</w:t>
            </w:r>
          </w:p>
        </w:tc>
        <w:tc>
          <w:tcPr>
            <w:tcW w:w="4319" w:type="dxa"/>
            <w:gridSpan w:val="5"/>
            <w:tcBorders>
              <w:top w:val="single" w:color="000000" w:sz="4" w:space="0"/>
              <w:left w:val="single" w:color="000000" w:sz="4" w:space="0"/>
              <w:bottom w:val="single" w:color="000000" w:sz="4" w:space="0"/>
              <w:right w:val="single" w:color="000000" w:sz="4" w:space="0"/>
            </w:tcBorders>
          </w:tcPr>
          <w:p>
            <w:pPr>
              <w:pStyle w:val="13"/>
              <w:spacing w:before="68"/>
              <w:ind w:left="108"/>
              <w:rPr>
                <w:rFonts w:hint="default" w:ascii="Times New Roman" w:hAnsi="Times New Roman" w:cs="Times New Roman"/>
                <w:sz w:val="28"/>
                <w:szCs w:val="28"/>
              </w:rPr>
            </w:pPr>
            <w:r>
              <w:rPr>
                <w:rFonts w:hint="default" w:ascii="Times New Roman" w:hAnsi="Times New Roman" w:cs="Times New Roman"/>
                <w:sz w:val="28"/>
                <w:szCs w:val="28"/>
              </w:rPr>
              <w:t>Kết quả ra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44" w:hRule="atLeast"/>
        </w:trPr>
        <w:tc>
          <w:tcPr>
            <w:tcW w:w="3266" w:type="dxa"/>
            <w:tcBorders>
              <w:top w:val="single" w:color="000000" w:sz="4" w:space="0"/>
              <w:left w:val="single" w:color="000000" w:sz="4" w:space="0"/>
              <w:right w:val="single" w:color="000000" w:sz="4" w:space="0"/>
            </w:tcBorders>
          </w:tcPr>
          <w:p>
            <w:pPr>
              <w:pStyle w:val="13"/>
              <w:tabs>
                <w:tab w:val="left" w:pos="1749"/>
                <w:tab w:val="left" w:pos="2629"/>
              </w:tabs>
              <w:spacing w:before="69" w:line="270" w:lineRule="atLeast"/>
              <w:ind w:left="107" w:right="95"/>
              <w:rPr>
                <w:rFonts w:hint="default" w:ascii="Times New Roman" w:hAnsi="Times New Roman" w:cs="Times New Roman"/>
                <w:sz w:val="28"/>
                <w:szCs w:val="28"/>
              </w:rPr>
            </w:pPr>
            <w:r>
              <w:rPr>
                <w:rFonts w:hint="default" w:ascii="Times New Roman" w:hAnsi="Times New Roman" w:cs="Times New Roman"/>
                <w:sz w:val="28"/>
                <w:szCs w:val="28"/>
              </w:rPr>
              <w:t>n = 4, k</w:t>
            </w:r>
            <w:r>
              <w:rPr>
                <w:rFonts w:hint="default" w:ascii="Times New Roman" w:hAnsi="Times New Roman" w:cs="Times New Roman"/>
                <w:spacing w:val="28"/>
                <w:sz w:val="28"/>
                <w:szCs w:val="28"/>
              </w:rPr>
              <w:t xml:space="preserve"> </w:t>
            </w:r>
            <w:r>
              <w:rPr>
                <w:rFonts w:hint="default" w:ascii="Times New Roman" w:hAnsi="Times New Roman" w:cs="Times New Roman"/>
                <w:sz w:val="28"/>
                <w:szCs w:val="28"/>
              </w:rPr>
              <w:t>=</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2,</w:t>
            </w:r>
            <w:r>
              <w:rPr>
                <w:rFonts w:hint="default" w:ascii="Times New Roman" w:hAnsi="Times New Roman" w:cs="Times New Roman"/>
                <w:sz w:val="28"/>
                <w:szCs w:val="28"/>
              </w:rPr>
              <w:tab/>
            </w:r>
            <w:r>
              <w:rPr>
                <w:rFonts w:hint="default" w:ascii="Times New Roman" w:hAnsi="Times New Roman" w:cs="Times New Roman"/>
                <w:sz w:val="28"/>
                <w:szCs w:val="28"/>
              </w:rPr>
              <w:t>danh</w:t>
            </w:r>
            <w:r>
              <w:rPr>
                <w:rFonts w:hint="default" w:ascii="Times New Roman" w:hAnsi="Times New Roman" w:cs="Times New Roman"/>
                <w:sz w:val="28"/>
                <w:szCs w:val="28"/>
              </w:rPr>
              <w:tab/>
            </w:r>
            <w:r>
              <w:rPr>
                <w:rFonts w:hint="default" w:ascii="Times New Roman" w:hAnsi="Times New Roman" w:cs="Times New Roman"/>
                <w:spacing w:val="-5"/>
                <w:sz w:val="28"/>
                <w:szCs w:val="28"/>
              </w:rPr>
              <w:t xml:space="preserve">sách </w:t>
            </w:r>
            <w:r>
              <w:rPr>
                <w:rFonts w:hint="default" w:ascii="Times New Roman" w:hAnsi="Times New Roman" w:cs="Times New Roman"/>
                <w:sz w:val="28"/>
                <w:szCs w:val="28"/>
              </w:rPr>
              <w:t>tên học sinh như</w:t>
            </w:r>
            <w:r>
              <w:rPr>
                <w:rFonts w:hint="default" w:ascii="Times New Roman" w:hAnsi="Times New Roman" w:cs="Times New Roman"/>
                <w:spacing w:val="-8"/>
                <w:sz w:val="28"/>
                <w:szCs w:val="28"/>
              </w:rPr>
              <w:t xml:space="preserve"> </w:t>
            </w:r>
            <w:r>
              <w:rPr>
                <w:rFonts w:hint="default" w:ascii="Times New Roman" w:hAnsi="Times New Roman" w:cs="Times New Roman"/>
                <w:sz w:val="28"/>
                <w:szCs w:val="28"/>
              </w:rPr>
              <w:t>sau:</w:t>
            </w:r>
          </w:p>
        </w:tc>
        <w:tc>
          <w:tcPr>
            <w:tcW w:w="2030" w:type="dxa"/>
            <w:tcBorders>
              <w:top w:val="single" w:color="000000" w:sz="4" w:space="0"/>
              <w:left w:val="single" w:color="000000" w:sz="4" w:space="0"/>
            </w:tcBorders>
          </w:tcPr>
          <w:p>
            <w:pPr>
              <w:pStyle w:val="13"/>
              <w:spacing w:before="66"/>
              <w:ind w:left="108"/>
              <w:rPr>
                <w:rFonts w:hint="default" w:ascii="Times New Roman" w:hAnsi="Times New Roman" w:cs="Times New Roman"/>
                <w:sz w:val="28"/>
                <w:szCs w:val="28"/>
              </w:rPr>
            </w:pPr>
            <w:r>
              <w:rPr>
                <w:rFonts w:hint="default" w:ascii="Times New Roman" w:hAnsi="Times New Roman" w:cs="Times New Roman"/>
                <w:sz w:val="28"/>
                <w:szCs w:val="28"/>
              </w:rPr>
              <w:t>Có 6 cách chọn</w:t>
            </w:r>
          </w:p>
          <w:p>
            <w:pPr>
              <w:pStyle w:val="13"/>
              <w:spacing w:before="24"/>
              <w:ind w:left="108"/>
              <w:rPr>
                <w:rFonts w:hint="default" w:ascii="Times New Roman" w:hAnsi="Times New Roman" w:cs="Times New Roman"/>
                <w:sz w:val="28"/>
                <w:szCs w:val="28"/>
              </w:rPr>
            </w:pPr>
            <w:r>
              <w:rPr>
                <w:rFonts w:hint="default" w:ascii="Times New Roman" w:hAnsi="Times New Roman" w:cs="Times New Roman"/>
                <w:sz w:val="28"/>
                <w:szCs w:val="28"/>
              </w:rPr>
              <w:t>4 học sinh:</w:t>
            </w:r>
          </w:p>
        </w:tc>
        <w:tc>
          <w:tcPr>
            <w:tcW w:w="266" w:type="dxa"/>
            <w:tcBorders>
              <w:top w:val="single" w:color="000000" w:sz="4" w:space="0"/>
            </w:tcBorders>
          </w:tcPr>
          <w:p>
            <w:pPr>
              <w:pStyle w:val="13"/>
              <w:spacing w:before="66"/>
              <w:ind w:left="72"/>
              <w:rPr>
                <w:rFonts w:hint="default" w:ascii="Times New Roman" w:hAnsi="Times New Roman" w:cs="Times New Roman"/>
                <w:sz w:val="28"/>
                <w:szCs w:val="28"/>
              </w:rPr>
            </w:pPr>
            <w:r>
              <w:rPr>
                <w:rFonts w:hint="default" w:ascii="Times New Roman" w:hAnsi="Times New Roman" w:cs="Times New Roman"/>
                <w:w w:val="100"/>
                <w:sz w:val="28"/>
                <w:szCs w:val="28"/>
              </w:rPr>
              <w:t>2</w:t>
            </w:r>
          </w:p>
        </w:tc>
        <w:tc>
          <w:tcPr>
            <w:tcW w:w="528" w:type="dxa"/>
            <w:tcBorders>
              <w:top w:val="single" w:color="000000" w:sz="4" w:space="0"/>
            </w:tcBorders>
          </w:tcPr>
          <w:p>
            <w:pPr>
              <w:pStyle w:val="13"/>
              <w:spacing w:before="66"/>
              <w:ind w:left="73"/>
              <w:rPr>
                <w:rFonts w:hint="default" w:ascii="Times New Roman" w:hAnsi="Times New Roman" w:cs="Times New Roman"/>
                <w:sz w:val="28"/>
                <w:szCs w:val="28"/>
              </w:rPr>
            </w:pPr>
            <w:r>
              <w:rPr>
                <w:rFonts w:hint="default" w:ascii="Times New Roman" w:hAnsi="Times New Roman" w:cs="Times New Roman"/>
                <w:sz w:val="28"/>
                <w:szCs w:val="28"/>
              </w:rPr>
              <w:t>học</w:t>
            </w:r>
          </w:p>
        </w:tc>
        <w:tc>
          <w:tcPr>
            <w:tcW w:w="662" w:type="dxa"/>
            <w:tcBorders>
              <w:top w:val="single" w:color="000000" w:sz="4" w:space="0"/>
            </w:tcBorders>
          </w:tcPr>
          <w:p>
            <w:pPr>
              <w:pStyle w:val="13"/>
              <w:spacing w:before="66"/>
              <w:ind w:left="73"/>
              <w:rPr>
                <w:rFonts w:hint="default" w:ascii="Times New Roman" w:hAnsi="Times New Roman" w:cs="Times New Roman"/>
                <w:sz w:val="28"/>
                <w:szCs w:val="28"/>
              </w:rPr>
            </w:pPr>
            <w:r>
              <w:rPr>
                <w:rFonts w:hint="default" w:ascii="Times New Roman" w:hAnsi="Times New Roman" w:cs="Times New Roman"/>
                <w:sz w:val="28"/>
                <w:szCs w:val="28"/>
              </w:rPr>
              <w:t>sinh</w:t>
            </w:r>
          </w:p>
        </w:tc>
        <w:tc>
          <w:tcPr>
            <w:tcW w:w="833" w:type="dxa"/>
            <w:tcBorders>
              <w:top w:val="single" w:color="000000" w:sz="4" w:space="0"/>
              <w:right w:val="single" w:color="000000" w:sz="4" w:space="0"/>
            </w:tcBorders>
          </w:tcPr>
          <w:p>
            <w:pPr>
              <w:pStyle w:val="13"/>
              <w:spacing w:before="66"/>
              <w:ind w:left="73"/>
              <w:rPr>
                <w:rFonts w:hint="default" w:ascii="Times New Roman" w:hAnsi="Times New Roman" w:cs="Times New Roman"/>
                <w:sz w:val="28"/>
                <w:szCs w:val="28"/>
              </w:rPr>
            </w:pPr>
            <w:r>
              <w:rPr>
                <w:rFonts w:hint="default" w:ascii="Times New Roman" w:hAnsi="Times New Roman" w:cs="Times New Roman"/>
                <w:sz w:val="28"/>
                <w:szCs w:val="28"/>
              </w:rPr>
              <w:t>trong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5" w:hRule="atLeast"/>
        </w:trPr>
        <w:tc>
          <w:tcPr>
            <w:tcW w:w="3266" w:type="dxa"/>
            <w:tcBorders>
              <w:left w:val="single" w:color="000000" w:sz="4" w:space="0"/>
              <w:right w:val="single" w:color="000000" w:sz="4" w:space="0"/>
            </w:tcBorders>
          </w:tcPr>
          <w:p>
            <w:pPr>
              <w:pStyle w:val="13"/>
              <w:spacing w:before="58"/>
              <w:ind w:left="107"/>
              <w:rPr>
                <w:rFonts w:hint="default" w:ascii="Times New Roman" w:hAnsi="Times New Roman" w:cs="Times New Roman"/>
                <w:sz w:val="28"/>
                <w:szCs w:val="28"/>
              </w:rPr>
            </w:pPr>
            <w:r>
              <w:rPr>
                <w:rFonts w:hint="default" w:ascii="Times New Roman" w:hAnsi="Times New Roman" w:cs="Times New Roman"/>
                <w:sz w:val="28"/>
                <w:szCs w:val="28"/>
              </w:rPr>
              <w:t>An</w:t>
            </w:r>
          </w:p>
        </w:tc>
        <w:tc>
          <w:tcPr>
            <w:tcW w:w="2030" w:type="dxa"/>
            <w:tcBorders>
              <w:left w:val="single" w:color="000000" w:sz="4" w:space="0"/>
            </w:tcBorders>
          </w:tcPr>
          <w:p>
            <w:pPr>
              <w:pStyle w:val="13"/>
              <w:spacing w:before="29"/>
              <w:ind w:left="108"/>
              <w:rPr>
                <w:rFonts w:hint="default" w:ascii="Times New Roman" w:hAnsi="Times New Roman" w:cs="Times New Roman"/>
                <w:sz w:val="28"/>
                <w:szCs w:val="28"/>
              </w:rPr>
            </w:pPr>
            <w:r>
              <w:rPr>
                <w:rFonts w:hint="default" w:ascii="Times New Roman" w:hAnsi="Times New Roman" w:cs="Times New Roman"/>
                <w:sz w:val="28"/>
                <w:szCs w:val="28"/>
              </w:rPr>
              <w:t>1. An Binh</w:t>
            </w:r>
          </w:p>
        </w:tc>
        <w:tc>
          <w:tcPr>
            <w:tcW w:w="266" w:type="dxa"/>
          </w:tcPr>
          <w:p>
            <w:pPr>
              <w:pStyle w:val="13"/>
              <w:rPr>
                <w:rFonts w:hint="default" w:ascii="Times New Roman" w:hAnsi="Times New Roman" w:cs="Times New Roman"/>
                <w:sz w:val="28"/>
                <w:szCs w:val="28"/>
              </w:rPr>
            </w:pPr>
          </w:p>
        </w:tc>
        <w:tc>
          <w:tcPr>
            <w:tcW w:w="528" w:type="dxa"/>
          </w:tcPr>
          <w:p>
            <w:pPr>
              <w:pStyle w:val="13"/>
              <w:rPr>
                <w:rFonts w:hint="default" w:ascii="Times New Roman" w:hAnsi="Times New Roman" w:cs="Times New Roman"/>
                <w:sz w:val="28"/>
                <w:szCs w:val="28"/>
              </w:rPr>
            </w:pPr>
          </w:p>
        </w:tc>
        <w:tc>
          <w:tcPr>
            <w:tcW w:w="662" w:type="dxa"/>
          </w:tcPr>
          <w:p>
            <w:pPr>
              <w:pStyle w:val="13"/>
              <w:rPr>
                <w:rFonts w:hint="default" w:ascii="Times New Roman" w:hAnsi="Times New Roman" w:cs="Times New Roman"/>
                <w:sz w:val="28"/>
                <w:szCs w:val="28"/>
              </w:rPr>
            </w:pPr>
          </w:p>
        </w:tc>
        <w:tc>
          <w:tcPr>
            <w:tcW w:w="833" w:type="dxa"/>
            <w:tcBorders>
              <w:right w:val="single" w:color="000000" w:sz="4" w:space="0"/>
            </w:tcBorders>
          </w:tcPr>
          <w:p>
            <w:pPr>
              <w:pStyle w:val="13"/>
              <w:rPr>
                <w:rFonts w:hint="default" w:ascii="Times New Roman" w:hAnsi="Times New Roman" w:cs="Times New Roman"/>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3" w:hRule="atLeast"/>
        </w:trPr>
        <w:tc>
          <w:tcPr>
            <w:tcW w:w="3266" w:type="dxa"/>
            <w:tcBorders>
              <w:left w:val="single" w:color="000000" w:sz="4" w:space="0"/>
              <w:right w:val="single" w:color="000000" w:sz="4" w:space="0"/>
            </w:tcBorders>
          </w:tcPr>
          <w:p>
            <w:pPr>
              <w:pStyle w:val="13"/>
              <w:spacing w:before="55"/>
              <w:ind w:left="107"/>
              <w:rPr>
                <w:rFonts w:hint="default" w:ascii="Times New Roman" w:hAnsi="Times New Roman" w:cs="Times New Roman"/>
                <w:sz w:val="28"/>
                <w:szCs w:val="28"/>
              </w:rPr>
            </w:pPr>
            <w:r>
              <w:rPr>
                <w:rFonts w:hint="default" w:ascii="Times New Roman" w:hAnsi="Times New Roman" w:cs="Times New Roman"/>
                <w:sz w:val="28"/>
                <w:szCs w:val="28"/>
              </w:rPr>
              <w:t>Binh</w:t>
            </w:r>
          </w:p>
        </w:tc>
        <w:tc>
          <w:tcPr>
            <w:tcW w:w="2030" w:type="dxa"/>
            <w:tcBorders>
              <w:left w:val="single" w:color="000000" w:sz="4" w:space="0"/>
            </w:tcBorders>
          </w:tcPr>
          <w:p>
            <w:pPr>
              <w:pStyle w:val="13"/>
              <w:spacing w:before="29"/>
              <w:ind w:left="108"/>
              <w:rPr>
                <w:rFonts w:hint="default" w:ascii="Times New Roman" w:hAnsi="Times New Roman" w:cs="Times New Roman"/>
                <w:sz w:val="28"/>
                <w:szCs w:val="28"/>
              </w:rPr>
            </w:pPr>
            <w:r>
              <w:rPr>
                <w:rFonts w:hint="default" w:ascii="Times New Roman" w:hAnsi="Times New Roman" w:cs="Times New Roman"/>
                <w:sz w:val="28"/>
                <w:szCs w:val="28"/>
              </w:rPr>
              <w:t>2. An Hong</w:t>
            </w:r>
          </w:p>
        </w:tc>
        <w:tc>
          <w:tcPr>
            <w:tcW w:w="266" w:type="dxa"/>
          </w:tcPr>
          <w:p>
            <w:pPr>
              <w:pStyle w:val="13"/>
              <w:rPr>
                <w:rFonts w:hint="default" w:ascii="Times New Roman" w:hAnsi="Times New Roman" w:cs="Times New Roman"/>
                <w:sz w:val="28"/>
                <w:szCs w:val="28"/>
              </w:rPr>
            </w:pPr>
          </w:p>
        </w:tc>
        <w:tc>
          <w:tcPr>
            <w:tcW w:w="528" w:type="dxa"/>
          </w:tcPr>
          <w:p>
            <w:pPr>
              <w:pStyle w:val="13"/>
              <w:rPr>
                <w:rFonts w:hint="default" w:ascii="Times New Roman" w:hAnsi="Times New Roman" w:cs="Times New Roman"/>
                <w:sz w:val="28"/>
                <w:szCs w:val="28"/>
              </w:rPr>
            </w:pPr>
          </w:p>
        </w:tc>
        <w:tc>
          <w:tcPr>
            <w:tcW w:w="662" w:type="dxa"/>
          </w:tcPr>
          <w:p>
            <w:pPr>
              <w:pStyle w:val="13"/>
              <w:rPr>
                <w:rFonts w:hint="default" w:ascii="Times New Roman" w:hAnsi="Times New Roman" w:cs="Times New Roman"/>
                <w:sz w:val="28"/>
                <w:szCs w:val="28"/>
              </w:rPr>
            </w:pPr>
          </w:p>
        </w:tc>
        <w:tc>
          <w:tcPr>
            <w:tcW w:w="833" w:type="dxa"/>
            <w:tcBorders>
              <w:right w:val="single" w:color="000000" w:sz="4" w:space="0"/>
            </w:tcBorders>
          </w:tcPr>
          <w:p>
            <w:pPr>
              <w:pStyle w:val="13"/>
              <w:rPr>
                <w:rFonts w:hint="default" w:ascii="Times New Roman" w:hAnsi="Times New Roman" w:cs="Times New Roman"/>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3" w:hRule="atLeast"/>
        </w:trPr>
        <w:tc>
          <w:tcPr>
            <w:tcW w:w="3266" w:type="dxa"/>
            <w:tcBorders>
              <w:left w:val="single" w:color="000000" w:sz="4" w:space="0"/>
              <w:right w:val="single" w:color="000000" w:sz="4" w:space="0"/>
            </w:tcBorders>
          </w:tcPr>
          <w:p>
            <w:pPr>
              <w:pStyle w:val="13"/>
              <w:spacing w:before="55"/>
              <w:ind w:left="107"/>
              <w:rPr>
                <w:rFonts w:hint="default" w:ascii="Times New Roman" w:hAnsi="Times New Roman" w:cs="Times New Roman"/>
                <w:sz w:val="28"/>
                <w:szCs w:val="28"/>
              </w:rPr>
            </w:pPr>
            <w:r>
              <w:rPr>
                <w:rFonts w:hint="default" w:ascii="Times New Roman" w:hAnsi="Times New Roman" w:cs="Times New Roman"/>
                <w:sz w:val="28"/>
                <w:szCs w:val="28"/>
              </w:rPr>
              <w:t>Hong</w:t>
            </w:r>
          </w:p>
        </w:tc>
        <w:tc>
          <w:tcPr>
            <w:tcW w:w="2030" w:type="dxa"/>
            <w:tcBorders>
              <w:left w:val="single" w:color="000000" w:sz="4" w:space="0"/>
            </w:tcBorders>
          </w:tcPr>
          <w:p>
            <w:pPr>
              <w:pStyle w:val="13"/>
              <w:spacing w:before="29"/>
              <w:ind w:left="108"/>
              <w:rPr>
                <w:rFonts w:hint="default" w:ascii="Times New Roman" w:hAnsi="Times New Roman" w:cs="Times New Roman"/>
                <w:sz w:val="28"/>
                <w:szCs w:val="28"/>
              </w:rPr>
            </w:pPr>
            <w:r>
              <w:rPr>
                <w:rFonts w:hint="default" w:ascii="Times New Roman" w:hAnsi="Times New Roman" w:cs="Times New Roman"/>
                <w:sz w:val="28"/>
                <w:szCs w:val="28"/>
              </w:rPr>
              <w:t>3. An Minh</w:t>
            </w:r>
          </w:p>
        </w:tc>
        <w:tc>
          <w:tcPr>
            <w:tcW w:w="266" w:type="dxa"/>
          </w:tcPr>
          <w:p>
            <w:pPr>
              <w:pStyle w:val="13"/>
              <w:rPr>
                <w:rFonts w:hint="default" w:ascii="Times New Roman" w:hAnsi="Times New Roman" w:cs="Times New Roman"/>
                <w:sz w:val="28"/>
                <w:szCs w:val="28"/>
              </w:rPr>
            </w:pPr>
          </w:p>
        </w:tc>
        <w:tc>
          <w:tcPr>
            <w:tcW w:w="528" w:type="dxa"/>
          </w:tcPr>
          <w:p>
            <w:pPr>
              <w:pStyle w:val="13"/>
              <w:rPr>
                <w:rFonts w:hint="default" w:ascii="Times New Roman" w:hAnsi="Times New Roman" w:cs="Times New Roman"/>
                <w:sz w:val="28"/>
                <w:szCs w:val="28"/>
              </w:rPr>
            </w:pPr>
          </w:p>
        </w:tc>
        <w:tc>
          <w:tcPr>
            <w:tcW w:w="662" w:type="dxa"/>
          </w:tcPr>
          <w:p>
            <w:pPr>
              <w:pStyle w:val="13"/>
              <w:rPr>
                <w:rFonts w:hint="default" w:ascii="Times New Roman" w:hAnsi="Times New Roman" w:cs="Times New Roman"/>
                <w:sz w:val="28"/>
                <w:szCs w:val="28"/>
              </w:rPr>
            </w:pPr>
          </w:p>
        </w:tc>
        <w:tc>
          <w:tcPr>
            <w:tcW w:w="833" w:type="dxa"/>
            <w:tcBorders>
              <w:right w:val="single" w:color="000000" w:sz="4" w:space="0"/>
            </w:tcBorders>
          </w:tcPr>
          <w:p>
            <w:pPr>
              <w:pStyle w:val="13"/>
              <w:rPr>
                <w:rFonts w:hint="default" w:ascii="Times New Roman" w:hAnsi="Times New Roman" w:cs="Times New Roman"/>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3" w:hRule="atLeast"/>
        </w:trPr>
        <w:tc>
          <w:tcPr>
            <w:tcW w:w="3266" w:type="dxa"/>
            <w:tcBorders>
              <w:left w:val="single" w:color="000000" w:sz="4" w:space="0"/>
              <w:right w:val="single" w:color="000000" w:sz="4" w:space="0"/>
            </w:tcBorders>
          </w:tcPr>
          <w:p>
            <w:pPr>
              <w:pStyle w:val="13"/>
              <w:spacing w:before="55"/>
              <w:ind w:left="107"/>
              <w:rPr>
                <w:rFonts w:hint="default" w:ascii="Times New Roman" w:hAnsi="Times New Roman" w:cs="Times New Roman"/>
                <w:sz w:val="28"/>
                <w:szCs w:val="28"/>
              </w:rPr>
            </w:pPr>
            <w:r>
              <w:rPr>
                <w:rFonts w:hint="default" w:ascii="Times New Roman" w:hAnsi="Times New Roman" w:cs="Times New Roman"/>
                <w:sz w:val="28"/>
                <w:szCs w:val="28"/>
              </w:rPr>
              <w:t>Minh</w:t>
            </w:r>
          </w:p>
        </w:tc>
        <w:tc>
          <w:tcPr>
            <w:tcW w:w="2030" w:type="dxa"/>
            <w:tcBorders>
              <w:left w:val="single" w:color="000000" w:sz="4" w:space="0"/>
            </w:tcBorders>
          </w:tcPr>
          <w:p>
            <w:pPr>
              <w:pStyle w:val="13"/>
              <w:spacing w:before="29"/>
              <w:ind w:left="108"/>
              <w:rPr>
                <w:rFonts w:hint="default" w:ascii="Times New Roman" w:hAnsi="Times New Roman" w:cs="Times New Roman"/>
                <w:sz w:val="28"/>
                <w:szCs w:val="28"/>
              </w:rPr>
            </w:pPr>
            <w:r>
              <w:rPr>
                <w:rFonts w:hint="default" w:ascii="Times New Roman" w:hAnsi="Times New Roman" w:cs="Times New Roman"/>
                <w:sz w:val="28"/>
                <w:szCs w:val="28"/>
              </w:rPr>
              <w:t>4. Binh Hong</w:t>
            </w:r>
          </w:p>
        </w:tc>
        <w:tc>
          <w:tcPr>
            <w:tcW w:w="266" w:type="dxa"/>
          </w:tcPr>
          <w:p>
            <w:pPr>
              <w:pStyle w:val="13"/>
              <w:rPr>
                <w:rFonts w:hint="default" w:ascii="Times New Roman" w:hAnsi="Times New Roman" w:cs="Times New Roman"/>
                <w:sz w:val="28"/>
                <w:szCs w:val="28"/>
              </w:rPr>
            </w:pPr>
          </w:p>
        </w:tc>
        <w:tc>
          <w:tcPr>
            <w:tcW w:w="528" w:type="dxa"/>
          </w:tcPr>
          <w:p>
            <w:pPr>
              <w:pStyle w:val="13"/>
              <w:rPr>
                <w:rFonts w:hint="default" w:ascii="Times New Roman" w:hAnsi="Times New Roman" w:cs="Times New Roman"/>
                <w:sz w:val="28"/>
                <w:szCs w:val="28"/>
              </w:rPr>
            </w:pPr>
          </w:p>
        </w:tc>
        <w:tc>
          <w:tcPr>
            <w:tcW w:w="662" w:type="dxa"/>
          </w:tcPr>
          <w:p>
            <w:pPr>
              <w:pStyle w:val="13"/>
              <w:rPr>
                <w:rFonts w:hint="default" w:ascii="Times New Roman" w:hAnsi="Times New Roman" w:cs="Times New Roman"/>
                <w:sz w:val="28"/>
                <w:szCs w:val="28"/>
              </w:rPr>
            </w:pPr>
          </w:p>
        </w:tc>
        <w:tc>
          <w:tcPr>
            <w:tcW w:w="833" w:type="dxa"/>
            <w:tcBorders>
              <w:right w:val="single" w:color="000000" w:sz="4" w:space="0"/>
            </w:tcBorders>
          </w:tcPr>
          <w:p>
            <w:pPr>
              <w:pStyle w:val="13"/>
              <w:rPr>
                <w:rFonts w:hint="default" w:ascii="Times New Roman" w:hAnsi="Times New Roman" w:cs="Times New Roman"/>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1" w:hRule="atLeast"/>
        </w:trPr>
        <w:tc>
          <w:tcPr>
            <w:tcW w:w="3266" w:type="dxa"/>
            <w:tcBorders>
              <w:left w:val="single" w:color="000000" w:sz="4" w:space="0"/>
              <w:right w:val="single" w:color="000000" w:sz="4" w:space="0"/>
            </w:tcBorders>
          </w:tcPr>
          <w:p>
            <w:pPr>
              <w:pStyle w:val="13"/>
              <w:rPr>
                <w:rFonts w:hint="default" w:ascii="Times New Roman" w:hAnsi="Times New Roman" w:cs="Times New Roman"/>
                <w:sz w:val="28"/>
                <w:szCs w:val="28"/>
              </w:rPr>
            </w:pPr>
          </w:p>
        </w:tc>
        <w:tc>
          <w:tcPr>
            <w:tcW w:w="2030" w:type="dxa"/>
            <w:tcBorders>
              <w:left w:val="single" w:color="000000" w:sz="4" w:space="0"/>
            </w:tcBorders>
          </w:tcPr>
          <w:p>
            <w:pPr>
              <w:pStyle w:val="13"/>
              <w:spacing w:before="29"/>
              <w:ind w:left="108"/>
              <w:rPr>
                <w:rFonts w:hint="default" w:ascii="Times New Roman" w:hAnsi="Times New Roman" w:cs="Times New Roman"/>
                <w:sz w:val="28"/>
                <w:szCs w:val="28"/>
              </w:rPr>
            </w:pPr>
            <w:r>
              <w:rPr>
                <w:rFonts w:hint="default" w:ascii="Times New Roman" w:hAnsi="Times New Roman" w:cs="Times New Roman"/>
                <w:sz w:val="28"/>
                <w:szCs w:val="28"/>
              </w:rPr>
              <w:t>5. Binh Minh</w:t>
            </w:r>
          </w:p>
        </w:tc>
        <w:tc>
          <w:tcPr>
            <w:tcW w:w="266" w:type="dxa"/>
          </w:tcPr>
          <w:p>
            <w:pPr>
              <w:pStyle w:val="13"/>
              <w:rPr>
                <w:rFonts w:hint="default" w:ascii="Times New Roman" w:hAnsi="Times New Roman" w:cs="Times New Roman"/>
                <w:sz w:val="28"/>
                <w:szCs w:val="28"/>
              </w:rPr>
            </w:pPr>
          </w:p>
        </w:tc>
        <w:tc>
          <w:tcPr>
            <w:tcW w:w="528" w:type="dxa"/>
          </w:tcPr>
          <w:p>
            <w:pPr>
              <w:pStyle w:val="13"/>
              <w:rPr>
                <w:rFonts w:hint="default" w:ascii="Times New Roman" w:hAnsi="Times New Roman" w:cs="Times New Roman"/>
                <w:sz w:val="28"/>
                <w:szCs w:val="28"/>
              </w:rPr>
            </w:pPr>
          </w:p>
        </w:tc>
        <w:tc>
          <w:tcPr>
            <w:tcW w:w="662" w:type="dxa"/>
          </w:tcPr>
          <w:p>
            <w:pPr>
              <w:pStyle w:val="13"/>
              <w:rPr>
                <w:rFonts w:hint="default" w:ascii="Times New Roman" w:hAnsi="Times New Roman" w:cs="Times New Roman"/>
                <w:sz w:val="28"/>
                <w:szCs w:val="28"/>
              </w:rPr>
            </w:pPr>
          </w:p>
        </w:tc>
        <w:tc>
          <w:tcPr>
            <w:tcW w:w="833" w:type="dxa"/>
            <w:tcBorders>
              <w:right w:val="single" w:color="000000" w:sz="4" w:space="0"/>
            </w:tcBorders>
          </w:tcPr>
          <w:p>
            <w:pPr>
              <w:pStyle w:val="13"/>
              <w:rPr>
                <w:rFonts w:hint="default" w:ascii="Times New Roman" w:hAnsi="Times New Roman" w:cs="Times New Roman"/>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70" w:hRule="atLeast"/>
        </w:trPr>
        <w:tc>
          <w:tcPr>
            <w:tcW w:w="3266" w:type="dxa"/>
            <w:tcBorders>
              <w:left w:val="single" w:color="000000" w:sz="4" w:space="0"/>
              <w:bottom w:val="single" w:color="000000" w:sz="4" w:space="0"/>
              <w:right w:val="single" w:color="000000" w:sz="4" w:space="0"/>
            </w:tcBorders>
          </w:tcPr>
          <w:p>
            <w:pPr>
              <w:pStyle w:val="13"/>
              <w:rPr>
                <w:rFonts w:hint="default" w:ascii="Times New Roman" w:hAnsi="Times New Roman" w:cs="Times New Roman"/>
                <w:sz w:val="28"/>
                <w:szCs w:val="28"/>
              </w:rPr>
            </w:pPr>
          </w:p>
        </w:tc>
        <w:tc>
          <w:tcPr>
            <w:tcW w:w="2030" w:type="dxa"/>
            <w:tcBorders>
              <w:left w:val="single" w:color="000000" w:sz="4" w:space="0"/>
              <w:bottom w:val="single" w:color="000000" w:sz="4" w:space="0"/>
            </w:tcBorders>
          </w:tcPr>
          <w:p>
            <w:pPr>
              <w:pStyle w:val="13"/>
              <w:spacing w:before="43"/>
              <w:ind w:left="108"/>
              <w:rPr>
                <w:rFonts w:hint="default" w:ascii="Times New Roman" w:hAnsi="Times New Roman" w:cs="Times New Roman"/>
                <w:sz w:val="28"/>
                <w:szCs w:val="28"/>
              </w:rPr>
            </w:pPr>
            <w:r>
              <w:rPr>
                <w:rFonts w:hint="default" w:ascii="Times New Roman" w:hAnsi="Times New Roman" w:cs="Times New Roman"/>
                <w:sz w:val="28"/>
                <w:szCs w:val="28"/>
              </w:rPr>
              <w:t>6. Hong Minh</w:t>
            </w:r>
          </w:p>
        </w:tc>
        <w:tc>
          <w:tcPr>
            <w:tcW w:w="266" w:type="dxa"/>
            <w:tcBorders>
              <w:bottom w:val="single" w:color="000000" w:sz="4" w:space="0"/>
            </w:tcBorders>
          </w:tcPr>
          <w:p>
            <w:pPr>
              <w:pStyle w:val="13"/>
              <w:rPr>
                <w:rFonts w:hint="default" w:ascii="Times New Roman" w:hAnsi="Times New Roman" w:cs="Times New Roman"/>
                <w:sz w:val="28"/>
                <w:szCs w:val="28"/>
              </w:rPr>
            </w:pPr>
          </w:p>
        </w:tc>
        <w:tc>
          <w:tcPr>
            <w:tcW w:w="528" w:type="dxa"/>
            <w:tcBorders>
              <w:bottom w:val="single" w:color="000000" w:sz="4" w:space="0"/>
            </w:tcBorders>
          </w:tcPr>
          <w:p>
            <w:pPr>
              <w:pStyle w:val="13"/>
              <w:rPr>
                <w:rFonts w:hint="default" w:ascii="Times New Roman" w:hAnsi="Times New Roman" w:cs="Times New Roman"/>
                <w:sz w:val="28"/>
                <w:szCs w:val="28"/>
              </w:rPr>
            </w:pPr>
          </w:p>
        </w:tc>
        <w:tc>
          <w:tcPr>
            <w:tcW w:w="662" w:type="dxa"/>
            <w:tcBorders>
              <w:bottom w:val="single" w:color="000000" w:sz="4" w:space="0"/>
            </w:tcBorders>
          </w:tcPr>
          <w:p>
            <w:pPr>
              <w:pStyle w:val="13"/>
              <w:rPr>
                <w:rFonts w:hint="default" w:ascii="Times New Roman" w:hAnsi="Times New Roman" w:cs="Times New Roman"/>
                <w:sz w:val="28"/>
                <w:szCs w:val="28"/>
              </w:rPr>
            </w:pPr>
          </w:p>
        </w:tc>
        <w:tc>
          <w:tcPr>
            <w:tcW w:w="833" w:type="dxa"/>
            <w:tcBorders>
              <w:bottom w:val="single" w:color="000000" w:sz="4" w:space="0"/>
              <w:right w:val="single" w:color="000000" w:sz="4" w:space="0"/>
            </w:tcBorders>
          </w:tcPr>
          <w:p>
            <w:pPr>
              <w:pStyle w:val="13"/>
              <w:rPr>
                <w:rFonts w:hint="default" w:ascii="Times New Roman" w:hAnsi="Times New Roman" w:cs="Times New Roman"/>
                <w:sz w:val="28"/>
                <w:szCs w:val="28"/>
              </w:rPr>
            </w:pPr>
          </w:p>
        </w:tc>
      </w:tr>
    </w:tbl>
    <w:p>
      <w:pPr>
        <w:spacing w:after="0"/>
        <w:rPr>
          <w:rFonts w:hint="default" w:ascii="Times New Roman" w:hAnsi="Times New Roman" w:cs="Times New Roman"/>
          <w:sz w:val="28"/>
          <w:szCs w:val="28"/>
        </w:rPr>
        <w:sectPr>
          <w:pgSz w:w="11900" w:h="16840"/>
          <w:pgMar w:top="1600" w:right="1680" w:bottom="2580" w:left="1680" w:header="0" w:footer="2382"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2"/>
        <w:rPr>
          <w:rFonts w:hint="default" w:ascii="Times New Roman" w:hAnsi="Times New Roman" w:cs="Times New Roman"/>
          <w:sz w:val="28"/>
          <w:szCs w:val="28"/>
        </w:rPr>
      </w:pPr>
    </w:p>
    <w:p>
      <w:pPr>
        <w:pStyle w:val="12"/>
        <w:numPr>
          <w:ilvl w:val="1"/>
          <w:numId w:val="50"/>
        </w:numPr>
        <w:tabs>
          <w:tab w:val="left" w:pos="871"/>
          <w:tab w:val="left" w:pos="872"/>
        </w:tabs>
        <w:spacing w:before="104" w:after="0" w:line="240" w:lineRule="auto"/>
        <w:ind w:left="871" w:right="0" w:hanging="568"/>
        <w:jc w:val="left"/>
        <w:rPr>
          <w:rFonts w:hint="default" w:ascii="Times New Roman" w:hAnsi="Times New Roman" w:cs="Times New Roman"/>
          <w:sz w:val="28"/>
          <w:szCs w:val="28"/>
        </w:rPr>
      </w:pPr>
      <w:r>
        <w:rPr>
          <w:rFonts w:hint="default" w:ascii="Times New Roman" w:hAnsi="Times New Roman" w:cs="Times New Roman"/>
          <w:sz w:val="28"/>
          <w:szCs w:val="28"/>
        </w:rPr>
        <w:t xml:space="preserve">Một dãy nhị phân </w:t>
      </w:r>
      <w:r>
        <w:rPr>
          <w:rFonts w:hint="default" w:cs="Times New Roman"/>
          <w:sz w:val="28"/>
          <w:szCs w:val="28"/>
          <w:lang w:val="en-US"/>
        </w:rPr>
        <w:t>đ</w:t>
      </w:r>
      <w:r>
        <w:rPr>
          <w:rFonts w:hint="default" w:ascii="Times New Roman" w:hAnsi="Times New Roman" w:cs="Times New Roman"/>
          <w:sz w:val="28"/>
          <w:szCs w:val="28"/>
        </w:rPr>
        <w:t>ộ dài n (n ≤ 10) là một dãy x = x</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x</w:t>
      </w:r>
      <w:r>
        <w:rPr>
          <w:rFonts w:hint="default" w:ascii="Times New Roman" w:hAnsi="Times New Roman" w:cs="Times New Roman"/>
          <w:sz w:val="28"/>
          <w:szCs w:val="28"/>
          <w:vertAlign w:val="subscript"/>
        </w:rPr>
        <w:t>2</w:t>
      </w:r>
      <w:r>
        <w:rPr>
          <w:rFonts w:hint="default" w:ascii="Times New Roman" w:hAnsi="Times New Roman" w:cs="Times New Roman"/>
          <w:sz w:val="28"/>
          <w:szCs w:val="28"/>
          <w:vertAlign w:val="baseline"/>
        </w:rPr>
        <w:t xml:space="preserve"> … x</w:t>
      </w:r>
      <w:r>
        <w:rPr>
          <w:rFonts w:hint="default" w:ascii="Times New Roman" w:hAnsi="Times New Roman" w:cs="Times New Roman"/>
          <w:sz w:val="28"/>
          <w:szCs w:val="28"/>
          <w:vertAlign w:val="subscript"/>
        </w:rPr>
        <w:t>n</w:t>
      </w:r>
      <w:r>
        <w:rPr>
          <w:rFonts w:hint="default" w:ascii="Times New Roman" w:hAnsi="Times New Roman" w:cs="Times New Roman"/>
          <w:sz w:val="28"/>
          <w:szCs w:val="28"/>
          <w:vertAlign w:val="baseline"/>
        </w:rPr>
        <w:t xml:space="preserve"> trong</w:t>
      </w:r>
      <w:r>
        <w:rPr>
          <w:rFonts w:hint="default" w:ascii="Times New Roman" w:hAnsi="Times New Roman" w:cs="Times New Roman"/>
          <w:spacing w:val="-12"/>
          <w:sz w:val="28"/>
          <w:szCs w:val="28"/>
          <w:vertAlign w:val="baseline"/>
        </w:rPr>
        <w:t xml:space="preserve">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ó</w:t>
      </w:r>
    </w:p>
    <w:p>
      <w:pPr>
        <w:pStyle w:val="7"/>
        <w:spacing w:before="27"/>
        <w:ind w:left="871"/>
        <w:rPr>
          <w:rFonts w:hint="default" w:ascii="Times New Roman" w:hAnsi="Times New Roman" w:cs="Times New Roman"/>
          <w:sz w:val="28"/>
          <w:szCs w:val="28"/>
        </w:rPr>
      </w:pPr>
      <w:r>
        <w:rPr>
          <w:rFonts w:hint="default" w:ascii="Times New Roman" w:hAnsi="Times New Roman" w:cs="Times New Roman"/>
          <w:sz w:val="28"/>
          <w:szCs w:val="28"/>
        </w:rPr>
        <w:t>x</w:t>
      </w:r>
      <w:r>
        <w:rPr>
          <w:rFonts w:hint="default" w:ascii="Times New Roman" w:hAnsi="Times New Roman" w:cs="Times New Roman"/>
          <w:sz w:val="28"/>
          <w:szCs w:val="28"/>
          <w:vertAlign w:val="subscript"/>
        </w:rPr>
        <w:t>i</w:t>
      </w:r>
      <w:r>
        <w:rPr>
          <w:rFonts w:hint="default" w:ascii="Times New Roman" w:hAnsi="Times New Roman" w:cs="Times New Roman"/>
          <w:sz w:val="28"/>
          <w:szCs w:val="28"/>
          <w:vertAlign w:val="baseline"/>
        </w:rPr>
        <w:t xml:space="preserve"> C </w:t>
      </w:r>
      <w:r>
        <w:rPr>
          <w:rFonts w:hint="default" w:ascii="Times New Roman" w:hAnsi="Times New Roman" w:cs="Times New Roman"/>
          <w:position w:val="1"/>
          <w:sz w:val="28"/>
          <w:szCs w:val="28"/>
          <w:vertAlign w:val="baseline"/>
        </w:rPr>
        <w:t>{</w:t>
      </w:r>
      <w:r>
        <w:rPr>
          <w:rFonts w:hint="default" w:ascii="Times New Roman" w:hAnsi="Times New Roman" w:cs="Times New Roman"/>
          <w:sz w:val="28"/>
          <w:szCs w:val="28"/>
          <w:vertAlign w:val="baseline"/>
        </w:rPr>
        <w:t>0,1</w:t>
      </w:r>
      <w:r>
        <w:rPr>
          <w:rFonts w:hint="default" w:ascii="Times New Roman" w:hAnsi="Times New Roman" w:cs="Times New Roman"/>
          <w:position w:val="1"/>
          <w:sz w:val="28"/>
          <w:szCs w:val="28"/>
          <w:vertAlign w:val="baseline"/>
        </w:rPr>
        <w:t>}</w:t>
      </w:r>
      <w:r>
        <w:rPr>
          <w:rFonts w:hint="default" w:ascii="Times New Roman" w:hAnsi="Times New Roman" w:cs="Times New Roman"/>
          <w:sz w:val="28"/>
          <w:szCs w:val="28"/>
          <w:vertAlign w:val="baseline"/>
        </w:rPr>
        <w:t xml:space="preserve">, i = 1,2, . . , n. Hãy liệt kê tất cả các dãy nhị phân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ộ dài n</w:t>
      </w:r>
    </w:p>
    <w:p>
      <w:pPr>
        <w:pStyle w:val="7"/>
        <w:spacing w:before="5"/>
        <w:rPr>
          <w:rFonts w:hint="default" w:ascii="Times New Roman" w:hAnsi="Times New Roman" w:cs="Times New Roman"/>
          <w:sz w:val="28"/>
          <w:szCs w:val="28"/>
        </w:rPr>
      </w:pPr>
    </w:p>
    <w:tbl>
      <w:tblPr>
        <w:tblStyle w:val="6"/>
        <w:tblW w:w="0" w:type="auto"/>
        <w:tblInd w:w="76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802"/>
        <w:gridCol w:w="438"/>
        <w:gridCol w:w="792"/>
        <w:gridCol w:w="528"/>
        <w:gridCol w:w="660"/>
        <w:gridCol w:w="396"/>
        <w:gridCol w:w="528"/>
        <w:gridCol w:w="97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5" w:hRule="atLeast"/>
        </w:trPr>
        <w:tc>
          <w:tcPr>
            <w:tcW w:w="1802" w:type="dxa"/>
            <w:tcBorders>
              <w:top w:val="single" w:color="000000" w:sz="4" w:space="0"/>
              <w:left w:val="single" w:color="000000" w:sz="4" w:space="0"/>
              <w:bottom w:val="single" w:color="000000" w:sz="4" w:space="0"/>
              <w:right w:val="single" w:color="000000" w:sz="4" w:space="0"/>
            </w:tcBorders>
          </w:tcPr>
          <w:p>
            <w:pPr>
              <w:pStyle w:val="13"/>
              <w:spacing w:before="68"/>
              <w:ind w:left="107"/>
              <w:rPr>
                <w:rFonts w:hint="default" w:ascii="Times New Roman" w:hAnsi="Times New Roman" w:cs="Times New Roman"/>
                <w:sz w:val="28"/>
                <w:szCs w:val="28"/>
              </w:rPr>
            </w:pPr>
            <w:r>
              <w:rPr>
                <w:rFonts w:hint="default" w:ascii="Times New Roman" w:hAnsi="Times New Roman" w:cs="Times New Roman"/>
                <w:sz w:val="28"/>
                <w:szCs w:val="28"/>
              </w:rPr>
              <w:t>Dữ liệu vào</w:t>
            </w:r>
          </w:p>
        </w:tc>
        <w:tc>
          <w:tcPr>
            <w:tcW w:w="4313" w:type="dxa"/>
            <w:gridSpan w:val="7"/>
            <w:tcBorders>
              <w:top w:val="single" w:color="000000" w:sz="4" w:space="0"/>
              <w:left w:val="single" w:color="000000" w:sz="4" w:space="0"/>
              <w:bottom w:val="single" w:color="000000" w:sz="4" w:space="0"/>
              <w:right w:val="single" w:color="000000" w:sz="4" w:space="0"/>
            </w:tcBorders>
          </w:tcPr>
          <w:p>
            <w:pPr>
              <w:pStyle w:val="13"/>
              <w:spacing w:before="68"/>
              <w:ind w:left="107"/>
              <w:rPr>
                <w:rFonts w:hint="default" w:ascii="Times New Roman" w:hAnsi="Times New Roman" w:cs="Times New Roman"/>
                <w:sz w:val="28"/>
                <w:szCs w:val="28"/>
              </w:rPr>
            </w:pPr>
            <w:r>
              <w:rPr>
                <w:rFonts w:hint="default" w:ascii="Times New Roman" w:hAnsi="Times New Roman" w:cs="Times New Roman"/>
                <w:sz w:val="28"/>
                <w:szCs w:val="28"/>
              </w:rPr>
              <w:t>Kết quả ra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8" w:hRule="atLeast"/>
        </w:trPr>
        <w:tc>
          <w:tcPr>
            <w:tcW w:w="1802" w:type="dxa"/>
            <w:tcBorders>
              <w:top w:val="single" w:color="000000" w:sz="4" w:space="0"/>
              <w:left w:val="single" w:color="000000" w:sz="4" w:space="0"/>
              <w:right w:val="single" w:color="000000" w:sz="4" w:space="0"/>
            </w:tcBorders>
          </w:tcPr>
          <w:p>
            <w:pPr>
              <w:pStyle w:val="13"/>
              <w:spacing w:before="67"/>
              <w:ind w:left="107"/>
              <w:rPr>
                <w:rFonts w:hint="default" w:ascii="Times New Roman" w:hAnsi="Times New Roman" w:cs="Times New Roman"/>
                <w:sz w:val="28"/>
                <w:szCs w:val="28"/>
              </w:rPr>
            </w:pPr>
            <w:r>
              <w:rPr>
                <w:rFonts w:hint="default" w:ascii="Times New Roman" w:hAnsi="Times New Roman" w:cs="Times New Roman"/>
                <w:w w:val="105"/>
                <w:sz w:val="28"/>
                <w:szCs w:val="28"/>
              </w:rPr>
              <w:t>n = 3</w:t>
            </w:r>
          </w:p>
        </w:tc>
        <w:tc>
          <w:tcPr>
            <w:tcW w:w="438" w:type="dxa"/>
            <w:tcBorders>
              <w:top w:val="single" w:color="000000" w:sz="4" w:space="0"/>
              <w:left w:val="single" w:color="000000" w:sz="4" w:space="0"/>
            </w:tcBorders>
          </w:tcPr>
          <w:p>
            <w:pPr>
              <w:pStyle w:val="13"/>
              <w:spacing w:before="66"/>
              <w:ind w:left="87" w:right="40"/>
              <w:jc w:val="center"/>
              <w:rPr>
                <w:rFonts w:hint="default" w:ascii="Times New Roman" w:hAnsi="Times New Roman" w:cs="Times New Roman"/>
                <w:sz w:val="28"/>
                <w:szCs w:val="28"/>
              </w:rPr>
            </w:pPr>
            <w:r>
              <w:rPr>
                <w:rFonts w:hint="default" w:ascii="Times New Roman" w:hAnsi="Times New Roman" w:cs="Times New Roman"/>
                <w:sz w:val="28"/>
                <w:szCs w:val="28"/>
              </w:rPr>
              <w:t>Có</w:t>
            </w:r>
          </w:p>
        </w:tc>
        <w:tc>
          <w:tcPr>
            <w:tcW w:w="792" w:type="dxa"/>
            <w:tcBorders>
              <w:top w:val="single" w:color="000000" w:sz="4" w:space="0"/>
            </w:tcBorders>
          </w:tcPr>
          <w:p>
            <w:pPr>
              <w:pStyle w:val="13"/>
              <w:spacing w:before="66"/>
              <w:ind w:left="71"/>
              <w:rPr>
                <w:rFonts w:hint="default" w:ascii="Times New Roman" w:hAnsi="Times New Roman" w:cs="Times New Roman"/>
                <w:sz w:val="28"/>
                <w:szCs w:val="28"/>
              </w:rPr>
            </w:pPr>
            <w:r>
              <w:rPr>
                <w:rFonts w:hint="default" w:ascii="Times New Roman" w:hAnsi="Times New Roman" w:cs="Times New Roman"/>
                <w:sz w:val="28"/>
                <w:szCs w:val="28"/>
              </w:rPr>
              <w:t>8 dãy</w:t>
            </w:r>
          </w:p>
        </w:tc>
        <w:tc>
          <w:tcPr>
            <w:tcW w:w="528" w:type="dxa"/>
            <w:tcBorders>
              <w:top w:val="single" w:color="000000" w:sz="4" w:space="0"/>
            </w:tcBorders>
          </w:tcPr>
          <w:p>
            <w:pPr>
              <w:pStyle w:val="13"/>
              <w:spacing w:before="66"/>
              <w:ind w:left="71"/>
              <w:rPr>
                <w:rFonts w:hint="default" w:ascii="Times New Roman" w:hAnsi="Times New Roman" w:cs="Times New Roman"/>
                <w:sz w:val="28"/>
                <w:szCs w:val="28"/>
              </w:rPr>
            </w:pPr>
            <w:r>
              <w:rPr>
                <w:rFonts w:hint="default" w:ascii="Times New Roman" w:hAnsi="Times New Roman" w:cs="Times New Roman"/>
                <w:sz w:val="28"/>
                <w:szCs w:val="28"/>
              </w:rPr>
              <w:t>nhị</w:t>
            </w:r>
          </w:p>
        </w:tc>
        <w:tc>
          <w:tcPr>
            <w:tcW w:w="660" w:type="dxa"/>
            <w:tcBorders>
              <w:top w:val="single" w:color="000000" w:sz="4" w:space="0"/>
            </w:tcBorders>
          </w:tcPr>
          <w:p>
            <w:pPr>
              <w:pStyle w:val="13"/>
              <w:spacing w:before="66"/>
              <w:ind w:left="70"/>
              <w:rPr>
                <w:rFonts w:hint="default" w:ascii="Times New Roman" w:hAnsi="Times New Roman" w:cs="Times New Roman"/>
                <w:sz w:val="28"/>
                <w:szCs w:val="28"/>
              </w:rPr>
            </w:pPr>
            <w:r>
              <w:rPr>
                <w:rFonts w:hint="default" w:ascii="Times New Roman" w:hAnsi="Times New Roman" w:cs="Times New Roman"/>
                <w:sz w:val="28"/>
                <w:szCs w:val="28"/>
              </w:rPr>
              <w:t>phân</w:t>
            </w:r>
          </w:p>
        </w:tc>
        <w:tc>
          <w:tcPr>
            <w:tcW w:w="396" w:type="dxa"/>
            <w:tcBorders>
              <w:top w:val="single" w:color="000000" w:sz="4" w:space="0"/>
            </w:tcBorders>
          </w:tcPr>
          <w:p>
            <w:pPr>
              <w:pStyle w:val="13"/>
              <w:spacing w:before="66"/>
              <w:ind w:left="70"/>
              <w:rPr>
                <w:rFonts w:hint="default" w:ascii="Times New Roman" w:hAnsi="Times New Roman" w:cs="Times New Roman"/>
                <w:sz w:val="28"/>
                <w:szCs w:val="28"/>
              </w:rPr>
            </w:pPr>
            <w:r>
              <w:rPr>
                <w:rFonts w:hint="default" w:ascii="Times New Roman" w:hAnsi="Times New Roman" w:cs="Times New Roman"/>
                <w:sz w:val="28"/>
                <w:szCs w:val="28"/>
                <w:lang w:val="en-US"/>
              </w:rPr>
              <w:t>đ</w:t>
            </w:r>
            <w:r>
              <w:rPr>
                <w:rFonts w:hint="default" w:ascii="Times New Roman" w:hAnsi="Times New Roman" w:cs="Times New Roman"/>
                <w:sz w:val="28"/>
                <w:szCs w:val="28"/>
              </w:rPr>
              <w:t>ộ</w:t>
            </w:r>
          </w:p>
        </w:tc>
        <w:tc>
          <w:tcPr>
            <w:tcW w:w="528" w:type="dxa"/>
            <w:tcBorders>
              <w:top w:val="single" w:color="000000" w:sz="4" w:space="0"/>
            </w:tcBorders>
          </w:tcPr>
          <w:p>
            <w:pPr>
              <w:pStyle w:val="13"/>
              <w:spacing w:before="66"/>
              <w:ind w:left="70"/>
              <w:rPr>
                <w:rFonts w:hint="default" w:ascii="Times New Roman" w:hAnsi="Times New Roman" w:cs="Times New Roman"/>
                <w:sz w:val="28"/>
                <w:szCs w:val="28"/>
              </w:rPr>
            </w:pPr>
            <w:r>
              <w:rPr>
                <w:rFonts w:hint="default" w:ascii="Times New Roman" w:hAnsi="Times New Roman" w:cs="Times New Roman"/>
                <w:sz w:val="28"/>
                <w:szCs w:val="28"/>
              </w:rPr>
              <w:t>dài</w:t>
            </w:r>
          </w:p>
        </w:tc>
        <w:tc>
          <w:tcPr>
            <w:tcW w:w="971" w:type="dxa"/>
            <w:tcBorders>
              <w:top w:val="single" w:color="000000" w:sz="4" w:space="0"/>
              <w:right w:val="single" w:color="000000" w:sz="4" w:space="0"/>
            </w:tcBorders>
          </w:tcPr>
          <w:p>
            <w:pPr>
              <w:pStyle w:val="13"/>
              <w:spacing w:before="66"/>
              <w:ind w:left="70"/>
              <w:rPr>
                <w:rFonts w:hint="default" w:ascii="Times New Roman" w:hAnsi="Times New Roman" w:cs="Times New Roman"/>
                <w:sz w:val="28"/>
                <w:szCs w:val="28"/>
              </w:rPr>
            </w:pPr>
            <w:r>
              <w:rPr>
                <w:rFonts w:hint="default" w:ascii="Times New Roman" w:hAnsi="Times New Roman" w:cs="Times New Roman"/>
                <w:w w:val="100"/>
                <w:sz w:val="28"/>
                <w:szCs w:val="28"/>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2" w:hRule="atLeast"/>
        </w:trPr>
        <w:tc>
          <w:tcPr>
            <w:tcW w:w="1802" w:type="dxa"/>
            <w:tcBorders>
              <w:left w:val="single" w:color="000000" w:sz="4" w:space="0"/>
              <w:right w:val="single" w:color="000000" w:sz="4" w:space="0"/>
            </w:tcBorders>
          </w:tcPr>
          <w:p>
            <w:pPr>
              <w:pStyle w:val="13"/>
              <w:rPr>
                <w:rFonts w:hint="default" w:ascii="Times New Roman" w:hAnsi="Times New Roman" w:cs="Times New Roman"/>
                <w:sz w:val="28"/>
                <w:szCs w:val="28"/>
              </w:rPr>
            </w:pPr>
          </w:p>
        </w:tc>
        <w:tc>
          <w:tcPr>
            <w:tcW w:w="438" w:type="dxa"/>
            <w:tcBorders>
              <w:left w:val="single" w:color="000000" w:sz="4" w:space="0"/>
            </w:tcBorders>
          </w:tcPr>
          <w:p>
            <w:pPr>
              <w:pStyle w:val="13"/>
              <w:spacing w:before="41"/>
              <w:ind w:left="87" w:right="40"/>
              <w:jc w:val="center"/>
              <w:rPr>
                <w:rFonts w:hint="default" w:ascii="Times New Roman" w:hAnsi="Times New Roman" w:cs="Times New Roman"/>
                <w:sz w:val="28"/>
                <w:szCs w:val="28"/>
              </w:rPr>
            </w:pPr>
            <w:r>
              <w:rPr>
                <w:rFonts w:hint="default" w:ascii="Times New Roman" w:hAnsi="Times New Roman" w:cs="Times New Roman"/>
                <w:sz w:val="28"/>
                <w:szCs w:val="28"/>
              </w:rPr>
              <w:t>1.</w:t>
            </w:r>
          </w:p>
        </w:tc>
        <w:tc>
          <w:tcPr>
            <w:tcW w:w="792" w:type="dxa"/>
          </w:tcPr>
          <w:p>
            <w:pPr>
              <w:pStyle w:val="13"/>
              <w:spacing w:before="41"/>
              <w:ind w:left="71"/>
              <w:rPr>
                <w:rFonts w:hint="default" w:ascii="Times New Roman" w:hAnsi="Times New Roman" w:cs="Times New Roman"/>
                <w:sz w:val="28"/>
                <w:szCs w:val="28"/>
              </w:rPr>
            </w:pPr>
            <w:r>
              <w:rPr>
                <w:rFonts w:hint="default" w:ascii="Times New Roman" w:hAnsi="Times New Roman" w:cs="Times New Roman"/>
                <w:sz w:val="28"/>
                <w:szCs w:val="28"/>
              </w:rPr>
              <w:t>000</w:t>
            </w:r>
          </w:p>
        </w:tc>
        <w:tc>
          <w:tcPr>
            <w:tcW w:w="528" w:type="dxa"/>
          </w:tcPr>
          <w:p>
            <w:pPr>
              <w:pStyle w:val="13"/>
              <w:rPr>
                <w:rFonts w:hint="default" w:ascii="Times New Roman" w:hAnsi="Times New Roman" w:cs="Times New Roman"/>
                <w:sz w:val="28"/>
                <w:szCs w:val="28"/>
              </w:rPr>
            </w:pPr>
          </w:p>
        </w:tc>
        <w:tc>
          <w:tcPr>
            <w:tcW w:w="660" w:type="dxa"/>
          </w:tcPr>
          <w:p>
            <w:pPr>
              <w:pStyle w:val="13"/>
              <w:rPr>
                <w:rFonts w:hint="default" w:ascii="Times New Roman" w:hAnsi="Times New Roman" w:cs="Times New Roman"/>
                <w:sz w:val="28"/>
                <w:szCs w:val="28"/>
              </w:rPr>
            </w:pPr>
          </w:p>
        </w:tc>
        <w:tc>
          <w:tcPr>
            <w:tcW w:w="396" w:type="dxa"/>
          </w:tcPr>
          <w:p>
            <w:pPr>
              <w:pStyle w:val="13"/>
              <w:rPr>
                <w:rFonts w:hint="default" w:ascii="Times New Roman" w:hAnsi="Times New Roman" w:cs="Times New Roman"/>
                <w:sz w:val="28"/>
                <w:szCs w:val="28"/>
              </w:rPr>
            </w:pPr>
          </w:p>
        </w:tc>
        <w:tc>
          <w:tcPr>
            <w:tcW w:w="528" w:type="dxa"/>
          </w:tcPr>
          <w:p>
            <w:pPr>
              <w:pStyle w:val="13"/>
              <w:rPr>
                <w:rFonts w:hint="default" w:ascii="Times New Roman" w:hAnsi="Times New Roman" w:cs="Times New Roman"/>
                <w:sz w:val="28"/>
                <w:szCs w:val="28"/>
              </w:rPr>
            </w:pPr>
          </w:p>
        </w:tc>
        <w:tc>
          <w:tcPr>
            <w:tcW w:w="971" w:type="dxa"/>
            <w:tcBorders>
              <w:right w:val="single" w:color="000000" w:sz="4" w:space="0"/>
            </w:tcBorders>
          </w:tcPr>
          <w:p>
            <w:pPr>
              <w:pStyle w:val="13"/>
              <w:rPr>
                <w:rFonts w:hint="default" w:ascii="Times New Roman" w:hAnsi="Times New Roman" w:cs="Times New Roman"/>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4" w:hRule="atLeast"/>
        </w:trPr>
        <w:tc>
          <w:tcPr>
            <w:tcW w:w="1802" w:type="dxa"/>
            <w:tcBorders>
              <w:left w:val="single" w:color="000000" w:sz="4" w:space="0"/>
              <w:right w:val="single" w:color="000000" w:sz="4" w:space="0"/>
            </w:tcBorders>
          </w:tcPr>
          <w:p>
            <w:pPr>
              <w:pStyle w:val="13"/>
              <w:rPr>
                <w:rFonts w:hint="default" w:ascii="Times New Roman" w:hAnsi="Times New Roman" w:cs="Times New Roman"/>
                <w:sz w:val="28"/>
                <w:szCs w:val="28"/>
              </w:rPr>
            </w:pPr>
          </w:p>
        </w:tc>
        <w:tc>
          <w:tcPr>
            <w:tcW w:w="438" w:type="dxa"/>
            <w:tcBorders>
              <w:left w:val="single" w:color="000000" w:sz="4" w:space="0"/>
            </w:tcBorders>
          </w:tcPr>
          <w:p>
            <w:pPr>
              <w:pStyle w:val="13"/>
              <w:spacing w:before="42"/>
              <w:ind w:left="87" w:right="40"/>
              <w:jc w:val="center"/>
              <w:rPr>
                <w:rFonts w:hint="default" w:ascii="Times New Roman" w:hAnsi="Times New Roman" w:cs="Times New Roman"/>
                <w:sz w:val="28"/>
                <w:szCs w:val="28"/>
              </w:rPr>
            </w:pPr>
            <w:r>
              <w:rPr>
                <w:rFonts w:hint="default" w:ascii="Times New Roman" w:hAnsi="Times New Roman" w:cs="Times New Roman"/>
                <w:sz w:val="28"/>
                <w:szCs w:val="28"/>
              </w:rPr>
              <w:t>2.</w:t>
            </w:r>
          </w:p>
        </w:tc>
        <w:tc>
          <w:tcPr>
            <w:tcW w:w="792" w:type="dxa"/>
          </w:tcPr>
          <w:p>
            <w:pPr>
              <w:pStyle w:val="13"/>
              <w:spacing w:before="42"/>
              <w:ind w:left="71"/>
              <w:rPr>
                <w:rFonts w:hint="default" w:ascii="Times New Roman" w:hAnsi="Times New Roman" w:cs="Times New Roman"/>
                <w:sz w:val="28"/>
                <w:szCs w:val="28"/>
              </w:rPr>
            </w:pPr>
            <w:r>
              <w:rPr>
                <w:rFonts w:hint="default" w:ascii="Times New Roman" w:hAnsi="Times New Roman" w:cs="Times New Roman"/>
                <w:sz w:val="28"/>
                <w:szCs w:val="28"/>
              </w:rPr>
              <w:t>001</w:t>
            </w:r>
          </w:p>
        </w:tc>
        <w:tc>
          <w:tcPr>
            <w:tcW w:w="528" w:type="dxa"/>
          </w:tcPr>
          <w:p>
            <w:pPr>
              <w:pStyle w:val="13"/>
              <w:rPr>
                <w:rFonts w:hint="default" w:ascii="Times New Roman" w:hAnsi="Times New Roman" w:cs="Times New Roman"/>
                <w:sz w:val="28"/>
                <w:szCs w:val="28"/>
              </w:rPr>
            </w:pPr>
          </w:p>
        </w:tc>
        <w:tc>
          <w:tcPr>
            <w:tcW w:w="660" w:type="dxa"/>
          </w:tcPr>
          <w:p>
            <w:pPr>
              <w:pStyle w:val="13"/>
              <w:rPr>
                <w:rFonts w:hint="default" w:ascii="Times New Roman" w:hAnsi="Times New Roman" w:cs="Times New Roman"/>
                <w:sz w:val="28"/>
                <w:szCs w:val="28"/>
              </w:rPr>
            </w:pPr>
          </w:p>
        </w:tc>
        <w:tc>
          <w:tcPr>
            <w:tcW w:w="396" w:type="dxa"/>
          </w:tcPr>
          <w:p>
            <w:pPr>
              <w:pStyle w:val="13"/>
              <w:rPr>
                <w:rFonts w:hint="default" w:ascii="Times New Roman" w:hAnsi="Times New Roman" w:cs="Times New Roman"/>
                <w:sz w:val="28"/>
                <w:szCs w:val="28"/>
              </w:rPr>
            </w:pPr>
          </w:p>
        </w:tc>
        <w:tc>
          <w:tcPr>
            <w:tcW w:w="528" w:type="dxa"/>
          </w:tcPr>
          <w:p>
            <w:pPr>
              <w:pStyle w:val="13"/>
              <w:rPr>
                <w:rFonts w:hint="default" w:ascii="Times New Roman" w:hAnsi="Times New Roman" w:cs="Times New Roman"/>
                <w:sz w:val="28"/>
                <w:szCs w:val="28"/>
              </w:rPr>
            </w:pPr>
          </w:p>
        </w:tc>
        <w:tc>
          <w:tcPr>
            <w:tcW w:w="971" w:type="dxa"/>
            <w:tcBorders>
              <w:right w:val="single" w:color="000000" w:sz="4" w:space="0"/>
            </w:tcBorders>
          </w:tcPr>
          <w:p>
            <w:pPr>
              <w:pStyle w:val="13"/>
              <w:rPr>
                <w:rFonts w:hint="default" w:ascii="Times New Roman" w:hAnsi="Times New Roman" w:cs="Times New Roman"/>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4" w:hRule="atLeast"/>
        </w:trPr>
        <w:tc>
          <w:tcPr>
            <w:tcW w:w="1802" w:type="dxa"/>
            <w:tcBorders>
              <w:left w:val="single" w:color="000000" w:sz="4" w:space="0"/>
              <w:right w:val="single" w:color="000000" w:sz="4" w:space="0"/>
            </w:tcBorders>
          </w:tcPr>
          <w:p>
            <w:pPr>
              <w:pStyle w:val="13"/>
              <w:rPr>
                <w:rFonts w:hint="default" w:ascii="Times New Roman" w:hAnsi="Times New Roman" w:cs="Times New Roman"/>
                <w:sz w:val="28"/>
                <w:szCs w:val="28"/>
              </w:rPr>
            </w:pPr>
          </w:p>
        </w:tc>
        <w:tc>
          <w:tcPr>
            <w:tcW w:w="438" w:type="dxa"/>
            <w:tcBorders>
              <w:left w:val="single" w:color="000000" w:sz="4" w:space="0"/>
            </w:tcBorders>
          </w:tcPr>
          <w:p>
            <w:pPr>
              <w:pStyle w:val="13"/>
              <w:spacing w:before="43"/>
              <w:ind w:left="87" w:right="40"/>
              <w:jc w:val="center"/>
              <w:rPr>
                <w:rFonts w:hint="default" w:ascii="Times New Roman" w:hAnsi="Times New Roman" w:cs="Times New Roman"/>
                <w:sz w:val="28"/>
                <w:szCs w:val="28"/>
              </w:rPr>
            </w:pPr>
            <w:r>
              <w:rPr>
                <w:rFonts w:hint="default" w:ascii="Times New Roman" w:hAnsi="Times New Roman" w:cs="Times New Roman"/>
                <w:sz w:val="28"/>
                <w:szCs w:val="28"/>
              </w:rPr>
              <w:t>3.</w:t>
            </w:r>
          </w:p>
        </w:tc>
        <w:tc>
          <w:tcPr>
            <w:tcW w:w="792" w:type="dxa"/>
          </w:tcPr>
          <w:p>
            <w:pPr>
              <w:pStyle w:val="13"/>
              <w:spacing w:before="43"/>
              <w:ind w:left="71"/>
              <w:rPr>
                <w:rFonts w:hint="default" w:ascii="Times New Roman" w:hAnsi="Times New Roman" w:cs="Times New Roman"/>
                <w:sz w:val="28"/>
                <w:szCs w:val="28"/>
              </w:rPr>
            </w:pPr>
            <w:r>
              <w:rPr>
                <w:rFonts w:hint="default" w:ascii="Times New Roman" w:hAnsi="Times New Roman" w:cs="Times New Roman"/>
                <w:sz w:val="28"/>
                <w:szCs w:val="28"/>
              </w:rPr>
              <w:t>010</w:t>
            </w:r>
          </w:p>
        </w:tc>
        <w:tc>
          <w:tcPr>
            <w:tcW w:w="528" w:type="dxa"/>
          </w:tcPr>
          <w:p>
            <w:pPr>
              <w:pStyle w:val="13"/>
              <w:rPr>
                <w:rFonts w:hint="default" w:ascii="Times New Roman" w:hAnsi="Times New Roman" w:cs="Times New Roman"/>
                <w:sz w:val="28"/>
                <w:szCs w:val="28"/>
              </w:rPr>
            </w:pPr>
          </w:p>
        </w:tc>
        <w:tc>
          <w:tcPr>
            <w:tcW w:w="660" w:type="dxa"/>
          </w:tcPr>
          <w:p>
            <w:pPr>
              <w:pStyle w:val="13"/>
              <w:rPr>
                <w:rFonts w:hint="default" w:ascii="Times New Roman" w:hAnsi="Times New Roman" w:cs="Times New Roman"/>
                <w:sz w:val="28"/>
                <w:szCs w:val="28"/>
              </w:rPr>
            </w:pPr>
          </w:p>
        </w:tc>
        <w:tc>
          <w:tcPr>
            <w:tcW w:w="396" w:type="dxa"/>
          </w:tcPr>
          <w:p>
            <w:pPr>
              <w:pStyle w:val="13"/>
              <w:rPr>
                <w:rFonts w:hint="default" w:ascii="Times New Roman" w:hAnsi="Times New Roman" w:cs="Times New Roman"/>
                <w:sz w:val="28"/>
                <w:szCs w:val="28"/>
              </w:rPr>
            </w:pPr>
          </w:p>
        </w:tc>
        <w:tc>
          <w:tcPr>
            <w:tcW w:w="528" w:type="dxa"/>
          </w:tcPr>
          <w:p>
            <w:pPr>
              <w:pStyle w:val="13"/>
              <w:rPr>
                <w:rFonts w:hint="default" w:ascii="Times New Roman" w:hAnsi="Times New Roman" w:cs="Times New Roman"/>
                <w:sz w:val="28"/>
                <w:szCs w:val="28"/>
              </w:rPr>
            </w:pPr>
          </w:p>
        </w:tc>
        <w:tc>
          <w:tcPr>
            <w:tcW w:w="971" w:type="dxa"/>
            <w:tcBorders>
              <w:right w:val="single" w:color="000000" w:sz="4" w:space="0"/>
            </w:tcBorders>
          </w:tcPr>
          <w:p>
            <w:pPr>
              <w:pStyle w:val="13"/>
              <w:rPr>
                <w:rFonts w:hint="default" w:ascii="Times New Roman" w:hAnsi="Times New Roman" w:cs="Times New Roman"/>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3" w:hRule="atLeast"/>
        </w:trPr>
        <w:tc>
          <w:tcPr>
            <w:tcW w:w="1802" w:type="dxa"/>
            <w:tcBorders>
              <w:left w:val="single" w:color="000000" w:sz="4" w:space="0"/>
              <w:right w:val="single" w:color="000000" w:sz="4" w:space="0"/>
            </w:tcBorders>
          </w:tcPr>
          <w:p>
            <w:pPr>
              <w:pStyle w:val="13"/>
              <w:rPr>
                <w:rFonts w:hint="default" w:ascii="Times New Roman" w:hAnsi="Times New Roman" w:cs="Times New Roman"/>
                <w:sz w:val="28"/>
                <w:szCs w:val="28"/>
              </w:rPr>
            </w:pPr>
          </w:p>
        </w:tc>
        <w:tc>
          <w:tcPr>
            <w:tcW w:w="438" w:type="dxa"/>
            <w:tcBorders>
              <w:left w:val="single" w:color="000000" w:sz="4" w:space="0"/>
            </w:tcBorders>
          </w:tcPr>
          <w:p>
            <w:pPr>
              <w:pStyle w:val="13"/>
              <w:spacing w:before="42"/>
              <w:ind w:left="87" w:right="40"/>
              <w:jc w:val="center"/>
              <w:rPr>
                <w:rFonts w:hint="default" w:ascii="Times New Roman" w:hAnsi="Times New Roman" w:cs="Times New Roman"/>
                <w:sz w:val="28"/>
                <w:szCs w:val="28"/>
              </w:rPr>
            </w:pPr>
            <w:r>
              <w:rPr>
                <w:rFonts w:hint="default" w:ascii="Times New Roman" w:hAnsi="Times New Roman" w:cs="Times New Roman"/>
                <w:sz w:val="28"/>
                <w:szCs w:val="28"/>
              </w:rPr>
              <w:t>4.</w:t>
            </w:r>
          </w:p>
        </w:tc>
        <w:tc>
          <w:tcPr>
            <w:tcW w:w="792" w:type="dxa"/>
          </w:tcPr>
          <w:p>
            <w:pPr>
              <w:pStyle w:val="13"/>
              <w:spacing w:before="42"/>
              <w:ind w:left="71"/>
              <w:rPr>
                <w:rFonts w:hint="default" w:ascii="Times New Roman" w:hAnsi="Times New Roman" w:cs="Times New Roman"/>
                <w:sz w:val="28"/>
                <w:szCs w:val="28"/>
              </w:rPr>
            </w:pPr>
            <w:r>
              <w:rPr>
                <w:rFonts w:hint="default" w:ascii="Times New Roman" w:hAnsi="Times New Roman" w:cs="Times New Roman"/>
                <w:sz w:val="28"/>
                <w:szCs w:val="28"/>
              </w:rPr>
              <w:t>011</w:t>
            </w:r>
          </w:p>
        </w:tc>
        <w:tc>
          <w:tcPr>
            <w:tcW w:w="528" w:type="dxa"/>
          </w:tcPr>
          <w:p>
            <w:pPr>
              <w:pStyle w:val="13"/>
              <w:rPr>
                <w:rFonts w:hint="default" w:ascii="Times New Roman" w:hAnsi="Times New Roman" w:cs="Times New Roman"/>
                <w:sz w:val="28"/>
                <w:szCs w:val="28"/>
              </w:rPr>
            </w:pPr>
          </w:p>
        </w:tc>
        <w:tc>
          <w:tcPr>
            <w:tcW w:w="660" w:type="dxa"/>
          </w:tcPr>
          <w:p>
            <w:pPr>
              <w:pStyle w:val="13"/>
              <w:rPr>
                <w:rFonts w:hint="default" w:ascii="Times New Roman" w:hAnsi="Times New Roman" w:cs="Times New Roman"/>
                <w:sz w:val="28"/>
                <w:szCs w:val="28"/>
              </w:rPr>
            </w:pPr>
          </w:p>
        </w:tc>
        <w:tc>
          <w:tcPr>
            <w:tcW w:w="396" w:type="dxa"/>
          </w:tcPr>
          <w:p>
            <w:pPr>
              <w:pStyle w:val="13"/>
              <w:rPr>
                <w:rFonts w:hint="default" w:ascii="Times New Roman" w:hAnsi="Times New Roman" w:cs="Times New Roman"/>
                <w:sz w:val="28"/>
                <w:szCs w:val="28"/>
              </w:rPr>
            </w:pPr>
          </w:p>
        </w:tc>
        <w:tc>
          <w:tcPr>
            <w:tcW w:w="528" w:type="dxa"/>
          </w:tcPr>
          <w:p>
            <w:pPr>
              <w:pStyle w:val="13"/>
              <w:rPr>
                <w:rFonts w:hint="default" w:ascii="Times New Roman" w:hAnsi="Times New Roman" w:cs="Times New Roman"/>
                <w:sz w:val="28"/>
                <w:szCs w:val="28"/>
              </w:rPr>
            </w:pPr>
          </w:p>
        </w:tc>
        <w:tc>
          <w:tcPr>
            <w:tcW w:w="971" w:type="dxa"/>
            <w:tcBorders>
              <w:right w:val="single" w:color="000000" w:sz="4" w:space="0"/>
            </w:tcBorders>
          </w:tcPr>
          <w:p>
            <w:pPr>
              <w:pStyle w:val="13"/>
              <w:rPr>
                <w:rFonts w:hint="default" w:ascii="Times New Roman" w:hAnsi="Times New Roman" w:cs="Times New Roman"/>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3" w:hRule="atLeast"/>
        </w:trPr>
        <w:tc>
          <w:tcPr>
            <w:tcW w:w="1802" w:type="dxa"/>
            <w:tcBorders>
              <w:left w:val="single" w:color="000000" w:sz="4" w:space="0"/>
              <w:right w:val="single" w:color="000000" w:sz="4" w:space="0"/>
            </w:tcBorders>
          </w:tcPr>
          <w:p>
            <w:pPr>
              <w:pStyle w:val="13"/>
              <w:rPr>
                <w:rFonts w:hint="default" w:ascii="Times New Roman" w:hAnsi="Times New Roman" w:cs="Times New Roman"/>
                <w:sz w:val="28"/>
                <w:szCs w:val="28"/>
              </w:rPr>
            </w:pPr>
          </w:p>
        </w:tc>
        <w:tc>
          <w:tcPr>
            <w:tcW w:w="438" w:type="dxa"/>
            <w:tcBorders>
              <w:left w:val="single" w:color="000000" w:sz="4" w:space="0"/>
            </w:tcBorders>
          </w:tcPr>
          <w:p>
            <w:pPr>
              <w:pStyle w:val="13"/>
              <w:spacing w:before="42"/>
              <w:ind w:left="87" w:right="40"/>
              <w:jc w:val="center"/>
              <w:rPr>
                <w:rFonts w:hint="default" w:ascii="Times New Roman" w:hAnsi="Times New Roman" w:cs="Times New Roman"/>
                <w:sz w:val="28"/>
                <w:szCs w:val="28"/>
              </w:rPr>
            </w:pPr>
            <w:r>
              <w:rPr>
                <w:rFonts w:hint="default" w:ascii="Times New Roman" w:hAnsi="Times New Roman" w:cs="Times New Roman"/>
                <w:sz w:val="28"/>
                <w:szCs w:val="28"/>
              </w:rPr>
              <w:t>5.</w:t>
            </w:r>
          </w:p>
        </w:tc>
        <w:tc>
          <w:tcPr>
            <w:tcW w:w="792" w:type="dxa"/>
          </w:tcPr>
          <w:p>
            <w:pPr>
              <w:pStyle w:val="13"/>
              <w:spacing w:before="42"/>
              <w:ind w:left="71"/>
              <w:rPr>
                <w:rFonts w:hint="default" w:ascii="Times New Roman" w:hAnsi="Times New Roman" w:cs="Times New Roman"/>
                <w:sz w:val="28"/>
                <w:szCs w:val="28"/>
              </w:rPr>
            </w:pPr>
            <w:r>
              <w:rPr>
                <w:rFonts w:hint="default" w:ascii="Times New Roman" w:hAnsi="Times New Roman" w:cs="Times New Roman"/>
                <w:sz w:val="28"/>
                <w:szCs w:val="28"/>
              </w:rPr>
              <w:t>100</w:t>
            </w:r>
          </w:p>
        </w:tc>
        <w:tc>
          <w:tcPr>
            <w:tcW w:w="528" w:type="dxa"/>
          </w:tcPr>
          <w:p>
            <w:pPr>
              <w:pStyle w:val="13"/>
              <w:rPr>
                <w:rFonts w:hint="default" w:ascii="Times New Roman" w:hAnsi="Times New Roman" w:cs="Times New Roman"/>
                <w:sz w:val="28"/>
                <w:szCs w:val="28"/>
              </w:rPr>
            </w:pPr>
          </w:p>
        </w:tc>
        <w:tc>
          <w:tcPr>
            <w:tcW w:w="660" w:type="dxa"/>
          </w:tcPr>
          <w:p>
            <w:pPr>
              <w:pStyle w:val="13"/>
              <w:rPr>
                <w:rFonts w:hint="default" w:ascii="Times New Roman" w:hAnsi="Times New Roman" w:cs="Times New Roman"/>
                <w:sz w:val="28"/>
                <w:szCs w:val="28"/>
              </w:rPr>
            </w:pPr>
          </w:p>
        </w:tc>
        <w:tc>
          <w:tcPr>
            <w:tcW w:w="396" w:type="dxa"/>
          </w:tcPr>
          <w:p>
            <w:pPr>
              <w:pStyle w:val="13"/>
              <w:rPr>
                <w:rFonts w:hint="default" w:ascii="Times New Roman" w:hAnsi="Times New Roman" w:cs="Times New Roman"/>
                <w:sz w:val="28"/>
                <w:szCs w:val="28"/>
              </w:rPr>
            </w:pPr>
          </w:p>
        </w:tc>
        <w:tc>
          <w:tcPr>
            <w:tcW w:w="528" w:type="dxa"/>
          </w:tcPr>
          <w:p>
            <w:pPr>
              <w:pStyle w:val="13"/>
              <w:rPr>
                <w:rFonts w:hint="default" w:ascii="Times New Roman" w:hAnsi="Times New Roman" w:cs="Times New Roman"/>
                <w:sz w:val="28"/>
                <w:szCs w:val="28"/>
              </w:rPr>
            </w:pPr>
          </w:p>
        </w:tc>
        <w:tc>
          <w:tcPr>
            <w:tcW w:w="971" w:type="dxa"/>
            <w:tcBorders>
              <w:right w:val="single" w:color="000000" w:sz="4" w:space="0"/>
            </w:tcBorders>
          </w:tcPr>
          <w:p>
            <w:pPr>
              <w:pStyle w:val="13"/>
              <w:rPr>
                <w:rFonts w:hint="default" w:ascii="Times New Roman" w:hAnsi="Times New Roman" w:cs="Times New Roman"/>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3" w:hRule="atLeast"/>
        </w:trPr>
        <w:tc>
          <w:tcPr>
            <w:tcW w:w="1802" w:type="dxa"/>
            <w:tcBorders>
              <w:left w:val="single" w:color="000000" w:sz="4" w:space="0"/>
              <w:right w:val="single" w:color="000000" w:sz="4" w:space="0"/>
            </w:tcBorders>
          </w:tcPr>
          <w:p>
            <w:pPr>
              <w:pStyle w:val="13"/>
              <w:rPr>
                <w:rFonts w:hint="default" w:ascii="Times New Roman" w:hAnsi="Times New Roman" w:cs="Times New Roman"/>
                <w:sz w:val="28"/>
                <w:szCs w:val="28"/>
              </w:rPr>
            </w:pPr>
          </w:p>
        </w:tc>
        <w:tc>
          <w:tcPr>
            <w:tcW w:w="438" w:type="dxa"/>
            <w:tcBorders>
              <w:left w:val="single" w:color="000000" w:sz="4" w:space="0"/>
            </w:tcBorders>
          </w:tcPr>
          <w:p>
            <w:pPr>
              <w:pStyle w:val="13"/>
              <w:spacing w:before="42"/>
              <w:ind w:left="87" w:right="40"/>
              <w:jc w:val="center"/>
              <w:rPr>
                <w:rFonts w:hint="default" w:ascii="Times New Roman" w:hAnsi="Times New Roman" w:cs="Times New Roman"/>
                <w:sz w:val="28"/>
                <w:szCs w:val="28"/>
              </w:rPr>
            </w:pPr>
            <w:r>
              <w:rPr>
                <w:rFonts w:hint="default" w:ascii="Times New Roman" w:hAnsi="Times New Roman" w:cs="Times New Roman"/>
                <w:sz w:val="28"/>
                <w:szCs w:val="28"/>
              </w:rPr>
              <w:t>6.</w:t>
            </w:r>
          </w:p>
        </w:tc>
        <w:tc>
          <w:tcPr>
            <w:tcW w:w="792" w:type="dxa"/>
          </w:tcPr>
          <w:p>
            <w:pPr>
              <w:pStyle w:val="13"/>
              <w:spacing w:before="42"/>
              <w:ind w:left="71"/>
              <w:rPr>
                <w:rFonts w:hint="default" w:ascii="Times New Roman" w:hAnsi="Times New Roman" w:cs="Times New Roman"/>
                <w:sz w:val="28"/>
                <w:szCs w:val="28"/>
              </w:rPr>
            </w:pPr>
            <w:r>
              <w:rPr>
                <w:rFonts w:hint="default" w:ascii="Times New Roman" w:hAnsi="Times New Roman" w:cs="Times New Roman"/>
                <w:sz w:val="28"/>
                <w:szCs w:val="28"/>
              </w:rPr>
              <w:t>101</w:t>
            </w:r>
          </w:p>
        </w:tc>
        <w:tc>
          <w:tcPr>
            <w:tcW w:w="528" w:type="dxa"/>
          </w:tcPr>
          <w:p>
            <w:pPr>
              <w:pStyle w:val="13"/>
              <w:rPr>
                <w:rFonts w:hint="default" w:ascii="Times New Roman" w:hAnsi="Times New Roman" w:cs="Times New Roman"/>
                <w:sz w:val="28"/>
                <w:szCs w:val="28"/>
              </w:rPr>
            </w:pPr>
          </w:p>
        </w:tc>
        <w:tc>
          <w:tcPr>
            <w:tcW w:w="660" w:type="dxa"/>
          </w:tcPr>
          <w:p>
            <w:pPr>
              <w:pStyle w:val="13"/>
              <w:rPr>
                <w:rFonts w:hint="default" w:ascii="Times New Roman" w:hAnsi="Times New Roman" w:cs="Times New Roman"/>
                <w:sz w:val="28"/>
                <w:szCs w:val="28"/>
              </w:rPr>
            </w:pPr>
          </w:p>
        </w:tc>
        <w:tc>
          <w:tcPr>
            <w:tcW w:w="396" w:type="dxa"/>
          </w:tcPr>
          <w:p>
            <w:pPr>
              <w:pStyle w:val="13"/>
              <w:rPr>
                <w:rFonts w:hint="default" w:ascii="Times New Roman" w:hAnsi="Times New Roman" w:cs="Times New Roman"/>
                <w:sz w:val="28"/>
                <w:szCs w:val="28"/>
              </w:rPr>
            </w:pPr>
          </w:p>
        </w:tc>
        <w:tc>
          <w:tcPr>
            <w:tcW w:w="528" w:type="dxa"/>
          </w:tcPr>
          <w:p>
            <w:pPr>
              <w:pStyle w:val="13"/>
              <w:rPr>
                <w:rFonts w:hint="default" w:ascii="Times New Roman" w:hAnsi="Times New Roman" w:cs="Times New Roman"/>
                <w:sz w:val="28"/>
                <w:szCs w:val="28"/>
              </w:rPr>
            </w:pPr>
          </w:p>
        </w:tc>
        <w:tc>
          <w:tcPr>
            <w:tcW w:w="971" w:type="dxa"/>
            <w:tcBorders>
              <w:right w:val="single" w:color="000000" w:sz="4" w:space="0"/>
            </w:tcBorders>
          </w:tcPr>
          <w:p>
            <w:pPr>
              <w:pStyle w:val="13"/>
              <w:rPr>
                <w:rFonts w:hint="default" w:ascii="Times New Roman" w:hAnsi="Times New Roman" w:cs="Times New Roman"/>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4" w:hRule="atLeast"/>
        </w:trPr>
        <w:tc>
          <w:tcPr>
            <w:tcW w:w="1802" w:type="dxa"/>
            <w:tcBorders>
              <w:left w:val="single" w:color="000000" w:sz="4" w:space="0"/>
              <w:right w:val="single" w:color="000000" w:sz="4" w:space="0"/>
            </w:tcBorders>
          </w:tcPr>
          <w:p>
            <w:pPr>
              <w:pStyle w:val="13"/>
              <w:rPr>
                <w:rFonts w:hint="default" w:ascii="Times New Roman" w:hAnsi="Times New Roman" w:cs="Times New Roman"/>
                <w:sz w:val="28"/>
                <w:szCs w:val="28"/>
              </w:rPr>
            </w:pPr>
          </w:p>
        </w:tc>
        <w:tc>
          <w:tcPr>
            <w:tcW w:w="438" w:type="dxa"/>
            <w:tcBorders>
              <w:left w:val="single" w:color="000000" w:sz="4" w:space="0"/>
            </w:tcBorders>
          </w:tcPr>
          <w:p>
            <w:pPr>
              <w:pStyle w:val="13"/>
              <w:spacing w:before="42"/>
              <w:ind w:left="87" w:right="40"/>
              <w:jc w:val="center"/>
              <w:rPr>
                <w:rFonts w:hint="default" w:ascii="Times New Roman" w:hAnsi="Times New Roman" w:cs="Times New Roman"/>
                <w:sz w:val="28"/>
                <w:szCs w:val="28"/>
              </w:rPr>
            </w:pPr>
            <w:r>
              <w:rPr>
                <w:rFonts w:hint="default" w:ascii="Times New Roman" w:hAnsi="Times New Roman" w:cs="Times New Roman"/>
                <w:sz w:val="28"/>
                <w:szCs w:val="28"/>
              </w:rPr>
              <w:t>7.</w:t>
            </w:r>
          </w:p>
        </w:tc>
        <w:tc>
          <w:tcPr>
            <w:tcW w:w="792" w:type="dxa"/>
          </w:tcPr>
          <w:p>
            <w:pPr>
              <w:pStyle w:val="13"/>
              <w:spacing w:before="42"/>
              <w:ind w:left="71"/>
              <w:rPr>
                <w:rFonts w:hint="default" w:ascii="Times New Roman" w:hAnsi="Times New Roman" w:cs="Times New Roman"/>
                <w:sz w:val="28"/>
                <w:szCs w:val="28"/>
              </w:rPr>
            </w:pPr>
            <w:r>
              <w:rPr>
                <w:rFonts w:hint="default" w:ascii="Times New Roman" w:hAnsi="Times New Roman" w:cs="Times New Roman"/>
                <w:sz w:val="28"/>
                <w:szCs w:val="28"/>
              </w:rPr>
              <w:t>110</w:t>
            </w:r>
          </w:p>
        </w:tc>
        <w:tc>
          <w:tcPr>
            <w:tcW w:w="528" w:type="dxa"/>
          </w:tcPr>
          <w:p>
            <w:pPr>
              <w:pStyle w:val="13"/>
              <w:rPr>
                <w:rFonts w:hint="default" w:ascii="Times New Roman" w:hAnsi="Times New Roman" w:cs="Times New Roman"/>
                <w:sz w:val="28"/>
                <w:szCs w:val="28"/>
              </w:rPr>
            </w:pPr>
          </w:p>
        </w:tc>
        <w:tc>
          <w:tcPr>
            <w:tcW w:w="660" w:type="dxa"/>
          </w:tcPr>
          <w:p>
            <w:pPr>
              <w:pStyle w:val="13"/>
              <w:rPr>
                <w:rFonts w:hint="default" w:ascii="Times New Roman" w:hAnsi="Times New Roman" w:cs="Times New Roman"/>
                <w:sz w:val="28"/>
                <w:szCs w:val="28"/>
              </w:rPr>
            </w:pPr>
          </w:p>
        </w:tc>
        <w:tc>
          <w:tcPr>
            <w:tcW w:w="396" w:type="dxa"/>
          </w:tcPr>
          <w:p>
            <w:pPr>
              <w:pStyle w:val="13"/>
              <w:rPr>
                <w:rFonts w:hint="default" w:ascii="Times New Roman" w:hAnsi="Times New Roman" w:cs="Times New Roman"/>
                <w:sz w:val="28"/>
                <w:szCs w:val="28"/>
              </w:rPr>
            </w:pPr>
          </w:p>
        </w:tc>
        <w:tc>
          <w:tcPr>
            <w:tcW w:w="528" w:type="dxa"/>
          </w:tcPr>
          <w:p>
            <w:pPr>
              <w:pStyle w:val="13"/>
              <w:rPr>
                <w:rFonts w:hint="default" w:ascii="Times New Roman" w:hAnsi="Times New Roman" w:cs="Times New Roman"/>
                <w:sz w:val="28"/>
                <w:szCs w:val="28"/>
              </w:rPr>
            </w:pPr>
          </w:p>
        </w:tc>
        <w:tc>
          <w:tcPr>
            <w:tcW w:w="971" w:type="dxa"/>
            <w:tcBorders>
              <w:right w:val="single" w:color="000000" w:sz="4" w:space="0"/>
            </w:tcBorders>
          </w:tcPr>
          <w:p>
            <w:pPr>
              <w:pStyle w:val="13"/>
              <w:rPr>
                <w:rFonts w:hint="default" w:ascii="Times New Roman" w:hAnsi="Times New Roman" w:cs="Times New Roman"/>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70" w:hRule="atLeast"/>
        </w:trPr>
        <w:tc>
          <w:tcPr>
            <w:tcW w:w="1802" w:type="dxa"/>
            <w:tcBorders>
              <w:left w:val="single" w:color="000000" w:sz="4" w:space="0"/>
              <w:bottom w:val="single" w:color="000000" w:sz="4" w:space="0"/>
              <w:right w:val="single" w:color="000000" w:sz="4" w:space="0"/>
            </w:tcBorders>
          </w:tcPr>
          <w:p>
            <w:pPr>
              <w:pStyle w:val="13"/>
              <w:rPr>
                <w:rFonts w:hint="default" w:ascii="Times New Roman" w:hAnsi="Times New Roman" w:cs="Times New Roman"/>
                <w:sz w:val="28"/>
                <w:szCs w:val="28"/>
              </w:rPr>
            </w:pPr>
          </w:p>
        </w:tc>
        <w:tc>
          <w:tcPr>
            <w:tcW w:w="438" w:type="dxa"/>
            <w:tcBorders>
              <w:left w:val="single" w:color="000000" w:sz="4" w:space="0"/>
              <w:bottom w:val="single" w:color="000000" w:sz="4" w:space="0"/>
            </w:tcBorders>
          </w:tcPr>
          <w:p>
            <w:pPr>
              <w:pStyle w:val="13"/>
              <w:spacing w:before="43"/>
              <w:ind w:left="87" w:right="40"/>
              <w:jc w:val="center"/>
              <w:rPr>
                <w:rFonts w:hint="default" w:ascii="Times New Roman" w:hAnsi="Times New Roman" w:cs="Times New Roman"/>
                <w:sz w:val="28"/>
                <w:szCs w:val="28"/>
              </w:rPr>
            </w:pPr>
            <w:r>
              <w:rPr>
                <w:rFonts w:hint="default" w:ascii="Times New Roman" w:hAnsi="Times New Roman" w:cs="Times New Roman"/>
                <w:sz w:val="28"/>
                <w:szCs w:val="28"/>
              </w:rPr>
              <w:t>8.</w:t>
            </w:r>
          </w:p>
        </w:tc>
        <w:tc>
          <w:tcPr>
            <w:tcW w:w="792" w:type="dxa"/>
            <w:tcBorders>
              <w:bottom w:val="single" w:color="000000" w:sz="4" w:space="0"/>
            </w:tcBorders>
          </w:tcPr>
          <w:p>
            <w:pPr>
              <w:pStyle w:val="13"/>
              <w:spacing w:before="43"/>
              <w:ind w:left="71"/>
              <w:rPr>
                <w:rFonts w:hint="default" w:ascii="Times New Roman" w:hAnsi="Times New Roman" w:cs="Times New Roman"/>
                <w:sz w:val="28"/>
                <w:szCs w:val="28"/>
              </w:rPr>
            </w:pPr>
            <w:r>
              <w:rPr>
                <w:rFonts w:hint="default" w:ascii="Times New Roman" w:hAnsi="Times New Roman" w:cs="Times New Roman"/>
                <w:sz w:val="28"/>
                <w:szCs w:val="28"/>
              </w:rPr>
              <w:t>111</w:t>
            </w:r>
          </w:p>
        </w:tc>
        <w:tc>
          <w:tcPr>
            <w:tcW w:w="528" w:type="dxa"/>
            <w:tcBorders>
              <w:bottom w:val="single" w:color="000000" w:sz="4" w:space="0"/>
            </w:tcBorders>
          </w:tcPr>
          <w:p>
            <w:pPr>
              <w:pStyle w:val="13"/>
              <w:rPr>
                <w:rFonts w:hint="default" w:ascii="Times New Roman" w:hAnsi="Times New Roman" w:cs="Times New Roman"/>
                <w:sz w:val="28"/>
                <w:szCs w:val="28"/>
              </w:rPr>
            </w:pPr>
          </w:p>
        </w:tc>
        <w:tc>
          <w:tcPr>
            <w:tcW w:w="660" w:type="dxa"/>
            <w:tcBorders>
              <w:bottom w:val="single" w:color="000000" w:sz="4" w:space="0"/>
            </w:tcBorders>
          </w:tcPr>
          <w:p>
            <w:pPr>
              <w:pStyle w:val="13"/>
              <w:rPr>
                <w:rFonts w:hint="default" w:ascii="Times New Roman" w:hAnsi="Times New Roman" w:cs="Times New Roman"/>
                <w:sz w:val="28"/>
                <w:szCs w:val="28"/>
              </w:rPr>
            </w:pPr>
          </w:p>
        </w:tc>
        <w:tc>
          <w:tcPr>
            <w:tcW w:w="396" w:type="dxa"/>
            <w:tcBorders>
              <w:bottom w:val="single" w:color="000000" w:sz="4" w:space="0"/>
            </w:tcBorders>
          </w:tcPr>
          <w:p>
            <w:pPr>
              <w:pStyle w:val="13"/>
              <w:rPr>
                <w:rFonts w:hint="default" w:ascii="Times New Roman" w:hAnsi="Times New Roman" w:cs="Times New Roman"/>
                <w:sz w:val="28"/>
                <w:szCs w:val="28"/>
              </w:rPr>
            </w:pPr>
          </w:p>
        </w:tc>
        <w:tc>
          <w:tcPr>
            <w:tcW w:w="528" w:type="dxa"/>
            <w:tcBorders>
              <w:bottom w:val="single" w:color="000000" w:sz="4" w:space="0"/>
            </w:tcBorders>
          </w:tcPr>
          <w:p>
            <w:pPr>
              <w:pStyle w:val="13"/>
              <w:rPr>
                <w:rFonts w:hint="default" w:ascii="Times New Roman" w:hAnsi="Times New Roman" w:cs="Times New Roman"/>
                <w:sz w:val="28"/>
                <w:szCs w:val="28"/>
              </w:rPr>
            </w:pPr>
          </w:p>
        </w:tc>
        <w:tc>
          <w:tcPr>
            <w:tcW w:w="971" w:type="dxa"/>
            <w:tcBorders>
              <w:bottom w:val="single" w:color="000000" w:sz="4" w:space="0"/>
              <w:right w:val="single" w:color="000000" w:sz="4" w:space="0"/>
            </w:tcBorders>
          </w:tcPr>
          <w:p>
            <w:pPr>
              <w:pStyle w:val="13"/>
              <w:rPr>
                <w:rFonts w:hint="default" w:ascii="Times New Roman" w:hAnsi="Times New Roman" w:cs="Times New Roman"/>
                <w:sz w:val="28"/>
                <w:szCs w:val="28"/>
              </w:rPr>
            </w:pPr>
          </w:p>
        </w:tc>
      </w:tr>
    </w:tbl>
    <w:p>
      <w:pPr>
        <w:pStyle w:val="12"/>
        <w:numPr>
          <w:ilvl w:val="1"/>
          <w:numId w:val="50"/>
        </w:numPr>
        <w:tabs>
          <w:tab w:val="left" w:pos="872"/>
        </w:tabs>
        <w:spacing w:before="57" w:after="0" w:line="266" w:lineRule="auto"/>
        <w:ind w:left="871" w:right="298" w:hanging="567"/>
        <w:jc w:val="both"/>
        <w:rPr>
          <w:rFonts w:hint="default" w:ascii="Times New Roman" w:hAnsi="Times New Roman" w:cs="Times New Roman"/>
          <w:sz w:val="28"/>
          <w:szCs w:val="28"/>
        </w:rPr>
      </w:pPr>
      <w:r>
        <w:rPr>
          <w:rFonts w:hint="default" w:ascii="Times New Roman" w:hAnsi="Times New Roman" w:cs="Times New Roman"/>
          <w:sz w:val="28"/>
          <w:szCs w:val="28"/>
        </w:rPr>
        <w:t>Cho xâu S (</w:t>
      </w:r>
      <w:r>
        <w:rPr>
          <w:rFonts w:hint="default" w:cs="Times New Roman"/>
          <w:sz w:val="28"/>
          <w:szCs w:val="28"/>
          <w:lang w:val="en-US"/>
        </w:rPr>
        <w:t>đ</w:t>
      </w:r>
      <w:r>
        <w:rPr>
          <w:rFonts w:hint="default" w:ascii="Times New Roman" w:hAnsi="Times New Roman" w:cs="Times New Roman"/>
          <w:sz w:val="28"/>
          <w:szCs w:val="28"/>
        </w:rPr>
        <w:t xml:space="preserve">ộ dài không vượt quá 10) chỉ gồm các kí tự 'A' </w:t>
      </w:r>
      <w:r>
        <w:rPr>
          <w:rFonts w:hint="default" w:cs="Times New Roman"/>
          <w:sz w:val="28"/>
          <w:szCs w:val="28"/>
          <w:lang w:val="en-US"/>
        </w:rPr>
        <w:t>đ</w:t>
      </w:r>
      <w:r>
        <w:rPr>
          <w:rFonts w:hint="default" w:ascii="Times New Roman" w:hAnsi="Times New Roman" w:cs="Times New Roman"/>
          <w:sz w:val="28"/>
          <w:szCs w:val="28"/>
        </w:rPr>
        <w:t xml:space="preserve">ến 'Z' </w:t>
      </w:r>
      <w:r>
        <w:rPr>
          <w:rFonts w:hint="default" w:ascii="Times New Roman" w:hAnsi="Times New Roman" w:cs="Times New Roman"/>
          <w:i/>
          <w:sz w:val="28"/>
          <w:szCs w:val="28"/>
        </w:rPr>
        <w:t xml:space="preserve">(các kí tự trong xâu S </w:t>
      </w:r>
      <w:r>
        <w:rPr>
          <w:rFonts w:hint="default" w:cs="Times New Roman"/>
          <w:i/>
          <w:sz w:val="28"/>
          <w:szCs w:val="28"/>
          <w:lang w:val="en-US"/>
        </w:rPr>
        <w:t>đ</w:t>
      </w:r>
      <w:r>
        <w:rPr>
          <w:rFonts w:hint="default" w:ascii="Times New Roman" w:hAnsi="Times New Roman" w:cs="Times New Roman"/>
          <w:i/>
          <w:sz w:val="28"/>
          <w:szCs w:val="28"/>
        </w:rPr>
        <w:t xml:space="preserve">ôi một khác nhau). </w:t>
      </w:r>
      <w:r>
        <w:rPr>
          <w:rFonts w:hint="default" w:ascii="Times New Roman" w:hAnsi="Times New Roman" w:cs="Times New Roman"/>
          <w:sz w:val="28"/>
          <w:szCs w:val="28"/>
        </w:rPr>
        <w:t>Hãy liệt kê tất cả các hoán vị khác nhau của xâu</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S.</w:t>
      </w:r>
    </w:p>
    <w:p>
      <w:pPr>
        <w:pStyle w:val="7"/>
        <w:spacing w:before="3"/>
        <w:rPr>
          <w:rFonts w:hint="default" w:ascii="Times New Roman" w:hAnsi="Times New Roman" w:cs="Times New Roman"/>
          <w:sz w:val="28"/>
          <w:szCs w:val="28"/>
        </w:rPr>
      </w:pPr>
    </w:p>
    <w:tbl>
      <w:tblPr>
        <w:tblStyle w:val="6"/>
        <w:tblW w:w="0" w:type="auto"/>
        <w:tblInd w:w="106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802"/>
        <w:gridCol w:w="438"/>
        <w:gridCol w:w="924"/>
        <w:gridCol w:w="396"/>
        <w:gridCol w:w="660"/>
        <w:gridCol w:w="660"/>
        <w:gridCol w:w="528"/>
        <w:gridCol w:w="10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3" w:hRule="atLeast"/>
        </w:trPr>
        <w:tc>
          <w:tcPr>
            <w:tcW w:w="1802" w:type="dxa"/>
            <w:tcBorders>
              <w:top w:val="single" w:color="000000" w:sz="4" w:space="0"/>
              <w:left w:val="single" w:color="000000" w:sz="4" w:space="0"/>
              <w:bottom w:val="single" w:color="000000" w:sz="4" w:space="0"/>
              <w:right w:val="single" w:color="000000" w:sz="4" w:space="0"/>
            </w:tcBorders>
          </w:tcPr>
          <w:p>
            <w:pPr>
              <w:pStyle w:val="13"/>
              <w:spacing w:before="66"/>
              <w:ind w:left="107"/>
              <w:rPr>
                <w:rFonts w:hint="default" w:ascii="Times New Roman" w:hAnsi="Times New Roman" w:cs="Times New Roman"/>
                <w:sz w:val="28"/>
                <w:szCs w:val="28"/>
              </w:rPr>
            </w:pPr>
            <w:r>
              <w:rPr>
                <w:rFonts w:hint="default" w:ascii="Times New Roman" w:hAnsi="Times New Roman" w:cs="Times New Roman"/>
                <w:sz w:val="28"/>
                <w:szCs w:val="28"/>
              </w:rPr>
              <w:t>Dữ liệu vào</w:t>
            </w:r>
          </w:p>
        </w:tc>
        <w:tc>
          <w:tcPr>
            <w:tcW w:w="4628" w:type="dxa"/>
            <w:gridSpan w:val="7"/>
            <w:tcBorders>
              <w:top w:val="single" w:color="000000" w:sz="4" w:space="0"/>
              <w:left w:val="single" w:color="000000" w:sz="4" w:space="0"/>
              <w:bottom w:val="single" w:color="000000" w:sz="4" w:space="0"/>
              <w:right w:val="single" w:color="000000" w:sz="4" w:space="0"/>
            </w:tcBorders>
          </w:tcPr>
          <w:p>
            <w:pPr>
              <w:pStyle w:val="13"/>
              <w:spacing w:before="66"/>
              <w:ind w:left="107"/>
              <w:rPr>
                <w:rFonts w:hint="default" w:ascii="Times New Roman" w:hAnsi="Times New Roman" w:cs="Times New Roman"/>
                <w:sz w:val="28"/>
                <w:szCs w:val="28"/>
              </w:rPr>
            </w:pPr>
            <w:r>
              <w:rPr>
                <w:rFonts w:hint="default" w:ascii="Times New Roman" w:hAnsi="Times New Roman" w:cs="Times New Roman"/>
                <w:sz w:val="28"/>
                <w:szCs w:val="28"/>
              </w:rPr>
              <w:t>Kết quả ra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9" w:hRule="atLeast"/>
        </w:trPr>
        <w:tc>
          <w:tcPr>
            <w:tcW w:w="1802" w:type="dxa"/>
            <w:tcBorders>
              <w:top w:val="single" w:color="000000" w:sz="4" w:space="0"/>
              <w:left w:val="single" w:color="000000" w:sz="4" w:space="0"/>
              <w:right w:val="single" w:color="000000" w:sz="4" w:space="0"/>
            </w:tcBorders>
          </w:tcPr>
          <w:p>
            <w:pPr>
              <w:pStyle w:val="13"/>
              <w:spacing w:before="68"/>
              <w:ind w:left="107"/>
              <w:rPr>
                <w:rFonts w:hint="default" w:ascii="Times New Roman" w:hAnsi="Times New Roman" w:cs="Times New Roman"/>
                <w:sz w:val="28"/>
                <w:szCs w:val="28"/>
              </w:rPr>
            </w:pPr>
            <w:r>
              <w:rPr>
                <w:rFonts w:hint="default" w:ascii="Times New Roman" w:hAnsi="Times New Roman" w:cs="Times New Roman"/>
                <w:sz w:val="28"/>
                <w:szCs w:val="28"/>
              </w:rPr>
              <w:t>S='XYZ'</w:t>
            </w:r>
          </w:p>
        </w:tc>
        <w:tc>
          <w:tcPr>
            <w:tcW w:w="438" w:type="dxa"/>
            <w:tcBorders>
              <w:top w:val="single" w:color="000000" w:sz="4" w:space="0"/>
              <w:left w:val="single" w:color="000000" w:sz="4" w:space="0"/>
            </w:tcBorders>
          </w:tcPr>
          <w:p>
            <w:pPr>
              <w:pStyle w:val="13"/>
              <w:spacing w:before="68"/>
              <w:ind w:left="87" w:right="40"/>
              <w:jc w:val="center"/>
              <w:rPr>
                <w:rFonts w:hint="default" w:ascii="Times New Roman" w:hAnsi="Times New Roman" w:cs="Times New Roman"/>
                <w:sz w:val="28"/>
                <w:szCs w:val="28"/>
              </w:rPr>
            </w:pPr>
            <w:r>
              <w:rPr>
                <w:rFonts w:hint="default" w:ascii="Times New Roman" w:hAnsi="Times New Roman" w:cs="Times New Roman"/>
                <w:sz w:val="28"/>
                <w:szCs w:val="28"/>
              </w:rPr>
              <w:t>Có</w:t>
            </w:r>
          </w:p>
        </w:tc>
        <w:tc>
          <w:tcPr>
            <w:tcW w:w="924" w:type="dxa"/>
            <w:tcBorders>
              <w:top w:val="single" w:color="000000" w:sz="4" w:space="0"/>
            </w:tcBorders>
          </w:tcPr>
          <w:p>
            <w:pPr>
              <w:pStyle w:val="13"/>
              <w:spacing w:before="68"/>
              <w:ind w:left="70"/>
              <w:rPr>
                <w:rFonts w:hint="default" w:ascii="Times New Roman" w:hAnsi="Times New Roman" w:cs="Times New Roman"/>
                <w:sz w:val="28"/>
                <w:szCs w:val="28"/>
              </w:rPr>
            </w:pPr>
            <w:r>
              <w:rPr>
                <w:rFonts w:hint="default" w:ascii="Times New Roman" w:hAnsi="Times New Roman" w:cs="Times New Roman"/>
                <w:sz w:val="28"/>
                <w:szCs w:val="28"/>
              </w:rPr>
              <w:t>6 hoán</w:t>
            </w:r>
          </w:p>
        </w:tc>
        <w:tc>
          <w:tcPr>
            <w:tcW w:w="396" w:type="dxa"/>
            <w:tcBorders>
              <w:top w:val="single" w:color="000000" w:sz="4" w:space="0"/>
            </w:tcBorders>
          </w:tcPr>
          <w:p>
            <w:pPr>
              <w:pStyle w:val="13"/>
              <w:spacing w:before="68"/>
              <w:ind w:left="70"/>
              <w:rPr>
                <w:rFonts w:hint="default" w:ascii="Times New Roman" w:hAnsi="Times New Roman" w:cs="Times New Roman"/>
                <w:sz w:val="28"/>
                <w:szCs w:val="28"/>
              </w:rPr>
            </w:pPr>
            <w:r>
              <w:rPr>
                <w:rFonts w:hint="default" w:ascii="Times New Roman" w:hAnsi="Times New Roman" w:cs="Times New Roman"/>
                <w:sz w:val="28"/>
                <w:szCs w:val="28"/>
              </w:rPr>
              <w:t>vị</w:t>
            </w:r>
          </w:p>
        </w:tc>
        <w:tc>
          <w:tcPr>
            <w:tcW w:w="660" w:type="dxa"/>
            <w:tcBorders>
              <w:top w:val="single" w:color="000000" w:sz="4" w:space="0"/>
            </w:tcBorders>
          </w:tcPr>
          <w:p>
            <w:pPr>
              <w:pStyle w:val="13"/>
              <w:spacing w:before="68"/>
              <w:ind w:left="70"/>
              <w:rPr>
                <w:rFonts w:hint="default" w:ascii="Times New Roman" w:hAnsi="Times New Roman" w:cs="Times New Roman"/>
                <w:sz w:val="28"/>
                <w:szCs w:val="28"/>
              </w:rPr>
            </w:pPr>
            <w:r>
              <w:rPr>
                <w:rFonts w:hint="default" w:ascii="Times New Roman" w:hAnsi="Times New Roman" w:cs="Times New Roman"/>
                <w:sz w:val="28"/>
                <w:szCs w:val="28"/>
              </w:rPr>
              <w:t>khác</w:t>
            </w:r>
          </w:p>
        </w:tc>
        <w:tc>
          <w:tcPr>
            <w:tcW w:w="660" w:type="dxa"/>
            <w:tcBorders>
              <w:top w:val="single" w:color="000000" w:sz="4" w:space="0"/>
            </w:tcBorders>
          </w:tcPr>
          <w:p>
            <w:pPr>
              <w:pStyle w:val="13"/>
              <w:spacing w:before="68"/>
              <w:ind w:left="70"/>
              <w:rPr>
                <w:rFonts w:hint="default" w:ascii="Times New Roman" w:hAnsi="Times New Roman" w:cs="Times New Roman"/>
                <w:sz w:val="28"/>
                <w:szCs w:val="28"/>
              </w:rPr>
            </w:pPr>
            <w:r>
              <w:rPr>
                <w:rFonts w:hint="default" w:ascii="Times New Roman" w:hAnsi="Times New Roman" w:cs="Times New Roman"/>
                <w:sz w:val="28"/>
                <w:szCs w:val="28"/>
              </w:rPr>
              <w:t>nhau</w:t>
            </w:r>
          </w:p>
        </w:tc>
        <w:tc>
          <w:tcPr>
            <w:tcW w:w="528" w:type="dxa"/>
            <w:tcBorders>
              <w:top w:val="single" w:color="000000" w:sz="4" w:space="0"/>
            </w:tcBorders>
          </w:tcPr>
          <w:p>
            <w:pPr>
              <w:pStyle w:val="13"/>
              <w:spacing w:before="68"/>
              <w:ind w:left="70"/>
              <w:rPr>
                <w:rFonts w:hint="default" w:ascii="Times New Roman" w:hAnsi="Times New Roman" w:cs="Times New Roman"/>
                <w:sz w:val="28"/>
                <w:szCs w:val="28"/>
              </w:rPr>
            </w:pPr>
            <w:r>
              <w:rPr>
                <w:rFonts w:hint="default" w:ascii="Times New Roman" w:hAnsi="Times New Roman" w:cs="Times New Roman"/>
                <w:sz w:val="28"/>
                <w:szCs w:val="28"/>
              </w:rPr>
              <w:t>của</w:t>
            </w:r>
          </w:p>
        </w:tc>
        <w:tc>
          <w:tcPr>
            <w:tcW w:w="1022" w:type="dxa"/>
            <w:tcBorders>
              <w:top w:val="single" w:color="000000" w:sz="4" w:space="0"/>
              <w:right w:val="single" w:color="000000" w:sz="4" w:space="0"/>
            </w:tcBorders>
          </w:tcPr>
          <w:p>
            <w:pPr>
              <w:pStyle w:val="13"/>
              <w:spacing w:before="68"/>
              <w:ind w:left="70"/>
              <w:rPr>
                <w:rFonts w:hint="default" w:ascii="Times New Roman" w:hAnsi="Times New Roman" w:cs="Times New Roman"/>
                <w:sz w:val="28"/>
                <w:szCs w:val="28"/>
              </w:rPr>
            </w:pPr>
            <w:r>
              <w:rPr>
                <w:rFonts w:hint="default" w:ascii="Times New Roman" w:hAnsi="Times New Roman" w:cs="Times New Roman"/>
                <w:sz w:val="28"/>
                <w:szCs w:val="28"/>
              </w:rPr>
              <w:t>'XYZ'</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3" w:hRule="atLeast"/>
        </w:trPr>
        <w:tc>
          <w:tcPr>
            <w:tcW w:w="1802" w:type="dxa"/>
            <w:tcBorders>
              <w:left w:val="single" w:color="000000" w:sz="4" w:space="0"/>
              <w:right w:val="single" w:color="000000" w:sz="4" w:space="0"/>
            </w:tcBorders>
          </w:tcPr>
          <w:p>
            <w:pPr>
              <w:pStyle w:val="13"/>
              <w:rPr>
                <w:rFonts w:hint="default" w:ascii="Times New Roman" w:hAnsi="Times New Roman" w:cs="Times New Roman"/>
                <w:sz w:val="28"/>
                <w:szCs w:val="28"/>
              </w:rPr>
            </w:pPr>
          </w:p>
        </w:tc>
        <w:tc>
          <w:tcPr>
            <w:tcW w:w="438" w:type="dxa"/>
            <w:tcBorders>
              <w:left w:val="single" w:color="000000" w:sz="4" w:space="0"/>
            </w:tcBorders>
          </w:tcPr>
          <w:p>
            <w:pPr>
              <w:pStyle w:val="13"/>
              <w:spacing w:before="42"/>
              <w:ind w:left="87" w:right="40"/>
              <w:jc w:val="center"/>
              <w:rPr>
                <w:rFonts w:hint="default" w:ascii="Times New Roman" w:hAnsi="Times New Roman" w:cs="Times New Roman"/>
                <w:sz w:val="28"/>
                <w:szCs w:val="28"/>
              </w:rPr>
            </w:pPr>
            <w:r>
              <w:rPr>
                <w:rFonts w:hint="default" w:ascii="Times New Roman" w:hAnsi="Times New Roman" w:cs="Times New Roman"/>
                <w:sz w:val="28"/>
                <w:szCs w:val="28"/>
              </w:rPr>
              <w:t>1.</w:t>
            </w:r>
          </w:p>
        </w:tc>
        <w:tc>
          <w:tcPr>
            <w:tcW w:w="924" w:type="dxa"/>
          </w:tcPr>
          <w:p>
            <w:pPr>
              <w:pStyle w:val="13"/>
              <w:spacing w:before="42"/>
              <w:ind w:left="71"/>
              <w:rPr>
                <w:rFonts w:hint="default" w:ascii="Times New Roman" w:hAnsi="Times New Roman" w:cs="Times New Roman"/>
                <w:sz w:val="28"/>
                <w:szCs w:val="28"/>
              </w:rPr>
            </w:pPr>
            <w:r>
              <w:rPr>
                <w:rFonts w:hint="default" w:ascii="Times New Roman" w:hAnsi="Times New Roman" w:cs="Times New Roman"/>
                <w:sz w:val="28"/>
                <w:szCs w:val="28"/>
              </w:rPr>
              <w:t>XYZ</w:t>
            </w:r>
          </w:p>
        </w:tc>
        <w:tc>
          <w:tcPr>
            <w:tcW w:w="396" w:type="dxa"/>
          </w:tcPr>
          <w:p>
            <w:pPr>
              <w:pStyle w:val="13"/>
              <w:rPr>
                <w:rFonts w:hint="default" w:ascii="Times New Roman" w:hAnsi="Times New Roman" w:cs="Times New Roman"/>
                <w:sz w:val="28"/>
                <w:szCs w:val="28"/>
              </w:rPr>
            </w:pPr>
          </w:p>
        </w:tc>
        <w:tc>
          <w:tcPr>
            <w:tcW w:w="660" w:type="dxa"/>
          </w:tcPr>
          <w:p>
            <w:pPr>
              <w:pStyle w:val="13"/>
              <w:rPr>
                <w:rFonts w:hint="default" w:ascii="Times New Roman" w:hAnsi="Times New Roman" w:cs="Times New Roman"/>
                <w:sz w:val="28"/>
                <w:szCs w:val="28"/>
              </w:rPr>
            </w:pPr>
          </w:p>
        </w:tc>
        <w:tc>
          <w:tcPr>
            <w:tcW w:w="660" w:type="dxa"/>
          </w:tcPr>
          <w:p>
            <w:pPr>
              <w:pStyle w:val="13"/>
              <w:rPr>
                <w:rFonts w:hint="default" w:ascii="Times New Roman" w:hAnsi="Times New Roman" w:cs="Times New Roman"/>
                <w:sz w:val="28"/>
                <w:szCs w:val="28"/>
              </w:rPr>
            </w:pPr>
          </w:p>
        </w:tc>
        <w:tc>
          <w:tcPr>
            <w:tcW w:w="528" w:type="dxa"/>
          </w:tcPr>
          <w:p>
            <w:pPr>
              <w:pStyle w:val="13"/>
              <w:rPr>
                <w:rFonts w:hint="default" w:ascii="Times New Roman" w:hAnsi="Times New Roman" w:cs="Times New Roman"/>
                <w:sz w:val="28"/>
                <w:szCs w:val="28"/>
              </w:rPr>
            </w:pPr>
          </w:p>
        </w:tc>
        <w:tc>
          <w:tcPr>
            <w:tcW w:w="1022" w:type="dxa"/>
            <w:tcBorders>
              <w:right w:val="single" w:color="000000" w:sz="4" w:space="0"/>
            </w:tcBorders>
          </w:tcPr>
          <w:p>
            <w:pPr>
              <w:pStyle w:val="13"/>
              <w:rPr>
                <w:rFonts w:hint="default" w:ascii="Times New Roman" w:hAnsi="Times New Roman" w:cs="Times New Roman"/>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3" w:hRule="atLeast"/>
        </w:trPr>
        <w:tc>
          <w:tcPr>
            <w:tcW w:w="1802" w:type="dxa"/>
            <w:tcBorders>
              <w:left w:val="single" w:color="000000" w:sz="4" w:space="0"/>
              <w:right w:val="single" w:color="000000" w:sz="4" w:space="0"/>
            </w:tcBorders>
          </w:tcPr>
          <w:p>
            <w:pPr>
              <w:pStyle w:val="13"/>
              <w:rPr>
                <w:rFonts w:hint="default" w:ascii="Times New Roman" w:hAnsi="Times New Roman" w:cs="Times New Roman"/>
                <w:sz w:val="28"/>
                <w:szCs w:val="28"/>
              </w:rPr>
            </w:pPr>
          </w:p>
        </w:tc>
        <w:tc>
          <w:tcPr>
            <w:tcW w:w="438" w:type="dxa"/>
            <w:tcBorders>
              <w:left w:val="single" w:color="000000" w:sz="4" w:space="0"/>
            </w:tcBorders>
          </w:tcPr>
          <w:p>
            <w:pPr>
              <w:pStyle w:val="13"/>
              <w:spacing w:before="42"/>
              <w:ind w:left="87" w:right="40"/>
              <w:jc w:val="center"/>
              <w:rPr>
                <w:rFonts w:hint="default" w:ascii="Times New Roman" w:hAnsi="Times New Roman" w:cs="Times New Roman"/>
                <w:sz w:val="28"/>
                <w:szCs w:val="28"/>
              </w:rPr>
            </w:pPr>
            <w:r>
              <w:rPr>
                <w:rFonts w:hint="default" w:ascii="Times New Roman" w:hAnsi="Times New Roman" w:cs="Times New Roman"/>
                <w:sz w:val="28"/>
                <w:szCs w:val="28"/>
              </w:rPr>
              <w:t>2.</w:t>
            </w:r>
          </w:p>
        </w:tc>
        <w:tc>
          <w:tcPr>
            <w:tcW w:w="924" w:type="dxa"/>
          </w:tcPr>
          <w:p>
            <w:pPr>
              <w:pStyle w:val="13"/>
              <w:spacing w:before="42"/>
              <w:ind w:left="71"/>
              <w:rPr>
                <w:rFonts w:hint="default" w:ascii="Times New Roman" w:hAnsi="Times New Roman" w:cs="Times New Roman"/>
                <w:sz w:val="28"/>
                <w:szCs w:val="28"/>
              </w:rPr>
            </w:pPr>
            <w:r>
              <w:rPr>
                <w:rFonts w:hint="default" w:ascii="Times New Roman" w:hAnsi="Times New Roman" w:cs="Times New Roman"/>
                <w:sz w:val="28"/>
                <w:szCs w:val="28"/>
              </w:rPr>
              <w:t>XZY</w:t>
            </w:r>
          </w:p>
        </w:tc>
        <w:tc>
          <w:tcPr>
            <w:tcW w:w="396" w:type="dxa"/>
          </w:tcPr>
          <w:p>
            <w:pPr>
              <w:pStyle w:val="13"/>
              <w:rPr>
                <w:rFonts w:hint="default" w:ascii="Times New Roman" w:hAnsi="Times New Roman" w:cs="Times New Roman"/>
                <w:sz w:val="28"/>
                <w:szCs w:val="28"/>
              </w:rPr>
            </w:pPr>
          </w:p>
        </w:tc>
        <w:tc>
          <w:tcPr>
            <w:tcW w:w="660" w:type="dxa"/>
          </w:tcPr>
          <w:p>
            <w:pPr>
              <w:pStyle w:val="13"/>
              <w:rPr>
                <w:rFonts w:hint="default" w:ascii="Times New Roman" w:hAnsi="Times New Roman" w:cs="Times New Roman"/>
                <w:sz w:val="28"/>
                <w:szCs w:val="28"/>
              </w:rPr>
            </w:pPr>
          </w:p>
        </w:tc>
        <w:tc>
          <w:tcPr>
            <w:tcW w:w="660" w:type="dxa"/>
          </w:tcPr>
          <w:p>
            <w:pPr>
              <w:pStyle w:val="13"/>
              <w:rPr>
                <w:rFonts w:hint="default" w:ascii="Times New Roman" w:hAnsi="Times New Roman" w:cs="Times New Roman"/>
                <w:sz w:val="28"/>
                <w:szCs w:val="28"/>
              </w:rPr>
            </w:pPr>
          </w:p>
        </w:tc>
        <w:tc>
          <w:tcPr>
            <w:tcW w:w="528" w:type="dxa"/>
          </w:tcPr>
          <w:p>
            <w:pPr>
              <w:pStyle w:val="13"/>
              <w:rPr>
                <w:rFonts w:hint="default" w:ascii="Times New Roman" w:hAnsi="Times New Roman" w:cs="Times New Roman"/>
                <w:sz w:val="28"/>
                <w:szCs w:val="28"/>
              </w:rPr>
            </w:pPr>
          </w:p>
        </w:tc>
        <w:tc>
          <w:tcPr>
            <w:tcW w:w="1022" w:type="dxa"/>
            <w:tcBorders>
              <w:right w:val="single" w:color="000000" w:sz="4" w:space="0"/>
            </w:tcBorders>
          </w:tcPr>
          <w:p>
            <w:pPr>
              <w:pStyle w:val="13"/>
              <w:rPr>
                <w:rFonts w:hint="default" w:ascii="Times New Roman" w:hAnsi="Times New Roman" w:cs="Times New Roman"/>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3" w:hRule="atLeast"/>
        </w:trPr>
        <w:tc>
          <w:tcPr>
            <w:tcW w:w="1802" w:type="dxa"/>
            <w:tcBorders>
              <w:left w:val="single" w:color="000000" w:sz="4" w:space="0"/>
              <w:right w:val="single" w:color="000000" w:sz="4" w:space="0"/>
            </w:tcBorders>
          </w:tcPr>
          <w:p>
            <w:pPr>
              <w:pStyle w:val="13"/>
              <w:rPr>
                <w:rFonts w:hint="default" w:ascii="Times New Roman" w:hAnsi="Times New Roman" w:cs="Times New Roman"/>
                <w:sz w:val="28"/>
                <w:szCs w:val="28"/>
              </w:rPr>
            </w:pPr>
          </w:p>
        </w:tc>
        <w:tc>
          <w:tcPr>
            <w:tcW w:w="438" w:type="dxa"/>
            <w:tcBorders>
              <w:left w:val="single" w:color="000000" w:sz="4" w:space="0"/>
            </w:tcBorders>
          </w:tcPr>
          <w:p>
            <w:pPr>
              <w:pStyle w:val="13"/>
              <w:spacing w:before="42"/>
              <w:ind w:left="87" w:right="40"/>
              <w:jc w:val="center"/>
              <w:rPr>
                <w:rFonts w:hint="default" w:ascii="Times New Roman" w:hAnsi="Times New Roman" w:cs="Times New Roman"/>
                <w:sz w:val="28"/>
                <w:szCs w:val="28"/>
              </w:rPr>
            </w:pPr>
            <w:r>
              <w:rPr>
                <w:rFonts w:hint="default" w:ascii="Times New Roman" w:hAnsi="Times New Roman" w:cs="Times New Roman"/>
                <w:sz w:val="28"/>
                <w:szCs w:val="28"/>
              </w:rPr>
              <w:t>3.</w:t>
            </w:r>
          </w:p>
        </w:tc>
        <w:tc>
          <w:tcPr>
            <w:tcW w:w="924" w:type="dxa"/>
          </w:tcPr>
          <w:p>
            <w:pPr>
              <w:pStyle w:val="13"/>
              <w:spacing w:before="42"/>
              <w:ind w:left="71"/>
              <w:rPr>
                <w:rFonts w:hint="default" w:ascii="Times New Roman" w:hAnsi="Times New Roman" w:cs="Times New Roman"/>
                <w:sz w:val="28"/>
                <w:szCs w:val="28"/>
              </w:rPr>
            </w:pPr>
            <w:r>
              <w:rPr>
                <w:rFonts w:hint="default" w:ascii="Times New Roman" w:hAnsi="Times New Roman" w:cs="Times New Roman"/>
                <w:sz w:val="28"/>
                <w:szCs w:val="28"/>
              </w:rPr>
              <w:t>YXZ</w:t>
            </w:r>
          </w:p>
        </w:tc>
        <w:tc>
          <w:tcPr>
            <w:tcW w:w="396" w:type="dxa"/>
          </w:tcPr>
          <w:p>
            <w:pPr>
              <w:pStyle w:val="13"/>
              <w:rPr>
                <w:rFonts w:hint="default" w:ascii="Times New Roman" w:hAnsi="Times New Roman" w:cs="Times New Roman"/>
                <w:sz w:val="28"/>
                <w:szCs w:val="28"/>
              </w:rPr>
            </w:pPr>
          </w:p>
        </w:tc>
        <w:tc>
          <w:tcPr>
            <w:tcW w:w="660" w:type="dxa"/>
          </w:tcPr>
          <w:p>
            <w:pPr>
              <w:pStyle w:val="13"/>
              <w:rPr>
                <w:rFonts w:hint="default" w:ascii="Times New Roman" w:hAnsi="Times New Roman" w:cs="Times New Roman"/>
                <w:sz w:val="28"/>
                <w:szCs w:val="28"/>
              </w:rPr>
            </w:pPr>
          </w:p>
        </w:tc>
        <w:tc>
          <w:tcPr>
            <w:tcW w:w="660" w:type="dxa"/>
          </w:tcPr>
          <w:p>
            <w:pPr>
              <w:pStyle w:val="13"/>
              <w:rPr>
                <w:rFonts w:hint="default" w:ascii="Times New Roman" w:hAnsi="Times New Roman" w:cs="Times New Roman"/>
                <w:sz w:val="28"/>
                <w:szCs w:val="28"/>
              </w:rPr>
            </w:pPr>
          </w:p>
        </w:tc>
        <w:tc>
          <w:tcPr>
            <w:tcW w:w="528" w:type="dxa"/>
          </w:tcPr>
          <w:p>
            <w:pPr>
              <w:pStyle w:val="13"/>
              <w:rPr>
                <w:rFonts w:hint="default" w:ascii="Times New Roman" w:hAnsi="Times New Roman" w:cs="Times New Roman"/>
                <w:sz w:val="28"/>
                <w:szCs w:val="28"/>
              </w:rPr>
            </w:pPr>
          </w:p>
        </w:tc>
        <w:tc>
          <w:tcPr>
            <w:tcW w:w="1022" w:type="dxa"/>
            <w:tcBorders>
              <w:right w:val="single" w:color="000000" w:sz="4" w:space="0"/>
            </w:tcBorders>
          </w:tcPr>
          <w:p>
            <w:pPr>
              <w:pStyle w:val="13"/>
              <w:rPr>
                <w:rFonts w:hint="default" w:ascii="Times New Roman" w:hAnsi="Times New Roman" w:cs="Times New Roman"/>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4" w:hRule="atLeast"/>
        </w:trPr>
        <w:tc>
          <w:tcPr>
            <w:tcW w:w="1802" w:type="dxa"/>
            <w:tcBorders>
              <w:left w:val="single" w:color="000000" w:sz="4" w:space="0"/>
              <w:right w:val="single" w:color="000000" w:sz="4" w:space="0"/>
            </w:tcBorders>
          </w:tcPr>
          <w:p>
            <w:pPr>
              <w:pStyle w:val="13"/>
              <w:rPr>
                <w:rFonts w:hint="default" w:ascii="Times New Roman" w:hAnsi="Times New Roman" w:cs="Times New Roman"/>
                <w:sz w:val="28"/>
                <w:szCs w:val="28"/>
              </w:rPr>
            </w:pPr>
          </w:p>
        </w:tc>
        <w:tc>
          <w:tcPr>
            <w:tcW w:w="438" w:type="dxa"/>
            <w:tcBorders>
              <w:left w:val="single" w:color="000000" w:sz="4" w:space="0"/>
            </w:tcBorders>
          </w:tcPr>
          <w:p>
            <w:pPr>
              <w:pStyle w:val="13"/>
              <w:spacing w:before="42"/>
              <w:ind w:left="87" w:right="40"/>
              <w:jc w:val="center"/>
              <w:rPr>
                <w:rFonts w:hint="default" w:ascii="Times New Roman" w:hAnsi="Times New Roman" w:cs="Times New Roman"/>
                <w:sz w:val="28"/>
                <w:szCs w:val="28"/>
              </w:rPr>
            </w:pPr>
            <w:r>
              <w:rPr>
                <w:rFonts w:hint="default" w:ascii="Times New Roman" w:hAnsi="Times New Roman" w:cs="Times New Roman"/>
                <w:sz w:val="28"/>
                <w:szCs w:val="28"/>
              </w:rPr>
              <w:t>4.</w:t>
            </w:r>
          </w:p>
        </w:tc>
        <w:tc>
          <w:tcPr>
            <w:tcW w:w="924" w:type="dxa"/>
          </w:tcPr>
          <w:p>
            <w:pPr>
              <w:pStyle w:val="13"/>
              <w:spacing w:before="42"/>
              <w:ind w:left="71"/>
              <w:rPr>
                <w:rFonts w:hint="default" w:ascii="Times New Roman" w:hAnsi="Times New Roman" w:cs="Times New Roman"/>
                <w:sz w:val="28"/>
                <w:szCs w:val="28"/>
              </w:rPr>
            </w:pPr>
            <w:r>
              <w:rPr>
                <w:rFonts w:hint="default" w:ascii="Times New Roman" w:hAnsi="Times New Roman" w:cs="Times New Roman"/>
                <w:sz w:val="28"/>
                <w:szCs w:val="28"/>
              </w:rPr>
              <w:t>YZX</w:t>
            </w:r>
          </w:p>
        </w:tc>
        <w:tc>
          <w:tcPr>
            <w:tcW w:w="396" w:type="dxa"/>
          </w:tcPr>
          <w:p>
            <w:pPr>
              <w:pStyle w:val="13"/>
              <w:rPr>
                <w:rFonts w:hint="default" w:ascii="Times New Roman" w:hAnsi="Times New Roman" w:cs="Times New Roman"/>
                <w:sz w:val="28"/>
                <w:szCs w:val="28"/>
              </w:rPr>
            </w:pPr>
          </w:p>
        </w:tc>
        <w:tc>
          <w:tcPr>
            <w:tcW w:w="660" w:type="dxa"/>
          </w:tcPr>
          <w:p>
            <w:pPr>
              <w:pStyle w:val="13"/>
              <w:rPr>
                <w:rFonts w:hint="default" w:ascii="Times New Roman" w:hAnsi="Times New Roman" w:cs="Times New Roman"/>
                <w:sz w:val="28"/>
                <w:szCs w:val="28"/>
              </w:rPr>
            </w:pPr>
          </w:p>
        </w:tc>
        <w:tc>
          <w:tcPr>
            <w:tcW w:w="660" w:type="dxa"/>
          </w:tcPr>
          <w:p>
            <w:pPr>
              <w:pStyle w:val="13"/>
              <w:rPr>
                <w:rFonts w:hint="default" w:ascii="Times New Roman" w:hAnsi="Times New Roman" w:cs="Times New Roman"/>
                <w:sz w:val="28"/>
                <w:szCs w:val="28"/>
              </w:rPr>
            </w:pPr>
          </w:p>
        </w:tc>
        <w:tc>
          <w:tcPr>
            <w:tcW w:w="528" w:type="dxa"/>
          </w:tcPr>
          <w:p>
            <w:pPr>
              <w:pStyle w:val="13"/>
              <w:rPr>
                <w:rFonts w:hint="default" w:ascii="Times New Roman" w:hAnsi="Times New Roman" w:cs="Times New Roman"/>
                <w:sz w:val="28"/>
                <w:szCs w:val="28"/>
              </w:rPr>
            </w:pPr>
          </w:p>
        </w:tc>
        <w:tc>
          <w:tcPr>
            <w:tcW w:w="1022" w:type="dxa"/>
            <w:tcBorders>
              <w:right w:val="single" w:color="000000" w:sz="4" w:space="0"/>
            </w:tcBorders>
          </w:tcPr>
          <w:p>
            <w:pPr>
              <w:pStyle w:val="13"/>
              <w:rPr>
                <w:rFonts w:hint="default" w:ascii="Times New Roman" w:hAnsi="Times New Roman" w:cs="Times New Roman"/>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4" w:hRule="atLeast"/>
        </w:trPr>
        <w:tc>
          <w:tcPr>
            <w:tcW w:w="1802" w:type="dxa"/>
            <w:tcBorders>
              <w:left w:val="single" w:color="000000" w:sz="4" w:space="0"/>
              <w:right w:val="single" w:color="000000" w:sz="4" w:space="0"/>
            </w:tcBorders>
          </w:tcPr>
          <w:p>
            <w:pPr>
              <w:pStyle w:val="13"/>
              <w:rPr>
                <w:rFonts w:hint="default" w:ascii="Times New Roman" w:hAnsi="Times New Roman" w:cs="Times New Roman"/>
                <w:sz w:val="28"/>
                <w:szCs w:val="28"/>
              </w:rPr>
            </w:pPr>
          </w:p>
        </w:tc>
        <w:tc>
          <w:tcPr>
            <w:tcW w:w="438" w:type="dxa"/>
            <w:tcBorders>
              <w:left w:val="single" w:color="000000" w:sz="4" w:space="0"/>
            </w:tcBorders>
          </w:tcPr>
          <w:p>
            <w:pPr>
              <w:pStyle w:val="13"/>
              <w:spacing w:before="43"/>
              <w:ind w:left="87" w:right="40"/>
              <w:jc w:val="center"/>
              <w:rPr>
                <w:rFonts w:hint="default" w:ascii="Times New Roman" w:hAnsi="Times New Roman" w:cs="Times New Roman"/>
                <w:sz w:val="28"/>
                <w:szCs w:val="28"/>
              </w:rPr>
            </w:pPr>
            <w:r>
              <w:rPr>
                <w:rFonts w:hint="default" w:ascii="Times New Roman" w:hAnsi="Times New Roman" w:cs="Times New Roman"/>
                <w:sz w:val="28"/>
                <w:szCs w:val="28"/>
              </w:rPr>
              <w:t>5.</w:t>
            </w:r>
          </w:p>
        </w:tc>
        <w:tc>
          <w:tcPr>
            <w:tcW w:w="924" w:type="dxa"/>
          </w:tcPr>
          <w:p>
            <w:pPr>
              <w:pStyle w:val="13"/>
              <w:spacing w:before="43"/>
              <w:ind w:left="71"/>
              <w:rPr>
                <w:rFonts w:hint="default" w:ascii="Times New Roman" w:hAnsi="Times New Roman" w:cs="Times New Roman"/>
                <w:sz w:val="28"/>
                <w:szCs w:val="28"/>
              </w:rPr>
            </w:pPr>
            <w:r>
              <w:rPr>
                <w:rFonts w:hint="default" w:ascii="Times New Roman" w:hAnsi="Times New Roman" w:cs="Times New Roman"/>
                <w:sz w:val="28"/>
                <w:szCs w:val="28"/>
              </w:rPr>
              <w:t>ZXY</w:t>
            </w:r>
          </w:p>
        </w:tc>
        <w:tc>
          <w:tcPr>
            <w:tcW w:w="396" w:type="dxa"/>
          </w:tcPr>
          <w:p>
            <w:pPr>
              <w:pStyle w:val="13"/>
              <w:rPr>
                <w:rFonts w:hint="default" w:ascii="Times New Roman" w:hAnsi="Times New Roman" w:cs="Times New Roman"/>
                <w:sz w:val="28"/>
                <w:szCs w:val="28"/>
              </w:rPr>
            </w:pPr>
          </w:p>
        </w:tc>
        <w:tc>
          <w:tcPr>
            <w:tcW w:w="660" w:type="dxa"/>
          </w:tcPr>
          <w:p>
            <w:pPr>
              <w:pStyle w:val="13"/>
              <w:rPr>
                <w:rFonts w:hint="default" w:ascii="Times New Roman" w:hAnsi="Times New Roman" w:cs="Times New Roman"/>
                <w:sz w:val="28"/>
                <w:szCs w:val="28"/>
              </w:rPr>
            </w:pPr>
          </w:p>
        </w:tc>
        <w:tc>
          <w:tcPr>
            <w:tcW w:w="660" w:type="dxa"/>
          </w:tcPr>
          <w:p>
            <w:pPr>
              <w:pStyle w:val="13"/>
              <w:rPr>
                <w:rFonts w:hint="default" w:ascii="Times New Roman" w:hAnsi="Times New Roman" w:cs="Times New Roman"/>
                <w:sz w:val="28"/>
                <w:szCs w:val="28"/>
              </w:rPr>
            </w:pPr>
          </w:p>
        </w:tc>
        <w:tc>
          <w:tcPr>
            <w:tcW w:w="528" w:type="dxa"/>
          </w:tcPr>
          <w:p>
            <w:pPr>
              <w:pStyle w:val="13"/>
              <w:rPr>
                <w:rFonts w:hint="default" w:ascii="Times New Roman" w:hAnsi="Times New Roman" w:cs="Times New Roman"/>
                <w:sz w:val="28"/>
                <w:szCs w:val="28"/>
              </w:rPr>
            </w:pPr>
          </w:p>
        </w:tc>
        <w:tc>
          <w:tcPr>
            <w:tcW w:w="1022" w:type="dxa"/>
            <w:tcBorders>
              <w:right w:val="single" w:color="000000" w:sz="4" w:space="0"/>
            </w:tcBorders>
          </w:tcPr>
          <w:p>
            <w:pPr>
              <w:pStyle w:val="13"/>
              <w:rPr>
                <w:rFonts w:hint="default" w:ascii="Times New Roman" w:hAnsi="Times New Roman" w:cs="Times New Roman"/>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atLeast"/>
        </w:trPr>
        <w:tc>
          <w:tcPr>
            <w:tcW w:w="1802" w:type="dxa"/>
            <w:tcBorders>
              <w:left w:val="single" w:color="000000" w:sz="4" w:space="0"/>
              <w:bottom w:val="single" w:color="000000" w:sz="4" w:space="0"/>
              <w:right w:val="single" w:color="000000" w:sz="4" w:space="0"/>
            </w:tcBorders>
          </w:tcPr>
          <w:p>
            <w:pPr>
              <w:pStyle w:val="13"/>
              <w:rPr>
                <w:rFonts w:hint="default" w:ascii="Times New Roman" w:hAnsi="Times New Roman" w:cs="Times New Roman"/>
                <w:sz w:val="28"/>
                <w:szCs w:val="28"/>
              </w:rPr>
            </w:pPr>
          </w:p>
        </w:tc>
        <w:tc>
          <w:tcPr>
            <w:tcW w:w="438" w:type="dxa"/>
            <w:tcBorders>
              <w:left w:val="single" w:color="000000" w:sz="4" w:space="0"/>
              <w:bottom w:val="single" w:color="000000" w:sz="4" w:space="0"/>
            </w:tcBorders>
          </w:tcPr>
          <w:p>
            <w:pPr>
              <w:pStyle w:val="13"/>
              <w:spacing w:before="42"/>
              <w:ind w:left="87" w:right="40"/>
              <w:jc w:val="center"/>
              <w:rPr>
                <w:rFonts w:hint="default" w:ascii="Times New Roman" w:hAnsi="Times New Roman" w:cs="Times New Roman"/>
                <w:sz w:val="28"/>
                <w:szCs w:val="28"/>
              </w:rPr>
            </w:pPr>
            <w:r>
              <w:rPr>
                <w:rFonts w:hint="default" w:ascii="Times New Roman" w:hAnsi="Times New Roman" w:cs="Times New Roman"/>
                <w:sz w:val="28"/>
                <w:szCs w:val="28"/>
              </w:rPr>
              <w:t>6.</w:t>
            </w:r>
          </w:p>
        </w:tc>
        <w:tc>
          <w:tcPr>
            <w:tcW w:w="924" w:type="dxa"/>
            <w:tcBorders>
              <w:bottom w:val="single" w:color="000000" w:sz="4" w:space="0"/>
            </w:tcBorders>
          </w:tcPr>
          <w:p>
            <w:pPr>
              <w:pStyle w:val="13"/>
              <w:spacing w:before="42"/>
              <w:ind w:left="71"/>
              <w:rPr>
                <w:rFonts w:hint="default" w:ascii="Times New Roman" w:hAnsi="Times New Roman" w:cs="Times New Roman"/>
                <w:sz w:val="28"/>
                <w:szCs w:val="28"/>
              </w:rPr>
            </w:pPr>
            <w:r>
              <w:rPr>
                <w:rFonts w:hint="default" w:ascii="Times New Roman" w:hAnsi="Times New Roman" w:cs="Times New Roman"/>
                <w:sz w:val="28"/>
                <w:szCs w:val="28"/>
              </w:rPr>
              <w:t>ZYX</w:t>
            </w:r>
          </w:p>
        </w:tc>
        <w:tc>
          <w:tcPr>
            <w:tcW w:w="396" w:type="dxa"/>
            <w:tcBorders>
              <w:bottom w:val="single" w:color="000000" w:sz="4" w:space="0"/>
            </w:tcBorders>
          </w:tcPr>
          <w:p>
            <w:pPr>
              <w:pStyle w:val="13"/>
              <w:rPr>
                <w:rFonts w:hint="default" w:ascii="Times New Roman" w:hAnsi="Times New Roman" w:cs="Times New Roman"/>
                <w:sz w:val="28"/>
                <w:szCs w:val="28"/>
              </w:rPr>
            </w:pPr>
          </w:p>
        </w:tc>
        <w:tc>
          <w:tcPr>
            <w:tcW w:w="660" w:type="dxa"/>
            <w:tcBorders>
              <w:bottom w:val="single" w:color="000000" w:sz="4" w:space="0"/>
            </w:tcBorders>
          </w:tcPr>
          <w:p>
            <w:pPr>
              <w:pStyle w:val="13"/>
              <w:rPr>
                <w:rFonts w:hint="default" w:ascii="Times New Roman" w:hAnsi="Times New Roman" w:cs="Times New Roman"/>
                <w:sz w:val="28"/>
                <w:szCs w:val="28"/>
              </w:rPr>
            </w:pPr>
          </w:p>
        </w:tc>
        <w:tc>
          <w:tcPr>
            <w:tcW w:w="660" w:type="dxa"/>
            <w:tcBorders>
              <w:bottom w:val="single" w:color="000000" w:sz="4" w:space="0"/>
            </w:tcBorders>
          </w:tcPr>
          <w:p>
            <w:pPr>
              <w:pStyle w:val="13"/>
              <w:rPr>
                <w:rFonts w:hint="default" w:ascii="Times New Roman" w:hAnsi="Times New Roman" w:cs="Times New Roman"/>
                <w:sz w:val="28"/>
                <w:szCs w:val="28"/>
              </w:rPr>
            </w:pPr>
          </w:p>
        </w:tc>
        <w:tc>
          <w:tcPr>
            <w:tcW w:w="528" w:type="dxa"/>
            <w:tcBorders>
              <w:bottom w:val="single" w:color="000000" w:sz="4" w:space="0"/>
            </w:tcBorders>
          </w:tcPr>
          <w:p>
            <w:pPr>
              <w:pStyle w:val="13"/>
              <w:rPr>
                <w:rFonts w:hint="default" w:ascii="Times New Roman" w:hAnsi="Times New Roman" w:cs="Times New Roman"/>
                <w:sz w:val="28"/>
                <w:szCs w:val="28"/>
              </w:rPr>
            </w:pPr>
          </w:p>
        </w:tc>
        <w:tc>
          <w:tcPr>
            <w:tcW w:w="1022" w:type="dxa"/>
            <w:tcBorders>
              <w:bottom w:val="single" w:color="000000" w:sz="4" w:space="0"/>
              <w:right w:val="single" w:color="000000" w:sz="4" w:space="0"/>
            </w:tcBorders>
          </w:tcPr>
          <w:p>
            <w:pPr>
              <w:pStyle w:val="13"/>
              <w:rPr>
                <w:rFonts w:hint="default" w:ascii="Times New Roman" w:hAnsi="Times New Roman" w:cs="Times New Roman"/>
                <w:sz w:val="28"/>
                <w:szCs w:val="28"/>
              </w:rPr>
            </w:pPr>
          </w:p>
        </w:tc>
      </w:tr>
    </w:tbl>
    <w:p>
      <w:pPr>
        <w:pStyle w:val="12"/>
        <w:numPr>
          <w:ilvl w:val="1"/>
          <w:numId w:val="50"/>
        </w:numPr>
        <w:tabs>
          <w:tab w:val="left" w:pos="732"/>
        </w:tabs>
        <w:spacing w:before="57" w:after="0" w:line="268" w:lineRule="auto"/>
        <w:ind w:left="871" w:right="299" w:hanging="567"/>
        <w:jc w:val="both"/>
        <w:rPr>
          <w:rFonts w:hint="default" w:ascii="Times New Roman" w:hAnsi="Times New Roman" w:cs="Times New Roman"/>
          <w:sz w:val="28"/>
          <w:szCs w:val="28"/>
        </w:rPr>
      </w:pPr>
      <w:r>
        <w:rPr>
          <w:rFonts w:hint="default" w:ascii="Times New Roman" w:hAnsi="Times New Roman" w:cs="Times New Roman"/>
          <w:sz w:val="28"/>
          <w:szCs w:val="28"/>
        </w:rPr>
        <w:t xml:space="preserve">Cho số nguyên dương n (n ≤ 20),hãy liệt kê tất cả các xâu </w:t>
      </w:r>
      <w:r>
        <w:rPr>
          <w:rFonts w:hint="default" w:cs="Times New Roman"/>
          <w:sz w:val="28"/>
          <w:szCs w:val="28"/>
          <w:lang w:val="en-US"/>
        </w:rPr>
        <w:t>đ</w:t>
      </w:r>
      <w:r>
        <w:rPr>
          <w:rFonts w:hint="default" w:ascii="Times New Roman" w:hAnsi="Times New Roman" w:cs="Times New Roman"/>
          <w:sz w:val="28"/>
          <w:szCs w:val="28"/>
        </w:rPr>
        <w:t xml:space="preserve">ộ dài n chỉ gồm 2 kí tự 'A' hoặc 'B' mà không có 2 kí tự 'B' nào </w:t>
      </w:r>
      <w:r>
        <w:rPr>
          <w:rFonts w:hint="default" w:cs="Times New Roman"/>
          <w:sz w:val="28"/>
          <w:szCs w:val="28"/>
          <w:lang w:val="en-US"/>
        </w:rPr>
        <w:t>đ</w:t>
      </w:r>
      <w:r>
        <w:rPr>
          <w:rFonts w:hint="default" w:ascii="Times New Roman" w:hAnsi="Times New Roman" w:cs="Times New Roman"/>
          <w:sz w:val="28"/>
          <w:szCs w:val="28"/>
        </w:rPr>
        <w:t>ứng cạnh</w:t>
      </w:r>
      <w:r>
        <w:rPr>
          <w:rFonts w:hint="default" w:ascii="Times New Roman" w:hAnsi="Times New Roman" w:cs="Times New Roman"/>
          <w:spacing w:val="18"/>
          <w:sz w:val="28"/>
          <w:szCs w:val="28"/>
        </w:rPr>
        <w:t xml:space="preserve"> </w:t>
      </w:r>
      <w:r>
        <w:rPr>
          <w:rFonts w:hint="default" w:ascii="Times New Roman" w:hAnsi="Times New Roman" w:cs="Times New Roman"/>
          <w:sz w:val="28"/>
          <w:szCs w:val="28"/>
        </w:rPr>
        <w:t>nhau.</w:t>
      </w:r>
    </w:p>
    <w:p>
      <w:pPr>
        <w:pStyle w:val="7"/>
        <w:spacing w:before="5"/>
        <w:rPr>
          <w:rFonts w:hint="default" w:ascii="Times New Roman" w:hAnsi="Times New Roman" w:cs="Times New Roman"/>
          <w:sz w:val="28"/>
          <w:szCs w:val="28"/>
        </w:rPr>
      </w:pPr>
    </w:p>
    <w:tbl>
      <w:tblPr>
        <w:tblStyle w:val="6"/>
        <w:tblW w:w="0" w:type="auto"/>
        <w:tblInd w:w="208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800"/>
        <w:gridCol w:w="438"/>
        <w:gridCol w:w="792"/>
        <w:gridCol w:w="396"/>
        <w:gridCol w:w="528"/>
        <w:gridCol w:w="44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81" w:hRule="atLeast"/>
        </w:trPr>
        <w:tc>
          <w:tcPr>
            <w:tcW w:w="1800" w:type="dxa"/>
            <w:tcBorders>
              <w:top w:val="single" w:color="000000" w:sz="4" w:space="0"/>
              <w:left w:val="single" w:color="000000" w:sz="4" w:space="0"/>
              <w:bottom w:val="single" w:color="000000" w:sz="4" w:space="0"/>
              <w:right w:val="single" w:color="000000" w:sz="4" w:space="0"/>
            </w:tcBorders>
          </w:tcPr>
          <w:p>
            <w:pPr>
              <w:pStyle w:val="13"/>
              <w:spacing w:before="66"/>
              <w:ind w:left="107"/>
              <w:rPr>
                <w:rFonts w:hint="default" w:ascii="Times New Roman" w:hAnsi="Times New Roman" w:cs="Times New Roman"/>
                <w:sz w:val="28"/>
                <w:szCs w:val="28"/>
              </w:rPr>
            </w:pPr>
            <w:r>
              <w:rPr>
                <w:rFonts w:hint="default" w:ascii="Times New Roman" w:hAnsi="Times New Roman" w:cs="Times New Roman"/>
                <w:sz w:val="28"/>
                <w:szCs w:val="28"/>
              </w:rPr>
              <w:t>Dữ liệu vào</w:t>
            </w:r>
          </w:p>
        </w:tc>
        <w:tc>
          <w:tcPr>
            <w:tcW w:w="2595" w:type="dxa"/>
            <w:gridSpan w:val="5"/>
            <w:tcBorders>
              <w:top w:val="single" w:color="000000" w:sz="4" w:space="0"/>
              <w:left w:val="single" w:color="000000" w:sz="4" w:space="0"/>
              <w:bottom w:val="single" w:color="000000" w:sz="4" w:space="0"/>
              <w:right w:val="single" w:color="000000" w:sz="4" w:space="0"/>
            </w:tcBorders>
          </w:tcPr>
          <w:p>
            <w:pPr>
              <w:pStyle w:val="13"/>
              <w:spacing w:before="66"/>
              <w:ind w:left="107"/>
              <w:rPr>
                <w:rFonts w:hint="default" w:ascii="Times New Roman" w:hAnsi="Times New Roman" w:cs="Times New Roman"/>
                <w:sz w:val="28"/>
                <w:szCs w:val="28"/>
              </w:rPr>
            </w:pPr>
            <w:r>
              <w:rPr>
                <w:rFonts w:hint="default" w:ascii="Times New Roman" w:hAnsi="Times New Roman" w:cs="Times New Roman"/>
                <w:sz w:val="28"/>
                <w:szCs w:val="28"/>
              </w:rPr>
              <w:t>Kết quả ra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4" w:hRule="atLeast"/>
        </w:trPr>
        <w:tc>
          <w:tcPr>
            <w:tcW w:w="1800" w:type="dxa"/>
            <w:tcBorders>
              <w:top w:val="single" w:color="000000" w:sz="4" w:space="0"/>
              <w:left w:val="single" w:color="000000" w:sz="4" w:space="0"/>
              <w:right w:val="single" w:color="000000" w:sz="4" w:space="0"/>
            </w:tcBorders>
          </w:tcPr>
          <w:p>
            <w:pPr>
              <w:pStyle w:val="13"/>
              <w:spacing w:before="69"/>
              <w:ind w:left="107"/>
              <w:rPr>
                <w:rFonts w:hint="default" w:ascii="Times New Roman" w:hAnsi="Times New Roman" w:cs="Times New Roman"/>
                <w:sz w:val="28"/>
                <w:szCs w:val="28"/>
              </w:rPr>
            </w:pPr>
            <w:r>
              <w:rPr>
                <w:rFonts w:hint="default" w:ascii="Times New Roman" w:hAnsi="Times New Roman" w:cs="Times New Roman"/>
                <w:w w:val="105"/>
                <w:sz w:val="28"/>
                <w:szCs w:val="28"/>
              </w:rPr>
              <w:t>n = 4</w:t>
            </w:r>
          </w:p>
        </w:tc>
        <w:tc>
          <w:tcPr>
            <w:tcW w:w="438" w:type="dxa"/>
            <w:tcBorders>
              <w:top w:val="single" w:color="000000" w:sz="4" w:space="0"/>
              <w:left w:val="single" w:color="000000" w:sz="4" w:space="0"/>
            </w:tcBorders>
          </w:tcPr>
          <w:p>
            <w:pPr>
              <w:pStyle w:val="13"/>
              <w:spacing w:before="68"/>
              <w:ind w:right="58"/>
              <w:jc w:val="right"/>
              <w:rPr>
                <w:rFonts w:hint="default" w:ascii="Times New Roman" w:hAnsi="Times New Roman" w:cs="Times New Roman"/>
                <w:sz w:val="28"/>
                <w:szCs w:val="28"/>
              </w:rPr>
            </w:pPr>
            <w:r>
              <w:rPr>
                <w:rFonts w:hint="default" w:ascii="Times New Roman" w:hAnsi="Times New Roman" w:cs="Times New Roman"/>
                <w:sz w:val="28"/>
                <w:szCs w:val="28"/>
              </w:rPr>
              <w:t>Có</w:t>
            </w:r>
          </w:p>
        </w:tc>
        <w:tc>
          <w:tcPr>
            <w:tcW w:w="792" w:type="dxa"/>
            <w:tcBorders>
              <w:top w:val="single" w:color="000000" w:sz="4" w:space="0"/>
            </w:tcBorders>
          </w:tcPr>
          <w:p>
            <w:pPr>
              <w:pStyle w:val="13"/>
              <w:spacing w:before="68"/>
              <w:ind w:left="70"/>
              <w:rPr>
                <w:rFonts w:hint="default" w:ascii="Times New Roman" w:hAnsi="Times New Roman" w:cs="Times New Roman"/>
                <w:sz w:val="28"/>
                <w:szCs w:val="28"/>
              </w:rPr>
            </w:pPr>
            <w:r>
              <w:rPr>
                <w:rFonts w:hint="default" w:ascii="Times New Roman" w:hAnsi="Times New Roman" w:cs="Times New Roman"/>
                <w:sz w:val="28"/>
                <w:szCs w:val="28"/>
              </w:rPr>
              <w:t>8 xâu</w:t>
            </w:r>
          </w:p>
        </w:tc>
        <w:tc>
          <w:tcPr>
            <w:tcW w:w="396" w:type="dxa"/>
            <w:tcBorders>
              <w:top w:val="single" w:color="000000" w:sz="4" w:space="0"/>
            </w:tcBorders>
          </w:tcPr>
          <w:p>
            <w:pPr>
              <w:pStyle w:val="13"/>
              <w:spacing w:before="68"/>
              <w:ind w:left="70"/>
              <w:rPr>
                <w:rFonts w:hint="default" w:ascii="Times New Roman" w:hAnsi="Times New Roman" w:cs="Times New Roman"/>
                <w:sz w:val="28"/>
                <w:szCs w:val="28"/>
              </w:rPr>
            </w:pPr>
            <w:r>
              <w:rPr>
                <w:rFonts w:hint="default" w:ascii="Times New Roman" w:hAnsi="Times New Roman" w:cs="Times New Roman"/>
                <w:sz w:val="28"/>
                <w:szCs w:val="28"/>
                <w:lang w:val="en-US"/>
              </w:rPr>
              <w:t>đ</w:t>
            </w:r>
            <w:r>
              <w:rPr>
                <w:rFonts w:hint="default" w:ascii="Times New Roman" w:hAnsi="Times New Roman" w:cs="Times New Roman"/>
                <w:sz w:val="28"/>
                <w:szCs w:val="28"/>
              </w:rPr>
              <w:t>ộ</w:t>
            </w:r>
          </w:p>
        </w:tc>
        <w:tc>
          <w:tcPr>
            <w:tcW w:w="528" w:type="dxa"/>
            <w:tcBorders>
              <w:top w:val="single" w:color="000000" w:sz="4" w:space="0"/>
            </w:tcBorders>
          </w:tcPr>
          <w:p>
            <w:pPr>
              <w:pStyle w:val="13"/>
              <w:spacing w:before="68"/>
              <w:ind w:left="70"/>
              <w:rPr>
                <w:rFonts w:hint="default" w:ascii="Times New Roman" w:hAnsi="Times New Roman" w:cs="Times New Roman"/>
                <w:sz w:val="28"/>
                <w:szCs w:val="28"/>
              </w:rPr>
            </w:pPr>
            <w:r>
              <w:rPr>
                <w:rFonts w:hint="default" w:ascii="Times New Roman" w:hAnsi="Times New Roman" w:cs="Times New Roman"/>
                <w:sz w:val="28"/>
                <w:szCs w:val="28"/>
              </w:rPr>
              <w:t>dài</w:t>
            </w:r>
          </w:p>
        </w:tc>
        <w:tc>
          <w:tcPr>
            <w:tcW w:w="441" w:type="dxa"/>
            <w:tcBorders>
              <w:top w:val="single" w:color="000000" w:sz="4" w:space="0"/>
              <w:right w:val="single" w:color="000000" w:sz="4" w:space="0"/>
            </w:tcBorders>
          </w:tcPr>
          <w:p>
            <w:pPr>
              <w:pStyle w:val="13"/>
              <w:spacing w:before="68"/>
              <w:ind w:left="70"/>
              <w:rPr>
                <w:rFonts w:hint="default" w:ascii="Times New Roman" w:hAnsi="Times New Roman" w:cs="Times New Roman"/>
                <w:sz w:val="28"/>
                <w:szCs w:val="28"/>
              </w:rPr>
            </w:pPr>
            <w:r>
              <w:rPr>
                <w:rFonts w:hint="default" w:ascii="Times New Roman" w:hAnsi="Times New Roman" w:cs="Times New Roman"/>
                <w:w w:val="100"/>
                <w:sz w:val="28"/>
                <w:szCs w:val="28"/>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0" w:hRule="atLeast"/>
        </w:trPr>
        <w:tc>
          <w:tcPr>
            <w:tcW w:w="1800" w:type="dxa"/>
            <w:tcBorders>
              <w:left w:val="single" w:color="000000" w:sz="4" w:space="0"/>
              <w:right w:val="single" w:color="000000" w:sz="4" w:space="0"/>
            </w:tcBorders>
          </w:tcPr>
          <w:p>
            <w:pPr>
              <w:pStyle w:val="13"/>
              <w:rPr>
                <w:rFonts w:hint="default" w:ascii="Times New Roman" w:hAnsi="Times New Roman" w:cs="Times New Roman"/>
                <w:sz w:val="28"/>
                <w:szCs w:val="28"/>
              </w:rPr>
            </w:pPr>
          </w:p>
        </w:tc>
        <w:tc>
          <w:tcPr>
            <w:tcW w:w="438" w:type="dxa"/>
            <w:tcBorders>
              <w:left w:val="single" w:color="000000" w:sz="4" w:space="0"/>
            </w:tcBorders>
          </w:tcPr>
          <w:p>
            <w:pPr>
              <w:pStyle w:val="13"/>
              <w:spacing w:before="35"/>
              <w:ind w:right="58"/>
              <w:jc w:val="right"/>
              <w:rPr>
                <w:rFonts w:hint="default" w:ascii="Times New Roman" w:hAnsi="Times New Roman" w:cs="Times New Roman"/>
                <w:sz w:val="28"/>
                <w:szCs w:val="28"/>
              </w:rPr>
            </w:pPr>
            <w:r>
              <w:rPr>
                <w:rFonts w:hint="default" w:ascii="Times New Roman" w:hAnsi="Times New Roman" w:cs="Times New Roman"/>
                <w:sz w:val="28"/>
                <w:szCs w:val="28"/>
              </w:rPr>
              <w:t>1.</w:t>
            </w:r>
          </w:p>
        </w:tc>
        <w:tc>
          <w:tcPr>
            <w:tcW w:w="792" w:type="dxa"/>
          </w:tcPr>
          <w:p>
            <w:pPr>
              <w:pStyle w:val="13"/>
              <w:spacing w:before="35"/>
              <w:ind w:left="51" w:right="171"/>
              <w:jc w:val="center"/>
              <w:rPr>
                <w:rFonts w:hint="default" w:ascii="Times New Roman" w:hAnsi="Times New Roman" w:cs="Times New Roman"/>
                <w:sz w:val="28"/>
                <w:szCs w:val="28"/>
              </w:rPr>
            </w:pPr>
            <w:r>
              <w:rPr>
                <w:rFonts w:hint="default" w:ascii="Times New Roman" w:hAnsi="Times New Roman" w:cs="Times New Roman"/>
                <w:sz w:val="28"/>
                <w:szCs w:val="28"/>
              </w:rPr>
              <w:t>AAAA</w:t>
            </w:r>
          </w:p>
        </w:tc>
        <w:tc>
          <w:tcPr>
            <w:tcW w:w="396" w:type="dxa"/>
          </w:tcPr>
          <w:p>
            <w:pPr>
              <w:pStyle w:val="13"/>
              <w:rPr>
                <w:rFonts w:hint="default" w:ascii="Times New Roman" w:hAnsi="Times New Roman" w:cs="Times New Roman"/>
                <w:sz w:val="28"/>
                <w:szCs w:val="28"/>
              </w:rPr>
            </w:pPr>
          </w:p>
        </w:tc>
        <w:tc>
          <w:tcPr>
            <w:tcW w:w="528" w:type="dxa"/>
          </w:tcPr>
          <w:p>
            <w:pPr>
              <w:pStyle w:val="13"/>
              <w:rPr>
                <w:rFonts w:hint="default" w:ascii="Times New Roman" w:hAnsi="Times New Roman" w:cs="Times New Roman"/>
                <w:sz w:val="28"/>
                <w:szCs w:val="28"/>
              </w:rPr>
            </w:pPr>
          </w:p>
        </w:tc>
        <w:tc>
          <w:tcPr>
            <w:tcW w:w="441" w:type="dxa"/>
            <w:tcBorders>
              <w:right w:val="single" w:color="000000" w:sz="4" w:space="0"/>
            </w:tcBorders>
          </w:tcPr>
          <w:p>
            <w:pPr>
              <w:pStyle w:val="13"/>
              <w:rPr>
                <w:rFonts w:hint="default" w:ascii="Times New Roman" w:hAnsi="Times New Roman" w:cs="Times New Roman"/>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1" w:hRule="atLeast"/>
        </w:trPr>
        <w:tc>
          <w:tcPr>
            <w:tcW w:w="1800" w:type="dxa"/>
            <w:tcBorders>
              <w:left w:val="single" w:color="000000" w:sz="4" w:space="0"/>
              <w:right w:val="single" w:color="000000" w:sz="4" w:space="0"/>
            </w:tcBorders>
          </w:tcPr>
          <w:p>
            <w:pPr>
              <w:pStyle w:val="13"/>
              <w:rPr>
                <w:rFonts w:hint="default" w:ascii="Times New Roman" w:hAnsi="Times New Roman" w:cs="Times New Roman"/>
                <w:sz w:val="28"/>
                <w:szCs w:val="28"/>
              </w:rPr>
            </w:pPr>
          </w:p>
        </w:tc>
        <w:tc>
          <w:tcPr>
            <w:tcW w:w="438" w:type="dxa"/>
            <w:tcBorders>
              <w:left w:val="single" w:color="000000" w:sz="4" w:space="0"/>
            </w:tcBorders>
          </w:tcPr>
          <w:p>
            <w:pPr>
              <w:pStyle w:val="13"/>
              <w:spacing w:before="36"/>
              <w:ind w:right="58"/>
              <w:jc w:val="right"/>
              <w:rPr>
                <w:rFonts w:hint="default" w:ascii="Times New Roman" w:hAnsi="Times New Roman" w:cs="Times New Roman"/>
                <w:sz w:val="28"/>
                <w:szCs w:val="28"/>
              </w:rPr>
            </w:pPr>
            <w:r>
              <w:rPr>
                <w:rFonts w:hint="default" w:ascii="Times New Roman" w:hAnsi="Times New Roman" w:cs="Times New Roman"/>
                <w:sz w:val="28"/>
                <w:szCs w:val="28"/>
              </w:rPr>
              <w:t>2.</w:t>
            </w:r>
          </w:p>
        </w:tc>
        <w:tc>
          <w:tcPr>
            <w:tcW w:w="792" w:type="dxa"/>
          </w:tcPr>
          <w:p>
            <w:pPr>
              <w:pStyle w:val="13"/>
              <w:spacing w:before="36"/>
              <w:ind w:left="51" w:right="171"/>
              <w:jc w:val="center"/>
              <w:rPr>
                <w:rFonts w:hint="default" w:ascii="Times New Roman" w:hAnsi="Times New Roman" w:cs="Times New Roman"/>
                <w:sz w:val="28"/>
                <w:szCs w:val="28"/>
              </w:rPr>
            </w:pPr>
            <w:r>
              <w:rPr>
                <w:rFonts w:hint="default" w:ascii="Times New Roman" w:hAnsi="Times New Roman" w:cs="Times New Roman"/>
                <w:sz w:val="28"/>
                <w:szCs w:val="28"/>
              </w:rPr>
              <w:t>AAAB</w:t>
            </w:r>
          </w:p>
        </w:tc>
        <w:tc>
          <w:tcPr>
            <w:tcW w:w="396" w:type="dxa"/>
          </w:tcPr>
          <w:p>
            <w:pPr>
              <w:pStyle w:val="13"/>
              <w:rPr>
                <w:rFonts w:hint="default" w:ascii="Times New Roman" w:hAnsi="Times New Roman" w:cs="Times New Roman"/>
                <w:sz w:val="28"/>
                <w:szCs w:val="28"/>
              </w:rPr>
            </w:pPr>
          </w:p>
        </w:tc>
        <w:tc>
          <w:tcPr>
            <w:tcW w:w="528" w:type="dxa"/>
          </w:tcPr>
          <w:p>
            <w:pPr>
              <w:pStyle w:val="13"/>
              <w:rPr>
                <w:rFonts w:hint="default" w:ascii="Times New Roman" w:hAnsi="Times New Roman" w:cs="Times New Roman"/>
                <w:sz w:val="28"/>
                <w:szCs w:val="28"/>
              </w:rPr>
            </w:pPr>
          </w:p>
        </w:tc>
        <w:tc>
          <w:tcPr>
            <w:tcW w:w="441" w:type="dxa"/>
            <w:tcBorders>
              <w:right w:val="single" w:color="000000" w:sz="4" w:space="0"/>
            </w:tcBorders>
          </w:tcPr>
          <w:p>
            <w:pPr>
              <w:pStyle w:val="13"/>
              <w:rPr>
                <w:rFonts w:hint="default" w:ascii="Times New Roman" w:hAnsi="Times New Roman" w:cs="Times New Roman"/>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1" w:hRule="atLeast"/>
        </w:trPr>
        <w:tc>
          <w:tcPr>
            <w:tcW w:w="1800" w:type="dxa"/>
            <w:tcBorders>
              <w:left w:val="single" w:color="000000" w:sz="4" w:space="0"/>
              <w:right w:val="single" w:color="000000" w:sz="4" w:space="0"/>
            </w:tcBorders>
          </w:tcPr>
          <w:p>
            <w:pPr>
              <w:pStyle w:val="13"/>
              <w:rPr>
                <w:rFonts w:hint="default" w:ascii="Times New Roman" w:hAnsi="Times New Roman" w:cs="Times New Roman"/>
                <w:sz w:val="28"/>
                <w:szCs w:val="28"/>
              </w:rPr>
            </w:pPr>
          </w:p>
        </w:tc>
        <w:tc>
          <w:tcPr>
            <w:tcW w:w="438" w:type="dxa"/>
            <w:tcBorders>
              <w:left w:val="single" w:color="000000" w:sz="4" w:space="0"/>
            </w:tcBorders>
          </w:tcPr>
          <w:p>
            <w:pPr>
              <w:pStyle w:val="13"/>
              <w:spacing w:before="36"/>
              <w:ind w:right="58"/>
              <w:jc w:val="right"/>
              <w:rPr>
                <w:rFonts w:hint="default" w:ascii="Times New Roman" w:hAnsi="Times New Roman" w:cs="Times New Roman"/>
                <w:sz w:val="28"/>
                <w:szCs w:val="28"/>
              </w:rPr>
            </w:pPr>
            <w:r>
              <w:rPr>
                <w:rFonts w:hint="default" w:ascii="Times New Roman" w:hAnsi="Times New Roman" w:cs="Times New Roman"/>
                <w:sz w:val="28"/>
                <w:szCs w:val="28"/>
              </w:rPr>
              <w:t>3.</w:t>
            </w:r>
          </w:p>
        </w:tc>
        <w:tc>
          <w:tcPr>
            <w:tcW w:w="792" w:type="dxa"/>
          </w:tcPr>
          <w:p>
            <w:pPr>
              <w:pStyle w:val="13"/>
              <w:spacing w:before="36"/>
              <w:ind w:left="51" w:right="171"/>
              <w:jc w:val="center"/>
              <w:rPr>
                <w:rFonts w:hint="default" w:ascii="Times New Roman" w:hAnsi="Times New Roman" w:cs="Times New Roman"/>
                <w:sz w:val="28"/>
                <w:szCs w:val="28"/>
              </w:rPr>
            </w:pPr>
            <w:r>
              <w:rPr>
                <w:rFonts w:hint="default" w:ascii="Times New Roman" w:hAnsi="Times New Roman" w:cs="Times New Roman"/>
                <w:sz w:val="28"/>
                <w:szCs w:val="28"/>
              </w:rPr>
              <w:t>AABA</w:t>
            </w:r>
          </w:p>
        </w:tc>
        <w:tc>
          <w:tcPr>
            <w:tcW w:w="396" w:type="dxa"/>
          </w:tcPr>
          <w:p>
            <w:pPr>
              <w:pStyle w:val="13"/>
              <w:rPr>
                <w:rFonts w:hint="default" w:ascii="Times New Roman" w:hAnsi="Times New Roman" w:cs="Times New Roman"/>
                <w:sz w:val="28"/>
                <w:szCs w:val="28"/>
              </w:rPr>
            </w:pPr>
          </w:p>
        </w:tc>
        <w:tc>
          <w:tcPr>
            <w:tcW w:w="528" w:type="dxa"/>
          </w:tcPr>
          <w:p>
            <w:pPr>
              <w:pStyle w:val="13"/>
              <w:rPr>
                <w:rFonts w:hint="default" w:ascii="Times New Roman" w:hAnsi="Times New Roman" w:cs="Times New Roman"/>
                <w:sz w:val="28"/>
                <w:szCs w:val="28"/>
              </w:rPr>
            </w:pPr>
          </w:p>
        </w:tc>
        <w:tc>
          <w:tcPr>
            <w:tcW w:w="441" w:type="dxa"/>
            <w:tcBorders>
              <w:right w:val="single" w:color="000000" w:sz="4" w:space="0"/>
            </w:tcBorders>
          </w:tcPr>
          <w:p>
            <w:pPr>
              <w:pStyle w:val="13"/>
              <w:rPr>
                <w:rFonts w:hint="default" w:ascii="Times New Roman" w:hAnsi="Times New Roman" w:cs="Times New Roman"/>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1" w:hRule="atLeast"/>
        </w:trPr>
        <w:tc>
          <w:tcPr>
            <w:tcW w:w="1800" w:type="dxa"/>
            <w:tcBorders>
              <w:left w:val="single" w:color="000000" w:sz="4" w:space="0"/>
              <w:right w:val="single" w:color="000000" w:sz="4" w:space="0"/>
            </w:tcBorders>
          </w:tcPr>
          <w:p>
            <w:pPr>
              <w:pStyle w:val="13"/>
              <w:rPr>
                <w:rFonts w:hint="default" w:ascii="Times New Roman" w:hAnsi="Times New Roman" w:cs="Times New Roman"/>
                <w:sz w:val="28"/>
                <w:szCs w:val="28"/>
              </w:rPr>
            </w:pPr>
          </w:p>
        </w:tc>
        <w:tc>
          <w:tcPr>
            <w:tcW w:w="438" w:type="dxa"/>
            <w:tcBorders>
              <w:left w:val="single" w:color="000000" w:sz="4" w:space="0"/>
            </w:tcBorders>
          </w:tcPr>
          <w:p>
            <w:pPr>
              <w:pStyle w:val="13"/>
              <w:spacing w:before="36"/>
              <w:ind w:right="58"/>
              <w:jc w:val="right"/>
              <w:rPr>
                <w:rFonts w:hint="default" w:ascii="Times New Roman" w:hAnsi="Times New Roman" w:cs="Times New Roman"/>
                <w:sz w:val="28"/>
                <w:szCs w:val="28"/>
              </w:rPr>
            </w:pPr>
            <w:r>
              <w:rPr>
                <w:rFonts w:hint="default" w:ascii="Times New Roman" w:hAnsi="Times New Roman" w:cs="Times New Roman"/>
                <w:sz w:val="28"/>
                <w:szCs w:val="28"/>
              </w:rPr>
              <w:t>4.</w:t>
            </w:r>
          </w:p>
        </w:tc>
        <w:tc>
          <w:tcPr>
            <w:tcW w:w="792" w:type="dxa"/>
          </w:tcPr>
          <w:p>
            <w:pPr>
              <w:pStyle w:val="13"/>
              <w:spacing w:before="36"/>
              <w:ind w:left="51" w:right="171"/>
              <w:jc w:val="center"/>
              <w:rPr>
                <w:rFonts w:hint="default" w:ascii="Times New Roman" w:hAnsi="Times New Roman" w:cs="Times New Roman"/>
                <w:sz w:val="28"/>
                <w:szCs w:val="28"/>
              </w:rPr>
            </w:pPr>
            <w:r>
              <w:rPr>
                <w:rFonts w:hint="default" w:ascii="Times New Roman" w:hAnsi="Times New Roman" w:cs="Times New Roman"/>
                <w:sz w:val="28"/>
                <w:szCs w:val="28"/>
              </w:rPr>
              <w:t>ABAA</w:t>
            </w:r>
          </w:p>
        </w:tc>
        <w:tc>
          <w:tcPr>
            <w:tcW w:w="396" w:type="dxa"/>
          </w:tcPr>
          <w:p>
            <w:pPr>
              <w:pStyle w:val="13"/>
              <w:rPr>
                <w:rFonts w:hint="default" w:ascii="Times New Roman" w:hAnsi="Times New Roman" w:cs="Times New Roman"/>
                <w:sz w:val="28"/>
                <w:szCs w:val="28"/>
              </w:rPr>
            </w:pPr>
          </w:p>
        </w:tc>
        <w:tc>
          <w:tcPr>
            <w:tcW w:w="528" w:type="dxa"/>
          </w:tcPr>
          <w:p>
            <w:pPr>
              <w:pStyle w:val="13"/>
              <w:rPr>
                <w:rFonts w:hint="default" w:ascii="Times New Roman" w:hAnsi="Times New Roman" w:cs="Times New Roman"/>
                <w:sz w:val="28"/>
                <w:szCs w:val="28"/>
              </w:rPr>
            </w:pPr>
          </w:p>
        </w:tc>
        <w:tc>
          <w:tcPr>
            <w:tcW w:w="441" w:type="dxa"/>
            <w:tcBorders>
              <w:right w:val="single" w:color="000000" w:sz="4" w:space="0"/>
            </w:tcBorders>
          </w:tcPr>
          <w:p>
            <w:pPr>
              <w:pStyle w:val="13"/>
              <w:rPr>
                <w:rFonts w:hint="default" w:ascii="Times New Roman" w:hAnsi="Times New Roman" w:cs="Times New Roman"/>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1" w:hRule="atLeast"/>
        </w:trPr>
        <w:tc>
          <w:tcPr>
            <w:tcW w:w="1800" w:type="dxa"/>
            <w:tcBorders>
              <w:left w:val="single" w:color="000000" w:sz="4" w:space="0"/>
              <w:bottom w:val="single" w:color="000000" w:sz="4" w:space="0"/>
              <w:right w:val="single" w:color="000000" w:sz="4" w:space="0"/>
            </w:tcBorders>
          </w:tcPr>
          <w:p>
            <w:pPr>
              <w:pStyle w:val="13"/>
              <w:rPr>
                <w:rFonts w:hint="default" w:ascii="Times New Roman" w:hAnsi="Times New Roman" w:cs="Times New Roman"/>
                <w:sz w:val="28"/>
                <w:szCs w:val="28"/>
              </w:rPr>
            </w:pPr>
          </w:p>
        </w:tc>
        <w:tc>
          <w:tcPr>
            <w:tcW w:w="438" w:type="dxa"/>
            <w:tcBorders>
              <w:left w:val="single" w:color="000000" w:sz="4" w:space="0"/>
              <w:bottom w:val="single" w:color="000000" w:sz="4" w:space="0"/>
            </w:tcBorders>
          </w:tcPr>
          <w:p>
            <w:pPr>
              <w:pStyle w:val="13"/>
              <w:spacing w:before="36"/>
              <w:ind w:right="58"/>
              <w:jc w:val="right"/>
              <w:rPr>
                <w:rFonts w:hint="default" w:ascii="Times New Roman" w:hAnsi="Times New Roman" w:cs="Times New Roman"/>
                <w:sz w:val="28"/>
                <w:szCs w:val="28"/>
              </w:rPr>
            </w:pPr>
            <w:r>
              <w:rPr>
                <w:rFonts w:hint="default" w:ascii="Times New Roman" w:hAnsi="Times New Roman" w:cs="Times New Roman"/>
                <w:sz w:val="28"/>
                <w:szCs w:val="28"/>
              </w:rPr>
              <w:t>5.</w:t>
            </w:r>
          </w:p>
        </w:tc>
        <w:tc>
          <w:tcPr>
            <w:tcW w:w="792" w:type="dxa"/>
            <w:tcBorders>
              <w:bottom w:val="single" w:color="000000" w:sz="4" w:space="0"/>
            </w:tcBorders>
          </w:tcPr>
          <w:p>
            <w:pPr>
              <w:pStyle w:val="13"/>
              <w:spacing w:before="36"/>
              <w:ind w:left="51" w:right="171"/>
              <w:jc w:val="center"/>
              <w:rPr>
                <w:rFonts w:hint="default" w:ascii="Times New Roman" w:hAnsi="Times New Roman" w:cs="Times New Roman"/>
                <w:sz w:val="28"/>
                <w:szCs w:val="28"/>
              </w:rPr>
            </w:pPr>
            <w:r>
              <w:rPr>
                <w:rFonts w:hint="default" w:ascii="Times New Roman" w:hAnsi="Times New Roman" w:cs="Times New Roman"/>
                <w:sz w:val="28"/>
                <w:szCs w:val="28"/>
              </w:rPr>
              <w:t>ABAB</w:t>
            </w:r>
          </w:p>
        </w:tc>
        <w:tc>
          <w:tcPr>
            <w:tcW w:w="396" w:type="dxa"/>
            <w:tcBorders>
              <w:bottom w:val="single" w:color="000000" w:sz="4" w:space="0"/>
            </w:tcBorders>
          </w:tcPr>
          <w:p>
            <w:pPr>
              <w:pStyle w:val="13"/>
              <w:rPr>
                <w:rFonts w:hint="default" w:ascii="Times New Roman" w:hAnsi="Times New Roman" w:cs="Times New Roman"/>
                <w:sz w:val="28"/>
                <w:szCs w:val="28"/>
              </w:rPr>
            </w:pPr>
          </w:p>
        </w:tc>
        <w:tc>
          <w:tcPr>
            <w:tcW w:w="528" w:type="dxa"/>
            <w:tcBorders>
              <w:bottom w:val="single" w:color="000000" w:sz="4" w:space="0"/>
            </w:tcBorders>
          </w:tcPr>
          <w:p>
            <w:pPr>
              <w:pStyle w:val="13"/>
              <w:rPr>
                <w:rFonts w:hint="default" w:ascii="Times New Roman" w:hAnsi="Times New Roman" w:cs="Times New Roman"/>
                <w:sz w:val="28"/>
                <w:szCs w:val="28"/>
              </w:rPr>
            </w:pPr>
          </w:p>
        </w:tc>
        <w:tc>
          <w:tcPr>
            <w:tcW w:w="441" w:type="dxa"/>
            <w:tcBorders>
              <w:bottom w:val="single" w:color="000000" w:sz="4" w:space="0"/>
              <w:right w:val="single" w:color="000000" w:sz="4" w:space="0"/>
            </w:tcBorders>
          </w:tcPr>
          <w:p>
            <w:pPr>
              <w:pStyle w:val="13"/>
              <w:rPr>
                <w:rFonts w:hint="default" w:ascii="Times New Roman" w:hAnsi="Times New Roman" w:cs="Times New Roman"/>
                <w:sz w:val="28"/>
                <w:szCs w:val="28"/>
              </w:rPr>
            </w:pPr>
          </w:p>
        </w:tc>
      </w:tr>
    </w:tbl>
    <w:p>
      <w:pPr>
        <w:spacing w:after="0"/>
        <w:rPr>
          <w:rFonts w:hint="default" w:ascii="Times New Roman" w:hAnsi="Times New Roman" w:cs="Times New Roman"/>
          <w:sz w:val="28"/>
          <w:szCs w:val="28"/>
        </w:rPr>
        <w:sectPr>
          <w:pgSz w:w="11900" w:h="16840"/>
          <w:pgMar w:top="1600" w:right="1680" w:bottom="2400" w:left="1680" w:header="0" w:footer="2216"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6"/>
        <w:rPr>
          <w:rFonts w:hint="default" w:ascii="Times New Roman" w:hAnsi="Times New Roman" w:cs="Times New Roman"/>
          <w:sz w:val="28"/>
          <w:szCs w:val="28"/>
        </w:rPr>
      </w:pPr>
    </w:p>
    <w:tbl>
      <w:tblPr>
        <w:tblStyle w:val="6"/>
        <w:tblW w:w="0" w:type="auto"/>
        <w:tblInd w:w="208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800"/>
        <w:gridCol w:w="259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6" w:hRule="atLeast"/>
        </w:trPr>
        <w:tc>
          <w:tcPr>
            <w:tcW w:w="1800" w:type="dxa"/>
          </w:tcPr>
          <w:p>
            <w:pPr>
              <w:pStyle w:val="13"/>
              <w:rPr>
                <w:rFonts w:hint="default" w:ascii="Times New Roman" w:hAnsi="Times New Roman" w:cs="Times New Roman"/>
                <w:sz w:val="28"/>
                <w:szCs w:val="28"/>
              </w:rPr>
            </w:pPr>
          </w:p>
        </w:tc>
        <w:tc>
          <w:tcPr>
            <w:tcW w:w="2594" w:type="dxa"/>
          </w:tcPr>
          <w:p>
            <w:pPr>
              <w:pStyle w:val="13"/>
              <w:numPr>
                <w:ilvl w:val="0"/>
                <w:numId w:val="51"/>
              </w:numPr>
              <w:tabs>
                <w:tab w:val="left" w:pos="504"/>
              </w:tabs>
              <w:spacing w:before="8" w:after="0" w:line="240" w:lineRule="auto"/>
              <w:ind w:left="503" w:right="0" w:hanging="397"/>
              <w:jc w:val="left"/>
              <w:rPr>
                <w:rFonts w:hint="default" w:ascii="Times New Roman" w:hAnsi="Times New Roman" w:cs="Times New Roman"/>
                <w:sz w:val="28"/>
                <w:szCs w:val="28"/>
              </w:rPr>
            </w:pPr>
            <w:r>
              <w:rPr>
                <w:rFonts w:hint="default" w:ascii="Times New Roman" w:hAnsi="Times New Roman" w:cs="Times New Roman"/>
                <w:sz w:val="28"/>
                <w:szCs w:val="28"/>
              </w:rPr>
              <w:t>BAAA</w:t>
            </w:r>
          </w:p>
          <w:p>
            <w:pPr>
              <w:pStyle w:val="13"/>
              <w:numPr>
                <w:ilvl w:val="0"/>
                <w:numId w:val="51"/>
              </w:numPr>
              <w:tabs>
                <w:tab w:val="left" w:pos="504"/>
              </w:tabs>
              <w:spacing w:before="73" w:after="0" w:line="240" w:lineRule="auto"/>
              <w:ind w:left="503" w:right="0" w:hanging="397"/>
              <w:jc w:val="left"/>
              <w:rPr>
                <w:rFonts w:hint="default" w:ascii="Times New Roman" w:hAnsi="Times New Roman" w:cs="Times New Roman"/>
                <w:sz w:val="28"/>
                <w:szCs w:val="28"/>
              </w:rPr>
            </w:pPr>
            <w:r>
              <w:rPr>
                <w:rFonts w:hint="default" w:ascii="Times New Roman" w:hAnsi="Times New Roman" w:cs="Times New Roman"/>
                <w:sz w:val="28"/>
                <w:szCs w:val="28"/>
              </w:rPr>
              <w:t>BAAB</w:t>
            </w:r>
          </w:p>
          <w:p>
            <w:pPr>
              <w:pStyle w:val="13"/>
              <w:numPr>
                <w:ilvl w:val="0"/>
                <w:numId w:val="51"/>
              </w:numPr>
              <w:tabs>
                <w:tab w:val="left" w:pos="504"/>
              </w:tabs>
              <w:spacing w:before="72" w:after="0" w:line="240" w:lineRule="auto"/>
              <w:ind w:left="503" w:right="0" w:hanging="397"/>
              <w:jc w:val="left"/>
              <w:rPr>
                <w:rFonts w:hint="default" w:ascii="Times New Roman" w:hAnsi="Times New Roman" w:cs="Times New Roman"/>
                <w:sz w:val="28"/>
                <w:szCs w:val="28"/>
              </w:rPr>
            </w:pPr>
            <w:r>
              <w:rPr>
                <w:rFonts w:hint="default" w:ascii="Times New Roman" w:hAnsi="Times New Roman" w:cs="Times New Roman"/>
                <w:sz w:val="28"/>
                <w:szCs w:val="28"/>
              </w:rPr>
              <w:t>BABA</w:t>
            </w:r>
          </w:p>
        </w:tc>
      </w:tr>
    </w:tbl>
    <w:p>
      <w:pPr>
        <w:pStyle w:val="12"/>
        <w:numPr>
          <w:ilvl w:val="1"/>
          <w:numId w:val="50"/>
        </w:numPr>
        <w:tabs>
          <w:tab w:val="left" w:pos="759"/>
        </w:tabs>
        <w:spacing w:before="56" w:after="0" w:line="266" w:lineRule="auto"/>
        <w:ind w:left="871" w:right="295" w:hanging="567"/>
        <w:jc w:val="both"/>
        <w:rPr>
          <w:rFonts w:hint="default" w:ascii="Times New Roman" w:hAnsi="Times New Roman" w:cs="Times New Roman"/>
          <w:sz w:val="28"/>
          <w:szCs w:val="28"/>
        </w:rPr>
      </w:pPr>
      <w:r>
        <w:rPr>
          <w:rFonts w:hint="default" w:ascii="Times New Roman" w:hAnsi="Times New Roman" w:cs="Times New Roman"/>
          <w:sz w:val="28"/>
          <w:szCs w:val="28"/>
        </w:rPr>
        <w:t xml:space="preserve">Cho dãy số A gồm </w:t>
      </w:r>
      <w:r>
        <w:rPr>
          <w:rFonts w:hint="default" w:ascii="Times New Roman" w:hAnsi="Times New Roman" w:cs="Times New Roman"/>
          <w:spacing w:val="2"/>
          <w:sz w:val="28"/>
          <w:szCs w:val="28"/>
        </w:rPr>
        <w:t xml:space="preserve">N(N </w:t>
      </w:r>
      <w:r>
        <w:rPr>
          <w:rFonts w:hint="default" w:ascii="Times New Roman" w:hAnsi="Times New Roman" w:cs="Times New Roman"/>
          <w:sz w:val="28"/>
          <w:szCs w:val="28"/>
        </w:rPr>
        <w:t>≤ 10) số nguyên a</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 xml:space="preserve">, </w:t>
      </w:r>
      <w:r>
        <w:rPr>
          <w:rFonts w:hint="default" w:ascii="Times New Roman" w:hAnsi="Times New Roman" w:cs="Times New Roman"/>
          <w:spacing w:val="3"/>
          <w:sz w:val="28"/>
          <w:szCs w:val="28"/>
          <w:vertAlign w:val="baseline"/>
        </w:rPr>
        <w:t>a</w:t>
      </w:r>
      <w:r>
        <w:rPr>
          <w:rFonts w:hint="default" w:ascii="Times New Roman" w:hAnsi="Times New Roman" w:cs="Times New Roman"/>
          <w:spacing w:val="3"/>
          <w:sz w:val="28"/>
          <w:szCs w:val="28"/>
          <w:vertAlign w:val="subscript"/>
        </w:rPr>
        <w:t>2</w:t>
      </w:r>
      <w:r>
        <w:rPr>
          <w:rFonts w:hint="default" w:ascii="Times New Roman" w:hAnsi="Times New Roman" w:cs="Times New Roman"/>
          <w:spacing w:val="3"/>
          <w:sz w:val="28"/>
          <w:szCs w:val="28"/>
          <w:vertAlign w:val="baseline"/>
        </w:rPr>
        <w:t xml:space="preserve">, </w:t>
      </w:r>
      <w:r>
        <w:rPr>
          <w:rFonts w:hint="default" w:ascii="Times New Roman" w:hAnsi="Times New Roman" w:cs="Times New Roman"/>
          <w:sz w:val="28"/>
          <w:szCs w:val="28"/>
          <w:vertAlign w:val="baseline"/>
        </w:rPr>
        <w:t>… , a</w:t>
      </w:r>
      <w:r>
        <w:rPr>
          <w:rFonts w:hint="default" w:ascii="Times New Roman" w:hAnsi="Times New Roman" w:cs="Times New Roman"/>
          <w:sz w:val="28"/>
          <w:szCs w:val="28"/>
          <w:vertAlign w:val="subscript"/>
        </w:rPr>
        <w:t>N</w:t>
      </w:r>
      <w:r>
        <w:rPr>
          <w:rFonts w:hint="default" w:ascii="Times New Roman" w:hAnsi="Times New Roman" w:cs="Times New Roman"/>
          <w:sz w:val="28"/>
          <w:szCs w:val="28"/>
          <w:vertAlign w:val="baseline"/>
        </w:rPr>
        <w:t xml:space="preserve"> và một số nguyên dương K (1 € K € N). Hãy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ưa ra một cách chia dãy số thành K nhóm mà các nhóm có tổng bằng</w:t>
      </w:r>
      <w:r>
        <w:rPr>
          <w:rFonts w:hint="default" w:ascii="Times New Roman" w:hAnsi="Times New Roman" w:cs="Times New Roman"/>
          <w:spacing w:val="-7"/>
          <w:sz w:val="28"/>
          <w:szCs w:val="28"/>
          <w:vertAlign w:val="baseline"/>
        </w:rPr>
        <w:t xml:space="preserve"> </w:t>
      </w:r>
      <w:r>
        <w:rPr>
          <w:rFonts w:hint="default" w:ascii="Times New Roman" w:hAnsi="Times New Roman" w:cs="Times New Roman"/>
          <w:sz w:val="28"/>
          <w:szCs w:val="28"/>
          <w:vertAlign w:val="baseline"/>
        </w:rPr>
        <w:t>nhau.</w:t>
      </w:r>
    </w:p>
    <w:p>
      <w:pPr>
        <w:pStyle w:val="7"/>
        <w:spacing w:before="7"/>
        <w:rPr>
          <w:rFonts w:hint="default" w:ascii="Times New Roman" w:hAnsi="Times New Roman" w:cs="Times New Roman"/>
          <w:sz w:val="28"/>
          <w:szCs w:val="28"/>
        </w:rPr>
      </w:pPr>
    </w:p>
    <w:tbl>
      <w:tblPr>
        <w:tblStyle w:val="6"/>
        <w:tblW w:w="0" w:type="auto"/>
        <w:tblInd w:w="221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196"/>
        <w:gridCol w:w="193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5" w:hRule="atLeast"/>
        </w:trPr>
        <w:tc>
          <w:tcPr>
            <w:tcW w:w="2196" w:type="dxa"/>
          </w:tcPr>
          <w:p>
            <w:pPr>
              <w:pStyle w:val="13"/>
              <w:spacing w:before="66"/>
              <w:ind w:left="107"/>
              <w:rPr>
                <w:rFonts w:hint="default" w:ascii="Times New Roman" w:hAnsi="Times New Roman" w:cs="Times New Roman"/>
                <w:sz w:val="28"/>
                <w:szCs w:val="28"/>
              </w:rPr>
            </w:pPr>
            <w:r>
              <w:rPr>
                <w:rFonts w:hint="default" w:ascii="Times New Roman" w:hAnsi="Times New Roman" w:cs="Times New Roman"/>
                <w:sz w:val="28"/>
                <w:szCs w:val="28"/>
              </w:rPr>
              <w:t>Dữ liệu vào</w:t>
            </w:r>
          </w:p>
        </w:tc>
        <w:tc>
          <w:tcPr>
            <w:tcW w:w="1934" w:type="dxa"/>
          </w:tcPr>
          <w:p>
            <w:pPr>
              <w:pStyle w:val="13"/>
              <w:spacing w:before="66"/>
              <w:ind w:left="107"/>
              <w:rPr>
                <w:rFonts w:hint="default" w:ascii="Times New Roman" w:hAnsi="Times New Roman" w:cs="Times New Roman"/>
                <w:sz w:val="28"/>
                <w:szCs w:val="28"/>
              </w:rPr>
            </w:pPr>
            <w:r>
              <w:rPr>
                <w:rFonts w:hint="default" w:ascii="Times New Roman" w:hAnsi="Times New Roman" w:cs="Times New Roman"/>
                <w:sz w:val="28"/>
                <w:szCs w:val="28"/>
              </w:rPr>
              <w:t>Kết quả ra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62" w:hRule="atLeast"/>
        </w:trPr>
        <w:tc>
          <w:tcPr>
            <w:tcW w:w="2196" w:type="dxa"/>
          </w:tcPr>
          <w:p>
            <w:pPr>
              <w:pStyle w:val="13"/>
              <w:spacing w:before="66"/>
              <w:ind w:left="107"/>
              <w:rPr>
                <w:rFonts w:hint="default" w:ascii="Times New Roman" w:hAnsi="Times New Roman" w:cs="Times New Roman"/>
                <w:sz w:val="28"/>
                <w:szCs w:val="28"/>
              </w:rPr>
            </w:pPr>
            <w:r>
              <w:rPr>
                <w:rFonts w:hint="default" w:ascii="Times New Roman" w:hAnsi="Times New Roman" w:cs="Times New Roman"/>
                <w:sz w:val="28"/>
                <w:szCs w:val="28"/>
              </w:rPr>
              <w:t>N=5, S=3</w:t>
            </w:r>
          </w:p>
          <w:p>
            <w:pPr>
              <w:pStyle w:val="13"/>
              <w:spacing w:before="84"/>
              <w:ind w:left="107"/>
              <w:rPr>
                <w:rFonts w:hint="default" w:ascii="Times New Roman" w:hAnsi="Times New Roman" w:cs="Times New Roman"/>
                <w:sz w:val="28"/>
                <w:szCs w:val="28"/>
              </w:rPr>
            </w:pPr>
            <w:r>
              <w:rPr>
                <w:rFonts w:hint="default" w:ascii="Times New Roman" w:hAnsi="Times New Roman" w:cs="Times New Roman"/>
                <w:sz w:val="28"/>
                <w:szCs w:val="28"/>
              </w:rPr>
              <w:t>Dãy số a:</w:t>
            </w:r>
          </w:p>
          <w:p>
            <w:pPr>
              <w:pStyle w:val="13"/>
              <w:spacing w:before="85"/>
              <w:ind w:left="107"/>
              <w:rPr>
                <w:rFonts w:hint="default" w:ascii="Times New Roman" w:hAnsi="Times New Roman" w:cs="Times New Roman"/>
                <w:sz w:val="28"/>
                <w:szCs w:val="28"/>
              </w:rPr>
            </w:pPr>
            <w:r>
              <w:rPr>
                <w:rFonts w:hint="default" w:ascii="Times New Roman" w:hAnsi="Times New Roman" w:cs="Times New Roman"/>
                <w:sz w:val="28"/>
                <w:szCs w:val="28"/>
              </w:rPr>
              <w:t>1, 4, 6, 9, 10</w:t>
            </w:r>
          </w:p>
        </w:tc>
        <w:tc>
          <w:tcPr>
            <w:tcW w:w="1934" w:type="dxa"/>
          </w:tcPr>
          <w:p>
            <w:pPr>
              <w:pStyle w:val="13"/>
              <w:spacing w:before="66"/>
              <w:ind w:left="107"/>
              <w:rPr>
                <w:rFonts w:hint="default" w:ascii="Times New Roman" w:hAnsi="Times New Roman" w:cs="Times New Roman"/>
                <w:sz w:val="28"/>
                <w:szCs w:val="28"/>
              </w:rPr>
            </w:pPr>
            <w:r>
              <w:rPr>
                <w:rFonts w:hint="default" w:ascii="Times New Roman" w:hAnsi="Times New Roman" w:cs="Times New Roman"/>
                <w:sz w:val="28"/>
                <w:szCs w:val="28"/>
              </w:rPr>
              <w:t>nhóm 1: 4,</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6</w:t>
            </w:r>
          </w:p>
          <w:p>
            <w:pPr>
              <w:pStyle w:val="13"/>
              <w:spacing w:before="84"/>
              <w:ind w:left="107"/>
              <w:rPr>
                <w:rFonts w:hint="default" w:ascii="Times New Roman" w:hAnsi="Times New Roman" w:cs="Times New Roman"/>
                <w:sz w:val="28"/>
                <w:szCs w:val="28"/>
              </w:rPr>
            </w:pPr>
            <w:r>
              <w:rPr>
                <w:rFonts w:hint="default" w:ascii="Times New Roman" w:hAnsi="Times New Roman" w:cs="Times New Roman"/>
                <w:sz w:val="28"/>
                <w:szCs w:val="28"/>
              </w:rPr>
              <w:t>nhóm 2: 1,</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9</w:t>
            </w:r>
          </w:p>
          <w:p>
            <w:pPr>
              <w:pStyle w:val="13"/>
              <w:spacing w:before="85"/>
              <w:ind w:left="107"/>
              <w:rPr>
                <w:rFonts w:hint="default" w:ascii="Times New Roman" w:hAnsi="Times New Roman" w:cs="Times New Roman"/>
                <w:sz w:val="28"/>
                <w:szCs w:val="28"/>
              </w:rPr>
            </w:pPr>
            <w:r>
              <w:rPr>
                <w:rFonts w:hint="default" w:ascii="Times New Roman" w:hAnsi="Times New Roman" w:cs="Times New Roman"/>
                <w:sz w:val="28"/>
                <w:szCs w:val="28"/>
              </w:rPr>
              <w:t>nhóm 3: 10</w:t>
            </w:r>
          </w:p>
        </w:tc>
      </w:tr>
    </w:tbl>
    <w:p>
      <w:pPr>
        <w:pStyle w:val="12"/>
        <w:numPr>
          <w:ilvl w:val="1"/>
          <w:numId w:val="50"/>
        </w:numPr>
        <w:tabs>
          <w:tab w:val="left" w:pos="872"/>
        </w:tabs>
        <w:spacing w:before="55" w:after="0" w:line="264" w:lineRule="auto"/>
        <w:ind w:left="871" w:right="296" w:hanging="567"/>
        <w:jc w:val="both"/>
        <w:rPr>
          <w:rFonts w:hint="default" w:ascii="Times New Roman" w:hAnsi="Times New Roman" w:cs="Times New Roman"/>
          <w:sz w:val="28"/>
          <w:szCs w:val="28"/>
        </w:rPr>
      </w:pPr>
      <w:r>
        <w:rPr>
          <w:rFonts w:hint="default" w:ascii="Times New Roman" w:hAnsi="Times New Roman" w:cs="Times New Roman"/>
          <w:sz w:val="28"/>
          <w:szCs w:val="28"/>
        </w:rPr>
        <w:t>Một xâu X = x</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x</w:t>
      </w:r>
      <w:r>
        <w:rPr>
          <w:rFonts w:hint="default" w:ascii="Times New Roman" w:hAnsi="Times New Roman" w:cs="Times New Roman"/>
          <w:sz w:val="28"/>
          <w:szCs w:val="28"/>
          <w:vertAlign w:val="subscript"/>
        </w:rPr>
        <w:t>2</w:t>
      </w:r>
      <w:r>
        <w:rPr>
          <w:rFonts w:hint="default" w:ascii="Times New Roman" w:hAnsi="Times New Roman" w:cs="Times New Roman"/>
          <w:sz w:val="28"/>
          <w:szCs w:val="28"/>
          <w:vertAlign w:val="baseline"/>
        </w:rPr>
        <w:t>..x</w:t>
      </w:r>
      <w:r>
        <w:rPr>
          <w:rFonts w:hint="default" w:ascii="Times New Roman" w:hAnsi="Times New Roman" w:cs="Times New Roman"/>
          <w:sz w:val="28"/>
          <w:szCs w:val="28"/>
          <w:vertAlign w:val="subscript"/>
        </w:rPr>
        <w:t>M</w:t>
      </w:r>
      <w:r>
        <w:rPr>
          <w:rFonts w:hint="default" w:ascii="Times New Roman" w:hAnsi="Times New Roman" w:cs="Times New Roman"/>
          <w:sz w:val="28"/>
          <w:szCs w:val="28"/>
          <w:vertAlign w:val="baseline"/>
        </w:rPr>
        <w:t xml:space="preserve">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ược gọi là xâu con của xâu Y = y</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y</w:t>
      </w:r>
      <w:r>
        <w:rPr>
          <w:rFonts w:hint="default" w:ascii="Times New Roman" w:hAnsi="Times New Roman" w:cs="Times New Roman"/>
          <w:sz w:val="28"/>
          <w:szCs w:val="28"/>
          <w:vertAlign w:val="subscript"/>
        </w:rPr>
        <w:t>2</w:t>
      </w:r>
      <w:r>
        <w:rPr>
          <w:rFonts w:hint="default" w:ascii="Times New Roman" w:hAnsi="Times New Roman" w:cs="Times New Roman"/>
          <w:sz w:val="28"/>
          <w:szCs w:val="28"/>
          <w:vertAlign w:val="baseline"/>
        </w:rPr>
        <w:t>..y</w:t>
      </w:r>
      <w:r>
        <w:rPr>
          <w:rFonts w:hint="default" w:ascii="Times New Roman" w:hAnsi="Times New Roman" w:cs="Times New Roman"/>
          <w:sz w:val="28"/>
          <w:szCs w:val="28"/>
          <w:vertAlign w:val="subscript"/>
        </w:rPr>
        <w:t>N</w:t>
      </w:r>
      <w:r>
        <w:rPr>
          <w:rFonts w:hint="default" w:ascii="Times New Roman" w:hAnsi="Times New Roman" w:cs="Times New Roman"/>
          <w:sz w:val="28"/>
          <w:szCs w:val="28"/>
          <w:vertAlign w:val="baseline"/>
        </w:rPr>
        <w:t xml:space="preserve"> nếu ta có thể nhận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ược xâu X từ xâu Y bằng cách xoá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i một số kí tự, tức là tồn tại một dãy các chỉ</w:t>
      </w:r>
      <w:r>
        <w:rPr>
          <w:rFonts w:hint="default" w:ascii="Times New Roman" w:hAnsi="Times New Roman" w:cs="Times New Roman"/>
          <w:spacing w:val="-5"/>
          <w:sz w:val="28"/>
          <w:szCs w:val="28"/>
          <w:vertAlign w:val="baseline"/>
        </w:rPr>
        <w:t xml:space="preserve"> </w:t>
      </w:r>
      <w:r>
        <w:rPr>
          <w:rFonts w:hint="default" w:ascii="Times New Roman" w:hAnsi="Times New Roman" w:cs="Times New Roman"/>
          <w:sz w:val="28"/>
          <w:szCs w:val="28"/>
          <w:vertAlign w:val="baseline"/>
        </w:rPr>
        <w:t>số:</w:t>
      </w:r>
    </w:p>
    <w:p>
      <w:pPr>
        <w:pStyle w:val="7"/>
        <w:tabs>
          <w:tab w:val="left" w:pos="4221"/>
          <w:tab w:val="left" w:pos="4687"/>
        </w:tabs>
        <w:spacing w:before="66"/>
        <w:ind w:left="871"/>
        <w:rPr>
          <w:rFonts w:hint="default" w:ascii="Times New Roman" w:hAnsi="Times New Roman" w:cs="Times New Roman"/>
          <w:sz w:val="28"/>
          <w:szCs w:val="28"/>
        </w:rPr>
      </w:pPr>
      <w:r>
        <w:rPr>
          <w:rFonts w:hint="default" w:ascii="Times New Roman" w:hAnsi="Times New Roman" w:cs="Times New Roman"/>
          <w:w w:val="110"/>
          <w:sz w:val="28"/>
          <w:szCs w:val="28"/>
        </w:rPr>
        <w:t>1  ≤  i</w:t>
      </w:r>
      <w:r>
        <w:rPr>
          <w:rFonts w:hint="default" w:ascii="Times New Roman" w:hAnsi="Times New Roman" w:cs="Times New Roman"/>
          <w:w w:val="110"/>
          <w:sz w:val="28"/>
          <w:szCs w:val="28"/>
          <w:vertAlign w:val="subscript"/>
        </w:rPr>
        <w:t>1</w:t>
      </w:r>
      <w:r>
        <w:rPr>
          <w:rFonts w:hint="default" w:ascii="Times New Roman" w:hAnsi="Times New Roman" w:cs="Times New Roman"/>
          <w:w w:val="110"/>
          <w:sz w:val="28"/>
          <w:szCs w:val="28"/>
          <w:vertAlign w:val="baseline"/>
        </w:rPr>
        <w:t xml:space="preserve">  €  i</w:t>
      </w:r>
      <w:r>
        <w:rPr>
          <w:rFonts w:hint="default" w:ascii="Times New Roman" w:hAnsi="Times New Roman" w:cs="Times New Roman"/>
          <w:w w:val="110"/>
          <w:sz w:val="28"/>
          <w:szCs w:val="28"/>
          <w:vertAlign w:val="subscript"/>
        </w:rPr>
        <w:t>2</w:t>
      </w:r>
      <w:r>
        <w:rPr>
          <w:rFonts w:hint="default" w:ascii="Times New Roman" w:hAnsi="Times New Roman" w:cs="Times New Roman"/>
          <w:w w:val="110"/>
          <w:sz w:val="28"/>
          <w:szCs w:val="28"/>
          <w:vertAlign w:val="baseline"/>
        </w:rPr>
        <w:t xml:space="preserve">  € … €  i</w:t>
      </w:r>
      <w:r>
        <w:rPr>
          <w:rFonts w:hint="default" w:ascii="Times New Roman" w:hAnsi="Times New Roman" w:cs="Times New Roman"/>
          <w:w w:val="110"/>
          <w:sz w:val="28"/>
          <w:szCs w:val="28"/>
          <w:vertAlign w:val="subscript"/>
        </w:rPr>
        <w:t>M</w:t>
      </w:r>
      <w:r>
        <w:rPr>
          <w:rFonts w:hint="default" w:ascii="Times New Roman" w:hAnsi="Times New Roman" w:cs="Times New Roman"/>
          <w:spacing w:val="33"/>
          <w:w w:val="110"/>
          <w:sz w:val="28"/>
          <w:szCs w:val="28"/>
          <w:vertAlign w:val="baseline"/>
        </w:rPr>
        <w:t xml:space="preserve"> </w:t>
      </w:r>
      <w:r>
        <w:rPr>
          <w:rFonts w:hint="default" w:ascii="Times New Roman" w:hAnsi="Times New Roman" w:cs="Times New Roman"/>
          <w:w w:val="110"/>
          <w:sz w:val="28"/>
          <w:szCs w:val="28"/>
          <w:vertAlign w:val="baseline"/>
        </w:rPr>
        <w:t>≤</w:t>
      </w:r>
      <w:r>
        <w:rPr>
          <w:rFonts w:hint="default" w:ascii="Times New Roman" w:hAnsi="Times New Roman" w:cs="Times New Roman"/>
          <w:spacing w:val="56"/>
          <w:w w:val="110"/>
          <w:sz w:val="28"/>
          <w:szCs w:val="28"/>
          <w:vertAlign w:val="baseline"/>
        </w:rPr>
        <w:t xml:space="preserve"> </w:t>
      </w:r>
      <w:r>
        <w:rPr>
          <w:rFonts w:hint="default" w:ascii="Times New Roman" w:hAnsi="Times New Roman" w:cs="Times New Roman"/>
          <w:w w:val="110"/>
          <w:sz w:val="28"/>
          <w:szCs w:val="28"/>
          <w:vertAlign w:val="baseline"/>
        </w:rPr>
        <w:t>N</w:t>
      </w:r>
      <w:r>
        <w:rPr>
          <w:rFonts w:hint="default" w:ascii="Times New Roman" w:hAnsi="Times New Roman" w:cs="Times New Roman"/>
          <w:w w:val="110"/>
          <w:sz w:val="28"/>
          <w:szCs w:val="28"/>
          <w:vertAlign w:val="baseline"/>
        </w:rPr>
        <w:tab/>
      </w:r>
      <w:r>
        <w:rPr>
          <w:rFonts w:hint="default" w:cs="Times New Roman"/>
          <w:w w:val="110"/>
          <w:sz w:val="28"/>
          <w:szCs w:val="28"/>
          <w:vertAlign w:val="baseline"/>
          <w:lang w:val="en-US"/>
        </w:rPr>
        <w:t>đ</w:t>
      </w:r>
      <w:r>
        <w:rPr>
          <w:rFonts w:hint="default" w:ascii="Times New Roman" w:hAnsi="Times New Roman" w:cs="Times New Roman"/>
          <w:w w:val="110"/>
          <w:sz w:val="28"/>
          <w:szCs w:val="28"/>
          <w:vertAlign w:val="baseline"/>
        </w:rPr>
        <w:t>ể</w:t>
      </w:r>
      <w:r>
        <w:rPr>
          <w:rFonts w:hint="default" w:ascii="Times New Roman" w:hAnsi="Times New Roman" w:cs="Times New Roman"/>
          <w:w w:val="110"/>
          <w:sz w:val="28"/>
          <w:szCs w:val="28"/>
          <w:vertAlign w:val="baseline"/>
        </w:rPr>
        <w:tab/>
      </w:r>
      <w:r>
        <w:rPr>
          <w:rFonts w:hint="default" w:ascii="Times New Roman" w:hAnsi="Times New Roman" w:cs="Times New Roman"/>
          <w:spacing w:val="-4"/>
          <w:w w:val="110"/>
          <w:sz w:val="28"/>
          <w:szCs w:val="28"/>
          <w:vertAlign w:val="baseline"/>
        </w:rPr>
        <w:t>x</w:t>
      </w:r>
      <w:r>
        <w:rPr>
          <w:rFonts w:hint="default" w:ascii="Times New Roman" w:hAnsi="Times New Roman" w:cs="Times New Roman"/>
          <w:spacing w:val="-4"/>
          <w:w w:val="110"/>
          <w:sz w:val="28"/>
          <w:szCs w:val="28"/>
          <w:vertAlign w:val="subscript"/>
        </w:rPr>
        <w:t>1</w:t>
      </w:r>
      <w:r>
        <w:rPr>
          <w:rFonts w:hint="default" w:ascii="Times New Roman" w:hAnsi="Times New Roman" w:cs="Times New Roman"/>
          <w:spacing w:val="7"/>
          <w:w w:val="110"/>
          <w:sz w:val="28"/>
          <w:szCs w:val="28"/>
          <w:vertAlign w:val="baseline"/>
        </w:rPr>
        <w:t xml:space="preserve"> </w:t>
      </w:r>
      <w:r>
        <w:rPr>
          <w:rFonts w:hint="default" w:ascii="Times New Roman" w:hAnsi="Times New Roman" w:cs="Times New Roman"/>
          <w:w w:val="110"/>
          <w:sz w:val="28"/>
          <w:szCs w:val="28"/>
          <w:vertAlign w:val="baseline"/>
        </w:rPr>
        <w:t>=</w:t>
      </w:r>
      <w:r>
        <w:rPr>
          <w:rFonts w:hint="default" w:ascii="Times New Roman" w:hAnsi="Times New Roman" w:cs="Times New Roman"/>
          <w:spacing w:val="-3"/>
          <w:w w:val="110"/>
          <w:sz w:val="28"/>
          <w:szCs w:val="28"/>
          <w:vertAlign w:val="baseline"/>
        </w:rPr>
        <w:t xml:space="preserve"> y</w:t>
      </w:r>
      <w:r>
        <w:rPr>
          <w:rFonts w:hint="default" w:ascii="Times New Roman" w:hAnsi="Times New Roman" w:cs="Times New Roman"/>
          <w:spacing w:val="-3"/>
          <w:w w:val="110"/>
          <w:sz w:val="28"/>
          <w:szCs w:val="28"/>
          <w:vertAlign w:val="subscript"/>
        </w:rPr>
        <w:t>i</w:t>
      </w:r>
      <w:r>
        <w:rPr>
          <w:rFonts w:hint="default" w:ascii="Times New Roman" w:hAnsi="Times New Roman" w:cs="Times New Roman"/>
          <w:spacing w:val="-3"/>
          <w:w w:val="110"/>
          <w:position w:val="-7"/>
          <w:sz w:val="28"/>
          <w:szCs w:val="28"/>
          <w:vertAlign w:val="baseline"/>
        </w:rPr>
        <w:t>1</w:t>
      </w:r>
      <w:r>
        <w:rPr>
          <w:rFonts w:hint="default" w:ascii="Times New Roman" w:hAnsi="Times New Roman" w:cs="Times New Roman"/>
          <w:spacing w:val="-20"/>
          <w:w w:val="110"/>
          <w:position w:val="-7"/>
          <w:sz w:val="28"/>
          <w:szCs w:val="28"/>
          <w:vertAlign w:val="baseline"/>
        </w:rPr>
        <w:t xml:space="preserve"> </w:t>
      </w:r>
      <w:r>
        <w:rPr>
          <w:rFonts w:hint="default" w:ascii="Times New Roman" w:hAnsi="Times New Roman" w:cs="Times New Roman"/>
          <w:w w:val="105"/>
          <w:sz w:val="28"/>
          <w:szCs w:val="28"/>
          <w:vertAlign w:val="baseline"/>
        </w:rPr>
        <w:t>,</w:t>
      </w:r>
      <w:r>
        <w:rPr>
          <w:rFonts w:hint="default" w:ascii="Times New Roman" w:hAnsi="Times New Roman" w:cs="Times New Roman"/>
          <w:spacing w:val="-25"/>
          <w:w w:val="105"/>
          <w:sz w:val="28"/>
          <w:szCs w:val="28"/>
          <w:vertAlign w:val="baseline"/>
        </w:rPr>
        <w:t xml:space="preserve"> </w:t>
      </w:r>
      <w:r>
        <w:rPr>
          <w:rFonts w:hint="default" w:ascii="Times New Roman" w:hAnsi="Times New Roman" w:cs="Times New Roman"/>
          <w:w w:val="110"/>
          <w:sz w:val="28"/>
          <w:szCs w:val="28"/>
          <w:vertAlign w:val="baseline"/>
        </w:rPr>
        <w:t>x</w:t>
      </w:r>
      <w:r>
        <w:rPr>
          <w:rFonts w:hint="default" w:ascii="Times New Roman" w:hAnsi="Times New Roman" w:cs="Times New Roman"/>
          <w:w w:val="110"/>
          <w:sz w:val="28"/>
          <w:szCs w:val="28"/>
          <w:vertAlign w:val="subscript"/>
        </w:rPr>
        <w:t>2</w:t>
      </w:r>
      <w:r>
        <w:rPr>
          <w:rFonts w:hint="default" w:ascii="Times New Roman" w:hAnsi="Times New Roman" w:cs="Times New Roman"/>
          <w:spacing w:val="7"/>
          <w:w w:val="110"/>
          <w:sz w:val="28"/>
          <w:szCs w:val="28"/>
          <w:vertAlign w:val="baseline"/>
        </w:rPr>
        <w:t xml:space="preserve"> </w:t>
      </w:r>
      <w:r>
        <w:rPr>
          <w:rFonts w:hint="default" w:ascii="Times New Roman" w:hAnsi="Times New Roman" w:cs="Times New Roman"/>
          <w:w w:val="110"/>
          <w:sz w:val="28"/>
          <w:szCs w:val="28"/>
          <w:vertAlign w:val="baseline"/>
        </w:rPr>
        <w:t xml:space="preserve">= </w:t>
      </w:r>
      <w:r>
        <w:rPr>
          <w:rFonts w:hint="default" w:ascii="Times New Roman" w:hAnsi="Times New Roman" w:cs="Times New Roman"/>
          <w:spacing w:val="-3"/>
          <w:w w:val="110"/>
          <w:sz w:val="28"/>
          <w:szCs w:val="28"/>
          <w:vertAlign w:val="baseline"/>
        </w:rPr>
        <w:t>y</w:t>
      </w:r>
      <w:r>
        <w:rPr>
          <w:rFonts w:hint="default" w:ascii="Times New Roman" w:hAnsi="Times New Roman" w:cs="Times New Roman"/>
          <w:spacing w:val="-3"/>
          <w:w w:val="110"/>
          <w:sz w:val="28"/>
          <w:szCs w:val="28"/>
          <w:vertAlign w:val="subscript"/>
        </w:rPr>
        <w:t>i</w:t>
      </w:r>
      <w:r>
        <w:rPr>
          <w:rFonts w:hint="default" w:ascii="Times New Roman" w:hAnsi="Times New Roman" w:cs="Times New Roman"/>
          <w:spacing w:val="-3"/>
          <w:w w:val="110"/>
          <w:position w:val="-7"/>
          <w:sz w:val="28"/>
          <w:szCs w:val="28"/>
          <w:vertAlign w:val="baseline"/>
        </w:rPr>
        <w:t>2</w:t>
      </w:r>
      <w:r>
        <w:rPr>
          <w:rFonts w:hint="default" w:ascii="Times New Roman" w:hAnsi="Times New Roman" w:cs="Times New Roman"/>
          <w:spacing w:val="-20"/>
          <w:w w:val="110"/>
          <w:position w:val="-7"/>
          <w:sz w:val="28"/>
          <w:szCs w:val="28"/>
          <w:vertAlign w:val="baseline"/>
        </w:rPr>
        <w:t xml:space="preserve"> </w:t>
      </w:r>
      <w:r>
        <w:rPr>
          <w:rFonts w:hint="default" w:ascii="Times New Roman" w:hAnsi="Times New Roman" w:cs="Times New Roman"/>
          <w:w w:val="105"/>
          <w:sz w:val="28"/>
          <w:szCs w:val="28"/>
          <w:vertAlign w:val="baseline"/>
        </w:rPr>
        <w:t>,</w:t>
      </w:r>
      <w:r>
        <w:rPr>
          <w:rFonts w:hint="default" w:ascii="Times New Roman" w:hAnsi="Times New Roman" w:cs="Times New Roman"/>
          <w:spacing w:val="-25"/>
          <w:w w:val="105"/>
          <w:sz w:val="28"/>
          <w:szCs w:val="28"/>
          <w:vertAlign w:val="baseline"/>
        </w:rPr>
        <w:t xml:space="preserve"> </w:t>
      </w:r>
      <w:r>
        <w:rPr>
          <w:rFonts w:hint="default" w:ascii="Times New Roman" w:hAnsi="Times New Roman" w:cs="Times New Roman"/>
          <w:w w:val="110"/>
          <w:sz w:val="28"/>
          <w:szCs w:val="28"/>
          <w:vertAlign w:val="baseline"/>
        </w:rPr>
        <w:t>…</w:t>
      </w:r>
      <w:r>
        <w:rPr>
          <w:rFonts w:hint="default" w:ascii="Times New Roman" w:hAnsi="Times New Roman" w:cs="Times New Roman"/>
          <w:spacing w:val="-28"/>
          <w:w w:val="110"/>
          <w:sz w:val="28"/>
          <w:szCs w:val="28"/>
          <w:vertAlign w:val="baseline"/>
        </w:rPr>
        <w:t xml:space="preserve"> </w:t>
      </w:r>
      <w:r>
        <w:rPr>
          <w:rFonts w:hint="default" w:ascii="Times New Roman" w:hAnsi="Times New Roman" w:cs="Times New Roman"/>
          <w:w w:val="105"/>
          <w:sz w:val="28"/>
          <w:szCs w:val="28"/>
          <w:vertAlign w:val="baseline"/>
        </w:rPr>
        <w:t>,</w:t>
      </w:r>
      <w:r>
        <w:rPr>
          <w:rFonts w:hint="default" w:ascii="Times New Roman" w:hAnsi="Times New Roman" w:cs="Times New Roman"/>
          <w:spacing w:val="-21"/>
          <w:w w:val="105"/>
          <w:sz w:val="28"/>
          <w:szCs w:val="28"/>
          <w:vertAlign w:val="baseline"/>
        </w:rPr>
        <w:t xml:space="preserve"> </w:t>
      </w:r>
      <w:r>
        <w:rPr>
          <w:rFonts w:hint="default" w:ascii="Times New Roman" w:hAnsi="Times New Roman" w:cs="Times New Roman"/>
          <w:w w:val="110"/>
          <w:sz w:val="28"/>
          <w:szCs w:val="28"/>
          <w:vertAlign w:val="baseline"/>
        </w:rPr>
        <w:t>x</w:t>
      </w:r>
      <w:r>
        <w:rPr>
          <w:rFonts w:hint="default" w:ascii="Times New Roman" w:hAnsi="Times New Roman" w:cs="Times New Roman"/>
          <w:w w:val="110"/>
          <w:sz w:val="28"/>
          <w:szCs w:val="28"/>
          <w:vertAlign w:val="subscript"/>
        </w:rPr>
        <w:t>M</w:t>
      </w:r>
      <w:r>
        <w:rPr>
          <w:rFonts w:hint="default" w:ascii="Times New Roman" w:hAnsi="Times New Roman" w:cs="Times New Roman"/>
          <w:spacing w:val="11"/>
          <w:w w:val="110"/>
          <w:sz w:val="28"/>
          <w:szCs w:val="28"/>
          <w:vertAlign w:val="baseline"/>
        </w:rPr>
        <w:t xml:space="preserve"> </w:t>
      </w:r>
      <w:r>
        <w:rPr>
          <w:rFonts w:hint="default" w:ascii="Times New Roman" w:hAnsi="Times New Roman" w:cs="Times New Roman"/>
          <w:w w:val="110"/>
          <w:sz w:val="28"/>
          <w:szCs w:val="28"/>
          <w:vertAlign w:val="baseline"/>
        </w:rPr>
        <w:t>=</w:t>
      </w:r>
      <w:r>
        <w:rPr>
          <w:rFonts w:hint="default" w:ascii="Times New Roman" w:hAnsi="Times New Roman" w:cs="Times New Roman"/>
          <w:spacing w:val="-3"/>
          <w:w w:val="110"/>
          <w:sz w:val="28"/>
          <w:szCs w:val="28"/>
          <w:vertAlign w:val="baseline"/>
        </w:rPr>
        <w:t xml:space="preserve"> y</w:t>
      </w:r>
      <w:r>
        <w:rPr>
          <w:rFonts w:hint="default" w:ascii="Times New Roman" w:hAnsi="Times New Roman" w:cs="Times New Roman"/>
          <w:spacing w:val="-3"/>
          <w:w w:val="110"/>
          <w:sz w:val="28"/>
          <w:szCs w:val="28"/>
          <w:vertAlign w:val="subscript"/>
        </w:rPr>
        <w:t>i</w:t>
      </w:r>
      <w:r>
        <w:rPr>
          <w:rFonts w:hint="default" w:ascii="Times New Roman" w:hAnsi="Times New Roman" w:cs="Times New Roman"/>
          <w:spacing w:val="-3"/>
          <w:w w:val="110"/>
          <w:position w:val="-7"/>
          <w:sz w:val="28"/>
          <w:szCs w:val="28"/>
          <w:vertAlign w:val="baseline"/>
        </w:rPr>
        <w:t>M</w:t>
      </w:r>
    </w:p>
    <w:p>
      <w:pPr>
        <w:pStyle w:val="7"/>
        <w:spacing w:before="61"/>
        <w:ind w:left="871"/>
        <w:rPr>
          <w:rFonts w:hint="default" w:ascii="Times New Roman" w:hAnsi="Times New Roman" w:cs="Times New Roman"/>
          <w:sz w:val="28"/>
          <w:szCs w:val="28"/>
        </w:rPr>
      </w:pPr>
      <w:r>
        <w:rPr>
          <w:rFonts w:hint="default" w:ascii="Times New Roman" w:hAnsi="Times New Roman" w:cs="Times New Roman"/>
          <w:sz w:val="28"/>
          <w:szCs w:val="28"/>
        </w:rPr>
        <w:t>Ví dụ: X='adz' là xâu con của xâu Y='baczdtz'; i</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 xml:space="preserve"> = 2 € i</w:t>
      </w:r>
      <w:r>
        <w:rPr>
          <w:rFonts w:hint="default" w:ascii="Times New Roman" w:hAnsi="Times New Roman" w:cs="Times New Roman"/>
          <w:sz w:val="28"/>
          <w:szCs w:val="28"/>
          <w:vertAlign w:val="subscript"/>
        </w:rPr>
        <w:t>2</w:t>
      </w:r>
      <w:r>
        <w:rPr>
          <w:rFonts w:hint="default" w:ascii="Times New Roman" w:hAnsi="Times New Roman" w:cs="Times New Roman"/>
          <w:sz w:val="28"/>
          <w:szCs w:val="28"/>
          <w:vertAlign w:val="baseline"/>
        </w:rPr>
        <w:t xml:space="preserve"> = 5 € i</w:t>
      </w:r>
      <w:r>
        <w:rPr>
          <w:rFonts w:hint="default" w:ascii="Times New Roman" w:hAnsi="Times New Roman" w:cs="Times New Roman"/>
          <w:sz w:val="28"/>
          <w:szCs w:val="28"/>
          <w:vertAlign w:val="subscript"/>
        </w:rPr>
        <w:t>3</w:t>
      </w:r>
      <w:r>
        <w:rPr>
          <w:rFonts w:hint="default" w:ascii="Times New Roman" w:hAnsi="Times New Roman" w:cs="Times New Roman"/>
          <w:sz w:val="28"/>
          <w:szCs w:val="28"/>
          <w:vertAlign w:val="baseline"/>
        </w:rPr>
        <w:t xml:space="preserve"> = 7.</w:t>
      </w:r>
    </w:p>
    <w:p>
      <w:pPr>
        <w:pStyle w:val="7"/>
        <w:spacing w:before="91" w:line="264" w:lineRule="auto"/>
        <w:ind w:left="871" w:right="296" w:hanging="1"/>
        <w:rPr>
          <w:rFonts w:hint="default" w:ascii="Times New Roman" w:hAnsi="Times New Roman" w:cs="Times New Roman"/>
          <w:sz w:val="28"/>
          <w:szCs w:val="28"/>
        </w:rPr>
      </w:pPr>
      <w:r>
        <w:rPr>
          <w:rFonts w:hint="default" w:ascii="Times New Roman" w:hAnsi="Times New Roman" w:cs="Times New Roman"/>
          <w:sz w:val="28"/>
          <w:szCs w:val="28"/>
        </w:rPr>
        <w:t>Nhập vào một xâu S (</w:t>
      </w:r>
      <w:r>
        <w:rPr>
          <w:rFonts w:hint="default" w:cs="Times New Roman"/>
          <w:sz w:val="28"/>
          <w:szCs w:val="28"/>
          <w:lang w:val="en-US"/>
        </w:rPr>
        <w:t>đ</w:t>
      </w:r>
      <w:r>
        <w:rPr>
          <w:rFonts w:hint="default" w:ascii="Times New Roman" w:hAnsi="Times New Roman" w:cs="Times New Roman"/>
          <w:sz w:val="28"/>
          <w:szCs w:val="28"/>
        </w:rPr>
        <w:t xml:space="preserve">ộ dài không quá 15, chỉ gồm các kí tự 'a' </w:t>
      </w:r>
      <w:r>
        <w:rPr>
          <w:rFonts w:hint="default" w:cs="Times New Roman"/>
          <w:sz w:val="28"/>
          <w:szCs w:val="28"/>
          <w:lang w:val="en-US"/>
        </w:rPr>
        <w:t>đ</w:t>
      </w:r>
      <w:r>
        <w:rPr>
          <w:rFonts w:hint="default" w:ascii="Times New Roman" w:hAnsi="Times New Roman" w:cs="Times New Roman"/>
          <w:sz w:val="28"/>
          <w:szCs w:val="28"/>
        </w:rPr>
        <w:t>ến 'z'), hãy liệt kê tất cả các xâu con khác nhau của xâu S.</w:t>
      </w:r>
    </w:p>
    <w:p>
      <w:pPr>
        <w:pStyle w:val="7"/>
        <w:spacing w:before="8"/>
        <w:rPr>
          <w:rFonts w:hint="default" w:ascii="Times New Roman" w:hAnsi="Times New Roman" w:cs="Times New Roman"/>
          <w:sz w:val="28"/>
          <w:szCs w:val="28"/>
        </w:rPr>
      </w:pPr>
    </w:p>
    <w:tbl>
      <w:tblPr>
        <w:tblStyle w:val="6"/>
        <w:tblW w:w="0" w:type="auto"/>
        <w:tblInd w:w="106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802"/>
        <w:gridCol w:w="438"/>
        <w:gridCol w:w="792"/>
        <w:gridCol w:w="528"/>
        <w:gridCol w:w="660"/>
        <w:gridCol w:w="660"/>
        <w:gridCol w:w="528"/>
        <w:gridCol w:w="10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atLeast"/>
        </w:trPr>
        <w:tc>
          <w:tcPr>
            <w:tcW w:w="1802" w:type="dxa"/>
            <w:tcBorders>
              <w:top w:val="single" w:color="000000" w:sz="4" w:space="0"/>
              <w:left w:val="single" w:color="000000" w:sz="4" w:space="0"/>
              <w:bottom w:val="single" w:color="000000" w:sz="4" w:space="0"/>
              <w:right w:val="single" w:color="000000" w:sz="4" w:space="0"/>
            </w:tcBorders>
          </w:tcPr>
          <w:p>
            <w:pPr>
              <w:pStyle w:val="13"/>
              <w:spacing w:before="64"/>
              <w:ind w:left="107"/>
              <w:rPr>
                <w:rFonts w:hint="default" w:ascii="Times New Roman" w:hAnsi="Times New Roman" w:cs="Times New Roman"/>
                <w:sz w:val="28"/>
                <w:szCs w:val="28"/>
              </w:rPr>
            </w:pPr>
            <w:r>
              <w:rPr>
                <w:rFonts w:hint="default" w:ascii="Times New Roman" w:hAnsi="Times New Roman" w:cs="Times New Roman"/>
                <w:sz w:val="28"/>
                <w:szCs w:val="28"/>
              </w:rPr>
              <w:t>Dữ liệu vào</w:t>
            </w:r>
          </w:p>
        </w:tc>
        <w:tc>
          <w:tcPr>
            <w:tcW w:w="4628" w:type="dxa"/>
            <w:gridSpan w:val="7"/>
            <w:tcBorders>
              <w:top w:val="single" w:color="000000" w:sz="4" w:space="0"/>
              <w:left w:val="single" w:color="000000" w:sz="4" w:space="0"/>
              <w:bottom w:val="single" w:color="000000" w:sz="4" w:space="0"/>
              <w:right w:val="single" w:color="000000" w:sz="4" w:space="0"/>
            </w:tcBorders>
          </w:tcPr>
          <w:p>
            <w:pPr>
              <w:pStyle w:val="13"/>
              <w:spacing w:before="64"/>
              <w:ind w:left="108"/>
              <w:rPr>
                <w:rFonts w:hint="default" w:ascii="Times New Roman" w:hAnsi="Times New Roman" w:cs="Times New Roman"/>
                <w:sz w:val="28"/>
                <w:szCs w:val="28"/>
              </w:rPr>
            </w:pPr>
            <w:r>
              <w:rPr>
                <w:rFonts w:hint="default" w:ascii="Times New Roman" w:hAnsi="Times New Roman" w:cs="Times New Roman"/>
                <w:sz w:val="28"/>
                <w:szCs w:val="28"/>
              </w:rPr>
              <w:t>Kết quả ra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43" w:hRule="atLeast"/>
        </w:trPr>
        <w:tc>
          <w:tcPr>
            <w:tcW w:w="1802" w:type="dxa"/>
            <w:tcBorders>
              <w:top w:val="single" w:color="000000" w:sz="4" w:space="0"/>
              <w:left w:val="single" w:color="000000" w:sz="4" w:space="0"/>
              <w:right w:val="single" w:color="000000" w:sz="4" w:space="0"/>
            </w:tcBorders>
          </w:tcPr>
          <w:p>
            <w:pPr>
              <w:pStyle w:val="13"/>
              <w:spacing w:before="64"/>
              <w:ind w:left="107"/>
              <w:rPr>
                <w:rFonts w:hint="default" w:ascii="Times New Roman" w:hAnsi="Times New Roman" w:cs="Times New Roman"/>
                <w:sz w:val="28"/>
                <w:szCs w:val="28"/>
              </w:rPr>
            </w:pPr>
            <w:r>
              <w:rPr>
                <w:rFonts w:hint="default" w:ascii="Times New Roman" w:hAnsi="Times New Roman" w:cs="Times New Roman"/>
                <w:sz w:val="28"/>
                <w:szCs w:val="28"/>
              </w:rPr>
              <w:t>S='aba'</w:t>
            </w:r>
          </w:p>
        </w:tc>
        <w:tc>
          <w:tcPr>
            <w:tcW w:w="438" w:type="dxa"/>
            <w:tcBorders>
              <w:top w:val="single" w:color="000000" w:sz="4" w:space="0"/>
              <w:left w:val="single" w:color="000000" w:sz="4" w:space="0"/>
            </w:tcBorders>
          </w:tcPr>
          <w:p>
            <w:pPr>
              <w:pStyle w:val="13"/>
              <w:spacing w:before="64"/>
              <w:ind w:left="87" w:right="40"/>
              <w:jc w:val="center"/>
              <w:rPr>
                <w:rFonts w:hint="default" w:ascii="Times New Roman" w:hAnsi="Times New Roman" w:cs="Times New Roman"/>
                <w:sz w:val="28"/>
                <w:szCs w:val="28"/>
              </w:rPr>
            </w:pPr>
            <w:r>
              <w:rPr>
                <w:rFonts w:hint="default" w:ascii="Times New Roman" w:hAnsi="Times New Roman" w:cs="Times New Roman"/>
                <w:sz w:val="28"/>
                <w:szCs w:val="28"/>
              </w:rPr>
              <w:t>Có</w:t>
            </w:r>
          </w:p>
        </w:tc>
        <w:tc>
          <w:tcPr>
            <w:tcW w:w="792" w:type="dxa"/>
            <w:tcBorders>
              <w:top w:val="single" w:color="000000" w:sz="4" w:space="0"/>
            </w:tcBorders>
          </w:tcPr>
          <w:p>
            <w:pPr>
              <w:pStyle w:val="13"/>
              <w:spacing w:before="64"/>
              <w:ind w:left="70"/>
              <w:rPr>
                <w:rFonts w:hint="default" w:ascii="Times New Roman" w:hAnsi="Times New Roman" w:cs="Times New Roman"/>
                <w:sz w:val="28"/>
                <w:szCs w:val="28"/>
              </w:rPr>
            </w:pPr>
            <w:r>
              <w:rPr>
                <w:rFonts w:hint="default" w:ascii="Times New Roman" w:hAnsi="Times New Roman" w:cs="Times New Roman"/>
                <w:sz w:val="28"/>
                <w:szCs w:val="28"/>
              </w:rPr>
              <w:t>6 xâu</w:t>
            </w:r>
          </w:p>
        </w:tc>
        <w:tc>
          <w:tcPr>
            <w:tcW w:w="528" w:type="dxa"/>
            <w:tcBorders>
              <w:top w:val="single" w:color="000000" w:sz="4" w:space="0"/>
            </w:tcBorders>
          </w:tcPr>
          <w:p>
            <w:pPr>
              <w:pStyle w:val="13"/>
              <w:spacing w:before="64"/>
              <w:ind w:left="70"/>
              <w:rPr>
                <w:rFonts w:hint="default" w:ascii="Times New Roman" w:hAnsi="Times New Roman" w:cs="Times New Roman"/>
                <w:sz w:val="28"/>
                <w:szCs w:val="28"/>
              </w:rPr>
            </w:pPr>
            <w:r>
              <w:rPr>
                <w:rFonts w:hint="default" w:ascii="Times New Roman" w:hAnsi="Times New Roman" w:cs="Times New Roman"/>
                <w:sz w:val="28"/>
                <w:szCs w:val="28"/>
              </w:rPr>
              <w:t>con</w:t>
            </w:r>
          </w:p>
        </w:tc>
        <w:tc>
          <w:tcPr>
            <w:tcW w:w="660" w:type="dxa"/>
            <w:tcBorders>
              <w:top w:val="single" w:color="000000" w:sz="4" w:space="0"/>
            </w:tcBorders>
          </w:tcPr>
          <w:p>
            <w:pPr>
              <w:pStyle w:val="13"/>
              <w:spacing w:before="64"/>
              <w:ind w:left="70"/>
              <w:rPr>
                <w:rFonts w:hint="default" w:ascii="Times New Roman" w:hAnsi="Times New Roman" w:cs="Times New Roman"/>
                <w:sz w:val="28"/>
                <w:szCs w:val="28"/>
              </w:rPr>
            </w:pPr>
            <w:r>
              <w:rPr>
                <w:rFonts w:hint="default" w:ascii="Times New Roman" w:hAnsi="Times New Roman" w:cs="Times New Roman"/>
                <w:sz w:val="28"/>
                <w:szCs w:val="28"/>
              </w:rPr>
              <w:t>khác</w:t>
            </w:r>
          </w:p>
        </w:tc>
        <w:tc>
          <w:tcPr>
            <w:tcW w:w="660" w:type="dxa"/>
            <w:tcBorders>
              <w:top w:val="single" w:color="000000" w:sz="4" w:space="0"/>
            </w:tcBorders>
          </w:tcPr>
          <w:p>
            <w:pPr>
              <w:pStyle w:val="13"/>
              <w:spacing w:before="64"/>
              <w:ind w:left="70"/>
              <w:rPr>
                <w:rFonts w:hint="default" w:ascii="Times New Roman" w:hAnsi="Times New Roman" w:cs="Times New Roman"/>
                <w:sz w:val="28"/>
                <w:szCs w:val="28"/>
              </w:rPr>
            </w:pPr>
            <w:r>
              <w:rPr>
                <w:rFonts w:hint="default" w:ascii="Times New Roman" w:hAnsi="Times New Roman" w:cs="Times New Roman"/>
                <w:sz w:val="28"/>
                <w:szCs w:val="28"/>
              </w:rPr>
              <w:t>nhau</w:t>
            </w:r>
          </w:p>
        </w:tc>
        <w:tc>
          <w:tcPr>
            <w:tcW w:w="528" w:type="dxa"/>
            <w:tcBorders>
              <w:top w:val="single" w:color="000000" w:sz="4" w:space="0"/>
            </w:tcBorders>
          </w:tcPr>
          <w:p>
            <w:pPr>
              <w:pStyle w:val="13"/>
              <w:spacing w:before="64"/>
              <w:ind w:left="70"/>
              <w:rPr>
                <w:rFonts w:hint="default" w:ascii="Times New Roman" w:hAnsi="Times New Roman" w:cs="Times New Roman"/>
                <w:sz w:val="28"/>
                <w:szCs w:val="28"/>
              </w:rPr>
            </w:pPr>
            <w:r>
              <w:rPr>
                <w:rFonts w:hint="default" w:ascii="Times New Roman" w:hAnsi="Times New Roman" w:cs="Times New Roman"/>
                <w:sz w:val="28"/>
                <w:szCs w:val="28"/>
              </w:rPr>
              <w:t>của</w:t>
            </w:r>
          </w:p>
        </w:tc>
        <w:tc>
          <w:tcPr>
            <w:tcW w:w="1022" w:type="dxa"/>
            <w:tcBorders>
              <w:top w:val="single" w:color="000000" w:sz="4" w:space="0"/>
              <w:right w:val="single" w:color="000000" w:sz="4" w:space="0"/>
            </w:tcBorders>
          </w:tcPr>
          <w:p>
            <w:pPr>
              <w:pStyle w:val="13"/>
              <w:spacing w:before="64"/>
              <w:ind w:left="70"/>
              <w:rPr>
                <w:rFonts w:hint="default" w:ascii="Times New Roman" w:hAnsi="Times New Roman" w:cs="Times New Roman"/>
                <w:sz w:val="28"/>
                <w:szCs w:val="28"/>
              </w:rPr>
            </w:pPr>
            <w:r>
              <w:rPr>
                <w:rFonts w:hint="default" w:ascii="Times New Roman" w:hAnsi="Times New Roman" w:cs="Times New Roman"/>
                <w:sz w:val="28"/>
                <w:szCs w:val="28"/>
              </w:rPr>
              <w:t>'aba'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9" w:hRule="atLeast"/>
        </w:trPr>
        <w:tc>
          <w:tcPr>
            <w:tcW w:w="1802" w:type="dxa"/>
            <w:tcBorders>
              <w:left w:val="single" w:color="000000" w:sz="4" w:space="0"/>
              <w:right w:val="single" w:color="000000" w:sz="4" w:space="0"/>
            </w:tcBorders>
          </w:tcPr>
          <w:p>
            <w:pPr>
              <w:pStyle w:val="13"/>
              <w:rPr>
                <w:rFonts w:hint="default" w:ascii="Times New Roman" w:hAnsi="Times New Roman" w:cs="Times New Roman"/>
                <w:sz w:val="28"/>
                <w:szCs w:val="28"/>
              </w:rPr>
            </w:pPr>
          </w:p>
        </w:tc>
        <w:tc>
          <w:tcPr>
            <w:tcW w:w="438" w:type="dxa"/>
            <w:tcBorders>
              <w:left w:val="single" w:color="000000" w:sz="4" w:space="0"/>
            </w:tcBorders>
          </w:tcPr>
          <w:p>
            <w:pPr>
              <w:pStyle w:val="13"/>
              <w:spacing w:before="30"/>
              <w:ind w:left="87" w:right="40"/>
              <w:jc w:val="center"/>
              <w:rPr>
                <w:rFonts w:hint="default" w:ascii="Times New Roman" w:hAnsi="Times New Roman" w:cs="Times New Roman"/>
                <w:sz w:val="28"/>
                <w:szCs w:val="28"/>
              </w:rPr>
            </w:pPr>
            <w:r>
              <w:rPr>
                <w:rFonts w:hint="default" w:ascii="Times New Roman" w:hAnsi="Times New Roman" w:cs="Times New Roman"/>
                <w:sz w:val="28"/>
                <w:szCs w:val="28"/>
              </w:rPr>
              <w:t>1.</w:t>
            </w:r>
          </w:p>
        </w:tc>
        <w:tc>
          <w:tcPr>
            <w:tcW w:w="792" w:type="dxa"/>
          </w:tcPr>
          <w:p>
            <w:pPr>
              <w:pStyle w:val="13"/>
              <w:spacing w:before="30"/>
              <w:ind w:left="71"/>
              <w:rPr>
                <w:rFonts w:hint="default" w:ascii="Times New Roman" w:hAnsi="Times New Roman" w:cs="Times New Roman"/>
                <w:sz w:val="28"/>
                <w:szCs w:val="28"/>
              </w:rPr>
            </w:pPr>
            <w:r>
              <w:rPr>
                <w:rFonts w:hint="default" w:ascii="Times New Roman" w:hAnsi="Times New Roman" w:cs="Times New Roman"/>
                <w:w w:val="100"/>
                <w:sz w:val="28"/>
                <w:szCs w:val="28"/>
              </w:rPr>
              <w:t>a</w:t>
            </w:r>
          </w:p>
        </w:tc>
        <w:tc>
          <w:tcPr>
            <w:tcW w:w="528" w:type="dxa"/>
          </w:tcPr>
          <w:p>
            <w:pPr>
              <w:pStyle w:val="13"/>
              <w:rPr>
                <w:rFonts w:hint="default" w:ascii="Times New Roman" w:hAnsi="Times New Roman" w:cs="Times New Roman"/>
                <w:sz w:val="28"/>
                <w:szCs w:val="28"/>
              </w:rPr>
            </w:pPr>
          </w:p>
        </w:tc>
        <w:tc>
          <w:tcPr>
            <w:tcW w:w="660" w:type="dxa"/>
          </w:tcPr>
          <w:p>
            <w:pPr>
              <w:pStyle w:val="13"/>
              <w:rPr>
                <w:rFonts w:hint="default" w:ascii="Times New Roman" w:hAnsi="Times New Roman" w:cs="Times New Roman"/>
                <w:sz w:val="28"/>
                <w:szCs w:val="28"/>
              </w:rPr>
            </w:pPr>
          </w:p>
        </w:tc>
        <w:tc>
          <w:tcPr>
            <w:tcW w:w="660" w:type="dxa"/>
          </w:tcPr>
          <w:p>
            <w:pPr>
              <w:pStyle w:val="13"/>
              <w:rPr>
                <w:rFonts w:hint="default" w:ascii="Times New Roman" w:hAnsi="Times New Roman" w:cs="Times New Roman"/>
                <w:sz w:val="28"/>
                <w:szCs w:val="28"/>
              </w:rPr>
            </w:pPr>
          </w:p>
        </w:tc>
        <w:tc>
          <w:tcPr>
            <w:tcW w:w="528" w:type="dxa"/>
          </w:tcPr>
          <w:p>
            <w:pPr>
              <w:pStyle w:val="13"/>
              <w:rPr>
                <w:rFonts w:hint="default" w:ascii="Times New Roman" w:hAnsi="Times New Roman" w:cs="Times New Roman"/>
                <w:sz w:val="28"/>
                <w:szCs w:val="28"/>
              </w:rPr>
            </w:pPr>
          </w:p>
        </w:tc>
        <w:tc>
          <w:tcPr>
            <w:tcW w:w="1022" w:type="dxa"/>
            <w:tcBorders>
              <w:right w:val="single" w:color="000000" w:sz="4" w:space="0"/>
            </w:tcBorders>
          </w:tcPr>
          <w:p>
            <w:pPr>
              <w:pStyle w:val="13"/>
              <w:rPr>
                <w:rFonts w:hint="default" w:ascii="Times New Roman" w:hAnsi="Times New Roman" w:cs="Times New Roman"/>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8" w:hRule="atLeast"/>
        </w:trPr>
        <w:tc>
          <w:tcPr>
            <w:tcW w:w="1802" w:type="dxa"/>
            <w:tcBorders>
              <w:left w:val="single" w:color="000000" w:sz="4" w:space="0"/>
              <w:right w:val="single" w:color="000000" w:sz="4" w:space="0"/>
            </w:tcBorders>
          </w:tcPr>
          <w:p>
            <w:pPr>
              <w:pStyle w:val="13"/>
              <w:rPr>
                <w:rFonts w:hint="default" w:ascii="Times New Roman" w:hAnsi="Times New Roman" w:cs="Times New Roman"/>
                <w:sz w:val="28"/>
                <w:szCs w:val="28"/>
              </w:rPr>
            </w:pPr>
          </w:p>
        </w:tc>
        <w:tc>
          <w:tcPr>
            <w:tcW w:w="438" w:type="dxa"/>
            <w:tcBorders>
              <w:left w:val="single" w:color="000000" w:sz="4" w:space="0"/>
            </w:tcBorders>
          </w:tcPr>
          <w:p>
            <w:pPr>
              <w:pStyle w:val="13"/>
              <w:spacing w:before="30"/>
              <w:ind w:left="87" w:right="40"/>
              <w:jc w:val="center"/>
              <w:rPr>
                <w:rFonts w:hint="default" w:ascii="Times New Roman" w:hAnsi="Times New Roman" w:cs="Times New Roman"/>
                <w:sz w:val="28"/>
                <w:szCs w:val="28"/>
              </w:rPr>
            </w:pPr>
            <w:r>
              <w:rPr>
                <w:rFonts w:hint="default" w:ascii="Times New Roman" w:hAnsi="Times New Roman" w:cs="Times New Roman"/>
                <w:sz w:val="28"/>
                <w:szCs w:val="28"/>
              </w:rPr>
              <w:t>2.</w:t>
            </w:r>
          </w:p>
        </w:tc>
        <w:tc>
          <w:tcPr>
            <w:tcW w:w="792" w:type="dxa"/>
          </w:tcPr>
          <w:p>
            <w:pPr>
              <w:pStyle w:val="13"/>
              <w:spacing w:before="30"/>
              <w:ind w:left="71"/>
              <w:rPr>
                <w:rFonts w:hint="default" w:ascii="Times New Roman" w:hAnsi="Times New Roman" w:cs="Times New Roman"/>
                <w:sz w:val="28"/>
                <w:szCs w:val="28"/>
              </w:rPr>
            </w:pPr>
            <w:r>
              <w:rPr>
                <w:rFonts w:hint="default" w:ascii="Times New Roman" w:hAnsi="Times New Roman" w:cs="Times New Roman"/>
                <w:w w:val="100"/>
                <w:sz w:val="28"/>
                <w:szCs w:val="28"/>
              </w:rPr>
              <w:t>b</w:t>
            </w:r>
          </w:p>
        </w:tc>
        <w:tc>
          <w:tcPr>
            <w:tcW w:w="528" w:type="dxa"/>
          </w:tcPr>
          <w:p>
            <w:pPr>
              <w:pStyle w:val="13"/>
              <w:rPr>
                <w:rFonts w:hint="default" w:ascii="Times New Roman" w:hAnsi="Times New Roman" w:cs="Times New Roman"/>
                <w:sz w:val="28"/>
                <w:szCs w:val="28"/>
              </w:rPr>
            </w:pPr>
          </w:p>
        </w:tc>
        <w:tc>
          <w:tcPr>
            <w:tcW w:w="660" w:type="dxa"/>
          </w:tcPr>
          <w:p>
            <w:pPr>
              <w:pStyle w:val="13"/>
              <w:rPr>
                <w:rFonts w:hint="default" w:ascii="Times New Roman" w:hAnsi="Times New Roman" w:cs="Times New Roman"/>
                <w:sz w:val="28"/>
                <w:szCs w:val="28"/>
              </w:rPr>
            </w:pPr>
          </w:p>
        </w:tc>
        <w:tc>
          <w:tcPr>
            <w:tcW w:w="660" w:type="dxa"/>
          </w:tcPr>
          <w:p>
            <w:pPr>
              <w:pStyle w:val="13"/>
              <w:rPr>
                <w:rFonts w:hint="default" w:ascii="Times New Roman" w:hAnsi="Times New Roman" w:cs="Times New Roman"/>
                <w:sz w:val="28"/>
                <w:szCs w:val="28"/>
              </w:rPr>
            </w:pPr>
          </w:p>
        </w:tc>
        <w:tc>
          <w:tcPr>
            <w:tcW w:w="528" w:type="dxa"/>
          </w:tcPr>
          <w:p>
            <w:pPr>
              <w:pStyle w:val="13"/>
              <w:rPr>
                <w:rFonts w:hint="default" w:ascii="Times New Roman" w:hAnsi="Times New Roman" w:cs="Times New Roman"/>
                <w:sz w:val="28"/>
                <w:szCs w:val="28"/>
              </w:rPr>
            </w:pPr>
          </w:p>
        </w:tc>
        <w:tc>
          <w:tcPr>
            <w:tcW w:w="1022" w:type="dxa"/>
            <w:tcBorders>
              <w:right w:val="single" w:color="000000" w:sz="4" w:space="0"/>
            </w:tcBorders>
          </w:tcPr>
          <w:p>
            <w:pPr>
              <w:pStyle w:val="13"/>
              <w:rPr>
                <w:rFonts w:hint="default" w:ascii="Times New Roman" w:hAnsi="Times New Roman" w:cs="Times New Roman"/>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8" w:hRule="atLeast"/>
        </w:trPr>
        <w:tc>
          <w:tcPr>
            <w:tcW w:w="1802" w:type="dxa"/>
            <w:tcBorders>
              <w:left w:val="single" w:color="000000" w:sz="4" w:space="0"/>
              <w:right w:val="single" w:color="000000" w:sz="4" w:space="0"/>
            </w:tcBorders>
          </w:tcPr>
          <w:p>
            <w:pPr>
              <w:pStyle w:val="13"/>
              <w:rPr>
                <w:rFonts w:hint="default" w:ascii="Times New Roman" w:hAnsi="Times New Roman" w:cs="Times New Roman"/>
                <w:sz w:val="28"/>
                <w:szCs w:val="28"/>
              </w:rPr>
            </w:pPr>
          </w:p>
        </w:tc>
        <w:tc>
          <w:tcPr>
            <w:tcW w:w="438" w:type="dxa"/>
            <w:tcBorders>
              <w:left w:val="single" w:color="000000" w:sz="4" w:space="0"/>
            </w:tcBorders>
          </w:tcPr>
          <w:p>
            <w:pPr>
              <w:pStyle w:val="13"/>
              <w:spacing w:before="29"/>
              <w:ind w:left="87" w:right="40"/>
              <w:jc w:val="center"/>
              <w:rPr>
                <w:rFonts w:hint="default" w:ascii="Times New Roman" w:hAnsi="Times New Roman" w:cs="Times New Roman"/>
                <w:sz w:val="28"/>
                <w:szCs w:val="28"/>
              </w:rPr>
            </w:pPr>
            <w:r>
              <w:rPr>
                <w:rFonts w:hint="default" w:ascii="Times New Roman" w:hAnsi="Times New Roman" w:cs="Times New Roman"/>
                <w:sz w:val="28"/>
                <w:szCs w:val="28"/>
              </w:rPr>
              <w:t>3.</w:t>
            </w:r>
          </w:p>
        </w:tc>
        <w:tc>
          <w:tcPr>
            <w:tcW w:w="792" w:type="dxa"/>
          </w:tcPr>
          <w:p>
            <w:pPr>
              <w:pStyle w:val="13"/>
              <w:spacing w:before="29"/>
              <w:ind w:left="71"/>
              <w:rPr>
                <w:rFonts w:hint="default" w:ascii="Times New Roman" w:hAnsi="Times New Roman" w:cs="Times New Roman"/>
                <w:sz w:val="28"/>
                <w:szCs w:val="28"/>
              </w:rPr>
            </w:pPr>
            <w:r>
              <w:rPr>
                <w:rFonts w:hint="default" w:ascii="Times New Roman" w:hAnsi="Times New Roman" w:cs="Times New Roman"/>
                <w:sz w:val="28"/>
                <w:szCs w:val="28"/>
              </w:rPr>
              <w:t>aa</w:t>
            </w:r>
          </w:p>
        </w:tc>
        <w:tc>
          <w:tcPr>
            <w:tcW w:w="528" w:type="dxa"/>
          </w:tcPr>
          <w:p>
            <w:pPr>
              <w:pStyle w:val="13"/>
              <w:rPr>
                <w:rFonts w:hint="default" w:ascii="Times New Roman" w:hAnsi="Times New Roman" w:cs="Times New Roman"/>
                <w:sz w:val="28"/>
                <w:szCs w:val="28"/>
              </w:rPr>
            </w:pPr>
          </w:p>
        </w:tc>
        <w:tc>
          <w:tcPr>
            <w:tcW w:w="660" w:type="dxa"/>
          </w:tcPr>
          <w:p>
            <w:pPr>
              <w:pStyle w:val="13"/>
              <w:rPr>
                <w:rFonts w:hint="default" w:ascii="Times New Roman" w:hAnsi="Times New Roman" w:cs="Times New Roman"/>
                <w:sz w:val="28"/>
                <w:szCs w:val="28"/>
              </w:rPr>
            </w:pPr>
          </w:p>
        </w:tc>
        <w:tc>
          <w:tcPr>
            <w:tcW w:w="660" w:type="dxa"/>
          </w:tcPr>
          <w:p>
            <w:pPr>
              <w:pStyle w:val="13"/>
              <w:rPr>
                <w:rFonts w:hint="default" w:ascii="Times New Roman" w:hAnsi="Times New Roman" w:cs="Times New Roman"/>
                <w:sz w:val="28"/>
                <w:szCs w:val="28"/>
              </w:rPr>
            </w:pPr>
          </w:p>
        </w:tc>
        <w:tc>
          <w:tcPr>
            <w:tcW w:w="528" w:type="dxa"/>
          </w:tcPr>
          <w:p>
            <w:pPr>
              <w:pStyle w:val="13"/>
              <w:rPr>
                <w:rFonts w:hint="default" w:ascii="Times New Roman" w:hAnsi="Times New Roman" w:cs="Times New Roman"/>
                <w:sz w:val="28"/>
                <w:szCs w:val="28"/>
              </w:rPr>
            </w:pPr>
          </w:p>
        </w:tc>
        <w:tc>
          <w:tcPr>
            <w:tcW w:w="1022" w:type="dxa"/>
            <w:tcBorders>
              <w:right w:val="single" w:color="000000" w:sz="4" w:space="0"/>
            </w:tcBorders>
          </w:tcPr>
          <w:p>
            <w:pPr>
              <w:pStyle w:val="13"/>
              <w:rPr>
                <w:rFonts w:hint="default" w:ascii="Times New Roman" w:hAnsi="Times New Roman" w:cs="Times New Roman"/>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9" w:hRule="atLeast"/>
        </w:trPr>
        <w:tc>
          <w:tcPr>
            <w:tcW w:w="1802" w:type="dxa"/>
            <w:tcBorders>
              <w:left w:val="single" w:color="000000" w:sz="4" w:space="0"/>
              <w:right w:val="single" w:color="000000" w:sz="4" w:space="0"/>
            </w:tcBorders>
          </w:tcPr>
          <w:p>
            <w:pPr>
              <w:pStyle w:val="13"/>
              <w:rPr>
                <w:rFonts w:hint="default" w:ascii="Times New Roman" w:hAnsi="Times New Roman" w:cs="Times New Roman"/>
                <w:sz w:val="28"/>
                <w:szCs w:val="28"/>
              </w:rPr>
            </w:pPr>
          </w:p>
        </w:tc>
        <w:tc>
          <w:tcPr>
            <w:tcW w:w="438" w:type="dxa"/>
            <w:tcBorders>
              <w:left w:val="single" w:color="000000" w:sz="4" w:space="0"/>
            </w:tcBorders>
          </w:tcPr>
          <w:p>
            <w:pPr>
              <w:pStyle w:val="13"/>
              <w:spacing w:before="30"/>
              <w:ind w:left="87" w:right="40"/>
              <w:jc w:val="center"/>
              <w:rPr>
                <w:rFonts w:hint="default" w:ascii="Times New Roman" w:hAnsi="Times New Roman" w:cs="Times New Roman"/>
                <w:sz w:val="28"/>
                <w:szCs w:val="28"/>
              </w:rPr>
            </w:pPr>
            <w:r>
              <w:rPr>
                <w:rFonts w:hint="default" w:ascii="Times New Roman" w:hAnsi="Times New Roman" w:cs="Times New Roman"/>
                <w:sz w:val="28"/>
                <w:szCs w:val="28"/>
              </w:rPr>
              <w:t>4.</w:t>
            </w:r>
          </w:p>
        </w:tc>
        <w:tc>
          <w:tcPr>
            <w:tcW w:w="792" w:type="dxa"/>
          </w:tcPr>
          <w:p>
            <w:pPr>
              <w:pStyle w:val="13"/>
              <w:spacing w:before="30"/>
              <w:ind w:left="71"/>
              <w:rPr>
                <w:rFonts w:hint="default" w:ascii="Times New Roman" w:hAnsi="Times New Roman" w:cs="Times New Roman"/>
                <w:sz w:val="28"/>
                <w:szCs w:val="28"/>
              </w:rPr>
            </w:pPr>
            <w:r>
              <w:rPr>
                <w:rFonts w:hint="default" w:ascii="Times New Roman" w:hAnsi="Times New Roman" w:cs="Times New Roman"/>
                <w:sz w:val="28"/>
                <w:szCs w:val="28"/>
              </w:rPr>
              <w:t>ab</w:t>
            </w:r>
          </w:p>
        </w:tc>
        <w:tc>
          <w:tcPr>
            <w:tcW w:w="528" w:type="dxa"/>
          </w:tcPr>
          <w:p>
            <w:pPr>
              <w:pStyle w:val="13"/>
              <w:rPr>
                <w:rFonts w:hint="default" w:ascii="Times New Roman" w:hAnsi="Times New Roman" w:cs="Times New Roman"/>
                <w:sz w:val="28"/>
                <w:szCs w:val="28"/>
              </w:rPr>
            </w:pPr>
          </w:p>
        </w:tc>
        <w:tc>
          <w:tcPr>
            <w:tcW w:w="660" w:type="dxa"/>
          </w:tcPr>
          <w:p>
            <w:pPr>
              <w:pStyle w:val="13"/>
              <w:rPr>
                <w:rFonts w:hint="default" w:ascii="Times New Roman" w:hAnsi="Times New Roman" w:cs="Times New Roman"/>
                <w:sz w:val="28"/>
                <w:szCs w:val="28"/>
              </w:rPr>
            </w:pPr>
          </w:p>
        </w:tc>
        <w:tc>
          <w:tcPr>
            <w:tcW w:w="660" w:type="dxa"/>
          </w:tcPr>
          <w:p>
            <w:pPr>
              <w:pStyle w:val="13"/>
              <w:rPr>
                <w:rFonts w:hint="default" w:ascii="Times New Roman" w:hAnsi="Times New Roman" w:cs="Times New Roman"/>
                <w:sz w:val="28"/>
                <w:szCs w:val="28"/>
              </w:rPr>
            </w:pPr>
          </w:p>
        </w:tc>
        <w:tc>
          <w:tcPr>
            <w:tcW w:w="528" w:type="dxa"/>
          </w:tcPr>
          <w:p>
            <w:pPr>
              <w:pStyle w:val="13"/>
              <w:rPr>
                <w:rFonts w:hint="default" w:ascii="Times New Roman" w:hAnsi="Times New Roman" w:cs="Times New Roman"/>
                <w:sz w:val="28"/>
                <w:szCs w:val="28"/>
              </w:rPr>
            </w:pPr>
          </w:p>
        </w:tc>
        <w:tc>
          <w:tcPr>
            <w:tcW w:w="1022" w:type="dxa"/>
            <w:tcBorders>
              <w:right w:val="single" w:color="000000" w:sz="4" w:space="0"/>
            </w:tcBorders>
          </w:tcPr>
          <w:p>
            <w:pPr>
              <w:pStyle w:val="13"/>
              <w:rPr>
                <w:rFonts w:hint="default" w:ascii="Times New Roman" w:hAnsi="Times New Roman" w:cs="Times New Roman"/>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9" w:hRule="atLeast"/>
        </w:trPr>
        <w:tc>
          <w:tcPr>
            <w:tcW w:w="1802" w:type="dxa"/>
            <w:tcBorders>
              <w:left w:val="single" w:color="000000" w:sz="4" w:space="0"/>
              <w:right w:val="single" w:color="000000" w:sz="4" w:space="0"/>
            </w:tcBorders>
          </w:tcPr>
          <w:p>
            <w:pPr>
              <w:pStyle w:val="13"/>
              <w:rPr>
                <w:rFonts w:hint="default" w:ascii="Times New Roman" w:hAnsi="Times New Roman" w:cs="Times New Roman"/>
                <w:sz w:val="28"/>
                <w:szCs w:val="28"/>
              </w:rPr>
            </w:pPr>
          </w:p>
        </w:tc>
        <w:tc>
          <w:tcPr>
            <w:tcW w:w="438" w:type="dxa"/>
            <w:tcBorders>
              <w:left w:val="single" w:color="000000" w:sz="4" w:space="0"/>
            </w:tcBorders>
          </w:tcPr>
          <w:p>
            <w:pPr>
              <w:pStyle w:val="13"/>
              <w:spacing w:before="30"/>
              <w:ind w:left="87" w:right="40"/>
              <w:jc w:val="center"/>
              <w:rPr>
                <w:rFonts w:hint="default" w:ascii="Times New Roman" w:hAnsi="Times New Roman" w:cs="Times New Roman"/>
                <w:sz w:val="28"/>
                <w:szCs w:val="28"/>
              </w:rPr>
            </w:pPr>
            <w:r>
              <w:rPr>
                <w:rFonts w:hint="default" w:ascii="Times New Roman" w:hAnsi="Times New Roman" w:cs="Times New Roman"/>
                <w:sz w:val="28"/>
                <w:szCs w:val="28"/>
              </w:rPr>
              <w:t>5.</w:t>
            </w:r>
          </w:p>
        </w:tc>
        <w:tc>
          <w:tcPr>
            <w:tcW w:w="792" w:type="dxa"/>
          </w:tcPr>
          <w:p>
            <w:pPr>
              <w:pStyle w:val="13"/>
              <w:spacing w:before="30"/>
              <w:ind w:left="71"/>
              <w:rPr>
                <w:rFonts w:hint="default" w:ascii="Times New Roman" w:hAnsi="Times New Roman" w:cs="Times New Roman"/>
                <w:sz w:val="28"/>
                <w:szCs w:val="28"/>
              </w:rPr>
            </w:pPr>
            <w:r>
              <w:rPr>
                <w:rFonts w:hint="default" w:ascii="Times New Roman" w:hAnsi="Times New Roman" w:cs="Times New Roman"/>
                <w:sz w:val="28"/>
                <w:szCs w:val="28"/>
              </w:rPr>
              <w:t>ba</w:t>
            </w:r>
          </w:p>
        </w:tc>
        <w:tc>
          <w:tcPr>
            <w:tcW w:w="528" w:type="dxa"/>
          </w:tcPr>
          <w:p>
            <w:pPr>
              <w:pStyle w:val="13"/>
              <w:rPr>
                <w:rFonts w:hint="default" w:ascii="Times New Roman" w:hAnsi="Times New Roman" w:cs="Times New Roman"/>
                <w:sz w:val="28"/>
                <w:szCs w:val="28"/>
              </w:rPr>
            </w:pPr>
          </w:p>
        </w:tc>
        <w:tc>
          <w:tcPr>
            <w:tcW w:w="660" w:type="dxa"/>
          </w:tcPr>
          <w:p>
            <w:pPr>
              <w:pStyle w:val="13"/>
              <w:rPr>
                <w:rFonts w:hint="default" w:ascii="Times New Roman" w:hAnsi="Times New Roman" w:cs="Times New Roman"/>
                <w:sz w:val="28"/>
                <w:szCs w:val="28"/>
              </w:rPr>
            </w:pPr>
          </w:p>
        </w:tc>
        <w:tc>
          <w:tcPr>
            <w:tcW w:w="660" w:type="dxa"/>
          </w:tcPr>
          <w:p>
            <w:pPr>
              <w:pStyle w:val="13"/>
              <w:rPr>
                <w:rFonts w:hint="default" w:ascii="Times New Roman" w:hAnsi="Times New Roman" w:cs="Times New Roman"/>
                <w:sz w:val="28"/>
                <w:szCs w:val="28"/>
              </w:rPr>
            </w:pPr>
          </w:p>
        </w:tc>
        <w:tc>
          <w:tcPr>
            <w:tcW w:w="528" w:type="dxa"/>
          </w:tcPr>
          <w:p>
            <w:pPr>
              <w:pStyle w:val="13"/>
              <w:rPr>
                <w:rFonts w:hint="default" w:ascii="Times New Roman" w:hAnsi="Times New Roman" w:cs="Times New Roman"/>
                <w:sz w:val="28"/>
                <w:szCs w:val="28"/>
              </w:rPr>
            </w:pPr>
          </w:p>
        </w:tc>
        <w:tc>
          <w:tcPr>
            <w:tcW w:w="1022" w:type="dxa"/>
            <w:tcBorders>
              <w:right w:val="single" w:color="000000" w:sz="4" w:space="0"/>
            </w:tcBorders>
          </w:tcPr>
          <w:p>
            <w:pPr>
              <w:pStyle w:val="13"/>
              <w:rPr>
                <w:rFonts w:hint="default" w:ascii="Times New Roman" w:hAnsi="Times New Roman" w:cs="Times New Roman"/>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5" w:hRule="atLeast"/>
        </w:trPr>
        <w:tc>
          <w:tcPr>
            <w:tcW w:w="1802" w:type="dxa"/>
            <w:tcBorders>
              <w:left w:val="single" w:color="000000" w:sz="4" w:space="0"/>
              <w:bottom w:val="single" w:color="000000" w:sz="4" w:space="0"/>
              <w:right w:val="single" w:color="000000" w:sz="4" w:space="0"/>
            </w:tcBorders>
          </w:tcPr>
          <w:p>
            <w:pPr>
              <w:pStyle w:val="13"/>
              <w:rPr>
                <w:rFonts w:hint="default" w:ascii="Times New Roman" w:hAnsi="Times New Roman" w:cs="Times New Roman"/>
                <w:sz w:val="28"/>
                <w:szCs w:val="28"/>
              </w:rPr>
            </w:pPr>
          </w:p>
        </w:tc>
        <w:tc>
          <w:tcPr>
            <w:tcW w:w="438" w:type="dxa"/>
            <w:tcBorders>
              <w:left w:val="single" w:color="000000" w:sz="4" w:space="0"/>
              <w:bottom w:val="single" w:color="000000" w:sz="4" w:space="0"/>
            </w:tcBorders>
          </w:tcPr>
          <w:p>
            <w:pPr>
              <w:pStyle w:val="13"/>
              <w:spacing w:before="30"/>
              <w:ind w:left="87" w:right="40"/>
              <w:jc w:val="center"/>
              <w:rPr>
                <w:rFonts w:hint="default" w:ascii="Times New Roman" w:hAnsi="Times New Roman" w:cs="Times New Roman"/>
                <w:sz w:val="28"/>
                <w:szCs w:val="28"/>
              </w:rPr>
            </w:pPr>
            <w:r>
              <w:rPr>
                <w:rFonts w:hint="default" w:ascii="Times New Roman" w:hAnsi="Times New Roman" w:cs="Times New Roman"/>
                <w:sz w:val="28"/>
                <w:szCs w:val="28"/>
              </w:rPr>
              <w:t>6.</w:t>
            </w:r>
          </w:p>
        </w:tc>
        <w:tc>
          <w:tcPr>
            <w:tcW w:w="792" w:type="dxa"/>
            <w:tcBorders>
              <w:bottom w:val="single" w:color="000000" w:sz="4" w:space="0"/>
            </w:tcBorders>
          </w:tcPr>
          <w:p>
            <w:pPr>
              <w:pStyle w:val="13"/>
              <w:spacing w:before="30"/>
              <w:ind w:left="71"/>
              <w:rPr>
                <w:rFonts w:hint="default" w:ascii="Times New Roman" w:hAnsi="Times New Roman" w:cs="Times New Roman"/>
                <w:sz w:val="28"/>
                <w:szCs w:val="28"/>
              </w:rPr>
            </w:pPr>
            <w:r>
              <w:rPr>
                <w:rFonts w:hint="default" w:ascii="Times New Roman" w:hAnsi="Times New Roman" w:cs="Times New Roman"/>
                <w:sz w:val="28"/>
                <w:szCs w:val="28"/>
              </w:rPr>
              <w:t>aba</w:t>
            </w:r>
          </w:p>
        </w:tc>
        <w:tc>
          <w:tcPr>
            <w:tcW w:w="528" w:type="dxa"/>
            <w:tcBorders>
              <w:bottom w:val="single" w:color="000000" w:sz="4" w:space="0"/>
            </w:tcBorders>
          </w:tcPr>
          <w:p>
            <w:pPr>
              <w:pStyle w:val="13"/>
              <w:rPr>
                <w:rFonts w:hint="default" w:ascii="Times New Roman" w:hAnsi="Times New Roman" w:cs="Times New Roman"/>
                <w:sz w:val="28"/>
                <w:szCs w:val="28"/>
              </w:rPr>
            </w:pPr>
          </w:p>
        </w:tc>
        <w:tc>
          <w:tcPr>
            <w:tcW w:w="660" w:type="dxa"/>
            <w:tcBorders>
              <w:bottom w:val="single" w:color="000000" w:sz="4" w:space="0"/>
            </w:tcBorders>
          </w:tcPr>
          <w:p>
            <w:pPr>
              <w:pStyle w:val="13"/>
              <w:rPr>
                <w:rFonts w:hint="default" w:ascii="Times New Roman" w:hAnsi="Times New Roman" w:cs="Times New Roman"/>
                <w:sz w:val="28"/>
                <w:szCs w:val="28"/>
              </w:rPr>
            </w:pPr>
          </w:p>
        </w:tc>
        <w:tc>
          <w:tcPr>
            <w:tcW w:w="660" w:type="dxa"/>
            <w:tcBorders>
              <w:bottom w:val="single" w:color="000000" w:sz="4" w:space="0"/>
            </w:tcBorders>
          </w:tcPr>
          <w:p>
            <w:pPr>
              <w:pStyle w:val="13"/>
              <w:rPr>
                <w:rFonts w:hint="default" w:ascii="Times New Roman" w:hAnsi="Times New Roman" w:cs="Times New Roman"/>
                <w:sz w:val="28"/>
                <w:szCs w:val="28"/>
              </w:rPr>
            </w:pPr>
          </w:p>
        </w:tc>
        <w:tc>
          <w:tcPr>
            <w:tcW w:w="528" w:type="dxa"/>
            <w:tcBorders>
              <w:bottom w:val="single" w:color="000000" w:sz="4" w:space="0"/>
            </w:tcBorders>
          </w:tcPr>
          <w:p>
            <w:pPr>
              <w:pStyle w:val="13"/>
              <w:rPr>
                <w:rFonts w:hint="default" w:ascii="Times New Roman" w:hAnsi="Times New Roman" w:cs="Times New Roman"/>
                <w:sz w:val="28"/>
                <w:szCs w:val="28"/>
              </w:rPr>
            </w:pPr>
          </w:p>
        </w:tc>
        <w:tc>
          <w:tcPr>
            <w:tcW w:w="1022" w:type="dxa"/>
            <w:tcBorders>
              <w:bottom w:val="single" w:color="000000" w:sz="4" w:space="0"/>
              <w:right w:val="single" w:color="000000" w:sz="4" w:space="0"/>
            </w:tcBorders>
          </w:tcPr>
          <w:p>
            <w:pPr>
              <w:pStyle w:val="13"/>
              <w:rPr>
                <w:rFonts w:hint="default" w:ascii="Times New Roman" w:hAnsi="Times New Roman" w:cs="Times New Roman"/>
                <w:sz w:val="28"/>
                <w:szCs w:val="28"/>
              </w:rPr>
            </w:pPr>
          </w:p>
        </w:tc>
      </w:tr>
    </w:tbl>
    <w:p>
      <w:pPr>
        <w:pStyle w:val="12"/>
        <w:numPr>
          <w:ilvl w:val="1"/>
          <w:numId w:val="50"/>
        </w:numPr>
        <w:tabs>
          <w:tab w:val="left" w:pos="871"/>
          <w:tab w:val="left" w:pos="872"/>
        </w:tabs>
        <w:spacing w:before="57" w:after="0" w:line="240" w:lineRule="auto"/>
        <w:ind w:left="871" w:right="0" w:hanging="568"/>
        <w:jc w:val="left"/>
        <w:rPr>
          <w:rFonts w:hint="default" w:ascii="Times New Roman" w:hAnsi="Times New Roman" w:cs="Times New Roman"/>
          <w:sz w:val="28"/>
          <w:szCs w:val="28"/>
        </w:rPr>
      </w:pPr>
      <w:r>
        <w:rPr>
          <w:rFonts w:hint="default" w:ascii="Times New Roman" w:hAnsi="Times New Roman" w:cs="Times New Roman"/>
          <w:sz w:val="28"/>
          <w:szCs w:val="28"/>
        </w:rPr>
        <w:t xml:space="preserve">Cho số nguyên dương n (n ≤ 10), liệt kê tất cả các cách khác nhau </w:t>
      </w:r>
      <w:r>
        <w:rPr>
          <w:rFonts w:hint="default" w:cs="Times New Roman"/>
          <w:sz w:val="28"/>
          <w:szCs w:val="28"/>
          <w:lang w:val="en-US"/>
        </w:rPr>
        <w:t>đ</w:t>
      </w:r>
      <w:r>
        <w:rPr>
          <w:rFonts w:hint="default" w:ascii="Times New Roman" w:hAnsi="Times New Roman" w:cs="Times New Roman"/>
          <w:sz w:val="28"/>
          <w:szCs w:val="28"/>
        </w:rPr>
        <w:t>ặt</w:t>
      </w:r>
      <w:r>
        <w:rPr>
          <w:rFonts w:hint="default" w:ascii="Times New Roman" w:hAnsi="Times New Roman" w:cs="Times New Roman"/>
          <w:spacing w:val="58"/>
          <w:sz w:val="28"/>
          <w:szCs w:val="28"/>
        </w:rPr>
        <w:t xml:space="preserve"> </w:t>
      </w:r>
      <w:r>
        <w:rPr>
          <w:rFonts w:hint="default" w:ascii="Times New Roman" w:hAnsi="Times New Roman" w:cs="Times New Roman"/>
          <w:sz w:val="28"/>
          <w:szCs w:val="28"/>
        </w:rPr>
        <w:t>n</w:t>
      </w:r>
    </w:p>
    <w:p>
      <w:pPr>
        <w:pStyle w:val="7"/>
        <w:spacing w:before="32"/>
        <w:ind w:left="871"/>
        <w:rPr>
          <w:rFonts w:hint="default" w:ascii="Times New Roman" w:hAnsi="Times New Roman" w:cs="Times New Roman"/>
          <w:sz w:val="28"/>
          <w:szCs w:val="28"/>
        </w:rPr>
      </w:pPr>
      <w:r>
        <w:rPr>
          <w:rFonts w:hint="default" w:ascii="Times New Roman" w:hAnsi="Times New Roman" w:cs="Times New Roman"/>
          <w:sz w:val="28"/>
          <w:szCs w:val="28"/>
        </w:rPr>
        <w:t xml:space="preserve">dấu ngoặc mở và n dấu ngoặc </w:t>
      </w:r>
      <w:r>
        <w:rPr>
          <w:rFonts w:hint="default" w:cs="Times New Roman"/>
          <w:sz w:val="28"/>
          <w:szCs w:val="28"/>
          <w:lang w:val="en-US"/>
        </w:rPr>
        <w:t>đ</w:t>
      </w:r>
      <w:r>
        <w:rPr>
          <w:rFonts w:hint="default" w:ascii="Times New Roman" w:hAnsi="Times New Roman" w:cs="Times New Roman"/>
          <w:sz w:val="28"/>
          <w:szCs w:val="28"/>
        </w:rPr>
        <w:t xml:space="preserve">óng </w:t>
      </w:r>
      <w:r>
        <w:rPr>
          <w:rFonts w:hint="default" w:cs="Times New Roman"/>
          <w:sz w:val="28"/>
          <w:szCs w:val="28"/>
          <w:lang w:val="en-US"/>
        </w:rPr>
        <w:t>đ</w:t>
      </w:r>
      <w:r>
        <w:rPr>
          <w:rFonts w:hint="default" w:ascii="Times New Roman" w:hAnsi="Times New Roman" w:cs="Times New Roman"/>
          <w:sz w:val="28"/>
          <w:szCs w:val="28"/>
        </w:rPr>
        <w:t xml:space="preserve">úng </w:t>
      </w:r>
      <w:r>
        <w:rPr>
          <w:rFonts w:hint="default" w:cs="Times New Roman"/>
          <w:sz w:val="28"/>
          <w:szCs w:val="28"/>
          <w:lang w:val="en-US"/>
        </w:rPr>
        <w:t>đ</w:t>
      </w:r>
      <w:r>
        <w:rPr>
          <w:rFonts w:hint="default" w:ascii="Times New Roman" w:hAnsi="Times New Roman" w:cs="Times New Roman"/>
          <w:sz w:val="28"/>
          <w:szCs w:val="28"/>
        </w:rPr>
        <w:t>ắn?</w:t>
      </w:r>
    </w:p>
    <w:p>
      <w:pPr>
        <w:pStyle w:val="7"/>
        <w:spacing w:before="4"/>
        <w:rPr>
          <w:rFonts w:hint="default" w:ascii="Times New Roman" w:hAnsi="Times New Roman" w:cs="Times New Roman"/>
          <w:sz w:val="28"/>
          <w:szCs w:val="28"/>
        </w:rPr>
      </w:pPr>
    </w:p>
    <w:tbl>
      <w:tblPr>
        <w:tblStyle w:val="6"/>
        <w:tblW w:w="0" w:type="auto"/>
        <w:tblInd w:w="97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800"/>
        <w:gridCol w:w="1357"/>
        <w:gridCol w:w="345"/>
        <w:gridCol w:w="662"/>
        <w:gridCol w:w="1125"/>
        <w:gridCol w:w="130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3" w:hRule="atLeast"/>
        </w:trPr>
        <w:tc>
          <w:tcPr>
            <w:tcW w:w="1800" w:type="dxa"/>
          </w:tcPr>
          <w:p>
            <w:pPr>
              <w:pStyle w:val="13"/>
              <w:spacing w:before="66"/>
              <w:ind w:left="107"/>
              <w:rPr>
                <w:rFonts w:hint="default" w:ascii="Times New Roman" w:hAnsi="Times New Roman" w:cs="Times New Roman"/>
                <w:sz w:val="28"/>
                <w:szCs w:val="28"/>
              </w:rPr>
            </w:pPr>
            <w:r>
              <w:rPr>
                <w:rFonts w:hint="default" w:ascii="Times New Roman" w:hAnsi="Times New Roman" w:cs="Times New Roman"/>
                <w:sz w:val="28"/>
                <w:szCs w:val="28"/>
              </w:rPr>
              <w:t>Dữ liệu vào</w:t>
            </w:r>
          </w:p>
        </w:tc>
        <w:tc>
          <w:tcPr>
            <w:tcW w:w="4795" w:type="dxa"/>
            <w:gridSpan w:val="5"/>
          </w:tcPr>
          <w:p>
            <w:pPr>
              <w:pStyle w:val="13"/>
              <w:spacing w:before="66"/>
              <w:ind w:left="107"/>
              <w:rPr>
                <w:rFonts w:hint="default" w:ascii="Times New Roman" w:hAnsi="Times New Roman" w:cs="Times New Roman"/>
                <w:sz w:val="28"/>
                <w:szCs w:val="28"/>
              </w:rPr>
            </w:pPr>
            <w:r>
              <w:rPr>
                <w:rFonts w:hint="default" w:ascii="Times New Roman" w:hAnsi="Times New Roman" w:cs="Times New Roman"/>
                <w:sz w:val="28"/>
                <w:szCs w:val="28"/>
              </w:rPr>
              <w:t>Kết quả ra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75" w:hRule="atLeast"/>
        </w:trPr>
        <w:tc>
          <w:tcPr>
            <w:tcW w:w="1800" w:type="dxa"/>
          </w:tcPr>
          <w:p>
            <w:pPr>
              <w:pStyle w:val="13"/>
              <w:spacing w:before="67"/>
              <w:ind w:left="107"/>
              <w:rPr>
                <w:rFonts w:hint="default" w:ascii="Times New Roman" w:hAnsi="Times New Roman" w:cs="Times New Roman"/>
                <w:sz w:val="28"/>
                <w:szCs w:val="28"/>
              </w:rPr>
            </w:pPr>
            <w:r>
              <w:rPr>
                <w:rFonts w:hint="default" w:ascii="Times New Roman" w:hAnsi="Times New Roman" w:cs="Times New Roman"/>
                <w:w w:val="105"/>
                <w:sz w:val="28"/>
                <w:szCs w:val="28"/>
              </w:rPr>
              <w:t>n = 3</w:t>
            </w:r>
          </w:p>
        </w:tc>
        <w:tc>
          <w:tcPr>
            <w:tcW w:w="1357" w:type="dxa"/>
            <w:tcBorders>
              <w:right w:val="nil"/>
            </w:tcBorders>
          </w:tcPr>
          <w:p>
            <w:pPr>
              <w:pStyle w:val="13"/>
              <w:spacing w:before="66"/>
              <w:ind w:left="107"/>
              <w:rPr>
                <w:rFonts w:hint="default" w:ascii="Times New Roman" w:hAnsi="Times New Roman" w:cs="Times New Roman"/>
                <w:sz w:val="28"/>
                <w:szCs w:val="28"/>
              </w:rPr>
            </w:pPr>
            <w:r>
              <w:rPr>
                <w:rFonts w:hint="default" w:ascii="Times New Roman" w:hAnsi="Times New Roman" w:cs="Times New Roman"/>
                <w:sz w:val="28"/>
                <w:szCs w:val="28"/>
              </w:rPr>
              <w:t>Có 5 cách</w:t>
            </w:r>
          </w:p>
          <w:p>
            <w:pPr>
              <w:pStyle w:val="13"/>
              <w:tabs>
                <w:tab w:val="left" w:pos="609"/>
              </w:tabs>
              <w:spacing w:before="145"/>
              <w:ind w:left="107"/>
              <w:rPr>
                <w:rFonts w:hint="default" w:ascii="Times New Roman" w:hAnsi="Times New Roman" w:cs="Times New Roman"/>
                <w:sz w:val="28"/>
                <w:szCs w:val="28"/>
              </w:rPr>
            </w:pPr>
            <w:r>
              <w:rPr>
                <w:rFonts w:hint="default" w:ascii="Times New Roman" w:hAnsi="Times New Roman" w:cs="Times New Roman"/>
                <w:w w:val="110"/>
                <w:sz w:val="28"/>
                <w:szCs w:val="28"/>
              </w:rPr>
              <w:t>((</w:t>
            </w:r>
            <w:r>
              <w:rPr>
                <w:rFonts w:hint="default" w:ascii="Times New Roman" w:hAnsi="Times New Roman" w:cs="Times New Roman"/>
                <w:w w:val="110"/>
                <w:position w:val="1"/>
                <w:sz w:val="28"/>
                <w:szCs w:val="28"/>
              </w:rPr>
              <w:t>(</w:t>
            </w:r>
            <w:r>
              <w:rPr>
                <w:rFonts w:hint="default" w:ascii="Times New Roman" w:hAnsi="Times New Roman" w:cs="Times New Roman"/>
                <w:w w:val="110"/>
                <w:position w:val="1"/>
                <w:sz w:val="28"/>
                <w:szCs w:val="28"/>
              </w:rPr>
              <w:tab/>
            </w:r>
            <w:r>
              <w:rPr>
                <w:rFonts w:hint="default" w:ascii="Times New Roman" w:hAnsi="Times New Roman" w:cs="Times New Roman"/>
                <w:w w:val="110"/>
                <w:position w:val="1"/>
                <w:sz w:val="28"/>
                <w:szCs w:val="28"/>
              </w:rPr>
              <w:t>)</w:t>
            </w:r>
            <w:r>
              <w:rPr>
                <w:rFonts w:hint="default" w:ascii="Times New Roman" w:hAnsi="Times New Roman" w:cs="Times New Roman"/>
                <w:w w:val="110"/>
                <w:sz w:val="28"/>
                <w:szCs w:val="28"/>
              </w:rPr>
              <w:t xml:space="preserve">)) </w:t>
            </w:r>
            <w:r>
              <w:rPr>
                <w:rFonts w:hint="default" w:ascii="Times New Roman" w:hAnsi="Times New Roman" w:cs="Times New Roman"/>
                <w:w w:val="105"/>
                <w:sz w:val="28"/>
                <w:szCs w:val="28"/>
              </w:rPr>
              <w:t>,</w:t>
            </w:r>
            <w:r>
              <w:rPr>
                <w:rFonts w:hint="default" w:ascii="Times New Roman" w:hAnsi="Times New Roman" w:cs="Times New Roman"/>
                <w:spacing w:val="-38"/>
                <w:w w:val="105"/>
                <w:sz w:val="28"/>
                <w:szCs w:val="28"/>
              </w:rPr>
              <w:t xml:space="preserve"> </w:t>
            </w:r>
            <w:r>
              <w:rPr>
                <w:rFonts w:hint="default" w:ascii="Times New Roman" w:hAnsi="Times New Roman" w:cs="Times New Roman"/>
                <w:w w:val="110"/>
                <w:sz w:val="28"/>
                <w:szCs w:val="28"/>
              </w:rPr>
              <w:t>(</w:t>
            </w:r>
            <w:r>
              <w:rPr>
                <w:rFonts w:hint="default" w:ascii="Times New Roman" w:hAnsi="Times New Roman" w:cs="Times New Roman"/>
                <w:w w:val="110"/>
                <w:position w:val="1"/>
                <w:sz w:val="28"/>
                <w:szCs w:val="28"/>
              </w:rPr>
              <w:t>(</w:t>
            </w:r>
          </w:p>
        </w:tc>
        <w:tc>
          <w:tcPr>
            <w:tcW w:w="345" w:type="dxa"/>
            <w:tcBorders>
              <w:left w:val="nil"/>
              <w:right w:val="nil"/>
            </w:tcBorders>
          </w:tcPr>
          <w:p>
            <w:pPr>
              <w:pStyle w:val="13"/>
              <w:rPr>
                <w:rFonts w:hint="default" w:ascii="Times New Roman" w:hAnsi="Times New Roman" w:cs="Times New Roman"/>
                <w:sz w:val="28"/>
                <w:szCs w:val="28"/>
              </w:rPr>
            </w:pPr>
          </w:p>
          <w:p>
            <w:pPr>
              <w:pStyle w:val="13"/>
              <w:spacing w:before="161"/>
              <w:ind w:left="66"/>
              <w:rPr>
                <w:rFonts w:hint="default" w:ascii="Times New Roman" w:hAnsi="Times New Roman" w:cs="Times New Roman"/>
                <w:sz w:val="28"/>
                <w:szCs w:val="28"/>
              </w:rPr>
            </w:pPr>
            <w:r>
              <w:rPr>
                <w:rFonts w:hint="default" w:ascii="Times New Roman" w:hAnsi="Times New Roman" w:cs="Times New Roman"/>
                <w:w w:val="110"/>
                <w:sz w:val="28"/>
                <w:szCs w:val="28"/>
              </w:rPr>
              <w:t>)(</w:t>
            </w:r>
          </w:p>
        </w:tc>
        <w:tc>
          <w:tcPr>
            <w:tcW w:w="662" w:type="dxa"/>
            <w:tcBorders>
              <w:left w:val="nil"/>
              <w:right w:val="nil"/>
            </w:tcBorders>
          </w:tcPr>
          <w:p>
            <w:pPr>
              <w:pStyle w:val="13"/>
              <w:rPr>
                <w:rFonts w:hint="default" w:ascii="Times New Roman" w:hAnsi="Times New Roman" w:cs="Times New Roman"/>
                <w:sz w:val="28"/>
                <w:szCs w:val="28"/>
              </w:rPr>
            </w:pPr>
          </w:p>
          <w:p>
            <w:pPr>
              <w:pStyle w:val="13"/>
              <w:spacing w:before="161"/>
              <w:ind w:left="107"/>
              <w:rPr>
                <w:rFonts w:hint="default" w:ascii="Times New Roman" w:hAnsi="Times New Roman" w:cs="Times New Roman"/>
                <w:sz w:val="28"/>
                <w:szCs w:val="28"/>
              </w:rPr>
            </w:pPr>
            <w:r>
              <w:rPr>
                <w:rFonts w:hint="default" w:ascii="Times New Roman" w:hAnsi="Times New Roman" w:cs="Times New Roman"/>
                <w:w w:val="110"/>
                <w:position w:val="1"/>
                <w:sz w:val="28"/>
                <w:szCs w:val="28"/>
              </w:rPr>
              <w:t>)</w:t>
            </w:r>
            <w:r>
              <w:rPr>
                <w:rFonts w:hint="default" w:ascii="Times New Roman" w:hAnsi="Times New Roman" w:cs="Times New Roman"/>
                <w:w w:val="110"/>
                <w:sz w:val="28"/>
                <w:szCs w:val="28"/>
              </w:rPr>
              <w:t>), (</w:t>
            </w:r>
            <w:r>
              <w:rPr>
                <w:rFonts w:hint="default" w:ascii="Times New Roman" w:hAnsi="Times New Roman" w:cs="Times New Roman"/>
                <w:w w:val="110"/>
                <w:position w:val="1"/>
                <w:sz w:val="28"/>
                <w:szCs w:val="28"/>
              </w:rPr>
              <w:t>(</w:t>
            </w:r>
          </w:p>
        </w:tc>
        <w:tc>
          <w:tcPr>
            <w:tcW w:w="1125" w:type="dxa"/>
            <w:tcBorders>
              <w:left w:val="nil"/>
              <w:right w:val="nil"/>
            </w:tcBorders>
          </w:tcPr>
          <w:p>
            <w:pPr>
              <w:pStyle w:val="13"/>
              <w:rPr>
                <w:rFonts w:hint="default" w:ascii="Times New Roman" w:hAnsi="Times New Roman" w:cs="Times New Roman"/>
                <w:sz w:val="28"/>
                <w:szCs w:val="28"/>
              </w:rPr>
            </w:pPr>
          </w:p>
          <w:p>
            <w:pPr>
              <w:pStyle w:val="13"/>
              <w:spacing w:before="161"/>
              <w:ind w:left="107"/>
              <w:rPr>
                <w:rFonts w:hint="default" w:ascii="Times New Roman" w:hAnsi="Times New Roman" w:cs="Times New Roman"/>
                <w:sz w:val="28"/>
                <w:szCs w:val="28"/>
              </w:rPr>
            </w:pPr>
            <w:r>
              <w:rPr>
                <w:rFonts w:hint="default" w:ascii="Times New Roman" w:hAnsi="Times New Roman" w:cs="Times New Roman"/>
                <w:w w:val="110"/>
                <w:position w:val="1"/>
                <w:sz w:val="28"/>
                <w:szCs w:val="28"/>
              </w:rPr>
              <w:t>)</w:t>
            </w:r>
            <w:r>
              <w:rPr>
                <w:rFonts w:hint="default" w:ascii="Times New Roman" w:hAnsi="Times New Roman" w:cs="Times New Roman"/>
                <w:w w:val="110"/>
                <w:sz w:val="28"/>
                <w:szCs w:val="28"/>
              </w:rPr>
              <w:t xml:space="preserve">)( ), </w:t>
            </w:r>
            <w:r>
              <w:rPr>
                <w:rFonts w:hint="default" w:ascii="Times New Roman" w:hAnsi="Times New Roman" w:cs="Times New Roman"/>
                <w:w w:val="110"/>
                <w:position w:val="1"/>
                <w:sz w:val="28"/>
                <w:szCs w:val="28"/>
              </w:rPr>
              <w:t>( )</w:t>
            </w:r>
            <w:r>
              <w:rPr>
                <w:rFonts w:hint="default" w:ascii="Times New Roman" w:hAnsi="Times New Roman" w:cs="Times New Roman"/>
                <w:w w:val="110"/>
                <w:sz w:val="28"/>
                <w:szCs w:val="28"/>
              </w:rPr>
              <w:t>(</w:t>
            </w:r>
            <w:r>
              <w:rPr>
                <w:rFonts w:hint="default" w:ascii="Times New Roman" w:hAnsi="Times New Roman" w:cs="Times New Roman"/>
                <w:w w:val="110"/>
                <w:position w:val="1"/>
                <w:sz w:val="28"/>
                <w:szCs w:val="28"/>
              </w:rPr>
              <w:t>(</w:t>
            </w:r>
          </w:p>
        </w:tc>
        <w:tc>
          <w:tcPr>
            <w:tcW w:w="1306" w:type="dxa"/>
            <w:tcBorders>
              <w:left w:val="nil"/>
            </w:tcBorders>
          </w:tcPr>
          <w:p>
            <w:pPr>
              <w:pStyle w:val="13"/>
              <w:rPr>
                <w:rFonts w:hint="default" w:ascii="Times New Roman" w:hAnsi="Times New Roman" w:cs="Times New Roman"/>
                <w:sz w:val="28"/>
                <w:szCs w:val="28"/>
              </w:rPr>
            </w:pPr>
          </w:p>
          <w:p>
            <w:pPr>
              <w:pStyle w:val="13"/>
              <w:spacing w:before="161"/>
              <w:ind w:left="108"/>
              <w:rPr>
                <w:rFonts w:hint="default" w:ascii="Times New Roman" w:hAnsi="Times New Roman" w:cs="Times New Roman"/>
                <w:sz w:val="28"/>
                <w:szCs w:val="28"/>
              </w:rPr>
            </w:pPr>
            <w:r>
              <w:rPr>
                <w:rFonts w:hint="default" w:ascii="Times New Roman" w:hAnsi="Times New Roman" w:cs="Times New Roman"/>
                <w:w w:val="110"/>
                <w:position w:val="1"/>
                <w:sz w:val="28"/>
                <w:szCs w:val="28"/>
              </w:rPr>
              <w:t>)</w:t>
            </w:r>
            <w:r>
              <w:rPr>
                <w:rFonts w:hint="default" w:ascii="Times New Roman" w:hAnsi="Times New Roman" w:cs="Times New Roman"/>
                <w:w w:val="110"/>
                <w:sz w:val="28"/>
                <w:szCs w:val="28"/>
              </w:rPr>
              <w:t xml:space="preserve">), </w:t>
            </w:r>
            <w:r>
              <w:rPr>
                <w:rFonts w:hint="default" w:ascii="Times New Roman" w:hAnsi="Times New Roman" w:cs="Times New Roman"/>
                <w:w w:val="110"/>
                <w:position w:val="1"/>
                <w:sz w:val="28"/>
                <w:szCs w:val="28"/>
              </w:rPr>
              <w:t>( )( )</w:t>
            </w:r>
            <w:r>
              <w:rPr>
                <w:rFonts w:hint="default" w:ascii="Times New Roman" w:hAnsi="Times New Roman" w:cs="Times New Roman"/>
                <w:w w:val="110"/>
                <w:sz w:val="28"/>
                <w:szCs w:val="28"/>
              </w:rPr>
              <w:t>( )</w:t>
            </w:r>
          </w:p>
        </w:tc>
      </w:tr>
    </w:tbl>
    <w:p>
      <w:pPr>
        <w:spacing w:after="0"/>
        <w:rPr>
          <w:rFonts w:hint="default" w:ascii="Times New Roman" w:hAnsi="Times New Roman" w:cs="Times New Roman"/>
          <w:sz w:val="28"/>
          <w:szCs w:val="28"/>
        </w:rPr>
        <w:sectPr>
          <w:pgSz w:w="11900" w:h="16840"/>
          <w:pgMar w:top="1600" w:right="1680" w:bottom="2580" w:left="1680" w:header="0" w:footer="2382"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5"/>
        <w:rPr>
          <w:rFonts w:hint="default" w:ascii="Times New Roman" w:hAnsi="Times New Roman" w:cs="Times New Roman"/>
          <w:sz w:val="28"/>
          <w:szCs w:val="28"/>
        </w:rPr>
      </w:pPr>
    </w:p>
    <w:p>
      <w:pPr>
        <w:pStyle w:val="12"/>
        <w:numPr>
          <w:ilvl w:val="1"/>
          <w:numId w:val="50"/>
        </w:numPr>
        <w:tabs>
          <w:tab w:val="left" w:pos="872"/>
        </w:tabs>
        <w:spacing w:before="126" w:after="0" w:line="268" w:lineRule="auto"/>
        <w:ind w:left="871" w:right="296" w:hanging="567"/>
        <w:jc w:val="both"/>
        <w:rPr>
          <w:rFonts w:hint="default" w:ascii="Times New Roman" w:hAnsi="Times New Roman" w:cs="Times New Roman"/>
          <w:sz w:val="28"/>
          <w:szCs w:val="28"/>
        </w:rPr>
      </w:pPr>
      <w:r>
        <w:rPr>
          <w:rFonts w:hint="default" w:ascii="Times New Roman" w:hAnsi="Times New Roman" w:cs="Times New Roman"/>
          <w:sz w:val="28"/>
          <w:szCs w:val="28"/>
        </w:rPr>
        <w:t>Cho n (n ≤ 10) số nguyên dương a</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 xml:space="preserve">, </w:t>
      </w:r>
      <w:r>
        <w:rPr>
          <w:rFonts w:hint="default" w:ascii="Times New Roman" w:hAnsi="Times New Roman" w:cs="Times New Roman"/>
          <w:spacing w:val="3"/>
          <w:sz w:val="28"/>
          <w:szCs w:val="28"/>
          <w:vertAlign w:val="baseline"/>
        </w:rPr>
        <w:t>a</w:t>
      </w:r>
      <w:r>
        <w:rPr>
          <w:rFonts w:hint="default" w:ascii="Times New Roman" w:hAnsi="Times New Roman" w:cs="Times New Roman"/>
          <w:spacing w:val="3"/>
          <w:sz w:val="28"/>
          <w:szCs w:val="28"/>
          <w:vertAlign w:val="subscript"/>
        </w:rPr>
        <w:t>2</w:t>
      </w:r>
      <w:r>
        <w:rPr>
          <w:rFonts w:hint="default" w:ascii="Times New Roman" w:hAnsi="Times New Roman" w:cs="Times New Roman"/>
          <w:spacing w:val="3"/>
          <w:sz w:val="28"/>
          <w:szCs w:val="28"/>
          <w:vertAlign w:val="baseline"/>
        </w:rPr>
        <w:t xml:space="preserve">, </w:t>
      </w:r>
      <w:r>
        <w:rPr>
          <w:rFonts w:hint="default" w:ascii="Times New Roman" w:hAnsi="Times New Roman" w:cs="Times New Roman"/>
          <w:sz w:val="28"/>
          <w:szCs w:val="28"/>
          <w:vertAlign w:val="baseline"/>
        </w:rPr>
        <w:t>… , a</w:t>
      </w:r>
      <w:r>
        <w:rPr>
          <w:rFonts w:hint="default" w:ascii="Times New Roman" w:hAnsi="Times New Roman" w:cs="Times New Roman"/>
          <w:sz w:val="28"/>
          <w:szCs w:val="28"/>
          <w:vertAlign w:val="subscript"/>
        </w:rPr>
        <w:t>n</w:t>
      </w:r>
      <w:r>
        <w:rPr>
          <w:rFonts w:hint="default" w:ascii="Times New Roman" w:hAnsi="Times New Roman" w:cs="Times New Roman"/>
          <w:sz w:val="28"/>
          <w:szCs w:val="28"/>
          <w:vertAlign w:val="baseline"/>
        </w:rPr>
        <w:t xml:space="preserve"> (a</w:t>
      </w:r>
      <w:r>
        <w:rPr>
          <w:rFonts w:hint="default" w:ascii="Times New Roman" w:hAnsi="Times New Roman" w:cs="Times New Roman"/>
          <w:sz w:val="28"/>
          <w:szCs w:val="28"/>
          <w:vertAlign w:val="subscript"/>
        </w:rPr>
        <w:t>i</w:t>
      </w:r>
      <w:r>
        <w:rPr>
          <w:rFonts w:hint="default" w:ascii="Times New Roman" w:hAnsi="Times New Roman" w:cs="Times New Roman"/>
          <w:sz w:val="28"/>
          <w:szCs w:val="28"/>
          <w:vertAlign w:val="baseline"/>
        </w:rPr>
        <w:t xml:space="preserve"> ≤ 10</w:t>
      </w:r>
      <w:r>
        <w:rPr>
          <w:rFonts w:hint="default" w:ascii="Times New Roman" w:hAnsi="Times New Roman" w:cs="Times New Roman"/>
          <w:sz w:val="28"/>
          <w:szCs w:val="28"/>
          <w:vertAlign w:val="superscript"/>
        </w:rPr>
        <w:t>9</w:t>
      </w:r>
      <w:r>
        <w:rPr>
          <w:rFonts w:hint="default" w:ascii="Times New Roman" w:hAnsi="Times New Roman" w:cs="Times New Roman"/>
          <w:sz w:val="28"/>
          <w:szCs w:val="28"/>
          <w:vertAlign w:val="baseline"/>
        </w:rPr>
        <w:t xml:space="preserve">). Tìm số nguyên dương </w:t>
      </w:r>
      <w:r>
        <w:rPr>
          <w:rFonts w:hint="default" w:ascii="Times New Roman" w:hAnsi="Times New Roman" w:cs="Times New Roman"/>
          <w:smallCaps/>
          <w:w w:val="110"/>
          <w:sz w:val="28"/>
          <w:szCs w:val="28"/>
          <w:vertAlign w:val="baseline"/>
        </w:rPr>
        <w:t>n</w:t>
      </w:r>
      <w:r>
        <w:rPr>
          <w:rFonts w:hint="default" w:ascii="Times New Roman" w:hAnsi="Times New Roman" w:cs="Times New Roman"/>
          <w:smallCaps w:val="0"/>
          <w:w w:val="110"/>
          <w:sz w:val="28"/>
          <w:szCs w:val="28"/>
          <w:vertAlign w:val="baseline"/>
        </w:rPr>
        <w:t xml:space="preserve"> </w:t>
      </w:r>
      <w:r>
        <w:rPr>
          <w:rFonts w:hint="default" w:ascii="Times New Roman" w:hAnsi="Times New Roman" w:cs="Times New Roman"/>
          <w:smallCaps w:val="0"/>
          <w:sz w:val="28"/>
          <w:szCs w:val="28"/>
          <w:vertAlign w:val="baseline"/>
        </w:rPr>
        <w:t xml:space="preserve">nhỏ nhất sao cho </w:t>
      </w:r>
      <w:r>
        <w:rPr>
          <w:rFonts w:hint="default" w:ascii="Times New Roman" w:hAnsi="Times New Roman" w:cs="Times New Roman"/>
          <w:smallCaps/>
          <w:w w:val="110"/>
          <w:sz w:val="28"/>
          <w:szCs w:val="28"/>
          <w:vertAlign w:val="baseline"/>
        </w:rPr>
        <w:t>n</w:t>
      </w:r>
      <w:r>
        <w:rPr>
          <w:rFonts w:hint="default" w:ascii="Times New Roman" w:hAnsi="Times New Roman" w:cs="Times New Roman"/>
          <w:smallCaps w:val="0"/>
          <w:w w:val="110"/>
          <w:sz w:val="28"/>
          <w:szCs w:val="28"/>
          <w:vertAlign w:val="baseline"/>
        </w:rPr>
        <w:t xml:space="preserve"> </w:t>
      </w:r>
      <w:r>
        <w:rPr>
          <w:rFonts w:hint="default" w:ascii="Times New Roman" w:hAnsi="Times New Roman" w:cs="Times New Roman"/>
          <w:smallCaps w:val="0"/>
          <w:sz w:val="28"/>
          <w:szCs w:val="28"/>
          <w:vertAlign w:val="baseline"/>
        </w:rPr>
        <w:t xml:space="preserve">không phân tích </w:t>
      </w:r>
      <w:r>
        <w:rPr>
          <w:rFonts w:hint="default" w:cs="Times New Roman"/>
          <w:smallCaps w:val="0"/>
          <w:sz w:val="28"/>
          <w:szCs w:val="28"/>
          <w:vertAlign w:val="baseline"/>
          <w:lang w:val="en-US"/>
        </w:rPr>
        <w:t>đ</w:t>
      </w:r>
      <w:r>
        <w:rPr>
          <w:rFonts w:hint="default" w:ascii="Times New Roman" w:hAnsi="Times New Roman" w:cs="Times New Roman"/>
          <w:smallCaps w:val="0"/>
          <w:sz w:val="28"/>
          <w:szCs w:val="28"/>
          <w:vertAlign w:val="baseline"/>
        </w:rPr>
        <w:t>ược dưới dạng tổng của một số các số (mỗi số sử dụng không quá một lần) thuộc n số</w:t>
      </w:r>
      <w:r>
        <w:rPr>
          <w:rFonts w:hint="default" w:ascii="Times New Roman" w:hAnsi="Times New Roman" w:cs="Times New Roman"/>
          <w:smallCaps w:val="0"/>
          <w:spacing w:val="-9"/>
          <w:sz w:val="28"/>
          <w:szCs w:val="28"/>
          <w:vertAlign w:val="baseline"/>
        </w:rPr>
        <w:t xml:space="preserve"> </w:t>
      </w:r>
      <w:r>
        <w:rPr>
          <w:rFonts w:hint="default" w:ascii="Times New Roman" w:hAnsi="Times New Roman" w:cs="Times New Roman"/>
          <w:smallCaps w:val="0"/>
          <w:sz w:val="28"/>
          <w:szCs w:val="28"/>
          <w:vertAlign w:val="baseline"/>
        </w:rPr>
        <w:t>trên.</w:t>
      </w:r>
    </w:p>
    <w:p>
      <w:pPr>
        <w:pStyle w:val="7"/>
        <w:spacing w:before="5"/>
        <w:rPr>
          <w:rFonts w:hint="default" w:ascii="Times New Roman" w:hAnsi="Times New Roman" w:cs="Times New Roman"/>
          <w:sz w:val="28"/>
          <w:szCs w:val="28"/>
        </w:rPr>
      </w:pPr>
    </w:p>
    <w:tbl>
      <w:tblPr>
        <w:tblStyle w:val="6"/>
        <w:tblW w:w="0" w:type="auto"/>
        <w:tblInd w:w="254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802"/>
        <w:gridCol w:w="166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5" w:hRule="atLeast"/>
        </w:trPr>
        <w:tc>
          <w:tcPr>
            <w:tcW w:w="1802" w:type="dxa"/>
          </w:tcPr>
          <w:p>
            <w:pPr>
              <w:pStyle w:val="13"/>
              <w:spacing w:before="68"/>
              <w:ind w:left="107"/>
              <w:rPr>
                <w:rFonts w:hint="default" w:ascii="Times New Roman" w:hAnsi="Times New Roman" w:cs="Times New Roman"/>
                <w:sz w:val="28"/>
                <w:szCs w:val="28"/>
              </w:rPr>
            </w:pPr>
            <w:r>
              <w:rPr>
                <w:rFonts w:hint="default" w:ascii="Times New Roman" w:hAnsi="Times New Roman" w:cs="Times New Roman"/>
                <w:sz w:val="28"/>
                <w:szCs w:val="28"/>
              </w:rPr>
              <w:t>Dữ liệu vào</w:t>
            </w:r>
          </w:p>
        </w:tc>
        <w:tc>
          <w:tcPr>
            <w:tcW w:w="1668" w:type="dxa"/>
          </w:tcPr>
          <w:p>
            <w:pPr>
              <w:pStyle w:val="13"/>
              <w:spacing w:before="68"/>
              <w:ind w:left="107"/>
              <w:rPr>
                <w:rFonts w:hint="default" w:ascii="Times New Roman" w:hAnsi="Times New Roman" w:cs="Times New Roman"/>
                <w:sz w:val="28"/>
                <w:szCs w:val="28"/>
              </w:rPr>
            </w:pPr>
            <w:r>
              <w:rPr>
                <w:rFonts w:hint="default" w:ascii="Times New Roman" w:hAnsi="Times New Roman" w:cs="Times New Roman"/>
                <w:sz w:val="28"/>
                <w:szCs w:val="28"/>
              </w:rPr>
              <w:t>Kết quả ra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62" w:hRule="atLeast"/>
        </w:trPr>
        <w:tc>
          <w:tcPr>
            <w:tcW w:w="1802" w:type="dxa"/>
          </w:tcPr>
          <w:p>
            <w:pPr>
              <w:pStyle w:val="13"/>
              <w:spacing w:before="66"/>
              <w:ind w:left="107"/>
              <w:rPr>
                <w:rFonts w:hint="default" w:ascii="Times New Roman" w:hAnsi="Times New Roman" w:cs="Times New Roman"/>
                <w:sz w:val="28"/>
                <w:szCs w:val="28"/>
              </w:rPr>
            </w:pPr>
            <w:r>
              <w:rPr>
                <w:rFonts w:hint="default" w:ascii="Times New Roman" w:hAnsi="Times New Roman" w:cs="Times New Roman"/>
                <w:sz w:val="28"/>
                <w:szCs w:val="28"/>
              </w:rPr>
              <w:t>n=4</w:t>
            </w:r>
          </w:p>
          <w:p>
            <w:pPr>
              <w:pStyle w:val="13"/>
              <w:spacing w:before="4" w:line="330" w:lineRule="atLeast"/>
              <w:ind w:left="107" w:right="344"/>
              <w:rPr>
                <w:rFonts w:hint="default" w:ascii="Times New Roman" w:hAnsi="Times New Roman" w:cs="Times New Roman"/>
                <w:sz w:val="28"/>
                <w:szCs w:val="28"/>
              </w:rPr>
            </w:pPr>
            <w:r>
              <w:rPr>
                <w:rFonts w:hint="default" w:ascii="Times New Roman" w:hAnsi="Times New Roman" w:cs="Times New Roman"/>
                <w:sz w:val="28"/>
                <w:szCs w:val="28"/>
              </w:rPr>
              <w:t>Dãy số a: 1, 2, 3, 6</w:t>
            </w:r>
          </w:p>
        </w:tc>
        <w:tc>
          <w:tcPr>
            <w:tcW w:w="1668" w:type="dxa"/>
          </w:tcPr>
          <w:p>
            <w:pPr>
              <w:pStyle w:val="13"/>
              <w:spacing w:before="66"/>
              <w:ind w:left="108"/>
              <w:rPr>
                <w:rFonts w:hint="default" w:ascii="Times New Roman" w:hAnsi="Times New Roman" w:cs="Times New Roman"/>
                <w:sz w:val="28"/>
                <w:szCs w:val="28"/>
              </w:rPr>
            </w:pPr>
            <w:r>
              <w:rPr>
                <w:rFonts w:hint="default" w:ascii="Times New Roman" w:hAnsi="Times New Roman" w:cs="Times New Roman"/>
                <w:sz w:val="28"/>
                <w:szCs w:val="28"/>
              </w:rPr>
              <w:t>13</w:t>
            </w:r>
          </w:p>
        </w:tc>
      </w:tr>
    </w:tbl>
    <w:p>
      <w:pPr>
        <w:pStyle w:val="12"/>
        <w:numPr>
          <w:ilvl w:val="1"/>
          <w:numId w:val="50"/>
        </w:numPr>
        <w:tabs>
          <w:tab w:val="left" w:pos="872"/>
        </w:tabs>
        <w:spacing w:before="57" w:after="0" w:line="264" w:lineRule="auto"/>
        <w:ind w:left="871" w:right="295" w:hanging="567"/>
        <w:jc w:val="both"/>
        <w:rPr>
          <w:rFonts w:hint="default" w:ascii="Times New Roman" w:hAnsi="Times New Roman" w:cs="Times New Roman"/>
          <w:sz w:val="28"/>
          <w:szCs w:val="28"/>
        </w:rPr>
      </w:pPr>
      <w:r>
        <w:rPr>
          <w:rFonts w:hint="default" w:ascii="Times New Roman" w:hAnsi="Times New Roman" w:cs="Times New Roman"/>
          <w:sz w:val="28"/>
          <w:szCs w:val="28"/>
        </w:rPr>
        <w:t>Cho xâu S (</w:t>
      </w:r>
      <w:r>
        <w:rPr>
          <w:rFonts w:hint="default" w:cs="Times New Roman"/>
          <w:sz w:val="28"/>
          <w:szCs w:val="28"/>
          <w:lang w:val="en-US"/>
        </w:rPr>
        <w:t>đ</w:t>
      </w:r>
      <w:r>
        <w:rPr>
          <w:rFonts w:hint="default" w:ascii="Times New Roman" w:hAnsi="Times New Roman" w:cs="Times New Roman"/>
          <w:sz w:val="28"/>
          <w:szCs w:val="28"/>
        </w:rPr>
        <w:t xml:space="preserve">ộ dài không vượt quá 10) chỉ gồm các kí tự 'A' </w:t>
      </w:r>
      <w:r>
        <w:rPr>
          <w:rFonts w:hint="default" w:cs="Times New Roman"/>
          <w:sz w:val="28"/>
          <w:szCs w:val="28"/>
          <w:lang w:val="en-US"/>
        </w:rPr>
        <w:t>đ</w:t>
      </w:r>
      <w:r>
        <w:rPr>
          <w:rFonts w:hint="default" w:ascii="Times New Roman" w:hAnsi="Times New Roman" w:cs="Times New Roman"/>
          <w:sz w:val="28"/>
          <w:szCs w:val="28"/>
        </w:rPr>
        <w:t xml:space="preserve">ến 'Z' </w:t>
      </w:r>
      <w:r>
        <w:rPr>
          <w:rFonts w:hint="default" w:ascii="Times New Roman" w:hAnsi="Times New Roman" w:cs="Times New Roman"/>
          <w:i/>
          <w:sz w:val="28"/>
          <w:szCs w:val="28"/>
        </w:rPr>
        <w:t xml:space="preserve">(các kí tự trong xâu S không nhất thiết phải khác nhau). </w:t>
      </w:r>
      <w:r>
        <w:rPr>
          <w:rFonts w:hint="default" w:ascii="Times New Roman" w:hAnsi="Times New Roman" w:cs="Times New Roman"/>
          <w:sz w:val="28"/>
          <w:szCs w:val="28"/>
        </w:rPr>
        <w:t>Hãy liệt kê tất cả các hoán vị khác nhau của xâu</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S.</w:t>
      </w:r>
    </w:p>
    <w:p>
      <w:pPr>
        <w:pStyle w:val="7"/>
        <w:rPr>
          <w:rFonts w:hint="default" w:ascii="Times New Roman" w:hAnsi="Times New Roman" w:cs="Times New Roman"/>
          <w:sz w:val="28"/>
          <w:szCs w:val="28"/>
        </w:rPr>
      </w:pPr>
    </w:p>
    <w:tbl>
      <w:tblPr>
        <w:tblStyle w:val="6"/>
        <w:tblW w:w="0" w:type="auto"/>
        <w:tblInd w:w="108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802"/>
        <w:gridCol w:w="438"/>
        <w:gridCol w:w="924"/>
        <w:gridCol w:w="396"/>
        <w:gridCol w:w="660"/>
        <w:gridCol w:w="660"/>
        <w:gridCol w:w="528"/>
        <w:gridCol w:w="96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3" w:hRule="atLeast"/>
        </w:trPr>
        <w:tc>
          <w:tcPr>
            <w:tcW w:w="1802" w:type="dxa"/>
            <w:tcBorders>
              <w:top w:val="single" w:color="000000" w:sz="4" w:space="0"/>
              <w:left w:val="single" w:color="000000" w:sz="4" w:space="0"/>
              <w:bottom w:val="single" w:color="000000" w:sz="4" w:space="0"/>
              <w:right w:val="single" w:color="000000" w:sz="4" w:space="0"/>
            </w:tcBorders>
          </w:tcPr>
          <w:p>
            <w:pPr>
              <w:pStyle w:val="13"/>
              <w:spacing w:before="66"/>
              <w:ind w:left="107"/>
              <w:rPr>
                <w:rFonts w:hint="default" w:ascii="Times New Roman" w:hAnsi="Times New Roman" w:cs="Times New Roman"/>
                <w:sz w:val="28"/>
                <w:szCs w:val="28"/>
              </w:rPr>
            </w:pPr>
            <w:r>
              <w:rPr>
                <w:rFonts w:hint="default" w:ascii="Times New Roman" w:hAnsi="Times New Roman" w:cs="Times New Roman"/>
                <w:sz w:val="28"/>
                <w:szCs w:val="28"/>
              </w:rPr>
              <w:t>Dữ liệu vào</w:t>
            </w:r>
          </w:p>
        </w:tc>
        <w:tc>
          <w:tcPr>
            <w:tcW w:w="4573" w:type="dxa"/>
            <w:gridSpan w:val="7"/>
            <w:tcBorders>
              <w:top w:val="single" w:color="000000" w:sz="4" w:space="0"/>
              <w:left w:val="single" w:color="000000" w:sz="4" w:space="0"/>
              <w:bottom w:val="single" w:color="000000" w:sz="4" w:space="0"/>
              <w:right w:val="single" w:color="000000" w:sz="4" w:space="0"/>
            </w:tcBorders>
          </w:tcPr>
          <w:p>
            <w:pPr>
              <w:pStyle w:val="13"/>
              <w:spacing w:before="66"/>
              <w:ind w:left="107"/>
              <w:rPr>
                <w:rFonts w:hint="default" w:ascii="Times New Roman" w:hAnsi="Times New Roman" w:cs="Times New Roman"/>
                <w:sz w:val="28"/>
                <w:szCs w:val="28"/>
              </w:rPr>
            </w:pPr>
            <w:r>
              <w:rPr>
                <w:rFonts w:hint="default" w:ascii="Times New Roman" w:hAnsi="Times New Roman" w:cs="Times New Roman"/>
                <w:sz w:val="28"/>
                <w:szCs w:val="28"/>
              </w:rPr>
              <w:t>Kết quả ra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7" w:hRule="atLeast"/>
        </w:trPr>
        <w:tc>
          <w:tcPr>
            <w:tcW w:w="1802" w:type="dxa"/>
            <w:tcBorders>
              <w:top w:val="single" w:color="000000" w:sz="4" w:space="0"/>
              <w:left w:val="single" w:color="000000" w:sz="4" w:space="0"/>
              <w:right w:val="single" w:color="000000" w:sz="4" w:space="0"/>
            </w:tcBorders>
          </w:tcPr>
          <w:p>
            <w:pPr>
              <w:pStyle w:val="13"/>
              <w:spacing w:before="66"/>
              <w:ind w:left="107"/>
              <w:rPr>
                <w:rFonts w:hint="default" w:ascii="Times New Roman" w:hAnsi="Times New Roman" w:cs="Times New Roman"/>
                <w:sz w:val="28"/>
                <w:szCs w:val="28"/>
              </w:rPr>
            </w:pPr>
            <w:r>
              <w:rPr>
                <w:rFonts w:hint="default" w:ascii="Times New Roman" w:hAnsi="Times New Roman" w:cs="Times New Roman"/>
                <w:sz w:val="28"/>
                <w:szCs w:val="28"/>
              </w:rPr>
              <w:t>S='ABA'</w:t>
            </w:r>
          </w:p>
        </w:tc>
        <w:tc>
          <w:tcPr>
            <w:tcW w:w="438" w:type="dxa"/>
            <w:tcBorders>
              <w:top w:val="single" w:color="000000" w:sz="4" w:space="0"/>
              <w:left w:val="single" w:color="000000" w:sz="4" w:space="0"/>
            </w:tcBorders>
          </w:tcPr>
          <w:p>
            <w:pPr>
              <w:pStyle w:val="13"/>
              <w:spacing w:before="66"/>
              <w:ind w:left="87" w:right="40"/>
              <w:jc w:val="center"/>
              <w:rPr>
                <w:rFonts w:hint="default" w:ascii="Times New Roman" w:hAnsi="Times New Roman" w:cs="Times New Roman"/>
                <w:sz w:val="28"/>
                <w:szCs w:val="28"/>
              </w:rPr>
            </w:pPr>
            <w:r>
              <w:rPr>
                <w:rFonts w:hint="default" w:ascii="Times New Roman" w:hAnsi="Times New Roman" w:cs="Times New Roman"/>
                <w:sz w:val="28"/>
                <w:szCs w:val="28"/>
              </w:rPr>
              <w:t>Có</w:t>
            </w:r>
          </w:p>
        </w:tc>
        <w:tc>
          <w:tcPr>
            <w:tcW w:w="924" w:type="dxa"/>
            <w:tcBorders>
              <w:top w:val="single" w:color="000000" w:sz="4" w:space="0"/>
            </w:tcBorders>
          </w:tcPr>
          <w:p>
            <w:pPr>
              <w:pStyle w:val="13"/>
              <w:spacing w:before="66"/>
              <w:ind w:left="70"/>
              <w:rPr>
                <w:rFonts w:hint="default" w:ascii="Times New Roman" w:hAnsi="Times New Roman" w:cs="Times New Roman"/>
                <w:sz w:val="28"/>
                <w:szCs w:val="28"/>
              </w:rPr>
            </w:pPr>
            <w:r>
              <w:rPr>
                <w:rFonts w:hint="default" w:ascii="Times New Roman" w:hAnsi="Times New Roman" w:cs="Times New Roman"/>
                <w:sz w:val="28"/>
                <w:szCs w:val="28"/>
              </w:rPr>
              <w:t>3 hoán</w:t>
            </w:r>
          </w:p>
        </w:tc>
        <w:tc>
          <w:tcPr>
            <w:tcW w:w="396" w:type="dxa"/>
            <w:tcBorders>
              <w:top w:val="single" w:color="000000" w:sz="4" w:space="0"/>
            </w:tcBorders>
          </w:tcPr>
          <w:p>
            <w:pPr>
              <w:pStyle w:val="13"/>
              <w:spacing w:before="66"/>
              <w:ind w:left="70"/>
              <w:rPr>
                <w:rFonts w:hint="default" w:ascii="Times New Roman" w:hAnsi="Times New Roman" w:cs="Times New Roman"/>
                <w:sz w:val="28"/>
                <w:szCs w:val="28"/>
              </w:rPr>
            </w:pPr>
            <w:r>
              <w:rPr>
                <w:rFonts w:hint="default" w:ascii="Times New Roman" w:hAnsi="Times New Roman" w:cs="Times New Roman"/>
                <w:sz w:val="28"/>
                <w:szCs w:val="28"/>
              </w:rPr>
              <w:t>vị</w:t>
            </w:r>
          </w:p>
        </w:tc>
        <w:tc>
          <w:tcPr>
            <w:tcW w:w="660" w:type="dxa"/>
            <w:tcBorders>
              <w:top w:val="single" w:color="000000" w:sz="4" w:space="0"/>
            </w:tcBorders>
          </w:tcPr>
          <w:p>
            <w:pPr>
              <w:pStyle w:val="13"/>
              <w:spacing w:before="66"/>
              <w:ind w:left="70"/>
              <w:rPr>
                <w:rFonts w:hint="default" w:ascii="Times New Roman" w:hAnsi="Times New Roman" w:cs="Times New Roman"/>
                <w:sz w:val="28"/>
                <w:szCs w:val="28"/>
              </w:rPr>
            </w:pPr>
            <w:r>
              <w:rPr>
                <w:rFonts w:hint="default" w:ascii="Times New Roman" w:hAnsi="Times New Roman" w:cs="Times New Roman"/>
                <w:sz w:val="28"/>
                <w:szCs w:val="28"/>
              </w:rPr>
              <w:t>khác</w:t>
            </w:r>
          </w:p>
        </w:tc>
        <w:tc>
          <w:tcPr>
            <w:tcW w:w="660" w:type="dxa"/>
            <w:tcBorders>
              <w:top w:val="single" w:color="000000" w:sz="4" w:space="0"/>
            </w:tcBorders>
          </w:tcPr>
          <w:p>
            <w:pPr>
              <w:pStyle w:val="13"/>
              <w:spacing w:before="66"/>
              <w:ind w:left="70"/>
              <w:rPr>
                <w:rFonts w:hint="default" w:ascii="Times New Roman" w:hAnsi="Times New Roman" w:cs="Times New Roman"/>
                <w:sz w:val="28"/>
                <w:szCs w:val="28"/>
              </w:rPr>
            </w:pPr>
            <w:r>
              <w:rPr>
                <w:rFonts w:hint="default" w:ascii="Times New Roman" w:hAnsi="Times New Roman" w:cs="Times New Roman"/>
                <w:sz w:val="28"/>
                <w:szCs w:val="28"/>
              </w:rPr>
              <w:t>nhau</w:t>
            </w:r>
          </w:p>
        </w:tc>
        <w:tc>
          <w:tcPr>
            <w:tcW w:w="528" w:type="dxa"/>
            <w:tcBorders>
              <w:top w:val="single" w:color="000000" w:sz="4" w:space="0"/>
            </w:tcBorders>
          </w:tcPr>
          <w:p>
            <w:pPr>
              <w:pStyle w:val="13"/>
              <w:spacing w:before="66"/>
              <w:ind w:left="70"/>
              <w:rPr>
                <w:rFonts w:hint="default" w:ascii="Times New Roman" w:hAnsi="Times New Roman" w:cs="Times New Roman"/>
                <w:sz w:val="28"/>
                <w:szCs w:val="28"/>
              </w:rPr>
            </w:pPr>
            <w:r>
              <w:rPr>
                <w:rFonts w:hint="default" w:ascii="Times New Roman" w:hAnsi="Times New Roman" w:cs="Times New Roman"/>
                <w:sz w:val="28"/>
                <w:szCs w:val="28"/>
              </w:rPr>
              <w:t>của</w:t>
            </w:r>
          </w:p>
        </w:tc>
        <w:tc>
          <w:tcPr>
            <w:tcW w:w="967" w:type="dxa"/>
            <w:tcBorders>
              <w:top w:val="single" w:color="000000" w:sz="4" w:space="0"/>
              <w:right w:val="single" w:color="000000" w:sz="4" w:space="0"/>
            </w:tcBorders>
          </w:tcPr>
          <w:p>
            <w:pPr>
              <w:pStyle w:val="13"/>
              <w:spacing w:before="66"/>
              <w:ind w:left="70"/>
              <w:rPr>
                <w:rFonts w:hint="default" w:ascii="Times New Roman" w:hAnsi="Times New Roman" w:cs="Times New Roman"/>
                <w:sz w:val="28"/>
                <w:szCs w:val="28"/>
              </w:rPr>
            </w:pPr>
            <w:r>
              <w:rPr>
                <w:rFonts w:hint="default" w:ascii="Times New Roman" w:hAnsi="Times New Roman" w:cs="Times New Roman"/>
                <w:sz w:val="28"/>
                <w:szCs w:val="28"/>
              </w:rPr>
              <w:t>'ABA'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4" w:hRule="atLeast"/>
        </w:trPr>
        <w:tc>
          <w:tcPr>
            <w:tcW w:w="1802" w:type="dxa"/>
            <w:tcBorders>
              <w:left w:val="single" w:color="000000" w:sz="4" w:space="0"/>
              <w:right w:val="single" w:color="000000" w:sz="4" w:space="0"/>
            </w:tcBorders>
          </w:tcPr>
          <w:p>
            <w:pPr>
              <w:pStyle w:val="13"/>
              <w:rPr>
                <w:rFonts w:hint="default" w:ascii="Times New Roman" w:hAnsi="Times New Roman" w:cs="Times New Roman"/>
                <w:sz w:val="28"/>
                <w:szCs w:val="28"/>
              </w:rPr>
            </w:pPr>
          </w:p>
        </w:tc>
        <w:tc>
          <w:tcPr>
            <w:tcW w:w="438" w:type="dxa"/>
            <w:tcBorders>
              <w:left w:val="single" w:color="000000" w:sz="4" w:space="0"/>
            </w:tcBorders>
          </w:tcPr>
          <w:p>
            <w:pPr>
              <w:pStyle w:val="13"/>
              <w:spacing w:before="42"/>
              <w:ind w:left="87" w:right="40"/>
              <w:jc w:val="center"/>
              <w:rPr>
                <w:rFonts w:hint="default" w:ascii="Times New Roman" w:hAnsi="Times New Roman" w:cs="Times New Roman"/>
                <w:sz w:val="28"/>
                <w:szCs w:val="28"/>
              </w:rPr>
            </w:pPr>
            <w:r>
              <w:rPr>
                <w:rFonts w:hint="default" w:ascii="Times New Roman" w:hAnsi="Times New Roman" w:cs="Times New Roman"/>
                <w:sz w:val="28"/>
                <w:szCs w:val="28"/>
              </w:rPr>
              <w:t>1.</w:t>
            </w:r>
          </w:p>
        </w:tc>
        <w:tc>
          <w:tcPr>
            <w:tcW w:w="924" w:type="dxa"/>
          </w:tcPr>
          <w:p>
            <w:pPr>
              <w:pStyle w:val="13"/>
              <w:spacing w:before="42"/>
              <w:ind w:left="71"/>
              <w:rPr>
                <w:rFonts w:hint="default" w:ascii="Times New Roman" w:hAnsi="Times New Roman" w:cs="Times New Roman"/>
                <w:sz w:val="28"/>
                <w:szCs w:val="28"/>
              </w:rPr>
            </w:pPr>
            <w:r>
              <w:rPr>
                <w:rFonts w:hint="default" w:ascii="Times New Roman" w:hAnsi="Times New Roman" w:cs="Times New Roman"/>
                <w:sz w:val="28"/>
                <w:szCs w:val="28"/>
              </w:rPr>
              <w:t>AAB</w:t>
            </w:r>
          </w:p>
        </w:tc>
        <w:tc>
          <w:tcPr>
            <w:tcW w:w="396" w:type="dxa"/>
          </w:tcPr>
          <w:p>
            <w:pPr>
              <w:pStyle w:val="13"/>
              <w:rPr>
                <w:rFonts w:hint="default" w:ascii="Times New Roman" w:hAnsi="Times New Roman" w:cs="Times New Roman"/>
                <w:sz w:val="28"/>
                <w:szCs w:val="28"/>
              </w:rPr>
            </w:pPr>
          </w:p>
        </w:tc>
        <w:tc>
          <w:tcPr>
            <w:tcW w:w="660" w:type="dxa"/>
          </w:tcPr>
          <w:p>
            <w:pPr>
              <w:pStyle w:val="13"/>
              <w:rPr>
                <w:rFonts w:hint="default" w:ascii="Times New Roman" w:hAnsi="Times New Roman" w:cs="Times New Roman"/>
                <w:sz w:val="28"/>
                <w:szCs w:val="28"/>
              </w:rPr>
            </w:pPr>
          </w:p>
        </w:tc>
        <w:tc>
          <w:tcPr>
            <w:tcW w:w="660" w:type="dxa"/>
          </w:tcPr>
          <w:p>
            <w:pPr>
              <w:pStyle w:val="13"/>
              <w:rPr>
                <w:rFonts w:hint="default" w:ascii="Times New Roman" w:hAnsi="Times New Roman" w:cs="Times New Roman"/>
                <w:sz w:val="28"/>
                <w:szCs w:val="28"/>
              </w:rPr>
            </w:pPr>
          </w:p>
        </w:tc>
        <w:tc>
          <w:tcPr>
            <w:tcW w:w="528" w:type="dxa"/>
          </w:tcPr>
          <w:p>
            <w:pPr>
              <w:pStyle w:val="13"/>
              <w:rPr>
                <w:rFonts w:hint="default" w:ascii="Times New Roman" w:hAnsi="Times New Roman" w:cs="Times New Roman"/>
                <w:sz w:val="28"/>
                <w:szCs w:val="28"/>
              </w:rPr>
            </w:pPr>
          </w:p>
        </w:tc>
        <w:tc>
          <w:tcPr>
            <w:tcW w:w="967" w:type="dxa"/>
            <w:tcBorders>
              <w:right w:val="single" w:color="000000" w:sz="4" w:space="0"/>
            </w:tcBorders>
          </w:tcPr>
          <w:p>
            <w:pPr>
              <w:pStyle w:val="13"/>
              <w:rPr>
                <w:rFonts w:hint="default" w:ascii="Times New Roman" w:hAnsi="Times New Roman" w:cs="Times New Roman"/>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4" w:hRule="atLeast"/>
        </w:trPr>
        <w:tc>
          <w:tcPr>
            <w:tcW w:w="1802" w:type="dxa"/>
            <w:tcBorders>
              <w:left w:val="single" w:color="000000" w:sz="4" w:space="0"/>
              <w:right w:val="single" w:color="000000" w:sz="4" w:space="0"/>
            </w:tcBorders>
          </w:tcPr>
          <w:p>
            <w:pPr>
              <w:pStyle w:val="13"/>
              <w:rPr>
                <w:rFonts w:hint="default" w:ascii="Times New Roman" w:hAnsi="Times New Roman" w:cs="Times New Roman"/>
                <w:sz w:val="28"/>
                <w:szCs w:val="28"/>
              </w:rPr>
            </w:pPr>
          </w:p>
        </w:tc>
        <w:tc>
          <w:tcPr>
            <w:tcW w:w="438" w:type="dxa"/>
            <w:tcBorders>
              <w:left w:val="single" w:color="000000" w:sz="4" w:space="0"/>
            </w:tcBorders>
          </w:tcPr>
          <w:p>
            <w:pPr>
              <w:pStyle w:val="13"/>
              <w:spacing w:before="43"/>
              <w:ind w:left="87" w:right="40"/>
              <w:jc w:val="center"/>
              <w:rPr>
                <w:rFonts w:hint="default" w:ascii="Times New Roman" w:hAnsi="Times New Roman" w:cs="Times New Roman"/>
                <w:sz w:val="28"/>
                <w:szCs w:val="28"/>
              </w:rPr>
            </w:pPr>
            <w:r>
              <w:rPr>
                <w:rFonts w:hint="default" w:ascii="Times New Roman" w:hAnsi="Times New Roman" w:cs="Times New Roman"/>
                <w:sz w:val="28"/>
                <w:szCs w:val="28"/>
              </w:rPr>
              <w:t>2.</w:t>
            </w:r>
          </w:p>
        </w:tc>
        <w:tc>
          <w:tcPr>
            <w:tcW w:w="924" w:type="dxa"/>
          </w:tcPr>
          <w:p>
            <w:pPr>
              <w:pStyle w:val="13"/>
              <w:spacing w:before="43"/>
              <w:ind w:left="71"/>
              <w:rPr>
                <w:rFonts w:hint="default" w:ascii="Times New Roman" w:hAnsi="Times New Roman" w:cs="Times New Roman"/>
                <w:sz w:val="28"/>
                <w:szCs w:val="28"/>
              </w:rPr>
            </w:pPr>
            <w:r>
              <w:rPr>
                <w:rFonts w:hint="default" w:ascii="Times New Roman" w:hAnsi="Times New Roman" w:cs="Times New Roman"/>
                <w:sz w:val="28"/>
                <w:szCs w:val="28"/>
              </w:rPr>
              <w:t>ABA</w:t>
            </w:r>
          </w:p>
        </w:tc>
        <w:tc>
          <w:tcPr>
            <w:tcW w:w="396" w:type="dxa"/>
          </w:tcPr>
          <w:p>
            <w:pPr>
              <w:pStyle w:val="13"/>
              <w:rPr>
                <w:rFonts w:hint="default" w:ascii="Times New Roman" w:hAnsi="Times New Roman" w:cs="Times New Roman"/>
                <w:sz w:val="28"/>
                <w:szCs w:val="28"/>
              </w:rPr>
            </w:pPr>
          </w:p>
        </w:tc>
        <w:tc>
          <w:tcPr>
            <w:tcW w:w="660" w:type="dxa"/>
          </w:tcPr>
          <w:p>
            <w:pPr>
              <w:pStyle w:val="13"/>
              <w:rPr>
                <w:rFonts w:hint="default" w:ascii="Times New Roman" w:hAnsi="Times New Roman" w:cs="Times New Roman"/>
                <w:sz w:val="28"/>
                <w:szCs w:val="28"/>
              </w:rPr>
            </w:pPr>
          </w:p>
        </w:tc>
        <w:tc>
          <w:tcPr>
            <w:tcW w:w="660" w:type="dxa"/>
          </w:tcPr>
          <w:p>
            <w:pPr>
              <w:pStyle w:val="13"/>
              <w:rPr>
                <w:rFonts w:hint="default" w:ascii="Times New Roman" w:hAnsi="Times New Roman" w:cs="Times New Roman"/>
                <w:sz w:val="28"/>
                <w:szCs w:val="28"/>
              </w:rPr>
            </w:pPr>
          </w:p>
        </w:tc>
        <w:tc>
          <w:tcPr>
            <w:tcW w:w="528" w:type="dxa"/>
          </w:tcPr>
          <w:p>
            <w:pPr>
              <w:pStyle w:val="13"/>
              <w:rPr>
                <w:rFonts w:hint="default" w:ascii="Times New Roman" w:hAnsi="Times New Roman" w:cs="Times New Roman"/>
                <w:sz w:val="28"/>
                <w:szCs w:val="28"/>
              </w:rPr>
            </w:pPr>
          </w:p>
        </w:tc>
        <w:tc>
          <w:tcPr>
            <w:tcW w:w="967" w:type="dxa"/>
            <w:tcBorders>
              <w:right w:val="single" w:color="000000" w:sz="4" w:space="0"/>
            </w:tcBorders>
          </w:tcPr>
          <w:p>
            <w:pPr>
              <w:pStyle w:val="13"/>
              <w:rPr>
                <w:rFonts w:hint="default" w:ascii="Times New Roman" w:hAnsi="Times New Roman" w:cs="Times New Roman"/>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atLeast"/>
        </w:trPr>
        <w:tc>
          <w:tcPr>
            <w:tcW w:w="1802" w:type="dxa"/>
            <w:tcBorders>
              <w:left w:val="single" w:color="000000" w:sz="4" w:space="0"/>
              <w:bottom w:val="single" w:color="000000" w:sz="4" w:space="0"/>
              <w:right w:val="single" w:color="000000" w:sz="4" w:space="0"/>
            </w:tcBorders>
          </w:tcPr>
          <w:p>
            <w:pPr>
              <w:pStyle w:val="13"/>
              <w:rPr>
                <w:rFonts w:hint="default" w:ascii="Times New Roman" w:hAnsi="Times New Roman" w:cs="Times New Roman"/>
                <w:sz w:val="28"/>
                <w:szCs w:val="28"/>
              </w:rPr>
            </w:pPr>
          </w:p>
        </w:tc>
        <w:tc>
          <w:tcPr>
            <w:tcW w:w="438" w:type="dxa"/>
            <w:tcBorders>
              <w:left w:val="single" w:color="000000" w:sz="4" w:space="0"/>
              <w:bottom w:val="single" w:color="000000" w:sz="4" w:space="0"/>
            </w:tcBorders>
          </w:tcPr>
          <w:p>
            <w:pPr>
              <w:pStyle w:val="13"/>
              <w:spacing w:before="42"/>
              <w:ind w:left="87" w:right="40"/>
              <w:jc w:val="center"/>
              <w:rPr>
                <w:rFonts w:hint="default" w:ascii="Times New Roman" w:hAnsi="Times New Roman" w:cs="Times New Roman"/>
                <w:sz w:val="28"/>
                <w:szCs w:val="28"/>
              </w:rPr>
            </w:pPr>
            <w:r>
              <w:rPr>
                <w:rFonts w:hint="default" w:ascii="Times New Roman" w:hAnsi="Times New Roman" w:cs="Times New Roman"/>
                <w:sz w:val="28"/>
                <w:szCs w:val="28"/>
              </w:rPr>
              <w:t>3.</w:t>
            </w:r>
          </w:p>
        </w:tc>
        <w:tc>
          <w:tcPr>
            <w:tcW w:w="924" w:type="dxa"/>
            <w:tcBorders>
              <w:bottom w:val="single" w:color="000000" w:sz="4" w:space="0"/>
            </w:tcBorders>
          </w:tcPr>
          <w:p>
            <w:pPr>
              <w:pStyle w:val="13"/>
              <w:spacing w:before="42"/>
              <w:ind w:left="71"/>
              <w:rPr>
                <w:rFonts w:hint="default" w:ascii="Times New Roman" w:hAnsi="Times New Roman" w:cs="Times New Roman"/>
                <w:sz w:val="28"/>
                <w:szCs w:val="28"/>
              </w:rPr>
            </w:pPr>
            <w:r>
              <w:rPr>
                <w:rFonts w:hint="default" w:ascii="Times New Roman" w:hAnsi="Times New Roman" w:cs="Times New Roman"/>
                <w:sz w:val="28"/>
                <w:szCs w:val="28"/>
              </w:rPr>
              <w:t>BAA</w:t>
            </w:r>
          </w:p>
        </w:tc>
        <w:tc>
          <w:tcPr>
            <w:tcW w:w="396" w:type="dxa"/>
            <w:tcBorders>
              <w:bottom w:val="single" w:color="000000" w:sz="4" w:space="0"/>
            </w:tcBorders>
          </w:tcPr>
          <w:p>
            <w:pPr>
              <w:pStyle w:val="13"/>
              <w:rPr>
                <w:rFonts w:hint="default" w:ascii="Times New Roman" w:hAnsi="Times New Roman" w:cs="Times New Roman"/>
                <w:sz w:val="28"/>
                <w:szCs w:val="28"/>
              </w:rPr>
            </w:pPr>
          </w:p>
        </w:tc>
        <w:tc>
          <w:tcPr>
            <w:tcW w:w="660" w:type="dxa"/>
            <w:tcBorders>
              <w:bottom w:val="single" w:color="000000" w:sz="4" w:space="0"/>
            </w:tcBorders>
          </w:tcPr>
          <w:p>
            <w:pPr>
              <w:pStyle w:val="13"/>
              <w:rPr>
                <w:rFonts w:hint="default" w:ascii="Times New Roman" w:hAnsi="Times New Roman" w:cs="Times New Roman"/>
                <w:sz w:val="28"/>
                <w:szCs w:val="28"/>
              </w:rPr>
            </w:pPr>
          </w:p>
        </w:tc>
        <w:tc>
          <w:tcPr>
            <w:tcW w:w="660" w:type="dxa"/>
            <w:tcBorders>
              <w:bottom w:val="single" w:color="000000" w:sz="4" w:space="0"/>
            </w:tcBorders>
          </w:tcPr>
          <w:p>
            <w:pPr>
              <w:pStyle w:val="13"/>
              <w:rPr>
                <w:rFonts w:hint="default" w:ascii="Times New Roman" w:hAnsi="Times New Roman" w:cs="Times New Roman"/>
                <w:sz w:val="28"/>
                <w:szCs w:val="28"/>
              </w:rPr>
            </w:pPr>
          </w:p>
        </w:tc>
        <w:tc>
          <w:tcPr>
            <w:tcW w:w="528" w:type="dxa"/>
            <w:tcBorders>
              <w:bottom w:val="single" w:color="000000" w:sz="4" w:space="0"/>
            </w:tcBorders>
          </w:tcPr>
          <w:p>
            <w:pPr>
              <w:pStyle w:val="13"/>
              <w:rPr>
                <w:rFonts w:hint="default" w:ascii="Times New Roman" w:hAnsi="Times New Roman" w:cs="Times New Roman"/>
                <w:sz w:val="28"/>
                <w:szCs w:val="28"/>
              </w:rPr>
            </w:pPr>
          </w:p>
        </w:tc>
        <w:tc>
          <w:tcPr>
            <w:tcW w:w="967" w:type="dxa"/>
            <w:tcBorders>
              <w:bottom w:val="single" w:color="000000" w:sz="4" w:space="0"/>
              <w:right w:val="single" w:color="000000" w:sz="4" w:space="0"/>
            </w:tcBorders>
          </w:tcPr>
          <w:p>
            <w:pPr>
              <w:pStyle w:val="13"/>
              <w:rPr>
                <w:rFonts w:hint="default" w:ascii="Times New Roman" w:hAnsi="Times New Roman" w:cs="Times New Roman"/>
                <w:sz w:val="28"/>
                <w:szCs w:val="28"/>
              </w:rPr>
            </w:pPr>
          </w:p>
        </w:tc>
      </w:tr>
    </w:tbl>
    <w:p>
      <w:pPr>
        <w:pStyle w:val="12"/>
        <w:numPr>
          <w:ilvl w:val="1"/>
          <w:numId w:val="50"/>
        </w:numPr>
        <w:tabs>
          <w:tab w:val="left" w:pos="845"/>
        </w:tabs>
        <w:spacing w:before="59" w:after="0" w:line="240" w:lineRule="auto"/>
        <w:ind w:left="844" w:right="0" w:hanging="541"/>
        <w:jc w:val="both"/>
        <w:rPr>
          <w:rFonts w:hint="default" w:ascii="Times New Roman" w:hAnsi="Times New Roman" w:cs="Times New Roman"/>
          <w:i/>
          <w:sz w:val="28"/>
          <w:szCs w:val="28"/>
        </w:rPr>
      </w:pPr>
      <w:r>
        <w:rPr>
          <w:rFonts w:hint="default" w:ascii="Times New Roman" w:hAnsi="Times New Roman" w:cs="Times New Roman"/>
          <w:i/>
          <w:w w:val="105"/>
          <w:sz w:val="28"/>
          <w:szCs w:val="28"/>
        </w:rPr>
        <w:t xml:space="preserve">Bài toán mã </w:t>
      </w:r>
      <w:r>
        <w:rPr>
          <w:rFonts w:hint="default" w:cs="Times New Roman"/>
          <w:i/>
          <w:w w:val="105"/>
          <w:sz w:val="28"/>
          <w:szCs w:val="28"/>
          <w:lang w:val="en-US"/>
        </w:rPr>
        <w:t>đ</w:t>
      </w:r>
      <w:r>
        <w:rPr>
          <w:rFonts w:hint="default" w:ascii="Times New Roman" w:hAnsi="Times New Roman" w:cs="Times New Roman"/>
          <w:i/>
          <w:w w:val="105"/>
          <w:sz w:val="28"/>
          <w:szCs w:val="28"/>
        </w:rPr>
        <w:t>i</w:t>
      </w:r>
      <w:r>
        <w:rPr>
          <w:rFonts w:hint="default" w:ascii="Times New Roman" w:hAnsi="Times New Roman" w:cs="Times New Roman"/>
          <w:i/>
          <w:spacing w:val="-17"/>
          <w:w w:val="105"/>
          <w:sz w:val="28"/>
          <w:szCs w:val="28"/>
        </w:rPr>
        <w:t xml:space="preserve"> </w:t>
      </w:r>
      <w:r>
        <w:rPr>
          <w:rFonts w:hint="default" w:ascii="Times New Roman" w:hAnsi="Times New Roman" w:cs="Times New Roman"/>
          <w:i/>
          <w:w w:val="105"/>
          <w:sz w:val="28"/>
          <w:szCs w:val="28"/>
        </w:rPr>
        <w:t>tuần</w:t>
      </w:r>
    </w:p>
    <w:p>
      <w:pPr>
        <w:pStyle w:val="7"/>
        <w:spacing w:before="89" w:line="312" w:lineRule="auto"/>
        <w:ind w:left="871" w:right="296"/>
        <w:jc w:val="both"/>
        <w:rPr>
          <w:rFonts w:hint="default" w:ascii="Times New Roman" w:hAnsi="Times New Roman" w:cs="Times New Roman"/>
          <w:sz w:val="28"/>
          <w:szCs w:val="28"/>
        </w:rPr>
      </w:pPr>
      <w:r>
        <w:rPr>
          <w:rFonts w:hint="default" w:ascii="Times New Roman" w:hAnsi="Times New Roman" w:cs="Times New Roman"/>
          <w:sz w:val="28"/>
          <w:szCs w:val="28"/>
        </w:rPr>
        <w:t xml:space="preserve">Cho bàn cờ n × n ô, tìm cách di chuyển một quân mã (mã di chuyển theo luật cờ vua) trên bàn cờ xuất phát từ ô (1,1) </w:t>
      </w:r>
      <w:r>
        <w:rPr>
          <w:rFonts w:hint="default" w:cs="Times New Roman"/>
          <w:sz w:val="28"/>
          <w:szCs w:val="28"/>
          <w:lang w:val="en-US"/>
        </w:rPr>
        <w:t>đ</w:t>
      </w:r>
      <w:r>
        <w:rPr>
          <w:rFonts w:hint="default" w:ascii="Times New Roman" w:hAnsi="Times New Roman" w:cs="Times New Roman"/>
          <w:sz w:val="28"/>
          <w:szCs w:val="28"/>
        </w:rPr>
        <w:t xml:space="preserve">i qua tất cả các ô, mỗi ô qua </w:t>
      </w:r>
      <w:r>
        <w:rPr>
          <w:rFonts w:hint="default" w:cs="Times New Roman"/>
          <w:sz w:val="28"/>
          <w:szCs w:val="28"/>
          <w:lang w:val="en-US"/>
        </w:rPr>
        <w:t>đ</w:t>
      </w:r>
      <w:r>
        <w:rPr>
          <w:rFonts w:hint="default" w:ascii="Times New Roman" w:hAnsi="Times New Roman" w:cs="Times New Roman"/>
          <w:sz w:val="28"/>
          <w:szCs w:val="28"/>
        </w:rPr>
        <w:t>úng một lần.</w:t>
      </w:r>
    </w:p>
    <w:p>
      <w:pPr>
        <w:pStyle w:val="7"/>
        <w:spacing w:before="61"/>
        <w:ind w:left="871"/>
        <w:jc w:val="both"/>
        <w:rPr>
          <w:rFonts w:hint="default" w:ascii="Times New Roman" w:hAnsi="Times New Roman" w:cs="Times New Roman"/>
          <w:sz w:val="28"/>
          <w:szCs w:val="28"/>
        </w:rPr>
      </w:pPr>
      <w:r>
        <w:rPr>
          <w:rFonts w:hint="default" w:ascii="Times New Roman" w:hAnsi="Times New Roman" w:cs="Times New Roman"/>
          <w:sz w:val="28"/>
          <w:szCs w:val="28"/>
        </w:rPr>
        <w:t>Ví dụ: N=5</w:t>
      </w:r>
    </w:p>
    <w:p>
      <w:pPr>
        <w:pStyle w:val="7"/>
        <w:rPr>
          <w:rFonts w:hint="default" w:ascii="Times New Roman" w:hAnsi="Times New Roman" w:cs="Times New Roman"/>
          <w:sz w:val="28"/>
          <w:szCs w:val="28"/>
        </w:rPr>
      </w:pPr>
    </w:p>
    <w:tbl>
      <w:tblPr>
        <w:tblStyle w:val="6"/>
        <w:tblW w:w="0" w:type="auto"/>
        <w:tblInd w:w="306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87"/>
        <w:gridCol w:w="485"/>
        <w:gridCol w:w="487"/>
        <w:gridCol w:w="485"/>
        <w:gridCol w:w="48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3" w:hRule="atLeast"/>
        </w:trPr>
        <w:tc>
          <w:tcPr>
            <w:tcW w:w="487" w:type="dxa"/>
          </w:tcPr>
          <w:p>
            <w:pPr>
              <w:pStyle w:val="13"/>
              <w:spacing w:before="64"/>
              <w:ind w:left="107"/>
              <w:rPr>
                <w:rFonts w:hint="default" w:ascii="Times New Roman" w:hAnsi="Times New Roman" w:cs="Times New Roman"/>
                <w:sz w:val="28"/>
                <w:szCs w:val="28"/>
              </w:rPr>
            </w:pPr>
            <w:r>
              <w:rPr>
                <w:rFonts w:hint="default" w:ascii="Times New Roman" w:hAnsi="Times New Roman" w:cs="Times New Roman"/>
                <w:w w:val="100"/>
                <w:sz w:val="28"/>
                <w:szCs w:val="28"/>
              </w:rPr>
              <w:t>1</w:t>
            </w:r>
          </w:p>
        </w:tc>
        <w:tc>
          <w:tcPr>
            <w:tcW w:w="485" w:type="dxa"/>
          </w:tcPr>
          <w:p>
            <w:pPr>
              <w:pStyle w:val="13"/>
              <w:spacing w:before="64"/>
              <w:ind w:left="107"/>
              <w:rPr>
                <w:rFonts w:hint="default" w:ascii="Times New Roman" w:hAnsi="Times New Roman" w:cs="Times New Roman"/>
                <w:sz w:val="28"/>
                <w:szCs w:val="28"/>
              </w:rPr>
            </w:pPr>
            <w:r>
              <w:rPr>
                <w:rFonts w:hint="default" w:ascii="Times New Roman" w:hAnsi="Times New Roman" w:cs="Times New Roman"/>
                <w:sz w:val="28"/>
                <w:szCs w:val="28"/>
              </w:rPr>
              <w:t>24</w:t>
            </w:r>
          </w:p>
        </w:tc>
        <w:tc>
          <w:tcPr>
            <w:tcW w:w="487" w:type="dxa"/>
          </w:tcPr>
          <w:p>
            <w:pPr>
              <w:pStyle w:val="13"/>
              <w:spacing w:before="64"/>
              <w:ind w:left="107"/>
              <w:rPr>
                <w:rFonts w:hint="default" w:ascii="Times New Roman" w:hAnsi="Times New Roman" w:cs="Times New Roman"/>
                <w:sz w:val="28"/>
                <w:szCs w:val="28"/>
              </w:rPr>
            </w:pPr>
            <w:r>
              <w:rPr>
                <w:rFonts w:hint="default" w:ascii="Times New Roman" w:hAnsi="Times New Roman" w:cs="Times New Roman"/>
                <w:sz w:val="28"/>
                <w:szCs w:val="28"/>
              </w:rPr>
              <w:t>13</w:t>
            </w:r>
          </w:p>
        </w:tc>
        <w:tc>
          <w:tcPr>
            <w:tcW w:w="485" w:type="dxa"/>
          </w:tcPr>
          <w:p>
            <w:pPr>
              <w:pStyle w:val="13"/>
              <w:spacing w:before="64"/>
              <w:ind w:left="87" w:right="82"/>
              <w:jc w:val="center"/>
              <w:rPr>
                <w:rFonts w:hint="default" w:ascii="Times New Roman" w:hAnsi="Times New Roman" w:cs="Times New Roman"/>
                <w:sz w:val="28"/>
                <w:szCs w:val="28"/>
              </w:rPr>
            </w:pPr>
            <w:r>
              <w:rPr>
                <w:rFonts w:hint="default" w:ascii="Times New Roman" w:hAnsi="Times New Roman" w:cs="Times New Roman"/>
                <w:sz w:val="28"/>
                <w:szCs w:val="28"/>
              </w:rPr>
              <w:t>18</w:t>
            </w:r>
          </w:p>
        </w:tc>
        <w:tc>
          <w:tcPr>
            <w:tcW w:w="487" w:type="dxa"/>
          </w:tcPr>
          <w:p>
            <w:pPr>
              <w:pStyle w:val="13"/>
              <w:spacing w:before="64"/>
              <w:ind w:left="107"/>
              <w:rPr>
                <w:rFonts w:hint="default" w:ascii="Times New Roman" w:hAnsi="Times New Roman" w:cs="Times New Roman"/>
                <w:sz w:val="28"/>
                <w:szCs w:val="28"/>
              </w:rPr>
            </w:pPr>
            <w:r>
              <w:rPr>
                <w:rFonts w:hint="default" w:ascii="Times New Roman" w:hAnsi="Times New Roman" w:cs="Times New Roman"/>
                <w:w w:val="100"/>
                <w:sz w:val="28"/>
                <w:szCs w:val="28"/>
              </w:rPr>
              <w:t>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3" w:hRule="atLeast"/>
        </w:trPr>
        <w:tc>
          <w:tcPr>
            <w:tcW w:w="487" w:type="dxa"/>
          </w:tcPr>
          <w:p>
            <w:pPr>
              <w:pStyle w:val="13"/>
              <w:spacing w:before="64"/>
              <w:ind w:left="107"/>
              <w:rPr>
                <w:rFonts w:hint="default" w:ascii="Times New Roman" w:hAnsi="Times New Roman" w:cs="Times New Roman"/>
                <w:sz w:val="28"/>
                <w:szCs w:val="28"/>
              </w:rPr>
            </w:pPr>
            <w:r>
              <w:rPr>
                <w:rFonts w:hint="default" w:ascii="Times New Roman" w:hAnsi="Times New Roman" w:cs="Times New Roman"/>
                <w:sz w:val="28"/>
                <w:szCs w:val="28"/>
              </w:rPr>
              <w:t>14</w:t>
            </w:r>
          </w:p>
        </w:tc>
        <w:tc>
          <w:tcPr>
            <w:tcW w:w="485" w:type="dxa"/>
          </w:tcPr>
          <w:p>
            <w:pPr>
              <w:pStyle w:val="13"/>
              <w:spacing w:before="64"/>
              <w:ind w:left="107"/>
              <w:rPr>
                <w:rFonts w:hint="default" w:ascii="Times New Roman" w:hAnsi="Times New Roman" w:cs="Times New Roman"/>
                <w:sz w:val="28"/>
                <w:szCs w:val="28"/>
              </w:rPr>
            </w:pPr>
            <w:r>
              <w:rPr>
                <w:rFonts w:hint="default" w:ascii="Times New Roman" w:hAnsi="Times New Roman" w:cs="Times New Roman"/>
                <w:sz w:val="28"/>
                <w:szCs w:val="28"/>
              </w:rPr>
              <w:t>19</w:t>
            </w:r>
          </w:p>
        </w:tc>
        <w:tc>
          <w:tcPr>
            <w:tcW w:w="487" w:type="dxa"/>
          </w:tcPr>
          <w:p>
            <w:pPr>
              <w:pStyle w:val="13"/>
              <w:spacing w:before="64"/>
              <w:ind w:left="107"/>
              <w:rPr>
                <w:rFonts w:hint="default" w:ascii="Times New Roman" w:hAnsi="Times New Roman" w:cs="Times New Roman"/>
                <w:sz w:val="28"/>
                <w:szCs w:val="28"/>
              </w:rPr>
            </w:pPr>
            <w:r>
              <w:rPr>
                <w:rFonts w:hint="default" w:ascii="Times New Roman" w:hAnsi="Times New Roman" w:cs="Times New Roman"/>
                <w:w w:val="100"/>
                <w:sz w:val="28"/>
                <w:szCs w:val="28"/>
              </w:rPr>
              <w:t>8</w:t>
            </w:r>
          </w:p>
        </w:tc>
        <w:tc>
          <w:tcPr>
            <w:tcW w:w="485" w:type="dxa"/>
          </w:tcPr>
          <w:p>
            <w:pPr>
              <w:pStyle w:val="13"/>
              <w:spacing w:before="64"/>
              <w:ind w:left="87" w:right="82"/>
              <w:jc w:val="center"/>
              <w:rPr>
                <w:rFonts w:hint="default" w:ascii="Times New Roman" w:hAnsi="Times New Roman" w:cs="Times New Roman"/>
                <w:sz w:val="28"/>
                <w:szCs w:val="28"/>
              </w:rPr>
            </w:pPr>
            <w:r>
              <w:rPr>
                <w:rFonts w:hint="default" w:ascii="Times New Roman" w:hAnsi="Times New Roman" w:cs="Times New Roman"/>
                <w:sz w:val="28"/>
                <w:szCs w:val="28"/>
              </w:rPr>
              <w:t>23</w:t>
            </w:r>
          </w:p>
        </w:tc>
        <w:tc>
          <w:tcPr>
            <w:tcW w:w="487" w:type="dxa"/>
          </w:tcPr>
          <w:p>
            <w:pPr>
              <w:pStyle w:val="13"/>
              <w:spacing w:before="64"/>
              <w:ind w:left="107"/>
              <w:rPr>
                <w:rFonts w:hint="default" w:ascii="Times New Roman" w:hAnsi="Times New Roman" w:cs="Times New Roman"/>
                <w:sz w:val="28"/>
                <w:szCs w:val="28"/>
              </w:rPr>
            </w:pPr>
            <w:r>
              <w:rPr>
                <w:rFonts w:hint="default" w:ascii="Times New Roman" w:hAnsi="Times New Roman" w:cs="Times New Roman"/>
                <w:sz w:val="28"/>
                <w:szCs w:val="28"/>
              </w:rPr>
              <w:t>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3" w:hRule="atLeast"/>
        </w:trPr>
        <w:tc>
          <w:tcPr>
            <w:tcW w:w="487" w:type="dxa"/>
          </w:tcPr>
          <w:p>
            <w:pPr>
              <w:pStyle w:val="13"/>
              <w:spacing w:before="64"/>
              <w:ind w:left="107"/>
              <w:rPr>
                <w:rFonts w:hint="default" w:ascii="Times New Roman" w:hAnsi="Times New Roman" w:cs="Times New Roman"/>
                <w:sz w:val="28"/>
                <w:szCs w:val="28"/>
              </w:rPr>
            </w:pPr>
            <w:r>
              <w:rPr>
                <w:rFonts w:hint="default" w:ascii="Times New Roman" w:hAnsi="Times New Roman" w:cs="Times New Roman"/>
                <w:w w:val="100"/>
                <w:sz w:val="28"/>
                <w:szCs w:val="28"/>
              </w:rPr>
              <w:t>9</w:t>
            </w:r>
          </w:p>
        </w:tc>
        <w:tc>
          <w:tcPr>
            <w:tcW w:w="485" w:type="dxa"/>
          </w:tcPr>
          <w:p>
            <w:pPr>
              <w:pStyle w:val="13"/>
              <w:spacing w:before="64"/>
              <w:ind w:left="107"/>
              <w:rPr>
                <w:rFonts w:hint="default" w:ascii="Times New Roman" w:hAnsi="Times New Roman" w:cs="Times New Roman"/>
                <w:sz w:val="28"/>
                <w:szCs w:val="28"/>
              </w:rPr>
            </w:pPr>
            <w:r>
              <w:rPr>
                <w:rFonts w:hint="default" w:ascii="Times New Roman" w:hAnsi="Times New Roman" w:cs="Times New Roman"/>
                <w:w w:val="100"/>
                <w:sz w:val="28"/>
                <w:szCs w:val="28"/>
              </w:rPr>
              <w:t>2</w:t>
            </w:r>
          </w:p>
        </w:tc>
        <w:tc>
          <w:tcPr>
            <w:tcW w:w="487" w:type="dxa"/>
          </w:tcPr>
          <w:p>
            <w:pPr>
              <w:pStyle w:val="13"/>
              <w:spacing w:before="64"/>
              <w:ind w:left="107"/>
              <w:rPr>
                <w:rFonts w:hint="default" w:ascii="Times New Roman" w:hAnsi="Times New Roman" w:cs="Times New Roman"/>
                <w:sz w:val="28"/>
                <w:szCs w:val="28"/>
              </w:rPr>
            </w:pPr>
            <w:r>
              <w:rPr>
                <w:rFonts w:hint="default" w:ascii="Times New Roman" w:hAnsi="Times New Roman" w:cs="Times New Roman"/>
                <w:sz w:val="28"/>
                <w:szCs w:val="28"/>
              </w:rPr>
              <w:t>25</w:t>
            </w:r>
          </w:p>
        </w:tc>
        <w:tc>
          <w:tcPr>
            <w:tcW w:w="485" w:type="dxa"/>
          </w:tcPr>
          <w:p>
            <w:pPr>
              <w:pStyle w:val="13"/>
              <w:spacing w:before="64"/>
              <w:ind w:right="124"/>
              <w:jc w:val="center"/>
              <w:rPr>
                <w:rFonts w:hint="default" w:ascii="Times New Roman" w:hAnsi="Times New Roman" w:cs="Times New Roman"/>
                <w:sz w:val="28"/>
                <w:szCs w:val="28"/>
              </w:rPr>
            </w:pPr>
            <w:r>
              <w:rPr>
                <w:rFonts w:hint="default" w:ascii="Times New Roman" w:hAnsi="Times New Roman" w:cs="Times New Roman"/>
                <w:w w:val="100"/>
                <w:sz w:val="28"/>
                <w:szCs w:val="28"/>
              </w:rPr>
              <w:t>6</w:t>
            </w:r>
          </w:p>
        </w:tc>
        <w:tc>
          <w:tcPr>
            <w:tcW w:w="487" w:type="dxa"/>
          </w:tcPr>
          <w:p>
            <w:pPr>
              <w:pStyle w:val="13"/>
              <w:spacing w:before="64"/>
              <w:ind w:left="107"/>
              <w:rPr>
                <w:rFonts w:hint="default" w:ascii="Times New Roman" w:hAnsi="Times New Roman" w:cs="Times New Roman"/>
                <w:sz w:val="28"/>
                <w:szCs w:val="28"/>
              </w:rPr>
            </w:pPr>
            <w:r>
              <w:rPr>
                <w:rFonts w:hint="default" w:ascii="Times New Roman" w:hAnsi="Times New Roman" w:cs="Times New Roman"/>
                <w:sz w:val="28"/>
                <w:szCs w:val="28"/>
              </w:rPr>
              <w:t>17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3" w:hRule="atLeast"/>
        </w:trPr>
        <w:tc>
          <w:tcPr>
            <w:tcW w:w="487" w:type="dxa"/>
          </w:tcPr>
          <w:p>
            <w:pPr>
              <w:pStyle w:val="13"/>
              <w:spacing w:before="64"/>
              <w:ind w:left="107"/>
              <w:rPr>
                <w:rFonts w:hint="default" w:ascii="Times New Roman" w:hAnsi="Times New Roman" w:cs="Times New Roman"/>
                <w:sz w:val="28"/>
                <w:szCs w:val="28"/>
              </w:rPr>
            </w:pPr>
            <w:r>
              <w:rPr>
                <w:rFonts w:hint="default" w:ascii="Times New Roman" w:hAnsi="Times New Roman" w:cs="Times New Roman"/>
                <w:sz w:val="28"/>
                <w:szCs w:val="28"/>
              </w:rPr>
              <w:t>20</w:t>
            </w:r>
          </w:p>
        </w:tc>
        <w:tc>
          <w:tcPr>
            <w:tcW w:w="485" w:type="dxa"/>
          </w:tcPr>
          <w:p>
            <w:pPr>
              <w:pStyle w:val="13"/>
              <w:spacing w:before="64"/>
              <w:ind w:left="107"/>
              <w:rPr>
                <w:rFonts w:hint="default" w:ascii="Times New Roman" w:hAnsi="Times New Roman" w:cs="Times New Roman"/>
                <w:sz w:val="28"/>
                <w:szCs w:val="28"/>
              </w:rPr>
            </w:pPr>
            <w:r>
              <w:rPr>
                <w:rFonts w:hint="default" w:ascii="Times New Roman" w:hAnsi="Times New Roman" w:cs="Times New Roman"/>
                <w:sz w:val="28"/>
                <w:szCs w:val="28"/>
              </w:rPr>
              <w:t>15</w:t>
            </w:r>
          </w:p>
        </w:tc>
        <w:tc>
          <w:tcPr>
            <w:tcW w:w="487" w:type="dxa"/>
          </w:tcPr>
          <w:p>
            <w:pPr>
              <w:pStyle w:val="13"/>
              <w:spacing w:before="64"/>
              <w:ind w:left="107"/>
              <w:rPr>
                <w:rFonts w:hint="default" w:ascii="Times New Roman" w:hAnsi="Times New Roman" w:cs="Times New Roman"/>
                <w:sz w:val="28"/>
                <w:szCs w:val="28"/>
              </w:rPr>
            </w:pPr>
            <w:r>
              <w:rPr>
                <w:rFonts w:hint="default" w:ascii="Times New Roman" w:hAnsi="Times New Roman" w:cs="Times New Roman"/>
                <w:w w:val="100"/>
                <w:sz w:val="28"/>
                <w:szCs w:val="28"/>
              </w:rPr>
              <w:t>4</w:t>
            </w:r>
          </w:p>
        </w:tc>
        <w:tc>
          <w:tcPr>
            <w:tcW w:w="485" w:type="dxa"/>
          </w:tcPr>
          <w:p>
            <w:pPr>
              <w:pStyle w:val="13"/>
              <w:spacing w:before="64"/>
              <w:ind w:left="87" w:right="82"/>
              <w:jc w:val="center"/>
              <w:rPr>
                <w:rFonts w:hint="default" w:ascii="Times New Roman" w:hAnsi="Times New Roman" w:cs="Times New Roman"/>
                <w:sz w:val="28"/>
                <w:szCs w:val="28"/>
              </w:rPr>
            </w:pPr>
            <w:r>
              <w:rPr>
                <w:rFonts w:hint="default" w:ascii="Times New Roman" w:hAnsi="Times New Roman" w:cs="Times New Roman"/>
                <w:sz w:val="28"/>
                <w:szCs w:val="28"/>
              </w:rPr>
              <w:t>11</w:t>
            </w:r>
          </w:p>
        </w:tc>
        <w:tc>
          <w:tcPr>
            <w:tcW w:w="487" w:type="dxa"/>
          </w:tcPr>
          <w:p>
            <w:pPr>
              <w:pStyle w:val="13"/>
              <w:spacing w:before="64"/>
              <w:ind w:left="107"/>
              <w:rPr>
                <w:rFonts w:hint="default" w:ascii="Times New Roman" w:hAnsi="Times New Roman" w:cs="Times New Roman"/>
                <w:sz w:val="28"/>
                <w:szCs w:val="28"/>
              </w:rPr>
            </w:pPr>
            <w:r>
              <w:rPr>
                <w:rFonts w:hint="default" w:ascii="Times New Roman" w:hAnsi="Times New Roman" w:cs="Times New Roman"/>
                <w:sz w:val="28"/>
                <w:szCs w:val="28"/>
              </w:rPr>
              <w:t>22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45" w:hRule="atLeast"/>
        </w:trPr>
        <w:tc>
          <w:tcPr>
            <w:tcW w:w="487" w:type="dxa"/>
          </w:tcPr>
          <w:p>
            <w:pPr>
              <w:pStyle w:val="13"/>
              <w:spacing w:before="64"/>
              <w:ind w:left="107"/>
              <w:rPr>
                <w:rFonts w:hint="default" w:ascii="Times New Roman" w:hAnsi="Times New Roman" w:cs="Times New Roman"/>
                <w:sz w:val="28"/>
                <w:szCs w:val="28"/>
              </w:rPr>
            </w:pPr>
            <w:r>
              <w:rPr>
                <w:rFonts w:hint="default" w:ascii="Times New Roman" w:hAnsi="Times New Roman" w:cs="Times New Roman"/>
                <w:w w:val="100"/>
                <w:sz w:val="28"/>
                <w:szCs w:val="28"/>
              </w:rPr>
              <w:t>3</w:t>
            </w:r>
          </w:p>
        </w:tc>
        <w:tc>
          <w:tcPr>
            <w:tcW w:w="485" w:type="dxa"/>
          </w:tcPr>
          <w:p>
            <w:pPr>
              <w:pStyle w:val="13"/>
              <w:spacing w:before="64"/>
              <w:ind w:left="107"/>
              <w:rPr>
                <w:rFonts w:hint="default" w:ascii="Times New Roman" w:hAnsi="Times New Roman" w:cs="Times New Roman"/>
                <w:sz w:val="28"/>
                <w:szCs w:val="28"/>
              </w:rPr>
            </w:pPr>
            <w:r>
              <w:rPr>
                <w:rFonts w:hint="default" w:ascii="Times New Roman" w:hAnsi="Times New Roman" w:cs="Times New Roman"/>
                <w:sz w:val="28"/>
                <w:szCs w:val="28"/>
              </w:rPr>
              <w:t>10</w:t>
            </w:r>
          </w:p>
        </w:tc>
        <w:tc>
          <w:tcPr>
            <w:tcW w:w="487" w:type="dxa"/>
          </w:tcPr>
          <w:p>
            <w:pPr>
              <w:pStyle w:val="13"/>
              <w:spacing w:before="64"/>
              <w:ind w:left="107"/>
              <w:rPr>
                <w:rFonts w:hint="default" w:ascii="Times New Roman" w:hAnsi="Times New Roman" w:cs="Times New Roman"/>
                <w:sz w:val="28"/>
                <w:szCs w:val="28"/>
              </w:rPr>
            </w:pPr>
            <w:r>
              <w:rPr>
                <w:rFonts w:hint="default" w:ascii="Times New Roman" w:hAnsi="Times New Roman" w:cs="Times New Roman"/>
                <w:sz w:val="28"/>
                <w:szCs w:val="28"/>
              </w:rPr>
              <w:t>21</w:t>
            </w:r>
          </w:p>
        </w:tc>
        <w:tc>
          <w:tcPr>
            <w:tcW w:w="485" w:type="dxa"/>
          </w:tcPr>
          <w:p>
            <w:pPr>
              <w:pStyle w:val="13"/>
              <w:spacing w:before="64"/>
              <w:ind w:left="87" w:right="82"/>
              <w:jc w:val="center"/>
              <w:rPr>
                <w:rFonts w:hint="default" w:ascii="Times New Roman" w:hAnsi="Times New Roman" w:cs="Times New Roman"/>
                <w:sz w:val="28"/>
                <w:szCs w:val="28"/>
              </w:rPr>
            </w:pPr>
            <w:r>
              <w:rPr>
                <w:rFonts w:hint="default" w:ascii="Times New Roman" w:hAnsi="Times New Roman" w:cs="Times New Roman"/>
                <w:sz w:val="28"/>
                <w:szCs w:val="28"/>
              </w:rPr>
              <w:t>16</w:t>
            </w:r>
          </w:p>
        </w:tc>
        <w:tc>
          <w:tcPr>
            <w:tcW w:w="487" w:type="dxa"/>
          </w:tcPr>
          <w:p>
            <w:pPr>
              <w:pStyle w:val="13"/>
              <w:spacing w:before="64"/>
              <w:ind w:left="107"/>
              <w:rPr>
                <w:rFonts w:hint="default" w:ascii="Times New Roman" w:hAnsi="Times New Roman" w:cs="Times New Roman"/>
                <w:sz w:val="28"/>
                <w:szCs w:val="28"/>
              </w:rPr>
            </w:pPr>
            <w:r>
              <w:rPr>
                <w:rFonts w:hint="default" w:ascii="Times New Roman" w:hAnsi="Times New Roman" w:cs="Times New Roman"/>
                <w:w w:val="100"/>
                <w:sz w:val="28"/>
                <w:szCs w:val="28"/>
              </w:rPr>
              <w:t>5</w:t>
            </w:r>
          </w:p>
        </w:tc>
      </w:tr>
    </w:tbl>
    <w:p>
      <w:pPr>
        <w:pStyle w:val="12"/>
        <w:numPr>
          <w:ilvl w:val="1"/>
          <w:numId w:val="50"/>
        </w:numPr>
        <w:tabs>
          <w:tab w:val="left" w:pos="867"/>
        </w:tabs>
        <w:spacing w:before="54" w:after="0" w:line="264" w:lineRule="auto"/>
        <w:ind w:left="871" w:right="296" w:hanging="567"/>
        <w:jc w:val="both"/>
        <w:rPr>
          <w:rFonts w:hint="default" w:ascii="Times New Roman" w:hAnsi="Times New Roman" w:cs="Times New Roman"/>
          <w:sz w:val="28"/>
          <w:szCs w:val="28"/>
        </w:rPr>
      </w:pPr>
      <w:r>
        <w:rPr>
          <w:rFonts w:hint="default" w:ascii="Times New Roman" w:hAnsi="Times New Roman" w:cs="Times New Roman"/>
          <w:sz w:val="28"/>
          <w:szCs w:val="28"/>
        </w:rPr>
        <w:t>Số siêu nguyên tố là số nguyên tố mà khi bỏ một số tuỳ ý các chữ số bên phải của nó thì phần còn lại vẫn tạo thành một số nguyên</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tố.</w:t>
      </w:r>
    </w:p>
    <w:p>
      <w:pPr>
        <w:pStyle w:val="7"/>
        <w:spacing w:before="58" w:line="288" w:lineRule="auto"/>
        <w:ind w:left="871" w:right="295"/>
        <w:jc w:val="both"/>
        <w:rPr>
          <w:rFonts w:hint="default" w:ascii="Times New Roman" w:hAnsi="Times New Roman" w:cs="Times New Roman"/>
          <w:sz w:val="28"/>
          <w:szCs w:val="28"/>
        </w:rPr>
      </w:pPr>
      <w:r>
        <w:rPr>
          <w:rFonts w:hint="default" w:ascii="Times New Roman" w:hAnsi="Times New Roman" w:cs="Times New Roman"/>
          <w:sz w:val="28"/>
          <w:szCs w:val="28"/>
        </w:rPr>
        <w:t>Ví dụ: 2333 là một số siêu nguyên tố có 4 chữ số vì 233, 23, 2 cũng là các số nguyên</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tố.</w:t>
      </w:r>
    </w:p>
    <w:p>
      <w:pPr>
        <w:spacing w:after="0" w:line="288" w:lineRule="auto"/>
        <w:jc w:val="both"/>
        <w:rPr>
          <w:rFonts w:hint="default" w:ascii="Times New Roman" w:hAnsi="Times New Roman" w:cs="Times New Roman"/>
          <w:sz w:val="28"/>
          <w:szCs w:val="28"/>
        </w:rPr>
        <w:sectPr>
          <w:pgSz w:w="11900" w:h="16840"/>
          <w:pgMar w:top="1600" w:right="1680" w:bottom="2400" w:left="1680" w:header="0" w:footer="2216"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90" w:line="288" w:lineRule="auto"/>
        <w:ind w:left="871" w:right="296"/>
        <w:rPr>
          <w:rFonts w:hint="default" w:ascii="Times New Roman" w:hAnsi="Times New Roman" w:cs="Times New Roman"/>
          <w:sz w:val="28"/>
          <w:szCs w:val="28"/>
        </w:rPr>
      </w:pPr>
      <w:r>
        <w:rPr>
          <w:rFonts w:hint="default" w:ascii="Times New Roman" w:hAnsi="Times New Roman" w:cs="Times New Roman"/>
          <w:sz w:val="28"/>
          <w:szCs w:val="28"/>
        </w:rPr>
        <w:t xml:space="preserve">Cho số nguyên dương N (0&lt; N &lt;10), </w:t>
      </w:r>
      <w:r>
        <w:rPr>
          <w:rFonts w:hint="default" w:cs="Times New Roman"/>
          <w:sz w:val="28"/>
          <w:szCs w:val="28"/>
          <w:lang w:val="en-US"/>
        </w:rPr>
        <w:t>đ</w:t>
      </w:r>
      <w:r>
        <w:rPr>
          <w:rFonts w:hint="default" w:ascii="Times New Roman" w:hAnsi="Times New Roman" w:cs="Times New Roman"/>
          <w:sz w:val="28"/>
          <w:szCs w:val="28"/>
        </w:rPr>
        <w:t>ưa ra các số siêu nguyên tố có N chữ số cùng số lượng của chúng.</w:t>
      </w:r>
    </w:p>
    <w:p>
      <w:pPr>
        <w:pStyle w:val="7"/>
        <w:ind w:left="871"/>
        <w:rPr>
          <w:rFonts w:hint="default" w:ascii="Times New Roman" w:hAnsi="Times New Roman" w:cs="Times New Roman"/>
          <w:sz w:val="28"/>
          <w:szCs w:val="28"/>
        </w:rPr>
      </w:pPr>
      <w:r>
        <w:rPr>
          <w:rFonts w:hint="default" w:ascii="Times New Roman" w:hAnsi="Times New Roman" w:cs="Times New Roman"/>
          <w:sz w:val="28"/>
          <w:szCs w:val="28"/>
        </w:rPr>
        <w:t>Ví dụ: Với N=4</w:t>
      </w:r>
    </w:p>
    <w:p>
      <w:pPr>
        <w:pStyle w:val="7"/>
        <w:spacing w:before="55"/>
        <w:ind w:left="871"/>
        <w:rPr>
          <w:rFonts w:hint="default" w:ascii="Times New Roman" w:hAnsi="Times New Roman" w:cs="Times New Roman"/>
          <w:sz w:val="28"/>
          <w:szCs w:val="28"/>
        </w:rPr>
      </w:pPr>
      <w:r>
        <w:rPr>
          <w:rFonts w:hint="default" w:ascii="Times New Roman" w:hAnsi="Times New Roman" w:cs="Times New Roman"/>
          <w:sz w:val="28"/>
          <w:szCs w:val="28"/>
        </w:rPr>
        <w:t>Có 16 số: 2333 2339 2393 2399 2939 3119 3137 3733 3739 3793 3797</w:t>
      </w:r>
    </w:p>
    <w:p>
      <w:pPr>
        <w:pStyle w:val="7"/>
        <w:spacing w:before="55"/>
        <w:ind w:left="871"/>
        <w:rPr>
          <w:rFonts w:hint="default" w:ascii="Times New Roman" w:hAnsi="Times New Roman" w:cs="Times New Roman"/>
          <w:sz w:val="28"/>
          <w:szCs w:val="28"/>
        </w:rPr>
      </w:pPr>
      <w:r>
        <w:rPr>
          <w:rFonts w:hint="default" w:ascii="Times New Roman" w:hAnsi="Times New Roman" w:cs="Times New Roman"/>
          <w:sz w:val="28"/>
          <w:szCs w:val="28"/>
        </w:rPr>
        <w:t>5939 7193 7331 7333 7393</w:t>
      </w:r>
    </w:p>
    <w:p>
      <w:pPr>
        <w:pStyle w:val="12"/>
        <w:numPr>
          <w:ilvl w:val="1"/>
          <w:numId w:val="50"/>
        </w:numPr>
        <w:tabs>
          <w:tab w:val="left" w:pos="884"/>
        </w:tabs>
        <w:spacing w:before="118" w:after="0" w:line="264" w:lineRule="auto"/>
        <w:ind w:left="871" w:right="295" w:hanging="567"/>
        <w:jc w:val="both"/>
        <w:rPr>
          <w:rFonts w:hint="default" w:ascii="Times New Roman" w:hAnsi="Times New Roman" w:cs="Times New Roman"/>
          <w:sz w:val="28"/>
          <w:szCs w:val="28"/>
        </w:rPr>
      </w:pPr>
      <w:r>
        <w:rPr>
          <w:rFonts w:hint="default" w:ascii="Times New Roman" w:hAnsi="Times New Roman" w:cs="Times New Roman"/>
          <w:sz w:val="28"/>
          <w:szCs w:val="28"/>
        </w:rPr>
        <w:t xml:space="preserve">Cho một xâu S (chỉ gồm các kí tự '0' </w:t>
      </w:r>
      <w:r>
        <w:rPr>
          <w:rFonts w:hint="default" w:cs="Times New Roman"/>
          <w:sz w:val="28"/>
          <w:szCs w:val="28"/>
          <w:lang w:val="en-US"/>
        </w:rPr>
        <w:t>đ</w:t>
      </w:r>
      <w:r>
        <w:rPr>
          <w:rFonts w:hint="default" w:ascii="Times New Roman" w:hAnsi="Times New Roman" w:cs="Times New Roman"/>
          <w:sz w:val="28"/>
          <w:szCs w:val="28"/>
        </w:rPr>
        <w:t xml:space="preserve">ến '9', </w:t>
      </w:r>
      <w:r>
        <w:rPr>
          <w:rFonts w:hint="default" w:cs="Times New Roman"/>
          <w:sz w:val="28"/>
          <w:szCs w:val="28"/>
          <w:lang w:val="en-US"/>
        </w:rPr>
        <w:t>đ</w:t>
      </w:r>
      <w:r>
        <w:rPr>
          <w:rFonts w:hint="default" w:ascii="Times New Roman" w:hAnsi="Times New Roman" w:cs="Times New Roman"/>
          <w:sz w:val="28"/>
          <w:szCs w:val="28"/>
        </w:rPr>
        <w:t xml:space="preserve">ộ dài nhỏ hơn 10) và số nguyên M, hãy </w:t>
      </w:r>
      <w:r>
        <w:rPr>
          <w:rFonts w:hint="default" w:cs="Times New Roman"/>
          <w:sz w:val="28"/>
          <w:szCs w:val="28"/>
          <w:lang w:val="en-US"/>
        </w:rPr>
        <w:t>đ</w:t>
      </w:r>
      <w:r>
        <w:rPr>
          <w:rFonts w:hint="default" w:ascii="Times New Roman" w:hAnsi="Times New Roman" w:cs="Times New Roman"/>
          <w:sz w:val="28"/>
          <w:szCs w:val="28"/>
        </w:rPr>
        <w:t xml:space="preserve">ưa ra một cách chèn vào S các dấu '+' hoặc '-' </w:t>
      </w:r>
      <w:r>
        <w:rPr>
          <w:rFonts w:hint="default" w:cs="Times New Roman"/>
          <w:sz w:val="28"/>
          <w:szCs w:val="28"/>
          <w:lang w:val="en-US"/>
        </w:rPr>
        <w:t>đ</w:t>
      </w:r>
      <w:r>
        <w:rPr>
          <w:rFonts w:hint="default" w:ascii="Times New Roman" w:hAnsi="Times New Roman" w:cs="Times New Roman"/>
          <w:sz w:val="28"/>
          <w:szCs w:val="28"/>
        </w:rPr>
        <w:t xml:space="preserve">ể thu </w:t>
      </w:r>
      <w:r>
        <w:rPr>
          <w:rFonts w:hint="default" w:cs="Times New Roman"/>
          <w:sz w:val="28"/>
          <w:szCs w:val="28"/>
          <w:lang w:val="en-US"/>
        </w:rPr>
        <w:t>đ</w:t>
      </w:r>
      <w:r>
        <w:rPr>
          <w:rFonts w:hint="default" w:ascii="Times New Roman" w:hAnsi="Times New Roman" w:cs="Times New Roman"/>
          <w:sz w:val="28"/>
          <w:szCs w:val="28"/>
        </w:rPr>
        <w:t>ược số M cho trước (nếu có</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thể).</w:t>
      </w:r>
    </w:p>
    <w:p>
      <w:pPr>
        <w:pStyle w:val="7"/>
        <w:spacing w:before="61"/>
        <w:ind w:left="871"/>
        <w:jc w:val="both"/>
        <w:rPr>
          <w:rFonts w:hint="default" w:ascii="Times New Roman" w:hAnsi="Times New Roman" w:cs="Times New Roman"/>
          <w:sz w:val="28"/>
          <w:szCs w:val="28"/>
        </w:rPr>
      </w:pPr>
      <w:r>
        <w:rPr>
          <w:rFonts w:hint="default" w:ascii="Times New Roman" w:hAnsi="Times New Roman" w:cs="Times New Roman"/>
          <w:i/>
          <w:sz w:val="28"/>
          <w:szCs w:val="28"/>
        </w:rPr>
        <w:t>Ví dụ</w:t>
      </w:r>
      <w:r>
        <w:rPr>
          <w:rFonts w:hint="default" w:ascii="Times New Roman" w:hAnsi="Times New Roman" w:cs="Times New Roman"/>
          <w:sz w:val="28"/>
          <w:szCs w:val="28"/>
        </w:rPr>
        <w:t>: M = 8, S='123456789' một cách chèn: '-1+2-3+4+5-6+7';</w:t>
      </w:r>
    </w:p>
    <w:p>
      <w:pPr>
        <w:pStyle w:val="12"/>
        <w:numPr>
          <w:ilvl w:val="1"/>
          <w:numId w:val="50"/>
        </w:numPr>
        <w:tabs>
          <w:tab w:val="left" w:pos="862"/>
        </w:tabs>
        <w:spacing w:before="147" w:after="0" w:line="264" w:lineRule="auto"/>
        <w:ind w:left="871" w:right="2611" w:hanging="567"/>
        <w:jc w:val="both"/>
        <w:rPr>
          <w:rFonts w:hint="default" w:ascii="Times New Roman" w:hAnsi="Times New Roman" w:cs="Times New Roman"/>
          <w:sz w:val="28"/>
          <w:szCs w:val="28"/>
        </w:rPr>
      </w:pPr>
      <w:r>
        <w:rPr>
          <w:rFonts w:hint="default" w:ascii="Times New Roman" w:hAnsi="Times New Roman" w:cs="Times New Roman"/>
          <w:sz w:val="28"/>
          <w:szCs w:val="28"/>
        </w:rPr>
        <w:drawing>
          <wp:anchor distT="0" distB="0" distL="0" distR="0" simplePos="0" relativeHeight="251687936" behindDoc="0" locked="0" layoutInCell="1" allowOverlap="1">
            <wp:simplePos x="0" y="0"/>
            <wp:positionH relativeFrom="page">
              <wp:posOffset>4986020</wp:posOffset>
            </wp:positionH>
            <wp:positionV relativeFrom="paragraph">
              <wp:posOffset>98425</wp:posOffset>
            </wp:positionV>
            <wp:extent cx="1304290" cy="1295400"/>
            <wp:effectExtent l="0" t="0" r="0" b="0"/>
            <wp:wrapNone/>
            <wp:docPr id="27" name="image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94.png"/>
                    <pic:cNvPicPr>
                      <a:picLocks noChangeAspect="1"/>
                    </pic:cNvPicPr>
                  </pic:nvPicPr>
                  <pic:blipFill>
                    <a:blip r:embed="rId113" cstate="print"/>
                    <a:stretch>
                      <a:fillRect/>
                    </a:stretch>
                  </pic:blipFill>
                  <pic:spPr>
                    <a:xfrm>
                      <a:off x="0" y="0"/>
                      <a:ext cx="1304544" cy="1295400"/>
                    </a:xfrm>
                    <a:prstGeom prst="rect">
                      <a:avLst/>
                    </a:prstGeom>
                  </pic:spPr>
                </pic:pic>
              </a:graphicData>
            </a:graphic>
          </wp:anchor>
        </w:drawing>
      </w:r>
      <w:r>
        <w:rPr>
          <w:rFonts w:hint="default" w:ascii="Times New Roman" w:hAnsi="Times New Roman" w:cs="Times New Roman"/>
          <w:sz w:val="28"/>
          <w:szCs w:val="28"/>
        </w:rPr>
        <w:t xml:space="preserve">Trong cờ vua quân tượng chỉ có thể di chuyển theo </w:t>
      </w:r>
      <w:r>
        <w:rPr>
          <w:rFonts w:hint="default" w:cs="Times New Roman"/>
          <w:sz w:val="28"/>
          <w:szCs w:val="28"/>
          <w:lang w:val="en-US"/>
        </w:rPr>
        <w:t>đ</w:t>
      </w:r>
      <w:r>
        <w:rPr>
          <w:rFonts w:hint="default" w:ascii="Times New Roman" w:hAnsi="Times New Roman" w:cs="Times New Roman"/>
          <w:sz w:val="28"/>
          <w:szCs w:val="28"/>
        </w:rPr>
        <w:t xml:space="preserve">ường chéo và hai quân tượng có thể chiếu nhau nếu chúng nằm trên </w:t>
      </w:r>
      <w:r>
        <w:rPr>
          <w:rFonts w:hint="default" w:cs="Times New Roman"/>
          <w:sz w:val="28"/>
          <w:szCs w:val="28"/>
          <w:lang w:val="en-US"/>
        </w:rPr>
        <w:t>đ</w:t>
      </w:r>
      <w:r>
        <w:rPr>
          <w:rFonts w:hint="default" w:ascii="Times New Roman" w:hAnsi="Times New Roman" w:cs="Times New Roman"/>
          <w:sz w:val="28"/>
          <w:szCs w:val="28"/>
        </w:rPr>
        <w:t xml:space="preserve">ường di chuyển của nhau. Trong hình bên, hình vuông tô </w:t>
      </w:r>
      <w:r>
        <w:rPr>
          <w:rFonts w:hint="default" w:cs="Times New Roman"/>
          <w:sz w:val="28"/>
          <w:szCs w:val="28"/>
          <w:lang w:val="en-US"/>
        </w:rPr>
        <w:t>đ</w:t>
      </w:r>
      <w:r>
        <w:rPr>
          <w:rFonts w:hint="default" w:ascii="Times New Roman" w:hAnsi="Times New Roman" w:cs="Times New Roman"/>
          <w:sz w:val="28"/>
          <w:szCs w:val="28"/>
        </w:rPr>
        <w:t>ậm thể hiện các vị trí mà quân tượng B</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 xml:space="preserve"> có thể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i tới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ược, quân tượng B</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 xml:space="preserve"> và B</w:t>
      </w:r>
      <w:r>
        <w:rPr>
          <w:rFonts w:hint="default" w:ascii="Times New Roman" w:hAnsi="Times New Roman" w:cs="Times New Roman"/>
          <w:sz w:val="28"/>
          <w:szCs w:val="28"/>
          <w:vertAlign w:val="subscript"/>
        </w:rPr>
        <w:t>2</w:t>
      </w:r>
      <w:r>
        <w:rPr>
          <w:rFonts w:hint="default" w:ascii="Times New Roman" w:hAnsi="Times New Roman" w:cs="Times New Roman"/>
          <w:sz w:val="28"/>
          <w:szCs w:val="28"/>
          <w:vertAlign w:val="baseline"/>
        </w:rPr>
        <w:t xml:space="preserve"> chiếu nhau, quân B</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 xml:space="preserve"> và B</w:t>
      </w:r>
      <w:r>
        <w:rPr>
          <w:rFonts w:hint="default" w:ascii="Times New Roman" w:hAnsi="Times New Roman" w:cs="Times New Roman"/>
          <w:sz w:val="28"/>
          <w:szCs w:val="28"/>
          <w:vertAlign w:val="subscript"/>
        </w:rPr>
        <w:t>3</w:t>
      </w:r>
      <w:r>
        <w:rPr>
          <w:rFonts w:hint="default" w:ascii="Times New Roman" w:hAnsi="Times New Roman" w:cs="Times New Roman"/>
          <w:sz w:val="28"/>
          <w:szCs w:val="28"/>
          <w:vertAlign w:val="baseline"/>
        </w:rPr>
        <w:t xml:space="preserve"> không chiếu nhau. Cho kích thước N của bàn cờ và K quân tượng, hỏi có bao nhiêu cách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ặt các quân tượng vào bàn cờ mà các quân tượng không chiếu</w:t>
      </w:r>
      <w:r>
        <w:rPr>
          <w:rFonts w:hint="default" w:ascii="Times New Roman" w:hAnsi="Times New Roman" w:cs="Times New Roman"/>
          <w:spacing w:val="-8"/>
          <w:sz w:val="28"/>
          <w:szCs w:val="28"/>
          <w:vertAlign w:val="baseline"/>
        </w:rPr>
        <w:t xml:space="preserve"> </w:t>
      </w:r>
      <w:r>
        <w:rPr>
          <w:rFonts w:hint="default" w:ascii="Times New Roman" w:hAnsi="Times New Roman" w:cs="Times New Roman"/>
          <w:sz w:val="28"/>
          <w:szCs w:val="28"/>
          <w:vertAlign w:val="baseline"/>
        </w:rPr>
        <w:t>nhau.</w:t>
      </w:r>
    </w:p>
    <w:p>
      <w:pPr>
        <w:pStyle w:val="7"/>
        <w:spacing w:before="121"/>
        <w:ind w:left="871"/>
        <w:rPr>
          <w:rFonts w:hint="default" w:ascii="Times New Roman" w:hAnsi="Times New Roman" w:cs="Times New Roman"/>
          <w:sz w:val="28"/>
          <w:szCs w:val="28"/>
        </w:rPr>
      </w:pPr>
      <w:r>
        <w:rPr>
          <w:rFonts w:hint="default" w:ascii="Times New Roman" w:hAnsi="Times New Roman" w:cs="Times New Roman"/>
          <w:sz w:val="28"/>
          <w:szCs w:val="28"/>
        </w:rPr>
        <w:t>Dữ liệu vào trong file: “bishops.inp” có dạng:</w:t>
      </w:r>
    </w:p>
    <w:p>
      <w:pPr>
        <w:pStyle w:val="12"/>
        <w:numPr>
          <w:ilvl w:val="2"/>
          <w:numId w:val="50"/>
        </w:numPr>
        <w:tabs>
          <w:tab w:val="left" w:pos="1025"/>
        </w:tabs>
        <w:spacing w:before="84" w:after="0" w:line="240" w:lineRule="auto"/>
        <w:ind w:left="1024" w:right="0" w:hanging="154"/>
        <w:jc w:val="left"/>
        <w:rPr>
          <w:rFonts w:hint="default" w:ascii="Times New Roman" w:hAnsi="Times New Roman" w:cs="Times New Roman"/>
          <w:sz w:val="28"/>
          <w:szCs w:val="28"/>
        </w:rPr>
      </w:pPr>
      <w:r>
        <w:rPr>
          <w:rFonts w:hint="default" w:ascii="Times New Roman" w:hAnsi="Times New Roman" w:cs="Times New Roman"/>
          <w:sz w:val="28"/>
          <w:szCs w:val="28"/>
        </w:rPr>
        <w:t xml:space="preserve">Dòng </w:t>
      </w:r>
      <w:r>
        <w:rPr>
          <w:rFonts w:hint="default" w:cs="Times New Roman"/>
          <w:sz w:val="28"/>
          <w:szCs w:val="28"/>
          <w:lang w:val="en-US"/>
        </w:rPr>
        <w:t>đ</w:t>
      </w:r>
      <w:r>
        <w:rPr>
          <w:rFonts w:hint="default" w:ascii="Times New Roman" w:hAnsi="Times New Roman" w:cs="Times New Roman"/>
          <w:sz w:val="28"/>
          <w:szCs w:val="28"/>
        </w:rPr>
        <w:t>ầu là số t là số test</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(t≤10)</w:t>
      </w:r>
    </w:p>
    <w:p>
      <w:pPr>
        <w:pStyle w:val="12"/>
        <w:numPr>
          <w:ilvl w:val="2"/>
          <w:numId w:val="50"/>
        </w:numPr>
        <w:tabs>
          <w:tab w:val="left" w:pos="1025"/>
        </w:tabs>
        <w:spacing w:before="0" w:after="0" w:line="280" w:lineRule="auto"/>
        <w:ind w:left="871" w:right="296" w:firstLine="0"/>
        <w:jc w:val="left"/>
        <w:rPr>
          <w:rFonts w:hint="default" w:ascii="Times New Roman" w:hAnsi="Times New Roman" w:cs="Times New Roman"/>
          <w:sz w:val="28"/>
          <w:szCs w:val="28"/>
        </w:rPr>
      </w:pPr>
      <w:r>
        <w:rPr>
          <w:rFonts w:hint="default" w:ascii="Times New Roman" w:hAnsi="Times New Roman" w:cs="Times New Roman"/>
          <w:sz w:val="28"/>
          <w:szCs w:val="28"/>
        </w:rPr>
        <w:t>t dòng sau mỗi dòng chứa 2 số nguyên dương N, K (2≤N≤10, 0&lt;K≤N</w:t>
      </w:r>
      <w:r>
        <w:rPr>
          <w:rFonts w:hint="default" w:ascii="Times New Roman" w:hAnsi="Times New Roman" w:cs="Times New Roman"/>
          <w:sz w:val="28"/>
          <w:szCs w:val="28"/>
          <w:vertAlign w:val="superscript"/>
        </w:rPr>
        <w:t>2</w:t>
      </w:r>
      <w:r>
        <w:rPr>
          <w:rFonts w:hint="default" w:ascii="Times New Roman" w:hAnsi="Times New Roman" w:cs="Times New Roman"/>
          <w:sz w:val="28"/>
          <w:szCs w:val="28"/>
          <w:vertAlign w:val="baseline"/>
        </w:rPr>
        <w:t xml:space="preserve">) Kết quả ra file: “bishops.out” gồm t dòng, mỗi chứa một số duy nhất là số cách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ặt các quân tượng vào bàn cờ tương ứng với dữ liệu</w:t>
      </w:r>
      <w:r>
        <w:rPr>
          <w:rFonts w:hint="default" w:ascii="Times New Roman" w:hAnsi="Times New Roman" w:cs="Times New Roman"/>
          <w:spacing w:val="-13"/>
          <w:sz w:val="28"/>
          <w:szCs w:val="28"/>
          <w:vertAlign w:val="baseline"/>
        </w:rPr>
        <w:t xml:space="preserve"> </w:t>
      </w:r>
      <w:r>
        <w:rPr>
          <w:rFonts w:hint="default" w:ascii="Times New Roman" w:hAnsi="Times New Roman" w:cs="Times New Roman"/>
          <w:sz w:val="28"/>
          <w:szCs w:val="28"/>
          <w:vertAlign w:val="baseline"/>
        </w:rPr>
        <w:t>vào.</w:t>
      </w:r>
    </w:p>
    <w:p>
      <w:pPr>
        <w:pStyle w:val="12"/>
        <w:numPr>
          <w:ilvl w:val="1"/>
          <w:numId w:val="50"/>
        </w:numPr>
        <w:tabs>
          <w:tab w:val="left" w:pos="857"/>
        </w:tabs>
        <w:spacing w:before="37" w:after="0" w:line="264" w:lineRule="auto"/>
        <w:ind w:left="871" w:right="296" w:hanging="567"/>
        <w:jc w:val="both"/>
        <w:rPr>
          <w:rFonts w:hint="default" w:ascii="Times New Roman" w:hAnsi="Times New Roman" w:cs="Times New Roman"/>
          <w:sz w:val="28"/>
          <w:szCs w:val="28"/>
        </w:rPr>
      </w:pPr>
      <w:r>
        <w:rPr>
          <w:rFonts w:hint="default" w:ascii="Times New Roman" w:hAnsi="Times New Roman" w:cs="Times New Roman"/>
          <w:sz w:val="28"/>
          <w:szCs w:val="28"/>
        </w:rPr>
        <w:t xml:space="preserve">N-mino là hình thu </w:t>
      </w:r>
      <w:r>
        <w:rPr>
          <w:rFonts w:hint="default" w:cs="Times New Roman"/>
          <w:sz w:val="28"/>
          <w:szCs w:val="28"/>
          <w:lang w:val="en-US"/>
        </w:rPr>
        <w:t>đ</w:t>
      </w:r>
      <w:r>
        <w:rPr>
          <w:rFonts w:hint="default" w:ascii="Times New Roman" w:hAnsi="Times New Roman" w:cs="Times New Roman"/>
          <w:sz w:val="28"/>
          <w:szCs w:val="28"/>
        </w:rPr>
        <w:t xml:space="preserve">ược từ N hình vuông 11 ghép lại (cạnh kề cạnh). Hai n-mino </w:t>
      </w:r>
      <w:r>
        <w:rPr>
          <w:rFonts w:hint="default" w:cs="Times New Roman"/>
          <w:sz w:val="28"/>
          <w:szCs w:val="28"/>
          <w:lang w:val="en-US"/>
        </w:rPr>
        <w:t>đ</w:t>
      </w:r>
      <w:r>
        <w:rPr>
          <w:rFonts w:hint="default" w:ascii="Times New Roman" w:hAnsi="Times New Roman" w:cs="Times New Roman"/>
          <w:sz w:val="28"/>
          <w:szCs w:val="28"/>
        </w:rPr>
        <w:t xml:space="preserve">ược gọi là </w:t>
      </w:r>
      <w:r>
        <w:rPr>
          <w:rFonts w:hint="default" w:cs="Times New Roman"/>
          <w:sz w:val="28"/>
          <w:szCs w:val="28"/>
          <w:lang w:val="en-US"/>
        </w:rPr>
        <w:t>đ</w:t>
      </w:r>
      <w:r>
        <w:rPr>
          <w:rFonts w:hint="default" w:ascii="Times New Roman" w:hAnsi="Times New Roman" w:cs="Times New Roman"/>
          <w:sz w:val="28"/>
          <w:szCs w:val="28"/>
        </w:rPr>
        <w:t xml:space="preserve">ồng nhất nếu chúng có thể </w:t>
      </w:r>
      <w:r>
        <w:rPr>
          <w:rFonts w:hint="default" w:cs="Times New Roman"/>
          <w:sz w:val="28"/>
          <w:szCs w:val="28"/>
          <w:lang w:val="en-US"/>
        </w:rPr>
        <w:t>đ</w:t>
      </w:r>
      <w:r>
        <w:rPr>
          <w:rFonts w:hint="default" w:ascii="Times New Roman" w:hAnsi="Times New Roman" w:cs="Times New Roman"/>
          <w:sz w:val="28"/>
          <w:szCs w:val="28"/>
        </w:rPr>
        <w:t>ặt chồng khít lên nhau. Cho số nguyên dương N (1&lt;N&lt;8), tính và vẽ ra tất cả các N-mino trên màn hình.</w:t>
      </w:r>
    </w:p>
    <w:p>
      <w:pPr>
        <w:pStyle w:val="7"/>
        <w:spacing w:before="57"/>
        <w:ind w:left="871"/>
        <w:jc w:val="both"/>
        <w:rPr>
          <w:rFonts w:hint="default" w:ascii="Times New Roman" w:hAnsi="Times New Roman" w:cs="Times New Roman"/>
          <w:sz w:val="28"/>
          <w:szCs w:val="28"/>
        </w:rPr>
      </w:pPr>
      <w:r>
        <w:rPr>
          <w:rFonts w:hint="default" w:ascii="Times New Roman" w:hAnsi="Times New Roman" w:cs="Times New Roman"/>
          <w:sz w:val="28"/>
          <w:szCs w:val="28"/>
        </w:rPr>
        <w:pict>
          <v:shape id="_x0000_s1671" o:spid="_x0000_s1671" o:spt="202" type="#_x0000_t202" style="position:absolute;left:0pt;margin-left:221.7pt;margin-top:44.35pt;height:22.35pt;width:65.95pt;mso-position-horizontal-relative:page;mso-wrap-distance-bottom:0pt;mso-wrap-distance-top:0pt;z-index:-251512832;mso-width-relative:page;mso-height-relative:page;" filled="f" stroked="f" coordsize="21600,21600">
            <v:path/>
            <v:fill on="f" focussize="0,0"/>
            <v:stroke on="f" joinstyle="miter"/>
            <v:imagedata o:title=""/>
            <o:lock v:ext="edit"/>
            <v:textbox inset="0mm,0mm,0mm,0mm">
              <w:txbxContent>
                <w:tbl>
                  <w:tblPr>
                    <w:tblStyle w:val="6"/>
                    <w:tblW w:w="0" w:type="auto"/>
                    <w:tblInd w:w="7"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432"/>
                    <w:gridCol w:w="432"/>
                    <w:gridCol w:w="432"/>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416" w:hRule="atLeast"/>
                    </w:trPr>
                    <w:tc>
                      <w:tcPr>
                        <w:tcW w:w="432" w:type="dxa"/>
                        <w:shd w:val="clear" w:color="auto" w:fill="329865"/>
                      </w:tcPr>
                      <w:p>
                        <w:pPr>
                          <w:pStyle w:val="13"/>
                          <w:rPr>
                            <w:rFonts w:ascii="Times New Roman"/>
                            <w:sz w:val="22"/>
                          </w:rPr>
                        </w:pPr>
                      </w:p>
                    </w:tc>
                    <w:tc>
                      <w:tcPr>
                        <w:tcW w:w="432" w:type="dxa"/>
                        <w:shd w:val="clear" w:color="auto" w:fill="329865"/>
                      </w:tcPr>
                      <w:p>
                        <w:pPr>
                          <w:pStyle w:val="13"/>
                          <w:rPr>
                            <w:rFonts w:ascii="Times New Roman"/>
                            <w:sz w:val="22"/>
                          </w:rPr>
                        </w:pPr>
                      </w:p>
                    </w:tc>
                    <w:tc>
                      <w:tcPr>
                        <w:tcW w:w="432" w:type="dxa"/>
                        <w:shd w:val="clear" w:color="auto" w:fill="329865"/>
                      </w:tcPr>
                      <w:p>
                        <w:pPr>
                          <w:pStyle w:val="13"/>
                          <w:rPr>
                            <w:rFonts w:ascii="Times New Roman"/>
                            <w:sz w:val="22"/>
                          </w:rPr>
                        </w:pPr>
                      </w:p>
                    </w:tc>
                  </w:tr>
                </w:tbl>
                <w:p>
                  <w:pPr>
                    <w:pStyle w:val="7"/>
                  </w:pPr>
                </w:p>
              </w:txbxContent>
            </v:textbox>
            <w10:wrap type="topAndBottom"/>
          </v:shape>
        </w:pict>
      </w:r>
      <w:r>
        <w:rPr>
          <w:rFonts w:hint="default" w:ascii="Times New Roman" w:hAnsi="Times New Roman" w:cs="Times New Roman"/>
          <w:sz w:val="28"/>
          <w:szCs w:val="28"/>
        </w:rPr>
        <w:pict>
          <v:group id="_x0000_s1672" o:spid="_x0000_s1672" o:spt="203" style="position:absolute;left:0pt;margin-left:329.7pt;margin-top:22.9pt;height:43.85pt;width:43.95pt;mso-position-horizontal-relative:page;mso-wrap-distance-bottom:0pt;mso-wrap-distance-top:0pt;z-index:-251448320;mso-width-relative:page;mso-height-relative:page;" coordorigin="6595,458" coordsize="879,877">
            <o:lock v:ext="edit"/>
            <v:rect id="_x0000_s1673" o:spid="_x0000_s1673" o:spt="1" style="position:absolute;left:6602;top:895;height:432;width:432;" fillcolor="#329865" filled="t" stroked="f" coordsize="21600,21600">
              <v:path/>
              <v:fill on="t" focussize="0,0"/>
              <v:stroke on="f"/>
              <v:imagedata o:title=""/>
              <o:lock v:ext="edit"/>
            </v:rect>
            <v:rect id="_x0000_s1674" o:spid="_x0000_s1674" o:spt="1" style="position:absolute;left:6602;top:895;height:432;width:432;" filled="f" stroked="t" coordsize="21600,21600">
              <v:path/>
              <v:fill on="f" focussize="0,0"/>
              <v:stroke color="#000000"/>
              <v:imagedata o:title=""/>
              <o:lock v:ext="edit"/>
            </v:rect>
            <v:rect id="_x0000_s1675" o:spid="_x0000_s1675" o:spt="1" style="position:absolute;left:7034;top:895;height:432;width:432;" fillcolor="#329865" filled="t" stroked="f" coordsize="21600,21600">
              <v:path/>
              <v:fill on="t" focussize="0,0"/>
              <v:stroke on="f"/>
              <v:imagedata o:title=""/>
              <o:lock v:ext="edit"/>
            </v:rect>
            <v:rect id="_x0000_s1676" o:spid="_x0000_s1676" o:spt="1" style="position:absolute;left:7034;top:895;height:432;width:432;" filled="f" stroked="t" coordsize="21600,21600">
              <v:path/>
              <v:fill on="f" focussize="0,0"/>
              <v:stroke color="#000000"/>
              <v:imagedata o:title=""/>
              <o:lock v:ext="edit"/>
            </v:rect>
            <v:rect id="_x0000_s1677" o:spid="_x0000_s1677" o:spt="1" style="position:absolute;left:6602;top:465;height:432;width:432;" fillcolor="#329865" filled="t" stroked="f" coordsize="21600,21600">
              <v:path/>
              <v:fill on="t" focussize="0,0"/>
              <v:stroke on="f"/>
              <v:imagedata o:title=""/>
              <o:lock v:ext="edit"/>
            </v:rect>
            <v:rect id="_x0000_s1678" o:spid="_x0000_s1678" o:spt="1" style="position:absolute;left:6602;top:465;height:432;width:432;" filled="f" stroked="t" coordsize="21600,21600">
              <v:path/>
              <v:fill on="f" focussize="0,0"/>
              <v:stroke color="#000000"/>
              <v:imagedata o:title=""/>
              <o:lock v:ext="edit"/>
            </v:rect>
            <w10:wrap type="topAndBottom"/>
          </v:group>
        </w:pict>
      </w:r>
      <w:r>
        <w:rPr>
          <w:rFonts w:hint="default" w:ascii="Times New Roman" w:hAnsi="Times New Roman" w:cs="Times New Roman"/>
          <w:sz w:val="28"/>
          <w:szCs w:val="28"/>
        </w:rPr>
        <w:t xml:space="preserve">Ví dụ: Với N=3 chỉ có hai loại N-mino sau </w:t>
      </w:r>
      <w:r>
        <w:rPr>
          <w:rFonts w:hint="default" w:cs="Times New Roman"/>
          <w:sz w:val="28"/>
          <w:szCs w:val="28"/>
          <w:lang w:val="en-US"/>
        </w:rPr>
        <w:t>đ</w:t>
      </w:r>
      <w:r>
        <w:rPr>
          <w:rFonts w:hint="default" w:ascii="Times New Roman" w:hAnsi="Times New Roman" w:cs="Times New Roman"/>
          <w:sz w:val="28"/>
          <w:szCs w:val="28"/>
        </w:rPr>
        <w:t>ây:</w:t>
      </w:r>
    </w:p>
    <w:p>
      <w:pPr>
        <w:pStyle w:val="7"/>
        <w:tabs>
          <w:tab w:val="left" w:pos="4598"/>
        </w:tabs>
        <w:spacing w:before="77"/>
        <w:ind w:left="2474"/>
        <w:rPr>
          <w:rFonts w:hint="default" w:ascii="Times New Roman" w:hAnsi="Times New Roman" w:cs="Times New Roman"/>
          <w:sz w:val="28"/>
          <w:szCs w:val="28"/>
        </w:rPr>
      </w:pPr>
      <w:r>
        <w:rPr>
          <w:rFonts w:hint="default" w:ascii="Times New Roman" w:hAnsi="Times New Roman" w:cs="Times New Roman"/>
          <w:color w:val="1A1A1A"/>
          <w:sz w:val="28"/>
          <w:szCs w:val="28"/>
        </w:rPr>
        <w:t>3-mino</w:t>
      </w:r>
      <w:r>
        <w:rPr>
          <w:rFonts w:hint="default" w:ascii="Times New Roman" w:hAnsi="Times New Roman" w:cs="Times New Roman"/>
          <w:color w:val="1A1A1A"/>
          <w:spacing w:val="-1"/>
          <w:sz w:val="28"/>
          <w:szCs w:val="28"/>
        </w:rPr>
        <w:t xml:space="preserve"> </w:t>
      </w:r>
      <w:r>
        <w:rPr>
          <w:rFonts w:hint="default" w:ascii="Times New Roman" w:hAnsi="Times New Roman" w:cs="Times New Roman"/>
          <w:color w:val="1A1A1A"/>
          <w:sz w:val="28"/>
          <w:szCs w:val="28"/>
        </w:rPr>
        <w:t>thẳng</w:t>
      </w:r>
      <w:r>
        <w:rPr>
          <w:rFonts w:hint="default" w:ascii="Times New Roman" w:hAnsi="Times New Roman" w:cs="Times New Roman"/>
          <w:color w:val="1A1A1A"/>
          <w:sz w:val="28"/>
          <w:szCs w:val="28"/>
        </w:rPr>
        <w:tab/>
      </w:r>
      <w:r>
        <w:rPr>
          <w:rFonts w:hint="default" w:ascii="Times New Roman" w:hAnsi="Times New Roman" w:cs="Times New Roman"/>
          <w:color w:val="1A1A1A"/>
          <w:sz w:val="28"/>
          <w:szCs w:val="28"/>
        </w:rPr>
        <w:t>3-mino hình thước</w:t>
      </w:r>
      <w:r>
        <w:rPr>
          <w:rFonts w:hint="default" w:ascii="Times New Roman" w:hAnsi="Times New Roman" w:cs="Times New Roman"/>
          <w:color w:val="1A1A1A"/>
          <w:spacing w:val="-1"/>
          <w:sz w:val="28"/>
          <w:szCs w:val="28"/>
        </w:rPr>
        <w:t xml:space="preserve"> </w:t>
      </w:r>
      <w:r>
        <w:rPr>
          <w:rFonts w:hint="default" w:ascii="Times New Roman" w:hAnsi="Times New Roman" w:cs="Times New Roman"/>
          <w:color w:val="1A1A1A"/>
          <w:sz w:val="28"/>
          <w:szCs w:val="28"/>
        </w:rPr>
        <w:t>thợ</w:t>
      </w:r>
    </w:p>
    <w:p>
      <w:pPr>
        <w:pStyle w:val="12"/>
        <w:numPr>
          <w:ilvl w:val="1"/>
          <w:numId w:val="50"/>
        </w:numPr>
        <w:tabs>
          <w:tab w:val="left" w:pos="857"/>
        </w:tabs>
        <w:spacing w:before="118" w:after="0" w:line="266" w:lineRule="auto"/>
        <w:ind w:left="871" w:right="293" w:hanging="567"/>
        <w:jc w:val="both"/>
        <w:rPr>
          <w:rFonts w:hint="default" w:ascii="Times New Roman" w:hAnsi="Times New Roman" w:cs="Times New Roman"/>
          <w:sz w:val="28"/>
          <w:szCs w:val="28"/>
        </w:rPr>
      </w:pPr>
      <w:r>
        <w:rPr>
          <w:rFonts w:hint="default" w:ascii="Times New Roman" w:hAnsi="Times New Roman" w:cs="Times New Roman"/>
          <w:sz w:val="28"/>
          <w:szCs w:val="28"/>
        </w:rPr>
        <w:t>Trong mục 2.2, lời giải bài toán TSP là một giải pháp nhánh cận rất thô sơ. Hãy</w:t>
      </w:r>
      <w:r>
        <w:rPr>
          <w:rFonts w:hint="default" w:ascii="Times New Roman" w:hAnsi="Times New Roman" w:cs="Times New Roman"/>
          <w:spacing w:val="14"/>
          <w:sz w:val="28"/>
          <w:szCs w:val="28"/>
        </w:rPr>
        <w:t xml:space="preserve"> </w:t>
      </w:r>
      <w:r>
        <w:rPr>
          <w:rFonts w:hint="default" w:ascii="Times New Roman" w:hAnsi="Times New Roman" w:cs="Times New Roman"/>
          <w:sz w:val="28"/>
          <w:szCs w:val="28"/>
        </w:rPr>
        <w:t>thử</w:t>
      </w:r>
      <w:r>
        <w:rPr>
          <w:rFonts w:hint="default" w:ascii="Times New Roman" w:hAnsi="Times New Roman" w:cs="Times New Roman"/>
          <w:spacing w:val="23"/>
          <w:sz w:val="28"/>
          <w:szCs w:val="28"/>
        </w:rPr>
        <w:t xml:space="preserve"> </w:t>
      </w:r>
      <w:r>
        <w:rPr>
          <w:rFonts w:hint="default" w:ascii="Times New Roman" w:hAnsi="Times New Roman" w:cs="Times New Roman"/>
          <w:sz w:val="28"/>
          <w:szCs w:val="28"/>
        </w:rPr>
        <w:t>chạy</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chương</w:t>
      </w:r>
      <w:r>
        <w:rPr>
          <w:rFonts w:hint="default" w:ascii="Times New Roman" w:hAnsi="Times New Roman" w:cs="Times New Roman"/>
          <w:spacing w:val="19"/>
          <w:sz w:val="28"/>
          <w:szCs w:val="28"/>
        </w:rPr>
        <w:t xml:space="preserve"> </w:t>
      </w:r>
      <w:r>
        <w:rPr>
          <w:rFonts w:hint="default" w:ascii="Times New Roman" w:hAnsi="Times New Roman" w:cs="Times New Roman"/>
          <w:sz w:val="28"/>
          <w:szCs w:val="28"/>
        </w:rPr>
        <w:t>trình</w:t>
      </w:r>
      <w:r>
        <w:rPr>
          <w:rFonts w:hint="default" w:ascii="Times New Roman" w:hAnsi="Times New Roman" w:cs="Times New Roman"/>
          <w:spacing w:val="21"/>
          <w:sz w:val="28"/>
          <w:szCs w:val="28"/>
        </w:rPr>
        <w:t xml:space="preserve"> </w:t>
      </w:r>
      <w:r>
        <w:rPr>
          <w:rFonts w:hint="default" w:ascii="Times New Roman" w:hAnsi="Times New Roman" w:cs="Times New Roman"/>
          <w:sz w:val="28"/>
          <w:szCs w:val="28"/>
        </w:rPr>
        <w:t>với</w:t>
      </w:r>
      <w:r>
        <w:rPr>
          <w:rFonts w:hint="default" w:ascii="Times New Roman" w:hAnsi="Times New Roman" w:cs="Times New Roman"/>
          <w:spacing w:val="23"/>
          <w:sz w:val="28"/>
          <w:szCs w:val="28"/>
        </w:rPr>
        <w:t xml:space="preserve"> </w:t>
      </w:r>
      <w:r>
        <w:rPr>
          <w:rFonts w:hint="default" w:ascii="Times New Roman" w:hAnsi="Times New Roman" w:cs="Times New Roman"/>
          <w:sz w:val="28"/>
          <w:szCs w:val="28"/>
        </w:rPr>
        <w:t>trường</w:t>
      </w:r>
      <w:r>
        <w:rPr>
          <w:rFonts w:hint="default" w:ascii="Times New Roman" w:hAnsi="Times New Roman" w:cs="Times New Roman"/>
          <w:spacing w:val="19"/>
          <w:sz w:val="28"/>
          <w:szCs w:val="28"/>
        </w:rPr>
        <w:t xml:space="preserve"> </w:t>
      </w:r>
      <w:r>
        <w:rPr>
          <w:rFonts w:hint="default" w:ascii="Times New Roman" w:hAnsi="Times New Roman" w:cs="Times New Roman"/>
          <w:sz w:val="28"/>
          <w:szCs w:val="28"/>
        </w:rPr>
        <w:t>hợp</w:t>
      </w:r>
      <w:r>
        <w:rPr>
          <w:rFonts w:hint="default" w:ascii="Times New Roman" w:hAnsi="Times New Roman" w:cs="Times New Roman"/>
          <w:spacing w:val="21"/>
          <w:sz w:val="28"/>
          <w:szCs w:val="28"/>
        </w:rPr>
        <w:t xml:space="preserve"> </w:t>
      </w:r>
      <w:r>
        <w:rPr>
          <w:rFonts w:hint="default" w:ascii="Times New Roman" w:hAnsi="Times New Roman" w:cs="Times New Roman"/>
          <w:sz w:val="28"/>
          <w:szCs w:val="28"/>
        </w:rPr>
        <w:t>như</w:t>
      </w:r>
      <w:r>
        <w:rPr>
          <w:rFonts w:hint="default" w:ascii="Times New Roman" w:hAnsi="Times New Roman" w:cs="Times New Roman"/>
          <w:spacing w:val="21"/>
          <w:sz w:val="28"/>
          <w:szCs w:val="28"/>
        </w:rPr>
        <w:t xml:space="preserve"> </w:t>
      </w:r>
      <w:r>
        <w:rPr>
          <w:rFonts w:hint="default" w:ascii="Times New Roman" w:hAnsi="Times New Roman" w:cs="Times New Roman"/>
          <w:sz w:val="28"/>
          <w:szCs w:val="28"/>
        </w:rPr>
        <w:t>sau:</w:t>
      </w:r>
      <w:r>
        <w:rPr>
          <w:rFonts w:hint="default" w:ascii="Times New Roman" w:hAnsi="Times New Roman" w:cs="Times New Roman"/>
          <w:spacing w:val="22"/>
          <w:sz w:val="28"/>
          <w:szCs w:val="28"/>
        </w:rPr>
        <w:t xml:space="preserve"> </w:t>
      </w:r>
      <w:r>
        <w:rPr>
          <w:rFonts w:hint="default" w:ascii="Times New Roman" w:hAnsi="Times New Roman" w:cs="Times New Roman"/>
          <w:sz w:val="28"/>
          <w:szCs w:val="28"/>
        </w:rPr>
        <w:t>số</w:t>
      </w:r>
      <w:r>
        <w:rPr>
          <w:rFonts w:hint="default" w:ascii="Times New Roman" w:hAnsi="Times New Roman" w:cs="Times New Roman"/>
          <w:spacing w:val="21"/>
          <w:sz w:val="28"/>
          <w:szCs w:val="28"/>
        </w:rPr>
        <w:t xml:space="preserve"> </w:t>
      </w:r>
      <w:r>
        <w:rPr>
          <w:rFonts w:hint="default" w:ascii="Times New Roman" w:hAnsi="Times New Roman" w:cs="Times New Roman"/>
          <w:sz w:val="28"/>
          <w:szCs w:val="28"/>
        </w:rPr>
        <w:t>thành</w:t>
      </w:r>
      <w:r>
        <w:rPr>
          <w:rFonts w:hint="default" w:ascii="Times New Roman" w:hAnsi="Times New Roman" w:cs="Times New Roman"/>
          <w:spacing w:val="22"/>
          <w:sz w:val="28"/>
          <w:szCs w:val="28"/>
        </w:rPr>
        <w:t xml:space="preserve"> </w:t>
      </w:r>
      <w:r>
        <w:rPr>
          <w:rFonts w:hint="default" w:ascii="Times New Roman" w:hAnsi="Times New Roman" w:cs="Times New Roman"/>
          <w:sz w:val="28"/>
          <w:szCs w:val="28"/>
        </w:rPr>
        <w:t>phố</w:t>
      </w:r>
      <w:r>
        <w:rPr>
          <w:rFonts w:hint="default" w:ascii="Times New Roman" w:hAnsi="Times New Roman" w:cs="Times New Roman"/>
          <w:spacing w:val="21"/>
          <w:sz w:val="28"/>
          <w:szCs w:val="28"/>
        </w:rPr>
        <w:t xml:space="preserve"> </w:t>
      </w:r>
      <w:r>
        <w:rPr>
          <w:rFonts w:hint="default" w:ascii="Times New Roman" w:hAnsi="Times New Roman" w:cs="Times New Roman"/>
          <w:sz w:val="28"/>
          <w:szCs w:val="28"/>
        </w:rPr>
        <w:t>n</w:t>
      </w:r>
      <w:r>
        <w:rPr>
          <w:rFonts w:hint="default" w:ascii="Times New Roman" w:hAnsi="Times New Roman" w:cs="Times New Roman"/>
          <w:spacing w:val="13"/>
          <w:sz w:val="28"/>
          <w:szCs w:val="28"/>
        </w:rPr>
        <w:t xml:space="preserve"> </w:t>
      </w:r>
      <w:r>
        <w:rPr>
          <w:rFonts w:hint="default" w:ascii="Times New Roman" w:hAnsi="Times New Roman" w:cs="Times New Roman"/>
          <w:sz w:val="28"/>
          <w:szCs w:val="28"/>
        </w:rPr>
        <w:t>=</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20,</w:t>
      </w:r>
    </w:p>
    <w:p>
      <w:pPr>
        <w:spacing w:after="0" w:line="266" w:lineRule="auto"/>
        <w:jc w:val="both"/>
        <w:rPr>
          <w:rFonts w:hint="default" w:ascii="Times New Roman" w:hAnsi="Times New Roman" w:cs="Times New Roman"/>
          <w:sz w:val="28"/>
          <w:szCs w:val="28"/>
        </w:rPr>
        <w:sectPr>
          <w:pgSz w:w="11900" w:h="16840"/>
          <w:pgMar w:top="1600" w:right="1680" w:bottom="2580" w:left="1680" w:header="0" w:footer="2382"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4"/>
        <w:rPr>
          <w:rFonts w:hint="default" w:ascii="Times New Roman" w:hAnsi="Times New Roman" w:cs="Times New Roman"/>
          <w:sz w:val="28"/>
          <w:szCs w:val="28"/>
        </w:rPr>
      </w:pPr>
    </w:p>
    <w:p>
      <w:pPr>
        <w:pStyle w:val="7"/>
        <w:spacing w:before="108" w:line="266" w:lineRule="auto"/>
        <w:ind w:left="871" w:right="294"/>
        <w:jc w:val="both"/>
        <w:rPr>
          <w:rFonts w:hint="default" w:ascii="Times New Roman" w:hAnsi="Times New Roman" w:cs="Times New Roman"/>
          <w:sz w:val="28"/>
          <w:szCs w:val="28"/>
        </w:rPr>
      </w:pPr>
      <w:r>
        <w:rPr>
          <w:rFonts w:hint="default" w:ascii="Times New Roman" w:hAnsi="Times New Roman" w:cs="Times New Roman"/>
          <w:sz w:val="28"/>
          <w:szCs w:val="28"/>
        </w:rPr>
        <w:t>khoảng cách giữa các thành phố bằng 1 (nghĩa là C</w:t>
      </w:r>
      <w:r>
        <w:rPr>
          <w:rFonts w:hint="default" w:ascii="Times New Roman" w:hAnsi="Times New Roman" w:cs="Times New Roman"/>
          <w:position w:val="1"/>
          <w:sz w:val="28"/>
          <w:szCs w:val="28"/>
        </w:rPr>
        <w:t>[</w:t>
      </w:r>
      <w:r>
        <w:rPr>
          <w:rFonts w:hint="default" w:ascii="Times New Roman" w:hAnsi="Times New Roman" w:cs="Times New Roman"/>
          <w:sz w:val="28"/>
          <w:szCs w:val="28"/>
        </w:rPr>
        <w:t>i, j</w:t>
      </w:r>
      <w:r>
        <w:rPr>
          <w:rFonts w:hint="default" w:ascii="Times New Roman" w:hAnsi="Times New Roman" w:cs="Times New Roman"/>
          <w:position w:val="1"/>
          <w:sz w:val="28"/>
          <w:szCs w:val="28"/>
        </w:rPr>
        <w:t xml:space="preserve">] </w:t>
      </w:r>
      <w:r>
        <w:rPr>
          <w:rFonts w:hint="default" w:ascii="Times New Roman" w:hAnsi="Times New Roman" w:cs="Times New Roman"/>
          <w:sz w:val="28"/>
          <w:szCs w:val="28"/>
        </w:rPr>
        <w:t xml:space="preserve">= 1 với i G j). Hãy rút ra nhận xét và có thể </w:t>
      </w:r>
      <w:r>
        <w:rPr>
          <w:rFonts w:hint="default" w:cs="Times New Roman"/>
          <w:sz w:val="28"/>
          <w:szCs w:val="28"/>
          <w:lang w:val="en-US"/>
        </w:rPr>
        <w:t>đ</w:t>
      </w:r>
      <w:r>
        <w:rPr>
          <w:rFonts w:hint="default" w:ascii="Times New Roman" w:hAnsi="Times New Roman" w:cs="Times New Roman"/>
          <w:sz w:val="28"/>
          <w:szCs w:val="28"/>
        </w:rPr>
        <w:t>ánh giá nhánh cận chặt hơn nữa làm tăng hiệu quả của chương trình.</w:t>
      </w:r>
    </w:p>
    <w:p>
      <w:pPr>
        <w:pStyle w:val="12"/>
        <w:numPr>
          <w:ilvl w:val="1"/>
          <w:numId w:val="50"/>
        </w:numPr>
        <w:tabs>
          <w:tab w:val="left" w:pos="855"/>
        </w:tabs>
        <w:spacing w:before="54" w:after="0" w:line="264" w:lineRule="auto"/>
        <w:ind w:left="871" w:right="293" w:hanging="567"/>
        <w:jc w:val="both"/>
        <w:rPr>
          <w:rFonts w:hint="default" w:ascii="Times New Roman" w:hAnsi="Times New Roman" w:cs="Times New Roman"/>
          <w:sz w:val="28"/>
          <w:szCs w:val="28"/>
        </w:rPr>
      </w:pPr>
      <w:r>
        <w:rPr>
          <w:rFonts w:hint="default" w:ascii="Times New Roman" w:hAnsi="Times New Roman" w:cs="Times New Roman"/>
          <w:sz w:val="28"/>
          <w:szCs w:val="28"/>
        </w:rPr>
        <w:t>Cho bàn cờ quốc tế 8×8 ô, mỗi ô ghi một số nguyên dương không vượt quá 32000.</w:t>
      </w:r>
    </w:p>
    <w:p>
      <w:pPr>
        <w:pStyle w:val="7"/>
        <w:spacing w:before="60" w:line="264" w:lineRule="auto"/>
        <w:ind w:left="871" w:right="296"/>
        <w:rPr>
          <w:rFonts w:hint="default" w:ascii="Times New Roman" w:hAnsi="Times New Roman" w:cs="Times New Roman"/>
          <w:sz w:val="28"/>
          <w:szCs w:val="28"/>
        </w:rPr>
      </w:pPr>
      <w:r>
        <w:rPr>
          <w:rFonts w:hint="default" w:ascii="Times New Roman" w:hAnsi="Times New Roman" w:cs="Times New Roman"/>
          <w:sz w:val="28"/>
          <w:szCs w:val="28"/>
        </w:rPr>
        <w:t xml:space="preserve">Yêu cầu: Xếp 8 quân hậu lên bàn cờ sao cho không quân nào khống chế </w:t>
      </w:r>
      <w:r>
        <w:rPr>
          <w:rFonts w:hint="default" w:cs="Times New Roman"/>
          <w:sz w:val="28"/>
          <w:szCs w:val="28"/>
          <w:lang w:val="en-US"/>
        </w:rPr>
        <w:t>đ</w:t>
      </w:r>
      <w:r>
        <w:rPr>
          <w:rFonts w:hint="default" w:ascii="Times New Roman" w:hAnsi="Times New Roman" w:cs="Times New Roman"/>
          <w:sz w:val="28"/>
          <w:szCs w:val="28"/>
        </w:rPr>
        <w:t xml:space="preserve">ược quân nào và tổng các số ghi trên các ô mà quân hậu </w:t>
      </w:r>
      <w:r>
        <w:rPr>
          <w:rFonts w:hint="default" w:cs="Times New Roman"/>
          <w:sz w:val="28"/>
          <w:szCs w:val="28"/>
          <w:lang w:val="en-US"/>
        </w:rPr>
        <w:t>đ</w:t>
      </w:r>
      <w:r>
        <w:rPr>
          <w:rFonts w:hint="default" w:ascii="Times New Roman" w:hAnsi="Times New Roman" w:cs="Times New Roman"/>
          <w:sz w:val="28"/>
          <w:szCs w:val="28"/>
        </w:rPr>
        <w:t>ứng là lớn nhất.</w:t>
      </w:r>
    </w:p>
    <w:p>
      <w:pPr>
        <w:pStyle w:val="7"/>
        <w:spacing w:before="60" w:line="264" w:lineRule="auto"/>
        <w:ind w:left="871" w:right="394"/>
        <w:rPr>
          <w:rFonts w:hint="default" w:ascii="Times New Roman" w:hAnsi="Times New Roman" w:cs="Times New Roman"/>
          <w:sz w:val="28"/>
          <w:szCs w:val="28"/>
        </w:rPr>
      </w:pPr>
      <w:r>
        <w:rPr>
          <w:rFonts w:hint="default" w:ascii="Times New Roman" w:hAnsi="Times New Roman" w:cs="Times New Roman"/>
          <w:sz w:val="28"/>
          <w:szCs w:val="28"/>
        </w:rPr>
        <w:t>Dữ liệu vào: gồm 8 dòng, mỗi dòng ghi 8 số nguyên dương, giữa các số cách nhau một dấu</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cách.</w:t>
      </w:r>
    </w:p>
    <w:p>
      <w:pPr>
        <w:pStyle w:val="7"/>
        <w:spacing w:before="60"/>
        <w:ind w:left="871"/>
        <w:rPr>
          <w:rFonts w:hint="default" w:ascii="Times New Roman" w:hAnsi="Times New Roman" w:cs="Times New Roman"/>
          <w:sz w:val="28"/>
          <w:szCs w:val="28"/>
        </w:rPr>
      </w:pPr>
      <w:r>
        <w:rPr>
          <w:rFonts w:hint="default" w:ascii="Times New Roman" w:hAnsi="Times New Roman" w:cs="Times New Roman"/>
          <w:sz w:val="28"/>
          <w:szCs w:val="28"/>
        </w:rPr>
        <w:t xml:space="preserve">Kết quả ra: một số duy nhất là </w:t>
      </w:r>
      <w:r>
        <w:rPr>
          <w:rFonts w:hint="default" w:cs="Times New Roman"/>
          <w:sz w:val="28"/>
          <w:szCs w:val="28"/>
          <w:lang w:val="en-US"/>
        </w:rPr>
        <w:t>đ</w:t>
      </w:r>
      <w:r>
        <w:rPr>
          <w:rFonts w:hint="default" w:ascii="Times New Roman" w:hAnsi="Times New Roman" w:cs="Times New Roman"/>
          <w:sz w:val="28"/>
          <w:szCs w:val="28"/>
        </w:rPr>
        <w:t>áp số của bài toán.</w:t>
      </w:r>
    </w:p>
    <w:p>
      <w:pPr>
        <w:pStyle w:val="7"/>
        <w:spacing w:before="3"/>
        <w:rPr>
          <w:rFonts w:hint="default" w:ascii="Times New Roman" w:hAnsi="Times New Roman" w:cs="Times New Roman"/>
          <w:sz w:val="28"/>
          <w:szCs w:val="28"/>
        </w:rPr>
      </w:pPr>
    </w:p>
    <w:tbl>
      <w:tblPr>
        <w:tblStyle w:val="6"/>
        <w:tblW w:w="0" w:type="auto"/>
        <w:tblInd w:w="227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06"/>
        <w:gridCol w:w="264"/>
        <w:gridCol w:w="264"/>
        <w:gridCol w:w="264"/>
        <w:gridCol w:w="264"/>
        <w:gridCol w:w="264"/>
        <w:gridCol w:w="264"/>
        <w:gridCol w:w="441"/>
        <w:gridCol w:w="166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3" w:hRule="atLeast"/>
        </w:trPr>
        <w:tc>
          <w:tcPr>
            <w:tcW w:w="2331" w:type="dxa"/>
            <w:gridSpan w:val="8"/>
            <w:tcBorders>
              <w:top w:val="single" w:color="000000" w:sz="4" w:space="0"/>
              <w:left w:val="single" w:color="000000" w:sz="4" w:space="0"/>
              <w:bottom w:val="single" w:color="000000" w:sz="4" w:space="0"/>
              <w:right w:val="single" w:color="000000" w:sz="4" w:space="0"/>
            </w:tcBorders>
          </w:tcPr>
          <w:p>
            <w:pPr>
              <w:pStyle w:val="13"/>
              <w:spacing w:before="66"/>
              <w:ind w:left="107"/>
              <w:rPr>
                <w:rFonts w:hint="default" w:ascii="Times New Roman" w:hAnsi="Times New Roman" w:cs="Times New Roman"/>
                <w:sz w:val="28"/>
                <w:szCs w:val="28"/>
              </w:rPr>
            </w:pPr>
            <w:r>
              <w:rPr>
                <w:rFonts w:hint="default" w:ascii="Times New Roman" w:hAnsi="Times New Roman" w:cs="Times New Roman"/>
                <w:sz w:val="28"/>
                <w:szCs w:val="28"/>
              </w:rPr>
              <w:t>Dữ liệu vào</w:t>
            </w:r>
          </w:p>
        </w:tc>
        <w:tc>
          <w:tcPr>
            <w:tcW w:w="1669" w:type="dxa"/>
            <w:tcBorders>
              <w:top w:val="single" w:color="000000" w:sz="4" w:space="0"/>
              <w:left w:val="single" w:color="000000" w:sz="4" w:space="0"/>
              <w:bottom w:val="single" w:color="000000" w:sz="4" w:space="0"/>
              <w:right w:val="single" w:color="000000" w:sz="4" w:space="0"/>
            </w:tcBorders>
          </w:tcPr>
          <w:p>
            <w:pPr>
              <w:pStyle w:val="13"/>
              <w:spacing w:before="66"/>
              <w:ind w:left="106"/>
              <w:rPr>
                <w:rFonts w:hint="default" w:ascii="Times New Roman" w:hAnsi="Times New Roman" w:cs="Times New Roman"/>
                <w:sz w:val="28"/>
                <w:szCs w:val="28"/>
              </w:rPr>
            </w:pPr>
            <w:r>
              <w:rPr>
                <w:rFonts w:hint="default" w:ascii="Times New Roman" w:hAnsi="Times New Roman" w:cs="Times New Roman"/>
                <w:sz w:val="28"/>
                <w:szCs w:val="28"/>
              </w:rPr>
              <w:t>Kết quả ra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8" w:hRule="atLeast"/>
        </w:trPr>
        <w:tc>
          <w:tcPr>
            <w:tcW w:w="306" w:type="dxa"/>
            <w:tcBorders>
              <w:top w:val="single" w:color="000000" w:sz="4" w:space="0"/>
              <w:left w:val="single" w:color="000000" w:sz="4" w:space="0"/>
            </w:tcBorders>
          </w:tcPr>
          <w:p>
            <w:pPr>
              <w:pStyle w:val="13"/>
              <w:spacing w:before="66"/>
              <w:ind w:right="58"/>
              <w:jc w:val="right"/>
              <w:rPr>
                <w:rFonts w:hint="default" w:ascii="Times New Roman" w:hAnsi="Times New Roman" w:cs="Times New Roman"/>
                <w:sz w:val="28"/>
                <w:szCs w:val="28"/>
              </w:rPr>
            </w:pPr>
            <w:r>
              <w:rPr>
                <w:rFonts w:hint="default" w:ascii="Times New Roman" w:hAnsi="Times New Roman" w:cs="Times New Roman"/>
                <w:w w:val="100"/>
                <w:sz w:val="28"/>
                <w:szCs w:val="28"/>
              </w:rPr>
              <w:t>1</w:t>
            </w:r>
          </w:p>
        </w:tc>
        <w:tc>
          <w:tcPr>
            <w:tcW w:w="264" w:type="dxa"/>
            <w:tcBorders>
              <w:top w:val="single" w:color="000000" w:sz="4" w:space="0"/>
            </w:tcBorders>
          </w:tcPr>
          <w:p>
            <w:pPr>
              <w:pStyle w:val="13"/>
              <w:spacing w:before="66"/>
              <w:ind w:left="9"/>
              <w:jc w:val="center"/>
              <w:rPr>
                <w:rFonts w:hint="default" w:ascii="Times New Roman" w:hAnsi="Times New Roman" w:cs="Times New Roman"/>
                <w:sz w:val="28"/>
                <w:szCs w:val="28"/>
              </w:rPr>
            </w:pPr>
            <w:r>
              <w:rPr>
                <w:rFonts w:hint="default" w:ascii="Times New Roman" w:hAnsi="Times New Roman" w:cs="Times New Roman"/>
                <w:w w:val="100"/>
                <w:sz w:val="28"/>
                <w:szCs w:val="28"/>
              </w:rPr>
              <w:t>2</w:t>
            </w:r>
          </w:p>
        </w:tc>
        <w:tc>
          <w:tcPr>
            <w:tcW w:w="264" w:type="dxa"/>
            <w:tcBorders>
              <w:top w:val="single" w:color="000000" w:sz="4" w:space="0"/>
            </w:tcBorders>
          </w:tcPr>
          <w:p>
            <w:pPr>
              <w:pStyle w:val="13"/>
              <w:spacing w:before="66"/>
              <w:ind w:left="70"/>
              <w:rPr>
                <w:rFonts w:hint="default" w:ascii="Times New Roman" w:hAnsi="Times New Roman" w:cs="Times New Roman"/>
                <w:sz w:val="28"/>
                <w:szCs w:val="28"/>
              </w:rPr>
            </w:pPr>
            <w:r>
              <w:rPr>
                <w:rFonts w:hint="default" w:ascii="Times New Roman" w:hAnsi="Times New Roman" w:cs="Times New Roman"/>
                <w:w w:val="100"/>
                <w:sz w:val="28"/>
                <w:szCs w:val="28"/>
              </w:rPr>
              <w:t>4</w:t>
            </w:r>
          </w:p>
        </w:tc>
        <w:tc>
          <w:tcPr>
            <w:tcW w:w="264" w:type="dxa"/>
            <w:tcBorders>
              <w:top w:val="single" w:color="000000" w:sz="4" w:space="0"/>
            </w:tcBorders>
          </w:tcPr>
          <w:p>
            <w:pPr>
              <w:pStyle w:val="13"/>
              <w:spacing w:before="66"/>
              <w:ind w:left="9"/>
              <w:jc w:val="center"/>
              <w:rPr>
                <w:rFonts w:hint="default" w:ascii="Times New Roman" w:hAnsi="Times New Roman" w:cs="Times New Roman"/>
                <w:sz w:val="28"/>
                <w:szCs w:val="28"/>
              </w:rPr>
            </w:pPr>
            <w:r>
              <w:rPr>
                <w:rFonts w:hint="default" w:ascii="Times New Roman" w:hAnsi="Times New Roman" w:cs="Times New Roman"/>
                <w:w w:val="100"/>
                <w:sz w:val="28"/>
                <w:szCs w:val="28"/>
              </w:rPr>
              <w:t>9</w:t>
            </w:r>
          </w:p>
        </w:tc>
        <w:tc>
          <w:tcPr>
            <w:tcW w:w="264" w:type="dxa"/>
            <w:tcBorders>
              <w:top w:val="single" w:color="000000" w:sz="4" w:space="0"/>
            </w:tcBorders>
          </w:tcPr>
          <w:p>
            <w:pPr>
              <w:pStyle w:val="13"/>
              <w:spacing w:before="66"/>
              <w:ind w:right="58"/>
              <w:jc w:val="right"/>
              <w:rPr>
                <w:rFonts w:hint="default" w:ascii="Times New Roman" w:hAnsi="Times New Roman" w:cs="Times New Roman"/>
                <w:sz w:val="28"/>
                <w:szCs w:val="28"/>
              </w:rPr>
            </w:pPr>
            <w:r>
              <w:rPr>
                <w:rFonts w:hint="default" w:ascii="Times New Roman" w:hAnsi="Times New Roman" w:cs="Times New Roman"/>
                <w:w w:val="100"/>
                <w:sz w:val="28"/>
                <w:szCs w:val="28"/>
              </w:rPr>
              <w:t>3</w:t>
            </w:r>
          </w:p>
        </w:tc>
        <w:tc>
          <w:tcPr>
            <w:tcW w:w="264" w:type="dxa"/>
            <w:tcBorders>
              <w:top w:val="single" w:color="000000" w:sz="4" w:space="0"/>
            </w:tcBorders>
          </w:tcPr>
          <w:p>
            <w:pPr>
              <w:pStyle w:val="13"/>
              <w:spacing w:before="66"/>
              <w:ind w:left="9"/>
              <w:jc w:val="center"/>
              <w:rPr>
                <w:rFonts w:hint="default" w:ascii="Times New Roman" w:hAnsi="Times New Roman" w:cs="Times New Roman"/>
                <w:sz w:val="28"/>
                <w:szCs w:val="28"/>
              </w:rPr>
            </w:pPr>
            <w:r>
              <w:rPr>
                <w:rFonts w:hint="default" w:ascii="Times New Roman" w:hAnsi="Times New Roman" w:cs="Times New Roman"/>
                <w:w w:val="100"/>
                <w:sz w:val="28"/>
                <w:szCs w:val="28"/>
              </w:rPr>
              <w:t>2</w:t>
            </w:r>
          </w:p>
        </w:tc>
        <w:tc>
          <w:tcPr>
            <w:tcW w:w="264" w:type="dxa"/>
            <w:tcBorders>
              <w:top w:val="single" w:color="000000" w:sz="4" w:space="0"/>
            </w:tcBorders>
          </w:tcPr>
          <w:p>
            <w:pPr>
              <w:pStyle w:val="13"/>
              <w:spacing w:before="66"/>
              <w:ind w:left="9"/>
              <w:jc w:val="center"/>
              <w:rPr>
                <w:rFonts w:hint="default" w:ascii="Times New Roman" w:hAnsi="Times New Roman" w:cs="Times New Roman"/>
                <w:sz w:val="28"/>
                <w:szCs w:val="28"/>
              </w:rPr>
            </w:pPr>
            <w:r>
              <w:rPr>
                <w:rFonts w:hint="default" w:ascii="Times New Roman" w:hAnsi="Times New Roman" w:cs="Times New Roman"/>
                <w:w w:val="100"/>
                <w:sz w:val="28"/>
                <w:szCs w:val="28"/>
              </w:rPr>
              <w:t>1</w:t>
            </w:r>
          </w:p>
        </w:tc>
        <w:tc>
          <w:tcPr>
            <w:tcW w:w="441" w:type="dxa"/>
            <w:tcBorders>
              <w:top w:val="single" w:color="000000" w:sz="4" w:space="0"/>
              <w:right w:val="single" w:color="000000" w:sz="4" w:space="0"/>
            </w:tcBorders>
          </w:tcPr>
          <w:p>
            <w:pPr>
              <w:pStyle w:val="13"/>
              <w:spacing w:before="66"/>
              <w:ind w:left="70"/>
              <w:rPr>
                <w:rFonts w:hint="default" w:ascii="Times New Roman" w:hAnsi="Times New Roman" w:cs="Times New Roman"/>
                <w:sz w:val="28"/>
                <w:szCs w:val="28"/>
              </w:rPr>
            </w:pPr>
            <w:r>
              <w:rPr>
                <w:rFonts w:hint="default" w:ascii="Times New Roman" w:hAnsi="Times New Roman" w:cs="Times New Roman"/>
                <w:w w:val="100"/>
                <w:sz w:val="28"/>
                <w:szCs w:val="28"/>
              </w:rPr>
              <w:t>4</w:t>
            </w:r>
          </w:p>
        </w:tc>
        <w:tc>
          <w:tcPr>
            <w:tcW w:w="1669" w:type="dxa"/>
            <w:tcBorders>
              <w:top w:val="single" w:color="000000" w:sz="4" w:space="0"/>
              <w:left w:val="single" w:color="000000" w:sz="4" w:space="0"/>
              <w:right w:val="single" w:color="000000" w:sz="4" w:space="0"/>
            </w:tcBorders>
          </w:tcPr>
          <w:p>
            <w:pPr>
              <w:pStyle w:val="13"/>
              <w:spacing w:before="66"/>
              <w:ind w:left="107"/>
              <w:rPr>
                <w:rFonts w:hint="default" w:ascii="Times New Roman" w:hAnsi="Times New Roman" w:cs="Times New Roman"/>
                <w:sz w:val="28"/>
                <w:szCs w:val="28"/>
              </w:rPr>
            </w:pPr>
            <w:r>
              <w:rPr>
                <w:rFonts w:hint="default" w:ascii="Times New Roman" w:hAnsi="Times New Roman" w:cs="Times New Roman"/>
                <w:sz w:val="28"/>
                <w:szCs w:val="28"/>
              </w:rPr>
              <w:t>66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4" w:hRule="atLeast"/>
        </w:trPr>
        <w:tc>
          <w:tcPr>
            <w:tcW w:w="306" w:type="dxa"/>
            <w:tcBorders>
              <w:left w:val="single" w:color="000000" w:sz="4" w:space="0"/>
            </w:tcBorders>
          </w:tcPr>
          <w:p>
            <w:pPr>
              <w:pStyle w:val="13"/>
              <w:spacing w:before="43"/>
              <w:ind w:right="58"/>
              <w:jc w:val="right"/>
              <w:rPr>
                <w:rFonts w:hint="default" w:ascii="Times New Roman" w:hAnsi="Times New Roman" w:cs="Times New Roman"/>
                <w:sz w:val="28"/>
                <w:szCs w:val="28"/>
              </w:rPr>
            </w:pPr>
            <w:r>
              <w:rPr>
                <w:rFonts w:hint="default" w:ascii="Times New Roman" w:hAnsi="Times New Roman" w:cs="Times New Roman"/>
                <w:w w:val="100"/>
                <w:sz w:val="28"/>
                <w:szCs w:val="28"/>
              </w:rPr>
              <w:t>6</w:t>
            </w:r>
          </w:p>
        </w:tc>
        <w:tc>
          <w:tcPr>
            <w:tcW w:w="264" w:type="dxa"/>
          </w:tcPr>
          <w:p>
            <w:pPr>
              <w:pStyle w:val="13"/>
              <w:spacing w:before="43"/>
              <w:ind w:left="9"/>
              <w:jc w:val="center"/>
              <w:rPr>
                <w:rFonts w:hint="default" w:ascii="Times New Roman" w:hAnsi="Times New Roman" w:cs="Times New Roman"/>
                <w:sz w:val="28"/>
                <w:szCs w:val="28"/>
              </w:rPr>
            </w:pPr>
            <w:r>
              <w:rPr>
                <w:rFonts w:hint="default" w:ascii="Times New Roman" w:hAnsi="Times New Roman" w:cs="Times New Roman"/>
                <w:w w:val="100"/>
                <w:sz w:val="28"/>
                <w:szCs w:val="28"/>
              </w:rPr>
              <w:t>9</w:t>
            </w:r>
          </w:p>
        </w:tc>
        <w:tc>
          <w:tcPr>
            <w:tcW w:w="264" w:type="dxa"/>
          </w:tcPr>
          <w:p>
            <w:pPr>
              <w:pStyle w:val="13"/>
              <w:spacing w:before="43"/>
              <w:ind w:left="70"/>
              <w:rPr>
                <w:rFonts w:hint="default" w:ascii="Times New Roman" w:hAnsi="Times New Roman" w:cs="Times New Roman"/>
                <w:sz w:val="28"/>
                <w:szCs w:val="28"/>
              </w:rPr>
            </w:pPr>
            <w:r>
              <w:rPr>
                <w:rFonts w:hint="default" w:ascii="Times New Roman" w:hAnsi="Times New Roman" w:cs="Times New Roman"/>
                <w:w w:val="100"/>
                <w:sz w:val="28"/>
                <w:szCs w:val="28"/>
              </w:rPr>
              <w:t>5</w:t>
            </w:r>
          </w:p>
        </w:tc>
        <w:tc>
          <w:tcPr>
            <w:tcW w:w="264" w:type="dxa"/>
          </w:tcPr>
          <w:p>
            <w:pPr>
              <w:pStyle w:val="13"/>
              <w:spacing w:before="43"/>
              <w:ind w:left="9"/>
              <w:jc w:val="center"/>
              <w:rPr>
                <w:rFonts w:hint="default" w:ascii="Times New Roman" w:hAnsi="Times New Roman" w:cs="Times New Roman"/>
                <w:sz w:val="28"/>
                <w:szCs w:val="28"/>
              </w:rPr>
            </w:pPr>
            <w:r>
              <w:rPr>
                <w:rFonts w:hint="default" w:ascii="Times New Roman" w:hAnsi="Times New Roman" w:cs="Times New Roman"/>
                <w:w w:val="100"/>
                <w:sz w:val="28"/>
                <w:szCs w:val="28"/>
              </w:rPr>
              <w:t>4</w:t>
            </w:r>
          </w:p>
        </w:tc>
        <w:tc>
          <w:tcPr>
            <w:tcW w:w="264" w:type="dxa"/>
          </w:tcPr>
          <w:p>
            <w:pPr>
              <w:pStyle w:val="13"/>
              <w:spacing w:before="43"/>
              <w:ind w:right="58"/>
              <w:jc w:val="right"/>
              <w:rPr>
                <w:rFonts w:hint="default" w:ascii="Times New Roman" w:hAnsi="Times New Roman" w:cs="Times New Roman"/>
                <w:sz w:val="28"/>
                <w:szCs w:val="28"/>
              </w:rPr>
            </w:pPr>
            <w:r>
              <w:rPr>
                <w:rFonts w:hint="default" w:ascii="Times New Roman" w:hAnsi="Times New Roman" w:cs="Times New Roman"/>
                <w:w w:val="100"/>
                <w:sz w:val="28"/>
                <w:szCs w:val="28"/>
              </w:rPr>
              <w:t>2</w:t>
            </w:r>
          </w:p>
        </w:tc>
        <w:tc>
          <w:tcPr>
            <w:tcW w:w="264" w:type="dxa"/>
          </w:tcPr>
          <w:p>
            <w:pPr>
              <w:pStyle w:val="13"/>
              <w:spacing w:before="43"/>
              <w:ind w:left="9"/>
              <w:jc w:val="center"/>
              <w:rPr>
                <w:rFonts w:hint="default" w:ascii="Times New Roman" w:hAnsi="Times New Roman" w:cs="Times New Roman"/>
                <w:sz w:val="28"/>
                <w:szCs w:val="28"/>
              </w:rPr>
            </w:pPr>
            <w:r>
              <w:rPr>
                <w:rFonts w:hint="default" w:ascii="Times New Roman" w:hAnsi="Times New Roman" w:cs="Times New Roman"/>
                <w:w w:val="100"/>
                <w:sz w:val="28"/>
                <w:szCs w:val="28"/>
              </w:rPr>
              <w:t>3</w:t>
            </w:r>
          </w:p>
        </w:tc>
        <w:tc>
          <w:tcPr>
            <w:tcW w:w="264" w:type="dxa"/>
          </w:tcPr>
          <w:p>
            <w:pPr>
              <w:pStyle w:val="13"/>
              <w:spacing w:before="43"/>
              <w:ind w:left="9"/>
              <w:jc w:val="center"/>
              <w:rPr>
                <w:rFonts w:hint="default" w:ascii="Times New Roman" w:hAnsi="Times New Roman" w:cs="Times New Roman"/>
                <w:sz w:val="28"/>
                <w:szCs w:val="28"/>
              </w:rPr>
            </w:pPr>
            <w:r>
              <w:rPr>
                <w:rFonts w:hint="default" w:ascii="Times New Roman" w:hAnsi="Times New Roman" w:cs="Times New Roman"/>
                <w:w w:val="100"/>
                <w:sz w:val="28"/>
                <w:szCs w:val="28"/>
              </w:rPr>
              <w:t>1</w:t>
            </w:r>
          </w:p>
        </w:tc>
        <w:tc>
          <w:tcPr>
            <w:tcW w:w="441" w:type="dxa"/>
            <w:tcBorders>
              <w:right w:val="single" w:color="000000" w:sz="4" w:space="0"/>
            </w:tcBorders>
          </w:tcPr>
          <w:p>
            <w:pPr>
              <w:pStyle w:val="13"/>
              <w:spacing w:before="43"/>
              <w:ind w:left="70"/>
              <w:rPr>
                <w:rFonts w:hint="default" w:ascii="Times New Roman" w:hAnsi="Times New Roman" w:cs="Times New Roman"/>
                <w:sz w:val="28"/>
                <w:szCs w:val="28"/>
              </w:rPr>
            </w:pPr>
            <w:r>
              <w:rPr>
                <w:rFonts w:hint="default" w:ascii="Times New Roman" w:hAnsi="Times New Roman" w:cs="Times New Roman"/>
                <w:w w:val="100"/>
                <w:sz w:val="28"/>
                <w:szCs w:val="28"/>
              </w:rPr>
              <w:t>4</w:t>
            </w:r>
          </w:p>
        </w:tc>
        <w:tc>
          <w:tcPr>
            <w:tcW w:w="1669" w:type="dxa"/>
            <w:tcBorders>
              <w:left w:val="single" w:color="000000" w:sz="4" w:space="0"/>
              <w:right w:val="single" w:color="000000" w:sz="4" w:space="0"/>
            </w:tcBorders>
          </w:tcPr>
          <w:p>
            <w:pPr>
              <w:pStyle w:val="13"/>
              <w:rPr>
                <w:rFonts w:hint="default" w:ascii="Times New Roman" w:hAnsi="Times New Roman" w:cs="Times New Roman"/>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3" w:hRule="atLeast"/>
        </w:trPr>
        <w:tc>
          <w:tcPr>
            <w:tcW w:w="306" w:type="dxa"/>
            <w:tcBorders>
              <w:left w:val="single" w:color="000000" w:sz="4" w:space="0"/>
            </w:tcBorders>
          </w:tcPr>
          <w:p>
            <w:pPr>
              <w:pStyle w:val="13"/>
              <w:spacing w:before="42"/>
              <w:ind w:right="58"/>
              <w:jc w:val="right"/>
              <w:rPr>
                <w:rFonts w:hint="default" w:ascii="Times New Roman" w:hAnsi="Times New Roman" w:cs="Times New Roman"/>
                <w:sz w:val="28"/>
                <w:szCs w:val="28"/>
              </w:rPr>
            </w:pPr>
            <w:r>
              <w:rPr>
                <w:rFonts w:hint="default" w:ascii="Times New Roman" w:hAnsi="Times New Roman" w:cs="Times New Roman"/>
                <w:w w:val="100"/>
                <w:sz w:val="28"/>
                <w:szCs w:val="28"/>
              </w:rPr>
              <w:t>3</w:t>
            </w:r>
          </w:p>
        </w:tc>
        <w:tc>
          <w:tcPr>
            <w:tcW w:w="264" w:type="dxa"/>
          </w:tcPr>
          <w:p>
            <w:pPr>
              <w:pStyle w:val="13"/>
              <w:spacing w:before="42"/>
              <w:ind w:left="9"/>
              <w:jc w:val="center"/>
              <w:rPr>
                <w:rFonts w:hint="default" w:ascii="Times New Roman" w:hAnsi="Times New Roman" w:cs="Times New Roman"/>
                <w:sz w:val="28"/>
                <w:szCs w:val="28"/>
              </w:rPr>
            </w:pPr>
            <w:r>
              <w:rPr>
                <w:rFonts w:hint="default" w:ascii="Times New Roman" w:hAnsi="Times New Roman" w:cs="Times New Roman"/>
                <w:w w:val="100"/>
                <w:sz w:val="28"/>
                <w:szCs w:val="28"/>
              </w:rPr>
              <w:t>6</w:t>
            </w:r>
          </w:p>
        </w:tc>
        <w:tc>
          <w:tcPr>
            <w:tcW w:w="264" w:type="dxa"/>
          </w:tcPr>
          <w:p>
            <w:pPr>
              <w:pStyle w:val="13"/>
              <w:spacing w:before="42"/>
              <w:ind w:left="70"/>
              <w:rPr>
                <w:rFonts w:hint="default" w:ascii="Times New Roman" w:hAnsi="Times New Roman" w:cs="Times New Roman"/>
                <w:sz w:val="28"/>
                <w:szCs w:val="28"/>
              </w:rPr>
            </w:pPr>
            <w:r>
              <w:rPr>
                <w:rFonts w:hint="default" w:ascii="Times New Roman" w:hAnsi="Times New Roman" w:cs="Times New Roman"/>
                <w:w w:val="100"/>
                <w:sz w:val="28"/>
                <w:szCs w:val="28"/>
              </w:rPr>
              <w:t>2</w:t>
            </w:r>
          </w:p>
        </w:tc>
        <w:tc>
          <w:tcPr>
            <w:tcW w:w="264" w:type="dxa"/>
          </w:tcPr>
          <w:p>
            <w:pPr>
              <w:pStyle w:val="13"/>
              <w:spacing w:before="42"/>
              <w:ind w:left="9"/>
              <w:jc w:val="center"/>
              <w:rPr>
                <w:rFonts w:hint="default" w:ascii="Times New Roman" w:hAnsi="Times New Roman" w:cs="Times New Roman"/>
                <w:sz w:val="28"/>
                <w:szCs w:val="28"/>
              </w:rPr>
            </w:pPr>
            <w:r>
              <w:rPr>
                <w:rFonts w:hint="default" w:ascii="Times New Roman" w:hAnsi="Times New Roman" w:cs="Times New Roman"/>
                <w:w w:val="100"/>
                <w:sz w:val="28"/>
                <w:szCs w:val="28"/>
              </w:rPr>
              <w:t>3</w:t>
            </w:r>
          </w:p>
        </w:tc>
        <w:tc>
          <w:tcPr>
            <w:tcW w:w="264" w:type="dxa"/>
          </w:tcPr>
          <w:p>
            <w:pPr>
              <w:pStyle w:val="13"/>
              <w:spacing w:before="42"/>
              <w:ind w:right="58"/>
              <w:jc w:val="right"/>
              <w:rPr>
                <w:rFonts w:hint="default" w:ascii="Times New Roman" w:hAnsi="Times New Roman" w:cs="Times New Roman"/>
                <w:sz w:val="28"/>
                <w:szCs w:val="28"/>
              </w:rPr>
            </w:pPr>
            <w:r>
              <w:rPr>
                <w:rFonts w:hint="default" w:ascii="Times New Roman" w:hAnsi="Times New Roman" w:cs="Times New Roman"/>
                <w:w w:val="100"/>
                <w:sz w:val="28"/>
                <w:szCs w:val="28"/>
              </w:rPr>
              <w:t>4</w:t>
            </w:r>
          </w:p>
        </w:tc>
        <w:tc>
          <w:tcPr>
            <w:tcW w:w="264" w:type="dxa"/>
          </w:tcPr>
          <w:p>
            <w:pPr>
              <w:pStyle w:val="13"/>
              <w:spacing w:before="42"/>
              <w:ind w:left="9"/>
              <w:jc w:val="center"/>
              <w:rPr>
                <w:rFonts w:hint="default" w:ascii="Times New Roman" w:hAnsi="Times New Roman" w:cs="Times New Roman"/>
                <w:sz w:val="28"/>
                <w:szCs w:val="28"/>
              </w:rPr>
            </w:pPr>
            <w:r>
              <w:rPr>
                <w:rFonts w:hint="default" w:ascii="Times New Roman" w:hAnsi="Times New Roman" w:cs="Times New Roman"/>
                <w:w w:val="100"/>
                <w:sz w:val="28"/>
                <w:szCs w:val="28"/>
              </w:rPr>
              <w:t>1</w:t>
            </w:r>
          </w:p>
        </w:tc>
        <w:tc>
          <w:tcPr>
            <w:tcW w:w="264" w:type="dxa"/>
          </w:tcPr>
          <w:p>
            <w:pPr>
              <w:pStyle w:val="13"/>
              <w:spacing w:before="42"/>
              <w:ind w:left="9"/>
              <w:jc w:val="center"/>
              <w:rPr>
                <w:rFonts w:hint="default" w:ascii="Times New Roman" w:hAnsi="Times New Roman" w:cs="Times New Roman"/>
                <w:sz w:val="28"/>
                <w:szCs w:val="28"/>
              </w:rPr>
            </w:pPr>
            <w:r>
              <w:rPr>
                <w:rFonts w:hint="default" w:ascii="Times New Roman" w:hAnsi="Times New Roman" w:cs="Times New Roman"/>
                <w:w w:val="100"/>
                <w:sz w:val="28"/>
                <w:szCs w:val="28"/>
              </w:rPr>
              <w:t>8</w:t>
            </w:r>
          </w:p>
        </w:tc>
        <w:tc>
          <w:tcPr>
            <w:tcW w:w="441" w:type="dxa"/>
            <w:tcBorders>
              <w:right w:val="single" w:color="000000" w:sz="4" w:space="0"/>
            </w:tcBorders>
          </w:tcPr>
          <w:p>
            <w:pPr>
              <w:pStyle w:val="13"/>
              <w:spacing w:before="42"/>
              <w:ind w:left="70"/>
              <w:rPr>
                <w:rFonts w:hint="default" w:ascii="Times New Roman" w:hAnsi="Times New Roman" w:cs="Times New Roman"/>
                <w:sz w:val="28"/>
                <w:szCs w:val="28"/>
              </w:rPr>
            </w:pPr>
            <w:r>
              <w:rPr>
                <w:rFonts w:hint="default" w:ascii="Times New Roman" w:hAnsi="Times New Roman" w:cs="Times New Roman"/>
                <w:w w:val="100"/>
                <w:sz w:val="28"/>
                <w:szCs w:val="28"/>
              </w:rPr>
              <w:t>3</w:t>
            </w:r>
          </w:p>
        </w:tc>
        <w:tc>
          <w:tcPr>
            <w:tcW w:w="1669" w:type="dxa"/>
            <w:tcBorders>
              <w:left w:val="single" w:color="000000" w:sz="4" w:space="0"/>
              <w:right w:val="single" w:color="000000" w:sz="4" w:space="0"/>
            </w:tcBorders>
          </w:tcPr>
          <w:p>
            <w:pPr>
              <w:pStyle w:val="13"/>
              <w:rPr>
                <w:rFonts w:hint="default" w:ascii="Times New Roman" w:hAnsi="Times New Roman" w:cs="Times New Roman"/>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3" w:hRule="atLeast"/>
        </w:trPr>
        <w:tc>
          <w:tcPr>
            <w:tcW w:w="306" w:type="dxa"/>
            <w:tcBorders>
              <w:left w:val="single" w:color="000000" w:sz="4" w:space="0"/>
            </w:tcBorders>
          </w:tcPr>
          <w:p>
            <w:pPr>
              <w:pStyle w:val="13"/>
              <w:spacing w:before="42"/>
              <w:ind w:right="58"/>
              <w:jc w:val="right"/>
              <w:rPr>
                <w:rFonts w:hint="default" w:ascii="Times New Roman" w:hAnsi="Times New Roman" w:cs="Times New Roman"/>
                <w:sz w:val="28"/>
                <w:szCs w:val="28"/>
              </w:rPr>
            </w:pPr>
            <w:r>
              <w:rPr>
                <w:rFonts w:hint="default" w:ascii="Times New Roman" w:hAnsi="Times New Roman" w:cs="Times New Roman"/>
                <w:w w:val="100"/>
                <w:sz w:val="28"/>
                <w:szCs w:val="28"/>
              </w:rPr>
              <w:t>2</w:t>
            </w:r>
          </w:p>
        </w:tc>
        <w:tc>
          <w:tcPr>
            <w:tcW w:w="264" w:type="dxa"/>
          </w:tcPr>
          <w:p>
            <w:pPr>
              <w:pStyle w:val="13"/>
              <w:spacing w:before="42"/>
              <w:ind w:left="9"/>
              <w:jc w:val="center"/>
              <w:rPr>
                <w:rFonts w:hint="default" w:ascii="Times New Roman" w:hAnsi="Times New Roman" w:cs="Times New Roman"/>
                <w:sz w:val="28"/>
                <w:szCs w:val="28"/>
              </w:rPr>
            </w:pPr>
            <w:r>
              <w:rPr>
                <w:rFonts w:hint="default" w:ascii="Times New Roman" w:hAnsi="Times New Roman" w:cs="Times New Roman"/>
                <w:w w:val="100"/>
                <w:sz w:val="28"/>
                <w:szCs w:val="28"/>
              </w:rPr>
              <w:t>3</w:t>
            </w:r>
          </w:p>
        </w:tc>
        <w:tc>
          <w:tcPr>
            <w:tcW w:w="264" w:type="dxa"/>
          </w:tcPr>
          <w:p>
            <w:pPr>
              <w:pStyle w:val="13"/>
              <w:spacing w:before="42"/>
              <w:ind w:left="70"/>
              <w:rPr>
                <w:rFonts w:hint="default" w:ascii="Times New Roman" w:hAnsi="Times New Roman" w:cs="Times New Roman"/>
                <w:sz w:val="28"/>
                <w:szCs w:val="28"/>
              </w:rPr>
            </w:pPr>
            <w:r>
              <w:rPr>
                <w:rFonts w:hint="default" w:ascii="Times New Roman" w:hAnsi="Times New Roman" w:cs="Times New Roman"/>
                <w:w w:val="100"/>
                <w:sz w:val="28"/>
                <w:szCs w:val="28"/>
              </w:rPr>
              <w:t>7</w:t>
            </w:r>
          </w:p>
        </w:tc>
        <w:tc>
          <w:tcPr>
            <w:tcW w:w="264" w:type="dxa"/>
          </w:tcPr>
          <w:p>
            <w:pPr>
              <w:pStyle w:val="13"/>
              <w:spacing w:before="42"/>
              <w:ind w:left="9"/>
              <w:jc w:val="center"/>
              <w:rPr>
                <w:rFonts w:hint="default" w:ascii="Times New Roman" w:hAnsi="Times New Roman" w:cs="Times New Roman"/>
                <w:sz w:val="28"/>
                <w:szCs w:val="28"/>
              </w:rPr>
            </w:pPr>
            <w:r>
              <w:rPr>
                <w:rFonts w:hint="default" w:ascii="Times New Roman" w:hAnsi="Times New Roman" w:cs="Times New Roman"/>
                <w:w w:val="100"/>
                <w:sz w:val="28"/>
                <w:szCs w:val="28"/>
              </w:rPr>
              <w:t>3</w:t>
            </w:r>
          </w:p>
        </w:tc>
        <w:tc>
          <w:tcPr>
            <w:tcW w:w="264" w:type="dxa"/>
          </w:tcPr>
          <w:p>
            <w:pPr>
              <w:pStyle w:val="13"/>
              <w:spacing w:before="42"/>
              <w:ind w:right="58"/>
              <w:jc w:val="right"/>
              <w:rPr>
                <w:rFonts w:hint="default" w:ascii="Times New Roman" w:hAnsi="Times New Roman" w:cs="Times New Roman"/>
                <w:sz w:val="28"/>
                <w:szCs w:val="28"/>
              </w:rPr>
            </w:pPr>
            <w:r>
              <w:rPr>
                <w:rFonts w:hint="default" w:ascii="Times New Roman" w:hAnsi="Times New Roman" w:cs="Times New Roman"/>
                <w:w w:val="100"/>
                <w:sz w:val="28"/>
                <w:szCs w:val="28"/>
              </w:rPr>
              <w:t>2</w:t>
            </w:r>
          </w:p>
        </w:tc>
        <w:tc>
          <w:tcPr>
            <w:tcW w:w="264" w:type="dxa"/>
          </w:tcPr>
          <w:p>
            <w:pPr>
              <w:pStyle w:val="13"/>
              <w:spacing w:before="42"/>
              <w:ind w:left="9"/>
              <w:jc w:val="center"/>
              <w:rPr>
                <w:rFonts w:hint="default" w:ascii="Times New Roman" w:hAnsi="Times New Roman" w:cs="Times New Roman"/>
                <w:sz w:val="28"/>
                <w:szCs w:val="28"/>
              </w:rPr>
            </w:pPr>
            <w:r>
              <w:rPr>
                <w:rFonts w:hint="default" w:ascii="Times New Roman" w:hAnsi="Times New Roman" w:cs="Times New Roman"/>
                <w:w w:val="100"/>
                <w:sz w:val="28"/>
                <w:szCs w:val="28"/>
              </w:rPr>
              <w:t>1</w:t>
            </w:r>
          </w:p>
        </w:tc>
        <w:tc>
          <w:tcPr>
            <w:tcW w:w="264" w:type="dxa"/>
          </w:tcPr>
          <w:p>
            <w:pPr>
              <w:pStyle w:val="13"/>
              <w:spacing w:before="42"/>
              <w:ind w:left="9"/>
              <w:jc w:val="center"/>
              <w:rPr>
                <w:rFonts w:hint="default" w:ascii="Times New Roman" w:hAnsi="Times New Roman" w:cs="Times New Roman"/>
                <w:sz w:val="28"/>
                <w:szCs w:val="28"/>
              </w:rPr>
            </w:pPr>
            <w:r>
              <w:rPr>
                <w:rFonts w:hint="default" w:ascii="Times New Roman" w:hAnsi="Times New Roman" w:cs="Times New Roman"/>
                <w:w w:val="100"/>
                <w:sz w:val="28"/>
                <w:szCs w:val="28"/>
              </w:rPr>
              <w:t>4</w:t>
            </w:r>
          </w:p>
        </w:tc>
        <w:tc>
          <w:tcPr>
            <w:tcW w:w="441" w:type="dxa"/>
            <w:tcBorders>
              <w:right w:val="single" w:color="000000" w:sz="4" w:space="0"/>
            </w:tcBorders>
          </w:tcPr>
          <w:p>
            <w:pPr>
              <w:pStyle w:val="13"/>
              <w:spacing w:before="42"/>
              <w:ind w:left="70"/>
              <w:rPr>
                <w:rFonts w:hint="default" w:ascii="Times New Roman" w:hAnsi="Times New Roman" w:cs="Times New Roman"/>
                <w:sz w:val="28"/>
                <w:szCs w:val="28"/>
              </w:rPr>
            </w:pPr>
            <w:r>
              <w:rPr>
                <w:rFonts w:hint="default" w:ascii="Times New Roman" w:hAnsi="Times New Roman" w:cs="Times New Roman"/>
                <w:w w:val="100"/>
                <w:sz w:val="28"/>
                <w:szCs w:val="28"/>
              </w:rPr>
              <w:t>2</w:t>
            </w:r>
          </w:p>
        </w:tc>
        <w:tc>
          <w:tcPr>
            <w:tcW w:w="1669" w:type="dxa"/>
            <w:tcBorders>
              <w:left w:val="single" w:color="000000" w:sz="4" w:space="0"/>
              <w:right w:val="single" w:color="000000" w:sz="4" w:space="0"/>
            </w:tcBorders>
          </w:tcPr>
          <w:p>
            <w:pPr>
              <w:pStyle w:val="13"/>
              <w:rPr>
                <w:rFonts w:hint="default" w:ascii="Times New Roman" w:hAnsi="Times New Roman" w:cs="Times New Roman"/>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3" w:hRule="atLeast"/>
        </w:trPr>
        <w:tc>
          <w:tcPr>
            <w:tcW w:w="306" w:type="dxa"/>
            <w:tcBorders>
              <w:left w:val="single" w:color="000000" w:sz="4" w:space="0"/>
            </w:tcBorders>
          </w:tcPr>
          <w:p>
            <w:pPr>
              <w:pStyle w:val="13"/>
              <w:spacing w:before="42"/>
              <w:ind w:right="58"/>
              <w:jc w:val="right"/>
              <w:rPr>
                <w:rFonts w:hint="default" w:ascii="Times New Roman" w:hAnsi="Times New Roman" w:cs="Times New Roman"/>
                <w:sz w:val="28"/>
                <w:szCs w:val="28"/>
              </w:rPr>
            </w:pPr>
            <w:r>
              <w:rPr>
                <w:rFonts w:hint="default" w:ascii="Times New Roman" w:hAnsi="Times New Roman" w:cs="Times New Roman"/>
                <w:w w:val="100"/>
                <w:sz w:val="28"/>
                <w:szCs w:val="28"/>
              </w:rPr>
              <w:t>1</w:t>
            </w:r>
          </w:p>
        </w:tc>
        <w:tc>
          <w:tcPr>
            <w:tcW w:w="264" w:type="dxa"/>
          </w:tcPr>
          <w:p>
            <w:pPr>
              <w:pStyle w:val="13"/>
              <w:spacing w:before="42"/>
              <w:ind w:left="9"/>
              <w:jc w:val="center"/>
              <w:rPr>
                <w:rFonts w:hint="default" w:ascii="Times New Roman" w:hAnsi="Times New Roman" w:cs="Times New Roman"/>
                <w:sz w:val="28"/>
                <w:szCs w:val="28"/>
              </w:rPr>
            </w:pPr>
            <w:r>
              <w:rPr>
                <w:rFonts w:hint="default" w:ascii="Times New Roman" w:hAnsi="Times New Roman" w:cs="Times New Roman"/>
                <w:w w:val="100"/>
                <w:sz w:val="28"/>
                <w:szCs w:val="28"/>
              </w:rPr>
              <w:t>2</w:t>
            </w:r>
          </w:p>
        </w:tc>
        <w:tc>
          <w:tcPr>
            <w:tcW w:w="264" w:type="dxa"/>
          </w:tcPr>
          <w:p>
            <w:pPr>
              <w:pStyle w:val="13"/>
              <w:spacing w:before="42"/>
              <w:ind w:left="70"/>
              <w:rPr>
                <w:rFonts w:hint="default" w:ascii="Times New Roman" w:hAnsi="Times New Roman" w:cs="Times New Roman"/>
                <w:sz w:val="28"/>
                <w:szCs w:val="28"/>
              </w:rPr>
            </w:pPr>
            <w:r>
              <w:rPr>
                <w:rFonts w:hint="default" w:ascii="Times New Roman" w:hAnsi="Times New Roman" w:cs="Times New Roman"/>
                <w:w w:val="100"/>
                <w:sz w:val="28"/>
                <w:szCs w:val="28"/>
              </w:rPr>
              <w:t>3</w:t>
            </w:r>
          </w:p>
        </w:tc>
        <w:tc>
          <w:tcPr>
            <w:tcW w:w="264" w:type="dxa"/>
          </w:tcPr>
          <w:p>
            <w:pPr>
              <w:pStyle w:val="13"/>
              <w:spacing w:before="42"/>
              <w:ind w:left="9"/>
              <w:jc w:val="center"/>
              <w:rPr>
                <w:rFonts w:hint="default" w:ascii="Times New Roman" w:hAnsi="Times New Roman" w:cs="Times New Roman"/>
                <w:sz w:val="28"/>
                <w:szCs w:val="28"/>
              </w:rPr>
            </w:pPr>
            <w:r>
              <w:rPr>
                <w:rFonts w:hint="default" w:ascii="Times New Roman" w:hAnsi="Times New Roman" w:cs="Times New Roman"/>
                <w:w w:val="100"/>
                <w:sz w:val="28"/>
                <w:szCs w:val="28"/>
              </w:rPr>
              <w:t>2</w:t>
            </w:r>
          </w:p>
        </w:tc>
        <w:tc>
          <w:tcPr>
            <w:tcW w:w="264" w:type="dxa"/>
          </w:tcPr>
          <w:p>
            <w:pPr>
              <w:pStyle w:val="13"/>
              <w:spacing w:before="42"/>
              <w:ind w:right="58"/>
              <w:jc w:val="right"/>
              <w:rPr>
                <w:rFonts w:hint="default" w:ascii="Times New Roman" w:hAnsi="Times New Roman" w:cs="Times New Roman"/>
                <w:sz w:val="28"/>
                <w:szCs w:val="28"/>
              </w:rPr>
            </w:pPr>
            <w:r>
              <w:rPr>
                <w:rFonts w:hint="default" w:ascii="Times New Roman" w:hAnsi="Times New Roman" w:cs="Times New Roman"/>
                <w:w w:val="100"/>
                <w:sz w:val="28"/>
                <w:szCs w:val="28"/>
              </w:rPr>
              <w:t>3</w:t>
            </w:r>
          </w:p>
        </w:tc>
        <w:tc>
          <w:tcPr>
            <w:tcW w:w="264" w:type="dxa"/>
          </w:tcPr>
          <w:p>
            <w:pPr>
              <w:pStyle w:val="13"/>
              <w:spacing w:before="42"/>
              <w:ind w:left="9"/>
              <w:jc w:val="center"/>
              <w:rPr>
                <w:rFonts w:hint="default" w:ascii="Times New Roman" w:hAnsi="Times New Roman" w:cs="Times New Roman"/>
                <w:sz w:val="28"/>
                <w:szCs w:val="28"/>
              </w:rPr>
            </w:pPr>
            <w:r>
              <w:rPr>
                <w:rFonts w:hint="default" w:ascii="Times New Roman" w:hAnsi="Times New Roman" w:cs="Times New Roman"/>
                <w:w w:val="100"/>
                <w:sz w:val="28"/>
                <w:szCs w:val="28"/>
              </w:rPr>
              <w:t>9</w:t>
            </w:r>
          </w:p>
        </w:tc>
        <w:tc>
          <w:tcPr>
            <w:tcW w:w="264" w:type="dxa"/>
          </w:tcPr>
          <w:p>
            <w:pPr>
              <w:pStyle w:val="13"/>
              <w:spacing w:before="42"/>
              <w:ind w:left="9"/>
              <w:jc w:val="center"/>
              <w:rPr>
                <w:rFonts w:hint="default" w:ascii="Times New Roman" w:hAnsi="Times New Roman" w:cs="Times New Roman"/>
                <w:sz w:val="28"/>
                <w:szCs w:val="28"/>
              </w:rPr>
            </w:pPr>
            <w:r>
              <w:rPr>
                <w:rFonts w:hint="default" w:ascii="Times New Roman" w:hAnsi="Times New Roman" w:cs="Times New Roman"/>
                <w:w w:val="100"/>
                <w:sz w:val="28"/>
                <w:szCs w:val="28"/>
              </w:rPr>
              <w:t>2</w:t>
            </w:r>
          </w:p>
        </w:tc>
        <w:tc>
          <w:tcPr>
            <w:tcW w:w="441" w:type="dxa"/>
            <w:tcBorders>
              <w:right w:val="single" w:color="000000" w:sz="4" w:space="0"/>
            </w:tcBorders>
          </w:tcPr>
          <w:p>
            <w:pPr>
              <w:pStyle w:val="13"/>
              <w:spacing w:before="42"/>
              <w:ind w:left="70"/>
              <w:rPr>
                <w:rFonts w:hint="default" w:ascii="Times New Roman" w:hAnsi="Times New Roman" w:cs="Times New Roman"/>
                <w:sz w:val="28"/>
                <w:szCs w:val="28"/>
              </w:rPr>
            </w:pPr>
            <w:r>
              <w:rPr>
                <w:rFonts w:hint="default" w:ascii="Times New Roman" w:hAnsi="Times New Roman" w:cs="Times New Roman"/>
                <w:w w:val="100"/>
                <w:sz w:val="28"/>
                <w:szCs w:val="28"/>
              </w:rPr>
              <w:t>1</w:t>
            </w:r>
          </w:p>
        </w:tc>
        <w:tc>
          <w:tcPr>
            <w:tcW w:w="1669" w:type="dxa"/>
            <w:tcBorders>
              <w:left w:val="single" w:color="000000" w:sz="4" w:space="0"/>
              <w:right w:val="single" w:color="000000" w:sz="4" w:space="0"/>
            </w:tcBorders>
          </w:tcPr>
          <w:p>
            <w:pPr>
              <w:pStyle w:val="13"/>
              <w:rPr>
                <w:rFonts w:hint="default" w:ascii="Times New Roman" w:hAnsi="Times New Roman" w:cs="Times New Roman"/>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4" w:hRule="atLeast"/>
        </w:trPr>
        <w:tc>
          <w:tcPr>
            <w:tcW w:w="306" w:type="dxa"/>
            <w:tcBorders>
              <w:left w:val="single" w:color="000000" w:sz="4" w:space="0"/>
            </w:tcBorders>
          </w:tcPr>
          <w:p>
            <w:pPr>
              <w:pStyle w:val="13"/>
              <w:spacing w:before="42"/>
              <w:ind w:right="58"/>
              <w:jc w:val="right"/>
              <w:rPr>
                <w:rFonts w:hint="default" w:ascii="Times New Roman" w:hAnsi="Times New Roman" w:cs="Times New Roman"/>
                <w:sz w:val="28"/>
                <w:szCs w:val="28"/>
              </w:rPr>
            </w:pPr>
            <w:r>
              <w:rPr>
                <w:rFonts w:hint="default" w:ascii="Times New Roman" w:hAnsi="Times New Roman" w:cs="Times New Roman"/>
                <w:w w:val="100"/>
                <w:sz w:val="28"/>
                <w:szCs w:val="28"/>
              </w:rPr>
              <w:t>2</w:t>
            </w:r>
          </w:p>
        </w:tc>
        <w:tc>
          <w:tcPr>
            <w:tcW w:w="264" w:type="dxa"/>
          </w:tcPr>
          <w:p>
            <w:pPr>
              <w:pStyle w:val="13"/>
              <w:spacing w:before="42"/>
              <w:ind w:left="9"/>
              <w:jc w:val="center"/>
              <w:rPr>
                <w:rFonts w:hint="default" w:ascii="Times New Roman" w:hAnsi="Times New Roman" w:cs="Times New Roman"/>
                <w:sz w:val="28"/>
                <w:szCs w:val="28"/>
              </w:rPr>
            </w:pPr>
            <w:r>
              <w:rPr>
                <w:rFonts w:hint="default" w:ascii="Times New Roman" w:hAnsi="Times New Roman" w:cs="Times New Roman"/>
                <w:w w:val="100"/>
                <w:sz w:val="28"/>
                <w:szCs w:val="28"/>
              </w:rPr>
              <w:t>1</w:t>
            </w:r>
          </w:p>
        </w:tc>
        <w:tc>
          <w:tcPr>
            <w:tcW w:w="264" w:type="dxa"/>
          </w:tcPr>
          <w:p>
            <w:pPr>
              <w:pStyle w:val="13"/>
              <w:spacing w:before="42"/>
              <w:ind w:left="70"/>
              <w:rPr>
                <w:rFonts w:hint="default" w:ascii="Times New Roman" w:hAnsi="Times New Roman" w:cs="Times New Roman"/>
                <w:sz w:val="28"/>
                <w:szCs w:val="28"/>
              </w:rPr>
            </w:pPr>
            <w:r>
              <w:rPr>
                <w:rFonts w:hint="default" w:ascii="Times New Roman" w:hAnsi="Times New Roman" w:cs="Times New Roman"/>
                <w:w w:val="100"/>
                <w:sz w:val="28"/>
                <w:szCs w:val="28"/>
              </w:rPr>
              <w:t>3</w:t>
            </w:r>
          </w:p>
        </w:tc>
        <w:tc>
          <w:tcPr>
            <w:tcW w:w="264" w:type="dxa"/>
          </w:tcPr>
          <w:p>
            <w:pPr>
              <w:pStyle w:val="13"/>
              <w:spacing w:before="42"/>
              <w:ind w:left="9"/>
              <w:jc w:val="center"/>
              <w:rPr>
                <w:rFonts w:hint="default" w:ascii="Times New Roman" w:hAnsi="Times New Roman" w:cs="Times New Roman"/>
                <w:sz w:val="28"/>
                <w:szCs w:val="28"/>
              </w:rPr>
            </w:pPr>
            <w:r>
              <w:rPr>
                <w:rFonts w:hint="default" w:ascii="Times New Roman" w:hAnsi="Times New Roman" w:cs="Times New Roman"/>
                <w:w w:val="100"/>
                <w:sz w:val="28"/>
                <w:szCs w:val="28"/>
              </w:rPr>
              <w:t>4</w:t>
            </w:r>
          </w:p>
        </w:tc>
        <w:tc>
          <w:tcPr>
            <w:tcW w:w="264" w:type="dxa"/>
          </w:tcPr>
          <w:p>
            <w:pPr>
              <w:pStyle w:val="13"/>
              <w:spacing w:before="42"/>
              <w:ind w:right="58"/>
              <w:jc w:val="right"/>
              <w:rPr>
                <w:rFonts w:hint="default" w:ascii="Times New Roman" w:hAnsi="Times New Roman" w:cs="Times New Roman"/>
                <w:sz w:val="28"/>
                <w:szCs w:val="28"/>
              </w:rPr>
            </w:pPr>
            <w:r>
              <w:rPr>
                <w:rFonts w:hint="default" w:ascii="Times New Roman" w:hAnsi="Times New Roman" w:cs="Times New Roman"/>
                <w:w w:val="100"/>
                <w:sz w:val="28"/>
                <w:szCs w:val="28"/>
              </w:rPr>
              <w:t>2</w:t>
            </w:r>
          </w:p>
        </w:tc>
        <w:tc>
          <w:tcPr>
            <w:tcW w:w="264" w:type="dxa"/>
          </w:tcPr>
          <w:p>
            <w:pPr>
              <w:pStyle w:val="13"/>
              <w:spacing w:before="42"/>
              <w:ind w:left="9"/>
              <w:jc w:val="center"/>
              <w:rPr>
                <w:rFonts w:hint="default" w:ascii="Times New Roman" w:hAnsi="Times New Roman" w:cs="Times New Roman"/>
                <w:sz w:val="28"/>
                <w:szCs w:val="28"/>
              </w:rPr>
            </w:pPr>
            <w:r>
              <w:rPr>
                <w:rFonts w:hint="default" w:ascii="Times New Roman" w:hAnsi="Times New Roman" w:cs="Times New Roman"/>
                <w:w w:val="100"/>
                <w:sz w:val="28"/>
                <w:szCs w:val="28"/>
              </w:rPr>
              <w:t>4</w:t>
            </w:r>
          </w:p>
        </w:tc>
        <w:tc>
          <w:tcPr>
            <w:tcW w:w="264" w:type="dxa"/>
          </w:tcPr>
          <w:p>
            <w:pPr>
              <w:pStyle w:val="13"/>
              <w:spacing w:before="42"/>
              <w:ind w:left="9"/>
              <w:jc w:val="center"/>
              <w:rPr>
                <w:rFonts w:hint="default" w:ascii="Times New Roman" w:hAnsi="Times New Roman" w:cs="Times New Roman"/>
                <w:sz w:val="28"/>
                <w:szCs w:val="28"/>
              </w:rPr>
            </w:pPr>
            <w:r>
              <w:rPr>
                <w:rFonts w:hint="default" w:ascii="Times New Roman" w:hAnsi="Times New Roman" w:cs="Times New Roman"/>
                <w:w w:val="100"/>
                <w:sz w:val="28"/>
                <w:szCs w:val="28"/>
              </w:rPr>
              <w:t>2</w:t>
            </w:r>
          </w:p>
        </w:tc>
        <w:tc>
          <w:tcPr>
            <w:tcW w:w="441" w:type="dxa"/>
            <w:tcBorders>
              <w:right w:val="single" w:color="000000" w:sz="4" w:space="0"/>
            </w:tcBorders>
          </w:tcPr>
          <w:p>
            <w:pPr>
              <w:pStyle w:val="13"/>
              <w:spacing w:before="42"/>
              <w:ind w:left="70"/>
              <w:rPr>
                <w:rFonts w:hint="default" w:ascii="Times New Roman" w:hAnsi="Times New Roman" w:cs="Times New Roman"/>
                <w:sz w:val="28"/>
                <w:szCs w:val="28"/>
              </w:rPr>
            </w:pPr>
            <w:r>
              <w:rPr>
                <w:rFonts w:hint="default" w:ascii="Times New Roman" w:hAnsi="Times New Roman" w:cs="Times New Roman"/>
                <w:w w:val="100"/>
                <w:sz w:val="28"/>
                <w:szCs w:val="28"/>
              </w:rPr>
              <w:t>8</w:t>
            </w:r>
          </w:p>
        </w:tc>
        <w:tc>
          <w:tcPr>
            <w:tcW w:w="1669" w:type="dxa"/>
            <w:tcBorders>
              <w:left w:val="single" w:color="000000" w:sz="4" w:space="0"/>
              <w:right w:val="single" w:color="000000" w:sz="4" w:space="0"/>
            </w:tcBorders>
          </w:tcPr>
          <w:p>
            <w:pPr>
              <w:pStyle w:val="13"/>
              <w:rPr>
                <w:rFonts w:hint="default" w:ascii="Times New Roman" w:hAnsi="Times New Roman" w:cs="Times New Roman"/>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4" w:hRule="atLeast"/>
        </w:trPr>
        <w:tc>
          <w:tcPr>
            <w:tcW w:w="306" w:type="dxa"/>
            <w:tcBorders>
              <w:left w:val="single" w:color="000000" w:sz="4" w:space="0"/>
            </w:tcBorders>
          </w:tcPr>
          <w:p>
            <w:pPr>
              <w:pStyle w:val="13"/>
              <w:spacing w:before="43"/>
              <w:ind w:right="58"/>
              <w:jc w:val="right"/>
              <w:rPr>
                <w:rFonts w:hint="default" w:ascii="Times New Roman" w:hAnsi="Times New Roman" w:cs="Times New Roman"/>
                <w:sz w:val="28"/>
                <w:szCs w:val="28"/>
              </w:rPr>
            </w:pPr>
            <w:r>
              <w:rPr>
                <w:rFonts w:hint="default" w:ascii="Times New Roman" w:hAnsi="Times New Roman" w:cs="Times New Roman"/>
                <w:w w:val="100"/>
                <w:sz w:val="28"/>
                <w:szCs w:val="28"/>
              </w:rPr>
              <w:t>2</w:t>
            </w:r>
          </w:p>
        </w:tc>
        <w:tc>
          <w:tcPr>
            <w:tcW w:w="264" w:type="dxa"/>
          </w:tcPr>
          <w:p>
            <w:pPr>
              <w:pStyle w:val="13"/>
              <w:spacing w:before="43"/>
              <w:ind w:left="9"/>
              <w:jc w:val="center"/>
              <w:rPr>
                <w:rFonts w:hint="default" w:ascii="Times New Roman" w:hAnsi="Times New Roman" w:cs="Times New Roman"/>
                <w:sz w:val="28"/>
                <w:szCs w:val="28"/>
              </w:rPr>
            </w:pPr>
            <w:r>
              <w:rPr>
                <w:rFonts w:hint="default" w:ascii="Times New Roman" w:hAnsi="Times New Roman" w:cs="Times New Roman"/>
                <w:w w:val="100"/>
                <w:sz w:val="28"/>
                <w:szCs w:val="28"/>
              </w:rPr>
              <w:t>1</w:t>
            </w:r>
          </w:p>
        </w:tc>
        <w:tc>
          <w:tcPr>
            <w:tcW w:w="264" w:type="dxa"/>
          </w:tcPr>
          <w:p>
            <w:pPr>
              <w:pStyle w:val="13"/>
              <w:spacing w:before="43"/>
              <w:ind w:left="70"/>
              <w:rPr>
                <w:rFonts w:hint="default" w:ascii="Times New Roman" w:hAnsi="Times New Roman" w:cs="Times New Roman"/>
                <w:sz w:val="28"/>
                <w:szCs w:val="28"/>
              </w:rPr>
            </w:pPr>
            <w:r>
              <w:rPr>
                <w:rFonts w:hint="default" w:ascii="Times New Roman" w:hAnsi="Times New Roman" w:cs="Times New Roman"/>
                <w:w w:val="100"/>
                <w:sz w:val="28"/>
                <w:szCs w:val="28"/>
              </w:rPr>
              <w:t>3</w:t>
            </w:r>
          </w:p>
        </w:tc>
        <w:tc>
          <w:tcPr>
            <w:tcW w:w="264" w:type="dxa"/>
          </w:tcPr>
          <w:p>
            <w:pPr>
              <w:pStyle w:val="13"/>
              <w:spacing w:before="43"/>
              <w:ind w:left="9"/>
              <w:jc w:val="center"/>
              <w:rPr>
                <w:rFonts w:hint="default" w:ascii="Times New Roman" w:hAnsi="Times New Roman" w:cs="Times New Roman"/>
                <w:sz w:val="28"/>
                <w:szCs w:val="28"/>
              </w:rPr>
            </w:pPr>
            <w:r>
              <w:rPr>
                <w:rFonts w:hint="default" w:ascii="Times New Roman" w:hAnsi="Times New Roman" w:cs="Times New Roman"/>
                <w:w w:val="100"/>
                <w:sz w:val="28"/>
                <w:szCs w:val="28"/>
              </w:rPr>
              <w:t>2</w:t>
            </w:r>
          </w:p>
        </w:tc>
        <w:tc>
          <w:tcPr>
            <w:tcW w:w="264" w:type="dxa"/>
          </w:tcPr>
          <w:p>
            <w:pPr>
              <w:pStyle w:val="13"/>
              <w:spacing w:before="43"/>
              <w:ind w:right="58"/>
              <w:jc w:val="right"/>
              <w:rPr>
                <w:rFonts w:hint="default" w:ascii="Times New Roman" w:hAnsi="Times New Roman" w:cs="Times New Roman"/>
                <w:sz w:val="28"/>
                <w:szCs w:val="28"/>
              </w:rPr>
            </w:pPr>
            <w:r>
              <w:rPr>
                <w:rFonts w:hint="default" w:ascii="Times New Roman" w:hAnsi="Times New Roman" w:cs="Times New Roman"/>
                <w:w w:val="100"/>
                <w:sz w:val="28"/>
                <w:szCs w:val="28"/>
              </w:rPr>
              <w:t>8</w:t>
            </w:r>
          </w:p>
        </w:tc>
        <w:tc>
          <w:tcPr>
            <w:tcW w:w="264" w:type="dxa"/>
          </w:tcPr>
          <w:p>
            <w:pPr>
              <w:pStyle w:val="13"/>
              <w:spacing w:before="43"/>
              <w:ind w:left="9"/>
              <w:jc w:val="center"/>
              <w:rPr>
                <w:rFonts w:hint="default" w:ascii="Times New Roman" w:hAnsi="Times New Roman" w:cs="Times New Roman"/>
                <w:sz w:val="28"/>
                <w:szCs w:val="28"/>
              </w:rPr>
            </w:pPr>
            <w:r>
              <w:rPr>
                <w:rFonts w:hint="default" w:ascii="Times New Roman" w:hAnsi="Times New Roman" w:cs="Times New Roman"/>
                <w:w w:val="100"/>
                <w:sz w:val="28"/>
                <w:szCs w:val="28"/>
              </w:rPr>
              <w:t>4</w:t>
            </w:r>
          </w:p>
        </w:tc>
        <w:tc>
          <w:tcPr>
            <w:tcW w:w="264" w:type="dxa"/>
          </w:tcPr>
          <w:p>
            <w:pPr>
              <w:pStyle w:val="13"/>
              <w:spacing w:before="43"/>
              <w:ind w:left="9"/>
              <w:jc w:val="center"/>
              <w:rPr>
                <w:rFonts w:hint="default" w:ascii="Times New Roman" w:hAnsi="Times New Roman" w:cs="Times New Roman"/>
                <w:sz w:val="28"/>
                <w:szCs w:val="28"/>
              </w:rPr>
            </w:pPr>
            <w:r>
              <w:rPr>
                <w:rFonts w:hint="default" w:ascii="Times New Roman" w:hAnsi="Times New Roman" w:cs="Times New Roman"/>
                <w:w w:val="100"/>
                <w:sz w:val="28"/>
                <w:szCs w:val="28"/>
              </w:rPr>
              <w:t>2</w:t>
            </w:r>
          </w:p>
        </w:tc>
        <w:tc>
          <w:tcPr>
            <w:tcW w:w="441" w:type="dxa"/>
            <w:tcBorders>
              <w:right w:val="single" w:color="000000" w:sz="4" w:space="0"/>
            </w:tcBorders>
          </w:tcPr>
          <w:p>
            <w:pPr>
              <w:pStyle w:val="13"/>
              <w:spacing w:before="43"/>
              <w:ind w:left="70"/>
              <w:rPr>
                <w:rFonts w:hint="default" w:ascii="Times New Roman" w:hAnsi="Times New Roman" w:cs="Times New Roman"/>
                <w:sz w:val="28"/>
                <w:szCs w:val="28"/>
              </w:rPr>
            </w:pPr>
            <w:r>
              <w:rPr>
                <w:rFonts w:hint="default" w:ascii="Times New Roman" w:hAnsi="Times New Roman" w:cs="Times New Roman"/>
                <w:w w:val="100"/>
                <w:sz w:val="28"/>
                <w:szCs w:val="28"/>
              </w:rPr>
              <w:t>1</w:t>
            </w:r>
          </w:p>
        </w:tc>
        <w:tc>
          <w:tcPr>
            <w:tcW w:w="1669" w:type="dxa"/>
            <w:tcBorders>
              <w:left w:val="single" w:color="000000" w:sz="4" w:space="0"/>
              <w:right w:val="single" w:color="000000" w:sz="4" w:space="0"/>
            </w:tcBorders>
          </w:tcPr>
          <w:p>
            <w:pPr>
              <w:pStyle w:val="13"/>
              <w:rPr>
                <w:rFonts w:hint="default" w:ascii="Times New Roman" w:hAnsi="Times New Roman" w:cs="Times New Roman"/>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69" w:hRule="atLeast"/>
        </w:trPr>
        <w:tc>
          <w:tcPr>
            <w:tcW w:w="306" w:type="dxa"/>
            <w:tcBorders>
              <w:left w:val="single" w:color="000000" w:sz="4" w:space="0"/>
              <w:bottom w:val="single" w:color="000000" w:sz="4" w:space="0"/>
            </w:tcBorders>
          </w:tcPr>
          <w:p>
            <w:pPr>
              <w:pStyle w:val="13"/>
              <w:spacing w:before="42"/>
              <w:ind w:right="58"/>
              <w:jc w:val="right"/>
              <w:rPr>
                <w:rFonts w:hint="default" w:ascii="Times New Roman" w:hAnsi="Times New Roman" w:cs="Times New Roman"/>
                <w:sz w:val="28"/>
                <w:szCs w:val="28"/>
              </w:rPr>
            </w:pPr>
            <w:r>
              <w:rPr>
                <w:rFonts w:hint="default" w:ascii="Times New Roman" w:hAnsi="Times New Roman" w:cs="Times New Roman"/>
                <w:w w:val="100"/>
                <w:sz w:val="28"/>
                <w:szCs w:val="28"/>
              </w:rPr>
              <w:t>8</w:t>
            </w:r>
          </w:p>
        </w:tc>
        <w:tc>
          <w:tcPr>
            <w:tcW w:w="264" w:type="dxa"/>
            <w:tcBorders>
              <w:bottom w:val="single" w:color="000000" w:sz="4" w:space="0"/>
            </w:tcBorders>
          </w:tcPr>
          <w:p>
            <w:pPr>
              <w:pStyle w:val="13"/>
              <w:spacing w:before="42"/>
              <w:ind w:left="9"/>
              <w:jc w:val="center"/>
              <w:rPr>
                <w:rFonts w:hint="default" w:ascii="Times New Roman" w:hAnsi="Times New Roman" w:cs="Times New Roman"/>
                <w:sz w:val="28"/>
                <w:szCs w:val="28"/>
              </w:rPr>
            </w:pPr>
            <w:r>
              <w:rPr>
                <w:rFonts w:hint="default" w:ascii="Times New Roman" w:hAnsi="Times New Roman" w:cs="Times New Roman"/>
                <w:w w:val="100"/>
                <w:sz w:val="28"/>
                <w:szCs w:val="28"/>
              </w:rPr>
              <w:t>2</w:t>
            </w:r>
          </w:p>
        </w:tc>
        <w:tc>
          <w:tcPr>
            <w:tcW w:w="264" w:type="dxa"/>
            <w:tcBorders>
              <w:bottom w:val="single" w:color="000000" w:sz="4" w:space="0"/>
            </w:tcBorders>
          </w:tcPr>
          <w:p>
            <w:pPr>
              <w:pStyle w:val="13"/>
              <w:spacing w:before="42"/>
              <w:ind w:left="70"/>
              <w:rPr>
                <w:rFonts w:hint="default" w:ascii="Times New Roman" w:hAnsi="Times New Roman" w:cs="Times New Roman"/>
                <w:sz w:val="28"/>
                <w:szCs w:val="28"/>
              </w:rPr>
            </w:pPr>
            <w:r>
              <w:rPr>
                <w:rFonts w:hint="default" w:ascii="Times New Roman" w:hAnsi="Times New Roman" w:cs="Times New Roman"/>
                <w:w w:val="100"/>
                <w:sz w:val="28"/>
                <w:szCs w:val="28"/>
              </w:rPr>
              <w:t>3</w:t>
            </w:r>
          </w:p>
        </w:tc>
        <w:tc>
          <w:tcPr>
            <w:tcW w:w="264" w:type="dxa"/>
            <w:tcBorders>
              <w:bottom w:val="single" w:color="000000" w:sz="4" w:space="0"/>
            </w:tcBorders>
          </w:tcPr>
          <w:p>
            <w:pPr>
              <w:pStyle w:val="13"/>
              <w:spacing w:before="42"/>
              <w:ind w:left="9"/>
              <w:jc w:val="center"/>
              <w:rPr>
                <w:rFonts w:hint="default" w:ascii="Times New Roman" w:hAnsi="Times New Roman" w:cs="Times New Roman"/>
                <w:sz w:val="28"/>
                <w:szCs w:val="28"/>
              </w:rPr>
            </w:pPr>
            <w:r>
              <w:rPr>
                <w:rFonts w:hint="default" w:ascii="Times New Roman" w:hAnsi="Times New Roman" w:cs="Times New Roman"/>
                <w:w w:val="100"/>
                <w:sz w:val="28"/>
                <w:szCs w:val="28"/>
              </w:rPr>
              <w:t>4</w:t>
            </w:r>
          </w:p>
        </w:tc>
        <w:tc>
          <w:tcPr>
            <w:tcW w:w="264" w:type="dxa"/>
            <w:tcBorders>
              <w:bottom w:val="single" w:color="000000" w:sz="4" w:space="0"/>
            </w:tcBorders>
          </w:tcPr>
          <w:p>
            <w:pPr>
              <w:pStyle w:val="13"/>
              <w:spacing w:before="42"/>
              <w:ind w:right="58"/>
              <w:jc w:val="right"/>
              <w:rPr>
                <w:rFonts w:hint="default" w:ascii="Times New Roman" w:hAnsi="Times New Roman" w:cs="Times New Roman"/>
                <w:sz w:val="28"/>
                <w:szCs w:val="28"/>
              </w:rPr>
            </w:pPr>
            <w:r>
              <w:rPr>
                <w:rFonts w:hint="default" w:ascii="Times New Roman" w:hAnsi="Times New Roman" w:cs="Times New Roman"/>
                <w:w w:val="100"/>
                <w:sz w:val="28"/>
                <w:szCs w:val="28"/>
              </w:rPr>
              <w:t>2</w:t>
            </w:r>
          </w:p>
        </w:tc>
        <w:tc>
          <w:tcPr>
            <w:tcW w:w="264" w:type="dxa"/>
            <w:tcBorders>
              <w:bottom w:val="single" w:color="000000" w:sz="4" w:space="0"/>
            </w:tcBorders>
          </w:tcPr>
          <w:p>
            <w:pPr>
              <w:pStyle w:val="13"/>
              <w:spacing w:before="42"/>
              <w:ind w:left="9"/>
              <w:jc w:val="center"/>
              <w:rPr>
                <w:rFonts w:hint="default" w:ascii="Times New Roman" w:hAnsi="Times New Roman" w:cs="Times New Roman"/>
                <w:sz w:val="28"/>
                <w:szCs w:val="28"/>
              </w:rPr>
            </w:pPr>
            <w:r>
              <w:rPr>
                <w:rFonts w:hint="default" w:ascii="Times New Roman" w:hAnsi="Times New Roman" w:cs="Times New Roman"/>
                <w:w w:val="100"/>
                <w:sz w:val="28"/>
                <w:szCs w:val="28"/>
              </w:rPr>
              <w:t>3</w:t>
            </w:r>
          </w:p>
        </w:tc>
        <w:tc>
          <w:tcPr>
            <w:tcW w:w="264" w:type="dxa"/>
            <w:tcBorders>
              <w:bottom w:val="single" w:color="000000" w:sz="4" w:space="0"/>
            </w:tcBorders>
          </w:tcPr>
          <w:p>
            <w:pPr>
              <w:pStyle w:val="13"/>
              <w:spacing w:before="42"/>
              <w:ind w:left="9"/>
              <w:jc w:val="center"/>
              <w:rPr>
                <w:rFonts w:hint="default" w:ascii="Times New Roman" w:hAnsi="Times New Roman" w:cs="Times New Roman"/>
                <w:sz w:val="28"/>
                <w:szCs w:val="28"/>
              </w:rPr>
            </w:pPr>
            <w:r>
              <w:rPr>
                <w:rFonts w:hint="default" w:ascii="Times New Roman" w:hAnsi="Times New Roman" w:cs="Times New Roman"/>
                <w:w w:val="100"/>
                <w:sz w:val="28"/>
                <w:szCs w:val="28"/>
              </w:rPr>
              <w:t>1</w:t>
            </w:r>
          </w:p>
        </w:tc>
        <w:tc>
          <w:tcPr>
            <w:tcW w:w="441" w:type="dxa"/>
            <w:tcBorders>
              <w:bottom w:val="single" w:color="000000" w:sz="4" w:space="0"/>
              <w:right w:val="single" w:color="000000" w:sz="4" w:space="0"/>
            </w:tcBorders>
          </w:tcPr>
          <w:p>
            <w:pPr>
              <w:pStyle w:val="13"/>
              <w:spacing w:before="42"/>
              <w:ind w:left="70"/>
              <w:rPr>
                <w:rFonts w:hint="default" w:ascii="Times New Roman" w:hAnsi="Times New Roman" w:cs="Times New Roman"/>
                <w:sz w:val="28"/>
                <w:szCs w:val="28"/>
              </w:rPr>
            </w:pPr>
            <w:r>
              <w:rPr>
                <w:rFonts w:hint="default" w:ascii="Times New Roman" w:hAnsi="Times New Roman" w:cs="Times New Roman"/>
                <w:w w:val="100"/>
                <w:sz w:val="28"/>
                <w:szCs w:val="28"/>
              </w:rPr>
              <w:t>2</w:t>
            </w:r>
          </w:p>
        </w:tc>
        <w:tc>
          <w:tcPr>
            <w:tcW w:w="1669" w:type="dxa"/>
            <w:tcBorders>
              <w:left w:val="single" w:color="000000" w:sz="4" w:space="0"/>
              <w:bottom w:val="single" w:color="000000" w:sz="4" w:space="0"/>
              <w:right w:val="single" w:color="000000" w:sz="4" w:space="0"/>
            </w:tcBorders>
          </w:tcPr>
          <w:p>
            <w:pPr>
              <w:pStyle w:val="13"/>
              <w:rPr>
                <w:rFonts w:hint="default" w:ascii="Times New Roman" w:hAnsi="Times New Roman" w:cs="Times New Roman"/>
                <w:sz w:val="28"/>
                <w:szCs w:val="28"/>
              </w:rPr>
            </w:pPr>
          </w:p>
        </w:tc>
      </w:tr>
    </w:tbl>
    <w:p>
      <w:pPr>
        <w:pStyle w:val="12"/>
        <w:numPr>
          <w:ilvl w:val="1"/>
          <w:numId w:val="50"/>
        </w:numPr>
        <w:tabs>
          <w:tab w:val="left" w:pos="857"/>
        </w:tabs>
        <w:spacing w:before="57" w:after="0" w:line="266" w:lineRule="auto"/>
        <w:ind w:left="871" w:right="294" w:hanging="567"/>
        <w:jc w:val="both"/>
        <w:rPr>
          <w:rFonts w:hint="default" w:ascii="Times New Roman" w:hAnsi="Times New Roman" w:cs="Times New Roman"/>
          <w:sz w:val="28"/>
          <w:szCs w:val="28"/>
        </w:rPr>
      </w:pPr>
      <w:r>
        <w:rPr>
          <w:rFonts w:hint="default" w:ascii="Times New Roman" w:hAnsi="Times New Roman" w:cs="Times New Roman"/>
          <w:sz w:val="28"/>
          <w:szCs w:val="28"/>
        </w:rPr>
        <w:t xml:space="preserve">Một chiếc ba lô có thể chứa </w:t>
      </w:r>
      <w:r>
        <w:rPr>
          <w:rFonts w:hint="default" w:cs="Times New Roman"/>
          <w:sz w:val="28"/>
          <w:szCs w:val="28"/>
          <w:lang w:val="en-US"/>
        </w:rPr>
        <w:t>đ</w:t>
      </w:r>
      <w:r>
        <w:rPr>
          <w:rFonts w:hint="default" w:ascii="Times New Roman" w:hAnsi="Times New Roman" w:cs="Times New Roman"/>
          <w:sz w:val="28"/>
          <w:szCs w:val="28"/>
        </w:rPr>
        <w:t xml:space="preserve">ược một khối lượng </w:t>
      </w:r>
      <w:r>
        <w:rPr>
          <w:rFonts w:hint="default" w:ascii="Times New Roman" w:hAnsi="Times New Roman" w:cs="Times New Roman"/>
          <w:spacing w:val="3"/>
          <w:sz w:val="28"/>
          <w:szCs w:val="28"/>
        </w:rPr>
        <w:t xml:space="preserve">w. </w:t>
      </w:r>
      <w:r>
        <w:rPr>
          <w:rFonts w:hint="default" w:ascii="Times New Roman" w:hAnsi="Times New Roman" w:cs="Times New Roman"/>
          <w:sz w:val="28"/>
          <w:szCs w:val="28"/>
        </w:rPr>
        <w:t xml:space="preserve">Có n (n ≤ 20) </w:t>
      </w:r>
      <w:r>
        <w:rPr>
          <w:rFonts w:hint="default" w:cs="Times New Roman"/>
          <w:sz w:val="28"/>
          <w:szCs w:val="28"/>
          <w:lang w:val="en-US"/>
        </w:rPr>
        <w:t>đ</w:t>
      </w:r>
      <w:r>
        <w:rPr>
          <w:rFonts w:hint="default" w:ascii="Times New Roman" w:hAnsi="Times New Roman" w:cs="Times New Roman"/>
          <w:sz w:val="28"/>
          <w:szCs w:val="28"/>
        </w:rPr>
        <w:t xml:space="preserve">ồ vật </w:t>
      </w:r>
      <w:r>
        <w:rPr>
          <w:rFonts w:hint="default" w:cs="Times New Roman"/>
          <w:sz w:val="28"/>
          <w:szCs w:val="28"/>
          <w:lang w:val="en-US"/>
        </w:rPr>
        <w:t>đ</w:t>
      </w:r>
      <w:r>
        <w:rPr>
          <w:rFonts w:hint="default" w:ascii="Times New Roman" w:hAnsi="Times New Roman" w:cs="Times New Roman"/>
          <w:sz w:val="28"/>
          <w:szCs w:val="28"/>
        </w:rPr>
        <w:t xml:space="preserve">ược </w:t>
      </w:r>
      <w:r>
        <w:rPr>
          <w:rFonts w:hint="default" w:cs="Times New Roman"/>
          <w:sz w:val="28"/>
          <w:szCs w:val="28"/>
          <w:lang w:val="en-US"/>
        </w:rPr>
        <w:t>đ</w:t>
      </w:r>
      <w:r>
        <w:rPr>
          <w:rFonts w:hint="default" w:ascii="Times New Roman" w:hAnsi="Times New Roman" w:cs="Times New Roman"/>
          <w:sz w:val="28"/>
          <w:szCs w:val="28"/>
        </w:rPr>
        <w:t xml:space="preserve">ánh số 1, 2, . . , n. </w:t>
      </w:r>
      <w:r>
        <w:rPr>
          <w:rFonts w:hint="default" w:cs="Times New Roman"/>
          <w:sz w:val="28"/>
          <w:szCs w:val="28"/>
          <w:lang w:val="en-US"/>
        </w:rPr>
        <w:t>Đ</w:t>
      </w:r>
      <w:r>
        <w:rPr>
          <w:rFonts w:hint="default" w:ascii="Times New Roman" w:hAnsi="Times New Roman" w:cs="Times New Roman"/>
          <w:sz w:val="28"/>
          <w:szCs w:val="28"/>
        </w:rPr>
        <w:t>ồ vật i có khối lượng a</w:t>
      </w:r>
      <w:r>
        <w:rPr>
          <w:rFonts w:hint="default" w:ascii="Times New Roman" w:hAnsi="Times New Roman" w:cs="Times New Roman"/>
          <w:sz w:val="28"/>
          <w:szCs w:val="28"/>
          <w:vertAlign w:val="subscript"/>
        </w:rPr>
        <w:t>i</w:t>
      </w:r>
      <w:r>
        <w:rPr>
          <w:rFonts w:hint="default" w:ascii="Times New Roman" w:hAnsi="Times New Roman" w:cs="Times New Roman"/>
          <w:sz w:val="28"/>
          <w:szCs w:val="28"/>
          <w:vertAlign w:val="baseline"/>
        </w:rPr>
        <w:t xml:space="preserve"> và có giá trị </w:t>
      </w:r>
      <w:r>
        <w:rPr>
          <w:rFonts w:hint="default" w:ascii="Times New Roman" w:hAnsi="Times New Roman" w:cs="Times New Roman"/>
          <w:spacing w:val="3"/>
          <w:sz w:val="28"/>
          <w:szCs w:val="28"/>
          <w:vertAlign w:val="baseline"/>
        </w:rPr>
        <w:t>c</w:t>
      </w:r>
      <w:r>
        <w:rPr>
          <w:rFonts w:hint="default" w:ascii="Times New Roman" w:hAnsi="Times New Roman" w:cs="Times New Roman"/>
          <w:spacing w:val="3"/>
          <w:sz w:val="28"/>
          <w:szCs w:val="28"/>
          <w:vertAlign w:val="subscript"/>
        </w:rPr>
        <w:t>i</w:t>
      </w:r>
      <w:r>
        <w:rPr>
          <w:rFonts w:hint="default" w:ascii="Times New Roman" w:hAnsi="Times New Roman" w:cs="Times New Roman"/>
          <w:spacing w:val="3"/>
          <w:sz w:val="28"/>
          <w:szCs w:val="28"/>
          <w:vertAlign w:val="baseline"/>
        </w:rPr>
        <w:t xml:space="preserve">. </w:t>
      </w:r>
      <w:r>
        <w:rPr>
          <w:rFonts w:hint="default" w:ascii="Times New Roman" w:hAnsi="Times New Roman" w:cs="Times New Roman"/>
          <w:sz w:val="28"/>
          <w:szCs w:val="28"/>
          <w:vertAlign w:val="baseline"/>
        </w:rPr>
        <w:t xml:space="preserve">Cần chọn các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ồ vật cho vào ba lô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ể tổng giá trị các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ồ vật là lớn</w:t>
      </w:r>
      <w:r>
        <w:rPr>
          <w:rFonts w:hint="default" w:ascii="Times New Roman" w:hAnsi="Times New Roman" w:cs="Times New Roman"/>
          <w:spacing w:val="-6"/>
          <w:sz w:val="28"/>
          <w:szCs w:val="28"/>
          <w:vertAlign w:val="baseline"/>
        </w:rPr>
        <w:t xml:space="preserve"> </w:t>
      </w:r>
      <w:r>
        <w:rPr>
          <w:rFonts w:hint="default" w:ascii="Times New Roman" w:hAnsi="Times New Roman" w:cs="Times New Roman"/>
          <w:sz w:val="28"/>
          <w:szCs w:val="28"/>
          <w:vertAlign w:val="baseline"/>
        </w:rPr>
        <w:t>nhất.</w:t>
      </w:r>
    </w:p>
    <w:p>
      <w:pPr>
        <w:pStyle w:val="12"/>
        <w:numPr>
          <w:ilvl w:val="1"/>
          <w:numId w:val="50"/>
        </w:numPr>
        <w:tabs>
          <w:tab w:val="left" w:pos="845"/>
        </w:tabs>
        <w:spacing w:before="66" w:after="0" w:line="240" w:lineRule="auto"/>
        <w:ind w:left="844" w:right="0" w:hanging="541"/>
        <w:jc w:val="both"/>
        <w:rPr>
          <w:rFonts w:hint="default" w:ascii="Times New Roman" w:hAnsi="Times New Roman" w:cs="Times New Roman"/>
          <w:i/>
          <w:sz w:val="28"/>
          <w:szCs w:val="28"/>
        </w:rPr>
      </w:pPr>
      <w:r>
        <w:rPr>
          <w:rFonts w:hint="default" w:ascii="Times New Roman" w:hAnsi="Times New Roman" w:cs="Times New Roman"/>
          <w:i/>
          <w:sz w:val="28"/>
          <w:szCs w:val="28"/>
        </w:rPr>
        <w:t>Dominoes</w:t>
      </w:r>
    </w:p>
    <w:p>
      <w:pPr>
        <w:pStyle w:val="7"/>
        <w:spacing w:before="141" w:line="264" w:lineRule="auto"/>
        <w:ind w:left="871" w:right="3639"/>
        <w:jc w:val="both"/>
        <w:rPr>
          <w:rFonts w:hint="default" w:ascii="Times New Roman" w:hAnsi="Times New Roman" w:cs="Times New Roman"/>
          <w:sz w:val="28"/>
          <w:szCs w:val="28"/>
        </w:rPr>
      </w:pPr>
      <w:r>
        <w:rPr>
          <w:rFonts w:hint="default" w:ascii="Times New Roman" w:hAnsi="Times New Roman" w:cs="Times New Roman"/>
          <w:sz w:val="28"/>
          <w:szCs w:val="28"/>
        </w:rPr>
        <w:pict>
          <v:group id="_x0000_s1679" o:spid="_x0000_s1679" o:spt="203" style="position:absolute;left:0pt;margin-left:346.6pt;margin-top:15.2pt;height:58.7pt;width:30.1pt;mso-position-horizontal-relative:page;z-index:251687936;mso-width-relative:page;mso-height-relative:page;" coordorigin="6933,304" coordsize="602,1174">
            <o:lock v:ext="edit"/>
            <v:rect id="_x0000_s1680" o:spid="_x0000_s1680" o:spt="1" style="position:absolute;left:6950;top:321;height:1138;width:567;" filled="f" stroked="t" coordsize="21600,21600">
              <v:path/>
              <v:fill on="f" focussize="0,0"/>
              <v:stroke weight="1.77173228346457pt" color="#000000"/>
              <v:imagedata o:title=""/>
              <o:lock v:ext="edit"/>
            </v:rect>
            <v:line id="_x0000_s1681" o:spid="_x0000_s1681" o:spt="20" style="position:absolute;left:6950;top:891;height:0;width:567;" stroked="t" coordsize="21600,21600">
              <v:path arrowok="t"/>
              <v:fill focussize="0,0"/>
              <v:stroke weight="0.88740157480315pt" color="#000000"/>
              <v:imagedata o:title=""/>
              <o:lock v:ext="edit"/>
            </v:line>
            <v:shape id="_x0000_s1682" o:spid="_x0000_s1682" o:spt="75" type="#_x0000_t75" style="position:absolute;left:6994;top:368;height:141;width:143;" filled="f" stroked="f" coordsize="21600,21600">
              <v:path/>
              <v:fill on="f" focussize="0,0"/>
              <v:stroke on="f"/>
              <v:imagedata r:id="rId114" o:title=""/>
              <o:lock v:ext="edit" aspectratio="t"/>
            </v:shape>
            <v:shape id="_x0000_s1683" o:spid="_x0000_s1683" o:spt="75" type="#_x0000_t75" style="position:absolute;left:6994;top:545;height:124;width:143;" filled="f" stroked="f" coordsize="21600,21600">
              <v:path/>
              <v:fill on="f" focussize="0,0"/>
              <v:stroke on="f"/>
              <v:imagedata r:id="rId115" o:title=""/>
              <o:lock v:ext="edit" aspectratio="t"/>
            </v:shape>
            <v:shape id="_x0000_s1684" o:spid="_x0000_s1684" o:spt="75" type="#_x0000_t75" style="position:absolute;left:6994;top:723;height:124;width:143;" filled="f" stroked="f" coordsize="21600,21600">
              <v:path/>
              <v:fill on="f" focussize="0,0"/>
              <v:stroke on="f"/>
              <v:imagedata r:id="rId116" o:title=""/>
              <o:lock v:ext="edit" aspectratio="t"/>
            </v:shape>
            <v:shape id="_x0000_s1685" o:spid="_x0000_s1685" o:spt="75" type="#_x0000_t75" style="position:absolute;left:7349;top:368;height:141;width:124;" filled="f" stroked="f" coordsize="21600,21600">
              <v:path/>
              <v:fill on="f" focussize="0,0"/>
              <v:stroke on="f"/>
              <v:imagedata r:id="rId117" o:title=""/>
              <o:lock v:ext="edit" aspectratio="t"/>
            </v:shape>
            <v:shape id="_x0000_s1686" o:spid="_x0000_s1686" o:spt="75" type="#_x0000_t75" style="position:absolute;left:7349;top:545;height:124;width:124;" filled="f" stroked="f" coordsize="21600,21600">
              <v:path/>
              <v:fill on="f" focussize="0,0"/>
              <v:stroke on="f"/>
              <v:imagedata r:id="rId118" o:title=""/>
              <o:lock v:ext="edit" aspectratio="t"/>
            </v:shape>
            <v:shape id="_x0000_s1687" o:spid="_x0000_s1687" o:spt="75" type="#_x0000_t75" style="position:absolute;left:7349;top:723;height:124;width:124;" filled="f" stroked="f" coordsize="21600,21600">
              <v:path/>
              <v:fill on="f" focussize="0,0"/>
              <v:stroke on="f"/>
              <v:imagedata r:id="rId119" o:title=""/>
              <o:lock v:ext="edit" aspectratio="t"/>
            </v:shape>
            <v:shape id="_x0000_s1688" o:spid="_x0000_s1688" o:spt="75" type="#_x0000_t75" style="position:absolute;left:7171;top:1112;height:143;width:143;" filled="f" stroked="f" coordsize="21600,21600">
              <v:path/>
              <v:fill on="f" focussize="0,0"/>
              <v:stroke on="f"/>
              <v:imagedata r:id="rId120" o:title=""/>
              <o:lock v:ext="edit" aspectratio="t"/>
            </v:shape>
          </v:group>
        </w:pict>
      </w:r>
      <w:r>
        <w:rPr>
          <w:rFonts w:hint="default" w:ascii="Times New Roman" w:hAnsi="Times New Roman" w:cs="Times New Roman"/>
          <w:sz w:val="28"/>
          <w:szCs w:val="28"/>
        </w:rPr>
        <w:pict>
          <v:group id="_x0000_s1689" o:spid="_x0000_s1689" o:spt="203" style="position:absolute;left:0pt;margin-left:383.8pt;margin-top:15.2pt;height:58.7pt;width:30.1pt;mso-position-horizontal-relative:page;z-index:251688960;mso-width-relative:page;mso-height-relative:page;" coordorigin="7677,304" coordsize="602,1174">
            <o:lock v:ext="edit"/>
            <v:rect id="_x0000_s1690" o:spid="_x0000_s1690" o:spt="1" style="position:absolute;left:7694;top:321;height:1138;width:567;" filled="f" stroked="t" coordsize="21600,21600">
              <v:path/>
              <v:fill on="f" focussize="0,0"/>
              <v:stroke weight="1.77173228346457pt" color="#000000"/>
              <v:imagedata o:title=""/>
              <o:lock v:ext="edit"/>
            </v:rect>
            <v:line id="_x0000_s1691" o:spid="_x0000_s1691" o:spt="20" style="position:absolute;left:7694;top:891;height:0;width:567;" stroked="t" coordsize="21600,21600">
              <v:path arrowok="t"/>
              <v:fill focussize="0,0"/>
              <v:stroke weight="0.88740157480315pt" color="#000000"/>
              <v:imagedata o:title=""/>
              <o:lock v:ext="edit"/>
            </v:line>
            <v:shape id="_x0000_s1692" o:spid="_x0000_s1692" o:spt="75" type="#_x0000_t75" style="position:absolute;left:7915;top:545;height:124;width:124;" filled="f" stroked="f" coordsize="21600,21600">
              <v:path/>
              <v:fill on="f" focussize="0,0"/>
              <v:stroke on="f"/>
              <v:imagedata r:id="rId121" o:title=""/>
              <o:lock v:ext="edit" aspectratio="t"/>
            </v:shape>
            <v:shape id="_x0000_s1693" o:spid="_x0000_s1693" o:spt="75" type="#_x0000_t75" style="position:absolute;left:7738;top:934;height:143;width:143;" filled="f" stroked="f" coordsize="21600,21600">
              <v:path/>
              <v:fill on="f" focussize="0,0"/>
              <v:stroke on="f"/>
              <v:imagedata r:id="rId122" o:title=""/>
              <o:lock v:ext="edit" aspectratio="t"/>
            </v:shape>
            <v:shape id="_x0000_s1694" o:spid="_x0000_s1694" o:spt="75" type="#_x0000_t75" style="position:absolute;left:7738;top:1289;height:126;width:143;" filled="f" stroked="f" coordsize="21600,21600">
              <v:path/>
              <v:fill on="f" focussize="0,0"/>
              <v:stroke on="f"/>
              <v:imagedata r:id="rId123" o:title=""/>
              <o:lock v:ext="edit" aspectratio="t"/>
            </v:shape>
            <v:shape id="_x0000_s1695" o:spid="_x0000_s1695" o:spt="75" type="#_x0000_t75" style="position:absolute;left:8074;top:934;height:143;width:143;" filled="f" stroked="f" coordsize="21600,21600">
              <v:path/>
              <v:fill on="f" focussize="0,0"/>
              <v:stroke on="f"/>
              <v:imagedata r:id="rId124" o:title=""/>
              <o:lock v:ext="edit" aspectratio="t"/>
            </v:shape>
            <v:shape id="_x0000_s1696" o:spid="_x0000_s1696" o:spt="75" type="#_x0000_t75" style="position:absolute;left:8074;top:1289;height:126;width:143;" filled="f" stroked="f" coordsize="21600,21600">
              <v:path/>
              <v:fill on="f" focussize="0,0"/>
              <v:stroke on="f"/>
              <v:imagedata r:id="rId125" o:title=""/>
              <o:lock v:ext="edit" aspectratio="t"/>
            </v:shape>
            <v:shape id="_x0000_s1697" o:spid="_x0000_s1697" o:spt="75" type="#_x0000_t75" style="position:absolute;left:7915;top:1112;height:143;width:124;" filled="f" stroked="f" coordsize="21600,21600">
              <v:path/>
              <v:fill on="f" focussize="0,0"/>
              <v:stroke on="f"/>
              <v:imagedata r:id="rId126" o:title=""/>
              <o:lock v:ext="edit" aspectratio="t"/>
            </v:shape>
          </v:group>
        </w:pict>
      </w:r>
      <w:r>
        <w:rPr>
          <w:rFonts w:hint="default" w:ascii="Times New Roman" w:hAnsi="Times New Roman" w:cs="Times New Roman"/>
          <w:sz w:val="28"/>
          <w:szCs w:val="28"/>
        </w:rPr>
        <w:pict>
          <v:group id="_x0000_s1698" o:spid="_x0000_s1698" o:spt="203" style="position:absolute;left:0pt;margin-left:421pt;margin-top:15.2pt;height:58.7pt;width:30.1pt;mso-position-horizontal-relative:page;z-index:251688960;mso-width-relative:page;mso-height-relative:page;" coordorigin="8421,304" coordsize="602,1174">
            <o:lock v:ext="edit"/>
            <v:rect id="_x0000_s1699" o:spid="_x0000_s1699" o:spt="1" style="position:absolute;left:8438;top:321;height:1138;width:567;" filled="f" stroked="t" coordsize="21600,21600">
              <v:path/>
              <v:fill on="f" focussize="0,0"/>
              <v:stroke weight="1.77173228346457pt" color="#000000"/>
              <v:imagedata o:title=""/>
              <o:lock v:ext="edit"/>
            </v:rect>
            <v:line id="_x0000_s1700" o:spid="_x0000_s1700" o:spt="20" style="position:absolute;left:8438;top:891;height:0;width:567;" stroked="t" coordsize="21600,21600">
              <v:path arrowok="t"/>
              <v:fill focussize="0,0"/>
              <v:stroke weight="0.88740157480315pt" color="#000000"/>
              <v:imagedata o:title=""/>
              <o:lock v:ext="edit"/>
            </v:line>
            <v:shape id="_x0000_s1701" o:spid="_x0000_s1701" o:spt="75" type="#_x0000_t75" style="position:absolute;left:8659;top:545;height:124;width:124;" filled="f" stroked="f" coordsize="21600,21600">
              <v:path/>
              <v:fill on="f" focussize="0,0"/>
              <v:stroke on="f"/>
              <v:imagedata r:id="rId127" o:title=""/>
              <o:lock v:ext="edit" aspectratio="t"/>
            </v:shape>
            <v:shape id="_x0000_s1702" o:spid="_x0000_s1702" o:spt="75" type="#_x0000_t75" style="position:absolute;left:8482;top:934;height:143;width:124;" filled="f" stroked="f" coordsize="21600,21600">
              <v:path/>
              <v:fill on="f" focussize="0,0"/>
              <v:stroke on="f"/>
              <v:imagedata r:id="rId128" o:title=""/>
              <o:lock v:ext="edit" aspectratio="t"/>
            </v:shape>
            <v:shape id="_x0000_s1703" o:spid="_x0000_s1703" o:spt="75" type="#_x0000_t75" style="position:absolute;left:8659;top:1112;height:143;width:124;" filled="f" stroked="f" coordsize="21600,21600">
              <v:path/>
              <v:fill on="f" focussize="0,0"/>
              <v:stroke on="f"/>
              <v:imagedata r:id="rId129" o:title=""/>
              <o:lock v:ext="edit" aspectratio="t"/>
            </v:shape>
            <v:shape id="_x0000_s1704" o:spid="_x0000_s1704" o:spt="75" type="#_x0000_t75" style="position:absolute;left:8818;top:1289;height:126;width:143;" filled="f" stroked="f" coordsize="21600,21600">
              <v:path/>
              <v:fill on="f" focussize="0,0"/>
              <v:stroke on="f"/>
              <v:imagedata r:id="rId130" o:title=""/>
              <o:lock v:ext="edit" aspectratio="t"/>
            </v:shape>
          </v:group>
        </w:pict>
      </w:r>
      <w:r>
        <w:rPr>
          <w:rFonts w:hint="default" w:ascii="Times New Roman" w:hAnsi="Times New Roman" w:cs="Times New Roman"/>
          <w:sz w:val="28"/>
          <w:szCs w:val="28"/>
        </w:rPr>
        <w:pict>
          <v:group id="_x0000_s1705" o:spid="_x0000_s1705" o:spt="203" style="position:absolute;left:0pt;margin-left:458.2pt;margin-top:15.2pt;height:58.7pt;width:30.1pt;mso-position-horizontal-relative:page;z-index:251689984;mso-width-relative:page;mso-height-relative:page;" coordorigin="9165,304" coordsize="602,1174">
            <o:lock v:ext="edit"/>
            <v:rect id="_x0000_s1706" o:spid="_x0000_s1706" o:spt="1" style="position:absolute;left:9182;top:321;height:1138;width:567;" filled="f" stroked="t" coordsize="21600,21600">
              <v:path/>
              <v:fill on="f" focussize="0,0"/>
              <v:stroke weight="1.77173228346457pt" color="#000000"/>
              <v:imagedata o:title=""/>
              <o:lock v:ext="edit"/>
            </v:rect>
            <v:line id="_x0000_s1707" o:spid="_x0000_s1707" o:spt="20" style="position:absolute;left:9182;top:891;height:0;width:567;" stroked="t" coordsize="21600,21600">
              <v:path arrowok="t"/>
              <v:fill focussize="0,0"/>
              <v:stroke weight="0.88740157480315pt" color="#000000"/>
              <v:imagedata o:title=""/>
              <o:lock v:ext="edit"/>
            </v:line>
            <v:shape id="_x0000_s1708" o:spid="_x0000_s1708" o:spt="75" type="#_x0000_t75" style="position:absolute;left:9384;top:545;height:124;width:143;" filled="f" stroked="f" coordsize="21600,21600">
              <v:path/>
              <v:fill on="f" focussize="0,0"/>
              <v:stroke on="f"/>
              <v:imagedata r:id="rId131" o:title=""/>
              <o:lock v:ext="edit" aspectratio="t"/>
            </v:shape>
            <v:shape id="_x0000_s1709" o:spid="_x0000_s1709" o:spt="75" type="#_x0000_t75" style="position:absolute;left:9226;top:934;height:143;width:124;" filled="f" stroked="f" coordsize="21600,21600">
              <v:path/>
              <v:fill on="f" focussize="0,0"/>
              <v:stroke on="f"/>
              <v:imagedata r:id="rId132" o:title=""/>
              <o:lock v:ext="edit" aspectratio="t"/>
            </v:shape>
            <v:shape id="_x0000_s1710" o:spid="_x0000_s1710" o:spt="75" type="#_x0000_t75" style="position:absolute;left:9562;top:1289;height:126;width:143;" filled="f" stroked="f" coordsize="21600,21600">
              <v:path/>
              <v:fill on="f" focussize="0,0"/>
              <v:stroke on="f"/>
              <v:imagedata r:id="rId133" o:title=""/>
              <o:lock v:ext="edit" aspectratio="t"/>
            </v:shape>
          </v:group>
        </w:pict>
      </w:r>
      <w:r>
        <w:rPr>
          <w:rFonts w:hint="default" w:ascii="Times New Roman" w:hAnsi="Times New Roman" w:cs="Times New Roman"/>
          <w:sz w:val="28"/>
          <w:szCs w:val="28"/>
        </w:rPr>
        <w:t>Có N quân Domino xếp thành một hàng như hình vẽ</w:t>
      </w:r>
    </w:p>
    <w:p>
      <w:pPr>
        <w:pStyle w:val="7"/>
        <w:spacing w:before="60" w:line="264" w:lineRule="auto"/>
        <w:ind w:left="871" w:right="3639"/>
        <w:jc w:val="both"/>
        <w:rPr>
          <w:rFonts w:hint="default" w:ascii="Times New Roman" w:hAnsi="Times New Roman" w:cs="Times New Roman"/>
          <w:sz w:val="28"/>
          <w:szCs w:val="28"/>
        </w:rPr>
      </w:pPr>
      <w:r>
        <w:rPr>
          <w:rFonts w:hint="default" w:ascii="Times New Roman" w:hAnsi="Times New Roman" w:cs="Times New Roman"/>
          <w:sz w:val="28"/>
          <w:szCs w:val="28"/>
        </w:rPr>
        <w:t xml:space="preserve">Mỗi quân Domino </w:t>
      </w:r>
      <w:r>
        <w:rPr>
          <w:rFonts w:hint="default" w:cs="Times New Roman"/>
          <w:sz w:val="28"/>
          <w:szCs w:val="28"/>
          <w:lang w:val="en-US"/>
        </w:rPr>
        <w:t>đ</w:t>
      </w:r>
      <w:r>
        <w:rPr>
          <w:rFonts w:hint="default" w:ascii="Times New Roman" w:hAnsi="Times New Roman" w:cs="Times New Roman"/>
          <w:sz w:val="28"/>
          <w:szCs w:val="28"/>
        </w:rPr>
        <w:t xml:space="preserve">ược chia làm hai phần, phần trên và phần dưới. Trên mặt mỗi phần có từ 1 </w:t>
      </w:r>
      <w:r>
        <w:rPr>
          <w:rFonts w:hint="default" w:cs="Times New Roman"/>
          <w:sz w:val="28"/>
          <w:szCs w:val="28"/>
          <w:lang w:val="en-US"/>
        </w:rPr>
        <w:t>đ</w:t>
      </w:r>
      <w:r>
        <w:rPr>
          <w:rFonts w:hint="default" w:ascii="Times New Roman" w:hAnsi="Times New Roman" w:cs="Times New Roman"/>
          <w:sz w:val="28"/>
          <w:szCs w:val="28"/>
        </w:rPr>
        <w:t>ến 6 dấu chấm.</w:t>
      </w:r>
    </w:p>
    <w:p>
      <w:pPr>
        <w:pStyle w:val="7"/>
        <w:spacing w:before="62"/>
        <w:ind w:left="871"/>
        <w:jc w:val="both"/>
        <w:rPr>
          <w:rFonts w:hint="default" w:ascii="Times New Roman" w:hAnsi="Times New Roman" w:cs="Times New Roman"/>
          <w:sz w:val="28"/>
          <w:szCs w:val="28"/>
        </w:rPr>
      </w:pPr>
      <w:r>
        <w:rPr>
          <w:rFonts w:hint="default" w:ascii="Times New Roman" w:hAnsi="Times New Roman" w:cs="Times New Roman"/>
          <w:sz w:val="28"/>
          <w:szCs w:val="28"/>
        </w:rPr>
        <w:t>Ta nhận thấy rằng:</w:t>
      </w:r>
    </w:p>
    <w:p>
      <w:pPr>
        <w:pStyle w:val="7"/>
        <w:spacing w:before="146" w:line="264" w:lineRule="auto"/>
        <w:ind w:left="871" w:right="296"/>
        <w:jc w:val="both"/>
        <w:rPr>
          <w:rFonts w:hint="default" w:ascii="Times New Roman" w:hAnsi="Times New Roman" w:cs="Times New Roman"/>
          <w:sz w:val="28"/>
          <w:szCs w:val="28"/>
        </w:rPr>
      </w:pPr>
      <w:r>
        <w:rPr>
          <w:rFonts w:hint="default" w:ascii="Times New Roman" w:hAnsi="Times New Roman" w:cs="Times New Roman"/>
          <w:sz w:val="28"/>
          <w:szCs w:val="28"/>
        </w:rPr>
        <w:t xml:space="preserve">Tổng số dấu chấm ở phần trên của N quân Domino bằng: 6+1+1+1=9, tổng số dấu chấm ở phần dưới của N quân Domino bằng 1+5+3+2=11, </w:t>
      </w:r>
      <w:r>
        <w:rPr>
          <w:rFonts w:hint="default" w:cs="Times New Roman"/>
          <w:sz w:val="28"/>
          <w:szCs w:val="28"/>
          <w:lang w:val="en-US"/>
        </w:rPr>
        <w:t>đ</w:t>
      </w:r>
      <w:r>
        <w:rPr>
          <w:rFonts w:hint="default" w:ascii="Times New Roman" w:hAnsi="Times New Roman" w:cs="Times New Roman"/>
          <w:sz w:val="28"/>
          <w:szCs w:val="28"/>
        </w:rPr>
        <w:t>ộ chênh lệch giữa tổng trên và tổng dưới bằng |9-11|=2</w:t>
      </w:r>
    </w:p>
    <w:p>
      <w:pPr>
        <w:spacing w:after="0" w:line="264" w:lineRule="auto"/>
        <w:jc w:val="both"/>
        <w:rPr>
          <w:rFonts w:hint="default" w:ascii="Times New Roman" w:hAnsi="Times New Roman" w:cs="Times New Roman"/>
          <w:sz w:val="28"/>
          <w:szCs w:val="28"/>
        </w:rPr>
        <w:sectPr>
          <w:pgSz w:w="11900" w:h="16840"/>
          <w:pgMar w:top="1600" w:right="1680" w:bottom="2400" w:left="1680" w:header="0" w:footer="2216"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8"/>
        <w:rPr>
          <w:rFonts w:hint="default" w:ascii="Times New Roman" w:hAnsi="Times New Roman" w:cs="Times New Roman"/>
          <w:sz w:val="28"/>
          <w:szCs w:val="28"/>
        </w:rPr>
      </w:pPr>
    </w:p>
    <w:p>
      <w:pPr>
        <w:pStyle w:val="7"/>
        <w:spacing w:before="130" w:line="264" w:lineRule="auto"/>
        <w:ind w:left="871" w:right="293"/>
        <w:jc w:val="both"/>
        <w:rPr>
          <w:rFonts w:hint="default" w:ascii="Times New Roman" w:hAnsi="Times New Roman" w:cs="Times New Roman"/>
          <w:sz w:val="28"/>
          <w:szCs w:val="28"/>
        </w:rPr>
      </w:pPr>
      <w:r>
        <w:rPr>
          <w:rFonts w:hint="default" w:ascii="Times New Roman" w:hAnsi="Times New Roman" w:cs="Times New Roman"/>
          <w:sz w:val="28"/>
          <w:szCs w:val="28"/>
        </w:rPr>
        <w:t xml:space="preserve">Với mỗi </w:t>
      </w:r>
      <w:r>
        <w:rPr>
          <w:rFonts w:hint="default" w:ascii="Times New Roman" w:hAnsi="Times New Roman" w:cs="Times New Roman"/>
          <w:spacing w:val="-3"/>
          <w:sz w:val="28"/>
          <w:szCs w:val="28"/>
        </w:rPr>
        <w:t xml:space="preserve">quân, bạn </w:t>
      </w:r>
      <w:r>
        <w:rPr>
          <w:rFonts w:hint="default" w:ascii="Times New Roman" w:hAnsi="Times New Roman" w:cs="Times New Roman"/>
          <w:sz w:val="28"/>
          <w:szCs w:val="28"/>
        </w:rPr>
        <w:t>có thể quay 180</w:t>
      </w:r>
      <w:r>
        <w:rPr>
          <w:rFonts w:hint="default" w:ascii="Times New Roman" w:hAnsi="Times New Roman" w:cs="Times New Roman"/>
          <w:sz w:val="28"/>
          <w:szCs w:val="28"/>
          <w:vertAlign w:val="superscript"/>
        </w:rPr>
        <w:t>o</w:t>
      </w:r>
      <w:r>
        <w:rPr>
          <w:rFonts w:hint="default" w:ascii="Times New Roman" w:hAnsi="Times New Roman" w:cs="Times New Roman"/>
          <w:sz w:val="28"/>
          <w:szCs w:val="28"/>
          <w:vertAlign w:val="baseline"/>
        </w:rPr>
        <w:t xml:space="preserve">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ể phần </w:t>
      </w:r>
      <w:r>
        <w:rPr>
          <w:rFonts w:hint="default" w:ascii="Times New Roman" w:hAnsi="Times New Roman" w:cs="Times New Roman"/>
          <w:spacing w:val="-3"/>
          <w:sz w:val="28"/>
          <w:szCs w:val="28"/>
          <w:vertAlign w:val="baseline"/>
        </w:rPr>
        <w:t xml:space="preserve">trên </w:t>
      </w:r>
      <w:r>
        <w:rPr>
          <w:rFonts w:hint="default" w:ascii="Times New Roman" w:hAnsi="Times New Roman" w:cs="Times New Roman"/>
          <w:spacing w:val="-2"/>
          <w:sz w:val="28"/>
          <w:szCs w:val="28"/>
          <w:vertAlign w:val="baseline"/>
        </w:rPr>
        <w:t xml:space="preserve">trở </w:t>
      </w:r>
      <w:r>
        <w:rPr>
          <w:rFonts w:hint="default" w:ascii="Times New Roman" w:hAnsi="Times New Roman" w:cs="Times New Roman"/>
          <w:spacing w:val="-3"/>
          <w:sz w:val="28"/>
          <w:szCs w:val="28"/>
          <w:vertAlign w:val="baseline"/>
        </w:rPr>
        <w:t xml:space="preserve">thành phần </w:t>
      </w:r>
      <w:r>
        <w:rPr>
          <w:rFonts w:hint="default" w:ascii="Times New Roman" w:hAnsi="Times New Roman" w:cs="Times New Roman"/>
          <w:sz w:val="28"/>
          <w:szCs w:val="28"/>
          <w:vertAlign w:val="baseline"/>
        </w:rPr>
        <w:t xml:space="preserve">dưới, phần dưới </w:t>
      </w:r>
      <w:r>
        <w:rPr>
          <w:rFonts w:hint="default" w:ascii="Times New Roman" w:hAnsi="Times New Roman" w:cs="Times New Roman"/>
          <w:spacing w:val="-2"/>
          <w:sz w:val="28"/>
          <w:szCs w:val="28"/>
          <w:vertAlign w:val="baseline"/>
        </w:rPr>
        <w:t xml:space="preserve">trở </w:t>
      </w:r>
      <w:r>
        <w:rPr>
          <w:rFonts w:hint="default" w:ascii="Times New Roman" w:hAnsi="Times New Roman" w:cs="Times New Roman"/>
          <w:sz w:val="28"/>
          <w:szCs w:val="28"/>
          <w:vertAlign w:val="baseline"/>
        </w:rPr>
        <w:t xml:space="preserve">thành </w:t>
      </w:r>
      <w:r>
        <w:rPr>
          <w:rFonts w:hint="default" w:ascii="Times New Roman" w:hAnsi="Times New Roman" w:cs="Times New Roman"/>
          <w:spacing w:val="-3"/>
          <w:sz w:val="28"/>
          <w:szCs w:val="28"/>
          <w:vertAlign w:val="baseline"/>
        </w:rPr>
        <w:t xml:space="preserve">phần </w:t>
      </w:r>
      <w:r>
        <w:rPr>
          <w:rFonts w:hint="default" w:ascii="Times New Roman" w:hAnsi="Times New Roman" w:cs="Times New Roman"/>
          <w:sz w:val="28"/>
          <w:szCs w:val="28"/>
          <w:vertAlign w:val="baseline"/>
        </w:rPr>
        <w:t xml:space="preserve">trên, và khi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ó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ộ </w:t>
      </w:r>
      <w:r>
        <w:rPr>
          <w:rFonts w:hint="default" w:ascii="Times New Roman" w:hAnsi="Times New Roman" w:cs="Times New Roman"/>
          <w:spacing w:val="-3"/>
          <w:sz w:val="28"/>
          <w:szCs w:val="28"/>
          <w:vertAlign w:val="baseline"/>
        </w:rPr>
        <w:t xml:space="preserve">chênh </w:t>
      </w:r>
      <w:r>
        <w:rPr>
          <w:rFonts w:hint="default" w:ascii="Times New Roman" w:hAnsi="Times New Roman" w:cs="Times New Roman"/>
          <w:sz w:val="28"/>
          <w:szCs w:val="28"/>
          <w:vertAlign w:val="baseline"/>
        </w:rPr>
        <w:t xml:space="preserve">lệch có thể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ược thay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ổi. Ví</w:t>
      </w:r>
      <w:r>
        <w:rPr>
          <w:rFonts w:hint="default" w:ascii="Times New Roman" w:hAnsi="Times New Roman" w:cs="Times New Roman"/>
          <w:spacing w:val="-32"/>
          <w:sz w:val="28"/>
          <w:szCs w:val="28"/>
          <w:vertAlign w:val="baseline"/>
        </w:rPr>
        <w:t xml:space="preserve"> </w:t>
      </w:r>
      <w:r>
        <w:rPr>
          <w:rFonts w:hint="default" w:ascii="Times New Roman" w:hAnsi="Times New Roman" w:cs="Times New Roman"/>
          <w:sz w:val="28"/>
          <w:szCs w:val="28"/>
          <w:vertAlign w:val="baseline"/>
        </w:rPr>
        <w:t>dụ như</w:t>
      </w:r>
      <w:r>
        <w:rPr>
          <w:rFonts w:hint="default" w:ascii="Times New Roman" w:hAnsi="Times New Roman" w:cs="Times New Roman"/>
          <w:spacing w:val="-10"/>
          <w:sz w:val="28"/>
          <w:szCs w:val="28"/>
          <w:vertAlign w:val="baseline"/>
        </w:rPr>
        <w:t xml:space="preserve"> </w:t>
      </w:r>
      <w:r>
        <w:rPr>
          <w:rFonts w:hint="default" w:ascii="Times New Roman" w:hAnsi="Times New Roman" w:cs="Times New Roman"/>
          <w:sz w:val="28"/>
          <w:szCs w:val="28"/>
          <w:vertAlign w:val="baseline"/>
        </w:rPr>
        <w:t>ta</w:t>
      </w:r>
      <w:r>
        <w:rPr>
          <w:rFonts w:hint="default" w:ascii="Times New Roman" w:hAnsi="Times New Roman" w:cs="Times New Roman"/>
          <w:spacing w:val="-7"/>
          <w:sz w:val="28"/>
          <w:szCs w:val="28"/>
          <w:vertAlign w:val="baseline"/>
        </w:rPr>
        <w:t xml:space="preserve"> </w:t>
      </w:r>
      <w:r>
        <w:rPr>
          <w:rFonts w:hint="default" w:ascii="Times New Roman" w:hAnsi="Times New Roman" w:cs="Times New Roman"/>
          <w:sz w:val="28"/>
          <w:szCs w:val="28"/>
          <w:vertAlign w:val="baseline"/>
        </w:rPr>
        <w:t>quay</w:t>
      </w:r>
      <w:r>
        <w:rPr>
          <w:rFonts w:hint="default" w:ascii="Times New Roman" w:hAnsi="Times New Roman" w:cs="Times New Roman"/>
          <w:spacing w:val="-11"/>
          <w:sz w:val="28"/>
          <w:szCs w:val="28"/>
          <w:vertAlign w:val="baseline"/>
        </w:rPr>
        <w:t xml:space="preserve"> </w:t>
      </w:r>
      <w:r>
        <w:rPr>
          <w:rFonts w:hint="default" w:ascii="Times New Roman" w:hAnsi="Times New Roman" w:cs="Times New Roman"/>
          <w:sz w:val="28"/>
          <w:szCs w:val="28"/>
          <w:vertAlign w:val="baseline"/>
        </w:rPr>
        <w:t>quân</w:t>
      </w:r>
      <w:r>
        <w:rPr>
          <w:rFonts w:hint="default" w:ascii="Times New Roman" w:hAnsi="Times New Roman" w:cs="Times New Roman"/>
          <w:spacing w:val="-9"/>
          <w:sz w:val="28"/>
          <w:szCs w:val="28"/>
          <w:vertAlign w:val="baseline"/>
        </w:rPr>
        <w:t xml:space="preserve"> </w:t>
      </w:r>
      <w:r>
        <w:rPr>
          <w:rFonts w:hint="default" w:ascii="Times New Roman" w:hAnsi="Times New Roman" w:cs="Times New Roman"/>
          <w:sz w:val="28"/>
          <w:szCs w:val="28"/>
          <w:vertAlign w:val="baseline"/>
        </w:rPr>
        <w:t>Domino</w:t>
      </w:r>
      <w:r>
        <w:rPr>
          <w:rFonts w:hint="default" w:ascii="Times New Roman" w:hAnsi="Times New Roman" w:cs="Times New Roman"/>
          <w:spacing w:val="-8"/>
          <w:sz w:val="28"/>
          <w:szCs w:val="28"/>
          <w:vertAlign w:val="baseline"/>
        </w:rPr>
        <w:t xml:space="preserve"> </w:t>
      </w:r>
      <w:r>
        <w:rPr>
          <w:rFonts w:hint="default" w:ascii="Times New Roman" w:hAnsi="Times New Roman" w:cs="Times New Roman"/>
          <w:spacing w:val="-3"/>
          <w:sz w:val="28"/>
          <w:szCs w:val="28"/>
          <w:vertAlign w:val="baseline"/>
        </w:rPr>
        <w:t>cuối</w:t>
      </w:r>
      <w:r>
        <w:rPr>
          <w:rFonts w:hint="default" w:ascii="Times New Roman" w:hAnsi="Times New Roman" w:cs="Times New Roman"/>
          <w:spacing w:val="-6"/>
          <w:sz w:val="28"/>
          <w:szCs w:val="28"/>
          <w:vertAlign w:val="baseline"/>
        </w:rPr>
        <w:t xml:space="preserve"> </w:t>
      </w:r>
      <w:r>
        <w:rPr>
          <w:rFonts w:hint="default" w:ascii="Times New Roman" w:hAnsi="Times New Roman" w:cs="Times New Roman"/>
          <w:sz w:val="28"/>
          <w:szCs w:val="28"/>
          <w:vertAlign w:val="baseline"/>
        </w:rPr>
        <w:t>cùng</w:t>
      </w:r>
      <w:r>
        <w:rPr>
          <w:rFonts w:hint="default" w:ascii="Times New Roman" w:hAnsi="Times New Roman" w:cs="Times New Roman"/>
          <w:spacing w:val="-8"/>
          <w:sz w:val="28"/>
          <w:szCs w:val="28"/>
          <w:vertAlign w:val="baseline"/>
        </w:rPr>
        <w:t xml:space="preserve"> </w:t>
      </w:r>
      <w:r>
        <w:rPr>
          <w:rFonts w:hint="default" w:ascii="Times New Roman" w:hAnsi="Times New Roman" w:cs="Times New Roman"/>
          <w:sz w:val="28"/>
          <w:szCs w:val="28"/>
          <w:vertAlign w:val="baseline"/>
        </w:rPr>
        <w:t>của</w:t>
      </w:r>
      <w:r>
        <w:rPr>
          <w:rFonts w:hint="default" w:ascii="Times New Roman" w:hAnsi="Times New Roman" w:cs="Times New Roman"/>
          <w:spacing w:val="-10"/>
          <w:sz w:val="28"/>
          <w:szCs w:val="28"/>
          <w:vertAlign w:val="baseline"/>
        </w:rPr>
        <w:t xml:space="preserve"> </w:t>
      </w:r>
      <w:r>
        <w:rPr>
          <w:rFonts w:hint="default" w:ascii="Times New Roman" w:hAnsi="Times New Roman" w:cs="Times New Roman"/>
          <w:sz w:val="28"/>
          <w:szCs w:val="28"/>
          <w:vertAlign w:val="baseline"/>
        </w:rPr>
        <w:t>hình</w:t>
      </w:r>
      <w:r>
        <w:rPr>
          <w:rFonts w:hint="default" w:ascii="Times New Roman" w:hAnsi="Times New Roman" w:cs="Times New Roman"/>
          <w:spacing w:val="-6"/>
          <w:sz w:val="28"/>
          <w:szCs w:val="28"/>
          <w:vertAlign w:val="baseline"/>
        </w:rPr>
        <w:t xml:space="preserve"> </w:t>
      </w:r>
      <w:r>
        <w:rPr>
          <w:rFonts w:hint="default" w:ascii="Times New Roman" w:hAnsi="Times New Roman" w:cs="Times New Roman"/>
          <w:sz w:val="28"/>
          <w:szCs w:val="28"/>
          <w:vertAlign w:val="baseline"/>
        </w:rPr>
        <w:t>trên</w:t>
      </w:r>
      <w:r>
        <w:rPr>
          <w:rFonts w:hint="default" w:ascii="Times New Roman" w:hAnsi="Times New Roman" w:cs="Times New Roman"/>
          <w:spacing w:val="-7"/>
          <w:sz w:val="28"/>
          <w:szCs w:val="28"/>
          <w:vertAlign w:val="baseline"/>
        </w:rPr>
        <w:t xml:space="preserve"> </w:t>
      </w:r>
      <w:r>
        <w:rPr>
          <w:rFonts w:hint="default" w:ascii="Times New Roman" w:hAnsi="Times New Roman" w:cs="Times New Roman"/>
          <w:sz w:val="28"/>
          <w:szCs w:val="28"/>
          <w:vertAlign w:val="baseline"/>
        </w:rPr>
        <w:t>thì</w:t>
      </w:r>
      <w:r>
        <w:rPr>
          <w:rFonts w:hint="default" w:ascii="Times New Roman" w:hAnsi="Times New Roman" w:cs="Times New Roman"/>
          <w:spacing w:val="-8"/>
          <w:sz w:val="28"/>
          <w:szCs w:val="28"/>
          <w:vertAlign w:val="baseline"/>
        </w:rPr>
        <w:t xml:space="preserve">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ộ</w:t>
      </w:r>
      <w:r>
        <w:rPr>
          <w:rFonts w:hint="default" w:ascii="Times New Roman" w:hAnsi="Times New Roman" w:cs="Times New Roman"/>
          <w:spacing w:val="-8"/>
          <w:sz w:val="28"/>
          <w:szCs w:val="28"/>
          <w:vertAlign w:val="baseline"/>
        </w:rPr>
        <w:t xml:space="preserve"> </w:t>
      </w:r>
      <w:r>
        <w:rPr>
          <w:rFonts w:hint="default" w:ascii="Times New Roman" w:hAnsi="Times New Roman" w:cs="Times New Roman"/>
          <w:spacing w:val="-3"/>
          <w:sz w:val="28"/>
          <w:szCs w:val="28"/>
          <w:vertAlign w:val="baseline"/>
        </w:rPr>
        <w:t>chênh</w:t>
      </w:r>
      <w:r>
        <w:rPr>
          <w:rFonts w:hint="default" w:ascii="Times New Roman" w:hAnsi="Times New Roman" w:cs="Times New Roman"/>
          <w:spacing w:val="-7"/>
          <w:sz w:val="28"/>
          <w:szCs w:val="28"/>
          <w:vertAlign w:val="baseline"/>
        </w:rPr>
        <w:t xml:space="preserve"> </w:t>
      </w:r>
      <w:r>
        <w:rPr>
          <w:rFonts w:hint="default" w:ascii="Times New Roman" w:hAnsi="Times New Roman" w:cs="Times New Roman"/>
          <w:sz w:val="28"/>
          <w:szCs w:val="28"/>
          <w:vertAlign w:val="baseline"/>
        </w:rPr>
        <w:t>lệch</w:t>
      </w:r>
      <w:r>
        <w:rPr>
          <w:rFonts w:hint="default" w:ascii="Times New Roman" w:hAnsi="Times New Roman" w:cs="Times New Roman"/>
          <w:spacing w:val="-8"/>
          <w:sz w:val="28"/>
          <w:szCs w:val="28"/>
          <w:vertAlign w:val="baseline"/>
        </w:rPr>
        <w:t xml:space="preserve"> </w:t>
      </w:r>
      <w:r>
        <w:rPr>
          <w:rFonts w:hint="default" w:ascii="Times New Roman" w:hAnsi="Times New Roman" w:cs="Times New Roman"/>
          <w:sz w:val="28"/>
          <w:szCs w:val="28"/>
          <w:vertAlign w:val="baseline"/>
        </w:rPr>
        <w:t>bằng</w:t>
      </w:r>
      <w:r>
        <w:rPr>
          <w:rFonts w:hint="default" w:ascii="Times New Roman" w:hAnsi="Times New Roman" w:cs="Times New Roman"/>
          <w:spacing w:val="-12"/>
          <w:sz w:val="28"/>
          <w:szCs w:val="28"/>
          <w:vertAlign w:val="baseline"/>
        </w:rPr>
        <w:t xml:space="preserve"> </w:t>
      </w:r>
      <w:r>
        <w:rPr>
          <w:rFonts w:hint="default" w:ascii="Times New Roman" w:hAnsi="Times New Roman" w:cs="Times New Roman"/>
          <w:sz w:val="28"/>
          <w:szCs w:val="28"/>
          <w:vertAlign w:val="baseline"/>
        </w:rPr>
        <w:t>0</w:t>
      </w:r>
    </w:p>
    <w:p>
      <w:pPr>
        <w:pStyle w:val="7"/>
        <w:spacing w:before="61" w:line="264" w:lineRule="auto"/>
        <w:ind w:left="871" w:right="293"/>
        <w:jc w:val="both"/>
        <w:rPr>
          <w:rFonts w:hint="default" w:ascii="Times New Roman" w:hAnsi="Times New Roman" w:cs="Times New Roman"/>
          <w:sz w:val="28"/>
          <w:szCs w:val="28"/>
        </w:rPr>
      </w:pPr>
      <w:r>
        <w:rPr>
          <w:rFonts w:hint="default" w:ascii="Times New Roman" w:hAnsi="Times New Roman" w:cs="Times New Roman"/>
          <w:sz w:val="28"/>
          <w:szCs w:val="28"/>
        </w:rPr>
        <w:t xml:space="preserve">Bài toán </w:t>
      </w:r>
      <w:r>
        <w:rPr>
          <w:rFonts w:hint="default" w:cs="Times New Roman"/>
          <w:sz w:val="28"/>
          <w:szCs w:val="28"/>
          <w:lang w:val="en-US"/>
        </w:rPr>
        <w:t>đ</w:t>
      </w:r>
      <w:r>
        <w:rPr>
          <w:rFonts w:hint="default" w:ascii="Times New Roman" w:hAnsi="Times New Roman" w:cs="Times New Roman"/>
          <w:sz w:val="28"/>
          <w:szCs w:val="28"/>
        </w:rPr>
        <w:t xml:space="preserve">ặt ra là: Cần quay ít nhất bao nhiêu quân Domino nhất </w:t>
      </w:r>
      <w:r>
        <w:rPr>
          <w:rFonts w:hint="default" w:cs="Times New Roman"/>
          <w:sz w:val="28"/>
          <w:szCs w:val="28"/>
          <w:lang w:val="en-US"/>
        </w:rPr>
        <w:t>đ</w:t>
      </w:r>
      <w:r>
        <w:rPr>
          <w:rFonts w:hint="default" w:ascii="Times New Roman" w:hAnsi="Times New Roman" w:cs="Times New Roman"/>
          <w:sz w:val="28"/>
          <w:szCs w:val="28"/>
        </w:rPr>
        <w:t xml:space="preserve">ể </w:t>
      </w:r>
      <w:r>
        <w:rPr>
          <w:rFonts w:hint="default" w:cs="Times New Roman"/>
          <w:sz w:val="28"/>
          <w:szCs w:val="28"/>
          <w:lang w:val="en-US"/>
        </w:rPr>
        <w:t>đ</w:t>
      </w:r>
      <w:r>
        <w:rPr>
          <w:rFonts w:hint="default" w:ascii="Times New Roman" w:hAnsi="Times New Roman" w:cs="Times New Roman"/>
          <w:sz w:val="28"/>
          <w:szCs w:val="28"/>
        </w:rPr>
        <w:t>ộ chênh lệch giữa phần trên và phần dưới là nhỏ</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nhất.</w:t>
      </w:r>
    </w:p>
    <w:p>
      <w:pPr>
        <w:spacing w:before="60"/>
        <w:ind w:left="871" w:right="0" w:firstLine="0"/>
        <w:jc w:val="both"/>
        <w:rPr>
          <w:rFonts w:hint="default" w:ascii="Times New Roman" w:hAnsi="Times New Roman" w:cs="Times New Roman"/>
          <w:i/>
          <w:sz w:val="28"/>
          <w:szCs w:val="28"/>
        </w:rPr>
      </w:pPr>
      <w:r>
        <w:rPr>
          <w:rFonts w:hint="default" w:ascii="Times New Roman" w:hAnsi="Times New Roman" w:cs="Times New Roman"/>
          <w:i/>
          <w:sz w:val="28"/>
          <w:szCs w:val="28"/>
        </w:rPr>
        <w:t>Dữ liệu vào trong file: “DOMINO.INP” có dạng:</w:t>
      </w:r>
    </w:p>
    <w:p>
      <w:pPr>
        <w:pStyle w:val="12"/>
        <w:numPr>
          <w:ilvl w:val="0"/>
          <w:numId w:val="52"/>
        </w:numPr>
        <w:tabs>
          <w:tab w:val="left" w:pos="1025"/>
        </w:tabs>
        <w:spacing w:before="142" w:after="0" w:line="240" w:lineRule="auto"/>
        <w:ind w:left="1024" w:right="0" w:hanging="361"/>
        <w:jc w:val="both"/>
        <w:rPr>
          <w:rFonts w:hint="default" w:ascii="Times New Roman" w:hAnsi="Times New Roman" w:cs="Times New Roman"/>
          <w:sz w:val="28"/>
          <w:szCs w:val="28"/>
        </w:rPr>
      </w:pPr>
      <w:r>
        <w:rPr>
          <w:rFonts w:hint="default" w:ascii="Times New Roman" w:hAnsi="Times New Roman" w:cs="Times New Roman"/>
          <w:sz w:val="28"/>
          <w:szCs w:val="28"/>
        </w:rPr>
        <w:t xml:space="preserve">Dòng </w:t>
      </w:r>
      <w:r>
        <w:rPr>
          <w:rFonts w:hint="default" w:cs="Times New Roman"/>
          <w:sz w:val="28"/>
          <w:szCs w:val="28"/>
          <w:lang w:val="en-US"/>
        </w:rPr>
        <w:t>đ</w:t>
      </w:r>
      <w:r>
        <w:rPr>
          <w:rFonts w:hint="default" w:ascii="Times New Roman" w:hAnsi="Times New Roman" w:cs="Times New Roman"/>
          <w:sz w:val="28"/>
          <w:szCs w:val="28"/>
        </w:rPr>
        <w:t>ầu là số nguyên dương N</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(1≤N≤20)</w:t>
      </w:r>
    </w:p>
    <w:p>
      <w:pPr>
        <w:pStyle w:val="12"/>
        <w:numPr>
          <w:ilvl w:val="0"/>
          <w:numId w:val="52"/>
        </w:numPr>
        <w:tabs>
          <w:tab w:val="left" w:pos="1025"/>
        </w:tabs>
        <w:spacing w:before="84" w:after="0" w:line="264" w:lineRule="auto"/>
        <w:ind w:left="1024" w:right="296" w:hanging="360"/>
        <w:jc w:val="both"/>
        <w:rPr>
          <w:rFonts w:hint="default" w:ascii="Times New Roman" w:hAnsi="Times New Roman" w:cs="Times New Roman"/>
          <w:sz w:val="28"/>
          <w:szCs w:val="28"/>
        </w:rPr>
      </w:pPr>
      <w:r>
        <w:rPr>
          <w:rFonts w:hint="default" w:ascii="Times New Roman" w:hAnsi="Times New Roman" w:cs="Times New Roman"/>
          <w:sz w:val="28"/>
          <w:szCs w:val="28"/>
        </w:rPr>
        <w:t>N dòng sau, mỗi dòng hai số a</w:t>
      </w:r>
      <w:r>
        <w:rPr>
          <w:rFonts w:hint="default" w:ascii="Times New Roman" w:hAnsi="Times New Roman" w:cs="Times New Roman"/>
          <w:sz w:val="28"/>
          <w:szCs w:val="28"/>
          <w:vertAlign w:val="subscript"/>
        </w:rPr>
        <w:t>i</w:t>
      </w:r>
      <w:r>
        <w:rPr>
          <w:rFonts w:hint="default" w:ascii="Times New Roman" w:hAnsi="Times New Roman" w:cs="Times New Roman"/>
          <w:sz w:val="28"/>
          <w:szCs w:val="28"/>
          <w:vertAlign w:val="baseline"/>
        </w:rPr>
        <w:t>, b</w:t>
      </w:r>
      <w:r>
        <w:rPr>
          <w:rFonts w:hint="default" w:ascii="Times New Roman" w:hAnsi="Times New Roman" w:cs="Times New Roman"/>
          <w:sz w:val="28"/>
          <w:szCs w:val="28"/>
          <w:vertAlign w:val="subscript"/>
        </w:rPr>
        <w:t>i</w:t>
      </w:r>
      <w:r>
        <w:rPr>
          <w:rFonts w:hint="default" w:ascii="Times New Roman" w:hAnsi="Times New Roman" w:cs="Times New Roman"/>
          <w:sz w:val="28"/>
          <w:szCs w:val="28"/>
          <w:vertAlign w:val="baseline"/>
        </w:rPr>
        <w:t xml:space="preserve"> là số dấu chấm ở phần trên, số dấu chấm ở phần dưới của quân Domino thứ i (1≤ a</w:t>
      </w:r>
      <w:r>
        <w:rPr>
          <w:rFonts w:hint="default" w:ascii="Times New Roman" w:hAnsi="Times New Roman" w:cs="Times New Roman"/>
          <w:sz w:val="28"/>
          <w:szCs w:val="28"/>
          <w:vertAlign w:val="subscript"/>
        </w:rPr>
        <w:t>i</w:t>
      </w:r>
      <w:r>
        <w:rPr>
          <w:rFonts w:hint="default" w:ascii="Times New Roman" w:hAnsi="Times New Roman" w:cs="Times New Roman"/>
          <w:sz w:val="28"/>
          <w:szCs w:val="28"/>
          <w:vertAlign w:val="baseline"/>
        </w:rPr>
        <w:t>, b</w:t>
      </w:r>
      <w:r>
        <w:rPr>
          <w:rFonts w:hint="default" w:ascii="Times New Roman" w:hAnsi="Times New Roman" w:cs="Times New Roman"/>
          <w:sz w:val="28"/>
          <w:szCs w:val="28"/>
          <w:vertAlign w:val="subscript"/>
        </w:rPr>
        <w:t>i</w:t>
      </w:r>
      <w:r>
        <w:rPr>
          <w:rFonts w:hint="default" w:ascii="Times New Roman" w:hAnsi="Times New Roman" w:cs="Times New Roman"/>
          <w:spacing w:val="-4"/>
          <w:sz w:val="28"/>
          <w:szCs w:val="28"/>
          <w:vertAlign w:val="baseline"/>
        </w:rPr>
        <w:t xml:space="preserve"> </w:t>
      </w:r>
      <w:r>
        <w:rPr>
          <w:rFonts w:hint="default" w:ascii="Times New Roman" w:hAnsi="Times New Roman" w:cs="Times New Roman"/>
          <w:sz w:val="28"/>
          <w:szCs w:val="28"/>
          <w:vertAlign w:val="baseline"/>
        </w:rPr>
        <w:t>≤6)</w:t>
      </w:r>
    </w:p>
    <w:p>
      <w:pPr>
        <w:spacing w:before="60" w:line="264" w:lineRule="auto"/>
        <w:ind w:left="871" w:right="294" w:firstLine="0"/>
        <w:jc w:val="both"/>
        <w:rPr>
          <w:rFonts w:hint="default" w:ascii="Times New Roman" w:hAnsi="Times New Roman" w:cs="Times New Roman"/>
          <w:sz w:val="28"/>
          <w:szCs w:val="28"/>
        </w:rPr>
      </w:pPr>
      <w:r>
        <w:rPr>
          <w:rFonts w:hint="default" w:ascii="Times New Roman" w:hAnsi="Times New Roman" w:cs="Times New Roman"/>
          <w:i/>
          <w:sz w:val="28"/>
          <w:szCs w:val="28"/>
        </w:rPr>
        <w:t xml:space="preserve">Kết quả ra file: “DOMINO.OUT” có dạng: </w:t>
      </w:r>
      <w:r>
        <w:rPr>
          <w:rFonts w:hint="default" w:ascii="Times New Roman" w:hAnsi="Times New Roman" w:cs="Times New Roman"/>
          <w:sz w:val="28"/>
          <w:szCs w:val="28"/>
        </w:rPr>
        <w:t xml:space="preserve">Gồm 1 dòng duy nhẩt chứa 2 số nguyên cách nhau một dấu cách là </w:t>
      </w:r>
      <w:r>
        <w:rPr>
          <w:rFonts w:hint="default" w:cs="Times New Roman"/>
          <w:sz w:val="28"/>
          <w:szCs w:val="28"/>
          <w:lang w:val="en-US"/>
        </w:rPr>
        <w:t>đ</w:t>
      </w:r>
      <w:r>
        <w:rPr>
          <w:rFonts w:hint="default" w:ascii="Times New Roman" w:hAnsi="Times New Roman" w:cs="Times New Roman"/>
          <w:sz w:val="28"/>
          <w:szCs w:val="28"/>
        </w:rPr>
        <w:t xml:space="preserve">ộ chênh lệch nhỏ nhất và số quân Domino cần quay ít nhất </w:t>
      </w:r>
      <w:r>
        <w:rPr>
          <w:rFonts w:hint="default" w:cs="Times New Roman"/>
          <w:sz w:val="28"/>
          <w:szCs w:val="28"/>
          <w:lang w:val="en-US"/>
        </w:rPr>
        <w:t>đ</w:t>
      </w:r>
      <w:r>
        <w:rPr>
          <w:rFonts w:hint="default" w:ascii="Times New Roman" w:hAnsi="Times New Roman" w:cs="Times New Roman"/>
          <w:sz w:val="28"/>
          <w:szCs w:val="28"/>
        </w:rPr>
        <w:t xml:space="preserve">ể </w:t>
      </w:r>
      <w:r>
        <w:rPr>
          <w:rFonts w:hint="default" w:cs="Times New Roman"/>
          <w:sz w:val="28"/>
          <w:szCs w:val="28"/>
          <w:lang w:val="en-US"/>
        </w:rPr>
        <w:t>đ</w:t>
      </w:r>
      <w:r>
        <w:rPr>
          <w:rFonts w:hint="default" w:ascii="Times New Roman" w:hAnsi="Times New Roman" w:cs="Times New Roman"/>
          <w:sz w:val="28"/>
          <w:szCs w:val="28"/>
        </w:rPr>
        <w:t xml:space="preserve">ược </w:t>
      </w:r>
      <w:r>
        <w:rPr>
          <w:rFonts w:hint="default" w:cs="Times New Roman"/>
          <w:sz w:val="28"/>
          <w:szCs w:val="28"/>
          <w:lang w:val="en-US"/>
        </w:rPr>
        <w:t>đ</w:t>
      </w:r>
      <w:r>
        <w:rPr>
          <w:rFonts w:hint="default" w:ascii="Times New Roman" w:hAnsi="Times New Roman" w:cs="Times New Roman"/>
          <w:sz w:val="28"/>
          <w:szCs w:val="28"/>
        </w:rPr>
        <w:t xml:space="preserve">ộ chênh lệch </w:t>
      </w:r>
      <w:r>
        <w:rPr>
          <w:rFonts w:hint="default" w:cs="Times New Roman"/>
          <w:sz w:val="28"/>
          <w:szCs w:val="28"/>
          <w:lang w:val="en-US"/>
        </w:rPr>
        <w:t>đ</w:t>
      </w:r>
      <w:r>
        <w:rPr>
          <w:rFonts w:hint="default" w:ascii="Times New Roman" w:hAnsi="Times New Roman" w:cs="Times New Roman"/>
          <w:sz w:val="28"/>
          <w:szCs w:val="28"/>
        </w:rPr>
        <w:t>ó.</w:t>
      </w:r>
    </w:p>
    <w:p>
      <w:pPr>
        <w:pStyle w:val="12"/>
        <w:numPr>
          <w:ilvl w:val="1"/>
          <w:numId w:val="50"/>
        </w:numPr>
        <w:tabs>
          <w:tab w:val="left" w:pos="850"/>
        </w:tabs>
        <w:spacing w:before="61" w:after="0" w:line="264" w:lineRule="auto"/>
        <w:ind w:left="871" w:right="295" w:hanging="567"/>
        <w:jc w:val="both"/>
        <w:rPr>
          <w:rFonts w:hint="default" w:ascii="Times New Roman" w:hAnsi="Times New Roman" w:cs="Times New Roman"/>
          <w:sz w:val="28"/>
          <w:szCs w:val="28"/>
        </w:rPr>
      </w:pPr>
      <w:r>
        <w:rPr>
          <w:rFonts w:hint="default" w:ascii="Times New Roman" w:hAnsi="Times New Roman" w:cs="Times New Roman"/>
          <w:sz w:val="28"/>
          <w:szCs w:val="28"/>
        </w:rPr>
        <w:t xml:space="preserve">Cho một lưới MxN (M, N≤10) ô, mỗi ô </w:t>
      </w:r>
      <w:r>
        <w:rPr>
          <w:rFonts w:hint="default" w:cs="Times New Roman"/>
          <w:sz w:val="28"/>
          <w:szCs w:val="28"/>
          <w:lang w:val="en-US"/>
        </w:rPr>
        <w:t>đ</w:t>
      </w:r>
      <w:r>
        <w:rPr>
          <w:rFonts w:hint="default" w:ascii="Times New Roman" w:hAnsi="Times New Roman" w:cs="Times New Roman"/>
          <w:sz w:val="28"/>
          <w:szCs w:val="28"/>
        </w:rPr>
        <w:t xml:space="preserve">ặt một bóng </w:t>
      </w:r>
      <w:r>
        <w:rPr>
          <w:rFonts w:hint="default" w:cs="Times New Roman"/>
          <w:sz w:val="28"/>
          <w:szCs w:val="28"/>
          <w:lang w:val="en-US"/>
        </w:rPr>
        <w:t>đ</w:t>
      </w:r>
      <w:r>
        <w:rPr>
          <w:rFonts w:hint="default" w:ascii="Times New Roman" w:hAnsi="Times New Roman" w:cs="Times New Roman"/>
          <w:sz w:val="28"/>
          <w:szCs w:val="28"/>
        </w:rPr>
        <w:t xml:space="preserve">èn bật hoặc tắt. Trên mỗi dòng và mỗi cột có một công tắc. Nếu tác </w:t>
      </w:r>
      <w:r>
        <w:rPr>
          <w:rFonts w:hint="default" w:cs="Times New Roman"/>
          <w:sz w:val="28"/>
          <w:szCs w:val="28"/>
          <w:lang w:val="en-US"/>
        </w:rPr>
        <w:t>đ</w:t>
      </w:r>
      <w:r>
        <w:rPr>
          <w:rFonts w:hint="default" w:ascii="Times New Roman" w:hAnsi="Times New Roman" w:cs="Times New Roman"/>
          <w:sz w:val="28"/>
          <w:szCs w:val="28"/>
        </w:rPr>
        <w:t xml:space="preserve">ộng vào công tắc dòng i (i=1..M) hoặc công tắc cột j (j=1..N) thì tất cả các bóng </w:t>
      </w:r>
      <w:r>
        <w:rPr>
          <w:rFonts w:hint="default" w:cs="Times New Roman"/>
          <w:sz w:val="28"/>
          <w:szCs w:val="28"/>
          <w:lang w:val="en-US"/>
        </w:rPr>
        <w:t>đ</w:t>
      </w:r>
      <w:r>
        <w:rPr>
          <w:rFonts w:hint="default" w:ascii="Times New Roman" w:hAnsi="Times New Roman" w:cs="Times New Roman"/>
          <w:sz w:val="28"/>
          <w:szCs w:val="28"/>
        </w:rPr>
        <w:t xml:space="preserve">èn trên dòng i hoặc cột j sẽ thay </w:t>
      </w:r>
      <w:r>
        <w:rPr>
          <w:rFonts w:hint="default" w:cs="Times New Roman"/>
          <w:sz w:val="28"/>
          <w:szCs w:val="28"/>
          <w:lang w:val="en-US"/>
        </w:rPr>
        <w:t>đ</w:t>
      </w:r>
      <w:r>
        <w:rPr>
          <w:rFonts w:hint="default" w:ascii="Times New Roman" w:hAnsi="Times New Roman" w:cs="Times New Roman"/>
          <w:sz w:val="28"/>
          <w:szCs w:val="28"/>
        </w:rPr>
        <w:t xml:space="preserve">ổi trạng thái. Hãy tìm cách tác </w:t>
      </w:r>
      <w:r>
        <w:rPr>
          <w:rFonts w:hint="default" w:cs="Times New Roman"/>
          <w:sz w:val="28"/>
          <w:szCs w:val="28"/>
          <w:lang w:val="en-US"/>
        </w:rPr>
        <w:t>đ</w:t>
      </w:r>
      <w:r>
        <w:rPr>
          <w:rFonts w:hint="default" w:ascii="Times New Roman" w:hAnsi="Times New Roman" w:cs="Times New Roman"/>
          <w:sz w:val="28"/>
          <w:szCs w:val="28"/>
        </w:rPr>
        <w:t xml:space="preserve">ộng vào các công tắc </w:t>
      </w:r>
      <w:r>
        <w:rPr>
          <w:rFonts w:hint="default" w:cs="Times New Roman"/>
          <w:sz w:val="28"/>
          <w:szCs w:val="28"/>
          <w:lang w:val="en-US"/>
        </w:rPr>
        <w:t>đ</w:t>
      </w:r>
      <w:r>
        <w:rPr>
          <w:rFonts w:hint="default" w:ascii="Times New Roman" w:hAnsi="Times New Roman" w:cs="Times New Roman"/>
          <w:sz w:val="28"/>
          <w:szCs w:val="28"/>
        </w:rPr>
        <w:t xml:space="preserve">ể </w:t>
      </w:r>
      <w:r>
        <w:rPr>
          <w:rFonts w:hint="default" w:cs="Times New Roman"/>
          <w:sz w:val="28"/>
          <w:szCs w:val="28"/>
          <w:lang w:val="en-US"/>
        </w:rPr>
        <w:t>đ</w:t>
      </w:r>
      <w:r>
        <w:rPr>
          <w:rFonts w:hint="default" w:ascii="Times New Roman" w:hAnsi="Times New Roman" w:cs="Times New Roman"/>
          <w:sz w:val="28"/>
          <w:szCs w:val="28"/>
        </w:rPr>
        <w:t xml:space="preserve">ược nhiều </w:t>
      </w:r>
      <w:r>
        <w:rPr>
          <w:rFonts w:hint="default" w:cs="Times New Roman"/>
          <w:sz w:val="28"/>
          <w:szCs w:val="28"/>
          <w:lang w:val="en-US"/>
        </w:rPr>
        <w:t>đ</w:t>
      </w:r>
      <w:r>
        <w:rPr>
          <w:rFonts w:hint="default" w:ascii="Times New Roman" w:hAnsi="Times New Roman" w:cs="Times New Roman"/>
          <w:sz w:val="28"/>
          <w:szCs w:val="28"/>
        </w:rPr>
        <w:t>èn sáng</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nhất.</w:t>
      </w:r>
    </w:p>
    <w:p>
      <w:pPr>
        <w:pStyle w:val="12"/>
        <w:numPr>
          <w:ilvl w:val="1"/>
          <w:numId w:val="50"/>
        </w:numPr>
        <w:tabs>
          <w:tab w:val="left" w:pos="862"/>
        </w:tabs>
        <w:spacing w:before="63" w:after="0" w:line="264" w:lineRule="auto"/>
        <w:ind w:left="871" w:right="298" w:hanging="567"/>
        <w:jc w:val="both"/>
        <w:rPr>
          <w:rFonts w:hint="default" w:ascii="Times New Roman" w:hAnsi="Times New Roman" w:cs="Times New Roman"/>
          <w:sz w:val="28"/>
          <w:szCs w:val="28"/>
        </w:rPr>
      </w:pPr>
      <w:r>
        <w:rPr>
          <w:rFonts w:hint="default" w:ascii="Times New Roman" w:hAnsi="Times New Roman" w:cs="Times New Roman"/>
          <w:sz w:val="28"/>
          <w:szCs w:val="28"/>
        </w:rPr>
        <w:t xml:space="preserve">Có 16 </w:t>
      </w:r>
      <w:r>
        <w:rPr>
          <w:rFonts w:hint="default" w:cs="Times New Roman"/>
          <w:sz w:val="28"/>
          <w:szCs w:val="28"/>
          <w:lang w:val="en-US"/>
        </w:rPr>
        <w:t>đ</w:t>
      </w:r>
      <w:r>
        <w:rPr>
          <w:rFonts w:hint="default" w:ascii="Times New Roman" w:hAnsi="Times New Roman" w:cs="Times New Roman"/>
          <w:sz w:val="28"/>
          <w:szCs w:val="28"/>
        </w:rPr>
        <w:t xml:space="preserve">ồng xu xếp thành bảng 4x4, mỗi </w:t>
      </w:r>
      <w:r>
        <w:rPr>
          <w:rFonts w:hint="default" w:cs="Times New Roman"/>
          <w:sz w:val="28"/>
          <w:szCs w:val="28"/>
          <w:lang w:val="en-US"/>
        </w:rPr>
        <w:t>đ</w:t>
      </w:r>
      <w:r>
        <w:rPr>
          <w:rFonts w:hint="default" w:ascii="Times New Roman" w:hAnsi="Times New Roman" w:cs="Times New Roman"/>
          <w:sz w:val="28"/>
          <w:szCs w:val="28"/>
        </w:rPr>
        <w:t>ồng xu có thể úp hoặc ngửa như hình vẽ</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sau:</w:t>
      </w:r>
    </w:p>
    <w:p>
      <w:pPr>
        <w:pStyle w:val="7"/>
        <w:spacing w:before="61"/>
        <w:ind w:left="866"/>
        <w:jc w:val="both"/>
        <w:rPr>
          <w:rFonts w:hint="default" w:ascii="Times New Roman" w:hAnsi="Times New Roman" w:cs="Times New Roman"/>
          <w:sz w:val="28"/>
          <w:szCs w:val="28"/>
        </w:rPr>
      </w:pPr>
      <w:r>
        <w:rPr>
          <w:rFonts w:hint="default" w:ascii="Times New Roman" w:hAnsi="Times New Roman" w:cs="Times New Roman"/>
          <w:sz w:val="28"/>
          <w:szCs w:val="28"/>
        </w:rPr>
        <w:t xml:space="preserve">Màu </w:t>
      </w:r>
      <w:r>
        <w:rPr>
          <w:rFonts w:hint="default" w:cs="Times New Roman"/>
          <w:sz w:val="28"/>
          <w:szCs w:val="28"/>
          <w:lang w:val="en-US"/>
        </w:rPr>
        <w:t>đ</w:t>
      </w:r>
      <w:r>
        <w:rPr>
          <w:rFonts w:hint="default" w:ascii="Times New Roman" w:hAnsi="Times New Roman" w:cs="Times New Roman"/>
          <w:sz w:val="28"/>
          <w:szCs w:val="28"/>
        </w:rPr>
        <w:t xml:space="preserve">en thể hiện </w:t>
      </w:r>
      <w:r>
        <w:rPr>
          <w:rFonts w:hint="default" w:cs="Times New Roman"/>
          <w:sz w:val="28"/>
          <w:szCs w:val="28"/>
          <w:lang w:val="en-US"/>
        </w:rPr>
        <w:t>đ</w:t>
      </w:r>
      <w:r>
        <w:rPr>
          <w:rFonts w:hint="default" w:ascii="Times New Roman" w:hAnsi="Times New Roman" w:cs="Times New Roman"/>
          <w:sz w:val="28"/>
          <w:szCs w:val="28"/>
        </w:rPr>
        <w:t xml:space="preserve">ồng xu úp, màu trắng thể hiện </w:t>
      </w:r>
      <w:r>
        <w:rPr>
          <w:rFonts w:hint="default" w:cs="Times New Roman"/>
          <w:sz w:val="28"/>
          <w:szCs w:val="28"/>
          <w:lang w:val="en-US"/>
        </w:rPr>
        <w:t>đ</w:t>
      </w:r>
      <w:r>
        <w:rPr>
          <w:rFonts w:hint="default" w:ascii="Times New Roman" w:hAnsi="Times New Roman" w:cs="Times New Roman"/>
          <w:sz w:val="28"/>
          <w:szCs w:val="28"/>
        </w:rPr>
        <w:t>ồng xu ngửa.</w:t>
      </w:r>
    </w:p>
    <w:p>
      <w:pPr>
        <w:pStyle w:val="7"/>
        <w:spacing w:before="86"/>
        <w:ind w:left="871" w:right="2741"/>
        <w:jc w:val="both"/>
        <w:rPr>
          <w:rFonts w:hint="default" w:ascii="Times New Roman" w:hAnsi="Times New Roman" w:cs="Times New Roman"/>
          <w:sz w:val="28"/>
          <w:szCs w:val="28"/>
        </w:rPr>
      </w:pPr>
      <w:r>
        <w:rPr>
          <w:rFonts w:hint="default" w:ascii="Times New Roman" w:hAnsi="Times New Roman" w:cs="Times New Roman"/>
          <w:sz w:val="28"/>
          <w:szCs w:val="28"/>
        </w:rPr>
        <w:drawing>
          <wp:anchor distT="0" distB="0" distL="0" distR="0" simplePos="0" relativeHeight="251770880" behindDoc="1" locked="0" layoutInCell="1" allowOverlap="1">
            <wp:simplePos x="0" y="0"/>
            <wp:positionH relativeFrom="page">
              <wp:posOffset>4919345</wp:posOffset>
            </wp:positionH>
            <wp:positionV relativeFrom="paragraph">
              <wp:posOffset>168910</wp:posOffset>
            </wp:positionV>
            <wp:extent cx="1257300" cy="1181100"/>
            <wp:effectExtent l="0" t="0" r="0" b="0"/>
            <wp:wrapNone/>
            <wp:docPr id="29" name="image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15.png"/>
                    <pic:cNvPicPr>
                      <a:picLocks noChangeAspect="1"/>
                    </pic:cNvPicPr>
                  </pic:nvPicPr>
                  <pic:blipFill>
                    <a:blip r:embed="rId134" cstate="print"/>
                    <a:stretch>
                      <a:fillRect/>
                    </a:stretch>
                  </pic:blipFill>
                  <pic:spPr>
                    <a:xfrm>
                      <a:off x="0" y="0"/>
                      <a:ext cx="1257300" cy="1181100"/>
                    </a:xfrm>
                    <a:prstGeom prst="rect">
                      <a:avLst/>
                    </a:prstGeom>
                  </pic:spPr>
                </pic:pic>
              </a:graphicData>
            </a:graphic>
          </wp:anchor>
        </w:drawing>
      </w:r>
      <w:r>
        <w:rPr>
          <w:rFonts w:hint="default" w:ascii="Times New Roman" w:hAnsi="Times New Roman" w:cs="Times New Roman"/>
          <w:sz w:val="28"/>
          <w:szCs w:val="28"/>
        </w:rPr>
        <w:t xml:space="preserve">Tại mỗi bước ta có phép biến </w:t>
      </w:r>
      <w:r>
        <w:rPr>
          <w:rFonts w:hint="default" w:cs="Times New Roman"/>
          <w:sz w:val="28"/>
          <w:szCs w:val="28"/>
          <w:lang w:val="en-US"/>
        </w:rPr>
        <w:t>đ</w:t>
      </w:r>
      <w:r>
        <w:rPr>
          <w:rFonts w:hint="default" w:ascii="Times New Roman" w:hAnsi="Times New Roman" w:cs="Times New Roman"/>
          <w:sz w:val="28"/>
          <w:szCs w:val="28"/>
        </w:rPr>
        <w:t xml:space="preserve">ổi sau: Chọn một </w:t>
      </w:r>
      <w:r>
        <w:rPr>
          <w:rFonts w:hint="default" w:cs="Times New Roman"/>
          <w:sz w:val="28"/>
          <w:szCs w:val="28"/>
          <w:lang w:val="en-US"/>
        </w:rPr>
        <w:t>đ</w:t>
      </w:r>
      <w:r>
        <w:rPr>
          <w:rFonts w:hint="default" w:ascii="Times New Roman" w:hAnsi="Times New Roman" w:cs="Times New Roman"/>
          <w:sz w:val="28"/>
          <w:szCs w:val="28"/>
        </w:rPr>
        <w:t xml:space="preserve">ồng xu và thay </w:t>
      </w:r>
      <w:r>
        <w:rPr>
          <w:rFonts w:hint="default" w:cs="Times New Roman"/>
          <w:sz w:val="28"/>
          <w:szCs w:val="28"/>
          <w:lang w:val="en-US"/>
        </w:rPr>
        <w:t>đ</w:t>
      </w:r>
      <w:r>
        <w:rPr>
          <w:rFonts w:hint="default" w:ascii="Times New Roman" w:hAnsi="Times New Roman" w:cs="Times New Roman"/>
          <w:sz w:val="28"/>
          <w:szCs w:val="28"/>
        </w:rPr>
        <w:t xml:space="preserve">ổi trạng thái của </w:t>
      </w:r>
      <w:r>
        <w:rPr>
          <w:rFonts w:hint="default" w:cs="Times New Roman"/>
          <w:sz w:val="28"/>
          <w:szCs w:val="28"/>
          <w:lang w:val="en-US"/>
        </w:rPr>
        <w:t>đ</w:t>
      </w:r>
      <w:r>
        <w:rPr>
          <w:rFonts w:hint="default" w:ascii="Times New Roman" w:hAnsi="Times New Roman" w:cs="Times New Roman"/>
          <w:sz w:val="28"/>
          <w:szCs w:val="28"/>
        </w:rPr>
        <w:t xml:space="preserve">ồng xu </w:t>
      </w:r>
      <w:r>
        <w:rPr>
          <w:rFonts w:hint="default" w:cs="Times New Roman"/>
          <w:sz w:val="28"/>
          <w:szCs w:val="28"/>
          <w:lang w:val="en-US"/>
        </w:rPr>
        <w:t>đ</w:t>
      </w:r>
      <w:r>
        <w:rPr>
          <w:rFonts w:hint="default" w:ascii="Times New Roman" w:hAnsi="Times New Roman" w:cs="Times New Roman"/>
          <w:sz w:val="28"/>
          <w:szCs w:val="28"/>
        </w:rPr>
        <w:t xml:space="preserve">ó và tất cả các </w:t>
      </w:r>
      <w:r>
        <w:rPr>
          <w:rFonts w:hint="default" w:cs="Times New Roman"/>
          <w:sz w:val="28"/>
          <w:szCs w:val="28"/>
          <w:lang w:val="en-US"/>
        </w:rPr>
        <w:t>đ</w:t>
      </w:r>
      <w:r>
        <w:rPr>
          <w:rFonts w:hint="default" w:ascii="Times New Roman" w:hAnsi="Times New Roman" w:cs="Times New Roman"/>
          <w:sz w:val="28"/>
          <w:szCs w:val="28"/>
        </w:rPr>
        <w:t xml:space="preserve">ồng xu nằm ở các ô chung cạnh (úp thành ngửa, ngửa thành úp). Cho trước một trạng thái các </w:t>
      </w:r>
      <w:r>
        <w:rPr>
          <w:rFonts w:hint="default" w:cs="Times New Roman"/>
          <w:sz w:val="28"/>
          <w:szCs w:val="28"/>
          <w:lang w:val="en-US"/>
        </w:rPr>
        <w:t>đ</w:t>
      </w:r>
      <w:r>
        <w:rPr>
          <w:rFonts w:hint="default" w:ascii="Times New Roman" w:hAnsi="Times New Roman" w:cs="Times New Roman"/>
          <w:sz w:val="28"/>
          <w:szCs w:val="28"/>
        </w:rPr>
        <w:t xml:space="preserve">ồng xu, hãy lập trình tìm số phép biến </w:t>
      </w:r>
      <w:r>
        <w:rPr>
          <w:rFonts w:hint="default" w:cs="Times New Roman"/>
          <w:sz w:val="28"/>
          <w:szCs w:val="28"/>
          <w:lang w:val="en-US"/>
        </w:rPr>
        <w:t>đ</w:t>
      </w:r>
      <w:r>
        <w:rPr>
          <w:rFonts w:hint="default" w:ascii="Times New Roman" w:hAnsi="Times New Roman" w:cs="Times New Roman"/>
          <w:sz w:val="28"/>
          <w:szCs w:val="28"/>
        </w:rPr>
        <w:t xml:space="preserve">ổi ít nhất </w:t>
      </w:r>
      <w:r>
        <w:rPr>
          <w:rFonts w:hint="default" w:cs="Times New Roman"/>
          <w:sz w:val="28"/>
          <w:szCs w:val="28"/>
          <w:lang w:val="en-US"/>
        </w:rPr>
        <w:t>đ</w:t>
      </w:r>
      <w:r>
        <w:rPr>
          <w:rFonts w:hint="default" w:ascii="Times New Roman" w:hAnsi="Times New Roman" w:cs="Times New Roman"/>
          <w:sz w:val="28"/>
          <w:szCs w:val="28"/>
        </w:rPr>
        <w:t xml:space="preserve">ể </w:t>
      </w:r>
      <w:r>
        <w:rPr>
          <w:rFonts w:hint="default" w:cs="Times New Roman"/>
          <w:sz w:val="28"/>
          <w:szCs w:val="28"/>
          <w:lang w:val="en-US"/>
        </w:rPr>
        <w:t>đ</w:t>
      </w:r>
      <w:r>
        <w:rPr>
          <w:rFonts w:hint="default" w:ascii="Times New Roman" w:hAnsi="Times New Roman" w:cs="Times New Roman"/>
          <w:sz w:val="28"/>
          <w:szCs w:val="28"/>
        </w:rPr>
        <w:t xml:space="preserve">ưa về trạng thái tất cả các </w:t>
      </w:r>
      <w:r>
        <w:rPr>
          <w:rFonts w:hint="default" w:cs="Times New Roman"/>
          <w:sz w:val="28"/>
          <w:szCs w:val="28"/>
          <w:lang w:val="en-US"/>
        </w:rPr>
        <w:t>đ</w:t>
      </w:r>
      <w:r>
        <w:rPr>
          <w:rFonts w:hint="default" w:ascii="Times New Roman" w:hAnsi="Times New Roman" w:cs="Times New Roman"/>
          <w:sz w:val="28"/>
          <w:szCs w:val="28"/>
        </w:rPr>
        <w:t xml:space="preserve">ồng xu hoặc </w:t>
      </w:r>
      <w:r>
        <w:rPr>
          <w:rFonts w:hint="default" w:cs="Times New Roman"/>
          <w:sz w:val="28"/>
          <w:szCs w:val="28"/>
          <w:lang w:val="en-US"/>
        </w:rPr>
        <w:t>đ</w:t>
      </w:r>
      <w:r>
        <w:rPr>
          <w:rFonts w:hint="default" w:ascii="Times New Roman" w:hAnsi="Times New Roman" w:cs="Times New Roman"/>
          <w:sz w:val="28"/>
          <w:szCs w:val="28"/>
        </w:rPr>
        <w:t xml:space="preserve">ều úp hoặc </w:t>
      </w:r>
      <w:r>
        <w:rPr>
          <w:rFonts w:hint="default" w:cs="Times New Roman"/>
          <w:sz w:val="28"/>
          <w:szCs w:val="28"/>
          <w:lang w:val="en-US"/>
        </w:rPr>
        <w:t>đ</w:t>
      </w:r>
      <w:r>
        <w:rPr>
          <w:rFonts w:hint="default" w:ascii="Times New Roman" w:hAnsi="Times New Roman" w:cs="Times New Roman"/>
          <w:sz w:val="28"/>
          <w:szCs w:val="28"/>
        </w:rPr>
        <w:t>ều</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ngửa.</w:t>
      </w:r>
    </w:p>
    <w:p>
      <w:pPr>
        <w:spacing w:before="62" w:line="264" w:lineRule="auto"/>
        <w:ind w:left="871" w:right="295" w:firstLine="0"/>
        <w:jc w:val="both"/>
        <w:rPr>
          <w:rFonts w:hint="default" w:ascii="Times New Roman" w:hAnsi="Times New Roman" w:cs="Times New Roman"/>
          <w:sz w:val="28"/>
          <w:szCs w:val="28"/>
        </w:rPr>
      </w:pPr>
      <w:r>
        <w:rPr>
          <w:rFonts w:hint="default" w:ascii="Times New Roman" w:hAnsi="Times New Roman" w:cs="Times New Roman"/>
          <w:i/>
          <w:sz w:val="28"/>
          <w:szCs w:val="28"/>
        </w:rPr>
        <w:t xml:space="preserve">Dữ liệu vào trong file “COIN.INP” có dạng: </w:t>
      </w:r>
      <w:r>
        <w:rPr>
          <w:rFonts w:hint="default" w:ascii="Times New Roman" w:hAnsi="Times New Roman" w:cs="Times New Roman"/>
          <w:sz w:val="28"/>
          <w:szCs w:val="28"/>
        </w:rPr>
        <w:t>Gồm 4 dòng, mỗi dòng 4 kí tự 'w' - mô tả trạng thái ngửa hoặc 'b'- mô tả trạng thái úp.</w:t>
      </w:r>
    </w:p>
    <w:p>
      <w:pPr>
        <w:spacing w:before="58" w:after="9"/>
        <w:ind w:left="870" w:right="296" w:firstLine="0"/>
        <w:jc w:val="both"/>
        <w:rPr>
          <w:rFonts w:hint="default" w:ascii="Times New Roman" w:hAnsi="Times New Roman" w:cs="Times New Roman"/>
          <w:sz w:val="28"/>
          <w:szCs w:val="28"/>
        </w:rPr>
      </w:pPr>
      <w:r>
        <w:rPr>
          <w:rFonts w:hint="default" w:ascii="Times New Roman" w:hAnsi="Times New Roman" w:cs="Times New Roman"/>
          <w:i/>
          <w:sz w:val="28"/>
          <w:szCs w:val="28"/>
        </w:rPr>
        <w:t xml:space="preserve">Kết quả ra file “COIN.OUT” có dạng: </w:t>
      </w:r>
      <w:r>
        <w:rPr>
          <w:rFonts w:hint="default" w:ascii="Times New Roman" w:hAnsi="Times New Roman" w:cs="Times New Roman"/>
          <w:sz w:val="28"/>
          <w:szCs w:val="28"/>
        </w:rPr>
        <w:t xml:space="preserve">Nếu có thể biến </w:t>
      </w:r>
      <w:r>
        <w:rPr>
          <w:rFonts w:hint="default" w:cs="Times New Roman"/>
          <w:sz w:val="28"/>
          <w:szCs w:val="28"/>
          <w:lang w:val="en-US"/>
        </w:rPr>
        <w:t>đ</w:t>
      </w:r>
      <w:r>
        <w:rPr>
          <w:rFonts w:hint="default" w:ascii="Times New Roman" w:hAnsi="Times New Roman" w:cs="Times New Roman"/>
          <w:sz w:val="28"/>
          <w:szCs w:val="28"/>
        </w:rPr>
        <w:t xml:space="preserve">ổi </w:t>
      </w:r>
      <w:r>
        <w:rPr>
          <w:rFonts w:hint="default" w:cs="Times New Roman"/>
          <w:sz w:val="28"/>
          <w:szCs w:val="28"/>
          <w:lang w:val="en-US"/>
        </w:rPr>
        <w:t>đ</w:t>
      </w:r>
      <w:r>
        <w:rPr>
          <w:rFonts w:hint="default" w:ascii="Times New Roman" w:hAnsi="Times New Roman" w:cs="Times New Roman"/>
          <w:sz w:val="28"/>
          <w:szCs w:val="28"/>
        </w:rPr>
        <w:t xml:space="preserve">ược ghi số phép biến </w:t>
      </w:r>
      <w:r>
        <w:rPr>
          <w:rFonts w:hint="default" w:cs="Times New Roman"/>
          <w:sz w:val="28"/>
          <w:szCs w:val="28"/>
          <w:lang w:val="en-US"/>
        </w:rPr>
        <w:t>đ</w:t>
      </w:r>
      <w:r>
        <w:rPr>
          <w:rFonts w:hint="default" w:ascii="Times New Roman" w:hAnsi="Times New Roman" w:cs="Times New Roman"/>
          <w:sz w:val="28"/>
          <w:szCs w:val="28"/>
        </w:rPr>
        <w:t>ổi ít nhất nếu không ghi</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“Impossible”</w:t>
      </w:r>
    </w:p>
    <w:tbl>
      <w:tblPr>
        <w:tblStyle w:val="6"/>
        <w:tblW w:w="0" w:type="auto"/>
        <w:tblInd w:w="160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72"/>
        <w:gridCol w:w="1536"/>
        <w:gridCol w:w="1274"/>
        <w:gridCol w:w="127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3" w:hRule="atLeast"/>
        </w:trPr>
        <w:tc>
          <w:tcPr>
            <w:tcW w:w="1272" w:type="dxa"/>
          </w:tcPr>
          <w:p>
            <w:pPr>
              <w:pStyle w:val="13"/>
              <w:spacing w:before="66"/>
              <w:ind w:left="107"/>
              <w:rPr>
                <w:rFonts w:hint="default" w:ascii="Times New Roman" w:hAnsi="Times New Roman" w:cs="Times New Roman"/>
                <w:sz w:val="28"/>
                <w:szCs w:val="28"/>
              </w:rPr>
            </w:pPr>
            <w:r>
              <w:rPr>
                <w:rFonts w:hint="default" w:ascii="Times New Roman" w:hAnsi="Times New Roman" w:cs="Times New Roman"/>
                <w:sz w:val="28"/>
                <w:szCs w:val="28"/>
              </w:rPr>
              <w:t>COIN.INP</w:t>
            </w:r>
          </w:p>
        </w:tc>
        <w:tc>
          <w:tcPr>
            <w:tcW w:w="1536" w:type="dxa"/>
          </w:tcPr>
          <w:p>
            <w:pPr>
              <w:pStyle w:val="13"/>
              <w:spacing w:before="66"/>
              <w:ind w:left="107"/>
              <w:rPr>
                <w:rFonts w:hint="default" w:ascii="Times New Roman" w:hAnsi="Times New Roman" w:cs="Times New Roman"/>
                <w:sz w:val="28"/>
                <w:szCs w:val="28"/>
              </w:rPr>
            </w:pPr>
            <w:r>
              <w:rPr>
                <w:rFonts w:hint="default" w:ascii="Times New Roman" w:hAnsi="Times New Roman" w:cs="Times New Roman"/>
                <w:sz w:val="28"/>
                <w:szCs w:val="28"/>
              </w:rPr>
              <w:t>COIN.OUT</w:t>
            </w:r>
          </w:p>
        </w:tc>
        <w:tc>
          <w:tcPr>
            <w:tcW w:w="1274" w:type="dxa"/>
          </w:tcPr>
          <w:p>
            <w:pPr>
              <w:pStyle w:val="13"/>
              <w:spacing w:before="66"/>
              <w:ind w:left="107"/>
              <w:rPr>
                <w:rFonts w:hint="default" w:ascii="Times New Roman" w:hAnsi="Times New Roman" w:cs="Times New Roman"/>
                <w:sz w:val="28"/>
                <w:szCs w:val="28"/>
              </w:rPr>
            </w:pPr>
            <w:r>
              <w:rPr>
                <w:rFonts w:hint="default" w:ascii="Times New Roman" w:hAnsi="Times New Roman" w:cs="Times New Roman"/>
                <w:sz w:val="28"/>
                <w:szCs w:val="28"/>
              </w:rPr>
              <w:t>COIN.INP</w:t>
            </w:r>
          </w:p>
        </w:tc>
        <w:tc>
          <w:tcPr>
            <w:tcW w:w="1272" w:type="dxa"/>
          </w:tcPr>
          <w:p>
            <w:pPr>
              <w:pStyle w:val="13"/>
              <w:spacing w:before="66"/>
              <w:ind w:left="108"/>
              <w:rPr>
                <w:rFonts w:hint="default" w:ascii="Times New Roman" w:hAnsi="Times New Roman" w:cs="Times New Roman"/>
                <w:sz w:val="28"/>
                <w:szCs w:val="28"/>
              </w:rPr>
            </w:pPr>
            <w:r>
              <w:rPr>
                <w:rFonts w:hint="default" w:ascii="Times New Roman" w:hAnsi="Times New Roman" w:cs="Times New Roman"/>
                <w:sz w:val="28"/>
                <w:szCs w:val="28"/>
              </w:rPr>
              <w:t>COIN.OUT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29" w:hRule="atLeast"/>
        </w:trPr>
        <w:tc>
          <w:tcPr>
            <w:tcW w:w="1272" w:type="dxa"/>
          </w:tcPr>
          <w:p>
            <w:pPr>
              <w:pStyle w:val="13"/>
              <w:spacing w:before="66"/>
              <w:ind w:left="107"/>
              <w:rPr>
                <w:rFonts w:hint="default" w:ascii="Times New Roman" w:hAnsi="Times New Roman" w:cs="Times New Roman"/>
                <w:sz w:val="28"/>
                <w:szCs w:val="28"/>
              </w:rPr>
            </w:pPr>
            <w:r>
              <w:rPr>
                <w:rFonts w:hint="default" w:ascii="Times New Roman" w:hAnsi="Times New Roman" w:cs="Times New Roman"/>
                <w:sz w:val="28"/>
                <w:szCs w:val="28"/>
              </w:rPr>
              <w:t>bwbw</w:t>
            </w:r>
          </w:p>
          <w:p>
            <w:pPr>
              <w:pStyle w:val="13"/>
              <w:spacing w:before="84"/>
              <w:ind w:left="107"/>
              <w:rPr>
                <w:rFonts w:hint="default" w:ascii="Times New Roman" w:hAnsi="Times New Roman" w:cs="Times New Roman"/>
                <w:sz w:val="28"/>
                <w:szCs w:val="28"/>
              </w:rPr>
            </w:pPr>
            <w:r>
              <w:rPr>
                <w:rFonts w:hint="default" w:ascii="Times New Roman" w:hAnsi="Times New Roman" w:cs="Times New Roman"/>
                <w:sz w:val="28"/>
                <w:szCs w:val="28"/>
              </w:rPr>
              <w:t>wwww</w:t>
            </w:r>
          </w:p>
        </w:tc>
        <w:tc>
          <w:tcPr>
            <w:tcW w:w="1536" w:type="dxa"/>
          </w:tcPr>
          <w:p>
            <w:pPr>
              <w:pStyle w:val="13"/>
              <w:spacing w:before="59"/>
              <w:ind w:left="107"/>
              <w:rPr>
                <w:rFonts w:hint="default" w:ascii="Times New Roman" w:hAnsi="Times New Roman" w:cs="Times New Roman"/>
                <w:sz w:val="28"/>
                <w:szCs w:val="28"/>
              </w:rPr>
            </w:pPr>
            <w:r>
              <w:rPr>
                <w:rFonts w:hint="default" w:ascii="Times New Roman" w:hAnsi="Times New Roman" w:cs="Times New Roman"/>
                <w:sz w:val="28"/>
                <w:szCs w:val="28"/>
              </w:rPr>
              <w:t>Impossible</w:t>
            </w:r>
          </w:p>
        </w:tc>
        <w:tc>
          <w:tcPr>
            <w:tcW w:w="1274" w:type="dxa"/>
          </w:tcPr>
          <w:p>
            <w:pPr>
              <w:pStyle w:val="13"/>
              <w:spacing w:before="66"/>
              <w:ind w:left="107"/>
              <w:rPr>
                <w:rFonts w:hint="default" w:ascii="Times New Roman" w:hAnsi="Times New Roman" w:cs="Times New Roman"/>
                <w:sz w:val="28"/>
                <w:szCs w:val="28"/>
              </w:rPr>
            </w:pPr>
            <w:r>
              <w:rPr>
                <w:rFonts w:hint="default" w:ascii="Times New Roman" w:hAnsi="Times New Roman" w:cs="Times New Roman"/>
                <w:sz w:val="28"/>
                <w:szCs w:val="28"/>
              </w:rPr>
              <w:t>bwwb</w:t>
            </w:r>
          </w:p>
          <w:p>
            <w:pPr>
              <w:pStyle w:val="13"/>
              <w:spacing w:before="84"/>
              <w:ind w:left="107"/>
              <w:rPr>
                <w:rFonts w:hint="default" w:ascii="Times New Roman" w:hAnsi="Times New Roman" w:cs="Times New Roman"/>
                <w:sz w:val="28"/>
                <w:szCs w:val="28"/>
              </w:rPr>
            </w:pPr>
            <w:r>
              <w:rPr>
                <w:rFonts w:hint="default" w:ascii="Times New Roman" w:hAnsi="Times New Roman" w:cs="Times New Roman"/>
                <w:sz w:val="28"/>
                <w:szCs w:val="28"/>
              </w:rPr>
              <w:t>bbwb</w:t>
            </w:r>
          </w:p>
        </w:tc>
        <w:tc>
          <w:tcPr>
            <w:tcW w:w="1272" w:type="dxa"/>
          </w:tcPr>
          <w:p>
            <w:pPr>
              <w:pStyle w:val="13"/>
              <w:spacing w:before="66"/>
              <w:ind w:left="108"/>
              <w:rPr>
                <w:rFonts w:hint="default" w:ascii="Times New Roman" w:hAnsi="Times New Roman" w:cs="Times New Roman"/>
                <w:sz w:val="28"/>
                <w:szCs w:val="28"/>
              </w:rPr>
            </w:pPr>
            <w:r>
              <w:rPr>
                <w:rFonts w:hint="default" w:ascii="Times New Roman" w:hAnsi="Times New Roman" w:cs="Times New Roman"/>
                <w:w w:val="100"/>
                <w:sz w:val="28"/>
                <w:szCs w:val="28"/>
              </w:rPr>
              <w:t>4</w:t>
            </w:r>
          </w:p>
        </w:tc>
      </w:tr>
    </w:tbl>
    <w:p>
      <w:pPr>
        <w:spacing w:after="0"/>
        <w:rPr>
          <w:rFonts w:hint="default" w:ascii="Times New Roman" w:hAnsi="Times New Roman" w:cs="Times New Roman"/>
          <w:sz w:val="28"/>
          <w:szCs w:val="28"/>
        </w:rPr>
        <w:sectPr>
          <w:pgSz w:w="11900" w:h="16840"/>
          <w:pgMar w:top="1600" w:right="1680" w:bottom="2580" w:left="1680" w:header="0" w:footer="2382"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6"/>
        <w:rPr>
          <w:rFonts w:hint="default" w:ascii="Times New Roman" w:hAnsi="Times New Roman" w:cs="Times New Roman"/>
          <w:sz w:val="28"/>
          <w:szCs w:val="28"/>
        </w:rPr>
      </w:pPr>
    </w:p>
    <w:tbl>
      <w:tblPr>
        <w:tblStyle w:val="6"/>
        <w:tblW w:w="0" w:type="auto"/>
        <w:tblInd w:w="160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72"/>
        <w:gridCol w:w="1536"/>
        <w:gridCol w:w="1274"/>
        <w:gridCol w:w="127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9" w:hRule="atLeast"/>
        </w:trPr>
        <w:tc>
          <w:tcPr>
            <w:tcW w:w="1272" w:type="dxa"/>
          </w:tcPr>
          <w:p>
            <w:pPr>
              <w:pStyle w:val="13"/>
              <w:spacing w:before="8"/>
              <w:ind w:left="107"/>
              <w:rPr>
                <w:rFonts w:hint="default" w:ascii="Times New Roman" w:hAnsi="Times New Roman" w:cs="Times New Roman"/>
                <w:sz w:val="28"/>
                <w:szCs w:val="28"/>
              </w:rPr>
            </w:pPr>
            <w:r>
              <w:rPr>
                <w:rFonts w:hint="default" w:ascii="Times New Roman" w:hAnsi="Times New Roman" w:cs="Times New Roman"/>
                <w:sz w:val="28"/>
                <w:szCs w:val="28"/>
              </w:rPr>
              <w:t>bbwb</w:t>
            </w:r>
          </w:p>
          <w:p>
            <w:pPr>
              <w:pStyle w:val="13"/>
              <w:spacing w:before="85"/>
              <w:ind w:left="107"/>
              <w:rPr>
                <w:rFonts w:hint="default" w:ascii="Times New Roman" w:hAnsi="Times New Roman" w:cs="Times New Roman"/>
                <w:sz w:val="28"/>
                <w:szCs w:val="28"/>
              </w:rPr>
            </w:pPr>
            <w:r>
              <w:rPr>
                <w:rFonts w:hint="default" w:ascii="Times New Roman" w:hAnsi="Times New Roman" w:cs="Times New Roman"/>
                <w:sz w:val="28"/>
                <w:szCs w:val="28"/>
              </w:rPr>
              <w:t>bwwb</w:t>
            </w:r>
          </w:p>
        </w:tc>
        <w:tc>
          <w:tcPr>
            <w:tcW w:w="1536" w:type="dxa"/>
          </w:tcPr>
          <w:p>
            <w:pPr>
              <w:pStyle w:val="13"/>
              <w:rPr>
                <w:rFonts w:hint="default" w:ascii="Times New Roman" w:hAnsi="Times New Roman" w:cs="Times New Roman"/>
                <w:sz w:val="28"/>
                <w:szCs w:val="28"/>
              </w:rPr>
            </w:pPr>
          </w:p>
        </w:tc>
        <w:tc>
          <w:tcPr>
            <w:tcW w:w="1274" w:type="dxa"/>
          </w:tcPr>
          <w:p>
            <w:pPr>
              <w:pStyle w:val="13"/>
              <w:spacing w:before="8"/>
              <w:ind w:left="107"/>
              <w:rPr>
                <w:rFonts w:hint="default" w:ascii="Times New Roman" w:hAnsi="Times New Roman" w:cs="Times New Roman"/>
                <w:sz w:val="28"/>
                <w:szCs w:val="28"/>
              </w:rPr>
            </w:pPr>
            <w:r>
              <w:rPr>
                <w:rFonts w:hint="default" w:ascii="Times New Roman" w:hAnsi="Times New Roman" w:cs="Times New Roman"/>
                <w:sz w:val="28"/>
                <w:szCs w:val="28"/>
              </w:rPr>
              <w:t>bwwb</w:t>
            </w:r>
          </w:p>
          <w:p>
            <w:pPr>
              <w:pStyle w:val="13"/>
              <w:spacing w:before="85"/>
              <w:ind w:left="107"/>
              <w:rPr>
                <w:rFonts w:hint="default" w:ascii="Times New Roman" w:hAnsi="Times New Roman" w:cs="Times New Roman"/>
                <w:sz w:val="28"/>
                <w:szCs w:val="28"/>
              </w:rPr>
            </w:pPr>
            <w:r>
              <w:rPr>
                <w:rFonts w:hint="default" w:ascii="Times New Roman" w:hAnsi="Times New Roman" w:cs="Times New Roman"/>
                <w:sz w:val="28"/>
                <w:szCs w:val="28"/>
              </w:rPr>
              <w:t>bwww</w:t>
            </w:r>
          </w:p>
        </w:tc>
        <w:tc>
          <w:tcPr>
            <w:tcW w:w="1272" w:type="dxa"/>
          </w:tcPr>
          <w:p>
            <w:pPr>
              <w:pStyle w:val="13"/>
              <w:rPr>
                <w:rFonts w:hint="default" w:ascii="Times New Roman" w:hAnsi="Times New Roman" w:cs="Times New Roman"/>
                <w:sz w:val="28"/>
                <w:szCs w:val="28"/>
              </w:rPr>
            </w:pPr>
          </w:p>
        </w:tc>
      </w:tr>
    </w:tbl>
    <w:p>
      <w:pPr>
        <w:pStyle w:val="12"/>
        <w:numPr>
          <w:ilvl w:val="1"/>
          <w:numId w:val="50"/>
        </w:numPr>
        <w:tabs>
          <w:tab w:val="left" w:pos="857"/>
        </w:tabs>
        <w:spacing w:before="54" w:after="0" w:line="264" w:lineRule="auto"/>
        <w:ind w:left="871" w:right="293" w:hanging="567"/>
        <w:jc w:val="both"/>
        <w:rPr>
          <w:rFonts w:hint="default" w:ascii="Times New Roman" w:hAnsi="Times New Roman" w:cs="Times New Roman"/>
          <w:sz w:val="28"/>
          <w:szCs w:val="28"/>
        </w:rPr>
      </w:pPr>
      <w:r>
        <w:rPr>
          <w:rFonts w:hint="default" w:ascii="Times New Roman" w:hAnsi="Times New Roman" w:cs="Times New Roman"/>
          <w:sz w:val="28"/>
          <w:szCs w:val="28"/>
        </w:rPr>
        <w:t>Có N file chương trình với dung lượng S</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 S</w:t>
      </w:r>
      <w:r>
        <w:rPr>
          <w:rFonts w:hint="default" w:ascii="Times New Roman" w:hAnsi="Times New Roman" w:cs="Times New Roman"/>
          <w:sz w:val="28"/>
          <w:szCs w:val="28"/>
          <w:vertAlign w:val="subscript"/>
        </w:rPr>
        <w:t>2</w:t>
      </w:r>
      <w:r>
        <w:rPr>
          <w:rFonts w:hint="default" w:ascii="Times New Roman" w:hAnsi="Times New Roman" w:cs="Times New Roman"/>
          <w:sz w:val="28"/>
          <w:szCs w:val="28"/>
          <w:vertAlign w:val="baseline"/>
        </w:rPr>
        <w:t>,…,S</w:t>
      </w:r>
      <w:r>
        <w:rPr>
          <w:rFonts w:hint="default" w:ascii="Times New Roman" w:hAnsi="Times New Roman" w:cs="Times New Roman"/>
          <w:sz w:val="28"/>
          <w:szCs w:val="28"/>
          <w:vertAlign w:val="subscript"/>
        </w:rPr>
        <w:t>n</w:t>
      </w:r>
      <w:r>
        <w:rPr>
          <w:rFonts w:hint="default" w:ascii="Times New Roman" w:hAnsi="Times New Roman" w:cs="Times New Roman"/>
          <w:sz w:val="28"/>
          <w:szCs w:val="28"/>
          <w:vertAlign w:val="baseline"/>
        </w:rPr>
        <w:t xml:space="preserve"> và loại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ĩa CD có dung lượng D. Hỏi cần ít nhất bao nhiêu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ĩa CD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ể có thể copy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ủ tất cả các file chương trình (một file chương trình chỉ nằm trong một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ĩa</w:t>
      </w:r>
      <w:r>
        <w:rPr>
          <w:rFonts w:hint="default" w:ascii="Times New Roman" w:hAnsi="Times New Roman" w:cs="Times New Roman"/>
          <w:spacing w:val="-12"/>
          <w:sz w:val="28"/>
          <w:szCs w:val="28"/>
          <w:vertAlign w:val="baseline"/>
        </w:rPr>
        <w:t xml:space="preserve"> </w:t>
      </w:r>
      <w:r>
        <w:rPr>
          <w:rFonts w:hint="default" w:ascii="Times New Roman" w:hAnsi="Times New Roman" w:cs="Times New Roman"/>
          <w:sz w:val="28"/>
          <w:szCs w:val="28"/>
          <w:vertAlign w:val="baseline"/>
        </w:rPr>
        <w:t>CD).</w:t>
      </w:r>
    </w:p>
    <w:p>
      <w:pPr>
        <w:pStyle w:val="12"/>
        <w:numPr>
          <w:ilvl w:val="0"/>
          <w:numId w:val="53"/>
        </w:numPr>
        <w:tabs>
          <w:tab w:val="left" w:pos="1116"/>
        </w:tabs>
        <w:spacing w:before="66" w:after="0" w:line="240" w:lineRule="auto"/>
        <w:ind w:left="1116" w:right="0" w:hanging="245"/>
        <w:jc w:val="both"/>
        <w:rPr>
          <w:rFonts w:hint="default" w:ascii="Times New Roman" w:hAnsi="Times New Roman" w:cs="Times New Roman"/>
          <w:sz w:val="28"/>
          <w:szCs w:val="28"/>
        </w:rPr>
      </w:pPr>
      <w:r>
        <w:rPr>
          <w:rFonts w:hint="default" w:ascii="Times New Roman" w:hAnsi="Times New Roman" w:cs="Times New Roman"/>
          <w:sz w:val="28"/>
          <w:szCs w:val="28"/>
        </w:rPr>
        <w:t>Giải bài toán bằng phương pháp nhánh cận với</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N≤10.</w:t>
      </w:r>
    </w:p>
    <w:p>
      <w:pPr>
        <w:pStyle w:val="12"/>
        <w:numPr>
          <w:ilvl w:val="0"/>
          <w:numId w:val="53"/>
        </w:numPr>
        <w:tabs>
          <w:tab w:val="left" w:pos="1131"/>
        </w:tabs>
        <w:spacing w:before="148" w:after="0" w:line="240" w:lineRule="auto"/>
        <w:ind w:left="1130" w:right="0" w:hanging="260"/>
        <w:jc w:val="both"/>
        <w:rPr>
          <w:rFonts w:hint="default" w:ascii="Times New Roman" w:hAnsi="Times New Roman" w:cs="Times New Roman"/>
          <w:sz w:val="28"/>
          <w:szCs w:val="28"/>
        </w:rPr>
      </w:pPr>
      <w:r>
        <w:rPr>
          <w:rFonts w:hint="default" w:ascii="Times New Roman" w:hAnsi="Times New Roman" w:cs="Times New Roman"/>
          <w:sz w:val="28"/>
          <w:szCs w:val="28"/>
        </w:rPr>
        <w:t>Giải bài toán bằng một thuật toán tham ăn với</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N≤100.</w:t>
      </w:r>
    </w:p>
    <w:p>
      <w:pPr>
        <w:pStyle w:val="7"/>
        <w:rPr>
          <w:rFonts w:hint="default" w:ascii="Times New Roman" w:hAnsi="Times New Roman" w:cs="Times New Roman"/>
          <w:sz w:val="28"/>
          <w:szCs w:val="28"/>
        </w:rPr>
      </w:pPr>
    </w:p>
    <w:tbl>
      <w:tblPr>
        <w:tblStyle w:val="6"/>
        <w:tblW w:w="0" w:type="auto"/>
        <w:tblInd w:w="128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120"/>
        <w:gridCol w:w="285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5" w:hRule="atLeast"/>
        </w:trPr>
        <w:tc>
          <w:tcPr>
            <w:tcW w:w="3120" w:type="dxa"/>
          </w:tcPr>
          <w:p>
            <w:pPr>
              <w:pStyle w:val="13"/>
              <w:spacing w:before="68"/>
              <w:ind w:left="107"/>
              <w:rPr>
                <w:rFonts w:hint="default" w:ascii="Times New Roman" w:hAnsi="Times New Roman" w:cs="Times New Roman"/>
                <w:sz w:val="28"/>
                <w:szCs w:val="28"/>
              </w:rPr>
            </w:pPr>
            <w:r>
              <w:rPr>
                <w:rFonts w:hint="default" w:ascii="Times New Roman" w:hAnsi="Times New Roman" w:cs="Times New Roman"/>
                <w:sz w:val="28"/>
                <w:szCs w:val="28"/>
              </w:rPr>
              <w:t>Dữ liệu vào</w:t>
            </w:r>
          </w:p>
        </w:tc>
        <w:tc>
          <w:tcPr>
            <w:tcW w:w="2858" w:type="dxa"/>
          </w:tcPr>
          <w:p>
            <w:pPr>
              <w:pStyle w:val="13"/>
              <w:spacing w:before="68"/>
              <w:ind w:left="107"/>
              <w:rPr>
                <w:rFonts w:hint="default" w:ascii="Times New Roman" w:hAnsi="Times New Roman" w:cs="Times New Roman"/>
                <w:sz w:val="28"/>
                <w:szCs w:val="28"/>
              </w:rPr>
            </w:pPr>
            <w:r>
              <w:rPr>
                <w:rFonts w:hint="default" w:ascii="Times New Roman" w:hAnsi="Times New Roman" w:cs="Times New Roman"/>
                <w:sz w:val="28"/>
                <w:szCs w:val="28"/>
              </w:rPr>
              <w:t>Kết quả ra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62" w:hRule="atLeast"/>
        </w:trPr>
        <w:tc>
          <w:tcPr>
            <w:tcW w:w="3120" w:type="dxa"/>
          </w:tcPr>
          <w:p>
            <w:pPr>
              <w:pStyle w:val="13"/>
              <w:spacing w:before="66"/>
              <w:ind w:left="107"/>
              <w:rPr>
                <w:rFonts w:hint="default" w:ascii="Times New Roman" w:hAnsi="Times New Roman" w:cs="Times New Roman"/>
                <w:sz w:val="28"/>
                <w:szCs w:val="28"/>
              </w:rPr>
            </w:pPr>
            <w:r>
              <w:rPr>
                <w:rFonts w:hint="default" w:ascii="Times New Roman" w:hAnsi="Times New Roman" w:cs="Times New Roman"/>
                <w:sz w:val="28"/>
                <w:szCs w:val="28"/>
              </w:rPr>
              <w:t>N=5, D=700</w:t>
            </w:r>
          </w:p>
          <w:p>
            <w:pPr>
              <w:pStyle w:val="13"/>
              <w:spacing w:before="84"/>
              <w:ind w:left="107"/>
              <w:rPr>
                <w:rFonts w:hint="default" w:ascii="Times New Roman" w:hAnsi="Times New Roman" w:cs="Times New Roman"/>
                <w:sz w:val="28"/>
                <w:szCs w:val="28"/>
              </w:rPr>
            </w:pPr>
            <w:r>
              <w:rPr>
                <w:rFonts w:hint="default" w:ascii="Times New Roman" w:hAnsi="Times New Roman" w:cs="Times New Roman"/>
                <w:sz w:val="28"/>
                <w:szCs w:val="28"/>
              </w:rPr>
              <w:t>320, 100, 300, 560, 50</w:t>
            </w:r>
          </w:p>
        </w:tc>
        <w:tc>
          <w:tcPr>
            <w:tcW w:w="2858" w:type="dxa"/>
          </w:tcPr>
          <w:p>
            <w:pPr>
              <w:pStyle w:val="13"/>
              <w:spacing w:before="66" w:line="321" w:lineRule="auto"/>
              <w:ind w:left="107" w:right="80"/>
              <w:rPr>
                <w:rFonts w:hint="default" w:ascii="Times New Roman" w:hAnsi="Times New Roman" w:cs="Times New Roman"/>
                <w:sz w:val="28"/>
                <w:szCs w:val="28"/>
              </w:rPr>
            </w:pPr>
            <w:r>
              <w:rPr>
                <w:rFonts w:hint="default" w:ascii="Times New Roman" w:hAnsi="Times New Roman" w:cs="Times New Roman"/>
                <w:sz w:val="28"/>
                <w:szCs w:val="28"/>
              </w:rPr>
              <w:t xml:space="preserve">Cần ít nhất 2 </w:t>
            </w:r>
            <w:r>
              <w:rPr>
                <w:rFonts w:hint="default" w:ascii="Times New Roman" w:hAnsi="Times New Roman" w:cs="Times New Roman"/>
                <w:sz w:val="28"/>
                <w:szCs w:val="28"/>
                <w:lang w:val="en-US"/>
              </w:rPr>
              <w:t>đ</w:t>
            </w:r>
            <w:r>
              <w:rPr>
                <w:rFonts w:hint="default" w:ascii="Times New Roman" w:hAnsi="Times New Roman" w:cs="Times New Roman"/>
                <w:sz w:val="28"/>
                <w:szCs w:val="28"/>
              </w:rPr>
              <w:t xml:space="preserve">ĩa CD </w:t>
            </w:r>
            <w:r>
              <w:rPr>
                <w:rFonts w:hint="default" w:ascii="Times New Roman" w:hAnsi="Times New Roman" w:cs="Times New Roman"/>
                <w:sz w:val="28"/>
                <w:szCs w:val="28"/>
                <w:lang w:val="en-US"/>
              </w:rPr>
              <w:t>Đ</w:t>
            </w:r>
            <w:r>
              <w:rPr>
                <w:rFonts w:hint="default" w:ascii="Times New Roman" w:hAnsi="Times New Roman" w:cs="Times New Roman"/>
                <w:sz w:val="28"/>
                <w:szCs w:val="28"/>
              </w:rPr>
              <w:t>ĩa 1: 320, 300, 50</w:t>
            </w:r>
          </w:p>
          <w:p>
            <w:pPr>
              <w:pStyle w:val="13"/>
              <w:spacing w:line="249" w:lineRule="exact"/>
              <w:ind w:left="107"/>
              <w:rPr>
                <w:rFonts w:hint="default" w:ascii="Times New Roman" w:hAnsi="Times New Roman" w:cs="Times New Roman"/>
                <w:sz w:val="28"/>
                <w:szCs w:val="28"/>
              </w:rPr>
            </w:pPr>
            <w:r>
              <w:rPr>
                <w:rFonts w:hint="default" w:ascii="Times New Roman" w:hAnsi="Times New Roman" w:cs="Times New Roman"/>
                <w:sz w:val="28"/>
                <w:szCs w:val="28"/>
                <w:lang w:val="en-US"/>
              </w:rPr>
              <w:t>Đ</w:t>
            </w:r>
            <w:r>
              <w:rPr>
                <w:rFonts w:hint="default" w:ascii="Times New Roman" w:hAnsi="Times New Roman" w:cs="Times New Roman"/>
                <w:sz w:val="28"/>
                <w:szCs w:val="28"/>
              </w:rPr>
              <w:t>ĩa 2: 100, 560</w:t>
            </w:r>
          </w:p>
        </w:tc>
      </w:tr>
    </w:tbl>
    <w:p>
      <w:pPr>
        <w:pStyle w:val="12"/>
        <w:numPr>
          <w:ilvl w:val="1"/>
          <w:numId w:val="50"/>
        </w:numPr>
        <w:tabs>
          <w:tab w:val="left" w:pos="879"/>
        </w:tabs>
        <w:spacing w:before="54" w:after="0" w:line="266" w:lineRule="auto"/>
        <w:ind w:left="871" w:right="296" w:hanging="567"/>
        <w:jc w:val="both"/>
        <w:rPr>
          <w:rFonts w:hint="default" w:ascii="Times New Roman" w:hAnsi="Times New Roman" w:cs="Times New Roman"/>
          <w:sz w:val="28"/>
          <w:szCs w:val="28"/>
        </w:rPr>
      </w:pPr>
      <w:r>
        <w:rPr>
          <w:rFonts w:hint="default" w:ascii="Times New Roman" w:hAnsi="Times New Roman" w:cs="Times New Roman"/>
          <w:sz w:val="28"/>
          <w:szCs w:val="28"/>
        </w:rPr>
        <w:t xml:space="preserve">Chương trình giải bài toán lập lịch giảm thiểu trễ hạn (ở mục 3.4) có </w:t>
      </w:r>
      <w:r>
        <w:rPr>
          <w:rFonts w:hint="default" w:cs="Times New Roman"/>
          <w:sz w:val="28"/>
          <w:szCs w:val="28"/>
          <w:lang w:val="en-US"/>
        </w:rPr>
        <w:t>đ</w:t>
      </w:r>
      <w:r>
        <w:rPr>
          <w:rFonts w:hint="default" w:ascii="Times New Roman" w:hAnsi="Times New Roman" w:cs="Times New Roman"/>
          <w:sz w:val="28"/>
          <w:szCs w:val="28"/>
        </w:rPr>
        <w:t xml:space="preserve">ộ phức tạp </w:t>
      </w:r>
      <w:r>
        <w:rPr>
          <w:rFonts w:hint="default" w:ascii="Times New Roman" w:hAnsi="Times New Roman" w:cs="Times New Roman"/>
          <w:spacing w:val="4"/>
          <w:sz w:val="28"/>
          <w:szCs w:val="28"/>
        </w:rPr>
        <w:t>0(N</w:t>
      </w:r>
      <w:r>
        <w:rPr>
          <w:rFonts w:hint="default" w:ascii="Times New Roman" w:hAnsi="Times New Roman" w:cs="Times New Roman"/>
          <w:spacing w:val="4"/>
          <w:sz w:val="28"/>
          <w:szCs w:val="28"/>
          <w:vertAlign w:val="superscript"/>
        </w:rPr>
        <w:t>3</w:t>
      </w:r>
      <w:r>
        <w:rPr>
          <w:rFonts w:hint="default" w:ascii="Times New Roman" w:hAnsi="Times New Roman" w:cs="Times New Roman"/>
          <w:spacing w:val="4"/>
          <w:sz w:val="28"/>
          <w:szCs w:val="28"/>
          <w:vertAlign w:val="baseline"/>
        </w:rPr>
        <w:t xml:space="preserve">), </w:t>
      </w:r>
      <w:r>
        <w:rPr>
          <w:rFonts w:hint="default" w:ascii="Times New Roman" w:hAnsi="Times New Roman" w:cs="Times New Roman"/>
          <w:sz w:val="28"/>
          <w:szCs w:val="28"/>
          <w:vertAlign w:val="baseline"/>
        </w:rPr>
        <w:t xml:space="preserve">hãy cải tiến hàm check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ể nhận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ược chương trình với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ộ phức tạp</w:t>
      </w:r>
      <w:r>
        <w:rPr>
          <w:rFonts w:hint="default" w:ascii="Times New Roman" w:hAnsi="Times New Roman" w:cs="Times New Roman"/>
          <w:spacing w:val="1"/>
          <w:sz w:val="28"/>
          <w:szCs w:val="28"/>
          <w:vertAlign w:val="baseline"/>
        </w:rPr>
        <w:t xml:space="preserve"> </w:t>
      </w:r>
      <w:r>
        <w:rPr>
          <w:rFonts w:hint="default" w:ascii="Times New Roman" w:hAnsi="Times New Roman" w:cs="Times New Roman"/>
          <w:spacing w:val="4"/>
          <w:sz w:val="28"/>
          <w:szCs w:val="28"/>
          <w:vertAlign w:val="baseline"/>
        </w:rPr>
        <w:t>0</w:t>
      </w:r>
      <w:r>
        <w:rPr>
          <w:rFonts w:hint="default" w:ascii="Times New Roman" w:hAnsi="Times New Roman" w:cs="Times New Roman"/>
          <w:spacing w:val="4"/>
          <w:position w:val="1"/>
          <w:sz w:val="28"/>
          <w:szCs w:val="28"/>
          <w:vertAlign w:val="baseline"/>
        </w:rPr>
        <w:t>(</w:t>
      </w:r>
      <w:r>
        <w:rPr>
          <w:rFonts w:hint="default" w:ascii="Times New Roman" w:hAnsi="Times New Roman" w:cs="Times New Roman"/>
          <w:spacing w:val="4"/>
          <w:sz w:val="28"/>
          <w:szCs w:val="28"/>
          <w:vertAlign w:val="baseline"/>
        </w:rPr>
        <w:t>N</w:t>
      </w:r>
      <w:r>
        <w:rPr>
          <w:rFonts w:hint="default" w:ascii="Times New Roman" w:hAnsi="Times New Roman" w:cs="Times New Roman"/>
          <w:spacing w:val="4"/>
          <w:sz w:val="28"/>
          <w:szCs w:val="28"/>
          <w:vertAlign w:val="superscript"/>
        </w:rPr>
        <w:t>2</w:t>
      </w:r>
      <w:r>
        <w:rPr>
          <w:rFonts w:hint="default" w:ascii="Times New Roman" w:hAnsi="Times New Roman" w:cs="Times New Roman"/>
          <w:spacing w:val="4"/>
          <w:position w:val="1"/>
          <w:sz w:val="28"/>
          <w:szCs w:val="28"/>
          <w:vertAlign w:val="baseline"/>
        </w:rPr>
        <w:t>)</w:t>
      </w:r>
      <w:r>
        <w:rPr>
          <w:rFonts w:hint="default" w:ascii="Times New Roman" w:hAnsi="Times New Roman" w:cs="Times New Roman"/>
          <w:spacing w:val="4"/>
          <w:sz w:val="28"/>
          <w:szCs w:val="28"/>
          <w:vertAlign w:val="baseline"/>
        </w:rPr>
        <w:t>.</w:t>
      </w:r>
    </w:p>
    <w:p>
      <w:pPr>
        <w:pStyle w:val="12"/>
        <w:numPr>
          <w:ilvl w:val="1"/>
          <w:numId w:val="50"/>
        </w:numPr>
        <w:tabs>
          <w:tab w:val="left" w:pos="860"/>
        </w:tabs>
        <w:spacing w:before="62" w:after="0" w:line="266" w:lineRule="auto"/>
        <w:ind w:left="871" w:right="294" w:hanging="567"/>
        <w:jc w:val="both"/>
        <w:rPr>
          <w:rFonts w:hint="default" w:ascii="Times New Roman" w:hAnsi="Times New Roman" w:cs="Times New Roman"/>
          <w:sz w:val="28"/>
          <w:szCs w:val="28"/>
        </w:rPr>
      </w:pPr>
      <w:r>
        <w:rPr>
          <w:rFonts w:hint="default" w:ascii="Times New Roman" w:hAnsi="Times New Roman" w:cs="Times New Roman"/>
          <w:w w:val="99"/>
          <w:sz w:val="28"/>
          <w:szCs w:val="28"/>
        </w:rPr>
        <w:t>Cho</w:t>
      </w:r>
      <w:r>
        <w:rPr>
          <w:rFonts w:hint="default" w:ascii="Times New Roman" w:hAnsi="Times New Roman" w:cs="Times New Roman"/>
          <w:spacing w:val="14"/>
          <w:sz w:val="28"/>
          <w:szCs w:val="28"/>
        </w:rPr>
        <w:t xml:space="preserve"> </w:t>
      </w:r>
      <w:r>
        <w:rPr>
          <w:rFonts w:hint="default" w:ascii="Times New Roman" w:hAnsi="Times New Roman" w:cs="Times New Roman"/>
          <w:w w:val="99"/>
          <w:sz w:val="28"/>
          <w:szCs w:val="28"/>
        </w:rPr>
        <w:t>một</w:t>
      </w:r>
      <w:r>
        <w:rPr>
          <w:rFonts w:hint="default" w:ascii="Times New Roman" w:hAnsi="Times New Roman" w:cs="Times New Roman"/>
          <w:spacing w:val="15"/>
          <w:sz w:val="28"/>
          <w:szCs w:val="28"/>
        </w:rPr>
        <w:t xml:space="preserve"> </w:t>
      </w:r>
      <w:r>
        <w:rPr>
          <w:rFonts w:hint="default" w:ascii="Times New Roman" w:hAnsi="Times New Roman" w:cs="Times New Roman"/>
          <w:spacing w:val="2"/>
          <w:w w:val="99"/>
          <w:sz w:val="28"/>
          <w:szCs w:val="28"/>
        </w:rPr>
        <w:t>x</w:t>
      </w:r>
      <w:r>
        <w:rPr>
          <w:rFonts w:hint="default" w:ascii="Times New Roman" w:hAnsi="Times New Roman" w:cs="Times New Roman"/>
          <w:spacing w:val="-1"/>
          <w:w w:val="99"/>
          <w:sz w:val="28"/>
          <w:szCs w:val="28"/>
        </w:rPr>
        <w:t>â</w:t>
      </w:r>
      <w:r>
        <w:rPr>
          <w:rFonts w:hint="default" w:ascii="Times New Roman" w:hAnsi="Times New Roman" w:cs="Times New Roman"/>
          <w:w w:val="99"/>
          <w:sz w:val="28"/>
          <w:szCs w:val="28"/>
        </w:rPr>
        <w:t>u</w:t>
      </w:r>
      <w:r>
        <w:rPr>
          <w:rFonts w:hint="default" w:ascii="Times New Roman" w:hAnsi="Times New Roman" w:cs="Times New Roman"/>
          <w:spacing w:val="14"/>
          <w:sz w:val="28"/>
          <w:szCs w:val="28"/>
        </w:rPr>
        <w:t xml:space="preserve"> </w:t>
      </w:r>
      <w:r>
        <w:rPr>
          <w:rFonts w:hint="default" w:ascii="Times New Roman" w:hAnsi="Times New Roman" w:cs="Times New Roman"/>
          <w:w w:val="99"/>
          <w:sz w:val="28"/>
          <w:szCs w:val="28"/>
        </w:rPr>
        <w:t>S</w:t>
      </w:r>
      <w:r>
        <w:rPr>
          <w:rFonts w:hint="default" w:ascii="Times New Roman" w:hAnsi="Times New Roman" w:cs="Times New Roman"/>
          <w:spacing w:val="15"/>
          <w:sz w:val="28"/>
          <w:szCs w:val="28"/>
        </w:rPr>
        <w:t xml:space="preserve"> </w:t>
      </w:r>
      <w:r>
        <w:rPr>
          <w:rFonts w:hint="default" w:ascii="Times New Roman" w:hAnsi="Times New Roman" w:cs="Times New Roman"/>
          <w:spacing w:val="-1"/>
          <w:w w:val="99"/>
          <w:sz w:val="28"/>
          <w:szCs w:val="28"/>
        </w:rPr>
        <w:t>(</w:t>
      </w:r>
      <w:r>
        <w:rPr>
          <w:rFonts w:hint="default" w:cs="Times New Roman"/>
          <w:w w:val="99"/>
          <w:sz w:val="28"/>
          <w:szCs w:val="28"/>
          <w:lang w:val="en-US"/>
        </w:rPr>
        <w:t>đ</w:t>
      </w:r>
      <w:r>
        <w:rPr>
          <w:rFonts w:hint="default" w:ascii="Times New Roman" w:hAnsi="Times New Roman" w:cs="Times New Roman"/>
          <w:w w:val="99"/>
          <w:sz w:val="28"/>
          <w:szCs w:val="28"/>
        </w:rPr>
        <w:t>ộ</w:t>
      </w:r>
      <w:r>
        <w:rPr>
          <w:rFonts w:hint="default" w:ascii="Times New Roman" w:hAnsi="Times New Roman" w:cs="Times New Roman"/>
          <w:spacing w:val="16"/>
          <w:sz w:val="28"/>
          <w:szCs w:val="28"/>
        </w:rPr>
        <w:t xml:space="preserve"> </w:t>
      </w:r>
      <w:r>
        <w:rPr>
          <w:rFonts w:hint="default" w:ascii="Times New Roman" w:hAnsi="Times New Roman" w:cs="Times New Roman"/>
          <w:w w:val="99"/>
          <w:sz w:val="28"/>
          <w:szCs w:val="28"/>
        </w:rPr>
        <w:t>d</w:t>
      </w:r>
      <w:r>
        <w:rPr>
          <w:rFonts w:hint="default" w:ascii="Times New Roman" w:hAnsi="Times New Roman" w:cs="Times New Roman"/>
          <w:spacing w:val="-1"/>
          <w:w w:val="99"/>
          <w:sz w:val="28"/>
          <w:szCs w:val="28"/>
        </w:rPr>
        <w:t>à</w:t>
      </w:r>
      <w:r>
        <w:rPr>
          <w:rFonts w:hint="default" w:ascii="Times New Roman" w:hAnsi="Times New Roman" w:cs="Times New Roman"/>
          <w:w w:val="99"/>
          <w:sz w:val="28"/>
          <w:szCs w:val="28"/>
        </w:rPr>
        <w:t>i</w:t>
      </w:r>
      <w:r>
        <w:rPr>
          <w:rFonts w:hint="default" w:ascii="Times New Roman" w:hAnsi="Times New Roman" w:cs="Times New Roman"/>
          <w:spacing w:val="15"/>
          <w:sz w:val="28"/>
          <w:szCs w:val="28"/>
        </w:rPr>
        <w:t xml:space="preserve"> </w:t>
      </w:r>
      <w:r>
        <w:rPr>
          <w:rFonts w:hint="default" w:ascii="Times New Roman" w:hAnsi="Times New Roman" w:cs="Times New Roman"/>
          <w:w w:val="99"/>
          <w:sz w:val="28"/>
          <w:szCs w:val="28"/>
        </w:rPr>
        <w:t>khô</w:t>
      </w:r>
      <w:r>
        <w:rPr>
          <w:rFonts w:hint="default" w:ascii="Times New Roman" w:hAnsi="Times New Roman" w:cs="Times New Roman"/>
          <w:spacing w:val="2"/>
          <w:w w:val="99"/>
          <w:sz w:val="28"/>
          <w:szCs w:val="28"/>
        </w:rPr>
        <w:t>n</w:t>
      </w:r>
      <w:r>
        <w:rPr>
          <w:rFonts w:hint="default" w:ascii="Times New Roman" w:hAnsi="Times New Roman" w:cs="Times New Roman"/>
          <w:w w:val="99"/>
          <w:sz w:val="28"/>
          <w:szCs w:val="28"/>
        </w:rPr>
        <w:t>g</w:t>
      </w:r>
      <w:r>
        <w:rPr>
          <w:rFonts w:hint="default" w:ascii="Times New Roman" w:hAnsi="Times New Roman" w:cs="Times New Roman"/>
          <w:spacing w:val="14"/>
          <w:sz w:val="28"/>
          <w:szCs w:val="28"/>
        </w:rPr>
        <w:t xml:space="preserve"> </w:t>
      </w:r>
      <w:r>
        <w:rPr>
          <w:rFonts w:hint="default" w:ascii="Times New Roman" w:hAnsi="Times New Roman" w:cs="Times New Roman"/>
          <w:w w:val="99"/>
          <w:sz w:val="28"/>
          <w:szCs w:val="28"/>
        </w:rPr>
        <w:t>quá</w:t>
      </w:r>
      <w:r>
        <w:rPr>
          <w:rFonts w:hint="default" w:ascii="Times New Roman" w:hAnsi="Times New Roman" w:cs="Times New Roman"/>
          <w:spacing w:val="13"/>
          <w:sz w:val="28"/>
          <w:szCs w:val="28"/>
        </w:rPr>
        <w:t xml:space="preserve"> </w:t>
      </w:r>
      <w:r>
        <w:rPr>
          <w:rFonts w:hint="default" w:ascii="Times New Roman" w:hAnsi="Times New Roman" w:cs="Times New Roman"/>
          <w:w w:val="99"/>
          <w:sz w:val="28"/>
          <w:szCs w:val="28"/>
        </w:rPr>
        <w:t>20</w:t>
      </w:r>
      <w:r>
        <w:rPr>
          <w:rFonts w:hint="default" w:ascii="Times New Roman" w:hAnsi="Times New Roman" w:cs="Times New Roman"/>
          <w:spacing w:val="2"/>
          <w:w w:val="99"/>
          <w:sz w:val="28"/>
          <w:szCs w:val="28"/>
        </w:rPr>
        <w:t>0</w:t>
      </w:r>
      <w:r>
        <w:rPr>
          <w:rFonts w:hint="default" w:ascii="Times New Roman" w:hAnsi="Times New Roman" w:cs="Times New Roman"/>
          <w:w w:val="99"/>
          <w:sz w:val="28"/>
          <w:szCs w:val="28"/>
        </w:rPr>
        <w:t>)</w:t>
      </w:r>
      <w:r>
        <w:rPr>
          <w:rFonts w:hint="default" w:ascii="Times New Roman" w:hAnsi="Times New Roman" w:cs="Times New Roman"/>
          <w:spacing w:val="16"/>
          <w:sz w:val="28"/>
          <w:szCs w:val="28"/>
        </w:rPr>
        <w:t xml:space="preserve"> </w:t>
      </w:r>
      <w:r>
        <w:rPr>
          <w:rFonts w:hint="default" w:ascii="Times New Roman" w:hAnsi="Times New Roman" w:cs="Times New Roman"/>
          <w:spacing w:val="-1"/>
          <w:w w:val="99"/>
          <w:sz w:val="28"/>
          <w:szCs w:val="28"/>
        </w:rPr>
        <w:t>c</w:t>
      </w:r>
      <w:r>
        <w:rPr>
          <w:rFonts w:hint="default" w:ascii="Times New Roman" w:hAnsi="Times New Roman" w:cs="Times New Roman"/>
          <w:w w:val="99"/>
          <w:sz w:val="28"/>
          <w:szCs w:val="28"/>
        </w:rPr>
        <w:t>hỉ</w:t>
      </w:r>
      <w:r>
        <w:rPr>
          <w:rFonts w:hint="default" w:ascii="Times New Roman" w:hAnsi="Times New Roman" w:cs="Times New Roman"/>
          <w:spacing w:val="17"/>
          <w:sz w:val="28"/>
          <w:szCs w:val="28"/>
        </w:rPr>
        <w:t xml:space="preserve"> </w:t>
      </w:r>
      <w:r>
        <w:rPr>
          <w:rFonts w:hint="default" w:ascii="Times New Roman" w:hAnsi="Times New Roman" w:cs="Times New Roman"/>
          <w:spacing w:val="-3"/>
          <w:w w:val="99"/>
          <w:sz w:val="28"/>
          <w:szCs w:val="28"/>
        </w:rPr>
        <w:t>g</w:t>
      </w:r>
      <w:r>
        <w:rPr>
          <w:rFonts w:hint="default" w:ascii="Times New Roman" w:hAnsi="Times New Roman" w:cs="Times New Roman"/>
          <w:w w:val="99"/>
          <w:sz w:val="28"/>
          <w:szCs w:val="28"/>
        </w:rPr>
        <w:t>ồm</w:t>
      </w:r>
      <w:r>
        <w:rPr>
          <w:rFonts w:hint="default" w:ascii="Times New Roman" w:hAnsi="Times New Roman" w:cs="Times New Roman"/>
          <w:spacing w:val="15"/>
          <w:sz w:val="28"/>
          <w:szCs w:val="28"/>
        </w:rPr>
        <w:t xml:space="preserve"> </w:t>
      </w:r>
      <w:r>
        <w:rPr>
          <w:rFonts w:hint="default" w:ascii="Times New Roman" w:hAnsi="Times New Roman" w:cs="Times New Roman"/>
          <w:w w:val="99"/>
          <w:sz w:val="28"/>
          <w:szCs w:val="28"/>
        </w:rPr>
        <w:t>3</w:t>
      </w:r>
      <w:r>
        <w:rPr>
          <w:rFonts w:hint="default" w:ascii="Times New Roman" w:hAnsi="Times New Roman" w:cs="Times New Roman"/>
          <w:spacing w:val="16"/>
          <w:sz w:val="28"/>
          <w:szCs w:val="28"/>
        </w:rPr>
        <w:t xml:space="preserve"> </w:t>
      </w:r>
      <w:r>
        <w:rPr>
          <w:rFonts w:hint="default" w:ascii="Times New Roman" w:hAnsi="Times New Roman" w:cs="Times New Roman"/>
          <w:w w:val="99"/>
          <w:sz w:val="28"/>
          <w:szCs w:val="28"/>
        </w:rPr>
        <w:t>lo</w:t>
      </w:r>
      <w:r>
        <w:rPr>
          <w:rFonts w:hint="default" w:ascii="Times New Roman" w:hAnsi="Times New Roman" w:cs="Times New Roman"/>
          <w:spacing w:val="-1"/>
          <w:w w:val="99"/>
          <w:sz w:val="28"/>
          <w:szCs w:val="28"/>
        </w:rPr>
        <w:t>ạ</w:t>
      </w:r>
      <w:r>
        <w:rPr>
          <w:rFonts w:hint="default" w:ascii="Times New Roman" w:hAnsi="Times New Roman" w:cs="Times New Roman"/>
          <w:w w:val="99"/>
          <w:sz w:val="28"/>
          <w:szCs w:val="28"/>
        </w:rPr>
        <w:t>i</w:t>
      </w:r>
      <w:r>
        <w:rPr>
          <w:rFonts w:hint="default" w:ascii="Times New Roman" w:hAnsi="Times New Roman" w:cs="Times New Roman"/>
          <w:spacing w:val="14"/>
          <w:sz w:val="28"/>
          <w:szCs w:val="28"/>
        </w:rPr>
        <w:t xml:space="preserve"> </w:t>
      </w:r>
      <w:r>
        <w:rPr>
          <w:rFonts w:hint="default" w:ascii="Times New Roman" w:hAnsi="Times New Roman" w:cs="Times New Roman"/>
          <w:w w:val="99"/>
          <w:sz w:val="28"/>
          <w:szCs w:val="28"/>
        </w:rPr>
        <w:t>kí</w:t>
      </w:r>
      <w:r>
        <w:rPr>
          <w:rFonts w:hint="default" w:ascii="Times New Roman" w:hAnsi="Times New Roman" w:cs="Times New Roman"/>
          <w:spacing w:val="15"/>
          <w:sz w:val="28"/>
          <w:szCs w:val="28"/>
        </w:rPr>
        <w:t xml:space="preserve"> </w:t>
      </w:r>
      <w:r>
        <w:rPr>
          <w:rFonts w:hint="default" w:ascii="Times New Roman" w:hAnsi="Times New Roman" w:cs="Times New Roman"/>
          <w:w w:val="99"/>
          <w:sz w:val="28"/>
          <w:szCs w:val="28"/>
        </w:rPr>
        <w:t>tự</w:t>
      </w:r>
      <w:r>
        <w:rPr>
          <w:rFonts w:hint="default" w:ascii="Times New Roman" w:hAnsi="Times New Roman" w:cs="Times New Roman"/>
          <w:spacing w:val="18"/>
          <w:sz w:val="28"/>
          <w:szCs w:val="28"/>
        </w:rPr>
        <w:t xml:space="preserve"> </w:t>
      </w:r>
      <w:r>
        <w:rPr>
          <w:rFonts w:hint="default" w:ascii="Times New Roman" w:hAnsi="Times New Roman" w:cs="Times New Roman"/>
          <w:w w:val="119"/>
          <w:sz w:val="28"/>
          <w:szCs w:val="28"/>
        </w:rPr>
        <w:t>'</w:t>
      </w:r>
      <w:r>
        <w:rPr>
          <w:rFonts w:hint="default" w:ascii="Times New Roman" w:hAnsi="Times New Roman" w:cs="Times New Roman"/>
          <w:spacing w:val="-4"/>
          <w:w w:val="94"/>
          <w:sz w:val="28"/>
          <w:szCs w:val="28"/>
        </w:rPr>
        <w:t>A</w:t>
      </w:r>
      <w:r>
        <w:rPr>
          <w:rFonts w:hint="default" w:ascii="Times New Roman" w:hAnsi="Times New Roman" w:cs="Times New Roman"/>
          <w:spacing w:val="11"/>
          <w:w w:val="56"/>
          <w:sz w:val="28"/>
          <w:szCs w:val="28"/>
          <w:vertAlign w:val="superscript"/>
        </w:rPr>
        <w:t>u</w:t>
      </w:r>
      <w:r>
        <w:rPr>
          <w:rFonts w:hint="default" w:ascii="Times New Roman" w:hAnsi="Times New Roman" w:cs="Times New Roman"/>
          <w:w w:val="76"/>
          <w:sz w:val="28"/>
          <w:szCs w:val="28"/>
          <w:vertAlign w:val="baseline"/>
        </w:rPr>
        <w:t>,</w:t>
      </w:r>
      <w:r>
        <w:rPr>
          <w:rFonts w:hint="default" w:ascii="Times New Roman" w:hAnsi="Times New Roman" w:cs="Times New Roman"/>
          <w:spacing w:val="-19"/>
          <w:sz w:val="28"/>
          <w:szCs w:val="28"/>
          <w:vertAlign w:val="baseline"/>
        </w:rPr>
        <w:t xml:space="preserve"> </w:t>
      </w:r>
      <w:r>
        <w:rPr>
          <w:rFonts w:hint="default" w:ascii="Times New Roman" w:hAnsi="Times New Roman" w:cs="Times New Roman"/>
          <w:w w:val="119"/>
          <w:sz w:val="28"/>
          <w:szCs w:val="28"/>
          <w:vertAlign w:val="baseline"/>
        </w:rPr>
        <w:t>'</w:t>
      </w:r>
      <w:r>
        <w:rPr>
          <w:rFonts w:hint="default" w:ascii="Times New Roman" w:hAnsi="Times New Roman" w:cs="Times New Roman"/>
          <w:spacing w:val="8"/>
          <w:w w:val="100"/>
          <w:sz w:val="28"/>
          <w:szCs w:val="28"/>
          <w:vertAlign w:val="baseline"/>
        </w:rPr>
        <w:t>B</w:t>
      </w:r>
      <w:r>
        <w:rPr>
          <w:rFonts w:hint="default" w:ascii="Times New Roman" w:hAnsi="Times New Roman" w:cs="Times New Roman"/>
          <w:spacing w:val="8"/>
          <w:w w:val="56"/>
          <w:sz w:val="28"/>
          <w:szCs w:val="28"/>
          <w:vertAlign w:val="superscript"/>
        </w:rPr>
        <w:t>u</w:t>
      </w:r>
      <w:r>
        <w:rPr>
          <w:rFonts w:hint="default" w:ascii="Times New Roman" w:hAnsi="Times New Roman" w:cs="Times New Roman"/>
          <w:w w:val="76"/>
          <w:sz w:val="28"/>
          <w:szCs w:val="28"/>
          <w:vertAlign w:val="baseline"/>
        </w:rPr>
        <w:t>,</w:t>
      </w:r>
      <w:r>
        <w:rPr>
          <w:rFonts w:hint="default" w:ascii="Times New Roman" w:hAnsi="Times New Roman" w:cs="Times New Roman"/>
          <w:spacing w:val="-19"/>
          <w:sz w:val="28"/>
          <w:szCs w:val="28"/>
          <w:vertAlign w:val="baseline"/>
        </w:rPr>
        <w:t xml:space="preserve"> </w:t>
      </w:r>
      <w:r>
        <w:rPr>
          <w:rFonts w:hint="default" w:ascii="Times New Roman" w:hAnsi="Times New Roman" w:cs="Times New Roman"/>
          <w:w w:val="119"/>
          <w:sz w:val="28"/>
          <w:szCs w:val="28"/>
          <w:vertAlign w:val="baseline"/>
        </w:rPr>
        <w:t>'</w:t>
      </w:r>
      <w:r>
        <w:rPr>
          <w:rFonts w:hint="default" w:ascii="Times New Roman" w:hAnsi="Times New Roman" w:cs="Times New Roman"/>
          <w:w w:val="92"/>
          <w:sz w:val="28"/>
          <w:szCs w:val="28"/>
          <w:vertAlign w:val="baseline"/>
        </w:rPr>
        <w:t>C</w:t>
      </w:r>
      <w:r>
        <w:rPr>
          <w:rFonts w:hint="default" w:ascii="Times New Roman" w:hAnsi="Times New Roman" w:cs="Times New Roman"/>
          <w:spacing w:val="-2"/>
          <w:w w:val="119"/>
          <w:sz w:val="28"/>
          <w:szCs w:val="28"/>
          <w:vertAlign w:val="baseline"/>
        </w:rPr>
        <w:t>'</w:t>
      </w:r>
      <w:r>
        <w:rPr>
          <w:rFonts w:hint="default" w:ascii="Times New Roman" w:hAnsi="Times New Roman" w:cs="Times New Roman"/>
          <w:w w:val="99"/>
          <w:sz w:val="28"/>
          <w:szCs w:val="28"/>
          <w:vertAlign w:val="baseline"/>
        </w:rPr>
        <w:t>.</w:t>
      </w:r>
      <w:r>
        <w:rPr>
          <w:rFonts w:hint="default" w:ascii="Times New Roman" w:hAnsi="Times New Roman" w:cs="Times New Roman"/>
          <w:spacing w:val="14"/>
          <w:sz w:val="28"/>
          <w:szCs w:val="28"/>
          <w:vertAlign w:val="baseline"/>
        </w:rPr>
        <w:t xml:space="preserve"> </w:t>
      </w:r>
      <w:r>
        <w:rPr>
          <w:rFonts w:hint="default" w:ascii="Times New Roman" w:hAnsi="Times New Roman" w:cs="Times New Roman"/>
          <w:spacing w:val="-1"/>
          <w:w w:val="99"/>
          <w:sz w:val="28"/>
          <w:szCs w:val="28"/>
          <w:vertAlign w:val="baseline"/>
        </w:rPr>
        <w:t>T</w:t>
      </w:r>
      <w:r>
        <w:rPr>
          <w:rFonts w:hint="default" w:ascii="Times New Roman" w:hAnsi="Times New Roman" w:cs="Times New Roman"/>
          <w:w w:val="99"/>
          <w:sz w:val="28"/>
          <w:szCs w:val="28"/>
          <w:vertAlign w:val="baseline"/>
        </w:rPr>
        <w:t xml:space="preserve">a </w:t>
      </w:r>
      <w:r>
        <w:rPr>
          <w:rFonts w:hint="default" w:ascii="Times New Roman" w:hAnsi="Times New Roman" w:cs="Times New Roman"/>
          <w:sz w:val="28"/>
          <w:szCs w:val="28"/>
          <w:vertAlign w:val="baseline"/>
        </w:rPr>
        <w:t xml:space="preserve">có phép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ổi chỗ hai kí tự bất kì trong xâu, hãy tìm cách biến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ổi ít bước nhất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ể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ược xâu theo thứ tự tăng</w:t>
      </w:r>
      <w:r>
        <w:rPr>
          <w:rFonts w:hint="default" w:ascii="Times New Roman" w:hAnsi="Times New Roman" w:cs="Times New Roman"/>
          <w:spacing w:val="-8"/>
          <w:sz w:val="28"/>
          <w:szCs w:val="28"/>
          <w:vertAlign w:val="baseline"/>
        </w:rPr>
        <w:t xml:space="preserve"> </w:t>
      </w:r>
      <w:r>
        <w:rPr>
          <w:rFonts w:hint="default" w:ascii="Times New Roman" w:hAnsi="Times New Roman" w:cs="Times New Roman"/>
          <w:sz w:val="28"/>
          <w:szCs w:val="28"/>
          <w:vertAlign w:val="baseline"/>
        </w:rPr>
        <w:t>dần.</w:t>
      </w:r>
    </w:p>
    <w:p>
      <w:pPr>
        <w:pStyle w:val="7"/>
        <w:spacing w:before="3"/>
        <w:rPr>
          <w:rFonts w:hint="default" w:ascii="Times New Roman" w:hAnsi="Times New Roman" w:cs="Times New Roman"/>
          <w:sz w:val="28"/>
          <w:szCs w:val="28"/>
        </w:rPr>
      </w:pPr>
    </w:p>
    <w:tbl>
      <w:tblPr>
        <w:tblStyle w:val="6"/>
        <w:tblW w:w="0" w:type="auto"/>
        <w:tblInd w:w="155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68"/>
        <w:gridCol w:w="900"/>
        <w:gridCol w:w="1032"/>
        <w:gridCol w:w="1278"/>
        <w:gridCol w:w="57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5" w:hRule="atLeast"/>
        </w:trPr>
        <w:tc>
          <w:tcPr>
            <w:tcW w:w="1668" w:type="dxa"/>
          </w:tcPr>
          <w:p>
            <w:pPr>
              <w:pStyle w:val="13"/>
              <w:spacing w:before="66"/>
              <w:ind w:left="107"/>
              <w:rPr>
                <w:rFonts w:hint="default" w:ascii="Times New Roman" w:hAnsi="Times New Roman" w:cs="Times New Roman"/>
                <w:sz w:val="28"/>
                <w:szCs w:val="28"/>
              </w:rPr>
            </w:pPr>
            <w:r>
              <w:rPr>
                <w:rFonts w:hint="default" w:ascii="Times New Roman" w:hAnsi="Times New Roman" w:cs="Times New Roman"/>
                <w:sz w:val="28"/>
                <w:szCs w:val="28"/>
              </w:rPr>
              <w:t>Dữ liệu vào</w:t>
            </w:r>
          </w:p>
        </w:tc>
        <w:tc>
          <w:tcPr>
            <w:tcW w:w="3783" w:type="dxa"/>
            <w:gridSpan w:val="4"/>
          </w:tcPr>
          <w:p>
            <w:pPr>
              <w:pStyle w:val="13"/>
              <w:spacing w:before="66"/>
              <w:ind w:left="107"/>
              <w:rPr>
                <w:rFonts w:hint="default" w:ascii="Times New Roman" w:hAnsi="Times New Roman" w:cs="Times New Roman"/>
                <w:sz w:val="28"/>
                <w:szCs w:val="28"/>
              </w:rPr>
            </w:pPr>
            <w:r>
              <w:rPr>
                <w:rFonts w:hint="default" w:ascii="Times New Roman" w:hAnsi="Times New Roman" w:cs="Times New Roman"/>
                <w:sz w:val="28"/>
                <w:szCs w:val="28"/>
              </w:rPr>
              <w:t>Kết quả ra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43" w:hRule="atLeast"/>
        </w:trPr>
        <w:tc>
          <w:tcPr>
            <w:tcW w:w="1668" w:type="dxa"/>
          </w:tcPr>
          <w:p>
            <w:pPr>
              <w:pStyle w:val="13"/>
              <w:spacing w:before="66"/>
              <w:ind w:left="107"/>
              <w:rPr>
                <w:rFonts w:hint="default" w:ascii="Times New Roman" w:hAnsi="Times New Roman" w:cs="Times New Roman"/>
                <w:sz w:val="28"/>
                <w:szCs w:val="28"/>
              </w:rPr>
            </w:pPr>
            <w:r>
              <w:rPr>
                <w:rFonts w:hint="default" w:ascii="Times New Roman" w:hAnsi="Times New Roman" w:cs="Times New Roman"/>
                <w:sz w:val="28"/>
                <w:szCs w:val="28"/>
              </w:rPr>
              <w:t>S='CBABA'</w:t>
            </w:r>
          </w:p>
        </w:tc>
        <w:tc>
          <w:tcPr>
            <w:tcW w:w="900" w:type="dxa"/>
            <w:tcBorders>
              <w:right w:val="nil"/>
            </w:tcBorders>
          </w:tcPr>
          <w:p>
            <w:pPr>
              <w:pStyle w:val="13"/>
              <w:spacing w:before="66"/>
              <w:ind w:left="107" w:right="-15"/>
              <w:rPr>
                <w:rFonts w:hint="default" w:ascii="Times New Roman" w:hAnsi="Times New Roman" w:cs="Times New Roman"/>
                <w:sz w:val="28"/>
                <w:szCs w:val="28"/>
              </w:rPr>
            </w:pPr>
            <w:r>
              <w:rPr>
                <w:rFonts w:hint="default" w:ascii="Times New Roman" w:hAnsi="Times New Roman" w:cs="Times New Roman"/>
                <w:sz w:val="28"/>
                <w:szCs w:val="28"/>
              </w:rPr>
              <w:t>Cần</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ít</w:t>
            </w:r>
          </w:p>
          <w:p>
            <w:pPr>
              <w:pStyle w:val="13"/>
              <w:spacing w:before="92"/>
              <w:ind w:left="107"/>
              <w:rPr>
                <w:rFonts w:hint="default" w:ascii="Times New Roman" w:hAnsi="Times New Roman" w:cs="Times New Roman"/>
                <w:sz w:val="28"/>
                <w:szCs w:val="28"/>
              </w:rPr>
            </w:pPr>
            <w:r>
              <w:rPr>
                <w:rFonts w:hint="default" w:ascii="Times New Roman" w:hAnsi="Times New Roman" w:cs="Times New Roman"/>
                <w:sz w:val="28"/>
                <w:szCs w:val="28"/>
              </w:rPr>
              <w:t>CBABA</w:t>
            </w:r>
          </w:p>
        </w:tc>
        <w:tc>
          <w:tcPr>
            <w:tcW w:w="1032" w:type="dxa"/>
            <w:tcBorders>
              <w:left w:val="nil"/>
              <w:right w:val="nil"/>
            </w:tcBorders>
          </w:tcPr>
          <w:p>
            <w:pPr>
              <w:pStyle w:val="13"/>
              <w:spacing w:before="66"/>
              <w:ind w:left="45" w:right="12"/>
              <w:jc w:val="center"/>
              <w:rPr>
                <w:rFonts w:hint="default" w:ascii="Times New Roman" w:hAnsi="Times New Roman" w:cs="Times New Roman"/>
                <w:sz w:val="28"/>
                <w:szCs w:val="28"/>
              </w:rPr>
            </w:pPr>
            <w:r>
              <w:rPr>
                <w:rFonts w:hint="default" w:ascii="Times New Roman" w:hAnsi="Times New Roman" w:cs="Times New Roman"/>
                <w:sz w:val="28"/>
                <w:szCs w:val="28"/>
              </w:rPr>
              <w:t>nhất 2</w:t>
            </w:r>
          </w:p>
          <w:p>
            <w:pPr>
              <w:pStyle w:val="13"/>
              <w:spacing w:before="77"/>
              <w:ind w:right="12"/>
              <w:jc w:val="center"/>
              <w:rPr>
                <w:rFonts w:hint="default" w:ascii="Times New Roman" w:hAnsi="Times New Roman" w:cs="Times New Roman"/>
                <w:sz w:val="28"/>
                <w:szCs w:val="28"/>
              </w:rPr>
            </w:pPr>
            <w:r>
              <w:rPr>
                <w:rFonts w:hint="default" w:ascii="Times New Roman" w:hAnsi="Times New Roman" w:cs="Times New Roman"/>
                <w:w w:val="250"/>
                <w:sz w:val="28"/>
                <w:szCs w:val="28"/>
              </w:rPr>
              <w:t>€</w:t>
            </w:r>
            <w:r>
              <w:rPr>
                <w:rFonts w:hint="default" w:ascii="Times New Roman" w:hAnsi="Times New Roman" w:cs="Times New Roman"/>
                <w:spacing w:val="-84"/>
                <w:w w:val="250"/>
                <w:sz w:val="28"/>
                <w:szCs w:val="28"/>
              </w:rPr>
              <w:t xml:space="preserve"> </w:t>
            </w:r>
            <w:r>
              <w:rPr>
                <w:rFonts w:hint="default" w:ascii="Times New Roman" w:hAnsi="Times New Roman" w:cs="Times New Roman"/>
                <w:spacing w:val="-78"/>
                <w:w w:val="120"/>
                <w:sz w:val="28"/>
                <w:szCs w:val="28"/>
              </w:rPr>
              <w:t>ABABC</w:t>
            </w:r>
          </w:p>
        </w:tc>
        <w:tc>
          <w:tcPr>
            <w:tcW w:w="1278" w:type="dxa"/>
            <w:tcBorders>
              <w:left w:val="nil"/>
              <w:right w:val="nil"/>
            </w:tcBorders>
          </w:tcPr>
          <w:p>
            <w:pPr>
              <w:pStyle w:val="13"/>
              <w:spacing w:before="66"/>
              <w:ind w:left="28"/>
              <w:rPr>
                <w:rFonts w:hint="default" w:ascii="Times New Roman" w:hAnsi="Times New Roman" w:cs="Times New Roman"/>
                <w:sz w:val="28"/>
                <w:szCs w:val="28"/>
              </w:rPr>
            </w:pPr>
            <w:r>
              <w:rPr>
                <w:rFonts w:hint="default" w:ascii="Times New Roman" w:hAnsi="Times New Roman" w:cs="Times New Roman"/>
                <w:sz w:val="28"/>
                <w:szCs w:val="28"/>
              </w:rPr>
              <w:t>phép biến</w:t>
            </w:r>
          </w:p>
          <w:p>
            <w:pPr>
              <w:pStyle w:val="13"/>
              <w:spacing w:before="77"/>
              <w:ind w:left="112"/>
              <w:rPr>
                <w:rFonts w:hint="default" w:ascii="Times New Roman" w:hAnsi="Times New Roman" w:cs="Times New Roman"/>
                <w:sz w:val="28"/>
                <w:szCs w:val="28"/>
              </w:rPr>
            </w:pPr>
            <w:r>
              <w:rPr>
                <w:rFonts w:hint="default" w:ascii="Times New Roman" w:hAnsi="Times New Roman" w:cs="Times New Roman"/>
                <w:w w:val="250"/>
                <w:sz w:val="28"/>
                <w:szCs w:val="28"/>
              </w:rPr>
              <w:t>€</w:t>
            </w:r>
            <w:r>
              <w:rPr>
                <w:rFonts w:hint="default" w:ascii="Times New Roman" w:hAnsi="Times New Roman" w:cs="Times New Roman"/>
                <w:spacing w:val="-83"/>
                <w:w w:val="250"/>
                <w:sz w:val="28"/>
                <w:szCs w:val="28"/>
              </w:rPr>
              <w:t xml:space="preserve"> </w:t>
            </w:r>
            <w:r>
              <w:rPr>
                <w:rFonts w:hint="default" w:ascii="Times New Roman" w:hAnsi="Times New Roman" w:cs="Times New Roman"/>
                <w:spacing w:val="-48"/>
                <w:w w:val="120"/>
                <w:sz w:val="28"/>
                <w:szCs w:val="28"/>
              </w:rPr>
              <w:t>AABBC</w:t>
            </w:r>
          </w:p>
        </w:tc>
        <w:tc>
          <w:tcPr>
            <w:tcW w:w="573" w:type="dxa"/>
            <w:tcBorders>
              <w:left w:val="nil"/>
            </w:tcBorders>
          </w:tcPr>
          <w:p>
            <w:pPr>
              <w:pStyle w:val="13"/>
              <w:spacing w:before="66"/>
              <w:ind w:left="70"/>
              <w:rPr>
                <w:rFonts w:hint="default" w:ascii="Times New Roman" w:hAnsi="Times New Roman" w:cs="Times New Roman"/>
                <w:sz w:val="28"/>
                <w:szCs w:val="28"/>
              </w:rPr>
            </w:pPr>
            <w:r>
              <w:rPr>
                <w:rFonts w:hint="default" w:ascii="Times New Roman" w:hAnsi="Times New Roman" w:cs="Times New Roman"/>
                <w:sz w:val="28"/>
                <w:szCs w:val="28"/>
                <w:lang w:val="en-US"/>
              </w:rPr>
              <w:t>đ</w:t>
            </w:r>
            <w:r>
              <w:rPr>
                <w:rFonts w:hint="default" w:ascii="Times New Roman" w:hAnsi="Times New Roman" w:cs="Times New Roman"/>
                <w:sz w:val="28"/>
                <w:szCs w:val="28"/>
              </w:rPr>
              <w:t>ổi</w:t>
            </w:r>
          </w:p>
        </w:tc>
      </w:tr>
    </w:tbl>
    <w:p>
      <w:pPr>
        <w:pStyle w:val="12"/>
        <w:numPr>
          <w:ilvl w:val="1"/>
          <w:numId w:val="50"/>
        </w:numPr>
        <w:tabs>
          <w:tab w:val="left" w:pos="881"/>
        </w:tabs>
        <w:spacing w:before="59" w:after="0" w:line="264" w:lineRule="auto"/>
        <w:ind w:left="871" w:right="296" w:hanging="567"/>
        <w:jc w:val="both"/>
        <w:rPr>
          <w:rFonts w:hint="default" w:ascii="Times New Roman" w:hAnsi="Times New Roman" w:cs="Times New Roman"/>
          <w:sz w:val="28"/>
          <w:szCs w:val="28"/>
        </w:rPr>
      </w:pPr>
      <w:r>
        <w:rPr>
          <w:rFonts w:hint="default" w:ascii="Times New Roman" w:hAnsi="Times New Roman" w:cs="Times New Roman"/>
          <w:sz w:val="28"/>
          <w:szCs w:val="28"/>
        </w:rPr>
        <w:t xml:space="preserve">Cho N (N ≤ 1000) </w:t>
      </w:r>
      <w:r>
        <w:rPr>
          <w:rFonts w:hint="default" w:cs="Times New Roman"/>
          <w:sz w:val="28"/>
          <w:szCs w:val="28"/>
          <w:lang w:val="en-US"/>
        </w:rPr>
        <w:t>đ</w:t>
      </w:r>
      <w:r>
        <w:rPr>
          <w:rFonts w:hint="default" w:ascii="Times New Roman" w:hAnsi="Times New Roman" w:cs="Times New Roman"/>
          <w:sz w:val="28"/>
          <w:szCs w:val="28"/>
        </w:rPr>
        <w:t xml:space="preserve">oạn số nguyên </w:t>
      </w:r>
      <w:r>
        <w:rPr>
          <w:rFonts w:hint="default" w:ascii="Times New Roman" w:hAnsi="Times New Roman" w:cs="Times New Roman"/>
          <w:spacing w:val="3"/>
          <w:sz w:val="28"/>
          <w:szCs w:val="28"/>
        </w:rPr>
        <w:t>[a</w:t>
      </w:r>
      <w:r>
        <w:rPr>
          <w:rFonts w:hint="default" w:ascii="Times New Roman" w:hAnsi="Times New Roman" w:cs="Times New Roman"/>
          <w:spacing w:val="3"/>
          <w:sz w:val="28"/>
          <w:szCs w:val="28"/>
          <w:vertAlign w:val="subscript"/>
        </w:rPr>
        <w:t>i</w:t>
      </w:r>
      <w:r>
        <w:rPr>
          <w:rFonts w:hint="default" w:ascii="Times New Roman" w:hAnsi="Times New Roman" w:cs="Times New Roman"/>
          <w:spacing w:val="3"/>
          <w:sz w:val="28"/>
          <w:szCs w:val="28"/>
          <w:vertAlign w:val="baseline"/>
        </w:rPr>
        <w:t xml:space="preserve">, </w:t>
      </w:r>
      <w:r>
        <w:rPr>
          <w:rFonts w:hint="default" w:ascii="Times New Roman" w:hAnsi="Times New Roman" w:cs="Times New Roman"/>
          <w:sz w:val="28"/>
          <w:szCs w:val="28"/>
          <w:vertAlign w:val="baseline"/>
        </w:rPr>
        <w:t>b</w:t>
      </w:r>
      <w:r>
        <w:rPr>
          <w:rFonts w:hint="default" w:ascii="Times New Roman" w:hAnsi="Times New Roman" w:cs="Times New Roman"/>
          <w:sz w:val="28"/>
          <w:szCs w:val="28"/>
          <w:vertAlign w:val="subscript"/>
        </w:rPr>
        <w:t>i</w:t>
      </w:r>
      <w:r>
        <w:rPr>
          <w:rFonts w:hint="default" w:ascii="Times New Roman" w:hAnsi="Times New Roman" w:cs="Times New Roman"/>
          <w:sz w:val="28"/>
          <w:szCs w:val="28"/>
          <w:vertAlign w:val="baseline"/>
        </w:rPr>
        <w:t xml:space="preserve">], hãy chọn một tập gồm ít số nhất mà mỗi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oạn số nguyên trên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ều có ít nhất 2 số thuộc</w:t>
      </w:r>
      <w:r>
        <w:rPr>
          <w:rFonts w:hint="default" w:ascii="Times New Roman" w:hAnsi="Times New Roman" w:cs="Times New Roman"/>
          <w:spacing w:val="-7"/>
          <w:sz w:val="28"/>
          <w:szCs w:val="28"/>
          <w:vertAlign w:val="baseline"/>
        </w:rPr>
        <w:t xml:space="preserve"> </w:t>
      </w:r>
      <w:r>
        <w:rPr>
          <w:rFonts w:hint="default" w:ascii="Times New Roman" w:hAnsi="Times New Roman" w:cs="Times New Roman"/>
          <w:sz w:val="28"/>
          <w:szCs w:val="28"/>
          <w:vertAlign w:val="baseline"/>
        </w:rPr>
        <w:t>tập.</w:t>
      </w:r>
    </w:p>
    <w:p>
      <w:pPr>
        <w:pStyle w:val="7"/>
        <w:spacing w:before="61"/>
        <w:ind w:left="727" w:right="156"/>
        <w:jc w:val="center"/>
        <w:rPr>
          <w:rFonts w:hint="default" w:ascii="Times New Roman" w:hAnsi="Times New Roman" w:cs="Times New Roman"/>
          <w:sz w:val="28"/>
          <w:szCs w:val="28"/>
        </w:rPr>
      </w:pPr>
      <w:r>
        <w:rPr>
          <w:rFonts w:hint="default" w:ascii="Times New Roman" w:hAnsi="Times New Roman" w:cs="Times New Roman"/>
          <w:w w:val="105"/>
          <w:sz w:val="28"/>
          <w:szCs w:val="28"/>
        </w:rPr>
        <w:t>(|a</w:t>
      </w:r>
      <w:r>
        <w:rPr>
          <w:rFonts w:hint="default" w:ascii="Times New Roman" w:hAnsi="Times New Roman" w:cs="Times New Roman"/>
          <w:w w:val="105"/>
          <w:sz w:val="28"/>
          <w:szCs w:val="28"/>
          <w:vertAlign w:val="subscript"/>
        </w:rPr>
        <w:t>i</w:t>
      </w:r>
      <w:r>
        <w:rPr>
          <w:rFonts w:hint="default" w:ascii="Times New Roman" w:hAnsi="Times New Roman" w:cs="Times New Roman"/>
          <w:w w:val="105"/>
          <w:position w:val="1"/>
          <w:sz w:val="28"/>
          <w:szCs w:val="28"/>
          <w:vertAlign w:val="baseline"/>
        </w:rPr>
        <w:t>|</w:t>
      </w:r>
      <w:r>
        <w:rPr>
          <w:rFonts w:hint="default" w:ascii="Times New Roman" w:hAnsi="Times New Roman" w:cs="Times New Roman"/>
          <w:w w:val="105"/>
          <w:sz w:val="28"/>
          <w:szCs w:val="28"/>
          <w:vertAlign w:val="baseline"/>
        </w:rPr>
        <w:t>, |b</w:t>
      </w:r>
      <w:r>
        <w:rPr>
          <w:rFonts w:hint="default" w:ascii="Times New Roman" w:hAnsi="Times New Roman" w:cs="Times New Roman"/>
          <w:w w:val="105"/>
          <w:sz w:val="28"/>
          <w:szCs w:val="28"/>
          <w:vertAlign w:val="subscript"/>
        </w:rPr>
        <w:t>i</w:t>
      </w:r>
      <w:r>
        <w:rPr>
          <w:rFonts w:hint="default" w:ascii="Times New Roman" w:hAnsi="Times New Roman" w:cs="Times New Roman"/>
          <w:w w:val="105"/>
          <w:position w:val="1"/>
          <w:sz w:val="28"/>
          <w:szCs w:val="28"/>
          <w:vertAlign w:val="baseline"/>
        </w:rPr>
        <w:t xml:space="preserve">| </w:t>
      </w:r>
      <w:r>
        <w:rPr>
          <w:rFonts w:hint="default" w:ascii="Times New Roman" w:hAnsi="Times New Roman" w:cs="Times New Roman"/>
          <w:w w:val="105"/>
          <w:sz w:val="28"/>
          <w:szCs w:val="28"/>
          <w:vertAlign w:val="baseline"/>
        </w:rPr>
        <w:t>≤ 10</w:t>
      </w:r>
      <w:r>
        <w:rPr>
          <w:rFonts w:hint="default" w:ascii="Times New Roman" w:hAnsi="Times New Roman" w:cs="Times New Roman"/>
          <w:w w:val="105"/>
          <w:sz w:val="28"/>
          <w:szCs w:val="28"/>
          <w:vertAlign w:val="superscript"/>
        </w:rPr>
        <w:t>9</w:t>
      </w:r>
      <w:r>
        <w:rPr>
          <w:rFonts w:hint="default" w:ascii="Times New Roman" w:hAnsi="Times New Roman" w:cs="Times New Roman"/>
          <w:w w:val="105"/>
          <w:sz w:val="28"/>
          <w:szCs w:val="28"/>
          <w:vertAlign w:val="baseline"/>
        </w:rPr>
        <w:t>)</w:t>
      </w:r>
    </w:p>
    <w:p>
      <w:pPr>
        <w:pStyle w:val="7"/>
        <w:spacing w:before="93"/>
        <w:ind w:left="871"/>
        <w:rPr>
          <w:rFonts w:hint="default" w:ascii="Times New Roman" w:hAnsi="Times New Roman" w:cs="Times New Roman"/>
          <w:sz w:val="28"/>
          <w:szCs w:val="28"/>
        </w:rPr>
      </w:pPr>
      <w:r>
        <w:rPr>
          <w:rFonts w:hint="default" w:ascii="Times New Roman" w:hAnsi="Times New Roman" w:cs="Times New Roman"/>
          <w:sz w:val="28"/>
          <w:szCs w:val="28"/>
        </w:rPr>
        <w:t xml:space="preserve">Ví dụ: có 5 </w:t>
      </w:r>
      <w:r>
        <w:rPr>
          <w:rFonts w:hint="default" w:cs="Times New Roman"/>
          <w:sz w:val="28"/>
          <w:szCs w:val="28"/>
          <w:lang w:val="en-US"/>
        </w:rPr>
        <w:t>đ</w:t>
      </w:r>
      <w:r>
        <w:rPr>
          <w:rFonts w:hint="default" w:ascii="Times New Roman" w:hAnsi="Times New Roman" w:cs="Times New Roman"/>
          <w:sz w:val="28"/>
          <w:szCs w:val="28"/>
        </w:rPr>
        <w:t>oạn [0,10], [2,3], [4,7], [3,5], [5,8], ta chọn tập gồm 4 số</w:t>
      </w:r>
    </w:p>
    <w:p>
      <w:pPr>
        <w:pStyle w:val="7"/>
        <w:spacing w:before="146"/>
        <w:ind w:left="4020"/>
        <w:rPr>
          <w:rFonts w:hint="default" w:ascii="Times New Roman" w:hAnsi="Times New Roman" w:cs="Times New Roman"/>
          <w:sz w:val="28"/>
          <w:szCs w:val="28"/>
        </w:rPr>
      </w:pPr>
      <w:r>
        <w:rPr>
          <w:rFonts w:hint="default" w:ascii="Times New Roman" w:hAnsi="Times New Roman" w:cs="Times New Roman"/>
          <w:sz w:val="28"/>
          <w:szCs w:val="28"/>
        </w:rPr>
        <w:t>{2, 3, 5, 7}</w:t>
      </w:r>
    </w:p>
    <w:p>
      <w:pPr>
        <w:pStyle w:val="12"/>
        <w:numPr>
          <w:ilvl w:val="1"/>
          <w:numId w:val="50"/>
        </w:numPr>
        <w:tabs>
          <w:tab w:val="left" w:pos="848"/>
        </w:tabs>
        <w:spacing w:before="141" w:after="0" w:line="264" w:lineRule="auto"/>
        <w:ind w:left="871" w:right="298" w:hanging="567"/>
        <w:jc w:val="left"/>
        <w:rPr>
          <w:rFonts w:hint="default" w:ascii="Times New Roman" w:hAnsi="Times New Roman" w:cs="Times New Roman"/>
          <w:sz w:val="28"/>
          <w:szCs w:val="28"/>
        </w:rPr>
      </w:pPr>
      <w:r>
        <w:rPr>
          <w:rFonts w:hint="default" w:ascii="Times New Roman" w:hAnsi="Times New Roman" w:cs="Times New Roman"/>
          <w:sz w:val="28"/>
          <w:szCs w:val="28"/>
        </w:rPr>
        <w:t>Cho phân số M/N (0&lt;M&lt;N, M,N nguyên). Hãy phân tích phân số này thành tổng các phân số có tử số bằng 1, càng ít số hạng càng</w:t>
      </w:r>
      <w:r>
        <w:rPr>
          <w:rFonts w:hint="default" w:ascii="Times New Roman" w:hAnsi="Times New Roman" w:cs="Times New Roman"/>
          <w:spacing w:val="-13"/>
          <w:sz w:val="28"/>
          <w:szCs w:val="28"/>
        </w:rPr>
        <w:t xml:space="preserve"> </w:t>
      </w:r>
      <w:r>
        <w:rPr>
          <w:rFonts w:hint="default" w:ascii="Times New Roman" w:hAnsi="Times New Roman" w:cs="Times New Roman"/>
          <w:sz w:val="28"/>
          <w:szCs w:val="28"/>
        </w:rPr>
        <w:t>tốt.</w:t>
      </w:r>
    </w:p>
    <w:p>
      <w:pPr>
        <w:spacing w:before="60"/>
        <w:ind w:left="871" w:right="0" w:firstLine="0"/>
        <w:jc w:val="left"/>
        <w:rPr>
          <w:rFonts w:hint="default" w:ascii="Times New Roman" w:hAnsi="Times New Roman" w:cs="Times New Roman"/>
          <w:sz w:val="28"/>
          <w:szCs w:val="28"/>
        </w:rPr>
      </w:pPr>
      <w:r>
        <w:rPr>
          <w:rFonts w:hint="default" w:ascii="Times New Roman" w:hAnsi="Times New Roman" w:cs="Times New Roman"/>
          <w:i/>
          <w:sz w:val="28"/>
          <w:szCs w:val="28"/>
        </w:rPr>
        <w:t xml:space="preserve">Dữ liệu vào từ file “PS.IN” </w:t>
      </w:r>
      <w:r>
        <w:rPr>
          <w:rFonts w:hint="default" w:ascii="Times New Roman" w:hAnsi="Times New Roman" w:cs="Times New Roman"/>
          <w:sz w:val="28"/>
          <w:szCs w:val="28"/>
        </w:rPr>
        <w:t>chứa 2 số M, N</w:t>
      </w:r>
    </w:p>
    <w:p>
      <w:pPr>
        <w:spacing w:before="89"/>
        <w:ind w:left="871" w:right="0" w:firstLine="0"/>
        <w:jc w:val="left"/>
        <w:rPr>
          <w:rFonts w:hint="default" w:ascii="Times New Roman" w:hAnsi="Times New Roman" w:cs="Times New Roman"/>
          <w:i/>
          <w:sz w:val="28"/>
          <w:szCs w:val="28"/>
        </w:rPr>
      </w:pPr>
      <w:r>
        <w:rPr>
          <w:rFonts w:hint="default" w:ascii="Times New Roman" w:hAnsi="Times New Roman" w:cs="Times New Roman"/>
          <w:i/>
          <w:sz w:val="28"/>
          <w:szCs w:val="28"/>
        </w:rPr>
        <w:t>Kết quả ra file “PS.OUT”</w:t>
      </w:r>
    </w:p>
    <w:p>
      <w:pPr>
        <w:pStyle w:val="12"/>
        <w:numPr>
          <w:ilvl w:val="2"/>
          <w:numId w:val="50"/>
        </w:numPr>
        <w:tabs>
          <w:tab w:val="left" w:pos="1011"/>
        </w:tabs>
        <w:spacing w:before="87" w:after="0" w:line="240" w:lineRule="auto"/>
        <w:ind w:left="1010" w:right="0" w:hanging="140"/>
        <w:jc w:val="left"/>
        <w:rPr>
          <w:rFonts w:hint="default" w:ascii="Times New Roman" w:hAnsi="Times New Roman" w:cs="Times New Roman"/>
          <w:sz w:val="28"/>
          <w:szCs w:val="28"/>
        </w:rPr>
      </w:pPr>
      <w:r>
        <w:rPr>
          <w:rFonts w:hint="default" w:ascii="Times New Roman" w:hAnsi="Times New Roman" w:cs="Times New Roman"/>
          <w:sz w:val="28"/>
          <w:szCs w:val="28"/>
        </w:rPr>
        <w:t xml:space="preserve">Dòng </w:t>
      </w:r>
      <w:r>
        <w:rPr>
          <w:rFonts w:hint="default" w:cs="Times New Roman"/>
          <w:sz w:val="28"/>
          <w:szCs w:val="28"/>
          <w:lang w:val="en-US"/>
        </w:rPr>
        <w:t>đ</w:t>
      </w:r>
      <w:r>
        <w:rPr>
          <w:rFonts w:hint="default" w:ascii="Times New Roman" w:hAnsi="Times New Roman" w:cs="Times New Roman"/>
          <w:sz w:val="28"/>
          <w:szCs w:val="28"/>
        </w:rPr>
        <w:t>ầu là số lượng số</w:t>
      </w:r>
      <w:r>
        <w:rPr>
          <w:rFonts w:hint="default" w:ascii="Times New Roman" w:hAnsi="Times New Roman" w:cs="Times New Roman"/>
          <w:spacing w:val="-8"/>
          <w:sz w:val="28"/>
          <w:szCs w:val="28"/>
        </w:rPr>
        <w:t xml:space="preserve"> </w:t>
      </w:r>
      <w:r>
        <w:rPr>
          <w:rFonts w:hint="default" w:ascii="Times New Roman" w:hAnsi="Times New Roman" w:cs="Times New Roman"/>
          <w:sz w:val="28"/>
          <w:szCs w:val="28"/>
        </w:rPr>
        <w:t>tách</w:t>
      </w:r>
    </w:p>
    <w:p>
      <w:pPr>
        <w:pStyle w:val="12"/>
        <w:numPr>
          <w:ilvl w:val="2"/>
          <w:numId w:val="50"/>
        </w:numPr>
        <w:tabs>
          <w:tab w:val="left" w:pos="1011"/>
        </w:tabs>
        <w:spacing w:before="88" w:after="0" w:line="240" w:lineRule="auto"/>
        <w:ind w:left="1010" w:right="0" w:hanging="140"/>
        <w:jc w:val="left"/>
        <w:rPr>
          <w:rFonts w:hint="default" w:ascii="Times New Roman" w:hAnsi="Times New Roman" w:cs="Times New Roman"/>
          <w:sz w:val="28"/>
          <w:szCs w:val="28"/>
        </w:rPr>
      </w:pPr>
      <w:r>
        <w:rPr>
          <w:rFonts w:hint="default" w:ascii="Times New Roman" w:hAnsi="Times New Roman" w:cs="Times New Roman"/>
          <w:sz w:val="28"/>
          <w:szCs w:val="28"/>
        </w:rPr>
        <w:t>Các dòng sau mỗi dòng chứa mẫu số của các số</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hạng</w:t>
      </w:r>
    </w:p>
    <w:p>
      <w:pPr>
        <w:spacing w:after="0" w:line="240" w:lineRule="auto"/>
        <w:jc w:val="left"/>
        <w:rPr>
          <w:rFonts w:hint="default" w:ascii="Times New Roman" w:hAnsi="Times New Roman" w:cs="Times New Roman"/>
          <w:sz w:val="28"/>
          <w:szCs w:val="28"/>
        </w:rPr>
        <w:sectPr>
          <w:pgSz w:w="11900" w:h="16840"/>
          <w:pgMar w:top="1600" w:right="1680" w:bottom="2400" w:left="1680" w:header="0" w:footer="2216"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6"/>
        <w:rPr>
          <w:rFonts w:hint="default" w:ascii="Times New Roman" w:hAnsi="Times New Roman" w:cs="Times New Roman"/>
          <w:sz w:val="28"/>
          <w:szCs w:val="28"/>
        </w:rPr>
      </w:pPr>
    </w:p>
    <w:tbl>
      <w:tblPr>
        <w:tblStyle w:val="6"/>
        <w:tblW w:w="0" w:type="auto"/>
        <w:tblInd w:w="267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70"/>
        <w:gridCol w:w="15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5" w:hRule="atLeast"/>
        </w:trPr>
        <w:tc>
          <w:tcPr>
            <w:tcW w:w="1670" w:type="dxa"/>
          </w:tcPr>
          <w:p>
            <w:pPr>
              <w:pStyle w:val="13"/>
              <w:spacing w:before="68"/>
              <w:ind w:left="107"/>
              <w:rPr>
                <w:rFonts w:hint="default" w:ascii="Times New Roman" w:hAnsi="Times New Roman" w:cs="Times New Roman"/>
                <w:sz w:val="28"/>
                <w:szCs w:val="28"/>
              </w:rPr>
            </w:pPr>
            <w:r>
              <w:rPr>
                <w:rFonts w:hint="default" w:ascii="Times New Roman" w:hAnsi="Times New Roman" w:cs="Times New Roman"/>
                <w:sz w:val="28"/>
                <w:szCs w:val="28"/>
              </w:rPr>
              <w:t>Dữ liệu vào</w:t>
            </w:r>
          </w:p>
        </w:tc>
        <w:tc>
          <w:tcPr>
            <w:tcW w:w="1536" w:type="dxa"/>
          </w:tcPr>
          <w:p>
            <w:pPr>
              <w:pStyle w:val="13"/>
              <w:spacing w:before="68"/>
              <w:ind w:left="108"/>
              <w:rPr>
                <w:rFonts w:hint="default" w:ascii="Times New Roman" w:hAnsi="Times New Roman" w:cs="Times New Roman"/>
                <w:sz w:val="28"/>
                <w:szCs w:val="28"/>
              </w:rPr>
            </w:pPr>
            <w:r>
              <w:rPr>
                <w:rFonts w:hint="default" w:ascii="Times New Roman" w:hAnsi="Times New Roman" w:cs="Times New Roman"/>
                <w:sz w:val="28"/>
                <w:szCs w:val="28"/>
              </w:rPr>
              <w:t>Kết quả ra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29" w:hRule="atLeast"/>
        </w:trPr>
        <w:tc>
          <w:tcPr>
            <w:tcW w:w="1670" w:type="dxa"/>
          </w:tcPr>
          <w:p>
            <w:pPr>
              <w:pStyle w:val="13"/>
              <w:spacing w:before="66"/>
              <w:ind w:left="107"/>
              <w:rPr>
                <w:rFonts w:hint="default" w:ascii="Times New Roman" w:hAnsi="Times New Roman" w:cs="Times New Roman"/>
                <w:sz w:val="28"/>
                <w:szCs w:val="28"/>
              </w:rPr>
            </w:pPr>
            <w:r>
              <w:rPr>
                <w:rFonts w:hint="default" w:ascii="Times New Roman" w:hAnsi="Times New Roman" w:cs="Times New Roman"/>
                <w:sz w:val="28"/>
                <w:szCs w:val="28"/>
              </w:rPr>
              <w:t>5 6</w:t>
            </w:r>
          </w:p>
        </w:tc>
        <w:tc>
          <w:tcPr>
            <w:tcW w:w="1536" w:type="dxa"/>
          </w:tcPr>
          <w:p>
            <w:pPr>
              <w:pStyle w:val="13"/>
              <w:spacing w:before="66"/>
              <w:ind w:left="108"/>
              <w:rPr>
                <w:rFonts w:hint="default" w:ascii="Times New Roman" w:hAnsi="Times New Roman" w:cs="Times New Roman"/>
                <w:sz w:val="28"/>
                <w:szCs w:val="28"/>
              </w:rPr>
            </w:pPr>
            <w:r>
              <w:rPr>
                <w:rFonts w:hint="default" w:ascii="Times New Roman" w:hAnsi="Times New Roman" w:cs="Times New Roman"/>
                <w:w w:val="100"/>
                <w:sz w:val="28"/>
                <w:szCs w:val="28"/>
              </w:rPr>
              <w:t>2</w:t>
            </w:r>
          </w:p>
          <w:p>
            <w:pPr>
              <w:pStyle w:val="13"/>
              <w:spacing w:before="84"/>
              <w:ind w:left="108"/>
              <w:rPr>
                <w:rFonts w:hint="default" w:ascii="Times New Roman" w:hAnsi="Times New Roman" w:cs="Times New Roman"/>
                <w:sz w:val="28"/>
                <w:szCs w:val="28"/>
              </w:rPr>
            </w:pPr>
            <w:r>
              <w:rPr>
                <w:rFonts w:hint="default" w:ascii="Times New Roman" w:hAnsi="Times New Roman" w:cs="Times New Roman"/>
                <w:sz w:val="28"/>
                <w:szCs w:val="28"/>
              </w:rPr>
              <w:t>2 3</w:t>
            </w:r>
          </w:p>
        </w:tc>
      </w:tr>
    </w:tbl>
    <w:p>
      <w:pPr>
        <w:pStyle w:val="12"/>
        <w:numPr>
          <w:ilvl w:val="1"/>
          <w:numId w:val="50"/>
        </w:numPr>
        <w:tabs>
          <w:tab w:val="left" w:pos="864"/>
        </w:tabs>
        <w:spacing w:before="54" w:after="0" w:line="264" w:lineRule="auto"/>
        <w:ind w:left="871" w:right="296" w:hanging="567"/>
        <w:jc w:val="left"/>
        <w:rPr>
          <w:rFonts w:hint="default" w:ascii="Times New Roman" w:hAnsi="Times New Roman" w:cs="Times New Roman"/>
          <w:sz w:val="28"/>
          <w:szCs w:val="28"/>
        </w:rPr>
      </w:pPr>
      <w:r>
        <w:rPr>
          <w:rFonts w:hint="default" w:ascii="Times New Roman" w:hAnsi="Times New Roman" w:cs="Times New Roman"/>
          <w:sz w:val="28"/>
          <w:szCs w:val="28"/>
        </w:rPr>
        <w:t>Cho một số tự nhiên N. Hãy tìm cách phân tích số N thành các số nguyên dương p</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 p</w:t>
      </w:r>
      <w:r>
        <w:rPr>
          <w:rFonts w:hint="default" w:ascii="Times New Roman" w:hAnsi="Times New Roman" w:cs="Times New Roman"/>
          <w:sz w:val="28"/>
          <w:szCs w:val="28"/>
          <w:vertAlign w:val="subscript"/>
        </w:rPr>
        <w:t>2</w:t>
      </w:r>
      <w:r>
        <w:rPr>
          <w:rFonts w:hint="default" w:ascii="Times New Roman" w:hAnsi="Times New Roman" w:cs="Times New Roman"/>
          <w:sz w:val="28"/>
          <w:szCs w:val="28"/>
          <w:vertAlign w:val="baseline"/>
        </w:rPr>
        <w:t>,..,p</w:t>
      </w:r>
      <w:r>
        <w:rPr>
          <w:rFonts w:hint="default" w:ascii="Times New Roman" w:hAnsi="Times New Roman" w:cs="Times New Roman"/>
          <w:sz w:val="28"/>
          <w:szCs w:val="28"/>
          <w:vertAlign w:val="subscript"/>
        </w:rPr>
        <w:t>k</w:t>
      </w:r>
      <w:r>
        <w:rPr>
          <w:rFonts w:hint="default" w:ascii="Times New Roman" w:hAnsi="Times New Roman" w:cs="Times New Roman"/>
          <w:sz w:val="28"/>
          <w:szCs w:val="28"/>
          <w:vertAlign w:val="baseline"/>
        </w:rPr>
        <w:t xml:space="preserve"> (với k&gt;1) sao</w:t>
      </w:r>
      <w:r>
        <w:rPr>
          <w:rFonts w:hint="default" w:ascii="Times New Roman" w:hAnsi="Times New Roman" w:cs="Times New Roman"/>
          <w:spacing w:val="-5"/>
          <w:sz w:val="28"/>
          <w:szCs w:val="28"/>
          <w:vertAlign w:val="baseline"/>
        </w:rPr>
        <w:t xml:space="preserve"> </w:t>
      </w:r>
      <w:r>
        <w:rPr>
          <w:rFonts w:hint="default" w:ascii="Times New Roman" w:hAnsi="Times New Roman" w:cs="Times New Roman"/>
          <w:sz w:val="28"/>
          <w:szCs w:val="28"/>
          <w:vertAlign w:val="baseline"/>
        </w:rPr>
        <w:t>cho:</w:t>
      </w:r>
    </w:p>
    <w:p>
      <w:pPr>
        <w:pStyle w:val="12"/>
        <w:numPr>
          <w:ilvl w:val="2"/>
          <w:numId w:val="50"/>
        </w:numPr>
        <w:tabs>
          <w:tab w:val="left" w:pos="1025"/>
        </w:tabs>
        <w:spacing w:before="58" w:after="0" w:line="240" w:lineRule="auto"/>
        <w:ind w:left="1024" w:right="0" w:hanging="154"/>
        <w:jc w:val="left"/>
        <w:rPr>
          <w:rFonts w:hint="default" w:ascii="Times New Roman" w:hAnsi="Times New Roman" w:cs="Times New Roman"/>
          <w:sz w:val="28"/>
          <w:szCs w:val="28"/>
        </w:rPr>
      </w:pPr>
      <w:r>
        <w:rPr>
          <w:rFonts w:hint="default" w:ascii="Times New Roman" w:hAnsi="Times New Roman" w:cs="Times New Roman"/>
          <w:sz w:val="28"/>
          <w:szCs w:val="28"/>
        </w:rPr>
        <w:t>p</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 p</w:t>
      </w:r>
      <w:r>
        <w:rPr>
          <w:rFonts w:hint="default" w:ascii="Times New Roman" w:hAnsi="Times New Roman" w:cs="Times New Roman"/>
          <w:sz w:val="28"/>
          <w:szCs w:val="28"/>
          <w:vertAlign w:val="subscript"/>
        </w:rPr>
        <w:t>2</w:t>
      </w:r>
      <w:r>
        <w:rPr>
          <w:rFonts w:hint="default" w:ascii="Times New Roman" w:hAnsi="Times New Roman" w:cs="Times New Roman"/>
          <w:sz w:val="28"/>
          <w:szCs w:val="28"/>
          <w:vertAlign w:val="baseline"/>
        </w:rPr>
        <w:t>,…, p</w:t>
      </w:r>
      <w:r>
        <w:rPr>
          <w:rFonts w:hint="default" w:ascii="Times New Roman" w:hAnsi="Times New Roman" w:cs="Times New Roman"/>
          <w:sz w:val="28"/>
          <w:szCs w:val="28"/>
          <w:vertAlign w:val="subscript"/>
        </w:rPr>
        <w:t>k</w:t>
      </w:r>
      <w:r>
        <w:rPr>
          <w:rFonts w:hint="default" w:ascii="Times New Roman" w:hAnsi="Times New Roman" w:cs="Times New Roman"/>
          <w:sz w:val="28"/>
          <w:szCs w:val="28"/>
          <w:vertAlign w:val="baseline"/>
        </w:rPr>
        <w:t xml:space="preserve">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ôi một khác</w:t>
      </w:r>
      <w:r>
        <w:rPr>
          <w:rFonts w:hint="default" w:ascii="Times New Roman" w:hAnsi="Times New Roman" w:cs="Times New Roman"/>
          <w:spacing w:val="-3"/>
          <w:sz w:val="28"/>
          <w:szCs w:val="28"/>
          <w:vertAlign w:val="baseline"/>
        </w:rPr>
        <w:t xml:space="preserve"> </w:t>
      </w:r>
      <w:r>
        <w:rPr>
          <w:rFonts w:hint="default" w:ascii="Times New Roman" w:hAnsi="Times New Roman" w:cs="Times New Roman"/>
          <w:sz w:val="28"/>
          <w:szCs w:val="28"/>
          <w:vertAlign w:val="baseline"/>
        </w:rPr>
        <w:t>nhau</w:t>
      </w:r>
    </w:p>
    <w:p>
      <w:pPr>
        <w:pStyle w:val="7"/>
        <w:ind w:left="871"/>
        <w:rPr>
          <w:rFonts w:hint="default" w:ascii="Times New Roman" w:hAnsi="Times New Roman" w:cs="Times New Roman"/>
          <w:sz w:val="28"/>
          <w:szCs w:val="28"/>
        </w:rPr>
      </w:pPr>
      <w:r>
        <w:rPr>
          <w:rFonts w:hint="default" w:ascii="Times New Roman" w:hAnsi="Times New Roman" w:cs="Times New Roman"/>
          <w:sz w:val="28"/>
          <w:szCs w:val="28"/>
        </w:rPr>
        <w:t>- p</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 xml:space="preserve"> + p</w:t>
      </w:r>
      <w:r>
        <w:rPr>
          <w:rFonts w:hint="default" w:ascii="Times New Roman" w:hAnsi="Times New Roman" w:cs="Times New Roman"/>
          <w:sz w:val="28"/>
          <w:szCs w:val="28"/>
          <w:vertAlign w:val="subscript"/>
        </w:rPr>
        <w:t>2</w:t>
      </w:r>
      <w:r>
        <w:rPr>
          <w:rFonts w:hint="default" w:ascii="Times New Roman" w:hAnsi="Times New Roman" w:cs="Times New Roman"/>
          <w:sz w:val="28"/>
          <w:szCs w:val="28"/>
          <w:vertAlign w:val="baseline"/>
        </w:rPr>
        <w:t xml:space="preserve"> + …+ p</w:t>
      </w:r>
      <w:r>
        <w:rPr>
          <w:rFonts w:hint="default" w:ascii="Times New Roman" w:hAnsi="Times New Roman" w:cs="Times New Roman"/>
          <w:sz w:val="28"/>
          <w:szCs w:val="28"/>
          <w:vertAlign w:val="subscript"/>
        </w:rPr>
        <w:t>k</w:t>
      </w:r>
      <w:r>
        <w:rPr>
          <w:rFonts w:hint="default" w:ascii="Times New Roman" w:hAnsi="Times New Roman" w:cs="Times New Roman"/>
          <w:sz w:val="28"/>
          <w:szCs w:val="28"/>
          <w:vertAlign w:val="baseline"/>
        </w:rPr>
        <w:t xml:space="preserve"> = N</w:t>
      </w:r>
    </w:p>
    <w:p>
      <w:pPr>
        <w:pStyle w:val="12"/>
        <w:numPr>
          <w:ilvl w:val="2"/>
          <w:numId w:val="50"/>
        </w:numPr>
        <w:tabs>
          <w:tab w:val="left" w:pos="1025"/>
        </w:tabs>
        <w:spacing w:before="0" w:after="0" w:line="240" w:lineRule="auto"/>
        <w:ind w:left="1024" w:right="0" w:hanging="154"/>
        <w:jc w:val="left"/>
        <w:rPr>
          <w:rFonts w:hint="default" w:ascii="Times New Roman" w:hAnsi="Times New Roman" w:cs="Times New Roman"/>
          <w:sz w:val="28"/>
          <w:szCs w:val="28"/>
        </w:rPr>
      </w:pPr>
      <w:r>
        <w:rPr>
          <w:rFonts w:hint="default" w:ascii="Times New Roman" w:hAnsi="Times New Roman" w:cs="Times New Roman"/>
          <w:sz w:val="28"/>
          <w:szCs w:val="28"/>
        </w:rPr>
        <w:t>S=p</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 xml:space="preserve"> * p</w:t>
      </w:r>
      <w:r>
        <w:rPr>
          <w:rFonts w:hint="default" w:ascii="Times New Roman" w:hAnsi="Times New Roman" w:cs="Times New Roman"/>
          <w:sz w:val="28"/>
          <w:szCs w:val="28"/>
          <w:vertAlign w:val="subscript"/>
        </w:rPr>
        <w:t>2</w:t>
      </w:r>
      <w:r>
        <w:rPr>
          <w:rFonts w:hint="default" w:ascii="Times New Roman" w:hAnsi="Times New Roman" w:cs="Times New Roman"/>
          <w:sz w:val="28"/>
          <w:szCs w:val="28"/>
          <w:vertAlign w:val="baseline"/>
        </w:rPr>
        <w:t xml:space="preserve"> * …* p</w:t>
      </w:r>
      <w:r>
        <w:rPr>
          <w:rFonts w:hint="default" w:ascii="Times New Roman" w:hAnsi="Times New Roman" w:cs="Times New Roman"/>
          <w:sz w:val="28"/>
          <w:szCs w:val="28"/>
          <w:vertAlign w:val="subscript"/>
        </w:rPr>
        <w:t>k</w:t>
      </w:r>
      <w:r>
        <w:rPr>
          <w:rFonts w:hint="default" w:ascii="Times New Roman" w:hAnsi="Times New Roman" w:cs="Times New Roman"/>
          <w:sz w:val="28"/>
          <w:szCs w:val="28"/>
          <w:vertAlign w:val="baseline"/>
        </w:rPr>
        <w:t xml:space="preserve">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ạt giá trị lớn</w:t>
      </w:r>
      <w:r>
        <w:rPr>
          <w:rFonts w:hint="default" w:ascii="Times New Roman" w:hAnsi="Times New Roman" w:cs="Times New Roman"/>
          <w:spacing w:val="-24"/>
          <w:sz w:val="28"/>
          <w:szCs w:val="28"/>
          <w:vertAlign w:val="baseline"/>
        </w:rPr>
        <w:t xml:space="preserve"> </w:t>
      </w:r>
      <w:r>
        <w:rPr>
          <w:rFonts w:hint="default" w:ascii="Times New Roman" w:hAnsi="Times New Roman" w:cs="Times New Roman"/>
          <w:sz w:val="28"/>
          <w:szCs w:val="28"/>
          <w:vertAlign w:val="baseline"/>
        </w:rPr>
        <w:t>nhất</w:t>
      </w:r>
    </w:p>
    <w:p>
      <w:pPr>
        <w:spacing w:before="62" w:line="264" w:lineRule="auto"/>
        <w:ind w:left="871" w:right="296" w:firstLine="0"/>
        <w:jc w:val="left"/>
        <w:rPr>
          <w:rFonts w:hint="default" w:ascii="Times New Roman" w:hAnsi="Times New Roman" w:cs="Times New Roman"/>
          <w:sz w:val="28"/>
          <w:szCs w:val="28"/>
        </w:rPr>
      </w:pPr>
      <w:r>
        <w:rPr>
          <w:rFonts w:hint="default" w:ascii="Times New Roman" w:hAnsi="Times New Roman" w:cs="Times New Roman"/>
          <w:i/>
          <w:sz w:val="28"/>
          <w:szCs w:val="28"/>
        </w:rPr>
        <w:t xml:space="preserve">Dữ liệu vào trong file: “PT.INP” có dạng: </w:t>
      </w:r>
      <w:r>
        <w:rPr>
          <w:rFonts w:hint="default" w:ascii="Times New Roman" w:hAnsi="Times New Roman" w:cs="Times New Roman"/>
          <w:sz w:val="28"/>
          <w:szCs w:val="28"/>
        </w:rPr>
        <w:t>Gồm nhiều test, mỗi dòng là một test chứa một số N</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(5≤N≤1000)</w:t>
      </w:r>
    </w:p>
    <w:p>
      <w:pPr>
        <w:spacing w:before="60" w:line="264" w:lineRule="auto"/>
        <w:ind w:left="871" w:right="296" w:firstLine="0"/>
        <w:jc w:val="left"/>
        <w:rPr>
          <w:rFonts w:hint="default" w:ascii="Times New Roman" w:hAnsi="Times New Roman" w:cs="Times New Roman"/>
          <w:sz w:val="28"/>
          <w:szCs w:val="28"/>
        </w:rPr>
      </w:pPr>
      <w:r>
        <w:rPr>
          <w:rFonts w:hint="default" w:ascii="Times New Roman" w:hAnsi="Times New Roman" w:cs="Times New Roman"/>
          <w:i/>
          <w:sz w:val="28"/>
          <w:szCs w:val="28"/>
        </w:rPr>
        <w:t xml:space="preserve">Kết quả ra file: “PT.OUT” có dạng: </w:t>
      </w:r>
      <w:r>
        <w:rPr>
          <w:rFonts w:hint="default" w:ascii="Times New Roman" w:hAnsi="Times New Roman" w:cs="Times New Roman"/>
          <w:sz w:val="28"/>
          <w:szCs w:val="28"/>
        </w:rPr>
        <w:t xml:space="preserve">Gồm nhiều dòng, mỗi dòng là tích lớn nhất </w:t>
      </w:r>
      <w:r>
        <w:rPr>
          <w:rFonts w:hint="default" w:cs="Times New Roman"/>
          <w:sz w:val="28"/>
          <w:szCs w:val="28"/>
          <w:lang w:val="en-US"/>
        </w:rPr>
        <w:t>đ</w:t>
      </w:r>
      <w:r>
        <w:rPr>
          <w:rFonts w:hint="default" w:ascii="Times New Roman" w:hAnsi="Times New Roman" w:cs="Times New Roman"/>
          <w:sz w:val="28"/>
          <w:szCs w:val="28"/>
        </w:rPr>
        <w:t xml:space="preserve">ạt </w:t>
      </w:r>
      <w:r>
        <w:rPr>
          <w:rFonts w:hint="default" w:cs="Times New Roman"/>
          <w:sz w:val="28"/>
          <w:szCs w:val="28"/>
          <w:lang w:val="en-US"/>
        </w:rPr>
        <w:t>đ</w:t>
      </w:r>
      <w:r>
        <w:rPr>
          <w:rFonts w:hint="default" w:ascii="Times New Roman" w:hAnsi="Times New Roman" w:cs="Times New Roman"/>
          <w:sz w:val="28"/>
          <w:szCs w:val="28"/>
        </w:rPr>
        <w:t>ược (số S) cho test</w:t>
      </w:r>
      <w:r>
        <w:rPr>
          <w:rFonts w:hint="default" w:ascii="Times New Roman" w:hAnsi="Times New Roman" w:cs="Times New Roman"/>
          <w:spacing w:val="-1"/>
          <w:sz w:val="28"/>
          <w:szCs w:val="28"/>
        </w:rPr>
        <w:t xml:space="preserve"> </w:t>
      </w:r>
      <w:r>
        <w:rPr>
          <w:rFonts w:hint="default" w:cs="Times New Roman"/>
          <w:sz w:val="28"/>
          <w:szCs w:val="28"/>
          <w:lang w:val="en-US"/>
        </w:rPr>
        <w:t>đ</w:t>
      </w:r>
      <w:r>
        <w:rPr>
          <w:rFonts w:hint="default" w:ascii="Times New Roman" w:hAnsi="Times New Roman" w:cs="Times New Roman"/>
          <w:sz w:val="28"/>
          <w:szCs w:val="28"/>
        </w:rPr>
        <w:t>ó</w:t>
      </w:r>
    </w:p>
    <w:p>
      <w:pPr>
        <w:pStyle w:val="7"/>
        <w:spacing w:before="6"/>
        <w:rPr>
          <w:rFonts w:hint="default" w:ascii="Times New Roman" w:hAnsi="Times New Roman" w:cs="Times New Roman"/>
          <w:sz w:val="28"/>
          <w:szCs w:val="28"/>
        </w:rPr>
      </w:pPr>
    </w:p>
    <w:tbl>
      <w:tblPr>
        <w:tblStyle w:val="6"/>
        <w:tblW w:w="0" w:type="auto"/>
        <w:tblInd w:w="267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70"/>
        <w:gridCol w:w="15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5" w:hRule="atLeast"/>
        </w:trPr>
        <w:tc>
          <w:tcPr>
            <w:tcW w:w="1670" w:type="dxa"/>
          </w:tcPr>
          <w:p>
            <w:pPr>
              <w:pStyle w:val="13"/>
              <w:spacing w:before="68"/>
              <w:ind w:left="107"/>
              <w:rPr>
                <w:rFonts w:hint="default" w:ascii="Times New Roman" w:hAnsi="Times New Roman" w:cs="Times New Roman"/>
                <w:sz w:val="28"/>
                <w:szCs w:val="28"/>
              </w:rPr>
            </w:pPr>
            <w:r>
              <w:rPr>
                <w:rFonts w:hint="default" w:ascii="Times New Roman" w:hAnsi="Times New Roman" w:cs="Times New Roman"/>
                <w:sz w:val="28"/>
                <w:szCs w:val="28"/>
              </w:rPr>
              <w:t>Dữ liệu vào</w:t>
            </w:r>
          </w:p>
        </w:tc>
        <w:tc>
          <w:tcPr>
            <w:tcW w:w="1536" w:type="dxa"/>
          </w:tcPr>
          <w:p>
            <w:pPr>
              <w:pStyle w:val="13"/>
              <w:spacing w:before="68"/>
              <w:ind w:left="108"/>
              <w:rPr>
                <w:rFonts w:hint="default" w:ascii="Times New Roman" w:hAnsi="Times New Roman" w:cs="Times New Roman"/>
                <w:sz w:val="28"/>
                <w:szCs w:val="28"/>
              </w:rPr>
            </w:pPr>
            <w:r>
              <w:rPr>
                <w:rFonts w:hint="default" w:ascii="Times New Roman" w:hAnsi="Times New Roman" w:cs="Times New Roman"/>
                <w:sz w:val="28"/>
                <w:szCs w:val="28"/>
              </w:rPr>
              <w:t>Kết quả ra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3" w:hRule="atLeast"/>
        </w:trPr>
        <w:tc>
          <w:tcPr>
            <w:tcW w:w="1670" w:type="dxa"/>
          </w:tcPr>
          <w:p>
            <w:pPr>
              <w:pStyle w:val="13"/>
              <w:spacing w:before="66"/>
              <w:ind w:left="107"/>
              <w:rPr>
                <w:rFonts w:hint="default" w:ascii="Times New Roman" w:hAnsi="Times New Roman" w:cs="Times New Roman"/>
                <w:sz w:val="28"/>
                <w:szCs w:val="28"/>
              </w:rPr>
            </w:pPr>
            <w:r>
              <w:rPr>
                <w:rFonts w:hint="default" w:ascii="Times New Roman" w:hAnsi="Times New Roman" w:cs="Times New Roman"/>
                <w:w w:val="100"/>
                <w:sz w:val="28"/>
                <w:szCs w:val="28"/>
              </w:rPr>
              <w:t>5</w:t>
            </w:r>
          </w:p>
        </w:tc>
        <w:tc>
          <w:tcPr>
            <w:tcW w:w="1536" w:type="dxa"/>
          </w:tcPr>
          <w:p>
            <w:pPr>
              <w:pStyle w:val="13"/>
              <w:spacing w:before="66"/>
              <w:ind w:left="108"/>
              <w:rPr>
                <w:rFonts w:hint="default" w:ascii="Times New Roman" w:hAnsi="Times New Roman" w:cs="Times New Roman"/>
                <w:sz w:val="28"/>
                <w:szCs w:val="28"/>
              </w:rPr>
            </w:pPr>
            <w:r>
              <w:rPr>
                <w:rFonts w:hint="default" w:ascii="Times New Roman" w:hAnsi="Times New Roman" w:cs="Times New Roman"/>
                <w:w w:val="100"/>
                <w:sz w:val="28"/>
                <w:szCs w:val="28"/>
              </w:rPr>
              <w:t>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5" w:hRule="atLeast"/>
        </w:trPr>
        <w:tc>
          <w:tcPr>
            <w:tcW w:w="1670" w:type="dxa"/>
          </w:tcPr>
          <w:p>
            <w:pPr>
              <w:pStyle w:val="13"/>
              <w:spacing w:before="66"/>
              <w:ind w:left="107"/>
              <w:rPr>
                <w:rFonts w:hint="default" w:ascii="Times New Roman" w:hAnsi="Times New Roman" w:cs="Times New Roman"/>
                <w:sz w:val="28"/>
                <w:szCs w:val="28"/>
              </w:rPr>
            </w:pPr>
            <w:r>
              <w:rPr>
                <w:rFonts w:hint="default" w:ascii="Times New Roman" w:hAnsi="Times New Roman" w:cs="Times New Roman"/>
                <w:w w:val="100"/>
                <w:sz w:val="28"/>
                <w:szCs w:val="28"/>
              </w:rPr>
              <w:t>7</w:t>
            </w:r>
          </w:p>
        </w:tc>
        <w:tc>
          <w:tcPr>
            <w:tcW w:w="1536" w:type="dxa"/>
          </w:tcPr>
          <w:p>
            <w:pPr>
              <w:pStyle w:val="13"/>
              <w:spacing w:before="66"/>
              <w:ind w:left="108"/>
              <w:rPr>
                <w:rFonts w:hint="default" w:ascii="Times New Roman" w:hAnsi="Times New Roman" w:cs="Times New Roman"/>
                <w:sz w:val="28"/>
                <w:szCs w:val="28"/>
              </w:rPr>
            </w:pPr>
            <w:r>
              <w:rPr>
                <w:rFonts w:hint="default" w:ascii="Times New Roman" w:hAnsi="Times New Roman" w:cs="Times New Roman"/>
                <w:sz w:val="28"/>
                <w:szCs w:val="28"/>
              </w:rPr>
              <w:t>12</w:t>
            </w:r>
          </w:p>
        </w:tc>
      </w:tr>
    </w:tbl>
    <w:p>
      <w:pPr>
        <w:pStyle w:val="12"/>
        <w:numPr>
          <w:ilvl w:val="1"/>
          <w:numId w:val="50"/>
        </w:numPr>
        <w:tabs>
          <w:tab w:val="left" w:pos="860"/>
        </w:tabs>
        <w:spacing w:before="54" w:after="0" w:line="264" w:lineRule="auto"/>
        <w:ind w:left="871" w:right="295" w:hanging="567"/>
        <w:jc w:val="both"/>
        <w:rPr>
          <w:rFonts w:hint="default" w:ascii="Times New Roman" w:hAnsi="Times New Roman" w:cs="Times New Roman"/>
          <w:sz w:val="28"/>
          <w:szCs w:val="28"/>
        </w:rPr>
      </w:pPr>
      <w:r>
        <w:rPr>
          <w:rFonts w:hint="default" w:ascii="Times New Roman" w:hAnsi="Times New Roman" w:cs="Times New Roman"/>
          <w:sz w:val="28"/>
          <w:szCs w:val="28"/>
        </w:rPr>
        <w:t xml:space="preserve">Cho hai phép toán *2 (nhân với 2) và /3 (chia nguyên cho 3). Cho trước số 1, bằng cách sử dụng hai phép toán trên ta xây dựng </w:t>
      </w:r>
      <w:r>
        <w:rPr>
          <w:rFonts w:hint="default" w:cs="Times New Roman"/>
          <w:sz w:val="28"/>
          <w:szCs w:val="28"/>
          <w:lang w:val="en-US"/>
        </w:rPr>
        <w:t>đ</w:t>
      </w:r>
      <w:r>
        <w:rPr>
          <w:rFonts w:hint="default" w:ascii="Times New Roman" w:hAnsi="Times New Roman" w:cs="Times New Roman"/>
          <w:sz w:val="28"/>
          <w:szCs w:val="28"/>
        </w:rPr>
        <w:t>ược biểu thức có giá trị bằng</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N.</w:t>
      </w:r>
    </w:p>
    <w:p>
      <w:pPr>
        <w:pStyle w:val="7"/>
        <w:spacing w:before="59"/>
        <w:ind w:left="871"/>
        <w:jc w:val="both"/>
        <w:rPr>
          <w:rFonts w:hint="default" w:ascii="Times New Roman" w:hAnsi="Times New Roman" w:cs="Times New Roman"/>
          <w:sz w:val="28"/>
          <w:szCs w:val="28"/>
        </w:rPr>
      </w:pPr>
      <w:r>
        <w:rPr>
          <w:rFonts w:hint="default" w:ascii="Times New Roman" w:hAnsi="Times New Roman" w:cs="Times New Roman"/>
          <w:sz w:val="28"/>
          <w:szCs w:val="28"/>
        </w:rPr>
        <w:t>Ví dụ N=6 thì 1*2*2*2*2*2/3/3*2=6 (thực hiện từ trái qua phải)</w:t>
      </w:r>
    </w:p>
    <w:p>
      <w:pPr>
        <w:pStyle w:val="7"/>
        <w:spacing w:before="89" w:line="314" w:lineRule="auto"/>
        <w:ind w:left="871" w:right="989"/>
        <w:jc w:val="both"/>
        <w:rPr>
          <w:rFonts w:hint="default" w:ascii="Times New Roman" w:hAnsi="Times New Roman" w:cs="Times New Roman"/>
          <w:sz w:val="28"/>
          <w:szCs w:val="28"/>
        </w:rPr>
      </w:pPr>
      <w:r>
        <w:rPr>
          <w:rFonts w:hint="default" w:ascii="Times New Roman" w:hAnsi="Times New Roman" w:cs="Times New Roman"/>
          <w:sz w:val="28"/>
          <w:szCs w:val="28"/>
        </w:rPr>
        <w:t>Dữ liệu vào từ file “BT.INP” chứa số N (N có không quá 100 chữ số) Ghi kết quả ra file “BT.OUT” biểu thức ngắn nhất có thể</w:t>
      </w:r>
    </w:p>
    <w:p>
      <w:pPr>
        <w:pStyle w:val="12"/>
        <w:numPr>
          <w:ilvl w:val="1"/>
          <w:numId w:val="50"/>
        </w:numPr>
        <w:tabs>
          <w:tab w:val="left" w:pos="910"/>
        </w:tabs>
        <w:spacing w:before="7" w:after="0" w:line="266" w:lineRule="auto"/>
        <w:ind w:left="871" w:right="298" w:hanging="567"/>
        <w:jc w:val="both"/>
        <w:rPr>
          <w:rFonts w:hint="default" w:ascii="Times New Roman" w:hAnsi="Times New Roman" w:cs="Times New Roman"/>
          <w:sz w:val="28"/>
          <w:szCs w:val="28"/>
        </w:rPr>
      </w:pPr>
      <w:r>
        <w:rPr>
          <w:rFonts w:hint="default" w:ascii="Times New Roman" w:hAnsi="Times New Roman" w:cs="Times New Roman"/>
          <w:sz w:val="28"/>
          <w:szCs w:val="28"/>
        </w:rPr>
        <w:t>Cho số nguyên dương N (N≤10</w:t>
      </w:r>
      <w:r>
        <w:rPr>
          <w:rFonts w:hint="default" w:ascii="Times New Roman" w:hAnsi="Times New Roman" w:cs="Times New Roman"/>
          <w:sz w:val="28"/>
          <w:szCs w:val="28"/>
          <w:vertAlign w:val="superscript"/>
        </w:rPr>
        <w:t>100</w:t>
      </w:r>
      <w:r>
        <w:rPr>
          <w:rFonts w:hint="default" w:ascii="Times New Roman" w:hAnsi="Times New Roman" w:cs="Times New Roman"/>
          <w:sz w:val="28"/>
          <w:szCs w:val="28"/>
          <w:vertAlign w:val="baseline"/>
        </w:rPr>
        <w:t>), hãy tách N thành tổng ít các số Fibonacci</w:t>
      </w:r>
      <w:r>
        <w:rPr>
          <w:rFonts w:hint="default" w:ascii="Times New Roman" w:hAnsi="Times New Roman" w:cs="Times New Roman"/>
          <w:spacing w:val="-1"/>
          <w:sz w:val="28"/>
          <w:szCs w:val="28"/>
          <w:vertAlign w:val="baseline"/>
        </w:rPr>
        <w:t xml:space="preserve"> </w:t>
      </w:r>
      <w:r>
        <w:rPr>
          <w:rFonts w:hint="default" w:ascii="Times New Roman" w:hAnsi="Times New Roman" w:cs="Times New Roman"/>
          <w:sz w:val="28"/>
          <w:szCs w:val="28"/>
          <w:vertAlign w:val="baseline"/>
        </w:rPr>
        <w:t>nhất.</w:t>
      </w:r>
    </w:p>
    <w:p>
      <w:pPr>
        <w:pStyle w:val="7"/>
        <w:spacing w:before="56"/>
        <w:ind w:left="871"/>
        <w:jc w:val="both"/>
        <w:rPr>
          <w:rFonts w:hint="default" w:ascii="Times New Roman" w:hAnsi="Times New Roman" w:cs="Times New Roman"/>
          <w:sz w:val="28"/>
          <w:szCs w:val="28"/>
        </w:rPr>
      </w:pPr>
      <w:r>
        <w:rPr>
          <w:rFonts w:hint="default" w:ascii="Times New Roman" w:hAnsi="Times New Roman" w:cs="Times New Roman"/>
          <w:sz w:val="28"/>
          <w:szCs w:val="28"/>
        </w:rPr>
        <w:t>Ví dụ: N=16=1+5+13</w:t>
      </w:r>
    </w:p>
    <w:p>
      <w:pPr>
        <w:pStyle w:val="12"/>
        <w:numPr>
          <w:ilvl w:val="1"/>
          <w:numId w:val="50"/>
        </w:numPr>
        <w:tabs>
          <w:tab w:val="left" w:pos="850"/>
        </w:tabs>
        <w:spacing w:before="89" w:after="0" w:line="264" w:lineRule="auto"/>
        <w:ind w:left="871" w:right="295" w:hanging="567"/>
        <w:jc w:val="both"/>
        <w:rPr>
          <w:rFonts w:hint="default" w:ascii="Times New Roman" w:hAnsi="Times New Roman" w:cs="Times New Roman"/>
          <w:sz w:val="28"/>
          <w:szCs w:val="28"/>
        </w:rPr>
      </w:pPr>
      <w:r>
        <w:rPr>
          <w:rFonts w:hint="default" w:ascii="Times New Roman" w:hAnsi="Times New Roman" w:cs="Times New Roman"/>
          <w:sz w:val="28"/>
          <w:szCs w:val="28"/>
        </w:rPr>
        <w:t xml:space="preserve">Cần phải tổ chức việc thực hiện N chương trình </w:t>
      </w:r>
      <w:r>
        <w:rPr>
          <w:rFonts w:hint="default" w:cs="Times New Roman"/>
          <w:sz w:val="28"/>
          <w:szCs w:val="28"/>
          <w:lang w:val="en-US"/>
        </w:rPr>
        <w:t>đ</w:t>
      </w:r>
      <w:r>
        <w:rPr>
          <w:rFonts w:hint="default" w:ascii="Times New Roman" w:hAnsi="Times New Roman" w:cs="Times New Roman"/>
          <w:sz w:val="28"/>
          <w:szCs w:val="28"/>
        </w:rPr>
        <w:t xml:space="preserve">ánh số từ 1 </w:t>
      </w:r>
      <w:r>
        <w:rPr>
          <w:rFonts w:hint="default" w:cs="Times New Roman"/>
          <w:sz w:val="28"/>
          <w:szCs w:val="28"/>
          <w:lang w:val="en-US"/>
        </w:rPr>
        <w:t>đ</w:t>
      </w:r>
      <w:r>
        <w:rPr>
          <w:rFonts w:hint="default" w:ascii="Times New Roman" w:hAnsi="Times New Roman" w:cs="Times New Roman"/>
          <w:sz w:val="28"/>
          <w:szCs w:val="28"/>
        </w:rPr>
        <w:t xml:space="preserve">ến N trên một máy tính. Mỗi chương trình thứ i </w:t>
      </w:r>
      <w:r>
        <w:rPr>
          <w:rFonts w:hint="default" w:cs="Times New Roman"/>
          <w:sz w:val="28"/>
          <w:szCs w:val="28"/>
          <w:lang w:val="en-US"/>
        </w:rPr>
        <w:t>đ</w:t>
      </w:r>
      <w:r>
        <w:rPr>
          <w:rFonts w:hint="default" w:ascii="Times New Roman" w:hAnsi="Times New Roman" w:cs="Times New Roman"/>
          <w:sz w:val="28"/>
          <w:szCs w:val="28"/>
        </w:rPr>
        <w:t xml:space="preserve">òi hỏi thời gian tính là 1 giờ, và nếu nó </w:t>
      </w:r>
      <w:r>
        <w:rPr>
          <w:rFonts w:hint="default" w:cs="Times New Roman"/>
          <w:sz w:val="28"/>
          <w:szCs w:val="28"/>
          <w:lang w:val="en-US"/>
        </w:rPr>
        <w:t>đ</w:t>
      </w:r>
      <w:r>
        <w:rPr>
          <w:rFonts w:hint="default" w:ascii="Times New Roman" w:hAnsi="Times New Roman" w:cs="Times New Roman"/>
          <w:sz w:val="28"/>
          <w:szCs w:val="28"/>
        </w:rPr>
        <w:t xml:space="preserve">ược hoàn thành trước thời </w:t>
      </w:r>
      <w:r>
        <w:rPr>
          <w:rFonts w:hint="default" w:cs="Times New Roman"/>
          <w:sz w:val="28"/>
          <w:szCs w:val="28"/>
          <w:lang w:val="en-US"/>
        </w:rPr>
        <w:t>đ</w:t>
      </w:r>
      <w:r>
        <w:rPr>
          <w:rFonts w:hint="default" w:ascii="Times New Roman" w:hAnsi="Times New Roman" w:cs="Times New Roman"/>
          <w:sz w:val="28"/>
          <w:szCs w:val="28"/>
        </w:rPr>
        <w:t xml:space="preserve">iểm d[i] (giả sử thời </w:t>
      </w:r>
      <w:r>
        <w:rPr>
          <w:rFonts w:hint="default" w:cs="Times New Roman"/>
          <w:sz w:val="28"/>
          <w:szCs w:val="28"/>
          <w:lang w:val="en-US"/>
        </w:rPr>
        <w:t>đ</w:t>
      </w:r>
      <w:r>
        <w:rPr>
          <w:rFonts w:hint="default" w:ascii="Times New Roman" w:hAnsi="Times New Roman" w:cs="Times New Roman"/>
          <w:sz w:val="28"/>
          <w:szCs w:val="28"/>
        </w:rPr>
        <w:t xml:space="preserve">iểm bắt </w:t>
      </w:r>
      <w:r>
        <w:rPr>
          <w:rFonts w:hint="default" w:cs="Times New Roman"/>
          <w:sz w:val="28"/>
          <w:szCs w:val="28"/>
          <w:lang w:val="en-US"/>
        </w:rPr>
        <w:t>đ</w:t>
      </w:r>
      <w:r>
        <w:rPr>
          <w:rFonts w:hint="default" w:ascii="Times New Roman" w:hAnsi="Times New Roman" w:cs="Times New Roman"/>
          <w:sz w:val="28"/>
          <w:szCs w:val="28"/>
        </w:rPr>
        <w:t xml:space="preserve">ầu thực hiện các chương trình là 0) thì người chủ máy tính sẽ </w:t>
      </w:r>
      <w:r>
        <w:rPr>
          <w:rFonts w:hint="default" w:cs="Times New Roman"/>
          <w:sz w:val="28"/>
          <w:szCs w:val="28"/>
          <w:lang w:val="en-US"/>
        </w:rPr>
        <w:t>đ</w:t>
      </w:r>
      <w:r>
        <w:rPr>
          <w:rFonts w:hint="default" w:ascii="Times New Roman" w:hAnsi="Times New Roman" w:cs="Times New Roman"/>
          <w:sz w:val="28"/>
          <w:szCs w:val="28"/>
        </w:rPr>
        <w:t xml:space="preserve">ược trả tiền công là w[i] (i = 1,2,...,N). Việc thực hiện mỗi chương trình phải </w:t>
      </w:r>
      <w:r>
        <w:rPr>
          <w:rFonts w:hint="default" w:cs="Times New Roman"/>
          <w:sz w:val="28"/>
          <w:szCs w:val="28"/>
          <w:lang w:val="en-US"/>
        </w:rPr>
        <w:t>đ</w:t>
      </w:r>
      <w:r>
        <w:rPr>
          <w:rFonts w:hint="default" w:ascii="Times New Roman" w:hAnsi="Times New Roman" w:cs="Times New Roman"/>
          <w:sz w:val="28"/>
          <w:szCs w:val="28"/>
        </w:rPr>
        <w:t xml:space="preserve">ược tiến hành liên tục từ lúc bắt </w:t>
      </w:r>
      <w:r>
        <w:rPr>
          <w:rFonts w:hint="default" w:cs="Times New Roman"/>
          <w:sz w:val="28"/>
          <w:szCs w:val="28"/>
          <w:lang w:val="en-US"/>
        </w:rPr>
        <w:t>đ</w:t>
      </w:r>
      <w:r>
        <w:rPr>
          <w:rFonts w:hint="default" w:ascii="Times New Roman" w:hAnsi="Times New Roman" w:cs="Times New Roman"/>
          <w:sz w:val="28"/>
          <w:szCs w:val="28"/>
        </w:rPr>
        <w:t xml:space="preserve">ầu cho </w:t>
      </w:r>
      <w:r>
        <w:rPr>
          <w:rFonts w:hint="default" w:cs="Times New Roman"/>
          <w:sz w:val="28"/>
          <w:szCs w:val="28"/>
          <w:lang w:val="en-US"/>
        </w:rPr>
        <w:t>đ</w:t>
      </w:r>
      <w:r>
        <w:rPr>
          <w:rFonts w:hint="default" w:ascii="Times New Roman" w:hAnsi="Times New Roman" w:cs="Times New Roman"/>
          <w:sz w:val="28"/>
          <w:szCs w:val="28"/>
        </w:rPr>
        <w:t xml:space="preserve">ến khi kết thúc không cho phép ngắt quãng, </w:t>
      </w:r>
      <w:r>
        <w:rPr>
          <w:rFonts w:hint="default" w:cs="Times New Roman"/>
          <w:sz w:val="28"/>
          <w:szCs w:val="28"/>
          <w:lang w:val="en-US"/>
        </w:rPr>
        <w:t>đ</w:t>
      </w:r>
      <w:r>
        <w:rPr>
          <w:rFonts w:hint="default" w:ascii="Times New Roman" w:hAnsi="Times New Roman" w:cs="Times New Roman"/>
          <w:sz w:val="28"/>
          <w:szCs w:val="28"/>
        </w:rPr>
        <w:t xml:space="preserve">ồng thời tại mỗi thời </w:t>
      </w:r>
      <w:r>
        <w:rPr>
          <w:rFonts w:hint="default" w:cs="Times New Roman"/>
          <w:sz w:val="28"/>
          <w:szCs w:val="28"/>
          <w:lang w:val="en-US"/>
        </w:rPr>
        <w:t>đ</w:t>
      </w:r>
      <w:r>
        <w:rPr>
          <w:rFonts w:hint="default" w:ascii="Times New Roman" w:hAnsi="Times New Roman" w:cs="Times New Roman"/>
          <w:sz w:val="28"/>
          <w:szCs w:val="28"/>
        </w:rPr>
        <w:t>iểm máy chỉ có thể thực hiện một chương</w:t>
      </w:r>
      <w:r>
        <w:rPr>
          <w:rFonts w:hint="default" w:ascii="Times New Roman" w:hAnsi="Times New Roman" w:cs="Times New Roman"/>
          <w:spacing w:val="-13"/>
          <w:sz w:val="28"/>
          <w:szCs w:val="28"/>
        </w:rPr>
        <w:t xml:space="preserve"> </w:t>
      </w:r>
      <w:r>
        <w:rPr>
          <w:rFonts w:hint="default" w:ascii="Times New Roman" w:hAnsi="Times New Roman" w:cs="Times New Roman"/>
          <w:sz w:val="28"/>
          <w:szCs w:val="28"/>
        </w:rPr>
        <w:t>trình).</w:t>
      </w:r>
    </w:p>
    <w:p>
      <w:pPr>
        <w:pStyle w:val="7"/>
        <w:spacing w:before="59" w:line="264" w:lineRule="auto"/>
        <w:ind w:left="871" w:right="293"/>
        <w:jc w:val="both"/>
        <w:rPr>
          <w:rFonts w:hint="default" w:ascii="Times New Roman" w:hAnsi="Times New Roman" w:cs="Times New Roman"/>
          <w:sz w:val="28"/>
          <w:szCs w:val="28"/>
        </w:rPr>
      </w:pPr>
      <w:r>
        <w:rPr>
          <w:rFonts w:hint="default" w:ascii="Times New Roman" w:hAnsi="Times New Roman" w:cs="Times New Roman"/>
          <w:sz w:val="28"/>
          <w:szCs w:val="28"/>
        </w:rPr>
        <w:t xml:space="preserve">Hãy tìm trình tự thực hiện các chương trình sao cho tổng tiền công nhận </w:t>
      </w:r>
      <w:r>
        <w:rPr>
          <w:rFonts w:hint="default" w:cs="Times New Roman"/>
          <w:sz w:val="28"/>
          <w:szCs w:val="28"/>
          <w:lang w:val="en-US"/>
        </w:rPr>
        <w:t>đ</w:t>
      </w:r>
      <w:r>
        <w:rPr>
          <w:rFonts w:hint="default" w:ascii="Times New Roman" w:hAnsi="Times New Roman" w:cs="Times New Roman"/>
          <w:sz w:val="28"/>
          <w:szCs w:val="28"/>
        </w:rPr>
        <w:t>ược là lớn nhất.</w:t>
      </w:r>
    </w:p>
    <w:p>
      <w:pPr>
        <w:spacing w:after="0" w:line="264" w:lineRule="auto"/>
        <w:jc w:val="both"/>
        <w:rPr>
          <w:rFonts w:hint="default" w:ascii="Times New Roman" w:hAnsi="Times New Roman" w:cs="Times New Roman"/>
          <w:sz w:val="28"/>
          <w:szCs w:val="28"/>
        </w:rPr>
        <w:sectPr>
          <w:pgSz w:w="11900" w:h="16840"/>
          <w:pgMar w:top="1600" w:right="1680" w:bottom="2580" w:left="1680" w:header="0" w:footer="2382"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2"/>
        <w:rPr>
          <w:rFonts w:hint="default" w:ascii="Times New Roman" w:hAnsi="Times New Roman" w:cs="Times New Roman"/>
          <w:sz w:val="28"/>
          <w:szCs w:val="28"/>
        </w:rPr>
      </w:pPr>
    </w:p>
    <w:p>
      <w:pPr>
        <w:spacing w:before="90"/>
        <w:ind w:left="871" w:right="0" w:firstLine="0"/>
        <w:jc w:val="left"/>
        <w:rPr>
          <w:rFonts w:hint="default" w:ascii="Times New Roman" w:hAnsi="Times New Roman" w:cs="Times New Roman"/>
          <w:i/>
          <w:sz w:val="28"/>
          <w:szCs w:val="28"/>
        </w:rPr>
      </w:pPr>
      <w:r>
        <w:rPr>
          <w:rFonts w:hint="default" w:ascii="Times New Roman" w:hAnsi="Times New Roman" w:cs="Times New Roman"/>
          <w:i/>
          <w:sz w:val="28"/>
          <w:szCs w:val="28"/>
        </w:rPr>
        <w:t xml:space="preserve">Dữ liệu vào </w:t>
      </w:r>
      <w:r>
        <w:rPr>
          <w:rFonts w:hint="default" w:cs="Times New Roman"/>
          <w:i/>
          <w:sz w:val="28"/>
          <w:szCs w:val="28"/>
          <w:lang w:val="en-US"/>
        </w:rPr>
        <w:t>đ</w:t>
      </w:r>
      <w:r>
        <w:rPr>
          <w:rFonts w:hint="default" w:ascii="Times New Roman" w:hAnsi="Times New Roman" w:cs="Times New Roman"/>
          <w:i/>
          <w:sz w:val="28"/>
          <w:szCs w:val="28"/>
        </w:rPr>
        <w:t>ược cho trong JOB.INP:</w:t>
      </w:r>
    </w:p>
    <w:p>
      <w:pPr>
        <w:pStyle w:val="12"/>
        <w:numPr>
          <w:ilvl w:val="2"/>
          <w:numId w:val="50"/>
        </w:numPr>
        <w:tabs>
          <w:tab w:val="left" w:pos="1025"/>
        </w:tabs>
        <w:spacing w:before="87" w:after="0" w:line="240" w:lineRule="auto"/>
        <w:ind w:left="1024" w:right="0" w:hanging="154"/>
        <w:jc w:val="left"/>
        <w:rPr>
          <w:rFonts w:hint="default" w:ascii="Times New Roman" w:hAnsi="Times New Roman" w:cs="Times New Roman"/>
          <w:sz w:val="28"/>
          <w:szCs w:val="28"/>
        </w:rPr>
      </w:pPr>
      <w:r>
        <w:rPr>
          <w:rFonts w:hint="default" w:ascii="Times New Roman" w:hAnsi="Times New Roman" w:cs="Times New Roman"/>
          <w:sz w:val="28"/>
          <w:szCs w:val="28"/>
        </w:rPr>
        <w:t xml:space="preserve">Dòng </w:t>
      </w:r>
      <w:r>
        <w:rPr>
          <w:rFonts w:hint="default" w:cs="Times New Roman"/>
          <w:sz w:val="28"/>
          <w:szCs w:val="28"/>
          <w:lang w:val="en-US"/>
        </w:rPr>
        <w:t>đ</w:t>
      </w:r>
      <w:r>
        <w:rPr>
          <w:rFonts w:hint="default" w:ascii="Times New Roman" w:hAnsi="Times New Roman" w:cs="Times New Roman"/>
          <w:sz w:val="28"/>
          <w:szCs w:val="28"/>
        </w:rPr>
        <w:t>ầu tiên chứa số N (N ≤</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5000),</w:t>
      </w:r>
    </w:p>
    <w:p>
      <w:pPr>
        <w:pStyle w:val="12"/>
        <w:numPr>
          <w:ilvl w:val="2"/>
          <w:numId w:val="50"/>
        </w:numPr>
        <w:tabs>
          <w:tab w:val="left" w:pos="1025"/>
        </w:tabs>
        <w:spacing w:before="0" w:after="0" w:line="240" w:lineRule="auto"/>
        <w:ind w:left="1228" w:right="298" w:hanging="358"/>
        <w:jc w:val="left"/>
        <w:rPr>
          <w:rFonts w:hint="default" w:ascii="Times New Roman" w:hAnsi="Times New Roman" w:cs="Times New Roman"/>
          <w:sz w:val="28"/>
          <w:szCs w:val="28"/>
        </w:rPr>
      </w:pPr>
      <w:r>
        <w:rPr>
          <w:rFonts w:hint="default" w:ascii="Times New Roman" w:hAnsi="Times New Roman" w:cs="Times New Roman"/>
          <w:sz w:val="28"/>
          <w:szCs w:val="28"/>
        </w:rPr>
        <w:t xml:space="preserve">Dòng thứ i trong N dòng tiếp theo chứa 2 số d[i], w[i] </w:t>
      </w:r>
      <w:r>
        <w:rPr>
          <w:rFonts w:hint="default" w:cs="Times New Roman"/>
          <w:sz w:val="28"/>
          <w:szCs w:val="28"/>
          <w:lang w:val="en-US"/>
        </w:rPr>
        <w:t>đ</w:t>
      </w:r>
      <w:r>
        <w:rPr>
          <w:rFonts w:hint="default" w:ascii="Times New Roman" w:hAnsi="Times New Roman" w:cs="Times New Roman"/>
          <w:sz w:val="28"/>
          <w:szCs w:val="28"/>
        </w:rPr>
        <w:t>ược ghi cách nhau bởi dấu</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cách.</w:t>
      </w:r>
    </w:p>
    <w:p>
      <w:pPr>
        <w:spacing w:before="62"/>
        <w:ind w:left="871" w:right="0" w:firstLine="0"/>
        <w:jc w:val="left"/>
        <w:rPr>
          <w:rFonts w:hint="default" w:ascii="Times New Roman" w:hAnsi="Times New Roman" w:cs="Times New Roman"/>
          <w:i/>
          <w:sz w:val="28"/>
          <w:szCs w:val="28"/>
        </w:rPr>
      </w:pPr>
      <w:r>
        <w:rPr>
          <w:rFonts w:hint="default" w:ascii="Times New Roman" w:hAnsi="Times New Roman" w:cs="Times New Roman"/>
          <w:i/>
          <w:sz w:val="28"/>
          <w:szCs w:val="28"/>
        </w:rPr>
        <w:t xml:space="preserve">Kết quả </w:t>
      </w:r>
      <w:r>
        <w:rPr>
          <w:rFonts w:hint="default" w:cs="Times New Roman"/>
          <w:i/>
          <w:sz w:val="28"/>
          <w:szCs w:val="28"/>
          <w:lang w:val="en-US"/>
        </w:rPr>
        <w:t>đ</w:t>
      </w:r>
      <w:r>
        <w:rPr>
          <w:rFonts w:hint="default" w:ascii="Times New Roman" w:hAnsi="Times New Roman" w:cs="Times New Roman"/>
          <w:i/>
          <w:sz w:val="28"/>
          <w:szCs w:val="28"/>
        </w:rPr>
        <w:t>ưa ra file JOB.OUT:</w:t>
      </w:r>
    </w:p>
    <w:p>
      <w:pPr>
        <w:pStyle w:val="12"/>
        <w:numPr>
          <w:ilvl w:val="2"/>
          <w:numId w:val="50"/>
        </w:numPr>
        <w:tabs>
          <w:tab w:val="left" w:pos="1025"/>
        </w:tabs>
        <w:spacing w:before="84" w:after="0" w:line="240" w:lineRule="auto"/>
        <w:ind w:left="1024" w:right="0" w:hanging="154"/>
        <w:jc w:val="both"/>
        <w:rPr>
          <w:rFonts w:hint="default" w:ascii="Times New Roman" w:hAnsi="Times New Roman" w:cs="Times New Roman"/>
          <w:sz w:val="28"/>
          <w:szCs w:val="28"/>
        </w:rPr>
      </w:pPr>
      <w:r>
        <w:rPr>
          <w:rFonts w:hint="default" w:ascii="Times New Roman" w:hAnsi="Times New Roman" w:cs="Times New Roman"/>
          <w:sz w:val="28"/>
          <w:szCs w:val="28"/>
        </w:rPr>
        <w:t xml:space="preserve">Dòng </w:t>
      </w:r>
      <w:r>
        <w:rPr>
          <w:rFonts w:hint="default" w:cs="Times New Roman"/>
          <w:sz w:val="28"/>
          <w:szCs w:val="28"/>
          <w:lang w:val="en-US"/>
        </w:rPr>
        <w:t>đ</w:t>
      </w:r>
      <w:r>
        <w:rPr>
          <w:rFonts w:hint="default" w:ascii="Times New Roman" w:hAnsi="Times New Roman" w:cs="Times New Roman"/>
          <w:sz w:val="28"/>
          <w:szCs w:val="28"/>
        </w:rPr>
        <w:t xml:space="preserve">ầu tiên chứa tổng tiền công nhận </w:t>
      </w:r>
      <w:r>
        <w:rPr>
          <w:rFonts w:hint="default" w:cs="Times New Roman"/>
          <w:sz w:val="28"/>
          <w:szCs w:val="28"/>
          <w:lang w:val="en-US"/>
        </w:rPr>
        <w:t>đ</w:t>
      </w:r>
      <w:r>
        <w:rPr>
          <w:rFonts w:hint="default" w:ascii="Times New Roman" w:hAnsi="Times New Roman" w:cs="Times New Roman"/>
          <w:sz w:val="28"/>
          <w:szCs w:val="28"/>
        </w:rPr>
        <w:t>ược theo trình tự tìm</w:t>
      </w:r>
      <w:r>
        <w:rPr>
          <w:rFonts w:hint="default" w:ascii="Times New Roman" w:hAnsi="Times New Roman" w:cs="Times New Roman"/>
          <w:spacing w:val="-12"/>
          <w:sz w:val="28"/>
          <w:szCs w:val="28"/>
        </w:rPr>
        <w:t xml:space="preserve"> </w:t>
      </w:r>
      <w:r>
        <w:rPr>
          <w:rFonts w:hint="default" w:cs="Times New Roman"/>
          <w:sz w:val="28"/>
          <w:szCs w:val="28"/>
          <w:lang w:val="en-US"/>
        </w:rPr>
        <w:t>đ</w:t>
      </w:r>
      <w:r>
        <w:rPr>
          <w:rFonts w:hint="default" w:ascii="Times New Roman" w:hAnsi="Times New Roman" w:cs="Times New Roman"/>
          <w:sz w:val="28"/>
          <w:szCs w:val="28"/>
        </w:rPr>
        <w:t>ược.</w:t>
      </w:r>
    </w:p>
    <w:p>
      <w:pPr>
        <w:pStyle w:val="12"/>
        <w:numPr>
          <w:ilvl w:val="2"/>
          <w:numId w:val="50"/>
        </w:numPr>
        <w:tabs>
          <w:tab w:val="left" w:pos="1025"/>
        </w:tabs>
        <w:spacing w:before="0" w:after="0" w:line="240" w:lineRule="auto"/>
        <w:ind w:left="1024" w:right="0" w:hanging="154"/>
        <w:jc w:val="both"/>
        <w:rPr>
          <w:rFonts w:hint="default" w:ascii="Times New Roman" w:hAnsi="Times New Roman" w:cs="Times New Roman"/>
          <w:sz w:val="28"/>
          <w:szCs w:val="28"/>
        </w:rPr>
      </w:pPr>
      <w:r>
        <w:rPr>
          <w:rFonts w:hint="default" w:ascii="Times New Roman" w:hAnsi="Times New Roman" w:cs="Times New Roman"/>
          <w:sz w:val="28"/>
          <w:szCs w:val="28"/>
        </w:rPr>
        <w:t>Dòng tiếp theo ghi trình tự thực hiện các chương</w:t>
      </w:r>
      <w:r>
        <w:rPr>
          <w:rFonts w:hint="default" w:ascii="Times New Roman" w:hAnsi="Times New Roman" w:cs="Times New Roman"/>
          <w:spacing w:val="-9"/>
          <w:sz w:val="28"/>
          <w:szCs w:val="28"/>
        </w:rPr>
        <w:t xml:space="preserve"> </w:t>
      </w:r>
      <w:r>
        <w:rPr>
          <w:rFonts w:hint="default" w:ascii="Times New Roman" w:hAnsi="Times New Roman" w:cs="Times New Roman"/>
          <w:sz w:val="28"/>
          <w:szCs w:val="28"/>
        </w:rPr>
        <w:t>trình.</w:t>
      </w:r>
    </w:p>
    <w:p>
      <w:pPr>
        <w:pStyle w:val="12"/>
        <w:numPr>
          <w:ilvl w:val="1"/>
          <w:numId w:val="50"/>
        </w:numPr>
        <w:tabs>
          <w:tab w:val="left" w:pos="845"/>
        </w:tabs>
        <w:spacing w:before="65" w:after="0" w:line="240" w:lineRule="auto"/>
        <w:ind w:left="844" w:right="0" w:hanging="541"/>
        <w:jc w:val="both"/>
        <w:rPr>
          <w:rFonts w:hint="default" w:ascii="Times New Roman" w:hAnsi="Times New Roman" w:cs="Times New Roman"/>
          <w:sz w:val="28"/>
          <w:szCs w:val="28"/>
        </w:rPr>
      </w:pPr>
      <w:r>
        <w:rPr>
          <w:rFonts w:hint="default" w:ascii="Times New Roman" w:hAnsi="Times New Roman" w:cs="Times New Roman"/>
          <w:sz w:val="28"/>
          <w:szCs w:val="28"/>
        </w:rPr>
        <w:t>Tìm K chữ số cuối cùng của M</w:t>
      </w:r>
      <w:r>
        <w:rPr>
          <w:rFonts w:hint="default" w:ascii="Times New Roman" w:hAnsi="Times New Roman" w:cs="Times New Roman"/>
          <w:sz w:val="28"/>
          <w:szCs w:val="28"/>
          <w:vertAlign w:val="superscript"/>
        </w:rPr>
        <w:t>N</w:t>
      </w:r>
      <w:r>
        <w:rPr>
          <w:rFonts w:hint="default" w:ascii="Times New Roman" w:hAnsi="Times New Roman" w:cs="Times New Roman"/>
          <w:sz w:val="28"/>
          <w:szCs w:val="28"/>
          <w:vertAlign w:val="baseline"/>
        </w:rPr>
        <w:t xml:space="preserve"> (0&lt; K ≤ 9, 0 ≤ M, N ≤</w:t>
      </w:r>
      <w:r>
        <w:rPr>
          <w:rFonts w:hint="default" w:ascii="Times New Roman" w:hAnsi="Times New Roman" w:cs="Times New Roman"/>
          <w:spacing w:val="28"/>
          <w:sz w:val="28"/>
          <w:szCs w:val="28"/>
          <w:vertAlign w:val="baseline"/>
        </w:rPr>
        <w:t xml:space="preserve"> </w:t>
      </w:r>
      <w:r>
        <w:rPr>
          <w:rFonts w:hint="default" w:ascii="Times New Roman" w:hAnsi="Times New Roman" w:cs="Times New Roman"/>
          <w:sz w:val="28"/>
          <w:szCs w:val="28"/>
          <w:vertAlign w:val="baseline"/>
        </w:rPr>
        <w:t>10</w:t>
      </w:r>
      <w:r>
        <w:rPr>
          <w:rFonts w:hint="default" w:ascii="Times New Roman" w:hAnsi="Times New Roman" w:cs="Times New Roman"/>
          <w:sz w:val="28"/>
          <w:szCs w:val="28"/>
          <w:vertAlign w:val="superscript"/>
        </w:rPr>
        <w:t>9</w:t>
      </w:r>
      <w:r>
        <w:rPr>
          <w:rFonts w:hint="default" w:ascii="Times New Roman" w:hAnsi="Times New Roman" w:cs="Times New Roman"/>
          <w:sz w:val="28"/>
          <w:szCs w:val="28"/>
          <w:vertAlign w:val="baseline"/>
        </w:rPr>
        <w:t>)</w:t>
      </w:r>
    </w:p>
    <w:p>
      <w:pPr>
        <w:pStyle w:val="7"/>
        <w:spacing w:before="90" w:line="312" w:lineRule="auto"/>
        <w:ind w:left="871" w:right="297"/>
        <w:jc w:val="both"/>
        <w:rPr>
          <w:rFonts w:hint="default" w:ascii="Times New Roman" w:hAnsi="Times New Roman" w:cs="Times New Roman"/>
          <w:sz w:val="28"/>
          <w:szCs w:val="28"/>
        </w:rPr>
      </w:pPr>
      <w:r>
        <w:rPr>
          <w:rFonts w:hint="default" w:ascii="Times New Roman" w:hAnsi="Times New Roman" w:cs="Times New Roman"/>
          <w:sz w:val="28"/>
          <w:szCs w:val="28"/>
        </w:rPr>
        <w:t>Ví dụ: K=2, M=2, N=10, ta có 2</w:t>
      </w:r>
      <w:r>
        <w:rPr>
          <w:rFonts w:hint="default" w:ascii="Times New Roman" w:hAnsi="Times New Roman" w:cs="Times New Roman"/>
          <w:sz w:val="28"/>
          <w:szCs w:val="28"/>
          <w:vertAlign w:val="superscript"/>
        </w:rPr>
        <w:t>10</w:t>
      </w:r>
      <w:r>
        <w:rPr>
          <w:rFonts w:hint="default" w:ascii="Times New Roman" w:hAnsi="Times New Roman" w:cs="Times New Roman"/>
          <w:sz w:val="28"/>
          <w:szCs w:val="28"/>
          <w:vertAlign w:val="baseline"/>
        </w:rPr>
        <w:t>=1024, như vậy 2 chữ số cuối cùng của 2</w:t>
      </w:r>
      <w:r>
        <w:rPr>
          <w:rFonts w:hint="default" w:ascii="Times New Roman" w:hAnsi="Times New Roman" w:cs="Times New Roman"/>
          <w:sz w:val="28"/>
          <w:szCs w:val="28"/>
          <w:vertAlign w:val="superscript"/>
        </w:rPr>
        <w:t>10</w:t>
      </w:r>
      <w:r>
        <w:rPr>
          <w:rFonts w:hint="default" w:ascii="Times New Roman" w:hAnsi="Times New Roman" w:cs="Times New Roman"/>
          <w:sz w:val="28"/>
          <w:szCs w:val="28"/>
          <w:vertAlign w:val="baseline"/>
        </w:rPr>
        <w:t xml:space="preserve"> là</w:t>
      </w:r>
      <w:r>
        <w:rPr>
          <w:rFonts w:hint="default" w:ascii="Times New Roman" w:hAnsi="Times New Roman" w:cs="Times New Roman"/>
          <w:spacing w:val="-23"/>
          <w:sz w:val="28"/>
          <w:szCs w:val="28"/>
          <w:vertAlign w:val="baseline"/>
        </w:rPr>
        <w:t xml:space="preserve"> </w:t>
      </w:r>
      <w:r>
        <w:rPr>
          <w:rFonts w:hint="default" w:ascii="Times New Roman" w:hAnsi="Times New Roman" w:cs="Times New Roman"/>
          <w:sz w:val="28"/>
          <w:szCs w:val="28"/>
          <w:vertAlign w:val="baseline"/>
        </w:rPr>
        <w:t>24</w:t>
      </w:r>
    </w:p>
    <w:p>
      <w:pPr>
        <w:pStyle w:val="12"/>
        <w:numPr>
          <w:ilvl w:val="1"/>
          <w:numId w:val="50"/>
        </w:numPr>
        <w:tabs>
          <w:tab w:val="left" w:pos="845"/>
        </w:tabs>
        <w:spacing w:before="65" w:after="0" w:line="240" w:lineRule="auto"/>
        <w:ind w:left="844" w:right="0" w:hanging="541"/>
        <w:jc w:val="both"/>
        <w:rPr>
          <w:rFonts w:hint="default" w:ascii="Times New Roman" w:hAnsi="Times New Roman" w:cs="Times New Roman"/>
          <w:sz w:val="28"/>
          <w:szCs w:val="28"/>
        </w:rPr>
      </w:pPr>
      <w:r>
        <w:rPr>
          <w:rFonts w:hint="default" w:ascii="Times New Roman" w:hAnsi="Times New Roman" w:cs="Times New Roman"/>
          <w:sz w:val="28"/>
          <w:szCs w:val="28"/>
        </w:rPr>
        <w:t>Viết hàm kiểm tra tính nguyên tố của số N (N ≤ 10</w:t>
      </w:r>
      <w:r>
        <w:rPr>
          <w:rFonts w:hint="default" w:ascii="Times New Roman" w:hAnsi="Times New Roman" w:cs="Times New Roman"/>
          <w:sz w:val="28"/>
          <w:szCs w:val="28"/>
          <w:vertAlign w:val="superscript"/>
        </w:rPr>
        <w:t>9</w:t>
      </w:r>
      <w:r>
        <w:rPr>
          <w:rFonts w:hint="default" w:ascii="Times New Roman" w:hAnsi="Times New Roman" w:cs="Times New Roman"/>
          <w:sz w:val="28"/>
          <w:szCs w:val="28"/>
          <w:vertAlign w:val="baseline"/>
        </w:rPr>
        <w:t>) theo</w:t>
      </w:r>
      <w:r>
        <w:rPr>
          <w:rFonts w:hint="default" w:ascii="Times New Roman" w:hAnsi="Times New Roman" w:cs="Times New Roman"/>
          <w:spacing w:val="35"/>
          <w:sz w:val="28"/>
          <w:szCs w:val="28"/>
          <w:vertAlign w:val="baseline"/>
        </w:rPr>
        <w:t xml:space="preserve"> </w:t>
      </w:r>
      <w:r>
        <w:rPr>
          <w:rFonts w:hint="default" w:ascii="Times New Roman" w:hAnsi="Times New Roman" w:cs="Times New Roman"/>
          <w:sz w:val="28"/>
          <w:szCs w:val="28"/>
          <w:vertAlign w:val="baseline"/>
        </w:rPr>
        <w:t>Fermat.</w:t>
      </w:r>
    </w:p>
    <w:p>
      <w:pPr>
        <w:pStyle w:val="12"/>
        <w:numPr>
          <w:ilvl w:val="1"/>
          <w:numId w:val="50"/>
        </w:numPr>
        <w:tabs>
          <w:tab w:val="left" w:pos="845"/>
        </w:tabs>
        <w:spacing w:before="96" w:after="0" w:line="240" w:lineRule="auto"/>
        <w:ind w:left="844" w:right="0" w:hanging="541"/>
        <w:jc w:val="both"/>
        <w:rPr>
          <w:rFonts w:hint="default" w:ascii="Times New Roman" w:hAnsi="Times New Roman" w:cs="Times New Roman"/>
          <w:i/>
          <w:sz w:val="28"/>
          <w:szCs w:val="28"/>
        </w:rPr>
      </w:pPr>
      <w:r>
        <w:rPr>
          <w:rFonts w:hint="default" w:ascii="Times New Roman" w:hAnsi="Times New Roman" w:cs="Times New Roman"/>
          <w:i/>
          <w:w w:val="105"/>
          <w:sz w:val="28"/>
          <w:szCs w:val="28"/>
        </w:rPr>
        <w:t>Lát</w:t>
      </w:r>
      <w:r>
        <w:rPr>
          <w:rFonts w:hint="default" w:ascii="Times New Roman" w:hAnsi="Times New Roman" w:cs="Times New Roman"/>
          <w:i/>
          <w:spacing w:val="-4"/>
          <w:w w:val="105"/>
          <w:sz w:val="28"/>
          <w:szCs w:val="28"/>
        </w:rPr>
        <w:t xml:space="preserve"> </w:t>
      </w:r>
      <w:r>
        <w:rPr>
          <w:rFonts w:hint="default" w:ascii="Times New Roman" w:hAnsi="Times New Roman" w:cs="Times New Roman"/>
          <w:i/>
          <w:w w:val="105"/>
          <w:sz w:val="28"/>
          <w:szCs w:val="28"/>
        </w:rPr>
        <w:t>gạch</w:t>
      </w:r>
    </w:p>
    <w:p>
      <w:pPr>
        <w:pStyle w:val="7"/>
        <w:spacing w:before="96" w:line="264" w:lineRule="auto"/>
        <w:ind w:left="871" w:right="296" w:hanging="1"/>
        <w:jc w:val="both"/>
        <w:rPr>
          <w:rFonts w:hint="default" w:ascii="Times New Roman" w:hAnsi="Times New Roman" w:cs="Times New Roman"/>
          <w:sz w:val="28"/>
          <w:szCs w:val="28"/>
        </w:rPr>
      </w:pPr>
      <w:r>
        <w:rPr>
          <w:rFonts w:hint="default" w:ascii="Times New Roman" w:hAnsi="Times New Roman" w:cs="Times New Roman"/>
          <w:sz w:val="28"/>
          <w:szCs w:val="28"/>
        </w:rPr>
        <w:t>Cho một nền nhà hình vuông có kích thước 2</w:t>
      </w:r>
      <w:r>
        <w:rPr>
          <w:rFonts w:hint="default" w:ascii="Times New Roman" w:hAnsi="Times New Roman" w:cs="Times New Roman"/>
          <w:sz w:val="28"/>
          <w:szCs w:val="28"/>
          <w:vertAlign w:val="superscript"/>
        </w:rPr>
        <w:t>k</w:t>
      </w:r>
      <w:r>
        <w:rPr>
          <w:rFonts w:hint="default" w:ascii="Times New Roman" w:hAnsi="Times New Roman" w:cs="Times New Roman"/>
          <w:sz w:val="28"/>
          <w:szCs w:val="28"/>
          <w:vertAlign w:val="baseline"/>
        </w:rPr>
        <w:t xml:space="preserve"> bị khuyết một ô, hãy tìm  cách lát nền nhà bằng loại gạch hình thước thợ (tạo bởi 3 hình vuông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ơn</w:t>
      </w:r>
      <w:r>
        <w:rPr>
          <w:rFonts w:hint="default" w:ascii="Times New Roman" w:hAnsi="Times New Roman" w:cs="Times New Roman"/>
          <w:spacing w:val="-1"/>
          <w:sz w:val="28"/>
          <w:szCs w:val="28"/>
          <w:vertAlign w:val="baseline"/>
        </w:rPr>
        <w:t xml:space="preserve"> </w:t>
      </w:r>
      <w:r>
        <w:rPr>
          <w:rFonts w:hint="default" w:ascii="Times New Roman" w:hAnsi="Times New Roman" w:cs="Times New Roman"/>
          <w:sz w:val="28"/>
          <w:szCs w:val="28"/>
          <w:vertAlign w:val="baseline"/>
        </w:rPr>
        <w:t>vị).</w:t>
      </w:r>
    </w:p>
    <w:p>
      <w:pPr>
        <w:pStyle w:val="7"/>
        <w:spacing w:before="9"/>
        <w:rPr>
          <w:rFonts w:hint="default" w:ascii="Times New Roman" w:hAnsi="Times New Roman" w:cs="Times New Roman"/>
          <w:sz w:val="28"/>
          <w:szCs w:val="28"/>
        </w:rPr>
      </w:pPr>
      <w:r>
        <w:rPr>
          <w:rFonts w:hint="default" w:ascii="Times New Roman" w:hAnsi="Times New Roman" w:cs="Times New Roman"/>
          <w:sz w:val="28"/>
          <w:szCs w:val="28"/>
        </w:rPr>
        <w:drawing>
          <wp:anchor distT="0" distB="0" distL="0" distR="0" simplePos="0" relativeHeight="251660288" behindDoc="0" locked="0" layoutInCell="1" allowOverlap="1">
            <wp:simplePos x="0" y="0"/>
            <wp:positionH relativeFrom="page">
              <wp:posOffset>1856105</wp:posOffset>
            </wp:positionH>
            <wp:positionV relativeFrom="paragraph">
              <wp:posOffset>88900</wp:posOffset>
            </wp:positionV>
            <wp:extent cx="1260475" cy="1271270"/>
            <wp:effectExtent l="0" t="0" r="0" b="0"/>
            <wp:wrapTopAndBottom/>
            <wp:docPr id="31" name="image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16.png"/>
                    <pic:cNvPicPr>
                      <a:picLocks noChangeAspect="1"/>
                    </pic:cNvPicPr>
                  </pic:nvPicPr>
                  <pic:blipFill>
                    <a:blip r:embed="rId135" cstate="print"/>
                    <a:stretch>
                      <a:fillRect/>
                    </a:stretch>
                  </pic:blipFill>
                  <pic:spPr>
                    <a:xfrm>
                      <a:off x="0" y="0"/>
                      <a:ext cx="1260421" cy="1271015"/>
                    </a:xfrm>
                    <a:prstGeom prst="rect">
                      <a:avLst/>
                    </a:prstGeom>
                  </pic:spPr>
                </pic:pic>
              </a:graphicData>
            </a:graphic>
          </wp:anchor>
        </w:drawing>
      </w:r>
      <w:r>
        <w:rPr>
          <w:rFonts w:hint="default" w:ascii="Times New Roman" w:hAnsi="Times New Roman" w:cs="Times New Roman"/>
          <w:sz w:val="28"/>
          <w:szCs w:val="28"/>
        </w:rPr>
        <w:drawing>
          <wp:anchor distT="0" distB="0" distL="0" distR="0" simplePos="0" relativeHeight="251660288" behindDoc="0" locked="0" layoutInCell="1" allowOverlap="1">
            <wp:simplePos x="0" y="0"/>
            <wp:positionH relativeFrom="page">
              <wp:posOffset>4434840</wp:posOffset>
            </wp:positionH>
            <wp:positionV relativeFrom="paragraph">
              <wp:posOffset>88900</wp:posOffset>
            </wp:positionV>
            <wp:extent cx="1271270" cy="1271270"/>
            <wp:effectExtent l="0" t="0" r="0" b="0"/>
            <wp:wrapTopAndBottom/>
            <wp:docPr id="33" name="image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17.png"/>
                    <pic:cNvPicPr>
                      <a:picLocks noChangeAspect="1"/>
                    </pic:cNvPicPr>
                  </pic:nvPicPr>
                  <pic:blipFill>
                    <a:blip r:embed="rId136" cstate="print"/>
                    <a:stretch>
                      <a:fillRect/>
                    </a:stretch>
                  </pic:blipFill>
                  <pic:spPr>
                    <a:xfrm>
                      <a:off x="0" y="0"/>
                      <a:ext cx="1271016" cy="1271015"/>
                    </a:xfrm>
                    <a:prstGeom prst="rect">
                      <a:avLst/>
                    </a:prstGeom>
                  </pic:spPr>
                </pic:pic>
              </a:graphicData>
            </a:graphic>
          </wp:anchor>
        </w:drawing>
      </w:r>
    </w:p>
    <w:p>
      <w:pPr>
        <w:tabs>
          <w:tab w:val="left" w:pos="4084"/>
        </w:tabs>
        <w:spacing w:before="154"/>
        <w:ind w:left="6" w:right="0" w:firstLine="0"/>
        <w:jc w:val="center"/>
        <w:rPr>
          <w:rFonts w:hint="default" w:ascii="Times New Roman" w:hAnsi="Times New Roman" w:cs="Times New Roman"/>
          <w:i/>
          <w:sz w:val="28"/>
          <w:szCs w:val="28"/>
        </w:rPr>
      </w:pPr>
      <w:r>
        <w:rPr>
          <w:rFonts w:hint="default" w:ascii="Times New Roman" w:hAnsi="Times New Roman" w:cs="Times New Roman"/>
          <w:i/>
          <w:w w:val="105"/>
          <w:sz w:val="28"/>
          <w:szCs w:val="28"/>
        </w:rPr>
        <w:t xml:space="preserve">nền nhà (ô màu </w:t>
      </w:r>
      <w:r>
        <w:rPr>
          <w:rFonts w:hint="default" w:cs="Times New Roman"/>
          <w:i/>
          <w:w w:val="105"/>
          <w:sz w:val="28"/>
          <w:szCs w:val="28"/>
          <w:lang w:val="en-US"/>
        </w:rPr>
        <w:t>đ</w:t>
      </w:r>
      <w:r>
        <w:rPr>
          <w:rFonts w:hint="default" w:ascii="Times New Roman" w:hAnsi="Times New Roman" w:cs="Times New Roman"/>
          <w:i/>
          <w:w w:val="105"/>
          <w:sz w:val="28"/>
          <w:szCs w:val="28"/>
        </w:rPr>
        <w:t>en là</w:t>
      </w:r>
      <w:r>
        <w:rPr>
          <w:rFonts w:hint="default" w:ascii="Times New Roman" w:hAnsi="Times New Roman" w:cs="Times New Roman"/>
          <w:i/>
          <w:spacing w:val="-21"/>
          <w:w w:val="105"/>
          <w:sz w:val="28"/>
          <w:szCs w:val="28"/>
        </w:rPr>
        <w:t xml:space="preserve"> </w:t>
      </w:r>
      <w:r>
        <w:rPr>
          <w:rFonts w:hint="default" w:ascii="Times New Roman" w:hAnsi="Times New Roman" w:cs="Times New Roman"/>
          <w:i/>
          <w:w w:val="105"/>
          <w:sz w:val="28"/>
          <w:szCs w:val="28"/>
        </w:rPr>
        <w:t>ô</w:t>
      </w:r>
      <w:r>
        <w:rPr>
          <w:rFonts w:hint="default" w:ascii="Times New Roman" w:hAnsi="Times New Roman" w:cs="Times New Roman"/>
          <w:i/>
          <w:spacing w:val="-5"/>
          <w:w w:val="105"/>
          <w:sz w:val="28"/>
          <w:szCs w:val="28"/>
        </w:rPr>
        <w:t xml:space="preserve"> </w:t>
      </w:r>
      <w:r>
        <w:rPr>
          <w:rFonts w:hint="default" w:ascii="Times New Roman" w:hAnsi="Times New Roman" w:cs="Times New Roman"/>
          <w:i/>
          <w:w w:val="105"/>
          <w:sz w:val="28"/>
          <w:szCs w:val="28"/>
        </w:rPr>
        <w:t>khuyết)</w:t>
      </w:r>
      <w:r>
        <w:rPr>
          <w:rFonts w:hint="default" w:ascii="Times New Roman" w:hAnsi="Times New Roman" w:cs="Times New Roman"/>
          <w:i/>
          <w:w w:val="105"/>
          <w:sz w:val="28"/>
          <w:szCs w:val="28"/>
        </w:rPr>
        <w:tab/>
      </w:r>
      <w:r>
        <w:rPr>
          <w:rFonts w:hint="default" w:ascii="Times New Roman" w:hAnsi="Times New Roman" w:cs="Times New Roman"/>
          <w:i/>
          <w:w w:val="105"/>
          <w:sz w:val="28"/>
          <w:szCs w:val="28"/>
        </w:rPr>
        <w:t>một cách lát</w:t>
      </w:r>
      <w:r>
        <w:rPr>
          <w:rFonts w:hint="default" w:ascii="Times New Roman" w:hAnsi="Times New Roman" w:cs="Times New Roman"/>
          <w:i/>
          <w:spacing w:val="-9"/>
          <w:w w:val="105"/>
          <w:sz w:val="28"/>
          <w:szCs w:val="28"/>
        </w:rPr>
        <w:t xml:space="preserve"> </w:t>
      </w:r>
      <w:r>
        <w:rPr>
          <w:rFonts w:hint="default" w:ascii="Times New Roman" w:hAnsi="Times New Roman" w:cs="Times New Roman"/>
          <w:i/>
          <w:w w:val="105"/>
          <w:sz w:val="28"/>
          <w:szCs w:val="28"/>
        </w:rPr>
        <w:t>nền</w:t>
      </w:r>
    </w:p>
    <w:p>
      <w:pPr>
        <w:pStyle w:val="12"/>
        <w:numPr>
          <w:ilvl w:val="1"/>
          <w:numId w:val="50"/>
        </w:numPr>
        <w:tabs>
          <w:tab w:val="left" w:pos="903"/>
        </w:tabs>
        <w:spacing w:before="126" w:after="0" w:line="240" w:lineRule="auto"/>
        <w:ind w:left="902" w:right="0" w:hanging="599"/>
        <w:jc w:val="both"/>
        <w:rPr>
          <w:rFonts w:hint="default" w:ascii="Times New Roman" w:hAnsi="Times New Roman" w:cs="Times New Roman"/>
          <w:sz w:val="28"/>
          <w:szCs w:val="28"/>
        </w:rPr>
      </w:pPr>
      <w:r>
        <w:rPr>
          <w:rFonts w:hint="default" w:ascii="Times New Roman" w:hAnsi="Times New Roman" w:cs="Times New Roman"/>
          <w:sz w:val="28"/>
          <w:szCs w:val="28"/>
        </w:rPr>
        <w:t>Cho dãy a</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 xml:space="preserve">, </w:t>
      </w:r>
      <w:r>
        <w:rPr>
          <w:rFonts w:hint="default" w:ascii="Times New Roman" w:hAnsi="Times New Roman" w:cs="Times New Roman"/>
          <w:spacing w:val="3"/>
          <w:sz w:val="28"/>
          <w:szCs w:val="28"/>
          <w:vertAlign w:val="baseline"/>
        </w:rPr>
        <w:t>a</w:t>
      </w:r>
      <w:r>
        <w:rPr>
          <w:rFonts w:hint="default" w:ascii="Times New Roman" w:hAnsi="Times New Roman" w:cs="Times New Roman"/>
          <w:spacing w:val="3"/>
          <w:sz w:val="28"/>
          <w:szCs w:val="28"/>
          <w:vertAlign w:val="subscript"/>
        </w:rPr>
        <w:t>2</w:t>
      </w:r>
      <w:r>
        <w:rPr>
          <w:rFonts w:hint="default" w:ascii="Times New Roman" w:hAnsi="Times New Roman" w:cs="Times New Roman"/>
          <w:spacing w:val="3"/>
          <w:sz w:val="28"/>
          <w:szCs w:val="28"/>
          <w:vertAlign w:val="baseline"/>
        </w:rPr>
        <w:t xml:space="preserve">, </w:t>
      </w:r>
      <w:r>
        <w:rPr>
          <w:rFonts w:hint="default" w:ascii="Times New Roman" w:hAnsi="Times New Roman" w:cs="Times New Roman"/>
          <w:sz w:val="28"/>
          <w:szCs w:val="28"/>
          <w:vertAlign w:val="baseline"/>
        </w:rPr>
        <w:t xml:space="preserve">… , </w:t>
      </w:r>
      <w:r>
        <w:rPr>
          <w:rFonts w:hint="default" w:ascii="Times New Roman" w:hAnsi="Times New Roman" w:cs="Times New Roman"/>
          <w:spacing w:val="3"/>
          <w:sz w:val="28"/>
          <w:szCs w:val="28"/>
          <w:vertAlign w:val="baseline"/>
        </w:rPr>
        <w:t>a</w:t>
      </w:r>
      <w:r>
        <w:rPr>
          <w:rFonts w:hint="default" w:ascii="Times New Roman" w:hAnsi="Times New Roman" w:cs="Times New Roman"/>
          <w:spacing w:val="3"/>
          <w:sz w:val="28"/>
          <w:szCs w:val="28"/>
          <w:vertAlign w:val="subscript"/>
        </w:rPr>
        <w:t>n</w:t>
      </w:r>
      <w:r>
        <w:rPr>
          <w:rFonts w:hint="default" w:ascii="Times New Roman" w:hAnsi="Times New Roman" w:cs="Times New Roman"/>
          <w:spacing w:val="3"/>
          <w:sz w:val="28"/>
          <w:szCs w:val="28"/>
          <w:vertAlign w:val="baseline"/>
        </w:rPr>
        <w:t xml:space="preserve">, </w:t>
      </w:r>
      <w:r>
        <w:rPr>
          <w:rFonts w:hint="default" w:ascii="Times New Roman" w:hAnsi="Times New Roman" w:cs="Times New Roman"/>
          <w:sz w:val="28"/>
          <w:szCs w:val="28"/>
          <w:vertAlign w:val="baseline"/>
        </w:rPr>
        <w:t xml:space="preserve">các số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ôi một khác nhau và số nguyên</w:t>
      </w:r>
      <w:r>
        <w:rPr>
          <w:rFonts w:hint="default" w:ascii="Times New Roman" w:hAnsi="Times New Roman" w:cs="Times New Roman"/>
          <w:spacing w:val="-1"/>
          <w:sz w:val="28"/>
          <w:szCs w:val="28"/>
          <w:vertAlign w:val="baseline"/>
        </w:rPr>
        <w:t xml:space="preserve"> </w:t>
      </w:r>
      <w:r>
        <w:rPr>
          <w:rFonts w:hint="default" w:ascii="Times New Roman" w:hAnsi="Times New Roman" w:cs="Times New Roman"/>
          <w:sz w:val="28"/>
          <w:szCs w:val="28"/>
          <w:vertAlign w:val="baseline"/>
        </w:rPr>
        <w:t>dương</w:t>
      </w:r>
    </w:p>
    <w:p>
      <w:pPr>
        <w:pStyle w:val="7"/>
        <w:spacing w:before="33"/>
        <w:ind w:left="871"/>
        <w:jc w:val="both"/>
        <w:rPr>
          <w:rFonts w:hint="default" w:ascii="Times New Roman" w:hAnsi="Times New Roman" w:cs="Times New Roman"/>
          <w:sz w:val="28"/>
          <w:szCs w:val="28"/>
        </w:rPr>
      </w:pPr>
      <w:r>
        <w:rPr>
          <w:rFonts w:hint="default" w:ascii="Times New Roman" w:hAnsi="Times New Roman" w:cs="Times New Roman"/>
          <w:w w:val="105"/>
          <w:sz w:val="28"/>
          <w:szCs w:val="28"/>
        </w:rPr>
        <w:t xml:space="preserve">k (1 ≤ k ≤ n). Hãy </w:t>
      </w:r>
      <w:r>
        <w:rPr>
          <w:rFonts w:hint="default" w:cs="Times New Roman"/>
          <w:w w:val="105"/>
          <w:sz w:val="28"/>
          <w:szCs w:val="28"/>
          <w:lang w:val="en-US"/>
        </w:rPr>
        <w:t>đ</w:t>
      </w:r>
      <w:r>
        <w:rPr>
          <w:rFonts w:hint="default" w:ascii="Times New Roman" w:hAnsi="Times New Roman" w:cs="Times New Roman"/>
          <w:w w:val="105"/>
          <w:sz w:val="28"/>
          <w:szCs w:val="28"/>
        </w:rPr>
        <w:t>ưa ra giá trị nhỏ thứ k trong dãy.</w:t>
      </w:r>
    </w:p>
    <w:p>
      <w:pPr>
        <w:pStyle w:val="7"/>
        <w:spacing w:before="93"/>
        <w:ind w:left="871"/>
        <w:jc w:val="both"/>
        <w:rPr>
          <w:rFonts w:hint="default" w:ascii="Times New Roman" w:hAnsi="Times New Roman" w:cs="Times New Roman"/>
          <w:sz w:val="28"/>
          <w:szCs w:val="28"/>
        </w:rPr>
      </w:pPr>
      <w:r>
        <w:rPr>
          <w:rFonts w:hint="default" w:ascii="Times New Roman" w:hAnsi="Times New Roman" w:cs="Times New Roman"/>
          <w:sz w:val="28"/>
          <w:szCs w:val="28"/>
        </w:rPr>
        <w:t>Ví dụ: dãy gồm 5 phần tử: 5, 7, 1, 3, 4 và k = 3 thì giá trị nhỏ thứ k là 4.</w:t>
      </w:r>
    </w:p>
    <w:p>
      <w:pPr>
        <w:pStyle w:val="12"/>
        <w:numPr>
          <w:ilvl w:val="1"/>
          <w:numId w:val="50"/>
        </w:numPr>
        <w:tabs>
          <w:tab w:val="left" w:pos="845"/>
        </w:tabs>
        <w:spacing w:before="95" w:after="0" w:line="240" w:lineRule="auto"/>
        <w:ind w:left="844" w:right="0" w:hanging="541"/>
        <w:jc w:val="both"/>
        <w:rPr>
          <w:rFonts w:hint="default" w:ascii="Times New Roman" w:hAnsi="Times New Roman" w:cs="Times New Roman"/>
          <w:i/>
          <w:sz w:val="28"/>
          <w:szCs w:val="28"/>
        </w:rPr>
      </w:pPr>
      <w:r>
        <w:rPr>
          <w:rFonts w:hint="default" w:ascii="Times New Roman" w:hAnsi="Times New Roman" w:cs="Times New Roman"/>
          <w:i/>
          <w:sz w:val="28"/>
          <w:szCs w:val="28"/>
        </w:rPr>
        <w:t>Dãy con</w:t>
      </w:r>
      <w:r>
        <w:rPr>
          <w:rFonts w:hint="default" w:ascii="Times New Roman" w:hAnsi="Times New Roman" w:cs="Times New Roman"/>
          <w:i/>
          <w:spacing w:val="-1"/>
          <w:sz w:val="28"/>
          <w:szCs w:val="28"/>
        </w:rPr>
        <w:t xml:space="preserve"> </w:t>
      </w:r>
      <w:r>
        <w:rPr>
          <w:rFonts w:hint="default" w:ascii="Times New Roman" w:hAnsi="Times New Roman" w:cs="Times New Roman"/>
          <w:i/>
          <w:sz w:val="28"/>
          <w:szCs w:val="28"/>
        </w:rPr>
        <w:t>lồi</w:t>
      </w:r>
    </w:p>
    <w:p>
      <w:pPr>
        <w:pStyle w:val="7"/>
        <w:spacing w:before="84" w:line="264" w:lineRule="auto"/>
        <w:ind w:left="870" w:right="296"/>
        <w:jc w:val="both"/>
        <w:rPr>
          <w:rFonts w:hint="default" w:ascii="Times New Roman" w:hAnsi="Times New Roman" w:cs="Times New Roman"/>
          <w:sz w:val="28"/>
          <w:szCs w:val="28"/>
        </w:rPr>
      </w:pPr>
      <w:r>
        <w:rPr>
          <w:rFonts w:hint="default" w:ascii="Times New Roman" w:hAnsi="Times New Roman" w:cs="Times New Roman"/>
          <w:sz w:val="28"/>
          <w:szCs w:val="28"/>
        </w:rPr>
        <w:t>Dãy số nguyên A</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 A</w:t>
      </w:r>
      <w:r>
        <w:rPr>
          <w:rFonts w:hint="default" w:ascii="Times New Roman" w:hAnsi="Times New Roman" w:cs="Times New Roman"/>
          <w:sz w:val="28"/>
          <w:szCs w:val="28"/>
          <w:vertAlign w:val="subscript"/>
        </w:rPr>
        <w:t>2</w:t>
      </w:r>
      <w:r>
        <w:rPr>
          <w:rFonts w:hint="default" w:ascii="Times New Roman" w:hAnsi="Times New Roman" w:cs="Times New Roman"/>
          <w:sz w:val="28"/>
          <w:szCs w:val="28"/>
          <w:vertAlign w:val="baseline"/>
        </w:rPr>
        <w:t>, …, A</w:t>
      </w:r>
      <w:r>
        <w:rPr>
          <w:rFonts w:hint="default" w:ascii="Times New Roman" w:hAnsi="Times New Roman" w:cs="Times New Roman"/>
          <w:sz w:val="28"/>
          <w:szCs w:val="28"/>
          <w:vertAlign w:val="subscript"/>
        </w:rPr>
        <w:t>N</w:t>
      </w:r>
      <w:r>
        <w:rPr>
          <w:rFonts w:hint="default" w:ascii="Times New Roman" w:hAnsi="Times New Roman" w:cs="Times New Roman"/>
          <w:sz w:val="28"/>
          <w:szCs w:val="28"/>
          <w:vertAlign w:val="baseline"/>
        </w:rPr>
        <w:t xml:space="preserve">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ược gọi là lồi, nếu nó giảm dần từ A</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 xml:space="preserve">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ển một A</w:t>
      </w:r>
      <w:r>
        <w:rPr>
          <w:rFonts w:hint="default" w:ascii="Times New Roman" w:hAnsi="Times New Roman" w:cs="Times New Roman"/>
          <w:sz w:val="28"/>
          <w:szCs w:val="28"/>
          <w:vertAlign w:val="subscript"/>
        </w:rPr>
        <w:t>i</w:t>
      </w:r>
      <w:r>
        <w:rPr>
          <w:rFonts w:hint="default" w:ascii="Times New Roman" w:hAnsi="Times New Roman" w:cs="Times New Roman"/>
          <w:sz w:val="28"/>
          <w:szCs w:val="28"/>
          <w:vertAlign w:val="baseline"/>
        </w:rPr>
        <w:t xml:space="preserve"> nào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ó, rồi tăng dần tới</w:t>
      </w:r>
      <w:r>
        <w:rPr>
          <w:rFonts w:hint="default" w:ascii="Times New Roman" w:hAnsi="Times New Roman" w:cs="Times New Roman"/>
          <w:spacing w:val="-5"/>
          <w:sz w:val="28"/>
          <w:szCs w:val="28"/>
          <w:vertAlign w:val="baseline"/>
        </w:rPr>
        <w:t xml:space="preserve"> </w:t>
      </w:r>
      <w:r>
        <w:rPr>
          <w:rFonts w:hint="default" w:ascii="Times New Roman" w:hAnsi="Times New Roman" w:cs="Times New Roman"/>
          <w:sz w:val="28"/>
          <w:szCs w:val="28"/>
          <w:vertAlign w:val="baseline"/>
        </w:rPr>
        <w:t>A</w:t>
      </w:r>
      <w:r>
        <w:rPr>
          <w:rFonts w:hint="default" w:ascii="Times New Roman" w:hAnsi="Times New Roman" w:cs="Times New Roman"/>
          <w:sz w:val="28"/>
          <w:szCs w:val="28"/>
          <w:vertAlign w:val="subscript"/>
        </w:rPr>
        <w:t>N</w:t>
      </w:r>
      <w:r>
        <w:rPr>
          <w:rFonts w:hint="default" w:ascii="Times New Roman" w:hAnsi="Times New Roman" w:cs="Times New Roman"/>
          <w:sz w:val="28"/>
          <w:szCs w:val="28"/>
          <w:vertAlign w:val="baseline"/>
        </w:rPr>
        <w:t>.</w:t>
      </w:r>
    </w:p>
    <w:p>
      <w:pPr>
        <w:pStyle w:val="7"/>
        <w:spacing w:before="60"/>
        <w:ind w:left="870"/>
        <w:jc w:val="both"/>
        <w:rPr>
          <w:rFonts w:hint="default" w:ascii="Times New Roman" w:hAnsi="Times New Roman" w:cs="Times New Roman"/>
          <w:sz w:val="28"/>
          <w:szCs w:val="28"/>
        </w:rPr>
      </w:pPr>
      <w:r>
        <w:rPr>
          <w:rFonts w:hint="default" w:ascii="Times New Roman" w:hAnsi="Times New Roman" w:cs="Times New Roman"/>
          <w:sz w:val="28"/>
          <w:szCs w:val="28"/>
        </w:rPr>
        <w:t>Ví dụ dãy lồi: 10 5 4 2 –1 4 6 8</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12</w:t>
      </w:r>
    </w:p>
    <w:p>
      <w:pPr>
        <w:pStyle w:val="7"/>
        <w:spacing w:before="87" w:line="264" w:lineRule="auto"/>
        <w:ind w:left="870" w:right="295"/>
        <w:jc w:val="both"/>
        <w:rPr>
          <w:rFonts w:hint="default" w:ascii="Times New Roman" w:hAnsi="Times New Roman" w:cs="Times New Roman"/>
          <w:sz w:val="28"/>
          <w:szCs w:val="28"/>
        </w:rPr>
      </w:pPr>
      <w:r>
        <w:rPr>
          <w:rFonts w:hint="default" w:ascii="Times New Roman" w:hAnsi="Times New Roman" w:cs="Times New Roman"/>
          <w:i/>
          <w:sz w:val="28"/>
          <w:szCs w:val="28"/>
        </w:rPr>
        <w:t xml:space="preserve">Yêu cầu: </w:t>
      </w:r>
      <w:r>
        <w:rPr>
          <w:rFonts w:hint="default" w:ascii="Times New Roman" w:hAnsi="Times New Roman" w:cs="Times New Roman"/>
          <w:sz w:val="28"/>
          <w:szCs w:val="28"/>
        </w:rPr>
        <w:t xml:space="preserve">Cho một dãy số nguyên, bằng cách xóa bớt một số phần tử của  dãy và giữ nguyên trình tự các phần tử còn lại, ta nhận </w:t>
      </w:r>
      <w:r>
        <w:rPr>
          <w:rFonts w:hint="default" w:cs="Times New Roman"/>
          <w:sz w:val="28"/>
          <w:szCs w:val="28"/>
          <w:lang w:val="en-US"/>
        </w:rPr>
        <w:t>đ</w:t>
      </w:r>
      <w:r>
        <w:rPr>
          <w:rFonts w:hint="default" w:ascii="Times New Roman" w:hAnsi="Times New Roman" w:cs="Times New Roman"/>
          <w:sz w:val="28"/>
          <w:szCs w:val="28"/>
        </w:rPr>
        <w:t>ược dãy con lồi dài nhất.</w:t>
      </w:r>
    </w:p>
    <w:p>
      <w:pPr>
        <w:spacing w:after="0" w:line="264" w:lineRule="auto"/>
        <w:jc w:val="both"/>
        <w:rPr>
          <w:rFonts w:hint="default" w:ascii="Times New Roman" w:hAnsi="Times New Roman" w:cs="Times New Roman"/>
          <w:sz w:val="28"/>
          <w:szCs w:val="28"/>
        </w:rPr>
        <w:sectPr>
          <w:pgSz w:w="11900" w:h="16840"/>
          <w:pgMar w:top="1600" w:right="1680" w:bottom="2400" w:left="1680" w:header="0" w:footer="2216"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2"/>
        <w:rPr>
          <w:rFonts w:hint="default" w:ascii="Times New Roman" w:hAnsi="Times New Roman" w:cs="Times New Roman"/>
          <w:sz w:val="28"/>
          <w:szCs w:val="28"/>
        </w:rPr>
      </w:pPr>
    </w:p>
    <w:p>
      <w:pPr>
        <w:spacing w:before="90"/>
        <w:ind w:left="871" w:right="0" w:firstLine="0"/>
        <w:jc w:val="left"/>
        <w:rPr>
          <w:rFonts w:hint="default" w:ascii="Times New Roman" w:hAnsi="Times New Roman" w:cs="Times New Roman"/>
          <w:i/>
          <w:sz w:val="28"/>
          <w:szCs w:val="28"/>
        </w:rPr>
      </w:pPr>
      <w:r>
        <w:rPr>
          <w:rFonts w:hint="default" w:ascii="Times New Roman" w:hAnsi="Times New Roman" w:cs="Times New Roman"/>
          <w:i/>
          <w:sz w:val="28"/>
          <w:szCs w:val="28"/>
        </w:rPr>
        <w:t>Dữ liệu vào trong file: DS.INP</w:t>
      </w:r>
    </w:p>
    <w:p>
      <w:pPr>
        <w:pStyle w:val="12"/>
        <w:numPr>
          <w:ilvl w:val="0"/>
          <w:numId w:val="54"/>
        </w:numPr>
        <w:tabs>
          <w:tab w:val="left" w:pos="1228"/>
          <w:tab w:val="left" w:pos="1229"/>
        </w:tabs>
        <w:spacing w:before="87" w:after="0" w:line="240" w:lineRule="auto"/>
        <w:ind w:left="1228" w:right="0" w:hanging="358"/>
        <w:jc w:val="left"/>
        <w:rPr>
          <w:rFonts w:hint="default" w:ascii="Times New Roman" w:hAnsi="Times New Roman" w:cs="Times New Roman"/>
          <w:sz w:val="28"/>
          <w:szCs w:val="28"/>
        </w:rPr>
      </w:pPr>
      <w:r>
        <w:rPr>
          <w:rFonts w:hint="default" w:ascii="Times New Roman" w:hAnsi="Times New Roman" w:cs="Times New Roman"/>
          <w:sz w:val="28"/>
          <w:szCs w:val="28"/>
        </w:rPr>
        <w:t xml:space="preserve">Dong </w:t>
      </w:r>
      <w:r>
        <w:rPr>
          <w:rFonts w:hint="default" w:cs="Times New Roman"/>
          <w:sz w:val="28"/>
          <w:szCs w:val="28"/>
          <w:lang w:val="en-US"/>
        </w:rPr>
        <w:t>đ</w:t>
      </w:r>
      <w:r>
        <w:rPr>
          <w:rFonts w:hint="default" w:ascii="Times New Roman" w:hAnsi="Times New Roman" w:cs="Times New Roman"/>
          <w:sz w:val="28"/>
          <w:szCs w:val="28"/>
        </w:rPr>
        <w:t>ầu là N</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(N&lt;=10000)</w:t>
      </w:r>
    </w:p>
    <w:p>
      <w:pPr>
        <w:pStyle w:val="12"/>
        <w:numPr>
          <w:ilvl w:val="0"/>
          <w:numId w:val="54"/>
        </w:numPr>
        <w:tabs>
          <w:tab w:val="left" w:pos="1228"/>
          <w:tab w:val="left" w:pos="1229"/>
        </w:tabs>
        <w:spacing w:before="0" w:after="0" w:line="240" w:lineRule="auto"/>
        <w:ind w:left="1228" w:right="0" w:hanging="358"/>
        <w:jc w:val="left"/>
        <w:rPr>
          <w:rFonts w:hint="default" w:ascii="Times New Roman" w:hAnsi="Times New Roman" w:cs="Times New Roman"/>
          <w:sz w:val="28"/>
          <w:szCs w:val="28"/>
        </w:rPr>
      </w:pPr>
      <w:r>
        <w:rPr>
          <w:rFonts w:hint="default" w:ascii="Times New Roman" w:hAnsi="Times New Roman" w:cs="Times New Roman"/>
          <w:sz w:val="28"/>
          <w:szCs w:val="28"/>
        </w:rPr>
        <w:t>Các dòng sau là N số nguyên của dãy số (các số kiểu</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longint)</w:t>
      </w:r>
    </w:p>
    <w:p>
      <w:pPr>
        <w:spacing w:before="62"/>
        <w:ind w:left="871" w:right="0" w:firstLine="0"/>
        <w:jc w:val="left"/>
        <w:rPr>
          <w:rFonts w:hint="default" w:ascii="Times New Roman" w:hAnsi="Times New Roman" w:cs="Times New Roman"/>
          <w:i/>
          <w:sz w:val="28"/>
          <w:szCs w:val="28"/>
        </w:rPr>
      </w:pPr>
      <w:r>
        <w:rPr>
          <w:rFonts w:hint="default" w:ascii="Times New Roman" w:hAnsi="Times New Roman" w:cs="Times New Roman"/>
          <w:i/>
          <w:sz w:val="28"/>
          <w:szCs w:val="28"/>
        </w:rPr>
        <w:t>Kết quả ra file: DS.OUT</w:t>
      </w:r>
    </w:p>
    <w:p>
      <w:pPr>
        <w:pStyle w:val="12"/>
        <w:numPr>
          <w:ilvl w:val="0"/>
          <w:numId w:val="54"/>
        </w:numPr>
        <w:tabs>
          <w:tab w:val="left" w:pos="1229"/>
        </w:tabs>
        <w:spacing w:before="84" w:after="0" w:line="240" w:lineRule="auto"/>
        <w:ind w:left="1228" w:right="0" w:hanging="358"/>
        <w:jc w:val="both"/>
        <w:rPr>
          <w:rFonts w:hint="default" w:ascii="Times New Roman" w:hAnsi="Times New Roman" w:cs="Times New Roman"/>
          <w:sz w:val="28"/>
          <w:szCs w:val="28"/>
        </w:rPr>
      </w:pPr>
      <w:r>
        <w:rPr>
          <w:rFonts w:hint="default" w:ascii="Times New Roman" w:hAnsi="Times New Roman" w:cs="Times New Roman"/>
          <w:sz w:val="28"/>
          <w:szCs w:val="28"/>
        </w:rPr>
        <w:t>Ghi số phần tử của dãy con tìm</w:t>
      </w:r>
      <w:r>
        <w:rPr>
          <w:rFonts w:hint="default" w:ascii="Times New Roman" w:hAnsi="Times New Roman" w:cs="Times New Roman"/>
          <w:spacing w:val="-8"/>
          <w:sz w:val="28"/>
          <w:szCs w:val="28"/>
        </w:rPr>
        <w:t xml:space="preserve"> </w:t>
      </w:r>
      <w:r>
        <w:rPr>
          <w:rFonts w:hint="default" w:cs="Times New Roman"/>
          <w:sz w:val="28"/>
          <w:szCs w:val="28"/>
          <w:lang w:val="en-US"/>
        </w:rPr>
        <w:t>đ</w:t>
      </w:r>
      <w:r>
        <w:rPr>
          <w:rFonts w:hint="default" w:ascii="Times New Roman" w:hAnsi="Times New Roman" w:cs="Times New Roman"/>
          <w:sz w:val="28"/>
          <w:szCs w:val="28"/>
        </w:rPr>
        <w:t>ược</w:t>
      </w:r>
    </w:p>
    <w:p>
      <w:pPr>
        <w:pStyle w:val="12"/>
        <w:numPr>
          <w:ilvl w:val="0"/>
          <w:numId w:val="54"/>
        </w:numPr>
        <w:tabs>
          <w:tab w:val="left" w:pos="1229"/>
        </w:tabs>
        <w:spacing w:before="0" w:after="0" w:line="240" w:lineRule="auto"/>
        <w:ind w:left="1228" w:right="0" w:hanging="358"/>
        <w:jc w:val="both"/>
        <w:rPr>
          <w:rFonts w:hint="default" w:ascii="Times New Roman" w:hAnsi="Times New Roman" w:cs="Times New Roman"/>
          <w:sz w:val="28"/>
          <w:szCs w:val="28"/>
        </w:rPr>
      </w:pPr>
      <w:r>
        <w:rPr>
          <w:rFonts w:hint="default" w:ascii="Times New Roman" w:hAnsi="Times New Roman" w:cs="Times New Roman"/>
          <w:sz w:val="28"/>
          <w:szCs w:val="28"/>
        </w:rPr>
        <w:t>Các dòng tiếp theo ghi các số thuộc dãy</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con</w:t>
      </w:r>
    </w:p>
    <w:p>
      <w:pPr>
        <w:pStyle w:val="12"/>
        <w:numPr>
          <w:ilvl w:val="1"/>
          <w:numId w:val="50"/>
        </w:numPr>
        <w:tabs>
          <w:tab w:val="left" w:pos="845"/>
        </w:tabs>
        <w:spacing w:before="67" w:after="0" w:line="240" w:lineRule="auto"/>
        <w:ind w:left="844" w:right="0" w:hanging="541"/>
        <w:jc w:val="both"/>
        <w:rPr>
          <w:rFonts w:hint="default" w:ascii="Times New Roman" w:hAnsi="Times New Roman" w:cs="Times New Roman"/>
          <w:i/>
          <w:sz w:val="28"/>
          <w:szCs w:val="28"/>
        </w:rPr>
      </w:pPr>
      <w:r>
        <w:rPr>
          <w:rFonts w:hint="default" w:ascii="Times New Roman" w:hAnsi="Times New Roman" w:cs="Times New Roman"/>
          <w:i/>
          <w:sz w:val="28"/>
          <w:szCs w:val="28"/>
        </w:rPr>
        <w:t>Palindrome</w:t>
      </w:r>
    </w:p>
    <w:p>
      <w:pPr>
        <w:pStyle w:val="7"/>
        <w:spacing w:before="84" w:line="264" w:lineRule="auto"/>
        <w:ind w:left="871" w:right="295"/>
        <w:jc w:val="both"/>
        <w:rPr>
          <w:rFonts w:hint="default" w:ascii="Times New Roman" w:hAnsi="Times New Roman" w:cs="Times New Roman"/>
          <w:sz w:val="28"/>
          <w:szCs w:val="28"/>
        </w:rPr>
      </w:pPr>
      <w:r>
        <w:rPr>
          <w:rFonts w:hint="default" w:ascii="Times New Roman" w:hAnsi="Times New Roman" w:cs="Times New Roman"/>
          <w:sz w:val="28"/>
          <w:szCs w:val="28"/>
        </w:rPr>
        <w:t xml:space="preserve">Một xâu </w:t>
      </w:r>
      <w:r>
        <w:rPr>
          <w:rFonts w:hint="default" w:cs="Times New Roman"/>
          <w:sz w:val="28"/>
          <w:szCs w:val="28"/>
          <w:lang w:val="en-US"/>
        </w:rPr>
        <w:t>đ</w:t>
      </w:r>
      <w:r>
        <w:rPr>
          <w:rFonts w:hint="default" w:ascii="Times New Roman" w:hAnsi="Times New Roman" w:cs="Times New Roman"/>
          <w:sz w:val="28"/>
          <w:szCs w:val="28"/>
        </w:rPr>
        <w:t xml:space="preserve">ược gọi là xâu </w:t>
      </w:r>
      <w:r>
        <w:rPr>
          <w:rFonts w:hint="default" w:cs="Times New Roman"/>
          <w:sz w:val="28"/>
          <w:szCs w:val="28"/>
          <w:lang w:val="en-US"/>
        </w:rPr>
        <w:t>đ</w:t>
      </w:r>
      <w:r>
        <w:rPr>
          <w:rFonts w:hint="default" w:ascii="Times New Roman" w:hAnsi="Times New Roman" w:cs="Times New Roman"/>
          <w:sz w:val="28"/>
          <w:szCs w:val="28"/>
        </w:rPr>
        <w:t xml:space="preserve">ối xứng nếu </w:t>
      </w:r>
      <w:r>
        <w:rPr>
          <w:rFonts w:hint="default" w:cs="Times New Roman"/>
          <w:sz w:val="28"/>
          <w:szCs w:val="28"/>
          <w:lang w:val="en-US"/>
        </w:rPr>
        <w:t>đ</w:t>
      </w:r>
      <w:r>
        <w:rPr>
          <w:rFonts w:hint="default" w:ascii="Times New Roman" w:hAnsi="Times New Roman" w:cs="Times New Roman"/>
          <w:sz w:val="28"/>
          <w:szCs w:val="28"/>
        </w:rPr>
        <w:t xml:space="preserve">ọc từ trái qua phải cũng giống như </w:t>
      </w:r>
      <w:r>
        <w:rPr>
          <w:rFonts w:hint="default" w:cs="Times New Roman"/>
          <w:sz w:val="28"/>
          <w:szCs w:val="28"/>
          <w:lang w:val="en-US"/>
        </w:rPr>
        <w:t>đ</w:t>
      </w:r>
      <w:r>
        <w:rPr>
          <w:rFonts w:hint="default" w:ascii="Times New Roman" w:hAnsi="Times New Roman" w:cs="Times New Roman"/>
          <w:sz w:val="28"/>
          <w:szCs w:val="28"/>
        </w:rPr>
        <w:t xml:space="preserve">ọc từ phải qua trái. Ví dụ xâu “madam” là một xâu </w:t>
      </w:r>
      <w:r>
        <w:rPr>
          <w:rFonts w:hint="default" w:cs="Times New Roman"/>
          <w:sz w:val="28"/>
          <w:szCs w:val="28"/>
          <w:lang w:val="en-US"/>
        </w:rPr>
        <w:t>đ</w:t>
      </w:r>
      <w:r>
        <w:rPr>
          <w:rFonts w:hint="default" w:ascii="Times New Roman" w:hAnsi="Times New Roman" w:cs="Times New Roman"/>
          <w:sz w:val="28"/>
          <w:szCs w:val="28"/>
        </w:rPr>
        <w:t xml:space="preserve">ối xứng. Bài toán </w:t>
      </w:r>
      <w:r>
        <w:rPr>
          <w:rFonts w:hint="default" w:cs="Times New Roman"/>
          <w:sz w:val="28"/>
          <w:szCs w:val="28"/>
          <w:lang w:val="en-US"/>
        </w:rPr>
        <w:t>đ</w:t>
      </w:r>
      <w:r>
        <w:rPr>
          <w:rFonts w:hint="default" w:ascii="Times New Roman" w:hAnsi="Times New Roman" w:cs="Times New Roman"/>
          <w:sz w:val="28"/>
          <w:szCs w:val="28"/>
        </w:rPr>
        <w:t xml:space="preserve">ặt ra là cho một xâu S gồm các kí tự thuộc tập ['a'..'z'], hãy tìm cách chèn vào xâu S ít nhất các kí tự </w:t>
      </w:r>
      <w:r>
        <w:rPr>
          <w:rFonts w:hint="default" w:cs="Times New Roman"/>
          <w:sz w:val="28"/>
          <w:szCs w:val="28"/>
          <w:lang w:val="en-US"/>
        </w:rPr>
        <w:t>đ</w:t>
      </w:r>
      <w:r>
        <w:rPr>
          <w:rFonts w:hint="default" w:ascii="Times New Roman" w:hAnsi="Times New Roman" w:cs="Times New Roman"/>
          <w:sz w:val="28"/>
          <w:szCs w:val="28"/>
        </w:rPr>
        <w:t xml:space="preserve">ể xâu S thành xâu </w:t>
      </w:r>
      <w:r>
        <w:rPr>
          <w:rFonts w:hint="default" w:cs="Times New Roman"/>
          <w:sz w:val="28"/>
          <w:szCs w:val="28"/>
          <w:lang w:val="en-US"/>
        </w:rPr>
        <w:t>đ</w:t>
      </w:r>
      <w:r>
        <w:rPr>
          <w:rFonts w:hint="default" w:ascii="Times New Roman" w:hAnsi="Times New Roman" w:cs="Times New Roman"/>
          <w:sz w:val="28"/>
          <w:szCs w:val="28"/>
        </w:rPr>
        <w:t>ối</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xứng.</w:t>
      </w:r>
    </w:p>
    <w:p>
      <w:pPr>
        <w:pStyle w:val="7"/>
        <w:spacing w:before="60" w:line="264" w:lineRule="auto"/>
        <w:ind w:left="871" w:right="296"/>
        <w:jc w:val="both"/>
        <w:rPr>
          <w:rFonts w:hint="default" w:ascii="Times New Roman" w:hAnsi="Times New Roman" w:cs="Times New Roman"/>
          <w:sz w:val="28"/>
          <w:szCs w:val="28"/>
        </w:rPr>
      </w:pPr>
      <w:r>
        <w:rPr>
          <w:rFonts w:hint="default" w:ascii="Times New Roman" w:hAnsi="Times New Roman" w:cs="Times New Roman"/>
          <w:sz w:val="28"/>
          <w:szCs w:val="28"/>
        </w:rPr>
        <w:t xml:space="preserve">Ví dụ: xâu “adbhbca” ta sẽ chèn thêm 2 kí tự (c và d) </w:t>
      </w:r>
      <w:r>
        <w:rPr>
          <w:rFonts w:hint="default" w:cs="Times New Roman"/>
          <w:sz w:val="28"/>
          <w:szCs w:val="28"/>
          <w:lang w:val="en-US"/>
        </w:rPr>
        <w:t>đ</w:t>
      </w:r>
      <w:r>
        <w:rPr>
          <w:rFonts w:hint="default" w:ascii="Times New Roman" w:hAnsi="Times New Roman" w:cs="Times New Roman"/>
          <w:sz w:val="28"/>
          <w:szCs w:val="28"/>
        </w:rPr>
        <w:t xml:space="preserve">ể </w:t>
      </w:r>
      <w:r>
        <w:rPr>
          <w:rFonts w:hint="default" w:cs="Times New Roman"/>
          <w:sz w:val="28"/>
          <w:szCs w:val="28"/>
          <w:lang w:val="en-US"/>
        </w:rPr>
        <w:t>đ</w:t>
      </w:r>
      <w:r>
        <w:rPr>
          <w:rFonts w:hint="default" w:ascii="Times New Roman" w:hAnsi="Times New Roman" w:cs="Times New Roman"/>
          <w:sz w:val="28"/>
          <w:szCs w:val="28"/>
        </w:rPr>
        <w:t xml:space="preserve">ược xâu </w:t>
      </w:r>
      <w:r>
        <w:rPr>
          <w:rFonts w:hint="default" w:cs="Times New Roman"/>
          <w:sz w:val="28"/>
          <w:szCs w:val="28"/>
          <w:lang w:val="en-US"/>
        </w:rPr>
        <w:t>đ</w:t>
      </w:r>
      <w:r>
        <w:rPr>
          <w:rFonts w:hint="default" w:ascii="Times New Roman" w:hAnsi="Times New Roman" w:cs="Times New Roman"/>
          <w:sz w:val="28"/>
          <w:szCs w:val="28"/>
        </w:rPr>
        <w:t>ối xứng “ad</w:t>
      </w:r>
      <w:r>
        <w:rPr>
          <w:rFonts w:hint="default" w:ascii="Times New Roman" w:hAnsi="Times New Roman" w:cs="Times New Roman"/>
          <w:sz w:val="28"/>
          <w:szCs w:val="28"/>
          <w:u w:val="single"/>
        </w:rPr>
        <w:t>c</w:t>
      </w:r>
      <w:r>
        <w:rPr>
          <w:rFonts w:hint="default" w:ascii="Times New Roman" w:hAnsi="Times New Roman" w:cs="Times New Roman"/>
          <w:sz w:val="28"/>
          <w:szCs w:val="28"/>
        </w:rPr>
        <w:t>bhbc</w:t>
      </w:r>
      <w:r>
        <w:rPr>
          <w:rFonts w:hint="default" w:ascii="Times New Roman" w:hAnsi="Times New Roman" w:cs="Times New Roman"/>
          <w:sz w:val="28"/>
          <w:szCs w:val="28"/>
          <w:u w:val="single"/>
        </w:rPr>
        <w:t>d</w:t>
      </w:r>
      <w:r>
        <w:rPr>
          <w:rFonts w:hint="default" w:ascii="Times New Roman" w:hAnsi="Times New Roman" w:cs="Times New Roman"/>
          <w:sz w:val="28"/>
          <w:szCs w:val="28"/>
        </w:rPr>
        <w:t>a”.</w:t>
      </w:r>
    </w:p>
    <w:p>
      <w:pPr>
        <w:pStyle w:val="7"/>
        <w:spacing w:before="60" w:line="264" w:lineRule="auto"/>
        <w:ind w:left="871" w:right="296"/>
        <w:jc w:val="both"/>
        <w:rPr>
          <w:rFonts w:hint="default" w:ascii="Times New Roman" w:hAnsi="Times New Roman" w:cs="Times New Roman"/>
          <w:sz w:val="28"/>
          <w:szCs w:val="28"/>
        </w:rPr>
      </w:pPr>
      <w:r>
        <w:rPr>
          <w:rFonts w:hint="default" w:ascii="Times New Roman" w:hAnsi="Times New Roman" w:cs="Times New Roman"/>
          <w:sz w:val="28"/>
          <w:szCs w:val="28"/>
        </w:rPr>
        <w:t>Dữ liệu vào trong file PALIN.INP có dạng: Gồm một dòng chứa xâu S. (</w:t>
      </w:r>
      <w:r>
        <w:rPr>
          <w:rFonts w:hint="default" w:cs="Times New Roman"/>
          <w:sz w:val="28"/>
          <w:szCs w:val="28"/>
          <w:lang w:val="en-US"/>
        </w:rPr>
        <w:t>đ</w:t>
      </w:r>
      <w:r>
        <w:rPr>
          <w:rFonts w:hint="default" w:ascii="Times New Roman" w:hAnsi="Times New Roman" w:cs="Times New Roman"/>
          <w:sz w:val="28"/>
          <w:szCs w:val="28"/>
        </w:rPr>
        <w:t>ộ dài mỗi xâu không vượt quá 200)</w:t>
      </w:r>
    </w:p>
    <w:p>
      <w:pPr>
        <w:pStyle w:val="7"/>
        <w:spacing w:before="60" w:line="264" w:lineRule="auto"/>
        <w:ind w:left="871" w:right="294"/>
        <w:jc w:val="both"/>
        <w:rPr>
          <w:rFonts w:hint="default" w:ascii="Times New Roman" w:hAnsi="Times New Roman" w:cs="Times New Roman"/>
          <w:sz w:val="28"/>
          <w:szCs w:val="28"/>
        </w:rPr>
      </w:pPr>
      <w:r>
        <w:rPr>
          <w:rFonts w:hint="default" w:ascii="Times New Roman" w:hAnsi="Times New Roman" w:cs="Times New Roman"/>
          <w:sz w:val="28"/>
          <w:szCs w:val="28"/>
        </w:rPr>
        <w:t xml:space="preserve">Kết quả ghi ra file PALIN.OUT có dạng: Gồm một dòng là một xâu </w:t>
      </w:r>
      <w:r>
        <w:rPr>
          <w:rFonts w:hint="default" w:cs="Times New Roman"/>
          <w:sz w:val="28"/>
          <w:szCs w:val="28"/>
          <w:lang w:val="en-US"/>
        </w:rPr>
        <w:t>đ</w:t>
      </w:r>
      <w:r>
        <w:rPr>
          <w:rFonts w:hint="default" w:ascii="Times New Roman" w:hAnsi="Times New Roman" w:cs="Times New Roman"/>
          <w:sz w:val="28"/>
          <w:szCs w:val="28"/>
        </w:rPr>
        <w:t xml:space="preserve">ối xứng sau khi </w:t>
      </w:r>
      <w:r>
        <w:rPr>
          <w:rFonts w:hint="default" w:cs="Times New Roman"/>
          <w:sz w:val="28"/>
          <w:szCs w:val="28"/>
          <w:lang w:val="en-US"/>
        </w:rPr>
        <w:t>đ</w:t>
      </w:r>
      <w:r>
        <w:rPr>
          <w:rFonts w:hint="default" w:ascii="Times New Roman" w:hAnsi="Times New Roman" w:cs="Times New Roman"/>
          <w:sz w:val="28"/>
          <w:szCs w:val="28"/>
        </w:rPr>
        <w:t>ã chèn thêm ít kí tự nhất vào xâu S.</w:t>
      </w:r>
    </w:p>
    <w:p>
      <w:pPr>
        <w:pStyle w:val="7"/>
        <w:spacing w:before="9"/>
        <w:rPr>
          <w:rFonts w:hint="default" w:ascii="Times New Roman" w:hAnsi="Times New Roman" w:cs="Times New Roman"/>
          <w:sz w:val="28"/>
          <w:szCs w:val="28"/>
        </w:rPr>
      </w:pPr>
    </w:p>
    <w:tbl>
      <w:tblPr>
        <w:tblStyle w:val="6"/>
        <w:tblW w:w="0" w:type="auto"/>
        <w:tblInd w:w="287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404"/>
        <w:gridCol w:w="140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3" w:hRule="atLeast"/>
        </w:trPr>
        <w:tc>
          <w:tcPr>
            <w:tcW w:w="1404" w:type="dxa"/>
          </w:tcPr>
          <w:p>
            <w:pPr>
              <w:pStyle w:val="13"/>
              <w:spacing w:before="66"/>
              <w:ind w:left="107"/>
              <w:rPr>
                <w:rFonts w:hint="default" w:ascii="Times New Roman" w:hAnsi="Times New Roman" w:cs="Times New Roman"/>
                <w:sz w:val="28"/>
                <w:szCs w:val="28"/>
              </w:rPr>
            </w:pPr>
            <w:r>
              <w:rPr>
                <w:rFonts w:hint="default" w:ascii="Times New Roman" w:hAnsi="Times New Roman" w:cs="Times New Roman"/>
                <w:sz w:val="28"/>
                <w:szCs w:val="28"/>
              </w:rPr>
              <w:t>Palin.inp</w:t>
            </w:r>
          </w:p>
        </w:tc>
        <w:tc>
          <w:tcPr>
            <w:tcW w:w="1406" w:type="dxa"/>
          </w:tcPr>
          <w:p>
            <w:pPr>
              <w:pStyle w:val="13"/>
              <w:spacing w:before="66"/>
              <w:ind w:left="107"/>
              <w:rPr>
                <w:rFonts w:hint="default" w:ascii="Times New Roman" w:hAnsi="Times New Roman" w:cs="Times New Roman"/>
                <w:sz w:val="28"/>
                <w:szCs w:val="28"/>
              </w:rPr>
            </w:pPr>
            <w:r>
              <w:rPr>
                <w:rFonts w:hint="default" w:ascii="Times New Roman" w:hAnsi="Times New Roman" w:cs="Times New Roman"/>
                <w:sz w:val="28"/>
                <w:szCs w:val="28"/>
              </w:rPr>
              <w:t>Palin.out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5" w:hRule="atLeast"/>
        </w:trPr>
        <w:tc>
          <w:tcPr>
            <w:tcW w:w="1404" w:type="dxa"/>
          </w:tcPr>
          <w:p>
            <w:pPr>
              <w:pStyle w:val="13"/>
              <w:spacing w:before="66"/>
              <w:ind w:left="107"/>
              <w:rPr>
                <w:rFonts w:hint="default" w:ascii="Times New Roman" w:hAnsi="Times New Roman" w:cs="Times New Roman"/>
                <w:sz w:val="28"/>
                <w:szCs w:val="28"/>
              </w:rPr>
            </w:pPr>
            <w:r>
              <w:rPr>
                <w:rFonts w:hint="default" w:ascii="Times New Roman" w:hAnsi="Times New Roman" w:cs="Times New Roman"/>
                <w:sz w:val="28"/>
                <w:szCs w:val="28"/>
              </w:rPr>
              <w:t>acbcd</w:t>
            </w:r>
          </w:p>
        </w:tc>
        <w:tc>
          <w:tcPr>
            <w:tcW w:w="1406" w:type="dxa"/>
          </w:tcPr>
          <w:p>
            <w:pPr>
              <w:pStyle w:val="13"/>
              <w:spacing w:before="66"/>
              <w:ind w:left="107"/>
              <w:rPr>
                <w:rFonts w:hint="default" w:ascii="Times New Roman" w:hAnsi="Times New Roman" w:cs="Times New Roman"/>
                <w:sz w:val="28"/>
                <w:szCs w:val="28"/>
              </w:rPr>
            </w:pPr>
            <w:r>
              <w:rPr>
                <w:rFonts w:hint="default" w:ascii="Times New Roman" w:hAnsi="Times New Roman" w:cs="Times New Roman"/>
                <w:sz w:val="28"/>
                <w:szCs w:val="28"/>
              </w:rPr>
              <w:t>a</w:t>
            </w:r>
            <w:r>
              <w:rPr>
                <w:rFonts w:hint="default" w:ascii="Times New Roman" w:hAnsi="Times New Roman" w:cs="Times New Roman"/>
                <w:sz w:val="28"/>
                <w:szCs w:val="28"/>
                <w:u w:val="single"/>
              </w:rPr>
              <w:t>d</w:t>
            </w:r>
            <w:r>
              <w:rPr>
                <w:rFonts w:hint="default" w:ascii="Times New Roman" w:hAnsi="Times New Roman" w:cs="Times New Roman"/>
                <w:sz w:val="28"/>
                <w:szCs w:val="28"/>
              </w:rPr>
              <w:t>cbcd</w:t>
            </w:r>
            <w:r>
              <w:rPr>
                <w:rFonts w:hint="default" w:ascii="Times New Roman" w:hAnsi="Times New Roman" w:cs="Times New Roman"/>
                <w:sz w:val="28"/>
                <w:szCs w:val="28"/>
                <w:u w:val="single"/>
              </w:rPr>
              <w:t>a</w:t>
            </w:r>
          </w:p>
        </w:tc>
      </w:tr>
    </w:tbl>
    <w:p>
      <w:pPr>
        <w:pStyle w:val="12"/>
        <w:numPr>
          <w:ilvl w:val="1"/>
          <w:numId w:val="50"/>
        </w:numPr>
        <w:tabs>
          <w:tab w:val="left" w:pos="845"/>
        </w:tabs>
        <w:spacing w:before="59" w:after="0" w:line="240" w:lineRule="auto"/>
        <w:ind w:left="844" w:right="0" w:hanging="541"/>
        <w:jc w:val="both"/>
        <w:rPr>
          <w:rFonts w:hint="default" w:ascii="Times New Roman" w:hAnsi="Times New Roman" w:cs="Times New Roman"/>
          <w:i/>
          <w:sz w:val="28"/>
          <w:szCs w:val="28"/>
        </w:rPr>
      </w:pPr>
      <w:r>
        <w:rPr>
          <w:rFonts w:hint="default" w:ascii="Times New Roman" w:hAnsi="Times New Roman" w:cs="Times New Roman"/>
          <w:i/>
          <w:w w:val="105"/>
          <w:sz w:val="28"/>
          <w:szCs w:val="28"/>
        </w:rPr>
        <w:t>Stones</w:t>
      </w:r>
    </w:p>
    <w:p>
      <w:pPr>
        <w:pStyle w:val="7"/>
        <w:spacing w:before="81" w:line="264" w:lineRule="auto"/>
        <w:ind w:left="871" w:right="294"/>
        <w:jc w:val="both"/>
        <w:rPr>
          <w:rFonts w:hint="default" w:ascii="Times New Roman" w:hAnsi="Times New Roman" w:cs="Times New Roman"/>
          <w:sz w:val="28"/>
          <w:szCs w:val="28"/>
        </w:rPr>
      </w:pPr>
      <w:r>
        <w:rPr>
          <w:rFonts w:hint="default" w:ascii="Times New Roman" w:hAnsi="Times New Roman" w:cs="Times New Roman"/>
          <w:sz w:val="28"/>
          <w:szCs w:val="28"/>
        </w:rPr>
        <w:t xml:space="preserve">Có N </w:t>
      </w:r>
      <w:r>
        <w:rPr>
          <w:rFonts w:hint="default" w:cs="Times New Roman"/>
          <w:sz w:val="28"/>
          <w:szCs w:val="28"/>
          <w:lang w:val="en-US"/>
        </w:rPr>
        <w:t>đ</w:t>
      </w:r>
      <w:r>
        <w:rPr>
          <w:rFonts w:hint="default" w:ascii="Times New Roman" w:hAnsi="Times New Roman" w:cs="Times New Roman"/>
          <w:sz w:val="28"/>
          <w:szCs w:val="28"/>
        </w:rPr>
        <w:t xml:space="preserve">ống sỏi xếp thành một hàng, </w:t>
      </w:r>
      <w:r>
        <w:rPr>
          <w:rFonts w:hint="default" w:cs="Times New Roman"/>
          <w:sz w:val="28"/>
          <w:szCs w:val="28"/>
          <w:lang w:val="en-US"/>
        </w:rPr>
        <w:t>đ</w:t>
      </w:r>
      <w:r>
        <w:rPr>
          <w:rFonts w:hint="default" w:ascii="Times New Roman" w:hAnsi="Times New Roman" w:cs="Times New Roman"/>
          <w:sz w:val="28"/>
          <w:szCs w:val="28"/>
        </w:rPr>
        <w:t>ống thứ i có A</w:t>
      </w:r>
      <w:r>
        <w:rPr>
          <w:rFonts w:hint="default" w:ascii="Times New Roman" w:hAnsi="Times New Roman" w:cs="Times New Roman"/>
          <w:sz w:val="28"/>
          <w:szCs w:val="28"/>
          <w:vertAlign w:val="subscript"/>
        </w:rPr>
        <w:t>i</w:t>
      </w:r>
      <w:r>
        <w:rPr>
          <w:rFonts w:hint="default" w:ascii="Times New Roman" w:hAnsi="Times New Roman" w:cs="Times New Roman"/>
          <w:sz w:val="28"/>
          <w:szCs w:val="28"/>
          <w:vertAlign w:val="baseline"/>
        </w:rPr>
        <w:t xml:space="preserve"> viên sỏi. Ta có thể  ghép hai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ống sỏi kề nhau thành một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ống và mất một chi phí bằng tổng hai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ống sỏi</w:t>
      </w:r>
      <w:r>
        <w:rPr>
          <w:rFonts w:hint="default" w:ascii="Times New Roman" w:hAnsi="Times New Roman" w:cs="Times New Roman"/>
          <w:spacing w:val="-4"/>
          <w:sz w:val="28"/>
          <w:szCs w:val="28"/>
          <w:vertAlign w:val="baseline"/>
        </w:rPr>
        <w:t xml:space="preserve">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ó.</w:t>
      </w:r>
    </w:p>
    <w:p>
      <w:pPr>
        <w:pStyle w:val="7"/>
        <w:spacing w:before="59"/>
        <w:ind w:left="871" w:right="295" w:hanging="1"/>
        <w:jc w:val="both"/>
        <w:rPr>
          <w:rFonts w:hint="default" w:ascii="Times New Roman" w:hAnsi="Times New Roman" w:cs="Times New Roman"/>
          <w:sz w:val="28"/>
          <w:szCs w:val="28"/>
        </w:rPr>
      </w:pPr>
      <w:r>
        <w:rPr>
          <w:rFonts w:hint="default" w:ascii="Times New Roman" w:hAnsi="Times New Roman" w:cs="Times New Roman"/>
          <w:i/>
          <w:sz w:val="28"/>
          <w:szCs w:val="28"/>
        </w:rPr>
        <w:t xml:space="preserve">Yêu cầu: </w:t>
      </w:r>
      <w:r>
        <w:rPr>
          <w:rFonts w:hint="default" w:ascii="Times New Roman" w:hAnsi="Times New Roman" w:cs="Times New Roman"/>
          <w:sz w:val="28"/>
          <w:szCs w:val="28"/>
        </w:rPr>
        <w:t xml:space="preserve">Hãy tìm cách ghép N </w:t>
      </w:r>
      <w:r>
        <w:rPr>
          <w:rFonts w:hint="default" w:cs="Times New Roman"/>
          <w:sz w:val="28"/>
          <w:szCs w:val="28"/>
          <w:lang w:val="en-US"/>
        </w:rPr>
        <w:t>đ</w:t>
      </w:r>
      <w:r>
        <w:rPr>
          <w:rFonts w:hint="default" w:ascii="Times New Roman" w:hAnsi="Times New Roman" w:cs="Times New Roman"/>
          <w:sz w:val="28"/>
          <w:szCs w:val="28"/>
        </w:rPr>
        <w:t xml:space="preserve">ống sỏi này thành một </w:t>
      </w:r>
      <w:r>
        <w:rPr>
          <w:rFonts w:hint="default" w:cs="Times New Roman"/>
          <w:sz w:val="28"/>
          <w:szCs w:val="28"/>
          <w:lang w:val="en-US"/>
        </w:rPr>
        <w:t>đ</w:t>
      </w:r>
      <w:r>
        <w:rPr>
          <w:rFonts w:hint="default" w:ascii="Times New Roman" w:hAnsi="Times New Roman" w:cs="Times New Roman"/>
          <w:sz w:val="28"/>
          <w:szCs w:val="28"/>
        </w:rPr>
        <w:t>ống với chi phí là nhỏ nhất.</w:t>
      </w:r>
    </w:p>
    <w:p>
      <w:pPr>
        <w:pStyle w:val="7"/>
        <w:spacing w:before="63"/>
        <w:ind w:left="871"/>
        <w:jc w:val="both"/>
        <w:rPr>
          <w:rFonts w:hint="default" w:ascii="Times New Roman" w:hAnsi="Times New Roman" w:cs="Times New Roman"/>
          <w:sz w:val="28"/>
          <w:szCs w:val="28"/>
        </w:rPr>
      </w:pPr>
      <w:r>
        <w:rPr>
          <w:rFonts w:hint="default" w:ascii="Times New Roman" w:hAnsi="Times New Roman" w:cs="Times New Roman"/>
          <w:sz w:val="28"/>
          <w:szCs w:val="28"/>
        </w:rPr>
        <w:t xml:space="preserve">Ví dụ: Có 5 </w:t>
      </w:r>
      <w:r>
        <w:rPr>
          <w:rFonts w:hint="default" w:cs="Times New Roman"/>
          <w:sz w:val="28"/>
          <w:szCs w:val="28"/>
          <w:lang w:val="en-US"/>
        </w:rPr>
        <w:t>đ</w:t>
      </w:r>
      <w:r>
        <w:rPr>
          <w:rFonts w:hint="default" w:ascii="Times New Roman" w:hAnsi="Times New Roman" w:cs="Times New Roman"/>
          <w:sz w:val="28"/>
          <w:szCs w:val="28"/>
        </w:rPr>
        <w:t>ống sỏi</w:t>
      </w:r>
    </w:p>
    <w:p>
      <w:pPr>
        <w:pStyle w:val="7"/>
        <w:spacing w:before="84"/>
        <w:ind w:left="1382"/>
        <w:jc w:val="both"/>
        <w:rPr>
          <w:rFonts w:hint="default" w:ascii="Times New Roman" w:hAnsi="Times New Roman" w:cs="Times New Roman"/>
          <w:sz w:val="28"/>
          <w:szCs w:val="28"/>
        </w:rPr>
      </w:pPr>
      <w:r>
        <w:rPr>
          <w:rFonts w:hint="default" w:ascii="Times New Roman" w:hAnsi="Times New Roman" w:cs="Times New Roman"/>
          <w:sz w:val="28"/>
          <w:szCs w:val="28"/>
        </w:rPr>
        <w:t xml:space="preserve">4 </w:t>
      </w:r>
      <w:r>
        <w:rPr>
          <w:rFonts w:hint="default" w:ascii="Times New Roman" w:hAnsi="Times New Roman" w:cs="Times New Roman"/>
          <w:sz w:val="28"/>
          <w:szCs w:val="28"/>
          <w:u w:val="thick"/>
        </w:rPr>
        <w:t>1 2</w:t>
      </w:r>
      <w:r>
        <w:rPr>
          <w:rFonts w:hint="default" w:ascii="Times New Roman" w:hAnsi="Times New Roman" w:cs="Times New Roman"/>
          <w:sz w:val="28"/>
          <w:szCs w:val="28"/>
        </w:rPr>
        <w:t xml:space="preserve"> 7 5</w:t>
      </w:r>
    </w:p>
    <w:p>
      <w:pPr>
        <w:pStyle w:val="7"/>
        <w:tabs>
          <w:tab w:val="left" w:pos="2426"/>
          <w:tab w:val="left" w:pos="3767"/>
        </w:tabs>
        <w:spacing w:before="65"/>
        <w:ind w:left="1382"/>
        <w:jc w:val="both"/>
        <w:rPr>
          <w:rFonts w:hint="default" w:ascii="Times New Roman" w:hAnsi="Times New Roman" w:cs="Times New Roman"/>
          <w:sz w:val="28"/>
          <w:szCs w:val="28"/>
        </w:rPr>
      </w:pPr>
      <w:r>
        <w:rPr>
          <w:rFonts w:hint="default" w:ascii="Times New Roman" w:hAnsi="Times New Roman" w:cs="Times New Roman"/>
          <w:sz w:val="28"/>
          <w:szCs w:val="28"/>
          <w:u w:val="thick"/>
        </w:rPr>
        <w:t>4</w:t>
      </w:r>
      <w:r>
        <w:rPr>
          <w:rFonts w:hint="default" w:ascii="Times New Roman" w:hAnsi="Times New Roman" w:cs="Times New Roman"/>
          <w:sz w:val="28"/>
          <w:szCs w:val="28"/>
          <w:u w:val="thick"/>
        </w:rPr>
        <w:tab/>
      </w:r>
      <w:r>
        <w:rPr>
          <w:rFonts w:hint="default" w:ascii="Times New Roman" w:hAnsi="Times New Roman" w:cs="Times New Roman"/>
          <w:sz w:val="28"/>
          <w:szCs w:val="28"/>
          <w:u w:val="thick"/>
        </w:rPr>
        <w:t>3</w:t>
      </w:r>
      <w:r>
        <w:rPr>
          <w:rFonts w:hint="default" w:ascii="Times New Roman" w:hAnsi="Times New Roman" w:cs="Times New Roman"/>
          <w:sz w:val="28"/>
          <w:szCs w:val="28"/>
        </w:rPr>
        <w:tab/>
      </w:r>
      <w:r>
        <w:rPr>
          <w:rFonts w:hint="default" w:ascii="Times New Roman" w:hAnsi="Times New Roman" w:cs="Times New Roman"/>
          <w:sz w:val="28"/>
          <w:szCs w:val="28"/>
        </w:rPr>
        <w:t>7</w:t>
      </w:r>
      <w:r>
        <w:rPr>
          <w:rFonts w:hint="default" w:ascii="Times New Roman" w:hAnsi="Times New Roman" w:cs="Times New Roman"/>
          <w:spacing w:val="25"/>
          <w:sz w:val="28"/>
          <w:szCs w:val="28"/>
        </w:rPr>
        <w:t xml:space="preserve"> </w:t>
      </w:r>
      <w:r>
        <w:rPr>
          <w:rFonts w:hint="default" w:ascii="Times New Roman" w:hAnsi="Times New Roman" w:cs="Times New Roman"/>
          <w:sz w:val="28"/>
          <w:szCs w:val="28"/>
        </w:rPr>
        <w:t>5</w:t>
      </w:r>
    </w:p>
    <w:p>
      <w:pPr>
        <w:pStyle w:val="7"/>
        <w:tabs>
          <w:tab w:val="left" w:pos="2632"/>
          <w:tab w:val="left" w:pos="3199"/>
        </w:tabs>
        <w:spacing w:before="60"/>
        <w:ind w:left="1802"/>
        <w:rPr>
          <w:rFonts w:hint="default" w:ascii="Times New Roman" w:hAnsi="Times New Roman" w:cs="Times New Roman"/>
          <w:sz w:val="28"/>
          <w:szCs w:val="28"/>
        </w:rPr>
      </w:pPr>
      <w:r>
        <w:rPr>
          <w:rFonts w:hint="default" w:ascii="Times New Roman" w:hAnsi="Times New Roman" w:cs="Times New Roman"/>
          <w:sz w:val="28"/>
          <w:szCs w:val="28"/>
        </w:rPr>
        <w:t>7</w:t>
      </w:r>
      <w:r>
        <w:rPr>
          <w:rFonts w:hint="default" w:ascii="Times New Roman" w:hAnsi="Times New Roman" w:cs="Times New Roman"/>
          <w:sz w:val="28"/>
          <w:szCs w:val="28"/>
        </w:rPr>
        <w:tab/>
      </w:r>
      <w:r>
        <w:rPr>
          <w:rFonts w:hint="default" w:ascii="Times New Roman" w:hAnsi="Times New Roman" w:cs="Times New Roman"/>
          <w:sz w:val="28"/>
          <w:szCs w:val="28"/>
          <w:u w:val="thick"/>
        </w:rPr>
        <w:t>7</w:t>
      </w:r>
      <w:r>
        <w:rPr>
          <w:rFonts w:hint="default" w:ascii="Times New Roman" w:hAnsi="Times New Roman" w:cs="Times New Roman"/>
          <w:sz w:val="28"/>
          <w:szCs w:val="28"/>
          <w:u w:val="thick"/>
        </w:rPr>
        <w:tab/>
      </w:r>
      <w:r>
        <w:rPr>
          <w:rFonts w:hint="default" w:ascii="Times New Roman" w:hAnsi="Times New Roman" w:cs="Times New Roman"/>
          <w:sz w:val="28"/>
          <w:szCs w:val="28"/>
          <w:u w:val="thick"/>
        </w:rPr>
        <w:t>5</w:t>
      </w:r>
    </w:p>
    <w:p>
      <w:pPr>
        <w:pStyle w:val="7"/>
        <w:tabs>
          <w:tab w:val="left" w:pos="2932"/>
        </w:tabs>
        <w:spacing w:before="60"/>
        <w:ind w:left="1802"/>
        <w:rPr>
          <w:rFonts w:hint="default" w:ascii="Times New Roman" w:hAnsi="Times New Roman" w:cs="Times New Roman"/>
          <w:sz w:val="28"/>
          <w:szCs w:val="28"/>
        </w:rPr>
      </w:pPr>
      <w:r>
        <w:rPr>
          <w:rFonts w:hint="default" w:ascii="Times New Roman" w:hAnsi="Times New Roman" w:cs="Times New Roman"/>
          <w:sz w:val="28"/>
          <w:szCs w:val="28"/>
          <w:u w:val="thick"/>
        </w:rPr>
        <w:t>7</w:t>
      </w:r>
      <w:r>
        <w:rPr>
          <w:rFonts w:hint="default" w:ascii="Times New Roman" w:hAnsi="Times New Roman" w:cs="Times New Roman"/>
          <w:sz w:val="28"/>
          <w:szCs w:val="28"/>
          <w:u w:val="thick"/>
        </w:rPr>
        <w:tab/>
      </w:r>
      <w:r>
        <w:rPr>
          <w:rFonts w:hint="default" w:ascii="Times New Roman" w:hAnsi="Times New Roman" w:cs="Times New Roman"/>
          <w:sz w:val="28"/>
          <w:szCs w:val="28"/>
          <w:u w:val="thick"/>
        </w:rPr>
        <w:t>12</w:t>
      </w:r>
    </w:p>
    <w:p>
      <w:pPr>
        <w:pStyle w:val="7"/>
        <w:spacing w:before="60"/>
        <w:ind w:left="2522"/>
        <w:rPr>
          <w:rFonts w:hint="default" w:ascii="Times New Roman" w:hAnsi="Times New Roman" w:cs="Times New Roman"/>
          <w:sz w:val="28"/>
          <w:szCs w:val="28"/>
        </w:rPr>
      </w:pPr>
      <w:r>
        <w:rPr>
          <w:rFonts w:hint="default" w:ascii="Times New Roman" w:hAnsi="Times New Roman" w:cs="Times New Roman"/>
          <w:sz w:val="28"/>
          <w:szCs w:val="28"/>
        </w:rPr>
        <w:t>19</w:t>
      </w:r>
    </w:p>
    <w:p>
      <w:pPr>
        <w:pStyle w:val="7"/>
        <w:spacing w:before="60"/>
        <w:ind w:left="1382"/>
        <w:rPr>
          <w:rFonts w:hint="default" w:ascii="Times New Roman" w:hAnsi="Times New Roman" w:cs="Times New Roman"/>
          <w:sz w:val="28"/>
          <w:szCs w:val="28"/>
        </w:rPr>
      </w:pPr>
      <w:r>
        <w:rPr>
          <w:rFonts w:hint="default" w:ascii="Times New Roman" w:hAnsi="Times New Roman" w:cs="Times New Roman"/>
          <w:sz w:val="28"/>
          <w:szCs w:val="28"/>
        </w:rPr>
        <w:t>Phạt = 3 + 7 + 12 + 19 = 41</w:t>
      </w:r>
    </w:p>
    <w:p>
      <w:pPr>
        <w:spacing w:before="57"/>
        <w:ind w:left="871" w:right="0" w:firstLine="0"/>
        <w:jc w:val="left"/>
        <w:rPr>
          <w:rFonts w:hint="default" w:ascii="Times New Roman" w:hAnsi="Times New Roman" w:cs="Times New Roman"/>
          <w:i/>
          <w:sz w:val="28"/>
          <w:szCs w:val="28"/>
        </w:rPr>
      </w:pPr>
      <w:r>
        <w:rPr>
          <w:rFonts w:hint="default" w:ascii="Times New Roman" w:hAnsi="Times New Roman" w:cs="Times New Roman"/>
          <w:i/>
          <w:sz w:val="28"/>
          <w:szCs w:val="28"/>
        </w:rPr>
        <w:t>Dữ liệu vào trong file “STONES.INP” có dạng:</w:t>
      </w:r>
    </w:p>
    <w:p>
      <w:pPr>
        <w:spacing w:after="0"/>
        <w:jc w:val="left"/>
        <w:rPr>
          <w:rFonts w:hint="default" w:ascii="Times New Roman" w:hAnsi="Times New Roman" w:cs="Times New Roman"/>
          <w:sz w:val="28"/>
          <w:szCs w:val="28"/>
        </w:rPr>
        <w:sectPr>
          <w:pgSz w:w="11900" w:h="16840"/>
          <w:pgMar w:top="1600" w:right="1680" w:bottom="2580" w:left="1680" w:header="0" w:footer="2382" w:gutter="0"/>
          <w:cols w:space="720" w:num="1"/>
        </w:sectPr>
      </w:pPr>
    </w:p>
    <w:p>
      <w:pPr>
        <w:pStyle w:val="7"/>
        <w:rPr>
          <w:rFonts w:hint="default" w:ascii="Times New Roman" w:hAnsi="Times New Roman" w:cs="Times New Roman"/>
          <w:i/>
          <w:sz w:val="28"/>
          <w:szCs w:val="28"/>
        </w:rPr>
      </w:pPr>
    </w:p>
    <w:p>
      <w:pPr>
        <w:pStyle w:val="7"/>
        <w:rPr>
          <w:rFonts w:hint="default" w:ascii="Times New Roman" w:hAnsi="Times New Roman" w:cs="Times New Roman"/>
          <w:i/>
          <w:sz w:val="28"/>
          <w:szCs w:val="28"/>
        </w:rPr>
      </w:pPr>
    </w:p>
    <w:p>
      <w:pPr>
        <w:pStyle w:val="7"/>
        <w:rPr>
          <w:rFonts w:hint="default" w:ascii="Times New Roman" w:hAnsi="Times New Roman" w:cs="Times New Roman"/>
          <w:i/>
          <w:sz w:val="28"/>
          <w:szCs w:val="28"/>
        </w:rPr>
      </w:pPr>
    </w:p>
    <w:p>
      <w:pPr>
        <w:pStyle w:val="7"/>
        <w:spacing w:before="2"/>
        <w:rPr>
          <w:rFonts w:hint="default" w:ascii="Times New Roman" w:hAnsi="Times New Roman" w:cs="Times New Roman"/>
          <w:i/>
          <w:sz w:val="28"/>
          <w:szCs w:val="28"/>
        </w:rPr>
      </w:pPr>
    </w:p>
    <w:p>
      <w:pPr>
        <w:pStyle w:val="12"/>
        <w:numPr>
          <w:ilvl w:val="0"/>
          <w:numId w:val="55"/>
        </w:numPr>
        <w:tabs>
          <w:tab w:val="left" w:pos="1025"/>
        </w:tabs>
        <w:spacing w:before="90" w:after="0" w:line="240" w:lineRule="auto"/>
        <w:ind w:left="1024" w:right="0" w:hanging="154"/>
        <w:jc w:val="left"/>
        <w:rPr>
          <w:rFonts w:hint="default" w:ascii="Times New Roman" w:hAnsi="Times New Roman" w:cs="Times New Roman"/>
          <w:sz w:val="28"/>
          <w:szCs w:val="28"/>
        </w:rPr>
      </w:pPr>
      <w:r>
        <w:rPr>
          <w:rFonts w:hint="default" w:ascii="Times New Roman" w:hAnsi="Times New Roman" w:cs="Times New Roman"/>
          <w:sz w:val="28"/>
          <w:szCs w:val="28"/>
        </w:rPr>
        <w:t xml:space="preserve">Dòng </w:t>
      </w:r>
      <w:r>
        <w:rPr>
          <w:rFonts w:hint="default" w:cs="Times New Roman"/>
          <w:sz w:val="28"/>
          <w:szCs w:val="28"/>
          <w:lang w:val="en-US"/>
        </w:rPr>
        <w:t>đ</w:t>
      </w:r>
      <w:r>
        <w:rPr>
          <w:rFonts w:hint="default" w:ascii="Times New Roman" w:hAnsi="Times New Roman" w:cs="Times New Roman"/>
          <w:sz w:val="28"/>
          <w:szCs w:val="28"/>
        </w:rPr>
        <w:t xml:space="preserve">ầu là số N (N &lt; 101) là số </w:t>
      </w:r>
      <w:r>
        <w:rPr>
          <w:rFonts w:hint="default" w:cs="Times New Roman"/>
          <w:sz w:val="28"/>
          <w:szCs w:val="28"/>
          <w:lang w:val="en-US"/>
        </w:rPr>
        <w:t>đ</w:t>
      </w:r>
      <w:r>
        <w:rPr>
          <w:rFonts w:hint="default" w:ascii="Times New Roman" w:hAnsi="Times New Roman" w:cs="Times New Roman"/>
          <w:sz w:val="28"/>
          <w:szCs w:val="28"/>
        </w:rPr>
        <w:t>ống</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sỏi</w:t>
      </w:r>
    </w:p>
    <w:p>
      <w:pPr>
        <w:pStyle w:val="12"/>
        <w:numPr>
          <w:ilvl w:val="0"/>
          <w:numId w:val="55"/>
        </w:numPr>
        <w:tabs>
          <w:tab w:val="left" w:pos="1025"/>
        </w:tabs>
        <w:spacing w:before="89" w:after="0" w:line="240" w:lineRule="auto"/>
        <w:ind w:left="1024" w:right="0" w:hanging="154"/>
        <w:jc w:val="left"/>
        <w:rPr>
          <w:rFonts w:hint="default" w:ascii="Times New Roman" w:hAnsi="Times New Roman" w:cs="Times New Roman"/>
          <w:sz w:val="28"/>
          <w:szCs w:val="28"/>
        </w:rPr>
      </w:pPr>
      <w:r>
        <w:rPr>
          <w:rFonts w:hint="default" w:ascii="Times New Roman" w:hAnsi="Times New Roman" w:cs="Times New Roman"/>
          <w:sz w:val="28"/>
          <w:szCs w:val="28"/>
        </w:rPr>
        <w:t xml:space="preserve">Dòng thứ 2 gồm N số nguyên là số sỏi của N </w:t>
      </w:r>
      <w:r>
        <w:rPr>
          <w:rFonts w:hint="default" w:cs="Times New Roman"/>
          <w:sz w:val="28"/>
          <w:szCs w:val="28"/>
          <w:lang w:val="en-US"/>
        </w:rPr>
        <w:t>đ</w:t>
      </w:r>
      <w:r>
        <w:rPr>
          <w:rFonts w:hint="default" w:ascii="Times New Roman" w:hAnsi="Times New Roman" w:cs="Times New Roman"/>
          <w:sz w:val="28"/>
          <w:szCs w:val="28"/>
        </w:rPr>
        <w:t>ống sỏi. (0 &lt; A</w:t>
      </w:r>
      <w:r>
        <w:rPr>
          <w:rFonts w:hint="default" w:ascii="Times New Roman" w:hAnsi="Times New Roman" w:cs="Times New Roman"/>
          <w:sz w:val="28"/>
          <w:szCs w:val="28"/>
          <w:vertAlign w:val="subscript"/>
        </w:rPr>
        <w:t>i</w:t>
      </w:r>
      <w:r>
        <w:rPr>
          <w:rFonts w:hint="default" w:ascii="Times New Roman" w:hAnsi="Times New Roman" w:cs="Times New Roman"/>
          <w:sz w:val="28"/>
          <w:szCs w:val="28"/>
          <w:vertAlign w:val="baseline"/>
        </w:rPr>
        <w:t xml:space="preserve"> &lt;</w:t>
      </w:r>
      <w:r>
        <w:rPr>
          <w:rFonts w:hint="default" w:ascii="Times New Roman" w:hAnsi="Times New Roman" w:cs="Times New Roman"/>
          <w:spacing w:val="-33"/>
          <w:sz w:val="28"/>
          <w:szCs w:val="28"/>
          <w:vertAlign w:val="baseline"/>
        </w:rPr>
        <w:t xml:space="preserve"> </w:t>
      </w:r>
      <w:r>
        <w:rPr>
          <w:rFonts w:hint="default" w:ascii="Times New Roman" w:hAnsi="Times New Roman" w:cs="Times New Roman"/>
          <w:sz w:val="28"/>
          <w:szCs w:val="28"/>
          <w:vertAlign w:val="baseline"/>
        </w:rPr>
        <w:t>1001)</w:t>
      </w:r>
    </w:p>
    <w:p>
      <w:pPr>
        <w:spacing w:before="86" w:line="264" w:lineRule="auto"/>
        <w:ind w:left="871" w:right="0" w:firstLine="0"/>
        <w:jc w:val="left"/>
        <w:rPr>
          <w:rFonts w:hint="default" w:ascii="Times New Roman" w:hAnsi="Times New Roman" w:cs="Times New Roman"/>
          <w:sz w:val="28"/>
          <w:szCs w:val="28"/>
        </w:rPr>
      </w:pPr>
      <w:r>
        <w:rPr>
          <w:rFonts w:hint="default" w:ascii="Times New Roman" w:hAnsi="Times New Roman" w:cs="Times New Roman"/>
          <w:i/>
          <w:sz w:val="28"/>
          <w:szCs w:val="28"/>
        </w:rPr>
        <w:t xml:space="preserve">Kết quả ra file “STONES.OUT” có dạng: </w:t>
      </w:r>
      <w:r>
        <w:rPr>
          <w:rFonts w:hint="default" w:ascii="Times New Roman" w:hAnsi="Times New Roman" w:cs="Times New Roman"/>
          <w:sz w:val="28"/>
          <w:szCs w:val="28"/>
        </w:rPr>
        <w:t xml:space="preserve">gồm một số là chi phí nhỏ nhất </w:t>
      </w:r>
      <w:r>
        <w:rPr>
          <w:rFonts w:hint="default" w:cs="Times New Roman"/>
          <w:sz w:val="28"/>
          <w:szCs w:val="28"/>
          <w:lang w:val="en-US"/>
        </w:rPr>
        <w:t>đ</w:t>
      </w:r>
      <w:r>
        <w:rPr>
          <w:rFonts w:hint="default" w:ascii="Times New Roman" w:hAnsi="Times New Roman" w:cs="Times New Roman"/>
          <w:sz w:val="28"/>
          <w:szCs w:val="28"/>
        </w:rPr>
        <w:t xml:space="preserve">ể ghép N </w:t>
      </w:r>
      <w:r>
        <w:rPr>
          <w:rFonts w:hint="default" w:cs="Times New Roman"/>
          <w:sz w:val="28"/>
          <w:szCs w:val="28"/>
          <w:lang w:val="en-US"/>
        </w:rPr>
        <w:t>đ</w:t>
      </w:r>
      <w:r>
        <w:rPr>
          <w:rFonts w:hint="default" w:ascii="Times New Roman" w:hAnsi="Times New Roman" w:cs="Times New Roman"/>
          <w:sz w:val="28"/>
          <w:szCs w:val="28"/>
        </w:rPr>
        <w:t xml:space="preserve">ống thành một </w:t>
      </w:r>
      <w:r>
        <w:rPr>
          <w:rFonts w:hint="default" w:cs="Times New Roman"/>
          <w:sz w:val="28"/>
          <w:szCs w:val="28"/>
          <w:lang w:val="en-US"/>
        </w:rPr>
        <w:t>đ</w:t>
      </w:r>
      <w:r>
        <w:rPr>
          <w:rFonts w:hint="default" w:ascii="Times New Roman" w:hAnsi="Times New Roman" w:cs="Times New Roman"/>
          <w:sz w:val="28"/>
          <w:szCs w:val="28"/>
        </w:rPr>
        <w:t>ống.</w:t>
      </w:r>
    </w:p>
    <w:p>
      <w:pPr>
        <w:pStyle w:val="7"/>
        <w:spacing w:before="8"/>
        <w:rPr>
          <w:rFonts w:hint="default" w:ascii="Times New Roman" w:hAnsi="Times New Roman" w:cs="Times New Roman"/>
          <w:sz w:val="28"/>
          <w:szCs w:val="28"/>
        </w:rPr>
      </w:pPr>
    </w:p>
    <w:tbl>
      <w:tblPr>
        <w:tblStyle w:val="6"/>
        <w:tblW w:w="0" w:type="auto"/>
        <w:tblInd w:w="274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36"/>
        <w:gridCol w:w="15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5" w:hRule="atLeast"/>
        </w:trPr>
        <w:tc>
          <w:tcPr>
            <w:tcW w:w="1536" w:type="dxa"/>
          </w:tcPr>
          <w:p>
            <w:pPr>
              <w:pStyle w:val="13"/>
              <w:spacing w:before="68"/>
              <w:ind w:left="107"/>
              <w:rPr>
                <w:rFonts w:hint="default" w:ascii="Times New Roman" w:hAnsi="Times New Roman" w:cs="Times New Roman"/>
                <w:sz w:val="28"/>
                <w:szCs w:val="28"/>
              </w:rPr>
            </w:pPr>
            <w:r>
              <w:rPr>
                <w:rFonts w:hint="default" w:ascii="Times New Roman" w:hAnsi="Times New Roman" w:cs="Times New Roman"/>
                <w:sz w:val="28"/>
                <w:szCs w:val="28"/>
              </w:rPr>
              <w:t>STONES.INP</w:t>
            </w:r>
          </w:p>
        </w:tc>
        <w:tc>
          <w:tcPr>
            <w:tcW w:w="1538" w:type="dxa"/>
          </w:tcPr>
          <w:p>
            <w:pPr>
              <w:pStyle w:val="13"/>
              <w:spacing w:before="68"/>
              <w:ind w:left="107"/>
              <w:rPr>
                <w:rFonts w:hint="default" w:ascii="Times New Roman" w:hAnsi="Times New Roman" w:cs="Times New Roman"/>
                <w:sz w:val="28"/>
                <w:szCs w:val="28"/>
              </w:rPr>
            </w:pPr>
            <w:r>
              <w:rPr>
                <w:rFonts w:hint="default" w:ascii="Times New Roman" w:hAnsi="Times New Roman" w:cs="Times New Roman"/>
                <w:sz w:val="28"/>
                <w:szCs w:val="28"/>
              </w:rPr>
              <w:t>STONES.OUT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29" w:hRule="atLeast"/>
        </w:trPr>
        <w:tc>
          <w:tcPr>
            <w:tcW w:w="1536" w:type="dxa"/>
          </w:tcPr>
          <w:p>
            <w:pPr>
              <w:pStyle w:val="13"/>
              <w:spacing w:before="66"/>
              <w:ind w:left="107"/>
              <w:rPr>
                <w:rFonts w:hint="default" w:ascii="Times New Roman" w:hAnsi="Times New Roman" w:cs="Times New Roman"/>
                <w:sz w:val="28"/>
                <w:szCs w:val="28"/>
              </w:rPr>
            </w:pPr>
            <w:r>
              <w:rPr>
                <w:rFonts w:hint="default" w:ascii="Times New Roman" w:hAnsi="Times New Roman" w:cs="Times New Roman"/>
                <w:w w:val="100"/>
                <w:sz w:val="28"/>
                <w:szCs w:val="28"/>
              </w:rPr>
              <w:t>5</w:t>
            </w:r>
          </w:p>
          <w:p>
            <w:pPr>
              <w:pStyle w:val="13"/>
              <w:spacing w:before="84"/>
              <w:ind w:left="107"/>
              <w:rPr>
                <w:rFonts w:hint="default" w:ascii="Times New Roman" w:hAnsi="Times New Roman" w:cs="Times New Roman"/>
                <w:sz w:val="28"/>
                <w:szCs w:val="28"/>
              </w:rPr>
            </w:pPr>
            <w:r>
              <w:rPr>
                <w:rFonts w:hint="default" w:ascii="Times New Roman" w:hAnsi="Times New Roman" w:cs="Times New Roman"/>
                <w:sz w:val="28"/>
                <w:szCs w:val="28"/>
              </w:rPr>
              <w:t>4 1 2 7 5</w:t>
            </w:r>
          </w:p>
        </w:tc>
        <w:tc>
          <w:tcPr>
            <w:tcW w:w="1538" w:type="dxa"/>
          </w:tcPr>
          <w:p>
            <w:pPr>
              <w:pStyle w:val="13"/>
              <w:spacing w:before="66"/>
              <w:ind w:left="107"/>
              <w:rPr>
                <w:rFonts w:hint="default" w:ascii="Times New Roman" w:hAnsi="Times New Roman" w:cs="Times New Roman"/>
                <w:sz w:val="28"/>
                <w:szCs w:val="28"/>
              </w:rPr>
            </w:pPr>
            <w:r>
              <w:rPr>
                <w:rFonts w:hint="default" w:ascii="Times New Roman" w:hAnsi="Times New Roman" w:cs="Times New Roman"/>
                <w:sz w:val="28"/>
                <w:szCs w:val="28"/>
              </w:rPr>
              <w:t>41</w:t>
            </w:r>
          </w:p>
        </w:tc>
      </w:tr>
    </w:tbl>
    <w:p>
      <w:pPr>
        <w:pStyle w:val="12"/>
        <w:numPr>
          <w:ilvl w:val="1"/>
          <w:numId w:val="50"/>
        </w:numPr>
        <w:tabs>
          <w:tab w:val="left" w:pos="845"/>
        </w:tabs>
        <w:spacing w:before="60" w:after="0" w:line="240" w:lineRule="auto"/>
        <w:ind w:left="844" w:right="0" w:hanging="541"/>
        <w:jc w:val="both"/>
        <w:rPr>
          <w:rFonts w:hint="default" w:ascii="Times New Roman" w:hAnsi="Times New Roman" w:cs="Times New Roman"/>
          <w:i/>
          <w:sz w:val="28"/>
          <w:szCs w:val="28"/>
        </w:rPr>
      </w:pPr>
      <w:r>
        <w:rPr>
          <w:rFonts w:hint="default" w:ascii="Times New Roman" w:hAnsi="Times New Roman" w:cs="Times New Roman"/>
          <w:i/>
          <w:w w:val="105"/>
          <w:sz w:val="28"/>
          <w:szCs w:val="28"/>
        </w:rPr>
        <w:t>Cắt hình</w:t>
      </w:r>
      <w:r>
        <w:rPr>
          <w:rFonts w:hint="default" w:ascii="Times New Roman" w:hAnsi="Times New Roman" w:cs="Times New Roman"/>
          <w:i/>
          <w:spacing w:val="-7"/>
          <w:w w:val="105"/>
          <w:sz w:val="28"/>
          <w:szCs w:val="28"/>
        </w:rPr>
        <w:t xml:space="preserve"> </w:t>
      </w:r>
      <w:r>
        <w:rPr>
          <w:rFonts w:hint="default" w:ascii="Times New Roman" w:hAnsi="Times New Roman" w:cs="Times New Roman"/>
          <w:i/>
          <w:w w:val="105"/>
          <w:sz w:val="28"/>
          <w:szCs w:val="28"/>
        </w:rPr>
        <w:t>1</w:t>
      </w:r>
    </w:p>
    <w:p>
      <w:pPr>
        <w:pStyle w:val="7"/>
        <w:spacing w:before="81" w:line="264" w:lineRule="auto"/>
        <w:ind w:left="871" w:right="295"/>
        <w:jc w:val="both"/>
        <w:rPr>
          <w:rFonts w:hint="default" w:ascii="Times New Roman" w:hAnsi="Times New Roman" w:cs="Times New Roman"/>
          <w:sz w:val="28"/>
          <w:szCs w:val="28"/>
        </w:rPr>
      </w:pPr>
      <w:r>
        <w:rPr>
          <w:rFonts w:hint="default" w:ascii="Times New Roman" w:hAnsi="Times New Roman" w:cs="Times New Roman"/>
          <w:sz w:val="28"/>
          <w:szCs w:val="28"/>
        </w:rPr>
        <w:t xml:space="preserve">Có một hình chữ nhật M×N ô, mỗi lần ta </w:t>
      </w:r>
      <w:r>
        <w:rPr>
          <w:rFonts w:hint="default" w:cs="Times New Roman"/>
          <w:sz w:val="28"/>
          <w:szCs w:val="28"/>
          <w:lang w:val="en-US"/>
        </w:rPr>
        <w:t>đ</w:t>
      </w:r>
      <w:r>
        <w:rPr>
          <w:rFonts w:hint="default" w:ascii="Times New Roman" w:hAnsi="Times New Roman" w:cs="Times New Roman"/>
          <w:sz w:val="28"/>
          <w:szCs w:val="28"/>
        </w:rPr>
        <w:t xml:space="preserve">ược phép cắt một hình chữ nhật thành hai hình chữ nhật con theo chiều ngang hoặc chiều dọc và lại tiếp tục cắt các hình chữ nhật con cho </w:t>
      </w:r>
      <w:r>
        <w:rPr>
          <w:rFonts w:hint="default" w:cs="Times New Roman"/>
          <w:sz w:val="28"/>
          <w:szCs w:val="28"/>
          <w:lang w:val="en-US"/>
        </w:rPr>
        <w:t>đ</w:t>
      </w:r>
      <w:r>
        <w:rPr>
          <w:rFonts w:hint="default" w:ascii="Times New Roman" w:hAnsi="Times New Roman" w:cs="Times New Roman"/>
          <w:sz w:val="28"/>
          <w:szCs w:val="28"/>
        </w:rPr>
        <w:t xml:space="preserve">ến khi </w:t>
      </w:r>
      <w:r>
        <w:rPr>
          <w:rFonts w:hint="default" w:cs="Times New Roman"/>
          <w:sz w:val="28"/>
          <w:szCs w:val="28"/>
          <w:lang w:val="en-US"/>
        </w:rPr>
        <w:t>đ</w:t>
      </w:r>
      <w:r>
        <w:rPr>
          <w:rFonts w:hint="default" w:ascii="Times New Roman" w:hAnsi="Times New Roman" w:cs="Times New Roman"/>
          <w:sz w:val="28"/>
          <w:szCs w:val="28"/>
        </w:rPr>
        <w:t>ược hình vuông thì dừng.</w:t>
      </w:r>
    </w:p>
    <w:p>
      <w:pPr>
        <w:pStyle w:val="7"/>
        <w:spacing w:before="62"/>
        <w:ind w:left="871"/>
        <w:rPr>
          <w:rFonts w:hint="default" w:ascii="Times New Roman" w:hAnsi="Times New Roman" w:cs="Times New Roman"/>
          <w:sz w:val="28"/>
          <w:szCs w:val="28"/>
        </w:rPr>
      </w:pPr>
      <w:r>
        <w:rPr>
          <w:rFonts w:hint="default" w:ascii="Times New Roman" w:hAnsi="Times New Roman" w:cs="Times New Roman"/>
          <w:sz w:val="28"/>
          <w:szCs w:val="28"/>
        </w:rPr>
        <w:t>Hỏi có thể cắt hình chữ nhật MxN thành ít nhất bao nhiêu hình vuông.</w:t>
      </w:r>
    </w:p>
    <w:p>
      <w:pPr>
        <w:spacing w:before="86"/>
        <w:ind w:left="871" w:right="0" w:firstLine="0"/>
        <w:jc w:val="left"/>
        <w:rPr>
          <w:rFonts w:hint="default" w:ascii="Times New Roman" w:hAnsi="Times New Roman" w:cs="Times New Roman"/>
          <w:i/>
          <w:sz w:val="28"/>
          <w:szCs w:val="28"/>
        </w:rPr>
      </w:pPr>
      <w:r>
        <w:rPr>
          <w:rFonts w:hint="default" w:ascii="Times New Roman" w:hAnsi="Times New Roman" w:cs="Times New Roman"/>
          <w:i/>
          <w:sz w:val="28"/>
          <w:szCs w:val="28"/>
        </w:rPr>
        <w:t>Dữ liệu vào trong file HCN.INP:</w:t>
      </w:r>
    </w:p>
    <w:p>
      <w:pPr>
        <w:pStyle w:val="7"/>
        <w:spacing w:before="86"/>
        <w:ind w:left="871"/>
        <w:rPr>
          <w:rFonts w:hint="default" w:ascii="Times New Roman" w:hAnsi="Times New Roman" w:cs="Times New Roman"/>
          <w:sz w:val="28"/>
          <w:szCs w:val="28"/>
        </w:rPr>
      </w:pPr>
      <w:r>
        <w:rPr>
          <w:rFonts w:hint="default" w:ascii="Times New Roman" w:hAnsi="Times New Roman" w:cs="Times New Roman"/>
          <w:sz w:val="28"/>
          <w:szCs w:val="28"/>
        </w:rPr>
        <w:t>Gồm 1 số dòng, mỗi dòng là 1 test là một cặp số M, N (1&lt;=M,N&lt;=100)</w:t>
      </w:r>
    </w:p>
    <w:p>
      <w:pPr>
        <w:spacing w:before="89"/>
        <w:ind w:left="871" w:right="0" w:firstLine="0"/>
        <w:jc w:val="both"/>
        <w:rPr>
          <w:rFonts w:hint="default" w:ascii="Times New Roman" w:hAnsi="Times New Roman" w:cs="Times New Roman"/>
          <w:i/>
          <w:sz w:val="28"/>
          <w:szCs w:val="28"/>
        </w:rPr>
      </w:pPr>
      <w:r>
        <w:rPr>
          <w:rFonts w:hint="default" w:ascii="Times New Roman" w:hAnsi="Times New Roman" w:cs="Times New Roman"/>
          <w:i/>
          <w:sz w:val="28"/>
          <w:szCs w:val="28"/>
        </w:rPr>
        <w:t>Kết quả ra file HCN.INP:</w:t>
      </w:r>
    </w:p>
    <w:p>
      <w:pPr>
        <w:pStyle w:val="7"/>
        <w:spacing w:before="87"/>
        <w:ind w:left="871"/>
        <w:jc w:val="both"/>
        <w:rPr>
          <w:rFonts w:hint="default" w:ascii="Times New Roman" w:hAnsi="Times New Roman" w:cs="Times New Roman"/>
          <w:sz w:val="28"/>
          <w:szCs w:val="28"/>
        </w:rPr>
      </w:pPr>
      <w:r>
        <w:rPr>
          <w:rFonts w:hint="default" w:ascii="Times New Roman" w:hAnsi="Times New Roman" w:cs="Times New Roman"/>
          <w:sz w:val="28"/>
          <w:szCs w:val="28"/>
        </w:rPr>
        <w:t>Gồm 1 số dòng là kết quả tương ứng với dữ liệu vào</w:t>
      </w:r>
    </w:p>
    <w:p>
      <w:pPr>
        <w:pStyle w:val="12"/>
        <w:numPr>
          <w:ilvl w:val="1"/>
          <w:numId w:val="50"/>
        </w:numPr>
        <w:tabs>
          <w:tab w:val="left" w:pos="845"/>
        </w:tabs>
        <w:spacing w:before="93" w:after="0" w:line="240" w:lineRule="auto"/>
        <w:ind w:left="844" w:right="0" w:hanging="541"/>
        <w:jc w:val="both"/>
        <w:rPr>
          <w:rFonts w:hint="default" w:ascii="Times New Roman" w:hAnsi="Times New Roman" w:cs="Times New Roman"/>
          <w:i/>
          <w:sz w:val="28"/>
          <w:szCs w:val="28"/>
        </w:rPr>
      </w:pPr>
      <w:r>
        <w:rPr>
          <w:rFonts w:hint="default" w:ascii="Times New Roman" w:hAnsi="Times New Roman" w:cs="Times New Roman"/>
          <w:i/>
          <w:w w:val="105"/>
          <w:sz w:val="28"/>
          <w:szCs w:val="28"/>
        </w:rPr>
        <w:t>Cắt hình</w:t>
      </w:r>
      <w:r>
        <w:rPr>
          <w:rFonts w:hint="default" w:ascii="Times New Roman" w:hAnsi="Times New Roman" w:cs="Times New Roman"/>
          <w:i/>
          <w:spacing w:val="-7"/>
          <w:w w:val="105"/>
          <w:sz w:val="28"/>
          <w:szCs w:val="28"/>
        </w:rPr>
        <w:t xml:space="preserve"> </w:t>
      </w:r>
      <w:r>
        <w:rPr>
          <w:rFonts w:hint="default" w:ascii="Times New Roman" w:hAnsi="Times New Roman" w:cs="Times New Roman"/>
          <w:i/>
          <w:w w:val="105"/>
          <w:sz w:val="28"/>
          <w:szCs w:val="28"/>
        </w:rPr>
        <w:t>2</w:t>
      </w:r>
    </w:p>
    <w:p>
      <w:pPr>
        <w:pStyle w:val="7"/>
        <w:spacing w:before="82" w:line="264" w:lineRule="auto"/>
        <w:ind w:left="871" w:right="293"/>
        <w:jc w:val="both"/>
        <w:rPr>
          <w:rFonts w:hint="default" w:ascii="Times New Roman" w:hAnsi="Times New Roman" w:cs="Times New Roman"/>
          <w:sz w:val="28"/>
          <w:szCs w:val="28"/>
        </w:rPr>
      </w:pPr>
      <w:r>
        <w:rPr>
          <w:rFonts w:hint="default" w:ascii="Times New Roman" w:hAnsi="Times New Roman" w:cs="Times New Roman"/>
          <w:sz w:val="28"/>
          <w:szCs w:val="28"/>
        </w:rPr>
        <w:t xml:space="preserve">Cho một bảng số A gồm M dòng, N cột, các  giá trị của bảng A chỉ là 0  hoặc 1. Ta muốn cắt bảng A thành các hình chữ nhật con sao cho các hình chữ nhật con có giá trị toàn bằng 1 hay toàn bằng 0. Một lần cắt là một nhát cắt thẳng theo dòng hoặc theo cột của một hình chữ nhật thành hai hình chữ nhật riêng biệt. Cứ tiếp tục cắt cho </w:t>
      </w:r>
      <w:r>
        <w:rPr>
          <w:rFonts w:hint="default" w:cs="Times New Roman"/>
          <w:sz w:val="28"/>
          <w:szCs w:val="28"/>
          <w:lang w:val="en-US"/>
        </w:rPr>
        <w:t>đ</w:t>
      </w:r>
      <w:r>
        <w:rPr>
          <w:rFonts w:hint="default" w:ascii="Times New Roman" w:hAnsi="Times New Roman" w:cs="Times New Roman"/>
          <w:sz w:val="28"/>
          <w:szCs w:val="28"/>
        </w:rPr>
        <w:t xml:space="preserve">ến khi hình chữ nhật toàn bằng 1 hay toàn bằng 0. Hãy tìm cách cắt </w:t>
      </w:r>
      <w:r>
        <w:rPr>
          <w:rFonts w:hint="default" w:cs="Times New Roman"/>
          <w:sz w:val="28"/>
          <w:szCs w:val="28"/>
          <w:lang w:val="en-US"/>
        </w:rPr>
        <w:t>đ</w:t>
      </w:r>
      <w:r>
        <w:rPr>
          <w:rFonts w:hint="default" w:ascii="Times New Roman" w:hAnsi="Times New Roman" w:cs="Times New Roman"/>
          <w:sz w:val="28"/>
          <w:szCs w:val="28"/>
        </w:rPr>
        <w:t xml:space="preserve">ể </w:t>
      </w:r>
      <w:r>
        <w:rPr>
          <w:rFonts w:hint="default" w:cs="Times New Roman"/>
          <w:sz w:val="28"/>
          <w:szCs w:val="28"/>
          <w:lang w:val="en-US"/>
        </w:rPr>
        <w:t>đ</w:t>
      </w:r>
      <w:r>
        <w:rPr>
          <w:rFonts w:hint="default" w:ascii="Times New Roman" w:hAnsi="Times New Roman" w:cs="Times New Roman"/>
          <w:sz w:val="28"/>
          <w:szCs w:val="28"/>
        </w:rPr>
        <w:t>ược ít hình chữ nhật nhất mà các hình chữ nhật con có giá trị toàn bằng 1 hay toàn bằng</w:t>
      </w:r>
      <w:r>
        <w:rPr>
          <w:rFonts w:hint="default" w:ascii="Times New Roman" w:hAnsi="Times New Roman" w:cs="Times New Roman"/>
          <w:spacing w:val="-13"/>
          <w:sz w:val="28"/>
          <w:szCs w:val="28"/>
        </w:rPr>
        <w:t xml:space="preserve"> </w:t>
      </w:r>
      <w:r>
        <w:rPr>
          <w:rFonts w:hint="default" w:ascii="Times New Roman" w:hAnsi="Times New Roman" w:cs="Times New Roman"/>
          <w:sz w:val="28"/>
          <w:szCs w:val="28"/>
        </w:rPr>
        <w:t>0.</w:t>
      </w:r>
    </w:p>
    <w:p>
      <w:pPr>
        <w:pStyle w:val="7"/>
        <w:spacing w:before="61"/>
        <w:ind w:left="871"/>
        <w:jc w:val="both"/>
        <w:rPr>
          <w:rFonts w:hint="default" w:ascii="Times New Roman" w:hAnsi="Times New Roman" w:cs="Times New Roman"/>
          <w:sz w:val="28"/>
          <w:szCs w:val="28"/>
        </w:rPr>
      </w:pPr>
      <w:r>
        <w:rPr>
          <w:rFonts w:hint="default" w:ascii="Times New Roman" w:hAnsi="Times New Roman" w:cs="Times New Roman"/>
          <w:sz w:val="28"/>
          <w:szCs w:val="28"/>
        </w:rPr>
        <w:drawing>
          <wp:anchor distT="0" distB="0" distL="0" distR="0" simplePos="0" relativeHeight="251660288" behindDoc="0" locked="0" layoutInCell="1" allowOverlap="1">
            <wp:simplePos x="0" y="0"/>
            <wp:positionH relativeFrom="page">
              <wp:posOffset>2232660</wp:posOffset>
            </wp:positionH>
            <wp:positionV relativeFrom="paragraph">
              <wp:posOffset>280670</wp:posOffset>
            </wp:positionV>
            <wp:extent cx="3084830" cy="1291590"/>
            <wp:effectExtent l="0" t="0" r="0" b="0"/>
            <wp:wrapTopAndBottom/>
            <wp:docPr id="35" name="image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18.png"/>
                    <pic:cNvPicPr>
                      <a:picLocks noChangeAspect="1"/>
                    </pic:cNvPicPr>
                  </pic:nvPicPr>
                  <pic:blipFill>
                    <a:blip r:embed="rId137" cstate="print"/>
                    <a:stretch>
                      <a:fillRect/>
                    </a:stretch>
                  </pic:blipFill>
                  <pic:spPr>
                    <a:xfrm>
                      <a:off x="0" y="0"/>
                      <a:ext cx="3084948" cy="1291494"/>
                    </a:xfrm>
                    <a:prstGeom prst="rect">
                      <a:avLst/>
                    </a:prstGeom>
                  </pic:spPr>
                </pic:pic>
              </a:graphicData>
            </a:graphic>
          </wp:anchor>
        </w:drawing>
      </w:r>
      <w:r>
        <w:rPr>
          <w:rFonts w:hint="default" w:ascii="Times New Roman" w:hAnsi="Times New Roman" w:cs="Times New Roman"/>
          <w:sz w:val="28"/>
          <w:szCs w:val="28"/>
        </w:rPr>
        <w:t xml:space="preserve">Ví dụ: Bảng số 5×5 sau </w:t>
      </w:r>
      <w:r>
        <w:rPr>
          <w:rFonts w:hint="default" w:cs="Times New Roman"/>
          <w:sz w:val="28"/>
          <w:szCs w:val="28"/>
          <w:lang w:val="en-US"/>
        </w:rPr>
        <w:t>đ</w:t>
      </w:r>
      <w:r>
        <w:rPr>
          <w:rFonts w:hint="default" w:ascii="Times New Roman" w:hAnsi="Times New Roman" w:cs="Times New Roman"/>
          <w:sz w:val="28"/>
          <w:szCs w:val="28"/>
        </w:rPr>
        <w:t>ược chia thành 8 hình chữ nhật con.</w:t>
      </w:r>
    </w:p>
    <w:p>
      <w:pPr>
        <w:spacing w:before="73"/>
        <w:ind w:left="871" w:right="0" w:firstLine="0"/>
        <w:jc w:val="both"/>
        <w:rPr>
          <w:rFonts w:hint="default" w:ascii="Times New Roman" w:hAnsi="Times New Roman" w:cs="Times New Roman"/>
          <w:i/>
          <w:sz w:val="28"/>
          <w:szCs w:val="28"/>
        </w:rPr>
      </w:pPr>
      <w:r>
        <w:rPr>
          <w:rFonts w:hint="default" w:ascii="Times New Roman" w:hAnsi="Times New Roman" w:cs="Times New Roman"/>
          <w:i/>
          <w:sz w:val="28"/>
          <w:szCs w:val="28"/>
        </w:rPr>
        <w:t>Dữ liệu vào trong file HCN2.INP</w:t>
      </w:r>
    </w:p>
    <w:p>
      <w:pPr>
        <w:spacing w:after="0"/>
        <w:jc w:val="both"/>
        <w:rPr>
          <w:rFonts w:hint="default" w:ascii="Times New Roman" w:hAnsi="Times New Roman" w:cs="Times New Roman"/>
          <w:sz w:val="28"/>
          <w:szCs w:val="28"/>
        </w:rPr>
        <w:sectPr>
          <w:pgSz w:w="11900" w:h="16840"/>
          <w:pgMar w:top="1600" w:right="1680" w:bottom="2400" w:left="1680" w:header="0" w:footer="2216" w:gutter="0"/>
          <w:cols w:space="720" w:num="1"/>
        </w:sectPr>
      </w:pPr>
    </w:p>
    <w:p>
      <w:pPr>
        <w:pStyle w:val="7"/>
        <w:rPr>
          <w:rFonts w:hint="default" w:ascii="Times New Roman" w:hAnsi="Times New Roman" w:cs="Times New Roman"/>
          <w:i/>
          <w:sz w:val="28"/>
          <w:szCs w:val="28"/>
        </w:rPr>
      </w:pPr>
    </w:p>
    <w:p>
      <w:pPr>
        <w:pStyle w:val="7"/>
        <w:rPr>
          <w:rFonts w:hint="default" w:ascii="Times New Roman" w:hAnsi="Times New Roman" w:cs="Times New Roman"/>
          <w:i/>
          <w:sz w:val="28"/>
          <w:szCs w:val="28"/>
        </w:rPr>
      </w:pPr>
    </w:p>
    <w:p>
      <w:pPr>
        <w:pStyle w:val="7"/>
        <w:rPr>
          <w:rFonts w:hint="default" w:ascii="Times New Roman" w:hAnsi="Times New Roman" w:cs="Times New Roman"/>
          <w:i/>
          <w:sz w:val="28"/>
          <w:szCs w:val="28"/>
        </w:rPr>
      </w:pPr>
    </w:p>
    <w:p>
      <w:pPr>
        <w:pStyle w:val="7"/>
        <w:spacing w:before="2"/>
        <w:rPr>
          <w:rFonts w:hint="default" w:ascii="Times New Roman" w:hAnsi="Times New Roman" w:cs="Times New Roman"/>
          <w:i/>
          <w:sz w:val="28"/>
          <w:szCs w:val="28"/>
        </w:rPr>
      </w:pPr>
    </w:p>
    <w:p>
      <w:pPr>
        <w:pStyle w:val="12"/>
        <w:numPr>
          <w:ilvl w:val="0"/>
          <w:numId w:val="56"/>
        </w:numPr>
        <w:tabs>
          <w:tab w:val="left" w:pos="1025"/>
        </w:tabs>
        <w:spacing w:before="90" w:after="0" w:line="240" w:lineRule="auto"/>
        <w:ind w:left="1024" w:right="0" w:hanging="154"/>
        <w:jc w:val="left"/>
        <w:rPr>
          <w:rFonts w:hint="default" w:ascii="Times New Roman" w:hAnsi="Times New Roman" w:cs="Times New Roman"/>
          <w:sz w:val="28"/>
          <w:szCs w:val="28"/>
        </w:rPr>
      </w:pPr>
      <w:r>
        <w:rPr>
          <w:rFonts w:hint="default" w:ascii="Times New Roman" w:hAnsi="Times New Roman" w:cs="Times New Roman"/>
          <w:sz w:val="28"/>
          <w:szCs w:val="28"/>
        </w:rPr>
        <w:t xml:space="preserve">Dòng </w:t>
      </w:r>
      <w:r>
        <w:rPr>
          <w:rFonts w:hint="default" w:cs="Times New Roman"/>
          <w:sz w:val="28"/>
          <w:szCs w:val="28"/>
          <w:lang w:val="en-US"/>
        </w:rPr>
        <w:t>đ</w:t>
      </w:r>
      <w:r>
        <w:rPr>
          <w:rFonts w:hint="default" w:ascii="Times New Roman" w:hAnsi="Times New Roman" w:cs="Times New Roman"/>
          <w:sz w:val="28"/>
          <w:szCs w:val="28"/>
        </w:rPr>
        <w:t>ầu là 2 số nguyên dương M, N</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(M,N≤30)</w:t>
      </w:r>
    </w:p>
    <w:p>
      <w:pPr>
        <w:pStyle w:val="12"/>
        <w:numPr>
          <w:ilvl w:val="0"/>
          <w:numId w:val="56"/>
        </w:numPr>
        <w:tabs>
          <w:tab w:val="left" w:pos="1025"/>
        </w:tabs>
        <w:spacing w:before="89" w:after="0" w:line="240" w:lineRule="auto"/>
        <w:ind w:left="1024" w:right="0" w:hanging="154"/>
        <w:jc w:val="left"/>
        <w:rPr>
          <w:rFonts w:hint="default" w:ascii="Times New Roman" w:hAnsi="Times New Roman" w:cs="Times New Roman"/>
          <w:sz w:val="28"/>
          <w:szCs w:val="28"/>
        </w:rPr>
      </w:pPr>
      <w:r>
        <w:rPr>
          <w:rFonts w:hint="default" w:ascii="Times New Roman" w:hAnsi="Times New Roman" w:cs="Times New Roman"/>
          <w:sz w:val="28"/>
          <w:szCs w:val="28"/>
        </w:rPr>
        <w:t>M dòng tiếp theo, mỗi dòng N số chỉ gồm 0 hoặc 1 thể hiện bảng số</w:t>
      </w:r>
      <w:r>
        <w:rPr>
          <w:rFonts w:hint="default" w:ascii="Times New Roman" w:hAnsi="Times New Roman" w:cs="Times New Roman"/>
          <w:spacing w:val="-14"/>
          <w:sz w:val="28"/>
          <w:szCs w:val="28"/>
        </w:rPr>
        <w:t xml:space="preserve"> </w:t>
      </w:r>
      <w:r>
        <w:rPr>
          <w:rFonts w:hint="default" w:ascii="Times New Roman" w:hAnsi="Times New Roman" w:cs="Times New Roman"/>
          <w:sz w:val="28"/>
          <w:szCs w:val="28"/>
        </w:rPr>
        <w:t>A</w:t>
      </w:r>
    </w:p>
    <w:p>
      <w:pPr>
        <w:spacing w:before="86"/>
        <w:ind w:left="871" w:right="0" w:firstLine="0"/>
        <w:jc w:val="left"/>
        <w:rPr>
          <w:rFonts w:hint="default" w:ascii="Times New Roman" w:hAnsi="Times New Roman" w:cs="Times New Roman"/>
          <w:i/>
          <w:sz w:val="28"/>
          <w:szCs w:val="28"/>
        </w:rPr>
      </w:pPr>
      <w:r>
        <w:rPr>
          <w:rFonts w:hint="default" w:ascii="Times New Roman" w:hAnsi="Times New Roman" w:cs="Times New Roman"/>
          <w:i/>
          <w:sz w:val="28"/>
          <w:szCs w:val="28"/>
        </w:rPr>
        <w:t>Kết quả ra file HCN2</w:t>
      </w:r>
    </w:p>
    <w:p>
      <w:pPr>
        <w:pStyle w:val="7"/>
        <w:spacing w:before="89"/>
        <w:ind w:left="871"/>
        <w:rPr>
          <w:rFonts w:hint="default" w:ascii="Times New Roman" w:hAnsi="Times New Roman" w:cs="Times New Roman"/>
          <w:sz w:val="28"/>
          <w:szCs w:val="28"/>
        </w:rPr>
      </w:pPr>
      <w:r>
        <w:rPr>
          <w:rFonts w:hint="default" w:ascii="Times New Roman" w:hAnsi="Times New Roman" w:cs="Times New Roman"/>
          <w:sz w:val="28"/>
          <w:szCs w:val="28"/>
        </w:rPr>
        <w:t>Gồm 1 dòng duy nhất chứa một số duy nhất là số hình chữ nhật ít nhất</w:t>
      </w:r>
    </w:p>
    <w:p>
      <w:pPr>
        <w:pStyle w:val="12"/>
        <w:numPr>
          <w:ilvl w:val="1"/>
          <w:numId w:val="50"/>
        </w:numPr>
        <w:tabs>
          <w:tab w:val="left" w:pos="845"/>
        </w:tabs>
        <w:spacing w:before="91" w:after="0" w:line="240" w:lineRule="auto"/>
        <w:ind w:left="844" w:right="0" w:hanging="541"/>
        <w:jc w:val="left"/>
        <w:rPr>
          <w:rFonts w:hint="default" w:ascii="Times New Roman" w:hAnsi="Times New Roman" w:cs="Times New Roman"/>
          <w:i/>
          <w:sz w:val="28"/>
          <w:szCs w:val="28"/>
        </w:rPr>
      </w:pPr>
      <w:r>
        <w:rPr>
          <w:rFonts w:hint="default" w:ascii="Times New Roman" w:hAnsi="Times New Roman" w:cs="Times New Roman"/>
          <w:i/>
          <w:w w:val="105"/>
          <w:sz w:val="28"/>
          <w:szCs w:val="28"/>
        </w:rPr>
        <w:t>TKSEQ</w:t>
      </w:r>
    </w:p>
    <w:p>
      <w:pPr>
        <w:pStyle w:val="7"/>
        <w:spacing w:before="84" w:line="264" w:lineRule="auto"/>
        <w:ind w:left="871" w:right="296"/>
        <w:rPr>
          <w:rFonts w:hint="default" w:ascii="Times New Roman" w:hAnsi="Times New Roman" w:cs="Times New Roman"/>
          <w:sz w:val="28"/>
          <w:szCs w:val="28"/>
        </w:rPr>
      </w:pPr>
      <w:r>
        <w:rPr>
          <w:rFonts w:hint="default" w:ascii="Times New Roman" w:hAnsi="Times New Roman" w:cs="Times New Roman"/>
          <w:sz w:val="28"/>
          <w:szCs w:val="28"/>
        </w:rPr>
        <w:t>Cho dãy số A gồm N số nguyên và số nguyên K. Tìm dãy chỉ số 1≤i</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&lt;i</w:t>
      </w:r>
      <w:r>
        <w:rPr>
          <w:rFonts w:hint="default" w:ascii="Times New Roman" w:hAnsi="Times New Roman" w:cs="Times New Roman"/>
          <w:sz w:val="28"/>
          <w:szCs w:val="28"/>
          <w:vertAlign w:val="subscript"/>
        </w:rPr>
        <w:t>2</w:t>
      </w:r>
      <w:r>
        <w:rPr>
          <w:rFonts w:hint="default" w:ascii="Times New Roman" w:hAnsi="Times New Roman" w:cs="Times New Roman"/>
          <w:sz w:val="28"/>
          <w:szCs w:val="28"/>
          <w:vertAlign w:val="baseline"/>
        </w:rPr>
        <w:t>&lt;…&lt;i</w:t>
      </w:r>
      <w:r>
        <w:rPr>
          <w:rFonts w:hint="default" w:ascii="Times New Roman" w:hAnsi="Times New Roman" w:cs="Times New Roman"/>
          <w:sz w:val="28"/>
          <w:szCs w:val="28"/>
          <w:vertAlign w:val="subscript"/>
        </w:rPr>
        <w:t>3K</w:t>
      </w:r>
      <w:r>
        <w:rPr>
          <w:rFonts w:hint="default" w:ascii="Times New Roman" w:hAnsi="Times New Roman" w:cs="Times New Roman"/>
          <w:sz w:val="28"/>
          <w:szCs w:val="28"/>
          <w:vertAlign w:val="baseline"/>
        </w:rPr>
        <w:t>≤N sao cho:</w:t>
      </w:r>
    </w:p>
    <w:p>
      <w:pPr>
        <w:spacing w:before="91"/>
        <w:ind w:left="727" w:right="153" w:firstLine="0"/>
        <w:jc w:val="center"/>
        <w:rPr>
          <w:rFonts w:hint="default" w:ascii="Times New Roman" w:hAnsi="Times New Roman" w:cs="Times New Roman"/>
          <w:sz w:val="28"/>
          <w:szCs w:val="28"/>
        </w:rPr>
      </w:pPr>
      <w:r>
        <w:rPr>
          <w:rFonts w:hint="default" w:ascii="Times New Roman" w:hAnsi="Times New Roman" w:cs="Times New Roman"/>
          <w:w w:val="105"/>
          <w:sz w:val="28"/>
          <w:szCs w:val="28"/>
        </w:rPr>
        <w:t>S = (a</w:t>
      </w:r>
      <w:r>
        <w:rPr>
          <w:rFonts w:hint="default" w:ascii="Times New Roman" w:hAnsi="Times New Roman" w:cs="Times New Roman"/>
          <w:w w:val="105"/>
          <w:sz w:val="28"/>
          <w:szCs w:val="28"/>
          <w:vertAlign w:val="subscript"/>
        </w:rPr>
        <w:t>i</w:t>
      </w:r>
      <w:r>
        <w:rPr>
          <w:rFonts w:hint="default" w:ascii="Times New Roman" w:hAnsi="Times New Roman" w:cs="Times New Roman"/>
          <w:w w:val="105"/>
          <w:position w:val="-7"/>
          <w:sz w:val="28"/>
          <w:szCs w:val="28"/>
          <w:vertAlign w:val="baseline"/>
        </w:rPr>
        <w:t xml:space="preserve">1 </w:t>
      </w:r>
      <w:r>
        <w:rPr>
          <w:rFonts w:hint="default" w:ascii="Times New Roman" w:hAnsi="Times New Roman" w:cs="Times New Roman"/>
          <w:w w:val="105"/>
          <w:sz w:val="28"/>
          <w:szCs w:val="28"/>
          <w:vertAlign w:val="baseline"/>
        </w:rPr>
        <w:t>— a</w:t>
      </w:r>
      <w:r>
        <w:rPr>
          <w:rFonts w:hint="default" w:ascii="Times New Roman" w:hAnsi="Times New Roman" w:cs="Times New Roman"/>
          <w:w w:val="105"/>
          <w:sz w:val="28"/>
          <w:szCs w:val="28"/>
          <w:vertAlign w:val="subscript"/>
        </w:rPr>
        <w:t>i</w:t>
      </w:r>
      <w:r>
        <w:rPr>
          <w:rFonts w:hint="default" w:ascii="Times New Roman" w:hAnsi="Times New Roman" w:cs="Times New Roman"/>
          <w:w w:val="105"/>
          <w:position w:val="-7"/>
          <w:sz w:val="28"/>
          <w:szCs w:val="28"/>
          <w:vertAlign w:val="baseline"/>
        </w:rPr>
        <w:t xml:space="preserve">2 </w:t>
      </w:r>
      <w:r>
        <w:rPr>
          <w:rFonts w:hint="default" w:ascii="Times New Roman" w:hAnsi="Times New Roman" w:cs="Times New Roman"/>
          <w:w w:val="105"/>
          <w:sz w:val="28"/>
          <w:szCs w:val="28"/>
          <w:vertAlign w:val="baseline"/>
        </w:rPr>
        <w:t>+ a</w:t>
      </w:r>
      <w:r>
        <w:rPr>
          <w:rFonts w:hint="default" w:ascii="Times New Roman" w:hAnsi="Times New Roman" w:cs="Times New Roman"/>
          <w:w w:val="105"/>
          <w:sz w:val="28"/>
          <w:szCs w:val="28"/>
          <w:vertAlign w:val="subscript"/>
        </w:rPr>
        <w:t>i</w:t>
      </w:r>
      <w:r>
        <w:rPr>
          <w:rFonts w:hint="default" w:ascii="Times New Roman" w:hAnsi="Times New Roman" w:cs="Times New Roman"/>
          <w:w w:val="105"/>
          <w:position w:val="-7"/>
          <w:sz w:val="28"/>
          <w:szCs w:val="28"/>
          <w:vertAlign w:val="baseline"/>
        </w:rPr>
        <w:t xml:space="preserve">3 </w:t>
      </w:r>
      <w:r>
        <w:rPr>
          <w:rFonts w:hint="default" w:ascii="Times New Roman" w:hAnsi="Times New Roman" w:cs="Times New Roman"/>
          <w:w w:val="105"/>
          <w:sz w:val="28"/>
          <w:szCs w:val="28"/>
          <w:vertAlign w:val="baseline"/>
        </w:rPr>
        <w:t>) + (a</w:t>
      </w:r>
      <w:r>
        <w:rPr>
          <w:rFonts w:hint="default" w:ascii="Times New Roman" w:hAnsi="Times New Roman" w:cs="Times New Roman"/>
          <w:w w:val="105"/>
          <w:sz w:val="28"/>
          <w:szCs w:val="28"/>
          <w:vertAlign w:val="subscript"/>
        </w:rPr>
        <w:t>i</w:t>
      </w:r>
      <w:r>
        <w:rPr>
          <w:rFonts w:hint="default" w:ascii="Times New Roman" w:hAnsi="Times New Roman" w:cs="Times New Roman"/>
          <w:w w:val="105"/>
          <w:position w:val="-7"/>
          <w:sz w:val="28"/>
          <w:szCs w:val="28"/>
          <w:vertAlign w:val="baseline"/>
        </w:rPr>
        <w:t xml:space="preserve">4 </w:t>
      </w:r>
      <w:r>
        <w:rPr>
          <w:rFonts w:hint="default" w:ascii="Times New Roman" w:hAnsi="Times New Roman" w:cs="Times New Roman"/>
          <w:w w:val="105"/>
          <w:sz w:val="28"/>
          <w:szCs w:val="28"/>
          <w:vertAlign w:val="baseline"/>
        </w:rPr>
        <w:t>— a</w:t>
      </w:r>
      <w:r>
        <w:rPr>
          <w:rFonts w:hint="default" w:ascii="Times New Roman" w:hAnsi="Times New Roman" w:cs="Times New Roman"/>
          <w:w w:val="105"/>
          <w:sz w:val="28"/>
          <w:szCs w:val="28"/>
          <w:vertAlign w:val="subscript"/>
        </w:rPr>
        <w:t>i</w:t>
      </w:r>
      <w:r>
        <w:rPr>
          <w:rFonts w:hint="default" w:ascii="Times New Roman" w:hAnsi="Times New Roman" w:cs="Times New Roman"/>
          <w:w w:val="105"/>
          <w:position w:val="-7"/>
          <w:sz w:val="28"/>
          <w:szCs w:val="28"/>
          <w:vertAlign w:val="baseline"/>
        </w:rPr>
        <w:t xml:space="preserve">5 </w:t>
      </w:r>
      <w:r>
        <w:rPr>
          <w:rFonts w:hint="default" w:ascii="Times New Roman" w:hAnsi="Times New Roman" w:cs="Times New Roman"/>
          <w:w w:val="105"/>
          <w:sz w:val="28"/>
          <w:szCs w:val="28"/>
          <w:vertAlign w:val="baseline"/>
        </w:rPr>
        <w:t>+ a</w:t>
      </w:r>
      <w:r>
        <w:rPr>
          <w:rFonts w:hint="default" w:ascii="Times New Roman" w:hAnsi="Times New Roman" w:cs="Times New Roman"/>
          <w:w w:val="105"/>
          <w:sz w:val="28"/>
          <w:szCs w:val="28"/>
          <w:vertAlign w:val="subscript"/>
        </w:rPr>
        <w:t>i</w:t>
      </w:r>
      <w:r>
        <w:rPr>
          <w:rFonts w:hint="default" w:ascii="Times New Roman" w:hAnsi="Times New Roman" w:cs="Times New Roman"/>
          <w:w w:val="105"/>
          <w:position w:val="-7"/>
          <w:sz w:val="28"/>
          <w:szCs w:val="28"/>
          <w:vertAlign w:val="baseline"/>
        </w:rPr>
        <w:t xml:space="preserve">6 </w:t>
      </w:r>
      <w:r>
        <w:rPr>
          <w:rFonts w:hint="default" w:ascii="Times New Roman" w:hAnsi="Times New Roman" w:cs="Times New Roman"/>
          <w:w w:val="105"/>
          <w:sz w:val="28"/>
          <w:szCs w:val="28"/>
          <w:vertAlign w:val="baseline"/>
        </w:rPr>
        <w:t>)+. . +(a</w:t>
      </w:r>
      <w:r>
        <w:rPr>
          <w:rFonts w:hint="default" w:ascii="Times New Roman" w:hAnsi="Times New Roman" w:cs="Times New Roman"/>
          <w:w w:val="105"/>
          <w:sz w:val="28"/>
          <w:szCs w:val="28"/>
          <w:vertAlign w:val="subscript"/>
        </w:rPr>
        <w:t>i</w:t>
      </w:r>
      <w:r>
        <w:rPr>
          <w:rFonts w:hint="default" w:ascii="Times New Roman" w:hAnsi="Times New Roman" w:cs="Times New Roman"/>
          <w:w w:val="105"/>
          <w:position w:val="-7"/>
          <w:sz w:val="28"/>
          <w:szCs w:val="28"/>
          <w:vertAlign w:val="baseline"/>
        </w:rPr>
        <w:t xml:space="preserve">3K—2 </w:t>
      </w:r>
      <w:r>
        <w:rPr>
          <w:rFonts w:hint="default" w:ascii="Times New Roman" w:hAnsi="Times New Roman" w:cs="Times New Roman"/>
          <w:w w:val="105"/>
          <w:sz w:val="28"/>
          <w:szCs w:val="28"/>
          <w:vertAlign w:val="baseline"/>
        </w:rPr>
        <w:t>— a</w:t>
      </w:r>
      <w:r>
        <w:rPr>
          <w:rFonts w:hint="default" w:ascii="Times New Roman" w:hAnsi="Times New Roman" w:cs="Times New Roman"/>
          <w:w w:val="105"/>
          <w:sz w:val="28"/>
          <w:szCs w:val="28"/>
          <w:vertAlign w:val="subscript"/>
        </w:rPr>
        <w:t>i</w:t>
      </w:r>
      <w:r>
        <w:rPr>
          <w:rFonts w:hint="default" w:ascii="Times New Roman" w:hAnsi="Times New Roman" w:cs="Times New Roman"/>
          <w:w w:val="105"/>
          <w:position w:val="-7"/>
          <w:sz w:val="28"/>
          <w:szCs w:val="28"/>
          <w:vertAlign w:val="baseline"/>
        </w:rPr>
        <w:t xml:space="preserve">3K—1 </w:t>
      </w:r>
      <w:r>
        <w:rPr>
          <w:rFonts w:hint="default" w:ascii="Times New Roman" w:hAnsi="Times New Roman" w:cs="Times New Roman"/>
          <w:w w:val="105"/>
          <w:sz w:val="28"/>
          <w:szCs w:val="28"/>
          <w:vertAlign w:val="baseline"/>
        </w:rPr>
        <w:t>+ a</w:t>
      </w:r>
      <w:r>
        <w:rPr>
          <w:rFonts w:hint="default" w:ascii="Times New Roman" w:hAnsi="Times New Roman" w:cs="Times New Roman"/>
          <w:w w:val="105"/>
          <w:sz w:val="28"/>
          <w:szCs w:val="28"/>
          <w:vertAlign w:val="subscript"/>
        </w:rPr>
        <w:t>i</w:t>
      </w:r>
      <w:r>
        <w:rPr>
          <w:rFonts w:hint="default" w:ascii="Times New Roman" w:hAnsi="Times New Roman" w:cs="Times New Roman"/>
          <w:w w:val="105"/>
          <w:position w:val="-7"/>
          <w:sz w:val="28"/>
          <w:szCs w:val="28"/>
          <w:vertAlign w:val="baseline"/>
        </w:rPr>
        <w:t>3K</w:t>
      </w:r>
      <w:r>
        <w:rPr>
          <w:rFonts w:hint="default" w:ascii="Times New Roman" w:hAnsi="Times New Roman" w:cs="Times New Roman"/>
          <w:w w:val="105"/>
          <w:sz w:val="28"/>
          <w:szCs w:val="28"/>
          <w:vertAlign w:val="baseline"/>
        </w:rPr>
        <w:t>)</w:t>
      </w:r>
    </w:p>
    <w:p>
      <w:pPr>
        <w:pStyle w:val="7"/>
        <w:spacing w:before="61"/>
        <w:ind w:left="871"/>
        <w:rPr>
          <w:rFonts w:hint="default" w:ascii="Times New Roman" w:hAnsi="Times New Roman" w:cs="Times New Roman"/>
          <w:sz w:val="28"/>
          <w:szCs w:val="28"/>
        </w:rPr>
      </w:pPr>
      <w:r>
        <w:rPr>
          <w:rFonts w:hint="default" w:cs="Times New Roman"/>
          <w:sz w:val="28"/>
          <w:szCs w:val="28"/>
          <w:lang w:val="en-US"/>
        </w:rPr>
        <w:t>đ</w:t>
      </w:r>
      <w:r>
        <w:rPr>
          <w:rFonts w:hint="default" w:ascii="Times New Roman" w:hAnsi="Times New Roman" w:cs="Times New Roman"/>
          <w:sz w:val="28"/>
          <w:szCs w:val="28"/>
        </w:rPr>
        <w:t>ạt giá trị lớn nhất.</w:t>
      </w:r>
    </w:p>
    <w:p>
      <w:pPr>
        <w:spacing w:before="87"/>
        <w:ind w:left="871" w:right="0" w:firstLine="0"/>
        <w:jc w:val="left"/>
        <w:rPr>
          <w:rFonts w:hint="default" w:ascii="Times New Roman" w:hAnsi="Times New Roman" w:cs="Times New Roman"/>
          <w:i/>
          <w:sz w:val="28"/>
          <w:szCs w:val="28"/>
        </w:rPr>
      </w:pPr>
      <w:r>
        <w:rPr>
          <w:rFonts w:hint="default" w:ascii="Times New Roman" w:hAnsi="Times New Roman" w:cs="Times New Roman"/>
          <w:i/>
          <w:sz w:val="28"/>
          <w:szCs w:val="28"/>
        </w:rPr>
        <w:t>Dữ liệu vào trong file “TKSEQ.INP” có dạng:</w:t>
      </w:r>
    </w:p>
    <w:p>
      <w:pPr>
        <w:pStyle w:val="12"/>
        <w:numPr>
          <w:ilvl w:val="0"/>
          <w:numId w:val="57"/>
        </w:numPr>
        <w:tabs>
          <w:tab w:val="left" w:pos="1228"/>
          <w:tab w:val="left" w:pos="1229"/>
        </w:tabs>
        <w:spacing w:before="88" w:after="0" w:line="240" w:lineRule="auto"/>
        <w:ind w:left="1228" w:right="0" w:hanging="358"/>
        <w:jc w:val="left"/>
        <w:rPr>
          <w:rFonts w:hint="default" w:ascii="Times New Roman" w:hAnsi="Times New Roman" w:cs="Times New Roman"/>
          <w:sz w:val="28"/>
          <w:szCs w:val="28"/>
        </w:rPr>
      </w:pPr>
      <w:r>
        <w:rPr>
          <w:rFonts w:hint="default" w:ascii="Times New Roman" w:hAnsi="Times New Roman" w:cs="Times New Roman"/>
          <w:sz w:val="28"/>
          <w:szCs w:val="28"/>
        </w:rPr>
        <w:t xml:space="preserve">Dòng </w:t>
      </w:r>
      <w:r>
        <w:rPr>
          <w:rFonts w:hint="default" w:cs="Times New Roman"/>
          <w:sz w:val="28"/>
          <w:szCs w:val="28"/>
          <w:lang w:val="en-US"/>
        </w:rPr>
        <w:t>đ</w:t>
      </w:r>
      <w:r>
        <w:rPr>
          <w:rFonts w:hint="default" w:ascii="Times New Roman" w:hAnsi="Times New Roman" w:cs="Times New Roman"/>
          <w:sz w:val="28"/>
          <w:szCs w:val="28"/>
        </w:rPr>
        <w:t>ầu là gồm 2 số nguyên N, K</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(0&lt;3K≤N≤500)</w:t>
      </w:r>
    </w:p>
    <w:p>
      <w:pPr>
        <w:pStyle w:val="12"/>
        <w:numPr>
          <w:ilvl w:val="0"/>
          <w:numId w:val="57"/>
        </w:numPr>
        <w:tabs>
          <w:tab w:val="left" w:pos="1228"/>
          <w:tab w:val="left" w:pos="1229"/>
        </w:tabs>
        <w:spacing w:before="87" w:after="0" w:line="240" w:lineRule="auto"/>
        <w:ind w:left="1228" w:right="0" w:hanging="358"/>
        <w:jc w:val="left"/>
        <w:rPr>
          <w:rFonts w:hint="default" w:ascii="Times New Roman" w:hAnsi="Times New Roman" w:cs="Times New Roman"/>
          <w:sz w:val="28"/>
          <w:szCs w:val="28"/>
        </w:rPr>
      </w:pPr>
      <w:r>
        <w:rPr>
          <w:rFonts w:hint="default" w:ascii="Times New Roman" w:hAnsi="Times New Roman" w:cs="Times New Roman"/>
          <w:sz w:val="28"/>
          <w:szCs w:val="28"/>
        </w:rPr>
        <w:t>Dòng 2 gồm N số nguyên a</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 a</w:t>
      </w:r>
      <w:r>
        <w:rPr>
          <w:rFonts w:hint="default" w:ascii="Times New Roman" w:hAnsi="Times New Roman" w:cs="Times New Roman"/>
          <w:sz w:val="28"/>
          <w:szCs w:val="28"/>
          <w:vertAlign w:val="subscript"/>
        </w:rPr>
        <w:t>2</w:t>
      </w:r>
      <w:r>
        <w:rPr>
          <w:rFonts w:hint="default" w:ascii="Times New Roman" w:hAnsi="Times New Roman" w:cs="Times New Roman"/>
          <w:sz w:val="28"/>
          <w:szCs w:val="28"/>
          <w:vertAlign w:val="baseline"/>
        </w:rPr>
        <w:t>,…, a</w:t>
      </w:r>
      <w:r>
        <w:rPr>
          <w:rFonts w:hint="default" w:ascii="Times New Roman" w:hAnsi="Times New Roman" w:cs="Times New Roman"/>
          <w:sz w:val="28"/>
          <w:szCs w:val="28"/>
          <w:vertAlign w:val="subscript"/>
        </w:rPr>
        <w:t>N</w:t>
      </w:r>
      <w:r>
        <w:rPr>
          <w:rFonts w:hint="default" w:ascii="Times New Roman" w:hAnsi="Times New Roman" w:cs="Times New Roman"/>
          <w:spacing w:val="-7"/>
          <w:sz w:val="28"/>
          <w:szCs w:val="28"/>
          <w:vertAlign w:val="baseline"/>
        </w:rPr>
        <w:t xml:space="preserve"> </w:t>
      </w:r>
      <w:r>
        <w:rPr>
          <w:rFonts w:hint="default" w:ascii="Times New Roman" w:hAnsi="Times New Roman" w:cs="Times New Roman"/>
          <w:sz w:val="28"/>
          <w:szCs w:val="28"/>
          <w:vertAlign w:val="baseline"/>
        </w:rPr>
        <w:t>(|a</w:t>
      </w:r>
      <w:r>
        <w:rPr>
          <w:rFonts w:hint="default" w:ascii="Times New Roman" w:hAnsi="Times New Roman" w:cs="Times New Roman"/>
          <w:sz w:val="28"/>
          <w:szCs w:val="28"/>
          <w:vertAlign w:val="subscript"/>
        </w:rPr>
        <w:t>i</w:t>
      </w:r>
      <w:r>
        <w:rPr>
          <w:rFonts w:hint="default" w:ascii="Times New Roman" w:hAnsi="Times New Roman" w:cs="Times New Roman"/>
          <w:sz w:val="28"/>
          <w:szCs w:val="28"/>
          <w:vertAlign w:val="baseline"/>
        </w:rPr>
        <w:t>|&lt;10</w:t>
      </w:r>
      <w:r>
        <w:rPr>
          <w:rFonts w:hint="default" w:ascii="Times New Roman" w:hAnsi="Times New Roman" w:cs="Times New Roman"/>
          <w:sz w:val="28"/>
          <w:szCs w:val="28"/>
          <w:vertAlign w:val="superscript"/>
        </w:rPr>
        <w:t>9</w:t>
      </w:r>
      <w:r>
        <w:rPr>
          <w:rFonts w:hint="default" w:ascii="Times New Roman" w:hAnsi="Times New Roman" w:cs="Times New Roman"/>
          <w:sz w:val="28"/>
          <w:szCs w:val="28"/>
          <w:vertAlign w:val="baseline"/>
        </w:rPr>
        <w:t>)</w:t>
      </w:r>
    </w:p>
    <w:p>
      <w:pPr>
        <w:spacing w:before="89" w:line="264" w:lineRule="auto"/>
        <w:ind w:left="871" w:right="394" w:firstLine="0"/>
        <w:jc w:val="left"/>
        <w:rPr>
          <w:rFonts w:hint="default" w:ascii="Times New Roman" w:hAnsi="Times New Roman" w:cs="Times New Roman"/>
          <w:sz w:val="28"/>
          <w:szCs w:val="28"/>
        </w:rPr>
      </w:pPr>
      <w:r>
        <w:rPr>
          <w:rFonts w:hint="default" w:ascii="Times New Roman" w:hAnsi="Times New Roman" w:cs="Times New Roman"/>
          <w:i/>
          <w:sz w:val="28"/>
          <w:szCs w:val="28"/>
        </w:rPr>
        <w:t xml:space="preserve">Kết quả ra file “TKSEQ.OUT” có dạng: </w:t>
      </w:r>
      <w:r>
        <w:rPr>
          <w:rFonts w:hint="default" w:ascii="Times New Roman" w:hAnsi="Times New Roman" w:cs="Times New Roman"/>
          <w:sz w:val="28"/>
          <w:szCs w:val="28"/>
        </w:rPr>
        <w:t>gồm một số duy nhất S lớn nhất tìm</w:t>
      </w:r>
      <w:r>
        <w:rPr>
          <w:rFonts w:hint="default" w:ascii="Times New Roman" w:hAnsi="Times New Roman" w:cs="Times New Roman"/>
          <w:spacing w:val="-1"/>
          <w:sz w:val="28"/>
          <w:szCs w:val="28"/>
        </w:rPr>
        <w:t xml:space="preserve"> </w:t>
      </w:r>
      <w:r>
        <w:rPr>
          <w:rFonts w:hint="default" w:cs="Times New Roman"/>
          <w:sz w:val="28"/>
          <w:szCs w:val="28"/>
          <w:lang w:val="en-US"/>
        </w:rPr>
        <w:t>đ</w:t>
      </w:r>
      <w:r>
        <w:rPr>
          <w:rFonts w:hint="default" w:ascii="Times New Roman" w:hAnsi="Times New Roman" w:cs="Times New Roman"/>
          <w:sz w:val="28"/>
          <w:szCs w:val="28"/>
        </w:rPr>
        <w:t>ược</w:t>
      </w:r>
    </w:p>
    <w:p>
      <w:pPr>
        <w:pStyle w:val="7"/>
        <w:spacing w:before="8"/>
        <w:rPr>
          <w:rFonts w:hint="default" w:ascii="Times New Roman" w:hAnsi="Times New Roman" w:cs="Times New Roman"/>
          <w:sz w:val="28"/>
          <w:szCs w:val="28"/>
        </w:rPr>
      </w:pPr>
    </w:p>
    <w:tbl>
      <w:tblPr>
        <w:tblStyle w:val="6"/>
        <w:tblW w:w="0" w:type="auto"/>
        <w:tblInd w:w="287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06"/>
        <w:gridCol w:w="264"/>
        <w:gridCol w:w="264"/>
        <w:gridCol w:w="264"/>
        <w:gridCol w:w="306"/>
        <w:gridCol w:w="140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3" w:hRule="atLeast"/>
        </w:trPr>
        <w:tc>
          <w:tcPr>
            <w:tcW w:w="1404" w:type="dxa"/>
            <w:gridSpan w:val="5"/>
            <w:tcBorders>
              <w:top w:val="single" w:color="000000" w:sz="4" w:space="0"/>
              <w:left w:val="single" w:color="000000" w:sz="4" w:space="0"/>
              <w:bottom w:val="single" w:color="000000" w:sz="4" w:space="0"/>
              <w:right w:val="single" w:color="000000" w:sz="4" w:space="0"/>
            </w:tcBorders>
          </w:tcPr>
          <w:p>
            <w:pPr>
              <w:pStyle w:val="13"/>
              <w:spacing w:before="66"/>
              <w:ind w:left="107"/>
              <w:rPr>
                <w:rFonts w:hint="default" w:ascii="Times New Roman" w:hAnsi="Times New Roman" w:cs="Times New Roman"/>
                <w:sz w:val="28"/>
                <w:szCs w:val="28"/>
              </w:rPr>
            </w:pPr>
            <w:r>
              <w:rPr>
                <w:rFonts w:hint="default" w:ascii="Times New Roman" w:hAnsi="Times New Roman" w:cs="Times New Roman"/>
                <w:sz w:val="28"/>
                <w:szCs w:val="28"/>
              </w:rPr>
              <w:t>TKSEQ.INP</w:t>
            </w:r>
          </w:p>
        </w:tc>
        <w:tc>
          <w:tcPr>
            <w:tcW w:w="1406" w:type="dxa"/>
            <w:tcBorders>
              <w:top w:val="single" w:color="000000" w:sz="4" w:space="0"/>
              <w:left w:val="single" w:color="000000" w:sz="4" w:space="0"/>
              <w:bottom w:val="single" w:color="000000" w:sz="4" w:space="0"/>
              <w:right w:val="single" w:color="000000" w:sz="4" w:space="0"/>
            </w:tcBorders>
          </w:tcPr>
          <w:p>
            <w:pPr>
              <w:pStyle w:val="13"/>
              <w:spacing w:before="66"/>
              <w:ind w:left="107"/>
              <w:rPr>
                <w:rFonts w:hint="default" w:ascii="Times New Roman" w:hAnsi="Times New Roman" w:cs="Times New Roman"/>
                <w:sz w:val="28"/>
                <w:szCs w:val="28"/>
              </w:rPr>
            </w:pPr>
            <w:r>
              <w:rPr>
                <w:rFonts w:hint="default" w:ascii="Times New Roman" w:hAnsi="Times New Roman" w:cs="Times New Roman"/>
                <w:sz w:val="28"/>
                <w:szCs w:val="28"/>
              </w:rPr>
              <w:t>TKSEQ.OUT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7" w:hRule="atLeast"/>
        </w:trPr>
        <w:tc>
          <w:tcPr>
            <w:tcW w:w="306" w:type="dxa"/>
            <w:tcBorders>
              <w:top w:val="single" w:color="000000" w:sz="4" w:space="0"/>
              <w:left w:val="single" w:color="000000" w:sz="4" w:space="0"/>
            </w:tcBorders>
          </w:tcPr>
          <w:p>
            <w:pPr>
              <w:pStyle w:val="13"/>
              <w:spacing w:before="66"/>
              <w:ind w:left="47"/>
              <w:jc w:val="center"/>
              <w:rPr>
                <w:rFonts w:hint="default" w:ascii="Times New Roman" w:hAnsi="Times New Roman" w:cs="Times New Roman"/>
                <w:sz w:val="28"/>
                <w:szCs w:val="28"/>
              </w:rPr>
            </w:pPr>
            <w:r>
              <w:rPr>
                <w:rFonts w:hint="default" w:ascii="Times New Roman" w:hAnsi="Times New Roman" w:cs="Times New Roman"/>
                <w:w w:val="100"/>
                <w:sz w:val="28"/>
                <w:szCs w:val="28"/>
              </w:rPr>
              <w:t>5</w:t>
            </w:r>
          </w:p>
        </w:tc>
        <w:tc>
          <w:tcPr>
            <w:tcW w:w="264" w:type="dxa"/>
            <w:tcBorders>
              <w:top w:val="single" w:color="000000" w:sz="4" w:space="0"/>
            </w:tcBorders>
          </w:tcPr>
          <w:p>
            <w:pPr>
              <w:pStyle w:val="13"/>
              <w:spacing w:before="66"/>
              <w:ind w:left="70"/>
              <w:rPr>
                <w:rFonts w:hint="default" w:ascii="Times New Roman" w:hAnsi="Times New Roman" w:cs="Times New Roman"/>
                <w:sz w:val="28"/>
                <w:szCs w:val="28"/>
              </w:rPr>
            </w:pPr>
            <w:r>
              <w:rPr>
                <w:rFonts w:hint="default" w:ascii="Times New Roman" w:hAnsi="Times New Roman" w:cs="Times New Roman"/>
                <w:w w:val="100"/>
                <w:sz w:val="28"/>
                <w:szCs w:val="28"/>
              </w:rPr>
              <w:t>1</w:t>
            </w:r>
          </w:p>
        </w:tc>
        <w:tc>
          <w:tcPr>
            <w:tcW w:w="264" w:type="dxa"/>
            <w:tcBorders>
              <w:top w:val="single" w:color="000000" w:sz="4" w:space="0"/>
            </w:tcBorders>
          </w:tcPr>
          <w:p>
            <w:pPr>
              <w:pStyle w:val="13"/>
              <w:rPr>
                <w:rFonts w:hint="default" w:ascii="Times New Roman" w:hAnsi="Times New Roman" w:cs="Times New Roman"/>
                <w:sz w:val="28"/>
                <w:szCs w:val="28"/>
              </w:rPr>
            </w:pPr>
          </w:p>
        </w:tc>
        <w:tc>
          <w:tcPr>
            <w:tcW w:w="264" w:type="dxa"/>
            <w:tcBorders>
              <w:top w:val="single" w:color="000000" w:sz="4" w:space="0"/>
            </w:tcBorders>
          </w:tcPr>
          <w:p>
            <w:pPr>
              <w:pStyle w:val="13"/>
              <w:rPr>
                <w:rFonts w:hint="default" w:ascii="Times New Roman" w:hAnsi="Times New Roman" w:cs="Times New Roman"/>
                <w:sz w:val="28"/>
                <w:szCs w:val="28"/>
              </w:rPr>
            </w:pPr>
          </w:p>
        </w:tc>
        <w:tc>
          <w:tcPr>
            <w:tcW w:w="306" w:type="dxa"/>
            <w:tcBorders>
              <w:top w:val="single" w:color="000000" w:sz="4" w:space="0"/>
              <w:right w:val="single" w:color="000000" w:sz="4" w:space="0"/>
            </w:tcBorders>
          </w:tcPr>
          <w:p>
            <w:pPr>
              <w:pStyle w:val="13"/>
              <w:rPr>
                <w:rFonts w:hint="default" w:ascii="Times New Roman" w:hAnsi="Times New Roman" w:cs="Times New Roman"/>
                <w:sz w:val="28"/>
                <w:szCs w:val="28"/>
              </w:rPr>
            </w:pPr>
          </w:p>
        </w:tc>
        <w:tc>
          <w:tcPr>
            <w:tcW w:w="1406" w:type="dxa"/>
            <w:tcBorders>
              <w:top w:val="single" w:color="000000" w:sz="4" w:space="0"/>
              <w:left w:val="single" w:color="000000" w:sz="4" w:space="0"/>
              <w:right w:val="single" w:color="000000" w:sz="4" w:space="0"/>
            </w:tcBorders>
          </w:tcPr>
          <w:p>
            <w:pPr>
              <w:pStyle w:val="13"/>
              <w:spacing w:before="66"/>
              <w:ind w:left="107"/>
              <w:rPr>
                <w:rFonts w:hint="default" w:ascii="Times New Roman" w:hAnsi="Times New Roman" w:cs="Times New Roman"/>
                <w:sz w:val="28"/>
                <w:szCs w:val="28"/>
              </w:rPr>
            </w:pPr>
            <w:r>
              <w:rPr>
                <w:rFonts w:hint="default" w:ascii="Times New Roman" w:hAnsi="Times New Roman" w:cs="Times New Roman"/>
                <w:w w:val="100"/>
                <w:sz w:val="28"/>
                <w:szCs w:val="28"/>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71" w:hRule="atLeast"/>
        </w:trPr>
        <w:tc>
          <w:tcPr>
            <w:tcW w:w="306" w:type="dxa"/>
            <w:tcBorders>
              <w:left w:val="single" w:color="000000" w:sz="4" w:space="0"/>
              <w:bottom w:val="single" w:color="000000" w:sz="4" w:space="0"/>
            </w:tcBorders>
          </w:tcPr>
          <w:p>
            <w:pPr>
              <w:pStyle w:val="13"/>
              <w:spacing w:before="42"/>
              <w:ind w:left="47"/>
              <w:jc w:val="center"/>
              <w:rPr>
                <w:rFonts w:hint="default" w:ascii="Times New Roman" w:hAnsi="Times New Roman" w:cs="Times New Roman"/>
                <w:sz w:val="28"/>
                <w:szCs w:val="28"/>
              </w:rPr>
            </w:pPr>
            <w:r>
              <w:rPr>
                <w:rFonts w:hint="default" w:ascii="Times New Roman" w:hAnsi="Times New Roman" w:cs="Times New Roman"/>
                <w:w w:val="100"/>
                <w:sz w:val="28"/>
                <w:szCs w:val="28"/>
              </w:rPr>
              <w:t>1</w:t>
            </w:r>
          </w:p>
        </w:tc>
        <w:tc>
          <w:tcPr>
            <w:tcW w:w="264" w:type="dxa"/>
            <w:tcBorders>
              <w:bottom w:val="single" w:color="000000" w:sz="4" w:space="0"/>
            </w:tcBorders>
          </w:tcPr>
          <w:p>
            <w:pPr>
              <w:pStyle w:val="13"/>
              <w:spacing w:before="42"/>
              <w:ind w:left="70"/>
              <w:rPr>
                <w:rFonts w:hint="default" w:ascii="Times New Roman" w:hAnsi="Times New Roman" w:cs="Times New Roman"/>
                <w:sz w:val="28"/>
                <w:szCs w:val="28"/>
              </w:rPr>
            </w:pPr>
            <w:r>
              <w:rPr>
                <w:rFonts w:hint="default" w:ascii="Times New Roman" w:hAnsi="Times New Roman" w:cs="Times New Roman"/>
                <w:w w:val="100"/>
                <w:sz w:val="28"/>
                <w:szCs w:val="28"/>
              </w:rPr>
              <w:t>2</w:t>
            </w:r>
          </w:p>
        </w:tc>
        <w:tc>
          <w:tcPr>
            <w:tcW w:w="264" w:type="dxa"/>
            <w:tcBorders>
              <w:bottom w:val="single" w:color="000000" w:sz="4" w:space="0"/>
            </w:tcBorders>
          </w:tcPr>
          <w:p>
            <w:pPr>
              <w:pStyle w:val="13"/>
              <w:spacing w:before="42"/>
              <w:ind w:left="70"/>
              <w:rPr>
                <w:rFonts w:hint="default" w:ascii="Times New Roman" w:hAnsi="Times New Roman" w:cs="Times New Roman"/>
                <w:sz w:val="28"/>
                <w:szCs w:val="28"/>
              </w:rPr>
            </w:pPr>
            <w:r>
              <w:rPr>
                <w:rFonts w:hint="default" w:ascii="Times New Roman" w:hAnsi="Times New Roman" w:cs="Times New Roman"/>
                <w:w w:val="100"/>
                <w:sz w:val="28"/>
                <w:szCs w:val="28"/>
              </w:rPr>
              <w:t>3</w:t>
            </w:r>
          </w:p>
        </w:tc>
        <w:tc>
          <w:tcPr>
            <w:tcW w:w="264" w:type="dxa"/>
            <w:tcBorders>
              <w:bottom w:val="single" w:color="000000" w:sz="4" w:space="0"/>
            </w:tcBorders>
          </w:tcPr>
          <w:p>
            <w:pPr>
              <w:pStyle w:val="13"/>
              <w:spacing w:before="42"/>
              <w:ind w:left="70"/>
              <w:rPr>
                <w:rFonts w:hint="default" w:ascii="Times New Roman" w:hAnsi="Times New Roman" w:cs="Times New Roman"/>
                <w:sz w:val="28"/>
                <w:szCs w:val="28"/>
              </w:rPr>
            </w:pPr>
            <w:r>
              <w:rPr>
                <w:rFonts w:hint="default" w:ascii="Times New Roman" w:hAnsi="Times New Roman" w:cs="Times New Roman"/>
                <w:w w:val="100"/>
                <w:sz w:val="28"/>
                <w:szCs w:val="28"/>
              </w:rPr>
              <w:t>4</w:t>
            </w:r>
          </w:p>
        </w:tc>
        <w:tc>
          <w:tcPr>
            <w:tcW w:w="306" w:type="dxa"/>
            <w:tcBorders>
              <w:bottom w:val="single" w:color="000000" w:sz="4" w:space="0"/>
              <w:right w:val="single" w:color="000000" w:sz="4" w:space="0"/>
            </w:tcBorders>
          </w:tcPr>
          <w:p>
            <w:pPr>
              <w:pStyle w:val="13"/>
              <w:spacing w:before="42"/>
              <w:ind w:left="70"/>
              <w:rPr>
                <w:rFonts w:hint="default" w:ascii="Times New Roman" w:hAnsi="Times New Roman" w:cs="Times New Roman"/>
                <w:sz w:val="28"/>
                <w:szCs w:val="28"/>
              </w:rPr>
            </w:pPr>
            <w:r>
              <w:rPr>
                <w:rFonts w:hint="default" w:ascii="Times New Roman" w:hAnsi="Times New Roman" w:cs="Times New Roman"/>
                <w:w w:val="100"/>
                <w:sz w:val="28"/>
                <w:szCs w:val="28"/>
              </w:rPr>
              <w:t>5</w:t>
            </w:r>
          </w:p>
        </w:tc>
        <w:tc>
          <w:tcPr>
            <w:tcW w:w="1406" w:type="dxa"/>
            <w:tcBorders>
              <w:left w:val="single" w:color="000000" w:sz="4" w:space="0"/>
              <w:bottom w:val="single" w:color="000000" w:sz="4" w:space="0"/>
              <w:right w:val="single" w:color="000000" w:sz="4" w:space="0"/>
            </w:tcBorders>
          </w:tcPr>
          <w:p>
            <w:pPr>
              <w:pStyle w:val="13"/>
              <w:rPr>
                <w:rFonts w:hint="default" w:ascii="Times New Roman" w:hAnsi="Times New Roman" w:cs="Times New Roman"/>
                <w:sz w:val="28"/>
                <w:szCs w:val="28"/>
              </w:rPr>
            </w:pPr>
          </w:p>
        </w:tc>
      </w:tr>
    </w:tbl>
    <w:p>
      <w:pPr>
        <w:pStyle w:val="12"/>
        <w:numPr>
          <w:ilvl w:val="1"/>
          <w:numId w:val="50"/>
        </w:numPr>
        <w:tabs>
          <w:tab w:val="left" w:pos="845"/>
        </w:tabs>
        <w:spacing w:before="59" w:after="0" w:line="240" w:lineRule="auto"/>
        <w:ind w:left="844" w:right="0" w:hanging="541"/>
        <w:jc w:val="left"/>
        <w:rPr>
          <w:rFonts w:hint="default" w:ascii="Times New Roman" w:hAnsi="Times New Roman" w:cs="Times New Roman"/>
          <w:i/>
          <w:sz w:val="28"/>
          <w:szCs w:val="28"/>
        </w:rPr>
      </w:pPr>
      <w:r>
        <w:rPr>
          <w:rFonts w:hint="default" w:ascii="Times New Roman" w:hAnsi="Times New Roman" w:cs="Times New Roman"/>
          <w:i/>
          <w:w w:val="105"/>
          <w:sz w:val="28"/>
          <w:szCs w:val="28"/>
        </w:rPr>
        <w:t>Least-Squares</w:t>
      </w:r>
      <w:r>
        <w:rPr>
          <w:rFonts w:hint="default" w:ascii="Times New Roman" w:hAnsi="Times New Roman" w:cs="Times New Roman"/>
          <w:i/>
          <w:spacing w:val="-4"/>
          <w:w w:val="105"/>
          <w:sz w:val="28"/>
          <w:szCs w:val="28"/>
        </w:rPr>
        <w:t xml:space="preserve"> </w:t>
      </w:r>
      <w:r>
        <w:rPr>
          <w:rFonts w:hint="default" w:ascii="Times New Roman" w:hAnsi="Times New Roman" w:cs="Times New Roman"/>
          <w:i/>
          <w:w w:val="105"/>
          <w:sz w:val="28"/>
          <w:szCs w:val="28"/>
        </w:rPr>
        <w:t>Segmentation</w:t>
      </w:r>
    </w:p>
    <w:p>
      <w:pPr>
        <w:pStyle w:val="7"/>
        <w:spacing w:before="82" w:line="264" w:lineRule="auto"/>
        <w:ind w:left="871" w:right="293"/>
        <w:rPr>
          <w:rFonts w:hint="default" w:ascii="Times New Roman" w:hAnsi="Times New Roman" w:cs="Times New Roman"/>
          <w:sz w:val="28"/>
          <w:szCs w:val="28"/>
        </w:rPr>
      </w:pPr>
      <w:r>
        <w:rPr>
          <w:rFonts w:hint="default" w:ascii="Times New Roman" w:hAnsi="Times New Roman" w:cs="Times New Roman"/>
          <w:sz w:val="28"/>
          <w:szCs w:val="28"/>
        </w:rPr>
        <w:t xml:space="preserve">Ta </w:t>
      </w:r>
      <w:r>
        <w:rPr>
          <w:rFonts w:hint="default" w:cs="Times New Roman"/>
          <w:sz w:val="28"/>
          <w:szCs w:val="28"/>
          <w:lang w:val="en-US"/>
        </w:rPr>
        <w:t>đ</w:t>
      </w:r>
      <w:r>
        <w:rPr>
          <w:rFonts w:hint="default" w:ascii="Times New Roman" w:hAnsi="Times New Roman" w:cs="Times New Roman"/>
          <w:sz w:val="28"/>
          <w:szCs w:val="28"/>
        </w:rPr>
        <w:t xml:space="preserve">ịnh nghĩa trọng số của </w:t>
      </w:r>
      <w:r>
        <w:rPr>
          <w:rFonts w:hint="default" w:cs="Times New Roman"/>
          <w:sz w:val="28"/>
          <w:szCs w:val="28"/>
          <w:lang w:val="en-US"/>
        </w:rPr>
        <w:t>đ</w:t>
      </w:r>
      <w:r>
        <w:rPr>
          <w:rFonts w:hint="default" w:ascii="Times New Roman" w:hAnsi="Times New Roman" w:cs="Times New Roman"/>
          <w:sz w:val="28"/>
          <w:szCs w:val="28"/>
        </w:rPr>
        <w:t xml:space="preserve">oạn số từ số ở vị trí thứ i </w:t>
      </w:r>
      <w:r>
        <w:rPr>
          <w:rFonts w:hint="default" w:cs="Times New Roman"/>
          <w:sz w:val="28"/>
          <w:szCs w:val="28"/>
          <w:lang w:val="en-US"/>
        </w:rPr>
        <w:t>đ</w:t>
      </w:r>
      <w:r>
        <w:rPr>
          <w:rFonts w:hint="default" w:ascii="Times New Roman" w:hAnsi="Times New Roman" w:cs="Times New Roman"/>
          <w:sz w:val="28"/>
          <w:szCs w:val="28"/>
        </w:rPr>
        <w:t>ến vị trí thứ j của dãy số nguyên A[1], A[2], ..., A[N] là:</w:t>
      </w:r>
    </w:p>
    <w:p>
      <w:pPr>
        <w:spacing w:after="0" w:line="264" w:lineRule="auto"/>
        <w:rPr>
          <w:rFonts w:hint="default" w:ascii="Times New Roman" w:hAnsi="Times New Roman" w:cs="Times New Roman"/>
          <w:sz w:val="28"/>
          <w:szCs w:val="28"/>
        </w:rPr>
        <w:sectPr>
          <w:pgSz w:w="11900" w:h="16840"/>
          <w:pgMar w:top="1600" w:right="1680" w:bottom="2580" w:left="1680" w:header="0" w:footer="2382" w:gutter="0"/>
          <w:cols w:space="720" w:num="1"/>
        </w:sectPr>
      </w:pPr>
    </w:p>
    <w:p>
      <w:pPr>
        <w:spacing w:before="58" w:line="244" w:lineRule="auto"/>
        <w:ind w:left="1567" w:right="-15" w:firstLine="0"/>
        <w:jc w:val="left"/>
        <w:rPr>
          <w:rFonts w:hint="default" w:ascii="Times New Roman" w:hAnsi="Times New Roman" w:cs="Times New Roman"/>
          <w:sz w:val="28"/>
          <w:szCs w:val="28"/>
        </w:rPr>
      </w:pPr>
      <w:r>
        <w:rPr>
          <w:rFonts w:hint="default" w:ascii="Times New Roman" w:hAnsi="Times New Roman" w:cs="Times New Roman"/>
          <w:sz w:val="28"/>
          <w:szCs w:val="28"/>
        </w:rPr>
        <w:pict>
          <v:shape id="_x0000_s1711" o:spid="_x0000_s1711" o:spt="202" type="#_x0000_t202" style="position:absolute;left:0pt;margin-left:153.8pt;margin-top:4.9pt;height:14.1pt;width:8.5pt;mso-position-horizontal-relative:page;z-index:251691008;mso-width-relative:page;mso-height-relative:page;" filled="f" stroked="f" coordsize="21600,21600">
            <v:path/>
            <v:fill on="f" focussize="0,0"/>
            <v:stroke on="f" joinstyle="miter"/>
            <v:imagedata o:title=""/>
            <o:lock v:ext="edit"/>
            <v:textbox inset="0mm,0mm,0mm,0mm">
              <w:txbxContent>
                <w:p>
                  <w:pPr>
                    <w:pStyle w:val="7"/>
                    <w:spacing w:before="8"/>
                    <w:rPr>
                      <w:rFonts w:ascii="Georgia" w:hAnsi="Georgia"/>
                    </w:rPr>
                  </w:pPr>
                  <w:r>
                    <w:rPr>
                      <w:rFonts w:ascii="Georgia" w:hAnsi="Georgia"/>
                      <w:w w:val="100"/>
                    </w:rPr>
                    <w:t>∑</w:t>
                  </w:r>
                </w:p>
              </w:txbxContent>
            </v:textbox>
          </v:shape>
        </w:pict>
      </w:r>
      <w:r>
        <w:rPr>
          <w:rFonts w:hint="default" w:ascii="Times New Roman" w:hAnsi="Times New Roman" w:cs="Times New Roman"/>
          <w:w w:val="140"/>
          <w:sz w:val="28"/>
          <w:szCs w:val="28"/>
        </w:rPr>
        <w:t xml:space="preserve">j </w:t>
      </w:r>
      <w:r>
        <w:rPr>
          <w:rFonts w:hint="default" w:ascii="Times New Roman" w:hAnsi="Times New Roman" w:cs="Times New Roman"/>
          <w:w w:val="115"/>
          <w:sz w:val="28"/>
          <w:szCs w:val="28"/>
        </w:rPr>
        <w:t>k=i</w:t>
      </w:r>
    </w:p>
    <w:p>
      <w:pPr>
        <w:pStyle w:val="7"/>
        <w:spacing w:before="106"/>
        <w:ind w:left="-35"/>
        <w:rPr>
          <w:rFonts w:hint="default" w:ascii="Times New Roman" w:hAnsi="Times New Roman" w:cs="Times New Roman"/>
          <w:sz w:val="28"/>
          <w:szCs w:val="28"/>
        </w:rPr>
      </w:pPr>
      <w:r>
        <w:rPr>
          <w:rFonts w:hint="default" w:ascii="Times New Roman" w:hAnsi="Times New Roman" w:cs="Times New Roman"/>
          <w:sz w:val="28"/>
          <w:szCs w:val="28"/>
        </w:rPr>
        <w:br w:type="column"/>
      </w:r>
      <w:r>
        <w:rPr>
          <w:rFonts w:hint="default" w:ascii="Times New Roman" w:hAnsi="Times New Roman" w:cs="Times New Roman"/>
          <w:spacing w:val="1"/>
          <w:w w:val="110"/>
          <w:sz w:val="28"/>
          <w:szCs w:val="28"/>
        </w:rPr>
        <w:t>(</w:t>
      </w:r>
      <w:r>
        <w:rPr>
          <w:rFonts w:hint="default" w:ascii="Times New Roman" w:hAnsi="Times New Roman" w:cs="Times New Roman"/>
          <w:spacing w:val="1"/>
          <w:w w:val="94"/>
          <w:sz w:val="28"/>
          <w:szCs w:val="28"/>
        </w:rPr>
        <w:t>A</w:t>
      </w:r>
      <w:r>
        <w:rPr>
          <w:rFonts w:hint="default" w:ascii="Times New Roman" w:hAnsi="Times New Roman" w:cs="Times New Roman"/>
          <w:w w:val="93"/>
          <w:position w:val="1"/>
          <w:sz w:val="28"/>
          <w:szCs w:val="28"/>
        </w:rPr>
        <w:t>[</w:t>
      </w:r>
      <w:r>
        <w:rPr>
          <w:rFonts w:hint="default" w:ascii="Times New Roman" w:hAnsi="Times New Roman" w:cs="Times New Roman"/>
          <w:spacing w:val="6"/>
          <w:w w:val="102"/>
          <w:sz w:val="28"/>
          <w:szCs w:val="28"/>
        </w:rPr>
        <w:t>k</w:t>
      </w:r>
      <w:r>
        <w:rPr>
          <w:rFonts w:hint="default" w:ascii="Times New Roman" w:hAnsi="Times New Roman" w:cs="Times New Roman"/>
          <w:w w:val="93"/>
          <w:position w:val="1"/>
          <w:sz w:val="28"/>
          <w:szCs w:val="28"/>
        </w:rPr>
        <w:t>]</w:t>
      </w:r>
      <w:r>
        <w:rPr>
          <w:rFonts w:hint="default" w:ascii="Times New Roman" w:hAnsi="Times New Roman" w:cs="Times New Roman"/>
          <w:spacing w:val="-6"/>
          <w:position w:val="1"/>
          <w:sz w:val="28"/>
          <w:szCs w:val="28"/>
        </w:rPr>
        <w:t xml:space="preserve"> </w:t>
      </w:r>
      <w:r>
        <w:rPr>
          <w:rFonts w:hint="default" w:ascii="Times New Roman" w:hAnsi="Times New Roman" w:cs="Times New Roman"/>
          <w:w w:val="87"/>
          <w:sz w:val="28"/>
          <w:szCs w:val="28"/>
        </w:rPr>
        <w:t>—</w:t>
      </w:r>
      <w:r>
        <w:rPr>
          <w:rFonts w:hint="default" w:ascii="Times New Roman" w:hAnsi="Times New Roman" w:cs="Times New Roman"/>
          <w:spacing w:val="-5"/>
          <w:sz w:val="28"/>
          <w:szCs w:val="28"/>
        </w:rPr>
        <w:t xml:space="preserve"> </w:t>
      </w:r>
      <w:r>
        <w:rPr>
          <w:rFonts w:hint="default" w:ascii="Times New Roman" w:hAnsi="Times New Roman" w:cs="Times New Roman"/>
          <w:smallCaps/>
          <w:w w:val="136"/>
          <w:sz w:val="28"/>
          <w:szCs w:val="28"/>
        </w:rPr>
        <w:t>n</w:t>
      </w:r>
      <w:r>
        <w:rPr>
          <w:rFonts w:hint="default" w:ascii="Times New Roman" w:hAnsi="Times New Roman" w:cs="Times New Roman"/>
          <w:smallCaps w:val="0"/>
          <w:w w:val="102"/>
          <w:sz w:val="28"/>
          <w:szCs w:val="28"/>
        </w:rPr>
        <w:t>e</w:t>
      </w:r>
      <w:r>
        <w:rPr>
          <w:rFonts w:hint="default" w:ascii="Times New Roman" w:hAnsi="Times New Roman" w:cs="Times New Roman"/>
          <w:smallCaps w:val="0"/>
          <w:w w:val="110"/>
          <w:sz w:val="28"/>
          <w:szCs w:val="28"/>
        </w:rPr>
        <w:t>a</w:t>
      </w:r>
      <w:r>
        <w:rPr>
          <w:rFonts w:hint="default" w:ascii="Times New Roman" w:hAnsi="Times New Roman" w:cs="Times New Roman"/>
          <w:smallCaps w:val="0"/>
          <w:spacing w:val="1"/>
          <w:w w:val="97"/>
          <w:sz w:val="28"/>
          <w:szCs w:val="28"/>
        </w:rPr>
        <w:t>n</w:t>
      </w:r>
      <w:r>
        <w:rPr>
          <w:rFonts w:hint="default" w:ascii="Times New Roman" w:hAnsi="Times New Roman" w:cs="Times New Roman"/>
          <w:smallCaps w:val="0"/>
          <w:spacing w:val="1"/>
          <w:w w:val="110"/>
          <w:sz w:val="28"/>
          <w:szCs w:val="28"/>
        </w:rPr>
        <w:t>)</w:t>
      </w:r>
      <w:r>
        <w:rPr>
          <w:rFonts w:hint="default" w:ascii="Times New Roman" w:hAnsi="Times New Roman" w:cs="Times New Roman"/>
          <w:smallCaps w:val="0"/>
          <w:w w:val="94"/>
          <w:sz w:val="28"/>
          <w:szCs w:val="28"/>
          <w:vertAlign w:val="superscript"/>
        </w:rPr>
        <w:t>2</w:t>
      </w:r>
      <w:r>
        <w:rPr>
          <w:rFonts w:hint="default" w:ascii="Times New Roman" w:hAnsi="Times New Roman" w:cs="Times New Roman"/>
          <w:smallCaps w:val="0"/>
          <w:spacing w:val="11"/>
          <w:sz w:val="28"/>
          <w:szCs w:val="28"/>
          <w:vertAlign w:val="baseline"/>
        </w:rPr>
        <w:t xml:space="preserve"> </w:t>
      </w:r>
      <w:r>
        <w:rPr>
          <w:rFonts w:hint="default" w:ascii="Times New Roman" w:hAnsi="Times New Roman" w:cs="Times New Roman"/>
          <w:smallCaps w:val="0"/>
          <w:w w:val="99"/>
          <w:sz w:val="28"/>
          <w:szCs w:val="28"/>
          <w:vertAlign w:val="baseline"/>
        </w:rPr>
        <w:t>t</w:t>
      </w:r>
      <w:r>
        <w:rPr>
          <w:rFonts w:hint="default" w:ascii="Times New Roman" w:hAnsi="Times New Roman" w:cs="Times New Roman"/>
          <w:smallCaps w:val="0"/>
          <w:spacing w:val="-1"/>
          <w:w w:val="99"/>
          <w:sz w:val="28"/>
          <w:szCs w:val="28"/>
          <w:vertAlign w:val="baseline"/>
        </w:rPr>
        <w:t>r</w:t>
      </w:r>
      <w:r>
        <w:rPr>
          <w:rFonts w:hint="default" w:ascii="Times New Roman" w:hAnsi="Times New Roman" w:cs="Times New Roman"/>
          <w:smallCaps w:val="0"/>
          <w:w w:val="99"/>
          <w:sz w:val="28"/>
          <w:szCs w:val="28"/>
          <w:vertAlign w:val="baseline"/>
        </w:rPr>
        <w:t>ong</w:t>
      </w:r>
      <w:r>
        <w:rPr>
          <w:rFonts w:hint="default" w:ascii="Times New Roman" w:hAnsi="Times New Roman" w:cs="Times New Roman"/>
          <w:smallCaps w:val="0"/>
          <w:spacing w:val="-3"/>
          <w:sz w:val="28"/>
          <w:szCs w:val="28"/>
          <w:vertAlign w:val="baseline"/>
        </w:rPr>
        <w:t xml:space="preserve"> </w:t>
      </w:r>
      <w:r>
        <w:rPr>
          <w:rFonts w:hint="default" w:cs="Times New Roman"/>
          <w:smallCaps w:val="0"/>
          <w:w w:val="99"/>
          <w:sz w:val="28"/>
          <w:szCs w:val="28"/>
          <w:vertAlign w:val="baseline"/>
          <w:lang w:val="en-US"/>
        </w:rPr>
        <w:t>đ</w:t>
      </w:r>
      <w:r>
        <w:rPr>
          <w:rFonts w:hint="default" w:ascii="Times New Roman" w:hAnsi="Times New Roman" w:cs="Times New Roman"/>
          <w:smallCaps w:val="0"/>
          <w:w w:val="99"/>
          <w:sz w:val="28"/>
          <w:szCs w:val="28"/>
          <w:vertAlign w:val="baseline"/>
        </w:rPr>
        <w:t>ó</w:t>
      </w:r>
      <w:r>
        <w:rPr>
          <w:rFonts w:hint="default" w:ascii="Times New Roman" w:hAnsi="Times New Roman" w:cs="Times New Roman"/>
          <w:smallCaps w:val="0"/>
          <w:spacing w:val="2"/>
          <w:sz w:val="28"/>
          <w:szCs w:val="28"/>
          <w:vertAlign w:val="baseline"/>
        </w:rPr>
        <w:t xml:space="preserve"> </w:t>
      </w:r>
      <w:r>
        <w:rPr>
          <w:rFonts w:hint="default" w:ascii="Times New Roman" w:hAnsi="Times New Roman" w:cs="Times New Roman"/>
          <w:smallCaps/>
          <w:w w:val="136"/>
          <w:sz w:val="28"/>
          <w:szCs w:val="28"/>
          <w:vertAlign w:val="baseline"/>
        </w:rPr>
        <w:t>n</w:t>
      </w:r>
      <w:r>
        <w:rPr>
          <w:rFonts w:hint="default" w:ascii="Times New Roman" w:hAnsi="Times New Roman" w:cs="Times New Roman"/>
          <w:smallCaps w:val="0"/>
          <w:w w:val="102"/>
          <w:sz w:val="28"/>
          <w:szCs w:val="28"/>
          <w:vertAlign w:val="baseline"/>
        </w:rPr>
        <w:t>e</w:t>
      </w:r>
      <w:r>
        <w:rPr>
          <w:rFonts w:hint="default" w:ascii="Times New Roman" w:hAnsi="Times New Roman" w:cs="Times New Roman"/>
          <w:smallCaps w:val="0"/>
          <w:w w:val="110"/>
          <w:sz w:val="28"/>
          <w:szCs w:val="28"/>
          <w:vertAlign w:val="baseline"/>
        </w:rPr>
        <w:t>a</w:t>
      </w:r>
      <w:r>
        <w:rPr>
          <w:rFonts w:hint="default" w:ascii="Times New Roman" w:hAnsi="Times New Roman" w:cs="Times New Roman"/>
          <w:smallCaps w:val="0"/>
          <w:w w:val="97"/>
          <w:sz w:val="28"/>
          <w:szCs w:val="28"/>
          <w:vertAlign w:val="baseline"/>
        </w:rPr>
        <w:t>n</w:t>
      </w:r>
      <w:r>
        <w:rPr>
          <w:rFonts w:hint="default" w:ascii="Times New Roman" w:hAnsi="Times New Roman" w:cs="Times New Roman"/>
          <w:smallCaps w:val="0"/>
          <w:spacing w:val="10"/>
          <w:sz w:val="28"/>
          <w:szCs w:val="28"/>
          <w:vertAlign w:val="baseline"/>
        </w:rPr>
        <w:t xml:space="preserve"> </w:t>
      </w:r>
      <w:r>
        <w:rPr>
          <w:rFonts w:hint="default" w:ascii="Times New Roman" w:hAnsi="Times New Roman" w:cs="Times New Roman"/>
          <w:smallCaps w:val="0"/>
          <w:w w:val="116"/>
          <w:sz w:val="28"/>
          <w:szCs w:val="28"/>
          <w:vertAlign w:val="baseline"/>
        </w:rPr>
        <w:t>=</w:t>
      </w:r>
      <w:r>
        <w:rPr>
          <w:rFonts w:hint="default" w:ascii="Times New Roman" w:hAnsi="Times New Roman" w:cs="Times New Roman"/>
          <w:smallCaps w:val="0"/>
          <w:spacing w:val="7"/>
          <w:sz w:val="28"/>
          <w:szCs w:val="28"/>
          <w:vertAlign w:val="baseline"/>
        </w:rPr>
        <w:t xml:space="preserve"> </w:t>
      </w:r>
      <w:r>
        <w:rPr>
          <w:rFonts w:hint="default" w:ascii="Times New Roman" w:hAnsi="Times New Roman" w:cs="Times New Roman"/>
          <w:smallCaps w:val="0"/>
          <w:spacing w:val="1"/>
          <w:w w:val="110"/>
          <w:sz w:val="28"/>
          <w:szCs w:val="28"/>
          <w:vertAlign w:val="baseline"/>
        </w:rPr>
        <w:t>(</w:t>
      </w:r>
      <w:r>
        <w:rPr>
          <w:rFonts w:hint="default" w:ascii="Times New Roman" w:hAnsi="Times New Roman" w:cs="Times New Roman"/>
          <w:smallCaps w:val="0"/>
          <w:w w:val="100"/>
          <w:position w:val="1"/>
          <w:sz w:val="28"/>
          <w:szCs w:val="28"/>
          <w:vertAlign w:val="baseline"/>
        </w:rPr>
        <w:t>∑</w:t>
      </w:r>
      <w:r>
        <w:rPr>
          <w:rFonts w:hint="default" w:ascii="Times New Roman" w:hAnsi="Times New Roman" w:cs="Times New Roman"/>
          <w:smallCaps w:val="0"/>
          <w:w w:val="147"/>
          <w:position w:val="1"/>
          <w:sz w:val="28"/>
          <w:szCs w:val="28"/>
          <w:vertAlign w:val="superscript"/>
        </w:rPr>
        <w:t>j</w:t>
      </w:r>
    </w:p>
    <w:p>
      <w:pPr>
        <w:pStyle w:val="7"/>
        <w:spacing w:before="106"/>
        <w:ind w:left="216"/>
        <w:rPr>
          <w:rFonts w:hint="default" w:ascii="Times New Roman" w:hAnsi="Times New Roman" w:cs="Times New Roman"/>
          <w:sz w:val="28"/>
          <w:szCs w:val="28"/>
        </w:rPr>
      </w:pPr>
      <w:r>
        <w:rPr>
          <w:rFonts w:hint="default" w:ascii="Times New Roman" w:hAnsi="Times New Roman" w:cs="Times New Roman"/>
          <w:sz w:val="28"/>
          <w:szCs w:val="28"/>
        </w:rPr>
        <w:br w:type="column"/>
      </w:r>
      <w:r>
        <w:rPr>
          <w:rFonts w:hint="default" w:ascii="Times New Roman" w:hAnsi="Times New Roman" w:cs="Times New Roman"/>
          <w:w w:val="105"/>
          <w:sz w:val="28"/>
          <w:szCs w:val="28"/>
        </w:rPr>
        <w:t>A</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k</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)/(j — i + 1)</w:t>
      </w:r>
    </w:p>
    <w:p>
      <w:pPr>
        <w:spacing w:after="0"/>
        <w:rPr>
          <w:rFonts w:hint="default" w:ascii="Times New Roman" w:hAnsi="Times New Roman" w:cs="Times New Roman"/>
          <w:sz w:val="28"/>
          <w:szCs w:val="28"/>
        </w:rPr>
        <w:sectPr>
          <w:type w:val="continuous"/>
          <w:pgSz w:w="11900" w:h="16840"/>
          <w:pgMar w:top="1600" w:right="1680" w:bottom="280" w:left="1680" w:header="720" w:footer="720" w:gutter="0"/>
          <w:cols w:equalWidth="0" w:num="3">
            <w:col w:w="1860" w:space="40"/>
            <w:col w:w="3801" w:space="39"/>
            <w:col w:w="2800"/>
          </w:cols>
        </w:sectPr>
      </w:pPr>
    </w:p>
    <w:p>
      <w:pPr>
        <w:pStyle w:val="7"/>
        <w:spacing w:before="47" w:line="264" w:lineRule="auto"/>
        <w:ind w:left="871" w:right="296"/>
        <w:jc w:val="both"/>
        <w:rPr>
          <w:rFonts w:hint="default" w:ascii="Times New Roman" w:hAnsi="Times New Roman" w:cs="Times New Roman"/>
          <w:sz w:val="28"/>
          <w:szCs w:val="28"/>
        </w:rPr>
      </w:pPr>
      <w:r>
        <w:rPr>
          <w:rFonts w:hint="default" w:ascii="Times New Roman" w:hAnsi="Times New Roman" w:cs="Times New Roman"/>
          <w:sz w:val="28"/>
          <w:szCs w:val="28"/>
        </w:rPr>
        <w:pict>
          <v:shape id="_x0000_s1712" o:spid="_x0000_s1712" o:spt="202" type="#_x0000_t202" style="position:absolute;left:0pt;margin-left:365pt;margin-top:-10.1pt;height:10pt;width:14.65pt;mso-position-horizontal-relative:page;z-index:-251544576;mso-width-relative:page;mso-height-relative:page;" filled="f" stroked="f" coordsize="21600,21600">
            <v:path/>
            <v:fill on="f" focussize="0,0"/>
            <v:stroke on="f" joinstyle="miter"/>
            <v:imagedata o:title=""/>
            <o:lock v:ext="edit"/>
            <v:textbox inset="0mm,0mm,0mm,0mm">
              <w:txbxContent>
                <w:p>
                  <w:pPr>
                    <w:spacing w:before="6"/>
                    <w:ind w:left="0" w:right="0" w:firstLine="0"/>
                    <w:jc w:val="left"/>
                    <w:rPr>
                      <w:rFonts w:ascii="Georgia"/>
                      <w:sz w:val="17"/>
                    </w:rPr>
                  </w:pPr>
                  <w:r>
                    <w:rPr>
                      <w:rFonts w:ascii="Georgia"/>
                      <w:w w:val="115"/>
                      <w:sz w:val="17"/>
                    </w:rPr>
                    <w:t>k=i</w:t>
                  </w:r>
                </w:p>
              </w:txbxContent>
            </v:textbox>
          </v:shape>
        </w:pict>
      </w:r>
      <w:r>
        <w:rPr>
          <w:rFonts w:hint="default" w:ascii="Times New Roman" w:hAnsi="Times New Roman" w:cs="Times New Roman"/>
          <w:i/>
          <w:sz w:val="28"/>
          <w:szCs w:val="28"/>
        </w:rPr>
        <w:t xml:space="preserve">Yêu cầu: </w:t>
      </w:r>
      <w:r>
        <w:rPr>
          <w:rFonts w:hint="default" w:ascii="Times New Roman" w:hAnsi="Times New Roman" w:cs="Times New Roman"/>
          <w:sz w:val="28"/>
          <w:szCs w:val="28"/>
        </w:rPr>
        <w:t>Cho dãy số nguyên A gồm N số A[1], A[2], ..., A[N] và số nguyên dương G (1 &lt; G</w:t>
      </w:r>
      <w:r>
        <w:rPr>
          <w:rFonts w:hint="default" w:ascii="Times New Roman" w:hAnsi="Times New Roman" w:cs="Times New Roman"/>
          <w:sz w:val="28"/>
          <w:szCs w:val="28"/>
          <w:vertAlign w:val="superscript"/>
        </w:rPr>
        <w:t>2</w:t>
      </w:r>
      <w:r>
        <w:rPr>
          <w:rFonts w:hint="default" w:ascii="Times New Roman" w:hAnsi="Times New Roman" w:cs="Times New Roman"/>
          <w:sz w:val="28"/>
          <w:szCs w:val="28"/>
          <w:vertAlign w:val="baseline"/>
        </w:rPr>
        <w:t xml:space="preserve"> &lt; N). Hãy chia dãy A thành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úng G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oạn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ể tổng trọng số là nhỏ nhất.</w:t>
      </w:r>
    </w:p>
    <w:p>
      <w:pPr>
        <w:spacing w:before="59"/>
        <w:ind w:left="871" w:right="0" w:firstLine="0"/>
        <w:jc w:val="left"/>
        <w:rPr>
          <w:rFonts w:hint="default" w:ascii="Times New Roman" w:hAnsi="Times New Roman" w:cs="Times New Roman"/>
          <w:i/>
          <w:sz w:val="28"/>
          <w:szCs w:val="28"/>
        </w:rPr>
      </w:pPr>
      <w:r>
        <w:rPr>
          <w:rFonts w:hint="default" w:ascii="Times New Roman" w:hAnsi="Times New Roman" w:cs="Times New Roman"/>
          <w:i/>
          <w:sz w:val="28"/>
          <w:szCs w:val="28"/>
        </w:rPr>
        <w:t>Dữ liệu vào trong file văn bản “LSS.INP” có dạng:</w:t>
      </w:r>
    </w:p>
    <w:p>
      <w:pPr>
        <w:pStyle w:val="12"/>
        <w:numPr>
          <w:ilvl w:val="0"/>
          <w:numId w:val="58"/>
        </w:numPr>
        <w:tabs>
          <w:tab w:val="left" w:pos="1231"/>
          <w:tab w:val="left" w:pos="1232"/>
        </w:tabs>
        <w:spacing w:before="89" w:after="0" w:line="240" w:lineRule="auto"/>
        <w:ind w:left="1231" w:right="0" w:hanging="361"/>
        <w:jc w:val="left"/>
        <w:rPr>
          <w:rFonts w:hint="default" w:ascii="Times New Roman" w:hAnsi="Times New Roman" w:cs="Times New Roman"/>
          <w:sz w:val="28"/>
          <w:szCs w:val="28"/>
        </w:rPr>
      </w:pPr>
      <w:r>
        <w:rPr>
          <w:rFonts w:hint="default" w:ascii="Times New Roman" w:hAnsi="Times New Roman" w:cs="Times New Roman"/>
          <w:sz w:val="28"/>
          <w:szCs w:val="28"/>
        </w:rPr>
        <w:t xml:space="preserve">Dòng </w:t>
      </w:r>
      <w:r>
        <w:rPr>
          <w:rFonts w:hint="default" w:cs="Times New Roman"/>
          <w:sz w:val="28"/>
          <w:szCs w:val="28"/>
          <w:lang w:val="en-US"/>
        </w:rPr>
        <w:t>đ</w:t>
      </w:r>
      <w:r>
        <w:rPr>
          <w:rFonts w:hint="default" w:ascii="Times New Roman" w:hAnsi="Times New Roman" w:cs="Times New Roman"/>
          <w:sz w:val="28"/>
          <w:szCs w:val="28"/>
        </w:rPr>
        <w:t>ầu gồm hai số N và G (1 &lt; G</w:t>
      </w:r>
      <w:r>
        <w:rPr>
          <w:rFonts w:hint="default" w:ascii="Times New Roman" w:hAnsi="Times New Roman" w:cs="Times New Roman"/>
          <w:sz w:val="28"/>
          <w:szCs w:val="28"/>
          <w:vertAlign w:val="superscript"/>
        </w:rPr>
        <w:t>2</w:t>
      </w:r>
      <w:r>
        <w:rPr>
          <w:rFonts w:hint="default" w:ascii="Times New Roman" w:hAnsi="Times New Roman" w:cs="Times New Roman"/>
          <w:sz w:val="28"/>
          <w:szCs w:val="28"/>
          <w:vertAlign w:val="baseline"/>
        </w:rPr>
        <w:t xml:space="preserve"> &lt; N &lt;</w:t>
      </w:r>
      <w:r>
        <w:rPr>
          <w:rFonts w:hint="default" w:ascii="Times New Roman" w:hAnsi="Times New Roman" w:cs="Times New Roman"/>
          <w:spacing w:val="-6"/>
          <w:sz w:val="28"/>
          <w:szCs w:val="28"/>
          <w:vertAlign w:val="baseline"/>
        </w:rPr>
        <w:t xml:space="preserve"> </w:t>
      </w:r>
      <w:r>
        <w:rPr>
          <w:rFonts w:hint="default" w:ascii="Times New Roman" w:hAnsi="Times New Roman" w:cs="Times New Roman"/>
          <w:sz w:val="28"/>
          <w:szCs w:val="28"/>
          <w:vertAlign w:val="baseline"/>
        </w:rPr>
        <w:t>1001)</w:t>
      </w:r>
    </w:p>
    <w:p>
      <w:pPr>
        <w:pStyle w:val="12"/>
        <w:numPr>
          <w:ilvl w:val="0"/>
          <w:numId w:val="58"/>
        </w:numPr>
        <w:tabs>
          <w:tab w:val="left" w:pos="1230"/>
          <w:tab w:val="left" w:pos="1232"/>
        </w:tabs>
        <w:spacing w:before="86" w:after="0" w:line="240" w:lineRule="auto"/>
        <w:ind w:left="1231" w:right="0" w:hanging="361"/>
        <w:jc w:val="left"/>
        <w:rPr>
          <w:rFonts w:hint="default" w:ascii="Times New Roman" w:hAnsi="Times New Roman" w:cs="Times New Roman"/>
          <w:sz w:val="28"/>
          <w:szCs w:val="28"/>
        </w:rPr>
      </w:pPr>
      <w:r>
        <w:rPr>
          <w:rFonts w:hint="default" w:ascii="Times New Roman" w:hAnsi="Times New Roman" w:cs="Times New Roman"/>
          <w:sz w:val="28"/>
          <w:szCs w:val="28"/>
        </w:rPr>
        <w:t>N dòng tiếp theo, mỗi dòng một số nguyên mô tả dãy số A</w:t>
      </w:r>
      <w:r>
        <w:rPr>
          <w:rFonts w:hint="default" w:ascii="Times New Roman" w:hAnsi="Times New Roman" w:cs="Times New Roman"/>
          <w:spacing w:val="-17"/>
          <w:sz w:val="28"/>
          <w:szCs w:val="28"/>
        </w:rPr>
        <w:t xml:space="preserve"> </w:t>
      </w:r>
      <w:r>
        <w:rPr>
          <w:rFonts w:hint="default" w:ascii="Times New Roman" w:hAnsi="Times New Roman" w:cs="Times New Roman"/>
          <w:sz w:val="28"/>
          <w:szCs w:val="28"/>
        </w:rPr>
        <w:t>(0&lt;A[i]&lt;10</w:t>
      </w:r>
      <w:r>
        <w:rPr>
          <w:rFonts w:hint="default" w:ascii="Times New Roman" w:hAnsi="Times New Roman" w:cs="Times New Roman"/>
          <w:sz w:val="28"/>
          <w:szCs w:val="28"/>
          <w:vertAlign w:val="superscript"/>
        </w:rPr>
        <w:t>6</w:t>
      </w:r>
      <w:r>
        <w:rPr>
          <w:rFonts w:hint="default" w:ascii="Times New Roman" w:hAnsi="Times New Roman" w:cs="Times New Roman"/>
          <w:sz w:val="28"/>
          <w:szCs w:val="28"/>
          <w:vertAlign w:val="baseline"/>
        </w:rPr>
        <w:t>)</w:t>
      </w:r>
    </w:p>
    <w:p>
      <w:pPr>
        <w:spacing w:before="89" w:line="264" w:lineRule="auto"/>
        <w:ind w:left="871" w:right="296" w:firstLine="0"/>
        <w:jc w:val="left"/>
        <w:rPr>
          <w:rFonts w:hint="default" w:ascii="Times New Roman" w:hAnsi="Times New Roman" w:cs="Times New Roman"/>
          <w:sz w:val="28"/>
          <w:szCs w:val="28"/>
        </w:rPr>
      </w:pPr>
      <w:r>
        <w:rPr>
          <w:rFonts w:hint="default" w:ascii="Times New Roman" w:hAnsi="Times New Roman" w:cs="Times New Roman"/>
          <w:i/>
          <w:sz w:val="28"/>
          <w:szCs w:val="28"/>
        </w:rPr>
        <w:t xml:space="preserve">Kết quả ra file văn bản “LSS.OUT” có dạng: </w:t>
      </w:r>
      <w:r>
        <w:rPr>
          <w:rFonts w:hint="default" w:ascii="Times New Roman" w:hAnsi="Times New Roman" w:cs="Times New Roman"/>
          <w:sz w:val="28"/>
          <w:szCs w:val="28"/>
        </w:rPr>
        <w:t xml:space="preserve">gồm một dòng chứa một số thực duy nhất là </w:t>
      </w:r>
      <w:r>
        <w:rPr>
          <w:rFonts w:hint="default" w:cs="Times New Roman"/>
          <w:sz w:val="28"/>
          <w:szCs w:val="28"/>
          <w:lang w:val="en-US"/>
        </w:rPr>
        <w:t>đ</w:t>
      </w:r>
      <w:r>
        <w:rPr>
          <w:rFonts w:hint="default" w:ascii="Times New Roman" w:hAnsi="Times New Roman" w:cs="Times New Roman"/>
          <w:sz w:val="28"/>
          <w:szCs w:val="28"/>
        </w:rPr>
        <w:t>áp án của bài toán. (</w:t>
      </w:r>
      <w:r>
        <w:rPr>
          <w:rFonts w:hint="default" w:cs="Times New Roman"/>
          <w:sz w:val="28"/>
          <w:szCs w:val="28"/>
          <w:lang w:val="en-US"/>
        </w:rPr>
        <w:t>đ</w:t>
      </w:r>
      <w:r>
        <w:rPr>
          <w:rFonts w:hint="default" w:ascii="Times New Roman" w:hAnsi="Times New Roman" w:cs="Times New Roman"/>
          <w:sz w:val="28"/>
          <w:szCs w:val="28"/>
        </w:rPr>
        <w:t>ưa ra theo quy cách :0:2)</w:t>
      </w:r>
    </w:p>
    <w:p>
      <w:pPr>
        <w:pStyle w:val="7"/>
        <w:spacing w:before="8"/>
        <w:rPr>
          <w:rFonts w:hint="default" w:ascii="Times New Roman" w:hAnsi="Times New Roman" w:cs="Times New Roman"/>
          <w:sz w:val="28"/>
          <w:szCs w:val="28"/>
        </w:rPr>
      </w:pPr>
    </w:p>
    <w:tbl>
      <w:tblPr>
        <w:tblStyle w:val="6"/>
        <w:tblW w:w="0" w:type="auto"/>
        <w:tblInd w:w="31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140"/>
        <w:gridCol w:w="114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49" w:hRule="atLeast"/>
        </w:trPr>
        <w:tc>
          <w:tcPr>
            <w:tcW w:w="1140" w:type="dxa"/>
          </w:tcPr>
          <w:p>
            <w:pPr>
              <w:pStyle w:val="13"/>
              <w:spacing w:before="4" w:line="225" w:lineRule="exact"/>
              <w:ind w:left="107"/>
              <w:rPr>
                <w:rFonts w:hint="default" w:ascii="Times New Roman" w:hAnsi="Times New Roman" w:cs="Times New Roman"/>
                <w:sz w:val="28"/>
                <w:szCs w:val="28"/>
              </w:rPr>
            </w:pPr>
            <w:r>
              <w:rPr>
                <w:rFonts w:hint="default" w:ascii="Times New Roman" w:hAnsi="Times New Roman" w:cs="Times New Roman"/>
                <w:sz w:val="28"/>
                <w:szCs w:val="28"/>
              </w:rPr>
              <w:t>LSS.INP</w:t>
            </w:r>
          </w:p>
        </w:tc>
        <w:tc>
          <w:tcPr>
            <w:tcW w:w="1142" w:type="dxa"/>
          </w:tcPr>
          <w:p>
            <w:pPr>
              <w:pStyle w:val="13"/>
              <w:spacing w:before="4" w:line="225" w:lineRule="exact"/>
              <w:ind w:left="107"/>
              <w:rPr>
                <w:rFonts w:hint="default" w:ascii="Times New Roman" w:hAnsi="Times New Roman" w:cs="Times New Roman"/>
                <w:sz w:val="28"/>
                <w:szCs w:val="28"/>
              </w:rPr>
            </w:pPr>
            <w:r>
              <w:rPr>
                <w:rFonts w:hint="default" w:ascii="Times New Roman" w:hAnsi="Times New Roman" w:cs="Times New Roman"/>
                <w:sz w:val="28"/>
                <w:szCs w:val="28"/>
              </w:rPr>
              <w:t>LSS.OUT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98" w:hRule="atLeast"/>
        </w:trPr>
        <w:tc>
          <w:tcPr>
            <w:tcW w:w="1140" w:type="dxa"/>
          </w:tcPr>
          <w:p>
            <w:pPr>
              <w:pStyle w:val="13"/>
              <w:spacing w:before="4"/>
              <w:ind w:left="107"/>
              <w:rPr>
                <w:rFonts w:hint="default" w:ascii="Times New Roman" w:hAnsi="Times New Roman" w:cs="Times New Roman"/>
                <w:sz w:val="28"/>
                <w:szCs w:val="28"/>
              </w:rPr>
            </w:pPr>
            <w:r>
              <w:rPr>
                <w:rFonts w:hint="default" w:ascii="Times New Roman" w:hAnsi="Times New Roman" w:cs="Times New Roman"/>
                <w:sz w:val="28"/>
                <w:szCs w:val="28"/>
              </w:rPr>
              <w:t>5 2</w:t>
            </w:r>
          </w:p>
          <w:p>
            <w:pPr>
              <w:pStyle w:val="13"/>
              <w:spacing w:line="225" w:lineRule="exact"/>
              <w:ind w:left="107"/>
              <w:rPr>
                <w:rFonts w:hint="default" w:ascii="Times New Roman" w:hAnsi="Times New Roman" w:cs="Times New Roman"/>
                <w:sz w:val="28"/>
                <w:szCs w:val="28"/>
              </w:rPr>
            </w:pPr>
            <w:r>
              <w:rPr>
                <w:rFonts w:hint="default" w:ascii="Times New Roman" w:hAnsi="Times New Roman" w:cs="Times New Roman"/>
                <w:w w:val="100"/>
                <w:sz w:val="28"/>
                <w:szCs w:val="28"/>
              </w:rPr>
              <w:t>3</w:t>
            </w:r>
          </w:p>
        </w:tc>
        <w:tc>
          <w:tcPr>
            <w:tcW w:w="1142" w:type="dxa"/>
          </w:tcPr>
          <w:p>
            <w:pPr>
              <w:pStyle w:val="13"/>
              <w:spacing w:before="4"/>
              <w:ind w:left="107"/>
              <w:rPr>
                <w:rFonts w:hint="default" w:ascii="Times New Roman" w:hAnsi="Times New Roman" w:cs="Times New Roman"/>
                <w:sz w:val="28"/>
                <w:szCs w:val="28"/>
              </w:rPr>
            </w:pPr>
            <w:r>
              <w:rPr>
                <w:rFonts w:hint="default" w:ascii="Times New Roman" w:hAnsi="Times New Roman" w:cs="Times New Roman"/>
                <w:sz w:val="28"/>
                <w:szCs w:val="28"/>
              </w:rPr>
              <w:t>0.50</w:t>
            </w:r>
          </w:p>
        </w:tc>
      </w:tr>
    </w:tbl>
    <w:p>
      <w:pPr>
        <w:spacing w:after="0"/>
        <w:rPr>
          <w:rFonts w:hint="default" w:ascii="Times New Roman" w:hAnsi="Times New Roman" w:cs="Times New Roman"/>
          <w:sz w:val="28"/>
          <w:szCs w:val="28"/>
        </w:rPr>
        <w:sectPr>
          <w:type w:val="continuous"/>
          <w:pgSz w:w="11900" w:h="16840"/>
          <w:pgMar w:top="1600" w:right="1680" w:bottom="280" w:left="1680" w:header="720" w:footer="720"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5" w:after="1"/>
        <w:rPr>
          <w:rFonts w:hint="default" w:ascii="Times New Roman" w:hAnsi="Times New Roman" w:cs="Times New Roman"/>
          <w:sz w:val="28"/>
          <w:szCs w:val="28"/>
        </w:rPr>
      </w:pPr>
    </w:p>
    <w:p>
      <w:pPr>
        <w:pStyle w:val="7"/>
        <w:ind w:left="3127"/>
        <w:rPr>
          <w:rFonts w:hint="default" w:ascii="Times New Roman" w:hAnsi="Times New Roman" w:cs="Times New Roman"/>
          <w:sz w:val="28"/>
          <w:szCs w:val="28"/>
        </w:rPr>
      </w:pPr>
      <w:r>
        <w:rPr>
          <w:rFonts w:hint="default" w:ascii="Times New Roman" w:hAnsi="Times New Roman" w:cs="Times New Roman"/>
          <w:sz w:val="28"/>
          <w:szCs w:val="28"/>
        </w:rPr>
        <w:pict>
          <v:group id="_x0000_s1713" o:spid="_x0000_s1713" o:spt="203" style="height:50.9pt;width:114.6pt;" coordsize="2292,1018">
            <o:lock v:ext="edit"/>
            <v:shape id="_x0000_s1714" o:spid="_x0000_s1714" style="position:absolute;left:9;top:0;height:1018;width:2283;" fillcolor="#000000" filled="t" stroked="f" coordorigin="10,0" coordsize="2283,1018" path="m1150,0l1140,0,1140,0,10,0,10,10,1140,10,1140,1008,10,1008,10,1018,1140,1018,1140,1018,1150,1018,1150,0xm2292,0l2282,0,2282,0,1150,0,1150,10,2282,10,2282,1008,1150,1008,1150,1018,2282,1018,2282,1018,2292,1018,2292,0xe">
              <v:path arrowok="t"/>
              <v:fill on="t" focussize="0,0"/>
              <v:stroke on="f"/>
              <v:imagedata o:title=""/>
              <o:lock v:ext="edit"/>
            </v:shape>
            <v:shape id="_x0000_s1715" o:spid="_x0000_s1715" o:spt="202" type="#_x0000_t202" style="position:absolute;left:4;top:4;height:1008;width:1140;" filled="f" stroked="t" coordsize="21600,21600">
              <v:path/>
              <v:fill on="f" focussize="0,0"/>
              <v:stroke weight="0.48pt" color="#000000"/>
              <v:imagedata o:title=""/>
              <o:lock v:ext="edit"/>
              <v:textbox inset="0mm,0mm,0mm,0mm">
                <w:txbxContent>
                  <w:p>
                    <w:pPr>
                      <w:spacing w:before="6" w:line="248" w:lineRule="exact"/>
                      <w:ind w:left="103" w:right="0" w:firstLine="0"/>
                      <w:jc w:val="left"/>
                      <w:rPr>
                        <w:rFonts w:ascii="Courier New"/>
                        <w:sz w:val="22"/>
                      </w:rPr>
                    </w:pPr>
                    <w:r>
                      <w:rPr>
                        <w:rFonts w:ascii="Courier New"/>
                        <w:w w:val="100"/>
                        <w:sz w:val="22"/>
                      </w:rPr>
                      <w:t>3</w:t>
                    </w:r>
                  </w:p>
                  <w:p>
                    <w:pPr>
                      <w:spacing w:before="0" w:line="248" w:lineRule="exact"/>
                      <w:ind w:left="103" w:right="0" w:firstLine="0"/>
                      <w:jc w:val="left"/>
                      <w:rPr>
                        <w:rFonts w:ascii="Courier New"/>
                        <w:sz w:val="22"/>
                      </w:rPr>
                    </w:pPr>
                    <w:r>
                      <w:rPr>
                        <w:rFonts w:ascii="Courier New"/>
                        <w:w w:val="100"/>
                        <w:sz w:val="22"/>
                      </w:rPr>
                      <w:t>3</w:t>
                    </w:r>
                  </w:p>
                  <w:p>
                    <w:pPr>
                      <w:spacing w:before="1"/>
                      <w:ind w:left="103" w:right="0" w:firstLine="0"/>
                      <w:jc w:val="left"/>
                      <w:rPr>
                        <w:rFonts w:ascii="Courier New"/>
                        <w:sz w:val="22"/>
                      </w:rPr>
                    </w:pPr>
                    <w:r>
                      <w:rPr>
                        <w:rFonts w:ascii="Courier New"/>
                        <w:w w:val="100"/>
                        <w:sz w:val="22"/>
                      </w:rPr>
                      <w:t>4</w:t>
                    </w:r>
                  </w:p>
                  <w:p>
                    <w:pPr>
                      <w:spacing w:before="0" w:line="246" w:lineRule="exact"/>
                      <w:ind w:left="103" w:right="0" w:firstLine="0"/>
                      <w:jc w:val="left"/>
                      <w:rPr>
                        <w:rFonts w:ascii="Courier New"/>
                        <w:sz w:val="22"/>
                      </w:rPr>
                    </w:pPr>
                    <w:r>
                      <w:rPr>
                        <w:rFonts w:ascii="Courier New"/>
                        <w:w w:val="100"/>
                        <w:sz w:val="22"/>
                      </w:rPr>
                      <w:t>5</w:t>
                    </w:r>
                  </w:p>
                </w:txbxContent>
              </v:textbox>
            </v:shape>
            <w10:wrap type="none"/>
            <w10:anchorlock/>
          </v:group>
        </w:pict>
      </w:r>
    </w:p>
    <w:p>
      <w:pPr>
        <w:pStyle w:val="7"/>
        <w:spacing w:before="2"/>
        <w:rPr>
          <w:rFonts w:hint="default" w:ascii="Times New Roman" w:hAnsi="Times New Roman" w:cs="Times New Roman"/>
          <w:sz w:val="28"/>
          <w:szCs w:val="28"/>
        </w:rPr>
      </w:pPr>
    </w:p>
    <w:p>
      <w:pPr>
        <w:pStyle w:val="12"/>
        <w:numPr>
          <w:ilvl w:val="1"/>
          <w:numId w:val="50"/>
        </w:numPr>
        <w:tabs>
          <w:tab w:val="left" w:pos="845"/>
        </w:tabs>
        <w:spacing w:before="90" w:after="0" w:line="240" w:lineRule="auto"/>
        <w:ind w:left="844" w:right="0" w:hanging="541"/>
        <w:jc w:val="both"/>
        <w:rPr>
          <w:rFonts w:hint="default" w:ascii="Times New Roman" w:hAnsi="Times New Roman" w:cs="Times New Roman"/>
          <w:sz w:val="28"/>
          <w:szCs w:val="28"/>
        </w:rPr>
      </w:pPr>
      <w:r>
        <w:rPr>
          <w:rFonts w:hint="default" w:ascii="Times New Roman" w:hAnsi="Times New Roman" w:cs="Times New Roman"/>
          <w:i/>
          <w:sz w:val="28"/>
          <w:szCs w:val="28"/>
        </w:rPr>
        <w:t xml:space="preserve">Phân trang </w:t>
      </w:r>
      <w:r>
        <w:rPr>
          <w:rFonts w:hint="default" w:ascii="Times New Roman" w:hAnsi="Times New Roman" w:cs="Times New Roman"/>
          <w:sz w:val="28"/>
          <w:szCs w:val="28"/>
        </w:rPr>
        <w:t>(</w:t>
      </w:r>
      <w:r>
        <w:rPr>
          <w:rFonts w:hint="default" w:cs="Times New Roman"/>
          <w:sz w:val="28"/>
          <w:szCs w:val="28"/>
          <w:lang w:val="en-US"/>
        </w:rPr>
        <w:t>Đ</w:t>
      </w:r>
      <w:r>
        <w:rPr>
          <w:rFonts w:hint="default" w:ascii="Times New Roman" w:hAnsi="Times New Roman" w:cs="Times New Roman"/>
          <w:sz w:val="28"/>
          <w:szCs w:val="28"/>
        </w:rPr>
        <w:t xml:space="preserve">ề thi chọn </w:t>
      </w:r>
      <w:r>
        <w:rPr>
          <w:rFonts w:hint="default" w:cs="Times New Roman"/>
          <w:sz w:val="28"/>
          <w:szCs w:val="28"/>
          <w:lang w:val="en-US"/>
        </w:rPr>
        <w:t>đ</w:t>
      </w:r>
      <w:r>
        <w:rPr>
          <w:rFonts w:hint="default" w:ascii="Times New Roman" w:hAnsi="Times New Roman" w:cs="Times New Roman"/>
          <w:sz w:val="28"/>
          <w:szCs w:val="28"/>
        </w:rPr>
        <w:t>ội tuyển quốc gia</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1999)</w:t>
      </w:r>
    </w:p>
    <w:p>
      <w:pPr>
        <w:pStyle w:val="7"/>
        <w:spacing w:before="87" w:line="264" w:lineRule="auto"/>
        <w:ind w:left="871" w:right="293"/>
        <w:jc w:val="both"/>
        <w:rPr>
          <w:rFonts w:hint="default" w:ascii="Times New Roman" w:hAnsi="Times New Roman" w:cs="Times New Roman"/>
          <w:sz w:val="28"/>
          <w:szCs w:val="28"/>
        </w:rPr>
      </w:pPr>
      <w:r>
        <w:rPr>
          <w:rFonts w:hint="default" w:ascii="Times New Roman" w:hAnsi="Times New Roman" w:cs="Times New Roman"/>
          <w:sz w:val="28"/>
          <w:szCs w:val="28"/>
        </w:rPr>
        <w:t xml:space="preserve">Văn bản là một dãy gồm N từ </w:t>
      </w:r>
      <w:r>
        <w:rPr>
          <w:rFonts w:hint="default" w:cs="Times New Roman"/>
          <w:sz w:val="28"/>
          <w:szCs w:val="28"/>
          <w:lang w:val="en-US"/>
        </w:rPr>
        <w:t>đ</w:t>
      </w:r>
      <w:r>
        <w:rPr>
          <w:rFonts w:hint="default" w:ascii="Times New Roman" w:hAnsi="Times New Roman" w:cs="Times New Roman"/>
          <w:sz w:val="28"/>
          <w:szCs w:val="28"/>
        </w:rPr>
        <w:t xml:space="preserve">ánh số từ 1 </w:t>
      </w:r>
      <w:r>
        <w:rPr>
          <w:rFonts w:hint="default" w:cs="Times New Roman"/>
          <w:sz w:val="28"/>
          <w:szCs w:val="28"/>
          <w:lang w:val="en-US"/>
        </w:rPr>
        <w:t>đ</w:t>
      </w:r>
      <w:r>
        <w:rPr>
          <w:rFonts w:hint="default" w:ascii="Times New Roman" w:hAnsi="Times New Roman" w:cs="Times New Roman"/>
          <w:sz w:val="28"/>
          <w:szCs w:val="28"/>
        </w:rPr>
        <w:t xml:space="preserve">ến N. Từ thứ i có </w:t>
      </w:r>
      <w:r>
        <w:rPr>
          <w:rFonts w:hint="default" w:cs="Times New Roman"/>
          <w:sz w:val="28"/>
          <w:szCs w:val="28"/>
          <w:lang w:val="en-US"/>
        </w:rPr>
        <w:t>đ</w:t>
      </w:r>
      <w:r>
        <w:rPr>
          <w:rFonts w:hint="default" w:ascii="Times New Roman" w:hAnsi="Times New Roman" w:cs="Times New Roman"/>
          <w:sz w:val="28"/>
          <w:szCs w:val="28"/>
        </w:rPr>
        <w:t>ộ dài là w</w:t>
      </w:r>
      <w:r>
        <w:rPr>
          <w:rFonts w:hint="default" w:ascii="Times New Roman" w:hAnsi="Times New Roman" w:cs="Times New Roman"/>
          <w:sz w:val="28"/>
          <w:szCs w:val="28"/>
          <w:vertAlign w:val="subscript"/>
        </w:rPr>
        <w:t>i</w:t>
      </w:r>
      <w:r>
        <w:rPr>
          <w:rFonts w:hint="default" w:ascii="Times New Roman" w:hAnsi="Times New Roman" w:cs="Times New Roman"/>
          <w:sz w:val="28"/>
          <w:szCs w:val="28"/>
          <w:vertAlign w:val="baseline"/>
        </w:rPr>
        <w:t xml:space="preserve"> (i=1, 2,... N). Phân trang là một cách xếp lần lượt các từ của văn bản vào dãy các dòng, mỗi dòng có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ộ dài </w:t>
      </w:r>
      <w:r>
        <w:rPr>
          <w:rFonts w:hint="default" w:ascii="Times New Roman" w:hAnsi="Times New Roman" w:cs="Times New Roman"/>
          <w:spacing w:val="-3"/>
          <w:sz w:val="28"/>
          <w:szCs w:val="28"/>
          <w:vertAlign w:val="baseline"/>
        </w:rPr>
        <w:t xml:space="preserve">L, </w:t>
      </w:r>
      <w:r>
        <w:rPr>
          <w:rFonts w:hint="default" w:ascii="Times New Roman" w:hAnsi="Times New Roman" w:cs="Times New Roman"/>
          <w:sz w:val="28"/>
          <w:szCs w:val="28"/>
          <w:vertAlign w:val="baseline"/>
        </w:rPr>
        <w:t xml:space="preserve">sao cho tổng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ộ dài của các từ trên cùng một dòng không vượt quá L. Ta gọi hệ số phạt của mỗi dòng trong cách phân trang là hiệu số (L-S), trong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ó S là tổng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ộ dài của các từ xếp trên dòng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ó. Hệ số phạt của cách phân trang là giá trị lớn nhất trong số các hệ số phạt của các</w:t>
      </w:r>
      <w:r>
        <w:rPr>
          <w:rFonts w:hint="default" w:ascii="Times New Roman" w:hAnsi="Times New Roman" w:cs="Times New Roman"/>
          <w:spacing w:val="-3"/>
          <w:sz w:val="28"/>
          <w:szCs w:val="28"/>
          <w:vertAlign w:val="baseline"/>
        </w:rPr>
        <w:t xml:space="preserve"> </w:t>
      </w:r>
      <w:r>
        <w:rPr>
          <w:rFonts w:hint="default" w:ascii="Times New Roman" w:hAnsi="Times New Roman" w:cs="Times New Roman"/>
          <w:sz w:val="28"/>
          <w:szCs w:val="28"/>
          <w:vertAlign w:val="baseline"/>
        </w:rPr>
        <w:t>dòng.</w:t>
      </w:r>
    </w:p>
    <w:p>
      <w:pPr>
        <w:pStyle w:val="7"/>
        <w:spacing w:before="61"/>
        <w:ind w:left="871"/>
        <w:jc w:val="both"/>
        <w:rPr>
          <w:rFonts w:hint="default" w:ascii="Times New Roman" w:hAnsi="Times New Roman" w:cs="Times New Roman"/>
          <w:sz w:val="28"/>
          <w:szCs w:val="28"/>
        </w:rPr>
      </w:pPr>
      <w:r>
        <w:rPr>
          <w:rFonts w:hint="default" w:ascii="Times New Roman" w:hAnsi="Times New Roman" w:cs="Times New Roman"/>
          <w:i/>
          <w:sz w:val="28"/>
          <w:szCs w:val="28"/>
        </w:rPr>
        <w:t xml:space="preserve">Yêu cầu: </w:t>
      </w:r>
      <w:r>
        <w:rPr>
          <w:rFonts w:hint="default" w:ascii="Times New Roman" w:hAnsi="Times New Roman" w:cs="Times New Roman"/>
          <w:sz w:val="28"/>
          <w:szCs w:val="28"/>
        </w:rPr>
        <w:t>Tìm cách phân trang với hệ số phạt nhỏ nhất.</w:t>
      </w:r>
    </w:p>
    <w:p>
      <w:pPr>
        <w:spacing w:before="87"/>
        <w:ind w:left="871" w:right="0" w:firstLine="0"/>
        <w:jc w:val="left"/>
        <w:rPr>
          <w:rFonts w:hint="default" w:ascii="Times New Roman" w:hAnsi="Times New Roman" w:cs="Times New Roman"/>
          <w:i/>
          <w:sz w:val="28"/>
          <w:szCs w:val="28"/>
        </w:rPr>
      </w:pPr>
      <w:r>
        <w:rPr>
          <w:rFonts w:hint="default" w:ascii="Times New Roman" w:hAnsi="Times New Roman" w:cs="Times New Roman"/>
          <w:i/>
          <w:sz w:val="28"/>
          <w:szCs w:val="28"/>
        </w:rPr>
        <w:t>Dữ liệu vào từ tệp văn bản PTRANG.INP</w:t>
      </w:r>
    </w:p>
    <w:p>
      <w:pPr>
        <w:pStyle w:val="12"/>
        <w:numPr>
          <w:ilvl w:val="0"/>
          <w:numId w:val="59"/>
        </w:numPr>
        <w:tabs>
          <w:tab w:val="left" w:pos="1011"/>
        </w:tabs>
        <w:spacing w:before="86" w:after="0" w:line="240" w:lineRule="auto"/>
        <w:ind w:left="1010" w:right="0" w:hanging="140"/>
        <w:jc w:val="both"/>
        <w:rPr>
          <w:rFonts w:hint="default" w:ascii="Times New Roman" w:hAnsi="Times New Roman" w:cs="Times New Roman"/>
          <w:sz w:val="28"/>
          <w:szCs w:val="28"/>
        </w:rPr>
      </w:pPr>
      <w:r>
        <w:rPr>
          <w:rFonts w:hint="default" w:ascii="Times New Roman" w:hAnsi="Times New Roman" w:cs="Times New Roman"/>
          <w:sz w:val="28"/>
          <w:szCs w:val="28"/>
        </w:rPr>
        <w:t>Dòng 1 chứa 2 số nguyên dương N, L (N&lt;=4000,</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L&lt;=70)</w:t>
      </w:r>
    </w:p>
    <w:p>
      <w:pPr>
        <w:pStyle w:val="12"/>
        <w:numPr>
          <w:ilvl w:val="0"/>
          <w:numId w:val="59"/>
        </w:numPr>
        <w:tabs>
          <w:tab w:val="left" w:pos="1030"/>
        </w:tabs>
        <w:spacing w:before="89" w:after="0" w:line="264" w:lineRule="auto"/>
        <w:ind w:left="871" w:right="296" w:firstLine="0"/>
        <w:jc w:val="both"/>
        <w:rPr>
          <w:rFonts w:hint="default" w:ascii="Times New Roman" w:hAnsi="Times New Roman" w:cs="Times New Roman"/>
          <w:sz w:val="28"/>
          <w:szCs w:val="28"/>
        </w:rPr>
      </w:pPr>
      <w:r>
        <w:rPr>
          <w:rFonts w:hint="default" w:ascii="Times New Roman" w:hAnsi="Times New Roman" w:cs="Times New Roman"/>
          <w:sz w:val="28"/>
          <w:szCs w:val="28"/>
        </w:rPr>
        <w:t>Dòng thứ i trong số N dòng tiếp theo chứa số nguyên dương w</w:t>
      </w:r>
      <w:r>
        <w:rPr>
          <w:rFonts w:hint="default" w:ascii="Times New Roman" w:hAnsi="Times New Roman" w:cs="Times New Roman"/>
          <w:sz w:val="28"/>
          <w:szCs w:val="28"/>
          <w:vertAlign w:val="subscript"/>
        </w:rPr>
        <w:t>i</w:t>
      </w:r>
      <w:r>
        <w:rPr>
          <w:rFonts w:hint="default" w:ascii="Times New Roman" w:hAnsi="Times New Roman" w:cs="Times New Roman"/>
          <w:sz w:val="28"/>
          <w:szCs w:val="28"/>
          <w:vertAlign w:val="baseline"/>
        </w:rPr>
        <w:t xml:space="preserve"> (w</w:t>
      </w:r>
      <w:r>
        <w:rPr>
          <w:rFonts w:hint="default" w:ascii="Times New Roman" w:hAnsi="Times New Roman" w:cs="Times New Roman"/>
          <w:sz w:val="28"/>
          <w:szCs w:val="28"/>
          <w:vertAlign w:val="subscript"/>
        </w:rPr>
        <w:t>i</w:t>
      </w:r>
      <w:r>
        <w:rPr>
          <w:rFonts w:hint="default" w:ascii="Times New Roman" w:hAnsi="Times New Roman" w:cs="Times New Roman"/>
          <w:sz w:val="28"/>
          <w:szCs w:val="28"/>
          <w:vertAlign w:val="baseline"/>
        </w:rPr>
        <w:t>&lt;=L), i=1, 2,..,</w:t>
      </w:r>
      <w:r>
        <w:rPr>
          <w:rFonts w:hint="default" w:ascii="Times New Roman" w:hAnsi="Times New Roman" w:cs="Times New Roman"/>
          <w:spacing w:val="-2"/>
          <w:sz w:val="28"/>
          <w:szCs w:val="28"/>
          <w:vertAlign w:val="baseline"/>
        </w:rPr>
        <w:t xml:space="preserve"> </w:t>
      </w:r>
      <w:r>
        <w:rPr>
          <w:rFonts w:hint="default" w:ascii="Times New Roman" w:hAnsi="Times New Roman" w:cs="Times New Roman"/>
          <w:sz w:val="28"/>
          <w:szCs w:val="28"/>
          <w:vertAlign w:val="baseline"/>
        </w:rPr>
        <w:t>N</w:t>
      </w:r>
    </w:p>
    <w:p>
      <w:pPr>
        <w:spacing w:before="60"/>
        <w:ind w:left="871" w:right="0" w:firstLine="0"/>
        <w:jc w:val="left"/>
        <w:rPr>
          <w:rFonts w:hint="default" w:ascii="Times New Roman" w:hAnsi="Times New Roman" w:cs="Times New Roman"/>
          <w:i/>
          <w:sz w:val="28"/>
          <w:szCs w:val="28"/>
        </w:rPr>
      </w:pPr>
      <w:r>
        <w:rPr>
          <w:rFonts w:hint="default" w:ascii="Times New Roman" w:hAnsi="Times New Roman" w:cs="Times New Roman"/>
          <w:i/>
          <w:sz w:val="28"/>
          <w:szCs w:val="28"/>
        </w:rPr>
        <w:t>Kết quả ghi ra file văn bản PTRANG.OUT</w:t>
      </w:r>
    </w:p>
    <w:p>
      <w:pPr>
        <w:pStyle w:val="12"/>
        <w:numPr>
          <w:ilvl w:val="0"/>
          <w:numId w:val="59"/>
        </w:numPr>
        <w:tabs>
          <w:tab w:val="left" w:pos="1023"/>
        </w:tabs>
        <w:spacing w:before="86" w:after="0" w:line="264" w:lineRule="auto"/>
        <w:ind w:left="871" w:right="296" w:firstLine="0"/>
        <w:jc w:val="both"/>
        <w:rPr>
          <w:rFonts w:hint="default" w:ascii="Times New Roman" w:hAnsi="Times New Roman" w:cs="Times New Roman"/>
          <w:sz w:val="28"/>
          <w:szCs w:val="28"/>
        </w:rPr>
      </w:pPr>
      <w:r>
        <w:rPr>
          <w:rFonts w:hint="default" w:ascii="Times New Roman" w:hAnsi="Times New Roman" w:cs="Times New Roman"/>
          <w:sz w:val="28"/>
          <w:szCs w:val="28"/>
        </w:rPr>
        <w:t>Dòng 1 ghi 2 số P, Q theo thứ tự là hệ số phạt và số dòng theo cách phân trang tìm</w:t>
      </w:r>
      <w:r>
        <w:rPr>
          <w:rFonts w:hint="default" w:ascii="Times New Roman" w:hAnsi="Times New Roman" w:cs="Times New Roman"/>
          <w:spacing w:val="-4"/>
          <w:sz w:val="28"/>
          <w:szCs w:val="28"/>
        </w:rPr>
        <w:t xml:space="preserve"> </w:t>
      </w:r>
      <w:r>
        <w:rPr>
          <w:rFonts w:hint="default" w:cs="Times New Roman"/>
          <w:sz w:val="28"/>
          <w:szCs w:val="28"/>
          <w:lang w:val="en-US"/>
        </w:rPr>
        <w:t>đ</w:t>
      </w:r>
      <w:r>
        <w:rPr>
          <w:rFonts w:hint="default" w:ascii="Times New Roman" w:hAnsi="Times New Roman" w:cs="Times New Roman"/>
          <w:sz w:val="28"/>
          <w:szCs w:val="28"/>
        </w:rPr>
        <w:t>ược</w:t>
      </w:r>
    </w:p>
    <w:p>
      <w:pPr>
        <w:pStyle w:val="12"/>
        <w:numPr>
          <w:ilvl w:val="0"/>
          <w:numId w:val="59"/>
        </w:numPr>
        <w:tabs>
          <w:tab w:val="left" w:pos="1013"/>
        </w:tabs>
        <w:spacing w:before="60" w:after="0" w:line="264" w:lineRule="auto"/>
        <w:ind w:left="871" w:right="294" w:firstLine="0"/>
        <w:jc w:val="both"/>
        <w:rPr>
          <w:rFonts w:hint="default" w:ascii="Times New Roman" w:hAnsi="Times New Roman" w:cs="Times New Roman"/>
          <w:sz w:val="28"/>
          <w:szCs w:val="28"/>
        </w:rPr>
      </w:pPr>
      <w:r>
        <w:rPr>
          <w:rFonts w:hint="default" w:ascii="Times New Roman" w:hAnsi="Times New Roman" w:cs="Times New Roman"/>
          <w:sz w:val="28"/>
          <w:szCs w:val="28"/>
        </w:rPr>
        <w:t>Dòng thứ i trong số Q dòng tiếp theo ghi chỉ số của các từ trong dòng thứ i của cách phân</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trang.</w:t>
      </w:r>
    </w:p>
    <w:p>
      <w:pPr>
        <w:pStyle w:val="12"/>
        <w:numPr>
          <w:ilvl w:val="1"/>
          <w:numId w:val="50"/>
        </w:numPr>
        <w:tabs>
          <w:tab w:val="left" w:pos="845"/>
        </w:tabs>
        <w:spacing w:before="65" w:after="0" w:line="240" w:lineRule="auto"/>
        <w:ind w:left="844" w:right="0" w:hanging="541"/>
        <w:jc w:val="both"/>
        <w:rPr>
          <w:rFonts w:hint="default" w:ascii="Times New Roman" w:hAnsi="Times New Roman" w:cs="Times New Roman"/>
          <w:i/>
          <w:sz w:val="28"/>
          <w:szCs w:val="28"/>
        </w:rPr>
      </w:pPr>
      <w:r>
        <w:rPr>
          <w:rFonts w:hint="default" w:ascii="Times New Roman" w:hAnsi="Times New Roman" w:cs="Times New Roman"/>
          <w:i/>
          <w:w w:val="105"/>
          <w:sz w:val="28"/>
          <w:szCs w:val="28"/>
        </w:rPr>
        <w:t>Chọn</w:t>
      </w:r>
      <w:r>
        <w:rPr>
          <w:rFonts w:hint="default" w:ascii="Times New Roman" w:hAnsi="Times New Roman" w:cs="Times New Roman"/>
          <w:i/>
          <w:spacing w:val="-4"/>
          <w:w w:val="105"/>
          <w:sz w:val="28"/>
          <w:szCs w:val="28"/>
        </w:rPr>
        <w:t xml:space="preserve"> </w:t>
      </w:r>
      <w:r>
        <w:rPr>
          <w:rFonts w:hint="default" w:ascii="Times New Roman" w:hAnsi="Times New Roman" w:cs="Times New Roman"/>
          <w:i/>
          <w:w w:val="105"/>
          <w:sz w:val="28"/>
          <w:szCs w:val="28"/>
        </w:rPr>
        <w:t>số</w:t>
      </w:r>
    </w:p>
    <w:p>
      <w:pPr>
        <w:pStyle w:val="7"/>
        <w:spacing w:before="139" w:line="264" w:lineRule="auto"/>
        <w:ind w:left="871" w:right="295"/>
        <w:jc w:val="both"/>
        <w:rPr>
          <w:rFonts w:hint="default" w:ascii="Times New Roman" w:hAnsi="Times New Roman" w:cs="Times New Roman"/>
          <w:sz w:val="28"/>
          <w:szCs w:val="28"/>
        </w:rPr>
      </w:pPr>
      <w:r>
        <w:rPr>
          <w:rFonts w:hint="default" w:ascii="Times New Roman" w:hAnsi="Times New Roman" w:cs="Times New Roman"/>
          <w:sz w:val="28"/>
          <w:szCs w:val="28"/>
        </w:rPr>
        <w:t xml:space="preserve">Cho mảng A có kích thước NxN gồm các số nguyên không âm. Hãy chọn ra K số sao cho mỗi dòng có nhiều nhất 1 số </w:t>
      </w:r>
      <w:r>
        <w:rPr>
          <w:rFonts w:hint="default" w:cs="Times New Roman"/>
          <w:sz w:val="28"/>
          <w:szCs w:val="28"/>
          <w:lang w:val="en-US"/>
        </w:rPr>
        <w:t>đ</w:t>
      </w:r>
      <w:r>
        <w:rPr>
          <w:rFonts w:hint="default" w:ascii="Times New Roman" w:hAnsi="Times New Roman" w:cs="Times New Roman"/>
          <w:sz w:val="28"/>
          <w:szCs w:val="28"/>
        </w:rPr>
        <w:t xml:space="preserve">ược chọn, mỗi cột có nhiều nhất 1 số </w:t>
      </w:r>
      <w:r>
        <w:rPr>
          <w:rFonts w:hint="default" w:cs="Times New Roman"/>
          <w:sz w:val="28"/>
          <w:szCs w:val="28"/>
          <w:lang w:val="en-US"/>
        </w:rPr>
        <w:t>đ</w:t>
      </w:r>
      <w:r>
        <w:rPr>
          <w:rFonts w:hint="default" w:ascii="Times New Roman" w:hAnsi="Times New Roman" w:cs="Times New Roman"/>
          <w:sz w:val="28"/>
          <w:szCs w:val="28"/>
        </w:rPr>
        <w:t xml:space="preserve">ược chọn </w:t>
      </w:r>
      <w:r>
        <w:rPr>
          <w:rFonts w:hint="default" w:cs="Times New Roman"/>
          <w:sz w:val="28"/>
          <w:szCs w:val="28"/>
          <w:lang w:val="en-US"/>
        </w:rPr>
        <w:t>đ</w:t>
      </w:r>
      <w:r>
        <w:rPr>
          <w:rFonts w:hint="default" w:ascii="Times New Roman" w:hAnsi="Times New Roman" w:cs="Times New Roman"/>
          <w:sz w:val="28"/>
          <w:szCs w:val="28"/>
        </w:rPr>
        <w:t>ể tổng K số là lớn</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nhất.</w:t>
      </w:r>
    </w:p>
    <w:p>
      <w:pPr>
        <w:spacing w:before="59"/>
        <w:ind w:left="871" w:right="0" w:firstLine="0"/>
        <w:jc w:val="left"/>
        <w:rPr>
          <w:rFonts w:hint="default" w:ascii="Times New Roman" w:hAnsi="Times New Roman" w:cs="Times New Roman"/>
          <w:i/>
          <w:sz w:val="28"/>
          <w:szCs w:val="28"/>
        </w:rPr>
      </w:pPr>
      <w:r>
        <w:rPr>
          <w:rFonts w:hint="default" w:ascii="Times New Roman" w:hAnsi="Times New Roman" w:cs="Times New Roman"/>
          <w:i/>
          <w:sz w:val="28"/>
          <w:szCs w:val="28"/>
        </w:rPr>
        <w:t>Dữ liệu vào từ tệp văn bản</w:t>
      </w:r>
      <w:r>
        <w:rPr>
          <w:rFonts w:hint="default" w:ascii="Times New Roman" w:hAnsi="Times New Roman" w:cs="Times New Roman"/>
          <w:i/>
          <w:spacing w:val="-10"/>
          <w:sz w:val="28"/>
          <w:szCs w:val="28"/>
        </w:rPr>
        <w:t xml:space="preserve"> </w:t>
      </w:r>
      <w:r>
        <w:rPr>
          <w:rFonts w:hint="default" w:ascii="Times New Roman" w:hAnsi="Times New Roman" w:cs="Times New Roman"/>
          <w:i/>
          <w:sz w:val="28"/>
          <w:szCs w:val="28"/>
        </w:rPr>
        <w:t>SELECT.INP</w:t>
      </w:r>
    </w:p>
    <w:p>
      <w:pPr>
        <w:pStyle w:val="12"/>
        <w:numPr>
          <w:ilvl w:val="2"/>
          <w:numId w:val="50"/>
        </w:numPr>
        <w:tabs>
          <w:tab w:val="left" w:pos="1232"/>
        </w:tabs>
        <w:spacing w:before="91" w:after="0" w:line="240" w:lineRule="auto"/>
        <w:ind w:left="1231" w:right="0" w:hanging="361"/>
        <w:jc w:val="both"/>
        <w:rPr>
          <w:rFonts w:hint="default" w:ascii="Times New Roman" w:hAnsi="Times New Roman" w:cs="Times New Roman"/>
          <w:sz w:val="28"/>
          <w:szCs w:val="28"/>
        </w:rPr>
      </w:pPr>
      <w:r>
        <w:rPr>
          <w:rFonts w:hint="default" w:ascii="Times New Roman" w:hAnsi="Times New Roman" w:cs="Times New Roman"/>
          <w:w w:val="105"/>
          <w:sz w:val="28"/>
          <w:szCs w:val="28"/>
        </w:rPr>
        <w:t>Dòng thứ nhất gồm 2 số N và K (K ≤ N ≤</w:t>
      </w:r>
      <w:r>
        <w:rPr>
          <w:rFonts w:hint="default" w:ascii="Times New Roman" w:hAnsi="Times New Roman" w:cs="Times New Roman"/>
          <w:spacing w:val="-15"/>
          <w:w w:val="105"/>
          <w:sz w:val="28"/>
          <w:szCs w:val="28"/>
        </w:rPr>
        <w:t xml:space="preserve"> </w:t>
      </w:r>
      <w:r>
        <w:rPr>
          <w:rFonts w:hint="default" w:ascii="Times New Roman" w:hAnsi="Times New Roman" w:cs="Times New Roman"/>
          <w:w w:val="105"/>
          <w:sz w:val="28"/>
          <w:szCs w:val="28"/>
        </w:rPr>
        <w:t>15)</w:t>
      </w:r>
    </w:p>
    <w:p>
      <w:pPr>
        <w:pStyle w:val="12"/>
        <w:numPr>
          <w:ilvl w:val="2"/>
          <w:numId w:val="50"/>
        </w:numPr>
        <w:tabs>
          <w:tab w:val="left" w:pos="1232"/>
        </w:tabs>
        <w:spacing w:before="96" w:after="0" w:line="240" w:lineRule="auto"/>
        <w:ind w:left="1231" w:right="0" w:hanging="361"/>
        <w:jc w:val="both"/>
        <w:rPr>
          <w:rFonts w:hint="default" w:ascii="Times New Roman" w:hAnsi="Times New Roman" w:cs="Times New Roman"/>
          <w:sz w:val="28"/>
          <w:szCs w:val="28"/>
        </w:rPr>
      </w:pPr>
      <w:r>
        <w:rPr>
          <w:rFonts w:hint="default" w:ascii="Times New Roman" w:hAnsi="Times New Roman" w:cs="Times New Roman"/>
          <w:sz w:val="28"/>
          <w:szCs w:val="28"/>
        </w:rPr>
        <w:t>N dòng sau, mỗi dòng N số nguyên không âm A</w:t>
      </w:r>
      <w:r>
        <w:rPr>
          <w:rFonts w:hint="default" w:ascii="Times New Roman" w:hAnsi="Times New Roman" w:cs="Times New Roman"/>
          <w:sz w:val="28"/>
          <w:szCs w:val="28"/>
          <w:vertAlign w:val="subscript"/>
        </w:rPr>
        <w:t>ij</w:t>
      </w:r>
      <w:r>
        <w:rPr>
          <w:rFonts w:hint="default" w:ascii="Times New Roman" w:hAnsi="Times New Roman" w:cs="Times New Roman"/>
          <w:sz w:val="28"/>
          <w:szCs w:val="28"/>
          <w:vertAlign w:val="baseline"/>
        </w:rPr>
        <w:t xml:space="preserve"> €</w:t>
      </w:r>
      <w:r>
        <w:rPr>
          <w:rFonts w:hint="default" w:ascii="Times New Roman" w:hAnsi="Times New Roman" w:cs="Times New Roman"/>
          <w:spacing w:val="-31"/>
          <w:sz w:val="28"/>
          <w:szCs w:val="28"/>
          <w:vertAlign w:val="baseline"/>
        </w:rPr>
        <w:t xml:space="preserve"> </w:t>
      </w:r>
      <w:r>
        <w:rPr>
          <w:rFonts w:hint="default" w:ascii="Times New Roman" w:hAnsi="Times New Roman" w:cs="Times New Roman"/>
          <w:sz w:val="28"/>
          <w:szCs w:val="28"/>
          <w:vertAlign w:val="baseline"/>
        </w:rPr>
        <w:t>10000</w:t>
      </w:r>
    </w:p>
    <w:p>
      <w:pPr>
        <w:spacing w:before="117"/>
        <w:ind w:left="871" w:right="0" w:firstLine="0"/>
        <w:jc w:val="left"/>
        <w:rPr>
          <w:rFonts w:hint="default" w:ascii="Times New Roman" w:hAnsi="Times New Roman" w:cs="Times New Roman"/>
          <w:i/>
          <w:sz w:val="28"/>
          <w:szCs w:val="28"/>
        </w:rPr>
      </w:pPr>
      <w:r>
        <w:rPr>
          <w:rFonts w:hint="default" w:ascii="Times New Roman" w:hAnsi="Times New Roman" w:cs="Times New Roman"/>
          <w:i/>
          <w:sz w:val="28"/>
          <w:szCs w:val="28"/>
        </w:rPr>
        <w:t>Kết quả ghi ra file văn bản SELECT.OUT</w:t>
      </w:r>
    </w:p>
    <w:p>
      <w:pPr>
        <w:pStyle w:val="7"/>
        <w:spacing w:before="86"/>
        <w:ind w:left="871"/>
        <w:jc w:val="both"/>
        <w:rPr>
          <w:rFonts w:hint="default" w:ascii="Times New Roman" w:hAnsi="Times New Roman" w:cs="Times New Roman"/>
          <w:sz w:val="28"/>
          <w:szCs w:val="28"/>
        </w:rPr>
      </w:pPr>
      <w:r>
        <w:rPr>
          <w:rFonts w:hint="default" w:ascii="Times New Roman" w:hAnsi="Times New Roman" w:cs="Times New Roman"/>
          <w:sz w:val="28"/>
          <w:szCs w:val="28"/>
        </w:rPr>
        <w:t xml:space="preserve">Tổng lớn nhất chọn </w:t>
      </w:r>
      <w:r>
        <w:rPr>
          <w:rFonts w:hint="default" w:cs="Times New Roman"/>
          <w:sz w:val="28"/>
          <w:szCs w:val="28"/>
          <w:lang w:val="en-US"/>
        </w:rPr>
        <w:t>đ</w:t>
      </w:r>
      <w:r>
        <w:rPr>
          <w:rFonts w:hint="default" w:ascii="Times New Roman" w:hAnsi="Times New Roman" w:cs="Times New Roman"/>
          <w:sz w:val="28"/>
          <w:szCs w:val="28"/>
        </w:rPr>
        <w:t xml:space="preserve">ược và số cách chọn (cách nhau </w:t>
      </w:r>
      <w:r>
        <w:rPr>
          <w:rFonts w:hint="default" w:cs="Times New Roman"/>
          <w:sz w:val="28"/>
          <w:szCs w:val="28"/>
          <w:lang w:val="en-US"/>
        </w:rPr>
        <w:t>đ</w:t>
      </w:r>
      <w:r>
        <w:rPr>
          <w:rFonts w:hint="default" w:ascii="Times New Roman" w:hAnsi="Times New Roman" w:cs="Times New Roman"/>
          <w:sz w:val="28"/>
          <w:szCs w:val="28"/>
        </w:rPr>
        <w:t>úng một dấu cách)</w:t>
      </w:r>
    </w:p>
    <w:p>
      <w:pPr>
        <w:spacing w:after="0"/>
        <w:jc w:val="both"/>
        <w:rPr>
          <w:rFonts w:hint="default" w:ascii="Times New Roman" w:hAnsi="Times New Roman" w:cs="Times New Roman"/>
          <w:sz w:val="28"/>
          <w:szCs w:val="28"/>
        </w:rPr>
        <w:sectPr>
          <w:pgSz w:w="11900" w:h="16840"/>
          <w:pgMar w:top="1600" w:right="1680" w:bottom="2400" w:left="1680" w:header="0" w:footer="2216"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6"/>
        <w:rPr>
          <w:rFonts w:hint="default" w:ascii="Times New Roman" w:hAnsi="Times New Roman" w:cs="Times New Roman"/>
          <w:sz w:val="28"/>
          <w:szCs w:val="28"/>
        </w:rPr>
      </w:pPr>
    </w:p>
    <w:tbl>
      <w:tblPr>
        <w:tblStyle w:val="6"/>
        <w:tblW w:w="0" w:type="auto"/>
        <w:tblInd w:w="274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06"/>
        <w:gridCol w:w="264"/>
        <w:gridCol w:w="966"/>
        <w:gridCol w:w="153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5" w:hRule="atLeast"/>
        </w:trPr>
        <w:tc>
          <w:tcPr>
            <w:tcW w:w="1536" w:type="dxa"/>
            <w:gridSpan w:val="3"/>
            <w:tcBorders>
              <w:top w:val="single" w:color="000000" w:sz="4" w:space="0"/>
              <w:left w:val="single" w:color="000000" w:sz="4" w:space="0"/>
              <w:bottom w:val="single" w:color="000000" w:sz="4" w:space="0"/>
              <w:right w:val="single" w:color="000000" w:sz="4" w:space="0"/>
            </w:tcBorders>
          </w:tcPr>
          <w:p>
            <w:pPr>
              <w:pStyle w:val="13"/>
              <w:spacing w:before="68"/>
              <w:ind w:left="107"/>
              <w:rPr>
                <w:rFonts w:hint="default" w:ascii="Times New Roman" w:hAnsi="Times New Roman" w:cs="Times New Roman"/>
                <w:sz w:val="28"/>
                <w:szCs w:val="28"/>
              </w:rPr>
            </w:pPr>
            <w:r>
              <w:rPr>
                <w:rFonts w:hint="default" w:ascii="Times New Roman" w:hAnsi="Times New Roman" w:cs="Times New Roman"/>
                <w:sz w:val="28"/>
                <w:szCs w:val="28"/>
              </w:rPr>
              <w:t>Select.inp</w:t>
            </w:r>
          </w:p>
        </w:tc>
        <w:tc>
          <w:tcPr>
            <w:tcW w:w="1539" w:type="dxa"/>
            <w:tcBorders>
              <w:top w:val="single" w:color="000000" w:sz="4" w:space="0"/>
              <w:left w:val="single" w:color="000000" w:sz="4" w:space="0"/>
              <w:bottom w:val="single" w:color="000000" w:sz="4" w:space="0"/>
              <w:right w:val="single" w:color="000000" w:sz="4" w:space="0"/>
            </w:tcBorders>
          </w:tcPr>
          <w:p>
            <w:pPr>
              <w:pStyle w:val="13"/>
              <w:spacing w:before="68"/>
              <w:ind w:left="107"/>
              <w:rPr>
                <w:rFonts w:hint="default" w:ascii="Times New Roman" w:hAnsi="Times New Roman" w:cs="Times New Roman"/>
                <w:sz w:val="28"/>
                <w:szCs w:val="28"/>
              </w:rPr>
            </w:pPr>
            <w:r>
              <w:rPr>
                <w:rFonts w:hint="default" w:ascii="Times New Roman" w:hAnsi="Times New Roman" w:cs="Times New Roman"/>
                <w:sz w:val="28"/>
                <w:szCs w:val="28"/>
              </w:rPr>
              <w:t>Select.out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7" w:hRule="atLeast"/>
        </w:trPr>
        <w:tc>
          <w:tcPr>
            <w:tcW w:w="306" w:type="dxa"/>
            <w:tcBorders>
              <w:top w:val="single" w:color="000000" w:sz="4" w:space="0"/>
              <w:left w:val="single" w:color="000000" w:sz="4" w:space="0"/>
            </w:tcBorders>
          </w:tcPr>
          <w:p>
            <w:pPr>
              <w:pStyle w:val="13"/>
              <w:spacing w:before="66"/>
              <w:ind w:right="58"/>
              <w:jc w:val="right"/>
              <w:rPr>
                <w:rFonts w:hint="default" w:ascii="Times New Roman" w:hAnsi="Times New Roman" w:cs="Times New Roman"/>
                <w:sz w:val="28"/>
                <w:szCs w:val="28"/>
              </w:rPr>
            </w:pPr>
            <w:r>
              <w:rPr>
                <w:rFonts w:hint="default" w:ascii="Times New Roman" w:hAnsi="Times New Roman" w:cs="Times New Roman"/>
                <w:w w:val="100"/>
                <w:sz w:val="28"/>
                <w:szCs w:val="28"/>
              </w:rPr>
              <w:t>3</w:t>
            </w:r>
          </w:p>
        </w:tc>
        <w:tc>
          <w:tcPr>
            <w:tcW w:w="264" w:type="dxa"/>
            <w:tcBorders>
              <w:top w:val="single" w:color="000000" w:sz="4" w:space="0"/>
            </w:tcBorders>
          </w:tcPr>
          <w:p>
            <w:pPr>
              <w:pStyle w:val="13"/>
              <w:spacing w:before="66"/>
              <w:ind w:right="58"/>
              <w:jc w:val="right"/>
              <w:rPr>
                <w:rFonts w:hint="default" w:ascii="Times New Roman" w:hAnsi="Times New Roman" w:cs="Times New Roman"/>
                <w:sz w:val="28"/>
                <w:szCs w:val="28"/>
              </w:rPr>
            </w:pPr>
            <w:r>
              <w:rPr>
                <w:rFonts w:hint="default" w:ascii="Times New Roman" w:hAnsi="Times New Roman" w:cs="Times New Roman"/>
                <w:w w:val="100"/>
                <w:sz w:val="28"/>
                <w:szCs w:val="28"/>
              </w:rPr>
              <w:t>2</w:t>
            </w:r>
          </w:p>
        </w:tc>
        <w:tc>
          <w:tcPr>
            <w:tcW w:w="966" w:type="dxa"/>
            <w:tcBorders>
              <w:top w:val="single" w:color="000000" w:sz="4" w:space="0"/>
              <w:right w:val="single" w:color="000000" w:sz="4" w:space="0"/>
            </w:tcBorders>
          </w:tcPr>
          <w:p>
            <w:pPr>
              <w:pStyle w:val="13"/>
              <w:rPr>
                <w:rFonts w:hint="default" w:ascii="Times New Roman" w:hAnsi="Times New Roman" w:cs="Times New Roman"/>
                <w:sz w:val="28"/>
                <w:szCs w:val="28"/>
              </w:rPr>
            </w:pPr>
          </w:p>
        </w:tc>
        <w:tc>
          <w:tcPr>
            <w:tcW w:w="1539" w:type="dxa"/>
            <w:tcBorders>
              <w:top w:val="single" w:color="000000" w:sz="4" w:space="0"/>
              <w:left w:val="single" w:color="000000" w:sz="4" w:space="0"/>
              <w:right w:val="single" w:color="000000" w:sz="4" w:space="0"/>
            </w:tcBorders>
          </w:tcPr>
          <w:p>
            <w:pPr>
              <w:pStyle w:val="13"/>
              <w:spacing w:before="66"/>
              <w:ind w:left="107"/>
              <w:rPr>
                <w:rFonts w:hint="default" w:ascii="Times New Roman" w:hAnsi="Times New Roman" w:cs="Times New Roman"/>
                <w:sz w:val="28"/>
                <w:szCs w:val="28"/>
              </w:rPr>
            </w:pPr>
            <w:r>
              <w:rPr>
                <w:rFonts w:hint="default" w:ascii="Times New Roman" w:hAnsi="Times New Roman" w:cs="Times New Roman"/>
                <w:sz w:val="28"/>
                <w:szCs w:val="28"/>
              </w:rPr>
              <w:t>6 3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3" w:hRule="atLeast"/>
        </w:trPr>
        <w:tc>
          <w:tcPr>
            <w:tcW w:w="306" w:type="dxa"/>
            <w:tcBorders>
              <w:left w:val="single" w:color="000000" w:sz="4" w:space="0"/>
            </w:tcBorders>
          </w:tcPr>
          <w:p>
            <w:pPr>
              <w:pStyle w:val="13"/>
              <w:spacing w:before="42"/>
              <w:ind w:right="58"/>
              <w:jc w:val="right"/>
              <w:rPr>
                <w:rFonts w:hint="default" w:ascii="Times New Roman" w:hAnsi="Times New Roman" w:cs="Times New Roman"/>
                <w:sz w:val="28"/>
                <w:szCs w:val="28"/>
              </w:rPr>
            </w:pPr>
            <w:r>
              <w:rPr>
                <w:rFonts w:hint="default" w:ascii="Times New Roman" w:hAnsi="Times New Roman" w:cs="Times New Roman"/>
                <w:w w:val="100"/>
                <w:sz w:val="28"/>
                <w:szCs w:val="28"/>
              </w:rPr>
              <w:t>1</w:t>
            </w:r>
          </w:p>
        </w:tc>
        <w:tc>
          <w:tcPr>
            <w:tcW w:w="264" w:type="dxa"/>
          </w:tcPr>
          <w:p>
            <w:pPr>
              <w:pStyle w:val="13"/>
              <w:spacing w:before="42"/>
              <w:ind w:right="58"/>
              <w:jc w:val="right"/>
              <w:rPr>
                <w:rFonts w:hint="default" w:ascii="Times New Roman" w:hAnsi="Times New Roman" w:cs="Times New Roman"/>
                <w:sz w:val="28"/>
                <w:szCs w:val="28"/>
              </w:rPr>
            </w:pPr>
            <w:r>
              <w:rPr>
                <w:rFonts w:hint="default" w:ascii="Times New Roman" w:hAnsi="Times New Roman" w:cs="Times New Roman"/>
                <w:w w:val="100"/>
                <w:sz w:val="28"/>
                <w:szCs w:val="28"/>
              </w:rPr>
              <w:t>2</w:t>
            </w:r>
          </w:p>
        </w:tc>
        <w:tc>
          <w:tcPr>
            <w:tcW w:w="966" w:type="dxa"/>
            <w:tcBorders>
              <w:right w:val="single" w:color="000000" w:sz="4" w:space="0"/>
            </w:tcBorders>
          </w:tcPr>
          <w:p>
            <w:pPr>
              <w:pStyle w:val="13"/>
              <w:spacing w:before="42"/>
              <w:ind w:left="70"/>
              <w:rPr>
                <w:rFonts w:hint="default" w:ascii="Times New Roman" w:hAnsi="Times New Roman" w:cs="Times New Roman"/>
                <w:sz w:val="28"/>
                <w:szCs w:val="28"/>
              </w:rPr>
            </w:pPr>
            <w:r>
              <w:rPr>
                <w:rFonts w:hint="default" w:ascii="Times New Roman" w:hAnsi="Times New Roman" w:cs="Times New Roman"/>
                <w:w w:val="100"/>
                <w:sz w:val="28"/>
                <w:szCs w:val="28"/>
              </w:rPr>
              <w:t>3</w:t>
            </w:r>
          </w:p>
        </w:tc>
        <w:tc>
          <w:tcPr>
            <w:tcW w:w="1539" w:type="dxa"/>
            <w:tcBorders>
              <w:left w:val="single" w:color="000000" w:sz="4" w:space="0"/>
              <w:right w:val="single" w:color="000000" w:sz="4" w:space="0"/>
            </w:tcBorders>
          </w:tcPr>
          <w:p>
            <w:pPr>
              <w:pStyle w:val="13"/>
              <w:rPr>
                <w:rFonts w:hint="default" w:ascii="Times New Roman" w:hAnsi="Times New Roman" w:cs="Times New Roman"/>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4" w:hRule="atLeast"/>
        </w:trPr>
        <w:tc>
          <w:tcPr>
            <w:tcW w:w="306" w:type="dxa"/>
            <w:tcBorders>
              <w:left w:val="single" w:color="000000" w:sz="4" w:space="0"/>
            </w:tcBorders>
          </w:tcPr>
          <w:p>
            <w:pPr>
              <w:pStyle w:val="13"/>
              <w:spacing w:before="42"/>
              <w:ind w:right="58"/>
              <w:jc w:val="right"/>
              <w:rPr>
                <w:rFonts w:hint="default" w:ascii="Times New Roman" w:hAnsi="Times New Roman" w:cs="Times New Roman"/>
                <w:sz w:val="28"/>
                <w:szCs w:val="28"/>
              </w:rPr>
            </w:pPr>
            <w:r>
              <w:rPr>
                <w:rFonts w:hint="default" w:ascii="Times New Roman" w:hAnsi="Times New Roman" w:cs="Times New Roman"/>
                <w:w w:val="100"/>
                <w:sz w:val="28"/>
                <w:szCs w:val="28"/>
              </w:rPr>
              <w:t>2</w:t>
            </w:r>
          </w:p>
        </w:tc>
        <w:tc>
          <w:tcPr>
            <w:tcW w:w="264" w:type="dxa"/>
          </w:tcPr>
          <w:p>
            <w:pPr>
              <w:pStyle w:val="13"/>
              <w:spacing w:before="42"/>
              <w:ind w:right="58"/>
              <w:jc w:val="right"/>
              <w:rPr>
                <w:rFonts w:hint="default" w:ascii="Times New Roman" w:hAnsi="Times New Roman" w:cs="Times New Roman"/>
                <w:sz w:val="28"/>
                <w:szCs w:val="28"/>
              </w:rPr>
            </w:pPr>
            <w:r>
              <w:rPr>
                <w:rFonts w:hint="default" w:ascii="Times New Roman" w:hAnsi="Times New Roman" w:cs="Times New Roman"/>
                <w:w w:val="100"/>
                <w:sz w:val="28"/>
                <w:szCs w:val="28"/>
              </w:rPr>
              <w:t>3</w:t>
            </w:r>
          </w:p>
        </w:tc>
        <w:tc>
          <w:tcPr>
            <w:tcW w:w="966" w:type="dxa"/>
            <w:tcBorders>
              <w:right w:val="single" w:color="000000" w:sz="4" w:space="0"/>
            </w:tcBorders>
          </w:tcPr>
          <w:p>
            <w:pPr>
              <w:pStyle w:val="13"/>
              <w:spacing w:before="42"/>
              <w:ind w:left="70"/>
              <w:rPr>
                <w:rFonts w:hint="default" w:ascii="Times New Roman" w:hAnsi="Times New Roman" w:cs="Times New Roman"/>
                <w:sz w:val="28"/>
                <w:szCs w:val="28"/>
              </w:rPr>
            </w:pPr>
            <w:r>
              <w:rPr>
                <w:rFonts w:hint="default" w:ascii="Times New Roman" w:hAnsi="Times New Roman" w:cs="Times New Roman"/>
                <w:w w:val="100"/>
                <w:sz w:val="28"/>
                <w:szCs w:val="28"/>
              </w:rPr>
              <w:t>1</w:t>
            </w:r>
          </w:p>
        </w:tc>
        <w:tc>
          <w:tcPr>
            <w:tcW w:w="1539" w:type="dxa"/>
            <w:tcBorders>
              <w:left w:val="single" w:color="000000" w:sz="4" w:space="0"/>
              <w:right w:val="single" w:color="000000" w:sz="4" w:space="0"/>
            </w:tcBorders>
          </w:tcPr>
          <w:p>
            <w:pPr>
              <w:pStyle w:val="13"/>
              <w:rPr>
                <w:rFonts w:hint="default" w:ascii="Times New Roman" w:hAnsi="Times New Roman" w:cs="Times New Roman"/>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70" w:hRule="atLeast"/>
        </w:trPr>
        <w:tc>
          <w:tcPr>
            <w:tcW w:w="306" w:type="dxa"/>
            <w:tcBorders>
              <w:left w:val="single" w:color="000000" w:sz="4" w:space="0"/>
              <w:bottom w:val="single" w:color="000000" w:sz="4" w:space="0"/>
            </w:tcBorders>
          </w:tcPr>
          <w:p>
            <w:pPr>
              <w:pStyle w:val="13"/>
              <w:spacing w:before="43"/>
              <w:ind w:right="58"/>
              <w:jc w:val="right"/>
              <w:rPr>
                <w:rFonts w:hint="default" w:ascii="Times New Roman" w:hAnsi="Times New Roman" w:cs="Times New Roman"/>
                <w:sz w:val="28"/>
                <w:szCs w:val="28"/>
              </w:rPr>
            </w:pPr>
            <w:r>
              <w:rPr>
                <w:rFonts w:hint="default" w:ascii="Times New Roman" w:hAnsi="Times New Roman" w:cs="Times New Roman"/>
                <w:w w:val="100"/>
                <w:sz w:val="28"/>
                <w:szCs w:val="28"/>
              </w:rPr>
              <w:t>3</w:t>
            </w:r>
          </w:p>
        </w:tc>
        <w:tc>
          <w:tcPr>
            <w:tcW w:w="264" w:type="dxa"/>
            <w:tcBorders>
              <w:bottom w:val="single" w:color="000000" w:sz="4" w:space="0"/>
            </w:tcBorders>
          </w:tcPr>
          <w:p>
            <w:pPr>
              <w:pStyle w:val="13"/>
              <w:spacing w:before="43"/>
              <w:ind w:right="58"/>
              <w:jc w:val="right"/>
              <w:rPr>
                <w:rFonts w:hint="default" w:ascii="Times New Roman" w:hAnsi="Times New Roman" w:cs="Times New Roman"/>
                <w:sz w:val="28"/>
                <w:szCs w:val="28"/>
              </w:rPr>
            </w:pPr>
            <w:r>
              <w:rPr>
                <w:rFonts w:hint="default" w:ascii="Times New Roman" w:hAnsi="Times New Roman" w:cs="Times New Roman"/>
                <w:w w:val="100"/>
                <w:sz w:val="28"/>
                <w:szCs w:val="28"/>
              </w:rPr>
              <w:t>1</w:t>
            </w:r>
          </w:p>
        </w:tc>
        <w:tc>
          <w:tcPr>
            <w:tcW w:w="966" w:type="dxa"/>
            <w:tcBorders>
              <w:bottom w:val="single" w:color="000000" w:sz="4" w:space="0"/>
              <w:right w:val="single" w:color="000000" w:sz="4" w:space="0"/>
            </w:tcBorders>
          </w:tcPr>
          <w:p>
            <w:pPr>
              <w:pStyle w:val="13"/>
              <w:spacing w:before="43"/>
              <w:ind w:left="70"/>
              <w:rPr>
                <w:rFonts w:hint="default" w:ascii="Times New Roman" w:hAnsi="Times New Roman" w:cs="Times New Roman"/>
                <w:sz w:val="28"/>
                <w:szCs w:val="28"/>
              </w:rPr>
            </w:pPr>
            <w:r>
              <w:rPr>
                <w:rFonts w:hint="default" w:ascii="Times New Roman" w:hAnsi="Times New Roman" w:cs="Times New Roman"/>
                <w:w w:val="100"/>
                <w:sz w:val="28"/>
                <w:szCs w:val="28"/>
              </w:rPr>
              <w:t>2</w:t>
            </w:r>
          </w:p>
        </w:tc>
        <w:tc>
          <w:tcPr>
            <w:tcW w:w="1539" w:type="dxa"/>
            <w:tcBorders>
              <w:left w:val="single" w:color="000000" w:sz="4" w:space="0"/>
              <w:bottom w:val="single" w:color="000000" w:sz="4" w:space="0"/>
              <w:right w:val="single" w:color="000000" w:sz="4" w:space="0"/>
            </w:tcBorders>
          </w:tcPr>
          <w:p>
            <w:pPr>
              <w:pStyle w:val="13"/>
              <w:rPr>
                <w:rFonts w:hint="default" w:ascii="Times New Roman" w:hAnsi="Times New Roman" w:cs="Times New Roman"/>
                <w:sz w:val="28"/>
                <w:szCs w:val="28"/>
              </w:rPr>
            </w:pPr>
          </w:p>
        </w:tc>
      </w:tr>
    </w:tbl>
    <w:p>
      <w:pPr>
        <w:pStyle w:val="12"/>
        <w:numPr>
          <w:ilvl w:val="1"/>
          <w:numId w:val="50"/>
        </w:numPr>
        <w:tabs>
          <w:tab w:val="left" w:pos="845"/>
        </w:tabs>
        <w:spacing w:before="59" w:after="0" w:line="240" w:lineRule="auto"/>
        <w:ind w:left="844" w:right="0" w:hanging="541"/>
        <w:jc w:val="both"/>
        <w:rPr>
          <w:rFonts w:hint="default" w:ascii="Times New Roman" w:hAnsi="Times New Roman" w:cs="Times New Roman"/>
          <w:i/>
          <w:sz w:val="28"/>
          <w:szCs w:val="28"/>
        </w:rPr>
      </w:pPr>
      <w:r>
        <w:rPr>
          <w:rFonts w:hint="default" w:ascii="Times New Roman" w:hAnsi="Times New Roman" w:cs="Times New Roman"/>
          <w:i/>
          <w:w w:val="105"/>
          <w:sz w:val="28"/>
          <w:szCs w:val="28"/>
        </w:rPr>
        <w:t>Puzzle of</w:t>
      </w:r>
      <w:r>
        <w:rPr>
          <w:rFonts w:hint="default" w:ascii="Times New Roman" w:hAnsi="Times New Roman" w:cs="Times New Roman"/>
          <w:i/>
          <w:spacing w:val="-9"/>
          <w:w w:val="105"/>
          <w:sz w:val="28"/>
          <w:szCs w:val="28"/>
        </w:rPr>
        <w:t xml:space="preserve"> </w:t>
      </w:r>
      <w:r>
        <w:rPr>
          <w:rFonts w:hint="default" w:ascii="Times New Roman" w:hAnsi="Times New Roman" w:cs="Times New Roman"/>
          <w:i/>
          <w:w w:val="105"/>
          <w:sz w:val="28"/>
          <w:szCs w:val="28"/>
        </w:rPr>
        <w:t>numbers</w:t>
      </w:r>
    </w:p>
    <w:p>
      <w:pPr>
        <w:pStyle w:val="7"/>
        <w:spacing w:before="84" w:line="264" w:lineRule="auto"/>
        <w:ind w:left="871" w:right="294"/>
        <w:jc w:val="both"/>
        <w:rPr>
          <w:rFonts w:hint="default" w:ascii="Times New Roman" w:hAnsi="Times New Roman" w:cs="Times New Roman"/>
          <w:sz w:val="28"/>
          <w:szCs w:val="28"/>
        </w:rPr>
      </w:pPr>
      <w:r>
        <w:rPr>
          <w:rFonts w:hint="default" w:ascii="Times New Roman" w:hAnsi="Times New Roman" w:cs="Times New Roman"/>
          <w:sz w:val="28"/>
          <w:szCs w:val="28"/>
        </w:rPr>
        <w:t xml:space="preserve">Khi một số phần chữ số trong </w:t>
      </w:r>
      <w:r>
        <w:rPr>
          <w:rFonts w:hint="default" w:cs="Times New Roman"/>
          <w:sz w:val="28"/>
          <w:szCs w:val="28"/>
          <w:lang w:val="en-US"/>
        </w:rPr>
        <w:t>đ</w:t>
      </w:r>
      <w:r>
        <w:rPr>
          <w:rFonts w:hint="default" w:ascii="Times New Roman" w:hAnsi="Times New Roman" w:cs="Times New Roman"/>
          <w:sz w:val="28"/>
          <w:szCs w:val="28"/>
        </w:rPr>
        <w:t xml:space="preserve">ẳng thức </w:t>
      </w:r>
      <w:r>
        <w:rPr>
          <w:rFonts w:hint="default" w:cs="Times New Roman"/>
          <w:sz w:val="28"/>
          <w:szCs w:val="28"/>
          <w:lang w:val="en-US"/>
        </w:rPr>
        <w:t>đ</w:t>
      </w:r>
      <w:r>
        <w:rPr>
          <w:rFonts w:hint="default" w:ascii="Times New Roman" w:hAnsi="Times New Roman" w:cs="Times New Roman"/>
          <w:sz w:val="28"/>
          <w:szCs w:val="28"/>
        </w:rPr>
        <w:t>úng của tổng hai số nguyên bị mất (</w:t>
      </w:r>
      <w:r>
        <w:rPr>
          <w:rFonts w:hint="default" w:cs="Times New Roman"/>
          <w:sz w:val="28"/>
          <w:szCs w:val="28"/>
          <w:lang w:val="en-US"/>
        </w:rPr>
        <w:t>đ</w:t>
      </w:r>
      <w:r>
        <w:rPr>
          <w:rFonts w:hint="default" w:ascii="Times New Roman" w:hAnsi="Times New Roman" w:cs="Times New Roman"/>
          <w:sz w:val="28"/>
          <w:szCs w:val="28"/>
        </w:rPr>
        <w:t xml:space="preserve">ược thay bởi các dấu sao “*”). Có một câu </w:t>
      </w:r>
      <w:r>
        <w:rPr>
          <w:rFonts w:hint="default" w:cs="Times New Roman"/>
          <w:sz w:val="28"/>
          <w:szCs w:val="28"/>
          <w:lang w:val="en-US"/>
        </w:rPr>
        <w:t>đ</w:t>
      </w:r>
      <w:r>
        <w:rPr>
          <w:rFonts w:hint="default" w:ascii="Times New Roman" w:hAnsi="Times New Roman" w:cs="Times New Roman"/>
          <w:sz w:val="28"/>
          <w:szCs w:val="28"/>
        </w:rPr>
        <w:t xml:space="preserve">ố là: Hãy thay các dấu sao bởi các chữ số </w:t>
      </w:r>
      <w:r>
        <w:rPr>
          <w:rFonts w:hint="default" w:cs="Times New Roman"/>
          <w:sz w:val="28"/>
          <w:szCs w:val="28"/>
          <w:lang w:val="en-US"/>
        </w:rPr>
        <w:t>đ</w:t>
      </w:r>
      <w:r>
        <w:rPr>
          <w:rFonts w:hint="default" w:ascii="Times New Roman" w:hAnsi="Times New Roman" w:cs="Times New Roman"/>
          <w:sz w:val="28"/>
          <w:szCs w:val="28"/>
        </w:rPr>
        <w:t xml:space="preserve">ể cho </w:t>
      </w:r>
      <w:r>
        <w:rPr>
          <w:rFonts w:hint="default" w:cs="Times New Roman"/>
          <w:sz w:val="28"/>
          <w:szCs w:val="28"/>
          <w:lang w:val="en-US"/>
        </w:rPr>
        <w:t>đ</w:t>
      </w:r>
      <w:r>
        <w:rPr>
          <w:rFonts w:hint="default" w:ascii="Times New Roman" w:hAnsi="Times New Roman" w:cs="Times New Roman"/>
          <w:sz w:val="28"/>
          <w:szCs w:val="28"/>
        </w:rPr>
        <w:t xml:space="preserve">ẳng thức vẫn </w:t>
      </w:r>
      <w:r>
        <w:rPr>
          <w:rFonts w:hint="default" w:cs="Times New Roman"/>
          <w:sz w:val="28"/>
          <w:szCs w:val="28"/>
          <w:lang w:val="en-US"/>
        </w:rPr>
        <w:t>đ</w:t>
      </w:r>
      <w:r>
        <w:rPr>
          <w:rFonts w:hint="default" w:ascii="Times New Roman" w:hAnsi="Times New Roman" w:cs="Times New Roman"/>
          <w:sz w:val="28"/>
          <w:szCs w:val="28"/>
        </w:rPr>
        <w:t>úng.</w:t>
      </w:r>
    </w:p>
    <w:p>
      <w:pPr>
        <w:pStyle w:val="7"/>
        <w:spacing w:before="59" w:line="314" w:lineRule="auto"/>
        <w:ind w:left="991" w:right="4655" w:hanging="120"/>
        <w:jc w:val="both"/>
        <w:rPr>
          <w:rFonts w:hint="default" w:ascii="Times New Roman" w:hAnsi="Times New Roman" w:cs="Times New Roman"/>
          <w:sz w:val="28"/>
          <w:szCs w:val="28"/>
        </w:rPr>
      </w:pPr>
      <w:r>
        <w:rPr>
          <w:rFonts w:hint="default" w:ascii="Times New Roman" w:hAnsi="Times New Roman" w:cs="Times New Roman"/>
          <w:sz w:val="28"/>
          <w:szCs w:val="28"/>
        </w:rPr>
        <w:t xml:space="preserve">Ví dụ bắt </w:t>
      </w:r>
      <w:r>
        <w:rPr>
          <w:rFonts w:hint="default" w:cs="Times New Roman"/>
          <w:sz w:val="28"/>
          <w:szCs w:val="28"/>
          <w:lang w:val="en-US"/>
        </w:rPr>
        <w:t>đ</w:t>
      </w:r>
      <w:r>
        <w:rPr>
          <w:rFonts w:hint="default" w:ascii="Times New Roman" w:hAnsi="Times New Roman" w:cs="Times New Roman"/>
          <w:sz w:val="28"/>
          <w:szCs w:val="28"/>
        </w:rPr>
        <w:t xml:space="preserve">ầu từ </w:t>
      </w:r>
      <w:r>
        <w:rPr>
          <w:rFonts w:hint="default" w:cs="Times New Roman"/>
          <w:sz w:val="28"/>
          <w:szCs w:val="28"/>
          <w:lang w:val="en-US"/>
        </w:rPr>
        <w:t>đ</w:t>
      </w:r>
      <w:r>
        <w:rPr>
          <w:rFonts w:hint="default" w:ascii="Times New Roman" w:hAnsi="Times New Roman" w:cs="Times New Roman"/>
          <w:sz w:val="28"/>
          <w:szCs w:val="28"/>
        </w:rPr>
        <w:t>ẳng thức</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sau: 9334</w:t>
      </w:r>
    </w:p>
    <w:p>
      <w:pPr>
        <w:pStyle w:val="7"/>
        <w:spacing w:before="4"/>
        <w:ind w:left="1111"/>
        <w:rPr>
          <w:rFonts w:hint="default" w:ascii="Times New Roman" w:hAnsi="Times New Roman" w:cs="Times New Roman"/>
          <w:sz w:val="28"/>
          <w:szCs w:val="28"/>
        </w:rPr>
      </w:pPr>
      <w:r>
        <w:rPr>
          <w:rFonts w:hint="default" w:ascii="Times New Roman" w:hAnsi="Times New Roman" w:cs="Times New Roman"/>
          <w:sz w:val="28"/>
          <w:szCs w:val="28"/>
        </w:rPr>
        <w:t>789</w:t>
      </w:r>
    </w:p>
    <w:p>
      <w:pPr>
        <w:pStyle w:val="7"/>
        <w:spacing w:before="1"/>
        <w:rPr>
          <w:rFonts w:hint="default" w:ascii="Times New Roman" w:hAnsi="Times New Roman" w:cs="Times New Roman"/>
          <w:sz w:val="28"/>
          <w:szCs w:val="28"/>
        </w:rPr>
      </w:pPr>
      <w:r>
        <w:rPr>
          <w:rFonts w:hint="default" w:ascii="Times New Roman" w:hAnsi="Times New Roman" w:cs="Times New Roman"/>
          <w:sz w:val="28"/>
          <w:szCs w:val="28"/>
        </w:rPr>
        <w:pict>
          <v:shape id="_x0000_s1716" o:spid="_x0000_s1716" style="position:absolute;left:0pt;margin-left:127.55pt;margin-top:12.8pt;height:0.1pt;width:31.85pt;mso-position-horizontal-relative:page;mso-wrap-distance-bottom:0pt;mso-wrap-distance-top:0pt;z-index:-251447296;mso-width-relative:page;mso-height-relative:page;" filled="f" stroked="t" coordorigin="2551,257" coordsize="637,0" path="m2551,257l3188,257e">
            <v:path arrowok="t"/>
            <v:fill on="f" focussize="0,0"/>
            <v:stroke weight="0.88748031496063pt" color="#000000"/>
            <v:imagedata o:title=""/>
            <o:lock v:ext="edit"/>
            <w10:wrap type="topAndBottom"/>
          </v:shape>
        </w:pict>
      </w:r>
    </w:p>
    <w:p>
      <w:pPr>
        <w:pStyle w:val="7"/>
        <w:tabs>
          <w:tab w:val="left" w:pos="1951"/>
        </w:tabs>
        <w:spacing w:before="156"/>
        <w:ind w:left="871"/>
        <w:rPr>
          <w:rFonts w:hint="default" w:ascii="Times New Roman" w:hAnsi="Times New Roman" w:cs="Times New Roman"/>
          <w:sz w:val="28"/>
          <w:szCs w:val="28"/>
        </w:rPr>
      </w:pPr>
      <w:r>
        <w:rPr>
          <w:rFonts w:hint="default" w:ascii="Times New Roman" w:hAnsi="Times New Roman" w:cs="Times New Roman"/>
          <w:sz w:val="28"/>
          <w:szCs w:val="28"/>
        </w:rPr>
        <w:t>10123</w:t>
      </w:r>
      <w:r>
        <w:rPr>
          <w:rFonts w:hint="default" w:ascii="Times New Roman" w:hAnsi="Times New Roman" w:cs="Times New Roman"/>
          <w:sz w:val="28"/>
          <w:szCs w:val="28"/>
        </w:rPr>
        <w:tab/>
      </w:r>
      <w:r>
        <w:rPr>
          <w:rFonts w:hint="default" w:ascii="Times New Roman" w:hAnsi="Times New Roman" w:cs="Times New Roman"/>
          <w:sz w:val="28"/>
          <w:szCs w:val="28"/>
        </w:rPr>
        <w:t>(9334+789=10123)</w:t>
      </w:r>
    </w:p>
    <w:p>
      <w:pPr>
        <w:pStyle w:val="7"/>
        <w:spacing w:before="87"/>
        <w:ind w:left="871"/>
        <w:rPr>
          <w:rFonts w:hint="default" w:ascii="Times New Roman" w:hAnsi="Times New Roman" w:cs="Times New Roman"/>
          <w:sz w:val="28"/>
          <w:szCs w:val="28"/>
        </w:rPr>
      </w:pPr>
      <w:r>
        <w:rPr>
          <w:rFonts w:hint="default" w:ascii="Times New Roman" w:hAnsi="Times New Roman" w:cs="Times New Roman"/>
          <w:sz w:val="28"/>
          <w:szCs w:val="28"/>
        </w:rPr>
        <w:t xml:space="preserve">Các ví dụ các chữ số bị mất </w:t>
      </w:r>
      <w:r>
        <w:rPr>
          <w:rFonts w:hint="default" w:cs="Times New Roman"/>
          <w:sz w:val="28"/>
          <w:szCs w:val="28"/>
          <w:lang w:val="en-US"/>
        </w:rPr>
        <w:t>đ</w:t>
      </w:r>
      <w:r>
        <w:rPr>
          <w:rFonts w:hint="default" w:ascii="Times New Roman" w:hAnsi="Times New Roman" w:cs="Times New Roman"/>
          <w:sz w:val="28"/>
          <w:szCs w:val="28"/>
        </w:rPr>
        <w:t>ược thay bằng các dấu sao như sau:</w:t>
      </w:r>
    </w:p>
    <w:p>
      <w:pPr>
        <w:pStyle w:val="7"/>
        <w:tabs>
          <w:tab w:val="left" w:pos="2819"/>
          <w:tab w:val="left" w:pos="4005"/>
        </w:tabs>
        <w:spacing w:before="89"/>
        <w:ind w:left="1440"/>
        <w:rPr>
          <w:rFonts w:hint="default" w:ascii="Times New Roman" w:hAnsi="Times New Roman" w:cs="Times New Roman"/>
          <w:sz w:val="28"/>
          <w:szCs w:val="28"/>
        </w:rPr>
      </w:pPr>
      <w:r>
        <w:rPr>
          <w:rFonts w:hint="default" w:ascii="Times New Roman" w:hAnsi="Times New Roman" w:cs="Times New Roman"/>
          <w:sz w:val="28"/>
          <w:szCs w:val="28"/>
        </w:rPr>
        <w:t>*3*4</w:t>
      </w:r>
      <w:r>
        <w:rPr>
          <w:rFonts w:hint="default" w:ascii="Times New Roman" w:hAnsi="Times New Roman" w:cs="Times New Roman"/>
          <w:sz w:val="28"/>
          <w:szCs w:val="28"/>
        </w:rPr>
        <w:tab/>
      </w:r>
      <w:r>
        <w:rPr>
          <w:rFonts w:hint="default" w:ascii="Times New Roman" w:hAnsi="Times New Roman" w:cs="Times New Roman"/>
          <w:sz w:val="28"/>
          <w:szCs w:val="28"/>
        </w:rPr>
        <w:t>hay</w:t>
      </w:r>
      <w:r>
        <w:rPr>
          <w:rFonts w:hint="default" w:ascii="Times New Roman" w:hAnsi="Times New Roman" w:cs="Times New Roman"/>
          <w:sz w:val="28"/>
          <w:szCs w:val="28"/>
        </w:rPr>
        <w:tab/>
      </w:r>
      <w:r>
        <w:rPr>
          <w:rFonts w:hint="default" w:ascii="Times New Roman" w:hAnsi="Times New Roman" w:cs="Times New Roman"/>
          <w:sz w:val="28"/>
          <w:szCs w:val="28"/>
        </w:rPr>
        <w:t>****</w:t>
      </w:r>
    </w:p>
    <w:p>
      <w:pPr>
        <w:pStyle w:val="7"/>
        <w:tabs>
          <w:tab w:val="left" w:pos="4139"/>
        </w:tabs>
        <w:spacing w:before="86"/>
        <w:ind w:left="1560"/>
        <w:rPr>
          <w:rFonts w:hint="default" w:ascii="Times New Roman" w:hAnsi="Times New Roman" w:cs="Times New Roman"/>
          <w:sz w:val="28"/>
          <w:szCs w:val="28"/>
        </w:rPr>
      </w:pPr>
      <w:r>
        <w:rPr>
          <w:rFonts w:hint="default" w:ascii="Times New Roman" w:hAnsi="Times New Roman" w:cs="Times New Roman"/>
          <w:sz w:val="28"/>
          <w:szCs w:val="28"/>
        </w:rPr>
        <w:t>78*</w:t>
      </w:r>
      <w:r>
        <w:rPr>
          <w:rFonts w:hint="default" w:ascii="Times New Roman" w:hAnsi="Times New Roman" w:cs="Times New Roman"/>
          <w:sz w:val="28"/>
          <w:szCs w:val="28"/>
        </w:rPr>
        <w:tab/>
      </w:r>
      <w:r>
        <w:rPr>
          <w:rFonts w:hint="default" w:ascii="Times New Roman" w:hAnsi="Times New Roman" w:cs="Times New Roman"/>
          <w:sz w:val="28"/>
          <w:szCs w:val="28"/>
        </w:rPr>
        <w:t>***</w:t>
      </w:r>
    </w:p>
    <w:p>
      <w:pPr>
        <w:pStyle w:val="7"/>
        <w:tabs>
          <w:tab w:val="left" w:pos="4051"/>
        </w:tabs>
        <w:spacing w:before="89"/>
        <w:ind w:left="1471"/>
        <w:rPr>
          <w:rFonts w:hint="default" w:ascii="Times New Roman" w:hAnsi="Times New Roman" w:cs="Times New Roman"/>
          <w:sz w:val="28"/>
          <w:szCs w:val="28"/>
        </w:rPr>
      </w:pPr>
      <w:r>
        <w:rPr>
          <w:rFonts w:hint="default" w:ascii="Times New Roman" w:hAnsi="Times New Roman" w:cs="Times New Roman"/>
          <w:sz w:val="28"/>
          <w:szCs w:val="28"/>
        </w:rPr>
        <w:t>10123</w:t>
      </w:r>
      <w:r>
        <w:rPr>
          <w:rFonts w:hint="default" w:ascii="Times New Roman" w:hAnsi="Times New Roman" w:cs="Times New Roman"/>
          <w:sz w:val="28"/>
          <w:szCs w:val="28"/>
        </w:rPr>
        <w:tab/>
      </w:r>
      <w:r>
        <w:rPr>
          <w:rFonts w:hint="default" w:ascii="Times New Roman" w:hAnsi="Times New Roman" w:cs="Times New Roman"/>
          <w:sz w:val="28"/>
          <w:szCs w:val="28"/>
        </w:rPr>
        <w:t>*****</w:t>
      </w:r>
    </w:p>
    <w:p>
      <w:pPr>
        <w:pStyle w:val="7"/>
        <w:spacing w:before="86" w:line="264" w:lineRule="auto"/>
        <w:ind w:left="871" w:right="295" w:hanging="1"/>
        <w:jc w:val="both"/>
        <w:rPr>
          <w:rFonts w:hint="default" w:ascii="Times New Roman" w:hAnsi="Times New Roman" w:cs="Times New Roman"/>
          <w:sz w:val="28"/>
          <w:szCs w:val="28"/>
        </w:rPr>
      </w:pPr>
      <w:r>
        <w:rPr>
          <w:rFonts w:hint="default" w:ascii="Times New Roman" w:hAnsi="Times New Roman" w:cs="Times New Roman"/>
          <w:sz w:val="28"/>
          <w:szCs w:val="28"/>
        </w:rPr>
        <w:t xml:space="preserve">Nhiệm vụ của bạn là viết chương trình thay các dấu sao thành các chữ số </w:t>
      </w:r>
      <w:r>
        <w:rPr>
          <w:rFonts w:hint="default" w:cs="Times New Roman"/>
          <w:sz w:val="28"/>
          <w:szCs w:val="28"/>
          <w:lang w:val="en-US"/>
        </w:rPr>
        <w:t>đ</w:t>
      </w:r>
      <w:r>
        <w:rPr>
          <w:rFonts w:hint="default" w:ascii="Times New Roman" w:hAnsi="Times New Roman" w:cs="Times New Roman"/>
          <w:sz w:val="28"/>
          <w:szCs w:val="28"/>
        </w:rPr>
        <w:t xml:space="preserve">ể </w:t>
      </w:r>
      <w:r>
        <w:rPr>
          <w:rFonts w:hint="default" w:cs="Times New Roman"/>
          <w:sz w:val="28"/>
          <w:szCs w:val="28"/>
          <w:lang w:val="en-US"/>
        </w:rPr>
        <w:t>đ</w:t>
      </w:r>
      <w:r>
        <w:rPr>
          <w:rFonts w:hint="default" w:ascii="Times New Roman" w:hAnsi="Times New Roman" w:cs="Times New Roman"/>
          <w:sz w:val="28"/>
          <w:szCs w:val="28"/>
        </w:rPr>
        <w:t xml:space="preserve">ược một </w:t>
      </w:r>
      <w:r>
        <w:rPr>
          <w:rFonts w:hint="default" w:cs="Times New Roman"/>
          <w:sz w:val="28"/>
          <w:szCs w:val="28"/>
          <w:lang w:val="en-US"/>
        </w:rPr>
        <w:t>đ</w:t>
      </w:r>
      <w:r>
        <w:rPr>
          <w:rFonts w:hint="default" w:ascii="Times New Roman" w:hAnsi="Times New Roman" w:cs="Times New Roman"/>
          <w:sz w:val="28"/>
          <w:szCs w:val="28"/>
        </w:rPr>
        <w:t xml:space="preserve">ẳng thức </w:t>
      </w:r>
      <w:r>
        <w:rPr>
          <w:rFonts w:hint="default" w:cs="Times New Roman"/>
          <w:sz w:val="28"/>
          <w:szCs w:val="28"/>
          <w:lang w:val="en-US"/>
        </w:rPr>
        <w:t>đ</w:t>
      </w:r>
      <w:r>
        <w:rPr>
          <w:rFonts w:hint="default" w:ascii="Times New Roman" w:hAnsi="Times New Roman" w:cs="Times New Roman"/>
          <w:sz w:val="28"/>
          <w:szCs w:val="28"/>
        </w:rPr>
        <w:t xml:space="preserve">úng. Nếu có nhiều lời giải thì </w:t>
      </w:r>
      <w:r>
        <w:rPr>
          <w:rFonts w:hint="default" w:cs="Times New Roman"/>
          <w:sz w:val="28"/>
          <w:szCs w:val="28"/>
          <w:lang w:val="en-US"/>
        </w:rPr>
        <w:t>đ</w:t>
      </w:r>
      <w:r>
        <w:rPr>
          <w:rFonts w:hint="default" w:ascii="Times New Roman" w:hAnsi="Times New Roman" w:cs="Times New Roman"/>
          <w:sz w:val="28"/>
          <w:szCs w:val="28"/>
        </w:rPr>
        <w:t xml:space="preserve">ưa ra một trong số </w:t>
      </w:r>
      <w:r>
        <w:rPr>
          <w:rFonts w:hint="default" w:cs="Times New Roman"/>
          <w:sz w:val="28"/>
          <w:szCs w:val="28"/>
          <w:lang w:val="en-US"/>
        </w:rPr>
        <w:t>đ</w:t>
      </w:r>
      <w:r>
        <w:rPr>
          <w:rFonts w:hint="default" w:ascii="Times New Roman" w:hAnsi="Times New Roman" w:cs="Times New Roman"/>
          <w:sz w:val="28"/>
          <w:szCs w:val="28"/>
        </w:rPr>
        <w:t xml:space="preserve">ó. Nếu không có thì </w:t>
      </w:r>
      <w:r>
        <w:rPr>
          <w:rFonts w:hint="default" w:cs="Times New Roman"/>
          <w:sz w:val="28"/>
          <w:szCs w:val="28"/>
          <w:lang w:val="en-US"/>
        </w:rPr>
        <w:t>đ</w:t>
      </w:r>
      <w:r>
        <w:rPr>
          <w:rFonts w:hint="default" w:ascii="Times New Roman" w:hAnsi="Times New Roman" w:cs="Times New Roman"/>
          <w:sz w:val="28"/>
          <w:szCs w:val="28"/>
        </w:rPr>
        <w:t>ưa ra thông báo: “No Solution”.</w:t>
      </w:r>
    </w:p>
    <w:p>
      <w:pPr>
        <w:spacing w:before="62"/>
        <w:ind w:left="871" w:right="0" w:firstLine="0"/>
        <w:jc w:val="both"/>
        <w:rPr>
          <w:rFonts w:hint="default" w:ascii="Times New Roman" w:hAnsi="Times New Roman" w:cs="Times New Roman"/>
          <w:i/>
          <w:sz w:val="28"/>
          <w:szCs w:val="28"/>
        </w:rPr>
      </w:pPr>
      <w:r>
        <w:rPr>
          <w:rFonts w:hint="default" w:ascii="Times New Roman" w:hAnsi="Times New Roman" w:cs="Times New Roman"/>
          <w:i/>
          <w:sz w:val="28"/>
          <w:szCs w:val="28"/>
        </w:rPr>
        <w:t xml:space="preserve">Chú ý các chữ số ở </w:t>
      </w:r>
      <w:r>
        <w:rPr>
          <w:rFonts w:hint="default" w:cs="Times New Roman"/>
          <w:i/>
          <w:sz w:val="28"/>
          <w:szCs w:val="28"/>
          <w:lang w:val="en-US"/>
        </w:rPr>
        <w:t>đ</w:t>
      </w:r>
      <w:r>
        <w:rPr>
          <w:rFonts w:hint="default" w:ascii="Times New Roman" w:hAnsi="Times New Roman" w:cs="Times New Roman"/>
          <w:i/>
          <w:sz w:val="28"/>
          <w:szCs w:val="28"/>
        </w:rPr>
        <w:t>ầu mỗi số phải khác 0.</w:t>
      </w:r>
    </w:p>
    <w:p>
      <w:pPr>
        <w:pStyle w:val="7"/>
        <w:spacing w:before="86" w:line="264" w:lineRule="auto"/>
        <w:ind w:left="871" w:right="296"/>
        <w:jc w:val="both"/>
        <w:rPr>
          <w:rFonts w:hint="default" w:ascii="Times New Roman" w:hAnsi="Times New Roman" w:cs="Times New Roman"/>
          <w:sz w:val="28"/>
          <w:szCs w:val="28"/>
        </w:rPr>
      </w:pPr>
      <w:r>
        <w:rPr>
          <w:rFonts w:hint="default" w:ascii="Times New Roman" w:hAnsi="Times New Roman" w:cs="Times New Roman"/>
          <w:i/>
          <w:sz w:val="28"/>
          <w:szCs w:val="28"/>
        </w:rPr>
        <w:t xml:space="preserve">Dữ liệu vào trong file “REBUSS.INP”: </w:t>
      </w:r>
      <w:r>
        <w:rPr>
          <w:rFonts w:hint="default" w:ascii="Times New Roman" w:hAnsi="Times New Roman" w:cs="Times New Roman"/>
          <w:sz w:val="28"/>
          <w:szCs w:val="28"/>
        </w:rPr>
        <w:t xml:space="preserve">gồm 3 dòng, mỗi dòng là một xâu kí tự gồm các chữ số hoặc kí  tư “*” . </w:t>
      </w:r>
      <w:r>
        <w:rPr>
          <w:rFonts w:hint="default" w:cs="Times New Roman"/>
          <w:sz w:val="28"/>
          <w:szCs w:val="28"/>
          <w:lang w:val="en-US"/>
        </w:rPr>
        <w:t>Đ</w:t>
      </w:r>
      <w:r>
        <w:rPr>
          <w:rFonts w:hint="default" w:ascii="Times New Roman" w:hAnsi="Times New Roman" w:cs="Times New Roman"/>
          <w:sz w:val="28"/>
          <w:szCs w:val="28"/>
        </w:rPr>
        <w:t xml:space="preserve">ộ dài mỗi xâu không quá 50 kí tự.  Dòng 1, dòng 2 thể hiện là hai số </w:t>
      </w:r>
      <w:r>
        <w:rPr>
          <w:rFonts w:hint="default" w:cs="Times New Roman"/>
          <w:sz w:val="28"/>
          <w:szCs w:val="28"/>
          <w:lang w:val="en-US"/>
        </w:rPr>
        <w:t>đ</w:t>
      </w:r>
      <w:r>
        <w:rPr>
          <w:rFonts w:hint="default" w:ascii="Times New Roman" w:hAnsi="Times New Roman" w:cs="Times New Roman"/>
          <w:sz w:val="28"/>
          <w:szCs w:val="28"/>
        </w:rPr>
        <w:t>ược cộng, dòng 3 thể hiện là tổng hai</w:t>
      </w:r>
      <w:r>
        <w:rPr>
          <w:rFonts w:hint="default" w:ascii="Times New Roman" w:hAnsi="Times New Roman" w:cs="Times New Roman"/>
          <w:spacing w:val="-18"/>
          <w:sz w:val="28"/>
          <w:szCs w:val="28"/>
        </w:rPr>
        <w:t xml:space="preserve"> </w:t>
      </w:r>
      <w:r>
        <w:rPr>
          <w:rFonts w:hint="default" w:ascii="Times New Roman" w:hAnsi="Times New Roman" w:cs="Times New Roman"/>
          <w:sz w:val="28"/>
          <w:szCs w:val="28"/>
        </w:rPr>
        <w:t>số.</w:t>
      </w:r>
    </w:p>
    <w:p>
      <w:pPr>
        <w:spacing w:before="61" w:line="264" w:lineRule="auto"/>
        <w:ind w:left="871" w:right="298" w:firstLine="0"/>
        <w:jc w:val="both"/>
        <w:rPr>
          <w:rFonts w:hint="default" w:ascii="Times New Roman" w:hAnsi="Times New Roman" w:cs="Times New Roman"/>
          <w:sz w:val="28"/>
          <w:szCs w:val="28"/>
        </w:rPr>
      </w:pPr>
      <w:r>
        <w:rPr>
          <w:rFonts w:hint="default" w:ascii="Times New Roman" w:hAnsi="Times New Roman" w:cs="Times New Roman"/>
          <w:i/>
          <w:sz w:val="28"/>
          <w:szCs w:val="28"/>
        </w:rPr>
        <w:t xml:space="preserve">Kết quả ra file “REBUSS.OUT”: </w:t>
      </w:r>
      <w:r>
        <w:rPr>
          <w:rFonts w:hint="default" w:ascii="Times New Roman" w:hAnsi="Times New Roman" w:cs="Times New Roman"/>
          <w:sz w:val="28"/>
          <w:szCs w:val="28"/>
        </w:rPr>
        <w:t>Nếu có lời giải thì file kết quả gồm 3  dòng tương ứng với file dữ liệu vào, nếu không thì thông báo “No</w:t>
      </w:r>
      <w:r>
        <w:rPr>
          <w:rFonts w:hint="default" w:ascii="Times New Roman" w:hAnsi="Times New Roman" w:cs="Times New Roman"/>
          <w:spacing w:val="17"/>
          <w:sz w:val="28"/>
          <w:szCs w:val="28"/>
        </w:rPr>
        <w:t xml:space="preserve"> </w:t>
      </w:r>
      <w:r>
        <w:rPr>
          <w:rFonts w:hint="default" w:ascii="Times New Roman" w:hAnsi="Times New Roman" w:cs="Times New Roman"/>
          <w:sz w:val="28"/>
          <w:szCs w:val="28"/>
        </w:rPr>
        <w:t>Solution”</w:t>
      </w:r>
    </w:p>
    <w:p>
      <w:pPr>
        <w:pStyle w:val="7"/>
        <w:spacing w:before="8"/>
        <w:rPr>
          <w:rFonts w:hint="default" w:ascii="Times New Roman" w:hAnsi="Times New Roman" w:cs="Times New Roman"/>
          <w:sz w:val="28"/>
          <w:szCs w:val="28"/>
        </w:rPr>
      </w:pPr>
    </w:p>
    <w:tbl>
      <w:tblPr>
        <w:tblStyle w:val="6"/>
        <w:tblW w:w="0" w:type="auto"/>
        <w:tblInd w:w="26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656"/>
        <w:gridCol w:w="165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9" w:hRule="atLeast"/>
        </w:trPr>
        <w:tc>
          <w:tcPr>
            <w:tcW w:w="1656" w:type="dxa"/>
          </w:tcPr>
          <w:p>
            <w:pPr>
              <w:pStyle w:val="13"/>
              <w:spacing w:before="66"/>
              <w:ind w:left="107"/>
              <w:rPr>
                <w:rFonts w:hint="default" w:ascii="Times New Roman" w:hAnsi="Times New Roman" w:cs="Times New Roman"/>
                <w:sz w:val="28"/>
                <w:szCs w:val="28"/>
              </w:rPr>
            </w:pPr>
            <w:r>
              <w:rPr>
                <w:rFonts w:hint="default" w:ascii="Times New Roman" w:hAnsi="Times New Roman" w:cs="Times New Roman"/>
                <w:sz w:val="28"/>
                <w:szCs w:val="28"/>
              </w:rPr>
              <w:t>REBUSS.INP</w:t>
            </w:r>
          </w:p>
        </w:tc>
        <w:tc>
          <w:tcPr>
            <w:tcW w:w="1658" w:type="dxa"/>
          </w:tcPr>
          <w:p>
            <w:pPr>
              <w:pStyle w:val="13"/>
              <w:spacing w:before="66"/>
              <w:ind w:left="107"/>
              <w:rPr>
                <w:rFonts w:hint="default" w:ascii="Times New Roman" w:hAnsi="Times New Roman" w:cs="Times New Roman"/>
                <w:sz w:val="28"/>
                <w:szCs w:val="28"/>
              </w:rPr>
            </w:pPr>
            <w:r>
              <w:rPr>
                <w:rFonts w:hint="default" w:ascii="Times New Roman" w:hAnsi="Times New Roman" w:cs="Times New Roman"/>
                <w:sz w:val="28"/>
                <w:szCs w:val="28"/>
              </w:rPr>
              <w:t>REBUSS.OUT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81" w:hRule="atLeast"/>
        </w:trPr>
        <w:tc>
          <w:tcPr>
            <w:tcW w:w="1656" w:type="dxa"/>
            <w:tcBorders>
              <w:bottom w:val="nil"/>
            </w:tcBorders>
          </w:tcPr>
          <w:p>
            <w:pPr>
              <w:pStyle w:val="13"/>
              <w:spacing w:before="66"/>
              <w:ind w:left="107"/>
              <w:rPr>
                <w:rFonts w:hint="default" w:ascii="Times New Roman" w:hAnsi="Times New Roman" w:cs="Times New Roman"/>
                <w:sz w:val="28"/>
                <w:szCs w:val="28"/>
              </w:rPr>
            </w:pPr>
            <w:r>
              <w:rPr>
                <w:rFonts w:hint="default" w:ascii="Times New Roman" w:hAnsi="Times New Roman" w:cs="Times New Roman"/>
                <w:sz w:val="28"/>
                <w:szCs w:val="28"/>
              </w:rPr>
              <w:t>*3*4</w:t>
            </w:r>
          </w:p>
        </w:tc>
        <w:tc>
          <w:tcPr>
            <w:tcW w:w="1658" w:type="dxa"/>
            <w:tcBorders>
              <w:bottom w:val="nil"/>
            </w:tcBorders>
          </w:tcPr>
          <w:p>
            <w:pPr>
              <w:pStyle w:val="13"/>
              <w:spacing w:before="66"/>
              <w:ind w:left="107"/>
              <w:rPr>
                <w:rFonts w:hint="default" w:ascii="Times New Roman" w:hAnsi="Times New Roman" w:cs="Times New Roman"/>
                <w:sz w:val="28"/>
                <w:szCs w:val="28"/>
              </w:rPr>
            </w:pPr>
            <w:r>
              <w:rPr>
                <w:rFonts w:hint="default" w:ascii="Times New Roman" w:hAnsi="Times New Roman" w:cs="Times New Roman"/>
                <w:sz w:val="28"/>
                <w:szCs w:val="28"/>
              </w:rPr>
              <w:t>9334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8" w:hRule="atLeast"/>
        </w:trPr>
        <w:tc>
          <w:tcPr>
            <w:tcW w:w="1656" w:type="dxa"/>
            <w:tcBorders>
              <w:top w:val="nil"/>
              <w:bottom w:val="nil"/>
            </w:tcBorders>
          </w:tcPr>
          <w:p>
            <w:pPr>
              <w:pStyle w:val="13"/>
              <w:spacing w:before="43"/>
              <w:ind w:left="107"/>
              <w:rPr>
                <w:rFonts w:hint="default" w:ascii="Times New Roman" w:hAnsi="Times New Roman" w:cs="Times New Roman"/>
                <w:sz w:val="28"/>
                <w:szCs w:val="28"/>
              </w:rPr>
            </w:pPr>
            <w:r>
              <w:rPr>
                <w:rFonts w:hint="default" w:ascii="Times New Roman" w:hAnsi="Times New Roman" w:cs="Times New Roman"/>
                <w:sz w:val="28"/>
                <w:szCs w:val="28"/>
              </w:rPr>
              <w:t>78*</w:t>
            </w:r>
          </w:p>
        </w:tc>
        <w:tc>
          <w:tcPr>
            <w:tcW w:w="1658" w:type="dxa"/>
            <w:tcBorders>
              <w:top w:val="nil"/>
              <w:bottom w:val="nil"/>
            </w:tcBorders>
          </w:tcPr>
          <w:p>
            <w:pPr>
              <w:pStyle w:val="13"/>
              <w:spacing w:before="43"/>
              <w:ind w:left="107"/>
              <w:rPr>
                <w:rFonts w:hint="default" w:ascii="Times New Roman" w:hAnsi="Times New Roman" w:cs="Times New Roman"/>
                <w:sz w:val="28"/>
                <w:szCs w:val="28"/>
              </w:rPr>
            </w:pPr>
            <w:r>
              <w:rPr>
                <w:rFonts w:hint="default" w:ascii="Times New Roman" w:hAnsi="Times New Roman" w:cs="Times New Roman"/>
                <w:sz w:val="28"/>
                <w:szCs w:val="28"/>
              </w:rPr>
              <w:t>789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7" w:hRule="atLeast"/>
        </w:trPr>
        <w:tc>
          <w:tcPr>
            <w:tcW w:w="1656" w:type="dxa"/>
            <w:tcBorders>
              <w:top w:val="nil"/>
            </w:tcBorders>
          </w:tcPr>
          <w:p>
            <w:pPr>
              <w:pStyle w:val="13"/>
              <w:spacing w:before="44"/>
              <w:ind w:left="107"/>
              <w:rPr>
                <w:rFonts w:hint="default" w:ascii="Times New Roman" w:hAnsi="Times New Roman" w:cs="Times New Roman"/>
                <w:sz w:val="28"/>
                <w:szCs w:val="28"/>
              </w:rPr>
            </w:pPr>
            <w:r>
              <w:rPr>
                <w:rFonts w:hint="default" w:ascii="Times New Roman" w:hAnsi="Times New Roman" w:cs="Times New Roman"/>
                <w:sz w:val="28"/>
                <w:szCs w:val="28"/>
              </w:rPr>
              <w:t>10123</w:t>
            </w:r>
          </w:p>
        </w:tc>
        <w:tc>
          <w:tcPr>
            <w:tcW w:w="1658" w:type="dxa"/>
            <w:tcBorders>
              <w:top w:val="nil"/>
            </w:tcBorders>
          </w:tcPr>
          <w:p>
            <w:pPr>
              <w:pStyle w:val="13"/>
              <w:spacing w:before="44"/>
              <w:ind w:left="107"/>
              <w:rPr>
                <w:rFonts w:hint="default" w:ascii="Times New Roman" w:hAnsi="Times New Roman" w:cs="Times New Roman"/>
                <w:sz w:val="28"/>
                <w:szCs w:val="28"/>
              </w:rPr>
            </w:pPr>
            <w:r>
              <w:rPr>
                <w:rFonts w:hint="default" w:ascii="Times New Roman" w:hAnsi="Times New Roman" w:cs="Times New Roman"/>
                <w:sz w:val="28"/>
                <w:szCs w:val="28"/>
              </w:rPr>
              <w:t>10123</w:t>
            </w:r>
          </w:p>
        </w:tc>
      </w:tr>
    </w:tbl>
    <w:p>
      <w:pPr>
        <w:spacing w:after="0"/>
        <w:rPr>
          <w:rFonts w:hint="default" w:ascii="Times New Roman" w:hAnsi="Times New Roman" w:cs="Times New Roman"/>
          <w:sz w:val="28"/>
          <w:szCs w:val="28"/>
        </w:rPr>
        <w:sectPr>
          <w:pgSz w:w="11900" w:h="16840"/>
          <w:pgMar w:top="1600" w:right="1680" w:bottom="2580" w:left="1680" w:header="0" w:footer="2382"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7"/>
        <w:rPr>
          <w:rFonts w:hint="default" w:ascii="Times New Roman" w:hAnsi="Times New Roman" w:cs="Times New Roman"/>
          <w:sz w:val="28"/>
          <w:szCs w:val="28"/>
        </w:rPr>
      </w:pPr>
    </w:p>
    <w:p>
      <w:pPr>
        <w:pStyle w:val="12"/>
        <w:numPr>
          <w:ilvl w:val="1"/>
          <w:numId w:val="60"/>
        </w:numPr>
        <w:tabs>
          <w:tab w:val="left" w:pos="845"/>
        </w:tabs>
        <w:spacing w:before="90" w:after="0" w:line="240" w:lineRule="auto"/>
        <w:ind w:left="844" w:right="0" w:hanging="541"/>
        <w:jc w:val="both"/>
        <w:rPr>
          <w:rFonts w:hint="default" w:ascii="Times New Roman" w:hAnsi="Times New Roman" w:cs="Times New Roman"/>
          <w:i/>
          <w:sz w:val="28"/>
          <w:szCs w:val="28"/>
        </w:rPr>
      </w:pPr>
      <w:r>
        <w:rPr>
          <w:rFonts w:hint="default" w:ascii="Times New Roman" w:hAnsi="Times New Roman" w:cs="Times New Roman"/>
          <w:i/>
          <w:w w:val="105"/>
          <w:sz w:val="28"/>
          <w:szCs w:val="28"/>
        </w:rPr>
        <w:t>Xếp lịch</w:t>
      </w:r>
      <w:r>
        <w:rPr>
          <w:rFonts w:hint="default" w:ascii="Times New Roman" w:hAnsi="Times New Roman" w:cs="Times New Roman"/>
          <w:i/>
          <w:spacing w:val="-7"/>
          <w:w w:val="105"/>
          <w:sz w:val="28"/>
          <w:szCs w:val="28"/>
        </w:rPr>
        <w:t xml:space="preserve"> </w:t>
      </w:r>
      <w:r>
        <w:rPr>
          <w:rFonts w:hint="default" w:ascii="Times New Roman" w:hAnsi="Times New Roman" w:cs="Times New Roman"/>
          <w:i/>
          <w:w w:val="105"/>
          <w:sz w:val="28"/>
          <w:szCs w:val="28"/>
        </w:rPr>
        <w:t>giảng</w:t>
      </w:r>
    </w:p>
    <w:p>
      <w:pPr>
        <w:pStyle w:val="7"/>
        <w:spacing w:before="86" w:line="268" w:lineRule="auto"/>
        <w:ind w:left="871" w:right="296"/>
        <w:jc w:val="both"/>
        <w:rPr>
          <w:rFonts w:hint="default" w:ascii="Times New Roman" w:hAnsi="Times New Roman" w:cs="Times New Roman"/>
          <w:sz w:val="28"/>
          <w:szCs w:val="28"/>
        </w:rPr>
      </w:pPr>
      <w:r>
        <w:rPr>
          <w:rFonts w:hint="default" w:ascii="Times New Roman" w:hAnsi="Times New Roman" w:cs="Times New Roman"/>
          <w:sz w:val="28"/>
          <w:szCs w:val="28"/>
        </w:rPr>
        <w:t xml:space="preserve">Một giáo viên cần giảng n vấn </w:t>
      </w:r>
      <w:r>
        <w:rPr>
          <w:rFonts w:hint="default" w:cs="Times New Roman"/>
          <w:sz w:val="28"/>
          <w:szCs w:val="28"/>
          <w:lang w:val="en-US"/>
        </w:rPr>
        <w:t>đ</w:t>
      </w:r>
      <w:r>
        <w:rPr>
          <w:rFonts w:hint="default" w:ascii="Times New Roman" w:hAnsi="Times New Roman" w:cs="Times New Roman"/>
          <w:sz w:val="28"/>
          <w:szCs w:val="28"/>
        </w:rPr>
        <w:t xml:space="preserve">ề </w:t>
      </w:r>
      <w:r>
        <w:rPr>
          <w:rFonts w:hint="default" w:cs="Times New Roman"/>
          <w:sz w:val="28"/>
          <w:szCs w:val="28"/>
          <w:lang w:val="en-US"/>
        </w:rPr>
        <w:t>đ</w:t>
      </w:r>
      <w:r>
        <w:rPr>
          <w:rFonts w:hint="default" w:ascii="Times New Roman" w:hAnsi="Times New Roman" w:cs="Times New Roman"/>
          <w:sz w:val="28"/>
          <w:szCs w:val="28"/>
        </w:rPr>
        <w:t xml:space="preserve">ược </w:t>
      </w:r>
      <w:r>
        <w:rPr>
          <w:rFonts w:hint="default" w:cs="Times New Roman"/>
          <w:sz w:val="28"/>
          <w:szCs w:val="28"/>
          <w:lang w:val="en-US"/>
        </w:rPr>
        <w:t>đ</w:t>
      </w:r>
      <w:r>
        <w:rPr>
          <w:rFonts w:hint="default" w:ascii="Times New Roman" w:hAnsi="Times New Roman" w:cs="Times New Roman"/>
          <w:sz w:val="28"/>
          <w:szCs w:val="28"/>
        </w:rPr>
        <w:t xml:space="preserve">ánh số từ 1 </w:t>
      </w:r>
      <w:r>
        <w:rPr>
          <w:rFonts w:hint="default" w:cs="Times New Roman"/>
          <w:sz w:val="28"/>
          <w:szCs w:val="28"/>
          <w:lang w:val="en-US"/>
        </w:rPr>
        <w:t>đ</w:t>
      </w:r>
      <w:r>
        <w:rPr>
          <w:rFonts w:hint="default" w:ascii="Times New Roman" w:hAnsi="Times New Roman" w:cs="Times New Roman"/>
          <w:sz w:val="28"/>
          <w:szCs w:val="28"/>
        </w:rPr>
        <w:t xml:space="preserve">ến n (n ≤ 10000). Mỗi một vấn </w:t>
      </w:r>
      <w:r>
        <w:rPr>
          <w:rFonts w:hint="default" w:cs="Times New Roman"/>
          <w:sz w:val="28"/>
          <w:szCs w:val="28"/>
          <w:lang w:val="en-US"/>
        </w:rPr>
        <w:t>đ</w:t>
      </w:r>
      <w:r>
        <w:rPr>
          <w:rFonts w:hint="default" w:ascii="Times New Roman" w:hAnsi="Times New Roman" w:cs="Times New Roman"/>
          <w:sz w:val="28"/>
          <w:szCs w:val="28"/>
        </w:rPr>
        <w:t>ề i cần có thời gian là t</w:t>
      </w:r>
      <w:r>
        <w:rPr>
          <w:rFonts w:hint="default" w:ascii="Times New Roman" w:hAnsi="Times New Roman" w:cs="Times New Roman"/>
          <w:sz w:val="28"/>
          <w:szCs w:val="28"/>
          <w:vertAlign w:val="subscript"/>
        </w:rPr>
        <w:t>i</w:t>
      </w:r>
      <w:r>
        <w:rPr>
          <w:rFonts w:hint="default" w:ascii="Times New Roman" w:hAnsi="Times New Roman" w:cs="Times New Roman"/>
          <w:sz w:val="28"/>
          <w:szCs w:val="28"/>
          <w:vertAlign w:val="baseline"/>
        </w:rPr>
        <w:t xml:space="preserve"> (i  =  1. . n).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ể giảng n  vấn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ề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ó  thì giáo viên có các buổi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ã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ược phân có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ộ dài là L (L ≤</w:t>
      </w:r>
      <w:r>
        <w:rPr>
          <w:rFonts w:hint="default" w:ascii="Times New Roman" w:hAnsi="Times New Roman" w:cs="Times New Roman"/>
          <w:spacing w:val="8"/>
          <w:sz w:val="28"/>
          <w:szCs w:val="28"/>
          <w:vertAlign w:val="baseline"/>
        </w:rPr>
        <w:t xml:space="preserve"> </w:t>
      </w:r>
      <w:r>
        <w:rPr>
          <w:rFonts w:hint="default" w:ascii="Times New Roman" w:hAnsi="Times New Roman" w:cs="Times New Roman"/>
          <w:sz w:val="28"/>
          <w:szCs w:val="28"/>
          <w:vertAlign w:val="baseline"/>
        </w:rPr>
        <w:t>500).</w:t>
      </w:r>
    </w:p>
    <w:p>
      <w:pPr>
        <w:pStyle w:val="12"/>
        <w:numPr>
          <w:ilvl w:val="0"/>
          <w:numId w:val="61"/>
        </w:numPr>
        <w:tabs>
          <w:tab w:val="left" w:pos="1227"/>
        </w:tabs>
        <w:spacing w:before="57" w:after="0" w:line="240" w:lineRule="auto"/>
        <w:ind w:left="1226" w:right="0" w:hanging="361"/>
        <w:jc w:val="both"/>
        <w:rPr>
          <w:rFonts w:hint="default" w:ascii="Times New Roman" w:hAnsi="Times New Roman" w:cs="Times New Roman"/>
          <w:sz w:val="28"/>
          <w:szCs w:val="28"/>
        </w:rPr>
      </w:pPr>
      <w:r>
        <w:rPr>
          <w:rFonts w:hint="default" w:ascii="Times New Roman" w:hAnsi="Times New Roman" w:cs="Times New Roman"/>
          <w:sz w:val="28"/>
          <w:szCs w:val="28"/>
        </w:rPr>
        <w:t xml:space="preserve">Một vấn </w:t>
      </w:r>
      <w:r>
        <w:rPr>
          <w:rFonts w:hint="default" w:cs="Times New Roman"/>
          <w:sz w:val="28"/>
          <w:szCs w:val="28"/>
          <w:lang w:val="en-US"/>
        </w:rPr>
        <w:t>đ</w:t>
      </w:r>
      <w:r>
        <w:rPr>
          <w:rFonts w:hint="default" w:ascii="Times New Roman" w:hAnsi="Times New Roman" w:cs="Times New Roman"/>
          <w:sz w:val="28"/>
          <w:szCs w:val="28"/>
        </w:rPr>
        <w:t>ề thì phải giải quyết trong một buổi</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w:t>
      </w:r>
    </w:p>
    <w:p>
      <w:pPr>
        <w:pStyle w:val="12"/>
        <w:numPr>
          <w:ilvl w:val="0"/>
          <w:numId w:val="61"/>
        </w:numPr>
        <w:tabs>
          <w:tab w:val="left" w:pos="1227"/>
        </w:tabs>
        <w:spacing w:before="85" w:after="0" w:line="240" w:lineRule="auto"/>
        <w:ind w:left="1226" w:right="0" w:hanging="361"/>
        <w:jc w:val="both"/>
        <w:rPr>
          <w:rFonts w:hint="default" w:ascii="Times New Roman" w:hAnsi="Times New Roman" w:cs="Times New Roman"/>
          <w:sz w:val="28"/>
          <w:szCs w:val="28"/>
        </w:rPr>
      </w:pPr>
      <w:r>
        <w:rPr>
          <w:rFonts w:hint="default" w:ascii="Times New Roman" w:hAnsi="Times New Roman" w:cs="Times New Roman"/>
          <w:w w:val="105"/>
          <w:sz w:val="28"/>
          <w:szCs w:val="28"/>
        </w:rPr>
        <w:t>Vấn</w:t>
      </w:r>
      <w:r>
        <w:rPr>
          <w:rFonts w:hint="default" w:ascii="Times New Roman" w:hAnsi="Times New Roman" w:cs="Times New Roman"/>
          <w:spacing w:val="-8"/>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ề</w:t>
      </w:r>
      <w:r>
        <w:rPr>
          <w:rFonts w:hint="default" w:ascii="Times New Roman" w:hAnsi="Times New Roman" w:cs="Times New Roman"/>
          <w:spacing w:val="-6"/>
          <w:w w:val="105"/>
          <w:sz w:val="28"/>
          <w:szCs w:val="28"/>
        </w:rPr>
        <w:t xml:space="preserve"> </w:t>
      </w:r>
      <w:r>
        <w:rPr>
          <w:rFonts w:hint="default" w:ascii="Times New Roman" w:hAnsi="Times New Roman" w:cs="Times New Roman"/>
          <w:w w:val="105"/>
          <w:sz w:val="28"/>
          <w:szCs w:val="28"/>
        </w:rPr>
        <w:t>i</w:t>
      </w:r>
      <w:r>
        <w:rPr>
          <w:rFonts w:hint="default" w:ascii="Times New Roman" w:hAnsi="Times New Roman" w:cs="Times New Roman"/>
          <w:spacing w:val="2"/>
          <w:w w:val="105"/>
          <w:sz w:val="28"/>
          <w:szCs w:val="28"/>
        </w:rPr>
        <w:t xml:space="preserve"> </w:t>
      </w:r>
      <w:r>
        <w:rPr>
          <w:rFonts w:hint="default" w:ascii="Times New Roman" w:hAnsi="Times New Roman" w:cs="Times New Roman"/>
          <w:w w:val="105"/>
          <w:sz w:val="28"/>
          <w:szCs w:val="28"/>
        </w:rPr>
        <w:t>phải</w:t>
      </w:r>
      <w:r>
        <w:rPr>
          <w:rFonts w:hint="default" w:ascii="Times New Roman" w:hAnsi="Times New Roman" w:cs="Times New Roman"/>
          <w:spacing w:val="-8"/>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ược</w:t>
      </w:r>
      <w:r>
        <w:rPr>
          <w:rFonts w:hint="default" w:ascii="Times New Roman" w:hAnsi="Times New Roman" w:cs="Times New Roman"/>
          <w:spacing w:val="-6"/>
          <w:w w:val="105"/>
          <w:sz w:val="28"/>
          <w:szCs w:val="28"/>
        </w:rPr>
        <w:t xml:space="preserve"> </w:t>
      </w:r>
      <w:r>
        <w:rPr>
          <w:rFonts w:hint="default" w:ascii="Times New Roman" w:hAnsi="Times New Roman" w:cs="Times New Roman"/>
          <w:w w:val="105"/>
          <w:sz w:val="28"/>
          <w:szCs w:val="28"/>
        </w:rPr>
        <w:t>giảng</w:t>
      </w:r>
      <w:r>
        <w:rPr>
          <w:rFonts w:hint="default" w:ascii="Times New Roman" w:hAnsi="Times New Roman" w:cs="Times New Roman"/>
          <w:spacing w:val="-7"/>
          <w:w w:val="105"/>
          <w:sz w:val="28"/>
          <w:szCs w:val="28"/>
        </w:rPr>
        <w:t xml:space="preserve"> </w:t>
      </w:r>
      <w:r>
        <w:rPr>
          <w:rFonts w:hint="default" w:ascii="Times New Roman" w:hAnsi="Times New Roman" w:cs="Times New Roman"/>
          <w:w w:val="105"/>
          <w:sz w:val="28"/>
          <w:szCs w:val="28"/>
        </w:rPr>
        <w:t>trước</w:t>
      </w:r>
      <w:r>
        <w:rPr>
          <w:rFonts w:hint="default" w:ascii="Times New Roman" w:hAnsi="Times New Roman" w:cs="Times New Roman"/>
          <w:spacing w:val="-8"/>
          <w:w w:val="105"/>
          <w:sz w:val="28"/>
          <w:szCs w:val="28"/>
        </w:rPr>
        <w:t xml:space="preserve"> </w:t>
      </w:r>
      <w:r>
        <w:rPr>
          <w:rFonts w:hint="default" w:ascii="Times New Roman" w:hAnsi="Times New Roman" w:cs="Times New Roman"/>
          <w:w w:val="105"/>
          <w:sz w:val="28"/>
          <w:szCs w:val="28"/>
        </w:rPr>
        <w:t>vấn</w:t>
      </w:r>
      <w:r>
        <w:rPr>
          <w:rFonts w:hint="default" w:ascii="Times New Roman" w:hAnsi="Times New Roman" w:cs="Times New Roman"/>
          <w:spacing w:val="-6"/>
          <w:w w:val="105"/>
          <w:sz w:val="28"/>
          <w:szCs w:val="28"/>
        </w:rPr>
        <w:t xml:space="preserve"> </w:t>
      </w:r>
      <w:r>
        <w:rPr>
          <w:rFonts w:hint="default" w:ascii="Times New Roman" w:hAnsi="Times New Roman" w:cs="Times New Roman"/>
          <w:w w:val="105"/>
          <w:sz w:val="28"/>
          <w:szCs w:val="28"/>
        </w:rPr>
        <w:t>i</w:t>
      </w:r>
      <w:r>
        <w:rPr>
          <w:rFonts w:hint="default" w:ascii="Times New Roman" w:hAnsi="Times New Roman" w:cs="Times New Roman"/>
          <w:spacing w:val="-5"/>
          <w:w w:val="105"/>
          <w:sz w:val="28"/>
          <w:szCs w:val="28"/>
        </w:rPr>
        <w:t xml:space="preserve"> </w:t>
      </w:r>
      <w:r>
        <w:rPr>
          <w:rFonts w:hint="default" w:ascii="Times New Roman" w:hAnsi="Times New Roman" w:cs="Times New Roman"/>
          <w:w w:val="105"/>
          <w:sz w:val="28"/>
          <w:szCs w:val="28"/>
        </w:rPr>
        <w:t>+</w:t>
      </w:r>
      <w:r>
        <w:rPr>
          <w:rFonts w:hint="default" w:ascii="Times New Roman" w:hAnsi="Times New Roman" w:cs="Times New Roman"/>
          <w:spacing w:val="-11"/>
          <w:w w:val="105"/>
          <w:sz w:val="28"/>
          <w:szCs w:val="28"/>
        </w:rPr>
        <w:t xml:space="preserve"> </w:t>
      </w:r>
      <w:r>
        <w:rPr>
          <w:rFonts w:hint="default" w:ascii="Times New Roman" w:hAnsi="Times New Roman" w:cs="Times New Roman"/>
          <w:w w:val="105"/>
          <w:sz w:val="28"/>
          <w:szCs w:val="28"/>
        </w:rPr>
        <w:t>1</w:t>
      </w:r>
      <w:r>
        <w:rPr>
          <w:rFonts w:hint="default" w:ascii="Times New Roman" w:hAnsi="Times New Roman" w:cs="Times New Roman"/>
          <w:spacing w:val="-6"/>
          <w:w w:val="105"/>
          <w:sz w:val="28"/>
          <w:szCs w:val="28"/>
        </w:rPr>
        <w:t xml:space="preserve"> </w:t>
      </w:r>
      <w:r>
        <w:rPr>
          <w:rFonts w:hint="default" w:ascii="Times New Roman" w:hAnsi="Times New Roman" w:cs="Times New Roman"/>
          <w:w w:val="105"/>
          <w:sz w:val="28"/>
          <w:szCs w:val="28"/>
        </w:rPr>
        <w:t>với</w:t>
      </w:r>
      <w:r>
        <w:rPr>
          <w:rFonts w:hint="default" w:ascii="Times New Roman" w:hAnsi="Times New Roman" w:cs="Times New Roman"/>
          <w:spacing w:val="-7"/>
          <w:w w:val="105"/>
          <w:sz w:val="28"/>
          <w:szCs w:val="28"/>
        </w:rPr>
        <w:t xml:space="preserve"> </w:t>
      </w:r>
      <w:r>
        <w:rPr>
          <w:rFonts w:hint="default" w:ascii="Times New Roman" w:hAnsi="Times New Roman" w:cs="Times New Roman"/>
          <w:w w:val="105"/>
          <w:sz w:val="28"/>
          <w:szCs w:val="28"/>
        </w:rPr>
        <w:t>mọi</w:t>
      </w:r>
      <w:r>
        <w:rPr>
          <w:rFonts w:hint="default" w:ascii="Times New Roman" w:hAnsi="Times New Roman" w:cs="Times New Roman"/>
          <w:spacing w:val="-9"/>
          <w:w w:val="105"/>
          <w:sz w:val="28"/>
          <w:szCs w:val="28"/>
        </w:rPr>
        <w:t xml:space="preserve"> </w:t>
      </w:r>
      <w:r>
        <w:rPr>
          <w:rFonts w:hint="default" w:ascii="Times New Roman" w:hAnsi="Times New Roman" w:cs="Times New Roman"/>
          <w:w w:val="105"/>
          <w:sz w:val="28"/>
          <w:szCs w:val="28"/>
        </w:rPr>
        <w:t>i</w:t>
      </w:r>
      <w:r>
        <w:rPr>
          <w:rFonts w:hint="default" w:ascii="Times New Roman" w:hAnsi="Times New Roman" w:cs="Times New Roman"/>
          <w:spacing w:val="58"/>
          <w:w w:val="105"/>
          <w:sz w:val="28"/>
          <w:szCs w:val="28"/>
        </w:rPr>
        <w:t xml:space="preserve"> </w:t>
      </w:r>
      <w:r>
        <w:rPr>
          <w:rFonts w:hint="default" w:ascii="Times New Roman" w:hAnsi="Times New Roman" w:cs="Times New Roman"/>
          <w:w w:val="105"/>
          <w:sz w:val="28"/>
          <w:szCs w:val="28"/>
        </w:rPr>
        <w:t>=</w:t>
      </w:r>
      <w:r>
        <w:rPr>
          <w:rFonts w:hint="default" w:ascii="Times New Roman" w:hAnsi="Times New Roman" w:cs="Times New Roman"/>
          <w:spacing w:val="50"/>
          <w:w w:val="105"/>
          <w:sz w:val="28"/>
          <w:szCs w:val="28"/>
        </w:rPr>
        <w:t xml:space="preserve"> </w:t>
      </w:r>
      <w:r>
        <w:rPr>
          <w:rFonts w:hint="default" w:ascii="Times New Roman" w:hAnsi="Times New Roman" w:cs="Times New Roman"/>
          <w:w w:val="105"/>
          <w:sz w:val="28"/>
          <w:szCs w:val="28"/>
        </w:rPr>
        <w:t>1.</w:t>
      </w:r>
      <w:r>
        <w:rPr>
          <w:rFonts w:hint="default" w:ascii="Times New Roman" w:hAnsi="Times New Roman" w:cs="Times New Roman"/>
          <w:spacing w:val="-24"/>
          <w:w w:val="105"/>
          <w:sz w:val="28"/>
          <w:szCs w:val="28"/>
        </w:rPr>
        <w:t xml:space="preserve"> </w:t>
      </w:r>
      <w:r>
        <w:rPr>
          <w:rFonts w:hint="default" w:ascii="Times New Roman" w:hAnsi="Times New Roman" w:cs="Times New Roman"/>
          <w:w w:val="105"/>
          <w:sz w:val="28"/>
          <w:szCs w:val="28"/>
        </w:rPr>
        <w:t>.</w:t>
      </w:r>
      <w:r>
        <w:rPr>
          <w:rFonts w:hint="default" w:ascii="Times New Roman" w:hAnsi="Times New Roman" w:cs="Times New Roman"/>
          <w:spacing w:val="-25"/>
          <w:w w:val="105"/>
          <w:sz w:val="28"/>
          <w:szCs w:val="28"/>
        </w:rPr>
        <w:t xml:space="preserve"> </w:t>
      </w:r>
      <w:r>
        <w:rPr>
          <w:rFonts w:hint="default" w:ascii="Times New Roman" w:hAnsi="Times New Roman" w:cs="Times New Roman"/>
          <w:w w:val="105"/>
          <w:sz w:val="28"/>
          <w:szCs w:val="28"/>
        </w:rPr>
        <w:t>(n</w:t>
      </w:r>
      <w:r>
        <w:rPr>
          <w:rFonts w:hint="default" w:ascii="Times New Roman" w:hAnsi="Times New Roman" w:cs="Times New Roman"/>
          <w:spacing w:val="-9"/>
          <w:w w:val="105"/>
          <w:sz w:val="28"/>
          <w:szCs w:val="28"/>
        </w:rPr>
        <w:t xml:space="preserve"> </w:t>
      </w:r>
      <w:r>
        <w:rPr>
          <w:rFonts w:hint="default" w:ascii="Times New Roman" w:hAnsi="Times New Roman" w:cs="Times New Roman"/>
          <w:sz w:val="28"/>
          <w:szCs w:val="28"/>
        </w:rPr>
        <w:t>—</w:t>
      </w:r>
      <w:r>
        <w:rPr>
          <w:rFonts w:hint="default" w:ascii="Times New Roman" w:hAnsi="Times New Roman" w:cs="Times New Roman"/>
          <w:spacing w:val="-8"/>
          <w:sz w:val="28"/>
          <w:szCs w:val="28"/>
        </w:rPr>
        <w:t xml:space="preserve"> </w:t>
      </w:r>
      <w:r>
        <w:rPr>
          <w:rFonts w:hint="default" w:ascii="Times New Roman" w:hAnsi="Times New Roman" w:cs="Times New Roman"/>
          <w:w w:val="105"/>
          <w:sz w:val="28"/>
          <w:szCs w:val="28"/>
        </w:rPr>
        <w:t>1</w:t>
      </w:r>
      <w:r>
        <w:rPr>
          <w:rFonts w:hint="default" w:ascii="Times New Roman" w:hAnsi="Times New Roman" w:cs="Times New Roman"/>
          <w:spacing w:val="-13"/>
          <w:w w:val="105"/>
          <w:sz w:val="28"/>
          <w:szCs w:val="28"/>
        </w:rPr>
        <w:t xml:space="preserve"> </w:t>
      </w:r>
      <w:r>
        <w:rPr>
          <w:rFonts w:hint="default" w:ascii="Times New Roman" w:hAnsi="Times New Roman" w:cs="Times New Roman"/>
          <w:w w:val="105"/>
          <w:sz w:val="28"/>
          <w:szCs w:val="28"/>
        </w:rPr>
        <w:t>).</w:t>
      </w:r>
    </w:p>
    <w:p>
      <w:pPr>
        <w:pStyle w:val="7"/>
        <w:spacing w:before="91" w:line="264" w:lineRule="auto"/>
        <w:ind w:left="871" w:right="296"/>
        <w:jc w:val="both"/>
        <w:rPr>
          <w:rFonts w:hint="default" w:ascii="Times New Roman" w:hAnsi="Times New Roman" w:cs="Times New Roman"/>
          <w:sz w:val="28"/>
          <w:szCs w:val="28"/>
        </w:rPr>
      </w:pPr>
      <w:r>
        <w:rPr>
          <w:rFonts w:hint="default" w:ascii="Times New Roman" w:hAnsi="Times New Roman" w:cs="Times New Roman"/>
          <w:sz w:val="28"/>
          <w:szCs w:val="28"/>
        </w:rPr>
        <w:t xml:space="preserve">Học sinh có thể ra về sớm nếu như buổi giảng </w:t>
      </w:r>
      <w:r>
        <w:rPr>
          <w:rFonts w:hint="default" w:cs="Times New Roman"/>
          <w:sz w:val="28"/>
          <w:szCs w:val="28"/>
          <w:lang w:val="en-US"/>
        </w:rPr>
        <w:t>đ</w:t>
      </w:r>
      <w:r>
        <w:rPr>
          <w:rFonts w:hint="default" w:ascii="Times New Roman" w:hAnsi="Times New Roman" w:cs="Times New Roman"/>
          <w:sz w:val="28"/>
          <w:szCs w:val="28"/>
        </w:rPr>
        <w:t xml:space="preserve">ã kết thúc, tuy nhiên nếu thời gian ra về </w:t>
      </w:r>
      <w:r>
        <w:rPr>
          <w:rFonts w:hint="default" w:cs="Times New Roman"/>
          <w:sz w:val="28"/>
          <w:szCs w:val="28"/>
          <w:lang w:val="en-US"/>
        </w:rPr>
        <w:t>đ</w:t>
      </w:r>
      <w:r>
        <w:rPr>
          <w:rFonts w:hint="default" w:ascii="Times New Roman" w:hAnsi="Times New Roman" w:cs="Times New Roman"/>
          <w:sz w:val="28"/>
          <w:szCs w:val="28"/>
        </w:rPr>
        <w:t xml:space="preserve">ó quá sớm so với buổi giảng thì thật là phí. Chính vì thế người ta </w:t>
      </w:r>
      <w:r>
        <w:rPr>
          <w:rFonts w:hint="default" w:cs="Times New Roman"/>
          <w:sz w:val="28"/>
          <w:szCs w:val="28"/>
          <w:lang w:val="en-US"/>
        </w:rPr>
        <w:t>đ</w:t>
      </w:r>
      <w:r>
        <w:rPr>
          <w:rFonts w:hint="default" w:ascii="Times New Roman" w:hAnsi="Times New Roman" w:cs="Times New Roman"/>
          <w:sz w:val="28"/>
          <w:szCs w:val="28"/>
        </w:rPr>
        <w:t>ánh giá buổi lên lớp bằng giá trị DI như sau</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w:t>
      </w:r>
    </w:p>
    <w:p>
      <w:pPr>
        <w:pStyle w:val="7"/>
        <w:tabs>
          <w:tab w:val="left" w:pos="4967"/>
        </w:tabs>
        <w:spacing w:before="45" w:line="249" w:lineRule="auto"/>
        <w:ind w:left="3153" w:right="2669" w:firstLine="782"/>
        <w:rPr>
          <w:rFonts w:hint="default" w:ascii="Times New Roman" w:hAnsi="Times New Roman" w:cs="Times New Roman"/>
          <w:sz w:val="28"/>
          <w:szCs w:val="28"/>
        </w:rPr>
      </w:pPr>
      <w:r>
        <w:rPr>
          <w:rFonts w:hint="default" w:ascii="Times New Roman" w:hAnsi="Times New Roman" w:cs="Times New Roman"/>
          <w:sz w:val="28"/>
          <w:szCs w:val="28"/>
        </w:rPr>
        <w:t>0</w:t>
      </w:r>
      <w:r>
        <w:rPr>
          <w:rFonts w:hint="default" w:ascii="Times New Roman" w:hAnsi="Times New Roman" w:cs="Times New Roman"/>
          <w:sz w:val="28"/>
          <w:szCs w:val="28"/>
        </w:rPr>
        <w:tab/>
      </w:r>
      <w:r>
        <w:rPr>
          <w:rFonts w:hint="default" w:ascii="Times New Roman" w:hAnsi="Times New Roman" w:cs="Times New Roman"/>
          <w:sz w:val="28"/>
          <w:szCs w:val="28"/>
        </w:rPr>
        <w:t xml:space="preserve">nu t = 0 DI = { </w:t>
      </w:r>
      <w:r>
        <w:rPr>
          <w:rFonts w:hint="default" w:ascii="Times New Roman" w:hAnsi="Times New Roman" w:cs="Times New Roman"/>
          <w:position w:val="1"/>
          <w:sz w:val="28"/>
          <w:szCs w:val="28"/>
        </w:rPr>
        <w:t xml:space="preserve">—C nu </w:t>
      </w:r>
      <w:r>
        <w:rPr>
          <w:rFonts w:hint="default" w:ascii="Times New Roman" w:hAnsi="Times New Roman" w:cs="Times New Roman"/>
          <w:w w:val="105"/>
          <w:position w:val="1"/>
          <w:sz w:val="28"/>
          <w:szCs w:val="28"/>
        </w:rPr>
        <w:t xml:space="preserve">1 </w:t>
      </w:r>
      <w:r>
        <w:rPr>
          <w:rFonts w:hint="default" w:ascii="Times New Roman" w:hAnsi="Times New Roman" w:cs="Times New Roman"/>
          <w:position w:val="1"/>
          <w:sz w:val="28"/>
          <w:szCs w:val="28"/>
        </w:rPr>
        <w:t>≤ t ≤</w:t>
      </w:r>
      <w:r>
        <w:rPr>
          <w:rFonts w:hint="default" w:ascii="Times New Roman" w:hAnsi="Times New Roman" w:cs="Times New Roman"/>
          <w:spacing w:val="-24"/>
          <w:position w:val="1"/>
          <w:sz w:val="28"/>
          <w:szCs w:val="28"/>
        </w:rPr>
        <w:t xml:space="preserve"> </w:t>
      </w:r>
      <w:r>
        <w:rPr>
          <w:rFonts w:hint="default" w:ascii="Times New Roman" w:hAnsi="Times New Roman" w:cs="Times New Roman"/>
          <w:spacing w:val="-7"/>
          <w:position w:val="1"/>
          <w:sz w:val="28"/>
          <w:szCs w:val="28"/>
        </w:rPr>
        <w:t>10</w:t>
      </w:r>
    </w:p>
    <w:p>
      <w:pPr>
        <w:pStyle w:val="7"/>
        <w:spacing w:line="262" w:lineRule="exact"/>
        <w:ind w:left="3827"/>
        <w:rPr>
          <w:rFonts w:hint="default" w:ascii="Times New Roman" w:hAnsi="Times New Roman" w:cs="Times New Roman"/>
          <w:sz w:val="28"/>
          <w:szCs w:val="28"/>
        </w:rPr>
      </w:pP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t — 10</w:t>
      </w:r>
      <w:r>
        <w:rPr>
          <w:rFonts w:hint="default" w:ascii="Times New Roman" w:hAnsi="Times New Roman" w:cs="Times New Roman"/>
          <w:w w:val="105"/>
          <w:position w:val="1"/>
          <w:sz w:val="28"/>
          <w:szCs w:val="28"/>
        </w:rPr>
        <w:t>)</w:t>
      </w:r>
      <w:r>
        <w:rPr>
          <w:rFonts w:hint="default" w:ascii="Times New Roman" w:hAnsi="Times New Roman" w:cs="Times New Roman"/>
          <w:w w:val="105"/>
          <w:position w:val="1"/>
          <w:sz w:val="28"/>
          <w:szCs w:val="28"/>
          <w:vertAlign w:val="superscript"/>
        </w:rPr>
        <w:t>2</w:t>
      </w:r>
      <w:r>
        <w:rPr>
          <w:rFonts w:hint="default" w:ascii="Times New Roman" w:hAnsi="Times New Roman" w:cs="Times New Roman"/>
          <w:w w:val="105"/>
          <w:position w:val="1"/>
          <w:sz w:val="28"/>
          <w:szCs w:val="28"/>
          <w:vertAlign w:val="baseline"/>
        </w:rPr>
        <w:t xml:space="preserve"> </w:t>
      </w:r>
      <w:r>
        <w:rPr>
          <w:rFonts w:hint="default" w:ascii="Times New Roman" w:hAnsi="Times New Roman" w:cs="Times New Roman"/>
          <w:w w:val="105"/>
          <w:sz w:val="28"/>
          <w:szCs w:val="28"/>
          <w:vertAlign w:val="baseline"/>
        </w:rPr>
        <w:t>nu t Σ 10</w:t>
      </w:r>
    </w:p>
    <w:p>
      <w:pPr>
        <w:pStyle w:val="7"/>
        <w:spacing w:before="76"/>
        <w:ind w:left="871"/>
        <w:jc w:val="both"/>
        <w:rPr>
          <w:rFonts w:hint="default" w:ascii="Times New Roman" w:hAnsi="Times New Roman" w:cs="Times New Roman"/>
          <w:sz w:val="28"/>
          <w:szCs w:val="28"/>
        </w:rPr>
      </w:pPr>
      <w:r>
        <w:rPr>
          <w:rFonts w:hint="default" w:ascii="Times New Roman" w:hAnsi="Times New Roman" w:cs="Times New Roman"/>
          <w:sz w:val="28"/>
          <w:szCs w:val="28"/>
        </w:rPr>
        <w:t xml:space="preserve">Trong </w:t>
      </w:r>
      <w:r>
        <w:rPr>
          <w:rFonts w:hint="default" w:cs="Times New Roman"/>
          <w:sz w:val="28"/>
          <w:szCs w:val="28"/>
          <w:lang w:val="en-US"/>
        </w:rPr>
        <w:t>đ</w:t>
      </w:r>
      <w:r>
        <w:rPr>
          <w:rFonts w:hint="default" w:ascii="Times New Roman" w:hAnsi="Times New Roman" w:cs="Times New Roman"/>
          <w:sz w:val="28"/>
          <w:szCs w:val="28"/>
        </w:rPr>
        <w:t xml:space="preserve">ó t là thời gian thừa của buổi lên lớp </w:t>
      </w:r>
      <w:r>
        <w:rPr>
          <w:rFonts w:hint="default" w:cs="Times New Roman"/>
          <w:sz w:val="28"/>
          <w:szCs w:val="28"/>
          <w:lang w:val="en-US"/>
        </w:rPr>
        <w:t>đ</w:t>
      </w:r>
      <w:r>
        <w:rPr>
          <w:rFonts w:hint="default" w:ascii="Times New Roman" w:hAnsi="Times New Roman" w:cs="Times New Roman"/>
          <w:sz w:val="28"/>
          <w:szCs w:val="28"/>
        </w:rPr>
        <w:t>ó, C là một hằng số .</w:t>
      </w:r>
    </w:p>
    <w:p>
      <w:pPr>
        <w:pStyle w:val="7"/>
        <w:spacing w:before="91" w:line="266" w:lineRule="auto"/>
        <w:ind w:left="871" w:right="295"/>
        <w:jc w:val="both"/>
        <w:rPr>
          <w:rFonts w:hint="default" w:ascii="Times New Roman" w:hAnsi="Times New Roman" w:cs="Times New Roman"/>
          <w:sz w:val="28"/>
          <w:szCs w:val="28"/>
        </w:rPr>
      </w:pPr>
      <w:r>
        <w:rPr>
          <w:rFonts w:hint="default" w:ascii="Times New Roman" w:hAnsi="Times New Roman" w:cs="Times New Roman"/>
          <w:i/>
          <w:sz w:val="28"/>
          <w:szCs w:val="28"/>
        </w:rPr>
        <w:t xml:space="preserve">Yêu cầu: </w:t>
      </w:r>
      <w:r>
        <w:rPr>
          <w:rFonts w:hint="default" w:ascii="Times New Roman" w:hAnsi="Times New Roman" w:cs="Times New Roman"/>
          <w:sz w:val="28"/>
          <w:szCs w:val="28"/>
        </w:rPr>
        <w:t xml:space="preserve">Hãy xếp lịch dạy sao cho tổng số các buổi là cần ít nhất có thể </w:t>
      </w:r>
      <w:r>
        <w:rPr>
          <w:rFonts w:hint="default" w:cs="Times New Roman"/>
          <w:sz w:val="28"/>
          <w:szCs w:val="28"/>
          <w:lang w:val="en-US"/>
        </w:rPr>
        <w:t>đ</w:t>
      </w:r>
      <w:r>
        <w:rPr>
          <w:rFonts w:hint="default" w:ascii="Times New Roman" w:hAnsi="Times New Roman" w:cs="Times New Roman"/>
          <w:sz w:val="28"/>
          <w:szCs w:val="28"/>
        </w:rPr>
        <w:t xml:space="preserve">ược. Trong các lịch dạy ít nhất </w:t>
      </w:r>
      <w:r>
        <w:rPr>
          <w:rFonts w:hint="default" w:cs="Times New Roman"/>
          <w:sz w:val="28"/>
          <w:szCs w:val="28"/>
          <w:lang w:val="en-US"/>
        </w:rPr>
        <w:t>đ</w:t>
      </w:r>
      <w:r>
        <w:rPr>
          <w:rFonts w:hint="default" w:ascii="Times New Roman" w:hAnsi="Times New Roman" w:cs="Times New Roman"/>
          <w:sz w:val="28"/>
          <w:szCs w:val="28"/>
        </w:rPr>
        <w:t xml:space="preserve">ó, hãy tìm lịch dạy sao cho tổng số DI là nhỏ nhất có thể </w:t>
      </w:r>
      <w:r>
        <w:rPr>
          <w:rFonts w:hint="default" w:cs="Times New Roman"/>
          <w:sz w:val="28"/>
          <w:szCs w:val="28"/>
          <w:lang w:val="en-US"/>
        </w:rPr>
        <w:t>đ</w:t>
      </w:r>
      <w:r>
        <w:rPr>
          <w:rFonts w:hint="default" w:ascii="Times New Roman" w:hAnsi="Times New Roman" w:cs="Times New Roman"/>
          <w:sz w:val="28"/>
          <w:szCs w:val="28"/>
        </w:rPr>
        <w:t>ược.</w:t>
      </w:r>
    </w:p>
    <w:p>
      <w:pPr>
        <w:spacing w:before="57"/>
        <w:ind w:left="871" w:right="0" w:firstLine="0"/>
        <w:jc w:val="both"/>
        <w:rPr>
          <w:rFonts w:hint="default" w:ascii="Times New Roman" w:hAnsi="Times New Roman" w:cs="Times New Roman"/>
          <w:i/>
          <w:sz w:val="28"/>
          <w:szCs w:val="28"/>
        </w:rPr>
      </w:pPr>
      <w:r>
        <w:rPr>
          <w:rFonts w:hint="default" w:ascii="Times New Roman" w:hAnsi="Times New Roman" w:cs="Times New Roman"/>
          <w:i/>
          <w:sz w:val="28"/>
          <w:szCs w:val="28"/>
        </w:rPr>
        <w:t>Dữ liệu vào từ file SCHEDULING.INP</w:t>
      </w:r>
    </w:p>
    <w:p>
      <w:pPr>
        <w:pStyle w:val="12"/>
        <w:numPr>
          <w:ilvl w:val="0"/>
          <w:numId w:val="62"/>
        </w:numPr>
        <w:tabs>
          <w:tab w:val="left" w:pos="1011"/>
        </w:tabs>
        <w:spacing w:before="88" w:after="0" w:line="240" w:lineRule="auto"/>
        <w:ind w:left="1010" w:right="0" w:hanging="140"/>
        <w:jc w:val="left"/>
        <w:rPr>
          <w:rFonts w:hint="default" w:ascii="Times New Roman" w:hAnsi="Times New Roman" w:cs="Times New Roman"/>
          <w:sz w:val="28"/>
          <w:szCs w:val="28"/>
        </w:rPr>
      </w:pPr>
      <w:r>
        <w:rPr>
          <w:rFonts w:hint="default" w:ascii="Times New Roman" w:hAnsi="Times New Roman" w:cs="Times New Roman"/>
          <w:sz w:val="28"/>
          <w:szCs w:val="28"/>
        </w:rPr>
        <w:t xml:space="preserve">Dòng </w:t>
      </w:r>
      <w:r>
        <w:rPr>
          <w:rFonts w:hint="default" w:cs="Times New Roman"/>
          <w:sz w:val="28"/>
          <w:szCs w:val="28"/>
          <w:lang w:val="en-US"/>
        </w:rPr>
        <w:t>đ</w:t>
      </w:r>
      <w:r>
        <w:rPr>
          <w:rFonts w:hint="default" w:ascii="Times New Roman" w:hAnsi="Times New Roman" w:cs="Times New Roman"/>
          <w:sz w:val="28"/>
          <w:szCs w:val="28"/>
        </w:rPr>
        <w:t xml:space="preserve">ầu là số n (số vấn </w:t>
      </w:r>
      <w:r>
        <w:rPr>
          <w:rFonts w:hint="default" w:cs="Times New Roman"/>
          <w:sz w:val="28"/>
          <w:szCs w:val="28"/>
          <w:lang w:val="en-US"/>
        </w:rPr>
        <w:t>đ</w:t>
      </w:r>
      <w:r>
        <w:rPr>
          <w:rFonts w:hint="default" w:ascii="Times New Roman" w:hAnsi="Times New Roman" w:cs="Times New Roman"/>
          <w:sz w:val="28"/>
          <w:szCs w:val="28"/>
        </w:rPr>
        <w:t>ề cần giảng)</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w:t>
      </w:r>
    </w:p>
    <w:p>
      <w:pPr>
        <w:pStyle w:val="12"/>
        <w:numPr>
          <w:ilvl w:val="0"/>
          <w:numId w:val="62"/>
        </w:numPr>
        <w:tabs>
          <w:tab w:val="left" w:pos="1011"/>
        </w:tabs>
        <w:spacing w:before="87" w:after="0" w:line="240" w:lineRule="auto"/>
        <w:ind w:left="1010" w:right="0" w:hanging="140"/>
        <w:jc w:val="left"/>
        <w:rPr>
          <w:rFonts w:hint="default" w:ascii="Times New Roman" w:hAnsi="Times New Roman" w:cs="Times New Roman"/>
          <w:sz w:val="28"/>
          <w:szCs w:val="28"/>
        </w:rPr>
      </w:pPr>
      <w:r>
        <w:rPr>
          <w:rFonts w:hint="default" w:ascii="Times New Roman" w:hAnsi="Times New Roman" w:cs="Times New Roman"/>
          <w:sz w:val="28"/>
          <w:szCs w:val="28"/>
        </w:rPr>
        <w:t>Dòng tiếp theo là L và</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C</w:t>
      </w:r>
    </w:p>
    <w:p>
      <w:pPr>
        <w:pStyle w:val="12"/>
        <w:numPr>
          <w:ilvl w:val="0"/>
          <w:numId w:val="62"/>
        </w:numPr>
        <w:tabs>
          <w:tab w:val="left" w:pos="1011"/>
        </w:tabs>
        <w:spacing w:before="91" w:after="0" w:line="240" w:lineRule="auto"/>
        <w:ind w:left="1010" w:right="0" w:hanging="140"/>
        <w:jc w:val="left"/>
        <w:rPr>
          <w:rFonts w:hint="default" w:ascii="Times New Roman" w:hAnsi="Times New Roman" w:cs="Times New Roman"/>
          <w:sz w:val="28"/>
          <w:szCs w:val="28"/>
        </w:rPr>
      </w:pPr>
      <w:r>
        <w:rPr>
          <w:rFonts w:hint="default" w:ascii="Times New Roman" w:hAnsi="Times New Roman" w:cs="Times New Roman"/>
          <w:sz w:val="28"/>
          <w:szCs w:val="28"/>
        </w:rPr>
        <w:t>Dòng</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cuối</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cùng</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là N</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số</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thể</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hiện</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cho</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t</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w:t>
      </w:r>
      <w:r>
        <w:rPr>
          <w:rFonts w:hint="default" w:ascii="Times New Roman" w:hAnsi="Times New Roman" w:cs="Times New Roman"/>
          <w:spacing w:val="-19"/>
          <w:sz w:val="28"/>
          <w:szCs w:val="28"/>
          <w:vertAlign w:val="baseline"/>
        </w:rPr>
        <w:t xml:space="preserve"> </w:t>
      </w:r>
      <w:r>
        <w:rPr>
          <w:rFonts w:hint="default" w:ascii="Times New Roman" w:hAnsi="Times New Roman" w:cs="Times New Roman"/>
          <w:spacing w:val="2"/>
          <w:sz w:val="28"/>
          <w:szCs w:val="28"/>
          <w:vertAlign w:val="baseline"/>
        </w:rPr>
        <w:t>t</w:t>
      </w:r>
      <w:r>
        <w:rPr>
          <w:rFonts w:hint="default" w:ascii="Times New Roman" w:hAnsi="Times New Roman" w:cs="Times New Roman"/>
          <w:spacing w:val="2"/>
          <w:sz w:val="28"/>
          <w:szCs w:val="28"/>
          <w:vertAlign w:val="subscript"/>
        </w:rPr>
        <w:t>2</w:t>
      </w:r>
      <w:r>
        <w:rPr>
          <w:rFonts w:hint="default" w:ascii="Times New Roman" w:hAnsi="Times New Roman" w:cs="Times New Roman"/>
          <w:spacing w:val="2"/>
          <w:sz w:val="28"/>
          <w:szCs w:val="28"/>
          <w:vertAlign w:val="baseline"/>
        </w:rPr>
        <w:t>,</w:t>
      </w:r>
      <w:r>
        <w:rPr>
          <w:rFonts w:hint="default" w:ascii="Times New Roman" w:hAnsi="Times New Roman" w:cs="Times New Roman"/>
          <w:spacing w:val="-19"/>
          <w:sz w:val="28"/>
          <w:szCs w:val="28"/>
          <w:vertAlign w:val="baseline"/>
        </w:rPr>
        <w:t xml:space="preserve"> </w:t>
      </w:r>
      <w:r>
        <w:rPr>
          <w:rFonts w:hint="default" w:ascii="Times New Roman" w:hAnsi="Times New Roman" w:cs="Times New Roman"/>
          <w:sz w:val="28"/>
          <w:szCs w:val="28"/>
          <w:vertAlign w:val="baseline"/>
        </w:rPr>
        <w:t>…</w:t>
      </w:r>
      <w:r>
        <w:rPr>
          <w:rFonts w:hint="default" w:ascii="Times New Roman" w:hAnsi="Times New Roman" w:cs="Times New Roman"/>
          <w:spacing w:val="-19"/>
          <w:sz w:val="28"/>
          <w:szCs w:val="28"/>
          <w:vertAlign w:val="baseline"/>
        </w:rPr>
        <w:t xml:space="preserve"> </w:t>
      </w:r>
      <w:r>
        <w:rPr>
          <w:rFonts w:hint="default" w:ascii="Times New Roman" w:hAnsi="Times New Roman" w:cs="Times New Roman"/>
          <w:sz w:val="28"/>
          <w:szCs w:val="28"/>
          <w:vertAlign w:val="baseline"/>
        </w:rPr>
        <w:t>,</w:t>
      </w:r>
      <w:r>
        <w:rPr>
          <w:rFonts w:hint="default" w:ascii="Times New Roman" w:hAnsi="Times New Roman" w:cs="Times New Roman"/>
          <w:spacing w:val="-19"/>
          <w:sz w:val="28"/>
          <w:szCs w:val="28"/>
          <w:vertAlign w:val="baseline"/>
        </w:rPr>
        <w:t xml:space="preserve"> </w:t>
      </w:r>
      <w:r>
        <w:rPr>
          <w:rFonts w:hint="default" w:ascii="Times New Roman" w:hAnsi="Times New Roman" w:cs="Times New Roman"/>
          <w:sz w:val="28"/>
          <w:szCs w:val="28"/>
          <w:vertAlign w:val="baseline"/>
        </w:rPr>
        <w:t>t</w:t>
      </w:r>
      <w:r>
        <w:rPr>
          <w:rFonts w:hint="default" w:ascii="Times New Roman" w:hAnsi="Times New Roman" w:cs="Times New Roman"/>
          <w:sz w:val="28"/>
          <w:szCs w:val="28"/>
          <w:vertAlign w:val="subscript"/>
        </w:rPr>
        <w:t>n</w:t>
      </w:r>
      <w:r>
        <w:rPr>
          <w:rFonts w:hint="default" w:ascii="Times New Roman" w:hAnsi="Times New Roman" w:cs="Times New Roman"/>
          <w:spacing w:val="5"/>
          <w:sz w:val="28"/>
          <w:szCs w:val="28"/>
          <w:vertAlign w:val="baseline"/>
        </w:rPr>
        <w:t xml:space="preserve"> </w:t>
      </w:r>
      <w:r>
        <w:rPr>
          <w:rFonts w:hint="default" w:ascii="Times New Roman" w:hAnsi="Times New Roman" w:cs="Times New Roman"/>
          <w:sz w:val="28"/>
          <w:szCs w:val="28"/>
          <w:vertAlign w:val="baseline"/>
        </w:rPr>
        <w:t>.</w:t>
      </w:r>
    </w:p>
    <w:p>
      <w:pPr>
        <w:spacing w:before="91"/>
        <w:ind w:left="871" w:right="0" w:firstLine="0"/>
        <w:jc w:val="left"/>
        <w:rPr>
          <w:rFonts w:hint="default" w:ascii="Times New Roman" w:hAnsi="Times New Roman" w:cs="Times New Roman"/>
          <w:i/>
          <w:sz w:val="28"/>
          <w:szCs w:val="28"/>
        </w:rPr>
      </w:pPr>
      <w:r>
        <w:rPr>
          <w:rFonts w:hint="default" w:ascii="Times New Roman" w:hAnsi="Times New Roman" w:cs="Times New Roman"/>
          <w:i/>
          <w:sz w:val="28"/>
          <w:szCs w:val="28"/>
        </w:rPr>
        <w:t>Kết quả ra file SCHEDULING.OUT</w:t>
      </w:r>
    </w:p>
    <w:p>
      <w:pPr>
        <w:pStyle w:val="12"/>
        <w:numPr>
          <w:ilvl w:val="0"/>
          <w:numId w:val="62"/>
        </w:numPr>
        <w:tabs>
          <w:tab w:val="left" w:pos="1011"/>
        </w:tabs>
        <w:spacing w:before="86" w:after="0" w:line="240" w:lineRule="auto"/>
        <w:ind w:left="1010" w:right="0" w:hanging="140"/>
        <w:jc w:val="left"/>
        <w:rPr>
          <w:rFonts w:hint="default" w:ascii="Times New Roman" w:hAnsi="Times New Roman" w:cs="Times New Roman"/>
          <w:sz w:val="28"/>
          <w:szCs w:val="28"/>
        </w:rPr>
      </w:pPr>
      <w:r>
        <w:rPr>
          <w:rFonts w:hint="default" w:ascii="Times New Roman" w:hAnsi="Times New Roman" w:cs="Times New Roman"/>
          <w:sz w:val="28"/>
          <w:szCs w:val="28"/>
        </w:rPr>
        <w:t xml:space="preserve">Dòng </w:t>
      </w:r>
      <w:r>
        <w:rPr>
          <w:rFonts w:hint="default" w:cs="Times New Roman"/>
          <w:sz w:val="28"/>
          <w:szCs w:val="28"/>
          <w:lang w:val="en-US"/>
        </w:rPr>
        <w:t>đ</w:t>
      </w:r>
      <w:r>
        <w:rPr>
          <w:rFonts w:hint="default" w:ascii="Times New Roman" w:hAnsi="Times New Roman" w:cs="Times New Roman"/>
          <w:sz w:val="28"/>
          <w:szCs w:val="28"/>
        </w:rPr>
        <w:t>ầu tiên là số buổi</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w:t>
      </w:r>
    </w:p>
    <w:p>
      <w:pPr>
        <w:pStyle w:val="12"/>
        <w:numPr>
          <w:ilvl w:val="0"/>
          <w:numId w:val="62"/>
        </w:numPr>
        <w:tabs>
          <w:tab w:val="left" w:pos="1011"/>
        </w:tabs>
        <w:spacing w:before="91" w:after="0" w:line="240" w:lineRule="auto"/>
        <w:ind w:left="1010" w:right="0" w:hanging="140"/>
        <w:jc w:val="left"/>
        <w:rPr>
          <w:rFonts w:hint="default" w:ascii="Times New Roman" w:hAnsi="Times New Roman" w:cs="Times New Roman"/>
          <w:sz w:val="28"/>
          <w:szCs w:val="28"/>
        </w:rPr>
      </w:pPr>
      <w:r>
        <w:rPr>
          <w:rFonts w:hint="default" w:ascii="Times New Roman" w:hAnsi="Times New Roman" w:cs="Times New Roman"/>
          <w:sz w:val="28"/>
          <w:szCs w:val="28"/>
        </w:rPr>
        <w:t xml:space="preserve">Dòng tiếp theo là tổng DI nhỏ nhất </w:t>
      </w:r>
      <w:r>
        <w:rPr>
          <w:rFonts w:hint="default" w:cs="Times New Roman"/>
          <w:sz w:val="28"/>
          <w:szCs w:val="28"/>
          <w:lang w:val="en-US"/>
        </w:rPr>
        <w:t>đ</w:t>
      </w:r>
      <w:r>
        <w:rPr>
          <w:rFonts w:hint="default" w:ascii="Times New Roman" w:hAnsi="Times New Roman" w:cs="Times New Roman"/>
          <w:sz w:val="28"/>
          <w:szCs w:val="28"/>
        </w:rPr>
        <w:t xml:space="preserve">ạt </w:t>
      </w:r>
      <w:r>
        <w:rPr>
          <w:rFonts w:hint="default" w:cs="Times New Roman"/>
          <w:sz w:val="28"/>
          <w:szCs w:val="28"/>
          <w:lang w:val="en-US"/>
        </w:rPr>
        <w:t>đ</w:t>
      </w:r>
      <w:r>
        <w:rPr>
          <w:rFonts w:hint="default" w:ascii="Times New Roman" w:hAnsi="Times New Roman" w:cs="Times New Roman"/>
          <w:sz w:val="28"/>
          <w:szCs w:val="28"/>
        </w:rPr>
        <w:t>ược</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w:t>
      </w:r>
    </w:p>
    <w:p>
      <w:pPr>
        <w:pStyle w:val="7"/>
        <w:spacing w:before="4"/>
        <w:rPr>
          <w:rFonts w:hint="default" w:ascii="Times New Roman" w:hAnsi="Times New Roman" w:cs="Times New Roman"/>
          <w:sz w:val="28"/>
          <w:szCs w:val="28"/>
        </w:rPr>
      </w:pPr>
    </w:p>
    <w:tbl>
      <w:tblPr>
        <w:tblStyle w:val="6"/>
        <w:tblW w:w="0" w:type="auto"/>
        <w:tblInd w:w="108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310"/>
        <w:gridCol w:w="206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3" w:hRule="atLeast"/>
        </w:trPr>
        <w:tc>
          <w:tcPr>
            <w:tcW w:w="4310" w:type="dxa"/>
          </w:tcPr>
          <w:p>
            <w:pPr>
              <w:pStyle w:val="13"/>
              <w:spacing w:before="66"/>
              <w:ind w:left="674"/>
              <w:rPr>
                <w:rFonts w:hint="default" w:ascii="Times New Roman" w:hAnsi="Times New Roman" w:cs="Times New Roman"/>
                <w:sz w:val="28"/>
                <w:szCs w:val="28"/>
              </w:rPr>
            </w:pPr>
            <w:r>
              <w:rPr>
                <w:rFonts w:hint="default" w:ascii="Times New Roman" w:hAnsi="Times New Roman" w:cs="Times New Roman"/>
                <w:sz w:val="28"/>
                <w:szCs w:val="28"/>
              </w:rPr>
              <w:t>SCHEDULING.INP</w:t>
            </w:r>
          </w:p>
        </w:tc>
        <w:tc>
          <w:tcPr>
            <w:tcW w:w="2064" w:type="dxa"/>
          </w:tcPr>
          <w:p>
            <w:pPr>
              <w:pStyle w:val="13"/>
              <w:spacing w:before="66"/>
              <w:ind w:left="107"/>
              <w:rPr>
                <w:rFonts w:hint="default" w:ascii="Times New Roman" w:hAnsi="Times New Roman" w:cs="Times New Roman"/>
                <w:sz w:val="28"/>
                <w:szCs w:val="28"/>
              </w:rPr>
            </w:pPr>
            <w:r>
              <w:rPr>
                <w:rFonts w:hint="default" w:ascii="Times New Roman" w:hAnsi="Times New Roman" w:cs="Times New Roman"/>
                <w:sz w:val="28"/>
                <w:szCs w:val="28"/>
              </w:rPr>
              <w:t>SCHEDULING.OUT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57" w:hRule="atLeast"/>
        </w:trPr>
        <w:tc>
          <w:tcPr>
            <w:tcW w:w="4310" w:type="dxa"/>
            <w:tcBorders>
              <w:bottom w:val="nil"/>
            </w:tcBorders>
          </w:tcPr>
          <w:p>
            <w:pPr>
              <w:pStyle w:val="13"/>
              <w:spacing w:before="66"/>
              <w:ind w:left="107"/>
              <w:rPr>
                <w:rFonts w:hint="default" w:ascii="Times New Roman" w:hAnsi="Times New Roman" w:cs="Times New Roman"/>
                <w:sz w:val="28"/>
                <w:szCs w:val="28"/>
              </w:rPr>
            </w:pPr>
            <w:r>
              <w:rPr>
                <w:rFonts w:hint="default" w:ascii="Times New Roman" w:hAnsi="Times New Roman" w:cs="Times New Roman"/>
                <w:sz w:val="28"/>
                <w:szCs w:val="28"/>
              </w:rPr>
              <w:t>10</w:t>
            </w:r>
          </w:p>
        </w:tc>
        <w:tc>
          <w:tcPr>
            <w:tcW w:w="2064" w:type="dxa"/>
            <w:tcBorders>
              <w:bottom w:val="nil"/>
            </w:tcBorders>
          </w:tcPr>
          <w:p>
            <w:pPr>
              <w:pStyle w:val="13"/>
              <w:spacing w:before="66"/>
              <w:ind w:left="108"/>
              <w:rPr>
                <w:rFonts w:hint="default" w:ascii="Times New Roman" w:hAnsi="Times New Roman" w:cs="Times New Roman"/>
                <w:sz w:val="28"/>
                <w:szCs w:val="28"/>
              </w:rPr>
            </w:pPr>
            <w:r>
              <w:rPr>
                <w:rFonts w:hint="default" w:ascii="Times New Roman" w:hAnsi="Times New Roman" w:cs="Times New Roman"/>
                <w:w w:val="100"/>
                <w:sz w:val="28"/>
                <w:szCs w:val="28"/>
              </w:rPr>
              <w:t>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4" w:hRule="atLeast"/>
        </w:trPr>
        <w:tc>
          <w:tcPr>
            <w:tcW w:w="4310" w:type="dxa"/>
            <w:tcBorders>
              <w:top w:val="nil"/>
              <w:bottom w:val="nil"/>
            </w:tcBorders>
          </w:tcPr>
          <w:p>
            <w:pPr>
              <w:pStyle w:val="13"/>
              <w:spacing w:before="42"/>
              <w:ind w:left="107"/>
              <w:rPr>
                <w:rFonts w:hint="default" w:ascii="Times New Roman" w:hAnsi="Times New Roman" w:cs="Times New Roman"/>
                <w:sz w:val="28"/>
                <w:szCs w:val="28"/>
              </w:rPr>
            </w:pPr>
            <w:r>
              <w:rPr>
                <w:rFonts w:hint="default" w:ascii="Times New Roman" w:hAnsi="Times New Roman" w:cs="Times New Roman"/>
                <w:sz w:val="28"/>
                <w:szCs w:val="28"/>
              </w:rPr>
              <w:t>120 10</w:t>
            </w:r>
          </w:p>
        </w:tc>
        <w:tc>
          <w:tcPr>
            <w:tcW w:w="2064" w:type="dxa"/>
            <w:tcBorders>
              <w:top w:val="nil"/>
              <w:bottom w:val="nil"/>
            </w:tcBorders>
          </w:tcPr>
          <w:p>
            <w:pPr>
              <w:pStyle w:val="13"/>
              <w:spacing w:before="42"/>
              <w:ind w:left="108"/>
              <w:rPr>
                <w:rFonts w:hint="default" w:ascii="Times New Roman" w:hAnsi="Times New Roman" w:cs="Times New Roman"/>
                <w:sz w:val="28"/>
                <w:szCs w:val="28"/>
              </w:rPr>
            </w:pPr>
            <w:r>
              <w:rPr>
                <w:rFonts w:hint="default" w:ascii="Times New Roman" w:hAnsi="Times New Roman" w:cs="Times New Roman"/>
                <w:sz w:val="28"/>
                <w:szCs w:val="28"/>
              </w:rPr>
              <w:t>2700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70" w:hRule="atLeast"/>
        </w:trPr>
        <w:tc>
          <w:tcPr>
            <w:tcW w:w="4310" w:type="dxa"/>
            <w:tcBorders>
              <w:top w:val="nil"/>
            </w:tcBorders>
          </w:tcPr>
          <w:p>
            <w:pPr>
              <w:pStyle w:val="13"/>
              <w:spacing w:before="43"/>
              <w:ind w:left="107"/>
              <w:rPr>
                <w:rFonts w:hint="default" w:ascii="Times New Roman" w:hAnsi="Times New Roman" w:cs="Times New Roman"/>
                <w:sz w:val="28"/>
                <w:szCs w:val="28"/>
              </w:rPr>
            </w:pPr>
            <w:r>
              <w:rPr>
                <w:rFonts w:hint="default" w:ascii="Times New Roman" w:hAnsi="Times New Roman" w:cs="Times New Roman"/>
                <w:sz w:val="28"/>
                <w:szCs w:val="28"/>
              </w:rPr>
              <w:t>80 80 10 50 30 20 40 30 120 100</w:t>
            </w:r>
          </w:p>
        </w:tc>
        <w:tc>
          <w:tcPr>
            <w:tcW w:w="2064" w:type="dxa"/>
            <w:tcBorders>
              <w:top w:val="nil"/>
            </w:tcBorders>
          </w:tcPr>
          <w:p>
            <w:pPr>
              <w:pStyle w:val="13"/>
              <w:rPr>
                <w:rFonts w:hint="default" w:ascii="Times New Roman" w:hAnsi="Times New Roman" w:cs="Times New Roman"/>
                <w:sz w:val="28"/>
                <w:szCs w:val="28"/>
              </w:rPr>
            </w:pPr>
          </w:p>
        </w:tc>
      </w:tr>
    </w:tbl>
    <w:p>
      <w:pPr>
        <w:pStyle w:val="12"/>
        <w:numPr>
          <w:ilvl w:val="1"/>
          <w:numId w:val="60"/>
        </w:numPr>
        <w:tabs>
          <w:tab w:val="left" w:pos="845"/>
        </w:tabs>
        <w:spacing w:before="55" w:after="0" w:line="240" w:lineRule="auto"/>
        <w:ind w:left="844" w:right="0" w:hanging="541"/>
        <w:jc w:val="both"/>
        <w:rPr>
          <w:rFonts w:hint="default" w:ascii="Times New Roman" w:hAnsi="Times New Roman" w:cs="Times New Roman"/>
          <w:sz w:val="28"/>
          <w:szCs w:val="28"/>
        </w:rPr>
      </w:pPr>
      <w:r>
        <w:rPr>
          <w:rFonts w:hint="default" w:ascii="Times New Roman" w:hAnsi="Times New Roman" w:cs="Times New Roman"/>
          <w:i/>
          <w:sz w:val="28"/>
          <w:szCs w:val="28"/>
        </w:rPr>
        <w:t xml:space="preserve">Khu vườn </w:t>
      </w:r>
      <w:r>
        <w:rPr>
          <w:rFonts w:hint="default" w:ascii="Times New Roman" w:hAnsi="Times New Roman" w:cs="Times New Roman"/>
          <w:sz w:val="28"/>
          <w:szCs w:val="28"/>
        </w:rPr>
        <w:t>(IOI</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2008)</w:t>
      </w:r>
    </w:p>
    <w:p>
      <w:pPr>
        <w:pStyle w:val="7"/>
        <w:spacing w:before="86" w:line="264" w:lineRule="auto"/>
        <w:ind w:left="871" w:right="295"/>
        <w:jc w:val="both"/>
        <w:rPr>
          <w:rFonts w:hint="default" w:ascii="Times New Roman" w:hAnsi="Times New Roman" w:cs="Times New Roman"/>
          <w:sz w:val="28"/>
          <w:szCs w:val="28"/>
        </w:rPr>
      </w:pPr>
      <w:r>
        <w:rPr>
          <w:rFonts w:hint="default" w:ascii="Times New Roman" w:hAnsi="Times New Roman" w:cs="Times New Roman"/>
          <w:sz w:val="28"/>
          <w:szCs w:val="28"/>
        </w:rPr>
        <w:t xml:space="preserve">Ramsesses II thắng trận trở về. </w:t>
      </w:r>
      <w:r>
        <w:rPr>
          <w:rFonts w:hint="default" w:cs="Times New Roman"/>
          <w:sz w:val="28"/>
          <w:szCs w:val="28"/>
          <w:lang w:val="en-US"/>
        </w:rPr>
        <w:t>Đ</w:t>
      </w:r>
      <w:r>
        <w:rPr>
          <w:rFonts w:hint="default" w:ascii="Times New Roman" w:hAnsi="Times New Roman" w:cs="Times New Roman"/>
          <w:sz w:val="28"/>
          <w:szCs w:val="28"/>
        </w:rPr>
        <w:t xml:space="preserve">ể ghi nhận chiến tích của mình ông quyết </w:t>
      </w:r>
      <w:r>
        <w:rPr>
          <w:rFonts w:hint="default" w:cs="Times New Roman"/>
          <w:sz w:val="28"/>
          <w:szCs w:val="28"/>
          <w:lang w:val="en-US"/>
        </w:rPr>
        <w:t>đ</w:t>
      </w:r>
      <w:r>
        <w:rPr>
          <w:rFonts w:hint="default" w:ascii="Times New Roman" w:hAnsi="Times New Roman" w:cs="Times New Roman"/>
          <w:sz w:val="28"/>
          <w:szCs w:val="28"/>
        </w:rPr>
        <w:t xml:space="preserve">ịnh xây một khu vườn tráng lệ. Khu vườn phải có một hàng cây chạy dài từ cung </w:t>
      </w:r>
      <w:r>
        <w:rPr>
          <w:rFonts w:hint="default" w:cs="Times New Roman"/>
          <w:sz w:val="28"/>
          <w:szCs w:val="28"/>
          <w:lang w:val="en-US"/>
        </w:rPr>
        <w:t>đ</w:t>
      </w:r>
      <w:r>
        <w:rPr>
          <w:rFonts w:hint="default" w:ascii="Times New Roman" w:hAnsi="Times New Roman" w:cs="Times New Roman"/>
          <w:sz w:val="28"/>
          <w:szCs w:val="28"/>
        </w:rPr>
        <w:t xml:space="preserve">iện của ông tại Luxor tới thánh </w:t>
      </w:r>
      <w:r>
        <w:rPr>
          <w:rFonts w:hint="default" w:cs="Times New Roman"/>
          <w:sz w:val="28"/>
          <w:szCs w:val="28"/>
          <w:lang w:val="en-US"/>
        </w:rPr>
        <w:t>đ</w:t>
      </w:r>
      <w:r>
        <w:rPr>
          <w:rFonts w:hint="default" w:ascii="Times New Roman" w:hAnsi="Times New Roman" w:cs="Times New Roman"/>
          <w:sz w:val="28"/>
          <w:szCs w:val="28"/>
        </w:rPr>
        <w:t>ường Karnak. Hàng cây này chỉ  chứa hai loại cây là sen và cói giấy, bởi vì chúng tương ứng là biểu tượng của miền Thượng Ai Cập và Hạ Ai</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Cập.</w:t>
      </w:r>
    </w:p>
    <w:p>
      <w:pPr>
        <w:spacing w:after="0" w:line="264" w:lineRule="auto"/>
        <w:jc w:val="both"/>
        <w:rPr>
          <w:rFonts w:hint="default" w:ascii="Times New Roman" w:hAnsi="Times New Roman" w:cs="Times New Roman"/>
          <w:sz w:val="28"/>
          <w:szCs w:val="28"/>
        </w:rPr>
        <w:sectPr>
          <w:pgSz w:w="11900" w:h="16840"/>
          <w:pgMar w:top="1600" w:right="1680" w:bottom="2400" w:left="1680" w:header="0" w:footer="2216"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2"/>
        <w:rPr>
          <w:rFonts w:hint="default" w:ascii="Times New Roman" w:hAnsi="Times New Roman" w:cs="Times New Roman"/>
          <w:sz w:val="28"/>
          <w:szCs w:val="28"/>
        </w:rPr>
      </w:pPr>
    </w:p>
    <w:p>
      <w:pPr>
        <w:pStyle w:val="7"/>
        <w:spacing w:before="90" w:line="264" w:lineRule="auto"/>
        <w:ind w:left="871" w:right="293"/>
        <w:jc w:val="both"/>
        <w:rPr>
          <w:rFonts w:hint="default" w:ascii="Times New Roman" w:hAnsi="Times New Roman" w:cs="Times New Roman"/>
          <w:sz w:val="28"/>
          <w:szCs w:val="28"/>
        </w:rPr>
      </w:pPr>
      <w:r>
        <w:rPr>
          <w:rFonts w:hint="default" w:ascii="Times New Roman" w:hAnsi="Times New Roman" w:cs="Times New Roman"/>
          <w:sz w:val="28"/>
          <w:szCs w:val="28"/>
        </w:rPr>
        <w:t xml:space="preserve">Vườn phải có </w:t>
      </w:r>
      <w:r>
        <w:rPr>
          <w:rFonts w:hint="default" w:cs="Times New Roman"/>
          <w:sz w:val="28"/>
          <w:szCs w:val="28"/>
          <w:lang w:val="en-US"/>
        </w:rPr>
        <w:t>đ</w:t>
      </w:r>
      <w:r>
        <w:rPr>
          <w:rFonts w:hint="default" w:ascii="Times New Roman" w:hAnsi="Times New Roman" w:cs="Times New Roman"/>
          <w:sz w:val="28"/>
          <w:szCs w:val="28"/>
        </w:rPr>
        <w:t xml:space="preserve">úng </w:t>
      </w:r>
      <w:r>
        <w:rPr>
          <w:rFonts w:hint="default" w:ascii="Times New Roman" w:hAnsi="Times New Roman" w:cs="Times New Roman"/>
          <w:i/>
          <w:sz w:val="28"/>
          <w:szCs w:val="28"/>
        </w:rPr>
        <w:t xml:space="preserve">N </w:t>
      </w:r>
      <w:r>
        <w:rPr>
          <w:rFonts w:hint="default" w:ascii="Times New Roman" w:hAnsi="Times New Roman" w:cs="Times New Roman"/>
          <w:sz w:val="28"/>
          <w:szCs w:val="28"/>
        </w:rPr>
        <w:t xml:space="preserve">cây. Ngoài ra, phải có sự cân bằng: ở mọi </w:t>
      </w:r>
      <w:r>
        <w:rPr>
          <w:rFonts w:hint="default" w:cs="Times New Roman"/>
          <w:sz w:val="28"/>
          <w:szCs w:val="28"/>
          <w:lang w:val="en-US"/>
        </w:rPr>
        <w:t>đ</w:t>
      </w:r>
      <w:r>
        <w:rPr>
          <w:rFonts w:hint="default" w:ascii="Times New Roman" w:hAnsi="Times New Roman" w:cs="Times New Roman"/>
          <w:sz w:val="28"/>
          <w:szCs w:val="28"/>
        </w:rPr>
        <w:t>oạn cây liên tiếp của vườn, số lượng sen và số lượng cói giấy phải không lệch nhau quá 2.</w:t>
      </w:r>
    </w:p>
    <w:p>
      <w:pPr>
        <w:pStyle w:val="7"/>
        <w:spacing w:before="61" w:line="264" w:lineRule="auto"/>
        <w:ind w:left="871" w:right="296"/>
        <w:jc w:val="both"/>
        <w:rPr>
          <w:rFonts w:hint="default" w:ascii="Times New Roman" w:hAnsi="Times New Roman" w:cs="Times New Roman"/>
          <w:sz w:val="28"/>
          <w:szCs w:val="28"/>
        </w:rPr>
      </w:pPr>
      <w:r>
        <w:rPr>
          <w:rFonts w:hint="default" w:ascii="Times New Roman" w:hAnsi="Times New Roman" w:cs="Times New Roman"/>
          <w:sz w:val="28"/>
          <w:szCs w:val="28"/>
        </w:rPr>
        <w:t xml:space="preserve">Vườn cây </w:t>
      </w:r>
      <w:r>
        <w:rPr>
          <w:rFonts w:hint="default" w:cs="Times New Roman"/>
          <w:sz w:val="28"/>
          <w:szCs w:val="28"/>
          <w:lang w:val="en-US"/>
        </w:rPr>
        <w:t>đ</w:t>
      </w:r>
      <w:r>
        <w:rPr>
          <w:rFonts w:hint="default" w:ascii="Times New Roman" w:hAnsi="Times New Roman" w:cs="Times New Roman"/>
          <w:sz w:val="28"/>
          <w:szCs w:val="28"/>
        </w:rPr>
        <w:t xml:space="preserve">ược biểu diễn dưới dạng xâu các kí tự 'L' (lotus – sen) và 'P' (papyrus – cói giấy). Ví dụ, với </w:t>
      </w:r>
      <w:r>
        <w:rPr>
          <w:rFonts w:hint="default" w:ascii="Times New Roman" w:hAnsi="Times New Roman" w:cs="Times New Roman"/>
          <w:i/>
          <w:sz w:val="28"/>
          <w:szCs w:val="28"/>
        </w:rPr>
        <w:t xml:space="preserve">N </w:t>
      </w:r>
      <w:r>
        <w:rPr>
          <w:rFonts w:hint="default" w:ascii="Times New Roman" w:hAnsi="Times New Roman" w:cs="Times New Roman"/>
          <w:sz w:val="28"/>
          <w:szCs w:val="28"/>
        </w:rPr>
        <w:t xml:space="preserve">= 5 có tất cả 14 vườn </w:t>
      </w:r>
      <w:r>
        <w:rPr>
          <w:rFonts w:hint="default" w:cs="Times New Roman"/>
          <w:sz w:val="28"/>
          <w:szCs w:val="28"/>
          <w:lang w:val="en-US"/>
        </w:rPr>
        <w:t>đ</w:t>
      </w:r>
      <w:r>
        <w:rPr>
          <w:rFonts w:hint="default" w:ascii="Times New Roman" w:hAnsi="Times New Roman" w:cs="Times New Roman"/>
          <w:sz w:val="28"/>
          <w:szCs w:val="28"/>
        </w:rPr>
        <w:t xml:space="preserve">ảm bảo cân bằng. Theo thứ tự từ </w:t>
      </w:r>
      <w:r>
        <w:rPr>
          <w:rFonts w:hint="default" w:cs="Times New Roman"/>
          <w:sz w:val="28"/>
          <w:szCs w:val="28"/>
          <w:lang w:val="en-US"/>
        </w:rPr>
        <w:t>đ</w:t>
      </w:r>
      <w:r>
        <w:rPr>
          <w:rFonts w:hint="default" w:ascii="Times New Roman" w:hAnsi="Times New Roman" w:cs="Times New Roman"/>
          <w:sz w:val="28"/>
          <w:szCs w:val="28"/>
        </w:rPr>
        <w:t xml:space="preserve">iển, các vườn </w:t>
      </w:r>
      <w:r>
        <w:rPr>
          <w:rFonts w:hint="default" w:cs="Times New Roman"/>
          <w:sz w:val="28"/>
          <w:szCs w:val="28"/>
          <w:lang w:val="en-US"/>
        </w:rPr>
        <w:t>đ</w:t>
      </w:r>
      <w:r>
        <w:rPr>
          <w:rFonts w:hint="default" w:ascii="Times New Roman" w:hAnsi="Times New Roman" w:cs="Times New Roman"/>
          <w:sz w:val="28"/>
          <w:szCs w:val="28"/>
        </w:rPr>
        <w:t>ó là: LLPLP, LLPPL, LPLLP, LPLPL, LPLPP, LPPLL, LPPLP, PLLPL, PLLPP, PLPLL, PLPLP, PLPPL, PPLLP và PPLPL.</w:t>
      </w:r>
    </w:p>
    <w:p>
      <w:pPr>
        <w:pStyle w:val="7"/>
        <w:spacing w:before="59" w:line="264" w:lineRule="auto"/>
        <w:ind w:left="871" w:right="295"/>
        <w:jc w:val="both"/>
        <w:rPr>
          <w:rFonts w:hint="default" w:ascii="Times New Roman" w:hAnsi="Times New Roman" w:cs="Times New Roman"/>
          <w:sz w:val="28"/>
          <w:szCs w:val="28"/>
        </w:rPr>
      </w:pPr>
      <w:r>
        <w:rPr>
          <w:rFonts w:hint="default" w:ascii="Times New Roman" w:hAnsi="Times New Roman" w:cs="Times New Roman"/>
          <w:sz w:val="28"/>
          <w:szCs w:val="28"/>
        </w:rPr>
        <w:t xml:space="preserve">Các vườn cân bằng với </w:t>
      </w:r>
      <w:r>
        <w:rPr>
          <w:rFonts w:hint="default" w:cs="Times New Roman"/>
          <w:sz w:val="28"/>
          <w:szCs w:val="28"/>
          <w:lang w:val="en-US"/>
        </w:rPr>
        <w:t>đ</w:t>
      </w:r>
      <w:r>
        <w:rPr>
          <w:rFonts w:hint="default" w:ascii="Times New Roman" w:hAnsi="Times New Roman" w:cs="Times New Roman"/>
          <w:sz w:val="28"/>
          <w:szCs w:val="28"/>
        </w:rPr>
        <w:t xml:space="preserve">ộ dài xác </w:t>
      </w:r>
      <w:r>
        <w:rPr>
          <w:rFonts w:hint="default" w:cs="Times New Roman"/>
          <w:sz w:val="28"/>
          <w:szCs w:val="28"/>
          <w:lang w:val="en-US"/>
        </w:rPr>
        <w:t>đ</w:t>
      </w:r>
      <w:r>
        <w:rPr>
          <w:rFonts w:hint="default" w:ascii="Times New Roman" w:hAnsi="Times New Roman" w:cs="Times New Roman"/>
          <w:sz w:val="28"/>
          <w:szCs w:val="28"/>
        </w:rPr>
        <w:t xml:space="preserve">ịnh cho trước </w:t>
      </w:r>
      <w:r>
        <w:rPr>
          <w:rFonts w:hint="default" w:cs="Times New Roman"/>
          <w:sz w:val="28"/>
          <w:szCs w:val="28"/>
          <w:lang w:val="en-US"/>
        </w:rPr>
        <w:t>đ</w:t>
      </w:r>
      <w:r>
        <w:rPr>
          <w:rFonts w:hint="default" w:ascii="Times New Roman" w:hAnsi="Times New Roman" w:cs="Times New Roman"/>
          <w:sz w:val="28"/>
          <w:szCs w:val="28"/>
        </w:rPr>
        <w:t xml:space="preserve">ược sắp xếp theo thứ tự từ </w:t>
      </w:r>
      <w:r>
        <w:rPr>
          <w:rFonts w:hint="default" w:cs="Times New Roman"/>
          <w:sz w:val="28"/>
          <w:szCs w:val="28"/>
          <w:lang w:val="en-US"/>
        </w:rPr>
        <w:t>đ</w:t>
      </w:r>
      <w:r>
        <w:rPr>
          <w:rFonts w:hint="default" w:ascii="Times New Roman" w:hAnsi="Times New Roman" w:cs="Times New Roman"/>
          <w:sz w:val="28"/>
          <w:szCs w:val="28"/>
        </w:rPr>
        <w:t xml:space="preserve">iển và </w:t>
      </w:r>
      <w:r>
        <w:rPr>
          <w:rFonts w:hint="default" w:cs="Times New Roman"/>
          <w:sz w:val="28"/>
          <w:szCs w:val="28"/>
          <w:lang w:val="en-US"/>
        </w:rPr>
        <w:t>đ</w:t>
      </w:r>
      <w:r>
        <w:rPr>
          <w:rFonts w:hint="default" w:ascii="Times New Roman" w:hAnsi="Times New Roman" w:cs="Times New Roman"/>
          <w:sz w:val="28"/>
          <w:szCs w:val="28"/>
        </w:rPr>
        <w:t xml:space="preserve">ược </w:t>
      </w:r>
      <w:r>
        <w:rPr>
          <w:rFonts w:hint="default" w:cs="Times New Roman"/>
          <w:sz w:val="28"/>
          <w:szCs w:val="28"/>
          <w:lang w:val="en-US"/>
        </w:rPr>
        <w:t>đ</w:t>
      </w:r>
      <w:r>
        <w:rPr>
          <w:rFonts w:hint="default" w:ascii="Times New Roman" w:hAnsi="Times New Roman" w:cs="Times New Roman"/>
          <w:sz w:val="28"/>
          <w:szCs w:val="28"/>
        </w:rPr>
        <w:t xml:space="preserve">ánh số từ 1 trở </w:t>
      </w:r>
      <w:r>
        <w:rPr>
          <w:rFonts w:hint="default" w:cs="Times New Roman"/>
          <w:sz w:val="28"/>
          <w:szCs w:val="28"/>
          <w:lang w:val="en-US"/>
        </w:rPr>
        <w:t>đ</w:t>
      </w:r>
      <w:r>
        <w:rPr>
          <w:rFonts w:hint="default" w:ascii="Times New Roman" w:hAnsi="Times New Roman" w:cs="Times New Roman"/>
          <w:sz w:val="28"/>
          <w:szCs w:val="28"/>
        </w:rPr>
        <w:t xml:space="preserve">i. Ví dụ, với </w:t>
      </w:r>
      <w:r>
        <w:rPr>
          <w:rFonts w:hint="default" w:ascii="Times New Roman" w:hAnsi="Times New Roman" w:cs="Times New Roman"/>
          <w:i/>
          <w:sz w:val="28"/>
          <w:szCs w:val="28"/>
        </w:rPr>
        <w:t>N=5</w:t>
      </w:r>
      <w:r>
        <w:rPr>
          <w:rFonts w:hint="default" w:ascii="Times New Roman" w:hAnsi="Times New Roman" w:cs="Times New Roman"/>
          <w:sz w:val="28"/>
          <w:szCs w:val="28"/>
        </w:rPr>
        <w:t>, vườn số 12 sẽ là vườn PLPPL.</w:t>
      </w:r>
    </w:p>
    <w:p>
      <w:pPr>
        <w:pStyle w:val="7"/>
        <w:spacing w:before="62"/>
        <w:ind w:left="871"/>
        <w:jc w:val="both"/>
        <w:rPr>
          <w:rFonts w:hint="default" w:ascii="Times New Roman" w:hAnsi="Times New Roman" w:cs="Times New Roman"/>
          <w:sz w:val="28"/>
          <w:szCs w:val="28"/>
        </w:rPr>
      </w:pPr>
      <w:r>
        <w:rPr>
          <w:rFonts w:hint="default" w:ascii="Times New Roman" w:hAnsi="Times New Roman" w:cs="Times New Roman"/>
          <w:sz w:val="28"/>
          <w:szCs w:val="28"/>
        </w:rPr>
        <w:t>NHIỆM VỤ</w:t>
      </w:r>
    </w:p>
    <w:p>
      <w:pPr>
        <w:pStyle w:val="7"/>
        <w:spacing w:before="86" w:line="264" w:lineRule="auto"/>
        <w:ind w:left="871" w:right="295"/>
        <w:jc w:val="both"/>
        <w:rPr>
          <w:rFonts w:hint="default" w:ascii="Times New Roman" w:hAnsi="Times New Roman" w:cs="Times New Roman"/>
          <w:sz w:val="28"/>
          <w:szCs w:val="28"/>
        </w:rPr>
      </w:pPr>
      <w:r>
        <w:rPr>
          <w:rFonts w:hint="default" w:ascii="Times New Roman" w:hAnsi="Times New Roman" w:cs="Times New Roman"/>
          <w:sz w:val="28"/>
          <w:szCs w:val="28"/>
        </w:rPr>
        <w:t xml:space="preserve">Cho số cây </w:t>
      </w:r>
      <w:r>
        <w:rPr>
          <w:rFonts w:hint="default" w:ascii="Times New Roman" w:hAnsi="Times New Roman" w:cs="Times New Roman"/>
          <w:i/>
          <w:sz w:val="28"/>
          <w:szCs w:val="28"/>
        </w:rPr>
        <w:t xml:space="preserve">N </w:t>
      </w:r>
      <w:r>
        <w:rPr>
          <w:rFonts w:hint="default" w:ascii="Times New Roman" w:hAnsi="Times New Roman" w:cs="Times New Roman"/>
          <w:sz w:val="28"/>
          <w:szCs w:val="28"/>
        </w:rPr>
        <w:t>và xâu biểu diễn một vườn cân bằng, hãy lập trình tính số thứ tự của vườn này theo mo</w:t>
      </w:r>
      <w:r>
        <w:rPr>
          <w:rFonts w:hint="default" w:cs="Times New Roman"/>
          <w:sz w:val="28"/>
          <w:szCs w:val="28"/>
          <w:lang w:val="en-US"/>
        </w:rPr>
        <w:t>đ</w:t>
      </w:r>
      <w:r>
        <w:rPr>
          <w:rFonts w:hint="default" w:ascii="Times New Roman" w:hAnsi="Times New Roman" w:cs="Times New Roman"/>
          <w:sz w:val="28"/>
          <w:szCs w:val="28"/>
        </w:rPr>
        <w:t xml:space="preserve">un </w:t>
      </w:r>
      <w:r>
        <w:rPr>
          <w:rFonts w:hint="default" w:ascii="Times New Roman" w:hAnsi="Times New Roman" w:cs="Times New Roman"/>
          <w:i/>
          <w:sz w:val="28"/>
          <w:szCs w:val="28"/>
        </w:rPr>
        <w:t>M</w:t>
      </w:r>
      <w:r>
        <w:rPr>
          <w:rFonts w:hint="default" w:ascii="Times New Roman" w:hAnsi="Times New Roman" w:cs="Times New Roman"/>
          <w:sz w:val="28"/>
          <w:szCs w:val="28"/>
        </w:rPr>
        <w:t xml:space="preserve">, trong </w:t>
      </w:r>
      <w:r>
        <w:rPr>
          <w:rFonts w:hint="default" w:cs="Times New Roman"/>
          <w:sz w:val="28"/>
          <w:szCs w:val="28"/>
          <w:lang w:val="en-US"/>
        </w:rPr>
        <w:t>đ</w:t>
      </w:r>
      <w:r>
        <w:rPr>
          <w:rFonts w:hint="default" w:ascii="Times New Roman" w:hAnsi="Times New Roman" w:cs="Times New Roman"/>
          <w:sz w:val="28"/>
          <w:szCs w:val="28"/>
        </w:rPr>
        <w:t xml:space="preserve">ó </w:t>
      </w:r>
      <w:r>
        <w:rPr>
          <w:rFonts w:hint="default" w:ascii="Times New Roman" w:hAnsi="Times New Roman" w:cs="Times New Roman"/>
          <w:i/>
          <w:sz w:val="28"/>
          <w:szCs w:val="28"/>
        </w:rPr>
        <w:t xml:space="preserve">M </w:t>
      </w:r>
      <w:r>
        <w:rPr>
          <w:rFonts w:hint="default" w:ascii="Times New Roman" w:hAnsi="Times New Roman" w:cs="Times New Roman"/>
          <w:sz w:val="28"/>
          <w:szCs w:val="28"/>
        </w:rPr>
        <w:t>là số nguyên cho trước.</w:t>
      </w:r>
    </w:p>
    <w:p>
      <w:pPr>
        <w:pStyle w:val="7"/>
        <w:spacing w:before="60" w:line="264" w:lineRule="auto"/>
        <w:ind w:left="871" w:right="296"/>
        <w:jc w:val="both"/>
        <w:rPr>
          <w:rFonts w:hint="default" w:ascii="Times New Roman" w:hAnsi="Times New Roman" w:cs="Times New Roman"/>
          <w:sz w:val="28"/>
          <w:szCs w:val="28"/>
        </w:rPr>
      </w:pPr>
      <w:r>
        <w:rPr>
          <w:rFonts w:hint="default" w:ascii="Times New Roman" w:hAnsi="Times New Roman" w:cs="Times New Roman"/>
          <w:sz w:val="28"/>
          <w:szCs w:val="28"/>
        </w:rPr>
        <w:t xml:space="preserve">Lưu ý rằng giá trị của </w:t>
      </w:r>
      <w:r>
        <w:rPr>
          <w:rFonts w:hint="default" w:ascii="Times New Roman" w:hAnsi="Times New Roman" w:cs="Times New Roman"/>
          <w:i/>
          <w:sz w:val="28"/>
          <w:szCs w:val="28"/>
        </w:rPr>
        <w:t xml:space="preserve">M </w:t>
      </w:r>
      <w:r>
        <w:rPr>
          <w:rFonts w:hint="default" w:ascii="Times New Roman" w:hAnsi="Times New Roman" w:cs="Times New Roman"/>
          <w:sz w:val="28"/>
          <w:szCs w:val="28"/>
        </w:rPr>
        <w:t xml:space="preserve">không </w:t>
      </w:r>
      <w:r>
        <w:rPr>
          <w:rFonts w:hint="default" w:cs="Times New Roman"/>
          <w:sz w:val="28"/>
          <w:szCs w:val="28"/>
          <w:lang w:val="en-US"/>
        </w:rPr>
        <w:t>đ</w:t>
      </w:r>
      <w:r>
        <w:rPr>
          <w:rFonts w:hint="default" w:ascii="Times New Roman" w:hAnsi="Times New Roman" w:cs="Times New Roman"/>
          <w:sz w:val="28"/>
          <w:szCs w:val="28"/>
        </w:rPr>
        <w:t xml:space="preserve">óng vai trò quan trọng trong việc giải bài toán, nó chỉ làm cho việc tính toán trở nên </w:t>
      </w:r>
      <w:r>
        <w:rPr>
          <w:rFonts w:hint="default" w:cs="Times New Roman"/>
          <w:sz w:val="28"/>
          <w:szCs w:val="28"/>
          <w:lang w:val="en-US"/>
        </w:rPr>
        <w:t>đ</w:t>
      </w:r>
      <w:r>
        <w:rPr>
          <w:rFonts w:hint="default" w:ascii="Times New Roman" w:hAnsi="Times New Roman" w:cs="Times New Roman"/>
          <w:sz w:val="28"/>
          <w:szCs w:val="28"/>
        </w:rPr>
        <w:t>ơn giản.</w:t>
      </w:r>
    </w:p>
    <w:p>
      <w:pPr>
        <w:pStyle w:val="7"/>
        <w:spacing w:before="60"/>
        <w:ind w:left="871"/>
        <w:jc w:val="both"/>
        <w:rPr>
          <w:rFonts w:hint="default" w:ascii="Times New Roman" w:hAnsi="Times New Roman" w:cs="Times New Roman"/>
          <w:sz w:val="28"/>
          <w:szCs w:val="28"/>
        </w:rPr>
      </w:pPr>
      <w:r>
        <w:rPr>
          <w:rFonts w:hint="default" w:ascii="Times New Roman" w:hAnsi="Times New Roman" w:cs="Times New Roman"/>
          <w:sz w:val="28"/>
          <w:szCs w:val="28"/>
        </w:rPr>
        <w:t>HẠN CHẾ</w:t>
      </w:r>
    </w:p>
    <w:p>
      <w:pPr>
        <w:pStyle w:val="7"/>
        <w:spacing w:before="89"/>
        <w:ind w:left="1437"/>
        <w:rPr>
          <w:rFonts w:hint="default" w:ascii="Times New Roman" w:hAnsi="Times New Roman" w:cs="Times New Roman"/>
          <w:sz w:val="28"/>
          <w:szCs w:val="28"/>
        </w:rPr>
      </w:pPr>
      <w:r>
        <w:rPr>
          <w:rFonts w:hint="default" w:ascii="Times New Roman" w:hAnsi="Times New Roman" w:cs="Times New Roman"/>
          <w:sz w:val="28"/>
          <w:szCs w:val="28"/>
        </w:rPr>
        <w:t xml:space="preserve">1 &lt;= </w:t>
      </w:r>
      <w:r>
        <w:rPr>
          <w:rFonts w:hint="default" w:ascii="Times New Roman" w:hAnsi="Times New Roman" w:cs="Times New Roman"/>
          <w:i/>
          <w:sz w:val="28"/>
          <w:szCs w:val="28"/>
        </w:rPr>
        <w:t xml:space="preserve">N </w:t>
      </w:r>
      <w:r>
        <w:rPr>
          <w:rFonts w:hint="default" w:ascii="Times New Roman" w:hAnsi="Times New Roman" w:cs="Times New Roman"/>
          <w:sz w:val="28"/>
          <w:szCs w:val="28"/>
        </w:rPr>
        <w:t>&lt;= 1 000 000</w:t>
      </w:r>
    </w:p>
    <w:p>
      <w:pPr>
        <w:pStyle w:val="7"/>
        <w:spacing w:before="86" w:line="316" w:lineRule="auto"/>
        <w:ind w:left="871" w:right="4901" w:firstLine="566"/>
        <w:rPr>
          <w:rFonts w:hint="default" w:ascii="Times New Roman" w:hAnsi="Times New Roman" w:cs="Times New Roman"/>
          <w:sz w:val="28"/>
          <w:szCs w:val="28"/>
        </w:rPr>
      </w:pPr>
      <w:r>
        <w:rPr>
          <w:rFonts w:hint="default" w:ascii="Times New Roman" w:hAnsi="Times New Roman" w:cs="Times New Roman"/>
          <w:sz w:val="28"/>
          <w:szCs w:val="28"/>
        </w:rPr>
        <w:t xml:space="preserve">7 &lt;= </w:t>
      </w:r>
      <w:r>
        <w:rPr>
          <w:rFonts w:hint="default" w:ascii="Times New Roman" w:hAnsi="Times New Roman" w:cs="Times New Roman"/>
          <w:i/>
          <w:sz w:val="28"/>
          <w:szCs w:val="28"/>
        </w:rPr>
        <w:t xml:space="preserve">M </w:t>
      </w:r>
      <w:r>
        <w:rPr>
          <w:rFonts w:hint="default" w:ascii="Times New Roman" w:hAnsi="Times New Roman" w:cs="Times New Roman"/>
          <w:sz w:val="28"/>
          <w:szCs w:val="28"/>
        </w:rPr>
        <w:t xml:space="preserve">&lt;= 10 000 000 CHẤM </w:t>
      </w:r>
      <w:r>
        <w:rPr>
          <w:rFonts w:hint="default" w:cs="Times New Roman"/>
          <w:sz w:val="28"/>
          <w:szCs w:val="28"/>
          <w:lang w:val="en-US"/>
        </w:rPr>
        <w:t>Đ</w:t>
      </w:r>
      <w:r>
        <w:rPr>
          <w:rFonts w:hint="default" w:ascii="Times New Roman" w:hAnsi="Times New Roman" w:cs="Times New Roman"/>
          <w:sz w:val="28"/>
          <w:szCs w:val="28"/>
        </w:rPr>
        <w:t>IỂM</w:t>
      </w:r>
    </w:p>
    <w:p>
      <w:pPr>
        <w:pStyle w:val="7"/>
        <w:spacing w:line="275" w:lineRule="exact"/>
        <w:ind w:left="1437"/>
        <w:rPr>
          <w:rFonts w:hint="default" w:ascii="Times New Roman" w:hAnsi="Times New Roman" w:cs="Times New Roman"/>
          <w:sz w:val="28"/>
          <w:szCs w:val="28"/>
        </w:rPr>
      </w:pPr>
      <w:r>
        <w:rPr>
          <w:rFonts w:hint="default" w:ascii="Times New Roman" w:hAnsi="Times New Roman" w:cs="Times New Roman"/>
          <w:sz w:val="28"/>
          <w:szCs w:val="28"/>
        </w:rPr>
        <w:t xml:space="preserve">Có 40 </w:t>
      </w:r>
      <w:r>
        <w:rPr>
          <w:rFonts w:hint="default" w:cs="Times New Roman"/>
          <w:sz w:val="28"/>
          <w:szCs w:val="28"/>
          <w:lang w:val="en-US"/>
        </w:rPr>
        <w:t>đ</w:t>
      </w:r>
      <w:r>
        <w:rPr>
          <w:rFonts w:hint="default" w:ascii="Times New Roman" w:hAnsi="Times New Roman" w:cs="Times New Roman"/>
          <w:sz w:val="28"/>
          <w:szCs w:val="28"/>
        </w:rPr>
        <w:t xml:space="preserve">iểm dành cho các dữ liệu vào với </w:t>
      </w:r>
      <w:r>
        <w:rPr>
          <w:rFonts w:hint="default" w:ascii="Times New Roman" w:hAnsi="Times New Roman" w:cs="Times New Roman"/>
          <w:i/>
          <w:sz w:val="28"/>
          <w:szCs w:val="28"/>
        </w:rPr>
        <w:t xml:space="preserve">N </w:t>
      </w:r>
      <w:r>
        <w:rPr>
          <w:rFonts w:hint="default" w:ascii="Times New Roman" w:hAnsi="Times New Roman" w:cs="Times New Roman"/>
          <w:sz w:val="28"/>
          <w:szCs w:val="28"/>
        </w:rPr>
        <w:t>không vượt quá 40.</w:t>
      </w:r>
    </w:p>
    <w:p>
      <w:pPr>
        <w:pStyle w:val="7"/>
        <w:spacing w:before="89"/>
        <w:ind w:left="871"/>
        <w:rPr>
          <w:rFonts w:hint="default" w:ascii="Times New Roman" w:hAnsi="Times New Roman" w:cs="Times New Roman"/>
          <w:sz w:val="28"/>
          <w:szCs w:val="28"/>
        </w:rPr>
      </w:pPr>
      <w:r>
        <w:rPr>
          <w:rFonts w:hint="default" w:ascii="Times New Roman" w:hAnsi="Times New Roman" w:cs="Times New Roman"/>
          <w:sz w:val="28"/>
          <w:szCs w:val="28"/>
        </w:rPr>
        <w:t>INPUT</w:t>
      </w:r>
    </w:p>
    <w:p>
      <w:pPr>
        <w:pStyle w:val="7"/>
        <w:spacing w:before="87"/>
        <w:ind w:left="871"/>
        <w:jc w:val="both"/>
        <w:rPr>
          <w:rFonts w:hint="default" w:ascii="Times New Roman" w:hAnsi="Times New Roman" w:cs="Times New Roman"/>
          <w:sz w:val="28"/>
          <w:szCs w:val="28"/>
        </w:rPr>
      </w:pPr>
      <w:r>
        <w:rPr>
          <w:rFonts w:hint="default" w:ascii="Times New Roman" w:hAnsi="Times New Roman" w:cs="Times New Roman"/>
          <w:sz w:val="28"/>
          <w:szCs w:val="28"/>
        </w:rPr>
        <w:t xml:space="preserve">Chương trình của bạn phải </w:t>
      </w:r>
      <w:r>
        <w:rPr>
          <w:rFonts w:hint="default" w:cs="Times New Roman"/>
          <w:sz w:val="28"/>
          <w:szCs w:val="28"/>
          <w:lang w:val="en-US"/>
        </w:rPr>
        <w:t>đ</w:t>
      </w:r>
      <w:r>
        <w:rPr>
          <w:rFonts w:hint="default" w:ascii="Times New Roman" w:hAnsi="Times New Roman" w:cs="Times New Roman"/>
          <w:sz w:val="28"/>
          <w:szCs w:val="28"/>
        </w:rPr>
        <w:t>ọc từ file “GARDEN.INP” các dữ liệu sau:</w:t>
      </w:r>
    </w:p>
    <w:p>
      <w:pPr>
        <w:pStyle w:val="12"/>
        <w:numPr>
          <w:ilvl w:val="2"/>
          <w:numId w:val="60"/>
        </w:numPr>
        <w:tabs>
          <w:tab w:val="left" w:pos="1439"/>
          <w:tab w:val="left" w:pos="1440"/>
        </w:tabs>
        <w:spacing w:before="148" w:after="0" w:line="293" w:lineRule="exact"/>
        <w:ind w:left="1439" w:right="0" w:hanging="569"/>
        <w:jc w:val="left"/>
        <w:rPr>
          <w:rFonts w:hint="default" w:ascii="Times New Roman" w:hAnsi="Times New Roman" w:cs="Times New Roman"/>
          <w:sz w:val="28"/>
          <w:szCs w:val="28"/>
        </w:rPr>
      </w:pPr>
      <w:r>
        <w:rPr>
          <w:rFonts w:hint="default" w:ascii="Times New Roman" w:hAnsi="Times New Roman" w:cs="Times New Roman"/>
          <w:sz w:val="28"/>
          <w:szCs w:val="28"/>
        </w:rPr>
        <w:t xml:space="preserve">Dòng 1 chứa số nguyên </w:t>
      </w:r>
      <w:r>
        <w:rPr>
          <w:rFonts w:hint="default" w:ascii="Times New Roman" w:hAnsi="Times New Roman" w:cs="Times New Roman"/>
          <w:i/>
          <w:sz w:val="28"/>
          <w:szCs w:val="28"/>
        </w:rPr>
        <w:t>N</w:t>
      </w:r>
      <w:r>
        <w:rPr>
          <w:rFonts w:hint="default" w:ascii="Times New Roman" w:hAnsi="Times New Roman" w:cs="Times New Roman"/>
          <w:sz w:val="28"/>
          <w:szCs w:val="28"/>
        </w:rPr>
        <w:t>, số cây trong</w:t>
      </w:r>
      <w:r>
        <w:rPr>
          <w:rFonts w:hint="default" w:ascii="Times New Roman" w:hAnsi="Times New Roman" w:cs="Times New Roman"/>
          <w:spacing w:val="-9"/>
          <w:sz w:val="28"/>
          <w:szCs w:val="28"/>
        </w:rPr>
        <w:t xml:space="preserve"> </w:t>
      </w:r>
      <w:r>
        <w:rPr>
          <w:rFonts w:hint="default" w:ascii="Times New Roman" w:hAnsi="Times New Roman" w:cs="Times New Roman"/>
          <w:sz w:val="28"/>
          <w:szCs w:val="28"/>
        </w:rPr>
        <w:t>vườn,</w:t>
      </w:r>
    </w:p>
    <w:p>
      <w:pPr>
        <w:pStyle w:val="12"/>
        <w:numPr>
          <w:ilvl w:val="2"/>
          <w:numId w:val="60"/>
        </w:numPr>
        <w:tabs>
          <w:tab w:val="left" w:pos="1439"/>
          <w:tab w:val="left" w:pos="1440"/>
        </w:tabs>
        <w:spacing w:before="0" w:after="0" w:line="293" w:lineRule="exact"/>
        <w:ind w:left="1439" w:right="0" w:hanging="569"/>
        <w:jc w:val="left"/>
        <w:rPr>
          <w:rFonts w:hint="default" w:ascii="Times New Roman" w:hAnsi="Times New Roman" w:cs="Times New Roman"/>
          <w:sz w:val="28"/>
          <w:szCs w:val="28"/>
        </w:rPr>
      </w:pPr>
      <w:r>
        <w:rPr>
          <w:rFonts w:hint="default" w:ascii="Times New Roman" w:hAnsi="Times New Roman" w:cs="Times New Roman"/>
          <w:sz w:val="28"/>
          <w:szCs w:val="28"/>
        </w:rPr>
        <w:t>Dòng 2 chứa số nguyên</w:t>
      </w:r>
      <w:r>
        <w:rPr>
          <w:rFonts w:hint="default" w:ascii="Times New Roman" w:hAnsi="Times New Roman" w:cs="Times New Roman"/>
          <w:spacing w:val="-1"/>
          <w:sz w:val="28"/>
          <w:szCs w:val="28"/>
        </w:rPr>
        <w:t xml:space="preserve"> </w:t>
      </w:r>
      <w:r>
        <w:rPr>
          <w:rFonts w:hint="default" w:ascii="Times New Roman" w:hAnsi="Times New Roman" w:cs="Times New Roman"/>
          <w:i/>
          <w:sz w:val="28"/>
          <w:szCs w:val="28"/>
        </w:rPr>
        <w:t>M</w:t>
      </w:r>
      <w:r>
        <w:rPr>
          <w:rFonts w:hint="default" w:ascii="Times New Roman" w:hAnsi="Times New Roman" w:cs="Times New Roman"/>
          <w:sz w:val="28"/>
          <w:szCs w:val="28"/>
        </w:rPr>
        <w:t>,</w:t>
      </w:r>
    </w:p>
    <w:p>
      <w:pPr>
        <w:pStyle w:val="12"/>
        <w:numPr>
          <w:ilvl w:val="2"/>
          <w:numId w:val="60"/>
        </w:numPr>
        <w:tabs>
          <w:tab w:val="left" w:pos="1439"/>
          <w:tab w:val="left" w:pos="1440"/>
        </w:tabs>
        <w:spacing w:before="2" w:after="0" w:line="237" w:lineRule="auto"/>
        <w:ind w:left="871" w:right="296" w:hanging="1"/>
        <w:jc w:val="left"/>
        <w:rPr>
          <w:rFonts w:hint="default" w:ascii="Times New Roman" w:hAnsi="Times New Roman" w:cs="Times New Roman"/>
          <w:sz w:val="28"/>
          <w:szCs w:val="28"/>
        </w:rPr>
      </w:pPr>
      <w:r>
        <w:rPr>
          <w:rFonts w:hint="default" w:ascii="Times New Roman" w:hAnsi="Times New Roman" w:cs="Times New Roman"/>
          <w:sz w:val="28"/>
          <w:szCs w:val="28"/>
        </w:rPr>
        <w:t xml:space="preserve">Dòng 3 chứa xâu gồm </w:t>
      </w:r>
      <w:r>
        <w:rPr>
          <w:rFonts w:hint="default" w:ascii="Times New Roman" w:hAnsi="Times New Roman" w:cs="Times New Roman"/>
          <w:i/>
          <w:sz w:val="28"/>
          <w:szCs w:val="28"/>
        </w:rPr>
        <w:t xml:space="preserve">N </w:t>
      </w:r>
      <w:r>
        <w:rPr>
          <w:rFonts w:hint="default" w:ascii="Times New Roman" w:hAnsi="Times New Roman" w:cs="Times New Roman"/>
          <w:sz w:val="28"/>
          <w:szCs w:val="28"/>
        </w:rPr>
        <w:t>kí tự 'L' (sen) hoặc 'P' (cói giấy) biểu diễn vườn cân</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bằng.</w:t>
      </w:r>
    </w:p>
    <w:p>
      <w:pPr>
        <w:pStyle w:val="7"/>
        <w:spacing w:before="62"/>
        <w:ind w:left="871"/>
        <w:rPr>
          <w:rFonts w:hint="default" w:ascii="Times New Roman" w:hAnsi="Times New Roman" w:cs="Times New Roman"/>
          <w:sz w:val="28"/>
          <w:szCs w:val="28"/>
        </w:rPr>
      </w:pPr>
      <w:r>
        <w:rPr>
          <w:rFonts w:hint="default" w:ascii="Times New Roman" w:hAnsi="Times New Roman" w:cs="Times New Roman"/>
          <w:sz w:val="28"/>
          <w:szCs w:val="28"/>
        </w:rPr>
        <w:t>OUTPUT</w:t>
      </w:r>
    </w:p>
    <w:p>
      <w:pPr>
        <w:pStyle w:val="7"/>
        <w:spacing w:before="89" w:line="264" w:lineRule="auto"/>
        <w:ind w:left="871" w:right="295"/>
        <w:jc w:val="both"/>
        <w:rPr>
          <w:rFonts w:hint="default" w:ascii="Times New Roman" w:hAnsi="Times New Roman" w:cs="Times New Roman"/>
          <w:sz w:val="28"/>
          <w:szCs w:val="28"/>
        </w:rPr>
      </w:pPr>
      <w:r>
        <w:rPr>
          <w:rFonts w:hint="default" w:ascii="Times New Roman" w:hAnsi="Times New Roman" w:cs="Times New Roman"/>
          <w:sz w:val="28"/>
          <w:szCs w:val="28"/>
        </w:rPr>
        <w:t xml:space="preserve">Chương trình của bạn phải ghi ra file “GARDEN.OUT” một dòng chứa một số nguyên trong phạm vi từ 0 </w:t>
      </w:r>
      <w:r>
        <w:rPr>
          <w:rFonts w:hint="default" w:cs="Times New Roman"/>
          <w:sz w:val="28"/>
          <w:szCs w:val="28"/>
          <w:lang w:val="en-US"/>
        </w:rPr>
        <w:t>đ</w:t>
      </w:r>
      <w:r>
        <w:rPr>
          <w:rFonts w:hint="default" w:ascii="Times New Roman" w:hAnsi="Times New Roman" w:cs="Times New Roman"/>
          <w:sz w:val="28"/>
          <w:szCs w:val="28"/>
        </w:rPr>
        <w:t xml:space="preserve">ến </w:t>
      </w:r>
      <w:r>
        <w:rPr>
          <w:rFonts w:hint="default" w:ascii="Times New Roman" w:hAnsi="Times New Roman" w:cs="Times New Roman"/>
          <w:i/>
          <w:sz w:val="28"/>
          <w:szCs w:val="28"/>
        </w:rPr>
        <w:t>M</w:t>
      </w:r>
      <w:r>
        <w:rPr>
          <w:rFonts w:hint="default" w:ascii="Times New Roman" w:hAnsi="Times New Roman" w:cs="Times New Roman"/>
          <w:sz w:val="28"/>
          <w:szCs w:val="28"/>
        </w:rPr>
        <w:t>-1, là số thứ tự tự theo mô</w:t>
      </w:r>
      <w:r>
        <w:rPr>
          <w:rFonts w:hint="default" w:cs="Times New Roman"/>
          <w:sz w:val="28"/>
          <w:szCs w:val="28"/>
          <w:lang w:val="en-US"/>
        </w:rPr>
        <w:t>đ</w:t>
      </w:r>
      <w:r>
        <w:rPr>
          <w:rFonts w:hint="default" w:ascii="Times New Roman" w:hAnsi="Times New Roman" w:cs="Times New Roman"/>
          <w:sz w:val="28"/>
          <w:szCs w:val="28"/>
        </w:rPr>
        <w:t xml:space="preserve">un </w:t>
      </w:r>
      <w:r>
        <w:rPr>
          <w:rFonts w:hint="default" w:ascii="Times New Roman" w:hAnsi="Times New Roman" w:cs="Times New Roman"/>
          <w:i/>
          <w:sz w:val="28"/>
          <w:szCs w:val="28"/>
        </w:rPr>
        <w:t xml:space="preserve">M </w:t>
      </w:r>
      <w:r>
        <w:rPr>
          <w:rFonts w:hint="default" w:ascii="Times New Roman" w:hAnsi="Times New Roman" w:cs="Times New Roman"/>
          <w:sz w:val="28"/>
          <w:szCs w:val="28"/>
        </w:rPr>
        <w:t xml:space="preserve">của vườn </w:t>
      </w:r>
      <w:r>
        <w:rPr>
          <w:rFonts w:hint="default" w:cs="Times New Roman"/>
          <w:sz w:val="28"/>
          <w:szCs w:val="28"/>
          <w:lang w:val="en-US"/>
        </w:rPr>
        <w:t>đ</w:t>
      </w:r>
      <w:r>
        <w:rPr>
          <w:rFonts w:hint="default" w:ascii="Times New Roman" w:hAnsi="Times New Roman" w:cs="Times New Roman"/>
          <w:sz w:val="28"/>
          <w:szCs w:val="28"/>
        </w:rPr>
        <w:t xml:space="preserve">ược mô tả trong </w:t>
      </w:r>
      <w:r>
        <w:rPr>
          <w:rFonts w:hint="default" w:cs="Times New Roman"/>
          <w:sz w:val="28"/>
          <w:szCs w:val="28"/>
          <w:lang w:val="en-US"/>
        </w:rPr>
        <w:t>đ</w:t>
      </w:r>
      <w:r>
        <w:rPr>
          <w:rFonts w:hint="default" w:ascii="Times New Roman" w:hAnsi="Times New Roman" w:cs="Times New Roman"/>
          <w:sz w:val="28"/>
          <w:szCs w:val="28"/>
        </w:rPr>
        <w:t>ầu vào.</w:t>
      </w:r>
    </w:p>
    <w:p>
      <w:pPr>
        <w:pStyle w:val="7"/>
        <w:spacing w:before="7"/>
        <w:rPr>
          <w:rFonts w:hint="default" w:ascii="Times New Roman" w:hAnsi="Times New Roman" w:cs="Times New Roman"/>
          <w:sz w:val="28"/>
          <w:szCs w:val="28"/>
        </w:rPr>
      </w:pPr>
    </w:p>
    <w:tbl>
      <w:tblPr>
        <w:tblStyle w:val="6"/>
        <w:tblW w:w="0" w:type="auto"/>
        <w:tblInd w:w="76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869"/>
        <w:gridCol w:w="473"/>
        <w:gridCol w:w="1000"/>
        <w:gridCol w:w="472"/>
        <w:gridCol w:w="703"/>
        <w:gridCol w:w="4072"/>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9" w:hRule="atLeast"/>
        </w:trPr>
        <w:tc>
          <w:tcPr>
            <w:tcW w:w="869" w:type="dxa"/>
            <w:tcBorders>
              <w:right w:val="nil"/>
            </w:tcBorders>
          </w:tcPr>
          <w:p>
            <w:pPr>
              <w:pStyle w:val="13"/>
              <w:spacing w:before="66" w:line="266" w:lineRule="auto"/>
              <w:ind w:left="107" w:right="76"/>
              <w:rPr>
                <w:rFonts w:hint="default" w:ascii="Times New Roman" w:hAnsi="Times New Roman" w:cs="Times New Roman"/>
                <w:sz w:val="28"/>
                <w:szCs w:val="28"/>
              </w:rPr>
            </w:pPr>
            <w:r>
              <w:rPr>
                <w:rFonts w:hint="default" w:ascii="Times New Roman" w:hAnsi="Times New Roman" w:cs="Times New Roman"/>
                <w:sz w:val="28"/>
                <w:szCs w:val="28"/>
              </w:rPr>
              <w:t>Input dụ 1</w:t>
            </w:r>
          </w:p>
        </w:tc>
        <w:tc>
          <w:tcPr>
            <w:tcW w:w="473" w:type="dxa"/>
            <w:tcBorders>
              <w:left w:val="nil"/>
            </w:tcBorders>
          </w:tcPr>
          <w:p>
            <w:pPr>
              <w:pStyle w:val="13"/>
              <w:spacing w:before="66"/>
              <w:ind w:left="105"/>
              <w:rPr>
                <w:rFonts w:hint="default" w:ascii="Times New Roman" w:hAnsi="Times New Roman" w:cs="Times New Roman"/>
                <w:sz w:val="28"/>
                <w:szCs w:val="28"/>
              </w:rPr>
            </w:pPr>
            <w:r>
              <w:rPr>
                <w:rFonts w:hint="default" w:ascii="Times New Roman" w:hAnsi="Times New Roman" w:cs="Times New Roman"/>
                <w:sz w:val="28"/>
                <w:szCs w:val="28"/>
              </w:rPr>
              <w:t>ví</w:t>
            </w:r>
          </w:p>
        </w:tc>
        <w:tc>
          <w:tcPr>
            <w:tcW w:w="1000" w:type="dxa"/>
            <w:tcBorders>
              <w:right w:val="nil"/>
            </w:tcBorders>
          </w:tcPr>
          <w:p>
            <w:pPr>
              <w:pStyle w:val="13"/>
              <w:spacing w:before="66" w:line="266" w:lineRule="auto"/>
              <w:ind w:left="107" w:right="75"/>
              <w:rPr>
                <w:rFonts w:hint="default" w:ascii="Times New Roman" w:hAnsi="Times New Roman" w:cs="Times New Roman"/>
                <w:sz w:val="28"/>
                <w:szCs w:val="28"/>
              </w:rPr>
            </w:pPr>
            <w:r>
              <w:rPr>
                <w:rFonts w:hint="default" w:ascii="Times New Roman" w:hAnsi="Times New Roman" w:cs="Times New Roman"/>
                <w:sz w:val="28"/>
                <w:szCs w:val="28"/>
              </w:rPr>
              <w:t>Output dụ 1</w:t>
            </w:r>
          </w:p>
        </w:tc>
        <w:tc>
          <w:tcPr>
            <w:tcW w:w="472" w:type="dxa"/>
            <w:tcBorders>
              <w:left w:val="nil"/>
            </w:tcBorders>
          </w:tcPr>
          <w:p>
            <w:pPr>
              <w:pStyle w:val="13"/>
              <w:spacing w:before="66"/>
              <w:ind w:left="103"/>
              <w:rPr>
                <w:rFonts w:hint="default" w:ascii="Times New Roman" w:hAnsi="Times New Roman" w:cs="Times New Roman"/>
                <w:sz w:val="28"/>
                <w:szCs w:val="28"/>
              </w:rPr>
            </w:pPr>
            <w:r>
              <w:rPr>
                <w:rFonts w:hint="default" w:ascii="Times New Roman" w:hAnsi="Times New Roman" w:cs="Times New Roman"/>
                <w:sz w:val="28"/>
                <w:szCs w:val="28"/>
              </w:rPr>
              <w:t>ví</w:t>
            </w:r>
          </w:p>
        </w:tc>
        <w:tc>
          <w:tcPr>
            <w:tcW w:w="703" w:type="dxa"/>
            <w:tcBorders>
              <w:right w:val="nil"/>
            </w:tcBorders>
          </w:tcPr>
          <w:p>
            <w:pPr>
              <w:pStyle w:val="13"/>
              <w:spacing w:before="66"/>
              <w:ind w:left="106"/>
              <w:rPr>
                <w:rFonts w:hint="default" w:ascii="Times New Roman" w:hAnsi="Times New Roman" w:cs="Times New Roman"/>
                <w:sz w:val="28"/>
                <w:szCs w:val="28"/>
              </w:rPr>
            </w:pPr>
            <w:r>
              <w:rPr>
                <w:rFonts w:hint="default" w:ascii="Times New Roman" w:hAnsi="Times New Roman" w:cs="Times New Roman"/>
                <w:sz w:val="28"/>
                <w:szCs w:val="28"/>
              </w:rPr>
              <w:t>Giải</w:t>
            </w:r>
          </w:p>
        </w:tc>
        <w:tc>
          <w:tcPr>
            <w:tcW w:w="4072" w:type="dxa"/>
            <w:tcBorders>
              <w:left w:val="nil"/>
            </w:tcBorders>
          </w:tcPr>
          <w:p>
            <w:pPr>
              <w:pStyle w:val="13"/>
              <w:spacing w:before="66"/>
              <w:ind w:left="68"/>
              <w:rPr>
                <w:rFonts w:hint="default" w:ascii="Times New Roman" w:hAnsi="Times New Roman" w:cs="Times New Roman"/>
                <w:sz w:val="28"/>
                <w:szCs w:val="28"/>
              </w:rPr>
            </w:pPr>
            <w:r>
              <w:rPr>
                <w:rFonts w:hint="default" w:ascii="Times New Roman" w:hAnsi="Times New Roman" w:cs="Times New Roman"/>
                <w:sz w:val="28"/>
                <w:szCs w:val="28"/>
              </w:rPr>
              <w:t>thích</w:t>
            </w:r>
          </w:p>
        </w:tc>
      </w:tr>
    </w:tbl>
    <w:p>
      <w:pPr>
        <w:spacing w:after="0"/>
        <w:rPr>
          <w:rFonts w:hint="default" w:ascii="Times New Roman" w:hAnsi="Times New Roman" w:cs="Times New Roman"/>
          <w:sz w:val="28"/>
          <w:szCs w:val="28"/>
        </w:rPr>
        <w:sectPr>
          <w:pgSz w:w="11900" w:h="16840"/>
          <w:pgMar w:top="1600" w:right="1680" w:bottom="2580" w:left="1680" w:header="0" w:footer="2382"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6"/>
        <w:rPr>
          <w:rFonts w:hint="default" w:ascii="Times New Roman" w:hAnsi="Times New Roman" w:cs="Times New Roman"/>
          <w:sz w:val="28"/>
          <w:szCs w:val="28"/>
        </w:rPr>
      </w:pPr>
    </w:p>
    <w:tbl>
      <w:tblPr>
        <w:tblStyle w:val="6"/>
        <w:tblW w:w="0" w:type="auto"/>
        <w:tblInd w:w="76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342"/>
        <w:gridCol w:w="1472"/>
        <w:gridCol w:w="981"/>
        <w:gridCol w:w="411"/>
        <w:gridCol w:w="491"/>
        <w:gridCol w:w="1828"/>
        <w:gridCol w:w="547"/>
        <w:gridCol w:w="51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9" w:hRule="atLeast"/>
        </w:trPr>
        <w:tc>
          <w:tcPr>
            <w:tcW w:w="1342" w:type="dxa"/>
            <w:tcBorders>
              <w:top w:val="single" w:color="000000" w:sz="4" w:space="0"/>
              <w:left w:val="single" w:color="000000" w:sz="4" w:space="0"/>
              <w:right w:val="single" w:color="000000" w:sz="4" w:space="0"/>
            </w:tcBorders>
          </w:tcPr>
          <w:p>
            <w:pPr>
              <w:pStyle w:val="13"/>
              <w:spacing w:before="68" w:line="241" w:lineRule="exact"/>
              <w:ind w:left="107"/>
              <w:rPr>
                <w:rFonts w:hint="default" w:ascii="Times New Roman" w:hAnsi="Times New Roman" w:cs="Times New Roman"/>
                <w:sz w:val="28"/>
                <w:szCs w:val="28"/>
              </w:rPr>
            </w:pPr>
            <w:r>
              <w:rPr>
                <w:rFonts w:hint="default" w:ascii="Times New Roman" w:hAnsi="Times New Roman" w:cs="Times New Roman"/>
                <w:w w:val="100"/>
                <w:sz w:val="28"/>
                <w:szCs w:val="28"/>
              </w:rPr>
              <w:t>5</w:t>
            </w:r>
          </w:p>
        </w:tc>
        <w:tc>
          <w:tcPr>
            <w:tcW w:w="1472" w:type="dxa"/>
            <w:tcBorders>
              <w:top w:val="single" w:color="000000" w:sz="4" w:space="0"/>
              <w:left w:val="single" w:color="000000" w:sz="4" w:space="0"/>
              <w:right w:val="single" w:color="000000" w:sz="4" w:space="0"/>
            </w:tcBorders>
          </w:tcPr>
          <w:p>
            <w:pPr>
              <w:pStyle w:val="13"/>
              <w:spacing w:before="68" w:line="241" w:lineRule="exact"/>
              <w:ind w:left="107"/>
              <w:rPr>
                <w:rFonts w:hint="default" w:ascii="Times New Roman" w:hAnsi="Times New Roman" w:cs="Times New Roman"/>
                <w:sz w:val="28"/>
                <w:szCs w:val="28"/>
              </w:rPr>
            </w:pPr>
            <w:r>
              <w:rPr>
                <w:rFonts w:hint="default" w:ascii="Times New Roman" w:hAnsi="Times New Roman" w:cs="Times New Roman"/>
                <w:w w:val="100"/>
                <w:sz w:val="28"/>
                <w:szCs w:val="28"/>
              </w:rPr>
              <w:t>5</w:t>
            </w:r>
          </w:p>
        </w:tc>
        <w:tc>
          <w:tcPr>
            <w:tcW w:w="981" w:type="dxa"/>
            <w:tcBorders>
              <w:top w:val="single" w:color="000000" w:sz="4" w:space="0"/>
              <w:left w:val="single" w:color="000000" w:sz="4" w:space="0"/>
            </w:tcBorders>
          </w:tcPr>
          <w:p>
            <w:pPr>
              <w:pStyle w:val="13"/>
              <w:spacing w:before="68" w:line="241" w:lineRule="exact"/>
              <w:ind w:left="106"/>
              <w:rPr>
                <w:rFonts w:hint="default" w:ascii="Times New Roman" w:hAnsi="Times New Roman" w:cs="Times New Roman"/>
                <w:sz w:val="28"/>
                <w:szCs w:val="28"/>
              </w:rPr>
            </w:pPr>
            <w:r>
              <w:rPr>
                <w:rFonts w:hint="default" w:ascii="Times New Roman" w:hAnsi="Times New Roman" w:cs="Times New Roman"/>
                <w:sz w:val="28"/>
                <w:szCs w:val="28"/>
              </w:rPr>
              <w:t>Số thứ</w:t>
            </w:r>
          </w:p>
        </w:tc>
        <w:tc>
          <w:tcPr>
            <w:tcW w:w="411" w:type="dxa"/>
            <w:tcBorders>
              <w:top w:val="single" w:color="000000" w:sz="4" w:space="0"/>
            </w:tcBorders>
          </w:tcPr>
          <w:p>
            <w:pPr>
              <w:pStyle w:val="13"/>
              <w:spacing w:before="68" w:line="241" w:lineRule="exact"/>
              <w:ind w:left="43" w:right="43"/>
              <w:jc w:val="center"/>
              <w:rPr>
                <w:rFonts w:hint="default" w:ascii="Times New Roman" w:hAnsi="Times New Roman" w:cs="Times New Roman"/>
                <w:sz w:val="28"/>
                <w:szCs w:val="28"/>
              </w:rPr>
            </w:pPr>
            <w:r>
              <w:rPr>
                <w:rFonts w:hint="default" w:ascii="Times New Roman" w:hAnsi="Times New Roman" w:cs="Times New Roman"/>
                <w:sz w:val="28"/>
                <w:szCs w:val="28"/>
              </w:rPr>
              <w:t>tự</w:t>
            </w:r>
          </w:p>
        </w:tc>
        <w:tc>
          <w:tcPr>
            <w:tcW w:w="491" w:type="dxa"/>
            <w:tcBorders>
              <w:top w:val="single" w:color="000000" w:sz="4" w:space="0"/>
            </w:tcBorders>
          </w:tcPr>
          <w:p>
            <w:pPr>
              <w:pStyle w:val="13"/>
              <w:spacing w:before="68" w:line="241" w:lineRule="exact"/>
              <w:ind w:left="68"/>
              <w:rPr>
                <w:rFonts w:hint="default" w:ascii="Times New Roman" w:hAnsi="Times New Roman" w:cs="Times New Roman"/>
                <w:sz w:val="28"/>
                <w:szCs w:val="28"/>
              </w:rPr>
            </w:pPr>
            <w:r>
              <w:rPr>
                <w:rFonts w:hint="default" w:ascii="Times New Roman" w:hAnsi="Times New Roman" w:cs="Times New Roman"/>
                <w:sz w:val="28"/>
                <w:szCs w:val="28"/>
              </w:rPr>
              <w:t>của</w:t>
            </w:r>
          </w:p>
        </w:tc>
        <w:tc>
          <w:tcPr>
            <w:tcW w:w="1828" w:type="dxa"/>
            <w:tcBorders>
              <w:top w:val="single" w:color="000000" w:sz="4" w:space="0"/>
            </w:tcBorders>
          </w:tcPr>
          <w:p>
            <w:pPr>
              <w:pStyle w:val="13"/>
              <w:spacing w:before="68" w:line="241" w:lineRule="exact"/>
              <w:ind w:left="6" w:right="6"/>
              <w:jc w:val="center"/>
              <w:rPr>
                <w:rFonts w:hint="default" w:ascii="Times New Roman" w:hAnsi="Times New Roman" w:cs="Times New Roman"/>
                <w:sz w:val="28"/>
                <w:szCs w:val="28"/>
              </w:rPr>
            </w:pPr>
            <w:r>
              <w:rPr>
                <w:rFonts w:hint="default" w:ascii="Times New Roman" w:hAnsi="Times New Roman" w:cs="Times New Roman"/>
                <w:sz w:val="28"/>
                <w:szCs w:val="28"/>
              </w:rPr>
              <w:t>PLPPL là 12.</w:t>
            </w:r>
          </w:p>
        </w:tc>
        <w:tc>
          <w:tcPr>
            <w:tcW w:w="547" w:type="dxa"/>
            <w:tcBorders>
              <w:top w:val="single" w:color="000000" w:sz="4" w:space="0"/>
            </w:tcBorders>
          </w:tcPr>
          <w:p>
            <w:pPr>
              <w:pStyle w:val="13"/>
              <w:spacing w:before="68" w:line="241" w:lineRule="exact"/>
              <w:ind w:left="26"/>
              <w:rPr>
                <w:rFonts w:hint="default" w:ascii="Times New Roman" w:hAnsi="Times New Roman" w:cs="Times New Roman"/>
                <w:sz w:val="28"/>
                <w:szCs w:val="28"/>
              </w:rPr>
            </w:pPr>
            <w:r>
              <w:rPr>
                <w:rFonts w:hint="default" w:ascii="Times New Roman" w:hAnsi="Times New Roman" w:cs="Times New Roman"/>
                <w:sz w:val="28"/>
                <w:szCs w:val="28"/>
              </w:rPr>
              <w:t>Như</w:t>
            </w:r>
          </w:p>
        </w:tc>
        <w:tc>
          <w:tcPr>
            <w:tcW w:w="519" w:type="dxa"/>
            <w:tcBorders>
              <w:top w:val="single" w:color="000000" w:sz="4" w:space="0"/>
              <w:right w:val="single" w:color="000000" w:sz="4" w:space="0"/>
            </w:tcBorders>
          </w:tcPr>
          <w:p>
            <w:pPr>
              <w:pStyle w:val="13"/>
              <w:spacing w:before="68" w:line="241" w:lineRule="exact"/>
              <w:ind w:right="100"/>
              <w:jc w:val="right"/>
              <w:rPr>
                <w:rFonts w:hint="default" w:ascii="Times New Roman" w:hAnsi="Times New Roman" w:cs="Times New Roman"/>
                <w:sz w:val="28"/>
                <w:szCs w:val="28"/>
              </w:rPr>
            </w:pPr>
            <w:r>
              <w:rPr>
                <w:rFonts w:hint="default" w:ascii="Times New Roman" w:hAnsi="Times New Roman" w:cs="Times New Roman"/>
                <w:sz w:val="28"/>
                <w:szCs w:val="28"/>
              </w:rPr>
              <w:t>vậy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732" w:hRule="atLeast"/>
        </w:trPr>
        <w:tc>
          <w:tcPr>
            <w:tcW w:w="1342" w:type="dxa"/>
            <w:tcBorders>
              <w:left w:val="single" w:color="000000" w:sz="4" w:space="0"/>
              <w:bottom w:val="single" w:color="000000" w:sz="4" w:space="0"/>
              <w:right w:val="single" w:color="000000" w:sz="4" w:space="0"/>
            </w:tcBorders>
          </w:tcPr>
          <w:p>
            <w:pPr>
              <w:pStyle w:val="13"/>
              <w:spacing w:before="72"/>
              <w:ind w:left="107"/>
              <w:rPr>
                <w:rFonts w:hint="default" w:ascii="Times New Roman" w:hAnsi="Times New Roman" w:cs="Times New Roman"/>
                <w:sz w:val="28"/>
                <w:szCs w:val="28"/>
              </w:rPr>
            </w:pPr>
            <w:r>
              <w:rPr>
                <w:rFonts w:hint="default" w:ascii="Times New Roman" w:hAnsi="Times New Roman" w:cs="Times New Roman"/>
                <w:w w:val="100"/>
                <w:sz w:val="28"/>
                <w:szCs w:val="28"/>
              </w:rPr>
              <w:t>7</w:t>
            </w:r>
          </w:p>
          <w:p>
            <w:pPr>
              <w:pStyle w:val="13"/>
              <w:spacing w:before="84"/>
              <w:ind w:left="107"/>
              <w:rPr>
                <w:rFonts w:hint="default" w:ascii="Times New Roman" w:hAnsi="Times New Roman" w:cs="Times New Roman"/>
                <w:sz w:val="28"/>
                <w:szCs w:val="28"/>
              </w:rPr>
            </w:pPr>
            <w:r>
              <w:rPr>
                <w:rFonts w:hint="default" w:ascii="Times New Roman" w:hAnsi="Times New Roman" w:cs="Times New Roman"/>
                <w:sz w:val="28"/>
                <w:szCs w:val="28"/>
              </w:rPr>
              <w:t>PLPPL</w:t>
            </w:r>
          </w:p>
        </w:tc>
        <w:tc>
          <w:tcPr>
            <w:tcW w:w="1472" w:type="dxa"/>
            <w:tcBorders>
              <w:left w:val="single" w:color="000000" w:sz="4" w:space="0"/>
              <w:bottom w:val="single" w:color="000000" w:sz="4" w:space="0"/>
              <w:right w:val="single" w:color="000000" w:sz="4" w:space="0"/>
            </w:tcBorders>
          </w:tcPr>
          <w:p>
            <w:pPr>
              <w:pStyle w:val="13"/>
              <w:rPr>
                <w:rFonts w:hint="default" w:ascii="Times New Roman" w:hAnsi="Times New Roman" w:cs="Times New Roman"/>
                <w:sz w:val="28"/>
                <w:szCs w:val="28"/>
              </w:rPr>
            </w:pPr>
          </w:p>
        </w:tc>
        <w:tc>
          <w:tcPr>
            <w:tcW w:w="981" w:type="dxa"/>
            <w:tcBorders>
              <w:left w:val="single" w:color="000000" w:sz="4" w:space="0"/>
              <w:bottom w:val="single" w:color="000000" w:sz="4" w:space="0"/>
            </w:tcBorders>
          </w:tcPr>
          <w:p>
            <w:pPr>
              <w:pStyle w:val="13"/>
              <w:spacing w:before="12" w:line="264" w:lineRule="auto"/>
              <w:ind w:left="106" w:right="57"/>
              <w:rPr>
                <w:rFonts w:hint="default" w:ascii="Times New Roman" w:hAnsi="Times New Roman" w:cs="Times New Roman"/>
                <w:sz w:val="28"/>
                <w:szCs w:val="28"/>
              </w:rPr>
            </w:pPr>
            <w:r>
              <w:rPr>
                <w:rFonts w:hint="default" w:ascii="Times New Roman" w:hAnsi="Times New Roman" w:cs="Times New Roman"/>
                <w:sz w:val="28"/>
                <w:szCs w:val="28"/>
              </w:rPr>
              <w:t>output 5.</w:t>
            </w:r>
          </w:p>
        </w:tc>
        <w:tc>
          <w:tcPr>
            <w:tcW w:w="411" w:type="dxa"/>
            <w:tcBorders>
              <w:bottom w:val="single" w:color="000000" w:sz="4" w:space="0"/>
            </w:tcBorders>
          </w:tcPr>
          <w:p>
            <w:pPr>
              <w:pStyle w:val="13"/>
              <w:spacing w:before="12"/>
              <w:ind w:left="53" w:right="34"/>
              <w:jc w:val="center"/>
              <w:rPr>
                <w:rFonts w:hint="default" w:ascii="Times New Roman" w:hAnsi="Times New Roman" w:cs="Times New Roman"/>
                <w:sz w:val="28"/>
                <w:szCs w:val="28"/>
              </w:rPr>
            </w:pPr>
            <w:r>
              <w:rPr>
                <w:rFonts w:hint="default" w:ascii="Times New Roman" w:hAnsi="Times New Roman" w:cs="Times New Roman"/>
                <w:sz w:val="28"/>
                <w:szCs w:val="28"/>
              </w:rPr>
              <w:t>là</w:t>
            </w:r>
          </w:p>
        </w:tc>
        <w:tc>
          <w:tcPr>
            <w:tcW w:w="491" w:type="dxa"/>
            <w:tcBorders>
              <w:bottom w:val="single" w:color="000000" w:sz="4" w:space="0"/>
            </w:tcBorders>
          </w:tcPr>
          <w:p>
            <w:pPr>
              <w:pStyle w:val="13"/>
              <w:spacing w:before="12"/>
              <w:ind w:left="96"/>
              <w:rPr>
                <w:rFonts w:hint="default" w:ascii="Times New Roman" w:hAnsi="Times New Roman" w:cs="Times New Roman"/>
                <w:sz w:val="28"/>
                <w:szCs w:val="28"/>
              </w:rPr>
            </w:pPr>
            <w:r>
              <w:rPr>
                <w:rFonts w:hint="default" w:ascii="Times New Roman" w:hAnsi="Times New Roman" w:cs="Times New Roman"/>
                <w:sz w:val="28"/>
                <w:szCs w:val="28"/>
              </w:rPr>
              <w:t>12</w:t>
            </w:r>
          </w:p>
        </w:tc>
        <w:tc>
          <w:tcPr>
            <w:tcW w:w="1828" w:type="dxa"/>
            <w:tcBorders>
              <w:bottom w:val="single" w:color="000000" w:sz="4" w:space="0"/>
            </w:tcBorders>
          </w:tcPr>
          <w:p>
            <w:pPr>
              <w:pStyle w:val="13"/>
              <w:spacing w:before="12"/>
              <w:ind w:left="13" w:right="6"/>
              <w:jc w:val="center"/>
              <w:rPr>
                <w:rFonts w:hint="default" w:ascii="Times New Roman" w:hAnsi="Times New Roman" w:cs="Times New Roman"/>
                <w:sz w:val="28"/>
                <w:szCs w:val="28"/>
              </w:rPr>
            </w:pPr>
            <w:r>
              <w:rPr>
                <w:rFonts w:hint="default" w:ascii="Times New Roman" w:hAnsi="Times New Roman" w:cs="Times New Roman"/>
                <w:sz w:val="28"/>
                <w:szCs w:val="28"/>
              </w:rPr>
              <w:t>theo mô</w:t>
            </w:r>
            <w:r>
              <w:rPr>
                <w:rFonts w:hint="default" w:ascii="Times New Roman" w:hAnsi="Times New Roman" w:cs="Times New Roman"/>
                <w:sz w:val="28"/>
                <w:szCs w:val="28"/>
                <w:lang w:val="en-US"/>
              </w:rPr>
              <w:t>đ</w:t>
            </w:r>
            <w:r>
              <w:rPr>
                <w:rFonts w:hint="default" w:ascii="Times New Roman" w:hAnsi="Times New Roman" w:cs="Times New Roman"/>
                <w:sz w:val="28"/>
                <w:szCs w:val="28"/>
              </w:rPr>
              <w:t>un</w:t>
            </w:r>
            <w:r>
              <w:rPr>
                <w:rFonts w:hint="default" w:ascii="Times New Roman" w:hAnsi="Times New Roman" w:cs="Times New Roman"/>
                <w:spacing w:val="52"/>
                <w:sz w:val="28"/>
                <w:szCs w:val="28"/>
              </w:rPr>
              <w:t xml:space="preserve"> </w:t>
            </w:r>
            <w:r>
              <w:rPr>
                <w:rFonts w:hint="default" w:ascii="Times New Roman" w:hAnsi="Times New Roman" w:cs="Times New Roman"/>
                <w:sz w:val="28"/>
                <w:szCs w:val="28"/>
              </w:rPr>
              <w:t>7,</w:t>
            </w:r>
          </w:p>
        </w:tc>
        <w:tc>
          <w:tcPr>
            <w:tcW w:w="547" w:type="dxa"/>
            <w:tcBorders>
              <w:bottom w:val="single" w:color="000000" w:sz="4" w:space="0"/>
            </w:tcBorders>
          </w:tcPr>
          <w:p>
            <w:pPr>
              <w:pStyle w:val="13"/>
              <w:spacing w:before="12"/>
              <w:ind w:left="136"/>
              <w:rPr>
                <w:rFonts w:hint="default" w:ascii="Times New Roman" w:hAnsi="Times New Roman" w:cs="Times New Roman"/>
                <w:sz w:val="28"/>
                <w:szCs w:val="28"/>
              </w:rPr>
            </w:pPr>
            <w:r>
              <w:rPr>
                <w:rFonts w:hint="default" w:ascii="Times New Roman" w:hAnsi="Times New Roman" w:cs="Times New Roman"/>
                <w:sz w:val="28"/>
                <w:szCs w:val="28"/>
              </w:rPr>
              <w:t>tức</w:t>
            </w:r>
          </w:p>
        </w:tc>
        <w:tc>
          <w:tcPr>
            <w:tcW w:w="519" w:type="dxa"/>
            <w:tcBorders>
              <w:bottom w:val="single" w:color="000000" w:sz="4" w:space="0"/>
              <w:right w:val="single" w:color="000000" w:sz="4" w:space="0"/>
            </w:tcBorders>
          </w:tcPr>
          <w:p>
            <w:pPr>
              <w:pStyle w:val="13"/>
              <w:spacing w:before="12"/>
              <w:ind w:right="100"/>
              <w:jc w:val="right"/>
              <w:rPr>
                <w:rFonts w:hint="default" w:ascii="Times New Roman" w:hAnsi="Times New Roman" w:cs="Times New Roman"/>
                <w:sz w:val="28"/>
                <w:szCs w:val="28"/>
              </w:rPr>
            </w:pPr>
            <w:r>
              <w:rPr>
                <w:rFonts w:hint="default" w:ascii="Times New Roman" w:hAnsi="Times New Roman" w:cs="Times New Roman"/>
                <w:sz w:val="28"/>
                <w:szCs w:val="28"/>
              </w:rPr>
              <w:t>là</w:t>
            </w:r>
          </w:p>
        </w:tc>
      </w:tr>
    </w:tbl>
    <w:p>
      <w:pPr>
        <w:pStyle w:val="7"/>
        <w:rPr>
          <w:rFonts w:hint="default" w:ascii="Times New Roman" w:hAnsi="Times New Roman" w:cs="Times New Roman"/>
          <w:sz w:val="28"/>
          <w:szCs w:val="28"/>
        </w:rPr>
      </w:pPr>
    </w:p>
    <w:p>
      <w:pPr>
        <w:pStyle w:val="7"/>
        <w:spacing w:before="7"/>
        <w:rPr>
          <w:rFonts w:hint="default" w:ascii="Times New Roman" w:hAnsi="Times New Roman" w:cs="Times New Roman"/>
          <w:sz w:val="28"/>
          <w:szCs w:val="28"/>
        </w:rPr>
      </w:pPr>
    </w:p>
    <w:tbl>
      <w:tblPr>
        <w:tblStyle w:val="6"/>
        <w:tblW w:w="0" w:type="auto"/>
        <w:tblInd w:w="21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066"/>
        <w:gridCol w:w="21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93" w:hRule="atLeast"/>
        </w:trPr>
        <w:tc>
          <w:tcPr>
            <w:tcW w:w="2066" w:type="dxa"/>
          </w:tcPr>
          <w:p>
            <w:pPr>
              <w:pStyle w:val="13"/>
              <w:tabs>
                <w:tab w:val="left" w:pos="1033"/>
              </w:tabs>
              <w:spacing w:before="66"/>
              <w:ind w:left="110"/>
              <w:rPr>
                <w:rFonts w:hint="default" w:ascii="Times New Roman" w:hAnsi="Times New Roman" w:cs="Times New Roman"/>
                <w:sz w:val="28"/>
                <w:szCs w:val="28"/>
              </w:rPr>
            </w:pPr>
            <w:r>
              <w:rPr>
                <w:rFonts w:hint="default" w:ascii="Times New Roman" w:hAnsi="Times New Roman" w:cs="Times New Roman"/>
                <w:sz w:val="28"/>
                <w:szCs w:val="28"/>
              </w:rPr>
              <w:t>Input</w:t>
            </w:r>
            <w:r>
              <w:rPr>
                <w:rFonts w:hint="default" w:ascii="Times New Roman" w:hAnsi="Times New Roman" w:cs="Times New Roman"/>
                <w:sz w:val="28"/>
                <w:szCs w:val="28"/>
              </w:rPr>
              <w:tab/>
            </w:r>
            <w:r>
              <w:rPr>
                <w:rFonts w:hint="default" w:ascii="Times New Roman" w:hAnsi="Times New Roman" w:cs="Times New Roman"/>
                <w:sz w:val="28"/>
                <w:szCs w:val="28"/>
              </w:rPr>
              <w:t>ví dụ</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2</w:t>
            </w:r>
          </w:p>
        </w:tc>
        <w:tc>
          <w:tcPr>
            <w:tcW w:w="2196" w:type="dxa"/>
          </w:tcPr>
          <w:p>
            <w:pPr>
              <w:pStyle w:val="13"/>
              <w:tabs>
                <w:tab w:val="left" w:pos="1955"/>
              </w:tabs>
              <w:spacing w:before="66"/>
              <w:ind w:left="108"/>
              <w:rPr>
                <w:rFonts w:hint="default" w:ascii="Times New Roman" w:hAnsi="Times New Roman" w:cs="Times New Roman"/>
                <w:sz w:val="28"/>
                <w:szCs w:val="28"/>
              </w:rPr>
            </w:pPr>
            <w:r>
              <w:rPr>
                <w:rFonts w:hint="default" w:ascii="Times New Roman" w:hAnsi="Times New Roman" w:cs="Times New Roman"/>
                <w:sz w:val="28"/>
                <w:szCs w:val="28"/>
              </w:rPr>
              <w:t>Output</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ví</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dụ</w:t>
            </w:r>
            <w:r>
              <w:rPr>
                <w:rFonts w:hint="default" w:ascii="Times New Roman" w:hAnsi="Times New Roman" w:cs="Times New Roman"/>
                <w:sz w:val="28"/>
                <w:szCs w:val="28"/>
              </w:rPr>
              <w:tab/>
            </w:r>
            <w:r>
              <w:rPr>
                <w:rFonts w:hint="default" w:ascii="Times New Roman" w:hAnsi="Times New Roman" w:cs="Times New Roman"/>
                <w:sz w:val="28"/>
                <w:szCs w:val="28"/>
              </w:rP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62" w:hRule="atLeast"/>
        </w:trPr>
        <w:tc>
          <w:tcPr>
            <w:tcW w:w="2066" w:type="dxa"/>
          </w:tcPr>
          <w:p>
            <w:pPr>
              <w:pStyle w:val="13"/>
              <w:spacing w:before="66"/>
              <w:ind w:left="110"/>
              <w:rPr>
                <w:rFonts w:hint="default" w:ascii="Times New Roman" w:hAnsi="Times New Roman" w:cs="Times New Roman"/>
                <w:sz w:val="28"/>
                <w:szCs w:val="28"/>
              </w:rPr>
            </w:pPr>
            <w:r>
              <w:rPr>
                <w:rFonts w:hint="default" w:ascii="Times New Roman" w:hAnsi="Times New Roman" w:cs="Times New Roman"/>
                <w:sz w:val="28"/>
                <w:szCs w:val="28"/>
              </w:rPr>
              <w:t>12</w:t>
            </w:r>
          </w:p>
          <w:p>
            <w:pPr>
              <w:pStyle w:val="13"/>
              <w:spacing w:before="84"/>
              <w:ind w:left="110"/>
              <w:rPr>
                <w:rFonts w:hint="default" w:ascii="Times New Roman" w:hAnsi="Times New Roman" w:cs="Times New Roman"/>
                <w:sz w:val="28"/>
                <w:szCs w:val="28"/>
              </w:rPr>
            </w:pPr>
            <w:r>
              <w:rPr>
                <w:rFonts w:hint="default" w:ascii="Times New Roman" w:hAnsi="Times New Roman" w:cs="Times New Roman"/>
                <w:sz w:val="28"/>
                <w:szCs w:val="28"/>
              </w:rPr>
              <w:t>10000</w:t>
            </w:r>
          </w:p>
          <w:p>
            <w:pPr>
              <w:pStyle w:val="13"/>
              <w:spacing w:before="87"/>
              <w:ind w:left="110"/>
              <w:rPr>
                <w:rFonts w:hint="default" w:ascii="Times New Roman" w:hAnsi="Times New Roman" w:cs="Times New Roman"/>
                <w:sz w:val="28"/>
                <w:szCs w:val="28"/>
              </w:rPr>
            </w:pPr>
            <w:r>
              <w:rPr>
                <w:rFonts w:hint="default" w:ascii="Times New Roman" w:hAnsi="Times New Roman" w:cs="Times New Roman"/>
                <w:sz w:val="28"/>
                <w:szCs w:val="28"/>
              </w:rPr>
              <w:t>LPLLPLPPLPLL</w:t>
            </w:r>
          </w:p>
        </w:tc>
        <w:tc>
          <w:tcPr>
            <w:tcW w:w="2196" w:type="dxa"/>
          </w:tcPr>
          <w:p>
            <w:pPr>
              <w:pStyle w:val="13"/>
              <w:spacing w:before="66"/>
              <w:ind w:left="108"/>
              <w:rPr>
                <w:rFonts w:hint="default" w:ascii="Times New Roman" w:hAnsi="Times New Roman" w:cs="Times New Roman"/>
                <w:sz w:val="28"/>
                <w:szCs w:val="28"/>
              </w:rPr>
            </w:pPr>
            <w:r>
              <w:rPr>
                <w:rFonts w:hint="default" w:ascii="Times New Roman" w:hAnsi="Times New Roman" w:cs="Times New Roman"/>
                <w:sz w:val="28"/>
                <w:szCs w:val="28"/>
              </w:rPr>
              <w:t>39</w:t>
            </w:r>
          </w:p>
        </w:tc>
      </w:tr>
    </w:tbl>
    <w:p>
      <w:pPr>
        <w:pStyle w:val="12"/>
        <w:numPr>
          <w:ilvl w:val="1"/>
          <w:numId w:val="60"/>
        </w:numPr>
        <w:tabs>
          <w:tab w:val="left" w:pos="845"/>
        </w:tabs>
        <w:spacing w:before="59" w:after="0" w:line="240" w:lineRule="auto"/>
        <w:ind w:left="844" w:right="0" w:hanging="541"/>
        <w:jc w:val="both"/>
        <w:rPr>
          <w:rFonts w:hint="default" w:ascii="Times New Roman" w:hAnsi="Times New Roman" w:cs="Times New Roman"/>
          <w:i/>
          <w:sz w:val="28"/>
          <w:szCs w:val="28"/>
        </w:rPr>
      </w:pPr>
      <w:r>
        <w:rPr>
          <w:rFonts w:hint="default" w:ascii="Times New Roman" w:hAnsi="Times New Roman" w:cs="Times New Roman"/>
          <w:i/>
          <w:w w:val="105"/>
          <w:sz w:val="28"/>
          <w:szCs w:val="28"/>
        </w:rPr>
        <w:t>Số rõ</w:t>
      </w:r>
      <w:r>
        <w:rPr>
          <w:rFonts w:hint="default" w:ascii="Times New Roman" w:hAnsi="Times New Roman" w:cs="Times New Roman"/>
          <w:i/>
          <w:spacing w:val="-7"/>
          <w:w w:val="105"/>
          <w:sz w:val="28"/>
          <w:szCs w:val="28"/>
        </w:rPr>
        <w:t xml:space="preserve"> </w:t>
      </w:r>
      <w:r>
        <w:rPr>
          <w:rFonts w:hint="default" w:ascii="Times New Roman" w:hAnsi="Times New Roman" w:cs="Times New Roman"/>
          <w:i/>
          <w:w w:val="105"/>
          <w:sz w:val="28"/>
          <w:szCs w:val="28"/>
        </w:rPr>
        <w:t>ràng</w:t>
      </w:r>
    </w:p>
    <w:p>
      <w:pPr>
        <w:pStyle w:val="7"/>
        <w:spacing w:before="84" w:line="266" w:lineRule="auto"/>
        <w:ind w:left="871" w:right="296"/>
        <w:jc w:val="both"/>
        <w:rPr>
          <w:rFonts w:hint="default" w:ascii="Times New Roman" w:hAnsi="Times New Roman" w:cs="Times New Roman"/>
          <w:sz w:val="28"/>
          <w:szCs w:val="28"/>
        </w:rPr>
      </w:pPr>
      <w:r>
        <w:rPr>
          <w:rFonts w:hint="default" w:ascii="Times New Roman" w:hAnsi="Times New Roman" w:cs="Times New Roman"/>
          <w:sz w:val="28"/>
          <w:szCs w:val="28"/>
        </w:rPr>
        <w:t xml:space="preserve">Bờm mới tìm </w:t>
      </w:r>
      <w:r>
        <w:rPr>
          <w:rFonts w:hint="default" w:cs="Times New Roman"/>
          <w:sz w:val="28"/>
          <w:szCs w:val="28"/>
          <w:lang w:val="en-US"/>
        </w:rPr>
        <w:t>đ</w:t>
      </w:r>
      <w:r>
        <w:rPr>
          <w:rFonts w:hint="default" w:ascii="Times New Roman" w:hAnsi="Times New Roman" w:cs="Times New Roman"/>
          <w:sz w:val="28"/>
          <w:szCs w:val="28"/>
        </w:rPr>
        <w:t xml:space="preserve">ược một tài liệu </w:t>
      </w:r>
      <w:r>
        <w:rPr>
          <w:rFonts w:hint="default" w:cs="Times New Roman"/>
          <w:sz w:val="28"/>
          <w:szCs w:val="28"/>
          <w:lang w:val="en-US"/>
        </w:rPr>
        <w:t>đ</w:t>
      </w:r>
      <w:r>
        <w:rPr>
          <w:rFonts w:hint="default" w:ascii="Times New Roman" w:hAnsi="Times New Roman" w:cs="Times New Roman"/>
          <w:sz w:val="28"/>
          <w:szCs w:val="28"/>
        </w:rPr>
        <w:t xml:space="preserve">ịnh nghĩa số rõ ràng như sau: Với số nguyên dương n, ta tạo số mới bằng cách lấy tổng bình phương các chữ số của nó, với số mới này ta lại lặp lại công việc trên. Nếu trong quá trình </w:t>
      </w:r>
      <w:r>
        <w:rPr>
          <w:rFonts w:hint="default" w:cs="Times New Roman"/>
          <w:sz w:val="28"/>
          <w:szCs w:val="28"/>
          <w:lang w:val="en-US"/>
        </w:rPr>
        <w:t>đ</w:t>
      </w:r>
      <w:r>
        <w:rPr>
          <w:rFonts w:hint="default" w:ascii="Times New Roman" w:hAnsi="Times New Roman" w:cs="Times New Roman"/>
          <w:sz w:val="28"/>
          <w:szCs w:val="28"/>
        </w:rPr>
        <w:t xml:space="preserve">ó, ta nhận </w:t>
      </w:r>
      <w:r>
        <w:rPr>
          <w:rFonts w:hint="default" w:cs="Times New Roman"/>
          <w:sz w:val="28"/>
          <w:szCs w:val="28"/>
          <w:lang w:val="en-US"/>
        </w:rPr>
        <w:t>đ</w:t>
      </w:r>
      <w:r>
        <w:rPr>
          <w:rFonts w:hint="default" w:ascii="Times New Roman" w:hAnsi="Times New Roman" w:cs="Times New Roman"/>
          <w:sz w:val="28"/>
          <w:szCs w:val="28"/>
        </w:rPr>
        <w:t xml:space="preserve">ược số mới là 1, thì số n ban </w:t>
      </w:r>
      <w:r>
        <w:rPr>
          <w:rFonts w:hint="default" w:cs="Times New Roman"/>
          <w:sz w:val="28"/>
          <w:szCs w:val="28"/>
          <w:lang w:val="en-US"/>
        </w:rPr>
        <w:t>đ</w:t>
      </w:r>
      <w:r>
        <w:rPr>
          <w:rFonts w:hint="default" w:ascii="Times New Roman" w:hAnsi="Times New Roman" w:cs="Times New Roman"/>
          <w:sz w:val="28"/>
          <w:szCs w:val="28"/>
        </w:rPr>
        <w:t xml:space="preserve">ầu </w:t>
      </w:r>
      <w:r>
        <w:rPr>
          <w:rFonts w:hint="default" w:cs="Times New Roman"/>
          <w:sz w:val="28"/>
          <w:szCs w:val="28"/>
          <w:lang w:val="en-US"/>
        </w:rPr>
        <w:t>đ</w:t>
      </w:r>
      <w:r>
        <w:rPr>
          <w:rFonts w:hint="default" w:ascii="Times New Roman" w:hAnsi="Times New Roman" w:cs="Times New Roman"/>
          <w:sz w:val="28"/>
          <w:szCs w:val="28"/>
        </w:rPr>
        <w:t xml:space="preserve">ược gọi là số rõ ràng. Ví dụ, với </w:t>
      </w:r>
      <w:r>
        <w:rPr>
          <w:rFonts w:hint="default" w:ascii="Times New Roman" w:hAnsi="Times New Roman" w:cs="Times New Roman"/>
          <w:i/>
          <w:sz w:val="28"/>
          <w:szCs w:val="28"/>
        </w:rPr>
        <w:t xml:space="preserve">n </w:t>
      </w:r>
      <w:r>
        <w:rPr>
          <w:rFonts w:hint="default" w:ascii="Times New Roman" w:hAnsi="Times New Roman" w:cs="Times New Roman"/>
          <w:sz w:val="28"/>
          <w:szCs w:val="28"/>
        </w:rPr>
        <w:t>= 19, ta</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có:</w:t>
      </w:r>
    </w:p>
    <w:p>
      <w:pPr>
        <w:pStyle w:val="7"/>
        <w:spacing w:before="55"/>
        <w:ind w:left="2500"/>
        <w:rPr>
          <w:rFonts w:hint="default" w:ascii="Times New Roman" w:hAnsi="Times New Roman" w:cs="Times New Roman"/>
          <w:sz w:val="28"/>
          <w:szCs w:val="28"/>
        </w:rPr>
      </w:pPr>
      <w:r>
        <w:rPr>
          <w:rFonts w:hint="default" w:ascii="Times New Roman" w:hAnsi="Times New Roman" w:cs="Times New Roman"/>
          <w:w w:val="110"/>
          <w:sz w:val="28"/>
          <w:szCs w:val="28"/>
        </w:rPr>
        <w:t xml:space="preserve">19 </w:t>
      </w:r>
      <w:r>
        <w:rPr>
          <w:rFonts w:hint="default" w:ascii="Times New Roman" w:hAnsi="Times New Roman" w:cs="Times New Roman"/>
          <w:w w:val="140"/>
          <w:sz w:val="28"/>
          <w:szCs w:val="28"/>
        </w:rPr>
        <w:t xml:space="preserve">€ </w:t>
      </w:r>
      <w:r>
        <w:rPr>
          <w:rFonts w:hint="default" w:ascii="Times New Roman" w:hAnsi="Times New Roman" w:cs="Times New Roman"/>
          <w:w w:val="110"/>
          <w:sz w:val="28"/>
          <w:szCs w:val="28"/>
        </w:rPr>
        <w:t>82 (= 1</w:t>
      </w:r>
      <w:r>
        <w:rPr>
          <w:rFonts w:hint="default" w:ascii="Times New Roman" w:hAnsi="Times New Roman" w:cs="Times New Roman"/>
          <w:w w:val="110"/>
          <w:sz w:val="28"/>
          <w:szCs w:val="28"/>
          <w:vertAlign w:val="superscript"/>
        </w:rPr>
        <w:t>2</w:t>
      </w:r>
      <w:r>
        <w:rPr>
          <w:rFonts w:hint="default" w:ascii="Times New Roman" w:hAnsi="Times New Roman" w:cs="Times New Roman"/>
          <w:w w:val="110"/>
          <w:sz w:val="28"/>
          <w:szCs w:val="28"/>
          <w:vertAlign w:val="baseline"/>
        </w:rPr>
        <w:t xml:space="preserve"> +9</w:t>
      </w:r>
      <w:r>
        <w:rPr>
          <w:rFonts w:hint="default" w:ascii="Times New Roman" w:hAnsi="Times New Roman" w:cs="Times New Roman"/>
          <w:w w:val="110"/>
          <w:sz w:val="28"/>
          <w:szCs w:val="28"/>
          <w:vertAlign w:val="superscript"/>
        </w:rPr>
        <w:t>2</w:t>
      </w:r>
      <w:r>
        <w:rPr>
          <w:rFonts w:hint="default" w:ascii="Times New Roman" w:hAnsi="Times New Roman" w:cs="Times New Roman"/>
          <w:w w:val="110"/>
          <w:sz w:val="28"/>
          <w:szCs w:val="28"/>
          <w:vertAlign w:val="baseline"/>
        </w:rPr>
        <w:t xml:space="preserve">) </w:t>
      </w:r>
      <w:r>
        <w:rPr>
          <w:rFonts w:hint="default" w:ascii="Times New Roman" w:hAnsi="Times New Roman" w:cs="Times New Roman"/>
          <w:w w:val="140"/>
          <w:sz w:val="28"/>
          <w:szCs w:val="28"/>
          <w:vertAlign w:val="baseline"/>
        </w:rPr>
        <w:t xml:space="preserve">€ </w:t>
      </w:r>
      <w:r>
        <w:rPr>
          <w:rFonts w:hint="default" w:ascii="Times New Roman" w:hAnsi="Times New Roman" w:cs="Times New Roman"/>
          <w:w w:val="110"/>
          <w:sz w:val="28"/>
          <w:szCs w:val="28"/>
          <w:vertAlign w:val="baseline"/>
        </w:rPr>
        <w:t xml:space="preserve">68 </w:t>
      </w:r>
      <w:r>
        <w:rPr>
          <w:rFonts w:hint="default" w:ascii="Times New Roman" w:hAnsi="Times New Roman" w:cs="Times New Roman"/>
          <w:w w:val="140"/>
          <w:sz w:val="28"/>
          <w:szCs w:val="28"/>
          <w:vertAlign w:val="baseline"/>
        </w:rPr>
        <w:t xml:space="preserve">€ </w:t>
      </w:r>
      <w:r>
        <w:rPr>
          <w:rFonts w:hint="default" w:ascii="Times New Roman" w:hAnsi="Times New Roman" w:cs="Times New Roman"/>
          <w:w w:val="110"/>
          <w:sz w:val="28"/>
          <w:szCs w:val="28"/>
          <w:vertAlign w:val="baseline"/>
        </w:rPr>
        <w:t xml:space="preserve">100 </w:t>
      </w:r>
      <w:r>
        <w:rPr>
          <w:rFonts w:hint="default" w:ascii="Times New Roman" w:hAnsi="Times New Roman" w:cs="Times New Roman"/>
          <w:w w:val="140"/>
          <w:sz w:val="28"/>
          <w:szCs w:val="28"/>
          <w:vertAlign w:val="baseline"/>
        </w:rPr>
        <w:t xml:space="preserve">€ </w:t>
      </w:r>
      <w:r>
        <w:rPr>
          <w:rFonts w:hint="default" w:ascii="Times New Roman" w:hAnsi="Times New Roman" w:cs="Times New Roman"/>
          <w:w w:val="110"/>
          <w:sz w:val="28"/>
          <w:szCs w:val="28"/>
          <w:vertAlign w:val="baseline"/>
        </w:rPr>
        <w:t>1</w:t>
      </w:r>
    </w:p>
    <w:p>
      <w:pPr>
        <w:pStyle w:val="7"/>
        <w:spacing w:before="86"/>
        <w:ind w:left="871"/>
        <w:rPr>
          <w:rFonts w:hint="default" w:ascii="Times New Roman" w:hAnsi="Times New Roman" w:cs="Times New Roman"/>
          <w:sz w:val="28"/>
          <w:szCs w:val="28"/>
        </w:rPr>
      </w:pPr>
      <w:r>
        <w:rPr>
          <w:rFonts w:hint="default" w:ascii="Times New Roman" w:hAnsi="Times New Roman" w:cs="Times New Roman"/>
          <w:sz w:val="28"/>
          <w:szCs w:val="28"/>
        </w:rPr>
        <w:t>Như vậy, 19 là số rõ ràng.</w:t>
      </w:r>
    </w:p>
    <w:p>
      <w:pPr>
        <w:pStyle w:val="7"/>
        <w:spacing w:before="89"/>
        <w:ind w:left="871"/>
        <w:rPr>
          <w:rFonts w:hint="default" w:ascii="Times New Roman" w:hAnsi="Times New Roman" w:cs="Times New Roman"/>
          <w:sz w:val="28"/>
          <w:szCs w:val="28"/>
        </w:rPr>
      </w:pPr>
      <w:r>
        <w:rPr>
          <w:rFonts w:hint="default" w:ascii="Times New Roman" w:hAnsi="Times New Roman" w:cs="Times New Roman"/>
          <w:sz w:val="28"/>
          <w:szCs w:val="28"/>
        </w:rPr>
        <w:t xml:space="preserve">Không phải mọi số </w:t>
      </w:r>
      <w:r>
        <w:rPr>
          <w:rFonts w:hint="default" w:cs="Times New Roman"/>
          <w:sz w:val="28"/>
          <w:szCs w:val="28"/>
          <w:lang w:val="en-US"/>
        </w:rPr>
        <w:t>đ</w:t>
      </w:r>
      <w:r>
        <w:rPr>
          <w:rFonts w:hint="default" w:ascii="Times New Roman" w:hAnsi="Times New Roman" w:cs="Times New Roman"/>
          <w:sz w:val="28"/>
          <w:szCs w:val="28"/>
        </w:rPr>
        <w:t xml:space="preserve">ều rõ ràng. Ví dụ, với </w:t>
      </w:r>
      <w:r>
        <w:rPr>
          <w:rFonts w:hint="default" w:ascii="Times New Roman" w:hAnsi="Times New Roman" w:cs="Times New Roman"/>
          <w:i/>
          <w:sz w:val="28"/>
          <w:szCs w:val="28"/>
        </w:rPr>
        <w:t xml:space="preserve">n </w:t>
      </w:r>
      <w:r>
        <w:rPr>
          <w:rFonts w:hint="default" w:ascii="Times New Roman" w:hAnsi="Times New Roman" w:cs="Times New Roman"/>
          <w:sz w:val="28"/>
          <w:szCs w:val="28"/>
        </w:rPr>
        <w:t>= 12, ta có:</w:t>
      </w:r>
    </w:p>
    <w:p>
      <w:pPr>
        <w:pStyle w:val="7"/>
        <w:spacing w:before="85"/>
        <w:ind w:left="871"/>
        <w:rPr>
          <w:rFonts w:hint="default" w:ascii="Times New Roman" w:hAnsi="Times New Roman" w:cs="Times New Roman"/>
          <w:sz w:val="28"/>
          <w:szCs w:val="28"/>
        </w:rPr>
      </w:pPr>
      <w:r>
        <w:rPr>
          <w:rFonts w:hint="default" w:ascii="Times New Roman" w:hAnsi="Times New Roman" w:cs="Times New Roman"/>
          <w:w w:val="120"/>
          <w:sz w:val="28"/>
          <w:szCs w:val="28"/>
        </w:rPr>
        <w:t>12</w:t>
      </w:r>
      <w:r>
        <w:rPr>
          <w:rFonts w:hint="default" w:ascii="Times New Roman" w:hAnsi="Times New Roman" w:cs="Times New Roman"/>
          <w:spacing w:val="-19"/>
          <w:w w:val="120"/>
          <w:sz w:val="28"/>
          <w:szCs w:val="28"/>
        </w:rPr>
        <w:t xml:space="preserve"> </w:t>
      </w:r>
      <w:r>
        <w:rPr>
          <w:rFonts w:hint="default" w:ascii="Times New Roman" w:hAnsi="Times New Roman" w:cs="Times New Roman"/>
          <w:w w:val="140"/>
          <w:sz w:val="28"/>
          <w:szCs w:val="28"/>
        </w:rPr>
        <w:t>€</w:t>
      </w:r>
      <w:r>
        <w:rPr>
          <w:rFonts w:hint="default" w:ascii="Times New Roman" w:hAnsi="Times New Roman" w:cs="Times New Roman"/>
          <w:spacing w:val="-40"/>
          <w:w w:val="140"/>
          <w:sz w:val="28"/>
          <w:szCs w:val="28"/>
        </w:rPr>
        <w:t xml:space="preserve"> </w:t>
      </w:r>
      <w:r>
        <w:rPr>
          <w:rFonts w:hint="default" w:ascii="Times New Roman" w:hAnsi="Times New Roman" w:cs="Times New Roman"/>
          <w:w w:val="120"/>
          <w:sz w:val="28"/>
          <w:szCs w:val="28"/>
        </w:rPr>
        <w:t>5</w:t>
      </w:r>
      <w:r>
        <w:rPr>
          <w:rFonts w:hint="default" w:ascii="Times New Roman" w:hAnsi="Times New Roman" w:cs="Times New Roman"/>
          <w:spacing w:val="-16"/>
          <w:w w:val="120"/>
          <w:sz w:val="28"/>
          <w:szCs w:val="28"/>
        </w:rPr>
        <w:t xml:space="preserve"> </w:t>
      </w:r>
      <w:r>
        <w:rPr>
          <w:rFonts w:hint="default" w:ascii="Times New Roman" w:hAnsi="Times New Roman" w:cs="Times New Roman"/>
          <w:w w:val="140"/>
          <w:sz w:val="28"/>
          <w:szCs w:val="28"/>
        </w:rPr>
        <w:t>€</w:t>
      </w:r>
      <w:r>
        <w:rPr>
          <w:rFonts w:hint="default" w:ascii="Times New Roman" w:hAnsi="Times New Roman" w:cs="Times New Roman"/>
          <w:spacing w:val="-40"/>
          <w:w w:val="140"/>
          <w:sz w:val="28"/>
          <w:szCs w:val="28"/>
        </w:rPr>
        <w:t xml:space="preserve"> </w:t>
      </w:r>
      <w:r>
        <w:rPr>
          <w:rFonts w:hint="default" w:ascii="Times New Roman" w:hAnsi="Times New Roman" w:cs="Times New Roman"/>
          <w:w w:val="120"/>
          <w:sz w:val="28"/>
          <w:szCs w:val="28"/>
        </w:rPr>
        <w:t>25</w:t>
      </w:r>
      <w:r>
        <w:rPr>
          <w:rFonts w:hint="default" w:ascii="Times New Roman" w:hAnsi="Times New Roman" w:cs="Times New Roman"/>
          <w:spacing w:val="-17"/>
          <w:w w:val="120"/>
          <w:sz w:val="28"/>
          <w:szCs w:val="28"/>
        </w:rPr>
        <w:t xml:space="preserve"> </w:t>
      </w:r>
      <w:r>
        <w:rPr>
          <w:rFonts w:hint="default" w:ascii="Times New Roman" w:hAnsi="Times New Roman" w:cs="Times New Roman"/>
          <w:w w:val="140"/>
          <w:sz w:val="28"/>
          <w:szCs w:val="28"/>
        </w:rPr>
        <w:t>€</w:t>
      </w:r>
      <w:r>
        <w:rPr>
          <w:rFonts w:hint="default" w:ascii="Times New Roman" w:hAnsi="Times New Roman" w:cs="Times New Roman"/>
          <w:spacing w:val="-40"/>
          <w:w w:val="140"/>
          <w:sz w:val="28"/>
          <w:szCs w:val="28"/>
        </w:rPr>
        <w:t xml:space="preserve"> </w:t>
      </w:r>
      <w:r>
        <w:rPr>
          <w:rFonts w:hint="default" w:ascii="Times New Roman" w:hAnsi="Times New Roman" w:cs="Times New Roman"/>
          <w:w w:val="120"/>
          <w:sz w:val="28"/>
          <w:szCs w:val="28"/>
        </w:rPr>
        <w:t>29</w:t>
      </w:r>
      <w:r>
        <w:rPr>
          <w:rFonts w:hint="default" w:ascii="Times New Roman" w:hAnsi="Times New Roman" w:cs="Times New Roman"/>
          <w:spacing w:val="-16"/>
          <w:w w:val="120"/>
          <w:sz w:val="28"/>
          <w:szCs w:val="28"/>
        </w:rPr>
        <w:t xml:space="preserve"> </w:t>
      </w:r>
      <w:r>
        <w:rPr>
          <w:rFonts w:hint="default" w:ascii="Times New Roman" w:hAnsi="Times New Roman" w:cs="Times New Roman"/>
          <w:w w:val="140"/>
          <w:sz w:val="28"/>
          <w:szCs w:val="28"/>
        </w:rPr>
        <w:t>€</w:t>
      </w:r>
      <w:r>
        <w:rPr>
          <w:rFonts w:hint="default" w:ascii="Times New Roman" w:hAnsi="Times New Roman" w:cs="Times New Roman"/>
          <w:spacing w:val="-40"/>
          <w:w w:val="140"/>
          <w:sz w:val="28"/>
          <w:szCs w:val="28"/>
        </w:rPr>
        <w:t xml:space="preserve"> </w:t>
      </w:r>
      <w:r>
        <w:rPr>
          <w:rFonts w:hint="default" w:ascii="Times New Roman" w:hAnsi="Times New Roman" w:cs="Times New Roman"/>
          <w:w w:val="120"/>
          <w:sz w:val="28"/>
          <w:szCs w:val="28"/>
        </w:rPr>
        <w:t>85</w:t>
      </w:r>
      <w:r>
        <w:rPr>
          <w:rFonts w:hint="default" w:ascii="Times New Roman" w:hAnsi="Times New Roman" w:cs="Times New Roman"/>
          <w:spacing w:val="-17"/>
          <w:w w:val="120"/>
          <w:sz w:val="28"/>
          <w:szCs w:val="28"/>
        </w:rPr>
        <w:t xml:space="preserve"> </w:t>
      </w:r>
      <w:r>
        <w:rPr>
          <w:rFonts w:hint="default" w:ascii="Times New Roman" w:hAnsi="Times New Roman" w:cs="Times New Roman"/>
          <w:w w:val="140"/>
          <w:sz w:val="28"/>
          <w:szCs w:val="28"/>
        </w:rPr>
        <w:t>€</w:t>
      </w:r>
      <w:r>
        <w:rPr>
          <w:rFonts w:hint="default" w:ascii="Times New Roman" w:hAnsi="Times New Roman" w:cs="Times New Roman"/>
          <w:spacing w:val="-39"/>
          <w:w w:val="140"/>
          <w:sz w:val="28"/>
          <w:szCs w:val="28"/>
        </w:rPr>
        <w:t xml:space="preserve"> </w:t>
      </w:r>
      <w:r>
        <w:rPr>
          <w:rFonts w:hint="default" w:ascii="Times New Roman" w:hAnsi="Times New Roman" w:cs="Times New Roman"/>
          <w:w w:val="120"/>
          <w:sz w:val="28"/>
          <w:szCs w:val="28"/>
        </w:rPr>
        <w:t>89</w:t>
      </w:r>
      <w:r>
        <w:rPr>
          <w:rFonts w:hint="default" w:ascii="Times New Roman" w:hAnsi="Times New Roman" w:cs="Times New Roman"/>
          <w:spacing w:val="-17"/>
          <w:w w:val="120"/>
          <w:sz w:val="28"/>
          <w:szCs w:val="28"/>
        </w:rPr>
        <w:t xml:space="preserve"> </w:t>
      </w:r>
      <w:r>
        <w:rPr>
          <w:rFonts w:hint="default" w:ascii="Times New Roman" w:hAnsi="Times New Roman" w:cs="Times New Roman"/>
          <w:w w:val="140"/>
          <w:sz w:val="28"/>
          <w:szCs w:val="28"/>
        </w:rPr>
        <w:t>€</w:t>
      </w:r>
      <w:r>
        <w:rPr>
          <w:rFonts w:hint="default" w:ascii="Times New Roman" w:hAnsi="Times New Roman" w:cs="Times New Roman"/>
          <w:spacing w:val="-40"/>
          <w:w w:val="140"/>
          <w:sz w:val="28"/>
          <w:szCs w:val="28"/>
        </w:rPr>
        <w:t xml:space="preserve"> </w:t>
      </w:r>
      <w:r>
        <w:rPr>
          <w:rFonts w:hint="default" w:ascii="Times New Roman" w:hAnsi="Times New Roman" w:cs="Times New Roman"/>
          <w:w w:val="120"/>
          <w:sz w:val="28"/>
          <w:szCs w:val="28"/>
        </w:rPr>
        <w:t>145</w:t>
      </w:r>
      <w:r>
        <w:rPr>
          <w:rFonts w:hint="default" w:ascii="Times New Roman" w:hAnsi="Times New Roman" w:cs="Times New Roman"/>
          <w:spacing w:val="-16"/>
          <w:w w:val="120"/>
          <w:sz w:val="28"/>
          <w:szCs w:val="28"/>
        </w:rPr>
        <w:t xml:space="preserve"> </w:t>
      </w:r>
      <w:r>
        <w:rPr>
          <w:rFonts w:hint="default" w:ascii="Times New Roman" w:hAnsi="Times New Roman" w:cs="Times New Roman"/>
          <w:w w:val="140"/>
          <w:sz w:val="28"/>
          <w:szCs w:val="28"/>
        </w:rPr>
        <w:t>€</w:t>
      </w:r>
      <w:r>
        <w:rPr>
          <w:rFonts w:hint="default" w:ascii="Times New Roman" w:hAnsi="Times New Roman" w:cs="Times New Roman"/>
          <w:spacing w:val="-40"/>
          <w:w w:val="140"/>
          <w:sz w:val="28"/>
          <w:szCs w:val="28"/>
        </w:rPr>
        <w:t xml:space="preserve"> </w:t>
      </w:r>
      <w:r>
        <w:rPr>
          <w:rFonts w:hint="default" w:ascii="Times New Roman" w:hAnsi="Times New Roman" w:cs="Times New Roman"/>
          <w:w w:val="120"/>
          <w:sz w:val="28"/>
          <w:szCs w:val="28"/>
        </w:rPr>
        <w:t>42</w:t>
      </w:r>
      <w:r>
        <w:rPr>
          <w:rFonts w:hint="default" w:ascii="Times New Roman" w:hAnsi="Times New Roman" w:cs="Times New Roman"/>
          <w:spacing w:val="-17"/>
          <w:w w:val="120"/>
          <w:sz w:val="28"/>
          <w:szCs w:val="28"/>
        </w:rPr>
        <w:t xml:space="preserve"> </w:t>
      </w:r>
      <w:r>
        <w:rPr>
          <w:rFonts w:hint="default" w:ascii="Times New Roman" w:hAnsi="Times New Roman" w:cs="Times New Roman"/>
          <w:w w:val="140"/>
          <w:sz w:val="28"/>
          <w:szCs w:val="28"/>
        </w:rPr>
        <w:t>€</w:t>
      </w:r>
      <w:r>
        <w:rPr>
          <w:rFonts w:hint="default" w:ascii="Times New Roman" w:hAnsi="Times New Roman" w:cs="Times New Roman"/>
          <w:spacing w:val="-40"/>
          <w:w w:val="140"/>
          <w:sz w:val="28"/>
          <w:szCs w:val="28"/>
        </w:rPr>
        <w:t xml:space="preserve"> </w:t>
      </w:r>
      <w:r>
        <w:rPr>
          <w:rFonts w:hint="default" w:ascii="Times New Roman" w:hAnsi="Times New Roman" w:cs="Times New Roman"/>
          <w:w w:val="120"/>
          <w:sz w:val="28"/>
          <w:szCs w:val="28"/>
        </w:rPr>
        <w:t>20</w:t>
      </w:r>
      <w:r>
        <w:rPr>
          <w:rFonts w:hint="default" w:ascii="Times New Roman" w:hAnsi="Times New Roman" w:cs="Times New Roman"/>
          <w:spacing w:val="-16"/>
          <w:w w:val="120"/>
          <w:sz w:val="28"/>
          <w:szCs w:val="28"/>
        </w:rPr>
        <w:t xml:space="preserve"> </w:t>
      </w:r>
      <w:r>
        <w:rPr>
          <w:rFonts w:hint="default" w:ascii="Times New Roman" w:hAnsi="Times New Roman" w:cs="Times New Roman"/>
          <w:w w:val="140"/>
          <w:sz w:val="28"/>
          <w:szCs w:val="28"/>
        </w:rPr>
        <w:t>€</w:t>
      </w:r>
      <w:r>
        <w:rPr>
          <w:rFonts w:hint="default" w:ascii="Times New Roman" w:hAnsi="Times New Roman" w:cs="Times New Roman"/>
          <w:spacing w:val="-40"/>
          <w:w w:val="140"/>
          <w:sz w:val="28"/>
          <w:szCs w:val="28"/>
        </w:rPr>
        <w:t xml:space="preserve"> </w:t>
      </w:r>
      <w:r>
        <w:rPr>
          <w:rFonts w:hint="default" w:ascii="Times New Roman" w:hAnsi="Times New Roman" w:cs="Times New Roman"/>
          <w:w w:val="120"/>
          <w:sz w:val="28"/>
          <w:szCs w:val="28"/>
        </w:rPr>
        <w:t>4</w:t>
      </w:r>
      <w:r>
        <w:rPr>
          <w:rFonts w:hint="default" w:ascii="Times New Roman" w:hAnsi="Times New Roman" w:cs="Times New Roman"/>
          <w:spacing w:val="-17"/>
          <w:w w:val="120"/>
          <w:sz w:val="28"/>
          <w:szCs w:val="28"/>
        </w:rPr>
        <w:t xml:space="preserve"> </w:t>
      </w:r>
      <w:r>
        <w:rPr>
          <w:rFonts w:hint="default" w:ascii="Times New Roman" w:hAnsi="Times New Roman" w:cs="Times New Roman"/>
          <w:w w:val="140"/>
          <w:sz w:val="28"/>
          <w:szCs w:val="28"/>
        </w:rPr>
        <w:t>€</w:t>
      </w:r>
      <w:r>
        <w:rPr>
          <w:rFonts w:hint="default" w:ascii="Times New Roman" w:hAnsi="Times New Roman" w:cs="Times New Roman"/>
          <w:spacing w:val="-40"/>
          <w:w w:val="140"/>
          <w:sz w:val="28"/>
          <w:szCs w:val="28"/>
        </w:rPr>
        <w:t xml:space="preserve"> </w:t>
      </w:r>
      <w:r>
        <w:rPr>
          <w:rFonts w:hint="default" w:ascii="Times New Roman" w:hAnsi="Times New Roman" w:cs="Times New Roman"/>
          <w:w w:val="120"/>
          <w:sz w:val="28"/>
          <w:szCs w:val="28"/>
        </w:rPr>
        <w:t>16</w:t>
      </w:r>
      <w:r>
        <w:rPr>
          <w:rFonts w:hint="default" w:ascii="Times New Roman" w:hAnsi="Times New Roman" w:cs="Times New Roman"/>
          <w:spacing w:val="-16"/>
          <w:w w:val="120"/>
          <w:sz w:val="28"/>
          <w:szCs w:val="28"/>
        </w:rPr>
        <w:t xml:space="preserve"> </w:t>
      </w:r>
      <w:r>
        <w:rPr>
          <w:rFonts w:hint="default" w:ascii="Times New Roman" w:hAnsi="Times New Roman" w:cs="Times New Roman"/>
          <w:w w:val="140"/>
          <w:sz w:val="28"/>
          <w:szCs w:val="28"/>
        </w:rPr>
        <w:t>€</w:t>
      </w:r>
      <w:r>
        <w:rPr>
          <w:rFonts w:hint="default" w:ascii="Times New Roman" w:hAnsi="Times New Roman" w:cs="Times New Roman"/>
          <w:spacing w:val="-40"/>
          <w:w w:val="140"/>
          <w:sz w:val="28"/>
          <w:szCs w:val="28"/>
        </w:rPr>
        <w:t xml:space="preserve"> </w:t>
      </w:r>
      <w:r>
        <w:rPr>
          <w:rFonts w:hint="default" w:ascii="Times New Roman" w:hAnsi="Times New Roman" w:cs="Times New Roman"/>
          <w:w w:val="120"/>
          <w:sz w:val="28"/>
          <w:szCs w:val="28"/>
        </w:rPr>
        <w:t>37</w:t>
      </w:r>
      <w:r>
        <w:rPr>
          <w:rFonts w:hint="default" w:ascii="Times New Roman" w:hAnsi="Times New Roman" w:cs="Times New Roman"/>
          <w:spacing w:val="-17"/>
          <w:w w:val="120"/>
          <w:sz w:val="28"/>
          <w:szCs w:val="28"/>
        </w:rPr>
        <w:t xml:space="preserve"> </w:t>
      </w:r>
      <w:r>
        <w:rPr>
          <w:rFonts w:hint="default" w:ascii="Times New Roman" w:hAnsi="Times New Roman" w:cs="Times New Roman"/>
          <w:w w:val="140"/>
          <w:sz w:val="28"/>
          <w:szCs w:val="28"/>
        </w:rPr>
        <w:t>€</w:t>
      </w:r>
      <w:r>
        <w:rPr>
          <w:rFonts w:hint="default" w:ascii="Times New Roman" w:hAnsi="Times New Roman" w:cs="Times New Roman"/>
          <w:spacing w:val="-39"/>
          <w:w w:val="140"/>
          <w:sz w:val="28"/>
          <w:szCs w:val="28"/>
        </w:rPr>
        <w:t xml:space="preserve"> </w:t>
      </w:r>
      <w:r>
        <w:rPr>
          <w:rFonts w:hint="default" w:ascii="Times New Roman" w:hAnsi="Times New Roman" w:cs="Times New Roman"/>
          <w:w w:val="120"/>
          <w:sz w:val="28"/>
          <w:szCs w:val="28"/>
        </w:rPr>
        <w:t>58</w:t>
      </w:r>
      <w:r>
        <w:rPr>
          <w:rFonts w:hint="default" w:ascii="Times New Roman" w:hAnsi="Times New Roman" w:cs="Times New Roman"/>
          <w:spacing w:val="-14"/>
          <w:w w:val="120"/>
          <w:sz w:val="28"/>
          <w:szCs w:val="28"/>
        </w:rPr>
        <w:t xml:space="preserve"> </w:t>
      </w:r>
      <w:r>
        <w:rPr>
          <w:rFonts w:hint="default" w:ascii="Times New Roman" w:hAnsi="Times New Roman" w:cs="Times New Roman"/>
          <w:w w:val="140"/>
          <w:sz w:val="28"/>
          <w:szCs w:val="28"/>
        </w:rPr>
        <w:t>€</w:t>
      </w:r>
    </w:p>
    <w:p>
      <w:pPr>
        <w:pStyle w:val="7"/>
        <w:spacing w:before="28"/>
        <w:ind w:left="871"/>
        <w:rPr>
          <w:rFonts w:hint="default" w:ascii="Times New Roman" w:hAnsi="Times New Roman" w:cs="Times New Roman"/>
          <w:sz w:val="28"/>
          <w:szCs w:val="28"/>
        </w:rPr>
      </w:pPr>
      <w:r>
        <w:rPr>
          <w:rFonts w:hint="default" w:ascii="Times New Roman" w:hAnsi="Times New Roman" w:cs="Times New Roman"/>
          <w:w w:val="110"/>
          <w:sz w:val="28"/>
          <w:szCs w:val="28"/>
        </w:rPr>
        <w:t xml:space="preserve">89 </w:t>
      </w:r>
      <w:r>
        <w:rPr>
          <w:rFonts w:hint="default" w:ascii="Times New Roman" w:hAnsi="Times New Roman" w:cs="Times New Roman"/>
          <w:w w:val="140"/>
          <w:sz w:val="28"/>
          <w:szCs w:val="28"/>
        </w:rPr>
        <w:t xml:space="preserve">€ </w:t>
      </w:r>
      <w:r>
        <w:rPr>
          <w:rFonts w:hint="default" w:ascii="Times New Roman" w:hAnsi="Times New Roman" w:cs="Times New Roman"/>
          <w:w w:val="110"/>
          <w:sz w:val="28"/>
          <w:szCs w:val="28"/>
        </w:rPr>
        <w:t>145</w:t>
      </w:r>
    </w:p>
    <w:p>
      <w:pPr>
        <w:spacing w:before="86" w:line="273" w:lineRule="auto"/>
        <w:ind w:left="871" w:right="291" w:firstLine="0"/>
        <w:jc w:val="both"/>
        <w:rPr>
          <w:rFonts w:hint="default" w:ascii="Times New Roman" w:hAnsi="Times New Roman" w:cs="Times New Roman"/>
          <w:i/>
          <w:sz w:val="28"/>
          <w:szCs w:val="28"/>
        </w:rPr>
      </w:pPr>
      <w:r>
        <w:rPr>
          <w:rFonts w:hint="default" w:ascii="Times New Roman" w:hAnsi="Times New Roman" w:cs="Times New Roman"/>
          <w:sz w:val="28"/>
          <w:szCs w:val="28"/>
        </w:rPr>
        <w:t xml:space="preserve">Bờm rất thích thú với </w:t>
      </w:r>
      <w:r>
        <w:rPr>
          <w:rFonts w:hint="default" w:cs="Times New Roman"/>
          <w:sz w:val="28"/>
          <w:szCs w:val="28"/>
          <w:lang w:val="en-US"/>
        </w:rPr>
        <w:t>đ</w:t>
      </w:r>
      <w:r>
        <w:rPr>
          <w:rFonts w:hint="default" w:ascii="Times New Roman" w:hAnsi="Times New Roman" w:cs="Times New Roman"/>
          <w:sz w:val="28"/>
          <w:szCs w:val="28"/>
        </w:rPr>
        <w:t xml:space="preserve">ịnh nghĩa số rõ ràng này và thách </w:t>
      </w:r>
      <w:r>
        <w:rPr>
          <w:rFonts w:hint="default" w:cs="Times New Roman"/>
          <w:sz w:val="28"/>
          <w:szCs w:val="28"/>
          <w:lang w:val="en-US"/>
        </w:rPr>
        <w:t>đ</w:t>
      </w:r>
      <w:r>
        <w:rPr>
          <w:rFonts w:hint="default" w:ascii="Times New Roman" w:hAnsi="Times New Roman" w:cs="Times New Roman"/>
          <w:sz w:val="28"/>
          <w:szCs w:val="28"/>
        </w:rPr>
        <w:t xml:space="preserve">ố phú ông: Cho một số nguyên dương n, tìm số S(n) là số rõ ràng liền sau số n, tức là </w:t>
      </w:r>
      <w:r>
        <w:rPr>
          <w:rFonts w:hint="default" w:ascii="Times New Roman" w:hAnsi="Times New Roman" w:cs="Times New Roman"/>
          <w:spacing w:val="2"/>
          <w:sz w:val="28"/>
          <w:szCs w:val="28"/>
        </w:rPr>
        <w:t xml:space="preserve">S(n) </w:t>
      </w:r>
      <w:r>
        <w:rPr>
          <w:rFonts w:hint="default" w:ascii="Times New Roman" w:hAnsi="Times New Roman" w:cs="Times New Roman"/>
          <w:sz w:val="28"/>
          <w:szCs w:val="28"/>
        </w:rPr>
        <w:t xml:space="preserve">là số rõ ràng nhỏ nhất lớn hơn n. Tuy nhiên, câu hỏi </w:t>
      </w:r>
      <w:r>
        <w:rPr>
          <w:rFonts w:hint="default" w:cs="Times New Roman"/>
          <w:sz w:val="28"/>
          <w:szCs w:val="28"/>
          <w:lang w:val="en-US"/>
        </w:rPr>
        <w:t>đ</w:t>
      </w:r>
      <w:r>
        <w:rPr>
          <w:rFonts w:hint="default" w:ascii="Times New Roman" w:hAnsi="Times New Roman" w:cs="Times New Roman"/>
          <w:sz w:val="28"/>
          <w:szCs w:val="28"/>
        </w:rPr>
        <w:t xml:space="preserve">ó quá dễ với phú ông và phú ông </w:t>
      </w:r>
      <w:r>
        <w:rPr>
          <w:rFonts w:hint="default" w:cs="Times New Roman"/>
          <w:sz w:val="28"/>
          <w:szCs w:val="28"/>
          <w:lang w:val="en-US"/>
        </w:rPr>
        <w:t>đ</w:t>
      </w:r>
      <w:r>
        <w:rPr>
          <w:rFonts w:hint="default" w:ascii="Times New Roman" w:hAnsi="Times New Roman" w:cs="Times New Roman"/>
          <w:sz w:val="28"/>
          <w:szCs w:val="28"/>
        </w:rPr>
        <w:t xml:space="preserve">ã </w:t>
      </w:r>
      <w:r>
        <w:rPr>
          <w:rFonts w:hint="default" w:cs="Times New Roman"/>
          <w:sz w:val="28"/>
          <w:szCs w:val="28"/>
          <w:lang w:val="en-US"/>
        </w:rPr>
        <w:t>đ</w:t>
      </w:r>
      <w:r>
        <w:rPr>
          <w:rFonts w:hint="default" w:ascii="Times New Roman" w:hAnsi="Times New Roman" w:cs="Times New Roman"/>
          <w:sz w:val="28"/>
          <w:szCs w:val="28"/>
        </w:rPr>
        <w:t xml:space="preserve">ố lại Bờm: </w:t>
      </w:r>
      <w:r>
        <w:rPr>
          <w:rFonts w:hint="default" w:ascii="Times New Roman" w:hAnsi="Times New Roman" w:cs="Times New Roman"/>
          <w:i/>
          <w:sz w:val="28"/>
          <w:szCs w:val="28"/>
        </w:rPr>
        <w:t xml:space="preserve">Cho hai số nguyên dương </w:t>
      </w:r>
      <w:r>
        <w:rPr>
          <w:rFonts w:hint="default" w:ascii="Times New Roman" w:hAnsi="Times New Roman" w:cs="Times New Roman"/>
          <w:sz w:val="28"/>
          <w:szCs w:val="28"/>
        </w:rPr>
        <w:t xml:space="preserve">n </w:t>
      </w:r>
      <w:r>
        <w:rPr>
          <w:rFonts w:hint="default" w:ascii="Times New Roman" w:hAnsi="Times New Roman" w:cs="Times New Roman"/>
          <w:i/>
          <w:sz w:val="28"/>
          <w:szCs w:val="28"/>
        </w:rPr>
        <w:t>và k (</w:t>
      </w:r>
      <w:r>
        <w:rPr>
          <w:rFonts w:hint="default" w:ascii="Times New Roman" w:hAnsi="Times New Roman" w:cs="Times New Roman"/>
          <w:sz w:val="28"/>
          <w:szCs w:val="28"/>
        </w:rPr>
        <w:t>1 ≤ n, k ≤ 10</w:t>
      </w:r>
      <w:r>
        <w:rPr>
          <w:rFonts w:hint="default" w:ascii="Times New Roman" w:hAnsi="Times New Roman" w:cs="Times New Roman"/>
          <w:sz w:val="28"/>
          <w:szCs w:val="28"/>
          <w:vertAlign w:val="superscript"/>
        </w:rPr>
        <w:t>15</w:t>
      </w:r>
      <w:r>
        <w:rPr>
          <w:rFonts w:hint="default" w:ascii="Times New Roman" w:hAnsi="Times New Roman" w:cs="Times New Roman"/>
          <w:i/>
          <w:sz w:val="28"/>
          <w:szCs w:val="28"/>
          <w:vertAlign w:val="baseline"/>
        </w:rPr>
        <w:t xml:space="preserve">), hãy tìm số </w:t>
      </w:r>
      <w:r>
        <w:rPr>
          <w:rFonts w:hint="default" w:ascii="Times New Roman" w:hAnsi="Times New Roman" w:cs="Times New Roman"/>
          <w:spacing w:val="6"/>
          <w:sz w:val="28"/>
          <w:szCs w:val="28"/>
          <w:vertAlign w:val="baseline"/>
        </w:rPr>
        <w:t>S</w:t>
      </w:r>
      <w:r>
        <w:rPr>
          <w:rFonts w:hint="default" w:ascii="Times New Roman" w:hAnsi="Times New Roman" w:cs="Times New Roman"/>
          <w:spacing w:val="6"/>
          <w:sz w:val="28"/>
          <w:szCs w:val="28"/>
          <w:vertAlign w:val="superscript"/>
        </w:rPr>
        <w:t>k</w:t>
      </w:r>
      <w:r>
        <w:rPr>
          <w:rFonts w:hint="default" w:ascii="Times New Roman" w:hAnsi="Times New Roman" w:cs="Times New Roman"/>
          <w:spacing w:val="6"/>
          <w:position w:val="1"/>
          <w:sz w:val="28"/>
          <w:szCs w:val="28"/>
          <w:vertAlign w:val="baseline"/>
        </w:rPr>
        <w:t>(</w:t>
      </w:r>
      <w:r>
        <w:rPr>
          <w:rFonts w:hint="default" w:ascii="Times New Roman" w:hAnsi="Times New Roman" w:cs="Times New Roman"/>
          <w:spacing w:val="6"/>
          <w:sz w:val="28"/>
          <w:szCs w:val="28"/>
          <w:vertAlign w:val="baseline"/>
        </w:rPr>
        <w:t>n</w:t>
      </w:r>
      <w:r>
        <w:rPr>
          <w:rFonts w:hint="default" w:ascii="Times New Roman" w:hAnsi="Times New Roman" w:cs="Times New Roman"/>
          <w:spacing w:val="6"/>
          <w:position w:val="1"/>
          <w:sz w:val="28"/>
          <w:szCs w:val="28"/>
          <w:vertAlign w:val="baseline"/>
        </w:rPr>
        <w:t xml:space="preserve">) </w:t>
      </w:r>
      <w:r>
        <w:rPr>
          <w:rFonts w:hint="default" w:ascii="Times New Roman" w:hAnsi="Times New Roman" w:cs="Times New Roman"/>
          <w:sz w:val="28"/>
          <w:szCs w:val="28"/>
          <w:vertAlign w:val="baseline"/>
        </w:rPr>
        <w:t>= S(S(… S</w:t>
      </w:r>
      <w:r>
        <w:rPr>
          <w:rFonts w:hint="default" w:ascii="Times New Roman" w:hAnsi="Times New Roman" w:cs="Times New Roman"/>
          <w:position w:val="1"/>
          <w:sz w:val="28"/>
          <w:szCs w:val="28"/>
          <w:vertAlign w:val="baseline"/>
        </w:rPr>
        <w:t>(</w:t>
      </w:r>
      <w:r>
        <w:rPr>
          <w:rFonts w:hint="default" w:ascii="Times New Roman" w:hAnsi="Times New Roman" w:cs="Times New Roman"/>
          <w:sz w:val="28"/>
          <w:szCs w:val="28"/>
          <w:vertAlign w:val="baseline"/>
        </w:rPr>
        <w:t>n</w:t>
      </w:r>
      <w:r>
        <w:rPr>
          <w:rFonts w:hint="default" w:ascii="Times New Roman" w:hAnsi="Times New Roman" w:cs="Times New Roman"/>
          <w:position w:val="1"/>
          <w:sz w:val="28"/>
          <w:szCs w:val="28"/>
          <w:vertAlign w:val="baseline"/>
        </w:rPr>
        <w:t>)</w:t>
      </w:r>
      <w:r>
        <w:rPr>
          <w:rFonts w:hint="default" w:ascii="Times New Roman" w:hAnsi="Times New Roman" w:cs="Times New Roman"/>
          <w:sz w:val="28"/>
          <w:szCs w:val="28"/>
          <w:vertAlign w:val="baseline"/>
        </w:rPr>
        <w:t xml:space="preserve">))  </w:t>
      </w:r>
      <w:r>
        <w:rPr>
          <w:rFonts w:hint="default" w:ascii="Times New Roman" w:hAnsi="Times New Roman" w:cs="Times New Roman"/>
          <w:i/>
          <w:sz w:val="28"/>
          <w:szCs w:val="28"/>
          <w:vertAlign w:val="baseline"/>
        </w:rPr>
        <w:t xml:space="preserve">là  số  rõ  ràng  liền  sau  thứ  </w:t>
      </w:r>
      <w:r>
        <w:rPr>
          <w:rFonts w:hint="default" w:ascii="Times New Roman" w:hAnsi="Times New Roman" w:cs="Times New Roman"/>
          <w:sz w:val="28"/>
          <w:szCs w:val="28"/>
          <w:vertAlign w:val="baseline"/>
        </w:rPr>
        <w:t xml:space="preserve">k </w:t>
      </w:r>
      <w:r>
        <w:rPr>
          <w:rFonts w:hint="default" w:ascii="Times New Roman" w:hAnsi="Times New Roman" w:cs="Times New Roman"/>
          <w:i/>
          <w:sz w:val="28"/>
          <w:szCs w:val="28"/>
          <w:vertAlign w:val="baseline"/>
        </w:rPr>
        <w:t>của</w:t>
      </w:r>
      <w:r>
        <w:rPr>
          <w:rFonts w:hint="default" w:ascii="Times New Roman" w:hAnsi="Times New Roman" w:cs="Times New Roman"/>
          <w:i/>
          <w:spacing w:val="-1"/>
          <w:sz w:val="28"/>
          <w:szCs w:val="28"/>
          <w:vertAlign w:val="baseline"/>
        </w:rPr>
        <w:t xml:space="preserve"> </w:t>
      </w:r>
      <w:r>
        <w:rPr>
          <w:rFonts w:hint="default" w:ascii="Times New Roman" w:hAnsi="Times New Roman" w:cs="Times New Roman"/>
          <w:sz w:val="28"/>
          <w:szCs w:val="28"/>
          <w:vertAlign w:val="baseline"/>
        </w:rPr>
        <w:t>n</w:t>
      </w:r>
      <w:r>
        <w:rPr>
          <w:rFonts w:hint="default" w:ascii="Times New Roman" w:hAnsi="Times New Roman" w:cs="Times New Roman"/>
          <w:i/>
          <w:sz w:val="28"/>
          <w:szCs w:val="28"/>
          <w:vertAlign w:val="baseline"/>
        </w:rPr>
        <w:t>.</w:t>
      </w:r>
    </w:p>
    <w:p>
      <w:pPr>
        <w:pStyle w:val="7"/>
        <w:spacing w:before="59"/>
        <w:ind w:left="871"/>
        <w:jc w:val="both"/>
        <w:rPr>
          <w:rFonts w:hint="default" w:ascii="Times New Roman" w:hAnsi="Times New Roman" w:cs="Times New Roman"/>
          <w:sz w:val="28"/>
          <w:szCs w:val="28"/>
        </w:rPr>
      </w:pPr>
      <w:r>
        <w:rPr>
          <w:rFonts w:hint="default" w:ascii="Times New Roman" w:hAnsi="Times New Roman" w:cs="Times New Roman"/>
          <w:sz w:val="28"/>
          <w:szCs w:val="28"/>
        </w:rPr>
        <w:t xml:space="preserve">Bạn hãy giúp Bờm giải câu </w:t>
      </w:r>
      <w:r>
        <w:rPr>
          <w:rFonts w:hint="default" w:cs="Times New Roman"/>
          <w:sz w:val="28"/>
          <w:szCs w:val="28"/>
          <w:lang w:val="en-US"/>
        </w:rPr>
        <w:t>đ</w:t>
      </w:r>
      <w:r>
        <w:rPr>
          <w:rFonts w:hint="default" w:ascii="Times New Roman" w:hAnsi="Times New Roman" w:cs="Times New Roman"/>
          <w:sz w:val="28"/>
          <w:szCs w:val="28"/>
        </w:rPr>
        <w:t>ố này nhé!</w:t>
      </w:r>
    </w:p>
    <w:p>
      <w:pPr>
        <w:spacing w:before="87"/>
        <w:ind w:left="871" w:right="0" w:firstLine="0"/>
        <w:jc w:val="both"/>
        <w:rPr>
          <w:rFonts w:hint="default" w:ascii="Times New Roman" w:hAnsi="Times New Roman" w:cs="Times New Roman"/>
          <w:sz w:val="28"/>
          <w:szCs w:val="28"/>
        </w:rPr>
      </w:pPr>
      <w:r>
        <w:rPr>
          <w:rFonts w:hint="default" w:ascii="Times New Roman" w:hAnsi="Times New Roman" w:cs="Times New Roman"/>
          <w:i/>
          <w:sz w:val="28"/>
          <w:szCs w:val="28"/>
        </w:rPr>
        <w:t xml:space="preserve">Dữ liệu vào từ file văn bản CLEAR.INP </w:t>
      </w:r>
      <w:r>
        <w:rPr>
          <w:rFonts w:hint="default" w:ascii="Times New Roman" w:hAnsi="Times New Roman" w:cs="Times New Roman"/>
          <w:sz w:val="28"/>
          <w:szCs w:val="28"/>
        </w:rPr>
        <w:t>có dạng:</w:t>
      </w:r>
    </w:p>
    <w:p>
      <w:pPr>
        <w:pStyle w:val="12"/>
        <w:numPr>
          <w:ilvl w:val="0"/>
          <w:numId w:val="63"/>
        </w:numPr>
        <w:tabs>
          <w:tab w:val="left" w:pos="1025"/>
        </w:tabs>
        <w:spacing w:before="93" w:after="0" w:line="240" w:lineRule="auto"/>
        <w:ind w:left="1024" w:right="0" w:hanging="361"/>
        <w:jc w:val="both"/>
        <w:rPr>
          <w:rFonts w:hint="default" w:ascii="Times New Roman" w:hAnsi="Times New Roman" w:cs="Times New Roman"/>
          <w:sz w:val="28"/>
          <w:szCs w:val="28"/>
        </w:rPr>
      </w:pPr>
      <w:r>
        <w:rPr>
          <w:rFonts w:hint="default" w:ascii="Times New Roman" w:hAnsi="Times New Roman" w:cs="Times New Roman"/>
          <w:w w:val="105"/>
          <w:sz w:val="28"/>
          <w:szCs w:val="28"/>
        </w:rPr>
        <w:t xml:space="preserve">Dòng </w:t>
      </w:r>
      <w:r>
        <w:rPr>
          <w:rFonts w:hint="default" w:cs="Times New Roman"/>
          <w:w w:val="105"/>
          <w:sz w:val="28"/>
          <w:szCs w:val="28"/>
          <w:lang w:val="en-US"/>
        </w:rPr>
        <w:t>đ</w:t>
      </w:r>
      <w:r>
        <w:rPr>
          <w:rFonts w:hint="default" w:ascii="Times New Roman" w:hAnsi="Times New Roman" w:cs="Times New Roman"/>
          <w:w w:val="105"/>
          <w:sz w:val="28"/>
          <w:szCs w:val="28"/>
        </w:rPr>
        <w:t>ầu là số t (0 € t ≤</w:t>
      </w:r>
      <w:r>
        <w:rPr>
          <w:rFonts w:hint="default" w:ascii="Times New Roman" w:hAnsi="Times New Roman" w:cs="Times New Roman"/>
          <w:spacing w:val="3"/>
          <w:w w:val="105"/>
          <w:sz w:val="28"/>
          <w:szCs w:val="28"/>
        </w:rPr>
        <w:t xml:space="preserve"> </w:t>
      </w:r>
      <w:r>
        <w:rPr>
          <w:rFonts w:hint="default" w:ascii="Times New Roman" w:hAnsi="Times New Roman" w:cs="Times New Roman"/>
          <w:w w:val="105"/>
          <w:sz w:val="28"/>
          <w:szCs w:val="28"/>
        </w:rPr>
        <w:t>20)</w:t>
      </w:r>
    </w:p>
    <w:p>
      <w:pPr>
        <w:pStyle w:val="12"/>
        <w:numPr>
          <w:ilvl w:val="0"/>
          <w:numId w:val="63"/>
        </w:numPr>
        <w:tabs>
          <w:tab w:val="left" w:pos="1025"/>
        </w:tabs>
        <w:spacing w:before="4" w:after="0" w:line="240" w:lineRule="auto"/>
        <w:ind w:left="1024" w:right="0" w:hanging="361"/>
        <w:jc w:val="both"/>
        <w:rPr>
          <w:rFonts w:hint="default" w:ascii="Times New Roman" w:hAnsi="Times New Roman" w:cs="Times New Roman"/>
          <w:sz w:val="28"/>
          <w:szCs w:val="28"/>
        </w:rPr>
      </w:pPr>
      <w:r>
        <w:rPr>
          <w:rFonts w:hint="default" w:ascii="Times New Roman" w:hAnsi="Times New Roman" w:cs="Times New Roman"/>
          <w:sz w:val="28"/>
          <w:szCs w:val="28"/>
        </w:rPr>
        <w:t>t dòng sau, mỗi dòng chứa 2 số nguyên n và</w:t>
      </w:r>
      <w:r>
        <w:rPr>
          <w:rFonts w:hint="default" w:ascii="Times New Roman" w:hAnsi="Times New Roman" w:cs="Times New Roman"/>
          <w:spacing w:val="7"/>
          <w:sz w:val="28"/>
          <w:szCs w:val="28"/>
        </w:rPr>
        <w:t xml:space="preserve"> </w:t>
      </w:r>
      <w:r>
        <w:rPr>
          <w:rFonts w:hint="default" w:ascii="Times New Roman" w:hAnsi="Times New Roman" w:cs="Times New Roman"/>
          <w:spacing w:val="4"/>
          <w:sz w:val="28"/>
          <w:szCs w:val="28"/>
        </w:rPr>
        <w:t>k.</w:t>
      </w:r>
    </w:p>
    <w:p>
      <w:pPr>
        <w:spacing w:before="62" w:line="266" w:lineRule="auto"/>
        <w:ind w:left="871" w:right="295" w:hanging="1"/>
        <w:jc w:val="both"/>
        <w:rPr>
          <w:rFonts w:hint="default" w:ascii="Times New Roman" w:hAnsi="Times New Roman" w:cs="Times New Roman"/>
          <w:sz w:val="28"/>
          <w:szCs w:val="28"/>
        </w:rPr>
      </w:pPr>
      <w:r>
        <w:rPr>
          <w:rFonts w:hint="default" w:ascii="Times New Roman" w:hAnsi="Times New Roman" w:cs="Times New Roman"/>
          <w:i/>
          <w:sz w:val="28"/>
          <w:szCs w:val="28"/>
        </w:rPr>
        <w:t xml:space="preserve">Kết quả ra file văn bản CLEAR.OUT </w:t>
      </w:r>
      <w:r>
        <w:rPr>
          <w:rFonts w:hint="default" w:ascii="Times New Roman" w:hAnsi="Times New Roman" w:cs="Times New Roman"/>
          <w:sz w:val="28"/>
          <w:szCs w:val="28"/>
        </w:rPr>
        <w:t>gồm t dòng, mỗi dòng là kết quả  tương ứng với dữ liệu</w:t>
      </w:r>
      <w:r>
        <w:rPr>
          <w:rFonts w:hint="default" w:ascii="Times New Roman" w:hAnsi="Times New Roman" w:cs="Times New Roman"/>
          <w:spacing w:val="-8"/>
          <w:sz w:val="28"/>
          <w:szCs w:val="28"/>
        </w:rPr>
        <w:t xml:space="preserve"> </w:t>
      </w:r>
      <w:r>
        <w:rPr>
          <w:rFonts w:hint="default" w:ascii="Times New Roman" w:hAnsi="Times New Roman" w:cs="Times New Roman"/>
          <w:sz w:val="28"/>
          <w:szCs w:val="28"/>
        </w:rPr>
        <w:t>vào.</w:t>
      </w:r>
    </w:p>
    <w:p>
      <w:pPr>
        <w:spacing w:after="0" w:line="266" w:lineRule="auto"/>
        <w:jc w:val="both"/>
        <w:rPr>
          <w:rFonts w:hint="default" w:ascii="Times New Roman" w:hAnsi="Times New Roman" w:cs="Times New Roman"/>
          <w:sz w:val="28"/>
          <w:szCs w:val="28"/>
        </w:rPr>
        <w:sectPr>
          <w:pgSz w:w="11900" w:h="16840"/>
          <w:pgMar w:top="1600" w:right="1680" w:bottom="2400" w:left="1680" w:header="0" w:footer="2216"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6"/>
        <w:rPr>
          <w:rFonts w:hint="default" w:ascii="Times New Roman" w:hAnsi="Times New Roman" w:cs="Times New Roman"/>
          <w:sz w:val="28"/>
          <w:szCs w:val="28"/>
        </w:rPr>
      </w:pPr>
    </w:p>
    <w:tbl>
      <w:tblPr>
        <w:tblStyle w:val="6"/>
        <w:tblW w:w="0" w:type="auto"/>
        <w:tblInd w:w="2549"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800"/>
        <w:gridCol w:w="165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3" w:hRule="atLeast"/>
        </w:trPr>
        <w:tc>
          <w:tcPr>
            <w:tcW w:w="1800" w:type="dxa"/>
          </w:tcPr>
          <w:p>
            <w:pPr>
              <w:pStyle w:val="13"/>
              <w:spacing w:before="9" w:line="244" w:lineRule="exact"/>
              <w:ind w:left="107"/>
              <w:rPr>
                <w:rFonts w:hint="default" w:ascii="Times New Roman" w:hAnsi="Times New Roman" w:cs="Times New Roman"/>
                <w:sz w:val="28"/>
                <w:szCs w:val="28"/>
              </w:rPr>
            </w:pPr>
            <w:r>
              <w:rPr>
                <w:rFonts w:hint="default" w:ascii="Times New Roman" w:hAnsi="Times New Roman" w:cs="Times New Roman"/>
                <w:sz w:val="28"/>
                <w:szCs w:val="28"/>
              </w:rPr>
              <w:t>CLEAR.INP</w:t>
            </w:r>
          </w:p>
        </w:tc>
        <w:tc>
          <w:tcPr>
            <w:tcW w:w="1658" w:type="dxa"/>
          </w:tcPr>
          <w:p>
            <w:pPr>
              <w:pStyle w:val="13"/>
              <w:spacing w:before="9" w:line="244" w:lineRule="exact"/>
              <w:ind w:left="107"/>
              <w:rPr>
                <w:rFonts w:hint="default" w:ascii="Times New Roman" w:hAnsi="Times New Roman" w:cs="Times New Roman"/>
                <w:sz w:val="28"/>
                <w:szCs w:val="28"/>
              </w:rPr>
            </w:pPr>
            <w:r>
              <w:rPr>
                <w:rFonts w:hint="default" w:ascii="Times New Roman" w:hAnsi="Times New Roman" w:cs="Times New Roman"/>
                <w:sz w:val="28"/>
                <w:szCs w:val="28"/>
              </w:rPr>
              <w:t>CLEAR.OUT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7" w:hRule="atLeast"/>
        </w:trPr>
        <w:tc>
          <w:tcPr>
            <w:tcW w:w="1800" w:type="dxa"/>
            <w:tcBorders>
              <w:bottom w:val="nil"/>
            </w:tcBorders>
          </w:tcPr>
          <w:p>
            <w:pPr>
              <w:pStyle w:val="13"/>
              <w:spacing w:before="6" w:line="252" w:lineRule="exact"/>
              <w:ind w:left="107"/>
              <w:rPr>
                <w:rFonts w:hint="default" w:ascii="Times New Roman" w:hAnsi="Times New Roman" w:cs="Times New Roman"/>
                <w:sz w:val="28"/>
                <w:szCs w:val="28"/>
              </w:rPr>
            </w:pPr>
            <w:r>
              <w:rPr>
                <w:rFonts w:hint="default" w:ascii="Times New Roman" w:hAnsi="Times New Roman" w:cs="Times New Roman"/>
                <w:w w:val="99"/>
                <w:sz w:val="28"/>
                <w:szCs w:val="28"/>
              </w:rPr>
              <w:t>2</w:t>
            </w:r>
          </w:p>
        </w:tc>
        <w:tc>
          <w:tcPr>
            <w:tcW w:w="1658" w:type="dxa"/>
            <w:tcBorders>
              <w:bottom w:val="nil"/>
            </w:tcBorders>
          </w:tcPr>
          <w:p>
            <w:pPr>
              <w:pStyle w:val="13"/>
              <w:spacing w:before="6" w:line="252" w:lineRule="exact"/>
              <w:ind w:left="107"/>
              <w:rPr>
                <w:rFonts w:hint="default" w:ascii="Times New Roman" w:hAnsi="Times New Roman" w:cs="Times New Roman"/>
                <w:sz w:val="28"/>
                <w:szCs w:val="28"/>
              </w:rPr>
            </w:pPr>
            <w:r>
              <w:rPr>
                <w:rFonts w:hint="default" w:ascii="Times New Roman" w:hAnsi="Times New Roman" w:cs="Times New Roman"/>
                <w:sz w:val="28"/>
                <w:szCs w:val="28"/>
              </w:rPr>
              <w:t>19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2" w:hRule="atLeast"/>
        </w:trPr>
        <w:tc>
          <w:tcPr>
            <w:tcW w:w="1800" w:type="dxa"/>
            <w:tcBorders>
              <w:top w:val="nil"/>
              <w:bottom w:val="nil"/>
            </w:tcBorders>
          </w:tcPr>
          <w:p>
            <w:pPr>
              <w:pStyle w:val="13"/>
              <w:spacing w:line="252" w:lineRule="exact"/>
              <w:ind w:left="107"/>
              <w:rPr>
                <w:rFonts w:hint="default" w:ascii="Times New Roman" w:hAnsi="Times New Roman" w:cs="Times New Roman"/>
                <w:sz w:val="28"/>
                <w:szCs w:val="28"/>
              </w:rPr>
            </w:pPr>
            <w:r>
              <w:rPr>
                <w:rFonts w:hint="default" w:ascii="Times New Roman" w:hAnsi="Times New Roman" w:cs="Times New Roman"/>
                <w:sz w:val="28"/>
                <w:szCs w:val="28"/>
              </w:rPr>
              <w:t>18 1</w:t>
            </w:r>
          </w:p>
        </w:tc>
        <w:tc>
          <w:tcPr>
            <w:tcW w:w="1658" w:type="dxa"/>
            <w:tcBorders>
              <w:top w:val="nil"/>
              <w:bottom w:val="nil"/>
            </w:tcBorders>
          </w:tcPr>
          <w:p>
            <w:pPr>
              <w:pStyle w:val="13"/>
              <w:spacing w:line="252" w:lineRule="exact"/>
              <w:ind w:left="107"/>
              <w:rPr>
                <w:rFonts w:hint="default" w:ascii="Times New Roman" w:hAnsi="Times New Roman" w:cs="Times New Roman"/>
                <w:sz w:val="28"/>
                <w:szCs w:val="28"/>
              </w:rPr>
            </w:pPr>
            <w:r>
              <w:rPr>
                <w:rFonts w:hint="default" w:ascii="Times New Roman" w:hAnsi="Times New Roman" w:cs="Times New Roman"/>
                <w:sz w:val="28"/>
                <w:szCs w:val="28"/>
              </w:rPr>
              <w:t>1000000000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65" w:hRule="atLeast"/>
        </w:trPr>
        <w:tc>
          <w:tcPr>
            <w:tcW w:w="1800" w:type="dxa"/>
            <w:tcBorders>
              <w:top w:val="nil"/>
            </w:tcBorders>
          </w:tcPr>
          <w:p>
            <w:pPr>
              <w:pStyle w:val="13"/>
              <w:spacing w:before="1" w:line="244" w:lineRule="exact"/>
              <w:ind w:left="107"/>
              <w:rPr>
                <w:rFonts w:hint="default" w:ascii="Times New Roman" w:hAnsi="Times New Roman" w:cs="Times New Roman"/>
                <w:sz w:val="28"/>
                <w:szCs w:val="28"/>
              </w:rPr>
            </w:pPr>
            <w:r>
              <w:rPr>
                <w:rFonts w:hint="default" w:ascii="Times New Roman" w:hAnsi="Times New Roman" w:cs="Times New Roman"/>
                <w:sz w:val="28"/>
                <w:szCs w:val="28"/>
              </w:rPr>
              <w:t>1 145674807</w:t>
            </w:r>
          </w:p>
        </w:tc>
        <w:tc>
          <w:tcPr>
            <w:tcW w:w="1658" w:type="dxa"/>
            <w:tcBorders>
              <w:top w:val="nil"/>
            </w:tcBorders>
          </w:tcPr>
          <w:p>
            <w:pPr>
              <w:pStyle w:val="13"/>
              <w:rPr>
                <w:rFonts w:hint="default" w:ascii="Times New Roman" w:hAnsi="Times New Roman" w:cs="Times New Roman"/>
                <w:sz w:val="28"/>
                <w:szCs w:val="28"/>
              </w:rPr>
            </w:pPr>
          </w:p>
        </w:tc>
      </w:tr>
    </w:tbl>
    <w:p>
      <w:pPr>
        <w:pStyle w:val="12"/>
        <w:numPr>
          <w:ilvl w:val="1"/>
          <w:numId w:val="60"/>
        </w:numPr>
        <w:tabs>
          <w:tab w:val="left" w:pos="845"/>
        </w:tabs>
        <w:spacing w:before="59" w:after="0" w:line="240" w:lineRule="auto"/>
        <w:ind w:left="844" w:right="0" w:hanging="541"/>
        <w:jc w:val="both"/>
        <w:rPr>
          <w:rFonts w:hint="default" w:ascii="Times New Roman" w:hAnsi="Times New Roman" w:cs="Times New Roman"/>
          <w:i/>
          <w:sz w:val="28"/>
          <w:szCs w:val="28"/>
        </w:rPr>
      </w:pPr>
      <w:r>
        <w:rPr>
          <w:rFonts w:hint="default" w:ascii="Times New Roman" w:hAnsi="Times New Roman" w:cs="Times New Roman"/>
          <w:i/>
          <w:w w:val="105"/>
          <w:sz w:val="28"/>
          <w:szCs w:val="28"/>
        </w:rPr>
        <w:t>Hái</w:t>
      </w:r>
      <w:r>
        <w:rPr>
          <w:rFonts w:hint="default" w:ascii="Times New Roman" w:hAnsi="Times New Roman" w:cs="Times New Roman"/>
          <w:i/>
          <w:spacing w:val="-4"/>
          <w:w w:val="105"/>
          <w:sz w:val="28"/>
          <w:szCs w:val="28"/>
        </w:rPr>
        <w:t xml:space="preserve"> </w:t>
      </w:r>
      <w:r>
        <w:rPr>
          <w:rFonts w:hint="default" w:ascii="Times New Roman" w:hAnsi="Times New Roman" w:cs="Times New Roman"/>
          <w:i/>
          <w:w w:val="105"/>
          <w:sz w:val="28"/>
          <w:szCs w:val="28"/>
        </w:rPr>
        <w:t>nấm</w:t>
      </w:r>
    </w:p>
    <w:p>
      <w:pPr>
        <w:pStyle w:val="7"/>
        <w:spacing w:before="84" w:line="264" w:lineRule="auto"/>
        <w:ind w:left="871" w:right="293"/>
        <w:jc w:val="both"/>
        <w:rPr>
          <w:rFonts w:hint="default" w:ascii="Times New Roman" w:hAnsi="Times New Roman" w:cs="Times New Roman"/>
          <w:sz w:val="28"/>
          <w:szCs w:val="28"/>
        </w:rPr>
      </w:pPr>
      <w:r>
        <w:rPr>
          <w:rFonts w:hint="default" w:ascii="Times New Roman" w:hAnsi="Times New Roman" w:cs="Times New Roman"/>
          <w:sz w:val="28"/>
          <w:szCs w:val="28"/>
        </w:rPr>
        <w:t xml:space="preserve">Bé Bông </w:t>
      </w:r>
      <w:r>
        <w:rPr>
          <w:rFonts w:hint="default" w:cs="Times New Roman"/>
          <w:sz w:val="28"/>
          <w:szCs w:val="28"/>
          <w:lang w:val="en-US"/>
        </w:rPr>
        <w:t>đ</w:t>
      </w:r>
      <w:r>
        <w:rPr>
          <w:rFonts w:hint="default" w:ascii="Times New Roman" w:hAnsi="Times New Roman" w:cs="Times New Roman"/>
          <w:sz w:val="28"/>
          <w:szCs w:val="28"/>
        </w:rPr>
        <w:t xml:space="preserve">i hái nấm trong N khu rừng </w:t>
      </w:r>
      <w:r>
        <w:rPr>
          <w:rFonts w:hint="default" w:cs="Times New Roman"/>
          <w:sz w:val="28"/>
          <w:szCs w:val="28"/>
          <w:lang w:val="en-US"/>
        </w:rPr>
        <w:t>đ</w:t>
      </w:r>
      <w:r>
        <w:rPr>
          <w:rFonts w:hint="default" w:ascii="Times New Roman" w:hAnsi="Times New Roman" w:cs="Times New Roman"/>
          <w:sz w:val="28"/>
          <w:szCs w:val="28"/>
        </w:rPr>
        <w:t xml:space="preserve">ánh số từ 1 </w:t>
      </w:r>
      <w:r>
        <w:rPr>
          <w:rFonts w:hint="default" w:cs="Times New Roman"/>
          <w:sz w:val="28"/>
          <w:szCs w:val="28"/>
          <w:lang w:val="en-US"/>
        </w:rPr>
        <w:t>đ</w:t>
      </w:r>
      <w:r>
        <w:rPr>
          <w:rFonts w:hint="default" w:ascii="Times New Roman" w:hAnsi="Times New Roman" w:cs="Times New Roman"/>
          <w:sz w:val="28"/>
          <w:szCs w:val="28"/>
        </w:rPr>
        <w:t>ến N, nhưng chỉ có M khu rừng có nấm. Việc di chuyển từ khu rừng thứ i sang khu rừng thứ j tốn t</w:t>
      </w:r>
      <w:r>
        <w:rPr>
          <w:rFonts w:hint="default" w:ascii="Times New Roman" w:hAnsi="Times New Roman" w:cs="Times New Roman"/>
          <w:sz w:val="28"/>
          <w:szCs w:val="28"/>
          <w:vertAlign w:val="subscript"/>
        </w:rPr>
        <w:t>ij</w:t>
      </w:r>
      <w:r>
        <w:rPr>
          <w:rFonts w:hint="default" w:ascii="Times New Roman" w:hAnsi="Times New Roman" w:cs="Times New Roman"/>
          <w:sz w:val="28"/>
          <w:szCs w:val="28"/>
          <w:vertAlign w:val="baseline"/>
        </w:rPr>
        <w:t xml:space="preserve">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ơn vị thời gian.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ến khu rừng i có nấm, cô bé có thể dừng lại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ể hái  nấm.</w:t>
      </w:r>
      <w:r>
        <w:rPr>
          <w:rFonts w:hint="default" w:ascii="Times New Roman" w:hAnsi="Times New Roman" w:cs="Times New Roman"/>
          <w:spacing w:val="31"/>
          <w:sz w:val="28"/>
          <w:szCs w:val="28"/>
          <w:vertAlign w:val="baseline"/>
        </w:rPr>
        <w:t xml:space="preserve"> </w:t>
      </w:r>
      <w:r>
        <w:rPr>
          <w:rFonts w:hint="default" w:ascii="Times New Roman" w:hAnsi="Times New Roman" w:cs="Times New Roman"/>
          <w:sz w:val="28"/>
          <w:szCs w:val="28"/>
          <w:vertAlign w:val="baseline"/>
        </w:rPr>
        <w:t>Nếu</w:t>
      </w:r>
      <w:r>
        <w:rPr>
          <w:rFonts w:hint="default" w:ascii="Times New Roman" w:hAnsi="Times New Roman" w:cs="Times New Roman"/>
          <w:spacing w:val="32"/>
          <w:sz w:val="28"/>
          <w:szCs w:val="28"/>
          <w:vertAlign w:val="baseline"/>
        </w:rPr>
        <w:t xml:space="preserve"> </w:t>
      </w:r>
      <w:r>
        <w:rPr>
          <w:rFonts w:hint="default" w:ascii="Times New Roman" w:hAnsi="Times New Roman" w:cs="Times New Roman"/>
          <w:sz w:val="28"/>
          <w:szCs w:val="28"/>
          <w:vertAlign w:val="baseline"/>
        </w:rPr>
        <w:t>tổng</w:t>
      </w:r>
      <w:r>
        <w:rPr>
          <w:rFonts w:hint="default" w:ascii="Times New Roman" w:hAnsi="Times New Roman" w:cs="Times New Roman"/>
          <w:spacing w:val="30"/>
          <w:sz w:val="28"/>
          <w:szCs w:val="28"/>
          <w:vertAlign w:val="baseline"/>
        </w:rPr>
        <w:t xml:space="preserve"> </w:t>
      </w:r>
      <w:r>
        <w:rPr>
          <w:rFonts w:hint="default" w:ascii="Times New Roman" w:hAnsi="Times New Roman" w:cs="Times New Roman"/>
          <w:sz w:val="28"/>
          <w:szCs w:val="28"/>
          <w:vertAlign w:val="baseline"/>
        </w:rPr>
        <w:t>số</w:t>
      </w:r>
      <w:r>
        <w:rPr>
          <w:rFonts w:hint="default" w:ascii="Times New Roman" w:hAnsi="Times New Roman" w:cs="Times New Roman"/>
          <w:spacing w:val="32"/>
          <w:sz w:val="28"/>
          <w:szCs w:val="28"/>
          <w:vertAlign w:val="baseline"/>
        </w:rPr>
        <w:t xml:space="preserve">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ơn</w:t>
      </w:r>
      <w:r>
        <w:rPr>
          <w:rFonts w:hint="default" w:ascii="Times New Roman" w:hAnsi="Times New Roman" w:cs="Times New Roman"/>
          <w:spacing w:val="32"/>
          <w:sz w:val="28"/>
          <w:szCs w:val="28"/>
          <w:vertAlign w:val="baseline"/>
        </w:rPr>
        <w:t xml:space="preserve"> </w:t>
      </w:r>
      <w:r>
        <w:rPr>
          <w:rFonts w:hint="default" w:ascii="Times New Roman" w:hAnsi="Times New Roman" w:cs="Times New Roman"/>
          <w:sz w:val="28"/>
          <w:szCs w:val="28"/>
          <w:vertAlign w:val="baseline"/>
        </w:rPr>
        <w:t>vị</w:t>
      </w:r>
      <w:r>
        <w:rPr>
          <w:rFonts w:hint="default" w:ascii="Times New Roman" w:hAnsi="Times New Roman" w:cs="Times New Roman"/>
          <w:spacing w:val="33"/>
          <w:sz w:val="28"/>
          <w:szCs w:val="28"/>
          <w:vertAlign w:val="baseline"/>
        </w:rPr>
        <w:t xml:space="preserve"> </w:t>
      </w:r>
      <w:r>
        <w:rPr>
          <w:rFonts w:hint="default" w:ascii="Times New Roman" w:hAnsi="Times New Roman" w:cs="Times New Roman"/>
          <w:sz w:val="28"/>
          <w:szCs w:val="28"/>
          <w:vertAlign w:val="baseline"/>
        </w:rPr>
        <w:t>thời</w:t>
      </w:r>
      <w:r>
        <w:rPr>
          <w:rFonts w:hint="default" w:ascii="Times New Roman" w:hAnsi="Times New Roman" w:cs="Times New Roman"/>
          <w:spacing w:val="33"/>
          <w:sz w:val="28"/>
          <w:szCs w:val="28"/>
          <w:vertAlign w:val="baseline"/>
        </w:rPr>
        <w:t xml:space="preserve"> </w:t>
      </w:r>
      <w:r>
        <w:rPr>
          <w:rFonts w:hint="default" w:ascii="Times New Roman" w:hAnsi="Times New Roman" w:cs="Times New Roman"/>
          <w:sz w:val="28"/>
          <w:szCs w:val="28"/>
          <w:vertAlign w:val="baseline"/>
        </w:rPr>
        <w:t>gian</w:t>
      </w:r>
      <w:r>
        <w:rPr>
          <w:rFonts w:hint="default" w:ascii="Times New Roman" w:hAnsi="Times New Roman" w:cs="Times New Roman"/>
          <w:spacing w:val="32"/>
          <w:sz w:val="28"/>
          <w:szCs w:val="28"/>
          <w:vertAlign w:val="baseline"/>
        </w:rPr>
        <w:t xml:space="preserve"> </w:t>
      </w:r>
      <w:r>
        <w:rPr>
          <w:rFonts w:hint="default" w:ascii="Times New Roman" w:hAnsi="Times New Roman" w:cs="Times New Roman"/>
          <w:sz w:val="28"/>
          <w:szCs w:val="28"/>
          <w:vertAlign w:val="baseline"/>
        </w:rPr>
        <w:t>cô</w:t>
      </w:r>
      <w:r>
        <w:rPr>
          <w:rFonts w:hint="default" w:ascii="Times New Roman" w:hAnsi="Times New Roman" w:cs="Times New Roman"/>
          <w:spacing w:val="32"/>
          <w:sz w:val="28"/>
          <w:szCs w:val="28"/>
          <w:vertAlign w:val="baseline"/>
        </w:rPr>
        <w:t xml:space="preserve"> </w:t>
      </w:r>
      <w:r>
        <w:rPr>
          <w:rFonts w:hint="default" w:ascii="Times New Roman" w:hAnsi="Times New Roman" w:cs="Times New Roman"/>
          <w:sz w:val="28"/>
          <w:szCs w:val="28"/>
          <w:vertAlign w:val="baseline"/>
        </w:rPr>
        <w:t>bé</w:t>
      </w:r>
      <w:r>
        <w:rPr>
          <w:rFonts w:hint="default" w:ascii="Times New Roman" w:hAnsi="Times New Roman" w:cs="Times New Roman"/>
          <w:spacing w:val="31"/>
          <w:sz w:val="28"/>
          <w:szCs w:val="28"/>
          <w:vertAlign w:val="baseline"/>
        </w:rPr>
        <w:t xml:space="preserve"> </w:t>
      </w:r>
      <w:r>
        <w:rPr>
          <w:rFonts w:hint="default" w:ascii="Times New Roman" w:hAnsi="Times New Roman" w:cs="Times New Roman"/>
          <w:sz w:val="28"/>
          <w:szCs w:val="28"/>
          <w:vertAlign w:val="baseline"/>
        </w:rPr>
        <w:t>dừng</w:t>
      </w:r>
      <w:r>
        <w:rPr>
          <w:rFonts w:hint="default" w:ascii="Times New Roman" w:hAnsi="Times New Roman" w:cs="Times New Roman"/>
          <w:spacing w:val="32"/>
          <w:sz w:val="28"/>
          <w:szCs w:val="28"/>
          <w:vertAlign w:val="baseline"/>
        </w:rPr>
        <w:t xml:space="preserve"> </w:t>
      </w:r>
      <w:r>
        <w:rPr>
          <w:rFonts w:hint="default" w:ascii="Times New Roman" w:hAnsi="Times New Roman" w:cs="Times New Roman"/>
          <w:sz w:val="28"/>
          <w:szCs w:val="28"/>
          <w:vertAlign w:val="baseline"/>
        </w:rPr>
        <w:t>lại</w:t>
      </w:r>
      <w:r>
        <w:rPr>
          <w:rFonts w:hint="default" w:ascii="Times New Roman" w:hAnsi="Times New Roman" w:cs="Times New Roman"/>
          <w:spacing w:val="33"/>
          <w:sz w:val="28"/>
          <w:szCs w:val="28"/>
          <w:vertAlign w:val="baseline"/>
        </w:rPr>
        <w:t xml:space="preserve"> </w:t>
      </w:r>
      <w:r>
        <w:rPr>
          <w:rFonts w:hint="default" w:ascii="Times New Roman" w:hAnsi="Times New Roman" w:cs="Times New Roman"/>
          <w:sz w:val="28"/>
          <w:szCs w:val="28"/>
          <w:vertAlign w:val="baseline"/>
        </w:rPr>
        <w:t>ở</w:t>
      </w:r>
      <w:r>
        <w:rPr>
          <w:rFonts w:hint="default" w:ascii="Times New Roman" w:hAnsi="Times New Roman" w:cs="Times New Roman"/>
          <w:spacing w:val="31"/>
          <w:sz w:val="28"/>
          <w:szCs w:val="28"/>
          <w:vertAlign w:val="baseline"/>
        </w:rPr>
        <w:t xml:space="preserve"> </w:t>
      </w:r>
      <w:r>
        <w:rPr>
          <w:rFonts w:hint="default" w:ascii="Times New Roman" w:hAnsi="Times New Roman" w:cs="Times New Roman"/>
          <w:sz w:val="28"/>
          <w:szCs w:val="28"/>
          <w:vertAlign w:val="baseline"/>
        </w:rPr>
        <w:t>khu</w:t>
      </w:r>
      <w:r>
        <w:rPr>
          <w:rFonts w:hint="default" w:ascii="Times New Roman" w:hAnsi="Times New Roman" w:cs="Times New Roman"/>
          <w:spacing w:val="30"/>
          <w:sz w:val="28"/>
          <w:szCs w:val="28"/>
          <w:vertAlign w:val="baseline"/>
        </w:rPr>
        <w:t xml:space="preserve"> </w:t>
      </w:r>
      <w:r>
        <w:rPr>
          <w:rFonts w:hint="default" w:ascii="Times New Roman" w:hAnsi="Times New Roman" w:cs="Times New Roman"/>
          <w:sz w:val="28"/>
          <w:szCs w:val="28"/>
          <w:vertAlign w:val="baseline"/>
        </w:rPr>
        <w:t>rừng</w:t>
      </w:r>
      <w:r>
        <w:rPr>
          <w:rFonts w:hint="default" w:ascii="Times New Roman" w:hAnsi="Times New Roman" w:cs="Times New Roman"/>
          <w:spacing w:val="30"/>
          <w:sz w:val="28"/>
          <w:szCs w:val="28"/>
          <w:vertAlign w:val="baseline"/>
        </w:rPr>
        <w:t xml:space="preserve"> </w:t>
      </w:r>
      <w:r>
        <w:rPr>
          <w:rFonts w:hint="default" w:ascii="Times New Roman" w:hAnsi="Times New Roman" w:cs="Times New Roman"/>
          <w:sz w:val="28"/>
          <w:szCs w:val="28"/>
          <w:vertAlign w:val="baseline"/>
        </w:rPr>
        <w:t>thứ</w:t>
      </w:r>
      <w:r>
        <w:rPr>
          <w:rFonts w:hint="default" w:ascii="Times New Roman" w:hAnsi="Times New Roman" w:cs="Times New Roman"/>
          <w:spacing w:val="32"/>
          <w:sz w:val="28"/>
          <w:szCs w:val="28"/>
          <w:vertAlign w:val="baseline"/>
        </w:rPr>
        <w:t xml:space="preserve"> </w:t>
      </w:r>
      <w:r>
        <w:rPr>
          <w:rFonts w:hint="default" w:ascii="Times New Roman" w:hAnsi="Times New Roman" w:cs="Times New Roman"/>
          <w:sz w:val="28"/>
          <w:szCs w:val="28"/>
          <w:vertAlign w:val="baseline"/>
        </w:rPr>
        <w:t>i</w:t>
      </w:r>
      <w:r>
        <w:rPr>
          <w:rFonts w:hint="default" w:ascii="Times New Roman" w:hAnsi="Times New Roman" w:cs="Times New Roman"/>
          <w:spacing w:val="33"/>
          <w:sz w:val="28"/>
          <w:szCs w:val="28"/>
          <w:vertAlign w:val="baseline"/>
        </w:rPr>
        <w:t xml:space="preserve"> </w:t>
      </w:r>
      <w:r>
        <w:rPr>
          <w:rFonts w:hint="default" w:ascii="Times New Roman" w:hAnsi="Times New Roman" w:cs="Times New Roman"/>
          <w:sz w:val="28"/>
          <w:szCs w:val="28"/>
          <w:vertAlign w:val="baseline"/>
        </w:rPr>
        <w:t>là</w:t>
      </w:r>
      <w:r>
        <w:rPr>
          <w:rFonts w:hint="default" w:ascii="Times New Roman" w:hAnsi="Times New Roman" w:cs="Times New Roman"/>
          <w:spacing w:val="31"/>
          <w:sz w:val="28"/>
          <w:szCs w:val="28"/>
          <w:vertAlign w:val="baseline"/>
        </w:rPr>
        <w:t xml:space="preserve"> </w:t>
      </w:r>
      <w:r>
        <w:rPr>
          <w:rFonts w:hint="default" w:ascii="Times New Roman" w:hAnsi="Times New Roman" w:cs="Times New Roman"/>
          <w:sz w:val="28"/>
          <w:szCs w:val="28"/>
          <w:vertAlign w:val="baseline"/>
        </w:rPr>
        <w:t>d</w:t>
      </w:r>
      <w:r>
        <w:rPr>
          <w:rFonts w:hint="default" w:ascii="Times New Roman" w:hAnsi="Times New Roman" w:cs="Times New Roman"/>
          <w:sz w:val="28"/>
          <w:szCs w:val="28"/>
          <w:vertAlign w:val="subscript"/>
        </w:rPr>
        <w:t>i</w:t>
      </w:r>
    </w:p>
    <w:p>
      <w:pPr>
        <w:pStyle w:val="7"/>
        <w:spacing w:before="77" w:line="149" w:lineRule="exact"/>
        <w:ind w:left="871"/>
        <w:jc w:val="both"/>
        <w:rPr>
          <w:rFonts w:hint="default" w:ascii="Times New Roman" w:hAnsi="Times New Roman" w:cs="Times New Roman"/>
          <w:sz w:val="28"/>
          <w:szCs w:val="28"/>
        </w:rPr>
      </w:pPr>
      <w:r>
        <w:rPr>
          <w:rFonts w:hint="default" w:ascii="Times New Roman" w:hAnsi="Times New Roman" w:cs="Times New Roman"/>
          <w:sz w:val="28"/>
          <w:szCs w:val="28"/>
        </w:rPr>
        <w:t>(d</w:t>
      </w:r>
      <w:r>
        <w:rPr>
          <w:rFonts w:hint="default" w:ascii="Times New Roman" w:hAnsi="Times New Roman" w:cs="Times New Roman"/>
          <w:sz w:val="28"/>
          <w:szCs w:val="28"/>
          <w:vertAlign w:val="subscript"/>
        </w:rPr>
        <w:t>i</w:t>
      </w:r>
      <w:r>
        <w:rPr>
          <w:rFonts w:hint="default" w:ascii="Times New Roman" w:hAnsi="Times New Roman" w:cs="Times New Roman"/>
          <w:sz w:val="28"/>
          <w:szCs w:val="28"/>
          <w:vertAlign w:val="baseline"/>
        </w:rPr>
        <w:t>&gt;0),</w:t>
      </w:r>
      <w:r>
        <w:rPr>
          <w:rFonts w:hint="default" w:ascii="Times New Roman" w:hAnsi="Times New Roman" w:cs="Times New Roman"/>
          <w:spacing w:val="25"/>
          <w:sz w:val="28"/>
          <w:szCs w:val="28"/>
          <w:vertAlign w:val="baseline"/>
        </w:rPr>
        <w:t xml:space="preserve"> </w:t>
      </w:r>
      <w:r>
        <w:rPr>
          <w:rFonts w:hint="default" w:ascii="Times New Roman" w:hAnsi="Times New Roman" w:cs="Times New Roman"/>
          <w:sz w:val="28"/>
          <w:szCs w:val="28"/>
          <w:vertAlign w:val="baseline"/>
        </w:rPr>
        <w:t>thì</w:t>
      </w:r>
      <w:r>
        <w:rPr>
          <w:rFonts w:hint="default" w:ascii="Times New Roman" w:hAnsi="Times New Roman" w:cs="Times New Roman"/>
          <w:spacing w:val="26"/>
          <w:sz w:val="28"/>
          <w:szCs w:val="28"/>
          <w:vertAlign w:val="baseline"/>
        </w:rPr>
        <w:t xml:space="preserve"> </w:t>
      </w:r>
      <w:r>
        <w:rPr>
          <w:rFonts w:hint="default" w:ascii="Times New Roman" w:hAnsi="Times New Roman" w:cs="Times New Roman"/>
          <w:sz w:val="28"/>
          <w:szCs w:val="28"/>
          <w:vertAlign w:val="baseline"/>
        </w:rPr>
        <w:t>cô</w:t>
      </w:r>
      <w:r>
        <w:rPr>
          <w:rFonts w:hint="default" w:ascii="Times New Roman" w:hAnsi="Times New Roman" w:cs="Times New Roman"/>
          <w:spacing w:val="25"/>
          <w:sz w:val="28"/>
          <w:szCs w:val="28"/>
          <w:vertAlign w:val="baseline"/>
        </w:rPr>
        <w:t xml:space="preserve"> </w:t>
      </w:r>
      <w:r>
        <w:rPr>
          <w:rFonts w:hint="default" w:ascii="Times New Roman" w:hAnsi="Times New Roman" w:cs="Times New Roman"/>
          <w:sz w:val="28"/>
          <w:szCs w:val="28"/>
          <w:vertAlign w:val="baseline"/>
        </w:rPr>
        <w:t>bé</w:t>
      </w:r>
      <w:r>
        <w:rPr>
          <w:rFonts w:hint="default" w:ascii="Times New Roman" w:hAnsi="Times New Roman" w:cs="Times New Roman"/>
          <w:spacing w:val="23"/>
          <w:sz w:val="28"/>
          <w:szCs w:val="28"/>
          <w:vertAlign w:val="baseline"/>
        </w:rPr>
        <w:t xml:space="preserve"> </w:t>
      </w:r>
      <w:r>
        <w:rPr>
          <w:rFonts w:hint="default" w:ascii="Times New Roman" w:hAnsi="Times New Roman" w:cs="Times New Roman"/>
          <w:sz w:val="28"/>
          <w:szCs w:val="28"/>
          <w:vertAlign w:val="baseline"/>
        </w:rPr>
        <w:t>hái</w:t>
      </w:r>
      <w:r>
        <w:rPr>
          <w:rFonts w:hint="default" w:ascii="Times New Roman" w:hAnsi="Times New Roman" w:cs="Times New Roman"/>
          <w:spacing w:val="27"/>
          <w:sz w:val="28"/>
          <w:szCs w:val="28"/>
          <w:vertAlign w:val="baseline"/>
        </w:rPr>
        <w:t xml:space="preserve">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ược:</w:t>
      </w:r>
      <w:r>
        <w:rPr>
          <w:rFonts w:hint="default" w:ascii="Times New Roman" w:hAnsi="Times New Roman" w:cs="Times New Roman"/>
          <w:spacing w:val="25"/>
          <w:sz w:val="28"/>
          <w:szCs w:val="28"/>
          <w:vertAlign w:val="baseline"/>
        </w:rPr>
        <w:t xml:space="preserve"> </w:t>
      </w:r>
      <w:r>
        <w:rPr>
          <w:rFonts w:hint="default" w:ascii="Times New Roman" w:hAnsi="Times New Roman" w:cs="Times New Roman"/>
          <w:sz w:val="28"/>
          <w:szCs w:val="28"/>
          <w:vertAlign w:val="baseline"/>
        </w:rPr>
        <w:t>[</w:t>
      </w:r>
      <w:r>
        <w:rPr>
          <w:rFonts w:hint="default" w:ascii="Times New Roman" w:hAnsi="Times New Roman" w:cs="Times New Roman"/>
          <w:sz w:val="28"/>
          <w:szCs w:val="28"/>
          <w:u w:val="single"/>
          <w:vertAlign w:val="superscript"/>
        </w:rPr>
        <w:t>Si</w:t>
      </w:r>
      <w:r>
        <w:rPr>
          <w:rFonts w:hint="default" w:ascii="Times New Roman" w:hAnsi="Times New Roman" w:cs="Times New Roman"/>
          <w:sz w:val="28"/>
          <w:szCs w:val="28"/>
          <w:vertAlign w:val="baseline"/>
        </w:rPr>
        <w:t>]</w:t>
      </w:r>
      <w:r>
        <w:rPr>
          <w:rFonts w:hint="default" w:ascii="Times New Roman" w:hAnsi="Times New Roman" w:cs="Times New Roman"/>
          <w:spacing w:val="-5"/>
          <w:sz w:val="28"/>
          <w:szCs w:val="28"/>
          <w:vertAlign w:val="baseline"/>
        </w:rPr>
        <w:t xml:space="preserve"> </w:t>
      </w:r>
      <w:r>
        <w:rPr>
          <w:rFonts w:hint="default" w:ascii="Times New Roman" w:hAnsi="Times New Roman" w:cs="Times New Roman"/>
          <w:sz w:val="28"/>
          <w:szCs w:val="28"/>
          <w:vertAlign w:val="baseline"/>
        </w:rPr>
        <w:t>+</w:t>
      </w:r>
      <w:r>
        <w:rPr>
          <w:rFonts w:hint="default" w:ascii="Times New Roman" w:hAnsi="Times New Roman" w:cs="Times New Roman"/>
          <w:spacing w:val="-4"/>
          <w:sz w:val="28"/>
          <w:szCs w:val="28"/>
          <w:vertAlign w:val="baseline"/>
        </w:rPr>
        <w:t xml:space="preserve"> </w:t>
      </w:r>
      <w:r>
        <w:rPr>
          <w:rFonts w:hint="default" w:ascii="Times New Roman" w:hAnsi="Times New Roman" w:cs="Times New Roman"/>
          <w:sz w:val="28"/>
          <w:szCs w:val="28"/>
          <w:vertAlign w:val="baseline"/>
        </w:rPr>
        <w:t>[</w:t>
      </w:r>
      <w:r>
        <w:rPr>
          <w:rFonts w:hint="default" w:ascii="Times New Roman" w:hAnsi="Times New Roman" w:cs="Times New Roman"/>
          <w:sz w:val="28"/>
          <w:szCs w:val="28"/>
          <w:u w:val="single"/>
          <w:vertAlign w:val="superscript"/>
        </w:rPr>
        <w:t>Si</w:t>
      </w:r>
      <w:r>
        <w:rPr>
          <w:rFonts w:hint="default" w:ascii="Times New Roman" w:hAnsi="Times New Roman" w:cs="Times New Roman"/>
          <w:sz w:val="28"/>
          <w:szCs w:val="28"/>
          <w:vertAlign w:val="baseline"/>
        </w:rPr>
        <w:t>]</w:t>
      </w:r>
      <w:r>
        <w:rPr>
          <w:rFonts w:hint="default" w:ascii="Times New Roman" w:hAnsi="Times New Roman" w:cs="Times New Roman"/>
          <w:spacing w:val="-18"/>
          <w:sz w:val="28"/>
          <w:szCs w:val="28"/>
          <w:vertAlign w:val="baseline"/>
        </w:rPr>
        <w:t xml:space="preserve"> </w:t>
      </w:r>
      <w:r>
        <w:rPr>
          <w:rFonts w:hint="default" w:ascii="Times New Roman" w:hAnsi="Times New Roman" w:cs="Times New Roman"/>
          <w:sz w:val="28"/>
          <w:szCs w:val="28"/>
          <w:vertAlign w:val="baseline"/>
        </w:rPr>
        <w:t>+</w:t>
      </w:r>
      <w:r>
        <w:rPr>
          <w:rFonts w:hint="default" w:ascii="Times New Roman" w:hAnsi="Times New Roman" w:cs="Times New Roman"/>
          <w:spacing w:val="-2"/>
          <w:sz w:val="28"/>
          <w:szCs w:val="28"/>
          <w:vertAlign w:val="baseline"/>
        </w:rPr>
        <w:t xml:space="preserve"> </w:t>
      </w:r>
      <w:r>
        <w:rPr>
          <w:rFonts w:hint="default" w:ascii="Times New Roman" w:hAnsi="Times New Roman" w:cs="Times New Roman"/>
          <w:sz w:val="28"/>
          <w:szCs w:val="28"/>
          <w:vertAlign w:val="baseline"/>
        </w:rPr>
        <w:t>.</w:t>
      </w:r>
      <w:r>
        <w:rPr>
          <w:rFonts w:hint="default" w:ascii="Times New Roman" w:hAnsi="Times New Roman" w:cs="Times New Roman"/>
          <w:spacing w:val="53"/>
          <w:sz w:val="28"/>
          <w:szCs w:val="28"/>
          <w:vertAlign w:val="baseline"/>
        </w:rPr>
        <w:t xml:space="preserve"> </w:t>
      </w:r>
      <w:r>
        <w:rPr>
          <w:rFonts w:hint="default" w:ascii="Times New Roman" w:hAnsi="Times New Roman" w:cs="Times New Roman"/>
          <w:sz w:val="28"/>
          <w:szCs w:val="28"/>
          <w:vertAlign w:val="baseline"/>
        </w:rPr>
        <w:t>.</w:t>
      </w:r>
      <w:r>
        <w:rPr>
          <w:rFonts w:hint="default" w:ascii="Times New Roman" w:hAnsi="Times New Roman" w:cs="Times New Roman"/>
          <w:spacing w:val="-19"/>
          <w:sz w:val="28"/>
          <w:szCs w:val="28"/>
          <w:vertAlign w:val="baseline"/>
        </w:rPr>
        <w:t xml:space="preserve"> </w:t>
      </w:r>
      <w:r>
        <w:rPr>
          <w:rFonts w:hint="default" w:ascii="Times New Roman" w:hAnsi="Times New Roman" w:cs="Times New Roman"/>
          <w:sz w:val="28"/>
          <w:szCs w:val="28"/>
          <w:vertAlign w:val="baseline"/>
        </w:rPr>
        <w:t>+</w:t>
      </w:r>
      <w:r>
        <w:rPr>
          <w:rFonts w:hint="default" w:ascii="Times New Roman" w:hAnsi="Times New Roman" w:cs="Times New Roman"/>
          <w:spacing w:val="40"/>
          <w:sz w:val="28"/>
          <w:szCs w:val="28"/>
          <w:vertAlign w:val="baseline"/>
        </w:rPr>
        <w:t xml:space="preserve"> </w:t>
      </w:r>
      <w:r>
        <w:rPr>
          <w:rFonts w:hint="default" w:ascii="Times New Roman" w:hAnsi="Times New Roman" w:cs="Times New Roman"/>
          <w:sz w:val="28"/>
          <w:szCs w:val="28"/>
          <w:vertAlign w:val="baseline"/>
        </w:rPr>
        <w:t>[</w:t>
      </w:r>
      <w:r>
        <w:rPr>
          <w:rFonts w:hint="default" w:ascii="Times New Roman" w:hAnsi="Times New Roman" w:cs="Times New Roman"/>
          <w:spacing w:val="-13"/>
          <w:sz w:val="28"/>
          <w:szCs w:val="28"/>
          <w:u w:val="single"/>
          <w:vertAlign w:val="superscript"/>
        </w:rPr>
        <w:t xml:space="preserve"> </w:t>
      </w:r>
      <w:r>
        <w:rPr>
          <w:rFonts w:hint="default" w:ascii="Times New Roman" w:hAnsi="Times New Roman" w:cs="Times New Roman"/>
          <w:sz w:val="28"/>
          <w:szCs w:val="28"/>
          <w:u w:val="single"/>
          <w:vertAlign w:val="superscript"/>
        </w:rPr>
        <w:t>Si</w:t>
      </w:r>
      <w:r>
        <w:rPr>
          <w:rFonts w:hint="default" w:ascii="Times New Roman" w:hAnsi="Times New Roman" w:cs="Times New Roman"/>
          <w:spacing w:val="3"/>
          <w:sz w:val="28"/>
          <w:szCs w:val="28"/>
          <w:vertAlign w:val="baseline"/>
        </w:rPr>
        <w:t xml:space="preserve"> </w:t>
      </w:r>
      <w:r>
        <w:rPr>
          <w:rFonts w:hint="default" w:ascii="Times New Roman" w:hAnsi="Times New Roman" w:cs="Times New Roman"/>
          <w:sz w:val="28"/>
          <w:szCs w:val="28"/>
          <w:vertAlign w:val="baseline"/>
        </w:rPr>
        <w:t>]</w:t>
      </w:r>
      <w:r>
        <w:rPr>
          <w:rFonts w:hint="default" w:ascii="Times New Roman" w:hAnsi="Times New Roman" w:cs="Times New Roman"/>
          <w:spacing w:val="26"/>
          <w:sz w:val="28"/>
          <w:szCs w:val="28"/>
          <w:vertAlign w:val="baseline"/>
        </w:rPr>
        <w:t xml:space="preserve"> </w:t>
      </w:r>
      <w:r>
        <w:rPr>
          <w:rFonts w:hint="default" w:ascii="Times New Roman" w:hAnsi="Times New Roman" w:cs="Times New Roman"/>
          <w:sz w:val="28"/>
          <w:szCs w:val="28"/>
          <w:vertAlign w:val="baseline"/>
        </w:rPr>
        <w:t>cây</w:t>
      </w:r>
      <w:r>
        <w:rPr>
          <w:rFonts w:hint="default" w:ascii="Times New Roman" w:hAnsi="Times New Roman" w:cs="Times New Roman"/>
          <w:spacing w:val="20"/>
          <w:sz w:val="28"/>
          <w:szCs w:val="28"/>
          <w:vertAlign w:val="baseline"/>
        </w:rPr>
        <w:t xml:space="preserve"> </w:t>
      </w:r>
      <w:r>
        <w:rPr>
          <w:rFonts w:hint="default" w:ascii="Times New Roman" w:hAnsi="Times New Roman" w:cs="Times New Roman"/>
          <w:sz w:val="28"/>
          <w:szCs w:val="28"/>
          <w:vertAlign w:val="baseline"/>
        </w:rPr>
        <w:t>nấm</w:t>
      </w:r>
      <w:r>
        <w:rPr>
          <w:rFonts w:hint="default" w:ascii="Times New Roman" w:hAnsi="Times New Roman" w:cs="Times New Roman"/>
          <w:spacing w:val="26"/>
          <w:sz w:val="28"/>
          <w:szCs w:val="28"/>
          <w:vertAlign w:val="baseline"/>
        </w:rPr>
        <w:t xml:space="preserve"> </w:t>
      </w:r>
      <w:r>
        <w:rPr>
          <w:rFonts w:hint="default" w:ascii="Times New Roman" w:hAnsi="Times New Roman" w:cs="Times New Roman"/>
          <w:sz w:val="28"/>
          <w:szCs w:val="28"/>
          <w:vertAlign w:val="baseline"/>
        </w:rPr>
        <w:t>tại</w:t>
      </w:r>
      <w:r>
        <w:rPr>
          <w:rFonts w:hint="default" w:ascii="Times New Roman" w:hAnsi="Times New Roman" w:cs="Times New Roman"/>
          <w:spacing w:val="26"/>
          <w:sz w:val="28"/>
          <w:szCs w:val="28"/>
          <w:vertAlign w:val="baseline"/>
        </w:rPr>
        <w:t xml:space="preserve"> </w:t>
      </w:r>
      <w:r>
        <w:rPr>
          <w:rFonts w:hint="default" w:ascii="Times New Roman" w:hAnsi="Times New Roman" w:cs="Times New Roman"/>
          <w:sz w:val="28"/>
          <w:szCs w:val="28"/>
          <w:vertAlign w:val="baseline"/>
        </w:rPr>
        <w:t>khu</w:t>
      </w:r>
      <w:r>
        <w:rPr>
          <w:rFonts w:hint="default" w:ascii="Times New Roman" w:hAnsi="Times New Roman" w:cs="Times New Roman"/>
          <w:spacing w:val="25"/>
          <w:sz w:val="28"/>
          <w:szCs w:val="28"/>
          <w:vertAlign w:val="baseline"/>
        </w:rPr>
        <w:t xml:space="preserve"> </w:t>
      </w:r>
      <w:r>
        <w:rPr>
          <w:rFonts w:hint="default" w:ascii="Times New Roman" w:hAnsi="Times New Roman" w:cs="Times New Roman"/>
          <w:sz w:val="28"/>
          <w:szCs w:val="28"/>
          <w:vertAlign w:val="baseline"/>
        </w:rPr>
        <w:t>rừng</w:t>
      </w:r>
      <w:r>
        <w:rPr>
          <w:rFonts w:hint="default" w:ascii="Times New Roman" w:hAnsi="Times New Roman" w:cs="Times New Roman"/>
          <w:spacing w:val="23"/>
          <w:sz w:val="28"/>
          <w:szCs w:val="28"/>
          <w:vertAlign w:val="baseline"/>
        </w:rPr>
        <w:t xml:space="preserve">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ó</w:t>
      </w:r>
    </w:p>
    <w:p>
      <w:pPr>
        <w:tabs>
          <w:tab w:val="left" w:pos="1353"/>
          <w:tab w:val="left" w:pos="2448"/>
        </w:tabs>
        <w:spacing w:before="6"/>
        <w:ind w:left="739" w:right="0" w:firstLine="0"/>
        <w:jc w:val="center"/>
        <w:rPr>
          <w:rFonts w:hint="default" w:ascii="Times New Roman" w:hAnsi="Times New Roman" w:cs="Times New Roman"/>
          <w:sz w:val="28"/>
          <w:szCs w:val="28"/>
        </w:rPr>
      </w:pPr>
      <w:r>
        <w:rPr>
          <w:rFonts w:hint="default" w:ascii="Times New Roman" w:hAnsi="Times New Roman" w:cs="Times New Roman"/>
          <w:w w:val="110"/>
          <w:sz w:val="28"/>
          <w:szCs w:val="28"/>
        </w:rPr>
        <w:t>2</w:t>
      </w:r>
      <w:r>
        <w:rPr>
          <w:rFonts w:hint="default" w:ascii="Times New Roman" w:hAnsi="Times New Roman" w:cs="Times New Roman"/>
          <w:w w:val="110"/>
          <w:sz w:val="28"/>
          <w:szCs w:val="28"/>
        </w:rPr>
        <w:tab/>
      </w:r>
      <w:r>
        <w:rPr>
          <w:rFonts w:hint="default" w:ascii="Times New Roman" w:hAnsi="Times New Roman" w:cs="Times New Roman"/>
          <w:w w:val="110"/>
          <w:sz w:val="28"/>
          <w:szCs w:val="28"/>
        </w:rPr>
        <w:t>4</w:t>
      </w:r>
      <w:r>
        <w:rPr>
          <w:rFonts w:hint="default" w:ascii="Times New Roman" w:hAnsi="Times New Roman" w:cs="Times New Roman"/>
          <w:w w:val="110"/>
          <w:sz w:val="28"/>
          <w:szCs w:val="28"/>
        </w:rPr>
        <w:tab/>
      </w:r>
      <w:r>
        <w:rPr>
          <w:rFonts w:hint="default" w:ascii="Times New Roman" w:hAnsi="Times New Roman" w:cs="Times New Roman"/>
          <w:w w:val="110"/>
          <w:sz w:val="28"/>
          <w:szCs w:val="28"/>
        </w:rPr>
        <w:t>2</w:t>
      </w:r>
      <w:r>
        <w:rPr>
          <w:rFonts w:hint="default" w:ascii="Times New Roman" w:hAnsi="Times New Roman" w:cs="Times New Roman"/>
          <w:w w:val="110"/>
          <w:position w:val="6"/>
          <w:sz w:val="28"/>
          <w:szCs w:val="28"/>
        </w:rPr>
        <w:t>d</w:t>
      </w:r>
      <w:r>
        <w:rPr>
          <w:rFonts w:hint="default" w:ascii="Times New Roman" w:hAnsi="Times New Roman" w:cs="Times New Roman"/>
          <w:w w:val="110"/>
          <w:position w:val="2"/>
          <w:sz w:val="28"/>
          <w:szCs w:val="28"/>
        </w:rPr>
        <w:t>i</w:t>
      </w:r>
    </w:p>
    <w:p>
      <w:pPr>
        <w:pStyle w:val="7"/>
        <w:spacing w:line="264" w:lineRule="auto"/>
        <w:ind w:left="871" w:right="294"/>
        <w:jc w:val="both"/>
        <w:rPr>
          <w:rFonts w:hint="default" w:ascii="Times New Roman" w:hAnsi="Times New Roman" w:cs="Times New Roman"/>
          <w:sz w:val="28"/>
          <w:szCs w:val="28"/>
        </w:rPr>
      </w:pPr>
      <w:r>
        <w:rPr>
          <w:rFonts w:hint="default" w:ascii="Times New Roman" w:hAnsi="Times New Roman" w:cs="Times New Roman"/>
          <w:sz w:val="28"/>
          <w:szCs w:val="28"/>
        </w:rPr>
        <w:t xml:space="preserve">(trong </w:t>
      </w:r>
      <w:r>
        <w:rPr>
          <w:rFonts w:hint="default" w:cs="Times New Roman"/>
          <w:sz w:val="28"/>
          <w:szCs w:val="28"/>
          <w:lang w:val="en-US"/>
        </w:rPr>
        <w:t>đ</w:t>
      </w:r>
      <w:r>
        <w:rPr>
          <w:rFonts w:hint="default" w:ascii="Times New Roman" w:hAnsi="Times New Roman" w:cs="Times New Roman"/>
          <w:sz w:val="28"/>
          <w:szCs w:val="28"/>
        </w:rPr>
        <w:t>ó S</w:t>
      </w:r>
      <w:r>
        <w:rPr>
          <w:rFonts w:hint="default" w:ascii="Times New Roman" w:hAnsi="Times New Roman" w:cs="Times New Roman"/>
          <w:sz w:val="28"/>
          <w:szCs w:val="28"/>
          <w:vertAlign w:val="subscript"/>
        </w:rPr>
        <w:t>i</w:t>
      </w:r>
      <w:r>
        <w:rPr>
          <w:rFonts w:hint="default" w:ascii="Times New Roman" w:hAnsi="Times New Roman" w:cs="Times New Roman"/>
          <w:sz w:val="28"/>
          <w:szCs w:val="28"/>
          <w:vertAlign w:val="baseline"/>
        </w:rPr>
        <w:t xml:space="preserve"> là số lượng nấm có tại khu rừng i, [x] là phần nguyên của x). Giả thiết rằng ban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ầu cô bé ở khu rừng thứ nhất và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i hái nấm trong thời gian không quá P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ơn</w:t>
      </w:r>
      <w:r>
        <w:rPr>
          <w:rFonts w:hint="default" w:ascii="Times New Roman" w:hAnsi="Times New Roman" w:cs="Times New Roman"/>
          <w:spacing w:val="-5"/>
          <w:sz w:val="28"/>
          <w:szCs w:val="28"/>
          <w:vertAlign w:val="baseline"/>
        </w:rPr>
        <w:t xml:space="preserve"> </w:t>
      </w:r>
      <w:r>
        <w:rPr>
          <w:rFonts w:hint="default" w:ascii="Times New Roman" w:hAnsi="Times New Roman" w:cs="Times New Roman"/>
          <w:sz w:val="28"/>
          <w:szCs w:val="28"/>
          <w:vertAlign w:val="baseline"/>
        </w:rPr>
        <w:t>vị.</w:t>
      </w:r>
    </w:p>
    <w:p>
      <w:pPr>
        <w:pStyle w:val="7"/>
        <w:spacing w:before="57"/>
        <w:ind w:left="871"/>
        <w:jc w:val="both"/>
        <w:rPr>
          <w:rFonts w:hint="default" w:ascii="Times New Roman" w:hAnsi="Times New Roman" w:cs="Times New Roman"/>
          <w:sz w:val="28"/>
          <w:szCs w:val="28"/>
        </w:rPr>
      </w:pPr>
      <w:r>
        <w:rPr>
          <w:rFonts w:hint="default" w:ascii="Times New Roman" w:hAnsi="Times New Roman" w:cs="Times New Roman"/>
          <w:i/>
          <w:sz w:val="28"/>
          <w:szCs w:val="28"/>
        </w:rPr>
        <w:t xml:space="preserve">Yêu cầu: </w:t>
      </w:r>
      <w:r>
        <w:rPr>
          <w:rFonts w:hint="default" w:ascii="Times New Roman" w:hAnsi="Times New Roman" w:cs="Times New Roman"/>
          <w:sz w:val="28"/>
          <w:szCs w:val="28"/>
        </w:rPr>
        <w:t xml:space="preserve">Hãy tính số lượng cây nấm nhiều nhất mà cô bé có thể hái </w:t>
      </w:r>
      <w:r>
        <w:rPr>
          <w:rFonts w:hint="default" w:cs="Times New Roman"/>
          <w:sz w:val="28"/>
          <w:szCs w:val="28"/>
          <w:lang w:val="en-US"/>
        </w:rPr>
        <w:t>đ</w:t>
      </w:r>
      <w:r>
        <w:rPr>
          <w:rFonts w:hint="default" w:ascii="Times New Roman" w:hAnsi="Times New Roman" w:cs="Times New Roman"/>
          <w:sz w:val="28"/>
          <w:szCs w:val="28"/>
        </w:rPr>
        <w:t>ược.</w:t>
      </w:r>
    </w:p>
    <w:p>
      <w:pPr>
        <w:spacing w:before="89"/>
        <w:ind w:left="871" w:right="0" w:firstLine="0"/>
        <w:jc w:val="both"/>
        <w:rPr>
          <w:rFonts w:hint="default" w:ascii="Times New Roman" w:hAnsi="Times New Roman" w:cs="Times New Roman"/>
          <w:i/>
          <w:sz w:val="28"/>
          <w:szCs w:val="28"/>
        </w:rPr>
      </w:pPr>
      <w:r>
        <w:rPr>
          <w:rFonts w:hint="default" w:ascii="Times New Roman" w:hAnsi="Times New Roman" w:cs="Times New Roman"/>
          <w:i/>
          <w:sz w:val="28"/>
          <w:szCs w:val="28"/>
        </w:rPr>
        <w:t>Dữ liệu vào từ file văn bản MUSHROOM.INP:</w:t>
      </w:r>
    </w:p>
    <w:p>
      <w:pPr>
        <w:pStyle w:val="12"/>
        <w:numPr>
          <w:ilvl w:val="2"/>
          <w:numId w:val="60"/>
        </w:numPr>
        <w:tabs>
          <w:tab w:val="left" w:pos="1228"/>
          <w:tab w:val="left" w:pos="1229"/>
        </w:tabs>
        <w:spacing w:before="86" w:after="0" w:line="240" w:lineRule="auto"/>
        <w:ind w:left="1228" w:right="299" w:hanging="358"/>
        <w:jc w:val="left"/>
        <w:rPr>
          <w:rFonts w:hint="default" w:ascii="Times New Roman" w:hAnsi="Times New Roman" w:cs="Times New Roman"/>
          <w:sz w:val="28"/>
          <w:szCs w:val="28"/>
        </w:rPr>
      </w:pPr>
      <w:r>
        <w:rPr>
          <w:rFonts w:hint="default" w:ascii="Times New Roman" w:hAnsi="Times New Roman" w:cs="Times New Roman"/>
          <w:sz w:val="28"/>
          <w:szCs w:val="28"/>
        </w:rPr>
        <w:t xml:space="preserve">Dòng </w:t>
      </w:r>
      <w:r>
        <w:rPr>
          <w:rFonts w:hint="default" w:cs="Times New Roman"/>
          <w:sz w:val="28"/>
          <w:szCs w:val="28"/>
          <w:lang w:val="en-US"/>
        </w:rPr>
        <w:t>đ</w:t>
      </w:r>
      <w:r>
        <w:rPr>
          <w:rFonts w:hint="default" w:ascii="Times New Roman" w:hAnsi="Times New Roman" w:cs="Times New Roman"/>
          <w:sz w:val="28"/>
          <w:szCs w:val="28"/>
        </w:rPr>
        <w:t>ầu tiên chứa ba số nguyên dương M (M ≤ 10), N (0&lt;M≤ N ≤ 100) và P (P ≤</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10000);</w:t>
      </w:r>
    </w:p>
    <w:p>
      <w:pPr>
        <w:pStyle w:val="12"/>
        <w:numPr>
          <w:ilvl w:val="2"/>
          <w:numId w:val="60"/>
        </w:numPr>
        <w:tabs>
          <w:tab w:val="left" w:pos="1228"/>
          <w:tab w:val="left" w:pos="1229"/>
        </w:tabs>
        <w:spacing w:before="3" w:after="0" w:line="237" w:lineRule="auto"/>
        <w:ind w:left="1228" w:right="297" w:hanging="358"/>
        <w:jc w:val="left"/>
        <w:rPr>
          <w:rFonts w:hint="default" w:ascii="Times New Roman" w:hAnsi="Times New Roman" w:cs="Times New Roman"/>
          <w:sz w:val="28"/>
          <w:szCs w:val="28"/>
        </w:rPr>
      </w:pPr>
      <w:r>
        <w:rPr>
          <w:rFonts w:hint="default" w:ascii="Times New Roman" w:hAnsi="Times New Roman" w:cs="Times New Roman"/>
          <w:sz w:val="28"/>
          <w:szCs w:val="28"/>
        </w:rPr>
        <w:t>M dòng tiếp theo, mỗi dòng chứa 2 số nguyên dương r và S</w:t>
      </w:r>
      <w:r>
        <w:rPr>
          <w:rFonts w:hint="default" w:ascii="Times New Roman" w:hAnsi="Times New Roman" w:cs="Times New Roman"/>
          <w:sz w:val="28"/>
          <w:szCs w:val="28"/>
          <w:vertAlign w:val="subscript"/>
        </w:rPr>
        <w:t>r</w:t>
      </w:r>
      <w:r>
        <w:rPr>
          <w:rFonts w:hint="default" w:ascii="Times New Roman" w:hAnsi="Times New Roman" w:cs="Times New Roman"/>
          <w:sz w:val="28"/>
          <w:szCs w:val="28"/>
          <w:vertAlign w:val="baseline"/>
        </w:rPr>
        <w:t xml:space="preserve"> nghĩa là khu rừng r có S</w:t>
      </w:r>
      <w:r>
        <w:rPr>
          <w:rFonts w:hint="default" w:ascii="Times New Roman" w:hAnsi="Times New Roman" w:cs="Times New Roman"/>
          <w:sz w:val="28"/>
          <w:szCs w:val="28"/>
          <w:vertAlign w:val="subscript"/>
        </w:rPr>
        <w:t>r</w:t>
      </w:r>
      <w:r>
        <w:rPr>
          <w:rFonts w:hint="default" w:ascii="Times New Roman" w:hAnsi="Times New Roman" w:cs="Times New Roman"/>
          <w:sz w:val="28"/>
          <w:szCs w:val="28"/>
          <w:vertAlign w:val="baseline"/>
        </w:rPr>
        <w:t xml:space="preserve"> nấm (S</w:t>
      </w:r>
      <w:r>
        <w:rPr>
          <w:rFonts w:hint="default" w:ascii="Times New Roman" w:hAnsi="Times New Roman" w:cs="Times New Roman"/>
          <w:sz w:val="28"/>
          <w:szCs w:val="28"/>
          <w:vertAlign w:val="subscript"/>
        </w:rPr>
        <w:t>r</w:t>
      </w:r>
      <w:r>
        <w:rPr>
          <w:rFonts w:hint="default" w:ascii="Times New Roman" w:hAnsi="Times New Roman" w:cs="Times New Roman"/>
          <w:sz w:val="28"/>
          <w:szCs w:val="28"/>
          <w:vertAlign w:val="baseline"/>
        </w:rPr>
        <w:t xml:space="preserve"> ≤</w:t>
      </w:r>
      <w:r>
        <w:rPr>
          <w:rFonts w:hint="default" w:ascii="Times New Roman" w:hAnsi="Times New Roman" w:cs="Times New Roman"/>
          <w:spacing w:val="-4"/>
          <w:sz w:val="28"/>
          <w:szCs w:val="28"/>
          <w:vertAlign w:val="baseline"/>
        </w:rPr>
        <w:t xml:space="preserve"> </w:t>
      </w:r>
      <w:r>
        <w:rPr>
          <w:rFonts w:hint="default" w:ascii="Times New Roman" w:hAnsi="Times New Roman" w:cs="Times New Roman"/>
          <w:sz w:val="28"/>
          <w:szCs w:val="28"/>
          <w:vertAlign w:val="baseline"/>
        </w:rPr>
        <w:t>10</w:t>
      </w:r>
      <w:r>
        <w:rPr>
          <w:rFonts w:hint="default" w:ascii="Times New Roman" w:hAnsi="Times New Roman" w:cs="Times New Roman"/>
          <w:sz w:val="28"/>
          <w:szCs w:val="28"/>
          <w:vertAlign w:val="superscript"/>
        </w:rPr>
        <w:t>9</w:t>
      </w:r>
      <w:r>
        <w:rPr>
          <w:rFonts w:hint="default" w:ascii="Times New Roman" w:hAnsi="Times New Roman" w:cs="Times New Roman"/>
          <w:sz w:val="28"/>
          <w:szCs w:val="28"/>
          <w:vertAlign w:val="baseline"/>
        </w:rPr>
        <w:t>);</w:t>
      </w:r>
    </w:p>
    <w:p>
      <w:pPr>
        <w:pStyle w:val="12"/>
        <w:numPr>
          <w:ilvl w:val="2"/>
          <w:numId w:val="60"/>
        </w:numPr>
        <w:tabs>
          <w:tab w:val="left" w:pos="1228"/>
          <w:tab w:val="left" w:pos="1229"/>
        </w:tabs>
        <w:spacing w:before="5" w:after="0" w:line="237" w:lineRule="auto"/>
        <w:ind w:left="1228" w:right="294" w:hanging="358"/>
        <w:jc w:val="left"/>
        <w:rPr>
          <w:rFonts w:hint="default" w:ascii="Times New Roman" w:hAnsi="Times New Roman" w:cs="Times New Roman"/>
          <w:sz w:val="28"/>
          <w:szCs w:val="28"/>
        </w:rPr>
      </w:pPr>
      <w:r>
        <w:rPr>
          <w:rFonts w:hint="default" w:ascii="Times New Roman" w:hAnsi="Times New Roman" w:cs="Times New Roman"/>
          <w:sz w:val="28"/>
          <w:szCs w:val="28"/>
        </w:rPr>
        <w:t>Dòng thứ i trong N dòng cuối cùng chứa N số nguyên dương t</w:t>
      </w:r>
      <w:r>
        <w:rPr>
          <w:rFonts w:hint="default" w:ascii="Times New Roman" w:hAnsi="Times New Roman" w:cs="Times New Roman"/>
          <w:sz w:val="28"/>
          <w:szCs w:val="28"/>
          <w:vertAlign w:val="subscript"/>
        </w:rPr>
        <w:t>ij</w:t>
      </w:r>
      <w:r>
        <w:rPr>
          <w:rFonts w:hint="default" w:ascii="Times New Roman" w:hAnsi="Times New Roman" w:cs="Times New Roman"/>
          <w:sz w:val="28"/>
          <w:szCs w:val="28"/>
          <w:vertAlign w:val="baseline"/>
        </w:rPr>
        <w:t xml:space="preserve"> (t</w:t>
      </w:r>
      <w:r>
        <w:rPr>
          <w:rFonts w:hint="default" w:ascii="Times New Roman" w:hAnsi="Times New Roman" w:cs="Times New Roman"/>
          <w:sz w:val="28"/>
          <w:szCs w:val="28"/>
          <w:vertAlign w:val="subscript"/>
        </w:rPr>
        <w:t>ij</w:t>
      </w:r>
      <w:r>
        <w:rPr>
          <w:rFonts w:hint="default" w:ascii="Times New Roman" w:hAnsi="Times New Roman" w:cs="Times New Roman"/>
          <w:sz w:val="28"/>
          <w:szCs w:val="28"/>
          <w:vertAlign w:val="baseline"/>
        </w:rPr>
        <w:t xml:space="preserve"> ≤ 10000), (i, j=1, ..., N</w:t>
      </w:r>
      <w:r>
        <w:rPr>
          <w:rFonts w:hint="default" w:ascii="Times New Roman" w:hAnsi="Times New Roman" w:cs="Times New Roman"/>
          <w:spacing w:val="-4"/>
          <w:sz w:val="28"/>
          <w:szCs w:val="28"/>
          <w:vertAlign w:val="baseline"/>
        </w:rPr>
        <w:t xml:space="preserve"> </w:t>
      </w:r>
      <w:r>
        <w:rPr>
          <w:rFonts w:hint="default" w:ascii="Times New Roman" w:hAnsi="Times New Roman" w:cs="Times New Roman"/>
          <w:sz w:val="28"/>
          <w:szCs w:val="28"/>
          <w:vertAlign w:val="baseline"/>
        </w:rPr>
        <w:t>).</w:t>
      </w:r>
    </w:p>
    <w:p>
      <w:pPr>
        <w:spacing w:before="62" w:line="264" w:lineRule="auto"/>
        <w:ind w:left="871" w:right="296" w:firstLine="0"/>
        <w:jc w:val="left"/>
        <w:rPr>
          <w:rFonts w:hint="default" w:ascii="Times New Roman" w:hAnsi="Times New Roman" w:cs="Times New Roman"/>
          <w:sz w:val="28"/>
          <w:szCs w:val="28"/>
        </w:rPr>
      </w:pPr>
      <w:r>
        <w:rPr>
          <w:rFonts w:hint="default" w:ascii="Times New Roman" w:hAnsi="Times New Roman" w:cs="Times New Roman"/>
          <w:i/>
          <w:sz w:val="28"/>
          <w:szCs w:val="28"/>
        </w:rPr>
        <w:t xml:space="preserve">Kết quả ghi ra file văn bản MUSHROOM.OUT: </w:t>
      </w:r>
      <w:r>
        <w:rPr>
          <w:rFonts w:hint="default" w:ascii="Times New Roman" w:hAnsi="Times New Roman" w:cs="Times New Roman"/>
          <w:sz w:val="28"/>
          <w:szCs w:val="28"/>
        </w:rPr>
        <w:t xml:space="preserve">số lượng cây nấm nhiều nhất bé Bông có thể hái </w:t>
      </w:r>
      <w:r>
        <w:rPr>
          <w:rFonts w:hint="default" w:cs="Times New Roman"/>
          <w:sz w:val="28"/>
          <w:szCs w:val="28"/>
          <w:lang w:val="en-US"/>
        </w:rPr>
        <w:t>đ</w:t>
      </w:r>
      <w:r>
        <w:rPr>
          <w:rFonts w:hint="default" w:ascii="Times New Roman" w:hAnsi="Times New Roman" w:cs="Times New Roman"/>
          <w:sz w:val="28"/>
          <w:szCs w:val="28"/>
        </w:rPr>
        <w:t>ược.</w:t>
      </w:r>
    </w:p>
    <w:p>
      <w:pPr>
        <w:pStyle w:val="7"/>
        <w:spacing w:before="8"/>
        <w:rPr>
          <w:rFonts w:hint="default" w:ascii="Times New Roman" w:hAnsi="Times New Roman" w:cs="Times New Roman"/>
          <w:sz w:val="28"/>
          <w:szCs w:val="28"/>
        </w:rPr>
      </w:pPr>
    </w:p>
    <w:tbl>
      <w:tblPr>
        <w:tblStyle w:val="6"/>
        <w:tblW w:w="0" w:type="auto"/>
        <w:tblInd w:w="247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306"/>
        <w:gridCol w:w="1494"/>
        <w:gridCol w:w="180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3" w:hRule="atLeast"/>
        </w:trPr>
        <w:tc>
          <w:tcPr>
            <w:tcW w:w="1800" w:type="dxa"/>
            <w:gridSpan w:val="2"/>
            <w:tcBorders>
              <w:top w:val="single" w:color="000000" w:sz="4" w:space="0"/>
              <w:left w:val="single" w:color="000000" w:sz="4" w:space="0"/>
              <w:bottom w:val="single" w:color="000000" w:sz="4" w:space="0"/>
              <w:right w:val="single" w:color="000000" w:sz="4" w:space="0"/>
            </w:tcBorders>
          </w:tcPr>
          <w:p>
            <w:pPr>
              <w:pStyle w:val="13"/>
              <w:spacing w:before="66"/>
              <w:ind w:left="107"/>
              <w:rPr>
                <w:rFonts w:hint="default" w:ascii="Times New Roman" w:hAnsi="Times New Roman" w:cs="Times New Roman"/>
                <w:sz w:val="28"/>
                <w:szCs w:val="28"/>
              </w:rPr>
            </w:pPr>
            <w:r>
              <w:rPr>
                <w:rFonts w:hint="default" w:ascii="Times New Roman" w:hAnsi="Times New Roman" w:cs="Times New Roman"/>
                <w:sz w:val="28"/>
                <w:szCs w:val="28"/>
              </w:rPr>
              <w:t>MUSHROOM.INP</w:t>
            </w:r>
          </w:p>
        </w:tc>
        <w:tc>
          <w:tcPr>
            <w:tcW w:w="1803" w:type="dxa"/>
            <w:tcBorders>
              <w:top w:val="single" w:color="000000" w:sz="4" w:space="0"/>
              <w:left w:val="single" w:color="000000" w:sz="4" w:space="0"/>
              <w:bottom w:val="single" w:color="000000" w:sz="4" w:space="0"/>
              <w:right w:val="single" w:color="000000" w:sz="4" w:space="0"/>
            </w:tcBorders>
          </w:tcPr>
          <w:p>
            <w:pPr>
              <w:pStyle w:val="13"/>
              <w:spacing w:before="66"/>
              <w:ind w:left="107"/>
              <w:rPr>
                <w:rFonts w:hint="default" w:ascii="Times New Roman" w:hAnsi="Times New Roman" w:cs="Times New Roman"/>
                <w:sz w:val="28"/>
                <w:szCs w:val="28"/>
              </w:rPr>
            </w:pPr>
            <w:r>
              <w:rPr>
                <w:rFonts w:hint="default" w:ascii="Times New Roman" w:hAnsi="Times New Roman" w:cs="Times New Roman"/>
                <w:sz w:val="28"/>
                <w:szCs w:val="28"/>
              </w:rPr>
              <w:t>MUSHROOM.OUT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8" w:hRule="atLeast"/>
        </w:trPr>
        <w:tc>
          <w:tcPr>
            <w:tcW w:w="306" w:type="dxa"/>
            <w:tcBorders>
              <w:top w:val="single" w:color="000000" w:sz="4" w:space="0"/>
              <w:left w:val="single" w:color="000000" w:sz="4" w:space="0"/>
            </w:tcBorders>
          </w:tcPr>
          <w:p>
            <w:pPr>
              <w:pStyle w:val="13"/>
              <w:spacing w:before="66"/>
              <w:ind w:left="47"/>
              <w:jc w:val="center"/>
              <w:rPr>
                <w:rFonts w:hint="default" w:ascii="Times New Roman" w:hAnsi="Times New Roman" w:cs="Times New Roman"/>
                <w:sz w:val="28"/>
                <w:szCs w:val="28"/>
              </w:rPr>
            </w:pPr>
            <w:r>
              <w:rPr>
                <w:rFonts w:hint="default" w:ascii="Times New Roman" w:hAnsi="Times New Roman" w:cs="Times New Roman"/>
                <w:w w:val="100"/>
                <w:sz w:val="28"/>
                <w:szCs w:val="28"/>
              </w:rPr>
              <w:t>2</w:t>
            </w:r>
          </w:p>
        </w:tc>
        <w:tc>
          <w:tcPr>
            <w:tcW w:w="1494" w:type="dxa"/>
            <w:tcBorders>
              <w:top w:val="single" w:color="000000" w:sz="4" w:space="0"/>
              <w:right w:val="single" w:color="000000" w:sz="4" w:space="0"/>
            </w:tcBorders>
          </w:tcPr>
          <w:p>
            <w:pPr>
              <w:pStyle w:val="13"/>
              <w:spacing w:before="66"/>
              <w:ind w:left="70"/>
              <w:rPr>
                <w:rFonts w:hint="default" w:ascii="Times New Roman" w:hAnsi="Times New Roman" w:cs="Times New Roman"/>
                <w:sz w:val="28"/>
                <w:szCs w:val="28"/>
              </w:rPr>
            </w:pPr>
            <w:r>
              <w:rPr>
                <w:rFonts w:hint="default" w:ascii="Times New Roman" w:hAnsi="Times New Roman" w:cs="Times New Roman"/>
                <w:sz w:val="28"/>
                <w:szCs w:val="28"/>
              </w:rPr>
              <w:t>2 2</w:t>
            </w:r>
          </w:p>
        </w:tc>
        <w:tc>
          <w:tcPr>
            <w:tcW w:w="1803" w:type="dxa"/>
            <w:tcBorders>
              <w:top w:val="single" w:color="000000" w:sz="4" w:space="0"/>
              <w:left w:val="single" w:color="000000" w:sz="4" w:space="0"/>
              <w:right w:val="single" w:color="000000" w:sz="4" w:space="0"/>
            </w:tcBorders>
          </w:tcPr>
          <w:p>
            <w:pPr>
              <w:pStyle w:val="13"/>
              <w:spacing w:before="66"/>
              <w:ind w:left="107"/>
              <w:rPr>
                <w:rFonts w:hint="default" w:ascii="Times New Roman" w:hAnsi="Times New Roman" w:cs="Times New Roman"/>
                <w:sz w:val="28"/>
                <w:szCs w:val="28"/>
              </w:rPr>
            </w:pPr>
            <w:r>
              <w:rPr>
                <w:rFonts w:hint="default" w:ascii="Times New Roman" w:hAnsi="Times New Roman" w:cs="Times New Roman"/>
                <w:w w:val="100"/>
                <w:sz w:val="28"/>
                <w:szCs w:val="28"/>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4" w:hRule="atLeast"/>
        </w:trPr>
        <w:tc>
          <w:tcPr>
            <w:tcW w:w="306" w:type="dxa"/>
            <w:tcBorders>
              <w:left w:val="single" w:color="000000" w:sz="4" w:space="0"/>
            </w:tcBorders>
          </w:tcPr>
          <w:p>
            <w:pPr>
              <w:pStyle w:val="13"/>
              <w:spacing w:before="43"/>
              <w:ind w:left="47"/>
              <w:jc w:val="center"/>
              <w:rPr>
                <w:rFonts w:hint="default" w:ascii="Times New Roman" w:hAnsi="Times New Roman" w:cs="Times New Roman"/>
                <w:sz w:val="28"/>
                <w:szCs w:val="28"/>
              </w:rPr>
            </w:pPr>
            <w:r>
              <w:rPr>
                <w:rFonts w:hint="default" w:ascii="Times New Roman" w:hAnsi="Times New Roman" w:cs="Times New Roman"/>
                <w:w w:val="100"/>
                <w:sz w:val="28"/>
                <w:szCs w:val="28"/>
              </w:rPr>
              <w:t>1</w:t>
            </w:r>
          </w:p>
        </w:tc>
        <w:tc>
          <w:tcPr>
            <w:tcW w:w="1494" w:type="dxa"/>
            <w:tcBorders>
              <w:right w:val="single" w:color="000000" w:sz="4" w:space="0"/>
            </w:tcBorders>
          </w:tcPr>
          <w:p>
            <w:pPr>
              <w:pStyle w:val="13"/>
              <w:spacing w:before="43"/>
              <w:ind w:left="70"/>
              <w:rPr>
                <w:rFonts w:hint="default" w:ascii="Times New Roman" w:hAnsi="Times New Roman" w:cs="Times New Roman"/>
                <w:sz w:val="28"/>
                <w:szCs w:val="28"/>
              </w:rPr>
            </w:pPr>
            <w:r>
              <w:rPr>
                <w:rFonts w:hint="default" w:ascii="Times New Roman" w:hAnsi="Times New Roman" w:cs="Times New Roman"/>
                <w:w w:val="100"/>
                <w:sz w:val="28"/>
                <w:szCs w:val="28"/>
              </w:rPr>
              <w:t>5</w:t>
            </w:r>
          </w:p>
        </w:tc>
        <w:tc>
          <w:tcPr>
            <w:tcW w:w="1803" w:type="dxa"/>
            <w:tcBorders>
              <w:left w:val="single" w:color="000000" w:sz="4" w:space="0"/>
              <w:right w:val="single" w:color="000000" w:sz="4" w:space="0"/>
            </w:tcBorders>
          </w:tcPr>
          <w:p>
            <w:pPr>
              <w:pStyle w:val="13"/>
              <w:rPr>
                <w:rFonts w:hint="default" w:ascii="Times New Roman" w:hAnsi="Times New Roman" w:cs="Times New Roman"/>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3" w:hRule="atLeast"/>
        </w:trPr>
        <w:tc>
          <w:tcPr>
            <w:tcW w:w="306" w:type="dxa"/>
            <w:tcBorders>
              <w:left w:val="single" w:color="000000" w:sz="4" w:space="0"/>
            </w:tcBorders>
          </w:tcPr>
          <w:p>
            <w:pPr>
              <w:pStyle w:val="13"/>
              <w:spacing w:before="42"/>
              <w:ind w:left="47"/>
              <w:jc w:val="center"/>
              <w:rPr>
                <w:rFonts w:hint="default" w:ascii="Times New Roman" w:hAnsi="Times New Roman" w:cs="Times New Roman"/>
                <w:sz w:val="28"/>
                <w:szCs w:val="28"/>
              </w:rPr>
            </w:pPr>
            <w:r>
              <w:rPr>
                <w:rFonts w:hint="default" w:ascii="Times New Roman" w:hAnsi="Times New Roman" w:cs="Times New Roman"/>
                <w:w w:val="100"/>
                <w:sz w:val="28"/>
                <w:szCs w:val="28"/>
              </w:rPr>
              <w:t>2</w:t>
            </w:r>
          </w:p>
        </w:tc>
        <w:tc>
          <w:tcPr>
            <w:tcW w:w="1494" w:type="dxa"/>
            <w:tcBorders>
              <w:right w:val="single" w:color="000000" w:sz="4" w:space="0"/>
            </w:tcBorders>
          </w:tcPr>
          <w:p>
            <w:pPr>
              <w:pStyle w:val="13"/>
              <w:spacing w:before="42"/>
              <w:ind w:left="70"/>
              <w:rPr>
                <w:rFonts w:hint="default" w:ascii="Times New Roman" w:hAnsi="Times New Roman" w:cs="Times New Roman"/>
                <w:sz w:val="28"/>
                <w:szCs w:val="28"/>
              </w:rPr>
            </w:pPr>
            <w:r>
              <w:rPr>
                <w:rFonts w:hint="default" w:ascii="Times New Roman" w:hAnsi="Times New Roman" w:cs="Times New Roman"/>
                <w:sz w:val="28"/>
                <w:szCs w:val="28"/>
              </w:rPr>
              <w:t>10</w:t>
            </w:r>
          </w:p>
        </w:tc>
        <w:tc>
          <w:tcPr>
            <w:tcW w:w="1803" w:type="dxa"/>
            <w:tcBorders>
              <w:left w:val="single" w:color="000000" w:sz="4" w:space="0"/>
              <w:right w:val="single" w:color="000000" w:sz="4" w:space="0"/>
            </w:tcBorders>
          </w:tcPr>
          <w:p>
            <w:pPr>
              <w:pStyle w:val="13"/>
              <w:rPr>
                <w:rFonts w:hint="default" w:ascii="Times New Roman" w:hAnsi="Times New Roman" w:cs="Times New Roman"/>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3" w:hRule="atLeast"/>
        </w:trPr>
        <w:tc>
          <w:tcPr>
            <w:tcW w:w="306" w:type="dxa"/>
            <w:tcBorders>
              <w:left w:val="single" w:color="000000" w:sz="4" w:space="0"/>
            </w:tcBorders>
          </w:tcPr>
          <w:p>
            <w:pPr>
              <w:pStyle w:val="13"/>
              <w:spacing w:before="42"/>
              <w:ind w:left="47"/>
              <w:jc w:val="center"/>
              <w:rPr>
                <w:rFonts w:hint="default" w:ascii="Times New Roman" w:hAnsi="Times New Roman" w:cs="Times New Roman"/>
                <w:sz w:val="28"/>
                <w:szCs w:val="28"/>
              </w:rPr>
            </w:pPr>
            <w:r>
              <w:rPr>
                <w:rFonts w:hint="default" w:ascii="Times New Roman" w:hAnsi="Times New Roman" w:cs="Times New Roman"/>
                <w:w w:val="100"/>
                <w:sz w:val="28"/>
                <w:szCs w:val="28"/>
              </w:rPr>
              <w:t>0</w:t>
            </w:r>
          </w:p>
        </w:tc>
        <w:tc>
          <w:tcPr>
            <w:tcW w:w="1494" w:type="dxa"/>
            <w:tcBorders>
              <w:right w:val="single" w:color="000000" w:sz="4" w:space="0"/>
            </w:tcBorders>
          </w:tcPr>
          <w:p>
            <w:pPr>
              <w:pStyle w:val="13"/>
              <w:spacing w:before="42"/>
              <w:ind w:left="70"/>
              <w:rPr>
                <w:rFonts w:hint="default" w:ascii="Times New Roman" w:hAnsi="Times New Roman" w:cs="Times New Roman"/>
                <w:sz w:val="28"/>
                <w:szCs w:val="28"/>
              </w:rPr>
            </w:pPr>
            <w:r>
              <w:rPr>
                <w:rFonts w:hint="default" w:ascii="Times New Roman" w:hAnsi="Times New Roman" w:cs="Times New Roman"/>
                <w:w w:val="100"/>
                <w:sz w:val="28"/>
                <w:szCs w:val="28"/>
              </w:rPr>
              <w:t>3</w:t>
            </w:r>
          </w:p>
        </w:tc>
        <w:tc>
          <w:tcPr>
            <w:tcW w:w="1803" w:type="dxa"/>
            <w:tcBorders>
              <w:left w:val="single" w:color="000000" w:sz="4" w:space="0"/>
              <w:right w:val="single" w:color="000000" w:sz="4" w:space="0"/>
            </w:tcBorders>
          </w:tcPr>
          <w:p>
            <w:pPr>
              <w:pStyle w:val="13"/>
              <w:rPr>
                <w:rFonts w:hint="default" w:ascii="Times New Roman" w:hAnsi="Times New Roman" w:cs="Times New Roman"/>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71" w:hRule="atLeast"/>
        </w:trPr>
        <w:tc>
          <w:tcPr>
            <w:tcW w:w="306" w:type="dxa"/>
            <w:tcBorders>
              <w:left w:val="single" w:color="000000" w:sz="4" w:space="0"/>
              <w:bottom w:val="single" w:color="000000" w:sz="4" w:space="0"/>
            </w:tcBorders>
          </w:tcPr>
          <w:p>
            <w:pPr>
              <w:pStyle w:val="13"/>
              <w:spacing w:before="42"/>
              <w:ind w:left="47"/>
              <w:jc w:val="center"/>
              <w:rPr>
                <w:rFonts w:hint="default" w:ascii="Times New Roman" w:hAnsi="Times New Roman" w:cs="Times New Roman"/>
                <w:sz w:val="28"/>
                <w:szCs w:val="28"/>
              </w:rPr>
            </w:pPr>
            <w:r>
              <w:rPr>
                <w:rFonts w:hint="default" w:ascii="Times New Roman" w:hAnsi="Times New Roman" w:cs="Times New Roman"/>
                <w:w w:val="100"/>
                <w:sz w:val="28"/>
                <w:szCs w:val="28"/>
              </w:rPr>
              <w:t>3</w:t>
            </w:r>
          </w:p>
        </w:tc>
        <w:tc>
          <w:tcPr>
            <w:tcW w:w="1494" w:type="dxa"/>
            <w:tcBorders>
              <w:bottom w:val="single" w:color="000000" w:sz="4" w:space="0"/>
              <w:right w:val="single" w:color="000000" w:sz="4" w:space="0"/>
            </w:tcBorders>
          </w:tcPr>
          <w:p>
            <w:pPr>
              <w:pStyle w:val="13"/>
              <w:spacing w:before="42"/>
              <w:ind w:left="70"/>
              <w:rPr>
                <w:rFonts w:hint="default" w:ascii="Times New Roman" w:hAnsi="Times New Roman" w:cs="Times New Roman"/>
                <w:sz w:val="28"/>
                <w:szCs w:val="28"/>
              </w:rPr>
            </w:pPr>
            <w:r>
              <w:rPr>
                <w:rFonts w:hint="default" w:ascii="Times New Roman" w:hAnsi="Times New Roman" w:cs="Times New Roman"/>
                <w:w w:val="100"/>
                <w:sz w:val="28"/>
                <w:szCs w:val="28"/>
              </w:rPr>
              <w:t>0</w:t>
            </w:r>
          </w:p>
        </w:tc>
        <w:tc>
          <w:tcPr>
            <w:tcW w:w="1803" w:type="dxa"/>
            <w:tcBorders>
              <w:left w:val="single" w:color="000000" w:sz="4" w:space="0"/>
              <w:bottom w:val="single" w:color="000000" w:sz="4" w:space="0"/>
              <w:right w:val="single" w:color="000000" w:sz="4" w:space="0"/>
            </w:tcBorders>
          </w:tcPr>
          <w:p>
            <w:pPr>
              <w:pStyle w:val="13"/>
              <w:rPr>
                <w:rFonts w:hint="default" w:ascii="Times New Roman" w:hAnsi="Times New Roman" w:cs="Times New Roman"/>
                <w:sz w:val="28"/>
                <w:szCs w:val="28"/>
              </w:rPr>
            </w:pPr>
          </w:p>
        </w:tc>
      </w:tr>
    </w:tbl>
    <w:p>
      <w:pPr>
        <w:spacing w:after="0"/>
        <w:rPr>
          <w:rFonts w:hint="default" w:ascii="Times New Roman" w:hAnsi="Times New Roman" w:cs="Times New Roman"/>
          <w:sz w:val="28"/>
          <w:szCs w:val="28"/>
        </w:rPr>
        <w:sectPr>
          <w:pgSz w:w="11900" w:h="16840"/>
          <w:pgMar w:top="1600" w:right="1680" w:bottom="2580" w:left="1680" w:header="0" w:footer="2382"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8"/>
        <w:rPr>
          <w:rFonts w:hint="default" w:ascii="Times New Roman" w:hAnsi="Times New Roman" w:cs="Times New Roman"/>
          <w:sz w:val="28"/>
          <w:szCs w:val="28"/>
        </w:rPr>
      </w:pPr>
    </w:p>
    <w:p>
      <w:pPr>
        <w:pStyle w:val="7"/>
        <w:ind w:left="266"/>
        <w:rPr>
          <w:rFonts w:hint="default" w:ascii="Times New Roman" w:hAnsi="Times New Roman" w:cs="Times New Roman"/>
          <w:sz w:val="28"/>
          <w:szCs w:val="28"/>
        </w:rPr>
      </w:pPr>
      <w:r>
        <w:rPr>
          <w:rFonts w:hint="default" w:ascii="Times New Roman" w:hAnsi="Times New Roman" w:cs="Times New Roman"/>
          <w:sz w:val="28"/>
          <w:szCs w:val="28"/>
        </w:rPr>
        <w:pict>
          <v:shape id="_x0000_s1717" o:spid="_x0000_s1717" o:spt="202" type="#_x0000_t202" style="height:27.85pt;width:149.05pt;" fillcolor="#585858" filled="t" stroked="t" coordsize="21600,21600">
            <v:path/>
            <v:fill on="t" focussize="0,0"/>
            <v:stroke weight="0.48pt" color="#000000"/>
            <v:imagedata o:title=""/>
            <o:lock v:ext="edit"/>
            <v:textbox inset="0mm,0mm,0mm,0mm">
              <w:txbxContent>
                <w:p>
                  <w:pPr>
                    <w:spacing w:before="18"/>
                    <w:ind w:left="535" w:right="0" w:firstLine="0"/>
                    <w:jc w:val="left"/>
                    <w:rPr>
                      <w:rFonts w:ascii="Arial" w:hAnsi="Arial"/>
                      <w:sz w:val="40"/>
                    </w:rPr>
                  </w:pPr>
                  <w:bookmarkStart w:id="56" w:name="Các thuật toán trên đồ thị"/>
                  <w:bookmarkEnd w:id="56"/>
                  <w:r>
                    <w:rPr>
                      <w:rFonts w:ascii="Arial" w:hAnsi="Arial"/>
                      <w:color w:val="FFFFFF"/>
                      <w:sz w:val="40"/>
                    </w:rPr>
                    <w:t>C</w:t>
                  </w:r>
                  <w:r>
                    <w:rPr>
                      <w:rFonts w:ascii="Arial" w:hAnsi="Arial"/>
                      <w:color w:val="FFFFFF"/>
                      <w:sz w:val="40"/>
                      <w:vertAlign w:val="subscript"/>
                    </w:rPr>
                    <w:t>huyên</w:t>
                  </w:r>
                  <w:r>
                    <w:rPr>
                      <w:rFonts w:ascii="Arial" w:hAnsi="Arial"/>
                      <w:color w:val="FFFFFF"/>
                      <w:sz w:val="40"/>
                      <w:vertAlign w:val="baseline"/>
                    </w:rPr>
                    <w:t xml:space="preserve"> </w:t>
                  </w:r>
                  <w:r>
                    <w:rPr>
                      <w:rFonts w:ascii="Arial" w:hAnsi="Arial"/>
                      <w:color w:val="FFFFFF"/>
                      <w:sz w:val="40"/>
                      <w:vertAlign w:val="subscript"/>
                      <w:lang w:val="en-US"/>
                    </w:rPr>
                    <w:t>đ</w:t>
                  </w:r>
                  <w:r>
                    <w:rPr>
                      <w:rFonts w:ascii="Arial" w:hAnsi="Arial"/>
                      <w:color w:val="FFFFFF"/>
                      <w:sz w:val="40"/>
                      <w:vertAlign w:val="subscript"/>
                    </w:rPr>
                    <w:t>ề</w:t>
                  </w:r>
                  <w:r>
                    <w:rPr>
                      <w:rFonts w:ascii="Arial" w:hAnsi="Arial"/>
                      <w:color w:val="FFFFFF"/>
                      <w:spacing w:val="-68"/>
                      <w:sz w:val="40"/>
                      <w:vertAlign w:val="baseline"/>
                    </w:rPr>
                    <w:t xml:space="preserve"> </w:t>
                  </w:r>
                  <w:r>
                    <w:rPr>
                      <w:rFonts w:ascii="Arial" w:hAnsi="Arial"/>
                      <w:color w:val="FFFFFF"/>
                      <w:sz w:val="40"/>
                      <w:vertAlign w:val="baseline"/>
                    </w:rPr>
                    <w:t>5</w:t>
                  </w:r>
                </w:p>
              </w:txbxContent>
            </v:textbox>
            <w10:wrap type="none"/>
            <w10:anchorlock/>
          </v:shape>
        </w:pict>
      </w:r>
    </w:p>
    <w:p>
      <w:pPr>
        <w:pStyle w:val="7"/>
        <w:spacing w:before="5"/>
        <w:rPr>
          <w:rFonts w:hint="default" w:ascii="Times New Roman" w:hAnsi="Times New Roman" w:cs="Times New Roman"/>
          <w:sz w:val="28"/>
          <w:szCs w:val="28"/>
        </w:rPr>
      </w:pPr>
    </w:p>
    <w:p>
      <w:pPr>
        <w:pStyle w:val="2"/>
        <w:spacing w:after="22" w:line="264" w:lineRule="auto"/>
        <w:ind w:left="2553" w:right="1249" w:hanging="651"/>
        <w:jc w:val="left"/>
        <w:rPr>
          <w:rFonts w:hint="default" w:ascii="Times New Roman" w:hAnsi="Times New Roman" w:cs="Times New Roman"/>
          <w:sz w:val="28"/>
          <w:szCs w:val="28"/>
        </w:rPr>
      </w:pPr>
      <w:r>
        <w:rPr>
          <w:rFonts w:hint="default" w:ascii="Times New Roman" w:hAnsi="Times New Roman" w:cs="Times New Roman"/>
          <w:color w:val="575757"/>
          <w:w w:val="105"/>
          <w:sz w:val="28"/>
          <w:szCs w:val="28"/>
        </w:rPr>
        <w:t xml:space="preserve">CÁC THUẬT TOÁN </w:t>
      </w:r>
      <w:r>
        <w:rPr>
          <w:rFonts w:hint="default" w:ascii="Times New Roman" w:hAnsi="Times New Roman" w:cs="Times New Roman"/>
          <w:color w:val="575757"/>
          <w:w w:val="110"/>
          <w:sz w:val="28"/>
          <w:szCs w:val="28"/>
        </w:rPr>
        <w:t xml:space="preserve">TRÊN </w:t>
      </w:r>
      <w:r>
        <w:rPr>
          <w:rFonts w:hint="default" w:cs="Times New Roman"/>
          <w:color w:val="575757"/>
          <w:w w:val="110"/>
          <w:sz w:val="28"/>
          <w:szCs w:val="28"/>
          <w:lang w:val="en-US"/>
        </w:rPr>
        <w:t>Đ</w:t>
      </w:r>
      <w:r>
        <w:rPr>
          <w:rFonts w:hint="default" w:ascii="Times New Roman" w:hAnsi="Times New Roman" w:cs="Times New Roman"/>
          <w:color w:val="575757"/>
          <w:w w:val="110"/>
          <w:sz w:val="28"/>
          <w:szCs w:val="28"/>
        </w:rPr>
        <w:t>Ồ THỊ</w:t>
      </w:r>
    </w:p>
    <w:p>
      <w:pPr>
        <w:pStyle w:val="7"/>
        <w:spacing w:line="88" w:lineRule="exact"/>
        <w:ind w:left="276"/>
        <w:rPr>
          <w:rFonts w:hint="default" w:ascii="Times New Roman" w:hAnsi="Times New Roman" w:cs="Times New Roman"/>
          <w:sz w:val="28"/>
          <w:szCs w:val="28"/>
        </w:rPr>
      </w:pPr>
      <w:r>
        <w:rPr>
          <w:rFonts w:hint="default" w:ascii="Times New Roman" w:hAnsi="Times New Roman" w:cs="Times New Roman"/>
          <w:position w:val="-1"/>
          <w:sz w:val="28"/>
          <w:szCs w:val="28"/>
        </w:rPr>
        <w:pict>
          <v:group id="_x0000_s1718" o:spid="_x0000_s1718" o:spt="203" style="height:4.45pt;width:399.75pt;" coordsize="7995,89">
            <o:lock v:ext="edit"/>
            <v:shape id="_x0000_s1719" o:spid="_x0000_s1719" style="position:absolute;left:0;top:0;height:89;width:7995;" fillcolor="#484848" filled="t" stroked="f" coordsize="7995,89" path="m7994,74l0,74,0,89,7994,89,7994,74xm7994,0l0,0,0,60,7994,60,7994,0xe">
              <v:path arrowok="t"/>
              <v:fill on="t" focussize="0,0"/>
              <v:stroke on="f"/>
              <v:imagedata o:title=""/>
              <o:lock v:ext="edit"/>
            </v:shape>
            <w10:wrap type="none"/>
            <w10:anchorlock/>
          </v:group>
        </w:pict>
      </w:r>
    </w:p>
    <w:p>
      <w:pPr>
        <w:pStyle w:val="7"/>
        <w:rPr>
          <w:rFonts w:hint="default" w:ascii="Times New Roman" w:hAnsi="Times New Roman" w:cs="Times New Roman"/>
          <w:sz w:val="28"/>
          <w:szCs w:val="28"/>
        </w:rPr>
      </w:pPr>
    </w:p>
    <w:p>
      <w:pPr>
        <w:pStyle w:val="7"/>
        <w:spacing w:before="10"/>
        <w:rPr>
          <w:rFonts w:hint="default" w:ascii="Times New Roman" w:hAnsi="Times New Roman" w:cs="Times New Roman"/>
          <w:sz w:val="28"/>
          <w:szCs w:val="28"/>
        </w:rPr>
      </w:pPr>
    </w:p>
    <w:p>
      <w:pPr>
        <w:spacing w:after="0"/>
        <w:rPr>
          <w:rFonts w:hint="default" w:ascii="Times New Roman" w:hAnsi="Times New Roman" w:cs="Times New Roman"/>
          <w:sz w:val="28"/>
          <w:szCs w:val="28"/>
        </w:rPr>
        <w:sectPr>
          <w:pgSz w:w="11900" w:h="16840"/>
          <w:pgMar w:top="1600" w:right="1680" w:bottom="2400" w:left="1680" w:header="0" w:footer="2216" w:gutter="0"/>
          <w:cols w:space="720" w:num="1"/>
        </w:sectPr>
      </w:pPr>
    </w:p>
    <w:p>
      <w:pPr>
        <w:spacing w:before="93" w:line="264" w:lineRule="auto"/>
        <w:ind w:left="1744" w:right="1" w:firstLine="0"/>
        <w:jc w:val="both"/>
        <w:rPr>
          <w:rFonts w:hint="default" w:ascii="Times New Roman" w:hAnsi="Times New Roman" w:cs="Times New Roman"/>
          <w:sz w:val="28"/>
          <w:szCs w:val="28"/>
        </w:rPr>
      </w:pPr>
      <w:r>
        <w:rPr>
          <w:rFonts w:hint="default" w:ascii="Times New Roman" w:hAnsi="Times New Roman" w:cs="Times New Roman"/>
          <w:sz w:val="28"/>
          <w:szCs w:val="28"/>
        </w:rPr>
        <w:t xml:space="preserve">Trên thực tế có nhiều bài toán liên quan tới một tập các </w:t>
      </w:r>
      <w:r>
        <w:rPr>
          <w:rFonts w:hint="default" w:cs="Times New Roman"/>
          <w:sz w:val="28"/>
          <w:szCs w:val="28"/>
          <w:lang w:val="en-US"/>
        </w:rPr>
        <w:t>đ</w:t>
      </w:r>
      <w:r>
        <w:rPr>
          <w:rFonts w:hint="default" w:ascii="Times New Roman" w:hAnsi="Times New Roman" w:cs="Times New Roman"/>
          <w:sz w:val="28"/>
          <w:szCs w:val="28"/>
        </w:rPr>
        <w:t xml:space="preserve">ối tượng và những mối liên hệ giữa chúng, </w:t>
      </w:r>
      <w:r>
        <w:rPr>
          <w:rFonts w:hint="default" w:cs="Times New Roman"/>
          <w:sz w:val="28"/>
          <w:szCs w:val="28"/>
          <w:lang w:val="en-US"/>
        </w:rPr>
        <w:t>đ</w:t>
      </w:r>
      <w:r>
        <w:rPr>
          <w:rFonts w:hint="default" w:ascii="Times New Roman" w:hAnsi="Times New Roman" w:cs="Times New Roman"/>
          <w:sz w:val="28"/>
          <w:szCs w:val="28"/>
        </w:rPr>
        <w:t xml:space="preserve">òi hỏi toán học phải </w:t>
      </w:r>
      <w:r>
        <w:rPr>
          <w:rFonts w:hint="default" w:cs="Times New Roman"/>
          <w:sz w:val="28"/>
          <w:szCs w:val="28"/>
          <w:lang w:val="en-US"/>
        </w:rPr>
        <w:t>đ</w:t>
      </w:r>
      <w:r>
        <w:rPr>
          <w:rFonts w:hint="default" w:ascii="Times New Roman" w:hAnsi="Times New Roman" w:cs="Times New Roman"/>
          <w:sz w:val="28"/>
          <w:szCs w:val="28"/>
        </w:rPr>
        <w:t xml:space="preserve">ặt ra một mô hình biểu diễn một cách chặt chẽ và tổng quát bằng ngôn ngữ kí hiệu, </w:t>
      </w:r>
      <w:r>
        <w:rPr>
          <w:rFonts w:hint="default" w:cs="Times New Roman"/>
          <w:sz w:val="28"/>
          <w:szCs w:val="28"/>
          <w:lang w:val="en-US"/>
        </w:rPr>
        <w:t>đ</w:t>
      </w:r>
      <w:r>
        <w:rPr>
          <w:rFonts w:hint="default" w:ascii="Times New Roman" w:hAnsi="Times New Roman" w:cs="Times New Roman"/>
          <w:sz w:val="28"/>
          <w:szCs w:val="28"/>
        </w:rPr>
        <w:t xml:space="preserve">ó là </w:t>
      </w:r>
      <w:r>
        <w:rPr>
          <w:rFonts w:hint="default" w:cs="Times New Roman"/>
          <w:sz w:val="28"/>
          <w:szCs w:val="28"/>
          <w:lang w:val="en-US"/>
        </w:rPr>
        <w:t>đ</w:t>
      </w:r>
      <w:r>
        <w:rPr>
          <w:rFonts w:hint="default" w:ascii="Times New Roman" w:hAnsi="Times New Roman" w:cs="Times New Roman"/>
          <w:sz w:val="28"/>
          <w:szCs w:val="28"/>
        </w:rPr>
        <w:t xml:space="preserve">ồ thị: một mô hình toán học gồm các </w:t>
      </w:r>
      <w:r>
        <w:rPr>
          <w:rFonts w:hint="default" w:cs="Times New Roman"/>
          <w:sz w:val="28"/>
          <w:szCs w:val="28"/>
          <w:lang w:val="en-US"/>
        </w:rPr>
        <w:t>đ</w:t>
      </w:r>
      <w:r>
        <w:rPr>
          <w:rFonts w:hint="default" w:ascii="Times New Roman" w:hAnsi="Times New Roman" w:cs="Times New Roman"/>
          <w:sz w:val="28"/>
          <w:szCs w:val="28"/>
        </w:rPr>
        <w:t xml:space="preserve">ỉnh biểu diễn các </w:t>
      </w:r>
      <w:r>
        <w:rPr>
          <w:rFonts w:hint="default" w:cs="Times New Roman"/>
          <w:sz w:val="28"/>
          <w:szCs w:val="28"/>
          <w:lang w:val="en-US"/>
        </w:rPr>
        <w:t>đ</w:t>
      </w:r>
      <w:r>
        <w:rPr>
          <w:rFonts w:hint="default" w:ascii="Times New Roman" w:hAnsi="Times New Roman" w:cs="Times New Roman"/>
          <w:sz w:val="28"/>
          <w:szCs w:val="28"/>
        </w:rPr>
        <w:t xml:space="preserve">ối tượng và các cạnh biểu diễn mối quan hệ giữa các </w:t>
      </w:r>
      <w:r>
        <w:rPr>
          <w:rFonts w:hint="default" w:cs="Times New Roman"/>
          <w:sz w:val="28"/>
          <w:szCs w:val="28"/>
          <w:lang w:val="en-US"/>
        </w:rPr>
        <w:t>đ</w:t>
      </w:r>
      <w:r>
        <w:rPr>
          <w:rFonts w:hint="default" w:ascii="Times New Roman" w:hAnsi="Times New Roman" w:cs="Times New Roman"/>
          <w:sz w:val="28"/>
          <w:szCs w:val="28"/>
        </w:rPr>
        <w:t>ối tượng.</w:t>
      </w:r>
    </w:p>
    <w:p>
      <w:pPr>
        <w:spacing w:before="61" w:line="264" w:lineRule="auto"/>
        <w:ind w:left="1744" w:right="0" w:firstLine="0"/>
        <w:jc w:val="both"/>
        <w:rPr>
          <w:rFonts w:hint="default" w:ascii="Times New Roman" w:hAnsi="Times New Roman" w:cs="Times New Roman"/>
          <w:sz w:val="28"/>
          <w:szCs w:val="28"/>
        </w:rPr>
      </w:pPr>
      <w:r>
        <w:rPr>
          <w:rFonts w:hint="default" w:ascii="Times New Roman" w:hAnsi="Times New Roman" w:cs="Times New Roman"/>
          <w:sz w:val="28"/>
          <w:szCs w:val="28"/>
        </w:rPr>
        <w:t xml:space="preserve">Những ý tưởng cơ bản của </w:t>
      </w:r>
      <w:r>
        <w:rPr>
          <w:rFonts w:hint="default" w:cs="Times New Roman"/>
          <w:sz w:val="28"/>
          <w:szCs w:val="28"/>
          <w:lang w:val="en-US"/>
        </w:rPr>
        <w:t>đ</w:t>
      </w:r>
      <w:r>
        <w:rPr>
          <w:rFonts w:hint="default" w:ascii="Times New Roman" w:hAnsi="Times New Roman" w:cs="Times New Roman"/>
          <w:sz w:val="28"/>
          <w:szCs w:val="28"/>
        </w:rPr>
        <w:t xml:space="preserve">ồ thị </w:t>
      </w:r>
      <w:r>
        <w:rPr>
          <w:rFonts w:hint="default" w:cs="Times New Roman"/>
          <w:sz w:val="28"/>
          <w:szCs w:val="28"/>
          <w:lang w:val="en-US"/>
        </w:rPr>
        <w:t>đ</w:t>
      </w:r>
      <w:r>
        <w:rPr>
          <w:rFonts w:hint="default" w:ascii="Times New Roman" w:hAnsi="Times New Roman" w:cs="Times New Roman"/>
          <w:sz w:val="28"/>
          <w:szCs w:val="28"/>
        </w:rPr>
        <w:t xml:space="preserve">ược </w:t>
      </w:r>
      <w:r>
        <w:rPr>
          <w:rFonts w:hint="default" w:cs="Times New Roman"/>
          <w:sz w:val="28"/>
          <w:szCs w:val="28"/>
          <w:lang w:val="en-US"/>
        </w:rPr>
        <w:t>đ</w:t>
      </w:r>
      <w:r>
        <w:rPr>
          <w:rFonts w:hint="default" w:ascii="Times New Roman" w:hAnsi="Times New Roman" w:cs="Times New Roman"/>
          <w:sz w:val="28"/>
          <w:szCs w:val="28"/>
        </w:rPr>
        <w:t>ưa ra từ thế kỉ thứ XVIII bởi nhà toán học Thuỵ Sĩ Leonhard Euler,</w:t>
      </w:r>
    </w:p>
    <w:p>
      <w:pPr>
        <w:pStyle w:val="7"/>
        <w:spacing w:before="9" w:after="40"/>
        <w:rPr>
          <w:rFonts w:hint="default" w:ascii="Times New Roman" w:hAnsi="Times New Roman" w:cs="Times New Roman"/>
          <w:sz w:val="28"/>
          <w:szCs w:val="28"/>
        </w:rPr>
      </w:pPr>
      <w:r>
        <w:rPr>
          <w:rFonts w:hint="default" w:ascii="Times New Roman" w:hAnsi="Times New Roman" w:cs="Times New Roman"/>
          <w:sz w:val="28"/>
          <w:szCs w:val="28"/>
        </w:rPr>
        <w:br w:type="column"/>
      </w:r>
    </w:p>
    <w:p>
      <w:pPr>
        <w:pStyle w:val="7"/>
        <w:ind w:left="167"/>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831850" cy="987425"/>
            <wp:effectExtent l="0" t="0" r="0" b="0"/>
            <wp:docPr id="37" name="image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19.png"/>
                    <pic:cNvPicPr>
                      <a:picLocks noChangeAspect="1"/>
                    </pic:cNvPicPr>
                  </pic:nvPicPr>
                  <pic:blipFill>
                    <a:blip r:embed="rId138" cstate="print"/>
                    <a:stretch>
                      <a:fillRect/>
                    </a:stretch>
                  </pic:blipFill>
                  <pic:spPr>
                    <a:xfrm>
                      <a:off x="0" y="0"/>
                      <a:ext cx="832343" cy="987551"/>
                    </a:xfrm>
                    <a:prstGeom prst="rect">
                      <a:avLst/>
                    </a:prstGeom>
                  </pic:spPr>
                </pic:pic>
              </a:graphicData>
            </a:graphic>
          </wp:inline>
        </w:drawing>
      </w:r>
    </w:p>
    <w:p>
      <w:pPr>
        <w:spacing w:before="7" w:line="249" w:lineRule="auto"/>
        <w:ind w:left="453" w:right="394" w:hanging="166"/>
        <w:jc w:val="left"/>
        <w:rPr>
          <w:rFonts w:hint="default" w:ascii="Times New Roman" w:hAnsi="Times New Roman" w:cs="Times New Roman"/>
          <w:sz w:val="28"/>
          <w:szCs w:val="28"/>
        </w:rPr>
      </w:pPr>
      <w:r>
        <w:rPr>
          <w:rFonts w:hint="default" w:ascii="Times New Roman" w:hAnsi="Times New Roman" w:cs="Times New Roman"/>
          <w:sz w:val="28"/>
          <w:szCs w:val="28"/>
        </w:rPr>
        <w:t>Leonhard Euler 1707-1783</w:t>
      </w:r>
    </w:p>
    <w:p>
      <w:pPr>
        <w:spacing w:after="0" w:line="249" w:lineRule="auto"/>
        <w:jc w:val="left"/>
        <w:rPr>
          <w:rFonts w:hint="default" w:ascii="Times New Roman" w:hAnsi="Times New Roman" w:cs="Times New Roman"/>
          <w:sz w:val="28"/>
          <w:szCs w:val="28"/>
        </w:rPr>
        <w:sectPr>
          <w:type w:val="continuous"/>
          <w:pgSz w:w="11900" w:h="16840"/>
          <w:pgMar w:top="1600" w:right="1680" w:bottom="280" w:left="1680" w:header="720" w:footer="720" w:gutter="0"/>
          <w:cols w:equalWidth="0" w:num="2">
            <w:col w:w="6717" w:space="40"/>
            <w:col w:w="1783"/>
          </w:cols>
        </w:sectPr>
      </w:pPr>
    </w:p>
    <w:p>
      <w:pPr>
        <w:spacing w:before="0" w:line="264" w:lineRule="auto"/>
        <w:ind w:left="1744" w:right="296" w:firstLine="0"/>
        <w:jc w:val="both"/>
        <w:rPr>
          <w:rFonts w:hint="default" w:ascii="Times New Roman" w:hAnsi="Times New Roman" w:cs="Times New Roman"/>
          <w:sz w:val="28"/>
          <w:szCs w:val="28"/>
        </w:rPr>
      </w:pPr>
      <w:r>
        <w:rPr>
          <w:rFonts w:hint="default" w:ascii="Times New Roman" w:hAnsi="Times New Roman" w:cs="Times New Roman"/>
          <w:sz w:val="28"/>
          <w:szCs w:val="28"/>
        </w:rPr>
        <w:t xml:space="preserve">năm 1736, ông </w:t>
      </w:r>
      <w:r>
        <w:rPr>
          <w:rFonts w:hint="default" w:cs="Times New Roman"/>
          <w:sz w:val="28"/>
          <w:szCs w:val="28"/>
          <w:lang w:val="en-US"/>
        </w:rPr>
        <w:t>đ</w:t>
      </w:r>
      <w:r>
        <w:rPr>
          <w:rFonts w:hint="default" w:ascii="Times New Roman" w:hAnsi="Times New Roman" w:cs="Times New Roman"/>
          <w:sz w:val="28"/>
          <w:szCs w:val="28"/>
        </w:rPr>
        <w:t xml:space="preserve">ã dùng mô hình </w:t>
      </w:r>
      <w:r>
        <w:rPr>
          <w:rFonts w:hint="default" w:cs="Times New Roman"/>
          <w:sz w:val="28"/>
          <w:szCs w:val="28"/>
          <w:lang w:val="en-US"/>
        </w:rPr>
        <w:t>đ</w:t>
      </w:r>
      <w:r>
        <w:rPr>
          <w:rFonts w:hint="default" w:ascii="Times New Roman" w:hAnsi="Times New Roman" w:cs="Times New Roman"/>
          <w:sz w:val="28"/>
          <w:szCs w:val="28"/>
        </w:rPr>
        <w:t xml:space="preserve">ồ thị </w:t>
      </w:r>
      <w:r>
        <w:rPr>
          <w:rFonts w:hint="default" w:cs="Times New Roman"/>
          <w:sz w:val="28"/>
          <w:szCs w:val="28"/>
          <w:lang w:val="en-US"/>
        </w:rPr>
        <w:t>đ</w:t>
      </w:r>
      <w:r>
        <w:rPr>
          <w:rFonts w:hint="default" w:ascii="Times New Roman" w:hAnsi="Times New Roman" w:cs="Times New Roman"/>
          <w:sz w:val="28"/>
          <w:szCs w:val="28"/>
        </w:rPr>
        <w:t>ể giải bài toán về bảy cây cầu Königsberg (</w:t>
      </w:r>
      <w:r>
        <w:rPr>
          <w:rFonts w:hint="default" w:ascii="Times New Roman" w:hAnsi="Times New Roman" w:cs="Times New Roman"/>
          <w:i/>
          <w:sz w:val="28"/>
          <w:szCs w:val="28"/>
        </w:rPr>
        <w:t>Seven Bridges of Königsberg</w:t>
      </w:r>
      <w:r>
        <w:rPr>
          <w:rFonts w:hint="default" w:ascii="Times New Roman" w:hAnsi="Times New Roman" w:cs="Times New Roman"/>
          <w:sz w:val="28"/>
          <w:szCs w:val="28"/>
        </w:rPr>
        <w:t xml:space="preserve">). Bài toán này cùng với bài toán mã </w:t>
      </w:r>
      <w:r>
        <w:rPr>
          <w:rFonts w:hint="default" w:cs="Times New Roman"/>
          <w:sz w:val="28"/>
          <w:szCs w:val="28"/>
          <w:lang w:val="en-US"/>
        </w:rPr>
        <w:t>đ</w:t>
      </w:r>
      <w:r>
        <w:rPr>
          <w:rFonts w:hint="default" w:ascii="Times New Roman" w:hAnsi="Times New Roman" w:cs="Times New Roman"/>
          <w:sz w:val="28"/>
          <w:szCs w:val="28"/>
        </w:rPr>
        <w:t>i tuần (</w:t>
      </w:r>
      <w:r>
        <w:rPr>
          <w:rFonts w:hint="default" w:ascii="Times New Roman" w:hAnsi="Times New Roman" w:cs="Times New Roman"/>
          <w:i/>
          <w:sz w:val="28"/>
          <w:szCs w:val="28"/>
        </w:rPr>
        <w:t>Knight Tour</w:t>
      </w:r>
      <w:r>
        <w:rPr>
          <w:rFonts w:hint="default" w:ascii="Times New Roman" w:hAnsi="Times New Roman" w:cs="Times New Roman"/>
          <w:sz w:val="28"/>
          <w:szCs w:val="28"/>
        </w:rPr>
        <w:t xml:space="preserve">) </w:t>
      </w:r>
      <w:r>
        <w:rPr>
          <w:rFonts w:hint="default" w:cs="Times New Roman"/>
          <w:sz w:val="28"/>
          <w:szCs w:val="28"/>
          <w:lang w:val="en-US"/>
        </w:rPr>
        <w:t>đ</w:t>
      </w:r>
      <w:r>
        <w:rPr>
          <w:rFonts w:hint="default" w:ascii="Times New Roman" w:hAnsi="Times New Roman" w:cs="Times New Roman"/>
          <w:sz w:val="28"/>
          <w:szCs w:val="28"/>
        </w:rPr>
        <w:t xml:space="preserve">ược coi là những bài toán </w:t>
      </w:r>
      <w:r>
        <w:rPr>
          <w:rFonts w:hint="default" w:cs="Times New Roman"/>
          <w:sz w:val="28"/>
          <w:szCs w:val="28"/>
          <w:lang w:val="en-US"/>
        </w:rPr>
        <w:t>đ</w:t>
      </w:r>
      <w:r>
        <w:rPr>
          <w:rFonts w:hint="default" w:ascii="Times New Roman" w:hAnsi="Times New Roman" w:cs="Times New Roman"/>
          <w:sz w:val="28"/>
          <w:szCs w:val="28"/>
        </w:rPr>
        <w:t xml:space="preserve">ầu tiên của lí thuyết </w:t>
      </w:r>
      <w:r>
        <w:rPr>
          <w:rFonts w:hint="default" w:cs="Times New Roman"/>
          <w:sz w:val="28"/>
          <w:szCs w:val="28"/>
          <w:lang w:val="en-US"/>
        </w:rPr>
        <w:t>đ</w:t>
      </w:r>
      <w:r>
        <w:rPr>
          <w:rFonts w:hint="default" w:ascii="Times New Roman" w:hAnsi="Times New Roman" w:cs="Times New Roman"/>
          <w:sz w:val="28"/>
          <w:szCs w:val="28"/>
        </w:rPr>
        <w:t>ồ thị.</w:t>
      </w:r>
    </w:p>
    <w:p>
      <w:pPr>
        <w:spacing w:before="59" w:line="264" w:lineRule="auto"/>
        <w:ind w:left="1744" w:right="293" w:firstLine="0"/>
        <w:jc w:val="both"/>
        <w:rPr>
          <w:rFonts w:hint="default" w:ascii="Times New Roman" w:hAnsi="Times New Roman" w:cs="Times New Roman"/>
          <w:sz w:val="28"/>
          <w:szCs w:val="28"/>
        </w:rPr>
      </w:pPr>
      <w:r>
        <w:rPr>
          <w:rFonts w:hint="default" w:ascii="Times New Roman" w:hAnsi="Times New Roman" w:cs="Times New Roman"/>
          <w:sz w:val="28"/>
          <w:szCs w:val="28"/>
        </w:rPr>
        <w:t xml:space="preserve">Rất nhiều bài toán của lí thuyết </w:t>
      </w:r>
      <w:r>
        <w:rPr>
          <w:rFonts w:hint="default" w:cs="Times New Roman"/>
          <w:sz w:val="28"/>
          <w:szCs w:val="28"/>
          <w:lang w:val="en-US"/>
        </w:rPr>
        <w:t>đ</w:t>
      </w:r>
      <w:r>
        <w:rPr>
          <w:rFonts w:hint="default" w:ascii="Times New Roman" w:hAnsi="Times New Roman" w:cs="Times New Roman"/>
          <w:sz w:val="28"/>
          <w:szCs w:val="28"/>
        </w:rPr>
        <w:t xml:space="preserve">ồ thị </w:t>
      </w:r>
      <w:r>
        <w:rPr>
          <w:rFonts w:hint="default" w:cs="Times New Roman"/>
          <w:sz w:val="28"/>
          <w:szCs w:val="28"/>
          <w:lang w:val="en-US"/>
        </w:rPr>
        <w:t>đ</w:t>
      </w:r>
      <w:r>
        <w:rPr>
          <w:rFonts w:hint="default" w:ascii="Times New Roman" w:hAnsi="Times New Roman" w:cs="Times New Roman"/>
          <w:sz w:val="28"/>
          <w:szCs w:val="28"/>
        </w:rPr>
        <w:t xml:space="preserve">ã trở thành nổi tiếng và thu hút </w:t>
      </w:r>
      <w:r>
        <w:rPr>
          <w:rFonts w:hint="default" w:cs="Times New Roman"/>
          <w:sz w:val="28"/>
          <w:szCs w:val="28"/>
          <w:lang w:val="en-US"/>
        </w:rPr>
        <w:t>đ</w:t>
      </w:r>
      <w:r>
        <w:rPr>
          <w:rFonts w:hint="default" w:ascii="Times New Roman" w:hAnsi="Times New Roman" w:cs="Times New Roman"/>
          <w:sz w:val="28"/>
          <w:szCs w:val="28"/>
        </w:rPr>
        <w:t xml:space="preserve">ược sự quan tâm lớn của cộng </w:t>
      </w:r>
      <w:r>
        <w:rPr>
          <w:rFonts w:hint="default" w:cs="Times New Roman"/>
          <w:sz w:val="28"/>
          <w:szCs w:val="28"/>
          <w:lang w:val="en-US"/>
        </w:rPr>
        <w:t>đ</w:t>
      </w:r>
      <w:r>
        <w:rPr>
          <w:rFonts w:hint="default" w:ascii="Times New Roman" w:hAnsi="Times New Roman" w:cs="Times New Roman"/>
          <w:sz w:val="28"/>
          <w:szCs w:val="28"/>
        </w:rPr>
        <w:t xml:space="preserve">ồng nghiên cứu. Ví dụ bài toán bốn màu, bài toán </w:t>
      </w:r>
      <w:r>
        <w:rPr>
          <w:rFonts w:hint="default" w:cs="Times New Roman"/>
          <w:sz w:val="28"/>
          <w:szCs w:val="28"/>
          <w:lang w:val="en-US"/>
        </w:rPr>
        <w:t>đ</w:t>
      </w:r>
      <w:r>
        <w:rPr>
          <w:rFonts w:hint="default" w:ascii="Times New Roman" w:hAnsi="Times New Roman" w:cs="Times New Roman"/>
          <w:sz w:val="28"/>
          <w:szCs w:val="28"/>
        </w:rPr>
        <w:t xml:space="preserve">ẳng cấu </w:t>
      </w:r>
      <w:r>
        <w:rPr>
          <w:rFonts w:hint="default" w:cs="Times New Roman"/>
          <w:sz w:val="28"/>
          <w:szCs w:val="28"/>
          <w:lang w:val="en-US"/>
        </w:rPr>
        <w:t>đ</w:t>
      </w:r>
      <w:r>
        <w:rPr>
          <w:rFonts w:hint="default" w:ascii="Times New Roman" w:hAnsi="Times New Roman" w:cs="Times New Roman"/>
          <w:sz w:val="28"/>
          <w:szCs w:val="28"/>
        </w:rPr>
        <w:t xml:space="preserve">ồ thị, bài toán người du lịch, bài toán người  </w:t>
      </w:r>
      <w:r>
        <w:rPr>
          <w:rFonts w:hint="default" w:cs="Times New Roman"/>
          <w:sz w:val="28"/>
          <w:szCs w:val="28"/>
          <w:lang w:val="en-US"/>
        </w:rPr>
        <w:t>đ</w:t>
      </w:r>
      <w:r>
        <w:rPr>
          <w:rFonts w:hint="default" w:ascii="Times New Roman" w:hAnsi="Times New Roman" w:cs="Times New Roman"/>
          <w:sz w:val="28"/>
          <w:szCs w:val="28"/>
        </w:rPr>
        <w:t xml:space="preserve">ưa thư Trung Hoa, bài toán </w:t>
      </w:r>
      <w:r>
        <w:rPr>
          <w:rFonts w:hint="default" w:cs="Times New Roman"/>
          <w:sz w:val="28"/>
          <w:szCs w:val="28"/>
          <w:lang w:val="en-US"/>
        </w:rPr>
        <w:t>đ</w:t>
      </w:r>
      <w:r>
        <w:rPr>
          <w:rFonts w:hint="default" w:ascii="Times New Roman" w:hAnsi="Times New Roman" w:cs="Times New Roman"/>
          <w:sz w:val="28"/>
          <w:szCs w:val="28"/>
        </w:rPr>
        <w:t xml:space="preserve">ường </w:t>
      </w:r>
      <w:r>
        <w:rPr>
          <w:rFonts w:hint="default" w:cs="Times New Roman"/>
          <w:sz w:val="28"/>
          <w:szCs w:val="28"/>
          <w:lang w:val="en-US"/>
        </w:rPr>
        <w:t>đ</w:t>
      </w:r>
      <w:r>
        <w:rPr>
          <w:rFonts w:hint="default" w:ascii="Times New Roman" w:hAnsi="Times New Roman" w:cs="Times New Roman"/>
          <w:sz w:val="28"/>
          <w:szCs w:val="28"/>
        </w:rPr>
        <w:t xml:space="preserve">i ngắn nhất, luồng cực </w:t>
      </w:r>
      <w:r>
        <w:rPr>
          <w:rFonts w:hint="default" w:cs="Times New Roman"/>
          <w:sz w:val="28"/>
          <w:szCs w:val="28"/>
          <w:lang w:val="en-US"/>
        </w:rPr>
        <w:t>đ</w:t>
      </w:r>
      <w:r>
        <w:rPr>
          <w:rFonts w:hint="default" w:ascii="Times New Roman" w:hAnsi="Times New Roman" w:cs="Times New Roman"/>
          <w:sz w:val="28"/>
          <w:szCs w:val="28"/>
        </w:rPr>
        <w:t xml:space="preserve">ại trên mạng v.v… Trong phạm vi một chuyên </w:t>
      </w:r>
      <w:r>
        <w:rPr>
          <w:rFonts w:hint="default" w:cs="Times New Roman"/>
          <w:sz w:val="28"/>
          <w:szCs w:val="28"/>
          <w:lang w:val="en-US"/>
        </w:rPr>
        <w:t>đ</w:t>
      </w:r>
      <w:r>
        <w:rPr>
          <w:rFonts w:hint="default" w:ascii="Times New Roman" w:hAnsi="Times New Roman" w:cs="Times New Roman"/>
          <w:sz w:val="28"/>
          <w:szCs w:val="28"/>
        </w:rPr>
        <w:t xml:space="preserve">ề, không thể trình bày tất cả những gì </w:t>
      </w:r>
      <w:r>
        <w:rPr>
          <w:rFonts w:hint="default" w:cs="Times New Roman"/>
          <w:sz w:val="28"/>
          <w:szCs w:val="28"/>
          <w:lang w:val="en-US"/>
        </w:rPr>
        <w:t>đ</w:t>
      </w:r>
      <w:r>
        <w:rPr>
          <w:rFonts w:hint="default" w:ascii="Times New Roman" w:hAnsi="Times New Roman" w:cs="Times New Roman"/>
          <w:sz w:val="28"/>
          <w:szCs w:val="28"/>
        </w:rPr>
        <w:t xml:space="preserve">ã phát triển trong suốt gần 300 năm, chúng ta sẽ xem xét lí thuyết </w:t>
      </w:r>
      <w:r>
        <w:rPr>
          <w:rFonts w:hint="default" w:cs="Times New Roman"/>
          <w:sz w:val="28"/>
          <w:szCs w:val="28"/>
          <w:lang w:val="en-US"/>
        </w:rPr>
        <w:t>đ</w:t>
      </w:r>
      <w:r>
        <w:rPr>
          <w:rFonts w:hint="default" w:ascii="Times New Roman" w:hAnsi="Times New Roman" w:cs="Times New Roman"/>
          <w:sz w:val="28"/>
          <w:szCs w:val="28"/>
        </w:rPr>
        <w:t xml:space="preserve">ồ thị dưới góc </w:t>
      </w:r>
      <w:r>
        <w:rPr>
          <w:rFonts w:hint="default" w:cs="Times New Roman"/>
          <w:sz w:val="28"/>
          <w:szCs w:val="28"/>
          <w:lang w:val="en-US"/>
        </w:rPr>
        <w:t>đ</w:t>
      </w:r>
      <w:r>
        <w:rPr>
          <w:rFonts w:hint="default" w:ascii="Times New Roman" w:hAnsi="Times New Roman" w:cs="Times New Roman"/>
          <w:sz w:val="28"/>
          <w:szCs w:val="28"/>
        </w:rPr>
        <w:t xml:space="preserve">ộ người lập trình, tức là khảo sát những thuật toán cơ bản nhất có thể dễ dàng cài </w:t>
      </w:r>
      <w:r>
        <w:rPr>
          <w:rFonts w:hint="default" w:cs="Times New Roman"/>
          <w:sz w:val="28"/>
          <w:szCs w:val="28"/>
          <w:lang w:val="en-US"/>
        </w:rPr>
        <w:t>đ</w:t>
      </w:r>
      <w:r>
        <w:rPr>
          <w:rFonts w:hint="default" w:ascii="Times New Roman" w:hAnsi="Times New Roman" w:cs="Times New Roman"/>
          <w:sz w:val="28"/>
          <w:szCs w:val="28"/>
        </w:rPr>
        <w:t xml:space="preserve">ặt trên </w:t>
      </w:r>
      <w:r>
        <w:rPr>
          <w:rFonts w:hint="default" w:ascii="Times New Roman" w:hAnsi="Times New Roman" w:cs="Times New Roman"/>
          <w:spacing w:val="2"/>
          <w:sz w:val="28"/>
          <w:szCs w:val="28"/>
        </w:rPr>
        <w:t xml:space="preserve">máy </w:t>
      </w:r>
      <w:r>
        <w:rPr>
          <w:rFonts w:hint="default" w:ascii="Times New Roman" w:hAnsi="Times New Roman" w:cs="Times New Roman"/>
          <w:sz w:val="28"/>
          <w:szCs w:val="28"/>
        </w:rPr>
        <w:t xml:space="preserve">tính một số ứng dụng của nó. Công việc của người lập trình là </w:t>
      </w:r>
      <w:r>
        <w:rPr>
          <w:rFonts w:hint="default" w:cs="Times New Roman"/>
          <w:sz w:val="28"/>
          <w:szCs w:val="28"/>
          <w:lang w:val="en-US"/>
        </w:rPr>
        <w:t>đ</w:t>
      </w:r>
      <w:r>
        <w:rPr>
          <w:rFonts w:hint="default" w:ascii="Times New Roman" w:hAnsi="Times New Roman" w:cs="Times New Roman"/>
          <w:sz w:val="28"/>
          <w:szCs w:val="28"/>
        </w:rPr>
        <w:t xml:space="preserve">ọc hiểu </w:t>
      </w:r>
      <w:r>
        <w:rPr>
          <w:rFonts w:hint="default" w:cs="Times New Roman"/>
          <w:sz w:val="28"/>
          <w:szCs w:val="28"/>
          <w:lang w:val="en-US"/>
        </w:rPr>
        <w:t>đ</w:t>
      </w:r>
      <w:r>
        <w:rPr>
          <w:rFonts w:hint="default" w:ascii="Times New Roman" w:hAnsi="Times New Roman" w:cs="Times New Roman"/>
          <w:sz w:val="28"/>
          <w:szCs w:val="28"/>
        </w:rPr>
        <w:t xml:space="preserve">ược ý tưởng cơ bản của thuật toán và cài </w:t>
      </w:r>
      <w:r>
        <w:rPr>
          <w:rFonts w:hint="default" w:cs="Times New Roman"/>
          <w:sz w:val="28"/>
          <w:szCs w:val="28"/>
          <w:lang w:val="en-US"/>
        </w:rPr>
        <w:t>đ</w:t>
      </w:r>
      <w:r>
        <w:rPr>
          <w:rFonts w:hint="default" w:ascii="Times New Roman" w:hAnsi="Times New Roman" w:cs="Times New Roman"/>
          <w:sz w:val="28"/>
          <w:szCs w:val="28"/>
        </w:rPr>
        <w:t xml:space="preserve">ặt </w:t>
      </w:r>
      <w:r>
        <w:rPr>
          <w:rFonts w:hint="default" w:cs="Times New Roman"/>
          <w:sz w:val="28"/>
          <w:szCs w:val="28"/>
          <w:lang w:val="en-US"/>
        </w:rPr>
        <w:t>đ</w:t>
      </w:r>
      <w:r>
        <w:rPr>
          <w:rFonts w:hint="default" w:ascii="Times New Roman" w:hAnsi="Times New Roman" w:cs="Times New Roman"/>
          <w:sz w:val="28"/>
          <w:szCs w:val="28"/>
        </w:rPr>
        <w:t>ược chương trình trong bài toán tổng quát cũng như trong trường hợp cụ</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thể.</w:t>
      </w:r>
    </w:p>
    <w:p>
      <w:pPr>
        <w:spacing w:after="0" w:line="264" w:lineRule="auto"/>
        <w:jc w:val="both"/>
        <w:rPr>
          <w:rFonts w:hint="default" w:ascii="Times New Roman" w:hAnsi="Times New Roman" w:cs="Times New Roman"/>
          <w:sz w:val="28"/>
          <w:szCs w:val="28"/>
        </w:rPr>
        <w:sectPr>
          <w:type w:val="continuous"/>
          <w:pgSz w:w="11900" w:h="16840"/>
          <w:pgMar w:top="1600" w:right="1680" w:bottom="280" w:left="1680" w:header="720" w:footer="720"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3"/>
        <w:rPr>
          <w:rFonts w:hint="default" w:ascii="Times New Roman" w:hAnsi="Times New Roman" w:cs="Times New Roman"/>
          <w:sz w:val="28"/>
          <w:szCs w:val="28"/>
        </w:rPr>
      </w:pPr>
    </w:p>
    <w:p>
      <w:pPr>
        <w:pStyle w:val="3"/>
        <w:numPr>
          <w:ilvl w:val="0"/>
          <w:numId w:val="64"/>
        </w:numPr>
        <w:tabs>
          <w:tab w:val="left" w:pos="620"/>
        </w:tabs>
        <w:spacing w:before="91" w:after="0" w:line="240" w:lineRule="auto"/>
        <w:ind w:left="619" w:right="0" w:hanging="316"/>
        <w:jc w:val="left"/>
        <w:rPr>
          <w:rFonts w:hint="default" w:ascii="Times New Roman" w:hAnsi="Times New Roman" w:cs="Times New Roman"/>
          <w:sz w:val="28"/>
          <w:szCs w:val="28"/>
        </w:rPr>
      </w:pPr>
      <w:bookmarkStart w:id="37" w:name="Khái niệm cơ bản"/>
      <w:bookmarkEnd w:id="37"/>
      <w:bookmarkStart w:id="38" w:name="_TOC_250000"/>
      <w:r>
        <w:rPr>
          <w:rFonts w:hint="default" w:ascii="Times New Roman" w:hAnsi="Times New Roman" w:cs="Times New Roman"/>
          <w:w w:val="110"/>
          <w:sz w:val="28"/>
          <w:szCs w:val="28"/>
        </w:rPr>
        <w:t>Các khái niệm cơ</w:t>
      </w:r>
      <w:r>
        <w:rPr>
          <w:rFonts w:hint="default" w:ascii="Times New Roman" w:hAnsi="Times New Roman" w:cs="Times New Roman"/>
          <w:spacing w:val="-36"/>
          <w:w w:val="110"/>
          <w:sz w:val="28"/>
          <w:szCs w:val="28"/>
        </w:rPr>
        <w:t xml:space="preserve"> </w:t>
      </w:r>
      <w:bookmarkEnd w:id="38"/>
      <w:r>
        <w:rPr>
          <w:rFonts w:hint="default" w:ascii="Times New Roman" w:hAnsi="Times New Roman" w:cs="Times New Roman"/>
          <w:w w:val="110"/>
          <w:sz w:val="28"/>
          <w:szCs w:val="28"/>
        </w:rPr>
        <w:t>bản</w:t>
      </w:r>
    </w:p>
    <w:p>
      <w:pPr>
        <w:pStyle w:val="4"/>
        <w:numPr>
          <w:ilvl w:val="1"/>
          <w:numId w:val="64"/>
        </w:numPr>
        <w:tabs>
          <w:tab w:val="left" w:pos="759"/>
        </w:tabs>
        <w:spacing w:before="188" w:after="0" w:line="240" w:lineRule="auto"/>
        <w:ind w:left="758" w:right="0" w:hanging="455"/>
        <w:jc w:val="left"/>
        <w:rPr>
          <w:rFonts w:hint="default" w:ascii="Times New Roman" w:hAnsi="Times New Roman" w:cs="Times New Roman"/>
          <w:sz w:val="28"/>
          <w:szCs w:val="28"/>
        </w:rPr>
      </w:pPr>
      <w:r>
        <w:rPr>
          <w:rFonts w:hint="default" w:cs="Times New Roman"/>
          <w:w w:val="115"/>
          <w:sz w:val="28"/>
          <w:szCs w:val="28"/>
          <w:lang w:val="en-US"/>
        </w:rPr>
        <w:t>Đ</w:t>
      </w:r>
      <w:r>
        <w:rPr>
          <w:rFonts w:hint="default" w:ascii="Times New Roman" w:hAnsi="Times New Roman" w:cs="Times New Roman"/>
          <w:w w:val="115"/>
          <w:sz w:val="28"/>
          <w:szCs w:val="28"/>
        </w:rPr>
        <w:t>ồ</w:t>
      </w:r>
      <w:r>
        <w:rPr>
          <w:rFonts w:hint="default" w:ascii="Times New Roman" w:hAnsi="Times New Roman" w:cs="Times New Roman"/>
          <w:spacing w:val="-11"/>
          <w:w w:val="115"/>
          <w:sz w:val="28"/>
          <w:szCs w:val="28"/>
        </w:rPr>
        <w:t xml:space="preserve"> </w:t>
      </w:r>
      <w:r>
        <w:rPr>
          <w:rFonts w:hint="default" w:ascii="Times New Roman" w:hAnsi="Times New Roman" w:cs="Times New Roman"/>
          <w:w w:val="115"/>
          <w:sz w:val="28"/>
          <w:szCs w:val="28"/>
        </w:rPr>
        <w:t>thị</w:t>
      </w:r>
    </w:p>
    <w:p>
      <w:pPr>
        <w:pStyle w:val="7"/>
        <w:spacing w:before="82" w:line="264" w:lineRule="auto"/>
        <w:ind w:left="304" w:right="394"/>
        <w:rPr>
          <w:rFonts w:hint="default" w:ascii="Times New Roman" w:hAnsi="Times New Roman" w:cs="Times New Roman"/>
          <w:sz w:val="28"/>
          <w:szCs w:val="28"/>
        </w:rPr>
      </w:pPr>
      <w:r>
        <w:rPr>
          <w:rFonts w:hint="default" w:cs="Times New Roman"/>
          <w:sz w:val="28"/>
          <w:szCs w:val="28"/>
          <w:lang w:val="en-US"/>
        </w:rPr>
        <w:t>Đ</w:t>
      </w:r>
      <w:r>
        <w:rPr>
          <w:rFonts w:hint="default" w:ascii="Times New Roman" w:hAnsi="Times New Roman" w:cs="Times New Roman"/>
          <w:sz w:val="28"/>
          <w:szCs w:val="28"/>
        </w:rPr>
        <w:t xml:space="preserve">ồ thị là mô hình biểu diễn một tập các </w:t>
      </w:r>
      <w:r>
        <w:rPr>
          <w:rFonts w:hint="default" w:cs="Times New Roman"/>
          <w:sz w:val="28"/>
          <w:szCs w:val="28"/>
          <w:lang w:val="en-US"/>
        </w:rPr>
        <w:t>đ</w:t>
      </w:r>
      <w:r>
        <w:rPr>
          <w:rFonts w:hint="default" w:ascii="Times New Roman" w:hAnsi="Times New Roman" w:cs="Times New Roman"/>
          <w:sz w:val="28"/>
          <w:szCs w:val="28"/>
        </w:rPr>
        <w:t xml:space="preserve">ối tượng và mối quan hệ hai ngôi giữa các </w:t>
      </w:r>
      <w:r>
        <w:rPr>
          <w:rFonts w:hint="default" w:cs="Times New Roman"/>
          <w:sz w:val="28"/>
          <w:szCs w:val="28"/>
          <w:lang w:val="en-US"/>
        </w:rPr>
        <w:t>đ</w:t>
      </w:r>
      <w:r>
        <w:rPr>
          <w:rFonts w:hint="default" w:ascii="Times New Roman" w:hAnsi="Times New Roman" w:cs="Times New Roman"/>
          <w:sz w:val="28"/>
          <w:szCs w:val="28"/>
        </w:rPr>
        <w:t>ối</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tượng:</w:t>
      </w:r>
    </w:p>
    <w:p>
      <w:pPr>
        <w:pStyle w:val="7"/>
        <w:spacing w:before="71" w:line="264" w:lineRule="auto"/>
        <w:ind w:left="3074" w:right="2485" w:hanging="509"/>
        <w:rPr>
          <w:rFonts w:hint="default" w:ascii="Times New Roman" w:hAnsi="Times New Roman" w:cs="Times New Roman"/>
          <w:sz w:val="28"/>
          <w:szCs w:val="28"/>
        </w:rPr>
      </w:pPr>
      <w:r>
        <w:rPr>
          <w:rFonts w:hint="default" w:ascii="Times New Roman" w:hAnsi="Times New Roman" w:cs="Times New Roman"/>
          <w:w w:val="105"/>
          <w:sz w:val="28"/>
          <w:szCs w:val="28"/>
        </w:rPr>
        <w:t xml:space="preserve">Graeh = Objects + Connections G = </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V, E</w:t>
      </w:r>
      <w:r>
        <w:rPr>
          <w:rFonts w:hint="default" w:ascii="Times New Roman" w:hAnsi="Times New Roman" w:cs="Times New Roman"/>
          <w:w w:val="105"/>
          <w:position w:val="1"/>
          <w:sz w:val="28"/>
          <w:szCs w:val="28"/>
        </w:rPr>
        <w:t>)</w:t>
      </w:r>
    </w:p>
    <w:p>
      <w:pPr>
        <w:pStyle w:val="7"/>
        <w:spacing w:before="52" w:line="266" w:lineRule="auto"/>
        <w:ind w:left="304" w:right="295"/>
        <w:jc w:val="both"/>
        <w:rPr>
          <w:rFonts w:hint="default" w:ascii="Times New Roman" w:hAnsi="Times New Roman" w:cs="Times New Roman"/>
          <w:sz w:val="28"/>
          <w:szCs w:val="28"/>
        </w:rPr>
      </w:pPr>
      <w:r>
        <w:rPr>
          <w:rFonts w:hint="default" w:ascii="Times New Roman" w:hAnsi="Times New Roman" w:cs="Times New Roman"/>
          <w:sz w:val="28"/>
          <w:szCs w:val="28"/>
        </w:rPr>
        <w:t xml:space="preserve">Có thể </w:t>
      </w:r>
      <w:r>
        <w:rPr>
          <w:rFonts w:hint="default" w:cs="Times New Roman"/>
          <w:sz w:val="28"/>
          <w:szCs w:val="28"/>
          <w:lang w:val="en-US"/>
        </w:rPr>
        <w:t>đ</w:t>
      </w:r>
      <w:r>
        <w:rPr>
          <w:rFonts w:hint="default" w:ascii="Times New Roman" w:hAnsi="Times New Roman" w:cs="Times New Roman"/>
          <w:sz w:val="28"/>
          <w:szCs w:val="28"/>
        </w:rPr>
        <w:t xml:space="preserve">ịnh nghĩa </w:t>
      </w:r>
      <w:r>
        <w:rPr>
          <w:rFonts w:hint="default" w:cs="Times New Roman"/>
          <w:sz w:val="28"/>
          <w:szCs w:val="28"/>
          <w:lang w:val="en-US"/>
        </w:rPr>
        <w:t>đ</w:t>
      </w:r>
      <w:r>
        <w:rPr>
          <w:rFonts w:hint="default" w:ascii="Times New Roman" w:hAnsi="Times New Roman" w:cs="Times New Roman"/>
          <w:sz w:val="28"/>
          <w:szCs w:val="28"/>
        </w:rPr>
        <w:t xml:space="preserve">ồ thị G là một cặp </w:t>
      </w:r>
      <w:r>
        <w:rPr>
          <w:rFonts w:hint="default" w:ascii="Times New Roman" w:hAnsi="Times New Roman" w:cs="Times New Roman"/>
          <w:position w:val="1"/>
          <w:sz w:val="28"/>
          <w:szCs w:val="28"/>
        </w:rPr>
        <w:t>(</w:t>
      </w:r>
      <w:r>
        <w:rPr>
          <w:rFonts w:hint="default" w:ascii="Times New Roman" w:hAnsi="Times New Roman" w:cs="Times New Roman"/>
          <w:sz w:val="28"/>
          <w:szCs w:val="28"/>
        </w:rPr>
        <w:t>V, E</w:t>
      </w:r>
      <w:r>
        <w:rPr>
          <w:rFonts w:hint="default" w:ascii="Times New Roman" w:hAnsi="Times New Roman" w:cs="Times New Roman"/>
          <w:position w:val="1"/>
          <w:sz w:val="28"/>
          <w:szCs w:val="28"/>
        </w:rPr>
        <w:t>)</w:t>
      </w:r>
      <w:r>
        <w:rPr>
          <w:rFonts w:hint="default" w:ascii="Times New Roman" w:hAnsi="Times New Roman" w:cs="Times New Roman"/>
          <w:sz w:val="28"/>
          <w:szCs w:val="28"/>
        </w:rPr>
        <w:t xml:space="preserve">: G = </w:t>
      </w:r>
      <w:r>
        <w:rPr>
          <w:rFonts w:hint="default" w:ascii="Times New Roman" w:hAnsi="Times New Roman" w:cs="Times New Roman"/>
          <w:position w:val="1"/>
          <w:sz w:val="28"/>
          <w:szCs w:val="28"/>
        </w:rPr>
        <w:t>(</w:t>
      </w:r>
      <w:r>
        <w:rPr>
          <w:rFonts w:hint="default" w:ascii="Times New Roman" w:hAnsi="Times New Roman" w:cs="Times New Roman"/>
          <w:sz w:val="28"/>
          <w:szCs w:val="28"/>
        </w:rPr>
        <w:t>V, E</w:t>
      </w:r>
      <w:r>
        <w:rPr>
          <w:rFonts w:hint="default" w:ascii="Times New Roman" w:hAnsi="Times New Roman" w:cs="Times New Roman"/>
          <w:position w:val="1"/>
          <w:sz w:val="28"/>
          <w:szCs w:val="28"/>
        </w:rPr>
        <w:t>)</w:t>
      </w:r>
      <w:r>
        <w:rPr>
          <w:rFonts w:hint="default" w:ascii="Times New Roman" w:hAnsi="Times New Roman" w:cs="Times New Roman"/>
          <w:sz w:val="28"/>
          <w:szCs w:val="28"/>
        </w:rPr>
        <w:t xml:space="preserve">. Trong </w:t>
      </w:r>
      <w:r>
        <w:rPr>
          <w:rFonts w:hint="default" w:cs="Times New Roman"/>
          <w:sz w:val="28"/>
          <w:szCs w:val="28"/>
          <w:lang w:val="en-US"/>
        </w:rPr>
        <w:t>đ</w:t>
      </w:r>
      <w:r>
        <w:rPr>
          <w:rFonts w:hint="default" w:ascii="Times New Roman" w:hAnsi="Times New Roman" w:cs="Times New Roman"/>
          <w:sz w:val="28"/>
          <w:szCs w:val="28"/>
        </w:rPr>
        <w:t xml:space="preserve">ó V là tập các </w:t>
      </w:r>
      <w:r>
        <w:rPr>
          <w:rFonts w:hint="default" w:cs="Times New Roman"/>
          <w:sz w:val="28"/>
          <w:szCs w:val="28"/>
          <w:lang w:val="en-US"/>
        </w:rPr>
        <w:t>đ</w:t>
      </w:r>
      <w:r>
        <w:rPr>
          <w:rFonts w:hint="default" w:ascii="Times New Roman" w:hAnsi="Times New Roman" w:cs="Times New Roman"/>
          <w:sz w:val="28"/>
          <w:szCs w:val="28"/>
        </w:rPr>
        <w:t xml:space="preserve">ỉnh (vertices) biểu diễn các </w:t>
      </w:r>
      <w:r>
        <w:rPr>
          <w:rFonts w:hint="default" w:cs="Times New Roman"/>
          <w:sz w:val="28"/>
          <w:szCs w:val="28"/>
          <w:lang w:val="en-US"/>
        </w:rPr>
        <w:t>đ</w:t>
      </w:r>
      <w:r>
        <w:rPr>
          <w:rFonts w:hint="default" w:ascii="Times New Roman" w:hAnsi="Times New Roman" w:cs="Times New Roman"/>
          <w:sz w:val="28"/>
          <w:szCs w:val="28"/>
        </w:rPr>
        <w:t xml:space="preserve">ối tượng và E gọi là tập các cạnh (edges) biểu diễn mối quan hệ giữa các </w:t>
      </w:r>
      <w:r>
        <w:rPr>
          <w:rFonts w:hint="default" w:cs="Times New Roman"/>
          <w:sz w:val="28"/>
          <w:szCs w:val="28"/>
          <w:lang w:val="en-US"/>
        </w:rPr>
        <w:t>đ</w:t>
      </w:r>
      <w:r>
        <w:rPr>
          <w:rFonts w:hint="default" w:ascii="Times New Roman" w:hAnsi="Times New Roman" w:cs="Times New Roman"/>
          <w:sz w:val="28"/>
          <w:szCs w:val="28"/>
        </w:rPr>
        <w:t xml:space="preserve">ối tượng. Chúng ta quan tâm tới mối quan hệ hai ngôi (pairwise relations) giữa các </w:t>
      </w:r>
      <w:r>
        <w:rPr>
          <w:rFonts w:hint="default" w:cs="Times New Roman"/>
          <w:sz w:val="28"/>
          <w:szCs w:val="28"/>
          <w:lang w:val="en-US"/>
        </w:rPr>
        <w:t>đ</w:t>
      </w:r>
      <w:r>
        <w:rPr>
          <w:rFonts w:hint="default" w:ascii="Times New Roman" w:hAnsi="Times New Roman" w:cs="Times New Roman"/>
          <w:sz w:val="28"/>
          <w:szCs w:val="28"/>
        </w:rPr>
        <w:t xml:space="preserve">ối tượng nên có thể coi E là tập các cặp </w:t>
      </w:r>
      <w:r>
        <w:rPr>
          <w:rFonts w:hint="default" w:ascii="Times New Roman" w:hAnsi="Times New Roman" w:cs="Times New Roman"/>
          <w:position w:val="1"/>
          <w:sz w:val="28"/>
          <w:szCs w:val="28"/>
        </w:rPr>
        <w:t>(</w:t>
      </w:r>
      <w:r>
        <w:rPr>
          <w:rFonts w:hint="default" w:ascii="Times New Roman" w:hAnsi="Times New Roman" w:cs="Times New Roman"/>
          <w:sz w:val="28"/>
          <w:szCs w:val="28"/>
        </w:rPr>
        <w:t>u, v</w:t>
      </w:r>
      <w:r>
        <w:rPr>
          <w:rFonts w:hint="default" w:ascii="Times New Roman" w:hAnsi="Times New Roman" w:cs="Times New Roman"/>
          <w:position w:val="1"/>
          <w:sz w:val="28"/>
          <w:szCs w:val="28"/>
        </w:rPr>
        <w:t xml:space="preserve">) </w:t>
      </w:r>
      <w:r>
        <w:rPr>
          <w:rFonts w:hint="default" w:ascii="Times New Roman" w:hAnsi="Times New Roman" w:cs="Times New Roman"/>
          <w:sz w:val="28"/>
          <w:szCs w:val="28"/>
        </w:rPr>
        <w:t xml:space="preserve">với u và v là hai </w:t>
      </w:r>
      <w:r>
        <w:rPr>
          <w:rFonts w:hint="default" w:cs="Times New Roman"/>
          <w:sz w:val="28"/>
          <w:szCs w:val="28"/>
          <w:lang w:val="en-US"/>
        </w:rPr>
        <w:t>đ</w:t>
      </w:r>
      <w:r>
        <w:rPr>
          <w:rFonts w:hint="default" w:ascii="Times New Roman" w:hAnsi="Times New Roman" w:cs="Times New Roman"/>
          <w:sz w:val="28"/>
          <w:szCs w:val="28"/>
        </w:rPr>
        <w:t xml:space="preserve">ỉnh của V biểu diễn hai </w:t>
      </w:r>
      <w:r>
        <w:rPr>
          <w:rFonts w:hint="default" w:cs="Times New Roman"/>
          <w:sz w:val="28"/>
          <w:szCs w:val="28"/>
          <w:lang w:val="en-US"/>
        </w:rPr>
        <w:t>đ</w:t>
      </w:r>
      <w:r>
        <w:rPr>
          <w:rFonts w:hint="default" w:ascii="Times New Roman" w:hAnsi="Times New Roman" w:cs="Times New Roman"/>
          <w:sz w:val="28"/>
          <w:szCs w:val="28"/>
        </w:rPr>
        <w:t>ối tượng có quan hệ với nhau.</w:t>
      </w:r>
    </w:p>
    <w:p>
      <w:pPr>
        <w:pStyle w:val="7"/>
        <w:spacing w:before="61"/>
        <w:ind w:left="304"/>
        <w:jc w:val="both"/>
        <w:rPr>
          <w:rFonts w:hint="default" w:ascii="Times New Roman" w:hAnsi="Times New Roman" w:cs="Times New Roman"/>
          <w:sz w:val="28"/>
          <w:szCs w:val="28"/>
        </w:rPr>
      </w:pPr>
      <w:r>
        <w:rPr>
          <w:rFonts w:hint="default" w:ascii="Times New Roman" w:hAnsi="Times New Roman" w:cs="Times New Roman"/>
          <w:sz w:val="28"/>
          <w:szCs w:val="28"/>
        </w:rPr>
        <w:pict>
          <v:rect id="_x0000_s1720" o:spid="_x0000_s1720" o:spt="1" style="position:absolute;left:0pt;margin-left:97.75pt;margin-top:21.45pt;height:0.45pt;width:399.7pt;mso-position-horizontal-relative:page;mso-wrap-distance-bottom:0pt;mso-wrap-distance-top:0pt;z-index:-251446272;mso-width-relative:page;mso-height-relative:page;" fillcolor="#999999" filled="t" stroked="f" coordsize="21600,21600">
            <v:path/>
            <v:fill on="t" focussize="0,0"/>
            <v:stroke on="f"/>
            <v:imagedata o:title=""/>
            <o:lock v:ext="edit"/>
            <w10:wrap type="topAndBottom"/>
          </v:rect>
        </w:pict>
      </w:r>
      <w:r>
        <w:rPr>
          <w:rFonts w:hint="default" w:ascii="Times New Roman" w:hAnsi="Times New Roman" w:cs="Times New Roman"/>
          <w:sz w:val="28"/>
          <w:szCs w:val="28"/>
        </w:rPr>
        <w:t xml:space="preserve">Một số hình ảnh của </w:t>
      </w:r>
      <w:r>
        <w:rPr>
          <w:rFonts w:hint="default" w:cs="Times New Roman"/>
          <w:sz w:val="28"/>
          <w:szCs w:val="28"/>
          <w:lang w:val="en-US"/>
        </w:rPr>
        <w:t>đ</w:t>
      </w:r>
      <w:r>
        <w:rPr>
          <w:rFonts w:hint="default" w:ascii="Times New Roman" w:hAnsi="Times New Roman" w:cs="Times New Roman"/>
          <w:sz w:val="28"/>
          <w:szCs w:val="28"/>
        </w:rPr>
        <w:t>ồ thị:</w:t>
      </w:r>
    </w:p>
    <w:p>
      <w:pPr>
        <w:pStyle w:val="7"/>
        <w:spacing w:before="6"/>
        <w:rPr>
          <w:rFonts w:hint="default" w:ascii="Times New Roman" w:hAnsi="Times New Roman" w:cs="Times New Roman"/>
          <w:sz w:val="28"/>
          <w:szCs w:val="28"/>
        </w:rPr>
      </w:pPr>
    </w:p>
    <w:p>
      <w:pPr>
        <w:pStyle w:val="7"/>
        <w:ind w:left="914"/>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4279265" cy="1133475"/>
            <wp:effectExtent l="0" t="0" r="0" b="0"/>
            <wp:docPr id="39" name="image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20.png"/>
                    <pic:cNvPicPr>
                      <a:picLocks noChangeAspect="1"/>
                    </pic:cNvPicPr>
                  </pic:nvPicPr>
                  <pic:blipFill>
                    <a:blip r:embed="rId139" cstate="print"/>
                    <a:stretch>
                      <a:fillRect/>
                    </a:stretch>
                  </pic:blipFill>
                  <pic:spPr>
                    <a:xfrm>
                      <a:off x="0" y="0"/>
                      <a:ext cx="4279826" cy="1133855"/>
                    </a:xfrm>
                    <a:prstGeom prst="rect">
                      <a:avLst/>
                    </a:prstGeom>
                  </pic:spPr>
                </pic:pic>
              </a:graphicData>
            </a:graphic>
          </wp:inline>
        </w:drawing>
      </w:r>
    </w:p>
    <w:p>
      <w:pPr>
        <w:pStyle w:val="7"/>
        <w:spacing w:before="2"/>
        <w:rPr>
          <w:rFonts w:hint="default" w:ascii="Times New Roman" w:hAnsi="Times New Roman" w:cs="Times New Roman"/>
          <w:sz w:val="28"/>
          <w:szCs w:val="28"/>
        </w:rPr>
      </w:pPr>
    </w:p>
    <w:p>
      <w:pPr>
        <w:spacing w:before="0"/>
        <w:ind w:left="310" w:right="304" w:firstLine="0"/>
        <w:jc w:val="center"/>
        <w:rPr>
          <w:rFonts w:hint="default" w:ascii="Times New Roman" w:hAnsi="Times New Roman" w:cs="Times New Roman"/>
          <w:i/>
          <w:sz w:val="28"/>
          <w:szCs w:val="28"/>
        </w:rPr>
      </w:pPr>
      <w:r>
        <w:rPr>
          <w:rFonts w:hint="default" w:ascii="Times New Roman" w:hAnsi="Times New Roman" w:cs="Times New Roman"/>
          <w:i/>
          <w:w w:val="105"/>
          <w:sz w:val="28"/>
          <w:szCs w:val="28"/>
        </w:rPr>
        <w:t xml:space="preserve">Hình 5-1. Ví dụ về mô hình </w:t>
      </w:r>
      <w:r>
        <w:rPr>
          <w:rFonts w:hint="default" w:cs="Times New Roman"/>
          <w:i/>
          <w:w w:val="105"/>
          <w:sz w:val="28"/>
          <w:szCs w:val="28"/>
          <w:lang w:val="en-US"/>
        </w:rPr>
        <w:t>đ</w:t>
      </w:r>
      <w:r>
        <w:rPr>
          <w:rFonts w:hint="default" w:ascii="Times New Roman" w:hAnsi="Times New Roman" w:cs="Times New Roman"/>
          <w:i/>
          <w:w w:val="105"/>
          <w:sz w:val="28"/>
          <w:szCs w:val="28"/>
        </w:rPr>
        <w:t>ồ thị</w:t>
      </w:r>
    </w:p>
    <w:p>
      <w:pPr>
        <w:pStyle w:val="7"/>
        <w:spacing w:before="77"/>
        <w:ind w:left="304"/>
        <w:jc w:val="both"/>
        <w:rPr>
          <w:rFonts w:hint="default" w:ascii="Times New Roman" w:hAnsi="Times New Roman" w:cs="Times New Roman"/>
          <w:sz w:val="28"/>
          <w:szCs w:val="28"/>
        </w:rPr>
      </w:pPr>
      <w:r>
        <w:rPr>
          <w:rFonts w:hint="default" w:ascii="Times New Roman" w:hAnsi="Times New Roman" w:cs="Times New Roman"/>
          <w:sz w:val="28"/>
          <w:szCs w:val="28"/>
        </w:rPr>
        <w:t xml:space="preserve">Có thể phân loại </w:t>
      </w:r>
      <w:r>
        <w:rPr>
          <w:rFonts w:hint="default" w:cs="Times New Roman"/>
          <w:sz w:val="28"/>
          <w:szCs w:val="28"/>
          <w:lang w:val="en-US"/>
        </w:rPr>
        <w:t>đ</w:t>
      </w:r>
      <w:r>
        <w:rPr>
          <w:rFonts w:hint="default" w:ascii="Times New Roman" w:hAnsi="Times New Roman" w:cs="Times New Roman"/>
          <w:sz w:val="28"/>
          <w:szCs w:val="28"/>
        </w:rPr>
        <w:t xml:space="preserve">ồ thị G = </w:t>
      </w:r>
      <w:r>
        <w:rPr>
          <w:rFonts w:hint="default" w:ascii="Times New Roman" w:hAnsi="Times New Roman" w:cs="Times New Roman"/>
          <w:position w:val="1"/>
          <w:sz w:val="28"/>
          <w:szCs w:val="28"/>
        </w:rPr>
        <w:t>(</w:t>
      </w:r>
      <w:r>
        <w:rPr>
          <w:rFonts w:hint="default" w:ascii="Times New Roman" w:hAnsi="Times New Roman" w:cs="Times New Roman"/>
          <w:sz w:val="28"/>
          <w:szCs w:val="28"/>
        </w:rPr>
        <w:t>V, E</w:t>
      </w:r>
      <w:r>
        <w:rPr>
          <w:rFonts w:hint="default" w:ascii="Times New Roman" w:hAnsi="Times New Roman" w:cs="Times New Roman"/>
          <w:position w:val="1"/>
          <w:sz w:val="28"/>
          <w:szCs w:val="28"/>
        </w:rPr>
        <w:t xml:space="preserve">) </w:t>
      </w:r>
      <w:r>
        <w:rPr>
          <w:rFonts w:hint="default" w:ascii="Times New Roman" w:hAnsi="Times New Roman" w:cs="Times New Roman"/>
          <w:sz w:val="28"/>
          <w:szCs w:val="28"/>
        </w:rPr>
        <w:t xml:space="preserve">theo </w:t>
      </w:r>
      <w:r>
        <w:rPr>
          <w:rFonts w:hint="default" w:cs="Times New Roman"/>
          <w:sz w:val="28"/>
          <w:szCs w:val="28"/>
          <w:lang w:val="en-US"/>
        </w:rPr>
        <w:t>đ</w:t>
      </w:r>
      <w:r>
        <w:rPr>
          <w:rFonts w:hint="default" w:ascii="Times New Roman" w:hAnsi="Times New Roman" w:cs="Times New Roman"/>
          <w:sz w:val="28"/>
          <w:szCs w:val="28"/>
        </w:rPr>
        <w:t>ặc tính và số lượng của tập các cạnh E:</w:t>
      </w:r>
    </w:p>
    <w:p>
      <w:pPr>
        <w:pStyle w:val="12"/>
        <w:numPr>
          <w:ilvl w:val="1"/>
          <w:numId w:val="42"/>
        </w:numPr>
        <w:tabs>
          <w:tab w:val="left" w:pos="665"/>
        </w:tabs>
        <w:spacing w:before="90" w:after="0" w:line="264" w:lineRule="auto"/>
        <w:ind w:left="664" w:right="298" w:hanging="360"/>
        <w:jc w:val="both"/>
        <w:rPr>
          <w:rFonts w:hint="default" w:ascii="Times New Roman" w:hAnsi="Times New Roman" w:cs="Times New Roman"/>
          <w:sz w:val="28"/>
          <w:szCs w:val="28"/>
        </w:rPr>
      </w:pPr>
      <w:r>
        <w:rPr>
          <w:rFonts w:hint="default" w:ascii="Times New Roman" w:hAnsi="Times New Roman" w:cs="Times New Roman"/>
          <w:sz w:val="28"/>
          <w:szCs w:val="28"/>
        </w:rPr>
        <w:t xml:space="preserve">G </w:t>
      </w:r>
      <w:r>
        <w:rPr>
          <w:rFonts w:hint="default" w:cs="Times New Roman"/>
          <w:sz w:val="28"/>
          <w:szCs w:val="28"/>
          <w:lang w:val="en-US"/>
        </w:rPr>
        <w:t>đ</w:t>
      </w:r>
      <w:r>
        <w:rPr>
          <w:rFonts w:hint="default" w:ascii="Times New Roman" w:hAnsi="Times New Roman" w:cs="Times New Roman"/>
          <w:sz w:val="28"/>
          <w:szCs w:val="28"/>
        </w:rPr>
        <w:t xml:space="preserve">ược gọi là </w:t>
      </w:r>
      <w:r>
        <w:rPr>
          <w:rFonts w:hint="default" w:cs="Times New Roman"/>
          <w:i/>
          <w:sz w:val="28"/>
          <w:szCs w:val="28"/>
          <w:lang w:val="en-US"/>
        </w:rPr>
        <w:t>đ</w:t>
      </w:r>
      <w:r>
        <w:rPr>
          <w:rFonts w:hint="default" w:ascii="Times New Roman" w:hAnsi="Times New Roman" w:cs="Times New Roman"/>
          <w:i/>
          <w:sz w:val="28"/>
          <w:szCs w:val="28"/>
        </w:rPr>
        <w:t xml:space="preserve">ơn </w:t>
      </w:r>
      <w:r>
        <w:rPr>
          <w:rFonts w:hint="default" w:cs="Times New Roman"/>
          <w:i/>
          <w:sz w:val="28"/>
          <w:szCs w:val="28"/>
          <w:lang w:val="en-US"/>
        </w:rPr>
        <w:t>đ</w:t>
      </w:r>
      <w:r>
        <w:rPr>
          <w:rFonts w:hint="default" w:ascii="Times New Roman" w:hAnsi="Times New Roman" w:cs="Times New Roman"/>
          <w:i/>
          <w:sz w:val="28"/>
          <w:szCs w:val="28"/>
        </w:rPr>
        <w:t xml:space="preserve">ồ thị </w:t>
      </w:r>
      <w:r>
        <w:rPr>
          <w:rFonts w:hint="default" w:ascii="Times New Roman" w:hAnsi="Times New Roman" w:cs="Times New Roman"/>
          <w:sz w:val="28"/>
          <w:szCs w:val="28"/>
        </w:rPr>
        <w:t xml:space="preserve">(hay gọi tắt là </w:t>
      </w:r>
      <w:r>
        <w:rPr>
          <w:rFonts w:hint="default" w:cs="Times New Roman"/>
          <w:sz w:val="28"/>
          <w:szCs w:val="28"/>
          <w:lang w:val="en-US"/>
        </w:rPr>
        <w:t>đ</w:t>
      </w:r>
      <w:r>
        <w:rPr>
          <w:rFonts w:hint="default" w:ascii="Times New Roman" w:hAnsi="Times New Roman" w:cs="Times New Roman"/>
          <w:sz w:val="28"/>
          <w:szCs w:val="28"/>
        </w:rPr>
        <w:t xml:space="preserve">ồ thị) nếu giữa hai </w:t>
      </w:r>
      <w:r>
        <w:rPr>
          <w:rFonts w:hint="default" w:cs="Times New Roman"/>
          <w:sz w:val="28"/>
          <w:szCs w:val="28"/>
          <w:lang w:val="en-US"/>
        </w:rPr>
        <w:t>đ</w:t>
      </w:r>
      <w:r>
        <w:rPr>
          <w:rFonts w:hint="default" w:ascii="Times New Roman" w:hAnsi="Times New Roman" w:cs="Times New Roman"/>
          <w:sz w:val="28"/>
          <w:szCs w:val="28"/>
        </w:rPr>
        <w:t xml:space="preserve">ỉnh </w:t>
      </w:r>
      <w:r>
        <w:rPr>
          <w:rFonts w:hint="default" w:ascii="Times New Roman" w:hAnsi="Times New Roman" w:cs="Times New Roman"/>
          <w:spacing w:val="3"/>
          <w:sz w:val="28"/>
          <w:szCs w:val="28"/>
        </w:rPr>
        <w:t xml:space="preserve">u, </w:t>
      </w:r>
      <w:r>
        <w:rPr>
          <w:rFonts w:hint="default" w:ascii="Times New Roman" w:hAnsi="Times New Roman" w:cs="Times New Roman"/>
          <w:sz w:val="28"/>
          <w:szCs w:val="28"/>
        </w:rPr>
        <w:t>v C V có nhiều nhất là 1 cạnh trong E nối từ u tới</w:t>
      </w:r>
      <w:r>
        <w:rPr>
          <w:rFonts w:hint="default" w:ascii="Times New Roman" w:hAnsi="Times New Roman" w:cs="Times New Roman"/>
          <w:spacing w:val="12"/>
          <w:sz w:val="28"/>
          <w:szCs w:val="28"/>
        </w:rPr>
        <w:t xml:space="preserve"> </w:t>
      </w:r>
      <w:r>
        <w:rPr>
          <w:rFonts w:hint="default" w:ascii="Times New Roman" w:hAnsi="Times New Roman" w:cs="Times New Roman"/>
          <w:spacing w:val="3"/>
          <w:sz w:val="28"/>
          <w:szCs w:val="28"/>
        </w:rPr>
        <w:t>v.</w:t>
      </w:r>
    </w:p>
    <w:p>
      <w:pPr>
        <w:pStyle w:val="12"/>
        <w:numPr>
          <w:ilvl w:val="1"/>
          <w:numId w:val="42"/>
        </w:numPr>
        <w:tabs>
          <w:tab w:val="left" w:pos="665"/>
        </w:tabs>
        <w:spacing w:before="4" w:after="0" w:line="266" w:lineRule="auto"/>
        <w:ind w:left="664" w:right="296" w:hanging="360"/>
        <w:jc w:val="both"/>
        <w:rPr>
          <w:rFonts w:hint="default" w:ascii="Times New Roman" w:hAnsi="Times New Roman" w:cs="Times New Roman"/>
          <w:sz w:val="28"/>
          <w:szCs w:val="28"/>
        </w:rPr>
      </w:pPr>
      <w:r>
        <w:rPr>
          <w:rFonts w:hint="default" w:ascii="Times New Roman" w:hAnsi="Times New Roman" w:cs="Times New Roman"/>
          <w:sz w:val="28"/>
          <w:szCs w:val="28"/>
        </w:rPr>
        <w:t xml:space="preserve">G </w:t>
      </w:r>
      <w:r>
        <w:rPr>
          <w:rFonts w:hint="default" w:cs="Times New Roman"/>
          <w:sz w:val="28"/>
          <w:szCs w:val="28"/>
          <w:lang w:val="en-US"/>
        </w:rPr>
        <w:t>đ</w:t>
      </w:r>
      <w:r>
        <w:rPr>
          <w:rFonts w:hint="default" w:ascii="Times New Roman" w:hAnsi="Times New Roman" w:cs="Times New Roman"/>
          <w:sz w:val="28"/>
          <w:szCs w:val="28"/>
        </w:rPr>
        <w:t xml:space="preserve">ược gọi là </w:t>
      </w:r>
      <w:r>
        <w:rPr>
          <w:rFonts w:hint="default" w:cs="Times New Roman"/>
          <w:i/>
          <w:sz w:val="28"/>
          <w:szCs w:val="28"/>
          <w:lang w:val="en-US"/>
        </w:rPr>
        <w:t>đ</w:t>
      </w:r>
      <w:r>
        <w:rPr>
          <w:rFonts w:hint="default" w:ascii="Times New Roman" w:hAnsi="Times New Roman" w:cs="Times New Roman"/>
          <w:i/>
          <w:sz w:val="28"/>
          <w:szCs w:val="28"/>
        </w:rPr>
        <w:t xml:space="preserve">a </w:t>
      </w:r>
      <w:r>
        <w:rPr>
          <w:rFonts w:hint="default" w:cs="Times New Roman"/>
          <w:i/>
          <w:sz w:val="28"/>
          <w:szCs w:val="28"/>
          <w:lang w:val="en-US"/>
        </w:rPr>
        <w:t>đ</w:t>
      </w:r>
      <w:r>
        <w:rPr>
          <w:rFonts w:hint="default" w:ascii="Times New Roman" w:hAnsi="Times New Roman" w:cs="Times New Roman"/>
          <w:i/>
          <w:sz w:val="28"/>
          <w:szCs w:val="28"/>
        </w:rPr>
        <w:t xml:space="preserve">ồ thị </w:t>
      </w:r>
      <w:r>
        <w:rPr>
          <w:rFonts w:hint="default" w:ascii="Times New Roman" w:hAnsi="Times New Roman" w:cs="Times New Roman"/>
          <w:sz w:val="28"/>
          <w:szCs w:val="28"/>
        </w:rPr>
        <w:t>(</w:t>
      </w:r>
      <w:r>
        <w:rPr>
          <w:rFonts w:hint="default" w:ascii="Times New Roman" w:hAnsi="Times New Roman" w:cs="Times New Roman"/>
          <w:i/>
          <w:sz w:val="28"/>
          <w:szCs w:val="28"/>
        </w:rPr>
        <w:t>multigraph</w:t>
      </w:r>
      <w:r>
        <w:rPr>
          <w:rFonts w:hint="default" w:ascii="Times New Roman" w:hAnsi="Times New Roman" w:cs="Times New Roman"/>
          <w:sz w:val="28"/>
          <w:szCs w:val="28"/>
        </w:rPr>
        <w:t xml:space="preserve">) nếu giữa hai </w:t>
      </w:r>
      <w:r>
        <w:rPr>
          <w:rFonts w:hint="default" w:cs="Times New Roman"/>
          <w:sz w:val="28"/>
          <w:szCs w:val="28"/>
          <w:lang w:val="en-US"/>
        </w:rPr>
        <w:t>đ</w:t>
      </w:r>
      <w:r>
        <w:rPr>
          <w:rFonts w:hint="default" w:ascii="Times New Roman" w:hAnsi="Times New Roman" w:cs="Times New Roman"/>
          <w:sz w:val="28"/>
          <w:szCs w:val="28"/>
        </w:rPr>
        <w:t xml:space="preserve">ỉnh </w:t>
      </w:r>
      <w:r>
        <w:rPr>
          <w:rFonts w:hint="default" w:ascii="Times New Roman" w:hAnsi="Times New Roman" w:cs="Times New Roman"/>
          <w:spacing w:val="3"/>
          <w:sz w:val="28"/>
          <w:szCs w:val="28"/>
        </w:rPr>
        <w:t xml:space="preserve">u, </w:t>
      </w:r>
      <w:r>
        <w:rPr>
          <w:rFonts w:hint="default" w:ascii="Times New Roman" w:hAnsi="Times New Roman" w:cs="Times New Roman"/>
          <w:sz w:val="28"/>
          <w:szCs w:val="28"/>
        </w:rPr>
        <w:t xml:space="preserve">v C V có thể có nhiều hơn 1 cạnh trong E nối u và v (Hiển nhiên </w:t>
      </w:r>
      <w:r>
        <w:rPr>
          <w:rFonts w:hint="default" w:cs="Times New Roman"/>
          <w:sz w:val="28"/>
          <w:szCs w:val="28"/>
          <w:lang w:val="en-US"/>
        </w:rPr>
        <w:t>đ</w:t>
      </w:r>
      <w:r>
        <w:rPr>
          <w:rFonts w:hint="default" w:ascii="Times New Roman" w:hAnsi="Times New Roman" w:cs="Times New Roman"/>
          <w:sz w:val="28"/>
          <w:szCs w:val="28"/>
        </w:rPr>
        <w:t xml:space="preserve">ơn </w:t>
      </w:r>
      <w:r>
        <w:rPr>
          <w:rFonts w:hint="default" w:cs="Times New Roman"/>
          <w:sz w:val="28"/>
          <w:szCs w:val="28"/>
          <w:lang w:val="en-US"/>
        </w:rPr>
        <w:t>đ</w:t>
      </w:r>
      <w:r>
        <w:rPr>
          <w:rFonts w:hint="default" w:ascii="Times New Roman" w:hAnsi="Times New Roman" w:cs="Times New Roman"/>
          <w:sz w:val="28"/>
          <w:szCs w:val="28"/>
        </w:rPr>
        <w:t xml:space="preserve">ồ thị cũng là </w:t>
      </w:r>
      <w:r>
        <w:rPr>
          <w:rFonts w:hint="default" w:cs="Times New Roman"/>
          <w:sz w:val="28"/>
          <w:szCs w:val="28"/>
          <w:lang w:val="en-US"/>
        </w:rPr>
        <w:t>đ</w:t>
      </w:r>
      <w:r>
        <w:rPr>
          <w:rFonts w:hint="default" w:ascii="Times New Roman" w:hAnsi="Times New Roman" w:cs="Times New Roman"/>
          <w:sz w:val="28"/>
          <w:szCs w:val="28"/>
        </w:rPr>
        <w:t xml:space="preserve">a </w:t>
      </w:r>
      <w:r>
        <w:rPr>
          <w:rFonts w:hint="default" w:cs="Times New Roman"/>
          <w:sz w:val="28"/>
          <w:szCs w:val="28"/>
          <w:lang w:val="en-US"/>
        </w:rPr>
        <w:t>đ</w:t>
      </w:r>
      <w:r>
        <w:rPr>
          <w:rFonts w:hint="default" w:ascii="Times New Roman" w:hAnsi="Times New Roman" w:cs="Times New Roman"/>
          <w:sz w:val="28"/>
          <w:szCs w:val="28"/>
        </w:rPr>
        <w:t xml:space="preserve">ồ thị). Nếu có nhiều cạnh nối giữa hai </w:t>
      </w:r>
      <w:r>
        <w:rPr>
          <w:rFonts w:hint="default" w:cs="Times New Roman"/>
          <w:sz w:val="28"/>
          <w:szCs w:val="28"/>
          <w:lang w:val="en-US"/>
        </w:rPr>
        <w:t>đ</w:t>
      </w:r>
      <w:r>
        <w:rPr>
          <w:rFonts w:hint="default" w:ascii="Times New Roman" w:hAnsi="Times New Roman" w:cs="Times New Roman"/>
          <w:sz w:val="28"/>
          <w:szCs w:val="28"/>
        </w:rPr>
        <w:t xml:space="preserve">ỉnh </w:t>
      </w:r>
      <w:r>
        <w:rPr>
          <w:rFonts w:hint="default" w:ascii="Times New Roman" w:hAnsi="Times New Roman" w:cs="Times New Roman"/>
          <w:spacing w:val="3"/>
          <w:sz w:val="28"/>
          <w:szCs w:val="28"/>
        </w:rPr>
        <w:t xml:space="preserve">u, </w:t>
      </w:r>
      <w:r>
        <w:rPr>
          <w:rFonts w:hint="default" w:ascii="Times New Roman" w:hAnsi="Times New Roman" w:cs="Times New Roman"/>
          <w:sz w:val="28"/>
          <w:szCs w:val="28"/>
        </w:rPr>
        <w:t xml:space="preserve">v C V thì những cạnh </w:t>
      </w:r>
      <w:r>
        <w:rPr>
          <w:rFonts w:hint="default" w:cs="Times New Roman"/>
          <w:sz w:val="28"/>
          <w:szCs w:val="28"/>
          <w:lang w:val="en-US"/>
        </w:rPr>
        <w:t>đ</w:t>
      </w:r>
      <w:r>
        <w:rPr>
          <w:rFonts w:hint="default" w:ascii="Times New Roman" w:hAnsi="Times New Roman" w:cs="Times New Roman"/>
          <w:sz w:val="28"/>
          <w:szCs w:val="28"/>
        </w:rPr>
        <w:t xml:space="preserve">ó </w:t>
      </w:r>
      <w:r>
        <w:rPr>
          <w:rFonts w:hint="default" w:cs="Times New Roman"/>
          <w:sz w:val="28"/>
          <w:szCs w:val="28"/>
          <w:lang w:val="en-US"/>
        </w:rPr>
        <w:t>đ</w:t>
      </w:r>
      <w:r>
        <w:rPr>
          <w:rFonts w:hint="default" w:ascii="Times New Roman" w:hAnsi="Times New Roman" w:cs="Times New Roman"/>
          <w:sz w:val="28"/>
          <w:szCs w:val="28"/>
        </w:rPr>
        <w:t>ược gọi là cạnh song song (parallel</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edges)</w:t>
      </w:r>
    </w:p>
    <w:p>
      <w:pPr>
        <w:pStyle w:val="12"/>
        <w:numPr>
          <w:ilvl w:val="1"/>
          <w:numId w:val="42"/>
        </w:numPr>
        <w:tabs>
          <w:tab w:val="left" w:pos="665"/>
        </w:tabs>
        <w:spacing w:before="0" w:after="0" w:line="264" w:lineRule="auto"/>
        <w:ind w:left="664" w:right="295" w:hanging="360"/>
        <w:jc w:val="both"/>
        <w:rPr>
          <w:rFonts w:hint="default" w:ascii="Times New Roman" w:hAnsi="Times New Roman" w:cs="Times New Roman"/>
          <w:sz w:val="28"/>
          <w:szCs w:val="28"/>
        </w:rPr>
      </w:pPr>
      <w:r>
        <w:rPr>
          <w:rFonts w:hint="default" w:ascii="Times New Roman" w:hAnsi="Times New Roman" w:cs="Times New Roman"/>
          <w:sz w:val="28"/>
          <w:szCs w:val="28"/>
        </w:rPr>
        <w:t xml:space="preserve">G </w:t>
      </w:r>
      <w:r>
        <w:rPr>
          <w:rFonts w:hint="default" w:cs="Times New Roman"/>
          <w:sz w:val="28"/>
          <w:szCs w:val="28"/>
          <w:lang w:val="en-US"/>
        </w:rPr>
        <w:t>đ</w:t>
      </w:r>
      <w:r>
        <w:rPr>
          <w:rFonts w:hint="default" w:ascii="Times New Roman" w:hAnsi="Times New Roman" w:cs="Times New Roman"/>
          <w:sz w:val="28"/>
          <w:szCs w:val="28"/>
        </w:rPr>
        <w:t xml:space="preserve">ược gọi là </w:t>
      </w:r>
      <w:r>
        <w:rPr>
          <w:rFonts w:hint="default" w:cs="Times New Roman"/>
          <w:i/>
          <w:sz w:val="28"/>
          <w:szCs w:val="28"/>
          <w:lang w:val="en-US"/>
        </w:rPr>
        <w:t>đ</w:t>
      </w:r>
      <w:r>
        <w:rPr>
          <w:rFonts w:hint="default" w:ascii="Times New Roman" w:hAnsi="Times New Roman" w:cs="Times New Roman"/>
          <w:i/>
          <w:sz w:val="28"/>
          <w:szCs w:val="28"/>
        </w:rPr>
        <w:t xml:space="preserve">ồ thị vô hướng </w:t>
      </w:r>
      <w:r>
        <w:rPr>
          <w:rFonts w:hint="default" w:ascii="Times New Roman" w:hAnsi="Times New Roman" w:cs="Times New Roman"/>
          <w:sz w:val="28"/>
          <w:szCs w:val="28"/>
        </w:rPr>
        <w:t>(</w:t>
      </w:r>
      <w:r>
        <w:rPr>
          <w:rFonts w:hint="default" w:ascii="Times New Roman" w:hAnsi="Times New Roman" w:cs="Times New Roman"/>
          <w:i/>
          <w:sz w:val="28"/>
          <w:szCs w:val="28"/>
        </w:rPr>
        <w:t>undirected graph</w:t>
      </w:r>
      <w:r>
        <w:rPr>
          <w:rFonts w:hint="default" w:ascii="Times New Roman" w:hAnsi="Times New Roman" w:cs="Times New Roman"/>
          <w:sz w:val="28"/>
          <w:szCs w:val="28"/>
        </w:rPr>
        <w:t xml:space="preserve">) nếu các cạnh trong E là không </w:t>
      </w:r>
      <w:r>
        <w:rPr>
          <w:rFonts w:hint="default" w:cs="Times New Roman"/>
          <w:sz w:val="28"/>
          <w:szCs w:val="28"/>
          <w:lang w:val="en-US"/>
        </w:rPr>
        <w:t>đ</w:t>
      </w:r>
      <w:r>
        <w:rPr>
          <w:rFonts w:hint="default" w:ascii="Times New Roman" w:hAnsi="Times New Roman" w:cs="Times New Roman"/>
          <w:sz w:val="28"/>
          <w:szCs w:val="28"/>
        </w:rPr>
        <w:t xml:space="preserve">ịnh hướng, tức là cạnh nối hai </w:t>
      </w:r>
      <w:r>
        <w:rPr>
          <w:rFonts w:hint="default" w:cs="Times New Roman"/>
          <w:sz w:val="28"/>
          <w:szCs w:val="28"/>
          <w:lang w:val="en-US"/>
        </w:rPr>
        <w:t>đ</w:t>
      </w:r>
      <w:r>
        <w:rPr>
          <w:rFonts w:hint="default" w:ascii="Times New Roman" w:hAnsi="Times New Roman" w:cs="Times New Roman"/>
          <w:sz w:val="28"/>
          <w:szCs w:val="28"/>
        </w:rPr>
        <w:t xml:space="preserve">ỉnh </w:t>
      </w:r>
      <w:r>
        <w:rPr>
          <w:rFonts w:hint="default" w:ascii="Times New Roman" w:hAnsi="Times New Roman" w:cs="Times New Roman"/>
          <w:spacing w:val="3"/>
          <w:sz w:val="28"/>
          <w:szCs w:val="28"/>
        </w:rPr>
        <w:t xml:space="preserve">u, </w:t>
      </w:r>
      <w:r>
        <w:rPr>
          <w:rFonts w:hint="default" w:ascii="Times New Roman" w:hAnsi="Times New Roman" w:cs="Times New Roman"/>
          <w:sz w:val="28"/>
          <w:szCs w:val="28"/>
        </w:rPr>
        <w:t xml:space="preserve">v C V bất kì cũng là cạnh nối hai </w:t>
      </w:r>
      <w:r>
        <w:rPr>
          <w:rFonts w:hint="default" w:cs="Times New Roman"/>
          <w:sz w:val="28"/>
          <w:szCs w:val="28"/>
          <w:lang w:val="en-US"/>
        </w:rPr>
        <w:t>đ</w:t>
      </w:r>
      <w:r>
        <w:rPr>
          <w:rFonts w:hint="default" w:ascii="Times New Roman" w:hAnsi="Times New Roman" w:cs="Times New Roman"/>
          <w:sz w:val="28"/>
          <w:szCs w:val="28"/>
        </w:rPr>
        <w:t xml:space="preserve">ỉnh </w:t>
      </w:r>
      <w:r>
        <w:rPr>
          <w:rFonts w:hint="default" w:ascii="Times New Roman" w:hAnsi="Times New Roman" w:cs="Times New Roman"/>
          <w:spacing w:val="3"/>
          <w:sz w:val="28"/>
          <w:szCs w:val="28"/>
        </w:rPr>
        <w:t xml:space="preserve">v, u. </w:t>
      </w:r>
      <w:r>
        <w:rPr>
          <w:rFonts w:hint="default" w:ascii="Times New Roman" w:hAnsi="Times New Roman" w:cs="Times New Roman"/>
          <w:sz w:val="28"/>
          <w:szCs w:val="28"/>
        </w:rPr>
        <w:t xml:space="preserve">Hay nói cách khác, tập E gồm các cặp </w:t>
      </w:r>
      <w:r>
        <w:rPr>
          <w:rFonts w:hint="default" w:ascii="Times New Roman" w:hAnsi="Times New Roman" w:cs="Times New Roman"/>
          <w:position w:val="1"/>
          <w:sz w:val="28"/>
          <w:szCs w:val="28"/>
        </w:rPr>
        <w:t>(</w:t>
      </w:r>
      <w:r>
        <w:rPr>
          <w:rFonts w:hint="default" w:ascii="Times New Roman" w:hAnsi="Times New Roman" w:cs="Times New Roman"/>
          <w:sz w:val="28"/>
          <w:szCs w:val="28"/>
        </w:rPr>
        <w:t xml:space="preserve">u, </w:t>
      </w:r>
      <w:r>
        <w:rPr>
          <w:rFonts w:hint="default" w:ascii="Times New Roman" w:hAnsi="Times New Roman" w:cs="Times New Roman"/>
          <w:spacing w:val="3"/>
          <w:sz w:val="28"/>
          <w:szCs w:val="28"/>
        </w:rPr>
        <w:t>v</w:t>
      </w:r>
      <w:r>
        <w:rPr>
          <w:rFonts w:hint="default" w:ascii="Times New Roman" w:hAnsi="Times New Roman" w:cs="Times New Roman"/>
          <w:spacing w:val="3"/>
          <w:position w:val="1"/>
          <w:sz w:val="28"/>
          <w:szCs w:val="28"/>
        </w:rPr>
        <w:t xml:space="preserve">) </w:t>
      </w:r>
      <w:r>
        <w:rPr>
          <w:rFonts w:hint="default" w:ascii="Times New Roman" w:hAnsi="Times New Roman" w:cs="Times New Roman"/>
          <w:sz w:val="28"/>
          <w:szCs w:val="28"/>
        </w:rPr>
        <w:t>không tính thứ tự:</w:t>
      </w:r>
      <w:r>
        <w:rPr>
          <w:rFonts w:hint="default" w:ascii="Times New Roman" w:hAnsi="Times New Roman" w:cs="Times New Roman"/>
          <w:position w:val="1"/>
          <w:sz w:val="28"/>
          <w:szCs w:val="28"/>
        </w:rPr>
        <w:t xml:space="preserve"> (</w:t>
      </w:r>
      <w:r>
        <w:rPr>
          <w:rFonts w:hint="default" w:ascii="Times New Roman" w:hAnsi="Times New Roman" w:cs="Times New Roman"/>
          <w:sz w:val="28"/>
          <w:szCs w:val="28"/>
        </w:rPr>
        <w:t xml:space="preserve">u, </w:t>
      </w:r>
      <w:r>
        <w:rPr>
          <w:rFonts w:hint="default" w:ascii="Times New Roman" w:hAnsi="Times New Roman" w:cs="Times New Roman"/>
          <w:spacing w:val="3"/>
          <w:sz w:val="28"/>
          <w:szCs w:val="28"/>
        </w:rPr>
        <w:t>v</w:t>
      </w:r>
      <w:r>
        <w:rPr>
          <w:rFonts w:hint="default" w:ascii="Times New Roman" w:hAnsi="Times New Roman" w:cs="Times New Roman"/>
          <w:spacing w:val="3"/>
          <w:position w:val="1"/>
          <w:sz w:val="28"/>
          <w:szCs w:val="28"/>
        </w:rPr>
        <w:t xml:space="preserve">) </w:t>
      </w:r>
      <w:r>
        <w:rPr>
          <w:rFonts w:hint="default" w:ascii="Times New Roman" w:hAnsi="Times New Roman" w:cs="Times New Roman"/>
          <w:sz w:val="28"/>
          <w:szCs w:val="28"/>
        </w:rPr>
        <w:t xml:space="preserve">= </w:t>
      </w:r>
      <w:r>
        <w:rPr>
          <w:rFonts w:hint="default" w:ascii="Times New Roman" w:hAnsi="Times New Roman" w:cs="Times New Roman"/>
          <w:spacing w:val="2"/>
          <w:position w:val="1"/>
          <w:sz w:val="28"/>
          <w:szCs w:val="28"/>
        </w:rPr>
        <w:t>(</w:t>
      </w:r>
      <w:r>
        <w:rPr>
          <w:rFonts w:hint="default" w:ascii="Times New Roman" w:hAnsi="Times New Roman" w:cs="Times New Roman"/>
          <w:spacing w:val="2"/>
          <w:sz w:val="28"/>
          <w:szCs w:val="28"/>
        </w:rPr>
        <w:t>v,</w:t>
      </w:r>
      <w:r>
        <w:rPr>
          <w:rFonts w:hint="default" w:ascii="Times New Roman" w:hAnsi="Times New Roman" w:cs="Times New Roman"/>
          <w:spacing w:val="-18"/>
          <w:sz w:val="28"/>
          <w:szCs w:val="28"/>
        </w:rPr>
        <w:t xml:space="preserve"> </w:t>
      </w:r>
      <w:r>
        <w:rPr>
          <w:rFonts w:hint="default" w:ascii="Times New Roman" w:hAnsi="Times New Roman" w:cs="Times New Roman"/>
          <w:sz w:val="28"/>
          <w:szCs w:val="28"/>
        </w:rPr>
        <w:t>u</w:t>
      </w:r>
      <w:r>
        <w:rPr>
          <w:rFonts w:hint="default" w:ascii="Times New Roman" w:hAnsi="Times New Roman" w:cs="Times New Roman"/>
          <w:position w:val="1"/>
          <w:sz w:val="28"/>
          <w:szCs w:val="28"/>
        </w:rPr>
        <w:t>)</w:t>
      </w:r>
      <w:r>
        <w:rPr>
          <w:rFonts w:hint="default" w:ascii="Times New Roman" w:hAnsi="Times New Roman" w:cs="Times New Roman"/>
          <w:sz w:val="28"/>
          <w:szCs w:val="28"/>
        </w:rPr>
        <w:t>.</w:t>
      </w:r>
    </w:p>
    <w:p>
      <w:pPr>
        <w:pStyle w:val="12"/>
        <w:numPr>
          <w:ilvl w:val="1"/>
          <w:numId w:val="42"/>
        </w:numPr>
        <w:tabs>
          <w:tab w:val="left" w:pos="665"/>
        </w:tabs>
        <w:spacing w:before="3" w:after="0" w:line="264" w:lineRule="auto"/>
        <w:ind w:left="664" w:right="297" w:hanging="360"/>
        <w:jc w:val="both"/>
        <w:rPr>
          <w:rFonts w:hint="default" w:ascii="Times New Roman" w:hAnsi="Times New Roman" w:cs="Times New Roman"/>
          <w:sz w:val="28"/>
          <w:szCs w:val="28"/>
        </w:rPr>
      </w:pPr>
      <w:r>
        <w:rPr>
          <w:rFonts w:hint="default" w:ascii="Times New Roman" w:hAnsi="Times New Roman" w:cs="Times New Roman"/>
          <w:sz w:val="28"/>
          <w:szCs w:val="28"/>
        </w:rPr>
        <w:t xml:space="preserve">G </w:t>
      </w:r>
      <w:r>
        <w:rPr>
          <w:rFonts w:hint="default" w:cs="Times New Roman"/>
          <w:sz w:val="28"/>
          <w:szCs w:val="28"/>
          <w:lang w:val="en-US"/>
        </w:rPr>
        <w:t>đ</w:t>
      </w:r>
      <w:r>
        <w:rPr>
          <w:rFonts w:hint="default" w:ascii="Times New Roman" w:hAnsi="Times New Roman" w:cs="Times New Roman"/>
          <w:sz w:val="28"/>
          <w:szCs w:val="28"/>
        </w:rPr>
        <w:t xml:space="preserve">ược gọi là </w:t>
      </w:r>
      <w:r>
        <w:rPr>
          <w:rFonts w:hint="default" w:cs="Times New Roman"/>
          <w:i/>
          <w:sz w:val="28"/>
          <w:szCs w:val="28"/>
          <w:lang w:val="en-US"/>
        </w:rPr>
        <w:t>đ</w:t>
      </w:r>
      <w:r>
        <w:rPr>
          <w:rFonts w:hint="default" w:ascii="Times New Roman" w:hAnsi="Times New Roman" w:cs="Times New Roman"/>
          <w:i/>
          <w:sz w:val="28"/>
          <w:szCs w:val="28"/>
        </w:rPr>
        <w:t xml:space="preserve">ồ thị có hướng </w:t>
      </w:r>
      <w:r>
        <w:rPr>
          <w:rFonts w:hint="default" w:ascii="Times New Roman" w:hAnsi="Times New Roman" w:cs="Times New Roman"/>
          <w:sz w:val="28"/>
          <w:szCs w:val="28"/>
        </w:rPr>
        <w:t>(</w:t>
      </w:r>
      <w:r>
        <w:rPr>
          <w:rFonts w:hint="default" w:ascii="Times New Roman" w:hAnsi="Times New Roman" w:cs="Times New Roman"/>
          <w:i/>
          <w:sz w:val="28"/>
          <w:szCs w:val="28"/>
        </w:rPr>
        <w:t>directed graph</w:t>
      </w:r>
      <w:r>
        <w:rPr>
          <w:rFonts w:hint="default" w:ascii="Times New Roman" w:hAnsi="Times New Roman" w:cs="Times New Roman"/>
          <w:sz w:val="28"/>
          <w:szCs w:val="28"/>
        </w:rPr>
        <w:t xml:space="preserve">) nếu các cạnh trong E là có </w:t>
      </w:r>
      <w:r>
        <w:rPr>
          <w:rFonts w:hint="default" w:cs="Times New Roman"/>
          <w:sz w:val="28"/>
          <w:szCs w:val="28"/>
          <w:lang w:val="en-US"/>
        </w:rPr>
        <w:t>đ</w:t>
      </w:r>
      <w:r>
        <w:rPr>
          <w:rFonts w:hint="default" w:ascii="Times New Roman" w:hAnsi="Times New Roman" w:cs="Times New Roman"/>
          <w:sz w:val="28"/>
          <w:szCs w:val="28"/>
        </w:rPr>
        <w:t xml:space="preserve">ịnh hướng, tức là có thể có cạnh nối từ </w:t>
      </w:r>
      <w:r>
        <w:rPr>
          <w:rFonts w:hint="default" w:cs="Times New Roman"/>
          <w:sz w:val="28"/>
          <w:szCs w:val="28"/>
          <w:lang w:val="en-US"/>
        </w:rPr>
        <w:t>đ</w:t>
      </w:r>
      <w:r>
        <w:rPr>
          <w:rFonts w:hint="default" w:ascii="Times New Roman" w:hAnsi="Times New Roman" w:cs="Times New Roman"/>
          <w:sz w:val="28"/>
          <w:szCs w:val="28"/>
        </w:rPr>
        <w:t xml:space="preserve">ỉnh u tới </w:t>
      </w:r>
      <w:r>
        <w:rPr>
          <w:rFonts w:hint="default" w:cs="Times New Roman"/>
          <w:sz w:val="28"/>
          <w:szCs w:val="28"/>
          <w:lang w:val="en-US"/>
        </w:rPr>
        <w:t>đ</w:t>
      </w:r>
      <w:r>
        <w:rPr>
          <w:rFonts w:hint="default" w:ascii="Times New Roman" w:hAnsi="Times New Roman" w:cs="Times New Roman"/>
          <w:sz w:val="28"/>
          <w:szCs w:val="28"/>
        </w:rPr>
        <w:t xml:space="preserve">ỉnh v nhưng chưa chắc </w:t>
      </w:r>
      <w:r>
        <w:rPr>
          <w:rFonts w:hint="default" w:cs="Times New Roman"/>
          <w:sz w:val="28"/>
          <w:szCs w:val="28"/>
          <w:lang w:val="en-US"/>
        </w:rPr>
        <w:t>đ</w:t>
      </w:r>
      <w:r>
        <w:rPr>
          <w:rFonts w:hint="default" w:ascii="Times New Roman" w:hAnsi="Times New Roman" w:cs="Times New Roman"/>
          <w:sz w:val="28"/>
          <w:szCs w:val="28"/>
        </w:rPr>
        <w:t>ã có</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cạnh</w:t>
      </w:r>
      <w:r>
        <w:rPr>
          <w:rFonts w:hint="default" w:ascii="Times New Roman" w:hAnsi="Times New Roman" w:cs="Times New Roman"/>
          <w:spacing w:val="8"/>
          <w:sz w:val="28"/>
          <w:szCs w:val="28"/>
        </w:rPr>
        <w:t xml:space="preserve"> </w:t>
      </w:r>
      <w:r>
        <w:rPr>
          <w:rFonts w:hint="default" w:ascii="Times New Roman" w:hAnsi="Times New Roman" w:cs="Times New Roman"/>
          <w:sz w:val="28"/>
          <w:szCs w:val="28"/>
        </w:rPr>
        <w:t>nối</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từ</w:t>
      </w:r>
      <w:r>
        <w:rPr>
          <w:rFonts w:hint="default" w:ascii="Times New Roman" w:hAnsi="Times New Roman" w:cs="Times New Roman"/>
          <w:spacing w:val="5"/>
          <w:sz w:val="28"/>
          <w:szCs w:val="28"/>
        </w:rPr>
        <w:t xml:space="preserve"> </w:t>
      </w:r>
      <w:r>
        <w:rPr>
          <w:rFonts w:hint="default" w:cs="Times New Roman"/>
          <w:sz w:val="28"/>
          <w:szCs w:val="28"/>
          <w:lang w:val="en-US"/>
        </w:rPr>
        <w:t>đ</w:t>
      </w:r>
      <w:r>
        <w:rPr>
          <w:rFonts w:hint="default" w:ascii="Times New Roman" w:hAnsi="Times New Roman" w:cs="Times New Roman"/>
          <w:sz w:val="28"/>
          <w:szCs w:val="28"/>
        </w:rPr>
        <w:t>ỉnh</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v</w:t>
      </w:r>
      <w:r>
        <w:rPr>
          <w:rFonts w:hint="default" w:ascii="Times New Roman" w:hAnsi="Times New Roman" w:cs="Times New Roman"/>
          <w:spacing w:val="14"/>
          <w:sz w:val="28"/>
          <w:szCs w:val="28"/>
        </w:rPr>
        <w:t xml:space="preserve"> </w:t>
      </w:r>
      <w:r>
        <w:rPr>
          <w:rFonts w:hint="default" w:ascii="Times New Roman" w:hAnsi="Times New Roman" w:cs="Times New Roman"/>
          <w:sz w:val="28"/>
          <w:szCs w:val="28"/>
        </w:rPr>
        <w:t>tới</w:t>
      </w:r>
      <w:r>
        <w:rPr>
          <w:rFonts w:hint="default" w:ascii="Times New Roman" w:hAnsi="Times New Roman" w:cs="Times New Roman"/>
          <w:spacing w:val="5"/>
          <w:sz w:val="28"/>
          <w:szCs w:val="28"/>
        </w:rPr>
        <w:t xml:space="preserve"> </w:t>
      </w:r>
      <w:r>
        <w:rPr>
          <w:rFonts w:hint="default" w:cs="Times New Roman"/>
          <w:sz w:val="28"/>
          <w:szCs w:val="28"/>
          <w:lang w:val="en-US"/>
        </w:rPr>
        <w:t>đ</w:t>
      </w:r>
      <w:r>
        <w:rPr>
          <w:rFonts w:hint="default" w:ascii="Times New Roman" w:hAnsi="Times New Roman" w:cs="Times New Roman"/>
          <w:sz w:val="28"/>
          <w:szCs w:val="28"/>
        </w:rPr>
        <w:t>ỉnh</w:t>
      </w:r>
      <w:r>
        <w:rPr>
          <w:rFonts w:hint="default" w:ascii="Times New Roman" w:hAnsi="Times New Roman" w:cs="Times New Roman"/>
          <w:spacing w:val="5"/>
          <w:sz w:val="28"/>
          <w:szCs w:val="28"/>
        </w:rPr>
        <w:t xml:space="preserve"> </w:t>
      </w:r>
      <w:r>
        <w:rPr>
          <w:rFonts w:hint="default" w:ascii="Times New Roman" w:hAnsi="Times New Roman" w:cs="Times New Roman"/>
          <w:spacing w:val="3"/>
          <w:sz w:val="28"/>
          <w:szCs w:val="28"/>
        </w:rPr>
        <w:t>u.</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Hay</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nói</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cách</w:t>
      </w:r>
      <w:r>
        <w:rPr>
          <w:rFonts w:hint="default" w:ascii="Times New Roman" w:hAnsi="Times New Roman" w:cs="Times New Roman"/>
          <w:spacing w:val="8"/>
          <w:sz w:val="28"/>
          <w:szCs w:val="28"/>
        </w:rPr>
        <w:t xml:space="preserve"> </w:t>
      </w:r>
      <w:r>
        <w:rPr>
          <w:rFonts w:hint="default" w:ascii="Times New Roman" w:hAnsi="Times New Roman" w:cs="Times New Roman"/>
          <w:sz w:val="28"/>
          <w:szCs w:val="28"/>
        </w:rPr>
        <w:t>khác,</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tập</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E</w:t>
      </w:r>
      <w:r>
        <w:rPr>
          <w:rFonts w:hint="default" w:ascii="Times New Roman" w:hAnsi="Times New Roman" w:cs="Times New Roman"/>
          <w:spacing w:val="17"/>
          <w:sz w:val="28"/>
          <w:szCs w:val="28"/>
        </w:rPr>
        <w:t xml:space="preserve"> </w:t>
      </w:r>
      <w:r>
        <w:rPr>
          <w:rFonts w:hint="default" w:ascii="Times New Roman" w:hAnsi="Times New Roman" w:cs="Times New Roman"/>
          <w:sz w:val="28"/>
          <w:szCs w:val="28"/>
        </w:rPr>
        <w:t>gồm</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các</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cặp</w:t>
      </w:r>
      <w:r>
        <w:rPr>
          <w:rFonts w:hint="default" w:ascii="Times New Roman" w:hAnsi="Times New Roman" w:cs="Times New Roman"/>
          <w:spacing w:val="10"/>
          <w:sz w:val="28"/>
          <w:szCs w:val="28"/>
        </w:rPr>
        <w:t xml:space="preserve"> </w:t>
      </w:r>
      <w:r>
        <w:rPr>
          <w:rFonts w:hint="default" w:ascii="Times New Roman" w:hAnsi="Times New Roman" w:cs="Times New Roman"/>
          <w:position w:val="1"/>
          <w:sz w:val="28"/>
          <w:szCs w:val="28"/>
        </w:rPr>
        <w:t>(</w:t>
      </w:r>
      <w:r>
        <w:rPr>
          <w:rFonts w:hint="default" w:ascii="Times New Roman" w:hAnsi="Times New Roman" w:cs="Times New Roman"/>
          <w:sz w:val="28"/>
          <w:szCs w:val="28"/>
        </w:rPr>
        <w:t>u,</w:t>
      </w:r>
      <w:r>
        <w:rPr>
          <w:rFonts w:hint="default" w:ascii="Times New Roman" w:hAnsi="Times New Roman" w:cs="Times New Roman"/>
          <w:spacing w:val="-19"/>
          <w:sz w:val="28"/>
          <w:szCs w:val="28"/>
        </w:rPr>
        <w:t xml:space="preserve"> </w:t>
      </w:r>
      <w:r>
        <w:rPr>
          <w:rFonts w:hint="default" w:ascii="Times New Roman" w:hAnsi="Times New Roman" w:cs="Times New Roman"/>
          <w:spacing w:val="3"/>
          <w:sz w:val="28"/>
          <w:szCs w:val="28"/>
        </w:rPr>
        <w:t>v</w:t>
      </w:r>
      <w:r>
        <w:rPr>
          <w:rFonts w:hint="default" w:ascii="Times New Roman" w:hAnsi="Times New Roman" w:cs="Times New Roman"/>
          <w:spacing w:val="3"/>
          <w:position w:val="1"/>
          <w:sz w:val="28"/>
          <w:szCs w:val="28"/>
        </w:rPr>
        <w:t>)</w:t>
      </w:r>
    </w:p>
    <w:p>
      <w:pPr>
        <w:spacing w:after="0" w:line="264" w:lineRule="auto"/>
        <w:jc w:val="both"/>
        <w:rPr>
          <w:rFonts w:hint="default" w:ascii="Times New Roman" w:hAnsi="Times New Roman" w:cs="Times New Roman"/>
          <w:sz w:val="28"/>
          <w:szCs w:val="28"/>
        </w:rPr>
        <w:sectPr>
          <w:pgSz w:w="11900" w:h="16840"/>
          <w:pgMar w:top="1600" w:right="1680" w:bottom="2580" w:left="1680" w:header="0" w:footer="2382"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4"/>
        <w:rPr>
          <w:rFonts w:hint="default" w:ascii="Times New Roman" w:hAnsi="Times New Roman" w:cs="Times New Roman"/>
          <w:sz w:val="28"/>
          <w:szCs w:val="28"/>
        </w:rPr>
      </w:pPr>
    </w:p>
    <w:p>
      <w:pPr>
        <w:pStyle w:val="7"/>
        <w:spacing w:before="107" w:line="264" w:lineRule="auto"/>
        <w:ind w:left="664" w:right="296"/>
        <w:jc w:val="both"/>
        <w:rPr>
          <w:rFonts w:hint="default" w:ascii="Times New Roman" w:hAnsi="Times New Roman" w:cs="Times New Roman"/>
          <w:sz w:val="28"/>
          <w:szCs w:val="28"/>
        </w:rPr>
      </w:pPr>
      <w:r>
        <w:rPr>
          <w:rFonts w:hint="default" w:ascii="Times New Roman" w:hAnsi="Times New Roman" w:cs="Times New Roman"/>
          <w:sz w:val="28"/>
          <w:szCs w:val="28"/>
        </w:rPr>
        <w:t xml:space="preserve">có tính thứ tự: </w:t>
      </w:r>
      <w:r>
        <w:rPr>
          <w:rFonts w:hint="default" w:ascii="Times New Roman" w:hAnsi="Times New Roman" w:cs="Times New Roman"/>
          <w:position w:val="1"/>
          <w:sz w:val="28"/>
          <w:szCs w:val="28"/>
        </w:rPr>
        <w:t>(</w:t>
      </w:r>
      <w:r>
        <w:rPr>
          <w:rFonts w:hint="default" w:ascii="Times New Roman" w:hAnsi="Times New Roman" w:cs="Times New Roman"/>
          <w:sz w:val="28"/>
          <w:szCs w:val="28"/>
        </w:rPr>
        <w:t xml:space="preserve">u, </w:t>
      </w:r>
      <w:r>
        <w:rPr>
          <w:rFonts w:hint="default" w:ascii="Times New Roman" w:hAnsi="Times New Roman" w:cs="Times New Roman"/>
          <w:spacing w:val="3"/>
          <w:sz w:val="28"/>
          <w:szCs w:val="28"/>
        </w:rPr>
        <w:t>v</w:t>
      </w:r>
      <w:r>
        <w:rPr>
          <w:rFonts w:hint="default" w:ascii="Times New Roman" w:hAnsi="Times New Roman" w:cs="Times New Roman"/>
          <w:spacing w:val="3"/>
          <w:position w:val="1"/>
          <w:sz w:val="28"/>
          <w:szCs w:val="28"/>
        </w:rPr>
        <w:t xml:space="preserve">) </w:t>
      </w:r>
      <w:r>
        <w:rPr>
          <w:rFonts w:hint="default" w:ascii="Times New Roman" w:hAnsi="Times New Roman" w:cs="Times New Roman"/>
          <w:sz w:val="28"/>
          <w:szCs w:val="28"/>
        </w:rPr>
        <w:t xml:space="preserve">G </w:t>
      </w:r>
      <w:r>
        <w:rPr>
          <w:rFonts w:hint="default" w:ascii="Times New Roman" w:hAnsi="Times New Roman" w:cs="Times New Roman"/>
          <w:spacing w:val="2"/>
          <w:position w:val="1"/>
          <w:sz w:val="28"/>
          <w:szCs w:val="28"/>
        </w:rPr>
        <w:t>(</w:t>
      </w:r>
      <w:r>
        <w:rPr>
          <w:rFonts w:hint="default" w:ascii="Times New Roman" w:hAnsi="Times New Roman" w:cs="Times New Roman"/>
          <w:spacing w:val="2"/>
          <w:sz w:val="28"/>
          <w:szCs w:val="28"/>
        </w:rPr>
        <w:t>v, u</w:t>
      </w:r>
      <w:r>
        <w:rPr>
          <w:rFonts w:hint="default" w:ascii="Times New Roman" w:hAnsi="Times New Roman" w:cs="Times New Roman"/>
          <w:spacing w:val="2"/>
          <w:position w:val="1"/>
          <w:sz w:val="28"/>
          <w:szCs w:val="28"/>
        </w:rPr>
        <w:t>)</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 xml:space="preserve">Trong </w:t>
      </w:r>
      <w:r>
        <w:rPr>
          <w:rFonts w:hint="default" w:cs="Times New Roman"/>
          <w:sz w:val="28"/>
          <w:szCs w:val="28"/>
          <w:lang w:val="en-US"/>
        </w:rPr>
        <w:t>đ</w:t>
      </w:r>
      <w:r>
        <w:rPr>
          <w:rFonts w:hint="default" w:ascii="Times New Roman" w:hAnsi="Times New Roman" w:cs="Times New Roman"/>
          <w:sz w:val="28"/>
          <w:szCs w:val="28"/>
        </w:rPr>
        <w:t xml:space="preserve">ồ thị có hướng, các cạnh còn </w:t>
      </w:r>
      <w:r>
        <w:rPr>
          <w:rFonts w:hint="default" w:cs="Times New Roman"/>
          <w:sz w:val="28"/>
          <w:szCs w:val="28"/>
          <w:lang w:val="en-US"/>
        </w:rPr>
        <w:t>đ</w:t>
      </w:r>
      <w:r>
        <w:rPr>
          <w:rFonts w:hint="default" w:ascii="Times New Roman" w:hAnsi="Times New Roman" w:cs="Times New Roman"/>
          <w:sz w:val="28"/>
          <w:szCs w:val="28"/>
        </w:rPr>
        <w:t xml:space="preserve">ược gọi là các </w:t>
      </w:r>
      <w:r>
        <w:rPr>
          <w:rFonts w:hint="default" w:ascii="Times New Roman" w:hAnsi="Times New Roman" w:cs="Times New Roman"/>
          <w:i/>
          <w:sz w:val="28"/>
          <w:szCs w:val="28"/>
        </w:rPr>
        <w:t xml:space="preserve">cung </w:t>
      </w:r>
      <w:r>
        <w:rPr>
          <w:rFonts w:hint="default" w:ascii="Times New Roman" w:hAnsi="Times New Roman" w:cs="Times New Roman"/>
          <w:sz w:val="28"/>
          <w:szCs w:val="28"/>
        </w:rPr>
        <w:t>(</w:t>
      </w:r>
      <w:r>
        <w:rPr>
          <w:rFonts w:hint="default" w:ascii="Times New Roman" w:hAnsi="Times New Roman" w:cs="Times New Roman"/>
          <w:i/>
          <w:sz w:val="28"/>
          <w:szCs w:val="28"/>
        </w:rPr>
        <w:t>arcs</w:t>
      </w:r>
      <w:r>
        <w:rPr>
          <w:rFonts w:hint="default" w:ascii="Times New Roman" w:hAnsi="Times New Roman" w:cs="Times New Roman"/>
          <w:sz w:val="28"/>
          <w:szCs w:val="28"/>
        </w:rPr>
        <w:t xml:space="preserve">). </w:t>
      </w:r>
      <w:r>
        <w:rPr>
          <w:rFonts w:hint="default" w:cs="Times New Roman"/>
          <w:sz w:val="28"/>
          <w:szCs w:val="28"/>
          <w:lang w:val="en-US"/>
        </w:rPr>
        <w:t>Đ</w:t>
      </w:r>
      <w:r>
        <w:rPr>
          <w:rFonts w:hint="default" w:ascii="Times New Roman" w:hAnsi="Times New Roman" w:cs="Times New Roman"/>
          <w:sz w:val="28"/>
          <w:szCs w:val="28"/>
        </w:rPr>
        <w:t xml:space="preserve">ồ thị vô hướng cũng có thể coi là </w:t>
      </w:r>
      <w:r>
        <w:rPr>
          <w:rFonts w:hint="default" w:cs="Times New Roman"/>
          <w:sz w:val="28"/>
          <w:szCs w:val="28"/>
          <w:lang w:val="en-US"/>
        </w:rPr>
        <w:t>đ</w:t>
      </w:r>
      <w:r>
        <w:rPr>
          <w:rFonts w:hint="default" w:ascii="Times New Roman" w:hAnsi="Times New Roman" w:cs="Times New Roman"/>
          <w:sz w:val="28"/>
          <w:szCs w:val="28"/>
        </w:rPr>
        <w:t xml:space="preserve">ồ thị có hướng nếu  như ta coi cạnh nối hai </w:t>
      </w:r>
      <w:r>
        <w:rPr>
          <w:rFonts w:hint="default" w:cs="Times New Roman"/>
          <w:sz w:val="28"/>
          <w:szCs w:val="28"/>
          <w:lang w:val="en-US"/>
        </w:rPr>
        <w:t>đ</w:t>
      </w:r>
      <w:r>
        <w:rPr>
          <w:rFonts w:hint="default" w:ascii="Times New Roman" w:hAnsi="Times New Roman" w:cs="Times New Roman"/>
          <w:sz w:val="28"/>
          <w:szCs w:val="28"/>
        </w:rPr>
        <w:t xml:space="preserve">ỉnh </w:t>
      </w:r>
      <w:r>
        <w:rPr>
          <w:rFonts w:hint="default" w:ascii="Times New Roman" w:hAnsi="Times New Roman" w:cs="Times New Roman"/>
          <w:spacing w:val="3"/>
          <w:sz w:val="28"/>
          <w:szCs w:val="28"/>
        </w:rPr>
        <w:t xml:space="preserve">u, </w:t>
      </w:r>
      <w:r>
        <w:rPr>
          <w:rFonts w:hint="default" w:ascii="Times New Roman" w:hAnsi="Times New Roman" w:cs="Times New Roman"/>
          <w:sz w:val="28"/>
          <w:szCs w:val="28"/>
        </w:rPr>
        <w:t xml:space="preserve">v bất kì tương </w:t>
      </w:r>
      <w:r>
        <w:rPr>
          <w:rFonts w:hint="default" w:cs="Times New Roman"/>
          <w:sz w:val="28"/>
          <w:szCs w:val="28"/>
          <w:lang w:val="en-US"/>
        </w:rPr>
        <w:t>đ</w:t>
      </w:r>
      <w:r>
        <w:rPr>
          <w:rFonts w:hint="default" w:ascii="Times New Roman" w:hAnsi="Times New Roman" w:cs="Times New Roman"/>
          <w:sz w:val="28"/>
          <w:szCs w:val="28"/>
        </w:rPr>
        <w:t xml:space="preserve">ương với hai cung </w:t>
      </w:r>
      <w:r>
        <w:rPr>
          <w:rFonts w:hint="default" w:ascii="Times New Roman" w:hAnsi="Times New Roman" w:cs="Times New Roman"/>
          <w:spacing w:val="2"/>
          <w:position w:val="1"/>
          <w:sz w:val="28"/>
          <w:szCs w:val="28"/>
        </w:rPr>
        <w:t>(</w:t>
      </w:r>
      <w:r>
        <w:rPr>
          <w:rFonts w:hint="default" w:ascii="Times New Roman" w:hAnsi="Times New Roman" w:cs="Times New Roman"/>
          <w:spacing w:val="2"/>
          <w:sz w:val="28"/>
          <w:szCs w:val="28"/>
        </w:rPr>
        <w:t xml:space="preserve">u, </w:t>
      </w:r>
      <w:r>
        <w:rPr>
          <w:rFonts w:hint="default" w:ascii="Times New Roman" w:hAnsi="Times New Roman" w:cs="Times New Roman"/>
          <w:spacing w:val="3"/>
          <w:sz w:val="28"/>
          <w:szCs w:val="28"/>
        </w:rPr>
        <w:t>v</w:t>
      </w:r>
      <w:r>
        <w:rPr>
          <w:rFonts w:hint="default" w:ascii="Times New Roman" w:hAnsi="Times New Roman" w:cs="Times New Roman"/>
          <w:spacing w:val="3"/>
          <w:position w:val="1"/>
          <w:sz w:val="28"/>
          <w:szCs w:val="28"/>
        </w:rPr>
        <w:t xml:space="preserve">) </w:t>
      </w:r>
      <w:r>
        <w:rPr>
          <w:rFonts w:hint="default" w:ascii="Times New Roman" w:hAnsi="Times New Roman" w:cs="Times New Roman"/>
          <w:sz w:val="28"/>
          <w:szCs w:val="28"/>
        </w:rPr>
        <w:t xml:space="preserve">và  </w:t>
      </w:r>
      <w:r>
        <w:rPr>
          <w:rFonts w:hint="default" w:ascii="Times New Roman" w:hAnsi="Times New Roman" w:cs="Times New Roman"/>
          <w:spacing w:val="2"/>
          <w:position w:val="1"/>
          <w:sz w:val="28"/>
          <w:szCs w:val="28"/>
        </w:rPr>
        <w:t>(</w:t>
      </w:r>
      <w:r>
        <w:rPr>
          <w:rFonts w:hint="default" w:ascii="Times New Roman" w:hAnsi="Times New Roman" w:cs="Times New Roman"/>
          <w:spacing w:val="2"/>
          <w:sz w:val="28"/>
          <w:szCs w:val="28"/>
        </w:rPr>
        <w:t>v,</w:t>
      </w:r>
      <w:r>
        <w:rPr>
          <w:rFonts w:hint="default" w:ascii="Times New Roman" w:hAnsi="Times New Roman" w:cs="Times New Roman"/>
          <w:spacing w:val="-19"/>
          <w:sz w:val="28"/>
          <w:szCs w:val="28"/>
        </w:rPr>
        <w:t xml:space="preserve"> </w:t>
      </w:r>
      <w:r>
        <w:rPr>
          <w:rFonts w:hint="default" w:ascii="Times New Roman" w:hAnsi="Times New Roman" w:cs="Times New Roman"/>
          <w:sz w:val="28"/>
          <w:szCs w:val="28"/>
        </w:rPr>
        <w:t>u</w:t>
      </w:r>
      <w:r>
        <w:rPr>
          <w:rFonts w:hint="default" w:ascii="Times New Roman" w:hAnsi="Times New Roman" w:cs="Times New Roman"/>
          <w:position w:val="1"/>
          <w:sz w:val="28"/>
          <w:szCs w:val="28"/>
        </w:rPr>
        <w:t>)</w:t>
      </w:r>
      <w:r>
        <w:rPr>
          <w:rFonts w:hint="default" w:ascii="Times New Roman" w:hAnsi="Times New Roman" w:cs="Times New Roman"/>
          <w:sz w:val="28"/>
          <w:szCs w:val="28"/>
        </w:rPr>
        <w:t>.</w:t>
      </w:r>
    </w:p>
    <w:p>
      <w:pPr>
        <w:pStyle w:val="7"/>
        <w:spacing w:before="63"/>
        <w:ind w:left="304"/>
        <w:jc w:val="both"/>
        <w:rPr>
          <w:rFonts w:hint="default" w:ascii="Times New Roman" w:hAnsi="Times New Roman" w:cs="Times New Roman"/>
          <w:sz w:val="28"/>
          <w:szCs w:val="28"/>
        </w:rPr>
      </w:pPr>
      <w:r>
        <w:rPr>
          <w:rFonts w:hint="default" w:ascii="Times New Roman" w:hAnsi="Times New Roman" w:cs="Times New Roman"/>
          <w:sz w:val="28"/>
          <w:szCs w:val="28"/>
        </w:rPr>
        <w:pict>
          <v:rect id="_x0000_s1721" o:spid="_x0000_s1721" o:spt="1" style="position:absolute;left:0pt;margin-left:97.75pt;margin-top:21.55pt;height:0.45pt;width:399.7pt;mso-position-horizontal-relative:page;mso-wrap-distance-bottom:0pt;mso-wrap-distance-top:0pt;z-index:-251445248;mso-width-relative:page;mso-height-relative:page;" fillcolor="#999999" filled="t" stroked="f" coordsize="21600,21600">
            <v:path/>
            <v:fill on="t" focussize="0,0"/>
            <v:stroke on="f"/>
            <v:imagedata o:title=""/>
            <o:lock v:ext="edit"/>
            <w10:wrap type="topAndBottom"/>
          </v:rect>
        </w:pict>
      </w:r>
      <w:r>
        <w:rPr>
          <w:rFonts w:hint="default" w:ascii="Times New Roman" w:hAnsi="Times New Roman" w:cs="Times New Roman"/>
          <w:sz w:val="28"/>
          <w:szCs w:val="28"/>
        </w:rPr>
        <w:t xml:space="preserve">Hình 5-2 là ví dụ về </w:t>
      </w:r>
      <w:r>
        <w:rPr>
          <w:rFonts w:hint="default" w:cs="Times New Roman"/>
          <w:sz w:val="28"/>
          <w:szCs w:val="28"/>
          <w:lang w:val="en-US"/>
        </w:rPr>
        <w:t>đ</w:t>
      </w:r>
      <w:r>
        <w:rPr>
          <w:rFonts w:hint="default" w:ascii="Times New Roman" w:hAnsi="Times New Roman" w:cs="Times New Roman"/>
          <w:sz w:val="28"/>
          <w:szCs w:val="28"/>
        </w:rPr>
        <w:t xml:space="preserve">ơn </w:t>
      </w:r>
      <w:r>
        <w:rPr>
          <w:rFonts w:hint="default" w:cs="Times New Roman"/>
          <w:sz w:val="28"/>
          <w:szCs w:val="28"/>
          <w:lang w:val="en-US"/>
        </w:rPr>
        <w:t>đ</w:t>
      </w:r>
      <w:r>
        <w:rPr>
          <w:rFonts w:hint="default" w:ascii="Times New Roman" w:hAnsi="Times New Roman" w:cs="Times New Roman"/>
          <w:sz w:val="28"/>
          <w:szCs w:val="28"/>
        </w:rPr>
        <w:t>ồ thị/</w:t>
      </w:r>
      <w:r>
        <w:rPr>
          <w:rFonts w:hint="default" w:cs="Times New Roman"/>
          <w:sz w:val="28"/>
          <w:szCs w:val="28"/>
          <w:lang w:val="en-US"/>
        </w:rPr>
        <w:t>đ</w:t>
      </w:r>
      <w:r>
        <w:rPr>
          <w:rFonts w:hint="default" w:ascii="Times New Roman" w:hAnsi="Times New Roman" w:cs="Times New Roman"/>
          <w:sz w:val="28"/>
          <w:szCs w:val="28"/>
        </w:rPr>
        <w:t xml:space="preserve">a </w:t>
      </w:r>
      <w:r>
        <w:rPr>
          <w:rFonts w:hint="default" w:cs="Times New Roman"/>
          <w:sz w:val="28"/>
          <w:szCs w:val="28"/>
          <w:lang w:val="en-US"/>
        </w:rPr>
        <w:t>đ</w:t>
      </w:r>
      <w:r>
        <w:rPr>
          <w:rFonts w:hint="default" w:ascii="Times New Roman" w:hAnsi="Times New Roman" w:cs="Times New Roman"/>
          <w:sz w:val="28"/>
          <w:szCs w:val="28"/>
        </w:rPr>
        <w:t>ồ thị có hướng/vô hướng.</w:t>
      </w:r>
    </w:p>
    <w:p>
      <w:pPr>
        <w:pStyle w:val="7"/>
        <w:spacing w:before="9"/>
        <w:rPr>
          <w:rFonts w:hint="default" w:ascii="Times New Roman" w:hAnsi="Times New Roman" w:cs="Times New Roman"/>
          <w:sz w:val="28"/>
          <w:szCs w:val="28"/>
        </w:rPr>
      </w:pPr>
    </w:p>
    <w:p>
      <w:pPr>
        <w:tabs>
          <w:tab w:val="left" w:pos="4475"/>
        </w:tabs>
        <w:spacing w:line="240" w:lineRule="auto"/>
        <w:ind w:left="794" w:right="0" w:firstLine="0"/>
        <w:rPr>
          <w:rFonts w:hint="default" w:ascii="Times New Roman" w:hAnsi="Times New Roman" w:cs="Times New Roman"/>
          <w:sz w:val="28"/>
          <w:szCs w:val="28"/>
        </w:rPr>
      </w:pPr>
      <w:r>
        <w:rPr>
          <w:rFonts w:hint="default" w:ascii="Times New Roman" w:hAnsi="Times New Roman" w:cs="Times New Roman"/>
          <w:position w:val="32"/>
          <w:sz w:val="28"/>
          <w:szCs w:val="28"/>
        </w:rPr>
        <w:drawing>
          <wp:inline distT="0" distB="0" distL="0" distR="0">
            <wp:extent cx="2145665" cy="904875"/>
            <wp:effectExtent l="0" t="0" r="0" b="0"/>
            <wp:docPr id="41" name="image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21.png"/>
                    <pic:cNvPicPr>
                      <a:picLocks noChangeAspect="1"/>
                    </pic:cNvPicPr>
                  </pic:nvPicPr>
                  <pic:blipFill>
                    <a:blip r:embed="rId140" cstate="print"/>
                    <a:stretch>
                      <a:fillRect/>
                    </a:stretch>
                  </pic:blipFill>
                  <pic:spPr>
                    <a:xfrm>
                      <a:off x="0" y="0"/>
                      <a:ext cx="2146238" cy="904875"/>
                    </a:xfrm>
                    <a:prstGeom prst="rect">
                      <a:avLst/>
                    </a:prstGeom>
                  </pic:spPr>
                </pic:pic>
              </a:graphicData>
            </a:graphic>
          </wp:inline>
        </w:drawing>
      </w:r>
      <w:r>
        <w:rPr>
          <w:rFonts w:hint="default" w:ascii="Times New Roman" w:hAnsi="Times New Roman" w:cs="Times New Roman"/>
          <w:position w:val="32"/>
          <w:sz w:val="28"/>
          <w:szCs w:val="28"/>
        </w:rPr>
        <w:tab/>
      </w:r>
      <w:r>
        <w:rPr>
          <w:rFonts w:hint="default" w:ascii="Times New Roman" w:hAnsi="Times New Roman" w:cs="Times New Roman"/>
          <w:sz w:val="28"/>
          <w:szCs w:val="28"/>
        </w:rPr>
        <w:pict>
          <v:group id="_x0000_s1722" o:spid="_x0000_s1722" o:spt="203" style="height:105.5pt;width:76.95pt;" coordsize="1539,2110">
            <o:lock v:ext="edit"/>
            <v:shape id="_x0000_s1723" o:spid="_x0000_s1723" o:spt="75" type="#_x0000_t75" style="position:absolute;left:343;top:1509;height:277;width:277;" filled="f" stroked="f" coordsize="21600,21600">
              <v:path/>
              <v:fill on="f" focussize="0,0"/>
              <v:stroke on="f"/>
              <v:imagedata r:id="rId141" o:title=""/>
              <o:lock v:ext="edit" aspectratio="t"/>
            </v:shape>
            <v:shape id="_x0000_s1724" o:spid="_x0000_s1724" o:spt="75" type="#_x0000_t75" style="position:absolute;left:1034;top:360;height:277;width:274;" filled="f" stroked="f" coordsize="21600,21600">
              <v:path/>
              <v:fill on="f" focussize="0,0"/>
              <v:stroke on="f"/>
              <v:imagedata r:id="rId142" o:title=""/>
              <o:lock v:ext="edit" aspectratio="t"/>
            </v:shape>
            <v:shape id="_x0000_s1725" o:spid="_x0000_s1725" o:spt="75" type="#_x0000_t75" style="position:absolute;left:343;top:360;height:277;width:277;" filled="f" stroked="f" coordsize="21600,21600">
              <v:path/>
              <v:fill on="f" focussize="0,0"/>
              <v:stroke on="f"/>
              <v:imagedata r:id="rId143" o:title=""/>
              <o:lock v:ext="edit" aspectratio="t"/>
            </v:shape>
            <v:line id="_x0000_s1726" o:spid="_x0000_s1726" o:spt="20" style="position:absolute;left:579;top:480;height:3;width:460;" stroked="t" coordsize="21600,21600">
              <v:path arrowok="t"/>
              <v:fill focussize="0,0"/>
              <v:stroke weight="0.5pt" color="#000000"/>
              <v:imagedata o:title=""/>
              <o:lock v:ext="edit"/>
            </v:line>
            <v:shape id="_x0000_s1727" o:spid="_x0000_s1727" o:spt="75" type="#_x0000_t75" style="position:absolute;left:0;top:936;height:274;width:274;" filled="f" stroked="f" coordsize="21600,21600">
              <v:path/>
              <v:fill on="f" focussize="0,0"/>
              <v:stroke on="f"/>
              <v:imagedata r:id="rId144" o:title=""/>
              <o:lock v:ext="edit" aspectratio="t"/>
            </v:shape>
            <v:shape id="_x0000_s1728" o:spid="_x0000_s1728" style="position:absolute;left:120;top:561;height:989;width:264;" filled="f" stroked="t" coordorigin="120,562" coordsize="264,989" path="m384,562l120,941m120,1171l384,1551e">
              <v:path arrowok="t"/>
              <v:fill on="f" focussize="0,0"/>
              <v:stroke weight="0.5pt" color="#000000"/>
              <v:imagedata o:title=""/>
              <o:lock v:ext="edit"/>
            </v:shape>
            <v:shape id="_x0000_s1729" o:spid="_x0000_s1729" o:spt="75" type="#_x0000_t75" style="position:absolute;left:1034;top:1509;height:277;width:274;" filled="f" stroked="f" coordsize="21600,21600">
              <v:path/>
              <v:fill on="f" focussize="0,0"/>
              <v:stroke on="f"/>
              <v:imagedata r:id="rId145" o:title=""/>
              <o:lock v:ext="edit" aspectratio="t"/>
            </v:shape>
            <v:line id="_x0000_s1730" o:spid="_x0000_s1730" o:spt="20" style="position:absolute;left:579;top:1630;height:2;width:460;" stroked="t" coordsize="21600,21600">
              <v:path arrowok="t"/>
              <v:fill focussize="0,0"/>
              <v:stroke weight="0.5pt" color="#000000"/>
              <v:imagedata o:title=""/>
              <o:lock v:ext="edit"/>
            </v:line>
            <v:shape id="_x0000_s1731" o:spid="_x0000_s1731" o:spt="75" type="#_x0000_t75" style="position:absolute;left:1264;top:936;height:274;width:274;" filled="f" stroked="f" coordsize="21600,21600">
              <v:path/>
              <v:fill on="f" focussize="0,0"/>
              <v:stroke on="f"/>
              <v:imagedata r:id="rId146" o:title=""/>
              <o:lock v:ext="edit" aspectratio="t"/>
            </v:shape>
            <v:shape id="_x0000_s1732" o:spid="_x0000_s1732" style="position:absolute;left:463;top:5;height:2100;width:1001;" filled="f" stroked="t" coordorigin="463,5" coordsize="1001,2100" path="m1236,562l1385,941m1385,1171l1236,1551m1270,1056l545,1551m1155,365l1147,298,1125,233,1091,172,1047,117,994,71,936,36,873,13,809,5,745,13,682,36,624,72,571,118,527,173,493,234,471,299,463,367m1464,1135l1462,1226,1454,1316,1442,1405,1425,1491,1404,1575,1380,1655,1352,1731,1321,1802,1288,1867,1252,1926,1214,1978,1175,2022,1134,2057,1092,2083,1049,2099,1006,2105,929,2098,855,2078,784,2047,719,2006,661,1957,613,1901,577,1840,553,1777,545,1711e">
              <v:path arrowok="t"/>
              <v:fill on="f" focussize="0,0"/>
              <v:stroke weight="0.5pt" color="#000000"/>
              <v:imagedata o:title=""/>
              <o:lock v:ext="edit"/>
            </v:shape>
            <v:shape id="_x0000_s1733" o:spid="_x0000_s1733" o:spt="75" type="#_x0000_t75" style="position:absolute;left:194;top:1130;height:390;width:274;" filled="f" stroked="f" coordsize="21600,21600">
              <v:path/>
              <v:fill on="f" focussize="0,0"/>
              <v:stroke on="f"/>
              <v:imagedata r:id="rId147" o:title=""/>
              <o:lock v:ext="edit" aspectratio="t"/>
            </v:shape>
            <w10:wrap type="none"/>
            <w10:anchorlock/>
          </v:group>
        </w:pict>
      </w:r>
      <w:r>
        <w:rPr>
          <w:rFonts w:hint="default" w:ascii="Times New Roman" w:hAnsi="Times New Roman" w:cs="Times New Roman"/>
          <w:spacing w:val="118"/>
          <w:sz w:val="28"/>
          <w:szCs w:val="28"/>
        </w:rPr>
        <w:t xml:space="preserve"> </w:t>
      </w:r>
      <w:r>
        <w:rPr>
          <w:rFonts w:hint="default" w:ascii="Times New Roman" w:hAnsi="Times New Roman" w:cs="Times New Roman"/>
          <w:spacing w:val="118"/>
          <w:sz w:val="28"/>
          <w:szCs w:val="28"/>
        </w:rPr>
        <w:drawing>
          <wp:inline distT="0" distB="0" distL="0" distR="0">
            <wp:extent cx="976630" cy="1109345"/>
            <wp:effectExtent l="0" t="0" r="0" b="0"/>
            <wp:docPr id="43" name="image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29.png"/>
                    <pic:cNvPicPr>
                      <a:picLocks noChangeAspect="1"/>
                    </pic:cNvPicPr>
                  </pic:nvPicPr>
                  <pic:blipFill>
                    <a:blip r:embed="rId148" cstate="print"/>
                    <a:stretch>
                      <a:fillRect/>
                    </a:stretch>
                  </pic:blipFill>
                  <pic:spPr>
                    <a:xfrm>
                      <a:off x="0" y="0"/>
                      <a:ext cx="977249" cy="1109662"/>
                    </a:xfrm>
                    <a:prstGeom prst="rect">
                      <a:avLst/>
                    </a:prstGeom>
                  </pic:spPr>
                </pic:pic>
              </a:graphicData>
            </a:graphic>
          </wp:inline>
        </w:drawing>
      </w:r>
    </w:p>
    <w:p>
      <w:pPr>
        <w:spacing w:after="0" w:line="240" w:lineRule="auto"/>
        <w:rPr>
          <w:rFonts w:hint="default" w:ascii="Times New Roman" w:hAnsi="Times New Roman" w:cs="Times New Roman"/>
          <w:sz w:val="28"/>
          <w:szCs w:val="28"/>
        </w:rPr>
        <w:sectPr>
          <w:pgSz w:w="11900" w:h="16840"/>
          <w:pgMar w:top="1600" w:right="1680" w:bottom="2400" w:left="1680" w:header="0" w:footer="2216" w:gutter="0"/>
          <w:cols w:space="720" w:num="1"/>
        </w:sectPr>
      </w:pPr>
    </w:p>
    <w:p>
      <w:pPr>
        <w:pStyle w:val="7"/>
        <w:spacing w:before="2"/>
        <w:rPr>
          <w:rFonts w:hint="default" w:ascii="Times New Roman" w:hAnsi="Times New Roman" w:cs="Times New Roman"/>
          <w:sz w:val="28"/>
          <w:szCs w:val="28"/>
        </w:rPr>
      </w:pPr>
    </w:p>
    <w:p>
      <w:pPr>
        <w:spacing w:before="0"/>
        <w:ind w:left="1264" w:right="0" w:firstLine="0"/>
        <w:jc w:val="left"/>
        <w:rPr>
          <w:rFonts w:hint="default" w:ascii="Times New Roman" w:hAnsi="Times New Roman" w:cs="Times New Roman"/>
          <w:sz w:val="28"/>
          <w:szCs w:val="28"/>
        </w:rPr>
      </w:pPr>
      <w:r>
        <w:rPr>
          <w:rFonts w:hint="default" w:ascii="Times New Roman" w:hAnsi="Times New Roman" w:cs="Times New Roman"/>
          <w:sz w:val="28"/>
          <w:szCs w:val="28"/>
        </w:rPr>
        <w:t>Vô hướng</w:t>
      </w:r>
    </w:p>
    <w:p>
      <w:pPr>
        <w:tabs>
          <w:tab w:val="left" w:pos="1953"/>
          <w:tab w:val="left" w:pos="3679"/>
        </w:tabs>
        <w:spacing w:before="81"/>
        <w:ind w:left="0" w:right="175" w:firstLine="0"/>
        <w:jc w:val="center"/>
        <w:rPr>
          <w:rFonts w:hint="default" w:ascii="Times New Roman" w:hAnsi="Times New Roman" w:cs="Times New Roman"/>
          <w:sz w:val="28"/>
          <w:szCs w:val="28"/>
        </w:rPr>
      </w:pPr>
      <w:r>
        <w:rPr>
          <w:rFonts w:hint="default" w:ascii="Times New Roman" w:hAnsi="Times New Roman" w:cs="Times New Roman"/>
          <w:sz w:val="28"/>
          <w:szCs w:val="28"/>
        </w:rPr>
        <w:br w:type="column"/>
      </w:r>
      <w:r>
        <w:rPr>
          <w:rFonts w:hint="default" w:ascii="Times New Roman" w:hAnsi="Times New Roman" w:cs="Times New Roman"/>
          <w:position w:val="-11"/>
          <w:sz w:val="28"/>
          <w:szCs w:val="28"/>
        </w:rPr>
        <w:t>Có hướng</w:t>
      </w:r>
      <w:r>
        <w:rPr>
          <w:rFonts w:hint="default" w:ascii="Times New Roman" w:hAnsi="Times New Roman" w:cs="Times New Roman"/>
          <w:position w:val="-11"/>
          <w:sz w:val="28"/>
          <w:szCs w:val="28"/>
        </w:rPr>
        <w:tab/>
      </w:r>
      <w:r>
        <w:rPr>
          <w:rFonts w:hint="default" w:ascii="Times New Roman" w:hAnsi="Times New Roman" w:cs="Times New Roman"/>
          <w:position w:val="-4"/>
          <w:sz w:val="28"/>
          <w:szCs w:val="28"/>
        </w:rPr>
        <w:t>Vô hướng</w:t>
      </w:r>
      <w:r>
        <w:rPr>
          <w:rFonts w:hint="default" w:ascii="Times New Roman" w:hAnsi="Times New Roman" w:cs="Times New Roman"/>
          <w:position w:val="-4"/>
          <w:sz w:val="28"/>
          <w:szCs w:val="28"/>
        </w:rPr>
        <w:tab/>
      </w:r>
      <w:r>
        <w:rPr>
          <w:rFonts w:hint="default" w:ascii="Times New Roman" w:hAnsi="Times New Roman" w:cs="Times New Roman"/>
          <w:sz w:val="28"/>
          <w:szCs w:val="28"/>
        </w:rPr>
        <w:t>Có hướng</w:t>
      </w:r>
    </w:p>
    <w:p>
      <w:pPr>
        <w:spacing w:after="0"/>
        <w:jc w:val="center"/>
        <w:rPr>
          <w:rFonts w:hint="default" w:ascii="Times New Roman" w:hAnsi="Times New Roman" w:cs="Times New Roman"/>
          <w:sz w:val="28"/>
          <w:szCs w:val="28"/>
        </w:rPr>
        <w:sectPr>
          <w:type w:val="continuous"/>
          <w:pgSz w:w="11900" w:h="16840"/>
          <w:pgMar w:top="1600" w:right="1680" w:bottom="280" w:left="1680" w:header="720" w:footer="720" w:gutter="0"/>
          <w:cols w:equalWidth="0" w:num="2">
            <w:col w:w="1988" w:space="40"/>
            <w:col w:w="6512"/>
          </w:cols>
        </w:sectPr>
      </w:pPr>
    </w:p>
    <w:p>
      <w:pPr>
        <w:pStyle w:val="7"/>
        <w:ind w:left="4595"/>
        <w:rPr>
          <w:rFonts w:hint="default" w:ascii="Times New Roman" w:hAnsi="Times New Roman" w:cs="Times New Roman"/>
          <w:sz w:val="28"/>
          <w:szCs w:val="28"/>
        </w:rPr>
      </w:pPr>
      <w:r>
        <w:rPr>
          <w:rFonts w:hint="default" w:ascii="Times New Roman" w:hAnsi="Times New Roman" w:cs="Times New Roman"/>
          <w:sz w:val="28"/>
          <w:szCs w:val="28"/>
        </w:rPr>
        <w:pict>
          <v:group id="_x0000_s1734" o:spid="_x0000_s1734" o:spt="203" style="height:12.5pt;width:155.7pt;" coordsize="3114,250">
            <o:lock v:ext="edit"/>
            <v:shape id="_x0000_s1735" o:spid="_x0000_s1735" style="position:absolute;left:5;top:5;height:240;width:3104;" filled="f" stroked="t" coordorigin="5,5" coordsize="3104,240" path="m5,5l25,52,80,90,162,116,262,125,1299,125,1399,134,1481,160,1537,198,1558,245,1578,198,1633,160,1715,134,1815,125,2851,125,2951,116,3033,90,3088,52,3108,5e">
              <v:path arrowok="t"/>
              <v:fill on="f" focussize="0,0"/>
              <v:stroke weight="0.5pt" color="#000000"/>
              <v:imagedata o:title=""/>
              <o:lock v:ext="edit"/>
            </v:shape>
            <w10:wrap type="none"/>
            <w10:anchorlock/>
          </v:group>
        </w:pict>
      </w:r>
    </w:p>
    <w:p>
      <w:pPr>
        <w:tabs>
          <w:tab w:val="left" w:pos="3837"/>
        </w:tabs>
        <w:spacing w:before="0" w:line="179" w:lineRule="exact"/>
        <w:ind w:left="0" w:right="1" w:firstLine="0"/>
        <w:jc w:val="center"/>
        <w:rPr>
          <w:rFonts w:hint="default" w:ascii="Times New Roman" w:hAnsi="Times New Roman" w:cs="Times New Roman"/>
          <w:sz w:val="28"/>
          <w:szCs w:val="28"/>
        </w:rPr>
      </w:pPr>
      <w:r>
        <w:rPr>
          <w:rFonts w:hint="default" w:ascii="Times New Roman" w:hAnsi="Times New Roman" w:cs="Times New Roman"/>
          <w:sz w:val="28"/>
          <w:szCs w:val="28"/>
        </w:rPr>
        <w:pict>
          <v:shape id="_x0000_s1736" o:spid="_x0000_s1736" style="position:absolute;left:0pt;margin-left:124.15pt;margin-top:-11.45pt;height:12pt;width:161.05pt;mso-position-horizontal-relative:page;z-index:251692032;mso-width-relative:page;mso-height-relative:page;" filled="f" stroked="t" coordorigin="2484,-230" coordsize="3221,240" path="m2484,-230l2505,-183,2563,-145,2648,-119,2753,-110,3826,-110,3930,-100,4016,-75,4073,-37,4094,10,4115,-37,4173,-75,4258,-100,4363,-110,5436,-110,5541,-119,5626,-145,5684,-183,5705,-230e">
            <v:path arrowok="t"/>
            <v:fill on="f" focussize="0,0"/>
            <v:stroke weight="0.5pt" color="#000000"/>
            <v:imagedata o:title=""/>
            <o:lock v:ext="edit"/>
          </v:shape>
        </w:pict>
      </w:r>
      <w:r>
        <w:rPr>
          <w:rFonts w:hint="default" w:cs="Times New Roman"/>
          <w:w w:val="105"/>
          <w:sz w:val="28"/>
          <w:szCs w:val="28"/>
          <w:lang w:val="en-US"/>
        </w:rPr>
        <w:t>Đ</w:t>
      </w:r>
      <w:r>
        <w:rPr>
          <w:rFonts w:hint="default" w:ascii="Times New Roman" w:hAnsi="Times New Roman" w:cs="Times New Roman"/>
          <w:w w:val="105"/>
          <w:sz w:val="28"/>
          <w:szCs w:val="28"/>
        </w:rPr>
        <w:t>ơn</w:t>
      </w:r>
      <w:r>
        <w:rPr>
          <w:rFonts w:hint="default" w:ascii="Times New Roman" w:hAnsi="Times New Roman" w:cs="Times New Roman"/>
          <w:spacing w:val="-4"/>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ồ</w:t>
      </w:r>
      <w:r>
        <w:rPr>
          <w:rFonts w:hint="default" w:ascii="Times New Roman" w:hAnsi="Times New Roman" w:cs="Times New Roman"/>
          <w:spacing w:val="-3"/>
          <w:w w:val="105"/>
          <w:sz w:val="28"/>
          <w:szCs w:val="28"/>
        </w:rPr>
        <w:t xml:space="preserve"> </w:t>
      </w:r>
      <w:r>
        <w:rPr>
          <w:rFonts w:hint="default" w:ascii="Times New Roman" w:hAnsi="Times New Roman" w:cs="Times New Roman"/>
          <w:w w:val="105"/>
          <w:sz w:val="28"/>
          <w:szCs w:val="28"/>
        </w:rPr>
        <w:t>thị</w:t>
      </w:r>
      <w:r>
        <w:rPr>
          <w:rFonts w:hint="default" w:ascii="Times New Roman" w:hAnsi="Times New Roman" w:cs="Times New Roman"/>
          <w:w w:val="105"/>
          <w:sz w:val="28"/>
          <w:szCs w:val="28"/>
        </w:rPr>
        <w:tab/>
      </w:r>
      <w:r>
        <w:rPr>
          <w:rFonts w:hint="default" w:cs="Times New Roman"/>
          <w:w w:val="105"/>
          <w:position w:val="2"/>
          <w:sz w:val="28"/>
          <w:szCs w:val="28"/>
          <w:lang w:val="en-US"/>
        </w:rPr>
        <w:t>Đ</w:t>
      </w:r>
      <w:r>
        <w:rPr>
          <w:rFonts w:hint="default" w:ascii="Times New Roman" w:hAnsi="Times New Roman" w:cs="Times New Roman"/>
          <w:w w:val="105"/>
          <w:position w:val="2"/>
          <w:sz w:val="28"/>
          <w:szCs w:val="28"/>
        </w:rPr>
        <w:t xml:space="preserve">a </w:t>
      </w:r>
      <w:r>
        <w:rPr>
          <w:rFonts w:hint="default" w:cs="Times New Roman"/>
          <w:w w:val="105"/>
          <w:position w:val="2"/>
          <w:sz w:val="28"/>
          <w:szCs w:val="28"/>
          <w:lang w:val="en-US"/>
        </w:rPr>
        <w:t>đ</w:t>
      </w:r>
      <w:r>
        <w:rPr>
          <w:rFonts w:hint="default" w:ascii="Times New Roman" w:hAnsi="Times New Roman" w:cs="Times New Roman"/>
          <w:w w:val="105"/>
          <w:position w:val="2"/>
          <w:sz w:val="28"/>
          <w:szCs w:val="28"/>
        </w:rPr>
        <w:t>ồ</w:t>
      </w:r>
      <w:r>
        <w:rPr>
          <w:rFonts w:hint="default" w:ascii="Times New Roman" w:hAnsi="Times New Roman" w:cs="Times New Roman"/>
          <w:spacing w:val="-5"/>
          <w:w w:val="105"/>
          <w:position w:val="2"/>
          <w:sz w:val="28"/>
          <w:szCs w:val="28"/>
        </w:rPr>
        <w:t xml:space="preserve"> </w:t>
      </w:r>
      <w:r>
        <w:rPr>
          <w:rFonts w:hint="default" w:ascii="Times New Roman" w:hAnsi="Times New Roman" w:cs="Times New Roman"/>
          <w:w w:val="105"/>
          <w:position w:val="2"/>
          <w:sz w:val="28"/>
          <w:szCs w:val="28"/>
        </w:rPr>
        <w:t>thị</w:t>
      </w:r>
    </w:p>
    <w:p>
      <w:pPr>
        <w:pStyle w:val="7"/>
        <w:spacing w:before="2"/>
        <w:rPr>
          <w:rFonts w:hint="default" w:ascii="Times New Roman" w:hAnsi="Times New Roman" w:cs="Times New Roman"/>
          <w:sz w:val="28"/>
          <w:szCs w:val="28"/>
        </w:rPr>
      </w:pPr>
    </w:p>
    <w:p>
      <w:pPr>
        <w:spacing w:after="0"/>
        <w:rPr>
          <w:rFonts w:hint="default" w:ascii="Times New Roman" w:hAnsi="Times New Roman" w:cs="Times New Roman"/>
          <w:sz w:val="28"/>
          <w:szCs w:val="28"/>
        </w:rPr>
        <w:sectPr>
          <w:type w:val="continuous"/>
          <w:pgSz w:w="11900" w:h="16840"/>
          <w:pgMar w:top="1600" w:right="1680" w:bottom="280" w:left="1680" w:header="720" w:footer="720" w:gutter="0"/>
          <w:cols w:space="720" w:num="1"/>
        </w:sectPr>
      </w:pPr>
    </w:p>
    <w:p>
      <w:pPr>
        <w:pStyle w:val="7"/>
        <w:rPr>
          <w:rFonts w:hint="default" w:ascii="Times New Roman" w:hAnsi="Times New Roman" w:cs="Times New Roman"/>
          <w:sz w:val="28"/>
          <w:szCs w:val="28"/>
        </w:rPr>
      </w:pPr>
    </w:p>
    <w:p>
      <w:pPr>
        <w:pStyle w:val="4"/>
        <w:numPr>
          <w:ilvl w:val="1"/>
          <w:numId w:val="64"/>
        </w:numPr>
        <w:tabs>
          <w:tab w:val="left" w:pos="759"/>
        </w:tabs>
        <w:spacing w:before="205" w:after="0" w:line="240" w:lineRule="auto"/>
        <w:ind w:left="758" w:right="0" w:hanging="455"/>
        <w:jc w:val="left"/>
        <w:rPr>
          <w:rFonts w:hint="default" w:ascii="Times New Roman" w:hAnsi="Times New Roman" w:cs="Times New Roman"/>
          <w:sz w:val="28"/>
          <w:szCs w:val="28"/>
        </w:rPr>
      </w:pPr>
      <w:r>
        <w:rPr>
          <w:rFonts w:hint="default" w:ascii="Times New Roman" w:hAnsi="Times New Roman" w:cs="Times New Roman"/>
          <w:w w:val="105"/>
          <w:sz w:val="28"/>
          <w:szCs w:val="28"/>
        </w:rPr>
        <w:t>Các khái</w:t>
      </w:r>
      <w:r>
        <w:rPr>
          <w:rFonts w:hint="default" w:ascii="Times New Roman" w:hAnsi="Times New Roman" w:cs="Times New Roman"/>
          <w:spacing w:val="14"/>
          <w:w w:val="105"/>
          <w:sz w:val="28"/>
          <w:szCs w:val="28"/>
        </w:rPr>
        <w:t xml:space="preserve"> </w:t>
      </w:r>
      <w:r>
        <w:rPr>
          <w:rFonts w:hint="default" w:ascii="Times New Roman" w:hAnsi="Times New Roman" w:cs="Times New Roman"/>
          <w:w w:val="105"/>
          <w:sz w:val="28"/>
          <w:szCs w:val="28"/>
        </w:rPr>
        <w:t>niệm</w:t>
      </w:r>
    </w:p>
    <w:p>
      <w:pPr>
        <w:spacing w:before="91"/>
        <w:ind w:left="304" w:right="0" w:firstLine="0"/>
        <w:jc w:val="left"/>
        <w:rPr>
          <w:rFonts w:hint="default" w:ascii="Times New Roman" w:hAnsi="Times New Roman" w:cs="Times New Roman"/>
          <w:i/>
          <w:sz w:val="28"/>
          <w:szCs w:val="28"/>
        </w:rPr>
      </w:pPr>
      <w:r>
        <w:rPr>
          <w:rFonts w:hint="default" w:ascii="Times New Roman" w:hAnsi="Times New Roman" w:cs="Times New Roman"/>
          <w:sz w:val="28"/>
          <w:szCs w:val="28"/>
        </w:rPr>
        <w:br w:type="column"/>
      </w:r>
      <w:r>
        <w:rPr>
          <w:rFonts w:hint="default" w:ascii="Times New Roman" w:hAnsi="Times New Roman" w:cs="Times New Roman"/>
          <w:i/>
          <w:w w:val="105"/>
          <w:sz w:val="28"/>
          <w:szCs w:val="28"/>
        </w:rPr>
        <w:t xml:space="preserve">Hình 5-2. Phân loại </w:t>
      </w:r>
      <w:r>
        <w:rPr>
          <w:rFonts w:hint="default" w:cs="Times New Roman"/>
          <w:i/>
          <w:w w:val="105"/>
          <w:sz w:val="28"/>
          <w:szCs w:val="28"/>
          <w:lang w:val="en-US"/>
        </w:rPr>
        <w:t>đ</w:t>
      </w:r>
      <w:r>
        <w:rPr>
          <w:rFonts w:hint="default" w:ascii="Times New Roman" w:hAnsi="Times New Roman" w:cs="Times New Roman"/>
          <w:i/>
          <w:w w:val="105"/>
          <w:sz w:val="28"/>
          <w:szCs w:val="28"/>
        </w:rPr>
        <w:t>ồ thị</w:t>
      </w:r>
    </w:p>
    <w:p>
      <w:pPr>
        <w:spacing w:after="0"/>
        <w:jc w:val="left"/>
        <w:rPr>
          <w:rFonts w:hint="default" w:ascii="Times New Roman" w:hAnsi="Times New Roman" w:cs="Times New Roman"/>
          <w:sz w:val="28"/>
          <w:szCs w:val="28"/>
        </w:rPr>
        <w:sectPr>
          <w:type w:val="continuous"/>
          <w:pgSz w:w="11900" w:h="16840"/>
          <w:pgMar w:top="1600" w:right="1680" w:bottom="280" w:left="1680" w:header="720" w:footer="720" w:gutter="0"/>
          <w:cols w:equalWidth="0" w:num="2">
            <w:col w:w="2402" w:space="475"/>
            <w:col w:w="5663"/>
          </w:cols>
        </w:sectPr>
      </w:pPr>
    </w:p>
    <w:p>
      <w:pPr>
        <w:pStyle w:val="7"/>
        <w:spacing w:before="78" w:line="266" w:lineRule="auto"/>
        <w:ind w:left="304" w:right="293"/>
        <w:jc w:val="both"/>
        <w:rPr>
          <w:rFonts w:hint="default" w:ascii="Times New Roman" w:hAnsi="Times New Roman" w:cs="Times New Roman"/>
          <w:sz w:val="28"/>
          <w:szCs w:val="28"/>
        </w:rPr>
      </w:pPr>
      <w:r>
        <w:rPr>
          <w:rFonts w:hint="default" w:ascii="Times New Roman" w:hAnsi="Times New Roman" w:cs="Times New Roman"/>
          <w:sz w:val="28"/>
          <w:szCs w:val="28"/>
        </w:rPr>
        <w:t xml:space="preserve">Như trên </w:t>
      </w:r>
      <w:r>
        <w:rPr>
          <w:rFonts w:hint="default" w:cs="Times New Roman"/>
          <w:sz w:val="28"/>
          <w:szCs w:val="28"/>
          <w:lang w:val="en-US"/>
        </w:rPr>
        <w:t>đ</w:t>
      </w:r>
      <w:r>
        <w:rPr>
          <w:rFonts w:hint="default" w:ascii="Times New Roman" w:hAnsi="Times New Roman" w:cs="Times New Roman"/>
          <w:sz w:val="28"/>
          <w:szCs w:val="28"/>
        </w:rPr>
        <w:t xml:space="preserve">ịnh nghĩa </w:t>
      </w:r>
      <w:r>
        <w:rPr>
          <w:rFonts w:hint="default" w:cs="Times New Roman"/>
          <w:sz w:val="28"/>
          <w:szCs w:val="28"/>
          <w:lang w:val="en-US"/>
        </w:rPr>
        <w:t>đ</w:t>
      </w:r>
      <w:r>
        <w:rPr>
          <w:rFonts w:hint="default" w:ascii="Times New Roman" w:hAnsi="Times New Roman" w:cs="Times New Roman"/>
          <w:sz w:val="28"/>
          <w:szCs w:val="28"/>
        </w:rPr>
        <w:t xml:space="preserve">ồ thị G = </w:t>
      </w:r>
      <w:r>
        <w:rPr>
          <w:rFonts w:hint="default" w:ascii="Times New Roman" w:hAnsi="Times New Roman" w:cs="Times New Roman"/>
          <w:position w:val="1"/>
          <w:sz w:val="28"/>
          <w:szCs w:val="28"/>
        </w:rPr>
        <w:t>(</w:t>
      </w:r>
      <w:r>
        <w:rPr>
          <w:rFonts w:hint="default" w:ascii="Times New Roman" w:hAnsi="Times New Roman" w:cs="Times New Roman"/>
          <w:sz w:val="28"/>
          <w:szCs w:val="28"/>
        </w:rPr>
        <w:t xml:space="preserve">V, </w:t>
      </w:r>
      <w:r>
        <w:rPr>
          <w:rFonts w:hint="default" w:ascii="Times New Roman" w:hAnsi="Times New Roman" w:cs="Times New Roman"/>
          <w:spacing w:val="4"/>
          <w:sz w:val="28"/>
          <w:szCs w:val="28"/>
        </w:rPr>
        <w:t>E</w:t>
      </w:r>
      <w:r>
        <w:rPr>
          <w:rFonts w:hint="default" w:ascii="Times New Roman" w:hAnsi="Times New Roman" w:cs="Times New Roman"/>
          <w:spacing w:val="4"/>
          <w:position w:val="1"/>
          <w:sz w:val="28"/>
          <w:szCs w:val="28"/>
        </w:rPr>
        <w:t xml:space="preserve">) </w:t>
      </w:r>
      <w:r>
        <w:rPr>
          <w:rFonts w:hint="default" w:ascii="Times New Roman" w:hAnsi="Times New Roman" w:cs="Times New Roman"/>
          <w:sz w:val="28"/>
          <w:szCs w:val="28"/>
        </w:rPr>
        <w:t xml:space="preserve">là một cấu trúc rời rạc, tức là các tập V và E là tập không quá </w:t>
      </w:r>
      <w:r>
        <w:rPr>
          <w:rFonts w:hint="default" w:cs="Times New Roman"/>
          <w:sz w:val="28"/>
          <w:szCs w:val="28"/>
          <w:lang w:val="en-US"/>
        </w:rPr>
        <w:t>đ</w:t>
      </w:r>
      <w:r>
        <w:rPr>
          <w:rFonts w:hint="default" w:ascii="Times New Roman" w:hAnsi="Times New Roman" w:cs="Times New Roman"/>
          <w:sz w:val="28"/>
          <w:szCs w:val="28"/>
        </w:rPr>
        <w:t xml:space="preserve">ếm </w:t>
      </w:r>
      <w:r>
        <w:rPr>
          <w:rFonts w:hint="default" w:cs="Times New Roman"/>
          <w:sz w:val="28"/>
          <w:szCs w:val="28"/>
          <w:lang w:val="en-US"/>
        </w:rPr>
        <w:t>đ</w:t>
      </w:r>
      <w:r>
        <w:rPr>
          <w:rFonts w:hint="default" w:ascii="Times New Roman" w:hAnsi="Times New Roman" w:cs="Times New Roman"/>
          <w:sz w:val="28"/>
          <w:szCs w:val="28"/>
        </w:rPr>
        <w:t xml:space="preserve">ược, vì vậy ta có thể </w:t>
      </w:r>
      <w:r>
        <w:rPr>
          <w:rFonts w:hint="default" w:cs="Times New Roman"/>
          <w:sz w:val="28"/>
          <w:szCs w:val="28"/>
          <w:lang w:val="en-US"/>
        </w:rPr>
        <w:t>đ</w:t>
      </w:r>
      <w:r>
        <w:rPr>
          <w:rFonts w:hint="default" w:ascii="Times New Roman" w:hAnsi="Times New Roman" w:cs="Times New Roman"/>
          <w:sz w:val="28"/>
          <w:szCs w:val="28"/>
        </w:rPr>
        <w:t xml:space="preserve">ánh số thứ tự 1, 2, 3… cho các phần tử của tập V và E và </w:t>
      </w:r>
      <w:r>
        <w:rPr>
          <w:rFonts w:hint="default" w:cs="Times New Roman"/>
          <w:sz w:val="28"/>
          <w:szCs w:val="28"/>
          <w:lang w:val="en-US"/>
        </w:rPr>
        <w:t>đ</w:t>
      </w:r>
      <w:r>
        <w:rPr>
          <w:rFonts w:hint="default" w:ascii="Times New Roman" w:hAnsi="Times New Roman" w:cs="Times New Roman"/>
          <w:sz w:val="28"/>
          <w:szCs w:val="28"/>
        </w:rPr>
        <w:t xml:space="preserve">ồng nhất các phần tử của tập V và E với số thứ tự của chúng. Hơn nữa, </w:t>
      </w:r>
      <w:r>
        <w:rPr>
          <w:rFonts w:hint="default" w:cs="Times New Roman"/>
          <w:sz w:val="28"/>
          <w:szCs w:val="28"/>
          <w:lang w:val="en-US"/>
        </w:rPr>
        <w:t>đ</w:t>
      </w:r>
      <w:r>
        <w:rPr>
          <w:rFonts w:hint="default" w:ascii="Times New Roman" w:hAnsi="Times New Roman" w:cs="Times New Roman"/>
          <w:sz w:val="28"/>
          <w:szCs w:val="28"/>
        </w:rPr>
        <w:t xml:space="preserve">ứng trên phương diện người lập trình cho máy tính thì ta chỉ quan tâm </w:t>
      </w:r>
      <w:r>
        <w:rPr>
          <w:rFonts w:hint="default" w:cs="Times New Roman"/>
          <w:sz w:val="28"/>
          <w:szCs w:val="28"/>
          <w:lang w:val="en-US"/>
        </w:rPr>
        <w:t>đ</w:t>
      </w:r>
      <w:r>
        <w:rPr>
          <w:rFonts w:hint="default" w:ascii="Times New Roman" w:hAnsi="Times New Roman" w:cs="Times New Roman"/>
          <w:sz w:val="28"/>
          <w:szCs w:val="28"/>
        </w:rPr>
        <w:t xml:space="preserve">ến các </w:t>
      </w:r>
      <w:r>
        <w:rPr>
          <w:rFonts w:hint="default" w:cs="Times New Roman"/>
          <w:sz w:val="28"/>
          <w:szCs w:val="28"/>
          <w:lang w:val="en-US"/>
        </w:rPr>
        <w:t>đ</w:t>
      </w:r>
      <w:r>
        <w:rPr>
          <w:rFonts w:hint="default" w:ascii="Times New Roman" w:hAnsi="Times New Roman" w:cs="Times New Roman"/>
          <w:sz w:val="28"/>
          <w:szCs w:val="28"/>
        </w:rPr>
        <w:t xml:space="preserve">ồ thị hữu hạn (V và E là tập hữu hạn) mà thôi, chính vì vậy từ </w:t>
      </w:r>
      <w:r>
        <w:rPr>
          <w:rFonts w:hint="default" w:cs="Times New Roman"/>
          <w:sz w:val="28"/>
          <w:szCs w:val="28"/>
          <w:lang w:val="en-US"/>
        </w:rPr>
        <w:t>đ</w:t>
      </w:r>
      <w:r>
        <w:rPr>
          <w:rFonts w:hint="default" w:ascii="Times New Roman" w:hAnsi="Times New Roman" w:cs="Times New Roman"/>
          <w:sz w:val="28"/>
          <w:szCs w:val="28"/>
        </w:rPr>
        <w:t xml:space="preserve">ây về sau, nếu không chú thích gì thêm thì khi nói tới </w:t>
      </w:r>
      <w:r>
        <w:rPr>
          <w:rFonts w:hint="default" w:cs="Times New Roman"/>
          <w:sz w:val="28"/>
          <w:szCs w:val="28"/>
          <w:lang w:val="en-US"/>
        </w:rPr>
        <w:t>đ</w:t>
      </w:r>
      <w:r>
        <w:rPr>
          <w:rFonts w:hint="default" w:ascii="Times New Roman" w:hAnsi="Times New Roman" w:cs="Times New Roman"/>
          <w:sz w:val="28"/>
          <w:szCs w:val="28"/>
        </w:rPr>
        <w:t xml:space="preserve">ồ thị, ta hiểu rằng </w:t>
      </w:r>
      <w:r>
        <w:rPr>
          <w:rFonts w:hint="default" w:cs="Times New Roman"/>
          <w:sz w:val="28"/>
          <w:szCs w:val="28"/>
          <w:lang w:val="en-US"/>
        </w:rPr>
        <w:t>đ</w:t>
      </w:r>
      <w:r>
        <w:rPr>
          <w:rFonts w:hint="default" w:ascii="Times New Roman" w:hAnsi="Times New Roman" w:cs="Times New Roman"/>
          <w:sz w:val="28"/>
          <w:szCs w:val="28"/>
        </w:rPr>
        <w:t xml:space="preserve">ó là  </w:t>
      </w:r>
      <w:r>
        <w:rPr>
          <w:rFonts w:hint="default" w:cs="Times New Roman"/>
          <w:sz w:val="28"/>
          <w:szCs w:val="28"/>
          <w:lang w:val="en-US"/>
        </w:rPr>
        <w:t>đ</w:t>
      </w:r>
      <w:r>
        <w:rPr>
          <w:rFonts w:hint="default" w:ascii="Times New Roman" w:hAnsi="Times New Roman" w:cs="Times New Roman"/>
          <w:sz w:val="28"/>
          <w:szCs w:val="28"/>
        </w:rPr>
        <w:t>ồ thị hữu</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hạn.</w:t>
      </w:r>
    </w:p>
    <w:p>
      <w:pPr>
        <w:pStyle w:val="7"/>
        <w:spacing w:before="4"/>
        <w:rPr>
          <w:rFonts w:hint="default" w:ascii="Times New Roman" w:hAnsi="Times New Roman" w:cs="Times New Roman"/>
          <w:sz w:val="28"/>
          <w:szCs w:val="28"/>
        </w:rPr>
      </w:pPr>
    </w:p>
    <w:p>
      <w:pPr>
        <w:pStyle w:val="12"/>
        <w:numPr>
          <w:ilvl w:val="0"/>
          <w:numId w:val="65"/>
        </w:numPr>
        <w:tabs>
          <w:tab w:val="left" w:pos="565"/>
        </w:tabs>
        <w:spacing w:before="0" w:after="0" w:line="240" w:lineRule="auto"/>
        <w:ind w:left="564" w:right="0" w:hanging="261"/>
        <w:jc w:val="both"/>
        <w:rPr>
          <w:rFonts w:hint="default" w:ascii="Times New Roman" w:hAnsi="Times New Roman" w:cs="Times New Roman"/>
          <w:i/>
          <w:sz w:val="28"/>
          <w:szCs w:val="28"/>
        </w:rPr>
      </w:pPr>
      <w:r>
        <w:rPr>
          <w:rFonts w:hint="default" w:ascii="Times New Roman" w:hAnsi="Times New Roman" w:cs="Times New Roman"/>
          <w:i/>
          <w:w w:val="105"/>
          <w:sz w:val="28"/>
          <w:szCs w:val="28"/>
        </w:rPr>
        <w:t xml:space="preserve">Cạnh liên thuộc, </w:t>
      </w:r>
      <w:r>
        <w:rPr>
          <w:rFonts w:hint="default" w:cs="Times New Roman"/>
          <w:i/>
          <w:w w:val="105"/>
          <w:sz w:val="28"/>
          <w:szCs w:val="28"/>
          <w:lang w:val="en-US"/>
        </w:rPr>
        <w:t>đ</w:t>
      </w:r>
      <w:r>
        <w:rPr>
          <w:rFonts w:hint="default" w:ascii="Times New Roman" w:hAnsi="Times New Roman" w:cs="Times New Roman"/>
          <w:i/>
          <w:w w:val="105"/>
          <w:sz w:val="28"/>
          <w:szCs w:val="28"/>
        </w:rPr>
        <w:t>ỉnh kề,</w:t>
      </w:r>
      <w:r>
        <w:rPr>
          <w:rFonts w:hint="default" w:ascii="Times New Roman" w:hAnsi="Times New Roman" w:cs="Times New Roman"/>
          <w:i/>
          <w:spacing w:val="-19"/>
          <w:w w:val="105"/>
          <w:sz w:val="28"/>
          <w:szCs w:val="28"/>
        </w:rPr>
        <w:t xml:space="preserve"> </w:t>
      </w:r>
      <w:r>
        <w:rPr>
          <w:rFonts w:hint="default" w:ascii="Times New Roman" w:hAnsi="Times New Roman" w:cs="Times New Roman"/>
          <w:i/>
          <w:w w:val="105"/>
          <w:sz w:val="28"/>
          <w:szCs w:val="28"/>
        </w:rPr>
        <w:t>bậc</w:t>
      </w:r>
    </w:p>
    <w:p>
      <w:pPr>
        <w:pStyle w:val="7"/>
        <w:spacing w:before="78" w:line="268" w:lineRule="auto"/>
        <w:ind w:left="304" w:right="294"/>
        <w:jc w:val="both"/>
        <w:rPr>
          <w:rFonts w:hint="default" w:ascii="Times New Roman" w:hAnsi="Times New Roman" w:cs="Times New Roman"/>
          <w:sz w:val="28"/>
          <w:szCs w:val="28"/>
        </w:rPr>
      </w:pPr>
      <w:r>
        <w:rPr>
          <w:rFonts w:hint="default" w:cs="Times New Roman"/>
          <w:sz w:val="28"/>
          <w:szCs w:val="28"/>
          <w:lang w:val="en-US"/>
        </w:rPr>
        <w:t>Đ</w:t>
      </w:r>
      <w:r>
        <w:rPr>
          <w:rFonts w:hint="default" w:ascii="Times New Roman" w:hAnsi="Times New Roman" w:cs="Times New Roman"/>
          <w:sz w:val="28"/>
          <w:szCs w:val="28"/>
        </w:rPr>
        <w:t xml:space="preserve">ối với </w:t>
      </w:r>
      <w:r>
        <w:rPr>
          <w:rFonts w:hint="default" w:cs="Times New Roman"/>
          <w:sz w:val="28"/>
          <w:szCs w:val="28"/>
          <w:lang w:val="en-US"/>
        </w:rPr>
        <w:t>đ</w:t>
      </w:r>
      <w:r>
        <w:rPr>
          <w:rFonts w:hint="default" w:ascii="Times New Roman" w:hAnsi="Times New Roman" w:cs="Times New Roman"/>
          <w:sz w:val="28"/>
          <w:szCs w:val="28"/>
        </w:rPr>
        <w:t xml:space="preserve">ồ thị vô hướng G = </w:t>
      </w:r>
      <w:r>
        <w:rPr>
          <w:rFonts w:hint="default" w:ascii="Times New Roman" w:hAnsi="Times New Roman" w:cs="Times New Roman"/>
          <w:position w:val="1"/>
          <w:sz w:val="28"/>
          <w:szCs w:val="28"/>
        </w:rPr>
        <w:t>(</w:t>
      </w:r>
      <w:r>
        <w:rPr>
          <w:rFonts w:hint="default" w:ascii="Times New Roman" w:hAnsi="Times New Roman" w:cs="Times New Roman"/>
          <w:sz w:val="28"/>
          <w:szCs w:val="28"/>
        </w:rPr>
        <w:t xml:space="preserve">V, </w:t>
      </w:r>
      <w:r>
        <w:rPr>
          <w:rFonts w:hint="default" w:ascii="Times New Roman" w:hAnsi="Times New Roman" w:cs="Times New Roman"/>
          <w:spacing w:val="3"/>
          <w:sz w:val="28"/>
          <w:szCs w:val="28"/>
        </w:rPr>
        <w:t>E</w:t>
      </w:r>
      <w:r>
        <w:rPr>
          <w:rFonts w:hint="default" w:ascii="Times New Roman" w:hAnsi="Times New Roman" w:cs="Times New Roman"/>
          <w:spacing w:val="3"/>
          <w:position w:val="1"/>
          <w:sz w:val="28"/>
          <w:szCs w:val="28"/>
        </w:rPr>
        <w:t>)</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 xml:space="preserve">Xét một cạnh e C </w:t>
      </w:r>
      <w:r>
        <w:rPr>
          <w:rFonts w:hint="default" w:ascii="Times New Roman" w:hAnsi="Times New Roman" w:cs="Times New Roman"/>
          <w:spacing w:val="4"/>
          <w:sz w:val="28"/>
          <w:szCs w:val="28"/>
        </w:rPr>
        <w:t xml:space="preserve">E, </w:t>
      </w:r>
      <w:r>
        <w:rPr>
          <w:rFonts w:hint="default" w:ascii="Times New Roman" w:hAnsi="Times New Roman" w:cs="Times New Roman"/>
          <w:sz w:val="28"/>
          <w:szCs w:val="28"/>
        </w:rPr>
        <w:t xml:space="preserve">nếu e = </w:t>
      </w:r>
      <w:r>
        <w:rPr>
          <w:rFonts w:hint="default" w:ascii="Times New Roman" w:hAnsi="Times New Roman" w:cs="Times New Roman"/>
          <w:spacing w:val="2"/>
          <w:position w:val="1"/>
          <w:sz w:val="28"/>
          <w:szCs w:val="28"/>
        </w:rPr>
        <w:t>(</w:t>
      </w:r>
      <w:r>
        <w:rPr>
          <w:rFonts w:hint="default" w:ascii="Times New Roman" w:hAnsi="Times New Roman" w:cs="Times New Roman"/>
          <w:spacing w:val="2"/>
          <w:sz w:val="28"/>
          <w:szCs w:val="28"/>
        </w:rPr>
        <w:t xml:space="preserve">u, </w:t>
      </w:r>
      <w:r>
        <w:rPr>
          <w:rFonts w:hint="default" w:ascii="Times New Roman" w:hAnsi="Times New Roman" w:cs="Times New Roman"/>
          <w:spacing w:val="3"/>
          <w:sz w:val="28"/>
          <w:szCs w:val="28"/>
        </w:rPr>
        <w:t>v</w:t>
      </w:r>
      <w:r>
        <w:rPr>
          <w:rFonts w:hint="default" w:ascii="Times New Roman" w:hAnsi="Times New Roman" w:cs="Times New Roman"/>
          <w:spacing w:val="3"/>
          <w:position w:val="1"/>
          <w:sz w:val="28"/>
          <w:szCs w:val="28"/>
        </w:rPr>
        <w:t xml:space="preserve">) </w:t>
      </w:r>
      <w:r>
        <w:rPr>
          <w:rFonts w:hint="default" w:ascii="Times New Roman" w:hAnsi="Times New Roman" w:cs="Times New Roman"/>
          <w:sz w:val="28"/>
          <w:szCs w:val="28"/>
        </w:rPr>
        <w:t xml:space="preserve">thì  ta  nói hai </w:t>
      </w:r>
      <w:r>
        <w:rPr>
          <w:rFonts w:hint="default" w:cs="Times New Roman"/>
          <w:sz w:val="28"/>
          <w:szCs w:val="28"/>
          <w:lang w:val="en-US"/>
        </w:rPr>
        <w:t>đ</w:t>
      </w:r>
      <w:r>
        <w:rPr>
          <w:rFonts w:hint="default" w:ascii="Times New Roman" w:hAnsi="Times New Roman" w:cs="Times New Roman"/>
          <w:sz w:val="28"/>
          <w:szCs w:val="28"/>
        </w:rPr>
        <w:t xml:space="preserve">ỉnh u và v là </w:t>
      </w:r>
      <w:r>
        <w:rPr>
          <w:rFonts w:hint="default" w:ascii="Times New Roman" w:hAnsi="Times New Roman" w:cs="Times New Roman"/>
          <w:i/>
          <w:sz w:val="28"/>
          <w:szCs w:val="28"/>
        </w:rPr>
        <w:t xml:space="preserve">kề nhau </w:t>
      </w:r>
      <w:r>
        <w:rPr>
          <w:rFonts w:hint="default" w:ascii="Times New Roman" w:hAnsi="Times New Roman" w:cs="Times New Roman"/>
          <w:sz w:val="28"/>
          <w:szCs w:val="28"/>
        </w:rPr>
        <w:t>(</w:t>
      </w:r>
      <w:r>
        <w:rPr>
          <w:rFonts w:hint="default" w:ascii="Times New Roman" w:hAnsi="Times New Roman" w:cs="Times New Roman"/>
          <w:i/>
          <w:sz w:val="28"/>
          <w:szCs w:val="28"/>
        </w:rPr>
        <w:t>adjacent</w:t>
      </w:r>
      <w:r>
        <w:rPr>
          <w:rFonts w:hint="default" w:ascii="Times New Roman" w:hAnsi="Times New Roman" w:cs="Times New Roman"/>
          <w:sz w:val="28"/>
          <w:szCs w:val="28"/>
        </w:rPr>
        <w:t xml:space="preserve">) và cạnh e này </w:t>
      </w:r>
      <w:r>
        <w:rPr>
          <w:rFonts w:hint="default" w:ascii="Times New Roman" w:hAnsi="Times New Roman" w:cs="Times New Roman"/>
          <w:i/>
          <w:sz w:val="28"/>
          <w:szCs w:val="28"/>
        </w:rPr>
        <w:t xml:space="preserve">liên thuộc </w:t>
      </w:r>
      <w:r>
        <w:rPr>
          <w:rFonts w:hint="default" w:ascii="Times New Roman" w:hAnsi="Times New Roman" w:cs="Times New Roman"/>
          <w:sz w:val="28"/>
          <w:szCs w:val="28"/>
        </w:rPr>
        <w:t>(</w:t>
      </w:r>
      <w:r>
        <w:rPr>
          <w:rFonts w:hint="default" w:ascii="Times New Roman" w:hAnsi="Times New Roman" w:cs="Times New Roman"/>
          <w:i/>
          <w:sz w:val="28"/>
          <w:szCs w:val="28"/>
        </w:rPr>
        <w:t>incident</w:t>
      </w:r>
      <w:r>
        <w:rPr>
          <w:rFonts w:hint="default" w:ascii="Times New Roman" w:hAnsi="Times New Roman" w:cs="Times New Roman"/>
          <w:sz w:val="28"/>
          <w:szCs w:val="28"/>
        </w:rPr>
        <w:t xml:space="preserve">) với </w:t>
      </w:r>
      <w:r>
        <w:rPr>
          <w:rFonts w:hint="default" w:cs="Times New Roman"/>
          <w:sz w:val="28"/>
          <w:szCs w:val="28"/>
          <w:lang w:val="en-US"/>
        </w:rPr>
        <w:t>đ</w:t>
      </w:r>
      <w:r>
        <w:rPr>
          <w:rFonts w:hint="default" w:ascii="Times New Roman" w:hAnsi="Times New Roman" w:cs="Times New Roman"/>
          <w:sz w:val="28"/>
          <w:szCs w:val="28"/>
        </w:rPr>
        <w:t xml:space="preserve">ỉnh u và </w:t>
      </w:r>
      <w:r>
        <w:rPr>
          <w:rFonts w:hint="default" w:cs="Times New Roman"/>
          <w:sz w:val="28"/>
          <w:szCs w:val="28"/>
          <w:lang w:val="en-US"/>
        </w:rPr>
        <w:t>đ</w:t>
      </w:r>
      <w:r>
        <w:rPr>
          <w:rFonts w:hint="default" w:ascii="Times New Roman" w:hAnsi="Times New Roman" w:cs="Times New Roman"/>
          <w:sz w:val="28"/>
          <w:szCs w:val="28"/>
        </w:rPr>
        <w:t>ỉnh</w:t>
      </w:r>
      <w:r>
        <w:rPr>
          <w:rFonts w:hint="default" w:ascii="Times New Roman" w:hAnsi="Times New Roman" w:cs="Times New Roman"/>
          <w:spacing w:val="7"/>
          <w:sz w:val="28"/>
          <w:szCs w:val="28"/>
        </w:rPr>
        <w:t xml:space="preserve"> </w:t>
      </w:r>
      <w:r>
        <w:rPr>
          <w:rFonts w:hint="default" w:ascii="Times New Roman" w:hAnsi="Times New Roman" w:cs="Times New Roman"/>
          <w:spacing w:val="3"/>
          <w:sz w:val="28"/>
          <w:szCs w:val="28"/>
        </w:rPr>
        <w:t>v.</w:t>
      </w:r>
    </w:p>
    <w:p>
      <w:pPr>
        <w:pStyle w:val="7"/>
        <w:spacing w:before="60" w:line="266" w:lineRule="auto"/>
        <w:ind w:left="304" w:right="298"/>
        <w:jc w:val="both"/>
        <w:rPr>
          <w:rFonts w:hint="default" w:ascii="Times New Roman" w:hAnsi="Times New Roman" w:cs="Times New Roman"/>
          <w:sz w:val="28"/>
          <w:szCs w:val="28"/>
        </w:rPr>
      </w:pPr>
      <w:r>
        <w:rPr>
          <w:rFonts w:hint="default" w:ascii="Times New Roman" w:hAnsi="Times New Roman" w:cs="Times New Roman"/>
          <w:sz w:val="28"/>
          <w:szCs w:val="28"/>
        </w:rPr>
        <w:t xml:space="preserve">Với một </w:t>
      </w:r>
      <w:r>
        <w:rPr>
          <w:rFonts w:hint="default" w:cs="Times New Roman"/>
          <w:sz w:val="28"/>
          <w:szCs w:val="28"/>
          <w:lang w:val="en-US"/>
        </w:rPr>
        <w:t>đ</w:t>
      </w:r>
      <w:r>
        <w:rPr>
          <w:rFonts w:hint="default" w:ascii="Times New Roman" w:hAnsi="Times New Roman" w:cs="Times New Roman"/>
          <w:sz w:val="28"/>
          <w:szCs w:val="28"/>
        </w:rPr>
        <w:t xml:space="preserve">ỉnh v trong </w:t>
      </w:r>
      <w:r>
        <w:rPr>
          <w:rFonts w:hint="default" w:cs="Times New Roman"/>
          <w:sz w:val="28"/>
          <w:szCs w:val="28"/>
          <w:lang w:val="en-US"/>
        </w:rPr>
        <w:t>đ</w:t>
      </w:r>
      <w:r>
        <w:rPr>
          <w:rFonts w:hint="default" w:ascii="Times New Roman" w:hAnsi="Times New Roman" w:cs="Times New Roman"/>
          <w:sz w:val="28"/>
          <w:szCs w:val="28"/>
        </w:rPr>
        <w:t xml:space="preserve">ồ thị vô hướng, ta </w:t>
      </w:r>
      <w:r>
        <w:rPr>
          <w:rFonts w:hint="default" w:cs="Times New Roman"/>
          <w:sz w:val="28"/>
          <w:szCs w:val="28"/>
          <w:lang w:val="en-US"/>
        </w:rPr>
        <w:t>đ</w:t>
      </w:r>
      <w:r>
        <w:rPr>
          <w:rFonts w:hint="default" w:ascii="Times New Roman" w:hAnsi="Times New Roman" w:cs="Times New Roman"/>
          <w:sz w:val="28"/>
          <w:szCs w:val="28"/>
        </w:rPr>
        <w:t xml:space="preserve">ịnh nghĩa </w:t>
      </w:r>
      <w:r>
        <w:rPr>
          <w:rFonts w:hint="default" w:ascii="Times New Roman" w:hAnsi="Times New Roman" w:cs="Times New Roman"/>
          <w:i/>
          <w:sz w:val="28"/>
          <w:szCs w:val="28"/>
        </w:rPr>
        <w:t xml:space="preserve">bậc </w:t>
      </w:r>
      <w:r>
        <w:rPr>
          <w:rFonts w:hint="default" w:ascii="Times New Roman" w:hAnsi="Times New Roman" w:cs="Times New Roman"/>
          <w:sz w:val="28"/>
          <w:szCs w:val="28"/>
        </w:rPr>
        <w:t>(</w:t>
      </w:r>
      <w:r>
        <w:rPr>
          <w:rFonts w:hint="default" w:ascii="Times New Roman" w:hAnsi="Times New Roman" w:cs="Times New Roman"/>
          <w:i/>
          <w:sz w:val="28"/>
          <w:szCs w:val="28"/>
        </w:rPr>
        <w:t>degree</w:t>
      </w:r>
      <w:r>
        <w:rPr>
          <w:rFonts w:hint="default" w:ascii="Times New Roman" w:hAnsi="Times New Roman" w:cs="Times New Roman"/>
          <w:sz w:val="28"/>
          <w:szCs w:val="28"/>
        </w:rPr>
        <w:t>) của v, kí hiệu deg</w:t>
      </w:r>
      <w:r>
        <w:rPr>
          <w:rFonts w:hint="default" w:ascii="Times New Roman" w:hAnsi="Times New Roman" w:cs="Times New Roman"/>
          <w:position w:val="1"/>
          <w:sz w:val="28"/>
          <w:szCs w:val="28"/>
        </w:rPr>
        <w:t>(</w:t>
      </w:r>
      <w:r>
        <w:rPr>
          <w:rFonts w:hint="default" w:ascii="Times New Roman" w:hAnsi="Times New Roman" w:cs="Times New Roman"/>
          <w:sz w:val="28"/>
          <w:szCs w:val="28"/>
        </w:rPr>
        <w:t>v</w:t>
      </w:r>
      <w:r>
        <w:rPr>
          <w:rFonts w:hint="default" w:ascii="Times New Roman" w:hAnsi="Times New Roman" w:cs="Times New Roman"/>
          <w:position w:val="1"/>
          <w:sz w:val="28"/>
          <w:szCs w:val="28"/>
        </w:rPr>
        <w:t xml:space="preserve">) </w:t>
      </w:r>
      <w:r>
        <w:rPr>
          <w:rFonts w:hint="default" w:ascii="Times New Roman" w:hAnsi="Times New Roman" w:cs="Times New Roman"/>
          <w:sz w:val="28"/>
          <w:szCs w:val="28"/>
        </w:rPr>
        <w:t xml:space="preserve">là số cạnh liên thuộc với v. Trên </w:t>
      </w:r>
      <w:r>
        <w:rPr>
          <w:rFonts w:hint="default" w:cs="Times New Roman"/>
          <w:sz w:val="28"/>
          <w:szCs w:val="28"/>
          <w:lang w:val="en-US"/>
        </w:rPr>
        <w:t>đ</w:t>
      </w:r>
      <w:r>
        <w:rPr>
          <w:rFonts w:hint="default" w:ascii="Times New Roman" w:hAnsi="Times New Roman" w:cs="Times New Roman"/>
          <w:sz w:val="28"/>
          <w:szCs w:val="28"/>
        </w:rPr>
        <w:t xml:space="preserve">ơn </w:t>
      </w:r>
      <w:r>
        <w:rPr>
          <w:rFonts w:hint="default" w:cs="Times New Roman"/>
          <w:sz w:val="28"/>
          <w:szCs w:val="28"/>
          <w:lang w:val="en-US"/>
        </w:rPr>
        <w:t>đ</w:t>
      </w:r>
      <w:r>
        <w:rPr>
          <w:rFonts w:hint="default" w:ascii="Times New Roman" w:hAnsi="Times New Roman" w:cs="Times New Roman"/>
          <w:sz w:val="28"/>
          <w:szCs w:val="28"/>
        </w:rPr>
        <w:t xml:space="preserve">ồ thị thì số cạnh liên thuộc với v cũng là số </w:t>
      </w:r>
      <w:r>
        <w:rPr>
          <w:rFonts w:hint="default" w:cs="Times New Roman"/>
          <w:sz w:val="28"/>
          <w:szCs w:val="28"/>
          <w:lang w:val="en-US"/>
        </w:rPr>
        <w:t>đ</w:t>
      </w:r>
      <w:r>
        <w:rPr>
          <w:rFonts w:hint="default" w:ascii="Times New Roman" w:hAnsi="Times New Roman" w:cs="Times New Roman"/>
          <w:sz w:val="28"/>
          <w:szCs w:val="28"/>
        </w:rPr>
        <w:t>ỉnh kề với v.</w:t>
      </w:r>
    </w:p>
    <w:p>
      <w:pPr>
        <w:spacing w:after="0" w:line="266" w:lineRule="auto"/>
        <w:jc w:val="both"/>
        <w:rPr>
          <w:rFonts w:hint="default" w:ascii="Times New Roman" w:hAnsi="Times New Roman" w:cs="Times New Roman"/>
          <w:sz w:val="28"/>
          <w:szCs w:val="28"/>
        </w:rPr>
        <w:sectPr>
          <w:type w:val="continuous"/>
          <w:pgSz w:w="11900" w:h="16840"/>
          <w:pgMar w:top="1600" w:right="1680" w:bottom="280" w:left="1680" w:header="720" w:footer="720"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7"/>
        <w:rPr>
          <w:rFonts w:hint="default" w:ascii="Times New Roman" w:hAnsi="Times New Roman" w:cs="Times New Roman"/>
          <w:sz w:val="28"/>
          <w:szCs w:val="28"/>
        </w:rPr>
      </w:pPr>
    </w:p>
    <w:p>
      <w:pPr>
        <w:pStyle w:val="7"/>
        <w:spacing w:before="90"/>
        <w:ind w:left="304"/>
        <w:rPr>
          <w:rFonts w:hint="default" w:ascii="Times New Roman" w:hAnsi="Times New Roman" w:cs="Times New Roman"/>
          <w:sz w:val="28"/>
          <w:szCs w:val="28"/>
        </w:rPr>
      </w:pPr>
      <w:r>
        <w:rPr>
          <w:rFonts w:hint="default" w:cs="Times New Roman"/>
          <w:w w:val="110"/>
          <w:sz w:val="28"/>
          <w:szCs w:val="28"/>
          <w:lang w:val="en-US"/>
        </w:rPr>
        <w:t>Đ</w:t>
      </w:r>
      <w:r>
        <w:rPr>
          <w:rFonts w:hint="default" w:ascii="Times New Roman" w:hAnsi="Times New Roman" w:cs="Times New Roman"/>
          <w:w w:val="110"/>
          <w:sz w:val="28"/>
          <w:szCs w:val="28"/>
        </w:rPr>
        <w:t>ịnh lí 5-1</w:t>
      </w:r>
    </w:p>
    <w:p>
      <w:pPr>
        <w:spacing w:before="80" w:line="268" w:lineRule="auto"/>
        <w:ind w:left="1075" w:right="296" w:firstLine="0"/>
        <w:jc w:val="left"/>
        <w:rPr>
          <w:rFonts w:hint="default" w:ascii="Times New Roman" w:hAnsi="Times New Roman" w:cs="Times New Roman"/>
          <w:i/>
          <w:sz w:val="28"/>
          <w:szCs w:val="28"/>
        </w:rPr>
      </w:pPr>
      <w:r>
        <w:rPr>
          <w:rFonts w:hint="default" w:ascii="Times New Roman" w:hAnsi="Times New Roman" w:cs="Times New Roman"/>
          <w:sz w:val="28"/>
          <w:szCs w:val="28"/>
        </w:rPr>
        <w:pict>
          <v:shape id="_x0000_s1737" o:spid="_x0000_s1737" style="position:absolute;left:0pt;margin-left:126.45pt;margin-top:4.45pt;height:34pt;width:5.9pt;mso-position-horizontal-relative:page;z-index:251692032;mso-width-relative:page;mso-height-relative:page;" fillcolor="#484848" filled="t" stroked="f" coordorigin="2530,89" coordsize="118,680" path="m2558,89l2530,89,2530,399,2530,768,2558,768,2558,399,2558,89xm2647,89l2587,89,2587,399,2587,768,2647,768,2647,399,2647,89xe">
            <v:path arrowok="t"/>
            <v:fill on="t" focussize="0,0"/>
            <v:stroke on="f"/>
            <v:imagedata o:title=""/>
            <o:lock v:ext="edit"/>
          </v:shape>
        </w:pict>
      </w:r>
      <w:r>
        <w:rPr>
          <w:rFonts w:hint="default" w:ascii="Times New Roman" w:hAnsi="Times New Roman" w:cs="Times New Roman"/>
          <w:i/>
          <w:sz w:val="28"/>
          <w:szCs w:val="28"/>
        </w:rPr>
        <w:t xml:space="preserve">Giả sử </w:t>
      </w:r>
      <w:r>
        <w:rPr>
          <w:rFonts w:hint="default" w:ascii="Times New Roman" w:hAnsi="Times New Roman" w:cs="Times New Roman"/>
          <w:sz w:val="28"/>
          <w:szCs w:val="28"/>
        </w:rPr>
        <w:t xml:space="preserve">G = </w:t>
      </w:r>
      <w:r>
        <w:rPr>
          <w:rFonts w:hint="default" w:ascii="Times New Roman" w:hAnsi="Times New Roman" w:cs="Times New Roman"/>
          <w:position w:val="1"/>
          <w:sz w:val="28"/>
          <w:szCs w:val="28"/>
        </w:rPr>
        <w:t>(</w:t>
      </w:r>
      <w:r>
        <w:rPr>
          <w:rFonts w:hint="default" w:ascii="Times New Roman" w:hAnsi="Times New Roman" w:cs="Times New Roman"/>
          <w:sz w:val="28"/>
          <w:szCs w:val="28"/>
        </w:rPr>
        <w:t>V, E</w:t>
      </w:r>
      <w:r>
        <w:rPr>
          <w:rFonts w:hint="default" w:ascii="Times New Roman" w:hAnsi="Times New Roman" w:cs="Times New Roman"/>
          <w:position w:val="1"/>
          <w:sz w:val="28"/>
          <w:szCs w:val="28"/>
        </w:rPr>
        <w:t xml:space="preserve">) </w:t>
      </w:r>
      <w:r>
        <w:rPr>
          <w:rFonts w:hint="default" w:ascii="Times New Roman" w:hAnsi="Times New Roman" w:cs="Times New Roman"/>
          <w:i/>
          <w:sz w:val="28"/>
          <w:szCs w:val="28"/>
        </w:rPr>
        <w:t xml:space="preserve">là </w:t>
      </w:r>
      <w:r>
        <w:rPr>
          <w:rFonts w:hint="default" w:cs="Times New Roman"/>
          <w:i/>
          <w:sz w:val="28"/>
          <w:szCs w:val="28"/>
          <w:lang w:val="en-US"/>
        </w:rPr>
        <w:t>đ</w:t>
      </w:r>
      <w:r>
        <w:rPr>
          <w:rFonts w:hint="default" w:ascii="Times New Roman" w:hAnsi="Times New Roman" w:cs="Times New Roman"/>
          <w:i/>
          <w:sz w:val="28"/>
          <w:szCs w:val="28"/>
        </w:rPr>
        <w:t xml:space="preserve">ồ thị vô hướng, khi </w:t>
      </w:r>
      <w:r>
        <w:rPr>
          <w:rFonts w:hint="default" w:cs="Times New Roman"/>
          <w:i/>
          <w:sz w:val="28"/>
          <w:szCs w:val="28"/>
          <w:lang w:val="en-US"/>
        </w:rPr>
        <w:t>đ</w:t>
      </w:r>
      <w:r>
        <w:rPr>
          <w:rFonts w:hint="default" w:ascii="Times New Roman" w:hAnsi="Times New Roman" w:cs="Times New Roman"/>
          <w:i/>
          <w:sz w:val="28"/>
          <w:szCs w:val="28"/>
        </w:rPr>
        <w:t xml:space="preserve">ó tổng tất cả các bậc </w:t>
      </w:r>
      <w:r>
        <w:rPr>
          <w:rFonts w:hint="default" w:cs="Times New Roman"/>
          <w:i/>
          <w:sz w:val="28"/>
          <w:szCs w:val="28"/>
          <w:lang w:val="en-US"/>
        </w:rPr>
        <w:t>đ</w:t>
      </w:r>
      <w:r>
        <w:rPr>
          <w:rFonts w:hint="default" w:ascii="Times New Roman" w:hAnsi="Times New Roman" w:cs="Times New Roman"/>
          <w:i/>
          <w:sz w:val="28"/>
          <w:szCs w:val="28"/>
        </w:rPr>
        <w:t xml:space="preserve">ỉnh trong </w:t>
      </w:r>
      <w:r>
        <w:rPr>
          <w:rFonts w:hint="default" w:ascii="Times New Roman" w:hAnsi="Times New Roman" w:cs="Times New Roman"/>
          <w:sz w:val="28"/>
          <w:szCs w:val="28"/>
        </w:rPr>
        <w:t xml:space="preserve">V </w:t>
      </w:r>
      <w:r>
        <w:rPr>
          <w:rFonts w:hint="default" w:ascii="Times New Roman" w:hAnsi="Times New Roman" w:cs="Times New Roman"/>
          <w:i/>
          <w:sz w:val="28"/>
          <w:szCs w:val="28"/>
        </w:rPr>
        <w:t>sẽ bằng hai lần số cạnh:</w:t>
      </w:r>
    </w:p>
    <w:p>
      <w:pPr>
        <w:pStyle w:val="7"/>
        <w:tabs>
          <w:tab w:val="left" w:pos="7480"/>
        </w:tabs>
        <w:spacing w:before="222"/>
        <w:ind w:left="2872"/>
        <w:rPr>
          <w:rFonts w:hint="default" w:ascii="Times New Roman" w:hAnsi="Times New Roman" w:cs="Times New Roman"/>
          <w:sz w:val="28"/>
          <w:szCs w:val="28"/>
        </w:rPr>
      </w:pPr>
      <w:r>
        <w:rPr>
          <w:rFonts w:hint="default" w:ascii="Times New Roman" w:hAnsi="Times New Roman" w:cs="Times New Roman"/>
          <w:w w:val="190"/>
          <w:sz w:val="28"/>
          <w:szCs w:val="28"/>
        </w:rPr>
        <w:t>Σ</w:t>
      </w:r>
      <w:r>
        <w:rPr>
          <w:rFonts w:hint="default" w:ascii="Times New Roman" w:hAnsi="Times New Roman" w:cs="Times New Roman"/>
          <w:spacing w:val="-84"/>
          <w:w w:val="190"/>
          <w:sz w:val="28"/>
          <w:szCs w:val="28"/>
        </w:rPr>
        <w:t xml:space="preserve"> </w:t>
      </w:r>
      <w:r>
        <w:rPr>
          <w:rFonts w:hint="default" w:ascii="Times New Roman" w:hAnsi="Times New Roman" w:cs="Times New Roman"/>
          <w:w w:val="110"/>
          <w:sz w:val="28"/>
          <w:szCs w:val="28"/>
        </w:rPr>
        <w:t>deg</w:t>
      </w:r>
      <w:r>
        <w:rPr>
          <w:rFonts w:hint="default" w:ascii="Times New Roman" w:hAnsi="Times New Roman" w:cs="Times New Roman"/>
          <w:w w:val="110"/>
          <w:position w:val="1"/>
          <w:sz w:val="28"/>
          <w:szCs w:val="28"/>
        </w:rPr>
        <w:t>(</w:t>
      </w:r>
      <w:r>
        <w:rPr>
          <w:rFonts w:hint="default" w:ascii="Times New Roman" w:hAnsi="Times New Roman" w:cs="Times New Roman"/>
          <w:w w:val="110"/>
          <w:sz w:val="28"/>
          <w:szCs w:val="28"/>
        </w:rPr>
        <w:t>v</w:t>
      </w:r>
      <w:r>
        <w:rPr>
          <w:rFonts w:hint="default" w:ascii="Times New Roman" w:hAnsi="Times New Roman" w:cs="Times New Roman"/>
          <w:w w:val="110"/>
          <w:position w:val="1"/>
          <w:sz w:val="28"/>
          <w:szCs w:val="28"/>
        </w:rPr>
        <w:t xml:space="preserve">) </w:t>
      </w:r>
      <w:r>
        <w:rPr>
          <w:rFonts w:hint="default" w:ascii="Times New Roman" w:hAnsi="Times New Roman" w:cs="Times New Roman"/>
          <w:w w:val="110"/>
          <w:sz w:val="28"/>
          <w:szCs w:val="28"/>
        </w:rPr>
        <w:t>=</w:t>
      </w:r>
      <w:r>
        <w:rPr>
          <w:rFonts w:hint="default" w:ascii="Times New Roman" w:hAnsi="Times New Roman" w:cs="Times New Roman"/>
          <w:spacing w:val="-8"/>
          <w:w w:val="110"/>
          <w:sz w:val="28"/>
          <w:szCs w:val="28"/>
        </w:rPr>
        <w:t xml:space="preserve"> </w:t>
      </w:r>
      <w:r>
        <w:rPr>
          <w:rFonts w:hint="default" w:ascii="Times New Roman" w:hAnsi="Times New Roman" w:cs="Times New Roman"/>
          <w:w w:val="110"/>
          <w:sz w:val="28"/>
          <w:szCs w:val="28"/>
        </w:rPr>
        <w:t>2</w:t>
      </w:r>
      <w:r>
        <w:rPr>
          <w:rFonts w:hint="default" w:ascii="Times New Roman" w:hAnsi="Times New Roman" w:cs="Times New Roman"/>
          <w:w w:val="110"/>
          <w:position w:val="1"/>
          <w:sz w:val="28"/>
          <w:szCs w:val="28"/>
        </w:rPr>
        <w:t>|</w:t>
      </w:r>
      <w:r>
        <w:rPr>
          <w:rFonts w:hint="default" w:ascii="Times New Roman" w:hAnsi="Times New Roman" w:cs="Times New Roman"/>
          <w:w w:val="110"/>
          <w:sz w:val="28"/>
          <w:szCs w:val="28"/>
        </w:rPr>
        <w:t>E</w:t>
      </w:r>
      <w:r>
        <w:rPr>
          <w:rFonts w:hint="default" w:ascii="Times New Roman" w:hAnsi="Times New Roman" w:cs="Times New Roman"/>
          <w:w w:val="110"/>
          <w:position w:val="1"/>
          <w:sz w:val="28"/>
          <w:szCs w:val="28"/>
        </w:rPr>
        <w:t>|</w:t>
      </w:r>
      <w:r>
        <w:rPr>
          <w:rFonts w:hint="default" w:ascii="Times New Roman" w:hAnsi="Times New Roman" w:cs="Times New Roman"/>
          <w:w w:val="110"/>
          <w:position w:val="1"/>
          <w:sz w:val="28"/>
          <w:szCs w:val="28"/>
        </w:rPr>
        <w:tab/>
      </w:r>
      <w:r>
        <w:rPr>
          <w:rFonts w:hint="default" w:ascii="Times New Roman" w:hAnsi="Times New Roman" w:cs="Times New Roman"/>
          <w:w w:val="110"/>
          <w:position w:val="-6"/>
          <w:sz w:val="28"/>
          <w:szCs w:val="28"/>
        </w:rPr>
        <w:t>(1)</w:t>
      </w:r>
    </w:p>
    <w:p>
      <w:pPr>
        <w:spacing w:before="29"/>
        <w:ind w:left="2872" w:right="0" w:firstLine="0"/>
        <w:jc w:val="left"/>
        <w:rPr>
          <w:rFonts w:hint="default" w:ascii="Times New Roman" w:hAnsi="Times New Roman" w:cs="Times New Roman"/>
          <w:sz w:val="28"/>
          <w:szCs w:val="28"/>
        </w:rPr>
      </w:pPr>
      <w:r>
        <w:rPr>
          <w:rFonts w:hint="default" w:ascii="Times New Roman" w:hAnsi="Times New Roman" w:cs="Times New Roman"/>
          <w:w w:val="105"/>
          <w:sz w:val="28"/>
          <w:szCs w:val="28"/>
        </w:rPr>
        <w:t>vCV</w:t>
      </w:r>
    </w:p>
    <w:p>
      <w:pPr>
        <w:spacing w:after="0"/>
        <w:jc w:val="left"/>
        <w:rPr>
          <w:rFonts w:hint="default" w:ascii="Times New Roman" w:hAnsi="Times New Roman" w:cs="Times New Roman"/>
          <w:sz w:val="28"/>
          <w:szCs w:val="28"/>
        </w:rPr>
        <w:sectPr>
          <w:pgSz w:w="11900" w:h="16840"/>
          <w:pgMar w:top="1600" w:right="1680" w:bottom="2580" w:left="1680" w:header="0" w:footer="2382"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ind w:left="304"/>
        <w:rPr>
          <w:rFonts w:hint="default" w:ascii="Times New Roman" w:hAnsi="Times New Roman" w:cs="Times New Roman"/>
          <w:sz w:val="28"/>
          <w:szCs w:val="28"/>
        </w:rPr>
      </w:pPr>
      <w:r>
        <w:rPr>
          <w:rFonts w:hint="default" w:ascii="Times New Roman" w:hAnsi="Times New Roman" w:cs="Times New Roman"/>
          <w:w w:val="110"/>
          <w:sz w:val="28"/>
          <w:szCs w:val="28"/>
        </w:rPr>
        <w:t xml:space="preserve">Hệ </w:t>
      </w:r>
      <w:r>
        <w:rPr>
          <w:rFonts w:hint="default" w:ascii="Times New Roman" w:hAnsi="Times New Roman" w:cs="Times New Roman"/>
          <w:spacing w:val="-6"/>
          <w:w w:val="110"/>
          <w:sz w:val="28"/>
          <w:szCs w:val="28"/>
        </w:rPr>
        <w:t>quả</w:t>
      </w:r>
    </w:p>
    <w:p>
      <w:pPr>
        <w:spacing w:before="106"/>
        <w:ind w:left="351" w:right="0" w:firstLine="0"/>
        <w:jc w:val="left"/>
        <w:rPr>
          <w:rFonts w:hint="default" w:ascii="Times New Roman" w:hAnsi="Times New Roman" w:cs="Times New Roman"/>
          <w:sz w:val="28"/>
          <w:szCs w:val="28"/>
        </w:rPr>
      </w:pPr>
      <w:r>
        <w:rPr>
          <w:rFonts w:hint="default" w:ascii="Times New Roman" w:hAnsi="Times New Roman" w:cs="Times New Roman"/>
          <w:sz w:val="28"/>
          <w:szCs w:val="28"/>
        </w:rPr>
        <w:br w:type="column"/>
      </w:r>
      <w:r>
        <w:rPr>
          <w:rFonts w:hint="default" w:ascii="Times New Roman" w:hAnsi="Times New Roman" w:cs="Times New Roman"/>
          <w:w w:val="110"/>
          <w:sz w:val="28"/>
          <w:szCs w:val="28"/>
        </w:rPr>
        <w:t>Chứng minh</w:t>
      </w:r>
    </w:p>
    <w:p>
      <w:pPr>
        <w:spacing w:before="81" w:line="264" w:lineRule="auto"/>
        <w:ind w:left="370" w:right="7" w:firstLine="0"/>
        <w:jc w:val="left"/>
        <w:rPr>
          <w:rFonts w:hint="default" w:ascii="Times New Roman" w:hAnsi="Times New Roman" w:cs="Times New Roman"/>
          <w:sz w:val="28"/>
          <w:szCs w:val="28"/>
        </w:rPr>
      </w:pPr>
      <w:r>
        <w:rPr>
          <w:rFonts w:hint="default" w:ascii="Times New Roman" w:hAnsi="Times New Roman" w:cs="Times New Roman"/>
          <w:w w:val="105"/>
          <w:sz w:val="28"/>
          <w:szCs w:val="28"/>
        </w:rPr>
        <w:t xml:space="preserve">Khi lấy tổng tất cả các bậc </w:t>
      </w:r>
      <w:r>
        <w:rPr>
          <w:rFonts w:hint="default" w:cs="Times New Roman"/>
          <w:w w:val="105"/>
          <w:sz w:val="28"/>
          <w:szCs w:val="28"/>
          <w:lang w:val="en-US"/>
        </w:rPr>
        <w:t>đ</w:t>
      </w:r>
      <w:r>
        <w:rPr>
          <w:rFonts w:hint="default" w:ascii="Times New Roman" w:hAnsi="Times New Roman" w:cs="Times New Roman"/>
          <w:w w:val="105"/>
          <w:sz w:val="28"/>
          <w:szCs w:val="28"/>
        </w:rPr>
        <w:t xml:space="preserve">ỉnh tức là mỗi cạnh e = </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u, v</w:t>
      </w:r>
      <w:r>
        <w:rPr>
          <w:rFonts w:hint="default" w:ascii="Times New Roman" w:hAnsi="Times New Roman" w:cs="Times New Roman"/>
          <w:w w:val="105"/>
          <w:position w:val="1"/>
          <w:sz w:val="28"/>
          <w:szCs w:val="28"/>
        </w:rPr>
        <w:t xml:space="preserve">) </w:t>
      </w:r>
      <w:r>
        <w:rPr>
          <w:rFonts w:hint="default" w:ascii="Times New Roman" w:hAnsi="Times New Roman" w:cs="Times New Roman"/>
          <w:w w:val="105"/>
          <w:sz w:val="28"/>
          <w:szCs w:val="28"/>
        </w:rPr>
        <w:t xml:space="preserve">sẽ </w:t>
      </w:r>
      <w:r>
        <w:rPr>
          <w:rFonts w:hint="default" w:cs="Times New Roman"/>
          <w:w w:val="105"/>
          <w:sz w:val="28"/>
          <w:szCs w:val="28"/>
          <w:lang w:val="en-US"/>
        </w:rPr>
        <w:t>đ</w:t>
      </w:r>
      <w:r>
        <w:rPr>
          <w:rFonts w:hint="default" w:ascii="Times New Roman" w:hAnsi="Times New Roman" w:cs="Times New Roman"/>
          <w:w w:val="105"/>
          <w:sz w:val="28"/>
          <w:szCs w:val="28"/>
        </w:rPr>
        <w:t>ược tính một lần trong deg</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u</w:t>
      </w:r>
      <w:r>
        <w:rPr>
          <w:rFonts w:hint="default" w:ascii="Times New Roman" w:hAnsi="Times New Roman" w:cs="Times New Roman"/>
          <w:w w:val="105"/>
          <w:position w:val="1"/>
          <w:sz w:val="28"/>
          <w:szCs w:val="28"/>
        </w:rPr>
        <w:t xml:space="preserve">) </w:t>
      </w:r>
      <w:r>
        <w:rPr>
          <w:rFonts w:hint="default" w:ascii="Times New Roman" w:hAnsi="Times New Roman" w:cs="Times New Roman"/>
          <w:w w:val="105"/>
          <w:sz w:val="28"/>
          <w:szCs w:val="28"/>
        </w:rPr>
        <w:t>và một lần trong deg</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v</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 xml:space="preserve">. Từ </w:t>
      </w:r>
      <w:r>
        <w:rPr>
          <w:rFonts w:hint="default" w:cs="Times New Roman"/>
          <w:w w:val="105"/>
          <w:sz w:val="28"/>
          <w:szCs w:val="28"/>
          <w:lang w:val="en-US"/>
        </w:rPr>
        <w:t>đ</w:t>
      </w:r>
      <w:r>
        <w:rPr>
          <w:rFonts w:hint="default" w:ascii="Times New Roman" w:hAnsi="Times New Roman" w:cs="Times New Roman"/>
          <w:w w:val="105"/>
          <w:sz w:val="28"/>
          <w:szCs w:val="28"/>
        </w:rPr>
        <w:t>ó suy ra kết quả.</w:t>
      </w:r>
    </w:p>
    <w:p>
      <w:pPr>
        <w:pStyle w:val="7"/>
        <w:rPr>
          <w:rFonts w:hint="default" w:ascii="Times New Roman" w:hAnsi="Times New Roman" w:cs="Times New Roman"/>
          <w:sz w:val="28"/>
          <w:szCs w:val="28"/>
        </w:rPr>
      </w:pPr>
    </w:p>
    <w:p>
      <w:pPr>
        <w:spacing w:before="147"/>
        <w:ind w:left="-12" w:right="0" w:firstLine="0"/>
        <w:jc w:val="left"/>
        <w:rPr>
          <w:rFonts w:hint="default" w:ascii="Times New Roman" w:hAnsi="Times New Roman" w:cs="Times New Roman"/>
          <w:i/>
          <w:sz w:val="28"/>
          <w:szCs w:val="28"/>
        </w:rPr>
      </w:pPr>
      <w:r>
        <w:rPr>
          <w:rFonts w:hint="default" w:ascii="Times New Roman" w:hAnsi="Times New Roman" w:cs="Times New Roman"/>
          <w:i/>
          <w:sz w:val="28"/>
          <w:szCs w:val="28"/>
        </w:rPr>
        <w:t xml:space="preserve">Trong </w:t>
      </w:r>
      <w:r>
        <w:rPr>
          <w:rFonts w:hint="default" w:cs="Times New Roman"/>
          <w:i/>
          <w:sz w:val="28"/>
          <w:szCs w:val="28"/>
          <w:lang w:val="en-US"/>
        </w:rPr>
        <w:t>đ</w:t>
      </w:r>
      <w:r>
        <w:rPr>
          <w:rFonts w:hint="default" w:ascii="Times New Roman" w:hAnsi="Times New Roman" w:cs="Times New Roman"/>
          <w:i/>
          <w:sz w:val="28"/>
          <w:szCs w:val="28"/>
        </w:rPr>
        <w:t xml:space="preserve">ồ thị vô hướng, số </w:t>
      </w:r>
      <w:r>
        <w:rPr>
          <w:rFonts w:hint="default" w:cs="Times New Roman"/>
          <w:i/>
          <w:sz w:val="28"/>
          <w:szCs w:val="28"/>
          <w:lang w:val="en-US"/>
        </w:rPr>
        <w:t>đ</w:t>
      </w:r>
      <w:r>
        <w:rPr>
          <w:rFonts w:hint="default" w:ascii="Times New Roman" w:hAnsi="Times New Roman" w:cs="Times New Roman"/>
          <w:i/>
          <w:sz w:val="28"/>
          <w:szCs w:val="28"/>
        </w:rPr>
        <w:t>ỉnh bậc lẻ là số chẵn.</w:t>
      </w:r>
    </w:p>
    <w:p>
      <w:pPr>
        <w:spacing w:after="0"/>
        <w:jc w:val="left"/>
        <w:rPr>
          <w:rFonts w:hint="default" w:ascii="Times New Roman" w:hAnsi="Times New Roman" w:cs="Times New Roman"/>
          <w:sz w:val="28"/>
          <w:szCs w:val="28"/>
        </w:rPr>
        <w:sectPr>
          <w:type w:val="continuous"/>
          <w:pgSz w:w="11900" w:h="16840"/>
          <w:pgMar w:top="1600" w:right="1680" w:bottom="280" w:left="1680" w:header="720" w:footer="720" w:gutter="0"/>
          <w:cols w:equalWidth="0" w:num="2">
            <w:col w:w="1047" w:space="40"/>
            <w:col w:w="7453"/>
          </w:cols>
        </w:sectPr>
      </w:pPr>
    </w:p>
    <w:p>
      <w:pPr>
        <w:pStyle w:val="7"/>
        <w:spacing w:before="83" w:line="268" w:lineRule="auto"/>
        <w:ind w:left="304" w:right="295"/>
        <w:jc w:val="both"/>
        <w:rPr>
          <w:rFonts w:hint="default" w:ascii="Times New Roman" w:hAnsi="Times New Roman" w:cs="Times New Roman"/>
          <w:sz w:val="28"/>
          <w:szCs w:val="28"/>
        </w:rPr>
      </w:pPr>
      <w:r>
        <w:rPr>
          <w:rFonts w:hint="default" w:ascii="Times New Roman" w:hAnsi="Times New Roman" w:cs="Times New Roman"/>
          <w:sz w:val="28"/>
          <w:szCs w:val="28"/>
        </w:rPr>
        <w:pict>
          <v:shape id="_x0000_s1738" o:spid="_x0000_s1738" style="position:absolute;left:0pt;margin-left:126.45pt;margin-top:-13.5pt;height:18.15pt;width:5.9pt;mso-position-horizontal-relative:page;z-index:251693056;mso-width-relative:page;mso-height-relative:page;" fillcolor="#484848" filled="t" stroked="f" coordorigin="2530,-270" coordsize="118,363" path="m2558,-270l2530,-270,2530,92,2558,92,2558,-270xm2647,-270l2587,-270,2587,92,2647,92,2647,-270xe">
            <v:path arrowok="t"/>
            <v:fill on="t" focussize="0,0"/>
            <v:stroke on="f"/>
            <v:imagedata o:title=""/>
            <o:lock v:ext="edit"/>
          </v:shape>
        </w:pict>
      </w:r>
      <w:r>
        <w:rPr>
          <w:rFonts w:hint="default" w:cs="Times New Roman"/>
          <w:sz w:val="28"/>
          <w:szCs w:val="28"/>
          <w:lang w:val="en-US"/>
        </w:rPr>
        <w:t>Đ</w:t>
      </w:r>
      <w:r>
        <w:rPr>
          <w:rFonts w:hint="default" w:ascii="Times New Roman" w:hAnsi="Times New Roman" w:cs="Times New Roman"/>
          <w:sz w:val="28"/>
          <w:szCs w:val="28"/>
        </w:rPr>
        <w:t xml:space="preserve">ối với </w:t>
      </w:r>
      <w:r>
        <w:rPr>
          <w:rFonts w:hint="default" w:cs="Times New Roman"/>
          <w:sz w:val="28"/>
          <w:szCs w:val="28"/>
          <w:lang w:val="en-US"/>
        </w:rPr>
        <w:t>đ</w:t>
      </w:r>
      <w:r>
        <w:rPr>
          <w:rFonts w:hint="default" w:ascii="Times New Roman" w:hAnsi="Times New Roman" w:cs="Times New Roman"/>
          <w:sz w:val="28"/>
          <w:szCs w:val="28"/>
        </w:rPr>
        <w:t xml:space="preserve">ồ thị có hướng G = </w:t>
      </w:r>
      <w:r>
        <w:rPr>
          <w:rFonts w:hint="default" w:ascii="Times New Roman" w:hAnsi="Times New Roman" w:cs="Times New Roman"/>
          <w:spacing w:val="3"/>
          <w:position w:val="1"/>
          <w:sz w:val="28"/>
          <w:szCs w:val="28"/>
        </w:rPr>
        <w:t>(</w:t>
      </w:r>
      <w:r>
        <w:rPr>
          <w:rFonts w:hint="default" w:ascii="Times New Roman" w:hAnsi="Times New Roman" w:cs="Times New Roman"/>
          <w:spacing w:val="3"/>
          <w:sz w:val="28"/>
          <w:szCs w:val="28"/>
        </w:rPr>
        <w:t>V, E</w:t>
      </w:r>
      <w:r>
        <w:rPr>
          <w:rFonts w:hint="default" w:ascii="Times New Roman" w:hAnsi="Times New Roman" w:cs="Times New Roman"/>
          <w:spacing w:val="3"/>
          <w:position w:val="1"/>
          <w:sz w:val="28"/>
          <w:szCs w:val="28"/>
        </w:rPr>
        <w:t>)</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 xml:space="preserve">Xét một cung e C </w:t>
      </w:r>
      <w:r>
        <w:rPr>
          <w:rFonts w:hint="default" w:ascii="Times New Roman" w:hAnsi="Times New Roman" w:cs="Times New Roman"/>
          <w:spacing w:val="4"/>
          <w:sz w:val="28"/>
          <w:szCs w:val="28"/>
        </w:rPr>
        <w:t xml:space="preserve">E, </w:t>
      </w:r>
      <w:r>
        <w:rPr>
          <w:rFonts w:hint="default" w:ascii="Times New Roman" w:hAnsi="Times New Roman" w:cs="Times New Roman"/>
          <w:sz w:val="28"/>
          <w:szCs w:val="28"/>
        </w:rPr>
        <w:t xml:space="preserve">nếu e = </w:t>
      </w:r>
      <w:r>
        <w:rPr>
          <w:rFonts w:hint="default" w:ascii="Times New Roman" w:hAnsi="Times New Roman" w:cs="Times New Roman"/>
          <w:spacing w:val="2"/>
          <w:position w:val="1"/>
          <w:sz w:val="28"/>
          <w:szCs w:val="28"/>
        </w:rPr>
        <w:t>(</w:t>
      </w:r>
      <w:r>
        <w:rPr>
          <w:rFonts w:hint="default" w:ascii="Times New Roman" w:hAnsi="Times New Roman" w:cs="Times New Roman"/>
          <w:spacing w:val="2"/>
          <w:sz w:val="28"/>
          <w:szCs w:val="28"/>
        </w:rPr>
        <w:t xml:space="preserve">u, </w:t>
      </w:r>
      <w:r>
        <w:rPr>
          <w:rFonts w:hint="default" w:ascii="Times New Roman" w:hAnsi="Times New Roman" w:cs="Times New Roman"/>
          <w:spacing w:val="3"/>
          <w:sz w:val="28"/>
          <w:szCs w:val="28"/>
        </w:rPr>
        <w:t>v</w:t>
      </w:r>
      <w:r>
        <w:rPr>
          <w:rFonts w:hint="default" w:ascii="Times New Roman" w:hAnsi="Times New Roman" w:cs="Times New Roman"/>
          <w:spacing w:val="3"/>
          <w:position w:val="1"/>
          <w:sz w:val="28"/>
          <w:szCs w:val="28"/>
        </w:rPr>
        <w:t xml:space="preserve">) </w:t>
      </w:r>
      <w:r>
        <w:rPr>
          <w:rFonts w:hint="default" w:ascii="Times New Roman" w:hAnsi="Times New Roman" w:cs="Times New Roman"/>
          <w:sz w:val="28"/>
          <w:szCs w:val="28"/>
        </w:rPr>
        <w:t xml:space="preserve">thì  ta  nói u nối tới v và v nối từ </w:t>
      </w:r>
      <w:r>
        <w:rPr>
          <w:rFonts w:hint="default" w:ascii="Times New Roman" w:hAnsi="Times New Roman" w:cs="Times New Roman"/>
          <w:spacing w:val="3"/>
          <w:sz w:val="28"/>
          <w:szCs w:val="28"/>
        </w:rPr>
        <w:t xml:space="preserve">u, </w:t>
      </w:r>
      <w:r>
        <w:rPr>
          <w:rFonts w:hint="default" w:ascii="Times New Roman" w:hAnsi="Times New Roman" w:cs="Times New Roman"/>
          <w:sz w:val="28"/>
          <w:szCs w:val="28"/>
        </w:rPr>
        <w:t xml:space="preserve">cung e là </w:t>
      </w:r>
      <w:r>
        <w:rPr>
          <w:rFonts w:hint="default" w:cs="Times New Roman"/>
          <w:sz w:val="28"/>
          <w:szCs w:val="28"/>
          <w:lang w:val="en-US"/>
        </w:rPr>
        <w:t>đ</w:t>
      </w:r>
      <w:r>
        <w:rPr>
          <w:rFonts w:hint="default" w:ascii="Times New Roman" w:hAnsi="Times New Roman" w:cs="Times New Roman"/>
          <w:sz w:val="28"/>
          <w:szCs w:val="28"/>
        </w:rPr>
        <w:t xml:space="preserve">i ra khỏi </w:t>
      </w:r>
      <w:r>
        <w:rPr>
          <w:rFonts w:hint="default" w:cs="Times New Roman"/>
          <w:sz w:val="28"/>
          <w:szCs w:val="28"/>
          <w:lang w:val="en-US"/>
        </w:rPr>
        <w:t>đ</w:t>
      </w:r>
      <w:r>
        <w:rPr>
          <w:rFonts w:hint="default" w:ascii="Times New Roman" w:hAnsi="Times New Roman" w:cs="Times New Roman"/>
          <w:sz w:val="28"/>
          <w:szCs w:val="28"/>
        </w:rPr>
        <w:t xml:space="preserve">ỉnh u và </w:t>
      </w:r>
      <w:r>
        <w:rPr>
          <w:rFonts w:hint="default" w:cs="Times New Roman"/>
          <w:sz w:val="28"/>
          <w:szCs w:val="28"/>
          <w:lang w:val="en-US"/>
        </w:rPr>
        <w:t>đ</w:t>
      </w:r>
      <w:r>
        <w:rPr>
          <w:rFonts w:hint="default" w:ascii="Times New Roman" w:hAnsi="Times New Roman" w:cs="Times New Roman"/>
          <w:sz w:val="28"/>
          <w:szCs w:val="28"/>
        </w:rPr>
        <w:t xml:space="preserve">i vào </w:t>
      </w:r>
      <w:r>
        <w:rPr>
          <w:rFonts w:hint="default" w:cs="Times New Roman"/>
          <w:sz w:val="28"/>
          <w:szCs w:val="28"/>
          <w:lang w:val="en-US"/>
        </w:rPr>
        <w:t>đ</w:t>
      </w:r>
      <w:r>
        <w:rPr>
          <w:rFonts w:hint="default" w:ascii="Times New Roman" w:hAnsi="Times New Roman" w:cs="Times New Roman"/>
          <w:sz w:val="28"/>
          <w:szCs w:val="28"/>
        </w:rPr>
        <w:t xml:space="preserve">ỉnh </w:t>
      </w:r>
      <w:r>
        <w:rPr>
          <w:rFonts w:hint="default" w:ascii="Times New Roman" w:hAnsi="Times New Roman" w:cs="Times New Roman"/>
          <w:spacing w:val="3"/>
          <w:sz w:val="28"/>
          <w:szCs w:val="28"/>
        </w:rPr>
        <w:t xml:space="preserve">v. </w:t>
      </w:r>
      <w:r>
        <w:rPr>
          <w:rFonts w:hint="default" w:cs="Times New Roman"/>
          <w:sz w:val="28"/>
          <w:szCs w:val="28"/>
          <w:lang w:val="en-US"/>
        </w:rPr>
        <w:t>Đ</w:t>
      </w:r>
      <w:r>
        <w:rPr>
          <w:rFonts w:hint="default" w:ascii="Times New Roman" w:hAnsi="Times New Roman" w:cs="Times New Roman"/>
          <w:sz w:val="28"/>
          <w:szCs w:val="28"/>
        </w:rPr>
        <w:t xml:space="preserve">ỉnh u khi </w:t>
      </w:r>
      <w:r>
        <w:rPr>
          <w:rFonts w:hint="default" w:cs="Times New Roman"/>
          <w:sz w:val="28"/>
          <w:szCs w:val="28"/>
          <w:lang w:val="en-US"/>
        </w:rPr>
        <w:t>đ</w:t>
      </w:r>
      <w:r>
        <w:rPr>
          <w:rFonts w:hint="default" w:ascii="Times New Roman" w:hAnsi="Times New Roman" w:cs="Times New Roman"/>
          <w:sz w:val="28"/>
          <w:szCs w:val="28"/>
        </w:rPr>
        <w:t xml:space="preserve">ó </w:t>
      </w:r>
      <w:r>
        <w:rPr>
          <w:rFonts w:hint="default" w:cs="Times New Roman"/>
          <w:sz w:val="28"/>
          <w:szCs w:val="28"/>
          <w:lang w:val="en-US"/>
        </w:rPr>
        <w:t>đ</w:t>
      </w:r>
      <w:r>
        <w:rPr>
          <w:rFonts w:hint="default" w:ascii="Times New Roman" w:hAnsi="Times New Roman" w:cs="Times New Roman"/>
          <w:sz w:val="28"/>
          <w:szCs w:val="28"/>
        </w:rPr>
        <w:t xml:space="preserve">ược gọi là </w:t>
      </w:r>
      <w:r>
        <w:rPr>
          <w:rFonts w:hint="default" w:cs="Times New Roman"/>
          <w:sz w:val="28"/>
          <w:szCs w:val="28"/>
          <w:lang w:val="en-US"/>
        </w:rPr>
        <w:t>đ</w:t>
      </w:r>
      <w:r>
        <w:rPr>
          <w:rFonts w:hint="default" w:ascii="Times New Roman" w:hAnsi="Times New Roman" w:cs="Times New Roman"/>
          <w:sz w:val="28"/>
          <w:szCs w:val="28"/>
        </w:rPr>
        <w:t xml:space="preserve">ỉnh </w:t>
      </w:r>
      <w:r>
        <w:rPr>
          <w:rFonts w:hint="default" w:cs="Times New Roman"/>
          <w:sz w:val="28"/>
          <w:szCs w:val="28"/>
          <w:lang w:val="en-US"/>
        </w:rPr>
        <w:t>đ</w:t>
      </w:r>
      <w:r>
        <w:rPr>
          <w:rFonts w:hint="default" w:ascii="Times New Roman" w:hAnsi="Times New Roman" w:cs="Times New Roman"/>
          <w:sz w:val="28"/>
          <w:szCs w:val="28"/>
        </w:rPr>
        <w:t xml:space="preserve">ầu, </w:t>
      </w:r>
      <w:r>
        <w:rPr>
          <w:rFonts w:hint="default" w:cs="Times New Roman"/>
          <w:sz w:val="28"/>
          <w:szCs w:val="28"/>
          <w:lang w:val="en-US"/>
        </w:rPr>
        <w:t>đ</w:t>
      </w:r>
      <w:r>
        <w:rPr>
          <w:rFonts w:hint="default" w:ascii="Times New Roman" w:hAnsi="Times New Roman" w:cs="Times New Roman"/>
          <w:sz w:val="28"/>
          <w:szCs w:val="28"/>
        </w:rPr>
        <w:t xml:space="preserve">ỉnh v </w:t>
      </w:r>
      <w:r>
        <w:rPr>
          <w:rFonts w:hint="default" w:cs="Times New Roman"/>
          <w:sz w:val="28"/>
          <w:szCs w:val="28"/>
          <w:lang w:val="en-US"/>
        </w:rPr>
        <w:t>đ</w:t>
      </w:r>
      <w:r>
        <w:rPr>
          <w:rFonts w:hint="default" w:ascii="Times New Roman" w:hAnsi="Times New Roman" w:cs="Times New Roman"/>
          <w:sz w:val="28"/>
          <w:szCs w:val="28"/>
        </w:rPr>
        <w:t xml:space="preserve">ược gọi là </w:t>
      </w:r>
      <w:r>
        <w:rPr>
          <w:rFonts w:hint="default" w:cs="Times New Roman"/>
          <w:sz w:val="28"/>
          <w:szCs w:val="28"/>
          <w:lang w:val="en-US"/>
        </w:rPr>
        <w:t>đ</w:t>
      </w:r>
      <w:r>
        <w:rPr>
          <w:rFonts w:hint="default" w:ascii="Times New Roman" w:hAnsi="Times New Roman" w:cs="Times New Roman"/>
          <w:sz w:val="28"/>
          <w:szCs w:val="28"/>
        </w:rPr>
        <w:t>ỉnh cuối của cung</w:t>
      </w:r>
      <w:r>
        <w:rPr>
          <w:rFonts w:hint="default" w:ascii="Times New Roman" w:hAnsi="Times New Roman" w:cs="Times New Roman"/>
          <w:spacing w:val="4"/>
          <w:sz w:val="28"/>
          <w:szCs w:val="28"/>
        </w:rPr>
        <w:t xml:space="preserve"> </w:t>
      </w:r>
      <w:r>
        <w:rPr>
          <w:rFonts w:hint="default" w:ascii="Times New Roman" w:hAnsi="Times New Roman" w:cs="Times New Roman"/>
          <w:spacing w:val="2"/>
          <w:sz w:val="28"/>
          <w:szCs w:val="28"/>
        </w:rPr>
        <w:t>e.</w:t>
      </w:r>
    </w:p>
    <w:p>
      <w:pPr>
        <w:spacing w:before="59" w:line="264" w:lineRule="auto"/>
        <w:ind w:left="304" w:right="297" w:firstLine="0"/>
        <w:jc w:val="both"/>
        <w:rPr>
          <w:rFonts w:hint="default" w:ascii="Times New Roman" w:hAnsi="Times New Roman" w:cs="Times New Roman"/>
          <w:sz w:val="28"/>
          <w:szCs w:val="28"/>
        </w:rPr>
      </w:pPr>
      <w:r>
        <w:rPr>
          <w:rFonts w:hint="default" w:ascii="Times New Roman" w:hAnsi="Times New Roman" w:cs="Times New Roman"/>
          <w:sz w:val="28"/>
          <w:szCs w:val="28"/>
        </w:rPr>
        <w:t xml:space="preserve">Với mỗi </w:t>
      </w:r>
      <w:r>
        <w:rPr>
          <w:rFonts w:hint="default" w:cs="Times New Roman"/>
          <w:sz w:val="28"/>
          <w:szCs w:val="28"/>
          <w:lang w:val="en-US"/>
        </w:rPr>
        <w:t>đ</w:t>
      </w:r>
      <w:r>
        <w:rPr>
          <w:rFonts w:hint="default" w:ascii="Times New Roman" w:hAnsi="Times New Roman" w:cs="Times New Roman"/>
          <w:sz w:val="28"/>
          <w:szCs w:val="28"/>
        </w:rPr>
        <w:t xml:space="preserve">ỉnh v trong </w:t>
      </w:r>
      <w:r>
        <w:rPr>
          <w:rFonts w:hint="default" w:cs="Times New Roman"/>
          <w:sz w:val="28"/>
          <w:szCs w:val="28"/>
          <w:lang w:val="en-US"/>
        </w:rPr>
        <w:t>đ</w:t>
      </w:r>
      <w:r>
        <w:rPr>
          <w:rFonts w:hint="default" w:ascii="Times New Roman" w:hAnsi="Times New Roman" w:cs="Times New Roman"/>
          <w:sz w:val="28"/>
          <w:szCs w:val="28"/>
        </w:rPr>
        <w:t xml:space="preserve">ồ thị có hướng, ta </w:t>
      </w:r>
      <w:r>
        <w:rPr>
          <w:rFonts w:hint="default" w:cs="Times New Roman"/>
          <w:sz w:val="28"/>
          <w:szCs w:val="28"/>
          <w:lang w:val="en-US"/>
        </w:rPr>
        <w:t>đ</w:t>
      </w:r>
      <w:r>
        <w:rPr>
          <w:rFonts w:hint="default" w:ascii="Times New Roman" w:hAnsi="Times New Roman" w:cs="Times New Roman"/>
          <w:sz w:val="28"/>
          <w:szCs w:val="28"/>
        </w:rPr>
        <w:t xml:space="preserve">ịnh nghĩa: </w:t>
      </w:r>
      <w:r>
        <w:rPr>
          <w:rFonts w:hint="default" w:ascii="Times New Roman" w:hAnsi="Times New Roman" w:cs="Times New Roman"/>
          <w:i/>
          <w:sz w:val="28"/>
          <w:szCs w:val="28"/>
        </w:rPr>
        <w:t xml:space="preserve">Bán bậc ra </w:t>
      </w:r>
      <w:r>
        <w:rPr>
          <w:rFonts w:hint="default" w:ascii="Times New Roman" w:hAnsi="Times New Roman" w:cs="Times New Roman"/>
          <w:sz w:val="28"/>
          <w:szCs w:val="28"/>
        </w:rPr>
        <w:t>(</w:t>
      </w:r>
      <w:r>
        <w:rPr>
          <w:rFonts w:hint="default" w:ascii="Times New Roman" w:hAnsi="Times New Roman" w:cs="Times New Roman"/>
          <w:i/>
          <w:sz w:val="28"/>
          <w:szCs w:val="28"/>
        </w:rPr>
        <w:t>out-degree</w:t>
      </w:r>
      <w:r>
        <w:rPr>
          <w:rFonts w:hint="default" w:ascii="Times New Roman" w:hAnsi="Times New Roman" w:cs="Times New Roman"/>
          <w:sz w:val="28"/>
          <w:szCs w:val="28"/>
        </w:rPr>
        <w:t>) của v kí hiệu deg</w:t>
      </w:r>
      <w:r>
        <w:rPr>
          <w:rFonts w:hint="default" w:ascii="Times New Roman" w:hAnsi="Times New Roman" w:cs="Times New Roman"/>
          <w:sz w:val="28"/>
          <w:szCs w:val="28"/>
          <w:vertAlign w:val="superscript"/>
        </w:rPr>
        <w:t>+</w:t>
      </w:r>
      <w:r>
        <w:rPr>
          <w:rFonts w:hint="default" w:ascii="Times New Roman" w:hAnsi="Times New Roman" w:cs="Times New Roman"/>
          <w:position w:val="1"/>
          <w:sz w:val="28"/>
          <w:szCs w:val="28"/>
          <w:vertAlign w:val="baseline"/>
        </w:rPr>
        <w:t>(</w:t>
      </w:r>
      <w:r>
        <w:rPr>
          <w:rFonts w:hint="default" w:ascii="Times New Roman" w:hAnsi="Times New Roman" w:cs="Times New Roman"/>
          <w:sz w:val="28"/>
          <w:szCs w:val="28"/>
          <w:vertAlign w:val="baseline"/>
        </w:rPr>
        <w:t>v</w:t>
      </w:r>
      <w:r>
        <w:rPr>
          <w:rFonts w:hint="default" w:ascii="Times New Roman" w:hAnsi="Times New Roman" w:cs="Times New Roman"/>
          <w:position w:val="1"/>
          <w:sz w:val="28"/>
          <w:szCs w:val="28"/>
          <w:vertAlign w:val="baseline"/>
        </w:rPr>
        <w:t xml:space="preserve">) </w:t>
      </w:r>
      <w:r>
        <w:rPr>
          <w:rFonts w:hint="default" w:ascii="Times New Roman" w:hAnsi="Times New Roman" w:cs="Times New Roman"/>
          <w:sz w:val="28"/>
          <w:szCs w:val="28"/>
          <w:vertAlign w:val="baseline"/>
        </w:rPr>
        <w:t xml:space="preserve">là số cung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i ra khỏi nó; </w:t>
      </w:r>
      <w:r>
        <w:rPr>
          <w:rFonts w:hint="default" w:ascii="Times New Roman" w:hAnsi="Times New Roman" w:cs="Times New Roman"/>
          <w:i/>
          <w:sz w:val="28"/>
          <w:szCs w:val="28"/>
          <w:vertAlign w:val="baseline"/>
        </w:rPr>
        <w:t xml:space="preserve">bán bậc vào </w:t>
      </w:r>
      <w:r>
        <w:rPr>
          <w:rFonts w:hint="default" w:ascii="Times New Roman" w:hAnsi="Times New Roman" w:cs="Times New Roman"/>
          <w:sz w:val="28"/>
          <w:szCs w:val="28"/>
          <w:vertAlign w:val="baseline"/>
        </w:rPr>
        <w:t>(</w:t>
      </w:r>
      <w:r>
        <w:rPr>
          <w:rFonts w:hint="default" w:ascii="Times New Roman" w:hAnsi="Times New Roman" w:cs="Times New Roman"/>
          <w:i/>
          <w:sz w:val="28"/>
          <w:szCs w:val="28"/>
          <w:vertAlign w:val="baseline"/>
        </w:rPr>
        <w:t>in-degree</w:t>
      </w:r>
      <w:r>
        <w:rPr>
          <w:rFonts w:hint="default" w:ascii="Times New Roman" w:hAnsi="Times New Roman" w:cs="Times New Roman"/>
          <w:sz w:val="28"/>
          <w:szCs w:val="28"/>
          <w:vertAlign w:val="baseline"/>
        </w:rPr>
        <w:t>) kí hiệu deg</w:t>
      </w:r>
      <w:r>
        <w:rPr>
          <w:rFonts w:hint="default" w:ascii="Times New Roman" w:hAnsi="Times New Roman" w:cs="Times New Roman"/>
          <w:sz w:val="28"/>
          <w:szCs w:val="28"/>
          <w:vertAlign w:val="superscript"/>
        </w:rPr>
        <w:t>–</w:t>
      </w:r>
      <w:r>
        <w:rPr>
          <w:rFonts w:hint="default" w:ascii="Times New Roman" w:hAnsi="Times New Roman" w:cs="Times New Roman"/>
          <w:position w:val="1"/>
          <w:sz w:val="28"/>
          <w:szCs w:val="28"/>
          <w:vertAlign w:val="baseline"/>
        </w:rPr>
        <w:t>(</w:t>
      </w:r>
      <w:r>
        <w:rPr>
          <w:rFonts w:hint="default" w:ascii="Times New Roman" w:hAnsi="Times New Roman" w:cs="Times New Roman"/>
          <w:sz w:val="28"/>
          <w:szCs w:val="28"/>
          <w:vertAlign w:val="baseline"/>
        </w:rPr>
        <w:t>v</w:t>
      </w:r>
      <w:r>
        <w:rPr>
          <w:rFonts w:hint="default" w:ascii="Times New Roman" w:hAnsi="Times New Roman" w:cs="Times New Roman"/>
          <w:position w:val="1"/>
          <w:sz w:val="28"/>
          <w:szCs w:val="28"/>
          <w:vertAlign w:val="baseline"/>
        </w:rPr>
        <w:t xml:space="preserve">) </w:t>
      </w:r>
      <w:r>
        <w:rPr>
          <w:rFonts w:hint="default" w:ascii="Times New Roman" w:hAnsi="Times New Roman" w:cs="Times New Roman"/>
          <w:sz w:val="28"/>
          <w:szCs w:val="28"/>
          <w:vertAlign w:val="baseline"/>
        </w:rPr>
        <w:t xml:space="preserve">là số cung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i vào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ỉnh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ó.</w:t>
      </w:r>
    </w:p>
    <w:p>
      <w:pPr>
        <w:spacing w:before="66"/>
        <w:ind w:left="304" w:right="0" w:firstLine="0"/>
        <w:jc w:val="both"/>
        <w:rPr>
          <w:rFonts w:hint="default" w:ascii="Times New Roman" w:hAnsi="Times New Roman" w:cs="Times New Roman"/>
          <w:sz w:val="28"/>
          <w:szCs w:val="28"/>
        </w:rPr>
      </w:pPr>
      <w:r>
        <w:rPr>
          <w:rFonts w:hint="default" w:cs="Times New Roman"/>
          <w:w w:val="110"/>
          <w:sz w:val="28"/>
          <w:szCs w:val="28"/>
          <w:lang w:val="en-US"/>
        </w:rPr>
        <w:t>Đ</w:t>
      </w:r>
      <w:r>
        <w:rPr>
          <w:rFonts w:hint="default" w:ascii="Times New Roman" w:hAnsi="Times New Roman" w:cs="Times New Roman"/>
          <w:w w:val="110"/>
          <w:sz w:val="28"/>
          <w:szCs w:val="28"/>
        </w:rPr>
        <w:t>ịnh lí 5-2</w:t>
      </w:r>
    </w:p>
    <w:p>
      <w:pPr>
        <w:spacing w:before="78" w:line="266" w:lineRule="auto"/>
        <w:ind w:left="1075" w:right="296" w:firstLine="0"/>
        <w:jc w:val="both"/>
        <w:rPr>
          <w:rFonts w:hint="default" w:ascii="Times New Roman" w:hAnsi="Times New Roman" w:cs="Times New Roman"/>
          <w:i/>
          <w:sz w:val="28"/>
          <w:szCs w:val="28"/>
        </w:rPr>
      </w:pPr>
      <w:r>
        <w:rPr>
          <w:rFonts w:hint="default" w:ascii="Times New Roman" w:hAnsi="Times New Roman" w:cs="Times New Roman"/>
          <w:sz w:val="28"/>
          <w:szCs w:val="28"/>
        </w:rPr>
        <w:pict>
          <v:shape id="_x0000_s1739" o:spid="_x0000_s1739" style="position:absolute;left:0pt;margin-left:126.45pt;margin-top:4.35pt;height:33.75pt;width:5.9pt;mso-position-horizontal-relative:page;z-index:251693056;mso-width-relative:page;mso-height-relative:page;" fillcolor="#484848" filled="t" stroked="f" coordorigin="2530,87" coordsize="118,675" path="m2558,87l2530,87,2530,397,2530,762,2558,762,2558,397,2558,87xm2647,87l2587,87,2587,397,2587,762,2647,762,2647,397,2647,87xe">
            <v:path arrowok="t"/>
            <v:fill on="t" focussize="0,0"/>
            <v:stroke on="f"/>
            <v:imagedata o:title=""/>
            <o:lock v:ext="edit"/>
          </v:shape>
        </w:pict>
      </w:r>
      <w:r>
        <w:rPr>
          <w:rFonts w:hint="default" w:ascii="Times New Roman" w:hAnsi="Times New Roman" w:cs="Times New Roman"/>
          <w:i/>
          <w:sz w:val="28"/>
          <w:szCs w:val="28"/>
        </w:rPr>
        <w:t xml:space="preserve">Giả sử </w:t>
      </w:r>
      <w:r>
        <w:rPr>
          <w:rFonts w:hint="default" w:ascii="Times New Roman" w:hAnsi="Times New Roman" w:cs="Times New Roman"/>
          <w:sz w:val="28"/>
          <w:szCs w:val="28"/>
        </w:rPr>
        <w:t xml:space="preserve">G = </w:t>
      </w:r>
      <w:r>
        <w:rPr>
          <w:rFonts w:hint="default" w:ascii="Times New Roman" w:hAnsi="Times New Roman" w:cs="Times New Roman"/>
          <w:position w:val="1"/>
          <w:sz w:val="28"/>
          <w:szCs w:val="28"/>
        </w:rPr>
        <w:t>(</w:t>
      </w:r>
      <w:r>
        <w:rPr>
          <w:rFonts w:hint="default" w:ascii="Times New Roman" w:hAnsi="Times New Roman" w:cs="Times New Roman"/>
          <w:sz w:val="28"/>
          <w:szCs w:val="28"/>
        </w:rPr>
        <w:t>V, E</w:t>
      </w:r>
      <w:r>
        <w:rPr>
          <w:rFonts w:hint="default" w:ascii="Times New Roman" w:hAnsi="Times New Roman" w:cs="Times New Roman"/>
          <w:position w:val="1"/>
          <w:sz w:val="28"/>
          <w:szCs w:val="28"/>
        </w:rPr>
        <w:t xml:space="preserve">) </w:t>
      </w:r>
      <w:r>
        <w:rPr>
          <w:rFonts w:hint="default" w:ascii="Times New Roman" w:hAnsi="Times New Roman" w:cs="Times New Roman"/>
          <w:i/>
          <w:sz w:val="28"/>
          <w:szCs w:val="28"/>
        </w:rPr>
        <w:t xml:space="preserve">là </w:t>
      </w:r>
      <w:r>
        <w:rPr>
          <w:rFonts w:hint="default" w:cs="Times New Roman"/>
          <w:i/>
          <w:sz w:val="28"/>
          <w:szCs w:val="28"/>
          <w:lang w:val="en-US"/>
        </w:rPr>
        <w:t>đ</w:t>
      </w:r>
      <w:r>
        <w:rPr>
          <w:rFonts w:hint="default" w:ascii="Times New Roman" w:hAnsi="Times New Roman" w:cs="Times New Roman"/>
          <w:i/>
          <w:sz w:val="28"/>
          <w:szCs w:val="28"/>
        </w:rPr>
        <w:t xml:space="preserve">ồ thị có hướng, khi </w:t>
      </w:r>
      <w:r>
        <w:rPr>
          <w:rFonts w:hint="default" w:cs="Times New Roman"/>
          <w:i/>
          <w:sz w:val="28"/>
          <w:szCs w:val="28"/>
          <w:lang w:val="en-US"/>
        </w:rPr>
        <w:t>đ</w:t>
      </w:r>
      <w:r>
        <w:rPr>
          <w:rFonts w:hint="default" w:ascii="Times New Roman" w:hAnsi="Times New Roman" w:cs="Times New Roman"/>
          <w:i/>
          <w:sz w:val="28"/>
          <w:szCs w:val="28"/>
        </w:rPr>
        <w:t xml:space="preserve">ó tổng tất cả các bán bậc ra của các </w:t>
      </w:r>
      <w:r>
        <w:rPr>
          <w:rFonts w:hint="default" w:cs="Times New Roman"/>
          <w:i/>
          <w:sz w:val="28"/>
          <w:szCs w:val="28"/>
          <w:lang w:val="en-US"/>
        </w:rPr>
        <w:t>đ</w:t>
      </w:r>
      <w:r>
        <w:rPr>
          <w:rFonts w:hint="default" w:ascii="Times New Roman" w:hAnsi="Times New Roman" w:cs="Times New Roman"/>
          <w:i/>
          <w:sz w:val="28"/>
          <w:szCs w:val="28"/>
        </w:rPr>
        <w:t xml:space="preserve">ỉnh bằng tổng tất cả các bán bậc vào và bằng số cung của </w:t>
      </w:r>
      <w:r>
        <w:rPr>
          <w:rFonts w:hint="default" w:cs="Times New Roman"/>
          <w:i/>
          <w:sz w:val="28"/>
          <w:szCs w:val="28"/>
          <w:lang w:val="en-US"/>
        </w:rPr>
        <w:t>đ</w:t>
      </w:r>
      <w:r>
        <w:rPr>
          <w:rFonts w:hint="default" w:ascii="Times New Roman" w:hAnsi="Times New Roman" w:cs="Times New Roman"/>
          <w:i/>
          <w:sz w:val="28"/>
          <w:szCs w:val="28"/>
        </w:rPr>
        <w:t>ồ thị</w:t>
      </w:r>
    </w:p>
    <w:p>
      <w:pPr>
        <w:pStyle w:val="7"/>
        <w:spacing w:before="10"/>
        <w:rPr>
          <w:rFonts w:hint="default" w:ascii="Times New Roman" w:hAnsi="Times New Roman" w:cs="Times New Roman"/>
          <w:i/>
          <w:sz w:val="28"/>
          <w:szCs w:val="28"/>
        </w:rPr>
      </w:pPr>
    </w:p>
    <w:p>
      <w:pPr>
        <w:spacing w:after="0"/>
        <w:rPr>
          <w:rFonts w:hint="default" w:ascii="Times New Roman" w:hAnsi="Times New Roman" w:cs="Times New Roman"/>
          <w:sz w:val="28"/>
          <w:szCs w:val="28"/>
        </w:rPr>
        <w:sectPr>
          <w:type w:val="continuous"/>
          <w:pgSz w:w="11900" w:h="16840"/>
          <w:pgMar w:top="1600" w:right="1680" w:bottom="280" w:left="1680" w:header="720" w:footer="720" w:gutter="0"/>
          <w:cols w:space="720" w:num="1"/>
        </w:sectPr>
      </w:pPr>
    </w:p>
    <w:p>
      <w:pPr>
        <w:pStyle w:val="7"/>
        <w:spacing w:before="121"/>
        <w:ind w:left="2104"/>
        <w:rPr>
          <w:rFonts w:hint="default" w:ascii="Times New Roman" w:hAnsi="Times New Roman" w:cs="Times New Roman"/>
          <w:sz w:val="28"/>
          <w:szCs w:val="28"/>
        </w:rPr>
      </w:pPr>
      <w:r>
        <w:rPr>
          <w:rFonts w:hint="default" w:ascii="Times New Roman" w:hAnsi="Times New Roman" w:cs="Times New Roman"/>
          <w:w w:val="190"/>
          <w:sz w:val="28"/>
          <w:szCs w:val="28"/>
        </w:rPr>
        <w:t>Σ</w:t>
      </w:r>
      <w:r>
        <w:rPr>
          <w:rFonts w:hint="default" w:ascii="Times New Roman" w:hAnsi="Times New Roman" w:cs="Times New Roman"/>
          <w:spacing w:val="-73"/>
          <w:w w:val="190"/>
          <w:sz w:val="28"/>
          <w:szCs w:val="28"/>
        </w:rPr>
        <w:t xml:space="preserve"> </w:t>
      </w:r>
      <w:r>
        <w:rPr>
          <w:rFonts w:hint="default" w:ascii="Times New Roman" w:hAnsi="Times New Roman" w:cs="Times New Roman"/>
          <w:spacing w:val="3"/>
          <w:w w:val="110"/>
          <w:sz w:val="28"/>
          <w:szCs w:val="28"/>
        </w:rPr>
        <w:t>deg</w:t>
      </w:r>
      <w:r>
        <w:rPr>
          <w:rFonts w:hint="default" w:ascii="Times New Roman" w:hAnsi="Times New Roman" w:cs="Times New Roman"/>
          <w:spacing w:val="3"/>
          <w:w w:val="110"/>
          <w:sz w:val="28"/>
          <w:szCs w:val="28"/>
          <w:vertAlign w:val="superscript"/>
        </w:rPr>
        <w:t>+</w:t>
      </w:r>
      <w:r>
        <w:rPr>
          <w:rFonts w:hint="default" w:ascii="Times New Roman" w:hAnsi="Times New Roman" w:cs="Times New Roman"/>
          <w:spacing w:val="3"/>
          <w:w w:val="110"/>
          <w:position w:val="1"/>
          <w:sz w:val="28"/>
          <w:szCs w:val="28"/>
          <w:vertAlign w:val="baseline"/>
        </w:rPr>
        <w:t>(</w:t>
      </w:r>
      <w:r>
        <w:rPr>
          <w:rFonts w:hint="default" w:ascii="Times New Roman" w:hAnsi="Times New Roman" w:cs="Times New Roman"/>
          <w:spacing w:val="3"/>
          <w:w w:val="110"/>
          <w:sz w:val="28"/>
          <w:szCs w:val="28"/>
          <w:vertAlign w:val="baseline"/>
        </w:rPr>
        <w:t>v</w:t>
      </w:r>
      <w:r>
        <w:rPr>
          <w:rFonts w:hint="default" w:ascii="Times New Roman" w:hAnsi="Times New Roman" w:cs="Times New Roman"/>
          <w:spacing w:val="3"/>
          <w:w w:val="110"/>
          <w:position w:val="1"/>
          <w:sz w:val="28"/>
          <w:szCs w:val="28"/>
          <w:vertAlign w:val="baseline"/>
        </w:rPr>
        <w:t xml:space="preserve">) </w:t>
      </w:r>
      <w:r>
        <w:rPr>
          <w:rFonts w:hint="default" w:ascii="Times New Roman" w:hAnsi="Times New Roman" w:cs="Times New Roman"/>
          <w:w w:val="110"/>
          <w:sz w:val="28"/>
          <w:szCs w:val="28"/>
          <w:vertAlign w:val="baseline"/>
        </w:rPr>
        <w:t xml:space="preserve">= </w:t>
      </w:r>
      <w:r>
        <w:rPr>
          <w:rFonts w:hint="default" w:ascii="Times New Roman" w:hAnsi="Times New Roman" w:cs="Times New Roman"/>
          <w:w w:val="190"/>
          <w:sz w:val="28"/>
          <w:szCs w:val="28"/>
          <w:vertAlign w:val="baseline"/>
        </w:rPr>
        <w:t>Σ</w:t>
      </w:r>
      <w:r>
        <w:rPr>
          <w:rFonts w:hint="default" w:ascii="Times New Roman" w:hAnsi="Times New Roman" w:cs="Times New Roman"/>
          <w:spacing w:val="-72"/>
          <w:w w:val="190"/>
          <w:sz w:val="28"/>
          <w:szCs w:val="28"/>
          <w:vertAlign w:val="baseline"/>
        </w:rPr>
        <w:t xml:space="preserve"> </w:t>
      </w:r>
      <w:r>
        <w:rPr>
          <w:rFonts w:hint="default" w:ascii="Times New Roman" w:hAnsi="Times New Roman" w:cs="Times New Roman"/>
          <w:spacing w:val="3"/>
          <w:w w:val="110"/>
          <w:sz w:val="28"/>
          <w:szCs w:val="28"/>
          <w:vertAlign w:val="baseline"/>
        </w:rPr>
        <w:t>deg</w:t>
      </w:r>
      <w:r>
        <w:rPr>
          <w:rFonts w:hint="default" w:ascii="Times New Roman" w:hAnsi="Times New Roman" w:cs="Times New Roman"/>
          <w:spacing w:val="3"/>
          <w:w w:val="110"/>
          <w:sz w:val="28"/>
          <w:szCs w:val="28"/>
          <w:vertAlign w:val="superscript"/>
        </w:rPr>
        <w:t>–</w:t>
      </w:r>
      <w:r>
        <w:rPr>
          <w:rFonts w:hint="default" w:ascii="Times New Roman" w:hAnsi="Times New Roman" w:cs="Times New Roman"/>
          <w:spacing w:val="3"/>
          <w:w w:val="110"/>
          <w:position w:val="1"/>
          <w:sz w:val="28"/>
          <w:szCs w:val="28"/>
          <w:vertAlign w:val="baseline"/>
        </w:rPr>
        <w:t>(</w:t>
      </w:r>
      <w:r>
        <w:rPr>
          <w:rFonts w:hint="default" w:ascii="Times New Roman" w:hAnsi="Times New Roman" w:cs="Times New Roman"/>
          <w:spacing w:val="3"/>
          <w:w w:val="110"/>
          <w:sz w:val="28"/>
          <w:szCs w:val="28"/>
          <w:vertAlign w:val="baseline"/>
        </w:rPr>
        <w:t>v</w:t>
      </w:r>
      <w:r>
        <w:rPr>
          <w:rFonts w:hint="default" w:ascii="Times New Roman" w:hAnsi="Times New Roman" w:cs="Times New Roman"/>
          <w:spacing w:val="3"/>
          <w:w w:val="110"/>
          <w:position w:val="1"/>
          <w:sz w:val="28"/>
          <w:szCs w:val="28"/>
          <w:vertAlign w:val="baseline"/>
        </w:rPr>
        <w:t xml:space="preserve">) </w:t>
      </w:r>
      <w:r>
        <w:rPr>
          <w:rFonts w:hint="default" w:ascii="Times New Roman" w:hAnsi="Times New Roman" w:cs="Times New Roman"/>
          <w:w w:val="110"/>
          <w:sz w:val="28"/>
          <w:szCs w:val="28"/>
          <w:vertAlign w:val="baseline"/>
        </w:rPr>
        <w:t xml:space="preserve">= </w:t>
      </w:r>
      <w:r>
        <w:rPr>
          <w:rFonts w:hint="default" w:ascii="Times New Roman" w:hAnsi="Times New Roman" w:cs="Times New Roman"/>
          <w:spacing w:val="2"/>
          <w:w w:val="110"/>
          <w:position w:val="1"/>
          <w:sz w:val="28"/>
          <w:szCs w:val="28"/>
          <w:vertAlign w:val="baseline"/>
        </w:rPr>
        <w:t>|</w:t>
      </w:r>
      <w:r>
        <w:rPr>
          <w:rFonts w:hint="default" w:ascii="Times New Roman" w:hAnsi="Times New Roman" w:cs="Times New Roman"/>
          <w:spacing w:val="2"/>
          <w:w w:val="110"/>
          <w:sz w:val="28"/>
          <w:szCs w:val="28"/>
          <w:vertAlign w:val="baseline"/>
        </w:rPr>
        <w:t>E</w:t>
      </w:r>
      <w:r>
        <w:rPr>
          <w:rFonts w:hint="default" w:ascii="Times New Roman" w:hAnsi="Times New Roman" w:cs="Times New Roman"/>
          <w:spacing w:val="2"/>
          <w:w w:val="110"/>
          <w:position w:val="1"/>
          <w:sz w:val="28"/>
          <w:szCs w:val="28"/>
          <w:vertAlign w:val="baseline"/>
        </w:rPr>
        <w:t>|</w:t>
      </w:r>
    </w:p>
    <w:p>
      <w:pPr>
        <w:spacing w:before="199"/>
        <w:ind w:left="1976" w:right="0" w:firstLine="0"/>
        <w:jc w:val="left"/>
        <w:rPr>
          <w:rFonts w:hint="default" w:ascii="Times New Roman" w:hAnsi="Times New Roman" w:cs="Times New Roman"/>
          <w:sz w:val="28"/>
          <w:szCs w:val="28"/>
        </w:rPr>
      </w:pPr>
      <w:r>
        <w:rPr>
          <w:rFonts w:hint="default" w:ascii="Times New Roman" w:hAnsi="Times New Roman" w:cs="Times New Roman"/>
          <w:sz w:val="28"/>
          <w:szCs w:val="28"/>
        </w:rPr>
        <w:br w:type="column"/>
      </w:r>
      <w:r>
        <w:rPr>
          <w:rFonts w:hint="default" w:ascii="Times New Roman" w:hAnsi="Times New Roman" w:cs="Times New Roman"/>
          <w:sz w:val="28"/>
          <w:szCs w:val="28"/>
        </w:rPr>
        <w:t>(2)</w:t>
      </w:r>
    </w:p>
    <w:p>
      <w:pPr>
        <w:spacing w:after="0"/>
        <w:jc w:val="left"/>
        <w:rPr>
          <w:rFonts w:hint="default" w:ascii="Times New Roman" w:hAnsi="Times New Roman" w:cs="Times New Roman"/>
          <w:sz w:val="28"/>
          <w:szCs w:val="28"/>
        </w:rPr>
        <w:sectPr>
          <w:type w:val="continuous"/>
          <w:pgSz w:w="11900" w:h="16840"/>
          <w:pgMar w:top="1600" w:right="1680" w:bottom="280" w:left="1680" w:header="720" w:footer="720" w:gutter="0"/>
          <w:cols w:equalWidth="0" w:num="2">
            <w:col w:w="5464" w:space="40"/>
            <w:col w:w="3036"/>
          </w:cols>
        </w:sectPr>
      </w:pPr>
    </w:p>
    <w:p>
      <w:pPr>
        <w:spacing w:before="27"/>
        <w:ind w:left="0" w:right="85" w:firstLine="0"/>
        <w:jc w:val="right"/>
        <w:rPr>
          <w:rFonts w:hint="default" w:ascii="Times New Roman" w:hAnsi="Times New Roman" w:cs="Times New Roman"/>
          <w:sz w:val="28"/>
          <w:szCs w:val="28"/>
        </w:rPr>
      </w:pPr>
      <w:r>
        <w:rPr>
          <w:rFonts w:hint="default" w:ascii="Times New Roman" w:hAnsi="Times New Roman" w:cs="Times New Roman"/>
          <w:sz w:val="28"/>
          <w:szCs w:val="28"/>
        </w:rPr>
        <w:t>vCV</w:t>
      </w:r>
    </w:p>
    <w:p>
      <w:pPr>
        <w:spacing w:before="106"/>
        <w:ind w:left="1437" w:right="0" w:firstLine="0"/>
        <w:jc w:val="left"/>
        <w:rPr>
          <w:rFonts w:hint="default" w:ascii="Times New Roman" w:hAnsi="Times New Roman" w:cs="Times New Roman"/>
          <w:sz w:val="28"/>
          <w:szCs w:val="28"/>
        </w:rPr>
      </w:pPr>
      <w:r>
        <w:rPr>
          <w:rFonts w:hint="default" w:ascii="Times New Roman" w:hAnsi="Times New Roman" w:cs="Times New Roman"/>
          <w:w w:val="110"/>
          <w:sz w:val="28"/>
          <w:szCs w:val="28"/>
        </w:rPr>
        <w:t>Chứng</w:t>
      </w:r>
      <w:r>
        <w:rPr>
          <w:rFonts w:hint="default" w:ascii="Times New Roman" w:hAnsi="Times New Roman" w:cs="Times New Roman"/>
          <w:spacing w:val="-17"/>
          <w:w w:val="110"/>
          <w:sz w:val="28"/>
          <w:szCs w:val="28"/>
        </w:rPr>
        <w:t xml:space="preserve"> </w:t>
      </w:r>
      <w:r>
        <w:rPr>
          <w:rFonts w:hint="default" w:ascii="Times New Roman" w:hAnsi="Times New Roman" w:cs="Times New Roman"/>
          <w:spacing w:val="-4"/>
          <w:w w:val="110"/>
          <w:sz w:val="28"/>
          <w:szCs w:val="28"/>
        </w:rPr>
        <w:t>minh</w:t>
      </w:r>
    </w:p>
    <w:p>
      <w:pPr>
        <w:spacing w:before="27"/>
        <w:ind w:left="1078" w:right="0" w:firstLine="0"/>
        <w:jc w:val="left"/>
        <w:rPr>
          <w:rFonts w:hint="default" w:ascii="Times New Roman" w:hAnsi="Times New Roman" w:cs="Times New Roman"/>
          <w:sz w:val="28"/>
          <w:szCs w:val="28"/>
        </w:rPr>
      </w:pPr>
      <w:r>
        <w:rPr>
          <w:rFonts w:hint="default" w:ascii="Times New Roman" w:hAnsi="Times New Roman" w:cs="Times New Roman"/>
          <w:sz w:val="28"/>
          <w:szCs w:val="28"/>
        </w:rPr>
        <w:br w:type="column"/>
      </w:r>
      <w:r>
        <w:rPr>
          <w:rFonts w:hint="default" w:ascii="Times New Roman" w:hAnsi="Times New Roman" w:cs="Times New Roman"/>
          <w:w w:val="105"/>
          <w:sz w:val="28"/>
          <w:szCs w:val="28"/>
        </w:rPr>
        <w:t>vCV</w:t>
      </w:r>
    </w:p>
    <w:p>
      <w:pPr>
        <w:spacing w:after="0"/>
        <w:jc w:val="left"/>
        <w:rPr>
          <w:rFonts w:hint="default" w:ascii="Times New Roman" w:hAnsi="Times New Roman" w:cs="Times New Roman"/>
          <w:sz w:val="28"/>
          <w:szCs w:val="28"/>
        </w:rPr>
        <w:sectPr>
          <w:type w:val="continuous"/>
          <w:pgSz w:w="11900" w:h="16840"/>
          <w:pgMar w:top="1600" w:right="1680" w:bottom="280" w:left="1680" w:header="720" w:footer="720" w:gutter="0"/>
          <w:cols w:equalWidth="0" w:num="2">
            <w:col w:w="2511" w:space="40"/>
            <w:col w:w="5989"/>
          </w:cols>
        </w:sectPr>
      </w:pPr>
    </w:p>
    <w:p>
      <w:pPr>
        <w:spacing w:before="81" w:line="261" w:lineRule="auto"/>
        <w:ind w:left="1456" w:right="294" w:firstLine="0"/>
        <w:jc w:val="both"/>
        <w:rPr>
          <w:rFonts w:hint="default" w:ascii="Times New Roman" w:hAnsi="Times New Roman" w:cs="Times New Roman"/>
          <w:sz w:val="28"/>
          <w:szCs w:val="28"/>
        </w:rPr>
      </w:pPr>
      <w:r>
        <w:rPr>
          <w:rFonts w:hint="default" w:ascii="Times New Roman" w:hAnsi="Times New Roman" w:cs="Times New Roman"/>
          <w:sz w:val="28"/>
          <w:szCs w:val="28"/>
        </w:rPr>
        <w:t xml:space="preserve">Khi lấy tổng tất cả các bán bậc ra hay bán bậc vào, mỗi cung </w:t>
      </w:r>
      <w:r>
        <w:rPr>
          <w:rFonts w:hint="default" w:ascii="Times New Roman" w:hAnsi="Times New Roman" w:cs="Times New Roman"/>
          <w:position w:val="1"/>
          <w:sz w:val="28"/>
          <w:szCs w:val="28"/>
        </w:rPr>
        <w:t>(</w:t>
      </w:r>
      <w:r>
        <w:rPr>
          <w:rFonts w:hint="default" w:ascii="Times New Roman" w:hAnsi="Times New Roman" w:cs="Times New Roman"/>
          <w:sz w:val="28"/>
          <w:szCs w:val="28"/>
        </w:rPr>
        <w:t>u, v</w:t>
      </w:r>
      <w:r>
        <w:rPr>
          <w:rFonts w:hint="default" w:ascii="Times New Roman" w:hAnsi="Times New Roman" w:cs="Times New Roman"/>
          <w:position w:val="1"/>
          <w:sz w:val="28"/>
          <w:szCs w:val="28"/>
        </w:rPr>
        <w:t xml:space="preserve">) </w:t>
      </w:r>
      <w:r>
        <w:rPr>
          <w:rFonts w:hint="default" w:ascii="Times New Roman" w:hAnsi="Times New Roman" w:cs="Times New Roman"/>
          <w:sz w:val="28"/>
          <w:szCs w:val="28"/>
        </w:rPr>
        <w:t xml:space="preserve">sẽ </w:t>
      </w:r>
      <w:r>
        <w:rPr>
          <w:rFonts w:hint="default" w:cs="Times New Roman"/>
          <w:sz w:val="28"/>
          <w:szCs w:val="28"/>
          <w:lang w:val="en-US"/>
        </w:rPr>
        <w:t>đ</w:t>
      </w:r>
      <w:r>
        <w:rPr>
          <w:rFonts w:hint="default" w:ascii="Times New Roman" w:hAnsi="Times New Roman" w:cs="Times New Roman"/>
          <w:sz w:val="28"/>
          <w:szCs w:val="28"/>
        </w:rPr>
        <w:t xml:space="preserve">ược tính </w:t>
      </w:r>
      <w:r>
        <w:rPr>
          <w:rFonts w:hint="default" w:cs="Times New Roman"/>
          <w:sz w:val="28"/>
          <w:szCs w:val="28"/>
          <w:lang w:val="en-US"/>
        </w:rPr>
        <w:t>đ</w:t>
      </w:r>
      <w:r>
        <w:rPr>
          <w:rFonts w:hint="default" w:ascii="Times New Roman" w:hAnsi="Times New Roman" w:cs="Times New Roman"/>
          <w:sz w:val="28"/>
          <w:szCs w:val="28"/>
        </w:rPr>
        <w:t>úng một lần trong deg</w:t>
      </w:r>
      <w:r>
        <w:rPr>
          <w:rFonts w:hint="default" w:ascii="Times New Roman" w:hAnsi="Times New Roman" w:cs="Times New Roman"/>
          <w:sz w:val="28"/>
          <w:szCs w:val="28"/>
          <w:vertAlign w:val="superscript"/>
        </w:rPr>
        <w:t>+</w:t>
      </w:r>
      <w:r>
        <w:rPr>
          <w:rFonts w:hint="default" w:ascii="Times New Roman" w:hAnsi="Times New Roman" w:cs="Times New Roman"/>
          <w:position w:val="1"/>
          <w:sz w:val="28"/>
          <w:szCs w:val="28"/>
          <w:vertAlign w:val="baseline"/>
        </w:rPr>
        <w:t>(</w:t>
      </w:r>
      <w:r>
        <w:rPr>
          <w:rFonts w:hint="default" w:ascii="Times New Roman" w:hAnsi="Times New Roman" w:cs="Times New Roman"/>
          <w:sz w:val="28"/>
          <w:szCs w:val="28"/>
          <w:vertAlign w:val="baseline"/>
        </w:rPr>
        <w:t>u</w:t>
      </w:r>
      <w:r>
        <w:rPr>
          <w:rFonts w:hint="default" w:ascii="Times New Roman" w:hAnsi="Times New Roman" w:cs="Times New Roman"/>
          <w:position w:val="1"/>
          <w:sz w:val="28"/>
          <w:szCs w:val="28"/>
          <w:vertAlign w:val="baseline"/>
        </w:rPr>
        <w:t xml:space="preserve">) </w:t>
      </w:r>
      <w:r>
        <w:rPr>
          <w:rFonts w:hint="default" w:ascii="Times New Roman" w:hAnsi="Times New Roman" w:cs="Times New Roman"/>
          <w:sz w:val="28"/>
          <w:szCs w:val="28"/>
          <w:vertAlign w:val="baseline"/>
        </w:rPr>
        <w:t xml:space="preserve">và cũng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ược tính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úng một lần trong deg</w:t>
      </w:r>
      <w:r>
        <w:rPr>
          <w:rFonts w:hint="default" w:ascii="Times New Roman" w:hAnsi="Times New Roman" w:cs="Times New Roman"/>
          <w:sz w:val="28"/>
          <w:szCs w:val="28"/>
          <w:vertAlign w:val="superscript"/>
        </w:rPr>
        <w:t>–</w:t>
      </w:r>
      <w:r>
        <w:rPr>
          <w:rFonts w:hint="default" w:ascii="Times New Roman" w:hAnsi="Times New Roman" w:cs="Times New Roman"/>
          <w:position w:val="1"/>
          <w:sz w:val="28"/>
          <w:szCs w:val="28"/>
          <w:vertAlign w:val="baseline"/>
        </w:rPr>
        <w:t>(</w:t>
      </w:r>
      <w:r>
        <w:rPr>
          <w:rFonts w:hint="default" w:ascii="Times New Roman" w:hAnsi="Times New Roman" w:cs="Times New Roman"/>
          <w:sz w:val="28"/>
          <w:szCs w:val="28"/>
          <w:vertAlign w:val="baseline"/>
        </w:rPr>
        <w:t>v</w:t>
      </w:r>
      <w:r>
        <w:rPr>
          <w:rFonts w:hint="default" w:ascii="Times New Roman" w:hAnsi="Times New Roman" w:cs="Times New Roman"/>
          <w:position w:val="1"/>
          <w:sz w:val="28"/>
          <w:szCs w:val="28"/>
          <w:vertAlign w:val="baseline"/>
        </w:rPr>
        <w:t>)</w:t>
      </w:r>
      <w:r>
        <w:rPr>
          <w:rFonts w:hint="default" w:ascii="Times New Roman" w:hAnsi="Times New Roman" w:cs="Times New Roman"/>
          <w:sz w:val="28"/>
          <w:szCs w:val="28"/>
          <w:vertAlign w:val="baseline"/>
        </w:rPr>
        <w:t xml:space="preserve">. Từ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ó suy ra kết quả.</w:t>
      </w:r>
    </w:p>
    <w:p>
      <w:pPr>
        <w:pStyle w:val="7"/>
        <w:spacing w:before="9"/>
        <w:rPr>
          <w:rFonts w:hint="default" w:ascii="Times New Roman" w:hAnsi="Times New Roman" w:cs="Times New Roman"/>
          <w:sz w:val="28"/>
          <w:szCs w:val="28"/>
        </w:rPr>
      </w:pPr>
    </w:p>
    <w:p>
      <w:pPr>
        <w:pStyle w:val="12"/>
        <w:numPr>
          <w:ilvl w:val="0"/>
          <w:numId w:val="65"/>
        </w:numPr>
        <w:tabs>
          <w:tab w:val="left" w:pos="564"/>
        </w:tabs>
        <w:spacing w:before="90" w:after="0" w:line="240" w:lineRule="auto"/>
        <w:ind w:left="563" w:right="0" w:hanging="260"/>
        <w:jc w:val="left"/>
        <w:rPr>
          <w:rFonts w:hint="default" w:ascii="Times New Roman" w:hAnsi="Times New Roman" w:cs="Times New Roman"/>
          <w:i/>
          <w:sz w:val="28"/>
          <w:szCs w:val="28"/>
        </w:rPr>
      </w:pPr>
      <w:r>
        <w:rPr>
          <w:rFonts w:hint="default" w:cs="Times New Roman"/>
          <w:i/>
          <w:w w:val="105"/>
          <w:sz w:val="28"/>
          <w:szCs w:val="28"/>
          <w:lang w:val="en-US"/>
        </w:rPr>
        <w:t>Đ</w:t>
      </w:r>
      <w:r>
        <w:rPr>
          <w:rFonts w:hint="default" w:ascii="Times New Roman" w:hAnsi="Times New Roman" w:cs="Times New Roman"/>
          <w:i/>
          <w:w w:val="105"/>
          <w:sz w:val="28"/>
          <w:szCs w:val="28"/>
        </w:rPr>
        <w:t xml:space="preserve">ường </w:t>
      </w:r>
      <w:r>
        <w:rPr>
          <w:rFonts w:hint="default" w:cs="Times New Roman"/>
          <w:i/>
          <w:w w:val="105"/>
          <w:sz w:val="28"/>
          <w:szCs w:val="28"/>
          <w:lang w:val="en-US"/>
        </w:rPr>
        <w:t>đ</w:t>
      </w:r>
      <w:r>
        <w:rPr>
          <w:rFonts w:hint="default" w:ascii="Times New Roman" w:hAnsi="Times New Roman" w:cs="Times New Roman"/>
          <w:i/>
          <w:w w:val="105"/>
          <w:sz w:val="28"/>
          <w:szCs w:val="28"/>
        </w:rPr>
        <w:t>i và chu</w:t>
      </w:r>
      <w:r>
        <w:rPr>
          <w:rFonts w:hint="default" w:ascii="Times New Roman" w:hAnsi="Times New Roman" w:cs="Times New Roman"/>
          <w:i/>
          <w:spacing w:val="-11"/>
          <w:w w:val="105"/>
          <w:sz w:val="28"/>
          <w:szCs w:val="28"/>
        </w:rPr>
        <w:t xml:space="preserve"> </w:t>
      </w:r>
      <w:r>
        <w:rPr>
          <w:rFonts w:hint="default" w:ascii="Times New Roman" w:hAnsi="Times New Roman" w:cs="Times New Roman"/>
          <w:i/>
          <w:w w:val="105"/>
          <w:sz w:val="28"/>
          <w:szCs w:val="28"/>
        </w:rPr>
        <w:t>trình</w:t>
      </w:r>
    </w:p>
    <w:p>
      <w:pPr>
        <w:pStyle w:val="7"/>
        <w:spacing w:before="84"/>
        <w:ind w:left="304"/>
        <w:rPr>
          <w:rFonts w:hint="default" w:ascii="Times New Roman" w:hAnsi="Times New Roman" w:cs="Times New Roman"/>
          <w:sz w:val="28"/>
          <w:szCs w:val="28"/>
        </w:rPr>
      </w:pPr>
      <w:r>
        <w:rPr>
          <w:rFonts w:hint="default" w:ascii="Times New Roman" w:hAnsi="Times New Roman" w:cs="Times New Roman"/>
          <w:sz w:val="28"/>
          <w:szCs w:val="28"/>
        </w:rPr>
        <w:t xml:space="preserve">Một dãy các </w:t>
      </w:r>
      <w:r>
        <w:rPr>
          <w:rFonts w:hint="default" w:cs="Times New Roman"/>
          <w:sz w:val="28"/>
          <w:szCs w:val="28"/>
          <w:lang w:val="en-US"/>
        </w:rPr>
        <w:t>đ</w:t>
      </w:r>
      <w:r>
        <w:rPr>
          <w:rFonts w:hint="default" w:ascii="Times New Roman" w:hAnsi="Times New Roman" w:cs="Times New Roman"/>
          <w:sz w:val="28"/>
          <w:szCs w:val="28"/>
        </w:rPr>
        <w:t>ỉnh:</w:t>
      </w:r>
    </w:p>
    <w:p>
      <w:pPr>
        <w:pStyle w:val="7"/>
        <w:spacing w:before="88"/>
        <w:ind w:left="310" w:right="304"/>
        <w:jc w:val="center"/>
        <w:rPr>
          <w:rFonts w:hint="default" w:ascii="Times New Roman" w:hAnsi="Times New Roman" w:cs="Times New Roman"/>
          <w:sz w:val="28"/>
          <w:szCs w:val="28"/>
        </w:rPr>
      </w:pPr>
      <w:r>
        <w:rPr>
          <w:rFonts w:hint="default" w:ascii="Times New Roman" w:hAnsi="Times New Roman" w:cs="Times New Roman"/>
          <w:sz w:val="28"/>
          <w:szCs w:val="28"/>
        </w:rPr>
        <w:t xml:space="preserve">P = </w:t>
      </w:r>
      <w:r>
        <w:rPr>
          <w:rFonts w:hint="default" w:ascii="Times New Roman" w:hAnsi="Times New Roman" w:cs="Times New Roman"/>
          <w:position w:val="1"/>
          <w:sz w:val="28"/>
          <w:szCs w:val="28"/>
        </w:rPr>
        <w:t>(</w:t>
      </w:r>
      <w:r>
        <w:rPr>
          <w:rFonts w:hint="default" w:ascii="Times New Roman" w:hAnsi="Times New Roman" w:cs="Times New Roman"/>
          <w:sz w:val="28"/>
          <w:szCs w:val="28"/>
        </w:rPr>
        <w:t>e</w:t>
      </w:r>
      <w:r>
        <w:rPr>
          <w:rFonts w:hint="default" w:ascii="Times New Roman" w:hAnsi="Times New Roman" w:cs="Times New Roman"/>
          <w:sz w:val="28"/>
          <w:szCs w:val="28"/>
          <w:vertAlign w:val="subscript"/>
        </w:rPr>
        <w:t>O</w:t>
      </w:r>
      <w:r>
        <w:rPr>
          <w:rFonts w:hint="default" w:ascii="Times New Roman" w:hAnsi="Times New Roman" w:cs="Times New Roman"/>
          <w:sz w:val="28"/>
          <w:szCs w:val="28"/>
          <w:vertAlign w:val="baseline"/>
        </w:rPr>
        <w:t>, e</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 … , e</w:t>
      </w:r>
      <w:r>
        <w:rPr>
          <w:rFonts w:hint="default" w:ascii="Times New Roman" w:hAnsi="Times New Roman" w:cs="Times New Roman"/>
          <w:sz w:val="28"/>
          <w:szCs w:val="28"/>
          <w:vertAlign w:val="subscript"/>
        </w:rPr>
        <w:t>k</w:t>
      </w:r>
      <w:r>
        <w:rPr>
          <w:rFonts w:hint="default" w:ascii="Times New Roman" w:hAnsi="Times New Roman" w:cs="Times New Roman"/>
          <w:position w:val="1"/>
          <w:sz w:val="28"/>
          <w:szCs w:val="28"/>
          <w:vertAlign w:val="baseline"/>
        </w:rPr>
        <w:t>)</w:t>
      </w:r>
    </w:p>
    <w:p>
      <w:pPr>
        <w:pStyle w:val="7"/>
        <w:spacing w:before="22" w:line="266" w:lineRule="auto"/>
        <w:ind w:left="304" w:right="292"/>
        <w:jc w:val="both"/>
        <w:rPr>
          <w:rFonts w:hint="default" w:ascii="Times New Roman" w:hAnsi="Times New Roman" w:cs="Times New Roman"/>
          <w:sz w:val="28"/>
          <w:szCs w:val="28"/>
        </w:rPr>
      </w:pPr>
      <w:r>
        <w:rPr>
          <w:rFonts w:hint="default" w:ascii="Times New Roman" w:hAnsi="Times New Roman" w:cs="Times New Roman"/>
          <w:spacing w:val="-3"/>
          <w:w w:val="110"/>
          <w:sz w:val="28"/>
          <w:szCs w:val="28"/>
        </w:rPr>
        <w:t>sao</w:t>
      </w:r>
      <w:r>
        <w:rPr>
          <w:rFonts w:hint="default" w:ascii="Times New Roman" w:hAnsi="Times New Roman" w:cs="Times New Roman"/>
          <w:spacing w:val="-8"/>
          <w:w w:val="110"/>
          <w:sz w:val="28"/>
          <w:szCs w:val="28"/>
        </w:rPr>
        <w:t xml:space="preserve"> </w:t>
      </w:r>
      <w:r>
        <w:rPr>
          <w:rFonts w:hint="default" w:ascii="Times New Roman" w:hAnsi="Times New Roman" w:cs="Times New Roman"/>
          <w:spacing w:val="-3"/>
          <w:w w:val="110"/>
          <w:sz w:val="28"/>
          <w:szCs w:val="28"/>
        </w:rPr>
        <w:t>cho</w:t>
      </w:r>
      <w:r>
        <w:rPr>
          <w:rFonts w:hint="default" w:ascii="Times New Roman" w:hAnsi="Times New Roman" w:cs="Times New Roman"/>
          <w:spacing w:val="-6"/>
          <w:w w:val="110"/>
          <w:sz w:val="28"/>
          <w:szCs w:val="28"/>
        </w:rPr>
        <w:t xml:space="preserve"> </w:t>
      </w:r>
      <w:r>
        <w:rPr>
          <w:rFonts w:hint="default" w:ascii="Times New Roman" w:hAnsi="Times New Roman" w:cs="Times New Roman"/>
          <w:w w:val="110"/>
          <w:position w:val="1"/>
          <w:sz w:val="28"/>
          <w:szCs w:val="28"/>
        </w:rPr>
        <w:t>(</w:t>
      </w:r>
      <w:r>
        <w:rPr>
          <w:rFonts w:hint="default" w:ascii="Times New Roman" w:hAnsi="Times New Roman" w:cs="Times New Roman"/>
          <w:w w:val="110"/>
          <w:sz w:val="28"/>
          <w:szCs w:val="28"/>
        </w:rPr>
        <w:t>e</w:t>
      </w:r>
      <w:r>
        <w:rPr>
          <w:rFonts w:hint="default" w:ascii="Times New Roman" w:hAnsi="Times New Roman" w:cs="Times New Roman"/>
          <w:w w:val="110"/>
          <w:sz w:val="28"/>
          <w:szCs w:val="28"/>
          <w:vertAlign w:val="subscript"/>
        </w:rPr>
        <w:t>i–1</w:t>
      </w:r>
      <w:r>
        <w:rPr>
          <w:rFonts w:hint="default" w:ascii="Times New Roman" w:hAnsi="Times New Roman" w:cs="Times New Roman"/>
          <w:w w:val="110"/>
          <w:sz w:val="28"/>
          <w:szCs w:val="28"/>
          <w:vertAlign w:val="baseline"/>
        </w:rPr>
        <w:t>,</w:t>
      </w:r>
      <w:r>
        <w:rPr>
          <w:rFonts w:hint="default" w:ascii="Times New Roman" w:hAnsi="Times New Roman" w:cs="Times New Roman"/>
          <w:spacing w:val="-36"/>
          <w:w w:val="110"/>
          <w:sz w:val="28"/>
          <w:szCs w:val="28"/>
          <w:vertAlign w:val="baseline"/>
        </w:rPr>
        <w:t xml:space="preserve"> </w:t>
      </w:r>
      <w:r>
        <w:rPr>
          <w:rFonts w:hint="default" w:ascii="Times New Roman" w:hAnsi="Times New Roman" w:cs="Times New Roman"/>
          <w:spacing w:val="2"/>
          <w:w w:val="110"/>
          <w:sz w:val="28"/>
          <w:szCs w:val="28"/>
          <w:vertAlign w:val="baseline"/>
        </w:rPr>
        <w:t>e</w:t>
      </w:r>
      <w:r>
        <w:rPr>
          <w:rFonts w:hint="default" w:ascii="Times New Roman" w:hAnsi="Times New Roman" w:cs="Times New Roman"/>
          <w:spacing w:val="2"/>
          <w:w w:val="110"/>
          <w:sz w:val="28"/>
          <w:szCs w:val="28"/>
          <w:vertAlign w:val="subscript"/>
        </w:rPr>
        <w:t>i</w:t>
      </w:r>
      <w:r>
        <w:rPr>
          <w:rFonts w:hint="default" w:ascii="Times New Roman" w:hAnsi="Times New Roman" w:cs="Times New Roman"/>
          <w:spacing w:val="2"/>
          <w:w w:val="110"/>
          <w:position w:val="1"/>
          <w:sz w:val="28"/>
          <w:szCs w:val="28"/>
          <w:vertAlign w:val="baseline"/>
        </w:rPr>
        <w:t>)</w:t>
      </w:r>
      <w:r>
        <w:rPr>
          <w:rFonts w:hint="default" w:ascii="Times New Roman" w:hAnsi="Times New Roman" w:cs="Times New Roman"/>
          <w:spacing w:val="-18"/>
          <w:w w:val="110"/>
          <w:position w:val="1"/>
          <w:sz w:val="28"/>
          <w:szCs w:val="28"/>
          <w:vertAlign w:val="baseline"/>
        </w:rPr>
        <w:t xml:space="preserve"> </w:t>
      </w:r>
      <w:r>
        <w:rPr>
          <w:rFonts w:hint="default" w:ascii="Times New Roman" w:hAnsi="Times New Roman" w:cs="Times New Roman"/>
          <w:w w:val="110"/>
          <w:sz w:val="28"/>
          <w:szCs w:val="28"/>
          <w:vertAlign w:val="baseline"/>
        </w:rPr>
        <w:t>C</w:t>
      </w:r>
      <w:r>
        <w:rPr>
          <w:rFonts w:hint="default" w:ascii="Times New Roman" w:hAnsi="Times New Roman" w:cs="Times New Roman"/>
          <w:spacing w:val="-15"/>
          <w:w w:val="110"/>
          <w:sz w:val="28"/>
          <w:szCs w:val="28"/>
          <w:vertAlign w:val="baseline"/>
        </w:rPr>
        <w:t xml:space="preserve"> </w:t>
      </w:r>
      <w:r>
        <w:rPr>
          <w:rFonts w:hint="default" w:ascii="Times New Roman" w:hAnsi="Times New Roman" w:cs="Times New Roman"/>
          <w:spacing w:val="4"/>
          <w:w w:val="110"/>
          <w:sz w:val="28"/>
          <w:szCs w:val="28"/>
          <w:vertAlign w:val="baseline"/>
        </w:rPr>
        <w:t>E,</w:t>
      </w:r>
      <w:r>
        <w:rPr>
          <w:rFonts w:hint="default" w:ascii="Times New Roman" w:hAnsi="Times New Roman" w:cs="Times New Roman"/>
          <w:spacing w:val="-10"/>
          <w:w w:val="110"/>
          <w:sz w:val="28"/>
          <w:szCs w:val="28"/>
          <w:vertAlign w:val="baseline"/>
        </w:rPr>
        <w:t xml:space="preserve"> </w:t>
      </w:r>
      <w:r>
        <w:rPr>
          <w:rFonts w:hint="default" w:ascii="Times New Roman" w:hAnsi="Times New Roman" w:cs="Times New Roman"/>
          <w:spacing w:val="2"/>
          <w:w w:val="110"/>
          <w:sz w:val="28"/>
          <w:szCs w:val="28"/>
          <w:vertAlign w:val="baseline"/>
        </w:rPr>
        <w:t>6i:</w:t>
      </w:r>
      <w:r>
        <w:rPr>
          <w:rFonts w:hint="default" w:ascii="Times New Roman" w:hAnsi="Times New Roman" w:cs="Times New Roman"/>
          <w:spacing w:val="-36"/>
          <w:w w:val="110"/>
          <w:sz w:val="28"/>
          <w:szCs w:val="28"/>
          <w:vertAlign w:val="baseline"/>
        </w:rPr>
        <w:t xml:space="preserve"> </w:t>
      </w:r>
      <w:r>
        <w:rPr>
          <w:rFonts w:hint="default" w:ascii="Times New Roman" w:hAnsi="Times New Roman" w:cs="Times New Roman"/>
          <w:w w:val="110"/>
          <w:sz w:val="28"/>
          <w:szCs w:val="28"/>
          <w:vertAlign w:val="baseline"/>
        </w:rPr>
        <w:t>1</w:t>
      </w:r>
      <w:r>
        <w:rPr>
          <w:rFonts w:hint="default" w:ascii="Times New Roman" w:hAnsi="Times New Roman" w:cs="Times New Roman"/>
          <w:spacing w:val="-17"/>
          <w:w w:val="110"/>
          <w:sz w:val="28"/>
          <w:szCs w:val="28"/>
          <w:vertAlign w:val="baseline"/>
        </w:rPr>
        <w:t xml:space="preserve"> </w:t>
      </w:r>
      <w:r>
        <w:rPr>
          <w:rFonts w:hint="default" w:ascii="Times New Roman" w:hAnsi="Times New Roman" w:cs="Times New Roman"/>
          <w:w w:val="110"/>
          <w:sz w:val="28"/>
          <w:szCs w:val="28"/>
          <w:vertAlign w:val="baseline"/>
        </w:rPr>
        <w:t>≤</w:t>
      </w:r>
      <w:r>
        <w:rPr>
          <w:rFonts w:hint="default" w:ascii="Times New Roman" w:hAnsi="Times New Roman" w:cs="Times New Roman"/>
          <w:spacing w:val="-17"/>
          <w:w w:val="110"/>
          <w:sz w:val="28"/>
          <w:szCs w:val="28"/>
          <w:vertAlign w:val="baseline"/>
        </w:rPr>
        <w:t xml:space="preserve"> </w:t>
      </w:r>
      <w:r>
        <w:rPr>
          <w:rFonts w:hint="default" w:ascii="Times New Roman" w:hAnsi="Times New Roman" w:cs="Times New Roman"/>
          <w:w w:val="110"/>
          <w:sz w:val="28"/>
          <w:szCs w:val="28"/>
          <w:vertAlign w:val="baseline"/>
        </w:rPr>
        <w:t>i</w:t>
      </w:r>
      <w:r>
        <w:rPr>
          <w:rFonts w:hint="default" w:ascii="Times New Roman" w:hAnsi="Times New Roman" w:cs="Times New Roman"/>
          <w:spacing w:val="-14"/>
          <w:w w:val="110"/>
          <w:sz w:val="28"/>
          <w:szCs w:val="28"/>
          <w:vertAlign w:val="baseline"/>
        </w:rPr>
        <w:t xml:space="preserve"> </w:t>
      </w:r>
      <w:r>
        <w:rPr>
          <w:rFonts w:hint="default" w:ascii="Times New Roman" w:hAnsi="Times New Roman" w:cs="Times New Roman"/>
          <w:w w:val="110"/>
          <w:sz w:val="28"/>
          <w:szCs w:val="28"/>
          <w:vertAlign w:val="baseline"/>
        </w:rPr>
        <w:t>≤</w:t>
      </w:r>
      <w:r>
        <w:rPr>
          <w:rFonts w:hint="default" w:ascii="Times New Roman" w:hAnsi="Times New Roman" w:cs="Times New Roman"/>
          <w:spacing w:val="-16"/>
          <w:w w:val="110"/>
          <w:sz w:val="28"/>
          <w:szCs w:val="28"/>
          <w:vertAlign w:val="baseline"/>
        </w:rPr>
        <w:t xml:space="preserve"> </w:t>
      </w:r>
      <w:r>
        <w:rPr>
          <w:rFonts w:hint="default" w:ascii="Times New Roman" w:hAnsi="Times New Roman" w:cs="Times New Roman"/>
          <w:w w:val="110"/>
          <w:sz w:val="28"/>
          <w:szCs w:val="28"/>
          <w:vertAlign w:val="baseline"/>
        </w:rPr>
        <w:t>k</w:t>
      </w:r>
      <w:r>
        <w:rPr>
          <w:rFonts w:hint="default" w:ascii="Times New Roman" w:hAnsi="Times New Roman" w:cs="Times New Roman"/>
          <w:spacing w:val="-1"/>
          <w:w w:val="110"/>
          <w:sz w:val="28"/>
          <w:szCs w:val="28"/>
          <w:vertAlign w:val="baseline"/>
        </w:rPr>
        <w:t xml:space="preserve"> </w:t>
      </w:r>
      <w:r>
        <w:rPr>
          <w:rFonts w:hint="default" w:cs="Times New Roman"/>
          <w:w w:val="110"/>
          <w:sz w:val="28"/>
          <w:szCs w:val="28"/>
          <w:vertAlign w:val="baseline"/>
          <w:lang w:val="en-US"/>
        </w:rPr>
        <w:t>đ</w:t>
      </w:r>
      <w:r>
        <w:rPr>
          <w:rFonts w:hint="default" w:ascii="Times New Roman" w:hAnsi="Times New Roman" w:cs="Times New Roman"/>
          <w:w w:val="110"/>
          <w:sz w:val="28"/>
          <w:szCs w:val="28"/>
          <w:vertAlign w:val="baseline"/>
        </w:rPr>
        <w:t>ược</w:t>
      </w:r>
      <w:r>
        <w:rPr>
          <w:rFonts w:hint="default" w:ascii="Times New Roman" w:hAnsi="Times New Roman" w:cs="Times New Roman"/>
          <w:spacing w:val="-7"/>
          <w:w w:val="110"/>
          <w:sz w:val="28"/>
          <w:szCs w:val="28"/>
          <w:vertAlign w:val="baseline"/>
        </w:rPr>
        <w:t xml:space="preserve"> </w:t>
      </w:r>
      <w:r>
        <w:rPr>
          <w:rFonts w:hint="default" w:ascii="Times New Roman" w:hAnsi="Times New Roman" w:cs="Times New Roman"/>
          <w:spacing w:val="-3"/>
          <w:w w:val="110"/>
          <w:sz w:val="28"/>
          <w:szCs w:val="28"/>
          <w:vertAlign w:val="baseline"/>
        </w:rPr>
        <w:t>gọi</w:t>
      </w:r>
      <w:r>
        <w:rPr>
          <w:rFonts w:hint="default" w:ascii="Times New Roman" w:hAnsi="Times New Roman" w:cs="Times New Roman"/>
          <w:spacing w:val="-9"/>
          <w:w w:val="110"/>
          <w:sz w:val="28"/>
          <w:szCs w:val="28"/>
          <w:vertAlign w:val="baseline"/>
        </w:rPr>
        <w:t xml:space="preserve"> </w:t>
      </w:r>
      <w:r>
        <w:rPr>
          <w:rFonts w:hint="default" w:ascii="Times New Roman" w:hAnsi="Times New Roman" w:cs="Times New Roman"/>
          <w:w w:val="110"/>
          <w:sz w:val="28"/>
          <w:szCs w:val="28"/>
          <w:vertAlign w:val="baseline"/>
        </w:rPr>
        <w:t>là</w:t>
      </w:r>
      <w:r>
        <w:rPr>
          <w:rFonts w:hint="default" w:ascii="Times New Roman" w:hAnsi="Times New Roman" w:cs="Times New Roman"/>
          <w:spacing w:val="-10"/>
          <w:w w:val="110"/>
          <w:sz w:val="28"/>
          <w:szCs w:val="28"/>
          <w:vertAlign w:val="baseline"/>
        </w:rPr>
        <w:t xml:space="preserve"> </w:t>
      </w:r>
      <w:r>
        <w:rPr>
          <w:rFonts w:hint="default" w:ascii="Times New Roman" w:hAnsi="Times New Roman" w:cs="Times New Roman"/>
          <w:w w:val="110"/>
          <w:sz w:val="28"/>
          <w:szCs w:val="28"/>
          <w:vertAlign w:val="baseline"/>
        </w:rPr>
        <w:t>một</w:t>
      </w:r>
      <w:r>
        <w:rPr>
          <w:rFonts w:hint="default" w:ascii="Times New Roman" w:hAnsi="Times New Roman" w:cs="Times New Roman"/>
          <w:spacing w:val="-9"/>
          <w:w w:val="110"/>
          <w:sz w:val="28"/>
          <w:szCs w:val="28"/>
          <w:vertAlign w:val="baseline"/>
        </w:rPr>
        <w:t xml:space="preserve"> </w:t>
      </w:r>
      <w:r>
        <w:rPr>
          <w:rFonts w:hint="default" w:cs="Times New Roman"/>
          <w:i/>
          <w:spacing w:val="-3"/>
          <w:w w:val="110"/>
          <w:sz w:val="28"/>
          <w:szCs w:val="28"/>
          <w:vertAlign w:val="baseline"/>
          <w:lang w:val="en-US"/>
        </w:rPr>
        <w:t>đ</w:t>
      </w:r>
      <w:r>
        <w:rPr>
          <w:rFonts w:hint="default" w:ascii="Times New Roman" w:hAnsi="Times New Roman" w:cs="Times New Roman"/>
          <w:i/>
          <w:spacing w:val="-3"/>
          <w:w w:val="110"/>
          <w:sz w:val="28"/>
          <w:szCs w:val="28"/>
          <w:vertAlign w:val="baseline"/>
        </w:rPr>
        <w:t>ường</w:t>
      </w:r>
      <w:r>
        <w:rPr>
          <w:rFonts w:hint="default" w:ascii="Times New Roman" w:hAnsi="Times New Roman" w:cs="Times New Roman"/>
          <w:i/>
          <w:spacing w:val="-8"/>
          <w:w w:val="110"/>
          <w:sz w:val="28"/>
          <w:szCs w:val="28"/>
          <w:vertAlign w:val="baseline"/>
        </w:rPr>
        <w:t xml:space="preserve"> </w:t>
      </w:r>
      <w:r>
        <w:rPr>
          <w:rFonts w:hint="default" w:cs="Times New Roman"/>
          <w:i/>
          <w:w w:val="110"/>
          <w:sz w:val="28"/>
          <w:szCs w:val="28"/>
          <w:vertAlign w:val="baseline"/>
          <w:lang w:val="en-US"/>
        </w:rPr>
        <w:t>đ</w:t>
      </w:r>
      <w:r>
        <w:rPr>
          <w:rFonts w:hint="default" w:ascii="Times New Roman" w:hAnsi="Times New Roman" w:cs="Times New Roman"/>
          <w:i/>
          <w:w w:val="110"/>
          <w:sz w:val="28"/>
          <w:szCs w:val="28"/>
          <w:vertAlign w:val="baseline"/>
        </w:rPr>
        <w:t>i</w:t>
      </w:r>
      <w:r>
        <w:rPr>
          <w:rFonts w:hint="default" w:ascii="Times New Roman" w:hAnsi="Times New Roman" w:cs="Times New Roman"/>
          <w:i/>
          <w:spacing w:val="-7"/>
          <w:w w:val="110"/>
          <w:sz w:val="28"/>
          <w:szCs w:val="28"/>
          <w:vertAlign w:val="baseline"/>
        </w:rPr>
        <w:t xml:space="preserve"> </w:t>
      </w:r>
      <w:r>
        <w:rPr>
          <w:rFonts w:hint="default" w:ascii="Times New Roman" w:hAnsi="Times New Roman" w:cs="Times New Roman"/>
          <w:spacing w:val="-3"/>
          <w:w w:val="110"/>
          <w:sz w:val="28"/>
          <w:szCs w:val="28"/>
          <w:vertAlign w:val="baseline"/>
        </w:rPr>
        <w:t>(</w:t>
      </w:r>
      <w:r>
        <w:rPr>
          <w:rFonts w:hint="default" w:ascii="Times New Roman" w:hAnsi="Times New Roman" w:cs="Times New Roman"/>
          <w:i/>
          <w:spacing w:val="-3"/>
          <w:w w:val="110"/>
          <w:sz w:val="28"/>
          <w:szCs w:val="28"/>
          <w:vertAlign w:val="baseline"/>
        </w:rPr>
        <w:t>path</w:t>
      </w:r>
      <w:r>
        <w:rPr>
          <w:rFonts w:hint="default" w:ascii="Times New Roman" w:hAnsi="Times New Roman" w:cs="Times New Roman"/>
          <w:spacing w:val="-3"/>
          <w:w w:val="110"/>
          <w:sz w:val="28"/>
          <w:szCs w:val="28"/>
          <w:vertAlign w:val="baseline"/>
        </w:rPr>
        <w:t>),</w:t>
      </w:r>
      <w:r>
        <w:rPr>
          <w:rFonts w:hint="default" w:ascii="Times New Roman" w:hAnsi="Times New Roman" w:cs="Times New Roman"/>
          <w:spacing w:val="-7"/>
          <w:w w:val="110"/>
          <w:sz w:val="28"/>
          <w:szCs w:val="28"/>
          <w:vertAlign w:val="baseline"/>
        </w:rPr>
        <w:t xml:space="preserve"> </w:t>
      </w:r>
      <w:r>
        <w:rPr>
          <w:rFonts w:hint="default" w:cs="Times New Roman"/>
          <w:w w:val="110"/>
          <w:sz w:val="28"/>
          <w:szCs w:val="28"/>
          <w:vertAlign w:val="baseline"/>
          <w:lang w:val="en-US"/>
        </w:rPr>
        <w:t>đ</w:t>
      </w:r>
      <w:r>
        <w:rPr>
          <w:rFonts w:hint="default" w:ascii="Times New Roman" w:hAnsi="Times New Roman" w:cs="Times New Roman"/>
          <w:w w:val="110"/>
          <w:sz w:val="28"/>
          <w:szCs w:val="28"/>
          <w:vertAlign w:val="baseline"/>
        </w:rPr>
        <w:t>ường</w:t>
      </w:r>
      <w:r>
        <w:rPr>
          <w:rFonts w:hint="default" w:ascii="Times New Roman" w:hAnsi="Times New Roman" w:cs="Times New Roman"/>
          <w:spacing w:val="-10"/>
          <w:w w:val="110"/>
          <w:sz w:val="28"/>
          <w:szCs w:val="28"/>
          <w:vertAlign w:val="baseline"/>
        </w:rPr>
        <w:t xml:space="preserve"> </w:t>
      </w:r>
      <w:r>
        <w:rPr>
          <w:rFonts w:hint="default" w:cs="Times New Roman"/>
          <w:w w:val="110"/>
          <w:sz w:val="28"/>
          <w:szCs w:val="28"/>
          <w:vertAlign w:val="baseline"/>
          <w:lang w:val="en-US"/>
        </w:rPr>
        <w:t>đ</w:t>
      </w:r>
      <w:r>
        <w:rPr>
          <w:rFonts w:hint="default" w:ascii="Times New Roman" w:hAnsi="Times New Roman" w:cs="Times New Roman"/>
          <w:w w:val="110"/>
          <w:sz w:val="28"/>
          <w:szCs w:val="28"/>
          <w:vertAlign w:val="baseline"/>
        </w:rPr>
        <w:t>i này</w:t>
      </w:r>
      <w:r>
        <w:rPr>
          <w:rFonts w:hint="default" w:ascii="Times New Roman" w:hAnsi="Times New Roman" w:cs="Times New Roman"/>
          <w:spacing w:val="-14"/>
          <w:w w:val="110"/>
          <w:sz w:val="28"/>
          <w:szCs w:val="28"/>
          <w:vertAlign w:val="baseline"/>
        </w:rPr>
        <w:t xml:space="preserve"> </w:t>
      </w:r>
      <w:r>
        <w:rPr>
          <w:rFonts w:hint="default" w:ascii="Times New Roman" w:hAnsi="Times New Roman" w:cs="Times New Roman"/>
          <w:spacing w:val="-3"/>
          <w:w w:val="110"/>
          <w:sz w:val="28"/>
          <w:szCs w:val="28"/>
          <w:vertAlign w:val="baseline"/>
        </w:rPr>
        <w:t>gồm</w:t>
      </w:r>
      <w:r>
        <w:rPr>
          <w:rFonts w:hint="default" w:ascii="Times New Roman" w:hAnsi="Times New Roman" w:cs="Times New Roman"/>
          <w:spacing w:val="-10"/>
          <w:w w:val="110"/>
          <w:sz w:val="28"/>
          <w:szCs w:val="28"/>
          <w:vertAlign w:val="baseline"/>
        </w:rPr>
        <w:t xml:space="preserve"> </w:t>
      </w:r>
      <w:r>
        <w:rPr>
          <w:rFonts w:hint="default" w:ascii="Times New Roman" w:hAnsi="Times New Roman" w:cs="Times New Roman"/>
          <w:w w:val="110"/>
          <w:sz w:val="28"/>
          <w:szCs w:val="28"/>
          <w:vertAlign w:val="baseline"/>
        </w:rPr>
        <w:t>k</w:t>
      </w:r>
      <w:r>
        <w:rPr>
          <w:rFonts w:hint="default" w:ascii="Times New Roman" w:hAnsi="Times New Roman" w:cs="Times New Roman"/>
          <w:spacing w:val="-22"/>
          <w:w w:val="110"/>
          <w:sz w:val="28"/>
          <w:szCs w:val="28"/>
          <w:vertAlign w:val="baseline"/>
        </w:rPr>
        <w:t xml:space="preserve"> </w:t>
      </w:r>
      <w:r>
        <w:rPr>
          <w:rFonts w:hint="default" w:ascii="Times New Roman" w:hAnsi="Times New Roman" w:cs="Times New Roman"/>
          <w:w w:val="110"/>
          <w:sz w:val="28"/>
          <w:szCs w:val="28"/>
          <w:vertAlign w:val="baseline"/>
        </w:rPr>
        <w:t>+</w:t>
      </w:r>
      <w:r>
        <w:rPr>
          <w:rFonts w:hint="default" w:ascii="Times New Roman" w:hAnsi="Times New Roman" w:cs="Times New Roman"/>
          <w:spacing w:val="-28"/>
          <w:w w:val="110"/>
          <w:sz w:val="28"/>
          <w:szCs w:val="28"/>
          <w:vertAlign w:val="baseline"/>
        </w:rPr>
        <w:t xml:space="preserve"> </w:t>
      </w:r>
      <w:r>
        <w:rPr>
          <w:rFonts w:hint="default" w:ascii="Times New Roman" w:hAnsi="Times New Roman" w:cs="Times New Roman"/>
          <w:w w:val="110"/>
          <w:sz w:val="28"/>
          <w:szCs w:val="28"/>
          <w:vertAlign w:val="baseline"/>
        </w:rPr>
        <w:t>1</w:t>
      </w:r>
      <w:r>
        <w:rPr>
          <w:rFonts w:hint="default" w:ascii="Times New Roman" w:hAnsi="Times New Roman" w:cs="Times New Roman"/>
          <w:spacing w:val="-9"/>
          <w:w w:val="110"/>
          <w:sz w:val="28"/>
          <w:szCs w:val="28"/>
          <w:vertAlign w:val="baseline"/>
        </w:rPr>
        <w:t xml:space="preserve"> </w:t>
      </w:r>
      <w:r>
        <w:rPr>
          <w:rFonts w:hint="default" w:cs="Times New Roman"/>
          <w:w w:val="110"/>
          <w:sz w:val="28"/>
          <w:szCs w:val="28"/>
          <w:vertAlign w:val="baseline"/>
          <w:lang w:val="en-US"/>
        </w:rPr>
        <w:t>đ</w:t>
      </w:r>
      <w:r>
        <w:rPr>
          <w:rFonts w:hint="default" w:ascii="Times New Roman" w:hAnsi="Times New Roman" w:cs="Times New Roman"/>
          <w:w w:val="110"/>
          <w:sz w:val="28"/>
          <w:szCs w:val="28"/>
          <w:vertAlign w:val="baseline"/>
        </w:rPr>
        <w:t>ỉnh</w:t>
      </w:r>
      <w:r>
        <w:rPr>
          <w:rFonts w:hint="default" w:ascii="Times New Roman" w:hAnsi="Times New Roman" w:cs="Times New Roman"/>
          <w:spacing w:val="-12"/>
          <w:w w:val="110"/>
          <w:sz w:val="28"/>
          <w:szCs w:val="28"/>
          <w:vertAlign w:val="baseline"/>
        </w:rPr>
        <w:t xml:space="preserve"> </w:t>
      </w:r>
      <w:r>
        <w:rPr>
          <w:rFonts w:hint="default" w:ascii="Times New Roman" w:hAnsi="Times New Roman" w:cs="Times New Roman"/>
          <w:w w:val="110"/>
          <w:sz w:val="28"/>
          <w:szCs w:val="28"/>
          <w:vertAlign w:val="baseline"/>
        </w:rPr>
        <w:t>e</w:t>
      </w:r>
      <w:r>
        <w:rPr>
          <w:rFonts w:hint="default" w:ascii="Times New Roman" w:hAnsi="Times New Roman" w:cs="Times New Roman"/>
          <w:w w:val="110"/>
          <w:sz w:val="28"/>
          <w:szCs w:val="28"/>
          <w:vertAlign w:val="subscript"/>
        </w:rPr>
        <w:t>O</w:t>
      </w:r>
      <w:r>
        <w:rPr>
          <w:rFonts w:hint="default" w:ascii="Times New Roman" w:hAnsi="Times New Roman" w:cs="Times New Roman"/>
          <w:w w:val="110"/>
          <w:sz w:val="28"/>
          <w:szCs w:val="28"/>
          <w:vertAlign w:val="baseline"/>
        </w:rPr>
        <w:t>,</w:t>
      </w:r>
      <w:r>
        <w:rPr>
          <w:rFonts w:hint="default" w:ascii="Times New Roman" w:hAnsi="Times New Roman" w:cs="Times New Roman"/>
          <w:spacing w:val="-37"/>
          <w:w w:val="110"/>
          <w:sz w:val="28"/>
          <w:szCs w:val="28"/>
          <w:vertAlign w:val="baseline"/>
        </w:rPr>
        <w:t xml:space="preserve"> </w:t>
      </w:r>
      <w:r>
        <w:rPr>
          <w:rFonts w:hint="default" w:ascii="Times New Roman" w:hAnsi="Times New Roman" w:cs="Times New Roman"/>
          <w:w w:val="110"/>
          <w:sz w:val="28"/>
          <w:szCs w:val="28"/>
          <w:vertAlign w:val="baseline"/>
        </w:rPr>
        <w:t>e</w:t>
      </w:r>
      <w:r>
        <w:rPr>
          <w:rFonts w:hint="default" w:ascii="Times New Roman" w:hAnsi="Times New Roman" w:cs="Times New Roman"/>
          <w:w w:val="110"/>
          <w:sz w:val="28"/>
          <w:szCs w:val="28"/>
          <w:vertAlign w:val="subscript"/>
        </w:rPr>
        <w:t>1</w:t>
      </w:r>
      <w:r>
        <w:rPr>
          <w:rFonts w:hint="default" w:ascii="Times New Roman" w:hAnsi="Times New Roman" w:cs="Times New Roman"/>
          <w:w w:val="110"/>
          <w:sz w:val="28"/>
          <w:szCs w:val="28"/>
          <w:vertAlign w:val="baseline"/>
        </w:rPr>
        <w:t>,</w:t>
      </w:r>
      <w:r>
        <w:rPr>
          <w:rFonts w:hint="default" w:ascii="Times New Roman" w:hAnsi="Times New Roman" w:cs="Times New Roman"/>
          <w:spacing w:val="-39"/>
          <w:w w:val="110"/>
          <w:sz w:val="28"/>
          <w:szCs w:val="28"/>
          <w:vertAlign w:val="baseline"/>
        </w:rPr>
        <w:t xml:space="preserve"> </w:t>
      </w:r>
      <w:r>
        <w:rPr>
          <w:rFonts w:hint="default" w:ascii="Times New Roman" w:hAnsi="Times New Roman" w:cs="Times New Roman"/>
          <w:w w:val="110"/>
          <w:sz w:val="28"/>
          <w:szCs w:val="28"/>
          <w:vertAlign w:val="baseline"/>
        </w:rPr>
        <w:t>…</w:t>
      </w:r>
      <w:r>
        <w:rPr>
          <w:rFonts w:hint="default" w:ascii="Times New Roman" w:hAnsi="Times New Roman" w:cs="Times New Roman"/>
          <w:spacing w:val="-37"/>
          <w:w w:val="110"/>
          <w:sz w:val="28"/>
          <w:szCs w:val="28"/>
          <w:vertAlign w:val="baseline"/>
        </w:rPr>
        <w:t xml:space="preserve"> </w:t>
      </w:r>
      <w:r>
        <w:rPr>
          <w:rFonts w:hint="default" w:ascii="Times New Roman" w:hAnsi="Times New Roman" w:cs="Times New Roman"/>
          <w:sz w:val="28"/>
          <w:szCs w:val="28"/>
          <w:vertAlign w:val="baseline"/>
        </w:rPr>
        <w:t>,</w:t>
      </w:r>
      <w:r>
        <w:rPr>
          <w:rFonts w:hint="default" w:ascii="Times New Roman" w:hAnsi="Times New Roman" w:cs="Times New Roman"/>
          <w:spacing w:val="-32"/>
          <w:sz w:val="28"/>
          <w:szCs w:val="28"/>
          <w:vertAlign w:val="baseline"/>
        </w:rPr>
        <w:t xml:space="preserve"> </w:t>
      </w:r>
      <w:r>
        <w:rPr>
          <w:rFonts w:hint="default" w:ascii="Times New Roman" w:hAnsi="Times New Roman" w:cs="Times New Roman"/>
          <w:spacing w:val="-4"/>
          <w:w w:val="110"/>
          <w:sz w:val="28"/>
          <w:szCs w:val="28"/>
          <w:vertAlign w:val="baseline"/>
        </w:rPr>
        <w:t>e</w:t>
      </w:r>
      <w:r>
        <w:rPr>
          <w:rFonts w:hint="default" w:ascii="Times New Roman" w:hAnsi="Times New Roman" w:cs="Times New Roman"/>
          <w:spacing w:val="-4"/>
          <w:w w:val="110"/>
          <w:sz w:val="28"/>
          <w:szCs w:val="28"/>
          <w:vertAlign w:val="subscript"/>
        </w:rPr>
        <w:t>k</w:t>
      </w:r>
      <w:r>
        <w:rPr>
          <w:rFonts w:hint="default" w:ascii="Times New Roman" w:hAnsi="Times New Roman" w:cs="Times New Roman"/>
          <w:spacing w:val="1"/>
          <w:w w:val="110"/>
          <w:sz w:val="28"/>
          <w:szCs w:val="28"/>
          <w:vertAlign w:val="baseline"/>
        </w:rPr>
        <w:t xml:space="preserve"> </w:t>
      </w:r>
      <w:r>
        <w:rPr>
          <w:rFonts w:hint="default" w:ascii="Times New Roman" w:hAnsi="Times New Roman" w:cs="Times New Roman"/>
          <w:w w:val="110"/>
          <w:sz w:val="28"/>
          <w:szCs w:val="28"/>
          <w:vertAlign w:val="baseline"/>
        </w:rPr>
        <w:t>và</w:t>
      </w:r>
      <w:r>
        <w:rPr>
          <w:rFonts w:hint="default" w:ascii="Times New Roman" w:hAnsi="Times New Roman" w:cs="Times New Roman"/>
          <w:spacing w:val="-10"/>
          <w:w w:val="110"/>
          <w:sz w:val="28"/>
          <w:szCs w:val="28"/>
          <w:vertAlign w:val="baseline"/>
        </w:rPr>
        <w:t xml:space="preserve"> </w:t>
      </w:r>
      <w:r>
        <w:rPr>
          <w:rFonts w:hint="default" w:ascii="Times New Roman" w:hAnsi="Times New Roman" w:cs="Times New Roman"/>
          <w:w w:val="110"/>
          <w:sz w:val="28"/>
          <w:szCs w:val="28"/>
          <w:vertAlign w:val="baseline"/>
        </w:rPr>
        <w:t>k</w:t>
      </w:r>
      <w:r>
        <w:rPr>
          <w:rFonts w:hint="default" w:ascii="Times New Roman" w:hAnsi="Times New Roman" w:cs="Times New Roman"/>
          <w:spacing w:val="-3"/>
          <w:w w:val="110"/>
          <w:sz w:val="28"/>
          <w:szCs w:val="28"/>
          <w:vertAlign w:val="baseline"/>
        </w:rPr>
        <w:t xml:space="preserve"> cạnh</w:t>
      </w:r>
      <w:r>
        <w:rPr>
          <w:rFonts w:hint="default" w:ascii="Times New Roman" w:hAnsi="Times New Roman" w:cs="Times New Roman"/>
          <w:spacing w:val="-10"/>
          <w:w w:val="110"/>
          <w:sz w:val="28"/>
          <w:szCs w:val="28"/>
          <w:vertAlign w:val="baseline"/>
        </w:rPr>
        <w:t xml:space="preserve"> </w:t>
      </w:r>
      <w:r>
        <w:rPr>
          <w:rFonts w:hint="default" w:ascii="Times New Roman" w:hAnsi="Times New Roman" w:cs="Times New Roman"/>
          <w:w w:val="110"/>
          <w:position w:val="1"/>
          <w:sz w:val="28"/>
          <w:szCs w:val="28"/>
          <w:vertAlign w:val="baseline"/>
        </w:rPr>
        <w:t>(</w:t>
      </w:r>
      <w:r>
        <w:rPr>
          <w:rFonts w:hint="default" w:ascii="Times New Roman" w:hAnsi="Times New Roman" w:cs="Times New Roman"/>
          <w:w w:val="110"/>
          <w:sz w:val="28"/>
          <w:szCs w:val="28"/>
          <w:vertAlign w:val="baseline"/>
        </w:rPr>
        <w:t>e</w:t>
      </w:r>
      <w:r>
        <w:rPr>
          <w:rFonts w:hint="default" w:ascii="Times New Roman" w:hAnsi="Times New Roman" w:cs="Times New Roman"/>
          <w:w w:val="110"/>
          <w:sz w:val="28"/>
          <w:szCs w:val="28"/>
          <w:vertAlign w:val="subscript"/>
        </w:rPr>
        <w:t>O</w:t>
      </w:r>
      <w:r>
        <w:rPr>
          <w:rFonts w:hint="default" w:ascii="Times New Roman" w:hAnsi="Times New Roman" w:cs="Times New Roman"/>
          <w:w w:val="110"/>
          <w:sz w:val="28"/>
          <w:szCs w:val="28"/>
          <w:vertAlign w:val="baseline"/>
        </w:rPr>
        <w:t>,</w:t>
      </w:r>
      <w:r>
        <w:rPr>
          <w:rFonts w:hint="default" w:ascii="Times New Roman" w:hAnsi="Times New Roman" w:cs="Times New Roman"/>
          <w:spacing w:val="-39"/>
          <w:w w:val="110"/>
          <w:sz w:val="28"/>
          <w:szCs w:val="28"/>
          <w:vertAlign w:val="baseline"/>
        </w:rPr>
        <w:t xml:space="preserve"> </w:t>
      </w:r>
      <w:r>
        <w:rPr>
          <w:rFonts w:hint="default" w:ascii="Times New Roman" w:hAnsi="Times New Roman" w:cs="Times New Roman"/>
          <w:w w:val="110"/>
          <w:sz w:val="28"/>
          <w:szCs w:val="28"/>
          <w:vertAlign w:val="baseline"/>
        </w:rPr>
        <w:t>e</w:t>
      </w:r>
      <w:r>
        <w:rPr>
          <w:rFonts w:hint="default" w:ascii="Times New Roman" w:hAnsi="Times New Roman" w:cs="Times New Roman"/>
          <w:w w:val="110"/>
          <w:sz w:val="28"/>
          <w:szCs w:val="28"/>
          <w:vertAlign w:val="subscript"/>
        </w:rPr>
        <w:t>1</w:t>
      </w:r>
      <w:r>
        <w:rPr>
          <w:rFonts w:hint="default" w:ascii="Times New Roman" w:hAnsi="Times New Roman" w:cs="Times New Roman"/>
          <w:w w:val="110"/>
          <w:position w:val="1"/>
          <w:sz w:val="28"/>
          <w:szCs w:val="28"/>
          <w:vertAlign w:val="baseline"/>
        </w:rPr>
        <w:t>)</w:t>
      </w:r>
      <w:r>
        <w:rPr>
          <w:rFonts w:hint="default" w:ascii="Times New Roman" w:hAnsi="Times New Roman" w:cs="Times New Roman"/>
          <w:w w:val="110"/>
          <w:sz w:val="28"/>
          <w:szCs w:val="28"/>
          <w:vertAlign w:val="baseline"/>
        </w:rPr>
        <w:t>,</w:t>
      </w:r>
      <w:r>
        <w:rPr>
          <w:rFonts w:hint="default" w:ascii="Times New Roman" w:hAnsi="Times New Roman" w:cs="Times New Roman"/>
          <w:spacing w:val="-38"/>
          <w:w w:val="110"/>
          <w:sz w:val="28"/>
          <w:szCs w:val="28"/>
          <w:vertAlign w:val="baseline"/>
        </w:rPr>
        <w:t xml:space="preserve"> </w:t>
      </w:r>
      <w:r>
        <w:rPr>
          <w:rFonts w:hint="default" w:ascii="Times New Roman" w:hAnsi="Times New Roman" w:cs="Times New Roman"/>
          <w:w w:val="110"/>
          <w:position w:val="1"/>
          <w:sz w:val="28"/>
          <w:szCs w:val="28"/>
          <w:vertAlign w:val="baseline"/>
        </w:rPr>
        <w:t>(</w:t>
      </w:r>
      <w:r>
        <w:rPr>
          <w:rFonts w:hint="default" w:ascii="Times New Roman" w:hAnsi="Times New Roman" w:cs="Times New Roman"/>
          <w:w w:val="110"/>
          <w:sz w:val="28"/>
          <w:szCs w:val="28"/>
          <w:vertAlign w:val="baseline"/>
        </w:rPr>
        <w:t>e</w:t>
      </w:r>
      <w:r>
        <w:rPr>
          <w:rFonts w:hint="default" w:ascii="Times New Roman" w:hAnsi="Times New Roman" w:cs="Times New Roman"/>
          <w:w w:val="110"/>
          <w:sz w:val="28"/>
          <w:szCs w:val="28"/>
          <w:vertAlign w:val="subscript"/>
        </w:rPr>
        <w:t>1</w:t>
      </w:r>
      <w:r>
        <w:rPr>
          <w:rFonts w:hint="default" w:ascii="Times New Roman" w:hAnsi="Times New Roman" w:cs="Times New Roman"/>
          <w:w w:val="110"/>
          <w:sz w:val="28"/>
          <w:szCs w:val="28"/>
          <w:vertAlign w:val="baseline"/>
        </w:rPr>
        <w:t>,</w:t>
      </w:r>
      <w:r>
        <w:rPr>
          <w:rFonts w:hint="default" w:ascii="Times New Roman" w:hAnsi="Times New Roman" w:cs="Times New Roman"/>
          <w:spacing w:val="-38"/>
          <w:w w:val="110"/>
          <w:sz w:val="28"/>
          <w:szCs w:val="28"/>
          <w:vertAlign w:val="baseline"/>
        </w:rPr>
        <w:t xml:space="preserve"> </w:t>
      </w:r>
      <w:r>
        <w:rPr>
          <w:rFonts w:hint="default" w:ascii="Times New Roman" w:hAnsi="Times New Roman" w:cs="Times New Roman"/>
          <w:w w:val="110"/>
          <w:sz w:val="28"/>
          <w:szCs w:val="28"/>
          <w:vertAlign w:val="baseline"/>
        </w:rPr>
        <w:t>e</w:t>
      </w:r>
      <w:r>
        <w:rPr>
          <w:rFonts w:hint="default" w:ascii="Times New Roman" w:hAnsi="Times New Roman" w:cs="Times New Roman"/>
          <w:w w:val="110"/>
          <w:sz w:val="28"/>
          <w:szCs w:val="28"/>
          <w:vertAlign w:val="subscript"/>
        </w:rPr>
        <w:t>2</w:t>
      </w:r>
      <w:r>
        <w:rPr>
          <w:rFonts w:hint="default" w:ascii="Times New Roman" w:hAnsi="Times New Roman" w:cs="Times New Roman"/>
          <w:w w:val="110"/>
          <w:position w:val="1"/>
          <w:sz w:val="28"/>
          <w:szCs w:val="28"/>
          <w:vertAlign w:val="baseline"/>
        </w:rPr>
        <w:t>)</w:t>
      </w:r>
      <w:r>
        <w:rPr>
          <w:rFonts w:hint="default" w:ascii="Times New Roman" w:hAnsi="Times New Roman" w:cs="Times New Roman"/>
          <w:w w:val="110"/>
          <w:sz w:val="28"/>
          <w:szCs w:val="28"/>
          <w:vertAlign w:val="baseline"/>
        </w:rPr>
        <w:t>,</w:t>
      </w:r>
      <w:r>
        <w:rPr>
          <w:rFonts w:hint="default" w:ascii="Times New Roman" w:hAnsi="Times New Roman" w:cs="Times New Roman"/>
          <w:spacing w:val="-39"/>
          <w:w w:val="110"/>
          <w:sz w:val="28"/>
          <w:szCs w:val="28"/>
          <w:vertAlign w:val="baseline"/>
        </w:rPr>
        <w:t xml:space="preserve"> </w:t>
      </w:r>
      <w:r>
        <w:rPr>
          <w:rFonts w:hint="default" w:ascii="Times New Roman" w:hAnsi="Times New Roman" w:cs="Times New Roman"/>
          <w:w w:val="110"/>
          <w:sz w:val="28"/>
          <w:szCs w:val="28"/>
          <w:vertAlign w:val="baseline"/>
        </w:rPr>
        <w:t>…</w:t>
      </w:r>
      <w:r>
        <w:rPr>
          <w:rFonts w:hint="default" w:ascii="Times New Roman" w:hAnsi="Times New Roman" w:cs="Times New Roman"/>
          <w:spacing w:val="-37"/>
          <w:w w:val="110"/>
          <w:sz w:val="28"/>
          <w:szCs w:val="28"/>
          <w:vertAlign w:val="baseline"/>
        </w:rPr>
        <w:t xml:space="preserve"> </w:t>
      </w:r>
      <w:r>
        <w:rPr>
          <w:rFonts w:hint="default" w:ascii="Times New Roman" w:hAnsi="Times New Roman" w:cs="Times New Roman"/>
          <w:sz w:val="28"/>
          <w:szCs w:val="28"/>
          <w:vertAlign w:val="baseline"/>
        </w:rPr>
        <w:t>,</w:t>
      </w:r>
      <w:r>
        <w:rPr>
          <w:rFonts w:hint="default" w:ascii="Times New Roman" w:hAnsi="Times New Roman" w:cs="Times New Roman"/>
          <w:spacing w:val="-32"/>
          <w:sz w:val="28"/>
          <w:szCs w:val="28"/>
          <w:vertAlign w:val="baseline"/>
        </w:rPr>
        <w:t xml:space="preserve"> </w:t>
      </w:r>
      <w:r>
        <w:rPr>
          <w:rFonts w:hint="default" w:ascii="Times New Roman" w:hAnsi="Times New Roman" w:cs="Times New Roman"/>
          <w:w w:val="110"/>
          <w:position w:val="1"/>
          <w:sz w:val="28"/>
          <w:szCs w:val="28"/>
          <w:vertAlign w:val="baseline"/>
        </w:rPr>
        <w:t>(</w:t>
      </w:r>
      <w:r>
        <w:rPr>
          <w:rFonts w:hint="default" w:ascii="Times New Roman" w:hAnsi="Times New Roman" w:cs="Times New Roman"/>
          <w:w w:val="110"/>
          <w:sz w:val="28"/>
          <w:szCs w:val="28"/>
          <w:vertAlign w:val="baseline"/>
        </w:rPr>
        <w:t>e</w:t>
      </w:r>
      <w:r>
        <w:rPr>
          <w:rFonts w:hint="default" w:ascii="Times New Roman" w:hAnsi="Times New Roman" w:cs="Times New Roman"/>
          <w:w w:val="110"/>
          <w:sz w:val="28"/>
          <w:szCs w:val="28"/>
          <w:vertAlign w:val="subscript"/>
        </w:rPr>
        <w:t>k–1</w:t>
      </w:r>
      <w:r>
        <w:rPr>
          <w:rFonts w:hint="default" w:ascii="Times New Roman" w:hAnsi="Times New Roman" w:cs="Times New Roman"/>
          <w:w w:val="110"/>
          <w:sz w:val="28"/>
          <w:szCs w:val="28"/>
          <w:vertAlign w:val="baseline"/>
        </w:rPr>
        <w:t>,</w:t>
      </w:r>
      <w:r>
        <w:rPr>
          <w:rFonts w:hint="default" w:ascii="Times New Roman" w:hAnsi="Times New Roman" w:cs="Times New Roman"/>
          <w:spacing w:val="-37"/>
          <w:w w:val="110"/>
          <w:sz w:val="28"/>
          <w:szCs w:val="28"/>
          <w:vertAlign w:val="baseline"/>
        </w:rPr>
        <w:t xml:space="preserve"> </w:t>
      </w:r>
      <w:r>
        <w:rPr>
          <w:rFonts w:hint="default" w:ascii="Times New Roman" w:hAnsi="Times New Roman" w:cs="Times New Roman"/>
          <w:w w:val="110"/>
          <w:sz w:val="28"/>
          <w:szCs w:val="28"/>
          <w:vertAlign w:val="baseline"/>
        </w:rPr>
        <w:t>e</w:t>
      </w:r>
      <w:r>
        <w:rPr>
          <w:rFonts w:hint="default" w:ascii="Times New Roman" w:hAnsi="Times New Roman" w:cs="Times New Roman"/>
          <w:w w:val="110"/>
          <w:sz w:val="28"/>
          <w:szCs w:val="28"/>
          <w:vertAlign w:val="subscript"/>
        </w:rPr>
        <w:t>k</w:t>
      </w:r>
      <w:r>
        <w:rPr>
          <w:rFonts w:hint="default" w:ascii="Times New Roman" w:hAnsi="Times New Roman" w:cs="Times New Roman"/>
          <w:w w:val="110"/>
          <w:position w:val="1"/>
          <w:sz w:val="28"/>
          <w:szCs w:val="28"/>
          <w:vertAlign w:val="baseline"/>
        </w:rPr>
        <w:t>)</w:t>
      </w:r>
      <w:r>
        <w:rPr>
          <w:rFonts w:hint="default" w:ascii="Times New Roman" w:hAnsi="Times New Roman" w:cs="Times New Roman"/>
          <w:w w:val="110"/>
          <w:sz w:val="28"/>
          <w:szCs w:val="28"/>
          <w:vertAlign w:val="baseline"/>
        </w:rPr>
        <w:t>.</w:t>
      </w:r>
      <w:r>
        <w:rPr>
          <w:rFonts w:hint="default" w:ascii="Times New Roman" w:hAnsi="Times New Roman" w:cs="Times New Roman"/>
          <w:spacing w:val="-12"/>
          <w:w w:val="110"/>
          <w:sz w:val="28"/>
          <w:szCs w:val="28"/>
          <w:vertAlign w:val="baseline"/>
        </w:rPr>
        <w:t xml:space="preserve"> </w:t>
      </w:r>
      <w:r>
        <w:rPr>
          <w:rFonts w:hint="default" w:ascii="Times New Roman" w:hAnsi="Times New Roman" w:cs="Times New Roman"/>
          <w:spacing w:val="-3"/>
          <w:w w:val="110"/>
          <w:sz w:val="28"/>
          <w:szCs w:val="28"/>
          <w:vertAlign w:val="baseline"/>
        </w:rPr>
        <w:t xml:space="preserve">Nếu </w:t>
      </w:r>
      <w:r>
        <w:rPr>
          <w:rFonts w:hint="default" w:ascii="Times New Roman" w:hAnsi="Times New Roman" w:cs="Times New Roman"/>
          <w:w w:val="110"/>
          <w:sz w:val="28"/>
          <w:szCs w:val="28"/>
          <w:vertAlign w:val="baseline"/>
        </w:rPr>
        <w:t>có</w:t>
      </w:r>
      <w:r>
        <w:rPr>
          <w:rFonts w:hint="default" w:ascii="Times New Roman" w:hAnsi="Times New Roman" w:cs="Times New Roman"/>
          <w:spacing w:val="-43"/>
          <w:w w:val="110"/>
          <w:sz w:val="28"/>
          <w:szCs w:val="28"/>
          <w:vertAlign w:val="baseline"/>
        </w:rPr>
        <w:t xml:space="preserve"> </w:t>
      </w:r>
      <w:r>
        <w:rPr>
          <w:rFonts w:hint="default" w:ascii="Times New Roman" w:hAnsi="Times New Roman" w:cs="Times New Roman"/>
          <w:w w:val="110"/>
          <w:sz w:val="28"/>
          <w:szCs w:val="28"/>
          <w:vertAlign w:val="baseline"/>
        </w:rPr>
        <w:t>một</w:t>
      </w:r>
      <w:r>
        <w:rPr>
          <w:rFonts w:hint="default" w:ascii="Times New Roman" w:hAnsi="Times New Roman" w:cs="Times New Roman"/>
          <w:spacing w:val="-43"/>
          <w:w w:val="110"/>
          <w:sz w:val="28"/>
          <w:szCs w:val="28"/>
          <w:vertAlign w:val="baseline"/>
        </w:rPr>
        <w:t xml:space="preserve"> </w:t>
      </w:r>
      <w:r>
        <w:rPr>
          <w:rFonts w:hint="default" w:cs="Times New Roman"/>
          <w:w w:val="110"/>
          <w:sz w:val="28"/>
          <w:szCs w:val="28"/>
          <w:vertAlign w:val="baseline"/>
          <w:lang w:val="en-US"/>
        </w:rPr>
        <w:t>đ</w:t>
      </w:r>
      <w:r>
        <w:rPr>
          <w:rFonts w:hint="default" w:ascii="Times New Roman" w:hAnsi="Times New Roman" w:cs="Times New Roman"/>
          <w:w w:val="110"/>
          <w:sz w:val="28"/>
          <w:szCs w:val="28"/>
          <w:vertAlign w:val="baseline"/>
        </w:rPr>
        <w:t>ường</w:t>
      </w:r>
      <w:r>
        <w:rPr>
          <w:rFonts w:hint="default" w:ascii="Times New Roman" w:hAnsi="Times New Roman" w:cs="Times New Roman"/>
          <w:spacing w:val="-43"/>
          <w:w w:val="110"/>
          <w:sz w:val="28"/>
          <w:szCs w:val="28"/>
          <w:vertAlign w:val="baseline"/>
        </w:rPr>
        <w:t xml:space="preserve"> </w:t>
      </w:r>
      <w:r>
        <w:rPr>
          <w:rFonts w:hint="default" w:cs="Times New Roman"/>
          <w:w w:val="110"/>
          <w:sz w:val="28"/>
          <w:szCs w:val="28"/>
          <w:vertAlign w:val="baseline"/>
          <w:lang w:val="en-US"/>
        </w:rPr>
        <w:t>đ</w:t>
      </w:r>
      <w:r>
        <w:rPr>
          <w:rFonts w:hint="default" w:ascii="Times New Roman" w:hAnsi="Times New Roman" w:cs="Times New Roman"/>
          <w:w w:val="110"/>
          <w:sz w:val="28"/>
          <w:szCs w:val="28"/>
          <w:vertAlign w:val="baseline"/>
        </w:rPr>
        <w:t>i</w:t>
      </w:r>
      <w:r>
        <w:rPr>
          <w:rFonts w:hint="default" w:ascii="Times New Roman" w:hAnsi="Times New Roman" w:cs="Times New Roman"/>
          <w:spacing w:val="-43"/>
          <w:w w:val="110"/>
          <w:sz w:val="28"/>
          <w:szCs w:val="28"/>
          <w:vertAlign w:val="baseline"/>
        </w:rPr>
        <w:t xml:space="preserve"> </w:t>
      </w:r>
      <w:r>
        <w:rPr>
          <w:rFonts w:hint="default" w:ascii="Times New Roman" w:hAnsi="Times New Roman" w:cs="Times New Roman"/>
          <w:w w:val="110"/>
          <w:sz w:val="28"/>
          <w:szCs w:val="28"/>
          <w:vertAlign w:val="baseline"/>
        </w:rPr>
        <w:t>như</w:t>
      </w:r>
      <w:r>
        <w:rPr>
          <w:rFonts w:hint="default" w:ascii="Times New Roman" w:hAnsi="Times New Roman" w:cs="Times New Roman"/>
          <w:spacing w:val="-42"/>
          <w:w w:val="110"/>
          <w:sz w:val="28"/>
          <w:szCs w:val="28"/>
          <w:vertAlign w:val="baseline"/>
        </w:rPr>
        <w:t xml:space="preserve"> </w:t>
      </w:r>
      <w:r>
        <w:rPr>
          <w:rFonts w:hint="default" w:ascii="Times New Roman" w:hAnsi="Times New Roman" w:cs="Times New Roman"/>
          <w:w w:val="110"/>
          <w:sz w:val="28"/>
          <w:szCs w:val="28"/>
          <w:vertAlign w:val="baseline"/>
        </w:rPr>
        <w:t>trên</w:t>
      </w:r>
      <w:r>
        <w:rPr>
          <w:rFonts w:hint="default" w:ascii="Times New Roman" w:hAnsi="Times New Roman" w:cs="Times New Roman"/>
          <w:spacing w:val="-43"/>
          <w:w w:val="110"/>
          <w:sz w:val="28"/>
          <w:szCs w:val="28"/>
          <w:vertAlign w:val="baseline"/>
        </w:rPr>
        <w:t xml:space="preserve"> </w:t>
      </w:r>
      <w:r>
        <w:rPr>
          <w:rFonts w:hint="default" w:ascii="Times New Roman" w:hAnsi="Times New Roman" w:cs="Times New Roman"/>
          <w:w w:val="110"/>
          <w:sz w:val="28"/>
          <w:szCs w:val="28"/>
          <w:vertAlign w:val="baseline"/>
        </w:rPr>
        <w:t>thì</w:t>
      </w:r>
      <w:r>
        <w:rPr>
          <w:rFonts w:hint="default" w:ascii="Times New Roman" w:hAnsi="Times New Roman" w:cs="Times New Roman"/>
          <w:spacing w:val="-42"/>
          <w:w w:val="110"/>
          <w:sz w:val="28"/>
          <w:szCs w:val="28"/>
          <w:vertAlign w:val="baseline"/>
        </w:rPr>
        <w:t xml:space="preserve"> </w:t>
      </w:r>
      <w:r>
        <w:rPr>
          <w:rFonts w:hint="default" w:ascii="Times New Roman" w:hAnsi="Times New Roman" w:cs="Times New Roman"/>
          <w:w w:val="110"/>
          <w:sz w:val="28"/>
          <w:szCs w:val="28"/>
          <w:vertAlign w:val="baseline"/>
        </w:rPr>
        <w:t>ta</w:t>
      </w:r>
      <w:r>
        <w:rPr>
          <w:rFonts w:hint="default" w:ascii="Times New Roman" w:hAnsi="Times New Roman" w:cs="Times New Roman"/>
          <w:spacing w:val="-44"/>
          <w:w w:val="110"/>
          <w:sz w:val="28"/>
          <w:szCs w:val="28"/>
          <w:vertAlign w:val="baseline"/>
        </w:rPr>
        <w:t xml:space="preserve"> </w:t>
      </w:r>
      <w:r>
        <w:rPr>
          <w:rFonts w:hint="default" w:ascii="Times New Roman" w:hAnsi="Times New Roman" w:cs="Times New Roman"/>
          <w:w w:val="110"/>
          <w:sz w:val="28"/>
          <w:szCs w:val="28"/>
          <w:vertAlign w:val="baseline"/>
        </w:rPr>
        <w:t>nói</w:t>
      </w:r>
      <w:r>
        <w:rPr>
          <w:rFonts w:hint="default" w:ascii="Times New Roman" w:hAnsi="Times New Roman" w:cs="Times New Roman"/>
          <w:spacing w:val="-42"/>
          <w:w w:val="110"/>
          <w:sz w:val="28"/>
          <w:szCs w:val="28"/>
          <w:vertAlign w:val="baseline"/>
        </w:rPr>
        <w:t xml:space="preserve"> </w:t>
      </w:r>
      <w:r>
        <w:rPr>
          <w:rFonts w:hint="default" w:ascii="Times New Roman" w:hAnsi="Times New Roman" w:cs="Times New Roman"/>
          <w:spacing w:val="-4"/>
          <w:w w:val="110"/>
          <w:sz w:val="28"/>
          <w:szCs w:val="28"/>
          <w:vertAlign w:val="baseline"/>
        </w:rPr>
        <w:t>e</w:t>
      </w:r>
      <w:r>
        <w:rPr>
          <w:rFonts w:hint="default" w:ascii="Times New Roman" w:hAnsi="Times New Roman" w:cs="Times New Roman"/>
          <w:spacing w:val="-4"/>
          <w:w w:val="110"/>
          <w:sz w:val="28"/>
          <w:szCs w:val="28"/>
          <w:vertAlign w:val="subscript"/>
        </w:rPr>
        <w:t>k</w:t>
      </w:r>
      <w:r>
        <w:rPr>
          <w:rFonts w:hint="default" w:ascii="Times New Roman" w:hAnsi="Times New Roman" w:cs="Times New Roman"/>
          <w:spacing w:val="-34"/>
          <w:w w:val="110"/>
          <w:sz w:val="28"/>
          <w:szCs w:val="28"/>
          <w:vertAlign w:val="baseline"/>
        </w:rPr>
        <w:t xml:space="preserve"> </w:t>
      </w:r>
      <w:r>
        <w:rPr>
          <w:rFonts w:hint="default" w:cs="Times New Roman"/>
          <w:i/>
          <w:spacing w:val="-3"/>
          <w:w w:val="110"/>
          <w:sz w:val="28"/>
          <w:szCs w:val="28"/>
          <w:vertAlign w:val="baseline"/>
          <w:lang w:val="en-US"/>
        </w:rPr>
        <w:t>đ</w:t>
      </w:r>
      <w:r>
        <w:rPr>
          <w:rFonts w:hint="default" w:ascii="Times New Roman" w:hAnsi="Times New Roman" w:cs="Times New Roman"/>
          <w:i/>
          <w:spacing w:val="-3"/>
          <w:w w:val="110"/>
          <w:sz w:val="28"/>
          <w:szCs w:val="28"/>
          <w:vertAlign w:val="baseline"/>
        </w:rPr>
        <w:t>ến</w:t>
      </w:r>
      <w:r>
        <w:rPr>
          <w:rFonts w:hint="default" w:ascii="Times New Roman" w:hAnsi="Times New Roman" w:cs="Times New Roman"/>
          <w:i/>
          <w:spacing w:val="-43"/>
          <w:w w:val="110"/>
          <w:sz w:val="28"/>
          <w:szCs w:val="28"/>
          <w:vertAlign w:val="baseline"/>
        </w:rPr>
        <w:t xml:space="preserve"> </w:t>
      </w:r>
      <w:r>
        <w:rPr>
          <w:rFonts w:hint="default" w:cs="Times New Roman"/>
          <w:i/>
          <w:w w:val="110"/>
          <w:sz w:val="28"/>
          <w:szCs w:val="28"/>
          <w:vertAlign w:val="baseline"/>
          <w:lang w:val="en-US"/>
        </w:rPr>
        <w:t>đ</w:t>
      </w:r>
      <w:r>
        <w:rPr>
          <w:rFonts w:hint="default" w:ascii="Times New Roman" w:hAnsi="Times New Roman" w:cs="Times New Roman"/>
          <w:i/>
          <w:w w:val="110"/>
          <w:sz w:val="28"/>
          <w:szCs w:val="28"/>
          <w:vertAlign w:val="baseline"/>
        </w:rPr>
        <w:t>ược</w:t>
      </w:r>
      <w:r>
        <w:rPr>
          <w:rFonts w:hint="default" w:ascii="Times New Roman" w:hAnsi="Times New Roman" w:cs="Times New Roman"/>
          <w:i/>
          <w:spacing w:val="-43"/>
          <w:w w:val="110"/>
          <w:sz w:val="28"/>
          <w:szCs w:val="28"/>
          <w:vertAlign w:val="baseline"/>
        </w:rPr>
        <w:t xml:space="preserve"> </w:t>
      </w:r>
      <w:r>
        <w:rPr>
          <w:rFonts w:hint="default" w:ascii="Times New Roman" w:hAnsi="Times New Roman" w:cs="Times New Roman"/>
          <w:spacing w:val="-3"/>
          <w:w w:val="110"/>
          <w:sz w:val="28"/>
          <w:szCs w:val="28"/>
          <w:vertAlign w:val="baseline"/>
        </w:rPr>
        <w:t>(</w:t>
      </w:r>
      <w:r>
        <w:rPr>
          <w:rFonts w:hint="default" w:ascii="Times New Roman" w:hAnsi="Times New Roman" w:cs="Times New Roman"/>
          <w:i/>
          <w:spacing w:val="-3"/>
          <w:w w:val="110"/>
          <w:sz w:val="28"/>
          <w:szCs w:val="28"/>
          <w:vertAlign w:val="baseline"/>
        </w:rPr>
        <w:t>reachable</w:t>
      </w:r>
      <w:r>
        <w:rPr>
          <w:rFonts w:hint="default" w:ascii="Times New Roman" w:hAnsi="Times New Roman" w:cs="Times New Roman"/>
          <w:spacing w:val="-3"/>
          <w:w w:val="110"/>
          <w:sz w:val="28"/>
          <w:szCs w:val="28"/>
          <w:vertAlign w:val="baseline"/>
        </w:rPr>
        <w:t>)</w:t>
      </w:r>
      <w:r>
        <w:rPr>
          <w:rFonts w:hint="default" w:ascii="Times New Roman" w:hAnsi="Times New Roman" w:cs="Times New Roman"/>
          <w:spacing w:val="-43"/>
          <w:w w:val="110"/>
          <w:sz w:val="28"/>
          <w:szCs w:val="28"/>
          <w:vertAlign w:val="baseline"/>
        </w:rPr>
        <w:t xml:space="preserve"> </w:t>
      </w:r>
      <w:r>
        <w:rPr>
          <w:rFonts w:hint="default" w:ascii="Times New Roman" w:hAnsi="Times New Roman" w:cs="Times New Roman"/>
          <w:w w:val="110"/>
          <w:sz w:val="28"/>
          <w:szCs w:val="28"/>
          <w:vertAlign w:val="baseline"/>
        </w:rPr>
        <w:t>từ</w:t>
      </w:r>
      <w:r>
        <w:rPr>
          <w:rFonts w:hint="default" w:ascii="Times New Roman" w:hAnsi="Times New Roman" w:cs="Times New Roman"/>
          <w:spacing w:val="-42"/>
          <w:w w:val="110"/>
          <w:sz w:val="28"/>
          <w:szCs w:val="28"/>
          <w:vertAlign w:val="baseline"/>
        </w:rPr>
        <w:t xml:space="preserve"> </w:t>
      </w:r>
      <w:r>
        <w:rPr>
          <w:rFonts w:hint="default" w:ascii="Times New Roman" w:hAnsi="Times New Roman" w:cs="Times New Roman"/>
          <w:spacing w:val="-4"/>
          <w:w w:val="110"/>
          <w:sz w:val="28"/>
          <w:szCs w:val="28"/>
          <w:vertAlign w:val="baseline"/>
        </w:rPr>
        <w:t>e</w:t>
      </w:r>
      <w:r>
        <w:rPr>
          <w:rFonts w:hint="default" w:ascii="Times New Roman" w:hAnsi="Times New Roman" w:cs="Times New Roman"/>
          <w:spacing w:val="-4"/>
          <w:w w:val="110"/>
          <w:sz w:val="28"/>
          <w:szCs w:val="28"/>
          <w:vertAlign w:val="subscript"/>
        </w:rPr>
        <w:t>O</w:t>
      </w:r>
      <w:r>
        <w:rPr>
          <w:rFonts w:hint="default" w:ascii="Times New Roman" w:hAnsi="Times New Roman" w:cs="Times New Roman"/>
          <w:spacing w:val="-37"/>
          <w:w w:val="110"/>
          <w:sz w:val="28"/>
          <w:szCs w:val="28"/>
          <w:vertAlign w:val="baseline"/>
        </w:rPr>
        <w:t xml:space="preserve"> </w:t>
      </w:r>
      <w:r>
        <w:rPr>
          <w:rFonts w:hint="default" w:ascii="Times New Roman" w:hAnsi="Times New Roman" w:cs="Times New Roman"/>
          <w:w w:val="110"/>
          <w:sz w:val="28"/>
          <w:szCs w:val="28"/>
          <w:vertAlign w:val="baseline"/>
        </w:rPr>
        <w:t>hay</w:t>
      </w:r>
      <w:r>
        <w:rPr>
          <w:rFonts w:hint="default" w:ascii="Times New Roman" w:hAnsi="Times New Roman" w:cs="Times New Roman"/>
          <w:spacing w:val="-44"/>
          <w:w w:val="110"/>
          <w:sz w:val="28"/>
          <w:szCs w:val="28"/>
          <w:vertAlign w:val="baseline"/>
        </w:rPr>
        <w:t xml:space="preserve"> </w:t>
      </w:r>
      <w:r>
        <w:rPr>
          <w:rFonts w:hint="default" w:ascii="Times New Roman" w:hAnsi="Times New Roman" w:cs="Times New Roman"/>
          <w:spacing w:val="-4"/>
          <w:w w:val="110"/>
          <w:sz w:val="28"/>
          <w:szCs w:val="28"/>
          <w:vertAlign w:val="baseline"/>
        </w:rPr>
        <w:t>e</w:t>
      </w:r>
      <w:r>
        <w:rPr>
          <w:rFonts w:hint="default" w:ascii="Times New Roman" w:hAnsi="Times New Roman" w:cs="Times New Roman"/>
          <w:spacing w:val="-4"/>
          <w:w w:val="110"/>
          <w:sz w:val="28"/>
          <w:szCs w:val="28"/>
          <w:vertAlign w:val="subscript"/>
        </w:rPr>
        <w:t>O</w:t>
      </w:r>
      <w:r>
        <w:rPr>
          <w:rFonts w:hint="default" w:ascii="Times New Roman" w:hAnsi="Times New Roman" w:cs="Times New Roman"/>
          <w:spacing w:val="-36"/>
          <w:w w:val="110"/>
          <w:sz w:val="28"/>
          <w:szCs w:val="28"/>
          <w:vertAlign w:val="baseline"/>
        </w:rPr>
        <w:t xml:space="preserve"> </w:t>
      </w:r>
      <w:r>
        <w:rPr>
          <w:rFonts w:hint="default" w:cs="Times New Roman"/>
          <w:spacing w:val="-3"/>
          <w:w w:val="110"/>
          <w:sz w:val="28"/>
          <w:szCs w:val="28"/>
          <w:vertAlign w:val="baseline"/>
          <w:lang w:val="en-US"/>
        </w:rPr>
        <w:t>đ</w:t>
      </w:r>
      <w:r>
        <w:rPr>
          <w:rFonts w:hint="default" w:ascii="Times New Roman" w:hAnsi="Times New Roman" w:cs="Times New Roman"/>
          <w:spacing w:val="-3"/>
          <w:w w:val="110"/>
          <w:sz w:val="28"/>
          <w:szCs w:val="28"/>
          <w:vertAlign w:val="baseline"/>
        </w:rPr>
        <w:t>ến</w:t>
      </w:r>
      <w:r>
        <w:rPr>
          <w:rFonts w:hint="default" w:ascii="Times New Roman" w:hAnsi="Times New Roman" w:cs="Times New Roman"/>
          <w:spacing w:val="-42"/>
          <w:w w:val="110"/>
          <w:sz w:val="28"/>
          <w:szCs w:val="28"/>
          <w:vertAlign w:val="baseline"/>
        </w:rPr>
        <w:t xml:space="preserve"> </w:t>
      </w:r>
      <w:r>
        <w:rPr>
          <w:rFonts w:hint="default" w:cs="Times New Roman"/>
          <w:w w:val="110"/>
          <w:sz w:val="28"/>
          <w:szCs w:val="28"/>
          <w:vertAlign w:val="baseline"/>
          <w:lang w:val="en-US"/>
        </w:rPr>
        <w:t>đ</w:t>
      </w:r>
      <w:r>
        <w:rPr>
          <w:rFonts w:hint="default" w:ascii="Times New Roman" w:hAnsi="Times New Roman" w:cs="Times New Roman"/>
          <w:w w:val="110"/>
          <w:sz w:val="28"/>
          <w:szCs w:val="28"/>
          <w:vertAlign w:val="baseline"/>
        </w:rPr>
        <w:t xml:space="preserve">ược </w:t>
      </w:r>
      <w:r>
        <w:rPr>
          <w:rFonts w:hint="default" w:ascii="Times New Roman" w:hAnsi="Times New Roman" w:cs="Times New Roman"/>
          <w:spacing w:val="2"/>
          <w:w w:val="110"/>
          <w:sz w:val="28"/>
          <w:szCs w:val="28"/>
          <w:vertAlign w:val="baseline"/>
        </w:rPr>
        <w:t>e</w:t>
      </w:r>
      <w:r>
        <w:rPr>
          <w:rFonts w:hint="default" w:ascii="Times New Roman" w:hAnsi="Times New Roman" w:cs="Times New Roman"/>
          <w:spacing w:val="2"/>
          <w:w w:val="110"/>
          <w:sz w:val="28"/>
          <w:szCs w:val="28"/>
          <w:vertAlign w:val="subscript"/>
        </w:rPr>
        <w:t>k</w:t>
      </w:r>
      <w:r>
        <w:rPr>
          <w:rFonts w:hint="default" w:ascii="Times New Roman" w:hAnsi="Times New Roman" w:cs="Times New Roman"/>
          <w:spacing w:val="2"/>
          <w:w w:val="110"/>
          <w:sz w:val="28"/>
          <w:szCs w:val="28"/>
          <w:vertAlign w:val="baseline"/>
        </w:rPr>
        <w:t>,</w:t>
      </w:r>
      <w:r>
        <w:rPr>
          <w:rFonts w:hint="default" w:ascii="Times New Roman" w:hAnsi="Times New Roman" w:cs="Times New Roman"/>
          <w:spacing w:val="-24"/>
          <w:w w:val="110"/>
          <w:sz w:val="28"/>
          <w:szCs w:val="28"/>
          <w:vertAlign w:val="baseline"/>
        </w:rPr>
        <w:t xml:space="preserve"> </w:t>
      </w:r>
      <w:r>
        <w:rPr>
          <w:rFonts w:hint="default" w:ascii="Times New Roman" w:hAnsi="Times New Roman" w:cs="Times New Roman"/>
          <w:w w:val="110"/>
          <w:sz w:val="28"/>
          <w:szCs w:val="28"/>
          <w:vertAlign w:val="baseline"/>
        </w:rPr>
        <w:t>kí</w:t>
      </w:r>
      <w:r>
        <w:rPr>
          <w:rFonts w:hint="default" w:ascii="Times New Roman" w:hAnsi="Times New Roman" w:cs="Times New Roman"/>
          <w:spacing w:val="-23"/>
          <w:w w:val="110"/>
          <w:sz w:val="28"/>
          <w:szCs w:val="28"/>
          <w:vertAlign w:val="baseline"/>
        </w:rPr>
        <w:t xml:space="preserve"> </w:t>
      </w:r>
      <w:r>
        <w:rPr>
          <w:rFonts w:hint="default" w:ascii="Times New Roman" w:hAnsi="Times New Roman" w:cs="Times New Roman"/>
          <w:spacing w:val="-3"/>
          <w:w w:val="110"/>
          <w:sz w:val="28"/>
          <w:szCs w:val="28"/>
          <w:vertAlign w:val="baseline"/>
        </w:rPr>
        <w:t>hiệu</w:t>
      </w:r>
      <w:r>
        <w:rPr>
          <w:rFonts w:hint="default" w:ascii="Times New Roman" w:hAnsi="Times New Roman" w:cs="Times New Roman"/>
          <w:spacing w:val="-21"/>
          <w:w w:val="110"/>
          <w:sz w:val="28"/>
          <w:szCs w:val="28"/>
          <w:vertAlign w:val="baseline"/>
        </w:rPr>
        <w:t xml:space="preserve"> </w:t>
      </w:r>
      <w:r>
        <w:rPr>
          <w:rFonts w:hint="default" w:ascii="Times New Roman" w:hAnsi="Times New Roman" w:cs="Times New Roman"/>
          <w:spacing w:val="-4"/>
          <w:w w:val="110"/>
          <w:sz w:val="28"/>
          <w:szCs w:val="28"/>
          <w:vertAlign w:val="baseline"/>
        </w:rPr>
        <w:t>e</w:t>
      </w:r>
      <w:r>
        <w:rPr>
          <w:rFonts w:hint="default" w:ascii="Times New Roman" w:hAnsi="Times New Roman" w:cs="Times New Roman"/>
          <w:spacing w:val="-4"/>
          <w:w w:val="110"/>
          <w:sz w:val="28"/>
          <w:szCs w:val="28"/>
          <w:vertAlign w:val="subscript"/>
        </w:rPr>
        <w:t>O</w:t>
      </w:r>
      <w:r>
        <w:rPr>
          <w:rFonts w:hint="default" w:ascii="Times New Roman" w:hAnsi="Times New Roman" w:cs="Times New Roman"/>
          <w:spacing w:val="-15"/>
          <w:w w:val="110"/>
          <w:sz w:val="28"/>
          <w:szCs w:val="28"/>
          <w:vertAlign w:val="baseline"/>
        </w:rPr>
        <w:t xml:space="preserve"> </w:t>
      </w:r>
      <w:r>
        <w:rPr>
          <w:rFonts w:hint="default" w:ascii="Times New Roman" w:hAnsi="Times New Roman" w:cs="Times New Roman"/>
          <w:w w:val="570"/>
          <w:sz w:val="28"/>
          <w:szCs w:val="28"/>
          <w:vertAlign w:val="baseline"/>
        </w:rPr>
        <w:t>⁄</w:t>
      </w:r>
      <w:r>
        <w:rPr>
          <w:rFonts w:hint="default" w:ascii="Times New Roman" w:hAnsi="Times New Roman" w:cs="Times New Roman"/>
          <w:spacing w:val="-289"/>
          <w:w w:val="570"/>
          <w:sz w:val="28"/>
          <w:szCs w:val="28"/>
          <w:vertAlign w:val="baseline"/>
        </w:rPr>
        <w:t xml:space="preserve"> </w:t>
      </w:r>
      <w:r>
        <w:rPr>
          <w:rFonts w:hint="default" w:ascii="Times New Roman" w:hAnsi="Times New Roman" w:cs="Times New Roman"/>
          <w:spacing w:val="2"/>
          <w:w w:val="110"/>
          <w:sz w:val="28"/>
          <w:szCs w:val="28"/>
          <w:vertAlign w:val="baseline"/>
        </w:rPr>
        <w:t>e</w:t>
      </w:r>
      <w:r>
        <w:rPr>
          <w:rFonts w:hint="default" w:ascii="Times New Roman" w:hAnsi="Times New Roman" w:cs="Times New Roman"/>
          <w:spacing w:val="2"/>
          <w:w w:val="110"/>
          <w:sz w:val="28"/>
          <w:szCs w:val="28"/>
          <w:vertAlign w:val="subscript"/>
        </w:rPr>
        <w:t>k</w:t>
      </w:r>
      <w:r>
        <w:rPr>
          <w:rFonts w:hint="default" w:ascii="Times New Roman" w:hAnsi="Times New Roman" w:cs="Times New Roman"/>
          <w:spacing w:val="2"/>
          <w:w w:val="110"/>
          <w:sz w:val="28"/>
          <w:szCs w:val="28"/>
          <w:vertAlign w:val="baseline"/>
        </w:rPr>
        <w:t>.</w:t>
      </w:r>
      <w:r>
        <w:rPr>
          <w:rFonts w:hint="default" w:ascii="Times New Roman" w:hAnsi="Times New Roman" w:cs="Times New Roman"/>
          <w:spacing w:val="-23"/>
          <w:w w:val="110"/>
          <w:sz w:val="28"/>
          <w:szCs w:val="28"/>
          <w:vertAlign w:val="baseline"/>
        </w:rPr>
        <w:t xml:space="preserve"> </w:t>
      </w:r>
      <w:r>
        <w:rPr>
          <w:rFonts w:hint="default" w:cs="Times New Roman"/>
          <w:w w:val="110"/>
          <w:sz w:val="28"/>
          <w:szCs w:val="28"/>
          <w:vertAlign w:val="baseline"/>
          <w:lang w:val="en-US"/>
        </w:rPr>
        <w:t>Đ</w:t>
      </w:r>
      <w:r>
        <w:rPr>
          <w:rFonts w:hint="default" w:ascii="Times New Roman" w:hAnsi="Times New Roman" w:cs="Times New Roman"/>
          <w:w w:val="110"/>
          <w:sz w:val="28"/>
          <w:szCs w:val="28"/>
          <w:vertAlign w:val="baseline"/>
        </w:rPr>
        <w:t>ỉnh</w:t>
      </w:r>
      <w:r>
        <w:rPr>
          <w:rFonts w:hint="default" w:ascii="Times New Roman" w:hAnsi="Times New Roman" w:cs="Times New Roman"/>
          <w:spacing w:val="-22"/>
          <w:w w:val="110"/>
          <w:sz w:val="28"/>
          <w:szCs w:val="28"/>
          <w:vertAlign w:val="baseline"/>
        </w:rPr>
        <w:t xml:space="preserve"> </w:t>
      </w:r>
      <w:r>
        <w:rPr>
          <w:rFonts w:hint="default" w:ascii="Times New Roman" w:hAnsi="Times New Roman" w:cs="Times New Roman"/>
          <w:spacing w:val="-4"/>
          <w:w w:val="110"/>
          <w:sz w:val="28"/>
          <w:szCs w:val="28"/>
          <w:vertAlign w:val="baseline"/>
        </w:rPr>
        <w:t>e</w:t>
      </w:r>
      <w:r>
        <w:rPr>
          <w:rFonts w:hint="default" w:ascii="Times New Roman" w:hAnsi="Times New Roman" w:cs="Times New Roman"/>
          <w:spacing w:val="-4"/>
          <w:w w:val="110"/>
          <w:sz w:val="28"/>
          <w:szCs w:val="28"/>
          <w:vertAlign w:val="subscript"/>
        </w:rPr>
        <w:t>O</w:t>
      </w:r>
      <w:r>
        <w:rPr>
          <w:rFonts w:hint="default" w:ascii="Times New Roman" w:hAnsi="Times New Roman" w:cs="Times New Roman"/>
          <w:spacing w:val="-13"/>
          <w:w w:val="110"/>
          <w:sz w:val="28"/>
          <w:szCs w:val="28"/>
          <w:vertAlign w:val="baseline"/>
        </w:rPr>
        <w:t xml:space="preserve"> </w:t>
      </w:r>
      <w:r>
        <w:rPr>
          <w:rFonts w:hint="default" w:cs="Times New Roman"/>
          <w:w w:val="110"/>
          <w:sz w:val="28"/>
          <w:szCs w:val="28"/>
          <w:vertAlign w:val="baseline"/>
          <w:lang w:val="en-US"/>
        </w:rPr>
        <w:t>đ</w:t>
      </w:r>
      <w:r>
        <w:rPr>
          <w:rFonts w:hint="default" w:ascii="Times New Roman" w:hAnsi="Times New Roman" w:cs="Times New Roman"/>
          <w:w w:val="110"/>
          <w:sz w:val="28"/>
          <w:szCs w:val="28"/>
          <w:vertAlign w:val="baseline"/>
        </w:rPr>
        <w:t>ược</w:t>
      </w:r>
      <w:r>
        <w:rPr>
          <w:rFonts w:hint="default" w:ascii="Times New Roman" w:hAnsi="Times New Roman" w:cs="Times New Roman"/>
          <w:spacing w:val="-22"/>
          <w:w w:val="110"/>
          <w:sz w:val="28"/>
          <w:szCs w:val="28"/>
          <w:vertAlign w:val="baseline"/>
        </w:rPr>
        <w:t xml:space="preserve"> </w:t>
      </w:r>
      <w:r>
        <w:rPr>
          <w:rFonts w:hint="default" w:ascii="Times New Roman" w:hAnsi="Times New Roman" w:cs="Times New Roman"/>
          <w:spacing w:val="-3"/>
          <w:w w:val="110"/>
          <w:sz w:val="28"/>
          <w:szCs w:val="28"/>
          <w:vertAlign w:val="baseline"/>
        </w:rPr>
        <w:t>gọi</w:t>
      </w:r>
      <w:r>
        <w:rPr>
          <w:rFonts w:hint="default" w:ascii="Times New Roman" w:hAnsi="Times New Roman" w:cs="Times New Roman"/>
          <w:spacing w:val="-21"/>
          <w:w w:val="110"/>
          <w:sz w:val="28"/>
          <w:szCs w:val="28"/>
          <w:vertAlign w:val="baseline"/>
        </w:rPr>
        <w:t xml:space="preserve"> </w:t>
      </w:r>
      <w:r>
        <w:rPr>
          <w:rFonts w:hint="default" w:ascii="Times New Roman" w:hAnsi="Times New Roman" w:cs="Times New Roman"/>
          <w:w w:val="110"/>
          <w:sz w:val="28"/>
          <w:szCs w:val="28"/>
          <w:vertAlign w:val="baseline"/>
        </w:rPr>
        <w:t>là</w:t>
      </w:r>
      <w:r>
        <w:rPr>
          <w:rFonts w:hint="default" w:ascii="Times New Roman" w:hAnsi="Times New Roman" w:cs="Times New Roman"/>
          <w:spacing w:val="-24"/>
          <w:w w:val="110"/>
          <w:sz w:val="28"/>
          <w:szCs w:val="28"/>
          <w:vertAlign w:val="baseline"/>
        </w:rPr>
        <w:t xml:space="preserve"> </w:t>
      </w:r>
      <w:r>
        <w:rPr>
          <w:rFonts w:hint="default" w:cs="Times New Roman"/>
          <w:w w:val="110"/>
          <w:sz w:val="28"/>
          <w:szCs w:val="28"/>
          <w:vertAlign w:val="baseline"/>
          <w:lang w:val="en-US"/>
        </w:rPr>
        <w:t>đ</w:t>
      </w:r>
      <w:r>
        <w:rPr>
          <w:rFonts w:hint="default" w:ascii="Times New Roman" w:hAnsi="Times New Roman" w:cs="Times New Roman"/>
          <w:w w:val="110"/>
          <w:sz w:val="28"/>
          <w:szCs w:val="28"/>
          <w:vertAlign w:val="baseline"/>
        </w:rPr>
        <w:t>ỉnh</w:t>
      </w:r>
      <w:r>
        <w:rPr>
          <w:rFonts w:hint="default" w:ascii="Times New Roman" w:hAnsi="Times New Roman" w:cs="Times New Roman"/>
          <w:spacing w:val="-23"/>
          <w:w w:val="110"/>
          <w:sz w:val="28"/>
          <w:szCs w:val="28"/>
          <w:vertAlign w:val="baseline"/>
        </w:rPr>
        <w:t xml:space="preserve"> </w:t>
      </w:r>
      <w:r>
        <w:rPr>
          <w:rFonts w:hint="default" w:cs="Times New Roman"/>
          <w:w w:val="110"/>
          <w:sz w:val="28"/>
          <w:szCs w:val="28"/>
          <w:vertAlign w:val="baseline"/>
          <w:lang w:val="en-US"/>
        </w:rPr>
        <w:t>đ</w:t>
      </w:r>
      <w:r>
        <w:rPr>
          <w:rFonts w:hint="default" w:ascii="Times New Roman" w:hAnsi="Times New Roman" w:cs="Times New Roman"/>
          <w:w w:val="110"/>
          <w:sz w:val="28"/>
          <w:szCs w:val="28"/>
          <w:vertAlign w:val="baseline"/>
        </w:rPr>
        <w:t>ầu</w:t>
      </w:r>
      <w:r>
        <w:rPr>
          <w:rFonts w:hint="default" w:ascii="Times New Roman" w:hAnsi="Times New Roman" w:cs="Times New Roman"/>
          <w:spacing w:val="-23"/>
          <w:w w:val="110"/>
          <w:sz w:val="28"/>
          <w:szCs w:val="28"/>
          <w:vertAlign w:val="baseline"/>
        </w:rPr>
        <w:t xml:space="preserve"> </w:t>
      </w:r>
      <w:r>
        <w:rPr>
          <w:rFonts w:hint="default" w:ascii="Times New Roman" w:hAnsi="Times New Roman" w:cs="Times New Roman"/>
          <w:w w:val="110"/>
          <w:sz w:val="28"/>
          <w:szCs w:val="28"/>
          <w:vertAlign w:val="baseline"/>
        </w:rPr>
        <w:t>và</w:t>
      </w:r>
      <w:r>
        <w:rPr>
          <w:rFonts w:hint="default" w:ascii="Times New Roman" w:hAnsi="Times New Roman" w:cs="Times New Roman"/>
          <w:spacing w:val="-24"/>
          <w:w w:val="110"/>
          <w:sz w:val="28"/>
          <w:szCs w:val="28"/>
          <w:vertAlign w:val="baseline"/>
        </w:rPr>
        <w:t xml:space="preserve"> </w:t>
      </w:r>
      <w:r>
        <w:rPr>
          <w:rFonts w:hint="default" w:cs="Times New Roman"/>
          <w:w w:val="110"/>
          <w:sz w:val="28"/>
          <w:szCs w:val="28"/>
          <w:vertAlign w:val="baseline"/>
          <w:lang w:val="en-US"/>
        </w:rPr>
        <w:t>đ</w:t>
      </w:r>
      <w:r>
        <w:rPr>
          <w:rFonts w:hint="default" w:ascii="Times New Roman" w:hAnsi="Times New Roman" w:cs="Times New Roman"/>
          <w:w w:val="110"/>
          <w:sz w:val="28"/>
          <w:szCs w:val="28"/>
          <w:vertAlign w:val="baseline"/>
        </w:rPr>
        <w:t>ỉnh</w:t>
      </w:r>
      <w:r>
        <w:rPr>
          <w:rFonts w:hint="default" w:ascii="Times New Roman" w:hAnsi="Times New Roman" w:cs="Times New Roman"/>
          <w:spacing w:val="-21"/>
          <w:w w:val="110"/>
          <w:sz w:val="28"/>
          <w:szCs w:val="28"/>
          <w:vertAlign w:val="baseline"/>
        </w:rPr>
        <w:t xml:space="preserve"> </w:t>
      </w:r>
      <w:r>
        <w:rPr>
          <w:rFonts w:hint="default" w:ascii="Times New Roman" w:hAnsi="Times New Roman" w:cs="Times New Roman"/>
          <w:spacing w:val="-4"/>
          <w:w w:val="110"/>
          <w:sz w:val="28"/>
          <w:szCs w:val="28"/>
          <w:vertAlign w:val="baseline"/>
        </w:rPr>
        <w:t>e</w:t>
      </w:r>
      <w:r>
        <w:rPr>
          <w:rFonts w:hint="default" w:ascii="Times New Roman" w:hAnsi="Times New Roman" w:cs="Times New Roman"/>
          <w:spacing w:val="-4"/>
          <w:w w:val="110"/>
          <w:sz w:val="28"/>
          <w:szCs w:val="28"/>
          <w:vertAlign w:val="subscript"/>
        </w:rPr>
        <w:t>k</w:t>
      </w:r>
      <w:r>
        <w:rPr>
          <w:rFonts w:hint="default" w:ascii="Times New Roman" w:hAnsi="Times New Roman" w:cs="Times New Roman"/>
          <w:spacing w:val="-10"/>
          <w:w w:val="110"/>
          <w:sz w:val="28"/>
          <w:szCs w:val="28"/>
          <w:vertAlign w:val="baseline"/>
        </w:rPr>
        <w:t xml:space="preserve"> </w:t>
      </w:r>
      <w:r>
        <w:rPr>
          <w:rFonts w:hint="default" w:ascii="Times New Roman" w:hAnsi="Times New Roman" w:cs="Times New Roman"/>
          <w:spacing w:val="-3"/>
          <w:w w:val="110"/>
          <w:sz w:val="28"/>
          <w:szCs w:val="28"/>
          <w:vertAlign w:val="baseline"/>
        </w:rPr>
        <w:t>gọi</w:t>
      </w:r>
      <w:r>
        <w:rPr>
          <w:rFonts w:hint="default" w:ascii="Times New Roman" w:hAnsi="Times New Roman" w:cs="Times New Roman"/>
          <w:spacing w:val="-21"/>
          <w:w w:val="110"/>
          <w:sz w:val="28"/>
          <w:szCs w:val="28"/>
          <w:vertAlign w:val="baseline"/>
        </w:rPr>
        <w:t xml:space="preserve"> </w:t>
      </w:r>
      <w:r>
        <w:rPr>
          <w:rFonts w:hint="default" w:ascii="Times New Roman" w:hAnsi="Times New Roman" w:cs="Times New Roman"/>
          <w:w w:val="110"/>
          <w:sz w:val="28"/>
          <w:szCs w:val="28"/>
          <w:vertAlign w:val="baseline"/>
        </w:rPr>
        <w:t>là</w:t>
      </w:r>
      <w:r>
        <w:rPr>
          <w:rFonts w:hint="default" w:ascii="Times New Roman" w:hAnsi="Times New Roman" w:cs="Times New Roman"/>
          <w:spacing w:val="-24"/>
          <w:w w:val="110"/>
          <w:sz w:val="28"/>
          <w:szCs w:val="28"/>
          <w:vertAlign w:val="baseline"/>
        </w:rPr>
        <w:t xml:space="preserve"> </w:t>
      </w:r>
      <w:r>
        <w:rPr>
          <w:rFonts w:hint="default" w:cs="Times New Roman"/>
          <w:w w:val="110"/>
          <w:sz w:val="28"/>
          <w:szCs w:val="28"/>
          <w:vertAlign w:val="baseline"/>
          <w:lang w:val="en-US"/>
        </w:rPr>
        <w:t>đ</w:t>
      </w:r>
      <w:r>
        <w:rPr>
          <w:rFonts w:hint="default" w:ascii="Times New Roman" w:hAnsi="Times New Roman" w:cs="Times New Roman"/>
          <w:w w:val="110"/>
          <w:sz w:val="28"/>
          <w:szCs w:val="28"/>
          <w:vertAlign w:val="baseline"/>
        </w:rPr>
        <w:t>ỉnh</w:t>
      </w:r>
      <w:r>
        <w:rPr>
          <w:rFonts w:hint="default" w:ascii="Times New Roman" w:hAnsi="Times New Roman" w:cs="Times New Roman"/>
          <w:spacing w:val="-22"/>
          <w:w w:val="110"/>
          <w:sz w:val="28"/>
          <w:szCs w:val="28"/>
          <w:vertAlign w:val="baseline"/>
        </w:rPr>
        <w:t xml:space="preserve"> </w:t>
      </w:r>
      <w:r>
        <w:rPr>
          <w:rFonts w:hint="default" w:ascii="Times New Roman" w:hAnsi="Times New Roman" w:cs="Times New Roman"/>
          <w:spacing w:val="-3"/>
          <w:w w:val="110"/>
          <w:sz w:val="28"/>
          <w:szCs w:val="28"/>
          <w:vertAlign w:val="baseline"/>
        </w:rPr>
        <w:t>cuối</w:t>
      </w:r>
      <w:r>
        <w:rPr>
          <w:rFonts w:hint="default" w:ascii="Times New Roman" w:hAnsi="Times New Roman" w:cs="Times New Roman"/>
          <w:spacing w:val="-21"/>
          <w:w w:val="110"/>
          <w:sz w:val="28"/>
          <w:szCs w:val="28"/>
          <w:vertAlign w:val="baseline"/>
        </w:rPr>
        <w:t xml:space="preserve"> </w:t>
      </w:r>
      <w:r>
        <w:rPr>
          <w:rFonts w:hint="default" w:ascii="Times New Roman" w:hAnsi="Times New Roman" w:cs="Times New Roman"/>
          <w:spacing w:val="-3"/>
          <w:w w:val="110"/>
          <w:sz w:val="28"/>
          <w:szCs w:val="28"/>
          <w:vertAlign w:val="baseline"/>
        </w:rPr>
        <w:t xml:space="preserve">của </w:t>
      </w:r>
      <w:r>
        <w:rPr>
          <w:rFonts w:hint="default" w:cs="Times New Roman"/>
          <w:w w:val="110"/>
          <w:sz w:val="28"/>
          <w:szCs w:val="28"/>
          <w:vertAlign w:val="baseline"/>
          <w:lang w:val="en-US"/>
        </w:rPr>
        <w:t>đ</w:t>
      </w:r>
      <w:r>
        <w:rPr>
          <w:rFonts w:hint="default" w:ascii="Times New Roman" w:hAnsi="Times New Roman" w:cs="Times New Roman"/>
          <w:w w:val="110"/>
          <w:sz w:val="28"/>
          <w:szCs w:val="28"/>
          <w:vertAlign w:val="baseline"/>
        </w:rPr>
        <w:t>ường</w:t>
      </w:r>
      <w:r>
        <w:rPr>
          <w:rFonts w:hint="default" w:ascii="Times New Roman" w:hAnsi="Times New Roman" w:cs="Times New Roman"/>
          <w:spacing w:val="-32"/>
          <w:w w:val="110"/>
          <w:sz w:val="28"/>
          <w:szCs w:val="28"/>
          <w:vertAlign w:val="baseline"/>
        </w:rPr>
        <w:t xml:space="preserve"> </w:t>
      </w:r>
      <w:r>
        <w:rPr>
          <w:rFonts w:hint="default" w:cs="Times New Roman"/>
          <w:w w:val="110"/>
          <w:sz w:val="28"/>
          <w:szCs w:val="28"/>
          <w:vertAlign w:val="baseline"/>
          <w:lang w:val="en-US"/>
        </w:rPr>
        <w:t>đ</w:t>
      </w:r>
      <w:r>
        <w:rPr>
          <w:rFonts w:hint="default" w:ascii="Times New Roman" w:hAnsi="Times New Roman" w:cs="Times New Roman"/>
          <w:w w:val="110"/>
          <w:sz w:val="28"/>
          <w:szCs w:val="28"/>
          <w:vertAlign w:val="baseline"/>
        </w:rPr>
        <w:t>i</w:t>
      </w:r>
      <w:r>
        <w:rPr>
          <w:rFonts w:hint="default" w:ascii="Times New Roman" w:hAnsi="Times New Roman" w:cs="Times New Roman"/>
          <w:spacing w:val="-28"/>
          <w:w w:val="110"/>
          <w:sz w:val="28"/>
          <w:szCs w:val="28"/>
          <w:vertAlign w:val="baseline"/>
        </w:rPr>
        <w:t xml:space="preserve"> </w:t>
      </w:r>
      <w:r>
        <w:rPr>
          <w:rFonts w:hint="default" w:ascii="Times New Roman" w:hAnsi="Times New Roman" w:cs="Times New Roman"/>
          <w:w w:val="110"/>
          <w:sz w:val="28"/>
          <w:szCs w:val="28"/>
          <w:vertAlign w:val="baseline"/>
        </w:rPr>
        <w:t>P.</w:t>
      </w:r>
      <w:r>
        <w:rPr>
          <w:rFonts w:hint="default" w:ascii="Times New Roman" w:hAnsi="Times New Roman" w:cs="Times New Roman"/>
          <w:spacing w:val="-30"/>
          <w:w w:val="110"/>
          <w:sz w:val="28"/>
          <w:szCs w:val="28"/>
          <w:vertAlign w:val="baseline"/>
        </w:rPr>
        <w:t xml:space="preserve"> </w:t>
      </w:r>
      <w:r>
        <w:rPr>
          <w:rFonts w:hint="default" w:ascii="Times New Roman" w:hAnsi="Times New Roman" w:cs="Times New Roman"/>
          <w:w w:val="110"/>
          <w:sz w:val="28"/>
          <w:szCs w:val="28"/>
          <w:vertAlign w:val="baseline"/>
        </w:rPr>
        <w:t>Các</w:t>
      </w:r>
      <w:r>
        <w:rPr>
          <w:rFonts w:hint="default" w:ascii="Times New Roman" w:hAnsi="Times New Roman" w:cs="Times New Roman"/>
          <w:spacing w:val="-31"/>
          <w:w w:val="110"/>
          <w:sz w:val="28"/>
          <w:szCs w:val="28"/>
          <w:vertAlign w:val="baseline"/>
        </w:rPr>
        <w:t xml:space="preserve"> </w:t>
      </w:r>
      <w:r>
        <w:rPr>
          <w:rFonts w:hint="default" w:cs="Times New Roman"/>
          <w:w w:val="110"/>
          <w:sz w:val="28"/>
          <w:szCs w:val="28"/>
          <w:vertAlign w:val="baseline"/>
          <w:lang w:val="en-US"/>
        </w:rPr>
        <w:t>đ</w:t>
      </w:r>
      <w:r>
        <w:rPr>
          <w:rFonts w:hint="default" w:ascii="Times New Roman" w:hAnsi="Times New Roman" w:cs="Times New Roman"/>
          <w:w w:val="110"/>
          <w:sz w:val="28"/>
          <w:szCs w:val="28"/>
          <w:vertAlign w:val="baseline"/>
        </w:rPr>
        <w:t>ỉnh</w:t>
      </w:r>
      <w:r>
        <w:rPr>
          <w:rFonts w:hint="default" w:ascii="Times New Roman" w:hAnsi="Times New Roman" w:cs="Times New Roman"/>
          <w:spacing w:val="-28"/>
          <w:w w:val="110"/>
          <w:sz w:val="28"/>
          <w:szCs w:val="28"/>
          <w:vertAlign w:val="baseline"/>
        </w:rPr>
        <w:t xml:space="preserve"> </w:t>
      </w:r>
      <w:r>
        <w:rPr>
          <w:rFonts w:hint="default" w:ascii="Times New Roman" w:hAnsi="Times New Roman" w:cs="Times New Roman"/>
          <w:w w:val="110"/>
          <w:sz w:val="28"/>
          <w:szCs w:val="28"/>
          <w:vertAlign w:val="baseline"/>
        </w:rPr>
        <w:t>e</w:t>
      </w:r>
      <w:r>
        <w:rPr>
          <w:rFonts w:hint="default" w:ascii="Times New Roman" w:hAnsi="Times New Roman" w:cs="Times New Roman"/>
          <w:w w:val="110"/>
          <w:sz w:val="28"/>
          <w:szCs w:val="28"/>
          <w:vertAlign w:val="subscript"/>
        </w:rPr>
        <w:t>1</w:t>
      </w:r>
      <w:r>
        <w:rPr>
          <w:rFonts w:hint="default" w:ascii="Times New Roman" w:hAnsi="Times New Roman" w:cs="Times New Roman"/>
          <w:w w:val="110"/>
          <w:sz w:val="28"/>
          <w:szCs w:val="28"/>
          <w:vertAlign w:val="baseline"/>
        </w:rPr>
        <w:t>,</w:t>
      </w:r>
      <w:r>
        <w:rPr>
          <w:rFonts w:hint="default" w:ascii="Times New Roman" w:hAnsi="Times New Roman" w:cs="Times New Roman"/>
          <w:spacing w:val="-38"/>
          <w:w w:val="110"/>
          <w:sz w:val="28"/>
          <w:szCs w:val="28"/>
          <w:vertAlign w:val="baseline"/>
        </w:rPr>
        <w:t xml:space="preserve"> </w:t>
      </w:r>
      <w:r>
        <w:rPr>
          <w:rFonts w:hint="default" w:ascii="Times New Roman" w:hAnsi="Times New Roman" w:cs="Times New Roman"/>
          <w:w w:val="110"/>
          <w:sz w:val="28"/>
          <w:szCs w:val="28"/>
          <w:vertAlign w:val="baseline"/>
        </w:rPr>
        <w:t>e</w:t>
      </w:r>
      <w:r>
        <w:rPr>
          <w:rFonts w:hint="default" w:ascii="Times New Roman" w:hAnsi="Times New Roman" w:cs="Times New Roman"/>
          <w:w w:val="110"/>
          <w:sz w:val="28"/>
          <w:szCs w:val="28"/>
          <w:vertAlign w:val="subscript"/>
        </w:rPr>
        <w:t>2</w:t>
      </w:r>
      <w:r>
        <w:rPr>
          <w:rFonts w:hint="default" w:ascii="Times New Roman" w:hAnsi="Times New Roman" w:cs="Times New Roman"/>
          <w:w w:val="110"/>
          <w:sz w:val="28"/>
          <w:szCs w:val="28"/>
          <w:vertAlign w:val="baseline"/>
        </w:rPr>
        <w:t>,</w:t>
      </w:r>
      <w:r>
        <w:rPr>
          <w:rFonts w:hint="default" w:ascii="Times New Roman" w:hAnsi="Times New Roman" w:cs="Times New Roman"/>
          <w:spacing w:val="-40"/>
          <w:w w:val="110"/>
          <w:sz w:val="28"/>
          <w:szCs w:val="28"/>
          <w:vertAlign w:val="baseline"/>
        </w:rPr>
        <w:t xml:space="preserve"> </w:t>
      </w:r>
      <w:r>
        <w:rPr>
          <w:rFonts w:hint="default" w:ascii="Times New Roman" w:hAnsi="Times New Roman" w:cs="Times New Roman"/>
          <w:w w:val="110"/>
          <w:sz w:val="28"/>
          <w:szCs w:val="28"/>
          <w:vertAlign w:val="baseline"/>
        </w:rPr>
        <w:t>…</w:t>
      </w:r>
      <w:r>
        <w:rPr>
          <w:rFonts w:hint="default" w:ascii="Times New Roman" w:hAnsi="Times New Roman" w:cs="Times New Roman"/>
          <w:spacing w:val="-37"/>
          <w:w w:val="110"/>
          <w:sz w:val="28"/>
          <w:szCs w:val="28"/>
          <w:vertAlign w:val="baseline"/>
        </w:rPr>
        <w:t xml:space="preserve"> </w:t>
      </w:r>
      <w:r>
        <w:rPr>
          <w:rFonts w:hint="default" w:ascii="Times New Roman" w:hAnsi="Times New Roman" w:cs="Times New Roman"/>
          <w:sz w:val="28"/>
          <w:szCs w:val="28"/>
          <w:vertAlign w:val="baseline"/>
        </w:rPr>
        <w:t>,</w:t>
      </w:r>
      <w:r>
        <w:rPr>
          <w:rFonts w:hint="default" w:ascii="Times New Roman" w:hAnsi="Times New Roman" w:cs="Times New Roman"/>
          <w:spacing w:val="-33"/>
          <w:sz w:val="28"/>
          <w:szCs w:val="28"/>
          <w:vertAlign w:val="baseline"/>
        </w:rPr>
        <w:t xml:space="preserve"> </w:t>
      </w:r>
      <w:r>
        <w:rPr>
          <w:rFonts w:hint="default" w:ascii="Times New Roman" w:hAnsi="Times New Roman" w:cs="Times New Roman"/>
          <w:w w:val="110"/>
          <w:sz w:val="28"/>
          <w:szCs w:val="28"/>
          <w:vertAlign w:val="baseline"/>
        </w:rPr>
        <w:t>e</w:t>
      </w:r>
      <w:r>
        <w:rPr>
          <w:rFonts w:hint="default" w:ascii="Times New Roman" w:hAnsi="Times New Roman" w:cs="Times New Roman"/>
          <w:w w:val="110"/>
          <w:sz w:val="28"/>
          <w:szCs w:val="28"/>
          <w:vertAlign w:val="subscript"/>
        </w:rPr>
        <w:t>k–1</w:t>
      </w:r>
      <w:r>
        <w:rPr>
          <w:rFonts w:hint="default" w:ascii="Times New Roman" w:hAnsi="Times New Roman" w:cs="Times New Roman"/>
          <w:spacing w:val="-19"/>
          <w:w w:val="110"/>
          <w:sz w:val="28"/>
          <w:szCs w:val="28"/>
          <w:vertAlign w:val="baseline"/>
        </w:rPr>
        <w:t xml:space="preserve"> </w:t>
      </w:r>
      <w:r>
        <w:rPr>
          <w:rFonts w:hint="default" w:cs="Times New Roman"/>
          <w:w w:val="110"/>
          <w:sz w:val="28"/>
          <w:szCs w:val="28"/>
          <w:vertAlign w:val="baseline"/>
          <w:lang w:val="en-US"/>
        </w:rPr>
        <w:t>đ</w:t>
      </w:r>
      <w:r>
        <w:rPr>
          <w:rFonts w:hint="default" w:ascii="Times New Roman" w:hAnsi="Times New Roman" w:cs="Times New Roman"/>
          <w:w w:val="110"/>
          <w:sz w:val="28"/>
          <w:szCs w:val="28"/>
          <w:vertAlign w:val="baseline"/>
        </w:rPr>
        <w:t>ược</w:t>
      </w:r>
      <w:r>
        <w:rPr>
          <w:rFonts w:hint="default" w:ascii="Times New Roman" w:hAnsi="Times New Roman" w:cs="Times New Roman"/>
          <w:spacing w:val="-30"/>
          <w:w w:val="110"/>
          <w:sz w:val="28"/>
          <w:szCs w:val="28"/>
          <w:vertAlign w:val="baseline"/>
        </w:rPr>
        <w:t xml:space="preserve"> </w:t>
      </w:r>
      <w:r>
        <w:rPr>
          <w:rFonts w:hint="default" w:ascii="Times New Roman" w:hAnsi="Times New Roman" w:cs="Times New Roman"/>
          <w:spacing w:val="-3"/>
          <w:w w:val="110"/>
          <w:sz w:val="28"/>
          <w:szCs w:val="28"/>
          <w:vertAlign w:val="baseline"/>
        </w:rPr>
        <w:t>gọi</w:t>
      </w:r>
      <w:r>
        <w:rPr>
          <w:rFonts w:hint="default" w:ascii="Times New Roman" w:hAnsi="Times New Roman" w:cs="Times New Roman"/>
          <w:spacing w:val="-30"/>
          <w:w w:val="110"/>
          <w:sz w:val="28"/>
          <w:szCs w:val="28"/>
          <w:vertAlign w:val="baseline"/>
        </w:rPr>
        <w:t xml:space="preserve"> </w:t>
      </w:r>
      <w:r>
        <w:rPr>
          <w:rFonts w:hint="default" w:ascii="Times New Roman" w:hAnsi="Times New Roman" w:cs="Times New Roman"/>
          <w:w w:val="110"/>
          <w:sz w:val="28"/>
          <w:szCs w:val="28"/>
          <w:vertAlign w:val="baseline"/>
        </w:rPr>
        <w:t>là</w:t>
      </w:r>
      <w:r>
        <w:rPr>
          <w:rFonts w:hint="default" w:ascii="Times New Roman" w:hAnsi="Times New Roman" w:cs="Times New Roman"/>
          <w:spacing w:val="-30"/>
          <w:w w:val="110"/>
          <w:sz w:val="28"/>
          <w:szCs w:val="28"/>
          <w:vertAlign w:val="baseline"/>
        </w:rPr>
        <w:t xml:space="preserve"> </w:t>
      </w:r>
      <w:r>
        <w:rPr>
          <w:rFonts w:hint="default" w:cs="Times New Roman"/>
          <w:i/>
          <w:w w:val="110"/>
          <w:sz w:val="28"/>
          <w:szCs w:val="28"/>
          <w:vertAlign w:val="baseline"/>
          <w:lang w:val="en-US"/>
        </w:rPr>
        <w:t>đ</w:t>
      </w:r>
      <w:r>
        <w:rPr>
          <w:rFonts w:hint="default" w:ascii="Times New Roman" w:hAnsi="Times New Roman" w:cs="Times New Roman"/>
          <w:i/>
          <w:w w:val="110"/>
          <w:sz w:val="28"/>
          <w:szCs w:val="28"/>
          <w:vertAlign w:val="baseline"/>
        </w:rPr>
        <w:t>ỉnh</w:t>
      </w:r>
      <w:r>
        <w:rPr>
          <w:rFonts w:hint="default" w:ascii="Times New Roman" w:hAnsi="Times New Roman" w:cs="Times New Roman"/>
          <w:i/>
          <w:spacing w:val="-30"/>
          <w:w w:val="110"/>
          <w:sz w:val="28"/>
          <w:szCs w:val="28"/>
          <w:vertAlign w:val="baseline"/>
        </w:rPr>
        <w:t xml:space="preserve"> </w:t>
      </w:r>
      <w:r>
        <w:rPr>
          <w:rFonts w:hint="default" w:ascii="Times New Roman" w:hAnsi="Times New Roman" w:cs="Times New Roman"/>
          <w:i/>
          <w:w w:val="110"/>
          <w:sz w:val="28"/>
          <w:szCs w:val="28"/>
          <w:vertAlign w:val="baseline"/>
        </w:rPr>
        <w:t>trong</w:t>
      </w:r>
      <w:r>
        <w:rPr>
          <w:rFonts w:hint="default" w:ascii="Times New Roman" w:hAnsi="Times New Roman" w:cs="Times New Roman"/>
          <w:i/>
          <w:spacing w:val="-29"/>
          <w:w w:val="110"/>
          <w:sz w:val="28"/>
          <w:szCs w:val="28"/>
          <w:vertAlign w:val="baseline"/>
        </w:rPr>
        <w:t xml:space="preserve"> </w:t>
      </w:r>
      <w:r>
        <w:rPr>
          <w:rFonts w:hint="default" w:ascii="Times New Roman" w:hAnsi="Times New Roman" w:cs="Times New Roman"/>
          <w:spacing w:val="-3"/>
          <w:w w:val="110"/>
          <w:sz w:val="28"/>
          <w:szCs w:val="28"/>
          <w:vertAlign w:val="baseline"/>
        </w:rPr>
        <w:t>của</w:t>
      </w:r>
      <w:r>
        <w:rPr>
          <w:rFonts w:hint="default" w:ascii="Times New Roman" w:hAnsi="Times New Roman" w:cs="Times New Roman"/>
          <w:spacing w:val="-29"/>
          <w:w w:val="110"/>
          <w:sz w:val="28"/>
          <w:szCs w:val="28"/>
          <w:vertAlign w:val="baseline"/>
        </w:rPr>
        <w:t xml:space="preserve"> </w:t>
      </w:r>
      <w:r>
        <w:rPr>
          <w:rFonts w:hint="default" w:cs="Times New Roman"/>
          <w:w w:val="110"/>
          <w:sz w:val="28"/>
          <w:szCs w:val="28"/>
          <w:vertAlign w:val="baseline"/>
          <w:lang w:val="en-US"/>
        </w:rPr>
        <w:t>đ</w:t>
      </w:r>
      <w:r>
        <w:rPr>
          <w:rFonts w:hint="default" w:ascii="Times New Roman" w:hAnsi="Times New Roman" w:cs="Times New Roman"/>
          <w:w w:val="110"/>
          <w:sz w:val="28"/>
          <w:szCs w:val="28"/>
          <w:vertAlign w:val="baseline"/>
        </w:rPr>
        <w:t>ường</w:t>
      </w:r>
      <w:r>
        <w:rPr>
          <w:rFonts w:hint="default" w:ascii="Times New Roman" w:hAnsi="Times New Roman" w:cs="Times New Roman"/>
          <w:spacing w:val="-30"/>
          <w:w w:val="110"/>
          <w:sz w:val="28"/>
          <w:szCs w:val="28"/>
          <w:vertAlign w:val="baseline"/>
        </w:rPr>
        <w:t xml:space="preserve"> </w:t>
      </w:r>
      <w:r>
        <w:rPr>
          <w:rFonts w:hint="default" w:cs="Times New Roman"/>
          <w:w w:val="110"/>
          <w:sz w:val="28"/>
          <w:szCs w:val="28"/>
          <w:vertAlign w:val="baseline"/>
          <w:lang w:val="en-US"/>
        </w:rPr>
        <w:t>đ</w:t>
      </w:r>
      <w:r>
        <w:rPr>
          <w:rFonts w:hint="default" w:ascii="Times New Roman" w:hAnsi="Times New Roman" w:cs="Times New Roman"/>
          <w:w w:val="110"/>
          <w:sz w:val="28"/>
          <w:szCs w:val="28"/>
          <w:vertAlign w:val="baseline"/>
        </w:rPr>
        <w:t>i</w:t>
      </w:r>
      <w:r>
        <w:rPr>
          <w:rFonts w:hint="default" w:ascii="Times New Roman" w:hAnsi="Times New Roman" w:cs="Times New Roman"/>
          <w:spacing w:val="-28"/>
          <w:w w:val="110"/>
          <w:sz w:val="28"/>
          <w:szCs w:val="28"/>
          <w:vertAlign w:val="baseline"/>
        </w:rPr>
        <w:t xml:space="preserve"> </w:t>
      </w:r>
      <w:r>
        <w:rPr>
          <w:rFonts w:hint="default" w:ascii="Times New Roman" w:hAnsi="Times New Roman" w:cs="Times New Roman"/>
          <w:w w:val="110"/>
          <w:sz w:val="28"/>
          <w:szCs w:val="28"/>
          <w:vertAlign w:val="baseline"/>
        </w:rPr>
        <w:t>P</w:t>
      </w:r>
    </w:p>
    <w:p>
      <w:pPr>
        <w:spacing w:after="0" w:line="266" w:lineRule="auto"/>
        <w:jc w:val="both"/>
        <w:rPr>
          <w:rFonts w:hint="default" w:ascii="Times New Roman" w:hAnsi="Times New Roman" w:cs="Times New Roman"/>
          <w:sz w:val="28"/>
          <w:szCs w:val="28"/>
        </w:rPr>
        <w:sectPr>
          <w:type w:val="continuous"/>
          <w:pgSz w:w="11900" w:h="16840"/>
          <w:pgMar w:top="1600" w:right="1680" w:bottom="280" w:left="1680" w:header="720" w:footer="720"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2"/>
        <w:rPr>
          <w:rFonts w:hint="default" w:ascii="Times New Roman" w:hAnsi="Times New Roman" w:cs="Times New Roman"/>
          <w:sz w:val="28"/>
          <w:szCs w:val="28"/>
        </w:rPr>
      </w:pPr>
    </w:p>
    <w:p>
      <w:pPr>
        <w:pStyle w:val="7"/>
        <w:spacing w:before="90" w:line="266" w:lineRule="auto"/>
        <w:ind w:left="304" w:right="294"/>
        <w:jc w:val="both"/>
        <w:rPr>
          <w:rFonts w:hint="default" w:ascii="Times New Roman" w:hAnsi="Times New Roman" w:cs="Times New Roman"/>
          <w:sz w:val="28"/>
          <w:szCs w:val="28"/>
        </w:rPr>
      </w:pPr>
      <w:r>
        <w:rPr>
          <w:rFonts w:hint="default" w:ascii="Times New Roman" w:hAnsi="Times New Roman" w:cs="Times New Roman"/>
          <w:sz w:val="28"/>
          <w:szCs w:val="28"/>
        </w:rPr>
        <w:t xml:space="preserve">Một </w:t>
      </w:r>
      <w:r>
        <w:rPr>
          <w:rFonts w:hint="default" w:cs="Times New Roman"/>
          <w:sz w:val="28"/>
          <w:szCs w:val="28"/>
          <w:lang w:val="en-US"/>
        </w:rPr>
        <w:t>đ</w:t>
      </w:r>
      <w:r>
        <w:rPr>
          <w:rFonts w:hint="default" w:ascii="Times New Roman" w:hAnsi="Times New Roman" w:cs="Times New Roman"/>
          <w:sz w:val="28"/>
          <w:szCs w:val="28"/>
        </w:rPr>
        <w:t xml:space="preserve">ường </w:t>
      </w:r>
      <w:r>
        <w:rPr>
          <w:rFonts w:hint="default" w:cs="Times New Roman"/>
          <w:sz w:val="28"/>
          <w:szCs w:val="28"/>
          <w:lang w:val="en-US"/>
        </w:rPr>
        <w:t>đ</w:t>
      </w:r>
      <w:r>
        <w:rPr>
          <w:rFonts w:hint="default" w:ascii="Times New Roman" w:hAnsi="Times New Roman" w:cs="Times New Roman"/>
          <w:sz w:val="28"/>
          <w:szCs w:val="28"/>
        </w:rPr>
        <w:t xml:space="preserve">i gọi là </w:t>
      </w:r>
      <w:r>
        <w:rPr>
          <w:rFonts w:hint="default" w:cs="Times New Roman"/>
          <w:i/>
          <w:sz w:val="28"/>
          <w:szCs w:val="28"/>
          <w:lang w:val="en-US"/>
        </w:rPr>
        <w:t>đ</w:t>
      </w:r>
      <w:r>
        <w:rPr>
          <w:rFonts w:hint="default" w:ascii="Times New Roman" w:hAnsi="Times New Roman" w:cs="Times New Roman"/>
          <w:i/>
          <w:sz w:val="28"/>
          <w:szCs w:val="28"/>
        </w:rPr>
        <w:t xml:space="preserve">ơn giản </w:t>
      </w:r>
      <w:r>
        <w:rPr>
          <w:rFonts w:hint="default" w:ascii="Times New Roman" w:hAnsi="Times New Roman" w:cs="Times New Roman"/>
          <w:sz w:val="28"/>
          <w:szCs w:val="28"/>
        </w:rPr>
        <w:t>(</w:t>
      </w:r>
      <w:r>
        <w:rPr>
          <w:rFonts w:hint="default" w:ascii="Times New Roman" w:hAnsi="Times New Roman" w:cs="Times New Roman"/>
          <w:i/>
          <w:sz w:val="28"/>
          <w:szCs w:val="28"/>
        </w:rPr>
        <w:t>simple</w:t>
      </w:r>
      <w:r>
        <w:rPr>
          <w:rFonts w:hint="default" w:ascii="Times New Roman" w:hAnsi="Times New Roman" w:cs="Times New Roman"/>
          <w:sz w:val="28"/>
          <w:szCs w:val="28"/>
        </w:rPr>
        <w:t xml:space="preserve">) hay </w:t>
      </w:r>
      <w:r>
        <w:rPr>
          <w:rFonts w:hint="default" w:cs="Times New Roman"/>
          <w:i/>
          <w:sz w:val="28"/>
          <w:szCs w:val="28"/>
          <w:lang w:val="en-US"/>
        </w:rPr>
        <w:t>đ</w:t>
      </w:r>
      <w:r>
        <w:rPr>
          <w:rFonts w:hint="default" w:ascii="Times New Roman" w:hAnsi="Times New Roman" w:cs="Times New Roman"/>
          <w:i/>
          <w:sz w:val="28"/>
          <w:szCs w:val="28"/>
        </w:rPr>
        <w:t xml:space="preserve">ường </w:t>
      </w:r>
      <w:r>
        <w:rPr>
          <w:rFonts w:hint="default" w:cs="Times New Roman"/>
          <w:i/>
          <w:sz w:val="28"/>
          <w:szCs w:val="28"/>
          <w:lang w:val="en-US"/>
        </w:rPr>
        <w:t>đ</w:t>
      </w:r>
      <w:r>
        <w:rPr>
          <w:rFonts w:hint="default" w:ascii="Times New Roman" w:hAnsi="Times New Roman" w:cs="Times New Roman"/>
          <w:i/>
          <w:sz w:val="28"/>
          <w:szCs w:val="28"/>
        </w:rPr>
        <w:t xml:space="preserve">i </w:t>
      </w:r>
      <w:r>
        <w:rPr>
          <w:rFonts w:hint="default" w:cs="Times New Roman"/>
          <w:i/>
          <w:sz w:val="28"/>
          <w:szCs w:val="28"/>
          <w:lang w:val="en-US"/>
        </w:rPr>
        <w:t>đ</w:t>
      </w:r>
      <w:r>
        <w:rPr>
          <w:rFonts w:hint="default" w:ascii="Times New Roman" w:hAnsi="Times New Roman" w:cs="Times New Roman"/>
          <w:i/>
          <w:sz w:val="28"/>
          <w:szCs w:val="28"/>
        </w:rPr>
        <w:t xml:space="preserve">ơn </w:t>
      </w:r>
      <w:r>
        <w:rPr>
          <w:rFonts w:hint="default" w:ascii="Times New Roman" w:hAnsi="Times New Roman" w:cs="Times New Roman"/>
          <w:sz w:val="28"/>
          <w:szCs w:val="28"/>
        </w:rPr>
        <w:t xml:space="preserve">nếu tất cả các </w:t>
      </w:r>
      <w:r>
        <w:rPr>
          <w:rFonts w:hint="default" w:cs="Times New Roman"/>
          <w:sz w:val="28"/>
          <w:szCs w:val="28"/>
          <w:lang w:val="en-US"/>
        </w:rPr>
        <w:t>đ</w:t>
      </w:r>
      <w:r>
        <w:rPr>
          <w:rFonts w:hint="default" w:ascii="Times New Roman" w:hAnsi="Times New Roman" w:cs="Times New Roman"/>
          <w:sz w:val="28"/>
          <w:szCs w:val="28"/>
        </w:rPr>
        <w:t xml:space="preserve">ỉnh trên </w:t>
      </w:r>
      <w:r>
        <w:rPr>
          <w:rFonts w:hint="default" w:cs="Times New Roman"/>
          <w:sz w:val="28"/>
          <w:szCs w:val="28"/>
          <w:lang w:val="en-US"/>
        </w:rPr>
        <w:t>đ</w:t>
      </w:r>
      <w:r>
        <w:rPr>
          <w:rFonts w:hint="default" w:ascii="Times New Roman" w:hAnsi="Times New Roman" w:cs="Times New Roman"/>
          <w:sz w:val="28"/>
          <w:szCs w:val="28"/>
        </w:rPr>
        <w:t xml:space="preserve">ường </w:t>
      </w:r>
      <w:r>
        <w:rPr>
          <w:rFonts w:hint="default" w:cs="Times New Roman"/>
          <w:sz w:val="28"/>
          <w:szCs w:val="28"/>
          <w:lang w:val="en-US"/>
        </w:rPr>
        <w:t>đ</w:t>
      </w:r>
      <w:r>
        <w:rPr>
          <w:rFonts w:hint="default" w:ascii="Times New Roman" w:hAnsi="Times New Roman" w:cs="Times New Roman"/>
          <w:sz w:val="28"/>
          <w:szCs w:val="28"/>
        </w:rPr>
        <w:t xml:space="preserve">i là hoàn toàn phân biệt (dĩ nhiên khi </w:t>
      </w:r>
      <w:r>
        <w:rPr>
          <w:rFonts w:hint="default" w:cs="Times New Roman"/>
          <w:sz w:val="28"/>
          <w:szCs w:val="28"/>
          <w:lang w:val="en-US"/>
        </w:rPr>
        <w:t>đ</w:t>
      </w:r>
      <w:r>
        <w:rPr>
          <w:rFonts w:hint="default" w:ascii="Times New Roman" w:hAnsi="Times New Roman" w:cs="Times New Roman"/>
          <w:sz w:val="28"/>
          <w:szCs w:val="28"/>
        </w:rPr>
        <w:t xml:space="preserve">ó các cạnh trên </w:t>
      </w:r>
      <w:r>
        <w:rPr>
          <w:rFonts w:hint="default" w:cs="Times New Roman"/>
          <w:sz w:val="28"/>
          <w:szCs w:val="28"/>
          <w:lang w:val="en-US"/>
        </w:rPr>
        <w:t>đ</w:t>
      </w:r>
      <w:r>
        <w:rPr>
          <w:rFonts w:hint="default" w:ascii="Times New Roman" w:hAnsi="Times New Roman" w:cs="Times New Roman"/>
          <w:sz w:val="28"/>
          <w:szCs w:val="28"/>
        </w:rPr>
        <w:t xml:space="preserve">ường </w:t>
      </w:r>
      <w:r>
        <w:rPr>
          <w:rFonts w:hint="default" w:cs="Times New Roman"/>
          <w:sz w:val="28"/>
          <w:szCs w:val="28"/>
          <w:lang w:val="en-US"/>
        </w:rPr>
        <w:t>đ</w:t>
      </w:r>
      <w:r>
        <w:rPr>
          <w:rFonts w:hint="default" w:ascii="Times New Roman" w:hAnsi="Times New Roman" w:cs="Times New Roman"/>
          <w:sz w:val="28"/>
          <w:szCs w:val="28"/>
        </w:rPr>
        <w:t xml:space="preserve">i cũng hoàn toàn phân biệt). </w:t>
      </w:r>
      <w:r>
        <w:rPr>
          <w:rFonts w:hint="default" w:cs="Times New Roman"/>
          <w:sz w:val="28"/>
          <w:szCs w:val="28"/>
          <w:lang w:val="en-US"/>
        </w:rPr>
        <w:t>Đ</w:t>
      </w:r>
      <w:r>
        <w:rPr>
          <w:rFonts w:hint="default" w:ascii="Times New Roman" w:hAnsi="Times New Roman" w:cs="Times New Roman"/>
          <w:sz w:val="28"/>
          <w:szCs w:val="28"/>
        </w:rPr>
        <w:t xml:space="preserve">ường </w:t>
      </w:r>
      <w:r>
        <w:rPr>
          <w:rFonts w:hint="default" w:cs="Times New Roman"/>
          <w:sz w:val="28"/>
          <w:szCs w:val="28"/>
          <w:lang w:val="en-US"/>
        </w:rPr>
        <w:t>đ</w:t>
      </w:r>
      <w:r>
        <w:rPr>
          <w:rFonts w:hint="default" w:ascii="Times New Roman" w:hAnsi="Times New Roman" w:cs="Times New Roman"/>
          <w:sz w:val="28"/>
          <w:szCs w:val="28"/>
        </w:rPr>
        <w:t xml:space="preserve">i P = </w:t>
      </w:r>
      <w:r>
        <w:rPr>
          <w:rFonts w:hint="default" w:ascii="Times New Roman" w:hAnsi="Times New Roman" w:cs="Times New Roman"/>
          <w:position w:val="1"/>
          <w:sz w:val="28"/>
          <w:szCs w:val="28"/>
        </w:rPr>
        <w:t>(</w:t>
      </w:r>
      <w:r>
        <w:rPr>
          <w:rFonts w:hint="default" w:ascii="Times New Roman" w:hAnsi="Times New Roman" w:cs="Times New Roman"/>
          <w:sz w:val="28"/>
          <w:szCs w:val="28"/>
        </w:rPr>
        <w:t>e</w:t>
      </w:r>
      <w:r>
        <w:rPr>
          <w:rFonts w:hint="default" w:ascii="Times New Roman" w:hAnsi="Times New Roman" w:cs="Times New Roman"/>
          <w:sz w:val="28"/>
          <w:szCs w:val="28"/>
          <w:vertAlign w:val="subscript"/>
        </w:rPr>
        <w:t>O</w:t>
      </w:r>
      <w:r>
        <w:rPr>
          <w:rFonts w:hint="default" w:ascii="Times New Roman" w:hAnsi="Times New Roman" w:cs="Times New Roman"/>
          <w:sz w:val="28"/>
          <w:szCs w:val="28"/>
          <w:vertAlign w:val="baseline"/>
        </w:rPr>
        <w:t>, e</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 xml:space="preserve">, … , </w:t>
      </w:r>
      <w:r>
        <w:rPr>
          <w:rFonts w:hint="default" w:ascii="Times New Roman" w:hAnsi="Times New Roman" w:cs="Times New Roman"/>
          <w:spacing w:val="2"/>
          <w:sz w:val="28"/>
          <w:szCs w:val="28"/>
          <w:vertAlign w:val="baseline"/>
        </w:rPr>
        <w:t>e</w:t>
      </w:r>
      <w:r>
        <w:rPr>
          <w:rFonts w:hint="default" w:ascii="Times New Roman" w:hAnsi="Times New Roman" w:cs="Times New Roman"/>
          <w:spacing w:val="2"/>
          <w:sz w:val="28"/>
          <w:szCs w:val="28"/>
          <w:vertAlign w:val="subscript"/>
        </w:rPr>
        <w:t>k</w:t>
      </w:r>
      <w:r>
        <w:rPr>
          <w:rFonts w:hint="default" w:ascii="Times New Roman" w:hAnsi="Times New Roman" w:cs="Times New Roman"/>
          <w:spacing w:val="2"/>
          <w:position w:val="1"/>
          <w:sz w:val="28"/>
          <w:szCs w:val="28"/>
          <w:vertAlign w:val="baseline"/>
        </w:rPr>
        <w:t xml:space="preserve">) </w:t>
      </w:r>
      <w:r>
        <w:rPr>
          <w:rFonts w:hint="default" w:ascii="Times New Roman" w:hAnsi="Times New Roman" w:cs="Times New Roman"/>
          <w:sz w:val="28"/>
          <w:szCs w:val="28"/>
          <w:vertAlign w:val="baseline"/>
        </w:rPr>
        <w:t xml:space="preserve">trở thành </w:t>
      </w:r>
      <w:r>
        <w:rPr>
          <w:rFonts w:hint="default" w:ascii="Times New Roman" w:hAnsi="Times New Roman" w:cs="Times New Roman"/>
          <w:i/>
          <w:sz w:val="28"/>
          <w:szCs w:val="28"/>
          <w:vertAlign w:val="baseline"/>
        </w:rPr>
        <w:t xml:space="preserve">chu trình </w:t>
      </w:r>
      <w:r>
        <w:rPr>
          <w:rFonts w:hint="default" w:ascii="Times New Roman" w:hAnsi="Times New Roman" w:cs="Times New Roman"/>
          <w:sz w:val="28"/>
          <w:szCs w:val="28"/>
          <w:vertAlign w:val="baseline"/>
        </w:rPr>
        <w:t>(</w:t>
      </w:r>
      <w:r>
        <w:rPr>
          <w:rFonts w:hint="default" w:ascii="Times New Roman" w:hAnsi="Times New Roman" w:cs="Times New Roman"/>
          <w:i/>
          <w:sz w:val="28"/>
          <w:szCs w:val="28"/>
          <w:vertAlign w:val="baseline"/>
        </w:rPr>
        <w:t>circuit</w:t>
      </w:r>
      <w:r>
        <w:rPr>
          <w:rFonts w:hint="default" w:ascii="Times New Roman" w:hAnsi="Times New Roman" w:cs="Times New Roman"/>
          <w:sz w:val="28"/>
          <w:szCs w:val="28"/>
          <w:vertAlign w:val="baseline"/>
        </w:rPr>
        <w:t xml:space="preserve">) nếu      </w:t>
      </w:r>
      <w:r>
        <w:rPr>
          <w:rFonts w:hint="default" w:ascii="Times New Roman" w:hAnsi="Times New Roman" w:cs="Times New Roman"/>
          <w:spacing w:val="-4"/>
          <w:sz w:val="28"/>
          <w:szCs w:val="28"/>
          <w:vertAlign w:val="baseline"/>
        </w:rPr>
        <w:t>e</w:t>
      </w:r>
      <w:r>
        <w:rPr>
          <w:rFonts w:hint="default" w:ascii="Times New Roman" w:hAnsi="Times New Roman" w:cs="Times New Roman"/>
          <w:spacing w:val="-4"/>
          <w:sz w:val="28"/>
          <w:szCs w:val="28"/>
          <w:vertAlign w:val="subscript"/>
        </w:rPr>
        <w:t>O</w:t>
      </w:r>
      <w:r>
        <w:rPr>
          <w:rFonts w:hint="default" w:ascii="Times New Roman" w:hAnsi="Times New Roman" w:cs="Times New Roman"/>
          <w:spacing w:val="-4"/>
          <w:sz w:val="28"/>
          <w:szCs w:val="28"/>
          <w:vertAlign w:val="baseline"/>
        </w:rPr>
        <w:t xml:space="preserve"> </w:t>
      </w:r>
      <w:r>
        <w:rPr>
          <w:rFonts w:hint="default" w:ascii="Times New Roman" w:hAnsi="Times New Roman" w:cs="Times New Roman"/>
          <w:sz w:val="28"/>
          <w:szCs w:val="28"/>
          <w:vertAlign w:val="baseline"/>
        </w:rPr>
        <w:t xml:space="preserve">= </w:t>
      </w:r>
      <w:r>
        <w:rPr>
          <w:rFonts w:hint="default" w:ascii="Times New Roman" w:hAnsi="Times New Roman" w:cs="Times New Roman"/>
          <w:spacing w:val="2"/>
          <w:sz w:val="28"/>
          <w:szCs w:val="28"/>
          <w:vertAlign w:val="baseline"/>
        </w:rPr>
        <w:t>e</w:t>
      </w:r>
      <w:r>
        <w:rPr>
          <w:rFonts w:hint="default" w:ascii="Times New Roman" w:hAnsi="Times New Roman" w:cs="Times New Roman"/>
          <w:spacing w:val="2"/>
          <w:sz w:val="28"/>
          <w:szCs w:val="28"/>
          <w:vertAlign w:val="subscript"/>
        </w:rPr>
        <w:t>k</w:t>
      </w:r>
      <w:r>
        <w:rPr>
          <w:rFonts w:hint="default" w:ascii="Times New Roman" w:hAnsi="Times New Roman" w:cs="Times New Roman"/>
          <w:spacing w:val="2"/>
          <w:sz w:val="28"/>
          <w:szCs w:val="28"/>
          <w:vertAlign w:val="baseline"/>
        </w:rPr>
        <w:t xml:space="preserve">. </w:t>
      </w:r>
      <w:r>
        <w:rPr>
          <w:rFonts w:hint="default" w:ascii="Times New Roman" w:hAnsi="Times New Roman" w:cs="Times New Roman"/>
          <w:sz w:val="28"/>
          <w:szCs w:val="28"/>
          <w:vertAlign w:val="baseline"/>
        </w:rPr>
        <w:t xml:space="preserve">Trên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ồ thị có hướng, chu trình P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ược gọi là </w:t>
      </w:r>
      <w:r>
        <w:rPr>
          <w:rFonts w:hint="default" w:ascii="Times New Roman" w:hAnsi="Times New Roman" w:cs="Times New Roman"/>
          <w:i/>
          <w:sz w:val="28"/>
          <w:szCs w:val="28"/>
          <w:vertAlign w:val="baseline"/>
        </w:rPr>
        <w:t xml:space="preserve">chu trình </w:t>
      </w:r>
      <w:r>
        <w:rPr>
          <w:rFonts w:hint="default" w:cs="Times New Roman"/>
          <w:i/>
          <w:sz w:val="28"/>
          <w:szCs w:val="28"/>
          <w:vertAlign w:val="baseline"/>
          <w:lang w:val="en-US"/>
        </w:rPr>
        <w:t>đ</w:t>
      </w:r>
      <w:r>
        <w:rPr>
          <w:rFonts w:hint="default" w:ascii="Times New Roman" w:hAnsi="Times New Roman" w:cs="Times New Roman"/>
          <w:i/>
          <w:sz w:val="28"/>
          <w:szCs w:val="28"/>
          <w:vertAlign w:val="baseline"/>
        </w:rPr>
        <w:t xml:space="preserve">ơn </w:t>
      </w:r>
      <w:r>
        <w:rPr>
          <w:rFonts w:hint="default" w:ascii="Times New Roman" w:hAnsi="Times New Roman" w:cs="Times New Roman"/>
          <w:sz w:val="28"/>
          <w:szCs w:val="28"/>
          <w:vertAlign w:val="baseline"/>
        </w:rPr>
        <w:t xml:space="preserve">nếu nó có ít nhất một cung và các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ỉnh e</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 e</w:t>
      </w:r>
      <w:r>
        <w:rPr>
          <w:rFonts w:hint="default" w:ascii="Times New Roman" w:hAnsi="Times New Roman" w:cs="Times New Roman"/>
          <w:sz w:val="28"/>
          <w:szCs w:val="28"/>
          <w:vertAlign w:val="subscript"/>
        </w:rPr>
        <w:t>2</w:t>
      </w:r>
      <w:r>
        <w:rPr>
          <w:rFonts w:hint="default" w:ascii="Times New Roman" w:hAnsi="Times New Roman" w:cs="Times New Roman"/>
          <w:sz w:val="28"/>
          <w:szCs w:val="28"/>
          <w:vertAlign w:val="baseline"/>
        </w:rPr>
        <w:t xml:space="preserve">, … , </w:t>
      </w:r>
      <w:r>
        <w:rPr>
          <w:rFonts w:hint="default" w:ascii="Times New Roman" w:hAnsi="Times New Roman" w:cs="Times New Roman"/>
          <w:spacing w:val="-4"/>
          <w:sz w:val="28"/>
          <w:szCs w:val="28"/>
          <w:vertAlign w:val="baseline"/>
        </w:rPr>
        <w:t>e</w:t>
      </w:r>
      <w:r>
        <w:rPr>
          <w:rFonts w:hint="default" w:ascii="Times New Roman" w:hAnsi="Times New Roman" w:cs="Times New Roman"/>
          <w:spacing w:val="-4"/>
          <w:sz w:val="28"/>
          <w:szCs w:val="28"/>
          <w:vertAlign w:val="subscript"/>
        </w:rPr>
        <w:t>k</w:t>
      </w:r>
      <w:r>
        <w:rPr>
          <w:rFonts w:hint="default" w:ascii="Times New Roman" w:hAnsi="Times New Roman" w:cs="Times New Roman"/>
          <w:spacing w:val="-4"/>
          <w:sz w:val="28"/>
          <w:szCs w:val="28"/>
          <w:vertAlign w:val="baseline"/>
        </w:rPr>
        <w:t xml:space="preserve"> </w:t>
      </w:r>
      <w:r>
        <w:rPr>
          <w:rFonts w:hint="default" w:ascii="Times New Roman" w:hAnsi="Times New Roman" w:cs="Times New Roman"/>
          <w:sz w:val="28"/>
          <w:szCs w:val="28"/>
          <w:vertAlign w:val="baseline"/>
        </w:rPr>
        <w:t xml:space="preserve">hoàn toàn phân biệt. Trên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ồ thị vô hướng, chu trình P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ược gọi là chu trình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ơn nếu k ≤ 3 và các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ỉnh e</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 e</w:t>
      </w:r>
      <w:r>
        <w:rPr>
          <w:rFonts w:hint="default" w:ascii="Times New Roman" w:hAnsi="Times New Roman" w:cs="Times New Roman"/>
          <w:sz w:val="28"/>
          <w:szCs w:val="28"/>
          <w:vertAlign w:val="subscript"/>
        </w:rPr>
        <w:t>2</w:t>
      </w:r>
      <w:r>
        <w:rPr>
          <w:rFonts w:hint="default" w:ascii="Times New Roman" w:hAnsi="Times New Roman" w:cs="Times New Roman"/>
          <w:sz w:val="28"/>
          <w:szCs w:val="28"/>
          <w:vertAlign w:val="baseline"/>
        </w:rPr>
        <w:t xml:space="preserve">, … , </w:t>
      </w:r>
      <w:r>
        <w:rPr>
          <w:rFonts w:hint="default" w:ascii="Times New Roman" w:hAnsi="Times New Roman" w:cs="Times New Roman"/>
          <w:spacing w:val="-4"/>
          <w:sz w:val="28"/>
          <w:szCs w:val="28"/>
          <w:vertAlign w:val="baseline"/>
        </w:rPr>
        <w:t>e</w:t>
      </w:r>
      <w:r>
        <w:rPr>
          <w:rFonts w:hint="default" w:ascii="Times New Roman" w:hAnsi="Times New Roman" w:cs="Times New Roman"/>
          <w:spacing w:val="-4"/>
          <w:sz w:val="28"/>
          <w:szCs w:val="28"/>
          <w:vertAlign w:val="subscript"/>
        </w:rPr>
        <w:t>k</w:t>
      </w:r>
      <w:r>
        <w:rPr>
          <w:rFonts w:hint="default" w:ascii="Times New Roman" w:hAnsi="Times New Roman" w:cs="Times New Roman"/>
          <w:spacing w:val="-4"/>
          <w:sz w:val="28"/>
          <w:szCs w:val="28"/>
          <w:vertAlign w:val="baseline"/>
        </w:rPr>
        <w:t xml:space="preserve"> </w:t>
      </w:r>
      <w:r>
        <w:rPr>
          <w:rFonts w:hint="default" w:ascii="Times New Roman" w:hAnsi="Times New Roman" w:cs="Times New Roman"/>
          <w:sz w:val="28"/>
          <w:szCs w:val="28"/>
          <w:vertAlign w:val="baseline"/>
        </w:rPr>
        <w:t>hoàn toàn phân</w:t>
      </w:r>
      <w:r>
        <w:rPr>
          <w:rFonts w:hint="default" w:ascii="Times New Roman" w:hAnsi="Times New Roman" w:cs="Times New Roman"/>
          <w:spacing w:val="-3"/>
          <w:sz w:val="28"/>
          <w:szCs w:val="28"/>
          <w:vertAlign w:val="baseline"/>
        </w:rPr>
        <w:t xml:space="preserve"> </w:t>
      </w:r>
      <w:r>
        <w:rPr>
          <w:rFonts w:hint="default" w:ascii="Times New Roman" w:hAnsi="Times New Roman" w:cs="Times New Roman"/>
          <w:sz w:val="28"/>
          <w:szCs w:val="28"/>
          <w:vertAlign w:val="baseline"/>
        </w:rPr>
        <w:t>biệt.</w:t>
      </w:r>
    </w:p>
    <w:p>
      <w:pPr>
        <w:pStyle w:val="7"/>
        <w:spacing w:before="1"/>
        <w:rPr>
          <w:rFonts w:hint="default" w:ascii="Times New Roman" w:hAnsi="Times New Roman" w:cs="Times New Roman"/>
          <w:sz w:val="28"/>
          <w:szCs w:val="28"/>
        </w:rPr>
      </w:pPr>
    </w:p>
    <w:p>
      <w:pPr>
        <w:pStyle w:val="12"/>
        <w:numPr>
          <w:ilvl w:val="0"/>
          <w:numId w:val="65"/>
        </w:numPr>
        <w:tabs>
          <w:tab w:val="left" w:pos="550"/>
        </w:tabs>
        <w:spacing w:before="0" w:after="0" w:line="240" w:lineRule="auto"/>
        <w:ind w:left="549" w:right="0" w:hanging="246"/>
        <w:jc w:val="both"/>
        <w:rPr>
          <w:rFonts w:hint="default" w:ascii="Times New Roman" w:hAnsi="Times New Roman" w:cs="Times New Roman"/>
          <w:i/>
          <w:sz w:val="28"/>
          <w:szCs w:val="28"/>
        </w:rPr>
      </w:pPr>
      <w:r>
        <w:rPr>
          <w:rFonts w:hint="default" w:ascii="Times New Roman" w:hAnsi="Times New Roman" w:cs="Times New Roman"/>
          <w:i/>
          <w:w w:val="105"/>
          <w:sz w:val="28"/>
          <w:szCs w:val="28"/>
        </w:rPr>
        <w:t>Một số khái niệm</w:t>
      </w:r>
      <w:r>
        <w:rPr>
          <w:rFonts w:hint="default" w:ascii="Times New Roman" w:hAnsi="Times New Roman" w:cs="Times New Roman"/>
          <w:i/>
          <w:spacing w:val="-10"/>
          <w:w w:val="105"/>
          <w:sz w:val="28"/>
          <w:szCs w:val="28"/>
        </w:rPr>
        <w:t xml:space="preserve"> </w:t>
      </w:r>
      <w:r>
        <w:rPr>
          <w:rFonts w:hint="default" w:ascii="Times New Roman" w:hAnsi="Times New Roman" w:cs="Times New Roman"/>
          <w:i/>
          <w:w w:val="105"/>
          <w:sz w:val="28"/>
          <w:szCs w:val="28"/>
        </w:rPr>
        <w:t>khác</w:t>
      </w:r>
    </w:p>
    <w:p>
      <w:pPr>
        <w:spacing w:before="86"/>
        <w:ind w:left="304" w:right="0" w:firstLine="0"/>
        <w:jc w:val="both"/>
        <w:rPr>
          <w:rFonts w:hint="default" w:ascii="Times New Roman" w:hAnsi="Times New Roman" w:cs="Times New Roman"/>
          <w:sz w:val="28"/>
          <w:szCs w:val="28"/>
        </w:rPr>
      </w:pPr>
      <w:r>
        <w:rPr>
          <w:rFonts w:hint="default" w:cs="Times New Roman"/>
          <w:w w:val="115"/>
          <w:sz w:val="28"/>
          <w:szCs w:val="28"/>
          <w:lang w:val="en-US"/>
        </w:rPr>
        <w:t>Đ</w:t>
      </w:r>
      <w:r>
        <w:rPr>
          <w:rFonts w:hint="default" w:ascii="Times New Roman" w:hAnsi="Times New Roman" w:cs="Times New Roman"/>
          <w:w w:val="115"/>
          <w:sz w:val="28"/>
          <w:szCs w:val="28"/>
        </w:rPr>
        <w:t>ẳng cấu</w:t>
      </w:r>
    </w:p>
    <w:p>
      <w:pPr>
        <w:pStyle w:val="7"/>
        <w:spacing w:before="78" w:line="266" w:lineRule="auto"/>
        <w:ind w:left="304" w:right="296"/>
        <w:jc w:val="both"/>
        <w:rPr>
          <w:rFonts w:hint="default" w:ascii="Times New Roman" w:hAnsi="Times New Roman" w:cs="Times New Roman"/>
          <w:sz w:val="28"/>
          <w:szCs w:val="28"/>
        </w:rPr>
      </w:pPr>
      <w:r>
        <w:rPr>
          <w:rFonts w:hint="default" w:ascii="Times New Roman" w:hAnsi="Times New Roman" w:cs="Times New Roman"/>
          <w:sz w:val="28"/>
          <w:szCs w:val="28"/>
        </w:rPr>
        <w:t xml:space="preserve">Hai </w:t>
      </w:r>
      <w:r>
        <w:rPr>
          <w:rFonts w:hint="default" w:cs="Times New Roman"/>
          <w:sz w:val="28"/>
          <w:szCs w:val="28"/>
          <w:lang w:val="en-US"/>
        </w:rPr>
        <w:t>đ</w:t>
      </w:r>
      <w:r>
        <w:rPr>
          <w:rFonts w:hint="default" w:ascii="Times New Roman" w:hAnsi="Times New Roman" w:cs="Times New Roman"/>
          <w:sz w:val="28"/>
          <w:szCs w:val="28"/>
        </w:rPr>
        <w:t xml:space="preserve">ồ thị G = </w:t>
      </w:r>
      <w:r>
        <w:rPr>
          <w:rFonts w:hint="default" w:ascii="Times New Roman" w:hAnsi="Times New Roman" w:cs="Times New Roman"/>
          <w:position w:val="1"/>
          <w:sz w:val="28"/>
          <w:szCs w:val="28"/>
        </w:rPr>
        <w:t>(</w:t>
      </w:r>
      <w:r>
        <w:rPr>
          <w:rFonts w:hint="default" w:ascii="Times New Roman" w:hAnsi="Times New Roman" w:cs="Times New Roman"/>
          <w:sz w:val="28"/>
          <w:szCs w:val="28"/>
        </w:rPr>
        <w:t>V, E</w:t>
      </w:r>
      <w:r>
        <w:rPr>
          <w:rFonts w:hint="default" w:ascii="Times New Roman" w:hAnsi="Times New Roman" w:cs="Times New Roman"/>
          <w:position w:val="1"/>
          <w:sz w:val="28"/>
          <w:szCs w:val="28"/>
        </w:rPr>
        <w:t xml:space="preserve">) </w:t>
      </w:r>
      <w:r>
        <w:rPr>
          <w:rFonts w:hint="default" w:ascii="Times New Roman" w:hAnsi="Times New Roman" w:cs="Times New Roman"/>
          <w:sz w:val="28"/>
          <w:szCs w:val="28"/>
        </w:rPr>
        <w:t>và G</w:t>
      </w:r>
      <w:r>
        <w:rPr>
          <w:rFonts w:hint="default" w:ascii="Times New Roman" w:hAnsi="Times New Roman" w:cs="Times New Roman"/>
          <w:sz w:val="28"/>
          <w:szCs w:val="28"/>
          <w:vertAlign w:val="superscript"/>
        </w:rPr>
        <w:t>u</w:t>
      </w:r>
      <w:r>
        <w:rPr>
          <w:rFonts w:hint="default" w:ascii="Times New Roman" w:hAnsi="Times New Roman" w:cs="Times New Roman"/>
          <w:sz w:val="28"/>
          <w:szCs w:val="28"/>
          <w:vertAlign w:val="baseline"/>
        </w:rPr>
        <w:t xml:space="preserve"> = </w:t>
      </w:r>
      <w:r>
        <w:rPr>
          <w:rFonts w:hint="default" w:ascii="Times New Roman" w:hAnsi="Times New Roman" w:cs="Times New Roman"/>
          <w:position w:val="1"/>
          <w:sz w:val="28"/>
          <w:szCs w:val="28"/>
          <w:vertAlign w:val="baseline"/>
        </w:rPr>
        <w:t>(</w:t>
      </w:r>
      <w:r>
        <w:rPr>
          <w:rFonts w:hint="default" w:ascii="Times New Roman" w:hAnsi="Times New Roman" w:cs="Times New Roman"/>
          <w:sz w:val="28"/>
          <w:szCs w:val="28"/>
          <w:vertAlign w:val="baseline"/>
        </w:rPr>
        <w:t>V</w:t>
      </w:r>
      <w:r>
        <w:rPr>
          <w:rFonts w:hint="default" w:ascii="Times New Roman" w:hAnsi="Times New Roman" w:cs="Times New Roman"/>
          <w:sz w:val="28"/>
          <w:szCs w:val="28"/>
          <w:vertAlign w:val="superscript"/>
        </w:rPr>
        <w:t>u</w:t>
      </w:r>
      <w:r>
        <w:rPr>
          <w:rFonts w:hint="default" w:ascii="Times New Roman" w:hAnsi="Times New Roman" w:cs="Times New Roman"/>
          <w:sz w:val="28"/>
          <w:szCs w:val="28"/>
          <w:vertAlign w:val="baseline"/>
        </w:rPr>
        <w:t>, E</w:t>
      </w:r>
      <w:r>
        <w:rPr>
          <w:rFonts w:hint="default" w:ascii="Times New Roman" w:hAnsi="Times New Roman" w:cs="Times New Roman"/>
          <w:sz w:val="28"/>
          <w:szCs w:val="28"/>
          <w:vertAlign w:val="superscript"/>
        </w:rPr>
        <w:t>u</w:t>
      </w:r>
      <w:r>
        <w:rPr>
          <w:rFonts w:hint="default" w:ascii="Times New Roman" w:hAnsi="Times New Roman" w:cs="Times New Roman"/>
          <w:position w:val="1"/>
          <w:sz w:val="28"/>
          <w:szCs w:val="28"/>
          <w:vertAlign w:val="baseline"/>
        </w:rPr>
        <w:t xml:space="preserve">)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ược gọi là </w:t>
      </w:r>
      <w:r>
        <w:rPr>
          <w:rFonts w:hint="default" w:cs="Times New Roman"/>
          <w:i/>
          <w:sz w:val="28"/>
          <w:szCs w:val="28"/>
          <w:vertAlign w:val="baseline"/>
          <w:lang w:val="en-US"/>
        </w:rPr>
        <w:t>đ</w:t>
      </w:r>
      <w:r>
        <w:rPr>
          <w:rFonts w:hint="default" w:ascii="Times New Roman" w:hAnsi="Times New Roman" w:cs="Times New Roman"/>
          <w:i/>
          <w:sz w:val="28"/>
          <w:szCs w:val="28"/>
          <w:vertAlign w:val="baseline"/>
        </w:rPr>
        <w:t xml:space="preserve">ẳng cấu </w:t>
      </w:r>
      <w:r>
        <w:rPr>
          <w:rFonts w:hint="default" w:ascii="Times New Roman" w:hAnsi="Times New Roman" w:cs="Times New Roman"/>
          <w:sz w:val="28"/>
          <w:szCs w:val="28"/>
          <w:vertAlign w:val="baseline"/>
        </w:rPr>
        <w:t>(</w:t>
      </w:r>
      <w:r>
        <w:rPr>
          <w:rFonts w:hint="default" w:ascii="Times New Roman" w:hAnsi="Times New Roman" w:cs="Times New Roman"/>
          <w:i/>
          <w:sz w:val="28"/>
          <w:szCs w:val="28"/>
          <w:vertAlign w:val="baseline"/>
        </w:rPr>
        <w:t>isomorphic</w:t>
      </w:r>
      <w:r>
        <w:rPr>
          <w:rFonts w:hint="default" w:ascii="Times New Roman" w:hAnsi="Times New Roman" w:cs="Times New Roman"/>
          <w:sz w:val="28"/>
          <w:szCs w:val="28"/>
          <w:vertAlign w:val="baseline"/>
        </w:rPr>
        <w:t xml:space="preserve">) nếu tồn tại một song ánh ƒ: V </w:t>
      </w:r>
      <w:r>
        <w:rPr>
          <w:rFonts w:hint="default" w:ascii="Times New Roman" w:hAnsi="Times New Roman" w:cs="Times New Roman"/>
          <w:w w:val="175"/>
          <w:sz w:val="28"/>
          <w:szCs w:val="28"/>
          <w:vertAlign w:val="baseline"/>
        </w:rPr>
        <w:t xml:space="preserve">‹ </w:t>
      </w:r>
      <w:r>
        <w:rPr>
          <w:rFonts w:hint="default" w:ascii="Times New Roman" w:hAnsi="Times New Roman" w:cs="Times New Roman"/>
          <w:sz w:val="28"/>
          <w:szCs w:val="28"/>
          <w:vertAlign w:val="baseline"/>
        </w:rPr>
        <w:t>V' sao cho số cung nối u với v trên E bằng số cung nối ƒ</w:t>
      </w:r>
      <w:r>
        <w:rPr>
          <w:rFonts w:hint="default" w:ascii="Times New Roman" w:hAnsi="Times New Roman" w:cs="Times New Roman"/>
          <w:position w:val="1"/>
          <w:sz w:val="28"/>
          <w:szCs w:val="28"/>
          <w:vertAlign w:val="baseline"/>
        </w:rPr>
        <w:t>(</w:t>
      </w:r>
      <w:r>
        <w:rPr>
          <w:rFonts w:hint="default" w:ascii="Times New Roman" w:hAnsi="Times New Roman" w:cs="Times New Roman"/>
          <w:sz w:val="28"/>
          <w:szCs w:val="28"/>
          <w:vertAlign w:val="baseline"/>
        </w:rPr>
        <w:t>u</w:t>
      </w:r>
      <w:r>
        <w:rPr>
          <w:rFonts w:hint="default" w:ascii="Times New Roman" w:hAnsi="Times New Roman" w:cs="Times New Roman"/>
          <w:position w:val="1"/>
          <w:sz w:val="28"/>
          <w:szCs w:val="28"/>
          <w:vertAlign w:val="baseline"/>
        </w:rPr>
        <w:t xml:space="preserve">) </w:t>
      </w:r>
      <w:r>
        <w:rPr>
          <w:rFonts w:hint="default" w:ascii="Times New Roman" w:hAnsi="Times New Roman" w:cs="Times New Roman"/>
          <w:sz w:val="28"/>
          <w:szCs w:val="28"/>
          <w:vertAlign w:val="baseline"/>
        </w:rPr>
        <w:t>với ƒ</w:t>
      </w:r>
      <w:r>
        <w:rPr>
          <w:rFonts w:hint="default" w:ascii="Times New Roman" w:hAnsi="Times New Roman" w:cs="Times New Roman"/>
          <w:position w:val="1"/>
          <w:sz w:val="28"/>
          <w:szCs w:val="28"/>
          <w:vertAlign w:val="baseline"/>
        </w:rPr>
        <w:t>(</w:t>
      </w:r>
      <w:r>
        <w:rPr>
          <w:rFonts w:hint="default" w:ascii="Times New Roman" w:hAnsi="Times New Roman" w:cs="Times New Roman"/>
          <w:sz w:val="28"/>
          <w:szCs w:val="28"/>
          <w:vertAlign w:val="baseline"/>
        </w:rPr>
        <w:t>v</w:t>
      </w:r>
      <w:r>
        <w:rPr>
          <w:rFonts w:hint="default" w:ascii="Times New Roman" w:hAnsi="Times New Roman" w:cs="Times New Roman"/>
          <w:position w:val="1"/>
          <w:sz w:val="28"/>
          <w:szCs w:val="28"/>
          <w:vertAlign w:val="baseline"/>
        </w:rPr>
        <w:t xml:space="preserve">) </w:t>
      </w:r>
      <w:r>
        <w:rPr>
          <w:rFonts w:hint="default" w:ascii="Times New Roman" w:hAnsi="Times New Roman" w:cs="Times New Roman"/>
          <w:sz w:val="28"/>
          <w:szCs w:val="28"/>
          <w:vertAlign w:val="baseline"/>
        </w:rPr>
        <w:t>trên E</w:t>
      </w:r>
      <w:r>
        <w:rPr>
          <w:rFonts w:hint="default" w:ascii="Times New Roman" w:hAnsi="Times New Roman" w:cs="Times New Roman"/>
          <w:sz w:val="28"/>
          <w:szCs w:val="28"/>
          <w:vertAlign w:val="superscript"/>
        </w:rPr>
        <w:t>u</w:t>
      </w:r>
      <w:r>
        <w:rPr>
          <w:rFonts w:hint="default" w:ascii="Times New Roman" w:hAnsi="Times New Roman" w:cs="Times New Roman"/>
          <w:sz w:val="28"/>
          <w:szCs w:val="28"/>
          <w:vertAlign w:val="baseline"/>
        </w:rPr>
        <w:t>.</w:t>
      </w:r>
    </w:p>
    <w:p>
      <w:pPr>
        <w:spacing w:before="64"/>
        <w:ind w:left="304" w:right="0" w:firstLine="0"/>
        <w:jc w:val="both"/>
        <w:rPr>
          <w:rFonts w:hint="default" w:ascii="Times New Roman" w:hAnsi="Times New Roman" w:cs="Times New Roman"/>
          <w:sz w:val="28"/>
          <w:szCs w:val="28"/>
        </w:rPr>
      </w:pPr>
      <w:r>
        <w:rPr>
          <w:rFonts w:hint="default" w:cs="Times New Roman"/>
          <w:w w:val="110"/>
          <w:sz w:val="28"/>
          <w:szCs w:val="28"/>
          <w:lang w:val="en-US"/>
        </w:rPr>
        <w:t>Đ</w:t>
      </w:r>
      <w:r>
        <w:rPr>
          <w:rFonts w:hint="default" w:ascii="Times New Roman" w:hAnsi="Times New Roman" w:cs="Times New Roman"/>
          <w:w w:val="110"/>
          <w:sz w:val="28"/>
          <w:szCs w:val="28"/>
        </w:rPr>
        <w:t>ồ thị con</w:t>
      </w:r>
    </w:p>
    <w:p>
      <w:pPr>
        <w:spacing w:before="80"/>
        <w:ind w:left="304" w:right="0" w:firstLine="0"/>
        <w:jc w:val="both"/>
        <w:rPr>
          <w:rFonts w:hint="default" w:ascii="Times New Roman" w:hAnsi="Times New Roman" w:cs="Times New Roman"/>
          <w:sz w:val="28"/>
          <w:szCs w:val="28"/>
        </w:rPr>
      </w:pPr>
      <w:r>
        <w:rPr>
          <w:rFonts w:hint="default" w:cs="Times New Roman"/>
          <w:w w:val="110"/>
          <w:sz w:val="28"/>
          <w:szCs w:val="28"/>
          <w:lang w:val="en-US"/>
        </w:rPr>
        <w:t>Đ</w:t>
      </w:r>
      <w:r>
        <w:rPr>
          <w:rFonts w:hint="default" w:ascii="Times New Roman" w:hAnsi="Times New Roman" w:cs="Times New Roman"/>
          <w:w w:val="110"/>
          <w:sz w:val="28"/>
          <w:szCs w:val="28"/>
        </w:rPr>
        <w:t xml:space="preserve">ồ </w:t>
      </w:r>
      <w:r>
        <w:rPr>
          <w:rFonts w:hint="default" w:ascii="Times New Roman" w:hAnsi="Times New Roman" w:cs="Times New Roman"/>
          <w:sz w:val="28"/>
          <w:szCs w:val="28"/>
        </w:rPr>
        <w:t>thị G</w:t>
      </w:r>
      <w:r>
        <w:rPr>
          <w:rFonts w:hint="default" w:ascii="Times New Roman" w:hAnsi="Times New Roman" w:cs="Times New Roman"/>
          <w:sz w:val="28"/>
          <w:szCs w:val="28"/>
          <w:vertAlign w:val="superscript"/>
        </w:rPr>
        <w:t>u</w:t>
      </w:r>
      <w:r>
        <w:rPr>
          <w:rFonts w:hint="default" w:ascii="Times New Roman" w:hAnsi="Times New Roman" w:cs="Times New Roman"/>
          <w:sz w:val="28"/>
          <w:szCs w:val="28"/>
          <w:vertAlign w:val="baseline"/>
        </w:rPr>
        <w:t xml:space="preserve"> = </w:t>
      </w:r>
      <w:r>
        <w:rPr>
          <w:rFonts w:hint="default" w:ascii="Times New Roman" w:hAnsi="Times New Roman" w:cs="Times New Roman"/>
          <w:position w:val="1"/>
          <w:sz w:val="28"/>
          <w:szCs w:val="28"/>
          <w:vertAlign w:val="baseline"/>
        </w:rPr>
        <w:t>(</w:t>
      </w:r>
      <w:r>
        <w:rPr>
          <w:rFonts w:hint="default" w:ascii="Times New Roman" w:hAnsi="Times New Roman" w:cs="Times New Roman"/>
          <w:sz w:val="28"/>
          <w:szCs w:val="28"/>
          <w:vertAlign w:val="baseline"/>
        </w:rPr>
        <w:t>V</w:t>
      </w:r>
      <w:r>
        <w:rPr>
          <w:rFonts w:hint="default" w:ascii="Times New Roman" w:hAnsi="Times New Roman" w:cs="Times New Roman"/>
          <w:sz w:val="28"/>
          <w:szCs w:val="28"/>
          <w:vertAlign w:val="superscript"/>
        </w:rPr>
        <w:t>u</w:t>
      </w:r>
      <w:r>
        <w:rPr>
          <w:rFonts w:hint="default" w:ascii="Times New Roman" w:hAnsi="Times New Roman" w:cs="Times New Roman"/>
          <w:sz w:val="28"/>
          <w:szCs w:val="28"/>
          <w:vertAlign w:val="baseline"/>
        </w:rPr>
        <w:t>, E</w:t>
      </w:r>
      <w:r>
        <w:rPr>
          <w:rFonts w:hint="default" w:ascii="Times New Roman" w:hAnsi="Times New Roman" w:cs="Times New Roman"/>
          <w:sz w:val="28"/>
          <w:szCs w:val="28"/>
          <w:vertAlign w:val="superscript"/>
        </w:rPr>
        <w:t>u</w:t>
      </w:r>
      <w:r>
        <w:rPr>
          <w:rFonts w:hint="default" w:ascii="Times New Roman" w:hAnsi="Times New Roman" w:cs="Times New Roman"/>
          <w:position w:val="1"/>
          <w:sz w:val="28"/>
          <w:szCs w:val="28"/>
          <w:vertAlign w:val="baseline"/>
        </w:rPr>
        <w:t xml:space="preserve">) </w:t>
      </w:r>
      <w:r>
        <w:rPr>
          <w:rFonts w:hint="default" w:ascii="Times New Roman" w:hAnsi="Times New Roman" w:cs="Times New Roman"/>
          <w:sz w:val="28"/>
          <w:szCs w:val="28"/>
          <w:vertAlign w:val="baseline"/>
        </w:rPr>
        <w:t xml:space="preserve">là </w:t>
      </w:r>
      <w:r>
        <w:rPr>
          <w:rFonts w:hint="default" w:cs="Times New Roman"/>
          <w:i/>
          <w:sz w:val="28"/>
          <w:szCs w:val="28"/>
          <w:vertAlign w:val="baseline"/>
          <w:lang w:val="en-US"/>
        </w:rPr>
        <w:t>đ</w:t>
      </w:r>
      <w:r>
        <w:rPr>
          <w:rFonts w:hint="default" w:ascii="Times New Roman" w:hAnsi="Times New Roman" w:cs="Times New Roman"/>
          <w:i/>
          <w:sz w:val="28"/>
          <w:szCs w:val="28"/>
          <w:vertAlign w:val="baseline"/>
        </w:rPr>
        <w:t xml:space="preserve">ồ thị con </w:t>
      </w:r>
      <w:r>
        <w:rPr>
          <w:rFonts w:hint="default" w:ascii="Times New Roman" w:hAnsi="Times New Roman" w:cs="Times New Roman"/>
          <w:sz w:val="28"/>
          <w:szCs w:val="28"/>
          <w:vertAlign w:val="baseline"/>
        </w:rPr>
        <w:t>(</w:t>
      </w:r>
      <w:r>
        <w:rPr>
          <w:rFonts w:hint="default" w:ascii="Times New Roman" w:hAnsi="Times New Roman" w:cs="Times New Roman"/>
          <w:i/>
          <w:sz w:val="28"/>
          <w:szCs w:val="28"/>
          <w:vertAlign w:val="baseline"/>
        </w:rPr>
        <w:t>subgraph</w:t>
      </w:r>
      <w:r>
        <w:rPr>
          <w:rFonts w:hint="default" w:ascii="Times New Roman" w:hAnsi="Times New Roman" w:cs="Times New Roman"/>
          <w:sz w:val="28"/>
          <w:szCs w:val="28"/>
          <w:vertAlign w:val="baseline"/>
        </w:rPr>
        <w:t xml:space="preserve">) của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ồ thị G = </w:t>
      </w:r>
      <w:r>
        <w:rPr>
          <w:rFonts w:hint="default" w:ascii="Times New Roman" w:hAnsi="Times New Roman" w:cs="Times New Roman"/>
          <w:position w:val="1"/>
          <w:sz w:val="28"/>
          <w:szCs w:val="28"/>
          <w:vertAlign w:val="baseline"/>
        </w:rPr>
        <w:t>(</w:t>
      </w:r>
      <w:r>
        <w:rPr>
          <w:rFonts w:hint="default" w:ascii="Times New Roman" w:hAnsi="Times New Roman" w:cs="Times New Roman"/>
          <w:sz w:val="28"/>
          <w:szCs w:val="28"/>
          <w:vertAlign w:val="baseline"/>
        </w:rPr>
        <w:t>V, E</w:t>
      </w:r>
      <w:r>
        <w:rPr>
          <w:rFonts w:hint="default" w:ascii="Times New Roman" w:hAnsi="Times New Roman" w:cs="Times New Roman"/>
          <w:position w:val="1"/>
          <w:sz w:val="28"/>
          <w:szCs w:val="28"/>
          <w:vertAlign w:val="baseline"/>
        </w:rPr>
        <w:t xml:space="preserve">) </w:t>
      </w:r>
      <w:r>
        <w:rPr>
          <w:rFonts w:hint="default" w:ascii="Times New Roman" w:hAnsi="Times New Roman" w:cs="Times New Roman"/>
          <w:sz w:val="28"/>
          <w:szCs w:val="28"/>
          <w:vertAlign w:val="baseline"/>
        </w:rPr>
        <w:t xml:space="preserve">nếu V' </w:t>
      </w:r>
      <w:r>
        <w:rPr>
          <w:rFonts w:hint="default" w:ascii="Times New Roman" w:hAnsi="Times New Roman" w:cs="Times New Roman"/>
          <w:w w:val="110"/>
          <w:sz w:val="28"/>
          <w:szCs w:val="28"/>
          <w:vertAlign w:val="baseline"/>
        </w:rPr>
        <w:t xml:space="preserve">S </w:t>
      </w:r>
      <w:r>
        <w:rPr>
          <w:rFonts w:hint="default" w:ascii="Times New Roman" w:hAnsi="Times New Roman" w:cs="Times New Roman"/>
          <w:sz w:val="28"/>
          <w:szCs w:val="28"/>
          <w:vertAlign w:val="baseline"/>
        </w:rPr>
        <w:t>V và</w:t>
      </w:r>
    </w:p>
    <w:p>
      <w:pPr>
        <w:pStyle w:val="7"/>
        <w:spacing w:before="30"/>
        <w:ind w:left="304"/>
        <w:jc w:val="both"/>
        <w:rPr>
          <w:rFonts w:hint="default" w:ascii="Times New Roman" w:hAnsi="Times New Roman" w:cs="Times New Roman"/>
          <w:sz w:val="28"/>
          <w:szCs w:val="28"/>
        </w:rPr>
      </w:pPr>
      <w:r>
        <w:rPr>
          <w:rFonts w:hint="default" w:ascii="Times New Roman" w:hAnsi="Times New Roman" w:cs="Times New Roman"/>
          <w:w w:val="110"/>
          <w:sz w:val="28"/>
          <w:szCs w:val="28"/>
        </w:rPr>
        <w:t>E' S E.</w:t>
      </w:r>
    </w:p>
    <w:p>
      <w:pPr>
        <w:pStyle w:val="7"/>
        <w:spacing w:before="87" w:line="266" w:lineRule="auto"/>
        <w:ind w:left="304" w:right="294" w:hanging="1"/>
        <w:jc w:val="both"/>
        <w:rPr>
          <w:rFonts w:hint="default" w:ascii="Times New Roman" w:hAnsi="Times New Roman" w:cs="Times New Roman"/>
          <w:sz w:val="28"/>
          <w:szCs w:val="28"/>
        </w:rPr>
      </w:pPr>
      <w:r>
        <w:rPr>
          <w:rFonts w:hint="default" w:cs="Times New Roman"/>
          <w:w w:val="105"/>
          <w:sz w:val="28"/>
          <w:szCs w:val="28"/>
          <w:lang w:val="en-US"/>
        </w:rPr>
        <w:t>Đ</w:t>
      </w:r>
      <w:r>
        <w:rPr>
          <w:rFonts w:hint="default" w:ascii="Times New Roman" w:hAnsi="Times New Roman" w:cs="Times New Roman"/>
          <w:w w:val="105"/>
          <w:sz w:val="28"/>
          <w:szCs w:val="28"/>
        </w:rPr>
        <w:t>ồ</w:t>
      </w:r>
      <w:r>
        <w:rPr>
          <w:rFonts w:hint="default" w:ascii="Times New Roman" w:hAnsi="Times New Roman" w:cs="Times New Roman"/>
          <w:spacing w:val="-20"/>
          <w:w w:val="105"/>
          <w:sz w:val="28"/>
          <w:szCs w:val="28"/>
        </w:rPr>
        <w:t xml:space="preserve"> </w:t>
      </w:r>
      <w:r>
        <w:rPr>
          <w:rFonts w:hint="default" w:ascii="Times New Roman" w:hAnsi="Times New Roman" w:cs="Times New Roman"/>
          <w:w w:val="105"/>
          <w:sz w:val="28"/>
          <w:szCs w:val="28"/>
        </w:rPr>
        <w:t>thị</w:t>
      </w:r>
      <w:r>
        <w:rPr>
          <w:rFonts w:hint="default" w:ascii="Times New Roman" w:hAnsi="Times New Roman" w:cs="Times New Roman"/>
          <w:spacing w:val="-20"/>
          <w:w w:val="105"/>
          <w:sz w:val="28"/>
          <w:szCs w:val="28"/>
        </w:rPr>
        <w:t xml:space="preserve"> </w:t>
      </w:r>
      <w:r>
        <w:rPr>
          <w:rFonts w:hint="default" w:ascii="Times New Roman" w:hAnsi="Times New Roman" w:cs="Times New Roman"/>
          <w:w w:val="105"/>
          <w:sz w:val="28"/>
          <w:szCs w:val="28"/>
        </w:rPr>
        <w:t>con</w:t>
      </w:r>
      <w:r>
        <w:rPr>
          <w:rFonts w:hint="default" w:ascii="Times New Roman" w:hAnsi="Times New Roman" w:cs="Times New Roman"/>
          <w:spacing w:val="-20"/>
          <w:w w:val="105"/>
          <w:sz w:val="28"/>
          <w:szCs w:val="28"/>
        </w:rPr>
        <w:t xml:space="preserve"> </w:t>
      </w:r>
      <w:r>
        <w:rPr>
          <w:rFonts w:hint="default" w:ascii="Times New Roman" w:hAnsi="Times New Roman" w:cs="Times New Roman"/>
          <w:spacing w:val="-4"/>
          <w:w w:val="105"/>
          <w:sz w:val="28"/>
          <w:szCs w:val="28"/>
        </w:rPr>
        <w:t>G</w:t>
      </w:r>
      <w:r>
        <w:rPr>
          <w:rFonts w:hint="default" w:ascii="Times New Roman" w:hAnsi="Times New Roman" w:cs="Times New Roman"/>
          <w:spacing w:val="-4"/>
          <w:w w:val="105"/>
          <w:sz w:val="28"/>
          <w:szCs w:val="28"/>
          <w:vertAlign w:val="subscript"/>
        </w:rPr>
        <w:t>U</w:t>
      </w:r>
      <w:r>
        <w:rPr>
          <w:rFonts w:hint="default" w:ascii="Times New Roman" w:hAnsi="Times New Roman" w:cs="Times New Roman"/>
          <w:spacing w:val="-3"/>
          <w:w w:val="105"/>
          <w:sz w:val="28"/>
          <w:szCs w:val="28"/>
          <w:vertAlign w:val="baseline"/>
        </w:rPr>
        <w:t xml:space="preserve"> </w:t>
      </w:r>
      <w:r>
        <w:rPr>
          <w:rFonts w:hint="default" w:ascii="Times New Roman" w:hAnsi="Times New Roman" w:cs="Times New Roman"/>
          <w:w w:val="105"/>
          <w:sz w:val="28"/>
          <w:szCs w:val="28"/>
          <w:vertAlign w:val="baseline"/>
        </w:rPr>
        <w:t>=</w:t>
      </w:r>
      <w:r>
        <w:rPr>
          <w:rFonts w:hint="default" w:ascii="Times New Roman" w:hAnsi="Times New Roman" w:cs="Times New Roman"/>
          <w:spacing w:val="-12"/>
          <w:w w:val="105"/>
          <w:sz w:val="28"/>
          <w:szCs w:val="28"/>
          <w:vertAlign w:val="baseline"/>
        </w:rPr>
        <w:t xml:space="preserve"> </w:t>
      </w:r>
      <w:r>
        <w:rPr>
          <w:rFonts w:hint="default" w:ascii="Times New Roman" w:hAnsi="Times New Roman" w:cs="Times New Roman"/>
          <w:w w:val="105"/>
          <w:position w:val="1"/>
          <w:sz w:val="28"/>
          <w:szCs w:val="28"/>
          <w:vertAlign w:val="baseline"/>
        </w:rPr>
        <w:t>(</w:t>
      </w:r>
      <w:r>
        <w:rPr>
          <w:rFonts w:hint="default" w:ascii="Times New Roman" w:hAnsi="Times New Roman" w:cs="Times New Roman"/>
          <w:w w:val="105"/>
          <w:sz w:val="28"/>
          <w:szCs w:val="28"/>
          <w:vertAlign w:val="baseline"/>
        </w:rPr>
        <w:t>U,</w:t>
      </w:r>
      <w:r>
        <w:rPr>
          <w:rFonts w:hint="default" w:ascii="Times New Roman" w:hAnsi="Times New Roman" w:cs="Times New Roman"/>
          <w:spacing w:val="-33"/>
          <w:w w:val="105"/>
          <w:sz w:val="28"/>
          <w:szCs w:val="28"/>
          <w:vertAlign w:val="baseline"/>
        </w:rPr>
        <w:t xml:space="preserve"> </w:t>
      </w:r>
      <w:r>
        <w:rPr>
          <w:rFonts w:hint="default" w:ascii="Times New Roman" w:hAnsi="Times New Roman" w:cs="Times New Roman"/>
          <w:w w:val="105"/>
          <w:sz w:val="28"/>
          <w:szCs w:val="28"/>
          <w:vertAlign w:val="baseline"/>
        </w:rPr>
        <w:t>E</w:t>
      </w:r>
      <w:r>
        <w:rPr>
          <w:rFonts w:hint="default" w:ascii="Times New Roman" w:hAnsi="Times New Roman" w:cs="Times New Roman"/>
          <w:w w:val="105"/>
          <w:sz w:val="28"/>
          <w:szCs w:val="28"/>
          <w:vertAlign w:val="subscript"/>
        </w:rPr>
        <w:t>U</w:t>
      </w:r>
      <w:r>
        <w:rPr>
          <w:rFonts w:hint="default" w:ascii="Times New Roman" w:hAnsi="Times New Roman" w:cs="Times New Roman"/>
          <w:w w:val="105"/>
          <w:position w:val="1"/>
          <w:sz w:val="28"/>
          <w:szCs w:val="28"/>
          <w:vertAlign w:val="baseline"/>
        </w:rPr>
        <w:t>)</w:t>
      </w:r>
      <w:r>
        <w:rPr>
          <w:rFonts w:hint="default" w:ascii="Times New Roman" w:hAnsi="Times New Roman" w:cs="Times New Roman"/>
          <w:spacing w:val="-17"/>
          <w:w w:val="105"/>
          <w:position w:val="1"/>
          <w:sz w:val="28"/>
          <w:szCs w:val="28"/>
          <w:vertAlign w:val="baseline"/>
        </w:rPr>
        <w:t xml:space="preserve"> </w:t>
      </w:r>
      <w:r>
        <w:rPr>
          <w:rFonts w:hint="default" w:cs="Times New Roman"/>
          <w:w w:val="105"/>
          <w:sz w:val="28"/>
          <w:szCs w:val="28"/>
          <w:vertAlign w:val="baseline"/>
          <w:lang w:val="en-US"/>
        </w:rPr>
        <w:t>đ</w:t>
      </w:r>
      <w:r>
        <w:rPr>
          <w:rFonts w:hint="default" w:ascii="Times New Roman" w:hAnsi="Times New Roman" w:cs="Times New Roman"/>
          <w:w w:val="105"/>
          <w:sz w:val="28"/>
          <w:szCs w:val="28"/>
          <w:vertAlign w:val="baseline"/>
        </w:rPr>
        <w:t>ược</w:t>
      </w:r>
      <w:r>
        <w:rPr>
          <w:rFonts w:hint="default" w:ascii="Times New Roman" w:hAnsi="Times New Roman" w:cs="Times New Roman"/>
          <w:spacing w:val="-19"/>
          <w:w w:val="105"/>
          <w:sz w:val="28"/>
          <w:szCs w:val="28"/>
          <w:vertAlign w:val="baseline"/>
        </w:rPr>
        <w:t xml:space="preserve"> </w:t>
      </w:r>
      <w:r>
        <w:rPr>
          <w:rFonts w:hint="default" w:ascii="Times New Roman" w:hAnsi="Times New Roman" w:cs="Times New Roman"/>
          <w:w w:val="105"/>
          <w:sz w:val="28"/>
          <w:szCs w:val="28"/>
          <w:vertAlign w:val="baseline"/>
        </w:rPr>
        <w:t>gọi</w:t>
      </w:r>
      <w:r>
        <w:rPr>
          <w:rFonts w:hint="default" w:ascii="Times New Roman" w:hAnsi="Times New Roman" w:cs="Times New Roman"/>
          <w:spacing w:val="-20"/>
          <w:w w:val="105"/>
          <w:sz w:val="28"/>
          <w:szCs w:val="28"/>
          <w:vertAlign w:val="baseline"/>
        </w:rPr>
        <w:t xml:space="preserve"> </w:t>
      </w:r>
      <w:r>
        <w:rPr>
          <w:rFonts w:hint="default" w:ascii="Times New Roman" w:hAnsi="Times New Roman" w:cs="Times New Roman"/>
          <w:w w:val="105"/>
          <w:sz w:val="28"/>
          <w:szCs w:val="28"/>
          <w:vertAlign w:val="baseline"/>
        </w:rPr>
        <w:t>là</w:t>
      </w:r>
      <w:r>
        <w:rPr>
          <w:rFonts w:hint="default" w:ascii="Times New Roman" w:hAnsi="Times New Roman" w:cs="Times New Roman"/>
          <w:spacing w:val="-21"/>
          <w:w w:val="105"/>
          <w:sz w:val="28"/>
          <w:szCs w:val="28"/>
          <w:vertAlign w:val="baseline"/>
        </w:rPr>
        <w:t xml:space="preserve"> </w:t>
      </w:r>
      <w:r>
        <w:rPr>
          <w:rFonts w:hint="default" w:cs="Times New Roman"/>
          <w:i/>
          <w:w w:val="105"/>
          <w:sz w:val="28"/>
          <w:szCs w:val="28"/>
          <w:vertAlign w:val="baseline"/>
          <w:lang w:val="en-US"/>
        </w:rPr>
        <w:t>đ</w:t>
      </w:r>
      <w:r>
        <w:rPr>
          <w:rFonts w:hint="default" w:ascii="Times New Roman" w:hAnsi="Times New Roman" w:cs="Times New Roman"/>
          <w:i/>
          <w:w w:val="105"/>
          <w:sz w:val="28"/>
          <w:szCs w:val="28"/>
          <w:vertAlign w:val="baseline"/>
        </w:rPr>
        <w:t>ồ</w:t>
      </w:r>
      <w:r>
        <w:rPr>
          <w:rFonts w:hint="default" w:ascii="Times New Roman" w:hAnsi="Times New Roman" w:cs="Times New Roman"/>
          <w:i/>
          <w:spacing w:val="-20"/>
          <w:w w:val="105"/>
          <w:sz w:val="28"/>
          <w:szCs w:val="28"/>
          <w:vertAlign w:val="baseline"/>
        </w:rPr>
        <w:t xml:space="preserve"> </w:t>
      </w:r>
      <w:r>
        <w:rPr>
          <w:rFonts w:hint="default" w:ascii="Times New Roman" w:hAnsi="Times New Roman" w:cs="Times New Roman"/>
          <w:i/>
          <w:w w:val="105"/>
          <w:sz w:val="28"/>
          <w:szCs w:val="28"/>
          <w:vertAlign w:val="baseline"/>
        </w:rPr>
        <w:t>thị</w:t>
      </w:r>
      <w:r>
        <w:rPr>
          <w:rFonts w:hint="default" w:ascii="Times New Roman" w:hAnsi="Times New Roman" w:cs="Times New Roman"/>
          <w:i/>
          <w:spacing w:val="-20"/>
          <w:w w:val="105"/>
          <w:sz w:val="28"/>
          <w:szCs w:val="28"/>
          <w:vertAlign w:val="baseline"/>
        </w:rPr>
        <w:t xml:space="preserve"> </w:t>
      </w:r>
      <w:r>
        <w:rPr>
          <w:rFonts w:hint="default" w:ascii="Times New Roman" w:hAnsi="Times New Roman" w:cs="Times New Roman"/>
          <w:i/>
          <w:w w:val="105"/>
          <w:sz w:val="28"/>
          <w:szCs w:val="28"/>
          <w:vertAlign w:val="baseline"/>
        </w:rPr>
        <w:t>con</w:t>
      </w:r>
      <w:r>
        <w:rPr>
          <w:rFonts w:hint="default" w:ascii="Times New Roman" w:hAnsi="Times New Roman" w:cs="Times New Roman"/>
          <w:i/>
          <w:spacing w:val="-20"/>
          <w:w w:val="105"/>
          <w:sz w:val="28"/>
          <w:szCs w:val="28"/>
          <w:vertAlign w:val="baseline"/>
        </w:rPr>
        <w:t xml:space="preserve"> </w:t>
      </w:r>
      <w:r>
        <w:rPr>
          <w:rFonts w:hint="default" w:ascii="Times New Roman" w:hAnsi="Times New Roman" w:cs="Times New Roman"/>
          <w:i/>
          <w:w w:val="105"/>
          <w:sz w:val="28"/>
          <w:szCs w:val="28"/>
          <w:vertAlign w:val="baseline"/>
        </w:rPr>
        <w:t>cảm</w:t>
      </w:r>
      <w:r>
        <w:rPr>
          <w:rFonts w:hint="default" w:ascii="Times New Roman" w:hAnsi="Times New Roman" w:cs="Times New Roman"/>
          <w:i/>
          <w:spacing w:val="-20"/>
          <w:w w:val="105"/>
          <w:sz w:val="28"/>
          <w:szCs w:val="28"/>
          <w:vertAlign w:val="baseline"/>
        </w:rPr>
        <w:t xml:space="preserve"> </w:t>
      </w:r>
      <w:r>
        <w:rPr>
          <w:rFonts w:hint="default" w:ascii="Times New Roman" w:hAnsi="Times New Roman" w:cs="Times New Roman"/>
          <w:i/>
          <w:w w:val="105"/>
          <w:sz w:val="28"/>
          <w:szCs w:val="28"/>
          <w:vertAlign w:val="baseline"/>
        </w:rPr>
        <w:t>ứng</w:t>
      </w:r>
      <w:r>
        <w:rPr>
          <w:rFonts w:hint="default" w:ascii="Times New Roman" w:hAnsi="Times New Roman" w:cs="Times New Roman"/>
          <w:i/>
          <w:spacing w:val="-20"/>
          <w:w w:val="105"/>
          <w:sz w:val="28"/>
          <w:szCs w:val="28"/>
          <w:vertAlign w:val="baseline"/>
        </w:rPr>
        <w:t xml:space="preserve"> </w:t>
      </w:r>
      <w:r>
        <w:rPr>
          <w:rFonts w:hint="default" w:ascii="Times New Roman" w:hAnsi="Times New Roman" w:cs="Times New Roman"/>
          <w:w w:val="105"/>
          <w:sz w:val="28"/>
          <w:szCs w:val="28"/>
          <w:vertAlign w:val="baseline"/>
        </w:rPr>
        <w:t>(</w:t>
      </w:r>
      <w:r>
        <w:rPr>
          <w:rFonts w:hint="default" w:ascii="Times New Roman" w:hAnsi="Times New Roman" w:cs="Times New Roman"/>
          <w:i/>
          <w:w w:val="105"/>
          <w:sz w:val="28"/>
          <w:szCs w:val="28"/>
          <w:vertAlign w:val="baseline"/>
        </w:rPr>
        <w:t>induced</w:t>
      </w:r>
      <w:r>
        <w:rPr>
          <w:rFonts w:hint="default" w:ascii="Times New Roman" w:hAnsi="Times New Roman" w:cs="Times New Roman"/>
          <w:i/>
          <w:spacing w:val="-21"/>
          <w:w w:val="105"/>
          <w:sz w:val="28"/>
          <w:szCs w:val="28"/>
          <w:vertAlign w:val="baseline"/>
        </w:rPr>
        <w:t xml:space="preserve"> </w:t>
      </w:r>
      <w:r>
        <w:rPr>
          <w:rFonts w:hint="default" w:ascii="Times New Roman" w:hAnsi="Times New Roman" w:cs="Times New Roman"/>
          <w:i/>
          <w:w w:val="105"/>
          <w:sz w:val="28"/>
          <w:szCs w:val="28"/>
          <w:vertAlign w:val="baseline"/>
        </w:rPr>
        <w:t>graph</w:t>
      </w:r>
      <w:r>
        <w:rPr>
          <w:rFonts w:hint="default" w:ascii="Times New Roman" w:hAnsi="Times New Roman" w:cs="Times New Roman"/>
          <w:w w:val="105"/>
          <w:sz w:val="28"/>
          <w:szCs w:val="28"/>
          <w:vertAlign w:val="baseline"/>
        </w:rPr>
        <w:t>)</w:t>
      </w:r>
      <w:r>
        <w:rPr>
          <w:rFonts w:hint="default" w:ascii="Times New Roman" w:hAnsi="Times New Roman" w:cs="Times New Roman"/>
          <w:spacing w:val="-20"/>
          <w:w w:val="105"/>
          <w:sz w:val="28"/>
          <w:szCs w:val="28"/>
          <w:vertAlign w:val="baseline"/>
        </w:rPr>
        <w:t xml:space="preserve"> </w:t>
      </w:r>
      <w:r>
        <w:rPr>
          <w:rFonts w:hint="default" w:ascii="Times New Roman" w:hAnsi="Times New Roman" w:cs="Times New Roman"/>
          <w:w w:val="105"/>
          <w:sz w:val="28"/>
          <w:szCs w:val="28"/>
          <w:vertAlign w:val="baseline"/>
        </w:rPr>
        <w:t>từ</w:t>
      </w:r>
      <w:r>
        <w:rPr>
          <w:rFonts w:hint="default" w:ascii="Times New Roman" w:hAnsi="Times New Roman" w:cs="Times New Roman"/>
          <w:spacing w:val="-21"/>
          <w:w w:val="105"/>
          <w:sz w:val="28"/>
          <w:szCs w:val="28"/>
          <w:vertAlign w:val="baseline"/>
        </w:rPr>
        <w:t xml:space="preserve"> </w:t>
      </w:r>
      <w:r>
        <w:rPr>
          <w:rFonts w:hint="default" w:cs="Times New Roman"/>
          <w:w w:val="105"/>
          <w:sz w:val="28"/>
          <w:szCs w:val="28"/>
          <w:vertAlign w:val="baseline"/>
          <w:lang w:val="en-US"/>
        </w:rPr>
        <w:t>đ</w:t>
      </w:r>
      <w:r>
        <w:rPr>
          <w:rFonts w:hint="default" w:ascii="Times New Roman" w:hAnsi="Times New Roman" w:cs="Times New Roman"/>
          <w:w w:val="105"/>
          <w:sz w:val="28"/>
          <w:szCs w:val="28"/>
          <w:vertAlign w:val="baseline"/>
        </w:rPr>
        <w:t>ồ</w:t>
      </w:r>
      <w:r>
        <w:rPr>
          <w:rFonts w:hint="default" w:ascii="Times New Roman" w:hAnsi="Times New Roman" w:cs="Times New Roman"/>
          <w:spacing w:val="-20"/>
          <w:w w:val="105"/>
          <w:sz w:val="28"/>
          <w:szCs w:val="28"/>
          <w:vertAlign w:val="baseline"/>
        </w:rPr>
        <w:t xml:space="preserve"> </w:t>
      </w:r>
      <w:r>
        <w:rPr>
          <w:rFonts w:hint="default" w:ascii="Times New Roman" w:hAnsi="Times New Roman" w:cs="Times New Roman"/>
          <w:w w:val="105"/>
          <w:sz w:val="28"/>
          <w:szCs w:val="28"/>
          <w:vertAlign w:val="baseline"/>
        </w:rPr>
        <w:t>thị G</w:t>
      </w:r>
      <w:r>
        <w:rPr>
          <w:rFonts w:hint="default" w:ascii="Times New Roman" w:hAnsi="Times New Roman" w:cs="Times New Roman"/>
          <w:spacing w:val="5"/>
          <w:w w:val="105"/>
          <w:sz w:val="28"/>
          <w:szCs w:val="28"/>
          <w:vertAlign w:val="baseline"/>
        </w:rPr>
        <w:t xml:space="preserve"> </w:t>
      </w:r>
      <w:r>
        <w:rPr>
          <w:rFonts w:hint="default" w:ascii="Times New Roman" w:hAnsi="Times New Roman" w:cs="Times New Roman"/>
          <w:w w:val="105"/>
          <w:sz w:val="28"/>
          <w:szCs w:val="28"/>
          <w:vertAlign w:val="baseline"/>
        </w:rPr>
        <w:t>bởi</w:t>
      </w:r>
      <w:r>
        <w:rPr>
          <w:rFonts w:hint="default" w:ascii="Times New Roman" w:hAnsi="Times New Roman" w:cs="Times New Roman"/>
          <w:spacing w:val="-4"/>
          <w:w w:val="105"/>
          <w:sz w:val="28"/>
          <w:szCs w:val="28"/>
          <w:vertAlign w:val="baseline"/>
        </w:rPr>
        <w:t xml:space="preserve"> </w:t>
      </w:r>
      <w:r>
        <w:rPr>
          <w:rFonts w:hint="default" w:ascii="Times New Roman" w:hAnsi="Times New Roman" w:cs="Times New Roman"/>
          <w:w w:val="105"/>
          <w:sz w:val="28"/>
          <w:szCs w:val="28"/>
          <w:vertAlign w:val="baseline"/>
        </w:rPr>
        <w:t>tập</w:t>
      </w:r>
      <w:r>
        <w:rPr>
          <w:rFonts w:hint="default" w:ascii="Times New Roman" w:hAnsi="Times New Roman" w:cs="Times New Roman"/>
          <w:spacing w:val="-5"/>
          <w:w w:val="105"/>
          <w:sz w:val="28"/>
          <w:szCs w:val="28"/>
          <w:vertAlign w:val="baseline"/>
        </w:rPr>
        <w:t xml:space="preserve"> </w:t>
      </w:r>
      <w:r>
        <w:rPr>
          <w:rFonts w:hint="default" w:ascii="Times New Roman" w:hAnsi="Times New Roman" w:cs="Times New Roman"/>
          <w:w w:val="105"/>
          <w:sz w:val="28"/>
          <w:szCs w:val="28"/>
          <w:vertAlign w:val="baseline"/>
        </w:rPr>
        <w:t>U</w:t>
      </w:r>
      <w:r>
        <w:rPr>
          <w:rFonts w:hint="default" w:ascii="Times New Roman" w:hAnsi="Times New Roman" w:cs="Times New Roman"/>
          <w:spacing w:val="-6"/>
          <w:w w:val="105"/>
          <w:sz w:val="28"/>
          <w:szCs w:val="28"/>
          <w:vertAlign w:val="baseline"/>
        </w:rPr>
        <w:t xml:space="preserve"> </w:t>
      </w:r>
      <w:r>
        <w:rPr>
          <w:rFonts w:hint="default" w:ascii="Times New Roman" w:hAnsi="Times New Roman" w:cs="Times New Roman"/>
          <w:w w:val="105"/>
          <w:sz w:val="28"/>
          <w:szCs w:val="28"/>
          <w:vertAlign w:val="baseline"/>
        </w:rPr>
        <w:t>S</w:t>
      </w:r>
      <w:r>
        <w:rPr>
          <w:rFonts w:hint="default" w:ascii="Times New Roman" w:hAnsi="Times New Roman" w:cs="Times New Roman"/>
          <w:spacing w:val="-11"/>
          <w:w w:val="105"/>
          <w:sz w:val="28"/>
          <w:szCs w:val="28"/>
          <w:vertAlign w:val="baseline"/>
        </w:rPr>
        <w:t xml:space="preserve"> </w:t>
      </w:r>
      <w:r>
        <w:rPr>
          <w:rFonts w:hint="default" w:ascii="Times New Roman" w:hAnsi="Times New Roman" w:cs="Times New Roman"/>
          <w:w w:val="105"/>
          <w:sz w:val="28"/>
          <w:szCs w:val="28"/>
          <w:vertAlign w:val="baseline"/>
        </w:rPr>
        <w:t>V</w:t>
      </w:r>
      <w:r>
        <w:rPr>
          <w:rFonts w:hint="default" w:ascii="Times New Roman" w:hAnsi="Times New Roman" w:cs="Times New Roman"/>
          <w:spacing w:val="4"/>
          <w:w w:val="105"/>
          <w:sz w:val="28"/>
          <w:szCs w:val="28"/>
          <w:vertAlign w:val="baseline"/>
        </w:rPr>
        <w:t xml:space="preserve"> </w:t>
      </w:r>
      <w:r>
        <w:rPr>
          <w:rFonts w:hint="default" w:ascii="Times New Roman" w:hAnsi="Times New Roman" w:cs="Times New Roman"/>
          <w:w w:val="105"/>
          <w:sz w:val="28"/>
          <w:szCs w:val="28"/>
          <w:vertAlign w:val="baseline"/>
        </w:rPr>
        <w:t>nếu</w:t>
      </w:r>
      <w:r>
        <w:rPr>
          <w:rFonts w:hint="default" w:ascii="Times New Roman" w:hAnsi="Times New Roman" w:cs="Times New Roman"/>
          <w:spacing w:val="-2"/>
          <w:w w:val="105"/>
          <w:sz w:val="28"/>
          <w:szCs w:val="28"/>
          <w:vertAlign w:val="baseline"/>
        </w:rPr>
        <w:t xml:space="preserve"> </w:t>
      </w:r>
      <w:r>
        <w:rPr>
          <w:rFonts w:hint="default" w:ascii="Times New Roman" w:hAnsi="Times New Roman" w:cs="Times New Roman"/>
          <w:spacing w:val="-7"/>
          <w:w w:val="105"/>
          <w:sz w:val="28"/>
          <w:szCs w:val="28"/>
          <w:vertAlign w:val="baseline"/>
        </w:rPr>
        <w:t>E</w:t>
      </w:r>
      <w:r>
        <w:rPr>
          <w:rFonts w:hint="default" w:ascii="Times New Roman" w:hAnsi="Times New Roman" w:cs="Times New Roman"/>
          <w:spacing w:val="-7"/>
          <w:w w:val="105"/>
          <w:sz w:val="28"/>
          <w:szCs w:val="28"/>
          <w:vertAlign w:val="subscript"/>
        </w:rPr>
        <w:t>U</w:t>
      </w:r>
      <w:r>
        <w:rPr>
          <w:rFonts w:hint="default" w:ascii="Times New Roman" w:hAnsi="Times New Roman" w:cs="Times New Roman"/>
          <w:w w:val="105"/>
          <w:sz w:val="28"/>
          <w:szCs w:val="28"/>
          <w:vertAlign w:val="baseline"/>
        </w:rPr>
        <w:t xml:space="preserve"> =</w:t>
      </w:r>
      <w:r>
        <w:rPr>
          <w:rFonts w:hint="default" w:ascii="Times New Roman" w:hAnsi="Times New Roman" w:cs="Times New Roman"/>
          <w:spacing w:val="-8"/>
          <w:w w:val="105"/>
          <w:sz w:val="28"/>
          <w:szCs w:val="28"/>
          <w:vertAlign w:val="baseline"/>
        </w:rPr>
        <w:t xml:space="preserve"> </w:t>
      </w:r>
      <w:r>
        <w:rPr>
          <w:rFonts w:hint="default" w:ascii="Times New Roman" w:hAnsi="Times New Roman" w:cs="Times New Roman"/>
          <w:w w:val="105"/>
          <w:position w:val="1"/>
          <w:sz w:val="28"/>
          <w:szCs w:val="28"/>
          <w:vertAlign w:val="baseline"/>
        </w:rPr>
        <w:t>{(</w:t>
      </w:r>
      <w:r>
        <w:rPr>
          <w:rFonts w:hint="default" w:ascii="Times New Roman" w:hAnsi="Times New Roman" w:cs="Times New Roman"/>
          <w:w w:val="105"/>
          <w:sz w:val="28"/>
          <w:szCs w:val="28"/>
          <w:vertAlign w:val="baseline"/>
        </w:rPr>
        <w:t>u,</w:t>
      </w:r>
      <w:r>
        <w:rPr>
          <w:rFonts w:hint="default" w:ascii="Times New Roman" w:hAnsi="Times New Roman" w:cs="Times New Roman"/>
          <w:spacing w:val="-31"/>
          <w:w w:val="105"/>
          <w:sz w:val="28"/>
          <w:szCs w:val="28"/>
          <w:vertAlign w:val="baseline"/>
        </w:rPr>
        <w:t xml:space="preserve"> </w:t>
      </w:r>
      <w:r>
        <w:rPr>
          <w:rFonts w:hint="default" w:ascii="Times New Roman" w:hAnsi="Times New Roman" w:cs="Times New Roman"/>
          <w:spacing w:val="3"/>
          <w:w w:val="105"/>
          <w:sz w:val="28"/>
          <w:szCs w:val="28"/>
          <w:vertAlign w:val="baseline"/>
        </w:rPr>
        <w:t>v</w:t>
      </w:r>
      <w:r>
        <w:rPr>
          <w:rFonts w:hint="default" w:ascii="Times New Roman" w:hAnsi="Times New Roman" w:cs="Times New Roman"/>
          <w:spacing w:val="3"/>
          <w:w w:val="105"/>
          <w:position w:val="1"/>
          <w:sz w:val="28"/>
          <w:szCs w:val="28"/>
          <w:vertAlign w:val="baseline"/>
        </w:rPr>
        <w:t>)</w:t>
      </w:r>
      <w:r>
        <w:rPr>
          <w:rFonts w:hint="default" w:ascii="Times New Roman" w:hAnsi="Times New Roman" w:cs="Times New Roman"/>
          <w:spacing w:val="-9"/>
          <w:w w:val="105"/>
          <w:position w:val="1"/>
          <w:sz w:val="28"/>
          <w:szCs w:val="28"/>
          <w:vertAlign w:val="baseline"/>
        </w:rPr>
        <w:t xml:space="preserve"> </w:t>
      </w:r>
      <w:r>
        <w:rPr>
          <w:rFonts w:hint="default" w:ascii="Times New Roman" w:hAnsi="Times New Roman" w:cs="Times New Roman"/>
          <w:w w:val="105"/>
          <w:sz w:val="28"/>
          <w:szCs w:val="28"/>
          <w:vertAlign w:val="baseline"/>
        </w:rPr>
        <w:t>C</w:t>
      </w:r>
      <w:r>
        <w:rPr>
          <w:rFonts w:hint="default" w:ascii="Times New Roman" w:hAnsi="Times New Roman" w:cs="Times New Roman"/>
          <w:spacing w:val="-10"/>
          <w:w w:val="105"/>
          <w:sz w:val="28"/>
          <w:szCs w:val="28"/>
          <w:vertAlign w:val="baseline"/>
        </w:rPr>
        <w:t xml:space="preserve"> </w:t>
      </w:r>
      <w:r>
        <w:rPr>
          <w:rFonts w:hint="default" w:ascii="Times New Roman" w:hAnsi="Times New Roman" w:cs="Times New Roman"/>
          <w:spacing w:val="4"/>
          <w:w w:val="105"/>
          <w:sz w:val="28"/>
          <w:szCs w:val="28"/>
          <w:vertAlign w:val="baseline"/>
        </w:rPr>
        <w:t>E:</w:t>
      </w:r>
      <w:r>
        <w:rPr>
          <w:rFonts w:hint="default" w:ascii="Times New Roman" w:hAnsi="Times New Roman" w:cs="Times New Roman"/>
          <w:spacing w:val="-31"/>
          <w:w w:val="105"/>
          <w:sz w:val="28"/>
          <w:szCs w:val="28"/>
          <w:vertAlign w:val="baseline"/>
        </w:rPr>
        <w:t xml:space="preserve"> </w:t>
      </w:r>
      <w:r>
        <w:rPr>
          <w:rFonts w:hint="default" w:ascii="Times New Roman" w:hAnsi="Times New Roman" w:cs="Times New Roman"/>
          <w:spacing w:val="3"/>
          <w:w w:val="105"/>
          <w:sz w:val="28"/>
          <w:szCs w:val="28"/>
          <w:vertAlign w:val="baseline"/>
        </w:rPr>
        <w:t>u,</w:t>
      </w:r>
      <w:r>
        <w:rPr>
          <w:rFonts w:hint="default" w:ascii="Times New Roman" w:hAnsi="Times New Roman" w:cs="Times New Roman"/>
          <w:spacing w:val="-31"/>
          <w:w w:val="105"/>
          <w:sz w:val="28"/>
          <w:szCs w:val="28"/>
          <w:vertAlign w:val="baseline"/>
        </w:rPr>
        <w:t xml:space="preserve"> </w:t>
      </w:r>
      <w:r>
        <w:rPr>
          <w:rFonts w:hint="default" w:ascii="Times New Roman" w:hAnsi="Times New Roman" w:cs="Times New Roman"/>
          <w:w w:val="105"/>
          <w:sz w:val="28"/>
          <w:szCs w:val="28"/>
          <w:vertAlign w:val="baseline"/>
        </w:rPr>
        <w:t>v</w:t>
      </w:r>
      <w:r>
        <w:rPr>
          <w:rFonts w:hint="default" w:ascii="Times New Roman" w:hAnsi="Times New Roman" w:cs="Times New Roman"/>
          <w:spacing w:val="-2"/>
          <w:w w:val="105"/>
          <w:sz w:val="28"/>
          <w:szCs w:val="28"/>
          <w:vertAlign w:val="baseline"/>
        </w:rPr>
        <w:t xml:space="preserve"> </w:t>
      </w:r>
      <w:r>
        <w:rPr>
          <w:rFonts w:hint="default" w:ascii="Times New Roman" w:hAnsi="Times New Roman" w:cs="Times New Roman"/>
          <w:w w:val="105"/>
          <w:sz w:val="28"/>
          <w:szCs w:val="28"/>
          <w:vertAlign w:val="baseline"/>
        </w:rPr>
        <w:t>C</w:t>
      </w:r>
      <w:r>
        <w:rPr>
          <w:rFonts w:hint="default" w:ascii="Times New Roman" w:hAnsi="Times New Roman" w:cs="Times New Roman"/>
          <w:spacing w:val="-10"/>
          <w:w w:val="105"/>
          <w:sz w:val="28"/>
          <w:szCs w:val="28"/>
          <w:vertAlign w:val="baseline"/>
        </w:rPr>
        <w:t xml:space="preserve"> </w:t>
      </w:r>
      <w:r>
        <w:rPr>
          <w:rFonts w:hint="default" w:ascii="Times New Roman" w:hAnsi="Times New Roman" w:cs="Times New Roman"/>
          <w:w w:val="105"/>
          <w:sz w:val="28"/>
          <w:szCs w:val="28"/>
          <w:vertAlign w:val="baseline"/>
        </w:rPr>
        <w:t>U</w:t>
      </w:r>
      <w:r>
        <w:rPr>
          <w:rFonts w:hint="default" w:ascii="Times New Roman" w:hAnsi="Times New Roman" w:cs="Times New Roman"/>
          <w:w w:val="105"/>
          <w:position w:val="1"/>
          <w:sz w:val="28"/>
          <w:szCs w:val="28"/>
          <w:vertAlign w:val="baseline"/>
        </w:rPr>
        <w:t>}</w:t>
      </w:r>
      <w:r>
        <w:rPr>
          <w:rFonts w:hint="default" w:ascii="Times New Roman" w:hAnsi="Times New Roman" w:cs="Times New Roman"/>
          <w:spacing w:val="-4"/>
          <w:w w:val="105"/>
          <w:position w:val="1"/>
          <w:sz w:val="28"/>
          <w:szCs w:val="28"/>
          <w:vertAlign w:val="baseline"/>
        </w:rPr>
        <w:t xml:space="preserve"> </w:t>
      </w:r>
      <w:r>
        <w:rPr>
          <w:rFonts w:hint="default" w:ascii="Times New Roman" w:hAnsi="Times New Roman" w:cs="Times New Roman"/>
          <w:w w:val="105"/>
          <w:sz w:val="28"/>
          <w:szCs w:val="28"/>
          <w:vertAlign w:val="baseline"/>
        </w:rPr>
        <w:t>trong</w:t>
      </w:r>
      <w:r>
        <w:rPr>
          <w:rFonts w:hint="default" w:ascii="Times New Roman" w:hAnsi="Times New Roman" w:cs="Times New Roman"/>
          <w:spacing w:val="-6"/>
          <w:w w:val="105"/>
          <w:sz w:val="28"/>
          <w:szCs w:val="28"/>
          <w:vertAlign w:val="baseline"/>
        </w:rPr>
        <w:t xml:space="preserve"> </w:t>
      </w:r>
      <w:r>
        <w:rPr>
          <w:rFonts w:hint="default" w:ascii="Times New Roman" w:hAnsi="Times New Roman" w:cs="Times New Roman"/>
          <w:w w:val="105"/>
          <w:sz w:val="28"/>
          <w:szCs w:val="28"/>
          <w:vertAlign w:val="baseline"/>
        </w:rPr>
        <w:t>trường</w:t>
      </w:r>
      <w:r>
        <w:rPr>
          <w:rFonts w:hint="default" w:ascii="Times New Roman" w:hAnsi="Times New Roman" w:cs="Times New Roman"/>
          <w:spacing w:val="-6"/>
          <w:w w:val="105"/>
          <w:sz w:val="28"/>
          <w:szCs w:val="28"/>
          <w:vertAlign w:val="baseline"/>
        </w:rPr>
        <w:t xml:space="preserve"> </w:t>
      </w:r>
      <w:r>
        <w:rPr>
          <w:rFonts w:hint="default" w:ascii="Times New Roman" w:hAnsi="Times New Roman" w:cs="Times New Roman"/>
          <w:w w:val="105"/>
          <w:sz w:val="28"/>
          <w:szCs w:val="28"/>
          <w:vertAlign w:val="baseline"/>
        </w:rPr>
        <w:t>hợp</w:t>
      </w:r>
      <w:r>
        <w:rPr>
          <w:rFonts w:hint="default" w:ascii="Times New Roman" w:hAnsi="Times New Roman" w:cs="Times New Roman"/>
          <w:spacing w:val="-5"/>
          <w:w w:val="105"/>
          <w:sz w:val="28"/>
          <w:szCs w:val="28"/>
          <w:vertAlign w:val="baseline"/>
        </w:rPr>
        <w:t xml:space="preserve"> </w:t>
      </w:r>
      <w:r>
        <w:rPr>
          <w:rFonts w:hint="default" w:ascii="Times New Roman" w:hAnsi="Times New Roman" w:cs="Times New Roman"/>
          <w:w w:val="105"/>
          <w:sz w:val="28"/>
          <w:szCs w:val="28"/>
          <w:vertAlign w:val="baseline"/>
        </w:rPr>
        <w:t>này</w:t>
      </w:r>
      <w:r>
        <w:rPr>
          <w:rFonts w:hint="default" w:ascii="Times New Roman" w:hAnsi="Times New Roman" w:cs="Times New Roman"/>
          <w:spacing w:val="-6"/>
          <w:w w:val="105"/>
          <w:sz w:val="28"/>
          <w:szCs w:val="28"/>
          <w:vertAlign w:val="baseline"/>
        </w:rPr>
        <w:t xml:space="preserve"> </w:t>
      </w:r>
      <w:r>
        <w:rPr>
          <w:rFonts w:hint="default" w:ascii="Times New Roman" w:hAnsi="Times New Roman" w:cs="Times New Roman"/>
          <w:w w:val="105"/>
          <w:sz w:val="28"/>
          <w:szCs w:val="28"/>
          <w:vertAlign w:val="baseline"/>
        </w:rPr>
        <w:t>chúng</w:t>
      </w:r>
      <w:r>
        <w:rPr>
          <w:rFonts w:hint="default" w:ascii="Times New Roman" w:hAnsi="Times New Roman" w:cs="Times New Roman"/>
          <w:spacing w:val="-7"/>
          <w:w w:val="105"/>
          <w:sz w:val="28"/>
          <w:szCs w:val="28"/>
          <w:vertAlign w:val="baseline"/>
        </w:rPr>
        <w:t xml:space="preserve"> </w:t>
      </w:r>
      <w:r>
        <w:rPr>
          <w:rFonts w:hint="default" w:ascii="Times New Roman" w:hAnsi="Times New Roman" w:cs="Times New Roman"/>
          <w:w w:val="105"/>
          <w:sz w:val="28"/>
          <w:szCs w:val="28"/>
          <w:vertAlign w:val="baseline"/>
        </w:rPr>
        <w:t xml:space="preserve">ta còn nói </w:t>
      </w:r>
      <w:r>
        <w:rPr>
          <w:rFonts w:hint="default" w:ascii="Times New Roman" w:hAnsi="Times New Roman" w:cs="Times New Roman"/>
          <w:spacing w:val="-4"/>
          <w:w w:val="105"/>
          <w:sz w:val="28"/>
          <w:szCs w:val="28"/>
          <w:vertAlign w:val="baseline"/>
        </w:rPr>
        <w:t>G</w:t>
      </w:r>
      <w:r>
        <w:rPr>
          <w:rFonts w:hint="default" w:ascii="Times New Roman" w:hAnsi="Times New Roman" w:cs="Times New Roman"/>
          <w:spacing w:val="-4"/>
          <w:w w:val="105"/>
          <w:sz w:val="28"/>
          <w:szCs w:val="28"/>
          <w:vertAlign w:val="subscript"/>
        </w:rPr>
        <w:t>U</w:t>
      </w:r>
      <w:r>
        <w:rPr>
          <w:rFonts w:hint="default" w:ascii="Times New Roman" w:hAnsi="Times New Roman" w:cs="Times New Roman"/>
          <w:spacing w:val="-4"/>
          <w:w w:val="105"/>
          <w:sz w:val="28"/>
          <w:szCs w:val="28"/>
          <w:vertAlign w:val="baseline"/>
        </w:rPr>
        <w:t xml:space="preserve"> </w:t>
      </w:r>
      <w:r>
        <w:rPr>
          <w:rFonts w:hint="default" w:ascii="Times New Roman" w:hAnsi="Times New Roman" w:cs="Times New Roman"/>
          <w:w w:val="105"/>
          <w:sz w:val="28"/>
          <w:szCs w:val="28"/>
          <w:vertAlign w:val="baseline"/>
        </w:rPr>
        <w:t xml:space="preserve">là </w:t>
      </w:r>
      <w:r>
        <w:rPr>
          <w:rFonts w:hint="default" w:cs="Times New Roman"/>
          <w:w w:val="105"/>
          <w:sz w:val="28"/>
          <w:szCs w:val="28"/>
          <w:vertAlign w:val="baseline"/>
          <w:lang w:val="en-US"/>
        </w:rPr>
        <w:t>đ</w:t>
      </w:r>
      <w:r>
        <w:rPr>
          <w:rFonts w:hint="default" w:ascii="Times New Roman" w:hAnsi="Times New Roman" w:cs="Times New Roman"/>
          <w:w w:val="105"/>
          <w:sz w:val="28"/>
          <w:szCs w:val="28"/>
          <w:vertAlign w:val="baseline"/>
        </w:rPr>
        <w:t>ồ thị G hạn chế trên</w:t>
      </w:r>
      <w:r>
        <w:rPr>
          <w:rFonts w:hint="default" w:ascii="Times New Roman" w:hAnsi="Times New Roman" w:cs="Times New Roman"/>
          <w:spacing w:val="-30"/>
          <w:w w:val="105"/>
          <w:sz w:val="28"/>
          <w:szCs w:val="28"/>
          <w:vertAlign w:val="baseline"/>
        </w:rPr>
        <w:t xml:space="preserve"> </w:t>
      </w:r>
      <w:r>
        <w:rPr>
          <w:rFonts w:hint="default" w:ascii="Times New Roman" w:hAnsi="Times New Roman" w:cs="Times New Roman"/>
          <w:spacing w:val="2"/>
          <w:w w:val="105"/>
          <w:sz w:val="28"/>
          <w:szCs w:val="28"/>
          <w:vertAlign w:val="baseline"/>
        </w:rPr>
        <w:t>U.</w:t>
      </w:r>
    </w:p>
    <w:p>
      <w:pPr>
        <w:spacing w:before="64"/>
        <w:ind w:left="304" w:right="0" w:firstLine="0"/>
        <w:jc w:val="both"/>
        <w:rPr>
          <w:rFonts w:hint="default" w:ascii="Times New Roman" w:hAnsi="Times New Roman" w:cs="Times New Roman"/>
          <w:sz w:val="28"/>
          <w:szCs w:val="28"/>
        </w:rPr>
      </w:pPr>
      <w:r>
        <w:rPr>
          <w:rFonts w:hint="default" w:ascii="Times New Roman" w:hAnsi="Times New Roman" w:cs="Times New Roman"/>
          <w:w w:val="105"/>
          <w:sz w:val="28"/>
          <w:szCs w:val="28"/>
        </w:rPr>
        <w:t>Phiên bản có hướng/vô hướng</w:t>
      </w:r>
    </w:p>
    <w:p>
      <w:pPr>
        <w:pStyle w:val="7"/>
        <w:spacing w:before="80" w:line="261" w:lineRule="auto"/>
        <w:ind w:left="304" w:right="293"/>
        <w:jc w:val="both"/>
        <w:rPr>
          <w:rFonts w:hint="default" w:ascii="Times New Roman" w:hAnsi="Times New Roman" w:cs="Times New Roman"/>
          <w:sz w:val="28"/>
          <w:szCs w:val="28"/>
        </w:rPr>
      </w:pPr>
      <w:r>
        <w:rPr>
          <w:rFonts w:hint="default" w:ascii="Times New Roman" w:hAnsi="Times New Roman" w:cs="Times New Roman"/>
          <w:sz w:val="28"/>
          <w:szCs w:val="28"/>
        </w:rPr>
        <w:t xml:space="preserve">Với một </w:t>
      </w:r>
      <w:r>
        <w:rPr>
          <w:rFonts w:hint="default" w:cs="Times New Roman"/>
          <w:sz w:val="28"/>
          <w:szCs w:val="28"/>
          <w:lang w:val="en-US"/>
        </w:rPr>
        <w:t>đ</w:t>
      </w:r>
      <w:r>
        <w:rPr>
          <w:rFonts w:hint="default" w:ascii="Times New Roman" w:hAnsi="Times New Roman" w:cs="Times New Roman"/>
          <w:sz w:val="28"/>
          <w:szCs w:val="28"/>
        </w:rPr>
        <w:t xml:space="preserve">ồ thị vô hướng G = </w:t>
      </w:r>
      <w:r>
        <w:rPr>
          <w:rFonts w:hint="default" w:ascii="Times New Roman" w:hAnsi="Times New Roman" w:cs="Times New Roman"/>
          <w:position w:val="1"/>
          <w:sz w:val="28"/>
          <w:szCs w:val="28"/>
        </w:rPr>
        <w:t>(</w:t>
      </w:r>
      <w:r>
        <w:rPr>
          <w:rFonts w:hint="default" w:ascii="Times New Roman" w:hAnsi="Times New Roman" w:cs="Times New Roman"/>
          <w:sz w:val="28"/>
          <w:szCs w:val="28"/>
        </w:rPr>
        <w:t xml:space="preserve">V, </w:t>
      </w:r>
      <w:r>
        <w:rPr>
          <w:rFonts w:hint="default" w:ascii="Times New Roman" w:hAnsi="Times New Roman" w:cs="Times New Roman"/>
          <w:spacing w:val="3"/>
          <w:sz w:val="28"/>
          <w:szCs w:val="28"/>
        </w:rPr>
        <w:t>E</w:t>
      </w:r>
      <w:r>
        <w:rPr>
          <w:rFonts w:hint="default" w:ascii="Times New Roman" w:hAnsi="Times New Roman" w:cs="Times New Roman"/>
          <w:spacing w:val="3"/>
          <w:position w:val="1"/>
          <w:sz w:val="28"/>
          <w:szCs w:val="28"/>
        </w:rPr>
        <w:t>)</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 xml:space="preserve">ta gọi </w:t>
      </w:r>
      <w:r>
        <w:rPr>
          <w:rFonts w:hint="default" w:ascii="Times New Roman" w:hAnsi="Times New Roman" w:cs="Times New Roman"/>
          <w:i/>
          <w:sz w:val="28"/>
          <w:szCs w:val="28"/>
        </w:rPr>
        <w:t xml:space="preserve">phiên bản có hướng  </w:t>
      </w:r>
      <w:r>
        <w:rPr>
          <w:rFonts w:hint="default" w:ascii="Times New Roman" w:hAnsi="Times New Roman" w:cs="Times New Roman"/>
          <w:sz w:val="28"/>
          <w:szCs w:val="28"/>
        </w:rPr>
        <w:t>(</w:t>
      </w:r>
      <w:r>
        <w:rPr>
          <w:rFonts w:hint="default" w:ascii="Times New Roman" w:hAnsi="Times New Roman" w:cs="Times New Roman"/>
          <w:i/>
          <w:sz w:val="28"/>
          <w:szCs w:val="28"/>
        </w:rPr>
        <w:t>directed version</w:t>
      </w:r>
      <w:r>
        <w:rPr>
          <w:rFonts w:hint="default" w:ascii="Times New Roman" w:hAnsi="Times New Roman" w:cs="Times New Roman"/>
          <w:sz w:val="28"/>
          <w:szCs w:val="28"/>
        </w:rPr>
        <w:t xml:space="preserve">) của G là một </w:t>
      </w:r>
      <w:r>
        <w:rPr>
          <w:rFonts w:hint="default" w:cs="Times New Roman"/>
          <w:sz w:val="28"/>
          <w:szCs w:val="28"/>
          <w:lang w:val="en-US"/>
        </w:rPr>
        <w:t>đ</w:t>
      </w:r>
      <w:r>
        <w:rPr>
          <w:rFonts w:hint="default" w:ascii="Times New Roman" w:hAnsi="Times New Roman" w:cs="Times New Roman"/>
          <w:sz w:val="28"/>
          <w:szCs w:val="28"/>
        </w:rPr>
        <w:t xml:space="preserve">ồ thị có hướng </w:t>
      </w:r>
      <w:r>
        <w:rPr>
          <w:rFonts w:hint="default" w:ascii="Times New Roman" w:hAnsi="Times New Roman" w:cs="Times New Roman"/>
          <w:spacing w:val="7"/>
          <w:sz w:val="28"/>
          <w:szCs w:val="28"/>
        </w:rPr>
        <w:t>G</w:t>
      </w:r>
      <w:r>
        <w:rPr>
          <w:rFonts w:hint="default" w:ascii="Times New Roman" w:hAnsi="Times New Roman" w:cs="Times New Roman"/>
          <w:spacing w:val="7"/>
          <w:sz w:val="28"/>
          <w:szCs w:val="28"/>
          <w:vertAlign w:val="superscript"/>
        </w:rPr>
        <w:t>u</w:t>
      </w:r>
      <w:r>
        <w:rPr>
          <w:rFonts w:hint="default" w:ascii="Times New Roman" w:hAnsi="Times New Roman" w:cs="Times New Roman"/>
          <w:spacing w:val="7"/>
          <w:sz w:val="28"/>
          <w:szCs w:val="28"/>
          <w:vertAlign w:val="baseline"/>
        </w:rPr>
        <w:t xml:space="preserve"> </w:t>
      </w:r>
      <w:r>
        <w:rPr>
          <w:rFonts w:hint="default" w:ascii="Times New Roman" w:hAnsi="Times New Roman" w:cs="Times New Roman"/>
          <w:sz w:val="28"/>
          <w:szCs w:val="28"/>
          <w:vertAlign w:val="baseline"/>
        </w:rPr>
        <w:t xml:space="preserve">= </w:t>
      </w:r>
      <w:r>
        <w:rPr>
          <w:rFonts w:hint="default" w:ascii="Times New Roman" w:hAnsi="Times New Roman" w:cs="Times New Roman"/>
          <w:spacing w:val="3"/>
          <w:position w:val="1"/>
          <w:sz w:val="28"/>
          <w:szCs w:val="28"/>
          <w:vertAlign w:val="baseline"/>
        </w:rPr>
        <w:t>(</w:t>
      </w:r>
      <w:r>
        <w:rPr>
          <w:rFonts w:hint="default" w:ascii="Times New Roman" w:hAnsi="Times New Roman" w:cs="Times New Roman"/>
          <w:spacing w:val="3"/>
          <w:sz w:val="28"/>
          <w:szCs w:val="28"/>
          <w:vertAlign w:val="baseline"/>
        </w:rPr>
        <w:t xml:space="preserve">V, </w:t>
      </w:r>
      <w:r>
        <w:rPr>
          <w:rFonts w:hint="default" w:ascii="Times New Roman" w:hAnsi="Times New Roman" w:cs="Times New Roman"/>
          <w:sz w:val="28"/>
          <w:szCs w:val="28"/>
          <w:vertAlign w:val="baseline"/>
        </w:rPr>
        <w:t>E'</w:t>
      </w:r>
      <w:r>
        <w:rPr>
          <w:rFonts w:hint="default" w:ascii="Times New Roman" w:hAnsi="Times New Roman" w:cs="Times New Roman"/>
          <w:position w:val="1"/>
          <w:sz w:val="28"/>
          <w:szCs w:val="28"/>
          <w:vertAlign w:val="baseline"/>
        </w:rPr>
        <w:t xml:space="preserve">) </w:t>
      </w:r>
      <w:r>
        <w:rPr>
          <w:rFonts w:hint="default" w:ascii="Times New Roman" w:hAnsi="Times New Roman" w:cs="Times New Roman"/>
          <w:sz w:val="28"/>
          <w:szCs w:val="28"/>
          <w:vertAlign w:val="baseline"/>
        </w:rPr>
        <w:t xml:space="preserve">tạo thành từ G bằng cách thay mỗi cạnh </w:t>
      </w:r>
      <w:r>
        <w:rPr>
          <w:rFonts w:hint="default" w:ascii="Times New Roman" w:hAnsi="Times New Roman" w:cs="Times New Roman"/>
          <w:spacing w:val="2"/>
          <w:position w:val="1"/>
          <w:sz w:val="28"/>
          <w:szCs w:val="28"/>
          <w:vertAlign w:val="baseline"/>
        </w:rPr>
        <w:t>(</w:t>
      </w:r>
      <w:r>
        <w:rPr>
          <w:rFonts w:hint="default" w:ascii="Times New Roman" w:hAnsi="Times New Roman" w:cs="Times New Roman"/>
          <w:spacing w:val="2"/>
          <w:sz w:val="28"/>
          <w:szCs w:val="28"/>
          <w:vertAlign w:val="baseline"/>
        </w:rPr>
        <w:t xml:space="preserve">u, </w:t>
      </w:r>
      <w:r>
        <w:rPr>
          <w:rFonts w:hint="default" w:ascii="Times New Roman" w:hAnsi="Times New Roman" w:cs="Times New Roman"/>
          <w:spacing w:val="3"/>
          <w:sz w:val="28"/>
          <w:szCs w:val="28"/>
          <w:vertAlign w:val="baseline"/>
        </w:rPr>
        <w:t>v</w:t>
      </w:r>
      <w:r>
        <w:rPr>
          <w:rFonts w:hint="default" w:ascii="Times New Roman" w:hAnsi="Times New Roman" w:cs="Times New Roman"/>
          <w:spacing w:val="3"/>
          <w:position w:val="1"/>
          <w:sz w:val="28"/>
          <w:szCs w:val="28"/>
          <w:vertAlign w:val="baseline"/>
        </w:rPr>
        <w:t xml:space="preserve">) </w:t>
      </w:r>
      <w:r>
        <w:rPr>
          <w:rFonts w:hint="default" w:ascii="Times New Roman" w:hAnsi="Times New Roman" w:cs="Times New Roman"/>
          <w:sz w:val="28"/>
          <w:szCs w:val="28"/>
          <w:vertAlign w:val="baseline"/>
        </w:rPr>
        <w:t xml:space="preserve">bằng hai cung có hướng ngược chiều nhau: </w:t>
      </w:r>
      <w:r>
        <w:rPr>
          <w:rFonts w:hint="default" w:ascii="Times New Roman" w:hAnsi="Times New Roman" w:cs="Times New Roman"/>
          <w:spacing w:val="2"/>
          <w:position w:val="1"/>
          <w:sz w:val="28"/>
          <w:szCs w:val="28"/>
          <w:vertAlign w:val="baseline"/>
        </w:rPr>
        <w:t>(</w:t>
      </w:r>
      <w:r>
        <w:rPr>
          <w:rFonts w:hint="default" w:ascii="Times New Roman" w:hAnsi="Times New Roman" w:cs="Times New Roman"/>
          <w:spacing w:val="2"/>
          <w:sz w:val="28"/>
          <w:szCs w:val="28"/>
          <w:vertAlign w:val="baseline"/>
        </w:rPr>
        <w:t xml:space="preserve">u, </w:t>
      </w:r>
      <w:r>
        <w:rPr>
          <w:rFonts w:hint="default" w:ascii="Times New Roman" w:hAnsi="Times New Roman" w:cs="Times New Roman"/>
          <w:spacing w:val="3"/>
          <w:sz w:val="28"/>
          <w:szCs w:val="28"/>
          <w:vertAlign w:val="baseline"/>
        </w:rPr>
        <w:t>v</w:t>
      </w:r>
      <w:r>
        <w:rPr>
          <w:rFonts w:hint="default" w:ascii="Times New Roman" w:hAnsi="Times New Roman" w:cs="Times New Roman"/>
          <w:spacing w:val="3"/>
          <w:position w:val="1"/>
          <w:sz w:val="28"/>
          <w:szCs w:val="28"/>
          <w:vertAlign w:val="baseline"/>
        </w:rPr>
        <w:t xml:space="preserve">) </w:t>
      </w:r>
      <w:r>
        <w:rPr>
          <w:rFonts w:hint="default" w:ascii="Times New Roman" w:hAnsi="Times New Roman" w:cs="Times New Roman"/>
          <w:sz w:val="28"/>
          <w:szCs w:val="28"/>
          <w:vertAlign w:val="baseline"/>
        </w:rPr>
        <w:t xml:space="preserve">và </w:t>
      </w:r>
      <w:r>
        <w:rPr>
          <w:rFonts w:hint="default" w:ascii="Times New Roman" w:hAnsi="Times New Roman" w:cs="Times New Roman"/>
          <w:spacing w:val="2"/>
          <w:position w:val="1"/>
          <w:sz w:val="28"/>
          <w:szCs w:val="28"/>
          <w:vertAlign w:val="baseline"/>
        </w:rPr>
        <w:t>(</w:t>
      </w:r>
      <w:r>
        <w:rPr>
          <w:rFonts w:hint="default" w:ascii="Times New Roman" w:hAnsi="Times New Roman" w:cs="Times New Roman"/>
          <w:spacing w:val="2"/>
          <w:sz w:val="28"/>
          <w:szCs w:val="28"/>
          <w:vertAlign w:val="baseline"/>
        </w:rPr>
        <w:t>v,</w:t>
      </w:r>
      <w:r>
        <w:rPr>
          <w:rFonts w:hint="default" w:ascii="Times New Roman" w:hAnsi="Times New Roman" w:cs="Times New Roman"/>
          <w:spacing w:val="-46"/>
          <w:sz w:val="28"/>
          <w:szCs w:val="28"/>
          <w:vertAlign w:val="baseline"/>
        </w:rPr>
        <w:t xml:space="preserve"> </w:t>
      </w:r>
      <w:r>
        <w:rPr>
          <w:rFonts w:hint="default" w:ascii="Times New Roman" w:hAnsi="Times New Roman" w:cs="Times New Roman"/>
          <w:sz w:val="28"/>
          <w:szCs w:val="28"/>
          <w:vertAlign w:val="baseline"/>
        </w:rPr>
        <w:t>u</w:t>
      </w:r>
      <w:r>
        <w:rPr>
          <w:rFonts w:hint="default" w:ascii="Times New Roman" w:hAnsi="Times New Roman" w:cs="Times New Roman"/>
          <w:position w:val="1"/>
          <w:sz w:val="28"/>
          <w:szCs w:val="28"/>
          <w:vertAlign w:val="baseline"/>
        </w:rPr>
        <w:t>)</w:t>
      </w:r>
      <w:r>
        <w:rPr>
          <w:rFonts w:hint="default" w:ascii="Times New Roman" w:hAnsi="Times New Roman" w:cs="Times New Roman"/>
          <w:sz w:val="28"/>
          <w:szCs w:val="28"/>
          <w:vertAlign w:val="baseline"/>
        </w:rPr>
        <w:t>.</w:t>
      </w:r>
    </w:p>
    <w:p>
      <w:pPr>
        <w:pStyle w:val="7"/>
        <w:spacing w:before="64" w:line="264" w:lineRule="auto"/>
        <w:ind w:left="304" w:right="296"/>
        <w:jc w:val="both"/>
        <w:rPr>
          <w:rFonts w:hint="default" w:ascii="Times New Roman" w:hAnsi="Times New Roman" w:cs="Times New Roman"/>
          <w:sz w:val="28"/>
          <w:szCs w:val="28"/>
        </w:rPr>
      </w:pPr>
      <w:r>
        <w:rPr>
          <w:rFonts w:hint="default" w:ascii="Times New Roman" w:hAnsi="Times New Roman" w:cs="Times New Roman"/>
          <w:sz w:val="28"/>
          <w:szCs w:val="28"/>
        </w:rPr>
        <w:t xml:space="preserve">Với một </w:t>
      </w:r>
      <w:r>
        <w:rPr>
          <w:rFonts w:hint="default" w:cs="Times New Roman"/>
          <w:sz w:val="28"/>
          <w:szCs w:val="28"/>
          <w:lang w:val="en-US"/>
        </w:rPr>
        <w:t>đ</w:t>
      </w:r>
      <w:r>
        <w:rPr>
          <w:rFonts w:hint="default" w:ascii="Times New Roman" w:hAnsi="Times New Roman" w:cs="Times New Roman"/>
          <w:sz w:val="28"/>
          <w:szCs w:val="28"/>
        </w:rPr>
        <w:t xml:space="preserve">ồ thị có hướng G = </w:t>
      </w:r>
      <w:r>
        <w:rPr>
          <w:rFonts w:hint="default" w:ascii="Times New Roman" w:hAnsi="Times New Roman" w:cs="Times New Roman"/>
          <w:position w:val="1"/>
          <w:sz w:val="28"/>
          <w:szCs w:val="28"/>
        </w:rPr>
        <w:t>(</w:t>
      </w:r>
      <w:r>
        <w:rPr>
          <w:rFonts w:hint="default" w:ascii="Times New Roman" w:hAnsi="Times New Roman" w:cs="Times New Roman"/>
          <w:sz w:val="28"/>
          <w:szCs w:val="28"/>
        </w:rPr>
        <w:t>V, E</w:t>
      </w:r>
      <w:r>
        <w:rPr>
          <w:rFonts w:hint="default" w:ascii="Times New Roman" w:hAnsi="Times New Roman" w:cs="Times New Roman"/>
          <w:position w:val="1"/>
          <w:sz w:val="28"/>
          <w:szCs w:val="28"/>
        </w:rPr>
        <w:t>)</w:t>
      </w:r>
      <w:r>
        <w:rPr>
          <w:rFonts w:hint="default" w:ascii="Times New Roman" w:hAnsi="Times New Roman" w:cs="Times New Roman"/>
          <w:sz w:val="28"/>
          <w:szCs w:val="28"/>
        </w:rPr>
        <w:t xml:space="preserve">, ta gọi </w:t>
      </w:r>
      <w:r>
        <w:rPr>
          <w:rFonts w:hint="default" w:ascii="Times New Roman" w:hAnsi="Times New Roman" w:cs="Times New Roman"/>
          <w:i/>
          <w:sz w:val="28"/>
          <w:szCs w:val="28"/>
        </w:rPr>
        <w:t xml:space="preserve">phiên bản vô hướng </w:t>
      </w:r>
      <w:r>
        <w:rPr>
          <w:rFonts w:hint="default" w:ascii="Times New Roman" w:hAnsi="Times New Roman" w:cs="Times New Roman"/>
          <w:sz w:val="28"/>
          <w:szCs w:val="28"/>
        </w:rPr>
        <w:t>(</w:t>
      </w:r>
      <w:r>
        <w:rPr>
          <w:rFonts w:hint="default" w:ascii="Times New Roman" w:hAnsi="Times New Roman" w:cs="Times New Roman"/>
          <w:i/>
          <w:sz w:val="28"/>
          <w:szCs w:val="28"/>
        </w:rPr>
        <w:t>undirected version</w:t>
      </w:r>
      <w:r>
        <w:rPr>
          <w:rFonts w:hint="default" w:ascii="Times New Roman" w:hAnsi="Times New Roman" w:cs="Times New Roman"/>
          <w:sz w:val="28"/>
          <w:szCs w:val="28"/>
        </w:rPr>
        <w:t xml:space="preserve">) của G là một </w:t>
      </w:r>
      <w:r>
        <w:rPr>
          <w:rFonts w:hint="default" w:cs="Times New Roman"/>
          <w:sz w:val="28"/>
          <w:szCs w:val="28"/>
          <w:lang w:val="en-US"/>
        </w:rPr>
        <w:t>đ</w:t>
      </w:r>
      <w:r>
        <w:rPr>
          <w:rFonts w:hint="default" w:ascii="Times New Roman" w:hAnsi="Times New Roman" w:cs="Times New Roman"/>
          <w:sz w:val="28"/>
          <w:szCs w:val="28"/>
        </w:rPr>
        <w:t>ồ thị vô hướng G</w:t>
      </w:r>
      <w:r>
        <w:rPr>
          <w:rFonts w:hint="default" w:ascii="Times New Roman" w:hAnsi="Times New Roman" w:cs="Times New Roman"/>
          <w:sz w:val="28"/>
          <w:szCs w:val="28"/>
          <w:vertAlign w:val="superscript"/>
        </w:rPr>
        <w:t>u</w:t>
      </w:r>
      <w:r>
        <w:rPr>
          <w:rFonts w:hint="default" w:ascii="Times New Roman" w:hAnsi="Times New Roman" w:cs="Times New Roman"/>
          <w:sz w:val="28"/>
          <w:szCs w:val="28"/>
          <w:vertAlign w:val="baseline"/>
        </w:rPr>
        <w:t xml:space="preserve"> = </w:t>
      </w:r>
      <w:r>
        <w:rPr>
          <w:rFonts w:hint="default" w:ascii="Times New Roman" w:hAnsi="Times New Roman" w:cs="Times New Roman"/>
          <w:position w:val="1"/>
          <w:sz w:val="28"/>
          <w:szCs w:val="28"/>
          <w:vertAlign w:val="baseline"/>
        </w:rPr>
        <w:t>(</w:t>
      </w:r>
      <w:r>
        <w:rPr>
          <w:rFonts w:hint="default" w:ascii="Times New Roman" w:hAnsi="Times New Roman" w:cs="Times New Roman"/>
          <w:sz w:val="28"/>
          <w:szCs w:val="28"/>
          <w:vertAlign w:val="baseline"/>
        </w:rPr>
        <w:t>V, E'</w:t>
      </w:r>
      <w:r>
        <w:rPr>
          <w:rFonts w:hint="default" w:ascii="Times New Roman" w:hAnsi="Times New Roman" w:cs="Times New Roman"/>
          <w:position w:val="1"/>
          <w:sz w:val="28"/>
          <w:szCs w:val="28"/>
          <w:vertAlign w:val="baseline"/>
        </w:rPr>
        <w:t xml:space="preserve">) </w:t>
      </w:r>
      <w:r>
        <w:rPr>
          <w:rFonts w:hint="default" w:ascii="Times New Roman" w:hAnsi="Times New Roman" w:cs="Times New Roman"/>
          <w:sz w:val="28"/>
          <w:szCs w:val="28"/>
          <w:vertAlign w:val="baseline"/>
        </w:rPr>
        <w:t xml:space="preserve">tạo thành bằng cách thay mỗi cung </w:t>
      </w:r>
      <w:r>
        <w:rPr>
          <w:rFonts w:hint="default" w:ascii="Times New Roman" w:hAnsi="Times New Roman" w:cs="Times New Roman"/>
          <w:position w:val="1"/>
          <w:sz w:val="28"/>
          <w:szCs w:val="28"/>
          <w:vertAlign w:val="baseline"/>
        </w:rPr>
        <w:t>(</w:t>
      </w:r>
      <w:r>
        <w:rPr>
          <w:rFonts w:hint="default" w:ascii="Times New Roman" w:hAnsi="Times New Roman" w:cs="Times New Roman"/>
          <w:sz w:val="28"/>
          <w:szCs w:val="28"/>
          <w:vertAlign w:val="baseline"/>
        </w:rPr>
        <w:t>u, v</w:t>
      </w:r>
      <w:r>
        <w:rPr>
          <w:rFonts w:hint="default" w:ascii="Times New Roman" w:hAnsi="Times New Roman" w:cs="Times New Roman"/>
          <w:position w:val="1"/>
          <w:sz w:val="28"/>
          <w:szCs w:val="28"/>
          <w:vertAlign w:val="baseline"/>
        </w:rPr>
        <w:t xml:space="preserve">) </w:t>
      </w:r>
      <w:r>
        <w:rPr>
          <w:rFonts w:hint="default" w:ascii="Times New Roman" w:hAnsi="Times New Roman" w:cs="Times New Roman"/>
          <w:sz w:val="28"/>
          <w:szCs w:val="28"/>
          <w:vertAlign w:val="baseline"/>
        </w:rPr>
        <w:t xml:space="preserve">bằng cạnh vô hướng </w:t>
      </w:r>
      <w:r>
        <w:rPr>
          <w:rFonts w:hint="default" w:ascii="Times New Roman" w:hAnsi="Times New Roman" w:cs="Times New Roman"/>
          <w:position w:val="1"/>
          <w:sz w:val="28"/>
          <w:szCs w:val="28"/>
          <w:vertAlign w:val="baseline"/>
        </w:rPr>
        <w:t>(</w:t>
      </w:r>
      <w:r>
        <w:rPr>
          <w:rFonts w:hint="default" w:ascii="Times New Roman" w:hAnsi="Times New Roman" w:cs="Times New Roman"/>
          <w:sz w:val="28"/>
          <w:szCs w:val="28"/>
          <w:vertAlign w:val="baseline"/>
        </w:rPr>
        <w:t>u, v</w:t>
      </w:r>
      <w:r>
        <w:rPr>
          <w:rFonts w:hint="default" w:ascii="Times New Roman" w:hAnsi="Times New Roman" w:cs="Times New Roman"/>
          <w:position w:val="1"/>
          <w:sz w:val="28"/>
          <w:szCs w:val="28"/>
          <w:vertAlign w:val="baseline"/>
        </w:rPr>
        <w:t>)</w:t>
      </w:r>
      <w:r>
        <w:rPr>
          <w:rFonts w:hint="default" w:ascii="Times New Roman" w:hAnsi="Times New Roman" w:cs="Times New Roman"/>
          <w:sz w:val="28"/>
          <w:szCs w:val="28"/>
          <w:vertAlign w:val="baseline"/>
        </w:rPr>
        <w:t>. Nói cách khác, G</w:t>
      </w:r>
      <w:r>
        <w:rPr>
          <w:rFonts w:hint="default" w:ascii="Times New Roman" w:hAnsi="Times New Roman" w:cs="Times New Roman"/>
          <w:sz w:val="28"/>
          <w:szCs w:val="28"/>
          <w:vertAlign w:val="superscript"/>
        </w:rPr>
        <w:t>u</w:t>
      </w:r>
      <w:r>
        <w:rPr>
          <w:rFonts w:hint="default" w:ascii="Times New Roman" w:hAnsi="Times New Roman" w:cs="Times New Roman"/>
          <w:sz w:val="28"/>
          <w:szCs w:val="28"/>
          <w:vertAlign w:val="baseline"/>
        </w:rPr>
        <w:t xml:space="preserve"> tạo thành từ G bằng cách bỏ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i chiều của cung.</w:t>
      </w:r>
    </w:p>
    <w:p>
      <w:pPr>
        <w:spacing w:before="67"/>
        <w:ind w:left="304" w:right="0" w:firstLine="0"/>
        <w:jc w:val="both"/>
        <w:rPr>
          <w:rFonts w:hint="default" w:ascii="Times New Roman" w:hAnsi="Times New Roman" w:cs="Times New Roman"/>
          <w:sz w:val="28"/>
          <w:szCs w:val="28"/>
        </w:rPr>
      </w:pPr>
      <w:r>
        <w:rPr>
          <w:rFonts w:hint="default" w:ascii="Times New Roman" w:hAnsi="Times New Roman" w:cs="Times New Roman"/>
          <w:w w:val="105"/>
          <w:sz w:val="28"/>
          <w:szCs w:val="28"/>
        </w:rPr>
        <w:t>Tính liên thông</w:t>
      </w:r>
    </w:p>
    <w:p>
      <w:pPr>
        <w:pStyle w:val="7"/>
        <w:spacing w:before="82" w:line="264" w:lineRule="auto"/>
        <w:ind w:left="304" w:right="293"/>
        <w:jc w:val="both"/>
        <w:rPr>
          <w:rFonts w:hint="default" w:ascii="Times New Roman" w:hAnsi="Times New Roman" w:cs="Times New Roman"/>
          <w:sz w:val="28"/>
          <w:szCs w:val="28"/>
        </w:rPr>
      </w:pPr>
      <w:r>
        <w:rPr>
          <w:rFonts w:hint="default" w:ascii="Times New Roman" w:hAnsi="Times New Roman" w:cs="Times New Roman"/>
          <w:sz w:val="28"/>
          <w:szCs w:val="28"/>
        </w:rPr>
        <w:t xml:space="preserve">Một </w:t>
      </w:r>
      <w:r>
        <w:rPr>
          <w:rFonts w:hint="default" w:cs="Times New Roman"/>
          <w:sz w:val="28"/>
          <w:szCs w:val="28"/>
          <w:lang w:val="en-US"/>
        </w:rPr>
        <w:t>đ</w:t>
      </w:r>
      <w:r>
        <w:rPr>
          <w:rFonts w:hint="default" w:ascii="Times New Roman" w:hAnsi="Times New Roman" w:cs="Times New Roman"/>
          <w:sz w:val="28"/>
          <w:szCs w:val="28"/>
        </w:rPr>
        <w:t xml:space="preserve">ồ thị vô hướng gọi là </w:t>
      </w:r>
      <w:r>
        <w:rPr>
          <w:rFonts w:hint="default" w:ascii="Times New Roman" w:hAnsi="Times New Roman" w:cs="Times New Roman"/>
          <w:i/>
          <w:sz w:val="28"/>
          <w:szCs w:val="28"/>
        </w:rPr>
        <w:t xml:space="preserve">liên thông </w:t>
      </w:r>
      <w:r>
        <w:rPr>
          <w:rFonts w:hint="default" w:ascii="Times New Roman" w:hAnsi="Times New Roman" w:cs="Times New Roman"/>
          <w:sz w:val="28"/>
          <w:szCs w:val="28"/>
        </w:rPr>
        <w:t>(</w:t>
      </w:r>
      <w:r>
        <w:rPr>
          <w:rFonts w:hint="default" w:ascii="Times New Roman" w:hAnsi="Times New Roman" w:cs="Times New Roman"/>
          <w:i/>
          <w:sz w:val="28"/>
          <w:szCs w:val="28"/>
        </w:rPr>
        <w:t>connected</w:t>
      </w:r>
      <w:r>
        <w:rPr>
          <w:rFonts w:hint="default" w:ascii="Times New Roman" w:hAnsi="Times New Roman" w:cs="Times New Roman"/>
          <w:sz w:val="28"/>
          <w:szCs w:val="28"/>
        </w:rPr>
        <w:t xml:space="preserve">) nếu giữa hai </w:t>
      </w:r>
      <w:r>
        <w:rPr>
          <w:rFonts w:hint="default" w:cs="Times New Roman"/>
          <w:sz w:val="28"/>
          <w:szCs w:val="28"/>
          <w:lang w:val="en-US"/>
        </w:rPr>
        <w:t>đ</w:t>
      </w:r>
      <w:r>
        <w:rPr>
          <w:rFonts w:hint="default" w:ascii="Times New Roman" w:hAnsi="Times New Roman" w:cs="Times New Roman"/>
          <w:sz w:val="28"/>
          <w:szCs w:val="28"/>
        </w:rPr>
        <w:t xml:space="preserve">ỉnh bất kì của </w:t>
      </w:r>
      <w:r>
        <w:rPr>
          <w:rFonts w:hint="default" w:cs="Times New Roman"/>
          <w:sz w:val="28"/>
          <w:szCs w:val="28"/>
          <w:lang w:val="en-US"/>
        </w:rPr>
        <w:t>đ</w:t>
      </w:r>
      <w:r>
        <w:rPr>
          <w:rFonts w:hint="default" w:ascii="Times New Roman" w:hAnsi="Times New Roman" w:cs="Times New Roman"/>
          <w:sz w:val="28"/>
          <w:szCs w:val="28"/>
        </w:rPr>
        <w:t xml:space="preserve">ồ thị có tồn tại </w:t>
      </w:r>
      <w:r>
        <w:rPr>
          <w:rFonts w:hint="default" w:cs="Times New Roman"/>
          <w:sz w:val="28"/>
          <w:szCs w:val="28"/>
          <w:lang w:val="en-US"/>
        </w:rPr>
        <w:t>đ</w:t>
      </w:r>
      <w:r>
        <w:rPr>
          <w:rFonts w:hint="default" w:ascii="Times New Roman" w:hAnsi="Times New Roman" w:cs="Times New Roman"/>
          <w:sz w:val="28"/>
          <w:szCs w:val="28"/>
        </w:rPr>
        <w:t xml:space="preserve">ường </w:t>
      </w:r>
      <w:r>
        <w:rPr>
          <w:rFonts w:hint="default" w:cs="Times New Roman"/>
          <w:sz w:val="28"/>
          <w:szCs w:val="28"/>
          <w:lang w:val="en-US"/>
        </w:rPr>
        <w:t>đ</w:t>
      </w:r>
      <w:r>
        <w:rPr>
          <w:rFonts w:hint="default" w:ascii="Times New Roman" w:hAnsi="Times New Roman" w:cs="Times New Roman"/>
          <w:sz w:val="28"/>
          <w:szCs w:val="28"/>
        </w:rPr>
        <w:t xml:space="preserve">i. </w:t>
      </w:r>
      <w:r>
        <w:rPr>
          <w:rFonts w:hint="default" w:cs="Times New Roman"/>
          <w:sz w:val="28"/>
          <w:szCs w:val="28"/>
          <w:lang w:val="en-US"/>
        </w:rPr>
        <w:t>Đ</w:t>
      </w:r>
      <w:r>
        <w:rPr>
          <w:rFonts w:hint="default" w:ascii="Times New Roman" w:hAnsi="Times New Roman" w:cs="Times New Roman"/>
          <w:sz w:val="28"/>
          <w:szCs w:val="28"/>
        </w:rPr>
        <w:t xml:space="preserve">ối với </w:t>
      </w:r>
      <w:r>
        <w:rPr>
          <w:rFonts w:hint="default" w:cs="Times New Roman"/>
          <w:sz w:val="28"/>
          <w:szCs w:val="28"/>
          <w:lang w:val="en-US"/>
        </w:rPr>
        <w:t>đ</w:t>
      </w:r>
      <w:r>
        <w:rPr>
          <w:rFonts w:hint="default" w:ascii="Times New Roman" w:hAnsi="Times New Roman" w:cs="Times New Roman"/>
          <w:sz w:val="28"/>
          <w:szCs w:val="28"/>
        </w:rPr>
        <w:t xml:space="preserve">ồ thị có hướng, có hai khái niệm liên thông tuỳ theo chúng ta có quan tâm tới hướng của các cung hay không. </w:t>
      </w:r>
      <w:r>
        <w:rPr>
          <w:rFonts w:hint="default" w:cs="Times New Roman"/>
          <w:sz w:val="28"/>
          <w:szCs w:val="28"/>
          <w:lang w:val="en-US"/>
        </w:rPr>
        <w:t>Đ</w:t>
      </w:r>
      <w:r>
        <w:rPr>
          <w:rFonts w:hint="default" w:ascii="Times New Roman" w:hAnsi="Times New Roman" w:cs="Times New Roman"/>
          <w:sz w:val="28"/>
          <w:szCs w:val="28"/>
        </w:rPr>
        <w:t xml:space="preserve">ồ thị có hướng  gọi là </w:t>
      </w:r>
      <w:r>
        <w:rPr>
          <w:rFonts w:hint="default" w:ascii="Times New Roman" w:hAnsi="Times New Roman" w:cs="Times New Roman"/>
          <w:i/>
          <w:sz w:val="28"/>
          <w:szCs w:val="28"/>
        </w:rPr>
        <w:t xml:space="preserve">liên thông mạnh </w:t>
      </w:r>
      <w:r>
        <w:rPr>
          <w:rFonts w:hint="default" w:ascii="Times New Roman" w:hAnsi="Times New Roman" w:cs="Times New Roman"/>
          <w:sz w:val="28"/>
          <w:szCs w:val="28"/>
        </w:rPr>
        <w:t>(</w:t>
      </w:r>
      <w:r>
        <w:rPr>
          <w:rFonts w:hint="default" w:ascii="Times New Roman" w:hAnsi="Times New Roman" w:cs="Times New Roman"/>
          <w:i/>
          <w:sz w:val="28"/>
          <w:szCs w:val="28"/>
        </w:rPr>
        <w:t>strongly connected</w:t>
      </w:r>
      <w:r>
        <w:rPr>
          <w:rFonts w:hint="default" w:ascii="Times New Roman" w:hAnsi="Times New Roman" w:cs="Times New Roman"/>
          <w:sz w:val="28"/>
          <w:szCs w:val="28"/>
        </w:rPr>
        <w:t xml:space="preserve">) nếu giữa hai </w:t>
      </w:r>
      <w:r>
        <w:rPr>
          <w:rFonts w:hint="default" w:cs="Times New Roman"/>
          <w:sz w:val="28"/>
          <w:szCs w:val="28"/>
          <w:lang w:val="en-US"/>
        </w:rPr>
        <w:t>đ</w:t>
      </w:r>
      <w:r>
        <w:rPr>
          <w:rFonts w:hint="default" w:ascii="Times New Roman" w:hAnsi="Times New Roman" w:cs="Times New Roman"/>
          <w:sz w:val="28"/>
          <w:szCs w:val="28"/>
        </w:rPr>
        <w:t xml:space="preserve">ỉnh bất kì của </w:t>
      </w:r>
      <w:r>
        <w:rPr>
          <w:rFonts w:hint="default" w:cs="Times New Roman"/>
          <w:sz w:val="28"/>
          <w:szCs w:val="28"/>
          <w:lang w:val="en-US"/>
        </w:rPr>
        <w:t>đ</w:t>
      </w:r>
      <w:r>
        <w:rPr>
          <w:rFonts w:hint="default" w:ascii="Times New Roman" w:hAnsi="Times New Roman" w:cs="Times New Roman"/>
          <w:sz w:val="28"/>
          <w:szCs w:val="28"/>
        </w:rPr>
        <w:t xml:space="preserve">ồ thị có tồn tại </w:t>
      </w:r>
      <w:r>
        <w:rPr>
          <w:rFonts w:hint="default" w:cs="Times New Roman"/>
          <w:sz w:val="28"/>
          <w:szCs w:val="28"/>
          <w:lang w:val="en-US"/>
        </w:rPr>
        <w:t>đ</w:t>
      </w:r>
      <w:r>
        <w:rPr>
          <w:rFonts w:hint="default" w:ascii="Times New Roman" w:hAnsi="Times New Roman" w:cs="Times New Roman"/>
          <w:sz w:val="28"/>
          <w:szCs w:val="28"/>
        </w:rPr>
        <w:t xml:space="preserve">ường </w:t>
      </w:r>
      <w:r>
        <w:rPr>
          <w:rFonts w:hint="default" w:cs="Times New Roman"/>
          <w:sz w:val="28"/>
          <w:szCs w:val="28"/>
          <w:lang w:val="en-US"/>
        </w:rPr>
        <w:t>đ</w:t>
      </w:r>
      <w:r>
        <w:rPr>
          <w:rFonts w:hint="default" w:ascii="Times New Roman" w:hAnsi="Times New Roman" w:cs="Times New Roman"/>
          <w:sz w:val="28"/>
          <w:szCs w:val="28"/>
        </w:rPr>
        <w:t xml:space="preserve">i. </w:t>
      </w:r>
      <w:r>
        <w:rPr>
          <w:rFonts w:hint="default" w:cs="Times New Roman"/>
          <w:sz w:val="28"/>
          <w:szCs w:val="28"/>
          <w:lang w:val="en-US"/>
        </w:rPr>
        <w:t>Đ</w:t>
      </w:r>
      <w:r>
        <w:rPr>
          <w:rFonts w:hint="default" w:ascii="Times New Roman" w:hAnsi="Times New Roman" w:cs="Times New Roman"/>
          <w:sz w:val="28"/>
          <w:szCs w:val="28"/>
        </w:rPr>
        <w:t xml:space="preserve">ồ thị có hướng gọi là </w:t>
      </w:r>
      <w:r>
        <w:rPr>
          <w:rFonts w:hint="default" w:ascii="Times New Roman" w:hAnsi="Times New Roman" w:cs="Times New Roman"/>
          <w:i/>
          <w:sz w:val="28"/>
          <w:szCs w:val="28"/>
        </w:rPr>
        <w:t xml:space="preserve">liên thông yếu </w:t>
      </w:r>
      <w:r>
        <w:rPr>
          <w:rFonts w:hint="default" w:ascii="Times New Roman" w:hAnsi="Times New Roman" w:cs="Times New Roman"/>
          <w:sz w:val="28"/>
          <w:szCs w:val="28"/>
        </w:rPr>
        <w:t>(</w:t>
      </w:r>
      <w:r>
        <w:rPr>
          <w:rFonts w:hint="default" w:ascii="Times New Roman" w:hAnsi="Times New Roman" w:cs="Times New Roman"/>
          <w:i/>
          <w:sz w:val="28"/>
          <w:szCs w:val="28"/>
        </w:rPr>
        <w:t>weakly connected</w:t>
      </w:r>
      <w:r>
        <w:rPr>
          <w:rFonts w:hint="default" w:ascii="Times New Roman" w:hAnsi="Times New Roman" w:cs="Times New Roman"/>
          <w:sz w:val="28"/>
          <w:szCs w:val="28"/>
        </w:rPr>
        <w:t xml:space="preserve">) nếu phiên bản vô hướng của nó là </w:t>
      </w:r>
      <w:r>
        <w:rPr>
          <w:rFonts w:hint="default" w:cs="Times New Roman"/>
          <w:sz w:val="28"/>
          <w:szCs w:val="28"/>
          <w:lang w:val="en-US"/>
        </w:rPr>
        <w:t>đ</w:t>
      </w:r>
      <w:r>
        <w:rPr>
          <w:rFonts w:hint="default" w:ascii="Times New Roman" w:hAnsi="Times New Roman" w:cs="Times New Roman"/>
          <w:sz w:val="28"/>
          <w:szCs w:val="28"/>
        </w:rPr>
        <w:t>ồ thị liên</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thông.</w:t>
      </w:r>
    </w:p>
    <w:p>
      <w:pPr>
        <w:spacing w:after="0" w:line="264" w:lineRule="auto"/>
        <w:jc w:val="both"/>
        <w:rPr>
          <w:rFonts w:hint="default" w:ascii="Times New Roman" w:hAnsi="Times New Roman" w:cs="Times New Roman"/>
          <w:sz w:val="28"/>
          <w:szCs w:val="28"/>
        </w:rPr>
        <w:sectPr>
          <w:pgSz w:w="11900" w:h="16840"/>
          <w:pgMar w:top="1600" w:right="1680" w:bottom="2400" w:left="1680" w:header="0" w:footer="2216"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6"/>
        <w:rPr>
          <w:rFonts w:hint="default" w:ascii="Times New Roman" w:hAnsi="Times New Roman" w:cs="Times New Roman"/>
          <w:sz w:val="28"/>
          <w:szCs w:val="28"/>
        </w:rPr>
      </w:pPr>
    </w:p>
    <w:p>
      <w:pPr>
        <w:spacing w:before="91"/>
        <w:ind w:left="304" w:right="0" w:firstLine="0"/>
        <w:jc w:val="both"/>
        <w:rPr>
          <w:rFonts w:hint="default" w:ascii="Times New Roman" w:hAnsi="Times New Roman" w:cs="Times New Roman"/>
          <w:sz w:val="28"/>
          <w:szCs w:val="28"/>
        </w:rPr>
      </w:pPr>
      <w:r>
        <w:rPr>
          <w:rFonts w:hint="default" w:cs="Times New Roman"/>
          <w:w w:val="110"/>
          <w:sz w:val="28"/>
          <w:szCs w:val="28"/>
          <w:lang w:val="en-US"/>
        </w:rPr>
        <w:t>Đ</w:t>
      </w:r>
      <w:r>
        <w:rPr>
          <w:rFonts w:hint="default" w:ascii="Times New Roman" w:hAnsi="Times New Roman" w:cs="Times New Roman"/>
          <w:w w:val="110"/>
          <w:sz w:val="28"/>
          <w:szCs w:val="28"/>
        </w:rPr>
        <w:t xml:space="preserve">ồ thị </w:t>
      </w:r>
      <w:r>
        <w:rPr>
          <w:rFonts w:hint="default" w:cs="Times New Roman"/>
          <w:w w:val="110"/>
          <w:sz w:val="28"/>
          <w:szCs w:val="28"/>
          <w:lang w:val="en-US"/>
        </w:rPr>
        <w:t>đ</w:t>
      </w:r>
      <w:r>
        <w:rPr>
          <w:rFonts w:hint="default" w:ascii="Times New Roman" w:hAnsi="Times New Roman" w:cs="Times New Roman"/>
          <w:w w:val="110"/>
          <w:sz w:val="28"/>
          <w:szCs w:val="28"/>
        </w:rPr>
        <w:t xml:space="preserve">ầy </w:t>
      </w:r>
      <w:r>
        <w:rPr>
          <w:rFonts w:hint="default" w:cs="Times New Roman"/>
          <w:w w:val="110"/>
          <w:sz w:val="28"/>
          <w:szCs w:val="28"/>
          <w:lang w:val="en-US"/>
        </w:rPr>
        <w:t>đ</w:t>
      </w:r>
      <w:r>
        <w:rPr>
          <w:rFonts w:hint="default" w:ascii="Times New Roman" w:hAnsi="Times New Roman" w:cs="Times New Roman"/>
          <w:w w:val="110"/>
          <w:sz w:val="28"/>
          <w:szCs w:val="28"/>
        </w:rPr>
        <w:t>ủ</w:t>
      </w:r>
    </w:p>
    <w:p>
      <w:pPr>
        <w:pStyle w:val="7"/>
        <w:spacing w:before="83" w:line="266" w:lineRule="auto"/>
        <w:ind w:left="304" w:right="293"/>
        <w:jc w:val="both"/>
        <w:rPr>
          <w:rFonts w:hint="default" w:ascii="Times New Roman" w:hAnsi="Times New Roman" w:cs="Times New Roman"/>
          <w:sz w:val="28"/>
          <w:szCs w:val="28"/>
        </w:rPr>
      </w:pPr>
      <w:r>
        <w:rPr>
          <w:rFonts w:hint="default" w:ascii="Times New Roman" w:hAnsi="Times New Roman" w:cs="Times New Roman"/>
          <w:sz w:val="28"/>
          <w:szCs w:val="28"/>
        </w:rPr>
        <w:pict>
          <v:rect id="_x0000_s1740" o:spid="_x0000_s1740" o:spt="1" style="position:absolute;left:0pt;margin-left:97.75pt;margin-top:53.5pt;height:0.45pt;width:399.7pt;mso-position-horizontal-relative:page;mso-wrap-distance-bottom:0pt;mso-wrap-distance-top:0pt;z-index:-251444224;mso-width-relative:page;mso-height-relative:page;" fillcolor="#999999" filled="t" stroked="f" coordsize="21600,21600">
            <v:path/>
            <v:fill on="t" focussize="0,0"/>
            <v:stroke on="f"/>
            <v:imagedata o:title=""/>
            <o:lock v:ext="edit"/>
            <w10:wrap type="topAndBottom"/>
          </v:rect>
        </w:pict>
      </w:r>
      <w:r>
        <w:rPr>
          <w:rFonts w:hint="default" w:ascii="Times New Roman" w:hAnsi="Times New Roman" w:cs="Times New Roman"/>
          <w:sz w:val="28"/>
          <w:szCs w:val="28"/>
        </w:rPr>
        <w:t xml:space="preserve">Một </w:t>
      </w:r>
      <w:r>
        <w:rPr>
          <w:rFonts w:hint="default" w:cs="Times New Roman"/>
          <w:sz w:val="28"/>
          <w:szCs w:val="28"/>
          <w:lang w:val="en-US"/>
        </w:rPr>
        <w:t>đ</w:t>
      </w:r>
      <w:r>
        <w:rPr>
          <w:rFonts w:hint="default" w:ascii="Times New Roman" w:hAnsi="Times New Roman" w:cs="Times New Roman"/>
          <w:sz w:val="28"/>
          <w:szCs w:val="28"/>
        </w:rPr>
        <w:t xml:space="preserve">ồ thị vô hướng </w:t>
      </w:r>
      <w:r>
        <w:rPr>
          <w:rFonts w:hint="default" w:cs="Times New Roman"/>
          <w:sz w:val="28"/>
          <w:szCs w:val="28"/>
          <w:lang w:val="en-US"/>
        </w:rPr>
        <w:t>đ</w:t>
      </w:r>
      <w:r>
        <w:rPr>
          <w:rFonts w:hint="default" w:ascii="Times New Roman" w:hAnsi="Times New Roman" w:cs="Times New Roman"/>
          <w:sz w:val="28"/>
          <w:szCs w:val="28"/>
        </w:rPr>
        <w:t xml:space="preserve">ược gọi là </w:t>
      </w:r>
      <w:r>
        <w:rPr>
          <w:rFonts w:hint="default" w:cs="Times New Roman"/>
          <w:i/>
          <w:sz w:val="28"/>
          <w:szCs w:val="28"/>
          <w:lang w:val="en-US"/>
        </w:rPr>
        <w:t>đ</w:t>
      </w:r>
      <w:r>
        <w:rPr>
          <w:rFonts w:hint="default" w:ascii="Times New Roman" w:hAnsi="Times New Roman" w:cs="Times New Roman"/>
          <w:i/>
          <w:sz w:val="28"/>
          <w:szCs w:val="28"/>
        </w:rPr>
        <w:t xml:space="preserve">ầy </w:t>
      </w:r>
      <w:r>
        <w:rPr>
          <w:rFonts w:hint="default" w:cs="Times New Roman"/>
          <w:i/>
          <w:sz w:val="28"/>
          <w:szCs w:val="28"/>
          <w:lang w:val="en-US"/>
        </w:rPr>
        <w:t>đ</w:t>
      </w:r>
      <w:r>
        <w:rPr>
          <w:rFonts w:hint="default" w:ascii="Times New Roman" w:hAnsi="Times New Roman" w:cs="Times New Roman"/>
          <w:i/>
          <w:sz w:val="28"/>
          <w:szCs w:val="28"/>
        </w:rPr>
        <w:t xml:space="preserve">ủ </w:t>
      </w:r>
      <w:r>
        <w:rPr>
          <w:rFonts w:hint="default" w:ascii="Times New Roman" w:hAnsi="Times New Roman" w:cs="Times New Roman"/>
          <w:sz w:val="28"/>
          <w:szCs w:val="28"/>
        </w:rPr>
        <w:t>(</w:t>
      </w:r>
      <w:r>
        <w:rPr>
          <w:rFonts w:hint="default" w:ascii="Times New Roman" w:hAnsi="Times New Roman" w:cs="Times New Roman"/>
          <w:i/>
          <w:sz w:val="28"/>
          <w:szCs w:val="28"/>
        </w:rPr>
        <w:t>complete</w:t>
      </w:r>
      <w:r>
        <w:rPr>
          <w:rFonts w:hint="default" w:ascii="Times New Roman" w:hAnsi="Times New Roman" w:cs="Times New Roman"/>
          <w:sz w:val="28"/>
          <w:szCs w:val="28"/>
        </w:rPr>
        <w:t xml:space="preserve">) nếu mọi cặp </w:t>
      </w:r>
      <w:r>
        <w:rPr>
          <w:rFonts w:hint="default" w:cs="Times New Roman"/>
          <w:sz w:val="28"/>
          <w:szCs w:val="28"/>
          <w:lang w:val="en-US"/>
        </w:rPr>
        <w:t>đ</w:t>
      </w:r>
      <w:r>
        <w:rPr>
          <w:rFonts w:hint="default" w:ascii="Times New Roman" w:hAnsi="Times New Roman" w:cs="Times New Roman"/>
          <w:sz w:val="28"/>
          <w:szCs w:val="28"/>
        </w:rPr>
        <w:t xml:space="preserve">ỉnh </w:t>
      </w:r>
      <w:r>
        <w:rPr>
          <w:rFonts w:hint="default" w:cs="Times New Roman"/>
          <w:sz w:val="28"/>
          <w:szCs w:val="28"/>
          <w:lang w:val="en-US"/>
        </w:rPr>
        <w:t>đ</w:t>
      </w:r>
      <w:r>
        <w:rPr>
          <w:rFonts w:hint="default" w:ascii="Times New Roman" w:hAnsi="Times New Roman" w:cs="Times New Roman"/>
          <w:sz w:val="28"/>
          <w:szCs w:val="28"/>
        </w:rPr>
        <w:t xml:space="preserve">ều là kề nhau, </w:t>
      </w:r>
      <w:r>
        <w:rPr>
          <w:rFonts w:hint="default" w:cs="Times New Roman"/>
          <w:sz w:val="28"/>
          <w:szCs w:val="28"/>
          <w:lang w:val="en-US"/>
        </w:rPr>
        <w:t>đ</w:t>
      </w:r>
      <w:r>
        <w:rPr>
          <w:rFonts w:hint="default" w:ascii="Times New Roman" w:hAnsi="Times New Roman" w:cs="Times New Roman"/>
          <w:sz w:val="28"/>
          <w:szCs w:val="28"/>
        </w:rPr>
        <w:t xml:space="preserve">ồ thị </w:t>
      </w:r>
      <w:r>
        <w:rPr>
          <w:rFonts w:hint="default" w:cs="Times New Roman"/>
          <w:sz w:val="28"/>
          <w:szCs w:val="28"/>
          <w:lang w:val="en-US"/>
        </w:rPr>
        <w:t>đ</w:t>
      </w:r>
      <w:r>
        <w:rPr>
          <w:rFonts w:hint="default" w:ascii="Times New Roman" w:hAnsi="Times New Roman" w:cs="Times New Roman"/>
          <w:sz w:val="28"/>
          <w:szCs w:val="28"/>
        </w:rPr>
        <w:t xml:space="preserve">ầy </w:t>
      </w:r>
      <w:r>
        <w:rPr>
          <w:rFonts w:hint="default" w:cs="Times New Roman"/>
          <w:sz w:val="28"/>
          <w:szCs w:val="28"/>
          <w:lang w:val="en-US"/>
        </w:rPr>
        <w:t>đ</w:t>
      </w:r>
      <w:r>
        <w:rPr>
          <w:rFonts w:hint="default" w:ascii="Times New Roman" w:hAnsi="Times New Roman" w:cs="Times New Roman"/>
          <w:sz w:val="28"/>
          <w:szCs w:val="28"/>
        </w:rPr>
        <w:t xml:space="preserve">ủ gồm n </w:t>
      </w:r>
      <w:r>
        <w:rPr>
          <w:rFonts w:hint="default" w:cs="Times New Roman"/>
          <w:sz w:val="28"/>
          <w:szCs w:val="28"/>
          <w:lang w:val="en-US"/>
        </w:rPr>
        <w:t>đ</w:t>
      </w:r>
      <w:r>
        <w:rPr>
          <w:rFonts w:hint="default" w:ascii="Times New Roman" w:hAnsi="Times New Roman" w:cs="Times New Roman"/>
          <w:sz w:val="28"/>
          <w:szCs w:val="28"/>
        </w:rPr>
        <w:t>ỉnh kí hiệu là K</w:t>
      </w:r>
      <w:r>
        <w:rPr>
          <w:rFonts w:hint="default" w:ascii="Times New Roman" w:hAnsi="Times New Roman" w:cs="Times New Roman"/>
          <w:sz w:val="28"/>
          <w:szCs w:val="28"/>
          <w:vertAlign w:val="subscript"/>
        </w:rPr>
        <w:t>n</w:t>
      </w:r>
      <w:r>
        <w:rPr>
          <w:rFonts w:hint="default" w:ascii="Times New Roman" w:hAnsi="Times New Roman" w:cs="Times New Roman"/>
          <w:sz w:val="28"/>
          <w:szCs w:val="28"/>
          <w:vertAlign w:val="baseline"/>
        </w:rPr>
        <w:t xml:space="preserve">. Hình 5-3 là ví dụ về các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ồ thị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ầy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ủ K</w:t>
      </w:r>
      <w:r>
        <w:rPr>
          <w:rFonts w:hint="default" w:ascii="Times New Roman" w:hAnsi="Times New Roman" w:cs="Times New Roman"/>
          <w:sz w:val="28"/>
          <w:szCs w:val="28"/>
          <w:vertAlign w:val="subscript"/>
        </w:rPr>
        <w:t>3</w:t>
      </w:r>
      <w:r>
        <w:rPr>
          <w:rFonts w:hint="default" w:ascii="Times New Roman" w:hAnsi="Times New Roman" w:cs="Times New Roman"/>
          <w:sz w:val="28"/>
          <w:szCs w:val="28"/>
          <w:vertAlign w:val="baseline"/>
        </w:rPr>
        <w:t>, K</w:t>
      </w:r>
      <w:r>
        <w:rPr>
          <w:rFonts w:hint="default" w:ascii="Times New Roman" w:hAnsi="Times New Roman" w:cs="Times New Roman"/>
          <w:sz w:val="28"/>
          <w:szCs w:val="28"/>
          <w:vertAlign w:val="subscript"/>
        </w:rPr>
        <w:t>4</w:t>
      </w:r>
      <w:r>
        <w:rPr>
          <w:rFonts w:hint="default" w:ascii="Times New Roman" w:hAnsi="Times New Roman" w:cs="Times New Roman"/>
          <w:sz w:val="28"/>
          <w:szCs w:val="28"/>
          <w:vertAlign w:val="baseline"/>
        </w:rPr>
        <w:t xml:space="preserve"> và K</w:t>
      </w:r>
      <w:r>
        <w:rPr>
          <w:rFonts w:hint="default" w:ascii="Times New Roman" w:hAnsi="Times New Roman" w:cs="Times New Roman"/>
          <w:sz w:val="28"/>
          <w:szCs w:val="28"/>
          <w:vertAlign w:val="subscript"/>
        </w:rPr>
        <w:t>5</w:t>
      </w:r>
      <w:r>
        <w:rPr>
          <w:rFonts w:hint="default" w:ascii="Times New Roman" w:hAnsi="Times New Roman" w:cs="Times New Roman"/>
          <w:sz w:val="28"/>
          <w:szCs w:val="28"/>
          <w:vertAlign w:val="baseline"/>
        </w:rPr>
        <w:t>.</w:t>
      </w:r>
    </w:p>
    <w:p>
      <w:pPr>
        <w:pStyle w:val="7"/>
        <w:spacing w:before="6"/>
        <w:rPr>
          <w:rFonts w:hint="default" w:ascii="Times New Roman" w:hAnsi="Times New Roman" w:cs="Times New Roman"/>
          <w:sz w:val="28"/>
          <w:szCs w:val="28"/>
        </w:rPr>
      </w:pPr>
    </w:p>
    <w:p>
      <w:pPr>
        <w:tabs>
          <w:tab w:val="left" w:pos="3376"/>
          <w:tab w:val="left" w:pos="5217"/>
        </w:tabs>
        <w:spacing w:line="240" w:lineRule="auto"/>
        <w:ind w:left="1881" w:right="0" w:firstLine="0"/>
        <w:rPr>
          <w:rFonts w:hint="default" w:ascii="Times New Roman" w:hAnsi="Times New Roman" w:cs="Times New Roman"/>
          <w:sz w:val="28"/>
          <w:szCs w:val="28"/>
        </w:rPr>
      </w:pPr>
      <w:r>
        <w:rPr>
          <w:rFonts w:hint="default" w:ascii="Times New Roman" w:hAnsi="Times New Roman" w:cs="Times New Roman"/>
          <w:position w:val="1"/>
          <w:sz w:val="28"/>
          <w:szCs w:val="28"/>
        </w:rPr>
        <w:pict>
          <v:group id="_x0000_s1741" o:spid="_x0000_s1741" o:spt="203" style="height:54.05pt;width:54.05pt;" coordsize="1081,1081">
            <o:lock v:ext="edit"/>
            <v:shape id="_x0000_s1742" o:spid="_x0000_s1742" o:spt="75" type="#_x0000_t75" style="position:absolute;left:0;top:0;height:274;width:277;" filled="f" stroked="f" coordsize="21600,21600">
              <v:path/>
              <v:fill on="f" focussize="0,0"/>
              <v:stroke on="f"/>
              <v:imagedata r:id="rId149" o:title=""/>
              <o:lock v:ext="edit" aspectratio="t"/>
            </v:shape>
            <v:shape id="_x0000_s1743" o:spid="_x0000_s1743" o:spt="75" type="#_x0000_t75" style="position:absolute;left:0;top:804;height:277;width:277;" filled="f" stroked="f" coordsize="21600,21600">
              <v:path/>
              <v:fill on="f" focussize="0,0"/>
              <v:stroke on="f"/>
              <v:imagedata r:id="rId150" o:title=""/>
              <o:lock v:ext="edit" aspectratio="t"/>
            </v:shape>
            <v:line id="_x0000_s1744" o:spid="_x0000_s1744" o:spt="20" style="position:absolute;left:120;top:235;height:574;width:3;" stroked="t" coordsize="21600,21600">
              <v:path arrowok="t"/>
              <v:fill focussize="0,0"/>
              <v:stroke weight="0.5pt" color="#000000"/>
              <v:imagedata o:title=""/>
              <o:lock v:ext="edit"/>
            </v:line>
            <v:shape id="_x0000_s1745" o:spid="_x0000_s1745" o:spt="75" type="#_x0000_t75" style="position:absolute;left:806;top:804;height:277;width:274;" filled="f" stroked="f" coordsize="21600,21600">
              <v:path/>
              <v:fill on="f" focussize="0,0"/>
              <v:stroke on="f"/>
              <v:imagedata r:id="rId151" o:title=""/>
              <o:lock v:ext="edit" aspectratio="t"/>
            </v:shape>
            <v:shape id="_x0000_s1746" o:spid="_x0000_s1746" style="position:absolute;left:201;top:201;height:725;width:644;" filled="f" stroked="t" coordorigin="202,202" coordsize="644,725" path="m235,924l811,927m202,202l845,843e">
              <v:path arrowok="t"/>
              <v:fill on="f" focussize="0,0"/>
              <v:stroke weight="0.5pt" color="#000000"/>
              <v:imagedata o:title=""/>
              <o:lock v:ext="edit"/>
            </v:shape>
            <w10:wrap type="none"/>
            <w10:anchorlock/>
          </v:group>
        </w:pict>
      </w:r>
      <w:r>
        <w:rPr>
          <w:rFonts w:hint="default" w:ascii="Times New Roman" w:hAnsi="Times New Roman" w:cs="Times New Roman"/>
          <w:position w:val="1"/>
          <w:sz w:val="28"/>
          <w:szCs w:val="28"/>
        </w:rPr>
        <w:tab/>
      </w:r>
      <w:r>
        <w:rPr>
          <w:rFonts w:hint="default" w:ascii="Times New Roman" w:hAnsi="Times New Roman" w:cs="Times New Roman"/>
          <w:sz w:val="28"/>
          <w:szCs w:val="28"/>
        </w:rPr>
        <w:pict>
          <v:group id="_x0000_s1747" o:spid="_x0000_s1747" o:spt="203" style="height:54.4pt;width:54.05pt;" coordsize="1081,1088">
            <o:lock v:ext="edit"/>
            <v:shape id="_x0000_s1748" o:spid="_x0000_s1748" o:spt="75" type="#_x0000_t75" style="position:absolute;left:0;top:0;height:274;width:277;" filled="f" stroked="f" coordsize="21600,21600">
              <v:path/>
              <v:fill on="f" focussize="0,0"/>
              <v:stroke on="f"/>
              <v:imagedata r:id="rId149" o:title=""/>
              <o:lock v:ext="edit" aspectratio="t"/>
            </v:shape>
            <v:shape id="_x0000_s1749" o:spid="_x0000_s1749" o:spt="75" type="#_x0000_t75" style="position:absolute;left:0;top:811;height:277;width:277;" filled="f" stroked="f" coordsize="21600,21600">
              <v:path/>
              <v:fill on="f" focussize="0,0"/>
              <v:stroke on="f"/>
              <v:imagedata r:id="rId150" o:title=""/>
              <o:lock v:ext="edit" aspectratio="t"/>
            </v:shape>
            <v:line id="_x0000_s1750" o:spid="_x0000_s1750" o:spt="20" style="position:absolute;left:120;top:235;height:581;width:0;" stroked="t" coordsize="21600,21600">
              <v:path arrowok="t"/>
              <v:fill focussize="0,0"/>
              <v:stroke weight="0.5pt" color="#000000"/>
              <v:imagedata o:title=""/>
              <o:lock v:ext="edit"/>
            </v:line>
            <v:shape id="_x0000_s1751" o:spid="_x0000_s1751" o:spt="75" type="#_x0000_t75" style="position:absolute;left:806;top:804;height:277;width:274;" filled="f" stroked="f" coordsize="21600,21600">
              <v:path/>
              <v:fill on="f" focussize="0,0"/>
              <v:stroke on="f"/>
              <v:imagedata r:id="rId152" o:title=""/>
              <o:lock v:ext="edit" aspectratio="t"/>
            </v:shape>
            <v:shape id="_x0000_s1752" o:spid="_x0000_s1752" style="position:absolute;left:201;top:201;height:730;width:644;" filled="f" stroked="t" coordorigin="202,202" coordsize="644,730" path="m235,931l811,924m202,202l845,843e">
              <v:path arrowok="t"/>
              <v:fill on="f" focussize="0,0"/>
              <v:stroke weight="0.5pt" color="#000000"/>
              <v:imagedata o:title=""/>
              <o:lock v:ext="edit"/>
            </v:shape>
            <v:shape id="_x0000_s1753" o:spid="_x0000_s1753" o:spt="75" type="#_x0000_t75" style="position:absolute;left:806;top:0;height:274;width:274;" filled="f" stroked="f" coordsize="21600,21600">
              <v:path/>
              <v:fill on="f" focussize="0,0"/>
              <v:stroke on="f"/>
              <v:imagedata r:id="rId153" o:title=""/>
              <o:lock v:ext="edit" aspectratio="t"/>
            </v:shape>
            <v:shape id="_x0000_s1754" o:spid="_x0000_s1754" style="position:absolute;left:201;top:120;height:730;width:725;" filled="f" stroked="t" coordorigin="202,120" coordsize="725,730" path="m235,120l811,120m924,235l927,809m845,202l202,850e">
              <v:path arrowok="t"/>
              <v:fill on="f" focussize="0,0"/>
              <v:stroke weight="0.5pt" color="#000000"/>
              <v:imagedata o:title=""/>
              <o:lock v:ext="edit"/>
            </v:shape>
            <w10:wrap type="none"/>
            <w10:anchorlock/>
          </v:group>
        </w:pict>
      </w:r>
      <w:r>
        <w:rPr>
          <w:rFonts w:hint="default" w:ascii="Times New Roman" w:hAnsi="Times New Roman" w:cs="Times New Roman"/>
          <w:sz w:val="28"/>
          <w:szCs w:val="28"/>
        </w:rPr>
        <w:tab/>
      </w:r>
      <w:r>
        <w:rPr>
          <w:rFonts w:hint="default" w:ascii="Times New Roman" w:hAnsi="Times New Roman" w:cs="Times New Roman"/>
          <w:sz w:val="28"/>
          <w:szCs w:val="28"/>
        </w:rPr>
        <w:pict>
          <v:group id="_x0000_s1755" o:spid="_x0000_s1755" o:spt="203" style="height:71.45pt;width:71.2pt;" coordsize="1424,1429">
            <o:lock v:ext="edit"/>
            <v:shape id="_x0000_s1756" o:spid="_x0000_s1756" o:spt="75" type="#_x0000_t75" style="position:absolute;left:0;top:432;height:277;width:274;" filled="f" stroked="f" coordsize="21600,21600">
              <v:path/>
              <v:fill on="f" focussize="0,0"/>
              <v:stroke on="f"/>
              <v:imagedata r:id="rId154" o:title=""/>
              <o:lock v:ext="edit" aspectratio="t"/>
            </v:shape>
            <v:shape id="_x0000_s1757" o:spid="_x0000_s1757" o:spt="75" type="#_x0000_t75" style="position:absolute;left:168;top:1152;height:277;width:274;" filled="f" stroked="f" coordsize="21600,21600">
              <v:path/>
              <v:fill on="f" focussize="0,0"/>
              <v:stroke on="f"/>
              <v:imagedata r:id="rId155" o:title=""/>
              <o:lock v:ext="edit" aspectratio="t"/>
            </v:shape>
            <v:line id="_x0000_s1758" o:spid="_x0000_s1758" o:spt="20" style="position:absolute;left:120;top:667;height:524;width:87;" stroked="t" coordsize="21600,21600">
              <v:path arrowok="t"/>
              <v:fill focussize="0,0"/>
              <v:stroke weight="0.5pt" color="#000000"/>
              <v:imagedata o:title=""/>
              <o:lock v:ext="edit"/>
            </v:line>
            <v:shape id="_x0000_s1759" o:spid="_x0000_s1759" o:spt="75" type="#_x0000_t75" style="position:absolute;left:988;top:1152;height:277;width:277;" filled="f" stroked="f" coordsize="21600,21600">
              <v:path/>
              <v:fill on="f" focussize="0,0"/>
              <v:stroke on="f"/>
              <v:imagedata r:id="rId150" o:title=""/>
              <o:lock v:ext="edit" aspectratio="t"/>
            </v:shape>
            <v:shape id="_x0000_s1760" o:spid="_x0000_s1760" style="position:absolute;left:199;top:633;height:641;width:828;" filled="f" stroked="t" coordorigin="199,634" coordsize="828,641" path="m403,1272l994,1275m199,634l1027,1191e">
              <v:path arrowok="t"/>
              <v:fill on="f" focussize="0,0"/>
              <v:stroke weight="0.5pt" color="#000000"/>
              <v:imagedata o:title=""/>
              <o:lock v:ext="edit"/>
            </v:shape>
            <v:shape id="_x0000_s1761" o:spid="_x0000_s1761" o:spt="75" type="#_x0000_t75" style="position:absolute;left:1149;top:432;height:277;width:274;" filled="f" stroked="f" coordsize="21600,21600">
              <v:path/>
              <v:fill on="f" focussize="0,0"/>
              <v:stroke on="f"/>
              <v:imagedata r:id="rId156" o:title=""/>
              <o:lock v:ext="edit" aspectratio="t"/>
            </v:shape>
            <v:shape id="_x0000_s1762" o:spid="_x0000_s1762" style="position:absolute;left:235;top:552;height:639;width:1035;" filled="f" stroked="t" coordorigin="235,552" coordsize="1035,639" path="m235,552l1155,555m1270,667l1191,1191m1188,634l367,1191e">
              <v:path arrowok="t"/>
              <v:fill on="f" focussize="0,0"/>
              <v:stroke weight="0.5pt" color="#000000"/>
              <v:imagedata o:title=""/>
              <o:lock v:ext="edit"/>
            </v:shape>
            <v:shape id="_x0000_s1763" o:spid="_x0000_s1763" o:spt="75" type="#_x0000_t75" style="position:absolute;left:556;top:0;height:277;width:277;" filled="f" stroked="f" coordsize="21600,21600">
              <v:path/>
              <v:fill on="f" focussize="0,0"/>
              <v:stroke on="f"/>
              <v:imagedata r:id="rId157" o:title=""/>
              <o:lock v:ext="edit" aspectratio="t"/>
            </v:shape>
            <v:shape id="_x0000_s1764" o:spid="_x0000_s1764" style="position:absolute;left:120;top:120;height:1037;width:1150;" filled="f" stroked="t" coordorigin="120,120" coordsize="1150,1037" path="m120,437l562,120m792,120l1270,437m595,202l288,1157m759,202l1109,1157e">
              <v:path arrowok="t"/>
              <v:fill on="f" focussize="0,0"/>
              <v:stroke weight="0.5pt" color="#000000"/>
              <v:imagedata o:title=""/>
              <o:lock v:ext="edit"/>
            </v:shape>
            <w10:wrap type="none"/>
            <w10:anchorlock/>
          </v:group>
        </w:pict>
      </w:r>
    </w:p>
    <w:p>
      <w:pPr>
        <w:tabs>
          <w:tab w:val="left" w:pos="1583"/>
          <w:tab w:val="left" w:pos="3599"/>
        </w:tabs>
        <w:spacing w:before="129"/>
        <w:ind w:left="0" w:right="414" w:firstLine="0"/>
        <w:jc w:val="center"/>
        <w:rPr>
          <w:rFonts w:hint="default" w:ascii="Times New Roman" w:hAnsi="Times New Roman" w:cs="Times New Roman"/>
          <w:sz w:val="28"/>
          <w:szCs w:val="28"/>
        </w:rPr>
      </w:pPr>
      <w:r>
        <w:rPr>
          <w:rFonts w:hint="default" w:ascii="Times New Roman" w:hAnsi="Times New Roman" w:cs="Times New Roman"/>
          <w:spacing w:val="-6"/>
          <w:sz w:val="28"/>
          <w:szCs w:val="28"/>
        </w:rPr>
        <w:t>K</w:t>
      </w:r>
      <w:r>
        <w:rPr>
          <w:rFonts w:hint="default" w:ascii="Times New Roman" w:hAnsi="Times New Roman" w:cs="Times New Roman"/>
          <w:spacing w:val="-6"/>
          <w:sz w:val="28"/>
          <w:szCs w:val="28"/>
          <w:vertAlign w:val="subscript"/>
        </w:rPr>
        <w:t>3</w:t>
      </w:r>
      <w:r>
        <w:rPr>
          <w:rFonts w:hint="default" w:ascii="Times New Roman" w:hAnsi="Times New Roman" w:cs="Times New Roman"/>
          <w:spacing w:val="-6"/>
          <w:sz w:val="28"/>
          <w:szCs w:val="28"/>
          <w:vertAlign w:val="baseline"/>
        </w:rPr>
        <w:tab/>
      </w:r>
      <w:r>
        <w:rPr>
          <w:rFonts w:hint="default" w:ascii="Times New Roman" w:hAnsi="Times New Roman" w:cs="Times New Roman"/>
          <w:spacing w:val="-6"/>
          <w:sz w:val="28"/>
          <w:szCs w:val="28"/>
          <w:vertAlign w:val="baseline"/>
        </w:rPr>
        <w:t>K</w:t>
      </w:r>
      <w:r>
        <w:rPr>
          <w:rFonts w:hint="default" w:ascii="Times New Roman" w:hAnsi="Times New Roman" w:cs="Times New Roman"/>
          <w:spacing w:val="-6"/>
          <w:sz w:val="28"/>
          <w:szCs w:val="28"/>
          <w:vertAlign w:val="subscript"/>
        </w:rPr>
        <w:t>4</w:t>
      </w:r>
      <w:r>
        <w:rPr>
          <w:rFonts w:hint="default" w:ascii="Times New Roman" w:hAnsi="Times New Roman" w:cs="Times New Roman"/>
          <w:spacing w:val="-6"/>
          <w:sz w:val="28"/>
          <w:szCs w:val="28"/>
          <w:vertAlign w:val="baseline"/>
        </w:rPr>
        <w:tab/>
      </w:r>
      <w:r>
        <w:rPr>
          <w:rFonts w:hint="default" w:ascii="Times New Roman" w:hAnsi="Times New Roman" w:cs="Times New Roman"/>
          <w:spacing w:val="-6"/>
          <w:sz w:val="28"/>
          <w:szCs w:val="28"/>
          <w:vertAlign w:val="baseline"/>
        </w:rPr>
        <w:t>K</w:t>
      </w:r>
      <w:r>
        <w:rPr>
          <w:rFonts w:hint="default" w:ascii="Times New Roman" w:hAnsi="Times New Roman" w:cs="Times New Roman"/>
          <w:spacing w:val="-6"/>
          <w:sz w:val="28"/>
          <w:szCs w:val="28"/>
          <w:vertAlign w:val="subscript"/>
        </w:rPr>
        <w:t>5</w:t>
      </w:r>
    </w:p>
    <w:p>
      <w:pPr>
        <w:pStyle w:val="7"/>
        <w:spacing w:before="3"/>
        <w:rPr>
          <w:rFonts w:hint="default" w:ascii="Times New Roman" w:hAnsi="Times New Roman" w:cs="Times New Roman"/>
          <w:sz w:val="28"/>
          <w:szCs w:val="28"/>
        </w:rPr>
      </w:pPr>
    </w:p>
    <w:p>
      <w:pPr>
        <w:spacing w:after="0"/>
        <w:rPr>
          <w:rFonts w:hint="default" w:ascii="Times New Roman" w:hAnsi="Times New Roman" w:cs="Times New Roman"/>
          <w:sz w:val="28"/>
          <w:szCs w:val="28"/>
        </w:rPr>
        <w:sectPr>
          <w:pgSz w:w="11900" w:h="16840"/>
          <w:pgMar w:top="1600" w:right="1680" w:bottom="2580" w:left="1680" w:header="0" w:footer="2382" w:gutter="0"/>
          <w:cols w:space="720" w:num="1"/>
        </w:sectPr>
      </w:pPr>
    </w:p>
    <w:p>
      <w:pPr>
        <w:pStyle w:val="7"/>
        <w:spacing w:before="8"/>
        <w:rPr>
          <w:rFonts w:hint="default" w:ascii="Times New Roman" w:hAnsi="Times New Roman" w:cs="Times New Roman"/>
          <w:sz w:val="28"/>
          <w:szCs w:val="28"/>
        </w:rPr>
      </w:pPr>
    </w:p>
    <w:p>
      <w:pPr>
        <w:spacing w:before="0"/>
        <w:ind w:left="304" w:right="0" w:firstLine="0"/>
        <w:jc w:val="left"/>
        <w:rPr>
          <w:rFonts w:hint="default" w:ascii="Times New Roman" w:hAnsi="Times New Roman" w:cs="Times New Roman"/>
          <w:sz w:val="28"/>
          <w:szCs w:val="28"/>
        </w:rPr>
      </w:pPr>
      <w:r>
        <w:rPr>
          <w:rFonts w:hint="default" w:cs="Times New Roman"/>
          <w:w w:val="110"/>
          <w:sz w:val="28"/>
          <w:szCs w:val="28"/>
          <w:lang w:val="en-US"/>
        </w:rPr>
        <w:t>Đ</w:t>
      </w:r>
      <w:r>
        <w:rPr>
          <w:rFonts w:hint="default" w:ascii="Times New Roman" w:hAnsi="Times New Roman" w:cs="Times New Roman"/>
          <w:w w:val="110"/>
          <w:sz w:val="28"/>
          <w:szCs w:val="28"/>
        </w:rPr>
        <w:t>ồ thị hai phía</w:t>
      </w:r>
    </w:p>
    <w:p>
      <w:pPr>
        <w:spacing w:before="91"/>
        <w:ind w:left="304" w:right="0" w:firstLine="0"/>
        <w:jc w:val="left"/>
        <w:rPr>
          <w:rFonts w:hint="default" w:ascii="Times New Roman" w:hAnsi="Times New Roman" w:cs="Times New Roman"/>
          <w:i/>
          <w:sz w:val="28"/>
          <w:szCs w:val="28"/>
        </w:rPr>
      </w:pPr>
      <w:r>
        <w:rPr>
          <w:rFonts w:hint="default" w:ascii="Times New Roman" w:hAnsi="Times New Roman" w:cs="Times New Roman"/>
          <w:sz w:val="28"/>
          <w:szCs w:val="28"/>
        </w:rPr>
        <w:br w:type="column"/>
      </w:r>
      <w:r>
        <w:rPr>
          <w:rFonts w:hint="default" w:ascii="Times New Roman" w:hAnsi="Times New Roman" w:cs="Times New Roman"/>
          <w:i/>
          <w:w w:val="105"/>
          <w:sz w:val="28"/>
          <w:szCs w:val="28"/>
        </w:rPr>
        <w:t xml:space="preserve">Hình 5-3. </w:t>
      </w:r>
      <w:r>
        <w:rPr>
          <w:rFonts w:hint="default" w:cs="Times New Roman"/>
          <w:i/>
          <w:w w:val="105"/>
          <w:sz w:val="28"/>
          <w:szCs w:val="28"/>
          <w:lang w:val="en-US"/>
        </w:rPr>
        <w:t>Đ</w:t>
      </w:r>
      <w:r>
        <w:rPr>
          <w:rFonts w:hint="default" w:ascii="Times New Roman" w:hAnsi="Times New Roman" w:cs="Times New Roman"/>
          <w:i/>
          <w:w w:val="105"/>
          <w:sz w:val="28"/>
          <w:szCs w:val="28"/>
        </w:rPr>
        <w:t xml:space="preserve">ồ thị </w:t>
      </w:r>
      <w:r>
        <w:rPr>
          <w:rFonts w:hint="default" w:cs="Times New Roman"/>
          <w:i/>
          <w:w w:val="105"/>
          <w:sz w:val="28"/>
          <w:szCs w:val="28"/>
          <w:lang w:val="en-US"/>
        </w:rPr>
        <w:t>đ</w:t>
      </w:r>
      <w:r>
        <w:rPr>
          <w:rFonts w:hint="default" w:ascii="Times New Roman" w:hAnsi="Times New Roman" w:cs="Times New Roman"/>
          <w:i/>
          <w:w w:val="105"/>
          <w:sz w:val="28"/>
          <w:szCs w:val="28"/>
        </w:rPr>
        <w:t xml:space="preserve">ầy </w:t>
      </w:r>
      <w:r>
        <w:rPr>
          <w:rFonts w:hint="default" w:cs="Times New Roman"/>
          <w:i/>
          <w:w w:val="105"/>
          <w:sz w:val="28"/>
          <w:szCs w:val="28"/>
          <w:lang w:val="en-US"/>
        </w:rPr>
        <w:t>đ</w:t>
      </w:r>
      <w:r>
        <w:rPr>
          <w:rFonts w:hint="default" w:ascii="Times New Roman" w:hAnsi="Times New Roman" w:cs="Times New Roman"/>
          <w:i/>
          <w:w w:val="105"/>
          <w:sz w:val="28"/>
          <w:szCs w:val="28"/>
        </w:rPr>
        <w:t>ủ</w:t>
      </w:r>
    </w:p>
    <w:p>
      <w:pPr>
        <w:spacing w:after="0"/>
        <w:jc w:val="left"/>
        <w:rPr>
          <w:rFonts w:hint="default" w:ascii="Times New Roman" w:hAnsi="Times New Roman" w:cs="Times New Roman"/>
          <w:sz w:val="28"/>
          <w:szCs w:val="28"/>
        </w:rPr>
        <w:sectPr>
          <w:type w:val="continuous"/>
          <w:pgSz w:w="11900" w:h="16840"/>
          <w:pgMar w:top="1600" w:right="1680" w:bottom="280" w:left="1680" w:header="720" w:footer="720" w:gutter="0"/>
          <w:cols w:equalWidth="0" w:num="2">
            <w:col w:w="1809" w:space="1174"/>
            <w:col w:w="5557"/>
          </w:cols>
        </w:sectPr>
      </w:pPr>
    </w:p>
    <w:p>
      <w:pPr>
        <w:pStyle w:val="7"/>
        <w:spacing w:before="82" w:line="268" w:lineRule="auto"/>
        <w:ind w:left="304"/>
        <w:jc w:val="both"/>
        <w:rPr>
          <w:rFonts w:hint="default" w:ascii="Times New Roman" w:hAnsi="Times New Roman" w:cs="Times New Roman"/>
          <w:sz w:val="28"/>
          <w:szCs w:val="28"/>
        </w:rPr>
      </w:pPr>
      <w:r>
        <w:rPr>
          <w:rFonts w:hint="default" w:ascii="Times New Roman" w:hAnsi="Times New Roman" w:cs="Times New Roman"/>
          <w:w w:val="99"/>
          <w:sz w:val="28"/>
          <w:szCs w:val="28"/>
        </w:rPr>
        <w:t>Một</w:t>
      </w:r>
      <w:r>
        <w:rPr>
          <w:rFonts w:hint="default" w:ascii="Times New Roman" w:hAnsi="Times New Roman" w:cs="Times New Roman"/>
          <w:spacing w:val="5"/>
          <w:sz w:val="28"/>
          <w:szCs w:val="28"/>
        </w:rPr>
        <w:t xml:space="preserve"> </w:t>
      </w:r>
      <w:r>
        <w:rPr>
          <w:rFonts w:hint="default" w:cs="Times New Roman"/>
          <w:w w:val="99"/>
          <w:sz w:val="28"/>
          <w:szCs w:val="28"/>
          <w:lang w:val="en-US"/>
        </w:rPr>
        <w:t>đ</w:t>
      </w:r>
      <w:r>
        <w:rPr>
          <w:rFonts w:hint="default" w:ascii="Times New Roman" w:hAnsi="Times New Roman" w:cs="Times New Roman"/>
          <w:w w:val="99"/>
          <w:sz w:val="28"/>
          <w:szCs w:val="28"/>
        </w:rPr>
        <w:t>ồ</w:t>
      </w:r>
      <w:r>
        <w:rPr>
          <w:rFonts w:hint="default" w:ascii="Times New Roman" w:hAnsi="Times New Roman" w:cs="Times New Roman"/>
          <w:spacing w:val="4"/>
          <w:sz w:val="28"/>
          <w:szCs w:val="28"/>
        </w:rPr>
        <w:t xml:space="preserve"> </w:t>
      </w:r>
      <w:r>
        <w:rPr>
          <w:rFonts w:hint="default" w:ascii="Times New Roman" w:hAnsi="Times New Roman" w:cs="Times New Roman"/>
          <w:w w:val="99"/>
          <w:sz w:val="28"/>
          <w:szCs w:val="28"/>
        </w:rPr>
        <w:t>thị</w:t>
      </w:r>
      <w:r>
        <w:rPr>
          <w:rFonts w:hint="default" w:ascii="Times New Roman" w:hAnsi="Times New Roman" w:cs="Times New Roman"/>
          <w:spacing w:val="5"/>
          <w:sz w:val="28"/>
          <w:szCs w:val="28"/>
        </w:rPr>
        <w:t xml:space="preserve"> </w:t>
      </w:r>
      <w:r>
        <w:rPr>
          <w:rFonts w:hint="default" w:ascii="Times New Roman" w:hAnsi="Times New Roman" w:cs="Times New Roman"/>
          <w:w w:val="99"/>
          <w:sz w:val="28"/>
          <w:szCs w:val="28"/>
        </w:rPr>
        <w:t>vô</w:t>
      </w:r>
      <w:r>
        <w:rPr>
          <w:rFonts w:hint="default" w:ascii="Times New Roman" w:hAnsi="Times New Roman" w:cs="Times New Roman"/>
          <w:spacing w:val="4"/>
          <w:sz w:val="28"/>
          <w:szCs w:val="28"/>
        </w:rPr>
        <w:t xml:space="preserve"> </w:t>
      </w:r>
      <w:r>
        <w:rPr>
          <w:rFonts w:hint="default" w:ascii="Times New Roman" w:hAnsi="Times New Roman" w:cs="Times New Roman"/>
          <w:w w:val="99"/>
          <w:sz w:val="28"/>
          <w:szCs w:val="28"/>
        </w:rPr>
        <w:t>h</w:t>
      </w:r>
      <w:r>
        <w:rPr>
          <w:rFonts w:hint="default" w:ascii="Times New Roman" w:hAnsi="Times New Roman" w:cs="Times New Roman"/>
          <w:spacing w:val="-1"/>
          <w:w w:val="99"/>
          <w:sz w:val="28"/>
          <w:szCs w:val="28"/>
        </w:rPr>
        <w:t>ư</w:t>
      </w:r>
      <w:r>
        <w:rPr>
          <w:rFonts w:hint="default" w:ascii="Times New Roman" w:hAnsi="Times New Roman" w:cs="Times New Roman"/>
          <w:w w:val="99"/>
          <w:sz w:val="28"/>
          <w:szCs w:val="28"/>
        </w:rPr>
        <w:t>ớng</w:t>
      </w:r>
      <w:r>
        <w:rPr>
          <w:rFonts w:hint="default" w:ascii="Times New Roman" w:hAnsi="Times New Roman" w:cs="Times New Roman"/>
          <w:spacing w:val="7"/>
          <w:sz w:val="28"/>
          <w:szCs w:val="28"/>
        </w:rPr>
        <w:t xml:space="preserve"> </w:t>
      </w:r>
      <w:r>
        <w:rPr>
          <w:rFonts w:hint="default" w:ascii="Times New Roman" w:hAnsi="Times New Roman" w:cs="Times New Roman"/>
          <w:spacing w:val="-3"/>
          <w:w w:val="99"/>
          <w:sz w:val="28"/>
          <w:szCs w:val="28"/>
        </w:rPr>
        <w:t>g</w:t>
      </w:r>
      <w:r>
        <w:rPr>
          <w:rFonts w:hint="default" w:ascii="Times New Roman" w:hAnsi="Times New Roman" w:cs="Times New Roman"/>
          <w:w w:val="99"/>
          <w:sz w:val="28"/>
          <w:szCs w:val="28"/>
        </w:rPr>
        <w:t>ọi</w:t>
      </w:r>
      <w:r>
        <w:rPr>
          <w:rFonts w:hint="default" w:ascii="Times New Roman" w:hAnsi="Times New Roman" w:cs="Times New Roman"/>
          <w:spacing w:val="7"/>
          <w:sz w:val="28"/>
          <w:szCs w:val="28"/>
        </w:rPr>
        <w:t xml:space="preserve"> </w:t>
      </w:r>
      <w:r>
        <w:rPr>
          <w:rFonts w:hint="default" w:ascii="Times New Roman" w:hAnsi="Times New Roman" w:cs="Times New Roman"/>
          <w:w w:val="99"/>
          <w:sz w:val="28"/>
          <w:szCs w:val="28"/>
        </w:rPr>
        <w:t>là</w:t>
      </w:r>
      <w:r>
        <w:rPr>
          <w:rFonts w:hint="default" w:ascii="Times New Roman" w:hAnsi="Times New Roman" w:cs="Times New Roman"/>
          <w:spacing w:val="3"/>
          <w:sz w:val="28"/>
          <w:szCs w:val="28"/>
        </w:rPr>
        <w:t xml:space="preserve"> </w:t>
      </w:r>
      <w:r>
        <w:rPr>
          <w:rFonts w:hint="default" w:ascii="Times New Roman" w:hAnsi="Times New Roman" w:cs="Times New Roman"/>
          <w:i/>
          <w:w w:val="99"/>
          <w:sz w:val="28"/>
          <w:szCs w:val="28"/>
        </w:rPr>
        <w:t>hai</w:t>
      </w:r>
      <w:r>
        <w:rPr>
          <w:rFonts w:hint="default" w:ascii="Times New Roman" w:hAnsi="Times New Roman" w:cs="Times New Roman"/>
          <w:i/>
          <w:spacing w:val="5"/>
          <w:sz w:val="28"/>
          <w:szCs w:val="28"/>
        </w:rPr>
        <w:t xml:space="preserve"> </w:t>
      </w:r>
      <w:r>
        <w:rPr>
          <w:rFonts w:hint="default" w:ascii="Times New Roman" w:hAnsi="Times New Roman" w:cs="Times New Roman"/>
          <w:i/>
          <w:w w:val="99"/>
          <w:sz w:val="28"/>
          <w:szCs w:val="28"/>
        </w:rPr>
        <w:t>phía</w:t>
      </w:r>
      <w:r>
        <w:rPr>
          <w:rFonts w:hint="default" w:ascii="Times New Roman" w:hAnsi="Times New Roman" w:cs="Times New Roman"/>
          <w:i/>
          <w:spacing w:val="4"/>
          <w:sz w:val="28"/>
          <w:szCs w:val="28"/>
        </w:rPr>
        <w:t xml:space="preserve"> </w:t>
      </w:r>
      <w:r>
        <w:rPr>
          <w:rFonts w:hint="default" w:ascii="Times New Roman" w:hAnsi="Times New Roman" w:cs="Times New Roman"/>
          <w:spacing w:val="-1"/>
          <w:w w:val="99"/>
          <w:sz w:val="28"/>
          <w:szCs w:val="28"/>
        </w:rPr>
        <w:t>(</w:t>
      </w:r>
      <w:r>
        <w:rPr>
          <w:rFonts w:hint="default" w:ascii="Times New Roman" w:hAnsi="Times New Roman" w:cs="Times New Roman"/>
          <w:i/>
          <w:w w:val="99"/>
          <w:sz w:val="28"/>
          <w:szCs w:val="28"/>
        </w:rPr>
        <w:t>bipartit</w:t>
      </w:r>
      <w:r>
        <w:rPr>
          <w:rFonts w:hint="default" w:ascii="Times New Roman" w:hAnsi="Times New Roman" w:cs="Times New Roman"/>
          <w:i/>
          <w:spacing w:val="-1"/>
          <w:w w:val="99"/>
          <w:sz w:val="28"/>
          <w:szCs w:val="28"/>
        </w:rPr>
        <w:t>e</w:t>
      </w:r>
      <w:r>
        <w:rPr>
          <w:rFonts w:hint="default" w:ascii="Times New Roman" w:hAnsi="Times New Roman" w:cs="Times New Roman"/>
          <w:w w:val="99"/>
          <w:sz w:val="28"/>
          <w:szCs w:val="28"/>
        </w:rPr>
        <w:t>)</w:t>
      </w:r>
      <w:r>
        <w:rPr>
          <w:rFonts w:hint="default" w:ascii="Times New Roman" w:hAnsi="Times New Roman" w:cs="Times New Roman"/>
          <w:spacing w:val="4"/>
          <w:sz w:val="28"/>
          <w:szCs w:val="28"/>
        </w:rPr>
        <w:t xml:space="preserve"> </w:t>
      </w:r>
      <w:r>
        <w:rPr>
          <w:rFonts w:hint="default" w:ascii="Times New Roman" w:hAnsi="Times New Roman" w:cs="Times New Roman"/>
          <w:w w:val="99"/>
          <w:sz w:val="28"/>
          <w:szCs w:val="28"/>
        </w:rPr>
        <w:t>n</w:t>
      </w:r>
      <w:r>
        <w:rPr>
          <w:rFonts w:hint="default" w:ascii="Times New Roman" w:hAnsi="Times New Roman" w:cs="Times New Roman"/>
          <w:spacing w:val="1"/>
          <w:w w:val="99"/>
          <w:sz w:val="28"/>
          <w:szCs w:val="28"/>
        </w:rPr>
        <w:t>ế</w:t>
      </w:r>
      <w:r>
        <w:rPr>
          <w:rFonts w:hint="default" w:ascii="Times New Roman" w:hAnsi="Times New Roman" w:cs="Times New Roman"/>
          <w:w w:val="99"/>
          <w:sz w:val="28"/>
          <w:szCs w:val="28"/>
        </w:rPr>
        <w:t>u t</w:t>
      </w:r>
      <w:r>
        <w:rPr>
          <w:rFonts w:hint="default" w:ascii="Times New Roman" w:hAnsi="Times New Roman" w:cs="Times New Roman"/>
          <w:spacing w:val="-1"/>
          <w:w w:val="99"/>
          <w:sz w:val="28"/>
          <w:szCs w:val="28"/>
        </w:rPr>
        <w:t>ậ</w:t>
      </w:r>
      <w:r>
        <w:rPr>
          <w:rFonts w:hint="default" w:ascii="Times New Roman" w:hAnsi="Times New Roman" w:cs="Times New Roman"/>
          <w:w w:val="99"/>
          <w:sz w:val="28"/>
          <w:szCs w:val="28"/>
        </w:rPr>
        <w:t>p</w:t>
      </w:r>
      <w:r>
        <w:rPr>
          <w:rFonts w:hint="default" w:ascii="Times New Roman" w:hAnsi="Times New Roman" w:cs="Times New Roman"/>
          <w:spacing w:val="9"/>
          <w:sz w:val="28"/>
          <w:szCs w:val="28"/>
        </w:rPr>
        <w:t xml:space="preserve"> </w:t>
      </w:r>
      <w:r>
        <w:rPr>
          <w:rFonts w:hint="default" w:cs="Times New Roman"/>
          <w:w w:val="99"/>
          <w:sz w:val="28"/>
          <w:szCs w:val="28"/>
          <w:lang w:val="en-US"/>
        </w:rPr>
        <w:t>đ</w:t>
      </w:r>
      <w:r>
        <w:rPr>
          <w:rFonts w:hint="default" w:ascii="Times New Roman" w:hAnsi="Times New Roman" w:cs="Times New Roman"/>
          <w:w w:val="99"/>
          <w:sz w:val="28"/>
          <w:szCs w:val="28"/>
        </w:rPr>
        <w:t>ỉnh</w:t>
      </w:r>
      <w:r>
        <w:rPr>
          <w:rFonts w:hint="default" w:ascii="Times New Roman" w:hAnsi="Times New Roman" w:cs="Times New Roman"/>
          <w:spacing w:val="9"/>
          <w:sz w:val="28"/>
          <w:szCs w:val="28"/>
        </w:rPr>
        <w:t xml:space="preserve"> </w:t>
      </w:r>
      <w:r>
        <w:rPr>
          <w:rFonts w:hint="default" w:ascii="Times New Roman" w:hAnsi="Times New Roman" w:cs="Times New Roman"/>
          <w:spacing w:val="-1"/>
          <w:w w:val="99"/>
          <w:sz w:val="28"/>
          <w:szCs w:val="28"/>
        </w:rPr>
        <w:t>c</w:t>
      </w:r>
      <w:r>
        <w:rPr>
          <w:rFonts w:hint="default" w:ascii="Times New Roman" w:hAnsi="Times New Roman" w:cs="Times New Roman"/>
          <w:w w:val="99"/>
          <w:sz w:val="28"/>
          <w:szCs w:val="28"/>
        </w:rPr>
        <w:t>ủa</w:t>
      </w:r>
      <w:r>
        <w:rPr>
          <w:rFonts w:hint="default" w:ascii="Times New Roman" w:hAnsi="Times New Roman" w:cs="Times New Roman"/>
          <w:spacing w:val="8"/>
          <w:sz w:val="28"/>
          <w:szCs w:val="28"/>
        </w:rPr>
        <w:t xml:space="preserve"> </w:t>
      </w:r>
      <w:r>
        <w:rPr>
          <w:rFonts w:hint="default" w:ascii="Times New Roman" w:hAnsi="Times New Roman" w:cs="Times New Roman"/>
          <w:w w:val="99"/>
          <w:sz w:val="28"/>
          <w:szCs w:val="28"/>
        </w:rPr>
        <w:t>nó</w:t>
      </w:r>
      <w:r>
        <w:rPr>
          <w:rFonts w:hint="default" w:ascii="Times New Roman" w:hAnsi="Times New Roman" w:cs="Times New Roman"/>
          <w:spacing w:val="9"/>
          <w:sz w:val="28"/>
          <w:szCs w:val="28"/>
        </w:rPr>
        <w:t xml:space="preserve"> </w:t>
      </w:r>
      <w:r>
        <w:rPr>
          <w:rFonts w:hint="default" w:ascii="Times New Roman" w:hAnsi="Times New Roman" w:cs="Times New Roman"/>
          <w:spacing w:val="-1"/>
          <w:w w:val="99"/>
          <w:sz w:val="28"/>
          <w:szCs w:val="28"/>
        </w:rPr>
        <w:t>c</w:t>
      </w:r>
      <w:r>
        <w:rPr>
          <w:rFonts w:hint="default" w:ascii="Times New Roman" w:hAnsi="Times New Roman" w:cs="Times New Roman"/>
          <w:w w:val="99"/>
          <w:sz w:val="28"/>
          <w:szCs w:val="28"/>
        </w:rPr>
        <w:t>ó</w:t>
      </w:r>
      <w:r>
        <w:rPr>
          <w:rFonts w:hint="default" w:ascii="Times New Roman" w:hAnsi="Times New Roman" w:cs="Times New Roman"/>
          <w:spacing w:val="9"/>
          <w:sz w:val="28"/>
          <w:szCs w:val="28"/>
        </w:rPr>
        <w:t xml:space="preserve"> </w:t>
      </w:r>
      <w:r>
        <w:rPr>
          <w:rFonts w:hint="default" w:ascii="Times New Roman" w:hAnsi="Times New Roman" w:cs="Times New Roman"/>
          <w:w w:val="99"/>
          <w:sz w:val="28"/>
          <w:szCs w:val="28"/>
        </w:rPr>
        <w:t>thể</w:t>
      </w:r>
      <w:r>
        <w:rPr>
          <w:rFonts w:hint="default" w:ascii="Times New Roman" w:hAnsi="Times New Roman" w:cs="Times New Roman"/>
          <w:spacing w:val="8"/>
          <w:sz w:val="28"/>
          <w:szCs w:val="28"/>
        </w:rPr>
        <w:t xml:space="preserve"> </w:t>
      </w:r>
      <w:r>
        <w:rPr>
          <w:rFonts w:hint="default" w:ascii="Times New Roman" w:hAnsi="Times New Roman" w:cs="Times New Roman"/>
          <w:spacing w:val="-1"/>
          <w:w w:val="99"/>
          <w:sz w:val="28"/>
          <w:szCs w:val="28"/>
        </w:rPr>
        <w:t>c</w:t>
      </w:r>
      <w:r>
        <w:rPr>
          <w:rFonts w:hint="default" w:ascii="Times New Roman" w:hAnsi="Times New Roman" w:cs="Times New Roman"/>
          <w:spacing w:val="2"/>
          <w:w w:val="99"/>
          <w:sz w:val="28"/>
          <w:szCs w:val="28"/>
        </w:rPr>
        <w:t>h</w:t>
      </w:r>
      <w:r>
        <w:rPr>
          <w:rFonts w:hint="default" w:ascii="Times New Roman" w:hAnsi="Times New Roman" w:cs="Times New Roman"/>
          <w:w w:val="99"/>
          <w:sz w:val="28"/>
          <w:szCs w:val="28"/>
        </w:rPr>
        <w:t>ia</w:t>
      </w:r>
      <w:r>
        <w:rPr>
          <w:rFonts w:hint="default" w:ascii="Times New Roman" w:hAnsi="Times New Roman" w:cs="Times New Roman"/>
          <w:spacing w:val="8"/>
          <w:sz w:val="28"/>
          <w:szCs w:val="28"/>
        </w:rPr>
        <w:t xml:space="preserve"> </w:t>
      </w:r>
      <w:r>
        <w:rPr>
          <w:rFonts w:hint="default" w:ascii="Times New Roman" w:hAnsi="Times New Roman" w:cs="Times New Roman"/>
          <w:w w:val="99"/>
          <w:sz w:val="28"/>
          <w:szCs w:val="28"/>
        </w:rPr>
        <w:t>l</w:t>
      </w:r>
      <w:r>
        <w:rPr>
          <w:rFonts w:hint="default" w:ascii="Times New Roman" w:hAnsi="Times New Roman" w:cs="Times New Roman"/>
          <w:spacing w:val="-1"/>
          <w:w w:val="99"/>
          <w:sz w:val="28"/>
          <w:szCs w:val="28"/>
        </w:rPr>
        <w:t>à</w:t>
      </w:r>
      <w:r>
        <w:rPr>
          <w:rFonts w:hint="default" w:ascii="Times New Roman" w:hAnsi="Times New Roman" w:cs="Times New Roman"/>
          <w:w w:val="99"/>
          <w:sz w:val="28"/>
          <w:szCs w:val="28"/>
        </w:rPr>
        <w:t>m</w:t>
      </w:r>
      <w:r>
        <w:rPr>
          <w:rFonts w:hint="default" w:ascii="Times New Roman" w:hAnsi="Times New Roman" w:cs="Times New Roman"/>
          <w:spacing w:val="10"/>
          <w:sz w:val="28"/>
          <w:szCs w:val="28"/>
        </w:rPr>
        <w:t xml:space="preserve"> </w:t>
      </w:r>
      <w:r>
        <w:rPr>
          <w:rFonts w:hint="default" w:ascii="Times New Roman" w:hAnsi="Times New Roman" w:cs="Times New Roman"/>
          <w:w w:val="99"/>
          <w:sz w:val="28"/>
          <w:szCs w:val="28"/>
        </w:rPr>
        <w:t>h</w:t>
      </w:r>
      <w:r>
        <w:rPr>
          <w:rFonts w:hint="default" w:ascii="Times New Roman" w:hAnsi="Times New Roman" w:cs="Times New Roman"/>
          <w:spacing w:val="-1"/>
          <w:w w:val="99"/>
          <w:sz w:val="28"/>
          <w:szCs w:val="28"/>
        </w:rPr>
        <w:t>a</w:t>
      </w:r>
      <w:r>
        <w:rPr>
          <w:rFonts w:hint="default" w:ascii="Times New Roman" w:hAnsi="Times New Roman" w:cs="Times New Roman"/>
          <w:w w:val="99"/>
          <w:sz w:val="28"/>
          <w:szCs w:val="28"/>
        </w:rPr>
        <w:t>i</w:t>
      </w:r>
      <w:r>
        <w:rPr>
          <w:rFonts w:hint="default" w:ascii="Times New Roman" w:hAnsi="Times New Roman" w:cs="Times New Roman"/>
          <w:spacing w:val="10"/>
          <w:sz w:val="28"/>
          <w:szCs w:val="28"/>
        </w:rPr>
        <w:t xml:space="preserve"> </w:t>
      </w:r>
      <w:r>
        <w:rPr>
          <w:rFonts w:hint="default" w:ascii="Times New Roman" w:hAnsi="Times New Roman" w:cs="Times New Roman"/>
          <w:w w:val="99"/>
          <w:sz w:val="28"/>
          <w:szCs w:val="28"/>
        </w:rPr>
        <w:t>t</w:t>
      </w:r>
      <w:r>
        <w:rPr>
          <w:rFonts w:hint="default" w:ascii="Times New Roman" w:hAnsi="Times New Roman" w:cs="Times New Roman"/>
          <w:spacing w:val="-1"/>
          <w:w w:val="99"/>
          <w:sz w:val="28"/>
          <w:szCs w:val="28"/>
        </w:rPr>
        <w:t>ậ</w:t>
      </w:r>
      <w:r>
        <w:rPr>
          <w:rFonts w:hint="default" w:ascii="Times New Roman" w:hAnsi="Times New Roman" w:cs="Times New Roman"/>
          <w:w w:val="99"/>
          <w:sz w:val="28"/>
          <w:szCs w:val="28"/>
        </w:rPr>
        <w:t>p</w:t>
      </w:r>
      <w:r>
        <w:rPr>
          <w:rFonts w:hint="default" w:ascii="Times New Roman" w:hAnsi="Times New Roman" w:cs="Times New Roman"/>
          <w:spacing w:val="9"/>
          <w:sz w:val="28"/>
          <w:szCs w:val="28"/>
        </w:rPr>
        <w:t xml:space="preserve"> </w:t>
      </w:r>
      <w:r>
        <w:rPr>
          <w:rFonts w:hint="default" w:ascii="Times New Roman" w:hAnsi="Times New Roman" w:cs="Times New Roman"/>
          <w:spacing w:val="-1"/>
          <w:w w:val="99"/>
          <w:sz w:val="28"/>
          <w:szCs w:val="28"/>
        </w:rPr>
        <w:t>r</w:t>
      </w:r>
      <w:r>
        <w:rPr>
          <w:rFonts w:hint="default" w:ascii="Times New Roman" w:hAnsi="Times New Roman" w:cs="Times New Roman"/>
          <w:w w:val="99"/>
          <w:sz w:val="28"/>
          <w:szCs w:val="28"/>
        </w:rPr>
        <w:t>ời</w:t>
      </w:r>
      <w:r>
        <w:rPr>
          <w:rFonts w:hint="default" w:ascii="Times New Roman" w:hAnsi="Times New Roman" w:cs="Times New Roman"/>
          <w:spacing w:val="10"/>
          <w:sz w:val="28"/>
          <w:szCs w:val="28"/>
        </w:rPr>
        <w:t xml:space="preserve"> </w:t>
      </w:r>
      <w:r>
        <w:rPr>
          <w:rFonts w:hint="default" w:ascii="Times New Roman" w:hAnsi="Times New Roman" w:cs="Times New Roman"/>
          <w:w w:val="99"/>
          <w:sz w:val="28"/>
          <w:szCs w:val="28"/>
        </w:rPr>
        <w:t>nh</w:t>
      </w:r>
      <w:r>
        <w:rPr>
          <w:rFonts w:hint="default" w:ascii="Times New Roman" w:hAnsi="Times New Roman" w:cs="Times New Roman"/>
          <w:spacing w:val="-1"/>
          <w:w w:val="99"/>
          <w:sz w:val="28"/>
          <w:szCs w:val="28"/>
        </w:rPr>
        <w:t>a</w:t>
      </w:r>
      <w:r>
        <w:rPr>
          <w:rFonts w:hint="default" w:ascii="Times New Roman" w:hAnsi="Times New Roman" w:cs="Times New Roman"/>
          <w:w w:val="99"/>
          <w:sz w:val="28"/>
          <w:szCs w:val="28"/>
        </w:rPr>
        <w:t>u</w:t>
      </w:r>
      <w:r>
        <w:rPr>
          <w:rFonts w:hint="default" w:ascii="Times New Roman" w:hAnsi="Times New Roman" w:cs="Times New Roman"/>
          <w:spacing w:val="8"/>
          <w:sz w:val="28"/>
          <w:szCs w:val="28"/>
        </w:rPr>
        <w:t xml:space="preserve"> </w:t>
      </w:r>
      <w:r>
        <w:rPr>
          <w:rFonts w:hint="default" w:ascii="Times New Roman" w:hAnsi="Times New Roman" w:cs="Times New Roman"/>
          <w:spacing w:val="6"/>
          <w:w w:val="90"/>
          <w:sz w:val="28"/>
          <w:szCs w:val="28"/>
        </w:rPr>
        <w:t>X</w:t>
      </w:r>
      <w:r>
        <w:rPr>
          <w:rFonts w:hint="default" w:ascii="Times New Roman" w:hAnsi="Times New Roman" w:cs="Times New Roman"/>
          <w:w w:val="99"/>
          <w:sz w:val="28"/>
          <w:szCs w:val="28"/>
        </w:rPr>
        <w:t xml:space="preserve">, </w:t>
      </w:r>
      <w:r>
        <w:rPr>
          <w:rFonts w:hint="default" w:ascii="Times New Roman" w:hAnsi="Times New Roman" w:cs="Times New Roman"/>
          <w:w w:val="97"/>
          <w:sz w:val="28"/>
          <w:szCs w:val="28"/>
        </w:rPr>
        <w:t>Y</w:t>
      </w:r>
      <w:r>
        <w:rPr>
          <w:rFonts w:hint="default" w:ascii="Times New Roman" w:hAnsi="Times New Roman" w:cs="Times New Roman"/>
          <w:spacing w:val="23"/>
          <w:sz w:val="28"/>
          <w:szCs w:val="28"/>
        </w:rPr>
        <w:t xml:space="preserve"> </w:t>
      </w:r>
      <w:r>
        <w:rPr>
          <w:rFonts w:hint="default" w:ascii="Times New Roman" w:hAnsi="Times New Roman" w:cs="Times New Roman"/>
          <w:w w:val="99"/>
          <w:sz w:val="28"/>
          <w:szCs w:val="28"/>
        </w:rPr>
        <w:t>s</w:t>
      </w:r>
      <w:r>
        <w:rPr>
          <w:rFonts w:hint="default" w:ascii="Times New Roman" w:hAnsi="Times New Roman" w:cs="Times New Roman"/>
          <w:spacing w:val="-1"/>
          <w:w w:val="99"/>
          <w:sz w:val="28"/>
          <w:szCs w:val="28"/>
        </w:rPr>
        <w:t>a</w:t>
      </w:r>
      <w:r>
        <w:rPr>
          <w:rFonts w:hint="default" w:ascii="Times New Roman" w:hAnsi="Times New Roman" w:cs="Times New Roman"/>
          <w:w w:val="99"/>
          <w:sz w:val="28"/>
          <w:szCs w:val="28"/>
        </w:rPr>
        <w:t>o</w:t>
      </w:r>
      <w:r>
        <w:rPr>
          <w:rFonts w:hint="default" w:ascii="Times New Roman" w:hAnsi="Times New Roman" w:cs="Times New Roman"/>
          <w:spacing w:val="14"/>
          <w:sz w:val="28"/>
          <w:szCs w:val="28"/>
        </w:rPr>
        <w:t xml:space="preserve"> </w:t>
      </w:r>
      <w:r>
        <w:rPr>
          <w:rFonts w:hint="default" w:ascii="Times New Roman" w:hAnsi="Times New Roman" w:cs="Times New Roman"/>
          <w:spacing w:val="-1"/>
          <w:w w:val="99"/>
          <w:sz w:val="28"/>
          <w:szCs w:val="28"/>
        </w:rPr>
        <w:t>c</w:t>
      </w:r>
      <w:r>
        <w:rPr>
          <w:rFonts w:hint="default" w:ascii="Times New Roman" w:hAnsi="Times New Roman" w:cs="Times New Roman"/>
          <w:w w:val="99"/>
          <w:sz w:val="28"/>
          <w:szCs w:val="28"/>
        </w:rPr>
        <w:t>ho</w:t>
      </w:r>
      <w:r>
        <w:rPr>
          <w:rFonts w:hint="default" w:ascii="Times New Roman" w:hAnsi="Times New Roman" w:cs="Times New Roman"/>
          <w:spacing w:val="14"/>
          <w:sz w:val="28"/>
          <w:szCs w:val="28"/>
        </w:rPr>
        <w:t xml:space="preserve"> </w:t>
      </w:r>
      <w:r>
        <w:rPr>
          <w:rFonts w:hint="default" w:ascii="Times New Roman" w:hAnsi="Times New Roman" w:cs="Times New Roman"/>
          <w:w w:val="99"/>
          <w:sz w:val="28"/>
          <w:szCs w:val="28"/>
        </w:rPr>
        <w:t>không</w:t>
      </w:r>
      <w:r>
        <w:rPr>
          <w:rFonts w:hint="default" w:ascii="Times New Roman" w:hAnsi="Times New Roman" w:cs="Times New Roman"/>
          <w:spacing w:val="12"/>
          <w:sz w:val="28"/>
          <w:szCs w:val="28"/>
        </w:rPr>
        <w:t xml:space="preserve"> </w:t>
      </w:r>
      <w:r>
        <w:rPr>
          <w:rFonts w:hint="default" w:ascii="Times New Roman" w:hAnsi="Times New Roman" w:cs="Times New Roman"/>
          <w:w w:val="99"/>
          <w:sz w:val="28"/>
          <w:szCs w:val="28"/>
        </w:rPr>
        <w:t>tồn</w:t>
      </w:r>
      <w:r>
        <w:rPr>
          <w:rFonts w:hint="default" w:ascii="Times New Roman" w:hAnsi="Times New Roman" w:cs="Times New Roman"/>
          <w:spacing w:val="14"/>
          <w:sz w:val="28"/>
          <w:szCs w:val="28"/>
        </w:rPr>
        <w:t xml:space="preserve"> </w:t>
      </w:r>
      <w:r>
        <w:rPr>
          <w:rFonts w:hint="default" w:ascii="Times New Roman" w:hAnsi="Times New Roman" w:cs="Times New Roman"/>
          <w:w w:val="99"/>
          <w:sz w:val="28"/>
          <w:szCs w:val="28"/>
        </w:rPr>
        <w:t>t</w:t>
      </w:r>
      <w:r>
        <w:rPr>
          <w:rFonts w:hint="default" w:ascii="Times New Roman" w:hAnsi="Times New Roman" w:cs="Times New Roman"/>
          <w:spacing w:val="-1"/>
          <w:w w:val="99"/>
          <w:sz w:val="28"/>
          <w:szCs w:val="28"/>
        </w:rPr>
        <w:t>ạ</w:t>
      </w:r>
      <w:r>
        <w:rPr>
          <w:rFonts w:hint="default" w:ascii="Times New Roman" w:hAnsi="Times New Roman" w:cs="Times New Roman"/>
          <w:w w:val="99"/>
          <w:sz w:val="28"/>
          <w:szCs w:val="28"/>
        </w:rPr>
        <w:t>i</w:t>
      </w:r>
      <w:r>
        <w:rPr>
          <w:rFonts w:hint="default" w:ascii="Times New Roman" w:hAnsi="Times New Roman" w:cs="Times New Roman"/>
          <w:spacing w:val="15"/>
          <w:sz w:val="28"/>
          <w:szCs w:val="28"/>
        </w:rPr>
        <w:t xml:space="preserve"> </w:t>
      </w:r>
      <w:r>
        <w:rPr>
          <w:rFonts w:hint="default" w:ascii="Times New Roman" w:hAnsi="Times New Roman" w:cs="Times New Roman"/>
          <w:spacing w:val="1"/>
          <w:w w:val="99"/>
          <w:sz w:val="28"/>
          <w:szCs w:val="28"/>
        </w:rPr>
        <w:t>c</w:t>
      </w:r>
      <w:r>
        <w:rPr>
          <w:rFonts w:hint="default" w:ascii="Times New Roman" w:hAnsi="Times New Roman" w:cs="Times New Roman"/>
          <w:spacing w:val="-1"/>
          <w:w w:val="99"/>
          <w:sz w:val="28"/>
          <w:szCs w:val="28"/>
        </w:rPr>
        <w:t>ạ</w:t>
      </w:r>
      <w:r>
        <w:rPr>
          <w:rFonts w:hint="default" w:ascii="Times New Roman" w:hAnsi="Times New Roman" w:cs="Times New Roman"/>
          <w:w w:val="99"/>
          <w:sz w:val="28"/>
          <w:szCs w:val="28"/>
        </w:rPr>
        <w:t>nh</w:t>
      </w:r>
      <w:r>
        <w:rPr>
          <w:rFonts w:hint="default" w:ascii="Times New Roman" w:hAnsi="Times New Roman" w:cs="Times New Roman"/>
          <w:spacing w:val="14"/>
          <w:sz w:val="28"/>
          <w:szCs w:val="28"/>
        </w:rPr>
        <w:t xml:space="preserve"> </w:t>
      </w:r>
      <w:r>
        <w:rPr>
          <w:rFonts w:hint="default" w:ascii="Times New Roman" w:hAnsi="Times New Roman" w:cs="Times New Roman"/>
          <w:w w:val="99"/>
          <w:sz w:val="28"/>
          <w:szCs w:val="28"/>
        </w:rPr>
        <w:t>nối</w:t>
      </w:r>
      <w:r>
        <w:rPr>
          <w:rFonts w:hint="default" w:ascii="Times New Roman" w:hAnsi="Times New Roman" w:cs="Times New Roman"/>
          <w:spacing w:val="15"/>
          <w:sz w:val="28"/>
          <w:szCs w:val="28"/>
        </w:rPr>
        <w:t xml:space="preserve"> </w:t>
      </w:r>
      <w:r>
        <w:rPr>
          <w:rFonts w:hint="default" w:ascii="Times New Roman" w:hAnsi="Times New Roman" w:cs="Times New Roman"/>
          <w:w w:val="99"/>
          <w:sz w:val="28"/>
          <w:szCs w:val="28"/>
        </w:rPr>
        <w:t>h</w:t>
      </w:r>
      <w:r>
        <w:rPr>
          <w:rFonts w:hint="default" w:ascii="Times New Roman" w:hAnsi="Times New Roman" w:cs="Times New Roman"/>
          <w:spacing w:val="-1"/>
          <w:w w:val="99"/>
          <w:sz w:val="28"/>
          <w:szCs w:val="28"/>
        </w:rPr>
        <w:t>a</w:t>
      </w:r>
      <w:r>
        <w:rPr>
          <w:rFonts w:hint="default" w:ascii="Times New Roman" w:hAnsi="Times New Roman" w:cs="Times New Roman"/>
          <w:w w:val="99"/>
          <w:sz w:val="28"/>
          <w:szCs w:val="28"/>
        </w:rPr>
        <w:t>i</w:t>
      </w:r>
      <w:r>
        <w:rPr>
          <w:rFonts w:hint="default" w:ascii="Times New Roman" w:hAnsi="Times New Roman" w:cs="Times New Roman"/>
          <w:spacing w:val="15"/>
          <w:sz w:val="28"/>
          <w:szCs w:val="28"/>
        </w:rPr>
        <w:t xml:space="preserve"> </w:t>
      </w:r>
      <w:r>
        <w:rPr>
          <w:rFonts w:hint="default" w:cs="Times New Roman"/>
          <w:w w:val="99"/>
          <w:sz w:val="28"/>
          <w:szCs w:val="28"/>
          <w:lang w:val="en-US"/>
        </w:rPr>
        <w:t>đ</w:t>
      </w:r>
      <w:r>
        <w:rPr>
          <w:rFonts w:hint="default" w:ascii="Times New Roman" w:hAnsi="Times New Roman" w:cs="Times New Roman"/>
          <w:w w:val="99"/>
          <w:sz w:val="28"/>
          <w:szCs w:val="28"/>
        </w:rPr>
        <w:t>ỉnh</w:t>
      </w:r>
      <w:r>
        <w:rPr>
          <w:rFonts w:hint="default" w:ascii="Times New Roman" w:hAnsi="Times New Roman" w:cs="Times New Roman"/>
          <w:spacing w:val="14"/>
          <w:sz w:val="28"/>
          <w:szCs w:val="28"/>
        </w:rPr>
        <w:t xml:space="preserve"> </w:t>
      </w:r>
      <w:r>
        <w:rPr>
          <w:rFonts w:hint="default" w:ascii="Times New Roman" w:hAnsi="Times New Roman" w:cs="Times New Roman"/>
          <w:w w:val="99"/>
          <w:sz w:val="28"/>
          <w:szCs w:val="28"/>
        </w:rPr>
        <w:t>thuộc</w:t>
      </w:r>
      <w:r>
        <w:rPr>
          <w:rFonts w:hint="default" w:ascii="Times New Roman" w:hAnsi="Times New Roman" w:cs="Times New Roman"/>
          <w:spacing w:val="10"/>
          <w:sz w:val="28"/>
          <w:szCs w:val="28"/>
        </w:rPr>
        <w:t xml:space="preserve"> </w:t>
      </w:r>
      <w:r>
        <w:rPr>
          <w:rFonts w:hint="default" w:ascii="Times New Roman" w:hAnsi="Times New Roman" w:cs="Times New Roman"/>
          <w:w w:val="90"/>
          <w:sz w:val="28"/>
          <w:szCs w:val="28"/>
        </w:rPr>
        <w:t xml:space="preserve">X </w:t>
      </w:r>
      <w:r>
        <w:rPr>
          <w:rFonts w:hint="default" w:ascii="Times New Roman" w:hAnsi="Times New Roman" w:cs="Times New Roman"/>
          <w:spacing w:val="-1"/>
          <w:w w:val="99"/>
          <w:sz w:val="28"/>
          <w:szCs w:val="28"/>
        </w:rPr>
        <w:t>c</w:t>
      </w:r>
      <w:r>
        <w:rPr>
          <w:rFonts w:hint="default" w:ascii="Times New Roman" w:hAnsi="Times New Roman" w:cs="Times New Roman"/>
          <w:w w:val="99"/>
          <w:sz w:val="28"/>
          <w:szCs w:val="28"/>
        </w:rPr>
        <w:t>ũng</w:t>
      </w:r>
      <w:r>
        <w:rPr>
          <w:rFonts w:hint="default" w:ascii="Times New Roman" w:hAnsi="Times New Roman" w:cs="Times New Roman"/>
          <w:spacing w:val="12"/>
          <w:sz w:val="28"/>
          <w:szCs w:val="28"/>
        </w:rPr>
        <w:t xml:space="preserve"> </w:t>
      </w:r>
      <w:r>
        <w:rPr>
          <w:rFonts w:hint="default" w:ascii="Times New Roman" w:hAnsi="Times New Roman" w:cs="Times New Roman"/>
          <w:w w:val="99"/>
          <w:sz w:val="28"/>
          <w:szCs w:val="28"/>
        </w:rPr>
        <w:t>n</w:t>
      </w:r>
      <w:r>
        <w:rPr>
          <w:rFonts w:hint="default" w:ascii="Times New Roman" w:hAnsi="Times New Roman" w:cs="Times New Roman"/>
          <w:spacing w:val="2"/>
          <w:w w:val="99"/>
          <w:sz w:val="28"/>
          <w:szCs w:val="28"/>
        </w:rPr>
        <w:t>h</w:t>
      </w:r>
      <w:r>
        <w:rPr>
          <w:rFonts w:hint="default" w:ascii="Times New Roman" w:hAnsi="Times New Roman" w:cs="Times New Roman"/>
          <w:w w:val="99"/>
          <w:sz w:val="28"/>
          <w:szCs w:val="28"/>
        </w:rPr>
        <w:t>ư</w:t>
      </w:r>
      <w:r>
        <w:rPr>
          <w:rFonts w:hint="default" w:ascii="Times New Roman" w:hAnsi="Times New Roman" w:cs="Times New Roman"/>
          <w:spacing w:val="14"/>
          <w:sz w:val="28"/>
          <w:szCs w:val="28"/>
        </w:rPr>
        <w:t xml:space="preserve"> </w:t>
      </w:r>
      <w:r>
        <w:rPr>
          <w:rFonts w:hint="default" w:ascii="Times New Roman" w:hAnsi="Times New Roman" w:cs="Times New Roman"/>
          <w:w w:val="99"/>
          <w:sz w:val="28"/>
          <w:szCs w:val="28"/>
        </w:rPr>
        <w:t>khô</w:t>
      </w:r>
      <w:r>
        <w:rPr>
          <w:rFonts w:hint="default" w:ascii="Times New Roman" w:hAnsi="Times New Roman" w:cs="Times New Roman"/>
          <w:spacing w:val="2"/>
          <w:w w:val="99"/>
          <w:sz w:val="28"/>
          <w:szCs w:val="28"/>
        </w:rPr>
        <w:t>n</w:t>
      </w:r>
      <w:r>
        <w:rPr>
          <w:rFonts w:hint="default" w:ascii="Times New Roman" w:hAnsi="Times New Roman" w:cs="Times New Roman"/>
          <w:w w:val="99"/>
          <w:sz w:val="28"/>
          <w:szCs w:val="28"/>
        </w:rPr>
        <w:t>g</w:t>
      </w:r>
      <w:r>
        <w:rPr>
          <w:rFonts w:hint="default" w:ascii="Times New Roman" w:hAnsi="Times New Roman" w:cs="Times New Roman"/>
          <w:spacing w:val="12"/>
          <w:sz w:val="28"/>
          <w:szCs w:val="28"/>
        </w:rPr>
        <w:t xml:space="preserve"> </w:t>
      </w:r>
      <w:r>
        <w:rPr>
          <w:rFonts w:hint="default" w:ascii="Times New Roman" w:hAnsi="Times New Roman" w:cs="Times New Roman"/>
          <w:w w:val="99"/>
          <w:sz w:val="28"/>
          <w:szCs w:val="28"/>
        </w:rPr>
        <w:t>tồn</w:t>
      </w:r>
      <w:r>
        <w:rPr>
          <w:rFonts w:hint="default" w:ascii="Times New Roman" w:hAnsi="Times New Roman" w:cs="Times New Roman"/>
          <w:spacing w:val="14"/>
          <w:sz w:val="28"/>
          <w:szCs w:val="28"/>
        </w:rPr>
        <w:t xml:space="preserve"> </w:t>
      </w:r>
      <w:r>
        <w:rPr>
          <w:rFonts w:hint="default" w:ascii="Times New Roman" w:hAnsi="Times New Roman" w:cs="Times New Roman"/>
          <w:w w:val="99"/>
          <w:sz w:val="28"/>
          <w:szCs w:val="28"/>
        </w:rPr>
        <w:t>t</w:t>
      </w:r>
      <w:r>
        <w:rPr>
          <w:rFonts w:hint="default" w:ascii="Times New Roman" w:hAnsi="Times New Roman" w:cs="Times New Roman"/>
          <w:spacing w:val="-1"/>
          <w:w w:val="99"/>
          <w:sz w:val="28"/>
          <w:szCs w:val="28"/>
        </w:rPr>
        <w:t>ạ</w:t>
      </w:r>
      <w:r>
        <w:rPr>
          <w:rFonts w:hint="default" w:ascii="Times New Roman" w:hAnsi="Times New Roman" w:cs="Times New Roman"/>
          <w:w w:val="99"/>
          <w:sz w:val="28"/>
          <w:szCs w:val="28"/>
        </w:rPr>
        <w:t>i</w:t>
      </w:r>
      <w:r>
        <w:rPr>
          <w:rFonts w:hint="default" w:ascii="Times New Roman" w:hAnsi="Times New Roman" w:cs="Times New Roman"/>
          <w:spacing w:val="15"/>
          <w:sz w:val="28"/>
          <w:szCs w:val="28"/>
        </w:rPr>
        <w:t xml:space="preserve"> </w:t>
      </w:r>
      <w:r>
        <w:rPr>
          <w:rFonts w:hint="default" w:ascii="Times New Roman" w:hAnsi="Times New Roman" w:cs="Times New Roman"/>
          <w:spacing w:val="-1"/>
          <w:w w:val="99"/>
          <w:sz w:val="28"/>
          <w:szCs w:val="28"/>
        </w:rPr>
        <w:t>cạ</w:t>
      </w:r>
      <w:r>
        <w:rPr>
          <w:rFonts w:hint="default" w:ascii="Times New Roman" w:hAnsi="Times New Roman" w:cs="Times New Roman"/>
          <w:w w:val="99"/>
          <w:sz w:val="28"/>
          <w:szCs w:val="28"/>
        </w:rPr>
        <w:t>nh</w:t>
      </w:r>
      <w:r>
        <w:rPr>
          <w:rFonts w:hint="default" w:ascii="Times New Roman" w:hAnsi="Times New Roman" w:cs="Times New Roman"/>
          <w:spacing w:val="14"/>
          <w:sz w:val="28"/>
          <w:szCs w:val="28"/>
        </w:rPr>
        <w:t xml:space="preserve"> </w:t>
      </w:r>
      <w:r>
        <w:rPr>
          <w:rFonts w:hint="default" w:ascii="Times New Roman" w:hAnsi="Times New Roman" w:cs="Times New Roman"/>
          <w:w w:val="99"/>
          <w:sz w:val="28"/>
          <w:szCs w:val="28"/>
        </w:rPr>
        <w:t>nối</w:t>
      </w:r>
      <w:r>
        <w:rPr>
          <w:rFonts w:hint="default" w:ascii="Times New Roman" w:hAnsi="Times New Roman" w:cs="Times New Roman"/>
          <w:spacing w:val="15"/>
          <w:sz w:val="28"/>
          <w:szCs w:val="28"/>
        </w:rPr>
        <w:t xml:space="preserve"> </w:t>
      </w:r>
      <w:r>
        <w:rPr>
          <w:rFonts w:hint="default" w:ascii="Times New Roman" w:hAnsi="Times New Roman" w:cs="Times New Roman"/>
          <w:w w:val="99"/>
          <w:sz w:val="28"/>
          <w:szCs w:val="28"/>
        </w:rPr>
        <w:t>h</w:t>
      </w:r>
      <w:r>
        <w:rPr>
          <w:rFonts w:hint="default" w:ascii="Times New Roman" w:hAnsi="Times New Roman" w:cs="Times New Roman"/>
          <w:spacing w:val="-1"/>
          <w:w w:val="99"/>
          <w:sz w:val="28"/>
          <w:szCs w:val="28"/>
        </w:rPr>
        <w:t>a</w:t>
      </w:r>
      <w:r>
        <w:rPr>
          <w:rFonts w:hint="default" w:ascii="Times New Roman" w:hAnsi="Times New Roman" w:cs="Times New Roman"/>
          <w:w w:val="99"/>
          <w:sz w:val="28"/>
          <w:szCs w:val="28"/>
        </w:rPr>
        <w:t>i</w:t>
      </w:r>
      <w:r>
        <w:rPr>
          <w:rFonts w:hint="default" w:ascii="Times New Roman" w:hAnsi="Times New Roman" w:cs="Times New Roman"/>
          <w:spacing w:val="15"/>
          <w:sz w:val="28"/>
          <w:szCs w:val="28"/>
        </w:rPr>
        <w:t xml:space="preserve"> </w:t>
      </w:r>
      <w:r>
        <w:rPr>
          <w:rFonts w:hint="default" w:cs="Times New Roman"/>
          <w:w w:val="99"/>
          <w:sz w:val="28"/>
          <w:szCs w:val="28"/>
          <w:lang w:val="en-US"/>
        </w:rPr>
        <w:t>đ</w:t>
      </w:r>
      <w:r>
        <w:rPr>
          <w:rFonts w:hint="default" w:ascii="Times New Roman" w:hAnsi="Times New Roman" w:cs="Times New Roman"/>
          <w:w w:val="99"/>
          <w:sz w:val="28"/>
          <w:szCs w:val="28"/>
        </w:rPr>
        <w:t>ỉnh</w:t>
      </w:r>
      <w:r>
        <w:rPr>
          <w:rFonts w:hint="default" w:ascii="Times New Roman" w:hAnsi="Times New Roman" w:cs="Times New Roman"/>
          <w:spacing w:val="14"/>
          <w:sz w:val="28"/>
          <w:szCs w:val="28"/>
        </w:rPr>
        <w:t xml:space="preserve"> </w:t>
      </w:r>
      <w:r>
        <w:rPr>
          <w:rFonts w:hint="default" w:ascii="Times New Roman" w:hAnsi="Times New Roman" w:cs="Times New Roman"/>
          <w:w w:val="99"/>
          <w:sz w:val="28"/>
          <w:szCs w:val="28"/>
        </w:rPr>
        <w:t>thuộc</w:t>
      </w:r>
      <w:r>
        <w:rPr>
          <w:rFonts w:hint="default" w:ascii="Times New Roman" w:hAnsi="Times New Roman" w:cs="Times New Roman"/>
          <w:spacing w:val="15"/>
          <w:sz w:val="28"/>
          <w:szCs w:val="28"/>
        </w:rPr>
        <w:t xml:space="preserve"> </w:t>
      </w:r>
      <w:r>
        <w:rPr>
          <w:rFonts w:hint="default" w:ascii="Times New Roman" w:hAnsi="Times New Roman" w:cs="Times New Roman"/>
          <w:spacing w:val="6"/>
          <w:w w:val="97"/>
          <w:sz w:val="28"/>
          <w:szCs w:val="28"/>
        </w:rPr>
        <w:t>Y</w:t>
      </w:r>
      <w:r>
        <w:rPr>
          <w:rFonts w:hint="default" w:ascii="Times New Roman" w:hAnsi="Times New Roman" w:cs="Times New Roman"/>
          <w:w w:val="99"/>
          <w:sz w:val="28"/>
          <w:szCs w:val="28"/>
        </w:rPr>
        <w:t xml:space="preserve">. </w:t>
      </w:r>
      <w:r>
        <w:rPr>
          <w:rFonts w:hint="default" w:ascii="Times New Roman" w:hAnsi="Times New Roman" w:cs="Times New Roman"/>
          <w:spacing w:val="-1"/>
          <w:w w:val="99"/>
          <w:sz w:val="28"/>
          <w:szCs w:val="28"/>
        </w:rPr>
        <w:t>Nế</w:t>
      </w:r>
      <w:r>
        <w:rPr>
          <w:rFonts w:hint="default" w:ascii="Times New Roman" w:hAnsi="Times New Roman" w:cs="Times New Roman"/>
          <w:w w:val="99"/>
          <w:sz w:val="28"/>
          <w:szCs w:val="28"/>
        </w:rPr>
        <w:t>u</w:t>
      </w:r>
      <w:r>
        <w:rPr>
          <w:rFonts w:hint="default" w:ascii="Times New Roman" w:hAnsi="Times New Roman" w:cs="Times New Roman"/>
          <w:sz w:val="28"/>
          <w:szCs w:val="28"/>
        </w:rPr>
        <w:t xml:space="preserve">  </w:t>
      </w:r>
      <w:r>
        <w:rPr>
          <w:rFonts w:hint="default" w:ascii="Times New Roman" w:hAnsi="Times New Roman" w:cs="Times New Roman"/>
          <w:w w:val="84"/>
          <w:position w:val="1"/>
          <w:sz w:val="28"/>
          <w:szCs w:val="28"/>
        </w:rPr>
        <w:t>|</w:t>
      </w:r>
      <w:r>
        <w:rPr>
          <w:rFonts w:hint="default" w:ascii="Times New Roman" w:hAnsi="Times New Roman" w:cs="Times New Roman"/>
          <w:spacing w:val="6"/>
          <w:w w:val="90"/>
          <w:sz w:val="28"/>
          <w:szCs w:val="28"/>
        </w:rPr>
        <w:t>X</w:t>
      </w:r>
      <w:r>
        <w:rPr>
          <w:rFonts w:hint="default" w:ascii="Times New Roman" w:hAnsi="Times New Roman" w:cs="Times New Roman"/>
          <w:w w:val="84"/>
          <w:position w:val="1"/>
          <w:sz w:val="28"/>
          <w:szCs w:val="28"/>
        </w:rPr>
        <w:t>|</w:t>
      </w:r>
      <w:r>
        <w:rPr>
          <w:rFonts w:hint="default" w:ascii="Times New Roman" w:hAnsi="Times New Roman" w:cs="Times New Roman"/>
          <w:spacing w:val="7"/>
          <w:position w:val="1"/>
          <w:sz w:val="28"/>
          <w:szCs w:val="28"/>
        </w:rPr>
        <w:t xml:space="preserve"> </w:t>
      </w:r>
      <w:r>
        <w:rPr>
          <w:rFonts w:hint="default" w:ascii="Times New Roman" w:hAnsi="Times New Roman" w:cs="Times New Roman"/>
          <w:w w:val="116"/>
          <w:sz w:val="28"/>
          <w:szCs w:val="28"/>
        </w:rPr>
        <w:t>=</w:t>
      </w:r>
      <w:r>
        <w:rPr>
          <w:rFonts w:hint="default" w:ascii="Times New Roman" w:hAnsi="Times New Roman" w:cs="Times New Roman"/>
          <w:spacing w:val="7"/>
          <w:sz w:val="28"/>
          <w:szCs w:val="28"/>
        </w:rPr>
        <w:t xml:space="preserve"> </w:t>
      </w:r>
      <w:r>
        <w:rPr>
          <w:rFonts w:hint="default" w:ascii="Times New Roman" w:hAnsi="Times New Roman" w:cs="Times New Roman"/>
          <w:smallCaps/>
          <w:w w:val="136"/>
          <w:sz w:val="28"/>
          <w:szCs w:val="28"/>
        </w:rPr>
        <w:t>n</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9"/>
          <w:sz w:val="28"/>
          <w:szCs w:val="28"/>
        </w:rPr>
        <w:t xml:space="preserve"> </w:t>
      </w:r>
      <w:r>
        <w:rPr>
          <w:rFonts w:hint="default" w:ascii="Times New Roman" w:hAnsi="Times New Roman" w:cs="Times New Roman"/>
          <w:smallCaps w:val="0"/>
          <w:w w:val="99"/>
          <w:sz w:val="28"/>
          <w:szCs w:val="28"/>
        </w:rPr>
        <w:t>và</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1"/>
          <w:sz w:val="28"/>
          <w:szCs w:val="28"/>
        </w:rPr>
        <w:t xml:space="preserve"> </w:t>
      </w:r>
      <w:r>
        <w:rPr>
          <w:rFonts w:hint="default" w:ascii="Times New Roman" w:hAnsi="Times New Roman" w:cs="Times New Roman"/>
          <w:smallCaps w:val="0"/>
          <w:w w:val="84"/>
          <w:position w:val="1"/>
          <w:sz w:val="28"/>
          <w:szCs w:val="28"/>
        </w:rPr>
        <w:t>|</w:t>
      </w:r>
      <w:r>
        <w:rPr>
          <w:rFonts w:hint="default" w:ascii="Times New Roman" w:hAnsi="Times New Roman" w:cs="Times New Roman"/>
          <w:smallCaps w:val="0"/>
          <w:spacing w:val="4"/>
          <w:w w:val="97"/>
          <w:sz w:val="28"/>
          <w:szCs w:val="28"/>
        </w:rPr>
        <w:t>Y</w:t>
      </w:r>
      <w:r>
        <w:rPr>
          <w:rFonts w:hint="default" w:ascii="Times New Roman" w:hAnsi="Times New Roman" w:cs="Times New Roman"/>
          <w:smallCaps w:val="0"/>
          <w:w w:val="84"/>
          <w:position w:val="1"/>
          <w:sz w:val="28"/>
          <w:szCs w:val="28"/>
        </w:rPr>
        <w:t>|</w:t>
      </w:r>
      <w:r>
        <w:rPr>
          <w:rFonts w:hint="default" w:ascii="Times New Roman" w:hAnsi="Times New Roman" w:cs="Times New Roman"/>
          <w:smallCaps w:val="0"/>
          <w:spacing w:val="10"/>
          <w:position w:val="1"/>
          <w:sz w:val="28"/>
          <w:szCs w:val="28"/>
        </w:rPr>
        <w:t xml:space="preserve"> </w:t>
      </w:r>
      <w:r>
        <w:rPr>
          <w:rFonts w:hint="default" w:ascii="Times New Roman" w:hAnsi="Times New Roman" w:cs="Times New Roman"/>
          <w:smallCaps w:val="0"/>
          <w:w w:val="116"/>
          <w:sz w:val="28"/>
          <w:szCs w:val="28"/>
        </w:rPr>
        <w:t>=</w:t>
      </w:r>
      <w:r>
        <w:rPr>
          <w:rFonts w:hint="default" w:ascii="Times New Roman" w:hAnsi="Times New Roman" w:cs="Times New Roman"/>
          <w:smallCaps w:val="0"/>
          <w:spacing w:val="7"/>
          <w:sz w:val="28"/>
          <w:szCs w:val="28"/>
        </w:rPr>
        <w:t xml:space="preserve"> </w:t>
      </w:r>
      <w:r>
        <w:rPr>
          <w:rFonts w:hint="default" w:ascii="Times New Roman" w:hAnsi="Times New Roman" w:cs="Times New Roman"/>
          <w:smallCaps w:val="0"/>
          <w:w w:val="97"/>
          <w:sz w:val="28"/>
          <w:szCs w:val="28"/>
        </w:rPr>
        <w:t>n</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8"/>
          <w:sz w:val="28"/>
          <w:szCs w:val="28"/>
        </w:rPr>
        <w:t xml:space="preserve"> </w:t>
      </w:r>
      <w:r>
        <w:rPr>
          <w:rFonts w:hint="default" w:ascii="Times New Roman" w:hAnsi="Times New Roman" w:cs="Times New Roman"/>
          <w:smallCaps w:val="0"/>
          <w:w w:val="99"/>
          <w:sz w:val="28"/>
          <w:szCs w:val="28"/>
        </w:rPr>
        <w:t>và</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1"/>
          <w:sz w:val="28"/>
          <w:szCs w:val="28"/>
        </w:rPr>
        <w:t xml:space="preserve"> </w:t>
      </w:r>
      <w:r>
        <w:rPr>
          <w:rFonts w:hint="default" w:ascii="Times New Roman" w:hAnsi="Times New Roman" w:cs="Times New Roman"/>
          <w:smallCaps w:val="0"/>
          <w:spacing w:val="-3"/>
          <w:w w:val="99"/>
          <w:sz w:val="28"/>
          <w:szCs w:val="28"/>
        </w:rPr>
        <w:t>g</w:t>
      </w:r>
      <w:r>
        <w:rPr>
          <w:rFonts w:hint="default" w:ascii="Times New Roman" w:hAnsi="Times New Roman" w:cs="Times New Roman"/>
          <w:smallCaps w:val="0"/>
          <w:w w:val="99"/>
          <w:sz w:val="28"/>
          <w:szCs w:val="28"/>
        </w:rPr>
        <w:t>i</w:t>
      </w:r>
      <w:r>
        <w:rPr>
          <w:rFonts w:hint="default" w:ascii="Times New Roman" w:hAnsi="Times New Roman" w:cs="Times New Roman"/>
          <w:smallCaps w:val="0"/>
          <w:spacing w:val="-1"/>
          <w:w w:val="99"/>
          <w:sz w:val="28"/>
          <w:szCs w:val="28"/>
        </w:rPr>
        <w:t>ữ</w:t>
      </w:r>
      <w:r>
        <w:rPr>
          <w:rFonts w:hint="default" w:ascii="Times New Roman" w:hAnsi="Times New Roman" w:cs="Times New Roman"/>
          <w:smallCaps w:val="0"/>
          <w:w w:val="99"/>
          <w:sz w:val="28"/>
          <w:szCs w:val="28"/>
        </w:rPr>
        <w:t>a</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1"/>
          <w:sz w:val="28"/>
          <w:szCs w:val="28"/>
        </w:rPr>
        <w:t xml:space="preserve"> </w:t>
      </w:r>
      <w:r>
        <w:rPr>
          <w:rFonts w:hint="default" w:ascii="Times New Roman" w:hAnsi="Times New Roman" w:cs="Times New Roman"/>
          <w:smallCaps w:val="0"/>
          <w:w w:val="99"/>
          <w:sz w:val="28"/>
          <w:szCs w:val="28"/>
        </w:rPr>
        <w:t>mọi</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1"/>
          <w:w w:val="99"/>
          <w:sz w:val="28"/>
          <w:szCs w:val="28"/>
        </w:rPr>
        <w:t>cặ</w:t>
      </w:r>
      <w:r>
        <w:rPr>
          <w:rFonts w:hint="default" w:ascii="Times New Roman" w:hAnsi="Times New Roman" w:cs="Times New Roman"/>
          <w:smallCaps w:val="0"/>
          <w:w w:val="99"/>
          <w:sz w:val="28"/>
          <w:szCs w:val="28"/>
        </w:rPr>
        <w:t>p</w:t>
      </w:r>
      <w:r>
        <w:rPr>
          <w:rFonts w:hint="default" w:ascii="Times New Roman" w:hAnsi="Times New Roman" w:cs="Times New Roman"/>
          <w:smallCaps w:val="0"/>
          <w:sz w:val="28"/>
          <w:szCs w:val="28"/>
        </w:rPr>
        <w:t xml:space="preserve">  </w:t>
      </w:r>
      <w:r>
        <w:rPr>
          <w:rFonts w:hint="default" w:cs="Times New Roman"/>
          <w:smallCaps w:val="0"/>
          <w:w w:val="99"/>
          <w:sz w:val="28"/>
          <w:szCs w:val="28"/>
          <w:lang w:val="en-US"/>
        </w:rPr>
        <w:t>đ</w:t>
      </w:r>
      <w:r>
        <w:rPr>
          <w:rFonts w:hint="default" w:ascii="Times New Roman" w:hAnsi="Times New Roman" w:cs="Times New Roman"/>
          <w:smallCaps w:val="0"/>
          <w:w w:val="99"/>
          <w:sz w:val="28"/>
          <w:szCs w:val="28"/>
        </w:rPr>
        <w:t xml:space="preserve">ỉnh </w:t>
      </w:r>
      <w:r>
        <w:rPr>
          <w:rFonts w:hint="default" w:ascii="Times New Roman" w:hAnsi="Times New Roman" w:cs="Times New Roman"/>
          <w:smallCaps w:val="0"/>
          <w:spacing w:val="1"/>
          <w:w w:val="110"/>
          <w:position w:val="1"/>
          <w:sz w:val="28"/>
          <w:szCs w:val="28"/>
        </w:rPr>
        <w:t>(</w:t>
      </w:r>
      <w:r>
        <w:rPr>
          <w:rFonts w:hint="default" w:ascii="Times New Roman" w:hAnsi="Times New Roman" w:cs="Times New Roman"/>
          <w:smallCaps w:val="0"/>
          <w:spacing w:val="6"/>
          <w:w w:val="105"/>
          <w:sz w:val="28"/>
          <w:szCs w:val="28"/>
        </w:rPr>
        <w:t>x</w:t>
      </w:r>
      <w:r>
        <w:rPr>
          <w:rFonts w:hint="default" w:ascii="Times New Roman" w:hAnsi="Times New Roman" w:cs="Times New Roman"/>
          <w:smallCaps w:val="0"/>
          <w:w w:val="76"/>
          <w:sz w:val="28"/>
          <w:szCs w:val="28"/>
        </w:rPr>
        <w:t>,</w:t>
      </w:r>
      <w:r>
        <w:rPr>
          <w:rFonts w:hint="default" w:ascii="Times New Roman" w:hAnsi="Times New Roman" w:cs="Times New Roman"/>
          <w:smallCaps w:val="0"/>
          <w:spacing w:val="-19"/>
          <w:sz w:val="28"/>
          <w:szCs w:val="28"/>
        </w:rPr>
        <w:t xml:space="preserve"> </w:t>
      </w:r>
      <w:r>
        <w:rPr>
          <w:rFonts w:hint="default" w:ascii="Times New Roman" w:hAnsi="Times New Roman" w:cs="Times New Roman"/>
          <w:smallCaps w:val="0"/>
          <w:spacing w:val="5"/>
          <w:w w:val="113"/>
          <w:sz w:val="28"/>
          <w:szCs w:val="28"/>
        </w:rPr>
        <w:t>y</w:t>
      </w:r>
      <w:r>
        <w:rPr>
          <w:rFonts w:hint="default" w:ascii="Times New Roman" w:hAnsi="Times New Roman" w:cs="Times New Roman"/>
          <w:smallCaps w:val="0"/>
          <w:w w:val="110"/>
          <w:position w:val="1"/>
          <w:sz w:val="28"/>
          <w:szCs w:val="28"/>
        </w:rPr>
        <w:t>)</w:t>
      </w:r>
      <w:r>
        <w:rPr>
          <w:rFonts w:hint="default" w:ascii="Times New Roman" w:hAnsi="Times New Roman" w:cs="Times New Roman"/>
          <w:smallCaps w:val="0"/>
          <w:spacing w:val="5"/>
          <w:position w:val="1"/>
          <w:sz w:val="28"/>
          <w:szCs w:val="28"/>
        </w:rPr>
        <w:t xml:space="preserve"> </w:t>
      </w:r>
      <w:r>
        <w:rPr>
          <w:rFonts w:hint="default" w:ascii="Times New Roman" w:hAnsi="Times New Roman" w:cs="Times New Roman"/>
          <w:smallCaps w:val="0"/>
          <w:w w:val="99"/>
          <w:sz w:val="28"/>
          <w:szCs w:val="28"/>
        </w:rPr>
        <w:t>t</w:t>
      </w:r>
      <w:r>
        <w:rPr>
          <w:rFonts w:hint="default" w:ascii="Times New Roman" w:hAnsi="Times New Roman" w:cs="Times New Roman"/>
          <w:smallCaps w:val="0"/>
          <w:spacing w:val="-1"/>
          <w:w w:val="99"/>
          <w:sz w:val="28"/>
          <w:szCs w:val="28"/>
        </w:rPr>
        <w:t>r</w:t>
      </w:r>
      <w:r>
        <w:rPr>
          <w:rFonts w:hint="default" w:ascii="Times New Roman" w:hAnsi="Times New Roman" w:cs="Times New Roman"/>
          <w:smallCaps w:val="0"/>
          <w:w w:val="99"/>
          <w:sz w:val="28"/>
          <w:szCs w:val="28"/>
        </w:rPr>
        <w:t>ong</w:t>
      </w:r>
      <w:r>
        <w:rPr>
          <w:rFonts w:hint="default" w:ascii="Times New Roman" w:hAnsi="Times New Roman" w:cs="Times New Roman"/>
          <w:smallCaps w:val="0"/>
          <w:spacing w:val="2"/>
          <w:sz w:val="28"/>
          <w:szCs w:val="28"/>
        </w:rPr>
        <w:t xml:space="preserve"> </w:t>
      </w:r>
      <w:r>
        <w:rPr>
          <w:rFonts w:hint="default" w:cs="Times New Roman"/>
          <w:smallCaps w:val="0"/>
          <w:w w:val="99"/>
          <w:sz w:val="28"/>
          <w:szCs w:val="28"/>
          <w:lang w:val="en-US"/>
        </w:rPr>
        <w:t>đ</w:t>
      </w:r>
      <w:r>
        <w:rPr>
          <w:rFonts w:hint="default" w:ascii="Times New Roman" w:hAnsi="Times New Roman" w:cs="Times New Roman"/>
          <w:smallCaps w:val="0"/>
          <w:w w:val="99"/>
          <w:sz w:val="28"/>
          <w:szCs w:val="28"/>
        </w:rPr>
        <w:t>ó</w:t>
      </w:r>
      <w:r>
        <w:rPr>
          <w:rFonts w:hint="default" w:ascii="Times New Roman" w:hAnsi="Times New Roman" w:cs="Times New Roman"/>
          <w:smallCaps w:val="0"/>
          <w:spacing w:val="4"/>
          <w:sz w:val="28"/>
          <w:szCs w:val="28"/>
        </w:rPr>
        <w:t xml:space="preserve"> </w:t>
      </w:r>
      <w:r>
        <w:rPr>
          <w:rFonts w:hint="default" w:ascii="Times New Roman" w:hAnsi="Times New Roman" w:cs="Times New Roman"/>
          <w:smallCaps w:val="0"/>
          <w:w w:val="105"/>
          <w:sz w:val="28"/>
          <w:szCs w:val="28"/>
        </w:rPr>
        <w:t>x</w:t>
      </w:r>
      <w:r>
        <w:rPr>
          <w:rFonts w:hint="default" w:ascii="Times New Roman" w:hAnsi="Times New Roman" w:cs="Times New Roman"/>
          <w:smallCaps w:val="0"/>
          <w:spacing w:val="16"/>
          <w:sz w:val="28"/>
          <w:szCs w:val="28"/>
        </w:rPr>
        <w:t xml:space="preserve"> </w:t>
      </w:r>
      <w:r>
        <w:rPr>
          <w:rFonts w:hint="default" w:ascii="Times New Roman" w:hAnsi="Times New Roman" w:cs="Times New Roman"/>
          <w:smallCaps w:val="0"/>
          <w:w w:val="96"/>
          <w:sz w:val="28"/>
          <w:szCs w:val="28"/>
        </w:rPr>
        <w:t>C</w:t>
      </w:r>
      <w:r>
        <w:rPr>
          <w:rFonts w:hint="default" w:ascii="Times New Roman" w:hAnsi="Times New Roman" w:cs="Times New Roman"/>
          <w:smallCaps w:val="0"/>
          <w:spacing w:val="8"/>
          <w:sz w:val="28"/>
          <w:szCs w:val="28"/>
        </w:rPr>
        <w:t xml:space="preserve"> </w:t>
      </w:r>
      <w:r>
        <w:rPr>
          <w:rFonts w:hint="default" w:ascii="Times New Roman" w:hAnsi="Times New Roman" w:cs="Times New Roman"/>
          <w:smallCaps w:val="0"/>
          <w:spacing w:val="6"/>
          <w:w w:val="90"/>
          <w:sz w:val="28"/>
          <w:szCs w:val="28"/>
        </w:rPr>
        <w:t>X</w:t>
      </w:r>
      <w:r>
        <w:rPr>
          <w:rFonts w:hint="default" w:ascii="Times New Roman" w:hAnsi="Times New Roman" w:cs="Times New Roman"/>
          <w:smallCaps w:val="0"/>
          <w:w w:val="76"/>
          <w:sz w:val="28"/>
          <w:szCs w:val="28"/>
        </w:rPr>
        <w:t>,</w:t>
      </w:r>
      <w:r>
        <w:rPr>
          <w:rFonts w:hint="default" w:ascii="Times New Roman" w:hAnsi="Times New Roman" w:cs="Times New Roman"/>
          <w:smallCaps w:val="0"/>
          <w:spacing w:val="-19"/>
          <w:sz w:val="28"/>
          <w:szCs w:val="28"/>
        </w:rPr>
        <w:t xml:space="preserve"> </w:t>
      </w:r>
      <w:r>
        <w:rPr>
          <w:rFonts w:hint="default" w:ascii="Times New Roman" w:hAnsi="Times New Roman" w:cs="Times New Roman"/>
          <w:smallCaps w:val="0"/>
          <w:w w:val="113"/>
          <w:sz w:val="28"/>
          <w:szCs w:val="28"/>
        </w:rPr>
        <w:t>y</w:t>
      </w:r>
      <w:r>
        <w:rPr>
          <w:rFonts w:hint="default" w:ascii="Times New Roman" w:hAnsi="Times New Roman" w:cs="Times New Roman"/>
          <w:smallCaps w:val="0"/>
          <w:spacing w:val="14"/>
          <w:sz w:val="28"/>
          <w:szCs w:val="28"/>
        </w:rPr>
        <w:t xml:space="preserve"> </w:t>
      </w:r>
      <w:r>
        <w:rPr>
          <w:rFonts w:hint="default" w:ascii="Times New Roman" w:hAnsi="Times New Roman" w:cs="Times New Roman"/>
          <w:smallCaps w:val="0"/>
          <w:w w:val="96"/>
          <w:sz w:val="28"/>
          <w:szCs w:val="28"/>
        </w:rPr>
        <w:t>C</w:t>
      </w:r>
      <w:r>
        <w:rPr>
          <w:rFonts w:hint="default" w:ascii="Times New Roman" w:hAnsi="Times New Roman" w:cs="Times New Roman"/>
          <w:smallCaps w:val="0"/>
          <w:spacing w:val="8"/>
          <w:sz w:val="28"/>
          <w:szCs w:val="28"/>
        </w:rPr>
        <w:t xml:space="preserve"> </w:t>
      </w:r>
      <w:r>
        <w:rPr>
          <w:rFonts w:hint="default" w:ascii="Times New Roman" w:hAnsi="Times New Roman" w:cs="Times New Roman"/>
          <w:smallCaps w:val="0"/>
          <w:w w:val="97"/>
          <w:sz w:val="28"/>
          <w:szCs w:val="28"/>
        </w:rPr>
        <w:t>Y</w:t>
      </w:r>
      <w:r>
        <w:rPr>
          <w:rFonts w:hint="default" w:ascii="Times New Roman" w:hAnsi="Times New Roman" w:cs="Times New Roman"/>
          <w:smallCaps w:val="0"/>
          <w:spacing w:val="11"/>
          <w:sz w:val="28"/>
          <w:szCs w:val="28"/>
        </w:rPr>
        <w:t xml:space="preserve"> </w:t>
      </w:r>
      <w:r>
        <w:rPr>
          <w:rFonts w:hint="default" w:cs="Times New Roman"/>
          <w:smallCaps w:val="0"/>
          <w:w w:val="99"/>
          <w:sz w:val="28"/>
          <w:szCs w:val="28"/>
          <w:lang w:val="en-US"/>
        </w:rPr>
        <w:t>đ</w:t>
      </w:r>
      <w:r>
        <w:rPr>
          <w:rFonts w:hint="default" w:ascii="Times New Roman" w:hAnsi="Times New Roman" w:cs="Times New Roman"/>
          <w:smallCaps w:val="0"/>
          <w:spacing w:val="-1"/>
          <w:w w:val="99"/>
          <w:sz w:val="28"/>
          <w:szCs w:val="28"/>
        </w:rPr>
        <w:t>ề</w:t>
      </w:r>
      <w:r>
        <w:rPr>
          <w:rFonts w:hint="default" w:ascii="Times New Roman" w:hAnsi="Times New Roman" w:cs="Times New Roman"/>
          <w:smallCaps w:val="0"/>
          <w:w w:val="99"/>
          <w:sz w:val="28"/>
          <w:szCs w:val="28"/>
        </w:rPr>
        <w:t>u</w:t>
      </w:r>
      <w:r>
        <w:rPr>
          <w:rFonts w:hint="default" w:ascii="Times New Roman" w:hAnsi="Times New Roman" w:cs="Times New Roman"/>
          <w:smallCaps w:val="0"/>
          <w:spacing w:val="4"/>
          <w:sz w:val="28"/>
          <w:szCs w:val="28"/>
        </w:rPr>
        <w:t xml:space="preserve"> </w:t>
      </w:r>
      <w:r>
        <w:rPr>
          <w:rFonts w:hint="default" w:ascii="Times New Roman" w:hAnsi="Times New Roman" w:cs="Times New Roman"/>
          <w:smallCaps w:val="0"/>
          <w:spacing w:val="-1"/>
          <w:w w:val="99"/>
          <w:sz w:val="28"/>
          <w:szCs w:val="28"/>
        </w:rPr>
        <w:t>c</w:t>
      </w:r>
      <w:r>
        <w:rPr>
          <w:rFonts w:hint="default" w:ascii="Times New Roman" w:hAnsi="Times New Roman" w:cs="Times New Roman"/>
          <w:smallCaps w:val="0"/>
          <w:w w:val="99"/>
          <w:sz w:val="28"/>
          <w:szCs w:val="28"/>
        </w:rPr>
        <w:t>ó</w:t>
      </w:r>
      <w:r>
        <w:rPr>
          <w:rFonts w:hint="default" w:ascii="Times New Roman" w:hAnsi="Times New Roman" w:cs="Times New Roman"/>
          <w:smallCaps w:val="0"/>
          <w:spacing w:val="4"/>
          <w:sz w:val="28"/>
          <w:szCs w:val="28"/>
        </w:rPr>
        <w:t xml:space="preserve"> </w:t>
      </w:r>
      <w:r>
        <w:rPr>
          <w:rFonts w:hint="default" w:ascii="Times New Roman" w:hAnsi="Times New Roman" w:cs="Times New Roman"/>
          <w:smallCaps w:val="0"/>
          <w:spacing w:val="-1"/>
          <w:w w:val="99"/>
          <w:sz w:val="28"/>
          <w:szCs w:val="28"/>
        </w:rPr>
        <w:t>cạ</w:t>
      </w:r>
      <w:r>
        <w:rPr>
          <w:rFonts w:hint="default" w:ascii="Times New Roman" w:hAnsi="Times New Roman" w:cs="Times New Roman"/>
          <w:smallCaps w:val="0"/>
          <w:w w:val="99"/>
          <w:sz w:val="28"/>
          <w:szCs w:val="28"/>
        </w:rPr>
        <w:t>nh</w:t>
      </w:r>
      <w:r>
        <w:rPr>
          <w:rFonts w:hint="default" w:ascii="Times New Roman" w:hAnsi="Times New Roman" w:cs="Times New Roman"/>
          <w:smallCaps w:val="0"/>
          <w:spacing w:val="4"/>
          <w:sz w:val="28"/>
          <w:szCs w:val="28"/>
        </w:rPr>
        <w:t xml:space="preserve"> </w:t>
      </w:r>
      <w:r>
        <w:rPr>
          <w:rFonts w:hint="default" w:ascii="Times New Roman" w:hAnsi="Times New Roman" w:cs="Times New Roman"/>
          <w:smallCaps w:val="0"/>
          <w:w w:val="99"/>
          <w:sz w:val="28"/>
          <w:szCs w:val="28"/>
        </w:rPr>
        <w:t>nối</w:t>
      </w:r>
      <w:r>
        <w:rPr>
          <w:rFonts w:hint="default" w:ascii="Times New Roman" w:hAnsi="Times New Roman" w:cs="Times New Roman"/>
          <w:smallCaps w:val="0"/>
          <w:spacing w:val="5"/>
          <w:sz w:val="28"/>
          <w:szCs w:val="28"/>
        </w:rPr>
        <w:t xml:space="preserve"> </w:t>
      </w:r>
      <w:r>
        <w:rPr>
          <w:rFonts w:hint="default" w:ascii="Times New Roman" w:hAnsi="Times New Roman" w:cs="Times New Roman"/>
          <w:smallCaps w:val="0"/>
          <w:w w:val="99"/>
          <w:sz w:val="28"/>
          <w:szCs w:val="28"/>
        </w:rPr>
        <w:t>thì</w:t>
      </w:r>
      <w:r>
        <w:rPr>
          <w:rFonts w:hint="default" w:ascii="Times New Roman" w:hAnsi="Times New Roman" w:cs="Times New Roman"/>
          <w:smallCaps w:val="0"/>
          <w:spacing w:val="5"/>
          <w:sz w:val="28"/>
          <w:szCs w:val="28"/>
        </w:rPr>
        <w:t xml:space="preserve"> </w:t>
      </w:r>
      <w:r>
        <w:rPr>
          <w:rFonts w:hint="default" w:cs="Times New Roman"/>
          <w:smallCaps w:val="0"/>
          <w:w w:val="99"/>
          <w:sz w:val="28"/>
          <w:szCs w:val="28"/>
          <w:lang w:val="en-US"/>
        </w:rPr>
        <w:t>đ</w:t>
      </w:r>
      <w:r>
        <w:rPr>
          <w:rFonts w:hint="default" w:ascii="Times New Roman" w:hAnsi="Times New Roman" w:cs="Times New Roman"/>
          <w:smallCaps w:val="0"/>
          <w:w w:val="99"/>
          <w:sz w:val="28"/>
          <w:szCs w:val="28"/>
        </w:rPr>
        <w:t>ồ thị</w:t>
      </w:r>
      <w:r>
        <w:rPr>
          <w:rFonts w:hint="default" w:ascii="Times New Roman" w:hAnsi="Times New Roman" w:cs="Times New Roman"/>
          <w:smallCaps w:val="0"/>
          <w:spacing w:val="19"/>
          <w:sz w:val="28"/>
          <w:szCs w:val="28"/>
        </w:rPr>
        <w:t xml:space="preserve"> </w:t>
      </w:r>
      <w:r>
        <w:rPr>
          <w:rFonts w:hint="default" w:ascii="Times New Roman" w:hAnsi="Times New Roman" w:cs="Times New Roman"/>
          <w:smallCaps w:val="0"/>
          <w:w w:val="99"/>
          <w:sz w:val="28"/>
          <w:szCs w:val="28"/>
        </w:rPr>
        <w:t>h</w:t>
      </w:r>
      <w:r>
        <w:rPr>
          <w:rFonts w:hint="default" w:ascii="Times New Roman" w:hAnsi="Times New Roman" w:cs="Times New Roman"/>
          <w:smallCaps w:val="0"/>
          <w:spacing w:val="-1"/>
          <w:w w:val="99"/>
          <w:sz w:val="28"/>
          <w:szCs w:val="28"/>
        </w:rPr>
        <w:t>a</w:t>
      </w:r>
      <w:r>
        <w:rPr>
          <w:rFonts w:hint="default" w:ascii="Times New Roman" w:hAnsi="Times New Roman" w:cs="Times New Roman"/>
          <w:smallCaps w:val="0"/>
          <w:w w:val="99"/>
          <w:sz w:val="28"/>
          <w:szCs w:val="28"/>
        </w:rPr>
        <w:t>i</w:t>
      </w:r>
      <w:r>
        <w:rPr>
          <w:rFonts w:hint="default" w:ascii="Times New Roman" w:hAnsi="Times New Roman" w:cs="Times New Roman"/>
          <w:smallCaps w:val="0"/>
          <w:spacing w:val="19"/>
          <w:sz w:val="28"/>
          <w:szCs w:val="28"/>
        </w:rPr>
        <w:t xml:space="preserve"> </w:t>
      </w:r>
      <w:r>
        <w:rPr>
          <w:rFonts w:hint="default" w:ascii="Times New Roman" w:hAnsi="Times New Roman" w:cs="Times New Roman"/>
          <w:smallCaps w:val="0"/>
          <w:w w:val="99"/>
          <w:sz w:val="28"/>
          <w:szCs w:val="28"/>
        </w:rPr>
        <w:t>phía</w:t>
      </w:r>
      <w:r>
        <w:rPr>
          <w:rFonts w:hint="default" w:ascii="Times New Roman" w:hAnsi="Times New Roman" w:cs="Times New Roman"/>
          <w:smallCaps w:val="0"/>
          <w:spacing w:val="18"/>
          <w:sz w:val="28"/>
          <w:szCs w:val="28"/>
        </w:rPr>
        <w:t xml:space="preserve"> </w:t>
      </w:r>
      <w:r>
        <w:rPr>
          <w:rFonts w:hint="default" w:cs="Times New Roman"/>
          <w:smallCaps w:val="0"/>
          <w:w w:val="99"/>
          <w:sz w:val="28"/>
          <w:szCs w:val="28"/>
          <w:lang w:val="en-US"/>
        </w:rPr>
        <w:t>đ</w:t>
      </w:r>
      <w:r>
        <w:rPr>
          <w:rFonts w:hint="default" w:ascii="Times New Roman" w:hAnsi="Times New Roman" w:cs="Times New Roman"/>
          <w:smallCaps w:val="0"/>
          <w:w w:val="99"/>
          <w:sz w:val="28"/>
          <w:szCs w:val="28"/>
        </w:rPr>
        <w:t>ó</w:t>
      </w:r>
      <w:r>
        <w:rPr>
          <w:rFonts w:hint="default" w:ascii="Times New Roman" w:hAnsi="Times New Roman" w:cs="Times New Roman"/>
          <w:smallCaps w:val="0"/>
          <w:spacing w:val="19"/>
          <w:sz w:val="28"/>
          <w:szCs w:val="28"/>
        </w:rPr>
        <w:t xml:space="preserve"> </w:t>
      </w:r>
      <w:r>
        <w:rPr>
          <w:rFonts w:hint="default" w:cs="Times New Roman"/>
          <w:smallCaps w:val="0"/>
          <w:w w:val="99"/>
          <w:sz w:val="28"/>
          <w:szCs w:val="28"/>
          <w:lang w:val="en-US"/>
        </w:rPr>
        <w:t>đ</w:t>
      </w:r>
      <w:r>
        <w:rPr>
          <w:rFonts w:hint="default" w:ascii="Times New Roman" w:hAnsi="Times New Roman" w:cs="Times New Roman"/>
          <w:smallCaps w:val="0"/>
          <w:spacing w:val="-1"/>
          <w:w w:val="99"/>
          <w:sz w:val="28"/>
          <w:szCs w:val="28"/>
        </w:rPr>
        <w:t>ư</w:t>
      </w:r>
      <w:r>
        <w:rPr>
          <w:rFonts w:hint="default" w:ascii="Times New Roman" w:hAnsi="Times New Roman" w:cs="Times New Roman"/>
          <w:smallCaps w:val="0"/>
          <w:w w:val="99"/>
          <w:sz w:val="28"/>
          <w:szCs w:val="28"/>
        </w:rPr>
        <w:t>ợc</w:t>
      </w:r>
      <w:r>
        <w:rPr>
          <w:rFonts w:hint="default" w:ascii="Times New Roman" w:hAnsi="Times New Roman" w:cs="Times New Roman"/>
          <w:smallCaps w:val="0"/>
          <w:spacing w:val="18"/>
          <w:sz w:val="28"/>
          <w:szCs w:val="28"/>
        </w:rPr>
        <w:t xml:space="preserve"> </w:t>
      </w:r>
      <w:r>
        <w:rPr>
          <w:rFonts w:hint="default" w:ascii="Times New Roman" w:hAnsi="Times New Roman" w:cs="Times New Roman"/>
          <w:smallCaps w:val="0"/>
          <w:spacing w:val="-3"/>
          <w:w w:val="99"/>
          <w:sz w:val="28"/>
          <w:szCs w:val="28"/>
        </w:rPr>
        <w:t>g</w:t>
      </w:r>
      <w:r>
        <w:rPr>
          <w:rFonts w:hint="default" w:ascii="Times New Roman" w:hAnsi="Times New Roman" w:cs="Times New Roman"/>
          <w:smallCaps w:val="0"/>
          <w:w w:val="99"/>
          <w:sz w:val="28"/>
          <w:szCs w:val="28"/>
        </w:rPr>
        <w:t>ọi</w:t>
      </w:r>
      <w:r>
        <w:rPr>
          <w:rFonts w:hint="default" w:ascii="Times New Roman" w:hAnsi="Times New Roman" w:cs="Times New Roman"/>
          <w:smallCaps w:val="0"/>
          <w:spacing w:val="19"/>
          <w:sz w:val="28"/>
          <w:szCs w:val="28"/>
        </w:rPr>
        <w:t xml:space="preserve"> </w:t>
      </w:r>
      <w:r>
        <w:rPr>
          <w:rFonts w:hint="default" w:ascii="Times New Roman" w:hAnsi="Times New Roman" w:cs="Times New Roman"/>
          <w:smallCaps w:val="0"/>
          <w:w w:val="99"/>
          <w:sz w:val="28"/>
          <w:szCs w:val="28"/>
        </w:rPr>
        <w:t>là</w:t>
      </w:r>
      <w:r>
        <w:rPr>
          <w:rFonts w:hint="default" w:ascii="Times New Roman" w:hAnsi="Times New Roman" w:cs="Times New Roman"/>
          <w:smallCaps w:val="0"/>
          <w:spacing w:val="18"/>
          <w:sz w:val="28"/>
          <w:szCs w:val="28"/>
        </w:rPr>
        <w:t xml:space="preserve"> </w:t>
      </w:r>
      <w:r>
        <w:rPr>
          <w:rFonts w:hint="default" w:cs="Times New Roman"/>
          <w:smallCaps w:val="0"/>
          <w:w w:val="99"/>
          <w:sz w:val="28"/>
          <w:szCs w:val="28"/>
          <w:lang w:val="en-US"/>
        </w:rPr>
        <w:t>đ</w:t>
      </w:r>
      <w:r>
        <w:rPr>
          <w:rFonts w:hint="default" w:ascii="Times New Roman" w:hAnsi="Times New Roman" w:cs="Times New Roman"/>
          <w:smallCaps w:val="0"/>
          <w:w w:val="99"/>
          <w:sz w:val="28"/>
          <w:szCs w:val="28"/>
        </w:rPr>
        <w:t>ồ</w:t>
      </w:r>
      <w:r>
        <w:rPr>
          <w:rFonts w:hint="default" w:ascii="Times New Roman" w:hAnsi="Times New Roman" w:cs="Times New Roman"/>
          <w:smallCaps w:val="0"/>
          <w:spacing w:val="19"/>
          <w:sz w:val="28"/>
          <w:szCs w:val="28"/>
        </w:rPr>
        <w:t xml:space="preserve"> </w:t>
      </w:r>
      <w:r>
        <w:rPr>
          <w:rFonts w:hint="default" w:ascii="Times New Roman" w:hAnsi="Times New Roman" w:cs="Times New Roman"/>
          <w:smallCaps w:val="0"/>
          <w:w w:val="99"/>
          <w:sz w:val="28"/>
          <w:szCs w:val="28"/>
        </w:rPr>
        <w:t>thị</w:t>
      </w:r>
      <w:r>
        <w:rPr>
          <w:rFonts w:hint="default" w:ascii="Times New Roman" w:hAnsi="Times New Roman" w:cs="Times New Roman"/>
          <w:smallCaps w:val="0"/>
          <w:spacing w:val="17"/>
          <w:sz w:val="28"/>
          <w:szCs w:val="28"/>
        </w:rPr>
        <w:t xml:space="preserve"> </w:t>
      </w:r>
      <w:r>
        <w:rPr>
          <w:rFonts w:hint="default" w:ascii="Times New Roman" w:hAnsi="Times New Roman" w:cs="Times New Roman"/>
          <w:smallCaps w:val="0"/>
          <w:w w:val="99"/>
          <w:sz w:val="28"/>
          <w:szCs w:val="28"/>
        </w:rPr>
        <w:t>h</w:t>
      </w:r>
      <w:r>
        <w:rPr>
          <w:rFonts w:hint="default" w:ascii="Times New Roman" w:hAnsi="Times New Roman" w:cs="Times New Roman"/>
          <w:smallCaps w:val="0"/>
          <w:spacing w:val="-1"/>
          <w:w w:val="99"/>
          <w:sz w:val="28"/>
          <w:szCs w:val="28"/>
        </w:rPr>
        <w:t>a</w:t>
      </w:r>
      <w:r>
        <w:rPr>
          <w:rFonts w:hint="default" w:ascii="Times New Roman" w:hAnsi="Times New Roman" w:cs="Times New Roman"/>
          <w:smallCaps w:val="0"/>
          <w:w w:val="99"/>
          <w:sz w:val="28"/>
          <w:szCs w:val="28"/>
        </w:rPr>
        <w:t>i</w:t>
      </w:r>
      <w:r>
        <w:rPr>
          <w:rFonts w:hint="default" w:ascii="Times New Roman" w:hAnsi="Times New Roman" w:cs="Times New Roman"/>
          <w:smallCaps w:val="0"/>
          <w:spacing w:val="19"/>
          <w:sz w:val="28"/>
          <w:szCs w:val="28"/>
        </w:rPr>
        <w:t xml:space="preserve"> </w:t>
      </w:r>
      <w:r>
        <w:rPr>
          <w:rFonts w:hint="default" w:ascii="Times New Roman" w:hAnsi="Times New Roman" w:cs="Times New Roman"/>
          <w:smallCaps w:val="0"/>
          <w:w w:val="99"/>
          <w:sz w:val="28"/>
          <w:szCs w:val="28"/>
        </w:rPr>
        <w:t>phía</w:t>
      </w:r>
      <w:r>
        <w:rPr>
          <w:rFonts w:hint="default" w:ascii="Times New Roman" w:hAnsi="Times New Roman" w:cs="Times New Roman"/>
          <w:smallCaps w:val="0"/>
          <w:spacing w:val="18"/>
          <w:sz w:val="28"/>
          <w:szCs w:val="28"/>
        </w:rPr>
        <w:t xml:space="preserve"> </w:t>
      </w:r>
      <w:r>
        <w:rPr>
          <w:rFonts w:hint="default" w:cs="Times New Roman"/>
          <w:smallCaps w:val="0"/>
          <w:w w:val="99"/>
          <w:sz w:val="28"/>
          <w:szCs w:val="28"/>
          <w:lang w:val="en-US"/>
        </w:rPr>
        <w:t>đ</w:t>
      </w:r>
      <w:r>
        <w:rPr>
          <w:rFonts w:hint="default" w:ascii="Times New Roman" w:hAnsi="Times New Roman" w:cs="Times New Roman"/>
          <w:smallCaps w:val="0"/>
          <w:spacing w:val="1"/>
          <w:w w:val="99"/>
          <w:sz w:val="28"/>
          <w:szCs w:val="28"/>
        </w:rPr>
        <w:t>ầ</w:t>
      </w:r>
      <w:r>
        <w:rPr>
          <w:rFonts w:hint="default" w:ascii="Times New Roman" w:hAnsi="Times New Roman" w:cs="Times New Roman"/>
          <w:smallCaps w:val="0"/>
          <w:w w:val="99"/>
          <w:sz w:val="28"/>
          <w:szCs w:val="28"/>
        </w:rPr>
        <w:t>y</w:t>
      </w:r>
      <w:r>
        <w:rPr>
          <w:rFonts w:hint="default" w:ascii="Times New Roman" w:hAnsi="Times New Roman" w:cs="Times New Roman"/>
          <w:smallCaps w:val="0"/>
          <w:spacing w:val="12"/>
          <w:sz w:val="28"/>
          <w:szCs w:val="28"/>
        </w:rPr>
        <w:t xml:space="preserve"> </w:t>
      </w:r>
      <w:r>
        <w:rPr>
          <w:rFonts w:hint="default" w:cs="Times New Roman"/>
          <w:smallCaps w:val="0"/>
          <w:spacing w:val="2"/>
          <w:w w:val="99"/>
          <w:sz w:val="28"/>
          <w:szCs w:val="28"/>
          <w:lang w:val="en-US"/>
        </w:rPr>
        <w:t>đ</w:t>
      </w:r>
      <w:r>
        <w:rPr>
          <w:rFonts w:hint="default" w:ascii="Times New Roman" w:hAnsi="Times New Roman" w:cs="Times New Roman"/>
          <w:smallCaps w:val="0"/>
          <w:w w:val="99"/>
          <w:sz w:val="28"/>
          <w:szCs w:val="28"/>
        </w:rPr>
        <w:t>ủ, kí</w:t>
      </w:r>
      <w:r>
        <w:rPr>
          <w:rFonts w:hint="default" w:ascii="Times New Roman" w:hAnsi="Times New Roman" w:cs="Times New Roman"/>
          <w:smallCaps w:val="0"/>
          <w:spacing w:val="24"/>
          <w:sz w:val="28"/>
          <w:szCs w:val="28"/>
        </w:rPr>
        <w:t xml:space="preserve"> </w:t>
      </w:r>
      <w:r>
        <w:rPr>
          <w:rFonts w:hint="default" w:ascii="Times New Roman" w:hAnsi="Times New Roman" w:cs="Times New Roman"/>
          <w:smallCaps w:val="0"/>
          <w:w w:val="99"/>
          <w:sz w:val="28"/>
          <w:szCs w:val="28"/>
        </w:rPr>
        <w:t>hi</w:t>
      </w:r>
      <w:r>
        <w:rPr>
          <w:rFonts w:hint="default" w:ascii="Times New Roman" w:hAnsi="Times New Roman" w:cs="Times New Roman"/>
          <w:smallCaps w:val="0"/>
          <w:spacing w:val="-1"/>
          <w:w w:val="99"/>
          <w:sz w:val="28"/>
          <w:szCs w:val="28"/>
        </w:rPr>
        <w:t>ệ</w:t>
      </w:r>
      <w:r>
        <w:rPr>
          <w:rFonts w:hint="default" w:ascii="Times New Roman" w:hAnsi="Times New Roman" w:cs="Times New Roman"/>
          <w:smallCaps w:val="0"/>
          <w:w w:val="99"/>
          <w:sz w:val="28"/>
          <w:szCs w:val="28"/>
        </w:rPr>
        <w:t>u</w:t>
      </w:r>
      <w:r>
        <w:rPr>
          <w:rFonts w:hint="default" w:ascii="Times New Roman" w:hAnsi="Times New Roman" w:cs="Times New Roman"/>
          <w:smallCaps w:val="0"/>
          <w:spacing w:val="21"/>
          <w:sz w:val="28"/>
          <w:szCs w:val="28"/>
        </w:rPr>
        <w:t xml:space="preserve"> </w:t>
      </w:r>
      <w:r>
        <w:rPr>
          <w:rFonts w:hint="default" w:ascii="Times New Roman" w:hAnsi="Times New Roman" w:cs="Times New Roman"/>
          <w:smallCaps w:val="0"/>
          <w:spacing w:val="-19"/>
          <w:w w:val="100"/>
          <w:sz w:val="28"/>
          <w:szCs w:val="28"/>
        </w:rPr>
        <w:t>K</w:t>
      </w:r>
      <w:r>
        <w:rPr>
          <w:rFonts w:hint="default" w:ascii="Times New Roman" w:hAnsi="Times New Roman" w:cs="Times New Roman"/>
          <w:smallCaps/>
          <w:spacing w:val="1"/>
          <w:w w:val="139"/>
          <w:sz w:val="28"/>
          <w:szCs w:val="28"/>
          <w:vertAlign w:val="subscript"/>
        </w:rPr>
        <w:t>n</w:t>
      </w:r>
      <w:r>
        <w:rPr>
          <w:rFonts w:hint="default" w:ascii="Times New Roman" w:hAnsi="Times New Roman" w:cs="Times New Roman"/>
          <w:smallCaps w:val="0"/>
          <w:spacing w:val="1"/>
          <w:w w:val="69"/>
          <w:sz w:val="28"/>
          <w:szCs w:val="28"/>
          <w:vertAlign w:val="subscript"/>
        </w:rPr>
        <w:t>,</w:t>
      </w:r>
      <w:r>
        <w:rPr>
          <w:rFonts w:hint="default" w:ascii="Times New Roman" w:hAnsi="Times New Roman" w:cs="Times New Roman"/>
          <w:smallCaps w:val="0"/>
          <w:spacing w:val="11"/>
          <w:w w:val="100"/>
          <w:sz w:val="28"/>
          <w:szCs w:val="28"/>
          <w:vertAlign w:val="subscript"/>
        </w:rPr>
        <w:t>n</w:t>
      </w:r>
      <w:r>
        <w:rPr>
          <w:rFonts w:hint="default" w:ascii="Times New Roman" w:hAnsi="Times New Roman" w:cs="Times New Roman"/>
          <w:smallCaps w:val="0"/>
          <w:w w:val="99"/>
          <w:sz w:val="28"/>
          <w:szCs w:val="28"/>
          <w:vertAlign w:val="baseline"/>
        </w:rPr>
        <w:t>.</w:t>
      </w:r>
      <w:r>
        <w:rPr>
          <w:rFonts w:hint="default" w:ascii="Times New Roman" w:hAnsi="Times New Roman" w:cs="Times New Roman"/>
          <w:smallCaps w:val="0"/>
          <w:spacing w:val="24"/>
          <w:sz w:val="28"/>
          <w:szCs w:val="28"/>
          <w:vertAlign w:val="baseline"/>
        </w:rPr>
        <w:t xml:space="preserve"> </w:t>
      </w:r>
      <w:r>
        <w:rPr>
          <w:rFonts w:hint="default" w:ascii="Times New Roman" w:hAnsi="Times New Roman" w:cs="Times New Roman"/>
          <w:smallCaps w:val="0"/>
          <w:spacing w:val="-1"/>
          <w:w w:val="99"/>
          <w:sz w:val="28"/>
          <w:szCs w:val="28"/>
          <w:vertAlign w:val="baseline"/>
        </w:rPr>
        <w:t>H</w:t>
      </w:r>
      <w:r>
        <w:rPr>
          <w:rFonts w:hint="default" w:ascii="Times New Roman" w:hAnsi="Times New Roman" w:cs="Times New Roman"/>
          <w:smallCaps w:val="0"/>
          <w:w w:val="99"/>
          <w:sz w:val="28"/>
          <w:szCs w:val="28"/>
          <w:vertAlign w:val="baseline"/>
        </w:rPr>
        <w:t>ình</w:t>
      </w:r>
      <w:r>
        <w:rPr>
          <w:rFonts w:hint="default" w:ascii="Times New Roman" w:hAnsi="Times New Roman" w:cs="Times New Roman"/>
          <w:smallCaps w:val="0"/>
          <w:spacing w:val="24"/>
          <w:sz w:val="28"/>
          <w:szCs w:val="28"/>
          <w:vertAlign w:val="baseline"/>
        </w:rPr>
        <w:t xml:space="preserve"> </w:t>
      </w:r>
      <w:r>
        <w:rPr>
          <w:rFonts w:hint="default" w:ascii="Times New Roman" w:hAnsi="Times New Roman" w:cs="Times New Roman"/>
          <w:smallCaps w:val="0"/>
          <w:w w:val="99"/>
          <w:sz w:val="28"/>
          <w:szCs w:val="28"/>
          <w:vertAlign w:val="baseline"/>
        </w:rPr>
        <w:t>5</w:t>
      </w:r>
      <w:r>
        <w:rPr>
          <w:rFonts w:hint="default" w:ascii="Times New Roman" w:hAnsi="Times New Roman" w:cs="Times New Roman"/>
          <w:smallCaps w:val="0"/>
          <w:spacing w:val="-1"/>
          <w:w w:val="99"/>
          <w:sz w:val="28"/>
          <w:szCs w:val="28"/>
          <w:vertAlign w:val="baseline"/>
        </w:rPr>
        <w:t>-</w:t>
      </w:r>
      <w:r>
        <w:rPr>
          <w:rFonts w:hint="default" w:ascii="Times New Roman" w:hAnsi="Times New Roman" w:cs="Times New Roman"/>
          <w:smallCaps w:val="0"/>
          <w:w w:val="99"/>
          <w:sz w:val="28"/>
          <w:szCs w:val="28"/>
          <w:vertAlign w:val="baseline"/>
        </w:rPr>
        <w:t>4</w:t>
      </w:r>
      <w:r>
        <w:rPr>
          <w:rFonts w:hint="default" w:ascii="Times New Roman" w:hAnsi="Times New Roman" w:cs="Times New Roman"/>
          <w:smallCaps w:val="0"/>
          <w:spacing w:val="24"/>
          <w:sz w:val="28"/>
          <w:szCs w:val="28"/>
          <w:vertAlign w:val="baseline"/>
        </w:rPr>
        <w:t xml:space="preserve"> </w:t>
      </w:r>
      <w:r>
        <w:rPr>
          <w:rFonts w:hint="default" w:ascii="Times New Roman" w:hAnsi="Times New Roman" w:cs="Times New Roman"/>
          <w:smallCaps w:val="0"/>
          <w:w w:val="99"/>
          <w:sz w:val="28"/>
          <w:szCs w:val="28"/>
          <w:vertAlign w:val="baseline"/>
        </w:rPr>
        <w:t>là</w:t>
      </w:r>
      <w:r>
        <w:rPr>
          <w:rFonts w:hint="default" w:ascii="Times New Roman" w:hAnsi="Times New Roman" w:cs="Times New Roman"/>
          <w:smallCaps w:val="0"/>
          <w:spacing w:val="23"/>
          <w:sz w:val="28"/>
          <w:szCs w:val="28"/>
          <w:vertAlign w:val="baseline"/>
        </w:rPr>
        <w:t xml:space="preserve"> </w:t>
      </w:r>
      <w:r>
        <w:rPr>
          <w:rFonts w:hint="default" w:ascii="Times New Roman" w:hAnsi="Times New Roman" w:cs="Times New Roman"/>
          <w:smallCaps w:val="0"/>
          <w:w w:val="99"/>
          <w:sz w:val="28"/>
          <w:szCs w:val="28"/>
          <w:vertAlign w:val="baseline"/>
        </w:rPr>
        <w:t>ví</w:t>
      </w:r>
      <w:r>
        <w:rPr>
          <w:rFonts w:hint="default" w:ascii="Times New Roman" w:hAnsi="Times New Roman" w:cs="Times New Roman"/>
          <w:smallCaps w:val="0"/>
          <w:spacing w:val="19"/>
          <w:sz w:val="28"/>
          <w:szCs w:val="28"/>
          <w:vertAlign w:val="baseline"/>
        </w:rPr>
        <w:t xml:space="preserve"> </w:t>
      </w:r>
      <w:r>
        <w:rPr>
          <w:rFonts w:hint="default" w:ascii="Times New Roman" w:hAnsi="Times New Roman" w:cs="Times New Roman"/>
          <w:smallCaps w:val="0"/>
          <w:w w:val="99"/>
          <w:sz w:val="28"/>
          <w:szCs w:val="28"/>
          <w:vertAlign w:val="baseline"/>
        </w:rPr>
        <w:t>dụ</w:t>
      </w:r>
      <w:r>
        <w:rPr>
          <w:rFonts w:hint="default" w:ascii="Times New Roman" w:hAnsi="Times New Roman" w:cs="Times New Roman"/>
          <w:smallCaps w:val="0"/>
          <w:spacing w:val="24"/>
          <w:sz w:val="28"/>
          <w:szCs w:val="28"/>
          <w:vertAlign w:val="baseline"/>
        </w:rPr>
        <w:t xml:space="preserve"> </w:t>
      </w:r>
      <w:r>
        <w:rPr>
          <w:rFonts w:hint="default" w:ascii="Times New Roman" w:hAnsi="Times New Roman" w:cs="Times New Roman"/>
          <w:smallCaps w:val="0"/>
          <w:w w:val="99"/>
          <w:sz w:val="28"/>
          <w:szCs w:val="28"/>
          <w:vertAlign w:val="baseline"/>
        </w:rPr>
        <w:t>về</w:t>
      </w:r>
      <w:r>
        <w:rPr>
          <w:rFonts w:hint="default" w:ascii="Times New Roman" w:hAnsi="Times New Roman" w:cs="Times New Roman"/>
          <w:smallCaps w:val="0"/>
          <w:spacing w:val="23"/>
          <w:sz w:val="28"/>
          <w:szCs w:val="28"/>
          <w:vertAlign w:val="baseline"/>
        </w:rPr>
        <w:t xml:space="preserve"> </w:t>
      </w:r>
      <w:r>
        <w:rPr>
          <w:rFonts w:hint="default" w:cs="Times New Roman"/>
          <w:smallCaps w:val="0"/>
          <w:w w:val="99"/>
          <w:sz w:val="28"/>
          <w:szCs w:val="28"/>
          <w:vertAlign w:val="baseline"/>
          <w:lang w:val="en-US"/>
        </w:rPr>
        <w:t>đ</w:t>
      </w:r>
      <w:r>
        <w:rPr>
          <w:rFonts w:hint="default" w:ascii="Times New Roman" w:hAnsi="Times New Roman" w:cs="Times New Roman"/>
          <w:smallCaps w:val="0"/>
          <w:w w:val="99"/>
          <w:sz w:val="28"/>
          <w:szCs w:val="28"/>
          <w:vertAlign w:val="baseline"/>
        </w:rPr>
        <w:t>ồ</w:t>
      </w:r>
      <w:r>
        <w:rPr>
          <w:rFonts w:hint="default" w:ascii="Times New Roman" w:hAnsi="Times New Roman" w:cs="Times New Roman"/>
          <w:smallCaps w:val="0"/>
          <w:spacing w:val="24"/>
          <w:sz w:val="28"/>
          <w:szCs w:val="28"/>
          <w:vertAlign w:val="baseline"/>
        </w:rPr>
        <w:t xml:space="preserve"> </w:t>
      </w:r>
      <w:r>
        <w:rPr>
          <w:rFonts w:hint="default" w:ascii="Times New Roman" w:hAnsi="Times New Roman" w:cs="Times New Roman"/>
          <w:smallCaps w:val="0"/>
          <w:w w:val="99"/>
          <w:sz w:val="28"/>
          <w:szCs w:val="28"/>
          <w:vertAlign w:val="baseline"/>
        </w:rPr>
        <w:t>thị</w:t>
      </w:r>
      <w:r>
        <w:rPr>
          <w:rFonts w:hint="default" w:ascii="Times New Roman" w:hAnsi="Times New Roman" w:cs="Times New Roman"/>
          <w:smallCaps w:val="0"/>
          <w:spacing w:val="22"/>
          <w:sz w:val="28"/>
          <w:szCs w:val="28"/>
          <w:vertAlign w:val="baseline"/>
        </w:rPr>
        <w:t xml:space="preserve"> </w:t>
      </w:r>
      <w:r>
        <w:rPr>
          <w:rFonts w:hint="default" w:ascii="Times New Roman" w:hAnsi="Times New Roman" w:cs="Times New Roman"/>
          <w:smallCaps w:val="0"/>
          <w:w w:val="99"/>
          <w:sz w:val="28"/>
          <w:szCs w:val="28"/>
          <w:vertAlign w:val="baseline"/>
        </w:rPr>
        <w:t>h</w:t>
      </w:r>
      <w:r>
        <w:rPr>
          <w:rFonts w:hint="default" w:ascii="Times New Roman" w:hAnsi="Times New Roman" w:cs="Times New Roman"/>
          <w:smallCaps w:val="0"/>
          <w:spacing w:val="-1"/>
          <w:w w:val="99"/>
          <w:sz w:val="28"/>
          <w:szCs w:val="28"/>
          <w:vertAlign w:val="baseline"/>
        </w:rPr>
        <w:t>a</w:t>
      </w:r>
      <w:r>
        <w:rPr>
          <w:rFonts w:hint="default" w:ascii="Times New Roman" w:hAnsi="Times New Roman" w:cs="Times New Roman"/>
          <w:smallCaps w:val="0"/>
          <w:w w:val="99"/>
          <w:sz w:val="28"/>
          <w:szCs w:val="28"/>
          <w:vertAlign w:val="baseline"/>
        </w:rPr>
        <w:t>i</w:t>
      </w:r>
      <w:r>
        <w:rPr>
          <w:rFonts w:hint="default" w:ascii="Times New Roman" w:hAnsi="Times New Roman" w:cs="Times New Roman"/>
          <w:smallCaps w:val="0"/>
          <w:spacing w:val="24"/>
          <w:sz w:val="28"/>
          <w:szCs w:val="28"/>
          <w:vertAlign w:val="baseline"/>
        </w:rPr>
        <w:t xml:space="preserve"> </w:t>
      </w:r>
      <w:r>
        <w:rPr>
          <w:rFonts w:hint="default" w:ascii="Times New Roman" w:hAnsi="Times New Roman" w:cs="Times New Roman"/>
          <w:smallCaps w:val="0"/>
          <w:w w:val="99"/>
          <w:sz w:val="28"/>
          <w:szCs w:val="28"/>
          <w:vertAlign w:val="baseline"/>
        </w:rPr>
        <w:t xml:space="preserve">phía </w:t>
      </w:r>
      <w:r>
        <w:rPr>
          <w:rFonts w:hint="default" w:cs="Times New Roman"/>
          <w:smallCaps w:val="0"/>
          <w:w w:val="99"/>
          <w:sz w:val="28"/>
          <w:szCs w:val="28"/>
          <w:vertAlign w:val="baseline"/>
          <w:lang w:val="en-US"/>
        </w:rPr>
        <w:t>đ</w:t>
      </w:r>
      <w:r>
        <w:rPr>
          <w:rFonts w:hint="default" w:ascii="Times New Roman" w:hAnsi="Times New Roman" w:cs="Times New Roman"/>
          <w:smallCaps w:val="0"/>
          <w:spacing w:val="1"/>
          <w:w w:val="99"/>
          <w:sz w:val="28"/>
          <w:szCs w:val="28"/>
          <w:vertAlign w:val="baseline"/>
        </w:rPr>
        <w:t>ầ</w:t>
      </w:r>
      <w:r>
        <w:rPr>
          <w:rFonts w:hint="default" w:ascii="Times New Roman" w:hAnsi="Times New Roman" w:cs="Times New Roman"/>
          <w:smallCaps w:val="0"/>
          <w:w w:val="99"/>
          <w:sz w:val="28"/>
          <w:szCs w:val="28"/>
          <w:vertAlign w:val="baseline"/>
        </w:rPr>
        <w:t>y</w:t>
      </w:r>
      <w:r>
        <w:rPr>
          <w:rFonts w:hint="default" w:ascii="Times New Roman" w:hAnsi="Times New Roman" w:cs="Times New Roman"/>
          <w:smallCaps w:val="0"/>
          <w:spacing w:val="-5"/>
          <w:sz w:val="28"/>
          <w:szCs w:val="28"/>
          <w:vertAlign w:val="baseline"/>
        </w:rPr>
        <w:t xml:space="preserve"> </w:t>
      </w:r>
      <w:r>
        <w:rPr>
          <w:rFonts w:hint="default" w:cs="Times New Roman"/>
          <w:smallCaps w:val="0"/>
          <w:w w:val="99"/>
          <w:sz w:val="28"/>
          <w:szCs w:val="28"/>
          <w:vertAlign w:val="baseline"/>
          <w:lang w:val="en-US"/>
        </w:rPr>
        <w:t>đ</w:t>
      </w:r>
      <w:r>
        <w:rPr>
          <w:rFonts w:hint="default" w:ascii="Times New Roman" w:hAnsi="Times New Roman" w:cs="Times New Roman"/>
          <w:smallCaps w:val="0"/>
          <w:w w:val="99"/>
          <w:sz w:val="28"/>
          <w:szCs w:val="28"/>
          <w:vertAlign w:val="baseline"/>
        </w:rPr>
        <w:t>ủ</w:t>
      </w:r>
      <w:r>
        <w:rPr>
          <w:rFonts w:hint="default" w:ascii="Times New Roman" w:hAnsi="Times New Roman" w:cs="Times New Roman"/>
          <w:smallCaps w:val="0"/>
          <w:spacing w:val="2"/>
          <w:sz w:val="28"/>
          <w:szCs w:val="28"/>
          <w:vertAlign w:val="baseline"/>
        </w:rPr>
        <w:t xml:space="preserve"> </w:t>
      </w:r>
      <w:r>
        <w:rPr>
          <w:rFonts w:hint="default" w:ascii="Times New Roman" w:hAnsi="Times New Roman" w:cs="Times New Roman"/>
          <w:smallCaps w:val="0"/>
          <w:spacing w:val="-19"/>
          <w:w w:val="100"/>
          <w:sz w:val="28"/>
          <w:szCs w:val="28"/>
          <w:vertAlign w:val="baseline"/>
        </w:rPr>
        <w:t>K</w:t>
      </w:r>
      <w:r>
        <w:rPr>
          <w:rFonts w:hint="default" w:ascii="Times New Roman" w:hAnsi="Times New Roman" w:cs="Times New Roman"/>
          <w:smallCaps w:val="0"/>
          <w:spacing w:val="-1"/>
          <w:w w:val="94"/>
          <w:sz w:val="28"/>
          <w:szCs w:val="28"/>
          <w:vertAlign w:val="subscript"/>
        </w:rPr>
        <w:t>2</w:t>
      </w:r>
      <w:r>
        <w:rPr>
          <w:rFonts w:hint="default" w:ascii="Times New Roman" w:hAnsi="Times New Roman" w:cs="Times New Roman"/>
          <w:smallCaps w:val="0"/>
          <w:spacing w:val="1"/>
          <w:w w:val="69"/>
          <w:sz w:val="28"/>
          <w:szCs w:val="28"/>
          <w:vertAlign w:val="subscript"/>
        </w:rPr>
        <w:t>,</w:t>
      </w:r>
      <w:r>
        <w:rPr>
          <w:rFonts w:hint="default" w:ascii="Times New Roman" w:hAnsi="Times New Roman" w:cs="Times New Roman"/>
          <w:smallCaps w:val="0"/>
          <w:spacing w:val="7"/>
          <w:w w:val="96"/>
          <w:sz w:val="28"/>
          <w:szCs w:val="28"/>
          <w:vertAlign w:val="subscript"/>
        </w:rPr>
        <w:t>3</w:t>
      </w:r>
      <w:r>
        <w:rPr>
          <w:rFonts w:hint="default" w:ascii="Times New Roman" w:hAnsi="Times New Roman" w:cs="Times New Roman"/>
          <w:smallCaps w:val="0"/>
          <w:w w:val="99"/>
          <w:sz w:val="28"/>
          <w:szCs w:val="28"/>
          <w:vertAlign w:val="baseline"/>
        </w:rPr>
        <w:t>.</w:t>
      </w:r>
    </w:p>
    <w:p>
      <w:pPr>
        <w:pStyle w:val="7"/>
        <w:spacing w:before="8"/>
        <w:rPr>
          <w:rFonts w:hint="default" w:ascii="Times New Roman" w:hAnsi="Times New Roman" w:cs="Times New Roman"/>
          <w:sz w:val="28"/>
          <w:szCs w:val="28"/>
        </w:rPr>
      </w:pPr>
    </w:p>
    <w:p>
      <w:pPr>
        <w:spacing w:before="0"/>
        <w:ind w:left="305" w:right="0" w:firstLine="0"/>
        <w:jc w:val="both"/>
        <w:rPr>
          <w:rFonts w:hint="default" w:ascii="Times New Roman" w:hAnsi="Times New Roman" w:cs="Times New Roman"/>
          <w:sz w:val="28"/>
          <w:szCs w:val="28"/>
        </w:rPr>
      </w:pPr>
      <w:r>
        <w:rPr>
          <w:rFonts w:hint="default" w:cs="Times New Roman"/>
          <w:w w:val="110"/>
          <w:sz w:val="28"/>
          <w:szCs w:val="28"/>
          <w:lang w:val="en-US"/>
        </w:rPr>
        <w:t>Đ</w:t>
      </w:r>
      <w:r>
        <w:rPr>
          <w:rFonts w:hint="default" w:ascii="Times New Roman" w:hAnsi="Times New Roman" w:cs="Times New Roman"/>
          <w:w w:val="110"/>
          <w:sz w:val="28"/>
          <w:szCs w:val="28"/>
        </w:rPr>
        <w:t>ồ thị phẳng</w:t>
      </w:r>
    </w:p>
    <w:p>
      <w:pPr>
        <w:pStyle w:val="7"/>
        <w:rPr>
          <w:rFonts w:hint="default" w:ascii="Times New Roman" w:hAnsi="Times New Roman" w:cs="Times New Roman"/>
          <w:sz w:val="28"/>
          <w:szCs w:val="28"/>
        </w:rPr>
      </w:pPr>
      <w:r>
        <w:rPr>
          <w:rFonts w:hint="default" w:ascii="Times New Roman" w:hAnsi="Times New Roman" w:cs="Times New Roman"/>
          <w:sz w:val="28"/>
          <w:szCs w:val="28"/>
        </w:rPr>
        <w:br w:type="column"/>
      </w: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4"/>
        <w:rPr>
          <w:rFonts w:hint="default" w:ascii="Times New Roman" w:hAnsi="Times New Roman" w:cs="Times New Roman"/>
          <w:sz w:val="28"/>
          <w:szCs w:val="28"/>
        </w:rPr>
      </w:pPr>
      <w:r>
        <w:rPr>
          <w:rFonts w:hint="default" w:ascii="Times New Roman" w:hAnsi="Times New Roman" w:cs="Times New Roman"/>
          <w:sz w:val="28"/>
          <w:szCs w:val="28"/>
        </w:rPr>
        <w:pict>
          <v:group id="_x0000_s1765" o:spid="_x0000_s1765" o:spt="203" style="position:absolute;left:0pt;margin-left:394.5pt;margin-top:18.8pt;height:82.85pt;width:76.95pt;mso-position-horizontal-relative:page;mso-wrap-distance-bottom:0pt;mso-wrap-distance-top:0pt;z-index:-251443200;mso-width-relative:page;mso-height-relative:page;" coordorigin="7891,377" coordsize="1539,1657">
            <o:lock v:ext="edit"/>
            <v:shape id="_x0000_s1766" o:spid="_x0000_s1766" o:spt="75" type="#_x0000_t75" style="position:absolute;left:7891;top:722;height:274;width:274;" filled="f" stroked="f" coordsize="21600,21600">
              <v:path/>
              <v:fill on="f" focussize="0,0"/>
              <v:stroke on="f"/>
              <v:imagedata r:id="rId158" o:title=""/>
              <o:lock v:ext="edit" aspectratio="t"/>
            </v:shape>
            <v:shape id="_x0000_s1767" o:spid="_x0000_s1767" o:spt="75" type="#_x0000_t75" style="position:absolute;left:9153;top:376;height:277;width:277;" filled="f" stroked="f" coordsize="21600,21600">
              <v:path/>
              <v:fill on="f" focussize="0,0"/>
              <v:stroke on="f"/>
              <v:imagedata r:id="rId159" o:title=""/>
              <o:lock v:ext="edit" aspectratio="t"/>
            </v:shape>
            <v:line id="_x0000_s1768" o:spid="_x0000_s1768" o:spt="20" style="position:absolute;left:8090;top:497;flip:y;height:264;width:1068;" stroked="t" coordsize="21600,21600">
              <v:path arrowok="t"/>
              <v:fill focussize="0,0"/>
              <v:stroke weight="0.5pt" color="#000000"/>
              <v:imagedata o:title=""/>
              <o:lock v:ext="edit"/>
            </v:line>
            <v:shape id="_x0000_s1769" o:spid="_x0000_s1769" o:spt="75" type="#_x0000_t75" style="position:absolute;left:9153;top:1068;height:274;width:277;" filled="f" stroked="f" coordsize="21600,21600">
              <v:path/>
              <v:fill on="f" focussize="0,0"/>
              <v:stroke on="f"/>
              <v:imagedata r:id="rId160" o:title=""/>
              <o:lock v:ext="edit" aspectratio="t"/>
            </v:shape>
            <v:line id="_x0000_s1770" o:spid="_x0000_s1770" o:spt="20" style="position:absolute;left:8124;top:843;height:264;width:1068;" stroked="t" coordsize="21600,21600">
              <v:path arrowok="t"/>
              <v:fill focussize="0,0"/>
              <v:stroke weight="0.5pt" color="#000000"/>
              <v:imagedata o:title=""/>
              <o:lock v:ext="edit"/>
            </v:line>
            <v:shape id="_x0000_s1771" o:spid="_x0000_s1771" o:spt="75" type="#_x0000_t75" style="position:absolute;left:7891;top:1413;height:274;width:274;" filled="f" stroked="f" coordsize="21600,21600">
              <v:path/>
              <v:fill on="f" focussize="0,0"/>
              <v:stroke on="f"/>
              <v:imagedata r:id="rId161" o:title=""/>
              <o:lock v:ext="edit" aspectratio="t"/>
            </v:shape>
            <v:shape id="_x0000_s1772" o:spid="_x0000_s1772" o:spt="75" type="#_x0000_t75" style="position:absolute;left:9153;top:1756;height:277;width:277;" filled="f" stroked="f" coordsize="21600,21600">
              <v:path/>
              <v:fill on="f" focussize="0,0"/>
              <v:stroke on="f"/>
              <v:imagedata r:id="rId162" o:title=""/>
              <o:lock v:ext="edit" aspectratio="t"/>
            </v:shape>
            <v:shape id="_x0000_s1773" o:spid="_x0000_s1773" style="position:absolute;left:8090;top:578;height:1299;width:1102;" filled="f" stroked="t" coordorigin="8090,579" coordsize="1102,1299" path="m8090,922l9192,1798m8090,1613l9158,1877m8124,1534l9192,1270m8090,1452l9192,579e">
              <v:path arrowok="t"/>
              <v:fill on="f" focussize="0,0"/>
              <v:stroke weight="0.5pt" color="#000000"/>
              <v:imagedata o:title=""/>
              <o:lock v:ext="edit"/>
            </v:shape>
            <w10:wrap type="topAndBottom"/>
          </v:group>
        </w:pict>
      </w:r>
    </w:p>
    <w:p>
      <w:pPr>
        <w:pStyle w:val="7"/>
        <w:spacing w:before="8"/>
        <w:rPr>
          <w:rFonts w:hint="default" w:ascii="Times New Roman" w:hAnsi="Times New Roman" w:cs="Times New Roman"/>
          <w:sz w:val="28"/>
          <w:szCs w:val="28"/>
        </w:rPr>
      </w:pPr>
    </w:p>
    <w:p>
      <w:pPr>
        <w:spacing w:before="1"/>
        <w:ind w:left="244" w:right="0" w:firstLine="0"/>
        <w:jc w:val="left"/>
        <w:rPr>
          <w:rFonts w:hint="default" w:ascii="Times New Roman" w:hAnsi="Times New Roman" w:cs="Times New Roman"/>
          <w:i/>
          <w:sz w:val="28"/>
          <w:szCs w:val="28"/>
        </w:rPr>
      </w:pPr>
      <w:r>
        <w:rPr>
          <w:rFonts w:hint="default" w:ascii="Times New Roman" w:hAnsi="Times New Roman" w:cs="Times New Roman"/>
          <w:i/>
          <w:w w:val="105"/>
          <w:sz w:val="28"/>
          <w:szCs w:val="28"/>
        </w:rPr>
        <w:t xml:space="preserve">Hình 5-4. </w:t>
      </w:r>
      <w:r>
        <w:rPr>
          <w:rFonts w:hint="default" w:cs="Times New Roman"/>
          <w:i/>
          <w:w w:val="105"/>
          <w:sz w:val="28"/>
          <w:szCs w:val="28"/>
          <w:lang w:val="en-US"/>
        </w:rPr>
        <w:t>Đ</w:t>
      </w:r>
      <w:r>
        <w:rPr>
          <w:rFonts w:hint="default" w:ascii="Times New Roman" w:hAnsi="Times New Roman" w:cs="Times New Roman"/>
          <w:i/>
          <w:w w:val="105"/>
          <w:sz w:val="28"/>
          <w:szCs w:val="28"/>
        </w:rPr>
        <w:t xml:space="preserve">ồ thị hai phía </w:t>
      </w:r>
      <w:r>
        <w:rPr>
          <w:rFonts w:hint="default" w:cs="Times New Roman"/>
          <w:i/>
          <w:w w:val="105"/>
          <w:sz w:val="28"/>
          <w:szCs w:val="28"/>
          <w:lang w:val="en-US"/>
        </w:rPr>
        <w:t>đ</w:t>
      </w:r>
      <w:r>
        <w:rPr>
          <w:rFonts w:hint="default" w:ascii="Times New Roman" w:hAnsi="Times New Roman" w:cs="Times New Roman"/>
          <w:i/>
          <w:w w:val="105"/>
          <w:sz w:val="28"/>
          <w:szCs w:val="28"/>
        </w:rPr>
        <w:t xml:space="preserve">ầy </w:t>
      </w:r>
      <w:r>
        <w:rPr>
          <w:rFonts w:hint="default" w:cs="Times New Roman"/>
          <w:i/>
          <w:w w:val="105"/>
          <w:sz w:val="28"/>
          <w:szCs w:val="28"/>
          <w:lang w:val="en-US"/>
        </w:rPr>
        <w:t>đ</w:t>
      </w:r>
      <w:r>
        <w:rPr>
          <w:rFonts w:hint="default" w:ascii="Times New Roman" w:hAnsi="Times New Roman" w:cs="Times New Roman"/>
          <w:i/>
          <w:w w:val="105"/>
          <w:sz w:val="28"/>
          <w:szCs w:val="28"/>
        </w:rPr>
        <w:t>ủ</w:t>
      </w:r>
    </w:p>
    <w:p>
      <w:pPr>
        <w:spacing w:after="0"/>
        <w:jc w:val="left"/>
        <w:rPr>
          <w:rFonts w:hint="default" w:ascii="Times New Roman" w:hAnsi="Times New Roman" w:cs="Times New Roman"/>
          <w:sz w:val="28"/>
          <w:szCs w:val="28"/>
        </w:rPr>
        <w:sectPr>
          <w:type w:val="continuous"/>
          <w:pgSz w:w="11900" w:h="16840"/>
          <w:pgMar w:top="1600" w:right="1680" w:bottom="280" w:left="1680" w:header="720" w:footer="720" w:gutter="0"/>
          <w:cols w:equalWidth="0" w:num="2">
            <w:col w:w="5258" w:space="40"/>
            <w:col w:w="3242"/>
          </w:cols>
        </w:sectPr>
      </w:pPr>
    </w:p>
    <w:p>
      <w:pPr>
        <w:spacing w:before="84" w:line="264" w:lineRule="auto"/>
        <w:ind w:left="305" w:right="296" w:firstLine="0"/>
        <w:jc w:val="both"/>
        <w:rPr>
          <w:rFonts w:hint="default" w:ascii="Times New Roman" w:hAnsi="Times New Roman" w:cs="Times New Roman"/>
          <w:sz w:val="28"/>
          <w:szCs w:val="28"/>
        </w:rPr>
      </w:pPr>
      <w:r>
        <w:rPr>
          <w:rFonts w:hint="default" w:ascii="Times New Roman" w:hAnsi="Times New Roman" w:cs="Times New Roman"/>
          <w:sz w:val="28"/>
          <w:szCs w:val="28"/>
        </w:rPr>
        <w:t xml:space="preserve">Một </w:t>
      </w:r>
      <w:r>
        <w:rPr>
          <w:rFonts w:hint="default" w:cs="Times New Roman"/>
          <w:sz w:val="28"/>
          <w:szCs w:val="28"/>
          <w:lang w:val="en-US"/>
        </w:rPr>
        <w:t>đ</w:t>
      </w:r>
      <w:r>
        <w:rPr>
          <w:rFonts w:hint="default" w:ascii="Times New Roman" w:hAnsi="Times New Roman" w:cs="Times New Roman"/>
          <w:sz w:val="28"/>
          <w:szCs w:val="28"/>
        </w:rPr>
        <w:t xml:space="preserve">ồ thị </w:t>
      </w:r>
      <w:r>
        <w:rPr>
          <w:rFonts w:hint="default" w:cs="Times New Roman"/>
          <w:sz w:val="28"/>
          <w:szCs w:val="28"/>
          <w:lang w:val="en-US"/>
        </w:rPr>
        <w:t>đ</w:t>
      </w:r>
      <w:r>
        <w:rPr>
          <w:rFonts w:hint="default" w:ascii="Times New Roman" w:hAnsi="Times New Roman" w:cs="Times New Roman"/>
          <w:sz w:val="28"/>
          <w:szCs w:val="28"/>
        </w:rPr>
        <w:t xml:space="preserve">ược gọi là </w:t>
      </w:r>
      <w:r>
        <w:rPr>
          <w:rFonts w:hint="default" w:cs="Times New Roman"/>
          <w:i/>
          <w:sz w:val="28"/>
          <w:szCs w:val="28"/>
          <w:lang w:val="en-US"/>
        </w:rPr>
        <w:t>đ</w:t>
      </w:r>
      <w:r>
        <w:rPr>
          <w:rFonts w:hint="default" w:ascii="Times New Roman" w:hAnsi="Times New Roman" w:cs="Times New Roman"/>
          <w:i/>
          <w:sz w:val="28"/>
          <w:szCs w:val="28"/>
        </w:rPr>
        <w:t xml:space="preserve">ồ thị phẳng </w:t>
      </w:r>
      <w:r>
        <w:rPr>
          <w:rFonts w:hint="default" w:ascii="Times New Roman" w:hAnsi="Times New Roman" w:cs="Times New Roman"/>
          <w:sz w:val="28"/>
          <w:szCs w:val="28"/>
        </w:rPr>
        <w:t>(</w:t>
      </w:r>
      <w:r>
        <w:rPr>
          <w:rFonts w:hint="default" w:ascii="Times New Roman" w:hAnsi="Times New Roman" w:cs="Times New Roman"/>
          <w:i/>
          <w:sz w:val="28"/>
          <w:szCs w:val="28"/>
        </w:rPr>
        <w:t>planar graph</w:t>
      </w:r>
      <w:r>
        <w:rPr>
          <w:rFonts w:hint="default" w:ascii="Times New Roman" w:hAnsi="Times New Roman" w:cs="Times New Roman"/>
          <w:sz w:val="28"/>
          <w:szCs w:val="28"/>
        </w:rPr>
        <w:t xml:space="preserve">) nếu chúng ta có thể vẽ </w:t>
      </w:r>
      <w:r>
        <w:rPr>
          <w:rFonts w:hint="default" w:cs="Times New Roman"/>
          <w:sz w:val="28"/>
          <w:szCs w:val="28"/>
          <w:lang w:val="en-US"/>
        </w:rPr>
        <w:t>đ</w:t>
      </w:r>
      <w:r>
        <w:rPr>
          <w:rFonts w:hint="default" w:ascii="Times New Roman" w:hAnsi="Times New Roman" w:cs="Times New Roman"/>
          <w:sz w:val="28"/>
          <w:szCs w:val="28"/>
        </w:rPr>
        <w:t>ồ thị ra trên mặt phẳng sao</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cho:</w:t>
      </w:r>
    </w:p>
    <w:p>
      <w:pPr>
        <w:pStyle w:val="12"/>
        <w:numPr>
          <w:ilvl w:val="1"/>
          <w:numId w:val="42"/>
        </w:numPr>
        <w:tabs>
          <w:tab w:val="left" w:pos="738"/>
        </w:tabs>
        <w:spacing w:before="60" w:after="0" w:line="261" w:lineRule="auto"/>
        <w:ind w:left="737" w:right="296" w:hanging="432"/>
        <w:jc w:val="both"/>
        <w:rPr>
          <w:rFonts w:hint="default" w:ascii="Times New Roman" w:hAnsi="Times New Roman" w:cs="Times New Roman"/>
          <w:sz w:val="28"/>
          <w:szCs w:val="28"/>
        </w:rPr>
      </w:pPr>
      <w:r>
        <w:rPr>
          <w:rFonts w:hint="default" w:ascii="Times New Roman" w:hAnsi="Times New Roman" w:cs="Times New Roman"/>
          <w:sz w:val="28"/>
          <w:szCs w:val="28"/>
        </w:rPr>
        <w:t xml:space="preserve">Mỗi </w:t>
      </w:r>
      <w:r>
        <w:rPr>
          <w:rFonts w:hint="default" w:cs="Times New Roman"/>
          <w:sz w:val="28"/>
          <w:szCs w:val="28"/>
          <w:lang w:val="en-US"/>
        </w:rPr>
        <w:t>đ</w:t>
      </w:r>
      <w:r>
        <w:rPr>
          <w:rFonts w:hint="default" w:ascii="Times New Roman" w:hAnsi="Times New Roman" w:cs="Times New Roman"/>
          <w:sz w:val="28"/>
          <w:szCs w:val="28"/>
        </w:rPr>
        <w:t xml:space="preserve">ỉnh tương ứng với một </w:t>
      </w:r>
      <w:r>
        <w:rPr>
          <w:rFonts w:hint="default" w:cs="Times New Roman"/>
          <w:sz w:val="28"/>
          <w:szCs w:val="28"/>
          <w:lang w:val="en-US"/>
        </w:rPr>
        <w:t>đ</w:t>
      </w:r>
      <w:r>
        <w:rPr>
          <w:rFonts w:hint="default" w:ascii="Times New Roman" w:hAnsi="Times New Roman" w:cs="Times New Roman"/>
          <w:sz w:val="28"/>
          <w:szCs w:val="28"/>
        </w:rPr>
        <w:t xml:space="preserve">iểm trên mặt phẳng, không có hai </w:t>
      </w:r>
      <w:r>
        <w:rPr>
          <w:rFonts w:hint="default" w:cs="Times New Roman"/>
          <w:sz w:val="28"/>
          <w:szCs w:val="28"/>
          <w:lang w:val="en-US"/>
        </w:rPr>
        <w:t>đ</w:t>
      </w:r>
      <w:r>
        <w:rPr>
          <w:rFonts w:hint="default" w:ascii="Times New Roman" w:hAnsi="Times New Roman" w:cs="Times New Roman"/>
          <w:sz w:val="28"/>
          <w:szCs w:val="28"/>
        </w:rPr>
        <w:t>ỉnh cùng toạ</w:t>
      </w:r>
      <w:r>
        <w:rPr>
          <w:rFonts w:hint="default" w:ascii="Times New Roman" w:hAnsi="Times New Roman" w:cs="Times New Roman"/>
          <w:spacing w:val="-1"/>
          <w:sz w:val="28"/>
          <w:szCs w:val="28"/>
        </w:rPr>
        <w:t xml:space="preserve"> </w:t>
      </w:r>
      <w:r>
        <w:rPr>
          <w:rFonts w:hint="default" w:cs="Times New Roman"/>
          <w:sz w:val="28"/>
          <w:szCs w:val="28"/>
          <w:lang w:val="en-US"/>
        </w:rPr>
        <w:t>đ</w:t>
      </w:r>
      <w:r>
        <w:rPr>
          <w:rFonts w:hint="default" w:ascii="Times New Roman" w:hAnsi="Times New Roman" w:cs="Times New Roman"/>
          <w:sz w:val="28"/>
          <w:szCs w:val="28"/>
        </w:rPr>
        <w:t>ộ.</w:t>
      </w:r>
    </w:p>
    <w:p>
      <w:pPr>
        <w:pStyle w:val="12"/>
        <w:numPr>
          <w:ilvl w:val="1"/>
          <w:numId w:val="42"/>
        </w:numPr>
        <w:tabs>
          <w:tab w:val="left" w:pos="738"/>
        </w:tabs>
        <w:spacing w:before="3" w:after="0" w:line="264" w:lineRule="auto"/>
        <w:ind w:left="737" w:right="294" w:hanging="432"/>
        <w:jc w:val="both"/>
        <w:rPr>
          <w:rFonts w:hint="default" w:ascii="Times New Roman" w:hAnsi="Times New Roman" w:cs="Times New Roman"/>
          <w:sz w:val="28"/>
          <w:szCs w:val="28"/>
        </w:rPr>
      </w:pPr>
      <w:r>
        <w:rPr>
          <w:rFonts w:hint="default" w:ascii="Times New Roman" w:hAnsi="Times New Roman" w:cs="Times New Roman"/>
          <w:sz w:val="28"/>
          <w:szCs w:val="28"/>
        </w:rPr>
        <w:t xml:space="preserve">Mỗi cạnh tương ứng với một </w:t>
      </w:r>
      <w:r>
        <w:rPr>
          <w:rFonts w:hint="default" w:cs="Times New Roman"/>
          <w:sz w:val="28"/>
          <w:szCs w:val="28"/>
          <w:lang w:val="en-US"/>
        </w:rPr>
        <w:t>đ</w:t>
      </w:r>
      <w:r>
        <w:rPr>
          <w:rFonts w:hint="default" w:ascii="Times New Roman" w:hAnsi="Times New Roman" w:cs="Times New Roman"/>
          <w:sz w:val="28"/>
          <w:szCs w:val="28"/>
        </w:rPr>
        <w:t xml:space="preserve">oạn </w:t>
      </w:r>
      <w:r>
        <w:rPr>
          <w:rFonts w:hint="default" w:cs="Times New Roman"/>
          <w:sz w:val="28"/>
          <w:szCs w:val="28"/>
          <w:lang w:val="en-US"/>
        </w:rPr>
        <w:t>đ</w:t>
      </w:r>
      <w:r>
        <w:rPr>
          <w:rFonts w:hint="default" w:ascii="Times New Roman" w:hAnsi="Times New Roman" w:cs="Times New Roman"/>
          <w:sz w:val="28"/>
          <w:szCs w:val="28"/>
        </w:rPr>
        <w:t xml:space="preserve">ường liên tục nối hai </w:t>
      </w:r>
      <w:r>
        <w:rPr>
          <w:rFonts w:hint="default" w:cs="Times New Roman"/>
          <w:sz w:val="28"/>
          <w:szCs w:val="28"/>
          <w:lang w:val="en-US"/>
        </w:rPr>
        <w:t>đ</w:t>
      </w:r>
      <w:r>
        <w:rPr>
          <w:rFonts w:hint="default" w:ascii="Times New Roman" w:hAnsi="Times New Roman" w:cs="Times New Roman"/>
          <w:sz w:val="28"/>
          <w:szCs w:val="28"/>
        </w:rPr>
        <w:t xml:space="preserve">ỉnh, các </w:t>
      </w:r>
      <w:r>
        <w:rPr>
          <w:rFonts w:hint="default" w:cs="Times New Roman"/>
          <w:sz w:val="28"/>
          <w:szCs w:val="28"/>
          <w:lang w:val="en-US"/>
        </w:rPr>
        <w:t>đ</w:t>
      </w:r>
      <w:r>
        <w:rPr>
          <w:rFonts w:hint="default" w:ascii="Times New Roman" w:hAnsi="Times New Roman" w:cs="Times New Roman"/>
          <w:sz w:val="28"/>
          <w:szCs w:val="28"/>
        </w:rPr>
        <w:t xml:space="preserve">iểm nằm trên hai cạnh bất kì là không giao nhau ngoại trừ các </w:t>
      </w:r>
      <w:r>
        <w:rPr>
          <w:rFonts w:hint="default" w:cs="Times New Roman"/>
          <w:sz w:val="28"/>
          <w:szCs w:val="28"/>
          <w:lang w:val="en-US"/>
        </w:rPr>
        <w:t>đ</w:t>
      </w:r>
      <w:r>
        <w:rPr>
          <w:rFonts w:hint="default" w:ascii="Times New Roman" w:hAnsi="Times New Roman" w:cs="Times New Roman"/>
          <w:sz w:val="28"/>
          <w:szCs w:val="28"/>
        </w:rPr>
        <w:t xml:space="preserve">iểm </w:t>
      </w:r>
      <w:r>
        <w:rPr>
          <w:rFonts w:hint="default" w:cs="Times New Roman"/>
          <w:sz w:val="28"/>
          <w:szCs w:val="28"/>
          <w:lang w:val="en-US"/>
        </w:rPr>
        <w:t>đ</w:t>
      </w:r>
      <w:r>
        <w:rPr>
          <w:rFonts w:hint="default" w:ascii="Times New Roman" w:hAnsi="Times New Roman" w:cs="Times New Roman"/>
          <w:sz w:val="28"/>
          <w:szCs w:val="28"/>
        </w:rPr>
        <w:t>ầu mút (tương ứng với các</w:t>
      </w:r>
      <w:r>
        <w:rPr>
          <w:rFonts w:hint="default" w:ascii="Times New Roman" w:hAnsi="Times New Roman" w:cs="Times New Roman"/>
          <w:spacing w:val="-5"/>
          <w:sz w:val="28"/>
          <w:szCs w:val="28"/>
        </w:rPr>
        <w:t xml:space="preserve"> </w:t>
      </w:r>
      <w:r>
        <w:rPr>
          <w:rFonts w:hint="default" w:cs="Times New Roman"/>
          <w:sz w:val="28"/>
          <w:szCs w:val="28"/>
          <w:lang w:val="en-US"/>
        </w:rPr>
        <w:t>đ</w:t>
      </w:r>
      <w:r>
        <w:rPr>
          <w:rFonts w:hint="default" w:ascii="Times New Roman" w:hAnsi="Times New Roman" w:cs="Times New Roman"/>
          <w:sz w:val="28"/>
          <w:szCs w:val="28"/>
        </w:rPr>
        <w:t>ỉnh)</w:t>
      </w:r>
    </w:p>
    <w:p>
      <w:pPr>
        <w:pStyle w:val="7"/>
        <w:spacing w:before="56"/>
        <w:ind w:left="305"/>
        <w:jc w:val="both"/>
        <w:rPr>
          <w:rFonts w:hint="default" w:ascii="Times New Roman" w:hAnsi="Times New Roman" w:cs="Times New Roman"/>
          <w:sz w:val="28"/>
          <w:szCs w:val="28"/>
        </w:rPr>
      </w:pPr>
      <w:r>
        <w:rPr>
          <w:rFonts w:hint="default" w:ascii="Times New Roman" w:hAnsi="Times New Roman" w:cs="Times New Roman"/>
          <w:sz w:val="28"/>
          <w:szCs w:val="28"/>
        </w:rPr>
        <w:t xml:space="preserve">Phép vẽ </w:t>
      </w:r>
      <w:r>
        <w:rPr>
          <w:rFonts w:hint="default" w:cs="Times New Roman"/>
          <w:sz w:val="28"/>
          <w:szCs w:val="28"/>
          <w:lang w:val="en-US"/>
        </w:rPr>
        <w:t>đ</w:t>
      </w:r>
      <w:r>
        <w:rPr>
          <w:rFonts w:hint="default" w:ascii="Times New Roman" w:hAnsi="Times New Roman" w:cs="Times New Roman"/>
          <w:sz w:val="28"/>
          <w:szCs w:val="28"/>
        </w:rPr>
        <w:t xml:space="preserve">ồ thị phẳng như vậy gọi là biểu diễn phẳng của </w:t>
      </w:r>
      <w:r>
        <w:rPr>
          <w:rFonts w:hint="default" w:cs="Times New Roman"/>
          <w:sz w:val="28"/>
          <w:szCs w:val="28"/>
          <w:lang w:val="en-US"/>
        </w:rPr>
        <w:t>đ</w:t>
      </w:r>
      <w:r>
        <w:rPr>
          <w:rFonts w:hint="default" w:ascii="Times New Roman" w:hAnsi="Times New Roman" w:cs="Times New Roman"/>
          <w:sz w:val="28"/>
          <w:szCs w:val="28"/>
        </w:rPr>
        <w:t>ồ thị</w:t>
      </w:r>
    </w:p>
    <w:p>
      <w:pPr>
        <w:pStyle w:val="7"/>
        <w:spacing w:before="91" w:line="266" w:lineRule="auto"/>
        <w:ind w:left="305" w:right="295"/>
        <w:jc w:val="both"/>
        <w:rPr>
          <w:rFonts w:hint="default" w:ascii="Times New Roman" w:hAnsi="Times New Roman" w:cs="Times New Roman"/>
          <w:sz w:val="28"/>
          <w:szCs w:val="28"/>
        </w:rPr>
      </w:pPr>
      <w:r>
        <w:rPr>
          <w:rFonts w:hint="default" w:ascii="Times New Roman" w:hAnsi="Times New Roman" w:cs="Times New Roman"/>
          <w:sz w:val="28"/>
          <w:szCs w:val="28"/>
        </w:rPr>
        <w:t xml:space="preserve">Ví dụ như </w:t>
      </w:r>
      <w:r>
        <w:rPr>
          <w:rFonts w:hint="default" w:cs="Times New Roman"/>
          <w:sz w:val="28"/>
          <w:szCs w:val="28"/>
          <w:lang w:val="en-US"/>
        </w:rPr>
        <w:t>đ</w:t>
      </w:r>
      <w:r>
        <w:rPr>
          <w:rFonts w:hint="default" w:ascii="Times New Roman" w:hAnsi="Times New Roman" w:cs="Times New Roman"/>
          <w:sz w:val="28"/>
          <w:szCs w:val="28"/>
        </w:rPr>
        <w:t xml:space="preserve">ồ thị </w:t>
      </w:r>
      <w:r>
        <w:rPr>
          <w:rFonts w:hint="default" w:cs="Times New Roman"/>
          <w:sz w:val="28"/>
          <w:szCs w:val="28"/>
          <w:lang w:val="en-US"/>
        </w:rPr>
        <w:t>đ</w:t>
      </w:r>
      <w:r>
        <w:rPr>
          <w:rFonts w:hint="default" w:ascii="Times New Roman" w:hAnsi="Times New Roman" w:cs="Times New Roman"/>
          <w:sz w:val="28"/>
          <w:szCs w:val="28"/>
        </w:rPr>
        <w:t xml:space="preserve">ầy </w:t>
      </w:r>
      <w:r>
        <w:rPr>
          <w:rFonts w:hint="default" w:cs="Times New Roman"/>
          <w:sz w:val="28"/>
          <w:szCs w:val="28"/>
          <w:lang w:val="en-US"/>
        </w:rPr>
        <w:t>đ</w:t>
      </w:r>
      <w:r>
        <w:rPr>
          <w:rFonts w:hint="default" w:ascii="Times New Roman" w:hAnsi="Times New Roman" w:cs="Times New Roman"/>
          <w:sz w:val="28"/>
          <w:szCs w:val="28"/>
        </w:rPr>
        <w:t>ủ K</w:t>
      </w:r>
      <w:r>
        <w:rPr>
          <w:rFonts w:hint="default" w:ascii="Times New Roman" w:hAnsi="Times New Roman" w:cs="Times New Roman"/>
          <w:sz w:val="28"/>
          <w:szCs w:val="28"/>
          <w:vertAlign w:val="subscript"/>
        </w:rPr>
        <w:t>4</w:t>
      </w:r>
      <w:r>
        <w:rPr>
          <w:rFonts w:hint="default" w:ascii="Times New Roman" w:hAnsi="Times New Roman" w:cs="Times New Roman"/>
          <w:sz w:val="28"/>
          <w:szCs w:val="28"/>
          <w:vertAlign w:val="baseline"/>
        </w:rPr>
        <w:t xml:space="preserve"> là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ồ thị phẳng bởi nó có thể vẽ ra trên mặt phẳng như Hình 5-5</w:t>
      </w:r>
    </w:p>
    <w:p>
      <w:pPr>
        <w:spacing w:after="0" w:line="266" w:lineRule="auto"/>
        <w:jc w:val="both"/>
        <w:rPr>
          <w:rFonts w:hint="default" w:ascii="Times New Roman" w:hAnsi="Times New Roman" w:cs="Times New Roman"/>
          <w:sz w:val="28"/>
          <w:szCs w:val="28"/>
        </w:rPr>
        <w:sectPr>
          <w:type w:val="continuous"/>
          <w:pgSz w:w="11900" w:h="16840"/>
          <w:pgMar w:top="1600" w:right="1680" w:bottom="280" w:left="1680" w:header="720" w:footer="720"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6"/>
        <w:rPr>
          <w:rFonts w:hint="default" w:ascii="Times New Roman" w:hAnsi="Times New Roman" w:cs="Times New Roman"/>
          <w:sz w:val="28"/>
          <w:szCs w:val="28"/>
        </w:rPr>
      </w:pPr>
    </w:p>
    <w:p>
      <w:pPr>
        <w:pStyle w:val="7"/>
        <w:spacing w:line="20" w:lineRule="exact"/>
        <w:ind w:left="276"/>
        <w:rPr>
          <w:rFonts w:hint="default" w:ascii="Times New Roman" w:hAnsi="Times New Roman" w:cs="Times New Roman"/>
          <w:sz w:val="28"/>
          <w:szCs w:val="28"/>
        </w:rPr>
      </w:pPr>
      <w:r>
        <w:rPr>
          <w:rFonts w:hint="default" w:ascii="Times New Roman" w:hAnsi="Times New Roman" w:cs="Times New Roman"/>
          <w:sz w:val="28"/>
          <w:szCs w:val="28"/>
        </w:rPr>
        <w:pict>
          <v:group id="_x0000_s1774" o:spid="_x0000_s1774" o:spt="203" style="height:0.5pt;width:399.75pt;" coordsize="7995,10">
            <o:lock v:ext="edit"/>
            <v:rect id="_x0000_s1775" o:spid="_x0000_s1775" o:spt="1" style="position:absolute;left:0;top:0;height:10;width:7995;" fillcolor="#999999" filled="t" stroked="f" coordsize="21600,21600">
              <v:path/>
              <v:fill on="t" focussize="0,0"/>
              <v:stroke on="f"/>
              <v:imagedata o:title=""/>
              <o:lock v:ext="edit"/>
            </v:rect>
            <w10:wrap type="none"/>
            <w10:anchorlock/>
          </v:group>
        </w:pict>
      </w:r>
    </w:p>
    <w:p>
      <w:pPr>
        <w:pStyle w:val="7"/>
        <w:spacing w:before="2"/>
        <w:rPr>
          <w:rFonts w:hint="default" w:ascii="Times New Roman" w:hAnsi="Times New Roman" w:cs="Times New Roman"/>
          <w:sz w:val="28"/>
          <w:szCs w:val="28"/>
        </w:rPr>
      </w:pPr>
    </w:p>
    <w:p>
      <w:pPr>
        <w:tabs>
          <w:tab w:val="left" w:pos="4821"/>
        </w:tabs>
        <w:spacing w:line="240" w:lineRule="auto"/>
        <w:ind w:left="2061" w:right="0" w:firstLine="0"/>
        <w:rPr>
          <w:rFonts w:hint="default" w:ascii="Times New Roman" w:hAnsi="Times New Roman" w:cs="Times New Roman"/>
          <w:sz w:val="28"/>
          <w:szCs w:val="28"/>
        </w:rPr>
      </w:pPr>
      <w:r>
        <w:rPr>
          <w:rFonts w:hint="default" w:ascii="Times New Roman" w:hAnsi="Times New Roman" w:cs="Times New Roman"/>
          <w:position w:val="32"/>
          <w:sz w:val="28"/>
          <w:szCs w:val="28"/>
        </w:rPr>
        <w:pict>
          <v:group id="_x0000_s1776" o:spid="_x0000_s1776" o:spt="203" style="height:71.3pt;width:71.3pt;" coordsize="1426,1426">
            <o:lock v:ext="edit"/>
            <v:shape id="_x0000_s1777" o:spid="_x0000_s1777" o:spt="75" type="#_x0000_t75" style="position:absolute;left:576;top:0;height:274;width:277;" filled="f" stroked="f" coordsize="21600,21600">
              <v:path/>
              <v:fill on="f" focussize="0,0"/>
              <v:stroke on="f"/>
              <v:imagedata r:id="rId163" o:title=""/>
              <o:lock v:ext="edit" aspectratio="t"/>
            </v:shape>
            <v:shape id="_x0000_s1778" o:spid="_x0000_s1778" o:spt="75" type="#_x0000_t75" style="position:absolute;left:576;top:688;height:277;width:277;" filled="f" stroked="f" coordsize="21600,21600">
              <v:path/>
              <v:fill on="f" focussize="0,0"/>
              <v:stroke on="f"/>
              <v:imagedata r:id="rId164" o:title=""/>
              <o:lock v:ext="edit" aspectratio="t"/>
            </v:shape>
            <v:line id="_x0000_s1779" o:spid="_x0000_s1779" o:spt="20" style="position:absolute;left:696;top:235;height:459;width:3;" stroked="t" coordsize="21600,21600">
              <v:path arrowok="t"/>
              <v:fill focussize="0,0"/>
              <v:stroke weight="0.5pt" color="#000000"/>
              <v:imagedata o:title=""/>
              <o:lock v:ext="edit"/>
            </v:line>
            <v:shape id="_x0000_s1780" o:spid="_x0000_s1780" o:spt="75" type="#_x0000_t75" style="position:absolute;left:0;top:1152;height:274;width:277;" filled="f" stroked="f" coordsize="21600,21600">
              <v:path/>
              <v:fill on="f" focussize="0,0"/>
              <v:stroke on="f"/>
              <v:imagedata r:id="rId165" o:title=""/>
              <o:lock v:ext="edit" aspectratio="t"/>
            </v:shape>
            <v:line id="_x0000_s1781" o:spid="_x0000_s1781" o:spt="20" style="position:absolute;left:202;top:891;flip:x;height:300;width:413;" stroked="t" coordsize="21600,21600">
              <v:path arrowok="t"/>
              <v:fill focussize="0,0"/>
              <v:stroke weight="0.5pt" color="#000000"/>
              <v:imagedata o:title=""/>
              <o:lock v:ext="edit"/>
            </v:line>
            <v:shape id="_x0000_s1782" o:spid="_x0000_s1782" o:spt="75" type="#_x0000_t75" style="position:absolute;left:1149;top:1152;height:274;width:277;" filled="f" stroked="f" coordsize="21600,21600">
              <v:path/>
              <v:fill on="f" focussize="0,0"/>
              <v:stroke on="f"/>
              <v:imagedata r:id="rId166" o:title=""/>
              <o:lock v:ext="edit" aspectratio="t"/>
            </v:shape>
            <v:shape id="_x0000_s1783" o:spid="_x0000_s1783" style="position:absolute;left:120;top:120;height:1232;width:1150;" filled="f" stroked="t" coordorigin="120,120" coordsize="1150,1232" path="m778,891l1191,1191m581,120l120,1157m202,1351l1191,1351m811,120l1270,1157e">
              <v:path arrowok="t"/>
              <v:fill on="f" focussize="0,0"/>
              <v:stroke weight="0.5pt" color="#000000"/>
              <v:imagedata o:title=""/>
              <o:lock v:ext="edit"/>
            </v:shape>
            <w10:wrap type="none"/>
            <w10:anchorlock/>
          </v:group>
        </w:pict>
      </w:r>
      <w:r>
        <w:rPr>
          <w:rFonts w:hint="default" w:ascii="Times New Roman" w:hAnsi="Times New Roman" w:cs="Times New Roman"/>
          <w:position w:val="32"/>
          <w:sz w:val="28"/>
          <w:szCs w:val="28"/>
        </w:rPr>
        <w:tab/>
      </w:r>
      <w:r>
        <w:rPr>
          <w:rFonts w:hint="default" w:ascii="Times New Roman" w:hAnsi="Times New Roman" w:cs="Times New Roman"/>
          <w:sz w:val="28"/>
          <w:szCs w:val="28"/>
        </w:rPr>
        <w:pict>
          <v:group id="_x0000_s1784" o:spid="_x0000_s1784" o:spt="203" style="height:87.5pt;width:81.75pt;" coordsize="1635,1750">
            <o:lock v:ext="edit"/>
            <v:shape id="_x0000_s1785" o:spid="_x0000_s1785" o:spt="75" type="#_x0000_t75" style="position:absolute;left:0;top:0;height:274;width:277;" filled="f" stroked="f" coordsize="21600,21600">
              <v:path/>
              <v:fill on="f" focussize="0,0"/>
              <v:stroke on="f"/>
              <v:imagedata r:id="rId167" o:title=""/>
              <o:lock v:ext="edit" aspectratio="t"/>
            </v:shape>
            <v:shape id="_x0000_s1786" o:spid="_x0000_s1786" o:spt="75" type="#_x0000_t75" style="position:absolute;left:1034;top:0;height:274;width:277;" filled="f" stroked="f" coordsize="21600,21600">
              <v:path/>
              <v:fill on="f" focussize="0,0"/>
              <v:stroke on="f"/>
              <v:imagedata r:id="rId168" o:title=""/>
              <o:lock v:ext="edit" aspectratio="t"/>
            </v:shape>
            <v:line id="_x0000_s1787" o:spid="_x0000_s1787" o:spt="20" style="position:absolute;left:235;top:120;height:0;width:804;" stroked="t" coordsize="21600,21600">
              <v:path arrowok="t"/>
              <v:fill focussize="0,0"/>
              <v:stroke weight="0.5pt" color="#000000"/>
              <v:imagedata o:title=""/>
              <o:lock v:ext="edit"/>
            </v:line>
            <v:shape id="_x0000_s1788" o:spid="_x0000_s1788" o:spt="75" type="#_x0000_t75" style="position:absolute;left:0;top:1152;height:272;width:277;" filled="f" stroked="f" coordsize="21600,21600">
              <v:path/>
              <v:fill on="f" focussize="0,0"/>
              <v:stroke on="f"/>
              <v:imagedata r:id="rId169" o:title=""/>
              <o:lock v:ext="edit" aspectratio="t"/>
            </v:shape>
            <v:line id="_x0000_s1789" o:spid="_x0000_s1789" o:spt="20" style="position:absolute;left:120;top:233;height:924;width:3;" stroked="t" coordsize="21600,21600">
              <v:path arrowok="t"/>
              <v:fill focussize="0,0"/>
              <v:stroke weight="0.5pt" color="#000000"/>
              <v:imagedata o:title=""/>
              <o:lock v:ext="edit"/>
            </v:line>
            <v:shape id="_x0000_s1790" o:spid="_x0000_s1790" o:spt="75" type="#_x0000_t75" style="position:absolute;left:1034;top:1152;height:272;width:277;" filled="f" stroked="f" coordsize="21600,21600">
              <v:path/>
              <v:fill on="f" focussize="0,0"/>
              <v:stroke on="f"/>
              <v:imagedata r:id="rId170" o:title=""/>
              <o:lock v:ext="edit" aspectratio="t"/>
            </v:shape>
            <v:shape id="_x0000_s1791" o:spid="_x0000_s1791" style="position:absolute;left:120;top:120;height:1625;width:1510;" filled="f" stroked="t" coordorigin="120,120" coordsize="1510,1625" path="m235,1270l1039,1270m1157,233l1157,1157m202,202l1075,1188m1272,120l1313,127,1354,148,1393,180,1432,224,1468,277,1502,340,1533,410,1560,486,1584,569,1603,656,1618,746,1627,838,1630,931,1626,1003,1615,1074,1597,1144,1572,1213,1542,1279,1506,1344,1464,1405,1419,1463,1369,1517,1315,1566,1259,1611,1199,1650,1137,1683,1074,1709,1009,1729,943,1741,876,1745,782,1741,689,1731,598,1714,512,1692,431,1664,356,1632,289,1597,232,1558,185,1517,150,1474,128,1430,120,1385e">
              <v:path arrowok="t"/>
              <v:fill on="f" focussize="0,0"/>
              <v:stroke weight="0.5pt" color="#000000"/>
              <v:imagedata o:title=""/>
              <o:lock v:ext="edit"/>
            </v:shape>
            <w10:wrap type="none"/>
            <w10:anchorlock/>
          </v:group>
        </w:pict>
      </w:r>
    </w:p>
    <w:p>
      <w:pPr>
        <w:pStyle w:val="7"/>
        <w:rPr>
          <w:rFonts w:hint="default" w:ascii="Times New Roman" w:hAnsi="Times New Roman" w:cs="Times New Roman"/>
          <w:sz w:val="28"/>
          <w:szCs w:val="28"/>
        </w:rPr>
      </w:pPr>
    </w:p>
    <w:p>
      <w:pPr>
        <w:spacing w:before="103"/>
        <w:ind w:left="2488" w:right="0" w:firstLine="0"/>
        <w:jc w:val="both"/>
        <w:rPr>
          <w:rFonts w:hint="default" w:ascii="Times New Roman" w:hAnsi="Times New Roman" w:cs="Times New Roman"/>
          <w:sz w:val="28"/>
          <w:szCs w:val="28"/>
        </w:rPr>
      </w:pPr>
      <w:r>
        <w:rPr>
          <w:rFonts w:hint="default" w:ascii="Times New Roman" w:hAnsi="Times New Roman" w:cs="Times New Roman"/>
          <w:i/>
          <w:w w:val="105"/>
          <w:sz w:val="28"/>
          <w:szCs w:val="28"/>
        </w:rPr>
        <w:t xml:space="preserve">Hình 5-5. Hai cách vẽ </w:t>
      </w:r>
      <w:r>
        <w:rPr>
          <w:rFonts w:hint="default" w:cs="Times New Roman"/>
          <w:i/>
          <w:w w:val="105"/>
          <w:sz w:val="28"/>
          <w:szCs w:val="28"/>
          <w:lang w:val="en-US"/>
        </w:rPr>
        <w:t>đ</w:t>
      </w:r>
      <w:r>
        <w:rPr>
          <w:rFonts w:hint="default" w:ascii="Times New Roman" w:hAnsi="Times New Roman" w:cs="Times New Roman"/>
          <w:i/>
          <w:w w:val="105"/>
          <w:sz w:val="28"/>
          <w:szCs w:val="28"/>
        </w:rPr>
        <w:t xml:space="preserve">ồ thị phẳng của </w:t>
      </w:r>
      <w:r>
        <w:rPr>
          <w:rFonts w:hint="default" w:ascii="Times New Roman" w:hAnsi="Times New Roman" w:cs="Times New Roman"/>
          <w:w w:val="105"/>
          <w:sz w:val="28"/>
          <w:szCs w:val="28"/>
        </w:rPr>
        <w:t>K</w:t>
      </w:r>
      <w:r>
        <w:rPr>
          <w:rFonts w:hint="default" w:ascii="Times New Roman" w:hAnsi="Times New Roman" w:cs="Times New Roman"/>
          <w:w w:val="105"/>
          <w:sz w:val="28"/>
          <w:szCs w:val="28"/>
          <w:vertAlign w:val="subscript"/>
        </w:rPr>
        <w:t>4</w:t>
      </w:r>
    </w:p>
    <w:p>
      <w:pPr>
        <w:spacing w:before="87"/>
        <w:ind w:left="305" w:right="0" w:firstLine="0"/>
        <w:jc w:val="both"/>
        <w:rPr>
          <w:rFonts w:hint="default" w:ascii="Times New Roman" w:hAnsi="Times New Roman" w:cs="Times New Roman"/>
          <w:sz w:val="28"/>
          <w:szCs w:val="28"/>
        </w:rPr>
      </w:pPr>
      <w:r>
        <w:rPr>
          <w:rFonts w:hint="default" w:cs="Times New Roman"/>
          <w:w w:val="110"/>
          <w:sz w:val="28"/>
          <w:szCs w:val="28"/>
          <w:lang w:val="en-US"/>
        </w:rPr>
        <w:t>Đ</w:t>
      </w:r>
      <w:r>
        <w:rPr>
          <w:rFonts w:hint="default" w:ascii="Times New Roman" w:hAnsi="Times New Roman" w:cs="Times New Roman"/>
          <w:w w:val="110"/>
          <w:sz w:val="28"/>
          <w:szCs w:val="28"/>
        </w:rPr>
        <w:t>ịnh lí 5-3 (</w:t>
      </w:r>
      <w:r>
        <w:rPr>
          <w:rFonts w:hint="default" w:cs="Times New Roman"/>
          <w:w w:val="110"/>
          <w:sz w:val="28"/>
          <w:szCs w:val="28"/>
          <w:lang w:val="en-US"/>
        </w:rPr>
        <w:t>Đ</w:t>
      </w:r>
      <w:r>
        <w:rPr>
          <w:rFonts w:hint="default" w:ascii="Times New Roman" w:hAnsi="Times New Roman" w:cs="Times New Roman"/>
          <w:w w:val="110"/>
          <w:sz w:val="28"/>
          <w:szCs w:val="28"/>
        </w:rPr>
        <w:t>ịnh lí Kuratowski)</w:t>
      </w:r>
    </w:p>
    <w:p>
      <w:pPr>
        <w:spacing w:before="81" w:line="271" w:lineRule="auto"/>
        <w:ind w:left="1075" w:right="296" w:firstLine="0"/>
        <w:jc w:val="both"/>
        <w:rPr>
          <w:rFonts w:hint="default" w:ascii="Times New Roman" w:hAnsi="Times New Roman" w:cs="Times New Roman"/>
          <w:i/>
          <w:sz w:val="28"/>
          <w:szCs w:val="28"/>
        </w:rPr>
      </w:pPr>
      <w:r>
        <w:rPr>
          <w:rFonts w:hint="default" w:ascii="Times New Roman" w:hAnsi="Times New Roman" w:cs="Times New Roman"/>
          <w:sz w:val="28"/>
          <w:szCs w:val="28"/>
        </w:rPr>
        <w:pict>
          <v:shape id="_x0000_s1792" o:spid="_x0000_s1792" style="position:absolute;left:0pt;margin-left:126.45pt;margin-top:4.3pt;height:34.6pt;width:5.9pt;mso-position-horizontal-relative:page;z-index:251694080;mso-width-relative:page;mso-height-relative:page;" fillcolor="#484848" filled="t" stroked="f" coordorigin="2530,87" coordsize="118,692" path="m2558,87l2530,87,2530,391,2530,778,2558,778,2558,391,2558,87xm2647,87l2587,87,2587,391,2587,778,2647,778,2647,391,2647,87xe">
            <v:path arrowok="t"/>
            <v:fill on="t" focussize="0,0"/>
            <v:stroke on="f"/>
            <v:imagedata o:title=""/>
            <o:lock v:ext="edit"/>
          </v:shape>
        </w:pict>
      </w:r>
      <w:r>
        <w:rPr>
          <w:rFonts w:hint="default" w:ascii="Times New Roman" w:hAnsi="Times New Roman" w:cs="Times New Roman"/>
          <w:i/>
          <w:sz w:val="28"/>
          <w:szCs w:val="28"/>
        </w:rPr>
        <w:t xml:space="preserve">Một </w:t>
      </w:r>
      <w:r>
        <w:rPr>
          <w:rFonts w:hint="default" w:cs="Times New Roman"/>
          <w:i/>
          <w:sz w:val="28"/>
          <w:szCs w:val="28"/>
          <w:lang w:val="en-US"/>
        </w:rPr>
        <w:t>đ</w:t>
      </w:r>
      <w:r>
        <w:rPr>
          <w:rFonts w:hint="default" w:ascii="Times New Roman" w:hAnsi="Times New Roman" w:cs="Times New Roman"/>
          <w:i/>
          <w:sz w:val="28"/>
          <w:szCs w:val="28"/>
        </w:rPr>
        <w:t xml:space="preserve">ồ thị vô hướng là </w:t>
      </w:r>
      <w:r>
        <w:rPr>
          <w:rFonts w:hint="default" w:cs="Times New Roman"/>
          <w:i/>
          <w:sz w:val="28"/>
          <w:szCs w:val="28"/>
          <w:lang w:val="en-US"/>
        </w:rPr>
        <w:t>đ</w:t>
      </w:r>
      <w:r>
        <w:rPr>
          <w:rFonts w:hint="default" w:ascii="Times New Roman" w:hAnsi="Times New Roman" w:cs="Times New Roman"/>
          <w:i/>
          <w:sz w:val="28"/>
          <w:szCs w:val="28"/>
        </w:rPr>
        <w:t xml:space="preserve">ồ thị phẳng nếu và chỉ nếu nó không chứa </w:t>
      </w:r>
      <w:r>
        <w:rPr>
          <w:rFonts w:hint="default" w:cs="Times New Roman"/>
          <w:i/>
          <w:sz w:val="28"/>
          <w:szCs w:val="28"/>
          <w:lang w:val="en-US"/>
        </w:rPr>
        <w:t>đ</w:t>
      </w:r>
      <w:r>
        <w:rPr>
          <w:rFonts w:hint="default" w:ascii="Times New Roman" w:hAnsi="Times New Roman" w:cs="Times New Roman"/>
          <w:i/>
          <w:sz w:val="28"/>
          <w:szCs w:val="28"/>
        </w:rPr>
        <w:t xml:space="preserve">ồ thị con </w:t>
      </w:r>
      <w:r>
        <w:rPr>
          <w:rFonts w:hint="default" w:cs="Times New Roman"/>
          <w:i/>
          <w:sz w:val="28"/>
          <w:szCs w:val="28"/>
          <w:lang w:val="en-US"/>
        </w:rPr>
        <w:t>đ</w:t>
      </w:r>
      <w:r>
        <w:rPr>
          <w:rFonts w:hint="default" w:ascii="Times New Roman" w:hAnsi="Times New Roman" w:cs="Times New Roman"/>
          <w:i/>
          <w:sz w:val="28"/>
          <w:szCs w:val="28"/>
        </w:rPr>
        <w:t xml:space="preserve">ẳng cấu với </w:t>
      </w:r>
      <w:r>
        <w:rPr>
          <w:rFonts w:hint="default" w:ascii="Times New Roman" w:hAnsi="Times New Roman" w:cs="Times New Roman"/>
          <w:sz w:val="28"/>
          <w:szCs w:val="28"/>
        </w:rPr>
        <w:t>K</w:t>
      </w:r>
      <w:r>
        <w:rPr>
          <w:rFonts w:hint="default" w:ascii="Times New Roman" w:hAnsi="Times New Roman" w:cs="Times New Roman"/>
          <w:sz w:val="28"/>
          <w:szCs w:val="28"/>
          <w:vertAlign w:val="subscript"/>
        </w:rPr>
        <w:t>3,3</w:t>
      </w:r>
      <w:r>
        <w:rPr>
          <w:rFonts w:hint="default" w:ascii="Times New Roman" w:hAnsi="Times New Roman" w:cs="Times New Roman"/>
          <w:sz w:val="28"/>
          <w:szCs w:val="28"/>
          <w:vertAlign w:val="baseline"/>
        </w:rPr>
        <w:t xml:space="preserve"> </w:t>
      </w:r>
      <w:r>
        <w:rPr>
          <w:rFonts w:hint="default" w:ascii="Times New Roman" w:hAnsi="Times New Roman" w:cs="Times New Roman"/>
          <w:i/>
          <w:sz w:val="28"/>
          <w:szCs w:val="28"/>
          <w:vertAlign w:val="baseline"/>
        </w:rPr>
        <w:t xml:space="preserve">hoặc </w:t>
      </w:r>
      <w:r>
        <w:rPr>
          <w:rFonts w:hint="default" w:ascii="Times New Roman" w:hAnsi="Times New Roman" w:cs="Times New Roman"/>
          <w:sz w:val="28"/>
          <w:szCs w:val="28"/>
          <w:vertAlign w:val="baseline"/>
        </w:rPr>
        <w:t>K</w:t>
      </w:r>
      <w:r>
        <w:rPr>
          <w:rFonts w:hint="default" w:ascii="Times New Roman" w:hAnsi="Times New Roman" w:cs="Times New Roman"/>
          <w:sz w:val="28"/>
          <w:szCs w:val="28"/>
          <w:vertAlign w:val="subscript"/>
        </w:rPr>
        <w:t>5</w:t>
      </w:r>
      <w:r>
        <w:rPr>
          <w:rFonts w:hint="default" w:ascii="Times New Roman" w:hAnsi="Times New Roman" w:cs="Times New Roman"/>
          <w:i/>
          <w:sz w:val="28"/>
          <w:szCs w:val="28"/>
          <w:vertAlign w:val="baseline"/>
        </w:rPr>
        <w:t>.</w:t>
      </w:r>
    </w:p>
    <w:p>
      <w:pPr>
        <w:spacing w:before="131"/>
        <w:ind w:left="304" w:right="0" w:firstLine="0"/>
        <w:jc w:val="both"/>
        <w:rPr>
          <w:rFonts w:hint="default" w:ascii="Times New Roman" w:hAnsi="Times New Roman" w:cs="Times New Roman"/>
          <w:sz w:val="28"/>
          <w:szCs w:val="28"/>
        </w:rPr>
      </w:pPr>
      <w:r>
        <w:rPr>
          <w:rFonts w:hint="default" w:cs="Times New Roman"/>
          <w:w w:val="110"/>
          <w:sz w:val="28"/>
          <w:szCs w:val="28"/>
          <w:lang w:val="en-US"/>
        </w:rPr>
        <w:t>Đ</w:t>
      </w:r>
      <w:r>
        <w:rPr>
          <w:rFonts w:hint="default" w:ascii="Times New Roman" w:hAnsi="Times New Roman" w:cs="Times New Roman"/>
          <w:w w:val="110"/>
          <w:sz w:val="28"/>
          <w:szCs w:val="28"/>
        </w:rPr>
        <w:t>ịnh lí 5-4 (Công thức Euler)</w:t>
      </w:r>
    </w:p>
    <w:p>
      <w:pPr>
        <w:spacing w:before="84" w:line="266" w:lineRule="auto"/>
        <w:ind w:left="1075" w:right="293" w:firstLine="0"/>
        <w:jc w:val="both"/>
        <w:rPr>
          <w:rFonts w:hint="default" w:ascii="Times New Roman" w:hAnsi="Times New Roman" w:cs="Times New Roman"/>
          <w:i/>
          <w:sz w:val="28"/>
          <w:szCs w:val="28"/>
        </w:rPr>
      </w:pPr>
      <w:r>
        <w:rPr>
          <w:rFonts w:hint="default" w:ascii="Times New Roman" w:hAnsi="Times New Roman" w:cs="Times New Roman"/>
          <w:sz w:val="28"/>
          <w:szCs w:val="28"/>
        </w:rPr>
        <w:pict>
          <v:shape id="_x0000_s1793" o:spid="_x0000_s1793" style="position:absolute;left:0pt;margin-left:126.45pt;margin-top:4.45pt;height:49.1pt;width:5.9pt;mso-position-horizontal-relative:page;z-index:251694080;mso-width-relative:page;mso-height-relative:page;" fillcolor="#484848" filled="t" stroked="f" coordorigin="2530,90" coordsize="118,982" path="m2558,90l2530,90,2530,392,2530,702,2530,1071,2558,1071,2558,702,2558,392,2558,90xm2647,90l2587,90,2587,392,2587,702,2587,1071,2647,1071,2647,702,2647,392,2647,90xe">
            <v:path arrowok="t"/>
            <v:fill on="t" focussize="0,0"/>
            <v:stroke on="f"/>
            <v:imagedata o:title=""/>
            <o:lock v:ext="edit"/>
          </v:shape>
        </w:pict>
      </w:r>
      <w:r>
        <w:rPr>
          <w:rFonts w:hint="default" w:ascii="Times New Roman" w:hAnsi="Times New Roman" w:cs="Times New Roman"/>
          <w:i/>
          <w:sz w:val="28"/>
          <w:szCs w:val="28"/>
        </w:rPr>
        <w:t xml:space="preserve">Nếu một </w:t>
      </w:r>
      <w:r>
        <w:rPr>
          <w:rFonts w:hint="default" w:cs="Times New Roman"/>
          <w:i/>
          <w:sz w:val="28"/>
          <w:szCs w:val="28"/>
          <w:lang w:val="en-US"/>
        </w:rPr>
        <w:t>đ</w:t>
      </w:r>
      <w:r>
        <w:rPr>
          <w:rFonts w:hint="default" w:ascii="Times New Roman" w:hAnsi="Times New Roman" w:cs="Times New Roman"/>
          <w:i/>
          <w:sz w:val="28"/>
          <w:szCs w:val="28"/>
        </w:rPr>
        <w:t xml:space="preserve">ồ thị vô hướng liên thông là </w:t>
      </w:r>
      <w:r>
        <w:rPr>
          <w:rFonts w:hint="default" w:cs="Times New Roman"/>
          <w:i/>
          <w:sz w:val="28"/>
          <w:szCs w:val="28"/>
          <w:lang w:val="en-US"/>
        </w:rPr>
        <w:t>đ</w:t>
      </w:r>
      <w:r>
        <w:rPr>
          <w:rFonts w:hint="default" w:ascii="Times New Roman" w:hAnsi="Times New Roman" w:cs="Times New Roman"/>
          <w:i/>
          <w:sz w:val="28"/>
          <w:szCs w:val="28"/>
        </w:rPr>
        <w:t xml:space="preserve">ồ thị phẳng và biểu diễn phẳng của </w:t>
      </w:r>
      <w:r>
        <w:rPr>
          <w:rFonts w:hint="default" w:cs="Times New Roman"/>
          <w:i/>
          <w:sz w:val="28"/>
          <w:szCs w:val="28"/>
          <w:lang w:val="en-US"/>
        </w:rPr>
        <w:t>đ</w:t>
      </w:r>
      <w:r>
        <w:rPr>
          <w:rFonts w:hint="default" w:ascii="Times New Roman" w:hAnsi="Times New Roman" w:cs="Times New Roman"/>
          <w:i/>
          <w:sz w:val="28"/>
          <w:szCs w:val="28"/>
        </w:rPr>
        <w:t xml:space="preserve">ồ thị </w:t>
      </w:r>
      <w:r>
        <w:rPr>
          <w:rFonts w:hint="default" w:cs="Times New Roman"/>
          <w:i/>
          <w:sz w:val="28"/>
          <w:szCs w:val="28"/>
          <w:lang w:val="en-US"/>
        </w:rPr>
        <w:t>đ</w:t>
      </w:r>
      <w:r>
        <w:rPr>
          <w:rFonts w:hint="default" w:ascii="Times New Roman" w:hAnsi="Times New Roman" w:cs="Times New Roman"/>
          <w:i/>
          <w:sz w:val="28"/>
          <w:szCs w:val="28"/>
        </w:rPr>
        <w:t xml:space="preserve">ó gồm </w:t>
      </w:r>
      <w:r>
        <w:rPr>
          <w:rFonts w:hint="default" w:ascii="Times New Roman" w:hAnsi="Times New Roman" w:cs="Times New Roman"/>
          <w:sz w:val="28"/>
          <w:szCs w:val="28"/>
        </w:rPr>
        <w:t xml:space="preserve">v  </w:t>
      </w:r>
      <w:r>
        <w:rPr>
          <w:rFonts w:hint="default" w:cs="Times New Roman"/>
          <w:i/>
          <w:sz w:val="28"/>
          <w:szCs w:val="28"/>
          <w:lang w:val="en-US"/>
        </w:rPr>
        <w:t>đ</w:t>
      </w:r>
      <w:r>
        <w:rPr>
          <w:rFonts w:hint="default" w:ascii="Times New Roman" w:hAnsi="Times New Roman" w:cs="Times New Roman"/>
          <w:i/>
          <w:sz w:val="28"/>
          <w:szCs w:val="28"/>
        </w:rPr>
        <w:t xml:space="preserve">ỉnh và </w:t>
      </w:r>
      <w:r>
        <w:rPr>
          <w:rFonts w:hint="default" w:ascii="Times New Roman" w:hAnsi="Times New Roman" w:cs="Times New Roman"/>
          <w:sz w:val="28"/>
          <w:szCs w:val="28"/>
        </w:rPr>
        <w:t xml:space="preserve">e  </w:t>
      </w:r>
      <w:r>
        <w:rPr>
          <w:rFonts w:hint="default" w:ascii="Times New Roman" w:hAnsi="Times New Roman" w:cs="Times New Roman"/>
          <w:i/>
          <w:sz w:val="28"/>
          <w:szCs w:val="28"/>
        </w:rPr>
        <w:t xml:space="preserve">cạnh chia mặt phẳng thành </w:t>
      </w:r>
      <w:r>
        <w:rPr>
          <w:rFonts w:hint="default" w:ascii="Times New Roman" w:hAnsi="Times New Roman" w:cs="Times New Roman"/>
          <w:sz w:val="28"/>
          <w:szCs w:val="28"/>
        </w:rPr>
        <w:t xml:space="preserve">ƒ  </w:t>
      </w:r>
      <w:r>
        <w:rPr>
          <w:rFonts w:hint="default" w:ascii="Times New Roman" w:hAnsi="Times New Roman" w:cs="Times New Roman"/>
          <w:i/>
          <w:sz w:val="28"/>
          <w:szCs w:val="28"/>
        </w:rPr>
        <w:t xml:space="preserve">phần thì     </w:t>
      </w:r>
      <w:r>
        <w:rPr>
          <w:rFonts w:hint="default" w:ascii="Times New Roman" w:hAnsi="Times New Roman" w:cs="Times New Roman"/>
          <w:sz w:val="28"/>
          <w:szCs w:val="28"/>
        </w:rPr>
        <w:t>v — e + ƒ =</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2</w:t>
      </w:r>
      <w:r>
        <w:rPr>
          <w:rFonts w:hint="default" w:ascii="Times New Roman" w:hAnsi="Times New Roman" w:cs="Times New Roman"/>
          <w:i/>
          <w:sz w:val="28"/>
          <w:szCs w:val="28"/>
        </w:rPr>
        <w:t>.</w:t>
      </w:r>
    </w:p>
    <w:p>
      <w:pPr>
        <w:spacing w:before="126"/>
        <w:ind w:left="304" w:right="0" w:firstLine="0"/>
        <w:jc w:val="both"/>
        <w:rPr>
          <w:rFonts w:hint="default" w:ascii="Times New Roman" w:hAnsi="Times New Roman" w:cs="Times New Roman"/>
          <w:sz w:val="28"/>
          <w:szCs w:val="28"/>
        </w:rPr>
      </w:pPr>
      <w:r>
        <w:rPr>
          <w:rFonts w:hint="default" w:cs="Times New Roman"/>
          <w:w w:val="110"/>
          <w:sz w:val="28"/>
          <w:szCs w:val="28"/>
          <w:lang w:val="en-US"/>
        </w:rPr>
        <w:t>Đ</w:t>
      </w:r>
      <w:r>
        <w:rPr>
          <w:rFonts w:hint="default" w:ascii="Times New Roman" w:hAnsi="Times New Roman" w:cs="Times New Roman"/>
          <w:w w:val="110"/>
          <w:sz w:val="28"/>
          <w:szCs w:val="28"/>
        </w:rPr>
        <w:t>ịnh lí 5-5</w:t>
      </w:r>
    </w:p>
    <w:p>
      <w:pPr>
        <w:spacing w:before="78"/>
        <w:ind w:left="1075" w:right="0" w:firstLine="0"/>
        <w:jc w:val="both"/>
        <w:rPr>
          <w:rFonts w:hint="default" w:ascii="Times New Roman" w:hAnsi="Times New Roman" w:cs="Times New Roman"/>
          <w:i/>
          <w:sz w:val="28"/>
          <w:szCs w:val="28"/>
        </w:rPr>
      </w:pPr>
      <w:r>
        <w:rPr>
          <w:rFonts w:hint="default" w:ascii="Times New Roman" w:hAnsi="Times New Roman" w:cs="Times New Roman"/>
          <w:sz w:val="28"/>
          <w:szCs w:val="28"/>
        </w:rPr>
        <w:pict>
          <v:shape id="_x0000_s1794" o:spid="_x0000_s1794" style="position:absolute;left:0pt;margin-left:126.45pt;margin-top:4.35pt;height:52.45pt;width:5.9pt;mso-position-horizontal-relative:page;z-index:251695104;mso-width-relative:page;mso-height-relative:page;" fillcolor="#484848" filled="t" stroked="f" coordorigin="2530,87" coordsize="118,1049" path="m2558,87l2530,87,2530,397,2530,766,2530,1136,2558,1136,2558,766,2558,397,2558,87xm2647,87l2587,87,2587,397,2587,766,2587,1136,2647,1136,2647,766,2647,397,2647,87xe">
            <v:path arrowok="t"/>
            <v:fill on="t" focussize="0,0"/>
            <v:stroke on="f"/>
            <v:imagedata o:title=""/>
            <o:lock v:ext="edit"/>
          </v:shape>
        </w:pict>
      </w:r>
      <w:r>
        <w:rPr>
          <w:rFonts w:hint="default" w:ascii="Times New Roman" w:hAnsi="Times New Roman" w:cs="Times New Roman"/>
          <w:i/>
          <w:sz w:val="28"/>
          <w:szCs w:val="28"/>
        </w:rPr>
        <w:t xml:space="preserve">Nếu </w:t>
      </w:r>
      <w:r>
        <w:rPr>
          <w:rFonts w:hint="default" w:cs="Times New Roman"/>
          <w:i/>
          <w:sz w:val="28"/>
          <w:szCs w:val="28"/>
          <w:lang w:val="en-US"/>
        </w:rPr>
        <w:t>đ</w:t>
      </w:r>
      <w:r>
        <w:rPr>
          <w:rFonts w:hint="default" w:ascii="Times New Roman" w:hAnsi="Times New Roman" w:cs="Times New Roman"/>
          <w:i/>
          <w:sz w:val="28"/>
          <w:szCs w:val="28"/>
        </w:rPr>
        <w:t xml:space="preserve">ơn </w:t>
      </w:r>
      <w:r>
        <w:rPr>
          <w:rFonts w:hint="default" w:cs="Times New Roman"/>
          <w:i/>
          <w:sz w:val="28"/>
          <w:szCs w:val="28"/>
          <w:lang w:val="en-US"/>
        </w:rPr>
        <w:t>đ</w:t>
      </w:r>
      <w:r>
        <w:rPr>
          <w:rFonts w:hint="default" w:ascii="Times New Roman" w:hAnsi="Times New Roman" w:cs="Times New Roman"/>
          <w:i/>
          <w:sz w:val="28"/>
          <w:szCs w:val="28"/>
        </w:rPr>
        <w:t xml:space="preserve">ồ thị vô hướng </w:t>
      </w:r>
      <w:r>
        <w:rPr>
          <w:rFonts w:hint="default" w:ascii="Times New Roman" w:hAnsi="Times New Roman" w:cs="Times New Roman"/>
          <w:sz w:val="28"/>
          <w:szCs w:val="28"/>
        </w:rPr>
        <w:t xml:space="preserve">G = </w:t>
      </w:r>
      <w:r>
        <w:rPr>
          <w:rFonts w:hint="default" w:ascii="Times New Roman" w:hAnsi="Times New Roman" w:cs="Times New Roman"/>
          <w:position w:val="1"/>
          <w:sz w:val="28"/>
          <w:szCs w:val="28"/>
        </w:rPr>
        <w:t>(</w:t>
      </w:r>
      <w:r>
        <w:rPr>
          <w:rFonts w:hint="default" w:ascii="Times New Roman" w:hAnsi="Times New Roman" w:cs="Times New Roman"/>
          <w:sz w:val="28"/>
          <w:szCs w:val="28"/>
        </w:rPr>
        <w:t>V, E</w:t>
      </w:r>
      <w:r>
        <w:rPr>
          <w:rFonts w:hint="default" w:ascii="Times New Roman" w:hAnsi="Times New Roman" w:cs="Times New Roman"/>
          <w:position w:val="1"/>
          <w:sz w:val="28"/>
          <w:szCs w:val="28"/>
        </w:rPr>
        <w:t xml:space="preserve">) </w:t>
      </w:r>
      <w:r>
        <w:rPr>
          <w:rFonts w:hint="default" w:ascii="Times New Roman" w:hAnsi="Times New Roman" w:cs="Times New Roman"/>
          <w:i/>
          <w:sz w:val="28"/>
          <w:szCs w:val="28"/>
        </w:rPr>
        <w:t xml:space="preserve">là </w:t>
      </w:r>
      <w:r>
        <w:rPr>
          <w:rFonts w:hint="default" w:cs="Times New Roman"/>
          <w:i/>
          <w:sz w:val="28"/>
          <w:szCs w:val="28"/>
          <w:lang w:val="en-US"/>
        </w:rPr>
        <w:t>đ</w:t>
      </w:r>
      <w:r>
        <w:rPr>
          <w:rFonts w:hint="default" w:ascii="Times New Roman" w:hAnsi="Times New Roman" w:cs="Times New Roman"/>
          <w:i/>
          <w:sz w:val="28"/>
          <w:szCs w:val="28"/>
        </w:rPr>
        <w:t xml:space="preserve">ồ thị phẳng có ít nhất 3 </w:t>
      </w:r>
      <w:r>
        <w:rPr>
          <w:rFonts w:hint="default" w:cs="Times New Roman"/>
          <w:i/>
          <w:sz w:val="28"/>
          <w:szCs w:val="28"/>
          <w:lang w:val="en-US"/>
        </w:rPr>
        <w:t>đ</w:t>
      </w:r>
      <w:r>
        <w:rPr>
          <w:rFonts w:hint="default" w:ascii="Times New Roman" w:hAnsi="Times New Roman" w:cs="Times New Roman"/>
          <w:i/>
          <w:sz w:val="28"/>
          <w:szCs w:val="28"/>
        </w:rPr>
        <w:t>ỉnh thì</w:t>
      </w:r>
    </w:p>
    <w:p>
      <w:pPr>
        <w:spacing w:before="27"/>
        <w:ind w:left="1075" w:right="0" w:firstLine="0"/>
        <w:jc w:val="both"/>
        <w:rPr>
          <w:rFonts w:hint="default" w:ascii="Times New Roman" w:hAnsi="Times New Roman" w:cs="Times New Roman"/>
          <w:i/>
          <w:sz w:val="28"/>
          <w:szCs w:val="28"/>
        </w:rPr>
      </w:pPr>
      <w:r>
        <w:rPr>
          <w:rFonts w:hint="default" w:ascii="Times New Roman" w:hAnsi="Times New Roman" w:cs="Times New Roman"/>
          <w:position w:val="1"/>
          <w:sz w:val="28"/>
          <w:szCs w:val="28"/>
        </w:rPr>
        <w:t>|</w:t>
      </w:r>
      <w:r>
        <w:rPr>
          <w:rFonts w:hint="default" w:ascii="Times New Roman" w:hAnsi="Times New Roman" w:cs="Times New Roman"/>
          <w:sz w:val="28"/>
          <w:szCs w:val="28"/>
        </w:rPr>
        <w:t>E</w:t>
      </w:r>
      <w:r>
        <w:rPr>
          <w:rFonts w:hint="default" w:ascii="Times New Roman" w:hAnsi="Times New Roman" w:cs="Times New Roman"/>
          <w:position w:val="1"/>
          <w:sz w:val="28"/>
          <w:szCs w:val="28"/>
        </w:rPr>
        <w:t xml:space="preserve">| </w:t>
      </w:r>
      <w:r>
        <w:rPr>
          <w:rFonts w:hint="default" w:ascii="Times New Roman" w:hAnsi="Times New Roman" w:cs="Times New Roman"/>
          <w:sz w:val="28"/>
          <w:szCs w:val="28"/>
        </w:rPr>
        <w:t>≤ 3</w:t>
      </w:r>
      <w:r>
        <w:rPr>
          <w:rFonts w:hint="default" w:ascii="Times New Roman" w:hAnsi="Times New Roman" w:cs="Times New Roman"/>
          <w:position w:val="1"/>
          <w:sz w:val="28"/>
          <w:szCs w:val="28"/>
        </w:rPr>
        <w:t>|</w:t>
      </w:r>
      <w:r>
        <w:rPr>
          <w:rFonts w:hint="default" w:ascii="Times New Roman" w:hAnsi="Times New Roman" w:cs="Times New Roman"/>
          <w:sz w:val="28"/>
          <w:szCs w:val="28"/>
        </w:rPr>
        <w:t>V</w:t>
      </w:r>
      <w:r>
        <w:rPr>
          <w:rFonts w:hint="default" w:ascii="Times New Roman" w:hAnsi="Times New Roman" w:cs="Times New Roman"/>
          <w:position w:val="1"/>
          <w:sz w:val="28"/>
          <w:szCs w:val="28"/>
        </w:rPr>
        <w:t xml:space="preserve">| </w:t>
      </w:r>
      <w:r>
        <w:rPr>
          <w:rFonts w:hint="default" w:ascii="Times New Roman" w:hAnsi="Times New Roman" w:cs="Times New Roman"/>
          <w:sz w:val="28"/>
          <w:szCs w:val="28"/>
        </w:rPr>
        <w:t>— 6</w:t>
      </w:r>
      <w:r>
        <w:rPr>
          <w:rFonts w:hint="default" w:ascii="Times New Roman" w:hAnsi="Times New Roman" w:cs="Times New Roman"/>
          <w:i/>
          <w:sz w:val="28"/>
          <w:szCs w:val="28"/>
        </w:rPr>
        <w:t xml:space="preserve">. Ngoài ra nếu </w:t>
      </w:r>
      <w:r>
        <w:rPr>
          <w:rFonts w:hint="default" w:ascii="Times New Roman" w:hAnsi="Times New Roman" w:cs="Times New Roman"/>
          <w:sz w:val="28"/>
          <w:szCs w:val="28"/>
        </w:rPr>
        <w:t xml:space="preserve">G </w:t>
      </w:r>
      <w:r>
        <w:rPr>
          <w:rFonts w:hint="default" w:ascii="Times New Roman" w:hAnsi="Times New Roman" w:cs="Times New Roman"/>
          <w:i/>
          <w:sz w:val="28"/>
          <w:szCs w:val="28"/>
        </w:rPr>
        <w:t xml:space="preserve">không có chu trình </w:t>
      </w:r>
      <w:r>
        <w:rPr>
          <w:rFonts w:hint="default" w:cs="Times New Roman"/>
          <w:i/>
          <w:sz w:val="28"/>
          <w:szCs w:val="28"/>
          <w:lang w:val="en-US"/>
        </w:rPr>
        <w:t>đ</w:t>
      </w:r>
      <w:r>
        <w:rPr>
          <w:rFonts w:hint="default" w:ascii="Times New Roman" w:hAnsi="Times New Roman" w:cs="Times New Roman"/>
          <w:i/>
          <w:sz w:val="28"/>
          <w:szCs w:val="28"/>
        </w:rPr>
        <w:t>ộ dài 3 thì</w:t>
      </w:r>
    </w:p>
    <w:p>
      <w:pPr>
        <w:pStyle w:val="7"/>
        <w:spacing w:before="87"/>
        <w:ind w:left="1080" w:right="304"/>
        <w:jc w:val="center"/>
        <w:rPr>
          <w:rFonts w:hint="default" w:ascii="Times New Roman" w:hAnsi="Times New Roman" w:cs="Times New Roman"/>
          <w:i/>
          <w:sz w:val="28"/>
          <w:szCs w:val="28"/>
        </w:rPr>
      </w:pPr>
      <w:r>
        <w:rPr>
          <w:rFonts w:hint="default" w:ascii="Times New Roman" w:hAnsi="Times New Roman" w:cs="Times New Roman"/>
          <w:position w:val="1"/>
          <w:sz w:val="28"/>
          <w:szCs w:val="28"/>
        </w:rPr>
        <w:t>|</w:t>
      </w:r>
      <w:r>
        <w:rPr>
          <w:rFonts w:hint="default" w:ascii="Times New Roman" w:hAnsi="Times New Roman" w:cs="Times New Roman"/>
          <w:sz w:val="28"/>
          <w:szCs w:val="28"/>
        </w:rPr>
        <w:t>E</w:t>
      </w:r>
      <w:r>
        <w:rPr>
          <w:rFonts w:hint="default" w:ascii="Times New Roman" w:hAnsi="Times New Roman" w:cs="Times New Roman"/>
          <w:position w:val="1"/>
          <w:sz w:val="28"/>
          <w:szCs w:val="28"/>
        </w:rPr>
        <w:t xml:space="preserve">| </w:t>
      </w:r>
      <w:r>
        <w:rPr>
          <w:rFonts w:hint="default" w:ascii="Times New Roman" w:hAnsi="Times New Roman" w:cs="Times New Roman"/>
          <w:sz w:val="28"/>
          <w:szCs w:val="28"/>
        </w:rPr>
        <w:t>≤ 2</w:t>
      </w:r>
      <w:r>
        <w:rPr>
          <w:rFonts w:hint="default" w:ascii="Times New Roman" w:hAnsi="Times New Roman" w:cs="Times New Roman"/>
          <w:position w:val="1"/>
          <w:sz w:val="28"/>
          <w:szCs w:val="28"/>
        </w:rPr>
        <w:t>|</w:t>
      </w:r>
      <w:r>
        <w:rPr>
          <w:rFonts w:hint="default" w:ascii="Times New Roman" w:hAnsi="Times New Roman" w:cs="Times New Roman"/>
          <w:sz w:val="28"/>
          <w:szCs w:val="28"/>
        </w:rPr>
        <w:t>V</w:t>
      </w:r>
      <w:r>
        <w:rPr>
          <w:rFonts w:hint="default" w:ascii="Times New Roman" w:hAnsi="Times New Roman" w:cs="Times New Roman"/>
          <w:position w:val="1"/>
          <w:sz w:val="28"/>
          <w:szCs w:val="28"/>
        </w:rPr>
        <w:t xml:space="preserve">| </w:t>
      </w:r>
      <w:r>
        <w:rPr>
          <w:rFonts w:hint="default" w:ascii="Times New Roman" w:hAnsi="Times New Roman" w:cs="Times New Roman"/>
          <w:sz w:val="28"/>
          <w:szCs w:val="28"/>
        </w:rPr>
        <w:t>— 4</w:t>
      </w:r>
      <w:r>
        <w:rPr>
          <w:rFonts w:hint="default" w:ascii="Times New Roman" w:hAnsi="Times New Roman" w:cs="Times New Roman"/>
          <w:i/>
          <w:sz w:val="28"/>
          <w:szCs w:val="28"/>
        </w:rPr>
        <w:t>.</w:t>
      </w:r>
    </w:p>
    <w:p>
      <w:pPr>
        <w:pStyle w:val="7"/>
        <w:spacing w:before="90"/>
        <w:ind w:left="304"/>
        <w:jc w:val="both"/>
        <w:rPr>
          <w:rFonts w:hint="default" w:ascii="Times New Roman" w:hAnsi="Times New Roman" w:cs="Times New Roman"/>
          <w:sz w:val="28"/>
          <w:szCs w:val="28"/>
        </w:rPr>
      </w:pPr>
      <w:r>
        <w:rPr>
          <w:rFonts w:hint="default" w:cs="Times New Roman"/>
          <w:sz w:val="28"/>
          <w:szCs w:val="28"/>
          <w:lang w:val="en-US"/>
        </w:rPr>
        <w:t>Đ</w:t>
      </w:r>
      <w:r>
        <w:rPr>
          <w:rFonts w:hint="default" w:ascii="Times New Roman" w:hAnsi="Times New Roman" w:cs="Times New Roman"/>
          <w:sz w:val="28"/>
          <w:szCs w:val="28"/>
        </w:rPr>
        <w:t xml:space="preserve">ịnh lí 5-5 chỉ ra rằng số cạnh của </w:t>
      </w:r>
      <w:r>
        <w:rPr>
          <w:rFonts w:hint="default" w:cs="Times New Roman"/>
          <w:sz w:val="28"/>
          <w:szCs w:val="28"/>
          <w:lang w:val="en-US"/>
        </w:rPr>
        <w:t>đ</w:t>
      </w:r>
      <w:r>
        <w:rPr>
          <w:rFonts w:hint="default" w:ascii="Times New Roman" w:hAnsi="Times New Roman" w:cs="Times New Roman"/>
          <w:sz w:val="28"/>
          <w:szCs w:val="28"/>
        </w:rPr>
        <w:t xml:space="preserve">ơn </w:t>
      </w:r>
      <w:r>
        <w:rPr>
          <w:rFonts w:hint="default" w:cs="Times New Roman"/>
          <w:sz w:val="28"/>
          <w:szCs w:val="28"/>
          <w:lang w:val="en-US"/>
        </w:rPr>
        <w:t>đ</w:t>
      </w:r>
      <w:r>
        <w:rPr>
          <w:rFonts w:hint="default" w:ascii="Times New Roman" w:hAnsi="Times New Roman" w:cs="Times New Roman"/>
          <w:sz w:val="28"/>
          <w:szCs w:val="28"/>
        </w:rPr>
        <w:t xml:space="preserve">ồ thị phẳng là một </w:t>
      </w:r>
      <w:r>
        <w:rPr>
          <w:rFonts w:hint="default" w:cs="Times New Roman"/>
          <w:sz w:val="28"/>
          <w:szCs w:val="28"/>
          <w:lang w:val="en-US"/>
        </w:rPr>
        <w:t>đ</w:t>
      </w:r>
      <w:r>
        <w:rPr>
          <w:rFonts w:hint="default" w:ascii="Times New Roman" w:hAnsi="Times New Roman" w:cs="Times New Roman"/>
          <w:sz w:val="28"/>
          <w:szCs w:val="28"/>
        </w:rPr>
        <w:t>ại lượng</w:t>
      </w:r>
    </w:p>
    <w:p>
      <w:pPr>
        <w:pStyle w:val="7"/>
        <w:spacing w:before="25" w:line="264" w:lineRule="auto"/>
        <w:ind w:left="304" w:right="299"/>
        <w:jc w:val="both"/>
        <w:rPr>
          <w:rFonts w:hint="default" w:ascii="Times New Roman" w:hAnsi="Times New Roman" w:cs="Times New Roman"/>
          <w:sz w:val="28"/>
          <w:szCs w:val="28"/>
        </w:rPr>
      </w:pPr>
      <w:r>
        <w:rPr>
          <w:rFonts w:hint="default" w:ascii="Times New Roman" w:hAnsi="Times New Roman" w:cs="Times New Roman"/>
          <w:position w:val="1"/>
          <w:sz w:val="28"/>
          <w:szCs w:val="28"/>
        </w:rPr>
        <w:t>|</w:t>
      </w:r>
      <w:r>
        <w:rPr>
          <w:rFonts w:hint="default" w:ascii="Times New Roman" w:hAnsi="Times New Roman" w:cs="Times New Roman"/>
          <w:sz w:val="28"/>
          <w:szCs w:val="28"/>
        </w:rPr>
        <w:t>E</w:t>
      </w:r>
      <w:r>
        <w:rPr>
          <w:rFonts w:hint="default" w:ascii="Times New Roman" w:hAnsi="Times New Roman" w:cs="Times New Roman"/>
          <w:position w:val="1"/>
          <w:sz w:val="28"/>
          <w:szCs w:val="28"/>
        </w:rPr>
        <w:t xml:space="preserve">| </w:t>
      </w:r>
      <w:r>
        <w:rPr>
          <w:rFonts w:hint="default" w:ascii="Times New Roman" w:hAnsi="Times New Roman" w:cs="Times New Roman"/>
          <w:sz w:val="28"/>
          <w:szCs w:val="28"/>
        </w:rPr>
        <w:t>= Ο</w:t>
      </w:r>
      <w:r>
        <w:rPr>
          <w:rFonts w:hint="default" w:ascii="Times New Roman" w:hAnsi="Times New Roman" w:cs="Times New Roman"/>
          <w:position w:val="1"/>
          <w:sz w:val="28"/>
          <w:szCs w:val="28"/>
        </w:rPr>
        <w:t>(|</w:t>
      </w:r>
      <w:r>
        <w:rPr>
          <w:rFonts w:hint="default" w:ascii="Times New Roman" w:hAnsi="Times New Roman" w:cs="Times New Roman"/>
          <w:sz w:val="28"/>
          <w:szCs w:val="28"/>
        </w:rPr>
        <w:t>V</w:t>
      </w:r>
      <w:r>
        <w:rPr>
          <w:rFonts w:hint="default" w:ascii="Times New Roman" w:hAnsi="Times New Roman" w:cs="Times New Roman"/>
          <w:position w:val="1"/>
          <w:sz w:val="28"/>
          <w:szCs w:val="28"/>
        </w:rPr>
        <w:t xml:space="preserve">|) </w:t>
      </w:r>
      <w:r>
        <w:rPr>
          <w:rFonts w:hint="default" w:cs="Times New Roman"/>
          <w:sz w:val="28"/>
          <w:szCs w:val="28"/>
          <w:lang w:val="en-US"/>
        </w:rPr>
        <w:t>đ</w:t>
      </w:r>
      <w:r>
        <w:rPr>
          <w:rFonts w:hint="default" w:ascii="Times New Roman" w:hAnsi="Times New Roman" w:cs="Times New Roman"/>
          <w:sz w:val="28"/>
          <w:szCs w:val="28"/>
        </w:rPr>
        <w:t xml:space="preserve">iều này rất hữu ích </w:t>
      </w:r>
      <w:r>
        <w:rPr>
          <w:rFonts w:hint="default" w:cs="Times New Roman"/>
          <w:sz w:val="28"/>
          <w:szCs w:val="28"/>
          <w:lang w:val="en-US"/>
        </w:rPr>
        <w:t>đ</w:t>
      </w:r>
      <w:r>
        <w:rPr>
          <w:rFonts w:hint="default" w:ascii="Times New Roman" w:hAnsi="Times New Roman" w:cs="Times New Roman"/>
          <w:sz w:val="28"/>
          <w:szCs w:val="28"/>
        </w:rPr>
        <w:t xml:space="preserve">ối với nhiều thuật toán trên </w:t>
      </w:r>
      <w:r>
        <w:rPr>
          <w:rFonts w:hint="default" w:cs="Times New Roman"/>
          <w:sz w:val="28"/>
          <w:szCs w:val="28"/>
          <w:lang w:val="en-US"/>
        </w:rPr>
        <w:t>đ</w:t>
      </w:r>
      <w:r>
        <w:rPr>
          <w:rFonts w:hint="default" w:ascii="Times New Roman" w:hAnsi="Times New Roman" w:cs="Times New Roman"/>
          <w:sz w:val="28"/>
          <w:szCs w:val="28"/>
        </w:rPr>
        <w:t>ồ thị thưa (có ít cạnh).</w:t>
      </w:r>
    </w:p>
    <w:p>
      <w:pPr>
        <w:spacing w:before="127"/>
        <w:ind w:left="304" w:right="0" w:firstLine="0"/>
        <w:jc w:val="both"/>
        <w:rPr>
          <w:rFonts w:hint="default" w:ascii="Times New Roman" w:hAnsi="Times New Roman" w:cs="Times New Roman"/>
          <w:sz w:val="28"/>
          <w:szCs w:val="28"/>
        </w:rPr>
      </w:pPr>
      <w:bookmarkStart w:id="39" w:name="Biểu diễn đồ thị"/>
      <w:bookmarkEnd w:id="39"/>
      <w:r>
        <w:rPr>
          <w:rFonts w:hint="default" w:cs="Times New Roman"/>
          <w:w w:val="110"/>
          <w:sz w:val="28"/>
          <w:szCs w:val="28"/>
          <w:lang w:val="en-US"/>
        </w:rPr>
        <w:t>Đ</w:t>
      </w:r>
      <w:r>
        <w:rPr>
          <w:rFonts w:hint="default" w:ascii="Times New Roman" w:hAnsi="Times New Roman" w:cs="Times New Roman"/>
          <w:w w:val="110"/>
          <w:sz w:val="28"/>
          <w:szCs w:val="28"/>
        </w:rPr>
        <w:t xml:space="preserve">ồ thị </w:t>
      </w:r>
      <w:r>
        <w:rPr>
          <w:rFonts w:hint="default" w:cs="Times New Roman"/>
          <w:w w:val="110"/>
          <w:sz w:val="28"/>
          <w:szCs w:val="28"/>
          <w:lang w:val="en-US"/>
        </w:rPr>
        <w:t>đ</w:t>
      </w:r>
      <w:r>
        <w:rPr>
          <w:rFonts w:hint="default" w:ascii="Times New Roman" w:hAnsi="Times New Roman" w:cs="Times New Roman"/>
          <w:w w:val="110"/>
          <w:sz w:val="28"/>
          <w:szCs w:val="28"/>
        </w:rPr>
        <w:t>ường</w:t>
      </w:r>
    </w:p>
    <w:p>
      <w:pPr>
        <w:pStyle w:val="7"/>
        <w:spacing w:before="83" w:line="266" w:lineRule="auto"/>
        <w:ind w:left="304" w:right="295"/>
        <w:jc w:val="both"/>
        <w:rPr>
          <w:rFonts w:hint="default" w:ascii="Times New Roman" w:hAnsi="Times New Roman" w:cs="Times New Roman"/>
          <w:sz w:val="28"/>
          <w:szCs w:val="28"/>
        </w:rPr>
      </w:pPr>
      <w:r>
        <w:rPr>
          <w:rFonts w:hint="default" w:ascii="Times New Roman" w:hAnsi="Times New Roman" w:cs="Times New Roman"/>
          <w:sz w:val="28"/>
          <w:szCs w:val="28"/>
        </w:rPr>
        <w:t xml:space="preserve">Từ </w:t>
      </w:r>
      <w:r>
        <w:rPr>
          <w:rFonts w:hint="default" w:cs="Times New Roman"/>
          <w:sz w:val="28"/>
          <w:szCs w:val="28"/>
          <w:lang w:val="en-US"/>
        </w:rPr>
        <w:t>đ</w:t>
      </w:r>
      <w:r>
        <w:rPr>
          <w:rFonts w:hint="default" w:ascii="Times New Roman" w:hAnsi="Times New Roman" w:cs="Times New Roman"/>
          <w:sz w:val="28"/>
          <w:szCs w:val="28"/>
        </w:rPr>
        <w:t xml:space="preserve">ồ thị vô hướng G, ta xây dựng </w:t>
      </w:r>
      <w:r>
        <w:rPr>
          <w:rFonts w:hint="default" w:cs="Times New Roman"/>
          <w:sz w:val="28"/>
          <w:szCs w:val="28"/>
          <w:lang w:val="en-US"/>
        </w:rPr>
        <w:t>đ</w:t>
      </w:r>
      <w:r>
        <w:rPr>
          <w:rFonts w:hint="default" w:ascii="Times New Roman" w:hAnsi="Times New Roman" w:cs="Times New Roman"/>
          <w:sz w:val="28"/>
          <w:szCs w:val="28"/>
        </w:rPr>
        <w:t>ồ thị vô hướng G</w:t>
      </w:r>
      <w:r>
        <w:rPr>
          <w:rFonts w:hint="default" w:ascii="Times New Roman" w:hAnsi="Times New Roman" w:cs="Times New Roman"/>
          <w:sz w:val="28"/>
          <w:szCs w:val="28"/>
          <w:vertAlign w:val="superscript"/>
        </w:rPr>
        <w:t>u</w:t>
      </w:r>
      <w:r>
        <w:rPr>
          <w:rFonts w:hint="default" w:ascii="Times New Roman" w:hAnsi="Times New Roman" w:cs="Times New Roman"/>
          <w:sz w:val="28"/>
          <w:szCs w:val="28"/>
          <w:vertAlign w:val="baseline"/>
        </w:rPr>
        <w:t xml:space="preserve"> như sau: Mỗi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ỉnh của G</w:t>
      </w:r>
      <w:r>
        <w:rPr>
          <w:rFonts w:hint="default" w:ascii="Times New Roman" w:hAnsi="Times New Roman" w:cs="Times New Roman"/>
          <w:sz w:val="28"/>
          <w:szCs w:val="28"/>
          <w:vertAlign w:val="superscript"/>
        </w:rPr>
        <w:t>u</w:t>
      </w:r>
      <w:r>
        <w:rPr>
          <w:rFonts w:hint="default" w:ascii="Times New Roman" w:hAnsi="Times New Roman" w:cs="Times New Roman"/>
          <w:sz w:val="28"/>
          <w:szCs w:val="28"/>
          <w:vertAlign w:val="baseline"/>
        </w:rPr>
        <w:t xml:space="preserve"> tương ứng với một cạnh của G, giữa hai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ỉnh x, y của G</w:t>
      </w:r>
      <w:r>
        <w:rPr>
          <w:rFonts w:hint="default" w:ascii="Times New Roman" w:hAnsi="Times New Roman" w:cs="Times New Roman"/>
          <w:sz w:val="28"/>
          <w:szCs w:val="28"/>
          <w:vertAlign w:val="superscript"/>
        </w:rPr>
        <w:t>u</w:t>
      </w:r>
      <w:r>
        <w:rPr>
          <w:rFonts w:hint="default" w:ascii="Times New Roman" w:hAnsi="Times New Roman" w:cs="Times New Roman"/>
          <w:sz w:val="28"/>
          <w:szCs w:val="28"/>
          <w:vertAlign w:val="baseline"/>
        </w:rPr>
        <w:t xml:space="preserve"> có cạnh nối nếu và chỉ nếu tồn tại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ỉnh liên thuộc với cả hai cạnh x, y trên G.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ồ thị G</w:t>
      </w:r>
      <w:r>
        <w:rPr>
          <w:rFonts w:hint="default" w:ascii="Times New Roman" w:hAnsi="Times New Roman" w:cs="Times New Roman"/>
          <w:sz w:val="28"/>
          <w:szCs w:val="28"/>
          <w:vertAlign w:val="superscript"/>
        </w:rPr>
        <w:t>u</w:t>
      </w:r>
      <w:r>
        <w:rPr>
          <w:rFonts w:hint="default" w:ascii="Times New Roman" w:hAnsi="Times New Roman" w:cs="Times New Roman"/>
          <w:sz w:val="28"/>
          <w:szCs w:val="28"/>
          <w:vertAlign w:val="baseline"/>
        </w:rPr>
        <w:t xml:space="preserve"> như vậy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ược gọi là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ồ thị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ường của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ồ thị G.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ồ thị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ường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ược nghiên cứu trong các bài toán kiểm tra tính liên thông, tập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ộc lập cực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ại, tô màu cạnh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ồ thị, chu trình Euler và chu trình Hamilton v.v…</w:t>
      </w:r>
    </w:p>
    <w:p>
      <w:pPr>
        <w:pStyle w:val="7"/>
        <w:spacing w:before="8"/>
        <w:rPr>
          <w:rFonts w:hint="default" w:ascii="Times New Roman" w:hAnsi="Times New Roman" w:cs="Times New Roman"/>
          <w:sz w:val="28"/>
          <w:szCs w:val="28"/>
        </w:rPr>
      </w:pPr>
    </w:p>
    <w:p>
      <w:pPr>
        <w:pStyle w:val="3"/>
        <w:numPr>
          <w:ilvl w:val="0"/>
          <w:numId w:val="64"/>
        </w:numPr>
        <w:tabs>
          <w:tab w:val="left" w:pos="620"/>
        </w:tabs>
        <w:spacing w:before="0" w:after="0" w:line="240" w:lineRule="auto"/>
        <w:ind w:left="619" w:right="0" w:hanging="316"/>
        <w:jc w:val="left"/>
        <w:rPr>
          <w:rFonts w:hint="default" w:ascii="Times New Roman" w:hAnsi="Times New Roman" w:cs="Times New Roman"/>
          <w:sz w:val="28"/>
          <w:szCs w:val="28"/>
        </w:rPr>
      </w:pPr>
      <w:r>
        <w:rPr>
          <w:rFonts w:hint="default" w:ascii="Times New Roman" w:hAnsi="Times New Roman" w:cs="Times New Roman"/>
          <w:w w:val="110"/>
          <w:sz w:val="28"/>
          <w:szCs w:val="28"/>
        </w:rPr>
        <w:t xml:space="preserve">Biểu diễn </w:t>
      </w:r>
      <w:r>
        <w:rPr>
          <w:rFonts w:hint="default" w:ascii="Times New Roman" w:hAnsi="Times New Roman" w:cs="Times New Roman"/>
          <w:w w:val="110"/>
          <w:sz w:val="28"/>
          <w:szCs w:val="28"/>
          <w:lang w:val="en-US"/>
        </w:rPr>
        <w:t>đ</w:t>
      </w:r>
      <w:r>
        <w:rPr>
          <w:rFonts w:hint="default" w:ascii="Times New Roman" w:hAnsi="Times New Roman" w:cs="Times New Roman"/>
          <w:w w:val="110"/>
          <w:sz w:val="28"/>
          <w:szCs w:val="28"/>
        </w:rPr>
        <w:t>ồ</w:t>
      </w:r>
      <w:r>
        <w:rPr>
          <w:rFonts w:hint="default" w:ascii="Times New Roman" w:hAnsi="Times New Roman" w:cs="Times New Roman"/>
          <w:spacing w:val="-26"/>
          <w:w w:val="110"/>
          <w:sz w:val="28"/>
          <w:szCs w:val="28"/>
        </w:rPr>
        <w:t xml:space="preserve"> </w:t>
      </w:r>
      <w:r>
        <w:rPr>
          <w:rFonts w:hint="default" w:ascii="Times New Roman" w:hAnsi="Times New Roman" w:cs="Times New Roman"/>
          <w:w w:val="110"/>
          <w:sz w:val="28"/>
          <w:szCs w:val="28"/>
        </w:rPr>
        <w:t>thị</w:t>
      </w:r>
    </w:p>
    <w:p>
      <w:pPr>
        <w:pStyle w:val="7"/>
        <w:spacing w:before="118" w:line="264" w:lineRule="auto"/>
        <w:ind w:left="304" w:right="294"/>
        <w:jc w:val="both"/>
        <w:rPr>
          <w:rFonts w:hint="default" w:ascii="Times New Roman" w:hAnsi="Times New Roman" w:cs="Times New Roman"/>
          <w:sz w:val="28"/>
          <w:szCs w:val="28"/>
        </w:rPr>
      </w:pPr>
      <w:r>
        <w:rPr>
          <w:rFonts w:hint="default" w:ascii="Times New Roman" w:hAnsi="Times New Roman" w:cs="Times New Roman"/>
          <w:sz w:val="28"/>
          <w:szCs w:val="28"/>
        </w:rPr>
        <w:t xml:space="preserve">Khi lập trình giải các bài toán </w:t>
      </w:r>
      <w:r>
        <w:rPr>
          <w:rFonts w:hint="default" w:cs="Times New Roman"/>
          <w:sz w:val="28"/>
          <w:szCs w:val="28"/>
          <w:lang w:val="en-US"/>
        </w:rPr>
        <w:t>đ</w:t>
      </w:r>
      <w:r>
        <w:rPr>
          <w:rFonts w:hint="default" w:ascii="Times New Roman" w:hAnsi="Times New Roman" w:cs="Times New Roman"/>
          <w:sz w:val="28"/>
          <w:szCs w:val="28"/>
        </w:rPr>
        <w:t xml:space="preserve">ược mô hình hoá bằng </w:t>
      </w:r>
      <w:r>
        <w:rPr>
          <w:rFonts w:hint="default" w:cs="Times New Roman"/>
          <w:sz w:val="28"/>
          <w:szCs w:val="28"/>
          <w:lang w:val="en-US"/>
        </w:rPr>
        <w:t>đ</w:t>
      </w:r>
      <w:r>
        <w:rPr>
          <w:rFonts w:hint="default" w:ascii="Times New Roman" w:hAnsi="Times New Roman" w:cs="Times New Roman"/>
          <w:sz w:val="28"/>
          <w:szCs w:val="28"/>
        </w:rPr>
        <w:t xml:space="preserve">ồ thị, việc </w:t>
      </w:r>
      <w:r>
        <w:rPr>
          <w:rFonts w:hint="default" w:cs="Times New Roman"/>
          <w:sz w:val="28"/>
          <w:szCs w:val="28"/>
          <w:lang w:val="en-US"/>
        </w:rPr>
        <w:t>đ</w:t>
      </w:r>
      <w:r>
        <w:rPr>
          <w:rFonts w:hint="default" w:ascii="Times New Roman" w:hAnsi="Times New Roman" w:cs="Times New Roman"/>
          <w:sz w:val="28"/>
          <w:szCs w:val="28"/>
        </w:rPr>
        <w:t xml:space="preserve">ầu tiên cần làm tìm cấu trúc dữ liệu </w:t>
      </w:r>
      <w:r>
        <w:rPr>
          <w:rFonts w:hint="default" w:cs="Times New Roman"/>
          <w:sz w:val="28"/>
          <w:szCs w:val="28"/>
          <w:lang w:val="en-US"/>
        </w:rPr>
        <w:t>đ</w:t>
      </w:r>
      <w:r>
        <w:rPr>
          <w:rFonts w:hint="default" w:ascii="Times New Roman" w:hAnsi="Times New Roman" w:cs="Times New Roman"/>
          <w:sz w:val="28"/>
          <w:szCs w:val="28"/>
        </w:rPr>
        <w:t xml:space="preserve">ể biểu diễn </w:t>
      </w:r>
      <w:r>
        <w:rPr>
          <w:rFonts w:hint="default" w:cs="Times New Roman"/>
          <w:sz w:val="28"/>
          <w:szCs w:val="28"/>
          <w:lang w:val="en-US"/>
        </w:rPr>
        <w:t>đ</w:t>
      </w:r>
      <w:r>
        <w:rPr>
          <w:rFonts w:hint="default" w:ascii="Times New Roman" w:hAnsi="Times New Roman" w:cs="Times New Roman"/>
          <w:sz w:val="28"/>
          <w:szCs w:val="28"/>
        </w:rPr>
        <w:t xml:space="preserve">ồ thị sao cho việc giải quyết bài toán </w:t>
      </w:r>
      <w:r>
        <w:rPr>
          <w:rFonts w:hint="default" w:cs="Times New Roman"/>
          <w:sz w:val="28"/>
          <w:szCs w:val="28"/>
          <w:lang w:val="en-US"/>
        </w:rPr>
        <w:t>đ</w:t>
      </w:r>
      <w:r>
        <w:rPr>
          <w:rFonts w:hint="default" w:ascii="Times New Roman" w:hAnsi="Times New Roman" w:cs="Times New Roman"/>
          <w:sz w:val="28"/>
          <w:szCs w:val="28"/>
        </w:rPr>
        <w:t>ược thuận tiện</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nhất.</w:t>
      </w:r>
    </w:p>
    <w:p>
      <w:pPr>
        <w:spacing w:after="0" w:line="264" w:lineRule="auto"/>
        <w:jc w:val="both"/>
        <w:rPr>
          <w:rFonts w:hint="default" w:ascii="Times New Roman" w:hAnsi="Times New Roman" w:cs="Times New Roman"/>
          <w:sz w:val="28"/>
          <w:szCs w:val="28"/>
        </w:rPr>
        <w:sectPr>
          <w:pgSz w:w="11900" w:h="16840"/>
          <w:pgMar w:top="1600" w:right="1680" w:bottom="2400" w:left="1680" w:header="0" w:footer="2216"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2"/>
        <w:rPr>
          <w:rFonts w:hint="default" w:ascii="Times New Roman" w:hAnsi="Times New Roman" w:cs="Times New Roman"/>
          <w:sz w:val="28"/>
          <w:szCs w:val="28"/>
        </w:rPr>
      </w:pPr>
    </w:p>
    <w:p>
      <w:pPr>
        <w:pStyle w:val="7"/>
        <w:spacing w:before="90" w:line="264" w:lineRule="auto"/>
        <w:ind w:left="304" w:right="296"/>
        <w:jc w:val="both"/>
        <w:rPr>
          <w:rFonts w:hint="default" w:ascii="Times New Roman" w:hAnsi="Times New Roman" w:cs="Times New Roman"/>
          <w:sz w:val="28"/>
          <w:szCs w:val="28"/>
        </w:rPr>
      </w:pPr>
      <w:r>
        <w:rPr>
          <w:rFonts w:hint="default" w:ascii="Times New Roman" w:hAnsi="Times New Roman" w:cs="Times New Roman"/>
          <w:sz w:val="28"/>
          <w:szCs w:val="28"/>
        </w:rPr>
        <w:t xml:space="preserve">Có rất nhiều phương pháp biểu diễn </w:t>
      </w:r>
      <w:r>
        <w:rPr>
          <w:rFonts w:hint="default" w:cs="Times New Roman"/>
          <w:sz w:val="28"/>
          <w:szCs w:val="28"/>
          <w:lang w:val="en-US"/>
        </w:rPr>
        <w:t>đ</w:t>
      </w:r>
      <w:r>
        <w:rPr>
          <w:rFonts w:hint="default" w:ascii="Times New Roman" w:hAnsi="Times New Roman" w:cs="Times New Roman"/>
          <w:sz w:val="28"/>
          <w:szCs w:val="28"/>
        </w:rPr>
        <w:t xml:space="preserve">ồ thị, trong bài này chúng ta sẽ khảo sát một số phương pháp phổ biến nhất. Tính hiệu quả của từng phương pháp biểu diễn sẽ </w:t>
      </w:r>
      <w:r>
        <w:rPr>
          <w:rFonts w:hint="default" w:cs="Times New Roman"/>
          <w:sz w:val="28"/>
          <w:szCs w:val="28"/>
          <w:lang w:val="en-US"/>
        </w:rPr>
        <w:t>đ</w:t>
      </w:r>
      <w:r>
        <w:rPr>
          <w:rFonts w:hint="default" w:ascii="Times New Roman" w:hAnsi="Times New Roman" w:cs="Times New Roman"/>
          <w:sz w:val="28"/>
          <w:szCs w:val="28"/>
        </w:rPr>
        <w:t>ược chỉ rõ hơn trong từng thuật toán cụ thể.</w:t>
      </w:r>
    </w:p>
    <w:p>
      <w:pPr>
        <w:pStyle w:val="4"/>
        <w:numPr>
          <w:ilvl w:val="1"/>
          <w:numId w:val="64"/>
        </w:numPr>
        <w:tabs>
          <w:tab w:val="left" w:pos="759"/>
        </w:tabs>
        <w:spacing w:before="189" w:after="0" w:line="240" w:lineRule="auto"/>
        <w:ind w:left="758" w:right="0" w:hanging="455"/>
        <w:jc w:val="both"/>
        <w:rPr>
          <w:rFonts w:hint="default" w:ascii="Times New Roman" w:hAnsi="Times New Roman" w:cs="Times New Roman"/>
          <w:sz w:val="28"/>
          <w:szCs w:val="28"/>
        </w:rPr>
      </w:pPr>
      <w:r>
        <w:rPr>
          <w:rFonts w:hint="default" w:ascii="Times New Roman" w:hAnsi="Times New Roman" w:cs="Times New Roman"/>
          <w:w w:val="110"/>
          <w:sz w:val="28"/>
          <w:szCs w:val="28"/>
        </w:rPr>
        <w:t>Ma trận</w:t>
      </w:r>
      <w:r>
        <w:rPr>
          <w:rFonts w:hint="default" w:ascii="Times New Roman" w:hAnsi="Times New Roman" w:cs="Times New Roman"/>
          <w:spacing w:val="-15"/>
          <w:w w:val="110"/>
          <w:sz w:val="28"/>
          <w:szCs w:val="28"/>
        </w:rPr>
        <w:t xml:space="preserve"> </w:t>
      </w:r>
      <w:r>
        <w:rPr>
          <w:rFonts w:hint="default" w:ascii="Times New Roman" w:hAnsi="Times New Roman" w:cs="Times New Roman"/>
          <w:w w:val="110"/>
          <w:sz w:val="28"/>
          <w:szCs w:val="28"/>
        </w:rPr>
        <w:t>kề</w:t>
      </w:r>
    </w:p>
    <w:p>
      <w:pPr>
        <w:pStyle w:val="7"/>
        <w:spacing w:before="79" w:line="278" w:lineRule="auto"/>
        <w:ind w:left="304" w:right="296"/>
        <w:jc w:val="both"/>
        <w:rPr>
          <w:rFonts w:hint="default" w:ascii="Times New Roman" w:hAnsi="Times New Roman" w:cs="Times New Roman"/>
          <w:sz w:val="28"/>
          <w:szCs w:val="28"/>
        </w:rPr>
      </w:pPr>
      <w:r>
        <w:rPr>
          <w:rFonts w:hint="default" w:ascii="Times New Roman" w:hAnsi="Times New Roman" w:cs="Times New Roman"/>
          <w:sz w:val="28"/>
          <w:szCs w:val="28"/>
        </w:rPr>
        <w:t xml:space="preserve">Với G = </w:t>
      </w:r>
      <w:r>
        <w:rPr>
          <w:rFonts w:hint="default" w:ascii="Times New Roman" w:hAnsi="Times New Roman" w:cs="Times New Roman"/>
          <w:position w:val="1"/>
          <w:sz w:val="28"/>
          <w:szCs w:val="28"/>
        </w:rPr>
        <w:t>(</w:t>
      </w:r>
      <w:r>
        <w:rPr>
          <w:rFonts w:hint="default" w:ascii="Times New Roman" w:hAnsi="Times New Roman" w:cs="Times New Roman"/>
          <w:sz w:val="28"/>
          <w:szCs w:val="28"/>
        </w:rPr>
        <w:t xml:space="preserve">V, </w:t>
      </w:r>
      <w:r>
        <w:rPr>
          <w:rFonts w:hint="default" w:ascii="Times New Roman" w:hAnsi="Times New Roman" w:cs="Times New Roman"/>
          <w:spacing w:val="4"/>
          <w:sz w:val="28"/>
          <w:szCs w:val="28"/>
        </w:rPr>
        <w:t>E</w:t>
      </w:r>
      <w:r>
        <w:rPr>
          <w:rFonts w:hint="default" w:ascii="Times New Roman" w:hAnsi="Times New Roman" w:cs="Times New Roman"/>
          <w:spacing w:val="4"/>
          <w:position w:val="1"/>
          <w:sz w:val="28"/>
          <w:szCs w:val="28"/>
        </w:rPr>
        <w:t xml:space="preserve">) </w:t>
      </w:r>
      <w:r>
        <w:rPr>
          <w:rFonts w:hint="default" w:ascii="Times New Roman" w:hAnsi="Times New Roman" w:cs="Times New Roman"/>
          <w:sz w:val="28"/>
          <w:szCs w:val="28"/>
        </w:rPr>
        <w:t xml:space="preserve">là một </w:t>
      </w:r>
      <w:r>
        <w:rPr>
          <w:rFonts w:hint="default" w:cs="Times New Roman"/>
          <w:sz w:val="28"/>
          <w:szCs w:val="28"/>
          <w:lang w:val="en-US"/>
        </w:rPr>
        <w:t>đ</w:t>
      </w:r>
      <w:r>
        <w:rPr>
          <w:rFonts w:hint="default" w:ascii="Times New Roman" w:hAnsi="Times New Roman" w:cs="Times New Roman"/>
          <w:sz w:val="28"/>
          <w:szCs w:val="28"/>
        </w:rPr>
        <w:t xml:space="preserve">ơn </w:t>
      </w:r>
      <w:r>
        <w:rPr>
          <w:rFonts w:hint="default" w:cs="Times New Roman"/>
          <w:sz w:val="28"/>
          <w:szCs w:val="28"/>
          <w:lang w:val="en-US"/>
        </w:rPr>
        <w:t>đ</w:t>
      </w:r>
      <w:r>
        <w:rPr>
          <w:rFonts w:hint="default" w:ascii="Times New Roman" w:hAnsi="Times New Roman" w:cs="Times New Roman"/>
          <w:sz w:val="28"/>
          <w:szCs w:val="28"/>
        </w:rPr>
        <w:t xml:space="preserve">ồ thị có hướng trong </w:t>
      </w:r>
      <w:r>
        <w:rPr>
          <w:rFonts w:hint="default" w:cs="Times New Roman"/>
          <w:sz w:val="28"/>
          <w:szCs w:val="28"/>
          <w:lang w:val="en-US"/>
        </w:rPr>
        <w:t>đ</w:t>
      </w:r>
      <w:r>
        <w:rPr>
          <w:rFonts w:hint="default" w:ascii="Times New Roman" w:hAnsi="Times New Roman" w:cs="Times New Roman"/>
          <w:sz w:val="28"/>
          <w:szCs w:val="28"/>
        </w:rPr>
        <w:t xml:space="preserve">ó </w:t>
      </w:r>
      <w:r>
        <w:rPr>
          <w:rFonts w:hint="default" w:ascii="Times New Roman" w:hAnsi="Times New Roman" w:cs="Times New Roman"/>
          <w:spacing w:val="2"/>
          <w:position w:val="1"/>
          <w:sz w:val="28"/>
          <w:szCs w:val="28"/>
        </w:rPr>
        <w:t>|</w:t>
      </w:r>
      <w:r>
        <w:rPr>
          <w:rFonts w:hint="default" w:ascii="Times New Roman" w:hAnsi="Times New Roman" w:cs="Times New Roman"/>
          <w:spacing w:val="2"/>
          <w:sz w:val="28"/>
          <w:szCs w:val="28"/>
        </w:rPr>
        <w:t>V</w:t>
      </w:r>
      <w:r>
        <w:rPr>
          <w:rFonts w:hint="default" w:ascii="Times New Roman" w:hAnsi="Times New Roman" w:cs="Times New Roman"/>
          <w:spacing w:val="2"/>
          <w:position w:val="1"/>
          <w:sz w:val="28"/>
          <w:szCs w:val="28"/>
        </w:rPr>
        <w:t xml:space="preserve">| </w:t>
      </w:r>
      <w:r>
        <w:rPr>
          <w:rFonts w:hint="default" w:ascii="Times New Roman" w:hAnsi="Times New Roman" w:cs="Times New Roman"/>
          <w:sz w:val="28"/>
          <w:szCs w:val="28"/>
        </w:rPr>
        <w:t xml:space="preserve">= n, ta có thể </w:t>
      </w:r>
      <w:r>
        <w:rPr>
          <w:rFonts w:hint="default" w:cs="Times New Roman"/>
          <w:sz w:val="28"/>
          <w:szCs w:val="28"/>
          <w:lang w:val="en-US"/>
        </w:rPr>
        <w:t>đ</w:t>
      </w:r>
      <w:r>
        <w:rPr>
          <w:rFonts w:hint="default" w:ascii="Times New Roman" w:hAnsi="Times New Roman" w:cs="Times New Roman"/>
          <w:sz w:val="28"/>
          <w:szCs w:val="28"/>
        </w:rPr>
        <w:t xml:space="preserve">ánh số các </w:t>
      </w:r>
      <w:r>
        <w:rPr>
          <w:rFonts w:hint="default" w:cs="Times New Roman"/>
          <w:sz w:val="28"/>
          <w:szCs w:val="28"/>
          <w:lang w:val="en-US"/>
        </w:rPr>
        <w:t>đ</w:t>
      </w:r>
      <w:r>
        <w:rPr>
          <w:rFonts w:hint="default" w:ascii="Times New Roman" w:hAnsi="Times New Roman" w:cs="Times New Roman"/>
          <w:sz w:val="28"/>
          <w:szCs w:val="28"/>
        </w:rPr>
        <w:t xml:space="preserve">ỉnh từ 1 tới n và </w:t>
      </w:r>
      <w:r>
        <w:rPr>
          <w:rFonts w:hint="default" w:cs="Times New Roman"/>
          <w:sz w:val="28"/>
          <w:szCs w:val="28"/>
          <w:lang w:val="en-US"/>
        </w:rPr>
        <w:t>đ</w:t>
      </w:r>
      <w:r>
        <w:rPr>
          <w:rFonts w:hint="default" w:ascii="Times New Roman" w:hAnsi="Times New Roman" w:cs="Times New Roman"/>
          <w:sz w:val="28"/>
          <w:szCs w:val="28"/>
        </w:rPr>
        <w:t xml:space="preserve">ồng nhất mỗi </w:t>
      </w:r>
      <w:r>
        <w:rPr>
          <w:rFonts w:hint="default" w:cs="Times New Roman"/>
          <w:sz w:val="28"/>
          <w:szCs w:val="28"/>
          <w:lang w:val="en-US"/>
        </w:rPr>
        <w:t>đ</w:t>
      </w:r>
      <w:r>
        <w:rPr>
          <w:rFonts w:hint="default" w:ascii="Times New Roman" w:hAnsi="Times New Roman" w:cs="Times New Roman"/>
          <w:sz w:val="28"/>
          <w:szCs w:val="28"/>
        </w:rPr>
        <w:t xml:space="preserve">ỉnh với số thứ tự của nó. Bằng cách </w:t>
      </w:r>
      <w:r>
        <w:rPr>
          <w:rFonts w:hint="default" w:cs="Times New Roman"/>
          <w:sz w:val="28"/>
          <w:szCs w:val="28"/>
          <w:lang w:val="en-US"/>
        </w:rPr>
        <w:t>đ</w:t>
      </w:r>
      <w:r>
        <w:rPr>
          <w:rFonts w:hint="default" w:ascii="Times New Roman" w:hAnsi="Times New Roman" w:cs="Times New Roman"/>
          <w:sz w:val="28"/>
          <w:szCs w:val="28"/>
        </w:rPr>
        <w:t xml:space="preserve">ánh số như vậy, </w:t>
      </w:r>
      <w:r>
        <w:rPr>
          <w:rFonts w:hint="default" w:cs="Times New Roman"/>
          <w:sz w:val="28"/>
          <w:szCs w:val="28"/>
          <w:lang w:val="en-US"/>
        </w:rPr>
        <w:t>đ</w:t>
      </w:r>
      <w:r>
        <w:rPr>
          <w:rFonts w:hint="default" w:ascii="Times New Roman" w:hAnsi="Times New Roman" w:cs="Times New Roman"/>
          <w:sz w:val="28"/>
          <w:szCs w:val="28"/>
        </w:rPr>
        <w:t xml:space="preserve">ồ thị G có thể biểu diễn bằng ma trận vuông A = </w:t>
      </w:r>
      <w:r>
        <w:rPr>
          <w:rFonts w:hint="default" w:ascii="Times New Roman" w:hAnsi="Times New Roman" w:cs="Times New Roman"/>
          <w:spacing w:val="2"/>
          <w:sz w:val="28"/>
          <w:szCs w:val="28"/>
        </w:rPr>
        <w:t>{a</w:t>
      </w:r>
      <w:r>
        <w:rPr>
          <w:rFonts w:hint="default" w:ascii="Times New Roman" w:hAnsi="Times New Roman" w:cs="Times New Roman"/>
          <w:spacing w:val="2"/>
          <w:sz w:val="28"/>
          <w:szCs w:val="28"/>
          <w:vertAlign w:val="subscript"/>
        </w:rPr>
        <w:t>ij</w:t>
      </w:r>
      <w:r>
        <w:rPr>
          <w:rFonts w:hint="default" w:ascii="Times New Roman" w:hAnsi="Times New Roman" w:cs="Times New Roman"/>
          <w:spacing w:val="2"/>
          <w:sz w:val="28"/>
          <w:szCs w:val="28"/>
          <w:vertAlign w:val="baseline"/>
        </w:rPr>
        <w:t>}</w:t>
      </w:r>
      <w:r>
        <w:rPr>
          <w:rFonts w:hint="default" w:ascii="Times New Roman" w:hAnsi="Times New Roman" w:cs="Times New Roman"/>
          <w:spacing w:val="2"/>
          <w:position w:val="-11"/>
          <w:sz w:val="28"/>
          <w:szCs w:val="28"/>
          <w:vertAlign w:val="baseline"/>
        </w:rPr>
        <w:t>n×n</w:t>
      </w:r>
      <w:r>
        <w:rPr>
          <w:rFonts w:hint="default" w:ascii="Times New Roman" w:hAnsi="Times New Roman" w:cs="Times New Roman"/>
          <w:spacing w:val="2"/>
          <w:sz w:val="28"/>
          <w:szCs w:val="28"/>
          <w:vertAlign w:val="baseline"/>
        </w:rPr>
        <w:t xml:space="preserve">. </w:t>
      </w:r>
      <w:r>
        <w:rPr>
          <w:rFonts w:hint="default" w:ascii="Times New Roman" w:hAnsi="Times New Roman" w:cs="Times New Roman"/>
          <w:sz w:val="28"/>
          <w:szCs w:val="28"/>
          <w:vertAlign w:val="baseline"/>
        </w:rPr>
        <w:t>Trong</w:t>
      </w:r>
      <w:r>
        <w:rPr>
          <w:rFonts w:hint="default" w:ascii="Times New Roman" w:hAnsi="Times New Roman" w:cs="Times New Roman"/>
          <w:spacing w:val="54"/>
          <w:sz w:val="28"/>
          <w:szCs w:val="28"/>
          <w:vertAlign w:val="baseline"/>
        </w:rPr>
        <w:t xml:space="preserve">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ó:</w:t>
      </w:r>
    </w:p>
    <w:p>
      <w:pPr>
        <w:pStyle w:val="7"/>
        <w:spacing w:before="84" w:line="180" w:lineRule="auto"/>
        <w:ind w:left="3134" w:right="3127" w:firstLine="720"/>
        <w:rPr>
          <w:rFonts w:hint="default" w:ascii="Times New Roman" w:hAnsi="Times New Roman" w:cs="Times New Roman"/>
          <w:sz w:val="28"/>
          <w:szCs w:val="28"/>
        </w:rPr>
      </w:pPr>
      <w:r>
        <w:rPr>
          <w:rFonts w:hint="default" w:ascii="Times New Roman" w:hAnsi="Times New Roman" w:cs="Times New Roman"/>
          <w:sz w:val="28"/>
          <w:szCs w:val="28"/>
        </w:rPr>
        <w:t xml:space="preserve">1, nếu </w:t>
      </w:r>
      <w:r>
        <w:rPr>
          <w:rFonts w:hint="default" w:ascii="Times New Roman" w:hAnsi="Times New Roman" w:cs="Times New Roman"/>
          <w:spacing w:val="3"/>
          <w:position w:val="1"/>
          <w:sz w:val="28"/>
          <w:szCs w:val="28"/>
        </w:rPr>
        <w:t>(</w:t>
      </w:r>
      <w:r>
        <w:rPr>
          <w:rFonts w:hint="default" w:ascii="Times New Roman" w:hAnsi="Times New Roman" w:cs="Times New Roman"/>
          <w:spacing w:val="3"/>
          <w:sz w:val="28"/>
          <w:szCs w:val="28"/>
        </w:rPr>
        <w:t xml:space="preserve">i, </w:t>
      </w:r>
      <w:r>
        <w:rPr>
          <w:rFonts w:hint="default" w:ascii="Times New Roman" w:hAnsi="Times New Roman" w:cs="Times New Roman"/>
          <w:spacing w:val="2"/>
          <w:sz w:val="28"/>
          <w:szCs w:val="28"/>
        </w:rPr>
        <w:t>j</w:t>
      </w:r>
      <w:r>
        <w:rPr>
          <w:rFonts w:hint="default" w:ascii="Times New Roman" w:hAnsi="Times New Roman" w:cs="Times New Roman"/>
          <w:spacing w:val="2"/>
          <w:position w:val="1"/>
          <w:sz w:val="28"/>
          <w:szCs w:val="28"/>
        </w:rPr>
        <w:t xml:space="preserve">) </w:t>
      </w:r>
      <w:r>
        <w:rPr>
          <w:rFonts w:hint="default" w:ascii="Times New Roman" w:hAnsi="Times New Roman" w:cs="Times New Roman"/>
          <w:sz w:val="28"/>
          <w:szCs w:val="28"/>
        </w:rPr>
        <w:t>C</w:t>
      </w:r>
      <w:r>
        <w:rPr>
          <w:rFonts w:hint="default" w:ascii="Times New Roman" w:hAnsi="Times New Roman" w:cs="Times New Roman"/>
          <w:spacing w:val="-19"/>
          <w:sz w:val="28"/>
          <w:szCs w:val="28"/>
        </w:rPr>
        <w:t xml:space="preserve"> </w:t>
      </w:r>
      <w:r>
        <w:rPr>
          <w:rFonts w:hint="default" w:ascii="Times New Roman" w:hAnsi="Times New Roman" w:cs="Times New Roman"/>
          <w:sz w:val="28"/>
          <w:szCs w:val="28"/>
        </w:rPr>
        <w:t xml:space="preserve">E </w:t>
      </w:r>
      <w:r>
        <w:rPr>
          <w:rFonts w:hint="default" w:ascii="Times New Roman" w:hAnsi="Times New Roman" w:cs="Times New Roman"/>
          <w:w w:val="110"/>
          <w:position w:val="18"/>
          <w:sz w:val="28"/>
          <w:szCs w:val="28"/>
        </w:rPr>
        <w:t>a</w:t>
      </w:r>
      <w:r>
        <w:rPr>
          <w:rFonts w:hint="default" w:ascii="Times New Roman" w:hAnsi="Times New Roman" w:cs="Times New Roman"/>
          <w:w w:val="110"/>
          <w:position w:val="13"/>
          <w:sz w:val="28"/>
          <w:szCs w:val="28"/>
        </w:rPr>
        <w:t xml:space="preserve">ij  </w:t>
      </w:r>
      <w:r>
        <w:rPr>
          <w:rFonts w:hint="default" w:ascii="Times New Roman" w:hAnsi="Times New Roman" w:cs="Times New Roman"/>
          <w:position w:val="18"/>
          <w:sz w:val="28"/>
          <w:szCs w:val="28"/>
        </w:rPr>
        <w:t>= {</w:t>
      </w:r>
      <w:r>
        <w:rPr>
          <w:rFonts w:hint="default" w:ascii="Times New Roman" w:hAnsi="Times New Roman" w:cs="Times New Roman"/>
          <w:sz w:val="28"/>
          <w:szCs w:val="28"/>
        </w:rPr>
        <w:t xml:space="preserve">0, nếu </w:t>
      </w:r>
      <w:r>
        <w:rPr>
          <w:rFonts w:hint="default" w:ascii="Times New Roman" w:hAnsi="Times New Roman" w:cs="Times New Roman"/>
          <w:spacing w:val="3"/>
          <w:position w:val="1"/>
          <w:sz w:val="28"/>
          <w:szCs w:val="28"/>
        </w:rPr>
        <w:t>(</w:t>
      </w:r>
      <w:r>
        <w:rPr>
          <w:rFonts w:hint="default" w:ascii="Times New Roman" w:hAnsi="Times New Roman" w:cs="Times New Roman"/>
          <w:spacing w:val="3"/>
          <w:sz w:val="28"/>
          <w:szCs w:val="28"/>
        </w:rPr>
        <w:t xml:space="preserve">i, </w:t>
      </w:r>
      <w:r>
        <w:rPr>
          <w:rFonts w:hint="default" w:ascii="Times New Roman" w:hAnsi="Times New Roman" w:cs="Times New Roman"/>
          <w:spacing w:val="2"/>
          <w:sz w:val="28"/>
          <w:szCs w:val="28"/>
        </w:rPr>
        <w:t>j</w:t>
      </w:r>
      <w:r>
        <w:rPr>
          <w:rFonts w:hint="default" w:ascii="Times New Roman" w:hAnsi="Times New Roman" w:cs="Times New Roman"/>
          <w:spacing w:val="2"/>
          <w:position w:val="1"/>
          <w:sz w:val="28"/>
          <w:szCs w:val="28"/>
        </w:rPr>
        <w:t xml:space="preserve">) </w:t>
      </w:r>
      <w:r>
        <w:rPr>
          <w:rFonts w:hint="default" w:ascii="Times New Roman" w:hAnsi="Times New Roman" w:cs="Times New Roman"/>
          <w:sz w:val="28"/>
          <w:szCs w:val="28"/>
        </w:rPr>
        <w:t>Ø</w:t>
      </w:r>
      <w:r>
        <w:rPr>
          <w:rFonts w:hint="default" w:ascii="Times New Roman" w:hAnsi="Times New Roman" w:cs="Times New Roman"/>
          <w:spacing w:val="-12"/>
          <w:sz w:val="28"/>
          <w:szCs w:val="28"/>
        </w:rPr>
        <w:t xml:space="preserve"> </w:t>
      </w:r>
      <w:r>
        <w:rPr>
          <w:rFonts w:hint="default" w:ascii="Times New Roman" w:hAnsi="Times New Roman" w:cs="Times New Roman"/>
          <w:spacing w:val="-11"/>
          <w:sz w:val="28"/>
          <w:szCs w:val="28"/>
        </w:rPr>
        <w:t>E</w:t>
      </w:r>
    </w:p>
    <w:p>
      <w:pPr>
        <w:pStyle w:val="7"/>
        <w:spacing w:before="52" w:line="266" w:lineRule="auto"/>
        <w:ind w:left="304" w:right="291"/>
        <w:jc w:val="both"/>
        <w:rPr>
          <w:rFonts w:hint="default" w:ascii="Times New Roman" w:hAnsi="Times New Roman" w:cs="Times New Roman"/>
          <w:sz w:val="28"/>
          <w:szCs w:val="28"/>
        </w:rPr>
      </w:pPr>
      <w:r>
        <w:rPr>
          <w:rFonts w:hint="default" w:ascii="Times New Roman" w:hAnsi="Times New Roman" w:cs="Times New Roman"/>
          <w:sz w:val="28"/>
          <w:szCs w:val="28"/>
        </w:rPr>
        <w:t xml:space="preserve">Với </w:t>
      </w:r>
      <w:r>
        <w:rPr>
          <w:rFonts w:hint="default" w:ascii="Times New Roman" w:hAnsi="Times New Roman" w:cs="Times New Roman"/>
          <w:spacing w:val="2"/>
          <w:sz w:val="28"/>
          <w:szCs w:val="28"/>
        </w:rPr>
        <w:t xml:space="preserve">6i, </w:t>
      </w:r>
      <w:r>
        <w:rPr>
          <w:rFonts w:hint="default" w:ascii="Times New Roman" w:hAnsi="Times New Roman" w:cs="Times New Roman"/>
          <w:sz w:val="28"/>
          <w:szCs w:val="28"/>
        </w:rPr>
        <w:t xml:space="preserve">giá trị của các phần tử trên </w:t>
      </w:r>
      <w:r>
        <w:rPr>
          <w:rFonts w:hint="default" w:cs="Times New Roman"/>
          <w:sz w:val="28"/>
          <w:szCs w:val="28"/>
          <w:lang w:val="en-US"/>
        </w:rPr>
        <w:t>đ</w:t>
      </w:r>
      <w:r>
        <w:rPr>
          <w:rFonts w:hint="default" w:ascii="Times New Roman" w:hAnsi="Times New Roman" w:cs="Times New Roman"/>
          <w:sz w:val="28"/>
          <w:szCs w:val="28"/>
        </w:rPr>
        <w:t xml:space="preserve">ường chéo chính ma trận A: </w:t>
      </w:r>
      <w:r>
        <w:rPr>
          <w:rFonts w:hint="default" w:ascii="Times New Roman" w:hAnsi="Times New Roman" w:cs="Times New Roman"/>
          <w:spacing w:val="2"/>
          <w:position w:val="1"/>
          <w:sz w:val="28"/>
          <w:szCs w:val="28"/>
        </w:rPr>
        <w:t>{</w:t>
      </w:r>
      <w:r>
        <w:rPr>
          <w:rFonts w:hint="default" w:ascii="Times New Roman" w:hAnsi="Times New Roman" w:cs="Times New Roman"/>
          <w:spacing w:val="2"/>
          <w:sz w:val="28"/>
          <w:szCs w:val="28"/>
        </w:rPr>
        <w:t>a</w:t>
      </w:r>
      <w:r>
        <w:rPr>
          <w:rFonts w:hint="default" w:ascii="Times New Roman" w:hAnsi="Times New Roman" w:cs="Times New Roman"/>
          <w:spacing w:val="2"/>
          <w:sz w:val="28"/>
          <w:szCs w:val="28"/>
          <w:vertAlign w:val="subscript"/>
        </w:rPr>
        <w:t>ii</w:t>
      </w:r>
      <w:r>
        <w:rPr>
          <w:rFonts w:hint="default" w:ascii="Times New Roman" w:hAnsi="Times New Roman" w:cs="Times New Roman"/>
          <w:spacing w:val="2"/>
          <w:position w:val="1"/>
          <w:sz w:val="28"/>
          <w:szCs w:val="28"/>
          <w:vertAlign w:val="baseline"/>
        </w:rPr>
        <w:t xml:space="preserve">} </w:t>
      </w:r>
      <w:r>
        <w:rPr>
          <w:rFonts w:hint="default" w:ascii="Times New Roman" w:hAnsi="Times New Roman" w:cs="Times New Roman"/>
          <w:sz w:val="28"/>
          <w:szCs w:val="28"/>
          <w:vertAlign w:val="baseline"/>
        </w:rPr>
        <w:t xml:space="preserve">có thể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ặt tuỳ theo mục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ích cụ thể, chẳng hạn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ặt bằng 0. Ma trận A xây dựng như vậy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ược gọi là </w:t>
      </w:r>
      <w:r>
        <w:rPr>
          <w:rFonts w:hint="default" w:ascii="Times New Roman" w:hAnsi="Times New Roman" w:cs="Times New Roman"/>
          <w:i/>
          <w:sz w:val="28"/>
          <w:szCs w:val="28"/>
          <w:vertAlign w:val="baseline"/>
        </w:rPr>
        <w:t xml:space="preserve">ma trận kề </w:t>
      </w:r>
      <w:r>
        <w:rPr>
          <w:rFonts w:hint="default" w:ascii="Times New Roman" w:hAnsi="Times New Roman" w:cs="Times New Roman"/>
          <w:sz w:val="28"/>
          <w:szCs w:val="28"/>
          <w:vertAlign w:val="baseline"/>
        </w:rPr>
        <w:t>(</w:t>
      </w:r>
      <w:r>
        <w:rPr>
          <w:rFonts w:hint="default" w:ascii="Times New Roman" w:hAnsi="Times New Roman" w:cs="Times New Roman"/>
          <w:i/>
          <w:sz w:val="28"/>
          <w:szCs w:val="28"/>
          <w:vertAlign w:val="baseline"/>
        </w:rPr>
        <w:t>adjacency matrix</w:t>
      </w:r>
      <w:r>
        <w:rPr>
          <w:rFonts w:hint="default" w:ascii="Times New Roman" w:hAnsi="Times New Roman" w:cs="Times New Roman"/>
          <w:sz w:val="28"/>
          <w:szCs w:val="28"/>
          <w:vertAlign w:val="baseline"/>
        </w:rPr>
        <w:t xml:space="preserve">) của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ồ thị </w:t>
      </w:r>
      <w:r>
        <w:rPr>
          <w:rFonts w:hint="default" w:ascii="Times New Roman" w:hAnsi="Times New Roman" w:cs="Times New Roman"/>
          <w:spacing w:val="4"/>
          <w:sz w:val="28"/>
          <w:szCs w:val="28"/>
          <w:vertAlign w:val="baseline"/>
        </w:rPr>
        <w:t xml:space="preserve">G. </w:t>
      </w:r>
      <w:r>
        <w:rPr>
          <w:rFonts w:hint="default" w:ascii="Times New Roman" w:hAnsi="Times New Roman" w:cs="Times New Roman"/>
          <w:sz w:val="28"/>
          <w:szCs w:val="28"/>
          <w:vertAlign w:val="baseline"/>
        </w:rPr>
        <w:t xml:space="preserve">Việc biểu diễn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ồ thị vô hướng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ược quy về việc biểu diễn phiên bản có hướng tương ứng: thay mỗi cạnh </w:t>
      </w:r>
      <w:r>
        <w:rPr>
          <w:rFonts w:hint="default" w:ascii="Times New Roman" w:hAnsi="Times New Roman" w:cs="Times New Roman"/>
          <w:position w:val="1"/>
          <w:sz w:val="28"/>
          <w:szCs w:val="28"/>
          <w:vertAlign w:val="baseline"/>
        </w:rPr>
        <w:t>(</w:t>
      </w:r>
      <w:r>
        <w:rPr>
          <w:rFonts w:hint="default" w:ascii="Times New Roman" w:hAnsi="Times New Roman" w:cs="Times New Roman"/>
          <w:sz w:val="28"/>
          <w:szCs w:val="28"/>
          <w:vertAlign w:val="baseline"/>
        </w:rPr>
        <w:t xml:space="preserve">i, </w:t>
      </w:r>
      <w:r>
        <w:rPr>
          <w:rFonts w:hint="default" w:ascii="Times New Roman" w:hAnsi="Times New Roman" w:cs="Times New Roman"/>
          <w:spacing w:val="2"/>
          <w:sz w:val="28"/>
          <w:szCs w:val="28"/>
          <w:vertAlign w:val="baseline"/>
        </w:rPr>
        <w:t>j</w:t>
      </w:r>
      <w:r>
        <w:rPr>
          <w:rFonts w:hint="default" w:ascii="Times New Roman" w:hAnsi="Times New Roman" w:cs="Times New Roman"/>
          <w:spacing w:val="2"/>
          <w:position w:val="1"/>
          <w:sz w:val="28"/>
          <w:szCs w:val="28"/>
          <w:vertAlign w:val="baseline"/>
        </w:rPr>
        <w:t xml:space="preserve">) </w:t>
      </w:r>
      <w:r>
        <w:rPr>
          <w:rFonts w:hint="default" w:ascii="Times New Roman" w:hAnsi="Times New Roman" w:cs="Times New Roman"/>
          <w:sz w:val="28"/>
          <w:szCs w:val="28"/>
          <w:vertAlign w:val="baseline"/>
        </w:rPr>
        <w:t xml:space="preserve">bởi hai cung ngược hướng nhau: </w:t>
      </w:r>
      <w:r>
        <w:rPr>
          <w:rFonts w:hint="default" w:ascii="Times New Roman" w:hAnsi="Times New Roman" w:cs="Times New Roman"/>
          <w:position w:val="1"/>
          <w:sz w:val="28"/>
          <w:szCs w:val="28"/>
          <w:vertAlign w:val="baseline"/>
        </w:rPr>
        <w:t>(</w:t>
      </w:r>
      <w:r>
        <w:rPr>
          <w:rFonts w:hint="default" w:ascii="Times New Roman" w:hAnsi="Times New Roman" w:cs="Times New Roman"/>
          <w:sz w:val="28"/>
          <w:szCs w:val="28"/>
          <w:vertAlign w:val="baseline"/>
        </w:rPr>
        <w:t xml:space="preserve">i, </w:t>
      </w:r>
      <w:r>
        <w:rPr>
          <w:rFonts w:hint="default" w:ascii="Times New Roman" w:hAnsi="Times New Roman" w:cs="Times New Roman"/>
          <w:spacing w:val="2"/>
          <w:sz w:val="28"/>
          <w:szCs w:val="28"/>
          <w:vertAlign w:val="baseline"/>
        </w:rPr>
        <w:t>j</w:t>
      </w:r>
      <w:r>
        <w:rPr>
          <w:rFonts w:hint="default" w:ascii="Times New Roman" w:hAnsi="Times New Roman" w:cs="Times New Roman"/>
          <w:spacing w:val="2"/>
          <w:position w:val="1"/>
          <w:sz w:val="28"/>
          <w:szCs w:val="28"/>
          <w:vertAlign w:val="baseline"/>
        </w:rPr>
        <w:t xml:space="preserve">) </w:t>
      </w:r>
      <w:r>
        <w:rPr>
          <w:rFonts w:hint="default" w:ascii="Times New Roman" w:hAnsi="Times New Roman" w:cs="Times New Roman"/>
          <w:sz w:val="28"/>
          <w:szCs w:val="28"/>
          <w:vertAlign w:val="baseline"/>
        </w:rPr>
        <w:t xml:space="preserve">và </w:t>
      </w:r>
      <w:r>
        <w:rPr>
          <w:rFonts w:hint="default" w:ascii="Times New Roman" w:hAnsi="Times New Roman" w:cs="Times New Roman"/>
          <w:position w:val="1"/>
          <w:sz w:val="28"/>
          <w:szCs w:val="28"/>
          <w:vertAlign w:val="baseline"/>
        </w:rPr>
        <w:t>(</w:t>
      </w:r>
      <w:r>
        <w:rPr>
          <w:rFonts w:hint="default" w:ascii="Times New Roman" w:hAnsi="Times New Roman" w:cs="Times New Roman"/>
          <w:sz w:val="28"/>
          <w:szCs w:val="28"/>
          <w:vertAlign w:val="baseline"/>
        </w:rPr>
        <w:t>j,</w:t>
      </w:r>
      <w:r>
        <w:rPr>
          <w:rFonts w:hint="default" w:ascii="Times New Roman" w:hAnsi="Times New Roman" w:cs="Times New Roman"/>
          <w:spacing w:val="-43"/>
          <w:sz w:val="28"/>
          <w:szCs w:val="28"/>
          <w:vertAlign w:val="baseline"/>
        </w:rPr>
        <w:t xml:space="preserve"> </w:t>
      </w:r>
      <w:r>
        <w:rPr>
          <w:rFonts w:hint="default" w:ascii="Times New Roman" w:hAnsi="Times New Roman" w:cs="Times New Roman"/>
          <w:spacing w:val="3"/>
          <w:sz w:val="28"/>
          <w:szCs w:val="28"/>
          <w:vertAlign w:val="baseline"/>
        </w:rPr>
        <w:t>i</w:t>
      </w:r>
      <w:r>
        <w:rPr>
          <w:rFonts w:hint="default" w:ascii="Times New Roman" w:hAnsi="Times New Roman" w:cs="Times New Roman"/>
          <w:spacing w:val="3"/>
          <w:position w:val="1"/>
          <w:sz w:val="28"/>
          <w:szCs w:val="28"/>
          <w:vertAlign w:val="baseline"/>
        </w:rPr>
        <w:t>)</w:t>
      </w:r>
      <w:r>
        <w:rPr>
          <w:rFonts w:hint="default" w:ascii="Times New Roman" w:hAnsi="Times New Roman" w:cs="Times New Roman"/>
          <w:spacing w:val="3"/>
          <w:sz w:val="28"/>
          <w:szCs w:val="28"/>
          <w:vertAlign w:val="baseline"/>
        </w:rPr>
        <w:t>.</w:t>
      </w:r>
    </w:p>
    <w:p>
      <w:pPr>
        <w:pStyle w:val="7"/>
        <w:spacing w:before="57"/>
        <w:ind w:left="304"/>
        <w:jc w:val="both"/>
        <w:rPr>
          <w:rFonts w:hint="default" w:ascii="Times New Roman" w:hAnsi="Times New Roman" w:cs="Times New Roman"/>
          <w:sz w:val="28"/>
          <w:szCs w:val="28"/>
        </w:rPr>
      </w:pPr>
      <w:r>
        <w:rPr>
          <w:rFonts w:hint="default" w:cs="Times New Roman"/>
          <w:sz w:val="28"/>
          <w:szCs w:val="28"/>
          <w:lang w:val="en-US"/>
        </w:rPr>
        <w:t>Đ</w:t>
      </w:r>
      <w:r>
        <w:rPr>
          <w:rFonts w:hint="default" w:ascii="Times New Roman" w:hAnsi="Times New Roman" w:cs="Times New Roman"/>
          <w:sz w:val="28"/>
          <w:szCs w:val="28"/>
        </w:rPr>
        <w:t xml:space="preserve">ối với </w:t>
      </w:r>
      <w:r>
        <w:rPr>
          <w:rFonts w:hint="default" w:cs="Times New Roman"/>
          <w:sz w:val="28"/>
          <w:szCs w:val="28"/>
          <w:lang w:val="en-US"/>
        </w:rPr>
        <w:t>đ</w:t>
      </w:r>
      <w:r>
        <w:rPr>
          <w:rFonts w:hint="default" w:ascii="Times New Roman" w:hAnsi="Times New Roman" w:cs="Times New Roman"/>
          <w:sz w:val="28"/>
          <w:szCs w:val="28"/>
        </w:rPr>
        <w:t xml:space="preserve">a </w:t>
      </w:r>
      <w:r>
        <w:rPr>
          <w:rFonts w:hint="default" w:cs="Times New Roman"/>
          <w:sz w:val="28"/>
          <w:szCs w:val="28"/>
          <w:lang w:val="en-US"/>
        </w:rPr>
        <w:t>đ</w:t>
      </w:r>
      <w:r>
        <w:rPr>
          <w:rFonts w:hint="default" w:ascii="Times New Roman" w:hAnsi="Times New Roman" w:cs="Times New Roman"/>
          <w:sz w:val="28"/>
          <w:szCs w:val="28"/>
        </w:rPr>
        <w:t xml:space="preserve">ồ thị thì việc biểu diễn cũng tương tự trên, chỉ có </w:t>
      </w:r>
      <w:r>
        <w:rPr>
          <w:rFonts w:hint="default" w:cs="Times New Roman"/>
          <w:sz w:val="28"/>
          <w:szCs w:val="28"/>
          <w:lang w:val="en-US"/>
        </w:rPr>
        <w:t>đ</w:t>
      </w:r>
      <w:r>
        <w:rPr>
          <w:rFonts w:hint="default" w:ascii="Times New Roman" w:hAnsi="Times New Roman" w:cs="Times New Roman"/>
          <w:sz w:val="28"/>
          <w:szCs w:val="28"/>
        </w:rPr>
        <w:t xml:space="preserve">iều nếu như </w:t>
      </w:r>
      <w:r>
        <w:rPr>
          <w:rFonts w:hint="default" w:ascii="Times New Roman" w:hAnsi="Times New Roman" w:cs="Times New Roman"/>
          <w:position w:val="1"/>
          <w:sz w:val="28"/>
          <w:szCs w:val="28"/>
        </w:rPr>
        <w:t>(</w:t>
      </w:r>
      <w:r>
        <w:rPr>
          <w:rFonts w:hint="default" w:ascii="Times New Roman" w:hAnsi="Times New Roman" w:cs="Times New Roman"/>
          <w:sz w:val="28"/>
          <w:szCs w:val="28"/>
        </w:rPr>
        <w:t>i, j</w:t>
      </w:r>
      <w:r>
        <w:rPr>
          <w:rFonts w:hint="default" w:ascii="Times New Roman" w:hAnsi="Times New Roman" w:cs="Times New Roman"/>
          <w:position w:val="1"/>
          <w:sz w:val="28"/>
          <w:szCs w:val="28"/>
        </w:rPr>
        <w:t>)</w:t>
      </w:r>
    </w:p>
    <w:p>
      <w:pPr>
        <w:pStyle w:val="7"/>
        <w:spacing w:before="35"/>
        <w:ind w:left="304"/>
        <w:jc w:val="both"/>
        <w:rPr>
          <w:rFonts w:hint="default" w:ascii="Times New Roman" w:hAnsi="Times New Roman" w:cs="Times New Roman"/>
          <w:sz w:val="28"/>
          <w:szCs w:val="28"/>
        </w:rPr>
      </w:pPr>
      <w:r>
        <w:rPr>
          <w:rFonts w:hint="default" w:ascii="Times New Roman" w:hAnsi="Times New Roman" w:cs="Times New Roman"/>
          <w:sz w:val="28"/>
          <w:szCs w:val="28"/>
        </w:rPr>
        <w:pict>
          <v:rect id="_x0000_s1795" o:spid="_x0000_s1795" o:spt="1" style="position:absolute;left:0pt;margin-left:97.75pt;margin-top:21.7pt;height:0.45pt;width:399.7pt;mso-position-horizontal-relative:page;mso-wrap-distance-bottom:0pt;mso-wrap-distance-top:0pt;z-index:-251442176;mso-width-relative:page;mso-height-relative:page;" fillcolor="#999999" filled="t" stroked="f" coordsize="21600,21600">
            <v:path/>
            <v:fill on="t" focussize="0,0"/>
            <v:stroke on="f"/>
            <v:imagedata o:title=""/>
            <o:lock v:ext="edit"/>
            <w10:wrap type="topAndBottom"/>
          </v:rect>
        </w:pict>
      </w:r>
      <w:r>
        <w:rPr>
          <w:rFonts w:hint="default" w:ascii="Times New Roman" w:hAnsi="Times New Roman" w:cs="Times New Roman"/>
          <w:sz w:val="28"/>
          <w:szCs w:val="28"/>
        </w:rPr>
        <w:t>là cung thì a</w:t>
      </w:r>
      <w:r>
        <w:rPr>
          <w:rFonts w:hint="default" w:ascii="Times New Roman" w:hAnsi="Times New Roman" w:cs="Times New Roman"/>
          <w:sz w:val="28"/>
          <w:szCs w:val="28"/>
          <w:vertAlign w:val="subscript"/>
        </w:rPr>
        <w:t>ij</w:t>
      </w:r>
      <w:r>
        <w:rPr>
          <w:rFonts w:hint="default" w:ascii="Times New Roman" w:hAnsi="Times New Roman" w:cs="Times New Roman"/>
          <w:sz w:val="28"/>
          <w:szCs w:val="28"/>
          <w:vertAlign w:val="baseline"/>
        </w:rPr>
        <w:t xml:space="preserve"> là số cạnh nối giữa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ỉnh i và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ỉnh j.</w:t>
      </w:r>
    </w:p>
    <w:p>
      <w:pPr>
        <w:pStyle w:val="7"/>
        <w:spacing w:before="3"/>
        <w:rPr>
          <w:rFonts w:hint="default" w:ascii="Times New Roman" w:hAnsi="Times New Roman" w:cs="Times New Roman"/>
          <w:sz w:val="28"/>
          <w:szCs w:val="28"/>
        </w:rPr>
      </w:pPr>
    </w:p>
    <w:p>
      <w:pPr>
        <w:spacing w:after="0"/>
        <w:rPr>
          <w:rFonts w:hint="default" w:ascii="Times New Roman" w:hAnsi="Times New Roman" w:cs="Times New Roman"/>
          <w:sz w:val="28"/>
          <w:szCs w:val="28"/>
        </w:rPr>
        <w:sectPr>
          <w:pgSz w:w="11900" w:h="16840"/>
          <w:pgMar w:top="1600" w:right="1680" w:bottom="2580" w:left="1680" w:header="0" w:footer="2382" w:gutter="0"/>
          <w:cols w:space="720" w:num="1"/>
        </w:sectPr>
      </w:pPr>
    </w:p>
    <w:p>
      <w:pPr>
        <w:pStyle w:val="7"/>
        <w:tabs>
          <w:tab w:val="left" w:pos="2229"/>
          <w:tab w:val="left" w:pos="2603"/>
          <w:tab w:val="left" w:pos="2975"/>
          <w:tab w:val="left" w:pos="3347"/>
        </w:tabs>
        <w:spacing w:before="108"/>
        <w:ind w:left="1857"/>
        <w:jc w:val="center"/>
        <w:rPr>
          <w:rFonts w:hint="default" w:ascii="Times New Roman" w:hAnsi="Times New Roman" w:cs="Times New Roman"/>
          <w:sz w:val="28"/>
          <w:szCs w:val="28"/>
        </w:rPr>
      </w:pPr>
      <w:r>
        <w:rPr>
          <w:rFonts w:hint="default" w:ascii="Times New Roman" w:hAnsi="Times New Roman" w:cs="Times New Roman"/>
          <w:sz w:val="28"/>
          <w:szCs w:val="28"/>
        </w:rPr>
        <w:pict>
          <v:group id="_x0000_s1796" o:spid="_x0000_s1796" o:spt="203" style="position:absolute;left:0pt;margin-left:121.15pt;margin-top:-9.15pt;height:88.6pt;width:54.05pt;mso-position-horizontal-relative:page;z-index:251696128;mso-width-relative:page;mso-height-relative:page;" coordorigin="2424,-183" coordsize="1081,1772">
            <o:lock v:ext="edit"/>
            <v:shape id="_x0000_s1797" o:spid="_x0000_s1797" style="position:absolute;left:2469;top:-138;height:346;width:346;" fillcolor="#6E6E6E" filled="t" stroked="f" coordorigin="2470,-138" coordsize="346,346" path="m2642,-138l2575,-124,2520,-87,2483,-32,2470,35,2483,103,2520,158,2575,195,2642,208,2710,195,2765,158,2802,103,2815,35,2802,-32,2765,-87,2710,-124,2642,-138xe">
              <v:path arrowok="t"/>
              <v:fill on="t" focussize="0,0"/>
              <v:stroke on="f"/>
              <v:imagedata o:title=""/>
              <o:lock v:ext="edit"/>
            </v:shape>
            <v:shape id="_x0000_s1798" o:spid="_x0000_s1798" style="position:absolute;left:2428;top:-179;height:346;width:346;" fillcolor="#ECECEC" filled="t" stroked="f" coordorigin="2429,-178" coordsize="346,346" path="m2602,-178l2534,-165,2479,-128,2442,-73,2429,-6,2442,62,2479,117,2534,154,2602,167,2669,154,2724,117,2761,62,2774,-6,2761,-73,2724,-128,2669,-165,2602,-178xe">
              <v:path arrowok="t"/>
              <v:fill on="t" focussize="0,0"/>
              <v:stroke on="f"/>
              <v:imagedata o:title=""/>
              <o:lock v:ext="edit"/>
            </v:shape>
            <v:shape id="_x0000_s1799" o:spid="_x0000_s1799" style="position:absolute;left:2428;top:-179;height:346;width:346;" filled="f" stroked="t" coordorigin="2429,-178" coordsize="346,346" path="m2602,-178l2534,-165,2479,-128,2442,-73,2429,-6,2442,62,2479,117,2534,154,2602,167,2669,154,2724,117,2761,62,2774,-6,2761,-73,2724,-128,2669,-165,2602,-178xe">
              <v:path arrowok="t"/>
              <v:fill on="f" focussize="0,0"/>
              <v:stroke weight="0.5pt" color="#000000"/>
              <v:imagedata o:title=""/>
              <o:lock v:ext="edit"/>
            </v:shape>
            <v:shape id="_x0000_s1800" o:spid="_x0000_s1800" style="position:absolute;left:2469;top:551;height:346;width:346;" fillcolor="#6E6E6E" filled="t" stroked="f" coordorigin="2470,551" coordsize="346,346" path="m2642,551l2575,565,2520,602,2483,657,2470,724,2483,792,2520,846,2575,883,2642,897,2710,883,2765,846,2802,792,2815,724,2802,657,2765,602,2710,565,2642,551xe">
              <v:path arrowok="t"/>
              <v:fill on="t" focussize="0,0"/>
              <v:stroke on="f"/>
              <v:imagedata o:title=""/>
              <o:lock v:ext="edit"/>
            </v:shape>
            <v:shape id="_x0000_s1801" o:spid="_x0000_s1801" style="position:absolute;left:2428;top:512;height:346;width:346;" fillcolor="#ECECEC" filled="t" stroked="f" coordorigin="2429,513" coordsize="346,346" path="m2602,513l2534,526,2479,563,2442,618,2429,686,2442,752,2479,807,2534,845,2602,858,2669,845,2724,807,2761,752,2774,686,2761,618,2724,563,2669,526,2602,513xe">
              <v:path arrowok="t"/>
              <v:fill on="t" focussize="0,0"/>
              <v:stroke on="f"/>
              <v:imagedata o:title=""/>
              <o:lock v:ext="edit"/>
            </v:shape>
            <v:shape id="_x0000_s1802" o:spid="_x0000_s1802" style="position:absolute;left:2428;top:167;height:692;width:346;" filled="f" stroked="t" coordorigin="2429,167" coordsize="346,692" path="m2602,513l2534,526,2479,563,2442,618,2429,686,2442,752,2479,807,2534,845,2602,858,2669,845,2724,807,2761,752,2774,686,2761,618,2724,563,2669,526,2602,513xm2602,167l2604,513e">
              <v:path arrowok="t"/>
              <v:fill on="f" focussize="0,0"/>
              <v:stroke weight="0.5pt" color="#000000"/>
              <v:imagedata o:title=""/>
              <o:lock v:ext="edit"/>
            </v:shape>
            <v:shape id="_x0000_s1803" o:spid="_x0000_s1803" o:spt="75" type="#_x0000_t75" style="position:absolute;left:3115;top:507;height:389;width:389;" filled="f" stroked="f" coordsize="21600,21600">
              <v:path/>
              <v:fill on="f" focussize="0,0"/>
              <v:stroke on="f"/>
              <v:imagedata r:id="rId171" o:title=""/>
              <o:lock v:ext="edit" aspectratio="t"/>
            </v:shape>
            <v:shape id="_x0000_s1804" o:spid="_x0000_s1804" style="position:absolute;left:2724;top:116;height:569;width:447;" filled="f" stroked="t" coordorigin="2724,117" coordsize="447,569" path="m2724,117l3170,563m2774,686l3120,686e">
              <v:path arrowok="t"/>
              <v:fill on="f" focussize="0,0"/>
              <v:stroke weight="0.5pt" color="#000000"/>
              <v:imagedata o:title=""/>
              <o:lock v:ext="edit"/>
            </v:shape>
            <v:shape id="_x0000_s1805" o:spid="_x0000_s1805" o:spt="75" type="#_x0000_t75" style="position:absolute;left:2423;top:1196;height:392;width:392;" filled="f" stroked="f" coordsize="21600,21600">
              <v:path/>
              <v:fill on="f" focussize="0,0"/>
              <v:stroke on="f"/>
              <v:imagedata r:id="rId172" o:title=""/>
              <o:lock v:ext="edit" aspectratio="t"/>
            </v:shape>
            <v:line id="_x0000_s1806" o:spid="_x0000_s1806" o:spt="20" style="position:absolute;left:2602;top:858;height:344;width:2;" stroked="t" coordsize="21600,21600">
              <v:path arrowok="t"/>
              <v:fill focussize="0,0"/>
              <v:stroke weight="0.5pt" color="#000000"/>
              <v:imagedata o:title=""/>
              <o:lock v:ext="edit"/>
            </v:line>
            <v:shape id="_x0000_s1807" o:spid="_x0000_s1807" o:spt="75" type="#_x0000_t75" style="position:absolute;left:3115;top:1196;height:392;width:389;" filled="f" stroked="f" coordsize="21600,21600">
              <v:path/>
              <v:fill on="f" focussize="0,0"/>
              <v:stroke on="f"/>
              <v:imagedata r:id="rId173" o:title=""/>
              <o:lock v:ext="edit" aspectratio="t"/>
            </v:shape>
            <v:shape id="_x0000_s1808" o:spid="_x0000_s1808" style="position:absolute;left:2724;top:805;height:572;width:569;" filled="f" stroked="t" coordorigin="2724,806" coordsize="569,572" path="m2774,1374l3120,1377m3293,858l3293,1202m2724,806l3170,1252e">
              <v:path arrowok="t"/>
              <v:fill on="f" focussize="0,0"/>
              <v:stroke weight="0.5pt" color="#000000"/>
              <v:imagedata o:title=""/>
              <o:lock v:ext="edit"/>
            </v:shape>
            <v:shape id="_x0000_s1809" o:spid="_x0000_s1809" o:spt="202" type="#_x0000_t202" style="position:absolute;left:2560;top:-74;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1</w:t>
                    </w:r>
                  </w:p>
                </w:txbxContent>
              </v:textbox>
            </v:shape>
            <v:shape id="_x0000_s1810" o:spid="_x0000_s1810" o:spt="202" type="#_x0000_t202" style="position:absolute;left:2560;top:617;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2</w:t>
                    </w:r>
                  </w:p>
                </w:txbxContent>
              </v:textbox>
            </v:shape>
            <v:shape id="_x0000_s1811" o:spid="_x0000_s1811" o:spt="202" type="#_x0000_t202" style="position:absolute;left:3249;top:617;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3</w:t>
                    </w:r>
                  </w:p>
                </w:txbxContent>
              </v:textbox>
            </v:shape>
            <v:shape id="_x0000_s1812" o:spid="_x0000_s1812" o:spt="202" type="#_x0000_t202" style="position:absolute;left:2560;top:1306;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4</w:t>
                    </w:r>
                  </w:p>
                </w:txbxContent>
              </v:textbox>
            </v:shape>
            <v:shape id="_x0000_s1813" o:spid="_x0000_s1813" o:spt="202" type="#_x0000_t202" style="position:absolute;left:3249;top:1306;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5</w:t>
                    </w:r>
                  </w:p>
                </w:txbxContent>
              </v:textbox>
            </v:shape>
          </v:group>
        </w:pict>
      </w:r>
      <w:r>
        <w:rPr>
          <w:rFonts w:hint="default" w:ascii="Times New Roman" w:hAnsi="Times New Roman" w:cs="Times New Roman"/>
          <w:sz w:val="28"/>
          <w:szCs w:val="28"/>
        </w:rPr>
        <w:t>0</w:t>
      </w:r>
      <w:r>
        <w:rPr>
          <w:rFonts w:hint="default" w:ascii="Times New Roman" w:hAnsi="Times New Roman" w:cs="Times New Roman"/>
          <w:sz w:val="28"/>
          <w:szCs w:val="28"/>
        </w:rPr>
        <w:tab/>
      </w:r>
      <w:r>
        <w:rPr>
          <w:rFonts w:hint="default" w:ascii="Times New Roman" w:hAnsi="Times New Roman" w:cs="Times New Roman"/>
          <w:w w:val="110"/>
          <w:sz w:val="28"/>
          <w:szCs w:val="28"/>
        </w:rPr>
        <w:t>1</w:t>
      </w:r>
      <w:r>
        <w:rPr>
          <w:rFonts w:hint="default" w:ascii="Times New Roman" w:hAnsi="Times New Roman" w:cs="Times New Roman"/>
          <w:w w:val="110"/>
          <w:sz w:val="28"/>
          <w:szCs w:val="28"/>
        </w:rPr>
        <w:tab/>
      </w:r>
      <w:r>
        <w:rPr>
          <w:rFonts w:hint="default" w:ascii="Times New Roman" w:hAnsi="Times New Roman" w:cs="Times New Roman"/>
          <w:w w:val="110"/>
          <w:sz w:val="28"/>
          <w:szCs w:val="28"/>
        </w:rPr>
        <w:t>1</w:t>
      </w:r>
      <w:r>
        <w:rPr>
          <w:rFonts w:hint="default" w:ascii="Times New Roman" w:hAnsi="Times New Roman" w:cs="Times New Roman"/>
          <w:w w:val="110"/>
          <w:sz w:val="28"/>
          <w:szCs w:val="28"/>
        </w:rPr>
        <w:tab/>
      </w:r>
      <w:r>
        <w:rPr>
          <w:rFonts w:hint="default" w:ascii="Times New Roman" w:hAnsi="Times New Roman" w:cs="Times New Roman"/>
          <w:sz w:val="28"/>
          <w:szCs w:val="28"/>
        </w:rPr>
        <w:t>0</w:t>
      </w:r>
      <w:r>
        <w:rPr>
          <w:rFonts w:hint="default" w:ascii="Times New Roman" w:hAnsi="Times New Roman" w:cs="Times New Roman"/>
          <w:sz w:val="28"/>
          <w:szCs w:val="28"/>
        </w:rPr>
        <w:tab/>
      </w:r>
      <w:r>
        <w:rPr>
          <w:rFonts w:hint="default" w:ascii="Times New Roman" w:hAnsi="Times New Roman" w:cs="Times New Roman"/>
          <w:sz w:val="28"/>
          <w:szCs w:val="28"/>
        </w:rPr>
        <w:t>0</w:t>
      </w:r>
    </w:p>
    <w:p>
      <w:pPr>
        <w:pStyle w:val="7"/>
        <w:tabs>
          <w:tab w:val="left" w:pos="2412"/>
          <w:tab w:val="left" w:pos="2787"/>
          <w:tab w:val="left" w:pos="3159"/>
          <w:tab w:val="left" w:pos="3531"/>
        </w:tabs>
        <w:spacing w:before="48" w:line="170" w:lineRule="auto"/>
        <w:ind w:left="1858"/>
        <w:jc w:val="center"/>
        <w:rPr>
          <w:rFonts w:hint="default" w:ascii="Times New Roman" w:hAnsi="Times New Roman" w:cs="Times New Roman"/>
          <w:sz w:val="28"/>
          <w:szCs w:val="28"/>
        </w:rPr>
      </w:pPr>
      <w:r>
        <w:rPr>
          <w:rFonts w:hint="default" w:ascii="Times New Roman" w:hAnsi="Times New Roman" w:cs="Times New Roman"/>
          <w:w w:val="264"/>
          <w:position w:val="-8"/>
          <w:sz w:val="28"/>
          <w:szCs w:val="28"/>
        </w:rPr>
        <w:t>l</w:t>
      </w:r>
      <w:r>
        <w:rPr>
          <w:rFonts w:hint="default" w:ascii="Times New Roman" w:hAnsi="Times New Roman" w:cs="Times New Roman"/>
          <w:w w:val="128"/>
          <w:sz w:val="28"/>
          <w:szCs w:val="28"/>
        </w:rPr>
        <w:t>1</w:t>
      </w:r>
      <w:r>
        <w:rPr>
          <w:rFonts w:hint="default" w:ascii="Times New Roman" w:hAnsi="Times New Roman" w:cs="Times New Roman"/>
          <w:sz w:val="28"/>
          <w:szCs w:val="28"/>
        </w:rPr>
        <w:tab/>
      </w:r>
      <w:r>
        <w:rPr>
          <w:rFonts w:hint="default" w:ascii="Times New Roman" w:hAnsi="Times New Roman" w:cs="Times New Roman"/>
          <w:w w:val="90"/>
          <w:sz w:val="28"/>
          <w:szCs w:val="28"/>
        </w:rPr>
        <w:t>0</w:t>
      </w:r>
      <w:r>
        <w:rPr>
          <w:rFonts w:hint="default" w:ascii="Times New Roman" w:hAnsi="Times New Roman" w:cs="Times New Roman"/>
          <w:sz w:val="28"/>
          <w:szCs w:val="28"/>
        </w:rPr>
        <w:tab/>
      </w:r>
      <w:r>
        <w:rPr>
          <w:rFonts w:hint="default" w:ascii="Times New Roman" w:hAnsi="Times New Roman" w:cs="Times New Roman"/>
          <w:w w:val="128"/>
          <w:sz w:val="28"/>
          <w:szCs w:val="28"/>
        </w:rPr>
        <w:t>1</w:t>
      </w:r>
      <w:r>
        <w:rPr>
          <w:rFonts w:hint="default" w:ascii="Times New Roman" w:hAnsi="Times New Roman" w:cs="Times New Roman"/>
          <w:sz w:val="28"/>
          <w:szCs w:val="28"/>
        </w:rPr>
        <w:tab/>
      </w:r>
      <w:r>
        <w:rPr>
          <w:rFonts w:hint="default" w:ascii="Times New Roman" w:hAnsi="Times New Roman" w:cs="Times New Roman"/>
          <w:w w:val="128"/>
          <w:sz w:val="28"/>
          <w:szCs w:val="28"/>
        </w:rPr>
        <w:t>1</w:t>
      </w:r>
      <w:r>
        <w:rPr>
          <w:rFonts w:hint="default" w:ascii="Times New Roman" w:hAnsi="Times New Roman" w:cs="Times New Roman"/>
          <w:sz w:val="28"/>
          <w:szCs w:val="28"/>
        </w:rPr>
        <w:tab/>
      </w:r>
      <w:r>
        <w:rPr>
          <w:rFonts w:hint="default" w:ascii="Times New Roman" w:hAnsi="Times New Roman" w:cs="Times New Roman"/>
          <w:spacing w:val="1"/>
          <w:w w:val="128"/>
          <w:sz w:val="28"/>
          <w:szCs w:val="28"/>
        </w:rPr>
        <w:t>1</w:t>
      </w:r>
      <w:r>
        <w:rPr>
          <w:rFonts w:hint="default" w:ascii="Times New Roman" w:hAnsi="Times New Roman" w:cs="Times New Roman"/>
          <w:w w:val="130"/>
          <w:position w:val="-8"/>
          <w:sz w:val="28"/>
          <w:szCs w:val="28"/>
        </w:rPr>
        <w:t>h</w:t>
      </w:r>
    </w:p>
    <w:p>
      <w:pPr>
        <w:pStyle w:val="7"/>
        <w:tabs>
          <w:tab w:val="left" w:pos="2412"/>
          <w:tab w:val="left" w:pos="2787"/>
          <w:tab w:val="left" w:pos="3159"/>
          <w:tab w:val="left" w:pos="3531"/>
        </w:tabs>
        <w:spacing w:line="177" w:lineRule="auto"/>
        <w:ind w:left="1858"/>
        <w:jc w:val="center"/>
        <w:rPr>
          <w:rFonts w:hint="default" w:ascii="Times New Roman" w:hAnsi="Times New Roman" w:cs="Times New Roman"/>
          <w:sz w:val="28"/>
          <w:szCs w:val="28"/>
        </w:rPr>
      </w:pPr>
      <w:r>
        <w:rPr>
          <w:rFonts w:hint="default" w:ascii="Times New Roman" w:hAnsi="Times New Roman" w:cs="Times New Roman"/>
          <w:w w:val="145"/>
          <w:position w:val="-6"/>
          <w:sz w:val="28"/>
          <w:szCs w:val="28"/>
        </w:rPr>
        <w:t>I</w:t>
      </w:r>
      <w:r>
        <w:rPr>
          <w:rFonts w:hint="default" w:ascii="Times New Roman" w:hAnsi="Times New Roman" w:cs="Times New Roman"/>
          <w:w w:val="145"/>
          <w:sz w:val="28"/>
          <w:szCs w:val="28"/>
        </w:rPr>
        <w:t>1</w:t>
      </w:r>
      <w:r>
        <w:rPr>
          <w:rFonts w:hint="default" w:ascii="Times New Roman" w:hAnsi="Times New Roman" w:cs="Times New Roman"/>
          <w:w w:val="145"/>
          <w:sz w:val="28"/>
          <w:szCs w:val="28"/>
        </w:rPr>
        <w:tab/>
      </w:r>
      <w:r>
        <w:rPr>
          <w:rFonts w:hint="default" w:ascii="Times New Roman" w:hAnsi="Times New Roman" w:cs="Times New Roman"/>
          <w:w w:val="110"/>
          <w:sz w:val="28"/>
          <w:szCs w:val="28"/>
        </w:rPr>
        <w:t>1</w:t>
      </w:r>
      <w:r>
        <w:rPr>
          <w:rFonts w:hint="default" w:ascii="Times New Roman" w:hAnsi="Times New Roman" w:cs="Times New Roman"/>
          <w:w w:val="110"/>
          <w:sz w:val="28"/>
          <w:szCs w:val="28"/>
        </w:rPr>
        <w:tab/>
      </w:r>
      <w:r>
        <w:rPr>
          <w:rFonts w:hint="default" w:ascii="Times New Roman" w:hAnsi="Times New Roman" w:cs="Times New Roman"/>
          <w:w w:val="110"/>
          <w:sz w:val="28"/>
          <w:szCs w:val="28"/>
        </w:rPr>
        <w:t>0</w:t>
      </w:r>
      <w:r>
        <w:rPr>
          <w:rFonts w:hint="default" w:ascii="Times New Roman" w:hAnsi="Times New Roman" w:cs="Times New Roman"/>
          <w:w w:val="110"/>
          <w:sz w:val="28"/>
          <w:szCs w:val="28"/>
        </w:rPr>
        <w:tab/>
      </w:r>
      <w:r>
        <w:rPr>
          <w:rFonts w:hint="default" w:ascii="Times New Roman" w:hAnsi="Times New Roman" w:cs="Times New Roman"/>
          <w:w w:val="110"/>
          <w:sz w:val="28"/>
          <w:szCs w:val="28"/>
        </w:rPr>
        <w:t>0</w:t>
      </w:r>
      <w:r>
        <w:rPr>
          <w:rFonts w:hint="default" w:ascii="Times New Roman" w:hAnsi="Times New Roman" w:cs="Times New Roman"/>
          <w:w w:val="110"/>
          <w:sz w:val="28"/>
          <w:szCs w:val="28"/>
        </w:rPr>
        <w:tab/>
      </w:r>
      <w:r>
        <w:rPr>
          <w:rFonts w:hint="default" w:ascii="Times New Roman" w:hAnsi="Times New Roman" w:cs="Times New Roman"/>
          <w:w w:val="145"/>
          <w:sz w:val="28"/>
          <w:szCs w:val="28"/>
        </w:rPr>
        <w:t>1</w:t>
      </w:r>
      <w:r>
        <w:rPr>
          <w:rFonts w:hint="default" w:ascii="Times New Roman" w:hAnsi="Times New Roman" w:cs="Times New Roman"/>
          <w:w w:val="145"/>
          <w:position w:val="-6"/>
          <w:sz w:val="28"/>
          <w:szCs w:val="28"/>
        </w:rPr>
        <w:t>I</w:t>
      </w:r>
    </w:p>
    <w:p>
      <w:pPr>
        <w:pStyle w:val="7"/>
        <w:tabs>
          <w:tab w:val="left" w:pos="2229"/>
          <w:tab w:val="left" w:pos="2603"/>
          <w:tab w:val="left" w:pos="2975"/>
          <w:tab w:val="left" w:pos="3347"/>
        </w:tabs>
        <w:spacing w:line="241" w:lineRule="exact"/>
        <w:ind w:left="1857"/>
        <w:jc w:val="center"/>
        <w:rPr>
          <w:rFonts w:hint="default" w:ascii="Times New Roman" w:hAnsi="Times New Roman" w:cs="Times New Roman"/>
          <w:sz w:val="28"/>
          <w:szCs w:val="28"/>
        </w:rPr>
      </w:pPr>
      <w:r>
        <w:rPr>
          <w:rFonts w:hint="default" w:ascii="Times New Roman" w:hAnsi="Times New Roman" w:cs="Times New Roman"/>
          <w:sz w:val="28"/>
          <w:szCs w:val="28"/>
        </w:rPr>
        <w:t>0</w:t>
      </w:r>
      <w:r>
        <w:rPr>
          <w:rFonts w:hint="default" w:ascii="Times New Roman" w:hAnsi="Times New Roman" w:cs="Times New Roman"/>
          <w:sz w:val="28"/>
          <w:szCs w:val="28"/>
        </w:rPr>
        <w:tab/>
      </w:r>
      <w:r>
        <w:rPr>
          <w:rFonts w:hint="default" w:ascii="Times New Roman" w:hAnsi="Times New Roman" w:cs="Times New Roman"/>
          <w:w w:val="110"/>
          <w:sz w:val="28"/>
          <w:szCs w:val="28"/>
        </w:rPr>
        <w:t>1</w:t>
      </w:r>
      <w:r>
        <w:rPr>
          <w:rFonts w:hint="default" w:ascii="Times New Roman" w:hAnsi="Times New Roman" w:cs="Times New Roman"/>
          <w:w w:val="110"/>
          <w:sz w:val="28"/>
          <w:szCs w:val="28"/>
        </w:rPr>
        <w:tab/>
      </w:r>
      <w:r>
        <w:rPr>
          <w:rFonts w:hint="default" w:ascii="Times New Roman" w:hAnsi="Times New Roman" w:cs="Times New Roman"/>
          <w:sz w:val="28"/>
          <w:szCs w:val="28"/>
        </w:rPr>
        <w:t>0</w:t>
      </w:r>
      <w:r>
        <w:rPr>
          <w:rFonts w:hint="default" w:ascii="Times New Roman" w:hAnsi="Times New Roman" w:cs="Times New Roman"/>
          <w:sz w:val="28"/>
          <w:szCs w:val="28"/>
        </w:rPr>
        <w:tab/>
      </w:r>
      <w:r>
        <w:rPr>
          <w:rFonts w:hint="default" w:ascii="Times New Roman" w:hAnsi="Times New Roman" w:cs="Times New Roman"/>
          <w:sz w:val="28"/>
          <w:szCs w:val="28"/>
        </w:rPr>
        <w:t>0</w:t>
      </w:r>
      <w:r>
        <w:rPr>
          <w:rFonts w:hint="default" w:ascii="Times New Roman" w:hAnsi="Times New Roman" w:cs="Times New Roman"/>
          <w:sz w:val="28"/>
          <w:szCs w:val="28"/>
        </w:rPr>
        <w:tab/>
      </w:r>
      <w:r>
        <w:rPr>
          <w:rFonts w:hint="default" w:ascii="Times New Roman" w:hAnsi="Times New Roman" w:cs="Times New Roman"/>
          <w:w w:val="110"/>
          <w:sz w:val="28"/>
          <w:szCs w:val="28"/>
        </w:rPr>
        <w:t>1</w:t>
      </w:r>
    </w:p>
    <w:p>
      <w:pPr>
        <w:pStyle w:val="7"/>
        <w:tabs>
          <w:tab w:val="left" w:pos="2412"/>
          <w:tab w:val="left" w:pos="2787"/>
          <w:tab w:val="left" w:pos="3159"/>
          <w:tab w:val="left" w:pos="3531"/>
        </w:tabs>
        <w:spacing w:before="5"/>
        <w:ind w:left="1858"/>
        <w:jc w:val="center"/>
        <w:rPr>
          <w:rFonts w:hint="default" w:ascii="Times New Roman" w:hAnsi="Times New Roman" w:cs="Times New Roman"/>
          <w:sz w:val="28"/>
          <w:szCs w:val="28"/>
        </w:rPr>
      </w:pPr>
      <w:r>
        <w:rPr>
          <w:rFonts w:hint="default" w:ascii="Times New Roman" w:hAnsi="Times New Roman" w:cs="Times New Roman"/>
          <w:w w:val="125"/>
          <w:position w:val="-1"/>
          <w:sz w:val="28"/>
          <w:szCs w:val="28"/>
        </w:rPr>
        <w:t>L</w:t>
      </w:r>
      <w:r>
        <w:rPr>
          <w:rFonts w:hint="default" w:ascii="Times New Roman" w:hAnsi="Times New Roman" w:cs="Times New Roman"/>
          <w:w w:val="90"/>
          <w:sz w:val="28"/>
          <w:szCs w:val="28"/>
        </w:rPr>
        <w:t>0</w:t>
      </w:r>
      <w:r>
        <w:rPr>
          <w:rFonts w:hint="default" w:ascii="Times New Roman" w:hAnsi="Times New Roman" w:cs="Times New Roman"/>
          <w:sz w:val="28"/>
          <w:szCs w:val="28"/>
        </w:rPr>
        <w:tab/>
      </w:r>
      <w:r>
        <w:rPr>
          <w:rFonts w:hint="default" w:ascii="Times New Roman" w:hAnsi="Times New Roman" w:cs="Times New Roman"/>
          <w:w w:val="128"/>
          <w:sz w:val="28"/>
          <w:szCs w:val="28"/>
        </w:rPr>
        <w:t>1</w:t>
      </w:r>
      <w:r>
        <w:rPr>
          <w:rFonts w:hint="default" w:ascii="Times New Roman" w:hAnsi="Times New Roman" w:cs="Times New Roman"/>
          <w:sz w:val="28"/>
          <w:szCs w:val="28"/>
        </w:rPr>
        <w:tab/>
      </w:r>
      <w:r>
        <w:rPr>
          <w:rFonts w:hint="default" w:ascii="Times New Roman" w:hAnsi="Times New Roman" w:cs="Times New Roman"/>
          <w:w w:val="128"/>
          <w:sz w:val="28"/>
          <w:szCs w:val="28"/>
        </w:rPr>
        <w:t>1</w:t>
      </w:r>
      <w:r>
        <w:rPr>
          <w:rFonts w:hint="default" w:ascii="Times New Roman" w:hAnsi="Times New Roman" w:cs="Times New Roman"/>
          <w:sz w:val="28"/>
          <w:szCs w:val="28"/>
        </w:rPr>
        <w:tab/>
      </w:r>
      <w:r>
        <w:rPr>
          <w:rFonts w:hint="default" w:ascii="Times New Roman" w:hAnsi="Times New Roman" w:cs="Times New Roman"/>
          <w:w w:val="128"/>
          <w:sz w:val="28"/>
          <w:szCs w:val="28"/>
        </w:rPr>
        <w:t>1</w:t>
      </w:r>
      <w:r>
        <w:rPr>
          <w:rFonts w:hint="default" w:ascii="Times New Roman" w:hAnsi="Times New Roman" w:cs="Times New Roman"/>
          <w:sz w:val="28"/>
          <w:szCs w:val="28"/>
        </w:rPr>
        <w:tab/>
      </w:r>
      <w:r>
        <w:rPr>
          <w:rFonts w:hint="default" w:ascii="Times New Roman" w:hAnsi="Times New Roman" w:cs="Times New Roman"/>
          <w:spacing w:val="1"/>
          <w:w w:val="90"/>
          <w:sz w:val="28"/>
          <w:szCs w:val="28"/>
        </w:rPr>
        <w:t>0</w:t>
      </w:r>
      <w:r>
        <w:rPr>
          <w:rFonts w:hint="default" w:ascii="Times New Roman" w:hAnsi="Times New Roman" w:cs="Times New Roman"/>
          <w:w w:val="264"/>
          <w:position w:val="-1"/>
          <w:sz w:val="28"/>
          <w:szCs w:val="28"/>
        </w:rPr>
        <w:t>l</w:t>
      </w:r>
    </w:p>
    <w:p>
      <w:pPr>
        <w:pStyle w:val="7"/>
        <w:tabs>
          <w:tab w:val="left" w:pos="1641"/>
          <w:tab w:val="left" w:pos="2015"/>
          <w:tab w:val="left" w:pos="2387"/>
          <w:tab w:val="left" w:pos="2759"/>
        </w:tabs>
        <w:spacing w:before="108"/>
        <w:ind w:left="1269"/>
        <w:jc w:val="center"/>
        <w:rPr>
          <w:rFonts w:hint="default" w:ascii="Times New Roman" w:hAnsi="Times New Roman" w:cs="Times New Roman"/>
          <w:sz w:val="28"/>
          <w:szCs w:val="28"/>
        </w:rPr>
      </w:pPr>
      <w:r>
        <w:rPr>
          <w:rFonts w:hint="default" w:ascii="Times New Roman" w:hAnsi="Times New Roman" w:cs="Times New Roman"/>
          <w:sz w:val="28"/>
          <w:szCs w:val="28"/>
        </w:rPr>
        <w:br w:type="column"/>
      </w:r>
      <w:r>
        <w:rPr>
          <w:rFonts w:hint="default" w:ascii="Times New Roman" w:hAnsi="Times New Roman" w:cs="Times New Roman"/>
          <w:sz w:val="28"/>
          <w:szCs w:val="28"/>
        </w:rPr>
        <w:t>0</w:t>
      </w:r>
      <w:r>
        <w:rPr>
          <w:rFonts w:hint="default" w:ascii="Times New Roman" w:hAnsi="Times New Roman" w:cs="Times New Roman"/>
          <w:sz w:val="28"/>
          <w:szCs w:val="28"/>
        </w:rPr>
        <w:tab/>
      </w:r>
      <w:r>
        <w:rPr>
          <w:rFonts w:hint="default" w:ascii="Times New Roman" w:hAnsi="Times New Roman" w:cs="Times New Roman"/>
          <w:w w:val="110"/>
          <w:sz w:val="28"/>
          <w:szCs w:val="28"/>
        </w:rPr>
        <w:t>1</w:t>
      </w:r>
      <w:r>
        <w:rPr>
          <w:rFonts w:hint="default" w:ascii="Times New Roman" w:hAnsi="Times New Roman" w:cs="Times New Roman"/>
          <w:w w:val="110"/>
          <w:sz w:val="28"/>
          <w:szCs w:val="28"/>
        </w:rPr>
        <w:tab/>
      </w:r>
      <w:r>
        <w:rPr>
          <w:rFonts w:hint="default" w:ascii="Times New Roman" w:hAnsi="Times New Roman" w:cs="Times New Roman"/>
          <w:w w:val="110"/>
          <w:sz w:val="28"/>
          <w:szCs w:val="28"/>
        </w:rPr>
        <w:t>1</w:t>
      </w:r>
      <w:r>
        <w:rPr>
          <w:rFonts w:hint="default" w:ascii="Times New Roman" w:hAnsi="Times New Roman" w:cs="Times New Roman"/>
          <w:w w:val="110"/>
          <w:sz w:val="28"/>
          <w:szCs w:val="28"/>
        </w:rPr>
        <w:tab/>
      </w:r>
      <w:r>
        <w:rPr>
          <w:rFonts w:hint="default" w:ascii="Times New Roman" w:hAnsi="Times New Roman" w:cs="Times New Roman"/>
          <w:sz w:val="28"/>
          <w:szCs w:val="28"/>
        </w:rPr>
        <w:t>0</w:t>
      </w:r>
      <w:r>
        <w:rPr>
          <w:rFonts w:hint="default" w:ascii="Times New Roman" w:hAnsi="Times New Roman" w:cs="Times New Roman"/>
          <w:sz w:val="28"/>
          <w:szCs w:val="28"/>
        </w:rPr>
        <w:tab/>
      </w:r>
      <w:r>
        <w:rPr>
          <w:rFonts w:hint="default" w:ascii="Times New Roman" w:hAnsi="Times New Roman" w:cs="Times New Roman"/>
          <w:sz w:val="28"/>
          <w:szCs w:val="28"/>
        </w:rPr>
        <w:t>0</w:t>
      </w:r>
    </w:p>
    <w:p>
      <w:pPr>
        <w:pStyle w:val="7"/>
        <w:tabs>
          <w:tab w:val="left" w:pos="1824"/>
          <w:tab w:val="left" w:pos="2199"/>
          <w:tab w:val="left" w:pos="2571"/>
          <w:tab w:val="left" w:pos="2943"/>
        </w:tabs>
        <w:spacing w:before="48" w:line="170" w:lineRule="auto"/>
        <w:ind w:left="1270"/>
        <w:jc w:val="center"/>
        <w:rPr>
          <w:rFonts w:hint="default" w:ascii="Times New Roman" w:hAnsi="Times New Roman" w:cs="Times New Roman"/>
          <w:sz w:val="28"/>
          <w:szCs w:val="28"/>
        </w:rPr>
      </w:pPr>
      <w:r>
        <w:rPr>
          <w:rFonts w:hint="default" w:ascii="Times New Roman" w:hAnsi="Times New Roman" w:cs="Times New Roman"/>
          <w:sz w:val="28"/>
          <w:szCs w:val="28"/>
        </w:rPr>
        <w:pict>
          <v:group id="_x0000_s1814" o:spid="_x0000_s1814" o:spt="203" style="position:absolute;left:0pt;margin-left:323pt;margin-top:-28.2pt;height:88.45pt;width:53.45pt;mso-position-horizontal-relative:page;z-index:251697152;mso-width-relative:page;mso-height-relative:page;" coordorigin="6461,-564" coordsize="1069,1769">
            <o:lock v:ext="edit"/>
            <v:shape id="_x0000_s1815" o:spid="_x0000_s1815" style="position:absolute;left:6506;top:-519;height:346;width:346;" fillcolor="#6E6E6E" filled="t" stroked="f" coordorigin="6506,-518" coordsize="346,346" path="m6679,-518l6612,-505,6557,-468,6520,-413,6506,-346,6520,-278,6557,-223,6612,-186,6679,-173,6747,-186,6802,-223,6838,-278,6852,-346,6838,-413,6802,-468,6747,-505,6679,-518xe">
              <v:path arrowok="t"/>
              <v:fill on="t" focussize="0,0"/>
              <v:stroke on="f"/>
              <v:imagedata o:title=""/>
              <o:lock v:ext="edit"/>
            </v:shape>
            <v:shape id="_x0000_s1816" o:spid="_x0000_s1816" style="position:absolute;left:6465;top:-560;height:346;width:346;" fillcolor="#ECECEC" filled="t" stroked="f" coordorigin="6466,-559" coordsize="346,346" path="m6638,-559l6571,-546,6516,-509,6479,-454,6466,-386,6479,-319,6516,-264,6571,-227,6638,-214,6706,-227,6761,-264,6798,-319,6811,-386,6798,-454,6761,-509,6706,-546,6638,-559xe">
              <v:path arrowok="t"/>
              <v:fill on="t" focussize="0,0"/>
              <v:stroke on="f"/>
              <v:imagedata o:title=""/>
              <o:lock v:ext="edit"/>
            </v:shape>
            <v:shape id="_x0000_s1817" o:spid="_x0000_s1817" style="position:absolute;left:6465;top:-560;height:346;width:346;" filled="f" stroked="t" coordorigin="6466,-559" coordsize="346,346" path="m6638,-559l6571,-546,6516,-509,6479,-454,6466,-386,6479,-319,6516,-264,6571,-227,6638,-214,6706,-227,6761,-264,6798,-319,6811,-386,6798,-454,6761,-509,6706,-546,6638,-559xe">
              <v:path arrowok="t"/>
              <v:fill on="f" focussize="0,0"/>
              <v:stroke weight="0.5pt" color="#000000"/>
              <v:imagedata o:title=""/>
              <o:lock v:ext="edit"/>
            </v:shape>
            <v:shape id="_x0000_s1818" o:spid="_x0000_s1818" style="position:absolute;left:6506;top:139;height:346;width:346;" fillcolor="#6E6E6E" filled="t" stroked="f" coordorigin="6506,139" coordsize="346,346" path="m6679,139l6612,153,6557,190,6520,245,6506,312,6520,379,6557,434,6612,471,6679,485,6747,471,6802,434,6838,379,6852,312,6838,245,6802,190,6747,153,6679,139xe">
              <v:path arrowok="t"/>
              <v:fill on="t" focussize="0,0"/>
              <v:stroke on="f"/>
              <v:imagedata o:title=""/>
              <o:lock v:ext="edit"/>
            </v:shape>
            <v:shape id="_x0000_s1819" o:spid="_x0000_s1819" style="position:absolute;left:6465;top:100;height:346;width:346;" fillcolor="#ECECEC" filled="t" stroked="f" coordorigin="6466,101" coordsize="346,346" path="m6638,101l6571,114,6516,151,6479,206,6466,274,6479,341,6516,396,6571,433,6638,446,6706,433,6761,396,6798,341,6811,274,6798,206,6761,151,6706,114,6638,101xe">
              <v:path arrowok="t"/>
              <v:fill on="t" focussize="0,0"/>
              <v:stroke on="f"/>
              <v:imagedata o:title=""/>
              <o:lock v:ext="edit"/>
            </v:shape>
            <v:shape id="_x0000_s1820" o:spid="_x0000_s1820" style="position:absolute;left:6465;top:100;height:346;width:346;" filled="f" stroked="t" coordorigin="6466,101" coordsize="346,346" path="m6638,101l6571,114,6516,151,6479,206,6466,274,6479,341,6516,396,6571,433,6638,446,6706,433,6761,396,6798,341,6811,274,6798,206,6761,151,6706,114,6638,101xe">
              <v:path arrowok="t"/>
              <v:fill on="f" focussize="0,0"/>
              <v:stroke weight="0.5pt" color="#000000"/>
              <v:imagedata o:title=""/>
              <o:lock v:ext="edit"/>
            </v:shape>
            <v:shape id="_x0000_s1821" o:spid="_x0000_s1821" style="position:absolute;left:6580;top:-219;height:320;width:120;" fillcolor="#000000" filled="t" stroked="f" coordorigin="6581,-218" coordsize="120,320" path="m6581,19l6641,101,6667,65,6641,65,6636,60,6636,57,6581,19xm6636,57l6636,60,6641,65,6646,60,6641,60,6636,57xm6701,19l6646,57,6646,60,6641,65,6667,65,6701,19xm6638,-218l6634,-214,6636,57,6641,60,6646,57,6643,-214,6638,-218xm6646,57l6641,60,6646,60,6646,57xe">
              <v:path arrowok="t"/>
              <v:fill on="t" focussize="0,0"/>
              <v:stroke on="f"/>
              <v:imagedata o:title=""/>
              <o:lock v:ext="edit"/>
            </v:shape>
            <v:shape id="_x0000_s1822" o:spid="_x0000_s1822" o:spt="75" type="#_x0000_t75" style="position:absolute;left:7139;top:95;height:389;width:389;" filled="f" stroked="f" coordsize="21600,21600">
              <v:path/>
              <v:fill on="f" focussize="0,0"/>
              <v:stroke on="f"/>
              <v:imagedata r:id="rId174" o:title=""/>
              <o:lock v:ext="edit" aspectratio="t"/>
            </v:shape>
            <v:shape id="_x0000_s1823" o:spid="_x0000_s1823" style="position:absolute;left:6758;top:-269;height:420;width:437;" fillcolor="#000000" filled="t" stroked="f" coordorigin="6758,-269" coordsize="437,420" path="m7159,124l7097,139,7195,151,7191,127,7162,127,7159,124xm7167,118l7166,122,7159,124,7162,127,7169,127,7169,120,7167,118xm7178,53l7167,118,7169,120,7169,127,7191,127,7178,53xm6766,-269l6758,-266,6758,-262,7159,124,7166,122,7167,118,6766,-269xe">
              <v:path arrowok="t"/>
              <v:fill on="t" focussize="0,0"/>
              <v:stroke on="f"/>
              <v:imagedata o:title=""/>
              <o:lock v:ext="edit"/>
            </v:shape>
            <v:shape id="_x0000_s1824" o:spid="_x0000_s1824" o:spt="75" type="#_x0000_t75" style="position:absolute;left:6806;top:213;height:120;width:339;" filled="f" stroked="f" coordsize="21600,21600">
              <v:path/>
              <v:fill on="f" focussize="0,0"/>
              <v:stroke on="f"/>
              <v:imagedata r:id="rId175" o:title=""/>
              <o:lock v:ext="edit" aspectratio="t"/>
            </v:shape>
            <v:shape id="_x0000_s1825" o:spid="_x0000_s1825" o:spt="75" type="#_x0000_t75" style="position:absolute;left:6460;top:815;height:389;width:392;" filled="f" stroked="f" coordsize="21600,21600">
              <v:path/>
              <v:fill on="f" focussize="0,0"/>
              <v:stroke on="f"/>
              <v:imagedata r:id="rId176" o:title=""/>
              <o:lock v:ext="edit" aspectratio="t"/>
            </v:shape>
            <v:shape id="_x0000_s1826" o:spid="_x0000_s1826" o:spt="75" type="#_x0000_t75" style="position:absolute;left:6580;top:441;height:380;width:120;" filled="f" stroked="f" coordsize="21600,21600">
              <v:path/>
              <v:fill on="f" focussize="0,0"/>
              <v:stroke on="f"/>
              <v:imagedata r:id="rId177" o:title=""/>
              <o:lock v:ext="edit" aspectratio="t"/>
            </v:shape>
            <v:shape id="_x0000_s1827" o:spid="_x0000_s1827" o:spt="75" type="#_x0000_t75" style="position:absolute;left:7139;top:815;height:389;width:389;" filled="f" stroked="f" coordsize="21600,21600">
              <v:path/>
              <v:fill on="f" focussize="0,0"/>
              <v:stroke on="f"/>
              <v:imagedata r:id="rId174" o:title=""/>
              <o:lock v:ext="edit" aspectratio="t"/>
            </v:shape>
            <v:shape id="_x0000_s1828" o:spid="_x0000_s1828" o:spt="75" type="#_x0000_t75" style="position:absolute;left:6806;top:933;height:120;width:339;" filled="f" stroked="f" coordsize="21600,21600">
              <v:path/>
              <v:fill on="f" focussize="0,0"/>
              <v:stroke on="f"/>
              <v:imagedata r:id="rId175" o:title=""/>
              <o:lock v:ext="edit" aspectratio="t"/>
            </v:shape>
            <v:shape id="_x0000_s1829" o:spid="_x0000_s1829" o:spt="75" type="#_x0000_t75" style="position:absolute;left:7257;top:441;height:380;width:120;" filled="f" stroked="f" coordsize="21600,21600">
              <v:path/>
              <v:fill on="f" focussize="0,0"/>
              <v:stroke on="f"/>
              <v:imagedata r:id="rId178" o:title=""/>
              <o:lock v:ext="edit" aspectratio="t"/>
            </v:shape>
            <v:shape id="_x0000_s1830" o:spid="_x0000_s1830" style="position:absolute;left:6758;top:391;height:480;width:437;" fillcolor="#000000" filled="t" stroked="f" coordorigin="6758,391" coordsize="437,480" path="m7163,843l7097,852,7195,871,7193,845,7164,845,7163,843xm7170,836l7169,842,7163,843,7164,845,7171,845,7171,838,7170,836xm7186,770l7170,836,7171,838,7171,845,7193,845,7186,770xm6766,391l6758,391,6758,398,7163,843,7169,842,7170,836,6766,391xe">
              <v:path arrowok="t"/>
              <v:fill on="t" focussize="0,0"/>
              <v:stroke on="f"/>
              <v:imagedata o:title=""/>
              <o:lock v:ext="edit"/>
            </v:shape>
            <v:shape id="_x0000_s1831" o:spid="_x0000_s1831" o:spt="202" type="#_x0000_t202" style="position:absolute;left:6597;top:-455;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1</w:t>
                    </w:r>
                  </w:p>
                </w:txbxContent>
              </v:textbox>
            </v:shape>
            <v:shape id="_x0000_s1832" o:spid="_x0000_s1832" o:spt="202" type="#_x0000_t202" style="position:absolute;left:6597;top:205;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2</w:t>
                    </w:r>
                  </w:p>
                </w:txbxContent>
              </v:textbox>
            </v:shape>
            <v:shape id="_x0000_s1833" o:spid="_x0000_s1833" o:spt="202" type="#_x0000_t202" style="position:absolute;left:7274;top:205;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3</w:t>
                    </w:r>
                  </w:p>
                </w:txbxContent>
              </v:textbox>
            </v:shape>
            <v:shape id="_x0000_s1834" o:spid="_x0000_s1834" o:spt="202" type="#_x0000_t202" style="position:absolute;left:6597;top:925;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4</w:t>
                    </w:r>
                  </w:p>
                </w:txbxContent>
              </v:textbox>
            </v:shape>
            <v:shape id="_x0000_s1835" o:spid="_x0000_s1835" o:spt="202" type="#_x0000_t202" style="position:absolute;left:7274;top:925;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5</w:t>
                    </w:r>
                  </w:p>
                </w:txbxContent>
              </v:textbox>
            </v:shape>
          </v:group>
        </w:pict>
      </w:r>
      <w:r>
        <w:rPr>
          <w:rFonts w:hint="default" w:ascii="Times New Roman" w:hAnsi="Times New Roman" w:cs="Times New Roman"/>
          <w:w w:val="264"/>
          <w:position w:val="-8"/>
          <w:sz w:val="28"/>
          <w:szCs w:val="28"/>
        </w:rPr>
        <w:t>l</w:t>
      </w:r>
      <w:r>
        <w:rPr>
          <w:rFonts w:hint="default" w:ascii="Times New Roman" w:hAnsi="Times New Roman" w:cs="Times New Roman"/>
          <w:w w:val="90"/>
          <w:sz w:val="28"/>
          <w:szCs w:val="28"/>
        </w:rPr>
        <w:t>0</w:t>
      </w:r>
      <w:r>
        <w:rPr>
          <w:rFonts w:hint="default" w:ascii="Times New Roman" w:hAnsi="Times New Roman" w:cs="Times New Roman"/>
          <w:sz w:val="28"/>
          <w:szCs w:val="28"/>
        </w:rPr>
        <w:tab/>
      </w:r>
      <w:r>
        <w:rPr>
          <w:rFonts w:hint="default" w:ascii="Times New Roman" w:hAnsi="Times New Roman" w:cs="Times New Roman"/>
          <w:w w:val="90"/>
          <w:sz w:val="28"/>
          <w:szCs w:val="28"/>
        </w:rPr>
        <w:t>0</w:t>
      </w:r>
      <w:r>
        <w:rPr>
          <w:rFonts w:hint="default" w:ascii="Times New Roman" w:hAnsi="Times New Roman" w:cs="Times New Roman"/>
          <w:sz w:val="28"/>
          <w:szCs w:val="28"/>
        </w:rPr>
        <w:tab/>
      </w:r>
      <w:r>
        <w:rPr>
          <w:rFonts w:hint="default" w:ascii="Times New Roman" w:hAnsi="Times New Roman" w:cs="Times New Roman"/>
          <w:w w:val="128"/>
          <w:sz w:val="28"/>
          <w:szCs w:val="28"/>
        </w:rPr>
        <w:t>1</w:t>
      </w:r>
      <w:r>
        <w:rPr>
          <w:rFonts w:hint="default" w:ascii="Times New Roman" w:hAnsi="Times New Roman" w:cs="Times New Roman"/>
          <w:sz w:val="28"/>
          <w:szCs w:val="28"/>
        </w:rPr>
        <w:tab/>
      </w:r>
      <w:r>
        <w:rPr>
          <w:rFonts w:hint="default" w:ascii="Times New Roman" w:hAnsi="Times New Roman" w:cs="Times New Roman"/>
          <w:w w:val="128"/>
          <w:sz w:val="28"/>
          <w:szCs w:val="28"/>
        </w:rPr>
        <w:t>1</w:t>
      </w:r>
      <w:r>
        <w:rPr>
          <w:rFonts w:hint="default" w:ascii="Times New Roman" w:hAnsi="Times New Roman" w:cs="Times New Roman"/>
          <w:sz w:val="28"/>
          <w:szCs w:val="28"/>
        </w:rPr>
        <w:tab/>
      </w:r>
      <w:r>
        <w:rPr>
          <w:rFonts w:hint="default" w:ascii="Times New Roman" w:hAnsi="Times New Roman" w:cs="Times New Roman"/>
          <w:spacing w:val="1"/>
          <w:w w:val="128"/>
          <w:sz w:val="28"/>
          <w:szCs w:val="28"/>
        </w:rPr>
        <w:t>1</w:t>
      </w:r>
      <w:r>
        <w:rPr>
          <w:rFonts w:hint="default" w:ascii="Times New Roman" w:hAnsi="Times New Roman" w:cs="Times New Roman"/>
          <w:w w:val="130"/>
          <w:position w:val="-8"/>
          <w:sz w:val="28"/>
          <w:szCs w:val="28"/>
        </w:rPr>
        <w:t>h</w:t>
      </w:r>
    </w:p>
    <w:p>
      <w:pPr>
        <w:pStyle w:val="7"/>
        <w:tabs>
          <w:tab w:val="left" w:pos="1825"/>
          <w:tab w:val="left" w:pos="2199"/>
          <w:tab w:val="left" w:pos="2571"/>
          <w:tab w:val="left" w:pos="2943"/>
        </w:tabs>
        <w:spacing w:line="177" w:lineRule="auto"/>
        <w:ind w:left="1270"/>
        <w:jc w:val="center"/>
        <w:rPr>
          <w:rFonts w:hint="default" w:ascii="Times New Roman" w:hAnsi="Times New Roman" w:cs="Times New Roman"/>
          <w:sz w:val="28"/>
          <w:szCs w:val="28"/>
        </w:rPr>
      </w:pPr>
      <w:r>
        <w:rPr>
          <w:rFonts w:hint="default" w:ascii="Times New Roman" w:hAnsi="Times New Roman" w:cs="Times New Roman"/>
          <w:w w:val="194"/>
          <w:position w:val="-6"/>
          <w:sz w:val="28"/>
          <w:szCs w:val="28"/>
        </w:rPr>
        <w:t>I</w:t>
      </w:r>
      <w:r>
        <w:rPr>
          <w:rFonts w:hint="default" w:ascii="Times New Roman" w:hAnsi="Times New Roman" w:cs="Times New Roman"/>
          <w:w w:val="90"/>
          <w:sz w:val="28"/>
          <w:szCs w:val="28"/>
        </w:rPr>
        <w:t>0</w:t>
      </w:r>
      <w:r>
        <w:rPr>
          <w:rFonts w:hint="default" w:ascii="Times New Roman" w:hAnsi="Times New Roman" w:cs="Times New Roman"/>
          <w:sz w:val="28"/>
          <w:szCs w:val="28"/>
        </w:rPr>
        <w:tab/>
      </w:r>
      <w:r>
        <w:rPr>
          <w:rFonts w:hint="default" w:ascii="Times New Roman" w:hAnsi="Times New Roman" w:cs="Times New Roman"/>
          <w:w w:val="90"/>
          <w:sz w:val="28"/>
          <w:szCs w:val="28"/>
        </w:rPr>
        <w:t>0</w:t>
      </w:r>
      <w:r>
        <w:rPr>
          <w:rFonts w:hint="default" w:ascii="Times New Roman" w:hAnsi="Times New Roman" w:cs="Times New Roman"/>
          <w:sz w:val="28"/>
          <w:szCs w:val="28"/>
        </w:rPr>
        <w:tab/>
      </w:r>
      <w:r>
        <w:rPr>
          <w:rFonts w:hint="default" w:ascii="Times New Roman" w:hAnsi="Times New Roman" w:cs="Times New Roman"/>
          <w:w w:val="90"/>
          <w:sz w:val="28"/>
          <w:szCs w:val="28"/>
        </w:rPr>
        <w:t>0</w:t>
      </w:r>
      <w:r>
        <w:rPr>
          <w:rFonts w:hint="default" w:ascii="Times New Roman" w:hAnsi="Times New Roman" w:cs="Times New Roman"/>
          <w:sz w:val="28"/>
          <w:szCs w:val="28"/>
        </w:rPr>
        <w:tab/>
      </w:r>
      <w:r>
        <w:rPr>
          <w:rFonts w:hint="default" w:ascii="Times New Roman" w:hAnsi="Times New Roman" w:cs="Times New Roman"/>
          <w:w w:val="90"/>
          <w:sz w:val="28"/>
          <w:szCs w:val="28"/>
        </w:rPr>
        <w:t>0</w:t>
      </w:r>
      <w:r>
        <w:rPr>
          <w:rFonts w:hint="default" w:ascii="Times New Roman" w:hAnsi="Times New Roman" w:cs="Times New Roman"/>
          <w:sz w:val="28"/>
          <w:szCs w:val="28"/>
        </w:rPr>
        <w:tab/>
      </w:r>
      <w:r>
        <w:rPr>
          <w:rFonts w:hint="default" w:ascii="Times New Roman" w:hAnsi="Times New Roman" w:cs="Times New Roman"/>
          <w:spacing w:val="1"/>
          <w:w w:val="128"/>
          <w:sz w:val="28"/>
          <w:szCs w:val="28"/>
        </w:rPr>
        <w:t>1</w:t>
      </w:r>
      <w:r>
        <w:rPr>
          <w:rFonts w:hint="default" w:ascii="Times New Roman" w:hAnsi="Times New Roman" w:cs="Times New Roman"/>
          <w:w w:val="194"/>
          <w:position w:val="-6"/>
          <w:sz w:val="28"/>
          <w:szCs w:val="28"/>
        </w:rPr>
        <w:t>I</w:t>
      </w:r>
    </w:p>
    <w:p>
      <w:pPr>
        <w:pStyle w:val="7"/>
        <w:tabs>
          <w:tab w:val="left" w:pos="1641"/>
          <w:tab w:val="left" w:pos="2015"/>
          <w:tab w:val="left" w:pos="2387"/>
          <w:tab w:val="left" w:pos="2759"/>
        </w:tabs>
        <w:spacing w:line="241" w:lineRule="exact"/>
        <w:ind w:left="1269"/>
        <w:jc w:val="center"/>
        <w:rPr>
          <w:rFonts w:hint="default" w:ascii="Times New Roman" w:hAnsi="Times New Roman" w:cs="Times New Roman"/>
          <w:sz w:val="28"/>
          <w:szCs w:val="28"/>
        </w:rPr>
      </w:pPr>
      <w:r>
        <w:rPr>
          <w:rFonts w:hint="default" w:ascii="Times New Roman" w:hAnsi="Times New Roman" w:cs="Times New Roman"/>
          <w:sz w:val="28"/>
          <w:szCs w:val="28"/>
        </w:rPr>
        <w:t>0</w:t>
      </w:r>
      <w:r>
        <w:rPr>
          <w:rFonts w:hint="default" w:ascii="Times New Roman" w:hAnsi="Times New Roman" w:cs="Times New Roman"/>
          <w:sz w:val="28"/>
          <w:szCs w:val="28"/>
        </w:rPr>
        <w:tab/>
      </w:r>
      <w:r>
        <w:rPr>
          <w:rFonts w:hint="default" w:ascii="Times New Roman" w:hAnsi="Times New Roman" w:cs="Times New Roman"/>
          <w:sz w:val="28"/>
          <w:szCs w:val="28"/>
        </w:rPr>
        <w:t>0</w:t>
      </w:r>
      <w:r>
        <w:rPr>
          <w:rFonts w:hint="default" w:ascii="Times New Roman" w:hAnsi="Times New Roman" w:cs="Times New Roman"/>
          <w:sz w:val="28"/>
          <w:szCs w:val="28"/>
        </w:rPr>
        <w:tab/>
      </w:r>
      <w:r>
        <w:rPr>
          <w:rFonts w:hint="default" w:ascii="Times New Roman" w:hAnsi="Times New Roman" w:cs="Times New Roman"/>
          <w:sz w:val="28"/>
          <w:szCs w:val="28"/>
        </w:rPr>
        <w:t>0</w:t>
      </w:r>
      <w:r>
        <w:rPr>
          <w:rFonts w:hint="default" w:ascii="Times New Roman" w:hAnsi="Times New Roman" w:cs="Times New Roman"/>
          <w:sz w:val="28"/>
          <w:szCs w:val="28"/>
        </w:rPr>
        <w:tab/>
      </w:r>
      <w:r>
        <w:rPr>
          <w:rFonts w:hint="default" w:ascii="Times New Roman" w:hAnsi="Times New Roman" w:cs="Times New Roman"/>
          <w:sz w:val="28"/>
          <w:szCs w:val="28"/>
        </w:rPr>
        <w:t>0</w:t>
      </w:r>
      <w:r>
        <w:rPr>
          <w:rFonts w:hint="default" w:ascii="Times New Roman" w:hAnsi="Times New Roman" w:cs="Times New Roman"/>
          <w:sz w:val="28"/>
          <w:szCs w:val="28"/>
        </w:rPr>
        <w:tab/>
      </w:r>
      <w:r>
        <w:rPr>
          <w:rFonts w:hint="default" w:ascii="Times New Roman" w:hAnsi="Times New Roman" w:cs="Times New Roman"/>
          <w:w w:val="110"/>
          <w:sz w:val="28"/>
          <w:szCs w:val="28"/>
        </w:rPr>
        <w:t>1</w:t>
      </w:r>
    </w:p>
    <w:p>
      <w:pPr>
        <w:pStyle w:val="7"/>
        <w:tabs>
          <w:tab w:val="left" w:pos="1824"/>
          <w:tab w:val="left" w:pos="2199"/>
          <w:tab w:val="left" w:pos="2571"/>
          <w:tab w:val="left" w:pos="2943"/>
        </w:tabs>
        <w:spacing w:before="5"/>
        <w:ind w:left="1270"/>
        <w:jc w:val="center"/>
        <w:rPr>
          <w:rFonts w:hint="default" w:ascii="Times New Roman" w:hAnsi="Times New Roman" w:cs="Times New Roman"/>
          <w:sz w:val="28"/>
          <w:szCs w:val="28"/>
        </w:rPr>
      </w:pPr>
      <w:r>
        <w:rPr>
          <w:rFonts w:hint="default" w:ascii="Times New Roman" w:hAnsi="Times New Roman" w:cs="Times New Roman"/>
          <w:w w:val="125"/>
          <w:position w:val="-1"/>
          <w:sz w:val="28"/>
          <w:szCs w:val="28"/>
        </w:rPr>
        <w:t>L</w:t>
      </w:r>
      <w:r>
        <w:rPr>
          <w:rFonts w:hint="default" w:ascii="Times New Roman" w:hAnsi="Times New Roman" w:cs="Times New Roman"/>
          <w:w w:val="90"/>
          <w:sz w:val="28"/>
          <w:szCs w:val="28"/>
        </w:rPr>
        <w:t>0</w:t>
      </w:r>
      <w:r>
        <w:rPr>
          <w:rFonts w:hint="default" w:ascii="Times New Roman" w:hAnsi="Times New Roman" w:cs="Times New Roman"/>
          <w:sz w:val="28"/>
          <w:szCs w:val="28"/>
        </w:rPr>
        <w:tab/>
      </w:r>
      <w:r>
        <w:rPr>
          <w:rFonts w:hint="default" w:ascii="Times New Roman" w:hAnsi="Times New Roman" w:cs="Times New Roman"/>
          <w:w w:val="90"/>
          <w:sz w:val="28"/>
          <w:szCs w:val="28"/>
        </w:rPr>
        <w:t>0</w:t>
      </w:r>
      <w:r>
        <w:rPr>
          <w:rFonts w:hint="default" w:ascii="Times New Roman" w:hAnsi="Times New Roman" w:cs="Times New Roman"/>
          <w:sz w:val="28"/>
          <w:szCs w:val="28"/>
        </w:rPr>
        <w:tab/>
      </w:r>
      <w:r>
        <w:rPr>
          <w:rFonts w:hint="default" w:ascii="Times New Roman" w:hAnsi="Times New Roman" w:cs="Times New Roman"/>
          <w:w w:val="90"/>
          <w:sz w:val="28"/>
          <w:szCs w:val="28"/>
        </w:rPr>
        <w:t>0</w:t>
      </w:r>
      <w:r>
        <w:rPr>
          <w:rFonts w:hint="default" w:ascii="Times New Roman" w:hAnsi="Times New Roman" w:cs="Times New Roman"/>
          <w:sz w:val="28"/>
          <w:szCs w:val="28"/>
        </w:rPr>
        <w:tab/>
      </w:r>
      <w:r>
        <w:rPr>
          <w:rFonts w:hint="default" w:ascii="Times New Roman" w:hAnsi="Times New Roman" w:cs="Times New Roman"/>
          <w:w w:val="90"/>
          <w:sz w:val="28"/>
          <w:szCs w:val="28"/>
        </w:rPr>
        <w:t>0</w:t>
      </w:r>
      <w:r>
        <w:rPr>
          <w:rFonts w:hint="default" w:ascii="Times New Roman" w:hAnsi="Times New Roman" w:cs="Times New Roman"/>
          <w:sz w:val="28"/>
          <w:szCs w:val="28"/>
        </w:rPr>
        <w:tab/>
      </w:r>
      <w:r>
        <w:rPr>
          <w:rFonts w:hint="default" w:ascii="Times New Roman" w:hAnsi="Times New Roman" w:cs="Times New Roman"/>
          <w:spacing w:val="1"/>
          <w:w w:val="90"/>
          <w:sz w:val="28"/>
          <w:szCs w:val="28"/>
        </w:rPr>
        <w:t>0</w:t>
      </w:r>
      <w:r>
        <w:rPr>
          <w:rFonts w:hint="default" w:ascii="Times New Roman" w:hAnsi="Times New Roman" w:cs="Times New Roman"/>
          <w:w w:val="264"/>
          <w:position w:val="-1"/>
          <w:sz w:val="28"/>
          <w:szCs w:val="28"/>
        </w:rPr>
        <w:t>l</w:t>
      </w:r>
    </w:p>
    <w:p>
      <w:pPr>
        <w:spacing w:after="0"/>
        <w:jc w:val="center"/>
        <w:rPr>
          <w:rFonts w:hint="default" w:ascii="Times New Roman" w:hAnsi="Times New Roman" w:cs="Times New Roman"/>
          <w:sz w:val="28"/>
          <w:szCs w:val="28"/>
        </w:rPr>
        <w:sectPr>
          <w:type w:val="continuous"/>
          <w:pgSz w:w="11900" w:h="16840"/>
          <w:pgMar w:top="1600" w:right="1680" w:bottom="280" w:left="1680" w:header="720" w:footer="720" w:gutter="0"/>
          <w:cols w:equalWidth="0" w:num="2">
            <w:col w:w="3928" w:space="97"/>
            <w:col w:w="4515"/>
          </w:cols>
        </w:sectPr>
      </w:pPr>
    </w:p>
    <w:p>
      <w:pPr>
        <w:pStyle w:val="7"/>
        <w:spacing w:before="2"/>
        <w:rPr>
          <w:rFonts w:hint="default" w:ascii="Times New Roman" w:hAnsi="Times New Roman" w:cs="Times New Roman"/>
          <w:sz w:val="28"/>
          <w:szCs w:val="28"/>
        </w:rPr>
      </w:pPr>
    </w:p>
    <w:p>
      <w:pPr>
        <w:spacing w:before="91"/>
        <w:ind w:left="308" w:right="304" w:firstLine="0"/>
        <w:jc w:val="center"/>
        <w:rPr>
          <w:rFonts w:hint="default" w:ascii="Times New Roman" w:hAnsi="Times New Roman" w:cs="Times New Roman"/>
          <w:i/>
          <w:sz w:val="28"/>
          <w:szCs w:val="28"/>
        </w:rPr>
      </w:pPr>
      <w:r>
        <w:rPr>
          <w:rFonts w:hint="default" w:ascii="Times New Roman" w:hAnsi="Times New Roman" w:cs="Times New Roman"/>
          <w:i/>
          <w:w w:val="105"/>
          <w:sz w:val="28"/>
          <w:szCs w:val="28"/>
        </w:rPr>
        <w:t xml:space="preserve">Hình 5-6. Ma trận kề biểu diễn </w:t>
      </w:r>
      <w:r>
        <w:rPr>
          <w:rFonts w:hint="default" w:cs="Times New Roman"/>
          <w:i/>
          <w:w w:val="105"/>
          <w:sz w:val="28"/>
          <w:szCs w:val="28"/>
          <w:lang w:val="en-US"/>
        </w:rPr>
        <w:t>đ</w:t>
      </w:r>
      <w:r>
        <w:rPr>
          <w:rFonts w:hint="default" w:ascii="Times New Roman" w:hAnsi="Times New Roman" w:cs="Times New Roman"/>
          <w:i/>
          <w:w w:val="105"/>
          <w:sz w:val="28"/>
          <w:szCs w:val="28"/>
        </w:rPr>
        <w:t>ồ thị</w:t>
      </w:r>
    </w:p>
    <w:p>
      <w:pPr>
        <w:pStyle w:val="7"/>
        <w:spacing w:before="84" w:line="266" w:lineRule="auto"/>
        <w:ind w:left="304" w:right="296"/>
        <w:rPr>
          <w:rFonts w:hint="default" w:ascii="Times New Roman" w:hAnsi="Times New Roman" w:cs="Times New Roman"/>
          <w:sz w:val="28"/>
          <w:szCs w:val="28"/>
        </w:rPr>
      </w:pPr>
      <w:r>
        <w:rPr>
          <w:rFonts w:hint="default" w:ascii="Times New Roman" w:hAnsi="Times New Roman" w:cs="Times New Roman"/>
          <w:sz w:val="28"/>
          <w:szCs w:val="28"/>
        </w:rPr>
        <w:t xml:space="preserve">Trong trường hợp G là </w:t>
      </w:r>
      <w:r>
        <w:rPr>
          <w:rFonts w:hint="default" w:cs="Times New Roman"/>
          <w:sz w:val="28"/>
          <w:szCs w:val="28"/>
          <w:lang w:val="en-US"/>
        </w:rPr>
        <w:t>đ</w:t>
      </w:r>
      <w:r>
        <w:rPr>
          <w:rFonts w:hint="default" w:ascii="Times New Roman" w:hAnsi="Times New Roman" w:cs="Times New Roman"/>
          <w:sz w:val="28"/>
          <w:szCs w:val="28"/>
        </w:rPr>
        <w:t xml:space="preserve">ơn </w:t>
      </w:r>
      <w:r>
        <w:rPr>
          <w:rFonts w:hint="default" w:cs="Times New Roman"/>
          <w:sz w:val="28"/>
          <w:szCs w:val="28"/>
          <w:lang w:val="en-US"/>
        </w:rPr>
        <w:t>đ</w:t>
      </w:r>
      <w:r>
        <w:rPr>
          <w:rFonts w:hint="default" w:ascii="Times New Roman" w:hAnsi="Times New Roman" w:cs="Times New Roman"/>
          <w:sz w:val="28"/>
          <w:szCs w:val="28"/>
        </w:rPr>
        <w:t>ồ thị, ta có thể biểu diễn ma trận kề A tương ứng là các phần tử lôgic:</w:t>
      </w:r>
    </w:p>
    <w:p>
      <w:pPr>
        <w:spacing w:after="0" w:line="266" w:lineRule="auto"/>
        <w:rPr>
          <w:rFonts w:hint="default" w:ascii="Times New Roman" w:hAnsi="Times New Roman" w:cs="Times New Roman"/>
          <w:sz w:val="28"/>
          <w:szCs w:val="28"/>
        </w:rPr>
        <w:sectPr>
          <w:type w:val="continuous"/>
          <w:pgSz w:w="11900" w:h="16840"/>
          <w:pgMar w:top="1600" w:right="1680" w:bottom="280" w:left="1680" w:header="720" w:footer="720" w:gutter="0"/>
          <w:cols w:space="720" w:num="1"/>
        </w:sectPr>
      </w:pPr>
    </w:p>
    <w:p>
      <w:pPr>
        <w:spacing w:before="245"/>
        <w:ind w:left="0" w:right="0" w:firstLine="0"/>
        <w:jc w:val="right"/>
        <w:rPr>
          <w:rFonts w:hint="default" w:ascii="Times New Roman" w:hAnsi="Times New Roman" w:cs="Times New Roman"/>
          <w:sz w:val="28"/>
          <w:szCs w:val="28"/>
        </w:rPr>
      </w:pPr>
      <w:r>
        <w:rPr>
          <w:rFonts w:hint="default" w:ascii="Times New Roman" w:hAnsi="Times New Roman" w:cs="Times New Roman"/>
          <w:w w:val="130"/>
          <w:position w:val="5"/>
          <w:sz w:val="28"/>
          <w:szCs w:val="28"/>
        </w:rPr>
        <w:t>a</w:t>
      </w:r>
      <w:r>
        <w:rPr>
          <w:rFonts w:hint="default" w:ascii="Times New Roman" w:hAnsi="Times New Roman" w:cs="Times New Roman"/>
          <w:w w:val="130"/>
          <w:sz w:val="28"/>
          <w:szCs w:val="28"/>
        </w:rPr>
        <w:t>ij</w:t>
      </w:r>
    </w:p>
    <w:p>
      <w:pPr>
        <w:pStyle w:val="7"/>
        <w:spacing w:before="93" w:line="184" w:lineRule="auto"/>
        <w:ind w:left="405" w:right="2845" w:hanging="365"/>
        <w:rPr>
          <w:rFonts w:hint="default" w:ascii="Times New Roman" w:hAnsi="Times New Roman" w:cs="Times New Roman"/>
          <w:sz w:val="28"/>
          <w:szCs w:val="28"/>
        </w:rPr>
      </w:pPr>
      <w:r>
        <w:rPr>
          <w:rFonts w:hint="default" w:ascii="Times New Roman" w:hAnsi="Times New Roman" w:cs="Times New Roman"/>
          <w:sz w:val="28"/>
          <w:szCs w:val="28"/>
        </w:rPr>
        <w:br w:type="column"/>
      </w:r>
      <w:r>
        <w:rPr>
          <w:rFonts w:hint="default" w:ascii="Times New Roman" w:hAnsi="Times New Roman" w:cs="Times New Roman"/>
          <w:position w:val="-15"/>
          <w:sz w:val="28"/>
          <w:szCs w:val="28"/>
        </w:rPr>
        <w:t>= {</w:t>
      </w:r>
      <w:r>
        <w:rPr>
          <w:rFonts w:hint="default" w:ascii="Times New Roman" w:hAnsi="Times New Roman" w:cs="Times New Roman"/>
          <w:sz w:val="28"/>
          <w:szCs w:val="28"/>
        </w:rPr>
        <w:t xml:space="preserve">True, nếu </w:t>
      </w:r>
      <w:r>
        <w:rPr>
          <w:rFonts w:hint="default" w:ascii="Times New Roman" w:hAnsi="Times New Roman" w:cs="Times New Roman"/>
          <w:position w:val="1"/>
          <w:sz w:val="28"/>
          <w:szCs w:val="28"/>
        </w:rPr>
        <w:t>(</w:t>
      </w:r>
      <w:r>
        <w:rPr>
          <w:rFonts w:hint="default" w:ascii="Times New Roman" w:hAnsi="Times New Roman" w:cs="Times New Roman"/>
          <w:sz w:val="28"/>
          <w:szCs w:val="28"/>
        </w:rPr>
        <w:t>i, j</w:t>
      </w:r>
      <w:r>
        <w:rPr>
          <w:rFonts w:hint="default" w:ascii="Times New Roman" w:hAnsi="Times New Roman" w:cs="Times New Roman"/>
          <w:position w:val="1"/>
          <w:sz w:val="28"/>
          <w:szCs w:val="28"/>
        </w:rPr>
        <w:t xml:space="preserve">) </w:t>
      </w:r>
      <w:r>
        <w:rPr>
          <w:rFonts w:hint="default" w:ascii="Times New Roman" w:hAnsi="Times New Roman" w:cs="Times New Roman"/>
          <w:sz w:val="28"/>
          <w:szCs w:val="28"/>
        </w:rPr>
        <w:t xml:space="preserve">C E False, nếu </w:t>
      </w:r>
      <w:r>
        <w:rPr>
          <w:rFonts w:hint="default" w:ascii="Times New Roman" w:hAnsi="Times New Roman" w:cs="Times New Roman"/>
          <w:position w:val="1"/>
          <w:sz w:val="28"/>
          <w:szCs w:val="28"/>
        </w:rPr>
        <w:t>(</w:t>
      </w:r>
      <w:r>
        <w:rPr>
          <w:rFonts w:hint="default" w:ascii="Times New Roman" w:hAnsi="Times New Roman" w:cs="Times New Roman"/>
          <w:sz w:val="28"/>
          <w:szCs w:val="28"/>
        </w:rPr>
        <w:t>i, j</w:t>
      </w:r>
      <w:r>
        <w:rPr>
          <w:rFonts w:hint="default" w:ascii="Times New Roman" w:hAnsi="Times New Roman" w:cs="Times New Roman"/>
          <w:position w:val="1"/>
          <w:sz w:val="28"/>
          <w:szCs w:val="28"/>
        </w:rPr>
        <w:t xml:space="preserve">) </w:t>
      </w:r>
      <w:r>
        <w:rPr>
          <w:rFonts w:hint="default" w:ascii="Times New Roman" w:hAnsi="Times New Roman" w:cs="Times New Roman"/>
          <w:sz w:val="28"/>
          <w:szCs w:val="28"/>
        </w:rPr>
        <w:t>Ø E</w:t>
      </w:r>
    </w:p>
    <w:p>
      <w:pPr>
        <w:spacing w:after="0" w:line="184" w:lineRule="auto"/>
        <w:rPr>
          <w:rFonts w:hint="default" w:ascii="Times New Roman" w:hAnsi="Times New Roman" w:cs="Times New Roman"/>
          <w:sz w:val="28"/>
          <w:szCs w:val="28"/>
        </w:rPr>
        <w:sectPr>
          <w:type w:val="continuous"/>
          <w:pgSz w:w="11900" w:h="16840"/>
          <w:pgMar w:top="1600" w:right="1680" w:bottom="280" w:left="1680" w:header="720" w:footer="720" w:gutter="0"/>
          <w:cols w:equalWidth="0" w:num="2">
            <w:col w:w="3215" w:space="40"/>
            <w:col w:w="5285"/>
          </w:cols>
        </w:sectPr>
      </w:pPr>
    </w:p>
    <w:p>
      <w:pPr>
        <w:tabs>
          <w:tab w:val="left" w:pos="6875"/>
        </w:tabs>
        <w:spacing w:before="119" w:line="194" w:lineRule="exact"/>
        <w:ind w:left="866" w:right="0" w:firstLine="0"/>
        <w:jc w:val="left"/>
        <w:rPr>
          <w:rFonts w:hint="default" w:ascii="Times New Roman" w:hAnsi="Times New Roman" w:cs="Times New Roman"/>
          <w:sz w:val="28"/>
          <w:szCs w:val="28"/>
        </w:rPr>
      </w:pPr>
      <w:r>
        <w:rPr>
          <w:rFonts w:hint="default" w:ascii="Times New Roman" w:hAnsi="Times New Roman" w:cs="Times New Roman"/>
          <w:sz w:val="28"/>
          <w:szCs w:val="28"/>
        </w:rPr>
        <w:pict>
          <v:shape id="_x0000_s1836" o:spid="_x0000_s1836" o:spt="202" type="#_x0000_t202" style="position:absolute;left:0pt;margin-left:400.15pt;margin-top:10.7pt;height:8.2pt;width:5.7pt;mso-position-horizontal-relative:page;z-index:-251543552;mso-width-relative:page;mso-height-relative:page;" filled="f" stroked="f" coordsize="21600,21600">
            <v:path/>
            <v:fill on="f" focussize="0,0"/>
            <v:stroke on="f" joinstyle="miter"/>
            <v:imagedata o:title=""/>
            <o:lock v:ext="edit"/>
            <v:textbox inset="0mm,0mm,0mm,0mm">
              <w:txbxContent>
                <w:p>
                  <w:pPr>
                    <w:spacing w:before="4"/>
                    <w:ind w:left="0" w:right="0" w:firstLine="0"/>
                    <w:jc w:val="left"/>
                    <w:rPr>
                      <w:rFonts w:ascii="Georgia"/>
                      <w:sz w:val="14"/>
                    </w:rPr>
                  </w:pPr>
                  <w:r>
                    <w:rPr>
                      <w:rFonts w:ascii="Georgia"/>
                      <w:spacing w:val="-1"/>
                      <w:w w:val="140"/>
                      <w:sz w:val="14"/>
                    </w:rPr>
                    <w:t>ij</w:t>
                  </w:r>
                </w:p>
              </w:txbxContent>
            </v:textbox>
          </v:shape>
        </w:pict>
      </w:r>
      <w:r>
        <w:rPr>
          <w:rFonts w:hint="default" w:ascii="Times New Roman" w:hAnsi="Times New Roman" w:cs="Times New Roman"/>
          <w:sz w:val="28"/>
          <w:szCs w:val="28"/>
        </w:rPr>
        <w:t xml:space="preserve">Có một cách khác biểu diễn </w:t>
      </w:r>
      <w:r>
        <w:rPr>
          <w:rFonts w:hint="default" w:cs="Times New Roman"/>
          <w:sz w:val="28"/>
          <w:szCs w:val="28"/>
          <w:lang w:val="en-US"/>
        </w:rPr>
        <w:t>đ</w:t>
      </w:r>
      <w:r>
        <w:rPr>
          <w:rFonts w:hint="default" w:ascii="Times New Roman" w:hAnsi="Times New Roman" w:cs="Times New Roman"/>
          <w:sz w:val="28"/>
          <w:szCs w:val="28"/>
        </w:rPr>
        <w:t>ồ thị vô hướng G bằng ma trận A =</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 xml:space="preserve">{a </w:t>
      </w:r>
      <w:r>
        <w:rPr>
          <w:rFonts w:hint="default" w:ascii="Times New Roman" w:hAnsi="Times New Roman" w:cs="Times New Roman"/>
          <w:spacing w:val="27"/>
          <w:sz w:val="28"/>
          <w:szCs w:val="28"/>
        </w:rPr>
        <w:t xml:space="preserve"> </w:t>
      </w:r>
      <w:r>
        <w:rPr>
          <w:rFonts w:hint="default" w:ascii="Times New Roman" w:hAnsi="Times New Roman" w:cs="Times New Roman"/>
          <w:sz w:val="28"/>
          <w:szCs w:val="28"/>
        </w:rPr>
        <w:t>}</w:t>
      </w:r>
      <w:r>
        <w:rPr>
          <w:rFonts w:hint="default" w:ascii="Times New Roman" w:hAnsi="Times New Roman" w:cs="Times New Roman"/>
          <w:sz w:val="28"/>
          <w:szCs w:val="28"/>
        </w:rPr>
        <w:tab/>
      </w:r>
      <w:r>
        <w:rPr>
          <w:rFonts w:hint="default" w:ascii="Times New Roman" w:hAnsi="Times New Roman" w:cs="Times New Roman"/>
          <w:sz w:val="28"/>
          <w:szCs w:val="28"/>
        </w:rPr>
        <w:t>như sau:</w:t>
      </w:r>
    </w:p>
    <w:p>
      <w:pPr>
        <w:spacing w:before="0" w:line="122" w:lineRule="exact"/>
        <w:ind w:left="0" w:right="1723" w:firstLine="0"/>
        <w:jc w:val="right"/>
        <w:rPr>
          <w:rFonts w:hint="default" w:ascii="Times New Roman" w:hAnsi="Times New Roman" w:cs="Times New Roman"/>
          <w:sz w:val="28"/>
          <w:szCs w:val="28"/>
        </w:rPr>
      </w:pPr>
      <w:r>
        <w:rPr>
          <w:rFonts w:hint="default" w:ascii="Times New Roman" w:hAnsi="Times New Roman" w:cs="Times New Roman"/>
          <w:w w:val="110"/>
          <w:sz w:val="28"/>
          <w:szCs w:val="28"/>
        </w:rPr>
        <w:t>n×n</w:t>
      </w:r>
    </w:p>
    <w:p>
      <w:pPr>
        <w:spacing w:before="11"/>
        <w:ind w:left="1140" w:right="304" w:firstLine="0"/>
        <w:jc w:val="center"/>
        <w:rPr>
          <w:rFonts w:hint="default" w:ascii="Times New Roman" w:hAnsi="Times New Roman" w:cs="Times New Roman"/>
          <w:sz w:val="28"/>
          <w:szCs w:val="28"/>
        </w:rPr>
      </w:pPr>
      <w:r>
        <w:rPr>
          <w:rFonts w:hint="default" w:ascii="Times New Roman" w:hAnsi="Times New Roman" w:cs="Times New Roman"/>
          <w:w w:val="105"/>
          <w:sz w:val="28"/>
          <w:szCs w:val="28"/>
        </w:rPr>
        <w:t>deg</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i</w:t>
      </w:r>
      <w:r>
        <w:rPr>
          <w:rFonts w:hint="default" w:ascii="Times New Roman" w:hAnsi="Times New Roman" w:cs="Times New Roman"/>
          <w:w w:val="105"/>
          <w:position w:val="1"/>
          <w:sz w:val="28"/>
          <w:szCs w:val="28"/>
        </w:rPr>
        <w:t xml:space="preserve">) </w:t>
      </w:r>
      <w:r>
        <w:rPr>
          <w:rFonts w:hint="default" w:ascii="Times New Roman" w:hAnsi="Times New Roman" w:cs="Times New Roman"/>
          <w:w w:val="105"/>
          <w:sz w:val="28"/>
          <w:szCs w:val="28"/>
        </w:rPr>
        <w:t>,  nếu i = j</w:t>
      </w:r>
    </w:p>
    <w:p>
      <w:pPr>
        <w:spacing w:after="0"/>
        <w:jc w:val="center"/>
        <w:rPr>
          <w:rFonts w:hint="default" w:ascii="Times New Roman" w:hAnsi="Times New Roman" w:cs="Times New Roman"/>
          <w:sz w:val="28"/>
          <w:szCs w:val="28"/>
        </w:rPr>
        <w:sectPr>
          <w:type w:val="continuous"/>
          <w:pgSz w:w="11900" w:h="16840"/>
          <w:pgMar w:top="1600" w:right="1680" w:bottom="280" w:left="1680" w:header="720" w:footer="720" w:gutter="0"/>
          <w:cols w:space="720" w:num="1"/>
        </w:sectPr>
      </w:pPr>
    </w:p>
    <w:p>
      <w:pPr>
        <w:spacing w:before="20"/>
        <w:ind w:left="0" w:right="0" w:firstLine="0"/>
        <w:jc w:val="right"/>
        <w:rPr>
          <w:rFonts w:hint="default" w:ascii="Times New Roman" w:hAnsi="Times New Roman" w:cs="Times New Roman"/>
          <w:sz w:val="28"/>
          <w:szCs w:val="28"/>
        </w:rPr>
      </w:pPr>
      <w:r>
        <w:rPr>
          <w:rFonts w:hint="default" w:ascii="Times New Roman" w:hAnsi="Times New Roman" w:cs="Times New Roman"/>
          <w:w w:val="125"/>
          <w:sz w:val="28"/>
          <w:szCs w:val="28"/>
        </w:rPr>
        <w:t>a</w:t>
      </w:r>
      <w:r>
        <w:rPr>
          <w:rFonts w:hint="default" w:ascii="Times New Roman" w:hAnsi="Times New Roman" w:cs="Times New Roman"/>
          <w:w w:val="125"/>
          <w:sz w:val="28"/>
          <w:szCs w:val="28"/>
          <w:vertAlign w:val="subscript"/>
        </w:rPr>
        <w:t>ij</w:t>
      </w:r>
      <w:r>
        <w:rPr>
          <w:rFonts w:hint="default" w:ascii="Times New Roman" w:hAnsi="Times New Roman" w:cs="Times New Roman"/>
          <w:w w:val="125"/>
          <w:sz w:val="28"/>
          <w:szCs w:val="28"/>
          <w:vertAlign w:val="baseline"/>
        </w:rPr>
        <w:t xml:space="preserve"> = {</w:t>
      </w:r>
    </w:p>
    <w:p>
      <w:pPr>
        <w:spacing w:before="49" w:line="256" w:lineRule="auto"/>
        <w:ind w:left="427" w:right="2676" w:hanging="149"/>
        <w:jc w:val="left"/>
        <w:rPr>
          <w:rFonts w:hint="default" w:ascii="Times New Roman" w:hAnsi="Times New Roman" w:cs="Times New Roman"/>
          <w:sz w:val="28"/>
          <w:szCs w:val="28"/>
        </w:rPr>
      </w:pPr>
      <w:r>
        <w:rPr>
          <w:rFonts w:hint="default" w:ascii="Times New Roman" w:hAnsi="Times New Roman" w:cs="Times New Roman"/>
          <w:sz w:val="28"/>
          <w:szCs w:val="28"/>
        </w:rPr>
        <w:br w:type="column"/>
      </w:r>
      <w:r>
        <w:rPr>
          <w:rFonts w:hint="default" w:ascii="Times New Roman" w:hAnsi="Times New Roman" w:cs="Times New Roman"/>
          <w:sz w:val="28"/>
          <w:szCs w:val="28"/>
        </w:rPr>
        <w:t xml:space="preserve">—1, nếu </w:t>
      </w:r>
      <w:r>
        <w:rPr>
          <w:rFonts w:hint="default" w:ascii="Times New Roman" w:hAnsi="Times New Roman" w:cs="Times New Roman"/>
          <w:position w:val="1"/>
          <w:sz w:val="28"/>
          <w:szCs w:val="28"/>
        </w:rPr>
        <w:t>(</w:t>
      </w:r>
      <w:r>
        <w:rPr>
          <w:rFonts w:hint="default" w:ascii="Times New Roman" w:hAnsi="Times New Roman" w:cs="Times New Roman"/>
          <w:sz w:val="28"/>
          <w:szCs w:val="28"/>
        </w:rPr>
        <w:t>i, j</w:t>
      </w:r>
      <w:r>
        <w:rPr>
          <w:rFonts w:hint="default" w:ascii="Times New Roman" w:hAnsi="Times New Roman" w:cs="Times New Roman"/>
          <w:position w:val="1"/>
          <w:sz w:val="28"/>
          <w:szCs w:val="28"/>
        </w:rPr>
        <w:t xml:space="preserve">) </w:t>
      </w:r>
      <w:r>
        <w:rPr>
          <w:rFonts w:hint="default" w:ascii="Times New Roman" w:hAnsi="Times New Roman" w:cs="Times New Roman"/>
          <w:sz w:val="28"/>
          <w:szCs w:val="28"/>
        </w:rPr>
        <w:t>C E 0, TH khác</w:t>
      </w:r>
    </w:p>
    <w:p>
      <w:pPr>
        <w:spacing w:after="0" w:line="256" w:lineRule="auto"/>
        <w:jc w:val="left"/>
        <w:rPr>
          <w:rFonts w:hint="default" w:ascii="Times New Roman" w:hAnsi="Times New Roman" w:cs="Times New Roman"/>
          <w:sz w:val="28"/>
          <w:szCs w:val="28"/>
        </w:rPr>
        <w:sectPr>
          <w:type w:val="continuous"/>
          <w:pgSz w:w="11900" w:h="16840"/>
          <w:pgMar w:top="1600" w:right="1680" w:bottom="280" w:left="1680" w:header="720" w:footer="720" w:gutter="0"/>
          <w:cols w:equalWidth="0" w:num="2">
            <w:col w:w="3966" w:space="40"/>
            <w:col w:w="4534"/>
          </w:cols>
        </w:sectPr>
      </w:pPr>
    </w:p>
    <w:p>
      <w:pPr>
        <w:spacing w:before="0" w:line="214" w:lineRule="exact"/>
        <w:ind w:left="866" w:right="0" w:firstLine="0"/>
        <w:jc w:val="left"/>
        <w:rPr>
          <w:rFonts w:hint="default" w:ascii="Times New Roman" w:hAnsi="Times New Roman" w:cs="Times New Roman"/>
          <w:sz w:val="28"/>
          <w:szCs w:val="28"/>
        </w:rPr>
      </w:pPr>
      <w:r>
        <w:rPr>
          <w:rFonts w:hint="default" w:ascii="Times New Roman" w:hAnsi="Times New Roman" w:cs="Times New Roman"/>
          <w:sz w:val="28"/>
          <w:szCs w:val="28"/>
        </w:rPr>
        <w:t xml:space="preserve">Cách biểu diễn này có ứng dụng trong một số bài toán </w:t>
      </w:r>
      <w:r>
        <w:rPr>
          <w:rFonts w:hint="default" w:cs="Times New Roman"/>
          <w:sz w:val="28"/>
          <w:szCs w:val="28"/>
          <w:lang w:val="en-US"/>
        </w:rPr>
        <w:t>đ</w:t>
      </w:r>
      <w:r>
        <w:rPr>
          <w:rFonts w:hint="default" w:ascii="Times New Roman" w:hAnsi="Times New Roman" w:cs="Times New Roman"/>
          <w:sz w:val="28"/>
          <w:szCs w:val="28"/>
        </w:rPr>
        <w:t>ồ thị, gọi là biểu diễn bằng ma trận</w:t>
      </w:r>
    </w:p>
    <w:p>
      <w:pPr>
        <w:spacing w:before="24"/>
        <w:ind w:left="866" w:right="0" w:firstLine="0"/>
        <w:jc w:val="left"/>
        <w:rPr>
          <w:rFonts w:hint="default" w:ascii="Times New Roman" w:hAnsi="Times New Roman" w:cs="Times New Roman"/>
          <w:sz w:val="28"/>
          <w:szCs w:val="28"/>
        </w:rPr>
      </w:pPr>
      <w:r>
        <w:rPr>
          <w:rFonts w:hint="default" w:ascii="Times New Roman" w:hAnsi="Times New Roman" w:cs="Times New Roman"/>
          <w:sz w:val="28"/>
          <w:szCs w:val="28"/>
        </w:rPr>
        <w:t>Laplace (</w:t>
      </w:r>
      <w:r>
        <w:rPr>
          <w:rFonts w:hint="default" w:ascii="Times New Roman" w:hAnsi="Times New Roman" w:cs="Times New Roman"/>
          <w:i/>
          <w:sz w:val="28"/>
          <w:szCs w:val="28"/>
        </w:rPr>
        <w:t xml:space="preserve">Laplacian matrix </w:t>
      </w:r>
      <w:r>
        <w:rPr>
          <w:rFonts w:hint="default" w:ascii="Times New Roman" w:hAnsi="Times New Roman" w:cs="Times New Roman"/>
          <w:sz w:val="28"/>
          <w:szCs w:val="28"/>
        </w:rPr>
        <w:t xml:space="preserve">hay </w:t>
      </w:r>
      <w:r>
        <w:rPr>
          <w:rFonts w:hint="default" w:ascii="Times New Roman" w:hAnsi="Times New Roman" w:cs="Times New Roman"/>
          <w:i/>
          <w:sz w:val="28"/>
          <w:szCs w:val="28"/>
        </w:rPr>
        <w:t>Kirchhoff matrix</w:t>
      </w:r>
      <w:r>
        <w:rPr>
          <w:rFonts w:hint="default" w:ascii="Times New Roman" w:hAnsi="Times New Roman" w:cs="Times New Roman"/>
          <w:sz w:val="28"/>
          <w:szCs w:val="28"/>
        </w:rPr>
        <w:t>)</w:t>
      </w:r>
    </w:p>
    <w:p>
      <w:pPr>
        <w:spacing w:after="0"/>
        <w:jc w:val="left"/>
        <w:rPr>
          <w:rFonts w:hint="default" w:ascii="Times New Roman" w:hAnsi="Times New Roman" w:cs="Times New Roman"/>
          <w:sz w:val="28"/>
          <w:szCs w:val="28"/>
        </w:rPr>
        <w:sectPr>
          <w:type w:val="continuous"/>
          <w:pgSz w:w="11900" w:h="16840"/>
          <w:pgMar w:top="1600" w:right="1680" w:bottom="280" w:left="1680" w:header="720" w:footer="720"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2"/>
        <w:rPr>
          <w:rFonts w:hint="default" w:ascii="Times New Roman" w:hAnsi="Times New Roman" w:cs="Times New Roman"/>
          <w:sz w:val="28"/>
          <w:szCs w:val="28"/>
        </w:rPr>
      </w:pPr>
    </w:p>
    <w:p>
      <w:pPr>
        <w:pStyle w:val="7"/>
        <w:spacing w:before="90"/>
        <w:ind w:left="304"/>
        <w:jc w:val="both"/>
        <w:rPr>
          <w:rFonts w:hint="default" w:ascii="Times New Roman" w:hAnsi="Times New Roman" w:cs="Times New Roman"/>
          <w:sz w:val="28"/>
          <w:szCs w:val="28"/>
        </w:rPr>
      </w:pPr>
      <w:r>
        <w:rPr>
          <w:rFonts w:hint="default" w:ascii="Times New Roman" w:hAnsi="Times New Roman" w:cs="Times New Roman"/>
          <w:sz w:val="28"/>
          <w:szCs w:val="28"/>
        </w:rPr>
        <w:t>Ma trận kề có một số tính chất:</w:t>
      </w:r>
    </w:p>
    <w:p>
      <w:pPr>
        <w:pStyle w:val="12"/>
        <w:numPr>
          <w:ilvl w:val="1"/>
          <w:numId w:val="42"/>
        </w:numPr>
        <w:tabs>
          <w:tab w:val="left" w:pos="665"/>
        </w:tabs>
        <w:spacing w:before="89" w:after="0" w:line="240" w:lineRule="auto"/>
        <w:ind w:left="664" w:right="0" w:hanging="361"/>
        <w:jc w:val="both"/>
        <w:rPr>
          <w:rFonts w:hint="default" w:ascii="Times New Roman" w:hAnsi="Times New Roman" w:cs="Times New Roman"/>
          <w:sz w:val="28"/>
          <w:szCs w:val="28"/>
        </w:rPr>
      </w:pPr>
      <w:r>
        <w:rPr>
          <w:rFonts w:hint="default" w:cs="Times New Roman"/>
          <w:sz w:val="28"/>
          <w:szCs w:val="28"/>
          <w:lang w:val="en-US"/>
        </w:rPr>
        <w:t>Đ</w:t>
      </w:r>
      <w:r>
        <w:rPr>
          <w:rFonts w:hint="default" w:ascii="Times New Roman" w:hAnsi="Times New Roman" w:cs="Times New Roman"/>
          <w:sz w:val="28"/>
          <w:szCs w:val="28"/>
        </w:rPr>
        <w:t>ối</w:t>
      </w:r>
      <w:r>
        <w:rPr>
          <w:rFonts w:hint="default" w:ascii="Times New Roman" w:hAnsi="Times New Roman" w:cs="Times New Roman"/>
          <w:spacing w:val="36"/>
          <w:sz w:val="28"/>
          <w:szCs w:val="28"/>
        </w:rPr>
        <w:t xml:space="preserve"> </w:t>
      </w:r>
      <w:r>
        <w:rPr>
          <w:rFonts w:hint="default" w:ascii="Times New Roman" w:hAnsi="Times New Roman" w:cs="Times New Roman"/>
          <w:sz w:val="28"/>
          <w:szCs w:val="28"/>
        </w:rPr>
        <w:t>với</w:t>
      </w:r>
      <w:r>
        <w:rPr>
          <w:rFonts w:hint="default" w:ascii="Times New Roman" w:hAnsi="Times New Roman" w:cs="Times New Roman"/>
          <w:spacing w:val="37"/>
          <w:sz w:val="28"/>
          <w:szCs w:val="28"/>
        </w:rPr>
        <w:t xml:space="preserve"> </w:t>
      </w:r>
      <w:r>
        <w:rPr>
          <w:rFonts w:hint="default" w:cs="Times New Roman"/>
          <w:sz w:val="28"/>
          <w:szCs w:val="28"/>
          <w:lang w:val="en-US"/>
        </w:rPr>
        <w:t>đ</w:t>
      </w:r>
      <w:r>
        <w:rPr>
          <w:rFonts w:hint="default" w:ascii="Times New Roman" w:hAnsi="Times New Roman" w:cs="Times New Roman"/>
          <w:sz w:val="28"/>
          <w:szCs w:val="28"/>
        </w:rPr>
        <w:t>ồ</w:t>
      </w:r>
      <w:r>
        <w:rPr>
          <w:rFonts w:hint="default" w:ascii="Times New Roman" w:hAnsi="Times New Roman" w:cs="Times New Roman"/>
          <w:spacing w:val="34"/>
          <w:sz w:val="28"/>
          <w:szCs w:val="28"/>
        </w:rPr>
        <w:t xml:space="preserve"> </w:t>
      </w:r>
      <w:r>
        <w:rPr>
          <w:rFonts w:hint="default" w:ascii="Times New Roman" w:hAnsi="Times New Roman" w:cs="Times New Roman"/>
          <w:sz w:val="28"/>
          <w:szCs w:val="28"/>
        </w:rPr>
        <w:t>thị</w:t>
      </w:r>
      <w:r>
        <w:rPr>
          <w:rFonts w:hint="default" w:ascii="Times New Roman" w:hAnsi="Times New Roman" w:cs="Times New Roman"/>
          <w:spacing w:val="37"/>
          <w:sz w:val="28"/>
          <w:szCs w:val="28"/>
        </w:rPr>
        <w:t xml:space="preserve"> </w:t>
      </w:r>
      <w:r>
        <w:rPr>
          <w:rFonts w:hint="default" w:ascii="Times New Roman" w:hAnsi="Times New Roman" w:cs="Times New Roman"/>
          <w:sz w:val="28"/>
          <w:szCs w:val="28"/>
        </w:rPr>
        <w:t>vô</w:t>
      </w:r>
      <w:r>
        <w:rPr>
          <w:rFonts w:hint="default" w:ascii="Times New Roman" w:hAnsi="Times New Roman" w:cs="Times New Roman"/>
          <w:spacing w:val="34"/>
          <w:sz w:val="28"/>
          <w:szCs w:val="28"/>
        </w:rPr>
        <w:t xml:space="preserve"> </w:t>
      </w:r>
      <w:r>
        <w:rPr>
          <w:rFonts w:hint="default" w:ascii="Times New Roman" w:hAnsi="Times New Roman" w:cs="Times New Roman"/>
          <w:sz w:val="28"/>
          <w:szCs w:val="28"/>
        </w:rPr>
        <w:t>hướng</w:t>
      </w:r>
      <w:r>
        <w:rPr>
          <w:rFonts w:hint="default" w:ascii="Times New Roman" w:hAnsi="Times New Roman" w:cs="Times New Roman"/>
          <w:spacing w:val="36"/>
          <w:sz w:val="28"/>
          <w:szCs w:val="28"/>
        </w:rPr>
        <w:t xml:space="preserve"> </w:t>
      </w:r>
      <w:r>
        <w:rPr>
          <w:rFonts w:hint="default" w:ascii="Times New Roman" w:hAnsi="Times New Roman" w:cs="Times New Roman"/>
          <w:spacing w:val="4"/>
          <w:sz w:val="28"/>
          <w:szCs w:val="28"/>
        </w:rPr>
        <w:t>G,</w:t>
      </w:r>
      <w:r>
        <w:rPr>
          <w:rFonts w:hint="default" w:ascii="Times New Roman" w:hAnsi="Times New Roman" w:cs="Times New Roman"/>
          <w:spacing w:val="36"/>
          <w:sz w:val="28"/>
          <w:szCs w:val="28"/>
        </w:rPr>
        <w:t xml:space="preserve"> </w:t>
      </w:r>
      <w:r>
        <w:rPr>
          <w:rFonts w:hint="default" w:ascii="Times New Roman" w:hAnsi="Times New Roman" w:cs="Times New Roman"/>
          <w:sz w:val="28"/>
          <w:szCs w:val="28"/>
        </w:rPr>
        <w:t>thì</w:t>
      </w:r>
      <w:r>
        <w:rPr>
          <w:rFonts w:hint="default" w:ascii="Times New Roman" w:hAnsi="Times New Roman" w:cs="Times New Roman"/>
          <w:spacing w:val="35"/>
          <w:sz w:val="28"/>
          <w:szCs w:val="28"/>
        </w:rPr>
        <w:t xml:space="preserve"> </w:t>
      </w:r>
      <w:r>
        <w:rPr>
          <w:rFonts w:hint="default" w:ascii="Times New Roman" w:hAnsi="Times New Roman" w:cs="Times New Roman"/>
          <w:sz w:val="28"/>
          <w:szCs w:val="28"/>
        </w:rPr>
        <w:t>ma</w:t>
      </w:r>
      <w:r>
        <w:rPr>
          <w:rFonts w:hint="default" w:ascii="Times New Roman" w:hAnsi="Times New Roman" w:cs="Times New Roman"/>
          <w:spacing w:val="36"/>
          <w:sz w:val="28"/>
          <w:szCs w:val="28"/>
        </w:rPr>
        <w:t xml:space="preserve"> </w:t>
      </w:r>
      <w:r>
        <w:rPr>
          <w:rFonts w:hint="default" w:ascii="Times New Roman" w:hAnsi="Times New Roman" w:cs="Times New Roman"/>
          <w:sz w:val="28"/>
          <w:szCs w:val="28"/>
        </w:rPr>
        <w:t>trận</w:t>
      </w:r>
      <w:r>
        <w:rPr>
          <w:rFonts w:hint="default" w:ascii="Times New Roman" w:hAnsi="Times New Roman" w:cs="Times New Roman"/>
          <w:spacing w:val="37"/>
          <w:sz w:val="28"/>
          <w:szCs w:val="28"/>
        </w:rPr>
        <w:t xml:space="preserve"> </w:t>
      </w:r>
      <w:r>
        <w:rPr>
          <w:rFonts w:hint="default" w:ascii="Times New Roman" w:hAnsi="Times New Roman" w:cs="Times New Roman"/>
          <w:sz w:val="28"/>
          <w:szCs w:val="28"/>
        </w:rPr>
        <w:t>kề</w:t>
      </w:r>
      <w:r>
        <w:rPr>
          <w:rFonts w:hint="default" w:ascii="Times New Roman" w:hAnsi="Times New Roman" w:cs="Times New Roman"/>
          <w:spacing w:val="36"/>
          <w:sz w:val="28"/>
          <w:szCs w:val="28"/>
        </w:rPr>
        <w:t xml:space="preserve"> </w:t>
      </w:r>
      <w:r>
        <w:rPr>
          <w:rFonts w:hint="default" w:ascii="Times New Roman" w:hAnsi="Times New Roman" w:cs="Times New Roman"/>
          <w:sz w:val="28"/>
          <w:szCs w:val="28"/>
        </w:rPr>
        <w:t>tương</w:t>
      </w:r>
      <w:r>
        <w:rPr>
          <w:rFonts w:hint="default" w:ascii="Times New Roman" w:hAnsi="Times New Roman" w:cs="Times New Roman"/>
          <w:spacing w:val="34"/>
          <w:sz w:val="28"/>
          <w:szCs w:val="28"/>
        </w:rPr>
        <w:t xml:space="preserve"> </w:t>
      </w:r>
      <w:r>
        <w:rPr>
          <w:rFonts w:hint="default" w:ascii="Times New Roman" w:hAnsi="Times New Roman" w:cs="Times New Roman"/>
          <w:sz w:val="28"/>
          <w:szCs w:val="28"/>
        </w:rPr>
        <w:t>ứng</w:t>
      </w:r>
      <w:r>
        <w:rPr>
          <w:rFonts w:hint="default" w:ascii="Times New Roman" w:hAnsi="Times New Roman" w:cs="Times New Roman"/>
          <w:spacing w:val="33"/>
          <w:sz w:val="28"/>
          <w:szCs w:val="28"/>
        </w:rPr>
        <w:t xml:space="preserve"> </w:t>
      </w:r>
      <w:r>
        <w:rPr>
          <w:rFonts w:hint="default" w:ascii="Times New Roman" w:hAnsi="Times New Roman" w:cs="Times New Roman"/>
          <w:sz w:val="28"/>
          <w:szCs w:val="28"/>
        </w:rPr>
        <w:t>là</w:t>
      </w:r>
      <w:r>
        <w:rPr>
          <w:rFonts w:hint="default" w:ascii="Times New Roman" w:hAnsi="Times New Roman" w:cs="Times New Roman"/>
          <w:spacing w:val="36"/>
          <w:sz w:val="28"/>
          <w:szCs w:val="28"/>
        </w:rPr>
        <w:t xml:space="preserve"> </w:t>
      </w:r>
      <w:r>
        <w:rPr>
          <w:rFonts w:hint="default" w:ascii="Times New Roman" w:hAnsi="Times New Roman" w:cs="Times New Roman"/>
          <w:sz w:val="28"/>
          <w:szCs w:val="28"/>
        </w:rPr>
        <w:t>ma</w:t>
      </w:r>
      <w:r>
        <w:rPr>
          <w:rFonts w:hint="default" w:ascii="Times New Roman" w:hAnsi="Times New Roman" w:cs="Times New Roman"/>
          <w:spacing w:val="36"/>
          <w:sz w:val="28"/>
          <w:szCs w:val="28"/>
        </w:rPr>
        <w:t xml:space="preserve"> </w:t>
      </w:r>
      <w:r>
        <w:rPr>
          <w:rFonts w:hint="default" w:ascii="Times New Roman" w:hAnsi="Times New Roman" w:cs="Times New Roman"/>
          <w:sz w:val="28"/>
          <w:szCs w:val="28"/>
        </w:rPr>
        <w:t>trận</w:t>
      </w:r>
      <w:r>
        <w:rPr>
          <w:rFonts w:hint="default" w:ascii="Times New Roman" w:hAnsi="Times New Roman" w:cs="Times New Roman"/>
          <w:spacing w:val="37"/>
          <w:sz w:val="28"/>
          <w:szCs w:val="28"/>
        </w:rPr>
        <w:t xml:space="preserve"> </w:t>
      </w:r>
      <w:r>
        <w:rPr>
          <w:rFonts w:hint="default" w:cs="Times New Roman"/>
          <w:sz w:val="28"/>
          <w:szCs w:val="28"/>
          <w:lang w:val="en-US"/>
        </w:rPr>
        <w:t>đ</w:t>
      </w:r>
      <w:r>
        <w:rPr>
          <w:rFonts w:hint="default" w:ascii="Times New Roman" w:hAnsi="Times New Roman" w:cs="Times New Roman"/>
          <w:sz w:val="28"/>
          <w:szCs w:val="28"/>
        </w:rPr>
        <w:t>ối</w:t>
      </w:r>
      <w:r>
        <w:rPr>
          <w:rFonts w:hint="default" w:ascii="Times New Roman" w:hAnsi="Times New Roman" w:cs="Times New Roman"/>
          <w:spacing w:val="35"/>
          <w:sz w:val="28"/>
          <w:szCs w:val="28"/>
        </w:rPr>
        <w:t xml:space="preserve"> </w:t>
      </w:r>
      <w:r>
        <w:rPr>
          <w:rFonts w:hint="default" w:ascii="Times New Roman" w:hAnsi="Times New Roman" w:cs="Times New Roman"/>
          <w:sz w:val="28"/>
          <w:szCs w:val="28"/>
        </w:rPr>
        <w:t>xứng</w:t>
      </w:r>
    </w:p>
    <w:p>
      <w:pPr>
        <w:pStyle w:val="7"/>
        <w:spacing w:before="32"/>
        <w:ind w:left="664"/>
        <w:jc w:val="both"/>
        <w:rPr>
          <w:rFonts w:hint="default" w:ascii="Times New Roman" w:hAnsi="Times New Roman" w:cs="Times New Roman"/>
          <w:sz w:val="28"/>
          <w:szCs w:val="28"/>
        </w:rPr>
      </w:pPr>
      <w:r>
        <w:rPr>
          <w:rFonts w:hint="default" w:ascii="Times New Roman" w:hAnsi="Times New Roman" w:cs="Times New Roman"/>
          <w:w w:val="105"/>
          <w:sz w:val="28"/>
          <w:szCs w:val="28"/>
        </w:rPr>
        <w:t>a</w:t>
      </w:r>
      <w:r>
        <w:rPr>
          <w:rFonts w:hint="default" w:ascii="Times New Roman" w:hAnsi="Times New Roman" w:cs="Times New Roman"/>
          <w:w w:val="105"/>
          <w:sz w:val="28"/>
          <w:szCs w:val="28"/>
          <w:vertAlign w:val="subscript"/>
        </w:rPr>
        <w:t>ij</w:t>
      </w:r>
      <w:r>
        <w:rPr>
          <w:rFonts w:hint="default" w:ascii="Times New Roman" w:hAnsi="Times New Roman" w:cs="Times New Roman"/>
          <w:w w:val="105"/>
          <w:sz w:val="28"/>
          <w:szCs w:val="28"/>
          <w:vertAlign w:val="baseline"/>
        </w:rPr>
        <w:t xml:space="preserve"> = a</w:t>
      </w:r>
      <w:r>
        <w:rPr>
          <w:rFonts w:hint="default" w:ascii="Times New Roman" w:hAnsi="Times New Roman" w:cs="Times New Roman"/>
          <w:w w:val="105"/>
          <w:sz w:val="28"/>
          <w:szCs w:val="28"/>
          <w:vertAlign w:val="subscript"/>
        </w:rPr>
        <w:t>ji</w:t>
      </w:r>
      <w:r>
        <w:rPr>
          <w:rFonts w:hint="default" w:ascii="Times New Roman" w:hAnsi="Times New Roman" w:cs="Times New Roman"/>
          <w:w w:val="105"/>
          <w:sz w:val="28"/>
          <w:szCs w:val="28"/>
          <w:vertAlign w:val="baseline"/>
        </w:rPr>
        <w:t xml:space="preserve">, </w:t>
      </w:r>
      <w:r>
        <w:rPr>
          <w:rFonts w:hint="default" w:cs="Times New Roman"/>
          <w:w w:val="105"/>
          <w:sz w:val="28"/>
          <w:szCs w:val="28"/>
          <w:vertAlign w:val="baseline"/>
          <w:lang w:val="en-US"/>
        </w:rPr>
        <w:t>đ</w:t>
      </w:r>
      <w:r>
        <w:rPr>
          <w:rFonts w:hint="default" w:ascii="Times New Roman" w:hAnsi="Times New Roman" w:cs="Times New Roman"/>
          <w:w w:val="105"/>
          <w:sz w:val="28"/>
          <w:szCs w:val="28"/>
          <w:vertAlign w:val="baseline"/>
        </w:rPr>
        <w:t xml:space="preserve">iều này không </w:t>
      </w:r>
      <w:r>
        <w:rPr>
          <w:rFonts w:hint="default" w:cs="Times New Roman"/>
          <w:w w:val="105"/>
          <w:sz w:val="28"/>
          <w:szCs w:val="28"/>
          <w:vertAlign w:val="baseline"/>
          <w:lang w:val="en-US"/>
        </w:rPr>
        <w:t>đ</w:t>
      </w:r>
      <w:r>
        <w:rPr>
          <w:rFonts w:hint="default" w:ascii="Times New Roman" w:hAnsi="Times New Roman" w:cs="Times New Roman"/>
          <w:w w:val="105"/>
          <w:sz w:val="28"/>
          <w:szCs w:val="28"/>
          <w:vertAlign w:val="baseline"/>
        </w:rPr>
        <w:t xml:space="preserve">úng với </w:t>
      </w:r>
      <w:r>
        <w:rPr>
          <w:rFonts w:hint="default" w:cs="Times New Roman"/>
          <w:w w:val="105"/>
          <w:sz w:val="28"/>
          <w:szCs w:val="28"/>
          <w:vertAlign w:val="baseline"/>
          <w:lang w:val="en-US"/>
        </w:rPr>
        <w:t>đ</w:t>
      </w:r>
      <w:r>
        <w:rPr>
          <w:rFonts w:hint="default" w:ascii="Times New Roman" w:hAnsi="Times New Roman" w:cs="Times New Roman"/>
          <w:w w:val="105"/>
          <w:sz w:val="28"/>
          <w:szCs w:val="28"/>
          <w:vertAlign w:val="baseline"/>
        </w:rPr>
        <w:t>ồ thị có hướng.</w:t>
      </w:r>
    </w:p>
    <w:p>
      <w:pPr>
        <w:pStyle w:val="12"/>
        <w:numPr>
          <w:ilvl w:val="1"/>
          <w:numId w:val="42"/>
        </w:numPr>
        <w:tabs>
          <w:tab w:val="left" w:pos="665"/>
        </w:tabs>
        <w:spacing w:before="57" w:after="0" w:line="266" w:lineRule="auto"/>
        <w:ind w:left="664" w:right="296" w:hanging="360"/>
        <w:jc w:val="both"/>
        <w:rPr>
          <w:rFonts w:hint="default" w:ascii="Times New Roman" w:hAnsi="Times New Roman" w:cs="Times New Roman"/>
          <w:sz w:val="28"/>
          <w:szCs w:val="28"/>
        </w:rPr>
      </w:pPr>
      <w:r>
        <w:rPr>
          <w:rFonts w:hint="default" w:ascii="Times New Roman" w:hAnsi="Times New Roman" w:cs="Times New Roman"/>
          <w:sz w:val="28"/>
          <w:szCs w:val="28"/>
        </w:rPr>
        <w:t xml:space="preserve">Nếu G là </w:t>
      </w:r>
      <w:r>
        <w:rPr>
          <w:rFonts w:hint="default" w:cs="Times New Roman"/>
          <w:sz w:val="28"/>
          <w:szCs w:val="28"/>
          <w:lang w:val="en-US"/>
        </w:rPr>
        <w:t>đ</w:t>
      </w:r>
      <w:r>
        <w:rPr>
          <w:rFonts w:hint="default" w:ascii="Times New Roman" w:hAnsi="Times New Roman" w:cs="Times New Roman"/>
          <w:sz w:val="28"/>
          <w:szCs w:val="28"/>
        </w:rPr>
        <w:t xml:space="preserve">ồ thị vô hướng và A là ma trận kề tương ứng thì trên ma trận A, tổng các số trên hàng i bằng tổng các số trên cột i  và bằng bậc của </w:t>
      </w:r>
      <w:r>
        <w:rPr>
          <w:rFonts w:hint="default" w:cs="Times New Roman"/>
          <w:sz w:val="28"/>
          <w:szCs w:val="28"/>
          <w:lang w:val="en-US"/>
        </w:rPr>
        <w:t>đ</w:t>
      </w:r>
      <w:r>
        <w:rPr>
          <w:rFonts w:hint="default" w:ascii="Times New Roman" w:hAnsi="Times New Roman" w:cs="Times New Roman"/>
          <w:sz w:val="28"/>
          <w:szCs w:val="28"/>
        </w:rPr>
        <w:t xml:space="preserve">ỉnh </w:t>
      </w:r>
      <w:r>
        <w:rPr>
          <w:rFonts w:hint="default" w:ascii="Times New Roman" w:hAnsi="Times New Roman" w:cs="Times New Roman"/>
          <w:spacing w:val="4"/>
          <w:sz w:val="28"/>
          <w:szCs w:val="28"/>
        </w:rPr>
        <w:t xml:space="preserve">i:  </w:t>
      </w:r>
      <w:r>
        <w:rPr>
          <w:rFonts w:hint="default" w:ascii="Times New Roman" w:hAnsi="Times New Roman" w:cs="Times New Roman"/>
          <w:sz w:val="28"/>
          <w:szCs w:val="28"/>
        </w:rPr>
        <w:t>deg</w:t>
      </w:r>
      <w:r>
        <w:rPr>
          <w:rFonts w:hint="default" w:ascii="Times New Roman" w:hAnsi="Times New Roman" w:cs="Times New Roman"/>
          <w:spacing w:val="-4"/>
          <w:sz w:val="28"/>
          <w:szCs w:val="28"/>
        </w:rPr>
        <w:t xml:space="preserve"> </w:t>
      </w:r>
      <w:r>
        <w:rPr>
          <w:rFonts w:hint="default" w:ascii="Times New Roman" w:hAnsi="Times New Roman" w:cs="Times New Roman"/>
          <w:spacing w:val="3"/>
          <w:position w:val="1"/>
          <w:sz w:val="28"/>
          <w:szCs w:val="28"/>
        </w:rPr>
        <w:t>(</w:t>
      </w:r>
      <w:r>
        <w:rPr>
          <w:rFonts w:hint="default" w:ascii="Times New Roman" w:hAnsi="Times New Roman" w:cs="Times New Roman"/>
          <w:spacing w:val="3"/>
          <w:sz w:val="28"/>
          <w:szCs w:val="28"/>
        </w:rPr>
        <w:t>i</w:t>
      </w:r>
      <w:r>
        <w:rPr>
          <w:rFonts w:hint="default" w:ascii="Times New Roman" w:hAnsi="Times New Roman" w:cs="Times New Roman"/>
          <w:spacing w:val="3"/>
          <w:position w:val="1"/>
          <w:sz w:val="28"/>
          <w:szCs w:val="28"/>
        </w:rPr>
        <w:t>)</w:t>
      </w:r>
    </w:p>
    <w:p>
      <w:pPr>
        <w:pStyle w:val="12"/>
        <w:numPr>
          <w:ilvl w:val="1"/>
          <w:numId w:val="42"/>
        </w:numPr>
        <w:tabs>
          <w:tab w:val="left" w:pos="665"/>
        </w:tabs>
        <w:spacing w:before="0" w:after="0" w:line="261" w:lineRule="auto"/>
        <w:ind w:left="664" w:right="296" w:hanging="360"/>
        <w:jc w:val="both"/>
        <w:rPr>
          <w:rFonts w:hint="default" w:ascii="Times New Roman" w:hAnsi="Times New Roman" w:cs="Times New Roman"/>
          <w:sz w:val="28"/>
          <w:szCs w:val="28"/>
        </w:rPr>
      </w:pPr>
      <w:r>
        <w:rPr>
          <w:rFonts w:hint="default" w:ascii="Times New Roman" w:hAnsi="Times New Roman" w:cs="Times New Roman"/>
          <w:w w:val="105"/>
          <w:sz w:val="28"/>
          <w:szCs w:val="28"/>
        </w:rPr>
        <w:t xml:space="preserve">Nếu G là </w:t>
      </w:r>
      <w:r>
        <w:rPr>
          <w:rFonts w:hint="default" w:cs="Times New Roman"/>
          <w:w w:val="105"/>
          <w:sz w:val="28"/>
          <w:szCs w:val="28"/>
          <w:lang w:val="en-US"/>
        </w:rPr>
        <w:t>đ</w:t>
      </w:r>
      <w:r>
        <w:rPr>
          <w:rFonts w:hint="default" w:ascii="Times New Roman" w:hAnsi="Times New Roman" w:cs="Times New Roman"/>
          <w:w w:val="105"/>
          <w:sz w:val="28"/>
          <w:szCs w:val="28"/>
        </w:rPr>
        <w:t>ồ thị có hướng và A là ma trận kề tương ứng thì trên ma trận A, tổng</w:t>
      </w:r>
      <w:r>
        <w:rPr>
          <w:rFonts w:hint="default" w:ascii="Times New Roman" w:hAnsi="Times New Roman" w:cs="Times New Roman"/>
          <w:spacing w:val="-7"/>
          <w:w w:val="105"/>
          <w:sz w:val="28"/>
          <w:szCs w:val="28"/>
        </w:rPr>
        <w:t xml:space="preserve"> </w:t>
      </w:r>
      <w:r>
        <w:rPr>
          <w:rFonts w:hint="default" w:ascii="Times New Roman" w:hAnsi="Times New Roman" w:cs="Times New Roman"/>
          <w:w w:val="105"/>
          <w:sz w:val="28"/>
          <w:szCs w:val="28"/>
        </w:rPr>
        <w:t>các</w:t>
      </w:r>
      <w:r>
        <w:rPr>
          <w:rFonts w:hint="default" w:ascii="Times New Roman" w:hAnsi="Times New Roman" w:cs="Times New Roman"/>
          <w:spacing w:val="-6"/>
          <w:w w:val="105"/>
          <w:sz w:val="28"/>
          <w:szCs w:val="28"/>
        </w:rPr>
        <w:t xml:space="preserve"> </w:t>
      </w:r>
      <w:r>
        <w:rPr>
          <w:rFonts w:hint="default" w:ascii="Times New Roman" w:hAnsi="Times New Roman" w:cs="Times New Roman"/>
          <w:w w:val="105"/>
          <w:sz w:val="28"/>
          <w:szCs w:val="28"/>
        </w:rPr>
        <w:t>số</w:t>
      </w:r>
      <w:r>
        <w:rPr>
          <w:rFonts w:hint="default" w:ascii="Times New Roman" w:hAnsi="Times New Roman" w:cs="Times New Roman"/>
          <w:spacing w:val="-5"/>
          <w:w w:val="105"/>
          <w:sz w:val="28"/>
          <w:szCs w:val="28"/>
        </w:rPr>
        <w:t xml:space="preserve"> </w:t>
      </w:r>
      <w:r>
        <w:rPr>
          <w:rFonts w:hint="default" w:ascii="Times New Roman" w:hAnsi="Times New Roman" w:cs="Times New Roman"/>
          <w:w w:val="105"/>
          <w:sz w:val="28"/>
          <w:szCs w:val="28"/>
        </w:rPr>
        <w:t>trên</w:t>
      </w:r>
      <w:r>
        <w:rPr>
          <w:rFonts w:hint="default" w:ascii="Times New Roman" w:hAnsi="Times New Roman" w:cs="Times New Roman"/>
          <w:spacing w:val="-5"/>
          <w:w w:val="105"/>
          <w:sz w:val="28"/>
          <w:szCs w:val="28"/>
        </w:rPr>
        <w:t xml:space="preserve"> </w:t>
      </w:r>
      <w:r>
        <w:rPr>
          <w:rFonts w:hint="default" w:ascii="Times New Roman" w:hAnsi="Times New Roman" w:cs="Times New Roman"/>
          <w:w w:val="105"/>
          <w:sz w:val="28"/>
          <w:szCs w:val="28"/>
        </w:rPr>
        <w:t>hàng</w:t>
      </w:r>
      <w:r>
        <w:rPr>
          <w:rFonts w:hint="default" w:ascii="Times New Roman" w:hAnsi="Times New Roman" w:cs="Times New Roman"/>
          <w:spacing w:val="-5"/>
          <w:w w:val="105"/>
          <w:sz w:val="28"/>
          <w:szCs w:val="28"/>
        </w:rPr>
        <w:t xml:space="preserve"> </w:t>
      </w:r>
      <w:r>
        <w:rPr>
          <w:rFonts w:hint="default" w:ascii="Times New Roman" w:hAnsi="Times New Roman" w:cs="Times New Roman"/>
          <w:w w:val="105"/>
          <w:sz w:val="28"/>
          <w:szCs w:val="28"/>
        </w:rPr>
        <w:t>i</w:t>
      </w:r>
      <w:r>
        <w:rPr>
          <w:rFonts w:hint="default" w:ascii="Times New Roman" w:hAnsi="Times New Roman" w:cs="Times New Roman"/>
          <w:spacing w:val="3"/>
          <w:w w:val="105"/>
          <w:sz w:val="28"/>
          <w:szCs w:val="28"/>
        </w:rPr>
        <w:t xml:space="preserve"> </w:t>
      </w:r>
      <w:r>
        <w:rPr>
          <w:rFonts w:hint="default" w:ascii="Times New Roman" w:hAnsi="Times New Roman" w:cs="Times New Roman"/>
          <w:w w:val="105"/>
          <w:sz w:val="28"/>
          <w:szCs w:val="28"/>
        </w:rPr>
        <w:t>bằng</w:t>
      </w:r>
      <w:r>
        <w:rPr>
          <w:rFonts w:hint="default" w:ascii="Times New Roman" w:hAnsi="Times New Roman" w:cs="Times New Roman"/>
          <w:spacing w:val="-8"/>
          <w:w w:val="105"/>
          <w:sz w:val="28"/>
          <w:szCs w:val="28"/>
        </w:rPr>
        <w:t xml:space="preserve"> </w:t>
      </w:r>
      <w:r>
        <w:rPr>
          <w:rFonts w:hint="default" w:ascii="Times New Roman" w:hAnsi="Times New Roman" w:cs="Times New Roman"/>
          <w:w w:val="105"/>
          <w:sz w:val="28"/>
          <w:szCs w:val="28"/>
        </w:rPr>
        <w:t>bán</w:t>
      </w:r>
      <w:r>
        <w:rPr>
          <w:rFonts w:hint="default" w:ascii="Times New Roman" w:hAnsi="Times New Roman" w:cs="Times New Roman"/>
          <w:spacing w:val="-5"/>
          <w:w w:val="105"/>
          <w:sz w:val="28"/>
          <w:szCs w:val="28"/>
        </w:rPr>
        <w:t xml:space="preserve"> </w:t>
      </w:r>
      <w:r>
        <w:rPr>
          <w:rFonts w:hint="default" w:ascii="Times New Roman" w:hAnsi="Times New Roman" w:cs="Times New Roman"/>
          <w:w w:val="105"/>
          <w:sz w:val="28"/>
          <w:szCs w:val="28"/>
        </w:rPr>
        <w:t>bậc</w:t>
      </w:r>
      <w:r>
        <w:rPr>
          <w:rFonts w:hint="default" w:ascii="Times New Roman" w:hAnsi="Times New Roman" w:cs="Times New Roman"/>
          <w:spacing w:val="-6"/>
          <w:w w:val="105"/>
          <w:sz w:val="28"/>
          <w:szCs w:val="28"/>
        </w:rPr>
        <w:t xml:space="preserve"> </w:t>
      </w:r>
      <w:r>
        <w:rPr>
          <w:rFonts w:hint="default" w:ascii="Times New Roman" w:hAnsi="Times New Roman" w:cs="Times New Roman"/>
          <w:w w:val="105"/>
          <w:sz w:val="28"/>
          <w:szCs w:val="28"/>
        </w:rPr>
        <w:t>ra</w:t>
      </w:r>
      <w:r>
        <w:rPr>
          <w:rFonts w:hint="default" w:ascii="Times New Roman" w:hAnsi="Times New Roman" w:cs="Times New Roman"/>
          <w:spacing w:val="-4"/>
          <w:w w:val="105"/>
          <w:sz w:val="28"/>
          <w:szCs w:val="28"/>
        </w:rPr>
        <w:t xml:space="preserve"> </w:t>
      </w:r>
      <w:r>
        <w:rPr>
          <w:rFonts w:hint="default" w:ascii="Times New Roman" w:hAnsi="Times New Roman" w:cs="Times New Roman"/>
          <w:w w:val="105"/>
          <w:sz w:val="28"/>
          <w:szCs w:val="28"/>
        </w:rPr>
        <w:t>của</w:t>
      </w:r>
      <w:r>
        <w:rPr>
          <w:rFonts w:hint="default" w:ascii="Times New Roman" w:hAnsi="Times New Roman" w:cs="Times New Roman"/>
          <w:spacing w:val="-6"/>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ỉnh</w:t>
      </w:r>
      <w:r>
        <w:rPr>
          <w:rFonts w:hint="default" w:ascii="Times New Roman" w:hAnsi="Times New Roman" w:cs="Times New Roman"/>
          <w:spacing w:val="-3"/>
          <w:w w:val="105"/>
          <w:sz w:val="28"/>
          <w:szCs w:val="28"/>
        </w:rPr>
        <w:t xml:space="preserve"> </w:t>
      </w:r>
      <w:r>
        <w:rPr>
          <w:rFonts w:hint="default" w:ascii="Times New Roman" w:hAnsi="Times New Roman" w:cs="Times New Roman"/>
          <w:spacing w:val="4"/>
          <w:w w:val="105"/>
          <w:sz w:val="28"/>
          <w:szCs w:val="28"/>
        </w:rPr>
        <w:t>i:</w:t>
      </w:r>
      <w:r>
        <w:rPr>
          <w:rFonts w:hint="default" w:ascii="Times New Roman" w:hAnsi="Times New Roman" w:cs="Times New Roman"/>
          <w:spacing w:val="-5"/>
          <w:w w:val="105"/>
          <w:sz w:val="28"/>
          <w:szCs w:val="28"/>
        </w:rPr>
        <w:t xml:space="preserve"> </w:t>
      </w:r>
      <w:r>
        <w:rPr>
          <w:rFonts w:hint="default" w:ascii="Times New Roman" w:hAnsi="Times New Roman" w:cs="Times New Roman"/>
          <w:spacing w:val="3"/>
          <w:w w:val="105"/>
          <w:sz w:val="28"/>
          <w:szCs w:val="28"/>
        </w:rPr>
        <w:t>deg</w:t>
      </w:r>
      <w:r>
        <w:rPr>
          <w:rFonts w:hint="default" w:ascii="Times New Roman" w:hAnsi="Times New Roman" w:cs="Times New Roman"/>
          <w:spacing w:val="3"/>
          <w:w w:val="105"/>
          <w:sz w:val="28"/>
          <w:szCs w:val="28"/>
          <w:vertAlign w:val="superscript"/>
        </w:rPr>
        <w:t>+</w:t>
      </w:r>
      <w:r>
        <w:rPr>
          <w:rFonts w:hint="default" w:ascii="Times New Roman" w:hAnsi="Times New Roman" w:cs="Times New Roman"/>
          <w:spacing w:val="3"/>
          <w:w w:val="105"/>
          <w:position w:val="1"/>
          <w:sz w:val="28"/>
          <w:szCs w:val="28"/>
          <w:vertAlign w:val="baseline"/>
        </w:rPr>
        <w:t>(</w:t>
      </w:r>
      <w:r>
        <w:rPr>
          <w:rFonts w:hint="default" w:ascii="Times New Roman" w:hAnsi="Times New Roman" w:cs="Times New Roman"/>
          <w:spacing w:val="3"/>
          <w:w w:val="105"/>
          <w:sz w:val="28"/>
          <w:szCs w:val="28"/>
          <w:vertAlign w:val="baseline"/>
        </w:rPr>
        <w:t>i</w:t>
      </w:r>
      <w:r>
        <w:rPr>
          <w:rFonts w:hint="default" w:ascii="Times New Roman" w:hAnsi="Times New Roman" w:cs="Times New Roman"/>
          <w:spacing w:val="3"/>
          <w:w w:val="105"/>
          <w:position w:val="1"/>
          <w:sz w:val="28"/>
          <w:szCs w:val="28"/>
          <w:vertAlign w:val="baseline"/>
        </w:rPr>
        <w:t>)</w:t>
      </w:r>
      <w:r>
        <w:rPr>
          <w:rFonts w:hint="default" w:ascii="Times New Roman" w:hAnsi="Times New Roman" w:cs="Times New Roman"/>
          <w:spacing w:val="3"/>
          <w:w w:val="105"/>
          <w:sz w:val="28"/>
          <w:szCs w:val="28"/>
          <w:vertAlign w:val="baseline"/>
        </w:rPr>
        <w:t>,</w:t>
      </w:r>
      <w:r>
        <w:rPr>
          <w:rFonts w:hint="default" w:ascii="Times New Roman" w:hAnsi="Times New Roman" w:cs="Times New Roman"/>
          <w:spacing w:val="-6"/>
          <w:w w:val="105"/>
          <w:sz w:val="28"/>
          <w:szCs w:val="28"/>
          <w:vertAlign w:val="baseline"/>
        </w:rPr>
        <w:t xml:space="preserve"> </w:t>
      </w:r>
      <w:r>
        <w:rPr>
          <w:rFonts w:hint="default" w:ascii="Times New Roman" w:hAnsi="Times New Roman" w:cs="Times New Roman"/>
          <w:w w:val="105"/>
          <w:sz w:val="28"/>
          <w:szCs w:val="28"/>
          <w:vertAlign w:val="baseline"/>
        </w:rPr>
        <w:t>tổng</w:t>
      </w:r>
      <w:r>
        <w:rPr>
          <w:rFonts w:hint="default" w:ascii="Times New Roman" w:hAnsi="Times New Roman" w:cs="Times New Roman"/>
          <w:spacing w:val="-6"/>
          <w:w w:val="105"/>
          <w:sz w:val="28"/>
          <w:szCs w:val="28"/>
          <w:vertAlign w:val="baseline"/>
        </w:rPr>
        <w:t xml:space="preserve"> </w:t>
      </w:r>
      <w:r>
        <w:rPr>
          <w:rFonts w:hint="default" w:ascii="Times New Roman" w:hAnsi="Times New Roman" w:cs="Times New Roman"/>
          <w:w w:val="105"/>
          <w:sz w:val="28"/>
          <w:szCs w:val="28"/>
          <w:vertAlign w:val="baseline"/>
        </w:rPr>
        <w:t>các</w:t>
      </w:r>
      <w:r>
        <w:rPr>
          <w:rFonts w:hint="default" w:ascii="Times New Roman" w:hAnsi="Times New Roman" w:cs="Times New Roman"/>
          <w:spacing w:val="-6"/>
          <w:w w:val="105"/>
          <w:sz w:val="28"/>
          <w:szCs w:val="28"/>
          <w:vertAlign w:val="baseline"/>
        </w:rPr>
        <w:t xml:space="preserve"> </w:t>
      </w:r>
      <w:r>
        <w:rPr>
          <w:rFonts w:hint="default" w:ascii="Times New Roman" w:hAnsi="Times New Roman" w:cs="Times New Roman"/>
          <w:w w:val="105"/>
          <w:sz w:val="28"/>
          <w:szCs w:val="28"/>
          <w:vertAlign w:val="baseline"/>
        </w:rPr>
        <w:t>số</w:t>
      </w:r>
      <w:r>
        <w:rPr>
          <w:rFonts w:hint="default" w:ascii="Times New Roman" w:hAnsi="Times New Roman" w:cs="Times New Roman"/>
          <w:spacing w:val="-5"/>
          <w:w w:val="105"/>
          <w:sz w:val="28"/>
          <w:szCs w:val="28"/>
          <w:vertAlign w:val="baseline"/>
        </w:rPr>
        <w:t xml:space="preserve"> </w:t>
      </w:r>
      <w:r>
        <w:rPr>
          <w:rFonts w:hint="default" w:ascii="Times New Roman" w:hAnsi="Times New Roman" w:cs="Times New Roman"/>
          <w:w w:val="105"/>
          <w:sz w:val="28"/>
          <w:szCs w:val="28"/>
          <w:vertAlign w:val="baseline"/>
        </w:rPr>
        <w:t xml:space="preserve">trên cột i bằng bán bậc vào của </w:t>
      </w:r>
      <w:r>
        <w:rPr>
          <w:rFonts w:hint="default" w:cs="Times New Roman"/>
          <w:w w:val="105"/>
          <w:sz w:val="28"/>
          <w:szCs w:val="28"/>
          <w:vertAlign w:val="baseline"/>
          <w:lang w:val="en-US"/>
        </w:rPr>
        <w:t>đ</w:t>
      </w:r>
      <w:r>
        <w:rPr>
          <w:rFonts w:hint="default" w:ascii="Times New Roman" w:hAnsi="Times New Roman" w:cs="Times New Roman"/>
          <w:w w:val="105"/>
          <w:sz w:val="28"/>
          <w:szCs w:val="28"/>
          <w:vertAlign w:val="baseline"/>
        </w:rPr>
        <w:t xml:space="preserve">ỉnh </w:t>
      </w:r>
      <w:r>
        <w:rPr>
          <w:rFonts w:hint="default" w:ascii="Times New Roman" w:hAnsi="Times New Roman" w:cs="Times New Roman"/>
          <w:spacing w:val="4"/>
          <w:w w:val="105"/>
          <w:sz w:val="28"/>
          <w:szCs w:val="28"/>
          <w:vertAlign w:val="baseline"/>
        </w:rPr>
        <w:t>i:</w:t>
      </w:r>
      <w:r>
        <w:rPr>
          <w:rFonts w:hint="default" w:ascii="Times New Roman" w:hAnsi="Times New Roman" w:cs="Times New Roman"/>
          <w:spacing w:val="-41"/>
          <w:w w:val="105"/>
          <w:sz w:val="28"/>
          <w:szCs w:val="28"/>
          <w:vertAlign w:val="baseline"/>
        </w:rPr>
        <w:t xml:space="preserve"> </w:t>
      </w:r>
      <w:r>
        <w:rPr>
          <w:rFonts w:hint="default" w:ascii="Times New Roman" w:hAnsi="Times New Roman" w:cs="Times New Roman"/>
          <w:spacing w:val="3"/>
          <w:w w:val="105"/>
          <w:sz w:val="28"/>
          <w:szCs w:val="28"/>
          <w:vertAlign w:val="baseline"/>
        </w:rPr>
        <w:t>deg</w:t>
      </w:r>
      <w:r>
        <w:rPr>
          <w:rFonts w:hint="default" w:ascii="Times New Roman" w:hAnsi="Times New Roman" w:cs="Times New Roman"/>
          <w:spacing w:val="3"/>
          <w:w w:val="105"/>
          <w:sz w:val="28"/>
          <w:szCs w:val="28"/>
          <w:vertAlign w:val="superscript"/>
        </w:rPr>
        <w:t>–</w:t>
      </w:r>
      <w:r>
        <w:rPr>
          <w:rFonts w:hint="default" w:ascii="Times New Roman" w:hAnsi="Times New Roman" w:cs="Times New Roman"/>
          <w:spacing w:val="3"/>
          <w:w w:val="105"/>
          <w:position w:val="1"/>
          <w:sz w:val="28"/>
          <w:szCs w:val="28"/>
          <w:vertAlign w:val="baseline"/>
        </w:rPr>
        <w:t>(</w:t>
      </w:r>
      <w:r>
        <w:rPr>
          <w:rFonts w:hint="default" w:ascii="Times New Roman" w:hAnsi="Times New Roman" w:cs="Times New Roman"/>
          <w:spacing w:val="3"/>
          <w:w w:val="105"/>
          <w:sz w:val="28"/>
          <w:szCs w:val="28"/>
          <w:vertAlign w:val="baseline"/>
        </w:rPr>
        <w:t>i</w:t>
      </w:r>
      <w:r>
        <w:rPr>
          <w:rFonts w:hint="default" w:ascii="Times New Roman" w:hAnsi="Times New Roman" w:cs="Times New Roman"/>
          <w:spacing w:val="3"/>
          <w:w w:val="105"/>
          <w:position w:val="1"/>
          <w:sz w:val="28"/>
          <w:szCs w:val="28"/>
          <w:vertAlign w:val="baseline"/>
        </w:rPr>
        <w:t>)</w:t>
      </w:r>
    </w:p>
    <w:p>
      <w:pPr>
        <w:pStyle w:val="7"/>
        <w:spacing w:before="63"/>
        <w:ind w:left="304"/>
        <w:jc w:val="both"/>
        <w:rPr>
          <w:rFonts w:hint="default" w:ascii="Times New Roman" w:hAnsi="Times New Roman" w:cs="Times New Roman"/>
          <w:sz w:val="28"/>
          <w:szCs w:val="28"/>
        </w:rPr>
      </w:pPr>
      <w:r>
        <w:rPr>
          <w:rFonts w:hint="default" w:ascii="Times New Roman" w:hAnsi="Times New Roman" w:cs="Times New Roman"/>
          <w:sz w:val="28"/>
          <w:szCs w:val="28"/>
        </w:rPr>
        <w:t xml:space="preserve">Ưu </w:t>
      </w:r>
      <w:r>
        <w:rPr>
          <w:rFonts w:hint="default" w:cs="Times New Roman"/>
          <w:sz w:val="28"/>
          <w:szCs w:val="28"/>
          <w:lang w:val="en-US"/>
        </w:rPr>
        <w:t>đ</w:t>
      </w:r>
      <w:r>
        <w:rPr>
          <w:rFonts w:hint="default" w:ascii="Times New Roman" w:hAnsi="Times New Roman" w:cs="Times New Roman"/>
          <w:sz w:val="28"/>
          <w:szCs w:val="28"/>
        </w:rPr>
        <w:t>iểm của ma trận kề:</w:t>
      </w:r>
    </w:p>
    <w:p>
      <w:pPr>
        <w:pStyle w:val="12"/>
        <w:numPr>
          <w:ilvl w:val="1"/>
          <w:numId w:val="42"/>
        </w:numPr>
        <w:tabs>
          <w:tab w:val="left" w:pos="665"/>
        </w:tabs>
        <w:spacing w:before="88" w:after="0" w:line="240" w:lineRule="auto"/>
        <w:ind w:left="664" w:right="0" w:hanging="361"/>
        <w:jc w:val="both"/>
        <w:rPr>
          <w:rFonts w:hint="default" w:ascii="Times New Roman" w:hAnsi="Times New Roman" w:cs="Times New Roman"/>
          <w:sz w:val="28"/>
          <w:szCs w:val="28"/>
        </w:rPr>
      </w:pPr>
      <w:r>
        <w:rPr>
          <w:rFonts w:hint="default" w:cs="Times New Roman"/>
          <w:sz w:val="28"/>
          <w:szCs w:val="28"/>
          <w:lang w:val="en-US"/>
        </w:rPr>
        <w:t>Đ</w:t>
      </w:r>
      <w:r>
        <w:rPr>
          <w:rFonts w:hint="default" w:ascii="Times New Roman" w:hAnsi="Times New Roman" w:cs="Times New Roman"/>
          <w:sz w:val="28"/>
          <w:szCs w:val="28"/>
        </w:rPr>
        <w:t xml:space="preserve">ơn giản, trực quan, dễ cài </w:t>
      </w:r>
      <w:r>
        <w:rPr>
          <w:rFonts w:hint="default" w:cs="Times New Roman"/>
          <w:sz w:val="28"/>
          <w:szCs w:val="28"/>
          <w:lang w:val="en-US"/>
        </w:rPr>
        <w:t>đ</w:t>
      </w:r>
      <w:r>
        <w:rPr>
          <w:rFonts w:hint="default" w:ascii="Times New Roman" w:hAnsi="Times New Roman" w:cs="Times New Roman"/>
          <w:sz w:val="28"/>
          <w:szCs w:val="28"/>
        </w:rPr>
        <w:t>ặt trên máy</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tính</w:t>
      </w:r>
    </w:p>
    <w:p>
      <w:pPr>
        <w:pStyle w:val="12"/>
        <w:numPr>
          <w:ilvl w:val="1"/>
          <w:numId w:val="42"/>
        </w:numPr>
        <w:tabs>
          <w:tab w:val="left" w:pos="665"/>
        </w:tabs>
        <w:spacing w:before="25" w:after="0" w:line="266" w:lineRule="auto"/>
        <w:ind w:left="664" w:right="297" w:hanging="360"/>
        <w:jc w:val="both"/>
        <w:rPr>
          <w:rFonts w:hint="default" w:ascii="Times New Roman" w:hAnsi="Times New Roman" w:cs="Times New Roman"/>
          <w:sz w:val="28"/>
          <w:szCs w:val="28"/>
        </w:rPr>
      </w:pPr>
      <w:r>
        <w:rPr>
          <w:rFonts w:hint="default" w:cs="Times New Roman"/>
          <w:sz w:val="28"/>
          <w:szCs w:val="28"/>
          <w:lang w:val="en-US"/>
        </w:rPr>
        <w:t>Đ</w:t>
      </w:r>
      <w:r>
        <w:rPr>
          <w:rFonts w:hint="default" w:ascii="Times New Roman" w:hAnsi="Times New Roman" w:cs="Times New Roman"/>
          <w:sz w:val="28"/>
          <w:szCs w:val="28"/>
        </w:rPr>
        <w:t xml:space="preserve">ể kiểm tra xem hai </w:t>
      </w:r>
      <w:r>
        <w:rPr>
          <w:rFonts w:hint="default" w:cs="Times New Roman"/>
          <w:sz w:val="28"/>
          <w:szCs w:val="28"/>
          <w:lang w:val="en-US"/>
        </w:rPr>
        <w:t>đ</w:t>
      </w:r>
      <w:r>
        <w:rPr>
          <w:rFonts w:hint="default" w:ascii="Times New Roman" w:hAnsi="Times New Roman" w:cs="Times New Roman"/>
          <w:sz w:val="28"/>
          <w:szCs w:val="28"/>
        </w:rPr>
        <w:t xml:space="preserve">ỉnh </w:t>
      </w:r>
      <w:r>
        <w:rPr>
          <w:rFonts w:hint="default" w:ascii="Times New Roman" w:hAnsi="Times New Roman" w:cs="Times New Roman"/>
          <w:spacing w:val="2"/>
          <w:position w:val="1"/>
          <w:sz w:val="28"/>
          <w:szCs w:val="28"/>
        </w:rPr>
        <w:t>(</w:t>
      </w:r>
      <w:r>
        <w:rPr>
          <w:rFonts w:hint="default" w:ascii="Times New Roman" w:hAnsi="Times New Roman" w:cs="Times New Roman"/>
          <w:spacing w:val="2"/>
          <w:sz w:val="28"/>
          <w:szCs w:val="28"/>
        </w:rPr>
        <w:t xml:space="preserve">u, </w:t>
      </w:r>
      <w:r>
        <w:rPr>
          <w:rFonts w:hint="default" w:ascii="Times New Roman" w:hAnsi="Times New Roman" w:cs="Times New Roman"/>
          <w:spacing w:val="3"/>
          <w:sz w:val="28"/>
          <w:szCs w:val="28"/>
        </w:rPr>
        <w:t>v</w:t>
      </w:r>
      <w:r>
        <w:rPr>
          <w:rFonts w:hint="default" w:ascii="Times New Roman" w:hAnsi="Times New Roman" w:cs="Times New Roman"/>
          <w:spacing w:val="3"/>
          <w:position w:val="1"/>
          <w:sz w:val="28"/>
          <w:szCs w:val="28"/>
        </w:rPr>
        <w:t xml:space="preserve">) </w:t>
      </w:r>
      <w:r>
        <w:rPr>
          <w:rFonts w:hint="default" w:ascii="Times New Roman" w:hAnsi="Times New Roman" w:cs="Times New Roman"/>
          <w:sz w:val="28"/>
          <w:szCs w:val="28"/>
        </w:rPr>
        <w:t xml:space="preserve">của </w:t>
      </w:r>
      <w:r>
        <w:rPr>
          <w:rFonts w:hint="default" w:cs="Times New Roman"/>
          <w:sz w:val="28"/>
          <w:szCs w:val="28"/>
          <w:lang w:val="en-US"/>
        </w:rPr>
        <w:t>đ</w:t>
      </w:r>
      <w:r>
        <w:rPr>
          <w:rFonts w:hint="default" w:ascii="Times New Roman" w:hAnsi="Times New Roman" w:cs="Times New Roman"/>
          <w:sz w:val="28"/>
          <w:szCs w:val="28"/>
        </w:rPr>
        <w:t>ồ thị có kề nhau hay không, ta chỉ việc kiểm tra bằng một phép so sánh: a</w:t>
      </w:r>
      <w:r>
        <w:rPr>
          <w:rFonts w:hint="default" w:ascii="Times New Roman" w:hAnsi="Times New Roman" w:cs="Times New Roman"/>
          <w:sz w:val="28"/>
          <w:szCs w:val="28"/>
          <w:vertAlign w:val="subscript"/>
        </w:rPr>
        <w:t>uv</w:t>
      </w:r>
      <w:r>
        <w:rPr>
          <w:rFonts w:hint="default" w:ascii="Times New Roman" w:hAnsi="Times New Roman" w:cs="Times New Roman"/>
          <w:sz w:val="28"/>
          <w:szCs w:val="28"/>
          <w:vertAlign w:val="baseline"/>
        </w:rPr>
        <w:t xml:space="preserve"> G</w:t>
      </w:r>
      <w:r>
        <w:rPr>
          <w:rFonts w:hint="default" w:ascii="Times New Roman" w:hAnsi="Times New Roman" w:cs="Times New Roman"/>
          <w:spacing w:val="-31"/>
          <w:sz w:val="28"/>
          <w:szCs w:val="28"/>
          <w:vertAlign w:val="baseline"/>
        </w:rPr>
        <w:t xml:space="preserve"> </w:t>
      </w:r>
      <w:r>
        <w:rPr>
          <w:rFonts w:hint="default" w:ascii="Times New Roman" w:hAnsi="Times New Roman" w:cs="Times New Roman"/>
          <w:sz w:val="28"/>
          <w:szCs w:val="28"/>
          <w:vertAlign w:val="baseline"/>
        </w:rPr>
        <w:t>0</w:t>
      </w:r>
    </w:p>
    <w:p>
      <w:pPr>
        <w:pStyle w:val="7"/>
        <w:spacing w:before="61"/>
        <w:ind w:left="304"/>
        <w:jc w:val="both"/>
        <w:rPr>
          <w:rFonts w:hint="default" w:ascii="Times New Roman" w:hAnsi="Times New Roman" w:cs="Times New Roman"/>
          <w:sz w:val="28"/>
          <w:szCs w:val="28"/>
        </w:rPr>
      </w:pPr>
      <w:r>
        <w:rPr>
          <w:rFonts w:hint="default" w:ascii="Times New Roman" w:hAnsi="Times New Roman" w:cs="Times New Roman"/>
          <w:sz w:val="28"/>
          <w:szCs w:val="28"/>
        </w:rPr>
        <w:t xml:space="preserve">Nhược </w:t>
      </w:r>
      <w:r>
        <w:rPr>
          <w:rFonts w:hint="default" w:cs="Times New Roman"/>
          <w:sz w:val="28"/>
          <w:szCs w:val="28"/>
          <w:lang w:val="en-US"/>
        </w:rPr>
        <w:t>đ</w:t>
      </w:r>
      <w:r>
        <w:rPr>
          <w:rFonts w:hint="default" w:ascii="Times New Roman" w:hAnsi="Times New Roman" w:cs="Times New Roman"/>
          <w:sz w:val="28"/>
          <w:szCs w:val="28"/>
        </w:rPr>
        <w:t>iểm của ma trận kề</w:t>
      </w:r>
    </w:p>
    <w:p>
      <w:pPr>
        <w:pStyle w:val="12"/>
        <w:numPr>
          <w:ilvl w:val="1"/>
          <w:numId w:val="42"/>
        </w:numPr>
        <w:tabs>
          <w:tab w:val="left" w:pos="665"/>
        </w:tabs>
        <w:spacing w:before="86" w:after="0" w:line="264" w:lineRule="auto"/>
        <w:ind w:left="664" w:right="296" w:hanging="360"/>
        <w:jc w:val="both"/>
        <w:rPr>
          <w:rFonts w:hint="default" w:ascii="Times New Roman" w:hAnsi="Times New Roman" w:cs="Times New Roman"/>
          <w:sz w:val="28"/>
          <w:szCs w:val="28"/>
        </w:rPr>
      </w:pPr>
      <w:r>
        <w:rPr>
          <w:rFonts w:hint="default" w:ascii="Times New Roman" w:hAnsi="Times New Roman" w:cs="Times New Roman"/>
          <w:sz w:val="28"/>
          <w:szCs w:val="28"/>
        </w:rPr>
        <w:t xml:space="preserve">Bất kể số cạnh của </w:t>
      </w:r>
      <w:r>
        <w:rPr>
          <w:rFonts w:hint="default" w:cs="Times New Roman"/>
          <w:sz w:val="28"/>
          <w:szCs w:val="28"/>
          <w:lang w:val="en-US"/>
        </w:rPr>
        <w:t>đ</w:t>
      </w:r>
      <w:r>
        <w:rPr>
          <w:rFonts w:hint="default" w:ascii="Times New Roman" w:hAnsi="Times New Roman" w:cs="Times New Roman"/>
          <w:sz w:val="28"/>
          <w:szCs w:val="28"/>
        </w:rPr>
        <w:t xml:space="preserve">ồ thị là nhiều hay ít, ma trận kề luôn luôn </w:t>
      </w:r>
      <w:r>
        <w:rPr>
          <w:rFonts w:hint="default" w:cs="Times New Roman"/>
          <w:sz w:val="28"/>
          <w:szCs w:val="28"/>
          <w:lang w:val="en-US"/>
        </w:rPr>
        <w:t>đ</w:t>
      </w:r>
      <w:r>
        <w:rPr>
          <w:rFonts w:hint="default" w:ascii="Times New Roman" w:hAnsi="Times New Roman" w:cs="Times New Roman"/>
          <w:sz w:val="28"/>
          <w:szCs w:val="28"/>
        </w:rPr>
        <w:t>òi hỏi n</w:t>
      </w:r>
      <w:r>
        <w:rPr>
          <w:rFonts w:hint="default" w:ascii="Times New Roman" w:hAnsi="Times New Roman" w:cs="Times New Roman"/>
          <w:sz w:val="28"/>
          <w:szCs w:val="28"/>
          <w:vertAlign w:val="superscript"/>
        </w:rPr>
        <w:t>2</w:t>
      </w:r>
      <w:r>
        <w:rPr>
          <w:rFonts w:hint="default" w:ascii="Times New Roman" w:hAnsi="Times New Roman" w:cs="Times New Roman"/>
          <w:sz w:val="28"/>
          <w:szCs w:val="28"/>
          <w:vertAlign w:val="baseline"/>
        </w:rPr>
        <w:t xml:space="preserve"> ô  nhớ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ể lưu các phần tử ma trận,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iều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ó gây lãng phí bộ</w:t>
      </w:r>
      <w:r>
        <w:rPr>
          <w:rFonts w:hint="default" w:ascii="Times New Roman" w:hAnsi="Times New Roman" w:cs="Times New Roman"/>
          <w:spacing w:val="-10"/>
          <w:sz w:val="28"/>
          <w:szCs w:val="28"/>
          <w:vertAlign w:val="baseline"/>
        </w:rPr>
        <w:t xml:space="preserve"> </w:t>
      </w:r>
      <w:r>
        <w:rPr>
          <w:rFonts w:hint="default" w:ascii="Times New Roman" w:hAnsi="Times New Roman" w:cs="Times New Roman"/>
          <w:sz w:val="28"/>
          <w:szCs w:val="28"/>
          <w:vertAlign w:val="baseline"/>
        </w:rPr>
        <w:t>nhớ.</w:t>
      </w:r>
    </w:p>
    <w:p>
      <w:pPr>
        <w:pStyle w:val="12"/>
        <w:numPr>
          <w:ilvl w:val="1"/>
          <w:numId w:val="42"/>
        </w:numPr>
        <w:tabs>
          <w:tab w:val="left" w:pos="665"/>
        </w:tabs>
        <w:spacing w:before="0" w:after="0" w:line="266" w:lineRule="auto"/>
        <w:ind w:left="664" w:right="295" w:hanging="360"/>
        <w:jc w:val="both"/>
        <w:rPr>
          <w:rFonts w:hint="default" w:ascii="Times New Roman" w:hAnsi="Times New Roman" w:cs="Times New Roman"/>
          <w:sz w:val="28"/>
          <w:szCs w:val="28"/>
        </w:rPr>
      </w:pPr>
      <w:r>
        <w:rPr>
          <w:rFonts w:hint="default" w:ascii="Times New Roman" w:hAnsi="Times New Roman" w:cs="Times New Roman"/>
          <w:sz w:val="28"/>
          <w:szCs w:val="28"/>
        </w:rPr>
        <w:t xml:space="preserve">Một số bài toán yêu cầu thao tác liệt kê tất cả các </w:t>
      </w:r>
      <w:r>
        <w:rPr>
          <w:rFonts w:hint="default" w:cs="Times New Roman"/>
          <w:sz w:val="28"/>
          <w:szCs w:val="28"/>
          <w:lang w:val="en-US"/>
        </w:rPr>
        <w:t>đ</w:t>
      </w:r>
      <w:r>
        <w:rPr>
          <w:rFonts w:hint="default" w:ascii="Times New Roman" w:hAnsi="Times New Roman" w:cs="Times New Roman"/>
          <w:sz w:val="28"/>
          <w:szCs w:val="28"/>
        </w:rPr>
        <w:t xml:space="preserve">ỉnh v kề với  một </w:t>
      </w:r>
      <w:r>
        <w:rPr>
          <w:rFonts w:hint="default" w:cs="Times New Roman"/>
          <w:sz w:val="28"/>
          <w:szCs w:val="28"/>
          <w:lang w:val="en-US"/>
        </w:rPr>
        <w:t>đ</w:t>
      </w:r>
      <w:r>
        <w:rPr>
          <w:rFonts w:hint="default" w:ascii="Times New Roman" w:hAnsi="Times New Roman" w:cs="Times New Roman"/>
          <w:sz w:val="28"/>
          <w:szCs w:val="28"/>
        </w:rPr>
        <w:t xml:space="preserve">ỉnh u cho trước. Trên ma trận kề việc này </w:t>
      </w:r>
      <w:r>
        <w:rPr>
          <w:rFonts w:hint="default" w:cs="Times New Roman"/>
          <w:sz w:val="28"/>
          <w:szCs w:val="28"/>
          <w:lang w:val="en-US"/>
        </w:rPr>
        <w:t>đ</w:t>
      </w:r>
      <w:r>
        <w:rPr>
          <w:rFonts w:hint="default" w:ascii="Times New Roman" w:hAnsi="Times New Roman" w:cs="Times New Roman"/>
          <w:sz w:val="28"/>
          <w:szCs w:val="28"/>
        </w:rPr>
        <w:t xml:space="preserve">ược thực hiện bằng cách xét tất cả các </w:t>
      </w:r>
      <w:r>
        <w:rPr>
          <w:rFonts w:hint="default" w:cs="Times New Roman"/>
          <w:sz w:val="28"/>
          <w:szCs w:val="28"/>
          <w:lang w:val="en-US"/>
        </w:rPr>
        <w:t>đ</w:t>
      </w:r>
      <w:r>
        <w:rPr>
          <w:rFonts w:hint="default" w:ascii="Times New Roman" w:hAnsi="Times New Roman" w:cs="Times New Roman"/>
          <w:sz w:val="28"/>
          <w:szCs w:val="28"/>
        </w:rPr>
        <w:t xml:space="preserve">ỉnh v và kiểm tra </w:t>
      </w:r>
      <w:r>
        <w:rPr>
          <w:rFonts w:hint="default" w:cs="Times New Roman"/>
          <w:sz w:val="28"/>
          <w:szCs w:val="28"/>
          <w:lang w:val="en-US"/>
        </w:rPr>
        <w:t>đ</w:t>
      </w:r>
      <w:r>
        <w:rPr>
          <w:rFonts w:hint="default" w:ascii="Times New Roman" w:hAnsi="Times New Roman" w:cs="Times New Roman"/>
          <w:sz w:val="28"/>
          <w:szCs w:val="28"/>
        </w:rPr>
        <w:t>iều kiện a</w:t>
      </w:r>
      <w:r>
        <w:rPr>
          <w:rFonts w:hint="default" w:ascii="Times New Roman" w:hAnsi="Times New Roman" w:cs="Times New Roman"/>
          <w:sz w:val="28"/>
          <w:szCs w:val="28"/>
          <w:vertAlign w:val="subscript"/>
        </w:rPr>
        <w:t>uv</w:t>
      </w:r>
      <w:r>
        <w:rPr>
          <w:rFonts w:hint="default" w:ascii="Times New Roman" w:hAnsi="Times New Roman" w:cs="Times New Roman"/>
          <w:sz w:val="28"/>
          <w:szCs w:val="28"/>
          <w:vertAlign w:val="baseline"/>
        </w:rPr>
        <w:t xml:space="preserve"> G 0. Như vậy, ngay cả khi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ỉnh u là </w:t>
      </w:r>
      <w:r>
        <w:rPr>
          <w:rFonts w:hint="default" w:cs="Times New Roman"/>
          <w:i/>
          <w:sz w:val="28"/>
          <w:szCs w:val="28"/>
          <w:vertAlign w:val="baseline"/>
          <w:lang w:val="en-US"/>
        </w:rPr>
        <w:t>đ</w:t>
      </w:r>
      <w:r>
        <w:rPr>
          <w:rFonts w:hint="default" w:ascii="Times New Roman" w:hAnsi="Times New Roman" w:cs="Times New Roman"/>
          <w:i/>
          <w:sz w:val="28"/>
          <w:szCs w:val="28"/>
          <w:vertAlign w:val="baseline"/>
        </w:rPr>
        <w:t xml:space="preserve">ỉnh cô lập </w:t>
      </w:r>
      <w:r>
        <w:rPr>
          <w:rFonts w:hint="default" w:ascii="Times New Roman" w:hAnsi="Times New Roman" w:cs="Times New Roman"/>
          <w:sz w:val="28"/>
          <w:szCs w:val="28"/>
          <w:vertAlign w:val="baseline"/>
        </w:rPr>
        <w:t xml:space="preserve">(không kề với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ỉnh nào) hoặc </w:t>
      </w:r>
      <w:r>
        <w:rPr>
          <w:rFonts w:hint="default" w:cs="Times New Roman"/>
          <w:i/>
          <w:sz w:val="28"/>
          <w:szCs w:val="28"/>
          <w:vertAlign w:val="baseline"/>
          <w:lang w:val="en-US"/>
        </w:rPr>
        <w:t>đ</w:t>
      </w:r>
      <w:r>
        <w:rPr>
          <w:rFonts w:hint="default" w:ascii="Times New Roman" w:hAnsi="Times New Roman" w:cs="Times New Roman"/>
          <w:i/>
          <w:sz w:val="28"/>
          <w:szCs w:val="28"/>
          <w:vertAlign w:val="baseline"/>
        </w:rPr>
        <w:t xml:space="preserve">ỉnh treo </w:t>
      </w:r>
      <w:r>
        <w:rPr>
          <w:rFonts w:hint="default" w:ascii="Times New Roman" w:hAnsi="Times New Roman" w:cs="Times New Roman"/>
          <w:sz w:val="28"/>
          <w:szCs w:val="28"/>
          <w:vertAlign w:val="baseline"/>
        </w:rPr>
        <w:t xml:space="preserve">(chỉ kề với 1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ỉnh) ta cũng buộc phải xét tất cả các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ỉnh v và kiểm tra giá trị tương ứng</w:t>
      </w:r>
      <w:r>
        <w:rPr>
          <w:rFonts w:hint="default" w:ascii="Times New Roman" w:hAnsi="Times New Roman" w:cs="Times New Roman"/>
          <w:spacing w:val="8"/>
          <w:sz w:val="28"/>
          <w:szCs w:val="28"/>
          <w:vertAlign w:val="baseline"/>
        </w:rPr>
        <w:t xml:space="preserve"> </w:t>
      </w:r>
      <w:r>
        <w:rPr>
          <w:rFonts w:hint="default" w:ascii="Times New Roman" w:hAnsi="Times New Roman" w:cs="Times New Roman"/>
          <w:spacing w:val="3"/>
          <w:sz w:val="28"/>
          <w:szCs w:val="28"/>
          <w:vertAlign w:val="baseline"/>
        </w:rPr>
        <w:t>a</w:t>
      </w:r>
      <w:r>
        <w:rPr>
          <w:rFonts w:hint="default" w:ascii="Times New Roman" w:hAnsi="Times New Roman" w:cs="Times New Roman"/>
          <w:spacing w:val="3"/>
          <w:sz w:val="28"/>
          <w:szCs w:val="28"/>
          <w:vertAlign w:val="subscript"/>
        </w:rPr>
        <w:t>uv</w:t>
      </w:r>
      <w:r>
        <w:rPr>
          <w:rFonts w:hint="default" w:ascii="Times New Roman" w:hAnsi="Times New Roman" w:cs="Times New Roman"/>
          <w:spacing w:val="3"/>
          <w:sz w:val="28"/>
          <w:szCs w:val="28"/>
          <w:vertAlign w:val="baseline"/>
        </w:rPr>
        <w:t>.</w:t>
      </w:r>
    </w:p>
    <w:p>
      <w:pPr>
        <w:pStyle w:val="4"/>
        <w:numPr>
          <w:ilvl w:val="1"/>
          <w:numId w:val="64"/>
        </w:numPr>
        <w:tabs>
          <w:tab w:val="left" w:pos="759"/>
        </w:tabs>
        <w:spacing w:before="185" w:after="0" w:line="240" w:lineRule="auto"/>
        <w:ind w:left="758" w:right="0" w:hanging="455"/>
        <w:jc w:val="both"/>
        <w:rPr>
          <w:rFonts w:hint="default" w:ascii="Times New Roman" w:hAnsi="Times New Roman" w:cs="Times New Roman"/>
          <w:sz w:val="28"/>
          <w:szCs w:val="28"/>
        </w:rPr>
      </w:pPr>
      <w:r>
        <w:rPr>
          <w:rFonts w:hint="default" w:ascii="Times New Roman" w:hAnsi="Times New Roman" w:cs="Times New Roman"/>
          <w:sz w:val="28"/>
          <w:szCs w:val="28"/>
        </w:rPr>
        <w:pict>
          <v:rect id="_x0000_s1837" o:spid="_x0000_s1837" o:spt="1" style="position:absolute;left:0pt;margin-left:97.75pt;margin-top:28.55pt;height:0.45pt;width:399.7pt;mso-position-horizontal-relative:page;mso-wrap-distance-bottom:0pt;mso-wrap-distance-top:0pt;z-index:-251441152;mso-width-relative:page;mso-height-relative:page;" fillcolor="#999999" filled="t" stroked="f" coordsize="21600,21600">
            <v:path/>
            <v:fill on="t" focussize="0,0"/>
            <v:stroke on="f"/>
            <v:imagedata o:title=""/>
            <o:lock v:ext="edit"/>
            <w10:wrap type="topAndBottom"/>
          </v:rect>
        </w:pict>
      </w:r>
      <w:r>
        <w:rPr>
          <w:rFonts w:hint="default" w:ascii="Times New Roman" w:hAnsi="Times New Roman" w:cs="Times New Roman"/>
          <w:w w:val="105"/>
          <w:sz w:val="28"/>
          <w:szCs w:val="28"/>
        </w:rPr>
        <w:t>Danh sách</w:t>
      </w:r>
      <w:r>
        <w:rPr>
          <w:rFonts w:hint="default" w:ascii="Times New Roman" w:hAnsi="Times New Roman" w:cs="Times New Roman"/>
          <w:spacing w:val="-8"/>
          <w:w w:val="105"/>
          <w:sz w:val="28"/>
          <w:szCs w:val="28"/>
        </w:rPr>
        <w:t xml:space="preserve"> </w:t>
      </w:r>
      <w:r>
        <w:rPr>
          <w:rFonts w:hint="default" w:ascii="Times New Roman" w:hAnsi="Times New Roman" w:cs="Times New Roman"/>
          <w:w w:val="105"/>
          <w:sz w:val="28"/>
          <w:szCs w:val="28"/>
        </w:rPr>
        <w:t>cạnh</w:t>
      </w:r>
    </w:p>
    <w:p>
      <w:pPr>
        <w:pStyle w:val="7"/>
        <w:rPr>
          <w:rFonts w:hint="default" w:ascii="Times New Roman" w:hAnsi="Times New Roman" w:cs="Times New Roman"/>
          <w:sz w:val="28"/>
          <w:szCs w:val="28"/>
        </w:rPr>
      </w:pPr>
    </w:p>
    <w:p>
      <w:pPr>
        <w:pStyle w:val="7"/>
        <w:spacing w:before="7"/>
        <w:rPr>
          <w:rFonts w:hint="default" w:ascii="Times New Roman" w:hAnsi="Times New Roman" w:cs="Times New Roman"/>
          <w:sz w:val="28"/>
          <w:szCs w:val="28"/>
        </w:rPr>
      </w:pPr>
    </w:p>
    <w:p>
      <w:pPr>
        <w:tabs>
          <w:tab w:val="left" w:pos="3919"/>
          <w:tab w:val="left" w:pos="4379"/>
          <w:tab w:val="left" w:pos="4840"/>
          <w:tab w:val="left" w:pos="5299"/>
          <w:tab w:val="left" w:pos="5759"/>
          <w:tab w:val="left" w:pos="6220"/>
        </w:tabs>
        <w:spacing w:before="0"/>
        <w:ind w:left="3460" w:right="0" w:firstLine="0"/>
        <w:jc w:val="left"/>
        <w:rPr>
          <w:rFonts w:hint="default" w:ascii="Times New Roman" w:hAnsi="Times New Roman" w:cs="Times New Roman"/>
          <w:sz w:val="28"/>
          <w:szCs w:val="28"/>
        </w:rPr>
      </w:pPr>
      <w:r>
        <w:rPr>
          <w:rFonts w:hint="default" w:ascii="Times New Roman" w:hAnsi="Times New Roman" w:cs="Times New Roman"/>
          <w:sz w:val="28"/>
          <w:szCs w:val="28"/>
        </w:rPr>
        <w:pict>
          <v:group id="_x0000_s1838" o:spid="_x0000_s1838" o:spt="203" style="position:absolute;left:0pt;margin-left:183.9pt;margin-top:-21.4pt;height:88.7pt;width:54.15pt;mso-position-horizontal-relative:page;z-index:251698176;mso-width-relative:page;mso-height-relative:page;" coordorigin="3679,-429" coordsize="1083,1774">
            <o:lock v:ext="edit"/>
            <v:shape id="_x0000_s1839" o:spid="_x0000_s1839" o:spt="75" type="#_x0000_t75" style="position:absolute;left:3679;top:-429;height:394;width:392;" filled="f" stroked="f" coordsize="21600,21600">
              <v:path/>
              <v:fill on="f" focussize="0,0"/>
              <v:stroke on="f"/>
              <v:imagedata r:id="rId179" o:title=""/>
              <o:lock v:ext="edit" aspectratio="t"/>
            </v:shape>
            <v:shape id="_x0000_s1840" o:spid="_x0000_s1840" o:spt="75" type="#_x0000_t75" style="position:absolute;left:3683;top:262;height:392;width:392;" filled="f" stroked="f" coordsize="21600,21600">
              <v:path/>
              <v:fill on="f" focussize="0,0"/>
              <v:stroke on="f"/>
              <v:imagedata r:id="rId180" o:title=""/>
              <o:lock v:ext="edit" aspectratio="t"/>
            </v:shape>
            <v:line id="_x0000_s1841" o:spid="_x0000_s1841" o:spt="20" style="position:absolute;left:3857;top:-76;height:344;width:5;" stroked="t" coordsize="21600,21600">
              <v:path arrowok="t"/>
              <v:fill focussize="0,0"/>
              <v:stroke weight="0.5pt" color="#000000"/>
              <v:imagedata o:title=""/>
              <o:lock v:ext="edit"/>
            </v:line>
            <v:shape id="_x0000_s1842" o:spid="_x0000_s1842" o:spt="75" type="#_x0000_t75" style="position:absolute;left:4365;top:265;height:392;width:392;" filled="f" stroked="f" coordsize="21600,21600">
              <v:path/>
              <v:fill on="f" focussize="0,0"/>
              <v:stroke on="f"/>
              <v:imagedata r:id="rId181" o:title=""/>
              <o:lock v:ext="edit" aspectratio="t"/>
            </v:shape>
            <v:shape id="_x0000_s1843" o:spid="_x0000_s1843" style="position:absolute;left:3979;top:-126;height:569;width:442;" filled="f" stroked="t" coordorigin="3979,-126" coordsize="442,569" path="m4034,440l4370,443m3979,-126l4421,320e">
              <v:path arrowok="t"/>
              <v:fill on="f" focussize="0,0"/>
              <v:stroke weight="0.5pt" color="#000000"/>
              <v:imagedata o:title=""/>
              <o:lock v:ext="edit"/>
            </v:shape>
            <v:shape id="_x0000_s1844" o:spid="_x0000_s1844" o:spt="75" type="#_x0000_t75" style="position:absolute;left:3679;top:953;height:392;width:392;" filled="f" stroked="f" coordsize="21600,21600">
              <v:path/>
              <v:fill on="f" focussize="0,0"/>
              <v:stroke on="f"/>
              <v:imagedata r:id="rId182" o:title=""/>
              <o:lock v:ext="edit" aspectratio="t"/>
            </v:shape>
            <v:line id="_x0000_s1845" o:spid="_x0000_s1845" o:spt="20" style="position:absolute;left:3857;top:613;flip:x;height:346;width:5;" stroked="t" coordsize="21600,21600">
              <v:path arrowok="t"/>
              <v:fill focussize="0,0"/>
              <v:stroke weight="0.5pt" color="#000000"/>
              <v:imagedata o:title=""/>
              <o:lock v:ext="edit"/>
            </v:line>
            <v:shape id="_x0000_s1846" o:spid="_x0000_s1846" o:spt="75" type="#_x0000_t75" style="position:absolute;left:4370;top:953;height:392;width:392;" filled="f" stroked="f" coordsize="21600,21600">
              <v:path/>
              <v:fill on="f" focussize="0,0"/>
              <v:stroke on="f"/>
              <v:imagedata r:id="rId183" o:title=""/>
              <o:lock v:ext="edit" aspectratio="t"/>
            </v:shape>
            <v:shape id="_x0000_s1847" o:spid="_x0000_s1847" style="position:absolute;left:3984;top:562;height:572;width:564;" filled="f" stroked="t" coordorigin="3984,563" coordsize="564,572" path="m3984,563l4426,1009m4543,616l4548,959m4032,1132l4375,1134e">
              <v:path arrowok="t"/>
              <v:fill on="f" focussize="0,0"/>
              <v:stroke weight="0.5pt" color="#000000"/>
              <v:imagedata o:title=""/>
              <o:lock v:ext="edit"/>
            </v:shape>
            <v:shape id="_x0000_s1848" o:spid="_x0000_s1848" o:spt="202" type="#_x0000_t202" style="position:absolute;left:3816;top:-317;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1</w:t>
                    </w:r>
                  </w:p>
                </w:txbxContent>
              </v:textbox>
            </v:shape>
            <v:shape id="_x0000_s1849" o:spid="_x0000_s1849" o:spt="202" type="#_x0000_t202" style="position:absolute;left:3820;top:377;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2</w:t>
                    </w:r>
                  </w:p>
                </w:txbxContent>
              </v:textbox>
            </v:shape>
            <v:shape id="_x0000_s1850" o:spid="_x0000_s1850" o:spt="202" type="#_x0000_t202" style="position:absolute;left:4500;top:375;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3</w:t>
                    </w:r>
                  </w:p>
                </w:txbxContent>
              </v:textbox>
            </v:shape>
            <v:shape id="_x0000_s1851" o:spid="_x0000_s1851" o:spt="202" type="#_x0000_t202" style="position:absolute;left:3816;top:1063;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4</w:t>
                    </w:r>
                  </w:p>
                </w:txbxContent>
              </v:textbox>
            </v:shape>
            <v:shape id="_x0000_s1852" o:spid="_x0000_s1852" o:spt="202" type="#_x0000_t202" style="position:absolute;left:4504;top:1063;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5</w:t>
                    </w:r>
                  </w:p>
                </w:txbxContent>
              </v:textbox>
            </v:shape>
          </v:group>
        </w:pict>
      </w:r>
      <w:r>
        <w:rPr>
          <w:rFonts w:hint="default" w:ascii="Times New Roman" w:hAnsi="Times New Roman" w:cs="Times New Roman"/>
          <w:sz w:val="28"/>
          <w:szCs w:val="28"/>
        </w:rPr>
        <w:t>1</w:t>
      </w:r>
      <w:r>
        <w:rPr>
          <w:rFonts w:hint="default" w:ascii="Times New Roman" w:hAnsi="Times New Roman" w:cs="Times New Roman"/>
          <w:sz w:val="28"/>
          <w:szCs w:val="28"/>
        </w:rPr>
        <w:tab/>
      </w:r>
      <w:r>
        <w:rPr>
          <w:rFonts w:hint="default" w:ascii="Times New Roman" w:hAnsi="Times New Roman" w:cs="Times New Roman"/>
          <w:sz w:val="28"/>
          <w:szCs w:val="28"/>
        </w:rPr>
        <w:t>2</w:t>
      </w:r>
      <w:r>
        <w:rPr>
          <w:rFonts w:hint="default" w:ascii="Times New Roman" w:hAnsi="Times New Roman" w:cs="Times New Roman"/>
          <w:sz w:val="28"/>
          <w:szCs w:val="28"/>
        </w:rPr>
        <w:tab/>
      </w:r>
      <w:r>
        <w:rPr>
          <w:rFonts w:hint="default" w:ascii="Times New Roman" w:hAnsi="Times New Roman" w:cs="Times New Roman"/>
          <w:sz w:val="28"/>
          <w:szCs w:val="28"/>
        </w:rPr>
        <w:t>3</w:t>
      </w:r>
      <w:r>
        <w:rPr>
          <w:rFonts w:hint="default" w:ascii="Times New Roman" w:hAnsi="Times New Roman" w:cs="Times New Roman"/>
          <w:sz w:val="28"/>
          <w:szCs w:val="28"/>
        </w:rPr>
        <w:tab/>
      </w:r>
      <w:r>
        <w:rPr>
          <w:rFonts w:hint="default" w:ascii="Times New Roman" w:hAnsi="Times New Roman" w:cs="Times New Roman"/>
          <w:sz w:val="28"/>
          <w:szCs w:val="28"/>
        </w:rPr>
        <w:t>4</w:t>
      </w:r>
      <w:r>
        <w:rPr>
          <w:rFonts w:hint="default" w:ascii="Times New Roman" w:hAnsi="Times New Roman" w:cs="Times New Roman"/>
          <w:sz w:val="28"/>
          <w:szCs w:val="28"/>
        </w:rPr>
        <w:tab/>
      </w:r>
      <w:r>
        <w:rPr>
          <w:rFonts w:hint="default" w:ascii="Times New Roman" w:hAnsi="Times New Roman" w:cs="Times New Roman"/>
          <w:sz w:val="28"/>
          <w:szCs w:val="28"/>
        </w:rPr>
        <w:t>5</w:t>
      </w:r>
      <w:r>
        <w:rPr>
          <w:rFonts w:hint="default" w:ascii="Times New Roman" w:hAnsi="Times New Roman" w:cs="Times New Roman"/>
          <w:sz w:val="28"/>
          <w:szCs w:val="28"/>
        </w:rPr>
        <w:tab/>
      </w:r>
      <w:r>
        <w:rPr>
          <w:rFonts w:hint="default" w:ascii="Times New Roman" w:hAnsi="Times New Roman" w:cs="Times New Roman"/>
          <w:sz w:val="28"/>
          <w:szCs w:val="28"/>
        </w:rPr>
        <w:t>6</w:t>
      </w:r>
      <w:r>
        <w:rPr>
          <w:rFonts w:hint="default" w:ascii="Times New Roman" w:hAnsi="Times New Roman" w:cs="Times New Roman"/>
          <w:sz w:val="28"/>
          <w:szCs w:val="28"/>
        </w:rPr>
        <w:tab/>
      </w:r>
      <w:r>
        <w:rPr>
          <w:rFonts w:hint="default" w:ascii="Times New Roman" w:hAnsi="Times New Roman" w:cs="Times New Roman"/>
          <w:sz w:val="28"/>
          <w:szCs w:val="28"/>
        </w:rPr>
        <w:t>7</w:t>
      </w:r>
    </w:p>
    <w:p>
      <w:pPr>
        <w:pStyle w:val="7"/>
        <w:rPr>
          <w:rFonts w:hint="default" w:ascii="Times New Roman" w:hAnsi="Times New Roman" w:cs="Times New Roman"/>
          <w:sz w:val="28"/>
          <w:szCs w:val="28"/>
        </w:rPr>
      </w:pPr>
    </w:p>
    <w:tbl>
      <w:tblPr>
        <w:tblStyle w:val="6"/>
        <w:tblW w:w="0" w:type="auto"/>
        <w:tblInd w:w="327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479"/>
        <w:gridCol w:w="461"/>
        <w:gridCol w:w="459"/>
        <w:gridCol w:w="461"/>
        <w:gridCol w:w="461"/>
        <w:gridCol w:w="459"/>
        <w:gridCol w:w="4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5" w:hRule="atLeast"/>
        </w:trPr>
        <w:tc>
          <w:tcPr>
            <w:tcW w:w="479" w:type="dxa"/>
            <w:tcBorders>
              <w:right w:val="single" w:color="000000" w:sz="6" w:space="0"/>
            </w:tcBorders>
            <w:shd w:val="clear" w:color="auto" w:fill="ECECEC"/>
          </w:tcPr>
          <w:p>
            <w:pPr>
              <w:pStyle w:val="13"/>
              <w:spacing w:before="70"/>
              <w:ind w:left="81"/>
              <w:rPr>
                <w:rFonts w:hint="default" w:ascii="Times New Roman" w:hAnsi="Times New Roman" w:cs="Times New Roman"/>
                <w:sz w:val="28"/>
                <w:szCs w:val="28"/>
              </w:rPr>
            </w:pPr>
            <w:r>
              <w:rPr>
                <w:rFonts w:hint="default" w:ascii="Times New Roman" w:hAnsi="Times New Roman" w:cs="Times New Roman"/>
                <w:sz w:val="28"/>
                <w:szCs w:val="28"/>
              </w:rPr>
              <w:t>(1,2)</w:t>
            </w:r>
          </w:p>
        </w:tc>
        <w:tc>
          <w:tcPr>
            <w:tcW w:w="461" w:type="dxa"/>
            <w:tcBorders>
              <w:left w:val="single" w:color="000000" w:sz="6" w:space="0"/>
            </w:tcBorders>
            <w:shd w:val="clear" w:color="auto" w:fill="ECECEC"/>
          </w:tcPr>
          <w:p>
            <w:pPr>
              <w:pStyle w:val="13"/>
              <w:spacing w:before="70"/>
              <w:ind w:left="58"/>
              <w:rPr>
                <w:rFonts w:hint="default" w:ascii="Times New Roman" w:hAnsi="Times New Roman" w:cs="Times New Roman"/>
                <w:sz w:val="28"/>
                <w:szCs w:val="28"/>
              </w:rPr>
            </w:pPr>
            <w:r>
              <w:rPr>
                <w:rFonts w:hint="default" w:ascii="Times New Roman" w:hAnsi="Times New Roman" w:cs="Times New Roman"/>
                <w:sz w:val="28"/>
                <w:szCs w:val="28"/>
              </w:rPr>
              <w:t>(1,3)</w:t>
            </w:r>
          </w:p>
        </w:tc>
        <w:tc>
          <w:tcPr>
            <w:tcW w:w="459" w:type="dxa"/>
            <w:tcBorders>
              <w:right w:val="single" w:color="000000" w:sz="6" w:space="0"/>
            </w:tcBorders>
            <w:shd w:val="clear" w:color="auto" w:fill="ECECEC"/>
          </w:tcPr>
          <w:p>
            <w:pPr>
              <w:pStyle w:val="13"/>
              <w:spacing w:before="70"/>
              <w:ind w:left="60"/>
              <w:rPr>
                <w:rFonts w:hint="default" w:ascii="Times New Roman" w:hAnsi="Times New Roman" w:cs="Times New Roman"/>
                <w:sz w:val="28"/>
                <w:szCs w:val="28"/>
              </w:rPr>
            </w:pPr>
            <w:r>
              <w:rPr>
                <w:rFonts w:hint="default" w:ascii="Times New Roman" w:hAnsi="Times New Roman" w:cs="Times New Roman"/>
                <w:sz w:val="28"/>
                <w:szCs w:val="28"/>
              </w:rPr>
              <w:t>(2,3)</w:t>
            </w:r>
          </w:p>
        </w:tc>
        <w:tc>
          <w:tcPr>
            <w:tcW w:w="461" w:type="dxa"/>
            <w:tcBorders>
              <w:left w:val="single" w:color="000000" w:sz="6" w:space="0"/>
              <w:right w:val="single" w:color="000000" w:sz="6" w:space="0"/>
            </w:tcBorders>
            <w:shd w:val="clear" w:color="auto" w:fill="ECECEC"/>
          </w:tcPr>
          <w:p>
            <w:pPr>
              <w:pStyle w:val="13"/>
              <w:spacing w:before="70"/>
              <w:ind w:left="60"/>
              <w:rPr>
                <w:rFonts w:hint="default" w:ascii="Times New Roman" w:hAnsi="Times New Roman" w:cs="Times New Roman"/>
                <w:sz w:val="28"/>
                <w:szCs w:val="28"/>
              </w:rPr>
            </w:pPr>
            <w:r>
              <w:rPr>
                <w:rFonts w:hint="default" w:ascii="Times New Roman" w:hAnsi="Times New Roman" w:cs="Times New Roman"/>
                <w:sz w:val="28"/>
                <w:szCs w:val="28"/>
              </w:rPr>
              <w:t>(2,4)</w:t>
            </w:r>
          </w:p>
        </w:tc>
        <w:tc>
          <w:tcPr>
            <w:tcW w:w="461" w:type="dxa"/>
            <w:tcBorders>
              <w:left w:val="single" w:color="000000" w:sz="6" w:space="0"/>
            </w:tcBorders>
            <w:shd w:val="clear" w:color="auto" w:fill="ECECEC"/>
          </w:tcPr>
          <w:p>
            <w:pPr>
              <w:pStyle w:val="13"/>
              <w:spacing w:before="70"/>
              <w:ind w:left="57"/>
              <w:rPr>
                <w:rFonts w:hint="default" w:ascii="Times New Roman" w:hAnsi="Times New Roman" w:cs="Times New Roman"/>
                <w:sz w:val="28"/>
                <w:szCs w:val="28"/>
              </w:rPr>
            </w:pPr>
            <w:r>
              <w:rPr>
                <w:rFonts w:hint="default" w:ascii="Times New Roman" w:hAnsi="Times New Roman" w:cs="Times New Roman"/>
                <w:sz w:val="28"/>
                <w:szCs w:val="28"/>
              </w:rPr>
              <w:t>(2,5)</w:t>
            </w:r>
          </w:p>
        </w:tc>
        <w:tc>
          <w:tcPr>
            <w:tcW w:w="459" w:type="dxa"/>
            <w:tcBorders>
              <w:right w:val="single" w:color="000000" w:sz="6" w:space="0"/>
            </w:tcBorders>
            <w:shd w:val="clear" w:color="auto" w:fill="ECECEC"/>
          </w:tcPr>
          <w:p>
            <w:pPr>
              <w:pStyle w:val="13"/>
              <w:spacing w:before="70"/>
              <w:ind w:left="59"/>
              <w:rPr>
                <w:rFonts w:hint="default" w:ascii="Times New Roman" w:hAnsi="Times New Roman" w:cs="Times New Roman"/>
                <w:sz w:val="28"/>
                <w:szCs w:val="28"/>
              </w:rPr>
            </w:pPr>
            <w:r>
              <w:rPr>
                <w:rFonts w:hint="default" w:ascii="Times New Roman" w:hAnsi="Times New Roman" w:cs="Times New Roman"/>
                <w:sz w:val="28"/>
                <w:szCs w:val="28"/>
              </w:rPr>
              <w:t>(3,5)</w:t>
            </w:r>
          </w:p>
        </w:tc>
        <w:tc>
          <w:tcPr>
            <w:tcW w:w="446" w:type="dxa"/>
            <w:tcBorders>
              <w:left w:val="single" w:color="000000" w:sz="6" w:space="0"/>
            </w:tcBorders>
            <w:shd w:val="clear" w:color="auto" w:fill="ECECEC"/>
          </w:tcPr>
          <w:p>
            <w:pPr>
              <w:pStyle w:val="13"/>
              <w:spacing w:before="70"/>
              <w:ind w:left="59"/>
              <w:rPr>
                <w:rFonts w:hint="default" w:ascii="Times New Roman" w:hAnsi="Times New Roman" w:cs="Times New Roman"/>
                <w:sz w:val="28"/>
                <w:szCs w:val="28"/>
              </w:rPr>
            </w:pPr>
            <w:r>
              <w:rPr>
                <w:rFonts w:hint="default" w:ascii="Times New Roman" w:hAnsi="Times New Roman" w:cs="Times New Roman"/>
                <w:sz w:val="28"/>
                <w:szCs w:val="28"/>
              </w:rPr>
              <w:t>(4,5)</w:t>
            </w:r>
          </w:p>
        </w:tc>
      </w:tr>
    </w:tbl>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spacing w:before="1"/>
        <w:ind w:left="310" w:right="304" w:firstLine="0"/>
        <w:jc w:val="center"/>
        <w:rPr>
          <w:rFonts w:hint="default" w:ascii="Times New Roman" w:hAnsi="Times New Roman" w:cs="Times New Roman"/>
          <w:i/>
          <w:sz w:val="28"/>
          <w:szCs w:val="28"/>
        </w:rPr>
      </w:pPr>
      <w:r>
        <w:rPr>
          <w:rFonts w:hint="default" w:ascii="Times New Roman" w:hAnsi="Times New Roman" w:cs="Times New Roman"/>
          <w:i/>
          <w:w w:val="105"/>
          <w:sz w:val="28"/>
          <w:szCs w:val="28"/>
        </w:rPr>
        <w:t>Hình 5-7. Danh sách cạnh</w:t>
      </w:r>
    </w:p>
    <w:p>
      <w:pPr>
        <w:pStyle w:val="7"/>
        <w:spacing w:before="74" w:line="264" w:lineRule="auto"/>
        <w:ind w:left="304" w:right="294"/>
        <w:jc w:val="both"/>
        <w:rPr>
          <w:rFonts w:hint="default" w:ascii="Times New Roman" w:hAnsi="Times New Roman" w:cs="Times New Roman"/>
          <w:sz w:val="28"/>
          <w:szCs w:val="28"/>
        </w:rPr>
      </w:pPr>
      <w:r>
        <w:rPr>
          <w:rFonts w:hint="default" w:ascii="Times New Roman" w:hAnsi="Times New Roman" w:cs="Times New Roman"/>
          <w:spacing w:val="-1"/>
          <w:w w:val="99"/>
          <w:sz w:val="28"/>
          <w:szCs w:val="28"/>
        </w:rPr>
        <w:t>V</w:t>
      </w:r>
      <w:r>
        <w:rPr>
          <w:rFonts w:hint="default" w:ascii="Times New Roman" w:hAnsi="Times New Roman" w:cs="Times New Roman"/>
          <w:w w:val="99"/>
          <w:sz w:val="28"/>
          <w:szCs w:val="28"/>
        </w:rPr>
        <w:t>ới</w:t>
      </w:r>
      <w:r>
        <w:rPr>
          <w:rFonts w:hint="default" w:ascii="Times New Roman" w:hAnsi="Times New Roman" w:cs="Times New Roman"/>
          <w:spacing w:val="15"/>
          <w:sz w:val="28"/>
          <w:szCs w:val="28"/>
        </w:rPr>
        <w:t xml:space="preserve"> </w:t>
      </w:r>
      <w:r>
        <w:rPr>
          <w:rFonts w:hint="default" w:cs="Times New Roman"/>
          <w:w w:val="99"/>
          <w:sz w:val="28"/>
          <w:szCs w:val="28"/>
          <w:lang w:val="en-US"/>
        </w:rPr>
        <w:t>đ</w:t>
      </w:r>
      <w:r>
        <w:rPr>
          <w:rFonts w:hint="default" w:ascii="Times New Roman" w:hAnsi="Times New Roman" w:cs="Times New Roman"/>
          <w:w w:val="99"/>
          <w:sz w:val="28"/>
          <w:szCs w:val="28"/>
        </w:rPr>
        <w:t>ồ</w:t>
      </w:r>
      <w:r>
        <w:rPr>
          <w:rFonts w:hint="default" w:ascii="Times New Roman" w:hAnsi="Times New Roman" w:cs="Times New Roman"/>
          <w:spacing w:val="14"/>
          <w:sz w:val="28"/>
          <w:szCs w:val="28"/>
        </w:rPr>
        <w:t xml:space="preserve"> </w:t>
      </w:r>
      <w:r>
        <w:rPr>
          <w:rFonts w:hint="default" w:ascii="Times New Roman" w:hAnsi="Times New Roman" w:cs="Times New Roman"/>
          <w:w w:val="99"/>
          <w:sz w:val="28"/>
          <w:szCs w:val="28"/>
        </w:rPr>
        <w:t>thị</w:t>
      </w:r>
      <w:r>
        <w:rPr>
          <w:rFonts w:hint="default" w:ascii="Times New Roman" w:hAnsi="Times New Roman" w:cs="Times New Roman"/>
          <w:spacing w:val="12"/>
          <w:sz w:val="28"/>
          <w:szCs w:val="28"/>
        </w:rPr>
        <w:t xml:space="preserve"> </w:t>
      </w:r>
      <w:r>
        <w:rPr>
          <w:rFonts w:hint="default" w:ascii="Times New Roman" w:hAnsi="Times New Roman" w:cs="Times New Roman"/>
          <w:w w:val="86"/>
          <w:sz w:val="28"/>
          <w:szCs w:val="28"/>
        </w:rPr>
        <w:t>G</w:t>
      </w:r>
      <w:r>
        <w:rPr>
          <w:rFonts w:hint="default" w:ascii="Times New Roman" w:hAnsi="Times New Roman" w:cs="Times New Roman"/>
          <w:spacing w:val="21"/>
          <w:sz w:val="28"/>
          <w:szCs w:val="28"/>
        </w:rPr>
        <w:t xml:space="preserve"> </w:t>
      </w:r>
      <w:r>
        <w:rPr>
          <w:rFonts w:hint="default" w:ascii="Times New Roman" w:hAnsi="Times New Roman" w:cs="Times New Roman"/>
          <w:w w:val="116"/>
          <w:sz w:val="28"/>
          <w:szCs w:val="28"/>
        </w:rPr>
        <w:t>=</w:t>
      </w:r>
      <w:r>
        <w:rPr>
          <w:rFonts w:hint="default" w:ascii="Times New Roman" w:hAnsi="Times New Roman" w:cs="Times New Roman"/>
          <w:spacing w:val="7"/>
          <w:sz w:val="28"/>
          <w:szCs w:val="28"/>
        </w:rPr>
        <w:t xml:space="preserve"> </w:t>
      </w:r>
      <w:r>
        <w:rPr>
          <w:rFonts w:hint="default" w:ascii="Times New Roman" w:hAnsi="Times New Roman" w:cs="Times New Roman"/>
          <w:spacing w:val="1"/>
          <w:w w:val="110"/>
          <w:position w:val="1"/>
          <w:sz w:val="28"/>
          <w:szCs w:val="28"/>
        </w:rPr>
        <w:t>(</w:t>
      </w:r>
      <w:r>
        <w:rPr>
          <w:rFonts w:hint="default" w:ascii="Times New Roman" w:hAnsi="Times New Roman" w:cs="Times New Roman"/>
          <w:spacing w:val="5"/>
          <w:w w:val="93"/>
          <w:sz w:val="28"/>
          <w:szCs w:val="28"/>
        </w:rPr>
        <w:t>V</w:t>
      </w:r>
      <w:r>
        <w:rPr>
          <w:rFonts w:hint="default" w:ascii="Times New Roman" w:hAnsi="Times New Roman" w:cs="Times New Roman"/>
          <w:w w:val="76"/>
          <w:sz w:val="28"/>
          <w:szCs w:val="28"/>
        </w:rPr>
        <w:t>,</w:t>
      </w:r>
      <w:r>
        <w:rPr>
          <w:rFonts w:hint="default" w:ascii="Times New Roman" w:hAnsi="Times New Roman" w:cs="Times New Roman"/>
          <w:spacing w:val="-19"/>
          <w:sz w:val="28"/>
          <w:szCs w:val="28"/>
        </w:rPr>
        <w:t xml:space="preserve"> </w:t>
      </w:r>
      <w:r>
        <w:rPr>
          <w:rFonts w:hint="default" w:ascii="Times New Roman" w:hAnsi="Times New Roman" w:cs="Times New Roman"/>
          <w:spacing w:val="8"/>
          <w:w w:val="95"/>
          <w:sz w:val="28"/>
          <w:szCs w:val="28"/>
        </w:rPr>
        <w:t>E</w:t>
      </w:r>
      <w:r>
        <w:rPr>
          <w:rFonts w:hint="default" w:ascii="Times New Roman" w:hAnsi="Times New Roman" w:cs="Times New Roman"/>
          <w:w w:val="110"/>
          <w:position w:val="1"/>
          <w:sz w:val="28"/>
          <w:szCs w:val="28"/>
        </w:rPr>
        <w:t>)</w:t>
      </w:r>
      <w:r>
        <w:rPr>
          <w:rFonts w:hint="default" w:ascii="Times New Roman" w:hAnsi="Times New Roman" w:cs="Times New Roman"/>
          <w:spacing w:val="17"/>
          <w:position w:val="1"/>
          <w:sz w:val="28"/>
          <w:szCs w:val="28"/>
        </w:rPr>
        <w:t xml:space="preserve"> </w:t>
      </w:r>
      <w:r>
        <w:rPr>
          <w:rFonts w:hint="default" w:ascii="Times New Roman" w:hAnsi="Times New Roman" w:cs="Times New Roman"/>
          <w:spacing w:val="-1"/>
          <w:w w:val="99"/>
          <w:sz w:val="28"/>
          <w:szCs w:val="28"/>
        </w:rPr>
        <w:t>c</w:t>
      </w:r>
      <w:r>
        <w:rPr>
          <w:rFonts w:hint="default" w:ascii="Times New Roman" w:hAnsi="Times New Roman" w:cs="Times New Roman"/>
          <w:w w:val="99"/>
          <w:sz w:val="28"/>
          <w:szCs w:val="28"/>
        </w:rPr>
        <w:t>ó</w:t>
      </w:r>
      <w:r>
        <w:rPr>
          <w:rFonts w:hint="default" w:ascii="Times New Roman" w:hAnsi="Times New Roman" w:cs="Times New Roman"/>
          <w:spacing w:val="12"/>
          <w:sz w:val="28"/>
          <w:szCs w:val="28"/>
        </w:rPr>
        <w:t xml:space="preserve"> </w:t>
      </w:r>
      <w:r>
        <w:rPr>
          <w:rFonts w:hint="default" w:ascii="Times New Roman" w:hAnsi="Times New Roman" w:cs="Times New Roman"/>
          <w:w w:val="97"/>
          <w:sz w:val="28"/>
          <w:szCs w:val="28"/>
        </w:rPr>
        <w:t>n</w:t>
      </w:r>
      <w:r>
        <w:rPr>
          <w:rFonts w:hint="default" w:ascii="Times New Roman" w:hAnsi="Times New Roman" w:cs="Times New Roman"/>
          <w:spacing w:val="20"/>
          <w:sz w:val="28"/>
          <w:szCs w:val="28"/>
        </w:rPr>
        <w:t xml:space="preserve"> </w:t>
      </w:r>
      <w:r>
        <w:rPr>
          <w:rFonts w:hint="default" w:cs="Times New Roman"/>
          <w:w w:val="99"/>
          <w:sz w:val="28"/>
          <w:szCs w:val="28"/>
          <w:lang w:val="en-US"/>
        </w:rPr>
        <w:t>đ</w:t>
      </w:r>
      <w:r>
        <w:rPr>
          <w:rFonts w:hint="default" w:ascii="Times New Roman" w:hAnsi="Times New Roman" w:cs="Times New Roman"/>
          <w:w w:val="99"/>
          <w:sz w:val="28"/>
          <w:szCs w:val="28"/>
        </w:rPr>
        <w:t>ỉnh,</w:t>
      </w:r>
      <w:r>
        <w:rPr>
          <w:rFonts w:hint="default" w:ascii="Times New Roman" w:hAnsi="Times New Roman" w:cs="Times New Roman"/>
          <w:spacing w:val="12"/>
          <w:sz w:val="28"/>
          <w:szCs w:val="28"/>
        </w:rPr>
        <w:t xml:space="preserve"> </w:t>
      </w:r>
      <w:r>
        <w:rPr>
          <w:rFonts w:hint="default" w:ascii="Times New Roman" w:hAnsi="Times New Roman" w:cs="Times New Roman"/>
          <w:smallCaps/>
          <w:w w:val="136"/>
          <w:sz w:val="28"/>
          <w:szCs w:val="28"/>
        </w:rPr>
        <w:t>n</w:t>
      </w:r>
      <w:r>
        <w:rPr>
          <w:rFonts w:hint="default" w:ascii="Times New Roman" w:hAnsi="Times New Roman" w:cs="Times New Roman"/>
          <w:smallCaps w:val="0"/>
          <w:spacing w:val="21"/>
          <w:sz w:val="28"/>
          <w:szCs w:val="28"/>
        </w:rPr>
        <w:t xml:space="preserve"> </w:t>
      </w:r>
      <w:r>
        <w:rPr>
          <w:rFonts w:hint="default" w:ascii="Times New Roman" w:hAnsi="Times New Roman" w:cs="Times New Roman"/>
          <w:smallCaps w:val="0"/>
          <w:spacing w:val="-1"/>
          <w:w w:val="99"/>
          <w:sz w:val="28"/>
          <w:szCs w:val="28"/>
        </w:rPr>
        <w:t>c</w:t>
      </w:r>
      <w:r>
        <w:rPr>
          <w:rFonts w:hint="default" w:ascii="Times New Roman" w:hAnsi="Times New Roman" w:cs="Times New Roman"/>
          <w:smallCaps w:val="0"/>
          <w:spacing w:val="1"/>
          <w:w w:val="99"/>
          <w:sz w:val="28"/>
          <w:szCs w:val="28"/>
        </w:rPr>
        <w:t>ạ</w:t>
      </w:r>
      <w:r>
        <w:rPr>
          <w:rFonts w:hint="default" w:ascii="Times New Roman" w:hAnsi="Times New Roman" w:cs="Times New Roman"/>
          <w:smallCaps w:val="0"/>
          <w:w w:val="99"/>
          <w:sz w:val="28"/>
          <w:szCs w:val="28"/>
        </w:rPr>
        <w:t>nh,</w:t>
      </w:r>
      <w:r>
        <w:rPr>
          <w:rFonts w:hint="default" w:ascii="Times New Roman" w:hAnsi="Times New Roman" w:cs="Times New Roman"/>
          <w:smallCaps w:val="0"/>
          <w:spacing w:val="14"/>
          <w:sz w:val="28"/>
          <w:szCs w:val="28"/>
        </w:rPr>
        <w:t xml:space="preserve"> </w:t>
      </w:r>
      <w:r>
        <w:rPr>
          <w:rFonts w:hint="default" w:ascii="Times New Roman" w:hAnsi="Times New Roman" w:cs="Times New Roman"/>
          <w:smallCaps w:val="0"/>
          <w:w w:val="99"/>
          <w:sz w:val="28"/>
          <w:szCs w:val="28"/>
        </w:rPr>
        <w:t>ta</w:t>
      </w:r>
      <w:r>
        <w:rPr>
          <w:rFonts w:hint="default" w:ascii="Times New Roman" w:hAnsi="Times New Roman" w:cs="Times New Roman"/>
          <w:smallCaps w:val="0"/>
          <w:spacing w:val="13"/>
          <w:sz w:val="28"/>
          <w:szCs w:val="28"/>
        </w:rPr>
        <w:t xml:space="preserve"> </w:t>
      </w:r>
      <w:r>
        <w:rPr>
          <w:rFonts w:hint="default" w:ascii="Times New Roman" w:hAnsi="Times New Roman" w:cs="Times New Roman"/>
          <w:smallCaps w:val="0"/>
          <w:spacing w:val="-1"/>
          <w:w w:val="99"/>
          <w:sz w:val="28"/>
          <w:szCs w:val="28"/>
        </w:rPr>
        <w:t>c</w:t>
      </w:r>
      <w:r>
        <w:rPr>
          <w:rFonts w:hint="default" w:ascii="Times New Roman" w:hAnsi="Times New Roman" w:cs="Times New Roman"/>
          <w:smallCaps w:val="0"/>
          <w:w w:val="99"/>
          <w:sz w:val="28"/>
          <w:szCs w:val="28"/>
        </w:rPr>
        <w:t>ó</w:t>
      </w:r>
      <w:r>
        <w:rPr>
          <w:rFonts w:hint="default" w:ascii="Times New Roman" w:hAnsi="Times New Roman" w:cs="Times New Roman"/>
          <w:smallCaps w:val="0"/>
          <w:spacing w:val="14"/>
          <w:sz w:val="28"/>
          <w:szCs w:val="28"/>
        </w:rPr>
        <w:t xml:space="preserve"> </w:t>
      </w:r>
      <w:r>
        <w:rPr>
          <w:rFonts w:hint="default" w:ascii="Times New Roman" w:hAnsi="Times New Roman" w:cs="Times New Roman"/>
          <w:smallCaps w:val="0"/>
          <w:w w:val="99"/>
          <w:sz w:val="28"/>
          <w:szCs w:val="28"/>
        </w:rPr>
        <w:t>thể</w:t>
      </w:r>
      <w:r>
        <w:rPr>
          <w:rFonts w:hint="default" w:ascii="Times New Roman" w:hAnsi="Times New Roman" w:cs="Times New Roman"/>
          <w:smallCaps w:val="0"/>
          <w:spacing w:val="13"/>
          <w:sz w:val="28"/>
          <w:szCs w:val="28"/>
        </w:rPr>
        <w:t xml:space="preserve"> </w:t>
      </w:r>
      <w:r>
        <w:rPr>
          <w:rFonts w:hint="default" w:ascii="Times New Roman" w:hAnsi="Times New Roman" w:cs="Times New Roman"/>
          <w:smallCaps w:val="0"/>
          <w:w w:val="99"/>
          <w:sz w:val="28"/>
          <w:szCs w:val="28"/>
        </w:rPr>
        <w:t>li</w:t>
      </w:r>
      <w:r>
        <w:rPr>
          <w:rFonts w:hint="default" w:ascii="Times New Roman" w:hAnsi="Times New Roman" w:cs="Times New Roman"/>
          <w:smallCaps w:val="0"/>
          <w:spacing w:val="-1"/>
          <w:w w:val="99"/>
          <w:sz w:val="28"/>
          <w:szCs w:val="28"/>
        </w:rPr>
        <w:t>ệ</w:t>
      </w:r>
      <w:r>
        <w:rPr>
          <w:rFonts w:hint="default" w:ascii="Times New Roman" w:hAnsi="Times New Roman" w:cs="Times New Roman"/>
          <w:smallCaps w:val="0"/>
          <w:w w:val="99"/>
          <w:sz w:val="28"/>
          <w:szCs w:val="28"/>
        </w:rPr>
        <w:t>t</w:t>
      </w:r>
      <w:r>
        <w:rPr>
          <w:rFonts w:hint="default" w:ascii="Times New Roman" w:hAnsi="Times New Roman" w:cs="Times New Roman"/>
          <w:smallCaps w:val="0"/>
          <w:spacing w:val="15"/>
          <w:sz w:val="28"/>
          <w:szCs w:val="28"/>
        </w:rPr>
        <w:t xml:space="preserve"> </w:t>
      </w:r>
      <w:r>
        <w:rPr>
          <w:rFonts w:hint="default" w:ascii="Times New Roman" w:hAnsi="Times New Roman" w:cs="Times New Roman"/>
          <w:smallCaps w:val="0"/>
          <w:w w:val="99"/>
          <w:sz w:val="28"/>
          <w:szCs w:val="28"/>
        </w:rPr>
        <w:t>kê</w:t>
      </w:r>
      <w:r>
        <w:rPr>
          <w:rFonts w:hint="default" w:ascii="Times New Roman" w:hAnsi="Times New Roman" w:cs="Times New Roman"/>
          <w:smallCaps w:val="0"/>
          <w:spacing w:val="13"/>
          <w:sz w:val="28"/>
          <w:szCs w:val="28"/>
        </w:rPr>
        <w:t xml:space="preserve"> </w:t>
      </w:r>
      <w:r>
        <w:rPr>
          <w:rFonts w:hint="default" w:ascii="Times New Roman" w:hAnsi="Times New Roman" w:cs="Times New Roman"/>
          <w:smallCaps w:val="0"/>
          <w:w w:val="99"/>
          <w:sz w:val="28"/>
          <w:szCs w:val="28"/>
        </w:rPr>
        <w:t>t</w:t>
      </w:r>
      <w:r>
        <w:rPr>
          <w:rFonts w:hint="default" w:ascii="Times New Roman" w:hAnsi="Times New Roman" w:cs="Times New Roman"/>
          <w:smallCaps w:val="0"/>
          <w:spacing w:val="-1"/>
          <w:w w:val="99"/>
          <w:sz w:val="28"/>
          <w:szCs w:val="28"/>
        </w:rPr>
        <w:t>ấ</w:t>
      </w:r>
      <w:r>
        <w:rPr>
          <w:rFonts w:hint="default" w:ascii="Times New Roman" w:hAnsi="Times New Roman" w:cs="Times New Roman"/>
          <w:smallCaps w:val="0"/>
          <w:w w:val="99"/>
          <w:sz w:val="28"/>
          <w:szCs w:val="28"/>
        </w:rPr>
        <w:t>t</w:t>
      </w:r>
      <w:r>
        <w:rPr>
          <w:rFonts w:hint="default" w:ascii="Times New Roman" w:hAnsi="Times New Roman" w:cs="Times New Roman"/>
          <w:smallCaps w:val="0"/>
          <w:spacing w:val="15"/>
          <w:sz w:val="28"/>
          <w:szCs w:val="28"/>
        </w:rPr>
        <w:t xml:space="preserve"> </w:t>
      </w:r>
      <w:r>
        <w:rPr>
          <w:rFonts w:hint="default" w:ascii="Times New Roman" w:hAnsi="Times New Roman" w:cs="Times New Roman"/>
          <w:smallCaps w:val="0"/>
          <w:spacing w:val="-4"/>
          <w:w w:val="99"/>
          <w:sz w:val="28"/>
          <w:szCs w:val="28"/>
        </w:rPr>
        <w:t>c</w:t>
      </w:r>
      <w:r>
        <w:rPr>
          <w:rFonts w:hint="default" w:ascii="Times New Roman" w:hAnsi="Times New Roman" w:cs="Times New Roman"/>
          <w:smallCaps w:val="0"/>
          <w:w w:val="99"/>
          <w:sz w:val="28"/>
          <w:szCs w:val="28"/>
        </w:rPr>
        <w:t>ả</w:t>
      </w:r>
      <w:r>
        <w:rPr>
          <w:rFonts w:hint="default" w:ascii="Times New Roman" w:hAnsi="Times New Roman" w:cs="Times New Roman"/>
          <w:smallCaps w:val="0"/>
          <w:spacing w:val="13"/>
          <w:sz w:val="28"/>
          <w:szCs w:val="28"/>
        </w:rPr>
        <w:t xml:space="preserve"> </w:t>
      </w:r>
      <w:r>
        <w:rPr>
          <w:rFonts w:hint="default" w:ascii="Times New Roman" w:hAnsi="Times New Roman" w:cs="Times New Roman"/>
          <w:smallCaps w:val="0"/>
          <w:spacing w:val="-1"/>
          <w:w w:val="99"/>
          <w:sz w:val="28"/>
          <w:szCs w:val="28"/>
        </w:rPr>
        <w:t>cá</w:t>
      </w:r>
      <w:r>
        <w:rPr>
          <w:rFonts w:hint="default" w:ascii="Times New Roman" w:hAnsi="Times New Roman" w:cs="Times New Roman"/>
          <w:smallCaps w:val="0"/>
          <w:w w:val="99"/>
          <w:sz w:val="28"/>
          <w:szCs w:val="28"/>
        </w:rPr>
        <w:t>c</w:t>
      </w:r>
      <w:r>
        <w:rPr>
          <w:rFonts w:hint="default" w:ascii="Times New Roman" w:hAnsi="Times New Roman" w:cs="Times New Roman"/>
          <w:smallCaps w:val="0"/>
          <w:spacing w:val="13"/>
          <w:sz w:val="28"/>
          <w:szCs w:val="28"/>
        </w:rPr>
        <w:t xml:space="preserve"> </w:t>
      </w:r>
      <w:r>
        <w:rPr>
          <w:rFonts w:hint="default" w:ascii="Times New Roman" w:hAnsi="Times New Roman" w:cs="Times New Roman"/>
          <w:smallCaps w:val="0"/>
          <w:spacing w:val="1"/>
          <w:w w:val="99"/>
          <w:sz w:val="28"/>
          <w:szCs w:val="28"/>
        </w:rPr>
        <w:t>c</w:t>
      </w:r>
      <w:r>
        <w:rPr>
          <w:rFonts w:hint="default" w:ascii="Times New Roman" w:hAnsi="Times New Roman" w:cs="Times New Roman"/>
          <w:smallCaps w:val="0"/>
          <w:spacing w:val="-1"/>
          <w:w w:val="99"/>
          <w:sz w:val="28"/>
          <w:szCs w:val="28"/>
        </w:rPr>
        <w:t>ạ</w:t>
      </w:r>
      <w:r>
        <w:rPr>
          <w:rFonts w:hint="default" w:ascii="Times New Roman" w:hAnsi="Times New Roman" w:cs="Times New Roman"/>
          <w:smallCaps w:val="0"/>
          <w:w w:val="99"/>
          <w:sz w:val="28"/>
          <w:szCs w:val="28"/>
        </w:rPr>
        <w:t>nh</w:t>
      </w:r>
      <w:r>
        <w:rPr>
          <w:rFonts w:hint="default" w:ascii="Times New Roman" w:hAnsi="Times New Roman" w:cs="Times New Roman"/>
          <w:smallCaps w:val="0"/>
          <w:spacing w:val="14"/>
          <w:sz w:val="28"/>
          <w:szCs w:val="28"/>
        </w:rPr>
        <w:t xml:space="preserve"> </w:t>
      </w:r>
      <w:r>
        <w:rPr>
          <w:rFonts w:hint="default" w:ascii="Times New Roman" w:hAnsi="Times New Roman" w:cs="Times New Roman"/>
          <w:smallCaps w:val="0"/>
          <w:spacing w:val="-1"/>
          <w:w w:val="99"/>
          <w:sz w:val="28"/>
          <w:szCs w:val="28"/>
        </w:rPr>
        <w:t>c</w:t>
      </w:r>
      <w:r>
        <w:rPr>
          <w:rFonts w:hint="default" w:ascii="Times New Roman" w:hAnsi="Times New Roman" w:cs="Times New Roman"/>
          <w:smallCaps w:val="0"/>
          <w:w w:val="99"/>
          <w:sz w:val="28"/>
          <w:szCs w:val="28"/>
        </w:rPr>
        <w:t>ủa</w:t>
      </w:r>
      <w:r>
        <w:rPr>
          <w:rFonts w:hint="default" w:ascii="Times New Roman" w:hAnsi="Times New Roman" w:cs="Times New Roman"/>
          <w:smallCaps w:val="0"/>
          <w:spacing w:val="13"/>
          <w:sz w:val="28"/>
          <w:szCs w:val="28"/>
        </w:rPr>
        <w:t xml:space="preserve"> </w:t>
      </w:r>
      <w:r>
        <w:rPr>
          <w:rFonts w:hint="default" w:cs="Times New Roman"/>
          <w:smallCaps w:val="0"/>
          <w:w w:val="99"/>
          <w:sz w:val="28"/>
          <w:szCs w:val="28"/>
          <w:lang w:val="en-US"/>
        </w:rPr>
        <w:t>đ</w:t>
      </w:r>
      <w:r>
        <w:rPr>
          <w:rFonts w:hint="default" w:ascii="Times New Roman" w:hAnsi="Times New Roman" w:cs="Times New Roman"/>
          <w:smallCaps w:val="0"/>
          <w:w w:val="99"/>
          <w:sz w:val="28"/>
          <w:szCs w:val="28"/>
        </w:rPr>
        <w:t>ồ thị</w:t>
      </w:r>
      <w:r>
        <w:rPr>
          <w:rFonts w:hint="default" w:ascii="Times New Roman" w:hAnsi="Times New Roman" w:cs="Times New Roman"/>
          <w:smallCaps w:val="0"/>
          <w:spacing w:val="17"/>
          <w:sz w:val="28"/>
          <w:szCs w:val="28"/>
        </w:rPr>
        <w:t xml:space="preserve"> </w:t>
      </w:r>
      <w:r>
        <w:rPr>
          <w:rFonts w:hint="default" w:ascii="Times New Roman" w:hAnsi="Times New Roman" w:cs="Times New Roman"/>
          <w:smallCaps w:val="0"/>
          <w:w w:val="99"/>
          <w:sz w:val="28"/>
          <w:szCs w:val="28"/>
        </w:rPr>
        <w:t>t</w:t>
      </w:r>
      <w:r>
        <w:rPr>
          <w:rFonts w:hint="default" w:ascii="Times New Roman" w:hAnsi="Times New Roman" w:cs="Times New Roman"/>
          <w:smallCaps w:val="0"/>
          <w:spacing w:val="-1"/>
          <w:w w:val="99"/>
          <w:sz w:val="28"/>
          <w:szCs w:val="28"/>
        </w:rPr>
        <w:t>r</w:t>
      </w:r>
      <w:r>
        <w:rPr>
          <w:rFonts w:hint="default" w:ascii="Times New Roman" w:hAnsi="Times New Roman" w:cs="Times New Roman"/>
          <w:smallCaps w:val="0"/>
          <w:w w:val="99"/>
          <w:sz w:val="28"/>
          <w:szCs w:val="28"/>
        </w:rPr>
        <w:t>ong</w:t>
      </w:r>
      <w:r>
        <w:rPr>
          <w:rFonts w:hint="default" w:ascii="Times New Roman" w:hAnsi="Times New Roman" w:cs="Times New Roman"/>
          <w:smallCaps w:val="0"/>
          <w:spacing w:val="14"/>
          <w:sz w:val="28"/>
          <w:szCs w:val="28"/>
        </w:rPr>
        <w:t xml:space="preserve"> </w:t>
      </w:r>
      <w:r>
        <w:rPr>
          <w:rFonts w:hint="default" w:ascii="Times New Roman" w:hAnsi="Times New Roman" w:cs="Times New Roman"/>
          <w:smallCaps w:val="0"/>
          <w:w w:val="99"/>
          <w:sz w:val="28"/>
          <w:szCs w:val="28"/>
        </w:rPr>
        <w:t>một</w:t>
      </w:r>
      <w:r>
        <w:rPr>
          <w:rFonts w:hint="default" w:ascii="Times New Roman" w:hAnsi="Times New Roman" w:cs="Times New Roman"/>
          <w:smallCaps w:val="0"/>
          <w:spacing w:val="17"/>
          <w:sz w:val="28"/>
          <w:szCs w:val="28"/>
        </w:rPr>
        <w:t xml:space="preserve"> </w:t>
      </w:r>
      <w:r>
        <w:rPr>
          <w:rFonts w:hint="default" w:ascii="Times New Roman" w:hAnsi="Times New Roman" w:cs="Times New Roman"/>
          <w:smallCaps w:val="0"/>
          <w:w w:val="99"/>
          <w:sz w:val="28"/>
          <w:szCs w:val="28"/>
        </w:rPr>
        <w:t>d</w:t>
      </w:r>
      <w:r>
        <w:rPr>
          <w:rFonts w:hint="default" w:ascii="Times New Roman" w:hAnsi="Times New Roman" w:cs="Times New Roman"/>
          <w:smallCaps w:val="0"/>
          <w:spacing w:val="-1"/>
          <w:w w:val="99"/>
          <w:sz w:val="28"/>
          <w:szCs w:val="28"/>
        </w:rPr>
        <w:t>a</w:t>
      </w:r>
      <w:r>
        <w:rPr>
          <w:rFonts w:hint="default" w:ascii="Times New Roman" w:hAnsi="Times New Roman" w:cs="Times New Roman"/>
          <w:smallCaps w:val="0"/>
          <w:w w:val="99"/>
          <w:sz w:val="28"/>
          <w:szCs w:val="28"/>
        </w:rPr>
        <w:t>nh</w:t>
      </w:r>
      <w:r>
        <w:rPr>
          <w:rFonts w:hint="default" w:ascii="Times New Roman" w:hAnsi="Times New Roman" w:cs="Times New Roman"/>
          <w:smallCaps w:val="0"/>
          <w:spacing w:val="16"/>
          <w:sz w:val="28"/>
          <w:szCs w:val="28"/>
        </w:rPr>
        <w:t xml:space="preserve"> </w:t>
      </w:r>
      <w:r>
        <w:rPr>
          <w:rFonts w:hint="default" w:ascii="Times New Roman" w:hAnsi="Times New Roman" w:cs="Times New Roman"/>
          <w:smallCaps w:val="0"/>
          <w:w w:val="99"/>
          <w:sz w:val="28"/>
          <w:szCs w:val="28"/>
        </w:rPr>
        <w:t>s</w:t>
      </w:r>
      <w:r>
        <w:rPr>
          <w:rFonts w:hint="default" w:ascii="Times New Roman" w:hAnsi="Times New Roman" w:cs="Times New Roman"/>
          <w:smallCaps w:val="0"/>
          <w:spacing w:val="-1"/>
          <w:w w:val="99"/>
          <w:sz w:val="28"/>
          <w:szCs w:val="28"/>
        </w:rPr>
        <w:t>ác</w:t>
      </w:r>
      <w:r>
        <w:rPr>
          <w:rFonts w:hint="default" w:ascii="Times New Roman" w:hAnsi="Times New Roman" w:cs="Times New Roman"/>
          <w:smallCaps w:val="0"/>
          <w:w w:val="99"/>
          <w:sz w:val="28"/>
          <w:szCs w:val="28"/>
        </w:rPr>
        <w:t>h,</w:t>
      </w:r>
      <w:r>
        <w:rPr>
          <w:rFonts w:hint="default" w:ascii="Times New Roman" w:hAnsi="Times New Roman" w:cs="Times New Roman"/>
          <w:smallCaps w:val="0"/>
          <w:spacing w:val="16"/>
          <w:sz w:val="28"/>
          <w:szCs w:val="28"/>
        </w:rPr>
        <w:t xml:space="preserve"> </w:t>
      </w:r>
      <w:r>
        <w:rPr>
          <w:rFonts w:hint="default" w:ascii="Times New Roman" w:hAnsi="Times New Roman" w:cs="Times New Roman"/>
          <w:smallCaps w:val="0"/>
          <w:w w:val="99"/>
          <w:sz w:val="28"/>
          <w:szCs w:val="28"/>
        </w:rPr>
        <w:t>mỗi</w:t>
      </w:r>
      <w:r>
        <w:rPr>
          <w:rFonts w:hint="default" w:ascii="Times New Roman" w:hAnsi="Times New Roman" w:cs="Times New Roman"/>
          <w:smallCaps w:val="0"/>
          <w:spacing w:val="17"/>
          <w:sz w:val="28"/>
          <w:szCs w:val="28"/>
        </w:rPr>
        <w:t xml:space="preserve"> </w:t>
      </w:r>
      <w:r>
        <w:rPr>
          <w:rFonts w:hint="default" w:ascii="Times New Roman" w:hAnsi="Times New Roman" w:cs="Times New Roman"/>
          <w:smallCaps w:val="0"/>
          <w:w w:val="99"/>
          <w:sz w:val="28"/>
          <w:szCs w:val="28"/>
        </w:rPr>
        <w:t>ph</w:t>
      </w:r>
      <w:r>
        <w:rPr>
          <w:rFonts w:hint="default" w:ascii="Times New Roman" w:hAnsi="Times New Roman" w:cs="Times New Roman"/>
          <w:smallCaps w:val="0"/>
          <w:spacing w:val="-1"/>
          <w:w w:val="99"/>
          <w:sz w:val="28"/>
          <w:szCs w:val="28"/>
        </w:rPr>
        <w:t>ầ</w:t>
      </w:r>
      <w:r>
        <w:rPr>
          <w:rFonts w:hint="default" w:ascii="Times New Roman" w:hAnsi="Times New Roman" w:cs="Times New Roman"/>
          <w:smallCaps w:val="0"/>
          <w:w w:val="99"/>
          <w:sz w:val="28"/>
          <w:szCs w:val="28"/>
        </w:rPr>
        <w:t>n</w:t>
      </w:r>
      <w:r>
        <w:rPr>
          <w:rFonts w:hint="default" w:ascii="Times New Roman" w:hAnsi="Times New Roman" w:cs="Times New Roman"/>
          <w:smallCaps w:val="0"/>
          <w:spacing w:val="16"/>
          <w:sz w:val="28"/>
          <w:szCs w:val="28"/>
        </w:rPr>
        <w:t xml:space="preserve"> </w:t>
      </w:r>
      <w:r>
        <w:rPr>
          <w:rFonts w:hint="default" w:ascii="Times New Roman" w:hAnsi="Times New Roman" w:cs="Times New Roman"/>
          <w:smallCaps w:val="0"/>
          <w:w w:val="99"/>
          <w:sz w:val="28"/>
          <w:szCs w:val="28"/>
        </w:rPr>
        <w:t>tử</w:t>
      </w:r>
      <w:r>
        <w:rPr>
          <w:rFonts w:hint="default" w:ascii="Times New Roman" w:hAnsi="Times New Roman" w:cs="Times New Roman"/>
          <w:smallCaps w:val="0"/>
          <w:spacing w:val="14"/>
          <w:sz w:val="28"/>
          <w:szCs w:val="28"/>
        </w:rPr>
        <w:t xml:space="preserve"> </w:t>
      </w:r>
      <w:r>
        <w:rPr>
          <w:rFonts w:hint="default" w:ascii="Times New Roman" w:hAnsi="Times New Roman" w:cs="Times New Roman"/>
          <w:smallCaps w:val="0"/>
          <w:spacing w:val="-1"/>
          <w:w w:val="99"/>
          <w:sz w:val="28"/>
          <w:szCs w:val="28"/>
        </w:rPr>
        <w:t>c</w:t>
      </w:r>
      <w:r>
        <w:rPr>
          <w:rFonts w:hint="default" w:ascii="Times New Roman" w:hAnsi="Times New Roman" w:cs="Times New Roman"/>
          <w:smallCaps w:val="0"/>
          <w:w w:val="99"/>
          <w:sz w:val="28"/>
          <w:szCs w:val="28"/>
        </w:rPr>
        <w:t>ủa</w:t>
      </w:r>
      <w:r>
        <w:rPr>
          <w:rFonts w:hint="default" w:ascii="Times New Roman" w:hAnsi="Times New Roman" w:cs="Times New Roman"/>
          <w:smallCaps w:val="0"/>
          <w:spacing w:val="15"/>
          <w:sz w:val="28"/>
          <w:szCs w:val="28"/>
        </w:rPr>
        <w:t xml:space="preserve"> </w:t>
      </w:r>
      <w:r>
        <w:rPr>
          <w:rFonts w:hint="default" w:ascii="Times New Roman" w:hAnsi="Times New Roman" w:cs="Times New Roman"/>
          <w:smallCaps w:val="0"/>
          <w:w w:val="99"/>
          <w:sz w:val="28"/>
          <w:szCs w:val="28"/>
        </w:rPr>
        <w:t>d</w:t>
      </w:r>
      <w:r>
        <w:rPr>
          <w:rFonts w:hint="default" w:ascii="Times New Roman" w:hAnsi="Times New Roman" w:cs="Times New Roman"/>
          <w:smallCaps w:val="0"/>
          <w:spacing w:val="-1"/>
          <w:w w:val="99"/>
          <w:sz w:val="28"/>
          <w:szCs w:val="28"/>
        </w:rPr>
        <w:t>a</w:t>
      </w:r>
      <w:r>
        <w:rPr>
          <w:rFonts w:hint="default" w:ascii="Times New Roman" w:hAnsi="Times New Roman" w:cs="Times New Roman"/>
          <w:smallCaps w:val="0"/>
          <w:w w:val="99"/>
          <w:sz w:val="28"/>
          <w:szCs w:val="28"/>
        </w:rPr>
        <w:t>nh</w:t>
      </w:r>
      <w:r>
        <w:rPr>
          <w:rFonts w:hint="default" w:ascii="Times New Roman" w:hAnsi="Times New Roman" w:cs="Times New Roman"/>
          <w:smallCaps w:val="0"/>
          <w:spacing w:val="16"/>
          <w:sz w:val="28"/>
          <w:szCs w:val="28"/>
        </w:rPr>
        <w:t xml:space="preserve"> </w:t>
      </w:r>
      <w:r>
        <w:rPr>
          <w:rFonts w:hint="default" w:ascii="Times New Roman" w:hAnsi="Times New Roman" w:cs="Times New Roman"/>
          <w:smallCaps w:val="0"/>
          <w:w w:val="99"/>
          <w:sz w:val="28"/>
          <w:szCs w:val="28"/>
        </w:rPr>
        <w:t>s</w:t>
      </w:r>
      <w:r>
        <w:rPr>
          <w:rFonts w:hint="default" w:ascii="Times New Roman" w:hAnsi="Times New Roman" w:cs="Times New Roman"/>
          <w:smallCaps w:val="0"/>
          <w:spacing w:val="-1"/>
          <w:w w:val="99"/>
          <w:sz w:val="28"/>
          <w:szCs w:val="28"/>
        </w:rPr>
        <w:t>ác</w:t>
      </w:r>
      <w:r>
        <w:rPr>
          <w:rFonts w:hint="default" w:ascii="Times New Roman" w:hAnsi="Times New Roman" w:cs="Times New Roman"/>
          <w:smallCaps w:val="0"/>
          <w:w w:val="99"/>
          <w:sz w:val="28"/>
          <w:szCs w:val="28"/>
        </w:rPr>
        <w:t>h</w:t>
      </w:r>
      <w:r>
        <w:rPr>
          <w:rFonts w:hint="default" w:ascii="Times New Roman" w:hAnsi="Times New Roman" w:cs="Times New Roman"/>
          <w:smallCaps w:val="0"/>
          <w:spacing w:val="16"/>
          <w:sz w:val="28"/>
          <w:szCs w:val="28"/>
        </w:rPr>
        <w:t xml:space="preserve"> </w:t>
      </w:r>
      <w:r>
        <w:rPr>
          <w:rFonts w:hint="default" w:ascii="Times New Roman" w:hAnsi="Times New Roman" w:cs="Times New Roman"/>
          <w:smallCaps w:val="0"/>
          <w:w w:val="99"/>
          <w:sz w:val="28"/>
          <w:szCs w:val="28"/>
        </w:rPr>
        <w:t>là</w:t>
      </w:r>
      <w:r>
        <w:rPr>
          <w:rFonts w:hint="default" w:ascii="Times New Roman" w:hAnsi="Times New Roman" w:cs="Times New Roman"/>
          <w:smallCaps w:val="0"/>
          <w:spacing w:val="15"/>
          <w:sz w:val="28"/>
          <w:szCs w:val="28"/>
        </w:rPr>
        <w:t xml:space="preserve"> </w:t>
      </w:r>
      <w:r>
        <w:rPr>
          <w:rFonts w:hint="default" w:ascii="Times New Roman" w:hAnsi="Times New Roman" w:cs="Times New Roman"/>
          <w:smallCaps w:val="0"/>
          <w:w w:val="99"/>
          <w:sz w:val="28"/>
          <w:szCs w:val="28"/>
        </w:rPr>
        <w:t>một</w:t>
      </w:r>
      <w:r>
        <w:rPr>
          <w:rFonts w:hint="default" w:ascii="Times New Roman" w:hAnsi="Times New Roman" w:cs="Times New Roman"/>
          <w:smallCaps w:val="0"/>
          <w:spacing w:val="17"/>
          <w:sz w:val="28"/>
          <w:szCs w:val="28"/>
        </w:rPr>
        <w:t xml:space="preserve"> </w:t>
      </w:r>
      <w:r>
        <w:rPr>
          <w:rFonts w:hint="default" w:ascii="Times New Roman" w:hAnsi="Times New Roman" w:cs="Times New Roman"/>
          <w:smallCaps w:val="0"/>
          <w:spacing w:val="-1"/>
          <w:w w:val="99"/>
          <w:sz w:val="28"/>
          <w:szCs w:val="28"/>
        </w:rPr>
        <w:t>cặ</w:t>
      </w:r>
      <w:r>
        <w:rPr>
          <w:rFonts w:hint="default" w:ascii="Times New Roman" w:hAnsi="Times New Roman" w:cs="Times New Roman"/>
          <w:smallCaps w:val="0"/>
          <w:w w:val="99"/>
          <w:sz w:val="28"/>
          <w:szCs w:val="28"/>
        </w:rPr>
        <w:t>p</w:t>
      </w:r>
      <w:r>
        <w:rPr>
          <w:rFonts w:hint="default" w:ascii="Times New Roman" w:hAnsi="Times New Roman" w:cs="Times New Roman"/>
          <w:smallCaps w:val="0"/>
          <w:spacing w:val="16"/>
          <w:sz w:val="28"/>
          <w:szCs w:val="28"/>
        </w:rPr>
        <w:t xml:space="preserve"> </w:t>
      </w:r>
      <w:r>
        <w:rPr>
          <w:rFonts w:hint="default" w:ascii="Times New Roman" w:hAnsi="Times New Roman" w:cs="Times New Roman"/>
          <w:smallCaps w:val="0"/>
          <w:spacing w:val="1"/>
          <w:w w:val="110"/>
          <w:position w:val="1"/>
          <w:sz w:val="28"/>
          <w:szCs w:val="28"/>
        </w:rPr>
        <w:t>(</w:t>
      </w:r>
      <w:r>
        <w:rPr>
          <w:rFonts w:hint="default" w:ascii="Times New Roman" w:hAnsi="Times New Roman" w:cs="Times New Roman"/>
          <w:smallCaps w:val="0"/>
          <w:spacing w:val="4"/>
          <w:w w:val="105"/>
          <w:sz w:val="28"/>
          <w:szCs w:val="28"/>
        </w:rPr>
        <w:t>x</w:t>
      </w:r>
      <w:r>
        <w:rPr>
          <w:rFonts w:hint="default" w:ascii="Times New Roman" w:hAnsi="Times New Roman" w:cs="Times New Roman"/>
          <w:smallCaps w:val="0"/>
          <w:w w:val="76"/>
          <w:sz w:val="28"/>
          <w:szCs w:val="28"/>
        </w:rPr>
        <w:t>,</w:t>
      </w:r>
      <w:r>
        <w:rPr>
          <w:rFonts w:hint="default" w:ascii="Times New Roman" w:hAnsi="Times New Roman" w:cs="Times New Roman"/>
          <w:smallCaps w:val="0"/>
          <w:spacing w:val="-19"/>
          <w:sz w:val="28"/>
          <w:szCs w:val="28"/>
        </w:rPr>
        <w:t xml:space="preserve"> </w:t>
      </w:r>
      <w:r>
        <w:rPr>
          <w:rFonts w:hint="default" w:ascii="Times New Roman" w:hAnsi="Times New Roman" w:cs="Times New Roman"/>
          <w:smallCaps w:val="0"/>
          <w:spacing w:val="5"/>
          <w:w w:val="113"/>
          <w:sz w:val="28"/>
          <w:szCs w:val="28"/>
        </w:rPr>
        <w:t>y</w:t>
      </w:r>
      <w:r>
        <w:rPr>
          <w:rFonts w:hint="default" w:ascii="Times New Roman" w:hAnsi="Times New Roman" w:cs="Times New Roman"/>
          <w:smallCaps w:val="0"/>
          <w:w w:val="110"/>
          <w:position w:val="1"/>
          <w:sz w:val="28"/>
          <w:szCs w:val="28"/>
        </w:rPr>
        <w:t>)</w:t>
      </w:r>
      <w:r>
        <w:rPr>
          <w:rFonts w:hint="default" w:ascii="Times New Roman" w:hAnsi="Times New Roman" w:cs="Times New Roman"/>
          <w:smallCaps w:val="0"/>
          <w:spacing w:val="20"/>
          <w:position w:val="1"/>
          <w:sz w:val="28"/>
          <w:szCs w:val="28"/>
        </w:rPr>
        <w:t xml:space="preserve"> </w:t>
      </w:r>
      <w:r>
        <w:rPr>
          <w:rFonts w:hint="default" w:ascii="Times New Roman" w:hAnsi="Times New Roman" w:cs="Times New Roman"/>
          <w:smallCaps w:val="0"/>
          <w:w w:val="99"/>
          <w:sz w:val="28"/>
          <w:szCs w:val="28"/>
        </w:rPr>
        <w:t>t</w:t>
      </w:r>
      <w:r>
        <w:rPr>
          <w:rFonts w:hint="default" w:ascii="Times New Roman" w:hAnsi="Times New Roman" w:cs="Times New Roman"/>
          <w:smallCaps w:val="0"/>
          <w:spacing w:val="-1"/>
          <w:w w:val="99"/>
          <w:sz w:val="28"/>
          <w:szCs w:val="28"/>
        </w:rPr>
        <w:t>ư</w:t>
      </w:r>
      <w:r>
        <w:rPr>
          <w:rFonts w:hint="default" w:ascii="Times New Roman" w:hAnsi="Times New Roman" w:cs="Times New Roman"/>
          <w:smallCaps w:val="0"/>
          <w:w w:val="99"/>
          <w:sz w:val="28"/>
          <w:szCs w:val="28"/>
        </w:rPr>
        <w:t>ơng</w:t>
      </w:r>
      <w:r>
        <w:rPr>
          <w:rFonts w:hint="default" w:ascii="Times New Roman" w:hAnsi="Times New Roman" w:cs="Times New Roman"/>
          <w:smallCaps w:val="0"/>
          <w:spacing w:val="14"/>
          <w:sz w:val="28"/>
          <w:szCs w:val="28"/>
        </w:rPr>
        <w:t xml:space="preserve"> </w:t>
      </w:r>
      <w:r>
        <w:rPr>
          <w:rFonts w:hint="default" w:ascii="Times New Roman" w:hAnsi="Times New Roman" w:cs="Times New Roman"/>
          <w:smallCaps w:val="0"/>
          <w:spacing w:val="-1"/>
          <w:w w:val="99"/>
          <w:sz w:val="28"/>
          <w:szCs w:val="28"/>
        </w:rPr>
        <w:t>ứ</w:t>
      </w:r>
      <w:r>
        <w:rPr>
          <w:rFonts w:hint="default" w:ascii="Times New Roman" w:hAnsi="Times New Roman" w:cs="Times New Roman"/>
          <w:smallCaps w:val="0"/>
          <w:w w:val="99"/>
          <w:sz w:val="28"/>
          <w:szCs w:val="28"/>
        </w:rPr>
        <w:t>ng với</w:t>
      </w:r>
      <w:r>
        <w:rPr>
          <w:rFonts w:hint="default" w:ascii="Times New Roman" w:hAnsi="Times New Roman" w:cs="Times New Roman"/>
          <w:smallCaps w:val="0"/>
          <w:spacing w:val="22"/>
          <w:sz w:val="28"/>
          <w:szCs w:val="28"/>
        </w:rPr>
        <w:t xml:space="preserve"> </w:t>
      </w:r>
      <w:r>
        <w:rPr>
          <w:rFonts w:hint="default" w:ascii="Times New Roman" w:hAnsi="Times New Roman" w:cs="Times New Roman"/>
          <w:smallCaps w:val="0"/>
          <w:w w:val="99"/>
          <w:sz w:val="28"/>
          <w:szCs w:val="28"/>
        </w:rPr>
        <w:t>một</w:t>
      </w:r>
      <w:r>
        <w:rPr>
          <w:rFonts w:hint="default" w:ascii="Times New Roman" w:hAnsi="Times New Roman" w:cs="Times New Roman"/>
          <w:smallCaps w:val="0"/>
          <w:spacing w:val="22"/>
          <w:sz w:val="28"/>
          <w:szCs w:val="28"/>
        </w:rPr>
        <w:t xml:space="preserve"> </w:t>
      </w:r>
      <w:r>
        <w:rPr>
          <w:rFonts w:hint="default" w:ascii="Times New Roman" w:hAnsi="Times New Roman" w:cs="Times New Roman"/>
          <w:smallCaps w:val="0"/>
          <w:spacing w:val="-1"/>
          <w:w w:val="99"/>
          <w:sz w:val="28"/>
          <w:szCs w:val="28"/>
        </w:rPr>
        <w:t>cạ</w:t>
      </w:r>
      <w:r>
        <w:rPr>
          <w:rFonts w:hint="default" w:ascii="Times New Roman" w:hAnsi="Times New Roman" w:cs="Times New Roman"/>
          <w:smallCaps w:val="0"/>
          <w:w w:val="99"/>
          <w:sz w:val="28"/>
          <w:szCs w:val="28"/>
        </w:rPr>
        <w:t>nh</w:t>
      </w:r>
      <w:r>
        <w:rPr>
          <w:rFonts w:hint="default" w:ascii="Times New Roman" w:hAnsi="Times New Roman" w:cs="Times New Roman"/>
          <w:smallCaps w:val="0"/>
          <w:spacing w:val="21"/>
          <w:sz w:val="28"/>
          <w:szCs w:val="28"/>
        </w:rPr>
        <w:t xml:space="preserve"> </w:t>
      </w:r>
      <w:r>
        <w:rPr>
          <w:rFonts w:hint="default" w:ascii="Times New Roman" w:hAnsi="Times New Roman" w:cs="Times New Roman"/>
          <w:smallCaps w:val="0"/>
          <w:spacing w:val="-1"/>
          <w:w w:val="99"/>
          <w:sz w:val="28"/>
          <w:szCs w:val="28"/>
        </w:rPr>
        <w:t>c</w:t>
      </w:r>
      <w:r>
        <w:rPr>
          <w:rFonts w:hint="default" w:ascii="Times New Roman" w:hAnsi="Times New Roman" w:cs="Times New Roman"/>
          <w:smallCaps w:val="0"/>
          <w:w w:val="99"/>
          <w:sz w:val="28"/>
          <w:szCs w:val="28"/>
        </w:rPr>
        <w:t>ủa</w:t>
      </w:r>
      <w:r>
        <w:rPr>
          <w:rFonts w:hint="default" w:ascii="Times New Roman" w:hAnsi="Times New Roman" w:cs="Times New Roman"/>
          <w:smallCaps w:val="0"/>
          <w:spacing w:val="22"/>
          <w:sz w:val="28"/>
          <w:szCs w:val="28"/>
        </w:rPr>
        <w:t xml:space="preserve"> </w:t>
      </w:r>
      <w:r>
        <w:rPr>
          <w:rFonts w:hint="default" w:ascii="Times New Roman" w:hAnsi="Times New Roman" w:cs="Times New Roman"/>
          <w:smallCaps w:val="0"/>
          <w:spacing w:val="8"/>
          <w:w w:val="95"/>
          <w:sz w:val="28"/>
          <w:szCs w:val="28"/>
        </w:rPr>
        <w:t>E</w:t>
      </w:r>
      <w:r>
        <w:rPr>
          <w:rFonts w:hint="default" w:ascii="Times New Roman" w:hAnsi="Times New Roman" w:cs="Times New Roman"/>
          <w:smallCaps w:val="0"/>
          <w:w w:val="99"/>
          <w:sz w:val="28"/>
          <w:szCs w:val="28"/>
        </w:rPr>
        <w:t>,</w:t>
      </w:r>
      <w:r>
        <w:rPr>
          <w:rFonts w:hint="default" w:ascii="Times New Roman" w:hAnsi="Times New Roman" w:cs="Times New Roman"/>
          <w:smallCaps w:val="0"/>
          <w:spacing w:val="21"/>
          <w:sz w:val="28"/>
          <w:szCs w:val="28"/>
        </w:rPr>
        <w:t xml:space="preserve"> </w:t>
      </w:r>
      <w:r>
        <w:rPr>
          <w:rFonts w:hint="default" w:ascii="Times New Roman" w:hAnsi="Times New Roman" w:cs="Times New Roman"/>
          <w:smallCaps w:val="0"/>
          <w:w w:val="99"/>
          <w:sz w:val="28"/>
          <w:szCs w:val="28"/>
        </w:rPr>
        <w:t>t</w:t>
      </w:r>
      <w:r>
        <w:rPr>
          <w:rFonts w:hint="default" w:ascii="Times New Roman" w:hAnsi="Times New Roman" w:cs="Times New Roman"/>
          <w:smallCaps w:val="0"/>
          <w:spacing w:val="-1"/>
          <w:w w:val="99"/>
          <w:sz w:val="28"/>
          <w:szCs w:val="28"/>
        </w:rPr>
        <w:t>r</w:t>
      </w:r>
      <w:r>
        <w:rPr>
          <w:rFonts w:hint="default" w:ascii="Times New Roman" w:hAnsi="Times New Roman" w:cs="Times New Roman"/>
          <w:smallCaps w:val="0"/>
          <w:w w:val="99"/>
          <w:sz w:val="28"/>
          <w:szCs w:val="28"/>
        </w:rPr>
        <w:t>ong</w:t>
      </w:r>
      <w:r>
        <w:rPr>
          <w:rFonts w:hint="default" w:ascii="Times New Roman" w:hAnsi="Times New Roman" w:cs="Times New Roman"/>
          <w:smallCaps w:val="0"/>
          <w:spacing w:val="21"/>
          <w:sz w:val="28"/>
          <w:szCs w:val="28"/>
        </w:rPr>
        <w:t xml:space="preserve"> </w:t>
      </w:r>
      <w:r>
        <w:rPr>
          <w:rFonts w:hint="default" w:ascii="Times New Roman" w:hAnsi="Times New Roman" w:cs="Times New Roman"/>
          <w:smallCaps w:val="0"/>
          <w:w w:val="99"/>
          <w:sz w:val="28"/>
          <w:szCs w:val="28"/>
        </w:rPr>
        <w:t>t</w:t>
      </w:r>
      <w:r>
        <w:rPr>
          <w:rFonts w:hint="default" w:ascii="Times New Roman" w:hAnsi="Times New Roman" w:cs="Times New Roman"/>
          <w:smallCaps w:val="0"/>
          <w:spacing w:val="-1"/>
          <w:w w:val="99"/>
          <w:sz w:val="28"/>
          <w:szCs w:val="28"/>
        </w:rPr>
        <w:t>rư</w:t>
      </w:r>
      <w:r>
        <w:rPr>
          <w:rFonts w:hint="default" w:ascii="Times New Roman" w:hAnsi="Times New Roman" w:cs="Times New Roman"/>
          <w:smallCaps w:val="0"/>
          <w:w w:val="99"/>
          <w:sz w:val="28"/>
          <w:szCs w:val="28"/>
        </w:rPr>
        <w:t>ờng</w:t>
      </w:r>
      <w:r>
        <w:rPr>
          <w:rFonts w:hint="default" w:ascii="Times New Roman" w:hAnsi="Times New Roman" w:cs="Times New Roman"/>
          <w:smallCaps w:val="0"/>
          <w:spacing w:val="19"/>
          <w:sz w:val="28"/>
          <w:szCs w:val="28"/>
        </w:rPr>
        <w:t xml:space="preserve"> </w:t>
      </w:r>
      <w:r>
        <w:rPr>
          <w:rFonts w:hint="default" w:ascii="Times New Roman" w:hAnsi="Times New Roman" w:cs="Times New Roman"/>
          <w:smallCaps w:val="0"/>
          <w:w w:val="99"/>
          <w:sz w:val="28"/>
          <w:szCs w:val="28"/>
        </w:rPr>
        <w:t>hợp</w:t>
      </w:r>
      <w:r>
        <w:rPr>
          <w:rFonts w:hint="default" w:ascii="Times New Roman" w:hAnsi="Times New Roman" w:cs="Times New Roman"/>
          <w:smallCaps w:val="0"/>
          <w:spacing w:val="21"/>
          <w:sz w:val="28"/>
          <w:szCs w:val="28"/>
        </w:rPr>
        <w:t xml:space="preserve"> </w:t>
      </w:r>
      <w:r>
        <w:rPr>
          <w:rFonts w:hint="default" w:cs="Times New Roman"/>
          <w:smallCaps w:val="0"/>
          <w:w w:val="99"/>
          <w:sz w:val="28"/>
          <w:szCs w:val="28"/>
          <w:lang w:val="en-US"/>
        </w:rPr>
        <w:t>đ</w:t>
      </w:r>
      <w:r>
        <w:rPr>
          <w:rFonts w:hint="default" w:ascii="Times New Roman" w:hAnsi="Times New Roman" w:cs="Times New Roman"/>
          <w:smallCaps w:val="0"/>
          <w:w w:val="99"/>
          <w:sz w:val="28"/>
          <w:szCs w:val="28"/>
        </w:rPr>
        <w:t>ồ</w:t>
      </w:r>
      <w:r>
        <w:rPr>
          <w:rFonts w:hint="default" w:ascii="Times New Roman" w:hAnsi="Times New Roman" w:cs="Times New Roman"/>
          <w:smallCaps w:val="0"/>
          <w:spacing w:val="21"/>
          <w:sz w:val="28"/>
          <w:szCs w:val="28"/>
        </w:rPr>
        <w:t xml:space="preserve"> </w:t>
      </w:r>
      <w:r>
        <w:rPr>
          <w:rFonts w:hint="default" w:ascii="Times New Roman" w:hAnsi="Times New Roman" w:cs="Times New Roman"/>
          <w:smallCaps w:val="0"/>
          <w:w w:val="99"/>
          <w:sz w:val="28"/>
          <w:szCs w:val="28"/>
        </w:rPr>
        <w:t>thị</w:t>
      </w:r>
      <w:r>
        <w:rPr>
          <w:rFonts w:hint="default" w:ascii="Times New Roman" w:hAnsi="Times New Roman" w:cs="Times New Roman"/>
          <w:smallCaps w:val="0"/>
          <w:spacing w:val="22"/>
          <w:sz w:val="28"/>
          <w:szCs w:val="28"/>
        </w:rPr>
        <w:t xml:space="preserve"> </w:t>
      </w:r>
      <w:r>
        <w:rPr>
          <w:rFonts w:hint="default" w:ascii="Times New Roman" w:hAnsi="Times New Roman" w:cs="Times New Roman"/>
          <w:smallCaps w:val="0"/>
          <w:spacing w:val="-1"/>
          <w:w w:val="99"/>
          <w:sz w:val="28"/>
          <w:szCs w:val="28"/>
        </w:rPr>
        <w:t>c</w:t>
      </w:r>
      <w:r>
        <w:rPr>
          <w:rFonts w:hint="default" w:ascii="Times New Roman" w:hAnsi="Times New Roman" w:cs="Times New Roman"/>
          <w:smallCaps w:val="0"/>
          <w:w w:val="99"/>
          <w:sz w:val="28"/>
          <w:szCs w:val="28"/>
        </w:rPr>
        <w:t>ó</w:t>
      </w:r>
      <w:r>
        <w:rPr>
          <w:rFonts w:hint="default" w:ascii="Times New Roman" w:hAnsi="Times New Roman" w:cs="Times New Roman"/>
          <w:smallCaps w:val="0"/>
          <w:spacing w:val="21"/>
          <w:sz w:val="28"/>
          <w:szCs w:val="28"/>
        </w:rPr>
        <w:t xml:space="preserve"> </w:t>
      </w:r>
      <w:r>
        <w:rPr>
          <w:rFonts w:hint="default" w:ascii="Times New Roman" w:hAnsi="Times New Roman" w:cs="Times New Roman"/>
          <w:smallCaps w:val="0"/>
          <w:spacing w:val="2"/>
          <w:w w:val="99"/>
          <w:sz w:val="28"/>
          <w:szCs w:val="28"/>
        </w:rPr>
        <w:t>h</w:t>
      </w:r>
      <w:r>
        <w:rPr>
          <w:rFonts w:hint="default" w:ascii="Times New Roman" w:hAnsi="Times New Roman" w:cs="Times New Roman"/>
          <w:smallCaps w:val="0"/>
          <w:spacing w:val="-1"/>
          <w:w w:val="99"/>
          <w:sz w:val="28"/>
          <w:szCs w:val="28"/>
        </w:rPr>
        <w:t>ư</w:t>
      </w:r>
      <w:r>
        <w:rPr>
          <w:rFonts w:hint="default" w:ascii="Times New Roman" w:hAnsi="Times New Roman" w:cs="Times New Roman"/>
          <w:smallCaps w:val="0"/>
          <w:w w:val="99"/>
          <w:sz w:val="28"/>
          <w:szCs w:val="28"/>
        </w:rPr>
        <w:t>ớng</w:t>
      </w:r>
      <w:r>
        <w:rPr>
          <w:rFonts w:hint="default" w:ascii="Times New Roman" w:hAnsi="Times New Roman" w:cs="Times New Roman"/>
          <w:smallCaps w:val="0"/>
          <w:spacing w:val="19"/>
          <w:sz w:val="28"/>
          <w:szCs w:val="28"/>
        </w:rPr>
        <w:t xml:space="preserve"> </w:t>
      </w:r>
      <w:r>
        <w:rPr>
          <w:rFonts w:hint="default" w:ascii="Times New Roman" w:hAnsi="Times New Roman" w:cs="Times New Roman"/>
          <w:smallCaps w:val="0"/>
          <w:w w:val="99"/>
          <w:sz w:val="28"/>
          <w:szCs w:val="28"/>
        </w:rPr>
        <w:t>thì</w:t>
      </w:r>
      <w:r>
        <w:rPr>
          <w:rFonts w:hint="default" w:ascii="Times New Roman" w:hAnsi="Times New Roman" w:cs="Times New Roman"/>
          <w:smallCaps w:val="0"/>
          <w:spacing w:val="22"/>
          <w:sz w:val="28"/>
          <w:szCs w:val="28"/>
        </w:rPr>
        <w:t xml:space="preserve"> </w:t>
      </w:r>
      <w:r>
        <w:rPr>
          <w:rFonts w:hint="default" w:ascii="Times New Roman" w:hAnsi="Times New Roman" w:cs="Times New Roman"/>
          <w:smallCaps w:val="0"/>
          <w:w w:val="99"/>
          <w:sz w:val="28"/>
          <w:szCs w:val="28"/>
        </w:rPr>
        <w:t>mỗi</w:t>
      </w:r>
      <w:r>
        <w:rPr>
          <w:rFonts w:hint="default" w:ascii="Times New Roman" w:hAnsi="Times New Roman" w:cs="Times New Roman"/>
          <w:smallCaps w:val="0"/>
          <w:spacing w:val="22"/>
          <w:sz w:val="28"/>
          <w:szCs w:val="28"/>
        </w:rPr>
        <w:t xml:space="preserve"> </w:t>
      </w:r>
      <w:r>
        <w:rPr>
          <w:rFonts w:hint="default" w:ascii="Times New Roman" w:hAnsi="Times New Roman" w:cs="Times New Roman"/>
          <w:smallCaps w:val="0"/>
          <w:spacing w:val="-1"/>
          <w:w w:val="99"/>
          <w:sz w:val="28"/>
          <w:szCs w:val="28"/>
        </w:rPr>
        <w:t>cặ</w:t>
      </w:r>
      <w:r>
        <w:rPr>
          <w:rFonts w:hint="default" w:ascii="Times New Roman" w:hAnsi="Times New Roman" w:cs="Times New Roman"/>
          <w:smallCaps w:val="0"/>
          <w:w w:val="99"/>
          <w:sz w:val="28"/>
          <w:szCs w:val="28"/>
        </w:rPr>
        <w:t>p</w:t>
      </w:r>
      <w:r>
        <w:rPr>
          <w:rFonts w:hint="default" w:ascii="Times New Roman" w:hAnsi="Times New Roman" w:cs="Times New Roman"/>
          <w:smallCaps w:val="0"/>
          <w:spacing w:val="23"/>
          <w:sz w:val="28"/>
          <w:szCs w:val="28"/>
        </w:rPr>
        <w:t xml:space="preserve"> </w:t>
      </w:r>
      <w:r>
        <w:rPr>
          <w:rFonts w:hint="default" w:ascii="Times New Roman" w:hAnsi="Times New Roman" w:cs="Times New Roman"/>
          <w:smallCaps w:val="0"/>
          <w:spacing w:val="1"/>
          <w:w w:val="110"/>
          <w:position w:val="1"/>
          <w:sz w:val="28"/>
          <w:szCs w:val="28"/>
        </w:rPr>
        <w:t>(</w:t>
      </w:r>
      <w:r>
        <w:rPr>
          <w:rFonts w:hint="default" w:ascii="Times New Roman" w:hAnsi="Times New Roman" w:cs="Times New Roman"/>
          <w:smallCaps w:val="0"/>
          <w:spacing w:val="6"/>
          <w:w w:val="105"/>
          <w:sz w:val="28"/>
          <w:szCs w:val="28"/>
        </w:rPr>
        <w:t>x</w:t>
      </w:r>
      <w:r>
        <w:rPr>
          <w:rFonts w:hint="default" w:ascii="Times New Roman" w:hAnsi="Times New Roman" w:cs="Times New Roman"/>
          <w:smallCaps w:val="0"/>
          <w:w w:val="76"/>
          <w:sz w:val="28"/>
          <w:szCs w:val="28"/>
        </w:rPr>
        <w:t>,</w:t>
      </w:r>
      <w:r>
        <w:rPr>
          <w:rFonts w:hint="default" w:ascii="Times New Roman" w:hAnsi="Times New Roman" w:cs="Times New Roman"/>
          <w:smallCaps w:val="0"/>
          <w:spacing w:val="-19"/>
          <w:sz w:val="28"/>
          <w:szCs w:val="28"/>
        </w:rPr>
        <w:t xml:space="preserve"> </w:t>
      </w:r>
      <w:r>
        <w:rPr>
          <w:rFonts w:hint="default" w:ascii="Times New Roman" w:hAnsi="Times New Roman" w:cs="Times New Roman"/>
          <w:smallCaps w:val="0"/>
          <w:spacing w:val="5"/>
          <w:w w:val="113"/>
          <w:sz w:val="28"/>
          <w:szCs w:val="28"/>
        </w:rPr>
        <w:t>y</w:t>
      </w:r>
      <w:r>
        <w:rPr>
          <w:rFonts w:hint="default" w:ascii="Times New Roman" w:hAnsi="Times New Roman" w:cs="Times New Roman"/>
          <w:smallCaps w:val="0"/>
          <w:w w:val="110"/>
          <w:position w:val="1"/>
          <w:sz w:val="28"/>
          <w:szCs w:val="28"/>
        </w:rPr>
        <w:t>)</w:t>
      </w:r>
      <w:r>
        <w:rPr>
          <w:rFonts w:hint="default" w:ascii="Times New Roman" w:hAnsi="Times New Roman" w:cs="Times New Roman"/>
          <w:smallCaps w:val="0"/>
          <w:spacing w:val="22"/>
          <w:position w:val="1"/>
          <w:sz w:val="28"/>
          <w:szCs w:val="28"/>
        </w:rPr>
        <w:t xml:space="preserve"> </w:t>
      </w:r>
      <w:r>
        <w:rPr>
          <w:rFonts w:hint="default" w:ascii="Times New Roman" w:hAnsi="Times New Roman" w:cs="Times New Roman"/>
          <w:smallCaps w:val="0"/>
          <w:w w:val="99"/>
          <w:sz w:val="28"/>
          <w:szCs w:val="28"/>
        </w:rPr>
        <w:t>t</w:t>
      </w:r>
      <w:r>
        <w:rPr>
          <w:rFonts w:hint="default" w:ascii="Times New Roman" w:hAnsi="Times New Roman" w:cs="Times New Roman"/>
          <w:smallCaps w:val="0"/>
          <w:spacing w:val="-1"/>
          <w:w w:val="99"/>
          <w:sz w:val="28"/>
          <w:szCs w:val="28"/>
        </w:rPr>
        <w:t>ư</w:t>
      </w:r>
      <w:r>
        <w:rPr>
          <w:rFonts w:hint="default" w:ascii="Times New Roman" w:hAnsi="Times New Roman" w:cs="Times New Roman"/>
          <w:smallCaps w:val="0"/>
          <w:w w:val="99"/>
          <w:sz w:val="28"/>
          <w:szCs w:val="28"/>
        </w:rPr>
        <w:t>ơng</w:t>
      </w:r>
    </w:p>
    <w:p>
      <w:pPr>
        <w:spacing w:after="0" w:line="264" w:lineRule="auto"/>
        <w:jc w:val="both"/>
        <w:rPr>
          <w:rFonts w:hint="default" w:ascii="Times New Roman" w:hAnsi="Times New Roman" w:cs="Times New Roman"/>
          <w:sz w:val="28"/>
          <w:szCs w:val="28"/>
        </w:rPr>
        <w:sectPr>
          <w:pgSz w:w="11900" w:h="16840"/>
          <w:pgMar w:top="1600" w:right="1680" w:bottom="2400" w:left="1680" w:header="0" w:footer="2216"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2"/>
        <w:rPr>
          <w:rFonts w:hint="default" w:ascii="Times New Roman" w:hAnsi="Times New Roman" w:cs="Times New Roman"/>
          <w:sz w:val="28"/>
          <w:szCs w:val="28"/>
        </w:rPr>
      </w:pPr>
    </w:p>
    <w:p>
      <w:pPr>
        <w:spacing w:before="104" w:line="266" w:lineRule="auto"/>
        <w:ind w:left="304" w:right="394" w:firstLine="0"/>
        <w:jc w:val="left"/>
        <w:rPr>
          <w:rFonts w:hint="default" w:ascii="Times New Roman" w:hAnsi="Times New Roman" w:cs="Times New Roman"/>
          <w:sz w:val="28"/>
          <w:szCs w:val="28"/>
        </w:rPr>
      </w:pPr>
      <w:r>
        <w:rPr>
          <w:rFonts w:hint="default" w:ascii="Times New Roman" w:hAnsi="Times New Roman" w:cs="Times New Roman"/>
          <w:sz w:val="28"/>
          <w:szCs w:val="28"/>
        </w:rPr>
        <w:t xml:space="preserve">ứng với một cung, x là </w:t>
      </w:r>
      <w:r>
        <w:rPr>
          <w:rFonts w:hint="default" w:cs="Times New Roman"/>
          <w:sz w:val="28"/>
          <w:szCs w:val="28"/>
          <w:lang w:val="en-US"/>
        </w:rPr>
        <w:t>đ</w:t>
      </w:r>
      <w:r>
        <w:rPr>
          <w:rFonts w:hint="default" w:ascii="Times New Roman" w:hAnsi="Times New Roman" w:cs="Times New Roman"/>
          <w:sz w:val="28"/>
          <w:szCs w:val="28"/>
        </w:rPr>
        <w:t xml:space="preserve">ỉnh </w:t>
      </w:r>
      <w:r>
        <w:rPr>
          <w:rFonts w:hint="default" w:cs="Times New Roman"/>
          <w:sz w:val="28"/>
          <w:szCs w:val="28"/>
          <w:lang w:val="en-US"/>
        </w:rPr>
        <w:t>đ</w:t>
      </w:r>
      <w:r>
        <w:rPr>
          <w:rFonts w:hint="default" w:ascii="Times New Roman" w:hAnsi="Times New Roman" w:cs="Times New Roman"/>
          <w:sz w:val="28"/>
          <w:szCs w:val="28"/>
        </w:rPr>
        <w:t xml:space="preserve">ầu và y là </w:t>
      </w:r>
      <w:r>
        <w:rPr>
          <w:rFonts w:hint="default" w:cs="Times New Roman"/>
          <w:sz w:val="28"/>
          <w:szCs w:val="28"/>
          <w:lang w:val="en-US"/>
        </w:rPr>
        <w:t>đ</w:t>
      </w:r>
      <w:r>
        <w:rPr>
          <w:rFonts w:hint="default" w:ascii="Times New Roman" w:hAnsi="Times New Roman" w:cs="Times New Roman"/>
          <w:sz w:val="28"/>
          <w:szCs w:val="28"/>
        </w:rPr>
        <w:t xml:space="preserve">ỉnh cuối của cung. Cách biểu diễn này gọi là </w:t>
      </w:r>
      <w:r>
        <w:rPr>
          <w:rFonts w:hint="default" w:ascii="Times New Roman" w:hAnsi="Times New Roman" w:cs="Times New Roman"/>
          <w:i/>
          <w:sz w:val="28"/>
          <w:szCs w:val="28"/>
        </w:rPr>
        <w:t xml:space="preserve">danh sách cạnh </w:t>
      </w:r>
      <w:r>
        <w:rPr>
          <w:rFonts w:hint="default" w:ascii="Times New Roman" w:hAnsi="Times New Roman" w:cs="Times New Roman"/>
          <w:sz w:val="28"/>
          <w:szCs w:val="28"/>
        </w:rPr>
        <w:t>(</w:t>
      </w:r>
      <w:r>
        <w:rPr>
          <w:rFonts w:hint="default" w:ascii="Times New Roman" w:hAnsi="Times New Roman" w:cs="Times New Roman"/>
          <w:i/>
          <w:sz w:val="28"/>
          <w:szCs w:val="28"/>
        </w:rPr>
        <w:t>edge</w:t>
      </w:r>
      <w:r>
        <w:rPr>
          <w:rFonts w:hint="default" w:ascii="Times New Roman" w:hAnsi="Times New Roman" w:cs="Times New Roman"/>
          <w:i/>
          <w:spacing w:val="-2"/>
          <w:sz w:val="28"/>
          <w:szCs w:val="28"/>
        </w:rPr>
        <w:t xml:space="preserve"> </w:t>
      </w:r>
      <w:r>
        <w:rPr>
          <w:rFonts w:hint="default" w:ascii="Times New Roman" w:hAnsi="Times New Roman" w:cs="Times New Roman"/>
          <w:i/>
          <w:sz w:val="28"/>
          <w:szCs w:val="28"/>
        </w:rPr>
        <w:t>list</w:t>
      </w:r>
      <w:r>
        <w:rPr>
          <w:rFonts w:hint="default" w:ascii="Times New Roman" w:hAnsi="Times New Roman" w:cs="Times New Roman"/>
          <w:sz w:val="28"/>
          <w:szCs w:val="28"/>
        </w:rPr>
        <w:t>).</w:t>
      </w:r>
    </w:p>
    <w:p>
      <w:pPr>
        <w:pStyle w:val="7"/>
        <w:spacing w:before="59" w:line="264" w:lineRule="auto"/>
        <w:ind w:left="304" w:right="296"/>
        <w:rPr>
          <w:rFonts w:hint="default" w:ascii="Times New Roman" w:hAnsi="Times New Roman" w:cs="Times New Roman"/>
          <w:sz w:val="28"/>
          <w:szCs w:val="28"/>
        </w:rPr>
      </w:pPr>
      <w:r>
        <w:rPr>
          <w:rFonts w:hint="default" w:ascii="Times New Roman" w:hAnsi="Times New Roman" w:cs="Times New Roman"/>
          <w:sz w:val="28"/>
          <w:szCs w:val="28"/>
        </w:rPr>
        <w:t xml:space="preserve">Có nhiều cách xây dựng cấu trúc dữ liệu </w:t>
      </w:r>
      <w:r>
        <w:rPr>
          <w:rFonts w:hint="default" w:cs="Times New Roman"/>
          <w:sz w:val="28"/>
          <w:szCs w:val="28"/>
          <w:lang w:val="en-US"/>
        </w:rPr>
        <w:t>đ</w:t>
      </w:r>
      <w:r>
        <w:rPr>
          <w:rFonts w:hint="default" w:ascii="Times New Roman" w:hAnsi="Times New Roman" w:cs="Times New Roman"/>
          <w:sz w:val="28"/>
          <w:szCs w:val="28"/>
        </w:rPr>
        <w:t>ể biểu diễn danh sách, nhưng phổ biến nhất là dùng mảng hoặc danh sách móc nối.</w:t>
      </w:r>
    </w:p>
    <w:p>
      <w:pPr>
        <w:pStyle w:val="7"/>
        <w:spacing w:before="60"/>
        <w:ind w:left="304"/>
        <w:rPr>
          <w:rFonts w:hint="default" w:ascii="Times New Roman" w:hAnsi="Times New Roman" w:cs="Times New Roman"/>
          <w:sz w:val="28"/>
          <w:szCs w:val="28"/>
        </w:rPr>
      </w:pPr>
      <w:r>
        <w:rPr>
          <w:rFonts w:hint="default" w:ascii="Times New Roman" w:hAnsi="Times New Roman" w:cs="Times New Roman"/>
          <w:sz w:val="28"/>
          <w:szCs w:val="28"/>
        </w:rPr>
        <w:t xml:space="preserve">Ưu </w:t>
      </w:r>
      <w:r>
        <w:rPr>
          <w:rFonts w:hint="default" w:cs="Times New Roman"/>
          <w:sz w:val="28"/>
          <w:szCs w:val="28"/>
          <w:lang w:val="en-US"/>
        </w:rPr>
        <w:t>đ</w:t>
      </w:r>
      <w:r>
        <w:rPr>
          <w:rFonts w:hint="default" w:ascii="Times New Roman" w:hAnsi="Times New Roman" w:cs="Times New Roman"/>
          <w:sz w:val="28"/>
          <w:szCs w:val="28"/>
        </w:rPr>
        <w:t>iểm của danh sách cạnh:</w:t>
      </w:r>
    </w:p>
    <w:p>
      <w:pPr>
        <w:pStyle w:val="12"/>
        <w:numPr>
          <w:ilvl w:val="1"/>
          <w:numId w:val="42"/>
        </w:numPr>
        <w:tabs>
          <w:tab w:val="left" w:pos="665"/>
        </w:tabs>
        <w:spacing w:before="86" w:after="0" w:line="264" w:lineRule="auto"/>
        <w:ind w:left="664" w:right="296" w:hanging="360"/>
        <w:jc w:val="both"/>
        <w:rPr>
          <w:rFonts w:hint="default" w:ascii="Times New Roman" w:hAnsi="Times New Roman" w:cs="Times New Roman"/>
          <w:sz w:val="28"/>
          <w:szCs w:val="28"/>
        </w:rPr>
      </w:pPr>
      <w:r>
        <w:rPr>
          <w:rFonts w:hint="default" w:ascii="Times New Roman" w:hAnsi="Times New Roman" w:cs="Times New Roman"/>
          <w:sz w:val="28"/>
          <w:szCs w:val="28"/>
        </w:rPr>
        <w:t xml:space="preserve">Trong trường hợp </w:t>
      </w:r>
      <w:r>
        <w:rPr>
          <w:rFonts w:hint="default" w:cs="Times New Roman"/>
          <w:sz w:val="28"/>
          <w:szCs w:val="28"/>
          <w:lang w:val="en-US"/>
        </w:rPr>
        <w:t>đ</w:t>
      </w:r>
      <w:r>
        <w:rPr>
          <w:rFonts w:hint="default" w:ascii="Times New Roman" w:hAnsi="Times New Roman" w:cs="Times New Roman"/>
          <w:sz w:val="28"/>
          <w:szCs w:val="28"/>
        </w:rPr>
        <w:t xml:space="preserve">ồ thị thưa (có số cạnh tương </w:t>
      </w:r>
      <w:r>
        <w:rPr>
          <w:rFonts w:hint="default" w:cs="Times New Roman"/>
          <w:sz w:val="28"/>
          <w:szCs w:val="28"/>
          <w:lang w:val="en-US"/>
        </w:rPr>
        <w:t>đ</w:t>
      </w:r>
      <w:r>
        <w:rPr>
          <w:rFonts w:hint="default" w:ascii="Times New Roman" w:hAnsi="Times New Roman" w:cs="Times New Roman"/>
          <w:sz w:val="28"/>
          <w:szCs w:val="28"/>
        </w:rPr>
        <w:t xml:space="preserve">ối nhỏ), cách biểu diễn bằng danh sách cạnh sẽ tiết kiệm </w:t>
      </w:r>
      <w:r>
        <w:rPr>
          <w:rFonts w:hint="default" w:cs="Times New Roman"/>
          <w:sz w:val="28"/>
          <w:szCs w:val="28"/>
          <w:lang w:val="en-US"/>
        </w:rPr>
        <w:t>đ</w:t>
      </w:r>
      <w:r>
        <w:rPr>
          <w:rFonts w:hint="default" w:ascii="Times New Roman" w:hAnsi="Times New Roman" w:cs="Times New Roman"/>
          <w:sz w:val="28"/>
          <w:szCs w:val="28"/>
        </w:rPr>
        <w:t>ược không gian lưu trữ, bởi nó chỉ cần Ο</w:t>
      </w:r>
      <w:r>
        <w:rPr>
          <w:rFonts w:hint="default" w:ascii="Times New Roman" w:hAnsi="Times New Roman" w:cs="Times New Roman"/>
          <w:position w:val="1"/>
          <w:sz w:val="28"/>
          <w:szCs w:val="28"/>
        </w:rPr>
        <w:t>(</w:t>
      </w:r>
      <w:r>
        <w:rPr>
          <w:rFonts w:hint="default" w:ascii="Times New Roman" w:hAnsi="Times New Roman" w:cs="Times New Roman"/>
          <w:smallCaps/>
          <w:sz w:val="28"/>
          <w:szCs w:val="28"/>
        </w:rPr>
        <w:t>n</w:t>
      </w:r>
      <w:r>
        <w:rPr>
          <w:rFonts w:hint="default" w:ascii="Times New Roman" w:hAnsi="Times New Roman" w:cs="Times New Roman"/>
          <w:smallCaps w:val="0"/>
          <w:position w:val="1"/>
          <w:sz w:val="28"/>
          <w:szCs w:val="28"/>
        </w:rPr>
        <w:t xml:space="preserve">) </w:t>
      </w:r>
      <w:r>
        <w:rPr>
          <w:rFonts w:hint="default" w:ascii="Times New Roman" w:hAnsi="Times New Roman" w:cs="Times New Roman"/>
          <w:smallCaps w:val="0"/>
          <w:sz w:val="28"/>
          <w:szCs w:val="28"/>
        </w:rPr>
        <w:t xml:space="preserve">ô nhớ </w:t>
      </w:r>
      <w:r>
        <w:rPr>
          <w:rFonts w:hint="default" w:cs="Times New Roman"/>
          <w:smallCaps w:val="0"/>
          <w:sz w:val="28"/>
          <w:szCs w:val="28"/>
          <w:lang w:val="en-US"/>
        </w:rPr>
        <w:t>đ</w:t>
      </w:r>
      <w:r>
        <w:rPr>
          <w:rFonts w:hint="default" w:ascii="Times New Roman" w:hAnsi="Times New Roman" w:cs="Times New Roman"/>
          <w:smallCaps w:val="0"/>
          <w:sz w:val="28"/>
          <w:szCs w:val="28"/>
        </w:rPr>
        <w:t>ể lưu danh sách cạnh.</w:t>
      </w:r>
    </w:p>
    <w:p>
      <w:pPr>
        <w:pStyle w:val="12"/>
        <w:numPr>
          <w:ilvl w:val="1"/>
          <w:numId w:val="42"/>
        </w:numPr>
        <w:tabs>
          <w:tab w:val="left" w:pos="665"/>
        </w:tabs>
        <w:spacing w:before="0" w:after="0" w:line="264" w:lineRule="auto"/>
        <w:ind w:left="664" w:right="296" w:hanging="360"/>
        <w:jc w:val="both"/>
        <w:rPr>
          <w:rFonts w:hint="default" w:ascii="Times New Roman" w:hAnsi="Times New Roman" w:cs="Times New Roman"/>
          <w:sz w:val="28"/>
          <w:szCs w:val="28"/>
        </w:rPr>
      </w:pPr>
      <w:r>
        <w:rPr>
          <w:rFonts w:hint="default" w:ascii="Times New Roman" w:hAnsi="Times New Roman" w:cs="Times New Roman"/>
          <w:sz w:val="28"/>
          <w:szCs w:val="28"/>
        </w:rPr>
        <w:t xml:space="preserve">Trong một số trường hợp, ta phải xét tất cả các cạnh của </w:t>
      </w:r>
      <w:r>
        <w:rPr>
          <w:rFonts w:hint="default" w:cs="Times New Roman"/>
          <w:sz w:val="28"/>
          <w:szCs w:val="28"/>
          <w:lang w:val="en-US"/>
        </w:rPr>
        <w:t>đ</w:t>
      </w:r>
      <w:r>
        <w:rPr>
          <w:rFonts w:hint="default" w:ascii="Times New Roman" w:hAnsi="Times New Roman" w:cs="Times New Roman"/>
          <w:sz w:val="28"/>
          <w:szCs w:val="28"/>
        </w:rPr>
        <w:t xml:space="preserve">ồ thị thì cài </w:t>
      </w:r>
      <w:r>
        <w:rPr>
          <w:rFonts w:hint="default" w:cs="Times New Roman"/>
          <w:sz w:val="28"/>
          <w:szCs w:val="28"/>
          <w:lang w:val="en-US"/>
        </w:rPr>
        <w:t>đ</w:t>
      </w:r>
      <w:r>
        <w:rPr>
          <w:rFonts w:hint="default" w:ascii="Times New Roman" w:hAnsi="Times New Roman" w:cs="Times New Roman"/>
          <w:sz w:val="28"/>
          <w:szCs w:val="28"/>
        </w:rPr>
        <w:t>ặt trên danh sách cạnh làm cho việc duyệt các cạnh dễ dàng hơn. (Thuật toán Kruskal chẳng</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hạn)</w:t>
      </w:r>
    </w:p>
    <w:p>
      <w:pPr>
        <w:pStyle w:val="7"/>
        <w:spacing w:before="55"/>
        <w:ind w:left="304"/>
        <w:jc w:val="both"/>
        <w:rPr>
          <w:rFonts w:hint="default" w:ascii="Times New Roman" w:hAnsi="Times New Roman" w:cs="Times New Roman"/>
          <w:sz w:val="28"/>
          <w:szCs w:val="28"/>
        </w:rPr>
      </w:pPr>
      <w:r>
        <w:rPr>
          <w:rFonts w:hint="default" w:ascii="Times New Roman" w:hAnsi="Times New Roman" w:cs="Times New Roman"/>
          <w:sz w:val="28"/>
          <w:szCs w:val="28"/>
        </w:rPr>
        <w:t xml:space="preserve">Nhược </w:t>
      </w:r>
      <w:r>
        <w:rPr>
          <w:rFonts w:hint="default" w:cs="Times New Roman"/>
          <w:sz w:val="28"/>
          <w:szCs w:val="28"/>
          <w:lang w:val="en-US"/>
        </w:rPr>
        <w:t>đ</w:t>
      </w:r>
      <w:r>
        <w:rPr>
          <w:rFonts w:hint="default" w:ascii="Times New Roman" w:hAnsi="Times New Roman" w:cs="Times New Roman"/>
          <w:sz w:val="28"/>
          <w:szCs w:val="28"/>
        </w:rPr>
        <w:t>iểm của danh sách cạnh:</w:t>
      </w:r>
    </w:p>
    <w:p>
      <w:pPr>
        <w:pStyle w:val="12"/>
        <w:numPr>
          <w:ilvl w:val="1"/>
          <w:numId w:val="42"/>
        </w:numPr>
        <w:tabs>
          <w:tab w:val="left" w:pos="665"/>
        </w:tabs>
        <w:spacing w:before="88" w:after="0" w:line="266" w:lineRule="auto"/>
        <w:ind w:left="664" w:right="295" w:hanging="360"/>
        <w:jc w:val="both"/>
        <w:rPr>
          <w:rFonts w:hint="default" w:ascii="Times New Roman" w:hAnsi="Times New Roman" w:cs="Times New Roman"/>
          <w:sz w:val="28"/>
          <w:szCs w:val="28"/>
        </w:rPr>
      </w:pPr>
      <w:r>
        <w:rPr>
          <w:rFonts w:hint="default" w:ascii="Times New Roman" w:hAnsi="Times New Roman" w:cs="Times New Roman"/>
          <w:sz w:val="28"/>
          <w:szCs w:val="28"/>
        </w:rPr>
        <w:t xml:space="preserve">Nhược </w:t>
      </w:r>
      <w:r>
        <w:rPr>
          <w:rFonts w:hint="default" w:cs="Times New Roman"/>
          <w:sz w:val="28"/>
          <w:szCs w:val="28"/>
          <w:lang w:val="en-US"/>
        </w:rPr>
        <w:t>đ</w:t>
      </w:r>
      <w:r>
        <w:rPr>
          <w:rFonts w:hint="default" w:ascii="Times New Roman" w:hAnsi="Times New Roman" w:cs="Times New Roman"/>
          <w:sz w:val="28"/>
          <w:szCs w:val="28"/>
        </w:rPr>
        <w:t xml:space="preserve">iểm cơ bản của danh sách cạnh là khi ta cần duyệt tất cả các </w:t>
      </w:r>
      <w:r>
        <w:rPr>
          <w:rFonts w:hint="default" w:cs="Times New Roman"/>
          <w:sz w:val="28"/>
          <w:szCs w:val="28"/>
          <w:lang w:val="en-US"/>
        </w:rPr>
        <w:t>đ</w:t>
      </w:r>
      <w:r>
        <w:rPr>
          <w:rFonts w:hint="default" w:ascii="Times New Roman" w:hAnsi="Times New Roman" w:cs="Times New Roman"/>
          <w:sz w:val="28"/>
          <w:szCs w:val="28"/>
        </w:rPr>
        <w:t xml:space="preserve">ỉnh kề với </w:t>
      </w:r>
      <w:r>
        <w:rPr>
          <w:rFonts w:hint="default" w:cs="Times New Roman"/>
          <w:sz w:val="28"/>
          <w:szCs w:val="28"/>
          <w:lang w:val="en-US"/>
        </w:rPr>
        <w:t>đ</w:t>
      </w:r>
      <w:r>
        <w:rPr>
          <w:rFonts w:hint="default" w:ascii="Times New Roman" w:hAnsi="Times New Roman" w:cs="Times New Roman"/>
          <w:sz w:val="28"/>
          <w:szCs w:val="28"/>
        </w:rPr>
        <w:t xml:space="preserve">ỉnh v nào </w:t>
      </w:r>
      <w:r>
        <w:rPr>
          <w:rFonts w:hint="default" w:cs="Times New Roman"/>
          <w:sz w:val="28"/>
          <w:szCs w:val="28"/>
          <w:lang w:val="en-US"/>
        </w:rPr>
        <w:t>đ</w:t>
      </w:r>
      <w:r>
        <w:rPr>
          <w:rFonts w:hint="default" w:ascii="Times New Roman" w:hAnsi="Times New Roman" w:cs="Times New Roman"/>
          <w:sz w:val="28"/>
          <w:szCs w:val="28"/>
        </w:rPr>
        <w:t xml:space="preserve">ó của </w:t>
      </w:r>
      <w:r>
        <w:rPr>
          <w:rFonts w:hint="default" w:cs="Times New Roman"/>
          <w:sz w:val="28"/>
          <w:szCs w:val="28"/>
          <w:lang w:val="en-US"/>
        </w:rPr>
        <w:t>đ</w:t>
      </w:r>
      <w:r>
        <w:rPr>
          <w:rFonts w:hint="default" w:ascii="Times New Roman" w:hAnsi="Times New Roman" w:cs="Times New Roman"/>
          <w:sz w:val="28"/>
          <w:szCs w:val="28"/>
        </w:rPr>
        <w:t xml:space="preserve">ồ thị, thì chẳng có cách nào khác là phải duyệt tất cả các cạnh, lọc ra những cạnh có chứa </w:t>
      </w:r>
      <w:r>
        <w:rPr>
          <w:rFonts w:hint="default" w:cs="Times New Roman"/>
          <w:sz w:val="28"/>
          <w:szCs w:val="28"/>
          <w:lang w:val="en-US"/>
        </w:rPr>
        <w:t>đ</w:t>
      </w:r>
      <w:r>
        <w:rPr>
          <w:rFonts w:hint="default" w:ascii="Times New Roman" w:hAnsi="Times New Roman" w:cs="Times New Roman"/>
          <w:sz w:val="28"/>
          <w:szCs w:val="28"/>
        </w:rPr>
        <w:t xml:space="preserve">ỉnh v và xét </w:t>
      </w:r>
      <w:r>
        <w:rPr>
          <w:rFonts w:hint="default" w:cs="Times New Roman"/>
          <w:sz w:val="28"/>
          <w:szCs w:val="28"/>
          <w:lang w:val="en-US"/>
        </w:rPr>
        <w:t>đ</w:t>
      </w:r>
      <w:r>
        <w:rPr>
          <w:rFonts w:hint="default" w:ascii="Times New Roman" w:hAnsi="Times New Roman" w:cs="Times New Roman"/>
          <w:sz w:val="28"/>
          <w:szCs w:val="28"/>
        </w:rPr>
        <w:t>ỉnh còn</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lại.</w:t>
      </w:r>
    </w:p>
    <w:p>
      <w:pPr>
        <w:pStyle w:val="12"/>
        <w:numPr>
          <w:ilvl w:val="1"/>
          <w:numId w:val="42"/>
        </w:numPr>
        <w:tabs>
          <w:tab w:val="left" w:pos="665"/>
        </w:tabs>
        <w:spacing w:before="0" w:after="0" w:line="264" w:lineRule="auto"/>
        <w:ind w:left="664" w:right="293" w:hanging="360"/>
        <w:jc w:val="both"/>
        <w:rPr>
          <w:rFonts w:hint="default" w:ascii="Times New Roman" w:hAnsi="Times New Roman" w:cs="Times New Roman"/>
          <w:sz w:val="28"/>
          <w:szCs w:val="28"/>
        </w:rPr>
      </w:pPr>
      <w:r>
        <w:rPr>
          <w:rFonts w:hint="default" w:ascii="Times New Roman" w:hAnsi="Times New Roman" w:cs="Times New Roman"/>
          <w:sz w:val="28"/>
          <w:szCs w:val="28"/>
        </w:rPr>
        <w:t xml:space="preserve">Việc kiểm tra hai </w:t>
      </w:r>
      <w:r>
        <w:rPr>
          <w:rFonts w:hint="default" w:cs="Times New Roman"/>
          <w:sz w:val="28"/>
          <w:szCs w:val="28"/>
          <w:lang w:val="en-US"/>
        </w:rPr>
        <w:t>đ</w:t>
      </w:r>
      <w:r>
        <w:rPr>
          <w:rFonts w:hint="default" w:ascii="Times New Roman" w:hAnsi="Times New Roman" w:cs="Times New Roman"/>
          <w:sz w:val="28"/>
          <w:szCs w:val="28"/>
        </w:rPr>
        <w:t xml:space="preserve">ỉnh </w:t>
      </w:r>
      <w:r>
        <w:rPr>
          <w:rFonts w:hint="default" w:ascii="Times New Roman" w:hAnsi="Times New Roman" w:cs="Times New Roman"/>
          <w:spacing w:val="3"/>
          <w:sz w:val="28"/>
          <w:szCs w:val="28"/>
        </w:rPr>
        <w:t xml:space="preserve">u, </w:t>
      </w:r>
      <w:r>
        <w:rPr>
          <w:rFonts w:hint="default" w:ascii="Times New Roman" w:hAnsi="Times New Roman" w:cs="Times New Roman"/>
          <w:sz w:val="28"/>
          <w:szCs w:val="28"/>
        </w:rPr>
        <w:t xml:space="preserve">v có kề nhau hay không cũng bắt buộc phải duyệt danh sách cạnh, </w:t>
      </w:r>
      <w:r>
        <w:rPr>
          <w:rFonts w:hint="default" w:cs="Times New Roman"/>
          <w:sz w:val="28"/>
          <w:szCs w:val="28"/>
          <w:lang w:val="en-US"/>
        </w:rPr>
        <w:t>đ</w:t>
      </w:r>
      <w:r>
        <w:rPr>
          <w:rFonts w:hint="default" w:ascii="Times New Roman" w:hAnsi="Times New Roman" w:cs="Times New Roman"/>
          <w:sz w:val="28"/>
          <w:szCs w:val="28"/>
        </w:rPr>
        <w:t xml:space="preserve">iều </w:t>
      </w:r>
      <w:r>
        <w:rPr>
          <w:rFonts w:hint="default" w:cs="Times New Roman"/>
          <w:sz w:val="28"/>
          <w:szCs w:val="28"/>
          <w:lang w:val="en-US"/>
        </w:rPr>
        <w:t>đ</w:t>
      </w:r>
      <w:r>
        <w:rPr>
          <w:rFonts w:hint="default" w:ascii="Times New Roman" w:hAnsi="Times New Roman" w:cs="Times New Roman"/>
          <w:sz w:val="28"/>
          <w:szCs w:val="28"/>
        </w:rPr>
        <w:t xml:space="preserve">ó khá tốn thời gian trong trường  hợp  </w:t>
      </w:r>
      <w:r>
        <w:rPr>
          <w:rFonts w:hint="default" w:cs="Times New Roman"/>
          <w:sz w:val="28"/>
          <w:szCs w:val="28"/>
          <w:lang w:val="en-US"/>
        </w:rPr>
        <w:t>đ</w:t>
      </w:r>
      <w:r>
        <w:rPr>
          <w:rFonts w:hint="default" w:ascii="Times New Roman" w:hAnsi="Times New Roman" w:cs="Times New Roman"/>
          <w:sz w:val="28"/>
          <w:szCs w:val="28"/>
        </w:rPr>
        <w:t>ồ  thị  dày (nhiều</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cạnh).</w:t>
      </w:r>
    </w:p>
    <w:p>
      <w:pPr>
        <w:pStyle w:val="4"/>
        <w:numPr>
          <w:ilvl w:val="1"/>
          <w:numId w:val="64"/>
        </w:numPr>
        <w:tabs>
          <w:tab w:val="left" w:pos="759"/>
        </w:tabs>
        <w:spacing w:before="187" w:after="0" w:line="240" w:lineRule="auto"/>
        <w:ind w:left="758" w:right="0" w:hanging="455"/>
        <w:jc w:val="both"/>
        <w:rPr>
          <w:rFonts w:hint="default" w:ascii="Times New Roman" w:hAnsi="Times New Roman" w:cs="Times New Roman"/>
          <w:sz w:val="28"/>
          <w:szCs w:val="28"/>
        </w:rPr>
      </w:pPr>
      <w:r>
        <w:rPr>
          <w:rFonts w:hint="default" w:ascii="Times New Roman" w:hAnsi="Times New Roman" w:cs="Times New Roman"/>
          <w:w w:val="105"/>
          <w:sz w:val="28"/>
          <w:szCs w:val="28"/>
        </w:rPr>
        <w:t>Danh sách</w:t>
      </w:r>
      <w:r>
        <w:rPr>
          <w:rFonts w:hint="default" w:ascii="Times New Roman" w:hAnsi="Times New Roman" w:cs="Times New Roman"/>
          <w:spacing w:val="13"/>
          <w:w w:val="105"/>
          <w:sz w:val="28"/>
          <w:szCs w:val="28"/>
        </w:rPr>
        <w:t xml:space="preserve"> </w:t>
      </w:r>
      <w:r>
        <w:rPr>
          <w:rFonts w:hint="default" w:ascii="Times New Roman" w:hAnsi="Times New Roman" w:cs="Times New Roman"/>
          <w:w w:val="105"/>
          <w:sz w:val="28"/>
          <w:szCs w:val="28"/>
        </w:rPr>
        <w:t>kề</w:t>
      </w:r>
    </w:p>
    <w:p>
      <w:pPr>
        <w:pStyle w:val="7"/>
        <w:spacing w:before="82" w:line="266" w:lineRule="auto"/>
        <w:ind w:left="304" w:right="294"/>
        <w:jc w:val="both"/>
        <w:rPr>
          <w:rFonts w:hint="default" w:ascii="Times New Roman" w:hAnsi="Times New Roman" w:cs="Times New Roman"/>
          <w:sz w:val="28"/>
          <w:szCs w:val="28"/>
        </w:rPr>
      </w:pPr>
      <w:r>
        <w:rPr>
          <w:rFonts w:hint="default" w:cs="Times New Roman"/>
          <w:sz w:val="28"/>
          <w:szCs w:val="28"/>
          <w:lang w:val="en-US"/>
        </w:rPr>
        <w:t>Đ</w:t>
      </w:r>
      <w:r>
        <w:rPr>
          <w:rFonts w:hint="default" w:ascii="Times New Roman" w:hAnsi="Times New Roman" w:cs="Times New Roman"/>
          <w:sz w:val="28"/>
          <w:szCs w:val="28"/>
        </w:rPr>
        <w:t xml:space="preserve">ể khắc phục nhược </w:t>
      </w:r>
      <w:r>
        <w:rPr>
          <w:rFonts w:hint="default" w:cs="Times New Roman"/>
          <w:sz w:val="28"/>
          <w:szCs w:val="28"/>
          <w:lang w:val="en-US"/>
        </w:rPr>
        <w:t>đ</w:t>
      </w:r>
      <w:r>
        <w:rPr>
          <w:rFonts w:hint="default" w:ascii="Times New Roman" w:hAnsi="Times New Roman" w:cs="Times New Roman"/>
          <w:sz w:val="28"/>
          <w:szCs w:val="28"/>
        </w:rPr>
        <w:t xml:space="preserve">iểm của các phương pháp ma trận kề và danh sách cạnh, người ta </w:t>
      </w:r>
      <w:r>
        <w:rPr>
          <w:rFonts w:hint="default" w:cs="Times New Roman"/>
          <w:sz w:val="28"/>
          <w:szCs w:val="28"/>
          <w:lang w:val="en-US"/>
        </w:rPr>
        <w:t>đ</w:t>
      </w:r>
      <w:r>
        <w:rPr>
          <w:rFonts w:hint="default" w:ascii="Times New Roman" w:hAnsi="Times New Roman" w:cs="Times New Roman"/>
          <w:sz w:val="28"/>
          <w:szCs w:val="28"/>
        </w:rPr>
        <w:t xml:space="preserve">ề xuất phương pháp biểu diễn </w:t>
      </w:r>
      <w:r>
        <w:rPr>
          <w:rFonts w:hint="default" w:cs="Times New Roman"/>
          <w:sz w:val="28"/>
          <w:szCs w:val="28"/>
          <w:lang w:val="en-US"/>
        </w:rPr>
        <w:t>đ</w:t>
      </w:r>
      <w:r>
        <w:rPr>
          <w:rFonts w:hint="default" w:ascii="Times New Roman" w:hAnsi="Times New Roman" w:cs="Times New Roman"/>
          <w:sz w:val="28"/>
          <w:szCs w:val="28"/>
        </w:rPr>
        <w:t xml:space="preserve">ồ thị bằng </w:t>
      </w:r>
      <w:r>
        <w:rPr>
          <w:rFonts w:hint="default" w:ascii="Times New Roman" w:hAnsi="Times New Roman" w:cs="Times New Roman"/>
          <w:i/>
          <w:sz w:val="28"/>
          <w:szCs w:val="28"/>
        </w:rPr>
        <w:t xml:space="preserve">danh sách kề </w:t>
      </w:r>
      <w:r>
        <w:rPr>
          <w:rFonts w:hint="default" w:ascii="Times New Roman" w:hAnsi="Times New Roman" w:cs="Times New Roman"/>
          <w:sz w:val="28"/>
          <w:szCs w:val="28"/>
        </w:rPr>
        <w:t>(</w:t>
      </w:r>
      <w:r>
        <w:rPr>
          <w:rFonts w:hint="default" w:ascii="Times New Roman" w:hAnsi="Times New Roman" w:cs="Times New Roman"/>
          <w:i/>
          <w:sz w:val="28"/>
          <w:szCs w:val="28"/>
        </w:rPr>
        <w:t>adjacency list</w:t>
      </w:r>
      <w:r>
        <w:rPr>
          <w:rFonts w:hint="default" w:ascii="Times New Roman" w:hAnsi="Times New Roman" w:cs="Times New Roman"/>
          <w:sz w:val="28"/>
          <w:szCs w:val="28"/>
        </w:rPr>
        <w:t xml:space="preserve">). Trong cách biểu diễn này, với mỗi </w:t>
      </w:r>
      <w:r>
        <w:rPr>
          <w:rFonts w:hint="default" w:cs="Times New Roman"/>
          <w:sz w:val="28"/>
          <w:szCs w:val="28"/>
          <w:lang w:val="en-US"/>
        </w:rPr>
        <w:t>đ</w:t>
      </w:r>
      <w:r>
        <w:rPr>
          <w:rFonts w:hint="default" w:ascii="Times New Roman" w:hAnsi="Times New Roman" w:cs="Times New Roman"/>
          <w:sz w:val="28"/>
          <w:szCs w:val="28"/>
        </w:rPr>
        <w:t xml:space="preserve">ỉnh v của </w:t>
      </w:r>
      <w:r>
        <w:rPr>
          <w:rFonts w:hint="default" w:cs="Times New Roman"/>
          <w:sz w:val="28"/>
          <w:szCs w:val="28"/>
          <w:lang w:val="en-US"/>
        </w:rPr>
        <w:t>đ</w:t>
      </w:r>
      <w:r>
        <w:rPr>
          <w:rFonts w:hint="default" w:ascii="Times New Roman" w:hAnsi="Times New Roman" w:cs="Times New Roman"/>
          <w:sz w:val="28"/>
          <w:szCs w:val="28"/>
        </w:rPr>
        <w:t xml:space="preserve">ồ thị, ta cho tương ứng với nó một danh sách các </w:t>
      </w:r>
      <w:r>
        <w:rPr>
          <w:rFonts w:hint="default" w:cs="Times New Roman"/>
          <w:sz w:val="28"/>
          <w:szCs w:val="28"/>
          <w:lang w:val="en-US"/>
        </w:rPr>
        <w:t>đ</w:t>
      </w:r>
      <w:r>
        <w:rPr>
          <w:rFonts w:hint="default" w:ascii="Times New Roman" w:hAnsi="Times New Roman" w:cs="Times New Roman"/>
          <w:sz w:val="28"/>
          <w:szCs w:val="28"/>
        </w:rPr>
        <w:t>ỉnh kề với</w:t>
      </w:r>
      <w:r>
        <w:rPr>
          <w:rFonts w:hint="default" w:ascii="Times New Roman" w:hAnsi="Times New Roman" w:cs="Times New Roman"/>
          <w:spacing w:val="-2"/>
          <w:sz w:val="28"/>
          <w:szCs w:val="28"/>
        </w:rPr>
        <w:t xml:space="preserve"> </w:t>
      </w:r>
      <w:r>
        <w:rPr>
          <w:rFonts w:hint="default" w:ascii="Times New Roman" w:hAnsi="Times New Roman" w:cs="Times New Roman"/>
          <w:spacing w:val="3"/>
          <w:sz w:val="28"/>
          <w:szCs w:val="28"/>
        </w:rPr>
        <w:t>v.</w:t>
      </w:r>
    </w:p>
    <w:p>
      <w:pPr>
        <w:pStyle w:val="7"/>
        <w:spacing w:before="56" w:line="266" w:lineRule="auto"/>
        <w:ind w:left="304" w:right="296"/>
        <w:jc w:val="both"/>
        <w:rPr>
          <w:rFonts w:hint="default" w:ascii="Times New Roman" w:hAnsi="Times New Roman" w:cs="Times New Roman"/>
          <w:sz w:val="28"/>
          <w:szCs w:val="28"/>
        </w:rPr>
      </w:pPr>
      <w:r>
        <w:rPr>
          <w:rFonts w:hint="default" w:ascii="Times New Roman" w:hAnsi="Times New Roman" w:cs="Times New Roman"/>
          <w:spacing w:val="-1"/>
          <w:w w:val="99"/>
          <w:sz w:val="28"/>
          <w:szCs w:val="28"/>
        </w:rPr>
        <w:t>V</w:t>
      </w:r>
      <w:r>
        <w:rPr>
          <w:rFonts w:hint="default" w:ascii="Times New Roman" w:hAnsi="Times New Roman" w:cs="Times New Roman"/>
          <w:w w:val="99"/>
          <w:sz w:val="28"/>
          <w:szCs w:val="28"/>
        </w:rPr>
        <w:t>ới</w:t>
      </w:r>
      <w:r>
        <w:rPr>
          <w:rFonts w:hint="default" w:ascii="Times New Roman" w:hAnsi="Times New Roman" w:cs="Times New Roman"/>
          <w:spacing w:val="3"/>
          <w:sz w:val="28"/>
          <w:szCs w:val="28"/>
        </w:rPr>
        <w:t xml:space="preserve"> </w:t>
      </w:r>
      <w:r>
        <w:rPr>
          <w:rFonts w:hint="default" w:cs="Times New Roman"/>
          <w:w w:val="99"/>
          <w:sz w:val="28"/>
          <w:szCs w:val="28"/>
          <w:lang w:val="en-US"/>
        </w:rPr>
        <w:t>đ</w:t>
      </w:r>
      <w:r>
        <w:rPr>
          <w:rFonts w:hint="default" w:ascii="Times New Roman" w:hAnsi="Times New Roman" w:cs="Times New Roman"/>
          <w:w w:val="99"/>
          <w:sz w:val="28"/>
          <w:szCs w:val="28"/>
        </w:rPr>
        <w:t>ồ</w:t>
      </w:r>
      <w:r>
        <w:rPr>
          <w:rFonts w:hint="default" w:ascii="Times New Roman" w:hAnsi="Times New Roman" w:cs="Times New Roman"/>
          <w:spacing w:val="2"/>
          <w:sz w:val="28"/>
          <w:szCs w:val="28"/>
        </w:rPr>
        <w:t xml:space="preserve"> </w:t>
      </w:r>
      <w:r>
        <w:rPr>
          <w:rFonts w:hint="default" w:ascii="Times New Roman" w:hAnsi="Times New Roman" w:cs="Times New Roman"/>
          <w:w w:val="99"/>
          <w:sz w:val="28"/>
          <w:szCs w:val="28"/>
        </w:rPr>
        <w:t>thị</w:t>
      </w:r>
      <w:r>
        <w:rPr>
          <w:rFonts w:hint="default" w:ascii="Times New Roman" w:hAnsi="Times New Roman" w:cs="Times New Roman"/>
          <w:sz w:val="28"/>
          <w:szCs w:val="28"/>
        </w:rPr>
        <w:t xml:space="preserve"> </w:t>
      </w:r>
      <w:r>
        <w:rPr>
          <w:rFonts w:hint="default" w:ascii="Times New Roman" w:hAnsi="Times New Roman" w:cs="Times New Roman"/>
          <w:spacing w:val="-1"/>
          <w:w w:val="99"/>
          <w:sz w:val="28"/>
          <w:szCs w:val="28"/>
        </w:rPr>
        <w:t>c</w:t>
      </w:r>
      <w:r>
        <w:rPr>
          <w:rFonts w:hint="default" w:ascii="Times New Roman" w:hAnsi="Times New Roman" w:cs="Times New Roman"/>
          <w:w w:val="99"/>
          <w:sz w:val="28"/>
          <w:szCs w:val="28"/>
        </w:rPr>
        <w:t>ó</w:t>
      </w:r>
      <w:r>
        <w:rPr>
          <w:rFonts w:hint="default" w:ascii="Times New Roman" w:hAnsi="Times New Roman" w:cs="Times New Roman"/>
          <w:spacing w:val="2"/>
          <w:sz w:val="28"/>
          <w:szCs w:val="28"/>
        </w:rPr>
        <w:t xml:space="preserve"> </w:t>
      </w:r>
      <w:r>
        <w:rPr>
          <w:rFonts w:hint="default" w:ascii="Times New Roman" w:hAnsi="Times New Roman" w:cs="Times New Roman"/>
          <w:w w:val="99"/>
          <w:sz w:val="28"/>
          <w:szCs w:val="28"/>
        </w:rPr>
        <w:t>h</w:t>
      </w:r>
      <w:r>
        <w:rPr>
          <w:rFonts w:hint="default" w:ascii="Times New Roman" w:hAnsi="Times New Roman" w:cs="Times New Roman"/>
          <w:spacing w:val="-1"/>
          <w:w w:val="99"/>
          <w:sz w:val="28"/>
          <w:szCs w:val="28"/>
        </w:rPr>
        <w:t>ư</w:t>
      </w:r>
      <w:r>
        <w:rPr>
          <w:rFonts w:hint="default" w:ascii="Times New Roman" w:hAnsi="Times New Roman" w:cs="Times New Roman"/>
          <w:w w:val="99"/>
          <w:sz w:val="28"/>
          <w:szCs w:val="28"/>
        </w:rPr>
        <w:t>ớng</w:t>
      </w:r>
      <w:r>
        <w:rPr>
          <w:rFonts w:hint="default" w:ascii="Times New Roman" w:hAnsi="Times New Roman" w:cs="Times New Roman"/>
          <w:spacing w:val="-1"/>
          <w:sz w:val="28"/>
          <w:szCs w:val="28"/>
        </w:rPr>
        <w:t xml:space="preserve"> </w:t>
      </w:r>
      <w:r>
        <w:rPr>
          <w:rFonts w:hint="default" w:ascii="Times New Roman" w:hAnsi="Times New Roman" w:cs="Times New Roman"/>
          <w:w w:val="86"/>
          <w:sz w:val="28"/>
          <w:szCs w:val="28"/>
        </w:rPr>
        <w:t>G</w:t>
      </w:r>
      <w:r>
        <w:rPr>
          <w:rFonts w:hint="default" w:ascii="Times New Roman" w:hAnsi="Times New Roman" w:cs="Times New Roman"/>
          <w:spacing w:val="19"/>
          <w:sz w:val="28"/>
          <w:szCs w:val="28"/>
        </w:rPr>
        <w:t xml:space="preserve"> </w:t>
      </w:r>
      <w:r>
        <w:rPr>
          <w:rFonts w:hint="default" w:ascii="Times New Roman" w:hAnsi="Times New Roman" w:cs="Times New Roman"/>
          <w:w w:val="116"/>
          <w:sz w:val="28"/>
          <w:szCs w:val="28"/>
        </w:rPr>
        <w:t>=</w:t>
      </w:r>
      <w:r>
        <w:rPr>
          <w:rFonts w:hint="default" w:ascii="Times New Roman" w:hAnsi="Times New Roman" w:cs="Times New Roman"/>
          <w:spacing w:val="10"/>
          <w:sz w:val="28"/>
          <w:szCs w:val="28"/>
        </w:rPr>
        <w:t xml:space="preserve"> </w:t>
      </w:r>
      <w:r>
        <w:rPr>
          <w:rFonts w:hint="default" w:ascii="Times New Roman" w:hAnsi="Times New Roman" w:cs="Times New Roman"/>
          <w:spacing w:val="1"/>
          <w:w w:val="110"/>
          <w:position w:val="1"/>
          <w:sz w:val="28"/>
          <w:szCs w:val="28"/>
        </w:rPr>
        <w:t>(</w:t>
      </w:r>
      <w:r>
        <w:rPr>
          <w:rFonts w:hint="default" w:ascii="Times New Roman" w:hAnsi="Times New Roman" w:cs="Times New Roman"/>
          <w:spacing w:val="5"/>
          <w:w w:val="93"/>
          <w:sz w:val="28"/>
          <w:szCs w:val="28"/>
        </w:rPr>
        <w:t>V</w:t>
      </w:r>
      <w:r>
        <w:rPr>
          <w:rFonts w:hint="default" w:ascii="Times New Roman" w:hAnsi="Times New Roman" w:cs="Times New Roman"/>
          <w:w w:val="76"/>
          <w:sz w:val="28"/>
          <w:szCs w:val="28"/>
        </w:rPr>
        <w:t>,</w:t>
      </w:r>
      <w:r>
        <w:rPr>
          <w:rFonts w:hint="default" w:ascii="Times New Roman" w:hAnsi="Times New Roman" w:cs="Times New Roman"/>
          <w:spacing w:val="-19"/>
          <w:sz w:val="28"/>
          <w:szCs w:val="28"/>
        </w:rPr>
        <w:t xml:space="preserve"> </w:t>
      </w:r>
      <w:r>
        <w:rPr>
          <w:rFonts w:hint="default" w:ascii="Times New Roman" w:hAnsi="Times New Roman" w:cs="Times New Roman"/>
          <w:spacing w:val="8"/>
          <w:w w:val="95"/>
          <w:sz w:val="28"/>
          <w:szCs w:val="28"/>
        </w:rPr>
        <w:t>E</w:t>
      </w:r>
      <w:r>
        <w:rPr>
          <w:rFonts w:hint="default" w:ascii="Times New Roman" w:hAnsi="Times New Roman" w:cs="Times New Roman"/>
          <w:spacing w:val="1"/>
          <w:w w:val="110"/>
          <w:position w:val="1"/>
          <w:sz w:val="28"/>
          <w:szCs w:val="28"/>
        </w:rPr>
        <w:t>)</w:t>
      </w:r>
      <w:r>
        <w:rPr>
          <w:rFonts w:hint="default" w:ascii="Times New Roman" w:hAnsi="Times New Roman" w:cs="Times New Roman"/>
          <w:w w:val="99"/>
          <w:sz w:val="28"/>
          <w:szCs w:val="28"/>
        </w:rPr>
        <w:t>.</w:t>
      </w:r>
      <w:r>
        <w:rPr>
          <w:rFonts w:hint="default" w:ascii="Times New Roman" w:hAnsi="Times New Roman" w:cs="Times New Roman"/>
          <w:sz w:val="28"/>
          <w:szCs w:val="28"/>
        </w:rPr>
        <w:t xml:space="preserve"> </w:t>
      </w:r>
      <w:r>
        <w:rPr>
          <w:rFonts w:hint="default" w:ascii="Times New Roman" w:hAnsi="Times New Roman" w:cs="Times New Roman"/>
          <w:w w:val="93"/>
          <w:sz w:val="28"/>
          <w:szCs w:val="28"/>
        </w:rPr>
        <w:t>V</w:t>
      </w:r>
      <w:r>
        <w:rPr>
          <w:rFonts w:hint="default" w:ascii="Times New Roman" w:hAnsi="Times New Roman" w:cs="Times New Roman"/>
          <w:spacing w:val="12"/>
          <w:sz w:val="28"/>
          <w:szCs w:val="28"/>
        </w:rPr>
        <w:t xml:space="preserve"> </w:t>
      </w:r>
      <w:r>
        <w:rPr>
          <w:rFonts w:hint="default" w:ascii="Times New Roman" w:hAnsi="Times New Roman" w:cs="Times New Roman"/>
          <w:spacing w:val="-3"/>
          <w:w w:val="99"/>
          <w:sz w:val="28"/>
          <w:szCs w:val="28"/>
        </w:rPr>
        <w:t>g</w:t>
      </w:r>
      <w:r>
        <w:rPr>
          <w:rFonts w:hint="default" w:ascii="Times New Roman" w:hAnsi="Times New Roman" w:cs="Times New Roman"/>
          <w:spacing w:val="2"/>
          <w:w w:val="99"/>
          <w:sz w:val="28"/>
          <w:szCs w:val="28"/>
        </w:rPr>
        <w:t>ồ</w:t>
      </w:r>
      <w:r>
        <w:rPr>
          <w:rFonts w:hint="default" w:ascii="Times New Roman" w:hAnsi="Times New Roman" w:cs="Times New Roman"/>
          <w:w w:val="99"/>
          <w:sz w:val="28"/>
          <w:szCs w:val="28"/>
        </w:rPr>
        <w:t>m</w:t>
      </w:r>
      <w:r>
        <w:rPr>
          <w:rFonts w:hint="default" w:ascii="Times New Roman" w:hAnsi="Times New Roman" w:cs="Times New Roman"/>
          <w:sz w:val="28"/>
          <w:szCs w:val="28"/>
        </w:rPr>
        <w:t xml:space="preserve"> </w:t>
      </w:r>
      <w:r>
        <w:rPr>
          <w:rFonts w:hint="default" w:ascii="Times New Roman" w:hAnsi="Times New Roman" w:cs="Times New Roman"/>
          <w:w w:val="97"/>
          <w:sz w:val="28"/>
          <w:szCs w:val="28"/>
        </w:rPr>
        <w:t>n</w:t>
      </w:r>
      <w:r>
        <w:rPr>
          <w:rFonts w:hint="default" w:ascii="Times New Roman" w:hAnsi="Times New Roman" w:cs="Times New Roman"/>
          <w:spacing w:val="8"/>
          <w:sz w:val="28"/>
          <w:szCs w:val="28"/>
        </w:rPr>
        <w:t xml:space="preserve"> </w:t>
      </w:r>
      <w:r>
        <w:rPr>
          <w:rFonts w:hint="default" w:cs="Times New Roman"/>
          <w:w w:val="99"/>
          <w:sz w:val="28"/>
          <w:szCs w:val="28"/>
          <w:lang w:val="en-US"/>
        </w:rPr>
        <w:t>đ</w:t>
      </w:r>
      <w:r>
        <w:rPr>
          <w:rFonts w:hint="default" w:ascii="Times New Roman" w:hAnsi="Times New Roman" w:cs="Times New Roman"/>
          <w:w w:val="99"/>
          <w:sz w:val="28"/>
          <w:szCs w:val="28"/>
        </w:rPr>
        <w:t>ỉnh</w:t>
      </w:r>
      <w:r>
        <w:rPr>
          <w:rFonts w:hint="default" w:ascii="Times New Roman" w:hAnsi="Times New Roman" w:cs="Times New Roman"/>
          <w:spacing w:val="2"/>
          <w:sz w:val="28"/>
          <w:szCs w:val="28"/>
        </w:rPr>
        <w:t xml:space="preserve"> </w:t>
      </w:r>
      <w:r>
        <w:rPr>
          <w:rFonts w:hint="default" w:ascii="Times New Roman" w:hAnsi="Times New Roman" w:cs="Times New Roman"/>
          <w:w w:val="99"/>
          <w:sz w:val="28"/>
          <w:szCs w:val="28"/>
        </w:rPr>
        <w:t>và</w:t>
      </w:r>
      <w:r>
        <w:rPr>
          <w:rFonts w:hint="default" w:ascii="Times New Roman" w:hAnsi="Times New Roman" w:cs="Times New Roman"/>
          <w:spacing w:val="-1"/>
          <w:sz w:val="28"/>
          <w:szCs w:val="28"/>
        </w:rPr>
        <w:t xml:space="preserve"> </w:t>
      </w:r>
      <w:r>
        <w:rPr>
          <w:rFonts w:hint="default" w:ascii="Times New Roman" w:hAnsi="Times New Roman" w:cs="Times New Roman"/>
          <w:w w:val="95"/>
          <w:sz w:val="28"/>
          <w:szCs w:val="28"/>
        </w:rPr>
        <w:t>E</w:t>
      </w:r>
      <w:r>
        <w:rPr>
          <w:rFonts w:hint="default" w:ascii="Times New Roman" w:hAnsi="Times New Roman" w:cs="Times New Roman"/>
          <w:spacing w:val="13"/>
          <w:sz w:val="28"/>
          <w:szCs w:val="28"/>
        </w:rPr>
        <w:t xml:space="preserve"> </w:t>
      </w:r>
      <w:r>
        <w:rPr>
          <w:rFonts w:hint="default" w:ascii="Times New Roman" w:hAnsi="Times New Roman" w:cs="Times New Roman"/>
          <w:spacing w:val="-3"/>
          <w:w w:val="99"/>
          <w:sz w:val="28"/>
          <w:szCs w:val="28"/>
        </w:rPr>
        <w:t>g</w:t>
      </w:r>
      <w:r>
        <w:rPr>
          <w:rFonts w:hint="default" w:ascii="Times New Roman" w:hAnsi="Times New Roman" w:cs="Times New Roman"/>
          <w:w w:val="99"/>
          <w:sz w:val="28"/>
          <w:szCs w:val="28"/>
        </w:rPr>
        <w:t>ồm</w:t>
      </w:r>
      <w:r>
        <w:rPr>
          <w:rFonts w:hint="default" w:ascii="Times New Roman" w:hAnsi="Times New Roman" w:cs="Times New Roman"/>
          <w:spacing w:val="3"/>
          <w:sz w:val="28"/>
          <w:szCs w:val="28"/>
        </w:rPr>
        <w:t xml:space="preserve"> </w:t>
      </w:r>
      <w:r>
        <w:rPr>
          <w:rFonts w:hint="default" w:ascii="Times New Roman" w:hAnsi="Times New Roman" w:cs="Times New Roman"/>
          <w:smallCaps/>
          <w:w w:val="136"/>
          <w:sz w:val="28"/>
          <w:szCs w:val="28"/>
        </w:rPr>
        <w:t>n</w:t>
      </w:r>
      <w:r>
        <w:rPr>
          <w:rFonts w:hint="default" w:ascii="Times New Roman" w:hAnsi="Times New Roman" w:cs="Times New Roman"/>
          <w:smallCaps w:val="0"/>
          <w:spacing w:val="9"/>
          <w:sz w:val="28"/>
          <w:szCs w:val="28"/>
        </w:rPr>
        <w:t xml:space="preserve"> </w:t>
      </w:r>
      <w:r>
        <w:rPr>
          <w:rFonts w:hint="default" w:ascii="Times New Roman" w:hAnsi="Times New Roman" w:cs="Times New Roman"/>
          <w:smallCaps w:val="0"/>
          <w:spacing w:val="-1"/>
          <w:w w:val="99"/>
          <w:sz w:val="28"/>
          <w:szCs w:val="28"/>
        </w:rPr>
        <w:t>c</w:t>
      </w:r>
      <w:r>
        <w:rPr>
          <w:rFonts w:hint="default" w:ascii="Times New Roman" w:hAnsi="Times New Roman" w:cs="Times New Roman"/>
          <w:smallCaps w:val="0"/>
          <w:w w:val="99"/>
          <w:sz w:val="28"/>
          <w:szCs w:val="28"/>
        </w:rPr>
        <w:t>un</w:t>
      </w:r>
      <w:r>
        <w:rPr>
          <w:rFonts w:hint="default" w:ascii="Times New Roman" w:hAnsi="Times New Roman" w:cs="Times New Roman"/>
          <w:smallCaps w:val="0"/>
          <w:spacing w:val="-3"/>
          <w:w w:val="99"/>
          <w:sz w:val="28"/>
          <w:szCs w:val="28"/>
        </w:rPr>
        <w:t>g</w:t>
      </w:r>
      <w:r>
        <w:rPr>
          <w:rFonts w:hint="default" w:ascii="Times New Roman" w:hAnsi="Times New Roman" w:cs="Times New Roman"/>
          <w:smallCaps w:val="0"/>
          <w:w w:val="99"/>
          <w:sz w:val="28"/>
          <w:szCs w:val="28"/>
        </w:rPr>
        <w:t>.</w:t>
      </w:r>
      <w:r>
        <w:rPr>
          <w:rFonts w:hint="default" w:ascii="Times New Roman" w:hAnsi="Times New Roman" w:cs="Times New Roman"/>
          <w:smallCaps w:val="0"/>
          <w:spacing w:val="2"/>
          <w:sz w:val="28"/>
          <w:szCs w:val="28"/>
        </w:rPr>
        <w:t xml:space="preserve"> </w:t>
      </w:r>
      <w:r>
        <w:rPr>
          <w:rFonts w:hint="default" w:ascii="Times New Roman" w:hAnsi="Times New Roman" w:cs="Times New Roman"/>
          <w:smallCaps w:val="0"/>
          <w:w w:val="99"/>
          <w:sz w:val="28"/>
          <w:szCs w:val="28"/>
        </w:rPr>
        <w:t>Có</w:t>
      </w:r>
      <w:r>
        <w:rPr>
          <w:rFonts w:hint="default" w:ascii="Times New Roman" w:hAnsi="Times New Roman" w:cs="Times New Roman"/>
          <w:smallCaps w:val="0"/>
          <w:spacing w:val="2"/>
          <w:sz w:val="28"/>
          <w:szCs w:val="28"/>
        </w:rPr>
        <w:t xml:space="preserve"> </w:t>
      </w:r>
      <w:r>
        <w:rPr>
          <w:rFonts w:hint="default" w:ascii="Times New Roman" w:hAnsi="Times New Roman" w:cs="Times New Roman"/>
          <w:smallCaps w:val="0"/>
          <w:w w:val="99"/>
          <w:sz w:val="28"/>
          <w:szCs w:val="28"/>
        </w:rPr>
        <w:t>h</w:t>
      </w:r>
      <w:r>
        <w:rPr>
          <w:rFonts w:hint="default" w:ascii="Times New Roman" w:hAnsi="Times New Roman" w:cs="Times New Roman"/>
          <w:smallCaps w:val="0"/>
          <w:spacing w:val="-1"/>
          <w:w w:val="99"/>
          <w:sz w:val="28"/>
          <w:szCs w:val="28"/>
        </w:rPr>
        <w:t>a</w:t>
      </w:r>
      <w:r>
        <w:rPr>
          <w:rFonts w:hint="default" w:ascii="Times New Roman" w:hAnsi="Times New Roman" w:cs="Times New Roman"/>
          <w:smallCaps w:val="0"/>
          <w:w w:val="99"/>
          <w:sz w:val="28"/>
          <w:szCs w:val="28"/>
        </w:rPr>
        <w:t>i</w:t>
      </w:r>
      <w:r>
        <w:rPr>
          <w:rFonts w:hint="default" w:ascii="Times New Roman" w:hAnsi="Times New Roman" w:cs="Times New Roman"/>
          <w:smallCaps w:val="0"/>
          <w:spacing w:val="3"/>
          <w:sz w:val="28"/>
          <w:szCs w:val="28"/>
        </w:rPr>
        <w:t xml:space="preserve"> </w:t>
      </w:r>
      <w:r>
        <w:rPr>
          <w:rFonts w:hint="default" w:ascii="Times New Roman" w:hAnsi="Times New Roman" w:cs="Times New Roman"/>
          <w:smallCaps w:val="0"/>
          <w:spacing w:val="-1"/>
          <w:w w:val="99"/>
          <w:sz w:val="28"/>
          <w:szCs w:val="28"/>
        </w:rPr>
        <w:t>các</w:t>
      </w:r>
      <w:r>
        <w:rPr>
          <w:rFonts w:hint="default" w:ascii="Times New Roman" w:hAnsi="Times New Roman" w:cs="Times New Roman"/>
          <w:smallCaps w:val="0"/>
          <w:w w:val="99"/>
          <w:sz w:val="28"/>
          <w:szCs w:val="28"/>
        </w:rPr>
        <w:t>h</w:t>
      </w:r>
      <w:r>
        <w:rPr>
          <w:rFonts w:hint="default" w:ascii="Times New Roman" w:hAnsi="Times New Roman" w:cs="Times New Roman"/>
          <w:smallCaps w:val="0"/>
          <w:spacing w:val="2"/>
          <w:sz w:val="28"/>
          <w:szCs w:val="28"/>
        </w:rPr>
        <w:t xml:space="preserve"> </w:t>
      </w:r>
      <w:r>
        <w:rPr>
          <w:rFonts w:hint="default" w:ascii="Times New Roman" w:hAnsi="Times New Roman" w:cs="Times New Roman"/>
          <w:smallCaps w:val="0"/>
          <w:spacing w:val="-1"/>
          <w:w w:val="99"/>
          <w:sz w:val="28"/>
          <w:szCs w:val="28"/>
        </w:rPr>
        <w:t>cà</w:t>
      </w:r>
      <w:r>
        <w:rPr>
          <w:rFonts w:hint="default" w:ascii="Times New Roman" w:hAnsi="Times New Roman" w:cs="Times New Roman"/>
          <w:smallCaps w:val="0"/>
          <w:w w:val="99"/>
          <w:sz w:val="28"/>
          <w:szCs w:val="28"/>
        </w:rPr>
        <w:t xml:space="preserve">i </w:t>
      </w:r>
      <w:r>
        <w:rPr>
          <w:rFonts w:hint="default" w:cs="Times New Roman"/>
          <w:smallCaps w:val="0"/>
          <w:w w:val="99"/>
          <w:sz w:val="28"/>
          <w:szCs w:val="28"/>
          <w:lang w:val="en-US"/>
        </w:rPr>
        <w:t>đ</w:t>
      </w:r>
      <w:r>
        <w:rPr>
          <w:rFonts w:hint="default" w:ascii="Times New Roman" w:hAnsi="Times New Roman" w:cs="Times New Roman"/>
          <w:smallCaps w:val="0"/>
          <w:spacing w:val="-1"/>
          <w:w w:val="99"/>
          <w:sz w:val="28"/>
          <w:szCs w:val="28"/>
        </w:rPr>
        <w:t>ặ</w:t>
      </w:r>
      <w:r>
        <w:rPr>
          <w:rFonts w:hint="default" w:ascii="Times New Roman" w:hAnsi="Times New Roman" w:cs="Times New Roman"/>
          <w:smallCaps w:val="0"/>
          <w:w w:val="99"/>
          <w:sz w:val="28"/>
          <w:szCs w:val="28"/>
        </w:rPr>
        <w:t>t</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w w:val="99"/>
          <w:sz w:val="28"/>
          <w:szCs w:val="28"/>
        </w:rPr>
        <w:t>d</w:t>
      </w:r>
      <w:r>
        <w:rPr>
          <w:rFonts w:hint="default" w:ascii="Times New Roman" w:hAnsi="Times New Roman" w:cs="Times New Roman"/>
          <w:smallCaps w:val="0"/>
          <w:spacing w:val="-1"/>
          <w:w w:val="99"/>
          <w:sz w:val="28"/>
          <w:szCs w:val="28"/>
        </w:rPr>
        <w:t>a</w:t>
      </w:r>
      <w:r>
        <w:rPr>
          <w:rFonts w:hint="default" w:ascii="Times New Roman" w:hAnsi="Times New Roman" w:cs="Times New Roman"/>
          <w:smallCaps w:val="0"/>
          <w:w w:val="99"/>
          <w:sz w:val="28"/>
          <w:szCs w:val="28"/>
        </w:rPr>
        <w:t>nh</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w w:val="99"/>
          <w:sz w:val="28"/>
          <w:szCs w:val="28"/>
        </w:rPr>
        <w:t>s</w:t>
      </w:r>
      <w:r>
        <w:rPr>
          <w:rFonts w:hint="default" w:ascii="Times New Roman" w:hAnsi="Times New Roman" w:cs="Times New Roman"/>
          <w:smallCaps w:val="0"/>
          <w:spacing w:val="-1"/>
          <w:w w:val="99"/>
          <w:sz w:val="28"/>
          <w:szCs w:val="28"/>
        </w:rPr>
        <w:t>ác</w:t>
      </w:r>
      <w:r>
        <w:rPr>
          <w:rFonts w:hint="default" w:ascii="Times New Roman" w:hAnsi="Times New Roman" w:cs="Times New Roman"/>
          <w:smallCaps w:val="0"/>
          <w:w w:val="99"/>
          <w:sz w:val="28"/>
          <w:szCs w:val="28"/>
        </w:rPr>
        <w:t>h</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2"/>
          <w:w w:val="99"/>
          <w:sz w:val="28"/>
          <w:szCs w:val="28"/>
        </w:rPr>
        <w:t>k</w:t>
      </w:r>
      <w:r>
        <w:rPr>
          <w:rFonts w:hint="default" w:ascii="Times New Roman" w:hAnsi="Times New Roman" w:cs="Times New Roman"/>
          <w:smallCaps w:val="0"/>
          <w:w w:val="99"/>
          <w:sz w:val="28"/>
          <w:szCs w:val="28"/>
        </w:rPr>
        <w:t>ề</w:t>
      </w:r>
      <w:r>
        <w:rPr>
          <w:rFonts w:hint="default" w:ascii="Times New Roman" w:hAnsi="Times New Roman" w:cs="Times New Roman"/>
          <w:smallCaps w:val="0"/>
          <w:spacing w:val="-1"/>
          <w:sz w:val="28"/>
          <w:szCs w:val="28"/>
        </w:rPr>
        <w:t xml:space="preserve"> </w:t>
      </w:r>
      <w:r>
        <w:rPr>
          <w:rFonts w:hint="default" w:ascii="Times New Roman" w:hAnsi="Times New Roman" w:cs="Times New Roman"/>
          <w:smallCaps w:val="0"/>
          <w:w w:val="99"/>
          <w:sz w:val="28"/>
          <w:szCs w:val="28"/>
        </w:rPr>
        <w:t>phổ</w:t>
      </w:r>
      <w:r>
        <w:rPr>
          <w:rFonts w:hint="default" w:ascii="Times New Roman" w:hAnsi="Times New Roman" w:cs="Times New Roman"/>
          <w:smallCaps w:val="0"/>
          <w:spacing w:val="-1"/>
          <w:sz w:val="28"/>
          <w:szCs w:val="28"/>
        </w:rPr>
        <w:t xml:space="preserve"> </w:t>
      </w:r>
      <w:r>
        <w:rPr>
          <w:rFonts w:hint="default" w:ascii="Times New Roman" w:hAnsi="Times New Roman" w:cs="Times New Roman"/>
          <w:smallCaps w:val="0"/>
          <w:w w:val="99"/>
          <w:sz w:val="28"/>
          <w:szCs w:val="28"/>
        </w:rPr>
        <w:t>bi</w:t>
      </w:r>
      <w:r>
        <w:rPr>
          <w:rFonts w:hint="default" w:ascii="Times New Roman" w:hAnsi="Times New Roman" w:cs="Times New Roman"/>
          <w:smallCaps w:val="0"/>
          <w:spacing w:val="1"/>
          <w:w w:val="99"/>
          <w:sz w:val="28"/>
          <w:szCs w:val="28"/>
        </w:rPr>
        <w:t>ế</w:t>
      </w:r>
      <w:r>
        <w:rPr>
          <w:rFonts w:hint="default" w:ascii="Times New Roman" w:hAnsi="Times New Roman" w:cs="Times New Roman"/>
          <w:smallCaps w:val="0"/>
          <w:w w:val="99"/>
          <w:sz w:val="28"/>
          <w:szCs w:val="28"/>
        </w:rPr>
        <w:t>n:</w:t>
      </w:r>
    </w:p>
    <w:p>
      <w:pPr>
        <w:pStyle w:val="12"/>
        <w:numPr>
          <w:ilvl w:val="1"/>
          <w:numId w:val="42"/>
        </w:numPr>
        <w:tabs>
          <w:tab w:val="left" w:pos="737"/>
        </w:tabs>
        <w:spacing w:before="56" w:after="0" w:line="259" w:lineRule="auto"/>
        <w:ind w:left="736" w:right="296" w:hanging="432"/>
        <w:jc w:val="both"/>
        <w:rPr>
          <w:rFonts w:hint="default" w:ascii="Times New Roman" w:hAnsi="Times New Roman" w:cs="Times New Roman"/>
          <w:sz w:val="28"/>
          <w:szCs w:val="28"/>
        </w:rPr>
      </w:pPr>
      <w:r>
        <w:rPr>
          <w:rFonts w:hint="default" w:ascii="Times New Roman" w:hAnsi="Times New Roman" w:cs="Times New Roman"/>
          <w:sz w:val="28"/>
          <w:szCs w:val="28"/>
        </w:rPr>
        <w:t xml:space="preserve">Forward Star: Với mỗi </w:t>
      </w:r>
      <w:r>
        <w:rPr>
          <w:rFonts w:hint="default" w:cs="Times New Roman"/>
          <w:sz w:val="28"/>
          <w:szCs w:val="28"/>
          <w:lang w:val="en-US"/>
        </w:rPr>
        <w:t>đ</w:t>
      </w:r>
      <w:r>
        <w:rPr>
          <w:rFonts w:hint="default" w:ascii="Times New Roman" w:hAnsi="Times New Roman" w:cs="Times New Roman"/>
          <w:sz w:val="28"/>
          <w:szCs w:val="28"/>
        </w:rPr>
        <w:t xml:space="preserve">ỉnh </w:t>
      </w:r>
      <w:r>
        <w:rPr>
          <w:rFonts w:hint="default" w:ascii="Times New Roman" w:hAnsi="Times New Roman" w:cs="Times New Roman"/>
          <w:spacing w:val="3"/>
          <w:sz w:val="28"/>
          <w:szCs w:val="28"/>
        </w:rPr>
        <w:t xml:space="preserve">u, </w:t>
      </w:r>
      <w:r>
        <w:rPr>
          <w:rFonts w:hint="default" w:ascii="Times New Roman" w:hAnsi="Times New Roman" w:cs="Times New Roman"/>
          <w:sz w:val="28"/>
          <w:szCs w:val="28"/>
        </w:rPr>
        <w:t>lưu trữ một danh sách adj</w:t>
      </w:r>
      <w:r>
        <w:rPr>
          <w:rFonts w:hint="default" w:ascii="Times New Roman" w:hAnsi="Times New Roman" w:cs="Times New Roman"/>
          <w:position w:val="1"/>
          <w:sz w:val="28"/>
          <w:szCs w:val="28"/>
        </w:rPr>
        <w:t>[</w:t>
      </w:r>
      <w:r>
        <w:rPr>
          <w:rFonts w:hint="default" w:ascii="Times New Roman" w:hAnsi="Times New Roman" w:cs="Times New Roman"/>
          <w:sz w:val="28"/>
          <w:szCs w:val="28"/>
        </w:rPr>
        <w:t>u</w:t>
      </w:r>
      <w:r>
        <w:rPr>
          <w:rFonts w:hint="default" w:ascii="Times New Roman" w:hAnsi="Times New Roman" w:cs="Times New Roman"/>
          <w:position w:val="1"/>
          <w:sz w:val="28"/>
          <w:szCs w:val="28"/>
        </w:rPr>
        <w:t xml:space="preserve">] </w:t>
      </w:r>
      <w:r>
        <w:rPr>
          <w:rFonts w:hint="default" w:ascii="Times New Roman" w:hAnsi="Times New Roman" w:cs="Times New Roman"/>
          <w:sz w:val="28"/>
          <w:szCs w:val="28"/>
        </w:rPr>
        <w:t xml:space="preserve">chứa các </w:t>
      </w:r>
      <w:r>
        <w:rPr>
          <w:rFonts w:hint="default" w:cs="Times New Roman"/>
          <w:sz w:val="28"/>
          <w:szCs w:val="28"/>
          <w:lang w:val="en-US"/>
        </w:rPr>
        <w:t>đ</w:t>
      </w:r>
      <w:r>
        <w:rPr>
          <w:rFonts w:hint="default" w:ascii="Times New Roman" w:hAnsi="Times New Roman" w:cs="Times New Roman"/>
          <w:sz w:val="28"/>
          <w:szCs w:val="28"/>
        </w:rPr>
        <w:t xml:space="preserve">ỉnh nối từ </w:t>
      </w:r>
      <w:r>
        <w:rPr>
          <w:rFonts w:hint="default" w:ascii="Times New Roman" w:hAnsi="Times New Roman" w:cs="Times New Roman"/>
          <w:spacing w:val="3"/>
          <w:sz w:val="28"/>
          <w:szCs w:val="28"/>
        </w:rPr>
        <w:t xml:space="preserve">u: </w:t>
      </w:r>
      <w:r>
        <w:rPr>
          <w:rFonts w:hint="default" w:ascii="Times New Roman" w:hAnsi="Times New Roman" w:cs="Times New Roman"/>
          <w:sz w:val="28"/>
          <w:szCs w:val="28"/>
        </w:rPr>
        <w:t>adj</w:t>
      </w:r>
      <w:r>
        <w:rPr>
          <w:rFonts w:hint="default" w:ascii="Times New Roman" w:hAnsi="Times New Roman" w:cs="Times New Roman"/>
          <w:position w:val="1"/>
          <w:sz w:val="28"/>
          <w:szCs w:val="28"/>
        </w:rPr>
        <w:t>[</w:t>
      </w:r>
      <w:r>
        <w:rPr>
          <w:rFonts w:hint="default" w:ascii="Times New Roman" w:hAnsi="Times New Roman" w:cs="Times New Roman"/>
          <w:sz w:val="28"/>
          <w:szCs w:val="28"/>
        </w:rPr>
        <w:t>u</w:t>
      </w:r>
      <w:r>
        <w:rPr>
          <w:rFonts w:hint="default" w:ascii="Times New Roman" w:hAnsi="Times New Roman" w:cs="Times New Roman"/>
          <w:position w:val="1"/>
          <w:sz w:val="28"/>
          <w:szCs w:val="28"/>
        </w:rPr>
        <w:t xml:space="preserve">] </w:t>
      </w:r>
      <w:r>
        <w:rPr>
          <w:rFonts w:hint="default" w:ascii="Times New Roman" w:hAnsi="Times New Roman" w:cs="Times New Roman"/>
          <w:sz w:val="28"/>
          <w:szCs w:val="28"/>
        </w:rPr>
        <w:t xml:space="preserve">= </w:t>
      </w:r>
      <w:r>
        <w:rPr>
          <w:rFonts w:hint="default" w:ascii="Times New Roman" w:hAnsi="Times New Roman" w:cs="Times New Roman"/>
          <w:position w:val="1"/>
          <w:sz w:val="28"/>
          <w:szCs w:val="28"/>
        </w:rPr>
        <w:t>{</w:t>
      </w:r>
      <w:r>
        <w:rPr>
          <w:rFonts w:hint="default" w:ascii="Times New Roman" w:hAnsi="Times New Roman" w:cs="Times New Roman"/>
          <w:sz w:val="28"/>
          <w:szCs w:val="28"/>
        </w:rPr>
        <w:t xml:space="preserve">v: </w:t>
      </w:r>
      <w:r>
        <w:rPr>
          <w:rFonts w:hint="default" w:ascii="Times New Roman" w:hAnsi="Times New Roman" w:cs="Times New Roman"/>
          <w:position w:val="1"/>
          <w:sz w:val="28"/>
          <w:szCs w:val="28"/>
        </w:rPr>
        <w:t>(</w:t>
      </w:r>
      <w:r>
        <w:rPr>
          <w:rFonts w:hint="default" w:ascii="Times New Roman" w:hAnsi="Times New Roman" w:cs="Times New Roman"/>
          <w:sz w:val="28"/>
          <w:szCs w:val="28"/>
        </w:rPr>
        <w:t xml:space="preserve">u, </w:t>
      </w:r>
      <w:r>
        <w:rPr>
          <w:rFonts w:hint="default" w:ascii="Times New Roman" w:hAnsi="Times New Roman" w:cs="Times New Roman"/>
          <w:spacing w:val="3"/>
          <w:sz w:val="28"/>
          <w:szCs w:val="28"/>
        </w:rPr>
        <w:t>v</w:t>
      </w:r>
      <w:r>
        <w:rPr>
          <w:rFonts w:hint="default" w:ascii="Times New Roman" w:hAnsi="Times New Roman" w:cs="Times New Roman"/>
          <w:spacing w:val="3"/>
          <w:position w:val="1"/>
          <w:sz w:val="28"/>
          <w:szCs w:val="28"/>
        </w:rPr>
        <w:t xml:space="preserve">) </w:t>
      </w:r>
      <w:r>
        <w:rPr>
          <w:rFonts w:hint="default" w:ascii="Times New Roman" w:hAnsi="Times New Roman" w:cs="Times New Roman"/>
          <w:sz w:val="28"/>
          <w:szCs w:val="28"/>
        </w:rPr>
        <w:t>C</w:t>
      </w:r>
      <w:r>
        <w:rPr>
          <w:rFonts w:hint="default" w:ascii="Times New Roman" w:hAnsi="Times New Roman" w:cs="Times New Roman"/>
          <w:spacing w:val="-4"/>
          <w:sz w:val="28"/>
          <w:szCs w:val="28"/>
        </w:rPr>
        <w:t xml:space="preserve"> </w:t>
      </w:r>
      <w:r>
        <w:rPr>
          <w:rFonts w:hint="default" w:ascii="Times New Roman" w:hAnsi="Times New Roman" w:cs="Times New Roman"/>
          <w:spacing w:val="2"/>
          <w:sz w:val="28"/>
          <w:szCs w:val="28"/>
        </w:rPr>
        <w:t>E</w:t>
      </w:r>
      <w:r>
        <w:rPr>
          <w:rFonts w:hint="default" w:ascii="Times New Roman" w:hAnsi="Times New Roman" w:cs="Times New Roman"/>
          <w:spacing w:val="2"/>
          <w:position w:val="1"/>
          <w:sz w:val="28"/>
          <w:szCs w:val="28"/>
        </w:rPr>
        <w:t>}</w:t>
      </w:r>
      <w:r>
        <w:rPr>
          <w:rFonts w:hint="default" w:ascii="Times New Roman" w:hAnsi="Times New Roman" w:cs="Times New Roman"/>
          <w:spacing w:val="2"/>
          <w:sz w:val="28"/>
          <w:szCs w:val="28"/>
        </w:rPr>
        <w:t>.</w:t>
      </w:r>
    </w:p>
    <w:p>
      <w:pPr>
        <w:pStyle w:val="12"/>
        <w:numPr>
          <w:ilvl w:val="1"/>
          <w:numId w:val="42"/>
        </w:numPr>
        <w:tabs>
          <w:tab w:val="left" w:pos="737"/>
        </w:tabs>
        <w:spacing w:before="9" w:after="0" w:line="264" w:lineRule="auto"/>
        <w:ind w:left="736" w:right="296" w:hanging="433"/>
        <w:jc w:val="both"/>
        <w:rPr>
          <w:rFonts w:hint="default" w:ascii="Times New Roman" w:hAnsi="Times New Roman" w:cs="Times New Roman"/>
          <w:sz w:val="28"/>
          <w:szCs w:val="28"/>
        </w:rPr>
      </w:pPr>
      <w:r>
        <w:rPr>
          <w:rFonts w:hint="default" w:ascii="Times New Roman" w:hAnsi="Times New Roman" w:cs="Times New Roman"/>
          <w:sz w:val="28"/>
          <w:szCs w:val="28"/>
        </w:rPr>
        <w:t xml:space="preserve">Reverse Star: Với mỗi </w:t>
      </w:r>
      <w:r>
        <w:rPr>
          <w:rFonts w:hint="default" w:cs="Times New Roman"/>
          <w:sz w:val="28"/>
          <w:szCs w:val="28"/>
          <w:lang w:val="en-US"/>
        </w:rPr>
        <w:t>đ</w:t>
      </w:r>
      <w:r>
        <w:rPr>
          <w:rFonts w:hint="default" w:ascii="Times New Roman" w:hAnsi="Times New Roman" w:cs="Times New Roman"/>
          <w:sz w:val="28"/>
          <w:szCs w:val="28"/>
        </w:rPr>
        <w:t xml:space="preserve">ỉnh </w:t>
      </w:r>
      <w:r>
        <w:rPr>
          <w:rFonts w:hint="default" w:ascii="Times New Roman" w:hAnsi="Times New Roman" w:cs="Times New Roman"/>
          <w:spacing w:val="3"/>
          <w:sz w:val="28"/>
          <w:szCs w:val="28"/>
        </w:rPr>
        <w:t xml:space="preserve">v, </w:t>
      </w:r>
      <w:r>
        <w:rPr>
          <w:rFonts w:hint="default" w:ascii="Times New Roman" w:hAnsi="Times New Roman" w:cs="Times New Roman"/>
          <w:sz w:val="28"/>
          <w:szCs w:val="28"/>
        </w:rPr>
        <w:t>lưu trữ một danh sách adj</w:t>
      </w:r>
      <w:r>
        <w:rPr>
          <w:rFonts w:hint="default" w:ascii="Times New Roman" w:hAnsi="Times New Roman" w:cs="Times New Roman"/>
          <w:position w:val="1"/>
          <w:sz w:val="28"/>
          <w:szCs w:val="28"/>
        </w:rPr>
        <w:t>[</w:t>
      </w:r>
      <w:r>
        <w:rPr>
          <w:rFonts w:hint="default" w:ascii="Times New Roman" w:hAnsi="Times New Roman" w:cs="Times New Roman"/>
          <w:sz w:val="28"/>
          <w:szCs w:val="28"/>
        </w:rPr>
        <w:t>v</w:t>
      </w:r>
      <w:r>
        <w:rPr>
          <w:rFonts w:hint="default" w:ascii="Times New Roman" w:hAnsi="Times New Roman" w:cs="Times New Roman"/>
          <w:position w:val="1"/>
          <w:sz w:val="28"/>
          <w:szCs w:val="28"/>
        </w:rPr>
        <w:t xml:space="preserve">] </w:t>
      </w:r>
      <w:r>
        <w:rPr>
          <w:rFonts w:hint="default" w:ascii="Times New Roman" w:hAnsi="Times New Roman" w:cs="Times New Roman"/>
          <w:sz w:val="28"/>
          <w:szCs w:val="28"/>
        </w:rPr>
        <w:t xml:space="preserve">chứa các </w:t>
      </w:r>
      <w:r>
        <w:rPr>
          <w:rFonts w:hint="default" w:cs="Times New Roman"/>
          <w:sz w:val="28"/>
          <w:szCs w:val="28"/>
          <w:lang w:val="en-US"/>
        </w:rPr>
        <w:t>đ</w:t>
      </w:r>
      <w:r>
        <w:rPr>
          <w:rFonts w:hint="default" w:ascii="Times New Roman" w:hAnsi="Times New Roman" w:cs="Times New Roman"/>
          <w:sz w:val="28"/>
          <w:szCs w:val="28"/>
        </w:rPr>
        <w:t xml:space="preserve">ỉnh  nối tới </w:t>
      </w:r>
      <w:r>
        <w:rPr>
          <w:rFonts w:hint="default" w:ascii="Times New Roman" w:hAnsi="Times New Roman" w:cs="Times New Roman"/>
          <w:spacing w:val="3"/>
          <w:sz w:val="28"/>
          <w:szCs w:val="28"/>
        </w:rPr>
        <w:t xml:space="preserve">v: </w:t>
      </w:r>
      <w:r>
        <w:rPr>
          <w:rFonts w:hint="default" w:ascii="Times New Roman" w:hAnsi="Times New Roman" w:cs="Times New Roman"/>
          <w:sz w:val="28"/>
          <w:szCs w:val="28"/>
        </w:rPr>
        <w:t>adj</w:t>
      </w:r>
      <w:r>
        <w:rPr>
          <w:rFonts w:hint="default" w:ascii="Times New Roman" w:hAnsi="Times New Roman" w:cs="Times New Roman"/>
          <w:position w:val="1"/>
          <w:sz w:val="28"/>
          <w:szCs w:val="28"/>
        </w:rPr>
        <w:t>[</w:t>
      </w:r>
      <w:r>
        <w:rPr>
          <w:rFonts w:hint="default" w:ascii="Times New Roman" w:hAnsi="Times New Roman" w:cs="Times New Roman"/>
          <w:sz w:val="28"/>
          <w:szCs w:val="28"/>
        </w:rPr>
        <w:t>v</w:t>
      </w:r>
      <w:r>
        <w:rPr>
          <w:rFonts w:hint="default" w:ascii="Times New Roman" w:hAnsi="Times New Roman" w:cs="Times New Roman"/>
          <w:position w:val="1"/>
          <w:sz w:val="28"/>
          <w:szCs w:val="28"/>
        </w:rPr>
        <w:t xml:space="preserve">] </w:t>
      </w:r>
      <w:r>
        <w:rPr>
          <w:rFonts w:hint="default" w:ascii="Times New Roman" w:hAnsi="Times New Roman" w:cs="Times New Roman"/>
          <w:sz w:val="28"/>
          <w:szCs w:val="28"/>
        </w:rPr>
        <w:t xml:space="preserve">= {u: </w:t>
      </w:r>
      <w:r>
        <w:rPr>
          <w:rFonts w:hint="default" w:ascii="Times New Roman" w:hAnsi="Times New Roman" w:cs="Times New Roman"/>
          <w:position w:val="1"/>
          <w:sz w:val="28"/>
          <w:szCs w:val="28"/>
        </w:rPr>
        <w:t>(</w:t>
      </w:r>
      <w:r>
        <w:rPr>
          <w:rFonts w:hint="default" w:ascii="Times New Roman" w:hAnsi="Times New Roman" w:cs="Times New Roman"/>
          <w:sz w:val="28"/>
          <w:szCs w:val="28"/>
        </w:rPr>
        <w:t xml:space="preserve">u, </w:t>
      </w:r>
      <w:r>
        <w:rPr>
          <w:rFonts w:hint="default" w:ascii="Times New Roman" w:hAnsi="Times New Roman" w:cs="Times New Roman"/>
          <w:spacing w:val="3"/>
          <w:sz w:val="28"/>
          <w:szCs w:val="28"/>
        </w:rPr>
        <w:t>v</w:t>
      </w:r>
      <w:r>
        <w:rPr>
          <w:rFonts w:hint="default" w:ascii="Times New Roman" w:hAnsi="Times New Roman" w:cs="Times New Roman"/>
          <w:spacing w:val="3"/>
          <w:position w:val="1"/>
          <w:sz w:val="28"/>
          <w:szCs w:val="28"/>
        </w:rPr>
        <w:t xml:space="preserve">) </w:t>
      </w:r>
      <w:r>
        <w:rPr>
          <w:rFonts w:hint="default" w:ascii="Times New Roman" w:hAnsi="Times New Roman" w:cs="Times New Roman"/>
          <w:sz w:val="28"/>
          <w:szCs w:val="28"/>
        </w:rPr>
        <w:t>C</w:t>
      </w:r>
      <w:r>
        <w:rPr>
          <w:rFonts w:hint="default" w:ascii="Times New Roman" w:hAnsi="Times New Roman" w:cs="Times New Roman"/>
          <w:spacing w:val="-4"/>
          <w:sz w:val="28"/>
          <w:szCs w:val="28"/>
        </w:rPr>
        <w:t xml:space="preserve"> </w:t>
      </w:r>
      <w:r>
        <w:rPr>
          <w:rFonts w:hint="default" w:ascii="Times New Roman" w:hAnsi="Times New Roman" w:cs="Times New Roman"/>
          <w:spacing w:val="5"/>
          <w:sz w:val="28"/>
          <w:szCs w:val="28"/>
        </w:rPr>
        <w:t>E}</w:t>
      </w:r>
    </w:p>
    <w:p>
      <w:pPr>
        <w:pStyle w:val="7"/>
        <w:spacing w:before="60" w:line="264" w:lineRule="auto"/>
        <w:ind w:left="304" w:right="296"/>
        <w:jc w:val="both"/>
        <w:rPr>
          <w:rFonts w:hint="default" w:ascii="Times New Roman" w:hAnsi="Times New Roman" w:cs="Times New Roman"/>
          <w:sz w:val="28"/>
          <w:szCs w:val="28"/>
        </w:rPr>
      </w:pPr>
      <w:r>
        <w:rPr>
          <w:rFonts w:hint="default" w:ascii="Times New Roman" w:hAnsi="Times New Roman" w:cs="Times New Roman"/>
          <w:sz w:val="28"/>
          <w:szCs w:val="28"/>
        </w:rPr>
        <w:t xml:space="preserve">Tùy theo từng bài toán, chúng ta sẽ chọn cấu trúc Forward Star hoặc Reverse Star </w:t>
      </w:r>
      <w:r>
        <w:rPr>
          <w:rFonts w:hint="default" w:cs="Times New Roman"/>
          <w:sz w:val="28"/>
          <w:szCs w:val="28"/>
          <w:lang w:val="en-US"/>
        </w:rPr>
        <w:t>đ</w:t>
      </w:r>
      <w:r>
        <w:rPr>
          <w:rFonts w:hint="default" w:ascii="Times New Roman" w:hAnsi="Times New Roman" w:cs="Times New Roman"/>
          <w:sz w:val="28"/>
          <w:szCs w:val="28"/>
        </w:rPr>
        <w:t xml:space="preserve">ể biểu diễn </w:t>
      </w:r>
      <w:r>
        <w:rPr>
          <w:rFonts w:hint="default" w:cs="Times New Roman"/>
          <w:sz w:val="28"/>
          <w:szCs w:val="28"/>
          <w:lang w:val="en-US"/>
        </w:rPr>
        <w:t>đ</w:t>
      </w:r>
      <w:r>
        <w:rPr>
          <w:rFonts w:hint="default" w:ascii="Times New Roman" w:hAnsi="Times New Roman" w:cs="Times New Roman"/>
          <w:sz w:val="28"/>
          <w:szCs w:val="28"/>
        </w:rPr>
        <w:t xml:space="preserve">ồ thị. Có những bài toán yêu cầu phải biểu diễn </w:t>
      </w:r>
      <w:r>
        <w:rPr>
          <w:rFonts w:hint="default" w:cs="Times New Roman"/>
          <w:sz w:val="28"/>
          <w:szCs w:val="28"/>
          <w:lang w:val="en-US"/>
        </w:rPr>
        <w:t>đ</w:t>
      </w:r>
      <w:r>
        <w:rPr>
          <w:rFonts w:hint="default" w:ascii="Times New Roman" w:hAnsi="Times New Roman" w:cs="Times New Roman"/>
          <w:sz w:val="28"/>
          <w:szCs w:val="28"/>
        </w:rPr>
        <w:t>ồ thị bằng cả hai cấu trúc Forward Star và Reverse Star.</w:t>
      </w:r>
    </w:p>
    <w:p>
      <w:pPr>
        <w:spacing w:after="0" w:line="264" w:lineRule="auto"/>
        <w:jc w:val="both"/>
        <w:rPr>
          <w:rFonts w:hint="default" w:ascii="Times New Roman" w:hAnsi="Times New Roman" w:cs="Times New Roman"/>
          <w:sz w:val="28"/>
          <w:szCs w:val="28"/>
        </w:rPr>
        <w:sectPr>
          <w:pgSz w:w="11900" w:h="16840"/>
          <w:pgMar w:top="1600" w:right="1680" w:bottom="2580" w:left="1680" w:header="0" w:footer="2382"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2"/>
        <w:rPr>
          <w:rFonts w:hint="default" w:ascii="Times New Roman" w:hAnsi="Times New Roman" w:cs="Times New Roman"/>
          <w:sz w:val="28"/>
          <w:szCs w:val="28"/>
        </w:rPr>
      </w:pPr>
    </w:p>
    <w:p>
      <w:pPr>
        <w:pStyle w:val="7"/>
        <w:spacing w:before="90" w:line="261" w:lineRule="auto"/>
        <w:ind w:left="304" w:right="296"/>
        <w:jc w:val="both"/>
        <w:rPr>
          <w:rFonts w:hint="default" w:ascii="Times New Roman" w:hAnsi="Times New Roman" w:cs="Times New Roman"/>
          <w:sz w:val="28"/>
          <w:szCs w:val="28"/>
        </w:rPr>
      </w:pPr>
      <w:r>
        <w:rPr>
          <w:rFonts w:hint="default" w:ascii="Times New Roman" w:hAnsi="Times New Roman" w:cs="Times New Roman"/>
          <w:sz w:val="28"/>
          <w:szCs w:val="28"/>
        </w:rPr>
        <w:t xml:space="preserve">Việc biểu diễn </w:t>
      </w:r>
      <w:r>
        <w:rPr>
          <w:rFonts w:hint="default" w:cs="Times New Roman"/>
          <w:sz w:val="28"/>
          <w:szCs w:val="28"/>
          <w:lang w:val="en-US"/>
        </w:rPr>
        <w:t>đ</w:t>
      </w:r>
      <w:r>
        <w:rPr>
          <w:rFonts w:hint="default" w:ascii="Times New Roman" w:hAnsi="Times New Roman" w:cs="Times New Roman"/>
          <w:sz w:val="28"/>
          <w:szCs w:val="28"/>
        </w:rPr>
        <w:t xml:space="preserve">ồ thị vô hướng </w:t>
      </w:r>
      <w:r>
        <w:rPr>
          <w:rFonts w:hint="default" w:cs="Times New Roman"/>
          <w:sz w:val="28"/>
          <w:szCs w:val="28"/>
          <w:lang w:val="en-US"/>
        </w:rPr>
        <w:t>đ</w:t>
      </w:r>
      <w:r>
        <w:rPr>
          <w:rFonts w:hint="default" w:ascii="Times New Roman" w:hAnsi="Times New Roman" w:cs="Times New Roman"/>
          <w:sz w:val="28"/>
          <w:szCs w:val="28"/>
        </w:rPr>
        <w:t xml:space="preserve">ược quy về việc biểu diễn phiên bản có hướng tương ứng: thay mỗi cạnh </w:t>
      </w:r>
      <w:r>
        <w:rPr>
          <w:rFonts w:hint="default" w:ascii="Times New Roman" w:hAnsi="Times New Roman" w:cs="Times New Roman"/>
          <w:spacing w:val="2"/>
          <w:position w:val="1"/>
          <w:sz w:val="28"/>
          <w:szCs w:val="28"/>
        </w:rPr>
        <w:t>(</w:t>
      </w:r>
      <w:r>
        <w:rPr>
          <w:rFonts w:hint="default" w:ascii="Times New Roman" w:hAnsi="Times New Roman" w:cs="Times New Roman"/>
          <w:spacing w:val="2"/>
          <w:sz w:val="28"/>
          <w:szCs w:val="28"/>
        </w:rPr>
        <w:t xml:space="preserve">u, </w:t>
      </w:r>
      <w:r>
        <w:rPr>
          <w:rFonts w:hint="default" w:ascii="Times New Roman" w:hAnsi="Times New Roman" w:cs="Times New Roman"/>
          <w:spacing w:val="3"/>
          <w:sz w:val="28"/>
          <w:szCs w:val="28"/>
        </w:rPr>
        <w:t>v</w:t>
      </w:r>
      <w:r>
        <w:rPr>
          <w:rFonts w:hint="default" w:ascii="Times New Roman" w:hAnsi="Times New Roman" w:cs="Times New Roman"/>
          <w:spacing w:val="3"/>
          <w:position w:val="1"/>
          <w:sz w:val="28"/>
          <w:szCs w:val="28"/>
        </w:rPr>
        <w:t xml:space="preserve">) </w:t>
      </w:r>
      <w:r>
        <w:rPr>
          <w:rFonts w:hint="default" w:ascii="Times New Roman" w:hAnsi="Times New Roman" w:cs="Times New Roman"/>
          <w:sz w:val="28"/>
          <w:szCs w:val="28"/>
        </w:rPr>
        <w:t xml:space="preserve">bởi hai cung có hướng ngược nhau:  </w:t>
      </w:r>
      <w:r>
        <w:rPr>
          <w:rFonts w:hint="default" w:ascii="Times New Roman" w:hAnsi="Times New Roman" w:cs="Times New Roman"/>
          <w:position w:val="1"/>
          <w:sz w:val="28"/>
          <w:szCs w:val="28"/>
        </w:rPr>
        <w:t>(</w:t>
      </w:r>
      <w:r>
        <w:rPr>
          <w:rFonts w:hint="default" w:ascii="Times New Roman" w:hAnsi="Times New Roman" w:cs="Times New Roman"/>
          <w:sz w:val="28"/>
          <w:szCs w:val="28"/>
        </w:rPr>
        <w:t xml:space="preserve">u, </w:t>
      </w:r>
      <w:r>
        <w:rPr>
          <w:rFonts w:hint="default" w:ascii="Times New Roman" w:hAnsi="Times New Roman" w:cs="Times New Roman"/>
          <w:spacing w:val="3"/>
          <w:sz w:val="28"/>
          <w:szCs w:val="28"/>
        </w:rPr>
        <w:t>v</w:t>
      </w:r>
      <w:r>
        <w:rPr>
          <w:rFonts w:hint="default" w:ascii="Times New Roman" w:hAnsi="Times New Roman" w:cs="Times New Roman"/>
          <w:spacing w:val="3"/>
          <w:position w:val="1"/>
          <w:sz w:val="28"/>
          <w:szCs w:val="28"/>
        </w:rPr>
        <w:t xml:space="preserve">) </w:t>
      </w:r>
      <w:r>
        <w:rPr>
          <w:rFonts w:hint="default" w:ascii="Times New Roman" w:hAnsi="Times New Roman" w:cs="Times New Roman"/>
          <w:sz w:val="28"/>
          <w:szCs w:val="28"/>
        </w:rPr>
        <w:t xml:space="preserve">và  </w:t>
      </w:r>
      <w:r>
        <w:rPr>
          <w:rFonts w:hint="default" w:ascii="Times New Roman" w:hAnsi="Times New Roman" w:cs="Times New Roman"/>
          <w:spacing w:val="2"/>
          <w:position w:val="1"/>
          <w:sz w:val="28"/>
          <w:szCs w:val="28"/>
        </w:rPr>
        <w:t>(</w:t>
      </w:r>
      <w:r>
        <w:rPr>
          <w:rFonts w:hint="default" w:ascii="Times New Roman" w:hAnsi="Times New Roman" w:cs="Times New Roman"/>
          <w:spacing w:val="2"/>
          <w:sz w:val="28"/>
          <w:szCs w:val="28"/>
        </w:rPr>
        <w:t>v,</w:t>
      </w:r>
      <w:r>
        <w:rPr>
          <w:rFonts w:hint="default" w:ascii="Times New Roman" w:hAnsi="Times New Roman" w:cs="Times New Roman"/>
          <w:spacing w:val="-19"/>
          <w:sz w:val="28"/>
          <w:szCs w:val="28"/>
        </w:rPr>
        <w:t xml:space="preserve"> </w:t>
      </w:r>
      <w:r>
        <w:rPr>
          <w:rFonts w:hint="default" w:ascii="Times New Roman" w:hAnsi="Times New Roman" w:cs="Times New Roman"/>
          <w:sz w:val="28"/>
          <w:szCs w:val="28"/>
        </w:rPr>
        <w:t>u</w:t>
      </w:r>
      <w:r>
        <w:rPr>
          <w:rFonts w:hint="default" w:ascii="Times New Roman" w:hAnsi="Times New Roman" w:cs="Times New Roman"/>
          <w:position w:val="1"/>
          <w:sz w:val="28"/>
          <w:szCs w:val="28"/>
        </w:rPr>
        <w:t>)</w:t>
      </w:r>
      <w:r>
        <w:rPr>
          <w:rFonts w:hint="default" w:ascii="Times New Roman" w:hAnsi="Times New Roman" w:cs="Times New Roman"/>
          <w:sz w:val="28"/>
          <w:szCs w:val="28"/>
        </w:rPr>
        <w:t>.</w:t>
      </w:r>
    </w:p>
    <w:p>
      <w:pPr>
        <w:pStyle w:val="7"/>
        <w:spacing w:before="68" w:line="264" w:lineRule="auto"/>
        <w:ind w:left="304" w:right="297"/>
        <w:jc w:val="both"/>
        <w:rPr>
          <w:rFonts w:hint="default" w:ascii="Times New Roman" w:hAnsi="Times New Roman" w:cs="Times New Roman"/>
          <w:sz w:val="28"/>
          <w:szCs w:val="28"/>
        </w:rPr>
      </w:pPr>
      <w:r>
        <w:rPr>
          <w:rFonts w:hint="default" w:ascii="Times New Roman" w:hAnsi="Times New Roman" w:cs="Times New Roman"/>
          <w:sz w:val="28"/>
          <w:szCs w:val="28"/>
        </w:rPr>
        <w:t xml:space="preserve">Bất cứ cấu trúc dữ liệu nào có khả năng biểu diễn danh sách (mảng, danh sách móc nối, cây…) </w:t>
      </w:r>
      <w:r>
        <w:rPr>
          <w:rFonts w:hint="default" w:cs="Times New Roman"/>
          <w:sz w:val="28"/>
          <w:szCs w:val="28"/>
          <w:lang w:val="en-US"/>
        </w:rPr>
        <w:t>đ</w:t>
      </w:r>
      <w:r>
        <w:rPr>
          <w:rFonts w:hint="default" w:ascii="Times New Roman" w:hAnsi="Times New Roman" w:cs="Times New Roman"/>
          <w:sz w:val="28"/>
          <w:szCs w:val="28"/>
        </w:rPr>
        <w:t xml:space="preserve">ều có thể sử dụng </w:t>
      </w:r>
      <w:r>
        <w:rPr>
          <w:rFonts w:hint="default" w:cs="Times New Roman"/>
          <w:sz w:val="28"/>
          <w:szCs w:val="28"/>
          <w:lang w:val="en-US"/>
        </w:rPr>
        <w:t>đ</w:t>
      </w:r>
      <w:r>
        <w:rPr>
          <w:rFonts w:hint="default" w:ascii="Times New Roman" w:hAnsi="Times New Roman" w:cs="Times New Roman"/>
          <w:sz w:val="28"/>
          <w:szCs w:val="28"/>
        </w:rPr>
        <w:t xml:space="preserve">ể biểu diễn danh sách kề, nhưng mảng và danh sách móc nối </w:t>
      </w:r>
      <w:r>
        <w:rPr>
          <w:rFonts w:hint="default" w:cs="Times New Roman"/>
          <w:sz w:val="28"/>
          <w:szCs w:val="28"/>
          <w:lang w:val="en-US"/>
        </w:rPr>
        <w:t>đ</w:t>
      </w:r>
      <w:r>
        <w:rPr>
          <w:rFonts w:hint="default" w:ascii="Times New Roman" w:hAnsi="Times New Roman" w:cs="Times New Roman"/>
          <w:sz w:val="28"/>
          <w:szCs w:val="28"/>
        </w:rPr>
        <w:t>ược sử dụng phổ biến</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nhất.</w:t>
      </w:r>
    </w:p>
    <w:p>
      <w:pPr>
        <w:pStyle w:val="7"/>
        <w:spacing w:before="2"/>
        <w:rPr>
          <w:rFonts w:hint="default" w:ascii="Times New Roman" w:hAnsi="Times New Roman" w:cs="Times New Roman"/>
          <w:sz w:val="28"/>
          <w:szCs w:val="28"/>
        </w:rPr>
      </w:pPr>
    </w:p>
    <w:p>
      <w:pPr>
        <w:pStyle w:val="12"/>
        <w:numPr>
          <w:ilvl w:val="0"/>
          <w:numId w:val="66"/>
        </w:numPr>
        <w:tabs>
          <w:tab w:val="left" w:pos="564"/>
        </w:tabs>
        <w:spacing w:before="0" w:after="0" w:line="240" w:lineRule="auto"/>
        <w:ind w:left="563" w:right="0" w:hanging="260"/>
        <w:jc w:val="both"/>
        <w:rPr>
          <w:rFonts w:hint="default" w:ascii="Times New Roman" w:hAnsi="Times New Roman" w:cs="Times New Roman"/>
          <w:i/>
          <w:sz w:val="28"/>
          <w:szCs w:val="28"/>
        </w:rPr>
      </w:pPr>
      <w:r>
        <w:rPr>
          <w:rFonts w:hint="default" w:ascii="Times New Roman" w:hAnsi="Times New Roman" w:cs="Times New Roman"/>
          <w:i/>
          <w:w w:val="105"/>
          <w:sz w:val="28"/>
          <w:szCs w:val="28"/>
        </w:rPr>
        <w:t>Biểu diễn danh sách kề bằng</w:t>
      </w:r>
      <w:r>
        <w:rPr>
          <w:rFonts w:hint="default" w:ascii="Times New Roman" w:hAnsi="Times New Roman" w:cs="Times New Roman"/>
          <w:i/>
          <w:spacing w:val="-23"/>
          <w:w w:val="105"/>
          <w:sz w:val="28"/>
          <w:szCs w:val="28"/>
        </w:rPr>
        <w:t xml:space="preserve"> </w:t>
      </w:r>
      <w:r>
        <w:rPr>
          <w:rFonts w:hint="default" w:ascii="Times New Roman" w:hAnsi="Times New Roman" w:cs="Times New Roman"/>
          <w:i/>
          <w:w w:val="105"/>
          <w:sz w:val="28"/>
          <w:szCs w:val="28"/>
        </w:rPr>
        <w:t>mảng</w:t>
      </w:r>
    </w:p>
    <w:p>
      <w:pPr>
        <w:pStyle w:val="7"/>
        <w:spacing w:before="81" w:line="261" w:lineRule="auto"/>
        <w:ind w:left="304" w:right="295"/>
        <w:jc w:val="both"/>
        <w:rPr>
          <w:rFonts w:hint="default" w:ascii="Times New Roman" w:hAnsi="Times New Roman" w:cs="Times New Roman"/>
          <w:sz w:val="28"/>
          <w:szCs w:val="28"/>
        </w:rPr>
      </w:pPr>
      <w:r>
        <w:rPr>
          <w:rFonts w:hint="default" w:ascii="Times New Roman" w:hAnsi="Times New Roman" w:cs="Times New Roman"/>
          <w:spacing w:val="-1"/>
          <w:w w:val="99"/>
          <w:sz w:val="28"/>
          <w:szCs w:val="28"/>
        </w:rPr>
        <w:t>D</w:t>
      </w:r>
      <w:r>
        <w:rPr>
          <w:rFonts w:hint="default" w:ascii="Times New Roman" w:hAnsi="Times New Roman" w:cs="Times New Roman"/>
          <w:w w:val="99"/>
          <w:sz w:val="28"/>
          <w:szCs w:val="28"/>
        </w:rPr>
        <w:t>ùng</w:t>
      </w:r>
      <w:r>
        <w:rPr>
          <w:rFonts w:hint="default" w:ascii="Times New Roman" w:hAnsi="Times New Roman" w:cs="Times New Roman"/>
          <w:sz w:val="28"/>
          <w:szCs w:val="28"/>
        </w:rPr>
        <w:t xml:space="preserve"> </w:t>
      </w:r>
      <w:r>
        <w:rPr>
          <w:rFonts w:hint="default" w:ascii="Times New Roman" w:hAnsi="Times New Roman" w:cs="Times New Roman"/>
          <w:w w:val="99"/>
          <w:sz w:val="28"/>
          <w:szCs w:val="28"/>
        </w:rPr>
        <w:t>một</w:t>
      </w:r>
      <w:r>
        <w:rPr>
          <w:rFonts w:hint="default" w:ascii="Times New Roman" w:hAnsi="Times New Roman" w:cs="Times New Roman"/>
          <w:spacing w:val="3"/>
          <w:sz w:val="28"/>
          <w:szCs w:val="28"/>
        </w:rPr>
        <w:t xml:space="preserve"> </w:t>
      </w:r>
      <w:r>
        <w:rPr>
          <w:rFonts w:hint="default" w:ascii="Times New Roman" w:hAnsi="Times New Roman" w:cs="Times New Roman"/>
          <w:w w:val="99"/>
          <w:sz w:val="28"/>
          <w:szCs w:val="28"/>
        </w:rPr>
        <w:t>m</w:t>
      </w:r>
      <w:r>
        <w:rPr>
          <w:rFonts w:hint="default" w:ascii="Times New Roman" w:hAnsi="Times New Roman" w:cs="Times New Roman"/>
          <w:spacing w:val="-1"/>
          <w:w w:val="99"/>
          <w:sz w:val="28"/>
          <w:szCs w:val="28"/>
        </w:rPr>
        <w:t>ả</w:t>
      </w:r>
      <w:r>
        <w:rPr>
          <w:rFonts w:hint="default" w:ascii="Times New Roman" w:hAnsi="Times New Roman" w:cs="Times New Roman"/>
          <w:spacing w:val="2"/>
          <w:w w:val="99"/>
          <w:sz w:val="28"/>
          <w:szCs w:val="28"/>
        </w:rPr>
        <w:t>n</w:t>
      </w:r>
      <w:r>
        <w:rPr>
          <w:rFonts w:hint="default" w:ascii="Times New Roman" w:hAnsi="Times New Roman" w:cs="Times New Roman"/>
          <w:w w:val="99"/>
          <w:sz w:val="28"/>
          <w:szCs w:val="28"/>
        </w:rPr>
        <w:t>g</w:t>
      </w:r>
      <w:r>
        <w:rPr>
          <w:rFonts w:hint="default" w:ascii="Times New Roman" w:hAnsi="Times New Roman" w:cs="Times New Roman"/>
          <w:spacing w:val="2"/>
          <w:sz w:val="28"/>
          <w:szCs w:val="28"/>
        </w:rPr>
        <w:t xml:space="preserve"> </w:t>
      </w:r>
      <w:r>
        <w:rPr>
          <w:rFonts w:hint="default" w:ascii="Times New Roman" w:hAnsi="Times New Roman" w:cs="Times New Roman"/>
          <w:w w:val="110"/>
          <w:sz w:val="28"/>
          <w:szCs w:val="28"/>
        </w:rPr>
        <w:t>a</w:t>
      </w:r>
      <w:r>
        <w:rPr>
          <w:rFonts w:hint="default" w:ascii="Times New Roman" w:hAnsi="Times New Roman" w:cs="Times New Roman"/>
          <w:w w:val="100"/>
          <w:sz w:val="28"/>
          <w:szCs w:val="28"/>
        </w:rPr>
        <w:t>d</w:t>
      </w:r>
      <w:r>
        <w:rPr>
          <w:rFonts w:hint="default" w:ascii="Times New Roman" w:hAnsi="Times New Roman" w:cs="Times New Roman"/>
          <w:spacing w:val="2"/>
          <w:w w:val="123"/>
          <w:sz w:val="28"/>
          <w:szCs w:val="28"/>
        </w:rPr>
        <w:t>j</w:t>
      </w:r>
      <w:r>
        <w:rPr>
          <w:rFonts w:hint="default" w:ascii="Times New Roman" w:hAnsi="Times New Roman" w:cs="Times New Roman"/>
          <w:w w:val="93"/>
          <w:position w:val="1"/>
          <w:sz w:val="28"/>
          <w:szCs w:val="28"/>
        </w:rPr>
        <w:t>[</w:t>
      </w:r>
      <w:r>
        <w:rPr>
          <w:rFonts w:hint="default" w:ascii="Times New Roman" w:hAnsi="Times New Roman" w:cs="Times New Roman"/>
          <w:w w:val="128"/>
          <w:sz w:val="28"/>
          <w:szCs w:val="28"/>
        </w:rPr>
        <w:t>1</w:t>
      </w:r>
      <w:r>
        <w:rPr>
          <w:rFonts w:hint="default" w:ascii="Times New Roman" w:hAnsi="Times New Roman" w:cs="Times New Roman"/>
          <w:spacing w:val="-18"/>
          <w:sz w:val="28"/>
          <w:szCs w:val="28"/>
        </w:rPr>
        <w:t xml:space="preserve"> </w:t>
      </w:r>
      <w:r>
        <w:rPr>
          <w:rFonts w:hint="default" w:ascii="Times New Roman" w:hAnsi="Times New Roman" w:cs="Times New Roman"/>
          <w:w w:val="93"/>
          <w:sz w:val="28"/>
          <w:szCs w:val="28"/>
        </w:rPr>
        <w:t>…</w:t>
      </w:r>
      <w:r>
        <w:rPr>
          <w:rFonts w:hint="default" w:ascii="Times New Roman" w:hAnsi="Times New Roman" w:cs="Times New Roman"/>
          <w:spacing w:val="-18"/>
          <w:sz w:val="28"/>
          <w:szCs w:val="28"/>
        </w:rPr>
        <w:t xml:space="preserve"> </w:t>
      </w:r>
      <w:r>
        <w:rPr>
          <w:rFonts w:hint="default" w:ascii="Times New Roman" w:hAnsi="Times New Roman" w:cs="Times New Roman"/>
          <w:smallCaps/>
          <w:spacing w:val="5"/>
          <w:w w:val="136"/>
          <w:sz w:val="28"/>
          <w:szCs w:val="28"/>
        </w:rPr>
        <w:t>n</w:t>
      </w:r>
      <w:r>
        <w:rPr>
          <w:rFonts w:hint="default" w:ascii="Times New Roman" w:hAnsi="Times New Roman" w:cs="Times New Roman"/>
          <w:smallCaps w:val="0"/>
          <w:w w:val="93"/>
          <w:position w:val="1"/>
          <w:sz w:val="28"/>
          <w:szCs w:val="28"/>
        </w:rPr>
        <w:t>]</w:t>
      </w:r>
      <w:r>
        <w:rPr>
          <w:rFonts w:hint="default" w:ascii="Times New Roman" w:hAnsi="Times New Roman" w:cs="Times New Roman"/>
          <w:smallCaps w:val="0"/>
          <w:spacing w:val="4"/>
          <w:position w:val="1"/>
          <w:sz w:val="28"/>
          <w:szCs w:val="28"/>
        </w:rPr>
        <w:t xml:space="preserve"> </w:t>
      </w:r>
      <w:r>
        <w:rPr>
          <w:rFonts w:hint="default" w:ascii="Times New Roman" w:hAnsi="Times New Roman" w:cs="Times New Roman"/>
          <w:smallCaps w:val="0"/>
          <w:spacing w:val="-1"/>
          <w:w w:val="99"/>
          <w:sz w:val="28"/>
          <w:szCs w:val="28"/>
        </w:rPr>
        <w:t>c</w:t>
      </w:r>
      <w:r>
        <w:rPr>
          <w:rFonts w:hint="default" w:ascii="Times New Roman" w:hAnsi="Times New Roman" w:cs="Times New Roman"/>
          <w:smallCaps w:val="0"/>
          <w:w w:val="99"/>
          <w:sz w:val="28"/>
          <w:szCs w:val="28"/>
        </w:rPr>
        <w:t>h</w:t>
      </w:r>
      <w:r>
        <w:rPr>
          <w:rFonts w:hint="default" w:ascii="Times New Roman" w:hAnsi="Times New Roman" w:cs="Times New Roman"/>
          <w:smallCaps w:val="0"/>
          <w:spacing w:val="-1"/>
          <w:w w:val="99"/>
          <w:sz w:val="28"/>
          <w:szCs w:val="28"/>
        </w:rPr>
        <w:t>ứ</w:t>
      </w:r>
      <w:r>
        <w:rPr>
          <w:rFonts w:hint="default" w:ascii="Times New Roman" w:hAnsi="Times New Roman" w:cs="Times New Roman"/>
          <w:smallCaps w:val="0"/>
          <w:w w:val="99"/>
          <w:sz w:val="28"/>
          <w:szCs w:val="28"/>
        </w:rPr>
        <w:t>a</w:t>
      </w:r>
      <w:r>
        <w:rPr>
          <w:rFonts w:hint="default" w:ascii="Times New Roman" w:hAnsi="Times New Roman" w:cs="Times New Roman"/>
          <w:smallCaps w:val="0"/>
          <w:spacing w:val="1"/>
          <w:sz w:val="28"/>
          <w:szCs w:val="28"/>
        </w:rPr>
        <w:t xml:space="preserve"> </w:t>
      </w:r>
      <w:r>
        <w:rPr>
          <w:rFonts w:hint="default" w:ascii="Times New Roman" w:hAnsi="Times New Roman" w:cs="Times New Roman"/>
          <w:smallCaps w:val="0"/>
          <w:spacing w:val="-1"/>
          <w:w w:val="99"/>
          <w:sz w:val="28"/>
          <w:szCs w:val="28"/>
        </w:rPr>
        <w:t>c</w:t>
      </w:r>
      <w:r>
        <w:rPr>
          <w:rFonts w:hint="default" w:ascii="Times New Roman" w:hAnsi="Times New Roman" w:cs="Times New Roman"/>
          <w:smallCaps w:val="0"/>
          <w:spacing w:val="1"/>
          <w:w w:val="99"/>
          <w:sz w:val="28"/>
          <w:szCs w:val="28"/>
        </w:rPr>
        <w:t>á</w:t>
      </w:r>
      <w:r>
        <w:rPr>
          <w:rFonts w:hint="default" w:ascii="Times New Roman" w:hAnsi="Times New Roman" w:cs="Times New Roman"/>
          <w:smallCaps w:val="0"/>
          <w:w w:val="99"/>
          <w:sz w:val="28"/>
          <w:szCs w:val="28"/>
        </w:rPr>
        <w:t>c</w:t>
      </w:r>
      <w:r>
        <w:rPr>
          <w:rFonts w:hint="default" w:ascii="Times New Roman" w:hAnsi="Times New Roman" w:cs="Times New Roman"/>
          <w:smallCaps w:val="0"/>
          <w:spacing w:val="1"/>
          <w:sz w:val="28"/>
          <w:szCs w:val="28"/>
        </w:rPr>
        <w:t xml:space="preserve"> </w:t>
      </w:r>
      <w:r>
        <w:rPr>
          <w:rFonts w:hint="default" w:cs="Times New Roman"/>
          <w:smallCaps w:val="0"/>
          <w:w w:val="99"/>
          <w:sz w:val="28"/>
          <w:szCs w:val="28"/>
          <w:lang w:val="en-US"/>
        </w:rPr>
        <w:t>đ</w:t>
      </w:r>
      <w:r>
        <w:rPr>
          <w:rFonts w:hint="default" w:ascii="Times New Roman" w:hAnsi="Times New Roman" w:cs="Times New Roman"/>
          <w:smallCaps w:val="0"/>
          <w:w w:val="99"/>
          <w:sz w:val="28"/>
          <w:szCs w:val="28"/>
        </w:rPr>
        <w:t>ỉnh,</w:t>
      </w:r>
      <w:r>
        <w:rPr>
          <w:rFonts w:hint="default" w:ascii="Times New Roman" w:hAnsi="Times New Roman" w:cs="Times New Roman"/>
          <w:smallCaps w:val="0"/>
          <w:spacing w:val="2"/>
          <w:sz w:val="28"/>
          <w:szCs w:val="28"/>
        </w:rPr>
        <w:t xml:space="preserve"> </w:t>
      </w:r>
      <w:r>
        <w:rPr>
          <w:rFonts w:hint="default" w:ascii="Times New Roman" w:hAnsi="Times New Roman" w:cs="Times New Roman"/>
          <w:smallCaps w:val="0"/>
          <w:w w:val="99"/>
          <w:sz w:val="28"/>
          <w:szCs w:val="28"/>
        </w:rPr>
        <w:t>m</w:t>
      </w:r>
      <w:r>
        <w:rPr>
          <w:rFonts w:hint="default" w:ascii="Times New Roman" w:hAnsi="Times New Roman" w:cs="Times New Roman"/>
          <w:smallCaps w:val="0"/>
          <w:spacing w:val="-1"/>
          <w:w w:val="99"/>
          <w:sz w:val="28"/>
          <w:szCs w:val="28"/>
        </w:rPr>
        <w:t>ả</w:t>
      </w:r>
      <w:r>
        <w:rPr>
          <w:rFonts w:hint="default" w:ascii="Times New Roman" w:hAnsi="Times New Roman" w:cs="Times New Roman"/>
          <w:smallCaps w:val="0"/>
          <w:w w:val="99"/>
          <w:sz w:val="28"/>
          <w:szCs w:val="28"/>
        </w:rPr>
        <w:t>ng</w:t>
      </w:r>
      <w:r>
        <w:rPr>
          <w:rFonts w:hint="default" w:ascii="Times New Roman" w:hAnsi="Times New Roman" w:cs="Times New Roman"/>
          <w:smallCaps w:val="0"/>
          <w:sz w:val="28"/>
          <w:szCs w:val="28"/>
        </w:rPr>
        <w:t xml:space="preserve"> </w:t>
      </w:r>
      <w:r>
        <w:rPr>
          <w:rFonts w:hint="default" w:cs="Times New Roman"/>
          <w:smallCaps w:val="0"/>
          <w:w w:val="99"/>
          <w:sz w:val="28"/>
          <w:szCs w:val="28"/>
          <w:lang w:val="en-US"/>
        </w:rPr>
        <w:t>đ</w:t>
      </w:r>
      <w:r>
        <w:rPr>
          <w:rFonts w:hint="default" w:ascii="Times New Roman" w:hAnsi="Times New Roman" w:cs="Times New Roman"/>
          <w:smallCaps w:val="0"/>
          <w:spacing w:val="-1"/>
          <w:w w:val="99"/>
          <w:sz w:val="28"/>
          <w:szCs w:val="28"/>
        </w:rPr>
        <w:t>ư</w:t>
      </w:r>
      <w:r>
        <w:rPr>
          <w:rFonts w:hint="default" w:ascii="Times New Roman" w:hAnsi="Times New Roman" w:cs="Times New Roman"/>
          <w:smallCaps w:val="0"/>
          <w:spacing w:val="2"/>
          <w:w w:val="99"/>
          <w:sz w:val="28"/>
          <w:szCs w:val="28"/>
        </w:rPr>
        <w:t>ợ</w:t>
      </w:r>
      <w:r>
        <w:rPr>
          <w:rFonts w:hint="default" w:ascii="Times New Roman" w:hAnsi="Times New Roman" w:cs="Times New Roman"/>
          <w:smallCaps w:val="0"/>
          <w:w w:val="99"/>
          <w:sz w:val="28"/>
          <w:szCs w:val="28"/>
        </w:rPr>
        <w:t>c</w:t>
      </w:r>
      <w:r>
        <w:rPr>
          <w:rFonts w:hint="default" w:ascii="Times New Roman" w:hAnsi="Times New Roman" w:cs="Times New Roman"/>
          <w:smallCaps w:val="0"/>
          <w:spacing w:val="1"/>
          <w:sz w:val="28"/>
          <w:szCs w:val="28"/>
        </w:rPr>
        <w:t xml:space="preserve"> </w:t>
      </w:r>
      <w:r>
        <w:rPr>
          <w:rFonts w:hint="default" w:ascii="Times New Roman" w:hAnsi="Times New Roman" w:cs="Times New Roman"/>
          <w:smallCaps w:val="0"/>
          <w:spacing w:val="-1"/>
          <w:w w:val="99"/>
          <w:sz w:val="28"/>
          <w:szCs w:val="28"/>
        </w:rPr>
        <w:t>c</w:t>
      </w:r>
      <w:r>
        <w:rPr>
          <w:rFonts w:hint="default" w:ascii="Times New Roman" w:hAnsi="Times New Roman" w:cs="Times New Roman"/>
          <w:smallCaps w:val="0"/>
          <w:w w:val="99"/>
          <w:sz w:val="28"/>
          <w:szCs w:val="28"/>
        </w:rPr>
        <w:t>hia</w:t>
      </w:r>
      <w:r>
        <w:rPr>
          <w:rFonts w:hint="default" w:ascii="Times New Roman" w:hAnsi="Times New Roman" w:cs="Times New Roman"/>
          <w:smallCaps w:val="0"/>
          <w:spacing w:val="1"/>
          <w:sz w:val="28"/>
          <w:szCs w:val="28"/>
        </w:rPr>
        <w:t xml:space="preserve"> </w:t>
      </w:r>
      <w:r>
        <w:rPr>
          <w:rFonts w:hint="default" w:ascii="Times New Roman" w:hAnsi="Times New Roman" w:cs="Times New Roman"/>
          <w:smallCaps w:val="0"/>
          <w:spacing w:val="3"/>
          <w:w w:val="99"/>
          <w:sz w:val="28"/>
          <w:szCs w:val="28"/>
        </w:rPr>
        <w:t>l</w:t>
      </w:r>
      <w:r>
        <w:rPr>
          <w:rFonts w:hint="default" w:ascii="Times New Roman" w:hAnsi="Times New Roman" w:cs="Times New Roman"/>
          <w:smallCaps w:val="0"/>
          <w:spacing w:val="-1"/>
          <w:w w:val="99"/>
          <w:sz w:val="28"/>
          <w:szCs w:val="28"/>
        </w:rPr>
        <w:t>à</w:t>
      </w:r>
      <w:r>
        <w:rPr>
          <w:rFonts w:hint="default" w:ascii="Times New Roman" w:hAnsi="Times New Roman" w:cs="Times New Roman"/>
          <w:smallCaps w:val="0"/>
          <w:w w:val="99"/>
          <w:sz w:val="28"/>
          <w:szCs w:val="28"/>
        </w:rPr>
        <w:t>m</w:t>
      </w:r>
      <w:r>
        <w:rPr>
          <w:rFonts w:hint="default" w:ascii="Times New Roman" w:hAnsi="Times New Roman" w:cs="Times New Roman"/>
          <w:smallCaps w:val="0"/>
          <w:spacing w:val="2"/>
          <w:sz w:val="28"/>
          <w:szCs w:val="28"/>
        </w:rPr>
        <w:t xml:space="preserve"> </w:t>
      </w:r>
      <w:r>
        <w:rPr>
          <w:rFonts w:hint="default" w:ascii="Times New Roman" w:hAnsi="Times New Roman" w:cs="Times New Roman"/>
          <w:smallCaps w:val="0"/>
          <w:w w:val="97"/>
          <w:sz w:val="28"/>
          <w:szCs w:val="28"/>
        </w:rPr>
        <w:t>n</w:t>
      </w:r>
      <w:r>
        <w:rPr>
          <w:rFonts w:hint="default" w:ascii="Times New Roman" w:hAnsi="Times New Roman" w:cs="Times New Roman"/>
          <w:smallCaps w:val="0"/>
          <w:spacing w:val="8"/>
          <w:sz w:val="28"/>
          <w:szCs w:val="28"/>
        </w:rPr>
        <w:t xml:space="preserve"> </w:t>
      </w:r>
      <w:r>
        <w:rPr>
          <w:rFonts w:hint="default" w:cs="Times New Roman"/>
          <w:smallCaps w:val="0"/>
          <w:w w:val="99"/>
          <w:sz w:val="28"/>
          <w:szCs w:val="28"/>
          <w:lang w:val="en-US"/>
        </w:rPr>
        <w:t>đ</w:t>
      </w:r>
      <w:r>
        <w:rPr>
          <w:rFonts w:hint="default" w:ascii="Times New Roman" w:hAnsi="Times New Roman" w:cs="Times New Roman"/>
          <w:smallCaps w:val="0"/>
          <w:w w:val="99"/>
          <w:sz w:val="28"/>
          <w:szCs w:val="28"/>
        </w:rPr>
        <w:t>o</w:t>
      </w:r>
      <w:r>
        <w:rPr>
          <w:rFonts w:hint="default" w:ascii="Times New Roman" w:hAnsi="Times New Roman" w:cs="Times New Roman"/>
          <w:smallCaps w:val="0"/>
          <w:spacing w:val="-1"/>
          <w:w w:val="99"/>
          <w:sz w:val="28"/>
          <w:szCs w:val="28"/>
        </w:rPr>
        <w:t>ạ</w:t>
      </w:r>
      <w:r>
        <w:rPr>
          <w:rFonts w:hint="default" w:ascii="Times New Roman" w:hAnsi="Times New Roman" w:cs="Times New Roman"/>
          <w:smallCaps w:val="0"/>
          <w:w w:val="99"/>
          <w:sz w:val="28"/>
          <w:szCs w:val="28"/>
        </w:rPr>
        <w:t>n,</w:t>
      </w:r>
      <w:r>
        <w:rPr>
          <w:rFonts w:hint="default" w:ascii="Times New Roman" w:hAnsi="Times New Roman" w:cs="Times New Roman"/>
          <w:smallCaps w:val="0"/>
          <w:spacing w:val="2"/>
          <w:sz w:val="28"/>
          <w:szCs w:val="28"/>
        </w:rPr>
        <w:t xml:space="preserve"> </w:t>
      </w:r>
      <w:r>
        <w:rPr>
          <w:rFonts w:hint="default" w:cs="Times New Roman"/>
          <w:smallCaps w:val="0"/>
          <w:w w:val="99"/>
          <w:sz w:val="28"/>
          <w:szCs w:val="28"/>
          <w:lang w:val="en-US"/>
        </w:rPr>
        <w:t>đ</w:t>
      </w:r>
      <w:r>
        <w:rPr>
          <w:rFonts w:hint="default" w:ascii="Times New Roman" w:hAnsi="Times New Roman" w:cs="Times New Roman"/>
          <w:smallCaps w:val="0"/>
          <w:w w:val="99"/>
          <w:sz w:val="28"/>
          <w:szCs w:val="28"/>
        </w:rPr>
        <w:t>o</w:t>
      </w:r>
      <w:r>
        <w:rPr>
          <w:rFonts w:hint="default" w:ascii="Times New Roman" w:hAnsi="Times New Roman" w:cs="Times New Roman"/>
          <w:smallCaps w:val="0"/>
          <w:spacing w:val="-1"/>
          <w:w w:val="99"/>
          <w:sz w:val="28"/>
          <w:szCs w:val="28"/>
        </w:rPr>
        <w:t>ạ</w:t>
      </w:r>
      <w:r>
        <w:rPr>
          <w:rFonts w:hint="default" w:ascii="Times New Roman" w:hAnsi="Times New Roman" w:cs="Times New Roman"/>
          <w:smallCaps w:val="0"/>
          <w:w w:val="99"/>
          <w:sz w:val="28"/>
          <w:szCs w:val="28"/>
        </w:rPr>
        <w:t>n</w:t>
      </w:r>
      <w:r>
        <w:rPr>
          <w:rFonts w:hint="default" w:ascii="Times New Roman" w:hAnsi="Times New Roman" w:cs="Times New Roman"/>
          <w:smallCaps w:val="0"/>
          <w:spacing w:val="2"/>
          <w:sz w:val="28"/>
          <w:szCs w:val="28"/>
        </w:rPr>
        <w:t xml:space="preserve"> </w:t>
      </w:r>
      <w:r>
        <w:rPr>
          <w:rFonts w:hint="default" w:ascii="Times New Roman" w:hAnsi="Times New Roman" w:cs="Times New Roman"/>
          <w:smallCaps w:val="0"/>
          <w:w w:val="99"/>
          <w:sz w:val="28"/>
          <w:szCs w:val="28"/>
        </w:rPr>
        <w:t>thứ u</w:t>
      </w:r>
      <w:r>
        <w:rPr>
          <w:rFonts w:hint="default" w:ascii="Times New Roman" w:hAnsi="Times New Roman" w:cs="Times New Roman"/>
          <w:smallCaps w:val="0"/>
          <w:spacing w:val="18"/>
          <w:sz w:val="28"/>
          <w:szCs w:val="28"/>
        </w:rPr>
        <w:t xml:space="preserve"> </w:t>
      </w:r>
      <w:r>
        <w:rPr>
          <w:rFonts w:hint="default" w:ascii="Times New Roman" w:hAnsi="Times New Roman" w:cs="Times New Roman"/>
          <w:smallCaps w:val="0"/>
          <w:w w:val="99"/>
          <w:sz w:val="28"/>
          <w:szCs w:val="28"/>
        </w:rPr>
        <w:t>t</w:t>
      </w:r>
      <w:r>
        <w:rPr>
          <w:rFonts w:hint="default" w:ascii="Times New Roman" w:hAnsi="Times New Roman" w:cs="Times New Roman"/>
          <w:smallCaps w:val="0"/>
          <w:spacing w:val="-1"/>
          <w:w w:val="99"/>
          <w:sz w:val="28"/>
          <w:szCs w:val="28"/>
        </w:rPr>
        <w:t>r</w:t>
      </w:r>
      <w:r>
        <w:rPr>
          <w:rFonts w:hint="default" w:ascii="Times New Roman" w:hAnsi="Times New Roman" w:cs="Times New Roman"/>
          <w:smallCaps w:val="0"/>
          <w:w w:val="99"/>
          <w:sz w:val="28"/>
          <w:szCs w:val="28"/>
        </w:rPr>
        <w:t>ong</w:t>
      </w:r>
      <w:r>
        <w:rPr>
          <w:rFonts w:hint="default" w:ascii="Times New Roman" w:hAnsi="Times New Roman" w:cs="Times New Roman"/>
          <w:smallCaps w:val="0"/>
          <w:spacing w:val="7"/>
          <w:sz w:val="28"/>
          <w:szCs w:val="28"/>
        </w:rPr>
        <w:t xml:space="preserve"> </w:t>
      </w:r>
      <w:r>
        <w:rPr>
          <w:rFonts w:hint="default" w:ascii="Times New Roman" w:hAnsi="Times New Roman" w:cs="Times New Roman"/>
          <w:smallCaps w:val="0"/>
          <w:w w:val="99"/>
          <w:sz w:val="28"/>
          <w:szCs w:val="28"/>
        </w:rPr>
        <w:t>m</w:t>
      </w:r>
      <w:r>
        <w:rPr>
          <w:rFonts w:hint="default" w:ascii="Times New Roman" w:hAnsi="Times New Roman" w:cs="Times New Roman"/>
          <w:smallCaps w:val="0"/>
          <w:spacing w:val="-1"/>
          <w:w w:val="99"/>
          <w:sz w:val="28"/>
          <w:szCs w:val="28"/>
        </w:rPr>
        <w:t>ả</w:t>
      </w:r>
      <w:r>
        <w:rPr>
          <w:rFonts w:hint="default" w:ascii="Times New Roman" w:hAnsi="Times New Roman" w:cs="Times New Roman"/>
          <w:smallCaps w:val="0"/>
          <w:spacing w:val="2"/>
          <w:w w:val="99"/>
          <w:sz w:val="28"/>
          <w:szCs w:val="28"/>
        </w:rPr>
        <w:t>n</w:t>
      </w:r>
      <w:r>
        <w:rPr>
          <w:rFonts w:hint="default" w:ascii="Times New Roman" w:hAnsi="Times New Roman" w:cs="Times New Roman"/>
          <w:smallCaps w:val="0"/>
          <w:w w:val="99"/>
          <w:sz w:val="28"/>
          <w:szCs w:val="28"/>
        </w:rPr>
        <w:t>g</w:t>
      </w:r>
      <w:r>
        <w:rPr>
          <w:rFonts w:hint="default" w:ascii="Times New Roman" w:hAnsi="Times New Roman" w:cs="Times New Roman"/>
          <w:smallCaps w:val="0"/>
          <w:spacing w:val="7"/>
          <w:sz w:val="28"/>
          <w:szCs w:val="28"/>
        </w:rPr>
        <w:t xml:space="preserve"> </w:t>
      </w:r>
      <w:r>
        <w:rPr>
          <w:rFonts w:hint="default" w:ascii="Times New Roman" w:hAnsi="Times New Roman" w:cs="Times New Roman"/>
          <w:smallCaps w:val="0"/>
          <w:w w:val="99"/>
          <w:sz w:val="28"/>
          <w:szCs w:val="28"/>
        </w:rPr>
        <w:t>l</w:t>
      </w:r>
      <w:r>
        <w:rPr>
          <w:rFonts w:hint="default" w:ascii="Times New Roman" w:hAnsi="Times New Roman" w:cs="Times New Roman"/>
          <w:smallCaps w:val="0"/>
          <w:spacing w:val="-1"/>
          <w:w w:val="99"/>
          <w:sz w:val="28"/>
          <w:szCs w:val="28"/>
        </w:rPr>
        <w:t>ư</w:t>
      </w:r>
      <w:r>
        <w:rPr>
          <w:rFonts w:hint="default" w:ascii="Times New Roman" w:hAnsi="Times New Roman" w:cs="Times New Roman"/>
          <w:smallCaps w:val="0"/>
          <w:w w:val="99"/>
          <w:sz w:val="28"/>
          <w:szCs w:val="28"/>
        </w:rPr>
        <w:t>u</w:t>
      </w:r>
      <w:r>
        <w:rPr>
          <w:rFonts w:hint="default" w:ascii="Times New Roman" w:hAnsi="Times New Roman" w:cs="Times New Roman"/>
          <w:smallCaps w:val="0"/>
          <w:spacing w:val="9"/>
          <w:sz w:val="28"/>
          <w:szCs w:val="28"/>
        </w:rPr>
        <w:t xml:space="preserve"> </w:t>
      </w:r>
      <w:r>
        <w:rPr>
          <w:rFonts w:hint="default" w:ascii="Times New Roman" w:hAnsi="Times New Roman" w:cs="Times New Roman"/>
          <w:smallCaps w:val="0"/>
          <w:w w:val="99"/>
          <w:sz w:val="28"/>
          <w:szCs w:val="28"/>
        </w:rPr>
        <w:t>d</w:t>
      </w:r>
      <w:r>
        <w:rPr>
          <w:rFonts w:hint="default" w:ascii="Times New Roman" w:hAnsi="Times New Roman" w:cs="Times New Roman"/>
          <w:smallCaps w:val="0"/>
          <w:spacing w:val="-1"/>
          <w:w w:val="99"/>
          <w:sz w:val="28"/>
          <w:szCs w:val="28"/>
        </w:rPr>
        <w:t>a</w:t>
      </w:r>
      <w:r>
        <w:rPr>
          <w:rFonts w:hint="default" w:ascii="Times New Roman" w:hAnsi="Times New Roman" w:cs="Times New Roman"/>
          <w:smallCaps w:val="0"/>
          <w:w w:val="99"/>
          <w:sz w:val="28"/>
          <w:szCs w:val="28"/>
        </w:rPr>
        <w:t>nh</w:t>
      </w:r>
      <w:r>
        <w:rPr>
          <w:rFonts w:hint="default" w:ascii="Times New Roman" w:hAnsi="Times New Roman" w:cs="Times New Roman"/>
          <w:smallCaps w:val="0"/>
          <w:spacing w:val="9"/>
          <w:sz w:val="28"/>
          <w:szCs w:val="28"/>
        </w:rPr>
        <w:t xml:space="preserve"> </w:t>
      </w:r>
      <w:r>
        <w:rPr>
          <w:rFonts w:hint="default" w:ascii="Times New Roman" w:hAnsi="Times New Roman" w:cs="Times New Roman"/>
          <w:smallCaps w:val="0"/>
          <w:w w:val="99"/>
          <w:sz w:val="28"/>
          <w:szCs w:val="28"/>
        </w:rPr>
        <w:t>s</w:t>
      </w:r>
      <w:r>
        <w:rPr>
          <w:rFonts w:hint="default" w:ascii="Times New Roman" w:hAnsi="Times New Roman" w:cs="Times New Roman"/>
          <w:smallCaps w:val="0"/>
          <w:spacing w:val="1"/>
          <w:w w:val="99"/>
          <w:sz w:val="28"/>
          <w:szCs w:val="28"/>
        </w:rPr>
        <w:t>á</w:t>
      </w:r>
      <w:r>
        <w:rPr>
          <w:rFonts w:hint="default" w:ascii="Times New Roman" w:hAnsi="Times New Roman" w:cs="Times New Roman"/>
          <w:smallCaps w:val="0"/>
          <w:spacing w:val="-1"/>
          <w:w w:val="99"/>
          <w:sz w:val="28"/>
          <w:szCs w:val="28"/>
        </w:rPr>
        <w:t>c</w:t>
      </w:r>
      <w:r>
        <w:rPr>
          <w:rFonts w:hint="default" w:ascii="Times New Roman" w:hAnsi="Times New Roman" w:cs="Times New Roman"/>
          <w:smallCaps w:val="0"/>
          <w:w w:val="99"/>
          <w:sz w:val="28"/>
          <w:szCs w:val="28"/>
        </w:rPr>
        <w:t>h</w:t>
      </w:r>
      <w:r>
        <w:rPr>
          <w:rFonts w:hint="default" w:ascii="Times New Roman" w:hAnsi="Times New Roman" w:cs="Times New Roman"/>
          <w:smallCaps w:val="0"/>
          <w:spacing w:val="9"/>
          <w:sz w:val="28"/>
          <w:szCs w:val="28"/>
        </w:rPr>
        <w:t xml:space="preserve"> </w:t>
      </w:r>
      <w:r>
        <w:rPr>
          <w:rFonts w:hint="default" w:ascii="Times New Roman" w:hAnsi="Times New Roman" w:cs="Times New Roman"/>
          <w:smallCaps w:val="0"/>
          <w:spacing w:val="-1"/>
          <w:w w:val="99"/>
          <w:sz w:val="28"/>
          <w:szCs w:val="28"/>
        </w:rPr>
        <w:t>cá</w:t>
      </w:r>
      <w:r>
        <w:rPr>
          <w:rFonts w:hint="default" w:ascii="Times New Roman" w:hAnsi="Times New Roman" w:cs="Times New Roman"/>
          <w:smallCaps w:val="0"/>
          <w:w w:val="99"/>
          <w:sz w:val="28"/>
          <w:szCs w:val="28"/>
        </w:rPr>
        <w:t>c</w:t>
      </w:r>
      <w:r>
        <w:rPr>
          <w:rFonts w:hint="default" w:ascii="Times New Roman" w:hAnsi="Times New Roman" w:cs="Times New Roman"/>
          <w:smallCaps w:val="0"/>
          <w:spacing w:val="8"/>
          <w:sz w:val="28"/>
          <w:szCs w:val="28"/>
        </w:rPr>
        <w:t xml:space="preserve"> </w:t>
      </w:r>
      <w:r>
        <w:rPr>
          <w:rFonts w:hint="default" w:cs="Times New Roman"/>
          <w:smallCaps w:val="0"/>
          <w:w w:val="99"/>
          <w:sz w:val="28"/>
          <w:szCs w:val="28"/>
          <w:lang w:val="en-US"/>
        </w:rPr>
        <w:t>đ</w:t>
      </w:r>
      <w:r>
        <w:rPr>
          <w:rFonts w:hint="default" w:ascii="Times New Roman" w:hAnsi="Times New Roman" w:cs="Times New Roman"/>
          <w:smallCaps w:val="0"/>
          <w:w w:val="99"/>
          <w:sz w:val="28"/>
          <w:szCs w:val="28"/>
        </w:rPr>
        <w:t>ỉnh</w:t>
      </w:r>
      <w:r>
        <w:rPr>
          <w:rFonts w:hint="default" w:ascii="Times New Roman" w:hAnsi="Times New Roman" w:cs="Times New Roman"/>
          <w:smallCaps w:val="0"/>
          <w:spacing w:val="9"/>
          <w:sz w:val="28"/>
          <w:szCs w:val="28"/>
        </w:rPr>
        <w:t xml:space="preserve"> </w:t>
      </w:r>
      <w:r>
        <w:rPr>
          <w:rFonts w:hint="default" w:ascii="Times New Roman" w:hAnsi="Times New Roman" w:cs="Times New Roman"/>
          <w:smallCaps w:val="0"/>
          <w:w w:val="99"/>
          <w:sz w:val="28"/>
          <w:szCs w:val="28"/>
        </w:rPr>
        <w:t>kề</w:t>
      </w:r>
      <w:r>
        <w:rPr>
          <w:rFonts w:hint="default" w:ascii="Times New Roman" w:hAnsi="Times New Roman" w:cs="Times New Roman"/>
          <w:smallCaps w:val="0"/>
          <w:spacing w:val="8"/>
          <w:sz w:val="28"/>
          <w:szCs w:val="28"/>
        </w:rPr>
        <w:t xml:space="preserve"> </w:t>
      </w:r>
      <w:r>
        <w:rPr>
          <w:rFonts w:hint="default" w:ascii="Times New Roman" w:hAnsi="Times New Roman" w:cs="Times New Roman"/>
          <w:smallCaps w:val="0"/>
          <w:w w:val="99"/>
          <w:sz w:val="28"/>
          <w:szCs w:val="28"/>
        </w:rPr>
        <w:t>với</w:t>
      </w:r>
      <w:r>
        <w:rPr>
          <w:rFonts w:hint="default" w:ascii="Times New Roman" w:hAnsi="Times New Roman" w:cs="Times New Roman"/>
          <w:smallCaps w:val="0"/>
          <w:spacing w:val="10"/>
          <w:sz w:val="28"/>
          <w:szCs w:val="28"/>
        </w:rPr>
        <w:t xml:space="preserve"> </w:t>
      </w:r>
      <w:r>
        <w:rPr>
          <w:rFonts w:hint="default" w:cs="Times New Roman"/>
          <w:smallCaps w:val="0"/>
          <w:w w:val="99"/>
          <w:sz w:val="28"/>
          <w:szCs w:val="28"/>
          <w:lang w:val="en-US"/>
        </w:rPr>
        <w:t>đ</w:t>
      </w:r>
      <w:r>
        <w:rPr>
          <w:rFonts w:hint="default" w:ascii="Times New Roman" w:hAnsi="Times New Roman" w:cs="Times New Roman"/>
          <w:smallCaps w:val="0"/>
          <w:w w:val="99"/>
          <w:sz w:val="28"/>
          <w:szCs w:val="28"/>
        </w:rPr>
        <w:t>ỉnh</w:t>
      </w:r>
      <w:r>
        <w:rPr>
          <w:rFonts w:hint="default" w:ascii="Times New Roman" w:hAnsi="Times New Roman" w:cs="Times New Roman"/>
          <w:smallCaps w:val="0"/>
          <w:spacing w:val="9"/>
          <w:sz w:val="28"/>
          <w:szCs w:val="28"/>
        </w:rPr>
        <w:t xml:space="preserve"> </w:t>
      </w:r>
      <w:r>
        <w:rPr>
          <w:rFonts w:hint="default" w:ascii="Times New Roman" w:hAnsi="Times New Roman" w:cs="Times New Roman"/>
          <w:smallCaps w:val="0"/>
          <w:spacing w:val="6"/>
          <w:w w:val="99"/>
          <w:sz w:val="28"/>
          <w:szCs w:val="28"/>
        </w:rPr>
        <w:t>u</w:t>
      </w:r>
      <w:r>
        <w:rPr>
          <w:rFonts w:hint="default" w:ascii="Times New Roman" w:hAnsi="Times New Roman" w:cs="Times New Roman"/>
          <w:smallCaps w:val="0"/>
          <w:w w:val="99"/>
          <w:sz w:val="28"/>
          <w:szCs w:val="28"/>
        </w:rPr>
        <w:t>.</w:t>
      </w:r>
      <w:r>
        <w:rPr>
          <w:rFonts w:hint="default" w:ascii="Times New Roman" w:hAnsi="Times New Roman" w:cs="Times New Roman"/>
          <w:smallCaps w:val="0"/>
          <w:spacing w:val="9"/>
          <w:sz w:val="28"/>
          <w:szCs w:val="28"/>
        </w:rPr>
        <w:t xml:space="preserve"> </w:t>
      </w:r>
      <w:r>
        <w:rPr>
          <w:rFonts w:hint="default" w:cs="Times New Roman"/>
          <w:smallCaps w:val="0"/>
          <w:spacing w:val="-1"/>
          <w:w w:val="144"/>
          <w:sz w:val="28"/>
          <w:szCs w:val="28"/>
          <w:lang w:val="en-US"/>
        </w:rPr>
        <w:t>Đ</w:t>
      </w:r>
      <w:r>
        <w:rPr>
          <w:rFonts w:hint="default" w:ascii="Times New Roman" w:hAnsi="Times New Roman" w:cs="Times New Roman"/>
          <w:smallCaps w:val="0"/>
          <w:w w:val="99"/>
          <w:sz w:val="28"/>
          <w:szCs w:val="28"/>
        </w:rPr>
        <w:t>ể</w:t>
      </w:r>
      <w:r>
        <w:rPr>
          <w:rFonts w:hint="default" w:ascii="Times New Roman" w:hAnsi="Times New Roman" w:cs="Times New Roman"/>
          <w:smallCaps w:val="0"/>
          <w:spacing w:val="8"/>
          <w:sz w:val="28"/>
          <w:szCs w:val="28"/>
        </w:rPr>
        <w:t xml:space="preserve"> </w:t>
      </w:r>
      <w:r>
        <w:rPr>
          <w:rFonts w:hint="default" w:ascii="Times New Roman" w:hAnsi="Times New Roman" w:cs="Times New Roman"/>
          <w:smallCaps w:val="0"/>
          <w:w w:val="99"/>
          <w:sz w:val="28"/>
          <w:szCs w:val="28"/>
        </w:rPr>
        <w:t>bi</w:t>
      </w:r>
      <w:r>
        <w:rPr>
          <w:rFonts w:hint="default" w:ascii="Times New Roman" w:hAnsi="Times New Roman" w:cs="Times New Roman"/>
          <w:smallCaps w:val="0"/>
          <w:spacing w:val="-1"/>
          <w:w w:val="99"/>
          <w:sz w:val="28"/>
          <w:szCs w:val="28"/>
        </w:rPr>
        <w:t>ế</w:t>
      </w:r>
      <w:r>
        <w:rPr>
          <w:rFonts w:hint="default" w:ascii="Times New Roman" w:hAnsi="Times New Roman" w:cs="Times New Roman"/>
          <w:smallCaps w:val="0"/>
          <w:w w:val="99"/>
          <w:sz w:val="28"/>
          <w:szCs w:val="28"/>
        </w:rPr>
        <w:t>t</w:t>
      </w:r>
      <w:r>
        <w:rPr>
          <w:rFonts w:hint="default" w:ascii="Times New Roman" w:hAnsi="Times New Roman" w:cs="Times New Roman"/>
          <w:smallCaps w:val="0"/>
          <w:spacing w:val="10"/>
          <w:sz w:val="28"/>
          <w:szCs w:val="28"/>
        </w:rPr>
        <w:t xml:space="preserve"> </w:t>
      </w:r>
      <w:r>
        <w:rPr>
          <w:rFonts w:hint="default" w:ascii="Times New Roman" w:hAnsi="Times New Roman" w:cs="Times New Roman"/>
          <w:smallCaps w:val="0"/>
          <w:w w:val="99"/>
          <w:sz w:val="28"/>
          <w:szCs w:val="28"/>
        </w:rPr>
        <w:t>một</w:t>
      </w:r>
      <w:r>
        <w:rPr>
          <w:rFonts w:hint="default" w:ascii="Times New Roman" w:hAnsi="Times New Roman" w:cs="Times New Roman"/>
          <w:smallCaps w:val="0"/>
          <w:spacing w:val="10"/>
          <w:sz w:val="28"/>
          <w:szCs w:val="28"/>
        </w:rPr>
        <w:t xml:space="preserve"> </w:t>
      </w:r>
      <w:r>
        <w:rPr>
          <w:rFonts w:hint="default" w:cs="Times New Roman"/>
          <w:smallCaps w:val="0"/>
          <w:w w:val="99"/>
          <w:sz w:val="28"/>
          <w:szCs w:val="28"/>
          <w:lang w:val="en-US"/>
        </w:rPr>
        <w:t>đ</w:t>
      </w:r>
      <w:r>
        <w:rPr>
          <w:rFonts w:hint="default" w:ascii="Times New Roman" w:hAnsi="Times New Roman" w:cs="Times New Roman"/>
          <w:smallCaps w:val="0"/>
          <w:w w:val="99"/>
          <w:sz w:val="28"/>
          <w:szCs w:val="28"/>
        </w:rPr>
        <w:t>o</w:t>
      </w:r>
      <w:r>
        <w:rPr>
          <w:rFonts w:hint="default" w:ascii="Times New Roman" w:hAnsi="Times New Roman" w:cs="Times New Roman"/>
          <w:smallCaps w:val="0"/>
          <w:spacing w:val="-1"/>
          <w:w w:val="99"/>
          <w:sz w:val="28"/>
          <w:szCs w:val="28"/>
        </w:rPr>
        <w:t>ạ</w:t>
      </w:r>
      <w:r>
        <w:rPr>
          <w:rFonts w:hint="default" w:ascii="Times New Roman" w:hAnsi="Times New Roman" w:cs="Times New Roman"/>
          <w:smallCaps w:val="0"/>
          <w:w w:val="99"/>
          <w:sz w:val="28"/>
          <w:szCs w:val="28"/>
        </w:rPr>
        <w:t>n</w:t>
      </w:r>
      <w:r>
        <w:rPr>
          <w:rFonts w:hint="default" w:ascii="Times New Roman" w:hAnsi="Times New Roman" w:cs="Times New Roman"/>
          <w:smallCaps w:val="0"/>
          <w:spacing w:val="9"/>
          <w:sz w:val="28"/>
          <w:szCs w:val="28"/>
        </w:rPr>
        <w:t xml:space="preserve"> </w:t>
      </w:r>
      <w:r>
        <w:rPr>
          <w:rFonts w:hint="default" w:ascii="Times New Roman" w:hAnsi="Times New Roman" w:cs="Times New Roman"/>
          <w:smallCaps w:val="0"/>
          <w:w w:val="99"/>
          <w:sz w:val="28"/>
          <w:szCs w:val="28"/>
        </w:rPr>
        <w:t>n</w:t>
      </w:r>
      <w:r>
        <w:rPr>
          <w:rFonts w:hint="default" w:ascii="Times New Roman" w:hAnsi="Times New Roman" w:cs="Times New Roman"/>
          <w:smallCaps w:val="0"/>
          <w:spacing w:val="-1"/>
          <w:w w:val="99"/>
          <w:sz w:val="28"/>
          <w:szCs w:val="28"/>
        </w:rPr>
        <w:t>ằ</w:t>
      </w:r>
      <w:r>
        <w:rPr>
          <w:rFonts w:hint="default" w:ascii="Times New Roman" w:hAnsi="Times New Roman" w:cs="Times New Roman"/>
          <w:smallCaps w:val="0"/>
          <w:w w:val="99"/>
          <w:sz w:val="28"/>
          <w:szCs w:val="28"/>
        </w:rPr>
        <w:t>m</w:t>
      </w:r>
      <w:r>
        <w:rPr>
          <w:rFonts w:hint="default" w:ascii="Times New Roman" w:hAnsi="Times New Roman" w:cs="Times New Roman"/>
          <w:smallCaps w:val="0"/>
          <w:spacing w:val="10"/>
          <w:sz w:val="28"/>
          <w:szCs w:val="28"/>
        </w:rPr>
        <w:t xml:space="preserve"> </w:t>
      </w:r>
      <w:r>
        <w:rPr>
          <w:rFonts w:hint="default" w:ascii="Times New Roman" w:hAnsi="Times New Roman" w:cs="Times New Roman"/>
          <w:smallCaps w:val="0"/>
          <w:spacing w:val="-2"/>
          <w:w w:val="99"/>
          <w:sz w:val="28"/>
          <w:szCs w:val="28"/>
        </w:rPr>
        <w:t>t</w:t>
      </w:r>
      <w:r>
        <w:rPr>
          <w:rFonts w:hint="default" w:ascii="Times New Roman" w:hAnsi="Times New Roman" w:cs="Times New Roman"/>
          <w:smallCaps w:val="0"/>
          <w:w w:val="99"/>
          <w:sz w:val="28"/>
          <w:szCs w:val="28"/>
        </w:rPr>
        <w:t>ừ</w:t>
      </w:r>
      <w:r>
        <w:rPr>
          <w:rFonts w:hint="default" w:ascii="Times New Roman" w:hAnsi="Times New Roman" w:cs="Times New Roman"/>
          <w:smallCaps w:val="0"/>
          <w:spacing w:val="9"/>
          <w:sz w:val="28"/>
          <w:szCs w:val="28"/>
        </w:rPr>
        <w:t xml:space="preserve"> </w:t>
      </w:r>
      <w:r>
        <w:rPr>
          <w:rFonts w:hint="default" w:ascii="Times New Roman" w:hAnsi="Times New Roman" w:cs="Times New Roman"/>
          <w:smallCaps w:val="0"/>
          <w:spacing w:val="-1"/>
          <w:w w:val="99"/>
          <w:sz w:val="28"/>
          <w:szCs w:val="28"/>
        </w:rPr>
        <w:t>c</w:t>
      </w:r>
      <w:r>
        <w:rPr>
          <w:rFonts w:hint="default" w:ascii="Times New Roman" w:hAnsi="Times New Roman" w:cs="Times New Roman"/>
          <w:smallCaps w:val="0"/>
          <w:w w:val="99"/>
          <w:sz w:val="28"/>
          <w:szCs w:val="28"/>
        </w:rPr>
        <w:t>hỉ số</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22"/>
          <w:sz w:val="28"/>
          <w:szCs w:val="28"/>
        </w:rPr>
        <w:t xml:space="preserve"> </w:t>
      </w:r>
      <w:r>
        <w:rPr>
          <w:rFonts w:hint="default" w:ascii="Times New Roman" w:hAnsi="Times New Roman" w:cs="Times New Roman"/>
          <w:smallCaps w:val="0"/>
          <w:w w:val="99"/>
          <w:sz w:val="28"/>
          <w:szCs w:val="28"/>
        </w:rPr>
        <w:t>n</w:t>
      </w:r>
      <w:r>
        <w:rPr>
          <w:rFonts w:hint="default" w:ascii="Times New Roman" w:hAnsi="Times New Roman" w:cs="Times New Roman"/>
          <w:smallCaps w:val="0"/>
          <w:spacing w:val="-1"/>
          <w:w w:val="99"/>
          <w:sz w:val="28"/>
          <w:szCs w:val="28"/>
        </w:rPr>
        <w:t>à</w:t>
      </w:r>
      <w:r>
        <w:rPr>
          <w:rFonts w:hint="default" w:ascii="Times New Roman" w:hAnsi="Times New Roman" w:cs="Times New Roman"/>
          <w:smallCaps w:val="0"/>
          <w:w w:val="99"/>
          <w:sz w:val="28"/>
          <w:szCs w:val="28"/>
        </w:rPr>
        <w:t>o</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22"/>
          <w:sz w:val="28"/>
          <w:szCs w:val="28"/>
        </w:rPr>
        <w:t xml:space="preserve"> </w:t>
      </w:r>
      <w:r>
        <w:rPr>
          <w:rFonts w:hint="default" w:cs="Times New Roman"/>
          <w:smallCaps w:val="0"/>
          <w:w w:val="99"/>
          <w:sz w:val="28"/>
          <w:szCs w:val="28"/>
          <w:lang w:val="en-US"/>
        </w:rPr>
        <w:t>đ</w:t>
      </w:r>
      <w:r>
        <w:rPr>
          <w:rFonts w:hint="default" w:ascii="Times New Roman" w:hAnsi="Times New Roman" w:cs="Times New Roman"/>
          <w:smallCaps w:val="0"/>
          <w:spacing w:val="-1"/>
          <w:w w:val="99"/>
          <w:sz w:val="28"/>
          <w:szCs w:val="28"/>
        </w:rPr>
        <w:t>ế</w:t>
      </w:r>
      <w:r>
        <w:rPr>
          <w:rFonts w:hint="default" w:ascii="Times New Roman" w:hAnsi="Times New Roman" w:cs="Times New Roman"/>
          <w:smallCaps w:val="0"/>
          <w:w w:val="99"/>
          <w:sz w:val="28"/>
          <w:szCs w:val="28"/>
        </w:rPr>
        <w:t>n</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22"/>
          <w:sz w:val="28"/>
          <w:szCs w:val="28"/>
        </w:rPr>
        <w:t xml:space="preserve"> </w:t>
      </w:r>
      <w:r>
        <w:rPr>
          <w:rFonts w:hint="default" w:ascii="Times New Roman" w:hAnsi="Times New Roman" w:cs="Times New Roman"/>
          <w:smallCaps w:val="0"/>
          <w:spacing w:val="-1"/>
          <w:w w:val="99"/>
          <w:sz w:val="28"/>
          <w:szCs w:val="28"/>
        </w:rPr>
        <w:t>c</w:t>
      </w:r>
      <w:r>
        <w:rPr>
          <w:rFonts w:hint="default" w:ascii="Times New Roman" w:hAnsi="Times New Roman" w:cs="Times New Roman"/>
          <w:smallCaps w:val="0"/>
          <w:w w:val="99"/>
          <w:sz w:val="28"/>
          <w:szCs w:val="28"/>
        </w:rPr>
        <w:t>hỉ</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21"/>
          <w:sz w:val="28"/>
          <w:szCs w:val="28"/>
        </w:rPr>
        <w:t xml:space="preserve"> </w:t>
      </w:r>
      <w:r>
        <w:rPr>
          <w:rFonts w:hint="default" w:ascii="Times New Roman" w:hAnsi="Times New Roman" w:cs="Times New Roman"/>
          <w:smallCaps w:val="0"/>
          <w:w w:val="99"/>
          <w:sz w:val="28"/>
          <w:szCs w:val="28"/>
        </w:rPr>
        <w:t>số</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22"/>
          <w:sz w:val="28"/>
          <w:szCs w:val="28"/>
        </w:rPr>
        <w:t xml:space="preserve"> </w:t>
      </w:r>
      <w:r>
        <w:rPr>
          <w:rFonts w:hint="default" w:ascii="Times New Roman" w:hAnsi="Times New Roman" w:cs="Times New Roman"/>
          <w:smallCaps w:val="0"/>
          <w:w w:val="99"/>
          <w:sz w:val="28"/>
          <w:szCs w:val="28"/>
        </w:rPr>
        <w:t>n</w:t>
      </w:r>
      <w:r>
        <w:rPr>
          <w:rFonts w:hint="default" w:ascii="Times New Roman" w:hAnsi="Times New Roman" w:cs="Times New Roman"/>
          <w:smallCaps w:val="0"/>
          <w:spacing w:val="-1"/>
          <w:w w:val="99"/>
          <w:sz w:val="28"/>
          <w:szCs w:val="28"/>
        </w:rPr>
        <w:t>à</w:t>
      </w:r>
      <w:r>
        <w:rPr>
          <w:rFonts w:hint="default" w:ascii="Times New Roman" w:hAnsi="Times New Roman" w:cs="Times New Roman"/>
          <w:smallCaps w:val="0"/>
          <w:w w:val="99"/>
          <w:sz w:val="28"/>
          <w:szCs w:val="28"/>
        </w:rPr>
        <w:t>o,</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20"/>
          <w:sz w:val="28"/>
          <w:szCs w:val="28"/>
        </w:rPr>
        <w:t xml:space="preserve"> </w:t>
      </w:r>
      <w:r>
        <w:rPr>
          <w:rFonts w:hint="default" w:ascii="Times New Roman" w:hAnsi="Times New Roman" w:cs="Times New Roman"/>
          <w:smallCaps w:val="0"/>
          <w:w w:val="99"/>
          <w:sz w:val="28"/>
          <w:szCs w:val="28"/>
        </w:rPr>
        <w:t>ta</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23"/>
          <w:sz w:val="28"/>
          <w:szCs w:val="28"/>
        </w:rPr>
        <w:t xml:space="preserve"> </w:t>
      </w:r>
      <w:r>
        <w:rPr>
          <w:rFonts w:hint="default" w:ascii="Times New Roman" w:hAnsi="Times New Roman" w:cs="Times New Roman"/>
          <w:smallCaps w:val="0"/>
          <w:spacing w:val="-1"/>
          <w:w w:val="99"/>
          <w:sz w:val="28"/>
          <w:szCs w:val="28"/>
        </w:rPr>
        <w:t>c</w:t>
      </w:r>
      <w:r>
        <w:rPr>
          <w:rFonts w:hint="default" w:ascii="Times New Roman" w:hAnsi="Times New Roman" w:cs="Times New Roman"/>
          <w:smallCaps w:val="0"/>
          <w:w w:val="99"/>
          <w:sz w:val="28"/>
          <w:szCs w:val="28"/>
        </w:rPr>
        <w:t>ó</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22"/>
          <w:sz w:val="28"/>
          <w:szCs w:val="28"/>
        </w:rPr>
        <w:t xml:space="preserve"> </w:t>
      </w:r>
      <w:r>
        <w:rPr>
          <w:rFonts w:hint="default" w:ascii="Times New Roman" w:hAnsi="Times New Roman" w:cs="Times New Roman"/>
          <w:smallCaps w:val="0"/>
          <w:w w:val="99"/>
          <w:sz w:val="28"/>
          <w:szCs w:val="28"/>
        </w:rPr>
        <w:t>một</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21"/>
          <w:sz w:val="28"/>
          <w:szCs w:val="28"/>
        </w:rPr>
        <w:t xml:space="preserve"> </w:t>
      </w:r>
      <w:r>
        <w:rPr>
          <w:rFonts w:hint="default" w:ascii="Times New Roman" w:hAnsi="Times New Roman" w:cs="Times New Roman"/>
          <w:smallCaps w:val="0"/>
          <w:w w:val="99"/>
          <w:sz w:val="28"/>
          <w:szCs w:val="28"/>
        </w:rPr>
        <w:t>m</w:t>
      </w:r>
      <w:r>
        <w:rPr>
          <w:rFonts w:hint="default" w:ascii="Times New Roman" w:hAnsi="Times New Roman" w:cs="Times New Roman"/>
          <w:smallCaps w:val="0"/>
          <w:spacing w:val="-1"/>
          <w:w w:val="99"/>
          <w:sz w:val="28"/>
          <w:szCs w:val="28"/>
        </w:rPr>
        <w:t>ả</w:t>
      </w:r>
      <w:r>
        <w:rPr>
          <w:rFonts w:hint="default" w:ascii="Times New Roman" w:hAnsi="Times New Roman" w:cs="Times New Roman"/>
          <w:smallCaps w:val="0"/>
          <w:w w:val="99"/>
          <w:sz w:val="28"/>
          <w:szCs w:val="28"/>
        </w:rPr>
        <w:t>ng</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22"/>
          <w:sz w:val="28"/>
          <w:szCs w:val="28"/>
        </w:rPr>
        <w:t xml:space="preserve"> </w:t>
      </w:r>
      <w:r>
        <w:rPr>
          <w:rFonts w:hint="default" w:ascii="Times New Roman" w:hAnsi="Times New Roman" w:cs="Times New Roman"/>
          <w:smallCaps w:val="0"/>
          <w:spacing w:val="-1"/>
          <w:w w:val="95"/>
          <w:sz w:val="28"/>
          <w:szCs w:val="28"/>
        </w:rPr>
        <w:t>h</w:t>
      </w:r>
      <w:r>
        <w:rPr>
          <w:rFonts w:hint="default" w:ascii="Times New Roman" w:hAnsi="Times New Roman" w:cs="Times New Roman"/>
          <w:smallCaps w:val="0"/>
          <w:w w:val="102"/>
          <w:sz w:val="28"/>
          <w:szCs w:val="28"/>
        </w:rPr>
        <w:t>e</w:t>
      </w:r>
      <w:r>
        <w:rPr>
          <w:rFonts w:hint="default" w:ascii="Times New Roman" w:hAnsi="Times New Roman" w:cs="Times New Roman"/>
          <w:smallCaps w:val="0"/>
          <w:w w:val="110"/>
          <w:sz w:val="28"/>
          <w:szCs w:val="28"/>
        </w:rPr>
        <w:t>a</w:t>
      </w:r>
      <w:r>
        <w:rPr>
          <w:rFonts w:hint="default" w:ascii="Times New Roman" w:hAnsi="Times New Roman" w:cs="Times New Roman"/>
          <w:smallCaps w:val="0"/>
          <w:spacing w:val="7"/>
          <w:w w:val="100"/>
          <w:sz w:val="28"/>
          <w:szCs w:val="28"/>
        </w:rPr>
        <w:t>d</w:t>
      </w:r>
      <w:r>
        <w:rPr>
          <w:rFonts w:hint="default" w:ascii="Times New Roman" w:hAnsi="Times New Roman" w:cs="Times New Roman"/>
          <w:smallCaps w:val="0"/>
          <w:w w:val="93"/>
          <w:position w:val="1"/>
          <w:sz w:val="28"/>
          <w:szCs w:val="28"/>
        </w:rPr>
        <w:t>[</w:t>
      </w:r>
      <w:r>
        <w:rPr>
          <w:rFonts w:hint="default" w:ascii="Times New Roman" w:hAnsi="Times New Roman" w:cs="Times New Roman"/>
          <w:smallCaps w:val="0"/>
          <w:w w:val="128"/>
          <w:sz w:val="28"/>
          <w:szCs w:val="28"/>
        </w:rPr>
        <w:t>1</w:t>
      </w:r>
      <w:r>
        <w:rPr>
          <w:rFonts w:hint="default" w:ascii="Times New Roman" w:hAnsi="Times New Roman" w:cs="Times New Roman"/>
          <w:smallCaps w:val="0"/>
          <w:spacing w:val="-18"/>
          <w:sz w:val="28"/>
          <w:szCs w:val="28"/>
        </w:rPr>
        <w:t xml:space="preserve"> </w:t>
      </w:r>
      <w:r>
        <w:rPr>
          <w:rFonts w:hint="default" w:ascii="Times New Roman" w:hAnsi="Times New Roman" w:cs="Times New Roman"/>
          <w:smallCaps w:val="0"/>
          <w:w w:val="93"/>
          <w:sz w:val="28"/>
          <w:szCs w:val="28"/>
        </w:rPr>
        <w:t>…</w:t>
      </w:r>
      <w:r>
        <w:rPr>
          <w:rFonts w:hint="default" w:ascii="Times New Roman" w:hAnsi="Times New Roman" w:cs="Times New Roman"/>
          <w:smallCaps w:val="0"/>
          <w:spacing w:val="-18"/>
          <w:sz w:val="28"/>
          <w:szCs w:val="28"/>
        </w:rPr>
        <w:t xml:space="preserve"> </w:t>
      </w:r>
      <w:r>
        <w:rPr>
          <w:rFonts w:hint="default" w:ascii="Times New Roman" w:hAnsi="Times New Roman" w:cs="Times New Roman"/>
          <w:smallCaps w:val="0"/>
          <w:w w:val="97"/>
          <w:sz w:val="28"/>
          <w:szCs w:val="28"/>
        </w:rPr>
        <w:t>n</w:t>
      </w:r>
      <w:r>
        <w:rPr>
          <w:rFonts w:hint="default" w:ascii="Times New Roman" w:hAnsi="Times New Roman" w:cs="Times New Roman"/>
          <w:smallCaps w:val="0"/>
          <w:spacing w:val="1"/>
          <w:sz w:val="28"/>
          <w:szCs w:val="28"/>
        </w:rPr>
        <w:t xml:space="preserve"> </w:t>
      </w:r>
      <w:r>
        <w:rPr>
          <w:rFonts w:hint="default" w:ascii="Times New Roman" w:hAnsi="Times New Roman" w:cs="Times New Roman"/>
          <w:smallCaps w:val="0"/>
          <w:w w:val="116"/>
          <w:sz w:val="28"/>
          <w:szCs w:val="28"/>
        </w:rPr>
        <w:t>+</w:t>
      </w:r>
      <w:r>
        <w:rPr>
          <w:rFonts w:hint="default" w:ascii="Times New Roman" w:hAnsi="Times New Roman" w:cs="Times New Roman"/>
          <w:smallCaps w:val="0"/>
          <w:spacing w:val="-5"/>
          <w:sz w:val="28"/>
          <w:szCs w:val="28"/>
        </w:rPr>
        <w:t xml:space="preserve"> </w:t>
      </w:r>
      <w:r>
        <w:rPr>
          <w:rFonts w:hint="default" w:ascii="Times New Roman" w:hAnsi="Times New Roman" w:cs="Times New Roman"/>
          <w:smallCaps w:val="0"/>
          <w:spacing w:val="-1"/>
          <w:w w:val="128"/>
          <w:sz w:val="28"/>
          <w:szCs w:val="28"/>
        </w:rPr>
        <w:t>1</w:t>
      </w:r>
      <w:r>
        <w:rPr>
          <w:rFonts w:hint="default" w:ascii="Times New Roman" w:hAnsi="Times New Roman" w:cs="Times New Roman"/>
          <w:smallCaps w:val="0"/>
          <w:w w:val="93"/>
          <w:position w:val="1"/>
          <w:sz w:val="28"/>
          <w:szCs w:val="28"/>
        </w:rPr>
        <w:t>]</w:t>
      </w:r>
      <w:r>
        <w:rPr>
          <w:rFonts w:hint="default" w:ascii="Times New Roman" w:hAnsi="Times New Roman" w:cs="Times New Roman"/>
          <w:smallCaps w:val="0"/>
          <w:position w:val="1"/>
          <w:sz w:val="28"/>
          <w:szCs w:val="28"/>
        </w:rPr>
        <w:t xml:space="preserve"> </w:t>
      </w:r>
      <w:r>
        <w:rPr>
          <w:rFonts w:hint="default" w:ascii="Times New Roman" w:hAnsi="Times New Roman" w:cs="Times New Roman"/>
          <w:smallCaps w:val="0"/>
          <w:spacing w:val="-20"/>
          <w:position w:val="1"/>
          <w:sz w:val="28"/>
          <w:szCs w:val="28"/>
        </w:rPr>
        <w:t xml:space="preserve"> </w:t>
      </w:r>
      <w:r>
        <w:rPr>
          <w:rFonts w:hint="default" w:cs="Times New Roman"/>
          <w:smallCaps w:val="0"/>
          <w:w w:val="99"/>
          <w:sz w:val="28"/>
          <w:szCs w:val="28"/>
          <w:lang w:val="en-US"/>
        </w:rPr>
        <w:t>đ</w:t>
      </w:r>
      <w:r>
        <w:rPr>
          <w:rFonts w:hint="default" w:ascii="Times New Roman" w:hAnsi="Times New Roman" w:cs="Times New Roman"/>
          <w:smallCaps w:val="0"/>
          <w:spacing w:val="-1"/>
          <w:w w:val="99"/>
          <w:sz w:val="28"/>
          <w:szCs w:val="28"/>
        </w:rPr>
        <w:t>á</w:t>
      </w:r>
      <w:r>
        <w:rPr>
          <w:rFonts w:hint="default" w:ascii="Times New Roman" w:hAnsi="Times New Roman" w:cs="Times New Roman"/>
          <w:smallCaps w:val="0"/>
          <w:w w:val="99"/>
          <w:sz w:val="28"/>
          <w:szCs w:val="28"/>
        </w:rPr>
        <w:t>nh</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20"/>
          <w:sz w:val="28"/>
          <w:szCs w:val="28"/>
        </w:rPr>
        <w:t xml:space="preserve"> </w:t>
      </w:r>
      <w:r>
        <w:rPr>
          <w:rFonts w:hint="default" w:ascii="Times New Roman" w:hAnsi="Times New Roman" w:cs="Times New Roman"/>
          <w:smallCaps w:val="0"/>
          <w:w w:val="99"/>
          <w:sz w:val="28"/>
          <w:szCs w:val="28"/>
        </w:rPr>
        <w:t>d</w:t>
      </w:r>
      <w:r>
        <w:rPr>
          <w:rFonts w:hint="default" w:ascii="Times New Roman" w:hAnsi="Times New Roman" w:cs="Times New Roman"/>
          <w:smallCaps w:val="0"/>
          <w:spacing w:val="-1"/>
          <w:w w:val="99"/>
          <w:sz w:val="28"/>
          <w:szCs w:val="28"/>
        </w:rPr>
        <w:t>ấ</w:t>
      </w:r>
      <w:r>
        <w:rPr>
          <w:rFonts w:hint="default" w:ascii="Times New Roman" w:hAnsi="Times New Roman" w:cs="Times New Roman"/>
          <w:smallCaps w:val="0"/>
          <w:w w:val="99"/>
          <w:sz w:val="28"/>
          <w:szCs w:val="28"/>
        </w:rPr>
        <w:t>u</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22"/>
          <w:sz w:val="28"/>
          <w:szCs w:val="28"/>
        </w:rPr>
        <w:t xml:space="preserve"> </w:t>
      </w:r>
      <w:r>
        <w:rPr>
          <w:rFonts w:hint="default" w:ascii="Times New Roman" w:hAnsi="Times New Roman" w:cs="Times New Roman"/>
          <w:smallCaps w:val="0"/>
          <w:w w:val="99"/>
          <w:sz w:val="28"/>
          <w:szCs w:val="28"/>
        </w:rPr>
        <w:t>vị</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21"/>
          <w:sz w:val="28"/>
          <w:szCs w:val="28"/>
        </w:rPr>
        <w:t xml:space="preserve"> </w:t>
      </w:r>
      <w:r>
        <w:rPr>
          <w:rFonts w:hint="default" w:ascii="Times New Roman" w:hAnsi="Times New Roman" w:cs="Times New Roman"/>
          <w:smallCaps w:val="0"/>
          <w:w w:val="99"/>
          <w:sz w:val="28"/>
          <w:szCs w:val="28"/>
        </w:rPr>
        <w:t>t</w:t>
      </w:r>
      <w:r>
        <w:rPr>
          <w:rFonts w:hint="default" w:ascii="Times New Roman" w:hAnsi="Times New Roman" w:cs="Times New Roman"/>
          <w:smallCaps w:val="0"/>
          <w:spacing w:val="-1"/>
          <w:w w:val="99"/>
          <w:sz w:val="28"/>
          <w:szCs w:val="28"/>
        </w:rPr>
        <w:t>r</w:t>
      </w:r>
      <w:r>
        <w:rPr>
          <w:rFonts w:hint="default" w:ascii="Times New Roman" w:hAnsi="Times New Roman" w:cs="Times New Roman"/>
          <w:smallCaps w:val="0"/>
          <w:w w:val="99"/>
          <w:sz w:val="28"/>
          <w:szCs w:val="28"/>
        </w:rPr>
        <w:t>í</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22"/>
          <w:sz w:val="28"/>
          <w:szCs w:val="28"/>
        </w:rPr>
        <w:t xml:space="preserve"> </w:t>
      </w:r>
      <w:r>
        <w:rPr>
          <w:rFonts w:hint="default" w:ascii="Times New Roman" w:hAnsi="Times New Roman" w:cs="Times New Roman"/>
          <w:smallCaps w:val="0"/>
          <w:w w:val="99"/>
          <w:sz w:val="28"/>
          <w:szCs w:val="28"/>
        </w:rPr>
        <w:t>ph</w:t>
      </w:r>
      <w:r>
        <w:rPr>
          <w:rFonts w:hint="default" w:ascii="Times New Roman" w:hAnsi="Times New Roman" w:cs="Times New Roman"/>
          <w:smallCaps w:val="0"/>
          <w:spacing w:val="-1"/>
          <w:w w:val="99"/>
          <w:sz w:val="28"/>
          <w:szCs w:val="28"/>
        </w:rPr>
        <w:t>â</w:t>
      </w:r>
      <w:r>
        <w:rPr>
          <w:rFonts w:hint="default" w:ascii="Times New Roman" w:hAnsi="Times New Roman" w:cs="Times New Roman"/>
          <w:smallCaps w:val="0"/>
          <w:w w:val="99"/>
          <w:sz w:val="28"/>
          <w:szCs w:val="28"/>
        </w:rPr>
        <w:t xml:space="preserve">n </w:t>
      </w:r>
      <w:r>
        <w:rPr>
          <w:rFonts w:hint="default" w:cs="Times New Roman"/>
          <w:smallCaps w:val="0"/>
          <w:w w:val="99"/>
          <w:sz w:val="28"/>
          <w:szCs w:val="28"/>
          <w:lang w:val="en-US"/>
        </w:rPr>
        <w:t>đ</w:t>
      </w:r>
      <w:r>
        <w:rPr>
          <w:rFonts w:hint="default" w:ascii="Times New Roman" w:hAnsi="Times New Roman" w:cs="Times New Roman"/>
          <w:smallCaps w:val="0"/>
          <w:w w:val="99"/>
          <w:sz w:val="28"/>
          <w:szCs w:val="28"/>
        </w:rPr>
        <w:t>o</w:t>
      </w:r>
      <w:r>
        <w:rPr>
          <w:rFonts w:hint="default" w:ascii="Times New Roman" w:hAnsi="Times New Roman" w:cs="Times New Roman"/>
          <w:smallCaps w:val="0"/>
          <w:spacing w:val="-1"/>
          <w:w w:val="99"/>
          <w:sz w:val="28"/>
          <w:szCs w:val="28"/>
        </w:rPr>
        <w:t>ạ</w:t>
      </w:r>
      <w:r>
        <w:rPr>
          <w:rFonts w:hint="default" w:ascii="Times New Roman" w:hAnsi="Times New Roman" w:cs="Times New Roman"/>
          <w:smallCaps w:val="0"/>
          <w:w w:val="99"/>
          <w:sz w:val="28"/>
          <w:szCs w:val="28"/>
        </w:rPr>
        <w:t>n:</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24"/>
          <w:sz w:val="28"/>
          <w:szCs w:val="28"/>
        </w:rPr>
        <w:t xml:space="preserve"> </w:t>
      </w:r>
      <w:r>
        <w:rPr>
          <w:rFonts w:hint="default" w:ascii="Times New Roman" w:hAnsi="Times New Roman" w:cs="Times New Roman"/>
          <w:smallCaps w:val="0"/>
          <w:spacing w:val="-1"/>
          <w:w w:val="95"/>
          <w:sz w:val="28"/>
          <w:szCs w:val="28"/>
        </w:rPr>
        <w:t>h</w:t>
      </w:r>
      <w:r>
        <w:rPr>
          <w:rFonts w:hint="default" w:ascii="Times New Roman" w:hAnsi="Times New Roman" w:cs="Times New Roman"/>
          <w:smallCaps w:val="0"/>
          <w:w w:val="102"/>
          <w:sz w:val="28"/>
          <w:szCs w:val="28"/>
        </w:rPr>
        <w:t>e</w:t>
      </w:r>
      <w:r>
        <w:rPr>
          <w:rFonts w:hint="default" w:ascii="Times New Roman" w:hAnsi="Times New Roman" w:cs="Times New Roman"/>
          <w:smallCaps w:val="0"/>
          <w:w w:val="110"/>
          <w:sz w:val="28"/>
          <w:szCs w:val="28"/>
        </w:rPr>
        <w:t>a</w:t>
      </w:r>
      <w:r>
        <w:rPr>
          <w:rFonts w:hint="default" w:ascii="Times New Roman" w:hAnsi="Times New Roman" w:cs="Times New Roman"/>
          <w:smallCaps w:val="0"/>
          <w:spacing w:val="7"/>
          <w:w w:val="100"/>
          <w:sz w:val="28"/>
          <w:szCs w:val="28"/>
        </w:rPr>
        <w:t>d</w:t>
      </w:r>
      <w:r>
        <w:rPr>
          <w:rFonts w:hint="default" w:ascii="Times New Roman" w:hAnsi="Times New Roman" w:cs="Times New Roman"/>
          <w:smallCaps w:val="0"/>
          <w:w w:val="93"/>
          <w:position w:val="1"/>
          <w:sz w:val="28"/>
          <w:szCs w:val="28"/>
        </w:rPr>
        <w:t>[</w:t>
      </w:r>
      <w:r>
        <w:rPr>
          <w:rFonts w:hint="default" w:ascii="Times New Roman" w:hAnsi="Times New Roman" w:cs="Times New Roman"/>
          <w:smallCaps w:val="0"/>
          <w:spacing w:val="6"/>
          <w:w w:val="99"/>
          <w:sz w:val="28"/>
          <w:szCs w:val="28"/>
        </w:rPr>
        <w:t>u</w:t>
      </w:r>
      <w:r>
        <w:rPr>
          <w:rFonts w:hint="default" w:ascii="Times New Roman" w:hAnsi="Times New Roman" w:cs="Times New Roman"/>
          <w:smallCaps w:val="0"/>
          <w:w w:val="93"/>
          <w:position w:val="1"/>
          <w:sz w:val="28"/>
          <w:szCs w:val="28"/>
        </w:rPr>
        <w:t>]</w:t>
      </w:r>
      <w:r>
        <w:rPr>
          <w:rFonts w:hint="default" w:ascii="Times New Roman" w:hAnsi="Times New Roman" w:cs="Times New Roman"/>
          <w:smallCaps w:val="0"/>
          <w:position w:val="1"/>
          <w:sz w:val="28"/>
          <w:szCs w:val="28"/>
        </w:rPr>
        <w:t xml:space="preserve"> </w:t>
      </w:r>
      <w:r>
        <w:rPr>
          <w:rFonts w:hint="default" w:ascii="Times New Roman" w:hAnsi="Times New Roman" w:cs="Times New Roman"/>
          <w:smallCaps w:val="0"/>
          <w:spacing w:val="-23"/>
          <w:position w:val="1"/>
          <w:sz w:val="28"/>
          <w:szCs w:val="28"/>
        </w:rPr>
        <w:t xml:space="preserve"> </w:t>
      </w:r>
      <w:r>
        <w:rPr>
          <w:rFonts w:hint="default" w:ascii="Times New Roman" w:hAnsi="Times New Roman" w:cs="Times New Roman"/>
          <w:smallCaps w:val="0"/>
          <w:w w:val="99"/>
          <w:sz w:val="28"/>
          <w:szCs w:val="28"/>
        </w:rPr>
        <w:t>sẽ</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28"/>
          <w:sz w:val="28"/>
          <w:szCs w:val="28"/>
        </w:rPr>
        <w:t xml:space="preserve"> </w:t>
      </w:r>
      <w:r>
        <w:rPr>
          <w:rFonts w:hint="default" w:ascii="Times New Roman" w:hAnsi="Times New Roman" w:cs="Times New Roman"/>
          <w:smallCaps w:val="0"/>
          <w:w w:val="99"/>
          <w:sz w:val="28"/>
          <w:szCs w:val="28"/>
        </w:rPr>
        <w:t>b</w:t>
      </w:r>
      <w:r>
        <w:rPr>
          <w:rFonts w:hint="default" w:ascii="Times New Roman" w:hAnsi="Times New Roman" w:cs="Times New Roman"/>
          <w:smallCaps w:val="0"/>
          <w:spacing w:val="-1"/>
          <w:w w:val="99"/>
          <w:sz w:val="28"/>
          <w:szCs w:val="28"/>
        </w:rPr>
        <w:t>ằ</w:t>
      </w:r>
      <w:r>
        <w:rPr>
          <w:rFonts w:hint="default" w:ascii="Times New Roman" w:hAnsi="Times New Roman" w:cs="Times New Roman"/>
          <w:smallCaps w:val="0"/>
          <w:spacing w:val="2"/>
          <w:w w:val="99"/>
          <w:sz w:val="28"/>
          <w:szCs w:val="28"/>
        </w:rPr>
        <w:t>n</w:t>
      </w:r>
      <w:r>
        <w:rPr>
          <w:rFonts w:hint="default" w:ascii="Times New Roman" w:hAnsi="Times New Roman" w:cs="Times New Roman"/>
          <w:smallCaps w:val="0"/>
          <w:w w:val="99"/>
          <w:sz w:val="28"/>
          <w:szCs w:val="28"/>
        </w:rPr>
        <w:t>g</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27"/>
          <w:sz w:val="28"/>
          <w:szCs w:val="28"/>
        </w:rPr>
        <w:t xml:space="preserve"> </w:t>
      </w:r>
      <w:r>
        <w:rPr>
          <w:rFonts w:hint="default" w:ascii="Times New Roman" w:hAnsi="Times New Roman" w:cs="Times New Roman"/>
          <w:smallCaps w:val="0"/>
          <w:spacing w:val="-1"/>
          <w:w w:val="99"/>
          <w:sz w:val="28"/>
          <w:szCs w:val="28"/>
        </w:rPr>
        <w:t>c</w:t>
      </w:r>
      <w:r>
        <w:rPr>
          <w:rFonts w:hint="default" w:ascii="Times New Roman" w:hAnsi="Times New Roman" w:cs="Times New Roman"/>
          <w:smallCaps w:val="0"/>
          <w:w w:val="99"/>
          <w:sz w:val="28"/>
          <w:szCs w:val="28"/>
        </w:rPr>
        <w:t>hỉ</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26"/>
          <w:sz w:val="28"/>
          <w:szCs w:val="28"/>
        </w:rPr>
        <w:t xml:space="preserve"> </w:t>
      </w:r>
      <w:r>
        <w:rPr>
          <w:rFonts w:hint="default" w:ascii="Times New Roman" w:hAnsi="Times New Roman" w:cs="Times New Roman"/>
          <w:smallCaps w:val="0"/>
          <w:w w:val="99"/>
          <w:sz w:val="28"/>
          <w:szCs w:val="28"/>
        </w:rPr>
        <w:t>số</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24"/>
          <w:sz w:val="28"/>
          <w:szCs w:val="28"/>
        </w:rPr>
        <w:t xml:space="preserve"> </w:t>
      </w:r>
      <w:r>
        <w:rPr>
          <w:rFonts w:hint="default" w:cs="Times New Roman"/>
          <w:smallCaps w:val="0"/>
          <w:spacing w:val="2"/>
          <w:w w:val="99"/>
          <w:sz w:val="28"/>
          <w:szCs w:val="28"/>
          <w:lang w:val="en-US"/>
        </w:rPr>
        <w:t>đ</w:t>
      </w:r>
      <w:r>
        <w:rPr>
          <w:rFonts w:hint="default" w:ascii="Times New Roman" w:hAnsi="Times New Roman" w:cs="Times New Roman"/>
          <w:smallCaps w:val="0"/>
          <w:spacing w:val="-1"/>
          <w:w w:val="99"/>
          <w:sz w:val="28"/>
          <w:szCs w:val="28"/>
        </w:rPr>
        <w:t>ứ</w:t>
      </w:r>
      <w:r>
        <w:rPr>
          <w:rFonts w:hint="default" w:ascii="Times New Roman" w:hAnsi="Times New Roman" w:cs="Times New Roman"/>
          <w:smallCaps w:val="0"/>
          <w:w w:val="99"/>
          <w:sz w:val="28"/>
          <w:szCs w:val="28"/>
        </w:rPr>
        <w:t>ng</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27"/>
          <w:sz w:val="28"/>
          <w:szCs w:val="28"/>
        </w:rPr>
        <w:t xml:space="preserve"> </w:t>
      </w:r>
      <w:r>
        <w:rPr>
          <w:rFonts w:hint="default" w:ascii="Times New Roman" w:hAnsi="Times New Roman" w:cs="Times New Roman"/>
          <w:smallCaps w:val="0"/>
          <w:w w:val="99"/>
          <w:sz w:val="28"/>
          <w:szCs w:val="28"/>
        </w:rPr>
        <w:t>li</w:t>
      </w:r>
      <w:r>
        <w:rPr>
          <w:rFonts w:hint="default" w:ascii="Times New Roman" w:hAnsi="Times New Roman" w:cs="Times New Roman"/>
          <w:smallCaps w:val="0"/>
          <w:spacing w:val="-1"/>
          <w:w w:val="99"/>
          <w:sz w:val="28"/>
          <w:szCs w:val="28"/>
        </w:rPr>
        <w:t>ề</w:t>
      </w:r>
      <w:r>
        <w:rPr>
          <w:rFonts w:hint="default" w:ascii="Times New Roman" w:hAnsi="Times New Roman" w:cs="Times New Roman"/>
          <w:smallCaps w:val="0"/>
          <w:w w:val="99"/>
          <w:sz w:val="28"/>
          <w:szCs w:val="28"/>
        </w:rPr>
        <w:t>n</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27"/>
          <w:sz w:val="28"/>
          <w:szCs w:val="28"/>
        </w:rPr>
        <w:t xml:space="preserve"> </w:t>
      </w:r>
      <w:r>
        <w:rPr>
          <w:rFonts w:hint="default" w:ascii="Times New Roman" w:hAnsi="Times New Roman" w:cs="Times New Roman"/>
          <w:smallCaps w:val="0"/>
          <w:w w:val="99"/>
          <w:sz w:val="28"/>
          <w:szCs w:val="28"/>
        </w:rPr>
        <w:t>t</w:t>
      </w:r>
      <w:r>
        <w:rPr>
          <w:rFonts w:hint="default" w:ascii="Times New Roman" w:hAnsi="Times New Roman" w:cs="Times New Roman"/>
          <w:smallCaps w:val="0"/>
          <w:spacing w:val="-1"/>
          <w:w w:val="99"/>
          <w:sz w:val="28"/>
          <w:szCs w:val="28"/>
        </w:rPr>
        <w:t>rư</w:t>
      </w:r>
      <w:r>
        <w:rPr>
          <w:rFonts w:hint="default" w:ascii="Times New Roman" w:hAnsi="Times New Roman" w:cs="Times New Roman"/>
          <w:smallCaps w:val="0"/>
          <w:spacing w:val="2"/>
          <w:w w:val="99"/>
          <w:sz w:val="28"/>
          <w:szCs w:val="28"/>
        </w:rPr>
        <w:t>ớ</w:t>
      </w:r>
      <w:r>
        <w:rPr>
          <w:rFonts w:hint="default" w:ascii="Times New Roman" w:hAnsi="Times New Roman" w:cs="Times New Roman"/>
          <w:smallCaps w:val="0"/>
          <w:w w:val="99"/>
          <w:sz w:val="28"/>
          <w:szCs w:val="28"/>
        </w:rPr>
        <w:t>c</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28"/>
          <w:sz w:val="28"/>
          <w:szCs w:val="28"/>
        </w:rPr>
        <w:t xml:space="preserve"> </w:t>
      </w:r>
      <w:r>
        <w:rPr>
          <w:rFonts w:hint="default" w:cs="Times New Roman"/>
          <w:smallCaps w:val="0"/>
          <w:w w:val="99"/>
          <w:sz w:val="28"/>
          <w:szCs w:val="28"/>
          <w:lang w:val="en-US"/>
        </w:rPr>
        <w:t>đ</w:t>
      </w:r>
      <w:r>
        <w:rPr>
          <w:rFonts w:hint="default" w:ascii="Times New Roman" w:hAnsi="Times New Roman" w:cs="Times New Roman"/>
          <w:smallCaps w:val="0"/>
          <w:w w:val="99"/>
          <w:sz w:val="28"/>
          <w:szCs w:val="28"/>
        </w:rPr>
        <w:t>o</w:t>
      </w:r>
      <w:r>
        <w:rPr>
          <w:rFonts w:hint="default" w:ascii="Times New Roman" w:hAnsi="Times New Roman" w:cs="Times New Roman"/>
          <w:smallCaps w:val="0"/>
          <w:spacing w:val="-1"/>
          <w:w w:val="99"/>
          <w:sz w:val="28"/>
          <w:szCs w:val="28"/>
        </w:rPr>
        <w:t>ạ</w:t>
      </w:r>
      <w:r>
        <w:rPr>
          <w:rFonts w:hint="default" w:ascii="Times New Roman" w:hAnsi="Times New Roman" w:cs="Times New Roman"/>
          <w:smallCaps w:val="0"/>
          <w:w w:val="99"/>
          <w:sz w:val="28"/>
          <w:szCs w:val="28"/>
        </w:rPr>
        <w:t>n</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24"/>
          <w:sz w:val="28"/>
          <w:szCs w:val="28"/>
        </w:rPr>
        <w:t xml:space="preserve"> </w:t>
      </w:r>
      <w:r>
        <w:rPr>
          <w:rFonts w:hint="default" w:ascii="Times New Roman" w:hAnsi="Times New Roman" w:cs="Times New Roman"/>
          <w:smallCaps w:val="0"/>
          <w:w w:val="99"/>
          <w:sz w:val="28"/>
          <w:szCs w:val="28"/>
        </w:rPr>
        <w:t>thứ</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25"/>
          <w:sz w:val="28"/>
          <w:szCs w:val="28"/>
        </w:rPr>
        <w:t xml:space="preserve"> </w:t>
      </w:r>
      <w:r>
        <w:rPr>
          <w:rFonts w:hint="default" w:ascii="Times New Roman" w:hAnsi="Times New Roman" w:cs="Times New Roman"/>
          <w:smallCaps w:val="0"/>
          <w:spacing w:val="6"/>
          <w:w w:val="99"/>
          <w:sz w:val="28"/>
          <w:szCs w:val="28"/>
        </w:rPr>
        <w:t>u</w:t>
      </w:r>
      <w:r>
        <w:rPr>
          <w:rFonts w:hint="default" w:ascii="Times New Roman" w:hAnsi="Times New Roman" w:cs="Times New Roman"/>
          <w:smallCaps w:val="0"/>
          <w:w w:val="99"/>
          <w:sz w:val="28"/>
          <w:szCs w:val="28"/>
        </w:rPr>
        <w:t>,</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27"/>
          <w:sz w:val="28"/>
          <w:szCs w:val="28"/>
        </w:rPr>
        <w:t xml:space="preserve"> </w:t>
      </w:r>
      <w:r>
        <w:rPr>
          <w:rFonts w:hint="default" w:ascii="Times New Roman" w:hAnsi="Times New Roman" w:cs="Times New Roman"/>
          <w:smallCaps w:val="0"/>
          <w:w w:val="99"/>
          <w:sz w:val="28"/>
          <w:szCs w:val="28"/>
        </w:rPr>
        <w:t>q</w:t>
      </w:r>
      <w:r>
        <w:rPr>
          <w:rFonts w:hint="default" w:ascii="Times New Roman" w:hAnsi="Times New Roman" w:cs="Times New Roman"/>
          <w:smallCaps w:val="0"/>
          <w:spacing w:val="4"/>
          <w:w w:val="99"/>
          <w:sz w:val="28"/>
          <w:szCs w:val="28"/>
        </w:rPr>
        <w:t>u</w:t>
      </w:r>
      <w:r>
        <w:rPr>
          <w:rFonts w:hint="default" w:ascii="Times New Roman" w:hAnsi="Times New Roman" w:cs="Times New Roman"/>
          <w:smallCaps w:val="0"/>
          <w:w w:val="99"/>
          <w:sz w:val="28"/>
          <w:szCs w:val="28"/>
        </w:rPr>
        <w:t>y</w:t>
      </w:r>
      <w:r>
        <w:rPr>
          <w:rFonts w:hint="default" w:ascii="Times New Roman" w:hAnsi="Times New Roman" w:cs="Times New Roman"/>
          <w:smallCaps w:val="0"/>
          <w:spacing w:val="28"/>
          <w:sz w:val="28"/>
          <w:szCs w:val="28"/>
        </w:rPr>
        <w:t xml:space="preserve"> </w:t>
      </w:r>
      <w:r>
        <w:rPr>
          <w:rFonts w:hint="default" w:ascii="Times New Roman" w:hAnsi="Times New Roman" w:cs="Times New Roman"/>
          <w:smallCaps w:val="0"/>
          <w:spacing w:val="-1"/>
          <w:w w:val="99"/>
          <w:sz w:val="28"/>
          <w:szCs w:val="28"/>
        </w:rPr>
        <w:t>ư</w:t>
      </w:r>
      <w:r>
        <w:rPr>
          <w:rFonts w:hint="default" w:ascii="Times New Roman" w:hAnsi="Times New Roman" w:cs="Times New Roman"/>
          <w:smallCaps w:val="0"/>
          <w:spacing w:val="2"/>
          <w:w w:val="99"/>
          <w:sz w:val="28"/>
          <w:szCs w:val="28"/>
        </w:rPr>
        <w:t>ớ</w:t>
      </w:r>
      <w:r>
        <w:rPr>
          <w:rFonts w:hint="default" w:ascii="Times New Roman" w:hAnsi="Times New Roman" w:cs="Times New Roman"/>
          <w:smallCaps w:val="0"/>
          <w:w w:val="99"/>
          <w:sz w:val="28"/>
          <w:szCs w:val="28"/>
        </w:rPr>
        <w:t>c</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28"/>
          <w:sz w:val="28"/>
          <w:szCs w:val="28"/>
        </w:rPr>
        <w:t xml:space="preserve"> </w:t>
      </w:r>
      <w:r>
        <w:rPr>
          <w:rFonts w:hint="default" w:ascii="Times New Roman" w:hAnsi="Times New Roman" w:cs="Times New Roman"/>
          <w:smallCaps w:val="0"/>
          <w:spacing w:val="-1"/>
          <w:w w:val="95"/>
          <w:sz w:val="28"/>
          <w:szCs w:val="28"/>
        </w:rPr>
        <w:t>h</w:t>
      </w:r>
      <w:r>
        <w:rPr>
          <w:rFonts w:hint="default" w:ascii="Times New Roman" w:hAnsi="Times New Roman" w:cs="Times New Roman"/>
          <w:smallCaps w:val="0"/>
          <w:w w:val="102"/>
          <w:sz w:val="28"/>
          <w:szCs w:val="28"/>
        </w:rPr>
        <w:t>e</w:t>
      </w:r>
      <w:r>
        <w:rPr>
          <w:rFonts w:hint="default" w:ascii="Times New Roman" w:hAnsi="Times New Roman" w:cs="Times New Roman"/>
          <w:smallCaps w:val="0"/>
          <w:w w:val="110"/>
          <w:sz w:val="28"/>
          <w:szCs w:val="28"/>
        </w:rPr>
        <w:t>a</w:t>
      </w:r>
      <w:r>
        <w:rPr>
          <w:rFonts w:hint="default" w:ascii="Times New Roman" w:hAnsi="Times New Roman" w:cs="Times New Roman"/>
          <w:smallCaps w:val="0"/>
          <w:spacing w:val="7"/>
          <w:w w:val="100"/>
          <w:sz w:val="28"/>
          <w:szCs w:val="28"/>
        </w:rPr>
        <w:t>d</w:t>
      </w:r>
      <w:r>
        <w:rPr>
          <w:rFonts w:hint="default" w:ascii="Times New Roman" w:hAnsi="Times New Roman" w:cs="Times New Roman"/>
          <w:smallCaps w:val="0"/>
          <w:w w:val="93"/>
          <w:position w:val="1"/>
          <w:sz w:val="28"/>
          <w:szCs w:val="28"/>
        </w:rPr>
        <w:t>[</w:t>
      </w:r>
      <w:r>
        <w:rPr>
          <w:rFonts w:hint="default" w:ascii="Times New Roman" w:hAnsi="Times New Roman" w:cs="Times New Roman"/>
          <w:smallCaps w:val="0"/>
          <w:w w:val="97"/>
          <w:sz w:val="28"/>
          <w:szCs w:val="28"/>
        </w:rPr>
        <w:t>n</w:t>
      </w:r>
      <w:r>
        <w:rPr>
          <w:rFonts w:hint="default" w:ascii="Times New Roman" w:hAnsi="Times New Roman" w:cs="Times New Roman"/>
          <w:smallCaps w:val="0"/>
          <w:spacing w:val="-2"/>
          <w:sz w:val="28"/>
          <w:szCs w:val="28"/>
        </w:rPr>
        <w:t xml:space="preserve"> </w:t>
      </w:r>
      <w:r>
        <w:rPr>
          <w:rFonts w:hint="default" w:ascii="Times New Roman" w:hAnsi="Times New Roman" w:cs="Times New Roman"/>
          <w:smallCaps w:val="0"/>
          <w:w w:val="116"/>
          <w:sz w:val="28"/>
          <w:szCs w:val="28"/>
        </w:rPr>
        <w:t xml:space="preserve">+ </w:t>
      </w:r>
      <w:r>
        <w:rPr>
          <w:rFonts w:hint="default" w:ascii="Times New Roman" w:hAnsi="Times New Roman" w:cs="Times New Roman"/>
          <w:smallCaps w:val="0"/>
          <w:spacing w:val="-1"/>
          <w:w w:val="128"/>
          <w:sz w:val="28"/>
          <w:szCs w:val="28"/>
        </w:rPr>
        <w:t>1</w:t>
      </w:r>
      <w:r>
        <w:rPr>
          <w:rFonts w:hint="default" w:ascii="Times New Roman" w:hAnsi="Times New Roman" w:cs="Times New Roman"/>
          <w:smallCaps w:val="0"/>
          <w:w w:val="93"/>
          <w:position w:val="2"/>
          <w:sz w:val="28"/>
          <w:szCs w:val="28"/>
        </w:rPr>
        <w:t>]</w:t>
      </w:r>
      <w:r>
        <w:rPr>
          <w:rFonts w:hint="default" w:ascii="Times New Roman" w:hAnsi="Times New Roman" w:cs="Times New Roman"/>
          <w:smallCaps w:val="0"/>
          <w:spacing w:val="9"/>
          <w:position w:val="2"/>
          <w:sz w:val="28"/>
          <w:szCs w:val="28"/>
        </w:rPr>
        <w:t xml:space="preserve"> </w:t>
      </w:r>
      <w:r>
        <w:rPr>
          <w:rFonts w:hint="default" w:ascii="Times New Roman" w:hAnsi="Times New Roman" w:cs="Times New Roman"/>
          <w:smallCaps w:val="0"/>
          <w:w w:val="116"/>
          <w:sz w:val="28"/>
          <w:szCs w:val="28"/>
        </w:rPr>
        <w:t>=</w:t>
      </w:r>
      <w:r>
        <w:rPr>
          <w:rFonts w:hint="default" w:ascii="Times New Roman" w:hAnsi="Times New Roman" w:cs="Times New Roman"/>
          <w:smallCaps w:val="0"/>
          <w:spacing w:val="10"/>
          <w:sz w:val="28"/>
          <w:szCs w:val="28"/>
        </w:rPr>
        <w:t xml:space="preserve"> </w:t>
      </w:r>
      <w:r>
        <w:rPr>
          <w:rFonts w:hint="default" w:ascii="Times New Roman" w:hAnsi="Times New Roman" w:cs="Times New Roman"/>
          <w:smallCaps/>
          <w:spacing w:val="2"/>
          <w:w w:val="136"/>
          <w:sz w:val="28"/>
          <w:szCs w:val="28"/>
        </w:rPr>
        <w:t>n</w:t>
      </w:r>
      <w:r>
        <w:rPr>
          <w:rFonts w:hint="default" w:ascii="Times New Roman" w:hAnsi="Times New Roman" w:cs="Times New Roman"/>
          <w:smallCaps w:val="0"/>
          <w:w w:val="99"/>
          <w:sz w:val="28"/>
          <w:szCs w:val="28"/>
        </w:rPr>
        <w:t>.</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1"/>
          <w:w w:val="99"/>
          <w:sz w:val="28"/>
          <w:szCs w:val="28"/>
        </w:rPr>
        <w:t>K</w:t>
      </w:r>
      <w:r>
        <w:rPr>
          <w:rFonts w:hint="default" w:ascii="Times New Roman" w:hAnsi="Times New Roman" w:cs="Times New Roman"/>
          <w:smallCaps w:val="0"/>
          <w:w w:val="99"/>
          <w:sz w:val="28"/>
          <w:szCs w:val="28"/>
        </w:rPr>
        <w:t>hi</w:t>
      </w:r>
      <w:r>
        <w:rPr>
          <w:rFonts w:hint="default" w:ascii="Times New Roman" w:hAnsi="Times New Roman" w:cs="Times New Roman"/>
          <w:smallCaps w:val="0"/>
          <w:sz w:val="28"/>
          <w:szCs w:val="28"/>
        </w:rPr>
        <w:t xml:space="preserve"> </w:t>
      </w:r>
      <w:r>
        <w:rPr>
          <w:rFonts w:hint="default" w:cs="Times New Roman"/>
          <w:smallCaps w:val="0"/>
          <w:w w:val="99"/>
          <w:sz w:val="28"/>
          <w:szCs w:val="28"/>
          <w:lang w:val="en-US"/>
        </w:rPr>
        <w:t>đ</w:t>
      </w:r>
      <w:r>
        <w:rPr>
          <w:rFonts w:hint="default" w:ascii="Times New Roman" w:hAnsi="Times New Roman" w:cs="Times New Roman"/>
          <w:smallCaps w:val="0"/>
          <w:w w:val="99"/>
          <w:sz w:val="28"/>
          <w:szCs w:val="28"/>
        </w:rPr>
        <w:t>ó</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1"/>
          <w:w w:val="99"/>
          <w:sz w:val="28"/>
          <w:szCs w:val="28"/>
        </w:rPr>
        <w:t>cá</w:t>
      </w:r>
      <w:r>
        <w:rPr>
          <w:rFonts w:hint="default" w:ascii="Times New Roman" w:hAnsi="Times New Roman" w:cs="Times New Roman"/>
          <w:smallCaps w:val="0"/>
          <w:w w:val="99"/>
          <w:sz w:val="28"/>
          <w:szCs w:val="28"/>
        </w:rPr>
        <w:t>c</w:t>
      </w:r>
      <w:r>
        <w:rPr>
          <w:rFonts w:hint="default" w:ascii="Times New Roman" w:hAnsi="Times New Roman" w:cs="Times New Roman"/>
          <w:smallCaps w:val="0"/>
          <w:spacing w:val="-1"/>
          <w:sz w:val="28"/>
          <w:szCs w:val="28"/>
        </w:rPr>
        <w:t xml:space="preserve"> </w:t>
      </w:r>
      <w:r>
        <w:rPr>
          <w:rFonts w:hint="default" w:ascii="Times New Roman" w:hAnsi="Times New Roman" w:cs="Times New Roman"/>
          <w:smallCaps w:val="0"/>
          <w:w w:val="99"/>
          <w:sz w:val="28"/>
          <w:szCs w:val="28"/>
        </w:rPr>
        <w:t>p</w:t>
      </w:r>
      <w:r>
        <w:rPr>
          <w:rFonts w:hint="default" w:ascii="Times New Roman" w:hAnsi="Times New Roman" w:cs="Times New Roman"/>
          <w:smallCaps w:val="0"/>
          <w:spacing w:val="2"/>
          <w:w w:val="99"/>
          <w:sz w:val="28"/>
          <w:szCs w:val="28"/>
        </w:rPr>
        <w:t>h</w:t>
      </w:r>
      <w:r>
        <w:rPr>
          <w:rFonts w:hint="default" w:ascii="Times New Roman" w:hAnsi="Times New Roman" w:cs="Times New Roman"/>
          <w:smallCaps w:val="0"/>
          <w:spacing w:val="-1"/>
          <w:w w:val="99"/>
          <w:sz w:val="28"/>
          <w:szCs w:val="28"/>
        </w:rPr>
        <w:t>ầ</w:t>
      </w:r>
      <w:r>
        <w:rPr>
          <w:rFonts w:hint="default" w:ascii="Times New Roman" w:hAnsi="Times New Roman" w:cs="Times New Roman"/>
          <w:smallCaps w:val="0"/>
          <w:w w:val="99"/>
          <w:sz w:val="28"/>
          <w:szCs w:val="28"/>
        </w:rPr>
        <w:t>n</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w w:val="99"/>
          <w:sz w:val="28"/>
          <w:szCs w:val="28"/>
        </w:rPr>
        <w:t>tử</w:t>
      </w:r>
      <w:r>
        <w:rPr>
          <w:rFonts w:hint="default" w:ascii="Times New Roman" w:hAnsi="Times New Roman" w:cs="Times New Roman"/>
          <w:smallCaps w:val="0"/>
          <w:spacing w:val="-1"/>
          <w:sz w:val="28"/>
          <w:szCs w:val="28"/>
        </w:rPr>
        <w:t xml:space="preserve"> </w:t>
      </w:r>
      <w:r>
        <w:rPr>
          <w:rFonts w:hint="default" w:ascii="Times New Roman" w:hAnsi="Times New Roman" w:cs="Times New Roman"/>
          <w:smallCaps w:val="0"/>
          <w:w w:val="99"/>
          <w:sz w:val="28"/>
          <w:szCs w:val="28"/>
        </w:rPr>
        <w:t>t</w:t>
      </w:r>
      <w:r>
        <w:rPr>
          <w:rFonts w:hint="default" w:ascii="Times New Roman" w:hAnsi="Times New Roman" w:cs="Times New Roman"/>
          <w:smallCaps w:val="0"/>
          <w:spacing w:val="-1"/>
          <w:w w:val="99"/>
          <w:sz w:val="28"/>
          <w:szCs w:val="28"/>
        </w:rPr>
        <w:t>r</w:t>
      </w:r>
      <w:r>
        <w:rPr>
          <w:rFonts w:hint="default" w:ascii="Times New Roman" w:hAnsi="Times New Roman" w:cs="Times New Roman"/>
          <w:smallCaps w:val="0"/>
          <w:w w:val="99"/>
          <w:sz w:val="28"/>
          <w:szCs w:val="28"/>
        </w:rPr>
        <w:t>o</w:t>
      </w:r>
      <w:r>
        <w:rPr>
          <w:rFonts w:hint="default" w:ascii="Times New Roman" w:hAnsi="Times New Roman" w:cs="Times New Roman"/>
          <w:smallCaps w:val="0"/>
          <w:spacing w:val="2"/>
          <w:w w:val="99"/>
          <w:sz w:val="28"/>
          <w:szCs w:val="28"/>
        </w:rPr>
        <w:t>n</w:t>
      </w:r>
      <w:r>
        <w:rPr>
          <w:rFonts w:hint="default" w:ascii="Times New Roman" w:hAnsi="Times New Roman" w:cs="Times New Roman"/>
          <w:smallCaps w:val="0"/>
          <w:w w:val="99"/>
          <w:sz w:val="28"/>
          <w:szCs w:val="28"/>
        </w:rPr>
        <w:t>g</w:t>
      </w:r>
      <w:r>
        <w:rPr>
          <w:rFonts w:hint="default" w:ascii="Times New Roman" w:hAnsi="Times New Roman" w:cs="Times New Roman"/>
          <w:smallCaps w:val="0"/>
          <w:spacing w:val="-3"/>
          <w:sz w:val="28"/>
          <w:szCs w:val="28"/>
        </w:rPr>
        <w:t xml:space="preserve"> </w:t>
      </w:r>
      <w:r>
        <w:rPr>
          <w:rFonts w:hint="default" w:cs="Times New Roman"/>
          <w:smallCaps w:val="0"/>
          <w:w w:val="99"/>
          <w:sz w:val="28"/>
          <w:szCs w:val="28"/>
          <w:lang w:val="en-US"/>
        </w:rPr>
        <w:t>đ</w:t>
      </w:r>
      <w:r>
        <w:rPr>
          <w:rFonts w:hint="default" w:ascii="Times New Roman" w:hAnsi="Times New Roman" w:cs="Times New Roman"/>
          <w:smallCaps w:val="0"/>
          <w:w w:val="99"/>
          <w:sz w:val="28"/>
          <w:szCs w:val="28"/>
        </w:rPr>
        <w:t>o</w:t>
      </w:r>
      <w:r>
        <w:rPr>
          <w:rFonts w:hint="default" w:ascii="Times New Roman" w:hAnsi="Times New Roman" w:cs="Times New Roman"/>
          <w:smallCaps w:val="0"/>
          <w:spacing w:val="-1"/>
          <w:w w:val="99"/>
          <w:sz w:val="28"/>
          <w:szCs w:val="28"/>
        </w:rPr>
        <w:t>ạ</w:t>
      </w:r>
      <w:r>
        <w:rPr>
          <w:rFonts w:hint="default" w:ascii="Times New Roman" w:hAnsi="Times New Roman" w:cs="Times New Roman"/>
          <w:smallCaps w:val="0"/>
          <w:w w:val="99"/>
          <w:sz w:val="28"/>
          <w:szCs w:val="28"/>
        </w:rPr>
        <w:t>n:</w:t>
      </w:r>
    </w:p>
    <w:p>
      <w:pPr>
        <w:pStyle w:val="7"/>
        <w:spacing w:before="93"/>
        <w:ind w:left="311" w:right="304"/>
        <w:jc w:val="center"/>
        <w:rPr>
          <w:rFonts w:hint="default" w:ascii="Times New Roman" w:hAnsi="Times New Roman" w:cs="Times New Roman"/>
          <w:sz w:val="28"/>
          <w:szCs w:val="28"/>
        </w:rPr>
      </w:pPr>
      <w:r>
        <w:rPr>
          <w:rFonts w:hint="default" w:ascii="Times New Roman" w:hAnsi="Times New Roman" w:cs="Times New Roman"/>
          <w:w w:val="110"/>
          <w:sz w:val="28"/>
          <w:szCs w:val="28"/>
        </w:rPr>
        <w:t>adj[head</w:t>
      </w:r>
      <w:r>
        <w:rPr>
          <w:rFonts w:hint="default" w:ascii="Times New Roman" w:hAnsi="Times New Roman" w:cs="Times New Roman"/>
          <w:w w:val="110"/>
          <w:position w:val="1"/>
          <w:sz w:val="28"/>
          <w:szCs w:val="28"/>
        </w:rPr>
        <w:t>[</w:t>
      </w:r>
      <w:r>
        <w:rPr>
          <w:rFonts w:hint="default" w:ascii="Times New Roman" w:hAnsi="Times New Roman" w:cs="Times New Roman"/>
          <w:w w:val="110"/>
          <w:sz w:val="28"/>
          <w:szCs w:val="28"/>
        </w:rPr>
        <w:t>u</w:t>
      </w:r>
      <w:r>
        <w:rPr>
          <w:rFonts w:hint="default" w:ascii="Times New Roman" w:hAnsi="Times New Roman" w:cs="Times New Roman"/>
          <w:w w:val="110"/>
          <w:position w:val="1"/>
          <w:sz w:val="28"/>
          <w:szCs w:val="28"/>
        </w:rPr>
        <w:t xml:space="preserve">] </w:t>
      </w:r>
      <w:r>
        <w:rPr>
          <w:rFonts w:hint="default" w:ascii="Times New Roman" w:hAnsi="Times New Roman" w:cs="Times New Roman"/>
          <w:w w:val="110"/>
          <w:sz w:val="28"/>
          <w:szCs w:val="28"/>
        </w:rPr>
        <w:t>+ 1 … head</w:t>
      </w:r>
      <w:r>
        <w:rPr>
          <w:rFonts w:hint="default" w:ascii="Times New Roman" w:hAnsi="Times New Roman" w:cs="Times New Roman"/>
          <w:w w:val="110"/>
          <w:position w:val="1"/>
          <w:sz w:val="28"/>
          <w:szCs w:val="28"/>
        </w:rPr>
        <w:t>[</w:t>
      </w:r>
      <w:r>
        <w:rPr>
          <w:rFonts w:hint="default" w:ascii="Times New Roman" w:hAnsi="Times New Roman" w:cs="Times New Roman"/>
          <w:w w:val="110"/>
          <w:sz w:val="28"/>
          <w:szCs w:val="28"/>
        </w:rPr>
        <w:t>u + 1</w:t>
      </w:r>
      <w:r>
        <w:rPr>
          <w:rFonts w:hint="default" w:ascii="Times New Roman" w:hAnsi="Times New Roman" w:cs="Times New Roman"/>
          <w:w w:val="110"/>
          <w:position w:val="1"/>
          <w:sz w:val="28"/>
          <w:szCs w:val="28"/>
        </w:rPr>
        <w:t>]</w:t>
      </w:r>
      <w:r>
        <w:rPr>
          <w:rFonts w:hint="default" w:ascii="Times New Roman" w:hAnsi="Times New Roman" w:cs="Times New Roman"/>
          <w:w w:val="110"/>
          <w:sz w:val="28"/>
          <w:szCs w:val="28"/>
        </w:rPr>
        <w:t>]</w:t>
      </w:r>
    </w:p>
    <w:p>
      <w:pPr>
        <w:pStyle w:val="7"/>
        <w:spacing w:before="109"/>
        <w:ind w:left="304"/>
        <w:jc w:val="both"/>
        <w:rPr>
          <w:rFonts w:hint="default" w:ascii="Times New Roman" w:hAnsi="Times New Roman" w:cs="Times New Roman"/>
          <w:sz w:val="28"/>
          <w:szCs w:val="28"/>
        </w:rPr>
      </w:pPr>
      <w:r>
        <w:rPr>
          <w:rFonts w:hint="default" w:ascii="Times New Roman" w:hAnsi="Times New Roman" w:cs="Times New Roman"/>
          <w:sz w:val="28"/>
          <w:szCs w:val="28"/>
        </w:rPr>
        <w:t xml:space="preserve">là các </w:t>
      </w:r>
      <w:r>
        <w:rPr>
          <w:rFonts w:hint="default" w:cs="Times New Roman"/>
          <w:sz w:val="28"/>
          <w:szCs w:val="28"/>
          <w:lang w:val="en-US"/>
        </w:rPr>
        <w:t>đ</w:t>
      </w:r>
      <w:r>
        <w:rPr>
          <w:rFonts w:hint="default" w:ascii="Times New Roman" w:hAnsi="Times New Roman" w:cs="Times New Roman"/>
          <w:sz w:val="28"/>
          <w:szCs w:val="28"/>
        </w:rPr>
        <w:t xml:space="preserve">ỉnh kề với </w:t>
      </w:r>
      <w:r>
        <w:rPr>
          <w:rFonts w:hint="default" w:cs="Times New Roman"/>
          <w:sz w:val="28"/>
          <w:szCs w:val="28"/>
          <w:lang w:val="en-US"/>
        </w:rPr>
        <w:t>đ</w:t>
      </w:r>
      <w:r>
        <w:rPr>
          <w:rFonts w:hint="default" w:ascii="Times New Roman" w:hAnsi="Times New Roman" w:cs="Times New Roman"/>
          <w:sz w:val="28"/>
          <w:szCs w:val="28"/>
        </w:rPr>
        <w:t>ỉnh u.</w:t>
      </w:r>
    </w:p>
    <w:p>
      <w:pPr>
        <w:pStyle w:val="7"/>
        <w:spacing w:before="91" w:line="264" w:lineRule="auto"/>
        <w:ind w:left="304" w:right="297" w:hanging="1"/>
        <w:jc w:val="both"/>
        <w:rPr>
          <w:rFonts w:hint="default" w:ascii="Times New Roman" w:hAnsi="Times New Roman" w:cs="Times New Roman"/>
          <w:sz w:val="28"/>
          <w:szCs w:val="28"/>
        </w:rPr>
      </w:pPr>
      <w:r>
        <w:rPr>
          <w:rFonts w:hint="default" w:ascii="Times New Roman" w:hAnsi="Times New Roman" w:cs="Times New Roman"/>
          <w:sz w:val="28"/>
          <w:szCs w:val="28"/>
        </w:rPr>
        <w:pict>
          <v:rect id="_x0000_s1853" o:spid="_x0000_s1853" o:spt="1" style="position:absolute;left:0pt;margin-left:97.75pt;margin-top:38.4pt;height:0.45pt;width:399.7pt;mso-position-horizontal-relative:page;mso-wrap-distance-bottom:0pt;mso-wrap-distance-top:0pt;z-index:-251440128;mso-width-relative:page;mso-height-relative:page;" fillcolor="#999999" filled="t" stroked="f" coordsize="21600,21600">
            <v:path/>
            <v:fill on="t" focussize="0,0"/>
            <v:stroke on="f"/>
            <v:imagedata o:title=""/>
            <o:lock v:ext="edit"/>
            <w10:wrap type="topAndBottom"/>
          </v:rect>
        </w:pict>
      </w:r>
      <w:r>
        <w:rPr>
          <w:rFonts w:hint="default" w:ascii="Times New Roman" w:hAnsi="Times New Roman" w:cs="Times New Roman"/>
          <w:spacing w:val="-1"/>
          <w:w w:val="99"/>
          <w:sz w:val="28"/>
          <w:szCs w:val="28"/>
        </w:rPr>
        <w:t>N</w:t>
      </w:r>
      <w:r>
        <w:rPr>
          <w:rFonts w:hint="default" w:ascii="Times New Roman" w:hAnsi="Times New Roman" w:cs="Times New Roman"/>
          <w:w w:val="99"/>
          <w:sz w:val="28"/>
          <w:szCs w:val="28"/>
        </w:rPr>
        <w:t>h</w:t>
      </w:r>
      <w:r>
        <w:rPr>
          <w:rFonts w:hint="default" w:ascii="Times New Roman" w:hAnsi="Times New Roman" w:cs="Times New Roman"/>
          <w:spacing w:val="-1"/>
          <w:w w:val="99"/>
          <w:sz w:val="28"/>
          <w:szCs w:val="28"/>
        </w:rPr>
        <w:t>ắ</w:t>
      </w:r>
      <w:r>
        <w:rPr>
          <w:rFonts w:hint="default" w:ascii="Times New Roman" w:hAnsi="Times New Roman" w:cs="Times New Roman"/>
          <w:w w:val="99"/>
          <w:sz w:val="28"/>
          <w:szCs w:val="28"/>
        </w:rPr>
        <w:t>c</w:t>
      </w:r>
      <w:r>
        <w:rPr>
          <w:rFonts w:hint="default" w:ascii="Times New Roman" w:hAnsi="Times New Roman" w:cs="Times New Roman"/>
          <w:spacing w:val="1"/>
          <w:sz w:val="28"/>
          <w:szCs w:val="28"/>
        </w:rPr>
        <w:t xml:space="preserve"> </w:t>
      </w:r>
      <w:r>
        <w:rPr>
          <w:rFonts w:hint="default" w:ascii="Times New Roman" w:hAnsi="Times New Roman" w:cs="Times New Roman"/>
          <w:w w:val="99"/>
          <w:sz w:val="28"/>
          <w:szCs w:val="28"/>
        </w:rPr>
        <w:t>l</w:t>
      </w:r>
      <w:r>
        <w:rPr>
          <w:rFonts w:hint="default" w:ascii="Times New Roman" w:hAnsi="Times New Roman" w:cs="Times New Roman"/>
          <w:spacing w:val="-1"/>
          <w:w w:val="99"/>
          <w:sz w:val="28"/>
          <w:szCs w:val="28"/>
        </w:rPr>
        <w:t>ạ</w:t>
      </w:r>
      <w:r>
        <w:rPr>
          <w:rFonts w:hint="default" w:ascii="Times New Roman" w:hAnsi="Times New Roman" w:cs="Times New Roman"/>
          <w:w w:val="99"/>
          <w:sz w:val="28"/>
          <w:szCs w:val="28"/>
        </w:rPr>
        <w:t>i</w:t>
      </w:r>
      <w:r>
        <w:rPr>
          <w:rFonts w:hint="default" w:ascii="Times New Roman" w:hAnsi="Times New Roman" w:cs="Times New Roman"/>
          <w:spacing w:val="3"/>
          <w:sz w:val="28"/>
          <w:szCs w:val="28"/>
        </w:rPr>
        <w:t xml:space="preserve"> </w:t>
      </w:r>
      <w:r>
        <w:rPr>
          <w:rFonts w:hint="default" w:ascii="Times New Roman" w:hAnsi="Times New Roman" w:cs="Times New Roman"/>
          <w:spacing w:val="-1"/>
          <w:w w:val="99"/>
          <w:sz w:val="28"/>
          <w:szCs w:val="28"/>
        </w:rPr>
        <w:t>rằ</w:t>
      </w:r>
      <w:r>
        <w:rPr>
          <w:rFonts w:hint="default" w:ascii="Times New Roman" w:hAnsi="Times New Roman" w:cs="Times New Roman"/>
          <w:spacing w:val="2"/>
          <w:w w:val="99"/>
          <w:sz w:val="28"/>
          <w:szCs w:val="28"/>
        </w:rPr>
        <w:t>n</w:t>
      </w:r>
      <w:r>
        <w:rPr>
          <w:rFonts w:hint="default" w:ascii="Times New Roman" w:hAnsi="Times New Roman" w:cs="Times New Roman"/>
          <w:w w:val="99"/>
          <w:sz w:val="28"/>
          <w:szCs w:val="28"/>
        </w:rPr>
        <w:t>g</w:t>
      </w:r>
      <w:r>
        <w:rPr>
          <w:rFonts w:hint="default" w:ascii="Times New Roman" w:hAnsi="Times New Roman" w:cs="Times New Roman"/>
          <w:sz w:val="28"/>
          <w:szCs w:val="28"/>
        </w:rPr>
        <w:t xml:space="preserve"> </w:t>
      </w:r>
      <w:r>
        <w:rPr>
          <w:rFonts w:hint="default" w:ascii="Times New Roman" w:hAnsi="Times New Roman" w:cs="Times New Roman"/>
          <w:w w:val="99"/>
          <w:sz w:val="28"/>
          <w:szCs w:val="28"/>
        </w:rPr>
        <w:t>khi</w:t>
      </w:r>
      <w:r>
        <w:rPr>
          <w:rFonts w:hint="default" w:ascii="Times New Roman" w:hAnsi="Times New Roman" w:cs="Times New Roman"/>
          <w:spacing w:val="3"/>
          <w:sz w:val="28"/>
          <w:szCs w:val="28"/>
        </w:rPr>
        <w:t xml:space="preserve"> </w:t>
      </w:r>
      <w:r>
        <w:rPr>
          <w:rFonts w:hint="default" w:ascii="Times New Roman" w:hAnsi="Times New Roman" w:cs="Times New Roman"/>
          <w:w w:val="99"/>
          <w:sz w:val="28"/>
          <w:szCs w:val="28"/>
        </w:rPr>
        <w:t>sử</w:t>
      </w:r>
      <w:r>
        <w:rPr>
          <w:rFonts w:hint="default" w:ascii="Times New Roman" w:hAnsi="Times New Roman" w:cs="Times New Roman"/>
          <w:spacing w:val="2"/>
          <w:sz w:val="28"/>
          <w:szCs w:val="28"/>
        </w:rPr>
        <w:t xml:space="preserve"> </w:t>
      </w:r>
      <w:r>
        <w:rPr>
          <w:rFonts w:hint="default" w:ascii="Times New Roman" w:hAnsi="Times New Roman" w:cs="Times New Roman"/>
          <w:w w:val="99"/>
          <w:sz w:val="28"/>
          <w:szCs w:val="28"/>
        </w:rPr>
        <w:t>dụng</w:t>
      </w:r>
      <w:r>
        <w:rPr>
          <w:rFonts w:hint="default" w:ascii="Times New Roman" w:hAnsi="Times New Roman" w:cs="Times New Roman"/>
          <w:sz w:val="28"/>
          <w:szCs w:val="28"/>
        </w:rPr>
        <w:t xml:space="preserve"> </w:t>
      </w:r>
      <w:r>
        <w:rPr>
          <w:rFonts w:hint="default" w:ascii="Times New Roman" w:hAnsi="Times New Roman" w:cs="Times New Roman"/>
          <w:w w:val="99"/>
          <w:sz w:val="28"/>
          <w:szCs w:val="28"/>
        </w:rPr>
        <w:t>d</w:t>
      </w:r>
      <w:r>
        <w:rPr>
          <w:rFonts w:hint="default" w:ascii="Times New Roman" w:hAnsi="Times New Roman" w:cs="Times New Roman"/>
          <w:spacing w:val="-1"/>
          <w:w w:val="99"/>
          <w:sz w:val="28"/>
          <w:szCs w:val="28"/>
        </w:rPr>
        <w:t>a</w:t>
      </w:r>
      <w:r>
        <w:rPr>
          <w:rFonts w:hint="default" w:ascii="Times New Roman" w:hAnsi="Times New Roman" w:cs="Times New Roman"/>
          <w:w w:val="99"/>
          <w:sz w:val="28"/>
          <w:szCs w:val="28"/>
        </w:rPr>
        <w:t>nh</w:t>
      </w:r>
      <w:r>
        <w:rPr>
          <w:rFonts w:hint="default" w:ascii="Times New Roman" w:hAnsi="Times New Roman" w:cs="Times New Roman"/>
          <w:spacing w:val="2"/>
          <w:sz w:val="28"/>
          <w:szCs w:val="28"/>
        </w:rPr>
        <w:t xml:space="preserve"> </w:t>
      </w:r>
      <w:r>
        <w:rPr>
          <w:rFonts w:hint="default" w:ascii="Times New Roman" w:hAnsi="Times New Roman" w:cs="Times New Roman"/>
          <w:w w:val="99"/>
          <w:sz w:val="28"/>
          <w:szCs w:val="28"/>
        </w:rPr>
        <w:t>s</w:t>
      </w:r>
      <w:r>
        <w:rPr>
          <w:rFonts w:hint="default" w:ascii="Times New Roman" w:hAnsi="Times New Roman" w:cs="Times New Roman"/>
          <w:spacing w:val="-1"/>
          <w:w w:val="99"/>
          <w:sz w:val="28"/>
          <w:szCs w:val="28"/>
        </w:rPr>
        <w:t>ác</w:t>
      </w:r>
      <w:r>
        <w:rPr>
          <w:rFonts w:hint="default" w:ascii="Times New Roman" w:hAnsi="Times New Roman" w:cs="Times New Roman"/>
          <w:w w:val="99"/>
          <w:sz w:val="28"/>
          <w:szCs w:val="28"/>
        </w:rPr>
        <w:t>h</w:t>
      </w:r>
      <w:r>
        <w:rPr>
          <w:rFonts w:hint="default" w:ascii="Times New Roman" w:hAnsi="Times New Roman" w:cs="Times New Roman"/>
          <w:spacing w:val="2"/>
          <w:sz w:val="28"/>
          <w:szCs w:val="28"/>
        </w:rPr>
        <w:t xml:space="preserve"> </w:t>
      </w:r>
      <w:r>
        <w:rPr>
          <w:rFonts w:hint="default" w:ascii="Times New Roman" w:hAnsi="Times New Roman" w:cs="Times New Roman"/>
          <w:spacing w:val="2"/>
          <w:w w:val="99"/>
          <w:sz w:val="28"/>
          <w:szCs w:val="28"/>
        </w:rPr>
        <w:t>k</w:t>
      </w:r>
      <w:r>
        <w:rPr>
          <w:rFonts w:hint="default" w:ascii="Times New Roman" w:hAnsi="Times New Roman" w:cs="Times New Roman"/>
          <w:w w:val="99"/>
          <w:sz w:val="28"/>
          <w:szCs w:val="28"/>
        </w:rPr>
        <w:t>ề</w:t>
      </w:r>
      <w:r>
        <w:rPr>
          <w:rFonts w:hint="default" w:ascii="Times New Roman" w:hAnsi="Times New Roman" w:cs="Times New Roman"/>
          <w:spacing w:val="1"/>
          <w:sz w:val="28"/>
          <w:szCs w:val="28"/>
        </w:rPr>
        <w:t xml:space="preserve"> </w:t>
      </w:r>
      <w:r>
        <w:rPr>
          <w:rFonts w:hint="default" w:cs="Times New Roman"/>
          <w:w w:val="99"/>
          <w:sz w:val="28"/>
          <w:szCs w:val="28"/>
          <w:lang w:val="en-US"/>
        </w:rPr>
        <w:t>đ</w:t>
      </w:r>
      <w:r>
        <w:rPr>
          <w:rFonts w:hint="default" w:ascii="Times New Roman" w:hAnsi="Times New Roman" w:cs="Times New Roman"/>
          <w:w w:val="99"/>
          <w:sz w:val="28"/>
          <w:szCs w:val="28"/>
        </w:rPr>
        <w:t>ể</w:t>
      </w:r>
      <w:r>
        <w:rPr>
          <w:rFonts w:hint="default" w:ascii="Times New Roman" w:hAnsi="Times New Roman" w:cs="Times New Roman"/>
          <w:spacing w:val="1"/>
          <w:sz w:val="28"/>
          <w:szCs w:val="28"/>
        </w:rPr>
        <w:t xml:space="preserve"> </w:t>
      </w:r>
      <w:r>
        <w:rPr>
          <w:rFonts w:hint="default" w:ascii="Times New Roman" w:hAnsi="Times New Roman" w:cs="Times New Roman"/>
          <w:w w:val="99"/>
          <w:sz w:val="28"/>
          <w:szCs w:val="28"/>
        </w:rPr>
        <w:t>bi</w:t>
      </w:r>
      <w:r>
        <w:rPr>
          <w:rFonts w:hint="default" w:ascii="Times New Roman" w:hAnsi="Times New Roman" w:cs="Times New Roman"/>
          <w:spacing w:val="-1"/>
          <w:w w:val="99"/>
          <w:sz w:val="28"/>
          <w:szCs w:val="28"/>
        </w:rPr>
        <w:t>ể</w:t>
      </w:r>
      <w:r>
        <w:rPr>
          <w:rFonts w:hint="default" w:ascii="Times New Roman" w:hAnsi="Times New Roman" w:cs="Times New Roman"/>
          <w:w w:val="99"/>
          <w:sz w:val="28"/>
          <w:szCs w:val="28"/>
        </w:rPr>
        <w:t>u</w:t>
      </w:r>
      <w:r>
        <w:rPr>
          <w:rFonts w:hint="default" w:ascii="Times New Roman" w:hAnsi="Times New Roman" w:cs="Times New Roman"/>
          <w:spacing w:val="2"/>
          <w:sz w:val="28"/>
          <w:szCs w:val="28"/>
        </w:rPr>
        <w:t xml:space="preserve"> </w:t>
      </w:r>
      <w:r>
        <w:rPr>
          <w:rFonts w:hint="default" w:ascii="Times New Roman" w:hAnsi="Times New Roman" w:cs="Times New Roman"/>
          <w:w w:val="99"/>
          <w:sz w:val="28"/>
          <w:szCs w:val="28"/>
        </w:rPr>
        <w:t>di</w:t>
      </w:r>
      <w:r>
        <w:rPr>
          <w:rFonts w:hint="default" w:ascii="Times New Roman" w:hAnsi="Times New Roman" w:cs="Times New Roman"/>
          <w:spacing w:val="-1"/>
          <w:w w:val="99"/>
          <w:sz w:val="28"/>
          <w:szCs w:val="28"/>
        </w:rPr>
        <w:t>ễ</w:t>
      </w:r>
      <w:r>
        <w:rPr>
          <w:rFonts w:hint="default" w:ascii="Times New Roman" w:hAnsi="Times New Roman" w:cs="Times New Roman"/>
          <w:w w:val="99"/>
          <w:sz w:val="28"/>
          <w:szCs w:val="28"/>
        </w:rPr>
        <w:t>n</w:t>
      </w:r>
      <w:r>
        <w:rPr>
          <w:rFonts w:hint="default" w:ascii="Times New Roman" w:hAnsi="Times New Roman" w:cs="Times New Roman"/>
          <w:spacing w:val="1"/>
          <w:sz w:val="28"/>
          <w:szCs w:val="28"/>
        </w:rPr>
        <w:t xml:space="preserve"> </w:t>
      </w:r>
      <w:r>
        <w:rPr>
          <w:rFonts w:hint="default" w:cs="Times New Roman"/>
          <w:w w:val="99"/>
          <w:sz w:val="28"/>
          <w:szCs w:val="28"/>
          <w:lang w:val="en-US"/>
        </w:rPr>
        <w:t>đ</w:t>
      </w:r>
      <w:r>
        <w:rPr>
          <w:rFonts w:hint="default" w:ascii="Times New Roman" w:hAnsi="Times New Roman" w:cs="Times New Roman"/>
          <w:w w:val="99"/>
          <w:sz w:val="28"/>
          <w:szCs w:val="28"/>
        </w:rPr>
        <w:t>ồ</w:t>
      </w:r>
      <w:r>
        <w:rPr>
          <w:rFonts w:hint="default" w:ascii="Times New Roman" w:hAnsi="Times New Roman" w:cs="Times New Roman"/>
          <w:spacing w:val="2"/>
          <w:sz w:val="28"/>
          <w:szCs w:val="28"/>
        </w:rPr>
        <w:t xml:space="preserve"> </w:t>
      </w:r>
      <w:r>
        <w:rPr>
          <w:rFonts w:hint="default" w:ascii="Times New Roman" w:hAnsi="Times New Roman" w:cs="Times New Roman"/>
          <w:w w:val="99"/>
          <w:sz w:val="28"/>
          <w:szCs w:val="28"/>
        </w:rPr>
        <w:t>thị</w:t>
      </w:r>
      <w:r>
        <w:rPr>
          <w:rFonts w:hint="default" w:ascii="Times New Roman" w:hAnsi="Times New Roman" w:cs="Times New Roman"/>
          <w:spacing w:val="3"/>
          <w:sz w:val="28"/>
          <w:szCs w:val="28"/>
        </w:rPr>
        <w:t xml:space="preserve"> </w:t>
      </w:r>
      <w:r>
        <w:rPr>
          <w:rFonts w:hint="default" w:ascii="Times New Roman" w:hAnsi="Times New Roman" w:cs="Times New Roman"/>
          <w:w w:val="99"/>
          <w:sz w:val="28"/>
          <w:szCs w:val="28"/>
        </w:rPr>
        <w:t>vô</w:t>
      </w:r>
      <w:r>
        <w:rPr>
          <w:rFonts w:hint="default" w:ascii="Times New Roman" w:hAnsi="Times New Roman" w:cs="Times New Roman"/>
          <w:spacing w:val="2"/>
          <w:sz w:val="28"/>
          <w:szCs w:val="28"/>
        </w:rPr>
        <w:t xml:space="preserve"> </w:t>
      </w:r>
      <w:r>
        <w:rPr>
          <w:rFonts w:hint="default" w:ascii="Times New Roman" w:hAnsi="Times New Roman" w:cs="Times New Roman"/>
          <w:w w:val="99"/>
          <w:sz w:val="28"/>
          <w:szCs w:val="28"/>
        </w:rPr>
        <w:t>h</w:t>
      </w:r>
      <w:r>
        <w:rPr>
          <w:rFonts w:hint="default" w:ascii="Times New Roman" w:hAnsi="Times New Roman" w:cs="Times New Roman"/>
          <w:spacing w:val="-1"/>
          <w:w w:val="99"/>
          <w:sz w:val="28"/>
          <w:szCs w:val="28"/>
        </w:rPr>
        <w:t>ư</w:t>
      </w:r>
      <w:r>
        <w:rPr>
          <w:rFonts w:hint="default" w:ascii="Times New Roman" w:hAnsi="Times New Roman" w:cs="Times New Roman"/>
          <w:w w:val="99"/>
          <w:sz w:val="28"/>
          <w:szCs w:val="28"/>
        </w:rPr>
        <w:t>ớn</w:t>
      </w:r>
      <w:r>
        <w:rPr>
          <w:rFonts w:hint="default" w:ascii="Times New Roman" w:hAnsi="Times New Roman" w:cs="Times New Roman"/>
          <w:spacing w:val="-3"/>
          <w:w w:val="99"/>
          <w:sz w:val="28"/>
          <w:szCs w:val="28"/>
        </w:rPr>
        <w:t>g</w:t>
      </w:r>
      <w:r>
        <w:rPr>
          <w:rFonts w:hint="default" w:ascii="Times New Roman" w:hAnsi="Times New Roman" w:cs="Times New Roman"/>
          <w:w w:val="99"/>
          <w:sz w:val="28"/>
          <w:szCs w:val="28"/>
        </w:rPr>
        <w:t>,</w:t>
      </w:r>
      <w:r>
        <w:rPr>
          <w:rFonts w:hint="default" w:ascii="Times New Roman" w:hAnsi="Times New Roman" w:cs="Times New Roman"/>
          <w:spacing w:val="2"/>
          <w:sz w:val="28"/>
          <w:szCs w:val="28"/>
        </w:rPr>
        <w:t xml:space="preserve"> </w:t>
      </w:r>
      <w:r>
        <w:rPr>
          <w:rFonts w:hint="default" w:ascii="Times New Roman" w:hAnsi="Times New Roman" w:cs="Times New Roman"/>
          <w:w w:val="99"/>
          <w:sz w:val="28"/>
          <w:szCs w:val="28"/>
        </w:rPr>
        <w:t>ta</w:t>
      </w:r>
      <w:r>
        <w:rPr>
          <w:rFonts w:hint="default" w:ascii="Times New Roman" w:hAnsi="Times New Roman" w:cs="Times New Roman"/>
          <w:spacing w:val="1"/>
          <w:sz w:val="28"/>
          <w:szCs w:val="28"/>
        </w:rPr>
        <w:t xml:space="preserve"> </w:t>
      </w:r>
      <w:r>
        <w:rPr>
          <w:rFonts w:hint="default" w:ascii="Times New Roman" w:hAnsi="Times New Roman" w:cs="Times New Roman"/>
          <w:w w:val="99"/>
          <w:sz w:val="28"/>
          <w:szCs w:val="28"/>
        </w:rPr>
        <w:t>q</w:t>
      </w:r>
      <w:r>
        <w:rPr>
          <w:rFonts w:hint="default" w:ascii="Times New Roman" w:hAnsi="Times New Roman" w:cs="Times New Roman"/>
          <w:spacing w:val="-3"/>
          <w:w w:val="99"/>
          <w:sz w:val="28"/>
          <w:szCs w:val="28"/>
        </w:rPr>
        <w:t>u</w:t>
      </w:r>
      <w:r>
        <w:rPr>
          <w:rFonts w:hint="default" w:ascii="Times New Roman" w:hAnsi="Times New Roman" w:cs="Times New Roman"/>
          <w:w w:val="99"/>
          <w:sz w:val="28"/>
          <w:szCs w:val="28"/>
        </w:rPr>
        <w:t>y</w:t>
      </w:r>
      <w:r>
        <w:rPr>
          <w:rFonts w:hint="default" w:ascii="Times New Roman" w:hAnsi="Times New Roman" w:cs="Times New Roman"/>
          <w:sz w:val="28"/>
          <w:szCs w:val="28"/>
        </w:rPr>
        <w:t xml:space="preserve"> </w:t>
      </w:r>
      <w:r>
        <w:rPr>
          <w:rFonts w:hint="default" w:ascii="Times New Roman" w:hAnsi="Times New Roman" w:cs="Times New Roman"/>
          <w:w w:val="99"/>
          <w:sz w:val="28"/>
          <w:szCs w:val="28"/>
        </w:rPr>
        <w:t>nó</w:t>
      </w:r>
      <w:r>
        <w:rPr>
          <w:rFonts w:hint="default" w:ascii="Times New Roman" w:hAnsi="Times New Roman" w:cs="Times New Roman"/>
          <w:spacing w:val="2"/>
          <w:sz w:val="28"/>
          <w:szCs w:val="28"/>
        </w:rPr>
        <w:t xml:space="preserve"> </w:t>
      </w:r>
      <w:r>
        <w:rPr>
          <w:rFonts w:hint="default" w:ascii="Times New Roman" w:hAnsi="Times New Roman" w:cs="Times New Roman"/>
          <w:w w:val="99"/>
          <w:sz w:val="28"/>
          <w:szCs w:val="28"/>
        </w:rPr>
        <w:t xml:space="preserve">về </w:t>
      </w:r>
      <w:r>
        <w:rPr>
          <w:rFonts w:hint="default" w:cs="Times New Roman"/>
          <w:w w:val="99"/>
          <w:sz w:val="28"/>
          <w:szCs w:val="28"/>
          <w:lang w:val="en-US"/>
        </w:rPr>
        <w:t>đ</w:t>
      </w:r>
      <w:r>
        <w:rPr>
          <w:rFonts w:hint="default" w:ascii="Times New Roman" w:hAnsi="Times New Roman" w:cs="Times New Roman"/>
          <w:w w:val="99"/>
          <w:sz w:val="28"/>
          <w:szCs w:val="28"/>
        </w:rPr>
        <w:t>ồ</w:t>
      </w:r>
      <w:r>
        <w:rPr>
          <w:rFonts w:hint="default" w:ascii="Times New Roman" w:hAnsi="Times New Roman" w:cs="Times New Roman"/>
          <w:sz w:val="28"/>
          <w:szCs w:val="28"/>
        </w:rPr>
        <w:t xml:space="preserve"> </w:t>
      </w:r>
      <w:r>
        <w:rPr>
          <w:rFonts w:hint="default" w:ascii="Times New Roman" w:hAnsi="Times New Roman" w:cs="Times New Roman"/>
          <w:w w:val="99"/>
          <w:sz w:val="28"/>
          <w:szCs w:val="28"/>
        </w:rPr>
        <w:t>thị</w:t>
      </w:r>
      <w:r>
        <w:rPr>
          <w:rFonts w:hint="default" w:ascii="Times New Roman" w:hAnsi="Times New Roman" w:cs="Times New Roman"/>
          <w:sz w:val="28"/>
          <w:szCs w:val="28"/>
        </w:rPr>
        <w:t xml:space="preserve"> </w:t>
      </w:r>
      <w:r>
        <w:rPr>
          <w:rFonts w:hint="default" w:ascii="Times New Roman" w:hAnsi="Times New Roman" w:cs="Times New Roman"/>
          <w:spacing w:val="-1"/>
          <w:w w:val="99"/>
          <w:sz w:val="28"/>
          <w:szCs w:val="28"/>
        </w:rPr>
        <w:t>c</w:t>
      </w:r>
      <w:r>
        <w:rPr>
          <w:rFonts w:hint="default" w:ascii="Times New Roman" w:hAnsi="Times New Roman" w:cs="Times New Roman"/>
          <w:w w:val="99"/>
          <w:sz w:val="28"/>
          <w:szCs w:val="28"/>
        </w:rPr>
        <w:t>ó</w:t>
      </w:r>
      <w:r>
        <w:rPr>
          <w:rFonts w:hint="default" w:ascii="Times New Roman" w:hAnsi="Times New Roman" w:cs="Times New Roman"/>
          <w:sz w:val="28"/>
          <w:szCs w:val="28"/>
        </w:rPr>
        <w:t xml:space="preserve"> </w:t>
      </w:r>
      <w:r>
        <w:rPr>
          <w:rFonts w:hint="default" w:ascii="Times New Roman" w:hAnsi="Times New Roman" w:cs="Times New Roman"/>
          <w:w w:val="99"/>
          <w:sz w:val="28"/>
          <w:szCs w:val="28"/>
        </w:rPr>
        <w:t>h</w:t>
      </w:r>
      <w:r>
        <w:rPr>
          <w:rFonts w:hint="default" w:ascii="Times New Roman" w:hAnsi="Times New Roman" w:cs="Times New Roman"/>
          <w:spacing w:val="-1"/>
          <w:w w:val="99"/>
          <w:sz w:val="28"/>
          <w:szCs w:val="28"/>
        </w:rPr>
        <w:t>ư</w:t>
      </w:r>
      <w:r>
        <w:rPr>
          <w:rFonts w:hint="default" w:ascii="Times New Roman" w:hAnsi="Times New Roman" w:cs="Times New Roman"/>
          <w:w w:val="99"/>
          <w:sz w:val="28"/>
          <w:szCs w:val="28"/>
        </w:rPr>
        <w:t>ớng</w:t>
      </w:r>
      <w:r>
        <w:rPr>
          <w:rFonts w:hint="default" w:ascii="Times New Roman" w:hAnsi="Times New Roman" w:cs="Times New Roman"/>
          <w:spacing w:val="-3"/>
          <w:sz w:val="28"/>
          <w:szCs w:val="28"/>
        </w:rPr>
        <w:t xml:space="preserve"> </w:t>
      </w:r>
      <w:r>
        <w:rPr>
          <w:rFonts w:hint="default" w:ascii="Times New Roman" w:hAnsi="Times New Roman" w:cs="Times New Roman"/>
          <w:w w:val="99"/>
          <w:sz w:val="28"/>
          <w:szCs w:val="28"/>
        </w:rPr>
        <w:t>và</w:t>
      </w:r>
      <w:r>
        <w:rPr>
          <w:rFonts w:hint="default" w:ascii="Times New Roman" w:hAnsi="Times New Roman" w:cs="Times New Roman"/>
          <w:spacing w:val="-1"/>
          <w:sz w:val="28"/>
          <w:szCs w:val="28"/>
        </w:rPr>
        <w:t xml:space="preserve"> </w:t>
      </w:r>
      <w:r>
        <w:rPr>
          <w:rFonts w:hint="default" w:ascii="Times New Roman" w:hAnsi="Times New Roman" w:cs="Times New Roman"/>
          <w:w w:val="99"/>
          <w:sz w:val="28"/>
          <w:szCs w:val="28"/>
        </w:rPr>
        <w:t>số</w:t>
      </w:r>
      <w:r>
        <w:rPr>
          <w:rFonts w:hint="default" w:ascii="Times New Roman" w:hAnsi="Times New Roman" w:cs="Times New Roman"/>
          <w:spacing w:val="2"/>
          <w:sz w:val="28"/>
          <w:szCs w:val="28"/>
        </w:rPr>
        <w:t xml:space="preserve"> </w:t>
      </w:r>
      <w:r>
        <w:rPr>
          <w:rFonts w:hint="default" w:ascii="Times New Roman" w:hAnsi="Times New Roman" w:cs="Times New Roman"/>
          <w:spacing w:val="-1"/>
          <w:w w:val="99"/>
          <w:sz w:val="28"/>
          <w:szCs w:val="28"/>
        </w:rPr>
        <w:t>c</w:t>
      </w:r>
      <w:r>
        <w:rPr>
          <w:rFonts w:hint="default" w:ascii="Times New Roman" w:hAnsi="Times New Roman" w:cs="Times New Roman"/>
          <w:spacing w:val="2"/>
          <w:w w:val="99"/>
          <w:sz w:val="28"/>
          <w:szCs w:val="28"/>
        </w:rPr>
        <w:t>u</w:t>
      </w:r>
      <w:r>
        <w:rPr>
          <w:rFonts w:hint="default" w:ascii="Times New Roman" w:hAnsi="Times New Roman" w:cs="Times New Roman"/>
          <w:w w:val="99"/>
          <w:sz w:val="28"/>
          <w:szCs w:val="28"/>
        </w:rPr>
        <w:t>ng</w:t>
      </w:r>
      <w:r>
        <w:rPr>
          <w:rFonts w:hint="default" w:ascii="Times New Roman" w:hAnsi="Times New Roman" w:cs="Times New Roman"/>
          <w:spacing w:val="-1"/>
          <w:sz w:val="28"/>
          <w:szCs w:val="28"/>
        </w:rPr>
        <w:t xml:space="preserve"> </w:t>
      </w:r>
      <w:r>
        <w:rPr>
          <w:rFonts w:hint="default" w:ascii="Times New Roman" w:hAnsi="Times New Roman" w:cs="Times New Roman"/>
          <w:smallCaps/>
          <w:w w:val="136"/>
          <w:sz w:val="28"/>
          <w:szCs w:val="28"/>
        </w:rPr>
        <w:t>n</w:t>
      </w:r>
      <w:r>
        <w:rPr>
          <w:rFonts w:hint="default" w:ascii="Times New Roman" w:hAnsi="Times New Roman" w:cs="Times New Roman"/>
          <w:smallCaps w:val="0"/>
          <w:spacing w:val="7"/>
          <w:sz w:val="28"/>
          <w:szCs w:val="28"/>
        </w:rPr>
        <w:t xml:space="preserve"> </w:t>
      </w:r>
      <w:r>
        <w:rPr>
          <w:rFonts w:hint="default" w:cs="Times New Roman"/>
          <w:smallCaps w:val="0"/>
          <w:w w:val="99"/>
          <w:sz w:val="28"/>
          <w:szCs w:val="28"/>
          <w:lang w:val="en-US"/>
        </w:rPr>
        <w:t>đ</w:t>
      </w:r>
      <w:r>
        <w:rPr>
          <w:rFonts w:hint="default" w:ascii="Times New Roman" w:hAnsi="Times New Roman" w:cs="Times New Roman"/>
          <w:smallCaps w:val="0"/>
          <w:spacing w:val="-1"/>
          <w:w w:val="99"/>
          <w:sz w:val="28"/>
          <w:szCs w:val="28"/>
        </w:rPr>
        <w:t>ư</w:t>
      </w:r>
      <w:r>
        <w:rPr>
          <w:rFonts w:hint="default" w:ascii="Times New Roman" w:hAnsi="Times New Roman" w:cs="Times New Roman"/>
          <w:smallCaps w:val="0"/>
          <w:w w:val="99"/>
          <w:sz w:val="28"/>
          <w:szCs w:val="28"/>
        </w:rPr>
        <w:t>ợc</w:t>
      </w:r>
      <w:r>
        <w:rPr>
          <w:rFonts w:hint="default" w:ascii="Times New Roman" w:hAnsi="Times New Roman" w:cs="Times New Roman"/>
          <w:smallCaps w:val="0"/>
          <w:spacing w:val="-1"/>
          <w:sz w:val="28"/>
          <w:szCs w:val="28"/>
        </w:rPr>
        <w:t xml:space="preserve"> </w:t>
      </w:r>
      <w:r>
        <w:rPr>
          <w:rFonts w:hint="default" w:ascii="Times New Roman" w:hAnsi="Times New Roman" w:cs="Times New Roman"/>
          <w:smallCaps w:val="0"/>
          <w:w w:val="99"/>
          <w:sz w:val="28"/>
          <w:szCs w:val="28"/>
        </w:rPr>
        <w:t>nh</w:t>
      </w:r>
      <w:r>
        <w:rPr>
          <w:rFonts w:hint="default" w:ascii="Times New Roman" w:hAnsi="Times New Roman" w:cs="Times New Roman"/>
          <w:smallCaps w:val="0"/>
          <w:spacing w:val="-1"/>
          <w:w w:val="99"/>
          <w:sz w:val="28"/>
          <w:szCs w:val="28"/>
        </w:rPr>
        <w:t>â</w:t>
      </w:r>
      <w:r>
        <w:rPr>
          <w:rFonts w:hint="default" w:ascii="Times New Roman" w:hAnsi="Times New Roman" w:cs="Times New Roman"/>
          <w:smallCaps w:val="0"/>
          <w:w w:val="99"/>
          <w:sz w:val="28"/>
          <w:szCs w:val="28"/>
        </w:rPr>
        <w:t>n</w:t>
      </w:r>
      <w:r>
        <w:rPr>
          <w:rFonts w:hint="default" w:ascii="Times New Roman" w:hAnsi="Times New Roman" w:cs="Times New Roman"/>
          <w:smallCaps w:val="0"/>
          <w:sz w:val="28"/>
          <w:szCs w:val="28"/>
        </w:rPr>
        <w:t xml:space="preserve"> </w:t>
      </w:r>
      <w:r>
        <w:rPr>
          <w:rFonts w:hint="default" w:cs="Times New Roman"/>
          <w:smallCaps w:val="0"/>
          <w:w w:val="99"/>
          <w:sz w:val="28"/>
          <w:szCs w:val="28"/>
          <w:lang w:val="en-US"/>
        </w:rPr>
        <w:t>đ</w:t>
      </w:r>
      <w:r>
        <w:rPr>
          <w:rFonts w:hint="default" w:ascii="Times New Roman" w:hAnsi="Times New Roman" w:cs="Times New Roman"/>
          <w:smallCaps w:val="0"/>
          <w:w w:val="99"/>
          <w:sz w:val="28"/>
          <w:szCs w:val="28"/>
        </w:rPr>
        <w:t>ôi</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1"/>
          <w:w w:val="99"/>
          <w:sz w:val="28"/>
          <w:szCs w:val="28"/>
        </w:rPr>
        <w:t>(H</w:t>
      </w:r>
      <w:r>
        <w:rPr>
          <w:rFonts w:hint="default" w:ascii="Times New Roman" w:hAnsi="Times New Roman" w:cs="Times New Roman"/>
          <w:smallCaps w:val="0"/>
          <w:w w:val="99"/>
          <w:sz w:val="28"/>
          <w:szCs w:val="28"/>
        </w:rPr>
        <w:t>ình</w:t>
      </w:r>
      <w:r>
        <w:rPr>
          <w:rFonts w:hint="default" w:ascii="Times New Roman" w:hAnsi="Times New Roman" w:cs="Times New Roman"/>
          <w:smallCaps w:val="0"/>
          <w:spacing w:val="2"/>
          <w:sz w:val="28"/>
          <w:szCs w:val="28"/>
        </w:rPr>
        <w:t xml:space="preserve"> </w:t>
      </w:r>
      <w:r>
        <w:rPr>
          <w:rFonts w:hint="default" w:ascii="Times New Roman" w:hAnsi="Times New Roman" w:cs="Times New Roman"/>
          <w:smallCaps w:val="0"/>
          <w:w w:val="99"/>
          <w:sz w:val="28"/>
          <w:szCs w:val="28"/>
        </w:rPr>
        <w:t>5</w:t>
      </w:r>
      <w:r>
        <w:rPr>
          <w:rFonts w:hint="default" w:ascii="Times New Roman" w:hAnsi="Times New Roman" w:cs="Times New Roman"/>
          <w:smallCaps w:val="0"/>
          <w:spacing w:val="-1"/>
          <w:w w:val="99"/>
          <w:sz w:val="28"/>
          <w:szCs w:val="28"/>
        </w:rPr>
        <w:t>-</w:t>
      </w:r>
      <w:r>
        <w:rPr>
          <w:rFonts w:hint="default" w:ascii="Times New Roman" w:hAnsi="Times New Roman" w:cs="Times New Roman"/>
          <w:smallCaps w:val="0"/>
          <w:w w:val="99"/>
          <w:sz w:val="28"/>
          <w:szCs w:val="28"/>
        </w:rPr>
        <w:t>8</w:t>
      </w:r>
      <w:r>
        <w:rPr>
          <w:rFonts w:hint="default" w:ascii="Times New Roman" w:hAnsi="Times New Roman" w:cs="Times New Roman"/>
          <w:smallCaps w:val="0"/>
          <w:spacing w:val="-1"/>
          <w:w w:val="99"/>
          <w:sz w:val="28"/>
          <w:szCs w:val="28"/>
        </w:rPr>
        <w:t>)</w:t>
      </w:r>
      <w:r>
        <w:rPr>
          <w:rFonts w:hint="default" w:ascii="Times New Roman" w:hAnsi="Times New Roman" w:cs="Times New Roman"/>
          <w:smallCaps w:val="0"/>
          <w:w w:val="99"/>
          <w:sz w:val="28"/>
          <w:szCs w:val="28"/>
        </w:rPr>
        <w:t>.</w:t>
      </w:r>
    </w:p>
    <w:p>
      <w:pPr>
        <w:pStyle w:val="7"/>
        <w:spacing w:before="1"/>
        <w:rPr>
          <w:rFonts w:hint="default" w:ascii="Times New Roman" w:hAnsi="Times New Roman" w:cs="Times New Roman"/>
          <w:sz w:val="28"/>
          <w:szCs w:val="28"/>
        </w:rPr>
      </w:pPr>
    </w:p>
    <w:p>
      <w:pPr>
        <w:spacing w:after="0"/>
        <w:rPr>
          <w:rFonts w:hint="default" w:ascii="Times New Roman" w:hAnsi="Times New Roman" w:cs="Times New Roman"/>
          <w:sz w:val="28"/>
          <w:szCs w:val="28"/>
        </w:rPr>
        <w:sectPr>
          <w:pgSz w:w="11900" w:h="16840"/>
          <w:pgMar w:top="1600" w:right="1680" w:bottom="2400" w:left="1680" w:header="0" w:footer="2216" w:gutter="0"/>
          <w:cols w:space="720" w:num="1"/>
        </w:sectPr>
      </w:pPr>
    </w:p>
    <w:p>
      <w:pPr>
        <w:pStyle w:val="7"/>
        <w:spacing w:before="6"/>
        <w:rPr>
          <w:rFonts w:hint="default" w:ascii="Times New Roman" w:hAnsi="Times New Roman" w:cs="Times New Roman"/>
          <w:sz w:val="28"/>
          <w:szCs w:val="28"/>
        </w:rPr>
      </w:pPr>
    </w:p>
    <w:p>
      <w:pPr>
        <w:spacing w:before="0"/>
        <w:ind w:left="0" w:right="0" w:firstLine="0"/>
        <w:jc w:val="right"/>
        <w:rPr>
          <w:rFonts w:hint="default" w:ascii="Times New Roman" w:hAnsi="Times New Roman" w:cs="Times New Roman"/>
          <w:sz w:val="28"/>
          <w:szCs w:val="28"/>
        </w:rPr>
      </w:pPr>
      <w:r>
        <w:rPr>
          <w:rFonts w:hint="default" w:ascii="Times New Roman" w:hAnsi="Times New Roman" w:cs="Times New Roman"/>
          <w:sz w:val="28"/>
          <w:szCs w:val="28"/>
        </w:rPr>
        <w:pict>
          <v:group id="_x0000_s1854" o:spid="_x0000_s1854" o:spt="203" style="position:absolute;left:0pt;margin-left:106.55pt;margin-top:-7.3pt;height:54.15pt;width:88.45pt;mso-position-horizontal-relative:page;z-index:251700224;mso-width-relative:page;mso-height-relative:page;" coordorigin="2131,-146" coordsize="1769,1083">
            <o:lock v:ext="edit"/>
            <v:shape id="_x0000_s1855" o:spid="_x0000_s1855" o:spt="75" type="#_x0000_t75" style="position:absolute;left:2131;top:-147;height:392;width:389;" filled="f" stroked="f" coordsize="21600,21600">
              <v:path/>
              <v:fill on="f" focussize="0,0"/>
              <v:stroke on="f"/>
              <v:imagedata r:id="rId184" o:title=""/>
              <o:lock v:ext="edit" aspectratio="t"/>
            </v:shape>
            <v:shape id="_x0000_s1856" o:spid="_x0000_s1856" o:spt="75" type="#_x0000_t75" style="position:absolute;left:2819;top:-147;height:392;width:389;" filled="f" stroked="f" coordsize="21600,21600">
              <v:path/>
              <v:fill on="f" focussize="0,0"/>
              <v:stroke on="f"/>
              <v:imagedata r:id="rId185" o:title=""/>
              <o:lock v:ext="edit" aspectratio="t"/>
            </v:shape>
            <v:shape id="_x0000_s1857" o:spid="_x0000_s1857" o:spt="75" type="#_x0000_t75" style="position:absolute;left:2819;top:544;height:392;width:389;" filled="f" stroked="f" coordsize="21600,21600">
              <v:path/>
              <v:fill on="f" focussize="0,0"/>
              <v:stroke on="f"/>
              <v:imagedata r:id="rId186" o:title=""/>
              <o:lock v:ext="edit" aspectratio="t"/>
            </v:shape>
            <v:shape id="_x0000_s1858" o:spid="_x0000_s1858" o:spt="75" type="#_x0000_t75" style="position:absolute;left:3511;top:-147;height:392;width:389;" filled="f" stroked="f" coordsize="21600,21600">
              <v:path/>
              <v:fill on="f" focussize="0,0"/>
              <v:stroke on="f"/>
              <v:imagedata r:id="rId184" o:title=""/>
              <o:lock v:ext="edit" aspectratio="t"/>
            </v:shape>
            <v:shape id="_x0000_s1859" o:spid="_x0000_s1859" o:spt="75" type="#_x0000_t75" style="position:absolute;left:3511;top:544;height:392;width:389;" filled="f" stroked="f" coordsize="21600,21600">
              <v:path/>
              <v:fill on="f" focussize="0,0"/>
              <v:stroke on="f"/>
              <v:imagedata r:id="rId187" o:title=""/>
              <o:lock v:ext="edit" aspectratio="t"/>
            </v:shape>
            <v:shape id="_x0000_s1860" o:spid="_x0000_s1860" style="position:absolute;left:2428;top:33;height:689;width:1260;" filled="f" stroked="t" coordorigin="2429,34" coordsize="1260,689" path="m3120,154l3566,600m2479,34l2825,34m3170,34l3516,34m3689,207l3689,550m2429,154l2875,600m2998,207l3000,550m3170,723l3516,723e">
              <v:path arrowok="t"/>
              <v:fill on="f" focussize="0,0"/>
              <v:stroke weight="0.5pt" color="#000000"/>
              <v:imagedata o:title=""/>
              <o:lock v:ext="edit"/>
            </v:shape>
            <v:shape id="_x0000_s1861" o:spid="_x0000_s1861" o:spt="202" type="#_x0000_t202" style="position:absolute;left:2265;top:-32;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1</w:t>
                    </w:r>
                  </w:p>
                </w:txbxContent>
              </v:textbox>
            </v:shape>
            <v:shape id="_x0000_s1862" o:spid="_x0000_s1862" o:spt="202" type="#_x0000_t202" style="position:absolute;left:2956;top:-32;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2</w:t>
                    </w:r>
                  </w:p>
                </w:txbxContent>
              </v:textbox>
            </v:shape>
            <v:shape id="_x0000_s1863" o:spid="_x0000_s1863" o:spt="202" type="#_x0000_t202" style="position:absolute;left:3645;top:-32;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4</w:t>
                    </w:r>
                  </w:p>
                </w:txbxContent>
              </v:textbox>
            </v:shape>
            <v:shape id="_x0000_s1864" o:spid="_x0000_s1864" o:spt="202" type="#_x0000_t202" style="position:absolute;left:2956;top:654;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3</w:t>
                    </w:r>
                  </w:p>
                </w:txbxContent>
              </v:textbox>
            </v:shape>
            <v:shape id="_x0000_s1865" o:spid="_x0000_s1865" o:spt="202" type="#_x0000_t202" style="position:absolute;left:3645;top:654;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5</w:t>
                    </w:r>
                  </w:p>
                </w:txbxContent>
              </v:textbox>
            </v:shape>
          </v:group>
        </w:pict>
      </w:r>
      <w:r>
        <w:rPr>
          <w:rFonts w:hint="default" w:ascii="Times New Roman" w:hAnsi="Times New Roman" w:cs="Times New Roman"/>
          <w:w w:val="105"/>
          <w:sz w:val="28"/>
          <w:szCs w:val="28"/>
        </w:rPr>
        <w:t>adj:</w:t>
      </w:r>
    </w:p>
    <w:p>
      <w:pPr>
        <w:tabs>
          <w:tab w:val="left" w:pos="697"/>
          <w:tab w:val="left" w:pos="1043"/>
        </w:tabs>
        <w:spacing w:before="0"/>
        <w:ind w:left="354" w:right="0" w:firstLine="0"/>
        <w:jc w:val="left"/>
        <w:rPr>
          <w:rFonts w:hint="default" w:ascii="Times New Roman" w:hAnsi="Times New Roman" w:cs="Times New Roman"/>
          <w:sz w:val="28"/>
          <w:szCs w:val="28"/>
        </w:rPr>
      </w:pPr>
      <w:r>
        <w:rPr>
          <w:rFonts w:hint="default" w:ascii="Times New Roman" w:hAnsi="Times New Roman" w:cs="Times New Roman"/>
          <w:sz w:val="28"/>
          <w:szCs w:val="28"/>
        </w:rPr>
        <w:br w:type="column"/>
      </w:r>
      <w:r>
        <w:rPr>
          <w:rFonts w:hint="default" w:ascii="Times New Roman" w:hAnsi="Times New Roman" w:cs="Times New Roman"/>
          <w:sz w:val="28"/>
          <w:szCs w:val="28"/>
        </w:rPr>
        <w:t>1</w:t>
      </w:r>
      <w:r>
        <w:rPr>
          <w:rFonts w:hint="default" w:ascii="Times New Roman" w:hAnsi="Times New Roman" w:cs="Times New Roman"/>
          <w:sz w:val="28"/>
          <w:szCs w:val="28"/>
        </w:rPr>
        <w:tab/>
      </w:r>
      <w:r>
        <w:rPr>
          <w:rFonts w:hint="default" w:ascii="Times New Roman" w:hAnsi="Times New Roman" w:cs="Times New Roman"/>
          <w:sz w:val="28"/>
          <w:szCs w:val="28"/>
        </w:rPr>
        <w:t>2</w:t>
      </w:r>
      <w:r>
        <w:rPr>
          <w:rFonts w:hint="default" w:ascii="Times New Roman" w:hAnsi="Times New Roman" w:cs="Times New Roman"/>
          <w:sz w:val="28"/>
          <w:szCs w:val="28"/>
        </w:rPr>
        <w:tab/>
      </w:r>
      <w:r>
        <w:rPr>
          <w:rFonts w:hint="default" w:ascii="Times New Roman" w:hAnsi="Times New Roman" w:cs="Times New Roman"/>
          <w:spacing w:val="-20"/>
          <w:sz w:val="28"/>
          <w:szCs w:val="28"/>
        </w:rPr>
        <w:t>3</w:t>
      </w:r>
    </w:p>
    <w:p>
      <w:pPr>
        <w:tabs>
          <w:tab w:val="left" w:pos="569"/>
          <w:tab w:val="left" w:pos="912"/>
        </w:tabs>
        <w:spacing w:before="0"/>
        <w:ind w:left="224" w:right="0" w:firstLine="0"/>
        <w:jc w:val="left"/>
        <w:rPr>
          <w:rFonts w:hint="default" w:ascii="Times New Roman" w:hAnsi="Times New Roman" w:cs="Times New Roman"/>
          <w:sz w:val="28"/>
          <w:szCs w:val="28"/>
        </w:rPr>
      </w:pPr>
      <w:r>
        <w:rPr>
          <w:rFonts w:hint="default" w:ascii="Times New Roman" w:hAnsi="Times New Roman" w:cs="Times New Roman"/>
          <w:sz w:val="28"/>
          <w:szCs w:val="28"/>
        </w:rPr>
        <w:br w:type="column"/>
      </w:r>
      <w:r>
        <w:rPr>
          <w:rFonts w:hint="default" w:ascii="Times New Roman" w:hAnsi="Times New Roman" w:cs="Times New Roman"/>
          <w:sz w:val="28"/>
          <w:szCs w:val="28"/>
        </w:rPr>
        <w:t>4</w:t>
      </w:r>
      <w:r>
        <w:rPr>
          <w:rFonts w:hint="default" w:ascii="Times New Roman" w:hAnsi="Times New Roman" w:cs="Times New Roman"/>
          <w:sz w:val="28"/>
          <w:szCs w:val="28"/>
        </w:rPr>
        <w:tab/>
      </w:r>
      <w:r>
        <w:rPr>
          <w:rFonts w:hint="default" w:ascii="Times New Roman" w:hAnsi="Times New Roman" w:cs="Times New Roman"/>
          <w:sz w:val="28"/>
          <w:szCs w:val="28"/>
        </w:rPr>
        <w:t>5</w:t>
      </w:r>
      <w:r>
        <w:rPr>
          <w:rFonts w:hint="default" w:ascii="Times New Roman" w:hAnsi="Times New Roman" w:cs="Times New Roman"/>
          <w:sz w:val="28"/>
          <w:szCs w:val="28"/>
        </w:rPr>
        <w:tab/>
      </w:r>
      <w:r>
        <w:rPr>
          <w:rFonts w:hint="default" w:ascii="Times New Roman" w:hAnsi="Times New Roman" w:cs="Times New Roman"/>
          <w:spacing w:val="-20"/>
          <w:sz w:val="28"/>
          <w:szCs w:val="28"/>
        </w:rPr>
        <w:t>6</w:t>
      </w:r>
    </w:p>
    <w:p>
      <w:pPr>
        <w:tabs>
          <w:tab w:val="left" w:pos="569"/>
          <w:tab w:val="left" w:pos="915"/>
        </w:tabs>
        <w:spacing w:before="0"/>
        <w:ind w:left="224" w:right="0" w:firstLine="0"/>
        <w:jc w:val="left"/>
        <w:rPr>
          <w:rFonts w:hint="default" w:ascii="Times New Roman" w:hAnsi="Times New Roman" w:cs="Times New Roman"/>
          <w:sz w:val="28"/>
          <w:szCs w:val="28"/>
        </w:rPr>
      </w:pPr>
      <w:r>
        <w:rPr>
          <w:rFonts w:hint="default" w:ascii="Times New Roman" w:hAnsi="Times New Roman" w:cs="Times New Roman"/>
          <w:sz w:val="28"/>
          <w:szCs w:val="28"/>
        </w:rPr>
        <w:br w:type="column"/>
      </w:r>
      <w:r>
        <w:rPr>
          <w:rFonts w:hint="default" w:ascii="Times New Roman" w:hAnsi="Times New Roman" w:cs="Times New Roman"/>
          <w:sz w:val="28"/>
          <w:szCs w:val="28"/>
        </w:rPr>
        <w:t>7</w:t>
      </w:r>
      <w:r>
        <w:rPr>
          <w:rFonts w:hint="default" w:ascii="Times New Roman" w:hAnsi="Times New Roman" w:cs="Times New Roman"/>
          <w:sz w:val="28"/>
          <w:szCs w:val="28"/>
        </w:rPr>
        <w:tab/>
      </w:r>
      <w:r>
        <w:rPr>
          <w:rFonts w:hint="default" w:ascii="Times New Roman" w:hAnsi="Times New Roman" w:cs="Times New Roman"/>
          <w:sz w:val="28"/>
          <w:szCs w:val="28"/>
        </w:rPr>
        <w:t>8</w:t>
      </w:r>
      <w:r>
        <w:rPr>
          <w:rFonts w:hint="default" w:ascii="Times New Roman" w:hAnsi="Times New Roman" w:cs="Times New Roman"/>
          <w:sz w:val="28"/>
          <w:szCs w:val="28"/>
        </w:rPr>
        <w:tab/>
      </w:r>
      <w:r>
        <w:rPr>
          <w:rFonts w:hint="default" w:ascii="Times New Roman" w:hAnsi="Times New Roman" w:cs="Times New Roman"/>
          <w:spacing w:val="-20"/>
          <w:sz w:val="28"/>
          <w:szCs w:val="28"/>
        </w:rPr>
        <w:t>9</w:t>
      </w:r>
    </w:p>
    <w:p>
      <w:pPr>
        <w:spacing w:before="0"/>
        <w:ind w:left="180" w:right="0" w:firstLine="0"/>
        <w:jc w:val="left"/>
        <w:rPr>
          <w:rFonts w:hint="default" w:ascii="Times New Roman" w:hAnsi="Times New Roman" w:cs="Times New Roman"/>
          <w:sz w:val="28"/>
          <w:szCs w:val="28"/>
        </w:rPr>
      </w:pPr>
      <w:r>
        <w:rPr>
          <w:rFonts w:hint="default" w:ascii="Times New Roman" w:hAnsi="Times New Roman" w:cs="Times New Roman"/>
          <w:sz w:val="28"/>
          <w:szCs w:val="28"/>
        </w:rPr>
        <w:br w:type="column"/>
      </w:r>
      <w:r>
        <w:rPr>
          <w:rFonts w:hint="default" w:ascii="Times New Roman" w:hAnsi="Times New Roman" w:cs="Times New Roman"/>
          <w:sz w:val="28"/>
          <w:szCs w:val="28"/>
        </w:rPr>
        <w:t>10 11 12</w:t>
      </w:r>
    </w:p>
    <w:p>
      <w:pPr>
        <w:spacing w:before="0"/>
        <w:ind w:left="142" w:right="0" w:firstLine="0"/>
        <w:jc w:val="left"/>
        <w:rPr>
          <w:rFonts w:hint="default" w:ascii="Times New Roman" w:hAnsi="Times New Roman" w:cs="Times New Roman"/>
          <w:sz w:val="28"/>
          <w:szCs w:val="28"/>
        </w:rPr>
      </w:pPr>
      <w:r>
        <w:rPr>
          <w:rFonts w:hint="default" w:ascii="Times New Roman" w:hAnsi="Times New Roman" w:cs="Times New Roman"/>
          <w:sz w:val="28"/>
          <w:szCs w:val="28"/>
        </w:rPr>
        <w:br w:type="column"/>
      </w:r>
      <w:r>
        <w:rPr>
          <w:rFonts w:hint="default" w:ascii="Times New Roman" w:hAnsi="Times New Roman" w:cs="Times New Roman"/>
          <w:sz w:val="28"/>
          <w:szCs w:val="28"/>
        </w:rPr>
        <w:t>13 14</w:t>
      </w:r>
    </w:p>
    <w:p>
      <w:pPr>
        <w:spacing w:after="0"/>
        <w:jc w:val="left"/>
        <w:rPr>
          <w:rFonts w:hint="default" w:ascii="Times New Roman" w:hAnsi="Times New Roman" w:cs="Times New Roman"/>
          <w:sz w:val="28"/>
          <w:szCs w:val="28"/>
        </w:rPr>
        <w:sectPr>
          <w:type w:val="continuous"/>
          <w:pgSz w:w="11900" w:h="16840"/>
          <w:pgMar w:top="1600" w:right="1680" w:bottom="280" w:left="1680" w:header="720" w:footer="720" w:gutter="0"/>
          <w:cols w:equalWidth="0" w:num="6">
            <w:col w:w="2954" w:space="40"/>
            <w:col w:w="1125" w:space="39"/>
            <w:col w:w="995" w:space="40"/>
            <w:col w:w="997" w:space="39"/>
            <w:col w:w="1036" w:space="40"/>
            <w:col w:w="1235"/>
          </w:cols>
        </w:sectPr>
      </w:pPr>
    </w:p>
    <w:p>
      <w:pPr>
        <w:pStyle w:val="7"/>
        <w:spacing w:before="6" w:after="1"/>
        <w:rPr>
          <w:rFonts w:hint="default" w:ascii="Times New Roman" w:hAnsi="Times New Roman" w:cs="Times New Roman"/>
          <w:sz w:val="28"/>
          <w:szCs w:val="28"/>
        </w:rPr>
      </w:pPr>
    </w:p>
    <w:p>
      <w:pPr>
        <w:pStyle w:val="7"/>
        <w:spacing w:line="125" w:lineRule="exact"/>
        <w:ind w:left="3211"/>
        <w:rPr>
          <w:rFonts w:hint="default" w:ascii="Times New Roman" w:hAnsi="Times New Roman" w:cs="Times New Roman"/>
          <w:sz w:val="28"/>
          <w:szCs w:val="28"/>
        </w:rPr>
      </w:pPr>
      <w:r>
        <w:rPr>
          <w:rFonts w:hint="default" w:ascii="Times New Roman" w:hAnsi="Times New Roman" w:cs="Times New Roman"/>
          <w:position w:val="-2"/>
          <w:sz w:val="28"/>
          <w:szCs w:val="28"/>
        </w:rPr>
        <w:pict>
          <v:group id="_x0000_s1866" o:spid="_x0000_s1866" o:spt="203" style="height:6.3pt;width:241.95pt;" coordsize="4839,126">
            <o:lock v:ext="edit"/>
            <v:shape id="_x0000_s1867" o:spid="_x0000_s1867" style="position:absolute;left:5;top:5;height:116;width:4829;" filled="f" stroked="t" coordorigin="5,5" coordsize="4829,116" path="m694,5l689,27,677,45,658,58,636,63,406,63,384,67,365,80,353,98,348,120,344,98,332,80,314,67,291,63,63,63,39,58,21,45,9,27,5,5m2074,5l2065,27,2040,45,2004,58,1959,63,1498,63,1454,67,1418,80,1394,98,1385,120,1376,98,1351,80,1314,67,1270,63,809,63,765,58,728,45,703,27,694,5m3108,5l3101,27,3083,45,3056,58,3022,63,2679,63,2645,67,2617,80,2599,98,2592,120,2585,98,2567,80,2540,67,2506,63,2160,63,2126,58,2099,45,2081,27,2074,5m3799,5l3795,27,3782,45,3764,58,3742,63,3511,63,3489,67,3471,80,3458,98,3454,120,3449,98,3437,80,3418,67,3396,63,3166,63,3144,58,3125,45,3113,27,3108,5m4834,5l4827,27,4809,45,4781,58,4747,63,4402,63,4369,67,4341,80,4322,98,4315,120,4309,98,4290,80,4263,67,4229,63,3886,63,3852,58,3825,45,3806,27,3799,5e">
              <v:path arrowok="t"/>
              <v:fill on="f" focussize="0,0"/>
              <v:stroke weight="0.5pt" color="#000000"/>
              <v:imagedata o:title=""/>
              <o:lock v:ext="edit"/>
            </v:shape>
            <w10:wrap type="none"/>
            <w10:anchorlock/>
          </v:group>
        </w:pict>
      </w:r>
    </w:p>
    <w:p>
      <w:pPr>
        <w:tabs>
          <w:tab w:val="left" w:pos="4555"/>
          <w:tab w:val="left" w:pos="5762"/>
          <w:tab w:val="left" w:pos="6623"/>
          <w:tab w:val="left" w:pos="7430"/>
        </w:tabs>
        <w:spacing w:before="13"/>
        <w:ind w:left="3518" w:right="0" w:firstLine="0"/>
        <w:jc w:val="left"/>
        <w:rPr>
          <w:rFonts w:hint="default" w:ascii="Times New Roman" w:hAnsi="Times New Roman" w:cs="Times New Roman"/>
          <w:sz w:val="28"/>
          <w:szCs w:val="28"/>
        </w:rPr>
      </w:pPr>
      <w:r>
        <w:rPr>
          <w:rFonts w:hint="default" w:ascii="Times New Roman" w:hAnsi="Times New Roman" w:cs="Times New Roman"/>
          <w:sz w:val="28"/>
          <w:szCs w:val="28"/>
        </w:rPr>
        <w:pict>
          <v:shape id="_x0000_s1868" o:spid="_x0000_s1868" o:spt="202" type="#_x0000_t202" style="position:absolute;left:0pt;margin-left:244.55pt;margin-top:-23.5pt;height:12.05pt;width:242.2pt;mso-position-horizontal-relative:page;z-index:251701248;mso-width-relative:page;mso-height-relative:page;" filled="f" stroked="f" coordsize="21600,21600">
            <v:path/>
            <v:fill on="f" focussize="0,0"/>
            <v:stroke on="f" joinstyle="miter"/>
            <v:imagedata o:title=""/>
            <o:lock v:ext="edit"/>
            <v:textbox inset="0mm,0mm,0mm,0mm">
              <w:txbxContent>
                <w:tbl>
                  <w:tblPr>
                    <w:tblStyle w:val="6"/>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61"/>
                    <w:gridCol w:w="345"/>
                    <w:gridCol w:w="345"/>
                    <w:gridCol w:w="344"/>
                    <w:gridCol w:w="344"/>
                    <w:gridCol w:w="345"/>
                    <w:gridCol w:w="345"/>
                    <w:gridCol w:w="344"/>
                    <w:gridCol w:w="344"/>
                    <w:gridCol w:w="345"/>
                    <w:gridCol w:w="345"/>
                    <w:gridCol w:w="344"/>
                    <w:gridCol w:w="344"/>
                    <w:gridCol w:w="32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0" w:hRule="atLeast"/>
                    </w:trPr>
                    <w:tc>
                      <w:tcPr>
                        <w:tcW w:w="361" w:type="dxa"/>
                        <w:shd w:val="clear" w:color="auto" w:fill="ECECEC"/>
                      </w:tcPr>
                      <w:p>
                        <w:pPr>
                          <w:pStyle w:val="13"/>
                          <w:spacing w:before="13"/>
                          <w:ind w:right="3"/>
                          <w:jc w:val="center"/>
                          <w:rPr>
                            <w:rFonts w:ascii="Arial"/>
                            <w:sz w:val="16"/>
                          </w:rPr>
                        </w:pPr>
                        <w:r>
                          <w:rPr>
                            <w:rFonts w:ascii="Arial"/>
                            <w:w w:val="91"/>
                            <w:sz w:val="16"/>
                          </w:rPr>
                          <w:t>2</w:t>
                        </w:r>
                      </w:p>
                    </w:tc>
                    <w:tc>
                      <w:tcPr>
                        <w:tcW w:w="345" w:type="dxa"/>
                        <w:shd w:val="clear" w:color="auto" w:fill="ECECEC"/>
                      </w:tcPr>
                      <w:p>
                        <w:pPr>
                          <w:pStyle w:val="13"/>
                          <w:spacing w:before="13"/>
                          <w:ind w:right="23"/>
                          <w:jc w:val="center"/>
                          <w:rPr>
                            <w:rFonts w:ascii="Arial"/>
                            <w:sz w:val="16"/>
                          </w:rPr>
                        </w:pPr>
                        <w:r>
                          <w:rPr>
                            <w:rFonts w:ascii="Arial"/>
                            <w:w w:val="91"/>
                            <w:sz w:val="16"/>
                          </w:rPr>
                          <w:t>3</w:t>
                        </w:r>
                      </w:p>
                    </w:tc>
                    <w:tc>
                      <w:tcPr>
                        <w:tcW w:w="345" w:type="dxa"/>
                        <w:shd w:val="clear" w:color="auto" w:fill="ECECEC"/>
                      </w:tcPr>
                      <w:p>
                        <w:pPr>
                          <w:pStyle w:val="13"/>
                          <w:spacing w:before="13"/>
                          <w:ind w:right="21"/>
                          <w:jc w:val="center"/>
                          <w:rPr>
                            <w:rFonts w:ascii="Arial"/>
                            <w:sz w:val="16"/>
                          </w:rPr>
                        </w:pPr>
                        <w:r>
                          <w:rPr>
                            <w:rFonts w:ascii="Arial"/>
                            <w:w w:val="91"/>
                            <w:sz w:val="16"/>
                          </w:rPr>
                          <w:t>1</w:t>
                        </w:r>
                      </w:p>
                    </w:tc>
                    <w:tc>
                      <w:tcPr>
                        <w:tcW w:w="344" w:type="dxa"/>
                        <w:shd w:val="clear" w:color="auto" w:fill="ECECEC"/>
                      </w:tcPr>
                      <w:p>
                        <w:pPr>
                          <w:pStyle w:val="13"/>
                          <w:spacing w:before="13"/>
                          <w:ind w:right="19"/>
                          <w:jc w:val="center"/>
                          <w:rPr>
                            <w:rFonts w:ascii="Arial"/>
                            <w:sz w:val="16"/>
                          </w:rPr>
                        </w:pPr>
                        <w:r>
                          <w:rPr>
                            <w:rFonts w:ascii="Arial"/>
                            <w:w w:val="91"/>
                            <w:sz w:val="16"/>
                          </w:rPr>
                          <w:t>3</w:t>
                        </w:r>
                      </w:p>
                    </w:tc>
                    <w:tc>
                      <w:tcPr>
                        <w:tcW w:w="344" w:type="dxa"/>
                        <w:shd w:val="clear" w:color="auto" w:fill="ECECEC"/>
                      </w:tcPr>
                      <w:p>
                        <w:pPr>
                          <w:pStyle w:val="13"/>
                          <w:spacing w:before="13"/>
                          <w:ind w:right="16"/>
                          <w:jc w:val="center"/>
                          <w:rPr>
                            <w:rFonts w:ascii="Arial"/>
                            <w:sz w:val="16"/>
                          </w:rPr>
                        </w:pPr>
                        <w:r>
                          <w:rPr>
                            <w:rFonts w:ascii="Arial"/>
                            <w:w w:val="91"/>
                            <w:sz w:val="16"/>
                          </w:rPr>
                          <w:t>4</w:t>
                        </w:r>
                      </w:p>
                    </w:tc>
                    <w:tc>
                      <w:tcPr>
                        <w:tcW w:w="345" w:type="dxa"/>
                        <w:shd w:val="clear" w:color="auto" w:fill="ECECEC"/>
                      </w:tcPr>
                      <w:p>
                        <w:pPr>
                          <w:pStyle w:val="13"/>
                          <w:spacing w:before="13"/>
                          <w:ind w:right="19"/>
                          <w:jc w:val="center"/>
                          <w:rPr>
                            <w:rFonts w:ascii="Arial"/>
                            <w:sz w:val="16"/>
                          </w:rPr>
                        </w:pPr>
                        <w:r>
                          <w:rPr>
                            <w:rFonts w:ascii="Arial"/>
                            <w:w w:val="91"/>
                            <w:sz w:val="16"/>
                          </w:rPr>
                          <w:t>5</w:t>
                        </w:r>
                      </w:p>
                    </w:tc>
                    <w:tc>
                      <w:tcPr>
                        <w:tcW w:w="345" w:type="dxa"/>
                        <w:shd w:val="clear" w:color="auto" w:fill="ECECEC"/>
                      </w:tcPr>
                      <w:p>
                        <w:pPr>
                          <w:pStyle w:val="13"/>
                          <w:spacing w:before="13"/>
                          <w:ind w:right="17"/>
                          <w:jc w:val="center"/>
                          <w:rPr>
                            <w:rFonts w:ascii="Arial"/>
                            <w:sz w:val="16"/>
                          </w:rPr>
                        </w:pPr>
                        <w:r>
                          <w:rPr>
                            <w:rFonts w:ascii="Arial"/>
                            <w:w w:val="91"/>
                            <w:sz w:val="16"/>
                          </w:rPr>
                          <w:t>1</w:t>
                        </w:r>
                      </w:p>
                    </w:tc>
                    <w:tc>
                      <w:tcPr>
                        <w:tcW w:w="344" w:type="dxa"/>
                        <w:shd w:val="clear" w:color="auto" w:fill="ECECEC"/>
                      </w:tcPr>
                      <w:p>
                        <w:pPr>
                          <w:pStyle w:val="13"/>
                          <w:spacing w:before="13"/>
                          <w:ind w:right="15"/>
                          <w:jc w:val="center"/>
                          <w:rPr>
                            <w:rFonts w:ascii="Arial"/>
                            <w:sz w:val="16"/>
                          </w:rPr>
                        </w:pPr>
                        <w:r>
                          <w:rPr>
                            <w:rFonts w:ascii="Arial"/>
                            <w:w w:val="91"/>
                            <w:sz w:val="16"/>
                          </w:rPr>
                          <w:t>2</w:t>
                        </w:r>
                      </w:p>
                    </w:tc>
                    <w:tc>
                      <w:tcPr>
                        <w:tcW w:w="344" w:type="dxa"/>
                        <w:shd w:val="clear" w:color="auto" w:fill="ECECEC"/>
                      </w:tcPr>
                      <w:p>
                        <w:pPr>
                          <w:pStyle w:val="13"/>
                          <w:spacing w:before="13"/>
                          <w:ind w:right="12"/>
                          <w:jc w:val="center"/>
                          <w:rPr>
                            <w:rFonts w:ascii="Arial"/>
                            <w:sz w:val="16"/>
                          </w:rPr>
                        </w:pPr>
                        <w:r>
                          <w:rPr>
                            <w:rFonts w:ascii="Arial"/>
                            <w:w w:val="91"/>
                            <w:sz w:val="16"/>
                          </w:rPr>
                          <w:t>5</w:t>
                        </w:r>
                      </w:p>
                    </w:tc>
                    <w:tc>
                      <w:tcPr>
                        <w:tcW w:w="345" w:type="dxa"/>
                        <w:shd w:val="clear" w:color="auto" w:fill="ECECEC"/>
                      </w:tcPr>
                      <w:p>
                        <w:pPr>
                          <w:pStyle w:val="13"/>
                          <w:spacing w:before="13"/>
                          <w:ind w:right="15"/>
                          <w:jc w:val="center"/>
                          <w:rPr>
                            <w:rFonts w:ascii="Arial"/>
                            <w:sz w:val="16"/>
                          </w:rPr>
                        </w:pPr>
                        <w:r>
                          <w:rPr>
                            <w:rFonts w:ascii="Arial"/>
                            <w:w w:val="91"/>
                            <w:sz w:val="16"/>
                          </w:rPr>
                          <w:t>2</w:t>
                        </w:r>
                      </w:p>
                    </w:tc>
                    <w:tc>
                      <w:tcPr>
                        <w:tcW w:w="345" w:type="dxa"/>
                        <w:shd w:val="clear" w:color="auto" w:fill="ECECEC"/>
                      </w:tcPr>
                      <w:p>
                        <w:pPr>
                          <w:pStyle w:val="13"/>
                          <w:spacing w:before="13"/>
                          <w:ind w:right="13"/>
                          <w:jc w:val="center"/>
                          <w:rPr>
                            <w:rFonts w:ascii="Arial"/>
                            <w:sz w:val="16"/>
                          </w:rPr>
                        </w:pPr>
                        <w:r>
                          <w:rPr>
                            <w:rFonts w:ascii="Arial"/>
                            <w:w w:val="91"/>
                            <w:sz w:val="16"/>
                          </w:rPr>
                          <w:t>5</w:t>
                        </w:r>
                      </w:p>
                    </w:tc>
                    <w:tc>
                      <w:tcPr>
                        <w:tcW w:w="344" w:type="dxa"/>
                        <w:shd w:val="clear" w:color="auto" w:fill="ECECEC"/>
                      </w:tcPr>
                      <w:p>
                        <w:pPr>
                          <w:pStyle w:val="13"/>
                          <w:spacing w:before="13"/>
                          <w:ind w:right="11"/>
                          <w:jc w:val="center"/>
                          <w:rPr>
                            <w:rFonts w:ascii="Arial"/>
                            <w:sz w:val="16"/>
                          </w:rPr>
                        </w:pPr>
                        <w:r>
                          <w:rPr>
                            <w:rFonts w:ascii="Arial"/>
                            <w:w w:val="91"/>
                            <w:sz w:val="16"/>
                          </w:rPr>
                          <w:t>2</w:t>
                        </w:r>
                      </w:p>
                    </w:tc>
                    <w:tc>
                      <w:tcPr>
                        <w:tcW w:w="344" w:type="dxa"/>
                        <w:shd w:val="clear" w:color="auto" w:fill="ECECEC"/>
                      </w:tcPr>
                      <w:p>
                        <w:pPr>
                          <w:pStyle w:val="13"/>
                          <w:spacing w:before="13"/>
                          <w:ind w:right="8"/>
                          <w:jc w:val="center"/>
                          <w:rPr>
                            <w:rFonts w:ascii="Arial"/>
                            <w:sz w:val="16"/>
                          </w:rPr>
                        </w:pPr>
                        <w:r>
                          <w:rPr>
                            <w:rFonts w:ascii="Arial"/>
                            <w:w w:val="91"/>
                            <w:sz w:val="16"/>
                          </w:rPr>
                          <w:t>3</w:t>
                        </w:r>
                      </w:p>
                    </w:tc>
                    <w:tc>
                      <w:tcPr>
                        <w:tcW w:w="327" w:type="dxa"/>
                        <w:shd w:val="clear" w:color="auto" w:fill="ECECEC"/>
                      </w:tcPr>
                      <w:p>
                        <w:pPr>
                          <w:pStyle w:val="13"/>
                          <w:spacing w:before="13"/>
                          <w:ind w:left="4"/>
                          <w:jc w:val="center"/>
                          <w:rPr>
                            <w:rFonts w:ascii="Arial"/>
                            <w:sz w:val="16"/>
                          </w:rPr>
                        </w:pPr>
                        <w:r>
                          <w:rPr>
                            <w:rFonts w:ascii="Arial"/>
                            <w:w w:val="91"/>
                            <w:sz w:val="16"/>
                          </w:rPr>
                          <w:t>4</w:t>
                        </w:r>
                      </w:p>
                    </w:tc>
                  </w:tr>
                </w:tbl>
                <w:p>
                  <w:pPr>
                    <w:pStyle w:val="7"/>
                  </w:pPr>
                </w:p>
              </w:txbxContent>
            </v:textbox>
          </v:shape>
        </w:pict>
      </w:r>
      <w:r>
        <w:rPr>
          <w:rFonts w:hint="default" w:ascii="Times New Roman" w:hAnsi="Times New Roman" w:cs="Times New Roman"/>
          <w:sz w:val="28"/>
          <w:szCs w:val="28"/>
        </w:rPr>
        <w:t>1</w:t>
      </w:r>
      <w:r>
        <w:rPr>
          <w:rFonts w:hint="default" w:ascii="Times New Roman" w:hAnsi="Times New Roman" w:cs="Times New Roman"/>
          <w:sz w:val="28"/>
          <w:szCs w:val="28"/>
        </w:rPr>
        <w:tab/>
      </w:r>
      <w:r>
        <w:rPr>
          <w:rFonts w:hint="default" w:ascii="Times New Roman" w:hAnsi="Times New Roman" w:cs="Times New Roman"/>
          <w:sz w:val="28"/>
          <w:szCs w:val="28"/>
        </w:rPr>
        <w:t>2</w:t>
      </w:r>
      <w:r>
        <w:rPr>
          <w:rFonts w:hint="default" w:ascii="Times New Roman" w:hAnsi="Times New Roman" w:cs="Times New Roman"/>
          <w:sz w:val="28"/>
          <w:szCs w:val="28"/>
        </w:rPr>
        <w:tab/>
      </w:r>
      <w:r>
        <w:rPr>
          <w:rFonts w:hint="default" w:ascii="Times New Roman" w:hAnsi="Times New Roman" w:cs="Times New Roman"/>
          <w:sz w:val="28"/>
          <w:szCs w:val="28"/>
        </w:rPr>
        <w:t>3</w:t>
      </w:r>
      <w:r>
        <w:rPr>
          <w:rFonts w:hint="default" w:ascii="Times New Roman" w:hAnsi="Times New Roman" w:cs="Times New Roman"/>
          <w:sz w:val="28"/>
          <w:szCs w:val="28"/>
        </w:rPr>
        <w:tab/>
      </w:r>
      <w:r>
        <w:rPr>
          <w:rFonts w:hint="default" w:ascii="Times New Roman" w:hAnsi="Times New Roman" w:cs="Times New Roman"/>
          <w:sz w:val="28"/>
          <w:szCs w:val="28"/>
        </w:rPr>
        <w:t>4</w:t>
      </w:r>
      <w:r>
        <w:rPr>
          <w:rFonts w:hint="default" w:ascii="Times New Roman" w:hAnsi="Times New Roman" w:cs="Times New Roman"/>
          <w:sz w:val="28"/>
          <w:szCs w:val="28"/>
        </w:rPr>
        <w:tab/>
      </w:r>
      <w:r>
        <w:rPr>
          <w:rFonts w:hint="default" w:ascii="Times New Roman" w:hAnsi="Times New Roman" w:cs="Times New Roman"/>
          <w:sz w:val="28"/>
          <w:szCs w:val="28"/>
        </w:rPr>
        <w:t>5</w:t>
      </w:r>
    </w:p>
    <w:p>
      <w:pPr>
        <w:spacing w:after="0"/>
        <w:jc w:val="left"/>
        <w:rPr>
          <w:rFonts w:hint="default" w:ascii="Times New Roman" w:hAnsi="Times New Roman" w:cs="Times New Roman"/>
          <w:sz w:val="28"/>
          <w:szCs w:val="28"/>
        </w:rPr>
        <w:sectPr>
          <w:type w:val="continuous"/>
          <w:pgSz w:w="11900" w:h="16840"/>
          <w:pgMar w:top="1600" w:right="1680" w:bottom="280" w:left="1680" w:header="720" w:footer="720"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spacing w:before="0"/>
        <w:ind w:left="0" w:right="0" w:firstLine="0"/>
        <w:jc w:val="right"/>
        <w:rPr>
          <w:rFonts w:hint="default" w:ascii="Times New Roman" w:hAnsi="Times New Roman" w:cs="Times New Roman"/>
          <w:sz w:val="28"/>
          <w:szCs w:val="28"/>
        </w:rPr>
      </w:pPr>
      <w:r>
        <w:rPr>
          <w:rFonts w:hint="default" w:ascii="Times New Roman" w:hAnsi="Times New Roman" w:cs="Times New Roman"/>
          <w:sz w:val="28"/>
          <w:szCs w:val="28"/>
        </w:rPr>
        <w:t>head:</w:t>
      </w:r>
    </w:p>
    <w:p>
      <w:pPr>
        <w:pStyle w:val="7"/>
        <w:spacing w:before="2"/>
        <w:rPr>
          <w:rFonts w:hint="default" w:ascii="Times New Roman" w:hAnsi="Times New Roman" w:cs="Times New Roman"/>
          <w:sz w:val="28"/>
          <w:szCs w:val="28"/>
        </w:rPr>
      </w:pPr>
      <w:r>
        <w:rPr>
          <w:rFonts w:hint="default" w:ascii="Times New Roman" w:hAnsi="Times New Roman" w:cs="Times New Roman"/>
          <w:sz w:val="28"/>
          <w:szCs w:val="28"/>
        </w:rPr>
        <w:br w:type="column"/>
      </w:r>
    </w:p>
    <w:p>
      <w:pPr>
        <w:tabs>
          <w:tab w:val="left" w:pos="639"/>
          <w:tab w:val="left" w:pos="985"/>
        </w:tabs>
        <w:spacing w:before="0"/>
        <w:ind w:left="296" w:right="0" w:firstLine="0"/>
        <w:jc w:val="left"/>
        <w:rPr>
          <w:rFonts w:hint="default" w:ascii="Times New Roman" w:hAnsi="Times New Roman" w:cs="Times New Roman"/>
          <w:sz w:val="28"/>
          <w:szCs w:val="28"/>
        </w:rPr>
      </w:pPr>
      <w:r>
        <w:rPr>
          <w:rFonts w:hint="default" w:ascii="Times New Roman" w:hAnsi="Times New Roman" w:cs="Times New Roman"/>
          <w:sz w:val="28"/>
          <w:szCs w:val="28"/>
        </w:rPr>
        <w:pict>
          <v:shape id="_x0000_s1869" o:spid="_x0000_s1869" o:spt="202" type="#_x0000_t202" style="position:absolute;left:0pt;margin-left:244.55pt;margin-top:10.35pt;height:11.9pt;width:104.2pt;mso-position-horizontal-relative:page;z-index:251701248;mso-width-relative:page;mso-height-relative:page;" filled="f" stroked="f" coordsize="21600,21600">
            <v:path/>
            <v:fill on="f" focussize="0,0"/>
            <v:stroke on="f" joinstyle="miter"/>
            <v:imagedata o:title=""/>
            <o:lock v:ext="edit"/>
            <v:textbox inset="0mm,0mm,0mm,0mm">
              <w:txbxContent>
                <w:tbl>
                  <w:tblPr>
                    <w:tblStyle w:val="6"/>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61"/>
                    <w:gridCol w:w="345"/>
                    <w:gridCol w:w="345"/>
                    <w:gridCol w:w="344"/>
                    <w:gridCol w:w="344"/>
                    <w:gridCol w:w="32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7" w:hRule="atLeast"/>
                    </w:trPr>
                    <w:tc>
                      <w:tcPr>
                        <w:tcW w:w="361" w:type="dxa"/>
                        <w:shd w:val="clear" w:color="auto" w:fill="ECECEC"/>
                      </w:tcPr>
                      <w:p>
                        <w:pPr>
                          <w:pStyle w:val="13"/>
                          <w:spacing w:before="15" w:line="183" w:lineRule="exact"/>
                          <w:ind w:right="3"/>
                          <w:jc w:val="center"/>
                          <w:rPr>
                            <w:rFonts w:ascii="Arial"/>
                            <w:sz w:val="16"/>
                          </w:rPr>
                        </w:pPr>
                        <w:r>
                          <w:rPr>
                            <w:rFonts w:ascii="Arial"/>
                            <w:w w:val="91"/>
                            <w:sz w:val="16"/>
                          </w:rPr>
                          <w:t>0</w:t>
                        </w:r>
                      </w:p>
                    </w:tc>
                    <w:tc>
                      <w:tcPr>
                        <w:tcW w:w="345" w:type="dxa"/>
                        <w:shd w:val="clear" w:color="auto" w:fill="ECECEC"/>
                      </w:tcPr>
                      <w:p>
                        <w:pPr>
                          <w:pStyle w:val="13"/>
                          <w:spacing w:before="15" w:line="183" w:lineRule="exact"/>
                          <w:ind w:right="23"/>
                          <w:jc w:val="center"/>
                          <w:rPr>
                            <w:rFonts w:ascii="Arial"/>
                            <w:sz w:val="16"/>
                          </w:rPr>
                        </w:pPr>
                        <w:r>
                          <w:rPr>
                            <w:rFonts w:ascii="Arial"/>
                            <w:w w:val="91"/>
                            <w:sz w:val="16"/>
                          </w:rPr>
                          <w:t>2</w:t>
                        </w:r>
                      </w:p>
                    </w:tc>
                    <w:tc>
                      <w:tcPr>
                        <w:tcW w:w="345" w:type="dxa"/>
                        <w:shd w:val="clear" w:color="auto" w:fill="ECECEC"/>
                      </w:tcPr>
                      <w:p>
                        <w:pPr>
                          <w:pStyle w:val="13"/>
                          <w:spacing w:before="15" w:line="183" w:lineRule="exact"/>
                          <w:ind w:right="21"/>
                          <w:jc w:val="center"/>
                          <w:rPr>
                            <w:rFonts w:ascii="Arial"/>
                            <w:sz w:val="16"/>
                          </w:rPr>
                        </w:pPr>
                        <w:r>
                          <w:rPr>
                            <w:rFonts w:ascii="Arial"/>
                            <w:w w:val="91"/>
                            <w:sz w:val="16"/>
                          </w:rPr>
                          <w:t>6</w:t>
                        </w:r>
                      </w:p>
                    </w:tc>
                    <w:tc>
                      <w:tcPr>
                        <w:tcW w:w="344" w:type="dxa"/>
                        <w:shd w:val="clear" w:color="auto" w:fill="ECECEC"/>
                      </w:tcPr>
                      <w:p>
                        <w:pPr>
                          <w:pStyle w:val="13"/>
                          <w:spacing w:before="15" w:line="183" w:lineRule="exact"/>
                          <w:ind w:right="19"/>
                          <w:jc w:val="center"/>
                          <w:rPr>
                            <w:rFonts w:ascii="Arial"/>
                            <w:sz w:val="16"/>
                          </w:rPr>
                        </w:pPr>
                        <w:r>
                          <w:rPr>
                            <w:rFonts w:ascii="Arial"/>
                            <w:w w:val="91"/>
                            <w:sz w:val="16"/>
                          </w:rPr>
                          <w:t>9</w:t>
                        </w:r>
                      </w:p>
                    </w:tc>
                    <w:tc>
                      <w:tcPr>
                        <w:tcW w:w="344" w:type="dxa"/>
                        <w:shd w:val="clear" w:color="auto" w:fill="ECECEC"/>
                      </w:tcPr>
                      <w:p>
                        <w:pPr>
                          <w:pStyle w:val="13"/>
                          <w:spacing w:before="15" w:line="183" w:lineRule="exact"/>
                          <w:ind w:left="76"/>
                          <w:rPr>
                            <w:rFonts w:ascii="Arial"/>
                            <w:sz w:val="16"/>
                          </w:rPr>
                        </w:pPr>
                        <w:r>
                          <w:rPr>
                            <w:rFonts w:ascii="Arial"/>
                            <w:sz w:val="16"/>
                          </w:rPr>
                          <w:t>11</w:t>
                        </w:r>
                      </w:p>
                    </w:tc>
                    <w:tc>
                      <w:tcPr>
                        <w:tcW w:w="327" w:type="dxa"/>
                        <w:shd w:val="clear" w:color="auto" w:fill="ECECEC"/>
                      </w:tcPr>
                      <w:p>
                        <w:pPr>
                          <w:pStyle w:val="13"/>
                          <w:spacing w:before="15" w:line="183" w:lineRule="exact"/>
                          <w:ind w:left="75"/>
                          <w:rPr>
                            <w:rFonts w:ascii="Arial"/>
                            <w:sz w:val="16"/>
                          </w:rPr>
                        </w:pPr>
                        <w:r>
                          <w:rPr>
                            <w:rFonts w:ascii="Arial"/>
                            <w:sz w:val="16"/>
                          </w:rPr>
                          <w:t>14</w:t>
                        </w:r>
                      </w:p>
                    </w:tc>
                  </w:tr>
                </w:tbl>
                <w:p>
                  <w:pPr>
                    <w:pStyle w:val="7"/>
                  </w:pPr>
                </w:p>
              </w:txbxContent>
            </v:textbox>
          </v:shape>
        </w:pict>
      </w:r>
      <w:r>
        <w:rPr>
          <w:rFonts w:hint="default" w:ascii="Times New Roman" w:hAnsi="Times New Roman" w:cs="Times New Roman"/>
          <w:sz w:val="28"/>
          <w:szCs w:val="28"/>
        </w:rPr>
        <w:t>1</w:t>
      </w:r>
      <w:r>
        <w:rPr>
          <w:rFonts w:hint="default" w:ascii="Times New Roman" w:hAnsi="Times New Roman" w:cs="Times New Roman"/>
          <w:sz w:val="28"/>
          <w:szCs w:val="28"/>
        </w:rPr>
        <w:tab/>
      </w:r>
      <w:r>
        <w:rPr>
          <w:rFonts w:hint="default" w:ascii="Times New Roman" w:hAnsi="Times New Roman" w:cs="Times New Roman"/>
          <w:sz w:val="28"/>
          <w:szCs w:val="28"/>
        </w:rPr>
        <w:t>2</w:t>
      </w:r>
      <w:r>
        <w:rPr>
          <w:rFonts w:hint="default" w:ascii="Times New Roman" w:hAnsi="Times New Roman" w:cs="Times New Roman"/>
          <w:sz w:val="28"/>
          <w:szCs w:val="28"/>
        </w:rPr>
        <w:tab/>
      </w:r>
      <w:r>
        <w:rPr>
          <w:rFonts w:hint="default" w:ascii="Times New Roman" w:hAnsi="Times New Roman" w:cs="Times New Roman"/>
          <w:spacing w:val="-20"/>
          <w:sz w:val="28"/>
          <w:szCs w:val="28"/>
        </w:rPr>
        <w:t>3</w:t>
      </w:r>
    </w:p>
    <w:p>
      <w:pPr>
        <w:pStyle w:val="7"/>
        <w:rPr>
          <w:rFonts w:hint="default" w:ascii="Times New Roman" w:hAnsi="Times New Roman" w:cs="Times New Roman"/>
          <w:sz w:val="28"/>
          <w:szCs w:val="28"/>
        </w:rPr>
      </w:pPr>
      <w:r>
        <w:rPr>
          <w:rFonts w:hint="default" w:ascii="Times New Roman" w:hAnsi="Times New Roman" w:cs="Times New Roman"/>
          <w:sz w:val="28"/>
          <w:szCs w:val="28"/>
        </w:rPr>
        <w:br w:type="column"/>
      </w:r>
    </w:p>
    <w:p>
      <w:pPr>
        <w:tabs>
          <w:tab w:val="left" w:pos="569"/>
          <w:tab w:val="left" w:pos="912"/>
        </w:tabs>
        <w:spacing w:before="0"/>
        <w:ind w:left="224" w:right="0" w:firstLine="0"/>
        <w:jc w:val="left"/>
        <w:rPr>
          <w:rFonts w:hint="default" w:ascii="Times New Roman" w:hAnsi="Times New Roman" w:cs="Times New Roman"/>
          <w:sz w:val="28"/>
          <w:szCs w:val="28"/>
        </w:rPr>
      </w:pPr>
      <w:r>
        <w:rPr>
          <w:rFonts w:hint="default" w:ascii="Times New Roman" w:hAnsi="Times New Roman" w:cs="Times New Roman"/>
          <w:sz w:val="28"/>
          <w:szCs w:val="28"/>
        </w:rPr>
        <w:t>4</w:t>
      </w:r>
      <w:r>
        <w:rPr>
          <w:rFonts w:hint="default" w:ascii="Times New Roman" w:hAnsi="Times New Roman" w:cs="Times New Roman"/>
          <w:sz w:val="28"/>
          <w:szCs w:val="28"/>
        </w:rPr>
        <w:tab/>
      </w:r>
      <w:r>
        <w:rPr>
          <w:rFonts w:hint="default" w:ascii="Times New Roman" w:hAnsi="Times New Roman" w:cs="Times New Roman"/>
          <w:sz w:val="28"/>
          <w:szCs w:val="28"/>
        </w:rPr>
        <w:t>5</w:t>
      </w:r>
      <w:r>
        <w:rPr>
          <w:rFonts w:hint="default" w:ascii="Times New Roman" w:hAnsi="Times New Roman" w:cs="Times New Roman"/>
          <w:sz w:val="28"/>
          <w:szCs w:val="28"/>
        </w:rPr>
        <w:tab/>
      </w:r>
      <w:r>
        <w:rPr>
          <w:rFonts w:hint="default" w:ascii="Times New Roman" w:hAnsi="Times New Roman" w:cs="Times New Roman"/>
          <w:sz w:val="28"/>
          <w:szCs w:val="28"/>
        </w:rPr>
        <w:t>6</w:t>
      </w:r>
    </w:p>
    <w:p>
      <w:pPr>
        <w:spacing w:after="0"/>
        <w:jc w:val="left"/>
        <w:rPr>
          <w:rFonts w:hint="default" w:ascii="Times New Roman" w:hAnsi="Times New Roman" w:cs="Times New Roman"/>
          <w:sz w:val="28"/>
          <w:szCs w:val="28"/>
        </w:rPr>
        <w:sectPr>
          <w:type w:val="continuous"/>
          <w:pgSz w:w="11900" w:h="16840"/>
          <w:pgMar w:top="1600" w:right="1680" w:bottom="280" w:left="1680" w:header="720" w:footer="720" w:gutter="0"/>
          <w:cols w:equalWidth="0" w:num="3">
            <w:col w:w="3012" w:space="40"/>
            <w:col w:w="1068" w:space="39"/>
            <w:col w:w="4381"/>
          </w:cols>
        </w:sectPr>
      </w:pPr>
    </w:p>
    <w:p>
      <w:pPr>
        <w:pStyle w:val="7"/>
        <w:spacing w:before="10"/>
        <w:rPr>
          <w:rFonts w:hint="default" w:ascii="Times New Roman" w:hAnsi="Times New Roman" w:cs="Times New Roman"/>
          <w:sz w:val="28"/>
          <w:szCs w:val="28"/>
        </w:rPr>
      </w:pPr>
    </w:p>
    <w:p>
      <w:pPr>
        <w:spacing w:before="91"/>
        <w:ind w:left="309" w:right="304" w:firstLine="0"/>
        <w:jc w:val="center"/>
        <w:rPr>
          <w:rFonts w:hint="default" w:ascii="Times New Roman" w:hAnsi="Times New Roman" w:cs="Times New Roman"/>
          <w:i/>
          <w:sz w:val="28"/>
          <w:szCs w:val="28"/>
        </w:rPr>
      </w:pPr>
      <w:r>
        <w:rPr>
          <w:rFonts w:hint="default" w:ascii="Times New Roman" w:hAnsi="Times New Roman" w:cs="Times New Roman"/>
          <w:i/>
          <w:w w:val="105"/>
          <w:sz w:val="28"/>
          <w:szCs w:val="28"/>
        </w:rPr>
        <w:t>Hình 5-8. Dùng mảng biểu diễn danh sách kề</w:t>
      </w:r>
    </w:p>
    <w:p>
      <w:pPr>
        <w:pStyle w:val="7"/>
        <w:spacing w:before="1"/>
        <w:rPr>
          <w:rFonts w:hint="default" w:ascii="Times New Roman" w:hAnsi="Times New Roman" w:cs="Times New Roman"/>
          <w:i/>
          <w:sz w:val="28"/>
          <w:szCs w:val="28"/>
        </w:rPr>
      </w:pPr>
    </w:p>
    <w:p>
      <w:pPr>
        <w:pStyle w:val="12"/>
        <w:numPr>
          <w:ilvl w:val="0"/>
          <w:numId w:val="66"/>
        </w:numPr>
        <w:tabs>
          <w:tab w:val="left" w:pos="564"/>
        </w:tabs>
        <w:spacing w:before="0" w:after="0" w:line="240" w:lineRule="auto"/>
        <w:ind w:left="563" w:right="0" w:hanging="260"/>
        <w:jc w:val="left"/>
        <w:rPr>
          <w:rFonts w:hint="default" w:ascii="Times New Roman" w:hAnsi="Times New Roman" w:cs="Times New Roman"/>
          <w:i/>
          <w:sz w:val="28"/>
          <w:szCs w:val="28"/>
        </w:rPr>
      </w:pPr>
      <w:r>
        <w:rPr>
          <w:rFonts w:hint="default" w:ascii="Times New Roman" w:hAnsi="Times New Roman" w:cs="Times New Roman"/>
          <w:sz w:val="28"/>
          <w:szCs w:val="28"/>
        </w:rPr>
        <w:pict>
          <v:rect id="_x0000_s1870" o:spid="_x0000_s1870" o:spt="1" style="position:absolute;left:0pt;margin-left:97.75pt;margin-top:18.15pt;height:0.45pt;width:399.7pt;mso-position-horizontal-relative:page;z-index:251699200;mso-width-relative:page;mso-height-relative:page;" fillcolor="#999999" filled="t" stroked="f" coordsize="21600,21600">
            <v:path/>
            <v:fill on="t" focussize="0,0"/>
            <v:stroke on="f"/>
            <v:imagedata o:title=""/>
            <o:lock v:ext="edit"/>
          </v:rect>
        </w:pict>
      </w:r>
      <w:r>
        <w:rPr>
          <w:rFonts w:hint="default" w:ascii="Times New Roman" w:hAnsi="Times New Roman" w:cs="Times New Roman"/>
          <w:sz w:val="28"/>
          <w:szCs w:val="28"/>
        </w:rPr>
        <w:pict>
          <v:group id="_x0000_s1871" o:spid="_x0000_s1871" o:spt="203" style="position:absolute;left:0pt;margin-left:140.95pt;margin-top:39.75pt;height:54.05pt;width:54.05pt;mso-position-horizontal-relative:page;z-index:-251542528;mso-width-relative:page;mso-height-relative:page;" coordorigin="2820,795" coordsize="1081,1081">
            <o:lock v:ext="edit"/>
            <v:shape id="_x0000_s1872" o:spid="_x0000_s1872" o:spt="75" type="#_x0000_t75" style="position:absolute;left:2819;top:795;height:392;width:389;" filled="f" stroked="f" coordsize="21600,21600">
              <v:path/>
              <v:fill on="f" focussize="0,0"/>
              <v:stroke on="f"/>
              <v:imagedata r:id="rId188" o:title=""/>
              <o:lock v:ext="edit" aspectratio="t"/>
            </v:shape>
            <v:shape id="_x0000_s1873" o:spid="_x0000_s1873" o:spt="75" type="#_x0000_t75" style="position:absolute;left:3511;top:795;height:392;width:389;" filled="f" stroked="f" coordsize="21600,21600">
              <v:path/>
              <v:fill on="f" focussize="0,0"/>
              <v:stroke on="f"/>
              <v:imagedata r:id="rId189" o:title=""/>
              <o:lock v:ext="edit" aspectratio="t"/>
            </v:shape>
            <v:line id="_x0000_s1874" o:spid="_x0000_s1874" o:spt="20" style="position:absolute;left:3170;top:973;height:0;width:346;" stroked="t" coordsize="21600,21600">
              <v:path arrowok="t"/>
              <v:fill focussize="0,0"/>
              <v:stroke weight="0.5pt" color="#000000"/>
              <v:imagedata o:title=""/>
              <o:lock v:ext="edit"/>
            </v:line>
            <v:shape id="_x0000_s1875" o:spid="_x0000_s1875" o:spt="75" type="#_x0000_t75" style="position:absolute;left:3511;top:1483;height:392;width:389;" filled="f" stroked="f" coordsize="21600,21600">
              <v:path/>
              <v:fill on="f" focussize="0,0"/>
              <v:stroke on="f"/>
              <v:imagedata r:id="rId190" o:title=""/>
              <o:lock v:ext="edit" aspectratio="t"/>
            </v:shape>
            <v:line id="_x0000_s1876" o:spid="_x0000_s1876" o:spt="20" style="position:absolute;left:3120;top:1095;height:447;width:446;" stroked="t" coordsize="21600,21600">
              <v:path arrowok="t"/>
              <v:fill focussize="0,0"/>
              <v:stroke weight="0.5pt" color="#000000"/>
              <v:imagedata o:title=""/>
              <o:lock v:ext="edit"/>
            </v:line>
            <v:shape id="_x0000_s1877" o:spid="_x0000_s1877" o:spt="202" type="#_x0000_t202" style="position:absolute;left:2956;top:905;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1</w:t>
                    </w:r>
                  </w:p>
                </w:txbxContent>
              </v:textbox>
            </v:shape>
          </v:group>
        </w:pict>
      </w:r>
      <w:r>
        <w:rPr>
          <w:rFonts w:hint="default" w:ascii="Times New Roman" w:hAnsi="Times New Roman" w:cs="Times New Roman"/>
          <w:sz w:val="28"/>
          <w:szCs w:val="28"/>
        </w:rPr>
        <w:pict>
          <v:group id="_x0000_s1878" o:spid="_x0000_s1878" o:spt="203" style="position:absolute;left:0pt;margin-left:190.15pt;margin-top:39.75pt;height:54.05pt;width:39.25pt;mso-position-horizontal-relative:page;z-index:-251542528;mso-width-relative:page;mso-height-relative:page;" coordorigin="3804,795" coordsize="785,1081">
            <o:lock v:ext="edit"/>
            <v:shape id="_x0000_s1879" o:spid="_x0000_s1879" o:spt="75" type="#_x0000_t75" style="position:absolute;left:4199;top:795;height:392;width:389;" filled="f" stroked="f" coordsize="21600,21600">
              <v:path/>
              <v:fill on="f" focussize="0,0"/>
              <v:stroke on="f"/>
              <v:imagedata r:id="rId188" o:title=""/>
              <o:lock v:ext="edit" aspectratio="t"/>
            </v:shape>
            <v:shape id="_x0000_s1880" o:spid="_x0000_s1880" o:spt="75" type="#_x0000_t75" style="position:absolute;left:4199;top:1483;height:392;width:389;" filled="f" stroked="f" coordsize="21600,21600">
              <v:path/>
              <v:fill on="f" focussize="0,0"/>
              <v:stroke on="f"/>
              <v:imagedata r:id="rId191" o:title=""/>
              <o:lock v:ext="edit" aspectratio="t"/>
            </v:shape>
            <v:line id="_x0000_s1881" o:spid="_x0000_s1881" o:spt="20" style="position:absolute;left:3809;top:1095;height:447;width:446;" stroked="t" coordsize="21600,21600">
              <v:path arrowok="t"/>
              <v:fill focussize="0,0"/>
              <v:stroke weight="0.5pt" color="#000000"/>
              <v:imagedata o:title=""/>
              <o:lock v:ext="edit"/>
            </v:line>
          </v:group>
        </w:pict>
      </w:r>
      <w:r>
        <w:rPr>
          <w:rFonts w:hint="default" w:ascii="Times New Roman" w:hAnsi="Times New Roman" w:cs="Times New Roman"/>
          <w:sz w:val="28"/>
          <w:szCs w:val="28"/>
        </w:rPr>
        <w:pict>
          <v:group id="_x0000_s1882" o:spid="_x0000_s1882" o:spt="203" style="position:absolute;left:0pt;margin-left:284.75pt;margin-top:23.4pt;height:65.45pt;width:169pt;mso-position-horizontal-relative:page;z-index:-251541504;mso-width-relative:page;mso-height-relative:page;" coordorigin="5695,469" coordsize="3380,1309">
            <o:lock v:ext="edit"/>
            <v:shape id="_x0000_s1883" o:spid="_x0000_s1883" style="position:absolute;left:5740;top:512;height:346;width:344;" fillcolor="#6E6E6E" filled="t" stroked="f" coordorigin="5741,512" coordsize="344,346" path="m6084,512l5741,512,5741,817,5741,858,6084,858,6084,817,6084,512xe">
              <v:path arrowok="t"/>
              <v:fill on="t" focussize="0,0"/>
              <v:stroke on="f"/>
              <v:imagedata o:title=""/>
              <o:lock v:ext="edit"/>
            </v:shape>
            <v:rect id="_x0000_s1884" o:spid="_x0000_s1884" o:spt="1" style="position:absolute;left:5700;top:473;height:344;width:346;" fillcolor="#ECECEC" filled="t" stroked="f" coordsize="21600,21600">
              <v:path/>
              <v:fill on="t" focussize="0,0"/>
              <v:stroke on="f"/>
              <v:imagedata o:title=""/>
              <o:lock v:ext="edit"/>
            </v:rect>
            <v:rect id="_x0000_s1885" o:spid="_x0000_s1885" o:spt="1" style="position:absolute;left:5700;top:473;height:344;width:346;" filled="f" stroked="t" coordsize="21600,21600">
              <v:path/>
              <v:fill on="f" focussize="0,0"/>
              <v:stroke weight="0.5pt" color="#000000"/>
              <v:imagedata o:title=""/>
              <o:lock v:ext="edit"/>
            </v:rect>
            <v:shape id="_x0000_s1886" o:spid="_x0000_s1886" style="position:absolute;left:6084;top:512;height:231;width:231;" fillcolor="#6E6E6E" filled="t" stroked="f" coordorigin="6084,512" coordsize="231,231" path="m6226,512l6163,577,6226,639,6226,610,6240,610,6252,622,6252,663,6240,678,6084,678,6084,742,6226,742,6260,735,6288,714,6307,683,6314,644,6308,605,6289,573,6261,551,6226,543,6226,512xe">
              <v:path arrowok="t"/>
              <v:fill on="t" focussize="0,0"/>
              <v:stroke on="f"/>
              <v:imagedata o:title=""/>
              <o:lock v:ext="edit"/>
            </v:shape>
            <v:shape id="_x0000_s1887" o:spid="_x0000_s1887" style="position:absolute;left:6045;top:473;height:228;width:231;" fillcolor="#ECECEC" filled="t" stroked="f" coordorigin="6046,474" coordsize="231,228" path="m6187,474l6122,536,6187,598,6187,570,6202,570,6214,582,6214,625,6202,637,6046,637,6046,702,6185,702,6220,694,6249,673,6269,642,6276,603,6269,565,6250,533,6221,512,6187,505,6187,474xe">
              <v:path arrowok="t"/>
              <v:fill on="t" focussize="0,0"/>
              <v:stroke on="f"/>
              <v:imagedata o:title=""/>
              <o:lock v:ext="edit"/>
            </v:shape>
            <v:shape id="_x0000_s1888" o:spid="_x0000_s1888" style="position:absolute;left:6045;top:473;height:228;width:231;" filled="f" stroked="t" coordorigin="6046,474" coordsize="231,228" path="m6122,536l6187,474,6187,505,6221,512,6250,533,6269,565,6276,603,6269,642,6249,673,6220,694,6185,702,6046,702,6046,637,6187,637,6202,637,6214,625,6214,608,6214,598,6214,582,6202,570,6187,570,6187,598,6122,536xe">
              <v:path arrowok="t"/>
              <v:fill on="f" focussize="0,0"/>
              <v:stroke weight="0.5pt" color="#000000"/>
              <v:imagedata o:title=""/>
              <o:lock v:ext="edit"/>
            </v:shape>
            <v:shape id="_x0000_s1889" o:spid="_x0000_s1889" style="position:absolute;left:6659;top:512;height:346;width:346;" fillcolor="#6E6E6E" filled="t" stroked="f" coordorigin="6660,512" coordsize="346,346" path="m7006,512l6660,512,6660,817,6660,858,7006,858,7006,817,7006,512xe">
              <v:path arrowok="t"/>
              <v:fill on="t" focussize="0,0"/>
              <v:stroke on="f"/>
              <v:imagedata o:title=""/>
              <o:lock v:ext="edit"/>
            </v:shape>
            <v:rect id="_x0000_s1890" o:spid="_x0000_s1890" o:spt="1" style="position:absolute;left:6619;top:473;height:344;width:346;" fillcolor="#ECECEC" filled="t" stroked="f" coordsize="21600,21600">
              <v:path/>
              <v:fill on="t" focussize="0,0"/>
              <v:stroke on="f"/>
              <v:imagedata o:title=""/>
              <o:lock v:ext="edit"/>
            </v:rect>
            <v:rect id="_x0000_s1891" o:spid="_x0000_s1891" o:spt="1" style="position:absolute;left:6619;top:473;height:344;width:346;" filled="f" stroked="t" coordsize="21600,21600">
              <v:path/>
              <v:fill on="f" focussize="0,0"/>
              <v:stroke weight="0.5pt" color="#000000"/>
              <v:imagedata o:title=""/>
              <o:lock v:ext="edit"/>
            </v:rect>
            <v:shape id="_x0000_s1892" o:spid="_x0000_s1892" style="position:absolute;left:7005;top:512;height:231;width:231;" fillcolor="#6E6E6E" filled="t" stroked="f" coordorigin="7006,512" coordsize="231,231" path="m7147,512l7082,577,7147,639,7147,610,7162,610,7174,622,7174,663,7162,678,7006,678,7006,742,7145,742,7180,735,7209,714,7229,683,7236,644,7229,605,7210,573,7181,551,7147,543,7147,512xe">
              <v:path arrowok="t"/>
              <v:fill on="t" focussize="0,0"/>
              <v:stroke on="f"/>
              <v:imagedata o:title=""/>
              <o:lock v:ext="edit"/>
            </v:shape>
            <v:shape id="_x0000_s1893" o:spid="_x0000_s1893" style="position:absolute;left:6964;top:473;height:228;width:231;" fillcolor="#FFFFFF" filled="t" stroked="f" coordorigin="6965,474" coordsize="231,228" path="m7106,474l7044,536,7106,598,7106,570,7121,570,7133,582,7133,625,7121,637,6965,637,6965,702,7104,702,7140,694,7168,673,7188,642,7195,603,7188,565,7169,533,7141,512,7106,505,7106,474xe">
              <v:path arrowok="t"/>
              <v:fill on="t" focussize="0,0"/>
              <v:stroke on="f"/>
              <v:imagedata o:title=""/>
              <o:lock v:ext="edit"/>
            </v:shape>
            <v:shape id="_x0000_s1894" o:spid="_x0000_s1894" style="position:absolute;left:6964;top:473;height:228;width:231;" filled="f" stroked="t" coordorigin="6965,474" coordsize="231,228" path="m7044,536l7106,474,7106,505,7141,512,7169,533,7188,565,7195,603,7188,642,7168,673,7140,694,7104,702,6965,702,6965,637,7106,637,7121,637,7133,625,7133,608,7133,598,7133,582,7121,570,7106,570,7106,598,7044,536xe">
              <v:path arrowok="t"/>
              <v:fill on="f" focussize="0,0"/>
              <v:stroke weight="0.5pt" color="#000000"/>
              <v:imagedata o:title=""/>
              <o:lock v:ext="edit"/>
            </v:shape>
            <v:shape id="_x0000_s1895" o:spid="_x0000_s1895" style="position:absolute;left:6271;top:584;height:120;width:348;" fillcolor="#000000" filled="t" stroked="f" coordorigin="6271,584" coordsize="348,120" path="m6542,584l6581,644,6540,704,6616,649,6583,649,6586,646,6581,639,6610,639,6542,584xm6490,632l6449,632,6449,634,6454,634,6468,639,6478,642,6490,642,6514,646,6528,646,6557,649,6578,649,6581,644,6578,639,6557,639,6528,637,6514,637,6490,632xm6610,639l6581,639,6586,646,6583,649,6616,649,6619,646,6610,639xm6442,625l6442,627,6446,632,6480,632,6470,630,6463,627,6444,627,6442,625xm6449,618l6415,618,6422,620,6432,622,6437,625,6442,625,6444,627,6458,627,6454,625,6451,622,6451,620,6449,618xm6307,598l6276,598,6271,603,6276,608,6307,610,6338,610,6367,613,6379,613,6394,615,6403,618,6446,618,6444,615,6439,615,6434,613,6415,608,6406,608,6382,603,6367,603,6307,598xe">
              <v:path arrowok="t"/>
              <v:fill on="t" focussize="0,0"/>
              <v:stroke on="f"/>
              <v:imagedata o:title=""/>
              <o:lock v:ext="edit"/>
            </v:shape>
            <v:shape id="_x0000_s1896" o:spid="_x0000_s1896" style="position:absolute;left:5740;top:972;height:346;width:344;" fillcolor="#6E6E6E" filled="t" stroked="f" coordorigin="5741,973" coordsize="344,346" path="m6084,973l5741,973,5741,1278,5741,1318,6084,1318,6084,1278,6084,973xe">
              <v:path arrowok="t"/>
              <v:fill on="t" focussize="0,0"/>
              <v:stroke on="f"/>
              <v:imagedata o:title=""/>
              <o:lock v:ext="edit"/>
            </v:shape>
            <v:rect id="_x0000_s1897" o:spid="_x0000_s1897" o:spt="1" style="position:absolute;left:5700;top:932;height:346;width:346;" fillcolor="#ECECEC" filled="t" stroked="f" coordsize="21600,21600">
              <v:path/>
              <v:fill on="t" focussize="0,0"/>
              <v:stroke on="f"/>
              <v:imagedata o:title=""/>
              <o:lock v:ext="edit"/>
            </v:rect>
            <v:rect id="_x0000_s1898" o:spid="_x0000_s1898" o:spt="1" style="position:absolute;left:5700;top:932;height:346;width:346;" filled="f" stroked="t" coordsize="21600,21600">
              <v:path/>
              <v:fill on="f" focussize="0,0"/>
              <v:stroke weight="0.5pt" color="#000000"/>
              <v:imagedata o:title=""/>
              <o:lock v:ext="edit"/>
            </v:rect>
            <v:shape id="_x0000_s1899" o:spid="_x0000_s1899" style="position:absolute;left:6084;top:972;height:231;width:231;" fillcolor="#6E6E6E" filled="t" stroked="f" coordorigin="6084,973" coordsize="231,231" path="m6226,973l6163,1035,6226,1100,6226,1069,6236,1071,6244,1078,6250,1088,6252,1100,6252,1107,6250,1119,6244,1129,6236,1136,6226,1138,6084,1138,6084,1203,6226,1203,6260,1195,6288,1174,6307,1143,6314,1105,6308,1066,6289,1034,6261,1012,6226,1004,6226,973xe">
              <v:path arrowok="t"/>
              <v:fill on="t" focussize="0,0"/>
              <v:stroke on="f"/>
              <v:imagedata o:title=""/>
              <o:lock v:ext="edit"/>
            </v:shape>
            <v:shape id="_x0000_s1900" o:spid="_x0000_s1900" style="position:absolute;left:6045;top:932;height:231;width:231;" fillcolor="#ECECEC" filled="t" stroked="f" coordorigin="6046,932" coordsize="231,231" path="m6187,932l6122,997,6187,1059,6187,1030,6202,1030,6214,1042,6214,1083,6202,1098,6046,1098,6046,1162,6185,1162,6220,1155,6249,1134,6269,1103,6276,1064,6269,1025,6250,993,6221,971,6187,963,6187,932xe">
              <v:path arrowok="t"/>
              <v:fill on="t" focussize="0,0"/>
              <v:stroke on="f"/>
              <v:imagedata o:title=""/>
              <o:lock v:ext="edit"/>
            </v:shape>
            <v:shape id="_x0000_s1901" o:spid="_x0000_s1901" style="position:absolute;left:6045;top:932;height:231;width:231;" filled="f" stroked="t" coordorigin="6046,932" coordsize="231,231" path="m6122,997l6187,932,6187,963,6221,971,6250,993,6269,1025,6276,1064,6269,1103,6249,1134,6220,1155,6185,1162,6046,1162,6046,1098,6187,1098,6202,1098,6214,1083,6214,1069,6214,1059,6214,1042,6202,1030,6187,1030,6187,1059,6122,997xe">
              <v:path arrowok="t"/>
              <v:fill on="f" focussize="0,0"/>
              <v:stroke weight="0.5pt" color="#000000"/>
              <v:imagedata o:title=""/>
              <o:lock v:ext="edit"/>
            </v:shape>
            <v:shape id="_x0000_s1902" o:spid="_x0000_s1902" style="position:absolute;left:6659;top:972;height:346;width:346;" fillcolor="#6E6E6E" filled="t" stroked="f" coordorigin="6660,973" coordsize="346,346" path="m7006,973l6660,973,6660,1278,6660,1318,7006,1318,7006,1278,7006,973xe">
              <v:path arrowok="t"/>
              <v:fill on="t" focussize="0,0"/>
              <v:stroke on="f"/>
              <v:imagedata o:title=""/>
              <o:lock v:ext="edit"/>
            </v:shape>
            <v:rect id="_x0000_s1903" o:spid="_x0000_s1903" o:spt="1" style="position:absolute;left:6619;top:932;height:346;width:346;" fillcolor="#ECECEC" filled="t" stroked="f" coordsize="21600,21600">
              <v:path/>
              <v:fill on="t" focussize="0,0"/>
              <v:stroke on="f"/>
              <v:imagedata o:title=""/>
              <o:lock v:ext="edit"/>
            </v:rect>
            <v:rect id="_x0000_s1904" o:spid="_x0000_s1904" o:spt="1" style="position:absolute;left:6619;top:932;height:346;width:346;" filled="f" stroked="t" coordsize="21600,21600">
              <v:path/>
              <v:fill on="f" focussize="0,0"/>
              <v:stroke weight="0.5pt" color="#000000"/>
              <v:imagedata o:title=""/>
              <o:lock v:ext="edit"/>
            </v:rect>
            <v:shape id="_x0000_s1905" o:spid="_x0000_s1905" style="position:absolute;left:7005;top:972;height:231;width:231;" fillcolor="#6E6E6E" filled="t" stroked="f" coordorigin="7006,973" coordsize="231,231" path="m7147,973l7082,1035,7147,1100,7147,1069,7157,1071,7166,1078,7171,1088,7174,1100,7174,1107,7171,1119,7166,1129,7157,1136,7147,1138,7006,1138,7006,1203,7145,1203,7180,1195,7209,1174,7229,1143,7236,1105,7229,1066,7210,1034,7181,1012,7147,1004,7147,973xe">
              <v:path arrowok="t"/>
              <v:fill on="t" focussize="0,0"/>
              <v:stroke on="f"/>
              <v:imagedata o:title=""/>
              <o:lock v:ext="edit"/>
            </v:shape>
            <v:shape id="_x0000_s1906" o:spid="_x0000_s1906" style="position:absolute;left:6964;top:932;height:231;width:231;" fillcolor="#ECECEC" filled="t" stroked="f" coordorigin="6965,932" coordsize="231,231" path="m7106,932l7044,997,7106,1059,7106,1030,7121,1030,7133,1042,7133,1083,7121,1098,6965,1098,6965,1162,7104,1162,7140,1155,7168,1134,7188,1103,7195,1064,7188,1025,7169,993,7141,971,7106,963,7106,932xe">
              <v:path arrowok="t"/>
              <v:fill on="t" focussize="0,0"/>
              <v:stroke on="f"/>
              <v:imagedata o:title=""/>
              <o:lock v:ext="edit"/>
            </v:shape>
            <v:shape id="_x0000_s1907" o:spid="_x0000_s1907" style="position:absolute;left:6964;top:932;height:231;width:231;" filled="f" stroked="t" coordorigin="6965,932" coordsize="231,231" path="m7044,997l7106,932,7106,963,7141,971,7169,993,7188,1025,7195,1064,7188,1103,7168,1134,7140,1155,7104,1162,6965,1162,6965,1098,7106,1098,7121,1098,7133,1083,7133,1069,7133,1059,7133,1042,7121,1030,7106,1030,7106,1059,7044,997xe">
              <v:path arrowok="t"/>
              <v:fill on="f" focussize="0,0"/>
              <v:stroke weight="0.5pt" color="#000000"/>
              <v:imagedata o:title=""/>
              <o:lock v:ext="edit"/>
            </v:shape>
            <v:shape id="_x0000_s1908" o:spid="_x0000_s1908" style="position:absolute;left:6271;top:1044;height:120;width:348;" fillcolor="#000000" filled="t" stroked="f" coordorigin="6271,1045" coordsize="348,120" path="m6542,1045l6581,1105,6540,1165,6613,1110,6581,1110,6586,1105,6581,1100,6613,1100,6542,1045xm6578,1100l6478,1100,6502,1105,6514,1105,6528,1107,6557,1110,6578,1110,6581,1105,6578,1100xm6613,1100l6581,1100,6586,1105,6581,1110,6613,1110,6619,1105,6613,1100xm6446,1076l6403,1076,6415,1078,6422,1081,6432,1083,6437,1083,6442,1086,6449,1093,6454,1095,6468,1100,6557,1100,6528,1098,6514,1095,6502,1095,6490,1093,6480,1090,6470,1090,6463,1088,6458,1086,6454,1086,6451,1083,6451,1081,6446,1076xm6442,1086l6442,1088,6444,1088,6442,1086xm6454,1083l6454,1086,6458,1086,6454,1083xm6307,1059l6276,1059,6271,1064,6276,1069,6307,1069,6367,1074,6379,1074,6394,1076,6444,1076,6434,1071,6425,1071,6406,1066,6394,1066,6382,1064,6367,1062,6338,1062,6307,1059xe">
              <v:path arrowok="t"/>
              <v:fill on="t" focussize="0,0"/>
              <v:stroke on="f"/>
              <v:imagedata o:title=""/>
              <o:lock v:ext="edit"/>
            </v:shape>
            <v:shape id="_x0000_s1909" o:spid="_x0000_s1909" style="position:absolute;left:7579;top:972;height:346;width:346;" fillcolor="#6E6E6E" filled="t" stroked="f" coordorigin="7579,973" coordsize="346,346" path="m7925,973l7579,973,7579,1278,7579,1318,7925,1318,7925,1278,7925,973xe">
              <v:path arrowok="t"/>
              <v:fill on="t" focussize="0,0"/>
              <v:stroke on="f"/>
              <v:imagedata o:title=""/>
              <o:lock v:ext="edit"/>
            </v:shape>
            <v:rect id="_x0000_s1910" o:spid="_x0000_s1910" o:spt="1" style="position:absolute;left:7540;top:932;height:346;width:344;" fillcolor="#ECECEC" filled="t" stroked="f" coordsize="21600,21600">
              <v:path/>
              <v:fill on="t" focussize="0,0"/>
              <v:stroke on="f"/>
              <v:imagedata o:title=""/>
              <o:lock v:ext="edit"/>
            </v:rect>
            <v:rect id="_x0000_s1911" o:spid="_x0000_s1911" o:spt="1" style="position:absolute;left:7540;top:932;height:346;width:344;" filled="f" stroked="t" coordsize="21600,21600">
              <v:path/>
              <v:fill on="f" focussize="0,0"/>
              <v:stroke weight="0.5pt" color="#000000"/>
              <v:imagedata o:title=""/>
              <o:lock v:ext="edit"/>
            </v:rect>
            <v:shape id="_x0000_s1912" o:spid="_x0000_s1912" style="position:absolute;left:7924;top:972;height:231;width:231;" fillcolor="#6E6E6E" filled="t" stroked="f" coordorigin="7925,973" coordsize="231,231" path="m8066,973l8004,1035,8066,1100,8066,1069,8077,1071,8085,1078,8091,1088,8093,1100,8093,1107,8091,1119,8085,1129,8077,1136,8066,1138,7925,1138,7925,1203,8064,1203,8100,1195,8128,1174,8148,1143,8155,1105,8148,1066,8129,1034,8101,1012,8066,1004,8066,973xe">
              <v:path arrowok="t"/>
              <v:fill on="t" focussize="0,0"/>
              <v:stroke on="f"/>
              <v:imagedata o:title=""/>
              <o:lock v:ext="edit"/>
            </v:shape>
            <v:shape id="_x0000_s1913" o:spid="_x0000_s1913" style="position:absolute;left:7884;top:932;height:231;width:231;" fillcolor="#ECECEC" filled="t" stroked="f" coordorigin="7884,932" coordsize="231,231" path="m8026,932l7963,997,8026,1059,8026,1030,8040,1030,8052,1042,8052,1083,8040,1098,7884,1098,7884,1162,8026,1162,8060,1155,8088,1134,8107,1103,8114,1064,8108,1025,8089,993,8061,971,8026,963,8026,932xe">
              <v:path arrowok="t"/>
              <v:fill on="t" focussize="0,0"/>
              <v:stroke on="f"/>
              <v:imagedata o:title=""/>
              <o:lock v:ext="edit"/>
            </v:shape>
            <v:shape id="_x0000_s1914" o:spid="_x0000_s1914" style="position:absolute;left:7884;top:932;height:231;width:231;" filled="f" stroked="t" coordorigin="7884,932" coordsize="231,231" path="m7963,997l8026,932,8026,963,8061,971,8089,993,8108,1025,8114,1064,8107,1103,8088,1134,8060,1155,8026,1162,7884,1162,7884,1098,8026,1098,8040,1098,8052,1083,8052,1069,8052,1059,8052,1042,8040,1030,8026,1030,8026,1059,7963,997xe">
              <v:path arrowok="t"/>
              <v:fill on="f" focussize="0,0"/>
              <v:stroke weight="0.5pt" color="#000000"/>
              <v:imagedata o:title=""/>
              <o:lock v:ext="edit"/>
            </v:shape>
            <v:shape id="_x0000_s1915" o:spid="_x0000_s1915" style="position:absolute;left:7190;top:1044;height:120;width:351;" fillcolor="#000000" filled="t" stroked="f" coordorigin="7190,1045" coordsize="351,120" path="m7462,1045l7500,1105,7459,1165,7534,1110,7500,1110,7505,1105,7500,1100,7534,1100,7462,1045xm7497,1100l7399,1100,7409,1102,7421,1105,7433,1105,7447,1107,7476,1110,7497,1110,7500,1105,7497,1100xm7534,1100l7500,1100,7505,1105,7500,1110,7534,1110,7541,1105,7534,1100xm7226,1059l7195,1059,7190,1064,7195,1069,7226,1069,7286,1074,7301,1074,7313,1076,7325,1076,7344,1081,7351,1083,7356,1083,7361,1086,7368,1093,7373,1095,7380,1098,7390,1100,7476,1100,7447,1098,7435,1095,7421,1095,7411,1093,7399,1090,7392,1090,7382,1088,7378,1086,7373,1086,7370,1083,7370,1081,7366,1076,7361,1074,7354,1071,7346,1071,7337,1069,7325,1066,7313,1066,7289,1062,7258,1062,7226,1059xm7373,1083l7373,1086,7378,1086,7373,1083xe">
              <v:path arrowok="t"/>
              <v:fill on="t" focussize="0,0"/>
              <v:stroke on="f"/>
              <v:imagedata o:title=""/>
              <o:lock v:ext="edit"/>
            </v:shape>
            <v:shape id="_x0000_s1916" o:spid="_x0000_s1916" style="position:absolute;left:8500;top:972;height:346;width:344;" fillcolor="#6E6E6E" filled="t" stroked="f" coordorigin="8501,973" coordsize="344,346" path="m8844,973l8501,973,8501,1278,8501,1318,8844,1318,8844,1278,8844,973xe">
              <v:path arrowok="t"/>
              <v:fill on="t" focussize="0,0"/>
              <v:stroke on="f"/>
              <v:imagedata o:title=""/>
              <o:lock v:ext="edit"/>
            </v:shape>
            <v:rect id="_x0000_s1917" o:spid="_x0000_s1917" o:spt="1" style="position:absolute;left:8460;top:932;height:346;width:346;" fillcolor="#ECECEC" filled="t" stroked="f" coordsize="21600,21600">
              <v:path/>
              <v:fill on="t" focussize="0,0"/>
              <v:stroke on="f"/>
              <v:imagedata o:title=""/>
              <o:lock v:ext="edit"/>
            </v:rect>
            <v:rect id="_x0000_s1918" o:spid="_x0000_s1918" o:spt="1" style="position:absolute;left:8460;top:932;height:346;width:346;" filled="f" stroked="t" coordsize="21600,21600">
              <v:path/>
              <v:fill on="f" focussize="0,0"/>
              <v:stroke weight="0.5pt" color="#000000"/>
              <v:imagedata o:title=""/>
              <o:lock v:ext="edit"/>
            </v:rect>
            <v:shape id="_x0000_s1919" o:spid="_x0000_s1919" style="position:absolute;left:8844;top:972;height:231;width:231;" fillcolor="#6E6E6E" filled="t" stroked="f" coordorigin="8844,973" coordsize="231,231" path="m8986,973l8923,1035,8986,1100,8986,1069,8996,1071,9004,1078,9010,1088,9012,1100,9012,1107,9010,1119,9004,1129,8996,1136,8986,1138,8844,1138,8844,1203,8986,1203,9020,1195,9048,1174,9067,1143,9074,1105,9068,1066,9049,1034,9021,1012,8986,1004,8986,973xe">
              <v:path arrowok="t"/>
              <v:fill on="t" focussize="0,0"/>
              <v:stroke on="f"/>
              <v:imagedata o:title=""/>
              <o:lock v:ext="edit"/>
            </v:shape>
            <v:shape id="_x0000_s1920" o:spid="_x0000_s1920" style="position:absolute;left:8805;top:932;height:231;width:231;" fillcolor="#FFFFFF" filled="t" stroked="f" coordorigin="8806,932" coordsize="231,231" path="m8947,932l8882,997,8947,1059,8947,1030,8962,1030,8974,1042,8974,1083,8962,1098,8806,1098,8806,1162,8945,1162,8980,1155,9009,1134,9029,1103,9036,1064,9029,1025,9010,993,8981,971,8947,963,8947,932xe">
              <v:path arrowok="t"/>
              <v:fill on="t" focussize="0,0"/>
              <v:stroke on="f"/>
              <v:imagedata o:title=""/>
              <o:lock v:ext="edit"/>
            </v:shape>
            <v:shape id="_x0000_s1921" o:spid="_x0000_s1921" style="position:absolute;left:8805;top:932;height:231;width:231;" filled="f" stroked="t" coordorigin="8806,932" coordsize="231,231" path="m8882,997l8947,932,8947,963,8981,971,9010,993,9029,1025,9036,1064,9029,1103,9009,1134,8980,1155,8945,1162,8806,1162,8806,1098,8947,1098,8962,1098,8974,1083,8974,1069,8974,1059,8974,1042,8962,1030,8947,1030,8947,1059,8882,997xe">
              <v:path arrowok="t"/>
              <v:fill on="f" focussize="0,0"/>
              <v:stroke weight="0.5pt" color="#000000"/>
              <v:imagedata o:title=""/>
              <o:lock v:ext="edit"/>
            </v:shape>
            <v:shape id="_x0000_s1922" o:spid="_x0000_s1922" style="position:absolute;left:8109;top:1044;height:120;width:351;" fillcolor="#000000" filled="t" stroked="f" coordorigin="8110,1045" coordsize="351,120" path="m8381,1045l8419,1105,8378,1165,8453,1110,8419,1110,8424,1105,8419,1100,8454,1100,8381,1045xm8416,1100l8318,1100,8328,1102,8340,1105,8352,1105,8366,1107,8395,1110,8416,1110,8419,1105,8416,1100xm8454,1100l8419,1100,8424,1105,8419,1110,8453,1110,8460,1105,8454,1100xm8292,1083l8294,1086,8282,1086,8282,1088,8285,1088,8285,1090,8287,1093,8290,1093,8294,1095,8309,1100,8398,1100,8369,1098,8354,1095,8342,1095,8330,1093,8321,1090,8311,1090,8297,1086,8292,1083xm8148,1059l8114,1059,8110,1064,8114,1069,8148,1069,8208,1074,8220,1074,8232,1076,8244,1076,8263,1081,8270,1083,8278,1083,8282,1088,8282,1086,8292,1086,8292,1083,8290,1081,8290,1078,8280,1074,8273,1071,8266,1071,8246,1066,8234,1066,8220,1064,8208,1062,8179,1062,8148,1059xm8292,1083l8292,1086,8294,1086,8292,1083xe">
              <v:path arrowok="t"/>
              <v:fill on="t" focussize="0,0"/>
              <v:stroke on="f"/>
              <v:imagedata o:title=""/>
              <o:lock v:ext="edit"/>
            </v:shape>
            <v:shape id="_x0000_s1923" o:spid="_x0000_s1923" style="position:absolute;left:5740;top:1433;height:344;width:344;" fillcolor="#6E6E6E" filled="t" stroked="f" coordorigin="5741,1434" coordsize="344,344" path="m6084,1434l5741,1434,5741,1738,5741,1777,6084,1777,6084,1738,6084,1434xe">
              <v:path arrowok="t"/>
              <v:fill on="t" focussize="0,0"/>
              <v:stroke on="f"/>
              <v:imagedata o:title=""/>
              <o:lock v:ext="edit"/>
            </v:shape>
            <v:rect id="_x0000_s1924" o:spid="_x0000_s1924" o:spt="1" style="position:absolute;left:5700;top:1392;height:346;width:346;" fillcolor="#ECECEC" filled="t" stroked="f" coordsize="21600,21600">
              <v:path/>
              <v:fill on="t" focussize="0,0"/>
              <v:stroke on="f"/>
              <v:imagedata o:title=""/>
              <o:lock v:ext="edit"/>
            </v:rect>
            <v:rect id="_x0000_s1925" o:spid="_x0000_s1925" o:spt="1" style="position:absolute;left:5700;top:1392;height:346;width:346;" filled="f" stroked="t" coordsize="21600,21600">
              <v:path/>
              <v:fill on="f" focussize="0,0"/>
              <v:stroke weight="0.5pt" color="#000000"/>
              <v:imagedata o:title=""/>
              <o:lock v:ext="edit"/>
            </v:rect>
            <v:shape id="_x0000_s1926" o:spid="_x0000_s1926" style="position:absolute;left:6084;top:1433;height:228;width:231;" fillcolor="#6E6E6E" filled="t" stroked="f" coordorigin="6084,1434" coordsize="231,228" path="m6226,1434l6163,1496,6226,1558,6226,1530,6240,1530,6252,1542,6252,1585,6240,1597,6084,1597,6084,1662,6226,1662,6260,1654,6288,1633,6307,1602,6314,1563,6308,1525,6289,1493,6261,1472,6226,1465,6226,1434xe">
              <v:path arrowok="t"/>
              <v:fill on="t" focussize="0,0"/>
              <v:stroke on="f"/>
              <v:imagedata o:title=""/>
              <o:lock v:ext="edit"/>
            </v:shape>
            <v:shape id="_x0000_s1927" o:spid="_x0000_s1927" style="position:absolute;left:6045;top:1392;height:231;width:231;" fillcolor="#ECECEC" filled="t" stroked="f" coordorigin="6046,1393" coordsize="231,231" path="m6187,1393l6122,1455,6187,1520,6187,1489,6197,1491,6206,1498,6211,1508,6214,1520,6214,1527,6211,1539,6206,1549,6197,1556,6187,1558,6046,1558,6046,1623,6185,1623,6220,1615,6249,1594,6269,1563,6276,1525,6269,1486,6250,1454,6221,1432,6187,1424,6187,1393xe">
              <v:path arrowok="t"/>
              <v:fill on="t" focussize="0,0"/>
              <v:stroke on="f"/>
              <v:imagedata o:title=""/>
              <o:lock v:ext="edit"/>
            </v:shape>
            <v:shape id="_x0000_s1928" o:spid="_x0000_s1928" style="position:absolute;left:6045;top:1392;height:231;width:231;" filled="f" stroked="t" coordorigin="6046,1393" coordsize="231,231" path="m6122,1455l6187,1393,6187,1424,6221,1432,6250,1454,6269,1486,6276,1525,6269,1563,6249,1594,6220,1615,6185,1623,6046,1623,6046,1558,6187,1558,6197,1556,6206,1549,6211,1539,6214,1527,6214,1520,6211,1508,6206,1498,6197,1491,6187,1489,6187,1520,6122,1455xe">
              <v:path arrowok="t"/>
              <v:fill on="f" focussize="0,0"/>
              <v:stroke weight="0.5pt" color="#000000"/>
              <v:imagedata o:title=""/>
              <o:lock v:ext="edit"/>
            </v:shape>
            <v:shape id="_x0000_s1929" o:spid="_x0000_s1929" style="position:absolute;left:6659;top:1433;height:344;width:346;" fillcolor="#6E6E6E" filled="t" stroked="f" coordorigin="6660,1434" coordsize="346,344" path="m7006,1434l6660,1434,6660,1738,6660,1777,7006,1777,7006,1738,7006,1434xe">
              <v:path arrowok="t"/>
              <v:fill on="t" focussize="0,0"/>
              <v:stroke on="f"/>
              <v:imagedata o:title=""/>
              <o:lock v:ext="edit"/>
            </v:shape>
            <v:rect id="_x0000_s1930" o:spid="_x0000_s1930" o:spt="1" style="position:absolute;left:6619;top:1392;height:346;width:346;" fillcolor="#ECECEC" filled="t" stroked="f" coordsize="21600,21600">
              <v:path/>
              <v:fill on="t" focussize="0,0"/>
              <v:stroke on="f"/>
              <v:imagedata o:title=""/>
              <o:lock v:ext="edit"/>
            </v:rect>
            <v:rect id="_x0000_s1931" o:spid="_x0000_s1931" o:spt="1" style="position:absolute;left:6619;top:1392;height:346;width:346;" filled="f" stroked="t" coordsize="21600,21600">
              <v:path/>
              <v:fill on="f" focussize="0,0"/>
              <v:stroke weight="0.5pt" color="#000000"/>
              <v:imagedata o:title=""/>
              <o:lock v:ext="edit"/>
            </v:rect>
            <v:shape id="_x0000_s1932" o:spid="_x0000_s1932" style="position:absolute;left:7005;top:1433;height:228;width:231;" fillcolor="#6E6E6E" filled="t" stroked="f" coordorigin="7006,1434" coordsize="231,228" path="m7147,1434l7082,1496,7147,1558,7147,1530,7162,1530,7174,1542,7174,1585,7162,1597,7006,1597,7006,1662,7145,1662,7180,1654,7209,1633,7229,1602,7236,1563,7229,1525,7210,1493,7181,1472,7147,1465,7147,1434xe">
              <v:path arrowok="t"/>
              <v:fill on="t" focussize="0,0"/>
              <v:stroke on="f"/>
              <v:imagedata o:title=""/>
              <o:lock v:ext="edit"/>
            </v:shape>
            <v:shape id="_x0000_s1933" o:spid="_x0000_s1933" style="position:absolute;left:6964;top:1392;height:231;width:231;" fillcolor="#ECECEC" filled="t" stroked="f" coordorigin="6965,1393" coordsize="231,231" path="m7106,1393l7044,1455,7106,1520,7106,1489,7117,1491,7125,1498,7131,1508,7133,1520,7133,1527,7131,1539,7125,1549,7117,1556,7106,1558,6965,1558,6965,1623,7104,1623,7140,1615,7168,1594,7188,1563,7195,1525,7188,1486,7169,1454,7141,1432,7106,1424,7106,1393xe">
              <v:path arrowok="t"/>
              <v:fill on="t" focussize="0,0"/>
              <v:stroke on="f"/>
              <v:imagedata o:title=""/>
              <o:lock v:ext="edit"/>
            </v:shape>
            <v:shape id="_x0000_s1934" o:spid="_x0000_s1934" style="position:absolute;left:6964;top:1392;height:231;width:231;" filled="f" stroked="t" coordorigin="6965,1393" coordsize="231,231" path="m7044,1455l7106,1393,7106,1424,7141,1432,7169,1454,7188,1486,7195,1525,7188,1563,7168,1594,7140,1615,7104,1623,6965,1623,6965,1558,7106,1558,7117,1556,7125,1549,7131,1539,7133,1527,7133,1520,7131,1508,7125,1498,7117,1491,7106,1489,7106,1520,7044,1455xe">
              <v:path arrowok="t"/>
              <v:fill on="f" focussize="0,0"/>
              <v:stroke weight="0.5pt" color="#000000"/>
              <v:imagedata o:title=""/>
              <o:lock v:ext="edit"/>
            </v:shape>
            <v:shape id="_x0000_s1935" o:spid="_x0000_s1935" style="position:absolute;left:6271;top:1503;height:120;width:348;" fillcolor="#000000" filled="t" stroked="f" coordorigin="6271,1503" coordsize="348,120" path="m6578,1570l6540,1623,6613,1570,6581,1570,6578,1570xm6578,1561l6581,1566,6578,1570,6581,1570,6586,1566,6581,1561,6578,1561xm6542,1503l6578,1561,6581,1561,6586,1566,6581,1570,6613,1570,6619,1566,6542,1503xm6454,1544l6442,1544,6444,1546,6442,1546,6449,1554,6454,1556,6461,1558,6468,1558,6478,1561,6490,1563,6502,1563,6514,1566,6528,1568,6557,1568,6578,1570,6581,1566,6578,1561,6557,1558,6528,1556,6514,1556,6502,1554,6490,1554,6470,1549,6463,1549,6454,1544xm6425,1530l6338,1530,6367,1532,6379,1534,6394,1534,6403,1537,6415,1539,6422,1539,6432,1542,6442,1546,6442,1544,6454,1544,6446,1537,6444,1537,6434,1532,6425,1530xm6338,1520l6276,1520,6271,1525,6276,1530,6415,1530,6406,1527,6394,1525,6382,1525,6367,1522,6338,1520xe">
              <v:path arrowok="t"/>
              <v:fill on="t" focussize="0,0"/>
              <v:stroke on="f"/>
              <v:imagedata o:title=""/>
              <o:lock v:ext="edit"/>
            </v:shape>
            <v:shape id="_x0000_s1936" o:spid="_x0000_s1936" style="position:absolute;left:7579;top:1433;height:344;width:346;" fillcolor="#6E6E6E" filled="t" stroked="f" coordorigin="7579,1434" coordsize="346,344" path="m7925,1434l7579,1434,7579,1738,7579,1777,7925,1777,7925,1738,7925,1434xe">
              <v:path arrowok="t"/>
              <v:fill on="t" focussize="0,0"/>
              <v:stroke on="f"/>
              <v:imagedata o:title=""/>
              <o:lock v:ext="edit"/>
            </v:shape>
            <v:rect id="_x0000_s1937" o:spid="_x0000_s1937" o:spt="1" style="position:absolute;left:7540;top:1392;height:346;width:344;" fillcolor="#ECECEC" filled="t" stroked="f" coordsize="21600,21600">
              <v:path/>
              <v:fill on="t" focussize="0,0"/>
              <v:stroke on="f"/>
              <v:imagedata o:title=""/>
              <o:lock v:ext="edit"/>
            </v:rect>
            <v:rect id="_x0000_s1938" o:spid="_x0000_s1938" o:spt="1" style="position:absolute;left:7540;top:1392;height:346;width:344;" filled="f" stroked="t" coordsize="21600,21600">
              <v:path/>
              <v:fill on="f" focussize="0,0"/>
              <v:stroke weight="0.5pt" color="#000000"/>
              <v:imagedata o:title=""/>
              <o:lock v:ext="edit"/>
            </v:rect>
            <v:shape id="_x0000_s1939" o:spid="_x0000_s1939" style="position:absolute;left:7924;top:1433;height:228;width:231;" fillcolor="#6E6E6E" filled="t" stroked="f" coordorigin="7925,1434" coordsize="231,228" path="m8066,1434l8004,1496,8066,1558,8066,1530,8081,1530,8093,1542,8093,1585,8081,1597,7925,1597,7925,1662,8064,1662,8100,1654,8128,1633,8148,1602,8155,1563,8148,1525,8129,1493,8101,1472,8066,1465,8066,1434xe">
              <v:path arrowok="t"/>
              <v:fill on="t" focussize="0,0"/>
              <v:stroke on="f"/>
              <v:imagedata o:title=""/>
              <o:lock v:ext="edit"/>
            </v:shape>
            <v:shape id="_x0000_s1940" o:spid="_x0000_s1940" style="position:absolute;left:7884;top:1392;height:231;width:231;" fillcolor="#FFFFFF" filled="t" stroked="f" coordorigin="7884,1393" coordsize="231,231" path="m8026,1393l7963,1455,8026,1520,8026,1489,8036,1491,8044,1498,8050,1508,8052,1520,8052,1527,8050,1539,8044,1549,8036,1556,8026,1558,7884,1558,7884,1623,8026,1623,8060,1615,8088,1594,8107,1563,8114,1525,8108,1486,8089,1454,8061,1432,8026,1424,8026,1393xe">
              <v:path arrowok="t"/>
              <v:fill on="t" focussize="0,0"/>
              <v:stroke on="f"/>
              <v:imagedata o:title=""/>
              <o:lock v:ext="edit"/>
            </v:shape>
            <v:shape id="_x0000_s1941" o:spid="_x0000_s1941" style="position:absolute;left:7884;top:1392;height:231;width:231;" filled="f" stroked="t" coordorigin="7884,1393" coordsize="231,231" path="m7963,1455l8026,1393,8026,1424,8061,1432,8089,1454,8108,1486,8114,1525,8107,1563,8088,1594,8060,1615,8026,1623,7884,1623,7884,1558,8026,1558,8036,1556,8044,1549,8050,1539,8052,1527,8052,1520,8050,1508,8044,1498,8036,1491,8026,1489,8026,1520,7963,1455xe">
              <v:path arrowok="t"/>
              <v:fill on="f" focussize="0,0"/>
              <v:stroke weight="0.5pt" color="#000000"/>
              <v:imagedata o:title=""/>
              <o:lock v:ext="edit"/>
            </v:shape>
            <v:shape id="_x0000_s1942" o:spid="_x0000_s1942" style="position:absolute;left:7190;top:1503;height:120;width:351;" fillcolor="#000000" filled="t" stroked="f" coordorigin="7190,1503" coordsize="351,120" path="m7497,1570l7459,1623,7534,1570,7500,1570,7497,1570xm7497,1561l7500,1566,7497,1570,7500,1570,7505,1566,7500,1561,7497,1561xm7462,1503l7497,1561,7500,1561,7505,1566,7500,1570,7534,1570,7541,1566,7462,1503xm7373,1544l7361,1544,7363,1546,7363,1549,7368,1554,7373,1556,7380,1558,7390,1558,7409,1563,7421,1563,7433,1566,7447,1568,7476,1568,7497,1570,7500,1566,7497,1561,7476,1558,7447,1556,7435,1556,7421,1554,7411,1554,7399,1551,7392,1549,7382,1549,7373,1544xm7346,1530l7258,1530,7286,1532,7301,1534,7313,1534,7325,1537,7334,1539,7344,1539,7351,1542,7361,1546,7361,1544,7373,1544,7366,1537,7361,1534,7346,1530xm7258,1520l7195,1520,7190,1525,7195,1530,7337,1530,7313,1525,7301,1525,7289,1522,7258,1520xe">
              <v:path arrowok="t"/>
              <v:fill on="t" focussize="0,0"/>
              <v:stroke on="f"/>
              <v:imagedata o:title=""/>
              <o:lock v:ext="edit"/>
            </v:shape>
          </v:group>
        </w:pict>
      </w:r>
      <w:r>
        <w:rPr>
          <w:rFonts w:hint="default" w:ascii="Times New Roman" w:hAnsi="Times New Roman" w:cs="Times New Roman"/>
          <w:i/>
          <w:w w:val="105"/>
          <w:sz w:val="28"/>
          <w:szCs w:val="28"/>
        </w:rPr>
        <w:t>Biểu diễn danh sách kề bằng các danh sách móc</w:t>
      </w:r>
      <w:r>
        <w:rPr>
          <w:rFonts w:hint="default" w:ascii="Times New Roman" w:hAnsi="Times New Roman" w:cs="Times New Roman"/>
          <w:i/>
          <w:spacing w:val="-44"/>
          <w:w w:val="105"/>
          <w:sz w:val="28"/>
          <w:szCs w:val="28"/>
        </w:rPr>
        <w:t xml:space="preserve"> </w:t>
      </w:r>
      <w:r>
        <w:rPr>
          <w:rFonts w:hint="default" w:ascii="Times New Roman" w:hAnsi="Times New Roman" w:cs="Times New Roman"/>
          <w:i/>
          <w:w w:val="105"/>
          <w:sz w:val="28"/>
          <w:szCs w:val="28"/>
        </w:rPr>
        <w:t>nối</w:t>
      </w:r>
    </w:p>
    <w:p>
      <w:pPr>
        <w:pStyle w:val="7"/>
        <w:rPr>
          <w:rFonts w:hint="default" w:ascii="Times New Roman" w:hAnsi="Times New Roman" w:cs="Times New Roman"/>
          <w:i/>
          <w:sz w:val="28"/>
          <w:szCs w:val="28"/>
        </w:rPr>
      </w:pPr>
    </w:p>
    <w:tbl>
      <w:tblPr>
        <w:tblStyle w:val="6"/>
        <w:tblW w:w="0" w:type="auto"/>
        <w:tblInd w:w="201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690"/>
        <w:gridCol w:w="1210"/>
        <w:gridCol w:w="743"/>
        <w:gridCol w:w="920"/>
        <w:gridCol w:w="920"/>
        <w:gridCol w:w="17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61" w:hRule="atLeast"/>
        </w:trPr>
        <w:tc>
          <w:tcPr>
            <w:tcW w:w="690" w:type="dxa"/>
            <w:tcBorders>
              <w:bottom w:val="single" w:color="000000" w:sz="4" w:space="0"/>
            </w:tcBorders>
          </w:tcPr>
          <w:p>
            <w:pPr>
              <w:pStyle w:val="13"/>
              <w:rPr>
                <w:rFonts w:hint="default" w:ascii="Times New Roman" w:hAnsi="Times New Roman" w:cs="Times New Roman"/>
                <w:sz w:val="28"/>
                <w:szCs w:val="28"/>
              </w:rPr>
            </w:pPr>
          </w:p>
        </w:tc>
        <w:tc>
          <w:tcPr>
            <w:tcW w:w="1210" w:type="dxa"/>
          </w:tcPr>
          <w:p>
            <w:pPr>
              <w:pStyle w:val="13"/>
              <w:spacing w:before="2"/>
              <w:rPr>
                <w:rFonts w:hint="default" w:ascii="Times New Roman" w:hAnsi="Times New Roman" w:cs="Times New Roman"/>
                <w:i/>
                <w:sz w:val="28"/>
                <w:szCs w:val="28"/>
              </w:rPr>
            </w:pPr>
          </w:p>
          <w:p>
            <w:pPr>
              <w:pStyle w:val="13"/>
              <w:spacing w:before="1"/>
              <w:ind w:right="235"/>
              <w:jc w:val="right"/>
              <w:rPr>
                <w:rFonts w:hint="default" w:ascii="Times New Roman" w:hAnsi="Times New Roman" w:cs="Times New Roman"/>
                <w:sz w:val="28"/>
                <w:szCs w:val="28"/>
              </w:rPr>
            </w:pPr>
            <w:r>
              <w:rPr>
                <w:rFonts w:hint="default" w:ascii="Times New Roman" w:hAnsi="Times New Roman" w:cs="Times New Roman"/>
                <w:w w:val="105"/>
                <w:sz w:val="28"/>
                <w:szCs w:val="28"/>
              </w:rPr>
              <w:t>List[1]</w:t>
            </w:r>
          </w:p>
        </w:tc>
        <w:tc>
          <w:tcPr>
            <w:tcW w:w="743" w:type="dxa"/>
          </w:tcPr>
          <w:p>
            <w:pPr>
              <w:pStyle w:val="13"/>
              <w:spacing w:before="11"/>
              <w:rPr>
                <w:rFonts w:hint="default" w:ascii="Times New Roman" w:hAnsi="Times New Roman" w:cs="Times New Roman"/>
                <w:i/>
                <w:sz w:val="28"/>
                <w:szCs w:val="28"/>
              </w:rPr>
            </w:pPr>
          </w:p>
          <w:p>
            <w:pPr>
              <w:pStyle w:val="13"/>
              <w:ind w:left="248"/>
              <w:rPr>
                <w:rFonts w:hint="default" w:ascii="Times New Roman" w:hAnsi="Times New Roman" w:cs="Times New Roman"/>
                <w:sz w:val="28"/>
                <w:szCs w:val="28"/>
              </w:rPr>
            </w:pPr>
            <w:r>
              <w:rPr>
                <w:rFonts w:hint="default" w:ascii="Times New Roman" w:hAnsi="Times New Roman" w:cs="Times New Roman"/>
                <w:w w:val="91"/>
                <w:sz w:val="28"/>
                <w:szCs w:val="28"/>
              </w:rPr>
              <w:t>2</w:t>
            </w:r>
          </w:p>
        </w:tc>
        <w:tc>
          <w:tcPr>
            <w:tcW w:w="920" w:type="dxa"/>
          </w:tcPr>
          <w:p>
            <w:pPr>
              <w:pStyle w:val="13"/>
              <w:spacing w:before="11"/>
              <w:rPr>
                <w:rFonts w:hint="default" w:ascii="Times New Roman" w:hAnsi="Times New Roman" w:cs="Times New Roman"/>
                <w:i/>
                <w:sz w:val="28"/>
                <w:szCs w:val="28"/>
              </w:rPr>
            </w:pPr>
          </w:p>
          <w:p>
            <w:pPr>
              <w:pStyle w:val="13"/>
              <w:ind w:left="424"/>
              <w:rPr>
                <w:rFonts w:hint="default" w:ascii="Times New Roman" w:hAnsi="Times New Roman" w:cs="Times New Roman"/>
                <w:sz w:val="28"/>
                <w:szCs w:val="28"/>
              </w:rPr>
            </w:pPr>
            <w:r>
              <w:rPr>
                <w:rFonts w:hint="default" w:ascii="Times New Roman" w:hAnsi="Times New Roman" w:cs="Times New Roman"/>
                <w:w w:val="91"/>
                <w:sz w:val="28"/>
                <w:szCs w:val="28"/>
              </w:rPr>
              <w:t>3</w:t>
            </w:r>
          </w:p>
        </w:tc>
        <w:tc>
          <w:tcPr>
            <w:tcW w:w="2697" w:type="dxa"/>
            <w:gridSpan w:val="2"/>
            <w:vMerge w:val="restart"/>
          </w:tcPr>
          <w:p>
            <w:pPr>
              <w:pStyle w:val="13"/>
              <w:rPr>
                <w:rFonts w:hint="default" w:ascii="Times New Roman" w:hAnsi="Times New Roman" w:cs="Times New Roman"/>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133" w:hRule="atLeast"/>
        </w:trPr>
        <w:tc>
          <w:tcPr>
            <w:tcW w:w="690" w:type="dxa"/>
            <w:tcBorders>
              <w:top w:val="single" w:color="000000" w:sz="4" w:space="0"/>
            </w:tcBorders>
          </w:tcPr>
          <w:p>
            <w:pPr>
              <w:pStyle w:val="13"/>
              <w:rPr>
                <w:rFonts w:hint="default" w:ascii="Times New Roman" w:hAnsi="Times New Roman" w:cs="Times New Roman"/>
                <w:sz w:val="28"/>
                <w:szCs w:val="28"/>
              </w:rPr>
            </w:pPr>
          </w:p>
        </w:tc>
        <w:tc>
          <w:tcPr>
            <w:tcW w:w="1210" w:type="dxa"/>
          </w:tcPr>
          <w:p>
            <w:pPr>
              <w:pStyle w:val="13"/>
              <w:rPr>
                <w:rFonts w:hint="default" w:ascii="Times New Roman" w:hAnsi="Times New Roman" w:cs="Times New Roman"/>
                <w:sz w:val="28"/>
                <w:szCs w:val="28"/>
              </w:rPr>
            </w:pPr>
          </w:p>
        </w:tc>
        <w:tc>
          <w:tcPr>
            <w:tcW w:w="743" w:type="dxa"/>
          </w:tcPr>
          <w:p>
            <w:pPr>
              <w:pStyle w:val="13"/>
              <w:rPr>
                <w:rFonts w:hint="default" w:ascii="Times New Roman" w:hAnsi="Times New Roman" w:cs="Times New Roman"/>
                <w:sz w:val="28"/>
                <w:szCs w:val="28"/>
              </w:rPr>
            </w:pPr>
          </w:p>
        </w:tc>
        <w:tc>
          <w:tcPr>
            <w:tcW w:w="920" w:type="dxa"/>
          </w:tcPr>
          <w:p>
            <w:pPr>
              <w:pStyle w:val="13"/>
              <w:rPr>
                <w:rFonts w:hint="default" w:ascii="Times New Roman" w:hAnsi="Times New Roman" w:cs="Times New Roman"/>
                <w:sz w:val="28"/>
                <w:szCs w:val="28"/>
              </w:rPr>
            </w:pPr>
          </w:p>
        </w:tc>
        <w:tc>
          <w:tcPr>
            <w:tcW w:w="2697" w:type="dxa"/>
            <w:gridSpan w:val="2"/>
            <w:vMerge w:val="continue"/>
            <w:tcBorders>
              <w:top w:val="nil"/>
            </w:tcBorders>
          </w:tcPr>
          <w:p>
            <w:pPr>
              <w:rPr>
                <w:rFonts w:hint="default" w:ascii="Times New Roman" w:hAnsi="Times New Roman" w:cs="Times New Roman"/>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2" w:hRule="atLeast"/>
        </w:trPr>
        <w:tc>
          <w:tcPr>
            <w:tcW w:w="690" w:type="dxa"/>
            <w:tcBorders>
              <w:left w:val="single" w:color="000000" w:sz="4" w:space="0"/>
              <w:right w:val="single" w:color="000000" w:sz="6" w:space="0"/>
            </w:tcBorders>
          </w:tcPr>
          <w:p>
            <w:pPr>
              <w:pStyle w:val="13"/>
              <w:tabs>
                <w:tab w:val="left" w:pos="647"/>
              </w:tabs>
              <w:spacing w:line="59" w:lineRule="exact"/>
              <w:ind w:left="-44" w:right="-58"/>
              <w:jc w:val="center"/>
              <w:rPr>
                <w:rFonts w:hint="default" w:ascii="Times New Roman" w:hAnsi="Times New Roman" w:cs="Times New Roman"/>
                <w:sz w:val="28"/>
                <w:szCs w:val="28"/>
              </w:rPr>
            </w:pPr>
            <w:r>
              <w:rPr>
                <w:rFonts w:hint="default" w:ascii="Times New Roman" w:hAnsi="Times New Roman" w:cs="Times New Roman"/>
                <w:sz w:val="28"/>
                <w:szCs w:val="28"/>
              </w:rPr>
              <w:t>2</w:t>
            </w:r>
            <w:r>
              <w:rPr>
                <w:rFonts w:hint="default" w:ascii="Times New Roman" w:hAnsi="Times New Roman" w:cs="Times New Roman"/>
                <w:sz w:val="28"/>
                <w:szCs w:val="28"/>
              </w:rPr>
              <w:tab/>
            </w:r>
            <w:r>
              <w:rPr>
                <w:rFonts w:hint="default" w:ascii="Times New Roman" w:hAnsi="Times New Roman" w:cs="Times New Roman"/>
                <w:spacing w:val="-13"/>
                <w:w w:val="95"/>
                <w:sz w:val="28"/>
                <w:szCs w:val="28"/>
              </w:rPr>
              <w:t>4</w:t>
            </w:r>
          </w:p>
        </w:tc>
        <w:tc>
          <w:tcPr>
            <w:tcW w:w="1210" w:type="dxa"/>
            <w:tcBorders>
              <w:left w:val="single" w:color="000000" w:sz="6" w:space="0"/>
            </w:tcBorders>
          </w:tcPr>
          <w:p>
            <w:pPr>
              <w:pStyle w:val="13"/>
              <w:spacing w:before="15"/>
              <w:ind w:right="235"/>
              <w:jc w:val="right"/>
              <w:rPr>
                <w:rFonts w:hint="default" w:ascii="Times New Roman" w:hAnsi="Times New Roman" w:cs="Times New Roman"/>
                <w:sz w:val="28"/>
                <w:szCs w:val="28"/>
              </w:rPr>
            </w:pPr>
            <w:r>
              <w:rPr>
                <w:rFonts w:hint="default" w:ascii="Times New Roman" w:hAnsi="Times New Roman" w:cs="Times New Roman"/>
                <w:sz w:val="28"/>
                <w:szCs w:val="28"/>
              </w:rPr>
              <w:t>List[2]</w:t>
            </w:r>
          </w:p>
        </w:tc>
        <w:tc>
          <w:tcPr>
            <w:tcW w:w="743" w:type="dxa"/>
          </w:tcPr>
          <w:p>
            <w:pPr>
              <w:pStyle w:val="13"/>
              <w:spacing w:before="9"/>
              <w:ind w:left="248"/>
              <w:rPr>
                <w:rFonts w:hint="default" w:ascii="Times New Roman" w:hAnsi="Times New Roman" w:cs="Times New Roman"/>
                <w:sz w:val="28"/>
                <w:szCs w:val="28"/>
              </w:rPr>
            </w:pPr>
            <w:r>
              <w:rPr>
                <w:rFonts w:hint="default" w:ascii="Times New Roman" w:hAnsi="Times New Roman" w:cs="Times New Roman"/>
                <w:w w:val="91"/>
                <w:sz w:val="28"/>
                <w:szCs w:val="28"/>
              </w:rPr>
              <w:t>1</w:t>
            </w:r>
          </w:p>
        </w:tc>
        <w:tc>
          <w:tcPr>
            <w:tcW w:w="920" w:type="dxa"/>
          </w:tcPr>
          <w:p>
            <w:pPr>
              <w:pStyle w:val="13"/>
              <w:spacing w:before="9"/>
              <w:ind w:left="424"/>
              <w:rPr>
                <w:rFonts w:hint="default" w:ascii="Times New Roman" w:hAnsi="Times New Roman" w:cs="Times New Roman"/>
                <w:sz w:val="28"/>
                <w:szCs w:val="28"/>
              </w:rPr>
            </w:pPr>
            <w:r>
              <w:rPr>
                <w:rFonts w:hint="default" w:ascii="Times New Roman" w:hAnsi="Times New Roman" w:cs="Times New Roman"/>
                <w:w w:val="91"/>
                <w:sz w:val="28"/>
                <w:szCs w:val="28"/>
              </w:rPr>
              <w:t>3</w:t>
            </w:r>
          </w:p>
        </w:tc>
        <w:tc>
          <w:tcPr>
            <w:tcW w:w="920" w:type="dxa"/>
          </w:tcPr>
          <w:p>
            <w:pPr>
              <w:pStyle w:val="13"/>
              <w:spacing w:before="9"/>
              <w:ind w:left="13"/>
              <w:jc w:val="center"/>
              <w:rPr>
                <w:rFonts w:hint="default" w:ascii="Times New Roman" w:hAnsi="Times New Roman" w:cs="Times New Roman"/>
                <w:sz w:val="28"/>
                <w:szCs w:val="28"/>
              </w:rPr>
            </w:pPr>
            <w:r>
              <w:rPr>
                <w:rFonts w:hint="default" w:ascii="Times New Roman" w:hAnsi="Times New Roman" w:cs="Times New Roman"/>
                <w:w w:val="91"/>
                <w:sz w:val="28"/>
                <w:szCs w:val="28"/>
              </w:rPr>
              <w:t>4</w:t>
            </w:r>
          </w:p>
        </w:tc>
        <w:tc>
          <w:tcPr>
            <w:tcW w:w="1777" w:type="dxa"/>
          </w:tcPr>
          <w:p>
            <w:pPr>
              <w:pStyle w:val="13"/>
              <w:spacing w:before="9"/>
              <w:ind w:left="425"/>
              <w:rPr>
                <w:rFonts w:hint="default" w:ascii="Times New Roman" w:hAnsi="Times New Roman" w:cs="Times New Roman"/>
                <w:sz w:val="28"/>
                <w:szCs w:val="28"/>
              </w:rPr>
            </w:pPr>
            <w:r>
              <w:rPr>
                <w:rFonts w:hint="default" w:ascii="Times New Roman" w:hAnsi="Times New Roman" w:cs="Times New Roman"/>
                <w:w w:val="91"/>
                <w:sz w:val="28"/>
                <w:szCs w:val="28"/>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22" w:hRule="atLeast"/>
        </w:trPr>
        <w:tc>
          <w:tcPr>
            <w:tcW w:w="690" w:type="dxa"/>
          </w:tcPr>
          <w:p>
            <w:pPr>
              <w:pStyle w:val="13"/>
              <w:tabs>
                <w:tab w:val="left" w:pos="561"/>
              </w:tabs>
              <w:spacing w:before="96"/>
              <w:ind w:left="-39" w:right="-58"/>
              <w:jc w:val="center"/>
              <w:rPr>
                <w:rFonts w:hint="default" w:ascii="Times New Roman" w:hAnsi="Times New Roman" w:cs="Times New Roman"/>
                <w:sz w:val="28"/>
                <w:szCs w:val="28"/>
              </w:rPr>
            </w:pPr>
            <w:r>
              <w:rPr>
                <w:rFonts w:hint="default" w:ascii="Times New Roman" w:hAnsi="Times New Roman" w:cs="Times New Roman"/>
                <w:sz w:val="28"/>
                <w:szCs w:val="28"/>
              </w:rPr>
              <w:t>3</w:t>
            </w:r>
            <w:r>
              <w:rPr>
                <w:rFonts w:hint="default" w:ascii="Times New Roman" w:hAnsi="Times New Roman" w:cs="Times New Roman"/>
                <w:position w:val="9"/>
                <w:sz w:val="28"/>
                <w:szCs w:val="28"/>
                <w:u w:val="single"/>
              </w:rPr>
              <w:t xml:space="preserve"> </w:t>
            </w:r>
            <w:r>
              <w:rPr>
                <w:rFonts w:hint="default" w:ascii="Times New Roman" w:hAnsi="Times New Roman" w:cs="Times New Roman"/>
                <w:position w:val="9"/>
                <w:sz w:val="28"/>
                <w:szCs w:val="28"/>
                <w:u w:val="single"/>
              </w:rPr>
              <w:tab/>
            </w:r>
            <w:r>
              <w:rPr>
                <w:rFonts w:hint="default" w:ascii="Times New Roman" w:hAnsi="Times New Roman" w:cs="Times New Roman"/>
                <w:w w:val="95"/>
                <w:sz w:val="28"/>
                <w:szCs w:val="28"/>
              </w:rPr>
              <w:t>5</w:t>
            </w:r>
          </w:p>
        </w:tc>
        <w:tc>
          <w:tcPr>
            <w:tcW w:w="1210" w:type="dxa"/>
          </w:tcPr>
          <w:p>
            <w:pPr>
              <w:pStyle w:val="13"/>
              <w:spacing w:before="6"/>
              <w:ind w:right="235"/>
              <w:jc w:val="right"/>
              <w:rPr>
                <w:rFonts w:hint="default" w:ascii="Times New Roman" w:hAnsi="Times New Roman" w:cs="Times New Roman"/>
                <w:sz w:val="28"/>
                <w:szCs w:val="28"/>
              </w:rPr>
            </w:pPr>
            <w:r>
              <w:rPr>
                <w:rFonts w:hint="default" w:ascii="Times New Roman" w:hAnsi="Times New Roman" w:cs="Times New Roman"/>
                <w:sz w:val="28"/>
                <w:szCs w:val="28"/>
              </w:rPr>
              <w:t>List[3]</w:t>
            </w:r>
          </w:p>
        </w:tc>
        <w:tc>
          <w:tcPr>
            <w:tcW w:w="743" w:type="dxa"/>
          </w:tcPr>
          <w:p>
            <w:pPr>
              <w:pStyle w:val="13"/>
              <w:spacing w:line="182" w:lineRule="exact"/>
              <w:ind w:left="248"/>
              <w:rPr>
                <w:rFonts w:hint="default" w:ascii="Times New Roman" w:hAnsi="Times New Roman" w:cs="Times New Roman"/>
                <w:sz w:val="28"/>
                <w:szCs w:val="28"/>
              </w:rPr>
            </w:pPr>
            <w:r>
              <w:rPr>
                <w:rFonts w:hint="default" w:ascii="Times New Roman" w:hAnsi="Times New Roman" w:cs="Times New Roman"/>
                <w:w w:val="91"/>
                <w:sz w:val="28"/>
                <w:szCs w:val="28"/>
              </w:rPr>
              <w:t>1</w:t>
            </w:r>
          </w:p>
        </w:tc>
        <w:tc>
          <w:tcPr>
            <w:tcW w:w="920" w:type="dxa"/>
          </w:tcPr>
          <w:p>
            <w:pPr>
              <w:pStyle w:val="13"/>
              <w:spacing w:line="182" w:lineRule="exact"/>
              <w:ind w:left="424"/>
              <w:rPr>
                <w:rFonts w:hint="default" w:ascii="Times New Roman" w:hAnsi="Times New Roman" w:cs="Times New Roman"/>
                <w:sz w:val="28"/>
                <w:szCs w:val="28"/>
              </w:rPr>
            </w:pPr>
            <w:r>
              <w:rPr>
                <w:rFonts w:hint="default" w:ascii="Times New Roman" w:hAnsi="Times New Roman" w:cs="Times New Roman"/>
                <w:w w:val="91"/>
                <w:sz w:val="28"/>
                <w:szCs w:val="28"/>
              </w:rPr>
              <w:t>2</w:t>
            </w:r>
          </w:p>
        </w:tc>
        <w:tc>
          <w:tcPr>
            <w:tcW w:w="920" w:type="dxa"/>
          </w:tcPr>
          <w:p>
            <w:pPr>
              <w:pStyle w:val="13"/>
              <w:spacing w:line="182" w:lineRule="exact"/>
              <w:ind w:left="13"/>
              <w:jc w:val="center"/>
              <w:rPr>
                <w:rFonts w:hint="default" w:ascii="Times New Roman" w:hAnsi="Times New Roman" w:cs="Times New Roman"/>
                <w:sz w:val="28"/>
                <w:szCs w:val="28"/>
              </w:rPr>
            </w:pPr>
            <w:r>
              <w:rPr>
                <w:rFonts w:hint="default" w:ascii="Times New Roman" w:hAnsi="Times New Roman" w:cs="Times New Roman"/>
                <w:w w:val="91"/>
                <w:sz w:val="28"/>
                <w:szCs w:val="28"/>
              </w:rPr>
              <w:t>5</w:t>
            </w:r>
          </w:p>
        </w:tc>
        <w:tc>
          <w:tcPr>
            <w:tcW w:w="1777" w:type="dxa"/>
          </w:tcPr>
          <w:p>
            <w:pPr>
              <w:pStyle w:val="13"/>
              <w:rPr>
                <w:rFonts w:hint="default" w:ascii="Times New Roman" w:hAnsi="Times New Roman" w:cs="Times New Roman"/>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60" w:hRule="atLeast"/>
        </w:trPr>
        <w:tc>
          <w:tcPr>
            <w:tcW w:w="690" w:type="dxa"/>
          </w:tcPr>
          <w:p>
            <w:pPr>
              <w:pStyle w:val="13"/>
              <w:rPr>
                <w:rFonts w:hint="default" w:ascii="Times New Roman" w:hAnsi="Times New Roman" w:cs="Times New Roman"/>
                <w:sz w:val="28"/>
                <w:szCs w:val="28"/>
              </w:rPr>
            </w:pPr>
          </w:p>
        </w:tc>
        <w:tc>
          <w:tcPr>
            <w:tcW w:w="1210" w:type="dxa"/>
          </w:tcPr>
          <w:p>
            <w:pPr>
              <w:pStyle w:val="13"/>
              <w:spacing w:before="140"/>
              <w:ind w:right="235"/>
              <w:jc w:val="right"/>
              <w:rPr>
                <w:rFonts w:hint="default" w:ascii="Times New Roman" w:hAnsi="Times New Roman" w:cs="Times New Roman"/>
                <w:sz w:val="28"/>
                <w:szCs w:val="28"/>
              </w:rPr>
            </w:pPr>
            <w:r>
              <w:rPr>
                <w:rFonts w:hint="default" w:ascii="Times New Roman" w:hAnsi="Times New Roman" w:cs="Times New Roman"/>
                <w:sz w:val="28"/>
                <w:szCs w:val="28"/>
              </w:rPr>
              <w:t>List[4]</w:t>
            </w:r>
          </w:p>
        </w:tc>
        <w:tc>
          <w:tcPr>
            <w:tcW w:w="743" w:type="dxa"/>
          </w:tcPr>
          <w:p>
            <w:pPr>
              <w:pStyle w:val="13"/>
              <w:spacing w:before="136"/>
              <w:ind w:left="248"/>
              <w:rPr>
                <w:rFonts w:hint="default" w:ascii="Times New Roman" w:hAnsi="Times New Roman" w:cs="Times New Roman"/>
                <w:sz w:val="28"/>
                <w:szCs w:val="28"/>
              </w:rPr>
            </w:pPr>
            <w:r>
              <w:rPr>
                <w:rFonts w:hint="default" w:ascii="Times New Roman" w:hAnsi="Times New Roman" w:cs="Times New Roman"/>
                <w:w w:val="91"/>
                <w:sz w:val="28"/>
                <w:szCs w:val="28"/>
              </w:rPr>
              <w:t>2</w:t>
            </w:r>
          </w:p>
        </w:tc>
        <w:tc>
          <w:tcPr>
            <w:tcW w:w="920" w:type="dxa"/>
          </w:tcPr>
          <w:p>
            <w:pPr>
              <w:pStyle w:val="13"/>
              <w:spacing w:before="136"/>
              <w:ind w:left="424"/>
              <w:rPr>
                <w:rFonts w:hint="default" w:ascii="Times New Roman" w:hAnsi="Times New Roman" w:cs="Times New Roman"/>
                <w:sz w:val="28"/>
                <w:szCs w:val="28"/>
              </w:rPr>
            </w:pPr>
            <w:r>
              <w:rPr>
                <w:rFonts w:hint="default" w:ascii="Times New Roman" w:hAnsi="Times New Roman" w:cs="Times New Roman"/>
                <w:w w:val="91"/>
                <w:sz w:val="28"/>
                <w:szCs w:val="28"/>
              </w:rPr>
              <w:t>5</w:t>
            </w:r>
          </w:p>
        </w:tc>
        <w:tc>
          <w:tcPr>
            <w:tcW w:w="920" w:type="dxa"/>
          </w:tcPr>
          <w:p>
            <w:pPr>
              <w:pStyle w:val="13"/>
              <w:rPr>
                <w:rFonts w:hint="default" w:ascii="Times New Roman" w:hAnsi="Times New Roman" w:cs="Times New Roman"/>
                <w:sz w:val="28"/>
                <w:szCs w:val="28"/>
              </w:rPr>
            </w:pPr>
          </w:p>
        </w:tc>
        <w:tc>
          <w:tcPr>
            <w:tcW w:w="1777" w:type="dxa"/>
          </w:tcPr>
          <w:p>
            <w:pPr>
              <w:pStyle w:val="13"/>
              <w:rPr>
                <w:rFonts w:hint="default" w:ascii="Times New Roman" w:hAnsi="Times New Roman" w:cs="Times New Roman"/>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2" w:hRule="atLeast"/>
        </w:trPr>
        <w:tc>
          <w:tcPr>
            <w:tcW w:w="690" w:type="dxa"/>
          </w:tcPr>
          <w:p>
            <w:pPr>
              <w:pStyle w:val="13"/>
              <w:rPr>
                <w:rFonts w:hint="default" w:ascii="Times New Roman" w:hAnsi="Times New Roman" w:cs="Times New Roman"/>
                <w:sz w:val="28"/>
                <w:szCs w:val="28"/>
              </w:rPr>
            </w:pPr>
          </w:p>
        </w:tc>
        <w:tc>
          <w:tcPr>
            <w:tcW w:w="1210" w:type="dxa"/>
          </w:tcPr>
          <w:p>
            <w:pPr>
              <w:pStyle w:val="13"/>
              <w:spacing w:before="140"/>
              <w:ind w:right="235"/>
              <w:jc w:val="right"/>
              <w:rPr>
                <w:rFonts w:hint="default" w:ascii="Times New Roman" w:hAnsi="Times New Roman" w:cs="Times New Roman"/>
                <w:sz w:val="28"/>
                <w:szCs w:val="28"/>
              </w:rPr>
            </w:pPr>
            <w:r>
              <w:rPr>
                <w:rFonts w:hint="default" w:ascii="Times New Roman" w:hAnsi="Times New Roman" w:cs="Times New Roman"/>
                <w:sz w:val="28"/>
                <w:szCs w:val="28"/>
              </w:rPr>
              <w:t>List[5]</w:t>
            </w:r>
          </w:p>
        </w:tc>
        <w:tc>
          <w:tcPr>
            <w:tcW w:w="743" w:type="dxa"/>
          </w:tcPr>
          <w:p>
            <w:pPr>
              <w:pStyle w:val="13"/>
              <w:spacing w:before="134"/>
              <w:ind w:left="248"/>
              <w:rPr>
                <w:rFonts w:hint="default" w:ascii="Times New Roman" w:hAnsi="Times New Roman" w:cs="Times New Roman"/>
                <w:sz w:val="28"/>
                <w:szCs w:val="28"/>
              </w:rPr>
            </w:pPr>
            <w:r>
              <w:rPr>
                <w:rFonts w:hint="default" w:ascii="Times New Roman" w:hAnsi="Times New Roman" w:cs="Times New Roman"/>
                <w:w w:val="91"/>
                <w:sz w:val="28"/>
                <w:szCs w:val="28"/>
              </w:rPr>
              <w:t>2</w:t>
            </w:r>
          </w:p>
        </w:tc>
        <w:tc>
          <w:tcPr>
            <w:tcW w:w="920" w:type="dxa"/>
          </w:tcPr>
          <w:p>
            <w:pPr>
              <w:pStyle w:val="13"/>
              <w:spacing w:before="134"/>
              <w:ind w:left="424"/>
              <w:rPr>
                <w:rFonts w:hint="default" w:ascii="Times New Roman" w:hAnsi="Times New Roman" w:cs="Times New Roman"/>
                <w:sz w:val="28"/>
                <w:szCs w:val="28"/>
              </w:rPr>
            </w:pPr>
            <w:r>
              <w:rPr>
                <w:rFonts w:hint="default" w:ascii="Times New Roman" w:hAnsi="Times New Roman" w:cs="Times New Roman"/>
                <w:w w:val="91"/>
                <w:sz w:val="28"/>
                <w:szCs w:val="28"/>
              </w:rPr>
              <w:t>3</w:t>
            </w:r>
          </w:p>
        </w:tc>
        <w:tc>
          <w:tcPr>
            <w:tcW w:w="920" w:type="dxa"/>
          </w:tcPr>
          <w:p>
            <w:pPr>
              <w:pStyle w:val="13"/>
              <w:spacing w:before="134"/>
              <w:ind w:left="13"/>
              <w:jc w:val="center"/>
              <w:rPr>
                <w:rFonts w:hint="default" w:ascii="Times New Roman" w:hAnsi="Times New Roman" w:cs="Times New Roman"/>
                <w:sz w:val="28"/>
                <w:szCs w:val="28"/>
              </w:rPr>
            </w:pPr>
            <w:r>
              <w:rPr>
                <w:rFonts w:hint="default" w:ascii="Times New Roman" w:hAnsi="Times New Roman" w:cs="Times New Roman"/>
                <w:w w:val="91"/>
                <w:sz w:val="28"/>
                <w:szCs w:val="28"/>
              </w:rPr>
              <w:t>4</w:t>
            </w:r>
          </w:p>
        </w:tc>
        <w:tc>
          <w:tcPr>
            <w:tcW w:w="1777" w:type="dxa"/>
          </w:tcPr>
          <w:p>
            <w:pPr>
              <w:pStyle w:val="13"/>
              <w:rPr>
                <w:rFonts w:hint="default" w:ascii="Times New Roman" w:hAnsi="Times New Roman" w:cs="Times New Roman"/>
                <w:sz w:val="28"/>
                <w:szCs w:val="28"/>
              </w:rPr>
            </w:pPr>
          </w:p>
        </w:tc>
      </w:tr>
    </w:tbl>
    <w:p>
      <w:pPr>
        <w:pStyle w:val="7"/>
        <w:spacing w:before="4"/>
        <w:rPr>
          <w:rFonts w:hint="default" w:ascii="Times New Roman" w:hAnsi="Times New Roman" w:cs="Times New Roman"/>
          <w:i/>
          <w:sz w:val="28"/>
          <w:szCs w:val="28"/>
        </w:rPr>
      </w:pPr>
    </w:p>
    <w:p>
      <w:pPr>
        <w:spacing w:before="0"/>
        <w:ind w:left="307" w:right="304" w:firstLine="0"/>
        <w:jc w:val="center"/>
        <w:rPr>
          <w:rFonts w:hint="default" w:ascii="Times New Roman" w:hAnsi="Times New Roman" w:cs="Times New Roman"/>
          <w:i/>
          <w:sz w:val="28"/>
          <w:szCs w:val="28"/>
        </w:rPr>
      </w:pPr>
      <w:r>
        <w:rPr>
          <w:rFonts w:hint="default" w:ascii="Times New Roman" w:hAnsi="Times New Roman" w:cs="Times New Roman"/>
          <w:sz w:val="28"/>
          <w:szCs w:val="28"/>
        </w:rPr>
        <w:pict>
          <v:group id="_x0000_s1943" o:spid="_x0000_s1943" o:spt="203" style="position:absolute;left:0pt;margin-left:284.75pt;margin-top:-55.35pt;height:42.5pt;width:123.05pt;mso-position-horizontal-relative:page;z-index:-251541504;mso-width-relative:page;mso-height-relative:page;" coordorigin="5695,-1107" coordsize="2461,850">
            <o:lock v:ext="edit"/>
            <v:shape id="_x0000_s1944" o:spid="_x0000_s1944" style="position:absolute;left:5740;top:-1064;height:346;width:344;" fillcolor="#6E6E6E" filled="t" stroked="f" coordorigin="5741,-1064" coordsize="344,346" path="m6084,-1064l5741,-1064,5741,-759,5741,-718,6084,-718,6084,-759,6084,-1064xe">
              <v:path arrowok="t"/>
              <v:fill on="t" focussize="0,0"/>
              <v:stroke on="f"/>
              <v:imagedata o:title=""/>
              <o:lock v:ext="edit"/>
            </v:shape>
            <v:rect id="_x0000_s1945" o:spid="_x0000_s1945" o:spt="1" style="position:absolute;left:5700;top:-1103;height:344;width:346;" fillcolor="#ECECEC" filled="t" stroked="f" coordsize="21600,21600">
              <v:path/>
              <v:fill on="t" focussize="0,0"/>
              <v:stroke on="f"/>
              <v:imagedata o:title=""/>
              <o:lock v:ext="edit"/>
            </v:rect>
            <v:rect id="_x0000_s1946" o:spid="_x0000_s1946" o:spt="1" style="position:absolute;left:5700;top:-1103;height:344;width:346;" filled="f" stroked="t" coordsize="21600,21600">
              <v:path/>
              <v:fill on="f" focussize="0,0"/>
              <v:stroke weight="0.5pt" color="#000000"/>
              <v:imagedata o:title=""/>
              <o:lock v:ext="edit"/>
            </v:rect>
            <v:shape id="_x0000_s1947" o:spid="_x0000_s1947" style="position:absolute;left:6084;top:-1064;height:231;width:231;" fillcolor="#6E6E6E" filled="t" stroked="f" coordorigin="6084,-1064" coordsize="231,231" path="m6226,-1064l6163,-999,6226,-936,6226,-965,6240,-965,6252,-953,6252,-912,6240,-898,6084,-898,6084,-833,6226,-833,6260,-841,6288,-862,6307,-893,6314,-932,6308,-971,6289,-1003,6261,-1025,6226,-1032,6226,-1064xe">
              <v:path arrowok="t"/>
              <v:fill on="t" focussize="0,0"/>
              <v:stroke on="f"/>
              <v:imagedata o:title=""/>
              <o:lock v:ext="edit"/>
            </v:shape>
            <v:shape id="_x0000_s1948" o:spid="_x0000_s1948" style="position:absolute;left:6045;top:-1103;height:228;width:231;" fillcolor="#ECECEC" filled="t" stroked="f" coordorigin="6046,-1102" coordsize="231,228" path="m6187,-1102l6122,-1040,6187,-977,6187,-1006,6202,-1006,6214,-994,6214,-951,6202,-939,6046,-939,6046,-874,6185,-874,6220,-882,6249,-903,6269,-934,6276,-972,6269,-1011,6250,-1042,6221,-1063,6187,-1071,6187,-1102xe">
              <v:path arrowok="t"/>
              <v:fill on="t" focussize="0,0"/>
              <v:stroke on="f"/>
              <v:imagedata o:title=""/>
              <o:lock v:ext="edit"/>
            </v:shape>
            <v:shape id="_x0000_s1949" o:spid="_x0000_s1949" style="position:absolute;left:6045;top:-1103;height:228;width:231;" filled="f" stroked="t" coordorigin="6046,-1102" coordsize="231,228" path="m6122,-1040l6187,-1102,6187,-1071,6221,-1063,6250,-1042,6269,-1011,6276,-972,6269,-934,6249,-903,6220,-882,6185,-874,6046,-874,6046,-939,6187,-939,6202,-939,6214,-951,6214,-968,6214,-977,6214,-994,6202,-1006,6187,-1006,6187,-977,6122,-1040xe">
              <v:path arrowok="t"/>
              <v:fill on="f" focussize="0,0"/>
              <v:stroke weight="0.5pt" color="#000000"/>
              <v:imagedata o:title=""/>
              <o:lock v:ext="edit"/>
            </v:shape>
            <v:shape id="_x0000_s1950" o:spid="_x0000_s1950" style="position:absolute;left:6659;top:-1064;height:346;width:346;" fillcolor="#6E6E6E" filled="t" stroked="f" coordorigin="6660,-1064" coordsize="346,346" path="m7006,-1064l6660,-1064,6660,-759,6660,-718,7006,-718,7006,-759,7006,-1064xe">
              <v:path arrowok="t"/>
              <v:fill on="t" focussize="0,0"/>
              <v:stroke on="f"/>
              <v:imagedata o:title=""/>
              <o:lock v:ext="edit"/>
            </v:shape>
            <v:rect id="_x0000_s1951" o:spid="_x0000_s1951" o:spt="1" style="position:absolute;left:6619;top:-1103;height:344;width:346;" fillcolor="#ECECEC" filled="t" stroked="f" coordsize="21600,21600">
              <v:path/>
              <v:fill on="t" focussize="0,0"/>
              <v:stroke on="f"/>
              <v:imagedata o:title=""/>
              <o:lock v:ext="edit"/>
            </v:rect>
            <v:rect id="_x0000_s1952" o:spid="_x0000_s1952" o:spt="1" style="position:absolute;left:6619;top:-1103;height:344;width:346;" filled="f" stroked="t" coordsize="21600,21600">
              <v:path/>
              <v:fill on="f" focussize="0,0"/>
              <v:stroke weight="0.5pt" color="#000000"/>
              <v:imagedata o:title=""/>
              <o:lock v:ext="edit"/>
            </v:rect>
            <v:shape id="_x0000_s1953" o:spid="_x0000_s1953" style="position:absolute;left:7005;top:-1064;height:231;width:231;" fillcolor="#6E6E6E" filled="t" stroked="f" coordorigin="7006,-1064" coordsize="231,231" path="m7147,-1064l7082,-999,7147,-936,7147,-965,7162,-965,7174,-953,7174,-912,7162,-898,7006,-898,7006,-833,7145,-833,7180,-841,7209,-862,7229,-893,7236,-932,7229,-971,7210,-1003,7181,-1025,7147,-1032,7147,-1064xe">
              <v:path arrowok="t"/>
              <v:fill on="t" focussize="0,0"/>
              <v:stroke on="f"/>
              <v:imagedata o:title=""/>
              <o:lock v:ext="edit"/>
            </v:shape>
            <v:shape id="_x0000_s1954" o:spid="_x0000_s1954" style="position:absolute;left:6964;top:-1103;height:228;width:231;" fillcolor="#FFFFFF" filled="t" stroked="f" coordorigin="6965,-1102" coordsize="231,228" path="m7106,-1102l7044,-1040,7106,-977,7106,-1006,7121,-1006,7133,-994,7133,-951,7121,-939,6965,-939,6965,-874,7104,-874,7140,-882,7168,-903,7188,-934,7195,-972,7188,-1011,7169,-1042,7141,-1063,7106,-1071,7106,-1102xe">
              <v:path arrowok="t"/>
              <v:fill on="t" focussize="0,0"/>
              <v:stroke on="f"/>
              <v:imagedata o:title=""/>
              <o:lock v:ext="edit"/>
            </v:shape>
            <v:shape id="_x0000_s1955" o:spid="_x0000_s1955" style="position:absolute;left:6964;top:-1103;height:228;width:231;" filled="f" stroked="t" coordorigin="6965,-1102" coordsize="231,228" path="m7044,-1040l7106,-1102,7106,-1071,7141,-1063,7169,-1042,7188,-1011,7195,-972,7188,-934,7168,-903,7140,-882,7104,-874,6965,-874,6965,-939,7106,-939,7121,-939,7133,-951,7133,-968,7133,-977,7133,-994,7121,-1006,7106,-1006,7106,-977,7044,-1040xe">
              <v:path arrowok="t"/>
              <v:fill on="f" focussize="0,0"/>
              <v:stroke weight="0.5pt" color="#000000"/>
              <v:imagedata o:title=""/>
              <o:lock v:ext="edit"/>
            </v:shape>
            <v:shape id="_x0000_s1956" o:spid="_x0000_s1956" style="position:absolute;left:6271;top:-992;height:120;width:348;" fillcolor="#000000" filled="t" stroked="f" coordorigin="6271,-992" coordsize="348,120" path="m6542,-992l6581,-932,6540,-872,6616,-927,6583,-927,6586,-929,6581,-936,6610,-936,6542,-992xm6490,-944l6449,-944,6449,-941,6454,-941,6468,-936,6478,-934,6490,-934,6514,-929,6528,-929,6557,-927,6578,-927,6581,-932,6578,-936,6557,-936,6528,-939,6514,-939,6490,-944xm6610,-936l6581,-936,6586,-929,6583,-927,6616,-927,6619,-929,6610,-936xm6442,-951l6442,-948,6446,-944,6480,-944,6470,-946,6463,-948,6444,-948,6442,-951xm6449,-958l6415,-958,6422,-956,6432,-953,6437,-951,6442,-951,6444,-948,6458,-948,6454,-951,6451,-953,6451,-956,6449,-958xm6307,-977l6276,-977,6271,-972,6276,-968,6307,-965,6338,-965,6367,-963,6379,-963,6394,-960,6403,-958,6446,-958,6444,-960,6439,-960,6434,-963,6415,-968,6406,-968,6382,-972,6367,-972,6307,-977xe">
              <v:path arrowok="t"/>
              <v:fill on="t" focussize="0,0"/>
              <v:stroke on="f"/>
              <v:imagedata o:title=""/>
              <o:lock v:ext="edit"/>
            </v:shape>
            <v:shape id="_x0000_s1957" o:spid="_x0000_s1957" style="position:absolute;left:5740;top:-603;height:346;width:344;" fillcolor="#6E6E6E" filled="t" stroked="f" coordorigin="5741,-603" coordsize="344,346" path="m6084,-603l5741,-603,5741,-298,5741,-257,6084,-257,6084,-298,6084,-603xe">
              <v:path arrowok="t"/>
              <v:fill on="t" focussize="0,0"/>
              <v:stroke on="f"/>
              <v:imagedata o:title=""/>
              <o:lock v:ext="edit"/>
            </v:shape>
            <v:rect id="_x0000_s1958" o:spid="_x0000_s1958" o:spt="1" style="position:absolute;left:5700;top:-644;height:346;width:346;" fillcolor="#ECECEC" filled="t" stroked="f" coordsize="21600,21600">
              <v:path/>
              <v:fill on="t" focussize="0,0"/>
              <v:stroke on="f"/>
              <v:imagedata o:title=""/>
              <o:lock v:ext="edit"/>
            </v:rect>
            <v:rect id="_x0000_s1959" o:spid="_x0000_s1959" o:spt="1" style="position:absolute;left:5700;top:-644;height:346;width:346;" filled="f" stroked="t" coordsize="21600,21600">
              <v:path/>
              <v:fill on="f" focussize="0,0"/>
              <v:stroke weight="0.5pt" color="#000000"/>
              <v:imagedata o:title=""/>
              <o:lock v:ext="edit"/>
            </v:rect>
            <v:shape id="_x0000_s1960" o:spid="_x0000_s1960" style="position:absolute;left:6084;top:-603;height:231;width:231;" fillcolor="#6E6E6E" filled="t" stroked="f" coordorigin="6084,-603" coordsize="231,231" path="m6226,-603l6163,-540,6226,-476,6226,-507,6236,-504,6244,-498,6250,-488,6252,-476,6252,-468,6250,-457,6244,-447,6236,-440,6226,-437,6084,-437,6084,-372,6226,-372,6260,-380,6288,-402,6307,-433,6314,-471,6308,-510,6289,-542,6261,-564,6226,-572,6226,-603xe">
              <v:path arrowok="t"/>
              <v:fill on="t" focussize="0,0"/>
              <v:stroke on="f"/>
              <v:imagedata o:title=""/>
              <o:lock v:ext="edit"/>
            </v:shape>
            <v:shape id="_x0000_s1961" o:spid="_x0000_s1961" style="position:absolute;left:6045;top:-644;height:231;width:231;" fillcolor="#ECECEC" filled="t" stroked="f" coordorigin="6046,-644" coordsize="231,231" path="m6187,-644l6122,-579,6187,-516,6187,-545,6202,-545,6214,-533,6214,-492,6202,-478,6046,-478,6046,-413,6185,-413,6220,-421,6249,-442,6269,-473,6276,-512,6269,-551,6250,-583,6221,-605,6187,-612,6187,-644xe">
              <v:path arrowok="t"/>
              <v:fill on="t" focussize="0,0"/>
              <v:stroke on="f"/>
              <v:imagedata o:title=""/>
              <o:lock v:ext="edit"/>
            </v:shape>
            <v:shape id="_x0000_s1962" o:spid="_x0000_s1962" style="position:absolute;left:6045;top:-644;height:231;width:231;" filled="f" stroked="t" coordorigin="6046,-644" coordsize="231,231" path="m6122,-579l6187,-644,6187,-612,6221,-605,6250,-583,6269,-551,6276,-512,6269,-473,6249,-442,6220,-421,6185,-413,6046,-413,6046,-478,6187,-478,6202,-478,6214,-492,6214,-507,6214,-516,6214,-533,6202,-545,6187,-545,6187,-516,6122,-579xe">
              <v:path arrowok="t"/>
              <v:fill on="f" focussize="0,0"/>
              <v:stroke weight="0.5pt" color="#000000"/>
              <v:imagedata o:title=""/>
              <o:lock v:ext="edit"/>
            </v:shape>
            <v:shape id="_x0000_s1963" o:spid="_x0000_s1963" style="position:absolute;left:6659;top:-603;height:346;width:346;" fillcolor="#6E6E6E" filled="t" stroked="f" coordorigin="6660,-603" coordsize="346,346" path="m7006,-603l6660,-603,6660,-298,6660,-257,7006,-257,7006,-298,7006,-603xe">
              <v:path arrowok="t"/>
              <v:fill on="t" focussize="0,0"/>
              <v:stroke on="f"/>
              <v:imagedata o:title=""/>
              <o:lock v:ext="edit"/>
            </v:shape>
            <v:rect id="_x0000_s1964" o:spid="_x0000_s1964" o:spt="1" style="position:absolute;left:6619;top:-644;height:346;width:346;" fillcolor="#ECECEC" filled="t" stroked="f" coordsize="21600,21600">
              <v:path/>
              <v:fill on="t" focussize="0,0"/>
              <v:stroke on="f"/>
              <v:imagedata o:title=""/>
              <o:lock v:ext="edit"/>
            </v:rect>
            <v:rect id="_x0000_s1965" o:spid="_x0000_s1965" o:spt="1" style="position:absolute;left:6619;top:-644;height:346;width:346;" filled="f" stroked="t" coordsize="21600,21600">
              <v:path/>
              <v:fill on="f" focussize="0,0"/>
              <v:stroke weight="0.5pt" color="#000000"/>
              <v:imagedata o:title=""/>
              <o:lock v:ext="edit"/>
            </v:rect>
            <v:shape id="_x0000_s1966" o:spid="_x0000_s1966" style="position:absolute;left:7005;top:-603;height:231;width:231;" fillcolor="#6E6E6E" filled="t" stroked="f" coordorigin="7006,-603" coordsize="231,231" path="m7147,-603l7082,-540,7147,-476,7147,-507,7157,-504,7166,-498,7171,-488,7174,-476,7174,-468,7171,-457,7166,-447,7157,-440,7147,-437,7006,-437,7006,-372,7145,-372,7180,-380,7209,-402,7229,-433,7236,-471,7229,-510,7210,-542,7181,-564,7147,-572,7147,-603xe">
              <v:path arrowok="t"/>
              <v:fill on="t" focussize="0,0"/>
              <v:stroke on="f"/>
              <v:imagedata o:title=""/>
              <o:lock v:ext="edit"/>
            </v:shape>
            <v:shape id="_x0000_s1967" o:spid="_x0000_s1967" style="position:absolute;left:6964;top:-644;height:231;width:231;" fillcolor="#ECECEC" filled="t" stroked="f" coordorigin="6965,-644" coordsize="231,231" path="m7106,-644l7044,-579,7106,-516,7106,-545,7121,-545,7133,-533,7133,-492,7121,-478,6965,-478,6965,-413,7104,-413,7140,-421,7168,-442,7188,-473,7195,-512,7188,-551,7169,-583,7141,-605,7106,-612,7106,-644xe">
              <v:path arrowok="t"/>
              <v:fill on="t" focussize="0,0"/>
              <v:stroke on="f"/>
              <v:imagedata o:title=""/>
              <o:lock v:ext="edit"/>
            </v:shape>
            <v:shape id="_x0000_s1968" o:spid="_x0000_s1968" style="position:absolute;left:6964;top:-644;height:231;width:231;" filled="f" stroked="t" coordorigin="6965,-644" coordsize="231,231" path="m7044,-579l7106,-644,7106,-612,7141,-605,7169,-583,7188,-551,7195,-512,7188,-473,7168,-442,7140,-421,7104,-413,6965,-413,6965,-478,7106,-478,7121,-478,7133,-492,7133,-507,7133,-516,7133,-533,7121,-545,7106,-545,7106,-516,7044,-579xe">
              <v:path arrowok="t"/>
              <v:fill on="f" focussize="0,0"/>
              <v:stroke weight="0.5pt" color="#000000"/>
              <v:imagedata o:title=""/>
              <o:lock v:ext="edit"/>
            </v:shape>
            <v:shape id="_x0000_s1969" o:spid="_x0000_s1969" style="position:absolute;left:6271;top:-531;height:120;width:348;" fillcolor="#000000" filled="t" stroked="f" coordorigin="6271,-531" coordsize="348,120" path="m6542,-531l6581,-471,6540,-411,6613,-466,6581,-466,6586,-471,6581,-476,6613,-476,6542,-531xm6578,-476l6478,-476,6502,-471,6514,-471,6528,-468,6557,-466,6578,-466,6581,-471,6578,-476xm6613,-476l6581,-476,6586,-471,6581,-466,6613,-466,6619,-471,6613,-476xm6446,-500l6403,-500,6415,-497,6422,-495,6432,-492,6437,-492,6442,-490,6449,-483,6454,-480,6468,-476,6557,-476,6528,-478,6514,-480,6502,-480,6490,-483,6480,-485,6470,-485,6463,-488,6458,-490,6454,-490,6451,-492,6451,-495,6446,-500xm6442,-490l6442,-488,6444,-488,6442,-490xm6454,-492l6454,-490,6458,-490,6454,-492xm6307,-516l6276,-516,6271,-512,6276,-507,6307,-507,6367,-502,6379,-502,6394,-500,6444,-500,6434,-504,6425,-504,6406,-509,6394,-509,6382,-512,6367,-514,6338,-514,6307,-516xe">
              <v:path arrowok="t"/>
              <v:fill on="t" focussize="0,0"/>
              <v:stroke on="f"/>
              <v:imagedata o:title=""/>
              <o:lock v:ext="edit"/>
            </v:shape>
            <v:shape id="_x0000_s1970" o:spid="_x0000_s1970" style="position:absolute;left:7579;top:-603;height:346;width:346;" fillcolor="#6E6E6E" filled="t" stroked="f" coordorigin="7579,-603" coordsize="346,346" path="m7925,-603l7579,-603,7579,-298,7579,-257,7925,-257,7925,-298,7925,-603xe">
              <v:path arrowok="t"/>
              <v:fill on="t" focussize="0,0"/>
              <v:stroke on="f"/>
              <v:imagedata o:title=""/>
              <o:lock v:ext="edit"/>
            </v:shape>
            <v:rect id="_x0000_s1971" o:spid="_x0000_s1971" o:spt="1" style="position:absolute;left:7540;top:-644;height:346;width:344;" fillcolor="#ECECEC" filled="t" stroked="f" coordsize="21600,21600">
              <v:path/>
              <v:fill on="t" focussize="0,0"/>
              <v:stroke on="f"/>
              <v:imagedata o:title=""/>
              <o:lock v:ext="edit"/>
            </v:rect>
            <v:rect id="_x0000_s1972" o:spid="_x0000_s1972" o:spt="1" style="position:absolute;left:7540;top:-644;height:346;width:344;" filled="f" stroked="t" coordsize="21600,21600">
              <v:path/>
              <v:fill on="f" focussize="0,0"/>
              <v:stroke weight="0.5pt" color="#000000"/>
              <v:imagedata o:title=""/>
              <o:lock v:ext="edit"/>
            </v:rect>
            <v:shape id="_x0000_s1973" o:spid="_x0000_s1973" style="position:absolute;left:7924;top:-603;height:231;width:231;" fillcolor="#6E6E6E" filled="t" stroked="f" coordorigin="7925,-603" coordsize="231,231" path="m8066,-603l8004,-540,8066,-476,8066,-507,8077,-504,8085,-498,8091,-488,8093,-476,8093,-468,8091,-457,8085,-447,8077,-440,8066,-437,7925,-437,7925,-372,8064,-372,8100,-380,8128,-402,8148,-433,8155,-471,8148,-510,8129,-542,8101,-564,8066,-572,8066,-603xe">
              <v:path arrowok="t"/>
              <v:fill on="t" focussize="0,0"/>
              <v:stroke on="f"/>
              <v:imagedata o:title=""/>
              <o:lock v:ext="edit"/>
            </v:shape>
            <v:shape id="_x0000_s1974" o:spid="_x0000_s1974" style="position:absolute;left:7884;top:-644;height:231;width:231;" fillcolor="#FFFFFF" filled="t" stroked="f" coordorigin="7884,-644" coordsize="231,231" path="m8026,-644l7963,-579,8026,-516,8026,-545,8040,-545,8052,-533,8052,-492,8040,-478,7884,-478,7884,-413,8026,-413,8060,-421,8088,-442,8107,-473,8114,-512,8108,-551,8089,-583,8061,-605,8026,-612,8026,-644xe">
              <v:path arrowok="t"/>
              <v:fill on="t" focussize="0,0"/>
              <v:stroke on="f"/>
              <v:imagedata o:title=""/>
              <o:lock v:ext="edit"/>
            </v:shape>
            <v:shape id="_x0000_s1975" o:spid="_x0000_s1975" style="position:absolute;left:7884;top:-644;height:231;width:231;" filled="f" stroked="t" coordorigin="7884,-644" coordsize="231,231" path="m7963,-579l8026,-644,8026,-612,8061,-605,8089,-583,8108,-551,8114,-512,8107,-473,8088,-442,8060,-421,8026,-413,7884,-413,7884,-478,8026,-478,8040,-478,8052,-492,8052,-507,8052,-516,8052,-533,8040,-545,8026,-545,8026,-516,7963,-579xe">
              <v:path arrowok="t"/>
              <v:fill on="f" focussize="0,0"/>
              <v:stroke weight="0.5pt" color="#000000"/>
              <v:imagedata o:title=""/>
              <o:lock v:ext="edit"/>
            </v:shape>
            <v:shape id="_x0000_s1976" o:spid="_x0000_s1976" style="position:absolute;left:7190;top:-531;height:120;width:351;" fillcolor="#000000" filled="t" stroked="f" coordorigin="7190,-531" coordsize="351,120" path="m7462,-531l7500,-471,7459,-411,7534,-466,7500,-466,7505,-471,7500,-476,7534,-476,7462,-531xm7497,-476l7399,-476,7409,-473,7421,-471,7433,-471,7447,-468,7476,-466,7497,-466,7500,-471,7497,-476xm7534,-476l7500,-476,7505,-471,7500,-466,7534,-466,7541,-471,7534,-476xm7226,-516l7195,-516,7190,-512,7195,-507,7226,-507,7286,-502,7301,-502,7313,-500,7325,-500,7344,-495,7351,-492,7356,-492,7361,-490,7368,-483,7373,-480,7380,-478,7390,-476,7476,-476,7447,-478,7435,-480,7421,-480,7411,-483,7399,-485,7392,-485,7382,-488,7378,-490,7373,-490,7370,-492,7370,-495,7366,-500,7361,-502,7354,-504,7346,-504,7337,-507,7325,-509,7313,-509,7289,-514,7258,-514,7226,-516xm7373,-492l7373,-490,7378,-490,7373,-492xe">
              <v:path arrowok="t"/>
              <v:fill on="t" focussize="0,0"/>
              <v:stroke on="f"/>
              <v:imagedata o:title=""/>
              <o:lock v:ext="edit"/>
            </v:shape>
          </v:group>
        </w:pict>
      </w:r>
      <w:r>
        <w:rPr>
          <w:rFonts w:hint="default" w:ascii="Times New Roman" w:hAnsi="Times New Roman" w:cs="Times New Roman"/>
          <w:i/>
          <w:w w:val="105"/>
          <w:sz w:val="28"/>
          <w:szCs w:val="28"/>
        </w:rPr>
        <w:t>Hình 5-9. Biểu danh sách kề bởi các danh sách móc nối</w:t>
      </w:r>
    </w:p>
    <w:p>
      <w:pPr>
        <w:spacing w:after="0"/>
        <w:jc w:val="center"/>
        <w:rPr>
          <w:rFonts w:hint="default" w:ascii="Times New Roman" w:hAnsi="Times New Roman" w:cs="Times New Roman"/>
          <w:sz w:val="28"/>
          <w:szCs w:val="28"/>
        </w:rPr>
        <w:sectPr>
          <w:type w:val="continuous"/>
          <w:pgSz w:w="11900" w:h="16840"/>
          <w:pgMar w:top="1600" w:right="1680" w:bottom="280" w:left="1680" w:header="720" w:footer="720" w:gutter="0"/>
          <w:cols w:space="720" w:num="1"/>
        </w:sectPr>
      </w:pPr>
    </w:p>
    <w:p>
      <w:pPr>
        <w:pStyle w:val="7"/>
        <w:rPr>
          <w:rFonts w:hint="default" w:ascii="Times New Roman" w:hAnsi="Times New Roman" w:cs="Times New Roman"/>
          <w:i/>
          <w:sz w:val="28"/>
          <w:szCs w:val="28"/>
        </w:rPr>
      </w:pPr>
    </w:p>
    <w:p>
      <w:pPr>
        <w:pStyle w:val="7"/>
        <w:rPr>
          <w:rFonts w:hint="default" w:ascii="Times New Roman" w:hAnsi="Times New Roman" w:cs="Times New Roman"/>
          <w:i/>
          <w:sz w:val="28"/>
          <w:szCs w:val="28"/>
        </w:rPr>
      </w:pPr>
    </w:p>
    <w:p>
      <w:pPr>
        <w:pStyle w:val="7"/>
        <w:rPr>
          <w:rFonts w:hint="default" w:ascii="Times New Roman" w:hAnsi="Times New Roman" w:cs="Times New Roman"/>
          <w:i/>
          <w:sz w:val="28"/>
          <w:szCs w:val="28"/>
        </w:rPr>
      </w:pPr>
    </w:p>
    <w:p>
      <w:pPr>
        <w:pStyle w:val="7"/>
        <w:spacing w:before="4"/>
        <w:rPr>
          <w:rFonts w:hint="default" w:ascii="Times New Roman" w:hAnsi="Times New Roman" w:cs="Times New Roman"/>
          <w:i/>
          <w:sz w:val="28"/>
          <w:szCs w:val="28"/>
        </w:rPr>
      </w:pPr>
    </w:p>
    <w:p>
      <w:pPr>
        <w:pStyle w:val="7"/>
        <w:spacing w:before="108" w:line="268" w:lineRule="auto"/>
        <w:ind w:left="304" w:right="296"/>
        <w:rPr>
          <w:rFonts w:hint="default" w:ascii="Times New Roman" w:hAnsi="Times New Roman" w:cs="Times New Roman"/>
          <w:sz w:val="28"/>
          <w:szCs w:val="28"/>
        </w:rPr>
      </w:pPr>
      <w:r>
        <w:rPr>
          <w:rFonts w:hint="default" w:ascii="Times New Roman" w:hAnsi="Times New Roman" w:cs="Times New Roman"/>
          <w:sz w:val="28"/>
          <w:szCs w:val="28"/>
        </w:rPr>
        <w:t xml:space="preserve">Trong cách biểu diễn này, ta cho tương ứng mỗi </w:t>
      </w:r>
      <w:r>
        <w:rPr>
          <w:rFonts w:hint="default" w:cs="Times New Roman"/>
          <w:sz w:val="28"/>
          <w:szCs w:val="28"/>
          <w:lang w:val="en-US"/>
        </w:rPr>
        <w:t>đ</w:t>
      </w:r>
      <w:r>
        <w:rPr>
          <w:rFonts w:hint="default" w:ascii="Times New Roman" w:hAnsi="Times New Roman" w:cs="Times New Roman"/>
          <w:sz w:val="28"/>
          <w:szCs w:val="28"/>
        </w:rPr>
        <w:t xml:space="preserve">ỉnh u của </w:t>
      </w:r>
      <w:r>
        <w:rPr>
          <w:rFonts w:hint="default" w:cs="Times New Roman"/>
          <w:sz w:val="28"/>
          <w:szCs w:val="28"/>
          <w:lang w:val="en-US"/>
        </w:rPr>
        <w:t>đ</w:t>
      </w:r>
      <w:r>
        <w:rPr>
          <w:rFonts w:hint="default" w:ascii="Times New Roman" w:hAnsi="Times New Roman" w:cs="Times New Roman"/>
          <w:sz w:val="28"/>
          <w:szCs w:val="28"/>
        </w:rPr>
        <w:t xml:space="preserve">ồ thị với List </w:t>
      </w:r>
      <w:r>
        <w:rPr>
          <w:rFonts w:hint="default" w:ascii="Times New Roman" w:hAnsi="Times New Roman" w:cs="Times New Roman"/>
          <w:position w:val="1"/>
          <w:sz w:val="28"/>
          <w:szCs w:val="28"/>
        </w:rPr>
        <w:t>[</w:t>
      </w:r>
      <w:r>
        <w:rPr>
          <w:rFonts w:hint="default" w:ascii="Times New Roman" w:hAnsi="Times New Roman" w:cs="Times New Roman"/>
          <w:sz w:val="28"/>
          <w:szCs w:val="28"/>
        </w:rPr>
        <w:t>u</w:t>
      </w:r>
      <w:r>
        <w:rPr>
          <w:rFonts w:hint="default" w:ascii="Times New Roman" w:hAnsi="Times New Roman" w:cs="Times New Roman"/>
          <w:position w:val="1"/>
          <w:sz w:val="28"/>
          <w:szCs w:val="28"/>
        </w:rPr>
        <w:t xml:space="preserve">] </w:t>
      </w:r>
      <w:r>
        <w:rPr>
          <w:rFonts w:hint="default" w:ascii="Times New Roman" w:hAnsi="Times New Roman" w:cs="Times New Roman"/>
          <w:sz w:val="28"/>
          <w:szCs w:val="28"/>
        </w:rPr>
        <w:t xml:space="preserve">là chốt của một danh sách móc nối gồm các </w:t>
      </w:r>
      <w:r>
        <w:rPr>
          <w:rFonts w:hint="default" w:cs="Times New Roman"/>
          <w:sz w:val="28"/>
          <w:szCs w:val="28"/>
          <w:lang w:val="en-US"/>
        </w:rPr>
        <w:t>đ</w:t>
      </w:r>
      <w:r>
        <w:rPr>
          <w:rFonts w:hint="default" w:ascii="Times New Roman" w:hAnsi="Times New Roman" w:cs="Times New Roman"/>
          <w:sz w:val="28"/>
          <w:szCs w:val="28"/>
        </w:rPr>
        <w:t>ỉnh kề với u.</w:t>
      </w:r>
    </w:p>
    <w:p>
      <w:pPr>
        <w:pStyle w:val="7"/>
        <w:spacing w:before="57"/>
        <w:ind w:left="304"/>
        <w:rPr>
          <w:rFonts w:hint="default" w:ascii="Times New Roman" w:hAnsi="Times New Roman" w:cs="Times New Roman"/>
          <w:sz w:val="28"/>
          <w:szCs w:val="28"/>
        </w:rPr>
      </w:pPr>
      <w:r>
        <w:rPr>
          <w:rFonts w:hint="default" w:ascii="Times New Roman" w:hAnsi="Times New Roman" w:cs="Times New Roman"/>
          <w:sz w:val="28"/>
          <w:szCs w:val="28"/>
        </w:rPr>
        <w:t xml:space="preserve">Ưu </w:t>
      </w:r>
      <w:r>
        <w:rPr>
          <w:rFonts w:hint="default" w:cs="Times New Roman"/>
          <w:sz w:val="28"/>
          <w:szCs w:val="28"/>
          <w:lang w:val="en-US"/>
        </w:rPr>
        <w:t>đ</w:t>
      </w:r>
      <w:r>
        <w:rPr>
          <w:rFonts w:hint="default" w:ascii="Times New Roman" w:hAnsi="Times New Roman" w:cs="Times New Roman"/>
          <w:sz w:val="28"/>
          <w:szCs w:val="28"/>
        </w:rPr>
        <w:t>iểm của danh sách kề</w:t>
      </w:r>
    </w:p>
    <w:p>
      <w:pPr>
        <w:pStyle w:val="12"/>
        <w:numPr>
          <w:ilvl w:val="1"/>
          <w:numId w:val="42"/>
        </w:numPr>
        <w:tabs>
          <w:tab w:val="left" w:pos="664"/>
          <w:tab w:val="left" w:pos="665"/>
        </w:tabs>
        <w:spacing w:before="88" w:after="0" w:line="264" w:lineRule="auto"/>
        <w:ind w:left="664" w:right="295" w:hanging="360"/>
        <w:jc w:val="left"/>
        <w:rPr>
          <w:rFonts w:hint="default" w:ascii="Times New Roman" w:hAnsi="Times New Roman" w:cs="Times New Roman"/>
          <w:sz w:val="28"/>
          <w:szCs w:val="28"/>
        </w:rPr>
      </w:pPr>
      <w:r>
        <w:rPr>
          <w:rFonts w:hint="default" w:cs="Times New Roman"/>
          <w:sz w:val="28"/>
          <w:szCs w:val="28"/>
          <w:lang w:val="en-US"/>
        </w:rPr>
        <w:t>Đ</w:t>
      </w:r>
      <w:r>
        <w:rPr>
          <w:rFonts w:hint="default" w:ascii="Times New Roman" w:hAnsi="Times New Roman" w:cs="Times New Roman"/>
          <w:sz w:val="28"/>
          <w:szCs w:val="28"/>
        </w:rPr>
        <w:t xml:space="preserve">ối với danh sách kề, việc duyệt tất cả các </w:t>
      </w:r>
      <w:r>
        <w:rPr>
          <w:rFonts w:hint="default" w:cs="Times New Roman"/>
          <w:sz w:val="28"/>
          <w:szCs w:val="28"/>
          <w:lang w:val="en-US"/>
        </w:rPr>
        <w:t>đ</w:t>
      </w:r>
      <w:r>
        <w:rPr>
          <w:rFonts w:hint="default" w:ascii="Times New Roman" w:hAnsi="Times New Roman" w:cs="Times New Roman"/>
          <w:sz w:val="28"/>
          <w:szCs w:val="28"/>
        </w:rPr>
        <w:t xml:space="preserve">ỉnh kề với một </w:t>
      </w:r>
      <w:r>
        <w:rPr>
          <w:rFonts w:hint="default" w:cs="Times New Roman"/>
          <w:sz w:val="28"/>
          <w:szCs w:val="28"/>
          <w:lang w:val="en-US"/>
        </w:rPr>
        <w:t>đ</w:t>
      </w:r>
      <w:r>
        <w:rPr>
          <w:rFonts w:hint="default" w:ascii="Times New Roman" w:hAnsi="Times New Roman" w:cs="Times New Roman"/>
          <w:sz w:val="28"/>
          <w:szCs w:val="28"/>
        </w:rPr>
        <w:t xml:space="preserve">ỉnh v cho trước là hết sức dễ dàng, cái tên “danh sách kề” </w:t>
      </w:r>
      <w:r>
        <w:rPr>
          <w:rFonts w:hint="default" w:cs="Times New Roman"/>
          <w:sz w:val="28"/>
          <w:szCs w:val="28"/>
          <w:lang w:val="en-US"/>
        </w:rPr>
        <w:t>đ</w:t>
      </w:r>
      <w:r>
        <w:rPr>
          <w:rFonts w:hint="default" w:ascii="Times New Roman" w:hAnsi="Times New Roman" w:cs="Times New Roman"/>
          <w:sz w:val="28"/>
          <w:szCs w:val="28"/>
        </w:rPr>
        <w:t xml:space="preserve">ã cho thấy rõ </w:t>
      </w:r>
      <w:r>
        <w:rPr>
          <w:rFonts w:hint="default" w:cs="Times New Roman"/>
          <w:sz w:val="28"/>
          <w:szCs w:val="28"/>
          <w:lang w:val="en-US"/>
        </w:rPr>
        <w:t>đ</w:t>
      </w:r>
      <w:r>
        <w:rPr>
          <w:rFonts w:hint="default" w:ascii="Times New Roman" w:hAnsi="Times New Roman" w:cs="Times New Roman"/>
          <w:sz w:val="28"/>
          <w:szCs w:val="28"/>
        </w:rPr>
        <w:t>iều</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này.</w:t>
      </w:r>
    </w:p>
    <w:p>
      <w:pPr>
        <w:pStyle w:val="12"/>
        <w:numPr>
          <w:ilvl w:val="1"/>
          <w:numId w:val="42"/>
        </w:numPr>
        <w:tabs>
          <w:tab w:val="left" w:pos="664"/>
          <w:tab w:val="left" w:pos="665"/>
        </w:tabs>
        <w:spacing w:before="0" w:after="0" w:line="261" w:lineRule="auto"/>
        <w:ind w:left="664" w:right="293" w:hanging="360"/>
        <w:jc w:val="left"/>
        <w:rPr>
          <w:rFonts w:hint="default" w:ascii="Times New Roman" w:hAnsi="Times New Roman" w:cs="Times New Roman"/>
          <w:sz w:val="28"/>
          <w:szCs w:val="28"/>
        </w:rPr>
      </w:pPr>
      <w:r>
        <w:rPr>
          <w:rFonts w:hint="default" w:ascii="Times New Roman" w:hAnsi="Times New Roman" w:cs="Times New Roman"/>
          <w:sz w:val="28"/>
          <w:szCs w:val="28"/>
        </w:rPr>
        <w:t xml:space="preserve">Việc duyệt tất cả các cạnh cũng </w:t>
      </w:r>
      <w:r>
        <w:rPr>
          <w:rFonts w:hint="default" w:cs="Times New Roman"/>
          <w:sz w:val="28"/>
          <w:szCs w:val="28"/>
          <w:lang w:val="en-US"/>
        </w:rPr>
        <w:t>đ</w:t>
      </w:r>
      <w:r>
        <w:rPr>
          <w:rFonts w:hint="default" w:ascii="Times New Roman" w:hAnsi="Times New Roman" w:cs="Times New Roman"/>
          <w:sz w:val="28"/>
          <w:szCs w:val="28"/>
        </w:rPr>
        <w:t xml:space="preserve">ơn giản vì một cạnh thực ra là nối một </w:t>
      </w:r>
      <w:r>
        <w:rPr>
          <w:rFonts w:hint="default" w:cs="Times New Roman"/>
          <w:sz w:val="28"/>
          <w:szCs w:val="28"/>
          <w:lang w:val="en-US"/>
        </w:rPr>
        <w:t>đ</w:t>
      </w:r>
      <w:r>
        <w:rPr>
          <w:rFonts w:hint="default" w:ascii="Times New Roman" w:hAnsi="Times New Roman" w:cs="Times New Roman"/>
          <w:sz w:val="28"/>
          <w:szCs w:val="28"/>
        </w:rPr>
        <w:t xml:space="preserve">ỉnh với một </w:t>
      </w:r>
      <w:r>
        <w:rPr>
          <w:rFonts w:hint="default" w:cs="Times New Roman"/>
          <w:sz w:val="28"/>
          <w:szCs w:val="28"/>
          <w:lang w:val="en-US"/>
        </w:rPr>
        <w:t>đ</w:t>
      </w:r>
      <w:r>
        <w:rPr>
          <w:rFonts w:hint="default" w:ascii="Times New Roman" w:hAnsi="Times New Roman" w:cs="Times New Roman"/>
          <w:sz w:val="28"/>
          <w:szCs w:val="28"/>
        </w:rPr>
        <w:t>ỉnh khác kề</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nó.</w:t>
      </w:r>
    </w:p>
    <w:p>
      <w:pPr>
        <w:pStyle w:val="7"/>
        <w:spacing w:before="63"/>
        <w:ind w:left="304"/>
        <w:rPr>
          <w:rFonts w:hint="default" w:ascii="Times New Roman" w:hAnsi="Times New Roman" w:cs="Times New Roman"/>
          <w:sz w:val="28"/>
          <w:szCs w:val="28"/>
        </w:rPr>
      </w:pPr>
      <w:r>
        <w:rPr>
          <w:rFonts w:hint="default" w:ascii="Times New Roman" w:hAnsi="Times New Roman" w:cs="Times New Roman"/>
          <w:sz w:val="28"/>
          <w:szCs w:val="28"/>
        </w:rPr>
        <w:t xml:space="preserve">Nhược </w:t>
      </w:r>
      <w:r>
        <w:rPr>
          <w:rFonts w:hint="default" w:cs="Times New Roman"/>
          <w:sz w:val="28"/>
          <w:szCs w:val="28"/>
          <w:lang w:val="en-US"/>
        </w:rPr>
        <w:t>đ</w:t>
      </w:r>
      <w:r>
        <w:rPr>
          <w:rFonts w:hint="default" w:ascii="Times New Roman" w:hAnsi="Times New Roman" w:cs="Times New Roman"/>
          <w:sz w:val="28"/>
          <w:szCs w:val="28"/>
        </w:rPr>
        <w:t>iểm của danh sách kề</w:t>
      </w:r>
    </w:p>
    <w:p>
      <w:pPr>
        <w:pStyle w:val="12"/>
        <w:numPr>
          <w:ilvl w:val="1"/>
          <w:numId w:val="42"/>
        </w:numPr>
        <w:tabs>
          <w:tab w:val="left" w:pos="665"/>
        </w:tabs>
        <w:spacing w:before="86" w:after="0" w:line="264" w:lineRule="auto"/>
        <w:ind w:left="664" w:right="293" w:hanging="360"/>
        <w:jc w:val="both"/>
        <w:rPr>
          <w:rFonts w:hint="default" w:ascii="Times New Roman" w:hAnsi="Times New Roman" w:cs="Times New Roman"/>
          <w:sz w:val="28"/>
          <w:szCs w:val="28"/>
        </w:rPr>
      </w:pPr>
      <w:r>
        <w:rPr>
          <w:rFonts w:hint="default" w:ascii="Times New Roman" w:hAnsi="Times New Roman" w:cs="Times New Roman"/>
          <w:sz w:val="28"/>
          <w:szCs w:val="28"/>
        </w:rPr>
        <w:t xml:space="preserve">Danh sách kề yếu hơn ma trận kề ở việc kiểm tra </w:t>
      </w:r>
      <w:r>
        <w:rPr>
          <w:rFonts w:hint="default" w:ascii="Times New Roman" w:hAnsi="Times New Roman" w:cs="Times New Roman"/>
          <w:position w:val="1"/>
          <w:sz w:val="28"/>
          <w:szCs w:val="28"/>
        </w:rPr>
        <w:t>(</w:t>
      </w:r>
      <w:r>
        <w:rPr>
          <w:rFonts w:hint="default" w:ascii="Times New Roman" w:hAnsi="Times New Roman" w:cs="Times New Roman"/>
          <w:sz w:val="28"/>
          <w:szCs w:val="28"/>
        </w:rPr>
        <w:t xml:space="preserve">u, </w:t>
      </w:r>
      <w:r>
        <w:rPr>
          <w:rFonts w:hint="default" w:ascii="Times New Roman" w:hAnsi="Times New Roman" w:cs="Times New Roman"/>
          <w:spacing w:val="3"/>
          <w:sz w:val="28"/>
          <w:szCs w:val="28"/>
        </w:rPr>
        <w:t>v</w:t>
      </w:r>
      <w:r>
        <w:rPr>
          <w:rFonts w:hint="default" w:ascii="Times New Roman" w:hAnsi="Times New Roman" w:cs="Times New Roman"/>
          <w:spacing w:val="3"/>
          <w:position w:val="1"/>
          <w:sz w:val="28"/>
          <w:szCs w:val="28"/>
        </w:rPr>
        <w:t xml:space="preserve">) </w:t>
      </w:r>
      <w:r>
        <w:rPr>
          <w:rFonts w:hint="default" w:ascii="Times New Roman" w:hAnsi="Times New Roman" w:cs="Times New Roman"/>
          <w:sz w:val="28"/>
          <w:szCs w:val="28"/>
        </w:rPr>
        <w:t>có phải là cạnh hay không, bởi trong cách biểu diễn này ta sẽ phải việc phải duyệt toàn bộ danh sách kề của u hay danh sách kề của</w:t>
      </w:r>
      <w:r>
        <w:rPr>
          <w:rFonts w:hint="default" w:ascii="Times New Roman" w:hAnsi="Times New Roman" w:cs="Times New Roman"/>
          <w:spacing w:val="4"/>
          <w:sz w:val="28"/>
          <w:szCs w:val="28"/>
        </w:rPr>
        <w:t xml:space="preserve"> </w:t>
      </w:r>
      <w:r>
        <w:rPr>
          <w:rFonts w:hint="default" w:ascii="Times New Roman" w:hAnsi="Times New Roman" w:cs="Times New Roman"/>
          <w:spacing w:val="3"/>
          <w:sz w:val="28"/>
          <w:szCs w:val="28"/>
        </w:rPr>
        <w:t>v.</w:t>
      </w:r>
    </w:p>
    <w:p>
      <w:pPr>
        <w:pStyle w:val="4"/>
        <w:numPr>
          <w:ilvl w:val="1"/>
          <w:numId w:val="64"/>
        </w:numPr>
        <w:tabs>
          <w:tab w:val="left" w:pos="759"/>
        </w:tabs>
        <w:spacing w:before="193" w:after="0" w:line="240" w:lineRule="auto"/>
        <w:ind w:left="758" w:right="0" w:hanging="455"/>
        <w:jc w:val="both"/>
        <w:rPr>
          <w:rFonts w:hint="default" w:ascii="Times New Roman" w:hAnsi="Times New Roman" w:cs="Times New Roman"/>
          <w:sz w:val="28"/>
          <w:szCs w:val="28"/>
        </w:rPr>
      </w:pPr>
      <w:r>
        <w:rPr>
          <w:rFonts w:hint="default" w:ascii="Times New Roman" w:hAnsi="Times New Roman" w:cs="Times New Roman"/>
          <w:w w:val="105"/>
          <w:sz w:val="28"/>
          <w:szCs w:val="28"/>
        </w:rPr>
        <w:t>Danh sách liên</w:t>
      </w:r>
      <w:r>
        <w:rPr>
          <w:rFonts w:hint="default" w:ascii="Times New Roman" w:hAnsi="Times New Roman" w:cs="Times New Roman"/>
          <w:spacing w:val="-12"/>
          <w:w w:val="105"/>
          <w:sz w:val="28"/>
          <w:szCs w:val="28"/>
        </w:rPr>
        <w:t xml:space="preserve"> </w:t>
      </w:r>
      <w:r>
        <w:rPr>
          <w:rFonts w:hint="default" w:ascii="Times New Roman" w:hAnsi="Times New Roman" w:cs="Times New Roman"/>
          <w:w w:val="105"/>
          <w:sz w:val="28"/>
          <w:szCs w:val="28"/>
        </w:rPr>
        <w:t>thuộc</w:t>
      </w:r>
    </w:p>
    <w:p>
      <w:pPr>
        <w:pStyle w:val="7"/>
        <w:spacing w:before="82" w:line="264" w:lineRule="auto"/>
        <w:ind w:left="304" w:right="295"/>
        <w:jc w:val="both"/>
        <w:rPr>
          <w:rFonts w:hint="default" w:ascii="Times New Roman" w:hAnsi="Times New Roman" w:cs="Times New Roman"/>
          <w:sz w:val="28"/>
          <w:szCs w:val="28"/>
        </w:rPr>
      </w:pPr>
      <w:r>
        <w:rPr>
          <w:rFonts w:hint="default" w:ascii="Times New Roman" w:hAnsi="Times New Roman" w:cs="Times New Roman"/>
          <w:sz w:val="28"/>
          <w:szCs w:val="28"/>
        </w:rPr>
        <w:t xml:space="preserve">Danh sách liên thuộc (incidence lists) là một mở rộng của danh sách kề. Nếu như trong biểu diễn danh sách kề, mỗi </w:t>
      </w:r>
      <w:r>
        <w:rPr>
          <w:rFonts w:hint="default" w:cs="Times New Roman"/>
          <w:sz w:val="28"/>
          <w:szCs w:val="28"/>
          <w:lang w:val="en-US"/>
        </w:rPr>
        <w:t>đ</w:t>
      </w:r>
      <w:r>
        <w:rPr>
          <w:rFonts w:hint="default" w:ascii="Times New Roman" w:hAnsi="Times New Roman" w:cs="Times New Roman"/>
          <w:sz w:val="28"/>
          <w:szCs w:val="28"/>
        </w:rPr>
        <w:t xml:space="preserve">ỉnh </w:t>
      </w:r>
      <w:r>
        <w:rPr>
          <w:rFonts w:hint="default" w:cs="Times New Roman"/>
          <w:sz w:val="28"/>
          <w:szCs w:val="28"/>
          <w:lang w:val="en-US"/>
        </w:rPr>
        <w:t>đ</w:t>
      </w:r>
      <w:r>
        <w:rPr>
          <w:rFonts w:hint="default" w:ascii="Times New Roman" w:hAnsi="Times New Roman" w:cs="Times New Roman"/>
          <w:sz w:val="28"/>
          <w:szCs w:val="28"/>
        </w:rPr>
        <w:t xml:space="preserve">ược cho tương ứng với một danh sách các </w:t>
      </w:r>
      <w:r>
        <w:rPr>
          <w:rFonts w:hint="default" w:cs="Times New Roman"/>
          <w:sz w:val="28"/>
          <w:szCs w:val="28"/>
          <w:lang w:val="en-US"/>
        </w:rPr>
        <w:t>đ</w:t>
      </w:r>
      <w:r>
        <w:rPr>
          <w:rFonts w:hint="default" w:ascii="Times New Roman" w:hAnsi="Times New Roman" w:cs="Times New Roman"/>
          <w:sz w:val="28"/>
          <w:szCs w:val="28"/>
        </w:rPr>
        <w:t xml:space="preserve">ỉnh kề thì trong biểu diễn danh sách liên thuộc, mỗi </w:t>
      </w:r>
      <w:r>
        <w:rPr>
          <w:rFonts w:hint="default" w:cs="Times New Roman"/>
          <w:sz w:val="28"/>
          <w:szCs w:val="28"/>
          <w:lang w:val="en-US"/>
        </w:rPr>
        <w:t>đ</w:t>
      </w:r>
      <w:r>
        <w:rPr>
          <w:rFonts w:hint="default" w:ascii="Times New Roman" w:hAnsi="Times New Roman" w:cs="Times New Roman"/>
          <w:sz w:val="28"/>
          <w:szCs w:val="28"/>
        </w:rPr>
        <w:t xml:space="preserve">ỉnh </w:t>
      </w:r>
      <w:r>
        <w:rPr>
          <w:rFonts w:hint="default" w:cs="Times New Roman"/>
          <w:sz w:val="28"/>
          <w:szCs w:val="28"/>
          <w:lang w:val="en-US"/>
        </w:rPr>
        <w:t>đ</w:t>
      </w:r>
      <w:r>
        <w:rPr>
          <w:rFonts w:hint="default" w:ascii="Times New Roman" w:hAnsi="Times New Roman" w:cs="Times New Roman"/>
          <w:sz w:val="28"/>
          <w:szCs w:val="28"/>
        </w:rPr>
        <w:t xml:space="preserve">ược cho tương ứng với một danh sách các cạnh liên thuộc. Chính vì vậy, những kĩ thuật cài </w:t>
      </w:r>
      <w:r>
        <w:rPr>
          <w:rFonts w:hint="default" w:cs="Times New Roman"/>
          <w:sz w:val="28"/>
          <w:szCs w:val="28"/>
          <w:lang w:val="en-US"/>
        </w:rPr>
        <w:t>đ</w:t>
      </w:r>
      <w:r>
        <w:rPr>
          <w:rFonts w:hint="default" w:ascii="Times New Roman" w:hAnsi="Times New Roman" w:cs="Times New Roman"/>
          <w:sz w:val="28"/>
          <w:szCs w:val="28"/>
        </w:rPr>
        <w:t xml:space="preserve">ặt danh sách kề có thể sửa </w:t>
      </w:r>
      <w:r>
        <w:rPr>
          <w:rFonts w:hint="default" w:cs="Times New Roman"/>
          <w:sz w:val="28"/>
          <w:szCs w:val="28"/>
          <w:lang w:val="en-US"/>
        </w:rPr>
        <w:t>đ</w:t>
      </w:r>
      <w:r>
        <w:rPr>
          <w:rFonts w:hint="default" w:ascii="Times New Roman" w:hAnsi="Times New Roman" w:cs="Times New Roman"/>
          <w:sz w:val="28"/>
          <w:szCs w:val="28"/>
        </w:rPr>
        <w:t xml:space="preserve">ổi một chút </w:t>
      </w:r>
      <w:r>
        <w:rPr>
          <w:rFonts w:hint="default" w:cs="Times New Roman"/>
          <w:sz w:val="28"/>
          <w:szCs w:val="28"/>
          <w:lang w:val="en-US"/>
        </w:rPr>
        <w:t>đ</w:t>
      </w:r>
      <w:r>
        <w:rPr>
          <w:rFonts w:hint="default" w:ascii="Times New Roman" w:hAnsi="Times New Roman" w:cs="Times New Roman"/>
          <w:sz w:val="28"/>
          <w:szCs w:val="28"/>
        </w:rPr>
        <w:t xml:space="preserve">ể cài </w:t>
      </w:r>
      <w:r>
        <w:rPr>
          <w:rFonts w:hint="default" w:cs="Times New Roman"/>
          <w:sz w:val="28"/>
          <w:szCs w:val="28"/>
          <w:lang w:val="en-US"/>
        </w:rPr>
        <w:t>đ</w:t>
      </w:r>
      <w:r>
        <w:rPr>
          <w:rFonts w:hint="default" w:ascii="Times New Roman" w:hAnsi="Times New Roman" w:cs="Times New Roman"/>
          <w:sz w:val="28"/>
          <w:szCs w:val="28"/>
        </w:rPr>
        <w:t>ặt danh sách liên thuộc.</w:t>
      </w:r>
    </w:p>
    <w:p>
      <w:pPr>
        <w:pStyle w:val="7"/>
        <w:spacing w:before="61" w:line="264" w:lineRule="auto"/>
        <w:ind w:left="304" w:right="293"/>
        <w:jc w:val="both"/>
        <w:rPr>
          <w:rFonts w:hint="default" w:ascii="Times New Roman" w:hAnsi="Times New Roman" w:cs="Times New Roman"/>
          <w:sz w:val="28"/>
          <w:szCs w:val="28"/>
        </w:rPr>
      </w:pPr>
      <w:r>
        <w:rPr>
          <w:rFonts w:hint="default" w:cs="Times New Roman"/>
          <w:spacing w:val="-1"/>
          <w:w w:val="144"/>
          <w:sz w:val="28"/>
          <w:szCs w:val="28"/>
          <w:lang w:val="en-US"/>
        </w:rPr>
        <w:t>Đ</w:t>
      </w:r>
      <w:r>
        <w:rPr>
          <w:rFonts w:hint="default" w:ascii="Times New Roman" w:hAnsi="Times New Roman" w:cs="Times New Roman"/>
          <w:spacing w:val="-1"/>
          <w:w w:val="99"/>
          <w:sz w:val="28"/>
          <w:szCs w:val="28"/>
        </w:rPr>
        <w:t>ặ</w:t>
      </w:r>
      <w:r>
        <w:rPr>
          <w:rFonts w:hint="default" w:ascii="Times New Roman" w:hAnsi="Times New Roman" w:cs="Times New Roman"/>
          <w:w w:val="99"/>
          <w:sz w:val="28"/>
          <w:szCs w:val="28"/>
        </w:rPr>
        <w:t>c</w:t>
      </w:r>
      <w:r>
        <w:rPr>
          <w:rFonts w:hint="default" w:ascii="Times New Roman" w:hAnsi="Times New Roman" w:cs="Times New Roman"/>
          <w:sz w:val="28"/>
          <w:szCs w:val="28"/>
        </w:rPr>
        <w:t xml:space="preserve"> </w:t>
      </w:r>
      <w:r>
        <w:rPr>
          <w:rFonts w:hint="default" w:ascii="Times New Roman" w:hAnsi="Times New Roman" w:cs="Times New Roman"/>
          <w:spacing w:val="-28"/>
          <w:sz w:val="28"/>
          <w:szCs w:val="28"/>
        </w:rPr>
        <w:t xml:space="preserve"> </w:t>
      </w:r>
      <w:r>
        <w:rPr>
          <w:rFonts w:hint="default" w:ascii="Times New Roman" w:hAnsi="Times New Roman" w:cs="Times New Roman"/>
          <w:w w:val="99"/>
          <w:sz w:val="28"/>
          <w:szCs w:val="28"/>
        </w:rPr>
        <w:t>bi</w:t>
      </w:r>
      <w:r>
        <w:rPr>
          <w:rFonts w:hint="default" w:ascii="Times New Roman" w:hAnsi="Times New Roman" w:cs="Times New Roman"/>
          <w:spacing w:val="-1"/>
          <w:w w:val="99"/>
          <w:sz w:val="28"/>
          <w:szCs w:val="28"/>
        </w:rPr>
        <w:t>ệ</w:t>
      </w:r>
      <w:r>
        <w:rPr>
          <w:rFonts w:hint="default" w:ascii="Times New Roman" w:hAnsi="Times New Roman" w:cs="Times New Roman"/>
          <w:w w:val="99"/>
          <w:sz w:val="28"/>
          <w:szCs w:val="28"/>
        </w:rPr>
        <w:t>t</w:t>
      </w:r>
      <w:r>
        <w:rPr>
          <w:rFonts w:hint="default" w:ascii="Times New Roman" w:hAnsi="Times New Roman" w:cs="Times New Roman"/>
          <w:sz w:val="28"/>
          <w:szCs w:val="28"/>
        </w:rPr>
        <w:t xml:space="preserve"> </w:t>
      </w:r>
      <w:r>
        <w:rPr>
          <w:rFonts w:hint="default" w:ascii="Times New Roman" w:hAnsi="Times New Roman" w:cs="Times New Roman"/>
          <w:spacing w:val="-26"/>
          <w:sz w:val="28"/>
          <w:szCs w:val="28"/>
        </w:rPr>
        <w:t xml:space="preserve"> </w:t>
      </w:r>
      <w:r>
        <w:rPr>
          <w:rFonts w:hint="default" w:ascii="Times New Roman" w:hAnsi="Times New Roman" w:cs="Times New Roman"/>
          <w:w w:val="99"/>
          <w:sz w:val="28"/>
          <w:szCs w:val="28"/>
        </w:rPr>
        <w:t>t</w:t>
      </w:r>
      <w:r>
        <w:rPr>
          <w:rFonts w:hint="default" w:ascii="Times New Roman" w:hAnsi="Times New Roman" w:cs="Times New Roman"/>
          <w:spacing w:val="-1"/>
          <w:w w:val="99"/>
          <w:sz w:val="28"/>
          <w:szCs w:val="28"/>
        </w:rPr>
        <w:t>r</w:t>
      </w:r>
      <w:r>
        <w:rPr>
          <w:rFonts w:hint="default" w:ascii="Times New Roman" w:hAnsi="Times New Roman" w:cs="Times New Roman"/>
          <w:w w:val="99"/>
          <w:sz w:val="28"/>
          <w:szCs w:val="28"/>
        </w:rPr>
        <w:t>o</w:t>
      </w:r>
      <w:r>
        <w:rPr>
          <w:rFonts w:hint="default" w:ascii="Times New Roman" w:hAnsi="Times New Roman" w:cs="Times New Roman"/>
          <w:spacing w:val="2"/>
          <w:w w:val="99"/>
          <w:sz w:val="28"/>
          <w:szCs w:val="28"/>
        </w:rPr>
        <w:t>n</w:t>
      </w:r>
      <w:r>
        <w:rPr>
          <w:rFonts w:hint="default" w:ascii="Times New Roman" w:hAnsi="Times New Roman" w:cs="Times New Roman"/>
          <w:w w:val="99"/>
          <w:sz w:val="28"/>
          <w:szCs w:val="28"/>
        </w:rPr>
        <w:t>g</w:t>
      </w:r>
      <w:r>
        <w:rPr>
          <w:rFonts w:hint="default" w:ascii="Times New Roman" w:hAnsi="Times New Roman" w:cs="Times New Roman"/>
          <w:sz w:val="28"/>
          <w:szCs w:val="28"/>
        </w:rPr>
        <w:t xml:space="preserve"> </w:t>
      </w:r>
      <w:r>
        <w:rPr>
          <w:rFonts w:hint="default" w:ascii="Times New Roman" w:hAnsi="Times New Roman" w:cs="Times New Roman"/>
          <w:spacing w:val="-29"/>
          <w:sz w:val="28"/>
          <w:szCs w:val="28"/>
        </w:rPr>
        <w:t xml:space="preserve"> </w:t>
      </w:r>
      <w:r>
        <w:rPr>
          <w:rFonts w:hint="default" w:ascii="Times New Roman" w:hAnsi="Times New Roman" w:cs="Times New Roman"/>
          <w:w w:val="99"/>
          <w:sz w:val="28"/>
          <w:szCs w:val="28"/>
        </w:rPr>
        <w:t>t</w:t>
      </w:r>
      <w:r>
        <w:rPr>
          <w:rFonts w:hint="default" w:ascii="Times New Roman" w:hAnsi="Times New Roman" w:cs="Times New Roman"/>
          <w:spacing w:val="-1"/>
          <w:w w:val="99"/>
          <w:sz w:val="28"/>
          <w:szCs w:val="28"/>
        </w:rPr>
        <w:t>rư</w:t>
      </w:r>
      <w:r>
        <w:rPr>
          <w:rFonts w:hint="default" w:ascii="Times New Roman" w:hAnsi="Times New Roman" w:cs="Times New Roman"/>
          <w:w w:val="99"/>
          <w:sz w:val="28"/>
          <w:szCs w:val="28"/>
        </w:rPr>
        <w:t>ờ</w:t>
      </w:r>
      <w:r>
        <w:rPr>
          <w:rFonts w:hint="default" w:ascii="Times New Roman" w:hAnsi="Times New Roman" w:cs="Times New Roman"/>
          <w:spacing w:val="2"/>
          <w:w w:val="99"/>
          <w:sz w:val="28"/>
          <w:szCs w:val="28"/>
        </w:rPr>
        <w:t>n</w:t>
      </w:r>
      <w:r>
        <w:rPr>
          <w:rFonts w:hint="default" w:ascii="Times New Roman" w:hAnsi="Times New Roman" w:cs="Times New Roman"/>
          <w:w w:val="99"/>
          <w:sz w:val="28"/>
          <w:szCs w:val="28"/>
        </w:rPr>
        <w:t>g</w:t>
      </w:r>
      <w:r>
        <w:rPr>
          <w:rFonts w:hint="default" w:ascii="Times New Roman" w:hAnsi="Times New Roman" w:cs="Times New Roman"/>
          <w:sz w:val="28"/>
          <w:szCs w:val="28"/>
        </w:rPr>
        <w:t xml:space="preserve"> </w:t>
      </w:r>
      <w:r>
        <w:rPr>
          <w:rFonts w:hint="default" w:ascii="Times New Roman" w:hAnsi="Times New Roman" w:cs="Times New Roman"/>
          <w:spacing w:val="-29"/>
          <w:sz w:val="28"/>
          <w:szCs w:val="28"/>
        </w:rPr>
        <w:t xml:space="preserve"> </w:t>
      </w:r>
      <w:r>
        <w:rPr>
          <w:rFonts w:hint="default" w:ascii="Times New Roman" w:hAnsi="Times New Roman" w:cs="Times New Roman"/>
          <w:spacing w:val="2"/>
          <w:w w:val="99"/>
          <w:sz w:val="28"/>
          <w:szCs w:val="28"/>
        </w:rPr>
        <w:t>h</w:t>
      </w:r>
      <w:r>
        <w:rPr>
          <w:rFonts w:hint="default" w:ascii="Times New Roman" w:hAnsi="Times New Roman" w:cs="Times New Roman"/>
          <w:w w:val="99"/>
          <w:sz w:val="28"/>
          <w:szCs w:val="28"/>
        </w:rPr>
        <w:t>ợp</w:t>
      </w:r>
      <w:r>
        <w:rPr>
          <w:rFonts w:hint="default" w:ascii="Times New Roman" w:hAnsi="Times New Roman" w:cs="Times New Roman"/>
          <w:sz w:val="28"/>
          <w:szCs w:val="28"/>
        </w:rPr>
        <w:t xml:space="preserve"> </w:t>
      </w:r>
      <w:r>
        <w:rPr>
          <w:rFonts w:hint="default" w:ascii="Times New Roman" w:hAnsi="Times New Roman" w:cs="Times New Roman"/>
          <w:spacing w:val="-27"/>
          <w:sz w:val="28"/>
          <w:szCs w:val="28"/>
        </w:rPr>
        <w:t xml:space="preserve"> </w:t>
      </w:r>
      <w:r>
        <w:rPr>
          <w:rFonts w:hint="default" w:cs="Times New Roman"/>
          <w:w w:val="99"/>
          <w:sz w:val="28"/>
          <w:szCs w:val="28"/>
          <w:lang w:val="en-US"/>
        </w:rPr>
        <w:t>đ</w:t>
      </w:r>
      <w:r>
        <w:rPr>
          <w:rFonts w:hint="default" w:ascii="Times New Roman" w:hAnsi="Times New Roman" w:cs="Times New Roman"/>
          <w:w w:val="99"/>
          <w:sz w:val="28"/>
          <w:szCs w:val="28"/>
        </w:rPr>
        <w:t>ồ</w:t>
      </w:r>
      <w:r>
        <w:rPr>
          <w:rFonts w:hint="default" w:ascii="Times New Roman" w:hAnsi="Times New Roman" w:cs="Times New Roman"/>
          <w:sz w:val="28"/>
          <w:szCs w:val="28"/>
        </w:rPr>
        <w:t xml:space="preserve"> </w:t>
      </w:r>
      <w:r>
        <w:rPr>
          <w:rFonts w:hint="default" w:ascii="Times New Roman" w:hAnsi="Times New Roman" w:cs="Times New Roman"/>
          <w:spacing w:val="-27"/>
          <w:sz w:val="28"/>
          <w:szCs w:val="28"/>
        </w:rPr>
        <w:t xml:space="preserve"> </w:t>
      </w:r>
      <w:r>
        <w:rPr>
          <w:rFonts w:hint="default" w:ascii="Times New Roman" w:hAnsi="Times New Roman" w:cs="Times New Roman"/>
          <w:w w:val="99"/>
          <w:sz w:val="28"/>
          <w:szCs w:val="28"/>
        </w:rPr>
        <w:t>thị</w:t>
      </w:r>
      <w:r>
        <w:rPr>
          <w:rFonts w:hint="default" w:ascii="Times New Roman" w:hAnsi="Times New Roman" w:cs="Times New Roman"/>
          <w:sz w:val="28"/>
          <w:szCs w:val="28"/>
        </w:rPr>
        <w:t xml:space="preserve"> </w:t>
      </w:r>
      <w:r>
        <w:rPr>
          <w:rFonts w:hint="default" w:ascii="Times New Roman" w:hAnsi="Times New Roman" w:cs="Times New Roman"/>
          <w:spacing w:val="-26"/>
          <w:sz w:val="28"/>
          <w:szCs w:val="28"/>
        </w:rPr>
        <w:t xml:space="preserve"> </w:t>
      </w:r>
      <w:r>
        <w:rPr>
          <w:rFonts w:hint="default" w:ascii="Times New Roman" w:hAnsi="Times New Roman" w:cs="Times New Roman"/>
          <w:spacing w:val="-1"/>
          <w:w w:val="99"/>
          <w:sz w:val="28"/>
          <w:szCs w:val="28"/>
        </w:rPr>
        <w:t>c</w:t>
      </w:r>
      <w:r>
        <w:rPr>
          <w:rFonts w:hint="default" w:ascii="Times New Roman" w:hAnsi="Times New Roman" w:cs="Times New Roman"/>
          <w:w w:val="99"/>
          <w:sz w:val="28"/>
          <w:szCs w:val="28"/>
        </w:rPr>
        <w:t>ó</w:t>
      </w:r>
      <w:r>
        <w:rPr>
          <w:rFonts w:hint="default" w:ascii="Times New Roman" w:hAnsi="Times New Roman" w:cs="Times New Roman"/>
          <w:sz w:val="28"/>
          <w:szCs w:val="28"/>
        </w:rPr>
        <w:t xml:space="preserve"> </w:t>
      </w:r>
      <w:r>
        <w:rPr>
          <w:rFonts w:hint="default" w:ascii="Times New Roman" w:hAnsi="Times New Roman" w:cs="Times New Roman"/>
          <w:spacing w:val="-27"/>
          <w:sz w:val="28"/>
          <w:szCs w:val="28"/>
        </w:rPr>
        <w:t xml:space="preserve"> </w:t>
      </w:r>
      <w:r>
        <w:rPr>
          <w:rFonts w:hint="default" w:ascii="Times New Roman" w:hAnsi="Times New Roman" w:cs="Times New Roman"/>
          <w:w w:val="99"/>
          <w:sz w:val="28"/>
          <w:szCs w:val="28"/>
        </w:rPr>
        <w:t>h</w:t>
      </w:r>
      <w:r>
        <w:rPr>
          <w:rFonts w:hint="default" w:ascii="Times New Roman" w:hAnsi="Times New Roman" w:cs="Times New Roman"/>
          <w:spacing w:val="-1"/>
          <w:w w:val="99"/>
          <w:sz w:val="28"/>
          <w:szCs w:val="28"/>
        </w:rPr>
        <w:t>ư</w:t>
      </w:r>
      <w:r>
        <w:rPr>
          <w:rFonts w:hint="default" w:ascii="Times New Roman" w:hAnsi="Times New Roman" w:cs="Times New Roman"/>
          <w:w w:val="99"/>
          <w:sz w:val="28"/>
          <w:szCs w:val="28"/>
        </w:rPr>
        <w:t>ớn</w:t>
      </w:r>
      <w:r>
        <w:rPr>
          <w:rFonts w:hint="default" w:ascii="Times New Roman" w:hAnsi="Times New Roman" w:cs="Times New Roman"/>
          <w:spacing w:val="-3"/>
          <w:w w:val="99"/>
          <w:sz w:val="28"/>
          <w:szCs w:val="28"/>
        </w:rPr>
        <w:t>g</w:t>
      </w:r>
      <w:r>
        <w:rPr>
          <w:rFonts w:hint="default" w:ascii="Times New Roman" w:hAnsi="Times New Roman" w:cs="Times New Roman"/>
          <w:w w:val="99"/>
          <w:sz w:val="28"/>
          <w:szCs w:val="28"/>
        </w:rPr>
        <w:t>,</w:t>
      </w:r>
      <w:r>
        <w:rPr>
          <w:rFonts w:hint="default" w:ascii="Times New Roman" w:hAnsi="Times New Roman" w:cs="Times New Roman"/>
          <w:sz w:val="28"/>
          <w:szCs w:val="28"/>
        </w:rPr>
        <w:t xml:space="preserve"> </w:t>
      </w:r>
      <w:r>
        <w:rPr>
          <w:rFonts w:hint="default" w:ascii="Times New Roman" w:hAnsi="Times New Roman" w:cs="Times New Roman"/>
          <w:spacing w:val="-27"/>
          <w:sz w:val="28"/>
          <w:szCs w:val="28"/>
        </w:rPr>
        <w:t xml:space="preserve"> </w:t>
      </w:r>
      <w:r>
        <w:rPr>
          <w:rFonts w:hint="default" w:ascii="Times New Roman" w:hAnsi="Times New Roman" w:cs="Times New Roman"/>
          <w:w w:val="99"/>
          <w:sz w:val="28"/>
          <w:szCs w:val="28"/>
        </w:rPr>
        <w:t>ta</w:t>
      </w:r>
      <w:r>
        <w:rPr>
          <w:rFonts w:hint="default" w:ascii="Times New Roman" w:hAnsi="Times New Roman" w:cs="Times New Roman"/>
          <w:sz w:val="28"/>
          <w:szCs w:val="28"/>
        </w:rPr>
        <w:t xml:space="preserve"> </w:t>
      </w:r>
      <w:r>
        <w:rPr>
          <w:rFonts w:hint="default" w:ascii="Times New Roman" w:hAnsi="Times New Roman" w:cs="Times New Roman"/>
          <w:spacing w:val="-25"/>
          <w:sz w:val="28"/>
          <w:szCs w:val="28"/>
        </w:rPr>
        <w:t xml:space="preserve"> </w:t>
      </w:r>
      <w:r>
        <w:rPr>
          <w:rFonts w:hint="default" w:ascii="Times New Roman" w:hAnsi="Times New Roman" w:cs="Times New Roman"/>
          <w:spacing w:val="-1"/>
          <w:w w:val="99"/>
          <w:sz w:val="28"/>
          <w:szCs w:val="28"/>
        </w:rPr>
        <w:t>c</w:t>
      </w:r>
      <w:r>
        <w:rPr>
          <w:rFonts w:hint="default" w:ascii="Times New Roman" w:hAnsi="Times New Roman" w:cs="Times New Roman"/>
          <w:w w:val="99"/>
          <w:sz w:val="28"/>
          <w:szCs w:val="28"/>
        </w:rPr>
        <w:t>ó</w:t>
      </w:r>
      <w:r>
        <w:rPr>
          <w:rFonts w:hint="default" w:ascii="Times New Roman" w:hAnsi="Times New Roman" w:cs="Times New Roman"/>
          <w:sz w:val="28"/>
          <w:szCs w:val="28"/>
        </w:rPr>
        <w:t xml:space="preserve"> </w:t>
      </w:r>
      <w:r>
        <w:rPr>
          <w:rFonts w:hint="default" w:ascii="Times New Roman" w:hAnsi="Times New Roman" w:cs="Times New Roman"/>
          <w:spacing w:val="-27"/>
          <w:sz w:val="28"/>
          <w:szCs w:val="28"/>
        </w:rPr>
        <w:t xml:space="preserve"> </w:t>
      </w:r>
      <w:r>
        <w:rPr>
          <w:rFonts w:hint="default" w:ascii="Times New Roman" w:hAnsi="Times New Roman" w:cs="Times New Roman"/>
          <w:w w:val="99"/>
          <w:sz w:val="28"/>
          <w:szCs w:val="28"/>
        </w:rPr>
        <w:t>t</w:t>
      </w:r>
      <w:r>
        <w:rPr>
          <w:rFonts w:hint="default" w:ascii="Times New Roman" w:hAnsi="Times New Roman" w:cs="Times New Roman"/>
          <w:spacing w:val="-1"/>
          <w:w w:val="99"/>
          <w:sz w:val="28"/>
          <w:szCs w:val="28"/>
        </w:rPr>
        <w:t>h</w:t>
      </w:r>
      <w:r>
        <w:rPr>
          <w:rFonts w:hint="default" w:ascii="Times New Roman" w:hAnsi="Times New Roman" w:cs="Times New Roman"/>
          <w:w w:val="99"/>
          <w:sz w:val="28"/>
          <w:szCs w:val="28"/>
        </w:rPr>
        <w:t>ể</w:t>
      </w:r>
      <w:r>
        <w:rPr>
          <w:rFonts w:hint="default" w:ascii="Times New Roman" w:hAnsi="Times New Roman" w:cs="Times New Roman"/>
          <w:sz w:val="28"/>
          <w:szCs w:val="28"/>
        </w:rPr>
        <w:t xml:space="preserve"> </w:t>
      </w:r>
      <w:r>
        <w:rPr>
          <w:rFonts w:hint="default" w:ascii="Times New Roman" w:hAnsi="Times New Roman" w:cs="Times New Roman"/>
          <w:spacing w:val="-28"/>
          <w:sz w:val="28"/>
          <w:szCs w:val="28"/>
        </w:rPr>
        <w:t xml:space="preserve"> </w:t>
      </w:r>
      <w:r>
        <w:rPr>
          <w:rFonts w:hint="default" w:ascii="Times New Roman" w:hAnsi="Times New Roman" w:cs="Times New Roman"/>
          <w:spacing w:val="2"/>
          <w:w w:val="99"/>
          <w:sz w:val="28"/>
          <w:szCs w:val="28"/>
        </w:rPr>
        <w:t>x</w:t>
      </w:r>
      <w:r>
        <w:rPr>
          <w:rFonts w:hint="default" w:ascii="Times New Roman" w:hAnsi="Times New Roman" w:cs="Times New Roman"/>
          <w:spacing w:val="1"/>
          <w:w w:val="99"/>
          <w:sz w:val="28"/>
          <w:szCs w:val="28"/>
        </w:rPr>
        <w:t>â</w:t>
      </w:r>
      <w:r>
        <w:rPr>
          <w:rFonts w:hint="default" w:ascii="Times New Roman" w:hAnsi="Times New Roman" w:cs="Times New Roman"/>
          <w:w w:val="99"/>
          <w:sz w:val="28"/>
          <w:szCs w:val="28"/>
        </w:rPr>
        <w:t>y</w:t>
      </w:r>
      <w:r>
        <w:rPr>
          <w:rFonts w:hint="default" w:ascii="Times New Roman" w:hAnsi="Times New Roman" w:cs="Times New Roman"/>
          <w:spacing w:val="28"/>
          <w:sz w:val="28"/>
          <w:szCs w:val="28"/>
        </w:rPr>
        <w:t xml:space="preserve"> </w:t>
      </w:r>
      <w:r>
        <w:rPr>
          <w:rFonts w:hint="default" w:ascii="Times New Roman" w:hAnsi="Times New Roman" w:cs="Times New Roman"/>
          <w:w w:val="99"/>
          <w:sz w:val="28"/>
          <w:szCs w:val="28"/>
        </w:rPr>
        <w:t>d</w:t>
      </w:r>
      <w:r>
        <w:rPr>
          <w:rFonts w:hint="default" w:ascii="Times New Roman" w:hAnsi="Times New Roman" w:cs="Times New Roman"/>
          <w:spacing w:val="-1"/>
          <w:w w:val="99"/>
          <w:sz w:val="28"/>
          <w:szCs w:val="28"/>
        </w:rPr>
        <w:t>ự</w:t>
      </w:r>
      <w:r>
        <w:rPr>
          <w:rFonts w:hint="default" w:ascii="Times New Roman" w:hAnsi="Times New Roman" w:cs="Times New Roman"/>
          <w:spacing w:val="2"/>
          <w:w w:val="99"/>
          <w:sz w:val="28"/>
          <w:szCs w:val="28"/>
        </w:rPr>
        <w:t>n</w:t>
      </w:r>
      <w:r>
        <w:rPr>
          <w:rFonts w:hint="default" w:ascii="Times New Roman" w:hAnsi="Times New Roman" w:cs="Times New Roman"/>
          <w:w w:val="99"/>
          <w:sz w:val="28"/>
          <w:szCs w:val="28"/>
        </w:rPr>
        <w:t>g</w:t>
      </w:r>
      <w:r>
        <w:rPr>
          <w:rFonts w:hint="default" w:ascii="Times New Roman" w:hAnsi="Times New Roman" w:cs="Times New Roman"/>
          <w:sz w:val="28"/>
          <w:szCs w:val="28"/>
        </w:rPr>
        <w:t xml:space="preserve"> </w:t>
      </w:r>
      <w:r>
        <w:rPr>
          <w:rFonts w:hint="default" w:ascii="Times New Roman" w:hAnsi="Times New Roman" w:cs="Times New Roman"/>
          <w:spacing w:val="-29"/>
          <w:sz w:val="28"/>
          <w:szCs w:val="28"/>
        </w:rPr>
        <w:t xml:space="preserve"> </w:t>
      </w:r>
      <w:r>
        <w:rPr>
          <w:rFonts w:hint="default" w:ascii="Times New Roman" w:hAnsi="Times New Roman" w:cs="Times New Roman"/>
          <w:w w:val="99"/>
          <w:sz w:val="28"/>
          <w:szCs w:val="28"/>
        </w:rPr>
        <w:t>d</w:t>
      </w:r>
      <w:r>
        <w:rPr>
          <w:rFonts w:hint="default" w:ascii="Times New Roman" w:hAnsi="Times New Roman" w:cs="Times New Roman"/>
          <w:spacing w:val="-1"/>
          <w:w w:val="99"/>
          <w:sz w:val="28"/>
          <w:szCs w:val="28"/>
        </w:rPr>
        <w:t>a</w:t>
      </w:r>
      <w:r>
        <w:rPr>
          <w:rFonts w:hint="default" w:ascii="Times New Roman" w:hAnsi="Times New Roman" w:cs="Times New Roman"/>
          <w:w w:val="99"/>
          <w:sz w:val="28"/>
          <w:szCs w:val="28"/>
        </w:rPr>
        <w:t>nh</w:t>
      </w:r>
      <w:r>
        <w:rPr>
          <w:rFonts w:hint="default" w:ascii="Times New Roman" w:hAnsi="Times New Roman" w:cs="Times New Roman"/>
          <w:sz w:val="28"/>
          <w:szCs w:val="28"/>
        </w:rPr>
        <w:t xml:space="preserve"> </w:t>
      </w:r>
      <w:r>
        <w:rPr>
          <w:rFonts w:hint="default" w:ascii="Times New Roman" w:hAnsi="Times New Roman" w:cs="Times New Roman"/>
          <w:spacing w:val="-27"/>
          <w:sz w:val="28"/>
          <w:szCs w:val="28"/>
        </w:rPr>
        <w:t xml:space="preserve"> </w:t>
      </w:r>
      <w:r>
        <w:rPr>
          <w:rFonts w:hint="default" w:ascii="Times New Roman" w:hAnsi="Times New Roman" w:cs="Times New Roman"/>
          <w:spacing w:val="2"/>
          <w:w w:val="99"/>
          <w:sz w:val="28"/>
          <w:szCs w:val="28"/>
        </w:rPr>
        <w:t>s</w:t>
      </w:r>
      <w:r>
        <w:rPr>
          <w:rFonts w:hint="default" w:ascii="Times New Roman" w:hAnsi="Times New Roman" w:cs="Times New Roman"/>
          <w:spacing w:val="-1"/>
          <w:w w:val="99"/>
          <w:sz w:val="28"/>
          <w:szCs w:val="28"/>
        </w:rPr>
        <w:t>ác</w:t>
      </w:r>
      <w:r>
        <w:rPr>
          <w:rFonts w:hint="default" w:ascii="Times New Roman" w:hAnsi="Times New Roman" w:cs="Times New Roman"/>
          <w:w w:val="99"/>
          <w:sz w:val="28"/>
          <w:szCs w:val="28"/>
        </w:rPr>
        <w:t>h</w:t>
      </w:r>
      <w:r>
        <w:rPr>
          <w:rFonts w:hint="default" w:ascii="Times New Roman" w:hAnsi="Times New Roman" w:cs="Times New Roman"/>
          <w:sz w:val="28"/>
          <w:szCs w:val="28"/>
        </w:rPr>
        <w:t xml:space="preserve"> </w:t>
      </w:r>
      <w:r>
        <w:rPr>
          <w:rFonts w:hint="default" w:ascii="Times New Roman" w:hAnsi="Times New Roman" w:cs="Times New Roman"/>
          <w:spacing w:val="-27"/>
          <w:sz w:val="28"/>
          <w:szCs w:val="28"/>
        </w:rPr>
        <w:t xml:space="preserve"> </w:t>
      </w:r>
      <w:r>
        <w:rPr>
          <w:rFonts w:hint="default" w:ascii="Times New Roman" w:hAnsi="Times New Roman" w:cs="Times New Roman"/>
          <w:w w:val="99"/>
          <w:sz w:val="28"/>
          <w:szCs w:val="28"/>
        </w:rPr>
        <w:t>li</w:t>
      </w:r>
      <w:r>
        <w:rPr>
          <w:rFonts w:hint="default" w:ascii="Times New Roman" w:hAnsi="Times New Roman" w:cs="Times New Roman"/>
          <w:spacing w:val="-1"/>
          <w:w w:val="99"/>
          <w:sz w:val="28"/>
          <w:szCs w:val="28"/>
        </w:rPr>
        <w:t>ê</w:t>
      </w:r>
      <w:r>
        <w:rPr>
          <w:rFonts w:hint="default" w:ascii="Times New Roman" w:hAnsi="Times New Roman" w:cs="Times New Roman"/>
          <w:w w:val="99"/>
          <w:sz w:val="28"/>
          <w:szCs w:val="28"/>
        </w:rPr>
        <w:t>n thuộc</w:t>
      </w:r>
      <w:r>
        <w:rPr>
          <w:rFonts w:hint="default" w:ascii="Times New Roman" w:hAnsi="Times New Roman" w:cs="Times New Roman"/>
          <w:spacing w:val="1"/>
          <w:sz w:val="28"/>
          <w:szCs w:val="28"/>
        </w:rPr>
        <w:t xml:space="preserve"> </w:t>
      </w:r>
      <w:r>
        <w:rPr>
          <w:rFonts w:hint="default" w:ascii="Times New Roman" w:hAnsi="Times New Roman" w:cs="Times New Roman"/>
          <w:w w:val="99"/>
          <w:sz w:val="28"/>
          <w:szCs w:val="28"/>
        </w:rPr>
        <w:t>từ</w:t>
      </w:r>
      <w:r>
        <w:rPr>
          <w:rFonts w:hint="default" w:ascii="Times New Roman" w:hAnsi="Times New Roman" w:cs="Times New Roman"/>
          <w:spacing w:val="2"/>
          <w:sz w:val="28"/>
          <w:szCs w:val="28"/>
        </w:rPr>
        <w:t xml:space="preserve"> </w:t>
      </w:r>
      <w:r>
        <w:rPr>
          <w:rFonts w:hint="default" w:ascii="Times New Roman" w:hAnsi="Times New Roman" w:cs="Times New Roman"/>
          <w:w w:val="99"/>
          <w:sz w:val="28"/>
          <w:szCs w:val="28"/>
        </w:rPr>
        <w:t>d</w:t>
      </w:r>
      <w:r>
        <w:rPr>
          <w:rFonts w:hint="default" w:ascii="Times New Roman" w:hAnsi="Times New Roman" w:cs="Times New Roman"/>
          <w:spacing w:val="-1"/>
          <w:w w:val="99"/>
          <w:sz w:val="28"/>
          <w:szCs w:val="28"/>
        </w:rPr>
        <w:t>a</w:t>
      </w:r>
      <w:r>
        <w:rPr>
          <w:rFonts w:hint="default" w:ascii="Times New Roman" w:hAnsi="Times New Roman" w:cs="Times New Roman"/>
          <w:w w:val="99"/>
          <w:sz w:val="28"/>
          <w:szCs w:val="28"/>
        </w:rPr>
        <w:t>nh</w:t>
      </w:r>
      <w:r>
        <w:rPr>
          <w:rFonts w:hint="default" w:ascii="Times New Roman" w:hAnsi="Times New Roman" w:cs="Times New Roman"/>
          <w:spacing w:val="2"/>
          <w:sz w:val="28"/>
          <w:szCs w:val="28"/>
        </w:rPr>
        <w:t xml:space="preserve"> </w:t>
      </w:r>
      <w:r>
        <w:rPr>
          <w:rFonts w:hint="default" w:ascii="Times New Roman" w:hAnsi="Times New Roman" w:cs="Times New Roman"/>
          <w:w w:val="99"/>
          <w:sz w:val="28"/>
          <w:szCs w:val="28"/>
        </w:rPr>
        <w:t>s</w:t>
      </w:r>
      <w:r>
        <w:rPr>
          <w:rFonts w:hint="default" w:ascii="Times New Roman" w:hAnsi="Times New Roman" w:cs="Times New Roman"/>
          <w:spacing w:val="-1"/>
          <w:w w:val="99"/>
          <w:sz w:val="28"/>
          <w:szCs w:val="28"/>
        </w:rPr>
        <w:t>ác</w:t>
      </w:r>
      <w:r>
        <w:rPr>
          <w:rFonts w:hint="default" w:ascii="Times New Roman" w:hAnsi="Times New Roman" w:cs="Times New Roman"/>
          <w:w w:val="99"/>
          <w:sz w:val="28"/>
          <w:szCs w:val="28"/>
        </w:rPr>
        <w:t>h</w:t>
      </w:r>
      <w:r>
        <w:rPr>
          <w:rFonts w:hint="default" w:ascii="Times New Roman" w:hAnsi="Times New Roman" w:cs="Times New Roman"/>
          <w:spacing w:val="2"/>
          <w:sz w:val="28"/>
          <w:szCs w:val="28"/>
        </w:rPr>
        <w:t xml:space="preserve"> </w:t>
      </w:r>
      <w:r>
        <w:rPr>
          <w:rFonts w:hint="default" w:ascii="Times New Roman" w:hAnsi="Times New Roman" w:cs="Times New Roman"/>
          <w:spacing w:val="-1"/>
          <w:w w:val="99"/>
          <w:sz w:val="28"/>
          <w:szCs w:val="28"/>
        </w:rPr>
        <w:t>cạ</w:t>
      </w:r>
      <w:r>
        <w:rPr>
          <w:rFonts w:hint="default" w:ascii="Times New Roman" w:hAnsi="Times New Roman" w:cs="Times New Roman"/>
          <w:w w:val="99"/>
          <w:sz w:val="28"/>
          <w:szCs w:val="28"/>
        </w:rPr>
        <w:t>nh</w:t>
      </w:r>
      <w:r>
        <w:rPr>
          <w:rFonts w:hint="default" w:ascii="Times New Roman" w:hAnsi="Times New Roman" w:cs="Times New Roman"/>
          <w:spacing w:val="2"/>
          <w:sz w:val="28"/>
          <w:szCs w:val="28"/>
        </w:rPr>
        <w:t xml:space="preserve"> </w:t>
      </w:r>
      <w:r>
        <w:rPr>
          <w:rFonts w:hint="default" w:ascii="Times New Roman" w:hAnsi="Times New Roman" w:cs="Times New Roman"/>
          <w:spacing w:val="3"/>
          <w:w w:val="99"/>
          <w:sz w:val="28"/>
          <w:szCs w:val="28"/>
        </w:rPr>
        <w:t>t</w:t>
      </w:r>
      <w:r>
        <w:rPr>
          <w:rFonts w:hint="default" w:ascii="Times New Roman" w:hAnsi="Times New Roman" w:cs="Times New Roman"/>
          <w:spacing w:val="-1"/>
          <w:w w:val="99"/>
          <w:sz w:val="28"/>
          <w:szCs w:val="28"/>
        </w:rPr>
        <w:t>ư</w:t>
      </w:r>
      <w:r>
        <w:rPr>
          <w:rFonts w:hint="default" w:ascii="Times New Roman" w:hAnsi="Times New Roman" w:cs="Times New Roman"/>
          <w:w w:val="99"/>
          <w:sz w:val="28"/>
          <w:szCs w:val="28"/>
        </w:rPr>
        <w:t>ơng</w:t>
      </w:r>
      <w:r>
        <w:rPr>
          <w:rFonts w:hint="default" w:ascii="Times New Roman" w:hAnsi="Times New Roman" w:cs="Times New Roman"/>
          <w:sz w:val="28"/>
          <w:szCs w:val="28"/>
        </w:rPr>
        <w:t xml:space="preserve"> </w:t>
      </w:r>
      <w:r>
        <w:rPr>
          <w:rFonts w:hint="default" w:cs="Times New Roman"/>
          <w:w w:val="99"/>
          <w:sz w:val="28"/>
          <w:szCs w:val="28"/>
          <w:lang w:val="en-US"/>
        </w:rPr>
        <w:t>đ</w:t>
      </w:r>
      <w:r>
        <w:rPr>
          <w:rFonts w:hint="default" w:ascii="Times New Roman" w:hAnsi="Times New Roman" w:cs="Times New Roman"/>
          <w:w w:val="99"/>
          <w:sz w:val="28"/>
          <w:szCs w:val="28"/>
        </w:rPr>
        <w:t>ối</w:t>
      </w:r>
      <w:r>
        <w:rPr>
          <w:rFonts w:hint="default" w:ascii="Times New Roman" w:hAnsi="Times New Roman" w:cs="Times New Roman"/>
          <w:spacing w:val="3"/>
          <w:sz w:val="28"/>
          <w:szCs w:val="28"/>
        </w:rPr>
        <w:t xml:space="preserve"> </w:t>
      </w:r>
      <w:r>
        <w:rPr>
          <w:rFonts w:hint="default" w:ascii="Times New Roman" w:hAnsi="Times New Roman" w:cs="Times New Roman"/>
          <w:w w:val="99"/>
          <w:sz w:val="28"/>
          <w:szCs w:val="28"/>
        </w:rPr>
        <w:t>dễ</w:t>
      </w:r>
      <w:r>
        <w:rPr>
          <w:rFonts w:hint="default" w:ascii="Times New Roman" w:hAnsi="Times New Roman" w:cs="Times New Roman"/>
          <w:spacing w:val="1"/>
          <w:sz w:val="28"/>
          <w:szCs w:val="28"/>
        </w:rPr>
        <w:t xml:space="preserve"> </w:t>
      </w:r>
      <w:r>
        <w:rPr>
          <w:rFonts w:hint="default" w:ascii="Times New Roman" w:hAnsi="Times New Roman" w:cs="Times New Roman"/>
          <w:w w:val="99"/>
          <w:sz w:val="28"/>
          <w:szCs w:val="28"/>
        </w:rPr>
        <w:t>d</w:t>
      </w:r>
      <w:r>
        <w:rPr>
          <w:rFonts w:hint="default" w:ascii="Times New Roman" w:hAnsi="Times New Roman" w:cs="Times New Roman"/>
          <w:spacing w:val="-1"/>
          <w:w w:val="99"/>
          <w:sz w:val="28"/>
          <w:szCs w:val="28"/>
        </w:rPr>
        <w:t>à</w:t>
      </w:r>
      <w:r>
        <w:rPr>
          <w:rFonts w:hint="default" w:ascii="Times New Roman" w:hAnsi="Times New Roman" w:cs="Times New Roman"/>
          <w:spacing w:val="2"/>
          <w:w w:val="99"/>
          <w:sz w:val="28"/>
          <w:szCs w:val="28"/>
        </w:rPr>
        <w:t>n</w:t>
      </w:r>
      <w:r>
        <w:rPr>
          <w:rFonts w:hint="default" w:ascii="Times New Roman" w:hAnsi="Times New Roman" w:cs="Times New Roman"/>
          <w:w w:val="99"/>
          <w:sz w:val="28"/>
          <w:szCs w:val="28"/>
        </w:rPr>
        <w:t>g</w:t>
      </w:r>
      <w:r>
        <w:rPr>
          <w:rFonts w:hint="default" w:ascii="Times New Roman" w:hAnsi="Times New Roman" w:cs="Times New Roman"/>
          <w:spacing w:val="-1"/>
          <w:sz w:val="28"/>
          <w:szCs w:val="28"/>
        </w:rPr>
        <w:t xml:space="preserve"> </w:t>
      </w:r>
      <w:r>
        <w:rPr>
          <w:rFonts w:hint="default" w:ascii="Times New Roman" w:hAnsi="Times New Roman" w:cs="Times New Roman"/>
          <w:w w:val="99"/>
          <w:sz w:val="28"/>
          <w:szCs w:val="28"/>
        </w:rPr>
        <w:t>b</w:t>
      </w:r>
      <w:r>
        <w:rPr>
          <w:rFonts w:hint="default" w:ascii="Times New Roman" w:hAnsi="Times New Roman" w:cs="Times New Roman"/>
          <w:spacing w:val="-1"/>
          <w:w w:val="99"/>
          <w:sz w:val="28"/>
          <w:szCs w:val="28"/>
        </w:rPr>
        <w:t>ằ</w:t>
      </w:r>
      <w:r>
        <w:rPr>
          <w:rFonts w:hint="default" w:ascii="Times New Roman" w:hAnsi="Times New Roman" w:cs="Times New Roman"/>
          <w:spacing w:val="2"/>
          <w:w w:val="99"/>
          <w:sz w:val="28"/>
          <w:szCs w:val="28"/>
        </w:rPr>
        <w:t>n</w:t>
      </w:r>
      <w:r>
        <w:rPr>
          <w:rFonts w:hint="default" w:ascii="Times New Roman" w:hAnsi="Times New Roman" w:cs="Times New Roman"/>
          <w:w w:val="99"/>
          <w:sz w:val="28"/>
          <w:szCs w:val="28"/>
        </w:rPr>
        <w:t>g</w:t>
      </w:r>
      <w:r>
        <w:rPr>
          <w:rFonts w:hint="default" w:ascii="Times New Roman" w:hAnsi="Times New Roman" w:cs="Times New Roman"/>
          <w:sz w:val="28"/>
          <w:szCs w:val="28"/>
        </w:rPr>
        <w:t xml:space="preserve"> </w:t>
      </w:r>
      <w:r>
        <w:rPr>
          <w:rFonts w:hint="default" w:ascii="Times New Roman" w:hAnsi="Times New Roman" w:cs="Times New Roman"/>
          <w:spacing w:val="1"/>
          <w:w w:val="99"/>
          <w:sz w:val="28"/>
          <w:szCs w:val="28"/>
        </w:rPr>
        <w:t>c</w:t>
      </w:r>
      <w:r>
        <w:rPr>
          <w:rFonts w:hint="default" w:ascii="Times New Roman" w:hAnsi="Times New Roman" w:cs="Times New Roman"/>
          <w:spacing w:val="-1"/>
          <w:w w:val="99"/>
          <w:sz w:val="28"/>
          <w:szCs w:val="28"/>
        </w:rPr>
        <w:t>ác</w:t>
      </w:r>
      <w:r>
        <w:rPr>
          <w:rFonts w:hint="default" w:ascii="Times New Roman" w:hAnsi="Times New Roman" w:cs="Times New Roman"/>
          <w:w w:val="99"/>
          <w:sz w:val="28"/>
          <w:szCs w:val="28"/>
        </w:rPr>
        <w:t>h</w:t>
      </w:r>
      <w:r>
        <w:rPr>
          <w:rFonts w:hint="default" w:ascii="Times New Roman" w:hAnsi="Times New Roman" w:cs="Times New Roman"/>
          <w:spacing w:val="1"/>
          <w:sz w:val="28"/>
          <w:szCs w:val="28"/>
        </w:rPr>
        <w:t xml:space="preserve"> </w:t>
      </w:r>
      <w:r>
        <w:rPr>
          <w:rFonts w:hint="default" w:ascii="Times New Roman" w:hAnsi="Times New Roman" w:cs="Times New Roman"/>
          <w:w w:val="99"/>
          <w:sz w:val="28"/>
          <w:szCs w:val="28"/>
        </w:rPr>
        <w:t>bổ</w:t>
      </w:r>
      <w:r>
        <w:rPr>
          <w:rFonts w:hint="default" w:ascii="Times New Roman" w:hAnsi="Times New Roman" w:cs="Times New Roman"/>
          <w:spacing w:val="2"/>
          <w:sz w:val="28"/>
          <w:szCs w:val="28"/>
        </w:rPr>
        <w:t xml:space="preserve"> </w:t>
      </w:r>
      <w:r>
        <w:rPr>
          <w:rFonts w:hint="default" w:ascii="Times New Roman" w:hAnsi="Times New Roman" w:cs="Times New Roman"/>
          <w:w w:val="99"/>
          <w:sz w:val="28"/>
          <w:szCs w:val="28"/>
        </w:rPr>
        <w:t>sung</w:t>
      </w:r>
      <w:r>
        <w:rPr>
          <w:rFonts w:hint="default" w:ascii="Times New Roman" w:hAnsi="Times New Roman" w:cs="Times New Roman"/>
          <w:sz w:val="28"/>
          <w:szCs w:val="28"/>
        </w:rPr>
        <w:t xml:space="preserve"> </w:t>
      </w:r>
      <w:r>
        <w:rPr>
          <w:rFonts w:hint="default" w:ascii="Times New Roman" w:hAnsi="Times New Roman" w:cs="Times New Roman"/>
          <w:spacing w:val="1"/>
          <w:w w:val="99"/>
          <w:sz w:val="28"/>
          <w:szCs w:val="28"/>
        </w:rPr>
        <w:t>c</w:t>
      </w:r>
      <w:r>
        <w:rPr>
          <w:rFonts w:hint="default" w:ascii="Times New Roman" w:hAnsi="Times New Roman" w:cs="Times New Roman"/>
          <w:spacing w:val="-1"/>
          <w:w w:val="99"/>
          <w:sz w:val="28"/>
          <w:szCs w:val="28"/>
        </w:rPr>
        <w:t>á</w:t>
      </w:r>
      <w:r>
        <w:rPr>
          <w:rFonts w:hint="default" w:ascii="Times New Roman" w:hAnsi="Times New Roman" w:cs="Times New Roman"/>
          <w:w w:val="99"/>
          <w:sz w:val="28"/>
          <w:szCs w:val="28"/>
        </w:rPr>
        <w:t>c</w:t>
      </w:r>
      <w:r>
        <w:rPr>
          <w:rFonts w:hint="default" w:ascii="Times New Roman" w:hAnsi="Times New Roman" w:cs="Times New Roman"/>
          <w:spacing w:val="1"/>
          <w:sz w:val="28"/>
          <w:szCs w:val="28"/>
        </w:rPr>
        <w:t xml:space="preserve"> </w:t>
      </w:r>
      <w:r>
        <w:rPr>
          <w:rFonts w:hint="default" w:ascii="Times New Roman" w:hAnsi="Times New Roman" w:cs="Times New Roman"/>
          <w:spacing w:val="-1"/>
          <w:w w:val="99"/>
          <w:sz w:val="28"/>
          <w:szCs w:val="28"/>
        </w:rPr>
        <w:t>c</w:t>
      </w:r>
      <w:r>
        <w:rPr>
          <w:rFonts w:hint="default" w:ascii="Times New Roman" w:hAnsi="Times New Roman" w:cs="Times New Roman"/>
          <w:w w:val="99"/>
          <w:sz w:val="28"/>
          <w:szCs w:val="28"/>
        </w:rPr>
        <w:t>on</w:t>
      </w:r>
      <w:r>
        <w:rPr>
          <w:rFonts w:hint="default" w:ascii="Times New Roman" w:hAnsi="Times New Roman" w:cs="Times New Roman"/>
          <w:spacing w:val="2"/>
          <w:sz w:val="28"/>
          <w:szCs w:val="28"/>
        </w:rPr>
        <w:t xml:space="preserve"> </w:t>
      </w:r>
      <w:r>
        <w:rPr>
          <w:rFonts w:hint="default" w:ascii="Times New Roman" w:hAnsi="Times New Roman" w:cs="Times New Roman"/>
          <w:w w:val="99"/>
          <w:sz w:val="28"/>
          <w:szCs w:val="28"/>
        </w:rPr>
        <w:t>t</w:t>
      </w:r>
      <w:r>
        <w:rPr>
          <w:rFonts w:hint="default" w:ascii="Times New Roman" w:hAnsi="Times New Roman" w:cs="Times New Roman"/>
          <w:spacing w:val="-1"/>
          <w:w w:val="99"/>
          <w:sz w:val="28"/>
          <w:szCs w:val="28"/>
        </w:rPr>
        <w:t>r</w:t>
      </w:r>
      <w:r>
        <w:rPr>
          <w:rFonts w:hint="default" w:ascii="Times New Roman" w:hAnsi="Times New Roman" w:cs="Times New Roman"/>
          <w:w w:val="99"/>
          <w:sz w:val="28"/>
          <w:szCs w:val="28"/>
        </w:rPr>
        <w:t>ỏ</w:t>
      </w:r>
      <w:r>
        <w:rPr>
          <w:rFonts w:hint="default" w:ascii="Times New Roman" w:hAnsi="Times New Roman" w:cs="Times New Roman"/>
          <w:spacing w:val="2"/>
          <w:sz w:val="28"/>
          <w:szCs w:val="28"/>
        </w:rPr>
        <w:t xml:space="preserve"> </w:t>
      </w:r>
      <w:r>
        <w:rPr>
          <w:rFonts w:hint="default" w:ascii="Times New Roman" w:hAnsi="Times New Roman" w:cs="Times New Roman"/>
          <w:spacing w:val="3"/>
          <w:w w:val="99"/>
          <w:sz w:val="28"/>
          <w:szCs w:val="28"/>
        </w:rPr>
        <w:t>l</w:t>
      </w:r>
      <w:r>
        <w:rPr>
          <w:rFonts w:hint="default" w:ascii="Times New Roman" w:hAnsi="Times New Roman" w:cs="Times New Roman"/>
          <w:w w:val="99"/>
          <w:sz w:val="28"/>
          <w:szCs w:val="28"/>
        </w:rPr>
        <w:t>i</w:t>
      </w:r>
      <w:r>
        <w:rPr>
          <w:rFonts w:hint="default" w:ascii="Times New Roman" w:hAnsi="Times New Roman" w:cs="Times New Roman"/>
          <w:spacing w:val="-1"/>
          <w:w w:val="99"/>
          <w:sz w:val="28"/>
          <w:szCs w:val="28"/>
        </w:rPr>
        <w:t>ê</w:t>
      </w:r>
      <w:r>
        <w:rPr>
          <w:rFonts w:hint="default" w:ascii="Times New Roman" w:hAnsi="Times New Roman" w:cs="Times New Roman"/>
          <w:w w:val="99"/>
          <w:sz w:val="28"/>
          <w:szCs w:val="28"/>
        </w:rPr>
        <w:t>n</w:t>
      </w:r>
      <w:r>
        <w:rPr>
          <w:rFonts w:hint="default" w:ascii="Times New Roman" w:hAnsi="Times New Roman" w:cs="Times New Roman"/>
          <w:spacing w:val="2"/>
          <w:sz w:val="28"/>
          <w:szCs w:val="28"/>
        </w:rPr>
        <w:t xml:space="preserve"> </w:t>
      </w:r>
      <w:r>
        <w:rPr>
          <w:rFonts w:hint="default" w:ascii="Times New Roman" w:hAnsi="Times New Roman" w:cs="Times New Roman"/>
          <w:w w:val="99"/>
          <w:sz w:val="28"/>
          <w:szCs w:val="28"/>
        </w:rPr>
        <w:t>k</w:t>
      </w:r>
      <w:r>
        <w:rPr>
          <w:rFonts w:hint="default" w:ascii="Times New Roman" w:hAnsi="Times New Roman" w:cs="Times New Roman"/>
          <w:spacing w:val="-1"/>
          <w:w w:val="99"/>
          <w:sz w:val="28"/>
          <w:szCs w:val="28"/>
        </w:rPr>
        <w:t>ế</w:t>
      </w:r>
      <w:r>
        <w:rPr>
          <w:rFonts w:hint="default" w:ascii="Times New Roman" w:hAnsi="Times New Roman" w:cs="Times New Roman"/>
          <w:w w:val="99"/>
          <w:sz w:val="28"/>
          <w:szCs w:val="28"/>
        </w:rPr>
        <w:t xml:space="preserve">t. </w:t>
      </w:r>
      <w:r>
        <w:rPr>
          <w:rFonts w:hint="default" w:ascii="Times New Roman" w:hAnsi="Times New Roman" w:cs="Times New Roman"/>
          <w:spacing w:val="-1"/>
          <w:w w:val="99"/>
          <w:sz w:val="28"/>
          <w:szCs w:val="28"/>
        </w:rPr>
        <w:t>G</w:t>
      </w:r>
      <w:r>
        <w:rPr>
          <w:rFonts w:hint="default" w:ascii="Times New Roman" w:hAnsi="Times New Roman" w:cs="Times New Roman"/>
          <w:w w:val="99"/>
          <w:sz w:val="28"/>
          <w:szCs w:val="28"/>
        </w:rPr>
        <w:t>iả</w:t>
      </w:r>
      <w:r>
        <w:rPr>
          <w:rFonts w:hint="default" w:ascii="Times New Roman" w:hAnsi="Times New Roman" w:cs="Times New Roman"/>
          <w:spacing w:val="8"/>
          <w:sz w:val="28"/>
          <w:szCs w:val="28"/>
        </w:rPr>
        <w:t xml:space="preserve"> </w:t>
      </w:r>
      <w:r>
        <w:rPr>
          <w:rFonts w:hint="default" w:ascii="Times New Roman" w:hAnsi="Times New Roman" w:cs="Times New Roman"/>
          <w:w w:val="99"/>
          <w:sz w:val="28"/>
          <w:szCs w:val="28"/>
        </w:rPr>
        <w:t>sử</w:t>
      </w:r>
      <w:r>
        <w:rPr>
          <w:rFonts w:hint="default" w:ascii="Times New Roman" w:hAnsi="Times New Roman" w:cs="Times New Roman"/>
          <w:spacing w:val="9"/>
          <w:sz w:val="28"/>
          <w:szCs w:val="28"/>
        </w:rPr>
        <w:t xml:space="preserve"> </w:t>
      </w:r>
      <w:r>
        <w:rPr>
          <w:rFonts w:hint="default" w:cs="Times New Roman"/>
          <w:w w:val="99"/>
          <w:sz w:val="28"/>
          <w:szCs w:val="28"/>
          <w:lang w:val="en-US"/>
        </w:rPr>
        <w:t>đ</w:t>
      </w:r>
      <w:r>
        <w:rPr>
          <w:rFonts w:hint="default" w:ascii="Times New Roman" w:hAnsi="Times New Roman" w:cs="Times New Roman"/>
          <w:w w:val="99"/>
          <w:sz w:val="28"/>
          <w:szCs w:val="28"/>
        </w:rPr>
        <w:t>ồ</w:t>
      </w:r>
      <w:r>
        <w:rPr>
          <w:rFonts w:hint="default" w:ascii="Times New Roman" w:hAnsi="Times New Roman" w:cs="Times New Roman"/>
          <w:spacing w:val="9"/>
          <w:sz w:val="28"/>
          <w:szCs w:val="28"/>
        </w:rPr>
        <w:t xml:space="preserve"> </w:t>
      </w:r>
      <w:r>
        <w:rPr>
          <w:rFonts w:hint="default" w:ascii="Times New Roman" w:hAnsi="Times New Roman" w:cs="Times New Roman"/>
          <w:w w:val="99"/>
          <w:sz w:val="28"/>
          <w:szCs w:val="28"/>
        </w:rPr>
        <w:t>thị</w:t>
      </w:r>
      <w:r>
        <w:rPr>
          <w:rFonts w:hint="default" w:ascii="Times New Roman" w:hAnsi="Times New Roman" w:cs="Times New Roman"/>
          <w:spacing w:val="10"/>
          <w:sz w:val="28"/>
          <w:szCs w:val="28"/>
        </w:rPr>
        <w:t xml:space="preserve"> </w:t>
      </w:r>
      <w:r>
        <w:rPr>
          <w:rFonts w:hint="default" w:ascii="Times New Roman" w:hAnsi="Times New Roman" w:cs="Times New Roman"/>
          <w:spacing w:val="-1"/>
          <w:w w:val="99"/>
          <w:sz w:val="28"/>
          <w:szCs w:val="28"/>
        </w:rPr>
        <w:t>c</w:t>
      </w:r>
      <w:r>
        <w:rPr>
          <w:rFonts w:hint="default" w:ascii="Times New Roman" w:hAnsi="Times New Roman" w:cs="Times New Roman"/>
          <w:w w:val="99"/>
          <w:sz w:val="28"/>
          <w:szCs w:val="28"/>
        </w:rPr>
        <w:t>ó</w:t>
      </w:r>
      <w:r>
        <w:rPr>
          <w:rFonts w:hint="default" w:ascii="Times New Roman" w:hAnsi="Times New Roman" w:cs="Times New Roman"/>
          <w:spacing w:val="9"/>
          <w:sz w:val="28"/>
          <w:szCs w:val="28"/>
        </w:rPr>
        <w:t xml:space="preserve"> </w:t>
      </w:r>
      <w:r>
        <w:rPr>
          <w:rFonts w:hint="default" w:ascii="Times New Roman" w:hAnsi="Times New Roman" w:cs="Times New Roman"/>
          <w:w w:val="99"/>
          <w:sz w:val="28"/>
          <w:szCs w:val="28"/>
        </w:rPr>
        <w:t>h</w:t>
      </w:r>
      <w:r>
        <w:rPr>
          <w:rFonts w:hint="default" w:ascii="Times New Roman" w:hAnsi="Times New Roman" w:cs="Times New Roman"/>
          <w:spacing w:val="-1"/>
          <w:w w:val="99"/>
          <w:sz w:val="28"/>
          <w:szCs w:val="28"/>
        </w:rPr>
        <w:t>ư</w:t>
      </w:r>
      <w:r>
        <w:rPr>
          <w:rFonts w:hint="default" w:ascii="Times New Roman" w:hAnsi="Times New Roman" w:cs="Times New Roman"/>
          <w:w w:val="99"/>
          <w:sz w:val="28"/>
          <w:szCs w:val="28"/>
        </w:rPr>
        <w:t>ớng</w:t>
      </w:r>
      <w:r>
        <w:rPr>
          <w:rFonts w:hint="default" w:ascii="Times New Roman" w:hAnsi="Times New Roman" w:cs="Times New Roman"/>
          <w:spacing w:val="4"/>
          <w:sz w:val="28"/>
          <w:szCs w:val="28"/>
        </w:rPr>
        <w:t xml:space="preserve"> </w:t>
      </w:r>
      <w:r>
        <w:rPr>
          <w:rFonts w:hint="default" w:ascii="Times New Roman" w:hAnsi="Times New Roman" w:cs="Times New Roman"/>
          <w:w w:val="86"/>
          <w:sz w:val="28"/>
          <w:szCs w:val="28"/>
        </w:rPr>
        <w:t>G</w:t>
      </w:r>
      <w:r>
        <w:rPr>
          <w:rFonts w:hint="default" w:ascii="Times New Roman" w:hAnsi="Times New Roman" w:cs="Times New Roman"/>
          <w:spacing w:val="19"/>
          <w:sz w:val="28"/>
          <w:szCs w:val="28"/>
        </w:rPr>
        <w:t xml:space="preserve"> </w:t>
      </w:r>
      <w:r>
        <w:rPr>
          <w:rFonts w:hint="default" w:ascii="Times New Roman" w:hAnsi="Times New Roman" w:cs="Times New Roman"/>
          <w:w w:val="116"/>
          <w:sz w:val="28"/>
          <w:szCs w:val="28"/>
        </w:rPr>
        <w:t>=</w:t>
      </w:r>
      <w:r>
        <w:rPr>
          <w:rFonts w:hint="default" w:ascii="Times New Roman" w:hAnsi="Times New Roman" w:cs="Times New Roman"/>
          <w:spacing w:val="7"/>
          <w:sz w:val="28"/>
          <w:szCs w:val="28"/>
        </w:rPr>
        <w:t xml:space="preserve"> </w:t>
      </w:r>
      <w:r>
        <w:rPr>
          <w:rFonts w:hint="default" w:ascii="Times New Roman" w:hAnsi="Times New Roman" w:cs="Times New Roman"/>
          <w:spacing w:val="1"/>
          <w:w w:val="110"/>
          <w:position w:val="1"/>
          <w:sz w:val="28"/>
          <w:szCs w:val="28"/>
        </w:rPr>
        <w:t>(</w:t>
      </w:r>
      <w:r>
        <w:rPr>
          <w:rFonts w:hint="default" w:ascii="Times New Roman" w:hAnsi="Times New Roman" w:cs="Times New Roman"/>
          <w:spacing w:val="5"/>
          <w:w w:val="93"/>
          <w:sz w:val="28"/>
          <w:szCs w:val="28"/>
        </w:rPr>
        <w:t>V</w:t>
      </w:r>
      <w:r>
        <w:rPr>
          <w:rFonts w:hint="default" w:ascii="Times New Roman" w:hAnsi="Times New Roman" w:cs="Times New Roman"/>
          <w:w w:val="76"/>
          <w:sz w:val="28"/>
          <w:szCs w:val="28"/>
        </w:rPr>
        <w:t>,</w:t>
      </w:r>
      <w:r>
        <w:rPr>
          <w:rFonts w:hint="default" w:ascii="Times New Roman" w:hAnsi="Times New Roman" w:cs="Times New Roman"/>
          <w:spacing w:val="-16"/>
          <w:sz w:val="28"/>
          <w:szCs w:val="28"/>
        </w:rPr>
        <w:t xml:space="preserve"> </w:t>
      </w:r>
      <w:r>
        <w:rPr>
          <w:rFonts w:hint="default" w:ascii="Times New Roman" w:hAnsi="Times New Roman" w:cs="Times New Roman"/>
          <w:spacing w:val="8"/>
          <w:w w:val="95"/>
          <w:sz w:val="28"/>
          <w:szCs w:val="28"/>
        </w:rPr>
        <w:t>E</w:t>
      </w:r>
      <w:r>
        <w:rPr>
          <w:rFonts w:hint="default" w:ascii="Times New Roman" w:hAnsi="Times New Roman" w:cs="Times New Roman"/>
          <w:w w:val="110"/>
          <w:position w:val="1"/>
          <w:sz w:val="28"/>
          <w:szCs w:val="28"/>
        </w:rPr>
        <w:t>)</w:t>
      </w:r>
      <w:r>
        <w:rPr>
          <w:rFonts w:hint="default" w:ascii="Times New Roman" w:hAnsi="Times New Roman" w:cs="Times New Roman"/>
          <w:spacing w:val="12"/>
          <w:position w:val="1"/>
          <w:sz w:val="28"/>
          <w:szCs w:val="28"/>
        </w:rPr>
        <w:t xml:space="preserve"> </w:t>
      </w:r>
      <w:r>
        <w:rPr>
          <w:rFonts w:hint="default" w:ascii="Times New Roman" w:hAnsi="Times New Roman" w:cs="Times New Roman"/>
          <w:spacing w:val="-1"/>
          <w:w w:val="99"/>
          <w:sz w:val="28"/>
          <w:szCs w:val="28"/>
        </w:rPr>
        <w:t>c</w:t>
      </w:r>
      <w:r>
        <w:rPr>
          <w:rFonts w:hint="default" w:ascii="Times New Roman" w:hAnsi="Times New Roman" w:cs="Times New Roman"/>
          <w:w w:val="99"/>
          <w:sz w:val="28"/>
          <w:szCs w:val="28"/>
        </w:rPr>
        <w:t>ó</w:t>
      </w:r>
      <w:r>
        <w:rPr>
          <w:rFonts w:hint="default" w:ascii="Times New Roman" w:hAnsi="Times New Roman" w:cs="Times New Roman"/>
          <w:spacing w:val="9"/>
          <w:sz w:val="28"/>
          <w:szCs w:val="28"/>
        </w:rPr>
        <w:t xml:space="preserve"> </w:t>
      </w:r>
      <w:r>
        <w:rPr>
          <w:rFonts w:hint="default" w:ascii="Times New Roman" w:hAnsi="Times New Roman" w:cs="Times New Roman"/>
          <w:w w:val="97"/>
          <w:sz w:val="28"/>
          <w:szCs w:val="28"/>
        </w:rPr>
        <w:t>n</w:t>
      </w:r>
      <w:r>
        <w:rPr>
          <w:rFonts w:hint="default" w:ascii="Times New Roman" w:hAnsi="Times New Roman" w:cs="Times New Roman"/>
          <w:spacing w:val="15"/>
          <w:sz w:val="28"/>
          <w:szCs w:val="28"/>
        </w:rPr>
        <w:t xml:space="preserve"> </w:t>
      </w:r>
      <w:r>
        <w:rPr>
          <w:rFonts w:hint="default" w:cs="Times New Roman"/>
          <w:w w:val="99"/>
          <w:sz w:val="28"/>
          <w:szCs w:val="28"/>
          <w:lang w:val="en-US"/>
        </w:rPr>
        <w:t>đ</w:t>
      </w:r>
      <w:r>
        <w:rPr>
          <w:rFonts w:hint="default" w:ascii="Times New Roman" w:hAnsi="Times New Roman" w:cs="Times New Roman"/>
          <w:w w:val="99"/>
          <w:sz w:val="28"/>
          <w:szCs w:val="28"/>
        </w:rPr>
        <w:t>ỉnh</w:t>
      </w:r>
      <w:r>
        <w:rPr>
          <w:rFonts w:hint="default" w:ascii="Times New Roman" w:hAnsi="Times New Roman" w:cs="Times New Roman"/>
          <w:spacing w:val="9"/>
          <w:sz w:val="28"/>
          <w:szCs w:val="28"/>
        </w:rPr>
        <w:t xml:space="preserve"> </w:t>
      </w:r>
      <w:r>
        <w:rPr>
          <w:rFonts w:hint="default" w:ascii="Times New Roman" w:hAnsi="Times New Roman" w:cs="Times New Roman"/>
          <w:w w:val="99"/>
          <w:sz w:val="28"/>
          <w:szCs w:val="28"/>
        </w:rPr>
        <w:t>và</w:t>
      </w:r>
      <w:r>
        <w:rPr>
          <w:rFonts w:hint="default" w:ascii="Times New Roman" w:hAnsi="Times New Roman" w:cs="Times New Roman"/>
          <w:spacing w:val="6"/>
          <w:sz w:val="28"/>
          <w:szCs w:val="28"/>
        </w:rPr>
        <w:t xml:space="preserve"> </w:t>
      </w:r>
      <w:r>
        <w:rPr>
          <w:rFonts w:hint="default" w:ascii="Times New Roman" w:hAnsi="Times New Roman" w:cs="Times New Roman"/>
          <w:smallCaps/>
          <w:w w:val="136"/>
          <w:sz w:val="28"/>
          <w:szCs w:val="28"/>
        </w:rPr>
        <w:t>n</w:t>
      </w:r>
      <w:r>
        <w:rPr>
          <w:rFonts w:hint="default" w:ascii="Times New Roman" w:hAnsi="Times New Roman" w:cs="Times New Roman"/>
          <w:smallCaps w:val="0"/>
          <w:spacing w:val="17"/>
          <w:sz w:val="28"/>
          <w:szCs w:val="28"/>
        </w:rPr>
        <w:t xml:space="preserve"> </w:t>
      </w:r>
      <w:r>
        <w:rPr>
          <w:rFonts w:hint="default" w:ascii="Times New Roman" w:hAnsi="Times New Roman" w:cs="Times New Roman"/>
          <w:smallCaps w:val="0"/>
          <w:spacing w:val="-1"/>
          <w:w w:val="99"/>
          <w:sz w:val="28"/>
          <w:szCs w:val="28"/>
        </w:rPr>
        <w:t>c</w:t>
      </w:r>
      <w:r>
        <w:rPr>
          <w:rFonts w:hint="default" w:ascii="Times New Roman" w:hAnsi="Times New Roman" w:cs="Times New Roman"/>
          <w:smallCaps w:val="0"/>
          <w:w w:val="99"/>
          <w:sz w:val="28"/>
          <w:szCs w:val="28"/>
        </w:rPr>
        <w:t>ung</w:t>
      </w:r>
      <w:r>
        <w:rPr>
          <w:rFonts w:hint="default" w:ascii="Times New Roman" w:hAnsi="Times New Roman" w:cs="Times New Roman"/>
          <w:smallCaps w:val="0"/>
          <w:spacing w:val="7"/>
          <w:sz w:val="28"/>
          <w:szCs w:val="28"/>
        </w:rPr>
        <w:t xml:space="preserve"> </w:t>
      </w:r>
      <w:r>
        <w:rPr>
          <w:rFonts w:hint="default" w:cs="Times New Roman"/>
          <w:smallCaps w:val="0"/>
          <w:w w:val="99"/>
          <w:sz w:val="28"/>
          <w:szCs w:val="28"/>
          <w:lang w:val="en-US"/>
        </w:rPr>
        <w:t>đ</w:t>
      </w:r>
      <w:r>
        <w:rPr>
          <w:rFonts w:hint="default" w:ascii="Times New Roman" w:hAnsi="Times New Roman" w:cs="Times New Roman"/>
          <w:smallCaps w:val="0"/>
          <w:spacing w:val="-1"/>
          <w:w w:val="99"/>
          <w:sz w:val="28"/>
          <w:szCs w:val="28"/>
        </w:rPr>
        <w:t>ư</w:t>
      </w:r>
      <w:r>
        <w:rPr>
          <w:rFonts w:hint="default" w:ascii="Times New Roman" w:hAnsi="Times New Roman" w:cs="Times New Roman"/>
          <w:smallCaps w:val="0"/>
          <w:w w:val="99"/>
          <w:sz w:val="28"/>
          <w:szCs w:val="28"/>
        </w:rPr>
        <w:t>ợc</w:t>
      </w:r>
      <w:r>
        <w:rPr>
          <w:rFonts w:hint="default" w:ascii="Times New Roman" w:hAnsi="Times New Roman" w:cs="Times New Roman"/>
          <w:smallCaps w:val="0"/>
          <w:spacing w:val="8"/>
          <w:sz w:val="28"/>
          <w:szCs w:val="28"/>
        </w:rPr>
        <w:t xml:space="preserve"> </w:t>
      </w:r>
      <w:r>
        <w:rPr>
          <w:rFonts w:hint="default" w:ascii="Times New Roman" w:hAnsi="Times New Roman" w:cs="Times New Roman"/>
          <w:smallCaps w:val="0"/>
          <w:spacing w:val="2"/>
          <w:w w:val="99"/>
          <w:sz w:val="28"/>
          <w:szCs w:val="28"/>
        </w:rPr>
        <w:t>b</w:t>
      </w:r>
      <w:r>
        <w:rPr>
          <w:rFonts w:hint="default" w:ascii="Times New Roman" w:hAnsi="Times New Roman" w:cs="Times New Roman"/>
          <w:smallCaps w:val="0"/>
          <w:w w:val="99"/>
          <w:sz w:val="28"/>
          <w:szCs w:val="28"/>
        </w:rPr>
        <w:t>i</w:t>
      </w:r>
      <w:r>
        <w:rPr>
          <w:rFonts w:hint="default" w:ascii="Times New Roman" w:hAnsi="Times New Roman" w:cs="Times New Roman"/>
          <w:smallCaps w:val="0"/>
          <w:spacing w:val="-1"/>
          <w:w w:val="99"/>
          <w:sz w:val="28"/>
          <w:szCs w:val="28"/>
        </w:rPr>
        <w:t>ể</w:t>
      </w:r>
      <w:r>
        <w:rPr>
          <w:rFonts w:hint="default" w:ascii="Times New Roman" w:hAnsi="Times New Roman" w:cs="Times New Roman"/>
          <w:smallCaps w:val="0"/>
          <w:w w:val="99"/>
          <w:sz w:val="28"/>
          <w:szCs w:val="28"/>
        </w:rPr>
        <w:t>u</w:t>
      </w:r>
      <w:r>
        <w:rPr>
          <w:rFonts w:hint="default" w:ascii="Times New Roman" w:hAnsi="Times New Roman" w:cs="Times New Roman"/>
          <w:smallCaps w:val="0"/>
          <w:spacing w:val="9"/>
          <w:sz w:val="28"/>
          <w:szCs w:val="28"/>
        </w:rPr>
        <w:t xml:space="preserve"> </w:t>
      </w:r>
      <w:r>
        <w:rPr>
          <w:rFonts w:hint="default" w:ascii="Times New Roman" w:hAnsi="Times New Roman" w:cs="Times New Roman"/>
          <w:smallCaps w:val="0"/>
          <w:w w:val="99"/>
          <w:sz w:val="28"/>
          <w:szCs w:val="28"/>
        </w:rPr>
        <w:t>di</w:t>
      </w:r>
      <w:r>
        <w:rPr>
          <w:rFonts w:hint="default" w:ascii="Times New Roman" w:hAnsi="Times New Roman" w:cs="Times New Roman"/>
          <w:smallCaps w:val="0"/>
          <w:spacing w:val="-1"/>
          <w:w w:val="99"/>
          <w:sz w:val="28"/>
          <w:szCs w:val="28"/>
        </w:rPr>
        <w:t>ễ</w:t>
      </w:r>
      <w:r>
        <w:rPr>
          <w:rFonts w:hint="default" w:ascii="Times New Roman" w:hAnsi="Times New Roman" w:cs="Times New Roman"/>
          <w:smallCaps w:val="0"/>
          <w:w w:val="99"/>
          <w:sz w:val="28"/>
          <w:szCs w:val="28"/>
        </w:rPr>
        <w:t>n</w:t>
      </w:r>
      <w:r>
        <w:rPr>
          <w:rFonts w:hint="default" w:ascii="Times New Roman" w:hAnsi="Times New Roman" w:cs="Times New Roman"/>
          <w:smallCaps w:val="0"/>
          <w:spacing w:val="9"/>
          <w:sz w:val="28"/>
          <w:szCs w:val="28"/>
        </w:rPr>
        <w:t xml:space="preserve"> </w:t>
      </w:r>
      <w:r>
        <w:rPr>
          <w:rFonts w:hint="default" w:ascii="Times New Roman" w:hAnsi="Times New Roman" w:cs="Times New Roman"/>
          <w:smallCaps w:val="0"/>
          <w:w w:val="99"/>
          <w:sz w:val="28"/>
          <w:szCs w:val="28"/>
        </w:rPr>
        <w:t>bởi</w:t>
      </w:r>
      <w:r>
        <w:rPr>
          <w:rFonts w:hint="default" w:ascii="Times New Roman" w:hAnsi="Times New Roman" w:cs="Times New Roman"/>
          <w:smallCaps w:val="0"/>
          <w:spacing w:val="10"/>
          <w:sz w:val="28"/>
          <w:szCs w:val="28"/>
        </w:rPr>
        <w:t xml:space="preserve"> </w:t>
      </w:r>
      <w:r>
        <w:rPr>
          <w:rFonts w:hint="default" w:ascii="Times New Roman" w:hAnsi="Times New Roman" w:cs="Times New Roman"/>
          <w:smallCaps w:val="0"/>
          <w:w w:val="99"/>
          <w:sz w:val="28"/>
          <w:szCs w:val="28"/>
        </w:rPr>
        <w:t>d</w:t>
      </w:r>
      <w:r>
        <w:rPr>
          <w:rFonts w:hint="default" w:ascii="Times New Roman" w:hAnsi="Times New Roman" w:cs="Times New Roman"/>
          <w:smallCaps w:val="0"/>
          <w:spacing w:val="-1"/>
          <w:w w:val="99"/>
          <w:sz w:val="28"/>
          <w:szCs w:val="28"/>
        </w:rPr>
        <w:t>a</w:t>
      </w:r>
      <w:r>
        <w:rPr>
          <w:rFonts w:hint="default" w:ascii="Times New Roman" w:hAnsi="Times New Roman" w:cs="Times New Roman"/>
          <w:smallCaps w:val="0"/>
          <w:spacing w:val="-3"/>
          <w:w w:val="99"/>
          <w:sz w:val="28"/>
          <w:szCs w:val="28"/>
        </w:rPr>
        <w:t>n</w:t>
      </w:r>
      <w:r>
        <w:rPr>
          <w:rFonts w:hint="default" w:ascii="Times New Roman" w:hAnsi="Times New Roman" w:cs="Times New Roman"/>
          <w:smallCaps w:val="0"/>
          <w:w w:val="99"/>
          <w:sz w:val="28"/>
          <w:szCs w:val="28"/>
        </w:rPr>
        <w:t>h s</w:t>
      </w:r>
      <w:r>
        <w:rPr>
          <w:rFonts w:hint="default" w:ascii="Times New Roman" w:hAnsi="Times New Roman" w:cs="Times New Roman"/>
          <w:smallCaps w:val="0"/>
          <w:spacing w:val="-1"/>
          <w:w w:val="99"/>
          <w:sz w:val="28"/>
          <w:szCs w:val="28"/>
        </w:rPr>
        <w:t>ác</w:t>
      </w:r>
      <w:r>
        <w:rPr>
          <w:rFonts w:hint="default" w:ascii="Times New Roman" w:hAnsi="Times New Roman" w:cs="Times New Roman"/>
          <w:smallCaps w:val="0"/>
          <w:w w:val="99"/>
          <w:sz w:val="28"/>
          <w:szCs w:val="28"/>
        </w:rPr>
        <w:t>h</w:t>
      </w:r>
      <w:r>
        <w:rPr>
          <w:rFonts w:hint="default" w:ascii="Times New Roman" w:hAnsi="Times New Roman" w:cs="Times New Roman"/>
          <w:smallCaps w:val="0"/>
          <w:spacing w:val="24"/>
          <w:sz w:val="28"/>
          <w:szCs w:val="28"/>
        </w:rPr>
        <w:t xml:space="preserve"> </w:t>
      </w:r>
      <w:r>
        <w:rPr>
          <w:rFonts w:hint="default" w:ascii="Times New Roman" w:hAnsi="Times New Roman" w:cs="Times New Roman"/>
          <w:smallCaps w:val="0"/>
          <w:spacing w:val="1"/>
          <w:w w:val="99"/>
          <w:sz w:val="28"/>
          <w:szCs w:val="28"/>
        </w:rPr>
        <w:t>c</w:t>
      </w:r>
      <w:r>
        <w:rPr>
          <w:rFonts w:hint="default" w:ascii="Times New Roman" w:hAnsi="Times New Roman" w:cs="Times New Roman"/>
          <w:smallCaps w:val="0"/>
          <w:spacing w:val="-1"/>
          <w:w w:val="99"/>
          <w:sz w:val="28"/>
          <w:szCs w:val="28"/>
        </w:rPr>
        <w:t>ạ</w:t>
      </w:r>
      <w:r>
        <w:rPr>
          <w:rFonts w:hint="default" w:ascii="Times New Roman" w:hAnsi="Times New Roman" w:cs="Times New Roman"/>
          <w:smallCaps w:val="0"/>
          <w:w w:val="99"/>
          <w:sz w:val="28"/>
          <w:szCs w:val="28"/>
        </w:rPr>
        <w:t>nh</w:t>
      </w:r>
      <w:r>
        <w:rPr>
          <w:rFonts w:hint="default" w:ascii="Times New Roman" w:hAnsi="Times New Roman" w:cs="Times New Roman"/>
          <w:smallCaps w:val="0"/>
          <w:spacing w:val="26"/>
          <w:sz w:val="28"/>
          <w:szCs w:val="28"/>
        </w:rPr>
        <w:t xml:space="preserve"> </w:t>
      </w:r>
      <w:r>
        <w:rPr>
          <w:rFonts w:hint="default" w:ascii="Times New Roman" w:hAnsi="Times New Roman" w:cs="Times New Roman"/>
          <w:smallCaps w:val="0"/>
          <w:spacing w:val="5"/>
          <w:w w:val="102"/>
          <w:sz w:val="28"/>
          <w:szCs w:val="28"/>
        </w:rPr>
        <w:t>e</w:t>
      </w:r>
      <w:r>
        <w:rPr>
          <w:rFonts w:hint="default" w:ascii="Times New Roman" w:hAnsi="Times New Roman" w:cs="Times New Roman"/>
          <w:smallCaps w:val="0"/>
          <w:w w:val="93"/>
          <w:position w:val="1"/>
          <w:sz w:val="28"/>
          <w:szCs w:val="28"/>
        </w:rPr>
        <w:t>[</w:t>
      </w:r>
      <w:r>
        <w:rPr>
          <w:rFonts w:hint="default" w:ascii="Times New Roman" w:hAnsi="Times New Roman" w:cs="Times New Roman"/>
          <w:smallCaps w:val="0"/>
          <w:w w:val="128"/>
          <w:sz w:val="28"/>
          <w:szCs w:val="28"/>
        </w:rPr>
        <w:t>1</w:t>
      </w:r>
      <w:r>
        <w:rPr>
          <w:rFonts w:hint="default" w:ascii="Times New Roman" w:hAnsi="Times New Roman" w:cs="Times New Roman"/>
          <w:smallCaps w:val="0"/>
          <w:spacing w:val="-18"/>
          <w:sz w:val="28"/>
          <w:szCs w:val="28"/>
        </w:rPr>
        <w:t xml:space="preserve"> </w:t>
      </w:r>
      <w:r>
        <w:rPr>
          <w:rFonts w:hint="default" w:ascii="Times New Roman" w:hAnsi="Times New Roman" w:cs="Times New Roman"/>
          <w:smallCaps w:val="0"/>
          <w:w w:val="93"/>
          <w:sz w:val="28"/>
          <w:szCs w:val="28"/>
        </w:rPr>
        <w:t>…</w:t>
      </w:r>
      <w:r>
        <w:rPr>
          <w:rFonts w:hint="default" w:ascii="Times New Roman" w:hAnsi="Times New Roman" w:cs="Times New Roman"/>
          <w:smallCaps w:val="0"/>
          <w:spacing w:val="-18"/>
          <w:sz w:val="28"/>
          <w:szCs w:val="28"/>
        </w:rPr>
        <w:t xml:space="preserve"> </w:t>
      </w:r>
      <w:r>
        <w:rPr>
          <w:rFonts w:hint="default" w:ascii="Times New Roman" w:hAnsi="Times New Roman" w:cs="Times New Roman"/>
          <w:smallCaps/>
          <w:spacing w:val="5"/>
          <w:w w:val="136"/>
          <w:sz w:val="28"/>
          <w:szCs w:val="28"/>
        </w:rPr>
        <w:t>n</w:t>
      </w:r>
      <w:r>
        <w:rPr>
          <w:rFonts w:hint="default" w:ascii="Times New Roman" w:hAnsi="Times New Roman" w:cs="Times New Roman"/>
          <w:smallCaps w:val="0"/>
          <w:spacing w:val="-3"/>
          <w:w w:val="93"/>
          <w:position w:val="1"/>
          <w:sz w:val="28"/>
          <w:szCs w:val="28"/>
        </w:rPr>
        <w:t>]</w:t>
      </w:r>
      <w:r>
        <w:rPr>
          <w:rFonts w:hint="default" w:ascii="Times New Roman" w:hAnsi="Times New Roman" w:cs="Times New Roman"/>
          <w:smallCaps w:val="0"/>
          <w:w w:val="99"/>
          <w:sz w:val="28"/>
          <w:szCs w:val="28"/>
        </w:rPr>
        <w:t>.</w:t>
      </w:r>
      <w:r>
        <w:rPr>
          <w:rFonts w:hint="default" w:ascii="Times New Roman" w:hAnsi="Times New Roman" w:cs="Times New Roman"/>
          <w:smallCaps w:val="0"/>
          <w:spacing w:val="24"/>
          <w:sz w:val="28"/>
          <w:szCs w:val="28"/>
        </w:rPr>
        <w:t xml:space="preserve"> </w:t>
      </w:r>
      <w:r>
        <w:rPr>
          <w:rFonts w:hint="default" w:ascii="Times New Roman" w:hAnsi="Times New Roman" w:cs="Times New Roman"/>
          <w:smallCaps w:val="0"/>
          <w:spacing w:val="-1"/>
          <w:w w:val="99"/>
          <w:sz w:val="28"/>
          <w:szCs w:val="28"/>
        </w:rPr>
        <w:t>V</w:t>
      </w:r>
      <w:r>
        <w:rPr>
          <w:rFonts w:hint="default" w:ascii="Times New Roman" w:hAnsi="Times New Roman" w:cs="Times New Roman"/>
          <w:smallCaps w:val="0"/>
          <w:w w:val="99"/>
          <w:sz w:val="28"/>
          <w:szCs w:val="28"/>
        </w:rPr>
        <w:t>ì</w:t>
      </w:r>
      <w:r>
        <w:rPr>
          <w:rFonts w:hint="default" w:ascii="Times New Roman" w:hAnsi="Times New Roman" w:cs="Times New Roman"/>
          <w:smallCaps w:val="0"/>
          <w:spacing w:val="24"/>
          <w:sz w:val="28"/>
          <w:szCs w:val="28"/>
        </w:rPr>
        <w:t xml:space="preserve"> </w:t>
      </w:r>
      <w:r>
        <w:rPr>
          <w:rFonts w:hint="default" w:cs="Times New Roman"/>
          <w:smallCaps w:val="0"/>
          <w:w w:val="99"/>
          <w:sz w:val="28"/>
          <w:szCs w:val="28"/>
          <w:lang w:val="en-US"/>
        </w:rPr>
        <w:t>đ</w:t>
      </w:r>
      <w:r>
        <w:rPr>
          <w:rFonts w:hint="default" w:ascii="Times New Roman" w:hAnsi="Times New Roman" w:cs="Times New Roman"/>
          <w:smallCaps w:val="0"/>
          <w:w w:val="99"/>
          <w:sz w:val="28"/>
          <w:szCs w:val="28"/>
        </w:rPr>
        <w:t>ồ</w:t>
      </w:r>
      <w:r>
        <w:rPr>
          <w:rFonts w:hint="default" w:ascii="Times New Roman" w:hAnsi="Times New Roman" w:cs="Times New Roman"/>
          <w:smallCaps w:val="0"/>
          <w:spacing w:val="24"/>
          <w:sz w:val="28"/>
          <w:szCs w:val="28"/>
        </w:rPr>
        <w:t xml:space="preserve"> </w:t>
      </w:r>
      <w:r>
        <w:rPr>
          <w:rFonts w:hint="default" w:ascii="Times New Roman" w:hAnsi="Times New Roman" w:cs="Times New Roman"/>
          <w:smallCaps w:val="0"/>
          <w:w w:val="99"/>
          <w:sz w:val="28"/>
          <w:szCs w:val="28"/>
        </w:rPr>
        <w:t>thị</w:t>
      </w:r>
      <w:r>
        <w:rPr>
          <w:rFonts w:hint="default" w:ascii="Times New Roman" w:hAnsi="Times New Roman" w:cs="Times New Roman"/>
          <w:smallCaps w:val="0"/>
          <w:spacing w:val="24"/>
          <w:sz w:val="28"/>
          <w:szCs w:val="28"/>
        </w:rPr>
        <w:t xml:space="preserve"> </w:t>
      </w:r>
      <w:r>
        <w:rPr>
          <w:rFonts w:hint="default" w:ascii="Times New Roman" w:hAnsi="Times New Roman" w:cs="Times New Roman"/>
          <w:smallCaps w:val="0"/>
          <w:spacing w:val="-1"/>
          <w:w w:val="99"/>
          <w:sz w:val="28"/>
          <w:szCs w:val="28"/>
        </w:rPr>
        <w:t>c</w:t>
      </w:r>
      <w:r>
        <w:rPr>
          <w:rFonts w:hint="default" w:ascii="Times New Roman" w:hAnsi="Times New Roman" w:cs="Times New Roman"/>
          <w:smallCaps w:val="0"/>
          <w:w w:val="99"/>
          <w:sz w:val="28"/>
          <w:szCs w:val="28"/>
        </w:rPr>
        <w:t>ó</w:t>
      </w:r>
      <w:r>
        <w:rPr>
          <w:rFonts w:hint="default" w:ascii="Times New Roman" w:hAnsi="Times New Roman" w:cs="Times New Roman"/>
          <w:smallCaps w:val="0"/>
          <w:spacing w:val="26"/>
          <w:sz w:val="28"/>
          <w:szCs w:val="28"/>
        </w:rPr>
        <w:t xml:space="preserve"> </w:t>
      </w:r>
      <w:r>
        <w:rPr>
          <w:rFonts w:hint="default" w:ascii="Times New Roman" w:hAnsi="Times New Roman" w:cs="Times New Roman"/>
          <w:smallCaps w:val="0"/>
          <w:w w:val="99"/>
          <w:sz w:val="28"/>
          <w:szCs w:val="28"/>
        </w:rPr>
        <w:t>h</w:t>
      </w:r>
      <w:r>
        <w:rPr>
          <w:rFonts w:hint="default" w:ascii="Times New Roman" w:hAnsi="Times New Roman" w:cs="Times New Roman"/>
          <w:smallCaps w:val="0"/>
          <w:spacing w:val="-1"/>
          <w:w w:val="99"/>
          <w:sz w:val="28"/>
          <w:szCs w:val="28"/>
        </w:rPr>
        <w:t>ư</w:t>
      </w:r>
      <w:r>
        <w:rPr>
          <w:rFonts w:hint="default" w:ascii="Times New Roman" w:hAnsi="Times New Roman" w:cs="Times New Roman"/>
          <w:smallCaps w:val="0"/>
          <w:w w:val="99"/>
          <w:sz w:val="28"/>
          <w:szCs w:val="28"/>
        </w:rPr>
        <w:t>ớn</w:t>
      </w:r>
      <w:r>
        <w:rPr>
          <w:rFonts w:hint="default" w:ascii="Times New Roman" w:hAnsi="Times New Roman" w:cs="Times New Roman"/>
          <w:smallCaps w:val="0"/>
          <w:spacing w:val="-3"/>
          <w:w w:val="99"/>
          <w:sz w:val="28"/>
          <w:szCs w:val="28"/>
        </w:rPr>
        <w:t>g</w:t>
      </w:r>
      <w:r>
        <w:rPr>
          <w:rFonts w:hint="default" w:ascii="Times New Roman" w:hAnsi="Times New Roman" w:cs="Times New Roman"/>
          <w:smallCaps w:val="0"/>
          <w:w w:val="99"/>
          <w:sz w:val="28"/>
          <w:szCs w:val="28"/>
        </w:rPr>
        <w:t>,</w:t>
      </w:r>
      <w:r>
        <w:rPr>
          <w:rFonts w:hint="default" w:ascii="Times New Roman" w:hAnsi="Times New Roman" w:cs="Times New Roman"/>
          <w:smallCaps w:val="0"/>
          <w:spacing w:val="26"/>
          <w:sz w:val="28"/>
          <w:szCs w:val="28"/>
        </w:rPr>
        <w:t xml:space="preserve"> </w:t>
      </w:r>
      <w:r>
        <w:rPr>
          <w:rFonts w:hint="default" w:ascii="Times New Roman" w:hAnsi="Times New Roman" w:cs="Times New Roman"/>
          <w:smallCaps w:val="0"/>
          <w:w w:val="99"/>
          <w:sz w:val="28"/>
          <w:szCs w:val="28"/>
        </w:rPr>
        <w:t>n</w:t>
      </w:r>
      <w:r>
        <w:rPr>
          <w:rFonts w:hint="default" w:ascii="Times New Roman" w:hAnsi="Times New Roman" w:cs="Times New Roman"/>
          <w:smallCaps w:val="0"/>
          <w:spacing w:val="-1"/>
          <w:w w:val="99"/>
          <w:sz w:val="28"/>
          <w:szCs w:val="28"/>
        </w:rPr>
        <w:t>ế</w:t>
      </w:r>
      <w:r>
        <w:rPr>
          <w:rFonts w:hint="default" w:ascii="Times New Roman" w:hAnsi="Times New Roman" w:cs="Times New Roman"/>
          <w:smallCaps w:val="0"/>
          <w:w w:val="99"/>
          <w:sz w:val="28"/>
          <w:szCs w:val="28"/>
        </w:rPr>
        <w:t>u</w:t>
      </w:r>
      <w:r>
        <w:rPr>
          <w:rFonts w:hint="default" w:ascii="Times New Roman" w:hAnsi="Times New Roman" w:cs="Times New Roman"/>
          <w:smallCaps w:val="0"/>
          <w:spacing w:val="24"/>
          <w:sz w:val="28"/>
          <w:szCs w:val="28"/>
        </w:rPr>
        <w:t xml:space="preserve"> </w:t>
      </w:r>
      <w:r>
        <w:rPr>
          <w:rFonts w:hint="default" w:ascii="Times New Roman" w:hAnsi="Times New Roman" w:cs="Times New Roman"/>
          <w:smallCaps w:val="0"/>
          <w:w w:val="99"/>
          <w:sz w:val="28"/>
          <w:szCs w:val="28"/>
        </w:rPr>
        <w:t>ta</w:t>
      </w:r>
      <w:r>
        <w:rPr>
          <w:rFonts w:hint="default" w:ascii="Times New Roman" w:hAnsi="Times New Roman" w:cs="Times New Roman"/>
          <w:smallCaps w:val="0"/>
          <w:spacing w:val="25"/>
          <w:sz w:val="28"/>
          <w:szCs w:val="28"/>
        </w:rPr>
        <w:t xml:space="preserve"> </w:t>
      </w:r>
      <w:r>
        <w:rPr>
          <w:rFonts w:hint="default" w:ascii="Times New Roman" w:hAnsi="Times New Roman" w:cs="Times New Roman"/>
          <w:smallCaps w:val="0"/>
          <w:spacing w:val="-1"/>
          <w:w w:val="99"/>
          <w:sz w:val="28"/>
          <w:szCs w:val="28"/>
        </w:rPr>
        <w:t>c</w:t>
      </w:r>
      <w:r>
        <w:rPr>
          <w:rFonts w:hint="default" w:ascii="Times New Roman" w:hAnsi="Times New Roman" w:cs="Times New Roman"/>
          <w:smallCaps w:val="0"/>
          <w:w w:val="99"/>
          <w:sz w:val="28"/>
          <w:szCs w:val="28"/>
        </w:rPr>
        <w:t>ho</w:t>
      </w:r>
      <w:r>
        <w:rPr>
          <w:rFonts w:hint="default" w:ascii="Times New Roman" w:hAnsi="Times New Roman" w:cs="Times New Roman"/>
          <w:smallCaps w:val="0"/>
          <w:spacing w:val="24"/>
          <w:sz w:val="28"/>
          <w:szCs w:val="28"/>
        </w:rPr>
        <w:t xml:space="preserve"> </w:t>
      </w:r>
      <w:r>
        <w:rPr>
          <w:rFonts w:hint="default" w:ascii="Times New Roman" w:hAnsi="Times New Roman" w:cs="Times New Roman"/>
          <w:smallCaps w:val="0"/>
          <w:w w:val="99"/>
          <w:sz w:val="28"/>
          <w:szCs w:val="28"/>
        </w:rPr>
        <w:t>t</w:t>
      </w:r>
      <w:r>
        <w:rPr>
          <w:rFonts w:hint="default" w:ascii="Times New Roman" w:hAnsi="Times New Roman" w:cs="Times New Roman"/>
          <w:smallCaps w:val="0"/>
          <w:spacing w:val="-1"/>
          <w:w w:val="99"/>
          <w:sz w:val="28"/>
          <w:szCs w:val="28"/>
        </w:rPr>
        <w:t>ư</w:t>
      </w:r>
      <w:r>
        <w:rPr>
          <w:rFonts w:hint="default" w:ascii="Times New Roman" w:hAnsi="Times New Roman" w:cs="Times New Roman"/>
          <w:smallCaps w:val="0"/>
          <w:w w:val="99"/>
          <w:sz w:val="28"/>
          <w:szCs w:val="28"/>
        </w:rPr>
        <w:t>ơ</w:t>
      </w:r>
      <w:r>
        <w:rPr>
          <w:rFonts w:hint="default" w:ascii="Times New Roman" w:hAnsi="Times New Roman" w:cs="Times New Roman"/>
          <w:smallCaps w:val="0"/>
          <w:spacing w:val="2"/>
          <w:w w:val="99"/>
          <w:sz w:val="28"/>
          <w:szCs w:val="28"/>
        </w:rPr>
        <w:t>n</w:t>
      </w:r>
      <w:r>
        <w:rPr>
          <w:rFonts w:hint="default" w:ascii="Times New Roman" w:hAnsi="Times New Roman" w:cs="Times New Roman"/>
          <w:smallCaps w:val="0"/>
          <w:w w:val="99"/>
          <w:sz w:val="28"/>
          <w:szCs w:val="28"/>
        </w:rPr>
        <w:t>g</w:t>
      </w:r>
      <w:r>
        <w:rPr>
          <w:rFonts w:hint="default" w:ascii="Times New Roman" w:hAnsi="Times New Roman" w:cs="Times New Roman"/>
          <w:smallCaps w:val="0"/>
          <w:spacing w:val="21"/>
          <w:sz w:val="28"/>
          <w:szCs w:val="28"/>
        </w:rPr>
        <w:t xml:space="preserve"> </w:t>
      </w:r>
      <w:r>
        <w:rPr>
          <w:rFonts w:hint="default" w:ascii="Times New Roman" w:hAnsi="Times New Roman" w:cs="Times New Roman"/>
          <w:smallCaps w:val="0"/>
          <w:spacing w:val="-1"/>
          <w:w w:val="99"/>
          <w:sz w:val="28"/>
          <w:szCs w:val="28"/>
        </w:rPr>
        <w:t>ứ</w:t>
      </w:r>
      <w:r>
        <w:rPr>
          <w:rFonts w:hint="default" w:ascii="Times New Roman" w:hAnsi="Times New Roman" w:cs="Times New Roman"/>
          <w:smallCaps w:val="0"/>
          <w:spacing w:val="2"/>
          <w:w w:val="99"/>
          <w:sz w:val="28"/>
          <w:szCs w:val="28"/>
        </w:rPr>
        <w:t>n</w:t>
      </w:r>
      <w:r>
        <w:rPr>
          <w:rFonts w:hint="default" w:ascii="Times New Roman" w:hAnsi="Times New Roman" w:cs="Times New Roman"/>
          <w:smallCaps w:val="0"/>
          <w:w w:val="99"/>
          <w:sz w:val="28"/>
          <w:szCs w:val="28"/>
        </w:rPr>
        <w:t>g</w:t>
      </w:r>
      <w:r>
        <w:rPr>
          <w:rFonts w:hint="default" w:ascii="Times New Roman" w:hAnsi="Times New Roman" w:cs="Times New Roman"/>
          <w:smallCaps w:val="0"/>
          <w:spacing w:val="24"/>
          <w:sz w:val="28"/>
          <w:szCs w:val="28"/>
        </w:rPr>
        <w:t xml:space="preserve"> </w:t>
      </w:r>
      <w:r>
        <w:rPr>
          <w:rFonts w:hint="default" w:ascii="Times New Roman" w:hAnsi="Times New Roman" w:cs="Times New Roman"/>
          <w:smallCaps w:val="0"/>
          <w:w w:val="99"/>
          <w:sz w:val="28"/>
          <w:szCs w:val="28"/>
        </w:rPr>
        <w:t>mỗi</w:t>
      </w:r>
      <w:r>
        <w:rPr>
          <w:rFonts w:hint="default" w:ascii="Times New Roman" w:hAnsi="Times New Roman" w:cs="Times New Roman"/>
          <w:smallCaps w:val="0"/>
          <w:spacing w:val="24"/>
          <w:sz w:val="28"/>
          <w:szCs w:val="28"/>
        </w:rPr>
        <w:t xml:space="preserve"> </w:t>
      </w:r>
      <w:r>
        <w:rPr>
          <w:rFonts w:hint="default" w:cs="Times New Roman"/>
          <w:smallCaps w:val="0"/>
          <w:w w:val="99"/>
          <w:sz w:val="28"/>
          <w:szCs w:val="28"/>
          <w:lang w:val="en-US"/>
        </w:rPr>
        <w:t>đ</w:t>
      </w:r>
      <w:r>
        <w:rPr>
          <w:rFonts w:hint="default" w:ascii="Times New Roman" w:hAnsi="Times New Roman" w:cs="Times New Roman"/>
          <w:smallCaps w:val="0"/>
          <w:w w:val="99"/>
          <w:sz w:val="28"/>
          <w:szCs w:val="28"/>
        </w:rPr>
        <w:t>ỉnh</w:t>
      </w:r>
      <w:r>
        <w:rPr>
          <w:rFonts w:hint="default" w:ascii="Times New Roman" w:hAnsi="Times New Roman" w:cs="Times New Roman"/>
          <w:smallCaps w:val="0"/>
          <w:spacing w:val="23"/>
          <w:sz w:val="28"/>
          <w:szCs w:val="28"/>
        </w:rPr>
        <w:t xml:space="preserve"> </w:t>
      </w:r>
      <w:r>
        <w:rPr>
          <w:rFonts w:hint="default" w:ascii="Times New Roman" w:hAnsi="Times New Roman" w:cs="Times New Roman"/>
          <w:smallCaps w:val="0"/>
          <w:w w:val="99"/>
          <w:sz w:val="28"/>
          <w:szCs w:val="28"/>
        </w:rPr>
        <w:t>u</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26"/>
          <w:sz w:val="28"/>
          <w:szCs w:val="28"/>
        </w:rPr>
        <w:t xml:space="preserve"> </w:t>
      </w:r>
      <w:r>
        <w:rPr>
          <w:rFonts w:hint="default" w:ascii="Times New Roman" w:hAnsi="Times New Roman" w:cs="Times New Roman"/>
          <w:smallCaps w:val="0"/>
          <w:w w:val="99"/>
          <w:sz w:val="28"/>
          <w:szCs w:val="28"/>
        </w:rPr>
        <w:t>một d</w:t>
      </w:r>
      <w:r>
        <w:rPr>
          <w:rFonts w:hint="default" w:ascii="Times New Roman" w:hAnsi="Times New Roman" w:cs="Times New Roman"/>
          <w:smallCaps w:val="0"/>
          <w:spacing w:val="-1"/>
          <w:w w:val="99"/>
          <w:sz w:val="28"/>
          <w:szCs w:val="28"/>
        </w:rPr>
        <w:t>a</w:t>
      </w:r>
      <w:r>
        <w:rPr>
          <w:rFonts w:hint="default" w:ascii="Times New Roman" w:hAnsi="Times New Roman" w:cs="Times New Roman"/>
          <w:smallCaps w:val="0"/>
          <w:w w:val="99"/>
          <w:sz w:val="28"/>
          <w:szCs w:val="28"/>
        </w:rPr>
        <w:t>nh</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w w:val="99"/>
          <w:sz w:val="28"/>
          <w:szCs w:val="28"/>
        </w:rPr>
        <w:t>s</w:t>
      </w:r>
      <w:r>
        <w:rPr>
          <w:rFonts w:hint="default" w:ascii="Times New Roman" w:hAnsi="Times New Roman" w:cs="Times New Roman"/>
          <w:smallCaps w:val="0"/>
          <w:spacing w:val="-1"/>
          <w:w w:val="99"/>
          <w:sz w:val="28"/>
          <w:szCs w:val="28"/>
        </w:rPr>
        <w:t>ác</w:t>
      </w:r>
      <w:r>
        <w:rPr>
          <w:rFonts w:hint="default" w:ascii="Times New Roman" w:hAnsi="Times New Roman" w:cs="Times New Roman"/>
          <w:smallCaps w:val="0"/>
          <w:w w:val="99"/>
          <w:sz w:val="28"/>
          <w:szCs w:val="28"/>
        </w:rPr>
        <w:t>h</w:t>
      </w:r>
      <w:r>
        <w:rPr>
          <w:rFonts w:hint="default" w:ascii="Times New Roman" w:hAnsi="Times New Roman" w:cs="Times New Roman"/>
          <w:smallCaps w:val="0"/>
          <w:spacing w:val="2"/>
          <w:sz w:val="28"/>
          <w:szCs w:val="28"/>
        </w:rPr>
        <w:t xml:space="preserve"> </w:t>
      </w:r>
      <w:r>
        <w:rPr>
          <w:rFonts w:hint="default" w:ascii="Times New Roman" w:hAnsi="Times New Roman" w:cs="Times New Roman"/>
          <w:smallCaps w:val="0"/>
          <w:spacing w:val="-1"/>
          <w:w w:val="99"/>
          <w:sz w:val="28"/>
          <w:szCs w:val="28"/>
        </w:rPr>
        <w:t>cá</w:t>
      </w:r>
      <w:r>
        <w:rPr>
          <w:rFonts w:hint="default" w:ascii="Times New Roman" w:hAnsi="Times New Roman" w:cs="Times New Roman"/>
          <w:smallCaps w:val="0"/>
          <w:w w:val="99"/>
          <w:sz w:val="28"/>
          <w:szCs w:val="28"/>
        </w:rPr>
        <w:t>c</w:t>
      </w:r>
      <w:r>
        <w:rPr>
          <w:rFonts w:hint="default" w:ascii="Times New Roman" w:hAnsi="Times New Roman" w:cs="Times New Roman"/>
          <w:smallCaps w:val="0"/>
          <w:spacing w:val="1"/>
          <w:sz w:val="28"/>
          <w:szCs w:val="28"/>
        </w:rPr>
        <w:t xml:space="preserve"> </w:t>
      </w:r>
      <w:r>
        <w:rPr>
          <w:rFonts w:hint="default" w:ascii="Times New Roman" w:hAnsi="Times New Roman" w:cs="Times New Roman"/>
          <w:smallCaps w:val="0"/>
          <w:spacing w:val="-1"/>
          <w:w w:val="99"/>
          <w:sz w:val="28"/>
          <w:szCs w:val="28"/>
        </w:rPr>
        <w:t>c</w:t>
      </w:r>
      <w:r>
        <w:rPr>
          <w:rFonts w:hint="default" w:ascii="Times New Roman" w:hAnsi="Times New Roman" w:cs="Times New Roman"/>
          <w:smallCaps w:val="0"/>
          <w:w w:val="99"/>
          <w:sz w:val="28"/>
          <w:szCs w:val="28"/>
        </w:rPr>
        <w:t>u</w:t>
      </w:r>
      <w:r>
        <w:rPr>
          <w:rFonts w:hint="default" w:ascii="Times New Roman" w:hAnsi="Times New Roman" w:cs="Times New Roman"/>
          <w:smallCaps w:val="0"/>
          <w:spacing w:val="2"/>
          <w:w w:val="99"/>
          <w:sz w:val="28"/>
          <w:szCs w:val="28"/>
        </w:rPr>
        <w:t>n</w:t>
      </w:r>
      <w:r>
        <w:rPr>
          <w:rFonts w:hint="default" w:ascii="Times New Roman" w:hAnsi="Times New Roman" w:cs="Times New Roman"/>
          <w:smallCaps w:val="0"/>
          <w:w w:val="99"/>
          <w:sz w:val="28"/>
          <w:szCs w:val="28"/>
        </w:rPr>
        <w:t>g</w:t>
      </w:r>
      <w:r>
        <w:rPr>
          <w:rFonts w:hint="default" w:ascii="Times New Roman" w:hAnsi="Times New Roman" w:cs="Times New Roman"/>
          <w:smallCaps w:val="0"/>
          <w:spacing w:val="-3"/>
          <w:sz w:val="28"/>
          <w:szCs w:val="28"/>
        </w:rPr>
        <w:t xml:space="preserve"> </w:t>
      </w:r>
      <w:r>
        <w:rPr>
          <w:rFonts w:hint="default" w:cs="Times New Roman"/>
          <w:smallCaps w:val="0"/>
          <w:w w:val="99"/>
          <w:sz w:val="28"/>
          <w:szCs w:val="28"/>
          <w:lang w:val="en-US"/>
        </w:rPr>
        <w:t>đ</w:t>
      </w:r>
      <w:r>
        <w:rPr>
          <w:rFonts w:hint="default" w:ascii="Times New Roman" w:hAnsi="Times New Roman" w:cs="Times New Roman"/>
          <w:smallCaps w:val="0"/>
          <w:w w:val="99"/>
          <w:sz w:val="28"/>
          <w:szCs w:val="28"/>
        </w:rPr>
        <w:t>i</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1"/>
          <w:w w:val="99"/>
          <w:sz w:val="28"/>
          <w:szCs w:val="28"/>
        </w:rPr>
        <w:t>r</w:t>
      </w:r>
      <w:r>
        <w:rPr>
          <w:rFonts w:hint="default" w:ascii="Times New Roman" w:hAnsi="Times New Roman" w:cs="Times New Roman"/>
          <w:smallCaps w:val="0"/>
          <w:w w:val="99"/>
          <w:sz w:val="28"/>
          <w:szCs w:val="28"/>
        </w:rPr>
        <w:t>a</w:t>
      </w:r>
      <w:r>
        <w:rPr>
          <w:rFonts w:hint="default" w:ascii="Times New Roman" w:hAnsi="Times New Roman" w:cs="Times New Roman"/>
          <w:smallCaps w:val="0"/>
          <w:spacing w:val="1"/>
          <w:sz w:val="28"/>
          <w:szCs w:val="28"/>
        </w:rPr>
        <w:t xml:space="preserve"> </w:t>
      </w:r>
      <w:r>
        <w:rPr>
          <w:rFonts w:hint="default" w:ascii="Times New Roman" w:hAnsi="Times New Roman" w:cs="Times New Roman"/>
          <w:smallCaps w:val="0"/>
          <w:w w:val="99"/>
          <w:sz w:val="28"/>
          <w:szCs w:val="28"/>
        </w:rPr>
        <w:t>khỏi</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w w:val="99"/>
          <w:sz w:val="28"/>
          <w:szCs w:val="28"/>
        </w:rPr>
        <w:t>u</w:t>
      </w:r>
      <w:r>
        <w:rPr>
          <w:rFonts w:hint="default" w:ascii="Times New Roman" w:hAnsi="Times New Roman" w:cs="Times New Roman"/>
          <w:smallCaps w:val="0"/>
          <w:spacing w:val="8"/>
          <w:sz w:val="28"/>
          <w:szCs w:val="28"/>
        </w:rPr>
        <w:t xml:space="preserve"> </w:t>
      </w:r>
      <w:r>
        <w:rPr>
          <w:rFonts w:hint="default" w:ascii="Times New Roman" w:hAnsi="Times New Roman" w:cs="Times New Roman"/>
          <w:smallCaps w:val="0"/>
          <w:spacing w:val="-1"/>
          <w:w w:val="99"/>
          <w:sz w:val="28"/>
          <w:szCs w:val="28"/>
        </w:rPr>
        <w:t>(f</w:t>
      </w:r>
      <w:r>
        <w:rPr>
          <w:rFonts w:hint="default" w:ascii="Times New Roman" w:hAnsi="Times New Roman" w:cs="Times New Roman"/>
          <w:smallCaps w:val="0"/>
          <w:w w:val="99"/>
          <w:sz w:val="28"/>
          <w:szCs w:val="28"/>
        </w:rPr>
        <w:t>o</w:t>
      </w:r>
      <w:r>
        <w:rPr>
          <w:rFonts w:hint="default" w:ascii="Times New Roman" w:hAnsi="Times New Roman" w:cs="Times New Roman"/>
          <w:smallCaps w:val="0"/>
          <w:spacing w:val="-1"/>
          <w:w w:val="99"/>
          <w:sz w:val="28"/>
          <w:szCs w:val="28"/>
        </w:rPr>
        <w:t>rw</w:t>
      </w:r>
      <w:r>
        <w:rPr>
          <w:rFonts w:hint="default" w:ascii="Times New Roman" w:hAnsi="Times New Roman" w:cs="Times New Roman"/>
          <w:smallCaps w:val="0"/>
          <w:spacing w:val="1"/>
          <w:w w:val="99"/>
          <w:sz w:val="28"/>
          <w:szCs w:val="28"/>
        </w:rPr>
        <w:t>a</w:t>
      </w:r>
      <w:r>
        <w:rPr>
          <w:rFonts w:hint="default" w:ascii="Times New Roman" w:hAnsi="Times New Roman" w:cs="Times New Roman"/>
          <w:smallCaps w:val="0"/>
          <w:spacing w:val="-1"/>
          <w:w w:val="99"/>
          <w:sz w:val="28"/>
          <w:szCs w:val="28"/>
        </w:rPr>
        <w:t>r</w:t>
      </w:r>
      <w:r>
        <w:rPr>
          <w:rFonts w:hint="default" w:ascii="Times New Roman" w:hAnsi="Times New Roman" w:cs="Times New Roman"/>
          <w:smallCaps w:val="0"/>
          <w:w w:val="99"/>
          <w:sz w:val="28"/>
          <w:szCs w:val="28"/>
        </w:rPr>
        <w:t>d</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w w:val="99"/>
          <w:sz w:val="28"/>
          <w:szCs w:val="28"/>
        </w:rPr>
        <w:t>st</w:t>
      </w:r>
      <w:r>
        <w:rPr>
          <w:rFonts w:hint="default" w:ascii="Times New Roman" w:hAnsi="Times New Roman" w:cs="Times New Roman"/>
          <w:smallCaps w:val="0"/>
          <w:spacing w:val="-1"/>
          <w:w w:val="99"/>
          <w:sz w:val="28"/>
          <w:szCs w:val="28"/>
        </w:rPr>
        <w:t>ar</w:t>
      </w:r>
      <w:r>
        <w:rPr>
          <w:rFonts w:hint="default" w:ascii="Times New Roman" w:hAnsi="Times New Roman" w:cs="Times New Roman"/>
          <w:smallCaps w:val="0"/>
          <w:w w:val="99"/>
          <w:sz w:val="28"/>
          <w:szCs w:val="28"/>
        </w:rPr>
        <w:t>)</w:t>
      </w:r>
      <w:r>
        <w:rPr>
          <w:rFonts w:hint="default" w:ascii="Times New Roman" w:hAnsi="Times New Roman" w:cs="Times New Roman"/>
          <w:smallCaps w:val="0"/>
          <w:spacing w:val="-1"/>
          <w:sz w:val="28"/>
          <w:szCs w:val="28"/>
        </w:rPr>
        <w:t xml:space="preserve"> </w:t>
      </w:r>
      <w:r>
        <w:rPr>
          <w:rFonts w:hint="default" w:ascii="Times New Roman" w:hAnsi="Times New Roman" w:cs="Times New Roman"/>
          <w:smallCaps w:val="0"/>
          <w:w w:val="99"/>
          <w:sz w:val="28"/>
          <w:szCs w:val="28"/>
        </w:rPr>
        <w:t>thì</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w w:val="99"/>
          <w:sz w:val="28"/>
          <w:szCs w:val="28"/>
        </w:rPr>
        <w:t>sẽ</w:t>
      </w:r>
      <w:r>
        <w:rPr>
          <w:rFonts w:hint="default" w:ascii="Times New Roman" w:hAnsi="Times New Roman" w:cs="Times New Roman"/>
          <w:smallCaps w:val="0"/>
          <w:spacing w:val="1"/>
          <w:sz w:val="28"/>
          <w:szCs w:val="28"/>
        </w:rPr>
        <w:t xml:space="preserve"> </w:t>
      </w:r>
      <w:r>
        <w:rPr>
          <w:rFonts w:hint="default" w:ascii="Times New Roman" w:hAnsi="Times New Roman" w:cs="Times New Roman"/>
          <w:smallCaps w:val="0"/>
          <w:spacing w:val="-1"/>
          <w:w w:val="99"/>
          <w:sz w:val="28"/>
          <w:szCs w:val="28"/>
        </w:rPr>
        <w:t>c</w:t>
      </w:r>
      <w:r>
        <w:rPr>
          <w:rFonts w:hint="default" w:ascii="Times New Roman" w:hAnsi="Times New Roman" w:cs="Times New Roman"/>
          <w:smallCaps w:val="0"/>
          <w:w w:val="99"/>
          <w:sz w:val="28"/>
          <w:szCs w:val="28"/>
        </w:rPr>
        <w:t>ó</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w w:val="99"/>
          <w:sz w:val="28"/>
          <w:szCs w:val="28"/>
        </w:rPr>
        <w:t>tổng</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1"/>
          <w:w w:val="99"/>
          <w:sz w:val="28"/>
          <w:szCs w:val="28"/>
        </w:rPr>
        <w:t>c</w:t>
      </w:r>
      <w:r>
        <w:rPr>
          <w:rFonts w:hint="default" w:ascii="Times New Roman" w:hAnsi="Times New Roman" w:cs="Times New Roman"/>
          <w:smallCaps w:val="0"/>
          <w:w w:val="99"/>
          <w:sz w:val="28"/>
          <w:szCs w:val="28"/>
        </w:rPr>
        <w:t>ộ</w:t>
      </w:r>
      <w:r>
        <w:rPr>
          <w:rFonts w:hint="default" w:ascii="Times New Roman" w:hAnsi="Times New Roman" w:cs="Times New Roman"/>
          <w:smallCaps w:val="0"/>
          <w:spacing w:val="2"/>
          <w:w w:val="99"/>
          <w:sz w:val="28"/>
          <w:szCs w:val="28"/>
        </w:rPr>
        <w:t>n</w:t>
      </w:r>
      <w:r>
        <w:rPr>
          <w:rFonts w:hint="default" w:ascii="Times New Roman" w:hAnsi="Times New Roman" w:cs="Times New Roman"/>
          <w:smallCaps w:val="0"/>
          <w:w w:val="99"/>
          <w:sz w:val="28"/>
          <w:szCs w:val="28"/>
        </w:rPr>
        <w:t>g</w:t>
      </w:r>
      <w:r>
        <w:rPr>
          <w:rFonts w:hint="default" w:ascii="Times New Roman" w:hAnsi="Times New Roman" w:cs="Times New Roman"/>
          <w:smallCaps w:val="0"/>
          <w:spacing w:val="-1"/>
          <w:sz w:val="28"/>
          <w:szCs w:val="28"/>
        </w:rPr>
        <w:t xml:space="preserve"> </w:t>
      </w:r>
      <w:r>
        <w:rPr>
          <w:rFonts w:hint="default" w:ascii="Times New Roman" w:hAnsi="Times New Roman" w:cs="Times New Roman"/>
          <w:smallCaps w:val="0"/>
          <w:w w:val="97"/>
          <w:sz w:val="28"/>
          <w:szCs w:val="28"/>
        </w:rPr>
        <w:t>n</w:t>
      </w:r>
      <w:r>
        <w:rPr>
          <w:rFonts w:hint="default" w:ascii="Times New Roman" w:hAnsi="Times New Roman" w:cs="Times New Roman"/>
          <w:smallCaps w:val="0"/>
          <w:spacing w:val="6"/>
          <w:sz w:val="28"/>
          <w:szCs w:val="28"/>
        </w:rPr>
        <w:t xml:space="preserve"> </w:t>
      </w:r>
      <w:r>
        <w:rPr>
          <w:rFonts w:hint="default" w:ascii="Times New Roman" w:hAnsi="Times New Roman" w:cs="Times New Roman"/>
          <w:smallCaps w:val="0"/>
          <w:w w:val="99"/>
          <w:sz w:val="28"/>
          <w:szCs w:val="28"/>
        </w:rPr>
        <w:t>d</w:t>
      </w:r>
      <w:r>
        <w:rPr>
          <w:rFonts w:hint="default" w:ascii="Times New Roman" w:hAnsi="Times New Roman" w:cs="Times New Roman"/>
          <w:smallCaps w:val="0"/>
          <w:spacing w:val="-1"/>
          <w:w w:val="99"/>
          <w:sz w:val="28"/>
          <w:szCs w:val="28"/>
        </w:rPr>
        <w:t>a</w:t>
      </w:r>
      <w:r>
        <w:rPr>
          <w:rFonts w:hint="default" w:ascii="Times New Roman" w:hAnsi="Times New Roman" w:cs="Times New Roman"/>
          <w:smallCaps w:val="0"/>
          <w:w w:val="99"/>
          <w:sz w:val="28"/>
          <w:szCs w:val="28"/>
        </w:rPr>
        <w:t>nh</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w w:val="99"/>
          <w:sz w:val="28"/>
          <w:szCs w:val="28"/>
        </w:rPr>
        <w:t>s</w:t>
      </w:r>
      <w:r>
        <w:rPr>
          <w:rFonts w:hint="default" w:ascii="Times New Roman" w:hAnsi="Times New Roman" w:cs="Times New Roman"/>
          <w:smallCaps w:val="0"/>
          <w:spacing w:val="-1"/>
          <w:w w:val="99"/>
          <w:sz w:val="28"/>
          <w:szCs w:val="28"/>
        </w:rPr>
        <w:t>ác</w:t>
      </w:r>
      <w:r>
        <w:rPr>
          <w:rFonts w:hint="default" w:ascii="Times New Roman" w:hAnsi="Times New Roman" w:cs="Times New Roman"/>
          <w:smallCaps w:val="0"/>
          <w:w w:val="99"/>
          <w:sz w:val="28"/>
          <w:szCs w:val="28"/>
        </w:rPr>
        <w:t>h</w:t>
      </w:r>
      <w:r>
        <w:rPr>
          <w:rFonts w:hint="default" w:ascii="Times New Roman" w:hAnsi="Times New Roman" w:cs="Times New Roman"/>
          <w:smallCaps w:val="0"/>
          <w:spacing w:val="2"/>
          <w:sz w:val="28"/>
          <w:szCs w:val="28"/>
        </w:rPr>
        <w:t xml:space="preserve"> </w:t>
      </w:r>
      <w:r>
        <w:rPr>
          <w:rFonts w:hint="default" w:ascii="Times New Roman" w:hAnsi="Times New Roman" w:cs="Times New Roman"/>
          <w:smallCaps w:val="0"/>
          <w:w w:val="99"/>
          <w:sz w:val="28"/>
          <w:szCs w:val="28"/>
        </w:rPr>
        <w:t>li</w:t>
      </w:r>
      <w:r>
        <w:rPr>
          <w:rFonts w:hint="default" w:ascii="Times New Roman" w:hAnsi="Times New Roman" w:cs="Times New Roman"/>
          <w:smallCaps w:val="0"/>
          <w:spacing w:val="-1"/>
          <w:w w:val="99"/>
          <w:sz w:val="28"/>
          <w:szCs w:val="28"/>
        </w:rPr>
        <w:t>ê</w:t>
      </w:r>
      <w:r>
        <w:rPr>
          <w:rFonts w:hint="default" w:ascii="Times New Roman" w:hAnsi="Times New Roman" w:cs="Times New Roman"/>
          <w:smallCaps w:val="0"/>
          <w:w w:val="99"/>
          <w:sz w:val="28"/>
          <w:szCs w:val="28"/>
        </w:rPr>
        <w:t>n thuộc</w:t>
      </w:r>
      <w:r>
        <w:rPr>
          <w:rFonts w:hint="default" w:ascii="Times New Roman" w:hAnsi="Times New Roman" w:cs="Times New Roman"/>
          <w:smallCaps w:val="0"/>
          <w:spacing w:val="-1"/>
          <w:sz w:val="28"/>
          <w:szCs w:val="28"/>
        </w:rPr>
        <w:t xml:space="preserve"> </w:t>
      </w:r>
      <w:r>
        <w:rPr>
          <w:rFonts w:hint="default" w:ascii="Times New Roman" w:hAnsi="Times New Roman" w:cs="Times New Roman"/>
          <w:smallCaps w:val="0"/>
          <w:w w:val="99"/>
          <w:sz w:val="28"/>
          <w:szCs w:val="28"/>
        </w:rPr>
        <w:t>và</w:t>
      </w:r>
      <w:r>
        <w:rPr>
          <w:rFonts w:hint="default" w:ascii="Times New Roman" w:hAnsi="Times New Roman" w:cs="Times New Roman"/>
          <w:smallCaps w:val="0"/>
          <w:spacing w:val="-1"/>
          <w:sz w:val="28"/>
          <w:szCs w:val="28"/>
        </w:rPr>
        <w:t xml:space="preserve"> </w:t>
      </w:r>
      <w:r>
        <w:rPr>
          <w:rFonts w:hint="default" w:ascii="Times New Roman" w:hAnsi="Times New Roman" w:cs="Times New Roman"/>
          <w:smallCaps w:val="0"/>
          <w:w w:val="99"/>
          <w:sz w:val="28"/>
          <w:szCs w:val="28"/>
        </w:rPr>
        <w:t>mỗi</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1"/>
          <w:w w:val="99"/>
          <w:sz w:val="28"/>
          <w:szCs w:val="28"/>
        </w:rPr>
        <w:t>c</w:t>
      </w:r>
      <w:r>
        <w:rPr>
          <w:rFonts w:hint="default" w:ascii="Times New Roman" w:hAnsi="Times New Roman" w:cs="Times New Roman"/>
          <w:smallCaps w:val="0"/>
          <w:w w:val="99"/>
          <w:sz w:val="28"/>
          <w:szCs w:val="28"/>
        </w:rPr>
        <w:t>u</w:t>
      </w:r>
      <w:r>
        <w:rPr>
          <w:rFonts w:hint="default" w:ascii="Times New Roman" w:hAnsi="Times New Roman" w:cs="Times New Roman"/>
          <w:smallCaps w:val="0"/>
          <w:spacing w:val="2"/>
          <w:w w:val="99"/>
          <w:sz w:val="28"/>
          <w:szCs w:val="28"/>
        </w:rPr>
        <w:t>n</w:t>
      </w:r>
      <w:r>
        <w:rPr>
          <w:rFonts w:hint="default" w:ascii="Times New Roman" w:hAnsi="Times New Roman" w:cs="Times New Roman"/>
          <w:smallCaps w:val="0"/>
          <w:w w:val="99"/>
          <w:sz w:val="28"/>
          <w:szCs w:val="28"/>
        </w:rPr>
        <w:t>g</w:t>
      </w:r>
      <w:r>
        <w:rPr>
          <w:rFonts w:hint="default" w:ascii="Times New Roman" w:hAnsi="Times New Roman" w:cs="Times New Roman"/>
          <w:smallCaps w:val="0"/>
          <w:spacing w:val="-3"/>
          <w:sz w:val="28"/>
          <w:szCs w:val="28"/>
        </w:rPr>
        <w:t xml:space="preserve"> </w:t>
      </w:r>
      <w:r>
        <w:rPr>
          <w:rFonts w:hint="default" w:ascii="Times New Roman" w:hAnsi="Times New Roman" w:cs="Times New Roman"/>
          <w:smallCaps w:val="0"/>
          <w:spacing w:val="1"/>
          <w:w w:val="99"/>
          <w:sz w:val="28"/>
          <w:szCs w:val="28"/>
        </w:rPr>
        <w:t>c</w:t>
      </w:r>
      <w:r>
        <w:rPr>
          <w:rFonts w:hint="default" w:ascii="Times New Roman" w:hAnsi="Times New Roman" w:cs="Times New Roman"/>
          <w:smallCaps w:val="0"/>
          <w:w w:val="99"/>
          <w:sz w:val="28"/>
          <w:szCs w:val="28"/>
        </w:rPr>
        <w:t>hỉ</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2"/>
          <w:w w:val="99"/>
          <w:sz w:val="28"/>
          <w:szCs w:val="28"/>
        </w:rPr>
        <w:t>x</w:t>
      </w:r>
      <w:r>
        <w:rPr>
          <w:rFonts w:hint="default" w:ascii="Times New Roman" w:hAnsi="Times New Roman" w:cs="Times New Roman"/>
          <w:smallCaps w:val="0"/>
          <w:spacing w:val="-3"/>
          <w:w w:val="99"/>
          <w:sz w:val="28"/>
          <w:szCs w:val="28"/>
        </w:rPr>
        <w:t>u</w:t>
      </w:r>
      <w:r>
        <w:rPr>
          <w:rFonts w:hint="default" w:ascii="Times New Roman" w:hAnsi="Times New Roman" w:cs="Times New Roman"/>
          <w:smallCaps w:val="0"/>
          <w:spacing w:val="-1"/>
          <w:w w:val="99"/>
          <w:sz w:val="28"/>
          <w:szCs w:val="28"/>
        </w:rPr>
        <w:t>ấ</w:t>
      </w:r>
      <w:r>
        <w:rPr>
          <w:rFonts w:hint="default" w:ascii="Times New Roman" w:hAnsi="Times New Roman" w:cs="Times New Roman"/>
          <w:smallCaps w:val="0"/>
          <w:w w:val="99"/>
          <w:sz w:val="28"/>
          <w:szCs w:val="28"/>
        </w:rPr>
        <w:t>t</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w w:val="99"/>
          <w:sz w:val="28"/>
          <w:szCs w:val="28"/>
        </w:rPr>
        <w:t>hi</w:t>
      </w:r>
      <w:r>
        <w:rPr>
          <w:rFonts w:hint="default" w:ascii="Times New Roman" w:hAnsi="Times New Roman" w:cs="Times New Roman"/>
          <w:smallCaps w:val="0"/>
          <w:spacing w:val="-1"/>
          <w:w w:val="99"/>
          <w:sz w:val="28"/>
          <w:szCs w:val="28"/>
        </w:rPr>
        <w:t>ệ</w:t>
      </w:r>
      <w:r>
        <w:rPr>
          <w:rFonts w:hint="default" w:ascii="Times New Roman" w:hAnsi="Times New Roman" w:cs="Times New Roman"/>
          <w:smallCaps w:val="0"/>
          <w:w w:val="99"/>
          <w:sz w:val="28"/>
          <w:szCs w:val="28"/>
        </w:rPr>
        <w:t>n</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w w:val="99"/>
          <w:sz w:val="28"/>
          <w:szCs w:val="28"/>
        </w:rPr>
        <w:t>t</w:t>
      </w:r>
      <w:r>
        <w:rPr>
          <w:rFonts w:hint="default" w:ascii="Times New Roman" w:hAnsi="Times New Roman" w:cs="Times New Roman"/>
          <w:smallCaps w:val="0"/>
          <w:spacing w:val="-1"/>
          <w:w w:val="99"/>
          <w:sz w:val="28"/>
          <w:szCs w:val="28"/>
        </w:rPr>
        <w:t>r</w:t>
      </w:r>
      <w:r>
        <w:rPr>
          <w:rFonts w:hint="default" w:ascii="Times New Roman" w:hAnsi="Times New Roman" w:cs="Times New Roman"/>
          <w:smallCaps w:val="0"/>
          <w:w w:val="99"/>
          <w:sz w:val="28"/>
          <w:szCs w:val="28"/>
        </w:rPr>
        <w:t>o</w:t>
      </w:r>
      <w:r>
        <w:rPr>
          <w:rFonts w:hint="default" w:ascii="Times New Roman" w:hAnsi="Times New Roman" w:cs="Times New Roman"/>
          <w:smallCaps w:val="0"/>
          <w:spacing w:val="2"/>
          <w:w w:val="99"/>
          <w:sz w:val="28"/>
          <w:szCs w:val="28"/>
        </w:rPr>
        <w:t>n</w:t>
      </w:r>
      <w:r>
        <w:rPr>
          <w:rFonts w:hint="default" w:ascii="Times New Roman" w:hAnsi="Times New Roman" w:cs="Times New Roman"/>
          <w:smallCaps w:val="0"/>
          <w:w w:val="99"/>
          <w:sz w:val="28"/>
          <w:szCs w:val="28"/>
        </w:rPr>
        <w:t>g</w:t>
      </w:r>
      <w:r>
        <w:rPr>
          <w:rFonts w:hint="default" w:ascii="Times New Roman" w:hAnsi="Times New Roman" w:cs="Times New Roman"/>
          <w:smallCaps w:val="0"/>
          <w:spacing w:val="-3"/>
          <w:sz w:val="28"/>
          <w:szCs w:val="28"/>
        </w:rPr>
        <w:t xml:space="preserve"> </w:t>
      </w:r>
      <w:r>
        <w:rPr>
          <w:rFonts w:hint="default" w:cs="Times New Roman"/>
          <w:smallCaps w:val="0"/>
          <w:w w:val="99"/>
          <w:sz w:val="28"/>
          <w:szCs w:val="28"/>
          <w:lang w:val="en-US"/>
        </w:rPr>
        <w:t>đ</w:t>
      </w:r>
      <w:r>
        <w:rPr>
          <w:rFonts w:hint="default" w:ascii="Times New Roman" w:hAnsi="Times New Roman" w:cs="Times New Roman"/>
          <w:smallCaps w:val="0"/>
          <w:w w:val="99"/>
          <w:sz w:val="28"/>
          <w:szCs w:val="28"/>
        </w:rPr>
        <w:t>ú</w:t>
      </w:r>
      <w:r>
        <w:rPr>
          <w:rFonts w:hint="default" w:ascii="Times New Roman" w:hAnsi="Times New Roman" w:cs="Times New Roman"/>
          <w:smallCaps w:val="0"/>
          <w:spacing w:val="2"/>
          <w:w w:val="99"/>
          <w:sz w:val="28"/>
          <w:szCs w:val="28"/>
        </w:rPr>
        <w:t>n</w:t>
      </w:r>
      <w:r>
        <w:rPr>
          <w:rFonts w:hint="default" w:ascii="Times New Roman" w:hAnsi="Times New Roman" w:cs="Times New Roman"/>
          <w:smallCaps w:val="0"/>
          <w:w w:val="99"/>
          <w:sz w:val="28"/>
          <w:szCs w:val="28"/>
        </w:rPr>
        <w:t>g</w:t>
      </w:r>
      <w:r>
        <w:rPr>
          <w:rFonts w:hint="default" w:ascii="Times New Roman" w:hAnsi="Times New Roman" w:cs="Times New Roman"/>
          <w:smallCaps w:val="0"/>
          <w:spacing w:val="-3"/>
          <w:sz w:val="28"/>
          <w:szCs w:val="28"/>
        </w:rPr>
        <w:t xml:space="preserve"> </w:t>
      </w:r>
      <w:r>
        <w:rPr>
          <w:rFonts w:hint="default" w:ascii="Times New Roman" w:hAnsi="Times New Roman" w:cs="Times New Roman"/>
          <w:smallCaps w:val="0"/>
          <w:w w:val="99"/>
          <w:sz w:val="28"/>
          <w:szCs w:val="28"/>
        </w:rPr>
        <w:t>một</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2"/>
          <w:w w:val="99"/>
          <w:sz w:val="28"/>
          <w:szCs w:val="28"/>
        </w:rPr>
        <w:t>d</w:t>
      </w:r>
      <w:r>
        <w:rPr>
          <w:rFonts w:hint="default" w:ascii="Times New Roman" w:hAnsi="Times New Roman" w:cs="Times New Roman"/>
          <w:smallCaps w:val="0"/>
          <w:spacing w:val="-1"/>
          <w:w w:val="99"/>
          <w:sz w:val="28"/>
          <w:szCs w:val="28"/>
        </w:rPr>
        <w:t>a</w:t>
      </w:r>
      <w:r>
        <w:rPr>
          <w:rFonts w:hint="default" w:ascii="Times New Roman" w:hAnsi="Times New Roman" w:cs="Times New Roman"/>
          <w:smallCaps w:val="0"/>
          <w:w w:val="99"/>
          <w:sz w:val="28"/>
          <w:szCs w:val="28"/>
        </w:rPr>
        <w:t>nh</w:t>
      </w:r>
      <w:r>
        <w:rPr>
          <w:rFonts w:hint="default" w:ascii="Times New Roman" w:hAnsi="Times New Roman" w:cs="Times New Roman"/>
          <w:smallCaps w:val="0"/>
          <w:spacing w:val="-1"/>
          <w:sz w:val="28"/>
          <w:szCs w:val="28"/>
        </w:rPr>
        <w:t xml:space="preserve"> </w:t>
      </w:r>
      <w:r>
        <w:rPr>
          <w:rFonts w:hint="default" w:ascii="Times New Roman" w:hAnsi="Times New Roman" w:cs="Times New Roman"/>
          <w:smallCaps w:val="0"/>
          <w:w w:val="99"/>
          <w:sz w:val="28"/>
          <w:szCs w:val="28"/>
        </w:rPr>
        <w:t>s</w:t>
      </w:r>
      <w:r>
        <w:rPr>
          <w:rFonts w:hint="default" w:ascii="Times New Roman" w:hAnsi="Times New Roman" w:cs="Times New Roman"/>
          <w:smallCaps w:val="0"/>
          <w:spacing w:val="-1"/>
          <w:w w:val="99"/>
          <w:sz w:val="28"/>
          <w:szCs w:val="28"/>
        </w:rPr>
        <w:t>ác</w:t>
      </w:r>
      <w:r>
        <w:rPr>
          <w:rFonts w:hint="default" w:ascii="Times New Roman" w:hAnsi="Times New Roman" w:cs="Times New Roman"/>
          <w:smallCaps w:val="0"/>
          <w:w w:val="99"/>
          <w:sz w:val="28"/>
          <w:szCs w:val="28"/>
        </w:rPr>
        <w:t>h</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w w:val="99"/>
          <w:sz w:val="28"/>
          <w:szCs w:val="28"/>
        </w:rPr>
        <w:t>li</w:t>
      </w:r>
      <w:r>
        <w:rPr>
          <w:rFonts w:hint="default" w:ascii="Times New Roman" w:hAnsi="Times New Roman" w:cs="Times New Roman"/>
          <w:smallCaps w:val="0"/>
          <w:spacing w:val="-1"/>
          <w:w w:val="99"/>
          <w:sz w:val="28"/>
          <w:szCs w:val="28"/>
        </w:rPr>
        <w:t>ê</w:t>
      </w:r>
      <w:r>
        <w:rPr>
          <w:rFonts w:hint="default" w:ascii="Times New Roman" w:hAnsi="Times New Roman" w:cs="Times New Roman"/>
          <w:smallCaps w:val="0"/>
          <w:w w:val="99"/>
          <w:sz w:val="28"/>
          <w:szCs w:val="28"/>
        </w:rPr>
        <w:t>n</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w w:val="99"/>
          <w:sz w:val="28"/>
          <w:szCs w:val="28"/>
        </w:rPr>
        <w:t>thu</w:t>
      </w:r>
      <w:r>
        <w:rPr>
          <w:rFonts w:hint="default" w:ascii="Times New Roman" w:hAnsi="Times New Roman" w:cs="Times New Roman"/>
          <w:smallCaps w:val="0"/>
          <w:spacing w:val="2"/>
          <w:w w:val="99"/>
          <w:sz w:val="28"/>
          <w:szCs w:val="28"/>
        </w:rPr>
        <w:t>ộ</w:t>
      </w:r>
      <w:r>
        <w:rPr>
          <w:rFonts w:hint="default" w:ascii="Times New Roman" w:hAnsi="Times New Roman" w:cs="Times New Roman"/>
          <w:smallCaps w:val="0"/>
          <w:spacing w:val="-1"/>
          <w:w w:val="99"/>
          <w:sz w:val="28"/>
          <w:szCs w:val="28"/>
        </w:rPr>
        <w:t>c</w:t>
      </w:r>
      <w:r>
        <w:rPr>
          <w:rFonts w:hint="default" w:ascii="Times New Roman" w:hAnsi="Times New Roman" w:cs="Times New Roman"/>
          <w:smallCaps w:val="0"/>
          <w:w w:val="99"/>
          <w:sz w:val="28"/>
          <w:szCs w:val="28"/>
        </w:rPr>
        <w:t>.</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1"/>
          <w:w w:val="99"/>
          <w:sz w:val="28"/>
          <w:szCs w:val="28"/>
        </w:rPr>
        <w:t>V</w:t>
      </w:r>
      <w:r>
        <w:rPr>
          <w:rFonts w:hint="default" w:ascii="Times New Roman" w:hAnsi="Times New Roman" w:cs="Times New Roman"/>
          <w:smallCaps w:val="0"/>
          <w:w w:val="99"/>
          <w:sz w:val="28"/>
          <w:szCs w:val="28"/>
        </w:rPr>
        <w:t>ì</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2"/>
          <w:w w:val="99"/>
          <w:sz w:val="28"/>
          <w:szCs w:val="28"/>
        </w:rPr>
        <w:t>v</w:t>
      </w:r>
      <w:r>
        <w:rPr>
          <w:rFonts w:hint="default" w:ascii="Times New Roman" w:hAnsi="Times New Roman" w:cs="Times New Roman"/>
          <w:smallCaps w:val="0"/>
          <w:spacing w:val="1"/>
          <w:w w:val="99"/>
          <w:sz w:val="28"/>
          <w:szCs w:val="28"/>
        </w:rPr>
        <w:t>ậ</w:t>
      </w:r>
      <w:r>
        <w:rPr>
          <w:rFonts w:hint="default" w:ascii="Times New Roman" w:hAnsi="Times New Roman" w:cs="Times New Roman"/>
          <w:smallCaps w:val="0"/>
          <w:w w:val="99"/>
          <w:sz w:val="28"/>
          <w:szCs w:val="28"/>
        </w:rPr>
        <w:t>y</w:t>
      </w:r>
      <w:r>
        <w:rPr>
          <w:rFonts w:hint="default" w:ascii="Times New Roman" w:hAnsi="Times New Roman" w:cs="Times New Roman"/>
          <w:smallCaps w:val="0"/>
          <w:spacing w:val="-5"/>
          <w:sz w:val="28"/>
          <w:szCs w:val="28"/>
        </w:rPr>
        <w:t xml:space="preserve"> </w:t>
      </w:r>
      <w:r>
        <w:rPr>
          <w:rFonts w:hint="default" w:ascii="Times New Roman" w:hAnsi="Times New Roman" w:cs="Times New Roman"/>
          <w:smallCaps w:val="0"/>
          <w:spacing w:val="3"/>
          <w:w w:val="99"/>
          <w:sz w:val="28"/>
          <w:szCs w:val="28"/>
        </w:rPr>
        <w:t>t</w:t>
      </w:r>
      <w:r>
        <w:rPr>
          <w:rFonts w:hint="default" w:ascii="Times New Roman" w:hAnsi="Times New Roman" w:cs="Times New Roman"/>
          <w:smallCaps w:val="0"/>
          <w:w w:val="99"/>
          <w:sz w:val="28"/>
          <w:szCs w:val="28"/>
        </w:rPr>
        <w:t>a</w:t>
      </w:r>
      <w:r>
        <w:rPr>
          <w:rFonts w:hint="default" w:ascii="Times New Roman" w:hAnsi="Times New Roman" w:cs="Times New Roman"/>
          <w:smallCaps w:val="0"/>
          <w:spacing w:val="-1"/>
          <w:sz w:val="28"/>
          <w:szCs w:val="28"/>
        </w:rPr>
        <w:t xml:space="preserve"> </w:t>
      </w:r>
      <w:r>
        <w:rPr>
          <w:rFonts w:hint="default" w:ascii="Times New Roman" w:hAnsi="Times New Roman" w:cs="Times New Roman"/>
          <w:smallCaps w:val="0"/>
          <w:spacing w:val="-1"/>
          <w:w w:val="99"/>
          <w:sz w:val="28"/>
          <w:szCs w:val="28"/>
        </w:rPr>
        <w:t>c</w:t>
      </w:r>
      <w:r>
        <w:rPr>
          <w:rFonts w:hint="default" w:ascii="Times New Roman" w:hAnsi="Times New Roman" w:cs="Times New Roman"/>
          <w:smallCaps w:val="0"/>
          <w:w w:val="99"/>
          <w:sz w:val="28"/>
          <w:szCs w:val="28"/>
        </w:rPr>
        <w:t>ó thể</w:t>
      </w:r>
      <w:r>
        <w:rPr>
          <w:rFonts w:hint="default" w:ascii="Times New Roman" w:hAnsi="Times New Roman" w:cs="Times New Roman"/>
          <w:smallCaps w:val="0"/>
          <w:spacing w:val="-1"/>
          <w:sz w:val="28"/>
          <w:szCs w:val="28"/>
        </w:rPr>
        <w:t xml:space="preserve"> </w:t>
      </w:r>
      <w:r>
        <w:rPr>
          <w:rFonts w:hint="default" w:ascii="Times New Roman" w:hAnsi="Times New Roman" w:cs="Times New Roman"/>
          <w:smallCaps w:val="0"/>
          <w:w w:val="99"/>
          <w:sz w:val="28"/>
          <w:szCs w:val="28"/>
        </w:rPr>
        <w:t>bổ</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w w:val="99"/>
          <w:sz w:val="28"/>
          <w:szCs w:val="28"/>
        </w:rPr>
        <w:t>sung</w:t>
      </w:r>
      <w:r>
        <w:rPr>
          <w:rFonts w:hint="default" w:ascii="Times New Roman" w:hAnsi="Times New Roman" w:cs="Times New Roman"/>
          <w:smallCaps w:val="0"/>
          <w:spacing w:val="-3"/>
          <w:sz w:val="28"/>
          <w:szCs w:val="28"/>
        </w:rPr>
        <w:t xml:space="preserve"> </w:t>
      </w:r>
      <w:r>
        <w:rPr>
          <w:rFonts w:hint="default" w:ascii="Times New Roman" w:hAnsi="Times New Roman" w:cs="Times New Roman"/>
          <w:smallCaps w:val="0"/>
          <w:spacing w:val="2"/>
          <w:w w:val="99"/>
          <w:sz w:val="28"/>
          <w:szCs w:val="28"/>
        </w:rPr>
        <w:t>h</w:t>
      </w:r>
      <w:r>
        <w:rPr>
          <w:rFonts w:hint="default" w:ascii="Times New Roman" w:hAnsi="Times New Roman" w:cs="Times New Roman"/>
          <w:smallCaps w:val="0"/>
          <w:spacing w:val="-1"/>
          <w:w w:val="99"/>
          <w:sz w:val="28"/>
          <w:szCs w:val="28"/>
        </w:rPr>
        <w:t>a</w:t>
      </w:r>
      <w:r>
        <w:rPr>
          <w:rFonts w:hint="default" w:ascii="Times New Roman" w:hAnsi="Times New Roman" w:cs="Times New Roman"/>
          <w:smallCaps w:val="0"/>
          <w:w w:val="99"/>
          <w:sz w:val="28"/>
          <w:szCs w:val="28"/>
        </w:rPr>
        <w:t>i</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w w:val="99"/>
          <w:sz w:val="28"/>
          <w:szCs w:val="28"/>
        </w:rPr>
        <w:t>m</w:t>
      </w:r>
      <w:r>
        <w:rPr>
          <w:rFonts w:hint="default" w:ascii="Times New Roman" w:hAnsi="Times New Roman" w:cs="Times New Roman"/>
          <w:smallCaps w:val="0"/>
          <w:spacing w:val="-1"/>
          <w:w w:val="99"/>
          <w:sz w:val="28"/>
          <w:szCs w:val="28"/>
        </w:rPr>
        <w:t>ả</w:t>
      </w:r>
      <w:r>
        <w:rPr>
          <w:rFonts w:hint="default" w:ascii="Times New Roman" w:hAnsi="Times New Roman" w:cs="Times New Roman"/>
          <w:smallCaps w:val="0"/>
          <w:w w:val="99"/>
          <w:sz w:val="28"/>
          <w:szCs w:val="28"/>
        </w:rPr>
        <w:t>ng</w:t>
      </w:r>
      <w:r>
        <w:rPr>
          <w:rFonts w:hint="default" w:ascii="Times New Roman" w:hAnsi="Times New Roman" w:cs="Times New Roman"/>
          <w:smallCaps w:val="0"/>
          <w:spacing w:val="-1"/>
          <w:sz w:val="28"/>
          <w:szCs w:val="28"/>
        </w:rPr>
        <w:t xml:space="preserve"> </w:t>
      </w:r>
      <w:r>
        <w:rPr>
          <w:rFonts w:hint="default" w:ascii="Times New Roman" w:hAnsi="Times New Roman" w:cs="Times New Roman"/>
          <w:smallCaps w:val="0"/>
          <w:spacing w:val="-1"/>
          <w:w w:val="95"/>
          <w:sz w:val="28"/>
          <w:szCs w:val="28"/>
        </w:rPr>
        <w:t>h</w:t>
      </w:r>
      <w:r>
        <w:rPr>
          <w:rFonts w:hint="default" w:ascii="Times New Roman" w:hAnsi="Times New Roman" w:cs="Times New Roman"/>
          <w:smallCaps w:val="0"/>
          <w:w w:val="102"/>
          <w:sz w:val="28"/>
          <w:szCs w:val="28"/>
        </w:rPr>
        <w:t>e</w:t>
      </w:r>
      <w:r>
        <w:rPr>
          <w:rFonts w:hint="default" w:ascii="Times New Roman" w:hAnsi="Times New Roman" w:cs="Times New Roman"/>
          <w:smallCaps w:val="0"/>
          <w:w w:val="110"/>
          <w:sz w:val="28"/>
          <w:szCs w:val="28"/>
        </w:rPr>
        <w:t>a</w:t>
      </w:r>
      <w:r>
        <w:rPr>
          <w:rFonts w:hint="default" w:ascii="Times New Roman" w:hAnsi="Times New Roman" w:cs="Times New Roman"/>
          <w:smallCaps w:val="0"/>
          <w:spacing w:val="7"/>
          <w:w w:val="100"/>
          <w:sz w:val="28"/>
          <w:szCs w:val="28"/>
        </w:rPr>
        <w:t>d</w:t>
      </w:r>
      <w:r>
        <w:rPr>
          <w:rFonts w:hint="default" w:ascii="Times New Roman" w:hAnsi="Times New Roman" w:cs="Times New Roman"/>
          <w:smallCaps w:val="0"/>
          <w:w w:val="93"/>
          <w:position w:val="1"/>
          <w:sz w:val="28"/>
          <w:szCs w:val="28"/>
        </w:rPr>
        <w:t>[</w:t>
      </w:r>
      <w:r>
        <w:rPr>
          <w:rFonts w:hint="default" w:ascii="Times New Roman" w:hAnsi="Times New Roman" w:cs="Times New Roman"/>
          <w:smallCaps w:val="0"/>
          <w:w w:val="128"/>
          <w:sz w:val="28"/>
          <w:szCs w:val="28"/>
        </w:rPr>
        <w:t>1</w:t>
      </w:r>
      <w:r>
        <w:rPr>
          <w:rFonts w:hint="default" w:ascii="Times New Roman" w:hAnsi="Times New Roman" w:cs="Times New Roman"/>
          <w:smallCaps w:val="0"/>
          <w:spacing w:val="-18"/>
          <w:sz w:val="28"/>
          <w:szCs w:val="28"/>
        </w:rPr>
        <w:t xml:space="preserve"> </w:t>
      </w:r>
      <w:r>
        <w:rPr>
          <w:rFonts w:hint="default" w:ascii="Times New Roman" w:hAnsi="Times New Roman" w:cs="Times New Roman"/>
          <w:smallCaps w:val="0"/>
          <w:w w:val="93"/>
          <w:sz w:val="28"/>
          <w:szCs w:val="28"/>
        </w:rPr>
        <w:t>…</w:t>
      </w:r>
      <w:r>
        <w:rPr>
          <w:rFonts w:hint="default" w:ascii="Times New Roman" w:hAnsi="Times New Roman" w:cs="Times New Roman"/>
          <w:smallCaps w:val="0"/>
          <w:spacing w:val="-18"/>
          <w:sz w:val="28"/>
          <w:szCs w:val="28"/>
        </w:rPr>
        <w:t xml:space="preserve"> </w:t>
      </w:r>
      <w:r>
        <w:rPr>
          <w:rFonts w:hint="default" w:ascii="Times New Roman" w:hAnsi="Times New Roman" w:cs="Times New Roman"/>
          <w:smallCaps w:val="0"/>
          <w:spacing w:val="3"/>
          <w:w w:val="97"/>
          <w:sz w:val="28"/>
          <w:szCs w:val="28"/>
        </w:rPr>
        <w:t>n</w:t>
      </w:r>
      <w:r>
        <w:rPr>
          <w:rFonts w:hint="default" w:ascii="Times New Roman" w:hAnsi="Times New Roman" w:cs="Times New Roman"/>
          <w:smallCaps w:val="0"/>
          <w:w w:val="93"/>
          <w:position w:val="1"/>
          <w:sz w:val="28"/>
          <w:szCs w:val="28"/>
        </w:rPr>
        <w:t>]</w:t>
      </w:r>
      <w:r>
        <w:rPr>
          <w:rFonts w:hint="default" w:ascii="Times New Roman" w:hAnsi="Times New Roman" w:cs="Times New Roman"/>
          <w:smallCaps w:val="0"/>
          <w:spacing w:val="2"/>
          <w:position w:val="1"/>
          <w:sz w:val="28"/>
          <w:szCs w:val="28"/>
        </w:rPr>
        <w:t xml:space="preserve"> </w:t>
      </w:r>
      <w:r>
        <w:rPr>
          <w:rFonts w:hint="default" w:ascii="Times New Roman" w:hAnsi="Times New Roman" w:cs="Times New Roman"/>
          <w:smallCaps w:val="0"/>
          <w:w w:val="99"/>
          <w:sz w:val="28"/>
          <w:szCs w:val="28"/>
        </w:rPr>
        <w:t>và</w:t>
      </w:r>
      <w:r>
        <w:rPr>
          <w:rFonts w:hint="default" w:ascii="Times New Roman" w:hAnsi="Times New Roman" w:cs="Times New Roman"/>
          <w:smallCaps w:val="0"/>
          <w:spacing w:val="1"/>
          <w:sz w:val="28"/>
          <w:szCs w:val="28"/>
        </w:rPr>
        <w:t xml:space="preserve"> </w:t>
      </w:r>
      <w:r>
        <w:rPr>
          <w:rFonts w:hint="default" w:ascii="Times New Roman" w:hAnsi="Times New Roman" w:cs="Times New Roman"/>
          <w:smallCaps w:val="0"/>
          <w:spacing w:val="1"/>
          <w:w w:val="110"/>
          <w:sz w:val="28"/>
          <w:szCs w:val="28"/>
        </w:rPr>
        <w:t>l</w:t>
      </w:r>
      <w:r>
        <w:rPr>
          <w:rFonts w:hint="default" w:ascii="Times New Roman" w:hAnsi="Times New Roman" w:cs="Times New Roman"/>
          <w:smallCaps w:val="0"/>
          <w:w w:val="108"/>
          <w:sz w:val="28"/>
          <w:szCs w:val="28"/>
        </w:rPr>
        <w:t>i</w:t>
      </w:r>
      <w:r>
        <w:rPr>
          <w:rFonts w:hint="default" w:ascii="Times New Roman" w:hAnsi="Times New Roman" w:cs="Times New Roman"/>
          <w:smallCaps w:val="0"/>
          <w:spacing w:val="-1"/>
          <w:w w:val="97"/>
          <w:sz w:val="28"/>
          <w:szCs w:val="28"/>
        </w:rPr>
        <w:t>n</w:t>
      </w:r>
      <w:r>
        <w:rPr>
          <w:rFonts w:hint="default" w:ascii="Times New Roman" w:hAnsi="Times New Roman" w:cs="Times New Roman"/>
          <w:smallCaps w:val="0"/>
          <w:spacing w:val="4"/>
          <w:w w:val="102"/>
          <w:sz w:val="28"/>
          <w:szCs w:val="28"/>
        </w:rPr>
        <w:t>k</w:t>
      </w:r>
      <w:r>
        <w:rPr>
          <w:rFonts w:hint="default" w:ascii="Times New Roman" w:hAnsi="Times New Roman" w:cs="Times New Roman"/>
          <w:smallCaps w:val="0"/>
          <w:w w:val="93"/>
          <w:position w:val="1"/>
          <w:sz w:val="28"/>
          <w:szCs w:val="28"/>
        </w:rPr>
        <w:t>[</w:t>
      </w:r>
      <w:r>
        <w:rPr>
          <w:rFonts w:hint="default" w:ascii="Times New Roman" w:hAnsi="Times New Roman" w:cs="Times New Roman"/>
          <w:smallCaps w:val="0"/>
          <w:w w:val="128"/>
          <w:sz w:val="28"/>
          <w:szCs w:val="28"/>
        </w:rPr>
        <w:t>1</w:t>
      </w:r>
      <w:r>
        <w:rPr>
          <w:rFonts w:hint="default" w:ascii="Times New Roman" w:hAnsi="Times New Roman" w:cs="Times New Roman"/>
          <w:smallCaps w:val="0"/>
          <w:spacing w:val="-16"/>
          <w:sz w:val="28"/>
          <w:szCs w:val="28"/>
        </w:rPr>
        <w:t xml:space="preserve"> </w:t>
      </w:r>
      <w:r>
        <w:rPr>
          <w:rFonts w:hint="default" w:ascii="Times New Roman" w:hAnsi="Times New Roman" w:cs="Times New Roman"/>
          <w:smallCaps w:val="0"/>
          <w:w w:val="93"/>
          <w:sz w:val="28"/>
          <w:szCs w:val="28"/>
        </w:rPr>
        <w:t>…</w:t>
      </w:r>
      <w:r>
        <w:rPr>
          <w:rFonts w:hint="default" w:ascii="Times New Roman" w:hAnsi="Times New Roman" w:cs="Times New Roman"/>
          <w:smallCaps w:val="0"/>
          <w:spacing w:val="-20"/>
          <w:sz w:val="28"/>
          <w:szCs w:val="28"/>
        </w:rPr>
        <w:t xml:space="preserve"> </w:t>
      </w:r>
      <w:r>
        <w:rPr>
          <w:rFonts w:hint="default" w:ascii="Times New Roman" w:hAnsi="Times New Roman" w:cs="Times New Roman"/>
          <w:smallCaps/>
          <w:spacing w:val="5"/>
          <w:w w:val="136"/>
          <w:sz w:val="28"/>
          <w:szCs w:val="28"/>
        </w:rPr>
        <w:t>n</w:t>
      </w:r>
      <w:r>
        <w:rPr>
          <w:rFonts w:hint="default" w:ascii="Times New Roman" w:hAnsi="Times New Roman" w:cs="Times New Roman"/>
          <w:smallCaps w:val="0"/>
          <w:w w:val="93"/>
          <w:position w:val="1"/>
          <w:sz w:val="28"/>
          <w:szCs w:val="28"/>
        </w:rPr>
        <w:t>]</w:t>
      </w:r>
      <w:r>
        <w:rPr>
          <w:rFonts w:hint="default" w:ascii="Times New Roman" w:hAnsi="Times New Roman" w:cs="Times New Roman"/>
          <w:smallCaps w:val="0"/>
          <w:spacing w:val="2"/>
          <w:position w:val="1"/>
          <w:sz w:val="28"/>
          <w:szCs w:val="28"/>
        </w:rPr>
        <w:t xml:space="preserve"> </w:t>
      </w:r>
      <w:r>
        <w:rPr>
          <w:rFonts w:hint="default" w:ascii="Times New Roman" w:hAnsi="Times New Roman" w:cs="Times New Roman"/>
          <w:smallCaps w:val="0"/>
          <w:w w:val="99"/>
          <w:sz w:val="28"/>
          <w:szCs w:val="28"/>
        </w:rPr>
        <w:t>t</w:t>
      </w:r>
      <w:r>
        <w:rPr>
          <w:rFonts w:hint="default" w:ascii="Times New Roman" w:hAnsi="Times New Roman" w:cs="Times New Roman"/>
          <w:smallCaps w:val="0"/>
          <w:spacing w:val="-1"/>
          <w:w w:val="99"/>
          <w:sz w:val="28"/>
          <w:szCs w:val="28"/>
        </w:rPr>
        <w:t>r</w:t>
      </w:r>
      <w:r>
        <w:rPr>
          <w:rFonts w:hint="default" w:ascii="Times New Roman" w:hAnsi="Times New Roman" w:cs="Times New Roman"/>
          <w:smallCaps w:val="0"/>
          <w:w w:val="99"/>
          <w:sz w:val="28"/>
          <w:szCs w:val="28"/>
        </w:rPr>
        <w:t>ong</w:t>
      </w:r>
      <w:r>
        <w:rPr>
          <w:rFonts w:hint="default" w:ascii="Times New Roman" w:hAnsi="Times New Roman" w:cs="Times New Roman"/>
          <w:smallCaps w:val="0"/>
          <w:spacing w:val="-3"/>
          <w:sz w:val="28"/>
          <w:szCs w:val="28"/>
        </w:rPr>
        <w:t xml:space="preserve"> </w:t>
      </w:r>
      <w:r>
        <w:rPr>
          <w:rFonts w:hint="default" w:cs="Times New Roman"/>
          <w:smallCaps w:val="0"/>
          <w:w w:val="99"/>
          <w:sz w:val="28"/>
          <w:szCs w:val="28"/>
          <w:lang w:val="en-US"/>
        </w:rPr>
        <w:t>đ</w:t>
      </w:r>
      <w:r>
        <w:rPr>
          <w:rFonts w:hint="default" w:ascii="Times New Roman" w:hAnsi="Times New Roman" w:cs="Times New Roman"/>
          <w:smallCaps w:val="0"/>
          <w:w w:val="99"/>
          <w:sz w:val="28"/>
          <w:szCs w:val="28"/>
        </w:rPr>
        <w:t>ó:</w:t>
      </w:r>
    </w:p>
    <w:p>
      <w:pPr>
        <w:pStyle w:val="12"/>
        <w:numPr>
          <w:ilvl w:val="1"/>
          <w:numId w:val="42"/>
        </w:numPr>
        <w:tabs>
          <w:tab w:val="left" w:pos="665"/>
        </w:tabs>
        <w:spacing w:before="62" w:after="0" w:line="261" w:lineRule="auto"/>
        <w:ind w:left="664" w:right="296" w:hanging="360"/>
        <w:jc w:val="both"/>
        <w:rPr>
          <w:rFonts w:hint="default" w:ascii="Times New Roman" w:hAnsi="Times New Roman" w:cs="Times New Roman"/>
          <w:sz w:val="28"/>
          <w:szCs w:val="28"/>
        </w:rPr>
      </w:pPr>
      <w:r>
        <w:rPr>
          <w:rFonts w:hint="default" w:ascii="Times New Roman" w:hAnsi="Times New Roman" w:cs="Times New Roman"/>
          <w:sz w:val="28"/>
          <w:szCs w:val="28"/>
        </w:rPr>
        <w:t>head</w:t>
      </w:r>
      <w:r>
        <w:rPr>
          <w:rFonts w:hint="default" w:ascii="Times New Roman" w:hAnsi="Times New Roman" w:cs="Times New Roman"/>
          <w:position w:val="1"/>
          <w:sz w:val="28"/>
          <w:szCs w:val="28"/>
        </w:rPr>
        <w:t>[</w:t>
      </w:r>
      <w:r>
        <w:rPr>
          <w:rFonts w:hint="default" w:ascii="Times New Roman" w:hAnsi="Times New Roman" w:cs="Times New Roman"/>
          <w:sz w:val="28"/>
          <w:szCs w:val="28"/>
        </w:rPr>
        <w:t>u</w:t>
      </w:r>
      <w:r>
        <w:rPr>
          <w:rFonts w:hint="default" w:ascii="Times New Roman" w:hAnsi="Times New Roman" w:cs="Times New Roman"/>
          <w:position w:val="1"/>
          <w:sz w:val="28"/>
          <w:szCs w:val="28"/>
        </w:rPr>
        <w:t xml:space="preserve">] </w:t>
      </w:r>
      <w:r>
        <w:rPr>
          <w:rFonts w:hint="default" w:ascii="Times New Roman" w:hAnsi="Times New Roman" w:cs="Times New Roman"/>
          <w:sz w:val="28"/>
          <w:szCs w:val="28"/>
        </w:rPr>
        <w:t xml:space="preserve">là chỉ số cung </w:t>
      </w:r>
      <w:r>
        <w:rPr>
          <w:rFonts w:hint="default" w:cs="Times New Roman"/>
          <w:sz w:val="28"/>
          <w:szCs w:val="28"/>
          <w:lang w:val="en-US"/>
        </w:rPr>
        <w:t>đ</w:t>
      </w:r>
      <w:r>
        <w:rPr>
          <w:rFonts w:hint="default" w:ascii="Times New Roman" w:hAnsi="Times New Roman" w:cs="Times New Roman"/>
          <w:sz w:val="28"/>
          <w:szCs w:val="28"/>
        </w:rPr>
        <w:t xml:space="preserve">ầu tiên trong danh sách liên thuộc của </w:t>
      </w:r>
      <w:r>
        <w:rPr>
          <w:rFonts w:hint="default" w:cs="Times New Roman"/>
          <w:sz w:val="28"/>
          <w:szCs w:val="28"/>
          <w:lang w:val="en-US"/>
        </w:rPr>
        <w:t>đ</w:t>
      </w:r>
      <w:r>
        <w:rPr>
          <w:rFonts w:hint="default" w:ascii="Times New Roman" w:hAnsi="Times New Roman" w:cs="Times New Roman"/>
          <w:sz w:val="28"/>
          <w:szCs w:val="28"/>
        </w:rPr>
        <w:t xml:space="preserve">ỉnh </w:t>
      </w:r>
      <w:r>
        <w:rPr>
          <w:rFonts w:hint="default" w:ascii="Times New Roman" w:hAnsi="Times New Roman" w:cs="Times New Roman"/>
          <w:spacing w:val="3"/>
          <w:sz w:val="28"/>
          <w:szCs w:val="28"/>
        </w:rPr>
        <w:t xml:space="preserve">u. </w:t>
      </w:r>
      <w:r>
        <w:rPr>
          <w:rFonts w:hint="default" w:ascii="Times New Roman" w:hAnsi="Times New Roman" w:cs="Times New Roman"/>
          <w:sz w:val="28"/>
          <w:szCs w:val="28"/>
        </w:rPr>
        <w:t xml:space="preserve">Nếu danh sách liên thuộc </w:t>
      </w:r>
      <w:r>
        <w:rPr>
          <w:rFonts w:hint="default" w:cs="Times New Roman"/>
          <w:sz w:val="28"/>
          <w:szCs w:val="28"/>
          <w:lang w:val="en-US"/>
        </w:rPr>
        <w:t>đ</w:t>
      </w:r>
      <w:r>
        <w:rPr>
          <w:rFonts w:hint="default" w:ascii="Times New Roman" w:hAnsi="Times New Roman" w:cs="Times New Roman"/>
          <w:sz w:val="28"/>
          <w:szCs w:val="28"/>
        </w:rPr>
        <w:t>ỉnh u là Ø, head</w:t>
      </w:r>
      <w:r>
        <w:rPr>
          <w:rFonts w:hint="default" w:ascii="Times New Roman" w:hAnsi="Times New Roman" w:cs="Times New Roman"/>
          <w:position w:val="1"/>
          <w:sz w:val="28"/>
          <w:szCs w:val="28"/>
        </w:rPr>
        <w:t>[</w:t>
      </w:r>
      <w:r>
        <w:rPr>
          <w:rFonts w:hint="default" w:ascii="Times New Roman" w:hAnsi="Times New Roman" w:cs="Times New Roman"/>
          <w:sz w:val="28"/>
          <w:szCs w:val="28"/>
        </w:rPr>
        <w:t>u</w:t>
      </w:r>
      <w:r>
        <w:rPr>
          <w:rFonts w:hint="default" w:ascii="Times New Roman" w:hAnsi="Times New Roman" w:cs="Times New Roman"/>
          <w:position w:val="1"/>
          <w:sz w:val="28"/>
          <w:szCs w:val="28"/>
        </w:rPr>
        <w:t xml:space="preserve">] </w:t>
      </w:r>
      <w:r>
        <w:rPr>
          <w:rFonts w:hint="default" w:cs="Times New Roman"/>
          <w:sz w:val="28"/>
          <w:szCs w:val="28"/>
          <w:lang w:val="en-US"/>
        </w:rPr>
        <w:t>đ</w:t>
      </w:r>
      <w:r>
        <w:rPr>
          <w:rFonts w:hint="default" w:ascii="Times New Roman" w:hAnsi="Times New Roman" w:cs="Times New Roman"/>
          <w:sz w:val="28"/>
          <w:szCs w:val="28"/>
        </w:rPr>
        <w:t>ược gán bằng</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0.</w:t>
      </w:r>
    </w:p>
    <w:p>
      <w:pPr>
        <w:pStyle w:val="12"/>
        <w:numPr>
          <w:ilvl w:val="1"/>
          <w:numId w:val="42"/>
        </w:numPr>
        <w:tabs>
          <w:tab w:val="left" w:pos="665"/>
        </w:tabs>
        <w:spacing w:before="5" w:after="0" w:line="264" w:lineRule="auto"/>
        <w:ind w:left="664" w:right="293" w:hanging="360"/>
        <w:jc w:val="both"/>
        <w:rPr>
          <w:rFonts w:hint="default" w:ascii="Times New Roman" w:hAnsi="Times New Roman" w:cs="Times New Roman"/>
          <w:sz w:val="28"/>
          <w:szCs w:val="28"/>
        </w:rPr>
      </w:pPr>
      <w:r>
        <w:rPr>
          <w:rFonts w:hint="default" w:ascii="Times New Roman" w:hAnsi="Times New Roman" w:cs="Times New Roman"/>
          <w:sz w:val="28"/>
          <w:szCs w:val="28"/>
        </w:rPr>
        <w:t>link</w:t>
      </w:r>
      <w:r>
        <w:rPr>
          <w:rFonts w:hint="default" w:ascii="Times New Roman" w:hAnsi="Times New Roman" w:cs="Times New Roman"/>
          <w:position w:val="1"/>
          <w:sz w:val="28"/>
          <w:szCs w:val="28"/>
        </w:rPr>
        <w:t>[</w:t>
      </w:r>
      <w:r>
        <w:rPr>
          <w:rFonts w:hint="default" w:ascii="Times New Roman" w:hAnsi="Times New Roman" w:cs="Times New Roman"/>
          <w:sz w:val="28"/>
          <w:szCs w:val="28"/>
        </w:rPr>
        <w:t>i</w:t>
      </w:r>
      <w:r>
        <w:rPr>
          <w:rFonts w:hint="default" w:ascii="Times New Roman" w:hAnsi="Times New Roman" w:cs="Times New Roman"/>
          <w:position w:val="1"/>
          <w:sz w:val="28"/>
          <w:szCs w:val="28"/>
        </w:rPr>
        <w:t xml:space="preserve">] </w:t>
      </w:r>
      <w:r>
        <w:rPr>
          <w:rFonts w:hint="default" w:ascii="Times New Roman" w:hAnsi="Times New Roman" w:cs="Times New Roman"/>
          <w:sz w:val="28"/>
          <w:szCs w:val="28"/>
        </w:rPr>
        <w:t xml:space="preserve">là chỉ số cung kế tiếp cung </w:t>
      </w:r>
      <w:r>
        <w:rPr>
          <w:rFonts w:hint="default" w:ascii="Times New Roman" w:hAnsi="Times New Roman" w:cs="Times New Roman"/>
          <w:spacing w:val="3"/>
          <w:sz w:val="28"/>
          <w:szCs w:val="28"/>
        </w:rPr>
        <w:t>e</w:t>
      </w:r>
      <w:r>
        <w:rPr>
          <w:rFonts w:hint="default" w:ascii="Times New Roman" w:hAnsi="Times New Roman" w:cs="Times New Roman"/>
          <w:spacing w:val="3"/>
          <w:position w:val="1"/>
          <w:sz w:val="28"/>
          <w:szCs w:val="28"/>
        </w:rPr>
        <w:t>[</w:t>
      </w:r>
      <w:r>
        <w:rPr>
          <w:rFonts w:hint="default" w:ascii="Times New Roman" w:hAnsi="Times New Roman" w:cs="Times New Roman"/>
          <w:spacing w:val="3"/>
          <w:sz w:val="28"/>
          <w:szCs w:val="28"/>
        </w:rPr>
        <w:t>i</w:t>
      </w:r>
      <w:r>
        <w:rPr>
          <w:rFonts w:hint="default" w:ascii="Times New Roman" w:hAnsi="Times New Roman" w:cs="Times New Roman"/>
          <w:spacing w:val="3"/>
          <w:position w:val="1"/>
          <w:sz w:val="28"/>
          <w:szCs w:val="28"/>
        </w:rPr>
        <w:t xml:space="preserve">] </w:t>
      </w:r>
      <w:r>
        <w:rPr>
          <w:rFonts w:hint="default" w:ascii="Times New Roman" w:hAnsi="Times New Roman" w:cs="Times New Roman"/>
          <w:sz w:val="28"/>
          <w:szCs w:val="28"/>
        </w:rPr>
        <w:t xml:space="preserve">trong danh sách liên thuộc chứa cung </w:t>
      </w:r>
      <w:r>
        <w:rPr>
          <w:rFonts w:hint="default" w:ascii="Times New Roman" w:hAnsi="Times New Roman" w:cs="Times New Roman"/>
          <w:spacing w:val="2"/>
          <w:sz w:val="28"/>
          <w:szCs w:val="28"/>
        </w:rPr>
        <w:t>e</w:t>
      </w:r>
      <w:r>
        <w:rPr>
          <w:rFonts w:hint="default" w:ascii="Times New Roman" w:hAnsi="Times New Roman" w:cs="Times New Roman"/>
          <w:spacing w:val="2"/>
          <w:position w:val="1"/>
          <w:sz w:val="28"/>
          <w:szCs w:val="28"/>
        </w:rPr>
        <w:t>[</w:t>
      </w:r>
      <w:r>
        <w:rPr>
          <w:rFonts w:hint="default" w:ascii="Times New Roman" w:hAnsi="Times New Roman" w:cs="Times New Roman"/>
          <w:spacing w:val="2"/>
          <w:sz w:val="28"/>
          <w:szCs w:val="28"/>
        </w:rPr>
        <w:t>i</w:t>
      </w:r>
      <w:r>
        <w:rPr>
          <w:rFonts w:hint="default" w:ascii="Times New Roman" w:hAnsi="Times New Roman" w:cs="Times New Roman"/>
          <w:spacing w:val="2"/>
          <w:position w:val="1"/>
          <w:sz w:val="28"/>
          <w:szCs w:val="28"/>
        </w:rPr>
        <w:t>]</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 xml:space="preserve">Trường hợp </w:t>
      </w:r>
      <w:r>
        <w:rPr>
          <w:rFonts w:hint="default" w:ascii="Times New Roman" w:hAnsi="Times New Roman" w:cs="Times New Roman"/>
          <w:spacing w:val="3"/>
          <w:sz w:val="28"/>
          <w:szCs w:val="28"/>
        </w:rPr>
        <w:t>e</w:t>
      </w:r>
      <w:r>
        <w:rPr>
          <w:rFonts w:hint="default" w:ascii="Times New Roman" w:hAnsi="Times New Roman" w:cs="Times New Roman"/>
          <w:spacing w:val="3"/>
          <w:position w:val="1"/>
          <w:sz w:val="28"/>
          <w:szCs w:val="28"/>
        </w:rPr>
        <w:t>[</w:t>
      </w:r>
      <w:r>
        <w:rPr>
          <w:rFonts w:hint="default" w:ascii="Times New Roman" w:hAnsi="Times New Roman" w:cs="Times New Roman"/>
          <w:spacing w:val="3"/>
          <w:sz w:val="28"/>
          <w:szCs w:val="28"/>
        </w:rPr>
        <w:t>i</w:t>
      </w:r>
      <w:r>
        <w:rPr>
          <w:rFonts w:hint="default" w:ascii="Times New Roman" w:hAnsi="Times New Roman" w:cs="Times New Roman"/>
          <w:spacing w:val="3"/>
          <w:position w:val="1"/>
          <w:sz w:val="28"/>
          <w:szCs w:val="28"/>
        </w:rPr>
        <w:t xml:space="preserve">] </w:t>
      </w:r>
      <w:r>
        <w:rPr>
          <w:rFonts w:hint="default" w:ascii="Times New Roman" w:hAnsi="Times New Roman" w:cs="Times New Roman"/>
          <w:sz w:val="28"/>
          <w:szCs w:val="28"/>
        </w:rPr>
        <w:t>là cung cuối cùng của một danh sách liên thuộc, link</w:t>
      </w:r>
      <w:r>
        <w:rPr>
          <w:rFonts w:hint="default" w:ascii="Times New Roman" w:hAnsi="Times New Roman" w:cs="Times New Roman"/>
          <w:position w:val="1"/>
          <w:sz w:val="28"/>
          <w:szCs w:val="28"/>
        </w:rPr>
        <w:t>[</w:t>
      </w:r>
      <w:r>
        <w:rPr>
          <w:rFonts w:hint="default" w:ascii="Times New Roman" w:hAnsi="Times New Roman" w:cs="Times New Roman"/>
          <w:sz w:val="28"/>
          <w:szCs w:val="28"/>
        </w:rPr>
        <w:t>i</w:t>
      </w:r>
      <w:r>
        <w:rPr>
          <w:rFonts w:hint="default" w:ascii="Times New Roman" w:hAnsi="Times New Roman" w:cs="Times New Roman"/>
          <w:position w:val="1"/>
          <w:sz w:val="28"/>
          <w:szCs w:val="28"/>
        </w:rPr>
        <w:t>]</w:t>
      </w:r>
      <w:r>
        <w:rPr>
          <w:rFonts w:hint="default" w:ascii="Times New Roman" w:hAnsi="Times New Roman" w:cs="Times New Roman"/>
          <w:sz w:val="28"/>
          <w:szCs w:val="28"/>
        </w:rPr>
        <w:t xml:space="preserve"> </w:t>
      </w:r>
      <w:r>
        <w:rPr>
          <w:rFonts w:hint="default" w:cs="Times New Roman"/>
          <w:sz w:val="28"/>
          <w:szCs w:val="28"/>
          <w:lang w:val="en-US"/>
        </w:rPr>
        <w:t>đ</w:t>
      </w:r>
      <w:r>
        <w:rPr>
          <w:rFonts w:hint="default" w:ascii="Times New Roman" w:hAnsi="Times New Roman" w:cs="Times New Roman"/>
          <w:sz w:val="28"/>
          <w:szCs w:val="28"/>
        </w:rPr>
        <w:t>ược gán bằng</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0</w:t>
      </w:r>
    </w:p>
    <w:p>
      <w:pPr>
        <w:pStyle w:val="7"/>
        <w:spacing w:before="62" w:line="264" w:lineRule="auto"/>
        <w:ind w:left="304" w:right="295"/>
        <w:jc w:val="both"/>
        <w:rPr>
          <w:rFonts w:hint="default" w:ascii="Times New Roman" w:hAnsi="Times New Roman" w:cs="Times New Roman"/>
          <w:sz w:val="28"/>
          <w:szCs w:val="28"/>
        </w:rPr>
      </w:pPr>
      <w:r>
        <w:rPr>
          <w:rFonts w:hint="default" w:ascii="Times New Roman" w:hAnsi="Times New Roman" w:cs="Times New Roman"/>
          <w:sz w:val="28"/>
          <w:szCs w:val="28"/>
        </w:rPr>
        <w:pict>
          <v:shape id="_x0000_s1977" o:spid="_x0000_s1977" o:spt="202" type="#_x0000_t202" style="position:absolute;left:0pt;margin-left:121.9pt;margin-top:37.1pt;height:40.45pt;width:379.8pt;mso-position-horizontal-relative:page;mso-wrap-distance-bottom:0pt;mso-wrap-distance-top:0pt;z-index:-251439104;mso-width-relative:page;mso-height-relative:page;" filled="f" stroked="t" coordsize="21600,21600">
            <v:path/>
            <v:fill on="f" focussize="0,0"/>
            <v:stroke weight="0.48007874015748pt" color="#000000"/>
            <v:imagedata o:title=""/>
            <o:lock v:ext="edit"/>
            <v:textbox inset="0mm,0mm,0mm,0mm">
              <w:txbxContent>
                <w:p>
                  <w:pPr>
                    <w:spacing w:before="23" w:line="285" w:lineRule="auto"/>
                    <w:ind w:left="107" w:right="5779" w:firstLine="0"/>
                    <w:jc w:val="left"/>
                    <w:rPr>
                      <w:rFonts w:ascii="Courier New" w:hAnsi="Courier New"/>
                      <w:sz w:val="20"/>
                    </w:rPr>
                  </w:pPr>
                  <w:r>
                    <w:rPr>
                      <w:rFonts w:ascii="Courier New" w:hAnsi="Courier New"/>
                      <w:sz w:val="20"/>
                    </w:rPr>
                    <w:t>i := head[u]; while i ≠ 0 do</w:t>
                  </w:r>
                </w:p>
                <w:p>
                  <w:pPr>
                    <w:spacing w:before="0" w:line="223" w:lineRule="exact"/>
                    <w:ind w:left="347" w:right="0" w:firstLine="0"/>
                    <w:jc w:val="left"/>
                    <w:rPr>
                      <w:rFonts w:ascii="Courier New"/>
                      <w:sz w:val="20"/>
                    </w:rPr>
                  </w:pPr>
                  <w:r>
                    <w:rPr>
                      <w:rFonts w:ascii="Courier New"/>
                      <w:sz w:val="20"/>
                    </w:rPr>
                    <w:t>begin</w:t>
                  </w:r>
                </w:p>
              </w:txbxContent>
            </v:textbox>
            <w10:wrap type="topAndBottom"/>
          </v:shape>
        </w:pict>
      </w:r>
      <w:r>
        <w:rPr>
          <w:rFonts w:hint="default" w:cs="Times New Roman"/>
          <w:sz w:val="28"/>
          <w:szCs w:val="28"/>
          <w:lang w:val="en-US"/>
        </w:rPr>
        <w:t>Đ</w:t>
      </w:r>
      <w:r>
        <w:rPr>
          <w:rFonts w:hint="default" w:ascii="Times New Roman" w:hAnsi="Times New Roman" w:cs="Times New Roman"/>
          <w:sz w:val="28"/>
          <w:szCs w:val="28"/>
        </w:rPr>
        <w:t xml:space="preserve">ể duyệt tất cả những cung </w:t>
      </w:r>
      <w:r>
        <w:rPr>
          <w:rFonts w:hint="default" w:cs="Times New Roman"/>
          <w:sz w:val="28"/>
          <w:szCs w:val="28"/>
          <w:lang w:val="en-US"/>
        </w:rPr>
        <w:t>đ</w:t>
      </w:r>
      <w:r>
        <w:rPr>
          <w:rFonts w:hint="default" w:ascii="Times New Roman" w:hAnsi="Times New Roman" w:cs="Times New Roman"/>
          <w:sz w:val="28"/>
          <w:szCs w:val="28"/>
        </w:rPr>
        <w:t xml:space="preserve">i ra khỏi một </w:t>
      </w:r>
      <w:r>
        <w:rPr>
          <w:rFonts w:hint="default" w:cs="Times New Roman"/>
          <w:sz w:val="28"/>
          <w:szCs w:val="28"/>
          <w:lang w:val="en-US"/>
        </w:rPr>
        <w:t>đ</w:t>
      </w:r>
      <w:r>
        <w:rPr>
          <w:rFonts w:hint="default" w:ascii="Times New Roman" w:hAnsi="Times New Roman" w:cs="Times New Roman"/>
          <w:sz w:val="28"/>
          <w:szCs w:val="28"/>
        </w:rPr>
        <w:t xml:space="preserve">ỉnh u nào </w:t>
      </w:r>
      <w:r>
        <w:rPr>
          <w:rFonts w:hint="default" w:cs="Times New Roman"/>
          <w:sz w:val="28"/>
          <w:szCs w:val="28"/>
          <w:lang w:val="en-US"/>
        </w:rPr>
        <w:t>đ</w:t>
      </w:r>
      <w:r>
        <w:rPr>
          <w:rFonts w:hint="default" w:ascii="Times New Roman" w:hAnsi="Times New Roman" w:cs="Times New Roman"/>
          <w:sz w:val="28"/>
          <w:szCs w:val="28"/>
        </w:rPr>
        <w:t>ó, ta có thể thực hiện dễ dàng bằng thuật toán sau:</w:t>
      </w:r>
    </w:p>
    <w:p>
      <w:pPr>
        <w:spacing w:after="0" w:line="264" w:lineRule="auto"/>
        <w:jc w:val="both"/>
        <w:rPr>
          <w:rFonts w:hint="default" w:ascii="Times New Roman" w:hAnsi="Times New Roman" w:cs="Times New Roman"/>
          <w:sz w:val="28"/>
          <w:szCs w:val="28"/>
        </w:rPr>
        <w:sectPr>
          <w:pgSz w:w="11900" w:h="16840"/>
          <w:pgMar w:top="1600" w:right="1680" w:bottom="2580" w:left="1680" w:header="0" w:footer="2382"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5" w:after="1"/>
        <w:rPr>
          <w:rFonts w:hint="default" w:ascii="Times New Roman" w:hAnsi="Times New Roman" w:cs="Times New Roman"/>
          <w:sz w:val="28"/>
          <w:szCs w:val="28"/>
        </w:rPr>
      </w:pPr>
    </w:p>
    <w:p>
      <w:pPr>
        <w:pStyle w:val="7"/>
        <w:ind w:left="753"/>
        <w:rPr>
          <w:rFonts w:hint="default" w:ascii="Times New Roman" w:hAnsi="Times New Roman" w:cs="Times New Roman"/>
          <w:sz w:val="28"/>
          <w:szCs w:val="28"/>
        </w:rPr>
      </w:pPr>
      <w:r>
        <w:rPr>
          <w:rFonts w:hint="default" w:ascii="Times New Roman" w:hAnsi="Times New Roman" w:cs="Times New Roman"/>
          <w:sz w:val="28"/>
          <w:szCs w:val="28"/>
        </w:rPr>
        <w:pict>
          <v:shape id="_x0000_s1978" o:spid="_x0000_s1978" o:spt="202" type="#_x0000_t202" style="height:40.6pt;width:379.8pt;" filled="f" stroked="t" coordsize="21600,21600">
            <v:path/>
            <v:fill on="f" focussize="0,0"/>
            <v:stroke weight="0.48007874015748pt" color="#000000"/>
            <v:imagedata o:title=""/>
            <o:lock v:ext="edit"/>
            <v:textbox inset="0mm,0mm,0mm,0mm">
              <w:txbxContent>
                <w:p>
                  <w:pPr>
                    <w:spacing w:before="23"/>
                    <w:ind w:left="587" w:right="0" w:firstLine="0"/>
                    <w:jc w:val="left"/>
                    <w:rPr>
                      <w:rFonts w:ascii="Courier New" w:hAnsi="Courier New"/>
                      <w:sz w:val="20"/>
                    </w:rPr>
                  </w:pPr>
                  <w:r>
                    <w:rPr>
                      <w:rFonts w:ascii="Courier New" w:hAnsi="Courier New"/>
                      <w:sz w:val="20"/>
                    </w:rPr>
                    <w:t>«Xử lí cung e[i]»;</w:t>
                  </w:r>
                </w:p>
                <w:p>
                  <w:pPr>
                    <w:spacing w:before="42" w:line="283" w:lineRule="auto"/>
                    <w:ind w:left="347" w:right="5420" w:firstLine="239"/>
                    <w:jc w:val="left"/>
                    <w:rPr>
                      <w:rFonts w:ascii="Courier New"/>
                      <w:sz w:val="20"/>
                    </w:rPr>
                  </w:pPr>
                  <w:r>
                    <w:rPr>
                      <w:rFonts w:ascii="Courier New"/>
                      <w:sz w:val="20"/>
                    </w:rPr>
                    <w:t>i := link[i]; end;</w:t>
                  </w:r>
                </w:p>
              </w:txbxContent>
            </v:textbox>
            <w10:wrap type="none"/>
            <w10:anchorlock/>
          </v:shape>
        </w:pict>
      </w:r>
    </w:p>
    <w:p>
      <w:pPr>
        <w:pStyle w:val="4"/>
        <w:numPr>
          <w:ilvl w:val="1"/>
          <w:numId w:val="64"/>
        </w:numPr>
        <w:tabs>
          <w:tab w:val="left" w:pos="759"/>
        </w:tabs>
        <w:spacing w:before="152" w:after="0" w:line="240" w:lineRule="auto"/>
        <w:ind w:left="758" w:right="0" w:hanging="455"/>
        <w:jc w:val="both"/>
        <w:rPr>
          <w:rFonts w:hint="default" w:ascii="Times New Roman" w:hAnsi="Times New Roman" w:cs="Times New Roman"/>
          <w:sz w:val="28"/>
          <w:szCs w:val="28"/>
        </w:rPr>
      </w:pPr>
      <w:r>
        <w:rPr>
          <w:rFonts w:hint="default" w:ascii="Times New Roman" w:hAnsi="Times New Roman" w:cs="Times New Roman"/>
          <w:w w:val="105"/>
          <w:sz w:val="28"/>
          <w:szCs w:val="28"/>
        </w:rPr>
        <w:t xml:space="preserve">Chuyển </w:t>
      </w:r>
      <w:r>
        <w:rPr>
          <w:rFonts w:hint="default" w:cs="Times New Roman"/>
          <w:w w:val="105"/>
          <w:sz w:val="28"/>
          <w:szCs w:val="28"/>
          <w:lang w:val="en-US"/>
        </w:rPr>
        <w:t>đ</w:t>
      </w:r>
      <w:r>
        <w:rPr>
          <w:rFonts w:hint="default" w:ascii="Times New Roman" w:hAnsi="Times New Roman" w:cs="Times New Roman"/>
          <w:w w:val="105"/>
          <w:sz w:val="28"/>
          <w:szCs w:val="28"/>
        </w:rPr>
        <w:t xml:space="preserve">ổi giữa các cách biểu diễn </w:t>
      </w:r>
      <w:r>
        <w:rPr>
          <w:rFonts w:hint="default" w:cs="Times New Roman"/>
          <w:w w:val="105"/>
          <w:sz w:val="28"/>
          <w:szCs w:val="28"/>
          <w:lang w:val="en-US"/>
        </w:rPr>
        <w:t>đ</w:t>
      </w:r>
      <w:r>
        <w:rPr>
          <w:rFonts w:hint="default" w:ascii="Times New Roman" w:hAnsi="Times New Roman" w:cs="Times New Roman"/>
          <w:w w:val="105"/>
          <w:sz w:val="28"/>
          <w:szCs w:val="28"/>
        </w:rPr>
        <w:t>ồ</w:t>
      </w:r>
      <w:r>
        <w:rPr>
          <w:rFonts w:hint="default" w:ascii="Times New Roman" w:hAnsi="Times New Roman" w:cs="Times New Roman"/>
          <w:spacing w:val="-19"/>
          <w:w w:val="105"/>
          <w:sz w:val="28"/>
          <w:szCs w:val="28"/>
        </w:rPr>
        <w:t xml:space="preserve"> </w:t>
      </w:r>
      <w:r>
        <w:rPr>
          <w:rFonts w:hint="default" w:ascii="Times New Roman" w:hAnsi="Times New Roman" w:cs="Times New Roman"/>
          <w:w w:val="105"/>
          <w:sz w:val="28"/>
          <w:szCs w:val="28"/>
        </w:rPr>
        <w:t>thị</w:t>
      </w:r>
    </w:p>
    <w:p>
      <w:pPr>
        <w:pStyle w:val="7"/>
        <w:spacing w:before="82" w:line="264" w:lineRule="auto"/>
        <w:ind w:left="304" w:right="295"/>
        <w:jc w:val="both"/>
        <w:rPr>
          <w:rFonts w:hint="default" w:ascii="Times New Roman" w:hAnsi="Times New Roman" w:cs="Times New Roman"/>
          <w:sz w:val="28"/>
          <w:szCs w:val="28"/>
        </w:rPr>
      </w:pPr>
      <w:r>
        <w:rPr>
          <w:rFonts w:hint="default" w:ascii="Times New Roman" w:hAnsi="Times New Roman" w:cs="Times New Roman"/>
          <w:sz w:val="28"/>
          <w:szCs w:val="28"/>
        </w:rPr>
        <w:t xml:space="preserve">Có một số thuật toán mà tính hiệu quả của nó phụ thuộc rất nhiều vào cách thức biểu diễn </w:t>
      </w:r>
      <w:r>
        <w:rPr>
          <w:rFonts w:hint="default" w:cs="Times New Roman"/>
          <w:sz w:val="28"/>
          <w:szCs w:val="28"/>
          <w:lang w:val="en-US"/>
        </w:rPr>
        <w:t>đ</w:t>
      </w:r>
      <w:r>
        <w:rPr>
          <w:rFonts w:hint="default" w:ascii="Times New Roman" w:hAnsi="Times New Roman" w:cs="Times New Roman"/>
          <w:sz w:val="28"/>
          <w:szCs w:val="28"/>
        </w:rPr>
        <w:t xml:space="preserve">ồ thị, do </w:t>
      </w:r>
      <w:r>
        <w:rPr>
          <w:rFonts w:hint="default" w:cs="Times New Roman"/>
          <w:sz w:val="28"/>
          <w:szCs w:val="28"/>
          <w:lang w:val="en-US"/>
        </w:rPr>
        <w:t>đ</w:t>
      </w:r>
      <w:r>
        <w:rPr>
          <w:rFonts w:hint="default" w:ascii="Times New Roman" w:hAnsi="Times New Roman" w:cs="Times New Roman"/>
          <w:sz w:val="28"/>
          <w:szCs w:val="28"/>
        </w:rPr>
        <w:t xml:space="preserve">ó khi bắt tay vào giải quyết một bài toán </w:t>
      </w:r>
      <w:r>
        <w:rPr>
          <w:rFonts w:hint="default" w:cs="Times New Roman"/>
          <w:sz w:val="28"/>
          <w:szCs w:val="28"/>
          <w:lang w:val="en-US"/>
        </w:rPr>
        <w:t>đ</w:t>
      </w:r>
      <w:r>
        <w:rPr>
          <w:rFonts w:hint="default" w:ascii="Times New Roman" w:hAnsi="Times New Roman" w:cs="Times New Roman"/>
          <w:sz w:val="28"/>
          <w:szCs w:val="28"/>
        </w:rPr>
        <w:t xml:space="preserve">ồ thị, chúng ta  phải tìm cấu trúc dữ liệu phù hợp </w:t>
      </w:r>
      <w:r>
        <w:rPr>
          <w:rFonts w:hint="default" w:cs="Times New Roman"/>
          <w:sz w:val="28"/>
          <w:szCs w:val="28"/>
          <w:lang w:val="en-US"/>
        </w:rPr>
        <w:t>đ</w:t>
      </w:r>
      <w:r>
        <w:rPr>
          <w:rFonts w:hint="default" w:ascii="Times New Roman" w:hAnsi="Times New Roman" w:cs="Times New Roman"/>
          <w:sz w:val="28"/>
          <w:szCs w:val="28"/>
        </w:rPr>
        <w:t xml:space="preserve">ể biểu diễn </w:t>
      </w:r>
      <w:r>
        <w:rPr>
          <w:rFonts w:hint="default" w:cs="Times New Roman"/>
          <w:sz w:val="28"/>
          <w:szCs w:val="28"/>
          <w:lang w:val="en-US"/>
        </w:rPr>
        <w:t>đ</w:t>
      </w:r>
      <w:r>
        <w:rPr>
          <w:rFonts w:hint="default" w:ascii="Times New Roman" w:hAnsi="Times New Roman" w:cs="Times New Roman"/>
          <w:sz w:val="28"/>
          <w:szCs w:val="28"/>
        </w:rPr>
        <w:t xml:space="preserve">ồ thị sao cho hợp lý nhất. Nếu </w:t>
      </w:r>
      <w:r>
        <w:rPr>
          <w:rFonts w:hint="default" w:cs="Times New Roman"/>
          <w:sz w:val="28"/>
          <w:szCs w:val="28"/>
          <w:lang w:val="en-US"/>
        </w:rPr>
        <w:t>đ</w:t>
      </w:r>
      <w:r>
        <w:rPr>
          <w:rFonts w:hint="default" w:ascii="Times New Roman" w:hAnsi="Times New Roman" w:cs="Times New Roman"/>
          <w:sz w:val="28"/>
          <w:szCs w:val="28"/>
        </w:rPr>
        <w:t xml:space="preserve">ồ thị </w:t>
      </w:r>
      <w:r>
        <w:rPr>
          <w:rFonts w:hint="default" w:cs="Times New Roman"/>
          <w:sz w:val="28"/>
          <w:szCs w:val="28"/>
          <w:lang w:val="en-US"/>
        </w:rPr>
        <w:t>đ</w:t>
      </w:r>
      <w:r>
        <w:rPr>
          <w:rFonts w:hint="default" w:ascii="Times New Roman" w:hAnsi="Times New Roman" w:cs="Times New Roman"/>
          <w:sz w:val="28"/>
          <w:szCs w:val="28"/>
        </w:rPr>
        <w:t xml:space="preserve">ầu vào </w:t>
      </w:r>
      <w:r>
        <w:rPr>
          <w:rFonts w:hint="default" w:cs="Times New Roman"/>
          <w:sz w:val="28"/>
          <w:szCs w:val="28"/>
          <w:lang w:val="en-US"/>
        </w:rPr>
        <w:t>đ</w:t>
      </w:r>
      <w:r>
        <w:rPr>
          <w:rFonts w:hint="default" w:ascii="Times New Roman" w:hAnsi="Times New Roman" w:cs="Times New Roman"/>
          <w:sz w:val="28"/>
          <w:szCs w:val="28"/>
        </w:rPr>
        <w:t xml:space="preserve">ược cho bởi một cách biểu diễn bất hợp lí, chúng ta cần chuyển </w:t>
      </w:r>
      <w:r>
        <w:rPr>
          <w:rFonts w:hint="default" w:cs="Times New Roman"/>
          <w:sz w:val="28"/>
          <w:szCs w:val="28"/>
          <w:lang w:val="en-US"/>
        </w:rPr>
        <w:t>đ</w:t>
      </w:r>
      <w:r>
        <w:rPr>
          <w:rFonts w:hint="default" w:ascii="Times New Roman" w:hAnsi="Times New Roman" w:cs="Times New Roman"/>
          <w:sz w:val="28"/>
          <w:szCs w:val="28"/>
        </w:rPr>
        <w:t xml:space="preserve">ổi cách biểu diễn khác </w:t>
      </w:r>
      <w:r>
        <w:rPr>
          <w:rFonts w:hint="default" w:cs="Times New Roman"/>
          <w:sz w:val="28"/>
          <w:szCs w:val="28"/>
          <w:lang w:val="en-US"/>
        </w:rPr>
        <w:t>đ</w:t>
      </w:r>
      <w:r>
        <w:rPr>
          <w:rFonts w:hint="default" w:ascii="Times New Roman" w:hAnsi="Times New Roman" w:cs="Times New Roman"/>
          <w:sz w:val="28"/>
          <w:szCs w:val="28"/>
        </w:rPr>
        <w:t>ể thuận tiện trong việc triển khai thuật</w:t>
      </w:r>
      <w:r>
        <w:rPr>
          <w:rFonts w:hint="default" w:ascii="Times New Roman" w:hAnsi="Times New Roman" w:cs="Times New Roman"/>
          <w:spacing w:val="-9"/>
          <w:sz w:val="28"/>
          <w:szCs w:val="28"/>
        </w:rPr>
        <w:t xml:space="preserve"> </w:t>
      </w:r>
      <w:r>
        <w:rPr>
          <w:rFonts w:hint="default" w:ascii="Times New Roman" w:hAnsi="Times New Roman" w:cs="Times New Roman"/>
          <w:sz w:val="28"/>
          <w:szCs w:val="28"/>
        </w:rPr>
        <w:t>toán.</w:t>
      </w:r>
    </w:p>
    <w:p>
      <w:pPr>
        <w:pStyle w:val="7"/>
        <w:spacing w:before="56"/>
        <w:ind w:left="304"/>
        <w:rPr>
          <w:rFonts w:hint="default" w:ascii="Times New Roman" w:hAnsi="Times New Roman" w:cs="Times New Roman"/>
          <w:sz w:val="28"/>
          <w:szCs w:val="28"/>
        </w:rPr>
      </w:pPr>
      <w:r>
        <w:rPr>
          <w:rFonts w:hint="default" w:ascii="Times New Roman" w:hAnsi="Times New Roman" w:cs="Times New Roman"/>
          <w:sz w:val="28"/>
          <w:szCs w:val="28"/>
        </w:rPr>
        <w:t xml:space="preserve">Ta xét bài toán chuyển </w:t>
      </w:r>
      <w:r>
        <w:rPr>
          <w:rFonts w:hint="default" w:cs="Times New Roman"/>
          <w:sz w:val="28"/>
          <w:szCs w:val="28"/>
          <w:lang w:val="en-US"/>
        </w:rPr>
        <w:t>đ</w:t>
      </w:r>
      <w:r>
        <w:rPr>
          <w:rFonts w:hint="default" w:ascii="Times New Roman" w:hAnsi="Times New Roman" w:cs="Times New Roman"/>
          <w:sz w:val="28"/>
          <w:szCs w:val="28"/>
        </w:rPr>
        <w:t xml:space="preserve">ối các cách biểu diễn </w:t>
      </w:r>
      <w:r>
        <w:rPr>
          <w:rFonts w:hint="default" w:cs="Times New Roman"/>
          <w:sz w:val="28"/>
          <w:szCs w:val="28"/>
          <w:lang w:val="en-US"/>
        </w:rPr>
        <w:t>đ</w:t>
      </w:r>
      <w:r>
        <w:rPr>
          <w:rFonts w:hint="default" w:ascii="Times New Roman" w:hAnsi="Times New Roman" w:cs="Times New Roman"/>
          <w:sz w:val="28"/>
          <w:szCs w:val="28"/>
        </w:rPr>
        <w:t xml:space="preserve">ơn </w:t>
      </w:r>
      <w:r>
        <w:rPr>
          <w:rFonts w:hint="default" w:cs="Times New Roman"/>
          <w:sz w:val="28"/>
          <w:szCs w:val="28"/>
          <w:lang w:val="en-US"/>
        </w:rPr>
        <w:t>đ</w:t>
      </w:r>
      <w:r>
        <w:rPr>
          <w:rFonts w:hint="default" w:ascii="Times New Roman" w:hAnsi="Times New Roman" w:cs="Times New Roman"/>
          <w:sz w:val="28"/>
          <w:szCs w:val="28"/>
        </w:rPr>
        <w:t xml:space="preserve">ồ thị có hướng G = </w:t>
      </w:r>
      <w:r>
        <w:rPr>
          <w:rFonts w:hint="default" w:ascii="Times New Roman" w:hAnsi="Times New Roman" w:cs="Times New Roman"/>
          <w:position w:val="1"/>
          <w:sz w:val="28"/>
          <w:szCs w:val="28"/>
        </w:rPr>
        <w:t>(</w:t>
      </w:r>
      <w:r>
        <w:rPr>
          <w:rFonts w:hint="default" w:ascii="Times New Roman" w:hAnsi="Times New Roman" w:cs="Times New Roman"/>
          <w:sz w:val="28"/>
          <w:szCs w:val="28"/>
        </w:rPr>
        <w:t>V, E</w:t>
      </w:r>
      <w:r>
        <w:rPr>
          <w:rFonts w:hint="default" w:ascii="Times New Roman" w:hAnsi="Times New Roman" w:cs="Times New Roman"/>
          <w:position w:val="1"/>
          <w:sz w:val="28"/>
          <w:szCs w:val="28"/>
        </w:rPr>
        <w:t xml:space="preserve">) </w:t>
      </w:r>
      <w:r>
        <w:rPr>
          <w:rFonts w:hint="default" w:ascii="Times New Roman" w:hAnsi="Times New Roman" w:cs="Times New Roman"/>
          <w:sz w:val="28"/>
          <w:szCs w:val="28"/>
        </w:rPr>
        <w:t>có</w:t>
      </w:r>
    </w:p>
    <w:p>
      <w:pPr>
        <w:pStyle w:val="7"/>
        <w:spacing w:before="33" w:after="3" w:line="319" w:lineRule="auto"/>
        <w:ind w:left="304" w:right="3372"/>
        <w:rPr>
          <w:rFonts w:hint="default" w:ascii="Times New Roman" w:hAnsi="Times New Roman" w:cs="Times New Roman"/>
          <w:sz w:val="28"/>
          <w:szCs w:val="28"/>
        </w:rPr>
      </w:pPr>
      <w:r>
        <w:rPr>
          <w:rFonts w:hint="default" w:ascii="Times New Roman" w:hAnsi="Times New Roman" w:cs="Times New Roman"/>
          <w:w w:val="97"/>
          <w:sz w:val="28"/>
          <w:szCs w:val="28"/>
        </w:rPr>
        <w:t>n</w:t>
      </w:r>
      <w:r>
        <w:rPr>
          <w:rFonts w:hint="default" w:ascii="Times New Roman" w:hAnsi="Times New Roman" w:cs="Times New Roman"/>
          <w:spacing w:val="6"/>
          <w:sz w:val="28"/>
          <w:szCs w:val="28"/>
        </w:rPr>
        <w:t xml:space="preserve"> </w:t>
      </w:r>
      <w:r>
        <w:rPr>
          <w:rFonts w:hint="default" w:cs="Times New Roman"/>
          <w:w w:val="99"/>
          <w:sz w:val="28"/>
          <w:szCs w:val="28"/>
          <w:lang w:val="en-US"/>
        </w:rPr>
        <w:t>đ</w:t>
      </w:r>
      <w:r>
        <w:rPr>
          <w:rFonts w:hint="default" w:ascii="Times New Roman" w:hAnsi="Times New Roman" w:cs="Times New Roman"/>
          <w:w w:val="99"/>
          <w:sz w:val="28"/>
          <w:szCs w:val="28"/>
        </w:rPr>
        <w:t>ỉnh</w:t>
      </w:r>
      <w:r>
        <w:rPr>
          <w:rFonts w:hint="default" w:ascii="Times New Roman" w:hAnsi="Times New Roman" w:cs="Times New Roman"/>
          <w:sz w:val="28"/>
          <w:szCs w:val="28"/>
        </w:rPr>
        <w:t xml:space="preserve"> </w:t>
      </w:r>
      <w:r>
        <w:rPr>
          <w:rFonts w:hint="default" w:ascii="Times New Roman" w:hAnsi="Times New Roman" w:cs="Times New Roman"/>
          <w:w w:val="99"/>
          <w:sz w:val="28"/>
          <w:szCs w:val="28"/>
        </w:rPr>
        <w:t>và</w:t>
      </w:r>
      <w:r>
        <w:rPr>
          <w:rFonts w:hint="default" w:ascii="Times New Roman" w:hAnsi="Times New Roman" w:cs="Times New Roman"/>
          <w:spacing w:val="-1"/>
          <w:sz w:val="28"/>
          <w:szCs w:val="28"/>
        </w:rPr>
        <w:t xml:space="preserve"> </w:t>
      </w:r>
      <w:r>
        <w:rPr>
          <w:rFonts w:hint="default" w:ascii="Times New Roman" w:hAnsi="Times New Roman" w:cs="Times New Roman"/>
          <w:smallCaps/>
          <w:w w:val="136"/>
          <w:sz w:val="28"/>
          <w:szCs w:val="28"/>
        </w:rPr>
        <w:t>n</w:t>
      </w:r>
      <w:r>
        <w:rPr>
          <w:rFonts w:hint="default" w:ascii="Times New Roman" w:hAnsi="Times New Roman" w:cs="Times New Roman"/>
          <w:smallCaps w:val="0"/>
          <w:spacing w:val="7"/>
          <w:sz w:val="28"/>
          <w:szCs w:val="28"/>
        </w:rPr>
        <w:t xml:space="preserve"> </w:t>
      </w:r>
      <w:r>
        <w:rPr>
          <w:rFonts w:hint="default" w:ascii="Times New Roman" w:hAnsi="Times New Roman" w:cs="Times New Roman"/>
          <w:smallCaps w:val="0"/>
          <w:spacing w:val="-1"/>
          <w:w w:val="99"/>
          <w:sz w:val="28"/>
          <w:szCs w:val="28"/>
        </w:rPr>
        <w:t>cạ</w:t>
      </w:r>
      <w:r>
        <w:rPr>
          <w:rFonts w:hint="default" w:ascii="Times New Roman" w:hAnsi="Times New Roman" w:cs="Times New Roman"/>
          <w:smallCaps w:val="0"/>
          <w:w w:val="99"/>
          <w:sz w:val="28"/>
          <w:szCs w:val="28"/>
        </w:rPr>
        <w:t>nh.</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w w:val="99"/>
          <w:sz w:val="28"/>
          <w:szCs w:val="28"/>
        </w:rPr>
        <w:t>Có</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w w:val="99"/>
          <w:sz w:val="28"/>
          <w:szCs w:val="28"/>
        </w:rPr>
        <w:t>thể</w:t>
      </w:r>
      <w:r>
        <w:rPr>
          <w:rFonts w:hint="default" w:ascii="Times New Roman" w:hAnsi="Times New Roman" w:cs="Times New Roman"/>
          <w:smallCaps w:val="0"/>
          <w:spacing w:val="-1"/>
          <w:sz w:val="28"/>
          <w:szCs w:val="28"/>
        </w:rPr>
        <w:t xml:space="preserve"> </w:t>
      </w:r>
      <w:r>
        <w:rPr>
          <w:rFonts w:hint="default" w:ascii="Times New Roman" w:hAnsi="Times New Roman" w:cs="Times New Roman"/>
          <w:smallCaps w:val="0"/>
          <w:w w:val="99"/>
          <w:sz w:val="28"/>
          <w:szCs w:val="28"/>
        </w:rPr>
        <w:t>bi</w:t>
      </w:r>
      <w:r>
        <w:rPr>
          <w:rFonts w:hint="default" w:ascii="Times New Roman" w:hAnsi="Times New Roman" w:cs="Times New Roman"/>
          <w:smallCaps w:val="0"/>
          <w:spacing w:val="1"/>
          <w:w w:val="99"/>
          <w:sz w:val="28"/>
          <w:szCs w:val="28"/>
        </w:rPr>
        <w:t>ể</w:t>
      </w:r>
      <w:r>
        <w:rPr>
          <w:rFonts w:hint="default" w:ascii="Times New Roman" w:hAnsi="Times New Roman" w:cs="Times New Roman"/>
          <w:smallCaps w:val="0"/>
          <w:w w:val="99"/>
          <w:sz w:val="28"/>
          <w:szCs w:val="28"/>
        </w:rPr>
        <w:t>u</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w w:val="99"/>
          <w:sz w:val="28"/>
          <w:szCs w:val="28"/>
        </w:rPr>
        <w:t>di</w:t>
      </w:r>
      <w:r>
        <w:rPr>
          <w:rFonts w:hint="default" w:ascii="Times New Roman" w:hAnsi="Times New Roman" w:cs="Times New Roman"/>
          <w:smallCaps w:val="0"/>
          <w:spacing w:val="-1"/>
          <w:w w:val="99"/>
          <w:sz w:val="28"/>
          <w:szCs w:val="28"/>
        </w:rPr>
        <w:t>ễ</w:t>
      </w:r>
      <w:r>
        <w:rPr>
          <w:rFonts w:hint="default" w:ascii="Times New Roman" w:hAnsi="Times New Roman" w:cs="Times New Roman"/>
          <w:smallCaps w:val="0"/>
          <w:w w:val="99"/>
          <w:sz w:val="28"/>
          <w:szCs w:val="28"/>
        </w:rPr>
        <w:t>n</w:t>
      </w:r>
      <w:r>
        <w:rPr>
          <w:rFonts w:hint="default" w:ascii="Times New Roman" w:hAnsi="Times New Roman" w:cs="Times New Roman"/>
          <w:smallCaps w:val="0"/>
          <w:sz w:val="28"/>
          <w:szCs w:val="28"/>
        </w:rPr>
        <w:t xml:space="preserve"> </w:t>
      </w:r>
      <w:r>
        <w:rPr>
          <w:rFonts w:hint="default" w:cs="Times New Roman"/>
          <w:smallCaps w:val="0"/>
          <w:w w:val="99"/>
          <w:sz w:val="28"/>
          <w:szCs w:val="28"/>
          <w:lang w:val="en-US"/>
        </w:rPr>
        <w:t>đ</w:t>
      </w:r>
      <w:r>
        <w:rPr>
          <w:rFonts w:hint="default" w:ascii="Times New Roman" w:hAnsi="Times New Roman" w:cs="Times New Roman"/>
          <w:smallCaps w:val="0"/>
          <w:w w:val="99"/>
          <w:sz w:val="28"/>
          <w:szCs w:val="28"/>
        </w:rPr>
        <w:t>ồ</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w w:val="99"/>
          <w:sz w:val="28"/>
          <w:szCs w:val="28"/>
        </w:rPr>
        <w:t>thị</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w w:val="99"/>
          <w:sz w:val="28"/>
          <w:szCs w:val="28"/>
        </w:rPr>
        <w:t>n</w:t>
      </w:r>
      <w:r>
        <w:rPr>
          <w:rFonts w:hint="default" w:ascii="Times New Roman" w:hAnsi="Times New Roman" w:cs="Times New Roman"/>
          <w:smallCaps w:val="0"/>
          <w:spacing w:val="1"/>
          <w:w w:val="99"/>
          <w:sz w:val="28"/>
          <w:szCs w:val="28"/>
        </w:rPr>
        <w:t>à</w:t>
      </w:r>
      <w:r>
        <w:rPr>
          <w:rFonts w:hint="default" w:ascii="Times New Roman" w:hAnsi="Times New Roman" w:cs="Times New Roman"/>
          <w:smallCaps w:val="0"/>
          <w:w w:val="99"/>
          <w:sz w:val="28"/>
          <w:szCs w:val="28"/>
        </w:rPr>
        <w:t>y</w:t>
      </w:r>
      <w:r>
        <w:rPr>
          <w:rFonts w:hint="default" w:ascii="Times New Roman" w:hAnsi="Times New Roman" w:cs="Times New Roman"/>
          <w:smallCaps w:val="0"/>
          <w:spacing w:val="-5"/>
          <w:sz w:val="28"/>
          <w:szCs w:val="28"/>
        </w:rPr>
        <w:t xml:space="preserve"> </w:t>
      </w:r>
      <w:r>
        <w:rPr>
          <w:rFonts w:hint="default" w:ascii="Times New Roman" w:hAnsi="Times New Roman" w:cs="Times New Roman"/>
          <w:smallCaps w:val="0"/>
          <w:w w:val="99"/>
          <w:sz w:val="28"/>
          <w:szCs w:val="28"/>
        </w:rPr>
        <w:t>bởi: Ma</w:t>
      </w:r>
      <w:r>
        <w:rPr>
          <w:rFonts w:hint="default" w:ascii="Times New Roman" w:hAnsi="Times New Roman" w:cs="Times New Roman"/>
          <w:smallCaps w:val="0"/>
          <w:spacing w:val="-1"/>
          <w:sz w:val="28"/>
          <w:szCs w:val="28"/>
        </w:rPr>
        <w:t xml:space="preserve"> </w:t>
      </w:r>
      <w:r>
        <w:rPr>
          <w:rFonts w:hint="default" w:ascii="Times New Roman" w:hAnsi="Times New Roman" w:cs="Times New Roman"/>
          <w:smallCaps w:val="0"/>
          <w:w w:val="99"/>
          <w:sz w:val="28"/>
          <w:szCs w:val="28"/>
        </w:rPr>
        <w:t>t</w:t>
      </w:r>
      <w:r>
        <w:rPr>
          <w:rFonts w:hint="default" w:ascii="Times New Roman" w:hAnsi="Times New Roman" w:cs="Times New Roman"/>
          <w:smallCaps w:val="0"/>
          <w:spacing w:val="-1"/>
          <w:w w:val="99"/>
          <w:sz w:val="28"/>
          <w:szCs w:val="28"/>
        </w:rPr>
        <w:t>rậ</w:t>
      </w:r>
      <w:r>
        <w:rPr>
          <w:rFonts w:hint="default" w:ascii="Times New Roman" w:hAnsi="Times New Roman" w:cs="Times New Roman"/>
          <w:smallCaps w:val="0"/>
          <w:w w:val="99"/>
          <w:sz w:val="28"/>
          <w:szCs w:val="28"/>
        </w:rPr>
        <w:t>n</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w w:val="99"/>
          <w:sz w:val="28"/>
          <w:szCs w:val="28"/>
        </w:rPr>
        <w:t>k</w:t>
      </w:r>
      <w:r>
        <w:rPr>
          <w:rFonts w:hint="default" w:ascii="Times New Roman" w:hAnsi="Times New Roman" w:cs="Times New Roman"/>
          <w:smallCaps w:val="0"/>
          <w:spacing w:val="-1"/>
          <w:w w:val="99"/>
          <w:sz w:val="28"/>
          <w:szCs w:val="28"/>
        </w:rPr>
        <w:t>ề</w:t>
      </w:r>
      <w:r>
        <w:rPr>
          <w:rFonts w:hint="default" w:ascii="Times New Roman" w:hAnsi="Times New Roman" w:cs="Times New Roman"/>
          <w:smallCaps w:val="0"/>
          <w:w w:val="99"/>
          <w:sz w:val="28"/>
          <w:szCs w:val="28"/>
        </w:rPr>
        <w:t>:</w:t>
      </w:r>
    </w:p>
    <w:p>
      <w:pPr>
        <w:pStyle w:val="7"/>
        <w:ind w:left="753"/>
        <w:rPr>
          <w:rFonts w:hint="default" w:ascii="Times New Roman" w:hAnsi="Times New Roman" w:cs="Times New Roman"/>
          <w:sz w:val="28"/>
          <w:szCs w:val="28"/>
        </w:rPr>
      </w:pPr>
      <w:r>
        <w:rPr>
          <w:rFonts w:hint="default" w:ascii="Times New Roman" w:hAnsi="Times New Roman" w:cs="Times New Roman"/>
          <w:sz w:val="28"/>
          <w:szCs w:val="28"/>
        </w:rPr>
        <w:pict>
          <v:shape id="_x0000_s1979" o:spid="_x0000_s1979" o:spt="202" type="#_x0000_t202" style="height:27.15pt;width:379.8pt;" filled="f" stroked="t" coordsize="21600,21600">
            <v:path/>
            <v:fill on="f" focussize="0,0"/>
            <v:stroke weight="0.48007874015748pt" color="#000000"/>
            <v:imagedata o:title=""/>
            <o:lock v:ext="edit"/>
            <v:textbox inset="0mm,0mm,0mm,0mm">
              <w:txbxContent>
                <w:p>
                  <w:pPr>
                    <w:spacing w:before="23"/>
                    <w:ind w:left="108" w:right="0" w:firstLine="0"/>
                    <w:jc w:val="left"/>
                    <w:rPr>
                      <w:rFonts w:ascii="Courier New"/>
                      <w:sz w:val="20"/>
                    </w:rPr>
                  </w:pPr>
                  <w:r>
                    <w:rPr>
                      <w:rFonts w:ascii="Courier New"/>
                      <w:sz w:val="20"/>
                    </w:rPr>
                    <w:t>var</w:t>
                  </w:r>
                </w:p>
                <w:p>
                  <w:pPr>
                    <w:spacing w:before="40"/>
                    <w:ind w:left="347" w:right="0" w:firstLine="0"/>
                    <w:jc w:val="left"/>
                    <w:rPr>
                      <w:rFonts w:ascii="Courier New"/>
                      <w:sz w:val="20"/>
                    </w:rPr>
                  </w:pPr>
                  <w:r>
                    <w:rPr>
                      <w:rFonts w:ascii="Courier New"/>
                      <w:sz w:val="20"/>
                    </w:rPr>
                    <w:t>a: array[1..n, 1..n] of Boolean;</w:t>
                  </w:r>
                </w:p>
              </w:txbxContent>
            </v:textbox>
            <w10:wrap type="none"/>
            <w10:anchorlock/>
          </v:shape>
        </w:pict>
      </w:r>
    </w:p>
    <w:p>
      <w:pPr>
        <w:pStyle w:val="7"/>
        <w:spacing w:before="26"/>
        <w:ind w:left="304"/>
        <w:rPr>
          <w:rFonts w:hint="default" w:ascii="Times New Roman" w:hAnsi="Times New Roman" w:cs="Times New Roman"/>
          <w:sz w:val="28"/>
          <w:szCs w:val="28"/>
        </w:rPr>
      </w:pPr>
      <w:r>
        <w:rPr>
          <w:rFonts w:hint="default" w:ascii="Times New Roman" w:hAnsi="Times New Roman" w:cs="Times New Roman"/>
          <w:sz w:val="28"/>
          <w:szCs w:val="28"/>
        </w:rPr>
        <w:pict>
          <v:shape id="_x0000_s1980" o:spid="_x0000_s1980" o:spt="202" type="#_x0000_t202" style="position:absolute;left:0pt;margin-left:121.9pt;margin-top:20.05pt;height:80.4pt;width:379.8pt;mso-position-horizontal-relative:page;mso-wrap-distance-bottom:0pt;mso-wrap-distance-top:0pt;z-index:-251438080;mso-width-relative:page;mso-height-relative:page;" filled="f" stroked="t" coordsize="21600,21600">
            <v:path/>
            <v:fill on="f" focussize="0,0"/>
            <v:stroke weight="0.48007874015748pt" color="#000000"/>
            <v:imagedata o:title=""/>
            <o:lock v:ext="edit"/>
            <v:textbox inset="0mm,0mm,0mm,0mm">
              <w:txbxContent>
                <w:p>
                  <w:pPr>
                    <w:spacing w:before="23"/>
                    <w:ind w:left="108" w:right="0" w:firstLine="0"/>
                    <w:jc w:val="left"/>
                    <w:rPr>
                      <w:rFonts w:ascii="Courier New"/>
                      <w:sz w:val="20"/>
                    </w:rPr>
                  </w:pPr>
                  <w:r>
                    <w:rPr>
                      <w:rFonts w:ascii="Courier New"/>
                      <w:sz w:val="20"/>
                    </w:rPr>
                    <w:t>type</w:t>
                  </w:r>
                </w:p>
                <w:p>
                  <w:pPr>
                    <w:spacing w:before="40" w:line="283" w:lineRule="auto"/>
                    <w:ind w:left="587" w:right="5317" w:hanging="240"/>
                    <w:jc w:val="left"/>
                    <w:rPr>
                      <w:rFonts w:ascii="Courier New"/>
                      <w:sz w:val="20"/>
                    </w:rPr>
                  </w:pPr>
                  <w:r>
                    <w:rPr>
                      <w:rFonts w:ascii="Courier New"/>
                      <w:sz w:val="20"/>
                    </w:rPr>
                    <w:t>TEdge = record x, y:</w:t>
                  </w:r>
                  <w:r>
                    <w:rPr>
                      <w:rFonts w:ascii="Courier New"/>
                      <w:spacing w:val="-17"/>
                      <w:sz w:val="20"/>
                    </w:rPr>
                    <w:t xml:space="preserve"> </w:t>
                  </w:r>
                  <w:r>
                    <w:rPr>
                      <w:rFonts w:ascii="Courier New"/>
                      <w:sz w:val="20"/>
                    </w:rPr>
                    <w:t>Integer;</w:t>
                  </w:r>
                </w:p>
                <w:p>
                  <w:pPr>
                    <w:spacing w:before="0" w:line="285" w:lineRule="auto"/>
                    <w:ind w:left="107" w:right="6740" w:firstLine="239"/>
                    <w:jc w:val="left"/>
                    <w:rPr>
                      <w:rFonts w:ascii="Courier New"/>
                      <w:sz w:val="20"/>
                    </w:rPr>
                  </w:pPr>
                  <w:r>
                    <w:rPr>
                      <w:rFonts w:ascii="Courier New"/>
                      <w:sz w:val="20"/>
                    </w:rPr>
                    <w:t>end; var</w:t>
                  </w:r>
                </w:p>
                <w:p>
                  <w:pPr>
                    <w:spacing w:before="0" w:line="223" w:lineRule="exact"/>
                    <w:ind w:left="347" w:right="0" w:firstLine="0"/>
                    <w:jc w:val="left"/>
                    <w:rPr>
                      <w:rFonts w:ascii="Courier New"/>
                      <w:sz w:val="20"/>
                    </w:rPr>
                  </w:pPr>
                  <w:r>
                    <w:rPr>
                      <w:rFonts w:ascii="Courier New"/>
                      <w:sz w:val="20"/>
                    </w:rPr>
                    <w:t>e: array[1..m] of TEdge;</w:t>
                  </w:r>
                </w:p>
              </w:txbxContent>
            </v:textbox>
            <w10:wrap type="topAndBottom"/>
          </v:shape>
        </w:pict>
      </w:r>
      <w:r>
        <w:rPr>
          <w:rFonts w:hint="default" w:ascii="Times New Roman" w:hAnsi="Times New Roman" w:cs="Times New Roman"/>
          <w:sz w:val="28"/>
          <w:szCs w:val="28"/>
        </w:rPr>
        <w:t>Danh sách cạnh:</w:t>
      </w:r>
    </w:p>
    <w:p>
      <w:pPr>
        <w:pStyle w:val="7"/>
        <w:spacing w:before="25" w:after="94"/>
        <w:ind w:left="304"/>
        <w:rPr>
          <w:rFonts w:hint="default" w:ascii="Times New Roman" w:hAnsi="Times New Roman" w:cs="Times New Roman"/>
          <w:sz w:val="28"/>
          <w:szCs w:val="28"/>
        </w:rPr>
      </w:pPr>
      <w:r>
        <w:rPr>
          <w:rFonts w:hint="default" w:ascii="Times New Roman" w:hAnsi="Times New Roman" w:cs="Times New Roman"/>
          <w:sz w:val="28"/>
          <w:szCs w:val="28"/>
        </w:rPr>
        <w:t>Danh sách kề (forward star) (biểu diễn bằng mảng):</w:t>
      </w:r>
    </w:p>
    <w:p>
      <w:pPr>
        <w:pStyle w:val="7"/>
        <w:ind w:left="753"/>
        <w:rPr>
          <w:rFonts w:hint="default" w:ascii="Times New Roman" w:hAnsi="Times New Roman" w:cs="Times New Roman"/>
          <w:sz w:val="28"/>
          <w:szCs w:val="28"/>
        </w:rPr>
      </w:pPr>
      <w:r>
        <w:rPr>
          <w:rFonts w:hint="default" w:ascii="Times New Roman" w:hAnsi="Times New Roman" w:cs="Times New Roman"/>
          <w:sz w:val="28"/>
          <w:szCs w:val="28"/>
        </w:rPr>
        <w:pict>
          <v:shape id="_x0000_s1981" o:spid="_x0000_s1981" o:spt="202" type="#_x0000_t202" style="height:40.45pt;width:379.8pt;" filled="f" stroked="t" coordsize="21600,21600">
            <v:path/>
            <v:fill on="f" focussize="0,0"/>
            <v:stroke weight="0.48007874015748pt" color="#000000"/>
            <v:imagedata o:title=""/>
            <o:lock v:ext="edit"/>
            <v:textbox inset="0mm,0mm,0mm,0mm">
              <w:txbxContent>
                <w:p>
                  <w:pPr>
                    <w:spacing w:before="23"/>
                    <w:ind w:left="108" w:right="0" w:firstLine="0"/>
                    <w:jc w:val="left"/>
                    <w:rPr>
                      <w:rFonts w:ascii="Courier New"/>
                      <w:sz w:val="20"/>
                    </w:rPr>
                  </w:pPr>
                  <w:r>
                    <w:rPr>
                      <w:rFonts w:ascii="Courier New"/>
                      <w:sz w:val="20"/>
                    </w:rPr>
                    <w:t>var</w:t>
                  </w:r>
                </w:p>
                <w:p>
                  <w:pPr>
                    <w:spacing w:before="42" w:line="283" w:lineRule="auto"/>
                    <w:ind w:left="347" w:right="3258" w:firstLine="0"/>
                    <w:jc w:val="left"/>
                    <w:rPr>
                      <w:rFonts w:ascii="Courier New"/>
                      <w:sz w:val="20"/>
                    </w:rPr>
                  </w:pPr>
                  <w:r>
                    <w:rPr>
                      <w:rFonts w:ascii="Courier New"/>
                      <w:sz w:val="20"/>
                    </w:rPr>
                    <w:t>adj: array[1..2 * m] of Integer; head: array[1..n + 1] of Integer;</w:t>
                  </w:r>
                </w:p>
              </w:txbxContent>
            </v:textbox>
            <w10:wrap type="none"/>
            <w10:anchorlock/>
          </v:shape>
        </w:pict>
      </w:r>
    </w:p>
    <w:p>
      <w:pPr>
        <w:pStyle w:val="7"/>
        <w:spacing w:before="22"/>
        <w:ind w:left="304"/>
        <w:rPr>
          <w:rFonts w:hint="default" w:ascii="Times New Roman" w:hAnsi="Times New Roman" w:cs="Times New Roman"/>
          <w:sz w:val="28"/>
          <w:szCs w:val="28"/>
        </w:rPr>
      </w:pPr>
      <w:r>
        <w:rPr>
          <w:rFonts w:hint="default" w:ascii="Times New Roman" w:hAnsi="Times New Roman" w:cs="Times New Roman"/>
          <w:sz w:val="28"/>
          <w:szCs w:val="28"/>
        </w:rPr>
        <w:pict>
          <v:shape id="_x0000_s1982" o:spid="_x0000_s1982" o:spt="202" type="#_x0000_t202" style="position:absolute;left:0pt;margin-left:121.9pt;margin-top:19.85pt;height:129.25pt;width:379.8pt;mso-position-horizontal-relative:page;mso-wrap-distance-bottom:0pt;mso-wrap-distance-top:0pt;z-index:-251437056;mso-width-relative:page;mso-height-relative:page;" filled="f" stroked="t" coordsize="21600,21600">
            <v:path/>
            <v:fill on="f" focussize="0,0"/>
            <v:stroke weight="0.480157480314961pt" color="#000000"/>
            <v:imagedata o:title=""/>
            <o:lock v:ext="edit"/>
            <v:textbox inset="0mm,0mm,0mm,0mm">
              <w:txbxContent>
                <w:p>
                  <w:pPr>
                    <w:spacing w:before="23"/>
                    <w:ind w:left="107" w:right="0" w:firstLine="0"/>
                    <w:jc w:val="left"/>
                    <w:rPr>
                      <w:rFonts w:ascii="Courier New"/>
                      <w:sz w:val="20"/>
                    </w:rPr>
                  </w:pPr>
                  <w:r>
                    <w:rPr>
                      <w:rFonts w:ascii="Courier New"/>
                      <w:sz w:val="20"/>
                    </w:rPr>
                    <w:t>type</w:t>
                  </w:r>
                </w:p>
                <w:p>
                  <w:pPr>
                    <w:spacing w:before="42" w:line="283" w:lineRule="auto"/>
                    <w:ind w:left="587" w:right="5317" w:hanging="240"/>
                    <w:jc w:val="left"/>
                    <w:rPr>
                      <w:rFonts w:ascii="Courier New"/>
                      <w:sz w:val="20"/>
                    </w:rPr>
                  </w:pPr>
                  <w:r>
                    <w:rPr>
                      <w:rFonts w:ascii="Courier New"/>
                      <w:sz w:val="20"/>
                    </w:rPr>
                    <w:t>TEdge = record x, y:</w:t>
                  </w:r>
                  <w:r>
                    <w:rPr>
                      <w:rFonts w:ascii="Courier New"/>
                      <w:spacing w:val="-17"/>
                      <w:sz w:val="20"/>
                    </w:rPr>
                    <w:t xml:space="preserve"> </w:t>
                  </w:r>
                  <w:r>
                    <w:rPr>
                      <w:rFonts w:ascii="Courier New"/>
                      <w:sz w:val="20"/>
                    </w:rPr>
                    <w:t>Integer;</w:t>
                  </w:r>
                </w:p>
                <w:p>
                  <w:pPr>
                    <w:spacing w:before="0" w:line="283" w:lineRule="auto"/>
                    <w:ind w:left="107" w:right="6740" w:firstLine="239"/>
                    <w:jc w:val="left"/>
                    <w:rPr>
                      <w:rFonts w:ascii="Courier New"/>
                      <w:sz w:val="20"/>
                    </w:rPr>
                  </w:pPr>
                  <w:r>
                    <w:rPr>
                      <w:rFonts w:ascii="Courier New"/>
                      <w:sz w:val="20"/>
                    </w:rPr>
                    <w:t>end; var</w:t>
                  </w:r>
                </w:p>
                <w:p>
                  <w:pPr>
                    <w:spacing w:before="0"/>
                    <w:ind w:left="347" w:right="0" w:firstLine="0"/>
                    <w:jc w:val="left"/>
                    <w:rPr>
                      <w:rFonts w:ascii="Arial" w:hAnsi="Arial"/>
                      <w:i/>
                      <w:sz w:val="18"/>
                    </w:rPr>
                  </w:pPr>
                  <w:r>
                    <w:rPr>
                      <w:rFonts w:ascii="Courier New" w:hAnsi="Courier New"/>
                      <w:sz w:val="20"/>
                    </w:rPr>
                    <w:t xml:space="preserve">e: array[1..m] of TEdge; </w:t>
                  </w:r>
                  <w:r>
                    <w:rPr>
                      <w:rFonts w:ascii="Arial" w:hAnsi="Arial"/>
                      <w:i/>
                      <w:sz w:val="18"/>
                    </w:rPr>
                    <w:t>//Danh sách cạnh</w:t>
                  </w:r>
                </w:p>
                <w:p>
                  <w:pPr>
                    <w:spacing w:before="49" w:line="228" w:lineRule="auto"/>
                    <w:ind w:left="107" w:right="177" w:firstLine="239"/>
                    <w:jc w:val="left"/>
                    <w:rPr>
                      <w:rFonts w:ascii="Arial" w:hAnsi="Arial"/>
                      <w:i/>
                      <w:sz w:val="18"/>
                    </w:rPr>
                  </w:pPr>
                  <w:r>
                    <w:rPr>
                      <w:rFonts w:ascii="Courier New" w:hAnsi="Courier New"/>
                      <w:sz w:val="20"/>
                    </w:rPr>
                    <w:t xml:space="preserve">link: array[1..m] of Integer; </w:t>
                  </w:r>
                  <w:r>
                    <w:rPr>
                      <w:rFonts w:ascii="Arial" w:hAnsi="Arial"/>
                      <w:i/>
                      <w:sz w:val="18"/>
                    </w:rPr>
                    <w:t>//link[i]: chỉ số cạnh kế tiếp trong danh sách liên thuộc</w:t>
                  </w:r>
                </w:p>
                <w:p>
                  <w:pPr>
                    <w:spacing w:before="53"/>
                    <w:ind w:left="107" w:right="499" w:firstLine="239"/>
                    <w:jc w:val="left"/>
                    <w:rPr>
                      <w:rFonts w:ascii="Courier New" w:hAnsi="Courier New"/>
                      <w:sz w:val="20"/>
                    </w:rPr>
                  </w:pPr>
                  <w:r>
                    <w:rPr>
                      <w:rFonts w:ascii="Courier New" w:hAnsi="Courier New"/>
                      <w:sz w:val="20"/>
                    </w:rPr>
                    <w:t xml:space="preserve">head: array[1..n] of Integer; //head[i]: chỉ số cạnh </w:t>
                  </w:r>
                  <w:r>
                    <w:rPr>
                      <w:rFonts w:ascii="Courier New" w:hAnsi="Courier New"/>
                      <w:sz w:val="20"/>
                      <w:lang w:val="en-US"/>
                    </w:rPr>
                    <w:t>đ</w:t>
                  </w:r>
                  <w:r>
                    <w:rPr>
                      <w:rFonts w:ascii="Courier New" w:hAnsi="Courier New"/>
                      <w:sz w:val="20"/>
                    </w:rPr>
                    <w:t>ầu tiên trong danh sách liên thuộc</w:t>
                  </w:r>
                </w:p>
              </w:txbxContent>
            </v:textbox>
            <w10:wrap type="topAndBottom"/>
          </v:shape>
        </w:pict>
      </w:r>
      <w:r>
        <w:rPr>
          <w:rFonts w:hint="default" w:ascii="Times New Roman" w:hAnsi="Times New Roman" w:cs="Times New Roman"/>
          <w:sz w:val="28"/>
          <w:szCs w:val="28"/>
        </w:rPr>
        <w:t>Danh sách liên thuộc (forward star) (biểu diễn bằng cấu trúc liên kết)</w:t>
      </w:r>
    </w:p>
    <w:p>
      <w:pPr>
        <w:spacing w:after="0"/>
        <w:rPr>
          <w:rFonts w:hint="default" w:ascii="Times New Roman" w:hAnsi="Times New Roman" w:cs="Times New Roman"/>
          <w:sz w:val="28"/>
          <w:szCs w:val="28"/>
        </w:rPr>
        <w:sectPr>
          <w:pgSz w:w="11900" w:h="16840"/>
          <w:pgMar w:top="1600" w:right="1680" w:bottom="2400" w:left="1680" w:header="0" w:footer="2216"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7"/>
        <w:rPr>
          <w:rFonts w:hint="default" w:ascii="Times New Roman" w:hAnsi="Times New Roman" w:cs="Times New Roman"/>
          <w:sz w:val="28"/>
          <w:szCs w:val="28"/>
        </w:rPr>
      </w:pPr>
    </w:p>
    <w:p>
      <w:pPr>
        <w:pStyle w:val="12"/>
        <w:numPr>
          <w:ilvl w:val="0"/>
          <w:numId w:val="67"/>
        </w:numPr>
        <w:tabs>
          <w:tab w:val="left" w:pos="564"/>
        </w:tabs>
        <w:spacing w:before="90" w:after="0" w:line="240" w:lineRule="auto"/>
        <w:ind w:left="564" w:right="0" w:hanging="260"/>
        <w:jc w:val="left"/>
        <w:rPr>
          <w:rFonts w:hint="default" w:ascii="Times New Roman" w:hAnsi="Times New Roman" w:cs="Times New Roman"/>
          <w:i/>
          <w:sz w:val="28"/>
          <w:szCs w:val="28"/>
        </w:rPr>
      </w:pPr>
      <w:r>
        <w:rPr>
          <w:rFonts w:hint="default" w:ascii="Times New Roman" w:hAnsi="Times New Roman" w:cs="Times New Roman"/>
          <w:i/>
          <w:w w:val="105"/>
          <w:sz w:val="28"/>
          <w:szCs w:val="28"/>
        </w:rPr>
        <w:t xml:space="preserve">Chuyển </w:t>
      </w:r>
      <w:r>
        <w:rPr>
          <w:rFonts w:hint="default" w:cs="Times New Roman"/>
          <w:i/>
          <w:w w:val="105"/>
          <w:sz w:val="28"/>
          <w:szCs w:val="28"/>
          <w:lang w:val="en-US"/>
        </w:rPr>
        <w:t>đ</w:t>
      </w:r>
      <w:r>
        <w:rPr>
          <w:rFonts w:hint="default" w:ascii="Times New Roman" w:hAnsi="Times New Roman" w:cs="Times New Roman"/>
          <w:i/>
          <w:w w:val="105"/>
          <w:sz w:val="28"/>
          <w:szCs w:val="28"/>
        </w:rPr>
        <w:t>ổi giữa ma trận kề và danh sách</w:t>
      </w:r>
      <w:r>
        <w:rPr>
          <w:rFonts w:hint="default" w:ascii="Times New Roman" w:hAnsi="Times New Roman" w:cs="Times New Roman"/>
          <w:i/>
          <w:spacing w:val="-38"/>
          <w:w w:val="105"/>
          <w:sz w:val="28"/>
          <w:szCs w:val="28"/>
        </w:rPr>
        <w:t xml:space="preserve"> </w:t>
      </w:r>
      <w:r>
        <w:rPr>
          <w:rFonts w:hint="default" w:ascii="Times New Roman" w:hAnsi="Times New Roman" w:cs="Times New Roman"/>
          <w:i/>
          <w:w w:val="105"/>
          <w:sz w:val="28"/>
          <w:szCs w:val="28"/>
        </w:rPr>
        <w:t>cạnh</w:t>
      </w:r>
    </w:p>
    <w:p>
      <w:pPr>
        <w:pStyle w:val="7"/>
        <w:spacing w:before="104" w:line="249" w:lineRule="auto"/>
        <w:ind w:left="304" w:right="295"/>
        <w:jc w:val="both"/>
        <w:rPr>
          <w:rFonts w:hint="default" w:ascii="Times New Roman" w:hAnsi="Times New Roman" w:cs="Times New Roman"/>
          <w:sz w:val="28"/>
          <w:szCs w:val="28"/>
        </w:rPr>
      </w:pPr>
      <w:r>
        <w:rPr>
          <w:rFonts w:hint="default" w:ascii="Times New Roman" w:hAnsi="Times New Roman" w:cs="Times New Roman"/>
          <w:sz w:val="28"/>
          <w:szCs w:val="28"/>
        </w:rPr>
        <w:pict>
          <v:shape id="_x0000_s1983" o:spid="_x0000_s1983" o:spt="202" type="#_x0000_t202" style="position:absolute;left:0pt;margin-left:121.9pt;margin-top:59.9pt;height:107.2pt;width:379.8pt;mso-position-horizontal-relative:page;mso-wrap-distance-bottom:0pt;mso-wrap-distance-top:0pt;z-index:-251437056;mso-width-relative:page;mso-height-relative:page;" filled="f" stroked="t" coordsize="21600,21600">
            <v:path/>
            <v:fill on="f" focussize="0,0"/>
            <v:stroke weight="0.480157480314961pt" color="#000000"/>
            <v:imagedata o:title=""/>
            <o:lock v:ext="edit"/>
            <v:textbox inset="0mm,0mm,0mm,0mm">
              <w:txbxContent>
                <w:p>
                  <w:pPr>
                    <w:spacing w:before="23"/>
                    <w:ind w:left="107" w:right="0" w:firstLine="0"/>
                    <w:jc w:val="left"/>
                    <w:rPr>
                      <w:rFonts w:ascii="Courier New"/>
                      <w:sz w:val="20"/>
                    </w:rPr>
                  </w:pPr>
                  <w:r>
                    <w:rPr>
                      <w:rFonts w:ascii="Courier New"/>
                      <w:sz w:val="20"/>
                    </w:rPr>
                    <w:t>k := 0;</w:t>
                  </w:r>
                </w:p>
                <w:p>
                  <w:pPr>
                    <w:spacing w:before="42" w:line="283" w:lineRule="auto"/>
                    <w:ind w:left="347" w:right="5059" w:hanging="240"/>
                    <w:jc w:val="left"/>
                    <w:rPr>
                      <w:rFonts w:ascii="Courier New"/>
                      <w:sz w:val="20"/>
                    </w:rPr>
                  </w:pPr>
                  <w:r>
                    <w:rPr>
                      <w:rFonts w:ascii="Courier New"/>
                      <w:sz w:val="20"/>
                    </w:rPr>
                    <w:t>for i := 1 to n do for j := 1 to n do</w:t>
                  </w:r>
                </w:p>
                <w:p>
                  <w:pPr>
                    <w:spacing w:before="0" w:line="283" w:lineRule="auto"/>
                    <w:ind w:left="827" w:right="5179" w:hanging="240"/>
                    <w:jc w:val="left"/>
                    <w:rPr>
                      <w:rFonts w:ascii="Courier New"/>
                      <w:sz w:val="20"/>
                    </w:rPr>
                  </w:pPr>
                  <w:r>
                    <w:rPr>
                      <w:rFonts w:ascii="Courier New"/>
                      <w:sz w:val="20"/>
                    </w:rPr>
                    <w:t>if a[i, j] then begin</w:t>
                  </w:r>
                </w:p>
                <w:p>
                  <w:pPr>
                    <w:spacing w:before="0" w:line="225" w:lineRule="exact"/>
                    <w:ind w:left="1067" w:right="0" w:firstLine="0"/>
                    <w:jc w:val="left"/>
                    <w:rPr>
                      <w:rFonts w:ascii="Courier New"/>
                      <w:sz w:val="20"/>
                    </w:rPr>
                  </w:pPr>
                  <w:r>
                    <w:rPr>
                      <w:rFonts w:ascii="Courier New"/>
                      <w:sz w:val="20"/>
                    </w:rPr>
                    <w:t>k := k + 1;</w:t>
                  </w:r>
                </w:p>
                <w:p>
                  <w:pPr>
                    <w:spacing w:before="38" w:line="283" w:lineRule="auto"/>
                    <w:ind w:left="827" w:right="3499" w:firstLine="239"/>
                    <w:jc w:val="left"/>
                    <w:rPr>
                      <w:rFonts w:ascii="Courier New"/>
                      <w:sz w:val="20"/>
                    </w:rPr>
                  </w:pPr>
                  <w:r>
                    <w:rPr>
                      <w:rFonts w:ascii="Courier New"/>
                      <w:sz w:val="20"/>
                    </w:rPr>
                    <w:t>e[k].x := i; e[k].y := j; end;</w:t>
                  </w:r>
                </w:p>
              </w:txbxContent>
            </v:textbox>
            <w10:wrap type="topAndBottom"/>
          </v:shape>
        </w:pict>
      </w:r>
      <w:r>
        <w:rPr>
          <w:rFonts w:hint="default" w:ascii="Times New Roman" w:hAnsi="Times New Roman" w:cs="Times New Roman"/>
          <w:spacing w:val="-1"/>
          <w:w w:val="99"/>
          <w:sz w:val="28"/>
          <w:szCs w:val="28"/>
        </w:rPr>
        <w:t>Nế</w:t>
      </w:r>
      <w:r>
        <w:rPr>
          <w:rFonts w:hint="default" w:ascii="Times New Roman" w:hAnsi="Times New Roman" w:cs="Times New Roman"/>
          <w:w w:val="99"/>
          <w:sz w:val="28"/>
          <w:szCs w:val="28"/>
        </w:rPr>
        <w:t>u</w:t>
      </w:r>
      <w:r>
        <w:rPr>
          <w:rFonts w:hint="default" w:ascii="Times New Roman" w:hAnsi="Times New Roman" w:cs="Times New Roman"/>
          <w:sz w:val="28"/>
          <w:szCs w:val="28"/>
        </w:rPr>
        <w:t xml:space="preserve"> </w:t>
      </w:r>
      <w:r>
        <w:rPr>
          <w:rFonts w:hint="default" w:cs="Times New Roman"/>
          <w:w w:val="99"/>
          <w:sz w:val="28"/>
          <w:szCs w:val="28"/>
          <w:lang w:val="en-US"/>
        </w:rPr>
        <w:t>đ</w:t>
      </w:r>
      <w:r>
        <w:rPr>
          <w:rFonts w:hint="default" w:ascii="Times New Roman" w:hAnsi="Times New Roman" w:cs="Times New Roman"/>
          <w:w w:val="99"/>
          <w:sz w:val="28"/>
          <w:szCs w:val="28"/>
        </w:rPr>
        <w:t>ồ</w:t>
      </w:r>
      <w:r>
        <w:rPr>
          <w:rFonts w:hint="default" w:ascii="Times New Roman" w:hAnsi="Times New Roman" w:cs="Times New Roman"/>
          <w:sz w:val="28"/>
          <w:szCs w:val="28"/>
        </w:rPr>
        <w:t xml:space="preserve"> </w:t>
      </w:r>
      <w:r>
        <w:rPr>
          <w:rFonts w:hint="default" w:ascii="Times New Roman" w:hAnsi="Times New Roman" w:cs="Times New Roman"/>
          <w:w w:val="99"/>
          <w:sz w:val="28"/>
          <w:szCs w:val="28"/>
        </w:rPr>
        <w:t>thị</w:t>
      </w:r>
      <w:r>
        <w:rPr>
          <w:rFonts w:hint="default" w:ascii="Times New Roman" w:hAnsi="Times New Roman" w:cs="Times New Roman"/>
          <w:spacing w:val="2"/>
          <w:sz w:val="28"/>
          <w:szCs w:val="28"/>
        </w:rPr>
        <w:t xml:space="preserve"> </w:t>
      </w:r>
      <w:r>
        <w:rPr>
          <w:rFonts w:hint="default" w:ascii="Times New Roman" w:hAnsi="Times New Roman" w:cs="Times New Roman"/>
          <w:w w:val="86"/>
          <w:sz w:val="28"/>
          <w:szCs w:val="28"/>
        </w:rPr>
        <w:t>G</w:t>
      </w:r>
      <w:r>
        <w:rPr>
          <w:rFonts w:hint="default" w:ascii="Times New Roman" w:hAnsi="Times New Roman" w:cs="Times New Roman"/>
          <w:spacing w:val="11"/>
          <w:sz w:val="28"/>
          <w:szCs w:val="28"/>
        </w:rPr>
        <w:t xml:space="preserve"> </w:t>
      </w:r>
      <w:r>
        <w:rPr>
          <w:rFonts w:hint="default" w:cs="Times New Roman"/>
          <w:w w:val="99"/>
          <w:sz w:val="28"/>
          <w:szCs w:val="28"/>
          <w:lang w:val="en-US"/>
        </w:rPr>
        <w:t>đ</w:t>
      </w:r>
      <w:r>
        <w:rPr>
          <w:rFonts w:hint="default" w:ascii="Times New Roman" w:hAnsi="Times New Roman" w:cs="Times New Roman"/>
          <w:spacing w:val="-1"/>
          <w:w w:val="99"/>
          <w:sz w:val="28"/>
          <w:szCs w:val="28"/>
        </w:rPr>
        <w:t>ư</w:t>
      </w:r>
      <w:r>
        <w:rPr>
          <w:rFonts w:hint="default" w:ascii="Times New Roman" w:hAnsi="Times New Roman" w:cs="Times New Roman"/>
          <w:w w:val="99"/>
          <w:sz w:val="28"/>
          <w:szCs w:val="28"/>
        </w:rPr>
        <w:t>ợc</w:t>
      </w:r>
      <w:r>
        <w:rPr>
          <w:rFonts w:hint="default" w:ascii="Times New Roman" w:hAnsi="Times New Roman" w:cs="Times New Roman"/>
          <w:spacing w:val="-1"/>
          <w:sz w:val="28"/>
          <w:szCs w:val="28"/>
        </w:rPr>
        <w:t xml:space="preserve"> </w:t>
      </w:r>
      <w:r>
        <w:rPr>
          <w:rFonts w:hint="default" w:ascii="Times New Roman" w:hAnsi="Times New Roman" w:cs="Times New Roman"/>
          <w:spacing w:val="-1"/>
          <w:w w:val="99"/>
          <w:sz w:val="28"/>
          <w:szCs w:val="28"/>
        </w:rPr>
        <w:t>c</w:t>
      </w:r>
      <w:r>
        <w:rPr>
          <w:rFonts w:hint="default" w:ascii="Times New Roman" w:hAnsi="Times New Roman" w:cs="Times New Roman"/>
          <w:w w:val="99"/>
          <w:sz w:val="28"/>
          <w:szCs w:val="28"/>
        </w:rPr>
        <w:t>ho</w:t>
      </w:r>
      <w:r>
        <w:rPr>
          <w:rFonts w:hint="default" w:ascii="Times New Roman" w:hAnsi="Times New Roman" w:cs="Times New Roman"/>
          <w:spacing w:val="2"/>
          <w:sz w:val="28"/>
          <w:szCs w:val="28"/>
        </w:rPr>
        <w:t xml:space="preserve"> </w:t>
      </w:r>
      <w:r>
        <w:rPr>
          <w:rFonts w:hint="default" w:ascii="Times New Roman" w:hAnsi="Times New Roman" w:cs="Times New Roman"/>
          <w:w w:val="99"/>
          <w:sz w:val="28"/>
          <w:szCs w:val="28"/>
        </w:rPr>
        <w:t>bởi</w:t>
      </w:r>
      <w:r>
        <w:rPr>
          <w:rFonts w:hint="default" w:ascii="Times New Roman" w:hAnsi="Times New Roman" w:cs="Times New Roman"/>
          <w:sz w:val="28"/>
          <w:szCs w:val="28"/>
        </w:rPr>
        <w:t xml:space="preserve"> </w:t>
      </w:r>
      <w:r>
        <w:rPr>
          <w:rFonts w:hint="default" w:ascii="Times New Roman" w:hAnsi="Times New Roman" w:cs="Times New Roman"/>
          <w:w w:val="99"/>
          <w:sz w:val="28"/>
          <w:szCs w:val="28"/>
        </w:rPr>
        <w:t>ma</w:t>
      </w:r>
      <w:r>
        <w:rPr>
          <w:rFonts w:hint="default" w:ascii="Times New Roman" w:hAnsi="Times New Roman" w:cs="Times New Roman"/>
          <w:spacing w:val="-1"/>
          <w:sz w:val="28"/>
          <w:szCs w:val="28"/>
        </w:rPr>
        <w:t xml:space="preserve"> </w:t>
      </w:r>
      <w:r>
        <w:rPr>
          <w:rFonts w:hint="default" w:ascii="Times New Roman" w:hAnsi="Times New Roman" w:cs="Times New Roman"/>
          <w:w w:val="99"/>
          <w:sz w:val="28"/>
          <w:szCs w:val="28"/>
        </w:rPr>
        <w:t>t</w:t>
      </w:r>
      <w:r>
        <w:rPr>
          <w:rFonts w:hint="default" w:ascii="Times New Roman" w:hAnsi="Times New Roman" w:cs="Times New Roman"/>
          <w:spacing w:val="-1"/>
          <w:w w:val="99"/>
          <w:sz w:val="28"/>
          <w:szCs w:val="28"/>
        </w:rPr>
        <w:t>rậ</w:t>
      </w:r>
      <w:r>
        <w:rPr>
          <w:rFonts w:hint="default" w:ascii="Times New Roman" w:hAnsi="Times New Roman" w:cs="Times New Roman"/>
          <w:w w:val="99"/>
          <w:sz w:val="28"/>
          <w:szCs w:val="28"/>
        </w:rPr>
        <w:t>n</w:t>
      </w:r>
      <w:r>
        <w:rPr>
          <w:rFonts w:hint="default" w:ascii="Times New Roman" w:hAnsi="Times New Roman" w:cs="Times New Roman"/>
          <w:sz w:val="28"/>
          <w:szCs w:val="28"/>
        </w:rPr>
        <w:t xml:space="preserve"> </w:t>
      </w:r>
      <w:r>
        <w:rPr>
          <w:rFonts w:hint="default" w:ascii="Times New Roman" w:hAnsi="Times New Roman" w:cs="Times New Roman"/>
          <w:spacing w:val="2"/>
          <w:w w:val="99"/>
          <w:sz w:val="28"/>
          <w:szCs w:val="28"/>
        </w:rPr>
        <w:t>k</w:t>
      </w:r>
      <w:r>
        <w:rPr>
          <w:rFonts w:hint="default" w:ascii="Times New Roman" w:hAnsi="Times New Roman" w:cs="Times New Roman"/>
          <w:w w:val="99"/>
          <w:sz w:val="28"/>
          <w:szCs w:val="28"/>
        </w:rPr>
        <w:t>ề</w:t>
      </w:r>
      <w:r>
        <w:rPr>
          <w:rFonts w:hint="default" w:ascii="Times New Roman" w:hAnsi="Times New Roman" w:cs="Times New Roman"/>
          <w:spacing w:val="1"/>
          <w:sz w:val="28"/>
          <w:szCs w:val="28"/>
        </w:rPr>
        <w:t xml:space="preserve"> </w:t>
      </w:r>
      <w:r>
        <w:rPr>
          <w:rFonts w:hint="default" w:ascii="Times New Roman" w:hAnsi="Times New Roman" w:cs="Times New Roman"/>
          <w:w w:val="94"/>
          <w:sz w:val="28"/>
          <w:szCs w:val="28"/>
        </w:rPr>
        <w:t>A</w:t>
      </w:r>
      <w:r>
        <w:rPr>
          <w:rFonts w:hint="default" w:ascii="Times New Roman" w:hAnsi="Times New Roman" w:cs="Times New Roman"/>
          <w:spacing w:val="10"/>
          <w:sz w:val="28"/>
          <w:szCs w:val="28"/>
        </w:rPr>
        <w:t xml:space="preserve"> </w:t>
      </w:r>
      <w:r>
        <w:rPr>
          <w:rFonts w:hint="default" w:ascii="Times New Roman" w:hAnsi="Times New Roman" w:cs="Times New Roman"/>
          <w:w w:val="116"/>
          <w:sz w:val="28"/>
          <w:szCs w:val="28"/>
        </w:rPr>
        <w:t>=</w:t>
      </w:r>
      <w:r>
        <w:rPr>
          <w:rFonts w:hint="default" w:ascii="Times New Roman" w:hAnsi="Times New Roman" w:cs="Times New Roman"/>
          <w:spacing w:val="10"/>
          <w:sz w:val="28"/>
          <w:szCs w:val="28"/>
        </w:rPr>
        <w:t xml:space="preserve"> </w:t>
      </w:r>
      <w:r>
        <w:rPr>
          <w:rFonts w:hint="default" w:ascii="Times New Roman" w:hAnsi="Times New Roman" w:cs="Times New Roman"/>
          <w:w w:val="89"/>
          <w:sz w:val="28"/>
          <w:szCs w:val="28"/>
        </w:rPr>
        <w:t>{</w:t>
      </w:r>
      <w:r>
        <w:rPr>
          <w:rFonts w:hint="default" w:ascii="Times New Roman" w:hAnsi="Times New Roman" w:cs="Times New Roman"/>
          <w:w w:val="110"/>
          <w:sz w:val="28"/>
          <w:szCs w:val="28"/>
        </w:rPr>
        <w:t>a</w:t>
      </w:r>
      <w:r>
        <w:rPr>
          <w:rFonts w:hint="default" w:ascii="Times New Roman" w:hAnsi="Times New Roman" w:cs="Times New Roman"/>
          <w:w w:val="109"/>
          <w:sz w:val="28"/>
          <w:szCs w:val="28"/>
          <w:vertAlign w:val="subscript"/>
        </w:rPr>
        <w:t>i</w:t>
      </w:r>
      <w:r>
        <w:rPr>
          <w:rFonts w:hint="default" w:ascii="Times New Roman" w:hAnsi="Times New Roman" w:cs="Times New Roman"/>
          <w:spacing w:val="13"/>
          <w:w w:val="147"/>
          <w:sz w:val="28"/>
          <w:szCs w:val="28"/>
          <w:vertAlign w:val="subscript"/>
        </w:rPr>
        <w:t>j</w:t>
      </w:r>
      <w:r>
        <w:rPr>
          <w:rFonts w:hint="default" w:ascii="Times New Roman" w:hAnsi="Times New Roman" w:cs="Times New Roman"/>
          <w:w w:val="89"/>
          <w:sz w:val="28"/>
          <w:szCs w:val="28"/>
          <w:vertAlign w:val="baseline"/>
        </w:rPr>
        <w:t>}</w:t>
      </w:r>
      <w:r>
        <w:rPr>
          <w:rFonts w:hint="default" w:ascii="Times New Roman" w:hAnsi="Times New Roman" w:cs="Times New Roman"/>
          <w:spacing w:val="2"/>
          <w:w w:val="110"/>
          <w:position w:val="-11"/>
          <w:sz w:val="28"/>
          <w:szCs w:val="28"/>
          <w:vertAlign w:val="baseline"/>
        </w:rPr>
        <w:t>n</w:t>
      </w:r>
      <w:r>
        <w:rPr>
          <w:rFonts w:hint="default" w:ascii="Times New Roman" w:hAnsi="Times New Roman" w:cs="Times New Roman"/>
          <w:w w:val="111"/>
          <w:position w:val="-11"/>
          <w:sz w:val="28"/>
          <w:szCs w:val="28"/>
          <w:vertAlign w:val="baseline"/>
        </w:rPr>
        <w:t>×</w:t>
      </w:r>
      <w:r>
        <w:rPr>
          <w:rFonts w:hint="default" w:ascii="Times New Roman" w:hAnsi="Times New Roman" w:cs="Times New Roman"/>
          <w:w w:val="110"/>
          <w:position w:val="-11"/>
          <w:sz w:val="28"/>
          <w:szCs w:val="28"/>
          <w:vertAlign w:val="baseline"/>
        </w:rPr>
        <w:t>n</w:t>
      </w:r>
      <w:r>
        <w:rPr>
          <w:rFonts w:hint="default" w:ascii="Times New Roman" w:hAnsi="Times New Roman" w:cs="Times New Roman"/>
          <w:position w:val="-11"/>
          <w:sz w:val="28"/>
          <w:szCs w:val="28"/>
          <w:vertAlign w:val="baseline"/>
        </w:rPr>
        <w:t xml:space="preserve"> </w:t>
      </w:r>
      <w:r>
        <w:rPr>
          <w:rFonts w:hint="default" w:ascii="Times New Roman" w:hAnsi="Times New Roman" w:cs="Times New Roman"/>
          <w:spacing w:val="-11"/>
          <w:position w:val="-11"/>
          <w:sz w:val="28"/>
          <w:szCs w:val="28"/>
          <w:vertAlign w:val="baseline"/>
        </w:rPr>
        <w:t xml:space="preserve"> </w:t>
      </w:r>
      <w:r>
        <w:rPr>
          <w:rFonts w:hint="default" w:ascii="Times New Roman" w:hAnsi="Times New Roman" w:cs="Times New Roman"/>
          <w:w w:val="99"/>
          <w:sz w:val="28"/>
          <w:szCs w:val="28"/>
          <w:vertAlign w:val="baseline"/>
        </w:rPr>
        <w:t>t</w:t>
      </w:r>
      <w:r>
        <w:rPr>
          <w:rFonts w:hint="default" w:ascii="Times New Roman" w:hAnsi="Times New Roman" w:cs="Times New Roman"/>
          <w:spacing w:val="-1"/>
          <w:w w:val="99"/>
          <w:sz w:val="28"/>
          <w:szCs w:val="28"/>
          <w:vertAlign w:val="baseline"/>
        </w:rPr>
        <w:t>r</w:t>
      </w:r>
      <w:r>
        <w:rPr>
          <w:rFonts w:hint="default" w:ascii="Times New Roman" w:hAnsi="Times New Roman" w:cs="Times New Roman"/>
          <w:w w:val="99"/>
          <w:sz w:val="28"/>
          <w:szCs w:val="28"/>
          <w:vertAlign w:val="baseline"/>
        </w:rPr>
        <w:t>ong</w:t>
      </w:r>
      <w:r>
        <w:rPr>
          <w:rFonts w:hint="default" w:ascii="Times New Roman" w:hAnsi="Times New Roman" w:cs="Times New Roman"/>
          <w:sz w:val="28"/>
          <w:szCs w:val="28"/>
          <w:vertAlign w:val="baseline"/>
        </w:rPr>
        <w:t xml:space="preserve"> </w:t>
      </w:r>
      <w:r>
        <w:rPr>
          <w:rFonts w:hint="default" w:cs="Times New Roman"/>
          <w:w w:val="99"/>
          <w:sz w:val="28"/>
          <w:szCs w:val="28"/>
          <w:vertAlign w:val="baseline"/>
          <w:lang w:val="en-US"/>
        </w:rPr>
        <w:t>đ</w:t>
      </w:r>
      <w:r>
        <w:rPr>
          <w:rFonts w:hint="default" w:ascii="Times New Roman" w:hAnsi="Times New Roman" w:cs="Times New Roman"/>
          <w:w w:val="99"/>
          <w:sz w:val="28"/>
          <w:szCs w:val="28"/>
          <w:vertAlign w:val="baseline"/>
        </w:rPr>
        <w:t>ó</w:t>
      </w:r>
      <w:r>
        <w:rPr>
          <w:rFonts w:hint="default" w:ascii="Times New Roman" w:hAnsi="Times New Roman" w:cs="Times New Roman"/>
          <w:spacing w:val="2"/>
          <w:sz w:val="28"/>
          <w:szCs w:val="28"/>
          <w:vertAlign w:val="baseline"/>
        </w:rPr>
        <w:t xml:space="preserve"> </w:t>
      </w:r>
      <w:r>
        <w:rPr>
          <w:rFonts w:hint="default" w:ascii="Times New Roman" w:hAnsi="Times New Roman" w:cs="Times New Roman"/>
          <w:w w:val="110"/>
          <w:sz w:val="28"/>
          <w:szCs w:val="28"/>
          <w:vertAlign w:val="baseline"/>
        </w:rPr>
        <w:t>a</w:t>
      </w:r>
      <w:r>
        <w:rPr>
          <w:rFonts w:hint="default" w:ascii="Times New Roman" w:hAnsi="Times New Roman" w:cs="Times New Roman"/>
          <w:w w:val="109"/>
          <w:sz w:val="28"/>
          <w:szCs w:val="28"/>
          <w:vertAlign w:val="subscript"/>
        </w:rPr>
        <w:t>i</w:t>
      </w:r>
      <w:r>
        <w:rPr>
          <w:rFonts w:hint="default" w:ascii="Times New Roman" w:hAnsi="Times New Roman" w:cs="Times New Roman"/>
          <w:w w:val="147"/>
          <w:sz w:val="28"/>
          <w:szCs w:val="28"/>
          <w:vertAlign w:val="subscript"/>
        </w:rPr>
        <w:t>j</w:t>
      </w:r>
      <w:r>
        <w:rPr>
          <w:rFonts w:hint="default" w:ascii="Times New Roman" w:hAnsi="Times New Roman" w:cs="Times New Roman"/>
          <w:spacing w:val="22"/>
          <w:sz w:val="28"/>
          <w:szCs w:val="28"/>
          <w:vertAlign w:val="baseline"/>
        </w:rPr>
        <w:t xml:space="preserve"> </w:t>
      </w:r>
      <w:r>
        <w:rPr>
          <w:rFonts w:hint="default" w:ascii="Times New Roman" w:hAnsi="Times New Roman" w:cs="Times New Roman"/>
          <w:w w:val="116"/>
          <w:sz w:val="28"/>
          <w:szCs w:val="28"/>
          <w:vertAlign w:val="baseline"/>
        </w:rPr>
        <w:t>=</w:t>
      </w:r>
      <w:r>
        <w:rPr>
          <w:rFonts w:hint="default" w:ascii="Times New Roman" w:hAnsi="Times New Roman" w:cs="Times New Roman"/>
          <w:spacing w:val="7"/>
          <w:sz w:val="28"/>
          <w:szCs w:val="28"/>
          <w:vertAlign w:val="baseline"/>
        </w:rPr>
        <w:t xml:space="preserve"> </w:t>
      </w:r>
      <w:r>
        <w:rPr>
          <w:rFonts w:hint="default" w:ascii="Times New Roman" w:hAnsi="Times New Roman" w:cs="Times New Roman"/>
          <w:spacing w:val="-8"/>
          <w:w w:val="95"/>
          <w:sz w:val="28"/>
          <w:szCs w:val="28"/>
          <w:vertAlign w:val="baseline"/>
        </w:rPr>
        <w:t>T</w:t>
      </w:r>
      <w:r>
        <w:rPr>
          <w:rFonts w:hint="default" w:ascii="Times New Roman" w:hAnsi="Times New Roman" w:cs="Times New Roman"/>
          <w:spacing w:val="-1"/>
          <w:w w:val="100"/>
          <w:sz w:val="28"/>
          <w:szCs w:val="28"/>
          <w:vertAlign w:val="baseline"/>
        </w:rPr>
        <w:t>r</w:t>
      </w:r>
      <w:r>
        <w:rPr>
          <w:rFonts w:hint="default" w:ascii="Times New Roman" w:hAnsi="Times New Roman" w:cs="Times New Roman"/>
          <w:spacing w:val="-1"/>
          <w:w w:val="95"/>
          <w:sz w:val="28"/>
          <w:szCs w:val="28"/>
          <w:vertAlign w:val="baseline"/>
        </w:rPr>
        <w:t>u</w:t>
      </w:r>
      <w:r>
        <w:rPr>
          <w:rFonts w:hint="default" w:ascii="Times New Roman" w:hAnsi="Times New Roman" w:cs="Times New Roman"/>
          <w:w w:val="100"/>
          <w:sz w:val="28"/>
          <w:szCs w:val="28"/>
          <w:vertAlign w:val="baseline"/>
        </w:rPr>
        <w:t>e</w:t>
      </w:r>
      <w:r>
        <w:rPr>
          <w:rFonts w:hint="default" w:ascii="Times New Roman" w:hAnsi="Times New Roman" w:cs="Times New Roman"/>
          <w:spacing w:val="1"/>
          <w:w w:val="181"/>
          <w:sz w:val="28"/>
          <w:szCs w:val="28"/>
          <w:vertAlign w:val="baseline"/>
        </w:rPr>
        <w:t>¤</w:t>
      </w:r>
      <w:r>
        <w:rPr>
          <w:rFonts w:hint="default" w:ascii="Times New Roman" w:hAnsi="Times New Roman" w:cs="Times New Roman"/>
          <w:spacing w:val="1"/>
          <w:w w:val="110"/>
          <w:position w:val="1"/>
          <w:sz w:val="28"/>
          <w:szCs w:val="28"/>
          <w:vertAlign w:val="baseline"/>
        </w:rPr>
        <w:t>(</w:t>
      </w:r>
      <w:r>
        <w:rPr>
          <w:rFonts w:hint="default" w:ascii="Times New Roman" w:hAnsi="Times New Roman" w:cs="Times New Roman"/>
          <w:spacing w:val="5"/>
          <w:w w:val="108"/>
          <w:sz w:val="28"/>
          <w:szCs w:val="28"/>
          <w:vertAlign w:val="baseline"/>
        </w:rPr>
        <w:t>i</w:t>
      </w:r>
      <w:r>
        <w:rPr>
          <w:rFonts w:hint="default" w:ascii="Times New Roman" w:hAnsi="Times New Roman" w:cs="Times New Roman"/>
          <w:w w:val="76"/>
          <w:sz w:val="28"/>
          <w:szCs w:val="28"/>
          <w:vertAlign w:val="baseline"/>
        </w:rPr>
        <w:t>,</w:t>
      </w:r>
      <w:r>
        <w:rPr>
          <w:rFonts w:hint="default" w:ascii="Times New Roman" w:hAnsi="Times New Roman" w:cs="Times New Roman"/>
          <w:spacing w:val="-16"/>
          <w:sz w:val="28"/>
          <w:szCs w:val="28"/>
          <w:vertAlign w:val="baseline"/>
        </w:rPr>
        <w:t xml:space="preserve"> </w:t>
      </w:r>
      <w:r>
        <w:rPr>
          <w:rFonts w:hint="default" w:ascii="Times New Roman" w:hAnsi="Times New Roman" w:cs="Times New Roman"/>
          <w:spacing w:val="5"/>
          <w:w w:val="123"/>
          <w:sz w:val="28"/>
          <w:szCs w:val="28"/>
          <w:vertAlign w:val="baseline"/>
        </w:rPr>
        <w:t>j</w:t>
      </w:r>
      <w:r>
        <w:rPr>
          <w:rFonts w:hint="default" w:ascii="Times New Roman" w:hAnsi="Times New Roman" w:cs="Times New Roman"/>
          <w:w w:val="110"/>
          <w:position w:val="1"/>
          <w:sz w:val="28"/>
          <w:szCs w:val="28"/>
          <w:vertAlign w:val="baseline"/>
        </w:rPr>
        <w:t>)</w:t>
      </w:r>
      <w:r>
        <w:rPr>
          <w:rFonts w:hint="default" w:ascii="Times New Roman" w:hAnsi="Times New Roman" w:cs="Times New Roman"/>
          <w:spacing w:val="8"/>
          <w:position w:val="1"/>
          <w:sz w:val="28"/>
          <w:szCs w:val="28"/>
          <w:vertAlign w:val="baseline"/>
        </w:rPr>
        <w:t xml:space="preserve"> </w:t>
      </w:r>
      <w:r>
        <w:rPr>
          <w:rFonts w:hint="default" w:ascii="Times New Roman" w:hAnsi="Times New Roman" w:cs="Times New Roman"/>
          <w:w w:val="96"/>
          <w:sz w:val="28"/>
          <w:szCs w:val="28"/>
          <w:vertAlign w:val="baseline"/>
        </w:rPr>
        <w:t xml:space="preserve">C </w:t>
      </w:r>
      <w:r>
        <w:rPr>
          <w:rFonts w:hint="default" w:ascii="Times New Roman" w:hAnsi="Times New Roman" w:cs="Times New Roman"/>
          <w:spacing w:val="4"/>
          <w:sz w:val="28"/>
          <w:szCs w:val="28"/>
          <w:vertAlign w:val="baseline"/>
        </w:rPr>
        <w:t xml:space="preserve">E, </w:t>
      </w:r>
      <w:r>
        <w:rPr>
          <w:rFonts w:hint="default" w:ascii="Times New Roman" w:hAnsi="Times New Roman" w:cs="Times New Roman"/>
          <w:sz w:val="28"/>
          <w:szCs w:val="28"/>
          <w:vertAlign w:val="baseline"/>
        </w:rPr>
        <w:t xml:space="preserve">ta có thể xây dựng danh sách cạnh tương ứng bằng cách duyệt tất cả các cặp  </w:t>
      </w:r>
      <w:r>
        <w:rPr>
          <w:rFonts w:hint="default" w:ascii="Times New Roman" w:hAnsi="Times New Roman" w:cs="Times New Roman"/>
          <w:position w:val="1"/>
          <w:sz w:val="28"/>
          <w:szCs w:val="28"/>
          <w:vertAlign w:val="baseline"/>
        </w:rPr>
        <w:t>(</w:t>
      </w:r>
      <w:r>
        <w:rPr>
          <w:rFonts w:hint="default" w:ascii="Times New Roman" w:hAnsi="Times New Roman" w:cs="Times New Roman"/>
          <w:sz w:val="28"/>
          <w:szCs w:val="28"/>
          <w:vertAlign w:val="baseline"/>
        </w:rPr>
        <w:t>i, j</w:t>
      </w:r>
      <w:r>
        <w:rPr>
          <w:rFonts w:hint="default" w:ascii="Times New Roman" w:hAnsi="Times New Roman" w:cs="Times New Roman"/>
          <w:position w:val="1"/>
          <w:sz w:val="28"/>
          <w:szCs w:val="28"/>
          <w:vertAlign w:val="baseline"/>
        </w:rPr>
        <w:t>)</w:t>
      </w:r>
      <w:r>
        <w:rPr>
          <w:rFonts w:hint="default" w:ascii="Times New Roman" w:hAnsi="Times New Roman" w:cs="Times New Roman"/>
          <w:sz w:val="28"/>
          <w:szCs w:val="28"/>
          <w:vertAlign w:val="baseline"/>
        </w:rPr>
        <w:t>, nếu a</w:t>
      </w:r>
      <w:r>
        <w:rPr>
          <w:rFonts w:hint="default" w:ascii="Times New Roman" w:hAnsi="Times New Roman" w:cs="Times New Roman"/>
          <w:sz w:val="28"/>
          <w:szCs w:val="28"/>
          <w:vertAlign w:val="subscript"/>
        </w:rPr>
        <w:t>ij</w:t>
      </w:r>
      <w:r>
        <w:rPr>
          <w:rFonts w:hint="default" w:ascii="Times New Roman" w:hAnsi="Times New Roman" w:cs="Times New Roman"/>
          <w:sz w:val="28"/>
          <w:szCs w:val="28"/>
          <w:vertAlign w:val="baseline"/>
        </w:rPr>
        <w:t xml:space="preserve"> = </w:t>
      </w:r>
      <w:r>
        <w:rPr>
          <w:rFonts w:hint="default" w:ascii="Times New Roman" w:hAnsi="Times New Roman" w:cs="Times New Roman"/>
          <w:spacing w:val="-3"/>
          <w:sz w:val="28"/>
          <w:szCs w:val="28"/>
          <w:vertAlign w:val="baseline"/>
        </w:rPr>
        <w:t xml:space="preserve">True </w:t>
      </w:r>
      <w:r>
        <w:rPr>
          <w:rFonts w:hint="default" w:ascii="Times New Roman" w:hAnsi="Times New Roman" w:cs="Times New Roman"/>
          <w:sz w:val="28"/>
          <w:szCs w:val="28"/>
          <w:vertAlign w:val="baseline"/>
        </w:rPr>
        <w:t xml:space="preserve">thì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ưa cặp này vào danh sách cạnh</w:t>
      </w:r>
      <w:r>
        <w:rPr>
          <w:rFonts w:hint="default" w:ascii="Times New Roman" w:hAnsi="Times New Roman" w:cs="Times New Roman"/>
          <w:spacing w:val="-16"/>
          <w:sz w:val="28"/>
          <w:szCs w:val="28"/>
          <w:vertAlign w:val="baseline"/>
        </w:rPr>
        <w:t xml:space="preserve"> </w:t>
      </w:r>
      <w:r>
        <w:rPr>
          <w:rFonts w:hint="default" w:ascii="Times New Roman" w:hAnsi="Times New Roman" w:cs="Times New Roman"/>
          <w:spacing w:val="2"/>
          <w:sz w:val="28"/>
          <w:szCs w:val="28"/>
          <w:vertAlign w:val="baseline"/>
        </w:rPr>
        <w:t>e.</w:t>
      </w:r>
    </w:p>
    <w:p>
      <w:pPr>
        <w:pStyle w:val="7"/>
        <w:spacing w:before="30" w:after="91" w:line="266" w:lineRule="auto"/>
        <w:ind w:left="304" w:right="296" w:hanging="1"/>
        <w:jc w:val="both"/>
        <w:rPr>
          <w:rFonts w:hint="default" w:ascii="Times New Roman" w:hAnsi="Times New Roman" w:cs="Times New Roman"/>
          <w:sz w:val="28"/>
          <w:szCs w:val="28"/>
        </w:rPr>
      </w:pPr>
      <w:r>
        <w:rPr>
          <w:rFonts w:hint="default" w:ascii="Times New Roman" w:hAnsi="Times New Roman" w:cs="Times New Roman"/>
          <w:sz w:val="28"/>
          <w:szCs w:val="28"/>
        </w:rPr>
        <w:t xml:space="preserve">Ngược lại, nếu </w:t>
      </w:r>
      <w:r>
        <w:rPr>
          <w:rFonts w:hint="default" w:cs="Times New Roman"/>
          <w:sz w:val="28"/>
          <w:szCs w:val="28"/>
          <w:lang w:val="en-US"/>
        </w:rPr>
        <w:t>đ</w:t>
      </w:r>
      <w:r>
        <w:rPr>
          <w:rFonts w:hint="default" w:ascii="Times New Roman" w:hAnsi="Times New Roman" w:cs="Times New Roman"/>
          <w:sz w:val="28"/>
          <w:szCs w:val="28"/>
        </w:rPr>
        <w:t xml:space="preserve">ồ thị G cho bởi danh sách cạnh e, ta có thể xây dựng ma trận kề A bằng cách khởi tạo các phần tử của A là False rồi duyệt danh sách cạnh, mỗi khi duyệt qua cung </w:t>
      </w:r>
      <w:r>
        <w:rPr>
          <w:rFonts w:hint="default" w:ascii="Times New Roman" w:hAnsi="Times New Roman" w:cs="Times New Roman"/>
          <w:position w:val="1"/>
          <w:sz w:val="28"/>
          <w:szCs w:val="28"/>
        </w:rPr>
        <w:t>(</w:t>
      </w:r>
      <w:r>
        <w:rPr>
          <w:rFonts w:hint="default" w:ascii="Times New Roman" w:hAnsi="Times New Roman" w:cs="Times New Roman"/>
          <w:sz w:val="28"/>
          <w:szCs w:val="28"/>
        </w:rPr>
        <w:t>x, y</w:t>
      </w:r>
      <w:r>
        <w:rPr>
          <w:rFonts w:hint="default" w:ascii="Times New Roman" w:hAnsi="Times New Roman" w:cs="Times New Roman"/>
          <w:position w:val="1"/>
          <w:sz w:val="28"/>
          <w:szCs w:val="28"/>
        </w:rPr>
        <w:t>)</w:t>
      </w:r>
      <w:r>
        <w:rPr>
          <w:rFonts w:hint="default" w:ascii="Times New Roman" w:hAnsi="Times New Roman" w:cs="Times New Roman"/>
          <w:sz w:val="28"/>
          <w:szCs w:val="28"/>
        </w:rPr>
        <w:t xml:space="preserve">, ta </w:t>
      </w:r>
      <w:r>
        <w:rPr>
          <w:rFonts w:hint="default" w:cs="Times New Roman"/>
          <w:sz w:val="28"/>
          <w:szCs w:val="28"/>
          <w:lang w:val="en-US"/>
        </w:rPr>
        <w:t>đ</w:t>
      </w:r>
      <w:r>
        <w:rPr>
          <w:rFonts w:hint="default" w:ascii="Times New Roman" w:hAnsi="Times New Roman" w:cs="Times New Roman"/>
          <w:sz w:val="28"/>
          <w:szCs w:val="28"/>
        </w:rPr>
        <w:t>ặt a</w:t>
      </w:r>
      <w:r>
        <w:rPr>
          <w:rFonts w:hint="default" w:ascii="Times New Roman" w:hAnsi="Times New Roman" w:cs="Times New Roman"/>
          <w:sz w:val="28"/>
          <w:szCs w:val="28"/>
          <w:vertAlign w:val="subscript"/>
        </w:rPr>
        <w:t>sy</w:t>
      </w:r>
      <w:r>
        <w:rPr>
          <w:rFonts w:hint="default" w:ascii="Times New Roman" w:hAnsi="Times New Roman" w:cs="Times New Roman"/>
          <w:sz w:val="28"/>
          <w:szCs w:val="28"/>
          <w:vertAlign w:val="baseline"/>
        </w:rPr>
        <w:t xml:space="preserve"> </w:t>
      </w:r>
      <w:r>
        <w:rPr>
          <w:rFonts w:hint="default" w:ascii="Times New Roman" w:hAnsi="Times New Roman" w:cs="Times New Roman"/>
          <w:w w:val="155"/>
          <w:sz w:val="28"/>
          <w:szCs w:val="28"/>
          <w:vertAlign w:val="baseline"/>
        </w:rPr>
        <w:t xml:space="preserve">x </w:t>
      </w:r>
      <w:r>
        <w:rPr>
          <w:rFonts w:hint="default" w:ascii="Times New Roman" w:hAnsi="Times New Roman" w:cs="Times New Roman"/>
          <w:sz w:val="28"/>
          <w:szCs w:val="28"/>
          <w:vertAlign w:val="baseline"/>
        </w:rPr>
        <w:t>True.</w:t>
      </w:r>
    </w:p>
    <w:p>
      <w:pPr>
        <w:pStyle w:val="7"/>
        <w:ind w:left="753"/>
        <w:rPr>
          <w:rFonts w:hint="default" w:ascii="Times New Roman" w:hAnsi="Times New Roman" w:cs="Times New Roman"/>
          <w:sz w:val="28"/>
          <w:szCs w:val="28"/>
        </w:rPr>
      </w:pPr>
      <w:r>
        <w:rPr>
          <w:rFonts w:hint="default" w:ascii="Times New Roman" w:hAnsi="Times New Roman" w:cs="Times New Roman"/>
          <w:sz w:val="28"/>
          <w:szCs w:val="28"/>
        </w:rPr>
        <w:pict>
          <v:shape id="_x0000_s1984" o:spid="_x0000_s1984" o:spt="202" type="#_x0000_t202" style="height:67.1pt;width:379.8pt;" filled="f" stroked="t" coordsize="21600,21600">
            <v:path/>
            <v:fill on="f" focussize="0,0"/>
            <v:stroke weight="0.48007874015748pt" color="#000000"/>
            <v:imagedata o:title=""/>
            <o:lock v:ext="edit"/>
            <v:textbox inset="0mm,0mm,0mm,0mm">
              <w:txbxContent>
                <w:p>
                  <w:pPr>
                    <w:spacing w:before="23"/>
                    <w:ind w:left="107" w:right="0" w:firstLine="0"/>
                    <w:jc w:val="left"/>
                    <w:rPr>
                      <w:rFonts w:ascii="Courier New"/>
                      <w:sz w:val="20"/>
                    </w:rPr>
                  </w:pPr>
                  <w:r>
                    <w:rPr>
                      <w:rFonts w:ascii="Courier New"/>
                      <w:sz w:val="20"/>
                    </w:rPr>
                    <w:t>for i := 1 to n</w:t>
                  </w:r>
                  <w:r>
                    <w:rPr>
                      <w:rFonts w:ascii="Courier New"/>
                      <w:spacing w:val="-7"/>
                      <w:sz w:val="20"/>
                    </w:rPr>
                    <w:t xml:space="preserve"> </w:t>
                  </w:r>
                  <w:r>
                    <w:rPr>
                      <w:rFonts w:ascii="Courier New"/>
                      <w:sz w:val="20"/>
                    </w:rPr>
                    <w:t>do</w:t>
                  </w:r>
                </w:p>
                <w:p>
                  <w:pPr>
                    <w:spacing w:before="40" w:line="285" w:lineRule="auto"/>
                    <w:ind w:left="107" w:right="2899" w:firstLine="239"/>
                    <w:jc w:val="left"/>
                    <w:rPr>
                      <w:rFonts w:ascii="Courier New"/>
                      <w:sz w:val="20"/>
                    </w:rPr>
                  </w:pPr>
                  <w:r>
                    <w:rPr>
                      <w:rFonts w:ascii="Courier New"/>
                      <w:sz w:val="20"/>
                    </w:rPr>
                    <w:t>for j := 1 to n do a[i, j] := False; for k := 1 to m</w:t>
                  </w:r>
                  <w:r>
                    <w:rPr>
                      <w:rFonts w:ascii="Courier New"/>
                      <w:spacing w:val="-2"/>
                      <w:sz w:val="20"/>
                    </w:rPr>
                    <w:t xml:space="preserve"> </w:t>
                  </w:r>
                  <w:r>
                    <w:rPr>
                      <w:rFonts w:ascii="Courier New"/>
                      <w:sz w:val="20"/>
                    </w:rPr>
                    <w:t>do</w:t>
                  </w:r>
                </w:p>
                <w:p>
                  <w:pPr>
                    <w:spacing w:before="0" w:line="223" w:lineRule="exact"/>
                    <w:ind w:left="347" w:right="0" w:firstLine="0"/>
                    <w:jc w:val="left"/>
                    <w:rPr>
                      <w:rFonts w:ascii="Courier New"/>
                      <w:sz w:val="20"/>
                    </w:rPr>
                  </w:pPr>
                  <w:r>
                    <w:rPr>
                      <w:rFonts w:ascii="Courier New"/>
                      <w:sz w:val="20"/>
                    </w:rPr>
                    <w:t>with e[k] do</w:t>
                  </w:r>
                </w:p>
                <w:p>
                  <w:pPr>
                    <w:spacing w:before="39"/>
                    <w:ind w:left="587" w:right="0" w:firstLine="0"/>
                    <w:jc w:val="left"/>
                    <w:rPr>
                      <w:rFonts w:ascii="Courier New"/>
                      <w:sz w:val="20"/>
                    </w:rPr>
                  </w:pPr>
                  <w:r>
                    <w:rPr>
                      <w:rFonts w:ascii="Courier New"/>
                      <w:sz w:val="20"/>
                    </w:rPr>
                    <w:t>a[x, y] := True;</w:t>
                  </w:r>
                </w:p>
              </w:txbxContent>
            </v:textbox>
            <w10:wrap type="none"/>
            <w10:anchorlock/>
          </v:shape>
        </w:pict>
      </w:r>
    </w:p>
    <w:p>
      <w:pPr>
        <w:pStyle w:val="7"/>
        <w:spacing w:before="6"/>
        <w:rPr>
          <w:rFonts w:hint="default" w:ascii="Times New Roman" w:hAnsi="Times New Roman" w:cs="Times New Roman"/>
          <w:sz w:val="28"/>
          <w:szCs w:val="28"/>
        </w:rPr>
      </w:pPr>
    </w:p>
    <w:p>
      <w:pPr>
        <w:pStyle w:val="12"/>
        <w:numPr>
          <w:ilvl w:val="0"/>
          <w:numId w:val="67"/>
        </w:numPr>
        <w:tabs>
          <w:tab w:val="left" w:pos="564"/>
        </w:tabs>
        <w:spacing w:before="90" w:after="0" w:line="240" w:lineRule="auto"/>
        <w:ind w:left="564" w:right="0" w:hanging="260"/>
        <w:jc w:val="both"/>
        <w:rPr>
          <w:rFonts w:hint="default" w:ascii="Times New Roman" w:hAnsi="Times New Roman" w:cs="Times New Roman"/>
          <w:i/>
          <w:sz w:val="28"/>
          <w:szCs w:val="28"/>
        </w:rPr>
      </w:pPr>
      <w:r>
        <w:rPr>
          <w:rFonts w:hint="default" w:ascii="Times New Roman" w:hAnsi="Times New Roman" w:cs="Times New Roman"/>
          <w:i/>
          <w:w w:val="105"/>
          <w:sz w:val="28"/>
          <w:szCs w:val="28"/>
        </w:rPr>
        <w:t xml:space="preserve">Chuyển </w:t>
      </w:r>
      <w:r>
        <w:rPr>
          <w:rFonts w:hint="default" w:cs="Times New Roman"/>
          <w:i/>
          <w:w w:val="105"/>
          <w:sz w:val="28"/>
          <w:szCs w:val="28"/>
          <w:lang w:val="en-US"/>
        </w:rPr>
        <w:t>đ</w:t>
      </w:r>
      <w:r>
        <w:rPr>
          <w:rFonts w:hint="default" w:ascii="Times New Roman" w:hAnsi="Times New Roman" w:cs="Times New Roman"/>
          <w:i/>
          <w:w w:val="105"/>
          <w:sz w:val="28"/>
          <w:szCs w:val="28"/>
        </w:rPr>
        <w:t>ổi giữa ma trận kề và danh sách</w:t>
      </w:r>
      <w:r>
        <w:rPr>
          <w:rFonts w:hint="default" w:ascii="Times New Roman" w:hAnsi="Times New Roman" w:cs="Times New Roman"/>
          <w:i/>
          <w:spacing w:val="-37"/>
          <w:w w:val="105"/>
          <w:sz w:val="28"/>
          <w:szCs w:val="28"/>
        </w:rPr>
        <w:t xml:space="preserve"> </w:t>
      </w:r>
      <w:r>
        <w:rPr>
          <w:rFonts w:hint="default" w:ascii="Times New Roman" w:hAnsi="Times New Roman" w:cs="Times New Roman"/>
          <w:i/>
          <w:w w:val="105"/>
          <w:sz w:val="28"/>
          <w:szCs w:val="28"/>
        </w:rPr>
        <w:t>kề</w:t>
      </w:r>
    </w:p>
    <w:p>
      <w:pPr>
        <w:pStyle w:val="7"/>
        <w:spacing w:before="105" w:line="252" w:lineRule="auto"/>
        <w:ind w:left="304" w:right="295"/>
        <w:jc w:val="both"/>
        <w:rPr>
          <w:rFonts w:hint="default" w:ascii="Times New Roman" w:hAnsi="Times New Roman" w:cs="Times New Roman"/>
          <w:sz w:val="28"/>
          <w:szCs w:val="28"/>
        </w:rPr>
      </w:pPr>
      <w:r>
        <w:rPr>
          <w:rFonts w:hint="default" w:ascii="Times New Roman" w:hAnsi="Times New Roman" w:cs="Times New Roman"/>
          <w:sz w:val="28"/>
          <w:szCs w:val="28"/>
        </w:rPr>
        <w:pict>
          <v:shape id="_x0000_s1985" o:spid="_x0000_s1985" o:spt="202" type="#_x0000_t202" style="position:absolute;left:0pt;margin-left:121.9pt;margin-top:73.75pt;height:147.15pt;width:379.8pt;mso-position-horizontal-relative:page;mso-wrap-distance-bottom:0pt;mso-wrap-distance-top:0pt;z-index:-251436032;mso-width-relative:page;mso-height-relative:page;" filled="f" stroked="t" coordsize="21600,21600">
            <v:path/>
            <v:fill on="f" focussize="0,0"/>
            <v:stroke weight="0.480157480314961pt" color="#000000"/>
            <v:imagedata o:title=""/>
            <o:lock v:ext="edit"/>
            <v:textbox inset="0mm,0mm,0mm,0mm">
              <w:txbxContent>
                <w:p>
                  <w:pPr>
                    <w:spacing w:before="23"/>
                    <w:ind w:left="108" w:right="0" w:firstLine="0"/>
                    <w:jc w:val="left"/>
                    <w:rPr>
                      <w:rFonts w:ascii="Courier New"/>
                      <w:sz w:val="20"/>
                    </w:rPr>
                  </w:pPr>
                  <w:r>
                    <w:rPr>
                      <w:rFonts w:ascii="Courier New"/>
                      <w:sz w:val="20"/>
                    </w:rPr>
                    <w:t>head[n + 1] := m;</w:t>
                  </w:r>
                </w:p>
                <w:p>
                  <w:pPr>
                    <w:spacing w:before="42" w:line="283" w:lineRule="auto"/>
                    <w:ind w:left="347" w:right="4818" w:hanging="240"/>
                    <w:jc w:val="left"/>
                    <w:rPr>
                      <w:rFonts w:ascii="Courier New"/>
                      <w:sz w:val="20"/>
                    </w:rPr>
                  </w:pPr>
                  <w:r>
                    <w:rPr>
                      <w:rFonts w:ascii="Courier New"/>
                      <w:sz w:val="20"/>
                    </w:rPr>
                    <w:t>for i := n downto 1 do begin</w:t>
                  </w:r>
                </w:p>
                <w:p>
                  <w:pPr>
                    <w:spacing w:before="0" w:line="283" w:lineRule="auto"/>
                    <w:ind w:left="587" w:right="4218" w:firstLine="0"/>
                    <w:jc w:val="left"/>
                    <w:rPr>
                      <w:rFonts w:ascii="Courier New"/>
                      <w:sz w:val="20"/>
                    </w:rPr>
                  </w:pPr>
                  <w:r>
                    <w:rPr>
                      <w:rFonts w:ascii="Courier New"/>
                      <w:sz w:val="20"/>
                    </w:rPr>
                    <w:t>head[i] := head[i + 1]; for j := n downto 1 do</w:t>
                  </w:r>
                </w:p>
                <w:p>
                  <w:pPr>
                    <w:spacing w:before="0" w:line="283" w:lineRule="auto"/>
                    <w:ind w:left="1067" w:right="4939" w:hanging="240"/>
                    <w:jc w:val="left"/>
                    <w:rPr>
                      <w:rFonts w:ascii="Courier New"/>
                      <w:sz w:val="20"/>
                    </w:rPr>
                  </w:pPr>
                  <w:r>
                    <w:rPr>
                      <w:rFonts w:ascii="Courier New"/>
                      <w:sz w:val="20"/>
                    </w:rPr>
                    <w:t>if a[i, j] then begin</w:t>
                  </w:r>
                </w:p>
                <w:p>
                  <w:pPr>
                    <w:spacing w:before="0" w:line="225" w:lineRule="exact"/>
                    <w:ind w:left="1307" w:right="0" w:firstLine="0"/>
                    <w:jc w:val="left"/>
                    <w:rPr>
                      <w:rFonts w:ascii="Courier New"/>
                      <w:sz w:val="20"/>
                    </w:rPr>
                  </w:pPr>
                  <w:r>
                    <w:rPr>
                      <w:rFonts w:ascii="Courier New"/>
                      <w:sz w:val="20"/>
                    </w:rPr>
                    <w:t>adj[head[i]] := j;</w:t>
                  </w:r>
                </w:p>
                <w:p>
                  <w:pPr>
                    <w:spacing w:before="36" w:line="283" w:lineRule="auto"/>
                    <w:ind w:left="1067" w:right="3499" w:firstLine="239"/>
                    <w:jc w:val="left"/>
                    <w:rPr>
                      <w:rFonts w:ascii="Courier New"/>
                      <w:sz w:val="20"/>
                    </w:rPr>
                  </w:pPr>
                  <w:r>
                    <w:rPr>
                      <w:rFonts w:ascii="Courier New"/>
                      <w:sz w:val="20"/>
                    </w:rPr>
                    <w:t>head[i] := head[i] - 1; end;</w:t>
                  </w:r>
                </w:p>
                <w:p>
                  <w:pPr>
                    <w:spacing w:before="0" w:line="225" w:lineRule="exact"/>
                    <w:ind w:left="347" w:right="0" w:firstLine="0"/>
                    <w:jc w:val="left"/>
                    <w:rPr>
                      <w:rFonts w:ascii="Courier New"/>
                      <w:sz w:val="20"/>
                    </w:rPr>
                  </w:pPr>
                  <w:r>
                    <w:rPr>
                      <w:rFonts w:ascii="Courier New"/>
                      <w:sz w:val="20"/>
                    </w:rPr>
                    <w:t>end;</w:t>
                  </w:r>
                </w:p>
              </w:txbxContent>
            </v:textbox>
            <w10:wrap type="topAndBottom"/>
          </v:shape>
        </w:pict>
      </w:r>
      <w:r>
        <w:rPr>
          <w:rFonts w:hint="default" w:ascii="Times New Roman" w:hAnsi="Times New Roman" w:cs="Times New Roman"/>
          <w:spacing w:val="-1"/>
          <w:w w:val="99"/>
          <w:sz w:val="28"/>
          <w:szCs w:val="28"/>
        </w:rPr>
        <w:t>T</w:t>
      </w:r>
      <w:r>
        <w:rPr>
          <w:rFonts w:hint="default" w:ascii="Times New Roman" w:hAnsi="Times New Roman" w:cs="Times New Roman"/>
          <w:w w:val="99"/>
          <w:sz w:val="28"/>
          <w:szCs w:val="28"/>
        </w:rPr>
        <w:t>ừ</w:t>
      </w:r>
      <w:r>
        <w:rPr>
          <w:rFonts w:hint="default" w:ascii="Times New Roman" w:hAnsi="Times New Roman" w:cs="Times New Roman"/>
          <w:sz w:val="28"/>
          <w:szCs w:val="28"/>
        </w:rPr>
        <w:t xml:space="preserve"> </w:t>
      </w:r>
      <w:r>
        <w:rPr>
          <w:rFonts w:hint="default" w:ascii="Times New Roman" w:hAnsi="Times New Roman" w:cs="Times New Roman"/>
          <w:spacing w:val="9"/>
          <w:sz w:val="28"/>
          <w:szCs w:val="28"/>
        </w:rPr>
        <w:t xml:space="preserve"> </w:t>
      </w:r>
      <w:r>
        <w:rPr>
          <w:rFonts w:hint="default" w:ascii="Times New Roman" w:hAnsi="Times New Roman" w:cs="Times New Roman"/>
          <w:w w:val="99"/>
          <w:sz w:val="28"/>
          <w:szCs w:val="28"/>
        </w:rPr>
        <w:t>ma</w:t>
      </w:r>
      <w:r>
        <w:rPr>
          <w:rFonts w:hint="default" w:ascii="Times New Roman" w:hAnsi="Times New Roman" w:cs="Times New Roman"/>
          <w:sz w:val="28"/>
          <w:szCs w:val="28"/>
        </w:rPr>
        <w:t xml:space="preserve"> </w:t>
      </w:r>
      <w:r>
        <w:rPr>
          <w:rFonts w:hint="default" w:ascii="Times New Roman" w:hAnsi="Times New Roman" w:cs="Times New Roman"/>
          <w:spacing w:val="8"/>
          <w:sz w:val="28"/>
          <w:szCs w:val="28"/>
        </w:rPr>
        <w:t xml:space="preserve"> </w:t>
      </w:r>
      <w:r>
        <w:rPr>
          <w:rFonts w:hint="default" w:ascii="Times New Roman" w:hAnsi="Times New Roman" w:cs="Times New Roman"/>
          <w:w w:val="99"/>
          <w:sz w:val="28"/>
          <w:szCs w:val="28"/>
        </w:rPr>
        <w:t>t</w:t>
      </w:r>
      <w:r>
        <w:rPr>
          <w:rFonts w:hint="default" w:ascii="Times New Roman" w:hAnsi="Times New Roman" w:cs="Times New Roman"/>
          <w:spacing w:val="1"/>
          <w:w w:val="99"/>
          <w:sz w:val="28"/>
          <w:szCs w:val="28"/>
        </w:rPr>
        <w:t>r</w:t>
      </w:r>
      <w:r>
        <w:rPr>
          <w:rFonts w:hint="default" w:ascii="Times New Roman" w:hAnsi="Times New Roman" w:cs="Times New Roman"/>
          <w:spacing w:val="-1"/>
          <w:w w:val="99"/>
          <w:sz w:val="28"/>
          <w:szCs w:val="28"/>
        </w:rPr>
        <w:t>ậ</w:t>
      </w:r>
      <w:r>
        <w:rPr>
          <w:rFonts w:hint="default" w:ascii="Times New Roman" w:hAnsi="Times New Roman" w:cs="Times New Roman"/>
          <w:w w:val="99"/>
          <w:sz w:val="28"/>
          <w:szCs w:val="28"/>
        </w:rPr>
        <w:t>n</w:t>
      </w:r>
      <w:r>
        <w:rPr>
          <w:rFonts w:hint="default" w:ascii="Times New Roman" w:hAnsi="Times New Roman" w:cs="Times New Roman"/>
          <w:sz w:val="28"/>
          <w:szCs w:val="28"/>
        </w:rPr>
        <w:t xml:space="preserve"> </w:t>
      </w:r>
      <w:r>
        <w:rPr>
          <w:rFonts w:hint="default" w:ascii="Times New Roman" w:hAnsi="Times New Roman" w:cs="Times New Roman"/>
          <w:spacing w:val="9"/>
          <w:sz w:val="28"/>
          <w:szCs w:val="28"/>
        </w:rPr>
        <w:t xml:space="preserve"> </w:t>
      </w:r>
      <w:r>
        <w:rPr>
          <w:rFonts w:hint="default" w:ascii="Times New Roman" w:hAnsi="Times New Roman" w:cs="Times New Roman"/>
          <w:w w:val="99"/>
          <w:sz w:val="28"/>
          <w:szCs w:val="28"/>
        </w:rPr>
        <w:t>kề</w:t>
      </w:r>
      <w:r>
        <w:rPr>
          <w:rFonts w:hint="default" w:ascii="Times New Roman" w:hAnsi="Times New Roman" w:cs="Times New Roman"/>
          <w:sz w:val="28"/>
          <w:szCs w:val="28"/>
        </w:rPr>
        <w:t xml:space="preserve"> </w:t>
      </w:r>
      <w:r>
        <w:rPr>
          <w:rFonts w:hint="default" w:ascii="Times New Roman" w:hAnsi="Times New Roman" w:cs="Times New Roman"/>
          <w:spacing w:val="13"/>
          <w:sz w:val="28"/>
          <w:szCs w:val="28"/>
        </w:rPr>
        <w:t xml:space="preserve"> </w:t>
      </w:r>
      <w:r>
        <w:rPr>
          <w:rFonts w:hint="default" w:ascii="Times New Roman" w:hAnsi="Times New Roman" w:cs="Times New Roman"/>
          <w:w w:val="94"/>
          <w:sz w:val="28"/>
          <w:szCs w:val="28"/>
        </w:rPr>
        <w:t>A</w:t>
      </w:r>
      <w:r>
        <w:rPr>
          <w:rFonts w:hint="default" w:ascii="Times New Roman" w:hAnsi="Times New Roman" w:cs="Times New Roman"/>
          <w:spacing w:val="10"/>
          <w:sz w:val="28"/>
          <w:szCs w:val="28"/>
        </w:rPr>
        <w:t xml:space="preserve"> </w:t>
      </w:r>
      <w:r>
        <w:rPr>
          <w:rFonts w:hint="default" w:ascii="Times New Roman" w:hAnsi="Times New Roman" w:cs="Times New Roman"/>
          <w:w w:val="116"/>
          <w:sz w:val="28"/>
          <w:szCs w:val="28"/>
        </w:rPr>
        <w:t>=</w:t>
      </w:r>
      <w:r>
        <w:rPr>
          <w:rFonts w:hint="default" w:ascii="Times New Roman" w:hAnsi="Times New Roman" w:cs="Times New Roman"/>
          <w:spacing w:val="10"/>
          <w:sz w:val="28"/>
          <w:szCs w:val="28"/>
        </w:rPr>
        <w:t xml:space="preserve"> </w:t>
      </w:r>
      <w:r>
        <w:rPr>
          <w:rFonts w:hint="default" w:ascii="Times New Roman" w:hAnsi="Times New Roman" w:cs="Times New Roman"/>
          <w:w w:val="89"/>
          <w:sz w:val="28"/>
          <w:szCs w:val="28"/>
        </w:rPr>
        <w:t>{</w:t>
      </w:r>
      <w:r>
        <w:rPr>
          <w:rFonts w:hint="default" w:ascii="Times New Roman" w:hAnsi="Times New Roman" w:cs="Times New Roman"/>
          <w:w w:val="110"/>
          <w:sz w:val="28"/>
          <w:szCs w:val="28"/>
        </w:rPr>
        <w:t>a</w:t>
      </w:r>
      <w:r>
        <w:rPr>
          <w:rFonts w:hint="default" w:ascii="Times New Roman" w:hAnsi="Times New Roman" w:cs="Times New Roman"/>
          <w:w w:val="109"/>
          <w:sz w:val="28"/>
          <w:szCs w:val="28"/>
          <w:vertAlign w:val="subscript"/>
        </w:rPr>
        <w:t>i</w:t>
      </w:r>
      <w:r>
        <w:rPr>
          <w:rFonts w:hint="default" w:ascii="Times New Roman" w:hAnsi="Times New Roman" w:cs="Times New Roman"/>
          <w:spacing w:val="13"/>
          <w:w w:val="147"/>
          <w:sz w:val="28"/>
          <w:szCs w:val="28"/>
          <w:vertAlign w:val="subscript"/>
        </w:rPr>
        <w:t>j</w:t>
      </w:r>
      <w:r>
        <w:rPr>
          <w:rFonts w:hint="default" w:ascii="Times New Roman" w:hAnsi="Times New Roman" w:cs="Times New Roman"/>
          <w:w w:val="89"/>
          <w:sz w:val="28"/>
          <w:szCs w:val="28"/>
          <w:vertAlign w:val="baseline"/>
        </w:rPr>
        <w:t>}</w:t>
      </w:r>
      <w:r>
        <w:rPr>
          <w:rFonts w:hint="default" w:ascii="Times New Roman" w:hAnsi="Times New Roman" w:cs="Times New Roman"/>
          <w:spacing w:val="2"/>
          <w:w w:val="110"/>
          <w:position w:val="-11"/>
          <w:sz w:val="28"/>
          <w:szCs w:val="28"/>
          <w:vertAlign w:val="baseline"/>
        </w:rPr>
        <w:t>n</w:t>
      </w:r>
      <w:r>
        <w:rPr>
          <w:rFonts w:hint="default" w:ascii="Times New Roman" w:hAnsi="Times New Roman" w:cs="Times New Roman"/>
          <w:w w:val="111"/>
          <w:position w:val="-11"/>
          <w:sz w:val="28"/>
          <w:szCs w:val="28"/>
          <w:vertAlign w:val="baseline"/>
        </w:rPr>
        <w:t>×</w:t>
      </w:r>
      <w:r>
        <w:rPr>
          <w:rFonts w:hint="default" w:ascii="Times New Roman" w:hAnsi="Times New Roman" w:cs="Times New Roman"/>
          <w:spacing w:val="11"/>
          <w:w w:val="110"/>
          <w:position w:val="-11"/>
          <w:sz w:val="28"/>
          <w:szCs w:val="28"/>
          <w:vertAlign w:val="baseline"/>
        </w:rPr>
        <w:t>n</w:t>
      </w:r>
      <w:r>
        <w:rPr>
          <w:rFonts w:hint="default" w:ascii="Times New Roman" w:hAnsi="Times New Roman" w:cs="Times New Roman"/>
          <w:w w:val="99"/>
          <w:sz w:val="28"/>
          <w:szCs w:val="28"/>
          <w:vertAlign w:val="baseline"/>
        </w:rPr>
        <w:t>,</w:t>
      </w:r>
      <w:r>
        <w:rPr>
          <w:rFonts w:hint="default" w:ascii="Times New Roman" w:hAnsi="Times New Roman" w:cs="Times New Roman"/>
          <w:sz w:val="28"/>
          <w:szCs w:val="28"/>
          <w:vertAlign w:val="baseline"/>
        </w:rPr>
        <w:t xml:space="preserve"> </w:t>
      </w:r>
      <w:r>
        <w:rPr>
          <w:rFonts w:hint="default" w:ascii="Times New Roman" w:hAnsi="Times New Roman" w:cs="Times New Roman"/>
          <w:spacing w:val="9"/>
          <w:sz w:val="28"/>
          <w:szCs w:val="28"/>
          <w:vertAlign w:val="baseline"/>
        </w:rPr>
        <w:t xml:space="preserve"> </w:t>
      </w:r>
      <w:r>
        <w:rPr>
          <w:rFonts w:hint="default" w:ascii="Times New Roman" w:hAnsi="Times New Roman" w:cs="Times New Roman"/>
          <w:w w:val="99"/>
          <w:sz w:val="28"/>
          <w:szCs w:val="28"/>
          <w:vertAlign w:val="baseline"/>
        </w:rPr>
        <w:t>ta</w:t>
      </w:r>
      <w:r>
        <w:rPr>
          <w:rFonts w:hint="default" w:ascii="Times New Roman" w:hAnsi="Times New Roman" w:cs="Times New Roman"/>
          <w:sz w:val="28"/>
          <w:szCs w:val="28"/>
          <w:vertAlign w:val="baseline"/>
        </w:rPr>
        <w:t xml:space="preserve"> </w:t>
      </w:r>
      <w:r>
        <w:rPr>
          <w:rFonts w:hint="default" w:ascii="Times New Roman" w:hAnsi="Times New Roman" w:cs="Times New Roman"/>
          <w:spacing w:val="8"/>
          <w:sz w:val="28"/>
          <w:szCs w:val="28"/>
          <w:vertAlign w:val="baseline"/>
        </w:rPr>
        <w:t xml:space="preserve"> </w:t>
      </w:r>
      <w:r>
        <w:rPr>
          <w:rFonts w:hint="default" w:ascii="Times New Roman" w:hAnsi="Times New Roman" w:cs="Times New Roman"/>
          <w:spacing w:val="-1"/>
          <w:w w:val="99"/>
          <w:sz w:val="28"/>
          <w:szCs w:val="28"/>
          <w:vertAlign w:val="baseline"/>
        </w:rPr>
        <w:t>c</w:t>
      </w:r>
      <w:r>
        <w:rPr>
          <w:rFonts w:hint="default" w:ascii="Times New Roman" w:hAnsi="Times New Roman" w:cs="Times New Roman"/>
          <w:w w:val="99"/>
          <w:sz w:val="28"/>
          <w:szCs w:val="28"/>
          <w:vertAlign w:val="baseline"/>
        </w:rPr>
        <w:t>ó</w:t>
      </w:r>
      <w:r>
        <w:rPr>
          <w:rFonts w:hint="default" w:ascii="Times New Roman" w:hAnsi="Times New Roman" w:cs="Times New Roman"/>
          <w:sz w:val="28"/>
          <w:szCs w:val="28"/>
          <w:vertAlign w:val="baseline"/>
        </w:rPr>
        <w:t xml:space="preserve"> </w:t>
      </w:r>
      <w:r>
        <w:rPr>
          <w:rFonts w:hint="default" w:ascii="Times New Roman" w:hAnsi="Times New Roman" w:cs="Times New Roman"/>
          <w:spacing w:val="12"/>
          <w:sz w:val="28"/>
          <w:szCs w:val="28"/>
          <w:vertAlign w:val="baseline"/>
        </w:rPr>
        <w:t xml:space="preserve"> </w:t>
      </w:r>
      <w:r>
        <w:rPr>
          <w:rFonts w:hint="default" w:ascii="Times New Roman" w:hAnsi="Times New Roman" w:cs="Times New Roman"/>
          <w:w w:val="99"/>
          <w:sz w:val="28"/>
          <w:szCs w:val="28"/>
          <w:vertAlign w:val="baseline"/>
        </w:rPr>
        <w:t>thể</w:t>
      </w:r>
      <w:r>
        <w:rPr>
          <w:rFonts w:hint="default" w:ascii="Times New Roman" w:hAnsi="Times New Roman" w:cs="Times New Roman"/>
          <w:sz w:val="28"/>
          <w:szCs w:val="28"/>
          <w:vertAlign w:val="baseline"/>
        </w:rPr>
        <w:t xml:space="preserve"> </w:t>
      </w:r>
      <w:r>
        <w:rPr>
          <w:rFonts w:hint="default" w:ascii="Times New Roman" w:hAnsi="Times New Roman" w:cs="Times New Roman"/>
          <w:spacing w:val="8"/>
          <w:sz w:val="28"/>
          <w:szCs w:val="28"/>
          <w:vertAlign w:val="baseline"/>
        </w:rPr>
        <w:t xml:space="preserve"> </w:t>
      </w:r>
      <w:r>
        <w:rPr>
          <w:rFonts w:hint="default" w:ascii="Times New Roman" w:hAnsi="Times New Roman" w:cs="Times New Roman"/>
          <w:spacing w:val="2"/>
          <w:w w:val="99"/>
          <w:sz w:val="28"/>
          <w:szCs w:val="28"/>
          <w:vertAlign w:val="baseline"/>
        </w:rPr>
        <w:t>x</w:t>
      </w:r>
      <w:r>
        <w:rPr>
          <w:rFonts w:hint="default" w:ascii="Times New Roman" w:hAnsi="Times New Roman" w:cs="Times New Roman"/>
          <w:spacing w:val="1"/>
          <w:w w:val="99"/>
          <w:sz w:val="28"/>
          <w:szCs w:val="28"/>
          <w:vertAlign w:val="baseline"/>
        </w:rPr>
        <w:t>â</w:t>
      </w:r>
      <w:r>
        <w:rPr>
          <w:rFonts w:hint="default" w:ascii="Times New Roman" w:hAnsi="Times New Roman" w:cs="Times New Roman"/>
          <w:w w:val="99"/>
          <w:sz w:val="28"/>
          <w:szCs w:val="28"/>
          <w:vertAlign w:val="baseline"/>
        </w:rPr>
        <w:t>y</w:t>
      </w:r>
      <w:r>
        <w:rPr>
          <w:rFonts w:hint="default" w:ascii="Times New Roman" w:hAnsi="Times New Roman" w:cs="Times New Roman"/>
          <w:sz w:val="28"/>
          <w:szCs w:val="28"/>
          <w:vertAlign w:val="baseline"/>
        </w:rPr>
        <w:t xml:space="preserve"> </w:t>
      </w:r>
      <w:r>
        <w:rPr>
          <w:rFonts w:hint="default" w:ascii="Times New Roman" w:hAnsi="Times New Roman" w:cs="Times New Roman"/>
          <w:spacing w:val="7"/>
          <w:sz w:val="28"/>
          <w:szCs w:val="28"/>
          <w:vertAlign w:val="baseline"/>
        </w:rPr>
        <w:t xml:space="preserve"> </w:t>
      </w:r>
      <w:r>
        <w:rPr>
          <w:rFonts w:hint="default" w:ascii="Times New Roman" w:hAnsi="Times New Roman" w:cs="Times New Roman"/>
          <w:w w:val="99"/>
          <w:sz w:val="28"/>
          <w:szCs w:val="28"/>
          <w:vertAlign w:val="baseline"/>
        </w:rPr>
        <w:t>d</w:t>
      </w:r>
      <w:r>
        <w:rPr>
          <w:rFonts w:hint="default" w:ascii="Times New Roman" w:hAnsi="Times New Roman" w:cs="Times New Roman"/>
          <w:spacing w:val="-1"/>
          <w:w w:val="99"/>
          <w:sz w:val="28"/>
          <w:szCs w:val="28"/>
          <w:vertAlign w:val="baseline"/>
        </w:rPr>
        <w:t>ự</w:t>
      </w:r>
      <w:r>
        <w:rPr>
          <w:rFonts w:hint="default" w:ascii="Times New Roman" w:hAnsi="Times New Roman" w:cs="Times New Roman"/>
          <w:spacing w:val="2"/>
          <w:w w:val="99"/>
          <w:sz w:val="28"/>
          <w:szCs w:val="28"/>
          <w:vertAlign w:val="baseline"/>
        </w:rPr>
        <w:t>n</w:t>
      </w:r>
      <w:r>
        <w:rPr>
          <w:rFonts w:hint="default" w:ascii="Times New Roman" w:hAnsi="Times New Roman" w:cs="Times New Roman"/>
          <w:w w:val="99"/>
          <w:sz w:val="28"/>
          <w:szCs w:val="28"/>
          <w:vertAlign w:val="baseline"/>
        </w:rPr>
        <w:t>g</w:t>
      </w:r>
      <w:r>
        <w:rPr>
          <w:rFonts w:hint="default" w:ascii="Times New Roman" w:hAnsi="Times New Roman" w:cs="Times New Roman"/>
          <w:sz w:val="28"/>
          <w:szCs w:val="28"/>
          <w:vertAlign w:val="baseline"/>
        </w:rPr>
        <w:t xml:space="preserve"> </w:t>
      </w:r>
      <w:r>
        <w:rPr>
          <w:rFonts w:hint="default" w:ascii="Times New Roman" w:hAnsi="Times New Roman" w:cs="Times New Roman"/>
          <w:spacing w:val="7"/>
          <w:sz w:val="28"/>
          <w:szCs w:val="28"/>
          <w:vertAlign w:val="baseline"/>
        </w:rPr>
        <w:t xml:space="preserve"> </w:t>
      </w:r>
      <w:r>
        <w:rPr>
          <w:rFonts w:hint="default" w:ascii="Times New Roman" w:hAnsi="Times New Roman" w:cs="Times New Roman"/>
          <w:spacing w:val="2"/>
          <w:w w:val="99"/>
          <w:sz w:val="28"/>
          <w:szCs w:val="28"/>
          <w:vertAlign w:val="baseline"/>
        </w:rPr>
        <w:t>h</w:t>
      </w:r>
      <w:r>
        <w:rPr>
          <w:rFonts w:hint="default" w:ascii="Times New Roman" w:hAnsi="Times New Roman" w:cs="Times New Roman"/>
          <w:spacing w:val="-1"/>
          <w:w w:val="99"/>
          <w:sz w:val="28"/>
          <w:szCs w:val="28"/>
          <w:vertAlign w:val="baseline"/>
        </w:rPr>
        <w:t>a</w:t>
      </w:r>
      <w:r>
        <w:rPr>
          <w:rFonts w:hint="default" w:ascii="Times New Roman" w:hAnsi="Times New Roman" w:cs="Times New Roman"/>
          <w:w w:val="99"/>
          <w:sz w:val="28"/>
          <w:szCs w:val="28"/>
          <w:vertAlign w:val="baseline"/>
        </w:rPr>
        <w:t>i</w:t>
      </w:r>
      <w:r>
        <w:rPr>
          <w:rFonts w:hint="default" w:ascii="Times New Roman" w:hAnsi="Times New Roman" w:cs="Times New Roman"/>
          <w:sz w:val="28"/>
          <w:szCs w:val="28"/>
          <w:vertAlign w:val="baseline"/>
        </w:rPr>
        <w:t xml:space="preserve"> </w:t>
      </w:r>
      <w:r>
        <w:rPr>
          <w:rFonts w:hint="default" w:ascii="Times New Roman" w:hAnsi="Times New Roman" w:cs="Times New Roman"/>
          <w:spacing w:val="10"/>
          <w:sz w:val="28"/>
          <w:szCs w:val="28"/>
          <w:vertAlign w:val="baseline"/>
        </w:rPr>
        <w:t xml:space="preserve"> </w:t>
      </w:r>
      <w:r>
        <w:rPr>
          <w:rFonts w:hint="default" w:ascii="Times New Roman" w:hAnsi="Times New Roman" w:cs="Times New Roman"/>
          <w:w w:val="99"/>
          <w:sz w:val="28"/>
          <w:szCs w:val="28"/>
          <w:vertAlign w:val="baseline"/>
        </w:rPr>
        <w:t>m</w:t>
      </w:r>
      <w:r>
        <w:rPr>
          <w:rFonts w:hint="default" w:ascii="Times New Roman" w:hAnsi="Times New Roman" w:cs="Times New Roman"/>
          <w:spacing w:val="1"/>
          <w:w w:val="99"/>
          <w:sz w:val="28"/>
          <w:szCs w:val="28"/>
          <w:vertAlign w:val="baseline"/>
        </w:rPr>
        <w:t>ả</w:t>
      </w:r>
      <w:r>
        <w:rPr>
          <w:rFonts w:hint="default" w:ascii="Times New Roman" w:hAnsi="Times New Roman" w:cs="Times New Roman"/>
          <w:w w:val="99"/>
          <w:sz w:val="28"/>
          <w:szCs w:val="28"/>
          <w:vertAlign w:val="baseline"/>
        </w:rPr>
        <w:t>ng</w:t>
      </w:r>
      <w:r>
        <w:rPr>
          <w:rFonts w:hint="default" w:ascii="Times New Roman" w:hAnsi="Times New Roman" w:cs="Times New Roman"/>
          <w:sz w:val="28"/>
          <w:szCs w:val="28"/>
          <w:vertAlign w:val="baseline"/>
        </w:rPr>
        <w:t xml:space="preserve"> </w:t>
      </w:r>
      <w:r>
        <w:rPr>
          <w:rFonts w:hint="default" w:ascii="Times New Roman" w:hAnsi="Times New Roman" w:cs="Times New Roman"/>
          <w:spacing w:val="9"/>
          <w:sz w:val="28"/>
          <w:szCs w:val="28"/>
          <w:vertAlign w:val="baseline"/>
        </w:rPr>
        <w:t xml:space="preserve"> </w:t>
      </w:r>
      <w:r>
        <w:rPr>
          <w:rFonts w:hint="default" w:ascii="Times New Roman" w:hAnsi="Times New Roman" w:cs="Times New Roman"/>
          <w:w w:val="110"/>
          <w:sz w:val="28"/>
          <w:szCs w:val="28"/>
          <w:vertAlign w:val="baseline"/>
        </w:rPr>
        <w:t>a</w:t>
      </w:r>
      <w:r>
        <w:rPr>
          <w:rFonts w:hint="default" w:ascii="Times New Roman" w:hAnsi="Times New Roman" w:cs="Times New Roman"/>
          <w:w w:val="100"/>
          <w:sz w:val="28"/>
          <w:szCs w:val="28"/>
          <w:vertAlign w:val="baseline"/>
        </w:rPr>
        <w:t>d</w:t>
      </w:r>
      <w:r>
        <w:rPr>
          <w:rFonts w:hint="default" w:ascii="Times New Roman" w:hAnsi="Times New Roman" w:cs="Times New Roman"/>
          <w:spacing w:val="5"/>
          <w:w w:val="123"/>
          <w:sz w:val="28"/>
          <w:szCs w:val="28"/>
          <w:vertAlign w:val="baseline"/>
        </w:rPr>
        <w:t>j</w:t>
      </w:r>
      <w:r>
        <w:rPr>
          <w:rFonts w:hint="default" w:ascii="Times New Roman" w:hAnsi="Times New Roman" w:cs="Times New Roman"/>
          <w:w w:val="93"/>
          <w:position w:val="1"/>
          <w:sz w:val="28"/>
          <w:szCs w:val="28"/>
          <w:vertAlign w:val="baseline"/>
        </w:rPr>
        <w:t>[</w:t>
      </w:r>
      <w:r>
        <w:rPr>
          <w:rFonts w:hint="default" w:ascii="Times New Roman" w:hAnsi="Times New Roman" w:cs="Times New Roman"/>
          <w:w w:val="128"/>
          <w:sz w:val="28"/>
          <w:szCs w:val="28"/>
          <w:vertAlign w:val="baseline"/>
        </w:rPr>
        <w:t>1</w:t>
      </w:r>
      <w:r>
        <w:rPr>
          <w:rFonts w:hint="default" w:ascii="Times New Roman" w:hAnsi="Times New Roman" w:cs="Times New Roman"/>
          <w:spacing w:val="-18"/>
          <w:sz w:val="28"/>
          <w:szCs w:val="28"/>
          <w:vertAlign w:val="baseline"/>
        </w:rPr>
        <w:t xml:space="preserve"> </w:t>
      </w:r>
      <w:r>
        <w:rPr>
          <w:rFonts w:hint="default" w:ascii="Times New Roman" w:hAnsi="Times New Roman" w:cs="Times New Roman"/>
          <w:w w:val="93"/>
          <w:sz w:val="28"/>
          <w:szCs w:val="28"/>
          <w:vertAlign w:val="baseline"/>
        </w:rPr>
        <w:t>…</w:t>
      </w:r>
      <w:r>
        <w:rPr>
          <w:rFonts w:hint="default" w:ascii="Times New Roman" w:hAnsi="Times New Roman" w:cs="Times New Roman"/>
          <w:spacing w:val="-18"/>
          <w:sz w:val="28"/>
          <w:szCs w:val="28"/>
          <w:vertAlign w:val="baseline"/>
        </w:rPr>
        <w:t xml:space="preserve"> </w:t>
      </w:r>
      <w:r>
        <w:rPr>
          <w:rFonts w:hint="default" w:ascii="Times New Roman" w:hAnsi="Times New Roman" w:cs="Times New Roman"/>
          <w:smallCaps/>
          <w:spacing w:val="5"/>
          <w:w w:val="136"/>
          <w:sz w:val="28"/>
          <w:szCs w:val="28"/>
          <w:vertAlign w:val="baseline"/>
        </w:rPr>
        <w:t>n</w:t>
      </w:r>
      <w:r>
        <w:rPr>
          <w:rFonts w:hint="default" w:ascii="Times New Roman" w:hAnsi="Times New Roman" w:cs="Times New Roman"/>
          <w:smallCaps w:val="0"/>
          <w:w w:val="93"/>
          <w:position w:val="1"/>
          <w:sz w:val="28"/>
          <w:szCs w:val="28"/>
          <w:vertAlign w:val="baseline"/>
        </w:rPr>
        <w:t>]</w:t>
      </w:r>
      <w:r>
        <w:rPr>
          <w:rFonts w:hint="default" w:ascii="Times New Roman" w:hAnsi="Times New Roman" w:cs="Times New Roman"/>
          <w:smallCaps w:val="0"/>
          <w:position w:val="1"/>
          <w:sz w:val="28"/>
          <w:szCs w:val="28"/>
          <w:vertAlign w:val="baseline"/>
        </w:rPr>
        <w:t xml:space="preserve"> </w:t>
      </w:r>
      <w:r>
        <w:rPr>
          <w:rFonts w:hint="default" w:ascii="Times New Roman" w:hAnsi="Times New Roman" w:cs="Times New Roman"/>
          <w:smallCaps w:val="0"/>
          <w:spacing w:val="11"/>
          <w:position w:val="1"/>
          <w:sz w:val="28"/>
          <w:szCs w:val="28"/>
          <w:vertAlign w:val="baseline"/>
        </w:rPr>
        <w:t xml:space="preserve"> </w:t>
      </w:r>
      <w:r>
        <w:rPr>
          <w:rFonts w:hint="default" w:ascii="Times New Roman" w:hAnsi="Times New Roman" w:cs="Times New Roman"/>
          <w:smallCaps w:val="0"/>
          <w:w w:val="99"/>
          <w:sz w:val="28"/>
          <w:szCs w:val="28"/>
          <w:vertAlign w:val="baseline"/>
        </w:rPr>
        <w:t xml:space="preserve">và </w:t>
      </w:r>
      <w:r>
        <w:rPr>
          <w:rFonts w:hint="default" w:ascii="Times New Roman" w:hAnsi="Times New Roman" w:cs="Times New Roman"/>
          <w:smallCaps w:val="0"/>
          <w:spacing w:val="-1"/>
          <w:w w:val="95"/>
          <w:sz w:val="28"/>
          <w:szCs w:val="28"/>
          <w:vertAlign w:val="baseline"/>
        </w:rPr>
        <w:t>h</w:t>
      </w:r>
      <w:r>
        <w:rPr>
          <w:rFonts w:hint="default" w:ascii="Times New Roman" w:hAnsi="Times New Roman" w:cs="Times New Roman"/>
          <w:smallCaps w:val="0"/>
          <w:w w:val="102"/>
          <w:sz w:val="28"/>
          <w:szCs w:val="28"/>
          <w:vertAlign w:val="baseline"/>
        </w:rPr>
        <w:t>e</w:t>
      </w:r>
      <w:r>
        <w:rPr>
          <w:rFonts w:hint="default" w:ascii="Times New Roman" w:hAnsi="Times New Roman" w:cs="Times New Roman"/>
          <w:smallCaps w:val="0"/>
          <w:w w:val="110"/>
          <w:sz w:val="28"/>
          <w:szCs w:val="28"/>
          <w:vertAlign w:val="baseline"/>
        </w:rPr>
        <w:t>a</w:t>
      </w:r>
      <w:r>
        <w:rPr>
          <w:rFonts w:hint="default" w:ascii="Times New Roman" w:hAnsi="Times New Roman" w:cs="Times New Roman"/>
          <w:smallCaps w:val="0"/>
          <w:spacing w:val="7"/>
          <w:w w:val="100"/>
          <w:sz w:val="28"/>
          <w:szCs w:val="28"/>
          <w:vertAlign w:val="baseline"/>
        </w:rPr>
        <w:t>d</w:t>
      </w:r>
      <w:r>
        <w:rPr>
          <w:rFonts w:hint="default" w:ascii="Times New Roman" w:hAnsi="Times New Roman" w:cs="Times New Roman"/>
          <w:smallCaps w:val="0"/>
          <w:w w:val="93"/>
          <w:position w:val="1"/>
          <w:sz w:val="28"/>
          <w:szCs w:val="28"/>
          <w:vertAlign w:val="baseline"/>
        </w:rPr>
        <w:t>[</w:t>
      </w:r>
      <w:r>
        <w:rPr>
          <w:rFonts w:hint="default" w:ascii="Times New Roman" w:hAnsi="Times New Roman" w:cs="Times New Roman"/>
          <w:smallCaps w:val="0"/>
          <w:w w:val="128"/>
          <w:sz w:val="28"/>
          <w:szCs w:val="28"/>
          <w:vertAlign w:val="baseline"/>
        </w:rPr>
        <w:t>1</w:t>
      </w:r>
      <w:r>
        <w:rPr>
          <w:rFonts w:hint="default" w:ascii="Times New Roman" w:hAnsi="Times New Roman" w:cs="Times New Roman"/>
          <w:smallCaps w:val="0"/>
          <w:spacing w:val="-18"/>
          <w:sz w:val="28"/>
          <w:szCs w:val="28"/>
          <w:vertAlign w:val="baseline"/>
        </w:rPr>
        <w:t xml:space="preserve"> </w:t>
      </w:r>
      <w:r>
        <w:rPr>
          <w:rFonts w:hint="default" w:ascii="Times New Roman" w:hAnsi="Times New Roman" w:cs="Times New Roman"/>
          <w:smallCaps w:val="0"/>
          <w:w w:val="93"/>
          <w:sz w:val="28"/>
          <w:szCs w:val="28"/>
          <w:vertAlign w:val="baseline"/>
        </w:rPr>
        <w:t>…</w:t>
      </w:r>
      <w:r>
        <w:rPr>
          <w:rFonts w:hint="default" w:ascii="Times New Roman" w:hAnsi="Times New Roman" w:cs="Times New Roman"/>
          <w:smallCaps w:val="0"/>
          <w:spacing w:val="-18"/>
          <w:sz w:val="28"/>
          <w:szCs w:val="28"/>
          <w:vertAlign w:val="baseline"/>
        </w:rPr>
        <w:t xml:space="preserve"> </w:t>
      </w:r>
      <w:r>
        <w:rPr>
          <w:rFonts w:hint="default" w:ascii="Times New Roman" w:hAnsi="Times New Roman" w:cs="Times New Roman"/>
          <w:smallCaps w:val="0"/>
          <w:w w:val="97"/>
          <w:sz w:val="28"/>
          <w:szCs w:val="28"/>
          <w:vertAlign w:val="baseline"/>
        </w:rPr>
        <w:t>n</w:t>
      </w:r>
      <w:r>
        <w:rPr>
          <w:rFonts w:hint="default" w:ascii="Times New Roman" w:hAnsi="Times New Roman" w:cs="Times New Roman"/>
          <w:smallCaps w:val="0"/>
          <w:spacing w:val="-2"/>
          <w:sz w:val="28"/>
          <w:szCs w:val="28"/>
          <w:vertAlign w:val="baseline"/>
        </w:rPr>
        <w:t xml:space="preserve"> </w:t>
      </w:r>
      <w:r>
        <w:rPr>
          <w:rFonts w:hint="default" w:ascii="Times New Roman" w:hAnsi="Times New Roman" w:cs="Times New Roman"/>
          <w:smallCaps w:val="0"/>
          <w:w w:val="116"/>
          <w:sz w:val="28"/>
          <w:szCs w:val="28"/>
          <w:vertAlign w:val="baseline"/>
        </w:rPr>
        <w:t>+</w:t>
      </w:r>
      <w:r>
        <w:rPr>
          <w:rFonts w:hint="default" w:ascii="Times New Roman" w:hAnsi="Times New Roman" w:cs="Times New Roman"/>
          <w:smallCaps w:val="0"/>
          <w:spacing w:val="-5"/>
          <w:sz w:val="28"/>
          <w:szCs w:val="28"/>
          <w:vertAlign w:val="baseline"/>
        </w:rPr>
        <w:t xml:space="preserve"> </w:t>
      </w:r>
      <w:r>
        <w:rPr>
          <w:rFonts w:hint="default" w:ascii="Times New Roman" w:hAnsi="Times New Roman" w:cs="Times New Roman"/>
          <w:smallCaps w:val="0"/>
          <w:spacing w:val="-1"/>
          <w:w w:val="128"/>
          <w:sz w:val="28"/>
          <w:szCs w:val="28"/>
          <w:vertAlign w:val="baseline"/>
        </w:rPr>
        <w:t>1</w:t>
      </w:r>
      <w:r>
        <w:rPr>
          <w:rFonts w:hint="default" w:ascii="Times New Roman" w:hAnsi="Times New Roman" w:cs="Times New Roman"/>
          <w:smallCaps w:val="0"/>
          <w:w w:val="93"/>
          <w:position w:val="1"/>
          <w:sz w:val="28"/>
          <w:szCs w:val="28"/>
          <w:vertAlign w:val="baseline"/>
        </w:rPr>
        <w:t>]</w:t>
      </w:r>
      <w:r>
        <w:rPr>
          <w:rFonts w:hint="default" w:ascii="Times New Roman" w:hAnsi="Times New Roman" w:cs="Times New Roman"/>
          <w:smallCaps w:val="0"/>
          <w:spacing w:val="18"/>
          <w:position w:val="1"/>
          <w:sz w:val="28"/>
          <w:szCs w:val="28"/>
          <w:vertAlign w:val="baseline"/>
        </w:rPr>
        <w:t xml:space="preserve"> </w:t>
      </w:r>
      <w:r>
        <w:rPr>
          <w:rFonts w:hint="default" w:ascii="Times New Roman" w:hAnsi="Times New Roman" w:cs="Times New Roman"/>
          <w:smallCaps w:val="0"/>
          <w:w w:val="99"/>
          <w:sz w:val="28"/>
          <w:szCs w:val="28"/>
          <w:vertAlign w:val="baseline"/>
        </w:rPr>
        <w:t>s</w:t>
      </w:r>
      <w:r>
        <w:rPr>
          <w:rFonts w:hint="default" w:ascii="Times New Roman" w:hAnsi="Times New Roman" w:cs="Times New Roman"/>
          <w:smallCaps w:val="0"/>
          <w:spacing w:val="-1"/>
          <w:w w:val="99"/>
          <w:sz w:val="28"/>
          <w:szCs w:val="28"/>
          <w:vertAlign w:val="baseline"/>
        </w:rPr>
        <w:t>a</w:t>
      </w:r>
      <w:r>
        <w:rPr>
          <w:rFonts w:hint="default" w:ascii="Times New Roman" w:hAnsi="Times New Roman" w:cs="Times New Roman"/>
          <w:smallCaps w:val="0"/>
          <w:w w:val="99"/>
          <w:sz w:val="28"/>
          <w:szCs w:val="28"/>
          <w:vertAlign w:val="baseline"/>
        </w:rPr>
        <w:t>o</w:t>
      </w:r>
      <w:r>
        <w:rPr>
          <w:rFonts w:hint="default" w:ascii="Times New Roman" w:hAnsi="Times New Roman" w:cs="Times New Roman"/>
          <w:smallCaps w:val="0"/>
          <w:spacing w:val="16"/>
          <w:sz w:val="28"/>
          <w:szCs w:val="28"/>
          <w:vertAlign w:val="baseline"/>
        </w:rPr>
        <w:t xml:space="preserve"> </w:t>
      </w:r>
      <w:r>
        <w:rPr>
          <w:rFonts w:hint="default" w:ascii="Times New Roman" w:hAnsi="Times New Roman" w:cs="Times New Roman"/>
          <w:smallCaps w:val="0"/>
          <w:spacing w:val="-1"/>
          <w:w w:val="99"/>
          <w:sz w:val="28"/>
          <w:szCs w:val="28"/>
          <w:vertAlign w:val="baseline"/>
        </w:rPr>
        <w:t>c</w:t>
      </w:r>
      <w:r>
        <w:rPr>
          <w:rFonts w:hint="default" w:ascii="Times New Roman" w:hAnsi="Times New Roman" w:cs="Times New Roman"/>
          <w:smallCaps w:val="0"/>
          <w:w w:val="99"/>
          <w:sz w:val="28"/>
          <w:szCs w:val="28"/>
          <w:vertAlign w:val="baseline"/>
        </w:rPr>
        <w:t>ho</w:t>
      </w:r>
      <w:r>
        <w:rPr>
          <w:rFonts w:hint="default" w:ascii="Times New Roman" w:hAnsi="Times New Roman" w:cs="Times New Roman"/>
          <w:smallCaps w:val="0"/>
          <w:spacing w:val="19"/>
          <w:sz w:val="28"/>
          <w:szCs w:val="28"/>
          <w:vertAlign w:val="baseline"/>
        </w:rPr>
        <w:t xml:space="preserve"> </w:t>
      </w:r>
      <w:r>
        <w:rPr>
          <w:rFonts w:hint="default" w:ascii="Times New Roman" w:hAnsi="Times New Roman" w:cs="Times New Roman"/>
          <w:smallCaps w:val="0"/>
          <w:spacing w:val="-1"/>
          <w:w w:val="99"/>
          <w:sz w:val="28"/>
          <w:szCs w:val="28"/>
          <w:vertAlign w:val="baseline"/>
        </w:rPr>
        <w:t>cá</w:t>
      </w:r>
      <w:r>
        <w:rPr>
          <w:rFonts w:hint="default" w:ascii="Times New Roman" w:hAnsi="Times New Roman" w:cs="Times New Roman"/>
          <w:smallCaps w:val="0"/>
          <w:w w:val="99"/>
          <w:sz w:val="28"/>
          <w:szCs w:val="28"/>
          <w:vertAlign w:val="baseline"/>
        </w:rPr>
        <w:t>c</w:t>
      </w:r>
      <w:r>
        <w:rPr>
          <w:rFonts w:hint="default" w:ascii="Times New Roman" w:hAnsi="Times New Roman" w:cs="Times New Roman"/>
          <w:smallCaps w:val="0"/>
          <w:spacing w:val="15"/>
          <w:sz w:val="28"/>
          <w:szCs w:val="28"/>
          <w:vertAlign w:val="baseline"/>
        </w:rPr>
        <w:t xml:space="preserve"> </w:t>
      </w:r>
      <w:r>
        <w:rPr>
          <w:rFonts w:hint="default" w:ascii="Times New Roman" w:hAnsi="Times New Roman" w:cs="Times New Roman"/>
          <w:smallCaps w:val="0"/>
          <w:w w:val="99"/>
          <w:sz w:val="28"/>
          <w:szCs w:val="28"/>
          <w:vertAlign w:val="baseline"/>
        </w:rPr>
        <w:t>p</w:t>
      </w:r>
      <w:r>
        <w:rPr>
          <w:rFonts w:hint="default" w:ascii="Times New Roman" w:hAnsi="Times New Roman" w:cs="Times New Roman"/>
          <w:smallCaps w:val="0"/>
          <w:spacing w:val="2"/>
          <w:w w:val="99"/>
          <w:sz w:val="28"/>
          <w:szCs w:val="28"/>
          <w:vertAlign w:val="baseline"/>
        </w:rPr>
        <w:t>h</w:t>
      </w:r>
      <w:r>
        <w:rPr>
          <w:rFonts w:hint="default" w:ascii="Times New Roman" w:hAnsi="Times New Roman" w:cs="Times New Roman"/>
          <w:smallCaps w:val="0"/>
          <w:spacing w:val="-1"/>
          <w:w w:val="99"/>
          <w:sz w:val="28"/>
          <w:szCs w:val="28"/>
          <w:vertAlign w:val="baseline"/>
        </w:rPr>
        <w:t>ầ</w:t>
      </w:r>
      <w:r>
        <w:rPr>
          <w:rFonts w:hint="default" w:ascii="Times New Roman" w:hAnsi="Times New Roman" w:cs="Times New Roman"/>
          <w:smallCaps w:val="0"/>
          <w:w w:val="99"/>
          <w:sz w:val="28"/>
          <w:szCs w:val="28"/>
          <w:vertAlign w:val="baseline"/>
        </w:rPr>
        <w:t>n</w:t>
      </w:r>
      <w:r>
        <w:rPr>
          <w:rFonts w:hint="default" w:ascii="Times New Roman" w:hAnsi="Times New Roman" w:cs="Times New Roman"/>
          <w:smallCaps w:val="0"/>
          <w:spacing w:val="16"/>
          <w:sz w:val="28"/>
          <w:szCs w:val="28"/>
          <w:vertAlign w:val="baseline"/>
        </w:rPr>
        <w:t xml:space="preserve"> </w:t>
      </w:r>
      <w:r>
        <w:rPr>
          <w:rFonts w:hint="default" w:ascii="Times New Roman" w:hAnsi="Times New Roman" w:cs="Times New Roman"/>
          <w:smallCaps w:val="0"/>
          <w:w w:val="99"/>
          <w:sz w:val="28"/>
          <w:szCs w:val="28"/>
          <w:vertAlign w:val="baseline"/>
        </w:rPr>
        <w:t>tử</w:t>
      </w:r>
      <w:r>
        <w:rPr>
          <w:rFonts w:hint="default" w:ascii="Times New Roman" w:hAnsi="Times New Roman" w:cs="Times New Roman"/>
          <w:smallCaps w:val="0"/>
          <w:spacing w:val="16"/>
          <w:sz w:val="28"/>
          <w:szCs w:val="28"/>
          <w:vertAlign w:val="baseline"/>
        </w:rPr>
        <w:t xml:space="preserve"> </w:t>
      </w:r>
      <w:r>
        <w:rPr>
          <w:rFonts w:hint="default" w:ascii="Times New Roman" w:hAnsi="Times New Roman" w:cs="Times New Roman"/>
          <w:smallCaps w:val="0"/>
          <w:w w:val="99"/>
          <w:sz w:val="28"/>
          <w:szCs w:val="28"/>
          <w:vertAlign w:val="baseline"/>
        </w:rPr>
        <w:t>t</w:t>
      </w:r>
      <w:r>
        <w:rPr>
          <w:rFonts w:hint="default" w:ascii="Times New Roman" w:hAnsi="Times New Roman" w:cs="Times New Roman"/>
          <w:smallCaps w:val="0"/>
          <w:spacing w:val="-1"/>
          <w:w w:val="99"/>
          <w:sz w:val="28"/>
          <w:szCs w:val="28"/>
          <w:vertAlign w:val="baseline"/>
        </w:rPr>
        <w:t>r</w:t>
      </w:r>
      <w:r>
        <w:rPr>
          <w:rFonts w:hint="default" w:ascii="Times New Roman" w:hAnsi="Times New Roman" w:cs="Times New Roman"/>
          <w:smallCaps w:val="0"/>
          <w:spacing w:val="2"/>
          <w:w w:val="99"/>
          <w:sz w:val="28"/>
          <w:szCs w:val="28"/>
          <w:vertAlign w:val="baseline"/>
        </w:rPr>
        <w:t>o</w:t>
      </w:r>
      <w:r>
        <w:rPr>
          <w:rFonts w:hint="default" w:ascii="Times New Roman" w:hAnsi="Times New Roman" w:cs="Times New Roman"/>
          <w:smallCaps w:val="0"/>
          <w:w w:val="99"/>
          <w:sz w:val="28"/>
          <w:szCs w:val="28"/>
          <w:vertAlign w:val="baseline"/>
        </w:rPr>
        <w:t>ng</w:t>
      </w:r>
      <w:r>
        <w:rPr>
          <w:rFonts w:hint="default" w:ascii="Times New Roman" w:hAnsi="Times New Roman" w:cs="Times New Roman"/>
          <w:smallCaps w:val="0"/>
          <w:spacing w:val="14"/>
          <w:sz w:val="28"/>
          <w:szCs w:val="28"/>
          <w:vertAlign w:val="baseline"/>
        </w:rPr>
        <w:t xml:space="preserve"> </w:t>
      </w:r>
      <w:r>
        <w:rPr>
          <w:rFonts w:hint="default" w:ascii="Times New Roman" w:hAnsi="Times New Roman" w:cs="Times New Roman"/>
          <w:smallCaps w:val="0"/>
          <w:w w:val="99"/>
          <w:sz w:val="28"/>
          <w:szCs w:val="28"/>
          <w:vertAlign w:val="baseline"/>
        </w:rPr>
        <w:t>m</w:t>
      </w:r>
      <w:r>
        <w:rPr>
          <w:rFonts w:hint="default" w:ascii="Times New Roman" w:hAnsi="Times New Roman" w:cs="Times New Roman"/>
          <w:smallCaps w:val="0"/>
          <w:spacing w:val="-1"/>
          <w:w w:val="99"/>
          <w:sz w:val="28"/>
          <w:szCs w:val="28"/>
          <w:vertAlign w:val="baseline"/>
        </w:rPr>
        <w:t>ả</w:t>
      </w:r>
      <w:r>
        <w:rPr>
          <w:rFonts w:hint="default" w:ascii="Times New Roman" w:hAnsi="Times New Roman" w:cs="Times New Roman"/>
          <w:smallCaps w:val="0"/>
          <w:spacing w:val="2"/>
          <w:w w:val="99"/>
          <w:sz w:val="28"/>
          <w:szCs w:val="28"/>
          <w:vertAlign w:val="baseline"/>
        </w:rPr>
        <w:t>n</w:t>
      </w:r>
      <w:r>
        <w:rPr>
          <w:rFonts w:hint="default" w:ascii="Times New Roman" w:hAnsi="Times New Roman" w:cs="Times New Roman"/>
          <w:smallCaps w:val="0"/>
          <w:w w:val="99"/>
          <w:sz w:val="28"/>
          <w:szCs w:val="28"/>
          <w:vertAlign w:val="baseline"/>
        </w:rPr>
        <w:t>g</w:t>
      </w:r>
      <w:r>
        <w:rPr>
          <w:rFonts w:hint="default" w:ascii="Times New Roman" w:hAnsi="Times New Roman" w:cs="Times New Roman"/>
          <w:smallCaps w:val="0"/>
          <w:spacing w:val="18"/>
          <w:sz w:val="28"/>
          <w:szCs w:val="28"/>
          <w:vertAlign w:val="baseline"/>
        </w:rPr>
        <w:t xml:space="preserve"> </w:t>
      </w:r>
      <w:r>
        <w:rPr>
          <w:rFonts w:hint="default" w:ascii="Times New Roman" w:hAnsi="Times New Roman" w:cs="Times New Roman"/>
          <w:smallCaps w:val="0"/>
          <w:w w:val="110"/>
          <w:sz w:val="28"/>
          <w:szCs w:val="28"/>
          <w:vertAlign w:val="baseline"/>
        </w:rPr>
        <w:t>a</w:t>
      </w:r>
      <w:r>
        <w:rPr>
          <w:rFonts w:hint="default" w:ascii="Times New Roman" w:hAnsi="Times New Roman" w:cs="Times New Roman"/>
          <w:smallCaps w:val="0"/>
          <w:w w:val="100"/>
          <w:sz w:val="28"/>
          <w:szCs w:val="28"/>
          <w:vertAlign w:val="baseline"/>
        </w:rPr>
        <w:t>d</w:t>
      </w:r>
      <w:r>
        <w:rPr>
          <w:rFonts w:hint="default" w:ascii="Times New Roman" w:hAnsi="Times New Roman" w:cs="Times New Roman"/>
          <w:smallCaps w:val="0"/>
          <w:w w:val="123"/>
          <w:sz w:val="28"/>
          <w:szCs w:val="28"/>
          <w:vertAlign w:val="baseline"/>
        </w:rPr>
        <w:t>j</w:t>
      </w:r>
      <w:r>
        <w:rPr>
          <w:rFonts w:hint="default" w:ascii="Times New Roman" w:hAnsi="Times New Roman" w:cs="Times New Roman"/>
          <w:smallCaps w:val="0"/>
          <w:spacing w:val="21"/>
          <w:sz w:val="28"/>
          <w:szCs w:val="28"/>
          <w:vertAlign w:val="baseline"/>
        </w:rPr>
        <w:t xml:space="preserve"> </w:t>
      </w:r>
      <w:r>
        <w:rPr>
          <w:rFonts w:hint="default" w:ascii="Times New Roman" w:hAnsi="Times New Roman" w:cs="Times New Roman"/>
          <w:smallCaps w:val="0"/>
          <w:w w:val="99"/>
          <w:sz w:val="28"/>
          <w:szCs w:val="28"/>
          <w:vertAlign w:val="baseline"/>
        </w:rPr>
        <w:t>từ</w:t>
      </w:r>
      <w:r>
        <w:rPr>
          <w:rFonts w:hint="default" w:ascii="Times New Roman" w:hAnsi="Times New Roman" w:cs="Times New Roman"/>
          <w:smallCaps w:val="0"/>
          <w:spacing w:val="16"/>
          <w:sz w:val="28"/>
          <w:szCs w:val="28"/>
          <w:vertAlign w:val="baseline"/>
        </w:rPr>
        <w:t xml:space="preserve"> </w:t>
      </w:r>
      <w:r>
        <w:rPr>
          <w:rFonts w:hint="default" w:ascii="Times New Roman" w:hAnsi="Times New Roman" w:cs="Times New Roman"/>
          <w:smallCaps w:val="0"/>
          <w:spacing w:val="-1"/>
          <w:w w:val="99"/>
          <w:sz w:val="28"/>
          <w:szCs w:val="28"/>
          <w:vertAlign w:val="baseline"/>
        </w:rPr>
        <w:t>c</w:t>
      </w:r>
      <w:r>
        <w:rPr>
          <w:rFonts w:hint="default" w:ascii="Times New Roman" w:hAnsi="Times New Roman" w:cs="Times New Roman"/>
          <w:smallCaps w:val="0"/>
          <w:w w:val="99"/>
          <w:sz w:val="28"/>
          <w:szCs w:val="28"/>
          <w:vertAlign w:val="baseline"/>
        </w:rPr>
        <w:t>hỉ</w:t>
      </w:r>
      <w:r>
        <w:rPr>
          <w:rFonts w:hint="default" w:ascii="Times New Roman" w:hAnsi="Times New Roman" w:cs="Times New Roman"/>
          <w:smallCaps w:val="0"/>
          <w:spacing w:val="17"/>
          <w:sz w:val="28"/>
          <w:szCs w:val="28"/>
          <w:vertAlign w:val="baseline"/>
        </w:rPr>
        <w:t xml:space="preserve"> </w:t>
      </w:r>
      <w:r>
        <w:rPr>
          <w:rFonts w:hint="default" w:ascii="Times New Roman" w:hAnsi="Times New Roman" w:cs="Times New Roman"/>
          <w:smallCaps w:val="0"/>
          <w:w w:val="99"/>
          <w:sz w:val="28"/>
          <w:szCs w:val="28"/>
          <w:vertAlign w:val="baseline"/>
        </w:rPr>
        <w:t>số</w:t>
      </w:r>
      <w:r>
        <w:rPr>
          <w:rFonts w:hint="default" w:ascii="Times New Roman" w:hAnsi="Times New Roman" w:cs="Times New Roman"/>
          <w:smallCaps w:val="0"/>
          <w:spacing w:val="16"/>
          <w:sz w:val="28"/>
          <w:szCs w:val="28"/>
          <w:vertAlign w:val="baseline"/>
        </w:rPr>
        <w:t xml:space="preserve"> </w:t>
      </w:r>
      <w:r>
        <w:rPr>
          <w:rFonts w:hint="default" w:ascii="Times New Roman" w:hAnsi="Times New Roman" w:cs="Times New Roman"/>
          <w:smallCaps w:val="0"/>
          <w:spacing w:val="-1"/>
          <w:w w:val="95"/>
          <w:sz w:val="28"/>
          <w:szCs w:val="28"/>
          <w:vertAlign w:val="baseline"/>
        </w:rPr>
        <w:t>h</w:t>
      </w:r>
      <w:r>
        <w:rPr>
          <w:rFonts w:hint="default" w:ascii="Times New Roman" w:hAnsi="Times New Roman" w:cs="Times New Roman"/>
          <w:smallCaps w:val="0"/>
          <w:w w:val="102"/>
          <w:sz w:val="28"/>
          <w:szCs w:val="28"/>
          <w:vertAlign w:val="baseline"/>
        </w:rPr>
        <w:t>e</w:t>
      </w:r>
      <w:r>
        <w:rPr>
          <w:rFonts w:hint="default" w:ascii="Times New Roman" w:hAnsi="Times New Roman" w:cs="Times New Roman"/>
          <w:smallCaps w:val="0"/>
          <w:w w:val="110"/>
          <w:sz w:val="28"/>
          <w:szCs w:val="28"/>
          <w:vertAlign w:val="baseline"/>
        </w:rPr>
        <w:t>a</w:t>
      </w:r>
      <w:r>
        <w:rPr>
          <w:rFonts w:hint="default" w:ascii="Times New Roman" w:hAnsi="Times New Roman" w:cs="Times New Roman"/>
          <w:smallCaps w:val="0"/>
          <w:spacing w:val="7"/>
          <w:w w:val="100"/>
          <w:sz w:val="28"/>
          <w:szCs w:val="28"/>
          <w:vertAlign w:val="baseline"/>
        </w:rPr>
        <w:t>d</w:t>
      </w:r>
      <w:r>
        <w:rPr>
          <w:rFonts w:hint="default" w:ascii="Times New Roman" w:hAnsi="Times New Roman" w:cs="Times New Roman"/>
          <w:smallCaps w:val="0"/>
          <w:w w:val="93"/>
          <w:position w:val="1"/>
          <w:sz w:val="28"/>
          <w:szCs w:val="28"/>
          <w:vertAlign w:val="baseline"/>
        </w:rPr>
        <w:t>[</w:t>
      </w:r>
      <w:r>
        <w:rPr>
          <w:rFonts w:hint="default" w:ascii="Times New Roman" w:hAnsi="Times New Roman" w:cs="Times New Roman"/>
          <w:smallCaps w:val="0"/>
          <w:spacing w:val="6"/>
          <w:w w:val="99"/>
          <w:sz w:val="28"/>
          <w:szCs w:val="28"/>
          <w:vertAlign w:val="baseline"/>
        </w:rPr>
        <w:t>u</w:t>
      </w:r>
      <w:r>
        <w:rPr>
          <w:rFonts w:hint="default" w:ascii="Times New Roman" w:hAnsi="Times New Roman" w:cs="Times New Roman"/>
          <w:smallCaps w:val="0"/>
          <w:w w:val="93"/>
          <w:position w:val="1"/>
          <w:sz w:val="28"/>
          <w:szCs w:val="28"/>
          <w:vertAlign w:val="baseline"/>
        </w:rPr>
        <w:t>]</w:t>
      </w:r>
      <w:r>
        <w:rPr>
          <w:rFonts w:hint="default" w:ascii="Times New Roman" w:hAnsi="Times New Roman" w:cs="Times New Roman"/>
          <w:smallCaps w:val="0"/>
          <w:spacing w:val="-6"/>
          <w:position w:val="1"/>
          <w:sz w:val="28"/>
          <w:szCs w:val="28"/>
          <w:vertAlign w:val="baseline"/>
        </w:rPr>
        <w:t xml:space="preserve"> </w:t>
      </w:r>
      <w:r>
        <w:rPr>
          <w:rFonts w:hint="default" w:ascii="Times New Roman" w:hAnsi="Times New Roman" w:cs="Times New Roman"/>
          <w:smallCaps w:val="0"/>
          <w:w w:val="116"/>
          <w:sz w:val="28"/>
          <w:szCs w:val="28"/>
          <w:vertAlign w:val="baseline"/>
        </w:rPr>
        <w:t>+</w:t>
      </w:r>
      <w:r>
        <w:rPr>
          <w:rFonts w:hint="default" w:ascii="Times New Roman" w:hAnsi="Times New Roman" w:cs="Times New Roman"/>
          <w:smallCaps w:val="0"/>
          <w:spacing w:val="-5"/>
          <w:sz w:val="28"/>
          <w:szCs w:val="28"/>
          <w:vertAlign w:val="baseline"/>
        </w:rPr>
        <w:t xml:space="preserve"> </w:t>
      </w:r>
      <w:r>
        <w:rPr>
          <w:rFonts w:hint="default" w:ascii="Times New Roman" w:hAnsi="Times New Roman" w:cs="Times New Roman"/>
          <w:smallCaps w:val="0"/>
          <w:w w:val="128"/>
          <w:sz w:val="28"/>
          <w:szCs w:val="28"/>
          <w:vertAlign w:val="baseline"/>
        </w:rPr>
        <w:t>1</w:t>
      </w:r>
      <w:r>
        <w:rPr>
          <w:rFonts w:hint="default" w:ascii="Times New Roman" w:hAnsi="Times New Roman" w:cs="Times New Roman"/>
          <w:smallCaps w:val="0"/>
          <w:spacing w:val="18"/>
          <w:sz w:val="28"/>
          <w:szCs w:val="28"/>
          <w:vertAlign w:val="baseline"/>
        </w:rPr>
        <w:t xml:space="preserve"> </w:t>
      </w:r>
      <w:r>
        <w:rPr>
          <w:rFonts w:hint="default" w:ascii="Times New Roman" w:hAnsi="Times New Roman" w:cs="Times New Roman"/>
          <w:smallCaps w:val="0"/>
          <w:w w:val="99"/>
          <w:sz w:val="28"/>
          <w:szCs w:val="28"/>
          <w:vertAlign w:val="baseline"/>
        </w:rPr>
        <w:t xml:space="preserve">tới </w:t>
      </w:r>
      <w:r>
        <w:rPr>
          <w:rFonts w:hint="default" w:ascii="Times New Roman" w:hAnsi="Times New Roman" w:cs="Times New Roman"/>
          <w:smallCaps w:val="0"/>
          <w:spacing w:val="-1"/>
          <w:w w:val="99"/>
          <w:sz w:val="28"/>
          <w:szCs w:val="28"/>
          <w:vertAlign w:val="baseline"/>
        </w:rPr>
        <w:t>c</w:t>
      </w:r>
      <w:r>
        <w:rPr>
          <w:rFonts w:hint="default" w:ascii="Times New Roman" w:hAnsi="Times New Roman" w:cs="Times New Roman"/>
          <w:smallCaps w:val="0"/>
          <w:w w:val="99"/>
          <w:sz w:val="28"/>
          <w:szCs w:val="28"/>
          <w:vertAlign w:val="baseline"/>
        </w:rPr>
        <w:t>hỉ</w:t>
      </w:r>
      <w:r>
        <w:rPr>
          <w:rFonts w:hint="default" w:ascii="Times New Roman" w:hAnsi="Times New Roman" w:cs="Times New Roman"/>
          <w:smallCaps w:val="0"/>
          <w:spacing w:val="10"/>
          <w:sz w:val="28"/>
          <w:szCs w:val="28"/>
          <w:vertAlign w:val="baseline"/>
        </w:rPr>
        <w:t xml:space="preserve"> </w:t>
      </w:r>
      <w:r>
        <w:rPr>
          <w:rFonts w:hint="default" w:ascii="Times New Roman" w:hAnsi="Times New Roman" w:cs="Times New Roman"/>
          <w:smallCaps w:val="0"/>
          <w:w w:val="99"/>
          <w:sz w:val="28"/>
          <w:szCs w:val="28"/>
          <w:vertAlign w:val="baseline"/>
        </w:rPr>
        <w:t>số</w:t>
      </w:r>
      <w:r>
        <w:rPr>
          <w:rFonts w:hint="default" w:ascii="Times New Roman" w:hAnsi="Times New Roman" w:cs="Times New Roman"/>
          <w:smallCaps w:val="0"/>
          <w:spacing w:val="9"/>
          <w:sz w:val="28"/>
          <w:szCs w:val="28"/>
          <w:vertAlign w:val="baseline"/>
        </w:rPr>
        <w:t xml:space="preserve"> </w:t>
      </w:r>
      <w:r>
        <w:rPr>
          <w:rFonts w:hint="default" w:ascii="Times New Roman" w:hAnsi="Times New Roman" w:cs="Times New Roman"/>
          <w:smallCaps w:val="0"/>
          <w:spacing w:val="-1"/>
          <w:w w:val="95"/>
          <w:sz w:val="28"/>
          <w:szCs w:val="28"/>
          <w:vertAlign w:val="baseline"/>
        </w:rPr>
        <w:t>h</w:t>
      </w:r>
      <w:r>
        <w:rPr>
          <w:rFonts w:hint="default" w:ascii="Times New Roman" w:hAnsi="Times New Roman" w:cs="Times New Roman"/>
          <w:smallCaps w:val="0"/>
          <w:w w:val="102"/>
          <w:sz w:val="28"/>
          <w:szCs w:val="28"/>
          <w:vertAlign w:val="baseline"/>
        </w:rPr>
        <w:t>e</w:t>
      </w:r>
      <w:r>
        <w:rPr>
          <w:rFonts w:hint="default" w:ascii="Times New Roman" w:hAnsi="Times New Roman" w:cs="Times New Roman"/>
          <w:smallCaps w:val="0"/>
          <w:w w:val="110"/>
          <w:sz w:val="28"/>
          <w:szCs w:val="28"/>
          <w:vertAlign w:val="baseline"/>
        </w:rPr>
        <w:t>a</w:t>
      </w:r>
      <w:r>
        <w:rPr>
          <w:rFonts w:hint="default" w:ascii="Times New Roman" w:hAnsi="Times New Roman" w:cs="Times New Roman"/>
          <w:smallCaps w:val="0"/>
          <w:spacing w:val="7"/>
          <w:w w:val="100"/>
          <w:sz w:val="28"/>
          <w:szCs w:val="28"/>
          <w:vertAlign w:val="baseline"/>
        </w:rPr>
        <w:t>d</w:t>
      </w:r>
      <w:r>
        <w:rPr>
          <w:rFonts w:hint="default" w:ascii="Times New Roman" w:hAnsi="Times New Roman" w:cs="Times New Roman"/>
          <w:smallCaps w:val="0"/>
          <w:w w:val="93"/>
          <w:position w:val="1"/>
          <w:sz w:val="28"/>
          <w:szCs w:val="28"/>
          <w:vertAlign w:val="baseline"/>
        </w:rPr>
        <w:t>[</w:t>
      </w:r>
      <w:r>
        <w:rPr>
          <w:rFonts w:hint="default" w:ascii="Times New Roman" w:hAnsi="Times New Roman" w:cs="Times New Roman"/>
          <w:smallCaps w:val="0"/>
          <w:w w:val="99"/>
          <w:sz w:val="28"/>
          <w:szCs w:val="28"/>
          <w:vertAlign w:val="baseline"/>
        </w:rPr>
        <w:t>u</w:t>
      </w:r>
      <w:r>
        <w:rPr>
          <w:rFonts w:hint="default" w:ascii="Times New Roman" w:hAnsi="Times New Roman" w:cs="Times New Roman"/>
          <w:smallCaps w:val="0"/>
          <w:spacing w:val="1"/>
          <w:sz w:val="28"/>
          <w:szCs w:val="28"/>
          <w:vertAlign w:val="baseline"/>
        </w:rPr>
        <w:t xml:space="preserve"> </w:t>
      </w:r>
      <w:r>
        <w:rPr>
          <w:rFonts w:hint="default" w:ascii="Times New Roman" w:hAnsi="Times New Roman" w:cs="Times New Roman"/>
          <w:smallCaps w:val="0"/>
          <w:w w:val="116"/>
          <w:sz w:val="28"/>
          <w:szCs w:val="28"/>
          <w:vertAlign w:val="baseline"/>
        </w:rPr>
        <w:t>+</w:t>
      </w:r>
      <w:r>
        <w:rPr>
          <w:rFonts w:hint="default" w:ascii="Times New Roman" w:hAnsi="Times New Roman" w:cs="Times New Roman"/>
          <w:smallCaps w:val="0"/>
          <w:spacing w:val="-5"/>
          <w:sz w:val="28"/>
          <w:szCs w:val="28"/>
          <w:vertAlign w:val="baseline"/>
        </w:rPr>
        <w:t xml:space="preserve"> </w:t>
      </w:r>
      <w:r>
        <w:rPr>
          <w:rFonts w:hint="default" w:ascii="Times New Roman" w:hAnsi="Times New Roman" w:cs="Times New Roman"/>
          <w:smallCaps w:val="0"/>
          <w:spacing w:val="-1"/>
          <w:w w:val="128"/>
          <w:sz w:val="28"/>
          <w:szCs w:val="28"/>
          <w:vertAlign w:val="baseline"/>
        </w:rPr>
        <w:t>1</w:t>
      </w:r>
      <w:r>
        <w:rPr>
          <w:rFonts w:hint="default" w:ascii="Times New Roman" w:hAnsi="Times New Roman" w:cs="Times New Roman"/>
          <w:smallCaps w:val="0"/>
          <w:w w:val="93"/>
          <w:position w:val="1"/>
          <w:sz w:val="28"/>
          <w:szCs w:val="28"/>
          <w:vertAlign w:val="baseline"/>
        </w:rPr>
        <w:t>]</w:t>
      </w:r>
      <w:r>
        <w:rPr>
          <w:rFonts w:hint="default" w:ascii="Times New Roman" w:hAnsi="Times New Roman" w:cs="Times New Roman"/>
          <w:smallCaps w:val="0"/>
          <w:spacing w:val="11"/>
          <w:position w:val="1"/>
          <w:sz w:val="28"/>
          <w:szCs w:val="28"/>
          <w:vertAlign w:val="baseline"/>
        </w:rPr>
        <w:t xml:space="preserve"> </w:t>
      </w:r>
      <w:r>
        <w:rPr>
          <w:rFonts w:hint="default" w:ascii="Times New Roman" w:hAnsi="Times New Roman" w:cs="Times New Roman"/>
          <w:smallCaps w:val="0"/>
          <w:spacing w:val="-1"/>
          <w:w w:val="99"/>
          <w:sz w:val="28"/>
          <w:szCs w:val="28"/>
          <w:vertAlign w:val="baseline"/>
        </w:rPr>
        <w:t>c</w:t>
      </w:r>
      <w:r>
        <w:rPr>
          <w:rFonts w:hint="default" w:ascii="Times New Roman" w:hAnsi="Times New Roman" w:cs="Times New Roman"/>
          <w:smallCaps w:val="0"/>
          <w:w w:val="99"/>
          <w:sz w:val="28"/>
          <w:szCs w:val="28"/>
          <w:vertAlign w:val="baseline"/>
        </w:rPr>
        <w:t>h</w:t>
      </w:r>
      <w:r>
        <w:rPr>
          <w:rFonts w:hint="default" w:ascii="Times New Roman" w:hAnsi="Times New Roman" w:cs="Times New Roman"/>
          <w:smallCaps w:val="0"/>
          <w:spacing w:val="-1"/>
          <w:w w:val="99"/>
          <w:sz w:val="28"/>
          <w:szCs w:val="28"/>
          <w:vertAlign w:val="baseline"/>
        </w:rPr>
        <w:t>ứ</w:t>
      </w:r>
      <w:r>
        <w:rPr>
          <w:rFonts w:hint="default" w:ascii="Times New Roman" w:hAnsi="Times New Roman" w:cs="Times New Roman"/>
          <w:smallCaps w:val="0"/>
          <w:w w:val="99"/>
          <w:sz w:val="28"/>
          <w:szCs w:val="28"/>
          <w:vertAlign w:val="baseline"/>
        </w:rPr>
        <w:t>a</w:t>
      </w:r>
      <w:r>
        <w:rPr>
          <w:rFonts w:hint="default" w:ascii="Times New Roman" w:hAnsi="Times New Roman" w:cs="Times New Roman"/>
          <w:smallCaps w:val="0"/>
          <w:spacing w:val="8"/>
          <w:sz w:val="28"/>
          <w:szCs w:val="28"/>
          <w:vertAlign w:val="baseline"/>
        </w:rPr>
        <w:t xml:space="preserve"> </w:t>
      </w:r>
      <w:r>
        <w:rPr>
          <w:rFonts w:hint="default" w:ascii="Times New Roman" w:hAnsi="Times New Roman" w:cs="Times New Roman"/>
          <w:smallCaps w:val="0"/>
          <w:w w:val="99"/>
          <w:sz w:val="28"/>
          <w:szCs w:val="28"/>
          <w:vertAlign w:val="baseline"/>
        </w:rPr>
        <w:t>d</w:t>
      </w:r>
      <w:r>
        <w:rPr>
          <w:rFonts w:hint="default" w:ascii="Times New Roman" w:hAnsi="Times New Roman" w:cs="Times New Roman"/>
          <w:smallCaps w:val="0"/>
          <w:spacing w:val="-1"/>
          <w:w w:val="99"/>
          <w:sz w:val="28"/>
          <w:szCs w:val="28"/>
          <w:vertAlign w:val="baseline"/>
        </w:rPr>
        <w:t>a</w:t>
      </w:r>
      <w:r>
        <w:rPr>
          <w:rFonts w:hint="default" w:ascii="Times New Roman" w:hAnsi="Times New Roman" w:cs="Times New Roman"/>
          <w:smallCaps w:val="0"/>
          <w:w w:val="99"/>
          <w:sz w:val="28"/>
          <w:szCs w:val="28"/>
          <w:vertAlign w:val="baseline"/>
        </w:rPr>
        <w:t>nh</w:t>
      </w:r>
      <w:r>
        <w:rPr>
          <w:rFonts w:hint="default" w:ascii="Times New Roman" w:hAnsi="Times New Roman" w:cs="Times New Roman"/>
          <w:smallCaps w:val="0"/>
          <w:spacing w:val="9"/>
          <w:sz w:val="28"/>
          <w:szCs w:val="28"/>
          <w:vertAlign w:val="baseline"/>
        </w:rPr>
        <w:t xml:space="preserve"> </w:t>
      </w:r>
      <w:r>
        <w:rPr>
          <w:rFonts w:hint="default" w:ascii="Times New Roman" w:hAnsi="Times New Roman" w:cs="Times New Roman"/>
          <w:smallCaps w:val="0"/>
          <w:w w:val="99"/>
          <w:sz w:val="28"/>
          <w:szCs w:val="28"/>
          <w:vertAlign w:val="baseline"/>
        </w:rPr>
        <w:t>s</w:t>
      </w:r>
      <w:r>
        <w:rPr>
          <w:rFonts w:hint="default" w:ascii="Times New Roman" w:hAnsi="Times New Roman" w:cs="Times New Roman"/>
          <w:smallCaps w:val="0"/>
          <w:spacing w:val="-1"/>
          <w:w w:val="99"/>
          <w:sz w:val="28"/>
          <w:szCs w:val="28"/>
          <w:vertAlign w:val="baseline"/>
        </w:rPr>
        <w:t>ác</w:t>
      </w:r>
      <w:r>
        <w:rPr>
          <w:rFonts w:hint="default" w:ascii="Times New Roman" w:hAnsi="Times New Roman" w:cs="Times New Roman"/>
          <w:smallCaps w:val="0"/>
          <w:w w:val="99"/>
          <w:sz w:val="28"/>
          <w:szCs w:val="28"/>
          <w:vertAlign w:val="baseline"/>
        </w:rPr>
        <w:t>h</w:t>
      </w:r>
      <w:r>
        <w:rPr>
          <w:rFonts w:hint="default" w:ascii="Times New Roman" w:hAnsi="Times New Roman" w:cs="Times New Roman"/>
          <w:smallCaps w:val="0"/>
          <w:spacing w:val="9"/>
          <w:sz w:val="28"/>
          <w:szCs w:val="28"/>
          <w:vertAlign w:val="baseline"/>
        </w:rPr>
        <w:t xml:space="preserve"> </w:t>
      </w:r>
      <w:r>
        <w:rPr>
          <w:rFonts w:hint="default" w:ascii="Times New Roman" w:hAnsi="Times New Roman" w:cs="Times New Roman"/>
          <w:smallCaps w:val="0"/>
          <w:w w:val="99"/>
          <w:sz w:val="28"/>
          <w:szCs w:val="28"/>
          <w:vertAlign w:val="baseline"/>
        </w:rPr>
        <w:t>kề</w:t>
      </w:r>
      <w:r>
        <w:rPr>
          <w:rFonts w:hint="default" w:ascii="Times New Roman" w:hAnsi="Times New Roman" w:cs="Times New Roman"/>
          <w:smallCaps w:val="0"/>
          <w:spacing w:val="8"/>
          <w:sz w:val="28"/>
          <w:szCs w:val="28"/>
          <w:vertAlign w:val="baseline"/>
        </w:rPr>
        <w:t xml:space="preserve"> </w:t>
      </w:r>
      <w:r>
        <w:rPr>
          <w:rFonts w:hint="default" w:ascii="Times New Roman" w:hAnsi="Times New Roman" w:cs="Times New Roman"/>
          <w:smallCaps w:val="0"/>
          <w:spacing w:val="-1"/>
          <w:w w:val="99"/>
          <w:sz w:val="28"/>
          <w:szCs w:val="28"/>
          <w:vertAlign w:val="baseline"/>
        </w:rPr>
        <w:t>c</w:t>
      </w:r>
      <w:r>
        <w:rPr>
          <w:rFonts w:hint="default" w:ascii="Times New Roman" w:hAnsi="Times New Roman" w:cs="Times New Roman"/>
          <w:smallCaps w:val="0"/>
          <w:w w:val="99"/>
          <w:sz w:val="28"/>
          <w:szCs w:val="28"/>
          <w:vertAlign w:val="baseline"/>
        </w:rPr>
        <w:t>ủa</w:t>
      </w:r>
      <w:r>
        <w:rPr>
          <w:rFonts w:hint="default" w:ascii="Times New Roman" w:hAnsi="Times New Roman" w:cs="Times New Roman"/>
          <w:smallCaps w:val="0"/>
          <w:spacing w:val="8"/>
          <w:sz w:val="28"/>
          <w:szCs w:val="28"/>
          <w:vertAlign w:val="baseline"/>
        </w:rPr>
        <w:t xml:space="preserve"> </w:t>
      </w:r>
      <w:r>
        <w:rPr>
          <w:rFonts w:hint="default" w:cs="Times New Roman"/>
          <w:smallCaps w:val="0"/>
          <w:w w:val="99"/>
          <w:sz w:val="28"/>
          <w:szCs w:val="28"/>
          <w:vertAlign w:val="baseline"/>
          <w:lang w:val="en-US"/>
        </w:rPr>
        <w:t>đ</w:t>
      </w:r>
      <w:r>
        <w:rPr>
          <w:rFonts w:hint="default" w:ascii="Times New Roman" w:hAnsi="Times New Roman" w:cs="Times New Roman"/>
          <w:smallCaps w:val="0"/>
          <w:w w:val="99"/>
          <w:sz w:val="28"/>
          <w:szCs w:val="28"/>
          <w:vertAlign w:val="baseline"/>
        </w:rPr>
        <w:t>ỉnh</w:t>
      </w:r>
      <w:r>
        <w:rPr>
          <w:rFonts w:hint="default" w:ascii="Times New Roman" w:hAnsi="Times New Roman" w:cs="Times New Roman"/>
          <w:smallCaps w:val="0"/>
          <w:spacing w:val="9"/>
          <w:sz w:val="28"/>
          <w:szCs w:val="28"/>
          <w:vertAlign w:val="baseline"/>
        </w:rPr>
        <w:t xml:space="preserve"> </w:t>
      </w:r>
      <w:r>
        <w:rPr>
          <w:rFonts w:hint="default" w:ascii="Times New Roman" w:hAnsi="Times New Roman" w:cs="Times New Roman"/>
          <w:smallCaps w:val="0"/>
          <w:spacing w:val="6"/>
          <w:w w:val="99"/>
          <w:sz w:val="28"/>
          <w:szCs w:val="28"/>
          <w:vertAlign w:val="baseline"/>
        </w:rPr>
        <w:t>u</w:t>
      </w:r>
      <w:r>
        <w:rPr>
          <w:rFonts w:hint="default" w:ascii="Times New Roman" w:hAnsi="Times New Roman" w:cs="Times New Roman"/>
          <w:smallCaps w:val="0"/>
          <w:w w:val="99"/>
          <w:sz w:val="28"/>
          <w:szCs w:val="28"/>
          <w:vertAlign w:val="baseline"/>
        </w:rPr>
        <w:t>.</w:t>
      </w:r>
      <w:r>
        <w:rPr>
          <w:rFonts w:hint="default" w:ascii="Times New Roman" w:hAnsi="Times New Roman" w:cs="Times New Roman"/>
          <w:smallCaps w:val="0"/>
          <w:spacing w:val="9"/>
          <w:sz w:val="28"/>
          <w:szCs w:val="28"/>
          <w:vertAlign w:val="baseline"/>
        </w:rPr>
        <w:t xml:space="preserve"> </w:t>
      </w:r>
      <w:r>
        <w:rPr>
          <w:rFonts w:hint="default" w:ascii="Times New Roman" w:hAnsi="Times New Roman" w:cs="Times New Roman"/>
          <w:smallCaps w:val="0"/>
          <w:spacing w:val="-1"/>
          <w:w w:val="99"/>
          <w:sz w:val="28"/>
          <w:szCs w:val="28"/>
          <w:vertAlign w:val="baseline"/>
        </w:rPr>
        <w:t>Ha</w:t>
      </w:r>
      <w:r>
        <w:rPr>
          <w:rFonts w:hint="default" w:ascii="Times New Roman" w:hAnsi="Times New Roman" w:cs="Times New Roman"/>
          <w:smallCaps w:val="0"/>
          <w:w w:val="99"/>
          <w:sz w:val="28"/>
          <w:szCs w:val="28"/>
          <w:vertAlign w:val="baseline"/>
        </w:rPr>
        <w:t>i</w:t>
      </w:r>
      <w:r>
        <w:rPr>
          <w:rFonts w:hint="default" w:ascii="Times New Roman" w:hAnsi="Times New Roman" w:cs="Times New Roman"/>
          <w:smallCaps w:val="0"/>
          <w:spacing w:val="10"/>
          <w:sz w:val="28"/>
          <w:szCs w:val="28"/>
          <w:vertAlign w:val="baseline"/>
        </w:rPr>
        <w:t xml:space="preserve"> </w:t>
      </w:r>
      <w:r>
        <w:rPr>
          <w:rFonts w:hint="default" w:ascii="Times New Roman" w:hAnsi="Times New Roman" w:cs="Times New Roman"/>
          <w:smallCaps w:val="0"/>
          <w:w w:val="99"/>
          <w:sz w:val="28"/>
          <w:szCs w:val="28"/>
          <w:vertAlign w:val="baseline"/>
        </w:rPr>
        <w:t>m</w:t>
      </w:r>
      <w:r>
        <w:rPr>
          <w:rFonts w:hint="default" w:ascii="Times New Roman" w:hAnsi="Times New Roman" w:cs="Times New Roman"/>
          <w:smallCaps w:val="0"/>
          <w:spacing w:val="-1"/>
          <w:w w:val="99"/>
          <w:sz w:val="28"/>
          <w:szCs w:val="28"/>
          <w:vertAlign w:val="baseline"/>
        </w:rPr>
        <w:t>ả</w:t>
      </w:r>
      <w:r>
        <w:rPr>
          <w:rFonts w:hint="default" w:ascii="Times New Roman" w:hAnsi="Times New Roman" w:cs="Times New Roman"/>
          <w:smallCaps w:val="0"/>
          <w:w w:val="99"/>
          <w:sz w:val="28"/>
          <w:szCs w:val="28"/>
          <w:vertAlign w:val="baseline"/>
        </w:rPr>
        <w:t>ng</w:t>
      </w:r>
      <w:r>
        <w:rPr>
          <w:rFonts w:hint="default" w:ascii="Times New Roman" w:hAnsi="Times New Roman" w:cs="Times New Roman"/>
          <w:smallCaps w:val="0"/>
          <w:spacing w:val="7"/>
          <w:sz w:val="28"/>
          <w:szCs w:val="28"/>
          <w:vertAlign w:val="baseline"/>
        </w:rPr>
        <w:t xml:space="preserve"> </w:t>
      </w:r>
      <w:r>
        <w:rPr>
          <w:rFonts w:hint="default" w:ascii="Times New Roman" w:hAnsi="Times New Roman" w:cs="Times New Roman"/>
          <w:smallCaps w:val="0"/>
          <w:w w:val="99"/>
          <w:sz w:val="28"/>
          <w:szCs w:val="28"/>
          <w:vertAlign w:val="baseline"/>
        </w:rPr>
        <w:t>n</w:t>
      </w:r>
      <w:r>
        <w:rPr>
          <w:rFonts w:hint="default" w:ascii="Times New Roman" w:hAnsi="Times New Roman" w:cs="Times New Roman"/>
          <w:smallCaps w:val="0"/>
          <w:spacing w:val="1"/>
          <w:w w:val="99"/>
          <w:sz w:val="28"/>
          <w:szCs w:val="28"/>
          <w:vertAlign w:val="baseline"/>
        </w:rPr>
        <w:t>à</w:t>
      </w:r>
      <w:r>
        <w:rPr>
          <w:rFonts w:hint="default" w:ascii="Times New Roman" w:hAnsi="Times New Roman" w:cs="Times New Roman"/>
          <w:smallCaps w:val="0"/>
          <w:w w:val="99"/>
          <w:sz w:val="28"/>
          <w:szCs w:val="28"/>
          <w:vertAlign w:val="baseline"/>
        </w:rPr>
        <w:t>y</w:t>
      </w:r>
      <w:r>
        <w:rPr>
          <w:rFonts w:hint="default" w:ascii="Times New Roman" w:hAnsi="Times New Roman" w:cs="Times New Roman"/>
          <w:smallCaps w:val="0"/>
          <w:spacing w:val="4"/>
          <w:sz w:val="28"/>
          <w:szCs w:val="28"/>
          <w:vertAlign w:val="baseline"/>
        </w:rPr>
        <w:t xml:space="preserve"> </w:t>
      </w:r>
      <w:r>
        <w:rPr>
          <w:rFonts w:hint="default" w:ascii="Times New Roman" w:hAnsi="Times New Roman" w:cs="Times New Roman"/>
          <w:smallCaps w:val="0"/>
          <w:spacing w:val="3"/>
          <w:w w:val="99"/>
          <w:sz w:val="28"/>
          <w:szCs w:val="28"/>
          <w:vertAlign w:val="baseline"/>
        </w:rPr>
        <w:t>l</w:t>
      </w:r>
      <w:r>
        <w:rPr>
          <w:rFonts w:hint="default" w:ascii="Times New Roman" w:hAnsi="Times New Roman" w:cs="Times New Roman"/>
          <w:smallCaps w:val="0"/>
          <w:w w:val="99"/>
          <w:sz w:val="28"/>
          <w:szCs w:val="28"/>
          <w:vertAlign w:val="baseline"/>
        </w:rPr>
        <w:t>à</w:t>
      </w:r>
      <w:r>
        <w:rPr>
          <w:rFonts w:hint="default" w:ascii="Times New Roman" w:hAnsi="Times New Roman" w:cs="Times New Roman"/>
          <w:smallCaps w:val="0"/>
          <w:spacing w:val="8"/>
          <w:sz w:val="28"/>
          <w:szCs w:val="28"/>
          <w:vertAlign w:val="baseline"/>
        </w:rPr>
        <w:t xml:space="preserve"> </w:t>
      </w:r>
      <w:r>
        <w:rPr>
          <w:rFonts w:hint="default" w:ascii="Times New Roman" w:hAnsi="Times New Roman" w:cs="Times New Roman"/>
          <w:smallCaps w:val="0"/>
          <w:w w:val="99"/>
          <w:sz w:val="28"/>
          <w:szCs w:val="28"/>
          <w:vertAlign w:val="baseline"/>
        </w:rPr>
        <w:t>d</w:t>
      </w:r>
      <w:r>
        <w:rPr>
          <w:rFonts w:hint="default" w:ascii="Times New Roman" w:hAnsi="Times New Roman" w:cs="Times New Roman"/>
          <w:smallCaps w:val="0"/>
          <w:spacing w:val="-1"/>
          <w:w w:val="99"/>
          <w:sz w:val="28"/>
          <w:szCs w:val="28"/>
          <w:vertAlign w:val="baseline"/>
        </w:rPr>
        <w:t>a</w:t>
      </w:r>
      <w:r>
        <w:rPr>
          <w:rFonts w:hint="default" w:ascii="Times New Roman" w:hAnsi="Times New Roman" w:cs="Times New Roman"/>
          <w:smallCaps w:val="0"/>
          <w:w w:val="99"/>
          <w:sz w:val="28"/>
          <w:szCs w:val="28"/>
          <w:vertAlign w:val="baseline"/>
        </w:rPr>
        <w:t>nh</w:t>
      </w:r>
      <w:r>
        <w:rPr>
          <w:rFonts w:hint="default" w:ascii="Times New Roman" w:hAnsi="Times New Roman" w:cs="Times New Roman"/>
          <w:smallCaps w:val="0"/>
          <w:spacing w:val="9"/>
          <w:sz w:val="28"/>
          <w:szCs w:val="28"/>
          <w:vertAlign w:val="baseline"/>
        </w:rPr>
        <w:t xml:space="preserve"> </w:t>
      </w:r>
      <w:r>
        <w:rPr>
          <w:rFonts w:hint="default" w:ascii="Times New Roman" w:hAnsi="Times New Roman" w:cs="Times New Roman"/>
          <w:smallCaps w:val="0"/>
          <w:w w:val="99"/>
          <w:sz w:val="28"/>
          <w:szCs w:val="28"/>
          <w:vertAlign w:val="baseline"/>
        </w:rPr>
        <w:t>s</w:t>
      </w:r>
      <w:r>
        <w:rPr>
          <w:rFonts w:hint="default" w:ascii="Times New Roman" w:hAnsi="Times New Roman" w:cs="Times New Roman"/>
          <w:smallCaps w:val="0"/>
          <w:spacing w:val="-1"/>
          <w:w w:val="99"/>
          <w:sz w:val="28"/>
          <w:szCs w:val="28"/>
          <w:vertAlign w:val="baseline"/>
        </w:rPr>
        <w:t>ác</w:t>
      </w:r>
      <w:r>
        <w:rPr>
          <w:rFonts w:hint="default" w:ascii="Times New Roman" w:hAnsi="Times New Roman" w:cs="Times New Roman"/>
          <w:smallCaps w:val="0"/>
          <w:w w:val="99"/>
          <w:sz w:val="28"/>
          <w:szCs w:val="28"/>
          <w:vertAlign w:val="baseline"/>
        </w:rPr>
        <w:t>h</w:t>
      </w:r>
      <w:r>
        <w:rPr>
          <w:rFonts w:hint="default" w:ascii="Times New Roman" w:hAnsi="Times New Roman" w:cs="Times New Roman"/>
          <w:smallCaps w:val="0"/>
          <w:spacing w:val="9"/>
          <w:sz w:val="28"/>
          <w:szCs w:val="28"/>
          <w:vertAlign w:val="baseline"/>
        </w:rPr>
        <w:t xml:space="preserve"> </w:t>
      </w:r>
      <w:r>
        <w:rPr>
          <w:rFonts w:hint="default" w:ascii="Times New Roman" w:hAnsi="Times New Roman" w:cs="Times New Roman"/>
          <w:smallCaps w:val="0"/>
          <w:spacing w:val="2"/>
          <w:w w:val="99"/>
          <w:sz w:val="28"/>
          <w:szCs w:val="28"/>
          <w:vertAlign w:val="baseline"/>
        </w:rPr>
        <w:t>k</w:t>
      </w:r>
      <w:r>
        <w:rPr>
          <w:rFonts w:hint="default" w:ascii="Times New Roman" w:hAnsi="Times New Roman" w:cs="Times New Roman"/>
          <w:smallCaps w:val="0"/>
          <w:w w:val="99"/>
          <w:sz w:val="28"/>
          <w:szCs w:val="28"/>
          <w:vertAlign w:val="baseline"/>
        </w:rPr>
        <w:t>ề d</w:t>
      </w:r>
      <w:r>
        <w:rPr>
          <w:rFonts w:hint="default" w:ascii="Times New Roman" w:hAnsi="Times New Roman" w:cs="Times New Roman"/>
          <w:smallCaps w:val="0"/>
          <w:spacing w:val="-1"/>
          <w:w w:val="99"/>
          <w:sz w:val="28"/>
          <w:szCs w:val="28"/>
          <w:vertAlign w:val="baseline"/>
        </w:rPr>
        <w:t>ạ</w:t>
      </w:r>
      <w:r>
        <w:rPr>
          <w:rFonts w:hint="default" w:ascii="Times New Roman" w:hAnsi="Times New Roman" w:cs="Times New Roman"/>
          <w:smallCaps w:val="0"/>
          <w:w w:val="99"/>
          <w:sz w:val="28"/>
          <w:szCs w:val="28"/>
          <w:vertAlign w:val="baseline"/>
        </w:rPr>
        <w:t>ng</w:t>
      </w:r>
      <w:r>
        <w:rPr>
          <w:rFonts w:hint="default" w:ascii="Times New Roman" w:hAnsi="Times New Roman" w:cs="Times New Roman"/>
          <w:smallCaps w:val="0"/>
          <w:sz w:val="28"/>
          <w:szCs w:val="28"/>
          <w:vertAlign w:val="baseline"/>
        </w:rPr>
        <w:t xml:space="preserve"> </w:t>
      </w:r>
      <w:r>
        <w:rPr>
          <w:rFonts w:hint="default" w:ascii="Times New Roman" w:hAnsi="Times New Roman" w:cs="Times New Roman"/>
          <w:smallCaps w:val="0"/>
          <w:spacing w:val="-1"/>
          <w:w w:val="99"/>
          <w:sz w:val="28"/>
          <w:szCs w:val="28"/>
          <w:vertAlign w:val="baseline"/>
        </w:rPr>
        <w:t>f</w:t>
      </w:r>
      <w:r>
        <w:rPr>
          <w:rFonts w:hint="default" w:ascii="Times New Roman" w:hAnsi="Times New Roman" w:cs="Times New Roman"/>
          <w:smallCaps w:val="0"/>
          <w:w w:val="99"/>
          <w:sz w:val="28"/>
          <w:szCs w:val="28"/>
          <w:vertAlign w:val="baseline"/>
        </w:rPr>
        <w:t>o</w:t>
      </w:r>
      <w:r>
        <w:rPr>
          <w:rFonts w:hint="default" w:ascii="Times New Roman" w:hAnsi="Times New Roman" w:cs="Times New Roman"/>
          <w:smallCaps w:val="0"/>
          <w:spacing w:val="-1"/>
          <w:w w:val="99"/>
          <w:sz w:val="28"/>
          <w:szCs w:val="28"/>
          <w:vertAlign w:val="baseline"/>
        </w:rPr>
        <w:t>r</w:t>
      </w:r>
      <w:r>
        <w:rPr>
          <w:rFonts w:hint="default" w:ascii="Times New Roman" w:hAnsi="Times New Roman" w:cs="Times New Roman"/>
          <w:smallCaps w:val="0"/>
          <w:spacing w:val="1"/>
          <w:w w:val="99"/>
          <w:sz w:val="28"/>
          <w:szCs w:val="28"/>
          <w:vertAlign w:val="baseline"/>
        </w:rPr>
        <w:t>w</w:t>
      </w:r>
      <w:r>
        <w:rPr>
          <w:rFonts w:hint="default" w:ascii="Times New Roman" w:hAnsi="Times New Roman" w:cs="Times New Roman"/>
          <w:smallCaps w:val="0"/>
          <w:spacing w:val="-1"/>
          <w:w w:val="99"/>
          <w:sz w:val="28"/>
          <w:szCs w:val="28"/>
          <w:vertAlign w:val="baseline"/>
        </w:rPr>
        <w:t>ar</w:t>
      </w:r>
      <w:r>
        <w:rPr>
          <w:rFonts w:hint="default" w:ascii="Times New Roman" w:hAnsi="Times New Roman" w:cs="Times New Roman"/>
          <w:smallCaps w:val="0"/>
          <w:w w:val="99"/>
          <w:sz w:val="28"/>
          <w:szCs w:val="28"/>
          <w:vertAlign w:val="baseline"/>
        </w:rPr>
        <w:t>d</w:t>
      </w:r>
      <w:r>
        <w:rPr>
          <w:rFonts w:hint="default" w:ascii="Times New Roman" w:hAnsi="Times New Roman" w:cs="Times New Roman"/>
          <w:smallCaps w:val="0"/>
          <w:sz w:val="28"/>
          <w:szCs w:val="28"/>
          <w:vertAlign w:val="baseline"/>
        </w:rPr>
        <w:t xml:space="preserve"> </w:t>
      </w:r>
      <w:r>
        <w:rPr>
          <w:rFonts w:hint="default" w:ascii="Times New Roman" w:hAnsi="Times New Roman" w:cs="Times New Roman"/>
          <w:smallCaps w:val="0"/>
          <w:w w:val="99"/>
          <w:sz w:val="28"/>
          <w:szCs w:val="28"/>
          <w:vertAlign w:val="baseline"/>
        </w:rPr>
        <w:t>st</w:t>
      </w:r>
      <w:r>
        <w:rPr>
          <w:rFonts w:hint="default" w:ascii="Times New Roman" w:hAnsi="Times New Roman" w:cs="Times New Roman"/>
          <w:smallCaps w:val="0"/>
          <w:spacing w:val="-1"/>
          <w:w w:val="99"/>
          <w:sz w:val="28"/>
          <w:szCs w:val="28"/>
          <w:vertAlign w:val="baseline"/>
        </w:rPr>
        <w:t>a</w:t>
      </w:r>
      <w:r>
        <w:rPr>
          <w:rFonts w:hint="default" w:ascii="Times New Roman" w:hAnsi="Times New Roman" w:cs="Times New Roman"/>
          <w:smallCaps w:val="0"/>
          <w:w w:val="99"/>
          <w:sz w:val="28"/>
          <w:szCs w:val="28"/>
          <w:vertAlign w:val="baseline"/>
        </w:rPr>
        <w:t>r</w:t>
      </w:r>
      <w:r>
        <w:rPr>
          <w:rFonts w:hint="default" w:ascii="Times New Roman" w:hAnsi="Times New Roman" w:cs="Times New Roman"/>
          <w:smallCaps w:val="0"/>
          <w:spacing w:val="1"/>
          <w:sz w:val="28"/>
          <w:szCs w:val="28"/>
          <w:vertAlign w:val="baseline"/>
        </w:rPr>
        <w:t xml:space="preserve"> </w:t>
      </w:r>
      <w:r>
        <w:rPr>
          <w:rFonts w:hint="default" w:ascii="Times New Roman" w:hAnsi="Times New Roman" w:cs="Times New Roman"/>
          <w:smallCaps w:val="0"/>
          <w:spacing w:val="-1"/>
          <w:w w:val="99"/>
          <w:sz w:val="28"/>
          <w:szCs w:val="28"/>
          <w:vertAlign w:val="baseline"/>
        </w:rPr>
        <w:t>c</w:t>
      </w:r>
      <w:r>
        <w:rPr>
          <w:rFonts w:hint="default" w:ascii="Times New Roman" w:hAnsi="Times New Roman" w:cs="Times New Roman"/>
          <w:smallCaps w:val="0"/>
          <w:w w:val="99"/>
          <w:sz w:val="28"/>
          <w:szCs w:val="28"/>
          <w:vertAlign w:val="baseline"/>
        </w:rPr>
        <w:t>ủa</w:t>
      </w:r>
      <w:r>
        <w:rPr>
          <w:rFonts w:hint="default" w:ascii="Times New Roman" w:hAnsi="Times New Roman" w:cs="Times New Roman"/>
          <w:smallCaps w:val="0"/>
          <w:spacing w:val="-1"/>
          <w:sz w:val="28"/>
          <w:szCs w:val="28"/>
          <w:vertAlign w:val="baseline"/>
        </w:rPr>
        <w:t xml:space="preserve"> </w:t>
      </w:r>
      <w:r>
        <w:rPr>
          <w:rFonts w:hint="default" w:cs="Times New Roman"/>
          <w:smallCaps w:val="0"/>
          <w:w w:val="99"/>
          <w:sz w:val="28"/>
          <w:szCs w:val="28"/>
          <w:vertAlign w:val="baseline"/>
          <w:lang w:val="en-US"/>
        </w:rPr>
        <w:t>đ</w:t>
      </w:r>
      <w:r>
        <w:rPr>
          <w:rFonts w:hint="default" w:ascii="Times New Roman" w:hAnsi="Times New Roman" w:cs="Times New Roman"/>
          <w:smallCaps w:val="0"/>
          <w:w w:val="99"/>
          <w:sz w:val="28"/>
          <w:szCs w:val="28"/>
          <w:vertAlign w:val="baseline"/>
        </w:rPr>
        <w:t>ồ</w:t>
      </w:r>
      <w:r>
        <w:rPr>
          <w:rFonts w:hint="default" w:ascii="Times New Roman" w:hAnsi="Times New Roman" w:cs="Times New Roman"/>
          <w:smallCaps w:val="0"/>
          <w:spacing w:val="2"/>
          <w:sz w:val="28"/>
          <w:szCs w:val="28"/>
          <w:vertAlign w:val="baseline"/>
        </w:rPr>
        <w:t xml:space="preserve"> </w:t>
      </w:r>
      <w:r>
        <w:rPr>
          <w:rFonts w:hint="default" w:ascii="Times New Roman" w:hAnsi="Times New Roman" w:cs="Times New Roman"/>
          <w:smallCaps w:val="0"/>
          <w:w w:val="99"/>
          <w:sz w:val="28"/>
          <w:szCs w:val="28"/>
          <w:vertAlign w:val="baseline"/>
        </w:rPr>
        <w:t>thị.</w:t>
      </w:r>
    </w:p>
    <w:p>
      <w:pPr>
        <w:spacing w:after="0" w:line="252" w:lineRule="auto"/>
        <w:jc w:val="both"/>
        <w:rPr>
          <w:rFonts w:hint="default" w:ascii="Times New Roman" w:hAnsi="Times New Roman" w:cs="Times New Roman"/>
          <w:sz w:val="28"/>
          <w:szCs w:val="28"/>
        </w:rPr>
        <w:sectPr>
          <w:pgSz w:w="11900" w:h="16840"/>
          <w:pgMar w:top="1600" w:right="1680" w:bottom="2580" w:left="1680" w:header="0" w:footer="2382"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2"/>
        <w:rPr>
          <w:rFonts w:hint="default" w:ascii="Times New Roman" w:hAnsi="Times New Roman" w:cs="Times New Roman"/>
          <w:sz w:val="28"/>
          <w:szCs w:val="28"/>
        </w:rPr>
      </w:pPr>
    </w:p>
    <w:p>
      <w:pPr>
        <w:pStyle w:val="7"/>
        <w:spacing w:before="90" w:line="268" w:lineRule="auto"/>
        <w:ind w:left="304" w:right="296" w:hanging="1"/>
        <w:jc w:val="both"/>
        <w:rPr>
          <w:rFonts w:hint="default" w:ascii="Times New Roman" w:hAnsi="Times New Roman" w:cs="Times New Roman"/>
          <w:sz w:val="28"/>
          <w:szCs w:val="28"/>
        </w:rPr>
      </w:pPr>
      <w:r>
        <w:rPr>
          <w:rFonts w:hint="default" w:ascii="Times New Roman" w:hAnsi="Times New Roman" w:cs="Times New Roman"/>
          <w:sz w:val="28"/>
          <w:szCs w:val="28"/>
        </w:rPr>
        <w:pict>
          <v:shape id="_x0000_s1986" o:spid="_x0000_s1986" o:spt="202" type="#_x0000_t202" style="position:absolute;left:0pt;margin-left:121.9pt;margin-top:54.2pt;height:67.1pt;width:379.8pt;mso-position-horizontal-relative:page;mso-wrap-distance-bottom:0pt;mso-wrap-distance-top:0pt;z-index:-251435008;mso-width-relative:page;mso-height-relative:page;" filled="f" stroked="t" coordsize="21600,21600">
            <v:path/>
            <v:fill on="f" focussize="0,0"/>
            <v:stroke weight="0.48007874015748pt" color="#000000"/>
            <v:imagedata o:title=""/>
            <o:lock v:ext="edit"/>
            <v:textbox inset="0mm,0mm,0mm,0mm">
              <w:txbxContent>
                <w:p>
                  <w:pPr>
                    <w:spacing w:before="23"/>
                    <w:ind w:left="107" w:right="0" w:firstLine="0"/>
                    <w:jc w:val="left"/>
                    <w:rPr>
                      <w:rFonts w:ascii="Courier New"/>
                      <w:sz w:val="20"/>
                    </w:rPr>
                  </w:pPr>
                  <w:r>
                    <w:rPr>
                      <w:rFonts w:ascii="Courier New"/>
                      <w:sz w:val="20"/>
                    </w:rPr>
                    <w:t>for i := 1 to n</w:t>
                  </w:r>
                  <w:r>
                    <w:rPr>
                      <w:rFonts w:ascii="Courier New"/>
                      <w:spacing w:val="-7"/>
                      <w:sz w:val="20"/>
                    </w:rPr>
                    <w:t xml:space="preserve"> </w:t>
                  </w:r>
                  <w:r>
                    <w:rPr>
                      <w:rFonts w:ascii="Courier New"/>
                      <w:sz w:val="20"/>
                    </w:rPr>
                    <w:t>do</w:t>
                  </w:r>
                </w:p>
                <w:p>
                  <w:pPr>
                    <w:spacing w:before="40" w:line="283" w:lineRule="auto"/>
                    <w:ind w:left="107" w:right="2899" w:firstLine="239"/>
                    <w:jc w:val="left"/>
                    <w:rPr>
                      <w:rFonts w:ascii="Courier New"/>
                      <w:sz w:val="20"/>
                    </w:rPr>
                  </w:pPr>
                  <w:r>
                    <w:rPr>
                      <w:rFonts w:ascii="Courier New"/>
                      <w:sz w:val="20"/>
                    </w:rPr>
                    <w:t>for j := 1 to n do a[i, j] := False; for u := 1 to n</w:t>
                  </w:r>
                  <w:r>
                    <w:rPr>
                      <w:rFonts w:ascii="Courier New"/>
                      <w:spacing w:val="-2"/>
                      <w:sz w:val="20"/>
                    </w:rPr>
                    <w:t xml:space="preserve"> </w:t>
                  </w:r>
                  <w:r>
                    <w:rPr>
                      <w:rFonts w:ascii="Courier New"/>
                      <w:sz w:val="20"/>
                    </w:rPr>
                    <w:t>do</w:t>
                  </w:r>
                </w:p>
                <w:p>
                  <w:pPr>
                    <w:spacing w:before="0" w:line="283" w:lineRule="auto"/>
                    <w:ind w:left="587" w:right="2658" w:hanging="240"/>
                    <w:jc w:val="left"/>
                    <w:rPr>
                      <w:rFonts w:ascii="Courier New"/>
                      <w:sz w:val="20"/>
                    </w:rPr>
                  </w:pPr>
                  <w:r>
                    <w:rPr>
                      <w:rFonts w:ascii="Courier New"/>
                      <w:sz w:val="20"/>
                    </w:rPr>
                    <w:t>for k := head[u] + 1 to head[u + 1] do a[u, adj[k]] := True;</w:t>
                  </w:r>
                </w:p>
              </w:txbxContent>
            </v:textbox>
            <w10:wrap type="topAndBottom"/>
          </v:shape>
        </w:pict>
      </w:r>
      <w:r>
        <w:rPr>
          <w:rFonts w:hint="default" w:ascii="Times New Roman" w:hAnsi="Times New Roman" w:cs="Times New Roman"/>
          <w:sz w:val="28"/>
          <w:szCs w:val="28"/>
        </w:rPr>
        <w:t xml:space="preserve">Ngược lại, chúng ta có thể xây dựng ma trận kề từ danh sách kề theo cách: </w:t>
      </w:r>
      <w:r>
        <w:rPr>
          <w:rFonts w:hint="default" w:cs="Times New Roman"/>
          <w:sz w:val="28"/>
          <w:szCs w:val="28"/>
          <w:lang w:val="en-US"/>
        </w:rPr>
        <w:t>Đ</w:t>
      </w:r>
      <w:r>
        <w:rPr>
          <w:rFonts w:hint="default" w:ascii="Times New Roman" w:hAnsi="Times New Roman" w:cs="Times New Roman"/>
          <w:sz w:val="28"/>
          <w:szCs w:val="28"/>
        </w:rPr>
        <w:t xml:space="preserve">ặt  các phần tử của ma trận kề A bằng False, sau </w:t>
      </w:r>
      <w:r>
        <w:rPr>
          <w:rFonts w:hint="default" w:cs="Times New Roman"/>
          <w:sz w:val="28"/>
          <w:szCs w:val="28"/>
          <w:lang w:val="en-US"/>
        </w:rPr>
        <w:t>đ</w:t>
      </w:r>
      <w:r>
        <w:rPr>
          <w:rFonts w:hint="default" w:ascii="Times New Roman" w:hAnsi="Times New Roman" w:cs="Times New Roman"/>
          <w:sz w:val="28"/>
          <w:szCs w:val="28"/>
        </w:rPr>
        <w:t xml:space="preserve">ó với mỗi </w:t>
      </w:r>
      <w:r>
        <w:rPr>
          <w:rFonts w:hint="default" w:cs="Times New Roman"/>
          <w:sz w:val="28"/>
          <w:szCs w:val="28"/>
          <w:lang w:val="en-US"/>
        </w:rPr>
        <w:t>đ</w:t>
      </w:r>
      <w:r>
        <w:rPr>
          <w:rFonts w:hint="default" w:ascii="Times New Roman" w:hAnsi="Times New Roman" w:cs="Times New Roman"/>
          <w:sz w:val="28"/>
          <w:szCs w:val="28"/>
        </w:rPr>
        <w:t xml:space="preserve">ỉnh </w:t>
      </w:r>
      <w:r>
        <w:rPr>
          <w:rFonts w:hint="default" w:ascii="Times New Roman" w:hAnsi="Times New Roman" w:cs="Times New Roman"/>
          <w:spacing w:val="3"/>
          <w:sz w:val="28"/>
          <w:szCs w:val="28"/>
        </w:rPr>
        <w:t xml:space="preserve">u, </w:t>
      </w:r>
      <w:r>
        <w:rPr>
          <w:rFonts w:hint="default" w:ascii="Times New Roman" w:hAnsi="Times New Roman" w:cs="Times New Roman"/>
          <w:sz w:val="28"/>
          <w:szCs w:val="28"/>
        </w:rPr>
        <w:t xml:space="preserve">duyệt các </w:t>
      </w:r>
      <w:r>
        <w:rPr>
          <w:rFonts w:hint="default" w:cs="Times New Roman"/>
          <w:sz w:val="28"/>
          <w:szCs w:val="28"/>
          <w:lang w:val="en-US"/>
        </w:rPr>
        <w:t>đ</w:t>
      </w:r>
      <w:r>
        <w:rPr>
          <w:rFonts w:hint="default" w:ascii="Times New Roman" w:hAnsi="Times New Roman" w:cs="Times New Roman"/>
          <w:sz w:val="28"/>
          <w:szCs w:val="28"/>
        </w:rPr>
        <w:t xml:space="preserve">ỉnh v thuộc danh sách kề của nó và </w:t>
      </w:r>
      <w:r>
        <w:rPr>
          <w:rFonts w:hint="default" w:cs="Times New Roman"/>
          <w:sz w:val="28"/>
          <w:szCs w:val="28"/>
          <w:lang w:val="en-US"/>
        </w:rPr>
        <w:t>đ</w:t>
      </w:r>
      <w:r>
        <w:rPr>
          <w:rFonts w:hint="default" w:ascii="Times New Roman" w:hAnsi="Times New Roman" w:cs="Times New Roman"/>
          <w:sz w:val="28"/>
          <w:szCs w:val="28"/>
        </w:rPr>
        <w:t>ặt a</w:t>
      </w:r>
      <w:r>
        <w:rPr>
          <w:rFonts w:hint="default" w:ascii="Times New Roman" w:hAnsi="Times New Roman" w:cs="Times New Roman"/>
          <w:sz w:val="28"/>
          <w:szCs w:val="28"/>
          <w:vertAlign w:val="subscript"/>
        </w:rPr>
        <w:t>uv</w:t>
      </w:r>
      <w:r>
        <w:rPr>
          <w:rFonts w:hint="default" w:ascii="Times New Roman" w:hAnsi="Times New Roman" w:cs="Times New Roman"/>
          <w:sz w:val="28"/>
          <w:szCs w:val="28"/>
          <w:vertAlign w:val="baseline"/>
        </w:rPr>
        <w:t xml:space="preserve"> </w:t>
      </w:r>
      <w:r>
        <w:rPr>
          <w:rFonts w:hint="default" w:ascii="Times New Roman" w:hAnsi="Times New Roman" w:cs="Times New Roman"/>
          <w:w w:val="155"/>
          <w:sz w:val="28"/>
          <w:szCs w:val="28"/>
          <w:vertAlign w:val="baseline"/>
        </w:rPr>
        <w:t>x</w:t>
      </w:r>
      <w:r>
        <w:rPr>
          <w:rFonts w:hint="default" w:ascii="Times New Roman" w:hAnsi="Times New Roman" w:cs="Times New Roman"/>
          <w:spacing w:val="-51"/>
          <w:w w:val="155"/>
          <w:sz w:val="28"/>
          <w:szCs w:val="28"/>
          <w:vertAlign w:val="baseline"/>
        </w:rPr>
        <w:t xml:space="preserve"> </w:t>
      </w:r>
      <w:r>
        <w:rPr>
          <w:rFonts w:hint="default" w:ascii="Times New Roman" w:hAnsi="Times New Roman" w:cs="Times New Roman"/>
          <w:sz w:val="28"/>
          <w:szCs w:val="28"/>
          <w:vertAlign w:val="baseline"/>
        </w:rPr>
        <w:t>True.</w:t>
      </w:r>
    </w:p>
    <w:p>
      <w:pPr>
        <w:pStyle w:val="7"/>
        <w:spacing w:before="5"/>
        <w:rPr>
          <w:rFonts w:hint="default" w:ascii="Times New Roman" w:hAnsi="Times New Roman" w:cs="Times New Roman"/>
          <w:sz w:val="28"/>
          <w:szCs w:val="28"/>
        </w:rPr>
      </w:pPr>
    </w:p>
    <w:p>
      <w:pPr>
        <w:pStyle w:val="12"/>
        <w:numPr>
          <w:ilvl w:val="0"/>
          <w:numId w:val="67"/>
        </w:numPr>
        <w:tabs>
          <w:tab w:val="left" w:pos="550"/>
        </w:tabs>
        <w:spacing w:before="90" w:after="0" w:line="240" w:lineRule="auto"/>
        <w:ind w:left="549" w:right="0" w:hanging="246"/>
        <w:jc w:val="left"/>
        <w:rPr>
          <w:rFonts w:hint="default" w:ascii="Times New Roman" w:hAnsi="Times New Roman" w:cs="Times New Roman"/>
          <w:i/>
          <w:sz w:val="28"/>
          <w:szCs w:val="28"/>
        </w:rPr>
      </w:pPr>
      <w:r>
        <w:rPr>
          <w:rFonts w:hint="default" w:ascii="Times New Roman" w:hAnsi="Times New Roman" w:cs="Times New Roman"/>
          <w:i/>
          <w:w w:val="105"/>
          <w:sz w:val="28"/>
          <w:szCs w:val="28"/>
        </w:rPr>
        <w:t xml:space="preserve">Chuyển </w:t>
      </w:r>
      <w:r>
        <w:rPr>
          <w:rFonts w:hint="default" w:cs="Times New Roman"/>
          <w:i/>
          <w:w w:val="105"/>
          <w:sz w:val="28"/>
          <w:szCs w:val="28"/>
          <w:lang w:val="en-US"/>
        </w:rPr>
        <w:t>đ</w:t>
      </w:r>
      <w:r>
        <w:rPr>
          <w:rFonts w:hint="default" w:ascii="Times New Roman" w:hAnsi="Times New Roman" w:cs="Times New Roman"/>
          <w:i/>
          <w:w w:val="105"/>
          <w:sz w:val="28"/>
          <w:szCs w:val="28"/>
        </w:rPr>
        <w:t>ổi giữa danh sách cạnh và danh sách</w:t>
      </w:r>
      <w:r>
        <w:rPr>
          <w:rFonts w:hint="default" w:ascii="Times New Roman" w:hAnsi="Times New Roman" w:cs="Times New Roman"/>
          <w:i/>
          <w:spacing w:val="-35"/>
          <w:w w:val="105"/>
          <w:sz w:val="28"/>
          <w:szCs w:val="28"/>
        </w:rPr>
        <w:t xml:space="preserve"> </w:t>
      </w:r>
      <w:r>
        <w:rPr>
          <w:rFonts w:hint="default" w:ascii="Times New Roman" w:hAnsi="Times New Roman" w:cs="Times New Roman"/>
          <w:i/>
          <w:w w:val="105"/>
          <w:sz w:val="28"/>
          <w:szCs w:val="28"/>
        </w:rPr>
        <w:t>kề</w:t>
      </w:r>
    </w:p>
    <w:p>
      <w:pPr>
        <w:pStyle w:val="7"/>
        <w:spacing w:before="86" w:line="266" w:lineRule="auto"/>
        <w:ind w:left="304" w:right="296"/>
        <w:rPr>
          <w:rFonts w:hint="default" w:ascii="Times New Roman" w:hAnsi="Times New Roman" w:cs="Times New Roman"/>
          <w:sz w:val="28"/>
          <w:szCs w:val="28"/>
        </w:rPr>
      </w:pPr>
      <w:r>
        <w:rPr>
          <w:rFonts w:hint="default" w:ascii="Times New Roman" w:hAnsi="Times New Roman" w:cs="Times New Roman"/>
          <w:sz w:val="28"/>
          <w:szCs w:val="28"/>
        </w:rPr>
        <w:t xml:space="preserve">Từ danh sách cạnh e, ta có thể xây dựng hai mảng adj và head tương ứng với danh sách kề dạng forward star bằng thuật toán </w:t>
      </w:r>
      <w:r>
        <w:rPr>
          <w:rFonts w:hint="default" w:cs="Times New Roman"/>
          <w:sz w:val="28"/>
          <w:szCs w:val="28"/>
          <w:lang w:val="en-US"/>
        </w:rPr>
        <w:t>đ</w:t>
      </w:r>
      <w:r>
        <w:rPr>
          <w:rFonts w:hint="default" w:ascii="Times New Roman" w:hAnsi="Times New Roman" w:cs="Times New Roman"/>
          <w:sz w:val="28"/>
          <w:szCs w:val="28"/>
        </w:rPr>
        <w:t>ếm phân phối.</w:t>
      </w:r>
    </w:p>
    <w:p>
      <w:pPr>
        <w:pStyle w:val="7"/>
        <w:spacing w:before="53"/>
        <w:ind w:left="304"/>
        <w:rPr>
          <w:rFonts w:hint="default" w:ascii="Times New Roman" w:hAnsi="Times New Roman" w:cs="Times New Roman"/>
          <w:sz w:val="28"/>
          <w:szCs w:val="28"/>
        </w:rPr>
      </w:pPr>
      <w:r>
        <w:rPr>
          <w:rFonts w:hint="default" w:ascii="Times New Roman" w:hAnsi="Times New Roman" w:cs="Times New Roman"/>
          <w:sz w:val="28"/>
          <w:szCs w:val="28"/>
        </w:rPr>
        <w:pict>
          <v:shape id="_x0000_s1987" o:spid="_x0000_s1987" o:spt="202" type="#_x0000_t202" style="position:absolute;left:0pt;margin-left:121.9pt;margin-top:21.8pt;height:53.9pt;width:379.8pt;mso-position-horizontal-relative:page;mso-wrap-distance-bottom:0pt;mso-wrap-distance-top:0pt;z-index:-251435008;mso-width-relative:page;mso-height-relative:page;" filled="f" stroked="t" coordsize="21600,21600">
            <v:path/>
            <v:fill on="f" focussize="0,0"/>
            <v:stroke weight="0.48007874015748pt" color="#000000"/>
            <v:imagedata o:title=""/>
            <o:lock v:ext="edit"/>
            <v:textbox inset="0mm,0mm,0mm,0mm">
              <w:txbxContent>
                <w:p>
                  <w:pPr>
                    <w:spacing w:before="23" w:line="285" w:lineRule="auto"/>
                    <w:ind w:left="107" w:right="3619" w:hanging="1"/>
                    <w:jc w:val="left"/>
                    <w:rPr>
                      <w:rFonts w:ascii="Courier New"/>
                      <w:sz w:val="20"/>
                    </w:rPr>
                  </w:pPr>
                  <w:r>
                    <w:rPr>
                      <w:rFonts w:ascii="Courier New"/>
                      <w:sz w:val="20"/>
                    </w:rPr>
                    <w:t>for u := 1 to n do head[u] := 0; for i := 1 to m do</w:t>
                  </w:r>
                </w:p>
                <w:p>
                  <w:pPr>
                    <w:spacing w:before="0" w:line="223" w:lineRule="exact"/>
                    <w:ind w:left="347" w:right="0" w:firstLine="0"/>
                    <w:jc w:val="left"/>
                    <w:rPr>
                      <w:rFonts w:ascii="Courier New"/>
                      <w:sz w:val="20"/>
                    </w:rPr>
                  </w:pPr>
                  <w:r>
                    <w:rPr>
                      <w:rFonts w:ascii="Courier New"/>
                      <w:sz w:val="20"/>
                    </w:rPr>
                    <w:t>with e[i] do</w:t>
                  </w:r>
                </w:p>
                <w:p>
                  <w:pPr>
                    <w:spacing w:before="40"/>
                    <w:ind w:left="587" w:right="0" w:firstLine="0"/>
                    <w:jc w:val="left"/>
                    <w:rPr>
                      <w:rFonts w:ascii="Courier New"/>
                      <w:sz w:val="20"/>
                    </w:rPr>
                  </w:pPr>
                  <w:r>
                    <w:rPr>
                      <w:rFonts w:ascii="Courier New"/>
                      <w:sz w:val="20"/>
                    </w:rPr>
                    <w:t>head[x] := head[x] + 1;</w:t>
                  </w:r>
                </w:p>
              </w:txbxContent>
            </v:textbox>
            <w10:wrap type="topAndBottom"/>
          </v:shape>
        </w:pict>
      </w:r>
      <w:r>
        <w:rPr>
          <w:rFonts w:hint="default" w:ascii="Times New Roman" w:hAnsi="Times New Roman" w:cs="Times New Roman"/>
          <w:sz w:val="28"/>
          <w:szCs w:val="28"/>
        </w:rPr>
        <w:t>Trước hết, ta tính các head</w:t>
      </w:r>
      <w:r>
        <w:rPr>
          <w:rFonts w:hint="default" w:ascii="Times New Roman" w:hAnsi="Times New Roman" w:cs="Times New Roman"/>
          <w:position w:val="1"/>
          <w:sz w:val="28"/>
          <w:szCs w:val="28"/>
        </w:rPr>
        <w:t>[</w:t>
      </w:r>
      <w:r>
        <w:rPr>
          <w:rFonts w:hint="default" w:ascii="Times New Roman" w:hAnsi="Times New Roman" w:cs="Times New Roman"/>
          <w:sz w:val="28"/>
          <w:szCs w:val="28"/>
        </w:rPr>
        <w:t>u</w:t>
      </w:r>
      <w:r>
        <w:rPr>
          <w:rFonts w:hint="default" w:ascii="Times New Roman" w:hAnsi="Times New Roman" w:cs="Times New Roman"/>
          <w:position w:val="1"/>
          <w:sz w:val="28"/>
          <w:szCs w:val="28"/>
        </w:rPr>
        <w:t xml:space="preserve">] </w:t>
      </w:r>
      <w:r>
        <w:rPr>
          <w:rFonts w:hint="default" w:ascii="Times New Roman" w:hAnsi="Times New Roman" w:cs="Times New Roman"/>
          <w:sz w:val="28"/>
          <w:szCs w:val="28"/>
        </w:rPr>
        <w:t xml:space="preserve">là bậc của </w:t>
      </w:r>
      <w:r>
        <w:rPr>
          <w:rFonts w:hint="default" w:cs="Times New Roman"/>
          <w:sz w:val="28"/>
          <w:szCs w:val="28"/>
          <w:lang w:val="en-US"/>
        </w:rPr>
        <w:t>đ</w:t>
      </w:r>
      <w:r>
        <w:rPr>
          <w:rFonts w:hint="default" w:ascii="Times New Roman" w:hAnsi="Times New Roman" w:cs="Times New Roman"/>
          <w:sz w:val="28"/>
          <w:szCs w:val="28"/>
        </w:rPr>
        <w:t>ỉnh u (6u C V):</w:t>
      </w:r>
    </w:p>
    <w:p>
      <w:pPr>
        <w:pStyle w:val="7"/>
        <w:spacing w:before="30" w:after="71" w:line="264" w:lineRule="auto"/>
        <w:ind w:left="304" w:right="293"/>
        <w:jc w:val="both"/>
        <w:rPr>
          <w:rFonts w:hint="default" w:ascii="Times New Roman" w:hAnsi="Times New Roman" w:cs="Times New Roman"/>
          <w:sz w:val="28"/>
          <w:szCs w:val="28"/>
        </w:rPr>
      </w:pPr>
      <w:r>
        <w:rPr>
          <w:rFonts w:hint="default" w:ascii="Times New Roman" w:hAnsi="Times New Roman" w:cs="Times New Roman"/>
          <w:sz w:val="28"/>
          <w:szCs w:val="28"/>
        </w:rPr>
        <w:t xml:space="preserve">Sau </w:t>
      </w:r>
      <w:r>
        <w:rPr>
          <w:rFonts w:hint="default" w:cs="Times New Roman"/>
          <w:sz w:val="28"/>
          <w:szCs w:val="28"/>
          <w:lang w:val="en-US"/>
        </w:rPr>
        <w:t>đ</w:t>
      </w:r>
      <w:r>
        <w:rPr>
          <w:rFonts w:hint="default" w:ascii="Times New Roman" w:hAnsi="Times New Roman" w:cs="Times New Roman"/>
          <w:sz w:val="28"/>
          <w:szCs w:val="28"/>
        </w:rPr>
        <w:t xml:space="preserve">ó, ta chia mảng adj thành n </w:t>
      </w:r>
      <w:r>
        <w:rPr>
          <w:rFonts w:hint="default" w:cs="Times New Roman"/>
          <w:sz w:val="28"/>
          <w:szCs w:val="28"/>
          <w:lang w:val="en-US"/>
        </w:rPr>
        <w:t>đ</w:t>
      </w:r>
      <w:r>
        <w:rPr>
          <w:rFonts w:hint="default" w:ascii="Times New Roman" w:hAnsi="Times New Roman" w:cs="Times New Roman"/>
          <w:sz w:val="28"/>
          <w:szCs w:val="28"/>
        </w:rPr>
        <w:t xml:space="preserve">oạn, </w:t>
      </w:r>
      <w:r>
        <w:rPr>
          <w:rFonts w:hint="default" w:cs="Times New Roman"/>
          <w:sz w:val="28"/>
          <w:szCs w:val="28"/>
          <w:lang w:val="en-US"/>
        </w:rPr>
        <w:t>đ</w:t>
      </w:r>
      <w:r>
        <w:rPr>
          <w:rFonts w:hint="default" w:ascii="Times New Roman" w:hAnsi="Times New Roman" w:cs="Times New Roman"/>
          <w:sz w:val="28"/>
          <w:szCs w:val="28"/>
        </w:rPr>
        <w:t xml:space="preserve">oạn thứ  u  sẽ chứa các  </w:t>
      </w:r>
      <w:r>
        <w:rPr>
          <w:rFonts w:hint="default" w:cs="Times New Roman"/>
          <w:sz w:val="28"/>
          <w:szCs w:val="28"/>
          <w:lang w:val="en-US"/>
        </w:rPr>
        <w:t>đ</w:t>
      </w:r>
      <w:r>
        <w:rPr>
          <w:rFonts w:hint="default" w:ascii="Times New Roman" w:hAnsi="Times New Roman" w:cs="Times New Roman"/>
          <w:sz w:val="28"/>
          <w:szCs w:val="28"/>
        </w:rPr>
        <w:t xml:space="preserve">ỉnh kề  với  </w:t>
      </w:r>
      <w:r>
        <w:rPr>
          <w:rFonts w:hint="default" w:cs="Times New Roman"/>
          <w:sz w:val="28"/>
          <w:szCs w:val="28"/>
          <w:lang w:val="en-US"/>
        </w:rPr>
        <w:t>đ</w:t>
      </w:r>
      <w:r>
        <w:rPr>
          <w:rFonts w:hint="default" w:ascii="Times New Roman" w:hAnsi="Times New Roman" w:cs="Times New Roman"/>
          <w:sz w:val="28"/>
          <w:szCs w:val="28"/>
        </w:rPr>
        <w:t xml:space="preserve">ỉnh </w:t>
      </w:r>
      <w:r>
        <w:rPr>
          <w:rFonts w:hint="default" w:ascii="Times New Roman" w:hAnsi="Times New Roman" w:cs="Times New Roman"/>
          <w:spacing w:val="3"/>
          <w:sz w:val="28"/>
          <w:szCs w:val="28"/>
        </w:rPr>
        <w:t xml:space="preserve">u. </w:t>
      </w:r>
      <w:r>
        <w:rPr>
          <w:rFonts w:hint="default" w:cs="Times New Roman"/>
          <w:sz w:val="28"/>
          <w:szCs w:val="28"/>
          <w:lang w:val="en-US"/>
        </w:rPr>
        <w:t>Đ</w:t>
      </w:r>
      <w:r>
        <w:rPr>
          <w:rFonts w:hint="default" w:ascii="Times New Roman" w:hAnsi="Times New Roman" w:cs="Times New Roman"/>
          <w:sz w:val="28"/>
          <w:szCs w:val="28"/>
        </w:rPr>
        <w:t xml:space="preserve">ể xác </w:t>
      </w:r>
      <w:r>
        <w:rPr>
          <w:rFonts w:hint="default" w:cs="Times New Roman"/>
          <w:sz w:val="28"/>
          <w:szCs w:val="28"/>
          <w:lang w:val="en-US"/>
        </w:rPr>
        <w:t>đ</w:t>
      </w:r>
      <w:r>
        <w:rPr>
          <w:rFonts w:hint="default" w:ascii="Times New Roman" w:hAnsi="Times New Roman" w:cs="Times New Roman"/>
          <w:sz w:val="28"/>
          <w:szCs w:val="28"/>
        </w:rPr>
        <w:t xml:space="preserve">ịnh vị trí các </w:t>
      </w:r>
      <w:r>
        <w:rPr>
          <w:rFonts w:hint="default" w:cs="Times New Roman"/>
          <w:sz w:val="28"/>
          <w:szCs w:val="28"/>
          <w:lang w:val="en-US"/>
        </w:rPr>
        <w:t>đ</w:t>
      </w:r>
      <w:r>
        <w:rPr>
          <w:rFonts w:hint="default" w:ascii="Times New Roman" w:hAnsi="Times New Roman" w:cs="Times New Roman"/>
          <w:sz w:val="28"/>
          <w:szCs w:val="28"/>
        </w:rPr>
        <w:t xml:space="preserve">oạn này, ta </w:t>
      </w:r>
      <w:r>
        <w:rPr>
          <w:rFonts w:hint="default" w:cs="Times New Roman"/>
          <w:sz w:val="28"/>
          <w:szCs w:val="28"/>
          <w:lang w:val="en-US"/>
        </w:rPr>
        <w:t>đ</w:t>
      </w:r>
      <w:r>
        <w:rPr>
          <w:rFonts w:hint="default" w:ascii="Times New Roman" w:hAnsi="Times New Roman" w:cs="Times New Roman"/>
          <w:sz w:val="28"/>
          <w:szCs w:val="28"/>
        </w:rPr>
        <w:t>ặt mỗi head</w:t>
      </w:r>
      <w:r>
        <w:rPr>
          <w:rFonts w:hint="default" w:ascii="Times New Roman" w:hAnsi="Times New Roman" w:cs="Times New Roman"/>
          <w:position w:val="1"/>
          <w:sz w:val="28"/>
          <w:szCs w:val="28"/>
        </w:rPr>
        <w:t>[</w:t>
      </w:r>
      <w:r>
        <w:rPr>
          <w:rFonts w:hint="default" w:ascii="Times New Roman" w:hAnsi="Times New Roman" w:cs="Times New Roman"/>
          <w:sz w:val="28"/>
          <w:szCs w:val="28"/>
        </w:rPr>
        <w:t>u</w:t>
      </w:r>
      <w:r>
        <w:rPr>
          <w:rFonts w:hint="default" w:ascii="Times New Roman" w:hAnsi="Times New Roman" w:cs="Times New Roman"/>
          <w:position w:val="1"/>
          <w:sz w:val="28"/>
          <w:szCs w:val="28"/>
        </w:rPr>
        <w:t xml:space="preserve">] </w:t>
      </w:r>
      <w:r>
        <w:rPr>
          <w:rFonts w:hint="default" w:ascii="Times New Roman" w:hAnsi="Times New Roman" w:cs="Times New Roman"/>
          <w:sz w:val="28"/>
          <w:szCs w:val="28"/>
        </w:rPr>
        <w:t xml:space="preserve">trỏ tới vị trí cuối </w:t>
      </w:r>
      <w:r>
        <w:rPr>
          <w:rFonts w:hint="default" w:cs="Times New Roman"/>
          <w:sz w:val="28"/>
          <w:szCs w:val="28"/>
          <w:lang w:val="en-US"/>
        </w:rPr>
        <w:t>đ</w:t>
      </w:r>
      <w:r>
        <w:rPr>
          <w:rFonts w:hint="default" w:ascii="Times New Roman" w:hAnsi="Times New Roman" w:cs="Times New Roman"/>
          <w:sz w:val="28"/>
          <w:szCs w:val="28"/>
        </w:rPr>
        <w:t>oạn thứ</w:t>
      </w:r>
      <w:r>
        <w:rPr>
          <w:rFonts w:hint="default" w:ascii="Times New Roman" w:hAnsi="Times New Roman" w:cs="Times New Roman"/>
          <w:spacing w:val="-1"/>
          <w:sz w:val="28"/>
          <w:szCs w:val="28"/>
        </w:rPr>
        <w:t xml:space="preserve"> </w:t>
      </w:r>
      <w:r>
        <w:rPr>
          <w:rFonts w:hint="default" w:ascii="Times New Roman" w:hAnsi="Times New Roman" w:cs="Times New Roman"/>
          <w:spacing w:val="3"/>
          <w:sz w:val="28"/>
          <w:szCs w:val="28"/>
        </w:rPr>
        <w:t>u:</w:t>
      </w:r>
    </w:p>
    <w:p>
      <w:pPr>
        <w:pStyle w:val="7"/>
        <w:ind w:left="753"/>
        <w:rPr>
          <w:rFonts w:hint="default" w:ascii="Times New Roman" w:hAnsi="Times New Roman" w:cs="Times New Roman"/>
          <w:sz w:val="28"/>
          <w:szCs w:val="28"/>
        </w:rPr>
      </w:pPr>
      <w:r>
        <w:rPr>
          <w:rFonts w:hint="default" w:ascii="Times New Roman" w:hAnsi="Times New Roman" w:cs="Times New Roman"/>
          <w:sz w:val="28"/>
          <w:szCs w:val="28"/>
        </w:rPr>
        <w:pict>
          <v:shape id="_x0000_s1988" o:spid="_x0000_s1988" o:spt="202" type="#_x0000_t202" style="height:27.15pt;width:379.8pt;" filled="f" stroked="t" coordsize="21600,21600">
            <v:path/>
            <v:fill on="f" focussize="0,0"/>
            <v:stroke weight="0.48007874015748pt" color="#000000"/>
            <v:imagedata o:title=""/>
            <o:lock v:ext="edit"/>
            <v:textbox inset="0mm,0mm,0mm,0mm">
              <w:txbxContent>
                <w:p>
                  <w:pPr>
                    <w:spacing w:before="23"/>
                    <w:ind w:left="107" w:right="0" w:firstLine="0"/>
                    <w:jc w:val="left"/>
                    <w:rPr>
                      <w:rFonts w:ascii="Courier New"/>
                      <w:sz w:val="20"/>
                    </w:rPr>
                  </w:pPr>
                  <w:r>
                    <w:rPr>
                      <w:rFonts w:ascii="Courier New"/>
                      <w:sz w:val="20"/>
                    </w:rPr>
                    <w:t>for u := 2 to n do</w:t>
                  </w:r>
                </w:p>
                <w:p>
                  <w:pPr>
                    <w:spacing w:before="40"/>
                    <w:ind w:left="347" w:right="0" w:firstLine="0"/>
                    <w:jc w:val="left"/>
                    <w:rPr>
                      <w:rFonts w:ascii="Courier New"/>
                      <w:sz w:val="20"/>
                    </w:rPr>
                  </w:pPr>
                  <w:r>
                    <w:rPr>
                      <w:rFonts w:ascii="Courier New"/>
                      <w:sz w:val="20"/>
                    </w:rPr>
                    <w:t>head[u] := head[u - 1] + head[u];</w:t>
                  </w:r>
                </w:p>
              </w:txbxContent>
            </v:textbox>
            <w10:wrap type="none"/>
            <w10:anchorlock/>
          </v:shape>
        </w:pict>
      </w:r>
    </w:p>
    <w:p>
      <w:pPr>
        <w:pStyle w:val="7"/>
        <w:spacing w:before="25" w:line="261" w:lineRule="auto"/>
        <w:ind w:left="304" w:right="296"/>
        <w:jc w:val="both"/>
        <w:rPr>
          <w:rFonts w:hint="default" w:ascii="Times New Roman" w:hAnsi="Times New Roman" w:cs="Times New Roman"/>
          <w:sz w:val="28"/>
          <w:szCs w:val="28"/>
        </w:rPr>
      </w:pPr>
      <w:r>
        <w:rPr>
          <w:rFonts w:hint="default" w:ascii="Times New Roman" w:hAnsi="Times New Roman" w:cs="Times New Roman"/>
          <w:sz w:val="28"/>
          <w:szCs w:val="28"/>
        </w:rPr>
        <w:pict>
          <v:shape id="_x0000_s1989" o:spid="_x0000_s1989" o:spt="202" type="#_x0000_t202" style="position:absolute;left:0pt;margin-left:121.9pt;margin-top:51.25pt;height:67.2pt;width:379.8pt;mso-position-horizontal-relative:page;mso-wrap-distance-bottom:0pt;mso-wrap-distance-top:0pt;z-index:-251433984;mso-width-relative:page;mso-height-relative:page;" filled="f" stroked="t" coordsize="21600,21600">
            <v:path/>
            <v:fill on="f" focussize="0,0"/>
            <v:stroke weight="0.48007874015748pt" color="#000000"/>
            <v:imagedata o:title=""/>
            <o:lock v:ext="edit"/>
            <v:textbox inset="0mm,0mm,0mm,0mm">
              <w:txbxContent>
                <w:p>
                  <w:pPr>
                    <w:spacing w:before="23" w:line="285" w:lineRule="auto"/>
                    <w:ind w:left="347" w:right="4819" w:hanging="241"/>
                    <w:jc w:val="left"/>
                    <w:rPr>
                      <w:rFonts w:ascii="Courier New"/>
                      <w:sz w:val="20"/>
                    </w:rPr>
                  </w:pPr>
                  <w:r>
                    <w:rPr>
                      <w:rFonts w:ascii="Courier New"/>
                      <w:sz w:val="20"/>
                    </w:rPr>
                    <w:t>for i := m downto 1 do with e[i] do</w:t>
                  </w:r>
                </w:p>
                <w:p>
                  <w:pPr>
                    <w:spacing w:before="0" w:line="223" w:lineRule="exact"/>
                    <w:ind w:left="587" w:right="0" w:firstLine="0"/>
                    <w:jc w:val="left"/>
                    <w:rPr>
                      <w:rFonts w:ascii="Courier New"/>
                      <w:sz w:val="20"/>
                    </w:rPr>
                  </w:pPr>
                  <w:r>
                    <w:rPr>
                      <w:rFonts w:ascii="Courier New"/>
                      <w:sz w:val="20"/>
                    </w:rPr>
                    <w:t>begin</w:t>
                  </w:r>
                </w:p>
                <w:p>
                  <w:pPr>
                    <w:spacing w:before="40" w:line="283" w:lineRule="auto"/>
                    <w:ind w:left="587" w:right="1699" w:firstLine="239"/>
                    <w:jc w:val="left"/>
                    <w:rPr>
                      <w:rFonts w:ascii="Courier New"/>
                      <w:sz w:val="20"/>
                    </w:rPr>
                  </w:pPr>
                  <w:r>
                    <w:rPr>
                      <w:rFonts w:ascii="Courier New"/>
                      <w:sz w:val="20"/>
                    </w:rPr>
                    <w:t>adj[head[x]] := y; head[x] := head[x] - 1; end;</w:t>
                  </w:r>
                </w:p>
              </w:txbxContent>
            </v:textbox>
            <w10:wrap type="topAndBottom"/>
          </v:shape>
        </w:pict>
      </w:r>
      <w:r>
        <w:rPr>
          <w:rFonts w:hint="default" w:ascii="Times New Roman" w:hAnsi="Times New Roman" w:cs="Times New Roman"/>
          <w:sz w:val="28"/>
          <w:szCs w:val="28"/>
        </w:rPr>
        <w:t xml:space="preserve">Tiếp theo là duyệt lại danh sách cạnh, mỗi khi duyệt tới cạnh </w:t>
      </w:r>
      <w:r>
        <w:rPr>
          <w:rFonts w:hint="default" w:ascii="Times New Roman" w:hAnsi="Times New Roman" w:cs="Times New Roman"/>
          <w:spacing w:val="2"/>
          <w:position w:val="1"/>
          <w:sz w:val="28"/>
          <w:szCs w:val="28"/>
        </w:rPr>
        <w:t>(</w:t>
      </w:r>
      <w:r>
        <w:rPr>
          <w:rFonts w:hint="default" w:ascii="Times New Roman" w:hAnsi="Times New Roman" w:cs="Times New Roman"/>
          <w:spacing w:val="2"/>
          <w:sz w:val="28"/>
          <w:szCs w:val="28"/>
        </w:rPr>
        <w:t>x, y</w:t>
      </w:r>
      <w:r>
        <w:rPr>
          <w:rFonts w:hint="default" w:ascii="Times New Roman" w:hAnsi="Times New Roman" w:cs="Times New Roman"/>
          <w:spacing w:val="2"/>
          <w:position w:val="1"/>
          <w:sz w:val="28"/>
          <w:szCs w:val="28"/>
        </w:rPr>
        <w:t xml:space="preserve">) </w:t>
      </w:r>
      <w:r>
        <w:rPr>
          <w:rFonts w:hint="default" w:ascii="Times New Roman" w:hAnsi="Times New Roman" w:cs="Times New Roman"/>
          <w:sz w:val="28"/>
          <w:szCs w:val="28"/>
        </w:rPr>
        <w:t xml:space="preserve">ta </w:t>
      </w:r>
      <w:r>
        <w:rPr>
          <w:rFonts w:hint="default" w:cs="Times New Roman"/>
          <w:sz w:val="28"/>
          <w:szCs w:val="28"/>
          <w:lang w:val="en-US"/>
        </w:rPr>
        <w:t>đ</w:t>
      </w:r>
      <w:r>
        <w:rPr>
          <w:rFonts w:hint="default" w:ascii="Times New Roman" w:hAnsi="Times New Roman" w:cs="Times New Roman"/>
          <w:sz w:val="28"/>
          <w:szCs w:val="28"/>
        </w:rPr>
        <w:t>ưa y vào mảng adj tại vị trí head</w:t>
      </w:r>
      <w:r>
        <w:rPr>
          <w:rFonts w:hint="default" w:ascii="Times New Roman" w:hAnsi="Times New Roman" w:cs="Times New Roman"/>
          <w:position w:val="1"/>
          <w:sz w:val="28"/>
          <w:szCs w:val="28"/>
        </w:rPr>
        <w:t>[</w:t>
      </w:r>
      <w:r>
        <w:rPr>
          <w:rFonts w:hint="default" w:ascii="Times New Roman" w:hAnsi="Times New Roman" w:cs="Times New Roman"/>
          <w:sz w:val="28"/>
          <w:szCs w:val="28"/>
        </w:rPr>
        <w:t>x</w:t>
      </w:r>
      <w:r>
        <w:rPr>
          <w:rFonts w:hint="default" w:ascii="Times New Roman" w:hAnsi="Times New Roman" w:cs="Times New Roman"/>
          <w:position w:val="1"/>
          <w:sz w:val="28"/>
          <w:szCs w:val="28"/>
        </w:rPr>
        <w:t>]</w:t>
      </w:r>
      <w:r>
        <w:rPr>
          <w:rFonts w:hint="default" w:ascii="Times New Roman" w:hAnsi="Times New Roman" w:cs="Times New Roman"/>
          <w:sz w:val="28"/>
          <w:szCs w:val="28"/>
        </w:rPr>
        <w:t xml:space="preserve">, </w:t>
      </w:r>
      <w:r>
        <w:rPr>
          <w:rFonts w:hint="default" w:cs="Times New Roman"/>
          <w:sz w:val="28"/>
          <w:szCs w:val="28"/>
          <w:lang w:val="en-US"/>
        </w:rPr>
        <w:t>đ</w:t>
      </w:r>
      <w:r>
        <w:rPr>
          <w:rFonts w:hint="default" w:ascii="Times New Roman" w:hAnsi="Times New Roman" w:cs="Times New Roman"/>
          <w:sz w:val="28"/>
          <w:szCs w:val="28"/>
        </w:rPr>
        <w:t>ưa x vào mảng adj tại vị trí head</w:t>
      </w:r>
      <w:r>
        <w:rPr>
          <w:rFonts w:hint="default" w:ascii="Times New Roman" w:hAnsi="Times New Roman" w:cs="Times New Roman"/>
          <w:position w:val="1"/>
          <w:sz w:val="28"/>
          <w:szCs w:val="28"/>
        </w:rPr>
        <w:t>[</w:t>
      </w:r>
      <w:r>
        <w:rPr>
          <w:rFonts w:hint="default" w:ascii="Times New Roman" w:hAnsi="Times New Roman" w:cs="Times New Roman"/>
          <w:sz w:val="28"/>
          <w:szCs w:val="28"/>
        </w:rPr>
        <w:t>y</w:t>
      </w:r>
      <w:r>
        <w:rPr>
          <w:rFonts w:hint="default" w:ascii="Times New Roman" w:hAnsi="Times New Roman" w:cs="Times New Roman"/>
          <w:position w:val="1"/>
          <w:sz w:val="28"/>
          <w:szCs w:val="28"/>
        </w:rPr>
        <w:t xml:space="preserve">]  </w:t>
      </w:r>
      <w:r>
        <w:rPr>
          <w:rFonts w:hint="default" w:cs="Times New Roman"/>
          <w:sz w:val="28"/>
          <w:szCs w:val="28"/>
          <w:lang w:val="en-US"/>
        </w:rPr>
        <w:t>đ</w:t>
      </w:r>
      <w:r>
        <w:rPr>
          <w:rFonts w:hint="default" w:ascii="Times New Roman" w:hAnsi="Times New Roman" w:cs="Times New Roman"/>
          <w:sz w:val="28"/>
          <w:szCs w:val="28"/>
        </w:rPr>
        <w:t>ồng thời  giảm hai con trỏ head</w:t>
      </w:r>
      <w:r>
        <w:rPr>
          <w:rFonts w:hint="default" w:ascii="Times New Roman" w:hAnsi="Times New Roman" w:cs="Times New Roman"/>
          <w:position w:val="1"/>
          <w:sz w:val="28"/>
          <w:szCs w:val="28"/>
        </w:rPr>
        <w:t>[</w:t>
      </w:r>
      <w:r>
        <w:rPr>
          <w:rFonts w:hint="default" w:ascii="Times New Roman" w:hAnsi="Times New Roman" w:cs="Times New Roman"/>
          <w:sz w:val="28"/>
          <w:szCs w:val="28"/>
        </w:rPr>
        <w:t>x</w:t>
      </w:r>
      <w:r>
        <w:rPr>
          <w:rFonts w:hint="default" w:ascii="Times New Roman" w:hAnsi="Times New Roman" w:cs="Times New Roman"/>
          <w:position w:val="1"/>
          <w:sz w:val="28"/>
          <w:szCs w:val="28"/>
        </w:rPr>
        <w:t xml:space="preserve">] </w:t>
      </w:r>
      <w:r>
        <w:rPr>
          <w:rFonts w:hint="default" w:ascii="Times New Roman" w:hAnsi="Times New Roman" w:cs="Times New Roman"/>
          <w:sz w:val="28"/>
          <w:szCs w:val="28"/>
        </w:rPr>
        <w:t>và head</w:t>
      </w:r>
      <w:r>
        <w:rPr>
          <w:rFonts w:hint="default" w:ascii="Times New Roman" w:hAnsi="Times New Roman" w:cs="Times New Roman"/>
          <w:position w:val="1"/>
          <w:sz w:val="28"/>
          <w:szCs w:val="28"/>
        </w:rPr>
        <w:t>[</w:t>
      </w:r>
      <w:r>
        <w:rPr>
          <w:rFonts w:hint="default" w:ascii="Times New Roman" w:hAnsi="Times New Roman" w:cs="Times New Roman"/>
          <w:sz w:val="28"/>
          <w:szCs w:val="28"/>
        </w:rPr>
        <w:t>y</w:t>
      </w:r>
      <w:r>
        <w:rPr>
          <w:rFonts w:hint="default" w:ascii="Times New Roman" w:hAnsi="Times New Roman" w:cs="Times New Roman"/>
          <w:position w:val="1"/>
          <w:sz w:val="28"/>
          <w:szCs w:val="28"/>
        </w:rPr>
        <w:t xml:space="preserve">] </w:t>
      </w:r>
      <w:r>
        <w:rPr>
          <w:rFonts w:hint="default" w:cs="Times New Roman"/>
          <w:sz w:val="28"/>
          <w:szCs w:val="28"/>
          <w:lang w:val="en-US"/>
        </w:rPr>
        <w:t>đ</w:t>
      </w:r>
      <w:r>
        <w:rPr>
          <w:rFonts w:hint="default" w:ascii="Times New Roman" w:hAnsi="Times New Roman" w:cs="Times New Roman"/>
          <w:sz w:val="28"/>
          <w:szCs w:val="28"/>
        </w:rPr>
        <w:t>i</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1.</w:t>
      </w:r>
    </w:p>
    <w:p>
      <w:pPr>
        <w:pStyle w:val="7"/>
        <w:spacing w:before="24" w:after="66" w:line="266" w:lineRule="auto"/>
        <w:ind w:left="304" w:right="296"/>
        <w:rPr>
          <w:rFonts w:hint="default" w:ascii="Times New Roman" w:hAnsi="Times New Roman" w:cs="Times New Roman"/>
          <w:sz w:val="28"/>
          <w:szCs w:val="28"/>
        </w:rPr>
      </w:pPr>
      <w:r>
        <w:rPr>
          <w:rFonts w:hint="default" w:cs="Times New Roman"/>
          <w:sz w:val="28"/>
          <w:szCs w:val="28"/>
          <w:lang w:val="en-US"/>
        </w:rPr>
        <w:t>Đ</w:t>
      </w:r>
      <w:r>
        <w:rPr>
          <w:rFonts w:hint="default" w:ascii="Times New Roman" w:hAnsi="Times New Roman" w:cs="Times New Roman"/>
          <w:sz w:val="28"/>
          <w:szCs w:val="28"/>
        </w:rPr>
        <w:t xml:space="preserve">ến </w:t>
      </w:r>
      <w:r>
        <w:rPr>
          <w:rFonts w:hint="default" w:cs="Times New Roman"/>
          <w:sz w:val="28"/>
          <w:szCs w:val="28"/>
          <w:lang w:val="en-US"/>
        </w:rPr>
        <w:t>đ</w:t>
      </w:r>
      <w:r>
        <w:rPr>
          <w:rFonts w:hint="default" w:ascii="Times New Roman" w:hAnsi="Times New Roman" w:cs="Times New Roman"/>
          <w:sz w:val="28"/>
          <w:szCs w:val="28"/>
        </w:rPr>
        <w:t xml:space="preserve">ây, chúng ta có mảng adj phân làm n </w:t>
      </w:r>
      <w:r>
        <w:rPr>
          <w:rFonts w:hint="default" w:cs="Times New Roman"/>
          <w:sz w:val="28"/>
          <w:szCs w:val="28"/>
          <w:lang w:val="en-US"/>
        </w:rPr>
        <w:t>đ</w:t>
      </w:r>
      <w:r>
        <w:rPr>
          <w:rFonts w:hint="default" w:ascii="Times New Roman" w:hAnsi="Times New Roman" w:cs="Times New Roman"/>
          <w:sz w:val="28"/>
          <w:szCs w:val="28"/>
        </w:rPr>
        <w:t xml:space="preserve">oạn, trong </w:t>
      </w:r>
      <w:r>
        <w:rPr>
          <w:rFonts w:hint="default" w:cs="Times New Roman"/>
          <w:sz w:val="28"/>
          <w:szCs w:val="28"/>
          <w:lang w:val="en-US"/>
        </w:rPr>
        <w:t>đ</w:t>
      </w:r>
      <w:r>
        <w:rPr>
          <w:rFonts w:hint="default" w:ascii="Times New Roman" w:hAnsi="Times New Roman" w:cs="Times New Roman"/>
          <w:sz w:val="28"/>
          <w:szCs w:val="28"/>
        </w:rPr>
        <w:t>ó head</w:t>
      </w:r>
      <w:r>
        <w:rPr>
          <w:rFonts w:hint="default" w:ascii="Times New Roman" w:hAnsi="Times New Roman" w:cs="Times New Roman"/>
          <w:position w:val="1"/>
          <w:sz w:val="28"/>
          <w:szCs w:val="28"/>
        </w:rPr>
        <w:t>[</w:t>
      </w:r>
      <w:r>
        <w:rPr>
          <w:rFonts w:hint="default" w:ascii="Times New Roman" w:hAnsi="Times New Roman" w:cs="Times New Roman"/>
          <w:sz w:val="28"/>
          <w:szCs w:val="28"/>
        </w:rPr>
        <w:t>u</w:t>
      </w:r>
      <w:r>
        <w:rPr>
          <w:rFonts w:hint="default" w:ascii="Times New Roman" w:hAnsi="Times New Roman" w:cs="Times New Roman"/>
          <w:position w:val="1"/>
          <w:sz w:val="28"/>
          <w:szCs w:val="28"/>
        </w:rPr>
        <w:t xml:space="preserve">] </w:t>
      </w:r>
      <w:r>
        <w:rPr>
          <w:rFonts w:hint="default" w:ascii="Times New Roman" w:hAnsi="Times New Roman" w:cs="Times New Roman"/>
          <w:sz w:val="28"/>
          <w:szCs w:val="28"/>
        </w:rPr>
        <w:t xml:space="preserve">là vị trí </w:t>
      </w:r>
      <w:r>
        <w:rPr>
          <w:rFonts w:hint="default" w:cs="Times New Roman"/>
          <w:sz w:val="28"/>
          <w:szCs w:val="28"/>
          <w:lang w:val="en-US"/>
        </w:rPr>
        <w:t>đ</w:t>
      </w:r>
      <w:r>
        <w:rPr>
          <w:rFonts w:hint="default" w:ascii="Times New Roman" w:hAnsi="Times New Roman" w:cs="Times New Roman"/>
          <w:sz w:val="28"/>
          <w:szCs w:val="28"/>
        </w:rPr>
        <w:t xml:space="preserve">ứng liền trước </w:t>
      </w:r>
      <w:r>
        <w:rPr>
          <w:rFonts w:hint="default" w:cs="Times New Roman"/>
          <w:sz w:val="28"/>
          <w:szCs w:val="28"/>
          <w:lang w:val="en-US"/>
        </w:rPr>
        <w:t>đ</w:t>
      </w:r>
      <w:r>
        <w:rPr>
          <w:rFonts w:hint="default" w:ascii="Times New Roman" w:hAnsi="Times New Roman" w:cs="Times New Roman"/>
          <w:sz w:val="28"/>
          <w:szCs w:val="28"/>
        </w:rPr>
        <w:t xml:space="preserve">oạn thứ u. Việc cuối cùng là </w:t>
      </w:r>
      <w:r>
        <w:rPr>
          <w:rFonts w:hint="default" w:cs="Times New Roman"/>
          <w:sz w:val="28"/>
          <w:szCs w:val="28"/>
          <w:lang w:val="en-US"/>
        </w:rPr>
        <w:t>đ</w:t>
      </w:r>
      <w:r>
        <w:rPr>
          <w:rFonts w:hint="default" w:ascii="Times New Roman" w:hAnsi="Times New Roman" w:cs="Times New Roman"/>
          <w:sz w:val="28"/>
          <w:szCs w:val="28"/>
        </w:rPr>
        <w:t>ặt:</w:t>
      </w:r>
    </w:p>
    <w:p>
      <w:pPr>
        <w:pStyle w:val="7"/>
        <w:ind w:left="753"/>
        <w:rPr>
          <w:rFonts w:hint="default" w:ascii="Times New Roman" w:hAnsi="Times New Roman" w:cs="Times New Roman"/>
          <w:sz w:val="28"/>
          <w:szCs w:val="28"/>
        </w:rPr>
      </w:pPr>
      <w:r>
        <w:rPr>
          <w:rFonts w:hint="default" w:ascii="Times New Roman" w:hAnsi="Times New Roman" w:cs="Times New Roman"/>
          <w:sz w:val="28"/>
          <w:szCs w:val="28"/>
        </w:rPr>
        <w:pict>
          <v:shape id="_x0000_s1990" o:spid="_x0000_s1990" o:spt="202" type="#_x0000_t202" style="height:13.8pt;width:379.8pt;" filled="f" stroked="t" coordsize="21600,21600">
            <v:path/>
            <v:fill on="f" focussize="0,0"/>
            <v:stroke weight="0.48007874015748pt" color="#000000"/>
            <v:imagedata o:title=""/>
            <o:lock v:ext="edit"/>
            <v:textbox inset="0mm,0mm,0mm,0mm">
              <w:txbxContent>
                <w:p>
                  <w:pPr>
                    <w:spacing w:before="25"/>
                    <w:ind w:left="107" w:right="0" w:firstLine="0"/>
                    <w:jc w:val="left"/>
                    <w:rPr>
                      <w:rFonts w:ascii="Courier New"/>
                      <w:sz w:val="20"/>
                    </w:rPr>
                  </w:pPr>
                  <w:r>
                    <w:rPr>
                      <w:rFonts w:ascii="Courier New"/>
                      <w:sz w:val="20"/>
                    </w:rPr>
                    <w:t>head[n + 1] := m;</w:t>
                  </w:r>
                </w:p>
              </w:txbxContent>
            </v:textbox>
            <w10:wrap type="none"/>
            <w10:anchorlock/>
          </v:shape>
        </w:pict>
      </w:r>
    </w:p>
    <w:p>
      <w:pPr>
        <w:pStyle w:val="7"/>
        <w:spacing w:before="14" w:line="266" w:lineRule="auto"/>
        <w:ind w:left="304" w:right="296"/>
        <w:jc w:val="both"/>
        <w:rPr>
          <w:rFonts w:hint="default" w:ascii="Times New Roman" w:hAnsi="Times New Roman" w:cs="Times New Roman"/>
          <w:sz w:val="28"/>
          <w:szCs w:val="28"/>
        </w:rPr>
      </w:pPr>
      <w:r>
        <w:rPr>
          <w:rFonts w:hint="default" w:ascii="Times New Roman" w:hAnsi="Times New Roman" w:cs="Times New Roman"/>
          <w:sz w:val="28"/>
          <w:szCs w:val="28"/>
        </w:rPr>
        <w:t xml:space="preserve">Việc chuyển </w:t>
      </w:r>
      <w:r>
        <w:rPr>
          <w:rFonts w:hint="default" w:cs="Times New Roman"/>
          <w:sz w:val="28"/>
          <w:szCs w:val="28"/>
          <w:lang w:val="en-US"/>
        </w:rPr>
        <w:t>đ</w:t>
      </w:r>
      <w:r>
        <w:rPr>
          <w:rFonts w:hint="default" w:ascii="Times New Roman" w:hAnsi="Times New Roman" w:cs="Times New Roman"/>
          <w:sz w:val="28"/>
          <w:szCs w:val="28"/>
        </w:rPr>
        <w:t xml:space="preserve">ổi từ danh sách kề sang danh sách cạnh </w:t>
      </w:r>
      <w:r>
        <w:rPr>
          <w:rFonts w:hint="default" w:cs="Times New Roman"/>
          <w:sz w:val="28"/>
          <w:szCs w:val="28"/>
          <w:lang w:val="en-US"/>
        </w:rPr>
        <w:t>đ</w:t>
      </w:r>
      <w:r>
        <w:rPr>
          <w:rFonts w:hint="default" w:ascii="Times New Roman" w:hAnsi="Times New Roman" w:cs="Times New Roman"/>
          <w:sz w:val="28"/>
          <w:szCs w:val="28"/>
        </w:rPr>
        <w:t xml:space="preserve">ược thực hiện </w:t>
      </w:r>
      <w:r>
        <w:rPr>
          <w:rFonts w:hint="default" w:cs="Times New Roman"/>
          <w:sz w:val="28"/>
          <w:szCs w:val="28"/>
          <w:lang w:val="en-US"/>
        </w:rPr>
        <w:t>đ</w:t>
      </w:r>
      <w:r>
        <w:rPr>
          <w:rFonts w:hint="default" w:ascii="Times New Roman" w:hAnsi="Times New Roman" w:cs="Times New Roman"/>
          <w:sz w:val="28"/>
          <w:szCs w:val="28"/>
        </w:rPr>
        <w:t xml:space="preserve">ơn giản hơn: Với mỗi </w:t>
      </w:r>
      <w:r>
        <w:rPr>
          <w:rFonts w:hint="default" w:cs="Times New Roman"/>
          <w:sz w:val="28"/>
          <w:szCs w:val="28"/>
          <w:lang w:val="en-US"/>
        </w:rPr>
        <w:t>đ</w:t>
      </w:r>
      <w:r>
        <w:rPr>
          <w:rFonts w:hint="default" w:ascii="Times New Roman" w:hAnsi="Times New Roman" w:cs="Times New Roman"/>
          <w:sz w:val="28"/>
          <w:szCs w:val="28"/>
        </w:rPr>
        <w:t xml:space="preserve">ỉnh </w:t>
      </w:r>
      <w:r>
        <w:rPr>
          <w:rFonts w:hint="default" w:ascii="Times New Roman" w:hAnsi="Times New Roman" w:cs="Times New Roman"/>
          <w:spacing w:val="3"/>
          <w:sz w:val="28"/>
          <w:szCs w:val="28"/>
        </w:rPr>
        <w:t xml:space="preserve">u, </w:t>
      </w:r>
      <w:r>
        <w:rPr>
          <w:rFonts w:hint="default" w:ascii="Times New Roman" w:hAnsi="Times New Roman" w:cs="Times New Roman"/>
          <w:sz w:val="28"/>
          <w:szCs w:val="28"/>
        </w:rPr>
        <w:t xml:space="preserve">ta xét các </w:t>
      </w:r>
      <w:r>
        <w:rPr>
          <w:rFonts w:hint="default" w:cs="Times New Roman"/>
          <w:sz w:val="28"/>
          <w:szCs w:val="28"/>
          <w:lang w:val="en-US"/>
        </w:rPr>
        <w:t>đ</w:t>
      </w:r>
      <w:r>
        <w:rPr>
          <w:rFonts w:hint="default" w:ascii="Times New Roman" w:hAnsi="Times New Roman" w:cs="Times New Roman"/>
          <w:sz w:val="28"/>
          <w:szCs w:val="28"/>
        </w:rPr>
        <w:t xml:space="preserve">ỉnh v thuộc danh sách kề của nó và </w:t>
      </w:r>
      <w:r>
        <w:rPr>
          <w:rFonts w:hint="default" w:cs="Times New Roman"/>
          <w:sz w:val="28"/>
          <w:szCs w:val="28"/>
          <w:lang w:val="en-US"/>
        </w:rPr>
        <w:t>đ</w:t>
      </w:r>
      <w:r>
        <w:rPr>
          <w:rFonts w:hint="default" w:ascii="Times New Roman" w:hAnsi="Times New Roman" w:cs="Times New Roman"/>
          <w:sz w:val="28"/>
          <w:szCs w:val="28"/>
        </w:rPr>
        <w:t xml:space="preserve">ưa </w:t>
      </w:r>
      <w:r>
        <w:rPr>
          <w:rFonts w:hint="default" w:ascii="Times New Roman" w:hAnsi="Times New Roman" w:cs="Times New Roman"/>
          <w:position w:val="1"/>
          <w:sz w:val="28"/>
          <w:szCs w:val="28"/>
        </w:rPr>
        <w:t>(</w:t>
      </w:r>
      <w:r>
        <w:rPr>
          <w:rFonts w:hint="default" w:ascii="Times New Roman" w:hAnsi="Times New Roman" w:cs="Times New Roman"/>
          <w:sz w:val="28"/>
          <w:szCs w:val="28"/>
        </w:rPr>
        <w:t xml:space="preserve">u, </w:t>
      </w:r>
      <w:r>
        <w:rPr>
          <w:rFonts w:hint="default" w:ascii="Times New Roman" w:hAnsi="Times New Roman" w:cs="Times New Roman"/>
          <w:spacing w:val="3"/>
          <w:sz w:val="28"/>
          <w:szCs w:val="28"/>
        </w:rPr>
        <w:t>v</w:t>
      </w:r>
      <w:r>
        <w:rPr>
          <w:rFonts w:hint="default" w:ascii="Times New Roman" w:hAnsi="Times New Roman" w:cs="Times New Roman"/>
          <w:spacing w:val="3"/>
          <w:position w:val="1"/>
          <w:sz w:val="28"/>
          <w:szCs w:val="28"/>
        </w:rPr>
        <w:t xml:space="preserve">) </w:t>
      </w:r>
      <w:r>
        <w:rPr>
          <w:rFonts w:hint="default" w:ascii="Times New Roman" w:hAnsi="Times New Roman" w:cs="Times New Roman"/>
          <w:sz w:val="28"/>
          <w:szCs w:val="28"/>
        </w:rPr>
        <w:t>vào danh sách cạnh</w:t>
      </w:r>
      <w:r>
        <w:rPr>
          <w:rFonts w:hint="default" w:ascii="Times New Roman" w:hAnsi="Times New Roman" w:cs="Times New Roman"/>
          <w:spacing w:val="3"/>
          <w:sz w:val="28"/>
          <w:szCs w:val="28"/>
        </w:rPr>
        <w:t xml:space="preserve"> </w:t>
      </w:r>
      <w:r>
        <w:rPr>
          <w:rFonts w:hint="default" w:ascii="Times New Roman" w:hAnsi="Times New Roman" w:cs="Times New Roman"/>
          <w:spacing w:val="2"/>
          <w:sz w:val="28"/>
          <w:szCs w:val="28"/>
        </w:rPr>
        <w:t>e.</w:t>
      </w:r>
    </w:p>
    <w:p>
      <w:pPr>
        <w:spacing w:after="0" w:line="266" w:lineRule="auto"/>
        <w:jc w:val="both"/>
        <w:rPr>
          <w:rFonts w:hint="default" w:ascii="Times New Roman" w:hAnsi="Times New Roman" w:cs="Times New Roman"/>
          <w:sz w:val="28"/>
          <w:szCs w:val="28"/>
        </w:rPr>
        <w:sectPr>
          <w:pgSz w:w="11900" w:h="16840"/>
          <w:pgMar w:top="1600" w:right="1680" w:bottom="2400" w:left="1680" w:header="0" w:footer="2216"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5" w:after="1"/>
        <w:rPr>
          <w:rFonts w:hint="default" w:ascii="Times New Roman" w:hAnsi="Times New Roman" w:cs="Times New Roman"/>
          <w:sz w:val="28"/>
          <w:szCs w:val="28"/>
        </w:rPr>
      </w:pPr>
    </w:p>
    <w:p>
      <w:pPr>
        <w:pStyle w:val="7"/>
        <w:ind w:left="753"/>
        <w:rPr>
          <w:rFonts w:hint="default" w:ascii="Times New Roman" w:hAnsi="Times New Roman" w:cs="Times New Roman"/>
          <w:sz w:val="28"/>
          <w:szCs w:val="28"/>
        </w:rPr>
      </w:pPr>
      <w:r>
        <w:rPr>
          <w:rFonts w:hint="default" w:ascii="Times New Roman" w:hAnsi="Times New Roman" w:cs="Times New Roman"/>
          <w:sz w:val="28"/>
          <w:szCs w:val="28"/>
        </w:rPr>
        <w:pict>
          <v:shape id="_x0000_s1991" o:spid="_x0000_s1991" o:spt="202" type="#_x0000_t202" style="height:107.2pt;width:379.8pt;" filled="f" stroked="t" coordsize="21600,21600">
            <v:path/>
            <v:fill on="f" focussize="0,0"/>
            <v:stroke weight="0.480157480314961pt" color="#000000"/>
            <v:imagedata o:title=""/>
            <o:lock v:ext="edit"/>
            <v:textbox inset="0mm,0mm,0mm,0mm">
              <w:txbxContent>
                <w:p>
                  <w:pPr>
                    <w:spacing w:before="23"/>
                    <w:ind w:left="107" w:right="0" w:firstLine="0"/>
                    <w:jc w:val="left"/>
                    <w:rPr>
                      <w:rFonts w:ascii="Courier New"/>
                      <w:sz w:val="20"/>
                    </w:rPr>
                  </w:pPr>
                  <w:r>
                    <w:rPr>
                      <w:rFonts w:ascii="Courier New"/>
                      <w:sz w:val="20"/>
                    </w:rPr>
                    <w:t>i := 0;</w:t>
                  </w:r>
                </w:p>
                <w:p>
                  <w:pPr>
                    <w:spacing w:before="42"/>
                    <w:ind w:left="107" w:right="0" w:firstLine="0"/>
                    <w:jc w:val="left"/>
                    <w:rPr>
                      <w:rFonts w:ascii="Courier New"/>
                      <w:sz w:val="20"/>
                    </w:rPr>
                  </w:pPr>
                  <w:r>
                    <w:rPr>
                      <w:rFonts w:ascii="Courier New"/>
                      <w:sz w:val="20"/>
                    </w:rPr>
                    <w:t>for u := 1 to n do</w:t>
                  </w:r>
                </w:p>
                <w:p>
                  <w:pPr>
                    <w:spacing w:before="40" w:line="283" w:lineRule="auto"/>
                    <w:ind w:left="587" w:right="2658" w:hanging="240"/>
                    <w:jc w:val="left"/>
                    <w:rPr>
                      <w:rFonts w:ascii="Courier New"/>
                      <w:sz w:val="20"/>
                    </w:rPr>
                  </w:pPr>
                  <w:r>
                    <w:rPr>
                      <w:rFonts w:ascii="Courier New"/>
                      <w:sz w:val="20"/>
                    </w:rPr>
                    <w:t>for k := head[u] + 1 to head[u + 1] do begin</w:t>
                  </w:r>
                </w:p>
                <w:p>
                  <w:pPr>
                    <w:spacing w:before="0" w:line="283" w:lineRule="auto"/>
                    <w:ind w:left="827" w:right="5299" w:firstLine="0"/>
                    <w:jc w:val="left"/>
                    <w:rPr>
                      <w:rFonts w:ascii="Courier New"/>
                      <w:sz w:val="20"/>
                    </w:rPr>
                  </w:pPr>
                  <w:r>
                    <w:rPr>
                      <w:rFonts w:ascii="Courier New"/>
                      <w:sz w:val="20"/>
                    </w:rPr>
                    <w:t>v := adj[k]; i := i + 1;</w:t>
                  </w:r>
                </w:p>
                <w:p>
                  <w:pPr>
                    <w:spacing w:before="0" w:line="283" w:lineRule="auto"/>
                    <w:ind w:left="587" w:right="3739" w:firstLine="239"/>
                    <w:jc w:val="left"/>
                    <w:rPr>
                      <w:rFonts w:ascii="Courier New"/>
                      <w:sz w:val="20"/>
                    </w:rPr>
                  </w:pPr>
                  <w:r>
                    <w:rPr>
                      <w:rFonts w:ascii="Courier New"/>
                      <w:sz w:val="20"/>
                    </w:rPr>
                    <w:t>e[i].x := u; e[i].y := v; end;</w:t>
                  </w:r>
                </w:p>
              </w:txbxContent>
            </v:textbox>
            <w10:wrap type="none"/>
            <w10:anchorlock/>
          </v:shape>
        </w:pict>
      </w:r>
    </w:p>
    <w:p>
      <w:pPr>
        <w:pStyle w:val="7"/>
        <w:spacing w:before="1"/>
        <w:rPr>
          <w:rFonts w:hint="default" w:ascii="Times New Roman" w:hAnsi="Times New Roman" w:cs="Times New Roman"/>
          <w:sz w:val="28"/>
          <w:szCs w:val="28"/>
        </w:rPr>
      </w:pPr>
    </w:p>
    <w:p>
      <w:pPr>
        <w:pStyle w:val="12"/>
        <w:numPr>
          <w:ilvl w:val="0"/>
          <w:numId w:val="67"/>
        </w:numPr>
        <w:tabs>
          <w:tab w:val="left" w:pos="564"/>
        </w:tabs>
        <w:spacing w:before="90" w:after="0" w:line="240" w:lineRule="auto"/>
        <w:ind w:left="564" w:right="0" w:hanging="260"/>
        <w:jc w:val="left"/>
        <w:rPr>
          <w:rFonts w:hint="default" w:ascii="Times New Roman" w:hAnsi="Times New Roman" w:cs="Times New Roman"/>
          <w:i/>
          <w:sz w:val="28"/>
          <w:szCs w:val="28"/>
        </w:rPr>
      </w:pPr>
      <w:r>
        <w:rPr>
          <w:rFonts w:hint="default" w:ascii="Times New Roman" w:hAnsi="Times New Roman" w:cs="Times New Roman"/>
          <w:i/>
          <w:w w:val="105"/>
          <w:sz w:val="28"/>
          <w:szCs w:val="28"/>
        </w:rPr>
        <w:t>Chuyển</w:t>
      </w:r>
      <w:r>
        <w:rPr>
          <w:rFonts w:hint="default" w:ascii="Times New Roman" w:hAnsi="Times New Roman" w:cs="Times New Roman"/>
          <w:i/>
          <w:spacing w:val="-10"/>
          <w:w w:val="105"/>
          <w:sz w:val="28"/>
          <w:szCs w:val="28"/>
        </w:rPr>
        <w:t xml:space="preserve"> </w:t>
      </w:r>
      <w:r>
        <w:rPr>
          <w:rFonts w:hint="default" w:cs="Times New Roman"/>
          <w:i/>
          <w:w w:val="105"/>
          <w:sz w:val="28"/>
          <w:szCs w:val="28"/>
          <w:lang w:val="en-US"/>
        </w:rPr>
        <w:t>đ</w:t>
      </w:r>
      <w:r>
        <w:rPr>
          <w:rFonts w:hint="default" w:ascii="Times New Roman" w:hAnsi="Times New Roman" w:cs="Times New Roman"/>
          <w:i/>
          <w:w w:val="105"/>
          <w:sz w:val="28"/>
          <w:szCs w:val="28"/>
        </w:rPr>
        <w:t>ổi</w:t>
      </w:r>
      <w:r>
        <w:rPr>
          <w:rFonts w:hint="default" w:ascii="Times New Roman" w:hAnsi="Times New Roman" w:cs="Times New Roman"/>
          <w:i/>
          <w:spacing w:val="-9"/>
          <w:w w:val="105"/>
          <w:sz w:val="28"/>
          <w:szCs w:val="28"/>
        </w:rPr>
        <w:t xml:space="preserve"> </w:t>
      </w:r>
      <w:r>
        <w:rPr>
          <w:rFonts w:hint="default" w:ascii="Times New Roman" w:hAnsi="Times New Roman" w:cs="Times New Roman"/>
          <w:i/>
          <w:w w:val="105"/>
          <w:sz w:val="28"/>
          <w:szCs w:val="28"/>
        </w:rPr>
        <w:t>giữa</w:t>
      </w:r>
      <w:r>
        <w:rPr>
          <w:rFonts w:hint="default" w:ascii="Times New Roman" w:hAnsi="Times New Roman" w:cs="Times New Roman"/>
          <w:i/>
          <w:spacing w:val="-9"/>
          <w:w w:val="105"/>
          <w:sz w:val="28"/>
          <w:szCs w:val="28"/>
        </w:rPr>
        <w:t xml:space="preserve"> </w:t>
      </w:r>
      <w:r>
        <w:rPr>
          <w:rFonts w:hint="default" w:ascii="Times New Roman" w:hAnsi="Times New Roman" w:cs="Times New Roman"/>
          <w:i/>
          <w:w w:val="105"/>
          <w:sz w:val="28"/>
          <w:szCs w:val="28"/>
        </w:rPr>
        <w:t>danh</w:t>
      </w:r>
      <w:r>
        <w:rPr>
          <w:rFonts w:hint="default" w:ascii="Times New Roman" w:hAnsi="Times New Roman" w:cs="Times New Roman"/>
          <w:i/>
          <w:spacing w:val="-9"/>
          <w:w w:val="105"/>
          <w:sz w:val="28"/>
          <w:szCs w:val="28"/>
        </w:rPr>
        <w:t xml:space="preserve"> </w:t>
      </w:r>
      <w:r>
        <w:rPr>
          <w:rFonts w:hint="default" w:ascii="Times New Roman" w:hAnsi="Times New Roman" w:cs="Times New Roman"/>
          <w:i/>
          <w:w w:val="105"/>
          <w:sz w:val="28"/>
          <w:szCs w:val="28"/>
        </w:rPr>
        <w:t>sách</w:t>
      </w:r>
      <w:r>
        <w:rPr>
          <w:rFonts w:hint="default" w:ascii="Times New Roman" w:hAnsi="Times New Roman" w:cs="Times New Roman"/>
          <w:i/>
          <w:spacing w:val="-9"/>
          <w:w w:val="105"/>
          <w:sz w:val="28"/>
          <w:szCs w:val="28"/>
        </w:rPr>
        <w:t xml:space="preserve"> </w:t>
      </w:r>
      <w:r>
        <w:rPr>
          <w:rFonts w:hint="default" w:ascii="Times New Roman" w:hAnsi="Times New Roman" w:cs="Times New Roman"/>
          <w:i/>
          <w:w w:val="105"/>
          <w:sz w:val="28"/>
          <w:szCs w:val="28"/>
        </w:rPr>
        <w:t>cạnh</w:t>
      </w:r>
      <w:r>
        <w:rPr>
          <w:rFonts w:hint="default" w:ascii="Times New Roman" w:hAnsi="Times New Roman" w:cs="Times New Roman"/>
          <w:i/>
          <w:spacing w:val="-9"/>
          <w:w w:val="105"/>
          <w:sz w:val="28"/>
          <w:szCs w:val="28"/>
        </w:rPr>
        <w:t xml:space="preserve"> </w:t>
      </w:r>
      <w:r>
        <w:rPr>
          <w:rFonts w:hint="default" w:ascii="Times New Roman" w:hAnsi="Times New Roman" w:cs="Times New Roman"/>
          <w:i/>
          <w:w w:val="105"/>
          <w:sz w:val="28"/>
          <w:szCs w:val="28"/>
        </w:rPr>
        <w:t>và</w:t>
      </w:r>
      <w:r>
        <w:rPr>
          <w:rFonts w:hint="default" w:ascii="Times New Roman" w:hAnsi="Times New Roman" w:cs="Times New Roman"/>
          <w:i/>
          <w:spacing w:val="-9"/>
          <w:w w:val="105"/>
          <w:sz w:val="28"/>
          <w:szCs w:val="28"/>
        </w:rPr>
        <w:t xml:space="preserve"> </w:t>
      </w:r>
      <w:r>
        <w:rPr>
          <w:rFonts w:hint="default" w:ascii="Times New Roman" w:hAnsi="Times New Roman" w:cs="Times New Roman"/>
          <w:i/>
          <w:w w:val="105"/>
          <w:sz w:val="28"/>
          <w:szCs w:val="28"/>
        </w:rPr>
        <w:t>danh</w:t>
      </w:r>
      <w:r>
        <w:rPr>
          <w:rFonts w:hint="default" w:ascii="Times New Roman" w:hAnsi="Times New Roman" w:cs="Times New Roman"/>
          <w:i/>
          <w:spacing w:val="-9"/>
          <w:w w:val="105"/>
          <w:sz w:val="28"/>
          <w:szCs w:val="28"/>
        </w:rPr>
        <w:t xml:space="preserve"> </w:t>
      </w:r>
      <w:r>
        <w:rPr>
          <w:rFonts w:hint="default" w:ascii="Times New Roman" w:hAnsi="Times New Roman" w:cs="Times New Roman"/>
          <w:i/>
          <w:w w:val="105"/>
          <w:sz w:val="28"/>
          <w:szCs w:val="28"/>
        </w:rPr>
        <w:t>sách</w:t>
      </w:r>
      <w:r>
        <w:rPr>
          <w:rFonts w:hint="default" w:ascii="Times New Roman" w:hAnsi="Times New Roman" w:cs="Times New Roman"/>
          <w:i/>
          <w:spacing w:val="-9"/>
          <w:w w:val="105"/>
          <w:sz w:val="28"/>
          <w:szCs w:val="28"/>
        </w:rPr>
        <w:t xml:space="preserve"> </w:t>
      </w:r>
      <w:r>
        <w:rPr>
          <w:rFonts w:hint="default" w:ascii="Times New Roman" w:hAnsi="Times New Roman" w:cs="Times New Roman"/>
          <w:i/>
          <w:w w:val="105"/>
          <w:sz w:val="28"/>
          <w:szCs w:val="28"/>
        </w:rPr>
        <w:t>liên</w:t>
      </w:r>
      <w:r>
        <w:rPr>
          <w:rFonts w:hint="default" w:ascii="Times New Roman" w:hAnsi="Times New Roman" w:cs="Times New Roman"/>
          <w:i/>
          <w:spacing w:val="-8"/>
          <w:w w:val="105"/>
          <w:sz w:val="28"/>
          <w:szCs w:val="28"/>
        </w:rPr>
        <w:t xml:space="preserve"> </w:t>
      </w:r>
      <w:r>
        <w:rPr>
          <w:rFonts w:hint="default" w:ascii="Times New Roman" w:hAnsi="Times New Roman" w:cs="Times New Roman"/>
          <w:i/>
          <w:w w:val="105"/>
          <w:sz w:val="28"/>
          <w:szCs w:val="28"/>
        </w:rPr>
        <w:t>thuộc</w:t>
      </w:r>
    </w:p>
    <w:p>
      <w:pPr>
        <w:pStyle w:val="7"/>
        <w:spacing w:before="84" w:line="264" w:lineRule="auto"/>
        <w:ind w:left="304" w:right="296"/>
        <w:rPr>
          <w:rFonts w:hint="default" w:ascii="Times New Roman" w:hAnsi="Times New Roman" w:cs="Times New Roman"/>
          <w:sz w:val="28"/>
          <w:szCs w:val="28"/>
        </w:rPr>
      </w:pPr>
      <w:r>
        <w:rPr>
          <w:rFonts w:hint="default" w:ascii="Times New Roman" w:hAnsi="Times New Roman" w:cs="Times New Roman"/>
          <w:sz w:val="28"/>
          <w:szCs w:val="28"/>
        </w:rPr>
        <w:t xml:space="preserve">Bởi danh sách liên thuộc </w:t>
      </w:r>
      <w:r>
        <w:rPr>
          <w:rFonts w:hint="default" w:cs="Times New Roman"/>
          <w:sz w:val="28"/>
          <w:szCs w:val="28"/>
          <w:lang w:val="en-US"/>
        </w:rPr>
        <w:t>đ</w:t>
      </w:r>
      <w:r>
        <w:rPr>
          <w:rFonts w:hint="default" w:ascii="Times New Roman" w:hAnsi="Times New Roman" w:cs="Times New Roman"/>
          <w:sz w:val="28"/>
          <w:szCs w:val="28"/>
        </w:rPr>
        <w:t xml:space="preserve">ược </w:t>
      </w:r>
      <w:r>
        <w:rPr>
          <w:rFonts w:hint="default" w:cs="Times New Roman"/>
          <w:sz w:val="28"/>
          <w:szCs w:val="28"/>
          <w:lang w:val="en-US"/>
        </w:rPr>
        <w:t>đ</w:t>
      </w:r>
      <w:r>
        <w:rPr>
          <w:rFonts w:hint="default" w:ascii="Times New Roman" w:hAnsi="Times New Roman" w:cs="Times New Roman"/>
          <w:sz w:val="28"/>
          <w:szCs w:val="28"/>
        </w:rPr>
        <w:t xml:space="preserve">ặc tả </w:t>
      </w:r>
      <w:r>
        <w:rPr>
          <w:rFonts w:hint="default" w:cs="Times New Roman"/>
          <w:sz w:val="28"/>
          <w:szCs w:val="28"/>
          <w:lang w:val="en-US"/>
        </w:rPr>
        <w:t>đ</w:t>
      </w:r>
      <w:r>
        <w:rPr>
          <w:rFonts w:hint="default" w:ascii="Times New Roman" w:hAnsi="Times New Roman" w:cs="Times New Roman"/>
          <w:sz w:val="28"/>
          <w:szCs w:val="28"/>
        </w:rPr>
        <w:t xml:space="preserve">ã bao gồm danh sách cạnh, ta chỉ quan tâm tới vấn </w:t>
      </w:r>
      <w:r>
        <w:rPr>
          <w:rFonts w:hint="default" w:cs="Times New Roman"/>
          <w:sz w:val="28"/>
          <w:szCs w:val="28"/>
          <w:lang w:val="en-US"/>
        </w:rPr>
        <w:t>đ</w:t>
      </w:r>
      <w:r>
        <w:rPr>
          <w:rFonts w:hint="default" w:ascii="Times New Roman" w:hAnsi="Times New Roman" w:cs="Times New Roman"/>
          <w:sz w:val="28"/>
          <w:szCs w:val="28"/>
        </w:rPr>
        <w:t xml:space="preserve">ề chuyển </w:t>
      </w:r>
      <w:r>
        <w:rPr>
          <w:rFonts w:hint="default" w:cs="Times New Roman"/>
          <w:sz w:val="28"/>
          <w:szCs w:val="28"/>
          <w:lang w:val="en-US"/>
        </w:rPr>
        <w:t>đ</w:t>
      </w:r>
      <w:r>
        <w:rPr>
          <w:rFonts w:hint="default" w:ascii="Times New Roman" w:hAnsi="Times New Roman" w:cs="Times New Roman"/>
          <w:sz w:val="28"/>
          <w:szCs w:val="28"/>
        </w:rPr>
        <w:t>ổi từ danh sách cạnh thành danh sách liên</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thuộc.</w:t>
      </w:r>
    </w:p>
    <w:p>
      <w:pPr>
        <w:pStyle w:val="7"/>
        <w:spacing w:before="57" w:line="268" w:lineRule="auto"/>
        <w:ind w:left="304" w:right="296"/>
        <w:rPr>
          <w:rFonts w:hint="default" w:ascii="Times New Roman" w:hAnsi="Times New Roman" w:cs="Times New Roman"/>
          <w:sz w:val="28"/>
          <w:szCs w:val="28"/>
        </w:rPr>
      </w:pPr>
      <w:r>
        <w:rPr>
          <w:rFonts w:hint="default" w:ascii="Times New Roman" w:hAnsi="Times New Roman" w:cs="Times New Roman"/>
          <w:sz w:val="28"/>
          <w:szCs w:val="28"/>
        </w:rPr>
        <w:pict>
          <v:shape id="_x0000_s1992" o:spid="_x0000_s1992" o:spt="202" type="#_x0000_t202" style="position:absolute;left:0pt;margin-left:121.9pt;margin-top:37.5pt;height:13.8pt;width:379.8pt;mso-position-horizontal-relative:page;mso-wrap-distance-bottom:0pt;mso-wrap-distance-top:0pt;z-index:-251432960;mso-width-relative:page;mso-height-relative:page;" filled="f" stroked="t" coordsize="21600,21600">
            <v:path/>
            <v:fill on="f" focussize="0,0"/>
            <v:stroke weight="0.48007874015748pt" color="#000000"/>
            <v:imagedata o:title=""/>
            <o:lock v:ext="edit"/>
            <v:textbox inset="0mm,0mm,0mm,0mm">
              <w:txbxContent>
                <w:p>
                  <w:pPr>
                    <w:spacing w:before="25"/>
                    <w:ind w:left="107" w:right="0" w:firstLine="0"/>
                    <w:jc w:val="left"/>
                    <w:rPr>
                      <w:rFonts w:ascii="Courier New"/>
                      <w:sz w:val="20"/>
                    </w:rPr>
                  </w:pPr>
                  <w:r>
                    <w:rPr>
                      <w:rFonts w:ascii="Courier New"/>
                      <w:sz w:val="20"/>
                    </w:rPr>
                    <w:t>for u := 1 to n do head[u] := 0;</w:t>
                  </w:r>
                </w:p>
              </w:txbxContent>
            </v:textbox>
            <w10:wrap type="topAndBottom"/>
          </v:shape>
        </w:pict>
      </w:r>
      <w:r>
        <w:rPr>
          <w:rFonts w:hint="default" w:ascii="Times New Roman" w:hAnsi="Times New Roman" w:cs="Times New Roman"/>
          <w:w w:val="105"/>
          <w:sz w:val="28"/>
          <w:szCs w:val="28"/>
        </w:rPr>
        <w:t xml:space="preserve">Trước hết với mọi </w:t>
      </w:r>
      <w:r>
        <w:rPr>
          <w:rFonts w:hint="default" w:cs="Times New Roman"/>
          <w:w w:val="105"/>
          <w:sz w:val="28"/>
          <w:szCs w:val="28"/>
          <w:lang w:val="en-US"/>
        </w:rPr>
        <w:t>đ</w:t>
      </w:r>
      <w:r>
        <w:rPr>
          <w:rFonts w:hint="default" w:ascii="Times New Roman" w:hAnsi="Times New Roman" w:cs="Times New Roman"/>
          <w:w w:val="105"/>
          <w:sz w:val="28"/>
          <w:szCs w:val="28"/>
        </w:rPr>
        <w:t xml:space="preserve">ỉnh u ta </w:t>
      </w:r>
      <w:r>
        <w:rPr>
          <w:rFonts w:hint="default" w:cs="Times New Roman"/>
          <w:w w:val="105"/>
          <w:sz w:val="28"/>
          <w:szCs w:val="28"/>
          <w:lang w:val="en-US"/>
        </w:rPr>
        <w:t>đ</w:t>
      </w:r>
      <w:r>
        <w:rPr>
          <w:rFonts w:hint="default" w:ascii="Times New Roman" w:hAnsi="Times New Roman" w:cs="Times New Roman"/>
          <w:w w:val="105"/>
          <w:sz w:val="28"/>
          <w:szCs w:val="28"/>
        </w:rPr>
        <w:t>ặt head</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u</w:t>
      </w:r>
      <w:r>
        <w:rPr>
          <w:rFonts w:hint="default" w:ascii="Times New Roman" w:hAnsi="Times New Roman" w:cs="Times New Roman"/>
          <w:w w:val="105"/>
          <w:position w:val="1"/>
          <w:sz w:val="28"/>
          <w:szCs w:val="28"/>
        </w:rPr>
        <w:t xml:space="preserve">] </w:t>
      </w:r>
      <w:r>
        <w:rPr>
          <w:rFonts w:hint="default" w:ascii="Times New Roman" w:hAnsi="Times New Roman" w:cs="Times New Roman"/>
          <w:w w:val="155"/>
          <w:sz w:val="28"/>
          <w:szCs w:val="28"/>
        </w:rPr>
        <w:t xml:space="preserve">x </w:t>
      </w:r>
      <w:r>
        <w:rPr>
          <w:rFonts w:hint="default" w:ascii="Times New Roman" w:hAnsi="Times New Roman" w:cs="Times New Roman"/>
          <w:w w:val="105"/>
          <w:sz w:val="28"/>
          <w:szCs w:val="28"/>
        </w:rPr>
        <w:t xml:space="preserve">0 </w:t>
      </w:r>
      <w:r>
        <w:rPr>
          <w:rFonts w:hint="default" w:cs="Times New Roman"/>
          <w:w w:val="105"/>
          <w:sz w:val="28"/>
          <w:szCs w:val="28"/>
          <w:lang w:val="en-US"/>
        </w:rPr>
        <w:t>đ</w:t>
      </w:r>
      <w:r>
        <w:rPr>
          <w:rFonts w:hint="default" w:ascii="Times New Roman" w:hAnsi="Times New Roman" w:cs="Times New Roman"/>
          <w:w w:val="105"/>
          <w:sz w:val="28"/>
          <w:szCs w:val="28"/>
        </w:rPr>
        <w:t>ể khởi tạo danh sách liên thuộc của u bằng Ø.</w:t>
      </w:r>
    </w:p>
    <w:p>
      <w:pPr>
        <w:pStyle w:val="7"/>
        <w:spacing w:before="24" w:after="66" w:line="266" w:lineRule="auto"/>
        <w:ind w:left="304" w:right="296"/>
        <w:rPr>
          <w:rFonts w:hint="default" w:ascii="Times New Roman" w:hAnsi="Times New Roman" w:cs="Times New Roman"/>
          <w:sz w:val="28"/>
          <w:szCs w:val="28"/>
        </w:rPr>
      </w:pPr>
      <w:r>
        <w:rPr>
          <w:rFonts w:hint="default" w:ascii="Times New Roman" w:hAnsi="Times New Roman" w:cs="Times New Roman"/>
          <w:sz w:val="28"/>
          <w:szCs w:val="28"/>
        </w:rPr>
        <w:t xml:space="preserve">Tiếp theo ta duyệt danh sách cạnh, mỗi khi duyệt qua một cung </w:t>
      </w:r>
      <w:r>
        <w:rPr>
          <w:rFonts w:hint="default" w:ascii="Times New Roman" w:hAnsi="Times New Roman" w:cs="Times New Roman"/>
          <w:position w:val="1"/>
          <w:sz w:val="28"/>
          <w:szCs w:val="28"/>
        </w:rPr>
        <w:t>(</w:t>
      </w:r>
      <w:r>
        <w:rPr>
          <w:rFonts w:hint="default" w:ascii="Times New Roman" w:hAnsi="Times New Roman" w:cs="Times New Roman"/>
          <w:sz w:val="28"/>
          <w:szCs w:val="28"/>
        </w:rPr>
        <w:t>x, y</w:t>
      </w:r>
      <w:r>
        <w:rPr>
          <w:rFonts w:hint="default" w:ascii="Times New Roman" w:hAnsi="Times New Roman" w:cs="Times New Roman"/>
          <w:position w:val="1"/>
          <w:sz w:val="28"/>
          <w:szCs w:val="28"/>
        </w:rPr>
        <w:t xml:space="preserve">) </w:t>
      </w:r>
      <w:r>
        <w:rPr>
          <w:rFonts w:hint="default" w:ascii="Times New Roman" w:hAnsi="Times New Roman" w:cs="Times New Roman"/>
          <w:sz w:val="28"/>
          <w:szCs w:val="28"/>
        </w:rPr>
        <w:t xml:space="preserve">ta móc nối cung này vào danh sách liên thuộc các cung </w:t>
      </w:r>
      <w:r>
        <w:rPr>
          <w:rFonts w:hint="default" w:cs="Times New Roman"/>
          <w:sz w:val="28"/>
          <w:szCs w:val="28"/>
          <w:lang w:val="en-US"/>
        </w:rPr>
        <w:t>đ</w:t>
      </w:r>
      <w:r>
        <w:rPr>
          <w:rFonts w:hint="default" w:ascii="Times New Roman" w:hAnsi="Times New Roman" w:cs="Times New Roman"/>
          <w:sz w:val="28"/>
          <w:szCs w:val="28"/>
        </w:rPr>
        <w:t>i ra khỏi x:</w:t>
      </w:r>
    </w:p>
    <w:p>
      <w:pPr>
        <w:pStyle w:val="7"/>
        <w:ind w:left="753"/>
        <w:rPr>
          <w:rFonts w:hint="default" w:ascii="Times New Roman" w:hAnsi="Times New Roman" w:cs="Times New Roman"/>
          <w:sz w:val="28"/>
          <w:szCs w:val="28"/>
        </w:rPr>
      </w:pPr>
      <w:r>
        <w:rPr>
          <w:rFonts w:hint="default" w:ascii="Times New Roman" w:hAnsi="Times New Roman" w:cs="Times New Roman"/>
          <w:sz w:val="28"/>
          <w:szCs w:val="28"/>
        </w:rPr>
        <w:pict>
          <v:shape id="_x0000_s1993" o:spid="_x0000_s1993" o:spt="202" type="#_x0000_t202" style="height:80.4pt;width:379.8pt;" filled="f" stroked="t" coordsize="21600,21600">
            <v:path/>
            <v:fill on="f" focussize="0,0"/>
            <v:stroke weight="0.48007874015748pt" color="#000000"/>
            <v:imagedata o:title=""/>
            <o:lock v:ext="edit"/>
            <v:textbox inset="0mm,0mm,0mm,0mm">
              <w:txbxContent>
                <w:p>
                  <w:pPr>
                    <w:spacing w:before="23" w:line="285" w:lineRule="auto"/>
                    <w:ind w:left="347" w:right="4819" w:hanging="241"/>
                    <w:jc w:val="left"/>
                    <w:rPr>
                      <w:rFonts w:ascii="Courier New"/>
                      <w:sz w:val="20"/>
                    </w:rPr>
                  </w:pPr>
                  <w:r>
                    <w:rPr>
                      <w:rFonts w:ascii="Courier New"/>
                      <w:sz w:val="20"/>
                    </w:rPr>
                    <w:t>for i := m downto 1 do with e[i] do</w:t>
                  </w:r>
                </w:p>
                <w:p>
                  <w:pPr>
                    <w:spacing w:before="0" w:line="223" w:lineRule="exact"/>
                    <w:ind w:left="587" w:right="0" w:firstLine="0"/>
                    <w:jc w:val="left"/>
                    <w:rPr>
                      <w:rFonts w:ascii="Courier New"/>
                      <w:sz w:val="20"/>
                    </w:rPr>
                  </w:pPr>
                  <w:r>
                    <w:rPr>
                      <w:rFonts w:ascii="Courier New"/>
                      <w:sz w:val="20"/>
                    </w:rPr>
                    <w:t>begin</w:t>
                  </w:r>
                </w:p>
                <w:p>
                  <w:pPr>
                    <w:spacing w:before="40" w:line="283" w:lineRule="auto"/>
                    <w:ind w:left="947" w:right="4339" w:firstLine="0"/>
                    <w:jc w:val="left"/>
                    <w:rPr>
                      <w:rFonts w:ascii="Courier New"/>
                      <w:sz w:val="20"/>
                    </w:rPr>
                  </w:pPr>
                  <w:r>
                    <w:rPr>
                      <w:rFonts w:ascii="Courier New"/>
                      <w:sz w:val="20"/>
                    </w:rPr>
                    <w:t>link[i] := head[x]; head[x] := i;</w:t>
                  </w:r>
                </w:p>
                <w:p>
                  <w:pPr>
                    <w:spacing w:before="0" w:line="225" w:lineRule="exact"/>
                    <w:ind w:left="587" w:right="0" w:firstLine="0"/>
                    <w:jc w:val="left"/>
                    <w:rPr>
                      <w:rFonts w:ascii="Courier New"/>
                      <w:sz w:val="20"/>
                    </w:rPr>
                  </w:pPr>
                  <w:r>
                    <w:rPr>
                      <w:rFonts w:ascii="Courier New"/>
                      <w:sz w:val="20"/>
                    </w:rPr>
                    <w:t>end;</w:t>
                  </w:r>
                </w:p>
              </w:txbxContent>
            </v:textbox>
            <w10:wrap type="none"/>
            <w10:anchorlock/>
          </v:shape>
        </w:pict>
      </w:r>
    </w:p>
    <w:p>
      <w:pPr>
        <w:pStyle w:val="7"/>
        <w:spacing w:before="26" w:line="264" w:lineRule="auto"/>
        <w:ind w:left="304" w:right="293"/>
        <w:jc w:val="both"/>
        <w:rPr>
          <w:rFonts w:hint="default" w:ascii="Times New Roman" w:hAnsi="Times New Roman" w:cs="Times New Roman"/>
          <w:sz w:val="28"/>
          <w:szCs w:val="28"/>
        </w:rPr>
      </w:pPr>
      <w:r>
        <w:rPr>
          <w:rFonts w:hint="default" w:ascii="Times New Roman" w:hAnsi="Times New Roman" w:cs="Times New Roman"/>
          <w:sz w:val="28"/>
          <w:szCs w:val="28"/>
        </w:rPr>
        <w:t xml:space="preserve">Với các bài toán mà chúng ta sẽ khảo sát, cũng có một số thuật toán không phụ thuộc nhiều và cách biểu diễn </w:t>
      </w:r>
      <w:r>
        <w:rPr>
          <w:rFonts w:hint="default" w:cs="Times New Roman"/>
          <w:sz w:val="28"/>
          <w:szCs w:val="28"/>
          <w:lang w:val="en-US"/>
        </w:rPr>
        <w:t>đ</w:t>
      </w:r>
      <w:r>
        <w:rPr>
          <w:rFonts w:hint="default" w:ascii="Times New Roman" w:hAnsi="Times New Roman" w:cs="Times New Roman"/>
          <w:sz w:val="28"/>
          <w:szCs w:val="28"/>
        </w:rPr>
        <w:t xml:space="preserve">ồ thị, trong trường hợp này tôi sẽ chọn cấu trúc dữ liệu dễ cài </w:t>
      </w:r>
      <w:r>
        <w:rPr>
          <w:rFonts w:hint="default" w:cs="Times New Roman"/>
          <w:sz w:val="28"/>
          <w:szCs w:val="28"/>
          <w:lang w:val="en-US"/>
        </w:rPr>
        <w:t>đ</w:t>
      </w:r>
      <w:r>
        <w:rPr>
          <w:rFonts w:hint="default" w:ascii="Times New Roman" w:hAnsi="Times New Roman" w:cs="Times New Roman"/>
          <w:sz w:val="28"/>
          <w:szCs w:val="28"/>
        </w:rPr>
        <w:t xml:space="preserve">ặt và trình bày nhất </w:t>
      </w:r>
      <w:r>
        <w:rPr>
          <w:rFonts w:hint="default" w:cs="Times New Roman"/>
          <w:sz w:val="28"/>
          <w:szCs w:val="28"/>
          <w:lang w:val="en-US"/>
        </w:rPr>
        <w:t>đ</w:t>
      </w:r>
      <w:r>
        <w:rPr>
          <w:rFonts w:hint="default" w:ascii="Times New Roman" w:hAnsi="Times New Roman" w:cs="Times New Roman"/>
          <w:sz w:val="28"/>
          <w:szCs w:val="28"/>
        </w:rPr>
        <w:t xml:space="preserve">ể việc </w:t>
      </w:r>
      <w:r>
        <w:rPr>
          <w:rFonts w:hint="default" w:cs="Times New Roman"/>
          <w:sz w:val="28"/>
          <w:szCs w:val="28"/>
          <w:lang w:val="en-US"/>
        </w:rPr>
        <w:t>đ</w:t>
      </w:r>
      <w:r>
        <w:rPr>
          <w:rFonts w:hint="default" w:ascii="Times New Roman" w:hAnsi="Times New Roman" w:cs="Times New Roman"/>
          <w:sz w:val="28"/>
          <w:szCs w:val="28"/>
        </w:rPr>
        <w:t xml:space="preserve">ọc hiểu thuật toán/chương trình </w:t>
      </w:r>
      <w:r>
        <w:rPr>
          <w:rFonts w:hint="default" w:cs="Times New Roman"/>
          <w:sz w:val="28"/>
          <w:szCs w:val="28"/>
          <w:lang w:val="en-US"/>
        </w:rPr>
        <w:t>đ</w:t>
      </w:r>
      <w:r>
        <w:rPr>
          <w:rFonts w:hint="default" w:ascii="Times New Roman" w:hAnsi="Times New Roman" w:cs="Times New Roman"/>
          <w:sz w:val="28"/>
          <w:szCs w:val="28"/>
        </w:rPr>
        <w:t>ược thuận tiện hơn.</w:t>
      </w:r>
    </w:p>
    <w:p>
      <w:pPr>
        <w:pStyle w:val="4"/>
        <w:spacing w:before="191"/>
        <w:ind w:left="304" w:firstLine="0"/>
        <w:rPr>
          <w:rFonts w:hint="default" w:ascii="Times New Roman" w:hAnsi="Times New Roman" w:cs="Times New Roman"/>
          <w:sz w:val="28"/>
          <w:szCs w:val="28"/>
        </w:rPr>
      </w:pPr>
      <w:r>
        <w:rPr>
          <w:rFonts w:hint="default" w:ascii="Times New Roman" w:hAnsi="Times New Roman" w:cs="Times New Roman"/>
          <w:sz w:val="28"/>
          <w:szCs w:val="28"/>
        </w:rPr>
        <w:pict>
          <v:line id="_x0000_s1994" o:spid="_x0000_s1994" o:spt="20" style="position:absolute;left:0pt;margin-left:141.45pt;margin-top:20.2pt;height:0pt;width:353.75pt;mso-position-horizontal-relative:page;z-index:251702272;mso-width-relative:page;mso-height-relative:page;" stroked="t" coordsize="21600,21600">
            <v:path arrowok="t"/>
            <v:fill focussize="0,0"/>
            <v:stroke weight="3pt" color="#7F7F7F"/>
            <v:imagedata o:title=""/>
            <o:lock v:ext="edit"/>
          </v:line>
        </w:pict>
      </w:r>
      <w:r>
        <w:rPr>
          <w:rFonts w:hint="default" w:ascii="Times New Roman" w:hAnsi="Times New Roman" w:cs="Times New Roman"/>
          <w:w w:val="110"/>
          <w:sz w:val="28"/>
          <w:szCs w:val="28"/>
        </w:rPr>
        <w:t>Bài tập</w:t>
      </w:r>
    </w:p>
    <w:p>
      <w:pPr>
        <w:pStyle w:val="12"/>
        <w:numPr>
          <w:ilvl w:val="1"/>
          <w:numId w:val="68"/>
        </w:numPr>
        <w:tabs>
          <w:tab w:val="left" w:pos="872"/>
        </w:tabs>
        <w:spacing w:before="84" w:after="0" w:line="268" w:lineRule="auto"/>
        <w:ind w:left="871" w:right="295" w:hanging="567"/>
        <w:jc w:val="both"/>
        <w:rPr>
          <w:rFonts w:hint="default" w:ascii="Times New Roman" w:hAnsi="Times New Roman" w:cs="Times New Roman"/>
          <w:sz w:val="28"/>
          <w:szCs w:val="28"/>
        </w:rPr>
      </w:pPr>
      <w:r>
        <w:rPr>
          <w:rFonts w:hint="default" w:ascii="Times New Roman" w:hAnsi="Times New Roman" w:cs="Times New Roman"/>
          <w:sz w:val="28"/>
          <w:szCs w:val="28"/>
        </w:rPr>
        <w:t xml:space="preserve">Cho một </w:t>
      </w:r>
      <w:r>
        <w:rPr>
          <w:rFonts w:hint="default" w:cs="Times New Roman"/>
          <w:sz w:val="28"/>
          <w:szCs w:val="28"/>
          <w:lang w:val="en-US"/>
        </w:rPr>
        <w:t>đ</w:t>
      </w:r>
      <w:r>
        <w:rPr>
          <w:rFonts w:hint="default" w:ascii="Times New Roman" w:hAnsi="Times New Roman" w:cs="Times New Roman"/>
          <w:sz w:val="28"/>
          <w:szCs w:val="28"/>
        </w:rPr>
        <w:t xml:space="preserve">ồ thị có hướng n </w:t>
      </w:r>
      <w:r>
        <w:rPr>
          <w:rFonts w:hint="default" w:cs="Times New Roman"/>
          <w:sz w:val="28"/>
          <w:szCs w:val="28"/>
          <w:lang w:val="en-US"/>
        </w:rPr>
        <w:t>đ</w:t>
      </w:r>
      <w:r>
        <w:rPr>
          <w:rFonts w:hint="default" w:ascii="Times New Roman" w:hAnsi="Times New Roman" w:cs="Times New Roman"/>
          <w:sz w:val="28"/>
          <w:szCs w:val="28"/>
        </w:rPr>
        <w:t xml:space="preserve">ỉnh, </w:t>
      </w:r>
      <w:r>
        <w:rPr>
          <w:rFonts w:hint="default" w:ascii="Times New Roman" w:hAnsi="Times New Roman" w:cs="Times New Roman"/>
          <w:smallCaps/>
          <w:w w:val="110"/>
          <w:sz w:val="28"/>
          <w:szCs w:val="28"/>
        </w:rPr>
        <w:t>n</w:t>
      </w:r>
      <w:r>
        <w:rPr>
          <w:rFonts w:hint="default" w:ascii="Times New Roman" w:hAnsi="Times New Roman" w:cs="Times New Roman"/>
          <w:smallCaps w:val="0"/>
          <w:w w:val="110"/>
          <w:sz w:val="28"/>
          <w:szCs w:val="28"/>
        </w:rPr>
        <w:t xml:space="preserve"> </w:t>
      </w:r>
      <w:r>
        <w:rPr>
          <w:rFonts w:hint="default" w:ascii="Times New Roman" w:hAnsi="Times New Roman" w:cs="Times New Roman"/>
          <w:smallCaps w:val="0"/>
          <w:sz w:val="28"/>
          <w:szCs w:val="28"/>
        </w:rPr>
        <w:t xml:space="preserve">cạnh </w:t>
      </w:r>
      <w:r>
        <w:rPr>
          <w:rFonts w:hint="default" w:cs="Times New Roman"/>
          <w:smallCaps w:val="0"/>
          <w:sz w:val="28"/>
          <w:szCs w:val="28"/>
          <w:lang w:val="en-US"/>
        </w:rPr>
        <w:t>đ</w:t>
      </w:r>
      <w:r>
        <w:rPr>
          <w:rFonts w:hint="default" w:ascii="Times New Roman" w:hAnsi="Times New Roman" w:cs="Times New Roman"/>
          <w:smallCaps w:val="0"/>
          <w:sz w:val="28"/>
          <w:szCs w:val="28"/>
        </w:rPr>
        <w:t xml:space="preserve">ược biểu diễn bằng danh sách kề, trong </w:t>
      </w:r>
      <w:r>
        <w:rPr>
          <w:rFonts w:hint="default" w:cs="Times New Roman"/>
          <w:smallCaps w:val="0"/>
          <w:sz w:val="28"/>
          <w:szCs w:val="28"/>
          <w:lang w:val="en-US"/>
        </w:rPr>
        <w:t>đ</w:t>
      </w:r>
      <w:r>
        <w:rPr>
          <w:rFonts w:hint="default" w:ascii="Times New Roman" w:hAnsi="Times New Roman" w:cs="Times New Roman"/>
          <w:smallCaps w:val="0"/>
          <w:sz w:val="28"/>
          <w:szCs w:val="28"/>
        </w:rPr>
        <w:t xml:space="preserve">ó mỗi </w:t>
      </w:r>
      <w:r>
        <w:rPr>
          <w:rFonts w:hint="default" w:cs="Times New Roman"/>
          <w:smallCaps w:val="0"/>
          <w:sz w:val="28"/>
          <w:szCs w:val="28"/>
          <w:lang w:val="en-US"/>
        </w:rPr>
        <w:t>đ</w:t>
      </w:r>
      <w:r>
        <w:rPr>
          <w:rFonts w:hint="default" w:ascii="Times New Roman" w:hAnsi="Times New Roman" w:cs="Times New Roman"/>
          <w:smallCaps w:val="0"/>
          <w:sz w:val="28"/>
          <w:szCs w:val="28"/>
        </w:rPr>
        <w:t xml:space="preserve">ỉnh u sẽ </w:t>
      </w:r>
      <w:r>
        <w:rPr>
          <w:rFonts w:hint="default" w:cs="Times New Roman"/>
          <w:smallCaps w:val="0"/>
          <w:sz w:val="28"/>
          <w:szCs w:val="28"/>
          <w:lang w:val="en-US"/>
        </w:rPr>
        <w:t>đ</w:t>
      </w:r>
      <w:r>
        <w:rPr>
          <w:rFonts w:hint="default" w:ascii="Times New Roman" w:hAnsi="Times New Roman" w:cs="Times New Roman"/>
          <w:smallCaps w:val="0"/>
          <w:sz w:val="28"/>
          <w:szCs w:val="28"/>
        </w:rPr>
        <w:t xml:space="preserve">ược cho tương ứng với một danh sách các </w:t>
      </w:r>
      <w:r>
        <w:rPr>
          <w:rFonts w:hint="default" w:cs="Times New Roman"/>
          <w:smallCaps w:val="0"/>
          <w:sz w:val="28"/>
          <w:szCs w:val="28"/>
          <w:lang w:val="en-US"/>
        </w:rPr>
        <w:t>đ</w:t>
      </w:r>
      <w:r>
        <w:rPr>
          <w:rFonts w:hint="default" w:ascii="Times New Roman" w:hAnsi="Times New Roman" w:cs="Times New Roman"/>
          <w:smallCaps w:val="0"/>
          <w:sz w:val="28"/>
          <w:szCs w:val="28"/>
        </w:rPr>
        <w:t>ỉnh nối từ</w:t>
      </w:r>
      <w:r>
        <w:rPr>
          <w:rFonts w:hint="default" w:ascii="Times New Roman" w:hAnsi="Times New Roman" w:cs="Times New Roman"/>
          <w:smallCaps w:val="0"/>
          <w:spacing w:val="4"/>
          <w:sz w:val="28"/>
          <w:szCs w:val="28"/>
        </w:rPr>
        <w:t xml:space="preserve"> </w:t>
      </w:r>
      <w:r>
        <w:rPr>
          <w:rFonts w:hint="default" w:ascii="Times New Roman" w:hAnsi="Times New Roman" w:cs="Times New Roman"/>
          <w:smallCaps w:val="0"/>
          <w:spacing w:val="3"/>
          <w:sz w:val="28"/>
          <w:szCs w:val="28"/>
        </w:rPr>
        <w:t>u.</w:t>
      </w:r>
      <w:r>
        <w:rPr>
          <w:rFonts w:hint="default" w:ascii="Times New Roman" w:hAnsi="Times New Roman" w:cs="Times New Roman"/>
          <w:smallCaps w:val="0"/>
          <w:spacing w:val="5"/>
          <w:sz w:val="28"/>
          <w:szCs w:val="28"/>
        </w:rPr>
        <w:t xml:space="preserve"> </w:t>
      </w:r>
      <w:r>
        <w:rPr>
          <w:rFonts w:hint="default" w:ascii="Times New Roman" w:hAnsi="Times New Roman" w:cs="Times New Roman"/>
          <w:smallCaps w:val="0"/>
          <w:sz w:val="28"/>
          <w:szCs w:val="28"/>
        </w:rPr>
        <w:t>Cho</w:t>
      </w:r>
      <w:r>
        <w:rPr>
          <w:rFonts w:hint="default" w:ascii="Times New Roman" w:hAnsi="Times New Roman" w:cs="Times New Roman"/>
          <w:smallCaps w:val="0"/>
          <w:spacing w:val="5"/>
          <w:sz w:val="28"/>
          <w:szCs w:val="28"/>
        </w:rPr>
        <w:t xml:space="preserve"> </w:t>
      </w:r>
      <w:r>
        <w:rPr>
          <w:rFonts w:hint="default" w:ascii="Times New Roman" w:hAnsi="Times New Roman" w:cs="Times New Roman"/>
          <w:smallCaps w:val="0"/>
          <w:sz w:val="28"/>
          <w:szCs w:val="28"/>
        </w:rPr>
        <w:t>một</w:t>
      </w:r>
      <w:r>
        <w:rPr>
          <w:rFonts w:hint="default" w:ascii="Times New Roman" w:hAnsi="Times New Roman" w:cs="Times New Roman"/>
          <w:smallCaps w:val="0"/>
          <w:spacing w:val="6"/>
          <w:sz w:val="28"/>
          <w:szCs w:val="28"/>
        </w:rPr>
        <w:t xml:space="preserve"> </w:t>
      </w:r>
      <w:r>
        <w:rPr>
          <w:rFonts w:hint="default" w:cs="Times New Roman"/>
          <w:smallCaps w:val="0"/>
          <w:sz w:val="28"/>
          <w:szCs w:val="28"/>
          <w:lang w:val="en-US"/>
        </w:rPr>
        <w:t>đ</w:t>
      </w:r>
      <w:r>
        <w:rPr>
          <w:rFonts w:hint="default" w:ascii="Times New Roman" w:hAnsi="Times New Roman" w:cs="Times New Roman"/>
          <w:smallCaps w:val="0"/>
          <w:sz w:val="28"/>
          <w:szCs w:val="28"/>
        </w:rPr>
        <w:t>ỉnh</w:t>
      </w:r>
      <w:r>
        <w:rPr>
          <w:rFonts w:hint="default" w:ascii="Times New Roman" w:hAnsi="Times New Roman" w:cs="Times New Roman"/>
          <w:smallCaps w:val="0"/>
          <w:spacing w:val="7"/>
          <w:sz w:val="28"/>
          <w:szCs w:val="28"/>
        </w:rPr>
        <w:t xml:space="preserve"> </w:t>
      </w:r>
      <w:r>
        <w:rPr>
          <w:rFonts w:hint="default" w:ascii="Times New Roman" w:hAnsi="Times New Roman" w:cs="Times New Roman"/>
          <w:smallCaps w:val="0"/>
          <w:spacing w:val="3"/>
          <w:sz w:val="28"/>
          <w:szCs w:val="28"/>
        </w:rPr>
        <w:t>v,</w:t>
      </w:r>
      <w:r>
        <w:rPr>
          <w:rFonts w:hint="default" w:ascii="Times New Roman" w:hAnsi="Times New Roman" w:cs="Times New Roman"/>
          <w:smallCaps w:val="0"/>
          <w:spacing w:val="5"/>
          <w:sz w:val="28"/>
          <w:szCs w:val="28"/>
        </w:rPr>
        <w:t xml:space="preserve"> </w:t>
      </w:r>
      <w:r>
        <w:rPr>
          <w:rFonts w:hint="default" w:ascii="Times New Roman" w:hAnsi="Times New Roman" w:cs="Times New Roman"/>
          <w:smallCaps w:val="0"/>
          <w:sz w:val="28"/>
          <w:szCs w:val="28"/>
        </w:rPr>
        <w:t>hãy</w:t>
      </w:r>
      <w:r>
        <w:rPr>
          <w:rFonts w:hint="default" w:ascii="Times New Roman" w:hAnsi="Times New Roman" w:cs="Times New Roman"/>
          <w:smallCaps w:val="0"/>
          <w:spacing w:val="3"/>
          <w:sz w:val="28"/>
          <w:szCs w:val="28"/>
        </w:rPr>
        <w:t xml:space="preserve"> </w:t>
      </w:r>
      <w:r>
        <w:rPr>
          <w:rFonts w:hint="default" w:ascii="Times New Roman" w:hAnsi="Times New Roman" w:cs="Times New Roman"/>
          <w:smallCaps w:val="0"/>
          <w:sz w:val="28"/>
          <w:szCs w:val="28"/>
        </w:rPr>
        <w:t>tìm</w:t>
      </w:r>
      <w:r>
        <w:rPr>
          <w:rFonts w:hint="default" w:ascii="Times New Roman" w:hAnsi="Times New Roman" w:cs="Times New Roman"/>
          <w:smallCaps w:val="0"/>
          <w:spacing w:val="6"/>
          <w:sz w:val="28"/>
          <w:szCs w:val="28"/>
        </w:rPr>
        <w:t xml:space="preserve"> </w:t>
      </w:r>
      <w:r>
        <w:rPr>
          <w:rFonts w:hint="default" w:ascii="Times New Roman" w:hAnsi="Times New Roman" w:cs="Times New Roman"/>
          <w:smallCaps w:val="0"/>
          <w:sz w:val="28"/>
          <w:szCs w:val="28"/>
        </w:rPr>
        <w:t>thuật</w:t>
      </w:r>
      <w:r>
        <w:rPr>
          <w:rFonts w:hint="default" w:ascii="Times New Roman" w:hAnsi="Times New Roman" w:cs="Times New Roman"/>
          <w:smallCaps w:val="0"/>
          <w:spacing w:val="6"/>
          <w:sz w:val="28"/>
          <w:szCs w:val="28"/>
        </w:rPr>
        <w:t xml:space="preserve"> </w:t>
      </w:r>
      <w:r>
        <w:rPr>
          <w:rFonts w:hint="default" w:ascii="Times New Roman" w:hAnsi="Times New Roman" w:cs="Times New Roman"/>
          <w:smallCaps w:val="0"/>
          <w:sz w:val="28"/>
          <w:szCs w:val="28"/>
        </w:rPr>
        <w:t>toán</w:t>
      </w:r>
      <w:r>
        <w:rPr>
          <w:rFonts w:hint="default" w:ascii="Times New Roman" w:hAnsi="Times New Roman" w:cs="Times New Roman"/>
          <w:smallCaps w:val="0"/>
          <w:spacing w:val="4"/>
          <w:sz w:val="28"/>
          <w:szCs w:val="28"/>
        </w:rPr>
        <w:t xml:space="preserve"> </w:t>
      </w:r>
      <w:r>
        <w:rPr>
          <w:rFonts w:hint="default" w:ascii="Times New Roman" w:hAnsi="Times New Roman" w:cs="Times New Roman"/>
          <w:smallCaps w:val="0"/>
          <w:sz w:val="28"/>
          <w:szCs w:val="28"/>
        </w:rPr>
        <w:t>tính</w:t>
      </w:r>
      <w:r>
        <w:rPr>
          <w:rFonts w:hint="default" w:ascii="Times New Roman" w:hAnsi="Times New Roman" w:cs="Times New Roman"/>
          <w:smallCaps w:val="0"/>
          <w:spacing w:val="5"/>
          <w:sz w:val="28"/>
          <w:szCs w:val="28"/>
        </w:rPr>
        <w:t xml:space="preserve"> </w:t>
      </w:r>
      <w:r>
        <w:rPr>
          <w:rFonts w:hint="default" w:ascii="Times New Roman" w:hAnsi="Times New Roman" w:cs="Times New Roman"/>
          <w:smallCaps w:val="0"/>
          <w:sz w:val="28"/>
          <w:szCs w:val="28"/>
        </w:rPr>
        <w:t>bán</w:t>
      </w:r>
      <w:r>
        <w:rPr>
          <w:rFonts w:hint="default" w:ascii="Times New Roman" w:hAnsi="Times New Roman" w:cs="Times New Roman"/>
          <w:smallCaps w:val="0"/>
          <w:spacing w:val="5"/>
          <w:sz w:val="28"/>
          <w:szCs w:val="28"/>
        </w:rPr>
        <w:t xml:space="preserve"> </w:t>
      </w:r>
      <w:r>
        <w:rPr>
          <w:rFonts w:hint="default" w:ascii="Times New Roman" w:hAnsi="Times New Roman" w:cs="Times New Roman"/>
          <w:smallCaps w:val="0"/>
          <w:sz w:val="28"/>
          <w:szCs w:val="28"/>
        </w:rPr>
        <w:t>bậc</w:t>
      </w:r>
      <w:r>
        <w:rPr>
          <w:rFonts w:hint="default" w:ascii="Times New Roman" w:hAnsi="Times New Roman" w:cs="Times New Roman"/>
          <w:smallCaps w:val="0"/>
          <w:spacing w:val="4"/>
          <w:sz w:val="28"/>
          <w:szCs w:val="28"/>
        </w:rPr>
        <w:t xml:space="preserve"> </w:t>
      </w:r>
      <w:r>
        <w:rPr>
          <w:rFonts w:hint="default" w:ascii="Times New Roman" w:hAnsi="Times New Roman" w:cs="Times New Roman"/>
          <w:smallCaps w:val="0"/>
          <w:sz w:val="28"/>
          <w:szCs w:val="28"/>
        </w:rPr>
        <w:t>ra</w:t>
      </w:r>
      <w:r>
        <w:rPr>
          <w:rFonts w:hint="default" w:ascii="Times New Roman" w:hAnsi="Times New Roman" w:cs="Times New Roman"/>
          <w:smallCaps w:val="0"/>
          <w:spacing w:val="3"/>
          <w:sz w:val="28"/>
          <w:szCs w:val="28"/>
        </w:rPr>
        <w:t xml:space="preserve"> </w:t>
      </w:r>
      <w:r>
        <w:rPr>
          <w:rFonts w:hint="default" w:ascii="Times New Roman" w:hAnsi="Times New Roman" w:cs="Times New Roman"/>
          <w:smallCaps w:val="0"/>
          <w:sz w:val="28"/>
          <w:szCs w:val="28"/>
        </w:rPr>
        <w:t>và</w:t>
      </w:r>
      <w:r>
        <w:rPr>
          <w:rFonts w:hint="default" w:ascii="Times New Roman" w:hAnsi="Times New Roman" w:cs="Times New Roman"/>
          <w:smallCaps w:val="0"/>
          <w:spacing w:val="7"/>
          <w:sz w:val="28"/>
          <w:szCs w:val="28"/>
        </w:rPr>
        <w:t xml:space="preserve"> </w:t>
      </w:r>
      <w:r>
        <w:rPr>
          <w:rFonts w:hint="default" w:ascii="Times New Roman" w:hAnsi="Times New Roman" w:cs="Times New Roman"/>
          <w:smallCaps w:val="0"/>
          <w:sz w:val="28"/>
          <w:szCs w:val="28"/>
        </w:rPr>
        <w:t>bán</w:t>
      </w:r>
      <w:r>
        <w:rPr>
          <w:rFonts w:hint="default" w:ascii="Times New Roman" w:hAnsi="Times New Roman" w:cs="Times New Roman"/>
          <w:smallCaps w:val="0"/>
          <w:spacing w:val="8"/>
          <w:sz w:val="28"/>
          <w:szCs w:val="28"/>
        </w:rPr>
        <w:t xml:space="preserve"> </w:t>
      </w:r>
      <w:r>
        <w:rPr>
          <w:rFonts w:hint="default" w:ascii="Times New Roman" w:hAnsi="Times New Roman" w:cs="Times New Roman"/>
          <w:smallCaps w:val="0"/>
          <w:sz w:val="28"/>
          <w:szCs w:val="28"/>
        </w:rPr>
        <w:t>bậc</w:t>
      </w:r>
      <w:r>
        <w:rPr>
          <w:rFonts w:hint="default" w:ascii="Times New Roman" w:hAnsi="Times New Roman" w:cs="Times New Roman"/>
          <w:smallCaps w:val="0"/>
          <w:spacing w:val="4"/>
          <w:sz w:val="28"/>
          <w:szCs w:val="28"/>
        </w:rPr>
        <w:t xml:space="preserve"> </w:t>
      </w:r>
      <w:r>
        <w:rPr>
          <w:rFonts w:hint="default" w:ascii="Times New Roman" w:hAnsi="Times New Roman" w:cs="Times New Roman"/>
          <w:smallCaps w:val="0"/>
          <w:sz w:val="28"/>
          <w:szCs w:val="28"/>
        </w:rPr>
        <w:t>vào</w:t>
      </w:r>
      <w:r>
        <w:rPr>
          <w:rFonts w:hint="default" w:ascii="Times New Roman" w:hAnsi="Times New Roman" w:cs="Times New Roman"/>
          <w:smallCaps w:val="0"/>
          <w:spacing w:val="7"/>
          <w:sz w:val="28"/>
          <w:szCs w:val="28"/>
        </w:rPr>
        <w:t xml:space="preserve"> </w:t>
      </w:r>
      <w:r>
        <w:rPr>
          <w:rFonts w:hint="default" w:ascii="Times New Roman" w:hAnsi="Times New Roman" w:cs="Times New Roman"/>
          <w:smallCaps w:val="0"/>
          <w:sz w:val="28"/>
          <w:szCs w:val="28"/>
        </w:rPr>
        <w:t>của</w:t>
      </w:r>
    </w:p>
    <w:p>
      <w:pPr>
        <w:pStyle w:val="7"/>
        <w:spacing w:line="276" w:lineRule="exact"/>
        <w:ind w:left="871"/>
        <w:jc w:val="both"/>
        <w:rPr>
          <w:rFonts w:hint="default" w:ascii="Times New Roman" w:hAnsi="Times New Roman" w:cs="Times New Roman"/>
          <w:sz w:val="28"/>
          <w:szCs w:val="28"/>
        </w:rPr>
      </w:pPr>
      <w:r>
        <w:rPr>
          <w:rFonts w:hint="default" w:ascii="Times New Roman" w:hAnsi="Times New Roman" w:cs="Times New Roman"/>
          <w:sz w:val="28"/>
          <w:szCs w:val="28"/>
        </w:rPr>
        <w:t xml:space="preserve">v. Xác </w:t>
      </w:r>
      <w:r>
        <w:rPr>
          <w:rFonts w:hint="default" w:cs="Times New Roman"/>
          <w:sz w:val="28"/>
          <w:szCs w:val="28"/>
          <w:lang w:val="en-US"/>
        </w:rPr>
        <w:t>đ</w:t>
      </w:r>
      <w:r>
        <w:rPr>
          <w:rFonts w:hint="default" w:ascii="Times New Roman" w:hAnsi="Times New Roman" w:cs="Times New Roman"/>
          <w:sz w:val="28"/>
          <w:szCs w:val="28"/>
        </w:rPr>
        <w:t xml:space="preserve">ịnh </w:t>
      </w:r>
      <w:r>
        <w:rPr>
          <w:rFonts w:hint="default" w:cs="Times New Roman"/>
          <w:sz w:val="28"/>
          <w:szCs w:val="28"/>
          <w:lang w:val="en-US"/>
        </w:rPr>
        <w:t>đ</w:t>
      </w:r>
      <w:r>
        <w:rPr>
          <w:rFonts w:hint="default" w:ascii="Times New Roman" w:hAnsi="Times New Roman" w:cs="Times New Roman"/>
          <w:sz w:val="28"/>
          <w:szCs w:val="28"/>
        </w:rPr>
        <w:t>ộ phức tạp tính toán của thuật toán</w:t>
      </w:r>
    </w:p>
    <w:p>
      <w:pPr>
        <w:pStyle w:val="12"/>
        <w:numPr>
          <w:ilvl w:val="1"/>
          <w:numId w:val="68"/>
        </w:numPr>
        <w:tabs>
          <w:tab w:val="left" w:pos="872"/>
        </w:tabs>
        <w:spacing w:before="32" w:after="0" w:line="264" w:lineRule="auto"/>
        <w:ind w:left="871" w:right="296" w:hanging="567"/>
        <w:jc w:val="both"/>
        <w:rPr>
          <w:rFonts w:hint="default" w:ascii="Times New Roman" w:hAnsi="Times New Roman" w:cs="Times New Roman"/>
          <w:sz w:val="28"/>
          <w:szCs w:val="28"/>
        </w:rPr>
      </w:pPr>
      <w:r>
        <w:rPr>
          <w:rFonts w:hint="default" w:cs="Times New Roman"/>
          <w:sz w:val="28"/>
          <w:szCs w:val="28"/>
          <w:lang w:val="en-US"/>
        </w:rPr>
        <w:t>Đ</w:t>
      </w:r>
      <w:r>
        <w:rPr>
          <w:rFonts w:hint="default" w:ascii="Times New Roman" w:hAnsi="Times New Roman" w:cs="Times New Roman"/>
          <w:sz w:val="28"/>
          <w:szCs w:val="28"/>
        </w:rPr>
        <w:t xml:space="preserve">ồ thị chuyển vị của </w:t>
      </w:r>
      <w:r>
        <w:rPr>
          <w:rFonts w:hint="default" w:cs="Times New Roman"/>
          <w:sz w:val="28"/>
          <w:szCs w:val="28"/>
          <w:lang w:val="en-US"/>
        </w:rPr>
        <w:t>đ</w:t>
      </w:r>
      <w:r>
        <w:rPr>
          <w:rFonts w:hint="default" w:ascii="Times New Roman" w:hAnsi="Times New Roman" w:cs="Times New Roman"/>
          <w:sz w:val="28"/>
          <w:szCs w:val="28"/>
        </w:rPr>
        <w:t xml:space="preserve">ồ thị có hướngG = </w:t>
      </w:r>
      <w:r>
        <w:rPr>
          <w:rFonts w:hint="default" w:ascii="Times New Roman" w:hAnsi="Times New Roman" w:cs="Times New Roman"/>
          <w:position w:val="1"/>
          <w:sz w:val="28"/>
          <w:szCs w:val="28"/>
        </w:rPr>
        <w:t>(</w:t>
      </w:r>
      <w:r>
        <w:rPr>
          <w:rFonts w:hint="default" w:ascii="Times New Roman" w:hAnsi="Times New Roman" w:cs="Times New Roman"/>
          <w:sz w:val="28"/>
          <w:szCs w:val="28"/>
        </w:rPr>
        <w:t xml:space="preserve">V, </w:t>
      </w:r>
      <w:r>
        <w:rPr>
          <w:rFonts w:hint="default" w:ascii="Times New Roman" w:hAnsi="Times New Roman" w:cs="Times New Roman"/>
          <w:spacing w:val="4"/>
          <w:sz w:val="28"/>
          <w:szCs w:val="28"/>
        </w:rPr>
        <w:t>E</w:t>
      </w:r>
      <w:r>
        <w:rPr>
          <w:rFonts w:hint="default" w:ascii="Times New Roman" w:hAnsi="Times New Roman" w:cs="Times New Roman"/>
          <w:spacing w:val="4"/>
          <w:position w:val="1"/>
          <w:sz w:val="28"/>
          <w:szCs w:val="28"/>
        </w:rPr>
        <w:t xml:space="preserve">) </w:t>
      </w:r>
      <w:r>
        <w:rPr>
          <w:rFonts w:hint="default" w:ascii="Times New Roman" w:hAnsi="Times New Roman" w:cs="Times New Roman"/>
          <w:sz w:val="28"/>
          <w:szCs w:val="28"/>
        </w:rPr>
        <w:t xml:space="preserve">là </w:t>
      </w:r>
      <w:r>
        <w:rPr>
          <w:rFonts w:hint="default" w:cs="Times New Roman"/>
          <w:sz w:val="28"/>
          <w:szCs w:val="28"/>
          <w:lang w:val="en-US"/>
        </w:rPr>
        <w:t>đ</w:t>
      </w:r>
      <w:r>
        <w:rPr>
          <w:rFonts w:hint="default" w:ascii="Times New Roman" w:hAnsi="Times New Roman" w:cs="Times New Roman"/>
          <w:sz w:val="28"/>
          <w:szCs w:val="28"/>
        </w:rPr>
        <w:t xml:space="preserve">ồ thị </w:t>
      </w:r>
      <w:r>
        <w:rPr>
          <w:rFonts w:hint="default" w:ascii="Times New Roman" w:hAnsi="Times New Roman" w:cs="Times New Roman"/>
          <w:spacing w:val="7"/>
          <w:sz w:val="28"/>
          <w:szCs w:val="28"/>
        </w:rPr>
        <w:t>G</w:t>
      </w:r>
      <w:r>
        <w:rPr>
          <w:rFonts w:hint="default" w:ascii="Times New Roman" w:hAnsi="Times New Roman" w:cs="Times New Roman"/>
          <w:spacing w:val="7"/>
          <w:sz w:val="28"/>
          <w:szCs w:val="28"/>
          <w:vertAlign w:val="superscript"/>
        </w:rPr>
        <w:t>T</w:t>
      </w:r>
      <w:r>
        <w:rPr>
          <w:rFonts w:hint="default" w:ascii="Times New Roman" w:hAnsi="Times New Roman" w:cs="Times New Roman"/>
          <w:spacing w:val="7"/>
          <w:sz w:val="28"/>
          <w:szCs w:val="28"/>
          <w:vertAlign w:val="baseline"/>
        </w:rPr>
        <w:t xml:space="preserve"> </w:t>
      </w:r>
      <w:r>
        <w:rPr>
          <w:rFonts w:hint="default" w:ascii="Times New Roman" w:hAnsi="Times New Roman" w:cs="Times New Roman"/>
          <w:sz w:val="28"/>
          <w:szCs w:val="28"/>
          <w:vertAlign w:val="baseline"/>
        </w:rPr>
        <w:t xml:space="preserve">= </w:t>
      </w:r>
      <w:r>
        <w:rPr>
          <w:rFonts w:hint="default" w:ascii="Times New Roman" w:hAnsi="Times New Roman" w:cs="Times New Roman"/>
          <w:position w:val="1"/>
          <w:sz w:val="28"/>
          <w:szCs w:val="28"/>
          <w:vertAlign w:val="baseline"/>
        </w:rPr>
        <w:t>(</w:t>
      </w:r>
      <w:r>
        <w:rPr>
          <w:rFonts w:hint="default" w:ascii="Times New Roman" w:hAnsi="Times New Roman" w:cs="Times New Roman"/>
          <w:sz w:val="28"/>
          <w:szCs w:val="28"/>
          <w:vertAlign w:val="baseline"/>
        </w:rPr>
        <w:t xml:space="preserve">V, </w:t>
      </w:r>
      <w:r>
        <w:rPr>
          <w:rFonts w:hint="default" w:ascii="Times New Roman" w:hAnsi="Times New Roman" w:cs="Times New Roman"/>
          <w:spacing w:val="5"/>
          <w:sz w:val="28"/>
          <w:szCs w:val="28"/>
          <w:vertAlign w:val="baseline"/>
        </w:rPr>
        <w:t>E</w:t>
      </w:r>
      <w:r>
        <w:rPr>
          <w:rFonts w:hint="default" w:ascii="Times New Roman" w:hAnsi="Times New Roman" w:cs="Times New Roman"/>
          <w:spacing w:val="5"/>
          <w:sz w:val="28"/>
          <w:szCs w:val="28"/>
          <w:vertAlign w:val="superscript"/>
        </w:rPr>
        <w:t>T</w:t>
      </w:r>
      <w:r>
        <w:rPr>
          <w:rFonts w:hint="default" w:ascii="Times New Roman" w:hAnsi="Times New Roman" w:cs="Times New Roman"/>
          <w:spacing w:val="5"/>
          <w:position w:val="1"/>
          <w:sz w:val="28"/>
          <w:szCs w:val="28"/>
          <w:vertAlign w:val="baseline"/>
        </w:rPr>
        <w:t>)</w:t>
      </w:r>
      <w:r>
        <w:rPr>
          <w:rFonts w:hint="default" w:ascii="Times New Roman" w:hAnsi="Times New Roman" w:cs="Times New Roman"/>
          <w:spacing w:val="5"/>
          <w:sz w:val="28"/>
          <w:szCs w:val="28"/>
          <w:vertAlign w:val="baseline"/>
        </w:rPr>
        <w:t xml:space="preserve">, </w:t>
      </w:r>
      <w:r>
        <w:rPr>
          <w:rFonts w:hint="default" w:ascii="Times New Roman" w:hAnsi="Times New Roman" w:cs="Times New Roman"/>
          <w:sz w:val="28"/>
          <w:szCs w:val="28"/>
          <w:vertAlign w:val="baseline"/>
        </w:rPr>
        <w:t>trong</w:t>
      </w:r>
      <w:r>
        <w:rPr>
          <w:rFonts w:hint="default" w:ascii="Times New Roman" w:hAnsi="Times New Roman" w:cs="Times New Roman"/>
          <w:spacing w:val="-4"/>
          <w:sz w:val="28"/>
          <w:szCs w:val="28"/>
          <w:vertAlign w:val="baseline"/>
        </w:rPr>
        <w:t xml:space="preserve">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ó:</w:t>
      </w:r>
    </w:p>
    <w:p>
      <w:pPr>
        <w:pStyle w:val="7"/>
        <w:spacing w:before="65"/>
        <w:ind w:left="309" w:right="304"/>
        <w:jc w:val="center"/>
        <w:rPr>
          <w:rFonts w:hint="default" w:ascii="Times New Roman" w:hAnsi="Times New Roman" w:cs="Times New Roman"/>
          <w:sz w:val="28"/>
          <w:szCs w:val="28"/>
        </w:rPr>
      </w:pPr>
      <w:r>
        <w:rPr>
          <w:rFonts w:hint="default" w:ascii="Times New Roman" w:hAnsi="Times New Roman" w:cs="Times New Roman"/>
          <w:sz w:val="28"/>
          <w:szCs w:val="28"/>
        </w:rPr>
        <w:t>E</w:t>
      </w:r>
      <w:r>
        <w:rPr>
          <w:rFonts w:hint="default" w:ascii="Times New Roman" w:hAnsi="Times New Roman" w:cs="Times New Roman"/>
          <w:sz w:val="28"/>
          <w:szCs w:val="28"/>
          <w:vertAlign w:val="superscript"/>
        </w:rPr>
        <w:t>T</w:t>
      </w:r>
      <w:r>
        <w:rPr>
          <w:rFonts w:hint="default" w:ascii="Times New Roman" w:hAnsi="Times New Roman" w:cs="Times New Roman"/>
          <w:sz w:val="28"/>
          <w:szCs w:val="28"/>
          <w:vertAlign w:val="baseline"/>
        </w:rPr>
        <w:t xml:space="preserve"> = </w:t>
      </w:r>
      <w:r>
        <w:rPr>
          <w:rFonts w:hint="default" w:ascii="Times New Roman" w:hAnsi="Times New Roman" w:cs="Times New Roman"/>
          <w:position w:val="1"/>
          <w:sz w:val="28"/>
          <w:szCs w:val="28"/>
          <w:vertAlign w:val="baseline"/>
        </w:rPr>
        <w:t>{(</w:t>
      </w:r>
      <w:r>
        <w:rPr>
          <w:rFonts w:hint="default" w:ascii="Times New Roman" w:hAnsi="Times New Roman" w:cs="Times New Roman"/>
          <w:sz w:val="28"/>
          <w:szCs w:val="28"/>
          <w:vertAlign w:val="baseline"/>
        </w:rPr>
        <w:t>u, v</w:t>
      </w:r>
      <w:r>
        <w:rPr>
          <w:rFonts w:hint="default" w:ascii="Times New Roman" w:hAnsi="Times New Roman" w:cs="Times New Roman"/>
          <w:position w:val="1"/>
          <w:sz w:val="28"/>
          <w:szCs w:val="28"/>
          <w:vertAlign w:val="baseline"/>
        </w:rPr>
        <w:t>)</w:t>
      </w:r>
      <w:r>
        <w:rPr>
          <w:rFonts w:hint="default" w:ascii="Times New Roman" w:hAnsi="Times New Roman" w:cs="Times New Roman"/>
          <w:sz w:val="28"/>
          <w:szCs w:val="28"/>
          <w:vertAlign w:val="baseline"/>
        </w:rPr>
        <w:t xml:space="preserve">: </w:t>
      </w:r>
      <w:r>
        <w:rPr>
          <w:rFonts w:hint="default" w:ascii="Times New Roman" w:hAnsi="Times New Roman" w:cs="Times New Roman"/>
          <w:position w:val="1"/>
          <w:sz w:val="28"/>
          <w:szCs w:val="28"/>
          <w:vertAlign w:val="baseline"/>
        </w:rPr>
        <w:t>(</w:t>
      </w:r>
      <w:r>
        <w:rPr>
          <w:rFonts w:hint="default" w:ascii="Times New Roman" w:hAnsi="Times New Roman" w:cs="Times New Roman"/>
          <w:sz w:val="28"/>
          <w:szCs w:val="28"/>
          <w:vertAlign w:val="baseline"/>
        </w:rPr>
        <w:t>v, u</w:t>
      </w:r>
      <w:r>
        <w:rPr>
          <w:rFonts w:hint="default" w:ascii="Times New Roman" w:hAnsi="Times New Roman" w:cs="Times New Roman"/>
          <w:position w:val="1"/>
          <w:sz w:val="28"/>
          <w:szCs w:val="28"/>
          <w:vertAlign w:val="baseline"/>
        </w:rPr>
        <w:t xml:space="preserve">) </w:t>
      </w:r>
      <w:r>
        <w:rPr>
          <w:rFonts w:hint="default" w:ascii="Times New Roman" w:hAnsi="Times New Roman" w:cs="Times New Roman"/>
          <w:sz w:val="28"/>
          <w:szCs w:val="28"/>
          <w:vertAlign w:val="baseline"/>
        </w:rPr>
        <w:t>C E</w:t>
      </w:r>
      <w:r>
        <w:rPr>
          <w:rFonts w:hint="default" w:ascii="Times New Roman" w:hAnsi="Times New Roman" w:cs="Times New Roman"/>
          <w:position w:val="1"/>
          <w:sz w:val="28"/>
          <w:szCs w:val="28"/>
          <w:vertAlign w:val="baseline"/>
        </w:rPr>
        <w:t>}</w:t>
      </w:r>
    </w:p>
    <w:p>
      <w:pPr>
        <w:spacing w:after="0"/>
        <w:jc w:val="center"/>
        <w:rPr>
          <w:rFonts w:hint="default" w:ascii="Times New Roman" w:hAnsi="Times New Roman" w:cs="Times New Roman"/>
          <w:sz w:val="28"/>
          <w:szCs w:val="28"/>
        </w:rPr>
        <w:sectPr>
          <w:pgSz w:w="11900" w:h="16840"/>
          <w:pgMar w:top="1600" w:right="1680" w:bottom="2580" w:left="1680" w:header="0" w:footer="2382"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7"/>
        <w:rPr>
          <w:rFonts w:hint="default" w:ascii="Times New Roman" w:hAnsi="Times New Roman" w:cs="Times New Roman"/>
          <w:sz w:val="28"/>
          <w:szCs w:val="28"/>
        </w:rPr>
      </w:pPr>
    </w:p>
    <w:p>
      <w:pPr>
        <w:pStyle w:val="7"/>
        <w:spacing w:before="127" w:line="271" w:lineRule="auto"/>
        <w:ind w:left="871" w:right="297"/>
        <w:jc w:val="both"/>
        <w:rPr>
          <w:rFonts w:hint="default" w:ascii="Times New Roman" w:hAnsi="Times New Roman" w:cs="Times New Roman"/>
          <w:sz w:val="28"/>
          <w:szCs w:val="28"/>
        </w:rPr>
      </w:pPr>
      <w:r>
        <w:rPr>
          <w:rFonts w:hint="default" w:ascii="Times New Roman" w:hAnsi="Times New Roman" w:cs="Times New Roman"/>
          <w:sz w:val="28"/>
          <w:szCs w:val="28"/>
        </w:rPr>
        <w:t>Hãy tìm thuật toán xây dựng G</w:t>
      </w:r>
      <w:r>
        <w:rPr>
          <w:rFonts w:hint="default" w:ascii="Times New Roman" w:hAnsi="Times New Roman" w:cs="Times New Roman"/>
          <w:sz w:val="28"/>
          <w:szCs w:val="28"/>
          <w:vertAlign w:val="superscript"/>
        </w:rPr>
        <w:t>T</w:t>
      </w:r>
      <w:r>
        <w:rPr>
          <w:rFonts w:hint="default" w:ascii="Times New Roman" w:hAnsi="Times New Roman" w:cs="Times New Roman"/>
          <w:sz w:val="28"/>
          <w:szCs w:val="28"/>
          <w:vertAlign w:val="baseline"/>
        </w:rPr>
        <w:t xml:space="preserve"> từ G trong hai trường hợp: G và G</w:t>
      </w:r>
      <w:r>
        <w:rPr>
          <w:rFonts w:hint="default" w:ascii="Times New Roman" w:hAnsi="Times New Roman" w:cs="Times New Roman"/>
          <w:sz w:val="28"/>
          <w:szCs w:val="28"/>
          <w:vertAlign w:val="superscript"/>
        </w:rPr>
        <w:t>T</w:t>
      </w:r>
      <w:r>
        <w:rPr>
          <w:rFonts w:hint="default" w:ascii="Times New Roman" w:hAnsi="Times New Roman" w:cs="Times New Roman"/>
          <w:sz w:val="28"/>
          <w:szCs w:val="28"/>
          <w:vertAlign w:val="baseline"/>
        </w:rPr>
        <w:t xml:space="preserve">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ược biểu diễn bằng ma trận kề; G và G</w:t>
      </w:r>
      <w:r>
        <w:rPr>
          <w:rFonts w:hint="default" w:ascii="Times New Roman" w:hAnsi="Times New Roman" w:cs="Times New Roman"/>
          <w:sz w:val="28"/>
          <w:szCs w:val="28"/>
          <w:vertAlign w:val="superscript"/>
        </w:rPr>
        <w:t>T</w:t>
      </w:r>
      <w:r>
        <w:rPr>
          <w:rFonts w:hint="default" w:ascii="Times New Roman" w:hAnsi="Times New Roman" w:cs="Times New Roman"/>
          <w:sz w:val="28"/>
          <w:szCs w:val="28"/>
          <w:vertAlign w:val="baseline"/>
        </w:rPr>
        <w:t xml:space="preserve">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ược biểu diễn bằng danh sách kề.</w:t>
      </w:r>
    </w:p>
    <w:p>
      <w:pPr>
        <w:pStyle w:val="12"/>
        <w:numPr>
          <w:ilvl w:val="1"/>
          <w:numId w:val="68"/>
        </w:numPr>
        <w:tabs>
          <w:tab w:val="left" w:pos="872"/>
        </w:tabs>
        <w:spacing w:before="50" w:after="0" w:line="266" w:lineRule="auto"/>
        <w:ind w:left="871" w:right="293" w:hanging="567"/>
        <w:jc w:val="both"/>
        <w:rPr>
          <w:rFonts w:hint="default" w:ascii="Times New Roman" w:hAnsi="Times New Roman" w:cs="Times New Roman"/>
          <w:sz w:val="28"/>
          <w:szCs w:val="28"/>
        </w:rPr>
      </w:pPr>
      <w:r>
        <w:rPr>
          <w:rFonts w:hint="default" w:ascii="Times New Roman" w:hAnsi="Times New Roman" w:cs="Times New Roman"/>
          <w:sz w:val="28"/>
          <w:szCs w:val="28"/>
        </w:rPr>
        <w:t xml:space="preserve">Cho </w:t>
      </w:r>
      <w:r>
        <w:rPr>
          <w:rFonts w:hint="default" w:cs="Times New Roman"/>
          <w:sz w:val="28"/>
          <w:szCs w:val="28"/>
          <w:lang w:val="en-US"/>
        </w:rPr>
        <w:t>đ</w:t>
      </w:r>
      <w:r>
        <w:rPr>
          <w:rFonts w:hint="default" w:ascii="Times New Roman" w:hAnsi="Times New Roman" w:cs="Times New Roman"/>
          <w:sz w:val="28"/>
          <w:szCs w:val="28"/>
        </w:rPr>
        <w:t xml:space="preserve">a </w:t>
      </w:r>
      <w:r>
        <w:rPr>
          <w:rFonts w:hint="default" w:cs="Times New Roman"/>
          <w:sz w:val="28"/>
          <w:szCs w:val="28"/>
          <w:lang w:val="en-US"/>
        </w:rPr>
        <w:t>đ</w:t>
      </w:r>
      <w:r>
        <w:rPr>
          <w:rFonts w:hint="default" w:ascii="Times New Roman" w:hAnsi="Times New Roman" w:cs="Times New Roman"/>
          <w:sz w:val="28"/>
          <w:szCs w:val="28"/>
        </w:rPr>
        <w:t xml:space="preserve">ồ thị vô hướng G = </w:t>
      </w:r>
      <w:r>
        <w:rPr>
          <w:rFonts w:hint="default" w:ascii="Times New Roman" w:hAnsi="Times New Roman" w:cs="Times New Roman"/>
          <w:position w:val="1"/>
          <w:sz w:val="28"/>
          <w:szCs w:val="28"/>
        </w:rPr>
        <w:t>(</w:t>
      </w:r>
      <w:r>
        <w:rPr>
          <w:rFonts w:hint="default" w:ascii="Times New Roman" w:hAnsi="Times New Roman" w:cs="Times New Roman"/>
          <w:sz w:val="28"/>
          <w:szCs w:val="28"/>
        </w:rPr>
        <w:t xml:space="preserve">V, </w:t>
      </w:r>
      <w:r>
        <w:rPr>
          <w:rFonts w:hint="default" w:ascii="Times New Roman" w:hAnsi="Times New Roman" w:cs="Times New Roman"/>
          <w:spacing w:val="4"/>
          <w:sz w:val="28"/>
          <w:szCs w:val="28"/>
        </w:rPr>
        <w:t>E</w:t>
      </w:r>
      <w:r>
        <w:rPr>
          <w:rFonts w:hint="default" w:ascii="Times New Roman" w:hAnsi="Times New Roman" w:cs="Times New Roman"/>
          <w:spacing w:val="4"/>
          <w:position w:val="1"/>
          <w:sz w:val="28"/>
          <w:szCs w:val="28"/>
        </w:rPr>
        <w:t xml:space="preserve">) </w:t>
      </w:r>
      <w:r>
        <w:rPr>
          <w:rFonts w:hint="default" w:cs="Times New Roman"/>
          <w:sz w:val="28"/>
          <w:szCs w:val="28"/>
          <w:lang w:val="en-US"/>
        </w:rPr>
        <w:t>đ</w:t>
      </w:r>
      <w:r>
        <w:rPr>
          <w:rFonts w:hint="default" w:ascii="Times New Roman" w:hAnsi="Times New Roman" w:cs="Times New Roman"/>
          <w:sz w:val="28"/>
          <w:szCs w:val="28"/>
        </w:rPr>
        <w:t>ược biểu diễn bằng danh sách kề, hãy tìm thuật toán Ο</w:t>
      </w:r>
      <w:r>
        <w:rPr>
          <w:rFonts w:hint="default" w:ascii="Times New Roman" w:hAnsi="Times New Roman" w:cs="Times New Roman"/>
          <w:position w:val="1"/>
          <w:sz w:val="28"/>
          <w:szCs w:val="28"/>
        </w:rPr>
        <w:t>(|</w:t>
      </w:r>
      <w:r>
        <w:rPr>
          <w:rFonts w:hint="default" w:ascii="Times New Roman" w:hAnsi="Times New Roman" w:cs="Times New Roman"/>
          <w:sz w:val="28"/>
          <w:szCs w:val="28"/>
        </w:rPr>
        <w:t>V</w:t>
      </w:r>
      <w:r>
        <w:rPr>
          <w:rFonts w:hint="default" w:ascii="Times New Roman" w:hAnsi="Times New Roman" w:cs="Times New Roman"/>
          <w:position w:val="1"/>
          <w:sz w:val="28"/>
          <w:szCs w:val="28"/>
        </w:rPr>
        <w:t xml:space="preserve">| </w:t>
      </w:r>
      <w:r>
        <w:rPr>
          <w:rFonts w:hint="default" w:ascii="Times New Roman" w:hAnsi="Times New Roman" w:cs="Times New Roman"/>
          <w:sz w:val="28"/>
          <w:szCs w:val="28"/>
        </w:rPr>
        <w:t xml:space="preserve">+ </w:t>
      </w:r>
      <w:r>
        <w:rPr>
          <w:rFonts w:hint="default" w:ascii="Times New Roman" w:hAnsi="Times New Roman" w:cs="Times New Roman"/>
          <w:position w:val="1"/>
          <w:sz w:val="28"/>
          <w:szCs w:val="28"/>
        </w:rPr>
        <w:t>|</w:t>
      </w:r>
      <w:r>
        <w:rPr>
          <w:rFonts w:hint="default" w:ascii="Times New Roman" w:hAnsi="Times New Roman" w:cs="Times New Roman"/>
          <w:sz w:val="28"/>
          <w:szCs w:val="28"/>
        </w:rPr>
        <w:t>E</w:t>
      </w:r>
      <w:r>
        <w:rPr>
          <w:rFonts w:hint="default" w:ascii="Times New Roman" w:hAnsi="Times New Roman" w:cs="Times New Roman"/>
          <w:position w:val="1"/>
          <w:sz w:val="28"/>
          <w:szCs w:val="28"/>
        </w:rPr>
        <w:t xml:space="preserve">|) </w:t>
      </w:r>
      <w:r>
        <w:rPr>
          <w:rFonts w:hint="default" w:cs="Times New Roman"/>
          <w:sz w:val="28"/>
          <w:szCs w:val="28"/>
          <w:lang w:val="en-US"/>
        </w:rPr>
        <w:t>đ</w:t>
      </w:r>
      <w:r>
        <w:rPr>
          <w:rFonts w:hint="default" w:ascii="Times New Roman" w:hAnsi="Times New Roman" w:cs="Times New Roman"/>
          <w:sz w:val="28"/>
          <w:szCs w:val="28"/>
        </w:rPr>
        <w:t xml:space="preserve">ể xây dựng </w:t>
      </w:r>
      <w:r>
        <w:rPr>
          <w:rFonts w:hint="default" w:cs="Times New Roman"/>
          <w:sz w:val="28"/>
          <w:szCs w:val="28"/>
          <w:lang w:val="en-US"/>
        </w:rPr>
        <w:t>đ</w:t>
      </w:r>
      <w:r>
        <w:rPr>
          <w:rFonts w:hint="default" w:ascii="Times New Roman" w:hAnsi="Times New Roman" w:cs="Times New Roman"/>
          <w:sz w:val="28"/>
          <w:szCs w:val="28"/>
        </w:rPr>
        <w:t xml:space="preserve">ơn </w:t>
      </w:r>
      <w:r>
        <w:rPr>
          <w:rFonts w:hint="default" w:cs="Times New Roman"/>
          <w:sz w:val="28"/>
          <w:szCs w:val="28"/>
          <w:lang w:val="en-US"/>
        </w:rPr>
        <w:t>đ</w:t>
      </w:r>
      <w:r>
        <w:rPr>
          <w:rFonts w:hint="default" w:ascii="Times New Roman" w:hAnsi="Times New Roman" w:cs="Times New Roman"/>
          <w:sz w:val="28"/>
          <w:szCs w:val="28"/>
        </w:rPr>
        <w:t xml:space="preserve">ồ thị </w:t>
      </w:r>
      <w:r>
        <w:rPr>
          <w:rFonts w:hint="default" w:ascii="Times New Roman" w:hAnsi="Times New Roman" w:cs="Times New Roman"/>
          <w:spacing w:val="7"/>
          <w:sz w:val="28"/>
          <w:szCs w:val="28"/>
        </w:rPr>
        <w:t>G</w:t>
      </w:r>
      <w:r>
        <w:rPr>
          <w:rFonts w:hint="default" w:ascii="Times New Roman" w:hAnsi="Times New Roman" w:cs="Times New Roman"/>
          <w:spacing w:val="7"/>
          <w:sz w:val="28"/>
          <w:szCs w:val="28"/>
          <w:vertAlign w:val="superscript"/>
        </w:rPr>
        <w:t>u</w:t>
      </w:r>
      <w:r>
        <w:rPr>
          <w:rFonts w:hint="default" w:ascii="Times New Roman" w:hAnsi="Times New Roman" w:cs="Times New Roman"/>
          <w:spacing w:val="7"/>
          <w:sz w:val="28"/>
          <w:szCs w:val="28"/>
          <w:vertAlign w:val="baseline"/>
        </w:rPr>
        <w:t xml:space="preserve"> </w:t>
      </w:r>
      <w:r>
        <w:rPr>
          <w:rFonts w:hint="default" w:ascii="Times New Roman" w:hAnsi="Times New Roman" w:cs="Times New Roman"/>
          <w:sz w:val="28"/>
          <w:szCs w:val="28"/>
          <w:vertAlign w:val="baseline"/>
        </w:rPr>
        <w:t xml:space="preserve">= </w:t>
      </w:r>
      <w:r>
        <w:rPr>
          <w:rFonts w:hint="default" w:ascii="Times New Roman" w:hAnsi="Times New Roman" w:cs="Times New Roman"/>
          <w:position w:val="1"/>
          <w:sz w:val="28"/>
          <w:szCs w:val="28"/>
          <w:vertAlign w:val="baseline"/>
        </w:rPr>
        <w:t>(</w:t>
      </w:r>
      <w:r>
        <w:rPr>
          <w:rFonts w:hint="default" w:ascii="Times New Roman" w:hAnsi="Times New Roman" w:cs="Times New Roman"/>
          <w:sz w:val="28"/>
          <w:szCs w:val="28"/>
          <w:vertAlign w:val="baseline"/>
        </w:rPr>
        <w:t>V, E'</w:t>
      </w:r>
      <w:r>
        <w:rPr>
          <w:rFonts w:hint="default" w:ascii="Times New Roman" w:hAnsi="Times New Roman" w:cs="Times New Roman"/>
          <w:position w:val="1"/>
          <w:sz w:val="28"/>
          <w:szCs w:val="28"/>
          <w:vertAlign w:val="baseline"/>
        </w:rPr>
        <w:t xml:space="preserve">) </w:t>
      </w:r>
      <w:r>
        <w:rPr>
          <w:rFonts w:hint="default" w:ascii="Times New Roman" w:hAnsi="Times New Roman" w:cs="Times New Roman"/>
          <w:sz w:val="28"/>
          <w:szCs w:val="28"/>
          <w:vertAlign w:val="baseline"/>
        </w:rPr>
        <w:t xml:space="preserve">và biểu diễn G' bằng danh sách kề, biết rằng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ồ thị G' gồm tất cả các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ỉnh của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ồ thị G và các cạnh song song trên G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ược thay thế bằng duy nhất một cạnh trong G'.</w:t>
      </w:r>
    </w:p>
    <w:p>
      <w:pPr>
        <w:pStyle w:val="12"/>
        <w:numPr>
          <w:ilvl w:val="1"/>
          <w:numId w:val="68"/>
        </w:numPr>
        <w:tabs>
          <w:tab w:val="left" w:pos="872"/>
        </w:tabs>
        <w:spacing w:before="28" w:after="0" w:line="297" w:lineRule="auto"/>
        <w:ind w:left="871" w:right="294" w:hanging="567"/>
        <w:jc w:val="both"/>
        <w:rPr>
          <w:rFonts w:hint="default" w:ascii="Times New Roman" w:hAnsi="Times New Roman" w:cs="Times New Roman"/>
          <w:sz w:val="28"/>
          <w:szCs w:val="28"/>
        </w:rPr>
      </w:pPr>
      <w:r>
        <w:rPr>
          <w:rFonts w:hint="default" w:ascii="Times New Roman" w:hAnsi="Times New Roman" w:cs="Times New Roman"/>
          <w:sz w:val="28"/>
          <w:szCs w:val="28"/>
        </w:rPr>
        <w:t xml:space="preserve">Cho </w:t>
      </w:r>
      <w:r>
        <w:rPr>
          <w:rFonts w:hint="default" w:cs="Times New Roman"/>
          <w:sz w:val="28"/>
          <w:szCs w:val="28"/>
          <w:lang w:val="en-US"/>
        </w:rPr>
        <w:t>đ</w:t>
      </w:r>
      <w:r>
        <w:rPr>
          <w:rFonts w:hint="default" w:ascii="Times New Roman" w:hAnsi="Times New Roman" w:cs="Times New Roman"/>
          <w:sz w:val="28"/>
          <w:szCs w:val="28"/>
        </w:rPr>
        <w:t xml:space="preserve">a </w:t>
      </w:r>
      <w:r>
        <w:rPr>
          <w:rFonts w:hint="default" w:cs="Times New Roman"/>
          <w:sz w:val="28"/>
          <w:szCs w:val="28"/>
          <w:lang w:val="en-US"/>
        </w:rPr>
        <w:t>đ</w:t>
      </w:r>
      <w:r>
        <w:rPr>
          <w:rFonts w:hint="default" w:ascii="Times New Roman" w:hAnsi="Times New Roman" w:cs="Times New Roman"/>
          <w:sz w:val="28"/>
          <w:szCs w:val="28"/>
        </w:rPr>
        <w:t xml:space="preserve">ồ thị G </w:t>
      </w:r>
      <w:r>
        <w:rPr>
          <w:rFonts w:hint="default" w:cs="Times New Roman"/>
          <w:sz w:val="28"/>
          <w:szCs w:val="28"/>
          <w:lang w:val="en-US"/>
        </w:rPr>
        <w:t>đ</w:t>
      </w:r>
      <w:r>
        <w:rPr>
          <w:rFonts w:hint="default" w:ascii="Times New Roman" w:hAnsi="Times New Roman" w:cs="Times New Roman"/>
          <w:sz w:val="28"/>
          <w:szCs w:val="28"/>
        </w:rPr>
        <w:t xml:space="preserve">ược biểu diễn bằng ma trận kề A = </w:t>
      </w:r>
      <w:r>
        <w:rPr>
          <w:rFonts w:hint="default" w:ascii="Times New Roman" w:hAnsi="Times New Roman" w:cs="Times New Roman"/>
          <w:spacing w:val="2"/>
          <w:sz w:val="28"/>
          <w:szCs w:val="28"/>
        </w:rPr>
        <w:t>{a</w:t>
      </w:r>
      <w:r>
        <w:rPr>
          <w:rFonts w:hint="default" w:ascii="Times New Roman" w:hAnsi="Times New Roman" w:cs="Times New Roman"/>
          <w:spacing w:val="2"/>
          <w:sz w:val="28"/>
          <w:szCs w:val="28"/>
          <w:vertAlign w:val="subscript"/>
        </w:rPr>
        <w:t>ij</w:t>
      </w:r>
      <w:r>
        <w:rPr>
          <w:rFonts w:hint="default" w:ascii="Times New Roman" w:hAnsi="Times New Roman" w:cs="Times New Roman"/>
          <w:spacing w:val="2"/>
          <w:sz w:val="28"/>
          <w:szCs w:val="28"/>
          <w:vertAlign w:val="baseline"/>
        </w:rPr>
        <w:t xml:space="preserve">} </w:t>
      </w:r>
      <w:r>
        <w:rPr>
          <w:rFonts w:hint="default" w:ascii="Times New Roman" w:hAnsi="Times New Roman" w:cs="Times New Roman"/>
          <w:sz w:val="28"/>
          <w:szCs w:val="28"/>
          <w:vertAlign w:val="baseline"/>
        </w:rPr>
        <w:t xml:space="preserve">trong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ó a</w:t>
      </w:r>
      <w:r>
        <w:rPr>
          <w:rFonts w:hint="default" w:ascii="Times New Roman" w:hAnsi="Times New Roman" w:cs="Times New Roman"/>
          <w:sz w:val="28"/>
          <w:szCs w:val="28"/>
          <w:vertAlign w:val="subscript"/>
        </w:rPr>
        <w:t>ij</w:t>
      </w:r>
      <w:r>
        <w:rPr>
          <w:rFonts w:hint="default" w:ascii="Times New Roman" w:hAnsi="Times New Roman" w:cs="Times New Roman"/>
          <w:sz w:val="28"/>
          <w:szCs w:val="28"/>
          <w:vertAlign w:val="baseline"/>
        </w:rPr>
        <w:t xml:space="preserve"> là số cạnh nối từ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ỉnh i tới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ỉnh </w:t>
      </w:r>
      <w:r>
        <w:rPr>
          <w:rFonts w:hint="default" w:ascii="Times New Roman" w:hAnsi="Times New Roman" w:cs="Times New Roman"/>
          <w:spacing w:val="2"/>
          <w:sz w:val="28"/>
          <w:szCs w:val="28"/>
          <w:vertAlign w:val="baseline"/>
        </w:rPr>
        <w:t xml:space="preserve">j. </w:t>
      </w:r>
      <w:r>
        <w:rPr>
          <w:rFonts w:hint="default" w:ascii="Times New Roman" w:hAnsi="Times New Roman" w:cs="Times New Roman"/>
          <w:sz w:val="28"/>
          <w:szCs w:val="28"/>
          <w:vertAlign w:val="baseline"/>
        </w:rPr>
        <w:t>Hãy chứng minh rằng A</w:t>
      </w:r>
      <w:r>
        <w:rPr>
          <w:rFonts w:hint="default" w:ascii="Times New Roman" w:hAnsi="Times New Roman" w:cs="Times New Roman"/>
          <w:sz w:val="28"/>
          <w:szCs w:val="28"/>
          <w:vertAlign w:val="superscript"/>
        </w:rPr>
        <w:t>k</w:t>
      </w:r>
      <w:r>
        <w:rPr>
          <w:rFonts w:hint="default" w:ascii="Times New Roman" w:hAnsi="Times New Roman" w:cs="Times New Roman"/>
          <w:sz w:val="28"/>
          <w:szCs w:val="28"/>
          <w:vertAlign w:val="baseline"/>
        </w:rPr>
        <w:t xml:space="preserve"> là ma trận B = {b</w:t>
      </w:r>
      <w:r>
        <w:rPr>
          <w:rFonts w:hint="default" w:ascii="Times New Roman" w:hAnsi="Times New Roman" w:cs="Times New Roman"/>
          <w:sz w:val="28"/>
          <w:szCs w:val="28"/>
          <w:vertAlign w:val="subscript"/>
        </w:rPr>
        <w:t>ij</w:t>
      </w:r>
      <w:r>
        <w:rPr>
          <w:rFonts w:hint="default" w:ascii="Times New Roman" w:hAnsi="Times New Roman" w:cs="Times New Roman"/>
          <w:sz w:val="28"/>
          <w:szCs w:val="28"/>
          <w:vertAlign w:val="baseline"/>
        </w:rPr>
        <w:t xml:space="preserve">} trong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ó </w:t>
      </w:r>
      <w:r>
        <w:rPr>
          <w:rFonts w:hint="default" w:ascii="Times New Roman" w:hAnsi="Times New Roman" w:cs="Times New Roman"/>
          <w:spacing w:val="-3"/>
          <w:sz w:val="28"/>
          <w:szCs w:val="28"/>
          <w:vertAlign w:val="baseline"/>
        </w:rPr>
        <w:t>b</w:t>
      </w:r>
      <w:r>
        <w:rPr>
          <w:rFonts w:hint="default" w:ascii="Times New Roman" w:hAnsi="Times New Roman" w:cs="Times New Roman"/>
          <w:spacing w:val="-3"/>
          <w:sz w:val="28"/>
          <w:szCs w:val="28"/>
          <w:vertAlign w:val="subscript"/>
        </w:rPr>
        <w:t>ij</w:t>
      </w:r>
      <w:r>
        <w:rPr>
          <w:rFonts w:hint="default" w:ascii="Times New Roman" w:hAnsi="Times New Roman" w:cs="Times New Roman"/>
          <w:spacing w:val="-3"/>
          <w:sz w:val="28"/>
          <w:szCs w:val="28"/>
          <w:vertAlign w:val="baseline"/>
        </w:rPr>
        <w:t xml:space="preserve"> </w:t>
      </w:r>
      <w:r>
        <w:rPr>
          <w:rFonts w:hint="default" w:ascii="Times New Roman" w:hAnsi="Times New Roman" w:cs="Times New Roman"/>
          <w:sz w:val="28"/>
          <w:szCs w:val="28"/>
          <w:vertAlign w:val="baseline"/>
        </w:rPr>
        <w:t xml:space="preserve">là số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ường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i từ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ỉnh i tới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ỉnh j qua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úng k cạnh. Gợi </w:t>
      </w:r>
      <w:r>
        <w:rPr>
          <w:rFonts w:hint="default" w:ascii="Times New Roman" w:hAnsi="Times New Roman" w:cs="Times New Roman"/>
          <w:spacing w:val="-3"/>
          <w:sz w:val="28"/>
          <w:szCs w:val="28"/>
          <w:vertAlign w:val="baseline"/>
        </w:rPr>
        <w:t xml:space="preserve">ý: </w:t>
      </w:r>
      <w:r>
        <w:rPr>
          <w:rFonts w:hint="default" w:ascii="Times New Roman" w:hAnsi="Times New Roman" w:cs="Times New Roman"/>
          <w:sz w:val="28"/>
          <w:szCs w:val="28"/>
          <w:vertAlign w:val="baseline"/>
        </w:rPr>
        <w:t>Sử dụng chứng minh quy</w:t>
      </w:r>
      <w:r>
        <w:rPr>
          <w:rFonts w:hint="default" w:ascii="Times New Roman" w:hAnsi="Times New Roman" w:cs="Times New Roman"/>
          <w:spacing w:val="-11"/>
          <w:sz w:val="28"/>
          <w:szCs w:val="28"/>
          <w:vertAlign w:val="baseline"/>
        </w:rPr>
        <w:t xml:space="preserve"> </w:t>
      </w:r>
      <w:r>
        <w:rPr>
          <w:rFonts w:hint="default" w:ascii="Times New Roman" w:hAnsi="Times New Roman" w:cs="Times New Roman"/>
          <w:sz w:val="28"/>
          <w:szCs w:val="28"/>
          <w:vertAlign w:val="baseline"/>
        </w:rPr>
        <w:t>nạp.</w:t>
      </w:r>
    </w:p>
    <w:p>
      <w:pPr>
        <w:pStyle w:val="12"/>
        <w:numPr>
          <w:ilvl w:val="1"/>
          <w:numId w:val="68"/>
        </w:numPr>
        <w:tabs>
          <w:tab w:val="left" w:pos="872"/>
        </w:tabs>
        <w:spacing w:before="0" w:after="0" w:line="240" w:lineRule="exact"/>
        <w:ind w:left="871" w:right="0" w:hanging="568"/>
        <w:jc w:val="both"/>
        <w:rPr>
          <w:rFonts w:hint="default" w:ascii="Times New Roman" w:hAnsi="Times New Roman" w:cs="Times New Roman"/>
          <w:sz w:val="28"/>
          <w:szCs w:val="28"/>
        </w:rPr>
      </w:pPr>
      <w:r>
        <w:rPr>
          <w:rFonts w:hint="default" w:ascii="Times New Roman" w:hAnsi="Times New Roman" w:cs="Times New Roman"/>
          <w:sz w:val="28"/>
          <w:szCs w:val="28"/>
        </w:rPr>
        <w:t>Cho</w:t>
      </w:r>
      <w:r>
        <w:rPr>
          <w:rFonts w:hint="default" w:ascii="Times New Roman" w:hAnsi="Times New Roman" w:cs="Times New Roman"/>
          <w:spacing w:val="34"/>
          <w:sz w:val="28"/>
          <w:szCs w:val="28"/>
        </w:rPr>
        <w:t xml:space="preserve"> </w:t>
      </w:r>
      <w:r>
        <w:rPr>
          <w:rFonts w:hint="default" w:cs="Times New Roman"/>
          <w:sz w:val="28"/>
          <w:szCs w:val="28"/>
          <w:lang w:val="en-US"/>
        </w:rPr>
        <w:t>đ</w:t>
      </w:r>
      <w:r>
        <w:rPr>
          <w:rFonts w:hint="default" w:ascii="Times New Roman" w:hAnsi="Times New Roman" w:cs="Times New Roman"/>
          <w:sz w:val="28"/>
          <w:szCs w:val="28"/>
        </w:rPr>
        <w:t>ơn</w:t>
      </w:r>
      <w:r>
        <w:rPr>
          <w:rFonts w:hint="default" w:ascii="Times New Roman" w:hAnsi="Times New Roman" w:cs="Times New Roman"/>
          <w:spacing w:val="34"/>
          <w:sz w:val="28"/>
          <w:szCs w:val="28"/>
        </w:rPr>
        <w:t xml:space="preserve"> </w:t>
      </w:r>
      <w:r>
        <w:rPr>
          <w:rFonts w:hint="default" w:cs="Times New Roman"/>
          <w:sz w:val="28"/>
          <w:szCs w:val="28"/>
          <w:lang w:val="en-US"/>
        </w:rPr>
        <w:t>đ</w:t>
      </w:r>
      <w:r>
        <w:rPr>
          <w:rFonts w:hint="default" w:ascii="Times New Roman" w:hAnsi="Times New Roman" w:cs="Times New Roman"/>
          <w:sz w:val="28"/>
          <w:szCs w:val="28"/>
        </w:rPr>
        <w:t>ồ</w:t>
      </w:r>
      <w:r>
        <w:rPr>
          <w:rFonts w:hint="default" w:ascii="Times New Roman" w:hAnsi="Times New Roman" w:cs="Times New Roman"/>
          <w:spacing w:val="31"/>
          <w:sz w:val="28"/>
          <w:szCs w:val="28"/>
        </w:rPr>
        <w:t xml:space="preserve"> </w:t>
      </w:r>
      <w:r>
        <w:rPr>
          <w:rFonts w:hint="default" w:ascii="Times New Roman" w:hAnsi="Times New Roman" w:cs="Times New Roman"/>
          <w:sz w:val="28"/>
          <w:szCs w:val="28"/>
        </w:rPr>
        <w:t>thị</w:t>
      </w:r>
      <w:r>
        <w:rPr>
          <w:rFonts w:hint="default" w:ascii="Times New Roman" w:hAnsi="Times New Roman" w:cs="Times New Roman"/>
          <w:spacing w:val="32"/>
          <w:sz w:val="28"/>
          <w:szCs w:val="28"/>
        </w:rPr>
        <w:t xml:space="preserve"> </w:t>
      </w:r>
      <w:r>
        <w:rPr>
          <w:rFonts w:hint="default" w:ascii="Times New Roman" w:hAnsi="Times New Roman" w:cs="Times New Roman"/>
          <w:sz w:val="28"/>
          <w:szCs w:val="28"/>
        </w:rPr>
        <w:t>G</w:t>
      </w:r>
      <w:r>
        <w:rPr>
          <w:rFonts w:hint="default" w:ascii="Times New Roman" w:hAnsi="Times New Roman" w:cs="Times New Roman"/>
          <w:spacing w:val="20"/>
          <w:sz w:val="28"/>
          <w:szCs w:val="28"/>
        </w:rPr>
        <w:t xml:space="preserve"> </w:t>
      </w:r>
      <w:r>
        <w:rPr>
          <w:rFonts w:hint="default" w:ascii="Times New Roman" w:hAnsi="Times New Roman" w:cs="Times New Roman"/>
          <w:sz w:val="28"/>
          <w:szCs w:val="28"/>
        </w:rPr>
        <w:t>=</w:t>
      </w:r>
      <w:r>
        <w:rPr>
          <w:rFonts w:hint="default" w:ascii="Times New Roman" w:hAnsi="Times New Roman" w:cs="Times New Roman"/>
          <w:spacing w:val="6"/>
          <w:sz w:val="28"/>
          <w:szCs w:val="28"/>
        </w:rPr>
        <w:t xml:space="preserve"> </w:t>
      </w:r>
      <w:r>
        <w:rPr>
          <w:rFonts w:hint="default" w:ascii="Times New Roman" w:hAnsi="Times New Roman" w:cs="Times New Roman"/>
          <w:position w:val="1"/>
          <w:sz w:val="28"/>
          <w:szCs w:val="28"/>
        </w:rPr>
        <w:t>(</w:t>
      </w:r>
      <w:r>
        <w:rPr>
          <w:rFonts w:hint="default" w:ascii="Times New Roman" w:hAnsi="Times New Roman" w:cs="Times New Roman"/>
          <w:sz w:val="28"/>
          <w:szCs w:val="28"/>
        </w:rPr>
        <w:t>V,</w:t>
      </w:r>
      <w:r>
        <w:rPr>
          <w:rFonts w:hint="default" w:ascii="Times New Roman" w:hAnsi="Times New Roman" w:cs="Times New Roman"/>
          <w:spacing w:val="-20"/>
          <w:sz w:val="28"/>
          <w:szCs w:val="28"/>
        </w:rPr>
        <w:t xml:space="preserve"> </w:t>
      </w:r>
      <w:r>
        <w:rPr>
          <w:rFonts w:hint="default" w:ascii="Times New Roman" w:hAnsi="Times New Roman" w:cs="Times New Roman"/>
          <w:spacing w:val="3"/>
          <w:sz w:val="28"/>
          <w:szCs w:val="28"/>
        </w:rPr>
        <w:t>E</w:t>
      </w:r>
      <w:r>
        <w:rPr>
          <w:rFonts w:hint="default" w:ascii="Times New Roman" w:hAnsi="Times New Roman" w:cs="Times New Roman"/>
          <w:spacing w:val="3"/>
          <w:position w:val="1"/>
          <w:sz w:val="28"/>
          <w:szCs w:val="28"/>
        </w:rPr>
        <w:t>)</w:t>
      </w:r>
      <w:r>
        <w:rPr>
          <w:rFonts w:hint="default" w:ascii="Times New Roman" w:hAnsi="Times New Roman" w:cs="Times New Roman"/>
          <w:spacing w:val="3"/>
          <w:sz w:val="28"/>
          <w:szCs w:val="28"/>
        </w:rPr>
        <w:t>,</w:t>
      </w:r>
      <w:r>
        <w:rPr>
          <w:rFonts w:hint="default" w:ascii="Times New Roman" w:hAnsi="Times New Roman" w:cs="Times New Roman"/>
          <w:spacing w:val="34"/>
          <w:sz w:val="28"/>
          <w:szCs w:val="28"/>
        </w:rPr>
        <w:t xml:space="preserve"> </w:t>
      </w:r>
      <w:r>
        <w:rPr>
          <w:rFonts w:hint="default" w:ascii="Times New Roman" w:hAnsi="Times New Roman" w:cs="Times New Roman"/>
          <w:sz w:val="28"/>
          <w:szCs w:val="28"/>
        </w:rPr>
        <w:t>ta</w:t>
      </w:r>
      <w:r>
        <w:rPr>
          <w:rFonts w:hint="default" w:ascii="Times New Roman" w:hAnsi="Times New Roman" w:cs="Times New Roman"/>
          <w:spacing w:val="33"/>
          <w:sz w:val="28"/>
          <w:szCs w:val="28"/>
        </w:rPr>
        <w:t xml:space="preserve"> </w:t>
      </w:r>
      <w:r>
        <w:rPr>
          <w:rFonts w:hint="default" w:ascii="Times New Roman" w:hAnsi="Times New Roman" w:cs="Times New Roman"/>
          <w:sz w:val="28"/>
          <w:szCs w:val="28"/>
        </w:rPr>
        <w:t>gọi</w:t>
      </w:r>
      <w:r>
        <w:rPr>
          <w:rFonts w:hint="default" w:ascii="Times New Roman" w:hAnsi="Times New Roman" w:cs="Times New Roman"/>
          <w:spacing w:val="35"/>
          <w:sz w:val="28"/>
          <w:szCs w:val="28"/>
        </w:rPr>
        <w:t xml:space="preserve"> </w:t>
      </w:r>
      <w:r>
        <w:rPr>
          <w:rFonts w:hint="default" w:ascii="Times New Roman" w:hAnsi="Times New Roman" w:cs="Times New Roman"/>
          <w:sz w:val="28"/>
          <w:szCs w:val="28"/>
        </w:rPr>
        <w:t>bình</w:t>
      </w:r>
      <w:r>
        <w:rPr>
          <w:rFonts w:hint="default" w:ascii="Times New Roman" w:hAnsi="Times New Roman" w:cs="Times New Roman"/>
          <w:spacing w:val="33"/>
          <w:sz w:val="28"/>
          <w:szCs w:val="28"/>
        </w:rPr>
        <w:t xml:space="preserve"> </w:t>
      </w:r>
      <w:r>
        <w:rPr>
          <w:rFonts w:hint="default" w:ascii="Times New Roman" w:hAnsi="Times New Roman" w:cs="Times New Roman"/>
          <w:sz w:val="28"/>
          <w:szCs w:val="28"/>
        </w:rPr>
        <w:t>phương</w:t>
      </w:r>
      <w:r>
        <w:rPr>
          <w:rFonts w:hint="default" w:ascii="Times New Roman" w:hAnsi="Times New Roman" w:cs="Times New Roman"/>
          <w:spacing w:val="31"/>
          <w:sz w:val="28"/>
          <w:szCs w:val="28"/>
        </w:rPr>
        <w:t xml:space="preserve"> </w:t>
      </w:r>
      <w:r>
        <w:rPr>
          <w:rFonts w:hint="default" w:ascii="Times New Roman" w:hAnsi="Times New Roman" w:cs="Times New Roman"/>
          <w:sz w:val="28"/>
          <w:szCs w:val="28"/>
        </w:rPr>
        <w:t>của</w:t>
      </w:r>
      <w:r>
        <w:rPr>
          <w:rFonts w:hint="default" w:ascii="Times New Roman" w:hAnsi="Times New Roman" w:cs="Times New Roman"/>
          <w:spacing w:val="33"/>
          <w:sz w:val="28"/>
          <w:szCs w:val="28"/>
        </w:rPr>
        <w:t xml:space="preserve"> </w:t>
      </w:r>
      <w:r>
        <w:rPr>
          <w:rFonts w:hint="default" w:ascii="Times New Roman" w:hAnsi="Times New Roman" w:cs="Times New Roman"/>
          <w:sz w:val="28"/>
          <w:szCs w:val="28"/>
        </w:rPr>
        <w:t>một</w:t>
      </w:r>
      <w:r>
        <w:rPr>
          <w:rFonts w:hint="default" w:ascii="Times New Roman" w:hAnsi="Times New Roman" w:cs="Times New Roman"/>
          <w:spacing w:val="33"/>
          <w:sz w:val="28"/>
          <w:szCs w:val="28"/>
        </w:rPr>
        <w:t xml:space="preserve"> </w:t>
      </w:r>
      <w:r>
        <w:rPr>
          <w:rFonts w:hint="default" w:cs="Times New Roman"/>
          <w:sz w:val="28"/>
          <w:szCs w:val="28"/>
          <w:lang w:val="en-US"/>
        </w:rPr>
        <w:t>đ</w:t>
      </w:r>
      <w:r>
        <w:rPr>
          <w:rFonts w:hint="default" w:ascii="Times New Roman" w:hAnsi="Times New Roman" w:cs="Times New Roman"/>
          <w:sz w:val="28"/>
          <w:szCs w:val="28"/>
        </w:rPr>
        <w:t>ồ</w:t>
      </w:r>
      <w:r>
        <w:rPr>
          <w:rFonts w:hint="default" w:ascii="Times New Roman" w:hAnsi="Times New Roman" w:cs="Times New Roman"/>
          <w:spacing w:val="34"/>
          <w:sz w:val="28"/>
          <w:szCs w:val="28"/>
        </w:rPr>
        <w:t xml:space="preserve"> </w:t>
      </w:r>
      <w:r>
        <w:rPr>
          <w:rFonts w:hint="default" w:ascii="Times New Roman" w:hAnsi="Times New Roman" w:cs="Times New Roman"/>
          <w:sz w:val="28"/>
          <w:szCs w:val="28"/>
        </w:rPr>
        <w:t>thị</w:t>
      </w:r>
      <w:r>
        <w:rPr>
          <w:rFonts w:hint="default" w:ascii="Times New Roman" w:hAnsi="Times New Roman" w:cs="Times New Roman"/>
          <w:spacing w:val="31"/>
          <w:sz w:val="28"/>
          <w:szCs w:val="28"/>
        </w:rPr>
        <w:t xml:space="preserve"> </w:t>
      </w:r>
      <w:r>
        <w:rPr>
          <w:rFonts w:hint="default" w:ascii="Times New Roman" w:hAnsi="Times New Roman" w:cs="Times New Roman"/>
          <w:sz w:val="28"/>
          <w:szCs w:val="28"/>
        </w:rPr>
        <w:t>G</w:t>
      </w:r>
      <w:r>
        <w:rPr>
          <w:rFonts w:hint="default" w:ascii="Times New Roman" w:hAnsi="Times New Roman" w:cs="Times New Roman"/>
          <w:spacing w:val="45"/>
          <w:sz w:val="28"/>
          <w:szCs w:val="28"/>
        </w:rPr>
        <w:t xml:space="preserve"> </w:t>
      </w:r>
      <w:r>
        <w:rPr>
          <w:rFonts w:hint="default" w:ascii="Times New Roman" w:hAnsi="Times New Roman" w:cs="Times New Roman"/>
          <w:sz w:val="28"/>
          <w:szCs w:val="28"/>
        </w:rPr>
        <w:t>là</w:t>
      </w:r>
      <w:r>
        <w:rPr>
          <w:rFonts w:hint="default" w:ascii="Times New Roman" w:hAnsi="Times New Roman" w:cs="Times New Roman"/>
          <w:spacing w:val="33"/>
          <w:sz w:val="28"/>
          <w:szCs w:val="28"/>
        </w:rPr>
        <w:t xml:space="preserve"> </w:t>
      </w:r>
      <w:r>
        <w:rPr>
          <w:rFonts w:hint="default" w:cs="Times New Roman"/>
          <w:sz w:val="28"/>
          <w:szCs w:val="28"/>
          <w:lang w:val="en-US"/>
        </w:rPr>
        <w:t>đ</w:t>
      </w:r>
      <w:r>
        <w:rPr>
          <w:rFonts w:hint="default" w:ascii="Times New Roman" w:hAnsi="Times New Roman" w:cs="Times New Roman"/>
          <w:sz w:val="28"/>
          <w:szCs w:val="28"/>
        </w:rPr>
        <w:t>ơn</w:t>
      </w:r>
    </w:p>
    <w:p>
      <w:pPr>
        <w:pStyle w:val="7"/>
        <w:spacing w:before="31"/>
        <w:ind w:left="871"/>
        <w:jc w:val="both"/>
        <w:rPr>
          <w:rFonts w:hint="default" w:ascii="Times New Roman" w:hAnsi="Times New Roman" w:cs="Times New Roman"/>
          <w:sz w:val="28"/>
          <w:szCs w:val="28"/>
        </w:rPr>
      </w:pPr>
      <w:r>
        <w:rPr>
          <w:rFonts w:hint="default" w:cs="Times New Roman"/>
          <w:sz w:val="28"/>
          <w:szCs w:val="28"/>
          <w:lang w:val="en-US"/>
        </w:rPr>
        <w:t>đ</w:t>
      </w:r>
      <w:r>
        <w:rPr>
          <w:rFonts w:hint="default" w:ascii="Times New Roman" w:hAnsi="Times New Roman" w:cs="Times New Roman"/>
          <w:sz w:val="28"/>
          <w:szCs w:val="28"/>
        </w:rPr>
        <w:t>ồ thị</w:t>
      </w:r>
    </w:p>
    <w:p>
      <w:pPr>
        <w:pStyle w:val="7"/>
        <w:spacing w:before="92"/>
        <w:ind w:left="311" w:right="304"/>
        <w:jc w:val="center"/>
        <w:rPr>
          <w:rFonts w:hint="default" w:ascii="Times New Roman" w:hAnsi="Times New Roman" w:cs="Times New Roman"/>
          <w:sz w:val="28"/>
          <w:szCs w:val="28"/>
        </w:rPr>
      </w:pPr>
      <w:r>
        <w:rPr>
          <w:rFonts w:hint="default" w:ascii="Times New Roman" w:hAnsi="Times New Roman" w:cs="Times New Roman"/>
          <w:sz w:val="28"/>
          <w:szCs w:val="28"/>
        </w:rPr>
        <w:t>G</w:t>
      </w:r>
      <w:r>
        <w:rPr>
          <w:rFonts w:hint="default" w:ascii="Times New Roman" w:hAnsi="Times New Roman" w:cs="Times New Roman"/>
          <w:sz w:val="28"/>
          <w:szCs w:val="28"/>
          <w:vertAlign w:val="superscript"/>
        </w:rPr>
        <w:t>2</w:t>
      </w:r>
      <w:r>
        <w:rPr>
          <w:rFonts w:hint="default" w:ascii="Times New Roman" w:hAnsi="Times New Roman" w:cs="Times New Roman"/>
          <w:sz w:val="28"/>
          <w:szCs w:val="28"/>
          <w:vertAlign w:val="baseline"/>
        </w:rPr>
        <w:t xml:space="preserve"> = </w:t>
      </w:r>
      <w:r>
        <w:rPr>
          <w:rFonts w:hint="default" w:ascii="Times New Roman" w:hAnsi="Times New Roman" w:cs="Times New Roman"/>
          <w:position w:val="1"/>
          <w:sz w:val="28"/>
          <w:szCs w:val="28"/>
          <w:vertAlign w:val="baseline"/>
        </w:rPr>
        <w:t>(</w:t>
      </w:r>
      <w:r>
        <w:rPr>
          <w:rFonts w:hint="default" w:ascii="Times New Roman" w:hAnsi="Times New Roman" w:cs="Times New Roman"/>
          <w:sz w:val="28"/>
          <w:szCs w:val="28"/>
          <w:vertAlign w:val="baseline"/>
        </w:rPr>
        <w:t>V, E</w:t>
      </w:r>
      <w:r>
        <w:rPr>
          <w:rFonts w:hint="default" w:ascii="Times New Roman" w:hAnsi="Times New Roman" w:cs="Times New Roman"/>
          <w:sz w:val="28"/>
          <w:szCs w:val="28"/>
          <w:vertAlign w:val="superscript"/>
        </w:rPr>
        <w:t>2</w:t>
      </w:r>
      <w:r>
        <w:rPr>
          <w:rFonts w:hint="default" w:ascii="Times New Roman" w:hAnsi="Times New Roman" w:cs="Times New Roman"/>
          <w:position w:val="1"/>
          <w:sz w:val="28"/>
          <w:szCs w:val="28"/>
          <w:vertAlign w:val="baseline"/>
        </w:rPr>
        <w:t>)</w:t>
      </w:r>
    </w:p>
    <w:p>
      <w:pPr>
        <w:pStyle w:val="7"/>
        <w:spacing w:before="85" w:line="266" w:lineRule="auto"/>
        <w:ind w:left="871" w:right="295"/>
        <w:jc w:val="both"/>
        <w:rPr>
          <w:rFonts w:hint="default" w:ascii="Times New Roman" w:hAnsi="Times New Roman" w:cs="Times New Roman"/>
          <w:sz w:val="28"/>
          <w:szCs w:val="28"/>
        </w:rPr>
      </w:pPr>
      <w:r>
        <w:rPr>
          <w:rFonts w:hint="default" w:ascii="Times New Roman" w:hAnsi="Times New Roman" w:cs="Times New Roman"/>
          <w:sz w:val="28"/>
          <w:szCs w:val="28"/>
        </w:rPr>
        <w:t xml:space="preserve">sao cho </w:t>
      </w:r>
      <w:r>
        <w:rPr>
          <w:rFonts w:hint="default" w:ascii="Times New Roman" w:hAnsi="Times New Roman" w:cs="Times New Roman"/>
          <w:position w:val="1"/>
          <w:sz w:val="28"/>
          <w:szCs w:val="28"/>
        </w:rPr>
        <w:t>(</w:t>
      </w:r>
      <w:r>
        <w:rPr>
          <w:rFonts w:hint="default" w:ascii="Times New Roman" w:hAnsi="Times New Roman" w:cs="Times New Roman"/>
          <w:sz w:val="28"/>
          <w:szCs w:val="28"/>
        </w:rPr>
        <w:t xml:space="preserve">u, </w:t>
      </w:r>
      <w:r>
        <w:rPr>
          <w:rFonts w:hint="default" w:ascii="Times New Roman" w:hAnsi="Times New Roman" w:cs="Times New Roman"/>
          <w:spacing w:val="3"/>
          <w:sz w:val="28"/>
          <w:szCs w:val="28"/>
        </w:rPr>
        <w:t>v</w:t>
      </w:r>
      <w:r>
        <w:rPr>
          <w:rFonts w:hint="default" w:ascii="Times New Roman" w:hAnsi="Times New Roman" w:cs="Times New Roman"/>
          <w:spacing w:val="3"/>
          <w:position w:val="1"/>
          <w:sz w:val="28"/>
          <w:szCs w:val="28"/>
        </w:rPr>
        <w:t xml:space="preserve">) </w:t>
      </w:r>
      <w:r>
        <w:rPr>
          <w:rFonts w:hint="default" w:ascii="Times New Roman" w:hAnsi="Times New Roman" w:cs="Times New Roman"/>
          <w:sz w:val="28"/>
          <w:szCs w:val="28"/>
        </w:rPr>
        <w:t xml:space="preserve">C </w:t>
      </w:r>
      <w:r>
        <w:rPr>
          <w:rFonts w:hint="default" w:ascii="Times New Roman" w:hAnsi="Times New Roman" w:cs="Times New Roman"/>
          <w:spacing w:val="4"/>
          <w:sz w:val="28"/>
          <w:szCs w:val="28"/>
        </w:rPr>
        <w:t>E</w:t>
      </w:r>
      <w:r>
        <w:rPr>
          <w:rFonts w:hint="default" w:ascii="Times New Roman" w:hAnsi="Times New Roman" w:cs="Times New Roman"/>
          <w:spacing w:val="4"/>
          <w:sz w:val="28"/>
          <w:szCs w:val="28"/>
          <w:vertAlign w:val="superscript"/>
        </w:rPr>
        <w:t>2</w:t>
      </w:r>
      <w:r>
        <w:rPr>
          <w:rFonts w:hint="default" w:ascii="Times New Roman" w:hAnsi="Times New Roman" w:cs="Times New Roman"/>
          <w:spacing w:val="4"/>
          <w:sz w:val="28"/>
          <w:szCs w:val="28"/>
          <w:vertAlign w:val="baseline"/>
        </w:rPr>
        <w:t xml:space="preserve"> </w:t>
      </w:r>
      <w:r>
        <w:rPr>
          <w:rFonts w:hint="default" w:ascii="Times New Roman" w:hAnsi="Times New Roman" w:cs="Times New Roman"/>
          <w:sz w:val="28"/>
          <w:szCs w:val="28"/>
          <w:vertAlign w:val="baseline"/>
        </w:rPr>
        <w:t xml:space="preserve">nếu và chỉ nếu tồn tại một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ỉnh w C V sao cho </w:t>
      </w:r>
      <w:r>
        <w:rPr>
          <w:rFonts w:hint="default" w:ascii="Times New Roman" w:hAnsi="Times New Roman" w:cs="Times New Roman"/>
          <w:spacing w:val="2"/>
          <w:position w:val="1"/>
          <w:sz w:val="28"/>
          <w:szCs w:val="28"/>
          <w:vertAlign w:val="baseline"/>
        </w:rPr>
        <w:t>(</w:t>
      </w:r>
      <w:r>
        <w:rPr>
          <w:rFonts w:hint="default" w:ascii="Times New Roman" w:hAnsi="Times New Roman" w:cs="Times New Roman"/>
          <w:spacing w:val="2"/>
          <w:sz w:val="28"/>
          <w:szCs w:val="28"/>
          <w:vertAlign w:val="baseline"/>
        </w:rPr>
        <w:t xml:space="preserve">u, </w:t>
      </w:r>
      <w:r>
        <w:rPr>
          <w:rFonts w:hint="default" w:ascii="Times New Roman" w:hAnsi="Times New Roman" w:cs="Times New Roman"/>
          <w:spacing w:val="3"/>
          <w:sz w:val="28"/>
          <w:szCs w:val="28"/>
          <w:vertAlign w:val="baseline"/>
        </w:rPr>
        <w:t>w</w:t>
      </w:r>
      <w:r>
        <w:rPr>
          <w:rFonts w:hint="default" w:ascii="Times New Roman" w:hAnsi="Times New Roman" w:cs="Times New Roman"/>
          <w:spacing w:val="3"/>
          <w:position w:val="1"/>
          <w:sz w:val="28"/>
          <w:szCs w:val="28"/>
          <w:vertAlign w:val="baseline"/>
        </w:rPr>
        <w:t xml:space="preserve">)  </w:t>
      </w:r>
      <w:r>
        <w:rPr>
          <w:rFonts w:hint="default" w:ascii="Times New Roman" w:hAnsi="Times New Roman" w:cs="Times New Roman"/>
          <w:sz w:val="28"/>
          <w:szCs w:val="28"/>
          <w:vertAlign w:val="baseline"/>
        </w:rPr>
        <w:t xml:space="preserve">và </w:t>
      </w:r>
      <w:r>
        <w:rPr>
          <w:rFonts w:hint="default" w:ascii="Times New Roman" w:hAnsi="Times New Roman" w:cs="Times New Roman"/>
          <w:position w:val="1"/>
          <w:sz w:val="28"/>
          <w:szCs w:val="28"/>
          <w:vertAlign w:val="baseline"/>
        </w:rPr>
        <w:t>(</w:t>
      </w:r>
      <w:r>
        <w:rPr>
          <w:rFonts w:hint="default" w:ascii="Times New Roman" w:hAnsi="Times New Roman" w:cs="Times New Roman"/>
          <w:sz w:val="28"/>
          <w:szCs w:val="28"/>
          <w:vertAlign w:val="baseline"/>
        </w:rPr>
        <w:t xml:space="preserve">w, </w:t>
      </w:r>
      <w:r>
        <w:rPr>
          <w:rFonts w:hint="default" w:ascii="Times New Roman" w:hAnsi="Times New Roman" w:cs="Times New Roman"/>
          <w:spacing w:val="3"/>
          <w:sz w:val="28"/>
          <w:szCs w:val="28"/>
          <w:vertAlign w:val="baseline"/>
        </w:rPr>
        <w:t>v</w:t>
      </w:r>
      <w:r>
        <w:rPr>
          <w:rFonts w:hint="default" w:ascii="Times New Roman" w:hAnsi="Times New Roman" w:cs="Times New Roman"/>
          <w:spacing w:val="3"/>
          <w:position w:val="1"/>
          <w:sz w:val="28"/>
          <w:szCs w:val="28"/>
          <w:vertAlign w:val="baseline"/>
        </w:rPr>
        <w:t xml:space="preserve">)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ều thuộc </w:t>
      </w:r>
      <w:r>
        <w:rPr>
          <w:rFonts w:hint="default" w:ascii="Times New Roman" w:hAnsi="Times New Roman" w:cs="Times New Roman"/>
          <w:spacing w:val="4"/>
          <w:sz w:val="28"/>
          <w:szCs w:val="28"/>
          <w:vertAlign w:val="baseline"/>
        </w:rPr>
        <w:t xml:space="preserve">E. </w:t>
      </w:r>
      <w:r>
        <w:rPr>
          <w:rFonts w:hint="default" w:ascii="Times New Roman" w:hAnsi="Times New Roman" w:cs="Times New Roman"/>
          <w:sz w:val="28"/>
          <w:szCs w:val="28"/>
          <w:vertAlign w:val="baseline"/>
        </w:rPr>
        <w:t xml:space="preserve">Hãy tìm thuật toán </w:t>
      </w:r>
      <w:r>
        <w:rPr>
          <w:rFonts w:hint="default" w:ascii="Times New Roman" w:hAnsi="Times New Roman" w:cs="Times New Roman"/>
          <w:spacing w:val="2"/>
          <w:sz w:val="28"/>
          <w:szCs w:val="28"/>
          <w:vertAlign w:val="baseline"/>
        </w:rPr>
        <w:t>Ο</w:t>
      </w:r>
      <w:r>
        <w:rPr>
          <w:rFonts w:hint="default" w:ascii="Times New Roman" w:hAnsi="Times New Roman" w:cs="Times New Roman"/>
          <w:spacing w:val="2"/>
          <w:position w:val="1"/>
          <w:sz w:val="28"/>
          <w:szCs w:val="28"/>
          <w:vertAlign w:val="baseline"/>
        </w:rPr>
        <w:t>(|</w:t>
      </w:r>
      <w:r>
        <w:rPr>
          <w:rFonts w:hint="default" w:ascii="Times New Roman" w:hAnsi="Times New Roman" w:cs="Times New Roman"/>
          <w:spacing w:val="2"/>
          <w:sz w:val="28"/>
          <w:szCs w:val="28"/>
          <w:vertAlign w:val="baseline"/>
        </w:rPr>
        <w:t>V</w:t>
      </w:r>
      <w:r>
        <w:rPr>
          <w:rFonts w:hint="default" w:ascii="Times New Roman" w:hAnsi="Times New Roman" w:cs="Times New Roman"/>
          <w:spacing w:val="2"/>
          <w:position w:val="1"/>
          <w:sz w:val="28"/>
          <w:szCs w:val="28"/>
          <w:vertAlign w:val="baseline"/>
        </w:rPr>
        <w:t>|</w:t>
      </w:r>
      <w:r>
        <w:rPr>
          <w:rFonts w:hint="default" w:ascii="Times New Roman" w:hAnsi="Times New Roman" w:cs="Times New Roman"/>
          <w:spacing w:val="2"/>
          <w:position w:val="1"/>
          <w:sz w:val="28"/>
          <w:szCs w:val="28"/>
          <w:vertAlign w:val="superscript"/>
        </w:rPr>
        <w:t>3</w:t>
      </w:r>
      <w:r>
        <w:rPr>
          <w:rFonts w:hint="default" w:ascii="Times New Roman" w:hAnsi="Times New Roman" w:cs="Times New Roman"/>
          <w:spacing w:val="2"/>
          <w:position w:val="1"/>
          <w:sz w:val="28"/>
          <w:szCs w:val="28"/>
          <w:vertAlign w:val="baseline"/>
        </w:rPr>
        <w:t xml:space="preserve">)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ể xây dựng </w:t>
      </w:r>
      <w:r>
        <w:rPr>
          <w:rFonts w:hint="default" w:ascii="Times New Roman" w:hAnsi="Times New Roman" w:cs="Times New Roman"/>
          <w:spacing w:val="7"/>
          <w:sz w:val="28"/>
          <w:szCs w:val="28"/>
          <w:vertAlign w:val="baseline"/>
        </w:rPr>
        <w:t>G</w:t>
      </w:r>
      <w:r>
        <w:rPr>
          <w:rFonts w:hint="default" w:ascii="Times New Roman" w:hAnsi="Times New Roman" w:cs="Times New Roman"/>
          <w:spacing w:val="7"/>
          <w:sz w:val="28"/>
          <w:szCs w:val="28"/>
          <w:vertAlign w:val="superscript"/>
        </w:rPr>
        <w:t>2</w:t>
      </w:r>
      <w:r>
        <w:rPr>
          <w:rFonts w:hint="default" w:ascii="Times New Roman" w:hAnsi="Times New Roman" w:cs="Times New Roman"/>
          <w:spacing w:val="7"/>
          <w:sz w:val="28"/>
          <w:szCs w:val="28"/>
          <w:vertAlign w:val="baseline"/>
        </w:rPr>
        <w:t xml:space="preserve"> </w:t>
      </w:r>
      <w:r>
        <w:rPr>
          <w:rFonts w:hint="default" w:ascii="Times New Roman" w:hAnsi="Times New Roman" w:cs="Times New Roman"/>
          <w:sz w:val="28"/>
          <w:szCs w:val="28"/>
          <w:vertAlign w:val="baseline"/>
        </w:rPr>
        <w:t xml:space="preserve">từ G trong trường hợp cả G và </w:t>
      </w:r>
      <w:r>
        <w:rPr>
          <w:rFonts w:hint="default" w:ascii="Times New Roman" w:hAnsi="Times New Roman" w:cs="Times New Roman"/>
          <w:spacing w:val="7"/>
          <w:sz w:val="28"/>
          <w:szCs w:val="28"/>
          <w:vertAlign w:val="baseline"/>
        </w:rPr>
        <w:t>G</w:t>
      </w:r>
      <w:r>
        <w:rPr>
          <w:rFonts w:hint="default" w:ascii="Times New Roman" w:hAnsi="Times New Roman" w:cs="Times New Roman"/>
          <w:spacing w:val="7"/>
          <w:sz w:val="28"/>
          <w:szCs w:val="28"/>
          <w:vertAlign w:val="superscript"/>
        </w:rPr>
        <w:t>2</w:t>
      </w:r>
      <w:r>
        <w:rPr>
          <w:rFonts w:hint="default" w:ascii="Times New Roman" w:hAnsi="Times New Roman" w:cs="Times New Roman"/>
          <w:spacing w:val="7"/>
          <w:sz w:val="28"/>
          <w:szCs w:val="28"/>
          <w:vertAlign w:val="baseline"/>
        </w:rPr>
        <w:t xml:space="preserve">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ược biểu diễn bằng ma trận kề, tìm thuật toán Ο</w:t>
      </w:r>
      <w:r>
        <w:rPr>
          <w:rFonts w:hint="default" w:ascii="Times New Roman" w:hAnsi="Times New Roman" w:cs="Times New Roman"/>
          <w:position w:val="1"/>
          <w:sz w:val="28"/>
          <w:szCs w:val="28"/>
          <w:vertAlign w:val="baseline"/>
        </w:rPr>
        <w:t>(|</w:t>
      </w:r>
      <w:r>
        <w:rPr>
          <w:rFonts w:hint="default" w:ascii="Times New Roman" w:hAnsi="Times New Roman" w:cs="Times New Roman"/>
          <w:sz w:val="28"/>
          <w:szCs w:val="28"/>
          <w:vertAlign w:val="baseline"/>
        </w:rPr>
        <w:t>E</w:t>
      </w:r>
      <w:r>
        <w:rPr>
          <w:rFonts w:hint="default" w:ascii="Times New Roman" w:hAnsi="Times New Roman" w:cs="Times New Roman"/>
          <w:position w:val="1"/>
          <w:sz w:val="28"/>
          <w:szCs w:val="28"/>
          <w:vertAlign w:val="baseline"/>
        </w:rPr>
        <w:t xml:space="preserve">| </w:t>
      </w:r>
      <w:r>
        <w:rPr>
          <w:rFonts w:hint="default" w:ascii="Times New Roman" w:hAnsi="Times New Roman" w:cs="Times New Roman"/>
          <w:sz w:val="28"/>
          <w:szCs w:val="28"/>
          <w:vertAlign w:val="baseline"/>
        </w:rPr>
        <w:t xml:space="preserve">+ </w:t>
      </w:r>
      <w:r>
        <w:rPr>
          <w:rFonts w:hint="default" w:ascii="Times New Roman" w:hAnsi="Times New Roman" w:cs="Times New Roman"/>
          <w:spacing w:val="3"/>
          <w:position w:val="1"/>
          <w:sz w:val="28"/>
          <w:szCs w:val="28"/>
          <w:vertAlign w:val="baseline"/>
        </w:rPr>
        <w:t>|</w:t>
      </w:r>
      <w:r>
        <w:rPr>
          <w:rFonts w:hint="default" w:ascii="Times New Roman" w:hAnsi="Times New Roman" w:cs="Times New Roman"/>
          <w:spacing w:val="3"/>
          <w:sz w:val="28"/>
          <w:szCs w:val="28"/>
          <w:vertAlign w:val="baseline"/>
        </w:rPr>
        <w:t>V</w:t>
      </w:r>
      <w:r>
        <w:rPr>
          <w:rFonts w:hint="default" w:ascii="Times New Roman" w:hAnsi="Times New Roman" w:cs="Times New Roman"/>
          <w:spacing w:val="3"/>
          <w:position w:val="1"/>
          <w:sz w:val="28"/>
          <w:szCs w:val="28"/>
          <w:vertAlign w:val="baseline"/>
        </w:rPr>
        <w:t>|</w:t>
      </w:r>
      <w:r>
        <w:rPr>
          <w:rFonts w:hint="default" w:ascii="Times New Roman" w:hAnsi="Times New Roman" w:cs="Times New Roman"/>
          <w:spacing w:val="3"/>
          <w:position w:val="1"/>
          <w:sz w:val="28"/>
          <w:szCs w:val="28"/>
          <w:vertAlign w:val="superscript"/>
        </w:rPr>
        <w:t>2</w:t>
      </w:r>
      <w:r>
        <w:rPr>
          <w:rFonts w:hint="default" w:ascii="Times New Roman" w:hAnsi="Times New Roman" w:cs="Times New Roman"/>
          <w:spacing w:val="3"/>
          <w:position w:val="1"/>
          <w:sz w:val="28"/>
          <w:szCs w:val="28"/>
          <w:vertAlign w:val="baseline"/>
        </w:rPr>
        <w:t xml:space="preserve">)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ể xây dựng </w:t>
      </w:r>
      <w:r>
        <w:rPr>
          <w:rFonts w:hint="default" w:ascii="Times New Roman" w:hAnsi="Times New Roman" w:cs="Times New Roman"/>
          <w:spacing w:val="7"/>
          <w:sz w:val="28"/>
          <w:szCs w:val="28"/>
          <w:vertAlign w:val="baseline"/>
        </w:rPr>
        <w:t>G</w:t>
      </w:r>
      <w:r>
        <w:rPr>
          <w:rFonts w:hint="default" w:ascii="Times New Roman" w:hAnsi="Times New Roman" w:cs="Times New Roman"/>
          <w:spacing w:val="7"/>
          <w:sz w:val="28"/>
          <w:szCs w:val="28"/>
          <w:vertAlign w:val="superscript"/>
        </w:rPr>
        <w:t>2</w:t>
      </w:r>
      <w:r>
        <w:rPr>
          <w:rFonts w:hint="default" w:ascii="Times New Roman" w:hAnsi="Times New Roman" w:cs="Times New Roman"/>
          <w:spacing w:val="7"/>
          <w:sz w:val="28"/>
          <w:szCs w:val="28"/>
          <w:vertAlign w:val="baseline"/>
        </w:rPr>
        <w:t xml:space="preserve"> </w:t>
      </w:r>
      <w:r>
        <w:rPr>
          <w:rFonts w:hint="default" w:ascii="Times New Roman" w:hAnsi="Times New Roman" w:cs="Times New Roman"/>
          <w:sz w:val="28"/>
          <w:szCs w:val="28"/>
          <w:vertAlign w:val="baseline"/>
        </w:rPr>
        <w:t xml:space="preserve">từ G trong trường hợp cả G và </w:t>
      </w:r>
      <w:r>
        <w:rPr>
          <w:rFonts w:hint="default" w:ascii="Times New Roman" w:hAnsi="Times New Roman" w:cs="Times New Roman"/>
          <w:spacing w:val="7"/>
          <w:sz w:val="28"/>
          <w:szCs w:val="28"/>
          <w:vertAlign w:val="baseline"/>
        </w:rPr>
        <w:t>G</w:t>
      </w:r>
      <w:r>
        <w:rPr>
          <w:rFonts w:hint="default" w:ascii="Times New Roman" w:hAnsi="Times New Roman" w:cs="Times New Roman"/>
          <w:spacing w:val="7"/>
          <w:sz w:val="28"/>
          <w:szCs w:val="28"/>
          <w:vertAlign w:val="superscript"/>
        </w:rPr>
        <w:t>2</w:t>
      </w:r>
      <w:r>
        <w:rPr>
          <w:rFonts w:hint="default" w:ascii="Times New Roman" w:hAnsi="Times New Roman" w:cs="Times New Roman"/>
          <w:spacing w:val="7"/>
          <w:sz w:val="28"/>
          <w:szCs w:val="28"/>
          <w:vertAlign w:val="baseline"/>
        </w:rPr>
        <w:t xml:space="preserve">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ược biểu diễn bằng danh sách</w:t>
      </w:r>
      <w:r>
        <w:rPr>
          <w:rFonts w:hint="default" w:ascii="Times New Roman" w:hAnsi="Times New Roman" w:cs="Times New Roman"/>
          <w:spacing w:val="-5"/>
          <w:sz w:val="28"/>
          <w:szCs w:val="28"/>
          <w:vertAlign w:val="baseline"/>
        </w:rPr>
        <w:t xml:space="preserve"> </w:t>
      </w:r>
      <w:r>
        <w:rPr>
          <w:rFonts w:hint="default" w:ascii="Times New Roman" w:hAnsi="Times New Roman" w:cs="Times New Roman"/>
          <w:sz w:val="28"/>
          <w:szCs w:val="28"/>
          <w:vertAlign w:val="baseline"/>
        </w:rPr>
        <w:t>kề.</w:t>
      </w:r>
    </w:p>
    <w:p>
      <w:pPr>
        <w:pStyle w:val="12"/>
        <w:numPr>
          <w:ilvl w:val="1"/>
          <w:numId w:val="68"/>
        </w:numPr>
        <w:tabs>
          <w:tab w:val="left" w:pos="872"/>
        </w:tabs>
        <w:spacing w:before="59" w:after="0" w:line="240" w:lineRule="auto"/>
        <w:ind w:left="871" w:right="0" w:hanging="568"/>
        <w:jc w:val="both"/>
        <w:rPr>
          <w:rFonts w:hint="default" w:ascii="Times New Roman" w:hAnsi="Times New Roman" w:cs="Times New Roman"/>
          <w:sz w:val="28"/>
          <w:szCs w:val="28"/>
        </w:rPr>
      </w:pPr>
      <w:r>
        <w:rPr>
          <w:rFonts w:hint="default" w:ascii="Times New Roman" w:hAnsi="Times New Roman" w:cs="Times New Roman"/>
          <w:sz w:val="28"/>
          <w:szCs w:val="28"/>
        </w:rPr>
        <w:t xml:space="preserve">Xây dựng cấu trúc dữ liệu </w:t>
      </w:r>
      <w:r>
        <w:rPr>
          <w:rFonts w:hint="default" w:cs="Times New Roman"/>
          <w:sz w:val="28"/>
          <w:szCs w:val="28"/>
          <w:lang w:val="en-US"/>
        </w:rPr>
        <w:t>đ</w:t>
      </w:r>
      <w:r>
        <w:rPr>
          <w:rFonts w:hint="default" w:ascii="Times New Roman" w:hAnsi="Times New Roman" w:cs="Times New Roman"/>
          <w:sz w:val="28"/>
          <w:szCs w:val="28"/>
        </w:rPr>
        <w:t xml:space="preserve">ể biểu diễn </w:t>
      </w:r>
      <w:r>
        <w:rPr>
          <w:rFonts w:hint="default" w:cs="Times New Roman"/>
          <w:sz w:val="28"/>
          <w:szCs w:val="28"/>
          <w:lang w:val="en-US"/>
        </w:rPr>
        <w:t>đ</w:t>
      </w:r>
      <w:r>
        <w:rPr>
          <w:rFonts w:hint="default" w:ascii="Times New Roman" w:hAnsi="Times New Roman" w:cs="Times New Roman"/>
          <w:sz w:val="28"/>
          <w:szCs w:val="28"/>
        </w:rPr>
        <w:t>ồ thị vô hướng và các thao</w:t>
      </w:r>
      <w:r>
        <w:rPr>
          <w:rFonts w:hint="default" w:ascii="Times New Roman" w:hAnsi="Times New Roman" w:cs="Times New Roman"/>
          <w:spacing w:val="-18"/>
          <w:sz w:val="28"/>
          <w:szCs w:val="28"/>
        </w:rPr>
        <w:t xml:space="preserve"> </w:t>
      </w:r>
      <w:r>
        <w:rPr>
          <w:rFonts w:hint="default" w:ascii="Times New Roman" w:hAnsi="Times New Roman" w:cs="Times New Roman"/>
          <w:sz w:val="28"/>
          <w:szCs w:val="28"/>
        </w:rPr>
        <w:t>tác:</w:t>
      </w:r>
    </w:p>
    <w:p>
      <w:pPr>
        <w:pStyle w:val="12"/>
        <w:numPr>
          <w:ilvl w:val="2"/>
          <w:numId w:val="68"/>
        </w:numPr>
        <w:tabs>
          <w:tab w:val="left" w:pos="1303"/>
          <w:tab w:val="left" w:pos="1304"/>
        </w:tabs>
        <w:spacing w:before="28" w:after="0" w:line="240" w:lineRule="auto"/>
        <w:ind w:left="1303" w:right="0" w:hanging="433"/>
        <w:jc w:val="left"/>
        <w:rPr>
          <w:rFonts w:hint="default" w:ascii="Times New Roman" w:hAnsi="Times New Roman" w:cs="Times New Roman"/>
          <w:sz w:val="28"/>
          <w:szCs w:val="28"/>
        </w:rPr>
      </w:pPr>
      <w:r>
        <w:rPr>
          <w:rFonts w:hint="default" w:ascii="Times New Roman" w:hAnsi="Times New Roman" w:cs="Times New Roman"/>
          <w:sz w:val="28"/>
          <w:szCs w:val="28"/>
        </w:rPr>
        <w:t xml:space="preserve">Liệt kê các </w:t>
      </w:r>
      <w:r>
        <w:rPr>
          <w:rFonts w:hint="default" w:cs="Times New Roman"/>
          <w:sz w:val="28"/>
          <w:szCs w:val="28"/>
          <w:lang w:val="en-US"/>
        </w:rPr>
        <w:t>đ</w:t>
      </w:r>
      <w:r>
        <w:rPr>
          <w:rFonts w:hint="default" w:ascii="Times New Roman" w:hAnsi="Times New Roman" w:cs="Times New Roman"/>
          <w:sz w:val="28"/>
          <w:szCs w:val="28"/>
        </w:rPr>
        <w:t xml:space="preserve">ỉnh kề với một </w:t>
      </w:r>
      <w:r>
        <w:rPr>
          <w:rFonts w:hint="default" w:cs="Times New Roman"/>
          <w:sz w:val="28"/>
          <w:szCs w:val="28"/>
          <w:lang w:val="en-US"/>
        </w:rPr>
        <w:t>đ</w:t>
      </w:r>
      <w:r>
        <w:rPr>
          <w:rFonts w:hint="default" w:ascii="Times New Roman" w:hAnsi="Times New Roman" w:cs="Times New Roman"/>
          <w:sz w:val="28"/>
          <w:szCs w:val="28"/>
        </w:rPr>
        <w:t>ỉnh cho trước trong thời gian</w:t>
      </w:r>
      <w:r>
        <w:rPr>
          <w:rFonts w:hint="default" w:ascii="Times New Roman" w:hAnsi="Times New Roman" w:cs="Times New Roman"/>
          <w:spacing w:val="-23"/>
          <w:sz w:val="28"/>
          <w:szCs w:val="28"/>
        </w:rPr>
        <w:t xml:space="preserve"> </w:t>
      </w:r>
      <w:r>
        <w:rPr>
          <w:rFonts w:hint="default" w:ascii="Times New Roman" w:hAnsi="Times New Roman" w:cs="Times New Roman"/>
          <w:sz w:val="28"/>
          <w:szCs w:val="28"/>
        </w:rPr>
        <w:t>Ο</w:t>
      </w:r>
      <w:r>
        <w:rPr>
          <w:rFonts w:hint="default" w:ascii="Times New Roman" w:hAnsi="Times New Roman" w:cs="Times New Roman"/>
          <w:position w:val="1"/>
          <w:sz w:val="28"/>
          <w:szCs w:val="28"/>
        </w:rPr>
        <w:t>(|</w:t>
      </w:r>
      <w:r>
        <w:rPr>
          <w:rFonts w:hint="default" w:ascii="Times New Roman" w:hAnsi="Times New Roman" w:cs="Times New Roman"/>
          <w:sz w:val="28"/>
          <w:szCs w:val="28"/>
        </w:rPr>
        <w:t>E</w:t>
      </w:r>
      <w:r>
        <w:rPr>
          <w:rFonts w:hint="default" w:ascii="Times New Roman" w:hAnsi="Times New Roman" w:cs="Times New Roman"/>
          <w:position w:val="1"/>
          <w:sz w:val="28"/>
          <w:szCs w:val="28"/>
        </w:rPr>
        <w:t>|)</w:t>
      </w:r>
    </w:p>
    <w:p>
      <w:pPr>
        <w:pStyle w:val="12"/>
        <w:numPr>
          <w:ilvl w:val="2"/>
          <w:numId w:val="68"/>
        </w:numPr>
        <w:tabs>
          <w:tab w:val="left" w:pos="1303"/>
          <w:tab w:val="left" w:pos="1304"/>
        </w:tabs>
        <w:spacing w:before="28" w:after="0" w:line="240" w:lineRule="auto"/>
        <w:ind w:left="1303" w:right="0" w:hanging="433"/>
        <w:jc w:val="left"/>
        <w:rPr>
          <w:rFonts w:hint="default" w:ascii="Times New Roman" w:hAnsi="Times New Roman" w:cs="Times New Roman"/>
          <w:sz w:val="28"/>
          <w:szCs w:val="28"/>
        </w:rPr>
      </w:pPr>
      <w:r>
        <w:rPr>
          <w:rFonts w:hint="default" w:ascii="Times New Roman" w:hAnsi="Times New Roman" w:cs="Times New Roman"/>
          <w:sz w:val="28"/>
          <w:szCs w:val="28"/>
        </w:rPr>
        <w:t xml:space="preserve">Kiểm tra hai </w:t>
      </w:r>
      <w:r>
        <w:rPr>
          <w:rFonts w:hint="default" w:cs="Times New Roman"/>
          <w:sz w:val="28"/>
          <w:szCs w:val="28"/>
          <w:lang w:val="en-US"/>
        </w:rPr>
        <w:t>đ</w:t>
      </w:r>
      <w:r>
        <w:rPr>
          <w:rFonts w:hint="default" w:ascii="Times New Roman" w:hAnsi="Times New Roman" w:cs="Times New Roman"/>
          <w:sz w:val="28"/>
          <w:szCs w:val="28"/>
        </w:rPr>
        <w:t>ỉnh có kề nhau hay không trong thời gian</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Ο</w:t>
      </w:r>
      <w:r>
        <w:rPr>
          <w:rFonts w:hint="default" w:ascii="Times New Roman" w:hAnsi="Times New Roman" w:cs="Times New Roman"/>
          <w:position w:val="1"/>
          <w:sz w:val="28"/>
          <w:szCs w:val="28"/>
        </w:rPr>
        <w:t>(</w:t>
      </w:r>
      <w:r>
        <w:rPr>
          <w:rFonts w:hint="default" w:ascii="Times New Roman" w:hAnsi="Times New Roman" w:cs="Times New Roman"/>
          <w:sz w:val="28"/>
          <w:szCs w:val="28"/>
        </w:rPr>
        <w:t>1</w:t>
      </w:r>
      <w:r>
        <w:rPr>
          <w:rFonts w:hint="default" w:ascii="Times New Roman" w:hAnsi="Times New Roman" w:cs="Times New Roman"/>
          <w:position w:val="1"/>
          <w:sz w:val="28"/>
          <w:szCs w:val="28"/>
        </w:rPr>
        <w:t>)</w:t>
      </w:r>
    </w:p>
    <w:p>
      <w:pPr>
        <w:pStyle w:val="12"/>
        <w:numPr>
          <w:ilvl w:val="2"/>
          <w:numId w:val="68"/>
        </w:numPr>
        <w:tabs>
          <w:tab w:val="left" w:pos="1303"/>
          <w:tab w:val="left" w:pos="1304"/>
        </w:tabs>
        <w:spacing w:before="30" w:after="0" w:line="240" w:lineRule="auto"/>
        <w:ind w:left="1303" w:right="0" w:hanging="433"/>
        <w:jc w:val="left"/>
        <w:rPr>
          <w:rFonts w:hint="default" w:ascii="Times New Roman" w:hAnsi="Times New Roman" w:cs="Times New Roman"/>
          <w:sz w:val="28"/>
          <w:szCs w:val="28"/>
        </w:rPr>
      </w:pPr>
      <w:r>
        <w:rPr>
          <w:rFonts w:hint="default" w:ascii="Times New Roman" w:hAnsi="Times New Roman" w:cs="Times New Roman"/>
          <w:sz w:val="28"/>
          <w:szCs w:val="28"/>
        </w:rPr>
        <w:t>Loại bỏ một cạnh trong thời gian</w:t>
      </w:r>
      <w:r>
        <w:rPr>
          <w:rFonts w:hint="default" w:ascii="Times New Roman" w:hAnsi="Times New Roman" w:cs="Times New Roman"/>
          <w:spacing w:val="18"/>
          <w:sz w:val="28"/>
          <w:szCs w:val="28"/>
        </w:rPr>
        <w:t xml:space="preserve"> </w:t>
      </w:r>
      <w:r>
        <w:rPr>
          <w:rFonts w:hint="default" w:ascii="Times New Roman" w:hAnsi="Times New Roman" w:cs="Times New Roman"/>
          <w:sz w:val="28"/>
          <w:szCs w:val="28"/>
        </w:rPr>
        <w:t>Ο</w:t>
      </w:r>
      <w:r>
        <w:rPr>
          <w:rFonts w:hint="default" w:ascii="Times New Roman" w:hAnsi="Times New Roman" w:cs="Times New Roman"/>
          <w:position w:val="1"/>
          <w:sz w:val="28"/>
          <w:szCs w:val="28"/>
        </w:rPr>
        <w:t>(</w:t>
      </w:r>
      <w:r>
        <w:rPr>
          <w:rFonts w:hint="default" w:ascii="Times New Roman" w:hAnsi="Times New Roman" w:cs="Times New Roman"/>
          <w:sz w:val="28"/>
          <w:szCs w:val="28"/>
        </w:rPr>
        <w:t>1</w:t>
      </w:r>
      <w:r>
        <w:rPr>
          <w:rFonts w:hint="default" w:ascii="Times New Roman" w:hAnsi="Times New Roman" w:cs="Times New Roman"/>
          <w:position w:val="1"/>
          <w:sz w:val="28"/>
          <w:szCs w:val="28"/>
        </w:rPr>
        <w:t>)</w:t>
      </w:r>
    </w:p>
    <w:p>
      <w:pPr>
        <w:pStyle w:val="12"/>
        <w:numPr>
          <w:ilvl w:val="1"/>
          <w:numId w:val="68"/>
        </w:numPr>
        <w:tabs>
          <w:tab w:val="left" w:pos="872"/>
        </w:tabs>
        <w:spacing w:before="24" w:after="0" w:line="264" w:lineRule="auto"/>
        <w:ind w:left="871" w:right="296" w:hanging="567"/>
        <w:jc w:val="both"/>
        <w:rPr>
          <w:rFonts w:hint="default" w:ascii="Times New Roman" w:hAnsi="Times New Roman" w:cs="Times New Roman"/>
          <w:sz w:val="28"/>
          <w:szCs w:val="28"/>
        </w:rPr>
      </w:pPr>
      <w:r>
        <w:rPr>
          <w:rFonts w:hint="default" w:ascii="Times New Roman" w:hAnsi="Times New Roman" w:cs="Times New Roman"/>
          <w:sz w:val="28"/>
          <w:szCs w:val="28"/>
        </w:rPr>
        <w:t xml:space="preserve">Với </w:t>
      </w:r>
      <w:r>
        <w:rPr>
          <w:rFonts w:hint="default" w:cs="Times New Roman"/>
          <w:sz w:val="28"/>
          <w:szCs w:val="28"/>
          <w:lang w:val="en-US"/>
        </w:rPr>
        <w:t>đ</w:t>
      </w:r>
      <w:r>
        <w:rPr>
          <w:rFonts w:hint="default" w:ascii="Times New Roman" w:hAnsi="Times New Roman" w:cs="Times New Roman"/>
          <w:sz w:val="28"/>
          <w:szCs w:val="28"/>
        </w:rPr>
        <w:t xml:space="preserve">ồ thị G = </w:t>
      </w:r>
      <w:r>
        <w:rPr>
          <w:rFonts w:hint="default" w:ascii="Times New Roman" w:hAnsi="Times New Roman" w:cs="Times New Roman"/>
          <w:spacing w:val="3"/>
          <w:position w:val="1"/>
          <w:sz w:val="28"/>
          <w:szCs w:val="28"/>
        </w:rPr>
        <w:t>(</w:t>
      </w:r>
      <w:r>
        <w:rPr>
          <w:rFonts w:hint="default" w:ascii="Times New Roman" w:hAnsi="Times New Roman" w:cs="Times New Roman"/>
          <w:spacing w:val="3"/>
          <w:sz w:val="28"/>
          <w:szCs w:val="28"/>
        </w:rPr>
        <w:t xml:space="preserve">V, </w:t>
      </w:r>
      <w:r>
        <w:rPr>
          <w:rFonts w:hint="default" w:ascii="Times New Roman" w:hAnsi="Times New Roman" w:cs="Times New Roman"/>
          <w:spacing w:val="4"/>
          <w:sz w:val="28"/>
          <w:szCs w:val="28"/>
        </w:rPr>
        <w:t>E</w:t>
      </w:r>
      <w:r>
        <w:rPr>
          <w:rFonts w:hint="default" w:ascii="Times New Roman" w:hAnsi="Times New Roman" w:cs="Times New Roman"/>
          <w:spacing w:val="4"/>
          <w:position w:val="1"/>
          <w:sz w:val="28"/>
          <w:szCs w:val="28"/>
        </w:rPr>
        <w:t xml:space="preserve">) </w:t>
      </w:r>
      <w:r>
        <w:rPr>
          <w:rFonts w:hint="default" w:cs="Times New Roman"/>
          <w:sz w:val="28"/>
          <w:szCs w:val="28"/>
          <w:lang w:val="en-US"/>
        </w:rPr>
        <w:t>đ</w:t>
      </w:r>
      <w:r>
        <w:rPr>
          <w:rFonts w:hint="default" w:ascii="Times New Roman" w:hAnsi="Times New Roman" w:cs="Times New Roman"/>
          <w:sz w:val="28"/>
          <w:szCs w:val="28"/>
        </w:rPr>
        <w:t xml:space="preserve">ược biểu diễn bằng ma trận kề, </w:t>
      </w:r>
      <w:r>
        <w:rPr>
          <w:rFonts w:hint="default" w:cs="Times New Roman"/>
          <w:sz w:val="28"/>
          <w:szCs w:val="28"/>
          <w:lang w:val="en-US"/>
        </w:rPr>
        <w:t>đ</w:t>
      </w:r>
      <w:r>
        <w:rPr>
          <w:rFonts w:hint="default" w:ascii="Times New Roman" w:hAnsi="Times New Roman" w:cs="Times New Roman"/>
          <w:sz w:val="28"/>
          <w:szCs w:val="28"/>
        </w:rPr>
        <w:t xml:space="preserve">a số các thuật toán trên </w:t>
      </w:r>
      <w:r>
        <w:rPr>
          <w:rFonts w:hint="default" w:cs="Times New Roman"/>
          <w:sz w:val="28"/>
          <w:szCs w:val="28"/>
          <w:lang w:val="en-US"/>
        </w:rPr>
        <w:t>đ</w:t>
      </w:r>
      <w:r>
        <w:rPr>
          <w:rFonts w:hint="default" w:ascii="Times New Roman" w:hAnsi="Times New Roman" w:cs="Times New Roman"/>
          <w:sz w:val="28"/>
          <w:szCs w:val="28"/>
        </w:rPr>
        <w:t xml:space="preserve">ồ thị sẽ có </w:t>
      </w:r>
      <w:r>
        <w:rPr>
          <w:rFonts w:hint="default" w:cs="Times New Roman"/>
          <w:sz w:val="28"/>
          <w:szCs w:val="28"/>
          <w:lang w:val="en-US"/>
        </w:rPr>
        <w:t>đ</w:t>
      </w:r>
      <w:r>
        <w:rPr>
          <w:rFonts w:hint="default" w:ascii="Times New Roman" w:hAnsi="Times New Roman" w:cs="Times New Roman"/>
          <w:sz w:val="28"/>
          <w:szCs w:val="28"/>
        </w:rPr>
        <w:t>ộ phức tạp tính toán Ω</w:t>
      </w:r>
      <w:r>
        <w:rPr>
          <w:rFonts w:hint="default" w:ascii="Times New Roman" w:hAnsi="Times New Roman" w:cs="Times New Roman"/>
          <w:position w:val="1"/>
          <w:sz w:val="28"/>
          <w:szCs w:val="28"/>
        </w:rPr>
        <w:t>(|</w:t>
      </w:r>
      <w:r>
        <w:rPr>
          <w:rFonts w:hint="default" w:ascii="Times New Roman" w:hAnsi="Times New Roman" w:cs="Times New Roman"/>
          <w:sz w:val="28"/>
          <w:szCs w:val="28"/>
        </w:rPr>
        <w:t>V</w:t>
      </w:r>
      <w:r>
        <w:rPr>
          <w:rFonts w:hint="default" w:ascii="Times New Roman" w:hAnsi="Times New Roman" w:cs="Times New Roman"/>
          <w:position w:val="1"/>
          <w:sz w:val="28"/>
          <w:szCs w:val="28"/>
        </w:rPr>
        <w:t>|</w:t>
      </w:r>
      <w:r>
        <w:rPr>
          <w:rFonts w:hint="default" w:ascii="Times New Roman" w:hAnsi="Times New Roman" w:cs="Times New Roman"/>
          <w:position w:val="1"/>
          <w:sz w:val="28"/>
          <w:szCs w:val="28"/>
          <w:vertAlign w:val="superscript"/>
        </w:rPr>
        <w:t>2</w:t>
      </w:r>
      <w:r>
        <w:rPr>
          <w:rFonts w:hint="default" w:ascii="Times New Roman" w:hAnsi="Times New Roman" w:cs="Times New Roman"/>
          <w:position w:val="1"/>
          <w:sz w:val="28"/>
          <w:szCs w:val="28"/>
          <w:vertAlign w:val="baseline"/>
        </w:rPr>
        <w:t>)</w:t>
      </w:r>
      <w:r>
        <w:rPr>
          <w:rFonts w:hint="default" w:ascii="Times New Roman" w:hAnsi="Times New Roman" w:cs="Times New Roman"/>
          <w:sz w:val="28"/>
          <w:szCs w:val="28"/>
          <w:vertAlign w:val="baseline"/>
        </w:rPr>
        <w:t>, tuy nhiên không phải không có ngoại lệ. Chẳng hạn bài toán tìm “bồn chứa” (</w:t>
      </w:r>
      <w:r>
        <w:rPr>
          <w:rFonts w:hint="default" w:ascii="Times New Roman" w:hAnsi="Times New Roman" w:cs="Times New Roman"/>
          <w:i/>
          <w:sz w:val="28"/>
          <w:szCs w:val="28"/>
          <w:vertAlign w:val="baseline"/>
        </w:rPr>
        <w:t>universal sink</w:t>
      </w:r>
      <w:r>
        <w:rPr>
          <w:rFonts w:hint="default" w:ascii="Times New Roman" w:hAnsi="Times New Roman" w:cs="Times New Roman"/>
          <w:sz w:val="28"/>
          <w:szCs w:val="28"/>
          <w:vertAlign w:val="baseline"/>
        </w:rPr>
        <w:t xml:space="preserve">) trong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ồ thị: bồn chứa trong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ồ thị có hướng là một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ỉnh nối từ tất cả các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ỉnh khác và không có cung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i ra. Hãy tìm thuật toán </w:t>
      </w:r>
      <w:r>
        <w:rPr>
          <w:rFonts w:hint="default" w:ascii="Times New Roman" w:hAnsi="Times New Roman" w:cs="Times New Roman"/>
          <w:spacing w:val="2"/>
          <w:sz w:val="28"/>
          <w:szCs w:val="28"/>
          <w:vertAlign w:val="baseline"/>
        </w:rPr>
        <w:t>O</w:t>
      </w:r>
      <w:r>
        <w:rPr>
          <w:rFonts w:hint="default" w:ascii="Times New Roman" w:hAnsi="Times New Roman" w:cs="Times New Roman"/>
          <w:spacing w:val="2"/>
          <w:position w:val="1"/>
          <w:sz w:val="28"/>
          <w:szCs w:val="28"/>
          <w:vertAlign w:val="baseline"/>
        </w:rPr>
        <w:t>(|</w:t>
      </w:r>
      <w:r>
        <w:rPr>
          <w:rFonts w:hint="default" w:ascii="Times New Roman" w:hAnsi="Times New Roman" w:cs="Times New Roman"/>
          <w:spacing w:val="2"/>
          <w:sz w:val="28"/>
          <w:szCs w:val="28"/>
          <w:vertAlign w:val="baseline"/>
        </w:rPr>
        <w:t>V</w:t>
      </w:r>
      <w:r>
        <w:rPr>
          <w:rFonts w:hint="default" w:ascii="Times New Roman" w:hAnsi="Times New Roman" w:cs="Times New Roman"/>
          <w:spacing w:val="2"/>
          <w:position w:val="1"/>
          <w:sz w:val="28"/>
          <w:szCs w:val="28"/>
          <w:vertAlign w:val="baseline"/>
        </w:rPr>
        <w:t xml:space="preserve">|)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ể xác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ịnh sự tồn tại và chỉ ra bồn chứa trong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ồ thị có</w:t>
      </w:r>
      <w:r>
        <w:rPr>
          <w:rFonts w:hint="default" w:ascii="Times New Roman" w:hAnsi="Times New Roman" w:cs="Times New Roman"/>
          <w:spacing w:val="-4"/>
          <w:sz w:val="28"/>
          <w:szCs w:val="28"/>
          <w:vertAlign w:val="baseline"/>
        </w:rPr>
        <w:t xml:space="preserve"> </w:t>
      </w:r>
      <w:r>
        <w:rPr>
          <w:rFonts w:hint="default" w:ascii="Times New Roman" w:hAnsi="Times New Roman" w:cs="Times New Roman"/>
          <w:sz w:val="28"/>
          <w:szCs w:val="28"/>
          <w:vertAlign w:val="baseline"/>
        </w:rPr>
        <w:t>hướng.</w:t>
      </w:r>
    </w:p>
    <w:p>
      <w:pPr>
        <w:pStyle w:val="12"/>
        <w:numPr>
          <w:ilvl w:val="1"/>
          <w:numId w:val="68"/>
        </w:numPr>
        <w:tabs>
          <w:tab w:val="left" w:pos="872"/>
        </w:tabs>
        <w:spacing w:before="5" w:after="0" w:line="273" w:lineRule="auto"/>
        <w:ind w:left="871" w:right="293" w:hanging="567"/>
        <w:jc w:val="both"/>
        <w:rPr>
          <w:rFonts w:hint="default" w:ascii="Times New Roman" w:hAnsi="Times New Roman" w:cs="Times New Roman"/>
          <w:sz w:val="28"/>
          <w:szCs w:val="28"/>
        </w:rPr>
      </w:pPr>
      <w:r>
        <w:rPr>
          <w:rFonts w:hint="default" w:ascii="Times New Roman" w:hAnsi="Times New Roman" w:cs="Times New Roman"/>
          <w:sz w:val="28"/>
          <w:szCs w:val="28"/>
        </w:rPr>
        <w:t xml:space="preserve">Người ta còn có thể biểu diễn </w:t>
      </w:r>
      <w:r>
        <w:rPr>
          <w:rFonts w:hint="default" w:cs="Times New Roman"/>
          <w:sz w:val="28"/>
          <w:szCs w:val="28"/>
          <w:lang w:val="en-US"/>
        </w:rPr>
        <w:t>đ</w:t>
      </w:r>
      <w:r>
        <w:rPr>
          <w:rFonts w:hint="default" w:ascii="Times New Roman" w:hAnsi="Times New Roman" w:cs="Times New Roman"/>
          <w:sz w:val="28"/>
          <w:szCs w:val="28"/>
        </w:rPr>
        <w:t xml:space="preserve">ồ thị bằng </w:t>
      </w:r>
      <w:r>
        <w:rPr>
          <w:rFonts w:hint="default" w:ascii="Times New Roman" w:hAnsi="Times New Roman" w:cs="Times New Roman"/>
          <w:i/>
          <w:sz w:val="28"/>
          <w:szCs w:val="28"/>
        </w:rPr>
        <w:t xml:space="preserve">ma trận liên thuộc </w:t>
      </w:r>
      <w:r>
        <w:rPr>
          <w:rFonts w:hint="default" w:ascii="Times New Roman" w:hAnsi="Times New Roman" w:cs="Times New Roman"/>
          <w:sz w:val="28"/>
          <w:szCs w:val="28"/>
        </w:rPr>
        <w:t>(</w:t>
      </w:r>
      <w:r>
        <w:rPr>
          <w:rFonts w:hint="default" w:ascii="Times New Roman" w:hAnsi="Times New Roman" w:cs="Times New Roman"/>
          <w:i/>
          <w:sz w:val="28"/>
          <w:szCs w:val="28"/>
        </w:rPr>
        <w:t>incidence matrix</w:t>
      </w:r>
      <w:r>
        <w:rPr>
          <w:rFonts w:hint="default" w:ascii="Times New Roman" w:hAnsi="Times New Roman" w:cs="Times New Roman"/>
          <w:sz w:val="28"/>
          <w:szCs w:val="28"/>
        </w:rPr>
        <w:t xml:space="preserve">): Với </w:t>
      </w:r>
      <w:r>
        <w:rPr>
          <w:rFonts w:hint="default" w:cs="Times New Roman"/>
          <w:sz w:val="28"/>
          <w:szCs w:val="28"/>
          <w:lang w:val="en-US"/>
        </w:rPr>
        <w:t>đ</w:t>
      </w:r>
      <w:r>
        <w:rPr>
          <w:rFonts w:hint="default" w:ascii="Times New Roman" w:hAnsi="Times New Roman" w:cs="Times New Roman"/>
          <w:sz w:val="28"/>
          <w:szCs w:val="28"/>
        </w:rPr>
        <w:t xml:space="preserve">ồ thị có hướng G = </w:t>
      </w:r>
      <w:r>
        <w:rPr>
          <w:rFonts w:hint="default" w:ascii="Times New Roman" w:hAnsi="Times New Roman" w:cs="Times New Roman"/>
          <w:position w:val="1"/>
          <w:sz w:val="28"/>
          <w:szCs w:val="28"/>
        </w:rPr>
        <w:t>(</w:t>
      </w:r>
      <w:r>
        <w:rPr>
          <w:rFonts w:hint="default" w:ascii="Times New Roman" w:hAnsi="Times New Roman" w:cs="Times New Roman"/>
          <w:sz w:val="28"/>
          <w:szCs w:val="28"/>
        </w:rPr>
        <w:t xml:space="preserve">V, </w:t>
      </w:r>
      <w:r>
        <w:rPr>
          <w:rFonts w:hint="default" w:ascii="Times New Roman" w:hAnsi="Times New Roman" w:cs="Times New Roman"/>
          <w:spacing w:val="4"/>
          <w:sz w:val="28"/>
          <w:szCs w:val="28"/>
        </w:rPr>
        <w:t>E</w:t>
      </w:r>
      <w:r>
        <w:rPr>
          <w:rFonts w:hint="default" w:ascii="Times New Roman" w:hAnsi="Times New Roman" w:cs="Times New Roman"/>
          <w:spacing w:val="4"/>
          <w:position w:val="1"/>
          <w:sz w:val="28"/>
          <w:szCs w:val="28"/>
        </w:rPr>
        <w:t xml:space="preserve">) </w:t>
      </w:r>
      <w:r>
        <w:rPr>
          <w:rFonts w:hint="default" w:ascii="Times New Roman" w:hAnsi="Times New Roman" w:cs="Times New Roman"/>
          <w:sz w:val="28"/>
          <w:szCs w:val="28"/>
        </w:rPr>
        <w:t xml:space="preserve">có n </w:t>
      </w:r>
      <w:r>
        <w:rPr>
          <w:rFonts w:hint="default" w:cs="Times New Roman"/>
          <w:sz w:val="28"/>
          <w:szCs w:val="28"/>
          <w:lang w:val="en-US"/>
        </w:rPr>
        <w:t>đ</w:t>
      </w:r>
      <w:r>
        <w:rPr>
          <w:rFonts w:hint="default" w:ascii="Times New Roman" w:hAnsi="Times New Roman" w:cs="Times New Roman"/>
          <w:sz w:val="28"/>
          <w:szCs w:val="28"/>
        </w:rPr>
        <w:t xml:space="preserve">ỉnh và </w:t>
      </w:r>
      <w:r>
        <w:rPr>
          <w:rFonts w:hint="default" w:ascii="Times New Roman" w:hAnsi="Times New Roman" w:cs="Times New Roman"/>
          <w:smallCaps/>
          <w:w w:val="110"/>
          <w:sz w:val="28"/>
          <w:szCs w:val="28"/>
        </w:rPr>
        <w:t>n</w:t>
      </w:r>
      <w:r>
        <w:rPr>
          <w:rFonts w:hint="default" w:ascii="Times New Roman" w:hAnsi="Times New Roman" w:cs="Times New Roman"/>
          <w:smallCaps w:val="0"/>
          <w:w w:val="110"/>
          <w:sz w:val="28"/>
          <w:szCs w:val="28"/>
        </w:rPr>
        <w:t xml:space="preserve"> </w:t>
      </w:r>
      <w:r>
        <w:rPr>
          <w:rFonts w:hint="default" w:ascii="Times New Roman" w:hAnsi="Times New Roman" w:cs="Times New Roman"/>
          <w:smallCaps w:val="0"/>
          <w:sz w:val="28"/>
          <w:szCs w:val="28"/>
        </w:rPr>
        <w:t>cung, ma trận liên thuộc B = {b</w:t>
      </w:r>
      <w:r>
        <w:rPr>
          <w:rFonts w:hint="default" w:ascii="Times New Roman" w:hAnsi="Times New Roman" w:cs="Times New Roman"/>
          <w:smallCaps w:val="0"/>
          <w:sz w:val="28"/>
          <w:szCs w:val="28"/>
          <w:vertAlign w:val="subscript"/>
        </w:rPr>
        <w:t>ij</w:t>
      </w:r>
      <w:r>
        <w:rPr>
          <w:rFonts w:hint="default" w:ascii="Times New Roman" w:hAnsi="Times New Roman" w:cs="Times New Roman"/>
          <w:smallCaps w:val="0"/>
          <w:sz w:val="28"/>
          <w:szCs w:val="28"/>
          <w:vertAlign w:val="baseline"/>
        </w:rPr>
        <w:t xml:space="preserve">} của G kích thước </w:t>
      </w:r>
      <w:r>
        <w:rPr>
          <w:rFonts w:hint="default" w:ascii="Times New Roman" w:hAnsi="Times New Roman" w:cs="Times New Roman"/>
          <w:smallCaps/>
          <w:w w:val="110"/>
          <w:sz w:val="28"/>
          <w:szCs w:val="28"/>
          <w:vertAlign w:val="baseline"/>
        </w:rPr>
        <w:t>n</w:t>
      </w:r>
      <w:r>
        <w:rPr>
          <w:rFonts w:hint="default" w:ascii="Times New Roman" w:hAnsi="Times New Roman" w:cs="Times New Roman"/>
          <w:smallCaps w:val="0"/>
          <w:w w:val="110"/>
          <w:sz w:val="28"/>
          <w:szCs w:val="28"/>
          <w:vertAlign w:val="baseline"/>
        </w:rPr>
        <w:t xml:space="preserve"> </w:t>
      </w:r>
      <w:r>
        <w:rPr>
          <w:rFonts w:hint="default" w:ascii="Times New Roman" w:hAnsi="Times New Roman" w:cs="Times New Roman"/>
          <w:smallCaps w:val="0"/>
          <w:sz w:val="28"/>
          <w:szCs w:val="28"/>
          <w:vertAlign w:val="baseline"/>
        </w:rPr>
        <w:t>× n, trong</w:t>
      </w:r>
      <w:r>
        <w:rPr>
          <w:rFonts w:hint="default" w:ascii="Times New Roman" w:hAnsi="Times New Roman" w:cs="Times New Roman"/>
          <w:smallCaps w:val="0"/>
          <w:spacing w:val="33"/>
          <w:sz w:val="28"/>
          <w:szCs w:val="28"/>
          <w:vertAlign w:val="baseline"/>
        </w:rPr>
        <w:t xml:space="preserve"> </w:t>
      </w:r>
      <w:r>
        <w:rPr>
          <w:rFonts w:hint="default" w:cs="Times New Roman"/>
          <w:smallCaps w:val="0"/>
          <w:sz w:val="28"/>
          <w:szCs w:val="28"/>
          <w:vertAlign w:val="baseline"/>
          <w:lang w:val="en-US"/>
        </w:rPr>
        <w:t>đ</w:t>
      </w:r>
      <w:r>
        <w:rPr>
          <w:rFonts w:hint="default" w:ascii="Times New Roman" w:hAnsi="Times New Roman" w:cs="Times New Roman"/>
          <w:smallCaps w:val="0"/>
          <w:sz w:val="28"/>
          <w:szCs w:val="28"/>
          <w:vertAlign w:val="baseline"/>
        </w:rPr>
        <w:t>ó:</w:t>
      </w:r>
    </w:p>
    <w:p>
      <w:pPr>
        <w:spacing w:after="0" w:line="273" w:lineRule="auto"/>
        <w:jc w:val="both"/>
        <w:rPr>
          <w:rFonts w:hint="default" w:ascii="Times New Roman" w:hAnsi="Times New Roman" w:cs="Times New Roman"/>
          <w:sz w:val="28"/>
          <w:szCs w:val="28"/>
        </w:rPr>
        <w:sectPr>
          <w:pgSz w:w="11900" w:h="16840"/>
          <w:pgMar w:top="1600" w:right="1680" w:bottom="2400" w:left="1680" w:header="0" w:footer="2216"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3"/>
        <w:rPr>
          <w:rFonts w:hint="default" w:ascii="Times New Roman" w:hAnsi="Times New Roman" w:cs="Times New Roman"/>
          <w:sz w:val="28"/>
          <w:szCs w:val="28"/>
        </w:rPr>
      </w:pPr>
    </w:p>
    <w:p>
      <w:pPr>
        <w:pStyle w:val="7"/>
        <w:spacing w:before="104"/>
        <w:ind w:left="87" w:right="429"/>
        <w:jc w:val="center"/>
        <w:rPr>
          <w:rFonts w:hint="default" w:ascii="Times New Roman" w:hAnsi="Times New Roman" w:cs="Times New Roman"/>
          <w:sz w:val="28"/>
          <w:szCs w:val="28"/>
        </w:rPr>
      </w:pPr>
      <w:r>
        <w:rPr>
          <w:rFonts w:hint="default" w:ascii="Times New Roman" w:hAnsi="Times New Roman" w:cs="Times New Roman"/>
          <w:sz w:val="28"/>
          <w:szCs w:val="28"/>
        </w:rPr>
        <w:t>—1, nếu cung thứ j đi ra khỏi đỉnh i</w:t>
      </w:r>
    </w:p>
    <w:p>
      <w:pPr>
        <w:spacing w:after="0"/>
        <w:jc w:val="center"/>
        <w:rPr>
          <w:rFonts w:hint="default" w:ascii="Times New Roman" w:hAnsi="Times New Roman" w:cs="Times New Roman"/>
          <w:sz w:val="28"/>
          <w:szCs w:val="28"/>
        </w:rPr>
        <w:sectPr>
          <w:pgSz w:w="11900" w:h="16840"/>
          <w:pgMar w:top="1600" w:right="1680" w:bottom="2580" w:left="1680" w:header="0" w:footer="2382" w:gutter="0"/>
          <w:cols w:space="720" w:num="1"/>
        </w:sectPr>
      </w:pPr>
    </w:p>
    <w:p>
      <w:pPr>
        <w:pStyle w:val="7"/>
        <w:spacing w:before="59"/>
        <w:jc w:val="right"/>
        <w:rPr>
          <w:rFonts w:hint="default" w:ascii="Times New Roman" w:hAnsi="Times New Roman" w:cs="Times New Roman"/>
          <w:sz w:val="28"/>
          <w:szCs w:val="28"/>
        </w:rPr>
      </w:pPr>
      <w:r>
        <w:rPr>
          <w:rFonts w:hint="default" w:ascii="Times New Roman" w:hAnsi="Times New Roman" w:cs="Times New Roman"/>
          <w:w w:val="125"/>
          <w:sz w:val="28"/>
          <w:szCs w:val="28"/>
        </w:rPr>
        <w:t>b</w:t>
      </w:r>
      <w:r>
        <w:rPr>
          <w:rFonts w:hint="default" w:ascii="Times New Roman" w:hAnsi="Times New Roman" w:cs="Times New Roman"/>
          <w:w w:val="125"/>
          <w:sz w:val="28"/>
          <w:szCs w:val="28"/>
          <w:vertAlign w:val="subscript"/>
        </w:rPr>
        <w:t>ij</w:t>
      </w:r>
      <w:r>
        <w:rPr>
          <w:rFonts w:hint="default" w:ascii="Times New Roman" w:hAnsi="Times New Roman" w:cs="Times New Roman"/>
          <w:w w:val="125"/>
          <w:sz w:val="28"/>
          <w:szCs w:val="28"/>
          <w:vertAlign w:val="baseline"/>
        </w:rPr>
        <w:t xml:space="preserve"> = {</w:t>
      </w:r>
    </w:p>
    <w:p>
      <w:pPr>
        <w:pStyle w:val="7"/>
        <w:spacing w:before="67"/>
        <w:ind w:left="138"/>
        <w:rPr>
          <w:rFonts w:hint="default" w:ascii="Times New Roman" w:hAnsi="Times New Roman" w:cs="Times New Roman"/>
          <w:sz w:val="28"/>
          <w:szCs w:val="28"/>
        </w:rPr>
      </w:pPr>
      <w:r>
        <w:rPr>
          <w:rFonts w:hint="default" w:ascii="Times New Roman" w:hAnsi="Times New Roman" w:cs="Times New Roman"/>
          <w:sz w:val="28"/>
          <w:szCs w:val="28"/>
        </w:rPr>
        <w:br w:type="column"/>
      </w:r>
      <w:r>
        <w:rPr>
          <w:rFonts w:hint="default" w:ascii="Times New Roman" w:hAnsi="Times New Roman" w:cs="Times New Roman"/>
          <w:sz w:val="28"/>
          <w:szCs w:val="28"/>
        </w:rPr>
        <w:t xml:space="preserve">1, nếu cung thứ j </w:t>
      </w:r>
      <w:r>
        <w:rPr>
          <w:rFonts w:hint="default" w:cs="Times New Roman"/>
          <w:sz w:val="28"/>
          <w:szCs w:val="28"/>
          <w:lang w:val="en-US"/>
        </w:rPr>
        <w:t>đ</w:t>
      </w:r>
      <w:r>
        <w:rPr>
          <w:rFonts w:hint="default" w:ascii="Times New Roman" w:hAnsi="Times New Roman" w:cs="Times New Roman"/>
          <w:sz w:val="28"/>
          <w:szCs w:val="28"/>
        </w:rPr>
        <w:t xml:space="preserve">i vào </w:t>
      </w:r>
      <w:r>
        <w:rPr>
          <w:rFonts w:hint="default" w:cs="Times New Roman"/>
          <w:sz w:val="28"/>
          <w:szCs w:val="28"/>
          <w:lang w:val="en-US"/>
        </w:rPr>
        <w:t>đ</w:t>
      </w:r>
      <w:r>
        <w:rPr>
          <w:rFonts w:hint="default" w:ascii="Times New Roman" w:hAnsi="Times New Roman" w:cs="Times New Roman"/>
          <w:sz w:val="28"/>
          <w:szCs w:val="28"/>
        </w:rPr>
        <w:t>ỉnh i</w:t>
      </w:r>
    </w:p>
    <w:p>
      <w:pPr>
        <w:pStyle w:val="7"/>
        <w:spacing w:before="66"/>
        <w:ind w:left="138"/>
        <w:rPr>
          <w:rFonts w:hint="default" w:ascii="Times New Roman" w:hAnsi="Times New Roman" w:cs="Times New Roman"/>
          <w:sz w:val="28"/>
          <w:szCs w:val="28"/>
        </w:rPr>
      </w:pPr>
      <w:r>
        <w:rPr>
          <w:rFonts w:hint="default" w:ascii="Times New Roman" w:hAnsi="Times New Roman" w:cs="Times New Roman"/>
          <w:sz w:val="28"/>
          <w:szCs w:val="28"/>
        </w:rPr>
        <w:t xml:space="preserve">0, nếu cung thứ j không liên thuộc với </w:t>
      </w:r>
      <w:r>
        <w:rPr>
          <w:rFonts w:hint="default" w:cs="Times New Roman"/>
          <w:sz w:val="28"/>
          <w:szCs w:val="28"/>
          <w:lang w:val="en-US"/>
        </w:rPr>
        <w:t>đ</w:t>
      </w:r>
      <w:r>
        <w:rPr>
          <w:rFonts w:hint="default" w:ascii="Times New Roman" w:hAnsi="Times New Roman" w:cs="Times New Roman"/>
          <w:sz w:val="28"/>
          <w:szCs w:val="28"/>
        </w:rPr>
        <w:t>ỉnh i</w:t>
      </w:r>
    </w:p>
    <w:p>
      <w:pPr>
        <w:spacing w:after="0"/>
        <w:rPr>
          <w:rFonts w:hint="default" w:ascii="Times New Roman" w:hAnsi="Times New Roman" w:cs="Times New Roman"/>
          <w:sz w:val="28"/>
          <w:szCs w:val="28"/>
        </w:rPr>
        <w:sectPr>
          <w:type w:val="continuous"/>
          <w:pgSz w:w="11900" w:h="16840"/>
          <w:pgMar w:top="1600" w:right="1680" w:bottom="280" w:left="1680" w:header="720" w:footer="720" w:gutter="0"/>
          <w:cols w:equalWidth="0" w:num="2">
            <w:col w:w="2313" w:space="40"/>
            <w:col w:w="6187"/>
          </w:cols>
        </w:sectPr>
      </w:pPr>
    </w:p>
    <w:p>
      <w:pPr>
        <w:pStyle w:val="7"/>
        <w:spacing w:before="93" w:line="271" w:lineRule="auto"/>
        <w:ind w:left="871" w:right="296"/>
        <w:rPr>
          <w:rFonts w:hint="default" w:ascii="Times New Roman" w:hAnsi="Times New Roman" w:cs="Times New Roman"/>
          <w:sz w:val="28"/>
          <w:szCs w:val="28"/>
        </w:rPr>
      </w:pPr>
      <w:r>
        <w:rPr>
          <w:rFonts w:hint="default" w:ascii="Times New Roman" w:hAnsi="Times New Roman" w:cs="Times New Roman"/>
          <w:sz w:val="28"/>
          <w:szCs w:val="28"/>
        </w:rPr>
        <w:t>Xét B</w:t>
      </w:r>
      <w:r>
        <w:rPr>
          <w:rFonts w:hint="default" w:ascii="Times New Roman" w:hAnsi="Times New Roman" w:cs="Times New Roman"/>
          <w:sz w:val="28"/>
          <w:szCs w:val="28"/>
          <w:vertAlign w:val="superscript"/>
        </w:rPr>
        <w:t>T</w:t>
      </w:r>
      <w:r>
        <w:rPr>
          <w:rFonts w:hint="default" w:ascii="Times New Roman" w:hAnsi="Times New Roman" w:cs="Times New Roman"/>
          <w:sz w:val="28"/>
          <w:szCs w:val="28"/>
          <w:vertAlign w:val="baseline"/>
        </w:rPr>
        <w:t xml:space="preserve"> là ma trận chuyển vị của ma trận B, hãy cho biết ý nghĩa của ma trận tích BB</w:t>
      </w:r>
      <w:r>
        <w:rPr>
          <w:rFonts w:hint="default" w:ascii="Times New Roman" w:hAnsi="Times New Roman" w:cs="Times New Roman"/>
          <w:sz w:val="28"/>
          <w:szCs w:val="28"/>
          <w:vertAlign w:val="superscript"/>
        </w:rPr>
        <w:t>T</w:t>
      </w:r>
    </w:p>
    <w:p>
      <w:pPr>
        <w:pStyle w:val="7"/>
        <w:spacing w:before="4"/>
        <w:rPr>
          <w:rFonts w:hint="default" w:ascii="Times New Roman" w:hAnsi="Times New Roman" w:cs="Times New Roman"/>
          <w:sz w:val="28"/>
          <w:szCs w:val="28"/>
        </w:rPr>
      </w:pPr>
    </w:p>
    <w:p>
      <w:pPr>
        <w:pStyle w:val="3"/>
        <w:numPr>
          <w:ilvl w:val="0"/>
          <w:numId w:val="64"/>
        </w:numPr>
        <w:tabs>
          <w:tab w:val="left" w:pos="620"/>
        </w:tabs>
        <w:spacing w:before="0" w:after="0" w:line="240" w:lineRule="auto"/>
        <w:ind w:left="619" w:right="0" w:hanging="316"/>
        <w:jc w:val="left"/>
        <w:rPr>
          <w:rFonts w:hint="default" w:ascii="Times New Roman" w:hAnsi="Times New Roman" w:cs="Times New Roman"/>
          <w:sz w:val="28"/>
          <w:szCs w:val="28"/>
        </w:rPr>
      </w:pPr>
      <w:bookmarkStart w:id="40" w:name="Các thuật toán tìm kiếm trên đồ th"/>
      <w:bookmarkEnd w:id="40"/>
      <w:bookmarkStart w:id="41" w:name="Các thuật toán tìm kiếm trên đồ th"/>
      <w:bookmarkEnd w:id="41"/>
      <w:r>
        <w:rPr>
          <w:rFonts w:hint="default" w:ascii="Times New Roman" w:hAnsi="Times New Roman" w:cs="Times New Roman"/>
          <w:w w:val="110"/>
          <w:sz w:val="28"/>
          <w:szCs w:val="28"/>
        </w:rPr>
        <w:t>Các</w:t>
      </w:r>
      <w:r>
        <w:rPr>
          <w:rFonts w:hint="default" w:ascii="Times New Roman" w:hAnsi="Times New Roman" w:cs="Times New Roman"/>
          <w:spacing w:val="-11"/>
          <w:w w:val="110"/>
          <w:sz w:val="28"/>
          <w:szCs w:val="28"/>
        </w:rPr>
        <w:t xml:space="preserve"> </w:t>
      </w:r>
      <w:r>
        <w:rPr>
          <w:rFonts w:hint="default" w:ascii="Times New Roman" w:hAnsi="Times New Roman" w:cs="Times New Roman"/>
          <w:w w:val="110"/>
          <w:sz w:val="28"/>
          <w:szCs w:val="28"/>
        </w:rPr>
        <w:t>thuật</w:t>
      </w:r>
      <w:r>
        <w:rPr>
          <w:rFonts w:hint="default" w:ascii="Times New Roman" w:hAnsi="Times New Roman" w:cs="Times New Roman"/>
          <w:spacing w:val="-8"/>
          <w:w w:val="110"/>
          <w:sz w:val="28"/>
          <w:szCs w:val="28"/>
        </w:rPr>
        <w:t xml:space="preserve"> </w:t>
      </w:r>
      <w:r>
        <w:rPr>
          <w:rFonts w:hint="default" w:ascii="Times New Roman" w:hAnsi="Times New Roman" w:cs="Times New Roman"/>
          <w:w w:val="110"/>
          <w:sz w:val="28"/>
          <w:szCs w:val="28"/>
        </w:rPr>
        <w:t>toán</w:t>
      </w:r>
      <w:r>
        <w:rPr>
          <w:rFonts w:hint="default" w:ascii="Times New Roman" w:hAnsi="Times New Roman" w:cs="Times New Roman"/>
          <w:spacing w:val="-11"/>
          <w:w w:val="110"/>
          <w:sz w:val="28"/>
          <w:szCs w:val="28"/>
        </w:rPr>
        <w:t xml:space="preserve"> </w:t>
      </w:r>
      <w:r>
        <w:rPr>
          <w:rFonts w:hint="default" w:ascii="Times New Roman" w:hAnsi="Times New Roman" w:cs="Times New Roman"/>
          <w:w w:val="110"/>
          <w:sz w:val="28"/>
          <w:szCs w:val="28"/>
        </w:rPr>
        <w:t>tìm</w:t>
      </w:r>
      <w:r>
        <w:rPr>
          <w:rFonts w:hint="default" w:ascii="Times New Roman" w:hAnsi="Times New Roman" w:cs="Times New Roman"/>
          <w:spacing w:val="-10"/>
          <w:w w:val="110"/>
          <w:sz w:val="28"/>
          <w:szCs w:val="28"/>
        </w:rPr>
        <w:t xml:space="preserve"> </w:t>
      </w:r>
      <w:r>
        <w:rPr>
          <w:rFonts w:hint="default" w:ascii="Times New Roman" w:hAnsi="Times New Roman" w:cs="Times New Roman"/>
          <w:w w:val="110"/>
          <w:sz w:val="28"/>
          <w:szCs w:val="28"/>
        </w:rPr>
        <w:t>kiếm</w:t>
      </w:r>
      <w:r>
        <w:rPr>
          <w:rFonts w:hint="default" w:ascii="Times New Roman" w:hAnsi="Times New Roman" w:cs="Times New Roman"/>
          <w:spacing w:val="-10"/>
          <w:w w:val="110"/>
          <w:sz w:val="28"/>
          <w:szCs w:val="28"/>
        </w:rPr>
        <w:t xml:space="preserve"> </w:t>
      </w:r>
      <w:r>
        <w:rPr>
          <w:rFonts w:hint="default" w:ascii="Times New Roman" w:hAnsi="Times New Roman" w:cs="Times New Roman"/>
          <w:w w:val="110"/>
          <w:sz w:val="28"/>
          <w:szCs w:val="28"/>
        </w:rPr>
        <w:t>trên</w:t>
      </w:r>
      <w:r>
        <w:rPr>
          <w:rFonts w:hint="default" w:ascii="Times New Roman" w:hAnsi="Times New Roman" w:cs="Times New Roman"/>
          <w:spacing w:val="-9"/>
          <w:w w:val="110"/>
          <w:sz w:val="28"/>
          <w:szCs w:val="28"/>
        </w:rPr>
        <w:t xml:space="preserve"> </w:t>
      </w:r>
      <w:r>
        <w:rPr>
          <w:rFonts w:hint="default" w:ascii="Times New Roman" w:hAnsi="Times New Roman" w:cs="Times New Roman"/>
          <w:w w:val="110"/>
          <w:sz w:val="28"/>
          <w:szCs w:val="28"/>
          <w:lang w:val="en-US"/>
        </w:rPr>
        <w:t>đ</w:t>
      </w:r>
      <w:r>
        <w:rPr>
          <w:rFonts w:hint="default" w:ascii="Times New Roman" w:hAnsi="Times New Roman" w:cs="Times New Roman"/>
          <w:w w:val="110"/>
          <w:sz w:val="28"/>
          <w:szCs w:val="28"/>
        </w:rPr>
        <w:t>ồ</w:t>
      </w:r>
      <w:r>
        <w:rPr>
          <w:rFonts w:hint="default" w:ascii="Times New Roman" w:hAnsi="Times New Roman" w:cs="Times New Roman"/>
          <w:spacing w:val="-9"/>
          <w:w w:val="110"/>
          <w:sz w:val="28"/>
          <w:szCs w:val="28"/>
        </w:rPr>
        <w:t xml:space="preserve"> </w:t>
      </w:r>
      <w:r>
        <w:rPr>
          <w:rFonts w:hint="default" w:ascii="Times New Roman" w:hAnsi="Times New Roman" w:cs="Times New Roman"/>
          <w:w w:val="110"/>
          <w:sz w:val="28"/>
          <w:szCs w:val="28"/>
        </w:rPr>
        <w:t>thị</w:t>
      </w:r>
    </w:p>
    <w:p>
      <w:pPr>
        <w:pStyle w:val="4"/>
        <w:numPr>
          <w:ilvl w:val="1"/>
          <w:numId w:val="64"/>
        </w:numPr>
        <w:tabs>
          <w:tab w:val="left" w:pos="759"/>
        </w:tabs>
        <w:spacing w:before="185" w:after="0" w:line="240" w:lineRule="auto"/>
        <w:ind w:left="758" w:right="0" w:hanging="455"/>
        <w:jc w:val="left"/>
        <w:rPr>
          <w:rFonts w:hint="default" w:ascii="Times New Roman" w:hAnsi="Times New Roman" w:cs="Times New Roman"/>
          <w:sz w:val="28"/>
          <w:szCs w:val="28"/>
        </w:rPr>
      </w:pPr>
      <w:r>
        <w:rPr>
          <w:rFonts w:hint="default" w:ascii="Times New Roman" w:hAnsi="Times New Roman" w:cs="Times New Roman"/>
          <w:w w:val="105"/>
          <w:sz w:val="28"/>
          <w:szCs w:val="28"/>
        </w:rPr>
        <w:t>Bài toán tìm</w:t>
      </w:r>
      <w:r>
        <w:rPr>
          <w:rFonts w:hint="default" w:ascii="Times New Roman" w:hAnsi="Times New Roman" w:cs="Times New Roman"/>
          <w:spacing w:val="-11"/>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ường</w:t>
      </w:r>
    </w:p>
    <w:p>
      <w:pPr>
        <w:pStyle w:val="7"/>
        <w:spacing w:before="79" w:line="319" w:lineRule="auto"/>
        <w:ind w:left="304" w:right="3557"/>
        <w:rPr>
          <w:rFonts w:hint="default" w:ascii="Times New Roman" w:hAnsi="Times New Roman" w:cs="Times New Roman"/>
          <w:sz w:val="28"/>
          <w:szCs w:val="28"/>
        </w:rPr>
      </w:pPr>
      <w:r>
        <w:rPr>
          <w:rFonts w:hint="default" w:ascii="Times New Roman" w:hAnsi="Times New Roman" w:cs="Times New Roman"/>
          <w:sz w:val="28"/>
          <w:szCs w:val="28"/>
        </w:rPr>
        <w:t xml:space="preserve">Cho </w:t>
      </w:r>
      <w:r>
        <w:rPr>
          <w:rFonts w:hint="default" w:cs="Times New Roman"/>
          <w:sz w:val="28"/>
          <w:szCs w:val="28"/>
          <w:lang w:val="en-US"/>
        </w:rPr>
        <w:t>đ</w:t>
      </w:r>
      <w:r>
        <w:rPr>
          <w:rFonts w:hint="default" w:ascii="Times New Roman" w:hAnsi="Times New Roman" w:cs="Times New Roman"/>
          <w:sz w:val="28"/>
          <w:szCs w:val="28"/>
        </w:rPr>
        <w:t xml:space="preserve">ồ thị G = </w:t>
      </w:r>
      <w:r>
        <w:rPr>
          <w:rFonts w:hint="default" w:ascii="Times New Roman" w:hAnsi="Times New Roman" w:cs="Times New Roman"/>
          <w:position w:val="1"/>
          <w:sz w:val="28"/>
          <w:szCs w:val="28"/>
        </w:rPr>
        <w:t>(</w:t>
      </w:r>
      <w:r>
        <w:rPr>
          <w:rFonts w:hint="default" w:ascii="Times New Roman" w:hAnsi="Times New Roman" w:cs="Times New Roman"/>
          <w:sz w:val="28"/>
          <w:szCs w:val="28"/>
        </w:rPr>
        <w:t xml:space="preserve">V, </w:t>
      </w:r>
      <w:r>
        <w:rPr>
          <w:rFonts w:hint="default" w:ascii="Times New Roman" w:hAnsi="Times New Roman" w:cs="Times New Roman"/>
          <w:spacing w:val="4"/>
          <w:sz w:val="28"/>
          <w:szCs w:val="28"/>
        </w:rPr>
        <w:t>E</w:t>
      </w:r>
      <w:r>
        <w:rPr>
          <w:rFonts w:hint="default" w:ascii="Times New Roman" w:hAnsi="Times New Roman" w:cs="Times New Roman"/>
          <w:spacing w:val="4"/>
          <w:position w:val="1"/>
          <w:sz w:val="28"/>
          <w:szCs w:val="28"/>
        </w:rPr>
        <w:t xml:space="preserve">) </w:t>
      </w:r>
      <w:r>
        <w:rPr>
          <w:rFonts w:hint="default" w:ascii="Times New Roman" w:hAnsi="Times New Roman" w:cs="Times New Roman"/>
          <w:sz w:val="28"/>
          <w:szCs w:val="28"/>
        </w:rPr>
        <w:t xml:space="preserve">và hai </w:t>
      </w:r>
      <w:r>
        <w:rPr>
          <w:rFonts w:hint="default" w:cs="Times New Roman"/>
          <w:sz w:val="28"/>
          <w:szCs w:val="28"/>
          <w:lang w:val="en-US"/>
        </w:rPr>
        <w:t>đ</w:t>
      </w:r>
      <w:r>
        <w:rPr>
          <w:rFonts w:hint="default" w:ascii="Times New Roman" w:hAnsi="Times New Roman" w:cs="Times New Roman"/>
          <w:sz w:val="28"/>
          <w:szCs w:val="28"/>
        </w:rPr>
        <w:t xml:space="preserve">ỉnh s, t C </w:t>
      </w:r>
      <w:r>
        <w:rPr>
          <w:rFonts w:hint="default" w:ascii="Times New Roman" w:hAnsi="Times New Roman" w:cs="Times New Roman"/>
          <w:spacing w:val="4"/>
          <w:sz w:val="28"/>
          <w:szCs w:val="28"/>
        </w:rPr>
        <w:t xml:space="preserve">V. </w:t>
      </w:r>
      <w:r>
        <w:rPr>
          <w:rFonts w:hint="default" w:ascii="Times New Roman" w:hAnsi="Times New Roman" w:cs="Times New Roman"/>
          <w:sz w:val="28"/>
          <w:szCs w:val="28"/>
        </w:rPr>
        <w:t xml:space="preserve">Nhắc lại </w:t>
      </w:r>
      <w:r>
        <w:rPr>
          <w:rFonts w:hint="default" w:cs="Times New Roman"/>
          <w:sz w:val="28"/>
          <w:szCs w:val="28"/>
          <w:lang w:val="en-US"/>
        </w:rPr>
        <w:t>đ</w:t>
      </w:r>
      <w:r>
        <w:rPr>
          <w:rFonts w:hint="default" w:ascii="Times New Roman" w:hAnsi="Times New Roman" w:cs="Times New Roman"/>
          <w:sz w:val="28"/>
          <w:szCs w:val="28"/>
        </w:rPr>
        <w:t xml:space="preserve">ịnh nghĩa </w:t>
      </w:r>
      <w:r>
        <w:rPr>
          <w:rFonts w:hint="default" w:cs="Times New Roman"/>
          <w:sz w:val="28"/>
          <w:szCs w:val="28"/>
          <w:lang w:val="en-US"/>
        </w:rPr>
        <w:t>đ</w:t>
      </w:r>
      <w:r>
        <w:rPr>
          <w:rFonts w:hint="default" w:ascii="Times New Roman" w:hAnsi="Times New Roman" w:cs="Times New Roman"/>
          <w:sz w:val="28"/>
          <w:szCs w:val="28"/>
        </w:rPr>
        <w:t xml:space="preserve">ường </w:t>
      </w:r>
      <w:r>
        <w:rPr>
          <w:rFonts w:hint="default" w:cs="Times New Roman"/>
          <w:sz w:val="28"/>
          <w:szCs w:val="28"/>
          <w:lang w:val="en-US"/>
        </w:rPr>
        <w:t>đ</w:t>
      </w:r>
      <w:r>
        <w:rPr>
          <w:rFonts w:hint="default" w:ascii="Times New Roman" w:hAnsi="Times New Roman" w:cs="Times New Roman"/>
          <w:sz w:val="28"/>
          <w:szCs w:val="28"/>
        </w:rPr>
        <w:t>i: Một dãy các</w:t>
      </w:r>
      <w:r>
        <w:rPr>
          <w:rFonts w:hint="default" w:ascii="Times New Roman" w:hAnsi="Times New Roman" w:cs="Times New Roman"/>
          <w:spacing w:val="-14"/>
          <w:sz w:val="28"/>
          <w:szCs w:val="28"/>
        </w:rPr>
        <w:t xml:space="preserve"> </w:t>
      </w:r>
      <w:r>
        <w:rPr>
          <w:rFonts w:hint="default" w:cs="Times New Roman"/>
          <w:sz w:val="28"/>
          <w:szCs w:val="28"/>
          <w:lang w:val="en-US"/>
        </w:rPr>
        <w:t>đ</w:t>
      </w:r>
      <w:r>
        <w:rPr>
          <w:rFonts w:hint="default" w:ascii="Times New Roman" w:hAnsi="Times New Roman" w:cs="Times New Roman"/>
          <w:sz w:val="28"/>
          <w:szCs w:val="28"/>
        </w:rPr>
        <w:t>ỉnh:</w:t>
      </w:r>
    </w:p>
    <w:p>
      <w:pPr>
        <w:pStyle w:val="7"/>
        <w:spacing w:line="279" w:lineRule="exact"/>
        <w:ind w:left="309" w:right="304"/>
        <w:jc w:val="center"/>
        <w:rPr>
          <w:rFonts w:hint="default" w:ascii="Times New Roman" w:hAnsi="Times New Roman" w:cs="Times New Roman"/>
          <w:sz w:val="28"/>
          <w:szCs w:val="28"/>
        </w:rPr>
      </w:pPr>
      <w:r>
        <w:rPr>
          <w:rFonts w:hint="default" w:ascii="Times New Roman" w:hAnsi="Times New Roman" w:cs="Times New Roman"/>
          <w:sz w:val="28"/>
          <w:szCs w:val="28"/>
        </w:rPr>
        <w:t xml:space="preserve">P = </w:t>
      </w:r>
      <w:r>
        <w:rPr>
          <w:rFonts w:hint="default" w:ascii="Times New Roman" w:hAnsi="Times New Roman" w:cs="Times New Roman"/>
          <w:position w:val="1"/>
          <w:sz w:val="28"/>
          <w:szCs w:val="28"/>
        </w:rPr>
        <w:t>(</w:t>
      </w:r>
      <w:r>
        <w:rPr>
          <w:rFonts w:hint="default" w:ascii="Times New Roman" w:hAnsi="Times New Roman" w:cs="Times New Roman"/>
          <w:sz w:val="28"/>
          <w:szCs w:val="28"/>
        </w:rPr>
        <w:t>s = e</w:t>
      </w:r>
      <w:r>
        <w:rPr>
          <w:rFonts w:hint="default" w:ascii="Times New Roman" w:hAnsi="Times New Roman" w:cs="Times New Roman"/>
          <w:sz w:val="28"/>
          <w:szCs w:val="28"/>
          <w:vertAlign w:val="subscript"/>
        </w:rPr>
        <w:t>O</w:t>
      </w:r>
      <w:r>
        <w:rPr>
          <w:rFonts w:hint="default" w:ascii="Times New Roman" w:hAnsi="Times New Roman" w:cs="Times New Roman"/>
          <w:sz w:val="28"/>
          <w:szCs w:val="28"/>
          <w:vertAlign w:val="baseline"/>
        </w:rPr>
        <w:t>, e</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 … , e</w:t>
      </w:r>
      <w:r>
        <w:rPr>
          <w:rFonts w:hint="default" w:ascii="Times New Roman" w:hAnsi="Times New Roman" w:cs="Times New Roman"/>
          <w:sz w:val="28"/>
          <w:szCs w:val="28"/>
          <w:vertAlign w:val="subscript"/>
        </w:rPr>
        <w:t>k</w:t>
      </w:r>
      <w:r>
        <w:rPr>
          <w:rFonts w:hint="default" w:ascii="Times New Roman" w:hAnsi="Times New Roman" w:cs="Times New Roman"/>
          <w:sz w:val="28"/>
          <w:szCs w:val="28"/>
          <w:vertAlign w:val="baseline"/>
        </w:rPr>
        <w:t xml:space="preserve"> = t</w:t>
      </w:r>
      <w:r>
        <w:rPr>
          <w:rFonts w:hint="default" w:ascii="Times New Roman" w:hAnsi="Times New Roman" w:cs="Times New Roman"/>
          <w:position w:val="1"/>
          <w:sz w:val="28"/>
          <w:szCs w:val="28"/>
          <w:vertAlign w:val="baseline"/>
        </w:rPr>
        <w:t>)</w:t>
      </w:r>
      <w:r>
        <w:rPr>
          <w:rFonts w:hint="default" w:ascii="Times New Roman" w:hAnsi="Times New Roman" w:cs="Times New Roman"/>
          <w:sz w:val="28"/>
          <w:szCs w:val="28"/>
          <w:vertAlign w:val="baseline"/>
        </w:rPr>
        <w:t xml:space="preserve">, </w:t>
      </w:r>
      <w:r>
        <w:rPr>
          <w:rFonts w:hint="default" w:ascii="Times New Roman" w:hAnsi="Times New Roman" w:cs="Times New Roman"/>
          <w:position w:val="1"/>
          <w:sz w:val="28"/>
          <w:szCs w:val="28"/>
          <w:vertAlign w:val="baseline"/>
        </w:rPr>
        <w:t>(</w:t>
      </w:r>
      <w:r>
        <w:rPr>
          <w:rFonts w:hint="default" w:ascii="Times New Roman" w:hAnsi="Times New Roman" w:cs="Times New Roman"/>
          <w:sz w:val="28"/>
          <w:szCs w:val="28"/>
          <w:vertAlign w:val="baseline"/>
        </w:rPr>
        <w:t xml:space="preserve">6i: </w:t>
      </w:r>
      <w:r>
        <w:rPr>
          <w:rFonts w:hint="default" w:ascii="Times New Roman" w:hAnsi="Times New Roman" w:cs="Times New Roman"/>
          <w:position w:val="1"/>
          <w:sz w:val="28"/>
          <w:szCs w:val="28"/>
          <w:vertAlign w:val="baseline"/>
        </w:rPr>
        <w:t>(</w:t>
      </w:r>
      <w:r>
        <w:rPr>
          <w:rFonts w:hint="default" w:ascii="Times New Roman" w:hAnsi="Times New Roman" w:cs="Times New Roman"/>
          <w:sz w:val="28"/>
          <w:szCs w:val="28"/>
          <w:vertAlign w:val="baseline"/>
        </w:rPr>
        <w:t>e</w:t>
      </w:r>
      <w:r>
        <w:rPr>
          <w:rFonts w:hint="default" w:ascii="Times New Roman" w:hAnsi="Times New Roman" w:cs="Times New Roman"/>
          <w:sz w:val="28"/>
          <w:szCs w:val="28"/>
          <w:vertAlign w:val="subscript"/>
        </w:rPr>
        <w:t>i–1</w:t>
      </w:r>
      <w:r>
        <w:rPr>
          <w:rFonts w:hint="default" w:ascii="Times New Roman" w:hAnsi="Times New Roman" w:cs="Times New Roman"/>
          <w:sz w:val="28"/>
          <w:szCs w:val="28"/>
          <w:vertAlign w:val="baseline"/>
        </w:rPr>
        <w:t>, e</w:t>
      </w:r>
      <w:r>
        <w:rPr>
          <w:rFonts w:hint="default" w:ascii="Times New Roman" w:hAnsi="Times New Roman" w:cs="Times New Roman"/>
          <w:sz w:val="28"/>
          <w:szCs w:val="28"/>
          <w:vertAlign w:val="subscript"/>
        </w:rPr>
        <w:t>i</w:t>
      </w:r>
      <w:r>
        <w:rPr>
          <w:rFonts w:hint="default" w:ascii="Times New Roman" w:hAnsi="Times New Roman" w:cs="Times New Roman"/>
          <w:position w:val="1"/>
          <w:sz w:val="28"/>
          <w:szCs w:val="28"/>
          <w:vertAlign w:val="baseline"/>
        </w:rPr>
        <w:t xml:space="preserve">) </w:t>
      </w:r>
      <w:r>
        <w:rPr>
          <w:rFonts w:hint="default" w:ascii="Times New Roman" w:hAnsi="Times New Roman" w:cs="Times New Roman"/>
          <w:sz w:val="28"/>
          <w:szCs w:val="28"/>
          <w:vertAlign w:val="baseline"/>
        </w:rPr>
        <w:t>C E</w:t>
      </w:r>
      <w:r>
        <w:rPr>
          <w:rFonts w:hint="default" w:ascii="Times New Roman" w:hAnsi="Times New Roman" w:cs="Times New Roman"/>
          <w:position w:val="1"/>
          <w:sz w:val="28"/>
          <w:szCs w:val="28"/>
          <w:vertAlign w:val="baseline"/>
        </w:rPr>
        <w:t>)</w:t>
      </w:r>
    </w:p>
    <w:p>
      <w:pPr>
        <w:pStyle w:val="7"/>
        <w:spacing w:before="28" w:line="266" w:lineRule="auto"/>
        <w:ind w:left="304" w:right="297"/>
        <w:jc w:val="both"/>
        <w:rPr>
          <w:rFonts w:hint="default" w:ascii="Times New Roman" w:hAnsi="Times New Roman" w:cs="Times New Roman"/>
          <w:sz w:val="28"/>
          <w:szCs w:val="28"/>
        </w:rPr>
      </w:pPr>
      <w:r>
        <w:rPr>
          <w:rFonts w:hint="default" w:ascii="Times New Roman" w:hAnsi="Times New Roman" w:cs="Times New Roman"/>
          <w:sz w:val="28"/>
          <w:szCs w:val="28"/>
        </w:rPr>
        <w:pict>
          <v:rect id="_x0000_s1995" o:spid="_x0000_s1995" o:spt="1" style="position:absolute;left:0pt;margin-left:97.75pt;margin-top:66.45pt;height:0.45pt;width:399.7pt;mso-position-horizontal-relative:page;mso-wrap-distance-bottom:0pt;mso-wrap-distance-top:0pt;z-index:-251431936;mso-width-relative:page;mso-height-relative:page;" fillcolor="#999999" filled="t" stroked="f" coordsize="21600,21600">
            <v:path/>
            <v:fill on="t" focussize="0,0"/>
            <v:stroke on="f"/>
            <v:imagedata o:title=""/>
            <o:lock v:ext="edit"/>
            <w10:wrap type="topAndBottom"/>
          </v:rect>
        </w:pict>
      </w:r>
      <w:r>
        <w:rPr>
          <w:rFonts w:hint="default" w:cs="Times New Roman"/>
          <w:w w:val="105"/>
          <w:sz w:val="28"/>
          <w:szCs w:val="28"/>
          <w:lang w:val="en-US"/>
        </w:rPr>
        <w:t>đ</w:t>
      </w:r>
      <w:r>
        <w:rPr>
          <w:rFonts w:hint="default" w:ascii="Times New Roman" w:hAnsi="Times New Roman" w:cs="Times New Roman"/>
          <w:w w:val="105"/>
          <w:sz w:val="28"/>
          <w:szCs w:val="28"/>
        </w:rPr>
        <w:t>ược</w:t>
      </w:r>
      <w:r>
        <w:rPr>
          <w:rFonts w:hint="default" w:ascii="Times New Roman" w:hAnsi="Times New Roman" w:cs="Times New Roman"/>
          <w:spacing w:val="-12"/>
          <w:w w:val="105"/>
          <w:sz w:val="28"/>
          <w:szCs w:val="28"/>
        </w:rPr>
        <w:t xml:space="preserve"> </w:t>
      </w:r>
      <w:r>
        <w:rPr>
          <w:rFonts w:hint="default" w:ascii="Times New Roman" w:hAnsi="Times New Roman" w:cs="Times New Roman"/>
          <w:w w:val="105"/>
          <w:sz w:val="28"/>
          <w:szCs w:val="28"/>
        </w:rPr>
        <w:t>gọi</w:t>
      </w:r>
      <w:r>
        <w:rPr>
          <w:rFonts w:hint="default" w:ascii="Times New Roman" w:hAnsi="Times New Roman" w:cs="Times New Roman"/>
          <w:spacing w:val="-12"/>
          <w:w w:val="105"/>
          <w:sz w:val="28"/>
          <w:szCs w:val="28"/>
        </w:rPr>
        <w:t xml:space="preserve"> </w:t>
      </w:r>
      <w:r>
        <w:rPr>
          <w:rFonts w:hint="default" w:ascii="Times New Roman" w:hAnsi="Times New Roman" w:cs="Times New Roman"/>
          <w:w w:val="105"/>
          <w:sz w:val="28"/>
          <w:szCs w:val="28"/>
        </w:rPr>
        <w:t>là</w:t>
      </w:r>
      <w:r>
        <w:rPr>
          <w:rFonts w:hint="default" w:ascii="Times New Roman" w:hAnsi="Times New Roman" w:cs="Times New Roman"/>
          <w:spacing w:val="-12"/>
          <w:w w:val="105"/>
          <w:sz w:val="28"/>
          <w:szCs w:val="28"/>
        </w:rPr>
        <w:t xml:space="preserve"> </w:t>
      </w:r>
      <w:r>
        <w:rPr>
          <w:rFonts w:hint="default" w:ascii="Times New Roman" w:hAnsi="Times New Roman" w:cs="Times New Roman"/>
          <w:w w:val="105"/>
          <w:sz w:val="28"/>
          <w:szCs w:val="28"/>
        </w:rPr>
        <w:t>một</w:t>
      </w:r>
      <w:r>
        <w:rPr>
          <w:rFonts w:hint="default" w:ascii="Times New Roman" w:hAnsi="Times New Roman" w:cs="Times New Roman"/>
          <w:spacing w:val="-12"/>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ường</w:t>
      </w:r>
      <w:r>
        <w:rPr>
          <w:rFonts w:hint="default" w:ascii="Times New Roman" w:hAnsi="Times New Roman" w:cs="Times New Roman"/>
          <w:spacing w:val="-14"/>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i</w:t>
      </w:r>
      <w:r>
        <w:rPr>
          <w:rFonts w:hint="default" w:ascii="Times New Roman" w:hAnsi="Times New Roman" w:cs="Times New Roman"/>
          <w:spacing w:val="-12"/>
          <w:w w:val="105"/>
          <w:sz w:val="28"/>
          <w:szCs w:val="28"/>
        </w:rPr>
        <w:t xml:space="preserve"> </w:t>
      </w:r>
      <w:r>
        <w:rPr>
          <w:rFonts w:hint="default" w:ascii="Times New Roman" w:hAnsi="Times New Roman" w:cs="Times New Roman"/>
          <w:w w:val="105"/>
          <w:sz w:val="28"/>
          <w:szCs w:val="28"/>
        </w:rPr>
        <w:t>từ</w:t>
      </w:r>
      <w:r>
        <w:rPr>
          <w:rFonts w:hint="default" w:ascii="Times New Roman" w:hAnsi="Times New Roman" w:cs="Times New Roman"/>
          <w:spacing w:val="-12"/>
          <w:w w:val="105"/>
          <w:sz w:val="28"/>
          <w:szCs w:val="28"/>
        </w:rPr>
        <w:t xml:space="preserve"> </w:t>
      </w:r>
      <w:r>
        <w:rPr>
          <w:rFonts w:hint="default" w:ascii="Times New Roman" w:hAnsi="Times New Roman" w:cs="Times New Roman"/>
          <w:w w:val="105"/>
          <w:sz w:val="28"/>
          <w:szCs w:val="28"/>
        </w:rPr>
        <w:t>s</w:t>
      </w:r>
      <w:r>
        <w:rPr>
          <w:rFonts w:hint="default" w:ascii="Times New Roman" w:hAnsi="Times New Roman" w:cs="Times New Roman"/>
          <w:spacing w:val="-7"/>
          <w:w w:val="105"/>
          <w:sz w:val="28"/>
          <w:szCs w:val="28"/>
        </w:rPr>
        <w:t xml:space="preserve"> </w:t>
      </w:r>
      <w:r>
        <w:rPr>
          <w:rFonts w:hint="default" w:ascii="Times New Roman" w:hAnsi="Times New Roman" w:cs="Times New Roman"/>
          <w:w w:val="105"/>
          <w:sz w:val="28"/>
          <w:szCs w:val="28"/>
        </w:rPr>
        <w:t>tới</w:t>
      </w:r>
      <w:r>
        <w:rPr>
          <w:rFonts w:hint="default" w:ascii="Times New Roman" w:hAnsi="Times New Roman" w:cs="Times New Roman"/>
          <w:spacing w:val="-13"/>
          <w:w w:val="105"/>
          <w:sz w:val="28"/>
          <w:szCs w:val="28"/>
        </w:rPr>
        <w:t xml:space="preserve"> </w:t>
      </w:r>
      <w:r>
        <w:rPr>
          <w:rFonts w:hint="default" w:ascii="Times New Roman" w:hAnsi="Times New Roman" w:cs="Times New Roman"/>
          <w:spacing w:val="3"/>
          <w:w w:val="105"/>
          <w:sz w:val="28"/>
          <w:szCs w:val="28"/>
        </w:rPr>
        <w:t>t,</w:t>
      </w:r>
      <w:r>
        <w:rPr>
          <w:rFonts w:hint="default" w:ascii="Times New Roman" w:hAnsi="Times New Roman" w:cs="Times New Roman"/>
          <w:spacing w:val="-12"/>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ường</w:t>
      </w:r>
      <w:r>
        <w:rPr>
          <w:rFonts w:hint="default" w:ascii="Times New Roman" w:hAnsi="Times New Roman" w:cs="Times New Roman"/>
          <w:spacing w:val="-15"/>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i</w:t>
      </w:r>
      <w:r>
        <w:rPr>
          <w:rFonts w:hint="default" w:ascii="Times New Roman" w:hAnsi="Times New Roman" w:cs="Times New Roman"/>
          <w:spacing w:val="-12"/>
          <w:w w:val="105"/>
          <w:sz w:val="28"/>
          <w:szCs w:val="28"/>
        </w:rPr>
        <w:t xml:space="preserve"> </w:t>
      </w:r>
      <w:r>
        <w:rPr>
          <w:rFonts w:hint="default" w:ascii="Times New Roman" w:hAnsi="Times New Roman" w:cs="Times New Roman"/>
          <w:w w:val="105"/>
          <w:sz w:val="28"/>
          <w:szCs w:val="28"/>
        </w:rPr>
        <w:t>này</w:t>
      </w:r>
      <w:r>
        <w:rPr>
          <w:rFonts w:hint="default" w:ascii="Times New Roman" w:hAnsi="Times New Roman" w:cs="Times New Roman"/>
          <w:spacing w:val="-14"/>
          <w:w w:val="105"/>
          <w:sz w:val="28"/>
          <w:szCs w:val="28"/>
        </w:rPr>
        <w:t xml:space="preserve"> </w:t>
      </w:r>
      <w:r>
        <w:rPr>
          <w:rFonts w:hint="default" w:ascii="Times New Roman" w:hAnsi="Times New Roman" w:cs="Times New Roman"/>
          <w:w w:val="105"/>
          <w:sz w:val="28"/>
          <w:szCs w:val="28"/>
        </w:rPr>
        <w:t>gồm</w:t>
      </w:r>
      <w:r>
        <w:rPr>
          <w:rFonts w:hint="default" w:ascii="Times New Roman" w:hAnsi="Times New Roman" w:cs="Times New Roman"/>
          <w:spacing w:val="-12"/>
          <w:w w:val="105"/>
          <w:sz w:val="28"/>
          <w:szCs w:val="28"/>
        </w:rPr>
        <w:t xml:space="preserve"> </w:t>
      </w:r>
      <w:r>
        <w:rPr>
          <w:rFonts w:hint="default" w:ascii="Times New Roman" w:hAnsi="Times New Roman" w:cs="Times New Roman"/>
          <w:w w:val="105"/>
          <w:sz w:val="28"/>
          <w:szCs w:val="28"/>
        </w:rPr>
        <w:t>k</w:t>
      </w:r>
      <w:r>
        <w:rPr>
          <w:rFonts w:hint="default" w:ascii="Times New Roman" w:hAnsi="Times New Roman" w:cs="Times New Roman"/>
          <w:spacing w:val="-11"/>
          <w:w w:val="105"/>
          <w:sz w:val="28"/>
          <w:szCs w:val="28"/>
        </w:rPr>
        <w:t xml:space="preserve"> </w:t>
      </w:r>
      <w:r>
        <w:rPr>
          <w:rFonts w:hint="default" w:ascii="Times New Roman" w:hAnsi="Times New Roman" w:cs="Times New Roman"/>
          <w:w w:val="105"/>
          <w:sz w:val="28"/>
          <w:szCs w:val="28"/>
        </w:rPr>
        <w:t>+</w:t>
      </w:r>
      <w:r>
        <w:rPr>
          <w:rFonts w:hint="default" w:ascii="Times New Roman" w:hAnsi="Times New Roman" w:cs="Times New Roman"/>
          <w:spacing w:val="-18"/>
          <w:w w:val="105"/>
          <w:sz w:val="28"/>
          <w:szCs w:val="28"/>
        </w:rPr>
        <w:t xml:space="preserve"> </w:t>
      </w:r>
      <w:r>
        <w:rPr>
          <w:rFonts w:hint="default" w:ascii="Times New Roman" w:hAnsi="Times New Roman" w:cs="Times New Roman"/>
          <w:w w:val="110"/>
          <w:sz w:val="28"/>
          <w:szCs w:val="28"/>
        </w:rPr>
        <w:t>1</w:t>
      </w:r>
      <w:r>
        <w:rPr>
          <w:rFonts w:hint="default" w:ascii="Times New Roman" w:hAnsi="Times New Roman" w:cs="Times New Roman"/>
          <w:spacing w:val="-14"/>
          <w:w w:val="110"/>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ỉnh</w:t>
      </w:r>
      <w:r>
        <w:rPr>
          <w:rFonts w:hint="default" w:ascii="Times New Roman" w:hAnsi="Times New Roman" w:cs="Times New Roman"/>
          <w:spacing w:val="-11"/>
          <w:w w:val="105"/>
          <w:sz w:val="28"/>
          <w:szCs w:val="28"/>
        </w:rPr>
        <w:t xml:space="preserve"> </w:t>
      </w:r>
      <w:r>
        <w:rPr>
          <w:rFonts w:hint="default" w:ascii="Times New Roman" w:hAnsi="Times New Roman" w:cs="Times New Roman"/>
          <w:w w:val="105"/>
          <w:sz w:val="28"/>
          <w:szCs w:val="28"/>
        </w:rPr>
        <w:t>e</w:t>
      </w:r>
      <w:r>
        <w:rPr>
          <w:rFonts w:hint="default" w:ascii="Times New Roman" w:hAnsi="Times New Roman" w:cs="Times New Roman"/>
          <w:w w:val="105"/>
          <w:sz w:val="28"/>
          <w:szCs w:val="28"/>
          <w:vertAlign w:val="subscript"/>
        </w:rPr>
        <w:t>O</w:t>
      </w:r>
      <w:r>
        <w:rPr>
          <w:rFonts w:hint="default" w:ascii="Times New Roman" w:hAnsi="Times New Roman" w:cs="Times New Roman"/>
          <w:w w:val="105"/>
          <w:sz w:val="28"/>
          <w:szCs w:val="28"/>
          <w:vertAlign w:val="baseline"/>
        </w:rPr>
        <w:t>,</w:t>
      </w:r>
      <w:r>
        <w:rPr>
          <w:rFonts w:hint="default" w:ascii="Times New Roman" w:hAnsi="Times New Roman" w:cs="Times New Roman"/>
          <w:spacing w:val="-29"/>
          <w:w w:val="105"/>
          <w:sz w:val="28"/>
          <w:szCs w:val="28"/>
          <w:vertAlign w:val="baseline"/>
        </w:rPr>
        <w:t xml:space="preserve"> </w:t>
      </w:r>
      <w:r>
        <w:rPr>
          <w:rFonts w:hint="default" w:ascii="Times New Roman" w:hAnsi="Times New Roman" w:cs="Times New Roman"/>
          <w:w w:val="105"/>
          <w:sz w:val="28"/>
          <w:szCs w:val="28"/>
          <w:vertAlign w:val="baseline"/>
        </w:rPr>
        <w:t>e</w:t>
      </w:r>
      <w:r>
        <w:rPr>
          <w:rFonts w:hint="default" w:ascii="Times New Roman" w:hAnsi="Times New Roman" w:cs="Times New Roman"/>
          <w:w w:val="105"/>
          <w:sz w:val="28"/>
          <w:szCs w:val="28"/>
          <w:vertAlign w:val="subscript"/>
        </w:rPr>
        <w:t>1</w:t>
      </w:r>
      <w:r>
        <w:rPr>
          <w:rFonts w:hint="default" w:ascii="Times New Roman" w:hAnsi="Times New Roman" w:cs="Times New Roman"/>
          <w:w w:val="105"/>
          <w:sz w:val="28"/>
          <w:szCs w:val="28"/>
          <w:vertAlign w:val="baseline"/>
        </w:rPr>
        <w:t>,</w:t>
      </w:r>
      <w:r>
        <w:rPr>
          <w:rFonts w:hint="default" w:ascii="Times New Roman" w:hAnsi="Times New Roman" w:cs="Times New Roman"/>
          <w:spacing w:val="-31"/>
          <w:w w:val="105"/>
          <w:sz w:val="28"/>
          <w:szCs w:val="28"/>
          <w:vertAlign w:val="baseline"/>
        </w:rPr>
        <w:t xml:space="preserve"> </w:t>
      </w:r>
      <w:r>
        <w:rPr>
          <w:rFonts w:hint="default" w:ascii="Times New Roman" w:hAnsi="Times New Roman" w:cs="Times New Roman"/>
          <w:w w:val="105"/>
          <w:sz w:val="28"/>
          <w:szCs w:val="28"/>
          <w:vertAlign w:val="baseline"/>
        </w:rPr>
        <w:t>…</w:t>
      </w:r>
      <w:r>
        <w:rPr>
          <w:rFonts w:hint="default" w:ascii="Times New Roman" w:hAnsi="Times New Roman" w:cs="Times New Roman"/>
          <w:spacing w:val="-29"/>
          <w:w w:val="105"/>
          <w:sz w:val="28"/>
          <w:szCs w:val="28"/>
          <w:vertAlign w:val="baseline"/>
        </w:rPr>
        <w:t xml:space="preserve"> </w:t>
      </w:r>
      <w:r>
        <w:rPr>
          <w:rFonts w:hint="default" w:ascii="Times New Roman" w:hAnsi="Times New Roman" w:cs="Times New Roman"/>
          <w:sz w:val="28"/>
          <w:szCs w:val="28"/>
          <w:vertAlign w:val="baseline"/>
        </w:rPr>
        <w:t>,</w:t>
      </w:r>
      <w:r>
        <w:rPr>
          <w:rFonts w:hint="default" w:ascii="Times New Roman" w:hAnsi="Times New Roman" w:cs="Times New Roman"/>
          <w:spacing w:val="-26"/>
          <w:sz w:val="28"/>
          <w:szCs w:val="28"/>
          <w:vertAlign w:val="baseline"/>
        </w:rPr>
        <w:t xml:space="preserve"> </w:t>
      </w:r>
      <w:r>
        <w:rPr>
          <w:rFonts w:hint="default" w:ascii="Times New Roman" w:hAnsi="Times New Roman" w:cs="Times New Roman"/>
          <w:spacing w:val="-4"/>
          <w:w w:val="105"/>
          <w:sz w:val="28"/>
          <w:szCs w:val="28"/>
          <w:vertAlign w:val="baseline"/>
        </w:rPr>
        <w:t>e</w:t>
      </w:r>
      <w:r>
        <w:rPr>
          <w:rFonts w:hint="default" w:ascii="Times New Roman" w:hAnsi="Times New Roman" w:cs="Times New Roman"/>
          <w:spacing w:val="-4"/>
          <w:w w:val="105"/>
          <w:sz w:val="28"/>
          <w:szCs w:val="28"/>
          <w:vertAlign w:val="subscript"/>
        </w:rPr>
        <w:t>k</w:t>
      </w:r>
      <w:r>
        <w:rPr>
          <w:rFonts w:hint="default" w:ascii="Times New Roman" w:hAnsi="Times New Roman" w:cs="Times New Roman"/>
          <w:spacing w:val="2"/>
          <w:w w:val="105"/>
          <w:sz w:val="28"/>
          <w:szCs w:val="28"/>
          <w:vertAlign w:val="baseline"/>
        </w:rPr>
        <w:t xml:space="preserve"> </w:t>
      </w:r>
      <w:r>
        <w:rPr>
          <w:rFonts w:hint="default" w:ascii="Times New Roman" w:hAnsi="Times New Roman" w:cs="Times New Roman"/>
          <w:w w:val="105"/>
          <w:sz w:val="28"/>
          <w:szCs w:val="28"/>
          <w:vertAlign w:val="baseline"/>
        </w:rPr>
        <w:t xml:space="preserve">và k cạnh </w:t>
      </w:r>
      <w:r>
        <w:rPr>
          <w:rFonts w:hint="default" w:ascii="Times New Roman" w:hAnsi="Times New Roman" w:cs="Times New Roman"/>
          <w:w w:val="105"/>
          <w:position w:val="1"/>
          <w:sz w:val="28"/>
          <w:szCs w:val="28"/>
          <w:vertAlign w:val="baseline"/>
        </w:rPr>
        <w:t>(</w:t>
      </w:r>
      <w:r>
        <w:rPr>
          <w:rFonts w:hint="default" w:ascii="Times New Roman" w:hAnsi="Times New Roman" w:cs="Times New Roman"/>
          <w:w w:val="105"/>
          <w:sz w:val="28"/>
          <w:szCs w:val="28"/>
          <w:vertAlign w:val="baseline"/>
        </w:rPr>
        <w:t>e</w:t>
      </w:r>
      <w:r>
        <w:rPr>
          <w:rFonts w:hint="default" w:ascii="Times New Roman" w:hAnsi="Times New Roman" w:cs="Times New Roman"/>
          <w:w w:val="105"/>
          <w:sz w:val="28"/>
          <w:szCs w:val="28"/>
          <w:vertAlign w:val="subscript"/>
        </w:rPr>
        <w:t>O</w:t>
      </w:r>
      <w:r>
        <w:rPr>
          <w:rFonts w:hint="default" w:ascii="Times New Roman" w:hAnsi="Times New Roman" w:cs="Times New Roman"/>
          <w:w w:val="105"/>
          <w:sz w:val="28"/>
          <w:szCs w:val="28"/>
          <w:vertAlign w:val="baseline"/>
        </w:rPr>
        <w:t>, e</w:t>
      </w:r>
      <w:r>
        <w:rPr>
          <w:rFonts w:hint="default" w:ascii="Times New Roman" w:hAnsi="Times New Roman" w:cs="Times New Roman"/>
          <w:w w:val="105"/>
          <w:sz w:val="28"/>
          <w:szCs w:val="28"/>
          <w:vertAlign w:val="subscript"/>
        </w:rPr>
        <w:t>1</w:t>
      </w:r>
      <w:r>
        <w:rPr>
          <w:rFonts w:hint="default" w:ascii="Times New Roman" w:hAnsi="Times New Roman" w:cs="Times New Roman"/>
          <w:w w:val="105"/>
          <w:position w:val="1"/>
          <w:sz w:val="28"/>
          <w:szCs w:val="28"/>
          <w:vertAlign w:val="baseline"/>
        </w:rPr>
        <w:t>)</w:t>
      </w:r>
      <w:r>
        <w:rPr>
          <w:rFonts w:hint="default" w:ascii="Times New Roman" w:hAnsi="Times New Roman" w:cs="Times New Roman"/>
          <w:w w:val="105"/>
          <w:sz w:val="28"/>
          <w:szCs w:val="28"/>
          <w:vertAlign w:val="baseline"/>
        </w:rPr>
        <w:t xml:space="preserve">, </w:t>
      </w:r>
      <w:r>
        <w:rPr>
          <w:rFonts w:hint="default" w:ascii="Times New Roman" w:hAnsi="Times New Roman" w:cs="Times New Roman"/>
          <w:w w:val="105"/>
          <w:position w:val="1"/>
          <w:sz w:val="28"/>
          <w:szCs w:val="28"/>
          <w:vertAlign w:val="baseline"/>
        </w:rPr>
        <w:t>(</w:t>
      </w:r>
      <w:r>
        <w:rPr>
          <w:rFonts w:hint="default" w:ascii="Times New Roman" w:hAnsi="Times New Roman" w:cs="Times New Roman"/>
          <w:w w:val="105"/>
          <w:sz w:val="28"/>
          <w:szCs w:val="28"/>
          <w:vertAlign w:val="baseline"/>
        </w:rPr>
        <w:t>e</w:t>
      </w:r>
      <w:r>
        <w:rPr>
          <w:rFonts w:hint="default" w:ascii="Times New Roman" w:hAnsi="Times New Roman" w:cs="Times New Roman"/>
          <w:w w:val="105"/>
          <w:sz w:val="28"/>
          <w:szCs w:val="28"/>
          <w:vertAlign w:val="subscript"/>
        </w:rPr>
        <w:t>1</w:t>
      </w:r>
      <w:r>
        <w:rPr>
          <w:rFonts w:hint="default" w:ascii="Times New Roman" w:hAnsi="Times New Roman" w:cs="Times New Roman"/>
          <w:w w:val="105"/>
          <w:sz w:val="28"/>
          <w:szCs w:val="28"/>
          <w:vertAlign w:val="baseline"/>
        </w:rPr>
        <w:t>, e</w:t>
      </w:r>
      <w:r>
        <w:rPr>
          <w:rFonts w:hint="default" w:ascii="Times New Roman" w:hAnsi="Times New Roman" w:cs="Times New Roman"/>
          <w:w w:val="105"/>
          <w:sz w:val="28"/>
          <w:szCs w:val="28"/>
          <w:vertAlign w:val="subscript"/>
        </w:rPr>
        <w:t>2</w:t>
      </w:r>
      <w:r>
        <w:rPr>
          <w:rFonts w:hint="default" w:ascii="Times New Roman" w:hAnsi="Times New Roman" w:cs="Times New Roman"/>
          <w:w w:val="105"/>
          <w:position w:val="1"/>
          <w:sz w:val="28"/>
          <w:szCs w:val="28"/>
          <w:vertAlign w:val="baseline"/>
        </w:rPr>
        <w:t>)</w:t>
      </w:r>
      <w:r>
        <w:rPr>
          <w:rFonts w:hint="default" w:ascii="Times New Roman" w:hAnsi="Times New Roman" w:cs="Times New Roman"/>
          <w:w w:val="105"/>
          <w:sz w:val="28"/>
          <w:szCs w:val="28"/>
          <w:vertAlign w:val="baseline"/>
        </w:rPr>
        <w:t xml:space="preserve">, … </w:t>
      </w:r>
      <w:r>
        <w:rPr>
          <w:rFonts w:hint="default" w:ascii="Times New Roman" w:hAnsi="Times New Roman" w:cs="Times New Roman"/>
          <w:sz w:val="28"/>
          <w:szCs w:val="28"/>
          <w:vertAlign w:val="baseline"/>
        </w:rPr>
        <w:t xml:space="preserve">, </w:t>
      </w:r>
      <w:r>
        <w:rPr>
          <w:rFonts w:hint="default" w:ascii="Times New Roman" w:hAnsi="Times New Roman" w:cs="Times New Roman"/>
          <w:w w:val="105"/>
          <w:position w:val="1"/>
          <w:sz w:val="28"/>
          <w:szCs w:val="28"/>
          <w:vertAlign w:val="baseline"/>
        </w:rPr>
        <w:t>(</w:t>
      </w:r>
      <w:r>
        <w:rPr>
          <w:rFonts w:hint="default" w:ascii="Times New Roman" w:hAnsi="Times New Roman" w:cs="Times New Roman"/>
          <w:w w:val="105"/>
          <w:sz w:val="28"/>
          <w:szCs w:val="28"/>
          <w:vertAlign w:val="baseline"/>
        </w:rPr>
        <w:t>e</w:t>
      </w:r>
      <w:r>
        <w:rPr>
          <w:rFonts w:hint="default" w:ascii="Times New Roman" w:hAnsi="Times New Roman" w:cs="Times New Roman"/>
          <w:w w:val="105"/>
          <w:sz w:val="28"/>
          <w:szCs w:val="28"/>
          <w:vertAlign w:val="subscript"/>
        </w:rPr>
        <w:t>k–1</w:t>
      </w:r>
      <w:r>
        <w:rPr>
          <w:rFonts w:hint="default" w:ascii="Times New Roman" w:hAnsi="Times New Roman" w:cs="Times New Roman"/>
          <w:w w:val="105"/>
          <w:sz w:val="28"/>
          <w:szCs w:val="28"/>
          <w:vertAlign w:val="baseline"/>
        </w:rPr>
        <w:t>, e</w:t>
      </w:r>
      <w:r>
        <w:rPr>
          <w:rFonts w:hint="default" w:ascii="Times New Roman" w:hAnsi="Times New Roman" w:cs="Times New Roman"/>
          <w:w w:val="105"/>
          <w:sz w:val="28"/>
          <w:szCs w:val="28"/>
          <w:vertAlign w:val="subscript"/>
        </w:rPr>
        <w:t>k</w:t>
      </w:r>
      <w:r>
        <w:rPr>
          <w:rFonts w:hint="default" w:ascii="Times New Roman" w:hAnsi="Times New Roman" w:cs="Times New Roman"/>
          <w:w w:val="105"/>
          <w:position w:val="1"/>
          <w:sz w:val="28"/>
          <w:szCs w:val="28"/>
          <w:vertAlign w:val="baseline"/>
        </w:rPr>
        <w:t>)</w:t>
      </w:r>
      <w:r>
        <w:rPr>
          <w:rFonts w:hint="default" w:ascii="Times New Roman" w:hAnsi="Times New Roman" w:cs="Times New Roman"/>
          <w:w w:val="105"/>
          <w:sz w:val="28"/>
          <w:szCs w:val="28"/>
          <w:vertAlign w:val="baseline"/>
        </w:rPr>
        <w:t xml:space="preserve">. </w:t>
      </w:r>
      <w:r>
        <w:rPr>
          <w:rFonts w:hint="default" w:cs="Times New Roman"/>
          <w:w w:val="105"/>
          <w:sz w:val="28"/>
          <w:szCs w:val="28"/>
          <w:vertAlign w:val="baseline"/>
          <w:lang w:val="en-US"/>
        </w:rPr>
        <w:t>Đ</w:t>
      </w:r>
      <w:r>
        <w:rPr>
          <w:rFonts w:hint="default" w:ascii="Times New Roman" w:hAnsi="Times New Roman" w:cs="Times New Roman"/>
          <w:w w:val="105"/>
          <w:sz w:val="28"/>
          <w:szCs w:val="28"/>
          <w:vertAlign w:val="baseline"/>
        </w:rPr>
        <w:t xml:space="preserve">ỉnh s </w:t>
      </w:r>
      <w:r>
        <w:rPr>
          <w:rFonts w:hint="default" w:cs="Times New Roman"/>
          <w:w w:val="105"/>
          <w:sz w:val="28"/>
          <w:szCs w:val="28"/>
          <w:vertAlign w:val="baseline"/>
          <w:lang w:val="en-US"/>
        </w:rPr>
        <w:t>đ</w:t>
      </w:r>
      <w:r>
        <w:rPr>
          <w:rFonts w:hint="default" w:ascii="Times New Roman" w:hAnsi="Times New Roman" w:cs="Times New Roman"/>
          <w:w w:val="105"/>
          <w:sz w:val="28"/>
          <w:szCs w:val="28"/>
          <w:vertAlign w:val="baseline"/>
        </w:rPr>
        <w:t xml:space="preserve">ược gọi là </w:t>
      </w:r>
      <w:r>
        <w:rPr>
          <w:rFonts w:hint="default" w:cs="Times New Roman"/>
          <w:w w:val="105"/>
          <w:sz w:val="28"/>
          <w:szCs w:val="28"/>
          <w:vertAlign w:val="baseline"/>
          <w:lang w:val="en-US"/>
        </w:rPr>
        <w:t>đ</w:t>
      </w:r>
      <w:r>
        <w:rPr>
          <w:rFonts w:hint="default" w:ascii="Times New Roman" w:hAnsi="Times New Roman" w:cs="Times New Roman"/>
          <w:w w:val="105"/>
          <w:sz w:val="28"/>
          <w:szCs w:val="28"/>
          <w:vertAlign w:val="baseline"/>
        </w:rPr>
        <w:t xml:space="preserve">ỉnh </w:t>
      </w:r>
      <w:r>
        <w:rPr>
          <w:rFonts w:hint="default" w:cs="Times New Roman"/>
          <w:w w:val="105"/>
          <w:sz w:val="28"/>
          <w:szCs w:val="28"/>
          <w:vertAlign w:val="baseline"/>
          <w:lang w:val="en-US"/>
        </w:rPr>
        <w:t>đ</w:t>
      </w:r>
      <w:r>
        <w:rPr>
          <w:rFonts w:hint="default" w:ascii="Times New Roman" w:hAnsi="Times New Roman" w:cs="Times New Roman"/>
          <w:w w:val="105"/>
          <w:sz w:val="28"/>
          <w:szCs w:val="28"/>
          <w:vertAlign w:val="baseline"/>
        </w:rPr>
        <w:t xml:space="preserve">ầu và </w:t>
      </w:r>
      <w:r>
        <w:rPr>
          <w:rFonts w:hint="default" w:cs="Times New Roman"/>
          <w:w w:val="105"/>
          <w:sz w:val="28"/>
          <w:szCs w:val="28"/>
          <w:vertAlign w:val="baseline"/>
          <w:lang w:val="en-US"/>
        </w:rPr>
        <w:t>đ</w:t>
      </w:r>
      <w:r>
        <w:rPr>
          <w:rFonts w:hint="default" w:ascii="Times New Roman" w:hAnsi="Times New Roman" w:cs="Times New Roman"/>
          <w:w w:val="105"/>
          <w:sz w:val="28"/>
          <w:szCs w:val="28"/>
          <w:vertAlign w:val="baseline"/>
        </w:rPr>
        <w:t xml:space="preserve">ỉnh t </w:t>
      </w:r>
      <w:r>
        <w:rPr>
          <w:rFonts w:hint="default" w:cs="Times New Roman"/>
          <w:w w:val="105"/>
          <w:sz w:val="28"/>
          <w:szCs w:val="28"/>
          <w:vertAlign w:val="baseline"/>
          <w:lang w:val="en-US"/>
        </w:rPr>
        <w:t>đ</w:t>
      </w:r>
      <w:r>
        <w:rPr>
          <w:rFonts w:hint="default" w:ascii="Times New Roman" w:hAnsi="Times New Roman" w:cs="Times New Roman"/>
          <w:w w:val="105"/>
          <w:sz w:val="28"/>
          <w:szCs w:val="28"/>
          <w:vertAlign w:val="baseline"/>
        </w:rPr>
        <w:t>ược</w:t>
      </w:r>
      <w:r>
        <w:rPr>
          <w:rFonts w:hint="default" w:ascii="Times New Roman" w:hAnsi="Times New Roman" w:cs="Times New Roman"/>
          <w:spacing w:val="-5"/>
          <w:w w:val="105"/>
          <w:sz w:val="28"/>
          <w:szCs w:val="28"/>
          <w:vertAlign w:val="baseline"/>
        </w:rPr>
        <w:t xml:space="preserve"> </w:t>
      </w:r>
      <w:r>
        <w:rPr>
          <w:rFonts w:hint="default" w:ascii="Times New Roman" w:hAnsi="Times New Roman" w:cs="Times New Roman"/>
          <w:w w:val="105"/>
          <w:sz w:val="28"/>
          <w:szCs w:val="28"/>
          <w:vertAlign w:val="baseline"/>
        </w:rPr>
        <w:t>gọi</w:t>
      </w:r>
      <w:r>
        <w:rPr>
          <w:rFonts w:hint="default" w:ascii="Times New Roman" w:hAnsi="Times New Roman" w:cs="Times New Roman"/>
          <w:spacing w:val="-3"/>
          <w:w w:val="105"/>
          <w:sz w:val="28"/>
          <w:szCs w:val="28"/>
          <w:vertAlign w:val="baseline"/>
        </w:rPr>
        <w:t xml:space="preserve"> </w:t>
      </w:r>
      <w:r>
        <w:rPr>
          <w:rFonts w:hint="default" w:ascii="Times New Roman" w:hAnsi="Times New Roman" w:cs="Times New Roman"/>
          <w:w w:val="105"/>
          <w:sz w:val="28"/>
          <w:szCs w:val="28"/>
          <w:vertAlign w:val="baseline"/>
        </w:rPr>
        <w:t>là</w:t>
      </w:r>
      <w:r>
        <w:rPr>
          <w:rFonts w:hint="default" w:ascii="Times New Roman" w:hAnsi="Times New Roman" w:cs="Times New Roman"/>
          <w:spacing w:val="-5"/>
          <w:w w:val="105"/>
          <w:sz w:val="28"/>
          <w:szCs w:val="28"/>
          <w:vertAlign w:val="baseline"/>
        </w:rPr>
        <w:t xml:space="preserve"> </w:t>
      </w:r>
      <w:r>
        <w:rPr>
          <w:rFonts w:hint="default" w:cs="Times New Roman"/>
          <w:w w:val="105"/>
          <w:sz w:val="28"/>
          <w:szCs w:val="28"/>
          <w:vertAlign w:val="baseline"/>
          <w:lang w:val="en-US"/>
        </w:rPr>
        <w:t>đ</w:t>
      </w:r>
      <w:r>
        <w:rPr>
          <w:rFonts w:hint="default" w:ascii="Times New Roman" w:hAnsi="Times New Roman" w:cs="Times New Roman"/>
          <w:w w:val="105"/>
          <w:sz w:val="28"/>
          <w:szCs w:val="28"/>
          <w:vertAlign w:val="baseline"/>
        </w:rPr>
        <w:t>ỉnh</w:t>
      </w:r>
      <w:r>
        <w:rPr>
          <w:rFonts w:hint="default" w:ascii="Times New Roman" w:hAnsi="Times New Roman" w:cs="Times New Roman"/>
          <w:spacing w:val="-4"/>
          <w:w w:val="105"/>
          <w:sz w:val="28"/>
          <w:szCs w:val="28"/>
          <w:vertAlign w:val="baseline"/>
        </w:rPr>
        <w:t xml:space="preserve"> </w:t>
      </w:r>
      <w:r>
        <w:rPr>
          <w:rFonts w:hint="default" w:ascii="Times New Roman" w:hAnsi="Times New Roman" w:cs="Times New Roman"/>
          <w:w w:val="105"/>
          <w:sz w:val="28"/>
          <w:szCs w:val="28"/>
          <w:vertAlign w:val="baseline"/>
        </w:rPr>
        <w:t>cuối</w:t>
      </w:r>
      <w:r>
        <w:rPr>
          <w:rFonts w:hint="default" w:ascii="Times New Roman" w:hAnsi="Times New Roman" w:cs="Times New Roman"/>
          <w:spacing w:val="-3"/>
          <w:w w:val="105"/>
          <w:sz w:val="28"/>
          <w:szCs w:val="28"/>
          <w:vertAlign w:val="baseline"/>
        </w:rPr>
        <w:t xml:space="preserve"> </w:t>
      </w:r>
      <w:r>
        <w:rPr>
          <w:rFonts w:hint="default" w:ascii="Times New Roman" w:hAnsi="Times New Roman" w:cs="Times New Roman"/>
          <w:w w:val="105"/>
          <w:sz w:val="28"/>
          <w:szCs w:val="28"/>
          <w:vertAlign w:val="baseline"/>
        </w:rPr>
        <w:t>của</w:t>
      </w:r>
      <w:r>
        <w:rPr>
          <w:rFonts w:hint="default" w:ascii="Times New Roman" w:hAnsi="Times New Roman" w:cs="Times New Roman"/>
          <w:spacing w:val="-5"/>
          <w:w w:val="105"/>
          <w:sz w:val="28"/>
          <w:szCs w:val="28"/>
          <w:vertAlign w:val="baseline"/>
        </w:rPr>
        <w:t xml:space="preserve"> </w:t>
      </w:r>
      <w:r>
        <w:rPr>
          <w:rFonts w:hint="default" w:cs="Times New Roman"/>
          <w:w w:val="105"/>
          <w:sz w:val="28"/>
          <w:szCs w:val="28"/>
          <w:vertAlign w:val="baseline"/>
          <w:lang w:val="en-US"/>
        </w:rPr>
        <w:t>đ</w:t>
      </w:r>
      <w:r>
        <w:rPr>
          <w:rFonts w:hint="default" w:ascii="Times New Roman" w:hAnsi="Times New Roman" w:cs="Times New Roman"/>
          <w:w w:val="105"/>
          <w:sz w:val="28"/>
          <w:szCs w:val="28"/>
          <w:vertAlign w:val="baseline"/>
        </w:rPr>
        <w:t>ường</w:t>
      </w:r>
      <w:r>
        <w:rPr>
          <w:rFonts w:hint="default" w:ascii="Times New Roman" w:hAnsi="Times New Roman" w:cs="Times New Roman"/>
          <w:spacing w:val="-6"/>
          <w:w w:val="105"/>
          <w:sz w:val="28"/>
          <w:szCs w:val="28"/>
          <w:vertAlign w:val="baseline"/>
        </w:rPr>
        <w:t xml:space="preserve"> </w:t>
      </w:r>
      <w:r>
        <w:rPr>
          <w:rFonts w:hint="default" w:cs="Times New Roman"/>
          <w:w w:val="105"/>
          <w:sz w:val="28"/>
          <w:szCs w:val="28"/>
          <w:vertAlign w:val="baseline"/>
          <w:lang w:val="en-US"/>
        </w:rPr>
        <w:t>đ</w:t>
      </w:r>
      <w:r>
        <w:rPr>
          <w:rFonts w:hint="default" w:ascii="Times New Roman" w:hAnsi="Times New Roman" w:cs="Times New Roman"/>
          <w:w w:val="105"/>
          <w:sz w:val="28"/>
          <w:szCs w:val="28"/>
          <w:vertAlign w:val="baseline"/>
        </w:rPr>
        <w:t>i.</w:t>
      </w:r>
      <w:r>
        <w:rPr>
          <w:rFonts w:hint="default" w:ascii="Times New Roman" w:hAnsi="Times New Roman" w:cs="Times New Roman"/>
          <w:spacing w:val="-3"/>
          <w:w w:val="105"/>
          <w:sz w:val="28"/>
          <w:szCs w:val="28"/>
          <w:vertAlign w:val="baseline"/>
        </w:rPr>
        <w:t xml:space="preserve"> </w:t>
      </w:r>
      <w:r>
        <w:rPr>
          <w:rFonts w:hint="default" w:ascii="Times New Roman" w:hAnsi="Times New Roman" w:cs="Times New Roman"/>
          <w:w w:val="105"/>
          <w:sz w:val="28"/>
          <w:szCs w:val="28"/>
          <w:vertAlign w:val="baseline"/>
        </w:rPr>
        <w:t>Nếu</w:t>
      </w:r>
      <w:r>
        <w:rPr>
          <w:rFonts w:hint="default" w:ascii="Times New Roman" w:hAnsi="Times New Roman" w:cs="Times New Roman"/>
          <w:spacing w:val="-4"/>
          <w:w w:val="105"/>
          <w:sz w:val="28"/>
          <w:szCs w:val="28"/>
          <w:vertAlign w:val="baseline"/>
        </w:rPr>
        <w:t xml:space="preserve"> </w:t>
      </w:r>
      <w:r>
        <w:rPr>
          <w:rFonts w:hint="default" w:ascii="Times New Roman" w:hAnsi="Times New Roman" w:cs="Times New Roman"/>
          <w:w w:val="105"/>
          <w:sz w:val="28"/>
          <w:szCs w:val="28"/>
          <w:vertAlign w:val="baseline"/>
        </w:rPr>
        <w:t>tồn</w:t>
      </w:r>
      <w:r>
        <w:rPr>
          <w:rFonts w:hint="default" w:ascii="Times New Roman" w:hAnsi="Times New Roman" w:cs="Times New Roman"/>
          <w:spacing w:val="-4"/>
          <w:w w:val="105"/>
          <w:sz w:val="28"/>
          <w:szCs w:val="28"/>
          <w:vertAlign w:val="baseline"/>
        </w:rPr>
        <w:t xml:space="preserve"> </w:t>
      </w:r>
      <w:r>
        <w:rPr>
          <w:rFonts w:hint="default" w:ascii="Times New Roman" w:hAnsi="Times New Roman" w:cs="Times New Roman"/>
          <w:w w:val="105"/>
          <w:sz w:val="28"/>
          <w:szCs w:val="28"/>
          <w:vertAlign w:val="baseline"/>
        </w:rPr>
        <w:t>tại</w:t>
      </w:r>
      <w:r>
        <w:rPr>
          <w:rFonts w:hint="default" w:ascii="Times New Roman" w:hAnsi="Times New Roman" w:cs="Times New Roman"/>
          <w:spacing w:val="-4"/>
          <w:w w:val="105"/>
          <w:sz w:val="28"/>
          <w:szCs w:val="28"/>
          <w:vertAlign w:val="baseline"/>
        </w:rPr>
        <w:t xml:space="preserve"> </w:t>
      </w:r>
      <w:r>
        <w:rPr>
          <w:rFonts w:hint="default" w:ascii="Times New Roman" w:hAnsi="Times New Roman" w:cs="Times New Roman"/>
          <w:w w:val="105"/>
          <w:sz w:val="28"/>
          <w:szCs w:val="28"/>
          <w:vertAlign w:val="baseline"/>
        </w:rPr>
        <w:t>một</w:t>
      </w:r>
      <w:r>
        <w:rPr>
          <w:rFonts w:hint="default" w:ascii="Times New Roman" w:hAnsi="Times New Roman" w:cs="Times New Roman"/>
          <w:spacing w:val="-3"/>
          <w:w w:val="105"/>
          <w:sz w:val="28"/>
          <w:szCs w:val="28"/>
          <w:vertAlign w:val="baseline"/>
        </w:rPr>
        <w:t xml:space="preserve"> </w:t>
      </w:r>
      <w:r>
        <w:rPr>
          <w:rFonts w:hint="default" w:cs="Times New Roman"/>
          <w:w w:val="105"/>
          <w:sz w:val="28"/>
          <w:szCs w:val="28"/>
          <w:vertAlign w:val="baseline"/>
          <w:lang w:val="en-US"/>
        </w:rPr>
        <w:t>đ</w:t>
      </w:r>
      <w:r>
        <w:rPr>
          <w:rFonts w:hint="default" w:ascii="Times New Roman" w:hAnsi="Times New Roman" w:cs="Times New Roman"/>
          <w:w w:val="105"/>
          <w:sz w:val="28"/>
          <w:szCs w:val="28"/>
          <w:vertAlign w:val="baseline"/>
        </w:rPr>
        <w:t>ường</w:t>
      </w:r>
      <w:r>
        <w:rPr>
          <w:rFonts w:hint="default" w:ascii="Times New Roman" w:hAnsi="Times New Roman" w:cs="Times New Roman"/>
          <w:spacing w:val="-6"/>
          <w:w w:val="105"/>
          <w:sz w:val="28"/>
          <w:szCs w:val="28"/>
          <w:vertAlign w:val="baseline"/>
        </w:rPr>
        <w:t xml:space="preserve"> </w:t>
      </w:r>
      <w:r>
        <w:rPr>
          <w:rFonts w:hint="default" w:cs="Times New Roman"/>
          <w:w w:val="105"/>
          <w:sz w:val="28"/>
          <w:szCs w:val="28"/>
          <w:vertAlign w:val="baseline"/>
          <w:lang w:val="en-US"/>
        </w:rPr>
        <w:t>đ</w:t>
      </w:r>
      <w:r>
        <w:rPr>
          <w:rFonts w:hint="default" w:ascii="Times New Roman" w:hAnsi="Times New Roman" w:cs="Times New Roman"/>
          <w:w w:val="105"/>
          <w:sz w:val="28"/>
          <w:szCs w:val="28"/>
          <w:vertAlign w:val="baseline"/>
        </w:rPr>
        <w:t>i</w:t>
      </w:r>
      <w:r>
        <w:rPr>
          <w:rFonts w:hint="default" w:ascii="Times New Roman" w:hAnsi="Times New Roman" w:cs="Times New Roman"/>
          <w:spacing w:val="-3"/>
          <w:w w:val="105"/>
          <w:sz w:val="28"/>
          <w:szCs w:val="28"/>
          <w:vertAlign w:val="baseline"/>
        </w:rPr>
        <w:t xml:space="preserve"> </w:t>
      </w:r>
      <w:r>
        <w:rPr>
          <w:rFonts w:hint="default" w:ascii="Times New Roman" w:hAnsi="Times New Roman" w:cs="Times New Roman"/>
          <w:w w:val="105"/>
          <w:sz w:val="28"/>
          <w:szCs w:val="28"/>
          <w:vertAlign w:val="baseline"/>
        </w:rPr>
        <w:t>từ</w:t>
      </w:r>
      <w:r>
        <w:rPr>
          <w:rFonts w:hint="default" w:ascii="Times New Roman" w:hAnsi="Times New Roman" w:cs="Times New Roman"/>
          <w:spacing w:val="-5"/>
          <w:w w:val="105"/>
          <w:sz w:val="28"/>
          <w:szCs w:val="28"/>
          <w:vertAlign w:val="baseline"/>
        </w:rPr>
        <w:t xml:space="preserve"> </w:t>
      </w:r>
      <w:r>
        <w:rPr>
          <w:rFonts w:hint="default" w:ascii="Times New Roman" w:hAnsi="Times New Roman" w:cs="Times New Roman"/>
          <w:w w:val="105"/>
          <w:sz w:val="28"/>
          <w:szCs w:val="28"/>
          <w:vertAlign w:val="baseline"/>
        </w:rPr>
        <w:t>s</w:t>
      </w:r>
      <w:r>
        <w:rPr>
          <w:rFonts w:hint="default" w:ascii="Times New Roman" w:hAnsi="Times New Roman" w:cs="Times New Roman"/>
          <w:spacing w:val="1"/>
          <w:w w:val="105"/>
          <w:sz w:val="28"/>
          <w:szCs w:val="28"/>
          <w:vertAlign w:val="baseline"/>
        </w:rPr>
        <w:t xml:space="preserve"> </w:t>
      </w:r>
      <w:r>
        <w:rPr>
          <w:rFonts w:hint="default" w:ascii="Times New Roman" w:hAnsi="Times New Roman" w:cs="Times New Roman"/>
          <w:w w:val="105"/>
          <w:sz w:val="28"/>
          <w:szCs w:val="28"/>
          <w:vertAlign w:val="baseline"/>
        </w:rPr>
        <w:t>tới</w:t>
      </w:r>
      <w:r>
        <w:rPr>
          <w:rFonts w:hint="default" w:ascii="Times New Roman" w:hAnsi="Times New Roman" w:cs="Times New Roman"/>
          <w:spacing w:val="-5"/>
          <w:w w:val="105"/>
          <w:sz w:val="28"/>
          <w:szCs w:val="28"/>
          <w:vertAlign w:val="baseline"/>
        </w:rPr>
        <w:t xml:space="preserve"> </w:t>
      </w:r>
      <w:r>
        <w:rPr>
          <w:rFonts w:hint="default" w:ascii="Times New Roman" w:hAnsi="Times New Roman" w:cs="Times New Roman"/>
          <w:spacing w:val="3"/>
          <w:w w:val="105"/>
          <w:sz w:val="28"/>
          <w:szCs w:val="28"/>
          <w:vertAlign w:val="baseline"/>
        </w:rPr>
        <w:t>t,</w:t>
      </w:r>
      <w:r>
        <w:rPr>
          <w:rFonts w:hint="default" w:ascii="Times New Roman" w:hAnsi="Times New Roman" w:cs="Times New Roman"/>
          <w:spacing w:val="-4"/>
          <w:w w:val="105"/>
          <w:sz w:val="28"/>
          <w:szCs w:val="28"/>
          <w:vertAlign w:val="baseline"/>
        </w:rPr>
        <w:t xml:space="preserve"> </w:t>
      </w:r>
      <w:r>
        <w:rPr>
          <w:rFonts w:hint="default" w:ascii="Times New Roman" w:hAnsi="Times New Roman" w:cs="Times New Roman"/>
          <w:w w:val="105"/>
          <w:sz w:val="28"/>
          <w:szCs w:val="28"/>
          <w:vertAlign w:val="baseline"/>
        </w:rPr>
        <w:t>ta</w:t>
      </w:r>
      <w:r>
        <w:rPr>
          <w:rFonts w:hint="default" w:ascii="Times New Roman" w:hAnsi="Times New Roman" w:cs="Times New Roman"/>
          <w:spacing w:val="-3"/>
          <w:w w:val="105"/>
          <w:sz w:val="28"/>
          <w:szCs w:val="28"/>
          <w:vertAlign w:val="baseline"/>
        </w:rPr>
        <w:t xml:space="preserve"> </w:t>
      </w:r>
      <w:r>
        <w:rPr>
          <w:rFonts w:hint="default" w:ascii="Times New Roman" w:hAnsi="Times New Roman" w:cs="Times New Roman"/>
          <w:w w:val="105"/>
          <w:sz w:val="28"/>
          <w:szCs w:val="28"/>
          <w:vertAlign w:val="baseline"/>
        </w:rPr>
        <w:t>nói</w:t>
      </w:r>
      <w:r>
        <w:rPr>
          <w:rFonts w:hint="default" w:ascii="Times New Roman" w:hAnsi="Times New Roman" w:cs="Times New Roman"/>
          <w:spacing w:val="-4"/>
          <w:w w:val="105"/>
          <w:sz w:val="28"/>
          <w:szCs w:val="28"/>
          <w:vertAlign w:val="baseline"/>
        </w:rPr>
        <w:t xml:space="preserve"> </w:t>
      </w:r>
      <w:r>
        <w:rPr>
          <w:rFonts w:hint="default" w:ascii="Times New Roman" w:hAnsi="Times New Roman" w:cs="Times New Roman"/>
          <w:w w:val="105"/>
          <w:sz w:val="28"/>
          <w:szCs w:val="28"/>
          <w:vertAlign w:val="baseline"/>
        </w:rPr>
        <w:t xml:space="preserve">s </w:t>
      </w:r>
      <w:r>
        <w:rPr>
          <w:rFonts w:hint="default" w:cs="Times New Roman"/>
          <w:w w:val="105"/>
          <w:sz w:val="28"/>
          <w:szCs w:val="28"/>
          <w:vertAlign w:val="baseline"/>
          <w:lang w:val="en-US"/>
        </w:rPr>
        <w:t>đ</w:t>
      </w:r>
      <w:r>
        <w:rPr>
          <w:rFonts w:hint="default" w:ascii="Times New Roman" w:hAnsi="Times New Roman" w:cs="Times New Roman"/>
          <w:w w:val="105"/>
          <w:sz w:val="28"/>
          <w:szCs w:val="28"/>
          <w:vertAlign w:val="baseline"/>
        </w:rPr>
        <w:t xml:space="preserve">ến </w:t>
      </w:r>
      <w:r>
        <w:rPr>
          <w:rFonts w:hint="default" w:cs="Times New Roman"/>
          <w:w w:val="105"/>
          <w:sz w:val="28"/>
          <w:szCs w:val="28"/>
          <w:vertAlign w:val="baseline"/>
          <w:lang w:val="en-US"/>
        </w:rPr>
        <w:t>đ</w:t>
      </w:r>
      <w:r>
        <w:rPr>
          <w:rFonts w:hint="default" w:ascii="Times New Roman" w:hAnsi="Times New Roman" w:cs="Times New Roman"/>
          <w:w w:val="105"/>
          <w:sz w:val="28"/>
          <w:szCs w:val="28"/>
          <w:vertAlign w:val="baseline"/>
        </w:rPr>
        <w:t xml:space="preserve">ược t và t </w:t>
      </w:r>
      <w:r>
        <w:rPr>
          <w:rFonts w:hint="default" w:cs="Times New Roman"/>
          <w:w w:val="105"/>
          <w:sz w:val="28"/>
          <w:szCs w:val="28"/>
          <w:vertAlign w:val="baseline"/>
          <w:lang w:val="en-US"/>
        </w:rPr>
        <w:t>đ</w:t>
      </w:r>
      <w:r>
        <w:rPr>
          <w:rFonts w:hint="default" w:ascii="Times New Roman" w:hAnsi="Times New Roman" w:cs="Times New Roman"/>
          <w:w w:val="105"/>
          <w:sz w:val="28"/>
          <w:szCs w:val="28"/>
          <w:vertAlign w:val="baseline"/>
        </w:rPr>
        <w:t xml:space="preserve">ến </w:t>
      </w:r>
      <w:r>
        <w:rPr>
          <w:rFonts w:hint="default" w:cs="Times New Roman"/>
          <w:w w:val="105"/>
          <w:sz w:val="28"/>
          <w:szCs w:val="28"/>
          <w:vertAlign w:val="baseline"/>
          <w:lang w:val="en-US"/>
        </w:rPr>
        <w:t>đ</w:t>
      </w:r>
      <w:r>
        <w:rPr>
          <w:rFonts w:hint="default" w:ascii="Times New Roman" w:hAnsi="Times New Roman" w:cs="Times New Roman"/>
          <w:w w:val="105"/>
          <w:sz w:val="28"/>
          <w:szCs w:val="28"/>
          <w:vertAlign w:val="baseline"/>
        </w:rPr>
        <w:t xml:space="preserve">ược từ s: s </w:t>
      </w:r>
      <w:r>
        <w:rPr>
          <w:rFonts w:hint="default" w:ascii="Times New Roman" w:hAnsi="Times New Roman" w:cs="Times New Roman"/>
          <w:w w:val="570"/>
          <w:sz w:val="28"/>
          <w:szCs w:val="28"/>
          <w:vertAlign w:val="baseline"/>
        </w:rPr>
        <w:t>⁄</w:t>
      </w:r>
      <w:r>
        <w:rPr>
          <w:rFonts w:hint="default" w:ascii="Times New Roman" w:hAnsi="Times New Roman" w:cs="Times New Roman"/>
          <w:spacing w:val="-279"/>
          <w:w w:val="570"/>
          <w:sz w:val="28"/>
          <w:szCs w:val="28"/>
          <w:vertAlign w:val="baseline"/>
        </w:rPr>
        <w:t xml:space="preserve"> </w:t>
      </w:r>
      <w:r>
        <w:rPr>
          <w:rFonts w:hint="default" w:ascii="Times New Roman" w:hAnsi="Times New Roman" w:cs="Times New Roman"/>
          <w:spacing w:val="3"/>
          <w:w w:val="105"/>
          <w:sz w:val="28"/>
          <w:szCs w:val="28"/>
          <w:vertAlign w:val="baseline"/>
        </w:rPr>
        <w:t>t.</w:t>
      </w:r>
    </w:p>
    <w:p>
      <w:pPr>
        <w:pStyle w:val="7"/>
        <w:spacing w:before="6"/>
        <w:rPr>
          <w:rFonts w:hint="default" w:ascii="Times New Roman" w:hAnsi="Times New Roman" w:cs="Times New Roman"/>
          <w:sz w:val="28"/>
          <w:szCs w:val="28"/>
        </w:rPr>
      </w:pPr>
    </w:p>
    <w:p>
      <w:pPr>
        <w:tabs>
          <w:tab w:val="left" w:pos="4521"/>
        </w:tabs>
        <w:spacing w:line="240" w:lineRule="auto"/>
        <w:ind w:left="1192" w:right="0" w:firstLine="0"/>
        <w:rPr>
          <w:rFonts w:hint="default" w:ascii="Times New Roman" w:hAnsi="Times New Roman" w:cs="Times New Roman"/>
          <w:sz w:val="28"/>
          <w:szCs w:val="28"/>
        </w:rPr>
      </w:pPr>
      <w:r>
        <w:rPr>
          <w:rFonts w:hint="default" w:ascii="Times New Roman" w:hAnsi="Times New Roman" w:cs="Times New Roman"/>
          <w:sz w:val="28"/>
          <w:szCs w:val="28"/>
        </w:rPr>
        <w:pict>
          <v:group id="_x0000_s1996" o:spid="_x0000_s1996" o:spt="203" style="height:94.25pt;width:140.05pt;" coordsize="2801,1885">
            <o:lock v:ext="edit"/>
            <v:shape id="_x0000_s1997" o:spid="_x0000_s1997" o:spt="75" type="#_x0000_t75" style="position:absolute;left:0;top:724;height:392;width:392;" filled="f" stroked="f" coordsize="21600,21600">
              <v:path/>
              <v:fill on="f" focussize="0,0"/>
              <v:stroke on="f"/>
              <v:imagedata r:id="rId192" o:title=""/>
              <o:lock v:ext="edit" aspectratio="t"/>
            </v:shape>
            <v:shape id="_x0000_s1998" o:spid="_x0000_s1998" o:spt="75" type="#_x0000_t75" style="position:absolute;left:684;top:4;height:392;width:392;" filled="f" stroked="f" coordsize="21600,21600">
              <v:path/>
              <v:fill on="f" focussize="0,0"/>
              <v:stroke on="f"/>
              <v:imagedata r:id="rId193" o:title=""/>
              <o:lock v:ext="edit" aspectratio="t"/>
            </v:shape>
            <v:line id="_x0000_s1999" o:spid="_x0000_s1999" o:spt="20" style="position:absolute;left:300;top:305;flip:y;height:478;width:439;" stroked="t" coordsize="21600,21600">
              <v:path arrowok="t"/>
              <v:fill focussize="0,0"/>
              <v:stroke weight="0.5pt" color="#000000"/>
              <v:imagedata o:title=""/>
              <o:lock v:ext="edit"/>
            </v:line>
            <v:shape id="_x0000_s2000" o:spid="_x0000_s2000" o:spt="75" type="#_x0000_t75" style="position:absolute;left:1718;top:0;height:392;width:392;" filled="f" stroked="f" coordsize="21600,21600">
              <v:path/>
              <v:fill on="f" focussize="0,0"/>
              <v:stroke on="f"/>
              <v:imagedata r:id="rId172" o:title=""/>
              <o:lock v:ext="edit" aspectratio="t"/>
            </v:shape>
            <v:line id="_x0000_s2001" o:spid="_x0000_s2001" o:spt="20" style="position:absolute;left:1035;top:178;flip:y;height:7;width:688;" stroked="t" coordsize="21600,21600">
              <v:path arrowok="t"/>
              <v:fill focussize="0,0"/>
              <v:stroke weight="0.5pt" color="#000000"/>
              <v:imagedata o:title=""/>
              <o:lock v:ext="edit"/>
            </v:line>
            <v:shape id="_x0000_s2002" o:spid="_x0000_s2002" o:spt="75" type="#_x0000_t75" style="position:absolute;left:2409;top:724;height:392;width:392;" filled="f" stroked="f" coordsize="21600,21600">
              <v:path/>
              <v:fill on="f" focussize="0,0"/>
              <v:stroke on="f"/>
              <v:imagedata r:id="rId194" o:title=""/>
              <o:lock v:ext="edit" aspectratio="t"/>
            </v:shape>
            <v:line id="_x0000_s2003" o:spid="_x0000_s2003" o:spt="20" style="position:absolute;left:2019;top:300;height:483;width:446;" stroked="t" coordsize="21600,21600">
              <v:path arrowok="t"/>
              <v:fill focussize="0,0"/>
              <v:stroke weight="0.5pt" color="#000000"/>
              <v:imagedata o:title=""/>
              <o:lock v:ext="edit"/>
            </v:line>
            <v:shape id="_x0000_s2004" o:spid="_x0000_s2004" o:spt="75" type="#_x0000_t75" style="position:absolute;left:684;top:1492;height:392;width:392;" filled="f" stroked="f" coordsize="21600,21600">
              <v:path/>
              <v:fill on="f" focussize="0,0"/>
              <v:stroke on="f"/>
              <v:imagedata r:id="rId193" o:title=""/>
              <o:lock v:ext="edit" aspectratio="t"/>
            </v:shape>
            <v:line id="_x0000_s2005" o:spid="_x0000_s2005" o:spt="20" style="position:absolute;left:300;top:1025;height:526;width:439;" stroked="t" coordsize="21600,21600">
              <v:path arrowok="t"/>
              <v:fill focussize="0,0"/>
              <v:stroke weight="0.5pt" color="#000000"/>
              <v:imagedata o:title=""/>
              <o:lock v:ext="edit"/>
            </v:line>
            <v:shape id="_x0000_s2006" o:spid="_x0000_s2006" o:spt="75" type="#_x0000_t75" style="position:absolute;left:1718;top:1492;height:392;width:392;" filled="f" stroked="f" coordsize="21600,21600">
              <v:path/>
              <v:fill on="f" focussize="0,0"/>
              <v:stroke on="f"/>
              <v:imagedata r:id="rId195" o:title=""/>
              <o:lock v:ext="edit" aspectratio="t"/>
            </v:shape>
            <v:line id="_x0000_s2007" o:spid="_x0000_s2007" o:spt="20" style="position:absolute;left:2019;top:1025;flip:y;height:526;width:446;" stroked="t" coordsize="21600,21600">
              <v:path arrowok="t"/>
              <v:fill focussize="0,0"/>
              <v:stroke weight="0.5pt" color="#000000"/>
              <v:imagedata o:title=""/>
              <o:lock v:ext="edit"/>
            </v:line>
            <v:shape id="_x0000_s2008" o:spid="_x0000_s2008" o:spt="202" type="#_x0000_t202" style="position:absolute;left:821;top:119;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2</w:t>
                    </w:r>
                  </w:p>
                </w:txbxContent>
              </v:textbox>
            </v:shape>
            <v:shape id="_x0000_s2009" o:spid="_x0000_s2009" o:spt="202" type="#_x0000_t202" style="position:absolute;left:1855;top:110;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3</w:t>
                    </w:r>
                  </w:p>
                </w:txbxContent>
              </v:textbox>
            </v:shape>
            <v:shape id="_x0000_s2010" o:spid="_x0000_s2010" o:spt="202" type="#_x0000_t202" style="position:absolute;left:134;top:839;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1</w:t>
                    </w:r>
                  </w:p>
                </w:txbxContent>
              </v:textbox>
            </v:shape>
            <v:shape id="_x0000_s2011" o:spid="_x0000_s2011" o:spt="202" type="#_x0000_t202" style="position:absolute;left:1440;top:882;height:165;width:172;" filled="f" stroked="f" coordsize="21600,21600">
              <v:path/>
              <v:fill on="f" focussize="0,0"/>
              <v:stroke on="f" joinstyle="miter"/>
              <v:imagedata o:title=""/>
              <o:lock v:ext="edit"/>
              <v:textbox inset="0mm,0mm,0mm,0mm">
                <w:txbxContent>
                  <w:p>
                    <w:pPr>
                      <w:spacing w:before="0" w:line="161" w:lineRule="exact"/>
                      <w:ind w:left="0" w:right="0" w:firstLine="0"/>
                      <w:jc w:val="left"/>
                      <w:rPr>
                        <w:rFonts w:ascii="Arial"/>
                        <w:sz w:val="10"/>
                      </w:rPr>
                    </w:pPr>
                    <w:r>
                      <w:rPr>
                        <w:rFonts w:ascii="Arial"/>
                        <w:i/>
                        <w:w w:val="90"/>
                        <w:position w:val="2"/>
                        <w:sz w:val="16"/>
                      </w:rPr>
                      <w:t>G</w:t>
                    </w:r>
                    <w:r>
                      <w:rPr>
                        <w:rFonts w:ascii="Arial"/>
                        <w:w w:val="90"/>
                        <w:sz w:val="10"/>
                      </w:rPr>
                      <w:t>1</w:t>
                    </w:r>
                  </w:p>
                </w:txbxContent>
              </v:textbox>
            </v:shape>
            <v:shape id="_x0000_s2012" o:spid="_x0000_s2012" o:spt="202" type="#_x0000_t202" style="position:absolute;left:2544;top:839;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4</w:t>
                    </w:r>
                  </w:p>
                </w:txbxContent>
              </v:textbox>
            </v:shape>
            <v:shape id="_x0000_s2013" o:spid="_x0000_s2013" o:spt="202" type="#_x0000_t202" style="position:absolute;left:821;top:1607;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6</w:t>
                    </w:r>
                  </w:p>
                </w:txbxContent>
              </v:textbox>
            </v:shape>
            <v:shape id="_x0000_s2014" o:spid="_x0000_s2014" o:spt="202" type="#_x0000_t202" style="position:absolute;left:1855;top:1607;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5</w:t>
                    </w:r>
                  </w:p>
                </w:txbxContent>
              </v:textbox>
            </v:shape>
            <w10:wrap type="none"/>
            <w10:anchorlock/>
          </v:group>
        </w:pict>
      </w:r>
      <w:r>
        <w:rPr>
          <w:rFonts w:hint="default" w:ascii="Times New Roman" w:hAnsi="Times New Roman" w:cs="Times New Roman"/>
          <w:sz w:val="28"/>
          <w:szCs w:val="28"/>
        </w:rPr>
        <w:tab/>
      </w:r>
      <w:r>
        <w:rPr>
          <w:rFonts w:hint="default" w:ascii="Times New Roman" w:hAnsi="Times New Roman" w:cs="Times New Roman"/>
          <w:sz w:val="28"/>
          <w:szCs w:val="28"/>
        </w:rPr>
        <w:pict>
          <v:group id="_x0000_s2015" o:spid="_x0000_s2015" o:spt="203" style="height:94.25pt;width:140.3pt;" coordsize="2806,1885">
            <o:lock v:ext="edit"/>
            <v:shape id="_x0000_s2016" o:spid="_x0000_s2016" o:spt="75" type="#_x0000_t75" style="position:absolute;left:0;top:688;height:392;width:392;" filled="f" stroked="f" coordsize="21600,21600">
              <v:path/>
              <v:fill on="f" focussize="0,0"/>
              <v:stroke on="f"/>
              <v:imagedata r:id="rId196" o:title=""/>
              <o:lock v:ext="edit" aspectratio="t"/>
            </v:shape>
            <v:shape id="_x0000_s2017" o:spid="_x0000_s2017" o:spt="75" type="#_x0000_t75" style="position:absolute;left:691;top:0;height:392;width:392;" filled="f" stroked="f" coordsize="21600,21600">
              <v:path/>
              <v:fill on="f" focussize="0,0"/>
              <v:stroke on="f"/>
              <v:imagedata r:id="rId197" o:title=""/>
              <o:lock v:ext="edit" aspectratio="t"/>
            </v:shape>
            <v:shape id="_x0000_s2018" o:spid="_x0000_s2018" style="position:absolute;left:297;top:300;height:449;width:449;" fillcolor="#000000" filled="t" stroked="f" coordorigin="298,300" coordsize="449,449" path="m712,328l298,742,298,749,305,749,719,335,718,329,712,328xm743,324l723,324,723,331,719,335,732,399,743,324xm723,324l715,324,712,328,718,329,719,335,723,331,723,324xm747,300l648,315,712,328,715,324,743,324,747,300xe">
              <v:path arrowok="t"/>
              <v:fill on="t" focussize="0,0"/>
              <v:stroke on="f"/>
              <v:imagedata o:title=""/>
              <o:lock v:ext="edit"/>
            </v:shape>
            <v:shape id="_x0000_s2019" o:spid="_x0000_s2019" o:spt="75" type="#_x0000_t75" style="position:absolute;left:1725;top:4;height:392;width:392;" filled="f" stroked="f" coordsize="21600,21600">
              <v:path/>
              <v:fill on="f" focussize="0,0"/>
              <v:stroke on="f"/>
              <v:imagedata r:id="rId172" o:title=""/>
              <o:lock v:ext="edit" aspectratio="t"/>
            </v:shape>
            <v:shape id="_x0000_s2020" o:spid="_x0000_s2020" style="position:absolute;left:1037;top:122;height:120;width:694;" fillcolor="#000000" filled="t" stroked="f" coordorigin="1037,123" coordsize="694,120" path="m1651,123l1687,178,1690,178,1695,183,1690,187,1687,187,1649,243,1724,187,1690,187,1724,187,1731,183,1651,123xm1687,178l1690,183,1687,187,1690,187,1695,183,1690,178,1687,178xm1042,173l1037,178,1042,183,1687,187,1690,183,1687,178,1042,173xe">
              <v:path arrowok="t"/>
              <v:fill on="t" focussize="0,0"/>
              <v:stroke on="f"/>
              <v:imagedata o:title=""/>
              <o:lock v:ext="edit"/>
            </v:shape>
            <v:shape id="_x0000_s2021" o:spid="_x0000_s2021" o:spt="75" type="#_x0000_t75" style="position:absolute;left:2414;top:724;height:392;width:392;" filled="f" stroked="f" coordsize="21600,21600">
              <v:path/>
              <v:fill on="f" focussize="0,0"/>
              <v:stroke on="f"/>
              <v:imagedata r:id="rId198" o:title=""/>
              <o:lock v:ext="edit" aspectratio="t"/>
            </v:shape>
            <v:shape id="_x0000_s2022" o:spid="_x0000_s2022" style="position:absolute;left:2021;top:300;height:483;width:452;" fillcolor="#000000" filled="t" stroked="f" coordorigin="2021,300" coordsize="452,483" path="m2439,754l2374,763,2472,783,2469,756,2441,756,2439,754xm2445,746l2443,754,2439,754,2441,756,2448,756,2448,749,2445,746xm2460,682l2445,746,2448,749,2448,756,2469,756,2460,682xm2021,300l2021,307,2439,754,2443,754,2445,746,2028,303,2021,300xe">
              <v:path arrowok="t"/>
              <v:fill on="t" focussize="0,0"/>
              <v:stroke on="f"/>
              <v:imagedata o:title=""/>
              <o:lock v:ext="edit"/>
            </v:shape>
            <v:shape id="_x0000_s2023" o:spid="_x0000_s2023" o:spt="75" type="#_x0000_t75" style="position:absolute;left:691;top:1492;height:392;width:392;" filled="f" stroked="f" coordsize="21600,21600">
              <v:path/>
              <v:fill on="f" focussize="0,0"/>
              <v:stroke on="f"/>
              <v:imagedata r:id="rId192" o:title=""/>
              <o:lock v:ext="edit" aspectratio="t"/>
            </v:shape>
            <v:shape id="_x0000_s2024" o:spid="_x0000_s2024" style="position:absolute;left:297;top:986;height:564;width:449;" fillcolor="#000000" filled="t" stroked="f" coordorigin="298,987" coordsize="449,564" path="m716,1520l651,1524,747,1551,746,1522,718,1522,716,1520xm724,1514l723,1519,716,1520,718,1522,725,1522,725,1515,724,1514xm744,1450l724,1514,725,1515,725,1522,746,1522,744,1450xm305,987l298,987,298,994,716,1520,723,1519,724,1514,305,987xe">
              <v:path arrowok="t"/>
              <v:fill on="t" focussize="0,0"/>
              <v:stroke on="f"/>
              <v:imagedata o:title=""/>
              <o:lock v:ext="edit"/>
            </v:shape>
            <v:shape id="_x0000_s2025" o:spid="_x0000_s2025" o:spt="75" type="#_x0000_t75" style="position:absolute;left:1725;top:1492;height:392;width:392;" filled="f" stroked="f" coordsize="21600,21600">
              <v:path/>
              <v:fill on="f" focussize="0,0"/>
              <v:stroke on="f"/>
              <v:imagedata r:id="rId193" o:title=""/>
              <o:lock v:ext="edit" aspectratio="t"/>
            </v:shape>
            <v:shape id="_x0000_s2026" o:spid="_x0000_s2026" style="position:absolute;left:1041;top:1025;height:708;width:1431;" fillcolor="#000000" filled="t" stroked="f" coordorigin="1042,1025" coordsize="1431,708" path="m1735,1673l1731,1666,1086,1668,1121,1613,1042,1673,1121,1733,1086,1678,1731,1678,1735,1673xm2472,1025l2374,1049,2439,1056,2021,1546,2023,1553,2028,1553,2447,1062,2465,1126,2470,1054,2472,1025xe">
              <v:path arrowok="t"/>
              <v:fill on="t" focussize="0,0"/>
              <v:stroke on="f"/>
              <v:imagedata o:title=""/>
              <o:lock v:ext="edit"/>
            </v:shape>
            <v:shape id="_x0000_s2027" o:spid="_x0000_s2027" o:spt="202" type="#_x0000_t202" style="position:absolute;left:825;top:110;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2</w:t>
                    </w:r>
                  </w:p>
                </w:txbxContent>
              </v:textbox>
            </v:shape>
            <v:shape id="_x0000_s2028" o:spid="_x0000_s2028" o:spt="202" type="#_x0000_t202" style="position:absolute;left:1862;top:114;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3</w:t>
                    </w:r>
                  </w:p>
                </w:txbxContent>
              </v:textbox>
            </v:shape>
            <v:shape id="_x0000_s2029" o:spid="_x0000_s2029" o:spt="202" type="#_x0000_t202" style="position:absolute;left:137;top:803;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1</w:t>
                    </w:r>
                  </w:p>
                </w:txbxContent>
              </v:textbox>
            </v:shape>
            <v:shape id="_x0000_s2030" o:spid="_x0000_s2030" o:spt="202" type="#_x0000_t202" style="position:absolute;left:1567;top:880;height:165;width:172;" filled="f" stroked="f" coordsize="21600,21600">
              <v:path/>
              <v:fill on="f" focussize="0,0"/>
              <v:stroke on="f" joinstyle="miter"/>
              <v:imagedata o:title=""/>
              <o:lock v:ext="edit"/>
              <v:textbox inset="0mm,0mm,0mm,0mm">
                <w:txbxContent>
                  <w:p>
                    <w:pPr>
                      <w:spacing w:before="0" w:line="161" w:lineRule="exact"/>
                      <w:ind w:left="0" w:right="0" w:firstLine="0"/>
                      <w:jc w:val="left"/>
                      <w:rPr>
                        <w:rFonts w:ascii="Arial"/>
                        <w:sz w:val="10"/>
                      </w:rPr>
                    </w:pPr>
                    <w:r>
                      <w:rPr>
                        <w:rFonts w:ascii="Arial"/>
                        <w:i/>
                        <w:w w:val="90"/>
                        <w:position w:val="2"/>
                        <w:sz w:val="16"/>
                      </w:rPr>
                      <w:t>G</w:t>
                    </w:r>
                    <w:r>
                      <w:rPr>
                        <w:rFonts w:ascii="Arial"/>
                        <w:w w:val="90"/>
                        <w:sz w:val="10"/>
                      </w:rPr>
                      <w:t>2</w:t>
                    </w:r>
                  </w:p>
                </w:txbxContent>
              </v:textbox>
            </v:shape>
            <v:shape id="_x0000_s2031" o:spid="_x0000_s2031" o:spt="202" type="#_x0000_t202" style="position:absolute;left:2551;top:839;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4</w:t>
                    </w:r>
                  </w:p>
                </w:txbxContent>
              </v:textbox>
            </v:shape>
            <v:shape id="_x0000_s2032" o:spid="_x0000_s2032" o:spt="202" type="#_x0000_t202" style="position:absolute;left:825;top:1607;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6</w:t>
                    </w:r>
                  </w:p>
                </w:txbxContent>
              </v:textbox>
            </v:shape>
            <v:shape id="_x0000_s2033" o:spid="_x0000_s2033" o:spt="202" type="#_x0000_t202" style="position:absolute;left:1862;top:1607;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5</w:t>
                    </w:r>
                  </w:p>
                </w:txbxContent>
              </v:textbox>
            </v:shape>
            <w10:wrap type="none"/>
            <w10:anchorlock/>
          </v:group>
        </w:pict>
      </w:r>
    </w:p>
    <w:p>
      <w:pPr>
        <w:pStyle w:val="7"/>
        <w:spacing w:before="9"/>
        <w:rPr>
          <w:rFonts w:hint="default" w:ascii="Times New Roman" w:hAnsi="Times New Roman" w:cs="Times New Roman"/>
          <w:sz w:val="28"/>
          <w:szCs w:val="28"/>
        </w:rPr>
      </w:pPr>
    </w:p>
    <w:p>
      <w:pPr>
        <w:spacing w:before="91"/>
        <w:ind w:left="310" w:right="304" w:firstLine="0"/>
        <w:jc w:val="center"/>
        <w:rPr>
          <w:rFonts w:hint="default" w:ascii="Times New Roman" w:hAnsi="Times New Roman" w:cs="Times New Roman"/>
          <w:i/>
          <w:sz w:val="28"/>
          <w:szCs w:val="28"/>
        </w:rPr>
      </w:pPr>
      <w:r>
        <w:rPr>
          <w:rFonts w:hint="default" w:ascii="Times New Roman" w:hAnsi="Times New Roman" w:cs="Times New Roman"/>
          <w:i/>
          <w:w w:val="105"/>
          <w:sz w:val="28"/>
          <w:szCs w:val="28"/>
        </w:rPr>
        <w:t xml:space="preserve">Hình 5-10: </w:t>
      </w:r>
      <w:r>
        <w:rPr>
          <w:rFonts w:hint="default" w:cs="Times New Roman"/>
          <w:i/>
          <w:w w:val="105"/>
          <w:sz w:val="28"/>
          <w:szCs w:val="28"/>
          <w:lang w:val="en-US"/>
        </w:rPr>
        <w:t>Đ</w:t>
      </w:r>
      <w:r>
        <w:rPr>
          <w:rFonts w:hint="default" w:ascii="Times New Roman" w:hAnsi="Times New Roman" w:cs="Times New Roman"/>
          <w:i/>
          <w:w w:val="105"/>
          <w:sz w:val="28"/>
          <w:szCs w:val="28"/>
        </w:rPr>
        <w:t xml:space="preserve">ồ thị và </w:t>
      </w:r>
      <w:r>
        <w:rPr>
          <w:rFonts w:hint="default" w:cs="Times New Roman"/>
          <w:i/>
          <w:w w:val="105"/>
          <w:sz w:val="28"/>
          <w:szCs w:val="28"/>
          <w:lang w:val="en-US"/>
        </w:rPr>
        <w:t>đ</w:t>
      </w:r>
      <w:r>
        <w:rPr>
          <w:rFonts w:hint="default" w:ascii="Times New Roman" w:hAnsi="Times New Roman" w:cs="Times New Roman"/>
          <w:i/>
          <w:w w:val="105"/>
          <w:sz w:val="28"/>
          <w:szCs w:val="28"/>
        </w:rPr>
        <w:t xml:space="preserve">ường </w:t>
      </w:r>
      <w:r>
        <w:rPr>
          <w:rFonts w:hint="default" w:cs="Times New Roman"/>
          <w:i/>
          <w:w w:val="105"/>
          <w:sz w:val="28"/>
          <w:szCs w:val="28"/>
          <w:lang w:val="en-US"/>
        </w:rPr>
        <w:t>đ</w:t>
      </w:r>
      <w:r>
        <w:rPr>
          <w:rFonts w:hint="default" w:ascii="Times New Roman" w:hAnsi="Times New Roman" w:cs="Times New Roman"/>
          <w:i/>
          <w:w w:val="105"/>
          <w:sz w:val="28"/>
          <w:szCs w:val="28"/>
        </w:rPr>
        <w:t>i</w:t>
      </w:r>
    </w:p>
    <w:p>
      <w:pPr>
        <w:pStyle w:val="7"/>
        <w:spacing w:before="77"/>
        <w:ind w:left="304"/>
        <w:jc w:val="both"/>
        <w:rPr>
          <w:rFonts w:hint="default" w:ascii="Times New Roman" w:hAnsi="Times New Roman" w:cs="Times New Roman"/>
          <w:sz w:val="28"/>
          <w:szCs w:val="28"/>
        </w:rPr>
      </w:pPr>
      <w:r>
        <w:rPr>
          <w:rFonts w:hint="default" w:ascii="Times New Roman" w:hAnsi="Times New Roman" w:cs="Times New Roman"/>
          <w:sz w:val="28"/>
          <w:szCs w:val="28"/>
        </w:rPr>
        <w:t xml:space="preserve">Trên cả hai </w:t>
      </w:r>
      <w:r>
        <w:rPr>
          <w:rFonts w:hint="default" w:cs="Times New Roman"/>
          <w:sz w:val="28"/>
          <w:szCs w:val="28"/>
          <w:lang w:val="en-US"/>
        </w:rPr>
        <w:t>đ</w:t>
      </w:r>
      <w:r>
        <w:rPr>
          <w:rFonts w:hint="default" w:ascii="Times New Roman" w:hAnsi="Times New Roman" w:cs="Times New Roman"/>
          <w:sz w:val="28"/>
          <w:szCs w:val="28"/>
        </w:rPr>
        <w:t xml:space="preserve">ồ thị ở Hình 5-10, </w:t>
      </w:r>
      <w:r>
        <w:rPr>
          <w:rFonts w:hint="default" w:ascii="Times New Roman" w:hAnsi="Times New Roman" w:cs="Times New Roman"/>
          <w:position w:val="1"/>
          <w:sz w:val="28"/>
          <w:szCs w:val="28"/>
        </w:rPr>
        <w:t>(</w:t>
      </w:r>
      <w:r>
        <w:rPr>
          <w:rFonts w:hint="default" w:ascii="Times New Roman" w:hAnsi="Times New Roman" w:cs="Times New Roman"/>
          <w:sz w:val="28"/>
          <w:szCs w:val="28"/>
        </w:rPr>
        <w:t>1,2,3,4</w:t>
      </w:r>
      <w:r>
        <w:rPr>
          <w:rFonts w:hint="default" w:ascii="Times New Roman" w:hAnsi="Times New Roman" w:cs="Times New Roman"/>
          <w:position w:val="1"/>
          <w:sz w:val="28"/>
          <w:szCs w:val="28"/>
        </w:rPr>
        <w:t xml:space="preserve">) </w:t>
      </w:r>
      <w:r>
        <w:rPr>
          <w:rFonts w:hint="default" w:ascii="Times New Roman" w:hAnsi="Times New Roman" w:cs="Times New Roman"/>
          <w:sz w:val="28"/>
          <w:szCs w:val="28"/>
        </w:rPr>
        <w:t xml:space="preserve">là </w:t>
      </w:r>
      <w:r>
        <w:rPr>
          <w:rFonts w:hint="default" w:cs="Times New Roman"/>
          <w:sz w:val="28"/>
          <w:szCs w:val="28"/>
          <w:lang w:val="en-US"/>
        </w:rPr>
        <w:t>đ</w:t>
      </w:r>
      <w:r>
        <w:rPr>
          <w:rFonts w:hint="default" w:ascii="Times New Roman" w:hAnsi="Times New Roman" w:cs="Times New Roman"/>
          <w:sz w:val="28"/>
          <w:szCs w:val="28"/>
        </w:rPr>
        <w:t xml:space="preserve">ường </w:t>
      </w:r>
      <w:r>
        <w:rPr>
          <w:rFonts w:hint="default" w:cs="Times New Roman"/>
          <w:sz w:val="28"/>
          <w:szCs w:val="28"/>
          <w:lang w:val="en-US"/>
        </w:rPr>
        <w:t>đ</w:t>
      </w:r>
      <w:r>
        <w:rPr>
          <w:rFonts w:hint="default" w:ascii="Times New Roman" w:hAnsi="Times New Roman" w:cs="Times New Roman"/>
          <w:sz w:val="28"/>
          <w:szCs w:val="28"/>
        </w:rPr>
        <w:t xml:space="preserve">i từ </w:t>
      </w:r>
      <w:r>
        <w:rPr>
          <w:rFonts w:hint="default" w:cs="Times New Roman"/>
          <w:sz w:val="28"/>
          <w:szCs w:val="28"/>
          <w:lang w:val="en-US"/>
        </w:rPr>
        <w:t>đ</w:t>
      </w:r>
      <w:r>
        <w:rPr>
          <w:rFonts w:hint="default" w:ascii="Times New Roman" w:hAnsi="Times New Roman" w:cs="Times New Roman"/>
          <w:sz w:val="28"/>
          <w:szCs w:val="28"/>
        </w:rPr>
        <w:t xml:space="preserve">ỉnh 1 tới </w:t>
      </w:r>
      <w:r>
        <w:rPr>
          <w:rFonts w:hint="default" w:cs="Times New Roman"/>
          <w:sz w:val="28"/>
          <w:szCs w:val="28"/>
          <w:lang w:val="en-US"/>
        </w:rPr>
        <w:t>đ</w:t>
      </w:r>
      <w:r>
        <w:rPr>
          <w:rFonts w:hint="default" w:ascii="Times New Roman" w:hAnsi="Times New Roman" w:cs="Times New Roman"/>
          <w:sz w:val="28"/>
          <w:szCs w:val="28"/>
        </w:rPr>
        <w:t>ỉnh 4.</w:t>
      </w:r>
    </w:p>
    <w:p>
      <w:pPr>
        <w:pStyle w:val="7"/>
        <w:spacing w:before="27"/>
        <w:ind w:left="304"/>
        <w:jc w:val="both"/>
        <w:rPr>
          <w:rFonts w:hint="default" w:ascii="Times New Roman" w:hAnsi="Times New Roman" w:cs="Times New Roman"/>
          <w:sz w:val="28"/>
          <w:szCs w:val="28"/>
        </w:rPr>
      </w:pPr>
      <w:r>
        <w:rPr>
          <w:rFonts w:hint="default" w:ascii="Times New Roman" w:hAnsi="Times New Roman" w:cs="Times New Roman"/>
          <w:position w:val="1"/>
          <w:sz w:val="28"/>
          <w:szCs w:val="28"/>
        </w:rPr>
        <w:t>(</w:t>
      </w:r>
      <w:r>
        <w:rPr>
          <w:rFonts w:hint="default" w:ascii="Times New Roman" w:hAnsi="Times New Roman" w:cs="Times New Roman"/>
          <w:sz w:val="28"/>
          <w:szCs w:val="28"/>
        </w:rPr>
        <w:t xml:space="preserve">1,6,5,4 </w:t>
      </w:r>
      <w:r>
        <w:rPr>
          <w:rFonts w:hint="default" w:ascii="Times New Roman" w:hAnsi="Times New Roman" w:cs="Times New Roman"/>
          <w:position w:val="1"/>
          <w:sz w:val="28"/>
          <w:szCs w:val="28"/>
        </w:rPr>
        <w:t xml:space="preserve">) </w:t>
      </w:r>
      <w:r>
        <w:rPr>
          <w:rFonts w:hint="default" w:ascii="Times New Roman" w:hAnsi="Times New Roman" w:cs="Times New Roman"/>
          <w:sz w:val="28"/>
          <w:szCs w:val="28"/>
        </w:rPr>
        <w:t xml:space="preserve">không phải </w:t>
      </w:r>
      <w:r>
        <w:rPr>
          <w:rFonts w:hint="default" w:cs="Times New Roman"/>
          <w:sz w:val="28"/>
          <w:szCs w:val="28"/>
          <w:lang w:val="en-US"/>
        </w:rPr>
        <w:t>đ</w:t>
      </w:r>
      <w:r>
        <w:rPr>
          <w:rFonts w:hint="default" w:ascii="Times New Roman" w:hAnsi="Times New Roman" w:cs="Times New Roman"/>
          <w:sz w:val="28"/>
          <w:szCs w:val="28"/>
        </w:rPr>
        <w:t xml:space="preserve">ường </w:t>
      </w:r>
      <w:r>
        <w:rPr>
          <w:rFonts w:hint="default" w:cs="Times New Roman"/>
          <w:sz w:val="28"/>
          <w:szCs w:val="28"/>
          <w:lang w:val="en-US"/>
        </w:rPr>
        <w:t>đ</w:t>
      </w:r>
      <w:r>
        <w:rPr>
          <w:rFonts w:hint="default" w:ascii="Times New Roman" w:hAnsi="Times New Roman" w:cs="Times New Roman"/>
          <w:sz w:val="28"/>
          <w:szCs w:val="28"/>
        </w:rPr>
        <w:t xml:space="preserve">i vì không có cạnh (cung) </w:t>
      </w:r>
      <w:r>
        <w:rPr>
          <w:rFonts w:hint="default" w:ascii="Times New Roman" w:hAnsi="Times New Roman" w:cs="Times New Roman"/>
          <w:position w:val="1"/>
          <w:sz w:val="28"/>
          <w:szCs w:val="28"/>
        </w:rPr>
        <w:t>(</w:t>
      </w:r>
      <w:r>
        <w:rPr>
          <w:rFonts w:hint="default" w:ascii="Times New Roman" w:hAnsi="Times New Roman" w:cs="Times New Roman"/>
          <w:sz w:val="28"/>
          <w:szCs w:val="28"/>
        </w:rPr>
        <w:t>6,5</w:t>
      </w:r>
      <w:r>
        <w:rPr>
          <w:rFonts w:hint="default" w:ascii="Times New Roman" w:hAnsi="Times New Roman" w:cs="Times New Roman"/>
          <w:position w:val="1"/>
          <w:sz w:val="28"/>
          <w:szCs w:val="28"/>
        </w:rPr>
        <w:t>)</w:t>
      </w:r>
      <w:r>
        <w:rPr>
          <w:rFonts w:hint="default" w:ascii="Times New Roman" w:hAnsi="Times New Roman" w:cs="Times New Roman"/>
          <w:sz w:val="28"/>
          <w:szCs w:val="28"/>
        </w:rPr>
        <w:t>.</w:t>
      </w:r>
    </w:p>
    <w:p>
      <w:pPr>
        <w:pStyle w:val="7"/>
        <w:spacing w:before="91" w:line="264" w:lineRule="auto"/>
        <w:ind w:left="304" w:right="291"/>
        <w:jc w:val="both"/>
        <w:rPr>
          <w:rFonts w:hint="default" w:ascii="Times New Roman" w:hAnsi="Times New Roman" w:cs="Times New Roman"/>
          <w:sz w:val="28"/>
          <w:szCs w:val="28"/>
        </w:rPr>
      </w:pPr>
      <w:r>
        <w:rPr>
          <w:rFonts w:hint="default" w:ascii="Times New Roman" w:hAnsi="Times New Roman" w:cs="Times New Roman"/>
          <w:sz w:val="28"/>
          <w:szCs w:val="28"/>
        </w:rPr>
        <w:t xml:space="preserve">Một bài toán quan trọng trong lí thuyết </w:t>
      </w:r>
      <w:r>
        <w:rPr>
          <w:rFonts w:hint="default" w:cs="Times New Roman"/>
          <w:sz w:val="28"/>
          <w:szCs w:val="28"/>
          <w:lang w:val="en-US"/>
        </w:rPr>
        <w:t>đ</w:t>
      </w:r>
      <w:r>
        <w:rPr>
          <w:rFonts w:hint="default" w:ascii="Times New Roman" w:hAnsi="Times New Roman" w:cs="Times New Roman"/>
          <w:sz w:val="28"/>
          <w:szCs w:val="28"/>
        </w:rPr>
        <w:t xml:space="preserve">ồ thị là bài toán duyệt tất cả các </w:t>
      </w:r>
      <w:r>
        <w:rPr>
          <w:rFonts w:hint="default" w:cs="Times New Roman"/>
          <w:sz w:val="28"/>
          <w:szCs w:val="28"/>
          <w:lang w:val="en-US"/>
        </w:rPr>
        <w:t>đ</w:t>
      </w:r>
      <w:r>
        <w:rPr>
          <w:rFonts w:hint="default" w:ascii="Times New Roman" w:hAnsi="Times New Roman" w:cs="Times New Roman"/>
          <w:sz w:val="28"/>
          <w:szCs w:val="28"/>
        </w:rPr>
        <w:t xml:space="preserve">ỉnh có thể </w:t>
      </w:r>
      <w:r>
        <w:rPr>
          <w:rFonts w:hint="default" w:cs="Times New Roman"/>
          <w:sz w:val="28"/>
          <w:szCs w:val="28"/>
          <w:lang w:val="en-US"/>
        </w:rPr>
        <w:t>đ</w:t>
      </w:r>
      <w:r>
        <w:rPr>
          <w:rFonts w:hint="default" w:ascii="Times New Roman" w:hAnsi="Times New Roman" w:cs="Times New Roman"/>
          <w:sz w:val="28"/>
          <w:szCs w:val="28"/>
        </w:rPr>
        <w:t xml:space="preserve">ến </w:t>
      </w:r>
      <w:r>
        <w:rPr>
          <w:rFonts w:hint="default" w:cs="Times New Roman"/>
          <w:sz w:val="28"/>
          <w:szCs w:val="28"/>
          <w:lang w:val="en-US"/>
        </w:rPr>
        <w:t>đ</w:t>
      </w:r>
      <w:r>
        <w:rPr>
          <w:rFonts w:hint="default" w:ascii="Times New Roman" w:hAnsi="Times New Roman" w:cs="Times New Roman"/>
          <w:sz w:val="28"/>
          <w:szCs w:val="28"/>
        </w:rPr>
        <w:t xml:space="preserve">ược từ một </w:t>
      </w:r>
      <w:r>
        <w:rPr>
          <w:rFonts w:hint="default" w:cs="Times New Roman"/>
          <w:sz w:val="28"/>
          <w:szCs w:val="28"/>
          <w:lang w:val="en-US"/>
        </w:rPr>
        <w:t>đ</w:t>
      </w:r>
      <w:r>
        <w:rPr>
          <w:rFonts w:hint="default" w:ascii="Times New Roman" w:hAnsi="Times New Roman" w:cs="Times New Roman"/>
          <w:sz w:val="28"/>
          <w:szCs w:val="28"/>
        </w:rPr>
        <w:t xml:space="preserve">ỉnh xuất phát nào </w:t>
      </w:r>
      <w:r>
        <w:rPr>
          <w:rFonts w:hint="default" w:cs="Times New Roman"/>
          <w:sz w:val="28"/>
          <w:szCs w:val="28"/>
          <w:lang w:val="en-US"/>
        </w:rPr>
        <w:t>đ</w:t>
      </w:r>
      <w:r>
        <w:rPr>
          <w:rFonts w:hint="default" w:ascii="Times New Roman" w:hAnsi="Times New Roman" w:cs="Times New Roman"/>
          <w:sz w:val="28"/>
          <w:szCs w:val="28"/>
        </w:rPr>
        <w:t xml:space="preserve">ó. Vấn </w:t>
      </w:r>
      <w:r>
        <w:rPr>
          <w:rFonts w:hint="default" w:cs="Times New Roman"/>
          <w:sz w:val="28"/>
          <w:szCs w:val="28"/>
          <w:lang w:val="en-US"/>
        </w:rPr>
        <w:t>đ</w:t>
      </w:r>
      <w:r>
        <w:rPr>
          <w:rFonts w:hint="default" w:ascii="Times New Roman" w:hAnsi="Times New Roman" w:cs="Times New Roman"/>
          <w:sz w:val="28"/>
          <w:szCs w:val="28"/>
        </w:rPr>
        <w:t xml:space="preserve">ề này </w:t>
      </w:r>
      <w:r>
        <w:rPr>
          <w:rFonts w:hint="default" w:cs="Times New Roman"/>
          <w:sz w:val="28"/>
          <w:szCs w:val="28"/>
          <w:lang w:val="en-US"/>
        </w:rPr>
        <w:t>đ</w:t>
      </w:r>
      <w:r>
        <w:rPr>
          <w:rFonts w:hint="default" w:ascii="Times New Roman" w:hAnsi="Times New Roman" w:cs="Times New Roman"/>
          <w:sz w:val="28"/>
          <w:szCs w:val="28"/>
        </w:rPr>
        <w:t xml:space="preserve">ưa về một bài toán liệt kê mà yêu cầu của nó là không </w:t>
      </w:r>
      <w:r>
        <w:rPr>
          <w:rFonts w:hint="default" w:cs="Times New Roman"/>
          <w:sz w:val="28"/>
          <w:szCs w:val="28"/>
          <w:lang w:val="en-US"/>
        </w:rPr>
        <w:t>đ</w:t>
      </w:r>
      <w:r>
        <w:rPr>
          <w:rFonts w:hint="default" w:ascii="Times New Roman" w:hAnsi="Times New Roman" w:cs="Times New Roman"/>
          <w:sz w:val="28"/>
          <w:szCs w:val="28"/>
        </w:rPr>
        <w:t xml:space="preserve">ược bỏ sót hay lặp lại bất kì </w:t>
      </w:r>
      <w:r>
        <w:rPr>
          <w:rFonts w:hint="default" w:cs="Times New Roman"/>
          <w:sz w:val="28"/>
          <w:szCs w:val="28"/>
          <w:lang w:val="en-US"/>
        </w:rPr>
        <w:t>đ</w:t>
      </w:r>
      <w:r>
        <w:rPr>
          <w:rFonts w:hint="default" w:ascii="Times New Roman" w:hAnsi="Times New Roman" w:cs="Times New Roman"/>
          <w:sz w:val="28"/>
          <w:szCs w:val="28"/>
        </w:rPr>
        <w:t xml:space="preserve">ỉnh nào. Chính vì vậy mà ta phải xây dựng những thuật toán cho phép duyệt một cách hệ thống các </w:t>
      </w:r>
      <w:r>
        <w:rPr>
          <w:rFonts w:hint="default" w:cs="Times New Roman"/>
          <w:sz w:val="28"/>
          <w:szCs w:val="28"/>
          <w:lang w:val="en-US"/>
        </w:rPr>
        <w:t>đ</w:t>
      </w:r>
      <w:r>
        <w:rPr>
          <w:rFonts w:hint="default" w:ascii="Times New Roman" w:hAnsi="Times New Roman" w:cs="Times New Roman"/>
          <w:sz w:val="28"/>
          <w:szCs w:val="28"/>
        </w:rPr>
        <w:t xml:space="preserve">ỉnh, những thuật toán như vậy gọi là những thuật toán tìm kiếm trên </w:t>
      </w:r>
      <w:r>
        <w:rPr>
          <w:rFonts w:hint="default" w:cs="Times New Roman"/>
          <w:sz w:val="28"/>
          <w:szCs w:val="28"/>
          <w:lang w:val="en-US"/>
        </w:rPr>
        <w:t>đ</w:t>
      </w:r>
      <w:r>
        <w:rPr>
          <w:rFonts w:hint="default" w:ascii="Times New Roman" w:hAnsi="Times New Roman" w:cs="Times New Roman"/>
          <w:sz w:val="28"/>
          <w:szCs w:val="28"/>
        </w:rPr>
        <w:t>ồ thị (</w:t>
      </w:r>
      <w:r>
        <w:rPr>
          <w:rFonts w:hint="default" w:ascii="Times New Roman" w:hAnsi="Times New Roman" w:cs="Times New Roman"/>
          <w:i/>
          <w:sz w:val="28"/>
          <w:szCs w:val="28"/>
        </w:rPr>
        <w:t>graph traversal</w:t>
      </w:r>
      <w:r>
        <w:rPr>
          <w:rFonts w:hint="default" w:ascii="Times New Roman" w:hAnsi="Times New Roman" w:cs="Times New Roman"/>
          <w:sz w:val="28"/>
          <w:szCs w:val="28"/>
        </w:rPr>
        <w:t xml:space="preserve">). Ta quan tâm </w:t>
      </w:r>
      <w:r>
        <w:rPr>
          <w:rFonts w:hint="default" w:cs="Times New Roman"/>
          <w:sz w:val="28"/>
          <w:szCs w:val="28"/>
          <w:lang w:val="en-US"/>
        </w:rPr>
        <w:t>đ</w:t>
      </w:r>
      <w:r>
        <w:rPr>
          <w:rFonts w:hint="default" w:ascii="Times New Roman" w:hAnsi="Times New Roman" w:cs="Times New Roman"/>
          <w:sz w:val="28"/>
          <w:szCs w:val="28"/>
        </w:rPr>
        <w:t>ến hai thuật toán cơ bản nhất: thuật toán tìm kiếm theo chiều sâu và thuật toán tìm kiếm theo chiều rộng.</w:t>
      </w:r>
    </w:p>
    <w:p>
      <w:pPr>
        <w:pStyle w:val="7"/>
        <w:spacing w:before="59" w:line="271" w:lineRule="auto"/>
        <w:ind w:left="304" w:right="293"/>
        <w:jc w:val="both"/>
        <w:rPr>
          <w:rFonts w:hint="default" w:ascii="Times New Roman" w:hAnsi="Times New Roman" w:cs="Times New Roman"/>
          <w:sz w:val="28"/>
          <w:szCs w:val="28"/>
        </w:rPr>
      </w:pPr>
      <w:r>
        <w:rPr>
          <w:rFonts w:hint="default" w:ascii="Times New Roman" w:hAnsi="Times New Roman" w:cs="Times New Roman"/>
          <w:sz w:val="28"/>
          <w:szCs w:val="28"/>
        </w:rPr>
        <w:t xml:space="preserve">Trong những chương trình cài </w:t>
      </w:r>
      <w:r>
        <w:rPr>
          <w:rFonts w:hint="default" w:cs="Times New Roman"/>
          <w:sz w:val="28"/>
          <w:szCs w:val="28"/>
          <w:lang w:val="en-US"/>
        </w:rPr>
        <w:t>đ</w:t>
      </w:r>
      <w:r>
        <w:rPr>
          <w:rFonts w:hint="default" w:ascii="Times New Roman" w:hAnsi="Times New Roman" w:cs="Times New Roman"/>
          <w:sz w:val="28"/>
          <w:szCs w:val="28"/>
        </w:rPr>
        <w:t xml:space="preserve">ặt dưới </w:t>
      </w:r>
      <w:r>
        <w:rPr>
          <w:rFonts w:hint="default" w:cs="Times New Roman"/>
          <w:sz w:val="28"/>
          <w:szCs w:val="28"/>
          <w:lang w:val="en-US"/>
        </w:rPr>
        <w:t>đ</w:t>
      </w:r>
      <w:r>
        <w:rPr>
          <w:rFonts w:hint="default" w:ascii="Times New Roman" w:hAnsi="Times New Roman" w:cs="Times New Roman"/>
          <w:sz w:val="28"/>
          <w:szCs w:val="28"/>
        </w:rPr>
        <w:t xml:space="preserve">ây, ta giả thiết rằng </w:t>
      </w:r>
      <w:r>
        <w:rPr>
          <w:rFonts w:hint="default" w:cs="Times New Roman"/>
          <w:sz w:val="28"/>
          <w:szCs w:val="28"/>
          <w:lang w:val="en-US"/>
        </w:rPr>
        <w:t>đ</w:t>
      </w:r>
      <w:r>
        <w:rPr>
          <w:rFonts w:hint="default" w:ascii="Times New Roman" w:hAnsi="Times New Roman" w:cs="Times New Roman"/>
          <w:sz w:val="28"/>
          <w:szCs w:val="28"/>
        </w:rPr>
        <w:t xml:space="preserve">ồ thị </w:t>
      </w:r>
      <w:r>
        <w:rPr>
          <w:rFonts w:hint="default" w:cs="Times New Roman"/>
          <w:sz w:val="28"/>
          <w:szCs w:val="28"/>
          <w:lang w:val="en-US"/>
        </w:rPr>
        <w:t>đ</w:t>
      </w:r>
      <w:r>
        <w:rPr>
          <w:rFonts w:hint="default" w:ascii="Times New Roman" w:hAnsi="Times New Roman" w:cs="Times New Roman"/>
          <w:sz w:val="28"/>
          <w:szCs w:val="28"/>
        </w:rPr>
        <w:t xml:space="preserve">ược cho là </w:t>
      </w:r>
      <w:r>
        <w:rPr>
          <w:rFonts w:hint="default" w:cs="Times New Roman"/>
          <w:sz w:val="28"/>
          <w:szCs w:val="28"/>
          <w:lang w:val="en-US"/>
        </w:rPr>
        <w:t>đ</w:t>
      </w:r>
      <w:r>
        <w:rPr>
          <w:rFonts w:hint="default" w:ascii="Times New Roman" w:hAnsi="Times New Roman" w:cs="Times New Roman"/>
          <w:sz w:val="28"/>
          <w:szCs w:val="28"/>
        </w:rPr>
        <w:t xml:space="preserve">ồ thị có hướng, số </w:t>
      </w:r>
      <w:r>
        <w:rPr>
          <w:rFonts w:hint="default" w:cs="Times New Roman"/>
          <w:sz w:val="28"/>
          <w:szCs w:val="28"/>
          <w:lang w:val="en-US"/>
        </w:rPr>
        <w:t>đ</w:t>
      </w:r>
      <w:r>
        <w:rPr>
          <w:rFonts w:hint="default" w:ascii="Times New Roman" w:hAnsi="Times New Roman" w:cs="Times New Roman"/>
          <w:sz w:val="28"/>
          <w:szCs w:val="28"/>
        </w:rPr>
        <w:t>ỉnh không quá 10</w:t>
      </w:r>
      <w:r>
        <w:rPr>
          <w:rFonts w:hint="default" w:ascii="Times New Roman" w:hAnsi="Times New Roman" w:cs="Times New Roman"/>
          <w:sz w:val="28"/>
          <w:szCs w:val="28"/>
          <w:vertAlign w:val="superscript"/>
        </w:rPr>
        <w:t>5</w:t>
      </w:r>
      <w:r>
        <w:rPr>
          <w:rFonts w:hint="default" w:ascii="Times New Roman" w:hAnsi="Times New Roman" w:cs="Times New Roman"/>
          <w:sz w:val="28"/>
          <w:szCs w:val="28"/>
          <w:vertAlign w:val="baseline"/>
        </w:rPr>
        <w:t>, số cung không quá 10</w:t>
      </w:r>
      <w:r>
        <w:rPr>
          <w:rFonts w:hint="default" w:ascii="Times New Roman" w:hAnsi="Times New Roman" w:cs="Times New Roman"/>
          <w:sz w:val="28"/>
          <w:szCs w:val="28"/>
          <w:vertAlign w:val="superscript"/>
        </w:rPr>
        <w:t>6</w:t>
      </w:r>
      <w:r>
        <w:rPr>
          <w:rFonts w:hint="default" w:ascii="Times New Roman" w:hAnsi="Times New Roman" w:cs="Times New Roman"/>
          <w:sz w:val="28"/>
          <w:szCs w:val="28"/>
          <w:vertAlign w:val="baseline"/>
        </w:rPr>
        <w:t xml:space="preserve">, các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ỉnh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ược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ánh</w:t>
      </w:r>
    </w:p>
    <w:p>
      <w:pPr>
        <w:spacing w:after="0" w:line="271" w:lineRule="auto"/>
        <w:jc w:val="both"/>
        <w:rPr>
          <w:rFonts w:hint="default" w:ascii="Times New Roman" w:hAnsi="Times New Roman" w:cs="Times New Roman"/>
          <w:sz w:val="28"/>
          <w:szCs w:val="28"/>
        </w:rPr>
        <w:sectPr>
          <w:type w:val="continuous"/>
          <w:pgSz w:w="11900" w:h="16840"/>
          <w:pgMar w:top="1600" w:right="1680" w:bottom="280" w:left="1680" w:header="720" w:footer="720"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2"/>
        <w:rPr>
          <w:rFonts w:hint="default" w:ascii="Times New Roman" w:hAnsi="Times New Roman" w:cs="Times New Roman"/>
          <w:sz w:val="28"/>
          <w:szCs w:val="28"/>
        </w:rPr>
      </w:pPr>
    </w:p>
    <w:p>
      <w:pPr>
        <w:pStyle w:val="7"/>
        <w:spacing w:before="104" w:line="266" w:lineRule="auto"/>
        <w:ind w:left="304" w:right="296"/>
        <w:rPr>
          <w:rFonts w:hint="default" w:ascii="Times New Roman" w:hAnsi="Times New Roman" w:cs="Times New Roman"/>
          <w:sz w:val="28"/>
          <w:szCs w:val="28"/>
        </w:rPr>
      </w:pPr>
      <w:r>
        <w:rPr>
          <w:rFonts w:hint="default" w:ascii="Times New Roman" w:hAnsi="Times New Roman" w:cs="Times New Roman"/>
          <w:sz w:val="28"/>
          <w:szCs w:val="28"/>
        </w:rPr>
        <w:t xml:space="preserve">số từ 1 tới n và </w:t>
      </w:r>
      <w:r>
        <w:rPr>
          <w:rFonts w:hint="default" w:cs="Times New Roman"/>
          <w:sz w:val="28"/>
          <w:szCs w:val="28"/>
          <w:lang w:val="en-US"/>
        </w:rPr>
        <w:t>đ</w:t>
      </w:r>
      <w:r>
        <w:rPr>
          <w:rFonts w:hint="default" w:ascii="Times New Roman" w:hAnsi="Times New Roman" w:cs="Times New Roman"/>
          <w:sz w:val="28"/>
          <w:szCs w:val="28"/>
        </w:rPr>
        <w:t xml:space="preserve">ồng nhất với số hiệu của chúng. Khuôn dạng Input/Output quy </w:t>
      </w:r>
      <w:r>
        <w:rPr>
          <w:rFonts w:hint="default" w:cs="Times New Roman"/>
          <w:sz w:val="28"/>
          <w:szCs w:val="28"/>
          <w:lang w:val="en-US"/>
        </w:rPr>
        <w:t>đ</w:t>
      </w:r>
      <w:r>
        <w:rPr>
          <w:rFonts w:hint="default" w:ascii="Times New Roman" w:hAnsi="Times New Roman" w:cs="Times New Roman"/>
          <w:sz w:val="28"/>
          <w:szCs w:val="28"/>
        </w:rPr>
        <w:t>ịnh cụ thể như sau:</w:t>
      </w:r>
    </w:p>
    <w:p>
      <w:pPr>
        <w:pStyle w:val="7"/>
        <w:spacing w:before="63"/>
        <w:ind w:left="304"/>
        <w:rPr>
          <w:rFonts w:hint="default" w:ascii="Times New Roman" w:hAnsi="Times New Roman" w:cs="Times New Roman"/>
          <w:sz w:val="28"/>
          <w:szCs w:val="28"/>
        </w:rPr>
      </w:pPr>
      <w:r>
        <w:rPr>
          <w:rFonts w:hint="default" w:ascii="Times New Roman" w:hAnsi="Times New Roman" w:cs="Times New Roman"/>
          <w:w w:val="115"/>
          <w:sz w:val="28"/>
          <w:szCs w:val="28"/>
        </w:rPr>
        <w:t>Input</w:t>
      </w:r>
    </w:p>
    <w:p>
      <w:pPr>
        <w:pStyle w:val="12"/>
        <w:numPr>
          <w:ilvl w:val="1"/>
          <w:numId w:val="42"/>
        </w:numPr>
        <w:tabs>
          <w:tab w:val="left" w:pos="737"/>
        </w:tabs>
        <w:spacing w:before="82" w:after="0" w:line="240" w:lineRule="auto"/>
        <w:ind w:left="736" w:right="0" w:hanging="433"/>
        <w:jc w:val="both"/>
        <w:rPr>
          <w:rFonts w:hint="default" w:ascii="Times New Roman" w:hAnsi="Times New Roman" w:cs="Times New Roman"/>
          <w:sz w:val="28"/>
          <w:szCs w:val="28"/>
        </w:rPr>
      </w:pPr>
      <w:r>
        <w:rPr>
          <w:rFonts w:hint="default" w:ascii="Times New Roman" w:hAnsi="Times New Roman" w:cs="Times New Roman"/>
          <w:sz w:val="28"/>
          <w:szCs w:val="28"/>
        </w:rPr>
        <w:t xml:space="preserve">Dòng 1 chứa số </w:t>
      </w:r>
      <w:r>
        <w:rPr>
          <w:rFonts w:hint="default" w:cs="Times New Roman"/>
          <w:sz w:val="28"/>
          <w:szCs w:val="28"/>
          <w:lang w:val="en-US"/>
        </w:rPr>
        <w:t>đ</w:t>
      </w:r>
      <w:r>
        <w:rPr>
          <w:rFonts w:hint="default" w:ascii="Times New Roman" w:hAnsi="Times New Roman" w:cs="Times New Roman"/>
          <w:sz w:val="28"/>
          <w:szCs w:val="28"/>
        </w:rPr>
        <w:t xml:space="preserve">ỉnh n, </w:t>
      </w:r>
      <w:r>
        <w:rPr>
          <w:rFonts w:hint="default" w:cs="Times New Roman"/>
          <w:sz w:val="28"/>
          <w:szCs w:val="28"/>
          <w:lang w:val="en-US"/>
        </w:rPr>
        <w:t>đ</w:t>
      </w:r>
      <w:r>
        <w:rPr>
          <w:rFonts w:hint="default" w:ascii="Times New Roman" w:hAnsi="Times New Roman" w:cs="Times New Roman"/>
          <w:sz w:val="28"/>
          <w:szCs w:val="28"/>
        </w:rPr>
        <w:t xml:space="preserve">ỉnh xuất phát s và </w:t>
      </w:r>
      <w:r>
        <w:rPr>
          <w:rFonts w:hint="default" w:cs="Times New Roman"/>
          <w:sz w:val="28"/>
          <w:szCs w:val="28"/>
          <w:lang w:val="en-US"/>
        </w:rPr>
        <w:t>đ</w:t>
      </w:r>
      <w:r>
        <w:rPr>
          <w:rFonts w:hint="default" w:ascii="Times New Roman" w:hAnsi="Times New Roman" w:cs="Times New Roman"/>
          <w:sz w:val="28"/>
          <w:szCs w:val="28"/>
        </w:rPr>
        <w:t xml:space="preserve">ỉnh cần </w:t>
      </w:r>
      <w:r>
        <w:rPr>
          <w:rFonts w:hint="default" w:cs="Times New Roman"/>
          <w:sz w:val="28"/>
          <w:szCs w:val="28"/>
          <w:lang w:val="en-US"/>
        </w:rPr>
        <w:t>đ</w:t>
      </w:r>
      <w:r>
        <w:rPr>
          <w:rFonts w:hint="default" w:ascii="Times New Roman" w:hAnsi="Times New Roman" w:cs="Times New Roman"/>
          <w:sz w:val="28"/>
          <w:szCs w:val="28"/>
        </w:rPr>
        <w:t>ến</w:t>
      </w:r>
      <w:r>
        <w:rPr>
          <w:rFonts w:hint="default" w:ascii="Times New Roman" w:hAnsi="Times New Roman" w:cs="Times New Roman"/>
          <w:spacing w:val="6"/>
          <w:sz w:val="28"/>
          <w:szCs w:val="28"/>
        </w:rPr>
        <w:t xml:space="preserve"> </w:t>
      </w:r>
      <w:r>
        <w:rPr>
          <w:rFonts w:hint="default" w:ascii="Times New Roman" w:hAnsi="Times New Roman" w:cs="Times New Roman"/>
          <w:spacing w:val="3"/>
          <w:sz w:val="28"/>
          <w:szCs w:val="28"/>
        </w:rPr>
        <w:t>t.</w:t>
      </w:r>
    </w:p>
    <w:p>
      <w:pPr>
        <w:pStyle w:val="12"/>
        <w:numPr>
          <w:ilvl w:val="1"/>
          <w:numId w:val="42"/>
        </w:numPr>
        <w:tabs>
          <w:tab w:val="left" w:pos="737"/>
        </w:tabs>
        <w:spacing w:before="30" w:after="0" w:line="264" w:lineRule="auto"/>
        <w:ind w:left="736" w:right="293" w:hanging="432"/>
        <w:jc w:val="both"/>
        <w:rPr>
          <w:rFonts w:hint="default" w:ascii="Times New Roman" w:hAnsi="Times New Roman" w:cs="Times New Roman"/>
          <w:sz w:val="28"/>
          <w:szCs w:val="28"/>
        </w:rPr>
      </w:pPr>
      <w:r>
        <w:rPr>
          <w:rFonts w:hint="default" w:ascii="Times New Roman" w:hAnsi="Times New Roman" w:cs="Times New Roman"/>
          <w:sz w:val="28"/>
          <w:szCs w:val="28"/>
        </w:rPr>
        <w:t xml:space="preserve">n dòng tiếp theo, dòng thứ i chứa một danh sách các </w:t>
      </w:r>
      <w:r>
        <w:rPr>
          <w:rFonts w:hint="default" w:cs="Times New Roman"/>
          <w:sz w:val="28"/>
          <w:szCs w:val="28"/>
          <w:lang w:val="en-US"/>
        </w:rPr>
        <w:t>đ</w:t>
      </w:r>
      <w:r>
        <w:rPr>
          <w:rFonts w:hint="default" w:ascii="Times New Roman" w:hAnsi="Times New Roman" w:cs="Times New Roman"/>
          <w:sz w:val="28"/>
          <w:szCs w:val="28"/>
        </w:rPr>
        <w:t xml:space="preserve">ỉnh, mỗi </w:t>
      </w:r>
      <w:r>
        <w:rPr>
          <w:rFonts w:hint="default" w:cs="Times New Roman"/>
          <w:sz w:val="28"/>
          <w:szCs w:val="28"/>
          <w:lang w:val="en-US"/>
        </w:rPr>
        <w:t>đ</w:t>
      </w:r>
      <w:r>
        <w:rPr>
          <w:rFonts w:hint="default" w:ascii="Times New Roman" w:hAnsi="Times New Roman" w:cs="Times New Roman"/>
          <w:sz w:val="28"/>
          <w:szCs w:val="28"/>
        </w:rPr>
        <w:t xml:space="preserve">ỉnh j trong danh sách tương ứng với một cung </w:t>
      </w:r>
      <w:r>
        <w:rPr>
          <w:rFonts w:hint="default" w:ascii="Times New Roman" w:hAnsi="Times New Roman" w:cs="Times New Roman"/>
          <w:position w:val="1"/>
          <w:sz w:val="28"/>
          <w:szCs w:val="28"/>
        </w:rPr>
        <w:t>(</w:t>
      </w:r>
      <w:r>
        <w:rPr>
          <w:rFonts w:hint="default" w:ascii="Times New Roman" w:hAnsi="Times New Roman" w:cs="Times New Roman"/>
          <w:sz w:val="28"/>
          <w:szCs w:val="28"/>
        </w:rPr>
        <w:t xml:space="preserve">i, </w:t>
      </w:r>
      <w:r>
        <w:rPr>
          <w:rFonts w:hint="default" w:ascii="Times New Roman" w:hAnsi="Times New Roman" w:cs="Times New Roman"/>
          <w:spacing w:val="2"/>
          <w:sz w:val="28"/>
          <w:szCs w:val="28"/>
        </w:rPr>
        <w:t>j</w:t>
      </w:r>
      <w:r>
        <w:rPr>
          <w:rFonts w:hint="default" w:ascii="Times New Roman" w:hAnsi="Times New Roman" w:cs="Times New Roman"/>
          <w:spacing w:val="2"/>
          <w:position w:val="1"/>
          <w:sz w:val="28"/>
          <w:szCs w:val="28"/>
        </w:rPr>
        <w:t xml:space="preserve">) </w:t>
      </w:r>
      <w:r>
        <w:rPr>
          <w:rFonts w:hint="default" w:ascii="Times New Roman" w:hAnsi="Times New Roman" w:cs="Times New Roman"/>
          <w:sz w:val="28"/>
          <w:szCs w:val="28"/>
        </w:rPr>
        <w:t xml:space="preserve">của </w:t>
      </w:r>
      <w:r>
        <w:rPr>
          <w:rFonts w:hint="default" w:cs="Times New Roman"/>
          <w:sz w:val="28"/>
          <w:szCs w:val="28"/>
          <w:lang w:val="en-US"/>
        </w:rPr>
        <w:t>đ</w:t>
      </w:r>
      <w:r>
        <w:rPr>
          <w:rFonts w:hint="default" w:ascii="Times New Roman" w:hAnsi="Times New Roman" w:cs="Times New Roman"/>
          <w:sz w:val="28"/>
          <w:szCs w:val="28"/>
        </w:rPr>
        <w:t xml:space="preserve">ồ thị, ngoài ra có thêm một số 0 ở cuối dòng </w:t>
      </w:r>
      <w:r>
        <w:rPr>
          <w:rFonts w:hint="default" w:cs="Times New Roman"/>
          <w:sz w:val="28"/>
          <w:szCs w:val="28"/>
          <w:lang w:val="en-US"/>
        </w:rPr>
        <w:t>đ</w:t>
      </w:r>
      <w:r>
        <w:rPr>
          <w:rFonts w:hint="default" w:ascii="Times New Roman" w:hAnsi="Times New Roman" w:cs="Times New Roman"/>
          <w:sz w:val="28"/>
          <w:szCs w:val="28"/>
        </w:rPr>
        <w:t>ể báo hiệu kết</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thúc.</w:t>
      </w:r>
    </w:p>
    <w:p>
      <w:pPr>
        <w:pStyle w:val="7"/>
        <w:spacing w:before="64"/>
        <w:ind w:left="304"/>
        <w:rPr>
          <w:rFonts w:hint="default" w:ascii="Times New Roman" w:hAnsi="Times New Roman" w:cs="Times New Roman"/>
          <w:sz w:val="28"/>
          <w:szCs w:val="28"/>
        </w:rPr>
      </w:pPr>
      <w:r>
        <w:rPr>
          <w:rFonts w:hint="default" w:ascii="Times New Roman" w:hAnsi="Times New Roman" w:cs="Times New Roman"/>
          <w:w w:val="115"/>
          <w:sz w:val="28"/>
          <w:szCs w:val="28"/>
        </w:rPr>
        <w:t>Output</w:t>
      </w:r>
    </w:p>
    <w:p>
      <w:pPr>
        <w:pStyle w:val="12"/>
        <w:numPr>
          <w:ilvl w:val="1"/>
          <w:numId w:val="42"/>
        </w:numPr>
        <w:tabs>
          <w:tab w:val="left" w:pos="736"/>
          <w:tab w:val="left" w:pos="737"/>
        </w:tabs>
        <w:spacing w:before="81" w:after="0" w:line="240" w:lineRule="auto"/>
        <w:ind w:left="736" w:right="0" w:hanging="433"/>
        <w:jc w:val="left"/>
        <w:rPr>
          <w:rFonts w:hint="default" w:ascii="Times New Roman" w:hAnsi="Times New Roman" w:cs="Times New Roman"/>
          <w:sz w:val="28"/>
          <w:szCs w:val="28"/>
        </w:rPr>
      </w:pPr>
      <w:r>
        <w:rPr>
          <w:rFonts w:hint="default" w:ascii="Times New Roman" w:hAnsi="Times New Roman" w:cs="Times New Roman"/>
          <w:sz w:val="28"/>
          <w:szCs w:val="28"/>
        </w:rPr>
        <w:t xml:space="preserve">Danh sách các </w:t>
      </w:r>
      <w:r>
        <w:rPr>
          <w:rFonts w:hint="default" w:cs="Times New Roman"/>
          <w:sz w:val="28"/>
          <w:szCs w:val="28"/>
          <w:lang w:val="en-US"/>
        </w:rPr>
        <w:t>đ</w:t>
      </w:r>
      <w:r>
        <w:rPr>
          <w:rFonts w:hint="default" w:ascii="Times New Roman" w:hAnsi="Times New Roman" w:cs="Times New Roman"/>
          <w:sz w:val="28"/>
          <w:szCs w:val="28"/>
        </w:rPr>
        <w:t xml:space="preserve">ỉnh có thể </w:t>
      </w:r>
      <w:r>
        <w:rPr>
          <w:rFonts w:hint="default" w:cs="Times New Roman"/>
          <w:sz w:val="28"/>
          <w:szCs w:val="28"/>
          <w:lang w:val="en-US"/>
        </w:rPr>
        <w:t>đ</w:t>
      </w:r>
      <w:r>
        <w:rPr>
          <w:rFonts w:hint="default" w:ascii="Times New Roman" w:hAnsi="Times New Roman" w:cs="Times New Roman"/>
          <w:sz w:val="28"/>
          <w:szCs w:val="28"/>
        </w:rPr>
        <w:t xml:space="preserve">ến </w:t>
      </w:r>
      <w:r>
        <w:rPr>
          <w:rFonts w:hint="default" w:cs="Times New Roman"/>
          <w:sz w:val="28"/>
          <w:szCs w:val="28"/>
          <w:lang w:val="en-US"/>
        </w:rPr>
        <w:t>đ</w:t>
      </w:r>
      <w:r>
        <w:rPr>
          <w:rFonts w:hint="default" w:ascii="Times New Roman" w:hAnsi="Times New Roman" w:cs="Times New Roman"/>
          <w:sz w:val="28"/>
          <w:szCs w:val="28"/>
        </w:rPr>
        <w:t>ược từ</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s</w:t>
      </w:r>
    </w:p>
    <w:p>
      <w:pPr>
        <w:pStyle w:val="12"/>
        <w:numPr>
          <w:ilvl w:val="1"/>
          <w:numId w:val="42"/>
        </w:numPr>
        <w:tabs>
          <w:tab w:val="left" w:pos="736"/>
          <w:tab w:val="left" w:pos="737"/>
        </w:tabs>
        <w:spacing w:before="30" w:after="0" w:line="240" w:lineRule="auto"/>
        <w:ind w:left="736" w:right="0" w:hanging="433"/>
        <w:jc w:val="left"/>
        <w:rPr>
          <w:rFonts w:hint="default" w:ascii="Times New Roman" w:hAnsi="Times New Roman" w:cs="Times New Roman"/>
          <w:sz w:val="28"/>
          <w:szCs w:val="28"/>
        </w:rPr>
      </w:pPr>
      <w:r>
        <w:rPr>
          <w:rFonts w:hint="default" w:ascii="Times New Roman" w:hAnsi="Times New Roman" w:cs="Times New Roman"/>
          <w:sz w:val="28"/>
          <w:szCs w:val="28"/>
        </w:rPr>
        <w:pict>
          <v:shape id="_x0000_s2034" o:spid="_x0000_s2034" o:spt="202" type="#_x0000_t202" style="position:absolute;left:0pt;margin-left:117.8pt;margin-top:21.6pt;height:169.2pt;width:254.25pt;mso-position-horizontal-relative:page;mso-wrap-distance-bottom:0pt;mso-wrap-distance-top:0pt;z-index:-251512832;mso-width-relative:page;mso-height-relative:page;" filled="f" stroked="f" coordsize="21600,21600">
            <v:path/>
            <v:fill on="f" focussize="0,0"/>
            <v:stroke on="f" joinstyle="miter"/>
            <v:imagedata o:title=""/>
            <o:lock v:ext="edit"/>
            <v:textbox inset="0mm,0mm,0mm,0mm">
              <w:txbxContent>
                <w:tbl>
                  <w:tblPr>
                    <w:tblStyle w:val="6"/>
                    <w:tblW w:w="0" w:type="auto"/>
                    <w:tblInd w:w="4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89"/>
                    <w:gridCol w:w="240"/>
                    <w:gridCol w:w="360"/>
                    <w:gridCol w:w="768"/>
                    <w:gridCol w:w="333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70" w:hRule="atLeast"/>
                    </w:trPr>
                    <w:tc>
                      <w:tcPr>
                        <w:tcW w:w="889" w:type="dxa"/>
                        <w:gridSpan w:val="3"/>
                        <w:tcBorders>
                          <w:top w:val="thickThinMediumGap" w:color="000000" w:sz="12" w:space="0"/>
                          <w:left w:val="thickThinMediumGap" w:color="000000" w:sz="16" w:space="0"/>
                          <w:bottom w:val="single" w:color="000000" w:sz="8" w:space="0"/>
                        </w:tcBorders>
                        <w:shd w:val="clear" w:color="auto" w:fill="777777"/>
                      </w:tcPr>
                      <w:p>
                        <w:pPr>
                          <w:pStyle w:val="13"/>
                          <w:spacing w:before="65"/>
                          <w:ind w:left="75"/>
                          <w:rPr>
                            <w:sz w:val="20"/>
                          </w:rPr>
                        </w:pPr>
                        <w:r>
                          <w:rPr>
                            <w:sz w:val="20"/>
                          </w:rPr>
                          <w:t>Sample</w:t>
                        </w:r>
                      </w:p>
                    </w:tc>
                    <w:tc>
                      <w:tcPr>
                        <w:tcW w:w="768" w:type="dxa"/>
                        <w:tcBorders>
                          <w:top w:val="thickThinMediumGap" w:color="000000" w:sz="12" w:space="0"/>
                          <w:bottom w:val="single" w:color="000000" w:sz="8" w:space="0"/>
                          <w:right w:val="single" w:color="000000" w:sz="8" w:space="0"/>
                        </w:tcBorders>
                        <w:shd w:val="clear" w:color="auto" w:fill="777777"/>
                      </w:tcPr>
                      <w:p>
                        <w:pPr>
                          <w:pStyle w:val="13"/>
                          <w:spacing w:before="65"/>
                          <w:ind w:left="90"/>
                          <w:rPr>
                            <w:sz w:val="20"/>
                          </w:rPr>
                        </w:pPr>
                        <w:r>
                          <w:rPr>
                            <w:sz w:val="20"/>
                          </w:rPr>
                          <w:t>Input</w:t>
                        </w:r>
                      </w:p>
                    </w:tc>
                    <w:tc>
                      <w:tcPr>
                        <w:tcW w:w="3337" w:type="dxa"/>
                        <w:tcBorders>
                          <w:top w:val="thickThinMediumGap" w:color="000000" w:sz="12" w:space="0"/>
                          <w:left w:val="single" w:color="000000" w:sz="8" w:space="0"/>
                          <w:bottom w:val="single" w:color="000000" w:sz="8" w:space="0"/>
                          <w:right w:val="thickThinMediumGap" w:color="000000" w:sz="16" w:space="0"/>
                        </w:tcBorders>
                        <w:shd w:val="clear" w:color="auto" w:fill="777777"/>
                      </w:tcPr>
                      <w:p>
                        <w:pPr>
                          <w:pStyle w:val="13"/>
                          <w:spacing w:before="65"/>
                          <w:ind w:left="128"/>
                          <w:rPr>
                            <w:sz w:val="20"/>
                          </w:rPr>
                        </w:pPr>
                        <w:r>
                          <w:rPr>
                            <w:sz w:val="20"/>
                          </w:rPr>
                          <w:t>Sample Output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31" w:hRule="atLeast"/>
                    </w:trPr>
                    <w:tc>
                      <w:tcPr>
                        <w:tcW w:w="289" w:type="dxa"/>
                        <w:tcBorders>
                          <w:top w:val="single" w:color="000000" w:sz="8" w:space="0"/>
                          <w:left w:val="thickThinMediumGap" w:color="000000" w:sz="16" w:space="0"/>
                        </w:tcBorders>
                      </w:tcPr>
                      <w:p>
                        <w:pPr>
                          <w:pStyle w:val="13"/>
                          <w:spacing w:before="63"/>
                          <w:ind w:right="28"/>
                          <w:jc w:val="right"/>
                          <w:rPr>
                            <w:sz w:val="20"/>
                          </w:rPr>
                        </w:pPr>
                        <w:r>
                          <w:rPr>
                            <w:w w:val="99"/>
                            <w:sz w:val="20"/>
                          </w:rPr>
                          <w:t>8</w:t>
                        </w:r>
                      </w:p>
                    </w:tc>
                    <w:tc>
                      <w:tcPr>
                        <w:tcW w:w="240" w:type="dxa"/>
                        <w:tcBorders>
                          <w:top w:val="single" w:color="000000" w:sz="8" w:space="0"/>
                        </w:tcBorders>
                      </w:tcPr>
                      <w:p>
                        <w:pPr>
                          <w:pStyle w:val="13"/>
                          <w:spacing w:before="63"/>
                          <w:ind w:right="28"/>
                          <w:jc w:val="right"/>
                          <w:rPr>
                            <w:sz w:val="20"/>
                          </w:rPr>
                        </w:pPr>
                        <w:r>
                          <w:rPr>
                            <w:w w:val="99"/>
                            <w:sz w:val="20"/>
                          </w:rPr>
                          <w:t>1</w:t>
                        </w:r>
                      </w:p>
                    </w:tc>
                    <w:tc>
                      <w:tcPr>
                        <w:tcW w:w="1128" w:type="dxa"/>
                        <w:gridSpan w:val="2"/>
                        <w:tcBorders>
                          <w:top w:val="single" w:color="000000" w:sz="8" w:space="0"/>
                          <w:right w:val="single" w:color="000000" w:sz="8" w:space="0"/>
                        </w:tcBorders>
                      </w:tcPr>
                      <w:p>
                        <w:pPr>
                          <w:pStyle w:val="13"/>
                          <w:spacing w:before="63"/>
                          <w:ind w:left="90"/>
                          <w:rPr>
                            <w:sz w:val="20"/>
                          </w:rPr>
                        </w:pPr>
                        <w:r>
                          <w:rPr>
                            <w:w w:val="99"/>
                            <w:sz w:val="20"/>
                          </w:rPr>
                          <w:t>5</w:t>
                        </w:r>
                      </w:p>
                    </w:tc>
                    <w:tc>
                      <w:tcPr>
                        <w:tcW w:w="3337" w:type="dxa"/>
                        <w:tcBorders>
                          <w:top w:val="single" w:color="000000" w:sz="8" w:space="0"/>
                          <w:left w:val="single" w:color="000000" w:sz="8" w:space="0"/>
                          <w:right w:val="thickThinMediumGap" w:color="000000" w:sz="16" w:space="0"/>
                        </w:tcBorders>
                      </w:tcPr>
                      <w:p>
                        <w:pPr>
                          <w:pStyle w:val="13"/>
                          <w:spacing w:before="63"/>
                          <w:ind w:left="128"/>
                          <w:rPr>
                            <w:sz w:val="20"/>
                          </w:rPr>
                        </w:pPr>
                        <w:r>
                          <w:rPr>
                            <w:sz w:val="20"/>
                          </w:rPr>
                          <w:t>Reachable vertices from 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9" w:hRule="atLeast"/>
                    </w:trPr>
                    <w:tc>
                      <w:tcPr>
                        <w:tcW w:w="289" w:type="dxa"/>
                        <w:tcBorders>
                          <w:left w:val="thickThinMediumGap" w:color="000000" w:sz="16" w:space="0"/>
                        </w:tcBorders>
                      </w:tcPr>
                      <w:p>
                        <w:pPr>
                          <w:pStyle w:val="13"/>
                          <w:spacing w:before="41"/>
                          <w:ind w:right="28"/>
                          <w:jc w:val="right"/>
                          <w:rPr>
                            <w:sz w:val="20"/>
                          </w:rPr>
                        </w:pPr>
                        <w:r>
                          <w:rPr>
                            <w:w w:val="99"/>
                            <w:sz w:val="20"/>
                          </w:rPr>
                          <w:t>2</w:t>
                        </w:r>
                      </w:p>
                    </w:tc>
                    <w:tc>
                      <w:tcPr>
                        <w:tcW w:w="240" w:type="dxa"/>
                      </w:tcPr>
                      <w:p>
                        <w:pPr>
                          <w:pStyle w:val="13"/>
                          <w:spacing w:before="41"/>
                          <w:ind w:right="28"/>
                          <w:jc w:val="right"/>
                          <w:rPr>
                            <w:sz w:val="20"/>
                          </w:rPr>
                        </w:pPr>
                        <w:r>
                          <w:rPr>
                            <w:w w:val="99"/>
                            <w:sz w:val="20"/>
                          </w:rPr>
                          <w:t>3</w:t>
                        </w:r>
                      </w:p>
                    </w:tc>
                    <w:tc>
                      <w:tcPr>
                        <w:tcW w:w="1128" w:type="dxa"/>
                        <w:gridSpan w:val="2"/>
                        <w:tcBorders>
                          <w:right w:val="single" w:color="000000" w:sz="8" w:space="0"/>
                        </w:tcBorders>
                      </w:tcPr>
                      <w:p>
                        <w:pPr>
                          <w:pStyle w:val="13"/>
                          <w:spacing w:before="41"/>
                          <w:ind w:left="90"/>
                          <w:rPr>
                            <w:sz w:val="20"/>
                          </w:rPr>
                        </w:pPr>
                        <w:r>
                          <w:rPr>
                            <w:w w:val="99"/>
                            <w:sz w:val="20"/>
                          </w:rPr>
                          <w:t>0</w:t>
                        </w:r>
                      </w:p>
                    </w:tc>
                    <w:tc>
                      <w:tcPr>
                        <w:tcW w:w="3337" w:type="dxa"/>
                        <w:tcBorders>
                          <w:left w:val="single" w:color="000000" w:sz="8" w:space="0"/>
                          <w:right w:val="thickThinMediumGap" w:color="000000" w:sz="16" w:space="0"/>
                        </w:tcBorders>
                      </w:tcPr>
                      <w:p>
                        <w:pPr>
                          <w:pStyle w:val="13"/>
                          <w:spacing w:before="41"/>
                          <w:ind w:left="128"/>
                          <w:rPr>
                            <w:sz w:val="20"/>
                          </w:rPr>
                        </w:pPr>
                        <w:r>
                          <w:rPr>
                            <w:sz w:val="20"/>
                          </w:rPr>
                          <w:t>1, 2, 3, 5, 4, 6,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8" w:hRule="atLeast"/>
                    </w:trPr>
                    <w:tc>
                      <w:tcPr>
                        <w:tcW w:w="289" w:type="dxa"/>
                        <w:tcBorders>
                          <w:left w:val="thickThinMediumGap" w:color="000000" w:sz="16" w:space="0"/>
                        </w:tcBorders>
                      </w:tcPr>
                      <w:p>
                        <w:pPr>
                          <w:pStyle w:val="13"/>
                          <w:spacing w:before="41"/>
                          <w:ind w:right="28"/>
                          <w:jc w:val="right"/>
                          <w:rPr>
                            <w:sz w:val="20"/>
                          </w:rPr>
                        </w:pPr>
                        <w:r>
                          <w:rPr>
                            <w:w w:val="99"/>
                            <w:sz w:val="20"/>
                          </w:rPr>
                          <w:t>3</w:t>
                        </w:r>
                      </w:p>
                    </w:tc>
                    <w:tc>
                      <w:tcPr>
                        <w:tcW w:w="240" w:type="dxa"/>
                      </w:tcPr>
                      <w:p>
                        <w:pPr>
                          <w:pStyle w:val="13"/>
                          <w:spacing w:before="41"/>
                          <w:ind w:right="28"/>
                          <w:jc w:val="right"/>
                          <w:rPr>
                            <w:sz w:val="20"/>
                          </w:rPr>
                        </w:pPr>
                        <w:r>
                          <w:rPr>
                            <w:w w:val="99"/>
                            <w:sz w:val="20"/>
                          </w:rPr>
                          <w:t>4</w:t>
                        </w:r>
                      </w:p>
                    </w:tc>
                    <w:tc>
                      <w:tcPr>
                        <w:tcW w:w="1128" w:type="dxa"/>
                        <w:gridSpan w:val="2"/>
                        <w:tcBorders>
                          <w:right w:val="single" w:color="000000" w:sz="8" w:space="0"/>
                        </w:tcBorders>
                      </w:tcPr>
                      <w:p>
                        <w:pPr>
                          <w:pStyle w:val="13"/>
                          <w:spacing w:before="41"/>
                          <w:ind w:left="90"/>
                          <w:rPr>
                            <w:sz w:val="20"/>
                          </w:rPr>
                        </w:pPr>
                        <w:r>
                          <w:rPr>
                            <w:w w:val="99"/>
                            <w:sz w:val="20"/>
                          </w:rPr>
                          <w:t>0</w:t>
                        </w:r>
                      </w:p>
                    </w:tc>
                    <w:tc>
                      <w:tcPr>
                        <w:tcW w:w="3337" w:type="dxa"/>
                        <w:tcBorders>
                          <w:left w:val="single" w:color="000000" w:sz="8" w:space="0"/>
                          <w:right w:val="thickThinMediumGap" w:color="000000" w:sz="16" w:space="0"/>
                        </w:tcBorders>
                      </w:tcPr>
                      <w:p>
                        <w:pPr>
                          <w:pStyle w:val="13"/>
                          <w:spacing w:before="41"/>
                          <w:ind w:left="128"/>
                          <w:rPr>
                            <w:sz w:val="20"/>
                          </w:rPr>
                        </w:pPr>
                        <w:r>
                          <w:rPr>
                            <w:sz w:val="20"/>
                          </w:rPr>
                          <w:t>The path from 1 to 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8" w:hRule="atLeast"/>
                    </w:trPr>
                    <w:tc>
                      <w:tcPr>
                        <w:tcW w:w="289" w:type="dxa"/>
                        <w:tcBorders>
                          <w:left w:val="thickThinMediumGap" w:color="000000" w:sz="16" w:space="0"/>
                        </w:tcBorders>
                      </w:tcPr>
                      <w:p>
                        <w:pPr>
                          <w:pStyle w:val="13"/>
                          <w:spacing w:before="40"/>
                          <w:ind w:right="28"/>
                          <w:jc w:val="right"/>
                          <w:rPr>
                            <w:sz w:val="20"/>
                          </w:rPr>
                        </w:pPr>
                        <w:r>
                          <w:rPr>
                            <w:w w:val="99"/>
                            <w:sz w:val="20"/>
                          </w:rPr>
                          <w:t>1</w:t>
                        </w:r>
                      </w:p>
                    </w:tc>
                    <w:tc>
                      <w:tcPr>
                        <w:tcW w:w="240" w:type="dxa"/>
                      </w:tcPr>
                      <w:p>
                        <w:pPr>
                          <w:pStyle w:val="13"/>
                          <w:spacing w:before="40"/>
                          <w:ind w:right="28"/>
                          <w:jc w:val="right"/>
                          <w:rPr>
                            <w:sz w:val="20"/>
                          </w:rPr>
                        </w:pPr>
                        <w:r>
                          <w:rPr>
                            <w:w w:val="99"/>
                            <w:sz w:val="20"/>
                          </w:rPr>
                          <w:t>5</w:t>
                        </w:r>
                      </w:p>
                    </w:tc>
                    <w:tc>
                      <w:tcPr>
                        <w:tcW w:w="1128" w:type="dxa"/>
                        <w:gridSpan w:val="2"/>
                        <w:tcBorders>
                          <w:right w:val="single" w:color="000000" w:sz="8" w:space="0"/>
                        </w:tcBorders>
                      </w:tcPr>
                      <w:p>
                        <w:pPr>
                          <w:pStyle w:val="13"/>
                          <w:spacing w:before="40"/>
                          <w:ind w:left="90"/>
                          <w:rPr>
                            <w:sz w:val="20"/>
                          </w:rPr>
                        </w:pPr>
                        <w:r>
                          <w:rPr>
                            <w:w w:val="99"/>
                            <w:sz w:val="20"/>
                          </w:rPr>
                          <w:t>0</w:t>
                        </w:r>
                      </w:p>
                    </w:tc>
                    <w:tc>
                      <w:tcPr>
                        <w:tcW w:w="3337" w:type="dxa"/>
                        <w:tcBorders>
                          <w:left w:val="single" w:color="000000" w:sz="8" w:space="0"/>
                          <w:right w:val="thickThinMediumGap" w:color="000000" w:sz="16" w:space="0"/>
                        </w:tcBorders>
                      </w:tcPr>
                      <w:p>
                        <w:pPr>
                          <w:pStyle w:val="13"/>
                          <w:spacing w:before="40"/>
                          <w:ind w:left="128"/>
                          <w:rPr>
                            <w:sz w:val="20"/>
                          </w:rPr>
                        </w:pPr>
                        <w:r>
                          <w:rPr>
                            <w:sz w:val="20"/>
                          </w:rPr>
                          <w:t>5&lt;-3&lt;-2&lt;-1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9" w:hRule="atLeast"/>
                    </w:trPr>
                    <w:tc>
                      <w:tcPr>
                        <w:tcW w:w="289" w:type="dxa"/>
                        <w:tcBorders>
                          <w:left w:val="thickThinMediumGap" w:color="000000" w:sz="16" w:space="0"/>
                        </w:tcBorders>
                      </w:tcPr>
                      <w:p>
                        <w:pPr>
                          <w:pStyle w:val="13"/>
                          <w:spacing w:before="41"/>
                          <w:ind w:right="28"/>
                          <w:jc w:val="right"/>
                          <w:rPr>
                            <w:sz w:val="20"/>
                          </w:rPr>
                        </w:pPr>
                        <w:r>
                          <w:rPr>
                            <w:w w:val="99"/>
                            <w:sz w:val="20"/>
                          </w:rPr>
                          <w:t>6</w:t>
                        </w:r>
                      </w:p>
                    </w:tc>
                    <w:tc>
                      <w:tcPr>
                        <w:tcW w:w="240" w:type="dxa"/>
                      </w:tcPr>
                      <w:p>
                        <w:pPr>
                          <w:pStyle w:val="13"/>
                          <w:spacing w:before="41"/>
                          <w:ind w:right="28"/>
                          <w:jc w:val="right"/>
                          <w:rPr>
                            <w:sz w:val="20"/>
                          </w:rPr>
                        </w:pPr>
                        <w:r>
                          <w:rPr>
                            <w:w w:val="99"/>
                            <w:sz w:val="20"/>
                          </w:rPr>
                          <w:t>0</w:t>
                        </w:r>
                      </w:p>
                    </w:tc>
                    <w:tc>
                      <w:tcPr>
                        <w:tcW w:w="1128" w:type="dxa"/>
                        <w:gridSpan w:val="2"/>
                        <w:tcBorders>
                          <w:right w:val="single" w:color="000000" w:sz="8" w:space="0"/>
                        </w:tcBorders>
                      </w:tcPr>
                      <w:p>
                        <w:pPr>
                          <w:pStyle w:val="13"/>
                          <w:rPr>
                            <w:rFonts w:ascii="Times New Roman"/>
                            <w:sz w:val="22"/>
                          </w:rPr>
                        </w:pPr>
                      </w:p>
                    </w:tc>
                    <w:tc>
                      <w:tcPr>
                        <w:tcW w:w="3337" w:type="dxa"/>
                        <w:tcBorders>
                          <w:left w:val="single" w:color="000000" w:sz="8" w:space="0"/>
                          <w:right w:val="thickThinMediumGap" w:color="000000" w:sz="16" w:space="0"/>
                        </w:tcBorders>
                      </w:tcPr>
                      <w:p>
                        <w:pPr>
                          <w:pStyle w:val="13"/>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9" w:hRule="atLeast"/>
                    </w:trPr>
                    <w:tc>
                      <w:tcPr>
                        <w:tcW w:w="289" w:type="dxa"/>
                        <w:tcBorders>
                          <w:left w:val="thickThinMediumGap" w:color="000000" w:sz="16" w:space="0"/>
                        </w:tcBorders>
                      </w:tcPr>
                      <w:p>
                        <w:pPr>
                          <w:pStyle w:val="13"/>
                          <w:spacing w:before="41"/>
                          <w:ind w:right="28"/>
                          <w:jc w:val="right"/>
                          <w:rPr>
                            <w:sz w:val="20"/>
                          </w:rPr>
                        </w:pPr>
                        <w:r>
                          <w:rPr>
                            <w:w w:val="99"/>
                            <w:sz w:val="20"/>
                          </w:rPr>
                          <w:t>0</w:t>
                        </w:r>
                      </w:p>
                    </w:tc>
                    <w:tc>
                      <w:tcPr>
                        <w:tcW w:w="240" w:type="dxa"/>
                      </w:tcPr>
                      <w:p>
                        <w:pPr>
                          <w:pStyle w:val="13"/>
                          <w:rPr>
                            <w:rFonts w:ascii="Times New Roman"/>
                            <w:sz w:val="22"/>
                          </w:rPr>
                        </w:pPr>
                      </w:p>
                    </w:tc>
                    <w:tc>
                      <w:tcPr>
                        <w:tcW w:w="1128" w:type="dxa"/>
                        <w:gridSpan w:val="2"/>
                        <w:tcBorders>
                          <w:right w:val="single" w:color="000000" w:sz="8" w:space="0"/>
                        </w:tcBorders>
                      </w:tcPr>
                      <w:p>
                        <w:pPr>
                          <w:pStyle w:val="13"/>
                          <w:rPr>
                            <w:rFonts w:ascii="Times New Roman"/>
                            <w:sz w:val="22"/>
                          </w:rPr>
                        </w:pPr>
                      </w:p>
                    </w:tc>
                    <w:tc>
                      <w:tcPr>
                        <w:tcW w:w="3337" w:type="dxa"/>
                        <w:tcBorders>
                          <w:left w:val="single" w:color="000000" w:sz="8" w:space="0"/>
                          <w:right w:val="thickThinMediumGap" w:color="000000" w:sz="16" w:space="0"/>
                        </w:tcBorders>
                      </w:tcPr>
                      <w:p>
                        <w:pPr>
                          <w:pStyle w:val="13"/>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9" w:hRule="atLeast"/>
                    </w:trPr>
                    <w:tc>
                      <w:tcPr>
                        <w:tcW w:w="289" w:type="dxa"/>
                        <w:tcBorders>
                          <w:left w:val="thickThinMediumGap" w:color="000000" w:sz="16" w:space="0"/>
                        </w:tcBorders>
                      </w:tcPr>
                      <w:p>
                        <w:pPr>
                          <w:pStyle w:val="13"/>
                          <w:spacing w:before="41"/>
                          <w:ind w:right="28"/>
                          <w:jc w:val="right"/>
                          <w:rPr>
                            <w:sz w:val="20"/>
                          </w:rPr>
                        </w:pPr>
                        <w:r>
                          <w:rPr>
                            <w:w w:val="99"/>
                            <w:sz w:val="20"/>
                          </w:rPr>
                          <w:t>2</w:t>
                        </w:r>
                      </w:p>
                    </w:tc>
                    <w:tc>
                      <w:tcPr>
                        <w:tcW w:w="240" w:type="dxa"/>
                      </w:tcPr>
                      <w:p>
                        <w:pPr>
                          <w:pStyle w:val="13"/>
                          <w:spacing w:before="41"/>
                          <w:ind w:right="28"/>
                          <w:jc w:val="right"/>
                          <w:rPr>
                            <w:sz w:val="20"/>
                          </w:rPr>
                        </w:pPr>
                        <w:r>
                          <w:rPr>
                            <w:w w:val="99"/>
                            <w:sz w:val="20"/>
                          </w:rPr>
                          <w:t>0</w:t>
                        </w:r>
                      </w:p>
                    </w:tc>
                    <w:tc>
                      <w:tcPr>
                        <w:tcW w:w="1128" w:type="dxa"/>
                        <w:gridSpan w:val="2"/>
                        <w:tcBorders>
                          <w:right w:val="single" w:color="000000" w:sz="8" w:space="0"/>
                        </w:tcBorders>
                      </w:tcPr>
                      <w:p>
                        <w:pPr>
                          <w:pStyle w:val="13"/>
                          <w:rPr>
                            <w:rFonts w:ascii="Times New Roman"/>
                            <w:sz w:val="22"/>
                          </w:rPr>
                        </w:pPr>
                      </w:p>
                    </w:tc>
                    <w:tc>
                      <w:tcPr>
                        <w:tcW w:w="3337" w:type="dxa"/>
                        <w:tcBorders>
                          <w:left w:val="single" w:color="000000" w:sz="8" w:space="0"/>
                          <w:right w:val="thickThinMediumGap" w:color="000000" w:sz="16" w:space="0"/>
                        </w:tcBorders>
                      </w:tcPr>
                      <w:p>
                        <w:pPr>
                          <w:pStyle w:val="13"/>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9" w:hRule="atLeast"/>
                    </w:trPr>
                    <w:tc>
                      <w:tcPr>
                        <w:tcW w:w="289" w:type="dxa"/>
                        <w:tcBorders>
                          <w:left w:val="thickThinMediumGap" w:color="000000" w:sz="16" w:space="0"/>
                        </w:tcBorders>
                      </w:tcPr>
                      <w:p>
                        <w:pPr>
                          <w:pStyle w:val="13"/>
                          <w:spacing w:before="41"/>
                          <w:ind w:right="28"/>
                          <w:jc w:val="right"/>
                          <w:rPr>
                            <w:sz w:val="20"/>
                          </w:rPr>
                        </w:pPr>
                        <w:r>
                          <w:rPr>
                            <w:w w:val="99"/>
                            <w:sz w:val="20"/>
                          </w:rPr>
                          <w:t>8</w:t>
                        </w:r>
                      </w:p>
                    </w:tc>
                    <w:tc>
                      <w:tcPr>
                        <w:tcW w:w="240" w:type="dxa"/>
                      </w:tcPr>
                      <w:p>
                        <w:pPr>
                          <w:pStyle w:val="13"/>
                          <w:spacing w:before="41"/>
                          <w:ind w:right="28"/>
                          <w:jc w:val="right"/>
                          <w:rPr>
                            <w:sz w:val="20"/>
                          </w:rPr>
                        </w:pPr>
                        <w:r>
                          <w:rPr>
                            <w:w w:val="99"/>
                            <w:sz w:val="20"/>
                          </w:rPr>
                          <w:t>0</w:t>
                        </w:r>
                      </w:p>
                    </w:tc>
                    <w:tc>
                      <w:tcPr>
                        <w:tcW w:w="1128" w:type="dxa"/>
                        <w:gridSpan w:val="2"/>
                        <w:tcBorders>
                          <w:right w:val="single" w:color="000000" w:sz="8" w:space="0"/>
                        </w:tcBorders>
                      </w:tcPr>
                      <w:p>
                        <w:pPr>
                          <w:pStyle w:val="13"/>
                          <w:rPr>
                            <w:rFonts w:ascii="Times New Roman"/>
                            <w:sz w:val="22"/>
                          </w:rPr>
                        </w:pPr>
                      </w:p>
                    </w:tc>
                    <w:tc>
                      <w:tcPr>
                        <w:tcW w:w="3337" w:type="dxa"/>
                        <w:tcBorders>
                          <w:left w:val="single" w:color="000000" w:sz="8" w:space="0"/>
                          <w:right w:val="thickThinMediumGap" w:color="000000" w:sz="16" w:space="0"/>
                        </w:tcBorders>
                      </w:tcPr>
                      <w:p>
                        <w:pPr>
                          <w:pStyle w:val="13"/>
                          <w:rPr>
                            <w:rFonts w:ascii="Times New Roman"/>
                            <w:sz w:val="22"/>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46" w:hRule="atLeast"/>
                    </w:trPr>
                    <w:tc>
                      <w:tcPr>
                        <w:tcW w:w="289" w:type="dxa"/>
                        <w:tcBorders>
                          <w:left w:val="thickThinMediumGap" w:color="000000" w:sz="16" w:space="0"/>
                          <w:bottom w:val="thickThinMediumGap" w:color="000000" w:sz="12" w:space="0"/>
                        </w:tcBorders>
                      </w:tcPr>
                      <w:p>
                        <w:pPr>
                          <w:pStyle w:val="13"/>
                          <w:spacing w:before="41"/>
                          <w:ind w:right="28"/>
                          <w:jc w:val="right"/>
                          <w:rPr>
                            <w:sz w:val="20"/>
                          </w:rPr>
                        </w:pPr>
                        <w:r>
                          <w:rPr>
                            <w:w w:val="99"/>
                            <w:sz w:val="20"/>
                          </w:rPr>
                          <w:t>0</w:t>
                        </w:r>
                      </w:p>
                    </w:tc>
                    <w:tc>
                      <w:tcPr>
                        <w:tcW w:w="240" w:type="dxa"/>
                        <w:tcBorders>
                          <w:bottom w:val="thickThinMediumGap" w:color="000000" w:sz="12" w:space="0"/>
                        </w:tcBorders>
                      </w:tcPr>
                      <w:p>
                        <w:pPr>
                          <w:pStyle w:val="13"/>
                          <w:rPr>
                            <w:rFonts w:ascii="Times New Roman"/>
                            <w:sz w:val="22"/>
                          </w:rPr>
                        </w:pPr>
                      </w:p>
                    </w:tc>
                    <w:tc>
                      <w:tcPr>
                        <w:tcW w:w="1128" w:type="dxa"/>
                        <w:gridSpan w:val="2"/>
                        <w:tcBorders>
                          <w:bottom w:val="thickThinMediumGap" w:color="000000" w:sz="12" w:space="0"/>
                          <w:right w:val="single" w:color="000000" w:sz="8" w:space="0"/>
                        </w:tcBorders>
                      </w:tcPr>
                      <w:p>
                        <w:pPr>
                          <w:pStyle w:val="13"/>
                          <w:rPr>
                            <w:rFonts w:ascii="Times New Roman"/>
                            <w:sz w:val="22"/>
                          </w:rPr>
                        </w:pPr>
                      </w:p>
                    </w:tc>
                    <w:tc>
                      <w:tcPr>
                        <w:tcW w:w="3337" w:type="dxa"/>
                        <w:tcBorders>
                          <w:left w:val="single" w:color="000000" w:sz="8" w:space="0"/>
                          <w:bottom w:val="thickThinMediumGap" w:color="000000" w:sz="12" w:space="0"/>
                          <w:right w:val="thickThinMediumGap" w:color="000000" w:sz="16" w:space="0"/>
                        </w:tcBorders>
                      </w:tcPr>
                      <w:p>
                        <w:pPr>
                          <w:pStyle w:val="13"/>
                          <w:rPr>
                            <w:rFonts w:ascii="Times New Roman"/>
                            <w:sz w:val="22"/>
                          </w:rPr>
                        </w:pPr>
                      </w:p>
                    </w:tc>
                  </w:tr>
                </w:tbl>
                <w:p>
                  <w:pPr>
                    <w:pStyle w:val="7"/>
                  </w:pPr>
                </w:p>
              </w:txbxContent>
            </v:textbox>
            <w10:wrap type="topAndBottom"/>
          </v:shape>
        </w:pict>
      </w:r>
      <w:r>
        <w:rPr>
          <w:rFonts w:hint="default" w:ascii="Times New Roman" w:hAnsi="Times New Roman" w:cs="Times New Roman"/>
          <w:sz w:val="28"/>
          <w:szCs w:val="28"/>
        </w:rPr>
        <w:pict>
          <v:group id="_x0000_s2035" o:spid="_x0000_s2035" o:spt="203" style="position:absolute;left:0pt;margin-left:374.5pt;margin-top:47.85pt;height:117.5pt;width:95.2pt;mso-position-horizontal-relative:page;mso-wrap-distance-bottom:0pt;mso-wrap-distance-top:0pt;z-index:-251430912;mso-width-relative:page;mso-height-relative:page;" coordorigin="7490,957" coordsize="1904,2350">
            <o:lock v:ext="edit"/>
            <v:shape id="_x0000_s2036" o:spid="_x0000_s2036" o:spt="75" type="#_x0000_t75" style="position:absolute;left:7490;top:957;height:2350;width:1904;" filled="f" stroked="f" coordsize="21600,21600">
              <v:path/>
              <v:fill on="f" focussize="0,0"/>
              <v:stroke on="f"/>
              <v:imagedata r:id="rId199" o:title=""/>
              <o:lock v:ext="edit" aspectratio="t"/>
            </v:shape>
            <v:shape id="_x0000_s2037" o:spid="_x0000_s2037" o:spt="202" type="#_x0000_t202" style="position:absolute;left:8560;top:1067;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1</w:t>
                    </w:r>
                  </w:p>
                </w:txbxContent>
              </v:textbox>
            </v:shape>
            <v:shape id="_x0000_s2038" o:spid="_x0000_s2038" o:spt="202" type="#_x0000_t202" style="position:absolute;left:7984;top:1638;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2</w:t>
                    </w:r>
                  </w:p>
                </w:txbxContent>
              </v:textbox>
            </v:shape>
            <v:shape id="_x0000_s2039" o:spid="_x0000_s2039" o:spt="202" type="#_x0000_t202" style="position:absolute;left:9136;top:1643;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3</w:t>
                    </w:r>
                  </w:p>
                </w:txbxContent>
              </v:textbox>
            </v:shape>
            <v:shape id="_x0000_s2040" o:spid="_x0000_s2040" o:spt="202" type="#_x0000_t202" style="position:absolute;left:7984;top:2334;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4</w:t>
                    </w:r>
                  </w:p>
                </w:txbxContent>
              </v:textbox>
            </v:shape>
            <v:shape id="_x0000_s2041" o:spid="_x0000_s2041" o:spt="202" type="#_x0000_t202" style="position:absolute;left:8560;top:2339;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7</w:t>
                    </w:r>
                  </w:p>
                </w:txbxContent>
              </v:textbox>
            </v:shape>
            <v:shape id="_x0000_s2042" o:spid="_x0000_s2042" o:spt="202" type="#_x0000_t202" style="position:absolute;left:9136;top:2332;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5</w:t>
                    </w:r>
                  </w:p>
                </w:txbxContent>
              </v:textbox>
            </v:shape>
            <v:shape id="_x0000_s2043" o:spid="_x0000_s2043" o:spt="202" type="#_x0000_t202" style="position:absolute;left:7984;top:3025;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6</w:t>
                    </w:r>
                  </w:p>
                </w:txbxContent>
              </v:textbox>
            </v:shape>
            <v:shape id="_x0000_s2044" o:spid="_x0000_s2044" o:spt="202" type="#_x0000_t202" style="position:absolute;left:8560;top:3030;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8</w:t>
                    </w:r>
                  </w:p>
                </w:txbxContent>
              </v:textbox>
            </v:shape>
            <w10:wrap type="topAndBottom"/>
          </v:group>
        </w:pict>
      </w:r>
      <w:r>
        <w:rPr>
          <w:rFonts w:hint="default" w:cs="Times New Roman"/>
          <w:w w:val="105"/>
          <w:sz w:val="28"/>
          <w:szCs w:val="28"/>
          <w:lang w:val="en-US"/>
        </w:rPr>
        <w:t>Đ</w:t>
      </w:r>
      <w:r>
        <w:rPr>
          <w:rFonts w:hint="default" w:ascii="Times New Roman" w:hAnsi="Times New Roman" w:cs="Times New Roman"/>
          <w:w w:val="105"/>
          <w:sz w:val="28"/>
          <w:szCs w:val="28"/>
        </w:rPr>
        <w:t xml:space="preserve">ường </w:t>
      </w:r>
      <w:r>
        <w:rPr>
          <w:rFonts w:hint="default" w:cs="Times New Roman"/>
          <w:w w:val="105"/>
          <w:sz w:val="28"/>
          <w:szCs w:val="28"/>
          <w:lang w:val="en-US"/>
        </w:rPr>
        <w:t>đ</w:t>
      </w:r>
      <w:r>
        <w:rPr>
          <w:rFonts w:hint="default" w:ascii="Times New Roman" w:hAnsi="Times New Roman" w:cs="Times New Roman"/>
          <w:w w:val="105"/>
          <w:sz w:val="28"/>
          <w:szCs w:val="28"/>
        </w:rPr>
        <w:t>i từ s tới t nếu</w:t>
      </w:r>
      <w:r>
        <w:rPr>
          <w:rFonts w:hint="default" w:ascii="Times New Roman" w:hAnsi="Times New Roman" w:cs="Times New Roman"/>
          <w:spacing w:val="-12"/>
          <w:w w:val="105"/>
          <w:sz w:val="28"/>
          <w:szCs w:val="28"/>
        </w:rPr>
        <w:t xml:space="preserve"> </w:t>
      </w:r>
      <w:r>
        <w:rPr>
          <w:rFonts w:hint="default" w:ascii="Times New Roman" w:hAnsi="Times New Roman" w:cs="Times New Roman"/>
          <w:w w:val="105"/>
          <w:sz w:val="28"/>
          <w:szCs w:val="28"/>
        </w:rPr>
        <w:t>có</w:t>
      </w:r>
    </w:p>
    <w:p>
      <w:pPr>
        <w:pStyle w:val="4"/>
        <w:numPr>
          <w:ilvl w:val="1"/>
          <w:numId w:val="64"/>
        </w:numPr>
        <w:tabs>
          <w:tab w:val="left" w:pos="759"/>
        </w:tabs>
        <w:spacing w:before="167" w:after="0" w:line="240" w:lineRule="auto"/>
        <w:ind w:left="758" w:right="0" w:hanging="455"/>
        <w:jc w:val="both"/>
        <w:rPr>
          <w:rFonts w:hint="default" w:ascii="Times New Roman" w:hAnsi="Times New Roman" w:cs="Times New Roman"/>
          <w:sz w:val="28"/>
          <w:szCs w:val="28"/>
        </w:rPr>
      </w:pPr>
      <w:r>
        <w:rPr>
          <w:rFonts w:hint="default" w:ascii="Times New Roman" w:hAnsi="Times New Roman" w:cs="Times New Roman"/>
          <w:w w:val="105"/>
          <w:sz w:val="28"/>
          <w:szCs w:val="28"/>
        </w:rPr>
        <w:t xml:space="preserve">Biểu diễn </w:t>
      </w:r>
      <w:r>
        <w:rPr>
          <w:rFonts w:hint="default" w:cs="Times New Roman"/>
          <w:w w:val="105"/>
          <w:sz w:val="28"/>
          <w:szCs w:val="28"/>
          <w:lang w:val="en-US"/>
        </w:rPr>
        <w:t>đ</w:t>
      </w:r>
      <w:r>
        <w:rPr>
          <w:rFonts w:hint="default" w:ascii="Times New Roman" w:hAnsi="Times New Roman" w:cs="Times New Roman"/>
          <w:w w:val="105"/>
          <w:sz w:val="28"/>
          <w:szCs w:val="28"/>
        </w:rPr>
        <w:t>ồ</w:t>
      </w:r>
      <w:r>
        <w:rPr>
          <w:rFonts w:hint="default" w:ascii="Times New Roman" w:hAnsi="Times New Roman" w:cs="Times New Roman"/>
          <w:spacing w:val="-10"/>
          <w:w w:val="105"/>
          <w:sz w:val="28"/>
          <w:szCs w:val="28"/>
        </w:rPr>
        <w:t xml:space="preserve"> </w:t>
      </w:r>
      <w:r>
        <w:rPr>
          <w:rFonts w:hint="default" w:ascii="Times New Roman" w:hAnsi="Times New Roman" w:cs="Times New Roman"/>
          <w:w w:val="105"/>
          <w:sz w:val="28"/>
          <w:szCs w:val="28"/>
        </w:rPr>
        <w:t>thị</w:t>
      </w:r>
    </w:p>
    <w:p>
      <w:pPr>
        <w:pStyle w:val="7"/>
        <w:spacing w:before="85" w:line="266" w:lineRule="auto"/>
        <w:ind w:left="304" w:right="295"/>
        <w:jc w:val="both"/>
        <w:rPr>
          <w:rFonts w:hint="default" w:ascii="Times New Roman" w:hAnsi="Times New Roman" w:cs="Times New Roman"/>
          <w:sz w:val="28"/>
          <w:szCs w:val="28"/>
        </w:rPr>
      </w:pPr>
      <w:r>
        <w:rPr>
          <w:rFonts w:hint="default" w:cs="Times New Roman"/>
          <w:spacing w:val="-1"/>
          <w:w w:val="144"/>
          <w:sz w:val="28"/>
          <w:szCs w:val="28"/>
          <w:lang w:val="en-US"/>
        </w:rPr>
        <w:t>Đ</w:t>
      </w:r>
      <w:r>
        <w:rPr>
          <w:rFonts w:hint="default" w:ascii="Times New Roman" w:hAnsi="Times New Roman" w:cs="Times New Roman"/>
          <w:w w:val="99"/>
          <w:sz w:val="28"/>
          <w:szCs w:val="28"/>
        </w:rPr>
        <w:t>ồ</w:t>
      </w:r>
      <w:r>
        <w:rPr>
          <w:rFonts w:hint="default" w:ascii="Times New Roman" w:hAnsi="Times New Roman" w:cs="Times New Roman"/>
          <w:spacing w:val="16"/>
          <w:sz w:val="28"/>
          <w:szCs w:val="28"/>
        </w:rPr>
        <w:t xml:space="preserve"> </w:t>
      </w:r>
      <w:r>
        <w:rPr>
          <w:rFonts w:hint="default" w:ascii="Times New Roman" w:hAnsi="Times New Roman" w:cs="Times New Roman"/>
          <w:w w:val="99"/>
          <w:sz w:val="28"/>
          <w:szCs w:val="28"/>
        </w:rPr>
        <w:t>thị</w:t>
      </w:r>
      <w:r>
        <w:rPr>
          <w:rFonts w:hint="default" w:ascii="Times New Roman" w:hAnsi="Times New Roman" w:cs="Times New Roman"/>
          <w:spacing w:val="17"/>
          <w:sz w:val="28"/>
          <w:szCs w:val="28"/>
        </w:rPr>
        <w:t xml:space="preserve"> </w:t>
      </w:r>
      <w:r>
        <w:rPr>
          <w:rFonts w:hint="default" w:cs="Times New Roman"/>
          <w:w w:val="99"/>
          <w:sz w:val="28"/>
          <w:szCs w:val="28"/>
          <w:lang w:val="en-US"/>
        </w:rPr>
        <w:t>đ</w:t>
      </w:r>
      <w:r>
        <w:rPr>
          <w:rFonts w:hint="default" w:ascii="Times New Roman" w:hAnsi="Times New Roman" w:cs="Times New Roman"/>
          <w:spacing w:val="-1"/>
          <w:w w:val="99"/>
          <w:sz w:val="28"/>
          <w:szCs w:val="28"/>
        </w:rPr>
        <w:t>ư</w:t>
      </w:r>
      <w:r>
        <w:rPr>
          <w:rFonts w:hint="default" w:ascii="Times New Roman" w:hAnsi="Times New Roman" w:cs="Times New Roman"/>
          <w:w w:val="99"/>
          <w:sz w:val="28"/>
          <w:szCs w:val="28"/>
        </w:rPr>
        <w:t>ợc</w:t>
      </w:r>
      <w:r>
        <w:rPr>
          <w:rFonts w:hint="default" w:ascii="Times New Roman" w:hAnsi="Times New Roman" w:cs="Times New Roman"/>
          <w:spacing w:val="15"/>
          <w:sz w:val="28"/>
          <w:szCs w:val="28"/>
        </w:rPr>
        <w:t xml:space="preserve"> </w:t>
      </w:r>
      <w:r>
        <w:rPr>
          <w:rFonts w:hint="default" w:ascii="Times New Roman" w:hAnsi="Times New Roman" w:cs="Times New Roman"/>
          <w:w w:val="99"/>
          <w:sz w:val="28"/>
          <w:szCs w:val="28"/>
        </w:rPr>
        <w:t>bi</w:t>
      </w:r>
      <w:r>
        <w:rPr>
          <w:rFonts w:hint="default" w:ascii="Times New Roman" w:hAnsi="Times New Roman" w:cs="Times New Roman"/>
          <w:spacing w:val="-1"/>
          <w:w w:val="99"/>
          <w:sz w:val="28"/>
          <w:szCs w:val="28"/>
        </w:rPr>
        <w:t>ể</w:t>
      </w:r>
      <w:r>
        <w:rPr>
          <w:rFonts w:hint="default" w:ascii="Times New Roman" w:hAnsi="Times New Roman" w:cs="Times New Roman"/>
          <w:w w:val="99"/>
          <w:sz w:val="28"/>
          <w:szCs w:val="28"/>
        </w:rPr>
        <w:t>u</w:t>
      </w:r>
      <w:r>
        <w:rPr>
          <w:rFonts w:hint="default" w:ascii="Times New Roman" w:hAnsi="Times New Roman" w:cs="Times New Roman"/>
          <w:spacing w:val="16"/>
          <w:sz w:val="28"/>
          <w:szCs w:val="28"/>
        </w:rPr>
        <w:t xml:space="preserve"> </w:t>
      </w:r>
      <w:r>
        <w:rPr>
          <w:rFonts w:hint="default" w:ascii="Times New Roman" w:hAnsi="Times New Roman" w:cs="Times New Roman"/>
          <w:w w:val="99"/>
          <w:sz w:val="28"/>
          <w:szCs w:val="28"/>
        </w:rPr>
        <w:t>di</w:t>
      </w:r>
      <w:r>
        <w:rPr>
          <w:rFonts w:hint="default" w:ascii="Times New Roman" w:hAnsi="Times New Roman" w:cs="Times New Roman"/>
          <w:spacing w:val="-1"/>
          <w:w w:val="99"/>
          <w:sz w:val="28"/>
          <w:szCs w:val="28"/>
        </w:rPr>
        <w:t>ễ</w:t>
      </w:r>
      <w:r>
        <w:rPr>
          <w:rFonts w:hint="default" w:ascii="Times New Roman" w:hAnsi="Times New Roman" w:cs="Times New Roman"/>
          <w:w w:val="99"/>
          <w:sz w:val="28"/>
          <w:szCs w:val="28"/>
        </w:rPr>
        <w:t>n</w:t>
      </w:r>
      <w:r>
        <w:rPr>
          <w:rFonts w:hint="default" w:ascii="Times New Roman" w:hAnsi="Times New Roman" w:cs="Times New Roman"/>
          <w:spacing w:val="16"/>
          <w:sz w:val="28"/>
          <w:szCs w:val="28"/>
        </w:rPr>
        <w:t xml:space="preserve"> </w:t>
      </w:r>
      <w:r>
        <w:rPr>
          <w:rFonts w:hint="default" w:ascii="Times New Roman" w:hAnsi="Times New Roman" w:cs="Times New Roman"/>
          <w:spacing w:val="2"/>
          <w:w w:val="99"/>
          <w:sz w:val="28"/>
          <w:szCs w:val="28"/>
        </w:rPr>
        <w:t>b</w:t>
      </w:r>
      <w:r>
        <w:rPr>
          <w:rFonts w:hint="default" w:ascii="Times New Roman" w:hAnsi="Times New Roman" w:cs="Times New Roman"/>
          <w:spacing w:val="-1"/>
          <w:w w:val="99"/>
          <w:sz w:val="28"/>
          <w:szCs w:val="28"/>
        </w:rPr>
        <w:t>ằ</w:t>
      </w:r>
      <w:r>
        <w:rPr>
          <w:rFonts w:hint="default" w:ascii="Times New Roman" w:hAnsi="Times New Roman" w:cs="Times New Roman"/>
          <w:w w:val="99"/>
          <w:sz w:val="28"/>
          <w:szCs w:val="28"/>
        </w:rPr>
        <w:t>ng</w:t>
      </w:r>
      <w:r>
        <w:rPr>
          <w:rFonts w:hint="default" w:ascii="Times New Roman" w:hAnsi="Times New Roman" w:cs="Times New Roman"/>
          <w:spacing w:val="16"/>
          <w:sz w:val="28"/>
          <w:szCs w:val="28"/>
        </w:rPr>
        <w:t xml:space="preserve"> </w:t>
      </w:r>
      <w:r>
        <w:rPr>
          <w:rFonts w:hint="default" w:ascii="Times New Roman" w:hAnsi="Times New Roman" w:cs="Times New Roman"/>
          <w:w w:val="99"/>
          <w:sz w:val="28"/>
          <w:szCs w:val="28"/>
        </w:rPr>
        <w:t>d</w:t>
      </w:r>
      <w:r>
        <w:rPr>
          <w:rFonts w:hint="default" w:ascii="Times New Roman" w:hAnsi="Times New Roman" w:cs="Times New Roman"/>
          <w:spacing w:val="-1"/>
          <w:w w:val="99"/>
          <w:sz w:val="28"/>
          <w:szCs w:val="28"/>
        </w:rPr>
        <w:t>a</w:t>
      </w:r>
      <w:r>
        <w:rPr>
          <w:rFonts w:hint="default" w:ascii="Times New Roman" w:hAnsi="Times New Roman" w:cs="Times New Roman"/>
          <w:w w:val="99"/>
          <w:sz w:val="28"/>
          <w:szCs w:val="28"/>
        </w:rPr>
        <w:t>nh</w:t>
      </w:r>
      <w:r>
        <w:rPr>
          <w:rFonts w:hint="default" w:ascii="Times New Roman" w:hAnsi="Times New Roman" w:cs="Times New Roman"/>
          <w:spacing w:val="16"/>
          <w:sz w:val="28"/>
          <w:szCs w:val="28"/>
        </w:rPr>
        <w:t xml:space="preserve"> </w:t>
      </w:r>
      <w:r>
        <w:rPr>
          <w:rFonts w:hint="default" w:ascii="Times New Roman" w:hAnsi="Times New Roman" w:cs="Times New Roman"/>
          <w:w w:val="99"/>
          <w:sz w:val="28"/>
          <w:szCs w:val="28"/>
        </w:rPr>
        <w:t>s</w:t>
      </w:r>
      <w:r>
        <w:rPr>
          <w:rFonts w:hint="default" w:ascii="Times New Roman" w:hAnsi="Times New Roman" w:cs="Times New Roman"/>
          <w:spacing w:val="1"/>
          <w:w w:val="99"/>
          <w:sz w:val="28"/>
          <w:szCs w:val="28"/>
        </w:rPr>
        <w:t>á</w:t>
      </w:r>
      <w:r>
        <w:rPr>
          <w:rFonts w:hint="default" w:ascii="Times New Roman" w:hAnsi="Times New Roman" w:cs="Times New Roman"/>
          <w:spacing w:val="-1"/>
          <w:w w:val="99"/>
          <w:sz w:val="28"/>
          <w:szCs w:val="28"/>
        </w:rPr>
        <w:t>c</w:t>
      </w:r>
      <w:r>
        <w:rPr>
          <w:rFonts w:hint="default" w:ascii="Times New Roman" w:hAnsi="Times New Roman" w:cs="Times New Roman"/>
          <w:w w:val="99"/>
          <w:sz w:val="28"/>
          <w:szCs w:val="28"/>
        </w:rPr>
        <w:t>h</w:t>
      </w:r>
      <w:r>
        <w:rPr>
          <w:rFonts w:hint="default" w:ascii="Times New Roman" w:hAnsi="Times New Roman" w:cs="Times New Roman"/>
          <w:spacing w:val="16"/>
          <w:sz w:val="28"/>
          <w:szCs w:val="28"/>
        </w:rPr>
        <w:t xml:space="preserve"> </w:t>
      </w:r>
      <w:r>
        <w:rPr>
          <w:rFonts w:hint="default" w:ascii="Times New Roman" w:hAnsi="Times New Roman" w:cs="Times New Roman"/>
          <w:w w:val="99"/>
          <w:sz w:val="28"/>
          <w:szCs w:val="28"/>
        </w:rPr>
        <w:t>kề</w:t>
      </w:r>
      <w:r>
        <w:rPr>
          <w:rFonts w:hint="default" w:ascii="Times New Roman" w:hAnsi="Times New Roman" w:cs="Times New Roman"/>
          <w:spacing w:val="15"/>
          <w:sz w:val="28"/>
          <w:szCs w:val="28"/>
        </w:rPr>
        <w:t xml:space="preserve"> </w:t>
      </w:r>
      <w:r>
        <w:rPr>
          <w:rFonts w:hint="default" w:ascii="Times New Roman" w:hAnsi="Times New Roman" w:cs="Times New Roman"/>
          <w:spacing w:val="2"/>
          <w:w w:val="99"/>
          <w:sz w:val="28"/>
          <w:szCs w:val="28"/>
        </w:rPr>
        <w:t>d</w:t>
      </w:r>
      <w:r>
        <w:rPr>
          <w:rFonts w:hint="default" w:ascii="Times New Roman" w:hAnsi="Times New Roman" w:cs="Times New Roman"/>
          <w:spacing w:val="-1"/>
          <w:w w:val="99"/>
          <w:sz w:val="28"/>
          <w:szCs w:val="28"/>
        </w:rPr>
        <w:t>ạ</w:t>
      </w:r>
      <w:r>
        <w:rPr>
          <w:rFonts w:hint="default" w:ascii="Times New Roman" w:hAnsi="Times New Roman" w:cs="Times New Roman"/>
          <w:spacing w:val="2"/>
          <w:w w:val="99"/>
          <w:sz w:val="28"/>
          <w:szCs w:val="28"/>
        </w:rPr>
        <w:t>n</w:t>
      </w:r>
      <w:r>
        <w:rPr>
          <w:rFonts w:hint="default" w:ascii="Times New Roman" w:hAnsi="Times New Roman" w:cs="Times New Roman"/>
          <w:w w:val="99"/>
          <w:sz w:val="28"/>
          <w:szCs w:val="28"/>
        </w:rPr>
        <w:t>g</w:t>
      </w:r>
      <w:r>
        <w:rPr>
          <w:rFonts w:hint="default" w:ascii="Times New Roman" w:hAnsi="Times New Roman" w:cs="Times New Roman"/>
          <w:spacing w:val="14"/>
          <w:sz w:val="28"/>
          <w:szCs w:val="28"/>
        </w:rPr>
        <w:t xml:space="preserve"> </w:t>
      </w:r>
      <w:r>
        <w:rPr>
          <w:rFonts w:hint="default" w:ascii="Times New Roman" w:hAnsi="Times New Roman" w:cs="Times New Roman"/>
          <w:spacing w:val="1"/>
          <w:w w:val="99"/>
          <w:sz w:val="28"/>
          <w:szCs w:val="28"/>
        </w:rPr>
        <w:t>f</w:t>
      </w:r>
      <w:r>
        <w:rPr>
          <w:rFonts w:hint="default" w:ascii="Times New Roman" w:hAnsi="Times New Roman" w:cs="Times New Roman"/>
          <w:w w:val="99"/>
          <w:sz w:val="28"/>
          <w:szCs w:val="28"/>
        </w:rPr>
        <w:t>o</w:t>
      </w:r>
      <w:r>
        <w:rPr>
          <w:rFonts w:hint="default" w:ascii="Times New Roman" w:hAnsi="Times New Roman" w:cs="Times New Roman"/>
          <w:spacing w:val="-1"/>
          <w:w w:val="99"/>
          <w:sz w:val="28"/>
          <w:szCs w:val="28"/>
        </w:rPr>
        <w:t>rwa</w:t>
      </w:r>
      <w:r>
        <w:rPr>
          <w:rFonts w:hint="default" w:ascii="Times New Roman" w:hAnsi="Times New Roman" w:cs="Times New Roman"/>
          <w:spacing w:val="-2"/>
          <w:w w:val="99"/>
          <w:sz w:val="28"/>
          <w:szCs w:val="28"/>
        </w:rPr>
        <w:t>r</w:t>
      </w:r>
      <w:r>
        <w:rPr>
          <w:rFonts w:hint="default" w:ascii="Times New Roman" w:hAnsi="Times New Roman" w:cs="Times New Roman"/>
          <w:w w:val="99"/>
          <w:sz w:val="28"/>
          <w:szCs w:val="28"/>
        </w:rPr>
        <w:t>d</w:t>
      </w:r>
      <w:r>
        <w:rPr>
          <w:rFonts w:hint="default" w:ascii="Times New Roman" w:hAnsi="Times New Roman" w:cs="Times New Roman"/>
          <w:spacing w:val="16"/>
          <w:sz w:val="28"/>
          <w:szCs w:val="28"/>
        </w:rPr>
        <w:t xml:space="preserve"> </w:t>
      </w:r>
      <w:r>
        <w:rPr>
          <w:rFonts w:hint="default" w:ascii="Times New Roman" w:hAnsi="Times New Roman" w:cs="Times New Roman"/>
          <w:w w:val="99"/>
          <w:sz w:val="28"/>
          <w:szCs w:val="28"/>
        </w:rPr>
        <w:t>st</w:t>
      </w:r>
      <w:r>
        <w:rPr>
          <w:rFonts w:hint="default" w:ascii="Times New Roman" w:hAnsi="Times New Roman" w:cs="Times New Roman"/>
          <w:spacing w:val="1"/>
          <w:w w:val="99"/>
          <w:sz w:val="28"/>
          <w:szCs w:val="28"/>
        </w:rPr>
        <w:t>a</w:t>
      </w:r>
      <w:r>
        <w:rPr>
          <w:rFonts w:hint="default" w:ascii="Times New Roman" w:hAnsi="Times New Roman" w:cs="Times New Roman"/>
          <w:spacing w:val="-1"/>
          <w:w w:val="99"/>
          <w:sz w:val="28"/>
          <w:szCs w:val="28"/>
        </w:rPr>
        <w:t>r</w:t>
      </w:r>
      <w:r>
        <w:rPr>
          <w:rFonts w:hint="default" w:ascii="Times New Roman" w:hAnsi="Times New Roman" w:cs="Times New Roman"/>
          <w:w w:val="99"/>
          <w:sz w:val="28"/>
          <w:szCs w:val="28"/>
        </w:rPr>
        <w:t>,</w:t>
      </w:r>
      <w:r>
        <w:rPr>
          <w:rFonts w:hint="default" w:ascii="Times New Roman" w:hAnsi="Times New Roman" w:cs="Times New Roman"/>
          <w:spacing w:val="16"/>
          <w:sz w:val="28"/>
          <w:szCs w:val="28"/>
        </w:rPr>
        <w:t xml:space="preserve"> </w:t>
      </w:r>
      <w:r>
        <w:rPr>
          <w:rFonts w:hint="default" w:ascii="Times New Roman" w:hAnsi="Times New Roman" w:cs="Times New Roman"/>
          <w:w w:val="99"/>
          <w:sz w:val="28"/>
          <w:szCs w:val="28"/>
        </w:rPr>
        <w:t>mỗi</w:t>
      </w:r>
      <w:r>
        <w:rPr>
          <w:rFonts w:hint="default" w:ascii="Times New Roman" w:hAnsi="Times New Roman" w:cs="Times New Roman"/>
          <w:spacing w:val="17"/>
          <w:sz w:val="28"/>
          <w:szCs w:val="28"/>
        </w:rPr>
        <w:t xml:space="preserve"> </w:t>
      </w:r>
      <w:r>
        <w:rPr>
          <w:rFonts w:hint="default" w:cs="Times New Roman"/>
          <w:w w:val="99"/>
          <w:sz w:val="28"/>
          <w:szCs w:val="28"/>
          <w:lang w:val="en-US"/>
        </w:rPr>
        <w:t>đ</w:t>
      </w:r>
      <w:r>
        <w:rPr>
          <w:rFonts w:hint="default" w:ascii="Times New Roman" w:hAnsi="Times New Roman" w:cs="Times New Roman"/>
          <w:w w:val="99"/>
          <w:sz w:val="28"/>
          <w:szCs w:val="28"/>
        </w:rPr>
        <w:t>ỉnh</w:t>
      </w:r>
      <w:r>
        <w:rPr>
          <w:rFonts w:hint="default" w:ascii="Times New Roman" w:hAnsi="Times New Roman" w:cs="Times New Roman"/>
          <w:spacing w:val="19"/>
          <w:sz w:val="28"/>
          <w:szCs w:val="28"/>
        </w:rPr>
        <w:t xml:space="preserve"> </w:t>
      </w:r>
      <w:r>
        <w:rPr>
          <w:rFonts w:hint="default" w:ascii="Times New Roman" w:hAnsi="Times New Roman" w:cs="Times New Roman"/>
          <w:w w:val="99"/>
          <w:sz w:val="28"/>
          <w:szCs w:val="28"/>
        </w:rPr>
        <w:t>u</w:t>
      </w:r>
      <w:r>
        <w:rPr>
          <w:rFonts w:hint="default" w:ascii="Times New Roman" w:hAnsi="Times New Roman" w:cs="Times New Roman"/>
          <w:spacing w:val="25"/>
          <w:sz w:val="28"/>
          <w:szCs w:val="28"/>
        </w:rPr>
        <w:t xml:space="preserve"> </w:t>
      </w:r>
      <w:r>
        <w:rPr>
          <w:rFonts w:hint="default" w:ascii="Times New Roman" w:hAnsi="Times New Roman" w:cs="Times New Roman"/>
          <w:w w:val="99"/>
          <w:sz w:val="28"/>
          <w:szCs w:val="28"/>
        </w:rPr>
        <w:t>sẽ</w:t>
      </w:r>
      <w:r>
        <w:rPr>
          <w:rFonts w:hint="default" w:ascii="Times New Roman" w:hAnsi="Times New Roman" w:cs="Times New Roman"/>
          <w:spacing w:val="15"/>
          <w:sz w:val="28"/>
          <w:szCs w:val="28"/>
        </w:rPr>
        <w:t xml:space="preserve"> </w:t>
      </w:r>
      <w:r>
        <w:rPr>
          <w:rFonts w:hint="default" w:cs="Times New Roman"/>
          <w:w w:val="99"/>
          <w:sz w:val="28"/>
          <w:szCs w:val="28"/>
          <w:lang w:val="en-US"/>
        </w:rPr>
        <w:t>đ</w:t>
      </w:r>
      <w:r>
        <w:rPr>
          <w:rFonts w:hint="default" w:ascii="Times New Roman" w:hAnsi="Times New Roman" w:cs="Times New Roman"/>
          <w:spacing w:val="-1"/>
          <w:w w:val="99"/>
          <w:sz w:val="28"/>
          <w:szCs w:val="28"/>
        </w:rPr>
        <w:t>ư</w:t>
      </w:r>
      <w:r>
        <w:rPr>
          <w:rFonts w:hint="default" w:ascii="Times New Roman" w:hAnsi="Times New Roman" w:cs="Times New Roman"/>
          <w:w w:val="99"/>
          <w:sz w:val="28"/>
          <w:szCs w:val="28"/>
        </w:rPr>
        <w:t xml:space="preserve">ợc </w:t>
      </w:r>
      <w:r>
        <w:rPr>
          <w:rFonts w:hint="default" w:ascii="Times New Roman" w:hAnsi="Times New Roman" w:cs="Times New Roman"/>
          <w:spacing w:val="-1"/>
          <w:w w:val="99"/>
          <w:sz w:val="28"/>
          <w:szCs w:val="28"/>
        </w:rPr>
        <w:t>c</w:t>
      </w:r>
      <w:r>
        <w:rPr>
          <w:rFonts w:hint="default" w:ascii="Times New Roman" w:hAnsi="Times New Roman" w:cs="Times New Roman"/>
          <w:w w:val="99"/>
          <w:sz w:val="28"/>
          <w:szCs w:val="28"/>
        </w:rPr>
        <w:t>ho</w:t>
      </w:r>
      <w:r>
        <w:rPr>
          <w:rFonts w:hint="default" w:ascii="Times New Roman" w:hAnsi="Times New Roman" w:cs="Times New Roman"/>
          <w:spacing w:val="16"/>
          <w:sz w:val="28"/>
          <w:szCs w:val="28"/>
        </w:rPr>
        <w:t xml:space="preserve"> </w:t>
      </w:r>
      <w:r>
        <w:rPr>
          <w:rFonts w:hint="default" w:ascii="Times New Roman" w:hAnsi="Times New Roman" w:cs="Times New Roman"/>
          <w:w w:val="99"/>
          <w:sz w:val="28"/>
          <w:szCs w:val="28"/>
        </w:rPr>
        <w:t>t</w:t>
      </w:r>
      <w:r>
        <w:rPr>
          <w:rFonts w:hint="default" w:ascii="Times New Roman" w:hAnsi="Times New Roman" w:cs="Times New Roman"/>
          <w:spacing w:val="-1"/>
          <w:w w:val="99"/>
          <w:sz w:val="28"/>
          <w:szCs w:val="28"/>
        </w:rPr>
        <w:t>ư</w:t>
      </w:r>
      <w:r>
        <w:rPr>
          <w:rFonts w:hint="default" w:ascii="Times New Roman" w:hAnsi="Times New Roman" w:cs="Times New Roman"/>
          <w:w w:val="99"/>
          <w:sz w:val="28"/>
          <w:szCs w:val="28"/>
        </w:rPr>
        <w:t>ơng</w:t>
      </w:r>
      <w:r>
        <w:rPr>
          <w:rFonts w:hint="default" w:ascii="Times New Roman" w:hAnsi="Times New Roman" w:cs="Times New Roman"/>
          <w:spacing w:val="14"/>
          <w:sz w:val="28"/>
          <w:szCs w:val="28"/>
        </w:rPr>
        <w:t xml:space="preserve"> </w:t>
      </w:r>
      <w:r>
        <w:rPr>
          <w:rFonts w:hint="default" w:ascii="Times New Roman" w:hAnsi="Times New Roman" w:cs="Times New Roman"/>
          <w:spacing w:val="-1"/>
          <w:w w:val="99"/>
          <w:sz w:val="28"/>
          <w:szCs w:val="28"/>
        </w:rPr>
        <w:t>ứ</w:t>
      </w:r>
      <w:r>
        <w:rPr>
          <w:rFonts w:hint="default" w:ascii="Times New Roman" w:hAnsi="Times New Roman" w:cs="Times New Roman"/>
          <w:spacing w:val="2"/>
          <w:w w:val="99"/>
          <w:sz w:val="28"/>
          <w:szCs w:val="28"/>
        </w:rPr>
        <w:t>n</w:t>
      </w:r>
      <w:r>
        <w:rPr>
          <w:rFonts w:hint="default" w:ascii="Times New Roman" w:hAnsi="Times New Roman" w:cs="Times New Roman"/>
          <w:w w:val="99"/>
          <w:sz w:val="28"/>
          <w:szCs w:val="28"/>
        </w:rPr>
        <w:t>g</w:t>
      </w:r>
      <w:r>
        <w:rPr>
          <w:rFonts w:hint="default" w:ascii="Times New Roman" w:hAnsi="Times New Roman" w:cs="Times New Roman"/>
          <w:spacing w:val="14"/>
          <w:sz w:val="28"/>
          <w:szCs w:val="28"/>
        </w:rPr>
        <w:t xml:space="preserve"> </w:t>
      </w:r>
      <w:r>
        <w:rPr>
          <w:rFonts w:hint="default" w:ascii="Times New Roman" w:hAnsi="Times New Roman" w:cs="Times New Roman"/>
          <w:w w:val="99"/>
          <w:sz w:val="28"/>
          <w:szCs w:val="28"/>
        </w:rPr>
        <w:t>với</w:t>
      </w:r>
      <w:r>
        <w:rPr>
          <w:rFonts w:hint="default" w:ascii="Times New Roman" w:hAnsi="Times New Roman" w:cs="Times New Roman"/>
          <w:spacing w:val="17"/>
          <w:sz w:val="28"/>
          <w:szCs w:val="28"/>
        </w:rPr>
        <w:t xml:space="preserve"> </w:t>
      </w:r>
      <w:r>
        <w:rPr>
          <w:rFonts w:hint="default" w:ascii="Times New Roman" w:hAnsi="Times New Roman" w:cs="Times New Roman"/>
          <w:w w:val="99"/>
          <w:sz w:val="28"/>
          <w:szCs w:val="28"/>
        </w:rPr>
        <w:t>một</w:t>
      </w:r>
      <w:r>
        <w:rPr>
          <w:rFonts w:hint="default" w:ascii="Times New Roman" w:hAnsi="Times New Roman" w:cs="Times New Roman"/>
          <w:spacing w:val="17"/>
          <w:sz w:val="28"/>
          <w:szCs w:val="28"/>
        </w:rPr>
        <w:t xml:space="preserve"> </w:t>
      </w:r>
      <w:r>
        <w:rPr>
          <w:rFonts w:hint="default" w:ascii="Times New Roman" w:hAnsi="Times New Roman" w:cs="Times New Roman"/>
          <w:w w:val="99"/>
          <w:sz w:val="28"/>
          <w:szCs w:val="28"/>
        </w:rPr>
        <w:t>d</w:t>
      </w:r>
      <w:r>
        <w:rPr>
          <w:rFonts w:hint="default" w:ascii="Times New Roman" w:hAnsi="Times New Roman" w:cs="Times New Roman"/>
          <w:spacing w:val="-1"/>
          <w:w w:val="99"/>
          <w:sz w:val="28"/>
          <w:szCs w:val="28"/>
        </w:rPr>
        <w:t>a</w:t>
      </w:r>
      <w:r>
        <w:rPr>
          <w:rFonts w:hint="default" w:ascii="Times New Roman" w:hAnsi="Times New Roman" w:cs="Times New Roman"/>
          <w:w w:val="99"/>
          <w:sz w:val="28"/>
          <w:szCs w:val="28"/>
        </w:rPr>
        <w:t>nh</w:t>
      </w:r>
      <w:r>
        <w:rPr>
          <w:rFonts w:hint="default" w:ascii="Times New Roman" w:hAnsi="Times New Roman" w:cs="Times New Roman"/>
          <w:spacing w:val="16"/>
          <w:sz w:val="28"/>
          <w:szCs w:val="28"/>
        </w:rPr>
        <w:t xml:space="preserve"> </w:t>
      </w:r>
      <w:r>
        <w:rPr>
          <w:rFonts w:hint="default" w:ascii="Times New Roman" w:hAnsi="Times New Roman" w:cs="Times New Roman"/>
          <w:w w:val="99"/>
          <w:sz w:val="28"/>
          <w:szCs w:val="28"/>
        </w:rPr>
        <w:t>s</w:t>
      </w:r>
      <w:r>
        <w:rPr>
          <w:rFonts w:hint="default" w:ascii="Times New Roman" w:hAnsi="Times New Roman" w:cs="Times New Roman"/>
          <w:spacing w:val="-1"/>
          <w:w w:val="99"/>
          <w:sz w:val="28"/>
          <w:szCs w:val="28"/>
        </w:rPr>
        <w:t>ác</w:t>
      </w:r>
      <w:r>
        <w:rPr>
          <w:rFonts w:hint="default" w:ascii="Times New Roman" w:hAnsi="Times New Roman" w:cs="Times New Roman"/>
          <w:w w:val="99"/>
          <w:sz w:val="28"/>
          <w:szCs w:val="28"/>
        </w:rPr>
        <w:t>h</w:t>
      </w:r>
      <w:r>
        <w:rPr>
          <w:rFonts w:hint="default" w:ascii="Times New Roman" w:hAnsi="Times New Roman" w:cs="Times New Roman"/>
          <w:spacing w:val="16"/>
          <w:sz w:val="28"/>
          <w:szCs w:val="28"/>
        </w:rPr>
        <w:t xml:space="preserve"> </w:t>
      </w:r>
      <w:r>
        <w:rPr>
          <w:rFonts w:hint="default" w:ascii="Times New Roman" w:hAnsi="Times New Roman" w:cs="Times New Roman"/>
          <w:spacing w:val="1"/>
          <w:w w:val="99"/>
          <w:sz w:val="28"/>
          <w:szCs w:val="28"/>
        </w:rPr>
        <w:t>c</w:t>
      </w:r>
      <w:r>
        <w:rPr>
          <w:rFonts w:hint="default" w:ascii="Times New Roman" w:hAnsi="Times New Roman" w:cs="Times New Roman"/>
          <w:spacing w:val="-1"/>
          <w:w w:val="99"/>
          <w:sz w:val="28"/>
          <w:szCs w:val="28"/>
        </w:rPr>
        <w:t>á</w:t>
      </w:r>
      <w:r>
        <w:rPr>
          <w:rFonts w:hint="default" w:ascii="Times New Roman" w:hAnsi="Times New Roman" w:cs="Times New Roman"/>
          <w:w w:val="99"/>
          <w:sz w:val="28"/>
          <w:szCs w:val="28"/>
        </w:rPr>
        <w:t>c</w:t>
      </w:r>
      <w:r>
        <w:rPr>
          <w:rFonts w:hint="default" w:ascii="Times New Roman" w:hAnsi="Times New Roman" w:cs="Times New Roman"/>
          <w:spacing w:val="15"/>
          <w:sz w:val="28"/>
          <w:szCs w:val="28"/>
        </w:rPr>
        <w:t xml:space="preserve"> </w:t>
      </w:r>
      <w:r>
        <w:rPr>
          <w:rFonts w:hint="default" w:cs="Times New Roman"/>
          <w:w w:val="99"/>
          <w:sz w:val="28"/>
          <w:szCs w:val="28"/>
          <w:lang w:val="en-US"/>
        </w:rPr>
        <w:t>đ</w:t>
      </w:r>
      <w:r>
        <w:rPr>
          <w:rFonts w:hint="default" w:ascii="Times New Roman" w:hAnsi="Times New Roman" w:cs="Times New Roman"/>
          <w:w w:val="99"/>
          <w:sz w:val="28"/>
          <w:szCs w:val="28"/>
        </w:rPr>
        <w:t>ỉnh</w:t>
      </w:r>
      <w:r>
        <w:rPr>
          <w:rFonts w:hint="default" w:ascii="Times New Roman" w:hAnsi="Times New Roman" w:cs="Times New Roman"/>
          <w:spacing w:val="16"/>
          <w:sz w:val="28"/>
          <w:szCs w:val="28"/>
        </w:rPr>
        <w:t xml:space="preserve"> </w:t>
      </w:r>
      <w:r>
        <w:rPr>
          <w:rFonts w:hint="default" w:ascii="Times New Roman" w:hAnsi="Times New Roman" w:cs="Times New Roman"/>
          <w:w w:val="99"/>
          <w:sz w:val="28"/>
          <w:szCs w:val="28"/>
        </w:rPr>
        <w:t>nối</w:t>
      </w:r>
      <w:r>
        <w:rPr>
          <w:rFonts w:hint="default" w:ascii="Times New Roman" w:hAnsi="Times New Roman" w:cs="Times New Roman"/>
          <w:spacing w:val="17"/>
          <w:sz w:val="28"/>
          <w:szCs w:val="28"/>
        </w:rPr>
        <w:t xml:space="preserve"> </w:t>
      </w:r>
      <w:r>
        <w:rPr>
          <w:rFonts w:hint="default" w:ascii="Times New Roman" w:hAnsi="Times New Roman" w:cs="Times New Roman"/>
          <w:w w:val="99"/>
          <w:sz w:val="28"/>
          <w:szCs w:val="28"/>
        </w:rPr>
        <w:t>từ</w:t>
      </w:r>
      <w:r>
        <w:rPr>
          <w:rFonts w:hint="default" w:ascii="Times New Roman" w:hAnsi="Times New Roman" w:cs="Times New Roman"/>
          <w:spacing w:val="15"/>
          <w:sz w:val="28"/>
          <w:szCs w:val="28"/>
        </w:rPr>
        <w:t xml:space="preserve"> </w:t>
      </w:r>
      <w:r>
        <w:rPr>
          <w:rFonts w:hint="default" w:ascii="Times New Roman" w:hAnsi="Times New Roman" w:cs="Times New Roman"/>
          <w:spacing w:val="6"/>
          <w:w w:val="99"/>
          <w:sz w:val="28"/>
          <w:szCs w:val="28"/>
        </w:rPr>
        <w:t>u</w:t>
      </w:r>
      <w:r>
        <w:rPr>
          <w:rFonts w:hint="default" w:ascii="Times New Roman" w:hAnsi="Times New Roman" w:cs="Times New Roman"/>
          <w:w w:val="99"/>
          <w:sz w:val="28"/>
          <w:szCs w:val="28"/>
        </w:rPr>
        <w:t>.</w:t>
      </w:r>
      <w:r>
        <w:rPr>
          <w:rFonts w:hint="default" w:ascii="Times New Roman" w:hAnsi="Times New Roman" w:cs="Times New Roman"/>
          <w:spacing w:val="16"/>
          <w:sz w:val="28"/>
          <w:szCs w:val="28"/>
        </w:rPr>
        <w:t xml:space="preserve"> </w:t>
      </w:r>
      <w:r>
        <w:rPr>
          <w:rFonts w:hint="default" w:ascii="Times New Roman" w:hAnsi="Times New Roman" w:cs="Times New Roman"/>
          <w:spacing w:val="-1"/>
          <w:w w:val="99"/>
          <w:sz w:val="28"/>
          <w:szCs w:val="28"/>
        </w:rPr>
        <w:t>Nế</w:t>
      </w:r>
      <w:r>
        <w:rPr>
          <w:rFonts w:hint="default" w:ascii="Times New Roman" w:hAnsi="Times New Roman" w:cs="Times New Roman"/>
          <w:w w:val="99"/>
          <w:sz w:val="28"/>
          <w:szCs w:val="28"/>
        </w:rPr>
        <w:t>u</w:t>
      </w:r>
      <w:r>
        <w:rPr>
          <w:rFonts w:hint="default" w:ascii="Times New Roman" w:hAnsi="Times New Roman" w:cs="Times New Roman"/>
          <w:spacing w:val="16"/>
          <w:sz w:val="28"/>
          <w:szCs w:val="28"/>
        </w:rPr>
        <w:t xml:space="preserve"> </w:t>
      </w:r>
      <w:r>
        <w:rPr>
          <w:rFonts w:hint="default" w:cs="Times New Roman"/>
          <w:w w:val="99"/>
          <w:sz w:val="28"/>
          <w:szCs w:val="28"/>
          <w:lang w:val="en-US"/>
        </w:rPr>
        <w:t>đ</w:t>
      </w:r>
      <w:r>
        <w:rPr>
          <w:rFonts w:hint="default" w:ascii="Times New Roman" w:hAnsi="Times New Roman" w:cs="Times New Roman"/>
          <w:w w:val="99"/>
          <w:sz w:val="28"/>
          <w:szCs w:val="28"/>
        </w:rPr>
        <w:t>ồ</w:t>
      </w:r>
      <w:r>
        <w:rPr>
          <w:rFonts w:hint="default" w:ascii="Times New Roman" w:hAnsi="Times New Roman" w:cs="Times New Roman"/>
          <w:spacing w:val="16"/>
          <w:sz w:val="28"/>
          <w:szCs w:val="28"/>
        </w:rPr>
        <w:t xml:space="preserve"> </w:t>
      </w:r>
      <w:r>
        <w:rPr>
          <w:rFonts w:hint="default" w:ascii="Times New Roman" w:hAnsi="Times New Roman" w:cs="Times New Roman"/>
          <w:w w:val="99"/>
          <w:sz w:val="28"/>
          <w:szCs w:val="28"/>
        </w:rPr>
        <w:t>thị</w:t>
      </w:r>
      <w:r>
        <w:rPr>
          <w:rFonts w:hint="default" w:ascii="Times New Roman" w:hAnsi="Times New Roman" w:cs="Times New Roman"/>
          <w:spacing w:val="17"/>
          <w:sz w:val="28"/>
          <w:szCs w:val="28"/>
        </w:rPr>
        <w:t xml:space="preserve"> </w:t>
      </w:r>
      <w:r>
        <w:rPr>
          <w:rFonts w:hint="default" w:ascii="Times New Roman" w:hAnsi="Times New Roman" w:cs="Times New Roman"/>
          <w:spacing w:val="-1"/>
          <w:w w:val="99"/>
          <w:sz w:val="28"/>
          <w:szCs w:val="28"/>
        </w:rPr>
        <w:t>c</w:t>
      </w:r>
      <w:r>
        <w:rPr>
          <w:rFonts w:hint="default" w:ascii="Times New Roman" w:hAnsi="Times New Roman" w:cs="Times New Roman"/>
          <w:w w:val="99"/>
          <w:sz w:val="28"/>
          <w:szCs w:val="28"/>
        </w:rPr>
        <w:t>ó</w:t>
      </w:r>
      <w:r>
        <w:rPr>
          <w:rFonts w:hint="default" w:ascii="Times New Roman" w:hAnsi="Times New Roman" w:cs="Times New Roman"/>
          <w:spacing w:val="16"/>
          <w:sz w:val="28"/>
          <w:szCs w:val="28"/>
        </w:rPr>
        <w:t xml:space="preserve"> </w:t>
      </w:r>
      <w:r>
        <w:rPr>
          <w:rFonts w:hint="default" w:ascii="Times New Roman" w:hAnsi="Times New Roman" w:cs="Times New Roman"/>
          <w:w w:val="97"/>
          <w:sz w:val="28"/>
          <w:szCs w:val="28"/>
        </w:rPr>
        <w:t>n</w:t>
      </w:r>
      <w:r>
        <w:rPr>
          <w:rFonts w:hint="default" w:ascii="Times New Roman" w:hAnsi="Times New Roman" w:cs="Times New Roman"/>
          <w:spacing w:val="22"/>
          <w:sz w:val="28"/>
          <w:szCs w:val="28"/>
        </w:rPr>
        <w:t xml:space="preserve"> </w:t>
      </w:r>
      <w:r>
        <w:rPr>
          <w:rFonts w:hint="default" w:cs="Times New Roman"/>
          <w:w w:val="99"/>
          <w:sz w:val="28"/>
          <w:szCs w:val="28"/>
          <w:lang w:val="en-US"/>
        </w:rPr>
        <w:t>đ</w:t>
      </w:r>
      <w:r>
        <w:rPr>
          <w:rFonts w:hint="default" w:ascii="Times New Roman" w:hAnsi="Times New Roman" w:cs="Times New Roman"/>
          <w:w w:val="99"/>
          <w:sz w:val="28"/>
          <w:szCs w:val="28"/>
        </w:rPr>
        <w:t>ỉnh</w:t>
      </w:r>
      <w:r>
        <w:rPr>
          <w:rFonts w:hint="default" w:ascii="Times New Roman" w:hAnsi="Times New Roman" w:cs="Times New Roman"/>
          <w:spacing w:val="16"/>
          <w:sz w:val="28"/>
          <w:szCs w:val="28"/>
        </w:rPr>
        <w:t xml:space="preserve"> </w:t>
      </w:r>
      <w:r>
        <w:rPr>
          <w:rFonts w:hint="default" w:ascii="Times New Roman" w:hAnsi="Times New Roman" w:cs="Times New Roman"/>
          <w:w w:val="99"/>
          <w:sz w:val="28"/>
          <w:szCs w:val="28"/>
        </w:rPr>
        <w:t>thì</w:t>
      </w:r>
      <w:r>
        <w:rPr>
          <w:rFonts w:hint="default" w:ascii="Times New Roman" w:hAnsi="Times New Roman" w:cs="Times New Roman"/>
          <w:spacing w:val="17"/>
          <w:sz w:val="28"/>
          <w:szCs w:val="28"/>
        </w:rPr>
        <w:t xml:space="preserve"> </w:t>
      </w:r>
      <w:r>
        <w:rPr>
          <w:rFonts w:hint="default" w:ascii="Times New Roman" w:hAnsi="Times New Roman" w:cs="Times New Roman"/>
          <w:spacing w:val="-1"/>
          <w:w w:val="99"/>
          <w:sz w:val="28"/>
          <w:szCs w:val="28"/>
        </w:rPr>
        <w:t>c</w:t>
      </w:r>
      <w:r>
        <w:rPr>
          <w:rFonts w:hint="default" w:ascii="Times New Roman" w:hAnsi="Times New Roman" w:cs="Times New Roman"/>
          <w:w w:val="99"/>
          <w:sz w:val="28"/>
          <w:szCs w:val="28"/>
        </w:rPr>
        <w:t>ó tổng</w:t>
      </w:r>
      <w:r>
        <w:rPr>
          <w:rFonts w:hint="default" w:ascii="Times New Roman" w:hAnsi="Times New Roman" w:cs="Times New Roman"/>
          <w:spacing w:val="12"/>
          <w:sz w:val="28"/>
          <w:szCs w:val="28"/>
        </w:rPr>
        <w:t xml:space="preserve"> </w:t>
      </w:r>
      <w:r>
        <w:rPr>
          <w:rFonts w:hint="default" w:ascii="Times New Roman" w:hAnsi="Times New Roman" w:cs="Times New Roman"/>
          <w:spacing w:val="-1"/>
          <w:w w:val="99"/>
          <w:sz w:val="28"/>
          <w:szCs w:val="28"/>
        </w:rPr>
        <w:t>c</w:t>
      </w:r>
      <w:r>
        <w:rPr>
          <w:rFonts w:hint="default" w:ascii="Times New Roman" w:hAnsi="Times New Roman" w:cs="Times New Roman"/>
          <w:w w:val="99"/>
          <w:sz w:val="28"/>
          <w:szCs w:val="28"/>
        </w:rPr>
        <w:t>ộ</w:t>
      </w:r>
      <w:r>
        <w:rPr>
          <w:rFonts w:hint="default" w:ascii="Times New Roman" w:hAnsi="Times New Roman" w:cs="Times New Roman"/>
          <w:spacing w:val="2"/>
          <w:w w:val="99"/>
          <w:sz w:val="28"/>
          <w:szCs w:val="28"/>
        </w:rPr>
        <w:t>n</w:t>
      </w:r>
      <w:r>
        <w:rPr>
          <w:rFonts w:hint="default" w:ascii="Times New Roman" w:hAnsi="Times New Roman" w:cs="Times New Roman"/>
          <w:w w:val="99"/>
          <w:sz w:val="28"/>
          <w:szCs w:val="28"/>
        </w:rPr>
        <w:t>g</w:t>
      </w:r>
      <w:r>
        <w:rPr>
          <w:rFonts w:hint="default" w:ascii="Times New Roman" w:hAnsi="Times New Roman" w:cs="Times New Roman"/>
          <w:spacing w:val="14"/>
          <w:sz w:val="28"/>
          <w:szCs w:val="28"/>
        </w:rPr>
        <w:t xml:space="preserve"> </w:t>
      </w:r>
      <w:r>
        <w:rPr>
          <w:rFonts w:hint="default" w:ascii="Times New Roman" w:hAnsi="Times New Roman" w:cs="Times New Roman"/>
          <w:w w:val="97"/>
          <w:sz w:val="28"/>
          <w:szCs w:val="28"/>
        </w:rPr>
        <w:t>n</w:t>
      </w:r>
      <w:r>
        <w:rPr>
          <w:rFonts w:hint="default" w:ascii="Times New Roman" w:hAnsi="Times New Roman" w:cs="Times New Roman"/>
          <w:spacing w:val="20"/>
          <w:sz w:val="28"/>
          <w:szCs w:val="28"/>
        </w:rPr>
        <w:t xml:space="preserve"> </w:t>
      </w:r>
      <w:r>
        <w:rPr>
          <w:rFonts w:hint="default" w:ascii="Times New Roman" w:hAnsi="Times New Roman" w:cs="Times New Roman"/>
          <w:w w:val="99"/>
          <w:sz w:val="28"/>
          <w:szCs w:val="28"/>
        </w:rPr>
        <w:t>d</w:t>
      </w:r>
      <w:r>
        <w:rPr>
          <w:rFonts w:hint="default" w:ascii="Times New Roman" w:hAnsi="Times New Roman" w:cs="Times New Roman"/>
          <w:spacing w:val="-1"/>
          <w:w w:val="99"/>
          <w:sz w:val="28"/>
          <w:szCs w:val="28"/>
        </w:rPr>
        <w:t>a</w:t>
      </w:r>
      <w:r>
        <w:rPr>
          <w:rFonts w:hint="default" w:ascii="Times New Roman" w:hAnsi="Times New Roman" w:cs="Times New Roman"/>
          <w:w w:val="99"/>
          <w:sz w:val="28"/>
          <w:szCs w:val="28"/>
        </w:rPr>
        <w:t>nh</w:t>
      </w:r>
      <w:r>
        <w:rPr>
          <w:rFonts w:hint="default" w:ascii="Times New Roman" w:hAnsi="Times New Roman" w:cs="Times New Roman"/>
          <w:spacing w:val="14"/>
          <w:sz w:val="28"/>
          <w:szCs w:val="28"/>
        </w:rPr>
        <w:t xml:space="preserve"> </w:t>
      </w:r>
      <w:r>
        <w:rPr>
          <w:rFonts w:hint="default" w:ascii="Times New Roman" w:hAnsi="Times New Roman" w:cs="Times New Roman"/>
          <w:w w:val="99"/>
          <w:sz w:val="28"/>
          <w:szCs w:val="28"/>
        </w:rPr>
        <w:t>s</w:t>
      </w:r>
      <w:r>
        <w:rPr>
          <w:rFonts w:hint="default" w:ascii="Times New Roman" w:hAnsi="Times New Roman" w:cs="Times New Roman"/>
          <w:spacing w:val="-1"/>
          <w:w w:val="99"/>
          <w:sz w:val="28"/>
          <w:szCs w:val="28"/>
        </w:rPr>
        <w:t>ác</w:t>
      </w:r>
      <w:r>
        <w:rPr>
          <w:rFonts w:hint="default" w:ascii="Times New Roman" w:hAnsi="Times New Roman" w:cs="Times New Roman"/>
          <w:w w:val="99"/>
          <w:sz w:val="28"/>
          <w:szCs w:val="28"/>
        </w:rPr>
        <w:t>h</w:t>
      </w:r>
      <w:r>
        <w:rPr>
          <w:rFonts w:hint="default" w:ascii="Times New Roman" w:hAnsi="Times New Roman" w:cs="Times New Roman"/>
          <w:spacing w:val="14"/>
          <w:sz w:val="28"/>
          <w:szCs w:val="28"/>
        </w:rPr>
        <w:t xml:space="preserve"> </w:t>
      </w:r>
      <w:r>
        <w:rPr>
          <w:rFonts w:hint="default" w:ascii="Times New Roman" w:hAnsi="Times New Roman" w:cs="Times New Roman"/>
          <w:w w:val="99"/>
          <w:sz w:val="28"/>
          <w:szCs w:val="28"/>
        </w:rPr>
        <w:t>k</w:t>
      </w:r>
      <w:r>
        <w:rPr>
          <w:rFonts w:hint="default" w:ascii="Times New Roman" w:hAnsi="Times New Roman" w:cs="Times New Roman"/>
          <w:spacing w:val="-1"/>
          <w:w w:val="99"/>
          <w:sz w:val="28"/>
          <w:szCs w:val="28"/>
        </w:rPr>
        <w:t>ề</w:t>
      </w:r>
      <w:r>
        <w:rPr>
          <w:rFonts w:hint="default" w:ascii="Times New Roman" w:hAnsi="Times New Roman" w:cs="Times New Roman"/>
          <w:w w:val="99"/>
          <w:sz w:val="28"/>
          <w:szCs w:val="28"/>
        </w:rPr>
        <w:t>,</w:t>
      </w:r>
      <w:r>
        <w:rPr>
          <w:rFonts w:hint="default" w:ascii="Times New Roman" w:hAnsi="Times New Roman" w:cs="Times New Roman"/>
          <w:spacing w:val="16"/>
          <w:sz w:val="28"/>
          <w:szCs w:val="28"/>
        </w:rPr>
        <w:t xml:space="preserve"> </w:t>
      </w:r>
      <w:r>
        <w:rPr>
          <w:rFonts w:hint="default" w:ascii="Times New Roman" w:hAnsi="Times New Roman" w:cs="Times New Roman"/>
          <w:spacing w:val="-3"/>
          <w:w w:val="99"/>
          <w:sz w:val="28"/>
          <w:szCs w:val="28"/>
        </w:rPr>
        <w:t>g</w:t>
      </w:r>
      <w:r>
        <w:rPr>
          <w:rFonts w:hint="default" w:ascii="Times New Roman" w:hAnsi="Times New Roman" w:cs="Times New Roman"/>
          <w:w w:val="99"/>
          <w:sz w:val="28"/>
          <w:szCs w:val="28"/>
        </w:rPr>
        <w:t>ọi</w:t>
      </w:r>
      <w:r>
        <w:rPr>
          <w:rFonts w:hint="default" w:ascii="Times New Roman" w:hAnsi="Times New Roman" w:cs="Times New Roman"/>
          <w:spacing w:val="17"/>
          <w:sz w:val="28"/>
          <w:szCs w:val="28"/>
        </w:rPr>
        <w:t xml:space="preserve"> </w:t>
      </w:r>
      <w:r>
        <w:rPr>
          <w:rFonts w:hint="default" w:ascii="Times New Roman" w:hAnsi="Times New Roman" w:cs="Times New Roman"/>
          <w:smallCaps/>
          <w:w w:val="136"/>
          <w:sz w:val="28"/>
          <w:szCs w:val="28"/>
        </w:rPr>
        <w:t>n</w:t>
      </w:r>
      <w:r>
        <w:rPr>
          <w:rFonts w:hint="default" w:ascii="Times New Roman" w:hAnsi="Times New Roman" w:cs="Times New Roman"/>
          <w:smallCaps w:val="0"/>
          <w:spacing w:val="21"/>
          <w:sz w:val="28"/>
          <w:szCs w:val="28"/>
        </w:rPr>
        <w:t xml:space="preserve"> </w:t>
      </w:r>
      <w:r>
        <w:rPr>
          <w:rFonts w:hint="default" w:ascii="Times New Roman" w:hAnsi="Times New Roman" w:cs="Times New Roman"/>
          <w:smallCaps w:val="0"/>
          <w:w w:val="99"/>
          <w:sz w:val="28"/>
          <w:szCs w:val="28"/>
        </w:rPr>
        <w:t>là</w:t>
      </w:r>
      <w:r>
        <w:rPr>
          <w:rFonts w:hint="default" w:ascii="Times New Roman" w:hAnsi="Times New Roman" w:cs="Times New Roman"/>
          <w:smallCaps w:val="0"/>
          <w:spacing w:val="13"/>
          <w:sz w:val="28"/>
          <w:szCs w:val="28"/>
        </w:rPr>
        <w:t xml:space="preserve"> </w:t>
      </w:r>
      <w:r>
        <w:rPr>
          <w:rFonts w:hint="default" w:ascii="Times New Roman" w:hAnsi="Times New Roman" w:cs="Times New Roman"/>
          <w:smallCaps w:val="0"/>
          <w:w w:val="99"/>
          <w:sz w:val="28"/>
          <w:szCs w:val="28"/>
        </w:rPr>
        <w:t>tổng</w:t>
      </w:r>
      <w:r>
        <w:rPr>
          <w:rFonts w:hint="default" w:ascii="Times New Roman" w:hAnsi="Times New Roman" w:cs="Times New Roman"/>
          <w:smallCaps w:val="0"/>
          <w:spacing w:val="12"/>
          <w:sz w:val="28"/>
          <w:szCs w:val="28"/>
        </w:rPr>
        <w:t xml:space="preserve"> </w:t>
      </w:r>
      <w:r>
        <w:rPr>
          <w:rFonts w:hint="default" w:ascii="Times New Roman" w:hAnsi="Times New Roman" w:cs="Times New Roman"/>
          <w:smallCaps w:val="0"/>
          <w:w w:val="99"/>
          <w:sz w:val="28"/>
          <w:szCs w:val="28"/>
        </w:rPr>
        <w:t>số</w:t>
      </w:r>
      <w:r>
        <w:rPr>
          <w:rFonts w:hint="default" w:ascii="Times New Roman" w:hAnsi="Times New Roman" w:cs="Times New Roman"/>
          <w:smallCaps w:val="0"/>
          <w:spacing w:val="14"/>
          <w:sz w:val="28"/>
          <w:szCs w:val="28"/>
        </w:rPr>
        <w:t xml:space="preserve"> </w:t>
      </w:r>
      <w:r>
        <w:rPr>
          <w:rFonts w:hint="default" w:ascii="Times New Roman" w:hAnsi="Times New Roman" w:cs="Times New Roman"/>
          <w:smallCaps w:val="0"/>
          <w:w w:val="99"/>
          <w:sz w:val="28"/>
          <w:szCs w:val="28"/>
        </w:rPr>
        <w:t>ph</w:t>
      </w:r>
      <w:r>
        <w:rPr>
          <w:rFonts w:hint="default" w:ascii="Times New Roman" w:hAnsi="Times New Roman" w:cs="Times New Roman"/>
          <w:smallCaps w:val="0"/>
          <w:spacing w:val="-1"/>
          <w:w w:val="99"/>
          <w:sz w:val="28"/>
          <w:szCs w:val="28"/>
        </w:rPr>
        <w:t>ầ</w:t>
      </w:r>
      <w:r>
        <w:rPr>
          <w:rFonts w:hint="default" w:ascii="Times New Roman" w:hAnsi="Times New Roman" w:cs="Times New Roman"/>
          <w:smallCaps w:val="0"/>
          <w:w w:val="99"/>
          <w:sz w:val="28"/>
          <w:szCs w:val="28"/>
        </w:rPr>
        <w:t>n</w:t>
      </w:r>
      <w:r>
        <w:rPr>
          <w:rFonts w:hint="default" w:ascii="Times New Roman" w:hAnsi="Times New Roman" w:cs="Times New Roman"/>
          <w:smallCaps w:val="0"/>
          <w:spacing w:val="14"/>
          <w:sz w:val="28"/>
          <w:szCs w:val="28"/>
        </w:rPr>
        <w:t xml:space="preserve"> </w:t>
      </w:r>
      <w:r>
        <w:rPr>
          <w:rFonts w:hint="default" w:ascii="Times New Roman" w:hAnsi="Times New Roman" w:cs="Times New Roman"/>
          <w:smallCaps w:val="0"/>
          <w:w w:val="99"/>
          <w:sz w:val="28"/>
          <w:szCs w:val="28"/>
        </w:rPr>
        <w:t>tử</w:t>
      </w:r>
      <w:r>
        <w:rPr>
          <w:rFonts w:hint="default" w:ascii="Times New Roman" w:hAnsi="Times New Roman" w:cs="Times New Roman"/>
          <w:smallCaps w:val="0"/>
          <w:spacing w:val="14"/>
          <w:sz w:val="28"/>
          <w:szCs w:val="28"/>
        </w:rPr>
        <w:t xml:space="preserve"> </w:t>
      </w:r>
      <w:r>
        <w:rPr>
          <w:rFonts w:hint="default" w:ascii="Times New Roman" w:hAnsi="Times New Roman" w:cs="Times New Roman"/>
          <w:smallCaps w:val="0"/>
          <w:w w:val="99"/>
          <w:sz w:val="28"/>
          <w:szCs w:val="28"/>
        </w:rPr>
        <w:t>t</w:t>
      </w:r>
      <w:r>
        <w:rPr>
          <w:rFonts w:hint="default" w:ascii="Times New Roman" w:hAnsi="Times New Roman" w:cs="Times New Roman"/>
          <w:smallCaps w:val="0"/>
          <w:spacing w:val="-1"/>
          <w:w w:val="99"/>
          <w:sz w:val="28"/>
          <w:szCs w:val="28"/>
        </w:rPr>
        <w:t>rê</w:t>
      </w:r>
      <w:r>
        <w:rPr>
          <w:rFonts w:hint="default" w:ascii="Times New Roman" w:hAnsi="Times New Roman" w:cs="Times New Roman"/>
          <w:smallCaps w:val="0"/>
          <w:w w:val="99"/>
          <w:sz w:val="28"/>
          <w:szCs w:val="28"/>
        </w:rPr>
        <w:t>n</w:t>
      </w:r>
      <w:r>
        <w:rPr>
          <w:rFonts w:hint="default" w:ascii="Times New Roman" w:hAnsi="Times New Roman" w:cs="Times New Roman"/>
          <w:smallCaps w:val="0"/>
          <w:spacing w:val="14"/>
          <w:sz w:val="28"/>
          <w:szCs w:val="28"/>
        </w:rPr>
        <w:t xml:space="preserve"> </w:t>
      </w:r>
      <w:r>
        <w:rPr>
          <w:rFonts w:hint="default" w:ascii="Times New Roman" w:hAnsi="Times New Roman" w:cs="Times New Roman"/>
          <w:smallCaps w:val="0"/>
          <w:w w:val="99"/>
          <w:sz w:val="28"/>
          <w:szCs w:val="28"/>
        </w:rPr>
        <w:t>t</w:t>
      </w:r>
      <w:r>
        <w:rPr>
          <w:rFonts w:hint="default" w:ascii="Times New Roman" w:hAnsi="Times New Roman" w:cs="Times New Roman"/>
          <w:smallCaps w:val="0"/>
          <w:spacing w:val="-1"/>
          <w:w w:val="99"/>
          <w:sz w:val="28"/>
          <w:szCs w:val="28"/>
        </w:rPr>
        <w:t>ấ</w:t>
      </w:r>
      <w:r>
        <w:rPr>
          <w:rFonts w:hint="default" w:ascii="Times New Roman" w:hAnsi="Times New Roman" w:cs="Times New Roman"/>
          <w:smallCaps w:val="0"/>
          <w:w w:val="99"/>
          <w:sz w:val="28"/>
          <w:szCs w:val="28"/>
        </w:rPr>
        <w:t>t</w:t>
      </w:r>
      <w:r>
        <w:rPr>
          <w:rFonts w:hint="default" w:ascii="Times New Roman" w:hAnsi="Times New Roman" w:cs="Times New Roman"/>
          <w:smallCaps w:val="0"/>
          <w:spacing w:val="15"/>
          <w:sz w:val="28"/>
          <w:szCs w:val="28"/>
        </w:rPr>
        <w:t xml:space="preserve"> </w:t>
      </w:r>
      <w:r>
        <w:rPr>
          <w:rFonts w:hint="default" w:ascii="Times New Roman" w:hAnsi="Times New Roman" w:cs="Times New Roman"/>
          <w:smallCaps w:val="0"/>
          <w:spacing w:val="-1"/>
          <w:w w:val="99"/>
          <w:sz w:val="28"/>
          <w:szCs w:val="28"/>
        </w:rPr>
        <w:t>c</w:t>
      </w:r>
      <w:r>
        <w:rPr>
          <w:rFonts w:hint="default" w:ascii="Times New Roman" w:hAnsi="Times New Roman" w:cs="Times New Roman"/>
          <w:smallCaps w:val="0"/>
          <w:w w:val="99"/>
          <w:sz w:val="28"/>
          <w:szCs w:val="28"/>
        </w:rPr>
        <w:t>ả</w:t>
      </w:r>
      <w:r>
        <w:rPr>
          <w:rFonts w:hint="default" w:ascii="Times New Roman" w:hAnsi="Times New Roman" w:cs="Times New Roman"/>
          <w:smallCaps w:val="0"/>
          <w:spacing w:val="15"/>
          <w:sz w:val="28"/>
          <w:szCs w:val="28"/>
        </w:rPr>
        <w:t xml:space="preserve"> </w:t>
      </w:r>
      <w:r>
        <w:rPr>
          <w:rFonts w:hint="default" w:ascii="Times New Roman" w:hAnsi="Times New Roman" w:cs="Times New Roman"/>
          <w:smallCaps w:val="0"/>
          <w:spacing w:val="-1"/>
          <w:w w:val="99"/>
          <w:sz w:val="28"/>
          <w:szCs w:val="28"/>
        </w:rPr>
        <w:t>cá</w:t>
      </w:r>
      <w:r>
        <w:rPr>
          <w:rFonts w:hint="default" w:ascii="Times New Roman" w:hAnsi="Times New Roman" w:cs="Times New Roman"/>
          <w:smallCaps w:val="0"/>
          <w:w w:val="99"/>
          <w:sz w:val="28"/>
          <w:szCs w:val="28"/>
        </w:rPr>
        <w:t>c</w:t>
      </w:r>
      <w:r>
        <w:rPr>
          <w:rFonts w:hint="default" w:ascii="Times New Roman" w:hAnsi="Times New Roman" w:cs="Times New Roman"/>
          <w:smallCaps w:val="0"/>
          <w:spacing w:val="13"/>
          <w:sz w:val="28"/>
          <w:szCs w:val="28"/>
        </w:rPr>
        <w:t xml:space="preserve"> </w:t>
      </w:r>
      <w:r>
        <w:rPr>
          <w:rFonts w:hint="default" w:ascii="Times New Roman" w:hAnsi="Times New Roman" w:cs="Times New Roman"/>
          <w:smallCaps w:val="0"/>
          <w:spacing w:val="2"/>
          <w:w w:val="99"/>
          <w:sz w:val="28"/>
          <w:szCs w:val="28"/>
        </w:rPr>
        <w:t>d</w:t>
      </w:r>
      <w:r>
        <w:rPr>
          <w:rFonts w:hint="default" w:ascii="Times New Roman" w:hAnsi="Times New Roman" w:cs="Times New Roman"/>
          <w:smallCaps w:val="0"/>
          <w:spacing w:val="-1"/>
          <w:w w:val="99"/>
          <w:sz w:val="28"/>
          <w:szCs w:val="28"/>
        </w:rPr>
        <w:t>a</w:t>
      </w:r>
      <w:r>
        <w:rPr>
          <w:rFonts w:hint="default" w:ascii="Times New Roman" w:hAnsi="Times New Roman" w:cs="Times New Roman"/>
          <w:smallCaps w:val="0"/>
          <w:w w:val="99"/>
          <w:sz w:val="28"/>
          <w:szCs w:val="28"/>
        </w:rPr>
        <w:t>nh</w:t>
      </w:r>
      <w:r>
        <w:rPr>
          <w:rFonts w:hint="default" w:ascii="Times New Roman" w:hAnsi="Times New Roman" w:cs="Times New Roman"/>
          <w:smallCaps w:val="0"/>
          <w:spacing w:val="14"/>
          <w:sz w:val="28"/>
          <w:szCs w:val="28"/>
        </w:rPr>
        <w:t xml:space="preserve"> </w:t>
      </w:r>
      <w:r>
        <w:rPr>
          <w:rFonts w:hint="default" w:ascii="Times New Roman" w:hAnsi="Times New Roman" w:cs="Times New Roman"/>
          <w:smallCaps w:val="0"/>
          <w:w w:val="99"/>
          <w:sz w:val="28"/>
          <w:szCs w:val="28"/>
        </w:rPr>
        <w:t>s</w:t>
      </w:r>
      <w:r>
        <w:rPr>
          <w:rFonts w:hint="default" w:ascii="Times New Roman" w:hAnsi="Times New Roman" w:cs="Times New Roman"/>
          <w:smallCaps w:val="0"/>
          <w:spacing w:val="-1"/>
          <w:w w:val="99"/>
          <w:sz w:val="28"/>
          <w:szCs w:val="28"/>
        </w:rPr>
        <w:t>ác</w:t>
      </w:r>
      <w:r>
        <w:rPr>
          <w:rFonts w:hint="default" w:ascii="Times New Roman" w:hAnsi="Times New Roman" w:cs="Times New Roman"/>
          <w:smallCaps w:val="0"/>
          <w:w w:val="99"/>
          <w:sz w:val="28"/>
          <w:szCs w:val="28"/>
        </w:rPr>
        <w:t>h</w:t>
      </w:r>
      <w:r>
        <w:rPr>
          <w:rFonts w:hint="default" w:ascii="Times New Roman" w:hAnsi="Times New Roman" w:cs="Times New Roman"/>
          <w:smallCaps w:val="0"/>
          <w:spacing w:val="16"/>
          <w:sz w:val="28"/>
          <w:szCs w:val="28"/>
        </w:rPr>
        <w:t xml:space="preserve"> </w:t>
      </w:r>
      <w:r>
        <w:rPr>
          <w:rFonts w:hint="default" w:ascii="Times New Roman" w:hAnsi="Times New Roman" w:cs="Times New Roman"/>
          <w:smallCaps w:val="0"/>
          <w:w w:val="99"/>
          <w:sz w:val="28"/>
          <w:szCs w:val="28"/>
        </w:rPr>
        <w:t>k</w:t>
      </w:r>
      <w:r>
        <w:rPr>
          <w:rFonts w:hint="default" w:ascii="Times New Roman" w:hAnsi="Times New Roman" w:cs="Times New Roman"/>
          <w:smallCaps w:val="0"/>
          <w:spacing w:val="-1"/>
          <w:w w:val="99"/>
          <w:sz w:val="28"/>
          <w:szCs w:val="28"/>
        </w:rPr>
        <w:t>ề</w:t>
      </w:r>
      <w:r>
        <w:rPr>
          <w:rFonts w:hint="default" w:ascii="Times New Roman" w:hAnsi="Times New Roman" w:cs="Times New Roman"/>
          <w:smallCaps w:val="0"/>
          <w:w w:val="99"/>
          <w:sz w:val="28"/>
          <w:szCs w:val="28"/>
        </w:rPr>
        <w:t xml:space="preserve">. </w:t>
      </w:r>
      <w:r>
        <w:rPr>
          <w:rFonts w:hint="default" w:ascii="Times New Roman" w:hAnsi="Times New Roman" w:cs="Times New Roman"/>
          <w:smallCaps w:val="0"/>
          <w:spacing w:val="-1"/>
          <w:w w:val="99"/>
          <w:sz w:val="28"/>
          <w:szCs w:val="28"/>
        </w:rPr>
        <w:t>K</w:t>
      </w:r>
      <w:r>
        <w:rPr>
          <w:rFonts w:hint="default" w:ascii="Times New Roman" w:hAnsi="Times New Roman" w:cs="Times New Roman"/>
          <w:smallCaps w:val="0"/>
          <w:w w:val="99"/>
          <w:sz w:val="28"/>
          <w:szCs w:val="28"/>
        </w:rPr>
        <w:t>hi</w:t>
      </w:r>
      <w:r>
        <w:rPr>
          <w:rFonts w:hint="default" w:ascii="Times New Roman" w:hAnsi="Times New Roman" w:cs="Times New Roman"/>
          <w:smallCaps w:val="0"/>
          <w:sz w:val="28"/>
          <w:szCs w:val="28"/>
        </w:rPr>
        <w:t xml:space="preserve"> </w:t>
      </w:r>
      <w:r>
        <w:rPr>
          <w:rFonts w:hint="default" w:cs="Times New Roman"/>
          <w:smallCaps w:val="0"/>
          <w:w w:val="99"/>
          <w:sz w:val="28"/>
          <w:szCs w:val="28"/>
          <w:lang w:val="en-US"/>
        </w:rPr>
        <w:t>đ</w:t>
      </w:r>
      <w:r>
        <w:rPr>
          <w:rFonts w:hint="default" w:ascii="Times New Roman" w:hAnsi="Times New Roman" w:cs="Times New Roman"/>
          <w:smallCaps w:val="0"/>
          <w:w w:val="99"/>
          <w:sz w:val="28"/>
          <w:szCs w:val="28"/>
        </w:rPr>
        <w:t>ó</w:t>
      </w:r>
      <w:r>
        <w:rPr>
          <w:rFonts w:hint="default" w:ascii="Times New Roman" w:hAnsi="Times New Roman" w:cs="Times New Roman"/>
          <w:smallCaps w:val="0"/>
          <w:sz w:val="28"/>
          <w:szCs w:val="28"/>
        </w:rPr>
        <w:t xml:space="preserve"> </w:t>
      </w:r>
      <w:r>
        <w:rPr>
          <w:rFonts w:hint="default" w:ascii="Times New Roman" w:hAnsi="Times New Roman" w:cs="Times New Roman"/>
          <w:smallCaps/>
          <w:w w:val="136"/>
          <w:sz w:val="28"/>
          <w:szCs w:val="28"/>
        </w:rPr>
        <w:t>n</w:t>
      </w:r>
      <w:r>
        <w:rPr>
          <w:rFonts w:hint="default" w:ascii="Times New Roman" w:hAnsi="Times New Roman" w:cs="Times New Roman"/>
          <w:smallCaps w:val="0"/>
          <w:spacing w:val="12"/>
          <w:sz w:val="28"/>
          <w:szCs w:val="28"/>
        </w:rPr>
        <w:t xml:space="preserve"> </w:t>
      </w:r>
      <w:r>
        <w:rPr>
          <w:rFonts w:hint="default" w:ascii="Times New Roman" w:hAnsi="Times New Roman" w:cs="Times New Roman"/>
          <w:smallCaps w:val="0"/>
          <w:w w:val="116"/>
          <w:sz w:val="28"/>
          <w:szCs w:val="28"/>
        </w:rPr>
        <w:t>=</w:t>
      </w:r>
      <w:r>
        <w:rPr>
          <w:rFonts w:hint="default" w:ascii="Times New Roman" w:hAnsi="Times New Roman" w:cs="Times New Roman"/>
          <w:smallCaps w:val="0"/>
          <w:spacing w:val="10"/>
          <w:sz w:val="28"/>
          <w:szCs w:val="28"/>
        </w:rPr>
        <w:t xml:space="preserve"> </w:t>
      </w:r>
      <w:r>
        <w:rPr>
          <w:rFonts w:hint="default" w:ascii="Times New Roman" w:hAnsi="Times New Roman" w:cs="Times New Roman"/>
          <w:smallCaps w:val="0"/>
          <w:w w:val="84"/>
          <w:position w:val="1"/>
          <w:sz w:val="28"/>
          <w:szCs w:val="28"/>
        </w:rPr>
        <w:t>|</w:t>
      </w:r>
      <w:r>
        <w:rPr>
          <w:rFonts w:hint="default" w:ascii="Times New Roman" w:hAnsi="Times New Roman" w:cs="Times New Roman"/>
          <w:smallCaps w:val="0"/>
          <w:spacing w:val="8"/>
          <w:w w:val="95"/>
          <w:sz w:val="28"/>
          <w:szCs w:val="28"/>
        </w:rPr>
        <w:t>E</w:t>
      </w:r>
      <w:r>
        <w:rPr>
          <w:rFonts w:hint="default" w:ascii="Times New Roman" w:hAnsi="Times New Roman" w:cs="Times New Roman"/>
          <w:smallCaps w:val="0"/>
          <w:spacing w:val="-2"/>
          <w:w w:val="84"/>
          <w:position w:val="1"/>
          <w:sz w:val="28"/>
          <w:szCs w:val="28"/>
        </w:rPr>
        <w:t>|</w:t>
      </w:r>
      <w:r>
        <w:rPr>
          <w:rFonts w:hint="default" w:ascii="Times New Roman" w:hAnsi="Times New Roman" w:cs="Times New Roman"/>
          <w:smallCaps w:val="0"/>
          <w:w w:val="99"/>
          <w:sz w:val="28"/>
          <w:szCs w:val="28"/>
        </w:rPr>
        <w:t>,</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w w:val="99"/>
          <w:sz w:val="28"/>
          <w:szCs w:val="28"/>
        </w:rPr>
        <w:t>như</w:t>
      </w:r>
      <w:r>
        <w:rPr>
          <w:rFonts w:hint="default" w:ascii="Times New Roman" w:hAnsi="Times New Roman" w:cs="Times New Roman"/>
          <w:smallCaps w:val="0"/>
          <w:spacing w:val="-1"/>
          <w:sz w:val="28"/>
          <w:szCs w:val="28"/>
        </w:rPr>
        <w:t xml:space="preserve"> </w:t>
      </w:r>
      <w:r>
        <w:rPr>
          <w:rFonts w:hint="default" w:cs="Times New Roman"/>
          <w:smallCaps w:val="0"/>
          <w:w w:val="99"/>
          <w:sz w:val="28"/>
          <w:szCs w:val="28"/>
          <w:lang w:val="en-US"/>
        </w:rPr>
        <w:t>đ</w:t>
      </w:r>
      <w:r>
        <w:rPr>
          <w:rFonts w:hint="default" w:ascii="Times New Roman" w:hAnsi="Times New Roman" w:cs="Times New Roman"/>
          <w:smallCaps w:val="0"/>
          <w:w w:val="99"/>
          <w:sz w:val="28"/>
          <w:szCs w:val="28"/>
        </w:rPr>
        <w:t>ã</w:t>
      </w:r>
      <w:r>
        <w:rPr>
          <w:rFonts w:hint="default" w:ascii="Times New Roman" w:hAnsi="Times New Roman" w:cs="Times New Roman"/>
          <w:smallCaps w:val="0"/>
          <w:spacing w:val="-1"/>
          <w:sz w:val="28"/>
          <w:szCs w:val="28"/>
        </w:rPr>
        <w:t xml:space="preserve"> </w:t>
      </w:r>
      <w:r>
        <w:rPr>
          <w:rFonts w:hint="default" w:ascii="Times New Roman" w:hAnsi="Times New Roman" w:cs="Times New Roman"/>
          <w:smallCaps w:val="0"/>
          <w:w w:val="99"/>
          <w:sz w:val="28"/>
          <w:szCs w:val="28"/>
        </w:rPr>
        <w:t>q</w:t>
      </w:r>
      <w:r>
        <w:rPr>
          <w:rFonts w:hint="default" w:ascii="Times New Roman" w:hAnsi="Times New Roman" w:cs="Times New Roman"/>
          <w:smallCaps w:val="0"/>
          <w:spacing w:val="4"/>
          <w:w w:val="99"/>
          <w:sz w:val="28"/>
          <w:szCs w:val="28"/>
        </w:rPr>
        <w:t>u</w:t>
      </w:r>
      <w:r>
        <w:rPr>
          <w:rFonts w:hint="default" w:ascii="Times New Roman" w:hAnsi="Times New Roman" w:cs="Times New Roman"/>
          <w:smallCaps w:val="0"/>
          <w:w w:val="99"/>
          <w:sz w:val="28"/>
          <w:szCs w:val="28"/>
        </w:rPr>
        <w:t>y</w:t>
      </w:r>
      <w:r>
        <w:rPr>
          <w:rFonts w:hint="default" w:ascii="Times New Roman" w:hAnsi="Times New Roman" w:cs="Times New Roman"/>
          <w:smallCaps w:val="0"/>
          <w:spacing w:val="-5"/>
          <w:sz w:val="28"/>
          <w:szCs w:val="28"/>
        </w:rPr>
        <w:t xml:space="preserve"> </w:t>
      </w:r>
      <w:r>
        <w:rPr>
          <w:rFonts w:hint="default" w:ascii="Times New Roman" w:hAnsi="Times New Roman" w:cs="Times New Roman"/>
          <w:smallCaps w:val="0"/>
          <w:spacing w:val="-1"/>
          <w:w w:val="99"/>
          <w:sz w:val="28"/>
          <w:szCs w:val="28"/>
        </w:rPr>
        <w:t>ư</w:t>
      </w:r>
      <w:r>
        <w:rPr>
          <w:rFonts w:hint="default" w:ascii="Times New Roman" w:hAnsi="Times New Roman" w:cs="Times New Roman"/>
          <w:smallCaps w:val="0"/>
          <w:w w:val="99"/>
          <w:sz w:val="28"/>
          <w:szCs w:val="28"/>
        </w:rPr>
        <w:t>ớ</w:t>
      </w:r>
      <w:r>
        <w:rPr>
          <w:rFonts w:hint="default" w:ascii="Times New Roman" w:hAnsi="Times New Roman" w:cs="Times New Roman"/>
          <w:smallCaps w:val="0"/>
          <w:spacing w:val="-1"/>
          <w:w w:val="99"/>
          <w:sz w:val="28"/>
          <w:szCs w:val="28"/>
        </w:rPr>
        <w:t>c</w:t>
      </w:r>
      <w:r>
        <w:rPr>
          <w:rFonts w:hint="default" w:ascii="Times New Roman" w:hAnsi="Times New Roman" w:cs="Times New Roman"/>
          <w:smallCaps w:val="0"/>
          <w:w w:val="99"/>
          <w:sz w:val="28"/>
          <w:szCs w:val="28"/>
        </w:rPr>
        <w:t>,</w:t>
      </w:r>
      <w:r>
        <w:rPr>
          <w:rFonts w:hint="default" w:ascii="Times New Roman" w:hAnsi="Times New Roman" w:cs="Times New Roman"/>
          <w:smallCaps w:val="0"/>
          <w:spacing w:val="2"/>
          <w:sz w:val="28"/>
          <w:szCs w:val="28"/>
        </w:rPr>
        <w:t xml:space="preserve"> </w:t>
      </w:r>
      <w:r>
        <w:rPr>
          <w:rFonts w:hint="default" w:ascii="Times New Roman" w:hAnsi="Times New Roman" w:cs="Times New Roman"/>
          <w:smallCaps/>
          <w:w w:val="136"/>
          <w:sz w:val="28"/>
          <w:szCs w:val="28"/>
        </w:rPr>
        <w:t>n</w:t>
      </w:r>
      <w:r>
        <w:rPr>
          <w:rFonts w:hint="default" w:ascii="Times New Roman" w:hAnsi="Times New Roman" w:cs="Times New Roman"/>
          <w:smallCaps w:val="0"/>
          <w:spacing w:val="14"/>
          <w:sz w:val="28"/>
          <w:szCs w:val="28"/>
        </w:rPr>
        <w:t xml:space="preserve"> </w:t>
      </w:r>
      <w:r>
        <w:rPr>
          <w:rFonts w:hint="default" w:ascii="Times New Roman" w:hAnsi="Times New Roman" w:cs="Times New Roman"/>
          <w:smallCaps w:val="0"/>
          <w:w w:val="116"/>
          <w:sz w:val="28"/>
          <w:szCs w:val="28"/>
        </w:rPr>
        <w:t>≤</w:t>
      </w:r>
      <w:r>
        <w:rPr>
          <w:rFonts w:hint="default" w:ascii="Times New Roman" w:hAnsi="Times New Roman" w:cs="Times New Roman"/>
          <w:smallCaps w:val="0"/>
          <w:spacing w:val="7"/>
          <w:sz w:val="28"/>
          <w:szCs w:val="28"/>
        </w:rPr>
        <w:t xml:space="preserve"> </w:t>
      </w:r>
      <w:r>
        <w:rPr>
          <w:rFonts w:hint="default" w:ascii="Times New Roman" w:hAnsi="Times New Roman" w:cs="Times New Roman"/>
          <w:smallCaps w:val="0"/>
          <w:spacing w:val="-1"/>
          <w:w w:val="128"/>
          <w:sz w:val="28"/>
          <w:szCs w:val="28"/>
        </w:rPr>
        <w:t>1</w:t>
      </w:r>
      <w:r>
        <w:rPr>
          <w:rFonts w:hint="default" w:ascii="Times New Roman" w:hAnsi="Times New Roman" w:cs="Times New Roman"/>
          <w:smallCaps w:val="0"/>
          <w:spacing w:val="-1"/>
          <w:w w:val="90"/>
          <w:sz w:val="28"/>
          <w:szCs w:val="28"/>
        </w:rPr>
        <w:t>0</w:t>
      </w:r>
      <w:r>
        <w:rPr>
          <w:rFonts w:hint="default" w:ascii="Times New Roman" w:hAnsi="Times New Roman" w:cs="Times New Roman"/>
          <w:smallCaps w:val="0"/>
          <w:spacing w:val="11"/>
          <w:w w:val="93"/>
          <w:sz w:val="28"/>
          <w:szCs w:val="28"/>
          <w:vertAlign w:val="superscript"/>
        </w:rPr>
        <w:t>6</w:t>
      </w:r>
      <w:r>
        <w:rPr>
          <w:rFonts w:hint="default" w:ascii="Times New Roman" w:hAnsi="Times New Roman" w:cs="Times New Roman"/>
          <w:smallCaps w:val="0"/>
          <w:w w:val="99"/>
          <w:sz w:val="28"/>
          <w:szCs w:val="28"/>
          <w:vertAlign w:val="baseline"/>
        </w:rPr>
        <w:t>.</w:t>
      </w:r>
    </w:p>
    <w:p>
      <w:pPr>
        <w:pStyle w:val="7"/>
        <w:spacing w:before="60" w:line="264" w:lineRule="auto"/>
        <w:ind w:left="304" w:right="293"/>
        <w:jc w:val="both"/>
        <w:rPr>
          <w:rFonts w:hint="default" w:ascii="Times New Roman" w:hAnsi="Times New Roman" w:cs="Times New Roman"/>
          <w:sz w:val="28"/>
          <w:szCs w:val="28"/>
        </w:rPr>
      </w:pPr>
      <w:r>
        <w:rPr>
          <w:rFonts w:hint="default" w:ascii="Times New Roman" w:hAnsi="Times New Roman" w:cs="Times New Roman"/>
          <w:w w:val="99"/>
          <w:sz w:val="28"/>
          <w:szCs w:val="28"/>
        </w:rPr>
        <w:t>C</w:t>
      </w:r>
      <w:r>
        <w:rPr>
          <w:rFonts w:hint="default" w:ascii="Times New Roman" w:hAnsi="Times New Roman" w:cs="Times New Roman"/>
          <w:spacing w:val="-1"/>
          <w:w w:val="99"/>
          <w:sz w:val="28"/>
          <w:szCs w:val="28"/>
        </w:rPr>
        <w:t>ấ</w:t>
      </w:r>
      <w:r>
        <w:rPr>
          <w:rFonts w:hint="default" w:ascii="Times New Roman" w:hAnsi="Times New Roman" w:cs="Times New Roman"/>
          <w:w w:val="99"/>
          <w:sz w:val="28"/>
          <w:szCs w:val="28"/>
        </w:rPr>
        <w:t>u</w:t>
      </w:r>
      <w:r>
        <w:rPr>
          <w:rFonts w:hint="default" w:ascii="Times New Roman" w:hAnsi="Times New Roman" w:cs="Times New Roman"/>
          <w:spacing w:val="14"/>
          <w:sz w:val="28"/>
          <w:szCs w:val="28"/>
        </w:rPr>
        <w:t xml:space="preserve"> </w:t>
      </w:r>
      <w:r>
        <w:rPr>
          <w:rFonts w:hint="default" w:ascii="Times New Roman" w:hAnsi="Times New Roman" w:cs="Times New Roman"/>
          <w:w w:val="99"/>
          <w:sz w:val="28"/>
          <w:szCs w:val="28"/>
        </w:rPr>
        <w:t>t</w:t>
      </w:r>
      <w:r>
        <w:rPr>
          <w:rFonts w:hint="default" w:ascii="Times New Roman" w:hAnsi="Times New Roman" w:cs="Times New Roman"/>
          <w:spacing w:val="-1"/>
          <w:w w:val="99"/>
          <w:sz w:val="28"/>
          <w:szCs w:val="28"/>
        </w:rPr>
        <w:t>r</w:t>
      </w:r>
      <w:r>
        <w:rPr>
          <w:rFonts w:hint="default" w:ascii="Times New Roman" w:hAnsi="Times New Roman" w:cs="Times New Roman"/>
          <w:w w:val="99"/>
          <w:sz w:val="28"/>
          <w:szCs w:val="28"/>
        </w:rPr>
        <w:t>úc</w:t>
      </w:r>
      <w:r>
        <w:rPr>
          <w:rFonts w:hint="default" w:ascii="Times New Roman" w:hAnsi="Times New Roman" w:cs="Times New Roman"/>
          <w:spacing w:val="13"/>
          <w:sz w:val="28"/>
          <w:szCs w:val="28"/>
        </w:rPr>
        <w:t xml:space="preserve"> </w:t>
      </w:r>
      <w:r>
        <w:rPr>
          <w:rFonts w:hint="default" w:ascii="Times New Roman" w:hAnsi="Times New Roman" w:cs="Times New Roman"/>
          <w:w w:val="99"/>
          <w:sz w:val="28"/>
          <w:szCs w:val="28"/>
        </w:rPr>
        <w:t>dữ</w:t>
      </w:r>
      <w:r>
        <w:rPr>
          <w:rFonts w:hint="default" w:ascii="Times New Roman" w:hAnsi="Times New Roman" w:cs="Times New Roman"/>
          <w:spacing w:val="14"/>
          <w:sz w:val="28"/>
          <w:szCs w:val="28"/>
        </w:rPr>
        <w:t xml:space="preserve"> </w:t>
      </w:r>
      <w:r>
        <w:rPr>
          <w:rFonts w:hint="default" w:ascii="Times New Roman" w:hAnsi="Times New Roman" w:cs="Times New Roman"/>
          <w:w w:val="99"/>
          <w:sz w:val="28"/>
          <w:szCs w:val="28"/>
        </w:rPr>
        <w:t>li</w:t>
      </w:r>
      <w:r>
        <w:rPr>
          <w:rFonts w:hint="default" w:ascii="Times New Roman" w:hAnsi="Times New Roman" w:cs="Times New Roman"/>
          <w:spacing w:val="-1"/>
          <w:w w:val="99"/>
          <w:sz w:val="28"/>
          <w:szCs w:val="28"/>
        </w:rPr>
        <w:t>ệ</w:t>
      </w:r>
      <w:r>
        <w:rPr>
          <w:rFonts w:hint="default" w:ascii="Times New Roman" w:hAnsi="Times New Roman" w:cs="Times New Roman"/>
          <w:w w:val="99"/>
          <w:sz w:val="28"/>
          <w:szCs w:val="28"/>
        </w:rPr>
        <w:t>u</w:t>
      </w:r>
      <w:r>
        <w:rPr>
          <w:rFonts w:hint="default" w:ascii="Times New Roman" w:hAnsi="Times New Roman" w:cs="Times New Roman"/>
          <w:spacing w:val="14"/>
          <w:sz w:val="28"/>
          <w:szCs w:val="28"/>
        </w:rPr>
        <w:t xml:space="preserve"> </w:t>
      </w:r>
      <w:r>
        <w:rPr>
          <w:rFonts w:hint="default" w:cs="Times New Roman"/>
          <w:w w:val="99"/>
          <w:sz w:val="28"/>
          <w:szCs w:val="28"/>
          <w:lang w:val="en-US"/>
        </w:rPr>
        <w:t>đ</w:t>
      </w:r>
      <w:r>
        <w:rPr>
          <w:rFonts w:hint="default" w:ascii="Times New Roman" w:hAnsi="Times New Roman" w:cs="Times New Roman"/>
          <w:spacing w:val="-1"/>
          <w:w w:val="99"/>
          <w:sz w:val="28"/>
          <w:szCs w:val="28"/>
        </w:rPr>
        <w:t>ư</w:t>
      </w:r>
      <w:r>
        <w:rPr>
          <w:rFonts w:hint="default" w:ascii="Times New Roman" w:hAnsi="Times New Roman" w:cs="Times New Roman"/>
          <w:w w:val="99"/>
          <w:sz w:val="28"/>
          <w:szCs w:val="28"/>
        </w:rPr>
        <w:t>ợc</w:t>
      </w:r>
      <w:r>
        <w:rPr>
          <w:rFonts w:hint="default" w:ascii="Times New Roman" w:hAnsi="Times New Roman" w:cs="Times New Roman"/>
          <w:spacing w:val="15"/>
          <w:sz w:val="28"/>
          <w:szCs w:val="28"/>
        </w:rPr>
        <w:t xml:space="preserve"> </w:t>
      </w:r>
      <w:r>
        <w:rPr>
          <w:rFonts w:hint="default" w:ascii="Times New Roman" w:hAnsi="Times New Roman" w:cs="Times New Roman"/>
          <w:spacing w:val="-1"/>
          <w:w w:val="99"/>
          <w:sz w:val="28"/>
          <w:szCs w:val="28"/>
        </w:rPr>
        <w:t>c</w:t>
      </w:r>
      <w:r>
        <w:rPr>
          <w:rFonts w:hint="default" w:ascii="Times New Roman" w:hAnsi="Times New Roman" w:cs="Times New Roman"/>
          <w:spacing w:val="1"/>
          <w:w w:val="99"/>
          <w:sz w:val="28"/>
          <w:szCs w:val="28"/>
        </w:rPr>
        <w:t>à</w:t>
      </w:r>
      <w:r>
        <w:rPr>
          <w:rFonts w:hint="default" w:ascii="Times New Roman" w:hAnsi="Times New Roman" w:cs="Times New Roman"/>
          <w:w w:val="99"/>
          <w:sz w:val="28"/>
          <w:szCs w:val="28"/>
        </w:rPr>
        <w:t>i</w:t>
      </w:r>
      <w:r>
        <w:rPr>
          <w:rFonts w:hint="default" w:ascii="Times New Roman" w:hAnsi="Times New Roman" w:cs="Times New Roman"/>
          <w:spacing w:val="15"/>
          <w:sz w:val="28"/>
          <w:szCs w:val="28"/>
        </w:rPr>
        <w:t xml:space="preserve"> </w:t>
      </w:r>
      <w:r>
        <w:rPr>
          <w:rFonts w:hint="default" w:cs="Times New Roman"/>
          <w:w w:val="99"/>
          <w:sz w:val="28"/>
          <w:szCs w:val="28"/>
          <w:lang w:val="en-US"/>
        </w:rPr>
        <w:t>đ</w:t>
      </w:r>
      <w:r>
        <w:rPr>
          <w:rFonts w:hint="default" w:ascii="Times New Roman" w:hAnsi="Times New Roman" w:cs="Times New Roman"/>
          <w:spacing w:val="-1"/>
          <w:w w:val="99"/>
          <w:sz w:val="28"/>
          <w:szCs w:val="28"/>
        </w:rPr>
        <w:t>ặ</w:t>
      </w:r>
      <w:r>
        <w:rPr>
          <w:rFonts w:hint="default" w:ascii="Times New Roman" w:hAnsi="Times New Roman" w:cs="Times New Roman"/>
          <w:w w:val="99"/>
          <w:sz w:val="28"/>
          <w:szCs w:val="28"/>
        </w:rPr>
        <w:t>t</w:t>
      </w:r>
      <w:r>
        <w:rPr>
          <w:rFonts w:hint="default" w:ascii="Times New Roman" w:hAnsi="Times New Roman" w:cs="Times New Roman"/>
          <w:spacing w:val="14"/>
          <w:sz w:val="28"/>
          <w:szCs w:val="28"/>
        </w:rPr>
        <w:t xml:space="preserve"> </w:t>
      </w:r>
      <w:r>
        <w:rPr>
          <w:rFonts w:hint="default" w:ascii="Times New Roman" w:hAnsi="Times New Roman" w:cs="Times New Roman"/>
          <w:w w:val="99"/>
          <w:sz w:val="28"/>
          <w:szCs w:val="28"/>
        </w:rPr>
        <w:t>b</w:t>
      </w:r>
      <w:r>
        <w:rPr>
          <w:rFonts w:hint="default" w:ascii="Times New Roman" w:hAnsi="Times New Roman" w:cs="Times New Roman"/>
          <w:spacing w:val="-1"/>
          <w:w w:val="99"/>
          <w:sz w:val="28"/>
          <w:szCs w:val="28"/>
        </w:rPr>
        <w:t>ằ</w:t>
      </w:r>
      <w:r>
        <w:rPr>
          <w:rFonts w:hint="default" w:ascii="Times New Roman" w:hAnsi="Times New Roman" w:cs="Times New Roman"/>
          <w:w w:val="99"/>
          <w:sz w:val="28"/>
          <w:szCs w:val="28"/>
        </w:rPr>
        <w:t>ng</w:t>
      </w:r>
      <w:r>
        <w:rPr>
          <w:rFonts w:hint="default" w:ascii="Times New Roman" w:hAnsi="Times New Roman" w:cs="Times New Roman"/>
          <w:spacing w:val="12"/>
          <w:sz w:val="28"/>
          <w:szCs w:val="28"/>
        </w:rPr>
        <w:t xml:space="preserve"> </w:t>
      </w:r>
      <w:r>
        <w:rPr>
          <w:rFonts w:hint="default" w:ascii="Times New Roman" w:hAnsi="Times New Roman" w:cs="Times New Roman"/>
          <w:spacing w:val="3"/>
          <w:w w:val="99"/>
          <w:sz w:val="28"/>
          <w:szCs w:val="28"/>
        </w:rPr>
        <w:t>m</w:t>
      </w:r>
      <w:r>
        <w:rPr>
          <w:rFonts w:hint="default" w:ascii="Times New Roman" w:hAnsi="Times New Roman" w:cs="Times New Roman"/>
          <w:spacing w:val="-1"/>
          <w:w w:val="99"/>
          <w:sz w:val="28"/>
          <w:szCs w:val="28"/>
        </w:rPr>
        <w:t>ả</w:t>
      </w:r>
      <w:r>
        <w:rPr>
          <w:rFonts w:hint="default" w:ascii="Times New Roman" w:hAnsi="Times New Roman" w:cs="Times New Roman"/>
          <w:spacing w:val="2"/>
          <w:w w:val="99"/>
          <w:sz w:val="28"/>
          <w:szCs w:val="28"/>
        </w:rPr>
        <w:t>n</w:t>
      </w:r>
      <w:r>
        <w:rPr>
          <w:rFonts w:hint="default" w:ascii="Times New Roman" w:hAnsi="Times New Roman" w:cs="Times New Roman"/>
          <w:w w:val="99"/>
          <w:sz w:val="28"/>
          <w:szCs w:val="28"/>
        </w:rPr>
        <w:t>g</w:t>
      </w:r>
      <w:r>
        <w:rPr>
          <w:rFonts w:hint="default" w:ascii="Times New Roman" w:hAnsi="Times New Roman" w:cs="Times New Roman"/>
          <w:spacing w:val="13"/>
          <w:sz w:val="28"/>
          <w:szCs w:val="28"/>
        </w:rPr>
        <w:t xml:space="preserve"> </w:t>
      </w:r>
      <w:r>
        <w:rPr>
          <w:rFonts w:hint="default" w:ascii="Times New Roman" w:hAnsi="Times New Roman" w:cs="Times New Roman"/>
          <w:w w:val="110"/>
          <w:sz w:val="28"/>
          <w:szCs w:val="28"/>
        </w:rPr>
        <w:t>a</w:t>
      </w:r>
      <w:r>
        <w:rPr>
          <w:rFonts w:hint="default" w:ascii="Times New Roman" w:hAnsi="Times New Roman" w:cs="Times New Roman"/>
          <w:w w:val="100"/>
          <w:sz w:val="28"/>
          <w:szCs w:val="28"/>
        </w:rPr>
        <w:t>d</w:t>
      </w:r>
      <w:r>
        <w:rPr>
          <w:rFonts w:hint="default" w:ascii="Times New Roman" w:hAnsi="Times New Roman" w:cs="Times New Roman"/>
          <w:spacing w:val="5"/>
          <w:w w:val="123"/>
          <w:sz w:val="28"/>
          <w:szCs w:val="28"/>
        </w:rPr>
        <w:t>j</w:t>
      </w:r>
      <w:r>
        <w:rPr>
          <w:rFonts w:hint="default" w:ascii="Times New Roman" w:hAnsi="Times New Roman" w:cs="Times New Roman"/>
          <w:w w:val="93"/>
          <w:position w:val="1"/>
          <w:sz w:val="28"/>
          <w:szCs w:val="28"/>
        </w:rPr>
        <w:t>[</w:t>
      </w:r>
      <w:r>
        <w:rPr>
          <w:rFonts w:hint="default" w:ascii="Times New Roman" w:hAnsi="Times New Roman" w:cs="Times New Roman"/>
          <w:w w:val="128"/>
          <w:sz w:val="28"/>
          <w:szCs w:val="28"/>
        </w:rPr>
        <w:t>1</w:t>
      </w:r>
      <w:r>
        <w:rPr>
          <w:rFonts w:hint="default" w:ascii="Times New Roman" w:hAnsi="Times New Roman" w:cs="Times New Roman"/>
          <w:spacing w:val="-18"/>
          <w:sz w:val="28"/>
          <w:szCs w:val="28"/>
        </w:rPr>
        <w:t xml:space="preserve"> </w:t>
      </w:r>
      <w:r>
        <w:rPr>
          <w:rFonts w:hint="default" w:ascii="Times New Roman" w:hAnsi="Times New Roman" w:cs="Times New Roman"/>
          <w:w w:val="93"/>
          <w:sz w:val="28"/>
          <w:szCs w:val="28"/>
        </w:rPr>
        <w:t>…</w:t>
      </w:r>
      <w:r>
        <w:rPr>
          <w:rFonts w:hint="default" w:ascii="Times New Roman" w:hAnsi="Times New Roman" w:cs="Times New Roman"/>
          <w:spacing w:val="-18"/>
          <w:sz w:val="28"/>
          <w:szCs w:val="28"/>
        </w:rPr>
        <w:t xml:space="preserve"> </w:t>
      </w:r>
      <w:r>
        <w:rPr>
          <w:rFonts w:hint="default" w:ascii="Times New Roman" w:hAnsi="Times New Roman" w:cs="Times New Roman"/>
          <w:smallCaps/>
          <w:spacing w:val="5"/>
          <w:w w:val="136"/>
          <w:sz w:val="28"/>
          <w:szCs w:val="28"/>
        </w:rPr>
        <w:t>n</w:t>
      </w:r>
      <w:r>
        <w:rPr>
          <w:rFonts w:hint="default" w:ascii="Times New Roman" w:hAnsi="Times New Roman" w:cs="Times New Roman"/>
          <w:smallCaps w:val="0"/>
          <w:w w:val="93"/>
          <w:position w:val="1"/>
          <w:sz w:val="28"/>
          <w:szCs w:val="28"/>
        </w:rPr>
        <w:t>]</w:t>
      </w:r>
      <w:r>
        <w:rPr>
          <w:rFonts w:hint="default" w:ascii="Times New Roman" w:hAnsi="Times New Roman" w:cs="Times New Roman"/>
          <w:smallCaps w:val="0"/>
          <w:spacing w:val="14"/>
          <w:position w:val="1"/>
          <w:sz w:val="28"/>
          <w:szCs w:val="28"/>
        </w:rPr>
        <w:t xml:space="preserve"> </w:t>
      </w:r>
      <w:r>
        <w:rPr>
          <w:rFonts w:hint="default" w:ascii="Times New Roman" w:hAnsi="Times New Roman" w:cs="Times New Roman"/>
          <w:smallCaps w:val="0"/>
          <w:w w:val="99"/>
          <w:sz w:val="28"/>
          <w:szCs w:val="28"/>
        </w:rPr>
        <w:t>m</w:t>
      </w:r>
      <w:r>
        <w:rPr>
          <w:rFonts w:hint="default" w:ascii="Times New Roman" w:hAnsi="Times New Roman" w:cs="Times New Roman"/>
          <w:smallCaps w:val="0"/>
          <w:spacing w:val="-1"/>
          <w:w w:val="99"/>
          <w:sz w:val="28"/>
          <w:szCs w:val="28"/>
        </w:rPr>
        <w:t>ả</w:t>
      </w:r>
      <w:r>
        <w:rPr>
          <w:rFonts w:hint="default" w:ascii="Times New Roman" w:hAnsi="Times New Roman" w:cs="Times New Roman"/>
          <w:smallCaps w:val="0"/>
          <w:w w:val="99"/>
          <w:sz w:val="28"/>
          <w:szCs w:val="28"/>
        </w:rPr>
        <w:t>ng</w:t>
      </w:r>
      <w:r>
        <w:rPr>
          <w:rFonts w:hint="default" w:ascii="Times New Roman" w:hAnsi="Times New Roman" w:cs="Times New Roman"/>
          <w:smallCaps w:val="0"/>
          <w:spacing w:val="14"/>
          <w:sz w:val="28"/>
          <w:szCs w:val="28"/>
        </w:rPr>
        <w:t xml:space="preserve"> </w:t>
      </w:r>
      <w:r>
        <w:rPr>
          <w:rFonts w:hint="default" w:ascii="Times New Roman" w:hAnsi="Times New Roman" w:cs="Times New Roman"/>
          <w:smallCaps w:val="0"/>
          <w:w w:val="99"/>
          <w:sz w:val="28"/>
          <w:szCs w:val="28"/>
        </w:rPr>
        <w:t>n</w:t>
      </w:r>
      <w:r>
        <w:rPr>
          <w:rFonts w:hint="default" w:ascii="Times New Roman" w:hAnsi="Times New Roman" w:cs="Times New Roman"/>
          <w:smallCaps w:val="0"/>
          <w:spacing w:val="1"/>
          <w:w w:val="99"/>
          <w:sz w:val="28"/>
          <w:szCs w:val="28"/>
        </w:rPr>
        <w:t>à</w:t>
      </w:r>
      <w:r>
        <w:rPr>
          <w:rFonts w:hint="default" w:ascii="Times New Roman" w:hAnsi="Times New Roman" w:cs="Times New Roman"/>
          <w:smallCaps w:val="0"/>
          <w:w w:val="99"/>
          <w:sz w:val="28"/>
          <w:szCs w:val="28"/>
        </w:rPr>
        <w:t>y</w:t>
      </w:r>
      <w:r>
        <w:rPr>
          <w:rFonts w:hint="default" w:ascii="Times New Roman" w:hAnsi="Times New Roman" w:cs="Times New Roman"/>
          <w:smallCaps w:val="0"/>
          <w:spacing w:val="9"/>
          <w:sz w:val="28"/>
          <w:szCs w:val="28"/>
        </w:rPr>
        <w:t xml:space="preserve"> </w:t>
      </w:r>
      <w:r>
        <w:rPr>
          <w:rFonts w:hint="default" w:cs="Times New Roman"/>
          <w:smallCaps w:val="0"/>
          <w:spacing w:val="2"/>
          <w:w w:val="99"/>
          <w:sz w:val="28"/>
          <w:szCs w:val="28"/>
          <w:lang w:val="en-US"/>
        </w:rPr>
        <w:t>đ</w:t>
      </w:r>
      <w:r>
        <w:rPr>
          <w:rFonts w:hint="default" w:ascii="Times New Roman" w:hAnsi="Times New Roman" w:cs="Times New Roman"/>
          <w:smallCaps w:val="0"/>
          <w:spacing w:val="-1"/>
          <w:w w:val="99"/>
          <w:sz w:val="28"/>
          <w:szCs w:val="28"/>
        </w:rPr>
        <w:t>ư</w:t>
      </w:r>
      <w:r>
        <w:rPr>
          <w:rFonts w:hint="default" w:ascii="Times New Roman" w:hAnsi="Times New Roman" w:cs="Times New Roman"/>
          <w:smallCaps w:val="0"/>
          <w:w w:val="99"/>
          <w:sz w:val="28"/>
          <w:szCs w:val="28"/>
        </w:rPr>
        <w:t>ợc</w:t>
      </w:r>
      <w:r>
        <w:rPr>
          <w:rFonts w:hint="default" w:ascii="Times New Roman" w:hAnsi="Times New Roman" w:cs="Times New Roman"/>
          <w:smallCaps w:val="0"/>
          <w:spacing w:val="13"/>
          <w:sz w:val="28"/>
          <w:szCs w:val="28"/>
        </w:rPr>
        <w:t xml:space="preserve"> </w:t>
      </w:r>
      <w:r>
        <w:rPr>
          <w:rFonts w:hint="default" w:ascii="Times New Roman" w:hAnsi="Times New Roman" w:cs="Times New Roman"/>
          <w:smallCaps w:val="0"/>
          <w:spacing w:val="-1"/>
          <w:w w:val="99"/>
          <w:sz w:val="28"/>
          <w:szCs w:val="28"/>
        </w:rPr>
        <w:t>c</w:t>
      </w:r>
      <w:r>
        <w:rPr>
          <w:rFonts w:hint="default" w:ascii="Times New Roman" w:hAnsi="Times New Roman" w:cs="Times New Roman"/>
          <w:smallCaps w:val="0"/>
          <w:w w:val="99"/>
          <w:sz w:val="28"/>
          <w:szCs w:val="28"/>
        </w:rPr>
        <w:t>hia</w:t>
      </w:r>
      <w:r>
        <w:rPr>
          <w:rFonts w:hint="default" w:ascii="Times New Roman" w:hAnsi="Times New Roman" w:cs="Times New Roman"/>
          <w:smallCaps w:val="0"/>
          <w:spacing w:val="13"/>
          <w:sz w:val="28"/>
          <w:szCs w:val="28"/>
        </w:rPr>
        <w:t xml:space="preserve"> </w:t>
      </w:r>
      <w:r>
        <w:rPr>
          <w:rFonts w:hint="default" w:ascii="Times New Roman" w:hAnsi="Times New Roman" w:cs="Times New Roman"/>
          <w:smallCaps w:val="0"/>
          <w:spacing w:val="3"/>
          <w:w w:val="99"/>
          <w:sz w:val="28"/>
          <w:szCs w:val="28"/>
        </w:rPr>
        <w:t>l</w:t>
      </w:r>
      <w:r>
        <w:rPr>
          <w:rFonts w:hint="default" w:ascii="Times New Roman" w:hAnsi="Times New Roman" w:cs="Times New Roman"/>
          <w:smallCaps w:val="0"/>
          <w:spacing w:val="-1"/>
          <w:w w:val="99"/>
          <w:sz w:val="28"/>
          <w:szCs w:val="28"/>
        </w:rPr>
        <w:t>à</w:t>
      </w:r>
      <w:r>
        <w:rPr>
          <w:rFonts w:hint="default" w:ascii="Times New Roman" w:hAnsi="Times New Roman" w:cs="Times New Roman"/>
          <w:smallCaps w:val="0"/>
          <w:w w:val="99"/>
          <w:sz w:val="28"/>
          <w:szCs w:val="28"/>
        </w:rPr>
        <w:t>m</w:t>
      </w:r>
      <w:r>
        <w:rPr>
          <w:rFonts w:hint="default" w:ascii="Times New Roman" w:hAnsi="Times New Roman" w:cs="Times New Roman"/>
          <w:smallCaps w:val="0"/>
          <w:spacing w:val="14"/>
          <w:sz w:val="28"/>
          <w:szCs w:val="28"/>
        </w:rPr>
        <w:t xml:space="preserve"> </w:t>
      </w:r>
      <w:r>
        <w:rPr>
          <w:rFonts w:hint="default" w:ascii="Times New Roman" w:hAnsi="Times New Roman" w:cs="Times New Roman"/>
          <w:smallCaps w:val="0"/>
          <w:w w:val="97"/>
          <w:sz w:val="28"/>
          <w:szCs w:val="28"/>
        </w:rPr>
        <w:t xml:space="preserve">n </w:t>
      </w:r>
      <w:r>
        <w:rPr>
          <w:rFonts w:hint="default" w:cs="Times New Roman"/>
          <w:smallCaps w:val="0"/>
          <w:w w:val="99"/>
          <w:sz w:val="28"/>
          <w:szCs w:val="28"/>
          <w:lang w:val="en-US"/>
        </w:rPr>
        <w:t>đ</w:t>
      </w:r>
      <w:r>
        <w:rPr>
          <w:rFonts w:hint="default" w:ascii="Times New Roman" w:hAnsi="Times New Roman" w:cs="Times New Roman"/>
          <w:smallCaps w:val="0"/>
          <w:w w:val="99"/>
          <w:sz w:val="28"/>
          <w:szCs w:val="28"/>
        </w:rPr>
        <w:t>o</w:t>
      </w:r>
      <w:r>
        <w:rPr>
          <w:rFonts w:hint="default" w:ascii="Times New Roman" w:hAnsi="Times New Roman" w:cs="Times New Roman"/>
          <w:smallCaps w:val="0"/>
          <w:spacing w:val="-1"/>
          <w:w w:val="99"/>
          <w:sz w:val="28"/>
          <w:szCs w:val="28"/>
        </w:rPr>
        <w:t>ạ</w:t>
      </w:r>
      <w:r>
        <w:rPr>
          <w:rFonts w:hint="default" w:ascii="Times New Roman" w:hAnsi="Times New Roman" w:cs="Times New Roman"/>
          <w:smallCaps w:val="0"/>
          <w:w w:val="99"/>
          <w:sz w:val="28"/>
          <w:szCs w:val="28"/>
        </w:rPr>
        <w:t>n</w:t>
      </w:r>
      <w:r>
        <w:rPr>
          <w:rFonts w:hint="default" w:ascii="Times New Roman" w:hAnsi="Times New Roman" w:cs="Times New Roman"/>
          <w:smallCaps w:val="0"/>
          <w:spacing w:val="16"/>
          <w:sz w:val="28"/>
          <w:szCs w:val="28"/>
        </w:rPr>
        <w:t xml:space="preserve"> </w:t>
      </w:r>
      <w:r>
        <w:rPr>
          <w:rFonts w:hint="default" w:ascii="Times New Roman" w:hAnsi="Times New Roman" w:cs="Times New Roman"/>
          <w:smallCaps w:val="0"/>
          <w:w w:val="99"/>
          <w:sz w:val="28"/>
          <w:szCs w:val="28"/>
        </w:rPr>
        <w:t>li</w:t>
      </w:r>
      <w:r>
        <w:rPr>
          <w:rFonts w:hint="default" w:ascii="Times New Roman" w:hAnsi="Times New Roman" w:cs="Times New Roman"/>
          <w:smallCaps w:val="0"/>
          <w:spacing w:val="-1"/>
          <w:w w:val="99"/>
          <w:sz w:val="28"/>
          <w:szCs w:val="28"/>
        </w:rPr>
        <w:t>ê</w:t>
      </w:r>
      <w:r>
        <w:rPr>
          <w:rFonts w:hint="default" w:ascii="Times New Roman" w:hAnsi="Times New Roman" w:cs="Times New Roman"/>
          <w:smallCaps w:val="0"/>
          <w:w w:val="99"/>
          <w:sz w:val="28"/>
          <w:szCs w:val="28"/>
        </w:rPr>
        <w:t>n</w:t>
      </w:r>
      <w:r>
        <w:rPr>
          <w:rFonts w:hint="default" w:ascii="Times New Roman" w:hAnsi="Times New Roman" w:cs="Times New Roman"/>
          <w:smallCaps w:val="0"/>
          <w:spacing w:val="16"/>
          <w:sz w:val="28"/>
          <w:szCs w:val="28"/>
        </w:rPr>
        <w:t xml:space="preserve"> </w:t>
      </w:r>
      <w:r>
        <w:rPr>
          <w:rFonts w:hint="default" w:ascii="Times New Roman" w:hAnsi="Times New Roman" w:cs="Times New Roman"/>
          <w:smallCaps w:val="0"/>
          <w:w w:val="99"/>
          <w:sz w:val="28"/>
          <w:szCs w:val="28"/>
        </w:rPr>
        <w:t>ti</w:t>
      </w:r>
      <w:r>
        <w:rPr>
          <w:rFonts w:hint="default" w:ascii="Times New Roman" w:hAnsi="Times New Roman" w:cs="Times New Roman"/>
          <w:smallCaps w:val="0"/>
          <w:spacing w:val="-1"/>
          <w:w w:val="99"/>
          <w:sz w:val="28"/>
          <w:szCs w:val="28"/>
        </w:rPr>
        <w:t>ế</w:t>
      </w:r>
      <w:r>
        <w:rPr>
          <w:rFonts w:hint="default" w:ascii="Times New Roman" w:hAnsi="Times New Roman" w:cs="Times New Roman"/>
          <w:smallCaps w:val="0"/>
          <w:w w:val="99"/>
          <w:sz w:val="28"/>
          <w:szCs w:val="28"/>
        </w:rPr>
        <w:t>p,</w:t>
      </w:r>
      <w:r>
        <w:rPr>
          <w:rFonts w:hint="default" w:ascii="Times New Roman" w:hAnsi="Times New Roman" w:cs="Times New Roman"/>
          <w:smallCaps w:val="0"/>
          <w:spacing w:val="16"/>
          <w:sz w:val="28"/>
          <w:szCs w:val="28"/>
        </w:rPr>
        <w:t xml:space="preserve"> </w:t>
      </w:r>
      <w:r>
        <w:rPr>
          <w:rFonts w:hint="default" w:cs="Times New Roman"/>
          <w:smallCaps w:val="0"/>
          <w:w w:val="99"/>
          <w:sz w:val="28"/>
          <w:szCs w:val="28"/>
          <w:lang w:val="en-US"/>
        </w:rPr>
        <w:t>đ</w:t>
      </w:r>
      <w:r>
        <w:rPr>
          <w:rFonts w:hint="default" w:ascii="Times New Roman" w:hAnsi="Times New Roman" w:cs="Times New Roman"/>
          <w:smallCaps w:val="0"/>
          <w:w w:val="99"/>
          <w:sz w:val="28"/>
          <w:szCs w:val="28"/>
        </w:rPr>
        <w:t>o</w:t>
      </w:r>
      <w:r>
        <w:rPr>
          <w:rFonts w:hint="default" w:ascii="Times New Roman" w:hAnsi="Times New Roman" w:cs="Times New Roman"/>
          <w:smallCaps w:val="0"/>
          <w:spacing w:val="-1"/>
          <w:w w:val="99"/>
          <w:sz w:val="28"/>
          <w:szCs w:val="28"/>
        </w:rPr>
        <w:t>ạ</w:t>
      </w:r>
      <w:r>
        <w:rPr>
          <w:rFonts w:hint="default" w:ascii="Times New Roman" w:hAnsi="Times New Roman" w:cs="Times New Roman"/>
          <w:smallCaps w:val="0"/>
          <w:w w:val="99"/>
          <w:sz w:val="28"/>
          <w:szCs w:val="28"/>
        </w:rPr>
        <w:t>n</w:t>
      </w:r>
      <w:r>
        <w:rPr>
          <w:rFonts w:hint="default" w:ascii="Times New Roman" w:hAnsi="Times New Roman" w:cs="Times New Roman"/>
          <w:smallCaps w:val="0"/>
          <w:spacing w:val="16"/>
          <w:sz w:val="28"/>
          <w:szCs w:val="28"/>
        </w:rPr>
        <w:t xml:space="preserve"> </w:t>
      </w:r>
      <w:r>
        <w:rPr>
          <w:rFonts w:hint="default" w:ascii="Times New Roman" w:hAnsi="Times New Roman" w:cs="Times New Roman"/>
          <w:smallCaps w:val="0"/>
          <w:w w:val="99"/>
          <w:sz w:val="28"/>
          <w:szCs w:val="28"/>
        </w:rPr>
        <w:t>thứ</w:t>
      </w:r>
      <w:r>
        <w:rPr>
          <w:rFonts w:hint="default" w:ascii="Times New Roman" w:hAnsi="Times New Roman" w:cs="Times New Roman"/>
          <w:smallCaps w:val="0"/>
          <w:spacing w:val="18"/>
          <w:sz w:val="28"/>
          <w:szCs w:val="28"/>
        </w:rPr>
        <w:t xml:space="preserve"> </w:t>
      </w:r>
      <w:r>
        <w:rPr>
          <w:rFonts w:hint="default" w:ascii="Times New Roman" w:hAnsi="Times New Roman" w:cs="Times New Roman"/>
          <w:smallCaps w:val="0"/>
          <w:w w:val="99"/>
          <w:sz w:val="28"/>
          <w:szCs w:val="28"/>
        </w:rPr>
        <w:t>u</w:t>
      </w:r>
      <w:r>
        <w:rPr>
          <w:rFonts w:hint="default" w:ascii="Times New Roman" w:hAnsi="Times New Roman" w:cs="Times New Roman"/>
          <w:smallCaps w:val="0"/>
          <w:spacing w:val="25"/>
          <w:sz w:val="28"/>
          <w:szCs w:val="28"/>
        </w:rPr>
        <w:t xml:space="preserve"> </w:t>
      </w:r>
      <w:r>
        <w:rPr>
          <w:rFonts w:hint="default" w:ascii="Times New Roman" w:hAnsi="Times New Roman" w:cs="Times New Roman"/>
          <w:smallCaps w:val="0"/>
          <w:spacing w:val="-1"/>
          <w:w w:val="99"/>
          <w:sz w:val="28"/>
          <w:szCs w:val="28"/>
        </w:rPr>
        <w:t>c</w:t>
      </w:r>
      <w:r>
        <w:rPr>
          <w:rFonts w:hint="default" w:ascii="Times New Roman" w:hAnsi="Times New Roman" w:cs="Times New Roman"/>
          <w:smallCaps w:val="0"/>
          <w:w w:val="99"/>
          <w:sz w:val="28"/>
          <w:szCs w:val="28"/>
        </w:rPr>
        <w:t>h</w:t>
      </w:r>
      <w:r>
        <w:rPr>
          <w:rFonts w:hint="default" w:ascii="Times New Roman" w:hAnsi="Times New Roman" w:cs="Times New Roman"/>
          <w:smallCaps w:val="0"/>
          <w:spacing w:val="-1"/>
          <w:w w:val="99"/>
          <w:sz w:val="28"/>
          <w:szCs w:val="28"/>
        </w:rPr>
        <w:t>ứ</w:t>
      </w:r>
      <w:r>
        <w:rPr>
          <w:rFonts w:hint="default" w:ascii="Times New Roman" w:hAnsi="Times New Roman" w:cs="Times New Roman"/>
          <w:smallCaps w:val="0"/>
          <w:w w:val="99"/>
          <w:sz w:val="28"/>
          <w:szCs w:val="28"/>
        </w:rPr>
        <w:t>a</w:t>
      </w:r>
      <w:r>
        <w:rPr>
          <w:rFonts w:hint="default" w:ascii="Times New Roman" w:hAnsi="Times New Roman" w:cs="Times New Roman"/>
          <w:smallCaps w:val="0"/>
          <w:spacing w:val="15"/>
          <w:sz w:val="28"/>
          <w:szCs w:val="28"/>
        </w:rPr>
        <w:t xml:space="preserve"> </w:t>
      </w:r>
      <w:r>
        <w:rPr>
          <w:rFonts w:hint="default" w:ascii="Times New Roman" w:hAnsi="Times New Roman" w:cs="Times New Roman"/>
          <w:smallCaps w:val="0"/>
          <w:w w:val="99"/>
          <w:sz w:val="28"/>
          <w:szCs w:val="28"/>
        </w:rPr>
        <w:t>d</w:t>
      </w:r>
      <w:r>
        <w:rPr>
          <w:rFonts w:hint="default" w:ascii="Times New Roman" w:hAnsi="Times New Roman" w:cs="Times New Roman"/>
          <w:smallCaps w:val="0"/>
          <w:spacing w:val="-1"/>
          <w:w w:val="99"/>
          <w:sz w:val="28"/>
          <w:szCs w:val="28"/>
        </w:rPr>
        <w:t>a</w:t>
      </w:r>
      <w:r>
        <w:rPr>
          <w:rFonts w:hint="default" w:ascii="Times New Roman" w:hAnsi="Times New Roman" w:cs="Times New Roman"/>
          <w:smallCaps w:val="0"/>
          <w:w w:val="99"/>
          <w:sz w:val="28"/>
          <w:szCs w:val="28"/>
        </w:rPr>
        <w:t>nh</w:t>
      </w:r>
      <w:r>
        <w:rPr>
          <w:rFonts w:hint="default" w:ascii="Times New Roman" w:hAnsi="Times New Roman" w:cs="Times New Roman"/>
          <w:smallCaps w:val="0"/>
          <w:spacing w:val="16"/>
          <w:sz w:val="28"/>
          <w:szCs w:val="28"/>
        </w:rPr>
        <w:t xml:space="preserve"> </w:t>
      </w:r>
      <w:r>
        <w:rPr>
          <w:rFonts w:hint="default" w:ascii="Times New Roman" w:hAnsi="Times New Roman" w:cs="Times New Roman"/>
          <w:smallCaps w:val="0"/>
          <w:spacing w:val="2"/>
          <w:w w:val="99"/>
          <w:sz w:val="28"/>
          <w:szCs w:val="28"/>
        </w:rPr>
        <w:t>s</w:t>
      </w:r>
      <w:r>
        <w:rPr>
          <w:rFonts w:hint="default" w:ascii="Times New Roman" w:hAnsi="Times New Roman" w:cs="Times New Roman"/>
          <w:smallCaps w:val="0"/>
          <w:spacing w:val="-1"/>
          <w:w w:val="99"/>
          <w:sz w:val="28"/>
          <w:szCs w:val="28"/>
        </w:rPr>
        <w:t>ác</w:t>
      </w:r>
      <w:r>
        <w:rPr>
          <w:rFonts w:hint="default" w:ascii="Times New Roman" w:hAnsi="Times New Roman" w:cs="Times New Roman"/>
          <w:smallCaps w:val="0"/>
          <w:w w:val="99"/>
          <w:sz w:val="28"/>
          <w:szCs w:val="28"/>
        </w:rPr>
        <w:t>h</w:t>
      </w:r>
      <w:r>
        <w:rPr>
          <w:rFonts w:hint="default" w:ascii="Times New Roman" w:hAnsi="Times New Roman" w:cs="Times New Roman"/>
          <w:smallCaps w:val="0"/>
          <w:spacing w:val="16"/>
          <w:sz w:val="28"/>
          <w:szCs w:val="28"/>
        </w:rPr>
        <w:t xml:space="preserve"> </w:t>
      </w:r>
      <w:r>
        <w:rPr>
          <w:rFonts w:hint="default" w:ascii="Times New Roman" w:hAnsi="Times New Roman" w:cs="Times New Roman"/>
          <w:smallCaps w:val="0"/>
          <w:spacing w:val="1"/>
          <w:w w:val="99"/>
          <w:sz w:val="28"/>
          <w:szCs w:val="28"/>
        </w:rPr>
        <w:t>c</w:t>
      </w:r>
      <w:r>
        <w:rPr>
          <w:rFonts w:hint="default" w:ascii="Times New Roman" w:hAnsi="Times New Roman" w:cs="Times New Roman"/>
          <w:smallCaps w:val="0"/>
          <w:spacing w:val="-1"/>
          <w:w w:val="99"/>
          <w:sz w:val="28"/>
          <w:szCs w:val="28"/>
        </w:rPr>
        <w:t>á</w:t>
      </w:r>
      <w:r>
        <w:rPr>
          <w:rFonts w:hint="default" w:ascii="Times New Roman" w:hAnsi="Times New Roman" w:cs="Times New Roman"/>
          <w:smallCaps w:val="0"/>
          <w:w w:val="99"/>
          <w:sz w:val="28"/>
          <w:szCs w:val="28"/>
        </w:rPr>
        <w:t>c</w:t>
      </w:r>
      <w:r>
        <w:rPr>
          <w:rFonts w:hint="default" w:ascii="Times New Roman" w:hAnsi="Times New Roman" w:cs="Times New Roman"/>
          <w:smallCaps w:val="0"/>
          <w:spacing w:val="15"/>
          <w:sz w:val="28"/>
          <w:szCs w:val="28"/>
        </w:rPr>
        <w:t xml:space="preserve"> </w:t>
      </w:r>
      <w:r>
        <w:rPr>
          <w:rFonts w:hint="default" w:cs="Times New Roman"/>
          <w:smallCaps w:val="0"/>
          <w:w w:val="99"/>
          <w:sz w:val="28"/>
          <w:szCs w:val="28"/>
          <w:lang w:val="en-US"/>
        </w:rPr>
        <w:t>đ</w:t>
      </w:r>
      <w:r>
        <w:rPr>
          <w:rFonts w:hint="default" w:ascii="Times New Roman" w:hAnsi="Times New Roman" w:cs="Times New Roman"/>
          <w:smallCaps w:val="0"/>
          <w:w w:val="99"/>
          <w:sz w:val="28"/>
          <w:szCs w:val="28"/>
        </w:rPr>
        <w:t>ỉ</w:t>
      </w:r>
      <w:r>
        <w:rPr>
          <w:rFonts w:hint="default" w:ascii="Times New Roman" w:hAnsi="Times New Roman" w:cs="Times New Roman"/>
          <w:smallCaps w:val="0"/>
          <w:spacing w:val="2"/>
          <w:w w:val="99"/>
          <w:sz w:val="28"/>
          <w:szCs w:val="28"/>
        </w:rPr>
        <w:t>n</w:t>
      </w:r>
      <w:r>
        <w:rPr>
          <w:rFonts w:hint="default" w:ascii="Times New Roman" w:hAnsi="Times New Roman" w:cs="Times New Roman"/>
          <w:smallCaps w:val="0"/>
          <w:w w:val="99"/>
          <w:sz w:val="28"/>
          <w:szCs w:val="28"/>
        </w:rPr>
        <w:t>h</w:t>
      </w:r>
      <w:r>
        <w:rPr>
          <w:rFonts w:hint="default" w:ascii="Times New Roman" w:hAnsi="Times New Roman" w:cs="Times New Roman"/>
          <w:smallCaps w:val="0"/>
          <w:spacing w:val="16"/>
          <w:sz w:val="28"/>
          <w:szCs w:val="28"/>
        </w:rPr>
        <w:t xml:space="preserve"> </w:t>
      </w:r>
      <w:r>
        <w:rPr>
          <w:rFonts w:hint="default" w:ascii="Times New Roman" w:hAnsi="Times New Roman" w:cs="Times New Roman"/>
          <w:smallCaps w:val="0"/>
          <w:w w:val="99"/>
          <w:sz w:val="28"/>
          <w:szCs w:val="28"/>
        </w:rPr>
        <w:t>nối</w:t>
      </w:r>
      <w:r>
        <w:rPr>
          <w:rFonts w:hint="default" w:ascii="Times New Roman" w:hAnsi="Times New Roman" w:cs="Times New Roman"/>
          <w:smallCaps w:val="0"/>
          <w:spacing w:val="17"/>
          <w:sz w:val="28"/>
          <w:szCs w:val="28"/>
        </w:rPr>
        <w:t xml:space="preserve"> </w:t>
      </w:r>
      <w:r>
        <w:rPr>
          <w:rFonts w:hint="default" w:ascii="Times New Roman" w:hAnsi="Times New Roman" w:cs="Times New Roman"/>
          <w:smallCaps w:val="0"/>
          <w:w w:val="99"/>
          <w:sz w:val="28"/>
          <w:szCs w:val="28"/>
        </w:rPr>
        <w:t>từ</w:t>
      </w:r>
      <w:r>
        <w:rPr>
          <w:rFonts w:hint="default" w:ascii="Times New Roman" w:hAnsi="Times New Roman" w:cs="Times New Roman"/>
          <w:smallCaps w:val="0"/>
          <w:spacing w:val="16"/>
          <w:sz w:val="28"/>
          <w:szCs w:val="28"/>
        </w:rPr>
        <w:t xml:space="preserve"> </w:t>
      </w:r>
      <w:r>
        <w:rPr>
          <w:rFonts w:hint="default" w:ascii="Times New Roman" w:hAnsi="Times New Roman" w:cs="Times New Roman"/>
          <w:smallCaps w:val="0"/>
          <w:spacing w:val="6"/>
          <w:w w:val="99"/>
          <w:sz w:val="28"/>
          <w:szCs w:val="28"/>
        </w:rPr>
        <w:t>u</w:t>
      </w:r>
      <w:r>
        <w:rPr>
          <w:rFonts w:hint="default" w:ascii="Times New Roman" w:hAnsi="Times New Roman" w:cs="Times New Roman"/>
          <w:smallCaps w:val="0"/>
          <w:w w:val="99"/>
          <w:sz w:val="28"/>
          <w:szCs w:val="28"/>
        </w:rPr>
        <w:t>.</w:t>
      </w:r>
      <w:r>
        <w:rPr>
          <w:rFonts w:hint="default" w:ascii="Times New Roman" w:hAnsi="Times New Roman" w:cs="Times New Roman"/>
          <w:smallCaps w:val="0"/>
          <w:spacing w:val="16"/>
          <w:sz w:val="28"/>
          <w:szCs w:val="28"/>
        </w:rPr>
        <w:t xml:space="preserve"> </w:t>
      </w:r>
      <w:r>
        <w:rPr>
          <w:rFonts w:hint="default" w:ascii="Times New Roman" w:hAnsi="Times New Roman" w:cs="Times New Roman"/>
          <w:smallCaps w:val="0"/>
          <w:spacing w:val="-1"/>
          <w:w w:val="99"/>
          <w:sz w:val="28"/>
          <w:szCs w:val="28"/>
        </w:rPr>
        <w:t>V</w:t>
      </w:r>
      <w:r>
        <w:rPr>
          <w:rFonts w:hint="default" w:ascii="Times New Roman" w:hAnsi="Times New Roman" w:cs="Times New Roman"/>
          <w:smallCaps w:val="0"/>
          <w:w w:val="99"/>
          <w:sz w:val="28"/>
          <w:szCs w:val="28"/>
        </w:rPr>
        <w:t>ị</w:t>
      </w:r>
      <w:r>
        <w:rPr>
          <w:rFonts w:hint="default" w:ascii="Times New Roman" w:hAnsi="Times New Roman" w:cs="Times New Roman"/>
          <w:smallCaps w:val="0"/>
          <w:spacing w:val="17"/>
          <w:sz w:val="28"/>
          <w:szCs w:val="28"/>
        </w:rPr>
        <w:t xml:space="preserve"> </w:t>
      </w:r>
      <w:r>
        <w:rPr>
          <w:rFonts w:hint="default" w:ascii="Times New Roman" w:hAnsi="Times New Roman" w:cs="Times New Roman"/>
          <w:smallCaps w:val="0"/>
          <w:w w:val="99"/>
          <w:sz w:val="28"/>
          <w:szCs w:val="28"/>
        </w:rPr>
        <w:t>t</w:t>
      </w:r>
      <w:r>
        <w:rPr>
          <w:rFonts w:hint="default" w:ascii="Times New Roman" w:hAnsi="Times New Roman" w:cs="Times New Roman"/>
          <w:smallCaps w:val="0"/>
          <w:spacing w:val="-1"/>
          <w:w w:val="99"/>
          <w:sz w:val="28"/>
          <w:szCs w:val="28"/>
        </w:rPr>
        <w:t>r</w:t>
      </w:r>
      <w:r>
        <w:rPr>
          <w:rFonts w:hint="default" w:ascii="Times New Roman" w:hAnsi="Times New Roman" w:cs="Times New Roman"/>
          <w:smallCaps w:val="0"/>
          <w:w w:val="99"/>
          <w:sz w:val="28"/>
          <w:szCs w:val="28"/>
        </w:rPr>
        <w:t>í</w:t>
      </w:r>
      <w:r>
        <w:rPr>
          <w:rFonts w:hint="default" w:ascii="Times New Roman" w:hAnsi="Times New Roman" w:cs="Times New Roman"/>
          <w:smallCaps w:val="0"/>
          <w:spacing w:val="17"/>
          <w:sz w:val="28"/>
          <w:szCs w:val="28"/>
        </w:rPr>
        <w:t xml:space="preserve"> </w:t>
      </w:r>
      <w:r>
        <w:rPr>
          <w:rFonts w:hint="default" w:ascii="Times New Roman" w:hAnsi="Times New Roman" w:cs="Times New Roman"/>
          <w:smallCaps w:val="0"/>
          <w:spacing w:val="-1"/>
          <w:w w:val="99"/>
          <w:sz w:val="28"/>
          <w:szCs w:val="28"/>
        </w:rPr>
        <w:t>c</w:t>
      </w:r>
      <w:r>
        <w:rPr>
          <w:rFonts w:hint="default" w:ascii="Times New Roman" w:hAnsi="Times New Roman" w:cs="Times New Roman"/>
          <w:smallCaps w:val="0"/>
          <w:w w:val="99"/>
          <w:sz w:val="28"/>
          <w:szCs w:val="28"/>
        </w:rPr>
        <w:t>ủa</w:t>
      </w:r>
      <w:r>
        <w:rPr>
          <w:rFonts w:hint="default" w:ascii="Times New Roman" w:hAnsi="Times New Roman" w:cs="Times New Roman"/>
          <w:smallCaps w:val="0"/>
          <w:spacing w:val="15"/>
          <w:sz w:val="28"/>
          <w:szCs w:val="28"/>
        </w:rPr>
        <w:t xml:space="preserve"> </w:t>
      </w:r>
      <w:r>
        <w:rPr>
          <w:rFonts w:hint="default" w:ascii="Times New Roman" w:hAnsi="Times New Roman" w:cs="Times New Roman"/>
          <w:smallCaps w:val="0"/>
          <w:spacing w:val="-1"/>
          <w:w w:val="99"/>
          <w:sz w:val="28"/>
          <w:szCs w:val="28"/>
        </w:rPr>
        <w:t>c</w:t>
      </w:r>
      <w:r>
        <w:rPr>
          <w:rFonts w:hint="default" w:ascii="Times New Roman" w:hAnsi="Times New Roman" w:cs="Times New Roman"/>
          <w:smallCaps w:val="0"/>
          <w:spacing w:val="1"/>
          <w:w w:val="99"/>
          <w:sz w:val="28"/>
          <w:szCs w:val="28"/>
        </w:rPr>
        <w:t>á</w:t>
      </w:r>
      <w:r>
        <w:rPr>
          <w:rFonts w:hint="default" w:ascii="Times New Roman" w:hAnsi="Times New Roman" w:cs="Times New Roman"/>
          <w:smallCaps w:val="0"/>
          <w:w w:val="99"/>
          <w:sz w:val="28"/>
          <w:szCs w:val="28"/>
        </w:rPr>
        <w:t>c</w:t>
      </w:r>
      <w:r>
        <w:rPr>
          <w:rFonts w:hint="default" w:ascii="Times New Roman" w:hAnsi="Times New Roman" w:cs="Times New Roman"/>
          <w:smallCaps w:val="0"/>
          <w:spacing w:val="15"/>
          <w:sz w:val="28"/>
          <w:szCs w:val="28"/>
        </w:rPr>
        <w:t xml:space="preserve"> </w:t>
      </w:r>
      <w:r>
        <w:rPr>
          <w:rFonts w:hint="default" w:cs="Times New Roman"/>
          <w:smallCaps w:val="0"/>
          <w:w w:val="99"/>
          <w:sz w:val="28"/>
          <w:szCs w:val="28"/>
          <w:lang w:val="en-US"/>
        </w:rPr>
        <w:t>đ</w:t>
      </w:r>
      <w:r>
        <w:rPr>
          <w:rFonts w:hint="default" w:ascii="Times New Roman" w:hAnsi="Times New Roman" w:cs="Times New Roman"/>
          <w:smallCaps w:val="0"/>
          <w:w w:val="99"/>
          <w:sz w:val="28"/>
          <w:szCs w:val="28"/>
        </w:rPr>
        <w:t>o</w:t>
      </w:r>
      <w:r>
        <w:rPr>
          <w:rFonts w:hint="default" w:ascii="Times New Roman" w:hAnsi="Times New Roman" w:cs="Times New Roman"/>
          <w:smallCaps w:val="0"/>
          <w:spacing w:val="-1"/>
          <w:w w:val="99"/>
          <w:sz w:val="28"/>
          <w:szCs w:val="28"/>
        </w:rPr>
        <w:t>ạ</w:t>
      </w:r>
      <w:r>
        <w:rPr>
          <w:rFonts w:hint="default" w:ascii="Times New Roman" w:hAnsi="Times New Roman" w:cs="Times New Roman"/>
          <w:smallCaps w:val="0"/>
          <w:w w:val="99"/>
          <w:sz w:val="28"/>
          <w:szCs w:val="28"/>
        </w:rPr>
        <w:t xml:space="preserve">n </w:t>
      </w:r>
      <w:r>
        <w:rPr>
          <w:rFonts w:hint="default" w:cs="Times New Roman"/>
          <w:smallCaps w:val="0"/>
          <w:w w:val="99"/>
          <w:sz w:val="28"/>
          <w:szCs w:val="28"/>
          <w:lang w:val="en-US"/>
        </w:rPr>
        <w:t>đ</w:t>
      </w:r>
      <w:r>
        <w:rPr>
          <w:rFonts w:hint="default" w:ascii="Times New Roman" w:hAnsi="Times New Roman" w:cs="Times New Roman"/>
          <w:smallCaps w:val="0"/>
          <w:spacing w:val="-1"/>
          <w:w w:val="99"/>
          <w:sz w:val="28"/>
          <w:szCs w:val="28"/>
        </w:rPr>
        <w:t>ư</w:t>
      </w:r>
      <w:r>
        <w:rPr>
          <w:rFonts w:hint="default" w:ascii="Times New Roman" w:hAnsi="Times New Roman" w:cs="Times New Roman"/>
          <w:smallCaps w:val="0"/>
          <w:w w:val="99"/>
          <w:sz w:val="28"/>
          <w:szCs w:val="28"/>
        </w:rPr>
        <w:t>ợc</w:t>
      </w:r>
      <w:r>
        <w:rPr>
          <w:rFonts w:hint="default" w:ascii="Times New Roman" w:hAnsi="Times New Roman" w:cs="Times New Roman"/>
          <w:smallCaps w:val="0"/>
          <w:spacing w:val="8"/>
          <w:sz w:val="28"/>
          <w:szCs w:val="28"/>
        </w:rPr>
        <w:t xml:space="preserve"> </w:t>
      </w:r>
      <w:r>
        <w:rPr>
          <w:rFonts w:hint="default" w:ascii="Times New Roman" w:hAnsi="Times New Roman" w:cs="Times New Roman"/>
          <w:smallCaps w:val="0"/>
          <w:spacing w:val="2"/>
          <w:w w:val="99"/>
          <w:sz w:val="28"/>
          <w:szCs w:val="28"/>
        </w:rPr>
        <w:t>x</w:t>
      </w:r>
      <w:r>
        <w:rPr>
          <w:rFonts w:hint="default" w:ascii="Times New Roman" w:hAnsi="Times New Roman" w:cs="Times New Roman"/>
          <w:smallCaps w:val="0"/>
          <w:spacing w:val="-1"/>
          <w:w w:val="99"/>
          <w:sz w:val="28"/>
          <w:szCs w:val="28"/>
        </w:rPr>
        <w:t>á</w:t>
      </w:r>
      <w:r>
        <w:rPr>
          <w:rFonts w:hint="default" w:ascii="Times New Roman" w:hAnsi="Times New Roman" w:cs="Times New Roman"/>
          <w:smallCaps w:val="0"/>
          <w:w w:val="99"/>
          <w:sz w:val="28"/>
          <w:szCs w:val="28"/>
        </w:rPr>
        <w:t>c</w:t>
      </w:r>
      <w:r>
        <w:rPr>
          <w:rFonts w:hint="default" w:ascii="Times New Roman" w:hAnsi="Times New Roman" w:cs="Times New Roman"/>
          <w:smallCaps w:val="0"/>
          <w:spacing w:val="8"/>
          <w:sz w:val="28"/>
          <w:szCs w:val="28"/>
        </w:rPr>
        <w:t xml:space="preserve"> </w:t>
      </w:r>
      <w:r>
        <w:rPr>
          <w:rFonts w:hint="default" w:cs="Times New Roman"/>
          <w:smallCaps w:val="0"/>
          <w:w w:val="99"/>
          <w:sz w:val="28"/>
          <w:szCs w:val="28"/>
          <w:lang w:val="en-US"/>
        </w:rPr>
        <w:t>đ</w:t>
      </w:r>
      <w:r>
        <w:rPr>
          <w:rFonts w:hint="default" w:ascii="Times New Roman" w:hAnsi="Times New Roman" w:cs="Times New Roman"/>
          <w:smallCaps w:val="0"/>
          <w:w w:val="99"/>
          <w:sz w:val="28"/>
          <w:szCs w:val="28"/>
        </w:rPr>
        <w:t>ịnh</w:t>
      </w:r>
      <w:r>
        <w:rPr>
          <w:rFonts w:hint="default" w:ascii="Times New Roman" w:hAnsi="Times New Roman" w:cs="Times New Roman"/>
          <w:smallCaps w:val="0"/>
          <w:spacing w:val="9"/>
          <w:sz w:val="28"/>
          <w:szCs w:val="28"/>
        </w:rPr>
        <w:t xml:space="preserve"> </w:t>
      </w:r>
      <w:r>
        <w:rPr>
          <w:rFonts w:hint="default" w:ascii="Times New Roman" w:hAnsi="Times New Roman" w:cs="Times New Roman"/>
          <w:smallCaps w:val="0"/>
          <w:w w:val="99"/>
          <w:sz w:val="28"/>
          <w:szCs w:val="28"/>
        </w:rPr>
        <w:t>bởi</w:t>
      </w:r>
      <w:r>
        <w:rPr>
          <w:rFonts w:hint="default" w:ascii="Times New Roman" w:hAnsi="Times New Roman" w:cs="Times New Roman"/>
          <w:smallCaps w:val="0"/>
          <w:spacing w:val="10"/>
          <w:sz w:val="28"/>
          <w:szCs w:val="28"/>
        </w:rPr>
        <w:t xml:space="preserve"> </w:t>
      </w:r>
      <w:r>
        <w:rPr>
          <w:rFonts w:hint="default" w:ascii="Times New Roman" w:hAnsi="Times New Roman" w:cs="Times New Roman"/>
          <w:smallCaps w:val="0"/>
          <w:w w:val="99"/>
          <w:sz w:val="28"/>
          <w:szCs w:val="28"/>
        </w:rPr>
        <w:t>m</w:t>
      </w:r>
      <w:r>
        <w:rPr>
          <w:rFonts w:hint="default" w:ascii="Times New Roman" w:hAnsi="Times New Roman" w:cs="Times New Roman"/>
          <w:smallCaps w:val="0"/>
          <w:spacing w:val="-1"/>
          <w:w w:val="99"/>
          <w:sz w:val="28"/>
          <w:szCs w:val="28"/>
        </w:rPr>
        <w:t>ả</w:t>
      </w:r>
      <w:r>
        <w:rPr>
          <w:rFonts w:hint="default" w:ascii="Times New Roman" w:hAnsi="Times New Roman" w:cs="Times New Roman"/>
          <w:smallCaps w:val="0"/>
          <w:w w:val="99"/>
          <w:sz w:val="28"/>
          <w:szCs w:val="28"/>
        </w:rPr>
        <w:t>ng</w:t>
      </w:r>
      <w:r>
        <w:rPr>
          <w:rFonts w:hint="default" w:ascii="Times New Roman" w:hAnsi="Times New Roman" w:cs="Times New Roman"/>
          <w:smallCaps w:val="0"/>
          <w:spacing w:val="9"/>
          <w:sz w:val="28"/>
          <w:szCs w:val="28"/>
        </w:rPr>
        <w:t xml:space="preserve"> </w:t>
      </w:r>
      <w:r>
        <w:rPr>
          <w:rFonts w:hint="default" w:ascii="Times New Roman" w:hAnsi="Times New Roman" w:cs="Times New Roman"/>
          <w:smallCaps w:val="0"/>
          <w:spacing w:val="-1"/>
          <w:w w:val="95"/>
          <w:sz w:val="28"/>
          <w:szCs w:val="28"/>
        </w:rPr>
        <w:t>h</w:t>
      </w:r>
      <w:r>
        <w:rPr>
          <w:rFonts w:hint="default" w:ascii="Times New Roman" w:hAnsi="Times New Roman" w:cs="Times New Roman"/>
          <w:smallCaps w:val="0"/>
          <w:w w:val="102"/>
          <w:sz w:val="28"/>
          <w:szCs w:val="28"/>
        </w:rPr>
        <w:t>e</w:t>
      </w:r>
      <w:r>
        <w:rPr>
          <w:rFonts w:hint="default" w:ascii="Times New Roman" w:hAnsi="Times New Roman" w:cs="Times New Roman"/>
          <w:smallCaps w:val="0"/>
          <w:w w:val="110"/>
          <w:sz w:val="28"/>
          <w:szCs w:val="28"/>
        </w:rPr>
        <w:t>a</w:t>
      </w:r>
      <w:r>
        <w:rPr>
          <w:rFonts w:hint="default" w:ascii="Times New Roman" w:hAnsi="Times New Roman" w:cs="Times New Roman"/>
          <w:smallCaps w:val="0"/>
          <w:spacing w:val="7"/>
          <w:w w:val="100"/>
          <w:sz w:val="28"/>
          <w:szCs w:val="28"/>
        </w:rPr>
        <w:t>d</w:t>
      </w:r>
      <w:r>
        <w:rPr>
          <w:rFonts w:hint="default" w:ascii="Times New Roman" w:hAnsi="Times New Roman" w:cs="Times New Roman"/>
          <w:smallCaps w:val="0"/>
          <w:w w:val="93"/>
          <w:position w:val="1"/>
          <w:sz w:val="28"/>
          <w:szCs w:val="28"/>
        </w:rPr>
        <w:t>[</w:t>
      </w:r>
      <w:r>
        <w:rPr>
          <w:rFonts w:hint="default" w:ascii="Times New Roman" w:hAnsi="Times New Roman" w:cs="Times New Roman"/>
          <w:smallCaps w:val="0"/>
          <w:w w:val="90"/>
          <w:sz w:val="28"/>
          <w:szCs w:val="28"/>
        </w:rPr>
        <w:t>0</w:t>
      </w:r>
      <w:r>
        <w:rPr>
          <w:rFonts w:hint="default" w:ascii="Times New Roman" w:hAnsi="Times New Roman" w:cs="Times New Roman"/>
          <w:smallCaps w:val="0"/>
          <w:spacing w:val="-18"/>
          <w:sz w:val="28"/>
          <w:szCs w:val="28"/>
        </w:rPr>
        <w:t xml:space="preserve"> </w:t>
      </w:r>
      <w:r>
        <w:rPr>
          <w:rFonts w:hint="default" w:ascii="Times New Roman" w:hAnsi="Times New Roman" w:cs="Times New Roman"/>
          <w:smallCaps w:val="0"/>
          <w:w w:val="93"/>
          <w:sz w:val="28"/>
          <w:szCs w:val="28"/>
        </w:rPr>
        <w:t>…</w:t>
      </w:r>
      <w:r>
        <w:rPr>
          <w:rFonts w:hint="default" w:ascii="Times New Roman" w:hAnsi="Times New Roman" w:cs="Times New Roman"/>
          <w:smallCaps w:val="0"/>
          <w:spacing w:val="-18"/>
          <w:sz w:val="28"/>
          <w:szCs w:val="28"/>
        </w:rPr>
        <w:t xml:space="preserve"> </w:t>
      </w:r>
      <w:r>
        <w:rPr>
          <w:rFonts w:hint="default" w:ascii="Times New Roman" w:hAnsi="Times New Roman" w:cs="Times New Roman"/>
          <w:smallCaps w:val="0"/>
          <w:spacing w:val="3"/>
          <w:w w:val="97"/>
          <w:sz w:val="28"/>
          <w:szCs w:val="28"/>
        </w:rPr>
        <w:t>n</w:t>
      </w:r>
      <w:r>
        <w:rPr>
          <w:rFonts w:hint="default" w:ascii="Times New Roman" w:hAnsi="Times New Roman" w:cs="Times New Roman"/>
          <w:smallCaps w:val="0"/>
          <w:w w:val="93"/>
          <w:position w:val="1"/>
          <w:sz w:val="28"/>
          <w:szCs w:val="28"/>
        </w:rPr>
        <w:t>]</w:t>
      </w:r>
      <w:r>
        <w:rPr>
          <w:rFonts w:hint="default" w:ascii="Times New Roman" w:hAnsi="Times New Roman" w:cs="Times New Roman"/>
          <w:smallCaps w:val="0"/>
          <w:spacing w:val="11"/>
          <w:position w:val="1"/>
          <w:sz w:val="28"/>
          <w:szCs w:val="28"/>
        </w:rPr>
        <w:t xml:space="preserve"> </w:t>
      </w:r>
      <w:r>
        <w:rPr>
          <w:rFonts w:hint="default" w:ascii="Times New Roman" w:hAnsi="Times New Roman" w:cs="Times New Roman"/>
          <w:smallCaps w:val="0"/>
          <w:w w:val="99"/>
          <w:sz w:val="28"/>
          <w:szCs w:val="28"/>
        </w:rPr>
        <w:t>t</w:t>
      </w:r>
      <w:r>
        <w:rPr>
          <w:rFonts w:hint="default" w:ascii="Times New Roman" w:hAnsi="Times New Roman" w:cs="Times New Roman"/>
          <w:smallCaps w:val="0"/>
          <w:spacing w:val="-1"/>
          <w:w w:val="99"/>
          <w:sz w:val="28"/>
          <w:szCs w:val="28"/>
        </w:rPr>
        <w:t>r</w:t>
      </w:r>
      <w:r>
        <w:rPr>
          <w:rFonts w:hint="default" w:ascii="Times New Roman" w:hAnsi="Times New Roman" w:cs="Times New Roman"/>
          <w:smallCaps w:val="0"/>
          <w:w w:val="99"/>
          <w:sz w:val="28"/>
          <w:szCs w:val="28"/>
        </w:rPr>
        <w:t>ong</w:t>
      </w:r>
      <w:r>
        <w:rPr>
          <w:rFonts w:hint="default" w:ascii="Times New Roman" w:hAnsi="Times New Roman" w:cs="Times New Roman"/>
          <w:smallCaps w:val="0"/>
          <w:spacing w:val="7"/>
          <w:sz w:val="28"/>
          <w:szCs w:val="28"/>
        </w:rPr>
        <w:t xml:space="preserve"> </w:t>
      </w:r>
      <w:r>
        <w:rPr>
          <w:rFonts w:hint="default" w:cs="Times New Roman"/>
          <w:smallCaps w:val="0"/>
          <w:w w:val="99"/>
          <w:sz w:val="28"/>
          <w:szCs w:val="28"/>
          <w:lang w:val="en-US"/>
        </w:rPr>
        <w:t>đ</w:t>
      </w:r>
      <w:r>
        <w:rPr>
          <w:rFonts w:hint="default" w:ascii="Times New Roman" w:hAnsi="Times New Roman" w:cs="Times New Roman"/>
          <w:smallCaps w:val="0"/>
          <w:w w:val="99"/>
          <w:sz w:val="28"/>
          <w:szCs w:val="28"/>
        </w:rPr>
        <w:t>ó</w:t>
      </w:r>
      <w:r>
        <w:rPr>
          <w:rFonts w:hint="default" w:ascii="Times New Roman" w:hAnsi="Times New Roman" w:cs="Times New Roman"/>
          <w:smallCaps w:val="0"/>
          <w:spacing w:val="12"/>
          <w:sz w:val="28"/>
          <w:szCs w:val="28"/>
        </w:rPr>
        <w:t xml:space="preserve"> </w:t>
      </w:r>
      <w:r>
        <w:rPr>
          <w:rFonts w:hint="default" w:ascii="Times New Roman" w:hAnsi="Times New Roman" w:cs="Times New Roman"/>
          <w:smallCaps w:val="0"/>
          <w:spacing w:val="-1"/>
          <w:w w:val="95"/>
          <w:sz w:val="28"/>
          <w:szCs w:val="28"/>
        </w:rPr>
        <w:t>h</w:t>
      </w:r>
      <w:r>
        <w:rPr>
          <w:rFonts w:hint="default" w:ascii="Times New Roman" w:hAnsi="Times New Roman" w:cs="Times New Roman"/>
          <w:smallCaps w:val="0"/>
          <w:w w:val="102"/>
          <w:sz w:val="28"/>
          <w:szCs w:val="28"/>
        </w:rPr>
        <w:t>e</w:t>
      </w:r>
      <w:r>
        <w:rPr>
          <w:rFonts w:hint="default" w:ascii="Times New Roman" w:hAnsi="Times New Roman" w:cs="Times New Roman"/>
          <w:smallCaps w:val="0"/>
          <w:w w:val="110"/>
          <w:sz w:val="28"/>
          <w:szCs w:val="28"/>
        </w:rPr>
        <w:t>a</w:t>
      </w:r>
      <w:r>
        <w:rPr>
          <w:rFonts w:hint="default" w:ascii="Times New Roman" w:hAnsi="Times New Roman" w:cs="Times New Roman"/>
          <w:smallCaps w:val="0"/>
          <w:spacing w:val="7"/>
          <w:w w:val="100"/>
          <w:sz w:val="28"/>
          <w:szCs w:val="28"/>
        </w:rPr>
        <w:t>d</w:t>
      </w:r>
      <w:r>
        <w:rPr>
          <w:rFonts w:hint="default" w:ascii="Times New Roman" w:hAnsi="Times New Roman" w:cs="Times New Roman"/>
          <w:smallCaps w:val="0"/>
          <w:w w:val="93"/>
          <w:position w:val="1"/>
          <w:sz w:val="28"/>
          <w:szCs w:val="28"/>
        </w:rPr>
        <w:t>[</w:t>
      </w:r>
      <w:r>
        <w:rPr>
          <w:rFonts w:hint="default" w:ascii="Times New Roman" w:hAnsi="Times New Roman" w:cs="Times New Roman"/>
          <w:smallCaps w:val="0"/>
          <w:spacing w:val="6"/>
          <w:w w:val="99"/>
          <w:sz w:val="28"/>
          <w:szCs w:val="28"/>
        </w:rPr>
        <w:t>u</w:t>
      </w:r>
      <w:r>
        <w:rPr>
          <w:rFonts w:hint="default" w:ascii="Times New Roman" w:hAnsi="Times New Roman" w:cs="Times New Roman"/>
          <w:smallCaps w:val="0"/>
          <w:w w:val="93"/>
          <w:position w:val="1"/>
          <w:sz w:val="28"/>
          <w:szCs w:val="28"/>
        </w:rPr>
        <w:t>]</w:t>
      </w:r>
      <w:r>
        <w:rPr>
          <w:rFonts w:hint="default" w:ascii="Times New Roman" w:hAnsi="Times New Roman" w:cs="Times New Roman"/>
          <w:smallCaps w:val="0"/>
          <w:spacing w:val="11"/>
          <w:position w:val="1"/>
          <w:sz w:val="28"/>
          <w:szCs w:val="28"/>
        </w:rPr>
        <w:t xml:space="preserve"> </w:t>
      </w:r>
      <w:r>
        <w:rPr>
          <w:rFonts w:hint="default" w:ascii="Times New Roman" w:hAnsi="Times New Roman" w:cs="Times New Roman"/>
          <w:smallCaps w:val="0"/>
          <w:w w:val="99"/>
          <w:sz w:val="28"/>
          <w:szCs w:val="28"/>
        </w:rPr>
        <w:t>là</w:t>
      </w:r>
      <w:r>
        <w:rPr>
          <w:rFonts w:hint="default" w:ascii="Times New Roman" w:hAnsi="Times New Roman" w:cs="Times New Roman"/>
          <w:smallCaps w:val="0"/>
          <w:spacing w:val="8"/>
          <w:sz w:val="28"/>
          <w:szCs w:val="28"/>
        </w:rPr>
        <w:t xml:space="preserve"> </w:t>
      </w:r>
      <w:r>
        <w:rPr>
          <w:rFonts w:hint="default" w:ascii="Times New Roman" w:hAnsi="Times New Roman" w:cs="Times New Roman"/>
          <w:smallCaps w:val="0"/>
          <w:w w:val="99"/>
          <w:sz w:val="28"/>
          <w:szCs w:val="28"/>
        </w:rPr>
        <w:t>vị</w:t>
      </w:r>
      <w:r>
        <w:rPr>
          <w:rFonts w:hint="default" w:ascii="Times New Roman" w:hAnsi="Times New Roman" w:cs="Times New Roman"/>
          <w:smallCaps w:val="0"/>
          <w:spacing w:val="10"/>
          <w:sz w:val="28"/>
          <w:szCs w:val="28"/>
        </w:rPr>
        <w:t xml:space="preserve"> </w:t>
      </w:r>
      <w:r>
        <w:rPr>
          <w:rFonts w:hint="default" w:ascii="Times New Roman" w:hAnsi="Times New Roman" w:cs="Times New Roman"/>
          <w:smallCaps w:val="0"/>
          <w:w w:val="99"/>
          <w:sz w:val="28"/>
          <w:szCs w:val="28"/>
        </w:rPr>
        <w:t>t</w:t>
      </w:r>
      <w:r>
        <w:rPr>
          <w:rFonts w:hint="default" w:ascii="Times New Roman" w:hAnsi="Times New Roman" w:cs="Times New Roman"/>
          <w:smallCaps w:val="0"/>
          <w:spacing w:val="-1"/>
          <w:w w:val="99"/>
          <w:sz w:val="28"/>
          <w:szCs w:val="28"/>
        </w:rPr>
        <w:t>r</w:t>
      </w:r>
      <w:r>
        <w:rPr>
          <w:rFonts w:hint="default" w:ascii="Times New Roman" w:hAnsi="Times New Roman" w:cs="Times New Roman"/>
          <w:smallCaps w:val="0"/>
          <w:w w:val="99"/>
          <w:sz w:val="28"/>
          <w:szCs w:val="28"/>
        </w:rPr>
        <w:t>í</w:t>
      </w:r>
      <w:r>
        <w:rPr>
          <w:rFonts w:hint="default" w:ascii="Times New Roman" w:hAnsi="Times New Roman" w:cs="Times New Roman"/>
          <w:smallCaps w:val="0"/>
          <w:spacing w:val="10"/>
          <w:sz w:val="28"/>
          <w:szCs w:val="28"/>
        </w:rPr>
        <w:t xml:space="preserve"> </w:t>
      </w:r>
      <w:r>
        <w:rPr>
          <w:rFonts w:hint="default" w:ascii="Times New Roman" w:hAnsi="Times New Roman" w:cs="Times New Roman"/>
          <w:smallCaps w:val="0"/>
          <w:spacing w:val="-1"/>
          <w:w w:val="99"/>
          <w:sz w:val="28"/>
          <w:szCs w:val="28"/>
        </w:rPr>
        <w:t>c</w:t>
      </w:r>
      <w:r>
        <w:rPr>
          <w:rFonts w:hint="default" w:ascii="Times New Roman" w:hAnsi="Times New Roman" w:cs="Times New Roman"/>
          <w:smallCaps w:val="0"/>
          <w:w w:val="99"/>
          <w:sz w:val="28"/>
          <w:szCs w:val="28"/>
        </w:rPr>
        <w:t>uối</w:t>
      </w:r>
      <w:r>
        <w:rPr>
          <w:rFonts w:hint="default" w:ascii="Times New Roman" w:hAnsi="Times New Roman" w:cs="Times New Roman"/>
          <w:smallCaps w:val="0"/>
          <w:spacing w:val="10"/>
          <w:sz w:val="28"/>
          <w:szCs w:val="28"/>
        </w:rPr>
        <w:t xml:space="preserve"> </w:t>
      </w:r>
      <w:r>
        <w:rPr>
          <w:rFonts w:hint="default" w:cs="Times New Roman"/>
          <w:smallCaps w:val="0"/>
          <w:spacing w:val="2"/>
          <w:w w:val="99"/>
          <w:sz w:val="28"/>
          <w:szCs w:val="28"/>
          <w:lang w:val="en-US"/>
        </w:rPr>
        <w:t>đ</w:t>
      </w:r>
      <w:r>
        <w:rPr>
          <w:rFonts w:hint="default" w:ascii="Times New Roman" w:hAnsi="Times New Roman" w:cs="Times New Roman"/>
          <w:smallCaps w:val="0"/>
          <w:w w:val="99"/>
          <w:sz w:val="28"/>
          <w:szCs w:val="28"/>
        </w:rPr>
        <w:t>o</w:t>
      </w:r>
      <w:r>
        <w:rPr>
          <w:rFonts w:hint="default" w:ascii="Times New Roman" w:hAnsi="Times New Roman" w:cs="Times New Roman"/>
          <w:smallCaps w:val="0"/>
          <w:spacing w:val="-1"/>
          <w:w w:val="99"/>
          <w:sz w:val="28"/>
          <w:szCs w:val="28"/>
        </w:rPr>
        <w:t>ạ</w:t>
      </w:r>
      <w:r>
        <w:rPr>
          <w:rFonts w:hint="default" w:ascii="Times New Roman" w:hAnsi="Times New Roman" w:cs="Times New Roman"/>
          <w:smallCaps w:val="0"/>
          <w:w w:val="99"/>
          <w:sz w:val="28"/>
          <w:szCs w:val="28"/>
        </w:rPr>
        <w:t>n</w:t>
      </w:r>
      <w:r>
        <w:rPr>
          <w:rFonts w:hint="default" w:ascii="Times New Roman" w:hAnsi="Times New Roman" w:cs="Times New Roman"/>
          <w:smallCaps w:val="0"/>
          <w:spacing w:val="9"/>
          <w:sz w:val="28"/>
          <w:szCs w:val="28"/>
        </w:rPr>
        <w:t xml:space="preserve"> </w:t>
      </w:r>
      <w:r>
        <w:rPr>
          <w:rFonts w:hint="default" w:ascii="Times New Roman" w:hAnsi="Times New Roman" w:cs="Times New Roman"/>
          <w:smallCaps w:val="0"/>
          <w:w w:val="99"/>
          <w:sz w:val="28"/>
          <w:szCs w:val="28"/>
        </w:rPr>
        <w:t>thứ</w:t>
      </w:r>
      <w:r>
        <w:rPr>
          <w:rFonts w:hint="default" w:ascii="Times New Roman" w:hAnsi="Times New Roman" w:cs="Times New Roman"/>
          <w:smallCaps w:val="0"/>
          <w:spacing w:val="11"/>
          <w:sz w:val="28"/>
          <w:szCs w:val="28"/>
        </w:rPr>
        <w:t xml:space="preserve"> </w:t>
      </w:r>
      <w:r>
        <w:rPr>
          <w:rFonts w:hint="default" w:ascii="Times New Roman" w:hAnsi="Times New Roman" w:cs="Times New Roman"/>
          <w:smallCaps w:val="0"/>
          <w:spacing w:val="6"/>
          <w:w w:val="99"/>
          <w:sz w:val="28"/>
          <w:szCs w:val="28"/>
        </w:rPr>
        <w:t>u</w:t>
      </w:r>
      <w:r>
        <w:rPr>
          <w:rFonts w:hint="default" w:ascii="Times New Roman" w:hAnsi="Times New Roman" w:cs="Times New Roman"/>
          <w:smallCaps w:val="0"/>
          <w:w w:val="99"/>
          <w:sz w:val="28"/>
          <w:szCs w:val="28"/>
        </w:rPr>
        <w:t>, q</w:t>
      </w:r>
      <w:r>
        <w:rPr>
          <w:rFonts w:hint="default" w:ascii="Times New Roman" w:hAnsi="Times New Roman" w:cs="Times New Roman"/>
          <w:smallCaps w:val="0"/>
          <w:spacing w:val="2"/>
          <w:w w:val="99"/>
          <w:sz w:val="28"/>
          <w:szCs w:val="28"/>
        </w:rPr>
        <w:t>u</w:t>
      </w:r>
      <w:r>
        <w:rPr>
          <w:rFonts w:hint="default" w:ascii="Times New Roman" w:hAnsi="Times New Roman" w:cs="Times New Roman"/>
          <w:smallCaps w:val="0"/>
          <w:w w:val="99"/>
          <w:sz w:val="28"/>
          <w:szCs w:val="28"/>
        </w:rPr>
        <w:t>y</w:t>
      </w:r>
      <w:r>
        <w:rPr>
          <w:rFonts w:hint="default" w:ascii="Times New Roman" w:hAnsi="Times New Roman" w:cs="Times New Roman"/>
          <w:smallCaps w:val="0"/>
          <w:spacing w:val="-3"/>
          <w:sz w:val="28"/>
          <w:szCs w:val="28"/>
        </w:rPr>
        <w:t xml:space="preserve"> </w:t>
      </w:r>
      <w:r>
        <w:rPr>
          <w:rFonts w:hint="default" w:ascii="Times New Roman" w:hAnsi="Times New Roman" w:cs="Times New Roman"/>
          <w:smallCaps w:val="0"/>
          <w:spacing w:val="-1"/>
          <w:w w:val="99"/>
          <w:sz w:val="28"/>
          <w:szCs w:val="28"/>
        </w:rPr>
        <w:t>ư</w:t>
      </w:r>
      <w:r>
        <w:rPr>
          <w:rFonts w:hint="default" w:ascii="Times New Roman" w:hAnsi="Times New Roman" w:cs="Times New Roman"/>
          <w:smallCaps w:val="0"/>
          <w:w w:val="99"/>
          <w:sz w:val="28"/>
          <w:szCs w:val="28"/>
        </w:rPr>
        <w:t>ớc</w:t>
      </w:r>
      <w:r>
        <w:rPr>
          <w:rFonts w:hint="default" w:ascii="Times New Roman" w:hAnsi="Times New Roman" w:cs="Times New Roman"/>
          <w:smallCaps w:val="0"/>
          <w:spacing w:val="1"/>
          <w:sz w:val="28"/>
          <w:szCs w:val="28"/>
        </w:rPr>
        <w:t xml:space="preserve"> </w:t>
      </w:r>
      <w:r>
        <w:rPr>
          <w:rFonts w:hint="default" w:ascii="Times New Roman" w:hAnsi="Times New Roman" w:cs="Times New Roman"/>
          <w:smallCaps w:val="0"/>
          <w:spacing w:val="-1"/>
          <w:w w:val="95"/>
          <w:sz w:val="28"/>
          <w:szCs w:val="28"/>
        </w:rPr>
        <w:t>h</w:t>
      </w:r>
      <w:r>
        <w:rPr>
          <w:rFonts w:hint="default" w:ascii="Times New Roman" w:hAnsi="Times New Roman" w:cs="Times New Roman"/>
          <w:smallCaps w:val="0"/>
          <w:w w:val="102"/>
          <w:sz w:val="28"/>
          <w:szCs w:val="28"/>
        </w:rPr>
        <w:t>e</w:t>
      </w:r>
      <w:r>
        <w:rPr>
          <w:rFonts w:hint="default" w:ascii="Times New Roman" w:hAnsi="Times New Roman" w:cs="Times New Roman"/>
          <w:smallCaps w:val="0"/>
          <w:w w:val="110"/>
          <w:sz w:val="28"/>
          <w:szCs w:val="28"/>
        </w:rPr>
        <w:t>a</w:t>
      </w:r>
      <w:r>
        <w:rPr>
          <w:rFonts w:hint="default" w:ascii="Times New Roman" w:hAnsi="Times New Roman" w:cs="Times New Roman"/>
          <w:smallCaps w:val="0"/>
          <w:spacing w:val="7"/>
          <w:w w:val="100"/>
          <w:sz w:val="28"/>
          <w:szCs w:val="28"/>
        </w:rPr>
        <w:t>d</w:t>
      </w:r>
      <w:r>
        <w:rPr>
          <w:rFonts w:hint="default" w:ascii="Times New Roman" w:hAnsi="Times New Roman" w:cs="Times New Roman"/>
          <w:smallCaps w:val="0"/>
          <w:w w:val="93"/>
          <w:position w:val="1"/>
          <w:sz w:val="28"/>
          <w:szCs w:val="28"/>
        </w:rPr>
        <w:t>[</w:t>
      </w:r>
      <w:r>
        <w:rPr>
          <w:rFonts w:hint="default" w:ascii="Times New Roman" w:hAnsi="Times New Roman" w:cs="Times New Roman"/>
          <w:smallCaps w:val="0"/>
          <w:spacing w:val="-1"/>
          <w:w w:val="90"/>
          <w:sz w:val="28"/>
          <w:szCs w:val="28"/>
        </w:rPr>
        <w:t>0</w:t>
      </w:r>
      <w:r>
        <w:rPr>
          <w:rFonts w:hint="default" w:ascii="Times New Roman" w:hAnsi="Times New Roman" w:cs="Times New Roman"/>
          <w:smallCaps w:val="0"/>
          <w:w w:val="93"/>
          <w:position w:val="1"/>
          <w:sz w:val="28"/>
          <w:szCs w:val="28"/>
        </w:rPr>
        <w:t>]</w:t>
      </w:r>
      <w:r>
        <w:rPr>
          <w:rFonts w:hint="default" w:ascii="Times New Roman" w:hAnsi="Times New Roman" w:cs="Times New Roman"/>
          <w:smallCaps w:val="0"/>
          <w:spacing w:val="11"/>
          <w:position w:val="1"/>
          <w:sz w:val="28"/>
          <w:szCs w:val="28"/>
        </w:rPr>
        <w:t xml:space="preserve"> </w:t>
      </w:r>
      <w:r>
        <w:rPr>
          <w:rFonts w:hint="default" w:ascii="Times New Roman" w:hAnsi="Times New Roman" w:cs="Times New Roman"/>
          <w:smallCaps w:val="0"/>
          <w:w w:val="116"/>
          <w:sz w:val="28"/>
          <w:szCs w:val="28"/>
        </w:rPr>
        <w:t>=</w:t>
      </w:r>
      <w:r>
        <w:rPr>
          <w:rFonts w:hint="default" w:ascii="Times New Roman" w:hAnsi="Times New Roman" w:cs="Times New Roman"/>
          <w:smallCaps w:val="0"/>
          <w:spacing w:val="7"/>
          <w:sz w:val="28"/>
          <w:szCs w:val="28"/>
        </w:rPr>
        <w:t xml:space="preserve"> </w:t>
      </w:r>
      <w:r>
        <w:rPr>
          <w:rFonts w:hint="default" w:ascii="Times New Roman" w:hAnsi="Times New Roman" w:cs="Times New Roman"/>
          <w:smallCaps w:val="0"/>
          <w:spacing w:val="-1"/>
          <w:w w:val="90"/>
          <w:sz w:val="28"/>
          <w:szCs w:val="28"/>
        </w:rPr>
        <w:t>0</w:t>
      </w:r>
      <w:r>
        <w:rPr>
          <w:rFonts w:hint="default" w:ascii="Times New Roman" w:hAnsi="Times New Roman" w:cs="Times New Roman"/>
          <w:smallCaps w:val="0"/>
          <w:w w:val="99"/>
          <w:sz w:val="28"/>
          <w:szCs w:val="28"/>
        </w:rPr>
        <w:t>.</w:t>
      </w:r>
      <w:r>
        <w:rPr>
          <w:rFonts w:hint="default" w:ascii="Times New Roman" w:hAnsi="Times New Roman" w:cs="Times New Roman"/>
          <w:smallCaps w:val="0"/>
          <w:spacing w:val="-1"/>
          <w:sz w:val="28"/>
          <w:szCs w:val="28"/>
        </w:rPr>
        <w:t xml:space="preserve"> </w:t>
      </w:r>
      <w:r>
        <w:rPr>
          <w:rFonts w:hint="default" w:ascii="Times New Roman" w:hAnsi="Times New Roman" w:cs="Times New Roman"/>
          <w:smallCaps w:val="0"/>
          <w:spacing w:val="-1"/>
          <w:w w:val="99"/>
          <w:sz w:val="28"/>
          <w:szCs w:val="28"/>
        </w:rPr>
        <w:t>N</w:t>
      </w:r>
      <w:r>
        <w:rPr>
          <w:rFonts w:hint="default" w:ascii="Times New Roman" w:hAnsi="Times New Roman" w:cs="Times New Roman"/>
          <w:smallCaps w:val="0"/>
          <w:w w:val="99"/>
          <w:sz w:val="28"/>
          <w:szCs w:val="28"/>
        </w:rPr>
        <w:t>hư</w:t>
      </w:r>
      <w:r>
        <w:rPr>
          <w:rFonts w:hint="default" w:ascii="Times New Roman" w:hAnsi="Times New Roman" w:cs="Times New Roman"/>
          <w:smallCaps w:val="0"/>
          <w:spacing w:val="2"/>
          <w:sz w:val="28"/>
          <w:szCs w:val="28"/>
        </w:rPr>
        <w:t xml:space="preserve"> </w:t>
      </w:r>
      <w:r>
        <w:rPr>
          <w:rFonts w:hint="default" w:ascii="Times New Roman" w:hAnsi="Times New Roman" w:cs="Times New Roman"/>
          <w:smallCaps w:val="0"/>
          <w:w w:val="99"/>
          <w:sz w:val="28"/>
          <w:szCs w:val="28"/>
        </w:rPr>
        <w:t>v</w:t>
      </w:r>
      <w:r>
        <w:rPr>
          <w:rFonts w:hint="default" w:ascii="Times New Roman" w:hAnsi="Times New Roman" w:cs="Times New Roman"/>
          <w:smallCaps w:val="0"/>
          <w:spacing w:val="3"/>
          <w:w w:val="99"/>
          <w:sz w:val="28"/>
          <w:szCs w:val="28"/>
        </w:rPr>
        <w:t>ậ</w:t>
      </w:r>
      <w:r>
        <w:rPr>
          <w:rFonts w:hint="default" w:ascii="Times New Roman" w:hAnsi="Times New Roman" w:cs="Times New Roman"/>
          <w:smallCaps w:val="0"/>
          <w:w w:val="99"/>
          <w:sz w:val="28"/>
          <w:szCs w:val="28"/>
        </w:rPr>
        <w:t>y</w:t>
      </w:r>
      <w:r>
        <w:rPr>
          <w:rFonts w:hint="default" w:ascii="Times New Roman" w:hAnsi="Times New Roman" w:cs="Times New Roman"/>
          <w:smallCaps w:val="0"/>
          <w:spacing w:val="-3"/>
          <w:sz w:val="28"/>
          <w:szCs w:val="28"/>
        </w:rPr>
        <w:t xml:space="preserve"> </w:t>
      </w:r>
      <w:r>
        <w:rPr>
          <w:rFonts w:hint="default" w:ascii="Times New Roman" w:hAnsi="Times New Roman" w:cs="Times New Roman"/>
          <w:smallCaps w:val="0"/>
          <w:spacing w:val="-1"/>
          <w:w w:val="99"/>
          <w:sz w:val="28"/>
          <w:szCs w:val="28"/>
        </w:rPr>
        <w:t>cá</w:t>
      </w:r>
      <w:r>
        <w:rPr>
          <w:rFonts w:hint="default" w:ascii="Times New Roman" w:hAnsi="Times New Roman" w:cs="Times New Roman"/>
          <w:smallCaps w:val="0"/>
          <w:w w:val="99"/>
          <w:sz w:val="28"/>
          <w:szCs w:val="28"/>
        </w:rPr>
        <w:t>c</w:t>
      </w:r>
      <w:r>
        <w:rPr>
          <w:rFonts w:hint="default" w:ascii="Times New Roman" w:hAnsi="Times New Roman" w:cs="Times New Roman"/>
          <w:smallCaps w:val="0"/>
          <w:spacing w:val="1"/>
          <w:sz w:val="28"/>
          <w:szCs w:val="28"/>
        </w:rPr>
        <w:t xml:space="preserve"> </w:t>
      </w:r>
      <w:r>
        <w:rPr>
          <w:rFonts w:hint="default" w:cs="Times New Roman"/>
          <w:smallCaps w:val="0"/>
          <w:w w:val="99"/>
          <w:sz w:val="28"/>
          <w:szCs w:val="28"/>
          <w:lang w:val="en-US"/>
        </w:rPr>
        <w:t>đ</w:t>
      </w:r>
      <w:r>
        <w:rPr>
          <w:rFonts w:hint="default" w:ascii="Times New Roman" w:hAnsi="Times New Roman" w:cs="Times New Roman"/>
          <w:smallCaps w:val="0"/>
          <w:spacing w:val="3"/>
          <w:w w:val="99"/>
          <w:sz w:val="28"/>
          <w:szCs w:val="28"/>
        </w:rPr>
        <w:t>ỉ</w:t>
      </w:r>
      <w:r>
        <w:rPr>
          <w:rFonts w:hint="default" w:ascii="Times New Roman" w:hAnsi="Times New Roman" w:cs="Times New Roman"/>
          <w:smallCaps w:val="0"/>
          <w:w w:val="99"/>
          <w:sz w:val="28"/>
          <w:szCs w:val="28"/>
        </w:rPr>
        <w:t>nh</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w w:val="99"/>
          <w:sz w:val="28"/>
          <w:szCs w:val="28"/>
        </w:rPr>
        <w:t>nối</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w w:val="99"/>
          <w:sz w:val="28"/>
          <w:szCs w:val="28"/>
        </w:rPr>
        <w:t>từ</w:t>
      </w:r>
      <w:r>
        <w:rPr>
          <w:rFonts w:hint="default" w:ascii="Times New Roman" w:hAnsi="Times New Roman" w:cs="Times New Roman"/>
          <w:smallCaps w:val="0"/>
          <w:spacing w:val="1"/>
          <w:sz w:val="28"/>
          <w:szCs w:val="28"/>
        </w:rPr>
        <w:t xml:space="preserve"> </w:t>
      </w:r>
      <w:r>
        <w:rPr>
          <w:rFonts w:hint="default" w:ascii="Times New Roman" w:hAnsi="Times New Roman" w:cs="Times New Roman"/>
          <w:smallCaps w:val="0"/>
          <w:w w:val="99"/>
          <w:sz w:val="28"/>
          <w:szCs w:val="28"/>
        </w:rPr>
        <w:t>u</w:t>
      </w:r>
      <w:r>
        <w:rPr>
          <w:rFonts w:hint="default" w:ascii="Times New Roman" w:hAnsi="Times New Roman" w:cs="Times New Roman"/>
          <w:smallCaps w:val="0"/>
          <w:spacing w:val="8"/>
          <w:sz w:val="28"/>
          <w:szCs w:val="28"/>
        </w:rPr>
        <w:t xml:space="preserve"> </w:t>
      </w:r>
      <w:r>
        <w:rPr>
          <w:rFonts w:hint="default" w:ascii="Times New Roman" w:hAnsi="Times New Roman" w:cs="Times New Roman"/>
          <w:smallCaps w:val="0"/>
          <w:w w:val="99"/>
          <w:sz w:val="28"/>
          <w:szCs w:val="28"/>
        </w:rPr>
        <w:t>sẽ</w:t>
      </w:r>
      <w:r>
        <w:rPr>
          <w:rFonts w:hint="default" w:ascii="Times New Roman" w:hAnsi="Times New Roman" w:cs="Times New Roman"/>
          <w:smallCaps w:val="0"/>
          <w:spacing w:val="-1"/>
          <w:sz w:val="28"/>
          <w:szCs w:val="28"/>
        </w:rPr>
        <w:t xml:space="preserve"> </w:t>
      </w:r>
      <w:r>
        <w:rPr>
          <w:rFonts w:hint="default" w:ascii="Times New Roman" w:hAnsi="Times New Roman" w:cs="Times New Roman"/>
          <w:smallCaps w:val="0"/>
          <w:w w:val="99"/>
          <w:sz w:val="28"/>
          <w:szCs w:val="28"/>
        </w:rPr>
        <w:t>n</w:t>
      </w:r>
      <w:r>
        <w:rPr>
          <w:rFonts w:hint="default" w:ascii="Times New Roman" w:hAnsi="Times New Roman" w:cs="Times New Roman"/>
          <w:smallCaps w:val="0"/>
          <w:spacing w:val="-1"/>
          <w:w w:val="99"/>
          <w:sz w:val="28"/>
          <w:szCs w:val="28"/>
        </w:rPr>
        <w:t>ằ</w:t>
      </w:r>
      <w:r>
        <w:rPr>
          <w:rFonts w:hint="default" w:ascii="Times New Roman" w:hAnsi="Times New Roman" w:cs="Times New Roman"/>
          <w:smallCaps w:val="0"/>
          <w:w w:val="99"/>
          <w:sz w:val="28"/>
          <w:szCs w:val="28"/>
        </w:rPr>
        <w:t>m</w:t>
      </w:r>
      <w:r>
        <w:rPr>
          <w:rFonts w:hint="default" w:ascii="Times New Roman" w:hAnsi="Times New Roman" w:cs="Times New Roman"/>
          <w:smallCaps w:val="0"/>
          <w:spacing w:val="3"/>
          <w:sz w:val="28"/>
          <w:szCs w:val="28"/>
        </w:rPr>
        <w:t xml:space="preserve"> </w:t>
      </w:r>
      <w:r>
        <w:rPr>
          <w:rFonts w:hint="default" w:ascii="Times New Roman" w:hAnsi="Times New Roman" w:cs="Times New Roman"/>
          <w:smallCaps w:val="0"/>
          <w:w w:val="99"/>
          <w:sz w:val="28"/>
          <w:szCs w:val="28"/>
        </w:rPr>
        <w:t>li</w:t>
      </w:r>
      <w:r>
        <w:rPr>
          <w:rFonts w:hint="default" w:ascii="Times New Roman" w:hAnsi="Times New Roman" w:cs="Times New Roman"/>
          <w:smallCaps w:val="0"/>
          <w:spacing w:val="-1"/>
          <w:w w:val="99"/>
          <w:sz w:val="28"/>
          <w:szCs w:val="28"/>
        </w:rPr>
        <w:t>ê</w:t>
      </w:r>
      <w:r>
        <w:rPr>
          <w:rFonts w:hint="default" w:ascii="Times New Roman" w:hAnsi="Times New Roman" w:cs="Times New Roman"/>
          <w:smallCaps w:val="0"/>
          <w:w w:val="99"/>
          <w:sz w:val="28"/>
          <w:szCs w:val="28"/>
        </w:rPr>
        <w:t>n</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w w:val="99"/>
          <w:sz w:val="28"/>
          <w:szCs w:val="28"/>
        </w:rPr>
        <w:t>ti</w:t>
      </w:r>
      <w:r>
        <w:rPr>
          <w:rFonts w:hint="default" w:ascii="Times New Roman" w:hAnsi="Times New Roman" w:cs="Times New Roman"/>
          <w:smallCaps w:val="0"/>
          <w:spacing w:val="1"/>
          <w:w w:val="99"/>
          <w:sz w:val="28"/>
          <w:szCs w:val="28"/>
        </w:rPr>
        <w:t>ế</w:t>
      </w:r>
      <w:r>
        <w:rPr>
          <w:rFonts w:hint="default" w:ascii="Times New Roman" w:hAnsi="Times New Roman" w:cs="Times New Roman"/>
          <w:smallCaps w:val="0"/>
          <w:w w:val="99"/>
          <w:sz w:val="28"/>
          <w:szCs w:val="28"/>
        </w:rPr>
        <w:t>p</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w w:val="99"/>
          <w:sz w:val="28"/>
          <w:szCs w:val="28"/>
        </w:rPr>
        <w:t>t</w:t>
      </w:r>
      <w:r>
        <w:rPr>
          <w:rFonts w:hint="default" w:ascii="Times New Roman" w:hAnsi="Times New Roman" w:cs="Times New Roman"/>
          <w:smallCaps w:val="0"/>
          <w:spacing w:val="-1"/>
          <w:w w:val="99"/>
          <w:sz w:val="28"/>
          <w:szCs w:val="28"/>
        </w:rPr>
        <w:t>r</w:t>
      </w:r>
      <w:r>
        <w:rPr>
          <w:rFonts w:hint="default" w:ascii="Times New Roman" w:hAnsi="Times New Roman" w:cs="Times New Roman"/>
          <w:smallCaps w:val="0"/>
          <w:w w:val="99"/>
          <w:sz w:val="28"/>
          <w:szCs w:val="28"/>
        </w:rPr>
        <w:t>o</w:t>
      </w:r>
      <w:r>
        <w:rPr>
          <w:rFonts w:hint="default" w:ascii="Times New Roman" w:hAnsi="Times New Roman" w:cs="Times New Roman"/>
          <w:smallCaps w:val="0"/>
          <w:spacing w:val="2"/>
          <w:w w:val="99"/>
          <w:sz w:val="28"/>
          <w:szCs w:val="28"/>
        </w:rPr>
        <w:t>n</w:t>
      </w:r>
      <w:r>
        <w:rPr>
          <w:rFonts w:hint="default" w:ascii="Times New Roman" w:hAnsi="Times New Roman" w:cs="Times New Roman"/>
          <w:smallCaps w:val="0"/>
          <w:w w:val="99"/>
          <w:sz w:val="28"/>
          <w:szCs w:val="28"/>
        </w:rPr>
        <w:t>g</w:t>
      </w:r>
      <w:r>
        <w:rPr>
          <w:rFonts w:hint="default" w:ascii="Times New Roman" w:hAnsi="Times New Roman" w:cs="Times New Roman"/>
          <w:smallCaps w:val="0"/>
          <w:spacing w:val="-3"/>
          <w:sz w:val="28"/>
          <w:szCs w:val="28"/>
        </w:rPr>
        <w:t xml:space="preserve"> </w:t>
      </w:r>
      <w:r>
        <w:rPr>
          <w:rFonts w:hint="default" w:ascii="Times New Roman" w:hAnsi="Times New Roman" w:cs="Times New Roman"/>
          <w:smallCaps w:val="0"/>
          <w:w w:val="99"/>
          <w:sz w:val="28"/>
          <w:szCs w:val="28"/>
        </w:rPr>
        <w:t>m</w:t>
      </w:r>
      <w:r>
        <w:rPr>
          <w:rFonts w:hint="default" w:ascii="Times New Roman" w:hAnsi="Times New Roman" w:cs="Times New Roman"/>
          <w:smallCaps w:val="0"/>
          <w:spacing w:val="-1"/>
          <w:w w:val="99"/>
          <w:sz w:val="28"/>
          <w:szCs w:val="28"/>
        </w:rPr>
        <w:t>ả</w:t>
      </w:r>
      <w:r>
        <w:rPr>
          <w:rFonts w:hint="default" w:ascii="Times New Roman" w:hAnsi="Times New Roman" w:cs="Times New Roman"/>
          <w:smallCaps w:val="0"/>
          <w:spacing w:val="2"/>
          <w:w w:val="99"/>
          <w:sz w:val="28"/>
          <w:szCs w:val="28"/>
        </w:rPr>
        <w:t>n</w:t>
      </w:r>
      <w:r>
        <w:rPr>
          <w:rFonts w:hint="default" w:ascii="Times New Roman" w:hAnsi="Times New Roman" w:cs="Times New Roman"/>
          <w:smallCaps w:val="0"/>
          <w:w w:val="99"/>
          <w:sz w:val="28"/>
          <w:szCs w:val="28"/>
        </w:rPr>
        <w:t>g</w:t>
      </w:r>
      <w:r>
        <w:rPr>
          <w:rFonts w:hint="default" w:ascii="Times New Roman" w:hAnsi="Times New Roman" w:cs="Times New Roman"/>
          <w:smallCaps w:val="0"/>
          <w:spacing w:val="-1"/>
          <w:sz w:val="28"/>
          <w:szCs w:val="28"/>
        </w:rPr>
        <w:t xml:space="preserve"> </w:t>
      </w:r>
      <w:r>
        <w:rPr>
          <w:rFonts w:hint="default" w:ascii="Times New Roman" w:hAnsi="Times New Roman" w:cs="Times New Roman"/>
          <w:smallCaps w:val="0"/>
          <w:w w:val="110"/>
          <w:sz w:val="28"/>
          <w:szCs w:val="28"/>
        </w:rPr>
        <w:t>a</w:t>
      </w:r>
      <w:r>
        <w:rPr>
          <w:rFonts w:hint="default" w:ascii="Times New Roman" w:hAnsi="Times New Roman" w:cs="Times New Roman"/>
          <w:smallCaps w:val="0"/>
          <w:w w:val="100"/>
          <w:sz w:val="28"/>
          <w:szCs w:val="28"/>
        </w:rPr>
        <w:t>d</w:t>
      </w:r>
      <w:r>
        <w:rPr>
          <w:rFonts w:hint="default" w:ascii="Times New Roman" w:hAnsi="Times New Roman" w:cs="Times New Roman"/>
          <w:smallCaps w:val="0"/>
          <w:w w:val="123"/>
          <w:sz w:val="28"/>
          <w:szCs w:val="28"/>
        </w:rPr>
        <w:t xml:space="preserve">j </w:t>
      </w:r>
      <w:r>
        <w:rPr>
          <w:rFonts w:hint="default" w:ascii="Times New Roman" w:hAnsi="Times New Roman" w:cs="Times New Roman"/>
          <w:smallCaps w:val="0"/>
          <w:w w:val="99"/>
          <w:sz w:val="28"/>
          <w:szCs w:val="28"/>
        </w:rPr>
        <w:t>từ</w:t>
      </w:r>
      <w:r>
        <w:rPr>
          <w:rFonts w:hint="default" w:ascii="Times New Roman" w:hAnsi="Times New Roman" w:cs="Times New Roman"/>
          <w:smallCaps w:val="0"/>
          <w:spacing w:val="-1"/>
          <w:sz w:val="28"/>
          <w:szCs w:val="28"/>
        </w:rPr>
        <w:t xml:space="preserve"> </w:t>
      </w:r>
      <w:r>
        <w:rPr>
          <w:rFonts w:hint="default" w:ascii="Times New Roman" w:hAnsi="Times New Roman" w:cs="Times New Roman"/>
          <w:smallCaps w:val="0"/>
          <w:spacing w:val="-1"/>
          <w:w w:val="99"/>
          <w:sz w:val="28"/>
          <w:szCs w:val="28"/>
        </w:rPr>
        <w:t>c</w:t>
      </w:r>
      <w:r>
        <w:rPr>
          <w:rFonts w:hint="default" w:ascii="Times New Roman" w:hAnsi="Times New Roman" w:cs="Times New Roman"/>
          <w:smallCaps w:val="0"/>
          <w:w w:val="99"/>
          <w:sz w:val="28"/>
          <w:szCs w:val="28"/>
        </w:rPr>
        <w:t>hỉ</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w w:val="99"/>
          <w:sz w:val="28"/>
          <w:szCs w:val="28"/>
        </w:rPr>
        <w:t>số</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1"/>
          <w:w w:val="95"/>
          <w:sz w:val="28"/>
          <w:szCs w:val="28"/>
        </w:rPr>
        <w:t>h</w:t>
      </w:r>
      <w:r>
        <w:rPr>
          <w:rFonts w:hint="default" w:ascii="Times New Roman" w:hAnsi="Times New Roman" w:cs="Times New Roman"/>
          <w:smallCaps w:val="0"/>
          <w:w w:val="102"/>
          <w:sz w:val="28"/>
          <w:szCs w:val="28"/>
        </w:rPr>
        <w:t>e</w:t>
      </w:r>
      <w:r>
        <w:rPr>
          <w:rFonts w:hint="default" w:ascii="Times New Roman" w:hAnsi="Times New Roman" w:cs="Times New Roman"/>
          <w:smallCaps w:val="0"/>
          <w:w w:val="110"/>
          <w:sz w:val="28"/>
          <w:szCs w:val="28"/>
        </w:rPr>
        <w:t>a</w:t>
      </w:r>
      <w:r>
        <w:rPr>
          <w:rFonts w:hint="default" w:ascii="Times New Roman" w:hAnsi="Times New Roman" w:cs="Times New Roman"/>
          <w:smallCaps w:val="0"/>
          <w:spacing w:val="7"/>
          <w:w w:val="100"/>
          <w:sz w:val="28"/>
          <w:szCs w:val="28"/>
        </w:rPr>
        <w:t>d</w:t>
      </w:r>
      <w:r>
        <w:rPr>
          <w:rFonts w:hint="default" w:ascii="Times New Roman" w:hAnsi="Times New Roman" w:cs="Times New Roman"/>
          <w:smallCaps w:val="0"/>
          <w:w w:val="93"/>
          <w:position w:val="1"/>
          <w:sz w:val="28"/>
          <w:szCs w:val="28"/>
        </w:rPr>
        <w:t>[</w:t>
      </w:r>
      <w:r>
        <w:rPr>
          <w:rFonts w:hint="default" w:ascii="Times New Roman" w:hAnsi="Times New Roman" w:cs="Times New Roman"/>
          <w:smallCaps w:val="0"/>
          <w:w w:val="99"/>
          <w:sz w:val="28"/>
          <w:szCs w:val="28"/>
        </w:rPr>
        <w:t>u</w:t>
      </w:r>
      <w:r>
        <w:rPr>
          <w:rFonts w:hint="default" w:ascii="Times New Roman" w:hAnsi="Times New Roman" w:cs="Times New Roman"/>
          <w:smallCaps w:val="0"/>
          <w:spacing w:val="1"/>
          <w:sz w:val="28"/>
          <w:szCs w:val="28"/>
        </w:rPr>
        <w:t xml:space="preserve"> </w:t>
      </w:r>
      <w:r>
        <w:rPr>
          <w:rFonts w:hint="default" w:ascii="Times New Roman" w:hAnsi="Times New Roman" w:cs="Times New Roman"/>
          <w:smallCaps w:val="0"/>
          <w:w w:val="87"/>
          <w:sz w:val="28"/>
          <w:szCs w:val="28"/>
        </w:rPr>
        <w:t>—</w:t>
      </w:r>
      <w:r>
        <w:rPr>
          <w:rFonts w:hint="default" w:ascii="Times New Roman" w:hAnsi="Times New Roman" w:cs="Times New Roman"/>
          <w:smallCaps w:val="0"/>
          <w:spacing w:val="-5"/>
          <w:sz w:val="28"/>
          <w:szCs w:val="28"/>
        </w:rPr>
        <w:t xml:space="preserve"> </w:t>
      </w:r>
      <w:r>
        <w:rPr>
          <w:rFonts w:hint="default" w:ascii="Times New Roman" w:hAnsi="Times New Roman" w:cs="Times New Roman"/>
          <w:smallCaps w:val="0"/>
          <w:spacing w:val="-1"/>
          <w:w w:val="128"/>
          <w:sz w:val="28"/>
          <w:szCs w:val="28"/>
        </w:rPr>
        <w:t>1</w:t>
      </w:r>
      <w:r>
        <w:rPr>
          <w:rFonts w:hint="default" w:ascii="Times New Roman" w:hAnsi="Times New Roman" w:cs="Times New Roman"/>
          <w:smallCaps w:val="0"/>
          <w:w w:val="93"/>
          <w:position w:val="1"/>
          <w:sz w:val="28"/>
          <w:szCs w:val="28"/>
        </w:rPr>
        <w:t>]</w:t>
      </w:r>
      <w:r>
        <w:rPr>
          <w:rFonts w:hint="default" w:ascii="Times New Roman" w:hAnsi="Times New Roman" w:cs="Times New Roman"/>
          <w:smallCaps w:val="0"/>
          <w:spacing w:val="-3"/>
          <w:position w:val="1"/>
          <w:sz w:val="28"/>
          <w:szCs w:val="28"/>
        </w:rPr>
        <w:t xml:space="preserve"> </w:t>
      </w:r>
      <w:r>
        <w:rPr>
          <w:rFonts w:hint="default" w:ascii="Times New Roman" w:hAnsi="Times New Roman" w:cs="Times New Roman"/>
          <w:smallCaps w:val="0"/>
          <w:w w:val="116"/>
          <w:sz w:val="28"/>
          <w:szCs w:val="28"/>
        </w:rPr>
        <w:t>+</w:t>
      </w:r>
      <w:r>
        <w:rPr>
          <w:rFonts w:hint="default" w:ascii="Times New Roman" w:hAnsi="Times New Roman" w:cs="Times New Roman"/>
          <w:smallCaps w:val="0"/>
          <w:spacing w:val="-5"/>
          <w:sz w:val="28"/>
          <w:szCs w:val="28"/>
        </w:rPr>
        <w:t xml:space="preserve"> </w:t>
      </w:r>
      <w:r>
        <w:rPr>
          <w:rFonts w:hint="default" w:ascii="Times New Roman" w:hAnsi="Times New Roman" w:cs="Times New Roman"/>
          <w:smallCaps w:val="0"/>
          <w:w w:val="128"/>
          <w:sz w:val="28"/>
          <w:szCs w:val="28"/>
        </w:rPr>
        <w:t>1</w:t>
      </w:r>
      <w:r>
        <w:rPr>
          <w:rFonts w:hint="default" w:ascii="Times New Roman" w:hAnsi="Times New Roman" w:cs="Times New Roman"/>
          <w:smallCaps w:val="0"/>
          <w:spacing w:val="1"/>
          <w:sz w:val="28"/>
          <w:szCs w:val="28"/>
        </w:rPr>
        <w:t xml:space="preserve"> </w:t>
      </w:r>
      <w:r>
        <w:rPr>
          <w:rFonts w:hint="default" w:ascii="Times New Roman" w:hAnsi="Times New Roman" w:cs="Times New Roman"/>
          <w:smallCaps w:val="0"/>
          <w:w w:val="99"/>
          <w:sz w:val="28"/>
          <w:szCs w:val="28"/>
        </w:rPr>
        <w:t>tới</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1"/>
          <w:w w:val="99"/>
          <w:sz w:val="28"/>
          <w:szCs w:val="28"/>
        </w:rPr>
        <w:t>c</w:t>
      </w:r>
      <w:r>
        <w:rPr>
          <w:rFonts w:hint="default" w:ascii="Times New Roman" w:hAnsi="Times New Roman" w:cs="Times New Roman"/>
          <w:smallCaps w:val="0"/>
          <w:w w:val="99"/>
          <w:sz w:val="28"/>
          <w:szCs w:val="28"/>
        </w:rPr>
        <w:t>hỉ</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w w:val="99"/>
          <w:sz w:val="28"/>
          <w:szCs w:val="28"/>
        </w:rPr>
        <w:t>số</w:t>
      </w:r>
      <w:r>
        <w:rPr>
          <w:rFonts w:hint="default" w:ascii="Times New Roman" w:hAnsi="Times New Roman" w:cs="Times New Roman"/>
          <w:smallCaps w:val="0"/>
          <w:spacing w:val="-1"/>
          <w:sz w:val="28"/>
          <w:szCs w:val="28"/>
        </w:rPr>
        <w:t xml:space="preserve"> </w:t>
      </w:r>
      <w:r>
        <w:rPr>
          <w:rFonts w:hint="default" w:ascii="Times New Roman" w:hAnsi="Times New Roman" w:cs="Times New Roman"/>
          <w:smallCaps w:val="0"/>
          <w:spacing w:val="-1"/>
          <w:w w:val="95"/>
          <w:sz w:val="28"/>
          <w:szCs w:val="28"/>
        </w:rPr>
        <w:t>h</w:t>
      </w:r>
      <w:r>
        <w:rPr>
          <w:rFonts w:hint="default" w:ascii="Times New Roman" w:hAnsi="Times New Roman" w:cs="Times New Roman"/>
          <w:smallCaps w:val="0"/>
          <w:w w:val="102"/>
          <w:sz w:val="28"/>
          <w:szCs w:val="28"/>
        </w:rPr>
        <w:t>e</w:t>
      </w:r>
      <w:r>
        <w:rPr>
          <w:rFonts w:hint="default" w:ascii="Times New Roman" w:hAnsi="Times New Roman" w:cs="Times New Roman"/>
          <w:smallCaps w:val="0"/>
          <w:w w:val="110"/>
          <w:sz w:val="28"/>
          <w:szCs w:val="28"/>
        </w:rPr>
        <w:t>a</w:t>
      </w:r>
      <w:r>
        <w:rPr>
          <w:rFonts w:hint="default" w:ascii="Times New Roman" w:hAnsi="Times New Roman" w:cs="Times New Roman"/>
          <w:smallCaps w:val="0"/>
          <w:spacing w:val="4"/>
          <w:w w:val="100"/>
          <w:sz w:val="28"/>
          <w:szCs w:val="28"/>
        </w:rPr>
        <w:t>d</w:t>
      </w:r>
      <w:r>
        <w:rPr>
          <w:rFonts w:hint="default" w:ascii="Times New Roman" w:hAnsi="Times New Roman" w:cs="Times New Roman"/>
          <w:smallCaps w:val="0"/>
          <w:w w:val="93"/>
          <w:position w:val="1"/>
          <w:sz w:val="28"/>
          <w:szCs w:val="28"/>
        </w:rPr>
        <w:t>[</w:t>
      </w:r>
      <w:r>
        <w:rPr>
          <w:rFonts w:hint="default" w:ascii="Times New Roman" w:hAnsi="Times New Roman" w:cs="Times New Roman"/>
          <w:smallCaps w:val="0"/>
          <w:spacing w:val="6"/>
          <w:w w:val="99"/>
          <w:sz w:val="28"/>
          <w:szCs w:val="28"/>
        </w:rPr>
        <w:t>u</w:t>
      </w:r>
      <w:r>
        <w:rPr>
          <w:rFonts w:hint="default" w:ascii="Times New Roman" w:hAnsi="Times New Roman" w:cs="Times New Roman"/>
          <w:smallCaps w:val="0"/>
          <w:spacing w:val="2"/>
          <w:w w:val="93"/>
          <w:position w:val="1"/>
          <w:sz w:val="28"/>
          <w:szCs w:val="28"/>
        </w:rPr>
        <w:t>]</w:t>
      </w:r>
      <w:r>
        <w:rPr>
          <w:rFonts w:hint="default" w:ascii="Times New Roman" w:hAnsi="Times New Roman" w:cs="Times New Roman"/>
          <w:smallCaps w:val="0"/>
          <w:w w:val="99"/>
          <w:sz w:val="28"/>
          <w:szCs w:val="28"/>
        </w:rPr>
        <w:t>.</w:t>
      </w:r>
    </w:p>
    <w:p>
      <w:pPr>
        <w:spacing w:after="0" w:line="264" w:lineRule="auto"/>
        <w:jc w:val="both"/>
        <w:rPr>
          <w:rFonts w:hint="default" w:ascii="Times New Roman" w:hAnsi="Times New Roman" w:cs="Times New Roman"/>
          <w:sz w:val="28"/>
          <w:szCs w:val="28"/>
        </w:rPr>
        <w:sectPr>
          <w:pgSz w:w="11900" w:h="16840"/>
          <w:pgMar w:top="1600" w:right="1680" w:bottom="2400" w:left="1680" w:header="0" w:footer="2216"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4"/>
        <w:numPr>
          <w:ilvl w:val="1"/>
          <w:numId w:val="64"/>
        </w:numPr>
        <w:tabs>
          <w:tab w:val="left" w:pos="759"/>
        </w:tabs>
        <w:spacing w:before="88" w:after="0" w:line="240" w:lineRule="auto"/>
        <w:ind w:left="758" w:right="0" w:hanging="455"/>
        <w:jc w:val="both"/>
        <w:rPr>
          <w:rFonts w:hint="default" w:ascii="Times New Roman" w:hAnsi="Times New Roman" w:cs="Times New Roman"/>
          <w:sz w:val="28"/>
          <w:szCs w:val="28"/>
        </w:rPr>
      </w:pPr>
      <w:r>
        <w:rPr>
          <w:rFonts w:hint="default" w:ascii="Times New Roman" w:hAnsi="Times New Roman" w:cs="Times New Roman"/>
          <w:w w:val="105"/>
          <w:sz w:val="28"/>
          <w:szCs w:val="28"/>
        </w:rPr>
        <w:t>Thuật toán tìm kiếm theo chiều</w:t>
      </w:r>
      <w:r>
        <w:rPr>
          <w:rFonts w:hint="default" w:ascii="Times New Roman" w:hAnsi="Times New Roman" w:cs="Times New Roman"/>
          <w:spacing w:val="-16"/>
          <w:w w:val="105"/>
          <w:sz w:val="28"/>
          <w:szCs w:val="28"/>
        </w:rPr>
        <w:t xml:space="preserve"> </w:t>
      </w:r>
      <w:r>
        <w:rPr>
          <w:rFonts w:hint="default" w:ascii="Times New Roman" w:hAnsi="Times New Roman" w:cs="Times New Roman"/>
          <w:w w:val="105"/>
          <w:sz w:val="28"/>
          <w:szCs w:val="28"/>
        </w:rPr>
        <w:t>sâu</w:t>
      </w:r>
    </w:p>
    <w:p>
      <w:pPr>
        <w:pStyle w:val="7"/>
        <w:spacing w:before="3"/>
        <w:rPr>
          <w:rFonts w:hint="default" w:ascii="Times New Roman" w:hAnsi="Times New Roman" w:cs="Times New Roman"/>
          <w:sz w:val="28"/>
          <w:szCs w:val="28"/>
        </w:rPr>
      </w:pPr>
    </w:p>
    <w:p>
      <w:pPr>
        <w:pStyle w:val="12"/>
        <w:numPr>
          <w:ilvl w:val="0"/>
          <w:numId w:val="69"/>
        </w:numPr>
        <w:tabs>
          <w:tab w:val="left" w:pos="564"/>
        </w:tabs>
        <w:spacing w:before="0" w:after="0" w:line="240" w:lineRule="auto"/>
        <w:ind w:left="564" w:right="0" w:hanging="260"/>
        <w:jc w:val="both"/>
        <w:rPr>
          <w:rFonts w:hint="default" w:ascii="Times New Roman" w:hAnsi="Times New Roman" w:cs="Times New Roman"/>
          <w:i/>
          <w:sz w:val="28"/>
          <w:szCs w:val="28"/>
        </w:rPr>
      </w:pPr>
      <w:r>
        <w:rPr>
          <w:rFonts w:hint="default" w:ascii="Times New Roman" w:hAnsi="Times New Roman" w:cs="Times New Roman"/>
          <w:i/>
          <w:w w:val="105"/>
          <w:sz w:val="28"/>
          <w:szCs w:val="28"/>
        </w:rPr>
        <w:t>Ý</w:t>
      </w:r>
      <w:r>
        <w:rPr>
          <w:rFonts w:hint="default" w:ascii="Times New Roman" w:hAnsi="Times New Roman" w:cs="Times New Roman"/>
          <w:i/>
          <w:spacing w:val="-1"/>
          <w:w w:val="105"/>
          <w:sz w:val="28"/>
          <w:szCs w:val="28"/>
        </w:rPr>
        <w:t xml:space="preserve"> </w:t>
      </w:r>
      <w:r>
        <w:rPr>
          <w:rFonts w:hint="default" w:ascii="Times New Roman" w:hAnsi="Times New Roman" w:cs="Times New Roman"/>
          <w:i/>
          <w:w w:val="105"/>
          <w:sz w:val="28"/>
          <w:szCs w:val="28"/>
        </w:rPr>
        <w:t>tưởng</w:t>
      </w:r>
    </w:p>
    <w:p>
      <w:pPr>
        <w:pStyle w:val="7"/>
        <w:spacing w:before="84" w:line="268" w:lineRule="auto"/>
        <w:ind w:left="304" w:right="296"/>
        <w:jc w:val="both"/>
        <w:rPr>
          <w:rFonts w:hint="default" w:ascii="Times New Roman" w:hAnsi="Times New Roman" w:cs="Times New Roman"/>
          <w:sz w:val="28"/>
          <w:szCs w:val="28"/>
        </w:rPr>
      </w:pPr>
      <w:r>
        <w:rPr>
          <w:rFonts w:hint="default" w:ascii="Times New Roman" w:hAnsi="Times New Roman" w:cs="Times New Roman"/>
          <w:sz w:val="28"/>
          <w:szCs w:val="28"/>
        </w:rPr>
        <w:t xml:space="preserve">Tư tưởng của thuật toán tìm kiếm theo chiều sâu (Depth-First Search – DFS) có thể trình bày như sau: Trước hết, dĩ nhiên </w:t>
      </w:r>
      <w:r>
        <w:rPr>
          <w:rFonts w:hint="default" w:cs="Times New Roman"/>
          <w:sz w:val="28"/>
          <w:szCs w:val="28"/>
          <w:lang w:val="en-US"/>
        </w:rPr>
        <w:t>đ</w:t>
      </w:r>
      <w:r>
        <w:rPr>
          <w:rFonts w:hint="default" w:ascii="Times New Roman" w:hAnsi="Times New Roman" w:cs="Times New Roman"/>
          <w:sz w:val="28"/>
          <w:szCs w:val="28"/>
        </w:rPr>
        <w:t xml:space="preserve">ỉnh s </w:t>
      </w:r>
      <w:r>
        <w:rPr>
          <w:rFonts w:hint="default" w:cs="Times New Roman"/>
          <w:sz w:val="28"/>
          <w:szCs w:val="28"/>
          <w:lang w:val="en-US"/>
        </w:rPr>
        <w:t>đ</w:t>
      </w:r>
      <w:r>
        <w:rPr>
          <w:rFonts w:hint="default" w:ascii="Times New Roman" w:hAnsi="Times New Roman" w:cs="Times New Roman"/>
          <w:sz w:val="28"/>
          <w:szCs w:val="28"/>
        </w:rPr>
        <w:t xml:space="preserve">ến </w:t>
      </w:r>
      <w:r>
        <w:rPr>
          <w:rFonts w:hint="default" w:cs="Times New Roman"/>
          <w:sz w:val="28"/>
          <w:szCs w:val="28"/>
          <w:lang w:val="en-US"/>
        </w:rPr>
        <w:t>đ</w:t>
      </w:r>
      <w:r>
        <w:rPr>
          <w:rFonts w:hint="default" w:ascii="Times New Roman" w:hAnsi="Times New Roman" w:cs="Times New Roman"/>
          <w:sz w:val="28"/>
          <w:szCs w:val="28"/>
        </w:rPr>
        <w:t xml:space="preserve">ược từ s, tiếp theo, với mọi cung (s, x) của </w:t>
      </w:r>
      <w:r>
        <w:rPr>
          <w:rFonts w:hint="default" w:cs="Times New Roman"/>
          <w:sz w:val="28"/>
          <w:szCs w:val="28"/>
          <w:lang w:val="en-US"/>
        </w:rPr>
        <w:t>đ</w:t>
      </w:r>
      <w:r>
        <w:rPr>
          <w:rFonts w:hint="default" w:ascii="Times New Roman" w:hAnsi="Times New Roman" w:cs="Times New Roman"/>
          <w:sz w:val="28"/>
          <w:szCs w:val="28"/>
        </w:rPr>
        <w:t xml:space="preserve">ồ thị thì x cũng sẽ </w:t>
      </w:r>
      <w:r>
        <w:rPr>
          <w:rFonts w:hint="default" w:cs="Times New Roman"/>
          <w:sz w:val="28"/>
          <w:szCs w:val="28"/>
          <w:lang w:val="en-US"/>
        </w:rPr>
        <w:t>đ</w:t>
      </w:r>
      <w:r>
        <w:rPr>
          <w:rFonts w:hint="default" w:ascii="Times New Roman" w:hAnsi="Times New Roman" w:cs="Times New Roman"/>
          <w:sz w:val="28"/>
          <w:szCs w:val="28"/>
        </w:rPr>
        <w:t xml:space="preserve">ến </w:t>
      </w:r>
      <w:r>
        <w:rPr>
          <w:rFonts w:hint="default" w:cs="Times New Roman"/>
          <w:sz w:val="28"/>
          <w:szCs w:val="28"/>
          <w:lang w:val="en-US"/>
        </w:rPr>
        <w:t>đ</w:t>
      </w:r>
      <w:r>
        <w:rPr>
          <w:rFonts w:hint="default" w:ascii="Times New Roman" w:hAnsi="Times New Roman" w:cs="Times New Roman"/>
          <w:sz w:val="28"/>
          <w:szCs w:val="28"/>
        </w:rPr>
        <w:t xml:space="preserve">ược từ s. Với mỗi </w:t>
      </w:r>
      <w:r>
        <w:rPr>
          <w:rFonts w:hint="default" w:cs="Times New Roman"/>
          <w:sz w:val="28"/>
          <w:szCs w:val="28"/>
          <w:lang w:val="en-US"/>
        </w:rPr>
        <w:t>đ</w:t>
      </w:r>
      <w:r>
        <w:rPr>
          <w:rFonts w:hint="default" w:ascii="Times New Roman" w:hAnsi="Times New Roman" w:cs="Times New Roman"/>
          <w:sz w:val="28"/>
          <w:szCs w:val="28"/>
        </w:rPr>
        <w:t xml:space="preserve">ỉnh x </w:t>
      </w:r>
      <w:r>
        <w:rPr>
          <w:rFonts w:hint="default" w:cs="Times New Roman"/>
          <w:sz w:val="28"/>
          <w:szCs w:val="28"/>
          <w:lang w:val="en-US"/>
        </w:rPr>
        <w:t>đ</w:t>
      </w:r>
      <w:r>
        <w:rPr>
          <w:rFonts w:hint="default" w:ascii="Times New Roman" w:hAnsi="Times New Roman" w:cs="Times New Roman"/>
          <w:sz w:val="28"/>
          <w:szCs w:val="28"/>
        </w:rPr>
        <w:t xml:space="preserve">ó thì tất nhiên những </w:t>
      </w:r>
      <w:r>
        <w:rPr>
          <w:rFonts w:hint="default" w:cs="Times New Roman"/>
          <w:sz w:val="28"/>
          <w:szCs w:val="28"/>
          <w:lang w:val="en-US"/>
        </w:rPr>
        <w:t>đ</w:t>
      </w:r>
      <w:r>
        <w:rPr>
          <w:rFonts w:hint="default" w:ascii="Times New Roman" w:hAnsi="Times New Roman" w:cs="Times New Roman"/>
          <w:sz w:val="28"/>
          <w:szCs w:val="28"/>
        </w:rPr>
        <w:t xml:space="preserve">ỉnh y nối từ x cũng </w:t>
      </w:r>
      <w:r>
        <w:rPr>
          <w:rFonts w:hint="default" w:cs="Times New Roman"/>
          <w:sz w:val="28"/>
          <w:szCs w:val="28"/>
          <w:lang w:val="en-US"/>
        </w:rPr>
        <w:t>đ</w:t>
      </w:r>
      <w:r>
        <w:rPr>
          <w:rFonts w:hint="default" w:ascii="Times New Roman" w:hAnsi="Times New Roman" w:cs="Times New Roman"/>
          <w:sz w:val="28"/>
          <w:szCs w:val="28"/>
        </w:rPr>
        <w:t xml:space="preserve">ến </w:t>
      </w:r>
      <w:r>
        <w:rPr>
          <w:rFonts w:hint="default" w:cs="Times New Roman"/>
          <w:sz w:val="28"/>
          <w:szCs w:val="28"/>
          <w:lang w:val="en-US"/>
        </w:rPr>
        <w:t>đ</w:t>
      </w:r>
      <w:r>
        <w:rPr>
          <w:rFonts w:hint="default" w:ascii="Times New Roman" w:hAnsi="Times New Roman" w:cs="Times New Roman"/>
          <w:sz w:val="28"/>
          <w:szCs w:val="28"/>
        </w:rPr>
        <w:t xml:space="preserve">ược từ s… </w:t>
      </w:r>
      <w:r>
        <w:rPr>
          <w:rFonts w:hint="default" w:cs="Times New Roman"/>
          <w:sz w:val="28"/>
          <w:szCs w:val="28"/>
          <w:lang w:val="en-US"/>
        </w:rPr>
        <w:t>Đ</w:t>
      </w:r>
      <w:r>
        <w:rPr>
          <w:rFonts w:hint="default" w:ascii="Times New Roman" w:hAnsi="Times New Roman" w:cs="Times New Roman"/>
          <w:sz w:val="28"/>
          <w:szCs w:val="28"/>
        </w:rPr>
        <w:t xml:space="preserve">iều </w:t>
      </w:r>
      <w:r>
        <w:rPr>
          <w:rFonts w:hint="default" w:cs="Times New Roman"/>
          <w:sz w:val="28"/>
          <w:szCs w:val="28"/>
          <w:lang w:val="en-US"/>
        </w:rPr>
        <w:t>đ</w:t>
      </w:r>
      <w:r>
        <w:rPr>
          <w:rFonts w:hint="default" w:ascii="Times New Roman" w:hAnsi="Times New Roman" w:cs="Times New Roman"/>
          <w:sz w:val="28"/>
          <w:szCs w:val="28"/>
        </w:rPr>
        <w:t xml:space="preserve">ó gợi ý cho ta viết một thủ tục </w:t>
      </w:r>
      <w:r>
        <w:rPr>
          <w:rFonts w:hint="default" w:cs="Times New Roman"/>
          <w:sz w:val="28"/>
          <w:szCs w:val="28"/>
          <w:lang w:val="en-US"/>
        </w:rPr>
        <w:t>đ</w:t>
      </w:r>
      <w:r>
        <w:rPr>
          <w:rFonts w:hint="default" w:ascii="Times New Roman" w:hAnsi="Times New Roman" w:cs="Times New Roman"/>
          <w:sz w:val="28"/>
          <w:szCs w:val="28"/>
        </w:rPr>
        <w:t xml:space="preserve">ệ quy DFSVisit(u) mô tả việc duyệt từ </w:t>
      </w:r>
      <w:r>
        <w:rPr>
          <w:rFonts w:hint="default" w:cs="Times New Roman"/>
          <w:sz w:val="28"/>
          <w:szCs w:val="28"/>
          <w:lang w:val="en-US"/>
        </w:rPr>
        <w:t>đ</w:t>
      </w:r>
      <w:r>
        <w:rPr>
          <w:rFonts w:hint="default" w:ascii="Times New Roman" w:hAnsi="Times New Roman" w:cs="Times New Roman"/>
          <w:sz w:val="28"/>
          <w:szCs w:val="28"/>
        </w:rPr>
        <w:t xml:space="preserve">ỉnh u bằng cách thăm </w:t>
      </w:r>
      <w:r>
        <w:rPr>
          <w:rFonts w:hint="default" w:cs="Times New Roman"/>
          <w:sz w:val="28"/>
          <w:szCs w:val="28"/>
          <w:lang w:val="en-US"/>
        </w:rPr>
        <w:t>đ</w:t>
      </w:r>
      <w:r>
        <w:rPr>
          <w:rFonts w:hint="default" w:ascii="Times New Roman" w:hAnsi="Times New Roman" w:cs="Times New Roman"/>
          <w:sz w:val="28"/>
          <w:szCs w:val="28"/>
        </w:rPr>
        <w:t xml:space="preserve">ỉnh u và tiếp tục quá trình duyệt DFSVisit(v) với v là một </w:t>
      </w:r>
      <w:r>
        <w:rPr>
          <w:rFonts w:hint="default" w:cs="Times New Roman"/>
          <w:sz w:val="28"/>
          <w:szCs w:val="28"/>
          <w:lang w:val="en-US"/>
        </w:rPr>
        <w:t>đ</w:t>
      </w:r>
      <w:r>
        <w:rPr>
          <w:rFonts w:hint="default" w:ascii="Times New Roman" w:hAnsi="Times New Roman" w:cs="Times New Roman"/>
          <w:sz w:val="28"/>
          <w:szCs w:val="28"/>
        </w:rPr>
        <w:t>ỉnh chưa thăm nối từ u.</w:t>
      </w:r>
    </w:p>
    <w:p>
      <w:pPr>
        <w:pStyle w:val="7"/>
        <w:spacing w:before="52" w:line="261" w:lineRule="auto"/>
        <w:ind w:left="304" w:right="293"/>
        <w:jc w:val="both"/>
        <w:rPr>
          <w:rFonts w:hint="default" w:ascii="Times New Roman" w:hAnsi="Times New Roman" w:cs="Times New Roman"/>
          <w:sz w:val="28"/>
          <w:szCs w:val="28"/>
        </w:rPr>
      </w:pPr>
      <w:r>
        <w:rPr>
          <w:rFonts w:hint="default" w:ascii="Times New Roman" w:hAnsi="Times New Roman" w:cs="Times New Roman"/>
          <w:sz w:val="28"/>
          <w:szCs w:val="28"/>
        </w:rPr>
        <w:t xml:space="preserve">Kĩ thuật </w:t>
      </w:r>
      <w:r>
        <w:rPr>
          <w:rFonts w:hint="default" w:cs="Times New Roman"/>
          <w:sz w:val="28"/>
          <w:szCs w:val="28"/>
          <w:lang w:val="en-US"/>
        </w:rPr>
        <w:t>đ</w:t>
      </w:r>
      <w:r>
        <w:rPr>
          <w:rFonts w:hint="default" w:ascii="Times New Roman" w:hAnsi="Times New Roman" w:cs="Times New Roman"/>
          <w:sz w:val="28"/>
          <w:szCs w:val="28"/>
        </w:rPr>
        <w:t xml:space="preserve">ánh dấu </w:t>
      </w:r>
      <w:r>
        <w:rPr>
          <w:rFonts w:hint="default" w:cs="Times New Roman"/>
          <w:sz w:val="28"/>
          <w:szCs w:val="28"/>
          <w:lang w:val="en-US"/>
        </w:rPr>
        <w:t>đ</w:t>
      </w:r>
      <w:r>
        <w:rPr>
          <w:rFonts w:hint="default" w:ascii="Times New Roman" w:hAnsi="Times New Roman" w:cs="Times New Roman"/>
          <w:sz w:val="28"/>
          <w:szCs w:val="28"/>
        </w:rPr>
        <w:t xml:space="preserve">ược sử dụng </w:t>
      </w:r>
      <w:r>
        <w:rPr>
          <w:rFonts w:hint="default" w:cs="Times New Roman"/>
          <w:sz w:val="28"/>
          <w:szCs w:val="28"/>
          <w:lang w:val="en-US"/>
        </w:rPr>
        <w:t>đ</w:t>
      </w:r>
      <w:r>
        <w:rPr>
          <w:rFonts w:hint="default" w:ascii="Times New Roman" w:hAnsi="Times New Roman" w:cs="Times New Roman"/>
          <w:sz w:val="28"/>
          <w:szCs w:val="28"/>
        </w:rPr>
        <w:t xml:space="preserve">ể tránh việc liệt kê lặp các </w:t>
      </w:r>
      <w:r>
        <w:rPr>
          <w:rFonts w:hint="default" w:cs="Times New Roman"/>
          <w:sz w:val="28"/>
          <w:szCs w:val="28"/>
          <w:lang w:val="en-US"/>
        </w:rPr>
        <w:t>đ</w:t>
      </w:r>
      <w:r>
        <w:rPr>
          <w:rFonts w:hint="default" w:ascii="Times New Roman" w:hAnsi="Times New Roman" w:cs="Times New Roman"/>
          <w:sz w:val="28"/>
          <w:szCs w:val="28"/>
        </w:rPr>
        <w:t>ỉnh: Khởi tạo avail</w:t>
      </w:r>
      <w:r>
        <w:rPr>
          <w:rFonts w:hint="default" w:ascii="Times New Roman" w:hAnsi="Times New Roman" w:cs="Times New Roman"/>
          <w:position w:val="1"/>
          <w:sz w:val="28"/>
          <w:szCs w:val="28"/>
        </w:rPr>
        <w:t>[</w:t>
      </w:r>
      <w:r>
        <w:rPr>
          <w:rFonts w:hint="default" w:ascii="Times New Roman" w:hAnsi="Times New Roman" w:cs="Times New Roman"/>
          <w:sz w:val="28"/>
          <w:szCs w:val="28"/>
        </w:rPr>
        <w:t>v</w:t>
      </w:r>
      <w:r>
        <w:rPr>
          <w:rFonts w:hint="default" w:ascii="Times New Roman" w:hAnsi="Times New Roman" w:cs="Times New Roman"/>
          <w:position w:val="1"/>
          <w:sz w:val="28"/>
          <w:szCs w:val="28"/>
        </w:rPr>
        <w:t xml:space="preserve">] </w:t>
      </w:r>
      <w:r>
        <w:rPr>
          <w:rFonts w:hint="default" w:ascii="Times New Roman" w:hAnsi="Times New Roman" w:cs="Times New Roman"/>
          <w:w w:val="155"/>
          <w:sz w:val="28"/>
          <w:szCs w:val="28"/>
        </w:rPr>
        <w:t xml:space="preserve">x </w:t>
      </w:r>
      <w:r>
        <w:rPr>
          <w:rFonts w:hint="default" w:ascii="Times New Roman" w:hAnsi="Times New Roman" w:cs="Times New Roman"/>
          <w:sz w:val="28"/>
          <w:szCs w:val="28"/>
        </w:rPr>
        <w:t xml:space="preserve">True, 6v C V, mỗi lần thăm một </w:t>
      </w:r>
      <w:r>
        <w:rPr>
          <w:rFonts w:hint="default" w:cs="Times New Roman"/>
          <w:sz w:val="28"/>
          <w:szCs w:val="28"/>
          <w:lang w:val="en-US"/>
        </w:rPr>
        <w:t>đ</w:t>
      </w:r>
      <w:r>
        <w:rPr>
          <w:rFonts w:hint="default" w:ascii="Times New Roman" w:hAnsi="Times New Roman" w:cs="Times New Roman"/>
          <w:sz w:val="28"/>
          <w:szCs w:val="28"/>
        </w:rPr>
        <w:t xml:space="preserve">ỉnh, ta </w:t>
      </w:r>
      <w:r>
        <w:rPr>
          <w:rFonts w:hint="default" w:cs="Times New Roman"/>
          <w:sz w:val="28"/>
          <w:szCs w:val="28"/>
          <w:lang w:val="en-US"/>
        </w:rPr>
        <w:t>đ</w:t>
      </w:r>
      <w:r>
        <w:rPr>
          <w:rFonts w:hint="default" w:ascii="Times New Roman" w:hAnsi="Times New Roman" w:cs="Times New Roman"/>
          <w:sz w:val="28"/>
          <w:szCs w:val="28"/>
        </w:rPr>
        <w:t xml:space="preserve">ánh dấu </w:t>
      </w:r>
      <w:r>
        <w:rPr>
          <w:rFonts w:hint="default" w:cs="Times New Roman"/>
          <w:sz w:val="28"/>
          <w:szCs w:val="28"/>
          <w:lang w:val="en-US"/>
        </w:rPr>
        <w:t>đ</w:t>
      </w:r>
      <w:r>
        <w:rPr>
          <w:rFonts w:hint="default" w:ascii="Times New Roman" w:hAnsi="Times New Roman" w:cs="Times New Roman"/>
          <w:sz w:val="28"/>
          <w:szCs w:val="28"/>
        </w:rPr>
        <w:t xml:space="preserve">ỉnh </w:t>
      </w:r>
      <w:r>
        <w:rPr>
          <w:rFonts w:hint="default" w:cs="Times New Roman"/>
          <w:sz w:val="28"/>
          <w:szCs w:val="28"/>
          <w:lang w:val="en-US"/>
        </w:rPr>
        <w:t>đ</w:t>
      </w:r>
      <w:r>
        <w:rPr>
          <w:rFonts w:hint="default" w:ascii="Times New Roman" w:hAnsi="Times New Roman" w:cs="Times New Roman"/>
          <w:sz w:val="28"/>
          <w:szCs w:val="28"/>
        </w:rPr>
        <w:t>ó lại (avail</w:t>
      </w:r>
      <w:r>
        <w:rPr>
          <w:rFonts w:hint="default" w:ascii="Times New Roman" w:hAnsi="Times New Roman" w:cs="Times New Roman"/>
          <w:position w:val="1"/>
          <w:sz w:val="28"/>
          <w:szCs w:val="28"/>
        </w:rPr>
        <w:t>[</w:t>
      </w:r>
      <w:r>
        <w:rPr>
          <w:rFonts w:hint="default" w:ascii="Times New Roman" w:hAnsi="Times New Roman" w:cs="Times New Roman"/>
          <w:sz w:val="28"/>
          <w:szCs w:val="28"/>
        </w:rPr>
        <w:t>v</w:t>
      </w:r>
      <w:r>
        <w:rPr>
          <w:rFonts w:hint="default" w:ascii="Times New Roman" w:hAnsi="Times New Roman" w:cs="Times New Roman"/>
          <w:position w:val="1"/>
          <w:sz w:val="28"/>
          <w:szCs w:val="28"/>
        </w:rPr>
        <w:t xml:space="preserve">] </w:t>
      </w:r>
      <w:r>
        <w:rPr>
          <w:rFonts w:hint="default" w:ascii="Times New Roman" w:hAnsi="Times New Roman" w:cs="Times New Roman"/>
          <w:w w:val="155"/>
          <w:sz w:val="28"/>
          <w:szCs w:val="28"/>
        </w:rPr>
        <w:t xml:space="preserve">x </w:t>
      </w:r>
      <w:r>
        <w:rPr>
          <w:rFonts w:hint="default" w:ascii="Times New Roman" w:hAnsi="Times New Roman" w:cs="Times New Roman"/>
          <w:sz w:val="28"/>
          <w:szCs w:val="28"/>
        </w:rPr>
        <w:t xml:space="preserve">False) </w:t>
      </w:r>
      <w:r>
        <w:rPr>
          <w:rFonts w:hint="default" w:cs="Times New Roman"/>
          <w:sz w:val="28"/>
          <w:szCs w:val="28"/>
          <w:lang w:val="en-US"/>
        </w:rPr>
        <w:t>đ</w:t>
      </w:r>
      <w:r>
        <w:rPr>
          <w:rFonts w:hint="default" w:ascii="Times New Roman" w:hAnsi="Times New Roman" w:cs="Times New Roman"/>
          <w:sz w:val="28"/>
          <w:szCs w:val="28"/>
        </w:rPr>
        <w:t xml:space="preserve">ể các bước duyệt </w:t>
      </w:r>
      <w:r>
        <w:rPr>
          <w:rFonts w:hint="default" w:cs="Times New Roman"/>
          <w:sz w:val="28"/>
          <w:szCs w:val="28"/>
          <w:lang w:val="en-US"/>
        </w:rPr>
        <w:t>đ</w:t>
      </w:r>
      <w:r>
        <w:rPr>
          <w:rFonts w:hint="default" w:ascii="Times New Roman" w:hAnsi="Times New Roman" w:cs="Times New Roman"/>
          <w:sz w:val="28"/>
          <w:szCs w:val="28"/>
        </w:rPr>
        <w:t xml:space="preserve">ệ quy kế tiếp không duyệt lại </w:t>
      </w:r>
      <w:r>
        <w:rPr>
          <w:rFonts w:hint="default" w:cs="Times New Roman"/>
          <w:sz w:val="28"/>
          <w:szCs w:val="28"/>
          <w:lang w:val="en-US"/>
        </w:rPr>
        <w:t>đ</w:t>
      </w:r>
      <w:r>
        <w:rPr>
          <w:rFonts w:hint="default" w:ascii="Times New Roman" w:hAnsi="Times New Roman" w:cs="Times New Roman"/>
          <w:sz w:val="28"/>
          <w:szCs w:val="28"/>
        </w:rPr>
        <w:t xml:space="preserve">ỉnh </w:t>
      </w:r>
      <w:r>
        <w:rPr>
          <w:rFonts w:hint="default" w:cs="Times New Roman"/>
          <w:sz w:val="28"/>
          <w:szCs w:val="28"/>
          <w:lang w:val="en-US"/>
        </w:rPr>
        <w:t>đ</w:t>
      </w:r>
      <w:r>
        <w:rPr>
          <w:rFonts w:hint="default" w:ascii="Times New Roman" w:hAnsi="Times New Roman" w:cs="Times New Roman"/>
          <w:sz w:val="28"/>
          <w:szCs w:val="28"/>
        </w:rPr>
        <w:t>ó nữa</w:t>
      </w:r>
    </w:p>
    <w:p>
      <w:pPr>
        <w:pStyle w:val="7"/>
        <w:spacing w:before="71" w:line="266" w:lineRule="auto"/>
        <w:ind w:left="304" w:right="296"/>
        <w:jc w:val="both"/>
        <w:rPr>
          <w:rFonts w:hint="default" w:ascii="Times New Roman" w:hAnsi="Times New Roman" w:cs="Times New Roman"/>
          <w:sz w:val="28"/>
          <w:szCs w:val="28"/>
        </w:rPr>
      </w:pPr>
      <w:r>
        <w:rPr>
          <w:rFonts w:hint="default" w:cs="Times New Roman"/>
          <w:w w:val="105"/>
          <w:sz w:val="28"/>
          <w:szCs w:val="28"/>
          <w:lang w:val="en-US"/>
        </w:rPr>
        <w:t>Đ</w:t>
      </w:r>
      <w:r>
        <w:rPr>
          <w:rFonts w:hint="default" w:ascii="Times New Roman" w:hAnsi="Times New Roman" w:cs="Times New Roman"/>
          <w:w w:val="105"/>
          <w:sz w:val="28"/>
          <w:szCs w:val="28"/>
        </w:rPr>
        <w:t>ể</w:t>
      </w:r>
      <w:r>
        <w:rPr>
          <w:rFonts w:hint="default" w:ascii="Times New Roman" w:hAnsi="Times New Roman" w:cs="Times New Roman"/>
          <w:spacing w:val="-13"/>
          <w:w w:val="105"/>
          <w:sz w:val="28"/>
          <w:szCs w:val="28"/>
        </w:rPr>
        <w:t xml:space="preserve"> </w:t>
      </w:r>
      <w:r>
        <w:rPr>
          <w:rFonts w:hint="default" w:ascii="Times New Roman" w:hAnsi="Times New Roman" w:cs="Times New Roman"/>
          <w:w w:val="105"/>
          <w:sz w:val="28"/>
          <w:szCs w:val="28"/>
        </w:rPr>
        <w:t>lưu</w:t>
      </w:r>
      <w:r>
        <w:rPr>
          <w:rFonts w:hint="default" w:ascii="Times New Roman" w:hAnsi="Times New Roman" w:cs="Times New Roman"/>
          <w:spacing w:val="-11"/>
          <w:w w:val="105"/>
          <w:sz w:val="28"/>
          <w:szCs w:val="28"/>
        </w:rPr>
        <w:t xml:space="preserve"> </w:t>
      </w:r>
      <w:r>
        <w:rPr>
          <w:rFonts w:hint="default" w:ascii="Times New Roman" w:hAnsi="Times New Roman" w:cs="Times New Roman"/>
          <w:w w:val="105"/>
          <w:sz w:val="28"/>
          <w:szCs w:val="28"/>
        </w:rPr>
        <w:t>lại</w:t>
      </w:r>
      <w:r>
        <w:rPr>
          <w:rFonts w:hint="default" w:ascii="Times New Roman" w:hAnsi="Times New Roman" w:cs="Times New Roman"/>
          <w:spacing w:val="-11"/>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ường</w:t>
      </w:r>
      <w:r>
        <w:rPr>
          <w:rFonts w:hint="default" w:ascii="Times New Roman" w:hAnsi="Times New Roman" w:cs="Times New Roman"/>
          <w:spacing w:val="-11"/>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i</w:t>
      </w:r>
      <w:r>
        <w:rPr>
          <w:rFonts w:hint="default" w:ascii="Times New Roman" w:hAnsi="Times New Roman" w:cs="Times New Roman"/>
          <w:spacing w:val="-12"/>
          <w:w w:val="105"/>
          <w:sz w:val="28"/>
          <w:szCs w:val="28"/>
        </w:rPr>
        <w:t xml:space="preserve"> </w:t>
      </w:r>
      <w:r>
        <w:rPr>
          <w:rFonts w:hint="default" w:ascii="Times New Roman" w:hAnsi="Times New Roman" w:cs="Times New Roman"/>
          <w:w w:val="105"/>
          <w:sz w:val="28"/>
          <w:szCs w:val="28"/>
        </w:rPr>
        <w:t>từ</w:t>
      </w:r>
      <w:r>
        <w:rPr>
          <w:rFonts w:hint="default" w:ascii="Times New Roman" w:hAnsi="Times New Roman" w:cs="Times New Roman"/>
          <w:spacing w:val="-12"/>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ỉnh</w:t>
      </w:r>
      <w:r>
        <w:rPr>
          <w:rFonts w:hint="default" w:ascii="Times New Roman" w:hAnsi="Times New Roman" w:cs="Times New Roman"/>
          <w:spacing w:val="-11"/>
          <w:w w:val="105"/>
          <w:sz w:val="28"/>
          <w:szCs w:val="28"/>
        </w:rPr>
        <w:t xml:space="preserve"> </w:t>
      </w:r>
      <w:r>
        <w:rPr>
          <w:rFonts w:hint="default" w:ascii="Times New Roman" w:hAnsi="Times New Roman" w:cs="Times New Roman"/>
          <w:w w:val="105"/>
          <w:sz w:val="28"/>
          <w:szCs w:val="28"/>
        </w:rPr>
        <w:t>xuất</w:t>
      </w:r>
      <w:r>
        <w:rPr>
          <w:rFonts w:hint="default" w:ascii="Times New Roman" w:hAnsi="Times New Roman" w:cs="Times New Roman"/>
          <w:spacing w:val="-11"/>
          <w:w w:val="105"/>
          <w:sz w:val="28"/>
          <w:szCs w:val="28"/>
        </w:rPr>
        <w:t xml:space="preserve"> </w:t>
      </w:r>
      <w:r>
        <w:rPr>
          <w:rFonts w:hint="default" w:ascii="Times New Roman" w:hAnsi="Times New Roman" w:cs="Times New Roman"/>
          <w:w w:val="105"/>
          <w:sz w:val="28"/>
          <w:szCs w:val="28"/>
        </w:rPr>
        <w:t>phát</w:t>
      </w:r>
      <w:r>
        <w:rPr>
          <w:rFonts w:hint="default" w:ascii="Times New Roman" w:hAnsi="Times New Roman" w:cs="Times New Roman"/>
          <w:spacing w:val="-12"/>
          <w:w w:val="105"/>
          <w:sz w:val="28"/>
          <w:szCs w:val="28"/>
        </w:rPr>
        <w:t xml:space="preserve"> </w:t>
      </w:r>
      <w:r>
        <w:rPr>
          <w:rFonts w:hint="default" w:ascii="Times New Roman" w:hAnsi="Times New Roman" w:cs="Times New Roman"/>
          <w:w w:val="105"/>
          <w:sz w:val="28"/>
          <w:szCs w:val="28"/>
        </w:rPr>
        <w:t>s,</w:t>
      </w:r>
      <w:r>
        <w:rPr>
          <w:rFonts w:hint="default" w:ascii="Times New Roman" w:hAnsi="Times New Roman" w:cs="Times New Roman"/>
          <w:spacing w:val="-11"/>
          <w:w w:val="105"/>
          <w:sz w:val="28"/>
          <w:szCs w:val="28"/>
        </w:rPr>
        <w:t xml:space="preserve"> </w:t>
      </w:r>
      <w:r>
        <w:rPr>
          <w:rFonts w:hint="default" w:ascii="Times New Roman" w:hAnsi="Times New Roman" w:cs="Times New Roman"/>
          <w:w w:val="105"/>
          <w:sz w:val="28"/>
          <w:szCs w:val="28"/>
        </w:rPr>
        <w:t>trong</w:t>
      </w:r>
      <w:r>
        <w:rPr>
          <w:rFonts w:hint="default" w:ascii="Times New Roman" w:hAnsi="Times New Roman" w:cs="Times New Roman"/>
          <w:spacing w:val="-11"/>
          <w:w w:val="105"/>
          <w:sz w:val="28"/>
          <w:szCs w:val="28"/>
        </w:rPr>
        <w:t xml:space="preserve"> </w:t>
      </w:r>
      <w:r>
        <w:rPr>
          <w:rFonts w:hint="default" w:ascii="Times New Roman" w:hAnsi="Times New Roman" w:cs="Times New Roman"/>
          <w:w w:val="105"/>
          <w:sz w:val="28"/>
          <w:szCs w:val="28"/>
        </w:rPr>
        <w:t>thủ</w:t>
      </w:r>
      <w:r>
        <w:rPr>
          <w:rFonts w:hint="default" w:ascii="Times New Roman" w:hAnsi="Times New Roman" w:cs="Times New Roman"/>
          <w:spacing w:val="-12"/>
          <w:w w:val="105"/>
          <w:sz w:val="28"/>
          <w:szCs w:val="28"/>
        </w:rPr>
        <w:t xml:space="preserve"> </w:t>
      </w:r>
      <w:r>
        <w:rPr>
          <w:rFonts w:hint="default" w:ascii="Times New Roman" w:hAnsi="Times New Roman" w:cs="Times New Roman"/>
          <w:w w:val="105"/>
          <w:sz w:val="28"/>
          <w:szCs w:val="28"/>
        </w:rPr>
        <w:t>tục</w:t>
      </w:r>
      <w:r>
        <w:rPr>
          <w:rFonts w:hint="default" w:ascii="Times New Roman" w:hAnsi="Times New Roman" w:cs="Times New Roman"/>
          <w:spacing w:val="-10"/>
          <w:w w:val="105"/>
          <w:sz w:val="28"/>
          <w:szCs w:val="28"/>
        </w:rPr>
        <w:t xml:space="preserve"> </w:t>
      </w:r>
      <w:r>
        <w:rPr>
          <w:rFonts w:hint="default" w:ascii="Times New Roman" w:hAnsi="Times New Roman" w:cs="Times New Roman"/>
          <w:w w:val="105"/>
          <w:sz w:val="28"/>
          <w:szCs w:val="28"/>
        </w:rPr>
        <w:t>DFSVisit(u),</w:t>
      </w:r>
      <w:r>
        <w:rPr>
          <w:rFonts w:hint="default" w:ascii="Times New Roman" w:hAnsi="Times New Roman" w:cs="Times New Roman"/>
          <w:spacing w:val="-11"/>
          <w:w w:val="105"/>
          <w:sz w:val="28"/>
          <w:szCs w:val="28"/>
        </w:rPr>
        <w:t xml:space="preserve"> </w:t>
      </w:r>
      <w:r>
        <w:rPr>
          <w:rFonts w:hint="default" w:ascii="Times New Roman" w:hAnsi="Times New Roman" w:cs="Times New Roman"/>
          <w:w w:val="105"/>
          <w:sz w:val="28"/>
          <w:szCs w:val="28"/>
        </w:rPr>
        <w:t>trước</w:t>
      </w:r>
      <w:r>
        <w:rPr>
          <w:rFonts w:hint="default" w:ascii="Times New Roman" w:hAnsi="Times New Roman" w:cs="Times New Roman"/>
          <w:spacing w:val="-12"/>
          <w:w w:val="105"/>
          <w:sz w:val="28"/>
          <w:szCs w:val="28"/>
        </w:rPr>
        <w:t xml:space="preserve"> </w:t>
      </w:r>
      <w:r>
        <w:rPr>
          <w:rFonts w:hint="default" w:ascii="Times New Roman" w:hAnsi="Times New Roman" w:cs="Times New Roman"/>
          <w:w w:val="105"/>
          <w:sz w:val="28"/>
          <w:szCs w:val="28"/>
        </w:rPr>
        <w:t>khi</w:t>
      </w:r>
      <w:r>
        <w:rPr>
          <w:rFonts w:hint="default" w:ascii="Times New Roman" w:hAnsi="Times New Roman" w:cs="Times New Roman"/>
          <w:spacing w:val="-9"/>
          <w:w w:val="105"/>
          <w:sz w:val="28"/>
          <w:szCs w:val="28"/>
        </w:rPr>
        <w:t xml:space="preserve"> </w:t>
      </w:r>
      <w:r>
        <w:rPr>
          <w:rFonts w:hint="default" w:ascii="Times New Roman" w:hAnsi="Times New Roman" w:cs="Times New Roman"/>
          <w:w w:val="105"/>
          <w:sz w:val="28"/>
          <w:szCs w:val="28"/>
        </w:rPr>
        <w:t xml:space="preserve">gọi </w:t>
      </w:r>
      <w:r>
        <w:rPr>
          <w:rFonts w:hint="default" w:cs="Times New Roman"/>
          <w:w w:val="105"/>
          <w:sz w:val="28"/>
          <w:szCs w:val="28"/>
          <w:lang w:val="en-US"/>
        </w:rPr>
        <w:t>đ</w:t>
      </w:r>
      <w:r>
        <w:rPr>
          <w:rFonts w:hint="default" w:ascii="Times New Roman" w:hAnsi="Times New Roman" w:cs="Times New Roman"/>
          <w:w w:val="105"/>
          <w:sz w:val="28"/>
          <w:szCs w:val="28"/>
        </w:rPr>
        <w:t>ệ</w:t>
      </w:r>
      <w:r>
        <w:rPr>
          <w:rFonts w:hint="default" w:ascii="Times New Roman" w:hAnsi="Times New Roman" w:cs="Times New Roman"/>
          <w:spacing w:val="-19"/>
          <w:w w:val="105"/>
          <w:sz w:val="28"/>
          <w:szCs w:val="28"/>
        </w:rPr>
        <w:t xml:space="preserve"> </w:t>
      </w:r>
      <w:r>
        <w:rPr>
          <w:rFonts w:hint="default" w:ascii="Times New Roman" w:hAnsi="Times New Roman" w:cs="Times New Roman"/>
          <w:w w:val="105"/>
          <w:sz w:val="28"/>
          <w:szCs w:val="28"/>
        </w:rPr>
        <w:t>quy</w:t>
      </w:r>
      <w:r>
        <w:rPr>
          <w:rFonts w:hint="default" w:ascii="Times New Roman" w:hAnsi="Times New Roman" w:cs="Times New Roman"/>
          <w:spacing w:val="-20"/>
          <w:w w:val="105"/>
          <w:sz w:val="28"/>
          <w:szCs w:val="28"/>
        </w:rPr>
        <w:t xml:space="preserve"> </w:t>
      </w:r>
      <w:r>
        <w:rPr>
          <w:rFonts w:hint="default" w:ascii="Times New Roman" w:hAnsi="Times New Roman" w:cs="Times New Roman"/>
          <w:w w:val="105"/>
          <w:sz w:val="28"/>
          <w:szCs w:val="28"/>
        </w:rPr>
        <w:t>DFSVisit(v)</w:t>
      </w:r>
      <w:r>
        <w:rPr>
          <w:rFonts w:hint="default" w:ascii="Times New Roman" w:hAnsi="Times New Roman" w:cs="Times New Roman"/>
          <w:spacing w:val="-15"/>
          <w:w w:val="105"/>
          <w:sz w:val="28"/>
          <w:szCs w:val="28"/>
        </w:rPr>
        <w:t xml:space="preserve"> </w:t>
      </w:r>
      <w:r>
        <w:rPr>
          <w:rFonts w:hint="default" w:ascii="Times New Roman" w:hAnsi="Times New Roman" w:cs="Times New Roman"/>
          <w:w w:val="105"/>
          <w:sz w:val="28"/>
          <w:szCs w:val="28"/>
        </w:rPr>
        <w:t>với</w:t>
      </w:r>
      <w:r>
        <w:rPr>
          <w:rFonts w:hint="default" w:ascii="Times New Roman" w:hAnsi="Times New Roman" w:cs="Times New Roman"/>
          <w:spacing w:val="-18"/>
          <w:w w:val="105"/>
          <w:sz w:val="28"/>
          <w:szCs w:val="28"/>
        </w:rPr>
        <w:t xml:space="preserve"> </w:t>
      </w:r>
      <w:r>
        <w:rPr>
          <w:rFonts w:hint="default" w:ascii="Times New Roman" w:hAnsi="Times New Roman" w:cs="Times New Roman"/>
          <w:w w:val="105"/>
          <w:sz w:val="28"/>
          <w:szCs w:val="28"/>
        </w:rPr>
        <w:t>v</w:t>
      </w:r>
      <w:r>
        <w:rPr>
          <w:rFonts w:hint="default" w:ascii="Times New Roman" w:hAnsi="Times New Roman" w:cs="Times New Roman"/>
          <w:spacing w:val="-12"/>
          <w:w w:val="105"/>
          <w:sz w:val="28"/>
          <w:szCs w:val="28"/>
        </w:rPr>
        <w:t xml:space="preserve"> </w:t>
      </w:r>
      <w:r>
        <w:rPr>
          <w:rFonts w:hint="default" w:ascii="Times New Roman" w:hAnsi="Times New Roman" w:cs="Times New Roman"/>
          <w:w w:val="105"/>
          <w:sz w:val="28"/>
          <w:szCs w:val="28"/>
        </w:rPr>
        <w:t>là</w:t>
      </w:r>
      <w:r>
        <w:rPr>
          <w:rFonts w:hint="default" w:ascii="Times New Roman" w:hAnsi="Times New Roman" w:cs="Times New Roman"/>
          <w:spacing w:val="-18"/>
          <w:w w:val="105"/>
          <w:sz w:val="28"/>
          <w:szCs w:val="28"/>
        </w:rPr>
        <w:t xml:space="preserve"> </w:t>
      </w:r>
      <w:r>
        <w:rPr>
          <w:rFonts w:hint="default" w:ascii="Times New Roman" w:hAnsi="Times New Roman" w:cs="Times New Roman"/>
          <w:w w:val="105"/>
          <w:sz w:val="28"/>
          <w:szCs w:val="28"/>
        </w:rPr>
        <w:t>một</w:t>
      </w:r>
      <w:r>
        <w:rPr>
          <w:rFonts w:hint="default" w:ascii="Times New Roman" w:hAnsi="Times New Roman" w:cs="Times New Roman"/>
          <w:spacing w:val="-18"/>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ỉnh</w:t>
      </w:r>
      <w:r>
        <w:rPr>
          <w:rFonts w:hint="default" w:ascii="Times New Roman" w:hAnsi="Times New Roman" w:cs="Times New Roman"/>
          <w:spacing w:val="-19"/>
          <w:w w:val="105"/>
          <w:sz w:val="28"/>
          <w:szCs w:val="28"/>
        </w:rPr>
        <w:t xml:space="preserve"> </w:t>
      </w:r>
      <w:r>
        <w:rPr>
          <w:rFonts w:hint="default" w:ascii="Times New Roman" w:hAnsi="Times New Roman" w:cs="Times New Roman"/>
          <w:w w:val="105"/>
          <w:sz w:val="28"/>
          <w:szCs w:val="28"/>
        </w:rPr>
        <w:t>chưa</w:t>
      </w:r>
      <w:r>
        <w:rPr>
          <w:rFonts w:hint="default" w:ascii="Times New Roman" w:hAnsi="Times New Roman" w:cs="Times New Roman"/>
          <w:spacing w:val="-19"/>
          <w:w w:val="105"/>
          <w:sz w:val="28"/>
          <w:szCs w:val="28"/>
        </w:rPr>
        <w:t xml:space="preserve"> </w:t>
      </w:r>
      <w:r>
        <w:rPr>
          <w:rFonts w:hint="default" w:ascii="Times New Roman" w:hAnsi="Times New Roman" w:cs="Times New Roman"/>
          <w:w w:val="105"/>
          <w:sz w:val="28"/>
          <w:szCs w:val="28"/>
        </w:rPr>
        <w:t>thăm</w:t>
      </w:r>
      <w:r>
        <w:rPr>
          <w:rFonts w:hint="default" w:ascii="Times New Roman" w:hAnsi="Times New Roman" w:cs="Times New Roman"/>
          <w:spacing w:val="-17"/>
          <w:w w:val="105"/>
          <w:sz w:val="28"/>
          <w:szCs w:val="28"/>
        </w:rPr>
        <w:t xml:space="preserve"> </w:t>
      </w:r>
      <w:r>
        <w:rPr>
          <w:rFonts w:hint="default" w:ascii="Times New Roman" w:hAnsi="Times New Roman" w:cs="Times New Roman"/>
          <w:w w:val="105"/>
          <w:sz w:val="28"/>
          <w:szCs w:val="28"/>
        </w:rPr>
        <w:t>nối</w:t>
      </w:r>
      <w:r>
        <w:rPr>
          <w:rFonts w:hint="default" w:ascii="Times New Roman" w:hAnsi="Times New Roman" w:cs="Times New Roman"/>
          <w:spacing w:val="-18"/>
          <w:w w:val="105"/>
          <w:sz w:val="28"/>
          <w:szCs w:val="28"/>
        </w:rPr>
        <w:t xml:space="preserve"> </w:t>
      </w:r>
      <w:r>
        <w:rPr>
          <w:rFonts w:hint="default" w:ascii="Times New Roman" w:hAnsi="Times New Roman" w:cs="Times New Roman"/>
          <w:w w:val="105"/>
          <w:sz w:val="28"/>
          <w:szCs w:val="28"/>
        </w:rPr>
        <w:t>từ</w:t>
      </w:r>
      <w:r>
        <w:rPr>
          <w:rFonts w:hint="default" w:ascii="Times New Roman" w:hAnsi="Times New Roman" w:cs="Times New Roman"/>
          <w:spacing w:val="-17"/>
          <w:w w:val="105"/>
          <w:sz w:val="28"/>
          <w:szCs w:val="28"/>
        </w:rPr>
        <w:t xml:space="preserve"> </w:t>
      </w:r>
      <w:r>
        <w:rPr>
          <w:rFonts w:hint="default" w:ascii="Times New Roman" w:hAnsi="Times New Roman" w:cs="Times New Roman"/>
          <w:w w:val="105"/>
          <w:sz w:val="28"/>
          <w:szCs w:val="28"/>
        </w:rPr>
        <w:t>u</w:t>
      </w:r>
      <w:r>
        <w:rPr>
          <w:rFonts w:hint="default" w:ascii="Times New Roman" w:hAnsi="Times New Roman" w:cs="Times New Roman"/>
          <w:spacing w:val="-11"/>
          <w:w w:val="105"/>
          <w:sz w:val="28"/>
          <w:szCs w:val="28"/>
        </w:rPr>
        <w:t xml:space="preserve"> </w:t>
      </w:r>
      <w:r>
        <w:rPr>
          <w:rFonts w:hint="default" w:ascii="Times New Roman" w:hAnsi="Times New Roman" w:cs="Times New Roman"/>
          <w:w w:val="105"/>
          <w:sz w:val="28"/>
          <w:szCs w:val="28"/>
        </w:rPr>
        <w:t>(chưa</w:t>
      </w:r>
      <w:r>
        <w:rPr>
          <w:rFonts w:hint="default" w:ascii="Times New Roman" w:hAnsi="Times New Roman" w:cs="Times New Roman"/>
          <w:spacing w:val="-18"/>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ánh</w:t>
      </w:r>
      <w:r>
        <w:rPr>
          <w:rFonts w:hint="default" w:ascii="Times New Roman" w:hAnsi="Times New Roman" w:cs="Times New Roman"/>
          <w:spacing w:val="-18"/>
          <w:w w:val="105"/>
          <w:sz w:val="28"/>
          <w:szCs w:val="28"/>
        </w:rPr>
        <w:t xml:space="preserve"> </w:t>
      </w:r>
      <w:r>
        <w:rPr>
          <w:rFonts w:hint="default" w:ascii="Times New Roman" w:hAnsi="Times New Roman" w:cs="Times New Roman"/>
          <w:w w:val="105"/>
          <w:sz w:val="28"/>
          <w:szCs w:val="28"/>
        </w:rPr>
        <w:t>dấu),</w:t>
      </w:r>
      <w:r>
        <w:rPr>
          <w:rFonts w:hint="default" w:ascii="Times New Roman" w:hAnsi="Times New Roman" w:cs="Times New Roman"/>
          <w:spacing w:val="-18"/>
          <w:w w:val="105"/>
          <w:sz w:val="28"/>
          <w:szCs w:val="28"/>
        </w:rPr>
        <w:t xml:space="preserve"> </w:t>
      </w:r>
      <w:r>
        <w:rPr>
          <w:rFonts w:hint="default" w:ascii="Times New Roman" w:hAnsi="Times New Roman" w:cs="Times New Roman"/>
          <w:w w:val="105"/>
          <w:sz w:val="28"/>
          <w:szCs w:val="28"/>
        </w:rPr>
        <w:t>ta</w:t>
      </w:r>
      <w:r>
        <w:rPr>
          <w:rFonts w:hint="default" w:ascii="Times New Roman" w:hAnsi="Times New Roman" w:cs="Times New Roman"/>
          <w:spacing w:val="-19"/>
          <w:w w:val="105"/>
          <w:sz w:val="28"/>
          <w:szCs w:val="28"/>
        </w:rPr>
        <w:t xml:space="preserve"> </w:t>
      </w:r>
      <w:r>
        <w:rPr>
          <w:rFonts w:hint="default" w:ascii="Times New Roman" w:hAnsi="Times New Roman" w:cs="Times New Roman"/>
          <w:w w:val="105"/>
          <w:sz w:val="28"/>
          <w:szCs w:val="28"/>
        </w:rPr>
        <w:t xml:space="preserve">lưu lại vết </w:t>
      </w:r>
      <w:r>
        <w:rPr>
          <w:rFonts w:hint="default" w:cs="Times New Roman"/>
          <w:w w:val="105"/>
          <w:sz w:val="28"/>
          <w:szCs w:val="28"/>
          <w:lang w:val="en-US"/>
        </w:rPr>
        <w:t>đ</w:t>
      </w:r>
      <w:r>
        <w:rPr>
          <w:rFonts w:hint="default" w:ascii="Times New Roman" w:hAnsi="Times New Roman" w:cs="Times New Roman"/>
          <w:w w:val="105"/>
          <w:sz w:val="28"/>
          <w:szCs w:val="28"/>
        </w:rPr>
        <w:t xml:space="preserve">ường </w:t>
      </w:r>
      <w:r>
        <w:rPr>
          <w:rFonts w:hint="default" w:cs="Times New Roman"/>
          <w:w w:val="105"/>
          <w:sz w:val="28"/>
          <w:szCs w:val="28"/>
          <w:lang w:val="en-US"/>
        </w:rPr>
        <w:t>đ</w:t>
      </w:r>
      <w:r>
        <w:rPr>
          <w:rFonts w:hint="default" w:ascii="Times New Roman" w:hAnsi="Times New Roman" w:cs="Times New Roman"/>
          <w:w w:val="105"/>
          <w:sz w:val="28"/>
          <w:szCs w:val="28"/>
        </w:rPr>
        <w:t xml:space="preserve">i từ u tới v bằng cách </w:t>
      </w:r>
      <w:r>
        <w:rPr>
          <w:rFonts w:hint="default" w:cs="Times New Roman"/>
          <w:w w:val="105"/>
          <w:sz w:val="28"/>
          <w:szCs w:val="28"/>
          <w:lang w:val="en-US"/>
        </w:rPr>
        <w:t>đ</w:t>
      </w:r>
      <w:r>
        <w:rPr>
          <w:rFonts w:hint="default" w:ascii="Times New Roman" w:hAnsi="Times New Roman" w:cs="Times New Roman"/>
          <w:w w:val="105"/>
          <w:sz w:val="28"/>
          <w:szCs w:val="28"/>
        </w:rPr>
        <w:t>ặt trace</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v</w:t>
      </w:r>
      <w:r>
        <w:rPr>
          <w:rFonts w:hint="default" w:ascii="Times New Roman" w:hAnsi="Times New Roman" w:cs="Times New Roman"/>
          <w:w w:val="105"/>
          <w:position w:val="1"/>
          <w:sz w:val="28"/>
          <w:szCs w:val="28"/>
        </w:rPr>
        <w:t xml:space="preserve">] </w:t>
      </w:r>
      <w:r>
        <w:rPr>
          <w:rFonts w:hint="default" w:ascii="Times New Roman" w:hAnsi="Times New Roman" w:cs="Times New Roman"/>
          <w:w w:val="155"/>
          <w:sz w:val="28"/>
          <w:szCs w:val="28"/>
        </w:rPr>
        <w:t xml:space="preserve">x </w:t>
      </w:r>
      <w:r>
        <w:rPr>
          <w:rFonts w:hint="default" w:ascii="Times New Roman" w:hAnsi="Times New Roman" w:cs="Times New Roman"/>
          <w:spacing w:val="3"/>
          <w:w w:val="105"/>
          <w:sz w:val="28"/>
          <w:szCs w:val="28"/>
        </w:rPr>
        <w:t xml:space="preserve">u, </w:t>
      </w:r>
      <w:r>
        <w:rPr>
          <w:rFonts w:hint="default" w:ascii="Times New Roman" w:hAnsi="Times New Roman" w:cs="Times New Roman"/>
          <w:w w:val="105"/>
          <w:sz w:val="28"/>
          <w:szCs w:val="28"/>
        </w:rPr>
        <w:t>tức là trace</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v</w:t>
      </w:r>
      <w:r>
        <w:rPr>
          <w:rFonts w:hint="default" w:ascii="Times New Roman" w:hAnsi="Times New Roman" w:cs="Times New Roman"/>
          <w:w w:val="105"/>
          <w:position w:val="1"/>
          <w:sz w:val="28"/>
          <w:szCs w:val="28"/>
        </w:rPr>
        <w:t xml:space="preserve">] </w:t>
      </w:r>
      <w:r>
        <w:rPr>
          <w:rFonts w:hint="default" w:ascii="Times New Roman" w:hAnsi="Times New Roman" w:cs="Times New Roman"/>
          <w:w w:val="105"/>
          <w:sz w:val="28"/>
          <w:szCs w:val="28"/>
        </w:rPr>
        <w:t xml:space="preserve">lưu lại </w:t>
      </w:r>
      <w:r>
        <w:rPr>
          <w:rFonts w:hint="default" w:cs="Times New Roman"/>
          <w:w w:val="105"/>
          <w:sz w:val="28"/>
          <w:szCs w:val="28"/>
          <w:lang w:val="en-US"/>
        </w:rPr>
        <w:t>đ</w:t>
      </w:r>
      <w:r>
        <w:rPr>
          <w:rFonts w:hint="default" w:ascii="Times New Roman" w:hAnsi="Times New Roman" w:cs="Times New Roman"/>
          <w:w w:val="105"/>
          <w:sz w:val="28"/>
          <w:szCs w:val="28"/>
        </w:rPr>
        <w:t>ỉnh</w:t>
      </w:r>
      <w:r>
        <w:rPr>
          <w:rFonts w:hint="default" w:ascii="Times New Roman" w:hAnsi="Times New Roman" w:cs="Times New Roman"/>
          <w:spacing w:val="-17"/>
          <w:w w:val="105"/>
          <w:sz w:val="28"/>
          <w:szCs w:val="28"/>
        </w:rPr>
        <w:t xml:space="preserve"> </w:t>
      </w:r>
      <w:r>
        <w:rPr>
          <w:rFonts w:hint="default" w:ascii="Times New Roman" w:hAnsi="Times New Roman" w:cs="Times New Roman"/>
          <w:w w:val="105"/>
          <w:sz w:val="28"/>
          <w:szCs w:val="28"/>
        </w:rPr>
        <w:t>liền</w:t>
      </w:r>
      <w:r>
        <w:rPr>
          <w:rFonts w:hint="default" w:ascii="Times New Roman" w:hAnsi="Times New Roman" w:cs="Times New Roman"/>
          <w:spacing w:val="-16"/>
          <w:w w:val="105"/>
          <w:sz w:val="28"/>
          <w:szCs w:val="28"/>
        </w:rPr>
        <w:t xml:space="preserve"> </w:t>
      </w:r>
      <w:r>
        <w:rPr>
          <w:rFonts w:hint="default" w:ascii="Times New Roman" w:hAnsi="Times New Roman" w:cs="Times New Roman"/>
          <w:w w:val="105"/>
          <w:sz w:val="28"/>
          <w:szCs w:val="28"/>
        </w:rPr>
        <w:t>trước</w:t>
      </w:r>
      <w:r>
        <w:rPr>
          <w:rFonts w:hint="default" w:ascii="Times New Roman" w:hAnsi="Times New Roman" w:cs="Times New Roman"/>
          <w:spacing w:val="-17"/>
          <w:w w:val="105"/>
          <w:sz w:val="28"/>
          <w:szCs w:val="28"/>
        </w:rPr>
        <w:t xml:space="preserve"> </w:t>
      </w:r>
      <w:r>
        <w:rPr>
          <w:rFonts w:hint="default" w:ascii="Times New Roman" w:hAnsi="Times New Roman" w:cs="Times New Roman"/>
          <w:w w:val="105"/>
          <w:sz w:val="28"/>
          <w:szCs w:val="28"/>
        </w:rPr>
        <w:t>v</w:t>
      </w:r>
      <w:r>
        <w:rPr>
          <w:rFonts w:hint="default" w:ascii="Times New Roman" w:hAnsi="Times New Roman" w:cs="Times New Roman"/>
          <w:spacing w:val="-9"/>
          <w:w w:val="105"/>
          <w:sz w:val="28"/>
          <w:szCs w:val="28"/>
        </w:rPr>
        <w:t xml:space="preserve"> </w:t>
      </w:r>
      <w:r>
        <w:rPr>
          <w:rFonts w:hint="default" w:ascii="Times New Roman" w:hAnsi="Times New Roman" w:cs="Times New Roman"/>
          <w:w w:val="105"/>
          <w:sz w:val="28"/>
          <w:szCs w:val="28"/>
        </w:rPr>
        <w:t>trong</w:t>
      </w:r>
      <w:r>
        <w:rPr>
          <w:rFonts w:hint="default" w:ascii="Times New Roman" w:hAnsi="Times New Roman" w:cs="Times New Roman"/>
          <w:spacing w:val="-18"/>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ường</w:t>
      </w:r>
      <w:r>
        <w:rPr>
          <w:rFonts w:hint="default" w:ascii="Times New Roman" w:hAnsi="Times New Roman" w:cs="Times New Roman"/>
          <w:spacing w:val="-18"/>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i</w:t>
      </w:r>
      <w:r>
        <w:rPr>
          <w:rFonts w:hint="default" w:ascii="Times New Roman" w:hAnsi="Times New Roman" w:cs="Times New Roman"/>
          <w:spacing w:val="-15"/>
          <w:w w:val="105"/>
          <w:sz w:val="28"/>
          <w:szCs w:val="28"/>
        </w:rPr>
        <w:t xml:space="preserve"> </w:t>
      </w:r>
      <w:r>
        <w:rPr>
          <w:rFonts w:hint="default" w:ascii="Times New Roman" w:hAnsi="Times New Roman" w:cs="Times New Roman"/>
          <w:w w:val="105"/>
          <w:sz w:val="28"/>
          <w:szCs w:val="28"/>
        </w:rPr>
        <w:t>từ</w:t>
      </w:r>
      <w:r>
        <w:rPr>
          <w:rFonts w:hint="default" w:ascii="Times New Roman" w:hAnsi="Times New Roman" w:cs="Times New Roman"/>
          <w:spacing w:val="-17"/>
          <w:w w:val="105"/>
          <w:sz w:val="28"/>
          <w:szCs w:val="28"/>
        </w:rPr>
        <w:t xml:space="preserve"> </w:t>
      </w:r>
      <w:r>
        <w:rPr>
          <w:rFonts w:hint="default" w:ascii="Times New Roman" w:hAnsi="Times New Roman" w:cs="Times New Roman"/>
          <w:w w:val="105"/>
          <w:sz w:val="28"/>
          <w:szCs w:val="28"/>
        </w:rPr>
        <w:t>s</w:t>
      </w:r>
      <w:r>
        <w:rPr>
          <w:rFonts w:hint="default" w:ascii="Times New Roman" w:hAnsi="Times New Roman" w:cs="Times New Roman"/>
          <w:spacing w:val="-10"/>
          <w:w w:val="105"/>
          <w:sz w:val="28"/>
          <w:szCs w:val="28"/>
        </w:rPr>
        <w:t xml:space="preserve"> </w:t>
      </w:r>
      <w:r>
        <w:rPr>
          <w:rFonts w:hint="default" w:ascii="Times New Roman" w:hAnsi="Times New Roman" w:cs="Times New Roman"/>
          <w:w w:val="105"/>
          <w:sz w:val="28"/>
          <w:szCs w:val="28"/>
        </w:rPr>
        <w:t>tới</w:t>
      </w:r>
      <w:r>
        <w:rPr>
          <w:rFonts w:hint="default" w:ascii="Times New Roman" w:hAnsi="Times New Roman" w:cs="Times New Roman"/>
          <w:spacing w:val="-18"/>
          <w:w w:val="105"/>
          <w:sz w:val="28"/>
          <w:szCs w:val="28"/>
        </w:rPr>
        <w:t xml:space="preserve"> </w:t>
      </w:r>
      <w:r>
        <w:rPr>
          <w:rFonts w:hint="default" w:ascii="Times New Roman" w:hAnsi="Times New Roman" w:cs="Times New Roman"/>
          <w:spacing w:val="3"/>
          <w:w w:val="105"/>
          <w:sz w:val="28"/>
          <w:szCs w:val="28"/>
        </w:rPr>
        <w:t>v.</w:t>
      </w:r>
      <w:r>
        <w:rPr>
          <w:rFonts w:hint="default" w:ascii="Times New Roman" w:hAnsi="Times New Roman" w:cs="Times New Roman"/>
          <w:spacing w:val="-16"/>
          <w:w w:val="105"/>
          <w:sz w:val="28"/>
          <w:szCs w:val="28"/>
        </w:rPr>
        <w:t xml:space="preserve"> </w:t>
      </w:r>
      <w:r>
        <w:rPr>
          <w:rFonts w:hint="default" w:ascii="Times New Roman" w:hAnsi="Times New Roman" w:cs="Times New Roman"/>
          <w:w w:val="105"/>
          <w:sz w:val="28"/>
          <w:szCs w:val="28"/>
        </w:rPr>
        <w:t>Khi</w:t>
      </w:r>
      <w:r>
        <w:rPr>
          <w:rFonts w:hint="default" w:ascii="Times New Roman" w:hAnsi="Times New Roman" w:cs="Times New Roman"/>
          <w:spacing w:val="-16"/>
          <w:w w:val="105"/>
          <w:sz w:val="28"/>
          <w:szCs w:val="28"/>
        </w:rPr>
        <w:t xml:space="preserve"> </w:t>
      </w:r>
      <w:r>
        <w:rPr>
          <w:rFonts w:hint="default" w:ascii="Times New Roman" w:hAnsi="Times New Roman" w:cs="Times New Roman"/>
          <w:w w:val="105"/>
          <w:sz w:val="28"/>
          <w:szCs w:val="28"/>
        </w:rPr>
        <w:t>thuật</w:t>
      </w:r>
      <w:r>
        <w:rPr>
          <w:rFonts w:hint="default" w:ascii="Times New Roman" w:hAnsi="Times New Roman" w:cs="Times New Roman"/>
          <w:spacing w:val="-15"/>
          <w:w w:val="105"/>
          <w:sz w:val="28"/>
          <w:szCs w:val="28"/>
        </w:rPr>
        <w:t xml:space="preserve"> </w:t>
      </w:r>
      <w:r>
        <w:rPr>
          <w:rFonts w:hint="default" w:ascii="Times New Roman" w:hAnsi="Times New Roman" w:cs="Times New Roman"/>
          <w:w w:val="105"/>
          <w:sz w:val="28"/>
          <w:szCs w:val="28"/>
        </w:rPr>
        <w:t>toán</w:t>
      </w:r>
      <w:r>
        <w:rPr>
          <w:rFonts w:hint="default" w:ascii="Times New Roman" w:hAnsi="Times New Roman" w:cs="Times New Roman"/>
          <w:spacing w:val="-17"/>
          <w:w w:val="105"/>
          <w:sz w:val="28"/>
          <w:szCs w:val="28"/>
        </w:rPr>
        <w:t xml:space="preserve"> </w:t>
      </w:r>
      <w:r>
        <w:rPr>
          <w:rFonts w:hint="default" w:ascii="Times New Roman" w:hAnsi="Times New Roman" w:cs="Times New Roman"/>
          <w:w w:val="105"/>
          <w:sz w:val="28"/>
          <w:szCs w:val="28"/>
        </w:rPr>
        <w:t>DFS</w:t>
      </w:r>
      <w:r>
        <w:rPr>
          <w:rFonts w:hint="default" w:ascii="Times New Roman" w:hAnsi="Times New Roman" w:cs="Times New Roman"/>
          <w:spacing w:val="-15"/>
          <w:w w:val="105"/>
          <w:sz w:val="28"/>
          <w:szCs w:val="28"/>
        </w:rPr>
        <w:t xml:space="preserve"> </w:t>
      </w:r>
      <w:r>
        <w:rPr>
          <w:rFonts w:hint="default" w:ascii="Times New Roman" w:hAnsi="Times New Roman" w:cs="Times New Roman"/>
          <w:w w:val="105"/>
          <w:sz w:val="28"/>
          <w:szCs w:val="28"/>
        </w:rPr>
        <w:t>kết</w:t>
      </w:r>
      <w:r>
        <w:rPr>
          <w:rFonts w:hint="default" w:ascii="Times New Roman" w:hAnsi="Times New Roman" w:cs="Times New Roman"/>
          <w:spacing w:val="-16"/>
          <w:w w:val="105"/>
          <w:sz w:val="28"/>
          <w:szCs w:val="28"/>
        </w:rPr>
        <w:t xml:space="preserve"> </w:t>
      </w:r>
      <w:r>
        <w:rPr>
          <w:rFonts w:hint="default" w:ascii="Times New Roman" w:hAnsi="Times New Roman" w:cs="Times New Roman"/>
          <w:w w:val="105"/>
          <w:sz w:val="28"/>
          <w:szCs w:val="28"/>
        </w:rPr>
        <w:t>thúc,</w:t>
      </w:r>
      <w:r>
        <w:rPr>
          <w:rFonts w:hint="default" w:ascii="Times New Roman" w:hAnsi="Times New Roman" w:cs="Times New Roman"/>
          <w:spacing w:val="-16"/>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ường</w:t>
      </w:r>
      <w:r>
        <w:rPr>
          <w:rFonts w:hint="default" w:ascii="Times New Roman" w:hAnsi="Times New Roman" w:cs="Times New Roman"/>
          <w:spacing w:val="-18"/>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i từ s tới t sẽ</w:t>
      </w:r>
      <w:r>
        <w:rPr>
          <w:rFonts w:hint="default" w:ascii="Times New Roman" w:hAnsi="Times New Roman" w:cs="Times New Roman"/>
          <w:spacing w:val="-7"/>
          <w:w w:val="105"/>
          <w:sz w:val="28"/>
          <w:szCs w:val="28"/>
        </w:rPr>
        <w:t xml:space="preserve"> </w:t>
      </w:r>
      <w:r>
        <w:rPr>
          <w:rFonts w:hint="default" w:ascii="Times New Roman" w:hAnsi="Times New Roman" w:cs="Times New Roman"/>
          <w:w w:val="105"/>
          <w:sz w:val="28"/>
          <w:szCs w:val="28"/>
        </w:rPr>
        <w:t>là:</w:t>
      </w:r>
    </w:p>
    <w:p>
      <w:pPr>
        <w:pStyle w:val="7"/>
        <w:spacing w:before="63"/>
        <w:ind w:left="310" w:right="304"/>
        <w:jc w:val="center"/>
        <w:rPr>
          <w:rFonts w:hint="default" w:ascii="Times New Roman" w:hAnsi="Times New Roman" w:cs="Times New Roman"/>
          <w:sz w:val="28"/>
          <w:szCs w:val="28"/>
        </w:rPr>
      </w:pPr>
      <w:r>
        <w:rPr>
          <w:rFonts w:hint="default" w:ascii="Times New Roman" w:hAnsi="Times New Roman" w:cs="Times New Roman"/>
          <w:sz w:val="28"/>
          <w:szCs w:val="28"/>
        </w:rPr>
        <w:pict>
          <v:shape id="_x0000_s2045" o:spid="_x0000_s2045" o:spt="202" type="#_x0000_t202" style="position:absolute;left:0pt;margin-left:121.9pt;margin-top:22.05pt;height:261.85pt;width:379.8pt;mso-position-horizontal-relative:page;mso-wrap-distance-bottom:0pt;mso-wrap-distance-top:0pt;z-index:-251430912;mso-width-relative:page;mso-height-relative:page;" filled="f" stroked="t" coordsize="21600,21600">
            <v:path/>
            <v:fill on="f" focussize="0,0"/>
            <v:stroke weight="0.48pt" color="#000000"/>
            <v:imagedata o:title=""/>
            <o:lock v:ext="edit"/>
            <v:textbox inset="0mm,0mm,0mm,0mm">
              <w:txbxContent>
                <w:p>
                  <w:pPr>
                    <w:spacing w:before="27"/>
                    <w:ind w:left="107" w:right="0" w:firstLine="0"/>
                    <w:jc w:val="left"/>
                    <w:rPr>
                      <w:sz w:val="20"/>
                    </w:rPr>
                  </w:pPr>
                  <w:r>
                    <w:rPr>
                      <w:rFonts w:ascii="Courier New" w:hAnsi="Courier New"/>
                      <w:sz w:val="20"/>
                    </w:rPr>
                    <w:t>procedure DFSVisit(u</w:t>
                  </w:r>
                  <w:r>
                    <w:rPr>
                      <w:rFonts w:ascii="Georgia" w:hAnsi="Georgia"/>
                      <w:sz w:val="20"/>
                    </w:rPr>
                    <w:t>C</w:t>
                  </w:r>
                  <w:r>
                    <w:rPr>
                      <w:rFonts w:ascii="Courier New" w:hAnsi="Courier New"/>
                      <w:sz w:val="20"/>
                    </w:rPr>
                    <w:t xml:space="preserve">V); </w:t>
                  </w:r>
                  <w:r>
                    <w:rPr>
                      <w:sz w:val="20"/>
                    </w:rPr>
                    <w:t xml:space="preserve">//Thuật toán tìm kiếm theo chiều sâu từ </w:t>
                  </w:r>
                  <w:r>
                    <w:rPr>
                      <w:sz w:val="20"/>
                      <w:lang w:val="en-US"/>
                    </w:rPr>
                    <w:t>đ</w:t>
                  </w:r>
                  <w:r>
                    <w:rPr>
                      <w:sz w:val="20"/>
                    </w:rPr>
                    <w:t>ỉnh u</w:t>
                  </w:r>
                </w:p>
                <w:p>
                  <w:pPr>
                    <w:spacing w:before="42"/>
                    <w:ind w:left="107" w:right="0" w:firstLine="0"/>
                    <w:jc w:val="left"/>
                    <w:rPr>
                      <w:rFonts w:ascii="Courier New"/>
                      <w:sz w:val="20"/>
                    </w:rPr>
                  </w:pPr>
                  <w:r>
                    <w:rPr>
                      <w:rFonts w:ascii="Courier New"/>
                      <w:sz w:val="20"/>
                    </w:rPr>
                    <w:t>begin</w:t>
                  </w:r>
                </w:p>
                <w:p>
                  <w:pPr>
                    <w:spacing w:before="39" w:line="276" w:lineRule="auto"/>
                    <w:ind w:left="347" w:right="2177" w:firstLine="0"/>
                    <w:jc w:val="left"/>
                    <w:rPr>
                      <w:rFonts w:ascii="Arial" w:hAnsi="Arial"/>
                      <w:i/>
                      <w:sz w:val="18"/>
                    </w:rPr>
                  </w:pPr>
                  <w:r>
                    <w:rPr>
                      <w:rFonts w:ascii="Courier New" w:hAnsi="Courier New"/>
                      <w:w w:val="95"/>
                      <w:sz w:val="20"/>
                    </w:rPr>
                    <w:t>avail[u]</w:t>
                  </w:r>
                  <w:r>
                    <w:rPr>
                      <w:rFonts w:ascii="Courier New" w:hAnsi="Courier New"/>
                      <w:spacing w:val="-63"/>
                      <w:w w:val="95"/>
                      <w:sz w:val="20"/>
                    </w:rPr>
                    <w:t xml:space="preserve"> </w:t>
                  </w:r>
                  <w:r>
                    <w:rPr>
                      <w:rFonts w:ascii="Courier New" w:hAnsi="Courier New"/>
                      <w:w w:val="95"/>
                      <w:sz w:val="20"/>
                    </w:rPr>
                    <w:t>:=</w:t>
                  </w:r>
                  <w:r>
                    <w:rPr>
                      <w:rFonts w:ascii="Courier New" w:hAnsi="Courier New"/>
                      <w:spacing w:val="-62"/>
                      <w:w w:val="95"/>
                      <w:sz w:val="20"/>
                    </w:rPr>
                    <w:t xml:space="preserve"> </w:t>
                  </w:r>
                  <w:r>
                    <w:rPr>
                      <w:rFonts w:ascii="Courier New" w:hAnsi="Courier New"/>
                      <w:w w:val="95"/>
                      <w:sz w:val="20"/>
                    </w:rPr>
                    <w:t>False;</w:t>
                  </w:r>
                  <w:r>
                    <w:rPr>
                      <w:rFonts w:ascii="Courier New" w:hAnsi="Courier New"/>
                      <w:spacing w:val="-63"/>
                      <w:w w:val="95"/>
                      <w:sz w:val="20"/>
                    </w:rPr>
                    <w:t xml:space="preserve"> </w:t>
                  </w:r>
                  <w:r>
                    <w:rPr>
                      <w:rFonts w:ascii="Courier New" w:hAnsi="Courier New"/>
                      <w:w w:val="95"/>
                      <w:sz w:val="20"/>
                    </w:rPr>
                    <w:t>//avail[u]</w:t>
                  </w:r>
                  <w:r>
                    <w:rPr>
                      <w:rFonts w:ascii="Courier New" w:hAnsi="Courier New"/>
                      <w:spacing w:val="-75"/>
                      <w:w w:val="95"/>
                      <w:sz w:val="20"/>
                    </w:rPr>
                    <w:t xml:space="preserve"> </w:t>
                  </w:r>
                  <w:r>
                    <w:rPr>
                      <w:rFonts w:ascii="Courier New" w:hAnsi="Courier New"/>
                      <w:w w:val="95"/>
                      <w:sz w:val="20"/>
                    </w:rPr>
                    <w:t>=</w:t>
                  </w:r>
                  <w:r>
                    <w:rPr>
                      <w:rFonts w:ascii="Courier New" w:hAnsi="Courier New"/>
                      <w:spacing w:val="-74"/>
                      <w:w w:val="95"/>
                      <w:sz w:val="20"/>
                    </w:rPr>
                    <w:t xml:space="preserve"> </w:t>
                  </w:r>
                  <w:r>
                    <w:rPr>
                      <w:rFonts w:ascii="Courier New" w:hAnsi="Courier New"/>
                      <w:w w:val="95"/>
                      <w:sz w:val="20"/>
                    </w:rPr>
                    <w:t>False</w:t>
                  </w:r>
                  <w:r>
                    <w:rPr>
                      <w:rFonts w:ascii="Courier New" w:hAnsi="Courier New"/>
                      <w:spacing w:val="-75"/>
                      <w:w w:val="95"/>
                      <w:sz w:val="20"/>
                    </w:rPr>
                    <w:t xml:space="preserve"> </w:t>
                  </w:r>
                  <w:r>
                    <w:rPr>
                      <w:rFonts w:ascii="Symbol" w:hAnsi="Symbol"/>
                      <w:w w:val="95"/>
                      <w:sz w:val="20"/>
                    </w:rPr>
                    <w:t></w:t>
                  </w:r>
                  <w:r>
                    <w:rPr>
                      <w:w w:val="95"/>
                      <w:sz w:val="20"/>
                    </w:rPr>
                    <w:t xml:space="preserve"> </w:t>
                  </w:r>
                  <w:r>
                    <w:rPr>
                      <w:rFonts w:ascii="Courier New" w:hAnsi="Courier New"/>
                      <w:w w:val="95"/>
                      <w:sz w:val="20"/>
                    </w:rPr>
                    <w:t>u</w:t>
                  </w:r>
                  <w:r>
                    <w:rPr>
                      <w:rFonts w:ascii="Courier New" w:hAnsi="Courier New"/>
                      <w:spacing w:val="-75"/>
                      <w:w w:val="95"/>
                      <w:sz w:val="20"/>
                    </w:rPr>
                    <w:t xml:space="preserve"> </w:t>
                  </w:r>
                  <w:r>
                    <w:rPr>
                      <w:rFonts w:ascii="Courier New" w:hAnsi="Courier New"/>
                      <w:w w:val="95"/>
                      <w:sz w:val="20"/>
                      <w:lang w:val="en-US"/>
                    </w:rPr>
                    <w:t>đ</w:t>
                  </w:r>
                  <w:r>
                    <w:rPr>
                      <w:rFonts w:ascii="Courier New" w:hAnsi="Courier New"/>
                      <w:w w:val="95"/>
                      <w:sz w:val="20"/>
                    </w:rPr>
                    <w:t>ã</w:t>
                  </w:r>
                  <w:r>
                    <w:rPr>
                      <w:rFonts w:ascii="Courier New" w:hAnsi="Courier New"/>
                      <w:spacing w:val="-75"/>
                      <w:w w:val="95"/>
                      <w:sz w:val="20"/>
                    </w:rPr>
                    <w:t xml:space="preserve"> </w:t>
                  </w:r>
                  <w:r>
                    <w:rPr>
                      <w:rFonts w:ascii="Courier New" w:hAnsi="Courier New"/>
                      <w:w w:val="95"/>
                      <w:sz w:val="20"/>
                    </w:rPr>
                    <w:t xml:space="preserve">thăm </w:t>
                  </w:r>
                  <w:r>
                    <w:rPr>
                      <w:rFonts w:ascii="Courier New" w:hAnsi="Courier New"/>
                      <w:w w:val="99"/>
                      <w:sz w:val="20"/>
                    </w:rPr>
                    <w:t>Output</w:t>
                  </w:r>
                  <w:r>
                    <w:rPr>
                      <w:rFonts w:ascii="Courier New" w:hAnsi="Courier New"/>
                      <w:sz w:val="20"/>
                    </w:rPr>
                    <w:t xml:space="preserve"> </w:t>
                  </w:r>
                  <w:r>
                    <w:rPr>
                      <w:rFonts w:ascii="Symbol" w:hAnsi="Symbol"/>
                      <w:w w:val="99"/>
                      <w:sz w:val="20"/>
                    </w:rPr>
                    <w:t></w:t>
                  </w:r>
                  <w:r>
                    <w:rPr>
                      <w:sz w:val="20"/>
                    </w:rPr>
                    <w:t xml:space="preserve">  </w:t>
                  </w:r>
                  <w:r>
                    <w:rPr>
                      <w:rFonts w:ascii="Courier New" w:hAnsi="Courier New"/>
                      <w:w w:val="99"/>
                      <w:sz w:val="20"/>
                    </w:rPr>
                    <w:t>u;</w:t>
                  </w:r>
                  <w:r>
                    <w:rPr>
                      <w:rFonts w:ascii="Courier New" w:hAnsi="Courier New"/>
                      <w:sz w:val="20"/>
                    </w:rPr>
                    <w:t xml:space="preserve"> </w:t>
                  </w:r>
                  <w:r>
                    <w:rPr>
                      <w:rFonts w:ascii="Arial" w:hAnsi="Arial"/>
                      <w:i/>
                      <w:spacing w:val="-1"/>
                      <w:w w:val="116"/>
                      <w:sz w:val="18"/>
                    </w:rPr>
                    <w:t>//</w:t>
                  </w:r>
                  <w:r>
                    <w:rPr>
                      <w:rFonts w:ascii="Arial" w:hAnsi="Arial"/>
                      <w:i/>
                      <w:w w:val="56"/>
                      <w:sz w:val="18"/>
                    </w:rPr>
                    <w:t>L</w:t>
                  </w:r>
                  <w:r>
                    <w:rPr>
                      <w:rFonts w:ascii="Arial" w:hAnsi="Arial"/>
                      <w:i/>
                      <w:w w:val="82"/>
                      <w:sz w:val="18"/>
                    </w:rPr>
                    <w:t>i</w:t>
                  </w:r>
                  <w:r>
                    <w:rPr>
                      <w:rFonts w:ascii="Arial" w:hAnsi="Arial"/>
                      <w:i/>
                      <w:spacing w:val="-1"/>
                      <w:w w:val="50"/>
                      <w:sz w:val="18"/>
                    </w:rPr>
                    <w:t>¾</w:t>
                  </w:r>
                  <w:r>
                    <w:rPr>
                      <w:rFonts w:ascii="Arial" w:hAnsi="Arial"/>
                      <w:i/>
                      <w:w w:val="90"/>
                      <w:sz w:val="18"/>
                    </w:rPr>
                    <w:t>t</w:t>
                  </w:r>
                  <w:r>
                    <w:rPr>
                      <w:rFonts w:ascii="Arial" w:hAnsi="Arial"/>
                      <w:i/>
                      <w:sz w:val="18"/>
                    </w:rPr>
                    <w:t xml:space="preserve"> </w:t>
                  </w:r>
                  <w:r>
                    <w:rPr>
                      <w:rFonts w:ascii="Arial" w:hAnsi="Arial"/>
                      <w:i/>
                      <w:spacing w:val="-1"/>
                      <w:w w:val="83"/>
                      <w:sz w:val="18"/>
                    </w:rPr>
                    <w:t>k</w:t>
                  </w:r>
                  <w:r>
                    <w:rPr>
                      <w:rFonts w:ascii="Arial" w:hAnsi="Arial"/>
                      <w:i/>
                      <w:w w:val="75"/>
                      <w:sz w:val="18"/>
                    </w:rPr>
                    <w:t>ê</w:t>
                  </w:r>
                  <w:r>
                    <w:rPr>
                      <w:rFonts w:ascii="Arial" w:hAnsi="Arial"/>
                      <w:i/>
                      <w:sz w:val="18"/>
                    </w:rPr>
                    <w:t xml:space="preserve"> </w:t>
                  </w:r>
                  <w:r>
                    <w:rPr>
                      <w:rFonts w:ascii="Arial" w:hAnsi="Arial"/>
                      <w:i/>
                      <w:w w:val="82"/>
                      <w:sz w:val="18"/>
                    </w:rPr>
                    <w:t>u</w:t>
                  </w:r>
                </w:p>
                <w:p>
                  <w:pPr>
                    <w:spacing w:before="6"/>
                    <w:ind w:left="347" w:right="0" w:firstLine="0"/>
                    <w:jc w:val="left"/>
                    <w:rPr>
                      <w:rFonts w:ascii="Arial" w:hAnsi="Arial"/>
                      <w:sz w:val="20"/>
                    </w:rPr>
                  </w:pPr>
                  <w:r>
                    <w:rPr>
                      <w:rFonts w:ascii="Courier New" w:hAnsi="Courier New"/>
                      <w:w w:val="95"/>
                      <w:sz w:val="20"/>
                    </w:rPr>
                    <w:t xml:space="preserve">for </w:t>
                  </w:r>
                  <w:r>
                    <w:rPr>
                      <w:rFonts w:ascii="Symbol" w:hAnsi="Symbol"/>
                      <w:w w:val="95"/>
                      <w:sz w:val="20"/>
                    </w:rPr>
                    <w:t></w:t>
                  </w:r>
                  <w:r>
                    <w:rPr>
                      <w:rFonts w:ascii="Courier New" w:hAnsi="Courier New"/>
                      <w:w w:val="95"/>
                      <w:sz w:val="20"/>
                    </w:rPr>
                    <w:t>v</w:t>
                  </w:r>
                  <w:r>
                    <w:rPr>
                      <w:rFonts w:ascii="Georgia" w:hAnsi="Georgia"/>
                      <w:w w:val="95"/>
                      <w:sz w:val="20"/>
                    </w:rPr>
                    <w:t>C</w:t>
                  </w:r>
                  <w:r>
                    <w:rPr>
                      <w:rFonts w:ascii="Courier New" w:hAnsi="Courier New"/>
                      <w:w w:val="95"/>
                      <w:sz w:val="20"/>
                    </w:rPr>
                    <w:t>V:(u, v)</w:t>
                  </w:r>
                  <w:r>
                    <w:rPr>
                      <w:rFonts w:ascii="Georgia" w:hAnsi="Georgia"/>
                      <w:w w:val="95"/>
                      <w:sz w:val="20"/>
                    </w:rPr>
                    <w:t>C</w:t>
                  </w:r>
                  <w:r>
                    <w:rPr>
                      <w:rFonts w:ascii="Courier New" w:hAnsi="Courier New"/>
                      <w:w w:val="95"/>
                      <w:sz w:val="20"/>
                    </w:rPr>
                    <w:t xml:space="preserve">E do </w:t>
                  </w:r>
                  <w:r>
                    <w:rPr>
                      <w:rFonts w:ascii="Arial" w:hAnsi="Arial"/>
                      <w:w w:val="95"/>
                      <w:sz w:val="20"/>
                    </w:rPr>
                    <w:t xml:space="preserve">//Duyệt mọi </w:t>
                  </w:r>
                  <w:r>
                    <w:rPr>
                      <w:rFonts w:ascii="Arial" w:hAnsi="Arial"/>
                      <w:w w:val="95"/>
                      <w:sz w:val="20"/>
                      <w:lang w:val="en-US"/>
                    </w:rPr>
                    <w:t>đ</w:t>
                  </w:r>
                  <w:r>
                    <w:rPr>
                      <w:rFonts w:ascii="Arial" w:hAnsi="Arial"/>
                      <w:w w:val="95"/>
                      <w:sz w:val="20"/>
                    </w:rPr>
                    <w:t>ỉnh v chưa thăm nối từ u</w:t>
                  </w:r>
                </w:p>
                <w:p>
                  <w:pPr>
                    <w:spacing w:before="40" w:line="283" w:lineRule="auto"/>
                    <w:ind w:left="827" w:right="5071" w:hanging="240"/>
                    <w:jc w:val="left"/>
                    <w:rPr>
                      <w:rFonts w:ascii="Courier New"/>
                      <w:sz w:val="20"/>
                    </w:rPr>
                  </w:pPr>
                  <w:r>
                    <w:rPr>
                      <w:rFonts w:ascii="Courier New"/>
                      <w:sz w:val="20"/>
                    </w:rPr>
                    <w:t xml:space="preserve">if avail[v] </w:t>
                  </w:r>
                  <w:r>
                    <w:rPr>
                      <w:rFonts w:ascii="Courier New"/>
                      <w:spacing w:val="-3"/>
                      <w:sz w:val="20"/>
                    </w:rPr>
                    <w:t xml:space="preserve">then </w:t>
                  </w:r>
                  <w:r>
                    <w:rPr>
                      <w:rFonts w:ascii="Courier New"/>
                      <w:sz w:val="20"/>
                    </w:rPr>
                    <w:t>begin</w:t>
                  </w:r>
                </w:p>
                <w:p>
                  <w:pPr>
                    <w:spacing w:before="0"/>
                    <w:ind w:left="107" w:right="128" w:firstLine="959"/>
                    <w:jc w:val="left"/>
                    <w:rPr>
                      <w:rFonts w:ascii="Courier New" w:hAnsi="Courier New"/>
                      <w:sz w:val="20"/>
                    </w:rPr>
                  </w:pPr>
                  <w:r>
                    <w:rPr>
                      <w:rFonts w:ascii="Courier New" w:hAnsi="Courier New"/>
                      <w:w w:val="90"/>
                      <w:sz w:val="20"/>
                    </w:rPr>
                    <w:t>trace[v]</w:t>
                  </w:r>
                  <w:r>
                    <w:rPr>
                      <w:rFonts w:ascii="Courier New" w:hAnsi="Courier New"/>
                      <w:spacing w:val="-47"/>
                      <w:w w:val="90"/>
                      <w:sz w:val="20"/>
                    </w:rPr>
                    <w:t xml:space="preserve"> </w:t>
                  </w:r>
                  <w:r>
                    <w:rPr>
                      <w:rFonts w:ascii="Courier New" w:hAnsi="Courier New"/>
                      <w:w w:val="90"/>
                      <w:sz w:val="20"/>
                    </w:rPr>
                    <w:t>:=</w:t>
                  </w:r>
                  <w:r>
                    <w:rPr>
                      <w:rFonts w:ascii="Courier New" w:hAnsi="Courier New"/>
                      <w:spacing w:val="-47"/>
                      <w:w w:val="90"/>
                      <w:sz w:val="20"/>
                    </w:rPr>
                    <w:t xml:space="preserve"> </w:t>
                  </w:r>
                  <w:r>
                    <w:rPr>
                      <w:rFonts w:ascii="Courier New" w:hAnsi="Courier New"/>
                      <w:w w:val="90"/>
                      <w:sz w:val="20"/>
                    </w:rPr>
                    <w:t>u;</w:t>
                  </w:r>
                  <w:r>
                    <w:rPr>
                      <w:rFonts w:ascii="Courier New" w:hAnsi="Courier New"/>
                      <w:spacing w:val="-46"/>
                      <w:w w:val="90"/>
                      <w:sz w:val="20"/>
                    </w:rPr>
                    <w:t xml:space="preserve"> </w:t>
                  </w:r>
                  <w:r>
                    <w:rPr>
                      <w:rFonts w:ascii="Courier New" w:hAnsi="Courier New"/>
                      <w:w w:val="90"/>
                      <w:sz w:val="20"/>
                    </w:rPr>
                    <w:t>//Lưu</w:t>
                  </w:r>
                  <w:r>
                    <w:rPr>
                      <w:rFonts w:ascii="Courier New" w:hAnsi="Courier New"/>
                      <w:spacing w:val="-62"/>
                      <w:w w:val="90"/>
                      <w:sz w:val="20"/>
                    </w:rPr>
                    <w:t xml:space="preserve"> </w:t>
                  </w:r>
                  <w:r>
                    <w:rPr>
                      <w:rFonts w:ascii="Courier New" w:hAnsi="Courier New"/>
                      <w:w w:val="90"/>
                      <w:sz w:val="20"/>
                    </w:rPr>
                    <w:t>vết</w:t>
                  </w:r>
                  <w:r>
                    <w:rPr>
                      <w:rFonts w:ascii="Courier New" w:hAnsi="Courier New"/>
                      <w:spacing w:val="-61"/>
                      <w:w w:val="90"/>
                      <w:sz w:val="20"/>
                    </w:rPr>
                    <w:t xml:space="preserve"> </w:t>
                  </w:r>
                  <w:r>
                    <w:rPr>
                      <w:rFonts w:ascii="Courier New" w:hAnsi="Courier New"/>
                      <w:w w:val="90"/>
                      <w:sz w:val="20"/>
                      <w:lang w:val="en-US"/>
                    </w:rPr>
                    <w:t>đ</w:t>
                  </w:r>
                  <w:r>
                    <w:rPr>
                      <w:rFonts w:ascii="Courier New" w:hAnsi="Courier New"/>
                      <w:w w:val="90"/>
                      <w:sz w:val="20"/>
                    </w:rPr>
                    <w:t>ường</w:t>
                  </w:r>
                  <w:r>
                    <w:rPr>
                      <w:rFonts w:ascii="Courier New" w:hAnsi="Courier New"/>
                      <w:spacing w:val="-62"/>
                      <w:w w:val="90"/>
                      <w:sz w:val="20"/>
                    </w:rPr>
                    <w:t xml:space="preserve"> </w:t>
                  </w:r>
                  <w:r>
                    <w:rPr>
                      <w:rFonts w:ascii="Courier New" w:hAnsi="Courier New"/>
                      <w:w w:val="90"/>
                      <w:sz w:val="20"/>
                      <w:lang w:val="en-US"/>
                    </w:rPr>
                    <w:t>đ</w:t>
                  </w:r>
                  <w:r>
                    <w:rPr>
                      <w:rFonts w:ascii="Courier New" w:hAnsi="Courier New"/>
                      <w:w w:val="90"/>
                      <w:sz w:val="20"/>
                    </w:rPr>
                    <w:t>i,</w:t>
                  </w:r>
                  <w:r>
                    <w:rPr>
                      <w:rFonts w:ascii="Courier New" w:hAnsi="Courier New"/>
                      <w:spacing w:val="-61"/>
                      <w:w w:val="90"/>
                      <w:sz w:val="20"/>
                    </w:rPr>
                    <w:t xml:space="preserve"> </w:t>
                  </w:r>
                  <w:r>
                    <w:rPr>
                      <w:rFonts w:ascii="Courier New" w:hAnsi="Courier New"/>
                      <w:w w:val="90"/>
                      <w:sz w:val="20"/>
                      <w:lang w:val="en-US"/>
                    </w:rPr>
                    <w:t>đ</w:t>
                  </w:r>
                  <w:r>
                    <w:rPr>
                      <w:rFonts w:ascii="Courier New" w:hAnsi="Courier New"/>
                      <w:w w:val="90"/>
                      <w:sz w:val="20"/>
                    </w:rPr>
                    <w:t>ỉnh</w:t>
                  </w:r>
                  <w:r>
                    <w:rPr>
                      <w:rFonts w:ascii="Courier New" w:hAnsi="Courier New"/>
                      <w:spacing w:val="-63"/>
                      <w:w w:val="90"/>
                      <w:sz w:val="20"/>
                    </w:rPr>
                    <w:t xml:space="preserve"> </w:t>
                  </w:r>
                  <w:r>
                    <w:rPr>
                      <w:rFonts w:ascii="Courier New" w:hAnsi="Courier New"/>
                      <w:w w:val="90"/>
                      <w:sz w:val="20"/>
                    </w:rPr>
                    <w:t>liền</w:t>
                  </w:r>
                  <w:r>
                    <w:rPr>
                      <w:rFonts w:ascii="Courier New" w:hAnsi="Courier New"/>
                      <w:spacing w:val="-62"/>
                      <w:w w:val="90"/>
                      <w:sz w:val="20"/>
                    </w:rPr>
                    <w:t xml:space="preserve"> </w:t>
                  </w:r>
                  <w:r>
                    <w:rPr>
                      <w:rFonts w:ascii="Courier New" w:hAnsi="Courier New"/>
                      <w:w w:val="90"/>
                      <w:sz w:val="20"/>
                    </w:rPr>
                    <w:t>trước</w:t>
                  </w:r>
                  <w:r>
                    <w:rPr>
                      <w:rFonts w:ascii="Courier New" w:hAnsi="Courier New"/>
                      <w:spacing w:val="-61"/>
                      <w:w w:val="90"/>
                      <w:sz w:val="20"/>
                    </w:rPr>
                    <w:t xml:space="preserve"> </w:t>
                  </w:r>
                  <w:r>
                    <w:rPr>
                      <w:rFonts w:ascii="Courier New" w:hAnsi="Courier New"/>
                      <w:w w:val="90"/>
                      <w:sz w:val="20"/>
                    </w:rPr>
                    <w:t>v</w:t>
                  </w:r>
                  <w:r>
                    <w:rPr>
                      <w:rFonts w:ascii="Courier New" w:hAnsi="Courier New"/>
                      <w:spacing w:val="-62"/>
                      <w:w w:val="90"/>
                      <w:sz w:val="20"/>
                    </w:rPr>
                    <w:t xml:space="preserve"> </w:t>
                  </w:r>
                  <w:r>
                    <w:rPr>
                      <w:rFonts w:ascii="Courier New" w:hAnsi="Courier New"/>
                      <w:w w:val="90"/>
                      <w:sz w:val="20"/>
                    </w:rPr>
                    <w:t>trên</w:t>
                  </w:r>
                  <w:r>
                    <w:rPr>
                      <w:rFonts w:ascii="Courier New" w:hAnsi="Courier New"/>
                      <w:spacing w:val="-61"/>
                      <w:w w:val="90"/>
                      <w:sz w:val="20"/>
                    </w:rPr>
                    <w:t xml:space="preserve"> </w:t>
                  </w:r>
                  <w:r>
                    <w:rPr>
                      <w:rFonts w:ascii="Courier New" w:hAnsi="Courier New"/>
                      <w:w w:val="90"/>
                      <w:sz w:val="20"/>
                      <w:lang w:val="en-US"/>
                    </w:rPr>
                    <w:t>đ</w:t>
                  </w:r>
                  <w:r>
                    <w:rPr>
                      <w:rFonts w:ascii="Courier New" w:hAnsi="Courier New"/>
                      <w:w w:val="90"/>
                      <w:sz w:val="20"/>
                    </w:rPr>
                    <w:t>ường</w:t>
                  </w:r>
                  <w:r>
                    <w:rPr>
                      <w:rFonts w:ascii="Courier New" w:hAnsi="Courier New"/>
                      <w:spacing w:val="-62"/>
                      <w:w w:val="90"/>
                      <w:sz w:val="20"/>
                    </w:rPr>
                    <w:t xml:space="preserve"> </w:t>
                  </w:r>
                  <w:r>
                    <w:rPr>
                      <w:rFonts w:ascii="Courier New" w:hAnsi="Courier New"/>
                      <w:w w:val="90"/>
                      <w:sz w:val="20"/>
                      <w:lang w:val="en-US"/>
                    </w:rPr>
                    <w:t>đ</w:t>
                  </w:r>
                  <w:r>
                    <w:rPr>
                      <w:rFonts w:ascii="Courier New" w:hAnsi="Courier New"/>
                      <w:w w:val="90"/>
                      <w:sz w:val="20"/>
                    </w:rPr>
                    <w:t>i từ</w:t>
                  </w:r>
                  <w:r>
                    <w:rPr>
                      <w:rFonts w:ascii="Courier New" w:hAnsi="Courier New"/>
                      <w:spacing w:val="-20"/>
                      <w:w w:val="90"/>
                      <w:sz w:val="20"/>
                    </w:rPr>
                    <w:t xml:space="preserve"> </w:t>
                  </w:r>
                  <w:r>
                    <w:rPr>
                      <w:rFonts w:ascii="Courier New" w:hAnsi="Courier New"/>
                      <w:w w:val="90"/>
                      <w:sz w:val="20"/>
                    </w:rPr>
                    <w:t>s</w:t>
                  </w:r>
                  <w:r>
                    <w:rPr>
                      <w:rFonts w:ascii="Courier New" w:hAnsi="Courier New"/>
                      <w:spacing w:val="-20"/>
                      <w:w w:val="90"/>
                      <w:sz w:val="20"/>
                    </w:rPr>
                    <w:t xml:space="preserve"> </w:t>
                  </w:r>
                  <w:r>
                    <w:rPr>
                      <w:rFonts w:ascii="Courier New" w:hAnsi="Courier New"/>
                      <w:w w:val="90"/>
                      <w:sz w:val="20"/>
                    </w:rPr>
                    <w:t>tới</w:t>
                  </w:r>
                  <w:r>
                    <w:rPr>
                      <w:rFonts w:ascii="Courier New" w:hAnsi="Courier New"/>
                      <w:spacing w:val="-20"/>
                      <w:w w:val="90"/>
                      <w:sz w:val="20"/>
                    </w:rPr>
                    <w:t xml:space="preserve"> </w:t>
                  </w:r>
                  <w:r>
                    <w:rPr>
                      <w:rFonts w:ascii="Courier New" w:hAnsi="Courier New"/>
                      <w:w w:val="90"/>
                      <w:sz w:val="20"/>
                    </w:rPr>
                    <w:t>v</w:t>
                  </w:r>
                  <w:r>
                    <w:rPr>
                      <w:rFonts w:ascii="Courier New" w:hAnsi="Courier New"/>
                      <w:spacing w:val="-19"/>
                      <w:w w:val="90"/>
                      <w:sz w:val="20"/>
                    </w:rPr>
                    <w:t xml:space="preserve"> </w:t>
                  </w:r>
                  <w:r>
                    <w:rPr>
                      <w:rFonts w:ascii="Courier New" w:hAnsi="Courier New"/>
                      <w:w w:val="90"/>
                      <w:sz w:val="20"/>
                    </w:rPr>
                    <w:t>là</w:t>
                  </w:r>
                  <w:r>
                    <w:rPr>
                      <w:rFonts w:ascii="Courier New" w:hAnsi="Courier New"/>
                      <w:spacing w:val="-20"/>
                      <w:w w:val="90"/>
                      <w:sz w:val="20"/>
                    </w:rPr>
                    <w:t xml:space="preserve"> </w:t>
                  </w:r>
                  <w:r>
                    <w:rPr>
                      <w:rFonts w:ascii="Courier New" w:hAnsi="Courier New"/>
                      <w:w w:val="90"/>
                      <w:sz w:val="20"/>
                    </w:rPr>
                    <w:t>u</w:t>
                  </w:r>
                </w:p>
                <w:p>
                  <w:pPr>
                    <w:spacing w:before="40" w:line="283" w:lineRule="auto"/>
                    <w:ind w:left="827" w:right="177" w:firstLine="239"/>
                    <w:jc w:val="left"/>
                    <w:rPr>
                      <w:rFonts w:ascii="Courier New" w:hAnsi="Courier New"/>
                      <w:sz w:val="20"/>
                    </w:rPr>
                  </w:pPr>
                  <w:r>
                    <w:rPr>
                      <w:rFonts w:ascii="Courier New" w:hAnsi="Courier New"/>
                      <w:w w:val="90"/>
                      <w:sz w:val="20"/>
                    </w:rPr>
                    <w:t>DFSVisit(v); //Gọi</w:t>
                  </w:r>
                  <w:r>
                    <w:rPr>
                      <w:rFonts w:ascii="Courier New" w:hAnsi="Courier New"/>
                      <w:spacing w:val="-63"/>
                      <w:w w:val="90"/>
                      <w:sz w:val="20"/>
                    </w:rPr>
                    <w:t xml:space="preserve"> </w:t>
                  </w:r>
                  <w:r>
                    <w:rPr>
                      <w:rFonts w:ascii="Courier New" w:hAnsi="Courier New"/>
                      <w:w w:val="90"/>
                      <w:sz w:val="20"/>
                      <w:lang w:val="en-US"/>
                    </w:rPr>
                    <w:t>đ</w:t>
                  </w:r>
                  <w:r>
                    <w:rPr>
                      <w:rFonts w:ascii="Courier New" w:hAnsi="Courier New"/>
                      <w:w w:val="90"/>
                      <w:sz w:val="20"/>
                    </w:rPr>
                    <w:t>ệ</w:t>
                  </w:r>
                  <w:r>
                    <w:rPr>
                      <w:rFonts w:ascii="Courier New" w:hAnsi="Courier New"/>
                      <w:spacing w:val="-63"/>
                      <w:w w:val="90"/>
                      <w:sz w:val="20"/>
                    </w:rPr>
                    <w:t xml:space="preserve"> </w:t>
                  </w:r>
                  <w:r>
                    <w:rPr>
                      <w:rFonts w:ascii="Courier New" w:hAnsi="Courier New"/>
                      <w:w w:val="90"/>
                      <w:sz w:val="20"/>
                    </w:rPr>
                    <w:t>quy</w:t>
                  </w:r>
                  <w:r>
                    <w:rPr>
                      <w:rFonts w:ascii="Courier New" w:hAnsi="Courier New"/>
                      <w:spacing w:val="-63"/>
                      <w:w w:val="90"/>
                      <w:sz w:val="20"/>
                    </w:rPr>
                    <w:t xml:space="preserve"> </w:t>
                  </w:r>
                  <w:r>
                    <w:rPr>
                      <w:rFonts w:ascii="Courier New" w:hAnsi="Courier New"/>
                      <w:w w:val="90"/>
                      <w:sz w:val="20"/>
                      <w:lang w:val="en-US"/>
                    </w:rPr>
                    <w:t>đ</w:t>
                  </w:r>
                  <w:r>
                    <w:rPr>
                      <w:rFonts w:ascii="Courier New" w:hAnsi="Courier New"/>
                      <w:w w:val="90"/>
                      <w:sz w:val="20"/>
                    </w:rPr>
                    <w:t>ể</w:t>
                  </w:r>
                  <w:r>
                    <w:rPr>
                      <w:rFonts w:ascii="Courier New" w:hAnsi="Courier New"/>
                      <w:spacing w:val="-64"/>
                      <w:w w:val="90"/>
                      <w:sz w:val="20"/>
                    </w:rPr>
                    <w:t xml:space="preserve"> </w:t>
                  </w:r>
                  <w:r>
                    <w:rPr>
                      <w:rFonts w:ascii="Courier New" w:hAnsi="Courier New"/>
                      <w:w w:val="90"/>
                      <w:sz w:val="20"/>
                    </w:rPr>
                    <w:t>tìm</w:t>
                  </w:r>
                  <w:r>
                    <w:rPr>
                      <w:rFonts w:ascii="Courier New" w:hAnsi="Courier New"/>
                      <w:spacing w:val="-63"/>
                      <w:w w:val="90"/>
                      <w:sz w:val="20"/>
                    </w:rPr>
                    <w:t xml:space="preserve"> </w:t>
                  </w:r>
                  <w:r>
                    <w:rPr>
                      <w:rFonts w:ascii="Courier New" w:hAnsi="Courier New"/>
                      <w:w w:val="90"/>
                      <w:sz w:val="20"/>
                    </w:rPr>
                    <w:t>kiếm</w:t>
                  </w:r>
                  <w:r>
                    <w:rPr>
                      <w:rFonts w:ascii="Courier New" w:hAnsi="Courier New"/>
                      <w:spacing w:val="-62"/>
                      <w:w w:val="90"/>
                      <w:sz w:val="20"/>
                    </w:rPr>
                    <w:t xml:space="preserve"> </w:t>
                  </w:r>
                  <w:r>
                    <w:rPr>
                      <w:rFonts w:ascii="Courier New" w:hAnsi="Courier New"/>
                      <w:w w:val="90"/>
                      <w:sz w:val="20"/>
                    </w:rPr>
                    <w:t>theo</w:t>
                  </w:r>
                  <w:r>
                    <w:rPr>
                      <w:rFonts w:ascii="Courier New" w:hAnsi="Courier New"/>
                      <w:spacing w:val="-63"/>
                      <w:w w:val="90"/>
                      <w:sz w:val="20"/>
                    </w:rPr>
                    <w:t xml:space="preserve"> </w:t>
                  </w:r>
                  <w:r>
                    <w:rPr>
                      <w:rFonts w:ascii="Courier New" w:hAnsi="Courier New"/>
                      <w:w w:val="90"/>
                      <w:sz w:val="20"/>
                    </w:rPr>
                    <w:t>chiều</w:t>
                  </w:r>
                  <w:r>
                    <w:rPr>
                      <w:rFonts w:ascii="Courier New" w:hAnsi="Courier New"/>
                      <w:spacing w:val="-64"/>
                      <w:w w:val="90"/>
                      <w:sz w:val="20"/>
                    </w:rPr>
                    <w:t xml:space="preserve"> </w:t>
                  </w:r>
                  <w:r>
                    <w:rPr>
                      <w:rFonts w:ascii="Courier New" w:hAnsi="Courier New"/>
                      <w:w w:val="90"/>
                      <w:sz w:val="20"/>
                    </w:rPr>
                    <w:t>sâu</w:t>
                  </w:r>
                  <w:r>
                    <w:rPr>
                      <w:rFonts w:ascii="Courier New" w:hAnsi="Courier New"/>
                      <w:spacing w:val="-63"/>
                      <w:w w:val="90"/>
                      <w:sz w:val="20"/>
                    </w:rPr>
                    <w:t xml:space="preserve"> </w:t>
                  </w:r>
                  <w:r>
                    <w:rPr>
                      <w:rFonts w:ascii="Courier New" w:hAnsi="Courier New"/>
                      <w:w w:val="90"/>
                      <w:sz w:val="20"/>
                    </w:rPr>
                    <w:t>từ</w:t>
                  </w:r>
                  <w:r>
                    <w:rPr>
                      <w:rFonts w:ascii="Courier New" w:hAnsi="Courier New"/>
                      <w:spacing w:val="-63"/>
                      <w:w w:val="90"/>
                      <w:sz w:val="20"/>
                    </w:rPr>
                    <w:t xml:space="preserve"> </w:t>
                  </w:r>
                  <w:r>
                    <w:rPr>
                      <w:rFonts w:ascii="Courier New" w:hAnsi="Courier New"/>
                      <w:w w:val="90"/>
                      <w:sz w:val="20"/>
                      <w:lang w:val="en-US"/>
                    </w:rPr>
                    <w:t>đ</w:t>
                  </w:r>
                  <w:r>
                    <w:rPr>
                      <w:rFonts w:ascii="Courier New" w:hAnsi="Courier New"/>
                      <w:w w:val="90"/>
                      <w:sz w:val="20"/>
                    </w:rPr>
                    <w:t>ỉnh</w:t>
                  </w:r>
                  <w:r>
                    <w:rPr>
                      <w:rFonts w:ascii="Courier New" w:hAnsi="Courier New"/>
                      <w:spacing w:val="-65"/>
                      <w:w w:val="90"/>
                      <w:sz w:val="20"/>
                    </w:rPr>
                    <w:t xml:space="preserve"> </w:t>
                  </w:r>
                  <w:r>
                    <w:rPr>
                      <w:rFonts w:ascii="Courier New" w:hAnsi="Courier New"/>
                      <w:w w:val="90"/>
                      <w:sz w:val="20"/>
                    </w:rPr>
                    <w:t>v end;</w:t>
                  </w:r>
                </w:p>
                <w:p>
                  <w:pPr>
                    <w:spacing w:before="0" w:line="225" w:lineRule="exact"/>
                    <w:ind w:left="107" w:right="0" w:firstLine="0"/>
                    <w:jc w:val="left"/>
                    <w:rPr>
                      <w:rFonts w:ascii="Courier New"/>
                      <w:sz w:val="20"/>
                    </w:rPr>
                  </w:pPr>
                  <w:r>
                    <w:rPr>
                      <w:rFonts w:ascii="Courier New"/>
                      <w:sz w:val="20"/>
                    </w:rPr>
                    <w:t>end;</w:t>
                  </w:r>
                </w:p>
                <w:p>
                  <w:pPr>
                    <w:spacing w:before="39"/>
                    <w:ind w:left="107" w:right="0" w:firstLine="0"/>
                    <w:jc w:val="left"/>
                    <w:rPr>
                      <w:rFonts w:ascii="Courier New" w:hAnsi="Courier New"/>
                      <w:sz w:val="20"/>
                    </w:rPr>
                  </w:pPr>
                  <w:r>
                    <w:rPr>
                      <w:rFonts w:ascii="Courier New" w:hAnsi="Courier New"/>
                      <w:w w:val="90"/>
                      <w:sz w:val="20"/>
                    </w:rPr>
                    <w:t>begin //Chương trình chính</w:t>
                  </w:r>
                </w:p>
                <w:p>
                  <w:pPr>
                    <w:spacing w:before="39" w:line="278" w:lineRule="auto"/>
                    <w:ind w:left="347" w:right="1228" w:firstLine="0"/>
                    <w:jc w:val="left"/>
                    <w:rPr>
                      <w:rFonts w:ascii="Courier New" w:hAnsi="Courier New"/>
                      <w:sz w:val="20"/>
                    </w:rPr>
                  </w:pPr>
                  <w:r>
                    <w:rPr>
                      <w:rFonts w:ascii="Courier New" w:hAnsi="Courier New"/>
                      <w:sz w:val="20"/>
                    </w:rPr>
                    <w:t xml:space="preserve">Input </w:t>
                  </w:r>
                  <w:r>
                    <w:rPr>
                      <w:rFonts w:ascii="Symbol" w:hAnsi="Symbol"/>
                      <w:sz w:val="20"/>
                    </w:rPr>
                    <w:t></w:t>
                  </w:r>
                  <w:r>
                    <w:rPr>
                      <w:sz w:val="20"/>
                    </w:rPr>
                    <w:t xml:space="preserve"> </w:t>
                  </w:r>
                  <w:r>
                    <w:rPr>
                      <w:rFonts w:ascii="Courier New" w:hAnsi="Courier New"/>
                      <w:sz w:val="20"/>
                      <w:lang w:val="en-US"/>
                    </w:rPr>
                    <w:t>Đ</w:t>
                  </w:r>
                  <w:r>
                    <w:rPr>
                      <w:rFonts w:ascii="Courier New" w:hAnsi="Courier New"/>
                      <w:sz w:val="20"/>
                    </w:rPr>
                    <w:t xml:space="preserve">ồ thị G, </w:t>
                  </w:r>
                  <w:r>
                    <w:rPr>
                      <w:rFonts w:ascii="Courier New" w:hAnsi="Courier New"/>
                      <w:sz w:val="20"/>
                      <w:lang w:val="en-US"/>
                    </w:rPr>
                    <w:t>đ</w:t>
                  </w:r>
                  <w:r>
                    <w:rPr>
                      <w:rFonts w:ascii="Courier New" w:hAnsi="Courier New"/>
                      <w:sz w:val="20"/>
                    </w:rPr>
                    <w:t xml:space="preserve">ỉnh xuất phát s, </w:t>
                  </w:r>
                  <w:r>
                    <w:rPr>
                      <w:rFonts w:ascii="Courier New" w:hAnsi="Courier New"/>
                      <w:sz w:val="20"/>
                      <w:lang w:val="en-US"/>
                    </w:rPr>
                    <w:t>đ</w:t>
                  </w:r>
                  <w:r>
                    <w:rPr>
                      <w:rFonts w:ascii="Courier New" w:hAnsi="Courier New"/>
                      <w:sz w:val="20"/>
                    </w:rPr>
                    <w:t xml:space="preserve">ỉnh </w:t>
                  </w:r>
                  <w:r>
                    <w:rPr>
                      <w:rFonts w:ascii="Courier New" w:hAnsi="Courier New"/>
                      <w:sz w:val="20"/>
                      <w:lang w:val="en-US"/>
                    </w:rPr>
                    <w:t>đ</w:t>
                  </w:r>
                  <w:r>
                    <w:rPr>
                      <w:rFonts w:ascii="Courier New" w:hAnsi="Courier New"/>
                      <w:sz w:val="20"/>
                    </w:rPr>
                    <w:t xml:space="preserve">ích t; </w:t>
                  </w:r>
                  <w:r>
                    <w:rPr>
                      <w:rFonts w:ascii="Courier New" w:hAnsi="Courier New"/>
                      <w:w w:val="95"/>
                      <w:sz w:val="20"/>
                    </w:rPr>
                    <w:t>for</w:t>
                  </w:r>
                  <w:r>
                    <w:rPr>
                      <w:rFonts w:ascii="Courier New" w:hAnsi="Courier New"/>
                      <w:spacing w:val="-51"/>
                      <w:w w:val="95"/>
                      <w:sz w:val="20"/>
                    </w:rPr>
                    <w:t xml:space="preserve"> </w:t>
                  </w:r>
                  <w:r>
                    <w:rPr>
                      <w:rFonts w:ascii="Symbol" w:hAnsi="Symbol"/>
                      <w:w w:val="95"/>
                      <w:sz w:val="20"/>
                    </w:rPr>
                    <w:t></w:t>
                  </w:r>
                  <w:r>
                    <w:rPr>
                      <w:rFonts w:ascii="Courier New" w:hAnsi="Courier New"/>
                      <w:w w:val="95"/>
                      <w:sz w:val="20"/>
                    </w:rPr>
                    <w:t>v</w:t>
                  </w:r>
                  <w:r>
                    <w:rPr>
                      <w:rFonts w:ascii="Georgia" w:hAnsi="Georgia"/>
                      <w:w w:val="95"/>
                      <w:sz w:val="20"/>
                    </w:rPr>
                    <w:t>C</w:t>
                  </w:r>
                  <w:r>
                    <w:rPr>
                      <w:rFonts w:ascii="Courier New" w:hAnsi="Courier New"/>
                      <w:w w:val="95"/>
                      <w:sz w:val="20"/>
                    </w:rPr>
                    <w:t>V</w:t>
                  </w:r>
                  <w:r>
                    <w:rPr>
                      <w:rFonts w:ascii="Courier New" w:hAnsi="Courier New"/>
                      <w:spacing w:val="-51"/>
                      <w:w w:val="95"/>
                      <w:sz w:val="20"/>
                    </w:rPr>
                    <w:t xml:space="preserve"> </w:t>
                  </w:r>
                  <w:r>
                    <w:rPr>
                      <w:rFonts w:ascii="Courier New" w:hAnsi="Courier New"/>
                      <w:w w:val="95"/>
                      <w:sz w:val="20"/>
                    </w:rPr>
                    <w:t>do</w:t>
                  </w:r>
                  <w:r>
                    <w:rPr>
                      <w:rFonts w:ascii="Courier New" w:hAnsi="Courier New"/>
                      <w:spacing w:val="-51"/>
                      <w:w w:val="95"/>
                      <w:sz w:val="20"/>
                    </w:rPr>
                    <w:t xml:space="preserve"> </w:t>
                  </w:r>
                  <w:r>
                    <w:rPr>
                      <w:rFonts w:ascii="Courier New" w:hAnsi="Courier New"/>
                      <w:w w:val="95"/>
                      <w:sz w:val="20"/>
                    </w:rPr>
                    <w:t>avail[v]</w:t>
                  </w:r>
                  <w:r>
                    <w:rPr>
                      <w:rFonts w:ascii="Courier New" w:hAnsi="Courier New"/>
                      <w:spacing w:val="-51"/>
                      <w:w w:val="95"/>
                      <w:sz w:val="20"/>
                    </w:rPr>
                    <w:t xml:space="preserve"> </w:t>
                  </w:r>
                  <w:r>
                    <w:rPr>
                      <w:rFonts w:ascii="Courier New" w:hAnsi="Courier New"/>
                      <w:w w:val="95"/>
                      <w:sz w:val="20"/>
                    </w:rPr>
                    <w:t>:=</w:t>
                  </w:r>
                  <w:r>
                    <w:rPr>
                      <w:rFonts w:ascii="Courier New" w:hAnsi="Courier New"/>
                      <w:spacing w:val="-50"/>
                      <w:w w:val="95"/>
                      <w:sz w:val="20"/>
                    </w:rPr>
                    <w:t xml:space="preserve"> </w:t>
                  </w:r>
                  <w:r>
                    <w:rPr>
                      <w:rFonts w:ascii="Courier New" w:hAnsi="Courier New"/>
                      <w:w w:val="95"/>
                      <w:sz w:val="20"/>
                    </w:rPr>
                    <w:t>True;</w:t>
                  </w:r>
                  <w:r>
                    <w:rPr>
                      <w:rFonts w:ascii="Courier New" w:hAnsi="Courier New"/>
                      <w:spacing w:val="-51"/>
                      <w:w w:val="95"/>
                      <w:sz w:val="20"/>
                    </w:rPr>
                    <w:t xml:space="preserve"> </w:t>
                  </w:r>
                  <w:r>
                    <w:rPr>
                      <w:rFonts w:ascii="Arial" w:hAnsi="Arial"/>
                      <w:w w:val="95"/>
                      <w:sz w:val="20"/>
                    </w:rPr>
                    <w:t>//Đánh</w:t>
                  </w:r>
                  <w:r>
                    <w:rPr>
                      <w:rFonts w:ascii="Arial" w:hAnsi="Arial"/>
                      <w:spacing w:val="-35"/>
                      <w:w w:val="95"/>
                      <w:sz w:val="20"/>
                    </w:rPr>
                    <w:t xml:space="preserve"> </w:t>
                  </w:r>
                  <w:r>
                    <w:rPr>
                      <w:rFonts w:ascii="Arial" w:hAnsi="Arial"/>
                      <w:w w:val="95"/>
                      <w:sz w:val="20"/>
                    </w:rPr>
                    <w:t>dấu</w:t>
                  </w:r>
                  <w:r>
                    <w:rPr>
                      <w:rFonts w:ascii="Arial" w:hAnsi="Arial"/>
                      <w:spacing w:val="-30"/>
                      <w:w w:val="95"/>
                      <w:sz w:val="20"/>
                    </w:rPr>
                    <w:t xml:space="preserve"> </w:t>
                  </w:r>
                  <w:r>
                    <w:rPr>
                      <w:rFonts w:ascii="Arial" w:hAnsi="Arial"/>
                      <w:w w:val="95"/>
                      <w:sz w:val="20"/>
                    </w:rPr>
                    <w:t>mọi</w:t>
                  </w:r>
                  <w:r>
                    <w:rPr>
                      <w:rFonts w:ascii="Arial" w:hAnsi="Arial"/>
                      <w:spacing w:val="-30"/>
                      <w:w w:val="95"/>
                      <w:sz w:val="20"/>
                    </w:rPr>
                    <w:t xml:space="preserve"> </w:t>
                  </w:r>
                  <w:r>
                    <w:rPr>
                      <w:rFonts w:ascii="Arial" w:hAnsi="Arial"/>
                      <w:w w:val="95"/>
                      <w:sz w:val="20"/>
                      <w:lang w:val="en-US"/>
                    </w:rPr>
                    <w:t>đ</w:t>
                  </w:r>
                  <w:r>
                    <w:rPr>
                      <w:rFonts w:ascii="Arial" w:hAnsi="Arial"/>
                      <w:w w:val="95"/>
                      <w:sz w:val="20"/>
                    </w:rPr>
                    <w:t>ỉnh</w:t>
                  </w:r>
                  <w:r>
                    <w:rPr>
                      <w:rFonts w:ascii="Arial" w:hAnsi="Arial"/>
                      <w:spacing w:val="-30"/>
                      <w:w w:val="95"/>
                      <w:sz w:val="20"/>
                    </w:rPr>
                    <w:t xml:space="preserve"> </w:t>
                  </w:r>
                  <w:r>
                    <w:rPr>
                      <w:rFonts w:ascii="Arial" w:hAnsi="Arial"/>
                      <w:w w:val="95"/>
                      <w:sz w:val="20"/>
                      <w:lang w:val="en-US"/>
                    </w:rPr>
                    <w:t>đ</w:t>
                  </w:r>
                  <w:r>
                    <w:rPr>
                      <w:rFonts w:ascii="Arial" w:hAnsi="Arial"/>
                      <w:w w:val="95"/>
                      <w:sz w:val="20"/>
                    </w:rPr>
                    <w:t>ều</w:t>
                  </w:r>
                  <w:r>
                    <w:rPr>
                      <w:rFonts w:ascii="Arial" w:hAnsi="Arial"/>
                      <w:spacing w:val="-31"/>
                      <w:w w:val="95"/>
                      <w:sz w:val="20"/>
                    </w:rPr>
                    <w:t xml:space="preserve"> </w:t>
                  </w:r>
                  <w:r>
                    <w:rPr>
                      <w:rFonts w:ascii="Arial" w:hAnsi="Arial"/>
                      <w:w w:val="95"/>
                      <w:sz w:val="20"/>
                    </w:rPr>
                    <w:t>chưa</w:t>
                  </w:r>
                  <w:r>
                    <w:rPr>
                      <w:rFonts w:ascii="Arial" w:hAnsi="Arial"/>
                      <w:spacing w:val="-30"/>
                      <w:w w:val="95"/>
                      <w:sz w:val="20"/>
                    </w:rPr>
                    <w:t xml:space="preserve"> </w:t>
                  </w:r>
                  <w:r>
                    <w:rPr>
                      <w:rFonts w:ascii="Arial" w:hAnsi="Arial"/>
                      <w:w w:val="95"/>
                      <w:sz w:val="20"/>
                    </w:rPr>
                    <w:t xml:space="preserve">thăm </w:t>
                  </w:r>
                  <w:r>
                    <w:rPr>
                      <w:rFonts w:ascii="Courier New" w:hAnsi="Courier New"/>
                      <w:sz w:val="20"/>
                    </w:rPr>
                    <w:t>DFSVisit(s);</w:t>
                  </w:r>
                </w:p>
                <w:p>
                  <w:pPr>
                    <w:spacing w:before="9"/>
                    <w:ind w:left="347" w:right="0" w:firstLine="0"/>
                    <w:jc w:val="left"/>
                    <w:rPr>
                      <w:rFonts w:ascii="Arial" w:hAnsi="Arial"/>
                      <w:i/>
                      <w:sz w:val="18"/>
                    </w:rPr>
                  </w:pPr>
                  <w:r>
                    <w:rPr>
                      <w:rFonts w:ascii="Courier New" w:hAnsi="Courier New"/>
                      <w:sz w:val="20"/>
                    </w:rPr>
                    <w:t>if avail[t] then</w:t>
                  </w:r>
                  <w:r>
                    <w:rPr>
                      <w:rFonts w:ascii="Courier New" w:hAnsi="Courier New"/>
                      <w:spacing w:val="-74"/>
                      <w:sz w:val="20"/>
                    </w:rPr>
                    <w:t xml:space="preserve"> </w:t>
                  </w:r>
                  <w:r>
                    <w:rPr>
                      <w:rFonts w:ascii="Arial" w:hAnsi="Arial"/>
                      <w:i/>
                      <w:sz w:val="18"/>
                    </w:rPr>
                    <w:t xml:space="preserve">//s đi t¤i </w:t>
                  </w:r>
                  <w:r>
                    <w:rPr>
                      <w:rFonts w:ascii="Arial" w:hAnsi="Arial"/>
                      <w:i/>
                      <w:sz w:val="18"/>
                      <w:lang w:val="en-US"/>
                    </w:rPr>
                    <w:t>đ</w:t>
                  </w:r>
                  <w:r>
                    <w:rPr>
                      <w:rFonts w:ascii="Arial" w:hAnsi="Arial"/>
                      <w:i/>
                      <w:sz w:val="18"/>
                    </w:rPr>
                    <w:t>u¤c t</w:t>
                  </w:r>
                </w:p>
                <w:p>
                  <w:pPr>
                    <w:spacing w:before="40"/>
                    <w:ind w:left="587" w:right="0" w:firstLine="0"/>
                    <w:jc w:val="left"/>
                    <w:rPr>
                      <w:rFonts w:ascii="Courier New" w:hAnsi="Courier New"/>
                      <w:sz w:val="20"/>
                    </w:rPr>
                  </w:pPr>
                  <w:r>
                    <w:rPr>
                      <w:rFonts w:ascii="Courier New" w:hAnsi="Courier New"/>
                      <w:sz w:val="20"/>
                    </w:rPr>
                    <w:t xml:space="preserve">«Truy theo vết từ t </w:t>
                  </w:r>
                  <w:r>
                    <w:rPr>
                      <w:rFonts w:ascii="Courier New" w:hAnsi="Courier New"/>
                      <w:sz w:val="20"/>
                      <w:lang w:val="en-US"/>
                    </w:rPr>
                    <w:t>đ</w:t>
                  </w:r>
                  <w:r>
                    <w:rPr>
                      <w:rFonts w:ascii="Courier New" w:hAnsi="Courier New"/>
                      <w:sz w:val="20"/>
                    </w:rPr>
                    <w:t xml:space="preserve">ể tìm </w:t>
                  </w:r>
                  <w:r>
                    <w:rPr>
                      <w:rFonts w:ascii="Courier New" w:hAnsi="Courier New"/>
                      <w:sz w:val="20"/>
                      <w:lang w:val="en-US"/>
                    </w:rPr>
                    <w:t>đ</w:t>
                  </w:r>
                  <w:r>
                    <w:rPr>
                      <w:rFonts w:ascii="Courier New" w:hAnsi="Courier New"/>
                      <w:sz w:val="20"/>
                    </w:rPr>
                    <w:t xml:space="preserve">ường </w:t>
                  </w:r>
                  <w:r>
                    <w:rPr>
                      <w:rFonts w:ascii="Courier New" w:hAnsi="Courier New"/>
                      <w:sz w:val="20"/>
                      <w:lang w:val="en-US"/>
                    </w:rPr>
                    <w:t>đ</w:t>
                  </w:r>
                  <w:r>
                    <w:rPr>
                      <w:rFonts w:ascii="Courier New" w:hAnsi="Courier New"/>
                      <w:sz w:val="20"/>
                    </w:rPr>
                    <w:t>i từ s tới t»;</w:t>
                  </w:r>
                </w:p>
                <w:p>
                  <w:pPr>
                    <w:spacing w:before="40"/>
                    <w:ind w:left="107" w:right="0" w:firstLine="0"/>
                    <w:jc w:val="left"/>
                    <w:rPr>
                      <w:rFonts w:ascii="Courier New"/>
                      <w:sz w:val="20"/>
                    </w:rPr>
                  </w:pPr>
                  <w:r>
                    <w:rPr>
                      <w:rFonts w:ascii="Courier New"/>
                      <w:sz w:val="20"/>
                    </w:rPr>
                    <w:t>end.</w:t>
                  </w:r>
                </w:p>
              </w:txbxContent>
            </v:textbox>
            <w10:wrap type="topAndBottom"/>
          </v:shape>
        </w:pict>
      </w:r>
      <w:r>
        <w:rPr>
          <w:rFonts w:hint="default" w:ascii="Times New Roman" w:hAnsi="Times New Roman" w:cs="Times New Roman"/>
          <w:w w:val="115"/>
          <w:position w:val="1"/>
          <w:sz w:val="28"/>
          <w:szCs w:val="28"/>
        </w:rPr>
        <w:t>(</w:t>
      </w:r>
      <w:r>
        <w:rPr>
          <w:rFonts w:hint="default" w:ascii="Times New Roman" w:hAnsi="Times New Roman" w:cs="Times New Roman"/>
          <w:w w:val="115"/>
          <w:sz w:val="28"/>
          <w:szCs w:val="28"/>
        </w:rPr>
        <w:t>e</w:t>
      </w:r>
      <w:r>
        <w:rPr>
          <w:rFonts w:hint="default" w:ascii="Times New Roman" w:hAnsi="Times New Roman" w:cs="Times New Roman"/>
          <w:w w:val="115"/>
          <w:sz w:val="28"/>
          <w:szCs w:val="28"/>
          <w:vertAlign w:val="subscript"/>
        </w:rPr>
        <w:t>1</w:t>
      </w:r>
      <w:r>
        <w:rPr>
          <w:rFonts w:hint="default" w:ascii="Times New Roman" w:hAnsi="Times New Roman" w:cs="Times New Roman"/>
          <w:w w:val="115"/>
          <w:sz w:val="28"/>
          <w:szCs w:val="28"/>
          <w:vertAlign w:val="baseline"/>
        </w:rPr>
        <w:t xml:space="preserve"> = t </w:t>
      </w:r>
      <w:r>
        <w:rPr>
          <w:rFonts w:hint="default" w:ascii="Times New Roman" w:hAnsi="Times New Roman" w:cs="Times New Roman"/>
          <w:w w:val="175"/>
          <w:sz w:val="28"/>
          <w:szCs w:val="28"/>
          <w:vertAlign w:val="baseline"/>
        </w:rPr>
        <w:t xml:space="preserve">› </w:t>
      </w:r>
      <w:r>
        <w:rPr>
          <w:rFonts w:hint="default" w:ascii="Times New Roman" w:hAnsi="Times New Roman" w:cs="Times New Roman"/>
          <w:w w:val="115"/>
          <w:sz w:val="28"/>
          <w:szCs w:val="28"/>
          <w:vertAlign w:val="baseline"/>
        </w:rPr>
        <w:t>e</w:t>
      </w:r>
      <w:r>
        <w:rPr>
          <w:rFonts w:hint="default" w:ascii="Times New Roman" w:hAnsi="Times New Roman" w:cs="Times New Roman"/>
          <w:w w:val="115"/>
          <w:sz w:val="28"/>
          <w:szCs w:val="28"/>
          <w:vertAlign w:val="subscript"/>
        </w:rPr>
        <w:t>2</w:t>
      </w:r>
      <w:r>
        <w:rPr>
          <w:rFonts w:hint="default" w:ascii="Times New Roman" w:hAnsi="Times New Roman" w:cs="Times New Roman"/>
          <w:w w:val="115"/>
          <w:sz w:val="28"/>
          <w:szCs w:val="28"/>
          <w:vertAlign w:val="baseline"/>
        </w:rPr>
        <w:t xml:space="preserve"> = trace</w:t>
      </w:r>
      <w:r>
        <w:rPr>
          <w:rFonts w:hint="default" w:ascii="Times New Roman" w:hAnsi="Times New Roman" w:cs="Times New Roman"/>
          <w:w w:val="115"/>
          <w:position w:val="1"/>
          <w:sz w:val="28"/>
          <w:szCs w:val="28"/>
          <w:vertAlign w:val="baseline"/>
        </w:rPr>
        <w:t>[</w:t>
      </w:r>
      <w:r>
        <w:rPr>
          <w:rFonts w:hint="default" w:ascii="Times New Roman" w:hAnsi="Times New Roman" w:cs="Times New Roman"/>
          <w:w w:val="115"/>
          <w:sz w:val="28"/>
          <w:szCs w:val="28"/>
          <w:vertAlign w:val="baseline"/>
        </w:rPr>
        <w:t>e</w:t>
      </w:r>
      <w:r>
        <w:rPr>
          <w:rFonts w:hint="default" w:ascii="Times New Roman" w:hAnsi="Times New Roman" w:cs="Times New Roman"/>
          <w:w w:val="115"/>
          <w:sz w:val="28"/>
          <w:szCs w:val="28"/>
          <w:vertAlign w:val="subscript"/>
        </w:rPr>
        <w:t>1</w:t>
      </w:r>
      <w:r>
        <w:rPr>
          <w:rFonts w:hint="default" w:ascii="Times New Roman" w:hAnsi="Times New Roman" w:cs="Times New Roman"/>
          <w:w w:val="115"/>
          <w:position w:val="1"/>
          <w:sz w:val="28"/>
          <w:szCs w:val="28"/>
          <w:vertAlign w:val="baseline"/>
        </w:rPr>
        <w:t xml:space="preserve">] </w:t>
      </w:r>
      <w:r>
        <w:rPr>
          <w:rFonts w:hint="default" w:ascii="Times New Roman" w:hAnsi="Times New Roman" w:cs="Times New Roman"/>
          <w:w w:val="175"/>
          <w:sz w:val="28"/>
          <w:szCs w:val="28"/>
          <w:vertAlign w:val="baseline"/>
        </w:rPr>
        <w:t xml:space="preserve">› </w:t>
      </w:r>
      <w:r>
        <w:rPr>
          <w:rFonts w:hint="default" w:ascii="Times New Roman" w:hAnsi="Times New Roman" w:cs="Times New Roman"/>
          <w:w w:val="115"/>
          <w:sz w:val="28"/>
          <w:szCs w:val="28"/>
          <w:vertAlign w:val="baseline"/>
        </w:rPr>
        <w:t>e</w:t>
      </w:r>
      <w:r>
        <w:rPr>
          <w:rFonts w:hint="default" w:ascii="Times New Roman" w:hAnsi="Times New Roman" w:cs="Times New Roman"/>
          <w:w w:val="115"/>
          <w:sz w:val="28"/>
          <w:szCs w:val="28"/>
          <w:vertAlign w:val="subscript"/>
        </w:rPr>
        <w:t>3</w:t>
      </w:r>
      <w:r>
        <w:rPr>
          <w:rFonts w:hint="default" w:ascii="Times New Roman" w:hAnsi="Times New Roman" w:cs="Times New Roman"/>
          <w:w w:val="115"/>
          <w:sz w:val="28"/>
          <w:szCs w:val="28"/>
          <w:vertAlign w:val="baseline"/>
        </w:rPr>
        <w:t xml:space="preserve"> = trace</w:t>
      </w:r>
      <w:r>
        <w:rPr>
          <w:rFonts w:hint="default" w:ascii="Times New Roman" w:hAnsi="Times New Roman" w:cs="Times New Roman"/>
          <w:w w:val="115"/>
          <w:position w:val="1"/>
          <w:sz w:val="28"/>
          <w:szCs w:val="28"/>
          <w:vertAlign w:val="baseline"/>
        </w:rPr>
        <w:t>[</w:t>
      </w:r>
      <w:r>
        <w:rPr>
          <w:rFonts w:hint="default" w:ascii="Times New Roman" w:hAnsi="Times New Roman" w:cs="Times New Roman"/>
          <w:w w:val="115"/>
          <w:sz w:val="28"/>
          <w:szCs w:val="28"/>
          <w:vertAlign w:val="baseline"/>
        </w:rPr>
        <w:t>e</w:t>
      </w:r>
      <w:r>
        <w:rPr>
          <w:rFonts w:hint="default" w:ascii="Times New Roman" w:hAnsi="Times New Roman" w:cs="Times New Roman"/>
          <w:w w:val="115"/>
          <w:sz w:val="28"/>
          <w:szCs w:val="28"/>
          <w:vertAlign w:val="subscript"/>
        </w:rPr>
        <w:t>2</w:t>
      </w:r>
      <w:r>
        <w:rPr>
          <w:rFonts w:hint="default" w:ascii="Times New Roman" w:hAnsi="Times New Roman" w:cs="Times New Roman"/>
          <w:w w:val="115"/>
          <w:position w:val="1"/>
          <w:sz w:val="28"/>
          <w:szCs w:val="28"/>
          <w:vertAlign w:val="baseline"/>
        </w:rPr>
        <w:t xml:space="preserve">] </w:t>
      </w:r>
      <w:r>
        <w:rPr>
          <w:rFonts w:hint="default" w:ascii="Times New Roman" w:hAnsi="Times New Roman" w:cs="Times New Roman"/>
          <w:w w:val="175"/>
          <w:sz w:val="28"/>
          <w:szCs w:val="28"/>
          <w:vertAlign w:val="baseline"/>
        </w:rPr>
        <w:t xml:space="preserve">› </w:t>
      </w:r>
      <w:r>
        <w:rPr>
          <w:rFonts w:hint="default" w:ascii="Times New Roman" w:hAnsi="Times New Roman" w:cs="Times New Roman"/>
          <w:w w:val="115"/>
          <w:sz w:val="28"/>
          <w:szCs w:val="28"/>
          <w:vertAlign w:val="baseline"/>
        </w:rPr>
        <w:t xml:space="preserve">… </w:t>
      </w:r>
      <w:r>
        <w:rPr>
          <w:rFonts w:hint="default" w:ascii="Times New Roman" w:hAnsi="Times New Roman" w:cs="Times New Roman"/>
          <w:w w:val="175"/>
          <w:sz w:val="28"/>
          <w:szCs w:val="28"/>
          <w:vertAlign w:val="baseline"/>
        </w:rPr>
        <w:t xml:space="preserve">› </w:t>
      </w:r>
      <w:r>
        <w:rPr>
          <w:rFonts w:hint="default" w:ascii="Times New Roman" w:hAnsi="Times New Roman" w:cs="Times New Roman"/>
          <w:w w:val="115"/>
          <w:sz w:val="28"/>
          <w:szCs w:val="28"/>
          <w:vertAlign w:val="baseline"/>
        </w:rPr>
        <w:t>s</w:t>
      </w:r>
      <w:r>
        <w:rPr>
          <w:rFonts w:hint="default" w:ascii="Times New Roman" w:hAnsi="Times New Roman" w:cs="Times New Roman"/>
          <w:w w:val="115"/>
          <w:position w:val="1"/>
          <w:sz w:val="28"/>
          <w:szCs w:val="28"/>
          <w:vertAlign w:val="baseline"/>
        </w:rPr>
        <w:t>)</w:t>
      </w:r>
    </w:p>
    <w:p>
      <w:pPr>
        <w:spacing w:after="0"/>
        <w:jc w:val="center"/>
        <w:rPr>
          <w:rFonts w:hint="default" w:ascii="Times New Roman" w:hAnsi="Times New Roman" w:cs="Times New Roman"/>
          <w:sz w:val="28"/>
          <w:szCs w:val="28"/>
        </w:rPr>
        <w:sectPr>
          <w:pgSz w:w="11900" w:h="16840"/>
          <w:pgMar w:top="1600" w:right="1680" w:bottom="2580" w:left="1680" w:header="0" w:footer="2382"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7"/>
        <w:rPr>
          <w:rFonts w:hint="default" w:ascii="Times New Roman" w:hAnsi="Times New Roman" w:cs="Times New Roman"/>
          <w:sz w:val="28"/>
          <w:szCs w:val="28"/>
        </w:rPr>
      </w:pPr>
    </w:p>
    <w:p>
      <w:pPr>
        <w:pStyle w:val="12"/>
        <w:numPr>
          <w:ilvl w:val="0"/>
          <w:numId w:val="69"/>
        </w:numPr>
        <w:tabs>
          <w:tab w:val="left" w:pos="564"/>
        </w:tabs>
        <w:spacing w:before="90" w:after="0" w:line="240" w:lineRule="auto"/>
        <w:ind w:left="564" w:right="0" w:hanging="260"/>
        <w:jc w:val="left"/>
        <w:rPr>
          <w:rFonts w:hint="default" w:ascii="Times New Roman" w:hAnsi="Times New Roman" w:cs="Times New Roman"/>
          <w:i/>
          <w:sz w:val="28"/>
          <w:szCs w:val="28"/>
        </w:rPr>
      </w:pPr>
      <w:r>
        <w:rPr>
          <w:rFonts w:hint="default" w:ascii="Times New Roman" w:hAnsi="Times New Roman" w:cs="Times New Roman"/>
          <w:i/>
          <w:sz w:val="28"/>
          <w:szCs w:val="28"/>
        </w:rPr>
        <w:t xml:space="preserve">Cài </w:t>
      </w:r>
      <w:r>
        <w:rPr>
          <w:rFonts w:hint="default" w:cs="Times New Roman"/>
          <w:i/>
          <w:sz w:val="28"/>
          <w:szCs w:val="28"/>
          <w:lang w:val="en-US"/>
        </w:rPr>
        <w:t>đ</w:t>
      </w:r>
      <w:r>
        <w:rPr>
          <w:rFonts w:hint="default" w:ascii="Times New Roman" w:hAnsi="Times New Roman" w:cs="Times New Roman"/>
          <w:i/>
          <w:sz w:val="28"/>
          <w:szCs w:val="28"/>
        </w:rPr>
        <w:t>ặt</w:t>
      </w:r>
    </w:p>
    <w:p>
      <w:pPr>
        <w:tabs>
          <w:tab w:val="left" w:pos="871"/>
          <w:tab w:val="left" w:pos="8368"/>
        </w:tabs>
        <w:spacing w:before="128"/>
        <w:ind w:left="177" w:right="0" w:firstLine="0"/>
        <w:jc w:val="left"/>
        <w:rPr>
          <w:rFonts w:hint="default" w:ascii="Times New Roman" w:hAnsi="Times New Roman" w:cs="Times New Roman"/>
          <w:sz w:val="28"/>
          <w:szCs w:val="28"/>
        </w:rPr>
      </w:pPr>
      <w:r>
        <w:rPr>
          <w:rFonts w:hint="default" w:ascii="Times New Roman" w:hAnsi="Times New Roman" w:cs="Times New Roman"/>
          <w:sz w:val="28"/>
          <w:szCs w:val="28"/>
        </w:rPr>
        <w:pict>
          <v:shape id="_x0000_s2046" o:spid="_x0000_s2046" o:spt="202" type="#_x0000_t202" style="position:absolute;left:0pt;margin-left:121.9pt;margin-top:25.55pt;height:516.25pt;width:379.8pt;mso-position-horizontal-relative:page;mso-wrap-distance-bottom:0pt;mso-wrap-distance-top:0pt;z-index:-251429888;mso-width-relative:page;mso-height-relative:page;" filled="f" stroked="t" coordsize="21600,21600">
            <v:path/>
            <v:fill on="f" focussize="0,0"/>
            <v:stroke weight="0.48pt" color="#000000"/>
            <v:imagedata o:title=""/>
            <o:lock v:ext="edit"/>
            <v:textbox inset="0mm,0mm,0mm,0mm">
              <w:txbxContent>
                <w:p>
                  <w:pPr>
                    <w:spacing w:before="23"/>
                    <w:ind w:left="107" w:right="0" w:firstLine="0"/>
                    <w:jc w:val="left"/>
                    <w:rPr>
                      <w:rFonts w:ascii="Courier New"/>
                      <w:sz w:val="20"/>
                    </w:rPr>
                  </w:pPr>
                  <w:r>
                    <w:rPr>
                      <w:rFonts w:ascii="Courier New"/>
                      <w:sz w:val="20"/>
                    </w:rPr>
                    <w:t>{$MODE OBJFPC}</w:t>
                  </w:r>
                </w:p>
                <w:p>
                  <w:pPr>
                    <w:spacing w:before="42"/>
                    <w:ind w:left="107" w:right="0" w:firstLine="0"/>
                    <w:jc w:val="left"/>
                    <w:rPr>
                      <w:rFonts w:ascii="Courier New"/>
                      <w:sz w:val="20"/>
                    </w:rPr>
                  </w:pPr>
                  <w:r>
                    <w:rPr>
                      <w:rFonts w:ascii="Courier New"/>
                      <w:sz w:val="20"/>
                    </w:rPr>
                    <w:t>{$M 4000000}</w:t>
                  </w:r>
                </w:p>
                <w:p>
                  <w:pPr>
                    <w:spacing w:before="40" w:line="283" w:lineRule="auto"/>
                    <w:ind w:left="107" w:right="4458" w:firstLine="0"/>
                    <w:jc w:val="left"/>
                    <w:rPr>
                      <w:rFonts w:ascii="Courier New"/>
                      <w:sz w:val="20"/>
                    </w:rPr>
                  </w:pPr>
                  <w:r>
                    <w:rPr>
                      <w:rFonts w:ascii="Courier New"/>
                      <w:sz w:val="20"/>
                    </w:rPr>
                    <w:t>program DepthFirstSearch; const</w:t>
                  </w:r>
                </w:p>
                <w:p>
                  <w:pPr>
                    <w:spacing w:before="0" w:line="225" w:lineRule="exact"/>
                    <w:ind w:left="347" w:right="0" w:firstLine="0"/>
                    <w:jc w:val="left"/>
                    <w:rPr>
                      <w:rFonts w:ascii="Courier New"/>
                      <w:sz w:val="20"/>
                    </w:rPr>
                  </w:pPr>
                  <w:r>
                    <w:rPr>
                      <w:rFonts w:ascii="Courier New"/>
                      <w:sz w:val="20"/>
                    </w:rPr>
                    <w:t>maxN = 100000;</w:t>
                  </w:r>
                </w:p>
                <w:p>
                  <w:pPr>
                    <w:spacing w:before="40"/>
                    <w:ind w:left="347" w:right="0" w:firstLine="0"/>
                    <w:jc w:val="left"/>
                    <w:rPr>
                      <w:rFonts w:ascii="Courier New"/>
                      <w:sz w:val="20"/>
                    </w:rPr>
                  </w:pPr>
                  <w:r>
                    <w:rPr>
                      <w:rFonts w:ascii="Courier New"/>
                      <w:sz w:val="20"/>
                    </w:rPr>
                    <w:t>maxM = 1000000;</w:t>
                  </w:r>
                </w:p>
                <w:p>
                  <w:pPr>
                    <w:spacing w:before="40"/>
                    <w:ind w:left="107" w:right="0" w:firstLine="0"/>
                    <w:jc w:val="left"/>
                    <w:rPr>
                      <w:rFonts w:ascii="Courier New"/>
                      <w:sz w:val="20"/>
                    </w:rPr>
                  </w:pPr>
                  <w:r>
                    <w:rPr>
                      <w:rFonts w:ascii="Courier New"/>
                      <w:sz w:val="20"/>
                    </w:rPr>
                    <w:t>var</w:t>
                  </w:r>
                </w:p>
                <w:p>
                  <w:pPr>
                    <w:spacing w:before="42"/>
                    <w:ind w:left="347" w:right="0" w:firstLine="0"/>
                    <w:jc w:val="left"/>
                    <w:rPr>
                      <w:rFonts w:ascii="Arial" w:hAnsi="Arial"/>
                      <w:i/>
                      <w:sz w:val="18"/>
                    </w:rPr>
                  </w:pPr>
                  <w:r>
                    <w:rPr>
                      <w:rFonts w:ascii="Courier New" w:hAnsi="Courier New"/>
                      <w:sz w:val="20"/>
                    </w:rPr>
                    <w:t>adj: array[1..maxM] of Integer;</w:t>
                  </w:r>
                  <w:r>
                    <w:rPr>
                      <w:rFonts w:ascii="Courier New" w:hAnsi="Courier New"/>
                      <w:spacing w:val="-58"/>
                      <w:sz w:val="20"/>
                    </w:rPr>
                    <w:t xml:space="preserve"> </w:t>
                  </w:r>
                  <w:r>
                    <w:rPr>
                      <w:rFonts w:ascii="Arial" w:hAnsi="Arial"/>
                      <w:i/>
                      <w:sz w:val="18"/>
                    </w:rPr>
                    <w:t>//Các danh sách kề</w:t>
                  </w:r>
                </w:p>
                <w:p>
                  <w:pPr>
                    <w:spacing w:before="49" w:line="230" w:lineRule="auto"/>
                    <w:ind w:left="107" w:right="177" w:firstLine="239"/>
                    <w:jc w:val="left"/>
                    <w:rPr>
                      <w:rFonts w:ascii="Arial" w:hAnsi="Arial"/>
                      <w:i/>
                      <w:sz w:val="18"/>
                    </w:rPr>
                  </w:pPr>
                  <w:r>
                    <w:rPr>
                      <w:rFonts w:ascii="Courier New" w:hAnsi="Courier New"/>
                      <w:sz w:val="20"/>
                    </w:rPr>
                    <w:t xml:space="preserve">head: array[0..maxN] of Integer; </w:t>
                  </w:r>
                  <w:r>
                    <w:rPr>
                      <w:rFonts w:ascii="Arial" w:hAnsi="Arial"/>
                      <w:i/>
                      <w:sz w:val="18"/>
                    </w:rPr>
                    <w:t xml:space="preserve">//Mảng </w:t>
                  </w:r>
                  <w:r>
                    <w:rPr>
                      <w:rFonts w:ascii="Arial" w:hAnsi="Arial"/>
                      <w:i/>
                      <w:sz w:val="18"/>
                      <w:lang w:val="en-US"/>
                    </w:rPr>
                    <w:t>đ</w:t>
                  </w:r>
                  <w:r>
                    <w:rPr>
                      <w:rFonts w:ascii="Arial" w:hAnsi="Arial"/>
                      <w:i/>
                      <w:sz w:val="18"/>
                    </w:rPr>
                    <w:t xml:space="preserve">ánh dấu vị trí cắt </w:t>
                  </w:r>
                  <w:r>
                    <w:rPr>
                      <w:rFonts w:ascii="Arial" w:hAnsi="Arial"/>
                      <w:i/>
                      <w:sz w:val="18"/>
                      <w:lang w:val="en-US"/>
                    </w:rPr>
                    <w:t>đ</w:t>
                  </w:r>
                  <w:r>
                    <w:rPr>
                      <w:rFonts w:ascii="Arial" w:hAnsi="Arial"/>
                      <w:i/>
                      <w:sz w:val="18"/>
                    </w:rPr>
                    <w:t>oạn trong adj</w:t>
                  </w:r>
                </w:p>
                <w:p>
                  <w:pPr>
                    <w:spacing w:before="52" w:line="283" w:lineRule="auto"/>
                    <w:ind w:left="347" w:right="3277" w:firstLine="0"/>
                    <w:jc w:val="both"/>
                    <w:rPr>
                      <w:rFonts w:ascii="Courier New"/>
                      <w:sz w:val="20"/>
                    </w:rPr>
                  </w:pPr>
                  <w:r>
                    <w:rPr>
                      <w:rFonts w:ascii="Courier New"/>
                      <w:sz w:val="20"/>
                    </w:rPr>
                    <w:t>avail: array[1..maxN] of Boolean; trace: array[1..maxN] of Integer; n, s, t: Integer;</w:t>
                  </w:r>
                </w:p>
                <w:p>
                  <w:pPr>
                    <w:spacing w:before="0" w:line="229" w:lineRule="exact"/>
                    <w:ind w:left="107" w:right="0" w:firstLine="0"/>
                    <w:jc w:val="left"/>
                    <w:rPr>
                      <w:rFonts w:ascii="Arial" w:hAnsi="Arial"/>
                      <w:i/>
                      <w:sz w:val="18"/>
                    </w:rPr>
                  </w:pPr>
                  <w:r>
                    <w:rPr>
                      <w:rFonts w:ascii="Courier New" w:hAnsi="Courier New"/>
                      <w:sz w:val="20"/>
                    </w:rPr>
                    <w:t xml:space="preserve">procedure Enter; </w:t>
                  </w:r>
                  <w:r>
                    <w:rPr>
                      <w:rFonts w:ascii="Arial" w:hAnsi="Arial"/>
                      <w:i/>
                      <w:sz w:val="18"/>
                    </w:rPr>
                    <w:t>//Nhập dữ liệu</w:t>
                  </w:r>
                </w:p>
                <w:p>
                  <w:pPr>
                    <w:spacing w:before="40"/>
                    <w:ind w:left="107" w:right="0" w:firstLine="0"/>
                    <w:jc w:val="left"/>
                    <w:rPr>
                      <w:rFonts w:ascii="Courier New"/>
                      <w:sz w:val="20"/>
                    </w:rPr>
                  </w:pPr>
                  <w:r>
                    <w:rPr>
                      <w:rFonts w:ascii="Courier New"/>
                      <w:sz w:val="20"/>
                    </w:rPr>
                    <w:t>var</w:t>
                  </w:r>
                </w:p>
                <w:p>
                  <w:pPr>
                    <w:spacing w:before="40" w:line="283" w:lineRule="auto"/>
                    <w:ind w:left="107" w:right="5180" w:firstLine="239"/>
                    <w:jc w:val="left"/>
                    <w:rPr>
                      <w:rFonts w:ascii="Courier New"/>
                      <w:sz w:val="20"/>
                    </w:rPr>
                  </w:pPr>
                  <w:r>
                    <w:rPr>
                      <w:rFonts w:ascii="Courier New"/>
                      <w:sz w:val="20"/>
                    </w:rPr>
                    <w:t>u, v, i: Integer; begin</w:t>
                  </w:r>
                </w:p>
                <w:p>
                  <w:pPr>
                    <w:spacing w:before="0" w:line="283" w:lineRule="auto"/>
                    <w:ind w:left="347" w:right="5299" w:firstLine="0"/>
                    <w:jc w:val="left"/>
                    <w:rPr>
                      <w:rFonts w:ascii="Courier New"/>
                      <w:sz w:val="20"/>
                    </w:rPr>
                  </w:pPr>
                  <w:r>
                    <w:rPr>
                      <w:rFonts w:ascii="Courier New"/>
                      <w:sz w:val="20"/>
                    </w:rPr>
                    <w:t>ReadLn(n, s, t); i := 0;</w:t>
                  </w:r>
                </w:p>
                <w:p>
                  <w:pPr>
                    <w:spacing w:before="0" w:line="225" w:lineRule="exact"/>
                    <w:ind w:left="347" w:right="0" w:firstLine="0"/>
                    <w:jc w:val="left"/>
                    <w:rPr>
                      <w:rFonts w:ascii="Courier New"/>
                      <w:sz w:val="20"/>
                    </w:rPr>
                  </w:pPr>
                  <w:r>
                    <w:rPr>
                      <w:rFonts w:ascii="Courier New"/>
                      <w:sz w:val="20"/>
                    </w:rPr>
                    <w:t>for u := 1 to n do</w:t>
                  </w:r>
                </w:p>
                <w:p>
                  <w:pPr>
                    <w:spacing w:before="40"/>
                    <w:ind w:left="587" w:right="0" w:firstLine="0"/>
                    <w:jc w:val="left"/>
                    <w:rPr>
                      <w:rFonts w:ascii="Arial" w:hAnsi="Arial"/>
                      <w:i/>
                      <w:sz w:val="18"/>
                    </w:rPr>
                  </w:pPr>
                  <w:r>
                    <w:rPr>
                      <w:rFonts w:ascii="Courier New" w:hAnsi="Courier New"/>
                      <w:sz w:val="20"/>
                    </w:rPr>
                    <w:t xml:space="preserve">begin </w:t>
                  </w:r>
                  <w:r>
                    <w:rPr>
                      <w:rFonts w:ascii="Arial" w:hAnsi="Arial"/>
                      <w:i/>
                      <w:sz w:val="18"/>
                    </w:rPr>
                    <w:t>//Đọc danh sách kề của u</w:t>
                  </w:r>
                </w:p>
                <w:p>
                  <w:pPr>
                    <w:spacing w:before="40"/>
                    <w:ind w:left="827" w:right="0" w:firstLine="0"/>
                    <w:jc w:val="left"/>
                    <w:rPr>
                      <w:rFonts w:ascii="Courier New"/>
                      <w:sz w:val="20"/>
                    </w:rPr>
                  </w:pPr>
                  <w:r>
                    <w:rPr>
                      <w:rFonts w:ascii="Courier New"/>
                      <w:sz w:val="20"/>
                    </w:rPr>
                    <w:t>repeat</w:t>
                  </w:r>
                </w:p>
                <w:p>
                  <w:pPr>
                    <w:spacing w:before="40"/>
                    <w:ind w:left="1067" w:right="0" w:firstLine="0"/>
                    <w:jc w:val="left"/>
                    <w:rPr>
                      <w:rFonts w:ascii="Courier New"/>
                      <w:sz w:val="20"/>
                    </w:rPr>
                  </w:pPr>
                  <w:r>
                    <w:rPr>
                      <w:rFonts w:ascii="Courier New"/>
                      <w:sz w:val="20"/>
                    </w:rPr>
                    <w:t>read(v);</w:t>
                  </w:r>
                </w:p>
                <w:p>
                  <w:pPr>
                    <w:spacing w:before="45"/>
                    <w:ind w:left="1067" w:right="0" w:firstLine="0"/>
                    <w:jc w:val="left"/>
                    <w:rPr>
                      <w:rFonts w:ascii="Arial" w:hAnsi="Arial"/>
                      <w:i/>
                      <w:sz w:val="18"/>
                    </w:rPr>
                  </w:pPr>
                  <w:r>
                    <w:rPr>
                      <w:rFonts w:ascii="Courier New" w:hAnsi="Courier New"/>
                      <w:sz w:val="20"/>
                    </w:rPr>
                    <w:t xml:space="preserve">if v &lt;&gt; 0 then </w:t>
                  </w:r>
                  <w:r>
                    <w:rPr>
                      <w:rFonts w:ascii="Arial" w:hAnsi="Arial"/>
                      <w:i/>
                      <w:sz w:val="18"/>
                    </w:rPr>
                    <w:t>//Thêm v vào mảng adj</w:t>
                  </w:r>
                </w:p>
                <w:p>
                  <w:pPr>
                    <w:spacing w:before="39"/>
                    <w:ind w:left="1307" w:right="0" w:firstLine="0"/>
                    <w:jc w:val="left"/>
                    <w:rPr>
                      <w:rFonts w:ascii="Courier New"/>
                      <w:sz w:val="20"/>
                    </w:rPr>
                  </w:pPr>
                  <w:r>
                    <w:rPr>
                      <w:rFonts w:ascii="Courier New"/>
                      <w:sz w:val="20"/>
                    </w:rPr>
                    <w:t>begin</w:t>
                  </w:r>
                </w:p>
                <w:p>
                  <w:pPr>
                    <w:spacing w:before="40" w:line="283" w:lineRule="auto"/>
                    <w:ind w:left="1307" w:right="3620" w:firstLine="239"/>
                    <w:jc w:val="left"/>
                    <w:rPr>
                      <w:rFonts w:ascii="Courier New"/>
                      <w:sz w:val="20"/>
                    </w:rPr>
                  </w:pPr>
                  <w:r>
                    <w:rPr>
                      <w:rFonts w:ascii="Courier New"/>
                      <w:sz w:val="20"/>
                    </w:rPr>
                    <w:t>Inc(i); adj[i] := v; end;</w:t>
                  </w:r>
                </w:p>
                <w:p>
                  <w:pPr>
                    <w:spacing w:before="0" w:line="225" w:lineRule="exact"/>
                    <w:ind w:left="827" w:right="0" w:firstLine="0"/>
                    <w:jc w:val="left"/>
                    <w:rPr>
                      <w:rFonts w:ascii="Courier New"/>
                      <w:sz w:val="20"/>
                    </w:rPr>
                  </w:pPr>
                  <w:r>
                    <w:rPr>
                      <w:rFonts w:ascii="Courier New"/>
                      <w:sz w:val="20"/>
                    </w:rPr>
                    <w:t>until v = 0;</w:t>
                  </w:r>
                </w:p>
                <w:p>
                  <w:pPr>
                    <w:spacing w:before="43"/>
                    <w:ind w:left="827" w:right="0" w:firstLine="0"/>
                    <w:jc w:val="left"/>
                    <w:rPr>
                      <w:rFonts w:ascii="Arial" w:hAnsi="Arial"/>
                      <w:i/>
                      <w:sz w:val="18"/>
                    </w:rPr>
                  </w:pPr>
                  <w:r>
                    <w:rPr>
                      <w:rFonts w:ascii="Courier New" w:hAnsi="Courier New"/>
                      <w:sz w:val="20"/>
                    </w:rPr>
                    <w:t xml:space="preserve">head[u] := i; </w:t>
                  </w:r>
                  <w:r>
                    <w:rPr>
                      <w:rFonts w:ascii="Arial" w:hAnsi="Arial"/>
                      <w:i/>
                      <w:sz w:val="18"/>
                    </w:rPr>
                    <w:t xml:space="preserve">//Đọc hết một dòng, </w:t>
                  </w:r>
                  <w:r>
                    <w:rPr>
                      <w:rFonts w:ascii="Arial" w:hAnsi="Arial"/>
                      <w:i/>
                      <w:sz w:val="18"/>
                      <w:lang w:val="en-US"/>
                    </w:rPr>
                    <w:t>đ</w:t>
                  </w:r>
                  <w:r>
                    <w:rPr>
                      <w:rFonts w:ascii="Arial" w:hAnsi="Arial"/>
                      <w:i/>
                      <w:sz w:val="18"/>
                    </w:rPr>
                    <w:t xml:space="preserve">ánh dấu vị trí cắt </w:t>
                  </w:r>
                  <w:r>
                    <w:rPr>
                      <w:rFonts w:ascii="Arial" w:hAnsi="Arial"/>
                      <w:i/>
                      <w:sz w:val="18"/>
                      <w:lang w:val="en-US"/>
                    </w:rPr>
                    <w:t>đ</w:t>
                  </w:r>
                  <w:r>
                    <w:rPr>
                      <w:rFonts w:ascii="Arial" w:hAnsi="Arial"/>
                      <w:i/>
                      <w:sz w:val="18"/>
                    </w:rPr>
                    <w:t>oạn thứ u</w:t>
                  </w:r>
                </w:p>
                <w:p>
                  <w:pPr>
                    <w:spacing w:before="39" w:line="283" w:lineRule="auto"/>
                    <w:ind w:left="587" w:right="5900" w:firstLine="239"/>
                    <w:jc w:val="left"/>
                    <w:rPr>
                      <w:rFonts w:ascii="Courier New"/>
                      <w:sz w:val="20"/>
                    </w:rPr>
                  </w:pPr>
                  <w:r>
                    <w:rPr>
                      <w:rFonts w:ascii="Courier New"/>
                      <w:sz w:val="20"/>
                    </w:rPr>
                    <w:t>ReadLn; end;</w:t>
                  </w:r>
                </w:p>
                <w:p>
                  <w:pPr>
                    <w:spacing w:before="1"/>
                    <w:ind w:left="347" w:right="0" w:firstLine="0"/>
                    <w:jc w:val="left"/>
                    <w:rPr>
                      <w:rFonts w:ascii="Arial" w:hAnsi="Arial"/>
                      <w:i/>
                      <w:sz w:val="18"/>
                    </w:rPr>
                  </w:pPr>
                  <w:r>
                    <w:rPr>
                      <w:rFonts w:ascii="Courier New" w:hAnsi="Courier New"/>
                      <w:sz w:val="20"/>
                    </w:rPr>
                    <w:t xml:space="preserve">head[0] := 0; </w:t>
                  </w:r>
                  <w:r>
                    <w:rPr>
                      <w:rFonts w:ascii="Arial" w:hAnsi="Arial"/>
                      <w:i/>
                      <w:sz w:val="18"/>
                    </w:rPr>
                    <w:t>//Cầm canh</w:t>
                  </w:r>
                </w:p>
                <w:p>
                  <w:pPr>
                    <w:spacing w:before="40"/>
                    <w:ind w:left="107" w:right="0" w:firstLine="0"/>
                    <w:jc w:val="left"/>
                    <w:rPr>
                      <w:rFonts w:ascii="Courier New"/>
                      <w:sz w:val="20"/>
                    </w:rPr>
                  </w:pPr>
                  <w:r>
                    <w:rPr>
                      <w:rFonts w:ascii="Courier New"/>
                      <w:sz w:val="20"/>
                    </w:rPr>
                    <w:t>end;</w:t>
                  </w:r>
                </w:p>
                <w:p>
                  <w:pPr>
                    <w:spacing w:before="49" w:line="230" w:lineRule="auto"/>
                    <w:ind w:left="107" w:right="406" w:firstLine="0"/>
                    <w:jc w:val="left"/>
                    <w:rPr>
                      <w:rFonts w:ascii="Arial" w:hAnsi="Arial"/>
                      <w:i/>
                      <w:sz w:val="18"/>
                    </w:rPr>
                  </w:pPr>
                  <w:r>
                    <w:rPr>
                      <w:rFonts w:ascii="Courier New" w:hAnsi="Courier New"/>
                      <w:sz w:val="20"/>
                    </w:rPr>
                    <w:t xml:space="preserve">procedure DFSVisit(u: Integer); </w:t>
                  </w:r>
                  <w:r>
                    <w:rPr>
                      <w:rFonts w:ascii="Arial" w:hAnsi="Arial"/>
                      <w:i/>
                      <w:sz w:val="18"/>
                    </w:rPr>
                    <w:t xml:space="preserve">//Thuật toán tìm kiếm theo chiều sâu bắt </w:t>
                  </w:r>
                  <w:r>
                    <w:rPr>
                      <w:rFonts w:ascii="Arial" w:hAnsi="Arial"/>
                      <w:i/>
                      <w:sz w:val="18"/>
                      <w:lang w:val="en-US"/>
                    </w:rPr>
                    <w:t>đ</w:t>
                  </w:r>
                  <w:r>
                    <w:rPr>
                      <w:rFonts w:ascii="Arial" w:hAnsi="Arial"/>
                      <w:i/>
                      <w:sz w:val="18"/>
                    </w:rPr>
                    <w:t>ầu từ u</w:t>
                  </w:r>
                </w:p>
                <w:p>
                  <w:pPr>
                    <w:spacing w:before="52"/>
                    <w:ind w:left="107" w:right="0" w:firstLine="0"/>
                    <w:jc w:val="left"/>
                    <w:rPr>
                      <w:rFonts w:ascii="Courier New"/>
                      <w:sz w:val="20"/>
                    </w:rPr>
                  </w:pPr>
                  <w:r>
                    <w:rPr>
                      <w:rFonts w:ascii="Courier New"/>
                      <w:sz w:val="20"/>
                    </w:rPr>
                    <w:t>var</w:t>
                  </w:r>
                </w:p>
                <w:p>
                  <w:pPr>
                    <w:spacing w:before="40" w:line="283" w:lineRule="auto"/>
                    <w:ind w:left="107" w:right="5900" w:firstLine="239"/>
                    <w:jc w:val="left"/>
                    <w:rPr>
                      <w:rFonts w:ascii="Courier New"/>
                      <w:sz w:val="20"/>
                    </w:rPr>
                  </w:pPr>
                  <w:r>
                    <w:rPr>
                      <w:rFonts w:ascii="Courier New"/>
                      <w:sz w:val="20"/>
                    </w:rPr>
                    <w:t>i: Integer; begin</w:t>
                  </w:r>
                </w:p>
                <w:p>
                  <w:pPr>
                    <w:spacing w:before="0" w:line="225" w:lineRule="exact"/>
                    <w:ind w:left="347" w:right="0" w:firstLine="0"/>
                    <w:jc w:val="left"/>
                    <w:rPr>
                      <w:rFonts w:ascii="Courier New"/>
                      <w:sz w:val="20"/>
                    </w:rPr>
                  </w:pPr>
                  <w:r>
                    <w:rPr>
                      <w:rFonts w:ascii="Courier New"/>
                      <w:sz w:val="20"/>
                    </w:rPr>
                    <w:t>avail[u] := False;</w:t>
                  </w:r>
                </w:p>
              </w:txbxContent>
            </v:textbox>
            <w10:wrap type="topAndBottom"/>
          </v:shape>
        </w:pict>
      </w:r>
      <w:r>
        <w:rPr>
          <w:rFonts w:hint="default" w:ascii="Times New Roman" w:hAnsi="Times New Roman" w:cs="Times New Roman"/>
          <w:w w:val="100"/>
          <w:sz w:val="28"/>
          <w:szCs w:val="28"/>
          <w:shd w:val="clear" w:color="auto" w:fill="D1D1D1"/>
        </w:rPr>
        <w:t xml:space="preserve"> </w:t>
      </w:r>
      <w:r>
        <w:rPr>
          <w:rFonts w:hint="default" w:ascii="Times New Roman" w:hAnsi="Times New Roman" w:cs="Times New Roman"/>
          <w:spacing w:val="17"/>
          <w:sz w:val="28"/>
          <w:szCs w:val="28"/>
          <w:shd w:val="clear" w:color="auto" w:fill="D1D1D1"/>
        </w:rPr>
        <w:t xml:space="preserve"> </w:t>
      </w:r>
      <w:r>
        <w:rPr>
          <w:rFonts w:hint="default" w:ascii="Times New Roman" w:hAnsi="Times New Roman" w:cs="Times New Roman"/>
          <w:sz w:val="28"/>
          <w:szCs w:val="28"/>
          <w:shd w:val="clear" w:color="auto" w:fill="D1D1D1"/>
        </w:rPr>
        <w:t></w:t>
      </w:r>
      <w:r>
        <w:rPr>
          <w:rFonts w:hint="default" w:ascii="Times New Roman" w:hAnsi="Times New Roman" w:cs="Times New Roman"/>
          <w:sz w:val="28"/>
          <w:szCs w:val="28"/>
          <w:shd w:val="clear" w:color="auto" w:fill="D1D1D1"/>
        </w:rPr>
        <w:tab/>
      </w:r>
      <w:r>
        <w:rPr>
          <w:rFonts w:hint="default" w:ascii="Times New Roman" w:hAnsi="Times New Roman" w:cs="Times New Roman"/>
          <w:sz w:val="28"/>
          <w:szCs w:val="28"/>
          <w:shd w:val="clear" w:color="auto" w:fill="D1D1D1"/>
        </w:rPr>
        <w:t xml:space="preserve">DFS.PAS  Tìm </w:t>
      </w:r>
      <w:r>
        <w:rPr>
          <w:rFonts w:hint="default" w:cs="Times New Roman"/>
          <w:sz w:val="28"/>
          <w:szCs w:val="28"/>
          <w:shd w:val="clear" w:color="auto" w:fill="D1D1D1"/>
          <w:lang w:val="en-US"/>
        </w:rPr>
        <w:t>đ</w:t>
      </w:r>
      <w:r>
        <w:rPr>
          <w:rFonts w:hint="default" w:ascii="Times New Roman" w:hAnsi="Times New Roman" w:cs="Times New Roman"/>
          <w:sz w:val="28"/>
          <w:szCs w:val="28"/>
          <w:shd w:val="clear" w:color="auto" w:fill="D1D1D1"/>
        </w:rPr>
        <w:t>ường bằng</w:t>
      </w:r>
      <w:r>
        <w:rPr>
          <w:rFonts w:hint="default" w:ascii="Times New Roman" w:hAnsi="Times New Roman" w:cs="Times New Roman"/>
          <w:spacing w:val="-3"/>
          <w:sz w:val="28"/>
          <w:szCs w:val="28"/>
          <w:shd w:val="clear" w:color="auto" w:fill="D1D1D1"/>
        </w:rPr>
        <w:t xml:space="preserve"> </w:t>
      </w:r>
      <w:r>
        <w:rPr>
          <w:rFonts w:hint="default" w:ascii="Times New Roman" w:hAnsi="Times New Roman" w:cs="Times New Roman"/>
          <w:sz w:val="28"/>
          <w:szCs w:val="28"/>
          <w:shd w:val="clear" w:color="auto" w:fill="D1D1D1"/>
        </w:rPr>
        <w:t>DFS</w:t>
      </w:r>
      <w:r>
        <w:rPr>
          <w:rFonts w:hint="default" w:ascii="Times New Roman" w:hAnsi="Times New Roman" w:cs="Times New Roman"/>
          <w:sz w:val="28"/>
          <w:szCs w:val="28"/>
          <w:shd w:val="clear" w:color="auto" w:fill="D1D1D1"/>
        </w:rPr>
        <w:tab/>
      </w:r>
    </w:p>
    <w:p>
      <w:pPr>
        <w:spacing w:after="0"/>
        <w:jc w:val="left"/>
        <w:rPr>
          <w:rFonts w:hint="default" w:ascii="Times New Roman" w:hAnsi="Times New Roman" w:cs="Times New Roman"/>
          <w:sz w:val="28"/>
          <w:szCs w:val="28"/>
        </w:rPr>
        <w:sectPr>
          <w:pgSz w:w="11900" w:h="16840"/>
          <w:pgMar w:top="1600" w:right="1680" w:bottom="2400" w:left="1680" w:header="0" w:footer="2216"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5" w:after="1"/>
        <w:rPr>
          <w:rFonts w:hint="default" w:ascii="Times New Roman" w:hAnsi="Times New Roman" w:cs="Times New Roman"/>
          <w:sz w:val="28"/>
          <w:szCs w:val="28"/>
        </w:rPr>
      </w:pPr>
    </w:p>
    <w:p>
      <w:pPr>
        <w:pStyle w:val="7"/>
        <w:ind w:left="753"/>
        <w:rPr>
          <w:rFonts w:hint="default" w:ascii="Times New Roman" w:hAnsi="Times New Roman" w:cs="Times New Roman"/>
          <w:sz w:val="28"/>
          <w:szCs w:val="28"/>
        </w:rPr>
      </w:pPr>
      <w:r>
        <w:rPr>
          <w:rFonts w:hint="default" w:ascii="Times New Roman" w:hAnsi="Times New Roman" w:cs="Times New Roman"/>
          <w:sz w:val="28"/>
          <w:szCs w:val="28"/>
        </w:rPr>
        <w:pict>
          <v:shape id="_x0000_s2047" o:spid="_x0000_s2047" o:spt="202" type="#_x0000_t202" style="height:415pt;width:379.8pt;" filled="f" stroked="t" coordsize="21600,21600">
            <v:path/>
            <v:fill on="f" focussize="0,0"/>
            <v:stroke weight="0.48pt" color="#000000"/>
            <v:imagedata o:title=""/>
            <o:lock v:ext="edit"/>
            <v:textbox inset="0mm,0mm,0mm,0mm">
              <w:txbxContent>
                <w:p>
                  <w:pPr>
                    <w:spacing w:before="25"/>
                    <w:ind w:left="347" w:right="0" w:firstLine="0"/>
                    <w:jc w:val="left"/>
                    <w:rPr>
                      <w:rFonts w:ascii="Arial" w:hAnsi="Arial"/>
                      <w:i/>
                      <w:sz w:val="18"/>
                    </w:rPr>
                  </w:pPr>
                  <w:r>
                    <w:rPr>
                      <w:rFonts w:ascii="Courier New" w:hAnsi="Courier New"/>
                      <w:sz w:val="20"/>
                    </w:rPr>
                    <w:t xml:space="preserve">Write(u, ', '); </w:t>
                  </w:r>
                  <w:r>
                    <w:rPr>
                      <w:rFonts w:ascii="Arial" w:hAnsi="Arial"/>
                      <w:i/>
                      <w:sz w:val="18"/>
                    </w:rPr>
                    <w:t>//Liệt kê u</w:t>
                  </w:r>
                </w:p>
                <w:p>
                  <w:pPr>
                    <w:spacing w:before="45"/>
                    <w:ind w:left="347" w:right="0" w:firstLine="0"/>
                    <w:jc w:val="left"/>
                    <w:rPr>
                      <w:rFonts w:ascii="Arial" w:hAnsi="Arial"/>
                      <w:i/>
                      <w:sz w:val="18"/>
                    </w:rPr>
                  </w:pPr>
                  <w:r>
                    <w:rPr>
                      <w:rFonts w:ascii="Courier New" w:hAnsi="Courier New"/>
                      <w:sz w:val="20"/>
                    </w:rPr>
                    <w:t xml:space="preserve">for i := head[u - 1] + 1 to head[u] do </w:t>
                  </w:r>
                  <w:r>
                    <w:rPr>
                      <w:rFonts w:ascii="Arial" w:hAnsi="Arial"/>
                      <w:i/>
                      <w:sz w:val="18"/>
                    </w:rPr>
                    <w:t xml:space="preserve">//Duyệt các </w:t>
                  </w:r>
                  <w:r>
                    <w:rPr>
                      <w:rFonts w:ascii="Arial" w:hAnsi="Arial"/>
                      <w:i/>
                      <w:sz w:val="18"/>
                      <w:lang w:val="en-US"/>
                    </w:rPr>
                    <w:t>đ</w:t>
                  </w:r>
                  <w:r>
                    <w:rPr>
                      <w:rFonts w:ascii="Arial" w:hAnsi="Arial"/>
                      <w:i/>
                      <w:sz w:val="18"/>
                    </w:rPr>
                    <w:t>ỉnh adj[i] nối từ u</w:t>
                  </w:r>
                </w:p>
                <w:p>
                  <w:pPr>
                    <w:spacing w:before="40" w:line="283" w:lineRule="auto"/>
                    <w:ind w:left="827" w:right="4458" w:hanging="240"/>
                    <w:jc w:val="left"/>
                    <w:rPr>
                      <w:rFonts w:ascii="Courier New"/>
                      <w:sz w:val="20"/>
                    </w:rPr>
                  </w:pPr>
                  <w:r>
                    <w:rPr>
                      <w:rFonts w:ascii="Courier New"/>
                      <w:sz w:val="20"/>
                    </w:rPr>
                    <w:t>if avail[adj[i]] then begin</w:t>
                  </w:r>
                </w:p>
                <w:p>
                  <w:pPr>
                    <w:spacing w:before="0" w:line="283" w:lineRule="auto"/>
                    <w:ind w:left="1067" w:right="4219" w:firstLine="0"/>
                    <w:jc w:val="left"/>
                    <w:rPr>
                      <w:rFonts w:ascii="Courier New"/>
                      <w:sz w:val="20"/>
                    </w:rPr>
                  </w:pPr>
                  <w:r>
                    <w:rPr>
                      <w:rFonts w:ascii="Courier New"/>
                      <w:sz w:val="20"/>
                    </w:rPr>
                    <w:t>trace[adj[i]] := u; DFSVisit(adj[i]);</w:t>
                  </w:r>
                </w:p>
                <w:p>
                  <w:pPr>
                    <w:spacing w:before="0" w:line="225" w:lineRule="exact"/>
                    <w:ind w:left="827" w:right="0" w:firstLine="0"/>
                    <w:jc w:val="left"/>
                    <w:rPr>
                      <w:rFonts w:ascii="Courier New"/>
                      <w:sz w:val="20"/>
                    </w:rPr>
                  </w:pPr>
                  <w:r>
                    <w:rPr>
                      <w:rFonts w:ascii="Courier New"/>
                      <w:sz w:val="20"/>
                    </w:rPr>
                    <w:t>end;</w:t>
                  </w:r>
                </w:p>
                <w:p>
                  <w:pPr>
                    <w:spacing w:before="38"/>
                    <w:ind w:left="107" w:right="0" w:firstLine="0"/>
                    <w:jc w:val="left"/>
                    <w:rPr>
                      <w:rFonts w:ascii="Courier New"/>
                      <w:sz w:val="20"/>
                    </w:rPr>
                  </w:pPr>
                  <w:r>
                    <w:rPr>
                      <w:rFonts w:ascii="Courier New"/>
                      <w:sz w:val="20"/>
                    </w:rPr>
                    <w:t>end;</w:t>
                  </w:r>
                </w:p>
                <w:p>
                  <w:pPr>
                    <w:spacing w:before="44"/>
                    <w:ind w:left="107" w:right="0" w:firstLine="0"/>
                    <w:jc w:val="left"/>
                    <w:rPr>
                      <w:rFonts w:ascii="Arial" w:hAnsi="Arial"/>
                      <w:i/>
                      <w:sz w:val="18"/>
                    </w:rPr>
                  </w:pPr>
                  <w:r>
                    <w:rPr>
                      <w:rFonts w:ascii="Courier New" w:hAnsi="Courier New"/>
                      <w:sz w:val="20"/>
                    </w:rPr>
                    <w:t xml:space="preserve">procedure PrintPath; </w:t>
                  </w:r>
                  <w:r>
                    <w:rPr>
                      <w:rFonts w:ascii="Arial" w:hAnsi="Arial"/>
                      <w:i/>
                      <w:sz w:val="18"/>
                    </w:rPr>
                    <w:t xml:space="preserve">//In đường </w:t>
                  </w:r>
                  <w:r>
                    <w:rPr>
                      <w:rFonts w:ascii="Arial" w:hAnsi="Arial"/>
                      <w:i/>
                      <w:sz w:val="18"/>
                      <w:lang w:val="en-US"/>
                    </w:rPr>
                    <w:t>đ</w:t>
                  </w:r>
                  <w:r>
                    <w:rPr>
                      <w:rFonts w:ascii="Arial" w:hAnsi="Arial"/>
                      <w:i/>
                      <w:sz w:val="18"/>
                    </w:rPr>
                    <w:t>i từ s tới t</w:t>
                  </w:r>
                </w:p>
                <w:p>
                  <w:pPr>
                    <w:spacing w:before="40"/>
                    <w:ind w:left="107" w:right="0" w:firstLine="0"/>
                    <w:jc w:val="left"/>
                    <w:rPr>
                      <w:rFonts w:ascii="Courier New"/>
                      <w:sz w:val="20"/>
                    </w:rPr>
                  </w:pPr>
                  <w:r>
                    <w:rPr>
                      <w:rFonts w:ascii="Courier New"/>
                      <w:sz w:val="20"/>
                    </w:rPr>
                    <w:t>begin</w:t>
                  </w:r>
                </w:p>
                <w:p>
                  <w:pPr>
                    <w:spacing w:before="43"/>
                    <w:ind w:left="347" w:right="0" w:firstLine="0"/>
                    <w:jc w:val="left"/>
                    <w:rPr>
                      <w:rFonts w:ascii="Arial" w:hAnsi="Arial"/>
                      <w:i/>
                      <w:sz w:val="18"/>
                    </w:rPr>
                  </w:pPr>
                  <w:r>
                    <w:rPr>
                      <w:rFonts w:ascii="Courier New" w:hAnsi="Courier New"/>
                      <w:sz w:val="20"/>
                    </w:rPr>
                    <w:t xml:space="preserve">if avail[t] then </w:t>
                  </w:r>
                  <w:r>
                    <w:rPr>
                      <w:rFonts w:ascii="Arial" w:hAnsi="Arial"/>
                      <w:i/>
                      <w:sz w:val="18"/>
                    </w:rPr>
                    <w:t xml:space="preserve">//Từ s không có </w:t>
                  </w:r>
                  <w:r>
                    <w:rPr>
                      <w:rFonts w:ascii="Arial" w:hAnsi="Arial"/>
                      <w:i/>
                      <w:sz w:val="18"/>
                      <w:lang w:val="en-US"/>
                    </w:rPr>
                    <w:t>đ</w:t>
                  </w:r>
                  <w:r>
                    <w:rPr>
                      <w:rFonts w:ascii="Arial" w:hAnsi="Arial"/>
                      <w:i/>
                      <w:sz w:val="18"/>
                    </w:rPr>
                    <w:t>ường tới t</w:t>
                  </w:r>
                </w:p>
                <w:p>
                  <w:pPr>
                    <w:spacing w:before="39" w:line="283" w:lineRule="auto"/>
                    <w:ind w:left="347" w:right="1219" w:firstLine="239"/>
                    <w:jc w:val="left"/>
                    <w:rPr>
                      <w:rFonts w:ascii="Courier New"/>
                      <w:sz w:val="20"/>
                    </w:rPr>
                  </w:pPr>
                  <w:r>
                    <w:rPr>
                      <w:rFonts w:ascii="Courier New"/>
                      <w:sz w:val="20"/>
                    </w:rPr>
                    <w:t>WriteLn(' There is no path from ', s, ' to ', t) else</w:t>
                  </w:r>
                </w:p>
                <w:p>
                  <w:pPr>
                    <w:spacing w:before="0" w:line="225" w:lineRule="exact"/>
                    <w:ind w:left="587" w:right="0" w:firstLine="0"/>
                    <w:jc w:val="left"/>
                    <w:rPr>
                      <w:rFonts w:ascii="Courier New"/>
                      <w:sz w:val="20"/>
                    </w:rPr>
                  </w:pPr>
                  <w:r>
                    <w:rPr>
                      <w:rFonts w:ascii="Courier New"/>
                      <w:sz w:val="20"/>
                    </w:rPr>
                    <w:t>begin</w:t>
                  </w:r>
                </w:p>
                <w:p>
                  <w:pPr>
                    <w:spacing w:before="40" w:line="285" w:lineRule="auto"/>
                    <w:ind w:left="827" w:right="1338" w:firstLine="0"/>
                    <w:jc w:val="left"/>
                    <w:rPr>
                      <w:rFonts w:ascii="Arial" w:hAnsi="Arial"/>
                      <w:i/>
                      <w:sz w:val="18"/>
                    </w:rPr>
                  </w:pPr>
                  <w:r>
                    <w:rPr>
                      <w:rFonts w:ascii="Courier New" w:hAnsi="Courier New"/>
                      <w:sz w:val="20"/>
                    </w:rPr>
                    <w:t xml:space="preserve">WriteLn('The path from ', s, ' to ', t, ':'); while t &lt;&gt; s do </w:t>
                  </w:r>
                  <w:r>
                    <w:rPr>
                      <w:rFonts w:ascii="Arial" w:hAnsi="Arial"/>
                      <w:i/>
                      <w:sz w:val="18"/>
                    </w:rPr>
                    <w:t>//Truy vết ngược từ t về s</w:t>
                  </w:r>
                </w:p>
                <w:p>
                  <w:pPr>
                    <w:spacing w:before="0" w:line="223" w:lineRule="exact"/>
                    <w:ind w:left="1067" w:right="0" w:firstLine="0"/>
                    <w:jc w:val="left"/>
                    <w:rPr>
                      <w:rFonts w:ascii="Courier New"/>
                      <w:sz w:val="20"/>
                    </w:rPr>
                  </w:pPr>
                  <w:r>
                    <w:rPr>
                      <w:rFonts w:ascii="Courier New"/>
                      <w:sz w:val="20"/>
                    </w:rPr>
                    <w:t>begin</w:t>
                  </w:r>
                </w:p>
                <w:p>
                  <w:pPr>
                    <w:spacing w:before="40" w:line="283" w:lineRule="auto"/>
                    <w:ind w:left="1307" w:right="4459" w:firstLine="0"/>
                    <w:jc w:val="left"/>
                    <w:rPr>
                      <w:rFonts w:ascii="Courier New"/>
                      <w:sz w:val="20"/>
                    </w:rPr>
                  </w:pPr>
                  <w:r>
                    <w:rPr>
                      <w:rFonts w:ascii="Courier New"/>
                      <w:sz w:val="20"/>
                    </w:rPr>
                    <w:t>Write(t, '&lt;-'); t := trace[t];</w:t>
                  </w:r>
                </w:p>
                <w:p>
                  <w:pPr>
                    <w:spacing w:before="0" w:line="283" w:lineRule="auto"/>
                    <w:ind w:left="827" w:right="5420" w:firstLine="239"/>
                    <w:jc w:val="left"/>
                    <w:rPr>
                      <w:rFonts w:ascii="Courier New"/>
                      <w:sz w:val="20"/>
                    </w:rPr>
                  </w:pPr>
                  <w:r>
                    <w:rPr>
                      <w:rFonts w:ascii="Courier New"/>
                      <w:sz w:val="20"/>
                    </w:rPr>
                    <w:t xml:space="preserve">end; </w:t>
                  </w:r>
                  <w:r>
                    <w:rPr>
                      <w:rFonts w:ascii="Courier New"/>
                      <w:w w:val="95"/>
                      <w:sz w:val="20"/>
                    </w:rPr>
                    <w:t>WriteLn(s);</w:t>
                  </w:r>
                </w:p>
                <w:p>
                  <w:pPr>
                    <w:spacing w:before="0" w:line="283" w:lineRule="auto"/>
                    <w:ind w:left="107" w:right="6500" w:firstLine="479"/>
                    <w:jc w:val="left"/>
                    <w:rPr>
                      <w:rFonts w:ascii="Courier New"/>
                      <w:sz w:val="20"/>
                    </w:rPr>
                  </w:pPr>
                  <w:r>
                    <w:rPr>
                      <w:rFonts w:ascii="Courier New"/>
                      <w:sz w:val="20"/>
                    </w:rPr>
                    <w:t>end; end; begin</w:t>
                  </w:r>
                </w:p>
                <w:p>
                  <w:pPr>
                    <w:spacing w:before="0" w:line="224" w:lineRule="exact"/>
                    <w:ind w:left="347" w:right="0" w:firstLine="0"/>
                    <w:jc w:val="left"/>
                    <w:rPr>
                      <w:rFonts w:ascii="Courier New"/>
                      <w:sz w:val="20"/>
                    </w:rPr>
                  </w:pPr>
                  <w:r>
                    <w:rPr>
                      <w:rFonts w:ascii="Courier New"/>
                      <w:sz w:val="20"/>
                    </w:rPr>
                    <w:t>Enter;</w:t>
                  </w:r>
                </w:p>
                <w:p>
                  <w:pPr>
                    <w:spacing w:before="39" w:line="283" w:lineRule="auto"/>
                    <w:ind w:left="347" w:right="1578" w:firstLine="0"/>
                    <w:jc w:val="left"/>
                    <w:rPr>
                      <w:rFonts w:ascii="Courier New"/>
                      <w:sz w:val="20"/>
                    </w:rPr>
                  </w:pPr>
                  <w:r>
                    <w:rPr>
                      <w:rFonts w:ascii="Courier New"/>
                      <w:sz w:val="20"/>
                    </w:rPr>
                    <w:t>FillChar(avail[1], n * SizeOf(avail[1]), True); WriteLn('Reachable vertices from ', s, ': '); DFSVisit(s);</w:t>
                  </w:r>
                </w:p>
                <w:p>
                  <w:pPr>
                    <w:spacing w:before="0" w:line="283" w:lineRule="auto"/>
                    <w:ind w:left="347" w:right="5779" w:firstLine="0"/>
                    <w:jc w:val="left"/>
                    <w:rPr>
                      <w:rFonts w:ascii="Courier New"/>
                      <w:sz w:val="20"/>
                    </w:rPr>
                  </w:pPr>
                  <w:r>
                    <w:rPr>
                      <w:rFonts w:ascii="Courier New"/>
                      <w:sz w:val="20"/>
                    </w:rPr>
                    <w:t xml:space="preserve">WriteLn; </w:t>
                  </w:r>
                  <w:r>
                    <w:rPr>
                      <w:rFonts w:ascii="Courier New"/>
                      <w:w w:val="95"/>
                      <w:sz w:val="20"/>
                    </w:rPr>
                    <w:t>PrintPath;</w:t>
                  </w:r>
                </w:p>
                <w:p>
                  <w:pPr>
                    <w:spacing w:before="0" w:line="225" w:lineRule="exact"/>
                    <w:ind w:left="107" w:right="0" w:firstLine="0"/>
                    <w:jc w:val="left"/>
                    <w:rPr>
                      <w:rFonts w:ascii="Courier New"/>
                      <w:sz w:val="20"/>
                    </w:rPr>
                  </w:pPr>
                  <w:r>
                    <w:rPr>
                      <w:rFonts w:ascii="Courier New"/>
                      <w:sz w:val="20"/>
                    </w:rPr>
                    <w:t>end.</w:t>
                  </w:r>
                </w:p>
              </w:txbxContent>
            </v:textbox>
            <w10:wrap type="none"/>
            <w10:anchorlock/>
          </v:shape>
        </w:pict>
      </w:r>
    </w:p>
    <w:p>
      <w:pPr>
        <w:pStyle w:val="7"/>
        <w:spacing w:before="32"/>
        <w:ind w:left="304"/>
        <w:jc w:val="both"/>
        <w:rPr>
          <w:rFonts w:hint="default" w:ascii="Times New Roman" w:hAnsi="Times New Roman" w:cs="Times New Roman"/>
          <w:sz w:val="28"/>
          <w:szCs w:val="28"/>
        </w:rPr>
      </w:pPr>
      <w:r>
        <w:rPr>
          <w:rFonts w:hint="default" w:ascii="Times New Roman" w:hAnsi="Times New Roman" w:cs="Times New Roman"/>
          <w:sz w:val="28"/>
          <w:szCs w:val="28"/>
        </w:rPr>
        <w:t xml:space="preserve">Có thể không cần mảng </w:t>
      </w:r>
      <w:r>
        <w:rPr>
          <w:rFonts w:hint="default" w:cs="Times New Roman"/>
          <w:sz w:val="28"/>
          <w:szCs w:val="28"/>
          <w:lang w:val="en-US"/>
        </w:rPr>
        <w:t>đ</w:t>
      </w:r>
      <w:r>
        <w:rPr>
          <w:rFonts w:hint="default" w:ascii="Times New Roman" w:hAnsi="Times New Roman" w:cs="Times New Roman"/>
          <w:sz w:val="28"/>
          <w:szCs w:val="28"/>
        </w:rPr>
        <w:t>ánh dấu avail[1 … n] mà dùng luôn mảng trace[1 … n]</w:t>
      </w:r>
    </w:p>
    <w:p>
      <w:pPr>
        <w:pStyle w:val="7"/>
        <w:spacing w:before="33"/>
        <w:ind w:left="304"/>
        <w:jc w:val="both"/>
        <w:rPr>
          <w:rFonts w:hint="default" w:ascii="Times New Roman" w:hAnsi="Times New Roman" w:cs="Times New Roman"/>
          <w:sz w:val="28"/>
          <w:szCs w:val="28"/>
        </w:rPr>
      </w:pPr>
      <w:r>
        <w:rPr>
          <w:rFonts w:hint="default" w:cs="Times New Roman"/>
          <w:sz w:val="28"/>
          <w:szCs w:val="28"/>
          <w:lang w:val="en-US"/>
        </w:rPr>
        <w:t>đ</w:t>
      </w:r>
      <w:r>
        <w:rPr>
          <w:rFonts w:hint="default" w:ascii="Times New Roman" w:hAnsi="Times New Roman" w:cs="Times New Roman"/>
          <w:sz w:val="28"/>
          <w:szCs w:val="28"/>
        </w:rPr>
        <w:t xml:space="preserve">ể </w:t>
      </w:r>
      <w:r>
        <w:rPr>
          <w:rFonts w:hint="default" w:cs="Times New Roman"/>
          <w:sz w:val="28"/>
          <w:szCs w:val="28"/>
          <w:lang w:val="en-US"/>
        </w:rPr>
        <w:t>đ</w:t>
      </w:r>
      <w:r>
        <w:rPr>
          <w:rFonts w:hint="default" w:ascii="Times New Roman" w:hAnsi="Times New Roman" w:cs="Times New Roman"/>
          <w:sz w:val="28"/>
          <w:szCs w:val="28"/>
        </w:rPr>
        <w:t>ánh dấu: Khởi tạo các phần tử mảng trace[1 … n] là:</w:t>
      </w:r>
    </w:p>
    <w:p>
      <w:pPr>
        <w:pStyle w:val="7"/>
        <w:spacing w:before="96" w:line="168" w:lineRule="auto"/>
        <w:ind w:left="3251" w:right="3173" w:hanging="92"/>
        <w:rPr>
          <w:rFonts w:hint="default" w:ascii="Times New Roman" w:hAnsi="Times New Roman" w:cs="Times New Roman"/>
          <w:sz w:val="28"/>
          <w:szCs w:val="28"/>
        </w:rPr>
      </w:pPr>
      <w:r>
        <w:rPr>
          <w:rFonts w:hint="default" w:ascii="Times New Roman" w:hAnsi="Times New Roman" w:cs="Times New Roman"/>
          <w:spacing w:val="3"/>
          <w:position w:val="-14"/>
          <w:sz w:val="28"/>
          <w:szCs w:val="28"/>
        </w:rPr>
        <w:t>{</w:t>
      </w:r>
      <w:r>
        <w:rPr>
          <w:rFonts w:hint="default" w:ascii="Times New Roman" w:hAnsi="Times New Roman" w:cs="Times New Roman"/>
          <w:spacing w:val="3"/>
          <w:sz w:val="28"/>
          <w:szCs w:val="28"/>
        </w:rPr>
        <w:t>trace</w:t>
      </w:r>
      <w:r>
        <w:rPr>
          <w:rFonts w:hint="default" w:ascii="Times New Roman" w:hAnsi="Times New Roman" w:cs="Times New Roman"/>
          <w:spacing w:val="3"/>
          <w:position w:val="1"/>
          <w:sz w:val="28"/>
          <w:szCs w:val="28"/>
        </w:rPr>
        <w:t>[</w:t>
      </w:r>
      <w:r>
        <w:rPr>
          <w:rFonts w:hint="default" w:ascii="Times New Roman" w:hAnsi="Times New Roman" w:cs="Times New Roman"/>
          <w:spacing w:val="3"/>
          <w:sz w:val="28"/>
          <w:szCs w:val="28"/>
        </w:rPr>
        <w:t>s</w:t>
      </w:r>
      <w:r>
        <w:rPr>
          <w:rFonts w:hint="default" w:ascii="Times New Roman" w:hAnsi="Times New Roman" w:cs="Times New Roman"/>
          <w:spacing w:val="3"/>
          <w:position w:val="1"/>
          <w:sz w:val="28"/>
          <w:szCs w:val="28"/>
        </w:rPr>
        <w:t xml:space="preserve">] </w:t>
      </w:r>
      <w:r>
        <w:rPr>
          <w:rFonts w:hint="default" w:ascii="Times New Roman" w:hAnsi="Times New Roman" w:cs="Times New Roman"/>
          <w:sz w:val="28"/>
          <w:szCs w:val="28"/>
        </w:rPr>
        <w:t>G 0 trace</w:t>
      </w:r>
      <w:r>
        <w:rPr>
          <w:rFonts w:hint="default" w:ascii="Times New Roman" w:hAnsi="Times New Roman" w:cs="Times New Roman"/>
          <w:position w:val="1"/>
          <w:sz w:val="28"/>
          <w:szCs w:val="28"/>
        </w:rPr>
        <w:t>[</w:t>
      </w:r>
      <w:r>
        <w:rPr>
          <w:rFonts w:hint="default" w:ascii="Times New Roman" w:hAnsi="Times New Roman" w:cs="Times New Roman"/>
          <w:sz w:val="28"/>
          <w:szCs w:val="28"/>
        </w:rPr>
        <w:t>v</w:t>
      </w:r>
      <w:r>
        <w:rPr>
          <w:rFonts w:hint="default" w:ascii="Times New Roman" w:hAnsi="Times New Roman" w:cs="Times New Roman"/>
          <w:position w:val="1"/>
          <w:sz w:val="28"/>
          <w:szCs w:val="28"/>
        </w:rPr>
        <w:t xml:space="preserve">] </w:t>
      </w:r>
      <w:r>
        <w:rPr>
          <w:rFonts w:hint="default" w:ascii="Times New Roman" w:hAnsi="Times New Roman" w:cs="Times New Roman"/>
          <w:sz w:val="28"/>
          <w:szCs w:val="28"/>
        </w:rPr>
        <w:t>= 0, 6v G</w:t>
      </w:r>
      <w:r>
        <w:rPr>
          <w:rFonts w:hint="default" w:ascii="Times New Roman" w:hAnsi="Times New Roman" w:cs="Times New Roman"/>
          <w:spacing w:val="47"/>
          <w:sz w:val="28"/>
          <w:szCs w:val="28"/>
        </w:rPr>
        <w:t xml:space="preserve"> </w:t>
      </w:r>
      <w:r>
        <w:rPr>
          <w:rFonts w:hint="default" w:ascii="Times New Roman" w:hAnsi="Times New Roman" w:cs="Times New Roman"/>
          <w:sz w:val="28"/>
          <w:szCs w:val="28"/>
        </w:rPr>
        <w:t>s</w:t>
      </w:r>
    </w:p>
    <w:p>
      <w:pPr>
        <w:pStyle w:val="7"/>
        <w:spacing w:before="85" w:line="264" w:lineRule="auto"/>
        <w:ind w:left="304" w:right="299"/>
        <w:jc w:val="both"/>
        <w:rPr>
          <w:rFonts w:hint="default" w:ascii="Times New Roman" w:hAnsi="Times New Roman" w:cs="Times New Roman"/>
          <w:sz w:val="28"/>
          <w:szCs w:val="28"/>
        </w:rPr>
      </w:pPr>
      <w:r>
        <w:rPr>
          <w:rFonts w:hint="default" w:ascii="Times New Roman" w:hAnsi="Times New Roman" w:cs="Times New Roman"/>
          <w:w w:val="105"/>
          <w:sz w:val="28"/>
          <w:szCs w:val="28"/>
        </w:rPr>
        <w:t xml:space="preserve">Khi </w:t>
      </w:r>
      <w:r>
        <w:rPr>
          <w:rFonts w:hint="default" w:cs="Times New Roman"/>
          <w:w w:val="105"/>
          <w:sz w:val="28"/>
          <w:szCs w:val="28"/>
          <w:lang w:val="en-US"/>
        </w:rPr>
        <w:t>đ</w:t>
      </w:r>
      <w:r>
        <w:rPr>
          <w:rFonts w:hint="default" w:ascii="Times New Roman" w:hAnsi="Times New Roman" w:cs="Times New Roman"/>
          <w:w w:val="105"/>
          <w:sz w:val="28"/>
          <w:szCs w:val="28"/>
        </w:rPr>
        <w:t xml:space="preserve">ó </w:t>
      </w:r>
      <w:r>
        <w:rPr>
          <w:rFonts w:hint="default" w:cs="Times New Roman"/>
          <w:w w:val="105"/>
          <w:sz w:val="28"/>
          <w:szCs w:val="28"/>
          <w:lang w:val="en-US"/>
        </w:rPr>
        <w:t>đ</w:t>
      </w:r>
      <w:r>
        <w:rPr>
          <w:rFonts w:hint="default" w:ascii="Times New Roman" w:hAnsi="Times New Roman" w:cs="Times New Roman"/>
          <w:w w:val="105"/>
          <w:sz w:val="28"/>
          <w:szCs w:val="28"/>
        </w:rPr>
        <w:t xml:space="preserve">iều kiện </w:t>
      </w:r>
      <w:r>
        <w:rPr>
          <w:rFonts w:hint="default" w:cs="Times New Roman"/>
          <w:w w:val="105"/>
          <w:sz w:val="28"/>
          <w:szCs w:val="28"/>
          <w:lang w:val="en-US"/>
        </w:rPr>
        <w:t>đ</w:t>
      </w:r>
      <w:r>
        <w:rPr>
          <w:rFonts w:hint="default" w:ascii="Times New Roman" w:hAnsi="Times New Roman" w:cs="Times New Roman"/>
          <w:w w:val="105"/>
          <w:sz w:val="28"/>
          <w:szCs w:val="28"/>
        </w:rPr>
        <w:t xml:space="preserve">ể một </w:t>
      </w:r>
      <w:r>
        <w:rPr>
          <w:rFonts w:hint="default" w:cs="Times New Roman"/>
          <w:w w:val="105"/>
          <w:sz w:val="28"/>
          <w:szCs w:val="28"/>
          <w:lang w:val="en-US"/>
        </w:rPr>
        <w:t>đ</w:t>
      </w:r>
      <w:r>
        <w:rPr>
          <w:rFonts w:hint="default" w:ascii="Times New Roman" w:hAnsi="Times New Roman" w:cs="Times New Roman"/>
          <w:w w:val="105"/>
          <w:sz w:val="28"/>
          <w:szCs w:val="28"/>
        </w:rPr>
        <w:t>ỉnh v chưa thăm là trace</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v</w:t>
      </w:r>
      <w:r>
        <w:rPr>
          <w:rFonts w:hint="default" w:ascii="Times New Roman" w:hAnsi="Times New Roman" w:cs="Times New Roman"/>
          <w:w w:val="105"/>
          <w:position w:val="1"/>
          <w:sz w:val="28"/>
          <w:szCs w:val="28"/>
        </w:rPr>
        <w:t xml:space="preserve">] </w:t>
      </w:r>
      <w:r>
        <w:rPr>
          <w:rFonts w:hint="default" w:ascii="Times New Roman" w:hAnsi="Times New Roman" w:cs="Times New Roman"/>
          <w:w w:val="105"/>
          <w:sz w:val="28"/>
          <w:szCs w:val="28"/>
        </w:rPr>
        <w:t xml:space="preserve">= 0, mỗi khi từ </w:t>
      </w:r>
      <w:r>
        <w:rPr>
          <w:rFonts w:hint="default" w:cs="Times New Roman"/>
          <w:w w:val="105"/>
          <w:sz w:val="28"/>
          <w:szCs w:val="28"/>
          <w:lang w:val="en-US"/>
        </w:rPr>
        <w:t>đ</w:t>
      </w:r>
      <w:r>
        <w:rPr>
          <w:rFonts w:hint="default" w:ascii="Times New Roman" w:hAnsi="Times New Roman" w:cs="Times New Roman"/>
          <w:w w:val="105"/>
          <w:sz w:val="28"/>
          <w:szCs w:val="28"/>
        </w:rPr>
        <w:t>ỉnh u thăm</w:t>
      </w:r>
      <w:r>
        <w:rPr>
          <w:rFonts w:hint="default" w:ascii="Times New Roman" w:hAnsi="Times New Roman" w:cs="Times New Roman"/>
          <w:spacing w:val="-9"/>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ỉnh</w:t>
      </w:r>
      <w:r>
        <w:rPr>
          <w:rFonts w:hint="default" w:ascii="Times New Roman" w:hAnsi="Times New Roman" w:cs="Times New Roman"/>
          <w:spacing w:val="-9"/>
          <w:w w:val="105"/>
          <w:sz w:val="28"/>
          <w:szCs w:val="28"/>
        </w:rPr>
        <w:t xml:space="preserve"> </w:t>
      </w:r>
      <w:r>
        <w:rPr>
          <w:rFonts w:hint="default" w:ascii="Times New Roman" w:hAnsi="Times New Roman" w:cs="Times New Roman"/>
          <w:spacing w:val="3"/>
          <w:w w:val="105"/>
          <w:sz w:val="28"/>
          <w:szCs w:val="28"/>
        </w:rPr>
        <w:t>v,</w:t>
      </w:r>
      <w:r>
        <w:rPr>
          <w:rFonts w:hint="default" w:ascii="Times New Roman" w:hAnsi="Times New Roman" w:cs="Times New Roman"/>
          <w:spacing w:val="-9"/>
          <w:w w:val="105"/>
          <w:sz w:val="28"/>
          <w:szCs w:val="28"/>
        </w:rPr>
        <w:t xml:space="preserve"> </w:t>
      </w:r>
      <w:r>
        <w:rPr>
          <w:rFonts w:hint="default" w:ascii="Times New Roman" w:hAnsi="Times New Roman" w:cs="Times New Roman"/>
          <w:w w:val="105"/>
          <w:sz w:val="28"/>
          <w:szCs w:val="28"/>
        </w:rPr>
        <w:t>phép</w:t>
      </w:r>
      <w:r>
        <w:rPr>
          <w:rFonts w:hint="default" w:ascii="Times New Roman" w:hAnsi="Times New Roman" w:cs="Times New Roman"/>
          <w:spacing w:val="-9"/>
          <w:w w:val="105"/>
          <w:sz w:val="28"/>
          <w:szCs w:val="28"/>
        </w:rPr>
        <w:t xml:space="preserve"> </w:t>
      </w:r>
      <w:r>
        <w:rPr>
          <w:rFonts w:hint="default" w:ascii="Times New Roman" w:hAnsi="Times New Roman" w:cs="Times New Roman"/>
          <w:w w:val="105"/>
          <w:sz w:val="28"/>
          <w:szCs w:val="28"/>
        </w:rPr>
        <w:t>gán</w:t>
      </w:r>
      <w:r>
        <w:rPr>
          <w:rFonts w:hint="default" w:ascii="Times New Roman" w:hAnsi="Times New Roman" w:cs="Times New Roman"/>
          <w:spacing w:val="-7"/>
          <w:w w:val="105"/>
          <w:sz w:val="28"/>
          <w:szCs w:val="28"/>
        </w:rPr>
        <w:t xml:space="preserve"> </w:t>
      </w:r>
      <w:r>
        <w:rPr>
          <w:rFonts w:hint="default" w:ascii="Times New Roman" w:hAnsi="Times New Roman" w:cs="Times New Roman"/>
          <w:w w:val="105"/>
          <w:sz w:val="28"/>
          <w:szCs w:val="28"/>
        </w:rPr>
        <w:t>trace</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v</w:t>
      </w:r>
      <w:r>
        <w:rPr>
          <w:rFonts w:hint="default" w:ascii="Times New Roman" w:hAnsi="Times New Roman" w:cs="Times New Roman"/>
          <w:w w:val="105"/>
          <w:position w:val="1"/>
          <w:sz w:val="28"/>
          <w:szCs w:val="28"/>
        </w:rPr>
        <w:t>]</w:t>
      </w:r>
      <w:r>
        <w:rPr>
          <w:rFonts w:hint="default" w:ascii="Times New Roman" w:hAnsi="Times New Roman" w:cs="Times New Roman"/>
          <w:spacing w:val="-7"/>
          <w:w w:val="105"/>
          <w:position w:val="1"/>
          <w:sz w:val="28"/>
          <w:szCs w:val="28"/>
        </w:rPr>
        <w:t xml:space="preserve"> </w:t>
      </w:r>
      <w:r>
        <w:rPr>
          <w:rFonts w:hint="default" w:ascii="Times New Roman" w:hAnsi="Times New Roman" w:cs="Times New Roman"/>
          <w:w w:val="155"/>
          <w:sz w:val="28"/>
          <w:szCs w:val="28"/>
        </w:rPr>
        <w:t>x</w:t>
      </w:r>
      <w:r>
        <w:rPr>
          <w:rFonts w:hint="default" w:ascii="Times New Roman" w:hAnsi="Times New Roman" w:cs="Times New Roman"/>
          <w:spacing w:val="-34"/>
          <w:w w:val="155"/>
          <w:sz w:val="28"/>
          <w:szCs w:val="28"/>
        </w:rPr>
        <w:t xml:space="preserve"> </w:t>
      </w:r>
      <w:r>
        <w:rPr>
          <w:rFonts w:hint="default" w:ascii="Times New Roman" w:hAnsi="Times New Roman" w:cs="Times New Roman"/>
          <w:w w:val="105"/>
          <w:sz w:val="28"/>
          <w:szCs w:val="28"/>
        </w:rPr>
        <w:t>u</w:t>
      </w:r>
      <w:r>
        <w:rPr>
          <w:rFonts w:hint="default" w:ascii="Times New Roman" w:hAnsi="Times New Roman" w:cs="Times New Roman"/>
          <w:spacing w:val="-2"/>
          <w:w w:val="105"/>
          <w:sz w:val="28"/>
          <w:szCs w:val="28"/>
        </w:rPr>
        <w:t xml:space="preserve"> </w:t>
      </w:r>
      <w:r>
        <w:rPr>
          <w:rFonts w:hint="default" w:ascii="Times New Roman" w:hAnsi="Times New Roman" w:cs="Times New Roman"/>
          <w:w w:val="105"/>
          <w:sz w:val="28"/>
          <w:szCs w:val="28"/>
        </w:rPr>
        <w:t>sẽ</w:t>
      </w:r>
      <w:r>
        <w:rPr>
          <w:rFonts w:hint="default" w:ascii="Times New Roman" w:hAnsi="Times New Roman" w:cs="Times New Roman"/>
          <w:spacing w:val="-10"/>
          <w:w w:val="105"/>
          <w:sz w:val="28"/>
          <w:szCs w:val="28"/>
        </w:rPr>
        <w:t xml:space="preserve"> </w:t>
      </w:r>
      <w:r>
        <w:rPr>
          <w:rFonts w:hint="default" w:ascii="Times New Roman" w:hAnsi="Times New Roman" w:cs="Times New Roman"/>
          <w:w w:val="105"/>
          <w:sz w:val="28"/>
          <w:szCs w:val="28"/>
        </w:rPr>
        <w:t>kiêm</w:t>
      </w:r>
      <w:r>
        <w:rPr>
          <w:rFonts w:hint="default" w:ascii="Times New Roman" w:hAnsi="Times New Roman" w:cs="Times New Roman"/>
          <w:spacing w:val="-9"/>
          <w:w w:val="105"/>
          <w:sz w:val="28"/>
          <w:szCs w:val="28"/>
        </w:rPr>
        <w:t xml:space="preserve"> </w:t>
      </w:r>
      <w:r>
        <w:rPr>
          <w:rFonts w:hint="default" w:ascii="Times New Roman" w:hAnsi="Times New Roman" w:cs="Times New Roman"/>
          <w:w w:val="105"/>
          <w:sz w:val="28"/>
          <w:szCs w:val="28"/>
        </w:rPr>
        <w:t>luôn</w:t>
      </w:r>
      <w:r>
        <w:rPr>
          <w:rFonts w:hint="default" w:ascii="Times New Roman" w:hAnsi="Times New Roman" w:cs="Times New Roman"/>
          <w:spacing w:val="-9"/>
          <w:w w:val="105"/>
          <w:sz w:val="28"/>
          <w:szCs w:val="28"/>
        </w:rPr>
        <w:t xml:space="preserve"> </w:t>
      </w:r>
      <w:r>
        <w:rPr>
          <w:rFonts w:hint="default" w:ascii="Times New Roman" w:hAnsi="Times New Roman" w:cs="Times New Roman"/>
          <w:w w:val="105"/>
          <w:sz w:val="28"/>
          <w:szCs w:val="28"/>
        </w:rPr>
        <w:t>công</w:t>
      </w:r>
      <w:r>
        <w:rPr>
          <w:rFonts w:hint="default" w:ascii="Times New Roman" w:hAnsi="Times New Roman" w:cs="Times New Roman"/>
          <w:spacing w:val="-11"/>
          <w:w w:val="105"/>
          <w:sz w:val="28"/>
          <w:szCs w:val="28"/>
        </w:rPr>
        <w:t xml:space="preserve"> </w:t>
      </w:r>
      <w:r>
        <w:rPr>
          <w:rFonts w:hint="default" w:ascii="Times New Roman" w:hAnsi="Times New Roman" w:cs="Times New Roman"/>
          <w:w w:val="105"/>
          <w:sz w:val="28"/>
          <w:szCs w:val="28"/>
        </w:rPr>
        <w:t>việc</w:t>
      </w:r>
      <w:r>
        <w:rPr>
          <w:rFonts w:hint="default" w:ascii="Times New Roman" w:hAnsi="Times New Roman" w:cs="Times New Roman"/>
          <w:spacing w:val="-9"/>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ánh</w:t>
      </w:r>
      <w:r>
        <w:rPr>
          <w:rFonts w:hint="default" w:ascii="Times New Roman" w:hAnsi="Times New Roman" w:cs="Times New Roman"/>
          <w:spacing w:val="-9"/>
          <w:w w:val="105"/>
          <w:sz w:val="28"/>
          <w:szCs w:val="28"/>
        </w:rPr>
        <w:t xml:space="preserve"> </w:t>
      </w:r>
      <w:r>
        <w:rPr>
          <w:rFonts w:hint="default" w:ascii="Times New Roman" w:hAnsi="Times New Roman" w:cs="Times New Roman"/>
          <w:w w:val="105"/>
          <w:sz w:val="28"/>
          <w:szCs w:val="28"/>
        </w:rPr>
        <w:t>dấu</w:t>
      </w:r>
      <w:r>
        <w:rPr>
          <w:rFonts w:hint="default" w:ascii="Times New Roman" w:hAnsi="Times New Roman" w:cs="Times New Roman"/>
          <w:spacing w:val="-10"/>
          <w:w w:val="105"/>
          <w:sz w:val="28"/>
          <w:szCs w:val="28"/>
        </w:rPr>
        <w:t xml:space="preserve"> </w:t>
      </w:r>
      <w:r>
        <w:rPr>
          <w:rFonts w:hint="default" w:ascii="Times New Roman" w:hAnsi="Times New Roman" w:cs="Times New Roman"/>
          <w:w w:val="105"/>
          <w:sz w:val="28"/>
          <w:szCs w:val="28"/>
        </w:rPr>
        <w:t>v</w:t>
      </w:r>
      <w:r>
        <w:rPr>
          <w:rFonts w:hint="default" w:ascii="Times New Roman" w:hAnsi="Times New Roman" w:cs="Times New Roman"/>
          <w:spacing w:val="-2"/>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ã</w:t>
      </w:r>
      <w:r>
        <w:rPr>
          <w:rFonts w:hint="default" w:ascii="Times New Roman" w:hAnsi="Times New Roman" w:cs="Times New Roman"/>
          <w:spacing w:val="-9"/>
          <w:w w:val="105"/>
          <w:sz w:val="28"/>
          <w:szCs w:val="28"/>
        </w:rPr>
        <w:t xml:space="preserve"> </w:t>
      </w:r>
      <w:r>
        <w:rPr>
          <w:rFonts w:hint="default" w:ascii="Times New Roman" w:hAnsi="Times New Roman" w:cs="Times New Roman"/>
          <w:w w:val="105"/>
          <w:sz w:val="28"/>
          <w:szCs w:val="28"/>
        </w:rPr>
        <w:t>thăm (trace</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v</w:t>
      </w:r>
      <w:r>
        <w:rPr>
          <w:rFonts w:hint="default" w:ascii="Times New Roman" w:hAnsi="Times New Roman" w:cs="Times New Roman"/>
          <w:w w:val="105"/>
          <w:position w:val="1"/>
          <w:sz w:val="28"/>
          <w:szCs w:val="28"/>
        </w:rPr>
        <w:t xml:space="preserve">] </w:t>
      </w:r>
      <w:r>
        <w:rPr>
          <w:rFonts w:hint="default" w:ascii="Times New Roman" w:hAnsi="Times New Roman" w:cs="Times New Roman"/>
          <w:w w:val="105"/>
          <w:sz w:val="28"/>
          <w:szCs w:val="28"/>
        </w:rPr>
        <w:t>G</w:t>
      </w:r>
      <w:r>
        <w:rPr>
          <w:rFonts w:hint="default" w:ascii="Times New Roman" w:hAnsi="Times New Roman" w:cs="Times New Roman"/>
          <w:spacing w:val="13"/>
          <w:w w:val="105"/>
          <w:sz w:val="28"/>
          <w:szCs w:val="28"/>
        </w:rPr>
        <w:t xml:space="preserve"> </w:t>
      </w:r>
      <w:r>
        <w:rPr>
          <w:rFonts w:hint="default" w:ascii="Times New Roman" w:hAnsi="Times New Roman" w:cs="Times New Roman"/>
          <w:w w:val="105"/>
          <w:sz w:val="28"/>
          <w:szCs w:val="28"/>
        </w:rPr>
        <w:t>0).</w:t>
      </w:r>
    </w:p>
    <w:p>
      <w:pPr>
        <w:spacing w:after="0" w:line="264" w:lineRule="auto"/>
        <w:jc w:val="both"/>
        <w:rPr>
          <w:rFonts w:hint="default" w:ascii="Times New Roman" w:hAnsi="Times New Roman" w:cs="Times New Roman"/>
          <w:sz w:val="28"/>
          <w:szCs w:val="28"/>
        </w:rPr>
        <w:sectPr>
          <w:pgSz w:w="11900" w:h="16840"/>
          <w:pgMar w:top="1600" w:right="1680" w:bottom="2580" w:left="1680" w:header="0" w:footer="2382"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7"/>
        <w:rPr>
          <w:rFonts w:hint="default" w:ascii="Times New Roman" w:hAnsi="Times New Roman" w:cs="Times New Roman"/>
          <w:sz w:val="28"/>
          <w:szCs w:val="28"/>
        </w:rPr>
      </w:pPr>
    </w:p>
    <w:p>
      <w:pPr>
        <w:spacing w:before="90"/>
        <w:ind w:left="304" w:right="0" w:firstLine="0"/>
        <w:jc w:val="both"/>
        <w:rPr>
          <w:rFonts w:hint="default" w:ascii="Times New Roman" w:hAnsi="Times New Roman" w:cs="Times New Roman"/>
          <w:i/>
          <w:sz w:val="28"/>
          <w:szCs w:val="28"/>
        </w:rPr>
      </w:pPr>
      <w:r>
        <w:rPr>
          <w:rFonts w:hint="default" w:ascii="Times New Roman" w:hAnsi="Times New Roman" w:cs="Times New Roman"/>
          <w:i/>
          <w:w w:val="105"/>
          <w:sz w:val="28"/>
          <w:szCs w:val="28"/>
        </w:rPr>
        <w:t>Một vài tính chất của DFS</w:t>
      </w:r>
    </w:p>
    <w:p>
      <w:pPr>
        <w:spacing w:before="88"/>
        <w:ind w:left="304" w:right="0" w:firstLine="0"/>
        <w:jc w:val="both"/>
        <w:rPr>
          <w:rFonts w:hint="default" w:ascii="Times New Roman" w:hAnsi="Times New Roman" w:cs="Times New Roman"/>
          <w:sz w:val="28"/>
          <w:szCs w:val="28"/>
        </w:rPr>
      </w:pPr>
      <w:r>
        <w:rPr>
          <w:rFonts w:hint="default" w:ascii="Times New Roman" w:hAnsi="Times New Roman" w:cs="Times New Roman"/>
          <w:w w:val="105"/>
          <w:sz w:val="28"/>
          <w:szCs w:val="28"/>
        </w:rPr>
        <w:t>Cây DFS</w:t>
      </w:r>
    </w:p>
    <w:p>
      <w:pPr>
        <w:pStyle w:val="7"/>
        <w:spacing w:before="82" w:line="268" w:lineRule="auto"/>
        <w:ind w:left="304" w:right="299"/>
        <w:jc w:val="both"/>
        <w:rPr>
          <w:rFonts w:hint="default" w:ascii="Times New Roman" w:hAnsi="Times New Roman" w:cs="Times New Roman"/>
          <w:sz w:val="28"/>
          <w:szCs w:val="28"/>
        </w:rPr>
      </w:pPr>
      <w:r>
        <w:rPr>
          <w:rFonts w:hint="default" w:ascii="Times New Roman" w:hAnsi="Times New Roman" w:cs="Times New Roman"/>
          <w:sz w:val="28"/>
          <w:szCs w:val="28"/>
        </w:rPr>
        <w:t xml:space="preserve">Nếu ta sắp xếp danh sách kề của mỗi </w:t>
      </w:r>
      <w:r>
        <w:rPr>
          <w:rFonts w:hint="default" w:cs="Times New Roman"/>
          <w:sz w:val="28"/>
          <w:szCs w:val="28"/>
          <w:lang w:val="en-US"/>
        </w:rPr>
        <w:t>đ</w:t>
      </w:r>
      <w:r>
        <w:rPr>
          <w:rFonts w:hint="default" w:ascii="Times New Roman" w:hAnsi="Times New Roman" w:cs="Times New Roman"/>
          <w:sz w:val="28"/>
          <w:szCs w:val="28"/>
        </w:rPr>
        <w:t xml:space="preserve">ỉnh theo thứ tự tăng dần thì thuật toán DFS luôn trả về </w:t>
      </w:r>
      <w:r>
        <w:rPr>
          <w:rFonts w:hint="default" w:cs="Times New Roman"/>
          <w:sz w:val="28"/>
          <w:szCs w:val="28"/>
          <w:lang w:val="en-US"/>
        </w:rPr>
        <w:t>đ</w:t>
      </w:r>
      <w:r>
        <w:rPr>
          <w:rFonts w:hint="default" w:ascii="Times New Roman" w:hAnsi="Times New Roman" w:cs="Times New Roman"/>
          <w:sz w:val="28"/>
          <w:szCs w:val="28"/>
        </w:rPr>
        <w:t xml:space="preserve">ường </w:t>
      </w:r>
      <w:r>
        <w:rPr>
          <w:rFonts w:hint="default" w:cs="Times New Roman"/>
          <w:sz w:val="28"/>
          <w:szCs w:val="28"/>
          <w:lang w:val="en-US"/>
        </w:rPr>
        <w:t>đ</w:t>
      </w:r>
      <w:r>
        <w:rPr>
          <w:rFonts w:hint="default" w:ascii="Times New Roman" w:hAnsi="Times New Roman" w:cs="Times New Roman"/>
          <w:sz w:val="28"/>
          <w:szCs w:val="28"/>
        </w:rPr>
        <w:t xml:space="preserve">i có thứ tự từ </w:t>
      </w:r>
      <w:r>
        <w:rPr>
          <w:rFonts w:hint="default" w:cs="Times New Roman"/>
          <w:sz w:val="28"/>
          <w:szCs w:val="28"/>
          <w:lang w:val="en-US"/>
        </w:rPr>
        <w:t>đ</w:t>
      </w:r>
      <w:r>
        <w:rPr>
          <w:rFonts w:hint="default" w:ascii="Times New Roman" w:hAnsi="Times New Roman" w:cs="Times New Roman"/>
          <w:sz w:val="28"/>
          <w:szCs w:val="28"/>
        </w:rPr>
        <w:t xml:space="preserve">iển nhỏ nhất trong số tất cả các </w:t>
      </w:r>
      <w:r>
        <w:rPr>
          <w:rFonts w:hint="default" w:cs="Times New Roman"/>
          <w:sz w:val="28"/>
          <w:szCs w:val="28"/>
          <w:lang w:val="en-US"/>
        </w:rPr>
        <w:t>đ</w:t>
      </w:r>
      <w:r>
        <w:rPr>
          <w:rFonts w:hint="default" w:ascii="Times New Roman" w:hAnsi="Times New Roman" w:cs="Times New Roman"/>
          <w:sz w:val="28"/>
          <w:szCs w:val="28"/>
        </w:rPr>
        <w:t xml:space="preserve">ường </w:t>
      </w:r>
      <w:r>
        <w:rPr>
          <w:rFonts w:hint="default" w:cs="Times New Roman"/>
          <w:sz w:val="28"/>
          <w:szCs w:val="28"/>
          <w:lang w:val="en-US"/>
        </w:rPr>
        <w:t>đ</w:t>
      </w:r>
      <w:r>
        <w:rPr>
          <w:rFonts w:hint="default" w:ascii="Times New Roman" w:hAnsi="Times New Roman" w:cs="Times New Roman"/>
          <w:sz w:val="28"/>
          <w:szCs w:val="28"/>
        </w:rPr>
        <w:t>i từ s tới tới</w:t>
      </w:r>
      <w:r>
        <w:rPr>
          <w:rFonts w:hint="default" w:ascii="Times New Roman" w:hAnsi="Times New Roman" w:cs="Times New Roman"/>
          <w:spacing w:val="-3"/>
          <w:sz w:val="28"/>
          <w:szCs w:val="28"/>
        </w:rPr>
        <w:t xml:space="preserve"> </w:t>
      </w:r>
      <w:r>
        <w:rPr>
          <w:rFonts w:hint="default" w:ascii="Times New Roman" w:hAnsi="Times New Roman" w:cs="Times New Roman"/>
          <w:spacing w:val="3"/>
          <w:sz w:val="28"/>
          <w:szCs w:val="28"/>
        </w:rPr>
        <w:t>t.</w:t>
      </w:r>
    </w:p>
    <w:p>
      <w:pPr>
        <w:pStyle w:val="7"/>
        <w:spacing w:before="58" w:line="268" w:lineRule="auto"/>
        <w:ind w:left="304" w:right="296"/>
        <w:jc w:val="both"/>
        <w:rPr>
          <w:rFonts w:hint="default" w:ascii="Times New Roman" w:hAnsi="Times New Roman" w:cs="Times New Roman"/>
          <w:sz w:val="28"/>
          <w:szCs w:val="28"/>
        </w:rPr>
      </w:pPr>
      <w:r>
        <w:rPr>
          <w:rFonts w:hint="default" w:ascii="Times New Roman" w:hAnsi="Times New Roman" w:cs="Times New Roman"/>
          <w:sz w:val="28"/>
          <w:szCs w:val="28"/>
        </w:rPr>
        <w:pict>
          <v:rect id="_x0000_s3072" o:spid="_x0000_s3072" o:spt="1" style="position:absolute;left:0pt;margin-left:97.75pt;margin-top:67.85pt;height:0.45pt;width:399.7pt;mso-position-horizontal-relative:page;mso-wrap-distance-bottom:0pt;mso-wrap-distance-top:0pt;z-index:-251428864;mso-width-relative:page;mso-height-relative:page;" fillcolor="#999999" filled="t" stroked="f" coordsize="21600,21600">
            <v:path/>
            <v:fill on="t" focussize="0,0"/>
            <v:stroke on="f"/>
            <v:imagedata o:title=""/>
            <o:lock v:ext="edit"/>
            <w10:wrap type="topAndBottom"/>
          </v:rect>
        </w:pict>
      </w:r>
      <w:r>
        <w:rPr>
          <w:rFonts w:hint="default" w:ascii="Times New Roman" w:hAnsi="Times New Roman" w:cs="Times New Roman"/>
          <w:w w:val="105"/>
          <w:sz w:val="28"/>
          <w:szCs w:val="28"/>
        </w:rPr>
        <w:t>Quá</w:t>
      </w:r>
      <w:r>
        <w:rPr>
          <w:rFonts w:hint="default" w:ascii="Times New Roman" w:hAnsi="Times New Roman" w:cs="Times New Roman"/>
          <w:spacing w:val="-4"/>
          <w:w w:val="105"/>
          <w:sz w:val="28"/>
          <w:szCs w:val="28"/>
        </w:rPr>
        <w:t xml:space="preserve"> </w:t>
      </w:r>
      <w:r>
        <w:rPr>
          <w:rFonts w:hint="default" w:ascii="Times New Roman" w:hAnsi="Times New Roman" w:cs="Times New Roman"/>
          <w:w w:val="105"/>
          <w:sz w:val="28"/>
          <w:szCs w:val="28"/>
        </w:rPr>
        <w:t>trình</w:t>
      </w:r>
      <w:r>
        <w:rPr>
          <w:rFonts w:hint="default" w:ascii="Times New Roman" w:hAnsi="Times New Roman" w:cs="Times New Roman"/>
          <w:spacing w:val="-3"/>
          <w:w w:val="105"/>
          <w:sz w:val="28"/>
          <w:szCs w:val="28"/>
        </w:rPr>
        <w:t xml:space="preserve"> </w:t>
      </w:r>
      <w:r>
        <w:rPr>
          <w:rFonts w:hint="default" w:ascii="Times New Roman" w:hAnsi="Times New Roman" w:cs="Times New Roman"/>
          <w:w w:val="105"/>
          <w:sz w:val="28"/>
          <w:szCs w:val="28"/>
        </w:rPr>
        <w:t>tìm</w:t>
      </w:r>
      <w:r>
        <w:rPr>
          <w:rFonts w:hint="default" w:ascii="Times New Roman" w:hAnsi="Times New Roman" w:cs="Times New Roman"/>
          <w:spacing w:val="-2"/>
          <w:w w:val="105"/>
          <w:sz w:val="28"/>
          <w:szCs w:val="28"/>
        </w:rPr>
        <w:t xml:space="preserve"> </w:t>
      </w:r>
      <w:r>
        <w:rPr>
          <w:rFonts w:hint="default" w:ascii="Times New Roman" w:hAnsi="Times New Roman" w:cs="Times New Roman"/>
          <w:w w:val="105"/>
          <w:sz w:val="28"/>
          <w:szCs w:val="28"/>
        </w:rPr>
        <w:t>kiếm</w:t>
      </w:r>
      <w:r>
        <w:rPr>
          <w:rFonts w:hint="default" w:ascii="Times New Roman" w:hAnsi="Times New Roman" w:cs="Times New Roman"/>
          <w:spacing w:val="-3"/>
          <w:w w:val="105"/>
          <w:sz w:val="28"/>
          <w:szCs w:val="28"/>
        </w:rPr>
        <w:t xml:space="preserve"> </w:t>
      </w:r>
      <w:r>
        <w:rPr>
          <w:rFonts w:hint="default" w:ascii="Times New Roman" w:hAnsi="Times New Roman" w:cs="Times New Roman"/>
          <w:w w:val="105"/>
          <w:sz w:val="28"/>
          <w:szCs w:val="28"/>
        </w:rPr>
        <w:t>theo</w:t>
      </w:r>
      <w:r>
        <w:rPr>
          <w:rFonts w:hint="default" w:ascii="Times New Roman" w:hAnsi="Times New Roman" w:cs="Times New Roman"/>
          <w:spacing w:val="-4"/>
          <w:w w:val="105"/>
          <w:sz w:val="28"/>
          <w:szCs w:val="28"/>
        </w:rPr>
        <w:t xml:space="preserve"> </w:t>
      </w:r>
      <w:r>
        <w:rPr>
          <w:rFonts w:hint="default" w:ascii="Times New Roman" w:hAnsi="Times New Roman" w:cs="Times New Roman"/>
          <w:w w:val="105"/>
          <w:sz w:val="28"/>
          <w:szCs w:val="28"/>
        </w:rPr>
        <w:t>chiều</w:t>
      </w:r>
      <w:r>
        <w:rPr>
          <w:rFonts w:hint="default" w:ascii="Times New Roman" w:hAnsi="Times New Roman" w:cs="Times New Roman"/>
          <w:spacing w:val="-3"/>
          <w:w w:val="105"/>
          <w:sz w:val="28"/>
          <w:szCs w:val="28"/>
        </w:rPr>
        <w:t xml:space="preserve"> </w:t>
      </w:r>
      <w:r>
        <w:rPr>
          <w:rFonts w:hint="default" w:ascii="Times New Roman" w:hAnsi="Times New Roman" w:cs="Times New Roman"/>
          <w:w w:val="105"/>
          <w:sz w:val="28"/>
          <w:szCs w:val="28"/>
        </w:rPr>
        <w:t>sâu</w:t>
      </w:r>
      <w:r>
        <w:rPr>
          <w:rFonts w:hint="default" w:ascii="Times New Roman" w:hAnsi="Times New Roman" w:cs="Times New Roman"/>
          <w:spacing w:val="-3"/>
          <w:w w:val="105"/>
          <w:sz w:val="28"/>
          <w:szCs w:val="28"/>
        </w:rPr>
        <w:t xml:space="preserve"> </w:t>
      </w:r>
      <w:r>
        <w:rPr>
          <w:rFonts w:hint="default" w:ascii="Times New Roman" w:hAnsi="Times New Roman" w:cs="Times New Roman"/>
          <w:w w:val="105"/>
          <w:sz w:val="28"/>
          <w:szCs w:val="28"/>
        </w:rPr>
        <w:t>cho</w:t>
      </w:r>
      <w:r>
        <w:rPr>
          <w:rFonts w:hint="default" w:ascii="Times New Roman" w:hAnsi="Times New Roman" w:cs="Times New Roman"/>
          <w:spacing w:val="-3"/>
          <w:w w:val="105"/>
          <w:sz w:val="28"/>
          <w:szCs w:val="28"/>
        </w:rPr>
        <w:t xml:space="preserve"> </w:t>
      </w:r>
      <w:r>
        <w:rPr>
          <w:rFonts w:hint="default" w:ascii="Times New Roman" w:hAnsi="Times New Roman" w:cs="Times New Roman"/>
          <w:w w:val="105"/>
          <w:sz w:val="28"/>
          <w:szCs w:val="28"/>
        </w:rPr>
        <w:t>ta</w:t>
      </w:r>
      <w:r>
        <w:rPr>
          <w:rFonts w:hint="default" w:ascii="Times New Roman" w:hAnsi="Times New Roman" w:cs="Times New Roman"/>
          <w:spacing w:val="-4"/>
          <w:w w:val="105"/>
          <w:sz w:val="28"/>
          <w:szCs w:val="28"/>
        </w:rPr>
        <w:t xml:space="preserve"> </w:t>
      </w:r>
      <w:r>
        <w:rPr>
          <w:rFonts w:hint="default" w:ascii="Times New Roman" w:hAnsi="Times New Roman" w:cs="Times New Roman"/>
          <w:w w:val="105"/>
          <w:sz w:val="28"/>
          <w:szCs w:val="28"/>
        </w:rPr>
        <w:t>một</w:t>
      </w:r>
      <w:r>
        <w:rPr>
          <w:rFonts w:hint="default" w:ascii="Times New Roman" w:hAnsi="Times New Roman" w:cs="Times New Roman"/>
          <w:spacing w:val="-2"/>
          <w:w w:val="105"/>
          <w:sz w:val="28"/>
          <w:szCs w:val="28"/>
        </w:rPr>
        <w:t xml:space="preserve"> </w:t>
      </w:r>
      <w:r>
        <w:rPr>
          <w:rFonts w:hint="default" w:ascii="Times New Roman" w:hAnsi="Times New Roman" w:cs="Times New Roman"/>
          <w:w w:val="105"/>
          <w:sz w:val="28"/>
          <w:szCs w:val="28"/>
        </w:rPr>
        <w:t>cây</w:t>
      </w:r>
      <w:r>
        <w:rPr>
          <w:rFonts w:hint="default" w:ascii="Times New Roman" w:hAnsi="Times New Roman" w:cs="Times New Roman"/>
          <w:spacing w:val="-4"/>
          <w:w w:val="105"/>
          <w:sz w:val="28"/>
          <w:szCs w:val="28"/>
        </w:rPr>
        <w:t xml:space="preserve"> </w:t>
      </w:r>
      <w:r>
        <w:rPr>
          <w:rFonts w:hint="default" w:ascii="Times New Roman" w:hAnsi="Times New Roman" w:cs="Times New Roman"/>
          <w:w w:val="105"/>
          <w:sz w:val="28"/>
          <w:szCs w:val="28"/>
        </w:rPr>
        <w:t>DFS</w:t>
      </w:r>
      <w:r>
        <w:rPr>
          <w:rFonts w:hint="default" w:ascii="Times New Roman" w:hAnsi="Times New Roman" w:cs="Times New Roman"/>
          <w:spacing w:val="-3"/>
          <w:w w:val="105"/>
          <w:sz w:val="28"/>
          <w:szCs w:val="28"/>
        </w:rPr>
        <w:t xml:space="preserve"> </w:t>
      </w:r>
      <w:r>
        <w:rPr>
          <w:rFonts w:hint="default" w:ascii="Times New Roman" w:hAnsi="Times New Roman" w:cs="Times New Roman"/>
          <w:w w:val="105"/>
          <w:sz w:val="28"/>
          <w:szCs w:val="28"/>
        </w:rPr>
        <w:t>gốc</w:t>
      </w:r>
      <w:r>
        <w:rPr>
          <w:rFonts w:hint="default" w:ascii="Times New Roman" w:hAnsi="Times New Roman" w:cs="Times New Roman"/>
          <w:spacing w:val="-1"/>
          <w:w w:val="105"/>
          <w:sz w:val="28"/>
          <w:szCs w:val="28"/>
        </w:rPr>
        <w:t xml:space="preserve"> </w:t>
      </w:r>
      <w:r>
        <w:rPr>
          <w:rFonts w:hint="default" w:ascii="Times New Roman" w:hAnsi="Times New Roman" w:cs="Times New Roman"/>
          <w:w w:val="105"/>
          <w:sz w:val="28"/>
          <w:szCs w:val="28"/>
        </w:rPr>
        <w:t>s.</w:t>
      </w:r>
      <w:r>
        <w:rPr>
          <w:rFonts w:hint="default" w:ascii="Times New Roman" w:hAnsi="Times New Roman" w:cs="Times New Roman"/>
          <w:spacing w:val="-3"/>
          <w:w w:val="105"/>
          <w:sz w:val="28"/>
          <w:szCs w:val="28"/>
        </w:rPr>
        <w:t xml:space="preserve"> </w:t>
      </w:r>
      <w:r>
        <w:rPr>
          <w:rFonts w:hint="default" w:ascii="Times New Roman" w:hAnsi="Times New Roman" w:cs="Times New Roman"/>
          <w:w w:val="105"/>
          <w:sz w:val="28"/>
          <w:szCs w:val="28"/>
        </w:rPr>
        <w:t>Quan</w:t>
      </w:r>
      <w:r>
        <w:rPr>
          <w:rFonts w:hint="default" w:ascii="Times New Roman" w:hAnsi="Times New Roman" w:cs="Times New Roman"/>
          <w:spacing w:val="-3"/>
          <w:w w:val="105"/>
          <w:sz w:val="28"/>
          <w:szCs w:val="28"/>
        </w:rPr>
        <w:t xml:space="preserve"> </w:t>
      </w:r>
      <w:r>
        <w:rPr>
          <w:rFonts w:hint="default" w:ascii="Times New Roman" w:hAnsi="Times New Roman" w:cs="Times New Roman"/>
          <w:w w:val="105"/>
          <w:sz w:val="28"/>
          <w:szCs w:val="28"/>
        </w:rPr>
        <w:t>hệ</w:t>
      </w:r>
      <w:r>
        <w:rPr>
          <w:rFonts w:hint="default" w:ascii="Times New Roman" w:hAnsi="Times New Roman" w:cs="Times New Roman"/>
          <w:spacing w:val="-4"/>
          <w:w w:val="105"/>
          <w:sz w:val="28"/>
          <w:szCs w:val="28"/>
        </w:rPr>
        <w:t xml:space="preserve"> </w:t>
      </w:r>
      <w:r>
        <w:rPr>
          <w:rFonts w:hint="default" w:ascii="Times New Roman" w:hAnsi="Times New Roman" w:cs="Times New Roman"/>
          <w:w w:val="105"/>
          <w:sz w:val="28"/>
          <w:szCs w:val="28"/>
        </w:rPr>
        <w:t xml:space="preserve">cha–con trên cây </w:t>
      </w:r>
      <w:r>
        <w:rPr>
          <w:rFonts w:hint="default" w:cs="Times New Roman"/>
          <w:w w:val="105"/>
          <w:sz w:val="28"/>
          <w:szCs w:val="28"/>
          <w:lang w:val="en-US"/>
        </w:rPr>
        <w:t>đ</w:t>
      </w:r>
      <w:r>
        <w:rPr>
          <w:rFonts w:hint="default" w:ascii="Times New Roman" w:hAnsi="Times New Roman" w:cs="Times New Roman"/>
          <w:w w:val="105"/>
          <w:sz w:val="28"/>
          <w:szCs w:val="28"/>
        </w:rPr>
        <w:t xml:space="preserve">ược </w:t>
      </w:r>
      <w:r>
        <w:rPr>
          <w:rFonts w:hint="default" w:cs="Times New Roman"/>
          <w:w w:val="105"/>
          <w:sz w:val="28"/>
          <w:szCs w:val="28"/>
          <w:lang w:val="en-US"/>
        </w:rPr>
        <w:t>đ</w:t>
      </w:r>
      <w:r>
        <w:rPr>
          <w:rFonts w:hint="default" w:ascii="Times New Roman" w:hAnsi="Times New Roman" w:cs="Times New Roman"/>
          <w:w w:val="105"/>
          <w:sz w:val="28"/>
          <w:szCs w:val="28"/>
        </w:rPr>
        <w:t xml:space="preserve">ịnh nghĩa là: nếu từ </w:t>
      </w:r>
      <w:r>
        <w:rPr>
          <w:rFonts w:hint="default" w:cs="Times New Roman"/>
          <w:w w:val="105"/>
          <w:sz w:val="28"/>
          <w:szCs w:val="28"/>
          <w:lang w:val="en-US"/>
        </w:rPr>
        <w:t>đ</w:t>
      </w:r>
      <w:r>
        <w:rPr>
          <w:rFonts w:hint="default" w:ascii="Times New Roman" w:hAnsi="Times New Roman" w:cs="Times New Roman"/>
          <w:w w:val="105"/>
          <w:sz w:val="28"/>
          <w:szCs w:val="28"/>
        </w:rPr>
        <w:t xml:space="preserve">ỉnh u tới thăm </w:t>
      </w:r>
      <w:r>
        <w:rPr>
          <w:rFonts w:hint="default" w:cs="Times New Roman"/>
          <w:w w:val="105"/>
          <w:sz w:val="28"/>
          <w:szCs w:val="28"/>
          <w:lang w:val="en-US"/>
        </w:rPr>
        <w:t>đ</w:t>
      </w:r>
      <w:r>
        <w:rPr>
          <w:rFonts w:hint="default" w:ascii="Times New Roman" w:hAnsi="Times New Roman" w:cs="Times New Roman"/>
          <w:w w:val="105"/>
          <w:sz w:val="28"/>
          <w:szCs w:val="28"/>
        </w:rPr>
        <w:t xml:space="preserve">ỉnh v (DFSVisit(u) gọi DFSVisit(v)) thì u là nút cha của nút </w:t>
      </w:r>
      <w:r>
        <w:rPr>
          <w:rFonts w:hint="default" w:ascii="Times New Roman" w:hAnsi="Times New Roman" w:cs="Times New Roman"/>
          <w:spacing w:val="3"/>
          <w:w w:val="105"/>
          <w:sz w:val="28"/>
          <w:szCs w:val="28"/>
        </w:rPr>
        <w:t xml:space="preserve">v. </w:t>
      </w:r>
      <w:r>
        <w:rPr>
          <w:rFonts w:hint="default" w:ascii="Times New Roman" w:hAnsi="Times New Roman" w:cs="Times New Roman"/>
          <w:w w:val="105"/>
          <w:sz w:val="28"/>
          <w:szCs w:val="28"/>
        </w:rPr>
        <w:t xml:space="preserve">Hình 5-11 là </w:t>
      </w:r>
      <w:r>
        <w:rPr>
          <w:rFonts w:hint="default" w:cs="Times New Roman"/>
          <w:w w:val="105"/>
          <w:sz w:val="28"/>
          <w:szCs w:val="28"/>
          <w:lang w:val="en-US"/>
        </w:rPr>
        <w:t>đ</w:t>
      </w:r>
      <w:r>
        <w:rPr>
          <w:rFonts w:hint="default" w:ascii="Times New Roman" w:hAnsi="Times New Roman" w:cs="Times New Roman"/>
          <w:w w:val="105"/>
          <w:sz w:val="28"/>
          <w:szCs w:val="28"/>
        </w:rPr>
        <w:t xml:space="preserve">ồ thị và cây DFS tương ứng với </w:t>
      </w:r>
      <w:r>
        <w:rPr>
          <w:rFonts w:hint="default" w:cs="Times New Roman"/>
          <w:w w:val="105"/>
          <w:sz w:val="28"/>
          <w:szCs w:val="28"/>
          <w:lang w:val="en-US"/>
        </w:rPr>
        <w:t>đ</w:t>
      </w:r>
      <w:r>
        <w:rPr>
          <w:rFonts w:hint="default" w:ascii="Times New Roman" w:hAnsi="Times New Roman" w:cs="Times New Roman"/>
          <w:w w:val="105"/>
          <w:sz w:val="28"/>
          <w:szCs w:val="28"/>
        </w:rPr>
        <w:t>ỉnh xuất phát s =</w:t>
      </w:r>
      <w:r>
        <w:rPr>
          <w:rFonts w:hint="default" w:ascii="Times New Roman" w:hAnsi="Times New Roman" w:cs="Times New Roman"/>
          <w:spacing w:val="-9"/>
          <w:w w:val="105"/>
          <w:sz w:val="28"/>
          <w:szCs w:val="28"/>
        </w:rPr>
        <w:t xml:space="preserve"> </w:t>
      </w:r>
      <w:r>
        <w:rPr>
          <w:rFonts w:hint="default" w:ascii="Times New Roman" w:hAnsi="Times New Roman" w:cs="Times New Roman"/>
          <w:w w:val="105"/>
          <w:sz w:val="28"/>
          <w:szCs w:val="28"/>
        </w:rPr>
        <w:t>1.</w:t>
      </w:r>
    </w:p>
    <w:p>
      <w:pPr>
        <w:pStyle w:val="7"/>
        <w:spacing w:before="6"/>
        <w:rPr>
          <w:rFonts w:hint="default" w:ascii="Times New Roman" w:hAnsi="Times New Roman" w:cs="Times New Roman"/>
          <w:sz w:val="28"/>
          <w:szCs w:val="28"/>
        </w:rPr>
      </w:pPr>
    </w:p>
    <w:p>
      <w:pPr>
        <w:tabs>
          <w:tab w:val="left" w:pos="5107"/>
        </w:tabs>
        <w:spacing w:line="240" w:lineRule="auto"/>
        <w:ind w:left="1641" w:right="0" w:firstLine="0"/>
        <w:rPr>
          <w:rFonts w:hint="default" w:ascii="Times New Roman" w:hAnsi="Times New Roman" w:cs="Times New Roman"/>
          <w:sz w:val="28"/>
          <w:szCs w:val="28"/>
        </w:rPr>
      </w:pPr>
      <w:r>
        <w:rPr>
          <w:rFonts w:hint="default" w:ascii="Times New Roman" w:hAnsi="Times New Roman" w:cs="Times New Roman"/>
          <w:sz w:val="28"/>
          <w:szCs w:val="28"/>
        </w:rPr>
        <w:pict>
          <v:group id="_x0000_s3073" o:spid="_x0000_s3073" o:spt="203" style="height:134.05pt;width:106.6pt;" coordsize="2132,2681">
            <o:lock v:ext="edit"/>
            <v:shape id="_x0000_s3074" o:spid="_x0000_s3074" o:spt="75" type="#_x0000_t75" style="position:absolute;left:0;top:0;height:2681;width:2132;" filled="f" stroked="f" coordsize="21600,21600">
              <v:path/>
              <v:fill on="f" focussize="0,0"/>
              <v:stroke on="f"/>
              <v:imagedata r:id="rId200" o:title=""/>
              <o:lock v:ext="edit" aspectratio="t"/>
            </v:shape>
            <v:shape id="_x0000_s3075" o:spid="_x0000_s3075" o:spt="202" type="#_x0000_t202" style="position:absolute;left:1185;top:114;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1</w:t>
                    </w:r>
                  </w:p>
                </w:txbxContent>
              </v:textbox>
            </v:shape>
            <v:shape id="_x0000_s3076" o:spid="_x0000_s3076" o:spt="202" type="#_x0000_t202" style="position:absolute;left:496;top:791;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2</w:t>
                    </w:r>
                  </w:p>
                </w:txbxContent>
              </v:textbox>
            </v:shape>
            <v:shape id="_x0000_s3077" o:spid="_x0000_s3077" o:spt="202" type="#_x0000_t202" style="position:absolute;left:1876;top:791;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3</w:t>
                    </w:r>
                  </w:p>
                </w:txbxContent>
              </v:textbox>
            </v:shape>
            <v:shape id="_x0000_s3078" o:spid="_x0000_s3078" o:spt="202" type="#_x0000_t202" style="position:absolute;left:496;top:1595;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4</w:t>
                    </w:r>
                  </w:p>
                </w:txbxContent>
              </v:textbox>
            </v:shape>
            <v:shape id="_x0000_s3079" o:spid="_x0000_s3079" o:spt="202" type="#_x0000_t202" style="position:absolute;left:1185;top:1595;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7</w:t>
                    </w:r>
                  </w:p>
                </w:txbxContent>
              </v:textbox>
            </v:shape>
            <v:shape id="_x0000_s3080" o:spid="_x0000_s3080" o:spt="202" type="#_x0000_t202" style="position:absolute;left:1876;top:1595;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5</w:t>
                    </w:r>
                  </w:p>
                </w:txbxContent>
              </v:textbox>
            </v:shape>
            <v:shape id="_x0000_s3081" o:spid="_x0000_s3081" o:spt="202" type="#_x0000_t202" style="position:absolute;left:496;top:2402;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6</w:t>
                    </w:r>
                  </w:p>
                </w:txbxContent>
              </v:textbox>
            </v:shape>
            <v:shape id="_x0000_s3082" o:spid="_x0000_s3082" o:spt="202" type="#_x0000_t202" style="position:absolute;left:1185;top:2402;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8</w:t>
                    </w:r>
                  </w:p>
                </w:txbxContent>
              </v:textbox>
            </v:shape>
            <w10:wrap type="none"/>
            <w10:anchorlock/>
          </v:group>
        </w:pict>
      </w:r>
      <w:r>
        <w:rPr>
          <w:rFonts w:hint="default" w:ascii="Times New Roman" w:hAnsi="Times New Roman" w:cs="Times New Roman"/>
          <w:sz w:val="28"/>
          <w:szCs w:val="28"/>
        </w:rPr>
        <w:tab/>
      </w:r>
      <w:r>
        <w:rPr>
          <w:rFonts w:hint="default" w:ascii="Times New Roman" w:hAnsi="Times New Roman" w:cs="Times New Roman"/>
          <w:sz w:val="28"/>
          <w:szCs w:val="28"/>
        </w:rPr>
        <w:pict>
          <v:group id="_x0000_s3083" o:spid="_x0000_s3083" o:spt="203" style="height:134.55pt;width:88.6pt;" coordsize="1772,2691">
            <o:lock v:ext="edit"/>
            <v:shape id="_x0000_s3084" o:spid="_x0000_s3084" o:spt="75" type="#_x0000_t75" style="position:absolute;left:0;top:0;height:2691;width:1772;" filled="f" stroked="f" coordsize="21600,21600">
              <v:path/>
              <v:fill on="f" focussize="0,0"/>
              <v:stroke on="f"/>
              <v:imagedata r:id="rId201" o:title=""/>
              <o:lock v:ext="edit" aspectratio="t"/>
            </v:shape>
            <v:shape id="_x0000_s3085" o:spid="_x0000_s3085" o:spt="202" type="#_x0000_t202" style="position:absolute;left:825;top:110;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1</w:t>
                    </w:r>
                  </w:p>
                </w:txbxContent>
              </v:textbox>
            </v:shape>
            <v:shape id="_x0000_s3086" o:spid="_x0000_s3086" o:spt="202" type="#_x0000_t202" style="position:absolute;left:134;top:801;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2</w:t>
                    </w:r>
                  </w:p>
                </w:txbxContent>
              </v:textbox>
            </v:shape>
            <v:shape id="_x0000_s3087" o:spid="_x0000_s3087" o:spt="202" type="#_x0000_t202" style="position:absolute;left:1517;top:801;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3</w:t>
                    </w:r>
                  </w:p>
                </w:txbxContent>
              </v:textbox>
            </v:shape>
            <v:shape id="_x0000_s3088" o:spid="_x0000_s3088" o:spt="202" type="#_x0000_t202" style="position:absolute;left:134;top:1605;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4</w:t>
                    </w:r>
                  </w:p>
                </w:txbxContent>
              </v:textbox>
            </v:shape>
            <v:shape id="_x0000_s3089" o:spid="_x0000_s3089" o:spt="202" type="#_x0000_t202" style="position:absolute;left:825;top:1605;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7</w:t>
                    </w:r>
                  </w:p>
                </w:txbxContent>
              </v:textbox>
            </v:shape>
            <v:shape id="_x0000_s3090" o:spid="_x0000_s3090" o:spt="202" type="#_x0000_t202" style="position:absolute;left:1517;top:1605;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5</w:t>
                    </w:r>
                  </w:p>
                </w:txbxContent>
              </v:textbox>
            </v:shape>
            <v:shape id="_x0000_s3091" o:spid="_x0000_s3091" o:spt="202" type="#_x0000_t202" style="position:absolute;left:134;top:2411;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6</w:t>
                    </w:r>
                  </w:p>
                </w:txbxContent>
              </v:textbox>
            </v:shape>
            <v:shape id="_x0000_s3092" o:spid="_x0000_s3092" o:spt="202" type="#_x0000_t202" style="position:absolute;left:825;top:2411;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8</w:t>
                    </w:r>
                  </w:p>
                </w:txbxContent>
              </v:textbox>
            </v:shape>
            <w10:wrap type="none"/>
            <w10:anchorlock/>
          </v:group>
        </w:pict>
      </w:r>
    </w:p>
    <w:p>
      <w:pPr>
        <w:pStyle w:val="7"/>
        <w:rPr>
          <w:rFonts w:hint="default" w:ascii="Times New Roman" w:hAnsi="Times New Roman" w:cs="Times New Roman"/>
          <w:sz w:val="28"/>
          <w:szCs w:val="28"/>
        </w:rPr>
      </w:pPr>
    </w:p>
    <w:p>
      <w:pPr>
        <w:spacing w:before="91"/>
        <w:ind w:left="3028" w:right="0" w:firstLine="0"/>
        <w:jc w:val="both"/>
        <w:rPr>
          <w:rFonts w:hint="default" w:ascii="Times New Roman" w:hAnsi="Times New Roman" w:cs="Times New Roman"/>
          <w:i/>
          <w:sz w:val="28"/>
          <w:szCs w:val="28"/>
        </w:rPr>
      </w:pPr>
      <w:r>
        <w:rPr>
          <w:rFonts w:hint="default" w:ascii="Times New Roman" w:hAnsi="Times New Roman" w:cs="Times New Roman"/>
          <w:i/>
          <w:w w:val="105"/>
          <w:sz w:val="28"/>
          <w:szCs w:val="28"/>
        </w:rPr>
        <w:t xml:space="preserve">Hình 5-11: </w:t>
      </w:r>
      <w:r>
        <w:rPr>
          <w:rFonts w:hint="default" w:cs="Times New Roman"/>
          <w:i/>
          <w:w w:val="105"/>
          <w:sz w:val="28"/>
          <w:szCs w:val="28"/>
          <w:lang w:val="en-US"/>
        </w:rPr>
        <w:t>Đ</w:t>
      </w:r>
      <w:r>
        <w:rPr>
          <w:rFonts w:hint="default" w:ascii="Times New Roman" w:hAnsi="Times New Roman" w:cs="Times New Roman"/>
          <w:i/>
          <w:w w:val="105"/>
          <w:sz w:val="28"/>
          <w:szCs w:val="28"/>
        </w:rPr>
        <w:t>ồ thị và cây DFS</w:t>
      </w:r>
    </w:p>
    <w:p>
      <w:pPr>
        <w:spacing w:before="85"/>
        <w:ind w:left="304" w:right="0" w:firstLine="0"/>
        <w:jc w:val="both"/>
        <w:rPr>
          <w:rFonts w:hint="default" w:ascii="Times New Roman" w:hAnsi="Times New Roman" w:cs="Times New Roman"/>
          <w:sz w:val="28"/>
          <w:szCs w:val="28"/>
        </w:rPr>
      </w:pPr>
      <w:r>
        <w:rPr>
          <w:rFonts w:hint="default" w:ascii="Times New Roman" w:hAnsi="Times New Roman" w:cs="Times New Roman"/>
          <w:w w:val="105"/>
          <w:sz w:val="28"/>
          <w:szCs w:val="28"/>
        </w:rPr>
        <w:t xml:space="preserve">Mô hình duyệt </w:t>
      </w:r>
      <w:r>
        <w:rPr>
          <w:rFonts w:hint="default" w:cs="Times New Roman"/>
          <w:w w:val="105"/>
          <w:sz w:val="28"/>
          <w:szCs w:val="28"/>
          <w:lang w:val="en-US"/>
        </w:rPr>
        <w:t>đ</w:t>
      </w:r>
      <w:r>
        <w:rPr>
          <w:rFonts w:hint="default" w:ascii="Times New Roman" w:hAnsi="Times New Roman" w:cs="Times New Roman"/>
          <w:w w:val="105"/>
          <w:sz w:val="28"/>
          <w:szCs w:val="28"/>
        </w:rPr>
        <w:t>ồ thị theo DFS</w:t>
      </w:r>
    </w:p>
    <w:p>
      <w:pPr>
        <w:pStyle w:val="7"/>
        <w:spacing w:before="81" w:line="264" w:lineRule="auto"/>
        <w:ind w:left="304" w:right="295"/>
        <w:jc w:val="both"/>
        <w:rPr>
          <w:rFonts w:hint="default" w:ascii="Times New Roman" w:hAnsi="Times New Roman" w:cs="Times New Roman"/>
          <w:sz w:val="28"/>
          <w:szCs w:val="28"/>
        </w:rPr>
      </w:pPr>
      <w:r>
        <w:rPr>
          <w:rFonts w:hint="default" w:ascii="Times New Roman" w:hAnsi="Times New Roman" w:cs="Times New Roman"/>
          <w:sz w:val="28"/>
          <w:szCs w:val="28"/>
        </w:rPr>
        <w:pict>
          <v:shape id="_x0000_s3093" o:spid="_x0000_s3093" o:spt="202" type="#_x0000_t202" style="position:absolute;left:0pt;margin-left:121.9pt;margin-top:53.05pt;height:180.4pt;width:379.8pt;mso-position-horizontal-relative:page;mso-wrap-distance-bottom:0pt;mso-wrap-distance-top:0pt;z-index:-251427840;mso-width-relative:page;mso-height-relative:page;" filled="f" stroked="t" coordsize="21600,21600">
            <v:path/>
            <v:fill on="f" focussize="0,0"/>
            <v:stroke weight="0.480236220472441pt" color="#000000"/>
            <v:imagedata o:title=""/>
            <o:lock v:ext="edit"/>
            <v:textbox inset="0mm,0mm,0mm,0mm">
              <w:txbxContent>
                <w:p>
                  <w:pPr>
                    <w:spacing w:before="27"/>
                    <w:ind w:left="108" w:right="0" w:firstLine="0"/>
                    <w:jc w:val="left"/>
                    <w:rPr>
                      <w:sz w:val="20"/>
                    </w:rPr>
                  </w:pPr>
                  <w:r>
                    <w:rPr>
                      <w:rFonts w:ascii="Courier New" w:hAnsi="Courier New"/>
                      <w:sz w:val="20"/>
                    </w:rPr>
                    <w:t>procedure DFSVisit(u</w:t>
                  </w:r>
                  <w:r>
                    <w:rPr>
                      <w:rFonts w:ascii="Georgia" w:hAnsi="Georgia"/>
                      <w:sz w:val="20"/>
                    </w:rPr>
                    <w:t>C</w:t>
                  </w:r>
                  <w:r>
                    <w:rPr>
                      <w:rFonts w:ascii="Courier New" w:hAnsi="Courier New"/>
                      <w:sz w:val="20"/>
                    </w:rPr>
                    <w:t xml:space="preserve">V); </w:t>
                  </w:r>
                  <w:r>
                    <w:rPr>
                      <w:sz w:val="20"/>
                    </w:rPr>
                    <w:t xml:space="preserve">//Thuật toán tìm kiếm theo chiều sâu từ </w:t>
                  </w:r>
                  <w:r>
                    <w:rPr>
                      <w:sz w:val="20"/>
                      <w:lang w:val="en-US"/>
                    </w:rPr>
                    <w:t>đ</w:t>
                  </w:r>
                  <w:r>
                    <w:rPr>
                      <w:sz w:val="20"/>
                    </w:rPr>
                    <w:t>ỉnh u</w:t>
                  </w:r>
                </w:p>
                <w:p>
                  <w:pPr>
                    <w:spacing w:before="42"/>
                    <w:ind w:left="107" w:right="0" w:firstLine="0"/>
                    <w:jc w:val="left"/>
                    <w:rPr>
                      <w:rFonts w:ascii="Courier New"/>
                      <w:sz w:val="20"/>
                    </w:rPr>
                  </w:pPr>
                  <w:r>
                    <w:rPr>
                      <w:rFonts w:ascii="Courier New"/>
                      <w:sz w:val="20"/>
                    </w:rPr>
                    <w:t>begin</w:t>
                  </w:r>
                </w:p>
                <w:p>
                  <w:pPr>
                    <w:spacing w:before="40" w:line="283" w:lineRule="auto"/>
                    <w:ind w:left="347" w:right="5059" w:firstLine="0"/>
                    <w:jc w:val="left"/>
                    <w:rPr>
                      <w:rFonts w:ascii="Courier New"/>
                      <w:sz w:val="20"/>
                    </w:rPr>
                  </w:pPr>
                  <w:r>
                    <w:rPr>
                      <w:rFonts w:ascii="Courier New"/>
                      <w:sz w:val="20"/>
                    </w:rPr>
                    <w:t>Time := Time + 1; d[u] := Time;</w:t>
                  </w:r>
                </w:p>
                <w:p>
                  <w:pPr>
                    <w:spacing w:before="0" w:line="258" w:lineRule="exact"/>
                    <w:ind w:left="347" w:right="0" w:firstLine="0"/>
                    <w:jc w:val="left"/>
                    <w:rPr>
                      <w:i/>
                      <w:sz w:val="20"/>
                    </w:rPr>
                  </w:pPr>
                  <w:r>
                    <w:rPr>
                      <w:rFonts w:ascii="Courier New" w:hAnsi="Courier New"/>
                      <w:sz w:val="20"/>
                    </w:rPr>
                    <w:t xml:space="preserve">Output </w:t>
                  </w:r>
                  <w:r>
                    <w:rPr>
                      <w:rFonts w:ascii="Symbol" w:hAnsi="Symbol"/>
                      <w:sz w:val="20"/>
                    </w:rPr>
                    <w:t></w:t>
                  </w:r>
                  <w:r>
                    <w:rPr>
                      <w:sz w:val="20"/>
                    </w:rPr>
                    <w:t xml:space="preserve"> </w:t>
                  </w:r>
                  <w:r>
                    <w:rPr>
                      <w:rFonts w:ascii="Courier New" w:hAnsi="Courier New"/>
                      <w:sz w:val="20"/>
                    </w:rPr>
                    <w:t xml:space="preserve">u; </w:t>
                  </w:r>
                  <w:r>
                    <w:rPr>
                      <w:i/>
                      <w:sz w:val="20"/>
                    </w:rPr>
                    <w:t>//Liệt kê u</w:t>
                  </w:r>
                </w:p>
                <w:p>
                  <w:pPr>
                    <w:spacing w:before="39"/>
                    <w:ind w:left="347" w:right="0" w:firstLine="0"/>
                    <w:jc w:val="left"/>
                    <w:rPr>
                      <w:i/>
                      <w:sz w:val="20"/>
                    </w:rPr>
                  </w:pPr>
                  <w:r>
                    <w:rPr>
                      <w:rFonts w:ascii="Courier New" w:hAnsi="Courier New"/>
                      <w:sz w:val="20"/>
                    </w:rPr>
                    <w:t xml:space="preserve">for </w:t>
                  </w:r>
                  <w:r>
                    <w:rPr>
                      <w:rFonts w:ascii="Symbol" w:hAnsi="Symbol"/>
                      <w:sz w:val="20"/>
                    </w:rPr>
                    <w:t></w:t>
                  </w:r>
                  <w:r>
                    <w:rPr>
                      <w:rFonts w:ascii="Courier New" w:hAnsi="Courier New"/>
                      <w:sz w:val="20"/>
                    </w:rPr>
                    <w:t>v</w:t>
                  </w:r>
                  <w:r>
                    <w:rPr>
                      <w:rFonts w:ascii="Georgia" w:hAnsi="Georgia"/>
                      <w:sz w:val="20"/>
                    </w:rPr>
                    <w:t>C</w:t>
                  </w:r>
                  <w:r>
                    <w:rPr>
                      <w:rFonts w:ascii="Courier New" w:hAnsi="Courier New"/>
                      <w:sz w:val="20"/>
                    </w:rPr>
                    <w:t>V:(u, v)</w:t>
                  </w:r>
                  <w:r>
                    <w:rPr>
                      <w:rFonts w:ascii="Georgia" w:hAnsi="Georgia"/>
                      <w:sz w:val="20"/>
                    </w:rPr>
                    <w:t>C</w:t>
                  </w:r>
                  <w:r>
                    <w:rPr>
                      <w:rFonts w:ascii="Courier New" w:hAnsi="Courier New"/>
                      <w:sz w:val="20"/>
                    </w:rPr>
                    <w:t xml:space="preserve">E do </w:t>
                  </w:r>
                  <w:r>
                    <w:rPr>
                      <w:rFonts w:ascii="Arial" w:hAnsi="Arial"/>
                      <w:i/>
                      <w:sz w:val="18"/>
                    </w:rPr>
                    <w:t>//</w:t>
                  </w:r>
                  <w:r>
                    <w:rPr>
                      <w:i/>
                      <w:sz w:val="20"/>
                    </w:rPr>
                    <w:t xml:space="preserve">Duyệt mọi </w:t>
                  </w:r>
                  <w:r>
                    <w:rPr>
                      <w:i/>
                      <w:sz w:val="20"/>
                      <w:lang w:val="en-US"/>
                    </w:rPr>
                    <w:t>đ</w:t>
                  </w:r>
                  <w:r>
                    <w:rPr>
                      <w:i/>
                      <w:sz w:val="20"/>
                    </w:rPr>
                    <w:t>ỉnh v nối từ u</w:t>
                  </w:r>
                </w:p>
                <w:p>
                  <w:pPr>
                    <w:spacing w:before="48" w:line="230" w:lineRule="auto"/>
                    <w:ind w:left="107" w:right="177" w:firstLine="479"/>
                    <w:jc w:val="left"/>
                    <w:rPr>
                      <w:i/>
                      <w:sz w:val="20"/>
                    </w:rPr>
                  </w:pPr>
                  <w:r>
                    <w:rPr>
                      <w:rFonts w:ascii="Courier New" w:hAnsi="Courier New"/>
                      <w:sz w:val="20"/>
                    </w:rPr>
                    <w:t xml:space="preserve">if d[v] = 0 then DFSVisit(v); </w:t>
                  </w:r>
                  <w:r>
                    <w:rPr>
                      <w:rFonts w:ascii="Arial" w:hAnsi="Arial"/>
                      <w:i/>
                      <w:sz w:val="18"/>
                    </w:rPr>
                    <w:t>//</w:t>
                  </w:r>
                  <w:r>
                    <w:rPr>
                      <w:i/>
                      <w:sz w:val="20"/>
                    </w:rPr>
                    <w:t xml:space="preserve">Nếu v chưa thăm, gọi </w:t>
                  </w:r>
                  <w:r>
                    <w:rPr>
                      <w:i/>
                      <w:sz w:val="20"/>
                      <w:lang w:val="en-US"/>
                    </w:rPr>
                    <w:t>đ</w:t>
                  </w:r>
                  <w:r>
                    <w:rPr>
                      <w:i/>
                      <w:sz w:val="20"/>
                    </w:rPr>
                    <w:t xml:space="preserve">ệ quy </w:t>
                  </w:r>
                  <w:r>
                    <w:rPr>
                      <w:i/>
                      <w:sz w:val="20"/>
                      <w:lang w:val="en-US"/>
                    </w:rPr>
                    <w:t>đ</w:t>
                  </w:r>
                  <w:r>
                    <w:rPr>
                      <w:i/>
                      <w:sz w:val="20"/>
                    </w:rPr>
                    <w:t xml:space="preserve">ể tìm kiếm theo chiều sâu từ </w:t>
                  </w:r>
                  <w:r>
                    <w:rPr>
                      <w:i/>
                      <w:sz w:val="20"/>
                      <w:lang w:val="en-US"/>
                    </w:rPr>
                    <w:t>đ</w:t>
                  </w:r>
                  <w:r>
                    <w:rPr>
                      <w:i/>
                      <w:sz w:val="20"/>
                    </w:rPr>
                    <w:t>ỉnh v</w:t>
                  </w:r>
                </w:p>
                <w:p>
                  <w:pPr>
                    <w:spacing w:before="51" w:line="283" w:lineRule="auto"/>
                    <w:ind w:left="347" w:right="5179" w:firstLine="0"/>
                    <w:jc w:val="left"/>
                    <w:rPr>
                      <w:rFonts w:ascii="Courier New"/>
                      <w:sz w:val="20"/>
                    </w:rPr>
                  </w:pPr>
                  <w:r>
                    <w:rPr>
                      <w:rFonts w:ascii="Courier New"/>
                      <w:sz w:val="20"/>
                    </w:rPr>
                    <w:t>Time := Time + 1; f[u] := Time;</w:t>
                  </w:r>
                </w:p>
                <w:p>
                  <w:pPr>
                    <w:spacing w:before="0" w:line="225" w:lineRule="exact"/>
                    <w:ind w:left="107" w:right="0" w:firstLine="0"/>
                    <w:jc w:val="left"/>
                    <w:rPr>
                      <w:rFonts w:ascii="Courier New"/>
                      <w:sz w:val="20"/>
                    </w:rPr>
                  </w:pPr>
                  <w:r>
                    <w:rPr>
                      <w:rFonts w:ascii="Courier New"/>
                      <w:sz w:val="20"/>
                    </w:rPr>
                    <w:t>end;</w:t>
                  </w:r>
                </w:p>
                <w:p>
                  <w:pPr>
                    <w:spacing w:before="39"/>
                    <w:ind w:left="107" w:right="0" w:firstLine="0"/>
                    <w:jc w:val="left"/>
                    <w:rPr>
                      <w:i/>
                      <w:sz w:val="20"/>
                    </w:rPr>
                  </w:pPr>
                  <w:r>
                    <w:rPr>
                      <w:rFonts w:ascii="Courier New" w:hAnsi="Courier New"/>
                      <w:w w:val="105"/>
                      <w:sz w:val="20"/>
                    </w:rPr>
                    <w:t xml:space="preserve">begin </w:t>
                  </w:r>
                  <w:r>
                    <w:rPr>
                      <w:rFonts w:ascii="Arial" w:hAnsi="Arial"/>
                      <w:i/>
                      <w:w w:val="105"/>
                      <w:sz w:val="18"/>
                    </w:rPr>
                    <w:t>//</w:t>
                  </w:r>
                  <w:r>
                    <w:rPr>
                      <w:i/>
                      <w:w w:val="105"/>
                      <w:sz w:val="20"/>
                    </w:rPr>
                    <w:t>Chương trình chính</w:t>
                  </w:r>
                </w:p>
                <w:p>
                  <w:pPr>
                    <w:spacing w:before="41"/>
                    <w:ind w:left="347" w:right="0" w:firstLine="0"/>
                    <w:jc w:val="left"/>
                    <w:rPr>
                      <w:rFonts w:ascii="Courier New" w:hAnsi="Courier New"/>
                      <w:sz w:val="20"/>
                    </w:rPr>
                  </w:pPr>
                  <w:r>
                    <w:rPr>
                      <w:rFonts w:ascii="Courier New" w:hAnsi="Courier New"/>
                      <w:sz w:val="20"/>
                    </w:rPr>
                    <w:t xml:space="preserve">Input </w:t>
                  </w:r>
                  <w:r>
                    <w:rPr>
                      <w:rFonts w:ascii="Symbol" w:hAnsi="Symbol"/>
                      <w:sz w:val="20"/>
                    </w:rPr>
                    <w:t></w:t>
                  </w:r>
                  <w:r>
                    <w:rPr>
                      <w:sz w:val="20"/>
                    </w:rPr>
                    <w:t xml:space="preserve"> </w:t>
                  </w:r>
                  <w:r>
                    <w:rPr>
                      <w:rFonts w:ascii="Courier New" w:hAnsi="Courier New"/>
                      <w:sz w:val="20"/>
                      <w:lang w:val="en-US"/>
                    </w:rPr>
                    <w:t>Đ</w:t>
                  </w:r>
                  <w:r>
                    <w:rPr>
                      <w:rFonts w:ascii="Courier New" w:hAnsi="Courier New"/>
                      <w:sz w:val="20"/>
                    </w:rPr>
                    <w:t>ồ thị G</w:t>
                  </w:r>
                </w:p>
              </w:txbxContent>
            </v:textbox>
            <w10:wrap type="topAndBottom"/>
          </v:shape>
        </w:pict>
      </w:r>
      <w:r>
        <w:rPr>
          <w:rFonts w:hint="default" w:ascii="Times New Roman" w:hAnsi="Times New Roman" w:cs="Times New Roman"/>
          <w:sz w:val="28"/>
          <w:szCs w:val="28"/>
        </w:rPr>
        <w:t xml:space="preserve">Cài </w:t>
      </w:r>
      <w:r>
        <w:rPr>
          <w:rFonts w:hint="default" w:cs="Times New Roman"/>
          <w:sz w:val="28"/>
          <w:szCs w:val="28"/>
          <w:lang w:val="en-US"/>
        </w:rPr>
        <w:t>đ</w:t>
      </w:r>
      <w:r>
        <w:rPr>
          <w:rFonts w:hint="default" w:ascii="Times New Roman" w:hAnsi="Times New Roman" w:cs="Times New Roman"/>
          <w:sz w:val="28"/>
          <w:szCs w:val="28"/>
        </w:rPr>
        <w:t xml:space="preserve">ặt trên chỉ là một ứng dụng của thuật toán DFS </w:t>
      </w:r>
      <w:r>
        <w:rPr>
          <w:rFonts w:hint="default" w:cs="Times New Roman"/>
          <w:sz w:val="28"/>
          <w:szCs w:val="28"/>
          <w:lang w:val="en-US"/>
        </w:rPr>
        <w:t>đ</w:t>
      </w:r>
      <w:r>
        <w:rPr>
          <w:rFonts w:hint="default" w:ascii="Times New Roman" w:hAnsi="Times New Roman" w:cs="Times New Roman"/>
          <w:sz w:val="28"/>
          <w:szCs w:val="28"/>
        </w:rPr>
        <w:t xml:space="preserve">ể liệt kê các </w:t>
      </w:r>
      <w:r>
        <w:rPr>
          <w:rFonts w:hint="default" w:cs="Times New Roman"/>
          <w:sz w:val="28"/>
          <w:szCs w:val="28"/>
          <w:lang w:val="en-US"/>
        </w:rPr>
        <w:t>đ</w:t>
      </w:r>
      <w:r>
        <w:rPr>
          <w:rFonts w:hint="default" w:ascii="Times New Roman" w:hAnsi="Times New Roman" w:cs="Times New Roman"/>
          <w:sz w:val="28"/>
          <w:szCs w:val="28"/>
        </w:rPr>
        <w:t xml:space="preserve">ỉnh </w:t>
      </w:r>
      <w:r>
        <w:rPr>
          <w:rFonts w:hint="default" w:cs="Times New Roman"/>
          <w:sz w:val="28"/>
          <w:szCs w:val="28"/>
          <w:lang w:val="en-US"/>
        </w:rPr>
        <w:t>đ</w:t>
      </w:r>
      <w:r>
        <w:rPr>
          <w:rFonts w:hint="default" w:ascii="Times New Roman" w:hAnsi="Times New Roman" w:cs="Times New Roman"/>
          <w:sz w:val="28"/>
          <w:szCs w:val="28"/>
        </w:rPr>
        <w:t xml:space="preserve">ến </w:t>
      </w:r>
      <w:r>
        <w:rPr>
          <w:rFonts w:hint="default" w:cs="Times New Roman"/>
          <w:sz w:val="28"/>
          <w:szCs w:val="28"/>
          <w:lang w:val="en-US"/>
        </w:rPr>
        <w:t>đ</w:t>
      </w:r>
      <w:r>
        <w:rPr>
          <w:rFonts w:hint="default" w:ascii="Times New Roman" w:hAnsi="Times New Roman" w:cs="Times New Roman"/>
          <w:sz w:val="28"/>
          <w:szCs w:val="28"/>
        </w:rPr>
        <w:t xml:space="preserve">ược từ một </w:t>
      </w:r>
      <w:r>
        <w:rPr>
          <w:rFonts w:hint="default" w:cs="Times New Roman"/>
          <w:sz w:val="28"/>
          <w:szCs w:val="28"/>
          <w:lang w:val="en-US"/>
        </w:rPr>
        <w:t>đ</w:t>
      </w:r>
      <w:r>
        <w:rPr>
          <w:rFonts w:hint="default" w:ascii="Times New Roman" w:hAnsi="Times New Roman" w:cs="Times New Roman"/>
          <w:sz w:val="28"/>
          <w:szCs w:val="28"/>
        </w:rPr>
        <w:t xml:space="preserve">ỉnh. Thuật toán DFS dùng </w:t>
      </w:r>
      <w:r>
        <w:rPr>
          <w:rFonts w:hint="default" w:cs="Times New Roman"/>
          <w:sz w:val="28"/>
          <w:szCs w:val="28"/>
          <w:lang w:val="en-US"/>
        </w:rPr>
        <w:t>đ</w:t>
      </w:r>
      <w:r>
        <w:rPr>
          <w:rFonts w:hint="default" w:ascii="Times New Roman" w:hAnsi="Times New Roman" w:cs="Times New Roman"/>
          <w:sz w:val="28"/>
          <w:szCs w:val="28"/>
        </w:rPr>
        <w:t xml:space="preserve">ể duyệt qua các </w:t>
      </w:r>
      <w:r>
        <w:rPr>
          <w:rFonts w:hint="default" w:cs="Times New Roman"/>
          <w:sz w:val="28"/>
          <w:szCs w:val="28"/>
          <w:lang w:val="en-US"/>
        </w:rPr>
        <w:t>đ</w:t>
      </w:r>
      <w:r>
        <w:rPr>
          <w:rFonts w:hint="default" w:ascii="Times New Roman" w:hAnsi="Times New Roman" w:cs="Times New Roman"/>
          <w:sz w:val="28"/>
          <w:szCs w:val="28"/>
        </w:rPr>
        <w:t xml:space="preserve">ỉnh và các cạnh của </w:t>
      </w:r>
      <w:r>
        <w:rPr>
          <w:rFonts w:hint="default" w:cs="Times New Roman"/>
          <w:sz w:val="28"/>
          <w:szCs w:val="28"/>
          <w:lang w:val="en-US"/>
        </w:rPr>
        <w:t>đ</w:t>
      </w:r>
      <w:r>
        <w:rPr>
          <w:rFonts w:hint="default" w:ascii="Times New Roman" w:hAnsi="Times New Roman" w:cs="Times New Roman"/>
          <w:sz w:val="28"/>
          <w:szCs w:val="28"/>
        </w:rPr>
        <w:t xml:space="preserve">ồ thị </w:t>
      </w:r>
      <w:r>
        <w:rPr>
          <w:rFonts w:hint="default" w:cs="Times New Roman"/>
          <w:sz w:val="28"/>
          <w:szCs w:val="28"/>
          <w:lang w:val="en-US"/>
        </w:rPr>
        <w:t>đ</w:t>
      </w:r>
      <w:r>
        <w:rPr>
          <w:rFonts w:hint="default" w:ascii="Times New Roman" w:hAnsi="Times New Roman" w:cs="Times New Roman"/>
          <w:sz w:val="28"/>
          <w:szCs w:val="28"/>
        </w:rPr>
        <w:t>ược viết theo mô hình sau:</w:t>
      </w:r>
    </w:p>
    <w:p>
      <w:pPr>
        <w:spacing w:after="0" w:line="264" w:lineRule="auto"/>
        <w:jc w:val="both"/>
        <w:rPr>
          <w:rFonts w:hint="default" w:ascii="Times New Roman" w:hAnsi="Times New Roman" w:cs="Times New Roman"/>
          <w:sz w:val="28"/>
          <w:szCs w:val="28"/>
        </w:rPr>
        <w:sectPr>
          <w:pgSz w:w="11900" w:h="16840"/>
          <w:pgMar w:top="1600" w:right="1680" w:bottom="2400" w:left="1680" w:header="0" w:footer="2216"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5" w:after="1"/>
        <w:rPr>
          <w:rFonts w:hint="default" w:ascii="Times New Roman" w:hAnsi="Times New Roman" w:cs="Times New Roman"/>
          <w:sz w:val="28"/>
          <w:szCs w:val="28"/>
        </w:rPr>
      </w:pPr>
    </w:p>
    <w:p>
      <w:pPr>
        <w:pStyle w:val="7"/>
        <w:ind w:left="753"/>
        <w:rPr>
          <w:rFonts w:hint="default" w:ascii="Times New Roman" w:hAnsi="Times New Roman" w:cs="Times New Roman"/>
          <w:sz w:val="28"/>
          <w:szCs w:val="28"/>
        </w:rPr>
      </w:pPr>
      <w:r>
        <w:rPr>
          <w:rFonts w:hint="default" w:ascii="Times New Roman" w:hAnsi="Times New Roman" w:cs="Times New Roman"/>
          <w:sz w:val="28"/>
          <w:szCs w:val="28"/>
        </w:rPr>
        <w:pict>
          <v:shape id="_x0000_s3094" o:spid="_x0000_s3094" o:spt="202" type="#_x0000_t202" style="height:70.7pt;width:379.8pt;" filled="f" stroked="t" coordsize="21600,21600">
            <v:path/>
            <v:fill on="f" focussize="0,0"/>
            <v:stroke weight="0.48007874015748pt" color="#000000"/>
            <v:imagedata o:title=""/>
            <o:lock v:ext="edit"/>
            <v:textbox inset="0mm,0mm,0mm,0mm">
              <w:txbxContent>
                <w:p>
                  <w:pPr>
                    <w:spacing w:before="22"/>
                    <w:ind w:left="347" w:right="0" w:firstLine="0"/>
                    <w:jc w:val="left"/>
                    <w:rPr>
                      <w:i/>
                      <w:sz w:val="20"/>
                    </w:rPr>
                  </w:pPr>
                  <w:r>
                    <w:rPr>
                      <w:rFonts w:ascii="Courier New" w:hAnsi="Courier New"/>
                      <w:sz w:val="20"/>
                    </w:rPr>
                    <w:t xml:space="preserve">for </w:t>
                  </w:r>
                  <w:r>
                    <w:rPr>
                      <w:rFonts w:ascii="Symbol" w:hAnsi="Symbol"/>
                      <w:sz w:val="20"/>
                    </w:rPr>
                    <w:t></w:t>
                  </w:r>
                  <w:r>
                    <w:rPr>
                      <w:rFonts w:ascii="Courier New" w:hAnsi="Courier New"/>
                      <w:sz w:val="20"/>
                    </w:rPr>
                    <w:t>v</w:t>
                  </w:r>
                  <w:r>
                    <w:rPr>
                      <w:rFonts w:ascii="Georgia" w:hAnsi="Georgia"/>
                      <w:sz w:val="20"/>
                    </w:rPr>
                    <w:t>C</w:t>
                  </w:r>
                  <w:r>
                    <w:rPr>
                      <w:rFonts w:ascii="Courier New" w:hAnsi="Courier New"/>
                      <w:sz w:val="20"/>
                    </w:rPr>
                    <w:t xml:space="preserve">V do d[v] := 0; </w:t>
                  </w:r>
                  <w:r>
                    <w:rPr>
                      <w:i/>
                      <w:sz w:val="20"/>
                    </w:rPr>
                    <w:t xml:space="preserve">//Mọi </w:t>
                  </w:r>
                  <w:r>
                    <w:rPr>
                      <w:i/>
                      <w:sz w:val="20"/>
                      <w:lang w:val="en-US"/>
                    </w:rPr>
                    <w:t>đ</w:t>
                  </w:r>
                  <w:r>
                    <w:rPr>
                      <w:i/>
                      <w:sz w:val="20"/>
                    </w:rPr>
                    <w:t xml:space="preserve">ỉnh </w:t>
                  </w:r>
                  <w:r>
                    <w:rPr>
                      <w:i/>
                      <w:sz w:val="20"/>
                      <w:lang w:val="en-US"/>
                    </w:rPr>
                    <w:t>đ</w:t>
                  </w:r>
                  <w:r>
                    <w:rPr>
                      <w:i/>
                      <w:sz w:val="20"/>
                    </w:rPr>
                    <w:t xml:space="preserve">ều chưa </w:t>
                  </w:r>
                  <w:r>
                    <w:rPr>
                      <w:i/>
                      <w:sz w:val="20"/>
                      <w:lang w:val="en-US"/>
                    </w:rPr>
                    <w:t>đ</w:t>
                  </w:r>
                  <w:r>
                    <w:rPr>
                      <w:i/>
                      <w:sz w:val="20"/>
                    </w:rPr>
                    <w:t xml:space="preserve">ược duyệt </w:t>
                  </w:r>
                  <w:r>
                    <w:rPr>
                      <w:i/>
                      <w:sz w:val="20"/>
                      <w:lang w:val="en-US"/>
                    </w:rPr>
                    <w:t>đ</w:t>
                  </w:r>
                  <w:r>
                    <w:rPr>
                      <w:i/>
                      <w:sz w:val="20"/>
                    </w:rPr>
                    <w:t>ến</w:t>
                  </w:r>
                </w:p>
                <w:p>
                  <w:pPr>
                    <w:spacing w:before="42" w:line="280" w:lineRule="auto"/>
                    <w:ind w:left="347" w:right="5779" w:firstLine="0"/>
                    <w:jc w:val="left"/>
                    <w:rPr>
                      <w:rFonts w:ascii="Courier New" w:hAnsi="Courier New"/>
                      <w:sz w:val="20"/>
                    </w:rPr>
                  </w:pPr>
                  <w:r>
                    <w:rPr>
                      <w:rFonts w:ascii="Courier New" w:hAnsi="Courier New"/>
                      <w:sz w:val="20"/>
                    </w:rPr>
                    <w:t xml:space="preserve">Time := 0; for </w:t>
                  </w:r>
                  <w:r>
                    <w:rPr>
                      <w:rFonts w:ascii="Symbol" w:hAnsi="Symbol"/>
                      <w:sz w:val="20"/>
                    </w:rPr>
                    <w:t></w:t>
                  </w:r>
                  <w:r>
                    <w:rPr>
                      <w:rFonts w:ascii="Courier New" w:hAnsi="Courier New"/>
                      <w:sz w:val="20"/>
                    </w:rPr>
                    <w:t>v</w:t>
                  </w:r>
                  <w:r>
                    <w:rPr>
                      <w:rFonts w:ascii="Georgia" w:hAnsi="Georgia"/>
                      <w:sz w:val="20"/>
                    </w:rPr>
                    <w:t>C</w:t>
                  </w:r>
                  <w:r>
                    <w:rPr>
                      <w:rFonts w:ascii="Courier New" w:hAnsi="Courier New"/>
                      <w:sz w:val="20"/>
                    </w:rPr>
                    <w:t>V do</w:t>
                  </w:r>
                </w:p>
                <w:p>
                  <w:pPr>
                    <w:spacing w:before="1"/>
                    <w:ind w:left="587" w:right="0" w:firstLine="0"/>
                    <w:jc w:val="left"/>
                    <w:rPr>
                      <w:rFonts w:ascii="Courier New"/>
                      <w:sz w:val="20"/>
                    </w:rPr>
                  </w:pPr>
                  <w:r>
                    <w:rPr>
                      <w:rFonts w:ascii="Courier New"/>
                      <w:sz w:val="20"/>
                    </w:rPr>
                    <w:t>if d[v] = 0 then DFSVisit(v);</w:t>
                  </w:r>
                </w:p>
                <w:p>
                  <w:pPr>
                    <w:spacing w:before="40"/>
                    <w:ind w:left="107" w:right="0" w:firstLine="0"/>
                    <w:jc w:val="left"/>
                    <w:rPr>
                      <w:rFonts w:ascii="Courier New"/>
                      <w:sz w:val="20"/>
                    </w:rPr>
                  </w:pPr>
                  <w:r>
                    <w:rPr>
                      <w:rFonts w:ascii="Courier New"/>
                      <w:sz w:val="20"/>
                    </w:rPr>
                    <w:t>end.</w:t>
                  </w:r>
                </w:p>
              </w:txbxContent>
            </v:textbox>
            <w10:wrap type="none"/>
            <w10:anchorlock/>
          </v:shape>
        </w:pict>
      </w:r>
    </w:p>
    <w:p>
      <w:pPr>
        <w:pStyle w:val="7"/>
        <w:spacing w:before="27" w:line="264" w:lineRule="auto"/>
        <w:ind w:left="304" w:right="292"/>
        <w:jc w:val="both"/>
        <w:rPr>
          <w:rFonts w:hint="default" w:ascii="Times New Roman" w:hAnsi="Times New Roman" w:cs="Times New Roman"/>
          <w:sz w:val="28"/>
          <w:szCs w:val="28"/>
        </w:rPr>
      </w:pPr>
      <w:r>
        <w:rPr>
          <w:rFonts w:hint="default" w:ascii="Times New Roman" w:hAnsi="Times New Roman" w:cs="Times New Roman"/>
          <w:sz w:val="28"/>
          <w:szCs w:val="28"/>
        </w:rPr>
        <w:t xml:space="preserve">Thuật toán này sẽ thăm tất cả các </w:t>
      </w:r>
      <w:r>
        <w:rPr>
          <w:rFonts w:hint="default" w:cs="Times New Roman"/>
          <w:sz w:val="28"/>
          <w:szCs w:val="28"/>
          <w:lang w:val="en-US"/>
        </w:rPr>
        <w:t>đ</w:t>
      </w:r>
      <w:r>
        <w:rPr>
          <w:rFonts w:hint="default" w:ascii="Times New Roman" w:hAnsi="Times New Roman" w:cs="Times New Roman"/>
          <w:sz w:val="28"/>
          <w:szCs w:val="28"/>
        </w:rPr>
        <w:t xml:space="preserve">ỉnh và các cạnh của </w:t>
      </w:r>
      <w:r>
        <w:rPr>
          <w:rFonts w:hint="default" w:cs="Times New Roman"/>
          <w:sz w:val="28"/>
          <w:szCs w:val="28"/>
          <w:lang w:val="en-US"/>
        </w:rPr>
        <w:t>đ</w:t>
      </w:r>
      <w:r>
        <w:rPr>
          <w:rFonts w:hint="default" w:ascii="Times New Roman" w:hAnsi="Times New Roman" w:cs="Times New Roman"/>
          <w:sz w:val="28"/>
          <w:szCs w:val="28"/>
        </w:rPr>
        <w:t xml:space="preserve">ồ thị và thứ tự thăm </w:t>
      </w:r>
      <w:r>
        <w:rPr>
          <w:rFonts w:hint="default" w:cs="Times New Roman"/>
          <w:sz w:val="28"/>
          <w:szCs w:val="28"/>
          <w:lang w:val="en-US"/>
        </w:rPr>
        <w:t>đ</w:t>
      </w:r>
      <w:r>
        <w:rPr>
          <w:rFonts w:hint="default" w:ascii="Times New Roman" w:hAnsi="Times New Roman" w:cs="Times New Roman"/>
          <w:sz w:val="28"/>
          <w:szCs w:val="28"/>
        </w:rPr>
        <w:t xml:space="preserve">ược gọi là thứ tự duyệt DFS. Như ví dụ ở </w:t>
      </w:r>
      <w:r>
        <w:rPr>
          <w:rFonts w:hint="default" w:cs="Times New Roman"/>
          <w:sz w:val="28"/>
          <w:szCs w:val="28"/>
          <w:lang w:val="en-US"/>
        </w:rPr>
        <w:t>đ</w:t>
      </w:r>
      <w:r>
        <w:rPr>
          <w:rFonts w:hint="default" w:ascii="Times New Roman" w:hAnsi="Times New Roman" w:cs="Times New Roman"/>
          <w:sz w:val="28"/>
          <w:szCs w:val="28"/>
        </w:rPr>
        <w:t xml:space="preserve">ồ thị trong bài, thứ tự thăm DFS với các </w:t>
      </w:r>
      <w:r>
        <w:rPr>
          <w:rFonts w:hint="default" w:cs="Times New Roman"/>
          <w:sz w:val="28"/>
          <w:szCs w:val="28"/>
          <w:lang w:val="en-US"/>
        </w:rPr>
        <w:t>đ</w:t>
      </w:r>
      <w:r>
        <w:rPr>
          <w:rFonts w:hint="default" w:ascii="Times New Roman" w:hAnsi="Times New Roman" w:cs="Times New Roman"/>
          <w:sz w:val="28"/>
          <w:szCs w:val="28"/>
        </w:rPr>
        <w:t>ỉnh là:</w:t>
      </w:r>
    </w:p>
    <w:p>
      <w:pPr>
        <w:pStyle w:val="7"/>
        <w:spacing w:before="59"/>
        <w:ind w:left="307" w:right="304"/>
        <w:jc w:val="center"/>
        <w:rPr>
          <w:rFonts w:hint="default" w:ascii="Times New Roman" w:hAnsi="Times New Roman" w:cs="Times New Roman"/>
          <w:sz w:val="28"/>
          <w:szCs w:val="28"/>
        </w:rPr>
      </w:pPr>
      <w:r>
        <w:rPr>
          <w:rFonts w:hint="default" w:ascii="Times New Roman" w:hAnsi="Times New Roman" w:cs="Times New Roman"/>
          <w:sz w:val="28"/>
          <w:szCs w:val="28"/>
        </w:rPr>
        <w:t>1, 2, 3, 5, 4, 6, 7, 8</w:t>
      </w:r>
    </w:p>
    <w:p>
      <w:pPr>
        <w:pStyle w:val="7"/>
        <w:spacing w:before="89"/>
        <w:ind w:left="304"/>
        <w:jc w:val="both"/>
        <w:rPr>
          <w:rFonts w:hint="default" w:ascii="Times New Roman" w:hAnsi="Times New Roman" w:cs="Times New Roman"/>
          <w:sz w:val="28"/>
          <w:szCs w:val="28"/>
        </w:rPr>
      </w:pPr>
      <w:r>
        <w:rPr>
          <w:rFonts w:hint="default" w:ascii="Times New Roman" w:hAnsi="Times New Roman" w:cs="Times New Roman"/>
          <w:sz w:val="28"/>
          <w:szCs w:val="28"/>
        </w:rPr>
        <w:t>Thứ tự thăm DFS với các cạnh là:</w:t>
      </w:r>
    </w:p>
    <w:p>
      <w:pPr>
        <w:pStyle w:val="7"/>
        <w:spacing w:before="85"/>
        <w:ind w:left="311" w:right="304"/>
        <w:jc w:val="center"/>
        <w:rPr>
          <w:rFonts w:hint="default" w:ascii="Times New Roman" w:hAnsi="Times New Roman" w:cs="Times New Roman"/>
          <w:sz w:val="28"/>
          <w:szCs w:val="28"/>
        </w:rPr>
      </w:pPr>
      <w:r>
        <w:rPr>
          <w:rFonts w:hint="default" w:ascii="Times New Roman" w:hAnsi="Times New Roman" w:cs="Times New Roman"/>
          <w:position w:val="1"/>
          <w:sz w:val="28"/>
          <w:szCs w:val="28"/>
        </w:rPr>
        <w:t>(</w:t>
      </w:r>
      <w:r>
        <w:rPr>
          <w:rFonts w:hint="default" w:ascii="Times New Roman" w:hAnsi="Times New Roman" w:cs="Times New Roman"/>
          <w:sz w:val="28"/>
          <w:szCs w:val="28"/>
        </w:rPr>
        <w:t>1,2</w:t>
      </w:r>
      <w:r>
        <w:rPr>
          <w:rFonts w:hint="default" w:ascii="Times New Roman" w:hAnsi="Times New Roman" w:cs="Times New Roman"/>
          <w:position w:val="1"/>
          <w:sz w:val="28"/>
          <w:szCs w:val="28"/>
        </w:rPr>
        <w:t>)</w:t>
      </w:r>
      <w:r>
        <w:rPr>
          <w:rFonts w:hint="default" w:ascii="Times New Roman" w:hAnsi="Times New Roman" w:cs="Times New Roman"/>
          <w:sz w:val="28"/>
          <w:szCs w:val="28"/>
        </w:rPr>
        <w:t xml:space="preserve">; </w:t>
      </w:r>
      <w:r>
        <w:rPr>
          <w:rFonts w:hint="default" w:ascii="Times New Roman" w:hAnsi="Times New Roman" w:cs="Times New Roman"/>
          <w:position w:val="1"/>
          <w:sz w:val="28"/>
          <w:szCs w:val="28"/>
        </w:rPr>
        <w:t>(</w:t>
      </w:r>
      <w:r>
        <w:rPr>
          <w:rFonts w:hint="default" w:ascii="Times New Roman" w:hAnsi="Times New Roman" w:cs="Times New Roman"/>
          <w:sz w:val="28"/>
          <w:szCs w:val="28"/>
        </w:rPr>
        <w:t>2,3</w:t>
      </w:r>
      <w:r>
        <w:rPr>
          <w:rFonts w:hint="default" w:ascii="Times New Roman" w:hAnsi="Times New Roman" w:cs="Times New Roman"/>
          <w:position w:val="1"/>
          <w:sz w:val="28"/>
          <w:szCs w:val="28"/>
        </w:rPr>
        <w:t>)</w:t>
      </w:r>
      <w:r>
        <w:rPr>
          <w:rFonts w:hint="default" w:ascii="Times New Roman" w:hAnsi="Times New Roman" w:cs="Times New Roman"/>
          <w:sz w:val="28"/>
          <w:szCs w:val="28"/>
        </w:rPr>
        <w:t xml:space="preserve">; </w:t>
      </w:r>
      <w:r>
        <w:rPr>
          <w:rFonts w:hint="default" w:ascii="Times New Roman" w:hAnsi="Times New Roman" w:cs="Times New Roman"/>
          <w:position w:val="1"/>
          <w:sz w:val="28"/>
          <w:szCs w:val="28"/>
        </w:rPr>
        <w:t>(</w:t>
      </w:r>
      <w:r>
        <w:rPr>
          <w:rFonts w:hint="default" w:ascii="Times New Roman" w:hAnsi="Times New Roman" w:cs="Times New Roman"/>
          <w:sz w:val="28"/>
          <w:szCs w:val="28"/>
        </w:rPr>
        <w:t>3,1</w:t>
      </w:r>
      <w:r>
        <w:rPr>
          <w:rFonts w:hint="default" w:ascii="Times New Roman" w:hAnsi="Times New Roman" w:cs="Times New Roman"/>
          <w:position w:val="1"/>
          <w:sz w:val="28"/>
          <w:szCs w:val="28"/>
        </w:rPr>
        <w:t>)</w:t>
      </w:r>
      <w:r>
        <w:rPr>
          <w:rFonts w:hint="default" w:ascii="Times New Roman" w:hAnsi="Times New Roman" w:cs="Times New Roman"/>
          <w:sz w:val="28"/>
          <w:szCs w:val="28"/>
        </w:rPr>
        <w:t xml:space="preserve">; </w:t>
      </w:r>
      <w:r>
        <w:rPr>
          <w:rFonts w:hint="default" w:ascii="Times New Roman" w:hAnsi="Times New Roman" w:cs="Times New Roman"/>
          <w:position w:val="1"/>
          <w:sz w:val="28"/>
          <w:szCs w:val="28"/>
        </w:rPr>
        <w:t>(</w:t>
      </w:r>
      <w:r>
        <w:rPr>
          <w:rFonts w:hint="default" w:ascii="Times New Roman" w:hAnsi="Times New Roman" w:cs="Times New Roman"/>
          <w:sz w:val="28"/>
          <w:szCs w:val="28"/>
        </w:rPr>
        <w:t>3,5</w:t>
      </w:r>
      <w:r>
        <w:rPr>
          <w:rFonts w:hint="default" w:ascii="Times New Roman" w:hAnsi="Times New Roman" w:cs="Times New Roman"/>
          <w:position w:val="1"/>
          <w:sz w:val="28"/>
          <w:szCs w:val="28"/>
        </w:rPr>
        <w:t>)</w:t>
      </w:r>
      <w:r>
        <w:rPr>
          <w:rFonts w:hint="default" w:ascii="Times New Roman" w:hAnsi="Times New Roman" w:cs="Times New Roman"/>
          <w:sz w:val="28"/>
          <w:szCs w:val="28"/>
        </w:rPr>
        <w:t xml:space="preserve">; </w:t>
      </w:r>
      <w:r>
        <w:rPr>
          <w:rFonts w:hint="default" w:ascii="Times New Roman" w:hAnsi="Times New Roman" w:cs="Times New Roman"/>
          <w:position w:val="1"/>
          <w:sz w:val="28"/>
          <w:szCs w:val="28"/>
        </w:rPr>
        <w:t>(</w:t>
      </w:r>
      <w:r>
        <w:rPr>
          <w:rFonts w:hint="default" w:ascii="Times New Roman" w:hAnsi="Times New Roman" w:cs="Times New Roman"/>
          <w:sz w:val="28"/>
          <w:szCs w:val="28"/>
        </w:rPr>
        <w:t>2,4</w:t>
      </w:r>
      <w:r>
        <w:rPr>
          <w:rFonts w:hint="default" w:ascii="Times New Roman" w:hAnsi="Times New Roman" w:cs="Times New Roman"/>
          <w:position w:val="1"/>
          <w:sz w:val="28"/>
          <w:szCs w:val="28"/>
        </w:rPr>
        <w:t>)</w:t>
      </w:r>
      <w:r>
        <w:rPr>
          <w:rFonts w:hint="default" w:ascii="Times New Roman" w:hAnsi="Times New Roman" w:cs="Times New Roman"/>
          <w:sz w:val="28"/>
          <w:szCs w:val="28"/>
        </w:rPr>
        <w:t xml:space="preserve">; </w:t>
      </w:r>
      <w:r>
        <w:rPr>
          <w:rFonts w:hint="default" w:ascii="Times New Roman" w:hAnsi="Times New Roman" w:cs="Times New Roman"/>
          <w:position w:val="1"/>
          <w:sz w:val="28"/>
          <w:szCs w:val="28"/>
        </w:rPr>
        <w:t>(</w:t>
      </w:r>
      <w:r>
        <w:rPr>
          <w:rFonts w:hint="default" w:ascii="Times New Roman" w:hAnsi="Times New Roman" w:cs="Times New Roman"/>
          <w:sz w:val="28"/>
          <w:szCs w:val="28"/>
        </w:rPr>
        <w:t>4,6</w:t>
      </w:r>
      <w:r>
        <w:rPr>
          <w:rFonts w:hint="default" w:ascii="Times New Roman" w:hAnsi="Times New Roman" w:cs="Times New Roman"/>
          <w:position w:val="1"/>
          <w:sz w:val="28"/>
          <w:szCs w:val="28"/>
        </w:rPr>
        <w:t>)</w:t>
      </w:r>
      <w:r>
        <w:rPr>
          <w:rFonts w:hint="default" w:ascii="Times New Roman" w:hAnsi="Times New Roman" w:cs="Times New Roman"/>
          <w:sz w:val="28"/>
          <w:szCs w:val="28"/>
        </w:rPr>
        <w:t xml:space="preserve">; </w:t>
      </w:r>
      <w:r>
        <w:rPr>
          <w:rFonts w:hint="default" w:ascii="Times New Roman" w:hAnsi="Times New Roman" w:cs="Times New Roman"/>
          <w:position w:val="1"/>
          <w:sz w:val="28"/>
          <w:szCs w:val="28"/>
        </w:rPr>
        <w:t>(</w:t>
      </w:r>
      <w:r>
        <w:rPr>
          <w:rFonts w:hint="default" w:ascii="Times New Roman" w:hAnsi="Times New Roman" w:cs="Times New Roman"/>
          <w:sz w:val="28"/>
          <w:szCs w:val="28"/>
        </w:rPr>
        <w:t>6,2</w:t>
      </w:r>
      <w:r>
        <w:rPr>
          <w:rFonts w:hint="default" w:ascii="Times New Roman" w:hAnsi="Times New Roman" w:cs="Times New Roman"/>
          <w:position w:val="1"/>
          <w:sz w:val="28"/>
          <w:szCs w:val="28"/>
        </w:rPr>
        <w:t>)</w:t>
      </w:r>
      <w:r>
        <w:rPr>
          <w:rFonts w:hint="default" w:ascii="Times New Roman" w:hAnsi="Times New Roman" w:cs="Times New Roman"/>
          <w:sz w:val="28"/>
          <w:szCs w:val="28"/>
        </w:rPr>
        <w:t xml:space="preserve">; </w:t>
      </w:r>
      <w:r>
        <w:rPr>
          <w:rFonts w:hint="default" w:ascii="Times New Roman" w:hAnsi="Times New Roman" w:cs="Times New Roman"/>
          <w:position w:val="1"/>
          <w:sz w:val="28"/>
          <w:szCs w:val="28"/>
        </w:rPr>
        <w:t>(</w:t>
      </w:r>
      <w:r>
        <w:rPr>
          <w:rFonts w:hint="default" w:ascii="Times New Roman" w:hAnsi="Times New Roman" w:cs="Times New Roman"/>
          <w:sz w:val="28"/>
          <w:szCs w:val="28"/>
        </w:rPr>
        <w:t>1,3</w:t>
      </w:r>
      <w:r>
        <w:rPr>
          <w:rFonts w:hint="default" w:ascii="Times New Roman" w:hAnsi="Times New Roman" w:cs="Times New Roman"/>
          <w:position w:val="1"/>
          <w:sz w:val="28"/>
          <w:szCs w:val="28"/>
        </w:rPr>
        <w:t>)</w:t>
      </w:r>
      <w:r>
        <w:rPr>
          <w:rFonts w:hint="default" w:ascii="Times New Roman" w:hAnsi="Times New Roman" w:cs="Times New Roman"/>
          <w:sz w:val="28"/>
          <w:szCs w:val="28"/>
        </w:rPr>
        <w:t>; (7,8)</w:t>
      </w:r>
    </w:p>
    <w:p>
      <w:pPr>
        <w:pStyle w:val="7"/>
        <w:spacing w:before="88" w:line="266" w:lineRule="auto"/>
        <w:ind w:left="304" w:right="292"/>
        <w:jc w:val="both"/>
        <w:rPr>
          <w:rFonts w:hint="default" w:ascii="Times New Roman" w:hAnsi="Times New Roman" w:cs="Times New Roman"/>
          <w:sz w:val="28"/>
          <w:szCs w:val="28"/>
        </w:rPr>
      </w:pPr>
      <w:r>
        <w:rPr>
          <w:rFonts w:hint="default" w:ascii="Times New Roman" w:hAnsi="Times New Roman" w:cs="Times New Roman"/>
          <w:sz w:val="28"/>
          <w:szCs w:val="28"/>
        </w:rPr>
        <w:t xml:space="preserve">Thời gian thực hiện giải thuật của DFS có thể </w:t>
      </w:r>
      <w:r>
        <w:rPr>
          <w:rFonts w:hint="default" w:cs="Times New Roman"/>
          <w:sz w:val="28"/>
          <w:szCs w:val="28"/>
          <w:lang w:val="en-US"/>
        </w:rPr>
        <w:t>đ</w:t>
      </w:r>
      <w:r>
        <w:rPr>
          <w:rFonts w:hint="default" w:ascii="Times New Roman" w:hAnsi="Times New Roman" w:cs="Times New Roman"/>
          <w:sz w:val="28"/>
          <w:szCs w:val="28"/>
        </w:rPr>
        <w:t>ánh giá bằng số lần gọi thủ tục DFSVisit (</w:t>
      </w:r>
      <w:r>
        <w:rPr>
          <w:rFonts w:hint="default" w:ascii="Times New Roman" w:hAnsi="Times New Roman" w:cs="Times New Roman"/>
          <w:position w:val="1"/>
          <w:sz w:val="28"/>
          <w:szCs w:val="28"/>
        </w:rPr>
        <w:t>|</w:t>
      </w:r>
      <w:r>
        <w:rPr>
          <w:rFonts w:hint="default" w:ascii="Times New Roman" w:hAnsi="Times New Roman" w:cs="Times New Roman"/>
          <w:sz w:val="28"/>
          <w:szCs w:val="28"/>
        </w:rPr>
        <w:t>V</w:t>
      </w:r>
      <w:r>
        <w:rPr>
          <w:rFonts w:hint="default" w:ascii="Times New Roman" w:hAnsi="Times New Roman" w:cs="Times New Roman"/>
          <w:position w:val="1"/>
          <w:sz w:val="28"/>
          <w:szCs w:val="28"/>
        </w:rPr>
        <w:t xml:space="preserve">| </w:t>
      </w:r>
      <w:r>
        <w:rPr>
          <w:rFonts w:hint="default" w:ascii="Times New Roman" w:hAnsi="Times New Roman" w:cs="Times New Roman"/>
          <w:sz w:val="28"/>
          <w:szCs w:val="28"/>
        </w:rPr>
        <w:t>lần) cộng với số lần thực hiện của vòng lặp for bên trong thủ tục DFSVisit. Chính vì vậy:</w:t>
      </w:r>
    </w:p>
    <w:p>
      <w:pPr>
        <w:pStyle w:val="12"/>
        <w:numPr>
          <w:ilvl w:val="1"/>
          <w:numId w:val="42"/>
        </w:numPr>
        <w:tabs>
          <w:tab w:val="left" w:pos="737"/>
        </w:tabs>
        <w:spacing w:before="57" w:after="0" w:line="264" w:lineRule="auto"/>
        <w:ind w:left="736" w:right="294" w:hanging="432"/>
        <w:jc w:val="both"/>
        <w:rPr>
          <w:rFonts w:hint="default" w:ascii="Times New Roman" w:hAnsi="Times New Roman" w:cs="Times New Roman"/>
          <w:sz w:val="28"/>
          <w:szCs w:val="28"/>
        </w:rPr>
      </w:pPr>
      <w:r>
        <w:rPr>
          <w:rFonts w:hint="default" w:ascii="Times New Roman" w:hAnsi="Times New Roman" w:cs="Times New Roman"/>
          <w:sz w:val="28"/>
          <w:szCs w:val="28"/>
        </w:rPr>
        <w:t xml:space="preserve">Nếu </w:t>
      </w:r>
      <w:r>
        <w:rPr>
          <w:rFonts w:hint="default" w:cs="Times New Roman"/>
          <w:sz w:val="28"/>
          <w:szCs w:val="28"/>
          <w:lang w:val="en-US"/>
        </w:rPr>
        <w:t>đ</w:t>
      </w:r>
      <w:r>
        <w:rPr>
          <w:rFonts w:hint="default" w:ascii="Times New Roman" w:hAnsi="Times New Roman" w:cs="Times New Roman"/>
          <w:sz w:val="28"/>
          <w:szCs w:val="28"/>
        </w:rPr>
        <w:t xml:space="preserve">ồ thị </w:t>
      </w:r>
      <w:r>
        <w:rPr>
          <w:rFonts w:hint="default" w:cs="Times New Roman"/>
          <w:sz w:val="28"/>
          <w:szCs w:val="28"/>
          <w:lang w:val="en-US"/>
        </w:rPr>
        <w:t>đ</w:t>
      </w:r>
      <w:r>
        <w:rPr>
          <w:rFonts w:hint="default" w:ascii="Times New Roman" w:hAnsi="Times New Roman" w:cs="Times New Roman"/>
          <w:sz w:val="28"/>
          <w:szCs w:val="28"/>
        </w:rPr>
        <w:t xml:space="preserve">ược biểu diễn bằng danh sách kề hoặc danh sách liên thuộc, vòng lặp for bên trong thủ tục DFSVisit (xét tổng thể cả chương trình) sẽ duyệt qua tất cả các cạnh của </w:t>
      </w:r>
      <w:r>
        <w:rPr>
          <w:rFonts w:hint="default" w:cs="Times New Roman"/>
          <w:sz w:val="28"/>
          <w:szCs w:val="28"/>
          <w:lang w:val="en-US"/>
        </w:rPr>
        <w:t>đ</w:t>
      </w:r>
      <w:r>
        <w:rPr>
          <w:rFonts w:hint="default" w:ascii="Times New Roman" w:hAnsi="Times New Roman" w:cs="Times New Roman"/>
          <w:sz w:val="28"/>
          <w:szCs w:val="28"/>
        </w:rPr>
        <w:t xml:space="preserve">ồ thị (mỗi cạnh hai lần nếu là </w:t>
      </w:r>
      <w:r>
        <w:rPr>
          <w:rFonts w:hint="default" w:cs="Times New Roman"/>
          <w:sz w:val="28"/>
          <w:szCs w:val="28"/>
          <w:lang w:val="en-US"/>
        </w:rPr>
        <w:t>đ</w:t>
      </w:r>
      <w:r>
        <w:rPr>
          <w:rFonts w:hint="default" w:ascii="Times New Roman" w:hAnsi="Times New Roman" w:cs="Times New Roman"/>
          <w:sz w:val="28"/>
          <w:szCs w:val="28"/>
        </w:rPr>
        <w:t xml:space="preserve">ồ thị vô hướng, mỗi cạnh một lần nếu là </w:t>
      </w:r>
      <w:r>
        <w:rPr>
          <w:rFonts w:hint="default" w:cs="Times New Roman"/>
          <w:sz w:val="28"/>
          <w:szCs w:val="28"/>
          <w:lang w:val="en-US"/>
        </w:rPr>
        <w:t>đ</w:t>
      </w:r>
      <w:r>
        <w:rPr>
          <w:rFonts w:hint="default" w:ascii="Times New Roman" w:hAnsi="Times New Roman" w:cs="Times New Roman"/>
          <w:sz w:val="28"/>
          <w:szCs w:val="28"/>
        </w:rPr>
        <w:t>ồ thị có hướng). Trong trường hợp này, thời gian thực hiện giải thuật DFS là Θ</w:t>
      </w:r>
      <w:r>
        <w:rPr>
          <w:rFonts w:hint="default" w:ascii="Times New Roman" w:hAnsi="Times New Roman" w:cs="Times New Roman"/>
          <w:position w:val="1"/>
          <w:sz w:val="28"/>
          <w:szCs w:val="28"/>
        </w:rPr>
        <w:t>(|</w:t>
      </w:r>
      <w:r>
        <w:rPr>
          <w:rFonts w:hint="default" w:ascii="Times New Roman" w:hAnsi="Times New Roman" w:cs="Times New Roman"/>
          <w:sz w:val="28"/>
          <w:szCs w:val="28"/>
        </w:rPr>
        <w:t>V</w:t>
      </w:r>
      <w:r>
        <w:rPr>
          <w:rFonts w:hint="default" w:ascii="Times New Roman" w:hAnsi="Times New Roman" w:cs="Times New Roman"/>
          <w:position w:val="1"/>
          <w:sz w:val="28"/>
          <w:szCs w:val="28"/>
        </w:rPr>
        <w:t xml:space="preserve">| </w:t>
      </w:r>
      <w:r>
        <w:rPr>
          <w:rFonts w:hint="default" w:ascii="Times New Roman" w:hAnsi="Times New Roman" w:cs="Times New Roman"/>
          <w:sz w:val="28"/>
          <w:szCs w:val="28"/>
        </w:rPr>
        <w:t>+</w:t>
      </w:r>
      <w:r>
        <w:rPr>
          <w:rFonts w:hint="default" w:ascii="Times New Roman" w:hAnsi="Times New Roman" w:cs="Times New Roman"/>
          <w:spacing w:val="-15"/>
          <w:sz w:val="28"/>
          <w:szCs w:val="28"/>
        </w:rPr>
        <w:t xml:space="preserve"> </w:t>
      </w:r>
      <w:r>
        <w:rPr>
          <w:rFonts w:hint="default" w:ascii="Times New Roman" w:hAnsi="Times New Roman" w:cs="Times New Roman"/>
          <w:position w:val="1"/>
          <w:sz w:val="28"/>
          <w:szCs w:val="28"/>
        </w:rPr>
        <w:t>|</w:t>
      </w:r>
      <w:r>
        <w:rPr>
          <w:rFonts w:hint="default" w:ascii="Times New Roman" w:hAnsi="Times New Roman" w:cs="Times New Roman"/>
          <w:sz w:val="28"/>
          <w:szCs w:val="28"/>
        </w:rPr>
        <w:t>E</w:t>
      </w:r>
      <w:r>
        <w:rPr>
          <w:rFonts w:hint="default" w:ascii="Times New Roman" w:hAnsi="Times New Roman" w:cs="Times New Roman"/>
          <w:position w:val="1"/>
          <w:sz w:val="28"/>
          <w:szCs w:val="28"/>
        </w:rPr>
        <w:t>|)</w:t>
      </w:r>
    </w:p>
    <w:p>
      <w:pPr>
        <w:pStyle w:val="12"/>
        <w:numPr>
          <w:ilvl w:val="1"/>
          <w:numId w:val="42"/>
        </w:numPr>
        <w:tabs>
          <w:tab w:val="left" w:pos="737"/>
        </w:tabs>
        <w:spacing w:before="1" w:after="0" w:line="264" w:lineRule="auto"/>
        <w:ind w:left="736" w:right="293" w:hanging="432"/>
        <w:jc w:val="both"/>
        <w:rPr>
          <w:rFonts w:hint="default" w:ascii="Times New Roman" w:hAnsi="Times New Roman" w:cs="Times New Roman"/>
          <w:sz w:val="28"/>
          <w:szCs w:val="28"/>
        </w:rPr>
      </w:pPr>
      <w:r>
        <w:rPr>
          <w:rFonts w:hint="default" w:ascii="Times New Roman" w:hAnsi="Times New Roman" w:cs="Times New Roman"/>
          <w:w w:val="105"/>
          <w:sz w:val="28"/>
          <w:szCs w:val="28"/>
        </w:rPr>
        <w:t xml:space="preserve">Nếu </w:t>
      </w:r>
      <w:r>
        <w:rPr>
          <w:rFonts w:hint="default" w:cs="Times New Roman"/>
          <w:w w:val="105"/>
          <w:sz w:val="28"/>
          <w:szCs w:val="28"/>
          <w:lang w:val="en-US"/>
        </w:rPr>
        <w:t>đ</w:t>
      </w:r>
      <w:r>
        <w:rPr>
          <w:rFonts w:hint="default" w:ascii="Times New Roman" w:hAnsi="Times New Roman" w:cs="Times New Roman"/>
          <w:w w:val="105"/>
          <w:sz w:val="28"/>
          <w:szCs w:val="28"/>
        </w:rPr>
        <w:t xml:space="preserve">ồ thị </w:t>
      </w:r>
      <w:r>
        <w:rPr>
          <w:rFonts w:hint="default" w:cs="Times New Roman"/>
          <w:w w:val="105"/>
          <w:sz w:val="28"/>
          <w:szCs w:val="28"/>
          <w:lang w:val="en-US"/>
        </w:rPr>
        <w:t>đ</w:t>
      </w:r>
      <w:r>
        <w:rPr>
          <w:rFonts w:hint="default" w:ascii="Times New Roman" w:hAnsi="Times New Roman" w:cs="Times New Roman"/>
          <w:w w:val="105"/>
          <w:sz w:val="28"/>
          <w:szCs w:val="28"/>
        </w:rPr>
        <w:t>ược biểu diễn bằng ma trận kề, vòng lặp for bên trong mỗi</w:t>
      </w:r>
      <w:r>
        <w:rPr>
          <w:rFonts w:hint="default" w:ascii="Times New Roman" w:hAnsi="Times New Roman" w:cs="Times New Roman"/>
          <w:spacing w:val="-36"/>
          <w:w w:val="105"/>
          <w:sz w:val="28"/>
          <w:szCs w:val="28"/>
        </w:rPr>
        <w:t xml:space="preserve"> </w:t>
      </w:r>
      <w:r>
        <w:rPr>
          <w:rFonts w:hint="default" w:ascii="Times New Roman" w:hAnsi="Times New Roman" w:cs="Times New Roman"/>
          <w:w w:val="105"/>
          <w:sz w:val="28"/>
          <w:szCs w:val="28"/>
        </w:rPr>
        <w:t>thủ tục</w:t>
      </w:r>
      <w:r>
        <w:rPr>
          <w:rFonts w:hint="default" w:ascii="Times New Roman" w:hAnsi="Times New Roman" w:cs="Times New Roman"/>
          <w:spacing w:val="-11"/>
          <w:w w:val="105"/>
          <w:sz w:val="28"/>
          <w:szCs w:val="28"/>
        </w:rPr>
        <w:t xml:space="preserve"> </w:t>
      </w:r>
      <w:r>
        <w:rPr>
          <w:rFonts w:hint="default" w:ascii="Times New Roman" w:hAnsi="Times New Roman" w:cs="Times New Roman"/>
          <w:w w:val="105"/>
          <w:sz w:val="28"/>
          <w:szCs w:val="28"/>
        </w:rPr>
        <w:t>DFSVisit</w:t>
      </w:r>
      <w:r>
        <w:rPr>
          <w:rFonts w:hint="default" w:ascii="Times New Roman" w:hAnsi="Times New Roman" w:cs="Times New Roman"/>
          <w:spacing w:val="-4"/>
          <w:w w:val="105"/>
          <w:sz w:val="28"/>
          <w:szCs w:val="28"/>
        </w:rPr>
        <w:t xml:space="preserve"> </w:t>
      </w:r>
      <w:r>
        <w:rPr>
          <w:rFonts w:hint="default" w:ascii="Times New Roman" w:hAnsi="Times New Roman" w:cs="Times New Roman"/>
          <w:w w:val="105"/>
          <w:sz w:val="28"/>
          <w:szCs w:val="28"/>
        </w:rPr>
        <w:t>sẽ</w:t>
      </w:r>
      <w:r>
        <w:rPr>
          <w:rFonts w:hint="default" w:ascii="Times New Roman" w:hAnsi="Times New Roman" w:cs="Times New Roman"/>
          <w:spacing w:val="-11"/>
          <w:w w:val="105"/>
          <w:sz w:val="28"/>
          <w:szCs w:val="28"/>
        </w:rPr>
        <w:t xml:space="preserve"> </w:t>
      </w:r>
      <w:r>
        <w:rPr>
          <w:rFonts w:hint="default" w:ascii="Times New Roman" w:hAnsi="Times New Roman" w:cs="Times New Roman"/>
          <w:w w:val="105"/>
          <w:sz w:val="28"/>
          <w:szCs w:val="28"/>
        </w:rPr>
        <w:t>phải</w:t>
      </w:r>
      <w:r>
        <w:rPr>
          <w:rFonts w:hint="default" w:ascii="Times New Roman" w:hAnsi="Times New Roman" w:cs="Times New Roman"/>
          <w:spacing w:val="-9"/>
          <w:w w:val="105"/>
          <w:sz w:val="28"/>
          <w:szCs w:val="28"/>
        </w:rPr>
        <w:t xml:space="preserve"> </w:t>
      </w:r>
      <w:r>
        <w:rPr>
          <w:rFonts w:hint="default" w:ascii="Times New Roman" w:hAnsi="Times New Roman" w:cs="Times New Roman"/>
          <w:w w:val="105"/>
          <w:sz w:val="28"/>
          <w:szCs w:val="28"/>
        </w:rPr>
        <w:t>duyệt</w:t>
      </w:r>
      <w:r>
        <w:rPr>
          <w:rFonts w:hint="default" w:ascii="Times New Roman" w:hAnsi="Times New Roman" w:cs="Times New Roman"/>
          <w:spacing w:val="-9"/>
          <w:w w:val="105"/>
          <w:sz w:val="28"/>
          <w:szCs w:val="28"/>
        </w:rPr>
        <w:t xml:space="preserve"> </w:t>
      </w:r>
      <w:r>
        <w:rPr>
          <w:rFonts w:hint="default" w:ascii="Times New Roman" w:hAnsi="Times New Roman" w:cs="Times New Roman"/>
          <w:w w:val="105"/>
          <w:sz w:val="28"/>
          <w:szCs w:val="28"/>
        </w:rPr>
        <w:t>qua</w:t>
      </w:r>
      <w:r>
        <w:rPr>
          <w:rFonts w:hint="default" w:ascii="Times New Roman" w:hAnsi="Times New Roman" w:cs="Times New Roman"/>
          <w:spacing w:val="-10"/>
          <w:w w:val="105"/>
          <w:sz w:val="28"/>
          <w:szCs w:val="28"/>
        </w:rPr>
        <w:t xml:space="preserve"> </w:t>
      </w:r>
      <w:r>
        <w:rPr>
          <w:rFonts w:hint="default" w:ascii="Times New Roman" w:hAnsi="Times New Roman" w:cs="Times New Roman"/>
          <w:w w:val="105"/>
          <w:sz w:val="28"/>
          <w:szCs w:val="28"/>
        </w:rPr>
        <w:t>tất</w:t>
      </w:r>
      <w:r>
        <w:rPr>
          <w:rFonts w:hint="default" w:ascii="Times New Roman" w:hAnsi="Times New Roman" w:cs="Times New Roman"/>
          <w:spacing w:val="-9"/>
          <w:w w:val="105"/>
          <w:sz w:val="28"/>
          <w:szCs w:val="28"/>
        </w:rPr>
        <w:t xml:space="preserve"> </w:t>
      </w:r>
      <w:r>
        <w:rPr>
          <w:rFonts w:hint="default" w:ascii="Times New Roman" w:hAnsi="Times New Roman" w:cs="Times New Roman"/>
          <w:w w:val="105"/>
          <w:sz w:val="28"/>
          <w:szCs w:val="28"/>
        </w:rPr>
        <w:t>cả</w:t>
      </w:r>
      <w:r>
        <w:rPr>
          <w:rFonts w:hint="default" w:ascii="Times New Roman" w:hAnsi="Times New Roman" w:cs="Times New Roman"/>
          <w:spacing w:val="-10"/>
          <w:w w:val="105"/>
          <w:sz w:val="28"/>
          <w:szCs w:val="28"/>
        </w:rPr>
        <w:t xml:space="preserve"> </w:t>
      </w:r>
      <w:r>
        <w:rPr>
          <w:rFonts w:hint="default" w:ascii="Times New Roman" w:hAnsi="Times New Roman" w:cs="Times New Roman"/>
          <w:w w:val="105"/>
          <w:sz w:val="28"/>
          <w:szCs w:val="28"/>
        </w:rPr>
        <w:t>các</w:t>
      </w:r>
      <w:r>
        <w:rPr>
          <w:rFonts w:hint="default" w:ascii="Times New Roman" w:hAnsi="Times New Roman" w:cs="Times New Roman"/>
          <w:spacing w:val="-11"/>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ỉnh</w:t>
      </w:r>
      <w:r>
        <w:rPr>
          <w:rFonts w:hint="default" w:ascii="Times New Roman" w:hAnsi="Times New Roman" w:cs="Times New Roman"/>
          <w:spacing w:val="-10"/>
          <w:w w:val="105"/>
          <w:sz w:val="28"/>
          <w:szCs w:val="28"/>
        </w:rPr>
        <w:t xml:space="preserve"> </w:t>
      </w:r>
      <w:r>
        <w:rPr>
          <w:rFonts w:hint="default" w:ascii="Times New Roman" w:hAnsi="Times New Roman" w:cs="Times New Roman"/>
          <w:w w:val="105"/>
          <w:sz w:val="28"/>
          <w:szCs w:val="28"/>
        </w:rPr>
        <w:t>1</w:t>
      </w:r>
      <w:r>
        <w:rPr>
          <w:rFonts w:hint="default" w:ascii="Times New Roman" w:hAnsi="Times New Roman" w:cs="Times New Roman"/>
          <w:spacing w:val="-32"/>
          <w:w w:val="105"/>
          <w:sz w:val="28"/>
          <w:szCs w:val="28"/>
        </w:rPr>
        <w:t xml:space="preserve"> </w:t>
      </w:r>
      <w:r>
        <w:rPr>
          <w:rFonts w:hint="default" w:ascii="Times New Roman" w:hAnsi="Times New Roman" w:cs="Times New Roman"/>
          <w:w w:val="105"/>
          <w:sz w:val="28"/>
          <w:szCs w:val="28"/>
        </w:rPr>
        <w:t>…</w:t>
      </w:r>
      <w:r>
        <w:rPr>
          <w:rFonts w:hint="default" w:ascii="Times New Roman" w:hAnsi="Times New Roman" w:cs="Times New Roman"/>
          <w:spacing w:val="-32"/>
          <w:w w:val="105"/>
          <w:sz w:val="28"/>
          <w:szCs w:val="28"/>
        </w:rPr>
        <w:t xml:space="preserve"> </w:t>
      </w:r>
      <w:r>
        <w:rPr>
          <w:rFonts w:hint="default" w:ascii="Times New Roman" w:hAnsi="Times New Roman" w:cs="Times New Roman"/>
          <w:w w:val="105"/>
          <w:sz w:val="28"/>
          <w:szCs w:val="28"/>
        </w:rPr>
        <w:t>n.</w:t>
      </w:r>
      <w:r>
        <w:rPr>
          <w:rFonts w:hint="default" w:ascii="Times New Roman" w:hAnsi="Times New Roman" w:cs="Times New Roman"/>
          <w:spacing w:val="-10"/>
          <w:w w:val="105"/>
          <w:sz w:val="28"/>
          <w:szCs w:val="28"/>
        </w:rPr>
        <w:t xml:space="preserve"> </w:t>
      </w:r>
      <w:r>
        <w:rPr>
          <w:rFonts w:hint="default" w:ascii="Times New Roman" w:hAnsi="Times New Roman" w:cs="Times New Roman"/>
          <w:w w:val="105"/>
          <w:sz w:val="28"/>
          <w:szCs w:val="28"/>
        </w:rPr>
        <w:t>Trong</w:t>
      </w:r>
      <w:r>
        <w:rPr>
          <w:rFonts w:hint="default" w:ascii="Times New Roman" w:hAnsi="Times New Roman" w:cs="Times New Roman"/>
          <w:spacing w:val="-11"/>
          <w:w w:val="105"/>
          <w:sz w:val="28"/>
          <w:szCs w:val="28"/>
        </w:rPr>
        <w:t xml:space="preserve"> </w:t>
      </w:r>
      <w:r>
        <w:rPr>
          <w:rFonts w:hint="default" w:ascii="Times New Roman" w:hAnsi="Times New Roman" w:cs="Times New Roman"/>
          <w:w w:val="105"/>
          <w:sz w:val="28"/>
          <w:szCs w:val="28"/>
        </w:rPr>
        <w:t>trường</w:t>
      </w:r>
      <w:r>
        <w:rPr>
          <w:rFonts w:hint="default" w:ascii="Times New Roman" w:hAnsi="Times New Roman" w:cs="Times New Roman"/>
          <w:spacing w:val="-11"/>
          <w:w w:val="105"/>
          <w:sz w:val="28"/>
          <w:szCs w:val="28"/>
        </w:rPr>
        <w:t xml:space="preserve"> </w:t>
      </w:r>
      <w:r>
        <w:rPr>
          <w:rFonts w:hint="default" w:ascii="Times New Roman" w:hAnsi="Times New Roman" w:cs="Times New Roman"/>
          <w:w w:val="105"/>
          <w:sz w:val="28"/>
          <w:szCs w:val="28"/>
        </w:rPr>
        <w:t>hợp</w:t>
      </w:r>
      <w:r>
        <w:rPr>
          <w:rFonts w:hint="default" w:ascii="Times New Roman" w:hAnsi="Times New Roman" w:cs="Times New Roman"/>
          <w:spacing w:val="-9"/>
          <w:w w:val="105"/>
          <w:sz w:val="28"/>
          <w:szCs w:val="28"/>
        </w:rPr>
        <w:t xml:space="preserve"> </w:t>
      </w:r>
      <w:r>
        <w:rPr>
          <w:rFonts w:hint="default" w:ascii="Times New Roman" w:hAnsi="Times New Roman" w:cs="Times New Roman"/>
          <w:w w:val="105"/>
          <w:sz w:val="28"/>
          <w:szCs w:val="28"/>
        </w:rPr>
        <w:t>này thời</w:t>
      </w:r>
      <w:r>
        <w:rPr>
          <w:rFonts w:hint="default" w:ascii="Times New Roman" w:hAnsi="Times New Roman" w:cs="Times New Roman"/>
          <w:spacing w:val="-13"/>
          <w:w w:val="105"/>
          <w:sz w:val="28"/>
          <w:szCs w:val="28"/>
        </w:rPr>
        <w:t xml:space="preserve"> </w:t>
      </w:r>
      <w:r>
        <w:rPr>
          <w:rFonts w:hint="default" w:ascii="Times New Roman" w:hAnsi="Times New Roman" w:cs="Times New Roman"/>
          <w:w w:val="105"/>
          <w:sz w:val="28"/>
          <w:szCs w:val="28"/>
        </w:rPr>
        <w:t>gian</w:t>
      </w:r>
      <w:r>
        <w:rPr>
          <w:rFonts w:hint="default" w:ascii="Times New Roman" w:hAnsi="Times New Roman" w:cs="Times New Roman"/>
          <w:spacing w:val="-12"/>
          <w:w w:val="105"/>
          <w:sz w:val="28"/>
          <w:szCs w:val="28"/>
        </w:rPr>
        <w:t xml:space="preserve"> </w:t>
      </w:r>
      <w:r>
        <w:rPr>
          <w:rFonts w:hint="default" w:ascii="Times New Roman" w:hAnsi="Times New Roman" w:cs="Times New Roman"/>
          <w:w w:val="105"/>
          <w:sz w:val="28"/>
          <w:szCs w:val="28"/>
        </w:rPr>
        <w:t>thực</w:t>
      </w:r>
      <w:r>
        <w:rPr>
          <w:rFonts w:hint="default" w:ascii="Times New Roman" w:hAnsi="Times New Roman" w:cs="Times New Roman"/>
          <w:spacing w:val="-13"/>
          <w:w w:val="105"/>
          <w:sz w:val="28"/>
          <w:szCs w:val="28"/>
        </w:rPr>
        <w:t xml:space="preserve"> </w:t>
      </w:r>
      <w:r>
        <w:rPr>
          <w:rFonts w:hint="default" w:ascii="Times New Roman" w:hAnsi="Times New Roman" w:cs="Times New Roman"/>
          <w:w w:val="105"/>
          <w:sz w:val="28"/>
          <w:szCs w:val="28"/>
        </w:rPr>
        <w:t>hiện</w:t>
      </w:r>
      <w:r>
        <w:rPr>
          <w:rFonts w:hint="default" w:ascii="Times New Roman" w:hAnsi="Times New Roman" w:cs="Times New Roman"/>
          <w:spacing w:val="-10"/>
          <w:w w:val="105"/>
          <w:sz w:val="28"/>
          <w:szCs w:val="28"/>
        </w:rPr>
        <w:t xml:space="preserve"> </w:t>
      </w:r>
      <w:r>
        <w:rPr>
          <w:rFonts w:hint="default" w:ascii="Times New Roman" w:hAnsi="Times New Roman" w:cs="Times New Roman"/>
          <w:w w:val="105"/>
          <w:sz w:val="28"/>
          <w:szCs w:val="28"/>
        </w:rPr>
        <w:t>giải</w:t>
      </w:r>
      <w:r>
        <w:rPr>
          <w:rFonts w:hint="default" w:ascii="Times New Roman" w:hAnsi="Times New Roman" w:cs="Times New Roman"/>
          <w:spacing w:val="-13"/>
          <w:w w:val="105"/>
          <w:sz w:val="28"/>
          <w:szCs w:val="28"/>
        </w:rPr>
        <w:t xml:space="preserve"> </w:t>
      </w:r>
      <w:r>
        <w:rPr>
          <w:rFonts w:hint="default" w:ascii="Times New Roman" w:hAnsi="Times New Roman" w:cs="Times New Roman"/>
          <w:w w:val="105"/>
          <w:sz w:val="28"/>
          <w:szCs w:val="28"/>
        </w:rPr>
        <w:t>thuật</w:t>
      </w:r>
      <w:r>
        <w:rPr>
          <w:rFonts w:hint="default" w:ascii="Times New Roman" w:hAnsi="Times New Roman" w:cs="Times New Roman"/>
          <w:spacing w:val="-12"/>
          <w:w w:val="105"/>
          <w:sz w:val="28"/>
          <w:szCs w:val="28"/>
        </w:rPr>
        <w:t xml:space="preserve"> </w:t>
      </w:r>
      <w:r>
        <w:rPr>
          <w:rFonts w:hint="default" w:ascii="Times New Roman" w:hAnsi="Times New Roman" w:cs="Times New Roman"/>
          <w:w w:val="105"/>
          <w:sz w:val="28"/>
          <w:szCs w:val="28"/>
        </w:rPr>
        <w:t>DFS</w:t>
      </w:r>
      <w:r>
        <w:rPr>
          <w:rFonts w:hint="default" w:ascii="Times New Roman" w:hAnsi="Times New Roman" w:cs="Times New Roman"/>
          <w:spacing w:val="-12"/>
          <w:w w:val="105"/>
          <w:sz w:val="28"/>
          <w:szCs w:val="28"/>
        </w:rPr>
        <w:t xml:space="preserve"> </w:t>
      </w:r>
      <w:r>
        <w:rPr>
          <w:rFonts w:hint="default" w:ascii="Times New Roman" w:hAnsi="Times New Roman" w:cs="Times New Roman"/>
          <w:w w:val="105"/>
          <w:sz w:val="28"/>
          <w:szCs w:val="28"/>
        </w:rPr>
        <w:t>là</w:t>
      </w:r>
      <w:r>
        <w:rPr>
          <w:rFonts w:hint="default" w:ascii="Times New Roman" w:hAnsi="Times New Roman" w:cs="Times New Roman"/>
          <w:spacing w:val="-11"/>
          <w:w w:val="105"/>
          <w:sz w:val="28"/>
          <w:szCs w:val="28"/>
        </w:rPr>
        <w:t xml:space="preserve"> </w:t>
      </w:r>
      <w:r>
        <w:rPr>
          <w:rFonts w:hint="default" w:ascii="Times New Roman" w:hAnsi="Times New Roman" w:cs="Times New Roman"/>
          <w:w w:val="105"/>
          <w:sz w:val="28"/>
          <w:szCs w:val="28"/>
        </w:rPr>
        <w:t>Θ</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V</w:t>
      </w:r>
      <w:r>
        <w:rPr>
          <w:rFonts w:hint="default" w:ascii="Times New Roman" w:hAnsi="Times New Roman" w:cs="Times New Roman"/>
          <w:w w:val="105"/>
          <w:position w:val="1"/>
          <w:sz w:val="28"/>
          <w:szCs w:val="28"/>
        </w:rPr>
        <w:t>|</w:t>
      </w:r>
      <w:r>
        <w:rPr>
          <w:rFonts w:hint="default" w:ascii="Times New Roman" w:hAnsi="Times New Roman" w:cs="Times New Roman"/>
          <w:spacing w:val="-18"/>
          <w:w w:val="105"/>
          <w:position w:val="1"/>
          <w:sz w:val="28"/>
          <w:szCs w:val="28"/>
        </w:rPr>
        <w:t xml:space="preserve"> </w:t>
      </w:r>
      <w:r>
        <w:rPr>
          <w:rFonts w:hint="default" w:ascii="Times New Roman" w:hAnsi="Times New Roman" w:cs="Times New Roman"/>
          <w:w w:val="105"/>
          <w:sz w:val="28"/>
          <w:szCs w:val="28"/>
        </w:rPr>
        <w:t>+</w:t>
      </w:r>
      <w:r>
        <w:rPr>
          <w:rFonts w:hint="default" w:ascii="Times New Roman" w:hAnsi="Times New Roman" w:cs="Times New Roman"/>
          <w:spacing w:val="-16"/>
          <w:w w:val="105"/>
          <w:sz w:val="28"/>
          <w:szCs w:val="28"/>
        </w:rPr>
        <w:t xml:space="preserve"> </w:t>
      </w:r>
      <w:r>
        <w:rPr>
          <w:rFonts w:hint="default" w:ascii="Times New Roman" w:hAnsi="Times New Roman" w:cs="Times New Roman"/>
          <w:spacing w:val="3"/>
          <w:w w:val="105"/>
          <w:position w:val="1"/>
          <w:sz w:val="28"/>
          <w:szCs w:val="28"/>
        </w:rPr>
        <w:t>|</w:t>
      </w:r>
      <w:r>
        <w:rPr>
          <w:rFonts w:hint="default" w:ascii="Times New Roman" w:hAnsi="Times New Roman" w:cs="Times New Roman"/>
          <w:spacing w:val="3"/>
          <w:w w:val="105"/>
          <w:sz w:val="28"/>
          <w:szCs w:val="28"/>
        </w:rPr>
        <w:t>V</w:t>
      </w:r>
      <w:r>
        <w:rPr>
          <w:rFonts w:hint="default" w:ascii="Times New Roman" w:hAnsi="Times New Roman" w:cs="Times New Roman"/>
          <w:spacing w:val="3"/>
          <w:w w:val="105"/>
          <w:position w:val="1"/>
          <w:sz w:val="28"/>
          <w:szCs w:val="28"/>
        </w:rPr>
        <w:t>|</w:t>
      </w:r>
      <w:r>
        <w:rPr>
          <w:rFonts w:hint="default" w:ascii="Times New Roman" w:hAnsi="Times New Roman" w:cs="Times New Roman"/>
          <w:spacing w:val="3"/>
          <w:w w:val="105"/>
          <w:position w:val="1"/>
          <w:sz w:val="28"/>
          <w:szCs w:val="28"/>
          <w:vertAlign w:val="superscript"/>
        </w:rPr>
        <w:t>2</w:t>
      </w:r>
      <w:r>
        <w:rPr>
          <w:rFonts w:hint="default" w:ascii="Times New Roman" w:hAnsi="Times New Roman" w:cs="Times New Roman"/>
          <w:spacing w:val="3"/>
          <w:w w:val="105"/>
          <w:position w:val="1"/>
          <w:sz w:val="28"/>
          <w:szCs w:val="28"/>
          <w:vertAlign w:val="baseline"/>
        </w:rPr>
        <w:t>)</w:t>
      </w:r>
      <w:r>
        <w:rPr>
          <w:rFonts w:hint="default" w:ascii="Times New Roman" w:hAnsi="Times New Roman" w:cs="Times New Roman"/>
          <w:spacing w:val="-7"/>
          <w:w w:val="105"/>
          <w:position w:val="1"/>
          <w:sz w:val="28"/>
          <w:szCs w:val="28"/>
          <w:vertAlign w:val="baseline"/>
        </w:rPr>
        <w:t xml:space="preserve"> </w:t>
      </w:r>
      <w:r>
        <w:rPr>
          <w:rFonts w:hint="default" w:ascii="Times New Roman" w:hAnsi="Times New Roman" w:cs="Times New Roman"/>
          <w:w w:val="105"/>
          <w:sz w:val="28"/>
          <w:szCs w:val="28"/>
          <w:vertAlign w:val="baseline"/>
        </w:rPr>
        <w:t>=</w:t>
      </w:r>
      <w:r>
        <w:rPr>
          <w:rFonts w:hint="default" w:ascii="Times New Roman" w:hAnsi="Times New Roman" w:cs="Times New Roman"/>
          <w:spacing w:val="-4"/>
          <w:w w:val="105"/>
          <w:sz w:val="28"/>
          <w:szCs w:val="28"/>
          <w:vertAlign w:val="baseline"/>
        </w:rPr>
        <w:t xml:space="preserve"> </w:t>
      </w:r>
      <w:r>
        <w:rPr>
          <w:rFonts w:hint="default" w:ascii="Times New Roman" w:hAnsi="Times New Roman" w:cs="Times New Roman"/>
          <w:w w:val="105"/>
          <w:sz w:val="28"/>
          <w:szCs w:val="28"/>
          <w:vertAlign w:val="baseline"/>
        </w:rPr>
        <w:t>Θ(</w:t>
      </w:r>
      <w:r>
        <w:rPr>
          <w:rFonts w:hint="default" w:ascii="Times New Roman" w:hAnsi="Times New Roman" w:cs="Times New Roman"/>
          <w:w w:val="105"/>
          <w:position w:val="1"/>
          <w:sz w:val="28"/>
          <w:szCs w:val="28"/>
          <w:vertAlign w:val="baseline"/>
        </w:rPr>
        <w:t>|</w:t>
      </w:r>
      <w:r>
        <w:rPr>
          <w:rFonts w:hint="default" w:ascii="Times New Roman" w:hAnsi="Times New Roman" w:cs="Times New Roman"/>
          <w:w w:val="105"/>
          <w:sz w:val="28"/>
          <w:szCs w:val="28"/>
          <w:vertAlign w:val="baseline"/>
        </w:rPr>
        <w:t>V</w:t>
      </w:r>
      <w:r>
        <w:rPr>
          <w:rFonts w:hint="default" w:ascii="Times New Roman" w:hAnsi="Times New Roman" w:cs="Times New Roman"/>
          <w:w w:val="105"/>
          <w:position w:val="1"/>
          <w:sz w:val="28"/>
          <w:szCs w:val="28"/>
          <w:vertAlign w:val="baseline"/>
        </w:rPr>
        <w:t>|</w:t>
      </w:r>
      <w:r>
        <w:rPr>
          <w:rFonts w:hint="default" w:ascii="Times New Roman" w:hAnsi="Times New Roman" w:cs="Times New Roman"/>
          <w:w w:val="105"/>
          <w:position w:val="1"/>
          <w:sz w:val="28"/>
          <w:szCs w:val="28"/>
          <w:vertAlign w:val="superscript"/>
        </w:rPr>
        <w:t>2</w:t>
      </w:r>
      <w:r>
        <w:rPr>
          <w:rFonts w:hint="default" w:ascii="Times New Roman" w:hAnsi="Times New Roman" w:cs="Times New Roman"/>
          <w:w w:val="105"/>
          <w:sz w:val="28"/>
          <w:szCs w:val="28"/>
          <w:vertAlign w:val="baseline"/>
        </w:rPr>
        <w:t>).</w:t>
      </w:r>
    </w:p>
    <w:p>
      <w:pPr>
        <w:pStyle w:val="12"/>
        <w:numPr>
          <w:ilvl w:val="1"/>
          <w:numId w:val="42"/>
        </w:numPr>
        <w:tabs>
          <w:tab w:val="left" w:pos="737"/>
        </w:tabs>
        <w:spacing w:before="5" w:after="0" w:line="264" w:lineRule="auto"/>
        <w:ind w:left="736" w:right="296" w:hanging="432"/>
        <w:jc w:val="both"/>
        <w:rPr>
          <w:rFonts w:hint="default" w:ascii="Times New Roman" w:hAnsi="Times New Roman" w:cs="Times New Roman"/>
          <w:sz w:val="28"/>
          <w:szCs w:val="28"/>
        </w:rPr>
      </w:pPr>
      <w:r>
        <w:rPr>
          <w:rFonts w:hint="default" w:ascii="Times New Roman" w:hAnsi="Times New Roman" w:cs="Times New Roman"/>
          <w:sz w:val="28"/>
          <w:szCs w:val="28"/>
        </w:rPr>
        <w:t xml:space="preserve">Nếu </w:t>
      </w:r>
      <w:r>
        <w:rPr>
          <w:rFonts w:hint="default" w:cs="Times New Roman"/>
          <w:sz w:val="28"/>
          <w:szCs w:val="28"/>
          <w:lang w:val="en-US"/>
        </w:rPr>
        <w:t>đ</w:t>
      </w:r>
      <w:r>
        <w:rPr>
          <w:rFonts w:hint="default" w:ascii="Times New Roman" w:hAnsi="Times New Roman" w:cs="Times New Roman"/>
          <w:sz w:val="28"/>
          <w:szCs w:val="28"/>
        </w:rPr>
        <w:t xml:space="preserve">ồ thị </w:t>
      </w:r>
      <w:r>
        <w:rPr>
          <w:rFonts w:hint="default" w:cs="Times New Roman"/>
          <w:sz w:val="28"/>
          <w:szCs w:val="28"/>
          <w:lang w:val="en-US"/>
        </w:rPr>
        <w:t>đ</w:t>
      </w:r>
      <w:r>
        <w:rPr>
          <w:rFonts w:hint="default" w:ascii="Times New Roman" w:hAnsi="Times New Roman" w:cs="Times New Roman"/>
          <w:sz w:val="28"/>
          <w:szCs w:val="28"/>
        </w:rPr>
        <w:t>ược biểu diễn bằng danh sách cạnh , vòng lặp for bên trong thủ tục DFSVisit sẽ phải duyệt qua tất cả danh sách cạnh mỗi lần thực hiện thủ tục.</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Trong</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trường</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hợp</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này</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thời</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gian</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thực</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hiện</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giải</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thuật</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DFS</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là</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Θ(</w:t>
      </w:r>
      <w:r>
        <w:rPr>
          <w:rFonts w:hint="default" w:ascii="Times New Roman" w:hAnsi="Times New Roman" w:cs="Times New Roman"/>
          <w:position w:val="1"/>
          <w:sz w:val="28"/>
          <w:szCs w:val="28"/>
        </w:rPr>
        <w:t>|</w:t>
      </w:r>
      <w:r>
        <w:rPr>
          <w:rFonts w:hint="default" w:ascii="Times New Roman" w:hAnsi="Times New Roman" w:cs="Times New Roman"/>
          <w:sz w:val="28"/>
          <w:szCs w:val="28"/>
        </w:rPr>
        <w:t>V</w:t>
      </w:r>
      <w:r>
        <w:rPr>
          <w:rFonts w:hint="default" w:ascii="Times New Roman" w:hAnsi="Times New Roman" w:cs="Times New Roman"/>
          <w:position w:val="1"/>
          <w:sz w:val="28"/>
          <w:szCs w:val="28"/>
        </w:rPr>
        <w:t>||</w:t>
      </w:r>
      <w:r>
        <w:rPr>
          <w:rFonts w:hint="default" w:ascii="Times New Roman" w:hAnsi="Times New Roman" w:cs="Times New Roman"/>
          <w:sz w:val="28"/>
          <w:szCs w:val="28"/>
        </w:rPr>
        <w:t>E</w:t>
      </w:r>
      <w:r>
        <w:rPr>
          <w:rFonts w:hint="default" w:ascii="Times New Roman" w:hAnsi="Times New Roman" w:cs="Times New Roman"/>
          <w:position w:val="1"/>
          <w:sz w:val="28"/>
          <w:szCs w:val="28"/>
        </w:rPr>
        <w:t>|</w:t>
      </w:r>
      <w:r>
        <w:rPr>
          <w:rFonts w:hint="default" w:ascii="Times New Roman" w:hAnsi="Times New Roman" w:cs="Times New Roman"/>
          <w:sz w:val="28"/>
          <w:szCs w:val="28"/>
        </w:rPr>
        <w:t>).</w:t>
      </w:r>
    </w:p>
    <w:p>
      <w:pPr>
        <w:spacing w:before="65"/>
        <w:ind w:left="304" w:right="0" w:firstLine="0"/>
        <w:jc w:val="both"/>
        <w:rPr>
          <w:rFonts w:hint="default" w:ascii="Times New Roman" w:hAnsi="Times New Roman" w:cs="Times New Roman"/>
          <w:sz w:val="28"/>
          <w:szCs w:val="28"/>
        </w:rPr>
      </w:pPr>
      <w:r>
        <w:rPr>
          <w:rFonts w:hint="default" w:ascii="Times New Roman" w:hAnsi="Times New Roman" w:cs="Times New Roman"/>
          <w:w w:val="110"/>
          <w:sz w:val="28"/>
          <w:szCs w:val="28"/>
        </w:rPr>
        <w:t xml:space="preserve">Thứ tự duyệt </w:t>
      </w:r>
      <w:r>
        <w:rPr>
          <w:rFonts w:hint="default" w:cs="Times New Roman"/>
          <w:w w:val="110"/>
          <w:sz w:val="28"/>
          <w:szCs w:val="28"/>
          <w:lang w:val="en-US"/>
        </w:rPr>
        <w:t>đ</w:t>
      </w:r>
      <w:r>
        <w:rPr>
          <w:rFonts w:hint="default" w:ascii="Times New Roman" w:hAnsi="Times New Roman" w:cs="Times New Roman"/>
          <w:w w:val="110"/>
          <w:sz w:val="28"/>
          <w:szCs w:val="28"/>
        </w:rPr>
        <w:t>ến và duyệt xong</w:t>
      </w:r>
    </w:p>
    <w:p>
      <w:pPr>
        <w:pStyle w:val="7"/>
        <w:spacing w:before="86"/>
        <w:ind w:left="304"/>
        <w:jc w:val="both"/>
        <w:rPr>
          <w:rFonts w:hint="default" w:ascii="Times New Roman" w:hAnsi="Times New Roman" w:cs="Times New Roman"/>
          <w:sz w:val="28"/>
          <w:szCs w:val="28"/>
        </w:rPr>
      </w:pPr>
      <w:r>
        <w:rPr>
          <w:rFonts w:hint="default" w:ascii="Times New Roman" w:hAnsi="Times New Roman" w:cs="Times New Roman"/>
          <w:sz w:val="28"/>
          <w:szCs w:val="28"/>
        </w:rPr>
        <w:t xml:space="preserve">Hãy </w:t>
      </w:r>
      <w:r>
        <w:rPr>
          <w:rFonts w:hint="default" w:cs="Times New Roman"/>
          <w:sz w:val="28"/>
          <w:szCs w:val="28"/>
          <w:lang w:val="en-US"/>
        </w:rPr>
        <w:t>đ</w:t>
      </w:r>
      <w:r>
        <w:rPr>
          <w:rFonts w:hint="default" w:ascii="Times New Roman" w:hAnsi="Times New Roman" w:cs="Times New Roman"/>
          <w:sz w:val="28"/>
          <w:szCs w:val="28"/>
        </w:rPr>
        <w:t>ể ý thủ tục DFSVisit(u):</w:t>
      </w:r>
    </w:p>
    <w:p>
      <w:pPr>
        <w:pStyle w:val="12"/>
        <w:numPr>
          <w:ilvl w:val="1"/>
          <w:numId w:val="42"/>
        </w:numPr>
        <w:tabs>
          <w:tab w:val="left" w:pos="737"/>
        </w:tabs>
        <w:spacing w:before="91" w:after="0" w:line="264" w:lineRule="auto"/>
        <w:ind w:left="736" w:right="295" w:hanging="432"/>
        <w:jc w:val="both"/>
        <w:rPr>
          <w:rFonts w:hint="default" w:ascii="Times New Roman" w:hAnsi="Times New Roman" w:cs="Times New Roman"/>
          <w:sz w:val="28"/>
          <w:szCs w:val="28"/>
        </w:rPr>
      </w:pPr>
      <w:r>
        <w:rPr>
          <w:rFonts w:hint="default" w:ascii="Times New Roman" w:hAnsi="Times New Roman" w:cs="Times New Roman"/>
          <w:sz w:val="28"/>
          <w:szCs w:val="28"/>
        </w:rPr>
        <w:t xml:space="preserve">Khi bắt </w:t>
      </w:r>
      <w:r>
        <w:rPr>
          <w:rFonts w:hint="default" w:cs="Times New Roman"/>
          <w:sz w:val="28"/>
          <w:szCs w:val="28"/>
          <w:lang w:val="en-US"/>
        </w:rPr>
        <w:t>đ</w:t>
      </w:r>
      <w:r>
        <w:rPr>
          <w:rFonts w:hint="default" w:ascii="Times New Roman" w:hAnsi="Times New Roman" w:cs="Times New Roman"/>
          <w:sz w:val="28"/>
          <w:szCs w:val="28"/>
        </w:rPr>
        <w:t xml:space="preserve">ầu vào thủ tục ta nói </w:t>
      </w:r>
      <w:r>
        <w:rPr>
          <w:rFonts w:hint="default" w:cs="Times New Roman"/>
          <w:sz w:val="28"/>
          <w:szCs w:val="28"/>
          <w:lang w:val="en-US"/>
        </w:rPr>
        <w:t>đ</w:t>
      </w:r>
      <w:r>
        <w:rPr>
          <w:rFonts w:hint="default" w:ascii="Times New Roman" w:hAnsi="Times New Roman" w:cs="Times New Roman"/>
          <w:sz w:val="28"/>
          <w:szCs w:val="28"/>
        </w:rPr>
        <w:t xml:space="preserve">ỉnh u </w:t>
      </w:r>
      <w:r>
        <w:rPr>
          <w:rFonts w:hint="default" w:cs="Times New Roman"/>
          <w:sz w:val="28"/>
          <w:szCs w:val="28"/>
          <w:lang w:val="en-US"/>
        </w:rPr>
        <w:t>đ</w:t>
      </w:r>
      <w:r>
        <w:rPr>
          <w:rFonts w:hint="default" w:ascii="Times New Roman" w:hAnsi="Times New Roman" w:cs="Times New Roman"/>
          <w:sz w:val="28"/>
          <w:szCs w:val="28"/>
        </w:rPr>
        <w:t xml:space="preserve">ược </w:t>
      </w:r>
      <w:r>
        <w:rPr>
          <w:rFonts w:hint="default" w:ascii="Times New Roman" w:hAnsi="Times New Roman" w:cs="Times New Roman"/>
          <w:i/>
          <w:sz w:val="28"/>
          <w:szCs w:val="28"/>
        </w:rPr>
        <w:t xml:space="preserve">duyệt </w:t>
      </w:r>
      <w:r>
        <w:rPr>
          <w:rFonts w:hint="default" w:cs="Times New Roman"/>
          <w:i/>
          <w:sz w:val="28"/>
          <w:szCs w:val="28"/>
          <w:lang w:val="en-US"/>
        </w:rPr>
        <w:t>đ</w:t>
      </w:r>
      <w:r>
        <w:rPr>
          <w:rFonts w:hint="default" w:ascii="Times New Roman" w:hAnsi="Times New Roman" w:cs="Times New Roman"/>
          <w:i/>
          <w:sz w:val="28"/>
          <w:szCs w:val="28"/>
        </w:rPr>
        <w:t xml:space="preserve">ến </w:t>
      </w:r>
      <w:r>
        <w:rPr>
          <w:rFonts w:hint="default" w:ascii="Times New Roman" w:hAnsi="Times New Roman" w:cs="Times New Roman"/>
          <w:sz w:val="28"/>
          <w:szCs w:val="28"/>
        </w:rPr>
        <w:t xml:space="preserve">hay </w:t>
      </w:r>
      <w:r>
        <w:rPr>
          <w:rFonts w:hint="default" w:cs="Times New Roman"/>
          <w:sz w:val="28"/>
          <w:szCs w:val="28"/>
          <w:lang w:val="en-US"/>
        </w:rPr>
        <w:t>đ</w:t>
      </w:r>
      <w:r>
        <w:rPr>
          <w:rFonts w:hint="default" w:ascii="Times New Roman" w:hAnsi="Times New Roman" w:cs="Times New Roman"/>
          <w:sz w:val="28"/>
          <w:szCs w:val="28"/>
        </w:rPr>
        <w:t xml:space="preserve">ược </w:t>
      </w:r>
      <w:r>
        <w:rPr>
          <w:rFonts w:hint="default" w:ascii="Times New Roman" w:hAnsi="Times New Roman" w:cs="Times New Roman"/>
          <w:i/>
          <w:sz w:val="28"/>
          <w:szCs w:val="28"/>
        </w:rPr>
        <w:t xml:space="preserve">thăm </w:t>
      </w:r>
      <w:r>
        <w:rPr>
          <w:rFonts w:hint="default" w:ascii="Times New Roman" w:hAnsi="Times New Roman" w:cs="Times New Roman"/>
          <w:sz w:val="28"/>
          <w:szCs w:val="28"/>
        </w:rPr>
        <w:t>(</w:t>
      </w:r>
      <w:r>
        <w:rPr>
          <w:rFonts w:hint="default" w:ascii="Times New Roman" w:hAnsi="Times New Roman" w:cs="Times New Roman"/>
          <w:i/>
          <w:sz w:val="28"/>
          <w:szCs w:val="28"/>
        </w:rPr>
        <w:t>discover</w:t>
      </w:r>
      <w:r>
        <w:rPr>
          <w:rFonts w:hint="default" w:ascii="Times New Roman" w:hAnsi="Times New Roman" w:cs="Times New Roman"/>
          <w:sz w:val="28"/>
          <w:szCs w:val="28"/>
        </w:rPr>
        <w:t xml:space="preserve">), có nghĩa là tại thời </w:t>
      </w:r>
      <w:r>
        <w:rPr>
          <w:rFonts w:hint="default" w:cs="Times New Roman"/>
          <w:sz w:val="28"/>
          <w:szCs w:val="28"/>
          <w:lang w:val="en-US"/>
        </w:rPr>
        <w:t>đ</w:t>
      </w:r>
      <w:r>
        <w:rPr>
          <w:rFonts w:hint="default" w:ascii="Times New Roman" w:hAnsi="Times New Roman" w:cs="Times New Roman"/>
          <w:sz w:val="28"/>
          <w:szCs w:val="28"/>
        </w:rPr>
        <w:t xml:space="preserve">iểm </w:t>
      </w:r>
      <w:r>
        <w:rPr>
          <w:rFonts w:hint="default" w:cs="Times New Roman"/>
          <w:sz w:val="28"/>
          <w:szCs w:val="28"/>
          <w:lang w:val="en-US"/>
        </w:rPr>
        <w:t>đ</w:t>
      </w:r>
      <w:r>
        <w:rPr>
          <w:rFonts w:hint="default" w:ascii="Times New Roman" w:hAnsi="Times New Roman" w:cs="Times New Roman"/>
          <w:sz w:val="28"/>
          <w:szCs w:val="28"/>
        </w:rPr>
        <w:t xml:space="preserve">ó, quá trình tìm kiếm theo chiều sâu bắt </w:t>
      </w:r>
      <w:r>
        <w:rPr>
          <w:rFonts w:hint="default" w:cs="Times New Roman"/>
          <w:sz w:val="28"/>
          <w:szCs w:val="28"/>
          <w:lang w:val="en-US"/>
        </w:rPr>
        <w:t>đ</w:t>
      </w:r>
      <w:r>
        <w:rPr>
          <w:rFonts w:hint="default" w:ascii="Times New Roman" w:hAnsi="Times New Roman" w:cs="Times New Roman"/>
          <w:sz w:val="28"/>
          <w:szCs w:val="28"/>
        </w:rPr>
        <w:t>ầu từ u sẽ xây dựng nhánh cây DFS gốc</w:t>
      </w:r>
      <w:r>
        <w:rPr>
          <w:rFonts w:hint="default" w:ascii="Times New Roman" w:hAnsi="Times New Roman" w:cs="Times New Roman"/>
          <w:spacing w:val="-6"/>
          <w:sz w:val="28"/>
          <w:szCs w:val="28"/>
        </w:rPr>
        <w:t xml:space="preserve"> </w:t>
      </w:r>
      <w:r>
        <w:rPr>
          <w:rFonts w:hint="default" w:ascii="Times New Roman" w:hAnsi="Times New Roman" w:cs="Times New Roman"/>
          <w:spacing w:val="3"/>
          <w:sz w:val="28"/>
          <w:szCs w:val="28"/>
        </w:rPr>
        <w:t>u.</w:t>
      </w:r>
    </w:p>
    <w:p>
      <w:pPr>
        <w:pStyle w:val="12"/>
        <w:numPr>
          <w:ilvl w:val="1"/>
          <w:numId w:val="42"/>
        </w:numPr>
        <w:tabs>
          <w:tab w:val="left" w:pos="737"/>
        </w:tabs>
        <w:spacing w:before="4" w:after="0" w:line="266" w:lineRule="auto"/>
        <w:ind w:left="736" w:right="296" w:hanging="432"/>
        <w:jc w:val="both"/>
        <w:rPr>
          <w:rFonts w:hint="default" w:ascii="Times New Roman" w:hAnsi="Times New Roman" w:cs="Times New Roman"/>
          <w:sz w:val="28"/>
          <w:szCs w:val="28"/>
        </w:rPr>
      </w:pPr>
      <w:r>
        <w:rPr>
          <w:rFonts w:hint="default" w:ascii="Times New Roman" w:hAnsi="Times New Roman" w:cs="Times New Roman"/>
          <w:sz w:val="28"/>
          <w:szCs w:val="28"/>
        </w:rPr>
        <w:t xml:space="preserve">Khi chuẩn bị thoát khỏi thủ tục </w:t>
      </w:r>
      <w:r>
        <w:rPr>
          <w:rFonts w:hint="default" w:cs="Times New Roman"/>
          <w:sz w:val="28"/>
          <w:szCs w:val="28"/>
          <w:lang w:val="en-US"/>
        </w:rPr>
        <w:t>đ</w:t>
      </w:r>
      <w:r>
        <w:rPr>
          <w:rFonts w:hint="default" w:ascii="Times New Roman" w:hAnsi="Times New Roman" w:cs="Times New Roman"/>
          <w:sz w:val="28"/>
          <w:szCs w:val="28"/>
        </w:rPr>
        <w:t xml:space="preserve">ể lùi về , ta nói </w:t>
      </w:r>
      <w:r>
        <w:rPr>
          <w:rFonts w:hint="default" w:cs="Times New Roman"/>
          <w:sz w:val="28"/>
          <w:szCs w:val="28"/>
          <w:lang w:val="en-US"/>
        </w:rPr>
        <w:t>đ</w:t>
      </w:r>
      <w:r>
        <w:rPr>
          <w:rFonts w:hint="default" w:ascii="Times New Roman" w:hAnsi="Times New Roman" w:cs="Times New Roman"/>
          <w:sz w:val="28"/>
          <w:szCs w:val="28"/>
        </w:rPr>
        <w:t xml:space="preserve">ỉnh u </w:t>
      </w:r>
      <w:r>
        <w:rPr>
          <w:rFonts w:hint="default" w:cs="Times New Roman"/>
          <w:sz w:val="28"/>
          <w:szCs w:val="28"/>
          <w:lang w:val="en-US"/>
        </w:rPr>
        <w:t>đ</w:t>
      </w:r>
      <w:r>
        <w:rPr>
          <w:rFonts w:hint="default" w:ascii="Times New Roman" w:hAnsi="Times New Roman" w:cs="Times New Roman"/>
          <w:sz w:val="28"/>
          <w:szCs w:val="28"/>
        </w:rPr>
        <w:t xml:space="preserve">ược </w:t>
      </w:r>
      <w:r>
        <w:rPr>
          <w:rFonts w:hint="default" w:ascii="Times New Roman" w:hAnsi="Times New Roman" w:cs="Times New Roman"/>
          <w:i/>
          <w:sz w:val="28"/>
          <w:szCs w:val="28"/>
        </w:rPr>
        <w:t xml:space="preserve">duyệt xong </w:t>
      </w:r>
      <w:r>
        <w:rPr>
          <w:rFonts w:hint="default" w:ascii="Times New Roman" w:hAnsi="Times New Roman" w:cs="Times New Roman"/>
          <w:sz w:val="28"/>
          <w:szCs w:val="28"/>
        </w:rPr>
        <w:t>(</w:t>
      </w:r>
      <w:r>
        <w:rPr>
          <w:rFonts w:hint="default" w:ascii="Times New Roman" w:hAnsi="Times New Roman" w:cs="Times New Roman"/>
          <w:i/>
          <w:sz w:val="28"/>
          <w:szCs w:val="28"/>
        </w:rPr>
        <w:t>finish</w:t>
      </w:r>
      <w:r>
        <w:rPr>
          <w:rFonts w:hint="default" w:ascii="Times New Roman" w:hAnsi="Times New Roman" w:cs="Times New Roman"/>
          <w:sz w:val="28"/>
          <w:szCs w:val="28"/>
        </w:rPr>
        <w:t xml:space="preserve">), có nghĩa là tại thời </w:t>
      </w:r>
      <w:r>
        <w:rPr>
          <w:rFonts w:hint="default" w:cs="Times New Roman"/>
          <w:sz w:val="28"/>
          <w:szCs w:val="28"/>
          <w:lang w:val="en-US"/>
        </w:rPr>
        <w:t>đ</w:t>
      </w:r>
      <w:r>
        <w:rPr>
          <w:rFonts w:hint="default" w:ascii="Times New Roman" w:hAnsi="Times New Roman" w:cs="Times New Roman"/>
          <w:sz w:val="28"/>
          <w:szCs w:val="28"/>
        </w:rPr>
        <w:t xml:space="preserve">iểm </w:t>
      </w:r>
      <w:r>
        <w:rPr>
          <w:rFonts w:hint="default" w:cs="Times New Roman"/>
          <w:sz w:val="28"/>
          <w:szCs w:val="28"/>
          <w:lang w:val="en-US"/>
        </w:rPr>
        <w:t>đ</w:t>
      </w:r>
      <w:r>
        <w:rPr>
          <w:rFonts w:hint="default" w:ascii="Times New Roman" w:hAnsi="Times New Roman" w:cs="Times New Roman"/>
          <w:sz w:val="28"/>
          <w:szCs w:val="28"/>
        </w:rPr>
        <w:t>ó, quá trình tìm kiếm theo chiều sâu từ u kết</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thúc.</w:t>
      </w:r>
    </w:p>
    <w:p>
      <w:pPr>
        <w:pStyle w:val="7"/>
        <w:spacing w:before="59" w:line="266" w:lineRule="auto"/>
        <w:ind w:left="304" w:right="295"/>
        <w:jc w:val="both"/>
        <w:rPr>
          <w:rFonts w:hint="default" w:ascii="Times New Roman" w:hAnsi="Times New Roman" w:cs="Times New Roman"/>
          <w:sz w:val="28"/>
          <w:szCs w:val="28"/>
        </w:rPr>
      </w:pPr>
      <w:r>
        <w:rPr>
          <w:rFonts w:hint="default" w:ascii="Times New Roman" w:hAnsi="Times New Roman" w:cs="Times New Roman"/>
          <w:spacing w:val="-1"/>
          <w:w w:val="99"/>
          <w:sz w:val="28"/>
          <w:szCs w:val="28"/>
        </w:rPr>
        <w:t>Tr</w:t>
      </w:r>
      <w:r>
        <w:rPr>
          <w:rFonts w:hint="default" w:ascii="Times New Roman" w:hAnsi="Times New Roman" w:cs="Times New Roman"/>
          <w:w w:val="99"/>
          <w:sz w:val="28"/>
          <w:szCs w:val="28"/>
        </w:rPr>
        <w:t>ong</w:t>
      </w:r>
      <w:r>
        <w:rPr>
          <w:rFonts w:hint="default" w:ascii="Times New Roman" w:hAnsi="Times New Roman" w:cs="Times New Roman"/>
          <w:spacing w:val="21"/>
          <w:sz w:val="28"/>
          <w:szCs w:val="28"/>
        </w:rPr>
        <w:t xml:space="preserve"> </w:t>
      </w:r>
      <w:r>
        <w:rPr>
          <w:rFonts w:hint="default" w:ascii="Times New Roman" w:hAnsi="Times New Roman" w:cs="Times New Roman"/>
          <w:w w:val="99"/>
          <w:sz w:val="28"/>
          <w:szCs w:val="28"/>
        </w:rPr>
        <w:t>mô</w:t>
      </w:r>
      <w:r>
        <w:rPr>
          <w:rFonts w:hint="default" w:ascii="Times New Roman" w:hAnsi="Times New Roman" w:cs="Times New Roman"/>
          <w:spacing w:val="21"/>
          <w:sz w:val="28"/>
          <w:szCs w:val="28"/>
        </w:rPr>
        <w:t xml:space="preserve"> </w:t>
      </w:r>
      <w:r>
        <w:rPr>
          <w:rFonts w:hint="default" w:ascii="Times New Roman" w:hAnsi="Times New Roman" w:cs="Times New Roman"/>
          <w:w w:val="99"/>
          <w:sz w:val="28"/>
          <w:szCs w:val="28"/>
        </w:rPr>
        <w:t>hình</w:t>
      </w:r>
      <w:r>
        <w:rPr>
          <w:rFonts w:hint="default" w:ascii="Times New Roman" w:hAnsi="Times New Roman" w:cs="Times New Roman"/>
          <w:spacing w:val="21"/>
          <w:sz w:val="28"/>
          <w:szCs w:val="28"/>
        </w:rPr>
        <w:t xml:space="preserve"> </w:t>
      </w:r>
      <w:r>
        <w:rPr>
          <w:rFonts w:hint="default" w:ascii="Times New Roman" w:hAnsi="Times New Roman" w:cs="Times New Roman"/>
          <w:w w:val="99"/>
          <w:sz w:val="28"/>
          <w:szCs w:val="28"/>
        </w:rPr>
        <w:t>d</w:t>
      </w:r>
      <w:r>
        <w:rPr>
          <w:rFonts w:hint="default" w:ascii="Times New Roman" w:hAnsi="Times New Roman" w:cs="Times New Roman"/>
          <w:spacing w:val="4"/>
          <w:w w:val="99"/>
          <w:sz w:val="28"/>
          <w:szCs w:val="28"/>
        </w:rPr>
        <w:t>u</w:t>
      </w:r>
      <w:r>
        <w:rPr>
          <w:rFonts w:hint="default" w:ascii="Times New Roman" w:hAnsi="Times New Roman" w:cs="Times New Roman"/>
          <w:spacing w:val="-5"/>
          <w:w w:val="99"/>
          <w:sz w:val="28"/>
          <w:szCs w:val="28"/>
        </w:rPr>
        <w:t>y</w:t>
      </w:r>
      <w:r>
        <w:rPr>
          <w:rFonts w:hint="default" w:ascii="Times New Roman" w:hAnsi="Times New Roman" w:cs="Times New Roman"/>
          <w:spacing w:val="-1"/>
          <w:w w:val="99"/>
          <w:sz w:val="28"/>
          <w:szCs w:val="28"/>
        </w:rPr>
        <w:t>ệ</w:t>
      </w:r>
      <w:r>
        <w:rPr>
          <w:rFonts w:hint="default" w:ascii="Times New Roman" w:hAnsi="Times New Roman" w:cs="Times New Roman"/>
          <w:w w:val="99"/>
          <w:sz w:val="28"/>
          <w:szCs w:val="28"/>
        </w:rPr>
        <w:t>t</w:t>
      </w:r>
      <w:r>
        <w:rPr>
          <w:rFonts w:hint="default" w:ascii="Times New Roman" w:hAnsi="Times New Roman" w:cs="Times New Roman"/>
          <w:spacing w:val="24"/>
          <w:sz w:val="28"/>
          <w:szCs w:val="28"/>
        </w:rPr>
        <w:t xml:space="preserve"> </w:t>
      </w:r>
      <w:r>
        <w:rPr>
          <w:rFonts w:hint="default" w:ascii="Times New Roman" w:hAnsi="Times New Roman" w:cs="Times New Roman"/>
          <w:spacing w:val="1"/>
          <w:w w:val="99"/>
          <w:sz w:val="28"/>
          <w:szCs w:val="28"/>
        </w:rPr>
        <w:t>D</w:t>
      </w:r>
      <w:r>
        <w:rPr>
          <w:rFonts w:hint="default" w:ascii="Times New Roman" w:hAnsi="Times New Roman" w:cs="Times New Roman"/>
          <w:spacing w:val="-2"/>
          <w:w w:val="99"/>
          <w:sz w:val="28"/>
          <w:szCs w:val="28"/>
        </w:rPr>
        <w:t>F</w:t>
      </w:r>
      <w:r>
        <w:rPr>
          <w:rFonts w:hint="default" w:ascii="Times New Roman" w:hAnsi="Times New Roman" w:cs="Times New Roman"/>
          <w:w w:val="99"/>
          <w:sz w:val="28"/>
          <w:szCs w:val="28"/>
        </w:rPr>
        <w:t>S</w:t>
      </w:r>
      <w:r>
        <w:rPr>
          <w:rFonts w:hint="default" w:ascii="Times New Roman" w:hAnsi="Times New Roman" w:cs="Times New Roman"/>
          <w:spacing w:val="22"/>
          <w:sz w:val="28"/>
          <w:szCs w:val="28"/>
        </w:rPr>
        <w:t xml:space="preserve"> </w:t>
      </w:r>
      <w:r>
        <w:rPr>
          <w:rFonts w:hint="default" w:ascii="Times New Roman" w:hAnsi="Times New Roman" w:cs="Times New Roman"/>
          <w:w w:val="99"/>
          <w:sz w:val="28"/>
          <w:szCs w:val="28"/>
        </w:rPr>
        <w:t>ở</w:t>
      </w:r>
      <w:r>
        <w:rPr>
          <w:rFonts w:hint="default" w:ascii="Times New Roman" w:hAnsi="Times New Roman" w:cs="Times New Roman"/>
          <w:spacing w:val="22"/>
          <w:sz w:val="28"/>
          <w:szCs w:val="28"/>
        </w:rPr>
        <w:t xml:space="preserve"> </w:t>
      </w:r>
      <w:r>
        <w:rPr>
          <w:rFonts w:hint="default" w:ascii="Times New Roman" w:hAnsi="Times New Roman" w:cs="Times New Roman"/>
          <w:w w:val="99"/>
          <w:sz w:val="28"/>
          <w:szCs w:val="28"/>
        </w:rPr>
        <w:t>t</w:t>
      </w:r>
      <w:r>
        <w:rPr>
          <w:rFonts w:hint="default" w:ascii="Times New Roman" w:hAnsi="Times New Roman" w:cs="Times New Roman"/>
          <w:spacing w:val="-1"/>
          <w:w w:val="99"/>
          <w:sz w:val="28"/>
          <w:szCs w:val="28"/>
        </w:rPr>
        <w:t>rê</w:t>
      </w:r>
      <w:r>
        <w:rPr>
          <w:rFonts w:hint="default" w:ascii="Times New Roman" w:hAnsi="Times New Roman" w:cs="Times New Roman"/>
          <w:w w:val="99"/>
          <w:sz w:val="28"/>
          <w:szCs w:val="28"/>
        </w:rPr>
        <w:t>n,</w:t>
      </w:r>
      <w:r>
        <w:rPr>
          <w:rFonts w:hint="default" w:ascii="Times New Roman" w:hAnsi="Times New Roman" w:cs="Times New Roman"/>
          <w:spacing w:val="24"/>
          <w:sz w:val="28"/>
          <w:szCs w:val="28"/>
        </w:rPr>
        <w:t xml:space="preserve"> </w:t>
      </w:r>
      <w:r>
        <w:rPr>
          <w:rFonts w:hint="default" w:ascii="Times New Roman" w:hAnsi="Times New Roman" w:cs="Times New Roman"/>
          <w:spacing w:val="-1"/>
          <w:w w:val="99"/>
          <w:sz w:val="28"/>
          <w:szCs w:val="28"/>
        </w:rPr>
        <w:t>c</w:t>
      </w:r>
      <w:r>
        <w:rPr>
          <w:rFonts w:hint="default" w:ascii="Times New Roman" w:hAnsi="Times New Roman" w:cs="Times New Roman"/>
          <w:w w:val="99"/>
          <w:sz w:val="28"/>
          <w:szCs w:val="28"/>
        </w:rPr>
        <w:t>hú</w:t>
      </w:r>
      <w:r>
        <w:rPr>
          <w:rFonts w:hint="default" w:ascii="Times New Roman" w:hAnsi="Times New Roman" w:cs="Times New Roman"/>
          <w:spacing w:val="2"/>
          <w:w w:val="99"/>
          <w:sz w:val="28"/>
          <w:szCs w:val="28"/>
        </w:rPr>
        <w:t>n</w:t>
      </w:r>
      <w:r>
        <w:rPr>
          <w:rFonts w:hint="default" w:ascii="Times New Roman" w:hAnsi="Times New Roman" w:cs="Times New Roman"/>
          <w:w w:val="99"/>
          <w:sz w:val="28"/>
          <w:szCs w:val="28"/>
        </w:rPr>
        <w:t>g</w:t>
      </w:r>
      <w:r>
        <w:rPr>
          <w:rFonts w:hint="default" w:ascii="Times New Roman" w:hAnsi="Times New Roman" w:cs="Times New Roman"/>
          <w:spacing w:val="19"/>
          <w:sz w:val="28"/>
          <w:szCs w:val="28"/>
        </w:rPr>
        <w:t xml:space="preserve"> </w:t>
      </w:r>
      <w:r>
        <w:rPr>
          <w:rFonts w:hint="default" w:ascii="Times New Roman" w:hAnsi="Times New Roman" w:cs="Times New Roman"/>
          <w:w w:val="99"/>
          <w:sz w:val="28"/>
          <w:szCs w:val="28"/>
        </w:rPr>
        <w:t>ta</w:t>
      </w:r>
      <w:r>
        <w:rPr>
          <w:rFonts w:hint="default" w:ascii="Times New Roman" w:hAnsi="Times New Roman" w:cs="Times New Roman"/>
          <w:spacing w:val="23"/>
          <w:sz w:val="28"/>
          <w:szCs w:val="28"/>
        </w:rPr>
        <w:t xml:space="preserve"> </w:t>
      </w:r>
      <w:r>
        <w:rPr>
          <w:rFonts w:hint="default" w:ascii="Times New Roman" w:hAnsi="Times New Roman" w:cs="Times New Roman"/>
          <w:w w:val="99"/>
          <w:sz w:val="28"/>
          <w:szCs w:val="28"/>
        </w:rPr>
        <w:t>sử</w:t>
      </w:r>
      <w:r>
        <w:rPr>
          <w:rFonts w:hint="default" w:ascii="Times New Roman" w:hAnsi="Times New Roman" w:cs="Times New Roman"/>
          <w:spacing w:val="21"/>
          <w:sz w:val="28"/>
          <w:szCs w:val="28"/>
        </w:rPr>
        <w:t xml:space="preserve"> </w:t>
      </w:r>
      <w:r>
        <w:rPr>
          <w:rFonts w:hint="default" w:ascii="Times New Roman" w:hAnsi="Times New Roman" w:cs="Times New Roman"/>
          <w:spacing w:val="2"/>
          <w:w w:val="99"/>
          <w:sz w:val="28"/>
          <w:szCs w:val="28"/>
        </w:rPr>
        <w:t>d</w:t>
      </w:r>
      <w:r>
        <w:rPr>
          <w:rFonts w:hint="default" w:ascii="Times New Roman" w:hAnsi="Times New Roman" w:cs="Times New Roman"/>
          <w:w w:val="99"/>
          <w:sz w:val="28"/>
          <w:szCs w:val="28"/>
        </w:rPr>
        <w:t>ụng</w:t>
      </w:r>
      <w:r>
        <w:rPr>
          <w:rFonts w:hint="default" w:ascii="Times New Roman" w:hAnsi="Times New Roman" w:cs="Times New Roman"/>
          <w:spacing w:val="19"/>
          <w:sz w:val="28"/>
          <w:szCs w:val="28"/>
        </w:rPr>
        <w:t xml:space="preserve"> </w:t>
      </w:r>
      <w:r>
        <w:rPr>
          <w:rFonts w:hint="default" w:ascii="Times New Roman" w:hAnsi="Times New Roman" w:cs="Times New Roman"/>
          <w:w w:val="99"/>
          <w:sz w:val="28"/>
          <w:szCs w:val="28"/>
        </w:rPr>
        <w:t>m</w:t>
      </w:r>
      <w:r>
        <w:rPr>
          <w:rFonts w:hint="default" w:ascii="Times New Roman" w:hAnsi="Times New Roman" w:cs="Times New Roman"/>
          <w:spacing w:val="-1"/>
          <w:w w:val="99"/>
          <w:sz w:val="28"/>
          <w:szCs w:val="28"/>
        </w:rPr>
        <w:t>ộ</w:t>
      </w:r>
      <w:r>
        <w:rPr>
          <w:rFonts w:hint="default" w:ascii="Times New Roman" w:hAnsi="Times New Roman" w:cs="Times New Roman"/>
          <w:w w:val="99"/>
          <w:sz w:val="28"/>
          <w:szCs w:val="28"/>
        </w:rPr>
        <w:t>t</w:t>
      </w:r>
      <w:r>
        <w:rPr>
          <w:rFonts w:hint="default" w:ascii="Times New Roman" w:hAnsi="Times New Roman" w:cs="Times New Roman"/>
          <w:spacing w:val="22"/>
          <w:sz w:val="28"/>
          <w:szCs w:val="28"/>
        </w:rPr>
        <w:t xml:space="preserve"> </w:t>
      </w:r>
      <w:r>
        <w:rPr>
          <w:rFonts w:hint="default" w:ascii="Times New Roman" w:hAnsi="Times New Roman" w:cs="Times New Roman"/>
          <w:w w:val="99"/>
          <w:sz w:val="28"/>
          <w:szCs w:val="28"/>
        </w:rPr>
        <w:t>bi</w:t>
      </w:r>
      <w:r>
        <w:rPr>
          <w:rFonts w:hint="default" w:ascii="Times New Roman" w:hAnsi="Times New Roman" w:cs="Times New Roman"/>
          <w:spacing w:val="-1"/>
          <w:w w:val="99"/>
          <w:sz w:val="28"/>
          <w:szCs w:val="28"/>
        </w:rPr>
        <w:t>ế</w:t>
      </w:r>
      <w:r>
        <w:rPr>
          <w:rFonts w:hint="default" w:ascii="Times New Roman" w:hAnsi="Times New Roman" w:cs="Times New Roman"/>
          <w:w w:val="99"/>
          <w:sz w:val="28"/>
          <w:szCs w:val="28"/>
        </w:rPr>
        <w:t>n</w:t>
      </w:r>
      <w:r>
        <w:rPr>
          <w:rFonts w:hint="default" w:ascii="Times New Roman" w:hAnsi="Times New Roman" w:cs="Times New Roman"/>
          <w:spacing w:val="24"/>
          <w:sz w:val="28"/>
          <w:szCs w:val="28"/>
        </w:rPr>
        <w:t xml:space="preserve"> </w:t>
      </w:r>
      <w:r>
        <w:rPr>
          <w:rFonts w:hint="default" w:cs="Times New Roman"/>
          <w:w w:val="99"/>
          <w:sz w:val="28"/>
          <w:szCs w:val="28"/>
          <w:lang w:val="en-US"/>
        </w:rPr>
        <w:t>đ</w:t>
      </w:r>
      <w:r>
        <w:rPr>
          <w:rFonts w:hint="default" w:ascii="Times New Roman" w:hAnsi="Times New Roman" w:cs="Times New Roman"/>
          <w:spacing w:val="-1"/>
          <w:w w:val="99"/>
          <w:sz w:val="28"/>
          <w:szCs w:val="28"/>
        </w:rPr>
        <w:t>ế</w:t>
      </w:r>
      <w:r>
        <w:rPr>
          <w:rFonts w:hint="default" w:ascii="Times New Roman" w:hAnsi="Times New Roman" w:cs="Times New Roman"/>
          <w:w w:val="99"/>
          <w:sz w:val="28"/>
          <w:szCs w:val="28"/>
        </w:rPr>
        <w:t>m</w:t>
      </w:r>
      <w:r>
        <w:rPr>
          <w:rFonts w:hint="default" w:ascii="Times New Roman" w:hAnsi="Times New Roman" w:cs="Times New Roman"/>
          <w:spacing w:val="24"/>
          <w:sz w:val="28"/>
          <w:szCs w:val="28"/>
        </w:rPr>
        <w:t xml:space="preserve"> </w:t>
      </w:r>
      <w:r>
        <w:rPr>
          <w:rFonts w:hint="default" w:ascii="Times New Roman" w:hAnsi="Times New Roman" w:cs="Times New Roman"/>
          <w:spacing w:val="1"/>
          <w:w w:val="96"/>
          <w:sz w:val="28"/>
          <w:szCs w:val="28"/>
        </w:rPr>
        <w:t>T</w:t>
      </w:r>
      <w:r>
        <w:rPr>
          <w:rFonts w:hint="default" w:ascii="Times New Roman" w:hAnsi="Times New Roman" w:cs="Times New Roman"/>
          <w:w w:val="108"/>
          <w:sz w:val="28"/>
          <w:szCs w:val="28"/>
        </w:rPr>
        <w:t>i</w:t>
      </w:r>
      <w:r>
        <w:rPr>
          <w:rFonts w:hint="default" w:ascii="Times New Roman" w:hAnsi="Times New Roman" w:cs="Times New Roman"/>
          <w:smallCaps/>
          <w:w w:val="136"/>
          <w:sz w:val="28"/>
          <w:szCs w:val="28"/>
        </w:rPr>
        <w:t>n</w:t>
      </w:r>
      <w:r>
        <w:rPr>
          <w:rFonts w:hint="default" w:ascii="Times New Roman" w:hAnsi="Times New Roman" w:cs="Times New Roman"/>
          <w:smallCaps w:val="0"/>
          <w:w w:val="102"/>
          <w:sz w:val="28"/>
          <w:szCs w:val="28"/>
        </w:rPr>
        <w:t>e</w:t>
      </w:r>
      <w:r>
        <w:rPr>
          <w:rFonts w:hint="default" w:ascii="Times New Roman" w:hAnsi="Times New Roman" w:cs="Times New Roman"/>
          <w:smallCaps w:val="0"/>
          <w:spacing w:val="27"/>
          <w:sz w:val="28"/>
          <w:szCs w:val="28"/>
        </w:rPr>
        <w:t xml:space="preserve"> </w:t>
      </w:r>
      <w:r>
        <w:rPr>
          <w:rFonts w:hint="default" w:cs="Times New Roman"/>
          <w:smallCaps w:val="0"/>
          <w:w w:val="99"/>
          <w:sz w:val="28"/>
          <w:szCs w:val="28"/>
          <w:lang w:val="en-US"/>
        </w:rPr>
        <w:t>đ</w:t>
      </w:r>
      <w:r>
        <w:rPr>
          <w:rFonts w:hint="default" w:ascii="Times New Roman" w:hAnsi="Times New Roman" w:cs="Times New Roman"/>
          <w:smallCaps w:val="0"/>
          <w:w w:val="99"/>
          <w:sz w:val="28"/>
          <w:szCs w:val="28"/>
        </w:rPr>
        <w:t>ể</w:t>
      </w:r>
      <w:r>
        <w:rPr>
          <w:rFonts w:hint="default" w:ascii="Times New Roman" w:hAnsi="Times New Roman" w:cs="Times New Roman"/>
          <w:smallCaps w:val="0"/>
          <w:spacing w:val="20"/>
          <w:sz w:val="28"/>
          <w:szCs w:val="28"/>
        </w:rPr>
        <w:t xml:space="preserve"> </w:t>
      </w:r>
      <w:r>
        <w:rPr>
          <w:rFonts w:hint="default" w:ascii="Times New Roman" w:hAnsi="Times New Roman" w:cs="Times New Roman"/>
          <w:smallCaps w:val="0"/>
          <w:spacing w:val="2"/>
          <w:w w:val="99"/>
          <w:sz w:val="28"/>
          <w:szCs w:val="28"/>
        </w:rPr>
        <w:t>x</w:t>
      </w:r>
      <w:r>
        <w:rPr>
          <w:rFonts w:hint="default" w:ascii="Times New Roman" w:hAnsi="Times New Roman" w:cs="Times New Roman"/>
          <w:smallCaps w:val="0"/>
          <w:spacing w:val="-1"/>
          <w:w w:val="99"/>
          <w:sz w:val="28"/>
          <w:szCs w:val="28"/>
        </w:rPr>
        <w:t>á</w:t>
      </w:r>
      <w:r>
        <w:rPr>
          <w:rFonts w:hint="default" w:ascii="Times New Roman" w:hAnsi="Times New Roman" w:cs="Times New Roman"/>
          <w:smallCaps w:val="0"/>
          <w:w w:val="99"/>
          <w:sz w:val="28"/>
          <w:szCs w:val="28"/>
        </w:rPr>
        <w:t xml:space="preserve">c </w:t>
      </w:r>
      <w:r>
        <w:rPr>
          <w:rFonts w:hint="default" w:cs="Times New Roman"/>
          <w:smallCaps w:val="0"/>
          <w:w w:val="99"/>
          <w:sz w:val="28"/>
          <w:szCs w:val="28"/>
          <w:lang w:val="en-US"/>
        </w:rPr>
        <w:t>đ</w:t>
      </w:r>
      <w:r>
        <w:rPr>
          <w:rFonts w:hint="default" w:ascii="Times New Roman" w:hAnsi="Times New Roman" w:cs="Times New Roman"/>
          <w:smallCaps w:val="0"/>
          <w:w w:val="99"/>
          <w:sz w:val="28"/>
          <w:szCs w:val="28"/>
        </w:rPr>
        <w:t>ịnh</w:t>
      </w:r>
      <w:r>
        <w:rPr>
          <w:rFonts w:hint="default" w:ascii="Times New Roman" w:hAnsi="Times New Roman" w:cs="Times New Roman"/>
          <w:smallCaps w:val="0"/>
          <w:spacing w:val="14"/>
          <w:sz w:val="28"/>
          <w:szCs w:val="28"/>
        </w:rPr>
        <w:t xml:space="preserve"> </w:t>
      </w:r>
      <w:r>
        <w:rPr>
          <w:rFonts w:hint="default" w:ascii="Times New Roman" w:hAnsi="Times New Roman" w:cs="Times New Roman"/>
          <w:smallCaps w:val="0"/>
          <w:w w:val="99"/>
          <w:sz w:val="28"/>
          <w:szCs w:val="28"/>
        </w:rPr>
        <w:t>thời</w:t>
      </w:r>
      <w:r>
        <w:rPr>
          <w:rFonts w:hint="default" w:ascii="Times New Roman" w:hAnsi="Times New Roman" w:cs="Times New Roman"/>
          <w:smallCaps w:val="0"/>
          <w:spacing w:val="15"/>
          <w:sz w:val="28"/>
          <w:szCs w:val="28"/>
        </w:rPr>
        <w:t xml:space="preserve"> </w:t>
      </w:r>
      <w:r>
        <w:rPr>
          <w:rFonts w:hint="default" w:cs="Times New Roman"/>
          <w:smallCaps w:val="0"/>
          <w:w w:val="99"/>
          <w:sz w:val="28"/>
          <w:szCs w:val="28"/>
          <w:lang w:val="en-US"/>
        </w:rPr>
        <w:t>đ</w:t>
      </w:r>
      <w:r>
        <w:rPr>
          <w:rFonts w:hint="default" w:ascii="Times New Roman" w:hAnsi="Times New Roman" w:cs="Times New Roman"/>
          <w:smallCaps w:val="0"/>
          <w:w w:val="99"/>
          <w:sz w:val="28"/>
          <w:szCs w:val="28"/>
        </w:rPr>
        <w:t>i</w:t>
      </w:r>
      <w:r>
        <w:rPr>
          <w:rFonts w:hint="default" w:ascii="Times New Roman" w:hAnsi="Times New Roman" w:cs="Times New Roman"/>
          <w:smallCaps w:val="0"/>
          <w:spacing w:val="-1"/>
          <w:w w:val="99"/>
          <w:sz w:val="28"/>
          <w:szCs w:val="28"/>
        </w:rPr>
        <w:t>ể</w:t>
      </w:r>
      <w:r>
        <w:rPr>
          <w:rFonts w:hint="default" w:ascii="Times New Roman" w:hAnsi="Times New Roman" w:cs="Times New Roman"/>
          <w:smallCaps w:val="0"/>
          <w:w w:val="99"/>
          <w:sz w:val="28"/>
          <w:szCs w:val="28"/>
        </w:rPr>
        <w:t>m</w:t>
      </w:r>
      <w:r>
        <w:rPr>
          <w:rFonts w:hint="default" w:ascii="Times New Roman" w:hAnsi="Times New Roman" w:cs="Times New Roman"/>
          <w:smallCaps w:val="0"/>
          <w:spacing w:val="15"/>
          <w:sz w:val="28"/>
          <w:szCs w:val="28"/>
        </w:rPr>
        <w:t xml:space="preserve"> </w:t>
      </w:r>
      <w:r>
        <w:rPr>
          <w:rFonts w:hint="default" w:ascii="Times New Roman" w:hAnsi="Times New Roman" w:cs="Times New Roman"/>
          <w:smallCaps w:val="0"/>
          <w:w w:val="99"/>
          <w:sz w:val="28"/>
          <w:szCs w:val="28"/>
        </w:rPr>
        <w:t>d</w:t>
      </w:r>
      <w:r>
        <w:rPr>
          <w:rFonts w:hint="default" w:ascii="Times New Roman" w:hAnsi="Times New Roman" w:cs="Times New Roman"/>
          <w:smallCaps w:val="0"/>
          <w:spacing w:val="2"/>
          <w:w w:val="99"/>
          <w:sz w:val="28"/>
          <w:szCs w:val="28"/>
        </w:rPr>
        <w:t>u</w:t>
      </w:r>
      <w:r>
        <w:rPr>
          <w:rFonts w:hint="default" w:ascii="Times New Roman" w:hAnsi="Times New Roman" w:cs="Times New Roman"/>
          <w:smallCaps w:val="0"/>
          <w:spacing w:val="-5"/>
          <w:w w:val="99"/>
          <w:sz w:val="28"/>
          <w:szCs w:val="28"/>
        </w:rPr>
        <w:t>y</w:t>
      </w:r>
      <w:r>
        <w:rPr>
          <w:rFonts w:hint="default" w:ascii="Times New Roman" w:hAnsi="Times New Roman" w:cs="Times New Roman"/>
          <w:smallCaps w:val="0"/>
          <w:spacing w:val="-1"/>
          <w:w w:val="99"/>
          <w:sz w:val="28"/>
          <w:szCs w:val="28"/>
        </w:rPr>
        <w:t>ệ</w:t>
      </w:r>
      <w:r>
        <w:rPr>
          <w:rFonts w:hint="default" w:ascii="Times New Roman" w:hAnsi="Times New Roman" w:cs="Times New Roman"/>
          <w:smallCaps w:val="0"/>
          <w:w w:val="99"/>
          <w:sz w:val="28"/>
          <w:szCs w:val="28"/>
        </w:rPr>
        <w:t>t</w:t>
      </w:r>
      <w:r>
        <w:rPr>
          <w:rFonts w:hint="default" w:ascii="Times New Roman" w:hAnsi="Times New Roman" w:cs="Times New Roman"/>
          <w:smallCaps w:val="0"/>
          <w:spacing w:val="15"/>
          <w:sz w:val="28"/>
          <w:szCs w:val="28"/>
        </w:rPr>
        <w:t xml:space="preserve"> </w:t>
      </w:r>
      <w:r>
        <w:rPr>
          <w:rFonts w:hint="default" w:cs="Times New Roman"/>
          <w:smallCaps w:val="0"/>
          <w:w w:val="99"/>
          <w:sz w:val="28"/>
          <w:szCs w:val="28"/>
          <w:lang w:val="en-US"/>
        </w:rPr>
        <w:t>đ</w:t>
      </w:r>
      <w:r>
        <w:rPr>
          <w:rFonts w:hint="default" w:ascii="Times New Roman" w:hAnsi="Times New Roman" w:cs="Times New Roman"/>
          <w:smallCaps w:val="0"/>
          <w:spacing w:val="1"/>
          <w:w w:val="99"/>
          <w:sz w:val="28"/>
          <w:szCs w:val="28"/>
        </w:rPr>
        <w:t>ế</w:t>
      </w:r>
      <w:r>
        <w:rPr>
          <w:rFonts w:hint="default" w:ascii="Times New Roman" w:hAnsi="Times New Roman" w:cs="Times New Roman"/>
          <w:smallCaps w:val="0"/>
          <w:w w:val="99"/>
          <w:sz w:val="28"/>
          <w:szCs w:val="28"/>
        </w:rPr>
        <w:t>n</w:t>
      </w:r>
      <w:r>
        <w:rPr>
          <w:rFonts w:hint="default" w:ascii="Times New Roman" w:hAnsi="Times New Roman" w:cs="Times New Roman"/>
          <w:smallCaps w:val="0"/>
          <w:spacing w:val="14"/>
          <w:sz w:val="28"/>
          <w:szCs w:val="28"/>
        </w:rPr>
        <w:t xml:space="preserve"> </w:t>
      </w:r>
      <w:r>
        <w:rPr>
          <w:rFonts w:hint="default" w:ascii="Times New Roman" w:hAnsi="Times New Roman" w:cs="Times New Roman"/>
          <w:smallCaps w:val="0"/>
          <w:w w:val="100"/>
          <w:sz w:val="28"/>
          <w:szCs w:val="28"/>
        </w:rPr>
        <w:t>d</w:t>
      </w:r>
      <w:r>
        <w:rPr>
          <w:rFonts w:hint="default" w:ascii="Times New Roman" w:hAnsi="Times New Roman" w:cs="Times New Roman"/>
          <w:smallCaps w:val="0"/>
          <w:w w:val="103"/>
          <w:sz w:val="28"/>
          <w:szCs w:val="28"/>
          <w:vertAlign w:val="subscript"/>
        </w:rPr>
        <w:t>u</w:t>
      </w:r>
      <w:r>
        <w:rPr>
          <w:rFonts w:hint="default" w:ascii="Times New Roman" w:hAnsi="Times New Roman" w:cs="Times New Roman"/>
          <w:smallCaps w:val="0"/>
          <w:spacing w:val="28"/>
          <w:sz w:val="28"/>
          <w:szCs w:val="28"/>
          <w:vertAlign w:val="baseline"/>
        </w:rPr>
        <w:t xml:space="preserve"> </w:t>
      </w:r>
      <w:r>
        <w:rPr>
          <w:rFonts w:hint="default" w:ascii="Times New Roman" w:hAnsi="Times New Roman" w:cs="Times New Roman"/>
          <w:smallCaps w:val="0"/>
          <w:w w:val="99"/>
          <w:sz w:val="28"/>
          <w:szCs w:val="28"/>
          <w:vertAlign w:val="baseline"/>
        </w:rPr>
        <w:t>và</w:t>
      </w:r>
      <w:r>
        <w:rPr>
          <w:rFonts w:hint="default" w:ascii="Times New Roman" w:hAnsi="Times New Roman" w:cs="Times New Roman"/>
          <w:smallCaps w:val="0"/>
          <w:spacing w:val="13"/>
          <w:sz w:val="28"/>
          <w:szCs w:val="28"/>
          <w:vertAlign w:val="baseline"/>
        </w:rPr>
        <w:t xml:space="preserve"> </w:t>
      </w:r>
      <w:r>
        <w:rPr>
          <w:rFonts w:hint="default" w:ascii="Times New Roman" w:hAnsi="Times New Roman" w:cs="Times New Roman"/>
          <w:smallCaps w:val="0"/>
          <w:w w:val="99"/>
          <w:sz w:val="28"/>
          <w:szCs w:val="28"/>
          <w:vertAlign w:val="baseline"/>
        </w:rPr>
        <w:t>thời</w:t>
      </w:r>
      <w:r>
        <w:rPr>
          <w:rFonts w:hint="default" w:ascii="Times New Roman" w:hAnsi="Times New Roman" w:cs="Times New Roman"/>
          <w:smallCaps w:val="0"/>
          <w:spacing w:val="15"/>
          <w:sz w:val="28"/>
          <w:szCs w:val="28"/>
          <w:vertAlign w:val="baseline"/>
        </w:rPr>
        <w:t xml:space="preserve"> </w:t>
      </w:r>
      <w:r>
        <w:rPr>
          <w:rFonts w:hint="default" w:cs="Times New Roman"/>
          <w:smallCaps w:val="0"/>
          <w:w w:val="99"/>
          <w:sz w:val="28"/>
          <w:szCs w:val="28"/>
          <w:vertAlign w:val="baseline"/>
          <w:lang w:val="en-US"/>
        </w:rPr>
        <w:t>đ</w:t>
      </w:r>
      <w:r>
        <w:rPr>
          <w:rFonts w:hint="default" w:ascii="Times New Roman" w:hAnsi="Times New Roman" w:cs="Times New Roman"/>
          <w:smallCaps w:val="0"/>
          <w:w w:val="99"/>
          <w:sz w:val="28"/>
          <w:szCs w:val="28"/>
          <w:vertAlign w:val="baseline"/>
        </w:rPr>
        <w:t>i</w:t>
      </w:r>
      <w:r>
        <w:rPr>
          <w:rFonts w:hint="default" w:ascii="Times New Roman" w:hAnsi="Times New Roman" w:cs="Times New Roman"/>
          <w:smallCaps w:val="0"/>
          <w:spacing w:val="-1"/>
          <w:w w:val="99"/>
          <w:sz w:val="28"/>
          <w:szCs w:val="28"/>
          <w:vertAlign w:val="baseline"/>
        </w:rPr>
        <w:t>ể</w:t>
      </w:r>
      <w:r>
        <w:rPr>
          <w:rFonts w:hint="default" w:ascii="Times New Roman" w:hAnsi="Times New Roman" w:cs="Times New Roman"/>
          <w:smallCaps w:val="0"/>
          <w:w w:val="99"/>
          <w:sz w:val="28"/>
          <w:szCs w:val="28"/>
          <w:vertAlign w:val="baseline"/>
        </w:rPr>
        <w:t>m</w:t>
      </w:r>
      <w:r>
        <w:rPr>
          <w:rFonts w:hint="default" w:ascii="Times New Roman" w:hAnsi="Times New Roman" w:cs="Times New Roman"/>
          <w:smallCaps w:val="0"/>
          <w:spacing w:val="15"/>
          <w:sz w:val="28"/>
          <w:szCs w:val="28"/>
          <w:vertAlign w:val="baseline"/>
        </w:rPr>
        <w:t xml:space="preserve"> </w:t>
      </w:r>
      <w:r>
        <w:rPr>
          <w:rFonts w:hint="default" w:ascii="Times New Roman" w:hAnsi="Times New Roman" w:cs="Times New Roman"/>
          <w:smallCaps w:val="0"/>
          <w:w w:val="99"/>
          <w:sz w:val="28"/>
          <w:szCs w:val="28"/>
          <w:vertAlign w:val="baseline"/>
        </w:rPr>
        <w:t>d</w:t>
      </w:r>
      <w:r>
        <w:rPr>
          <w:rFonts w:hint="default" w:ascii="Times New Roman" w:hAnsi="Times New Roman" w:cs="Times New Roman"/>
          <w:smallCaps w:val="0"/>
          <w:spacing w:val="2"/>
          <w:w w:val="99"/>
          <w:sz w:val="28"/>
          <w:szCs w:val="28"/>
          <w:vertAlign w:val="baseline"/>
        </w:rPr>
        <w:t>u</w:t>
      </w:r>
      <w:r>
        <w:rPr>
          <w:rFonts w:hint="default" w:ascii="Times New Roman" w:hAnsi="Times New Roman" w:cs="Times New Roman"/>
          <w:smallCaps w:val="0"/>
          <w:spacing w:val="-5"/>
          <w:w w:val="99"/>
          <w:sz w:val="28"/>
          <w:szCs w:val="28"/>
          <w:vertAlign w:val="baseline"/>
        </w:rPr>
        <w:t>y</w:t>
      </w:r>
      <w:r>
        <w:rPr>
          <w:rFonts w:hint="default" w:ascii="Times New Roman" w:hAnsi="Times New Roman" w:cs="Times New Roman"/>
          <w:smallCaps w:val="0"/>
          <w:spacing w:val="1"/>
          <w:w w:val="99"/>
          <w:sz w:val="28"/>
          <w:szCs w:val="28"/>
          <w:vertAlign w:val="baseline"/>
        </w:rPr>
        <w:t>ệ</w:t>
      </w:r>
      <w:r>
        <w:rPr>
          <w:rFonts w:hint="default" w:ascii="Times New Roman" w:hAnsi="Times New Roman" w:cs="Times New Roman"/>
          <w:smallCaps w:val="0"/>
          <w:w w:val="99"/>
          <w:sz w:val="28"/>
          <w:szCs w:val="28"/>
          <w:vertAlign w:val="baseline"/>
        </w:rPr>
        <w:t>t</w:t>
      </w:r>
      <w:r>
        <w:rPr>
          <w:rFonts w:hint="default" w:ascii="Times New Roman" w:hAnsi="Times New Roman" w:cs="Times New Roman"/>
          <w:smallCaps w:val="0"/>
          <w:spacing w:val="15"/>
          <w:sz w:val="28"/>
          <w:szCs w:val="28"/>
          <w:vertAlign w:val="baseline"/>
        </w:rPr>
        <w:t xml:space="preserve"> </w:t>
      </w:r>
      <w:r>
        <w:rPr>
          <w:rFonts w:hint="default" w:ascii="Times New Roman" w:hAnsi="Times New Roman" w:cs="Times New Roman"/>
          <w:smallCaps w:val="0"/>
          <w:spacing w:val="2"/>
          <w:w w:val="99"/>
          <w:sz w:val="28"/>
          <w:szCs w:val="28"/>
          <w:vertAlign w:val="baseline"/>
        </w:rPr>
        <w:t>x</w:t>
      </w:r>
      <w:r>
        <w:rPr>
          <w:rFonts w:hint="default" w:ascii="Times New Roman" w:hAnsi="Times New Roman" w:cs="Times New Roman"/>
          <w:smallCaps w:val="0"/>
          <w:w w:val="99"/>
          <w:sz w:val="28"/>
          <w:szCs w:val="28"/>
          <w:vertAlign w:val="baseline"/>
        </w:rPr>
        <w:t>ong</w:t>
      </w:r>
      <w:r>
        <w:rPr>
          <w:rFonts w:hint="default" w:ascii="Times New Roman" w:hAnsi="Times New Roman" w:cs="Times New Roman"/>
          <w:smallCaps w:val="0"/>
          <w:spacing w:val="14"/>
          <w:sz w:val="28"/>
          <w:szCs w:val="28"/>
          <w:vertAlign w:val="baseline"/>
        </w:rPr>
        <w:t xml:space="preserve"> </w:t>
      </w:r>
      <w:r>
        <w:rPr>
          <w:rFonts w:hint="default" w:ascii="Times New Roman" w:hAnsi="Times New Roman" w:cs="Times New Roman"/>
          <w:smallCaps w:val="0"/>
          <w:spacing w:val="-48"/>
          <w:w w:val="105"/>
          <w:sz w:val="28"/>
          <w:szCs w:val="28"/>
          <w:vertAlign w:val="baseline"/>
        </w:rPr>
        <w:t>ƒ</w:t>
      </w:r>
      <w:r>
        <w:rPr>
          <w:rFonts w:hint="default" w:ascii="Times New Roman" w:hAnsi="Times New Roman" w:cs="Times New Roman"/>
          <w:smallCaps w:val="0"/>
          <w:w w:val="103"/>
          <w:sz w:val="28"/>
          <w:szCs w:val="28"/>
          <w:vertAlign w:val="subscript"/>
        </w:rPr>
        <w:t>u</w:t>
      </w:r>
      <w:r>
        <w:rPr>
          <w:rFonts w:hint="default" w:ascii="Times New Roman" w:hAnsi="Times New Roman" w:cs="Times New Roman"/>
          <w:smallCaps w:val="0"/>
          <w:sz w:val="28"/>
          <w:szCs w:val="28"/>
          <w:vertAlign w:val="baseline"/>
        </w:rPr>
        <w:t xml:space="preserve"> </w:t>
      </w:r>
      <w:r>
        <w:rPr>
          <w:rFonts w:hint="default" w:ascii="Times New Roman" w:hAnsi="Times New Roman" w:cs="Times New Roman"/>
          <w:smallCaps w:val="0"/>
          <w:spacing w:val="-28"/>
          <w:sz w:val="28"/>
          <w:szCs w:val="28"/>
          <w:vertAlign w:val="baseline"/>
        </w:rPr>
        <w:t xml:space="preserve"> </w:t>
      </w:r>
      <w:r>
        <w:rPr>
          <w:rFonts w:hint="default" w:ascii="Times New Roman" w:hAnsi="Times New Roman" w:cs="Times New Roman"/>
          <w:smallCaps w:val="0"/>
          <w:spacing w:val="-1"/>
          <w:w w:val="99"/>
          <w:sz w:val="28"/>
          <w:szCs w:val="28"/>
          <w:vertAlign w:val="baseline"/>
        </w:rPr>
        <w:t>c</w:t>
      </w:r>
      <w:r>
        <w:rPr>
          <w:rFonts w:hint="default" w:ascii="Times New Roman" w:hAnsi="Times New Roman" w:cs="Times New Roman"/>
          <w:smallCaps w:val="0"/>
          <w:w w:val="99"/>
          <w:sz w:val="28"/>
          <w:szCs w:val="28"/>
          <w:vertAlign w:val="baseline"/>
        </w:rPr>
        <w:t>ủa</w:t>
      </w:r>
      <w:r>
        <w:rPr>
          <w:rFonts w:hint="default" w:ascii="Times New Roman" w:hAnsi="Times New Roman" w:cs="Times New Roman"/>
          <w:smallCaps w:val="0"/>
          <w:spacing w:val="13"/>
          <w:sz w:val="28"/>
          <w:szCs w:val="28"/>
          <w:vertAlign w:val="baseline"/>
        </w:rPr>
        <w:t xml:space="preserve"> </w:t>
      </w:r>
      <w:r>
        <w:rPr>
          <w:rFonts w:hint="default" w:ascii="Times New Roman" w:hAnsi="Times New Roman" w:cs="Times New Roman"/>
          <w:smallCaps w:val="0"/>
          <w:w w:val="99"/>
          <w:sz w:val="28"/>
          <w:szCs w:val="28"/>
          <w:vertAlign w:val="baseline"/>
        </w:rPr>
        <w:t>mỗi</w:t>
      </w:r>
      <w:r>
        <w:rPr>
          <w:rFonts w:hint="default" w:ascii="Times New Roman" w:hAnsi="Times New Roman" w:cs="Times New Roman"/>
          <w:smallCaps w:val="0"/>
          <w:spacing w:val="15"/>
          <w:sz w:val="28"/>
          <w:szCs w:val="28"/>
          <w:vertAlign w:val="baseline"/>
        </w:rPr>
        <w:t xml:space="preserve"> </w:t>
      </w:r>
      <w:r>
        <w:rPr>
          <w:rFonts w:hint="default" w:cs="Times New Roman"/>
          <w:smallCaps w:val="0"/>
          <w:w w:val="99"/>
          <w:sz w:val="28"/>
          <w:szCs w:val="28"/>
          <w:vertAlign w:val="baseline"/>
          <w:lang w:val="en-US"/>
        </w:rPr>
        <w:t>đ</w:t>
      </w:r>
      <w:r>
        <w:rPr>
          <w:rFonts w:hint="default" w:ascii="Times New Roman" w:hAnsi="Times New Roman" w:cs="Times New Roman"/>
          <w:smallCaps w:val="0"/>
          <w:w w:val="99"/>
          <w:sz w:val="28"/>
          <w:szCs w:val="28"/>
          <w:vertAlign w:val="baseline"/>
        </w:rPr>
        <w:t>ỉnh</w:t>
      </w:r>
      <w:r>
        <w:rPr>
          <w:rFonts w:hint="default" w:ascii="Times New Roman" w:hAnsi="Times New Roman" w:cs="Times New Roman"/>
          <w:smallCaps w:val="0"/>
          <w:spacing w:val="16"/>
          <w:sz w:val="28"/>
          <w:szCs w:val="28"/>
          <w:vertAlign w:val="baseline"/>
        </w:rPr>
        <w:t xml:space="preserve"> </w:t>
      </w:r>
      <w:r>
        <w:rPr>
          <w:rFonts w:hint="default" w:ascii="Times New Roman" w:hAnsi="Times New Roman" w:cs="Times New Roman"/>
          <w:smallCaps w:val="0"/>
          <w:spacing w:val="6"/>
          <w:w w:val="99"/>
          <w:sz w:val="28"/>
          <w:szCs w:val="28"/>
          <w:vertAlign w:val="baseline"/>
        </w:rPr>
        <w:t>u</w:t>
      </w:r>
      <w:r>
        <w:rPr>
          <w:rFonts w:hint="default" w:ascii="Times New Roman" w:hAnsi="Times New Roman" w:cs="Times New Roman"/>
          <w:smallCaps w:val="0"/>
          <w:w w:val="99"/>
          <w:sz w:val="28"/>
          <w:szCs w:val="28"/>
          <w:vertAlign w:val="baseline"/>
        </w:rPr>
        <w:t>.</w:t>
      </w:r>
      <w:r>
        <w:rPr>
          <w:rFonts w:hint="default" w:ascii="Times New Roman" w:hAnsi="Times New Roman" w:cs="Times New Roman"/>
          <w:smallCaps w:val="0"/>
          <w:spacing w:val="14"/>
          <w:sz w:val="28"/>
          <w:szCs w:val="28"/>
          <w:vertAlign w:val="baseline"/>
        </w:rPr>
        <w:t xml:space="preserve"> </w:t>
      </w:r>
      <w:r>
        <w:rPr>
          <w:rFonts w:hint="default" w:ascii="Times New Roman" w:hAnsi="Times New Roman" w:cs="Times New Roman"/>
          <w:smallCaps w:val="0"/>
          <w:spacing w:val="-1"/>
          <w:w w:val="99"/>
          <w:sz w:val="28"/>
          <w:szCs w:val="28"/>
          <w:vertAlign w:val="baseline"/>
        </w:rPr>
        <w:t>T</w:t>
      </w:r>
      <w:r>
        <w:rPr>
          <w:rFonts w:hint="default" w:ascii="Times New Roman" w:hAnsi="Times New Roman" w:cs="Times New Roman"/>
          <w:smallCaps w:val="0"/>
          <w:w w:val="99"/>
          <w:sz w:val="28"/>
          <w:szCs w:val="28"/>
          <w:vertAlign w:val="baseline"/>
        </w:rPr>
        <w:t>hứ</w:t>
      </w:r>
      <w:r>
        <w:rPr>
          <w:rFonts w:hint="default" w:ascii="Times New Roman" w:hAnsi="Times New Roman" w:cs="Times New Roman"/>
          <w:smallCaps w:val="0"/>
          <w:spacing w:val="14"/>
          <w:sz w:val="28"/>
          <w:szCs w:val="28"/>
          <w:vertAlign w:val="baseline"/>
        </w:rPr>
        <w:t xml:space="preserve"> </w:t>
      </w:r>
      <w:r>
        <w:rPr>
          <w:rFonts w:hint="default" w:ascii="Times New Roman" w:hAnsi="Times New Roman" w:cs="Times New Roman"/>
          <w:smallCaps w:val="0"/>
          <w:w w:val="99"/>
          <w:sz w:val="28"/>
          <w:szCs w:val="28"/>
          <w:vertAlign w:val="baseline"/>
        </w:rPr>
        <w:t>tự</w:t>
      </w:r>
    </w:p>
    <w:p>
      <w:pPr>
        <w:spacing w:after="0" w:line="266" w:lineRule="auto"/>
        <w:jc w:val="both"/>
        <w:rPr>
          <w:rFonts w:hint="default" w:ascii="Times New Roman" w:hAnsi="Times New Roman" w:cs="Times New Roman"/>
          <w:sz w:val="28"/>
          <w:szCs w:val="28"/>
        </w:rPr>
        <w:sectPr>
          <w:pgSz w:w="11900" w:h="16840"/>
          <w:pgMar w:top="1600" w:right="1680" w:bottom="2580" w:left="1680" w:header="0" w:footer="2382"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2"/>
        <w:rPr>
          <w:rFonts w:hint="default" w:ascii="Times New Roman" w:hAnsi="Times New Roman" w:cs="Times New Roman"/>
          <w:sz w:val="28"/>
          <w:szCs w:val="28"/>
        </w:rPr>
      </w:pPr>
    </w:p>
    <w:p>
      <w:pPr>
        <w:pStyle w:val="7"/>
        <w:spacing w:before="90" w:line="264" w:lineRule="auto"/>
        <w:ind w:left="304" w:right="294"/>
        <w:jc w:val="both"/>
        <w:rPr>
          <w:rFonts w:hint="default" w:ascii="Times New Roman" w:hAnsi="Times New Roman" w:cs="Times New Roman"/>
          <w:sz w:val="28"/>
          <w:szCs w:val="28"/>
        </w:rPr>
      </w:pPr>
      <w:r>
        <w:rPr>
          <w:rFonts w:hint="default" w:ascii="Times New Roman" w:hAnsi="Times New Roman" w:cs="Times New Roman"/>
          <w:sz w:val="28"/>
          <w:szCs w:val="28"/>
        </w:rPr>
        <w:t xml:space="preserve">duyệt </w:t>
      </w:r>
      <w:r>
        <w:rPr>
          <w:rFonts w:hint="default" w:cs="Times New Roman"/>
          <w:sz w:val="28"/>
          <w:szCs w:val="28"/>
          <w:lang w:val="en-US"/>
        </w:rPr>
        <w:t>đ</w:t>
      </w:r>
      <w:r>
        <w:rPr>
          <w:rFonts w:hint="default" w:ascii="Times New Roman" w:hAnsi="Times New Roman" w:cs="Times New Roman"/>
          <w:sz w:val="28"/>
          <w:szCs w:val="28"/>
        </w:rPr>
        <w:t>ến và duyệt xong này có ý nghĩa rất quan trọng trong nhiều thuật toán có áp dụng DFS, chẳng hạn như các thuật toán tìm thành phần liên thông mạnh, thuật toán sắp xếp tô</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pô…</w:t>
      </w:r>
    </w:p>
    <w:p>
      <w:pPr>
        <w:spacing w:before="66"/>
        <w:ind w:left="304" w:right="0" w:firstLine="0"/>
        <w:jc w:val="both"/>
        <w:rPr>
          <w:rFonts w:hint="default" w:ascii="Times New Roman" w:hAnsi="Times New Roman" w:cs="Times New Roman"/>
          <w:sz w:val="28"/>
          <w:szCs w:val="28"/>
        </w:rPr>
      </w:pPr>
      <w:r>
        <w:rPr>
          <w:rFonts w:hint="default" w:cs="Times New Roman"/>
          <w:w w:val="110"/>
          <w:sz w:val="28"/>
          <w:szCs w:val="28"/>
          <w:lang w:val="en-US"/>
        </w:rPr>
        <w:t>Đ</w:t>
      </w:r>
      <w:r>
        <w:rPr>
          <w:rFonts w:hint="default" w:ascii="Times New Roman" w:hAnsi="Times New Roman" w:cs="Times New Roman"/>
          <w:w w:val="110"/>
          <w:sz w:val="28"/>
          <w:szCs w:val="28"/>
        </w:rPr>
        <w:t>ịnh lí 5-6</w:t>
      </w:r>
    </w:p>
    <w:p>
      <w:pPr>
        <w:spacing w:before="84"/>
        <w:ind w:left="1075" w:right="0" w:firstLine="0"/>
        <w:jc w:val="left"/>
        <w:rPr>
          <w:rFonts w:hint="default" w:ascii="Times New Roman" w:hAnsi="Times New Roman" w:cs="Times New Roman"/>
          <w:i/>
          <w:sz w:val="28"/>
          <w:szCs w:val="28"/>
        </w:rPr>
      </w:pPr>
      <w:r>
        <w:rPr>
          <w:rFonts w:hint="default" w:ascii="Times New Roman" w:hAnsi="Times New Roman" w:cs="Times New Roman"/>
          <w:sz w:val="28"/>
          <w:szCs w:val="28"/>
        </w:rPr>
        <w:pict>
          <v:shape id="_x0000_s3095" o:spid="_x0000_s3095" style="position:absolute;left:0pt;margin-left:126.45pt;margin-top:4.35pt;height:90.85pt;width:5.9pt;mso-position-horizontal-relative:page;z-index:251703296;mso-width-relative:page;mso-height-relative:page;" fillcolor="#484848" filled="t" stroked="f" coordorigin="2530,87" coordsize="118,1817" path="m2558,87l2530,87,2530,457,2530,781,2530,1150,2530,1534,2530,1904,2558,1904,2558,1534,2558,1150,2558,781,2558,457,2558,87xm2647,87l2587,87,2587,457,2587,781,2587,1150,2587,1534,2587,1904,2647,1904,2647,1534,2647,1150,2647,781,2647,457,2647,87xe">
            <v:path arrowok="t"/>
            <v:fill on="t" focussize="0,0"/>
            <v:stroke on="f"/>
            <v:imagedata o:title=""/>
            <o:lock v:ext="edit"/>
          </v:shape>
        </w:pict>
      </w:r>
      <w:r>
        <w:rPr>
          <w:rFonts w:hint="default" w:ascii="Times New Roman" w:hAnsi="Times New Roman" w:cs="Times New Roman"/>
          <w:i/>
          <w:sz w:val="28"/>
          <w:szCs w:val="28"/>
        </w:rPr>
        <w:t xml:space="preserve">Với hai </w:t>
      </w:r>
      <w:r>
        <w:rPr>
          <w:rFonts w:hint="default" w:cs="Times New Roman"/>
          <w:i/>
          <w:sz w:val="28"/>
          <w:szCs w:val="28"/>
          <w:lang w:val="en-US"/>
        </w:rPr>
        <w:t>đ</w:t>
      </w:r>
      <w:r>
        <w:rPr>
          <w:rFonts w:hint="default" w:ascii="Times New Roman" w:hAnsi="Times New Roman" w:cs="Times New Roman"/>
          <w:i/>
          <w:sz w:val="28"/>
          <w:szCs w:val="28"/>
        </w:rPr>
        <w:t xml:space="preserve">ỉnh phân biệt </w:t>
      </w:r>
      <w:r>
        <w:rPr>
          <w:rFonts w:hint="default" w:ascii="Times New Roman" w:hAnsi="Times New Roman" w:cs="Times New Roman"/>
          <w:sz w:val="28"/>
          <w:szCs w:val="28"/>
        </w:rPr>
        <w:t>u, v</w:t>
      </w:r>
      <w:r>
        <w:rPr>
          <w:rFonts w:hint="default" w:ascii="Times New Roman" w:hAnsi="Times New Roman" w:cs="Times New Roman"/>
          <w:i/>
          <w:sz w:val="28"/>
          <w:szCs w:val="28"/>
        </w:rPr>
        <w:t>:</w:t>
      </w:r>
    </w:p>
    <w:p>
      <w:pPr>
        <w:pStyle w:val="12"/>
        <w:numPr>
          <w:ilvl w:val="2"/>
          <w:numId w:val="42"/>
        </w:numPr>
        <w:tabs>
          <w:tab w:val="left" w:pos="1246"/>
        </w:tabs>
        <w:spacing w:before="92" w:after="0" w:line="264" w:lineRule="auto"/>
        <w:ind w:left="1075" w:right="296" w:firstLine="0"/>
        <w:jc w:val="left"/>
        <w:rPr>
          <w:rFonts w:hint="default" w:ascii="Times New Roman" w:hAnsi="Times New Roman" w:cs="Times New Roman"/>
          <w:i/>
          <w:sz w:val="28"/>
          <w:szCs w:val="28"/>
        </w:rPr>
      </w:pPr>
      <w:r>
        <w:rPr>
          <w:rFonts w:hint="default" w:cs="Times New Roman"/>
          <w:i/>
          <w:sz w:val="28"/>
          <w:szCs w:val="28"/>
          <w:lang w:val="en-US"/>
        </w:rPr>
        <w:t>Đ</w:t>
      </w:r>
      <w:r>
        <w:rPr>
          <w:rFonts w:hint="default" w:ascii="Times New Roman" w:hAnsi="Times New Roman" w:cs="Times New Roman"/>
          <w:i/>
          <w:sz w:val="28"/>
          <w:szCs w:val="28"/>
        </w:rPr>
        <w:t xml:space="preserve">ỉnh </w:t>
      </w:r>
      <w:r>
        <w:rPr>
          <w:rFonts w:hint="default" w:ascii="Times New Roman" w:hAnsi="Times New Roman" w:cs="Times New Roman"/>
          <w:sz w:val="28"/>
          <w:szCs w:val="28"/>
        </w:rPr>
        <w:t xml:space="preserve">v </w:t>
      </w:r>
      <w:r>
        <w:rPr>
          <w:rFonts w:hint="default" w:cs="Times New Roman"/>
          <w:i/>
          <w:sz w:val="28"/>
          <w:szCs w:val="28"/>
          <w:lang w:val="en-US"/>
        </w:rPr>
        <w:t>đ</w:t>
      </w:r>
      <w:r>
        <w:rPr>
          <w:rFonts w:hint="default" w:ascii="Times New Roman" w:hAnsi="Times New Roman" w:cs="Times New Roman"/>
          <w:i/>
          <w:sz w:val="28"/>
          <w:szCs w:val="28"/>
        </w:rPr>
        <w:t xml:space="preserve">ược duyệt </w:t>
      </w:r>
      <w:r>
        <w:rPr>
          <w:rFonts w:hint="default" w:cs="Times New Roman"/>
          <w:i/>
          <w:sz w:val="28"/>
          <w:szCs w:val="28"/>
          <w:lang w:val="en-US"/>
        </w:rPr>
        <w:t>đ</w:t>
      </w:r>
      <w:r>
        <w:rPr>
          <w:rFonts w:hint="default" w:ascii="Times New Roman" w:hAnsi="Times New Roman" w:cs="Times New Roman"/>
          <w:i/>
          <w:sz w:val="28"/>
          <w:szCs w:val="28"/>
        </w:rPr>
        <w:t xml:space="preserve">ến trong thời gian từ </w:t>
      </w:r>
      <w:r>
        <w:rPr>
          <w:rFonts w:hint="default" w:ascii="Times New Roman" w:hAnsi="Times New Roman" w:cs="Times New Roman"/>
          <w:sz w:val="28"/>
          <w:szCs w:val="28"/>
        </w:rPr>
        <w:t>d</w:t>
      </w:r>
      <w:r>
        <w:rPr>
          <w:rFonts w:hint="default" w:ascii="Times New Roman" w:hAnsi="Times New Roman" w:cs="Times New Roman"/>
          <w:sz w:val="28"/>
          <w:szCs w:val="28"/>
          <w:vertAlign w:val="subscript"/>
        </w:rPr>
        <w:t>u</w:t>
      </w:r>
      <w:r>
        <w:rPr>
          <w:rFonts w:hint="default" w:ascii="Times New Roman" w:hAnsi="Times New Roman" w:cs="Times New Roman"/>
          <w:sz w:val="28"/>
          <w:szCs w:val="28"/>
          <w:vertAlign w:val="baseline"/>
        </w:rPr>
        <w:t xml:space="preserve"> </w:t>
      </w:r>
      <w:r>
        <w:rPr>
          <w:rFonts w:hint="default" w:cs="Times New Roman"/>
          <w:i/>
          <w:sz w:val="28"/>
          <w:szCs w:val="28"/>
          <w:vertAlign w:val="baseline"/>
          <w:lang w:val="en-US"/>
        </w:rPr>
        <w:t>đ</w:t>
      </w:r>
      <w:r>
        <w:rPr>
          <w:rFonts w:hint="default" w:ascii="Times New Roman" w:hAnsi="Times New Roman" w:cs="Times New Roman"/>
          <w:i/>
          <w:sz w:val="28"/>
          <w:szCs w:val="28"/>
          <w:vertAlign w:val="baseline"/>
        </w:rPr>
        <w:t xml:space="preserve">ến </w:t>
      </w:r>
      <w:r>
        <w:rPr>
          <w:rFonts w:hint="default" w:ascii="Times New Roman" w:hAnsi="Times New Roman" w:cs="Times New Roman"/>
          <w:spacing w:val="-12"/>
          <w:sz w:val="28"/>
          <w:szCs w:val="28"/>
          <w:vertAlign w:val="baseline"/>
        </w:rPr>
        <w:t>ƒ</w:t>
      </w:r>
      <w:r>
        <w:rPr>
          <w:rFonts w:hint="default" w:ascii="Times New Roman" w:hAnsi="Times New Roman" w:cs="Times New Roman"/>
          <w:spacing w:val="-12"/>
          <w:sz w:val="28"/>
          <w:szCs w:val="28"/>
          <w:vertAlign w:val="subscript"/>
        </w:rPr>
        <w:t>u</w:t>
      </w:r>
      <w:r>
        <w:rPr>
          <w:rFonts w:hint="default" w:ascii="Times New Roman" w:hAnsi="Times New Roman" w:cs="Times New Roman"/>
          <w:i/>
          <w:spacing w:val="-12"/>
          <w:sz w:val="28"/>
          <w:szCs w:val="28"/>
          <w:vertAlign w:val="baseline"/>
        </w:rPr>
        <w:t xml:space="preserve">: </w:t>
      </w:r>
      <w:r>
        <w:rPr>
          <w:rFonts w:hint="default" w:ascii="Times New Roman" w:hAnsi="Times New Roman" w:cs="Times New Roman"/>
          <w:spacing w:val="3"/>
          <w:sz w:val="28"/>
          <w:szCs w:val="28"/>
          <w:vertAlign w:val="baseline"/>
        </w:rPr>
        <w:t>d</w:t>
      </w:r>
      <w:r>
        <w:rPr>
          <w:rFonts w:hint="default" w:ascii="Times New Roman" w:hAnsi="Times New Roman" w:cs="Times New Roman"/>
          <w:spacing w:val="3"/>
          <w:position w:val="1"/>
          <w:sz w:val="28"/>
          <w:szCs w:val="28"/>
          <w:vertAlign w:val="baseline"/>
        </w:rPr>
        <w:t>[</w:t>
      </w:r>
      <w:r>
        <w:rPr>
          <w:rFonts w:hint="default" w:ascii="Times New Roman" w:hAnsi="Times New Roman" w:cs="Times New Roman"/>
          <w:spacing w:val="3"/>
          <w:sz w:val="28"/>
          <w:szCs w:val="28"/>
          <w:vertAlign w:val="baseline"/>
        </w:rPr>
        <w:t>v</w:t>
      </w:r>
      <w:r>
        <w:rPr>
          <w:rFonts w:hint="default" w:ascii="Times New Roman" w:hAnsi="Times New Roman" w:cs="Times New Roman"/>
          <w:spacing w:val="3"/>
          <w:position w:val="1"/>
          <w:sz w:val="28"/>
          <w:szCs w:val="28"/>
          <w:vertAlign w:val="baseline"/>
        </w:rPr>
        <w:t xml:space="preserve">] </w:t>
      </w:r>
      <w:r>
        <w:rPr>
          <w:rFonts w:hint="default" w:ascii="Times New Roman" w:hAnsi="Times New Roman" w:cs="Times New Roman"/>
          <w:sz w:val="28"/>
          <w:szCs w:val="28"/>
          <w:vertAlign w:val="baseline"/>
        </w:rPr>
        <w:t xml:space="preserve">C </w:t>
      </w:r>
      <w:r>
        <w:rPr>
          <w:rFonts w:hint="default" w:ascii="Times New Roman" w:hAnsi="Times New Roman" w:cs="Times New Roman"/>
          <w:spacing w:val="3"/>
          <w:sz w:val="28"/>
          <w:szCs w:val="28"/>
          <w:vertAlign w:val="baseline"/>
        </w:rPr>
        <w:t>[d</w:t>
      </w:r>
      <w:r>
        <w:rPr>
          <w:rFonts w:hint="default" w:ascii="Times New Roman" w:hAnsi="Times New Roman" w:cs="Times New Roman"/>
          <w:spacing w:val="3"/>
          <w:sz w:val="28"/>
          <w:szCs w:val="28"/>
          <w:vertAlign w:val="subscript"/>
        </w:rPr>
        <w:t>u</w:t>
      </w:r>
      <w:r>
        <w:rPr>
          <w:rFonts w:hint="default" w:ascii="Times New Roman" w:hAnsi="Times New Roman" w:cs="Times New Roman"/>
          <w:spacing w:val="3"/>
          <w:sz w:val="28"/>
          <w:szCs w:val="28"/>
          <w:vertAlign w:val="baseline"/>
        </w:rPr>
        <w:t xml:space="preserve">, </w:t>
      </w:r>
      <w:r>
        <w:rPr>
          <w:rFonts w:hint="default" w:ascii="Times New Roman" w:hAnsi="Times New Roman" w:cs="Times New Roman"/>
          <w:spacing w:val="-12"/>
          <w:sz w:val="28"/>
          <w:szCs w:val="28"/>
          <w:vertAlign w:val="baseline"/>
        </w:rPr>
        <w:t>ƒ</w:t>
      </w:r>
      <w:r>
        <w:rPr>
          <w:rFonts w:hint="default" w:ascii="Times New Roman" w:hAnsi="Times New Roman" w:cs="Times New Roman"/>
          <w:spacing w:val="-12"/>
          <w:sz w:val="28"/>
          <w:szCs w:val="28"/>
          <w:vertAlign w:val="subscript"/>
        </w:rPr>
        <w:t>u</w:t>
      </w:r>
      <w:r>
        <w:rPr>
          <w:rFonts w:hint="default" w:ascii="Times New Roman" w:hAnsi="Times New Roman" w:cs="Times New Roman"/>
          <w:spacing w:val="-12"/>
          <w:sz w:val="28"/>
          <w:szCs w:val="28"/>
          <w:vertAlign w:val="baseline"/>
        </w:rPr>
        <w:t xml:space="preserve">] </w:t>
      </w:r>
      <w:r>
        <w:rPr>
          <w:rFonts w:hint="default" w:ascii="Times New Roman" w:hAnsi="Times New Roman" w:cs="Times New Roman"/>
          <w:i/>
          <w:sz w:val="28"/>
          <w:szCs w:val="28"/>
          <w:vertAlign w:val="baseline"/>
        </w:rPr>
        <w:t xml:space="preserve">nếu và chỉ nếu </w:t>
      </w:r>
      <w:r>
        <w:rPr>
          <w:rFonts w:hint="default" w:ascii="Times New Roman" w:hAnsi="Times New Roman" w:cs="Times New Roman"/>
          <w:sz w:val="28"/>
          <w:szCs w:val="28"/>
          <w:vertAlign w:val="baseline"/>
        </w:rPr>
        <w:t xml:space="preserve">v </w:t>
      </w:r>
      <w:r>
        <w:rPr>
          <w:rFonts w:hint="default" w:ascii="Times New Roman" w:hAnsi="Times New Roman" w:cs="Times New Roman"/>
          <w:i/>
          <w:sz w:val="28"/>
          <w:szCs w:val="28"/>
          <w:vertAlign w:val="baseline"/>
        </w:rPr>
        <w:t xml:space="preserve">là hậu duệ của </w:t>
      </w:r>
      <w:r>
        <w:rPr>
          <w:rFonts w:hint="default" w:ascii="Times New Roman" w:hAnsi="Times New Roman" w:cs="Times New Roman"/>
          <w:sz w:val="28"/>
          <w:szCs w:val="28"/>
          <w:vertAlign w:val="baseline"/>
        </w:rPr>
        <w:t xml:space="preserve">u </w:t>
      </w:r>
      <w:r>
        <w:rPr>
          <w:rFonts w:hint="default" w:ascii="Times New Roman" w:hAnsi="Times New Roman" w:cs="Times New Roman"/>
          <w:i/>
          <w:sz w:val="28"/>
          <w:szCs w:val="28"/>
          <w:vertAlign w:val="baseline"/>
        </w:rPr>
        <w:t>trên cây</w:t>
      </w:r>
      <w:r>
        <w:rPr>
          <w:rFonts w:hint="default" w:ascii="Times New Roman" w:hAnsi="Times New Roman" w:cs="Times New Roman"/>
          <w:i/>
          <w:spacing w:val="15"/>
          <w:sz w:val="28"/>
          <w:szCs w:val="28"/>
          <w:vertAlign w:val="baseline"/>
        </w:rPr>
        <w:t xml:space="preserve"> </w:t>
      </w:r>
      <w:r>
        <w:rPr>
          <w:rFonts w:hint="default" w:ascii="Times New Roman" w:hAnsi="Times New Roman" w:cs="Times New Roman"/>
          <w:i/>
          <w:sz w:val="28"/>
          <w:szCs w:val="28"/>
          <w:vertAlign w:val="baseline"/>
        </w:rPr>
        <w:t>DFS.</w:t>
      </w:r>
    </w:p>
    <w:p>
      <w:pPr>
        <w:pStyle w:val="12"/>
        <w:numPr>
          <w:ilvl w:val="2"/>
          <w:numId w:val="42"/>
        </w:numPr>
        <w:tabs>
          <w:tab w:val="left" w:pos="1246"/>
        </w:tabs>
        <w:spacing w:before="66" w:after="0" w:line="240" w:lineRule="auto"/>
        <w:ind w:left="1245" w:right="0" w:hanging="171"/>
        <w:jc w:val="left"/>
        <w:rPr>
          <w:rFonts w:hint="default" w:ascii="Times New Roman" w:hAnsi="Times New Roman" w:cs="Times New Roman"/>
          <w:i/>
          <w:sz w:val="28"/>
          <w:szCs w:val="28"/>
        </w:rPr>
      </w:pPr>
      <w:r>
        <w:rPr>
          <w:rFonts w:hint="default" w:cs="Times New Roman"/>
          <w:i/>
          <w:sz w:val="28"/>
          <w:szCs w:val="28"/>
          <w:lang w:val="en-US"/>
        </w:rPr>
        <w:t>Đ</w:t>
      </w:r>
      <w:r>
        <w:rPr>
          <w:rFonts w:hint="default" w:ascii="Times New Roman" w:hAnsi="Times New Roman" w:cs="Times New Roman"/>
          <w:i/>
          <w:sz w:val="28"/>
          <w:szCs w:val="28"/>
        </w:rPr>
        <w:t xml:space="preserve">ỉnh </w:t>
      </w:r>
      <w:r>
        <w:rPr>
          <w:rFonts w:hint="default" w:ascii="Times New Roman" w:hAnsi="Times New Roman" w:cs="Times New Roman"/>
          <w:sz w:val="28"/>
          <w:szCs w:val="28"/>
        </w:rPr>
        <w:t xml:space="preserve">v </w:t>
      </w:r>
      <w:r>
        <w:rPr>
          <w:rFonts w:hint="default" w:cs="Times New Roman"/>
          <w:i/>
          <w:sz w:val="28"/>
          <w:szCs w:val="28"/>
          <w:lang w:val="en-US"/>
        </w:rPr>
        <w:t>đ</w:t>
      </w:r>
      <w:r>
        <w:rPr>
          <w:rFonts w:hint="default" w:ascii="Times New Roman" w:hAnsi="Times New Roman" w:cs="Times New Roman"/>
          <w:i/>
          <w:sz w:val="28"/>
          <w:szCs w:val="28"/>
        </w:rPr>
        <w:t xml:space="preserve">ược duyệt xong trong thời gian từ </w:t>
      </w:r>
      <w:r>
        <w:rPr>
          <w:rFonts w:hint="default" w:ascii="Times New Roman" w:hAnsi="Times New Roman" w:cs="Times New Roman"/>
          <w:sz w:val="28"/>
          <w:szCs w:val="28"/>
        </w:rPr>
        <w:t>d</w:t>
      </w:r>
      <w:r>
        <w:rPr>
          <w:rFonts w:hint="default" w:ascii="Times New Roman" w:hAnsi="Times New Roman" w:cs="Times New Roman"/>
          <w:sz w:val="28"/>
          <w:szCs w:val="28"/>
          <w:vertAlign w:val="subscript"/>
        </w:rPr>
        <w:t>u</w:t>
      </w:r>
      <w:r>
        <w:rPr>
          <w:rFonts w:hint="default" w:ascii="Times New Roman" w:hAnsi="Times New Roman" w:cs="Times New Roman"/>
          <w:sz w:val="28"/>
          <w:szCs w:val="28"/>
          <w:vertAlign w:val="baseline"/>
        </w:rPr>
        <w:t xml:space="preserve"> </w:t>
      </w:r>
      <w:r>
        <w:rPr>
          <w:rFonts w:hint="default" w:cs="Times New Roman"/>
          <w:i/>
          <w:sz w:val="28"/>
          <w:szCs w:val="28"/>
          <w:vertAlign w:val="baseline"/>
          <w:lang w:val="en-US"/>
        </w:rPr>
        <w:t>đ</w:t>
      </w:r>
      <w:r>
        <w:rPr>
          <w:rFonts w:hint="default" w:ascii="Times New Roman" w:hAnsi="Times New Roman" w:cs="Times New Roman"/>
          <w:i/>
          <w:sz w:val="28"/>
          <w:szCs w:val="28"/>
          <w:vertAlign w:val="baseline"/>
        </w:rPr>
        <w:t>ến</w:t>
      </w:r>
      <w:r>
        <w:rPr>
          <w:rFonts w:hint="default" w:ascii="Times New Roman" w:hAnsi="Times New Roman" w:cs="Times New Roman"/>
          <w:i/>
          <w:spacing w:val="36"/>
          <w:sz w:val="28"/>
          <w:szCs w:val="28"/>
          <w:vertAlign w:val="baseline"/>
        </w:rPr>
        <w:t xml:space="preserve"> </w:t>
      </w:r>
      <w:r>
        <w:rPr>
          <w:rFonts w:hint="default" w:ascii="Times New Roman" w:hAnsi="Times New Roman" w:cs="Times New Roman"/>
          <w:spacing w:val="-12"/>
          <w:sz w:val="28"/>
          <w:szCs w:val="28"/>
          <w:vertAlign w:val="baseline"/>
        </w:rPr>
        <w:t>ƒ</w:t>
      </w:r>
      <w:r>
        <w:rPr>
          <w:rFonts w:hint="default" w:ascii="Times New Roman" w:hAnsi="Times New Roman" w:cs="Times New Roman"/>
          <w:spacing w:val="-12"/>
          <w:sz w:val="28"/>
          <w:szCs w:val="28"/>
          <w:vertAlign w:val="subscript"/>
        </w:rPr>
        <w:t>u</w:t>
      </w:r>
      <w:r>
        <w:rPr>
          <w:rFonts w:hint="default" w:ascii="Times New Roman" w:hAnsi="Times New Roman" w:cs="Times New Roman"/>
          <w:i/>
          <w:spacing w:val="-12"/>
          <w:sz w:val="28"/>
          <w:szCs w:val="28"/>
          <w:vertAlign w:val="baseline"/>
        </w:rPr>
        <w:t>:</w:t>
      </w:r>
    </w:p>
    <w:p>
      <w:pPr>
        <w:spacing w:before="85"/>
        <w:ind w:left="1075" w:right="0" w:firstLine="0"/>
        <w:jc w:val="left"/>
        <w:rPr>
          <w:rFonts w:hint="default" w:ascii="Times New Roman" w:hAnsi="Times New Roman" w:cs="Times New Roman"/>
          <w:i/>
          <w:sz w:val="28"/>
          <w:szCs w:val="28"/>
        </w:rPr>
      </w:pPr>
      <w:r>
        <w:rPr>
          <w:rFonts w:hint="default" w:ascii="Times New Roman" w:hAnsi="Times New Roman" w:cs="Times New Roman"/>
          <w:sz w:val="28"/>
          <w:szCs w:val="28"/>
        </w:rPr>
        <w:t>ƒ</w:t>
      </w:r>
      <w:r>
        <w:rPr>
          <w:rFonts w:hint="default" w:ascii="Times New Roman" w:hAnsi="Times New Roman" w:cs="Times New Roman"/>
          <w:position w:val="1"/>
          <w:sz w:val="28"/>
          <w:szCs w:val="28"/>
        </w:rPr>
        <w:t>[</w:t>
      </w:r>
      <w:r>
        <w:rPr>
          <w:rFonts w:hint="default" w:ascii="Times New Roman" w:hAnsi="Times New Roman" w:cs="Times New Roman"/>
          <w:sz w:val="28"/>
          <w:szCs w:val="28"/>
        </w:rPr>
        <w:t>v</w:t>
      </w:r>
      <w:r>
        <w:rPr>
          <w:rFonts w:hint="default" w:ascii="Times New Roman" w:hAnsi="Times New Roman" w:cs="Times New Roman"/>
          <w:position w:val="1"/>
          <w:sz w:val="28"/>
          <w:szCs w:val="28"/>
        </w:rPr>
        <w:t xml:space="preserve">] </w:t>
      </w:r>
      <w:r>
        <w:rPr>
          <w:rFonts w:hint="default" w:ascii="Times New Roman" w:hAnsi="Times New Roman" w:cs="Times New Roman"/>
          <w:sz w:val="28"/>
          <w:szCs w:val="28"/>
        </w:rPr>
        <w:t xml:space="preserve">C </w:t>
      </w:r>
      <w:r>
        <w:rPr>
          <w:rFonts w:hint="default" w:ascii="Times New Roman" w:hAnsi="Times New Roman" w:cs="Times New Roman"/>
          <w:position w:val="1"/>
          <w:sz w:val="28"/>
          <w:szCs w:val="28"/>
        </w:rPr>
        <w:t>[</w:t>
      </w:r>
      <w:r>
        <w:rPr>
          <w:rFonts w:hint="default" w:ascii="Times New Roman" w:hAnsi="Times New Roman" w:cs="Times New Roman"/>
          <w:sz w:val="28"/>
          <w:szCs w:val="28"/>
        </w:rPr>
        <w:t>d</w:t>
      </w:r>
      <w:r>
        <w:rPr>
          <w:rFonts w:hint="default" w:ascii="Times New Roman" w:hAnsi="Times New Roman" w:cs="Times New Roman"/>
          <w:sz w:val="28"/>
          <w:szCs w:val="28"/>
          <w:vertAlign w:val="subscript"/>
        </w:rPr>
        <w:t>u</w:t>
      </w:r>
      <w:r>
        <w:rPr>
          <w:rFonts w:hint="default" w:ascii="Times New Roman" w:hAnsi="Times New Roman" w:cs="Times New Roman"/>
          <w:sz w:val="28"/>
          <w:szCs w:val="28"/>
          <w:vertAlign w:val="baseline"/>
        </w:rPr>
        <w:t>, ƒ</w:t>
      </w:r>
      <w:r>
        <w:rPr>
          <w:rFonts w:hint="default" w:ascii="Times New Roman" w:hAnsi="Times New Roman" w:cs="Times New Roman"/>
          <w:sz w:val="28"/>
          <w:szCs w:val="28"/>
          <w:vertAlign w:val="subscript"/>
        </w:rPr>
        <w:t>u</w:t>
      </w:r>
      <w:r>
        <w:rPr>
          <w:rFonts w:hint="default" w:ascii="Times New Roman" w:hAnsi="Times New Roman" w:cs="Times New Roman"/>
          <w:position w:val="1"/>
          <w:sz w:val="28"/>
          <w:szCs w:val="28"/>
          <w:vertAlign w:val="baseline"/>
        </w:rPr>
        <w:t xml:space="preserve">] </w:t>
      </w:r>
      <w:r>
        <w:rPr>
          <w:rFonts w:hint="default" w:ascii="Times New Roman" w:hAnsi="Times New Roman" w:cs="Times New Roman"/>
          <w:i/>
          <w:sz w:val="28"/>
          <w:szCs w:val="28"/>
          <w:vertAlign w:val="baseline"/>
        </w:rPr>
        <w:t xml:space="preserve">nếu và chỉ nếu </w:t>
      </w:r>
      <w:r>
        <w:rPr>
          <w:rFonts w:hint="default" w:ascii="Times New Roman" w:hAnsi="Times New Roman" w:cs="Times New Roman"/>
          <w:sz w:val="28"/>
          <w:szCs w:val="28"/>
          <w:vertAlign w:val="baseline"/>
        </w:rPr>
        <w:t xml:space="preserve">v </w:t>
      </w:r>
      <w:r>
        <w:rPr>
          <w:rFonts w:hint="default" w:ascii="Times New Roman" w:hAnsi="Times New Roman" w:cs="Times New Roman"/>
          <w:i/>
          <w:sz w:val="28"/>
          <w:szCs w:val="28"/>
          <w:vertAlign w:val="baseline"/>
        </w:rPr>
        <w:t xml:space="preserve">là hậu duệ của </w:t>
      </w:r>
      <w:r>
        <w:rPr>
          <w:rFonts w:hint="default" w:ascii="Times New Roman" w:hAnsi="Times New Roman" w:cs="Times New Roman"/>
          <w:sz w:val="28"/>
          <w:szCs w:val="28"/>
          <w:vertAlign w:val="baseline"/>
        </w:rPr>
        <w:t xml:space="preserve">u </w:t>
      </w:r>
      <w:r>
        <w:rPr>
          <w:rFonts w:hint="default" w:ascii="Times New Roman" w:hAnsi="Times New Roman" w:cs="Times New Roman"/>
          <w:i/>
          <w:sz w:val="28"/>
          <w:szCs w:val="28"/>
          <w:vertAlign w:val="baseline"/>
        </w:rPr>
        <w:t>trên cây DFS.</w:t>
      </w:r>
    </w:p>
    <w:p>
      <w:pPr>
        <w:spacing w:before="150"/>
        <w:ind w:left="923" w:right="0" w:firstLine="0"/>
        <w:jc w:val="both"/>
        <w:rPr>
          <w:rFonts w:hint="default" w:ascii="Times New Roman" w:hAnsi="Times New Roman" w:cs="Times New Roman"/>
          <w:i/>
          <w:sz w:val="28"/>
          <w:szCs w:val="28"/>
        </w:rPr>
      </w:pPr>
      <w:r>
        <w:rPr>
          <w:rFonts w:hint="default" w:ascii="Times New Roman" w:hAnsi="Times New Roman" w:cs="Times New Roman"/>
          <w:i/>
          <w:w w:val="110"/>
          <w:sz w:val="28"/>
          <w:szCs w:val="28"/>
        </w:rPr>
        <w:t>Chnng minh</w:t>
      </w:r>
    </w:p>
    <w:p>
      <w:pPr>
        <w:spacing w:before="85" w:line="268" w:lineRule="auto"/>
        <w:ind w:left="935" w:right="294" w:firstLine="0"/>
        <w:jc w:val="both"/>
        <w:rPr>
          <w:rFonts w:hint="default" w:ascii="Times New Roman" w:hAnsi="Times New Roman" w:cs="Times New Roman"/>
          <w:sz w:val="28"/>
          <w:szCs w:val="28"/>
        </w:rPr>
      </w:pPr>
      <w:r>
        <w:rPr>
          <w:rFonts w:hint="default" w:ascii="Times New Roman" w:hAnsi="Times New Roman" w:cs="Times New Roman"/>
          <w:w w:val="105"/>
          <w:sz w:val="28"/>
          <w:szCs w:val="28"/>
        </w:rPr>
        <w:t xml:space="preserve">Bản chất của việc </w:t>
      </w:r>
      <w:r>
        <w:rPr>
          <w:rFonts w:hint="default" w:cs="Times New Roman"/>
          <w:w w:val="105"/>
          <w:sz w:val="28"/>
          <w:szCs w:val="28"/>
          <w:lang w:val="en-US"/>
        </w:rPr>
        <w:t>đ</w:t>
      </w:r>
      <w:r>
        <w:rPr>
          <w:rFonts w:hint="default" w:ascii="Times New Roman" w:hAnsi="Times New Roman" w:cs="Times New Roman"/>
          <w:w w:val="105"/>
          <w:sz w:val="28"/>
          <w:szCs w:val="28"/>
        </w:rPr>
        <w:t xml:space="preserve">ỉnh v </w:t>
      </w:r>
      <w:r>
        <w:rPr>
          <w:rFonts w:hint="default" w:cs="Times New Roman"/>
          <w:w w:val="105"/>
          <w:sz w:val="28"/>
          <w:szCs w:val="28"/>
          <w:lang w:val="en-US"/>
        </w:rPr>
        <w:t>đ</w:t>
      </w:r>
      <w:r>
        <w:rPr>
          <w:rFonts w:hint="default" w:ascii="Times New Roman" w:hAnsi="Times New Roman" w:cs="Times New Roman"/>
          <w:w w:val="105"/>
          <w:sz w:val="28"/>
          <w:szCs w:val="28"/>
        </w:rPr>
        <w:t xml:space="preserve">ược duyệt </w:t>
      </w:r>
      <w:r>
        <w:rPr>
          <w:rFonts w:hint="default" w:cs="Times New Roman"/>
          <w:w w:val="105"/>
          <w:sz w:val="28"/>
          <w:szCs w:val="28"/>
          <w:lang w:val="en-US"/>
        </w:rPr>
        <w:t>đ</w:t>
      </w:r>
      <w:r>
        <w:rPr>
          <w:rFonts w:hint="default" w:ascii="Times New Roman" w:hAnsi="Times New Roman" w:cs="Times New Roman"/>
          <w:w w:val="105"/>
          <w:sz w:val="28"/>
          <w:szCs w:val="28"/>
        </w:rPr>
        <w:t>ến (hay duyệt xong) trong thời gian từ d</w:t>
      </w:r>
      <w:r>
        <w:rPr>
          <w:rFonts w:hint="default" w:ascii="Times New Roman" w:hAnsi="Times New Roman" w:cs="Times New Roman"/>
          <w:w w:val="105"/>
          <w:sz w:val="28"/>
          <w:szCs w:val="28"/>
          <w:vertAlign w:val="subscript"/>
        </w:rPr>
        <w:t>u</w:t>
      </w:r>
      <w:r>
        <w:rPr>
          <w:rFonts w:hint="default" w:ascii="Times New Roman" w:hAnsi="Times New Roman" w:cs="Times New Roman"/>
          <w:w w:val="105"/>
          <w:sz w:val="28"/>
          <w:szCs w:val="28"/>
          <w:vertAlign w:val="baseline"/>
        </w:rPr>
        <w:t xml:space="preserve"> </w:t>
      </w:r>
      <w:r>
        <w:rPr>
          <w:rFonts w:hint="default" w:cs="Times New Roman"/>
          <w:w w:val="105"/>
          <w:sz w:val="28"/>
          <w:szCs w:val="28"/>
          <w:vertAlign w:val="baseline"/>
          <w:lang w:val="en-US"/>
        </w:rPr>
        <w:t>đ</w:t>
      </w:r>
      <w:r>
        <w:rPr>
          <w:rFonts w:hint="default" w:ascii="Times New Roman" w:hAnsi="Times New Roman" w:cs="Times New Roman"/>
          <w:w w:val="105"/>
          <w:sz w:val="28"/>
          <w:szCs w:val="28"/>
          <w:vertAlign w:val="baseline"/>
        </w:rPr>
        <w:t xml:space="preserve">ến </w:t>
      </w:r>
      <w:r>
        <w:rPr>
          <w:rFonts w:hint="default" w:ascii="Times New Roman" w:hAnsi="Times New Roman" w:cs="Times New Roman"/>
          <w:spacing w:val="-19"/>
          <w:w w:val="105"/>
          <w:sz w:val="28"/>
          <w:szCs w:val="28"/>
          <w:vertAlign w:val="baseline"/>
        </w:rPr>
        <w:t>ƒ</w:t>
      </w:r>
      <w:r>
        <w:rPr>
          <w:rFonts w:hint="default" w:ascii="Times New Roman" w:hAnsi="Times New Roman" w:cs="Times New Roman"/>
          <w:spacing w:val="-19"/>
          <w:w w:val="105"/>
          <w:sz w:val="28"/>
          <w:szCs w:val="28"/>
          <w:vertAlign w:val="subscript"/>
        </w:rPr>
        <w:t>u</w:t>
      </w:r>
      <w:r>
        <w:rPr>
          <w:rFonts w:hint="default" w:ascii="Times New Roman" w:hAnsi="Times New Roman" w:cs="Times New Roman"/>
          <w:spacing w:val="-19"/>
          <w:w w:val="105"/>
          <w:sz w:val="28"/>
          <w:szCs w:val="28"/>
          <w:vertAlign w:val="baseline"/>
        </w:rPr>
        <w:t xml:space="preserve"> </w:t>
      </w:r>
      <w:r>
        <w:rPr>
          <w:rFonts w:hint="default" w:ascii="Times New Roman" w:hAnsi="Times New Roman" w:cs="Times New Roman"/>
          <w:w w:val="105"/>
          <w:sz w:val="28"/>
          <w:szCs w:val="28"/>
          <w:vertAlign w:val="baseline"/>
        </w:rPr>
        <w:t>chính</w:t>
      </w:r>
      <w:r>
        <w:rPr>
          <w:rFonts w:hint="default" w:ascii="Times New Roman" w:hAnsi="Times New Roman" w:cs="Times New Roman"/>
          <w:spacing w:val="-17"/>
          <w:w w:val="105"/>
          <w:sz w:val="28"/>
          <w:szCs w:val="28"/>
          <w:vertAlign w:val="baseline"/>
        </w:rPr>
        <w:t xml:space="preserve"> </w:t>
      </w:r>
      <w:r>
        <w:rPr>
          <w:rFonts w:hint="default" w:ascii="Times New Roman" w:hAnsi="Times New Roman" w:cs="Times New Roman"/>
          <w:w w:val="105"/>
          <w:sz w:val="28"/>
          <w:szCs w:val="28"/>
          <w:vertAlign w:val="baseline"/>
        </w:rPr>
        <w:t>là</w:t>
      </w:r>
      <w:r>
        <w:rPr>
          <w:rFonts w:hint="default" w:ascii="Times New Roman" w:hAnsi="Times New Roman" w:cs="Times New Roman"/>
          <w:spacing w:val="-15"/>
          <w:w w:val="105"/>
          <w:sz w:val="28"/>
          <w:szCs w:val="28"/>
          <w:vertAlign w:val="baseline"/>
        </w:rPr>
        <w:t xml:space="preserve"> </w:t>
      </w:r>
      <w:r>
        <w:rPr>
          <w:rFonts w:hint="default" w:ascii="Times New Roman" w:hAnsi="Times New Roman" w:cs="Times New Roman"/>
          <w:w w:val="105"/>
          <w:sz w:val="28"/>
          <w:szCs w:val="28"/>
          <w:vertAlign w:val="baseline"/>
        </w:rPr>
        <w:t>thủ</w:t>
      </w:r>
      <w:r>
        <w:rPr>
          <w:rFonts w:hint="default" w:ascii="Times New Roman" w:hAnsi="Times New Roman" w:cs="Times New Roman"/>
          <w:spacing w:val="-16"/>
          <w:w w:val="105"/>
          <w:sz w:val="28"/>
          <w:szCs w:val="28"/>
          <w:vertAlign w:val="baseline"/>
        </w:rPr>
        <w:t xml:space="preserve"> </w:t>
      </w:r>
      <w:r>
        <w:rPr>
          <w:rFonts w:hint="default" w:ascii="Times New Roman" w:hAnsi="Times New Roman" w:cs="Times New Roman"/>
          <w:w w:val="105"/>
          <w:sz w:val="28"/>
          <w:szCs w:val="28"/>
          <w:vertAlign w:val="baseline"/>
        </w:rPr>
        <w:t>tục</w:t>
      </w:r>
      <w:r>
        <w:rPr>
          <w:rFonts w:hint="default" w:ascii="Times New Roman" w:hAnsi="Times New Roman" w:cs="Times New Roman"/>
          <w:spacing w:val="-16"/>
          <w:w w:val="105"/>
          <w:sz w:val="28"/>
          <w:szCs w:val="28"/>
          <w:vertAlign w:val="baseline"/>
        </w:rPr>
        <w:t xml:space="preserve"> </w:t>
      </w:r>
      <w:r>
        <w:rPr>
          <w:rFonts w:hint="default" w:ascii="Times New Roman" w:hAnsi="Times New Roman" w:cs="Times New Roman"/>
          <w:w w:val="105"/>
          <w:sz w:val="28"/>
          <w:szCs w:val="28"/>
          <w:vertAlign w:val="baseline"/>
        </w:rPr>
        <w:t>DFSVisit(v)</w:t>
      </w:r>
      <w:r>
        <w:rPr>
          <w:rFonts w:hint="default" w:ascii="Times New Roman" w:hAnsi="Times New Roman" w:cs="Times New Roman"/>
          <w:spacing w:val="-15"/>
          <w:w w:val="105"/>
          <w:sz w:val="28"/>
          <w:szCs w:val="28"/>
          <w:vertAlign w:val="baseline"/>
        </w:rPr>
        <w:t xml:space="preserve"> </w:t>
      </w:r>
      <w:r>
        <w:rPr>
          <w:rFonts w:hint="default" w:cs="Times New Roman"/>
          <w:w w:val="105"/>
          <w:sz w:val="28"/>
          <w:szCs w:val="28"/>
          <w:vertAlign w:val="baseline"/>
          <w:lang w:val="en-US"/>
        </w:rPr>
        <w:t>đ</w:t>
      </w:r>
      <w:r>
        <w:rPr>
          <w:rFonts w:hint="default" w:ascii="Times New Roman" w:hAnsi="Times New Roman" w:cs="Times New Roman"/>
          <w:w w:val="105"/>
          <w:sz w:val="28"/>
          <w:szCs w:val="28"/>
          <w:vertAlign w:val="baseline"/>
        </w:rPr>
        <w:t>ược</w:t>
      </w:r>
      <w:r>
        <w:rPr>
          <w:rFonts w:hint="default" w:ascii="Times New Roman" w:hAnsi="Times New Roman" w:cs="Times New Roman"/>
          <w:spacing w:val="-15"/>
          <w:w w:val="105"/>
          <w:sz w:val="28"/>
          <w:szCs w:val="28"/>
          <w:vertAlign w:val="baseline"/>
        </w:rPr>
        <w:t xml:space="preserve"> </w:t>
      </w:r>
      <w:r>
        <w:rPr>
          <w:rFonts w:hint="default" w:ascii="Times New Roman" w:hAnsi="Times New Roman" w:cs="Times New Roman"/>
          <w:w w:val="105"/>
          <w:sz w:val="28"/>
          <w:szCs w:val="28"/>
          <w:vertAlign w:val="baseline"/>
        </w:rPr>
        <w:t>gọi</w:t>
      </w:r>
      <w:r>
        <w:rPr>
          <w:rFonts w:hint="default" w:ascii="Times New Roman" w:hAnsi="Times New Roman" w:cs="Times New Roman"/>
          <w:spacing w:val="-16"/>
          <w:w w:val="105"/>
          <w:sz w:val="28"/>
          <w:szCs w:val="28"/>
          <w:vertAlign w:val="baseline"/>
        </w:rPr>
        <w:t xml:space="preserve"> </w:t>
      </w:r>
      <w:r>
        <w:rPr>
          <w:rFonts w:hint="default" w:ascii="Times New Roman" w:hAnsi="Times New Roman" w:cs="Times New Roman"/>
          <w:w w:val="105"/>
          <w:sz w:val="28"/>
          <w:szCs w:val="28"/>
          <w:vertAlign w:val="baseline"/>
        </w:rPr>
        <w:t>(hay</w:t>
      </w:r>
      <w:r>
        <w:rPr>
          <w:rFonts w:hint="default" w:ascii="Times New Roman" w:hAnsi="Times New Roman" w:cs="Times New Roman"/>
          <w:spacing w:val="-18"/>
          <w:w w:val="105"/>
          <w:sz w:val="28"/>
          <w:szCs w:val="28"/>
          <w:vertAlign w:val="baseline"/>
        </w:rPr>
        <w:t xml:space="preserve"> </w:t>
      </w:r>
      <w:r>
        <w:rPr>
          <w:rFonts w:hint="default" w:ascii="Times New Roman" w:hAnsi="Times New Roman" w:cs="Times New Roman"/>
          <w:w w:val="105"/>
          <w:sz w:val="28"/>
          <w:szCs w:val="28"/>
          <w:vertAlign w:val="baseline"/>
        </w:rPr>
        <w:t>thoát)</w:t>
      </w:r>
      <w:r>
        <w:rPr>
          <w:rFonts w:hint="default" w:ascii="Times New Roman" w:hAnsi="Times New Roman" w:cs="Times New Roman"/>
          <w:spacing w:val="-15"/>
          <w:w w:val="105"/>
          <w:sz w:val="28"/>
          <w:szCs w:val="28"/>
          <w:vertAlign w:val="baseline"/>
        </w:rPr>
        <w:t xml:space="preserve"> </w:t>
      </w:r>
      <w:r>
        <w:rPr>
          <w:rFonts w:hint="default" w:ascii="Times New Roman" w:hAnsi="Times New Roman" w:cs="Times New Roman"/>
          <w:w w:val="105"/>
          <w:sz w:val="28"/>
          <w:szCs w:val="28"/>
          <w:vertAlign w:val="baseline"/>
        </w:rPr>
        <w:t>khi</w:t>
      </w:r>
      <w:r>
        <w:rPr>
          <w:rFonts w:hint="default" w:ascii="Times New Roman" w:hAnsi="Times New Roman" w:cs="Times New Roman"/>
          <w:spacing w:val="-14"/>
          <w:w w:val="105"/>
          <w:sz w:val="28"/>
          <w:szCs w:val="28"/>
          <w:vertAlign w:val="baseline"/>
        </w:rPr>
        <w:t xml:space="preserve"> </w:t>
      </w:r>
      <w:r>
        <w:rPr>
          <w:rFonts w:hint="default" w:ascii="Times New Roman" w:hAnsi="Times New Roman" w:cs="Times New Roman"/>
          <w:w w:val="105"/>
          <w:sz w:val="28"/>
          <w:szCs w:val="28"/>
          <w:vertAlign w:val="baseline"/>
        </w:rPr>
        <w:t>mà</w:t>
      </w:r>
      <w:r>
        <w:rPr>
          <w:rFonts w:hint="default" w:ascii="Times New Roman" w:hAnsi="Times New Roman" w:cs="Times New Roman"/>
          <w:spacing w:val="-16"/>
          <w:w w:val="105"/>
          <w:sz w:val="28"/>
          <w:szCs w:val="28"/>
          <w:vertAlign w:val="baseline"/>
        </w:rPr>
        <w:t xml:space="preserve"> </w:t>
      </w:r>
      <w:r>
        <w:rPr>
          <w:rFonts w:hint="default" w:ascii="Times New Roman" w:hAnsi="Times New Roman" w:cs="Times New Roman"/>
          <w:w w:val="105"/>
          <w:sz w:val="28"/>
          <w:szCs w:val="28"/>
          <w:vertAlign w:val="baseline"/>
        </w:rPr>
        <w:t>thủ</w:t>
      </w:r>
      <w:r>
        <w:rPr>
          <w:rFonts w:hint="default" w:ascii="Times New Roman" w:hAnsi="Times New Roman" w:cs="Times New Roman"/>
          <w:spacing w:val="-16"/>
          <w:w w:val="105"/>
          <w:sz w:val="28"/>
          <w:szCs w:val="28"/>
          <w:vertAlign w:val="baseline"/>
        </w:rPr>
        <w:t xml:space="preserve"> </w:t>
      </w:r>
      <w:r>
        <w:rPr>
          <w:rFonts w:hint="default" w:ascii="Times New Roman" w:hAnsi="Times New Roman" w:cs="Times New Roman"/>
          <w:w w:val="105"/>
          <w:sz w:val="28"/>
          <w:szCs w:val="28"/>
          <w:vertAlign w:val="baseline"/>
        </w:rPr>
        <w:t>tục</w:t>
      </w:r>
      <w:r>
        <w:rPr>
          <w:rFonts w:hint="default" w:ascii="Times New Roman" w:hAnsi="Times New Roman" w:cs="Times New Roman"/>
          <w:spacing w:val="-16"/>
          <w:w w:val="105"/>
          <w:sz w:val="28"/>
          <w:szCs w:val="28"/>
          <w:vertAlign w:val="baseline"/>
        </w:rPr>
        <w:t xml:space="preserve"> </w:t>
      </w:r>
      <w:r>
        <w:rPr>
          <w:rFonts w:hint="default" w:ascii="Times New Roman" w:hAnsi="Times New Roman" w:cs="Times New Roman"/>
          <w:w w:val="105"/>
          <w:sz w:val="28"/>
          <w:szCs w:val="28"/>
          <w:vertAlign w:val="baseline"/>
        </w:rPr>
        <w:t>DFSVisit(u)</w:t>
      </w:r>
      <w:r>
        <w:rPr>
          <w:rFonts w:hint="default" w:ascii="Times New Roman" w:hAnsi="Times New Roman" w:cs="Times New Roman"/>
          <w:spacing w:val="-14"/>
          <w:w w:val="105"/>
          <w:sz w:val="28"/>
          <w:szCs w:val="28"/>
          <w:vertAlign w:val="baseline"/>
        </w:rPr>
        <w:t xml:space="preserve"> </w:t>
      </w:r>
      <w:r>
        <w:rPr>
          <w:rFonts w:hint="default" w:cs="Times New Roman"/>
          <w:w w:val="105"/>
          <w:sz w:val="28"/>
          <w:szCs w:val="28"/>
          <w:vertAlign w:val="baseline"/>
          <w:lang w:val="en-US"/>
        </w:rPr>
        <w:t>đ</w:t>
      </w:r>
      <w:r>
        <w:rPr>
          <w:rFonts w:hint="default" w:ascii="Times New Roman" w:hAnsi="Times New Roman" w:cs="Times New Roman"/>
          <w:w w:val="105"/>
          <w:sz w:val="28"/>
          <w:szCs w:val="28"/>
          <w:vertAlign w:val="baseline"/>
        </w:rPr>
        <w:t>ã</w:t>
      </w:r>
      <w:r>
        <w:rPr>
          <w:rFonts w:hint="default" w:ascii="Times New Roman" w:hAnsi="Times New Roman" w:cs="Times New Roman"/>
          <w:spacing w:val="-17"/>
          <w:w w:val="105"/>
          <w:sz w:val="28"/>
          <w:szCs w:val="28"/>
          <w:vertAlign w:val="baseline"/>
        </w:rPr>
        <w:t xml:space="preserve"> </w:t>
      </w:r>
      <w:r>
        <w:rPr>
          <w:rFonts w:hint="default" w:ascii="Times New Roman" w:hAnsi="Times New Roman" w:cs="Times New Roman"/>
          <w:w w:val="105"/>
          <w:sz w:val="28"/>
          <w:szCs w:val="28"/>
          <w:vertAlign w:val="baseline"/>
        </w:rPr>
        <w:t>bắt</w:t>
      </w:r>
      <w:r>
        <w:rPr>
          <w:rFonts w:hint="default" w:ascii="Times New Roman" w:hAnsi="Times New Roman" w:cs="Times New Roman"/>
          <w:spacing w:val="-18"/>
          <w:w w:val="105"/>
          <w:sz w:val="28"/>
          <w:szCs w:val="28"/>
          <w:vertAlign w:val="baseline"/>
        </w:rPr>
        <w:t xml:space="preserve"> </w:t>
      </w:r>
      <w:r>
        <w:rPr>
          <w:rFonts w:hint="default" w:cs="Times New Roman"/>
          <w:w w:val="105"/>
          <w:sz w:val="28"/>
          <w:szCs w:val="28"/>
          <w:vertAlign w:val="baseline"/>
          <w:lang w:val="en-US"/>
        </w:rPr>
        <w:t>đ</w:t>
      </w:r>
      <w:r>
        <w:rPr>
          <w:rFonts w:hint="default" w:ascii="Times New Roman" w:hAnsi="Times New Roman" w:cs="Times New Roman"/>
          <w:w w:val="105"/>
          <w:sz w:val="28"/>
          <w:szCs w:val="28"/>
          <w:vertAlign w:val="baseline"/>
        </w:rPr>
        <w:t xml:space="preserve">ầu nhưng chưa kết thúc, nghĩa là thủ tục DFSVisit(v) </w:t>
      </w:r>
      <w:r>
        <w:rPr>
          <w:rFonts w:hint="default" w:cs="Times New Roman"/>
          <w:w w:val="105"/>
          <w:sz w:val="28"/>
          <w:szCs w:val="28"/>
          <w:vertAlign w:val="baseline"/>
          <w:lang w:val="en-US"/>
        </w:rPr>
        <w:t>đ</w:t>
      </w:r>
      <w:r>
        <w:rPr>
          <w:rFonts w:hint="default" w:ascii="Times New Roman" w:hAnsi="Times New Roman" w:cs="Times New Roman"/>
          <w:w w:val="105"/>
          <w:sz w:val="28"/>
          <w:szCs w:val="28"/>
          <w:vertAlign w:val="baseline"/>
        </w:rPr>
        <w:t xml:space="preserve">ược dây chuyền </w:t>
      </w:r>
      <w:r>
        <w:rPr>
          <w:rFonts w:hint="default" w:cs="Times New Roman"/>
          <w:w w:val="105"/>
          <w:sz w:val="28"/>
          <w:szCs w:val="28"/>
          <w:vertAlign w:val="baseline"/>
          <w:lang w:val="en-US"/>
        </w:rPr>
        <w:t>đ</w:t>
      </w:r>
      <w:r>
        <w:rPr>
          <w:rFonts w:hint="default" w:ascii="Times New Roman" w:hAnsi="Times New Roman" w:cs="Times New Roman"/>
          <w:w w:val="105"/>
          <w:sz w:val="28"/>
          <w:szCs w:val="28"/>
          <w:vertAlign w:val="baseline"/>
        </w:rPr>
        <w:t xml:space="preserve">ệ quy từ DFSVisit(u) gọi tới. </w:t>
      </w:r>
      <w:r>
        <w:rPr>
          <w:rFonts w:hint="default" w:cs="Times New Roman"/>
          <w:w w:val="105"/>
          <w:sz w:val="28"/>
          <w:szCs w:val="28"/>
          <w:vertAlign w:val="baseline"/>
          <w:lang w:val="en-US"/>
        </w:rPr>
        <w:t>Đ</w:t>
      </w:r>
      <w:r>
        <w:rPr>
          <w:rFonts w:hint="default" w:ascii="Times New Roman" w:hAnsi="Times New Roman" w:cs="Times New Roman"/>
          <w:w w:val="105"/>
          <w:sz w:val="28"/>
          <w:szCs w:val="28"/>
          <w:vertAlign w:val="baseline"/>
        </w:rPr>
        <w:t xml:space="preserve">iều này chỉ ra rằng v nằm trong nhánh DFS gốc </w:t>
      </w:r>
      <w:r>
        <w:rPr>
          <w:rFonts w:hint="default" w:ascii="Times New Roman" w:hAnsi="Times New Roman" w:cs="Times New Roman"/>
          <w:spacing w:val="2"/>
          <w:w w:val="105"/>
          <w:sz w:val="28"/>
          <w:szCs w:val="28"/>
          <w:vertAlign w:val="baseline"/>
        </w:rPr>
        <w:t xml:space="preserve">u, </w:t>
      </w:r>
      <w:r>
        <w:rPr>
          <w:rFonts w:hint="default" w:ascii="Times New Roman" w:hAnsi="Times New Roman" w:cs="Times New Roman"/>
          <w:w w:val="105"/>
          <w:sz w:val="28"/>
          <w:szCs w:val="28"/>
          <w:vertAlign w:val="baseline"/>
        </w:rPr>
        <w:t>hay nói cách khác, v là hậu duệ của</w:t>
      </w:r>
      <w:r>
        <w:rPr>
          <w:rFonts w:hint="default" w:ascii="Times New Roman" w:hAnsi="Times New Roman" w:cs="Times New Roman"/>
          <w:spacing w:val="-6"/>
          <w:w w:val="105"/>
          <w:sz w:val="28"/>
          <w:szCs w:val="28"/>
          <w:vertAlign w:val="baseline"/>
        </w:rPr>
        <w:t xml:space="preserve"> </w:t>
      </w:r>
      <w:r>
        <w:rPr>
          <w:rFonts w:hint="default" w:ascii="Times New Roman" w:hAnsi="Times New Roman" w:cs="Times New Roman"/>
          <w:spacing w:val="2"/>
          <w:w w:val="105"/>
          <w:sz w:val="28"/>
          <w:szCs w:val="28"/>
          <w:vertAlign w:val="baseline"/>
        </w:rPr>
        <w:t>u.</w:t>
      </w:r>
    </w:p>
    <w:p>
      <w:pPr>
        <w:spacing w:before="59"/>
        <w:ind w:left="304" w:right="0" w:firstLine="0"/>
        <w:jc w:val="both"/>
        <w:rPr>
          <w:rFonts w:hint="default" w:ascii="Times New Roman" w:hAnsi="Times New Roman" w:cs="Times New Roman"/>
          <w:sz w:val="28"/>
          <w:szCs w:val="28"/>
        </w:rPr>
      </w:pPr>
      <w:r>
        <w:rPr>
          <w:rFonts w:hint="default" w:ascii="Times New Roman" w:hAnsi="Times New Roman" w:cs="Times New Roman"/>
          <w:w w:val="110"/>
          <w:sz w:val="28"/>
          <w:szCs w:val="28"/>
        </w:rPr>
        <w:t>Hệ quả</w:t>
      </w:r>
    </w:p>
    <w:p>
      <w:pPr>
        <w:spacing w:before="82" w:line="266" w:lineRule="auto"/>
        <w:ind w:left="1075" w:right="296" w:firstLine="0"/>
        <w:jc w:val="both"/>
        <w:rPr>
          <w:rFonts w:hint="default" w:ascii="Times New Roman" w:hAnsi="Times New Roman" w:cs="Times New Roman"/>
          <w:i/>
          <w:sz w:val="28"/>
          <w:szCs w:val="28"/>
        </w:rPr>
      </w:pPr>
      <w:r>
        <w:rPr>
          <w:rFonts w:hint="default" w:ascii="Times New Roman" w:hAnsi="Times New Roman" w:cs="Times New Roman"/>
          <w:sz w:val="28"/>
          <w:szCs w:val="28"/>
        </w:rPr>
        <w:pict>
          <v:shape id="_x0000_s3096" o:spid="_x0000_s3096" style="position:absolute;left:0pt;margin-left:126.45pt;margin-top:4.4pt;height:49.45pt;width:5.9pt;mso-position-horizontal-relative:page;z-index:251703296;mso-width-relative:page;mso-height-relative:page;" fillcolor="#484848" filled="t" stroked="f" coordorigin="2530,89" coordsize="118,989" path="m2558,89l2530,89,2530,398,2530,708,2530,1078,2558,1078,2558,708,2558,398,2558,89xm2647,89l2587,89,2587,398,2587,708,2587,1078,2647,1078,2647,708,2647,398,2647,89xe">
            <v:path arrowok="t"/>
            <v:fill on="t" focussize="0,0"/>
            <v:stroke on="f"/>
            <v:imagedata o:title=""/>
            <o:lock v:ext="edit"/>
          </v:shape>
        </w:pict>
      </w:r>
      <w:r>
        <w:rPr>
          <w:rFonts w:hint="default" w:ascii="Times New Roman" w:hAnsi="Times New Roman" w:cs="Times New Roman"/>
          <w:i/>
          <w:sz w:val="28"/>
          <w:szCs w:val="28"/>
        </w:rPr>
        <w:t xml:space="preserve">Với hai </w:t>
      </w:r>
      <w:r>
        <w:rPr>
          <w:rFonts w:hint="default" w:cs="Times New Roman"/>
          <w:i/>
          <w:sz w:val="28"/>
          <w:szCs w:val="28"/>
          <w:lang w:val="en-US"/>
        </w:rPr>
        <w:t>đ</w:t>
      </w:r>
      <w:r>
        <w:rPr>
          <w:rFonts w:hint="default" w:ascii="Times New Roman" w:hAnsi="Times New Roman" w:cs="Times New Roman"/>
          <w:i/>
          <w:sz w:val="28"/>
          <w:szCs w:val="28"/>
        </w:rPr>
        <w:t xml:space="preserve">ỉnh phân biệt </w:t>
      </w:r>
      <w:r>
        <w:rPr>
          <w:rFonts w:hint="default" w:ascii="Times New Roman" w:hAnsi="Times New Roman" w:cs="Times New Roman"/>
          <w:position w:val="1"/>
          <w:sz w:val="28"/>
          <w:szCs w:val="28"/>
        </w:rPr>
        <w:t>(</w:t>
      </w:r>
      <w:r>
        <w:rPr>
          <w:rFonts w:hint="default" w:ascii="Times New Roman" w:hAnsi="Times New Roman" w:cs="Times New Roman"/>
          <w:sz w:val="28"/>
          <w:szCs w:val="28"/>
        </w:rPr>
        <w:t xml:space="preserve">u, </w:t>
      </w:r>
      <w:r>
        <w:rPr>
          <w:rFonts w:hint="default" w:ascii="Times New Roman" w:hAnsi="Times New Roman" w:cs="Times New Roman"/>
          <w:spacing w:val="3"/>
          <w:sz w:val="28"/>
          <w:szCs w:val="28"/>
        </w:rPr>
        <w:t>v</w:t>
      </w:r>
      <w:r>
        <w:rPr>
          <w:rFonts w:hint="default" w:ascii="Times New Roman" w:hAnsi="Times New Roman" w:cs="Times New Roman"/>
          <w:spacing w:val="3"/>
          <w:position w:val="1"/>
          <w:sz w:val="28"/>
          <w:szCs w:val="28"/>
        </w:rPr>
        <w:t xml:space="preserve">) </w:t>
      </w:r>
      <w:r>
        <w:rPr>
          <w:rFonts w:hint="default" w:ascii="Times New Roman" w:hAnsi="Times New Roman" w:cs="Times New Roman"/>
          <w:i/>
          <w:sz w:val="28"/>
          <w:szCs w:val="28"/>
        </w:rPr>
        <w:t xml:space="preserve">thì hai </w:t>
      </w:r>
      <w:r>
        <w:rPr>
          <w:rFonts w:hint="default" w:cs="Times New Roman"/>
          <w:i/>
          <w:sz w:val="28"/>
          <w:szCs w:val="28"/>
          <w:lang w:val="en-US"/>
        </w:rPr>
        <w:t>đ</w:t>
      </w:r>
      <w:r>
        <w:rPr>
          <w:rFonts w:hint="default" w:ascii="Times New Roman" w:hAnsi="Times New Roman" w:cs="Times New Roman"/>
          <w:i/>
          <w:sz w:val="28"/>
          <w:szCs w:val="28"/>
        </w:rPr>
        <w:t xml:space="preserve">oạn </w:t>
      </w:r>
      <w:r>
        <w:rPr>
          <w:rFonts w:hint="default" w:ascii="Times New Roman" w:hAnsi="Times New Roman" w:cs="Times New Roman"/>
          <w:spacing w:val="3"/>
          <w:sz w:val="28"/>
          <w:szCs w:val="28"/>
        </w:rPr>
        <w:t>[d</w:t>
      </w:r>
      <w:r>
        <w:rPr>
          <w:rFonts w:hint="default" w:ascii="Times New Roman" w:hAnsi="Times New Roman" w:cs="Times New Roman"/>
          <w:spacing w:val="3"/>
          <w:sz w:val="28"/>
          <w:szCs w:val="28"/>
          <w:vertAlign w:val="subscript"/>
        </w:rPr>
        <w:t>u</w:t>
      </w:r>
      <w:r>
        <w:rPr>
          <w:rFonts w:hint="default" w:ascii="Times New Roman" w:hAnsi="Times New Roman" w:cs="Times New Roman"/>
          <w:spacing w:val="3"/>
          <w:sz w:val="28"/>
          <w:szCs w:val="28"/>
          <w:vertAlign w:val="baseline"/>
        </w:rPr>
        <w:t xml:space="preserve">, </w:t>
      </w:r>
      <w:r>
        <w:rPr>
          <w:rFonts w:hint="default" w:ascii="Times New Roman" w:hAnsi="Times New Roman" w:cs="Times New Roman"/>
          <w:spacing w:val="-12"/>
          <w:sz w:val="28"/>
          <w:szCs w:val="28"/>
          <w:vertAlign w:val="baseline"/>
        </w:rPr>
        <w:t>ƒ</w:t>
      </w:r>
      <w:r>
        <w:rPr>
          <w:rFonts w:hint="default" w:ascii="Times New Roman" w:hAnsi="Times New Roman" w:cs="Times New Roman"/>
          <w:spacing w:val="-12"/>
          <w:sz w:val="28"/>
          <w:szCs w:val="28"/>
          <w:vertAlign w:val="subscript"/>
        </w:rPr>
        <w:t>u</w:t>
      </w:r>
      <w:r>
        <w:rPr>
          <w:rFonts w:hint="default" w:ascii="Times New Roman" w:hAnsi="Times New Roman" w:cs="Times New Roman"/>
          <w:spacing w:val="-12"/>
          <w:sz w:val="28"/>
          <w:szCs w:val="28"/>
          <w:vertAlign w:val="baseline"/>
        </w:rPr>
        <w:t xml:space="preserve">] </w:t>
      </w:r>
      <w:r>
        <w:rPr>
          <w:rFonts w:hint="default" w:ascii="Times New Roman" w:hAnsi="Times New Roman" w:cs="Times New Roman"/>
          <w:i/>
          <w:sz w:val="28"/>
          <w:szCs w:val="28"/>
          <w:vertAlign w:val="baseline"/>
        </w:rPr>
        <w:t xml:space="preserve">và </w:t>
      </w:r>
      <w:r>
        <w:rPr>
          <w:rFonts w:hint="default" w:ascii="Times New Roman" w:hAnsi="Times New Roman" w:cs="Times New Roman"/>
          <w:spacing w:val="3"/>
          <w:sz w:val="28"/>
          <w:szCs w:val="28"/>
          <w:vertAlign w:val="baseline"/>
        </w:rPr>
        <w:t>[d</w:t>
      </w:r>
      <w:r>
        <w:rPr>
          <w:rFonts w:hint="default" w:ascii="Times New Roman" w:hAnsi="Times New Roman" w:cs="Times New Roman"/>
          <w:spacing w:val="3"/>
          <w:sz w:val="28"/>
          <w:szCs w:val="28"/>
          <w:vertAlign w:val="subscript"/>
        </w:rPr>
        <w:t>v</w:t>
      </w:r>
      <w:r>
        <w:rPr>
          <w:rFonts w:hint="default" w:ascii="Times New Roman" w:hAnsi="Times New Roman" w:cs="Times New Roman"/>
          <w:spacing w:val="3"/>
          <w:sz w:val="28"/>
          <w:szCs w:val="28"/>
          <w:vertAlign w:val="baseline"/>
        </w:rPr>
        <w:t xml:space="preserve">, </w:t>
      </w:r>
      <w:r>
        <w:rPr>
          <w:rFonts w:hint="default" w:ascii="Times New Roman" w:hAnsi="Times New Roman" w:cs="Times New Roman"/>
          <w:spacing w:val="-11"/>
          <w:sz w:val="28"/>
          <w:szCs w:val="28"/>
          <w:vertAlign w:val="baseline"/>
        </w:rPr>
        <w:t>ƒ</w:t>
      </w:r>
      <w:r>
        <w:rPr>
          <w:rFonts w:hint="default" w:ascii="Times New Roman" w:hAnsi="Times New Roman" w:cs="Times New Roman"/>
          <w:spacing w:val="-11"/>
          <w:sz w:val="28"/>
          <w:szCs w:val="28"/>
          <w:vertAlign w:val="subscript"/>
        </w:rPr>
        <w:t>v</w:t>
      </w:r>
      <w:r>
        <w:rPr>
          <w:rFonts w:hint="default" w:ascii="Times New Roman" w:hAnsi="Times New Roman" w:cs="Times New Roman"/>
          <w:spacing w:val="-11"/>
          <w:sz w:val="28"/>
          <w:szCs w:val="28"/>
          <w:vertAlign w:val="baseline"/>
        </w:rPr>
        <w:t xml:space="preserve">] </w:t>
      </w:r>
      <w:r>
        <w:rPr>
          <w:rFonts w:hint="default" w:ascii="Times New Roman" w:hAnsi="Times New Roman" w:cs="Times New Roman"/>
          <w:i/>
          <w:sz w:val="28"/>
          <w:szCs w:val="28"/>
          <w:vertAlign w:val="baseline"/>
        </w:rPr>
        <w:t xml:space="preserve">hoặc rời nhau hoặc chứa nhau. Hai </w:t>
      </w:r>
      <w:r>
        <w:rPr>
          <w:rFonts w:hint="default" w:cs="Times New Roman"/>
          <w:i/>
          <w:sz w:val="28"/>
          <w:szCs w:val="28"/>
          <w:vertAlign w:val="baseline"/>
          <w:lang w:val="en-US"/>
        </w:rPr>
        <w:t>đ</w:t>
      </w:r>
      <w:r>
        <w:rPr>
          <w:rFonts w:hint="default" w:ascii="Times New Roman" w:hAnsi="Times New Roman" w:cs="Times New Roman"/>
          <w:i/>
          <w:sz w:val="28"/>
          <w:szCs w:val="28"/>
          <w:vertAlign w:val="baseline"/>
        </w:rPr>
        <w:t xml:space="preserve">oạn </w:t>
      </w:r>
      <w:r>
        <w:rPr>
          <w:rFonts w:hint="default" w:ascii="Times New Roman" w:hAnsi="Times New Roman" w:cs="Times New Roman"/>
          <w:spacing w:val="2"/>
          <w:sz w:val="28"/>
          <w:szCs w:val="28"/>
          <w:vertAlign w:val="baseline"/>
        </w:rPr>
        <w:t>[d</w:t>
      </w:r>
      <w:r>
        <w:rPr>
          <w:rFonts w:hint="default" w:ascii="Times New Roman" w:hAnsi="Times New Roman" w:cs="Times New Roman"/>
          <w:spacing w:val="2"/>
          <w:sz w:val="28"/>
          <w:szCs w:val="28"/>
          <w:vertAlign w:val="subscript"/>
        </w:rPr>
        <w:t>u</w:t>
      </w:r>
      <w:r>
        <w:rPr>
          <w:rFonts w:hint="default" w:ascii="Times New Roman" w:hAnsi="Times New Roman" w:cs="Times New Roman"/>
          <w:spacing w:val="2"/>
          <w:sz w:val="28"/>
          <w:szCs w:val="28"/>
          <w:vertAlign w:val="baseline"/>
        </w:rPr>
        <w:t xml:space="preserve">, </w:t>
      </w:r>
      <w:r>
        <w:rPr>
          <w:rFonts w:hint="default" w:ascii="Times New Roman" w:hAnsi="Times New Roman" w:cs="Times New Roman"/>
          <w:spacing w:val="-13"/>
          <w:sz w:val="28"/>
          <w:szCs w:val="28"/>
          <w:vertAlign w:val="baseline"/>
        </w:rPr>
        <w:t>ƒ</w:t>
      </w:r>
      <w:r>
        <w:rPr>
          <w:rFonts w:hint="default" w:ascii="Times New Roman" w:hAnsi="Times New Roman" w:cs="Times New Roman"/>
          <w:spacing w:val="-13"/>
          <w:sz w:val="28"/>
          <w:szCs w:val="28"/>
          <w:vertAlign w:val="subscript"/>
        </w:rPr>
        <w:t>u</w:t>
      </w:r>
      <w:r>
        <w:rPr>
          <w:rFonts w:hint="default" w:ascii="Times New Roman" w:hAnsi="Times New Roman" w:cs="Times New Roman"/>
          <w:spacing w:val="-13"/>
          <w:sz w:val="28"/>
          <w:szCs w:val="28"/>
          <w:vertAlign w:val="baseline"/>
        </w:rPr>
        <w:t xml:space="preserve">] </w:t>
      </w:r>
      <w:r>
        <w:rPr>
          <w:rFonts w:hint="default" w:ascii="Times New Roman" w:hAnsi="Times New Roman" w:cs="Times New Roman"/>
          <w:i/>
          <w:sz w:val="28"/>
          <w:szCs w:val="28"/>
          <w:vertAlign w:val="baseline"/>
        </w:rPr>
        <w:t xml:space="preserve">và </w:t>
      </w:r>
      <w:r>
        <w:rPr>
          <w:rFonts w:hint="default" w:ascii="Times New Roman" w:hAnsi="Times New Roman" w:cs="Times New Roman"/>
          <w:spacing w:val="3"/>
          <w:sz w:val="28"/>
          <w:szCs w:val="28"/>
          <w:vertAlign w:val="baseline"/>
        </w:rPr>
        <w:t>[d</w:t>
      </w:r>
      <w:r>
        <w:rPr>
          <w:rFonts w:hint="default" w:ascii="Times New Roman" w:hAnsi="Times New Roman" w:cs="Times New Roman"/>
          <w:spacing w:val="3"/>
          <w:sz w:val="28"/>
          <w:szCs w:val="28"/>
          <w:vertAlign w:val="subscript"/>
        </w:rPr>
        <w:t>v</w:t>
      </w:r>
      <w:r>
        <w:rPr>
          <w:rFonts w:hint="default" w:ascii="Times New Roman" w:hAnsi="Times New Roman" w:cs="Times New Roman"/>
          <w:spacing w:val="3"/>
          <w:sz w:val="28"/>
          <w:szCs w:val="28"/>
          <w:vertAlign w:val="baseline"/>
        </w:rPr>
        <w:t xml:space="preserve">, </w:t>
      </w:r>
      <w:r>
        <w:rPr>
          <w:rFonts w:hint="default" w:ascii="Times New Roman" w:hAnsi="Times New Roman" w:cs="Times New Roman"/>
          <w:spacing w:val="-12"/>
          <w:sz w:val="28"/>
          <w:szCs w:val="28"/>
          <w:vertAlign w:val="baseline"/>
        </w:rPr>
        <w:t>ƒ</w:t>
      </w:r>
      <w:r>
        <w:rPr>
          <w:rFonts w:hint="default" w:ascii="Times New Roman" w:hAnsi="Times New Roman" w:cs="Times New Roman"/>
          <w:spacing w:val="-12"/>
          <w:sz w:val="28"/>
          <w:szCs w:val="28"/>
          <w:vertAlign w:val="subscript"/>
        </w:rPr>
        <w:t>v</w:t>
      </w:r>
      <w:r>
        <w:rPr>
          <w:rFonts w:hint="default" w:ascii="Times New Roman" w:hAnsi="Times New Roman" w:cs="Times New Roman"/>
          <w:spacing w:val="-12"/>
          <w:sz w:val="28"/>
          <w:szCs w:val="28"/>
          <w:vertAlign w:val="baseline"/>
        </w:rPr>
        <w:t xml:space="preserve">] </w:t>
      </w:r>
      <w:r>
        <w:rPr>
          <w:rFonts w:hint="default" w:ascii="Times New Roman" w:hAnsi="Times New Roman" w:cs="Times New Roman"/>
          <w:i/>
          <w:sz w:val="28"/>
          <w:szCs w:val="28"/>
          <w:vertAlign w:val="baseline"/>
        </w:rPr>
        <w:t xml:space="preserve">chứa nhau nếu và chỉ nếu </w:t>
      </w:r>
      <w:r>
        <w:rPr>
          <w:rFonts w:hint="default" w:ascii="Times New Roman" w:hAnsi="Times New Roman" w:cs="Times New Roman"/>
          <w:sz w:val="28"/>
          <w:szCs w:val="28"/>
          <w:vertAlign w:val="baseline"/>
        </w:rPr>
        <w:t xml:space="preserve">u </w:t>
      </w:r>
      <w:r>
        <w:rPr>
          <w:rFonts w:hint="default" w:ascii="Times New Roman" w:hAnsi="Times New Roman" w:cs="Times New Roman"/>
          <w:i/>
          <w:sz w:val="28"/>
          <w:szCs w:val="28"/>
          <w:vertAlign w:val="baseline"/>
        </w:rPr>
        <w:t xml:space="preserve">và </w:t>
      </w:r>
      <w:r>
        <w:rPr>
          <w:rFonts w:hint="default" w:ascii="Times New Roman" w:hAnsi="Times New Roman" w:cs="Times New Roman"/>
          <w:sz w:val="28"/>
          <w:szCs w:val="28"/>
          <w:vertAlign w:val="baseline"/>
        </w:rPr>
        <w:t xml:space="preserve">v </w:t>
      </w:r>
      <w:r>
        <w:rPr>
          <w:rFonts w:hint="default" w:ascii="Times New Roman" w:hAnsi="Times New Roman" w:cs="Times New Roman"/>
          <w:i/>
          <w:sz w:val="28"/>
          <w:szCs w:val="28"/>
          <w:vertAlign w:val="baseline"/>
        </w:rPr>
        <w:t>có quan hệ tiền bối–hậu</w:t>
      </w:r>
      <w:r>
        <w:rPr>
          <w:rFonts w:hint="default" w:ascii="Times New Roman" w:hAnsi="Times New Roman" w:cs="Times New Roman"/>
          <w:i/>
          <w:spacing w:val="19"/>
          <w:sz w:val="28"/>
          <w:szCs w:val="28"/>
          <w:vertAlign w:val="baseline"/>
        </w:rPr>
        <w:t xml:space="preserve"> </w:t>
      </w:r>
      <w:r>
        <w:rPr>
          <w:rFonts w:hint="default" w:ascii="Times New Roman" w:hAnsi="Times New Roman" w:cs="Times New Roman"/>
          <w:i/>
          <w:sz w:val="28"/>
          <w:szCs w:val="28"/>
          <w:vertAlign w:val="baseline"/>
        </w:rPr>
        <w:t>duệ.</w:t>
      </w:r>
    </w:p>
    <w:p>
      <w:pPr>
        <w:spacing w:before="123"/>
        <w:ind w:left="923" w:right="0" w:firstLine="0"/>
        <w:jc w:val="both"/>
        <w:rPr>
          <w:rFonts w:hint="default" w:ascii="Times New Roman" w:hAnsi="Times New Roman" w:cs="Times New Roman"/>
          <w:i/>
          <w:sz w:val="28"/>
          <w:szCs w:val="28"/>
        </w:rPr>
      </w:pPr>
      <w:r>
        <w:rPr>
          <w:rFonts w:hint="default" w:ascii="Times New Roman" w:hAnsi="Times New Roman" w:cs="Times New Roman"/>
          <w:i/>
          <w:w w:val="110"/>
          <w:sz w:val="28"/>
          <w:szCs w:val="28"/>
        </w:rPr>
        <w:t>Chnng minh</w:t>
      </w:r>
    </w:p>
    <w:p>
      <w:pPr>
        <w:spacing w:before="85" w:line="261" w:lineRule="auto"/>
        <w:ind w:left="926" w:right="294" w:firstLine="0"/>
        <w:jc w:val="both"/>
        <w:rPr>
          <w:rFonts w:hint="default" w:ascii="Times New Roman" w:hAnsi="Times New Roman" w:cs="Times New Roman"/>
          <w:sz w:val="28"/>
          <w:szCs w:val="28"/>
        </w:rPr>
      </w:pPr>
      <w:r>
        <w:rPr>
          <w:rFonts w:hint="default" w:ascii="Times New Roman" w:hAnsi="Times New Roman" w:cs="Times New Roman"/>
          <w:sz w:val="28"/>
          <w:szCs w:val="28"/>
        </w:rPr>
        <w:t xml:space="preserve">Dễ thấy rằng nếu hai </w:t>
      </w:r>
      <w:r>
        <w:rPr>
          <w:rFonts w:hint="default" w:cs="Times New Roman"/>
          <w:sz w:val="28"/>
          <w:szCs w:val="28"/>
          <w:lang w:val="en-US"/>
        </w:rPr>
        <w:t>đ</w:t>
      </w:r>
      <w:r>
        <w:rPr>
          <w:rFonts w:hint="default" w:ascii="Times New Roman" w:hAnsi="Times New Roman" w:cs="Times New Roman"/>
          <w:sz w:val="28"/>
          <w:szCs w:val="28"/>
        </w:rPr>
        <w:t>oạn [d</w:t>
      </w:r>
      <w:r>
        <w:rPr>
          <w:rFonts w:hint="default" w:ascii="Times New Roman" w:hAnsi="Times New Roman" w:cs="Times New Roman"/>
          <w:sz w:val="28"/>
          <w:szCs w:val="28"/>
          <w:vertAlign w:val="subscript"/>
        </w:rPr>
        <w:t>u</w:t>
      </w:r>
      <w:r>
        <w:rPr>
          <w:rFonts w:hint="default" w:ascii="Times New Roman" w:hAnsi="Times New Roman" w:cs="Times New Roman"/>
          <w:sz w:val="28"/>
          <w:szCs w:val="28"/>
          <w:vertAlign w:val="baseline"/>
        </w:rPr>
        <w:t xml:space="preserve">, </w:t>
      </w:r>
      <w:r>
        <w:rPr>
          <w:rFonts w:hint="default" w:ascii="Times New Roman" w:hAnsi="Times New Roman" w:cs="Times New Roman"/>
          <w:spacing w:val="-10"/>
          <w:sz w:val="28"/>
          <w:szCs w:val="28"/>
          <w:vertAlign w:val="baseline"/>
        </w:rPr>
        <w:t>ƒ</w:t>
      </w:r>
      <w:r>
        <w:rPr>
          <w:rFonts w:hint="default" w:ascii="Times New Roman" w:hAnsi="Times New Roman" w:cs="Times New Roman"/>
          <w:spacing w:val="-10"/>
          <w:sz w:val="28"/>
          <w:szCs w:val="28"/>
          <w:vertAlign w:val="subscript"/>
        </w:rPr>
        <w:t>u</w:t>
      </w:r>
      <w:r>
        <w:rPr>
          <w:rFonts w:hint="default" w:ascii="Times New Roman" w:hAnsi="Times New Roman" w:cs="Times New Roman"/>
          <w:spacing w:val="-10"/>
          <w:sz w:val="28"/>
          <w:szCs w:val="28"/>
          <w:vertAlign w:val="baseline"/>
        </w:rPr>
        <w:t xml:space="preserve">] </w:t>
      </w:r>
      <w:r>
        <w:rPr>
          <w:rFonts w:hint="default" w:ascii="Times New Roman" w:hAnsi="Times New Roman" w:cs="Times New Roman"/>
          <w:sz w:val="28"/>
          <w:szCs w:val="28"/>
          <w:vertAlign w:val="baseline"/>
        </w:rPr>
        <w:t xml:space="preserve">và </w:t>
      </w:r>
      <w:r>
        <w:rPr>
          <w:rFonts w:hint="default" w:ascii="Times New Roman" w:hAnsi="Times New Roman" w:cs="Times New Roman"/>
          <w:spacing w:val="2"/>
          <w:sz w:val="28"/>
          <w:szCs w:val="28"/>
          <w:vertAlign w:val="baseline"/>
        </w:rPr>
        <w:t>[d</w:t>
      </w:r>
      <w:r>
        <w:rPr>
          <w:rFonts w:hint="default" w:ascii="Times New Roman" w:hAnsi="Times New Roman" w:cs="Times New Roman"/>
          <w:spacing w:val="2"/>
          <w:sz w:val="28"/>
          <w:szCs w:val="28"/>
          <w:vertAlign w:val="subscript"/>
        </w:rPr>
        <w:t>v</w:t>
      </w:r>
      <w:r>
        <w:rPr>
          <w:rFonts w:hint="default" w:ascii="Times New Roman" w:hAnsi="Times New Roman" w:cs="Times New Roman"/>
          <w:spacing w:val="2"/>
          <w:sz w:val="28"/>
          <w:szCs w:val="28"/>
          <w:vertAlign w:val="baseline"/>
        </w:rPr>
        <w:t xml:space="preserve">, </w:t>
      </w:r>
      <w:r>
        <w:rPr>
          <w:rFonts w:hint="default" w:ascii="Times New Roman" w:hAnsi="Times New Roman" w:cs="Times New Roman"/>
          <w:spacing w:val="-9"/>
          <w:sz w:val="28"/>
          <w:szCs w:val="28"/>
          <w:vertAlign w:val="baseline"/>
        </w:rPr>
        <w:t>ƒ</w:t>
      </w:r>
      <w:r>
        <w:rPr>
          <w:rFonts w:hint="default" w:ascii="Times New Roman" w:hAnsi="Times New Roman" w:cs="Times New Roman"/>
          <w:spacing w:val="-9"/>
          <w:sz w:val="28"/>
          <w:szCs w:val="28"/>
          <w:vertAlign w:val="subscript"/>
        </w:rPr>
        <w:t>v</w:t>
      </w:r>
      <w:r>
        <w:rPr>
          <w:rFonts w:hint="default" w:ascii="Times New Roman" w:hAnsi="Times New Roman" w:cs="Times New Roman"/>
          <w:spacing w:val="-9"/>
          <w:sz w:val="28"/>
          <w:szCs w:val="28"/>
          <w:vertAlign w:val="baseline"/>
        </w:rPr>
        <w:t xml:space="preserve">] </w:t>
      </w:r>
      <w:r>
        <w:rPr>
          <w:rFonts w:hint="default" w:ascii="Times New Roman" w:hAnsi="Times New Roman" w:cs="Times New Roman"/>
          <w:sz w:val="28"/>
          <w:szCs w:val="28"/>
          <w:vertAlign w:val="baseline"/>
        </w:rPr>
        <w:t>không rời nhau thì hoặc d</w:t>
      </w:r>
      <w:r>
        <w:rPr>
          <w:rFonts w:hint="default" w:ascii="Times New Roman" w:hAnsi="Times New Roman" w:cs="Times New Roman"/>
          <w:sz w:val="28"/>
          <w:szCs w:val="28"/>
          <w:vertAlign w:val="subscript"/>
        </w:rPr>
        <w:t>u</w:t>
      </w:r>
      <w:r>
        <w:rPr>
          <w:rFonts w:hint="default" w:ascii="Times New Roman" w:hAnsi="Times New Roman" w:cs="Times New Roman"/>
          <w:sz w:val="28"/>
          <w:szCs w:val="28"/>
          <w:vertAlign w:val="baseline"/>
        </w:rPr>
        <w:t xml:space="preserve">  C </w:t>
      </w:r>
      <w:r>
        <w:rPr>
          <w:rFonts w:hint="default" w:ascii="Times New Roman" w:hAnsi="Times New Roman" w:cs="Times New Roman"/>
          <w:spacing w:val="3"/>
          <w:sz w:val="28"/>
          <w:szCs w:val="28"/>
          <w:vertAlign w:val="baseline"/>
        </w:rPr>
        <w:t>[d</w:t>
      </w:r>
      <w:r>
        <w:rPr>
          <w:rFonts w:hint="default" w:ascii="Times New Roman" w:hAnsi="Times New Roman" w:cs="Times New Roman"/>
          <w:spacing w:val="3"/>
          <w:sz w:val="28"/>
          <w:szCs w:val="28"/>
          <w:vertAlign w:val="subscript"/>
        </w:rPr>
        <w:t>v</w:t>
      </w:r>
      <w:r>
        <w:rPr>
          <w:rFonts w:hint="default" w:ascii="Times New Roman" w:hAnsi="Times New Roman" w:cs="Times New Roman"/>
          <w:spacing w:val="3"/>
          <w:sz w:val="28"/>
          <w:szCs w:val="28"/>
          <w:vertAlign w:val="baseline"/>
        </w:rPr>
        <w:t xml:space="preserve">, </w:t>
      </w:r>
      <w:r>
        <w:rPr>
          <w:rFonts w:hint="default" w:ascii="Times New Roman" w:hAnsi="Times New Roman" w:cs="Times New Roman"/>
          <w:spacing w:val="-10"/>
          <w:sz w:val="28"/>
          <w:szCs w:val="28"/>
          <w:vertAlign w:val="baseline"/>
        </w:rPr>
        <w:t>ƒ</w:t>
      </w:r>
      <w:r>
        <w:rPr>
          <w:rFonts w:hint="default" w:ascii="Times New Roman" w:hAnsi="Times New Roman" w:cs="Times New Roman"/>
          <w:spacing w:val="-10"/>
          <w:sz w:val="28"/>
          <w:szCs w:val="28"/>
          <w:vertAlign w:val="subscript"/>
        </w:rPr>
        <w:t>v</w:t>
      </w:r>
      <w:r>
        <w:rPr>
          <w:rFonts w:hint="default" w:ascii="Times New Roman" w:hAnsi="Times New Roman" w:cs="Times New Roman"/>
          <w:spacing w:val="-10"/>
          <w:sz w:val="28"/>
          <w:szCs w:val="28"/>
          <w:vertAlign w:val="baseline"/>
        </w:rPr>
        <w:t xml:space="preserve">]  </w:t>
      </w:r>
      <w:r>
        <w:rPr>
          <w:rFonts w:hint="default" w:ascii="Times New Roman" w:hAnsi="Times New Roman" w:cs="Times New Roman"/>
          <w:sz w:val="28"/>
          <w:szCs w:val="28"/>
          <w:vertAlign w:val="baseline"/>
        </w:rPr>
        <w:t>hoặc d</w:t>
      </w:r>
      <w:r>
        <w:rPr>
          <w:rFonts w:hint="default" w:ascii="Times New Roman" w:hAnsi="Times New Roman" w:cs="Times New Roman"/>
          <w:sz w:val="28"/>
          <w:szCs w:val="28"/>
          <w:vertAlign w:val="subscript"/>
        </w:rPr>
        <w:t>v</w:t>
      </w:r>
      <w:r>
        <w:rPr>
          <w:rFonts w:hint="default" w:ascii="Times New Roman" w:hAnsi="Times New Roman" w:cs="Times New Roman"/>
          <w:sz w:val="28"/>
          <w:szCs w:val="28"/>
          <w:vertAlign w:val="baseline"/>
        </w:rPr>
        <w:t xml:space="preserve"> C </w:t>
      </w:r>
      <w:r>
        <w:rPr>
          <w:rFonts w:hint="default" w:ascii="Times New Roman" w:hAnsi="Times New Roman" w:cs="Times New Roman"/>
          <w:spacing w:val="2"/>
          <w:sz w:val="28"/>
          <w:szCs w:val="28"/>
          <w:vertAlign w:val="baseline"/>
        </w:rPr>
        <w:t>[d</w:t>
      </w:r>
      <w:r>
        <w:rPr>
          <w:rFonts w:hint="default" w:ascii="Times New Roman" w:hAnsi="Times New Roman" w:cs="Times New Roman"/>
          <w:spacing w:val="2"/>
          <w:sz w:val="28"/>
          <w:szCs w:val="28"/>
          <w:vertAlign w:val="subscript"/>
        </w:rPr>
        <w:t>u</w:t>
      </w:r>
      <w:r>
        <w:rPr>
          <w:rFonts w:hint="default" w:ascii="Times New Roman" w:hAnsi="Times New Roman" w:cs="Times New Roman"/>
          <w:spacing w:val="2"/>
          <w:sz w:val="28"/>
          <w:szCs w:val="28"/>
          <w:vertAlign w:val="baseline"/>
        </w:rPr>
        <w:t xml:space="preserve">, </w:t>
      </w:r>
      <w:r>
        <w:rPr>
          <w:rFonts w:hint="default" w:ascii="Times New Roman" w:hAnsi="Times New Roman" w:cs="Times New Roman"/>
          <w:spacing w:val="-8"/>
          <w:sz w:val="28"/>
          <w:szCs w:val="28"/>
          <w:vertAlign w:val="baseline"/>
        </w:rPr>
        <w:t>ƒ</w:t>
      </w:r>
      <w:r>
        <w:rPr>
          <w:rFonts w:hint="default" w:ascii="Times New Roman" w:hAnsi="Times New Roman" w:cs="Times New Roman"/>
          <w:spacing w:val="-8"/>
          <w:sz w:val="28"/>
          <w:szCs w:val="28"/>
          <w:vertAlign w:val="subscript"/>
        </w:rPr>
        <w:t>u</w:t>
      </w:r>
      <w:r>
        <w:rPr>
          <w:rFonts w:hint="default" w:ascii="Times New Roman" w:hAnsi="Times New Roman" w:cs="Times New Roman"/>
          <w:spacing w:val="-8"/>
          <w:sz w:val="28"/>
          <w:szCs w:val="28"/>
          <w:vertAlign w:val="baseline"/>
        </w:rPr>
        <w:t xml:space="preserve">], </w:t>
      </w:r>
      <w:r>
        <w:rPr>
          <w:rFonts w:hint="default" w:ascii="Times New Roman" w:hAnsi="Times New Roman" w:cs="Times New Roman"/>
          <w:sz w:val="28"/>
          <w:szCs w:val="28"/>
          <w:vertAlign w:val="baseline"/>
        </w:rPr>
        <w:t xml:space="preserve">tức là hai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ỉnh </w:t>
      </w:r>
      <w:r>
        <w:rPr>
          <w:rFonts w:hint="default" w:ascii="Times New Roman" w:hAnsi="Times New Roman" w:cs="Times New Roman"/>
          <w:spacing w:val="2"/>
          <w:position w:val="1"/>
          <w:sz w:val="28"/>
          <w:szCs w:val="28"/>
          <w:vertAlign w:val="baseline"/>
        </w:rPr>
        <w:t>(</w:t>
      </w:r>
      <w:r>
        <w:rPr>
          <w:rFonts w:hint="default" w:ascii="Times New Roman" w:hAnsi="Times New Roman" w:cs="Times New Roman"/>
          <w:spacing w:val="2"/>
          <w:sz w:val="28"/>
          <w:szCs w:val="28"/>
          <w:vertAlign w:val="baseline"/>
        </w:rPr>
        <w:t xml:space="preserve">u, </w:t>
      </w:r>
      <w:r>
        <w:rPr>
          <w:rFonts w:hint="default" w:ascii="Times New Roman" w:hAnsi="Times New Roman" w:cs="Times New Roman"/>
          <w:sz w:val="28"/>
          <w:szCs w:val="28"/>
          <w:vertAlign w:val="baseline"/>
        </w:rPr>
        <w:t>v</w:t>
      </w:r>
      <w:r>
        <w:rPr>
          <w:rFonts w:hint="default" w:ascii="Times New Roman" w:hAnsi="Times New Roman" w:cs="Times New Roman"/>
          <w:position w:val="1"/>
          <w:sz w:val="28"/>
          <w:szCs w:val="28"/>
          <w:vertAlign w:val="baseline"/>
        </w:rPr>
        <w:t xml:space="preserve">) </w:t>
      </w:r>
      <w:r>
        <w:rPr>
          <w:rFonts w:hint="default" w:ascii="Times New Roman" w:hAnsi="Times New Roman" w:cs="Times New Roman"/>
          <w:sz w:val="28"/>
          <w:szCs w:val="28"/>
          <w:vertAlign w:val="baseline"/>
        </w:rPr>
        <w:t xml:space="preserve">có quan hệ tiền bối–hậu duệ, áp dụng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ịnh lí 5-6, ta có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PCM.</w:t>
      </w:r>
    </w:p>
    <w:p>
      <w:pPr>
        <w:spacing w:before="69"/>
        <w:ind w:left="304" w:right="0" w:firstLine="0"/>
        <w:jc w:val="left"/>
        <w:rPr>
          <w:rFonts w:hint="default" w:ascii="Times New Roman" w:hAnsi="Times New Roman" w:cs="Times New Roman"/>
          <w:sz w:val="28"/>
          <w:szCs w:val="28"/>
        </w:rPr>
      </w:pPr>
      <w:r>
        <w:rPr>
          <w:rFonts w:hint="default" w:cs="Times New Roman"/>
          <w:w w:val="110"/>
          <w:sz w:val="28"/>
          <w:szCs w:val="28"/>
          <w:lang w:val="en-US"/>
        </w:rPr>
        <w:t>Đ</w:t>
      </w:r>
      <w:r>
        <w:rPr>
          <w:rFonts w:hint="default" w:ascii="Times New Roman" w:hAnsi="Times New Roman" w:cs="Times New Roman"/>
          <w:w w:val="110"/>
          <w:sz w:val="28"/>
          <w:szCs w:val="28"/>
        </w:rPr>
        <w:t>ịnh lí 5-7</w:t>
      </w:r>
    </w:p>
    <w:p>
      <w:pPr>
        <w:spacing w:before="77" w:line="268" w:lineRule="auto"/>
        <w:ind w:left="1075" w:right="296" w:firstLine="0"/>
        <w:jc w:val="both"/>
        <w:rPr>
          <w:rFonts w:hint="default" w:ascii="Times New Roman" w:hAnsi="Times New Roman" w:cs="Times New Roman"/>
          <w:i/>
          <w:sz w:val="28"/>
          <w:szCs w:val="28"/>
        </w:rPr>
      </w:pPr>
      <w:r>
        <w:rPr>
          <w:rFonts w:hint="default" w:ascii="Times New Roman" w:hAnsi="Times New Roman" w:cs="Times New Roman"/>
          <w:sz w:val="28"/>
          <w:szCs w:val="28"/>
        </w:rPr>
        <w:pict>
          <v:shape id="_x0000_s3097" o:spid="_x0000_s3097" style="position:absolute;left:0pt;margin-left:126.45pt;margin-top:4.3pt;height:55.45pt;width:5.9pt;mso-position-horizontal-relative:page;z-index:251704320;mso-width-relative:page;mso-height-relative:page;" fillcolor="#484848" filled="t" stroked="f" coordorigin="2530,86" coordsize="118,1109" path="m2558,86l2530,86,2530,396,2530,765,2530,1195,2558,1195,2558,765,2558,396,2558,86xm2647,86l2587,86,2587,396,2587,765,2587,1195,2647,1195,2647,765,2647,396,2647,86xe">
            <v:path arrowok="t"/>
            <v:fill on="t" focussize="0,0"/>
            <v:stroke on="f"/>
            <v:imagedata o:title=""/>
            <o:lock v:ext="edit"/>
          </v:shape>
        </w:pict>
      </w:r>
      <w:r>
        <w:rPr>
          <w:rFonts w:hint="default" w:ascii="Times New Roman" w:hAnsi="Times New Roman" w:cs="Times New Roman"/>
          <w:i/>
          <w:sz w:val="28"/>
          <w:szCs w:val="28"/>
        </w:rPr>
        <w:t xml:space="preserve">Với hai </w:t>
      </w:r>
      <w:r>
        <w:rPr>
          <w:rFonts w:hint="default" w:cs="Times New Roman"/>
          <w:i/>
          <w:sz w:val="28"/>
          <w:szCs w:val="28"/>
          <w:lang w:val="en-US"/>
        </w:rPr>
        <w:t>đ</w:t>
      </w:r>
      <w:r>
        <w:rPr>
          <w:rFonts w:hint="default" w:ascii="Times New Roman" w:hAnsi="Times New Roman" w:cs="Times New Roman"/>
          <w:i/>
          <w:sz w:val="28"/>
          <w:szCs w:val="28"/>
        </w:rPr>
        <w:t xml:space="preserve">ỉnh phân biệt </w:t>
      </w:r>
      <w:r>
        <w:rPr>
          <w:rFonts w:hint="default" w:ascii="Times New Roman" w:hAnsi="Times New Roman" w:cs="Times New Roman"/>
          <w:sz w:val="28"/>
          <w:szCs w:val="28"/>
        </w:rPr>
        <w:t xml:space="preserve">u G v </w:t>
      </w:r>
      <w:r>
        <w:rPr>
          <w:rFonts w:hint="default" w:ascii="Times New Roman" w:hAnsi="Times New Roman" w:cs="Times New Roman"/>
          <w:i/>
          <w:sz w:val="28"/>
          <w:szCs w:val="28"/>
        </w:rPr>
        <w:t xml:space="preserve">mà </w:t>
      </w:r>
      <w:r>
        <w:rPr>
          <w:rFonts w:hint="default" w:ascii="Times New Roman" w:hAnsi="Times New Roman" w:cs="Times New Roman"/>
          <w:position w:val="1"/>
          <w:sz w:val="28"/>
          <w:szCs w:val="28"/>
        </w:rPr>
        <w:t>(</w:t>
      </w:r>
      <w:r>
        <w:rPr>
          <w:rFonts w:hint="default" w:ascii="Times New Roman" w:hAnsi="Times New Roman" w:cs="Times New Roman"/>
          <w:sz w:val="28"/>
          <w:szCs w:val="28"/>
        </w:rPr>
        <w:t>u, v</w:t>
      </w:r>
      <w:r>
        <w:rPr>
          <w:rFonts w:hint="default" w:ascii="Times New Roman" w:hAnsi="Times New Roman" w:cs="Times New Roman"/>
          <w:position w:val="1"/>
          <w:sz w:val="28"/>
          <w:szCs w:val="28"/>
        </w:rPr>
        <w:t xml:space="preserve">) </w:t>
      </w:r>
      <w:r>
        <w:rPr>
          <w:rFonts w:hint="default" w:ascii="Times New Roman" w:hAnsi="Times New Roman" w:cs="Times New Roman"/>
          <w:sz w:val="28"/>
          <w:szCs w:val="28"/>
        </w:rPr>
        <w:t xml:space="preserve">C E </w:t>
      </w:r>
      <w:r>
        <w:rPr>
          <w:rFonts w:hint="default" w:ascii="Times New Roman" w:hAnsi="Times New Roman" w:cs="Times New Roman"/>
          <w:i/>
          <w:sz w:val="28"/>
          <w:szCs w:val="28"/>
        </w:rPr>
        <w:t xml:space="preserve">thì </w:t>
      </w:r>
      <w:r>
        <w:rPr>
          <w:rFonts w:hint="default" w:ascii="Times New Roman" w:hAnsi="Times New Roman" w:cs="Times New Roman"/>
          <w:sz w:val="28"/>
          <w:szCs w:val="28"/>
        </w:rPr>
        <w:t xml:space="preserve">v </w:t>
      </w:r>
      <w:r>
        <w:rPr>
          <w:rFonts w:hint="default" w:ascii="Times New Roman" w:hAnsi="Times New Roman" w:cs="Times New Roman"/>
          <w:i/>
          <w:sz w:val="28"/>
          <w:szCs w:val="28"/>
        </w:rPr>
        <w:t xml:space="preserve">phải </w:t>
      </w:r>
      <w:r>
        <w:rPr>
          <w:rFonts w:hint="default" w:cs="Times New Roman"/>
          <w:i/>
          <w:sz w:val="28"/>
          <w:szCs w:val="28"/>
          <w:lang w:val="en-US"/>
        </w:rPr>
        <w:t>đ</w:t>
      </w:r>
      <w:r>
        <w:rPr>
          <w:rFonts w:hint="default" w:ascii="Times New Roman" w:hAnsi="Times New Roman" w:cs="Times New Roman"/>
          <w:i/>
          <w:sz w:val="28"/>
          <w:szCs w:val="28"/>
        </w:rPr>
        <w:t xml:space="preserve">ược duyệt </w:t>
      </w:r>
      <w:r>
        <w:rPr>
          <w:rFonts w:hint="default" w:cs="Times New Roman"/>
          <w:i/>
          <w:sz w:val="28"/>
          <w:szCs w:val="28"/>
          <w:lang w:val="en-US"/>
        </w:rPr>
        <w:t>đ</w:t>
      </w:r>
      <w:r>
        <w:rPr>
          <w:rFonts w:hint="default" w:ascii="Times New Roman" w:hAnsi="Times New Roman" w:cs="Times New Roman"/>
          <w:i/>
          <w:sz w:val="28"/>
          <w:szCs w:val="28"/>
        </w:rPr>
        <w:t xml:space="preserve">ến trước khi </w:t>
      </w:r>
      <w:r>
        <w:rPr>
          <w:rFonts w:hint="default" w:ascii="Times New Roman" w:hAnsi="Times New Roman" w:cs="Times New Roman"/>
          <w:sz w:val="28"/>
          <w:szCs w:val="28"/>
        </w:rPr>
        <w:t xml:space="preserve">u </w:t>
      </w:r>
      <w:r>
        <w:rPr>
          <w:rFonts w:hint="default" w:cs="Times New Roman"/>
          <w:i/>
          <w:sz w:val="28"/>
          <w:szCs w:val="28"/>
          <w:lang w:val="en-US"/>
        </w:rPr>
        <w:t>đ</w:t>
      </w:r>
      <w:r>
        <w:rPr>
          <w:rFonts w:hint="default" w:ascii="Times New Roman" w:hAnsi="Times New Roman" w:cs="Times New Roman"/>
          <w:i/>
          <w:sz w:val="28"/>
          <w:szCs w:val="28"/>
        </w:rPr>
        <w:t>ược duyệt xong:</w:t>
      </w:r>
    </w:p>
    <w:p>
      <w:pPr>
        <w:pStyle w:val="7"/>
        <w:tabs>
          <w:tab w:val="left" w:pos="7480"/>
        </w:tabs>
        <w:spacing w:before="119"/>
        <w:ind w:left="3107"/>
        <w:rPr>
          <w:rFonts w:hint="default" w:ascii="Times New Roman" w:hAnsi="Times New Roman" w:cs="Times New Roman"/>
          <w:sz w:val="28"/>
          <w:szCs w:val="28"/>
        </w:rPr>
      </w:pPr>
      <w:r>
        <w:rPr>
          <w:rFonts w:hint="default" w:ascii="Times New Roman" w:hAnsi="Times New Roman" w:cs="Times New Roman"/>
          <w:w w:val="110"/>
          <w:position w:val="1"/>
          <w:sz w:val="28"/>
          <w:szCs w:val="28"/>
        </w:rPr>
        <w:t>(</w:t>
      </w:r>
      <w:r>
        <w:rPr>
          <w:rFonts w:hint="default" w:ascii="Times New Roman" w:hAnsi="Times New Roman" w:cs="Times New Roman"/>
          <w:w w:val="110"/>
          <w:sz w:val="28"/>
          <w:szCs w:val="28"/>
        </w:rPr>
        <w:t xml:space="preserve">u, </w:t>
      </w:r>
      <w:r>
        <w:rPr>
          <w:rFonts w:hint="default" w:ascii="Times New Roman" w:hAnsi="Times New Roman" w:cs="Times New Roman"/>
          <w:spacing w:val="3"/>
          <w:w w:val="110"/>
          <w:sz w:val="28"/>
          <w:szCs w:val="28"/>
        </w:rPr>
        <w:t>v</w:t>
      </w:r>
      <w:r>
        <w:rPr>
          <w:rFonts w:hint="default" w:ascii="Times New Roman" w:hAnsi="Times New Roman" w:cs="Times New Roman"/>
          <w:spacing w:val="3"/>
          <w:w w:val="110"/>
          <w:position w:val="1"/>
          <w:sz w:val="28"/>
          <w:szCs w:val="28"/>
        </w:rPr>
        <w:t xml:space="preserve">) </w:t>
      </w:r>
      <w:r>
        <w:rPr>
          <w:rFonts w:hint="default" w:ascii="Times New Roman" w:hAnsi="Times New Roman" w:cs="Times New Roman"/>
          <w:w w:val="110"/>
          <w:sz w:val="28"/>
          <w:szCs w:val="28"/>
        </w:rPr>
        <w:t xml:space="preserve">C E </w:t>
      </w:r>
      <w:r>
        <w:rPr>
          <w:rFonts w:hint="default" w:ascii="Times New Roman" w:hAnsi="Times New Roman" w:cs="Times New Roman"/>
          <w:w w:val="180"/>
          <w:sz w:val="28"/>
          <w:szCs w:val="28"/>
        </w:rPr>
        <w:t>‹</w:t>
      </w:r>
      <w:r>
        <w:rPr>
          <w:rFonts w:hint="default" w:ascii="Times New Roman" w:hAnsi="Times New Roman" w:cs="Times New Roman"/>
          <w:spacing w:val="-73"/>
          <w:w w:val="180"/>
          <w:sz w:val="28"/>
          <w:szCs w:val="28"/>
        </w:rPr>
        <w:t xml:space="preserve"> </w:t>
      </w:r>
      <w:r>
        <w:rPr>
          <w:rFonts w:hint="default" w:ascii="Times New Roman" w:hAnsi="Times New Roman" w:cs="Times New Roman"/>
          <w:w w:val="110"/>
          <w:sz w:val="28"/>
          <w:szCs w:val="28"/>
        </w:rPr>
        <w:t>d</w:t>
      </w:r>
      <w:r>
        <w:rPr>
          <w:rFonts w:hint="default" w:ascii="Times New Roman" w:hAnsi="Times New Roman" w:cs="Times New Roman"/>
          <w:w w:val="110"/>
          <w:sz w:val="28"/>
          <w:szCs w:val="28"/>
          <w:vertAlign w:val="subscript"/>
        </w:rPr>
        <w:t>v</w:t>
      </w:r>
      <w:r>
        <w:rPr>
          <w:rFonts w:hint="default" w:ascii="Times New Roman" w:hAnsi="Times New Roman" w:cs="Times New Roman"/>
          <w:w w:val="110"/>
          <w:sz w:val="28"/>
          <w:szCs w:val="28"/>
          <w:vertAlign w:val="baseline"/>
        </w:rPr>
        <w:t xml:space="preserve"> €</w:t>
      </w:r>
      <w:r>
        <w:rPr>
          <w:rFonts w:hint="default" w:ascii="Times New Roman" w:hAnsi="Times New Roman" w:cs="Times New Roman"/>
          <w:spacing w:val="-4"/>
          <w:w w:val="110"/>
          <w:sz w:val="28"/>
          <w:szCs w:val="28"/>
          <w:vertAlign w:val="baseline"/>
        </w:rPr>
        <w:t xml:space="preserve"> </w:t>
      </w:r>
      <w:r>
        <w:rPr>
          <w:rFonts w:hint="default" w:ascii="Times New Roman" w:hAnsi="Times New Roman" w:cs="Times New Roman"/>
          <w:spacing w:val="-24"/>
          <w:w w:val="110"/>
          <w:sz w:val="28"/>
          <w:szCs w:val="28"/>
          <w:vertAlign w:val="baseline"/>
        </w:rPr>
        <w:t>ƒ</w:t>
      </w:r>
      <w:r>
        <w:rPr>
          <w:rFonts w:hint="default" w:ascii="Times New Roman" w:hAnsi="Times New Roman" w:cs="Times New Roman"/>
          <w:spacing w:val="-24"/>
          <w:w w:val="110"/>
          <w:sz w:val="28"/>
          <w:szCs w:val="28"/>
          <w:vertAlign w:val="subscript"/>
        </w:rPr>
        <w:t>u</w:t>
      </w:r>
      <w:r>
        <w:rPr>
          <w:rFonts w:hint="default" w:ascii="Times New Roman" w:hAnsi="Times New Roman" w:cs="Times New Roman"/>
          <w:spacing w:val="-24"/>
          <w:w w:val="110"/>
          <w:sz w:val="28"/>
          <w:szCs w:val="28"/>
          <w:vertAlign w:val="baseline"/>
        </w:rPr>
        <w:tab/>
      </w:r>
      <w:r>
        <w:rPr>
          <w:rFonts w:hint="default" w:ascii="Times New Roman" w:hAnsi="Times New Roman" w:cs="Times New Roman"/>
          <w:w w:val="110"/>
          <w:sz w:val="28"/>
          <w:szCs w:val="28"/>
          <w:vertAlign w:val="baseline"/>
        </w:rPr>
        <w:t>(0.1)</w:t>
      </w:r>
    </w:p>
    <w:p>
      <w:pPr>
        <w:pStyle w:val="7"/>
        <w:spacing w:before="8"/>
        <w:rPr>
          <w:rFonts w:hint="default" w:ascii="Times New Roman" w:hAnsi="Times New Roman" w:cs="Times New Roman"/>
          <w:sz w:val="28"/>
          <w:szCs w:val="28"/>
        </w:rPr>
      </w:pPr>
    </w:p>
    <w:p>
      <w:pPr>
        <w:spacing w:before="94"/>
        <w:ind w:left="924" w:right="0" w:firstLine="0"/>
        <w:jc w:val="both"/>
        <w:rPr>
          <w:rFonts w:hint="default" w:ascii="Times New Roman" w:hAnsi="Times New Roman" w:cs="Times New Roman"/>
          <w:i/>
          <w:sz w:val="28"/>
          <w:szCs w:val="28"/>
        </w:rPr>
      </w:pPr>
      <w:r>
        <w:rPr>
          <w:rFonts w:hint="default" w:ascii="Times New Roman" w:hAnsi="Times New Roman" w:cs="Times New Roman"/>
          <w:i/>
          <w:w w:val="110"/>
          <w:sz w:val="28"/>
          <w:szCs w:val="28"/>
        </w:rPr>
        <w:t>Chnng minh</w:t>
      </w:r>
    </w:p>
    <w:p>
      <w:pPr>
        <w:spacing w:before="85" w:line="268" w:lineRule="auto"/>
        <w:ind w:left="936" w:right="294" w:firstLine="0"/>
        <w:jc w:val="both"/>
        <w:rPr>
          <w:rFonts w:hint="default" w:ascii="Times New Roman" w:hAnsi="Times New Roman" w:cs="Times New Roman"/>
          <w:sz w:val="28"/>
          <w:szCs w:val="28"/>
        </w:rPr>
      </w:pPr>
      <w:r>
        <w:rPr>
          <w:rFonts w:hint="default" w:cs="Times New Roman"/>
          <w:sz w:val="28"/>
          <w:szCs w:val="28"/>
          <w:lang w:val="en-US"/>
        </w:rPr>
        <w:t>Đ</w:t>
      </w:r>
      <w:r>
        <w:rPr>
          <w:rFonts w:hint="default" w:ascii="Times New Roman" w:hAnsi="Times New Roman" w:cs="Times New Roman"/>
          <w:sz w:val="28"/>
          <w:szCs w:val="28"/>
        </w:rPr>
        <w:t xml:space="preserve">ây là một tính chất quan trọng của thuật toán DFS. Hãy </w:t>
      </w:r>
      <w:r>
        <w:rPr>
          <w:rFonts w:hint="default" w:cs="Times New Roman"/>
          <w:sz w:val="28"/>
          <w:szCs w:val="28"/>
          <w:lang w:val="en-US"/>
        </w:rPr>
        <w:t>đ</w:t>
      </w:r>
      <w:r>
        <w:rPr>
          <w:rFonts w:hint="default" w:ascii="Times New Roman" w:hAnsi="Times New Roman" w:cs="Times New Roman"/>
          <w:sz w:val="28"/>
          <w:szCs w:val="28"/>
        </w:rPr>
        <w:t xml:space="preserve">ể ý thủ tục DFSVisit(u), trước khi thoát (duyệt xong u), nó sẽ quét tất cả các </w:t>
      </w:r>
      <w:r>
        <w:rPr>
          <w:rFonts w:hint="default" w:cs="Times New Roman"/>
          <w:sz w:val="28"/>
          <w:szCs w:val="28"/>
          <w:lang w:val="en-US"/>
        </w:rPr>
        <w:t>đ</w:t>
      </w:r>
      <w:r>
        <w:rPr>
          <w:rFonts w:hint="default" w:ascii="Times New Roman" w:hAnsi="Times New Roman" w:cs="Times New Roman"/>
          <w:sz w:val="28"/>
          <w:szCs w:val="28"/>
        </w:rPr>
        <w:t xml:space="preserve">ỉnh chưa thăm nối từ u và gọi </w:t>
      </w:r>
      <w:r>
        <w:rPr>
          <w:rFonts w:hint="default" w:cs="Times New Roman"/>
          <w:sz w:val="28"/>
          <w:szCs w:val="28"/>
          <w:lang w:val="en-US"/>
        </w:rPr>
        <w:t>đ</w:t>
      </w:r>
      <w:r>
        <w:rPr>
          <w:rFonts w:hint="default" w:ascii="Times New Roman" w:hAnsi="Times New Roman" w:cs="Times New Roman"/>
          <w:sz w:val="28"/>
          <w:szCs w:val="28"/>
        </w:rPr>
        <w:t xml:space="preserve">ệ quy </w:t>
      </w:r>
      <w:r>
        <w:rPr>
          <w:rFonts w:hint="default" w:cs="Times New Roman"/>
          <w:sz w:val="28"/>
          <w:szCs w:val="28"/>
          <w:lang w:val="en-US"/>
        </w:rPr>
        <w:t>đ</w:t>
      </w:r>
      <w:r>
        <w:rPr>
          <w:rFonts w:hint="default" w:ascii="Times New Roman" w:hAnsi="Times New Roman" w:cs="Times New Roman"/>
          <w:sz w:val="28"/>
          <w:szCs w:val="28"/>
        </w:rPr>
        <w:t xml:space="preserve">ể thăm những </w:t>
      </w:r>
      <w:r>
        <w:rPr>
          <w:rFonts w:hint="default" w:cs="Times New Roman"/>
          <w:sz w:val="28"/>
          <w:szCs w:val="28"/>
          <w:lang w:val="en-US"/>
        </w:rPr>
        <w:t>đ</w:t>
      </w:r>
      <w:r>
        <w:rPr>
          <w:rFonts w:hint="default" w:ascii="Times New Roman" w:hAnsi="Times New Roman" w:cs="Times New Roman"/>
          <w:sz w:val="28"/>
          <w:szCs w:val="28"/>
        </w:rPr>
        <w:t xml:space="preserve">ỉnh </w:t>
      </w:r>
      <w:r>
        <w:rPr>
          <w:rFonts w:hint="default" w:cs="Times New Roman"/>
          <w:sz w:val="28"/>
          <w:szCs w:val="28"/>
          <w:lang w:val="en-US"/>
        </w:rPr>
        <w:t>đ</w:t>
      </w:r>
      <w:r>
        <w:rPr>
          <w:rFonts w:hint="default" w:ascii="Times New Roman" w:hAnsi="Times New Roman" w:cs="Times New Roman"/>
          <w:sz w:val="28"/>
          <w:szCs w:val="28"/>
        </w:rPr>
        <w:t xml:space="preserve">ó, tức là v phải </w:t>
      </w:r>
      <w:r>
        <w:rPr>
          <w:rFonts w:hint="default" w:cs="Times New Roman"/>
          <w:sz w:val="28"/>
          <w:szCs w:val="28"/>
          <w:lang w:val="en-US"/>
        </w:rPr>
        <w:t>đ</w:t>
      </w:r>
      <w:r>
        <w:rPr>
          <w:rFonts w:hint="default" w:ascii="Times New Roman" w:hAnsi="Times New Roman" w:cs="Times New Roman"/>
          <w:sz w:val="28"/>
          <w:szCs w:val="28"/>
        </w:rPr>
        <w:t xml:space="preserve">ược duyệt </w:t>
      </w:r>
      <w:r>
        <w:rPr>
          <w:rFonts w:hint="default" w:cs="Times New Roman"/>
          <w:sz w:val="28"/>
          <w:szCs w:val="28"/>
          <w:lang w:val="en-US"/>
        </w:rPr>
        <w:t>đ</w:t>
      </w:r>
      <w:r>
        <w:rPr>
          <w:rFonts w:hint="default" w:ascii="Times New Roman" w:hAnsi="Times New Roman" w:cs="Times New Roman"/>
          <w:sz w:val="28"/>
          <w:szCs w:val="28"/>
        </w:rPr>
        <w:t xml:space="preserve">ến trước khi u </w:t>
      </w:r>
      <w:r>
        <w:rPr>
          <w:rFonts w:hint="default" w:cs="Times New Roman"/>
          <w:sz w:val="28"/>
          <w:szCs w:val="28"/>
          <w:lang w:val="en-US"/>
        </w:rPr>
        <w:t>đ</w:t>
      </w:r>
      <w:r>
        <w:rPr>
          <w:rFonts w:hint="default" w:ascii="Times New Roman" w:hAnsi="Times New Roman" w:cs="Times New Roman"/>
          <w:sz w:val="28"/>
          <w:szCs w:val="28"/>
        </w:rPr>
        <w:t>ược duyệt xong: d</w:t>
      </w:r>
      <w:r>
        <w:rPr>
          <w:rFonts w:hint="default" w:ascii="Times New Roman" w:hAnsi="Times New Roman" w:cs="Times New Roman"/>
          <w:sz w:val="28"/>
          <w:szCs w:val="28"/>
          <w:vertAlign w:val="subscript"/>
        </w:rPr>
        <w:t>v</w:t>
      </w:r>
      <w:r>
        <w:rPr>
          <w:rFonts w:hint="default" w:ascii="Times New Roman" w:hAnsi="Times New Roman" w:cs="Times New Roman"/>
          <w:sz w:val="28"/>
          <w:szCs w:val="28"/>
          <w:vertAlign w:val="baseline"/>
        </w:rPr>
        <w:t xml:space="preserve"> € ƒ</w:t>
      </w:r>
      <w:r>
        <w:rPr>
          <w:rFonts w:hint="default" w:ascii="Times New Roman" w:hAnsi="Times New Roman" w:cs="Times New Roman"/>
          <w:sz w:val="28"/>
          <w:szCs w:val="28"/>
          <w:vertAlign w:val="subscript"/>
        </w:rPr>
        <w:t>u</w:t>
      </w:r>
      <w:r>
        <w:rPr>
          <w:rFonts w:hint="default" w:ascii="Times New Roman" w:hAnsi="Times New Roman" w:cs="Times New Roman"/>
          <w:sz w:val="28"/>
          <w:szCs w:val="28"/>
          <w:vertAlign w:val="baseline"/>
        </w:rPr>
        <w:t>.</w:t>
      </w:r>
    </w:p>
    <w:p>
      <w:pPr>
        <w:spacing w:before="61"/>
        <w:ind w:left="305" w:right="0" w:firstLine="0"/>
        <w:jc w:val="both"/>
        <w:rPr>
          <w:rFonts w:hint="default" w:ascii="Times New Roman" w:hAnsi="Times New Roman" w:cs="Times New Roman"/>
          <w:sz w:val="28"/>
          <w:szCs w:val="28"/>
        </w:rPr>
      </w:pPr>
      <w:r>
        <w:rPr>
          <w:rFonts w:hint="default" w:cs="Times New Roman"/>
          <w:w w:val="105"/>
          <w:sz w:val="28"/>
          <w:szCs w:val="28"/>
          <w:lang w:val="en-US"/>
        </w:rPr>
        <w:t>Đ</w:t>
      </w:r>
      <w:r>
        <w:rPr>
          <w:rFonts w:hint="default" w:ascii="Times New Roman" w:hAnsi="Times New Roman" w:cs="Times New Roman"/>
          <w:w w:val="105"/>
          <w:sz w:val="28"/>
          <w:szCs w:val="28"/>
        </w:rPr>
        <w:t>ịnh lí 5-8 (</w:t>
      </w:r>
      <w:r>
        <w:rPr>
          <w:rFonts w:hint="default" w:cs="Times New Roman"/>
          <w:w w:val="105"/>
          <w:sz w:val="28"/>
          <w:szCs w:val="28"/>
          <w:lang w:val="en-US"/>
        </w:rPr>
        <w:t>đ</w:t>
      </w:r>
      <w:r>
        <w:rPr>
          <w:rFonts w:hint="default" w:ascii="Times New Roman" w:hAnsi="Times New Roman" w:cs="Times New Roman"/>
          <w:w w:val="105"/>
          <w:sz w:val="28"/>
          <w:szCs w:val="28"/>
        </w:rPr>
        <w:t xml:space="preserve">ịnh lí </w:t>
      </w:r>
      <w:r>
        <w:rPr>
          <w:rFonts w:hint="default" w:cs="Times New Roman"/>
          <w:w w:val="105"/>
          <w:sz w:val="28"/>
          <w:szCs w:val="28"/>
          <w:lang w:val="en-US"/>
        </w:rPr>
        <w:t>đ</w:t>
      </w:r>
      <w:r>
        <w:rPr>
          <w:rFonts w:hint="default" w:ascii="Times New Roman" w:hAnsi="Times New Roman" w:cs="Times New Roman"/>
          <w:w w:val="105"/>
          <w:sz w:val="28"/>
          <w:szCs w:val="28"/>
        </w:rPr>
        <w:t xml:space="preserve">ường </w:t>
      </w:r>
      <w:r>
        <w:rPr>
          <w:rFonts w:hint="default" w:cs="Times New Roman"/>
          <w:w w:val="105"/>
          <w:sz w:val="28"/>
          <w:szCs w:val="28"/>
          <w:lang w:val="en-US"/>
        </w:rPr>
        <w:t>đ</w:t>
      </w:r>
      <w:r>
        <w:rPr>
          <w:rFonts w:hint="default" w:ascii="Times New Roman" w:hAnsi="Times New Roman" w:cs="Times New Roman"/>
          <w:w w:val="105"/>
          <w:sz w:val="28"/>
          <w:szCs w:val="28"/>
        </w:rPr>
        <w:t>i trắng)</w:t>
      </w:r>
    </w:p>
    <w:p>
      <w:pPr>
        <w:spacing w:before="84" w:line="268" w:lineRule="auto"/>
        <w:ind w:left="1075" w:right="295" w:firstLine="0"/>
        <w:jc w:val="both"/>
        <w:rPr>
          <w:rFonts w:hint="default" w:ascii="Times New Roman" w:hAnsi="Times New Roman" w:cs="Times New Roman"/>
          <w:sz w:val="28"/>
          <w:szCs w:val="28"/>
        </w:rPr>
      </w:pPr>
      <w:r>
        <w:rPr>
          <w:rFonts w:hint="default" w:ascii="Times New Roman" w:hAnsi="Times New Roman" w:cs="Times New Roman"/>
          <w:sz w:val="28"/>
          <w:szCs w:val="28"/>
        </w:rPr>
        <w:pict>
          <v:shape id="_x0000_s3098" o:spid="_x0000_s3098" style="position:absolute;left:0pt;margin-left:126.45pt;margin-top:4.35pt;height:31pt;width:5.9pt;mso-position-horizontal-relative:page;z-index:251704320;mso-width-relative:page;mso-height-relative:page;" fillcolor="#484848" filled="t" stroked="f" coordorigin="2530,87" coordsize="118,620" path="m2558,87l2530,87,2530,397,2530,706,2558,706,2558,397,2558,87xm2647,87l2587,87,2587,397,2587,706,2647,706,2647,397,2647,87xe">
            <v:path arrowok="t"/>
            <v:fill on="t" focussize="0,0"/>
            <v:stroke on="f"/>
            <v:imagedata o:title=""/>
            <o:lock v:ext="edit"/>
          </v:shape>
        </w:pict>
      </w:r>
      <w:r>
        <w:rPr>
          <w:rFonts w:hint="default" w:cs="Times New Roman"/>
          <w:i/>
          <w:sz w:val="28"/>
          <w:szCs w:val="28"/>
          <w:lang w:val="en-US"/>
        </w:rPr>
        <w:t>Đ</w:t>
      </w:r>
      <w:r>
        <w:rPr>
          <w:rFonts w:hint="default" w:ascii="Times New Roman" w:hAnsi="Times New Roman" w:cs="Times New Roman"/>
          <w:i/>
          <w:sz w:val="28"/>
          <w:szCs w:val="28"/>
        </w:rPr>
        <w:t xml:space="preserve">ỉnh </w:t>
      </w:r>
      <w:r>
        <w:rPr>
          <w:rFonts w:hint="default" w:ascii="Times New Roman" w:hAnsi="Times New Roman" w:cs="Times New Roman"/>
          <w:sz w:val="28"/>
          <w:szCs w:val="28"/>
        </w:rPr>
        <w:t xml:space="preserve">v </w:t>
      </w:r>
      <w:r>
        <w:rPr>
          <w:rFonts w:hint="default" w:ascii="Times New Roman" w:hAnsi="Times New Roman" w:cs="Times New Roman"/>
          <w:i/>
          <w:sz w:val="28"/>
          <w:szCs w:val="28"/>
        </w:rPr>
        <w:t xml:space="preserve">là hậu duệ thực sự của </w:t>
      </w:r>
      <w:r>
        <w:rPr>
          <w:rFonts w:hint="default" w:cs="Times New Roman"/>
          <w:i/>
          <w:sz w:val="28"/>
          <w:szCs w:val="28"/>
          <w:lang w:val="en-US"/>
        </w:rPr>
        <w:t>đ</w:t>
      </w:r>
      <w:r>
        <w:rPr>
          <w:rFonts w:hint="default" w:ascii="Times New Roman" w:hAnsi="Times New Roman" w:cs="Times New Roman"/>
          <w:i/>
          <w:sz w:val="28"/>
          <w:szCs w:val="28"/>
        </w:rPr>
        <w:t xml:space="preserve">ỉnh </w:t>
      </w:r>
      <w:r>
        <w:rPr>
          <w:rFonts w:hint="default" w:ascii="Times New Roman" w:hAnsi="Times New Roman" w:cs="Times New Roman"/>
          <w:sz w:val="28"/>
          <w:szCs w:val="28"/>
        </w:rPr>
        <w:t xml:space="preserve">u </w:t>
      </w:r>
      <w:r>
        <w:rPr>
          <w:rFonts w:hint="default" w:ascii="Times New Roman" w:hAnsi="Times New Roman" w:cs="Times New Roman"/>
          <w:i/>
          <w:sz w:val="28"/>
          <w:szCs w:val="28"/>
        </w:rPr>
        <w:t xml:space="preserve">trong một cây DFS nếu và chỉ nếu tại thời </w:t>
      </w:r>
      <w:r>
        <w:rPr>
          <w:rFonts w:hint="default" w:cs="Times New Roman"/>
          <w:i/>
          <w:sz w:val="28"/>
          <w:szCs w:val="28"/>
          <w:lang w:val="en-US"/>
        </w:rPr>
        <w:t>đ</w:t>
      </w:r>
      <w:r>
        <w:rPr>
          <w:rFonts w:hint="default" w:ascii="Times New Roman" w:hAnsi="Times New Roman" w:cs="Times New Roman"/>
          <w:i/>
          <w:sz w:val="28"/>
          <w:szCs w:val="28"/>
        </w:rPr>
        <w:t xml:space="preserve">iểm </w:t>
      </w:r>
      <w:r>
        <w:rPr>
          <w:rFonts w:hint="default" w:ascii="Times New Roman" w:hAnsi="Times New Roman" w:cs="Times New Roman"/>
          <w:sz w:val="28"/>
          <w:szCs w:val="28"/>
        </w:rPr>
        <w:t>d</w:t>
      </w:r>
      <w:r>
        <w:rPr>
          <w:rFonts w:hint="default" w:ascii="Times New Roman" w:hAnsi="Times New Roman" w:cs="Times New Roman"/>
          <w:sz w:val="28"/>
          <w:szCs w:val="28"/>
          <w:vertAlign w:val="subscript"/>
        </w:rPr>
        <w:t>u</w:t>
      </w:r>
      <w:r>
        <w:rPr>
          <w:rFonts w:hint="default" w:ascii="Times New Roman" w:hAnsi="Times New Roman" w:cs="Times New Roman"/>
          <w:sz w:val="28"/>
          <w:szCs w:val="28"/>
          <w:vertAlign w:val="baseline"/>
        </w:rPr>
        <w:t xml:space="preserve"> </w:t>
      </w:r>
      <w:r>
        <w:rPr>
          <w:rFonts w:hint="default" w:ascii="Times New Roman" w:hAnsi="Times New Roman" w:cs="Times New Roman"/>
          <w:i/>
          <w:sz w:val="28"/>
          <w:szCs w:val="28"/>
          <w:vertAlign w:val="baseline"/>
        </w:rPr>
        <w:t xml:space="preserve">mà thuật toán thăm tới </w:t>
      </w:r>
      <w:r>
        <w:rPr>
          <w:rFonts w:hint="default" w:cs="Times New Roman"/>
          <w:i/>
          <w:sz w:val="28"/>
          <w:szCs w:val="28"/>
          <w:vertAlign w:val="baseline"/>
          <w:lang w:val="en-US"/>
        </w:rPr>
        <w:t>đ</w:t>
      </w:r>
      <w:r>
        <w:rPr>
          <w:rFonts w:hint="default" w:ascii="Times New Roman" w:hAnsi="Times New Roman" w:cs="Times New Roman"/>
          <w:i/>
          <w:sz w:val="28"/>
          <w:szCs w:val="28"/>
          <w:vertAlign w:val="baseline"/>
        </w:rPr>
        <w:t xml:space="preserve">ỉnh </w:t>
      </w:r>
      <w:r>
        <w:rPr>
          <w:rFonts w:hint="default" w:ascii="Times New Roman" w:hAnsi="Times New Roman" w:cs="Times New Roman"/>
          <w:spacing w:val="3"/>
          <w:sz w:val="28"/>
          <w:szCs w:val="28"/>
          <w:vertAlign w:val="baseline"/>
        </w:rPr>
        <w:t>u</w:t>
      </w:r>
      <w:r>
        <w:rPr>
          <w:rFonts w:hint="default" w:ascii="Times New Roman" w:hAnsi="Times New Roman" w:cs="Times New Roman"/>
          <w:i/>
          <w:spacing w:val="3"/>
          <w:sz w:val="28"/>
          <w:szCs w:val="28"/>
          <w:vertAlign w:val="baseline"/>
        </w:rPr>
        <w:t xml:space="preserve">, </w:t>
      </w:r>
      <w:r>
        <w:rPr>
          <w:rFonts w:hint="default" w:ascii="Times New Roman" w:hAnsi="Times New Roman" w:cs="Times New Roman"/>
          <w:i/>
          <w:sz w:val="28"/>
          <w:szCs w:val="28"/>
          <w:vertAlign w:val="baseline"/>
        </w:rPr>
        <w:t xml:space="preserve">tồn tại một </w:t>
      </w:r>
      <w:r>
        <w:rPr>
          <w:rFonts w:hint="default" w:cs="Times New Roman"/>
          <w:i/>
          <w:sz w:val="28"/>
          <w:szCs w:val="28"/>
          <w:vertAlign w:val="baseline"/>
          <w:lang w:val="en-US"/>
        </w:rPr>
        <w:t>đ</w:t>
      </w:r>
      <w:r>
        <w:rPr>
          <w:rFonts w:hint="default" w:ascii="Times New Roman" w:hAnsi="Times New Roman" w:cs="Times New Roman"/>
          <w:i/>
          <w:sz w:val="28"/>
          <w:szCs w:val="28"/>
          <w:vertAlign w:val="baseline"/>
        </w:rPr>
        <w:t xml:space="preserve">ường </w:t>
      </w:r>
      <w:r>
        <w:rPr>
          <w:rFonts w:hint="default" w:cs="Times New Roman"/>
          <w:i/>
          <w:sz w:val="28"/>
          <w:szCs w:val="28"/>
          <w:vertAlign w:val="baseline"/>
          <w:lang w:val="en-US"/>
        </w:rPr>
        <w:t>đ</w:t>
      </w:r>
      <w:r>
        <w:rPr>
          <w:rFonts w:hint="default" w:ascii="Times New Roman" w:hAnsi="Times New Roman" w:cs="Times New Roman"/>
          <w:i/>
          <w:sz w:val="28"/>
          <w:szCs w:val="28"/>
          <w:vertAlign w:val="baseline"/>
        </w:rPr>
        <w:t>i từ</w:t>
      </w:r>
      <w:r>
        <w:rPr>
          <w:rFonts w:hint="default" w:ascii="Times New Roman" w:hAnsi="Times New Roman" w:cs="Times New Roman"/>
          <w:i/>
          <w:spacing w:val="6"/>
          <w:sz w:val="28"/>
          <w:szCs w:val="28"/>
          <w:vertAlign w:val="baseline"/>
        </w:rPr>
        <w:t xml:space="preserve"> </w:t>
      </w:r>
      <w:r>
        <w:rPr>
          <w:rFonts w:hint="default" w:ascii="Times New Roman" w:hAnsi="Times New Roman" w:cs="Times New Roman"/>
          <w:sz w:val="28"/>
          <w:szCs w:val="28"/>
          <w:vertAlign w:val="baseline"/>
        </w:rPr>
        <w:t>u</w:t>
      </w:r>
    </w:p>
    <w:p>
      <w:pPr>
        <w:spacing w:after="0" w:line="268" w:lineRule="auto"/>
        <w:jc w:val="both"/>
        <w:rPr>
          <w:rFonts w:hint="default" w:ascii="Times New Roman" w:hAnsi="Times New Roman" w:cs="Times New Roman"/>
          <w:sz w:val="28"/>
          <w:szCs w:val="28"/>
        </w:rPr>
        <w:sectPr>
          <w:pgSz w:w="11900" w:h="16840"/>
          <w:pgMar w:top="1600" w:right="1680" w:bottom="2400" w:left="1680" w:header="0" w:footer="2216"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2"/>
        <w:rPr>
          <w:rFonts w:hint="default" w:ascii="Times New Roman" w:hAnsi="Times New Roman" w:cs="Times New Roman"/>
          <w:sz w:val="28"/>
          <w:szCs w:val="28"/>
        </w:rPr>
      </w:pPr>
    </w:p>
    <w:p>
      <w:pPr>
        <w:spacing w:before="104" w:line="266" w:lineRule="auto"/>
        <w:ind w:left="1075" w:right="296" w:firstLine="0"/>
        <w:jc w:val="left"/>
        <w:rPr>
          <w:rFonts w:hint="default" w:ascii="Times New Roman" w:hAnsi="Times New Roman" w:cs="Times New Roman"/>
          <w:i/>
          <w:sz w:val="28"/>
          <w:szCs w:val="28"/>
        </w:rPr>
      </w:pPr>
      <w:r>
        <w:rPr>
          <w:rFonts w:hint="default" w:ascii="Times New Roman" w:hAnsi="Times New Roman" w:cs="Times New Roman"/>
          <w:sz w:val="28"/>
          <w:szCs w:val="28"/>
        </w:rPr>
        <w:pict>
          <v:shape id="_x0000_s3099" o:spid="_x0000_s3099" style="position:absolute;left:0pt;margin-left:126.45pt;margin-top:5.35pt;height:33.75pt;width:5.9pt;mso-position-horizontal-relative:page;z-index:251705344;mso-width-relative:page;mso-height-relative:page;" fillcolor="#484848" filled="t" stroked="f" coordorigin="2530,107" coordsize="118,675" path="m2558,107l2530,107,2530,417,2530,782,2558,782,2558,417,2558,107xm2647,107l2587,107,2587,417,2587,782,2647,782,2647,417,2647,107xe">
            <v:path arrowok="t"/>
            <v:fill on="t" focussize="0,0"/>
            <v:stroke on="f"/>
            <v:imagedata o:title=""/>
            <o:lock v:ext="edit"/>
          </v:shape>
        </w:pict>
      </w:r>
      <w:r>
        <w:rPr>
          <w:rFonts w:hint="default" w:ascii="Times New Roman" w:hAnsi="Times New Roman" w:cs="Times New Roman"/>
          <w:i/>
          <w:sz w:val="28"/>
          <w:szCs w:val="28"/>
        </w:rPr>
        <w:t xml:space="preserve">tới </w:t>
      </w:r>
      <w:r>
        <w:rPr>
          <w:rFonts w:hint="default" w:ascii="Times New Roman" w:hAnsi="Times New Roman" w:cs="Times New Roman"/>
          <w:sz w:val="28"/>
          <w:szCs w:val="28"/>
        </w:rPr>
        <w:t xml:space="preserve">v </w:t>
      </w:r>
      <w:r>
        <w:rPr>
          <w:rFonts w:hint="default" w:ascii="Times New Roman" w:hAnsi="Times New Roman" w:cs="Times New Roman"/>
          <w:i/>
          <w:sz w:val="28"/>
          <w:szCs w:val="28"/>
        </w:rPr>
        <w:t xml:space="preserve">mà ngoại trừ </w:t>
      </w:r>
      <w:r>
        <w:rPr>
          <w:rFonts w:hint="default" w:cs="Times New Roman"/>
          <w:i/>
          <w:sz w:val="28"/>
          <w:szCs w:val="28"/>
          <w:lang w:val="en-US"/>
        </w:rPr>
        <w:t>đ</w:t>
      </w:r>
      <w:r>
        <w:rPr>
          <w:rFonts w:hint="default" w:ascii="Times New Roman" w:hAnsi="Times New Roman" w:cs="Times New Roman"/>
          <w:i/>
          <w:sz w:val="28"/>
          <w:szCs w:val="28"/>
        </w:rPr>
        <w:t xml:space="preserve">ỉnh </w:t>
      </w:r>
      <w:r>
        <w:rPr>
          <w:rFonts w:hint="default" w:ascii="Times New Roman" w:hAnsi="Times New Roman" w:cs="Times New Roman"/>
          <w:sz w:val="28"/>
          <w:szCs w:val="28"/>
        </w:rPr>
        <w:t>u</w:t>
      </w:r>
      <w:r>
        <w:rPr>
          <w:rFonts w:hint="default" w:ascii="Times New Roman" w:hAnsi="Times New Roman" w:cs="Times New Roman"/>
          <w:i/>
          <w:sz w:val="28"/>
          <w:szCs w:val="28"/>
        </w:rPr>
        <w:t xml:space="preserve">, tất cả các </w:t>
      </w:r>
      <w:r>
        <w:rPr>
          <w:rFonts w:hint="default" w:cs="Times New Roman"/>
          <w:i/>
          <w:sz w:val="28"/>
          <w:szCs w:val="28"/>
          <w:lang w:val="en-US"/>
        </w:rPr>
        <w:t>đ</w:t>
      </w:r>
      <w:r>
        <w:rPr>
          <w:rFonts w:hint="default" w:ascii="Times New Roman" w:hAnsi="Times New Roman" w:cs="Times New Roman"/>
          <w:i/>
          <w:sz w:val="28"/>
          <w:szCs w:val="28"/>
        </w:rPr>
        <w:t xml:space="preserve">ỉnh khác trên </w:t>
      </w:r>
      <w:r>
        <w:rPr>
          <w:rFonts w:hint="default" w:cs="Times New Roman"/>
          <w:i/>
          <w:sz w:val="28"/>
          <w:szCs w:val="28"/>
          <w:lang w:val="en-US"/>
        </w:rPr>
        <w:t>đ</w:t>
      </w:r>
      <w:r>
        <w:rPr>
          <w:rFonts w:hint="default" w:ascii="Times New Roman" w:hAnsi="Times New Roman" w:cs="Times New Roman"/>
          <w:i/>
          <w:sz w:val="28"/>
          <w:szCs w:val="28"/>
        </w:rPr>
        <w:t xml:space="preserve">ường </w:t>
      </w:r>
      <w:r>
        <w:rPr>
          <w:rFonts w:hint="default" w:cs="Times New Roman"/>
          <w:i/>
          <w:sz w:val="28"/>
          <w:szCs w:val="28"/>
          <w:lang w:val="en-US"/>
        </w:rPr>
        <w:t>đ</w:t>
      </w:r>
      <w:r>
        <w:rPr>
          <w:rFonts w:hint="default" w:ascii="Times New Roman" w:hAnsi="Times New Roman" w:cs="Times New Roman"/>
          <w:i/>
          <w:sz w:val="28"/>
          <w:szCs w:val="28"/>
        </w:rPr>
        <w:t xml:space="preserve">i </w:t>
      </w:r>
      <w:r>
        <w:rPr>
          <w:rFonts w:hint="default" w:cs="Times New Roman"/>
          <w:i/>
          <w:sz w:val="28"/>
          <w:szCs w:val="28"/>
          <w:lang w:val="en-US"/>
        </w:rPr>
        <w:t>đ</w:t>
      </w:r>
      <w:r>
        <w:rPr>
          <w:rFonts w:hint="default" w:ascii="Times New Roman" w:hAnsi="Times New Roman" w:cs="Times New Roman"/>
          <w:i/>
          <w:sz w:val="28"/>
          <w:szCs w:val="28"/>
        </w:rPr>
        <w:t xml:space="preserve">ều chưa </w:t>
      </w:r>
      <w:r>
        <w:rPr>
          <w:rFonts w:hint="default" w:cs="Times New Roman"/>
          <w:i/>
          <w:sz w:val="28"/>
          <w:szCs w:val="28"/>
          <w:lang w:val="en-US"/>
        </w:rPr>
        <w:t>đ</w:t>
      </w:r>
      <w:r>
        <w:rPr>
          <w:rFonts w:hint="default" w:ascii="Times New Roman" w:hAnsi="Times New Roman" w:cs="Times New Roman"/>
          <w:i/>
          <w:sz w:val="28"/>
          <w:szCs w:val="28"/>
        </w:rPr>
        <w:t>ược thăm.</w:t>
      </w:r>
    </w:p>
    <w:p>
      <w:pPr>
        <w:spacing w:before="119"/>
        <w:ind w:left="938" w:right="0" w:firstLine="0"/>
        <w:jc w:val="left"/>
        <w:rPr>
          <w:rFonts w:hint="default" w:ascii="Times New Roman" w:hAnsi="Times New Roman" w:cs="Times New Roman"/>
          <w:i/>
          <w:sz w:val="28"/>
          <w:szCs w:val="28"/>
        </w:rPr>
      </w:pPr>
      <w:r>
        <w:rPr>
          <w:rFonts w:hint="default" w:ascii="Times New Roman" w:hAnsi="Times New Roman" w:cs="Times New Roman"/>
          <w:i/>
          <w:w w:val="110"/>
          <w:sz w:val="28"/>
          <w:szCs w:val="28"/>
        </w:rPr>
        <w:t>Chnng minh</w:t>
      </w:r>
    </w:p>
    <w:p>
      <w:pPr>
        <w:spacing w:before="82"/>
        <w:ind w:left="935" w:right="0" w:firstLine="0"/>
        <w:jc w:val="left"/>
        <w:rPr>
          <w:rFonts w:hint="default" w:ascii="Times New Roman" w:hAnsi="Times New Roman" w:cs="Times New Roman"/>
          <w:sz w:val="28"/>
          <w:szCs w:val="28"/>
        </w:rPr>
      </w:pPr>
      <w:r>
        <w:rPr>
          <w:rFonts w:hint="default" w:ascii="Times New Roman" w:hAnsi="Times New Roman" w:cs="Times New Roman"/>
          <w:sz w:val="28"/>
          <w:szCs w:val="28"/>
        </w:rPr>
        <w:t>“”</w:t>
      </w:r>
    </w:p>
    <w:p>
      <w:pPr>
        <w:spacing w:before="86" w:line="268" w:lineRule="auto"/>
        <w:ind w:left="935" w:right="293" w:firstLine="0"/>
        <w:jc w:val="both"/>
        <w:rPr>
          <w:rFonts w:hint="default" w:ascii="Times New Roman" w:hAnsi="Times New Roman" w:cs="Times New Roman"/>
          <w:sz w:val="28"/>
          <w:szCs w:val="28"/>
        </w:rPr>
      </w:pPr>
      <w:r>
        <w:rPr>
          <w:rFonts w:hint="default" w:ascii="Times New Roman" w:hAnsi="Times New Roman" w:cs="Times New Roman"/>
          <w:sz w:val="28"/>
          <w:szCs w:val="28"/>
        </w:rPr>
        <w:t xml:space="preserve">Nếu v là hậu duệ của </w:t>
      </w:r>
      <w:r>
        <w:rPr>
          <w:rFonts w:hint="default" w:ascii="Times New Roman" w:hAnsi="Times New Roman" w:cs="Times New Roman"/>
          <w:spacing w:val="2"/>
          <w:sz w:val="28"/>
          <w:szCs w:val="28"/>
        </w:rPr>
        <w:t xml:space="preserve">u, </w:t>
      </w:r>
      <w:r>
        <w:rPr>
          <w:rFonts w:hint="default" w:ascii="Times New Roman" w:hAnsi="Times New Roman" w:cs="Times New Roman"/>
          <w:sz w:val="28"/>
          <w:szCs w:val="28"/>
        </w:rPr>
        <w:t xml:space="preserve">ta xét </w:t>
      </w:r>
      <w:r>
        <w:rPr>
          <w:rFonts w:hint="default" w:cs="Times New Roman"/>
          <w:sz w:val="28"/>
          <w:szCs w:val="28"/>
          <w:lang w:val="en-US"/>
        </w:rPr>
        <w:t>đ</w:t>
      </w:r>
      <w:r>
        <w:rPr>
          <w:rFonts w:hint="default" w:ascii="Times New Roman" w:hAnsi="Times New Roman" w:cs="Times New Roman"/>
          <w:sz w:val="28"/>
          <w:szCs w:val="28"/>
        </w:rPr>
        <w:t xml:space="preserve">ường </w:t>
      </w:r>
      <w:r>
        <w:rPr>
          <w:rFonts w:hint="default" w:cs="Times New Roman"/>
          <w:sz w:val="28"/>
          <w:szCs w:val="28"/>
          <w:lang w:val="en-US"/>
        </w:rPr>
        <w:t>đ</w:t>
      </w:r>
      <w:r>
        <w:rPr>
          <w:rFonts w:hint="default" w:ascii="Times New Roman" w:hAnsi="Times New Roman" w:cs="Times New Roman"/>
          <w:sz w:val="28"/>
          <w:szCs w:val="28"/>
        </w:rPr>
        <w:t xml:space="preserve">i từ u tới v dọc trên các cung trên cây DFS. Tất cả các </w:t>
      </w:r>
      <w:r>
        <w:rPr>
          <w:rFonts w:hint="default" w:cs="Times New Roman"/>
          <w:sz w:val="28"/>
          <w:szCs w:val="28"/>
          <w:lang w:val="en-US"/>
        </w:rPr>
        <w:t>đ</w:t>
      </w:r>
      <w:r>
        <w:rPr>
          <w:rFonts w:hint="default" w:ascii="Times New Roman" w:hAnsi="Times New Roman" w:cs="Times New Roman"/>
          <w:sz w:val="28"/>
          <w:szCs w:val="28"/>
        </w:rPr>
        <w:t xml:space="preserve">ỉnh w nằm sau u trên </w:t>
      </w:r>
      <w:r>
        <w:rPr>
          <w:rFonts w:hint="default" w:cs="Times New Roman"/>
          <w:sz w:val="28"/>
          <w:szCs w:val="28"/>
          <w:lang w:val="en-US"/>
        </w:rPr>
        <w:t>đ</w:t>
      </w:r>
      <w:r>
        <w:rPr>
          <w:rFonts w:hint="default" w:ascii="Times New Roman" w:hAnsi="Times New Roman" w:cs="Times New Roman"/>
          <w:sz w:val="28"/>
          <w:szCs w:val="28"/>
        </w:rPr>
        <w:t xml:space="preserve">ường </w:t>
      </w:r>
      <w:r>
        <w:rPr>
          <w:rFonts w:hint="default" w:cs="Times New Roman"/>
          <w:sz w:val="28"/>
          <w:szCs w:val="28"/>
          <w:lang w:val="en-US"/>
        </w:rPr>
        <w:t>đ</w:t>
      </w:r>
      <w:r>
        <w:rPr>
          <w:rFonts w:hint="default" w:ascii="Times New Roman" w:hAnsi="Times New Roman" w:cs="Times New Roman"/>
          <w:sz w:val="28"/>
          <w:szCs w:val="28"/>
        </w:rPr>
        <w:t xml:space="preserve">i này </w:t>
      </w:r>
      <w:r>
        <w:rPr>
          <w:rFonts w:hint="default" w:cs="Times New Roman"/>
          <w:sz w:val="28"/>
          <w:szCs w:val="28"/>
          <w:lang w:val="en-US"/>
        </w:rPr>
        <w:t>đ</w:t>
      </w:r>
      <w:r>
        <w:rPr>
          <w:rFonts w:hint="default" w:ascii="Times New Roman" w:hAnsi="Times New Roman" w:cs="Times New Roman"/>
          <w:sz w:val="28"/>
          <w:szCs w:val="28"/>
        </w:rPr>
        <w:t xml:space="preserve">ều là hậu duệ của </w:t>
      </w:r>
      <w:r>
        <w:rPr>
          <w:rFonts w:hint="default" w:ascii="Times New Roman" w:hAnsi="Times New Roman" w:cs="Times New Roman"/>
          <w:spacing w:val="2"/>
          <w:sz w:val="28"/>
          <w:szCs w:val="28"/>
        </w:rPr>
        <w:t xml:space="preserve">u, </w:t>
      </w:r>
      <w:r>
        <w:rPr>
          <w:rFonts w:hint="default" w:ascii="Times New Roman" w:hAnsi="Times New Roman" w:cs="Times New Roman"/>
          <w:sz w:val="28"/>
          <w:szCs w:val="28"/>
        </w:rPr>
        <w:t xml:space="preserve">nên theo </w:t>
      </w:r>
      <w:r>
        <w:rPr>
          <w:rFonts w:hint="default" w:cs="Times New Roman"/>
          <w:sz w:val="28"/>
          <w:szCs w:val="28"/>
          <w:lang w:val="en-US"/>
        </w:rPr>
        <w:t>Đ</w:t>
      </w:r>
      <w:r>
        <w:rPr>
          <w:rFonts w:hint="default" w:ascii="Times New Roman" w:hAnsi="Times New Roman" w:cs="Times New Roman"/>
          <w:sz w:val="28"/>
          <w:szCs w:val="28"/>
        </w:rPr>
        <w:t>ịnh lí 5-6, ta có  d</w:t>
      </w:r>
      <w:r>
        <w:rPr>
          <w:rFonts w:hint="default" w:ascii="Times New Roman" w:hAnsi="Times New Roman" w:cs="Times New Roman"/>
          <w:sz w:val="28"/>
          <w:szCs w:val="28"/>
          <w:vertAlign w:val="subscript"/>
        </w:rPr>
        <w:t>u</w:t>
      </w:r>
      <w:r>
        <w:rPr>
          <w:rFonts w:hint="default" w:ascii="Times New Roman" w:hAnsi="Times New Roman" w:cs="Times New Roman"/>
          <w:sz w:val="28"/>
          <w:szCs w:val="28"/>
          <w:vertAlign w:val="baseline"/>
        </w:rPr>
        <w:t xml:space="preserve"> € </w:t>
      </w:r>
      <w:r>
        <w:rPr>
          <w:rFonts w:hint="default" w:ascii="Times New Roman" w:hAnsi="Times New Roman" w:cs="Times New Roman"/>
          <w:spacing w:val="4"/>
          <w:sz w:val="28"/>
          <w:szCs w:val="28"/>
          <w:vertAlign w:val="baseline"/>
        </w:rPr>
        <w:t>d</w:t>
      </w:r>
      <w:r>
        <w:rPr>
          <w:rFonts w:hint="default" w:ascii="Times New Roman" w:hAnsi="Times New Roman" w:cs="Times New Roman"/>
          <w:spacing w:val="4"/>
          <w:sz w:val="28"/>
          <w:szCs w:val="28"/>
          <w:vertAlign w:val="subscript"/>
        </w:rPr>
        <w:t>w</w:t>
      </w:r>
      <w:r>
        <w:rPr>
          <w:rFonts w:hint="default" w:ascii="Times New Roman" w:hAnsi="Times New Roman" w:cs="Times New Roman"/>
          <w:spacing w:val="4"/>
          <w:sz w:val="28"/>
          <w:szCs w:val="28"/>
          <w:vertAlign w:val="baseline"/>
        </w:rPr>
        <w:t xml:space="preserve">, </w:t>
      </w:r>
      <w:r>
        <w:rPr>
          <w:rFonts w:hint="default" w:ascii="Times New Roman" w:hAnsi="Times New Roman" w:cs="Times New Roman"/>
          <w:sz w:val="28"/>
          <w:szCs w:val="28"/>
          <w:vertAlign w:val="baseline"/>
        </w:rPr>
        <w:t xml:space="preserve">tức là vào thời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iểm </w:t>
      </w:r>
      <w:r>
        <w:rPr>
          <w:rFonts w:hint="default" w:ascii="Times New Roman" w:hAnsi="Times New Roman" w:cs="Times New Roman"/>
          <w:spacing w:val="3"/>
          <w:sz w:val="28"/>
          <w:szCs w:val="28"/>
          <w:vertAlign w:val="baseline"/>
        </w:rPr>
        <w:t>d</w:t>
      </w:r>
      <w:r>
        <w:rPr>
          <w:rFonts w:hint="default" w:ascii="Times New Roman" w:hAnsi="Times New Roman" w:cs="Times New Roman"/>
          <w:spacing w:val="3"/>
          <w:sz w:val="28"/>
          <w:szCs w:val="28"/>
          <w:vertAlign w:val="subscript"/>
        </w:rPr>
        <w:t>u</w:t>
      </w:r>
      <w:r>
        <w:rPr>
          <w:rFonts w:hint="default" w:ascii="Times New Roman" w:hAnsi="Times New Roman" w:cs="Times New Roman"/>
          <w:spacing w:val="3"/>
          <w:sz w:val="28"/>
          <w:szCs w:val="28"/>
          <w:vertAlign w:val="baseline"/>
        </w:rPr>
        <w:t xml:space="preserve">, </w:t>
      </w:r>
      <w:r>
        <w:rPr>
          <w:rFonts w:hint="default" w:ascii="Times New Roman" w:hAnsi="Times New Roman" w:cs="Times New Roman"/>
          <w:sz w:val="28"/>
          <w:szCs w:val="28"/>
          <w:vertAlign w:val="baseline"/>
        </w:rPr>
        <w:t xml:space="preserve">tất cả các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ỉnh w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ó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ều chưa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ược</w:t>
      </w:r>
      <w:r>
        <w:rPr>
          <w:rFonts w:hint="default" w:ascii="Times New Roman" w:hAnsi="Times New Roman" w:cs="Times New Roman"/>
          <w:spacing w:val="-19"/>
          <w:sz w:val="28"/>
          <w:szCs w:val="28"/>
          <w:vertAlign w:val="baseline"/>
        </w:rPr>
        <w:t xml:space="preserve"> </w:t>
      </w:r>
      <w:r>
        <w:rPr>
          <w:rFonts w:hint="default" w:ascii="Times New Roman" w:hAnsi="Times New Roman" w:cs="Times New Roman"/>
          <w:sz w:val="28"/>
          <w:szCs w:val="28"/>
          <w:vertAlign w:val="baseline"/>
        </w:rPr>
        <w:t>thăm</w:t>
      </w:r>
    </w:p>
    <w:p>
      <w:pPr>
        <w:spacing w:before="56"/>
        <w:ind w:left="936" w:right="0" w:firstLine="0"/>
        <w:jc w:val="left"/>
        <w:rPr>
          <w:rFonts w:hint="default" w:ascii="Times New Roman" w:hAnsi="Times New Roman" w:cs="Times New Roman"/>
          <w:sz w:val="28"/>
          <w:szCs w:val="28"/>
        </w:rPr>
      </w:pPr>
      <w:r>
        <w:rPr>
          <w:rFonts w:hint="default" w:ascii="Times New Roman" w:hAnsi="Times New Roman" w:cs="Times New Roman"/>
          <w:sz w:val="28"/>
          <w:szCs w:val="28"/>
        </w:rPr>
        <w:t>“”</w:t>
      </w:r>
    </w:p>
    <w:p>
      <w:pPr>
        <w:spacing w:before="89" w:line="268" w:lineRule="auto"/>
        <w:ind w:left="935" w:right="292" w:firstLine="0"/>
        <w:jc w:val="both"/>
        <w:rPr>
          <w:rFonts w:hint="default" w:ascii="Times New Roman" w:hAnsi="Times New Roman" w:cs="Times New Roman"/>
          <w:sz w:val="28"/>
          <w:szCs w:val="28"/>
        </w:rPr>
      </w:pPr>
      <w:r>
        <w:rPr>
          <w:rFonts w:hint="default" w:ascii="Times New Roman" w:hAnsi="Times New Roman" w:cs="Times New Roman"/>
          <w:sz w:val="28"/>
          <w:szCs w:val="28"/>
        </w:rPr>
        <w:t xml:space="preserve">Nếu tại thời </w:t>
      </w:r>
      <w:r>
        <w:rPr>
          <w:rFonts w:hint="default" w:cs="Times New Roman"/>
          <w:sz w:val="28"/>
          <w:szCs w:val="28"/>
          <w:lang w:val="en-US"/>
        </w:rPr>
        <w:t>đ</w:t>
      </w:r>
      <w:r>
        <w:rPr>
          <w:rFonts w:hint="default" w:ascii="Times New Roman" w:hAnsi="Times New Roman" w:cs="Times New Roman"/>
          <w:sz w:val="28"/>
          <w:szCs w:val="28"/>
        </w:rPr>
        <w:t xml:space="preserve">iểm </w:t>
      </w:r>
      <w:r>
        <w:rPr>
          <w:rFonts w:hint="default" w:ascii="Times New Roman" w:hAnsi="Times New Roman" w:cs="Times New Roman"/>
          <w:spacing w:val="3"/>
          <w:sz w:val="28"/>
          <w:szCs w:val="28"/>
        </w:rPr>
        <w:t>d</w:t>
      </w:r>
      <w:r>
        <w:rPr>
          <w:rFonts w:hint="default" w:ascii="Times New Roman" w:hAnsi="Times New Roman" w:cs="Times New Roman"/>
          <w:spacing w:val="3"/>
          <w:sz w:val="28"/>
          <w:szCs w:val="28"/>
          <w:vertAlign w:val="subscript"/>
        </w:rPr>
        <w:t>u</w:t>
      </w:r>
      <w:r>
        <w:rPr>
          <w:rFonts w:hint="default" w:ascii="Times New Roman" w:hAnsi="Times New Roman" w:cs="Times New Roman"/>
          <w:spacing w:val="3"/>
          <w:sz w:val="28"/>
          <w:szCs w:val="28"/>
          <w:vertAlign w:val="baseline"/>
        </w:rPr>
        <w:t xml:space="preserve">, </w:t>
      </w:r>
      <w:r>
        <w:rPr>
          <w:rFonts w:hint="default" w:ascii="Times New Roman" w:hAnsi="Times New Roman" w:cs="Times New Roman"/>
          <w:sz w:val="28"/>
          <w:szCs w:val="28"/>
          <w:vertAlign w:val="baseline"/>
        </w:rPr>
        <w:t xml:space="preserve">tồn tại một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ường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i từ u tới v mà ngoại trừ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ỉnh </w:t>
      </w:r>
      <w:r>
        <w:rPr>
          <w:rFonts w:hint="default" w:ascii="Times New Roman" w:hAnsi="Times New Roman" w:cs="Times New Roman"/>
          <w:spacing w:val="2"/>
          <w:sz w:val="28"/>
          <w:szCs w:val="28"/>
          <w:vertAlign w:val="baseline"/>
        </w:rPr>
        <w:t xml:space="preserve">u, </w:t>
      </w:r>
      <w:r>
        <w:rPr>
          <w:rFonts w:hint="default" w:ascii="Times New Roman" w:hAnsi="Times New Roman" w:cs="Times New Roman"/>
          <w:sz w:val="28"/>
          <w:szCs w:val="28"/>
          <w:vertAlign w:val="baseline"/>
        </w:rPr>
        <w:t xml:space="preserve">tất cả các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ỉnh khác trên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ường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i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ều chưa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ược thăm, ta sẽ chứng minh rằng mọi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ỉnh trên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ường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i này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ều là hậu duệ của </w:t>
      </w:r>
      <w:r>
        <w:rPr>
          <w:rFonts w:hint="default" w:ascii="Times New Roman" w:hAnsi="Times New Roman" w:cs="Times New Roman"/>
          <w:spacing w:val="2"/>
          <w:sz w:val="28"/>
          <w:szCs w:val="28"/>
          <w:vertAlign w:val="baseline"/>
        </w:rPr>
        <w:t xml:space="preserve">u. </w:t>
      </w:r>
      <w:r>
        <w:rPr>
          <w:rFonts w:hint="default" w:ascii="Times New Roman" w:hAnsi="Times New Roman" w:cs="Times New Roman"/>
          <w:sz w:val="28"/>
          <w:szCs w:val="28"/>
          <w:vertAlign w:val="baseline"/>
        </w:rPr>
        <w:t xml:space="preserve">Thật vậy, giả sử phản chứng rằng </w:t>
      </w:r>
      <w:r>
        <w:rPr>
          <w:rFonts w:hint="default" w:ascii="Times New Roman" w:hAnsi="Times New Roman" w:cs="Times New Roman"/>
          <w:spacing w:val="7"/>
          <w:sz w:val="28"/>
          <w:szCs w:val="28"/>
          <w:vertAlign w:val="baseline"/>
        </w:rPr>
        <w:t>v</w:t>
      </w:r>
      <w:r>
        <w:rPr>
          <w:rFonts w:hint="default" w:ascii="Times New Roman" w:hAnsi="Times New Roman" w:cs="Times New Roman"/>
          <w:spacing w:val="7"/>
          <w:sz w:val="28"/>
          <w:szCs w:val="28"/>
          <w:vertAlign w:val="superscript"/>
        </w:rPr>
        <w:t>×</w:t>
      </w:r>
      <w:r>
        <w:rPr>
          <w:rFonts w:hint="default" w:ascii="Times New Roman" w:hAnsi="Times New Roman" w:cs="Times New Roman"/>
          <w:spacing w:val="7"/>
          <w:sz w:val="28"/>
          <w:szCs w:val="28"/>
          <w:vertAlign w:val="baseline"/>
        </w:rPr>
        <w:t xml:space="preserve"> </w:t>
      </w:r>
      <w:r>
        <w:rPr>
          <w:rFonts w:hint="default" w:ascii="Times New Roman" w:hAnsi="Times New Roman" w:cs="Times New Roman"/>
          <w:sz w:val="28"/>
          <w:szCs w:val="28"/>
          <w:vertAlign w:val="baseline"/>
        </w:rPr>
        <w:t xml:space="preserve">là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ỉnh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ầu tiên trên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ường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i này mà không phải hậu duệ của </w:t>
      </w:r>
      <w:r>
        <w:rPr>
          <w:rFonts w:hint="default" w:ascii="Times New Roman" w:hAnsi="Times New Roman" w:cs="Times New Roman"/>
          <w:spacing w:val="2"/>
          <w:sz w:val="28"/>
          <w:szCs w:val="28"/>
          <w:vertAlign w:val="baseline"/>
        </w:rPr>
        <w:t xml:space="preserve">u, </w:t>
      </w:r>
      <w:r>
        <w:rPr>
          <w:rFonts w:hint="default" w:ascii="Times New Roman" w:hAnsi="Times New Roman" w:cs="Times New Roman"/>
          <w:sz w:val="28"/>
          <w:szCs w:val="28"/>
          <w:vertAlign w:val="baseline"/>
        </w:rPr>
        <w:t xml:space="preserve">tức là tồn tại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ỉnh w liền trước </w:t>
      </w:r>
      <w:r>
        <w:rPr>
          <w:rFonts w:hint="default" w:ascii="Times New Roman" w:hAnsi="Times New Roman" w:cs="Times New Roman"/>
          <w:spacing w:val="5"/>
          <w:sz w:val="28"/>
          <w:szCs w:val="28"/>
          <w:vertAlign w:val="baseline"/>
        </w:rPr>
        <w:t>v</w:t>
      </w:r>
      <w:r>
        <w:rPr>
          <w:rFonts w:hint="default" w:ascii="Times New Roman" w:hAnsi="Times New Roman" w:cs="Times New Roman"/>
          <w:spacing w:val="5"/>
          <w:sz w:val="28"/>
          <w:szCs w:val="28"/>
          <w:vertAlign w:val="superscript"/>
        </w:rPr>
        <w:t>×</w:t>
      </w:r>
      <w:r>
        <w:rPr>
          <w:rFonts w:hint="default" w:ascii="Times New Roman" w:hAnsi="Times New Roman" w:cs="Times New Roman"/>
          <w:spacing w:val="5"/>
          <w:sz w:val="28"/>
          <w:szCs w:val="28"/>
          <w:vertAlign w:val="baseline"/>
        </w:rPr>
        <w:t xml:space="preserve"> </w:t>
      </w:r>
      <w:r>
        <w:rPr>
          <w:rFonts w:hint="default" w:ascii="Times New Roman" w:hAnsi="Times New Roman" w:cs="Times New Roman"/>
          <w:sz w:val="28"/>
          <w:szCs w:val="28"/>
          <w:vertAlign w:val="baseline"/>
        </w:rPr>
        <w:t xml:space="preserve">trên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ường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i là hậu duệ của </w:t>
      </w:r>
      <w:r>
        <w:rPr>
          <w:rFonts w:hint="default" w:ascii="Times New Roman" w:hAnsi="Times New Roman" w:cs="Times New Roman"/>
          <w:spacing w:val="2"/>
          <w:sz w:val="28"/>
          <w:szCs w:val="28"/>
          <w:vertAlign w:val="baseline"/>
        </w:rPr>
        <w:t xml:space="preserve">u. </w:t>
      </w:r>
      <w:r>
        <w:rPr>
          <w:rFonts w:hint="default" w:ascii="Times New Roman" w:hAnsi="Times New Roman" w:cs="Times New Roman"/>
          <w:sz w:val="28"/>
          <w:szCs w:val="28"/>
          <w:vertAlign w:val="baseline"/>
        </w:rPr>
        <w:t xml:space="preserve">Theo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ịnh lí 5-7, </w:t>
      </w:r>
      <w:r>
        <w:rPr>
          <w:rFonts w:hint="default" w:ascii="Times New Roman" w:hAnsi="Times New Roman" w:cs="Times New Roman"/>
          <w:spacing w:val="5"/>
          <w:sz w:val="28"/>
          <w:szCs w:val="28"/>
          <w:vertAlign w:val="baseline"/>
        </w:rPr>
        <w:t>v</w:t>
      </w:r>
      <w:r>
        <w:rPr>
          <w:rFonts w:hint="default" w:ascii="Times New Roman" w:hAnsi="Times New Roman" w:cs="Times New Roman"/>
          <w:spacing w:val="5"/>
          <w:sz w:val="28"/>
          <w:szCs w:val="28"/>
          <w:vertAlign w:val="superscript"/>
        </w:rPr>
        <w:t>×</w:t>
      </w:r>
      <w:r>
        <w:rPr>
          <w:rFonts w:hint="default" w:ascii="Times New Roman" w:hAnsi="Times New Roman" w:cs="Times New Roman"/>
          <w:spacing w:val="5"/>
          <w:sz w:val="28"/>
          <w:szCs w:val="28"/>
          <w:vertAlign w:val="baseline"/>
        </w:rPr>
        <w:t xml:space="preserve"> </w:t>
      </w:r>
      <w:r>
        <w:rPr>
          <w:rFonts w:hint="default" w:ascii="Times New Roman" w:hAnsi="Times New Roman" w:cs="Times New Roman"/>
          <w:sz w:val="28"/>
          <w:szCs w:val="28"/>
          <w:vertAlign w:val="baseline"/>
        </w:rPr>
        <w:t xml:space="preserve">phải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ược thăm trước khi duyệt xong </w:t>
      </w:r>
      <w:r>
        <w:rPr>
          <w:rFonts w:hint="default" w:ascii="Times New Roman" w:hAnsi="Times New Roman" w:cs="Times New Roman"/>
          <w:spacing w:val="3"/>
          <w:sz w:val="28"/>
          <w:szCs w:val="28"/>
          <w:vertAlign w:val="baseline"/>
        </w:rPr>
        <w:t xml:space="preserve">w: </w:t>
      </w:r>
      <w:r>
        <w:rPr>
          <w:rFonts w:hint="default" w:ascii="Times New Roman" w:hAnsi="Times New Roman" w:cs="Times New Roman"/>
          <w:sz w:val="28"/>
          <w:szCs w:val="28"/>
          <w:vertAlign w:val="baseline"/>
        </w:rPr>
        <w:t>d</w:t>
      </w:r>
      <w:r>
        <w:rPr>
          <w:rFonts w:hint="default" w:ascii="Times New Roman" w:hAnsi="Times New Roman" w:cs="Times New Roman"/>
          <w:sz w:val="28"/>
          <w:szCs w:val="28"/>
          <w:vertAlign w:val="subscript"/>
        </w:rPr>
        <w:t>v</w:t>
      </w:r>
      <w:r>
        <w:rPr>
          <w:rFonts w:hint="default" w:ascii="Times New Roman" w:hAnsi="Times New Roman" w:cs="Times New Roman"/>
          <w:position w:val="1"/>
          <w:sz w:val="28"/>
          <w:szCs w:val="28"/>
          <w:vertAlign w:val="baseline"/>
        </w:rPr>
        <w:t xml:space="preserve">× </w:t>
      </w:r>
      <w:r>
        <w:rPr>
          <w:rFonts w:hint="default" w:ascii="Times New Roman" w:hAnsi="Times New Roman" w:cs="Times New Roman"/>
          <w:sz w:val="28"/>
          <w:szCs w:val="28"/>
          <w:vertAlign w:val="baseline"/>
        </w:rPr>
        <w:t xml:space="preserve">€ </w:t>
      </w:r>
      <w:r>
        <w:rPr>
          <w:rFonts w:hint="default" w:ascii="Times New Roman" w:hAnsi="Times New Roman" w:cs="Times New Roman"/>
          <w:spacing w:val="-10"/>
          <w:sz w:val="28"/>
          <w:szCs w:val="28"/>
          <w:vertAlign w:val="baseline"/>
        </w:rPr>
        <w:t>ƒ</w:t>
      </w:r>
      <w:r>
        <w:rPr>
          <w:rFonts w:hint="default" w:ascii="Times New Roman" w:hAnsi="Times New Roman" w:cs="Times New Roman"/>
          <w:spacing w:val="-10"/>
          <w:sz w:val="28"/>
          <w:szCs w:val="28"/>
          <w:vertAlign w:val="subscript"/>
        </w:rPr>
        <w:t>w</w:t>
      </w:r>
      <w:r>
        <w:rPr>
          <w:rFonts w:hint="default" w:ascii="Times New Roman" w:hAnsi="Times New Roman" w:cs="Times New Roman"/>
          <w:spacing w:val="-10"/>
          <w:sz w:val="28"/>
          <w:szCs w:val="28"/>
          <w:vertAlign w:val="baseline"/>
        </w:rPr>
        <w:t xml:space="preserve">; </w:t>
      </w:r>
      <w:r>
        <w:rPr>
          <w:rFonts w:hint="default" w:ascii="Times New Roman" w:hAnsi="Times New Roman" w:cs="Times New Roman"/>
          <w:sz w:val="28"/>
          <w:szCs w:val="28"/>
          <w:vertAlign w:val="baseline"/>
        </w:rPr>
        <w:t xml:space="preserve">w lại là hậu duệ của u nên theo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ịnh lí 5-6, ta có </w:t>
      </w:r>
      <w:r>
        <w:rPr>
          <w:rFonts w:hint="default" w:ascii="Times New Roman" w:hAnsi="Times New Roman" w:cs="Times New Roman"/>
          <w:spacing w:val="-19"/>
          <w:sz w:val="28"/>
          <w:szCs w:val="28"/>
          <w:vertAlign w:val="baseline"/>
        </w:rPr>
        <w:t>ƒ</w:t>
      </w:r>
      <w:r>
        <w:rPr>
          <w:rFonts w:hint="default" w:ascii="Times New Roman" w:hAnsi="Times New Roman" w:cs="Times New Roman"/>
          <w:spacing w:val="-19"/>
          <w:sz w:val="28"/>
          <w:szCs w:val="28"/>
          <w:vertAlign w:val="subscript"/>
        </w:rPr>
        <w:t>w</w:t>
      </w:r>
      <w:r>
        <w:rPr>
          <w:rFonts w:hint="default" w:ascii="Times New Roman" w:hAnsi="Times New Roman" w:cs="Times New Roman"/>
          <w:spacing w:val="-19"/>
          <w:sz w:val="28"/>
          <w:szCs w:val="28"/>
          <w:vertAlign w:val="baseline"/>
        </w:rPr>
        <w:t xml:space="preserve"> </w:t>
      </w:r>
      <w:r>
        <w:rPr>
          <w:rFonts w:hint="default" w:ascii="Times New Roman" w:hAnsi="Times New Roman" w:cs="Times New Roman"/>
          <w:sz w:val="28"/>
          <w:szCs w:val="28"/>
          <w:vertAlign w:val="baseline"/>
        </w:rPr>
        <w:t xml:space="preserve">≤ </w:t>
      </w:r>
      <w:r>
        <w:rPr>
          <w:rFonts w:hint="default" w:ascii="Times New Roman" w:hAnsi="Times New Roman" w:cs="Times New Roman"/>
          <w:spacing w:val="-10"/>
          <w:sz w:val="28"/>
          <w:szCs w:val="28"/>
          <w:vertAlign w:val="baseline"/>
        </w:rPr>
        <w:t>ƒ</w:t>
      </w:r>
      <w:r>
        <w:rPr>
          <w:rFonts w:hint="default" w:ascii="Times New Roman" w:hAnsi="Times New Roman" w:cs="Times New Roman"/>
          <w:spacing w:val="-10"/>
          <w:sz w:val="28"/>
          <w:szCs w:val="28"/>
          <w:vertAlign w:val="subscript"/>
        </w:rPr>
        <w:t>u</w:t>
      </w:r>
      <w:r>
        <w:rPr>
          <w:rFonts w:hint="default" w:ascii="Times New Roman" w:hAnsi="Times New Roman" w:cs="Times New Roman"/>
          <w:spacing w:val="-10"/>
          <w:sz w:val="28"/>
          <w:szCs w:val="28"/>
          <w:vertAlign w:val="baseline"/>
        </w:rPr>
        <w:t xml:space="preserve">,  </w:t>
      </w:r>
      <w:r>
        <w:rPr>
          <w:rFonts w:hint="default" w:ascii="Times New Roman" w:hAnsi="Times New Roman" w:cs="Times New Roman"/>
          <w:sz w:val="28"/>
          <w:szCs w:val="28"/>
          <w:vertAlign w:val="baseline"/>
        </w:rPr>
        <w:t>vậy d</w:t>
      </w:r>
      <w:r>
        <w:rPr>
          <w:rFonts w:hint="default" w:ascii="Times New Roman" w:hAnsi="Times New Roman" w:cs="Times New Roman"/>
          <w:sz w:val="28"/>
          <w:szCs w:val="28"/>
          <w:vertAlign w:val="subscript"/>
        </w:rPr>
        <w:t>v</w:t>
      </w:r>
      <w:r>
        <w:rPr>
          <w:rFonts w:hint="default" w:ascii="Times New Roman" w:hAnsi="Times New Roman" w:cs="Times New Roman"/>
          <w:position w:val="1"/>
          <w:sz w:val="28"/>
          <w:szCs w:val="28"/>
          <w:vertAlign w:val="baseline"/>
        </w:rPr>
        <w:t xml:space="preserve">×  </w:t>
      </w:r>
      <w:r>
        <w:rPr>
          <w:rFonts w:hint="default" w:ascii="Times New Roman" w:hAnsi="Times New Roman" w:cs="Times New Roman"/>
          <w:sz w:val="28"/>
          <w:szCs w:val="28"/>
          <w:vertAlign w:val="baseline"/>
        </w:rPr>
        <w:t xml:space="preserve">€ </w:t>
      </w:r>
      <w:r>
        <w:rPr>
          <w:rFonts w:hint="default" w:ascii="Times New Roman" w:hAnsi="Times New Roman" w:cs="Times New Roman"/>
          <w:spacing w:val="-10"/>
          <w:sz w:val="28"/>
          <w:szCs w:val="28"/>
          <w:vertAlign w:val="baseline"/>
        </w:rPr>
        <w:t>ƒ</w:t>
      </w:r>
      <w:r>
        <w:rPr>
          <w:rFonts w:hint="default" w:ascii="Times New Roman" w:hAnsi="Times New Roman" w:cs="Times New Roman"/>
          <w:spacing w:val="-10"/>
          <w:sz w:val="28"/>
          <w:szCs w:val="28"/>
          <w:vertAlign w:val="subscript"/>
        </w:rPr>
        <w:t>u</w:t>
      </w:r>
      <w:r>
        <w:rPr>
          <w:rFonts w:hint="default" w:ascii="Times New Roman" w:hAnsi="Times New Roman" w:cs="Times New Roman"/>
          <w:spacing w:val="-10"/>
          <w:sz w:val="28"/>
          <w:szCs w:val="28"/>
          <w:vertAlign w:val="baseline"/>
        </w:rPr>
        <w:t xml:space="preserve">.  </w:t>
      </w:r>
      <w:r>
        <w:rPr>
          <w:rFonts w:hint="default" w:ascii="Times New Roman" w:hAnsi="Times New Roman" w:cs="Times New Roman"/>
          <w:sz w:val="28"/>
          <w:szCs w:val="28"/>
          <w:vertAlign w:val="baseline"/>
        </w:rPr>
        <w:t xml:space="preserve">Mặt khác theo giả thiết  rằng tại thời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iểm d</w:t>
      </w:r>
      <w:r>
        <w:rPr>
          <w:rFonts w:hint="default" w:ascii="Times New Roman" w:hAnsi="Times New Roman" w:cs="Times New Roman"/>
          <w:sz w:val="28"/>
          <w:szCs w:val="28"/>
          <w:vertAlign w:val="subscript"/>
        </w:rPr>
        <w:t>u</w:t>
      </w:r>
      <w:r>
        <w:rPr>
          <w:rFonts w:hint="default" w:ascii="Times New Roman" w:hAnsi="Times New Roman" w:cs="Times New Roman"/>
          <w:sz w:val="28"/>
          <w:szCs w:val="28"/>
          <w:vertAlign w:val="baseline"/>
        </w:rPr>
        <w:t xml:space="preserve"> thì </w:t>
      </w:r>
      <w:r>
        <w:rPr>
          <w:rFonts w:hint="default" w:ascii="Times New Roman" w:hAnsi="Times New Roman" w:cs="Times New Roman"/>
          <w:spacing w:val="5"/>
          <w:sz w:val="28"/>
          <w:szCs w:val="28"/>
          <w:vertAlign w:val="baseline"/>
        </w:rPr>
        <w:t>v</w:t>
      </w:r>
      <w:r>
        <w:rPr>
          <w:rFonts w:hint="default" w:ascii="Times New Roman" w:hAnsi="Times New Roman" w:cs="Times New Roman"/>
          <w:spacing w:val="5"/>
          <w:sz w:val="28"/>
          <w:szCs w:val="28"/>
          <w:vertAlign w:val="superscript"/>
        </w:rPr>
        <w:t>×</w:t>
      </w:r>
      <w:r>
        <w:rPr>
          <w:rFonts w:hint="default" w:ascii="Times New Roman" w:hAnsi="Times New Roman" w:cs="Times New Roman"/>
          <w:spacing w:val="5"/>
          <w:sz w:val="28"/>
          <w:szCs w:val="28"/>
          <w:vertAlign w:val="baseline"/>
        </w:rPr>
        <w:t xml:space="preserve"> </w:t>
      </w:r>
      <w:r>
        <w:rPr>
          <w:rFonts w:hint="default" w:ascii="Times New Roman" w:hAnsi="Times New Roman" w:cs="Times New Roman"/>
          <w:sz w:val="28"/>
          <w:szCs w:val="28"/>
          <w:vertAlign w:val="baseline"/>
        </w:rPr>
        <w:t xml:space="preserve">chưa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ược thăm, tức  là  d</w:t>
      </w:r>
      <w:r>
        <w:rPr>
          <w:rFonts w:hint="default" w:ascii="Times New Roman" w:hAnsi="Times New Roman" w:cs="Times New Roman"/>
          <w:sz w:val="28"/>
          <w:szCs w:val="28"/>
          <w:vertAlign w:val="subscript"/>
        </w:rPr>
        <w:t>u</w:t>
      </w:r>
      <w:r>
        <w:rPr>
          <w:rFonts w:hint="default" w:ascii="Times New Roman" w:hAnsi="Times New Roman" w:cs="Times New Roman"/>
          <w:sz w:val="28"/>
          <w:szCs w:val="28"/>
          <w:vertAlign w:val="baseline"/>
        </w:rPr>
        <w:t xml:space="preserve"> € </w:t>
      </w:r>
      <w:r>
        <w:rPr>
          <w:rFonts w:hint="default" w:ascii="Times New Roman" w:hAnsi="Times New Roman" w:cs="Times New Roman"/>
          <w:spacing w:val="5"/>
          <w:sz w:val="28"/>
          <w:szCs w:val="28"/>
          <w:vertAlign w:val="baseline"/>
        </w:rPr>
        <w:t>d</w:t>
      </w:r>
      <w:r>
        <w:rPr>
          <w:rFonts w:hint="default" w:ascii="Times New Roman" w:hAnsi="Times New Roman" w:cs="Times New Roman"/>
          <w:spacing w:val="5"/>
          <w:sz w:val="28"/>
          <w:szCs w:val="28"/>
          <w:vertAlign w:val="subscript"/>
        </w:rPr>
        <w:t>v</w:t>
      </w:r>
      <w:r>
        <w:rPr>
          <w:rFonts w:hint="default" w:ascii="Times New Roman" w:hAnsi="Times New Roman" w:cs="Times New Roman"/>
          <w:spacing w:val="5"/>
          <w:position w:val="1"/>
          <w:sz w:val="28"/>
          <w:szCs w:val="28"/>
          <w:vertAlign w:val="baseline"/>
        </w:rPr>
        <w:t>×</w:t>
      </w:r>
      <w:r>
        <w:rPr>
          <w:rFonts w:hint="default" w:ascii="Times New Roman" w:hAnsi="Times New Roman" w:cs="Times New Roman"/>
          <w:spacing w:val="5"/>
          <w:sz w:val="28"/>
          <w:szCs w:val="28"/>
          <w:vertAlign w:val="baseline"/>
        </w:rPr>
        <w:t xml:space="preserve">, </w:t>
      </w:r>
      <w:r>
        <w:rPr>
          <w:rFonts w:hint="default" w:ascii="Times New Roman" w:hAnsi="Times New Roman" w:cs="Times New Roman"/>
          <w:sz w:val="28"/>
          <w:szCs w:val="28"/>
          <w:vertAlign w:val="baseline"/>
        </w:rPr>
        <w:t>kết  hợp lại ta có  d</w:t>
      </w:r>
      <w:r>
        <w:rPr>
          <w:rFonts w:hint="default" w:ascii="Times New Roman" w:hAnsi="Times New Roman" w:cs="Times New Roman"/>
          <w:sz w:val="28"/>
          <w:szCs w:val="28"/>
          <w:vertAlign w:val="subscript"/>
        </w:rPr>
        <w:t>v×</w:t>
      </w:r>
      <w:r>
        <w:rPr>
          <w:rFonts w:hint="default" w:ascii="Times New Roman" w:hAnsi="Times New Roman" w:cs="Times New Roman"/>
          <w:sz w:val="28"/>
          <w:szCs w:val="28"/>
          <w:vertAlign w:val="baseline"/>
        </w:rPr>
        <w:t xml:space="preserve"> C  [d</w:t>
      </w:r>
      <w:r>
        <w:rPr>
          <w:rFonts w:hint="default" w:ascii="Times New Roman" w:hAnsi="Times New Roman" w:cs="Times New Roman"/>
          <w:sz w:val="28"/>
          <w:szCs w:val="28"/>
          <w:vertAlign w:val="subscript"/>
        </w:rPr>
        <w:t>u</w:t>
      </w:r>
      <w:r>
        <w:rPr>
          <w:rFonts w:hint="default" w:ascii="Times New Roman" w:hAnsi="Times New Roman" w:cs="Times New Roman"/>
          <w:sz w:val="28"/>
          <w:szCs w:val="28"/>
          <w:vertAlign w:val="baseline"/>
        </w:rPr>
        <w:t xml:space="preserve">, </w:t>
      </w:r>
      <w:r>
        <w:rPr>
          <w:rFonts w:hint="default" w:ascii="Times New Roman" w:hAnsi="Times New Roman" w:cs="Times New Roman"/>
          <w:spacing w:val="-7"/>
          <w:sz w:val="28"/>
          <w:szCs w:val="28"/>
          <w:vertAlign w:val="baseline"/>
        </w:rPr>
        <w:t>ƒ</w:t>
      </w:r>
      <w:r>
        <w:rPr>
          <w:rFonts w:hint="default" w:ascii="Times New Roman" w:hAnsi="Times New Roman" w:cs="Times New Roman"/>
          <w:spacing w:val="-7"/>
          <w:sz w:val="28"/>
          <w:szCs w:val="28"/>
          <w:vertAlign w:val="subscript"/>
        </w:rPr>
        <w:t>u</w:t>
      </w:r>
      <w:r>
        <w:rPr>
          <w:rFonts w:hint="default" w:ascii="Times New Roman" w:hAnsi="Times New Roman" w:cs="Times New Roman"/>
          <w:spacing w:val="-7"/>
          <w:sz w:val="28"/>
          <w:szCs w:val="28"/>
          <w:vertAlign w:val="baseline"/>
        </w:rPr>
        <w:t xml:space="preserve">], </w:t>
      </w:r>
      <w:r>
        <w:rPr>
          <w:rFonts w:hint="default" w:ascii="Times New Roman" w:hAnsi="Times New Roman" w:cs="Times New Roman"/>
          <w:sz w:val="28"/>
          <w:szCs w:val="28"/>
          <w:vertAlign w:val="baseline"/>
        </w:rPr>
        <w:t xml:space="preserve">vậy thì </w:t>
      </w:r>
      <w:r>
        <w:rPr>
          <w:rFonts w:hint="default" w:ascii="Times New Roman" w:hAnsi="Times New Roman" w:cs="Times New Roman"/>
          <w:spacing w:val="5"/>
          <w:sz w:val="28"/>
          <w:szCs w:val="28"/>
          <w:vertAlign w:val="baseline"/>
        </w:rPr>
        <w:t>v</w:t>
      </w:r>
      <w:r>
        <w:rPr>
          <w:rFonts w:hint="default" w:ascii="Times New Roman" w:hAnsi="Times New Roman" w:cs="Times New Roman"/>
          <w:spacing w:val="5"/>
          <w:sz w:val="28"/>
          <w:szCs w:val="28"/>
          <w:vertAlign w:val="superscript"/>
        </w:rPr>
        <w:t>×</w:t>
      </w:r>
      <w:r>
        <w:rPr>
          <w:rFonts w:hint="default" w:ascii="Times New Roman" w:hAnsi="Times New Roman" w:cs="Times New Roman"/>
          <w:spacing w:val="5"/>
          <w:sz w:val="28"/>
          <w:szCs w:val="28"/>
          <w:vertAlign w:val="baseline"/>
        </w:rPr>
        <w:t xml:space="preserve"> </w:t>
      </w:r>
      <w:r>
        <w:rPr>
          <w:rFonts w:hint="default" w:ascii="Times New Roman" w:hAnsi="Times New Roman" w:cs="Times New Roman"/>
          <w:sz w:val="28"/>
          <w:szCs w:val="28"/>
          <w:vertAlign w:val="baseline"/>
        </w:rPr>
        <w:t xml:space="preserve">là hậu duệ của u theo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ịnh lí 5-6, trái với giả thiết phản chứng.</w:t>
      </w:r>
    </w:p>
    <w:p>
      <w:pPr>
        <w:pStyle w:val="7"/>
        <w:spacing w:before="50" w:line="266" w:lineRule="auto"/>
        <w:ind w:left="304" w:right="291"/>
        <w:jc w:val="both"/>
        <w:rPr>
          <w:rFonts w:hint="default" w:ascii="Times New Roman" w:hAnsi="Times New Roman" w:cs="Times New Roman"/>
          <w:sz w:val="28"/>
          <w:szCs w:val="28"/>
        </w:rPr>
      </w:pPr>
      <w:r>
        <w:rPr>
          <w:rFonts w:hint="default" w:ascii="Times New Roman" w:hAnsi="Times New Roman" w:cs="Times New Roman"/>
          <w:sz w:val="28"/>
          <w:szCs w:val="28"/>
        </w:rPr>
        <w:t>Tên gọi “</w:t>
      </w:r>
      <w:r>
        <w:rPr>
          <w:rFonts w:hint="default" w:cs="Times New Roman"/>
          <w:sz w:val="28"/>
          <w:szCs w:val="28"/>
          <w:lang w:val="en-US"/>
        </w:rPr>
        <w:t>đ</w:t>
      </w:r>
      <w:r>
        <w:rPr>
          <w:rFonts w:hint="default" w:ascii="Times New Roman" w:hAnsi="Times New Roman" w:cs="Times New Roman"/>
          <w:sz w:val="28"/>
          <w:szCs w:val="28"/>
        </w:rPr>
        <w:t xml:space="preserve">ịnh lí </w:t>
      </w:r>
      <w:r>
        <w:rPr>
          <w:rFonts w:hint="default" w:cs="Times New Roman"/>
          <w:sz w:val="28"/>
          <w:szCs w:val="28"/>
          <w:lang w:val="en-US"/>
        </w:rPr>
        <w:t>đ</w:t>
      </w:r>
      <w:r>
        <w:rPr>
          <w:rFonts w:hint="default" w:ascii="Times New Roman" w:hAnsi="Times New Roman" w:cs="Times New Roman"/>
          <w:sz w:val="28"/>
          <w:szCs w:val="28"/>
        </w:rPr>
        <w:t xml:space="preserve">ường </w:t>
      </w:r>
      <w:r>
        <w:rPr>
          <w:rFonts w:hint="default" w:cs="Times New Roman"/>
          <w:sz w:val="28"/>
          <w:szCs w:val="28"/>
          <w:lang w:val="en-US"/>
        </w:rPr>
        <w:t>đ</w:t>
      </w:r>
      <w:r>
        <w:rPr>
          <w:rFonts w:hint="default" w:ascii="Times New Roman" w:hAnsi="Times New Roman" w:cs="Times New Roman"/>
          <w:sz w:val="28"/>
          <w:szCs w:val="28"/>
        </w:rPr>
        <w:t xml:space="preserve">i trắng: white-path theorem” xuất phát từ cách trình bày thuật toán DFS bằng cơ chế tô màu </w:t>
      </w:r>
      <w:r>
        <w:rPr>
          <w:rFonts w:hint="default" w:cs="Times New Roman"/>
          <w:sz w:val="28"/>
          <w:szCs w:val="28"/>
          <w:lang w:val="en-US"/>
        </w:rPr>
        <w:t>đ</w:t>
      </w:r>
      <w:r>
        <w:rPr>
          <w:rFonts w:hint="default" w:ascii="Times New Roman" w:hAnsi="Times New Roman" w:cs="Times New Roman"/>
          <w:sz w:val="28"/>
          <w:szCs w:val="28"/>
        </w:rPr>
        <w:t xml:space="preserve">ồ thị: Ban </w:t>
      </w:r>
      <w:r>
        <w:rPr>
          <w:rFonts w:hint="default" w:cs="Times New Roman"/>
          <w:sz w:val="28"/>
          <w:szCs w:val="28"/>
          <w:lang w:val="en-US"/>
        </w:rPr>
        <w:t>đ</w:t>
      </w:r>
      <w:r>
        <w:rPr>
          <w:rFonts w:hint="default" w:ascii="Times New Roman" w:hAnsi="Times New Roman" w:cs="Times New Roman"/>
          <w:sz w:val="28"/>
          <w:szCs w:val="28"/>
        </w:rPr>
        <w:t xml:space="preserve">ầu các </w:t>
      </w:r>
      <w:r>
        <w:rPr>
          <w:rFonts w:hint="default" w:cs="Times New Roman"/>
          <w:sz w:val="28"/>
          <w:szCs w:val="28"/>
          <w:lang w:val="en-US"/>
        </w:rPr>
        <w:t>đ</w:t>
      </w:r>
      <w:r>
        <w:rPr>
          <w:rFonts w:hint="default" w:ascii="Times New Roman" w:hAnsi="Times New Roman" w:cs="Times New Roman"/>
          <w:sz w:val="28"/>
          <w:szCs w:val="28"/>
        </w:rPr>
        <w:t xml:space="preserve">ỉnh </w:t>
      </w:r>
      <w:r>
        <w:rPr>
          <w:rFonts w:hint="default" w:cs="Times New Roman"/>
          <w:sz w:val="28"/>
          <w:szCs w:val="28"/>
          <w:lang w:val="en-US"/>
        </w:rPr>
        <w:t>đ</w:t>
      </w:r>
      <w:r>
        <w:rPr>
          <w:rFonts w:hint="default" w:ascii="Times New Roman" w:hAnsi="Times New Roman" w:cs="Times New Roman"/>
          <w:sz w:val="28"/>
          <w:szCs w:val="28"/>
        </w:rPr>
        <w:t xml:space="preserve">ược tô màu trắng, mỗi khi duyệt </w:t>
      </w:r>
      <w:r>
        <w:rPr>
          <w:rFonts w:hint="default" w:cs="Times New Roman"/>
          <w:sz w:val="28"/>
          <w:szCs w:val="28"/>
          <w:lang w:val="en-US"/>
        </w:rPr>
        <w:t>đ</w:t>
      </w:r>
      <w:r>
        <w:rPr>
          <w:rFonts w:hint="default" w:ascii="Times New Roman" w:hAnsi="Times New Roman" w:cs="Times New Roman"/>
          <w:sz w:val="28"/>
          <w:szCs w:val="28"/>
        </w:rPr>
        <w:t xml:space="preserve">ến một </w:t>
      </w:r>
      <w:r>
        <w:rPr>
          <w:rFonts w:hint="default" w:cs="Times New Roman"/>
          <w:sz w:val="28"/>
          <w:szCs w:val="28"/>
          <w:lang w:val="en-US"/>
        </w:rPr>
        <w:t>đ</w:t>
      </w:r>
      <w:r>
        <w:rPr>
          <w:rFonts w:hint="default" w:ascii="Times New Roman" w:hAnsi="Times New Roman" w:cs="Times New Roman"/>
          <w:sz w:val="28"/>
          <w:szCs w:val="28"/>
        </w:rPr>
        <w:t xml:space="preserve">ỉnh thì </w:t>
      </w:r>
      <w:r>
        <w:rPr>
          <w:rFonts w:hint="default" w:cs="Times New Roman"/>
          <w:sz w:val="28"/>
          <w:szCs w:val="28"/>
          <w:lang w:val="en-US"/>
        </w:rPr>
        <w:t>đ</w:t>
      </w:r>
      <w:r>
        <w:rPr>
          <w:rFonts w:hint="default" w:ascii="Times New Roman" w:hAnsi="Times New Roman" w:cs="Times New Roman"/>
          <w:sz w:val="28"/>
          <w:szCs w:val="28"/>
        </w:rPr>
        <w:t xml:space="preserve">ỉnh </w:t>
      </w:r>
      <w:r>
        <w:rPr>
          <w:rFonts w:hint="default" w:cs="Times New Roman"/>
          <w:sz w:val="28"/>
          <w:szCs w:val="28"/>
          <w:lang w:val="en-US"/>
        </w:rPr>
        <w:t>đ</w:t>
      </w:r>
      <w:r>
        <w:rPr>
          <w:rFonts w:hint="default" w:ascii="Times New Roman" w:hAnsi="Times New Roman" w:cs="Times New Roman"/>
          <w:sz w:val="28"/>
          <w:szCs w:val="28"/>
        </w:rPr>
        <w:t xml:space="preserve">ó </w:t>
      </w:r>
      <w:r>
        <w:rPr>
          <w:rFonts w:hint="default" w:cs="Times New Roman"/>
          <w:sz w:val="28"/>
          <w:szCs w:val="28"/>
          <w:lang w:val="en-US"/>
        </w:rPr>
        <w:t>đ</w:t>
      </w:r>
      <w:r>
        <w:rPr>
          <w:rFonts w:hint="default" w:ascii="Times New Roman" w:hAnsi="Times New Roman" w:cs="Times New Roman"/>
          <w:sz w:val="28"/>
          <w:szCs w:val="28"/>
        </w:rPr>
        <w:t xml:space="preserve">ược tô màu xám và mỗi khi duyệt xong một </w:t>
      </w:r>
      <w:r>
        <w:rPr>
          <w:rFonts w:hint="default" w:cs="Times New Roman"/>
          <w:sz w:val="28"/>
          <w:szCs w:val="28"/>
          <w:lang w:val="en-US"/>
        </w:rPr>
        <w:t>đ</w:t>
      </w:r>
      <w:r>
        <w:rPr>
          <w:rFonts w:hint="default" w:ascii="Times New Roman" w:hAnsi="Times New Roman" w:cs="Times New Roman"/>
          <w:sz w:val="28"/>
          <w:szCs w:val="28"/>
        </w:rPr>
        <w:t xml:space="preserve">ỉnh thì </w:t>
      </w:r>
      <w:r>
        <w:rPr>
          <w:rFonts w:hint="default" w:cs="Times New Roman"/>
          <w:sz w:val="28"/>
          <w:szCs w:val="28"/>
          <w:lang w:val="en-US"/>
        </w:rPr>
        <w:t>đ</w:t>
      </w:r>
      <w:r>
        <w:rPr>
          <w:rFonts w:hint="default" w:ascii="Times New Roman" w:hAnsi="Times New Roman" w:cs="Times New Roman"/>
          <w:sz w:val="28"/>
          <w:szCs w:val="28"/>
        </w:rPr>
        <w:t xml:space="preserve">ỉnh </w:t>
      </w:r>
      <w:r>
        <w:rPr>
          <w:rFonts w:hint="default" w:cs="Times New Roman"/>
          <w:sz w:val="28"/>
          <w:szCs w:val="28"/>
          <w:lang w:val="en-US"/>
        </w:rPr>
        <w:t>đ</w:t>
      </w:r>
      <w:r>
        <w:rPr>
          <w:rFonts w:hint="default" w:ascii="Times New Roman" w:hAnsi="Times New Roman" w:cs="Times New Roman"/>
          <w:sz w:val="28"/>
          <w:szCs w:val="28"/>
        </w:rPr>
        <w:t xml:space="preserve">ó </w:t>
      </w:r>
      <w:r>
        <w:rPr>
          <w:rFonts w:hint="default" w:cs="Times New Roman"/>
          <w:sz w:val="28"/>
          <w:szCs w:val="28"/>
          <w:lang w:val="en-US"/>
        </w:rPr>
        <w:t>đ</w:t>
      </w:r>
      <w:r>
        <w:rPr>
          <w:rFonts w:hint="default" w:ascii="Times New Roman" w:hAnsi="Times New Roman" w:cs="Times New Roman"/>
          <w:sz w:val="28"/>
          <w:szCs w:val="28"/>
        </w:rPr>
        <w:t xml:space="preserve">ược tô màu </w:t>
      </w:r>
      <w:r>
        <w:rPr>
          <w:rFonts w:hint="default" w:cs="Times New Roman"/>
          <w:sz w:val="28"/>
          <w:szCs w:val="28"/>
          <w:lang w:val="en-US"/>
        </w:rPr>
        <w:t>đ</w:t>
      </w:r>
      <w:r>
        <w:rPr>
          <w:rFonts w:hint="default" w:ascii="Times New Roman" w:hAnsi="Times New Roman" w:cs="Times New Roman"/>
          <w:sz w:val="28"/>
          <w:szCs w:val="28"/>
        </w:rPr>
        <w:t xml:space="preserve">en: </w:t>
      </w:r>
      <w:r>
        <w:rPr>
          <w:rFonts w:hint="default" w:cs="Times New Roman"/>
          <w:sz w:val="28"/>
          <w:szCs w:val="28"/>
          <w:lang w:val="en-US"/>
        </w:rPr>
        <w:t>Đ</w:t>
      </w:r>
      <w:r>
        <w:rPr>
          <w:rFonts w:hint="default" w:ascii="Times New Roman" w:hAnsi="Times New Roman" w:cs="Times New Roman"/>
          <w:sz w:val="28"/>
          <w:szCs w:val="28"/>
        </w:rPr>
        <w:t xml:space="preserve">ịnh lí khi </w:t>
      </w:r>
      <w:r>
        <w:rPr>
          <w:rFonts w:hint="default" w:cs="Times New Roman"/>
          <w:sz w:val="28"/>
          <w:szCs w:val="28"/>
          <w:lang w:val="en-US"/>
        </w:rPr>
        <w:t>đ</w:t>
      </w:r>
      <w:r>
        <w:rPr>
          <w:rFonts w:hint="default" w:ascii="Times New Roman" w:hAnsi="Times New Roman" w:cs="Times New Roman"/>
          <w:sz w:val="28"/>
          <w:szCs w:val="28"/>
        </w:rPr>
        <w:t xml:space="preserve">ó có thể phát biểu: </w:t>
      </w:r>
      <w:r>
        <w:rPr>
          <w:rFonts w:hint="default" w:cs="Times New Roman"/>
          <w:sz w:val="28"/>
          <w:szCs w:val="28"/>
          <w:lang w:val="en-US"/>
        </w:rPr>
        <w:t>Đ</w:t>
      </w:r>
      <w:r>
        <w:rPr>
          <w:rFonts w:hint="default" w:ascii="Times New Roman" w:hAnsi="Times New Roman" w:cs="Times New Roman"/>
          <w:sz w:val="28"/>
          <w:szCs w:val="28"/>
        </w:rPr>
        <w:t xml:space="preserve">iều kiện cần và </w:t>
      </w:r>
      <w:r>
        <w:rPr>
          <w:rFonts w:hint="default" w:cs="Times New Roman"/>
          <w:sz w:val="28"/>
          <w:szCs w:val="28"/>
          <w:lang w:val="en-US"/>
        </w:rPr>
        <w:t>đ</w:t>
      </w:r>
      <w:r>
        <w:rPr>
          <w:rFonts w:hint="default" w:ascii="Times New Roman" w:hAnsi="Times New Roman" w:cs="Times New Roman"/>
          <w:sz w:val="28"/>
          <w:szCs w:val="28"/>
        </w:rPr>
        <w:t xml:space="preserve">ủ </w:t>
      </w:r>
      <w:r>
        <w:rPr>
          <w:rFonts w:hint="default" w:cs="Times New Roman"/>
          <w:sz w:val="28"/>
          <w:szCs w:val="28"/>
          <w:lang w:val="en-US"/>
        </w:rPr>
        <w:t>đ</w:t>
      </w:r>
      <w:r>
        <w:rPr>
          <w:rFonts w:hint="default" w:ascii="Times New Roman" w:hAnsi="Times New Roman" w:cs="Times New Roman"/>
          <w:sz w:val="28"/>
          <w:szCs w:val="28"/>
        </w:rPr>
        <w:t xml:space="preserve">ể </w:t>
      </w:r>
      <w:r>
        <w:rPr>
          <w:rFonts w:hint="default" w:cs="Times New Roman"/>
          <w:sz w:val="28"/>
          <w:szCs w:val="28"/>
          <w:lang w:val="en-US"/>
        </w:rPr>
        <w:t>đ</w:t>
      </w:r>
      <w:r>
        <w:rPr>
          <w:rFonts w:hint="default" w:ascii="Times New Roman" w:hAnsi="Times New Roman" w:cs="Times New Roman"/>
          <w:sz w:val="28"/>
          <w:szCs w:val="28"/>
        </w:rPr>
        <w:t xml:space="preserve">ỉnh v là hậu duệ thực sự của </w:t>
      </w:r>
      <w:r>
        <w:rPr>
          <w:rFonts w:hint="default" w:cs="Times New Roman"/>
          <w:sz w:val="28"/>
          <w:szCs w:val="28"/>
          <w:lang w:val="en-US"/>
        </w:rPr>
        <w:t>đ</w:t>
      </w:r>
      <w:r>
        <w:rPr>
          <w:rFonts w:hint="default" w:ascii="Times New Roman" w:hAnsi="Times New Roman" w:cs="Times New Roman"/>
          <w:sz w:val="28"/>
          <w:szCs w:val="28"/>
        </w:rPr>
        <w:t xml:space="preserve">ỉnh u trong một cây DFS là tại thời </w:t>
      </w:r>
      <w:r>
        <w:rPr>
          <w:rFonts w:hint="default" w:cs="Times New Roman"/>
          <w:sz w:val="28"/>
          <w:szCs w:val="28"/>
          <w:lang w:val="en-US"/>
        </w:rPr>
        <w:t>đ</w:t>
      </w:r>
      <w:r>
        <w:rPr>
          <w:rFonts w:hint="default" w:ascii="Times New Roman" w:hAnsi="Times New Roman" w:cs="Times New Roman"/>
          <w:sz w:val="28"/>
          <w:szCs w:val="28"/>
        </w:rPr>
        <w:t xml:space="preserve">iểm </w:t>
      </w:r>
      <w:r>
        <w:rPr>
          <w:rFonts w:hint="default" w:cs="Times New Roman"/>
          <w:sz w:val="28"/>
          <w:szCs w:val="28"/>
          <w:lang w:val="en-US"/>
        </w:rPr>
        <w:t>đ</w:t>
      </w:r>
      <w:r>
        <w:rPr>
          <w:rFonts w:hint="default" w:ascii="Times New Roman" w:hAnsi="Times New Roman" w:cs="Times New Roman"/>
          <w:sz w:val="28"/>
          <w:szCs w:val="28"/>
        </w:rPr>
        <w:t xml:space="preserve">ỉnh u </w:t>
      </w:r>
      <w:r>
        <w:rPr>
          <w:rFonts w:hint="default" w:cs="Times New Roman"/>
          <w:sz w:val="28"/>
          <w:szCs w:val="28"/>
          <w:lang w:val="en-US"/>
        </w:rPr>
        <w:t>đ</w:t>
      </w:r>
      <w:r>
        <w:rPr>
          <w:rFonts w:hint="default" w:ascii="Times New Roman" w:hAnsi="Times New Roman" w:cs="Times New Roman"/>
          <w:sz w:val="28"/>
          <w:szCs w:val="28"/>
        </w:rPr>
        <w:t xml:space="preserve">ược tô màu xám, tồn tại một </w:t>
      </w:r>
      <w:r>
        <w:rPr>
          <w:rFonts w:hint="default" w:cs="Times New Roman"/>
          <w:sz w:val="28"/>
          <w:szCs w:val="28"/>
          <w:lang w:val="en-US"/>
        </w:rPr>
        <w:t>đ</w:t>
      </w:r>
      <w:r>
        <w:rPr>
          <w:rFonts w:hint="default" w:ascii="Times New Roman" w:hAnsi="Times New Roman" w:cs="Times New Roman"/>
          <w:sz w:val="28"/>
          <w:szCs w:val="28"/>
        </w:rPr>
        <w:t xml:space="preserve">ường </w:t>
      </w:r>
      <w:r>
        <w:rPr>
          <w:rFonts w:hint="default" w:cs="Times New Roman"/>
          <w:sz w:val="28"/>
          <w:szCs w:val="28"/>
          <w:lang w:val="en-US"/>
        </w:rPr>
        <w:t>đ</w:t>
      </w:r>
      <w:r>
        <w:rPr>
          <w:rFonts w:hint="default" w:ascii="Times New Roman" w:hAnsi="Times New Roman" w:cs="Times New Roman"/>
          <w:sz w:val="28"/>
          <w:szCs w:val="28"/>
        </w:rPr>
        <w:t xml:space="preserve">i từ u tới v mà ngoại trừ </w:t>
      </w:r>
      <w:r>
        <w:rPr>
          <w:rFonts w:hint="default" w:cs="Times New Roman"/>
          <w:sz w:val="28"/>
          <w:szCs w:val="28"/>
          <w:lang w:val="en-US"/>
        </w:rPr>
        <w:t>đ</w:t>
      </w:r>
      <w:r>
        <w:rPr>
          <w:rFonts w:hint="default" w:ascii="Times New Roman" w:hAnsi="Times New Roman" w:cs="Times New Roman"/>
          <w:sz w:val="28"/>
          <w:szCs w:val="28"/>
        </w:rPr>
        <w:t xml:space="preserve">ỉnh </w:t>
      </w:r>
      <w:r>
        <w:rPr>
          <w:rFonts w:hint="default" w:ascii="Times New Roman" w:hAnsi="Times New Roman" w:cs="Times New Roman"/>
          <w:spacing w:val="3"/>
          <w:sz w:val="28"/>
          <w:szCs w:val="28"/>
        </w:rPr>
        <w:t xml:space="preserve">u, </w:t>
      </w:r>
      <w:r>
        <w:rPr>
          <w:rFonts w:hint="default" w:ascii="Times New Roman" w:hAnsi="Times New Roman" w:cs="Times New Roman"/>
          <w:sz w:val="28"/>
          <w:szCs w:val="28"/>
        </w:rPr>
        <w:t xml:space="preserve">tất cả các </w:t>
      </w:r>
      <w:r>
        <w:rPr>
          <w:rFonts w:hint="default" w:cs="Times New Roman"/>
          <w:sz w:val="28"/>
          <w:szCs w:val="28"/>
          <w:lang w:val="en-US"/>
        </w:rPr>
        <w:t>đ</w:t>
      </w:r>
      <w:r>
        <w:rPr>
          <w:rFonts w:hint="default" w:ascii="Times New Roman" w:hAnsi="Times New Roman" w:cs="Times New Roman"/>
          <w:sz w:val="28"/>
          <w:szCs w:val="28"/>
        </w:rPr>
        <w:t xml:space="preserve">ỉnh khác trên </w:t>
      </w:r>
      <w:r>
        <w:rPr>
          <w:rFonts w:hint="default" w:cs="Times New Roman"/>
          <w:sz w:val="28"/>
          <w:szCs w:val="28"/>
          <w:lang w:val="en-US"/>
        </w:rPr>
        <w:t>đ</w:t>
      </w:r>
      <w:r>
        <w:rPr>
          <w:rFonts w:hint="default" w:ascii="Times New Roman" w:hAnsi="Times New Roman" w:cs="Times New Roman"/>
          <w:sz w:val="28"/>
          <w:szCs w:val="28"/>
        </w:rPr>
        <w:t xml:space="preserve">ường </w:t>
      </w:r>
      <w:r>
        <w:rPr>
          <w:rFonts w:hint="default" w:cs="Times New Roman"/>
          <w:sz w:val="28"/>
          <w:szCs w:val="28"/>
          <w:lang w:val="en-US"/>
        </w:rPr>
        <w:t>đ</w:t>
      </w:r>
      <w:r>
        <w:rPr>
          <w:rFonts w:hint="default" w:ascii="Times New Roman" w:hAnsi="Times New Roman" w:cs="Times New Roman"/>
          <w:sz w:val="28"/>
          <w:szCs w:val="28"/>
        </w:rPr>
        <w:t xml:space="preserve">i </w:t>
      </w:r>
      <w:r>
        <w:rPr>
          <w:rFonts w:hint="default" w:cs="Times New Roman"/>
          <w:sz w:val="28"/>
          <w:szCs w:val="28"/>
          <w:lang w:val="en-US"/>
        </w:rPr>
        <w:t>đ</w:t>
      </w:r>
      <w:r>
        <w:rPr>
          <w:rFonts w:hint="default" w:ascii="Times New Roman" w:hAnsi="Times New Roman" w:cs="Times New Roman"/>
          <w:sz w:val="28"/>
          <w:szCs w:val="28"/>
        </w:rPr>
        <w:t>ều có màu</w:t>
      </w:r>
      <w:r>
        <w:rPr>
          <w:rFonts w:hint="default" w:ascii="Times New Roman" w:hAnsi="Times New Roman" w:cs="Times New Roman"/>
          <w:spacing w:val="-8"/>
          <w:sz w:val="28"/>
          <w:szCs w:val="28"/>
        </w:rPr>
        <w:t xml:space="preserve"> </w:t>
      </w:r>
      <w:r>
        <w:rPr>
          <w:rFonts w:hint="default" w:ascii="Times New Roman" w:hAnsi="Times New Roman" w:cs="Times New Roman"/>
          <w:sz w:val="28"/>
          <w:szCs w:val="28"/>
        </w:rPr>
        <w:t>trắng.</w:t>
      </w:r>
    </w:p>
    <w:p>
      <w:pPr>
        <w:pStyle w:val="4"/>
        <w:numPr>
          <w:ilvl w:val="1"/>
          <w:numId w:val="64"/>
        </w:numPr>
        <w:tabs>
          <w:tab w:val="left" w:pos="759"/>
        </w:tabs>
        <w:spacing w:before="182" w:after="0" w:line="240" w:lineRule="auto"/>
        <w:ind w:left="758" w:right="0" w:hanging="455"/>
        <w:jc w:val="both"/>
        <w:rPr>
          <w:rFonts w:hint="default" w:ascii="Times New Roman" w:hAnsi="Times New Roman" w:cs="Times New Roman"/>
          <w:sz w:val="28"/>
          <w:szCs w:val="28"/>
        </w:rPr>
      </w:pPr>
      <w:r>
        <w:rPr>
          <w:rFonts w:hint="default" w:ascii="Times New Roman" w:hAnsi="Times New Roman" w:cs="Times New Roman"/>
          <w:w w:val="110"/>
          <w:sz w:val="28"/>
          <w:szCs w:val="28"/>
        </w:rPr>
        <w:t>Thuật</w:t>
      </w:r>
      <w:r>
        <w:rPr>
          <w:rFonts w:hint="default" w:ascii="Times New Roman" w:hAnsi="Times New Roman" w:cs="Times New Roman"/>
          <w:spacing w:val="-20"/>
          <w:w w:val="110"/>
          <w:sz w:val="28"/>
          <w:szCs w:val="28"/>
        </w:rPr>
        <w:t xml:space="preserve"> </w:t>
      </w:r>
      <w:r>
        <w:rPr>
          <w:rFonts w:hint="default" w:ascii="Times New Roman" w:hAnsi="Times New Roman" w:cs="Times New Roman"/>
          <w:w w:val="110"/>
          <w:sz w:val="28"/>
          <w:szCs w:val="28"/>
        </w:rPr>
        <w:t>toán</w:t>
      </w:r>
      <w:r>
        <w:rPr>
          <w:rFonts w:hint="default" w:ascii="Times New Roman" w:hAnsi="Times New Roman" w:cs="Times New Roman"/>
          <w:spacing w:val="-17"/>
          <w:w w:val="110"/>
          <w:sz w:val="28"/>
          <w:szCs w:val="28"/>
        </w:rPr>
        <w:t xml:space="preserve"> </w:t>
      </w:r>
      <w:r>
        <w:rPr>
          <w:rFonts w:hint="default" w:ascii="Times New Roman" w:hAnsi="Times New Roman" w:cs="Times New Roman"/>
          <w:w w:val="110"/>
          <w:sz w:val="28"/>
          <w:szCs w:val="28"/>
        </w:rPr>
        <w:t>tìm</w:t>
      </w:r>
      <w:r>
        <w:rPr>
          <w:rFonts w:hint="default" w:ascii="Times New Roman" w:hAnsi="Times New Roman" w:cs="Times New Roman"/>
          <w:spacing w:val="-21"/>
          <w:w w:val="110"/>
          <w:sz w:val="28"/>
          <w:szCs w:val="28"/>
        </w:rPr>
        <w:t xml:space="preserve"> </w:t>
      </w:r>
      <w:r>
        <w:rPr>
          <w:rFonts w:hint="default" w:ascii="Times New Roman" w:hAnsi="Times New Roman" w:cs="Times New Roman"/>
          <w:w w:val="110"/>
          <w:sz w:val="28"/>
          <w:szCs w:val="28"/>
        </w:rPr>
        <w:t>kiếm</w:t>
      </w:r>
      <w:r>
        <w:rPr>
          <w:rFonts w:hint="default" w:ascii="Times New Roman" w:hAnsi="Times New Roman" w:cs="Times New Roman"/>
          <w:spacing w:val="-18"/>
          <w:w w:val="110"/>
          <w:sz w:val="28"/>
          <w:szCs w:val="28"/>
        </w:rPr>
        <w:t xml:space="preserve"> </w:t>
      </w:r>
      <w:r>
        <w:rPr>
          <w:rFonts w:hint="default" w:ascii="Times New Roman" w:hAnsi="Times New Roman" w:cs="Times New Roman"/>
          <w:w w:val="110"/>
          <w:sz w:val="28"/>
          <w:szCs w:val="28"/>
        </w:rPr>
        <w:t>theo</w:t>
      </w:r>
      <w:r>
        <w:rPr>
          <w:rFonts w:hint="default" w:ascii="Times New Roman" w:hAnsi="Times New Roman" w:cs="Times New Roman"/>
          <w:spacing w:val="-20"/>
          <w:w w:val="110"/>
          <w:sz w:val="28"/>
          <w:szCs w:val="28"/>
        </w:rPr>
        <w:t xml:space="preserve"> </w:t>
      </w:r>
      <w:r>
        <w:rPr>
          <w:rFonts w:hint="default" w:ascii="Times New Roman" w:hAnsi="Times New Roman" w:cs="Times New Roman"/>
          <w:w w:val="110"/>
          <w:sz w:val="28"/>
          <w:szCs w:val="28"/>
        </w:rPr>
        <w:t>chiều</w:t>
      </w:r>
      <w:r>
        <w:rPr>
          <w:rFonts w:hint="default" w:ascii="Times New Roman" w:hAnsi="Times New Roman" w:cs="Times New Roman"/>
          <w:spacing w:val="-19"/>
          <w:w w:val="110"/>
          <w:sz w:val="28"/>
          <w:szCs w:val="28"/>
        </w:rPr>
        <w:t xml:space="preserve"> </w:t>
      </w:r>
      <w:r>
        <w:rPr>
          <w:rFonts w:hint="default" w:ascii="Times New Roman" w:hAnsi="Times New Roman" w:cs="Times New Roman"/>
          <w:w w:val="110"/>
          <w:sz w:val="28"/>
          <w:szCs w:val="28"/>
        </w:rPr>
        <w:t>rộng</w:t>
      </w:r>
    </w:p>
    <w:p>
      <w:pPr>
        <w:pStyle w:val="7"/>
        <w:spacing w:before="3"/>
        <w:rPr>
          <w:rFonts w:hint="default" w:ascii="Times New Roman" w:hAnsi="Times New Roman" w:cs="Times New Roman"/>
          <w:sz w:val="28"/>
          <w:szCs w:val="28"/>
        </w:rPr>
      </w:pPr>
    </w:p>
    <w:p>
      <w:pPr>
        <w:pStyle w:val="12"/>
        <w:numPr>
          <w:ilvl w:val="0"/>
          <w:numId w:val="70"/>
        </w:numPr>
        <w:tabs>
          <w:tab w:val="left" w:pos="565"/>
        </w:tabs>
        <w:spacing w:before="0" w:after="0" w:line="240" w:lineRule="auto"/>
        <w:ind w:left="564" w:right="0" w:hanging="261"/>
        <w:jc w:val="both"/>
        <w:rPr>
          <w:rFonts w:hint="default" w:ascii="Times New Roman" w:hAnsi="Times New Roman" w:cs="Times New Roman"/>
          <w:i/>
          <w:sz w:val="28"/>
          <w:szCs w:val="28"/>
        </w:rPr>
      </w:pPr>
      <w:r>
        <w:rPr>
          <w:rFonts w:hint="default" w:ascii="Times New Roman" w:hAnsi="Times New Roman" w:cs="Times New Roman"/>
          <w:i/>
          <w:w w:val="105"/>
          <w:sz w:val="28"/>
          <w:szCs w:val="28"/>
        </w:rPr>
        <w:t>Ý</w:t>
      </w:r>
      <w:r>
        <w:rPr>
          <w:rFonts w:hint="default" w:ascii="Times New Roman" w:hAnsi="Times New Roman" w:cs="Times New Roman"/>
          <w:i/>
          <w:spacing w:val="-1"/>
          <w:w w:val="105"/>
          <w:sz w:val="28"/>
          <w:szCs w:val="28"/>
        </w:rPr>
        <w:t xml:space="preserve"> </w:t>
      </w:r>
      <w:r>
        <w:rPr>
          <w:rFonts w:hint="default" w:ascii="Times New Roman" w:hAnsi="Times New Roman" w:cs="Times New Roman"/>
          <w:i/>
          <w:w w:val="105"/>
          <w:sz w:val="28"/>
          <w:szCs w:val="28"/>
        </w:rPr>
        <w:t>tưởng</w:t>
      </w:r>
    </w:p>
    <w:p>
      <w:pPr>
        <w:pStyle w:val="7"/>
        <w:spacing w:before="84" w:line="268" w:lineRule="auto"/>
        <w:ind w:left="304" w:right="293"/>
        <w:jc w:val="both"/>
        <w:rPr>
          <w:rFonts w:hint="default" w:ascii="Times New Roman" w:hAnsi="Times New Roman" w:cs="Times New Roman"/>
          <w:sz w:val="28"/>
          <w:szCs w:val="28"/>
        </w:rPr>
      </w:pPr>
      <w:r>
        <w:rPr>
          <w:rFonts w:hint="default" w:ascii="Times New Roman" w:hAnsi="Times New Roman" w:cs="Times New Roman"/>
          <w:sz w:val="28"/>
          <w:szCs w:val="28"/>
        </w:rPr>
        <w:t xml:space="preserve">Tư tưởng của thuật toán tìm kiếm theo chiều rộng (Breadth-First Search – BFS) là “lập lịch” duyệt các </w:t>
      </w:r>
      <w:r>
        <w:rPr>
          <w:rFonts w:hint="default" w:cs="Times New Roman"/>
          <w:sz w:val="28"/>
          <w:szCs w:val="28"/>
          <w:lang w:val="en-US"/>
        </w:rPr>
        <w:t>đ</w:t>
      </w:r>
      <w:r>
        <w:rPr>
          <w:rFonts w:hint="default" w:ascii="Times New Roman" w:hAnsi="Times New Roman" w:cs="Times New Roman"/>
          <w:sz w:val="28"/>
          <w:szCs w:val="28"/>
        </w:rPr>
        <w:t xml:space="preserve">ỉnh. Việc thăm một </w:t>
      </w:r>
      <w:r>
        <w:rPr>
          <w:rFonts w:hint="default" w:cs="Times New Roman"/>
          <w:sz w:val="28"/>
          <w:szCs w:val="28"/>
          <w:lang w:val="en-US"/>
        </w:rPr>
        <w:t>đ</w:t>
      </w:r>
      <w:r>
        <w:rPr>
          <w:rFonts w:hint="default" w:ascii="Times New Roman" w:hAnsi="Times New Roman" w:cs="Times New Roman"/>
          <w:sz w:val="28"/>
          <w:szCs w:val="28"/>
        </w:rPr>
        <w:t xml:space="preserve">ỉnh sẽ lên lịch duyệt các </w:t>
      </w:r>
      <w:r>
        <w:rPr>
          <w:rFonts w:hint="default" w:cs="Times New Roman"/>
          <w:sz w:val="28"/>
          <w:szCs w:val="28"/>
          <w:lang w:val="en-US"/>
        </w:rPr>
        <w:t>đ</w:t>
      </w:r>
      <w:r>
        <w:rPr>
          <w:rFonts w:hint="default" w:ascii="Times New Roman" w:hAnsi="Times New Roman" w:cs="Times New Roman"/>
          <w:sz w:val="28"/>
          <w:szCs w:val="28"/>
        </w:rPr>
        <w:t>ỉnh nối từ nó sao cho thứ tự duyệt là ưu tiên chiều rộng (</w:t>
      </w:r>
      <w:r>
        <w:rPr>
          <w:rFonts w:hint="default" w:cs="Times New Roman"/>
          <w:sz w:val="28"/>
          <w:szCs w:val="28"/>
          <w:lang w:val="en-US"/>
        </w:rPr>
        <w:t>đ</w:t>
      </w:r>
      <w:r>
        <w:rPr>
          <w:rFonts w:hint="default" w:ascii="Times New Roman" w:hAnsi="Times New Roman" w:cs="Times New Roman"/>
          <w:sz w:val="28"/>
          <w:szCs w:val="28"/>
        </w:rPr>
        <w:t xml:space="preserve">ỉnh nào gần </w:t>
      </w:r>
      <w:r>
        <w:rPr>
          <w:rFonts w:hint="default" w:cs="Times New Roman"/>
          <w:sz w:val="28"/>
          <w:szCs w:val="28"/>
          <w:lang w:val="en-US"/>
        </w:rPr>
        <w:t>đ</w:t>
      </w:r>
      <w:r>
        <w:rPr>
          <w:rFonts w:hint="default" w:ascii="Times New Roman" w:hAnsi="Times New Roman" w:cs="Times New Roman"/>
          <w:sz w:val="28"/>
          <w:szCs w:val="28"/>
        </w:rPr>
        <w:t xml:space="preserve">ỉnh xuất phát s hơn sẽ </w:t>
      </w:r>
      <w:r>
        <w:rPr>
          <w:rFonts w:hint="default" w:cs="Times New Roman"/>
          <w:sz w:val="28"/>
          <w:szCs w:val="28"/>
          <w:lang w:val="en-US"/>
        </w:rPr>
        <w:t>đ</w:t>
      </w:r>
      <w:r>
        <w:rPr>
          <w:rFonts w:hint="default" w:ascii="Times New Roman" w:hAnsi="Times New Roman" w:cs="Times New Roman"/>
          <w:sz w:val="28"/>
          <w:szCs w:val="28"/>
        </w:rPr>
        <w:t xml:space="preserve">ược duyệt trước). </w:t>
      </w:r>
      <w:r>
        <w:rPr>
          <w:rFonts w:hint="default" w:cs="Times New Roman"/>
          <w:sz w:val="28"/>
          <w:szCs w:val="28"/>
          <w:lang w:val="en-US"/>
        </w:rPr>
        <w:t>Đ</w:t>
      </w:r>
      <w:r>
        <w:rPr>
          <w:rFonts w:hint="default" w:ascii="Times New Roman" w:hAnsi="Times New Roman" w:cs="Times New Roman"/>
          <w:sz w:val="28"/>
          <w:szCs w:val="28"/>
        </w:rPr>
        <w:t xml:space="preserve">ầu tiên ta thăm </w:t>
      </w:r>
      <w:r>
        <w:rPr>
          <w:rFonts w:hint="default" w:cs="Times New Roman"/>
          <w:sz w:val="28"/>
          <w:szCs w:val="28"/>
          <w:lang w:val="en-US"/>
        </w:rPr>
        <w:t>đ</w:t>
      </w:r>
      <w:r>
        <w:rPr>
          <w:rFonts w:hint="default" w:ascii="Times New Roman" w:hAnsi="Times New Roman" w:cs="Times New Roman"/>
          <w:sz w:val="28"/>
          <w:szCs w:val="28"/>
        </w:rPr>
        <w:t xml:space="preserve">ỉnh s. Việc thăm </w:t>
      </w:r>
      <w:r>
        <w:rPr>
          <w:rFonts w:hint="default" w:cs="Times New Roman"/>
          <w:sz w:val="28"/>
          <w:szCs w:val="28"/>
          <w:lang w:val="en-US"/>
        </w:rPr>
        <w:t>đ</w:t>
      </w:r>
      <w:r>
        <w:rPr>
          <w:rFonts w:hint="default" w:ascii="Times New Roman" w:hAnsi="Times New Roman" w:cs="Times New Roman"/>
          <w:sz w:val="28"/>
          <w:szCs w:val="28"/>
        </w:rPr>
        <w:t xml:space="preserve">ỉnh s sẽ phát sinh thứ tự thăm những </w:t>
      </w:r>
      <w:r>
        <w:rPr>
          <w:rFonts w:hint="default" w:cs="Times New Roman"/>
          <w:sz w:val="28"/>
          <w:szCs w:val="28"/>
          <w:lang w:val="en-US"/>
        </w:rPr>
        <w:t>đ</w:t>
      </w:r>
      <w:r>
        <w:rPr>
          <w:rFonts w:hint="default" w:ascii="Times New Roman" w:hAnsi="Times New Roman" w:cs="Times New Roman"/>
          <w:sz w:val="28"/>
          <w:szCs w:val="28"/>
        </w:rPr>
        <w:t>ỉnh u</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 xml:space="preserve">, </w:t>
      </w:r>
      <w:r>
        <w:rPr>
          <w:rFonts w:hint="default" w:ascii="Times New Roman" w:hAnsi="Times New Roman" w:cs="Times New Roman"/>
          <w:spacing w:val="3"/>
          <w:sz w:val="28"/>
          <w:szCs w:val="28"/>
          <w:vertAlign w:val="baseline"/>
        </w:rPr>
        <w:t>u</w:t>
      </w:r>
      <w:r>
        <w:rPr>
          <w:rFonts w:hint="default" w:ascii="Times New Roman" w:hAnsi="Times New Roman" w:cs="Times New Roman"/>
          <w:spacing w:val="3"/>
          <w:sz w:val="28"/>
          <w:szCs w:val="28"/>
          <w:vertAlign w:val="subscript"/>
        </w:rPr>
        <w:t>2</w:t>
      </w:r>
      <w:r>
        <w:rPr>
          <w:rFonts w:hint="default" w:ascii="Times New Roman" w:hAnsi="Times New Roman" w:cs="Times New Roman"/>
          <w:spacing w:val="3"/>
          <w:sz w:val="28"/>
          <w:szCs w:val="28"/>
          <w:vertAlign w:val="baseline"/>
        </w:rPr>
        <w:t xml:space="preserve">, </w:t>
      </w:r>
      <w:r>
        <w:rPr>
          <w:rFonts w:hint="default" w:ascii="Times New Roman" w:hAnsi="Times New Roman" w:cs="Times New Roman"/>
          <w:sz w:val="28"/>
          <w:szCs w:val="28"/>
          <w:vertAlign w:val="baseline"/>
        </w:rPr>
        <w:t xml:space="preserve">… nối từ s (những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ỉnh gần s nhất). Tiếp theo ta thăm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ỉnh u</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 xml:space="preserve">, khi thăm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ỉnh </w:t>
      </w:r>
      <w:r>
        <w:rPr>
          <w:rFonts w:hint="default" w:ascii="Times New Roman" w:hAnsi="Times New Roman" w:cs="Times New Roman"/>
          <w:spacing w:val="-3"/>
          <w:sz w:val="28"/>
          <w:szCs w:val="28"/>
          <w:vertAlign w:val="baseline"/>
        </w:rPr>
        <w:t>u</w:t>
      </w:r>
      <w:r>
        <w:rPr>
          <w:rFonts w:hint="default" w:ascii="Times New Roman" w:hAnsi="Times New Roman" w:cs="Times New Roman"/>
          <w:spacing w:val="-3"/>
          <w:sz w:val="28"/>
          <w:szCs w:val="28"/>
          <w:vertAlign w:val="subscript"/>
        </w:rPr>
        <w:t>1</w:t>
      </w:r>
      <w:r>
        <w:rPr>
          <w:rFonts w:hint="default" w:ascii="Times New Roman" w:hAnsi="Times New Roman" w:cs="Times New Roman"/>
          <w:spacing w:val="-3"/>
          <w:sz w:val="28"/>
          <w:szCs w:val="28"/>
          <w:vertAlign w:val="baseline"/>
        </w:rPr>
        <w:t xml:space="preserve"> </w:t>
      </w:r>
      <w:r>
        <w:rPr>
          <w:rFonts w:hint="default" w:ascii="Times New Roman" w:hAnsi="Times New Roman" w:cs="Times New Roman"/>
          <w:sz w:val="28"/>
          <w:szCs w:val="28"/>
          <w:vertAlign w:val="baseline"/>
        </w:rPr>
        <w:t xml:space="preserve">sẽ lại phát sinh </w:t>
      </w:r>
      <w:r>
        <w:rPr>
          <w:rFonts w:hint="default" w:ascii="Times New Roman" w:hAnsi="Times New Roman" w:cs="Times New Roman"/>
          <w:spacing w:val="-3"/>
          <w:sz w:val="28"/>
          <w:szCs w:val="28"/>
          <w:vertAlign w:val="baseline"/>
        </w:rPr>
        <w:t xml:space="preserve">yêu </w:t>
      </w:r>
      <w:r>
        <w:rPr>
          <w:rFonts w:hint="default" w:ascii="Times New Roman" w:hAnsi="Times New Roman" w:cs="Times New Roman"/>
          <w:sz w:val="28"/>
          <w:szCs w:val="28"/>
          <w:vertAlign w:val="baseline"/>
        </w:rPr>
        <w:t xml:space="preserve">cầu thăm những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ỉnh v</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 v</w:t>
      </w:r>
      <w:r>
        <w:rPr>
          <w:rFonts w:hint="default" w:ascii="Times New Roman" w:hAnsi="Times New Roman" w:cs="Times New Roman"/>
          <w:sz w:val="28"/>
          <w:szCs w:val="28"/>
          <w:vertAlign w:val="subscript"/>
        </w:rPr>
        <w:t>2</w:t>
      </w:r>
      <w:r>
        <w:rPr>
          <w:rFonts w:hint="default" w:ascii="Times New Roman" w:hAnsi="Times New Roman" w:cs="Times New Roman"/>
          <w:sz w:val="28"/>
          <w:szCs w:val="28"/>
          <w:vertAlign w:val="baseline"/>
        </w:rPr>
        <w:t>, … nối  từ u</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 xml:space="preserve">. Nhưng rõ ràng các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ỉnh v này “xa” s hơn những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ỉnh u nên chúng chỉ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ược thăm  khi  tất  cả  những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ỉnh  u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ã  thăm.  Tức  là  thứ  tự  duyệt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ỉnh  sẽ  là:   s,</w:t>
      </w:r>
      <w:r>
        <w:rPr>
          <w:rFonts w:hint="default" w:ascii="Times New Roman" w:hAnsi="Times New Roman" w:cs="Times New Roman"/>
          <w:spacing w:val="-20"/>
          <w:sz w:val="28"/>
          <w:szCs w:val="28"/>
          <w:vertAlign w:val="baseline"/>
        </w:rPr>
        <w:t xml:space="preserve"> </w:t>
      </w:r>
      <w:r>
        <w:rPr>
          <w:rFonts w:hint="default" w:ascii="Times New Roman" w:hAnsi="Times New Roman" w:cs="Times New Roman"/>
          <w:sz w:val="28"/>
          <w:szCs w:val="28"/>
          <w:vertAlign w:val="baseline"/>
        </w:rPr>
        <w:t>u</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w:t>
      </w:r>
      <w:r>
        <w:rPr>
          <w:rFonts w:hint="default" w:ascii="Times New Roman" w:hAnsi="Times New Roman" w:cs="Times New Roman"/>
          <w:spacing w:val="-19"/>
          <w:sz w:val="28"/>
          <w:szCs w:val="28"/>
          <w:vertAlign w:val="baseline"/>
        </w:rPr>
        <w:t xml:space="preserve"> </w:t>
      </w:r>
      <w:r>
        <w:rPr>
          <w:rFonts w:hint="default" w:ascii="Times New Roman" w:hAnsi="Times New Roman" w:cs="Times New Roman"/>
          <w:spacing w:val="2"/>
          <w:sz w:val="28"/>
          <w:szCs w:val="28"/>
          <w:vertAlign w:val="baseline"/>
        </w:rPr>
        <w:t>u</w:t>
      </w:r>
      <w:r>
        <w:rPr>
          <w:rFonts w:hint="default" w:ascii="Times New Roman" w:hAnsi="Times New Roman" w:cs="Times New Roman"/>
          <w:spacing w:val="2"/>
          <w:sz w:val="28"/>
          <w:szCs w:val="28"/>
          <w:vertAlign w:val="subscript"/>
        </w:rPr>
        <w:t>2</w:t>
      </w:r>
      <w:r>
        <w:rPr>
          <w:rFonts w:hint="default" w:ascii="Times New Roman" w:hAnsi="Times New Roman" w:cs="Times New Roman"/>
          <w:spacing w:val="2"/>
          <w:sz w:val="28"/>
          <w:szCs w:val="28"/>
          <w:vertAlign w:val="baseline"/>
        </w:rPr>
        <w:t>,</w:t>
      </w:r>
      <w:r>
        <w:rPr>
          <w:rFonts w:hint="default" w:ascii="Times New Roman" w:hAnsi="Times New Roman" w:cs="Times New Roman"/>
          <w:spacing w:val="-17"/>
          <w:sz w:val="28"/>
          <w:szCs w:val="28"/>
          <w:vertAlign w:val="baseline"/>
        </w:rPr>
        <w:t xml:space="preserve"> </w:t>
      </w:r>
      <w:r>
        <w:rPr>
          <w:rFonts w:hint="default" w:ascii="Times New Roman" w:hAnsi="Times New Roman" w:cs="Times New Roman"/>
          <w:sz w:val="28"/>
          <w:szCs w:val="28"/>
          <w:vertAlign w:val="baseline"/>
        </w:rPr>
        <w:t>…</w:t>
      </w:r>
      <w:r>
        <w:rPr>
          <w:rFonts w:hint="default" w:ascii="Times New Roman" w:hAnsi="Times New Roman" w:cs="Times New Roman"/>
          <w:spacing w:val="-20"/>
          <w:sz w:val="28"/>
          <w:szCs w:val="28"/>
          <w:vertAlign w:val="baseline"/>
        </w:rPr>
        <w:t xml:space="preserve"> </w:t>
      </w:r>
      <w:r>
        <w:rPr>
          <w:rFonts w:hint="default" w:ascii="Times New Roman" w:hAnsi="Times New Roman" w:cs="Times New Roman"/>
          <w:sz w:val="28"/>
          <w:szCs w:val="28"/>
          <w:vertAlign w:val="baseline"/>
        </w:rPr>
        <w:t>,</w:t>
      </w:r>
      <w:r>
        <w:rPr>
          <w:rFonts w:hint="default" w:ascii="Times New Roman" w:hAnsi="Times New Roman" w:cs="Times New Roman"/>
          <w:spacing w:val="-16"/>
          <w:sz w:val="28"/>
          <w:szCs w:val="28"/>
          <w:vertAlign w:val="baseline"/>
        </w:rPr>
        <w:t xml:space="preserve"> </w:t>
      </w:r>
      <w:r>
        <w:rPr>
          <w:rFonts w:hint="default" w:ascii="Times New Roman" w:hAnsi="Times New Roman" w:cs="Times New Roman"/>
          <w:sz w:val="28"/>
          <w:szCs w:val="28"/>
          <w:vertAlign w:val="baseline"/>
        </w:rPr>
        <w:t>v</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w:t>
      </w:r>
      <w:r>
        <w:rPr>
          <w:rFonts w:hint="default" w:ascii="Times New Roman" w:hAnsi="Times New Roman" w:cs="Times New Roman"/>
          <w:spacing w:val="-20"/>
          <w:sz w:val="28"/>
          <w:szCs w:val="28"/>
          <w:vertAlign w:val="baseline"/>
        </w:rPr>
        <w:t xml:space="preserve"> </w:t>
      </w:r>
      <w:r>
        <w:rPr>
          <w:rFonts w:hint="default" w:ascii="Times New Roman" w:hAnsi="Times New Roman" w:cs="Times New Roman"/>
          <w:spacing w:val="2"/>
          <w:sz w:val="28"/>
          <w:szCs w:val="28"/>
          <w:vertAlign w:val="baseline"/>
        </w:rPr>
        <w:t>v</w:t>
      </w:r>
      <w:r>
        <w:rPr>
          <w:rFonts w:hint="default" w:ascii="Times New Roman" w:hAnsi="Times New Roman" w:cs="Times New Roman"/>
          <w:spacing w:val="2"/>
          <w:sz w:val="28"/>
          <w:szCs w:val="28"/>
          <w:vertAlign w:val="subscript"/>
        </w:rPr>
        <w:t>2</w:t>
      </w:r>
      <w:r>
        <w:rPr>
          <w:rFonts w:hint="default" w:ascii="Times New Roman" w:hAnsi="Times New Roman" w:cs="Times New Roman"/>
          <w:spacing w:val="2"/>
          <w:sz w:val="28"/>
          <w:szCs w:val="28"/>
          <w:vertAlign w:val="baseline"/>
        </w:rPr>
        <w:t>,</w:t>
      </w:r>
      <w:r>
        <w:rPr>
          <w:rFonts w:hint="default" w:ascii="Times New Roman" w:hAnsi="Times New Roman" w:cs="Times New Roman"/>
          <w:spacing w:val="-19"/>
          <w:sz w:val="28"/>
          <w:szCs w:val="28"/>
          <w:vertAlign w:val="baseline"/>
        </w:rPr>
        <w:t xml:space="preserve"> </w:t>
      </w:r>
      <w:r>
        <w:rPr>
          <w:rFonts w:hint="default" w:ascii="Times New Roman" w:hAnsi="Times New Roman" w:cs="Times New Roman"/>
          <w:sz w:val="28"/>
          <w:szCs w:val="28"/>
          <w:vertAlign w:val="baseline"/>
        </w:rPr>
        <w:t>…</w:t>
      </w:r>
    </w:p>
    <w:p>
      <w:pPr>
        <w:spacing w:after="0" w:line="268" w:lineRule="auto"/>
        <w:jc w:val="both"/>
        <w:rPr>
          <w:rFonts w:hint="default" w:ascii="Times New Roman" w:hAnsi="Times New Roman" w:cs="Times New Roman"/>
          <w:sz w:val="28"/>
          <w:szCs w:val="28"/>
        </w:rPr>
        <w:sectPr>
          <w:pgSz w:w="11900" w:h="16840"/>
          <w:pgMar w:top="1600" w:right="1680" w:bottom="2580" w:left="1680" w:header="0" w:footer="2382"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7"/>
        <w:rPr>
          <w:rFonts w:hint="default" w:ascii="Times New Roman" w:hAnsi="Times New Roman" w:cs="Times New Roman"/>
          <w:sz w:val="28"/>
          <w:szCs w:val="28"/>
        </w:rPr>
      </w:pPr>
    </w:p>
    <w:p>
      <w:pPr>
        <w:pStyle w:val="7"/>
        <w:spacing w:line="20" w:lineRule="exact"/>
        <w:ind w:left="276"/>
        <w:rPr>
          <w:rFonts w:hint="default" w:ascii="Times New Roman" w:hAnsi="Times New Roman" w:cs="Times New Roman"/>
          <w:sz w:val="28"/>
          <w:szCs w:val="28"/>
        </w:rPr>
      </w:pPr>
      <w:r>
        <w:rPr>
          <w:rFonts w:hint="default" w:ascii="Times New Roman" w:hAnsi="Times New Roman" w:cs="Times New Roman"/>
          <w:sz w:val="28"/>
          <w:szCs w:val="28"/>
        </w:rPr>
        <w:pict>
          <v:group id="_x0000_s3100" o:spid="_x0000_s3100" o:spt="203" style="height:0.5pt;width:399.75pt;" coordsize="7995,10">
            <o:lock v:ext="edit"/>
            <v:rect id="_x0000_s3101" o:spid="_x0000_s3101" o:spt="1" style="position:absolute;left:0;top:0;height:10;width:7995;" fillcolor="#999999" filled="t" stroked="f" coordsize="21600,21600">
              <v:path/>
              <v:fill on="t" focussize="0,0"/>
              <v:stroke on="f"/>
              <v:imagedata o:title=""/>
              <o:lock v:ext="edit"/>
            </v:rect>
            <w10:wrap type="none"/>
            <w10:anchorlock/>
          </v:group>
        </w:pict>
      </w:r>
    </w:p>
    <w:p>
      <w:pPr>
        <w:spacing w:before="159"/>
        <w:ind w:left="0" w:right="2348" w:firstLine="0"/>
        <w:jc w:val="center"/>
        <w:rPr>
          <w:rFonts w:hint="default" w:ascii="Times New Roman" w:hAnsi="Times New Roman" w:cs="Times New Roman"/>
          <w:sz w:val="28"/>
          <w:szCs w:val="28"/>
        </w:rPr>
      </w:pPr>
      <w:r>
        <w:rPr>
          <w:rFonts w:hint="default" w:ascii="Times New Roman" w:hAnsi="Times New Roman" w:cs="Times New Roman"/>
          <w:sz w:val="28"/>
          <w:szCs w:val="28"/>
        </w:rPr>
        <w:pict>
          <v:group id="_x0000_s3102" o:spid="_x0000_s3102" o:spt="203" style="position:absolute;left:0pt;margin-left:124.15pt;margin-top:3.5pt;height:118pt;width:223.95pt;mso-position-horizontal-relative:page;z-index:-251540480;mso-width-relative:page;mso-height-relative:page;" coordorigin="2484,70" coordsize="4479,2360">
            <o:lock v:ext="edit"/>
            <v:shape id="_x0000_s3103" o:spid="_x0000_s3103" o:spt="75" type="#_x0000_t75" style="position:absolute;left:4598;top:70;height:392;width:392;" filled="f" stroked="f" coordsize="21600,21600">
              <v:path/>
              <v:fill on="f" focussize="0,0"/>
              <v:stroke on="f"/>
              <v:imagedata r:id="rId202" o:title=""/>
              <o:lock v:ext="edit" aspectratio="t"/>
            </v:shape>
            <v:shape id="_x0000_s3104" o:spid="_x0000_s3104" o:spt="75" type="#_x0000_t75" style="position:absolute;left:3679;top:991;height:392;width:392;" filled="f" stroked="f" coordsize="21600,21600">
              <v:path/>
              <v:fill on="f" focussize="0,0"/>
              <v:stroke on="f"/>
              <v:imagedata r:id="rId203" o:title=""/>
              <o:lock v:ext="edit" aspectratio="t"/>
            </v:shape>
            <v:shape id="_x0000_s3105" o:spid="_x0000_s3105" o:spt="75" type="#_x0000_t75" style="position:absolute;left:4598;top:991;height:392;width:392;" filled="f" stroked="f" coordsize="21600,21600">
              <v:path/>
              <v:fill on="f" focussize="0,0"/>
              <v:stroke on="f"/>
              <v:imagedata r:id="rId204" o:title=""/>
              <o:lock v:ext="edit" aspectratio="t"/>
            </v:shape>
            <v:shape id="_x0000_s3106" o:spid="_x0000_s3106" style="position:absolute;left:3979;top:368;height:680;width:1719;" fillcolor="#000000" filled="t" stroked="f" coordorigin="3979,368" coordsize="1719,680" path="m4658,368l4651,368,4007,1015,3994,949,3979,1047,4080,1033,4032,1023,4016,1020,4658,375,4658,368xm4838,915l4783,953,4783,956,4783,953,4781,423,4776,416,4771,423,4773,915,4774,953,4718,915,4778,997,4805,961,4838,915xm5698,997l5692,975,5671,901,5667,966,4903,368,4896,368,4896,375,5661,973,5599,995,5698,997xe">
              <v:path arrowok="t"/>
              <v:fill on="t" focussize="0,0"/>
              <v:stroke on="f"/>
              <v:imagedata o:title=""/>
              <o:lock v:ext="edit"/>
            </v:shape>
            <v:shape id="_x0000_s3107" o:spid="_x0000_s3107" o:spt="75" type="#_x0000_t75" style="position:absolute;left:3715;top:1911;height:389;width:392;" filled="f" stroked="f" coordsize="21600,21600">
              <v:path/>
              <v:fill on="f" focussize="0,0"/>
              <v:stroke on="f"/>
              <v:imagedata r:id="rId205" o:title=""/>
              <o:lock v:ext="edit" aspectratio="t"/>
            </v:shape>
            <v:shape id="_x0000_s3108" o:spid="_x0000_s3108" style="position:absolute;left:3828;top:1337;height:579;width:120;" fillcolor="#000000" filled="t" stroked="f" coordorigin="3828,1338" coordsize="120,579" path="m3828,1839l3893,1916,3916,1880,3893,1880,3886,1875,3885,1872,3828,1839xm3897,1870l3890,1875,3886,1875,3893,1880,3898,1875,3890,1875,3885,1872,3897,1872,3897,1870xm3948,1832l3897,1870,3898,1875,3893,1880,3916,1880,3948,1832xm3857,1338l3852,1343,3885,1872,3890,1875,3897,1870,3864,1343,3857,1338xe">
              <v:path arrowok="t"/>
              <v:fill on="t" focussize="0,0"/>
              <v:stroke on="f"/>
              <v:imagedata o:title=""/>
              <o:lock v:ext="edit"/>
            </v:shape>
            <v:shape id="_x0000_s3109" o:spid="_x0000_s3109" o:spt="75" type="#_x0000_t75" style="position:absolute;left:2851;top:1911;height:389;width:392;" filled="f" stroked="f" coordsize="21600,21600">
              <v:path/>
              <v:fill on="f" focussize="0,0"/>
              <v:stroke on="f"/>
              <v:imagedata r:id="rId206" o:title=""/>
              <o:lock v:ext="edit" aspectratio="t"/>
            </v:shape>
            <v:shape id="_x0000_s3110" o:spid="_x0000_s3110" style="position:absolute;left:3151;top:1287;height:680;width:1743;" fillcolor="#000000" filled="t" stroked="f" coordorigin="3151,1287" coordsize="1743,680" path="m3739,1287l3732,1287,3177,1931,3158,1866,3151,1967,3250,1945,3214,1940,3186,1936,3739,1295,3739,1287xm4894,1916l4887,1897,4860,1823,4860,1888,3984,1287,3977,1287,3977,1295,4856,1896,4793,1921,4894,1916xe">
              <v:path arrowok="t"/>
              <v:fill on="t" focussize="0,0"/>
              <v:stroke on="f"/>
              <v:imagedata o:title=""/>
              <o:lock v:ext="edit"/>
            </v:shape>
            <v:shape id="_x0000_s3111" o:spid="_x0000_s3111" style="position:absolute;left:2488;top:802;height:1623;width:4136;" filled="f" stroked="t" coordorigin="2489,803" coordsize="4136,1623" path="m5040,803l4927,803,4816,806,4707,810,4601,816,4498,824,4398,833,4302,844,4210,856,4121,869,4037,884,3957,899,3883,916,3813,935,3749,954,3690,974,3638,995,3591,1017,3551,1039,3517,1063,3491,1087,3472,1111,3460,1137,3456,1163,3460,1188,3472,1214,3491,1238,3517,1262,3551,1286,3591,1308,3638,1330,3690,1351,3749,1371,3813,1390,3883,1409,3957,1426,4037,1441,4121,1456,4210,1469,4302,1481,4398,1492,4498,1501,4601,1509,4707,1515,4816,1519,4927,1522,5040,1523,5153,1522,5264,1519,5372,1515,5478,1509,5581,1501,5681,1492,5777,1481,5869,1469,5958,1456,6042,1441,6122,1426,6196,1409,6266,1390,6330,1371,6389,1351,6442,1330,6489,1308,6529,1286,6562,1262,6589,1238,6608,1214,6620,1188,6624,1163,6620,1137,6608,1111,6589,1087,6562,1063,6529,1039,6489,1017,6442,995,6389,974,6330,954,6266,935,6196,916,6122,899,6042,884,5958,869,5869,856,5777,844,5681,833,5581,824,5478,816,5372,810,5264,806,5153,803,5040,803xm4073,1705l3960,1706,3848,1708,3740,1713,3634,1719,3531,1726,3431,1736,3335,1746,3242,1758,3154,1771,3070,1786,2990,1802,2916,1819,2846,1837,2782,1856,2723,1876,2670,1897,2624,1919,2584,1942,2550,1965,2524,1989,2505,2014,2493,2039,2489,2065,2493,2091,2505,2116,2524,2141,2550,2165,2584,2188,2624,2211,2670,2233,2723,2254,2782,2274,2846,2293,2916,2311,2990,2328,3070,2344,3154,2358,3242,2372,3335,2384,3431,2394,3531,2403,3634,2411,3740,2417,3848,2421,3960,2424,4073,2425,4186,2424,4297,2421,4405,2417,4511,2411,4614,2403,4713,2394,4810,2384,4902,2372,4991,2358,5075,2344,5154,2328,5229,2311,5299,2293,5363,2274,5422,2254,5475,2233,5521,2211,5562,2188,5595,2165,5622,2141,5641,2116,5653,2091,5657,2065,5653,2039,5641,2014,5622,1989,5595,1965,5562,1942,5521,1919,5475,1897,5422,1876,5363,1856,5299,1837,5229,1819,5154,1802,5075,1786,4991,1771,4902,1758,4810,1746,4713,1736,4614,1726,4511,1719,4405,1713,4297,1708,4186,1706,4073,1705xe">
              <v:path arrowok="t"/>
              <v:fill on="f" focussize="0,0"/>
              <v:stroke weight="0.5pt" color="#6E6E6E"/>
              <v:imagedata o:title=""/>
              <o:lock v:ext="edit"/>
            </v:shape>
            <v:shape id="_x0000_s3112" o:spid="_x0000_s3112" style="position:absolute;left:6484;top:1035;height:346;width:478;" fillcolor="#6E6E6E" filled="t" stroked="f" coordorigin="6485,1035" coordsize="478,346" path="m6674,1035l6674,1129,6485,1129,6485,1287,6674,1287,6674,1381,6962,1208,6674,1035xe">
              <v:path arrowok="t"/>
              <v:fill on="t" focussize="0,0"/>
              <v:stroke on="f"/>
              <v:imagedata o:title=""/>
              <o:lock v:ext="edit"/>
            </v:shape>
            <v:shape id="_x0000_s3113" o:spid="_x0000_s3113" style="position:absolute;left:6444;top:996;height:344;width:478;" fillcolor="#ECECEC" filled="t" stroked="f" coordorigin="6444,997" coordsize="478,344" path="m6634,997l6634,1088,6444,1088,6444,1249,6634,1249,6634,1340,6922,1170,6634,997xe">
              <v:path arrowok="t"/>
              <v:fill on="t" focussize="0,0"/>
              <v:stroke on="f"/>
              <v:imagedata o:title=""/>
              <o:lock v:ext="edit"/>
            </v:shape>
            <v:shape id="_x0000_s3114" o:spid="_x0000_s3114" style="position:absolute;left:6444;top:996;height:344;width:478;" filled="f" stroked="t" coordorigin="6444,997" coordsize="478,344" path="m6634,997l6634,1088,6444,1088,6444,1249,6634,1249,6634,1340,6922,1170,6634,997xe">
              <v:path arrowok="t"/>
              <v:fill on="f" focussize="0,0"/>
              <v:stroke weight="0.5pt" color="#000000"/>
              <v:imagedata o:title=""/>
              <o:lock v:ext="edit"/>
            </v:shape>
            <v:shape id="_x0000_s3115" o:spid="_x0000_s3115" style="position:absolute;left:5520;top:1911;height:389;width:504;" fillcolor="#6E6E6E" filled="t" stroked="f" coordorigin="5520,1911" coordsize="504,389" path="m5719,1911l5719,2015,5520,2015,5520,2197,5719,2197,5719,2300,6024,2106,5719,1911xe">
              <v:path arrowok="t"/>
              <v:fill on="t" focussize="0,0"/>
              <v:stroke on="f"/>
              <v:imagedata o:title=""/>
              <o:lock v:ext="edit"/>
            </v:shape>
            <v:shape id="_x0000_s3116" o:spid="_x0000_s3116" style="position:absolute;left:5479;top:1870;height:392;width:507;" fillcolor="#ECECEC" filled="t" stroked="f" coordorigin="5479,1871" coordsize="507,392" path="m5681,1871l5681,1976,5479,1976,5479,2156,5681,2156,5681,2262,5986,2065,5681,1871xe">
              <v:path arrowok="t"/>
              <v:fill on="t" focussize="0,0"/>
              <v:stroke on="f"/>
              <v:imagedata o:title=""/>
              <o:lock v:ext="edit"/>
            </v:shape>
            <v:shape id="_x0000_s3117" o:spid="_x0000_s3117" style="position:absolute;left:5479;top:1870;height:392;width:507;" filled="f" stroked="t" coordorigin="5479,1871" coordsize="507,392" path="m5681,1871l5681,1976,5479,1976,5479,2156,5681,2156,5681,2262,5986,2065,5681,1871xe">
              <v:path arrowok="t"/>
              <v:fill on="f" focussize="0,0"/>
              <v:stroke weight="0.5pt" color="#000000"/>
              <v:imagedata o:title=""/>
              <o:lock v:ext="edit"/>
            </v:shape>
          </v:group>
        </w:pict>
      </w:r>
      <w:r>
        <w:rPr>
          <w:rFonts w:hint="default" w:ascii="Times New Roman" w:hAnsi="Times New Roman" w:cs="Times New Roman"/>
          <w:w w:val="107"/>
          <w:sz w:val="28"/>
          <w:szCs w:val="28"/>
        </w:rPr>
        <w:t>s</w:t>
      </w: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spacing w:after="0"/>
        <w:rPr>
          <w:rFonts w:hint="default" w:ascii="Times New Roman" w:hAnsi="Times New Roman" w:cs="Times New Roman"/>
          <w:sz w:val="28"/>
          <w:szCs w:val="28"/>
        </w:rPr>
        <w:sectPr>
          <w:pgSz w:w="11900" w:h="16840"/>
          <w:pgMar w:top="1600" w:right="1680" w:bottom="2400" w:left="1680" w:header="0" w:footer="2216" w:gutter="0"/>
          <w:cols w:space="720" w:num="1"/>
        </w:sectPr>
      </w:pPr>
    </w:p>
    <w:p>
      <w:pPr>
        <w:tabs>
          <w:tab w:val="left" w:pos="3016"/>
          <w:tab w:val="left" w:pos="3907"/>
        </w:tabs>
        <w:spacing w:before="103"/>
        <w:ind w:left="2097" w:right="0" w:firstLine="0"/>
        <w:jc w:val="left"/>
        <w:rPr>
          <w:rFonts w:hint="default" w:ascii="Times New Roman" w:hAnsi="Times New Roman" w:cs="Times New Roman"/>
          <w:sz w:val="28"/>
          <w:szCs w:val="28"/>
        </w:rPr>
      </w:pPr>
      <w:r>
        <w:rPr>
          <w:rFonts w:hint="default" w:ascii="Times New Roman" w:hAnsi="Times New Roman" w:cs="Times New Roman"/>
          <w:sz w:val="28"/>
          <w:szCs w:val="28"/>
        </w:rPr>
        <w:t>u</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u</w:t>
      </w:r>
      <w:r>
        <w:rPr>
          <w:rFonts w:hint="default" w:ascii="Times New Roman" w:hAnsi="Times New Roman" w:cs="Times New Roman"/>
          <w:sz w:val="28"/>
          <w:szCs w:val="28"/>
          <w:vertAlign w:val="subscript"/>
        </w:rPr>
        <w:t>2</w:t>
      </w:r>
      <w:r>
        <w:rPr>
          <w:rFonts w:hint="default" w:ascii="Times New Roman" w:hAnsi="Times New Roman" w:cs="Times New Roman"/>
          <w:sz w:val="28"/>
          <w:szCs w:val="28"/>
          <w:vertAlign w:val="baseline"/>
        </w:rPr>
        <w:tab/>
      </w:r>
      <w:r>
        <w:rPr>
          <w:rFonts w:hint="default" w:ascii="Times New Roman" w:hAnsi="Times New Roman" w:cs="Times New Roman"/>
          <w:spacing w:val="-11"/>
          <w:w w:val="70"/>
          <w:sz w:val="28"/>
          <w:szCs w:val="28"/>
          <w:vertAlign w:val="baseline"/>
        </w:rPr>
        <w:t>……</w:t>
      </w: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5"/>
        <w:rPr>
          <w:rFonts w:hint="default" w:ascii="Times New Roman" w:hAnsi="Times New Roman" w:cs="Times New Roman"/>
          <w:sz w:val="28"/>
          <w:szCs w:val="28"/>
        </w:rPr>
      </w:pPr>
    </w:p>
    <w:p>
      <w:pPr>
        <w:tabs>
          <w:tab w:val="left" w:pos="2135"/>
          <w:tab w:val="left" w:pos="3103"/>
        </w:tabs>
        <w:spacing w:before="0"/>
        <w:ind w:left="1274" w:right="0" w:firstLine="0"/>
        <w:jc w:val="left"/>
        <w:rPr>
          <w:rFonts w:hint="default" w:ascii="Times New Roman" w:hAnsi="Times New Roman" w:cs="Times New Roman"/>
          <w:sz w:val="28"/>
          <w:szCs w:val="28"/>
        </w:rPr>
      </w:pPr>
      <w:r>
        <w:rPr>
          <w:rFonts w:hint="default" w:ascii="Times New Roman" w:hAnsi="Times New Roman" w:cs="Times New Roman"/>
          <w:spacing w:val="-3"/>
          <w:sz w:val="28"/>
          <w:szCs w:val="28"/>
        </w:rPr>
        <w:t>v</w:t>
      </w:r>
      <w:r>
        <w:rPr>
          <w:rFonts w:hint="default" w:ascii="Times New Roman" w:hAnsi="Times New Roman" w:cs="Times New Roman"/>
          <w:spacing w:val="-3"/>
          <w:sz w:val="28"/>
          <w:szCs w:val="28"/>
          <w:vertAlign w:val="subscript"/>
        </w:rPr>
        <w:t>1</w:t>
      </w:r>
      <w:r>
        <w:rPr>
          <w:rFonts w:hint="default" w:ascii="Times New Roman" w:hAnsi="Times New Roman" w:cs="Times New Roman"/>
          <w:spacing w:val="-3"/>
          <w:sz w:val="28"/>
          <w:szCs w:val="28"/>
          <w:vertAlign w:val="baseline"/>
        </w:rPr>
        <w:tab/>
      </w:r>
      <w:r>
        <w:rPr>
          <w:rFonts w:hint="default" w:ascii="Times New Roman" w:hAnsi="Times New Roman" w:cs="Times New Roman"/>
          <w:sz w:val="28"/>
          <w:szCs w:val="28"/>
          <w:vertAlign w:val="baseline"/>
        </w:rPr>
        <w:t>v</w:t>
      </w:r>
      <w:r>
        <w:rPr>
          <w:rFonts w:hint="default" w:ascii="Times New Roman" w:hAnsi="Times New Roman" w:cs="Times New Roman"/>
          <w:sz w:val="28"/>
          <w:szCs w:val="28"/>
          <w:vertAlign w:val="subscript"/>
        </w:rPr>
        <w:t>2</w:t>
      </w:r>
      <w:r>
        <w:rPr>
          <w:rFonts w:hint="default" w:ascii="Times New Roman" w:hAnsi="Times New Roman" w:cs="Times New Roman"/>
          <w:sz w:val="28"/>
          <w:szCs w:val="28"/>
          <w:vertAlign w:val="baseline"/>
        </w:rPr>
        <w:tab/>
      </w:r>
      <w:r>
        <w:rPr>
          <w:rFonts w:hint="default" w:ascii="Times New Roman" w:hAnsi="Times New Roman" w:cs="Times New Roman"/>
          <w:sz w:val="28"/>
          <w:szCs w:val="28"/>
          <w:vertAlign w:val="baseline"/>
        </w:rPr>
        <w:t>……</w:t>
      </w:r>
    </w:p>
    <w:p>
      <w:pPr>
        <w:spacing w:before="137"/>
        <w:ind w:left="1171" w:right="0" w:firstLine="0"/>
        <w:jc w:val="left"/>
        <w:rPr>
          <w:rFonts w:hint="default" w:ascii="Times New Roman" w:hAnsi="Times New Roman" w:cs="Times New Roman"/>
          <w:sz w:val="28"/>
          <w:szCs w:val="28"/>
        </w:rPr>
      </w:pPr>
      <w:r>
        <w:rPr>
          <w:rFonts w:hint="default" w:ascii="Times New Roman" w:hAnsi="Times New Roman" w:cs="Times New Roman"/>
          <w:sz w:val="28"/>
          <w:szCs w:val="28"/>
        </w:rPr>
        <w:br w:type="column"/>
      </w:r>
      <w:r>
        <w:rPr>
          <w:rFonts w:hint="default" w:ascii="Times New Roman" w:hAnsi="Times New Roman" w:cs="Times New Roman"/>
          <w:sz w:val="28"/>
          <w:szCs w:val="28"/>
        </w:rPr>
        <w:t xml:space="preserve">Thăm trước tất cả các </w:t>
      </w:r>
      <w:r>
        <w:rPr>
          <w:rFonts w:hint="default" w:cs="Times New Roman"/>
          <w:sz w:val="28"/>
          <w:szCs w:val="28"/>
          <w:lang w:val="en-US"/>
        </w:rPr>
        <w:t>đ</w:t>
      </w:r>
      <w:r>
        <w:rPr>
          <w:rFonts w:hint="default" w:ascii="Times New Roman" w:hAnsi="Times New Roman" w:cs="Times New Roman"/>
          <w:sz w:val="28"/>
          <w:szCs w:val="28"/>
        </w:rPr>
        <w:t>ỉnh v</w:t>
      </w: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5"/>
        <w:rPr>
          <w:rFonts w:hint="default" w:ascii="Times New Roman" w:hAnsi="Times New Roman" w:cs="Times New Roman"/>
          <w:sz w:val="28"/>
          <w:szCs w:val="28"/>
        </w:rPr>
      </w:pPr>
    </w:p>
    <w:p>
      <w:pPr>
        <w:spacing w:before="0"/>
        <w:ind w:left="252" w:right="0" w:firstLine="0"/>
        <w:jc w:val="left"/>
        <w:rPr>
          <w:rFonts w:hint="default" w:ascii="Times New Roman" w:hAnsi="Times New Roman" w:cs="Times New Roman"/>
          <w:sz w:val="28"/>
          <w:szCs w:val="28"/>
        </w:rPr>
      </w:pPr>
      <w:r>
        <w:rPr>
          <w:rFonts w:hint="default" w:ascii="Times New Roman" w:hAnsi="Times New Roman" w:cs="Times New Roman"/>
          <w:sz w:val="28"/>
          <w:szCs w:val="28"/>
        </w:rPr>
        <w:t xml:space="preserve">Thăm sau tất cả các </w:t>
      </w:r>
      <w:r>
        <w:rPr>
          <w:rFonts w:hint="default" w:cs="Times New Roman"/>
          <w:sz w:val="28"/>
          <w:szCs w:val="28"/>
          <w:lang w:val="en-US"/>
        </w:rPr>
        <w:t>đ</w:t>
      </w:r>
      <w:r>
        <w:rPr>
          <w:rFonts w:hint="default" w:ascii="Times New Roman" w:hAnsi="Times New Roman" w:cs="Times New Roman"/>
          <w:sz w:val="28"/>
          <w:szCs w:val="28"/>
        </w:rPr>
        <w:t>ỉnh u</w:t>
      </w:r>
    </w:p>
    <w:p>
      <w:pPr>
        <w:spacing w:after="0"/>
        <w:jc w:val="left"/>
        <w:rPr>
          <w:rFonts w:hint="default" w:ascii="Times New Roman" w:hAnsi="Times New Roman" w:cs="Times New Roman"/>
          <w:sz w:val="28"/>
          <w:szCs w:val="28"/>
        </w:rPr>
        <w:sectPr>
          <w:type w:val="continuous"/>
          <w:pgSz w:w="11900" w:h="16840"/>
          <w:pgMar w:top="1600" w:right="1680" w:bottom="280" w:left="1680" w:header="720" w:footer="720" w:gutter="0"/>
          <w:cols w:equalWidth="0" w:num="2">
            <w:col w:w="4129" w:space="40"/>
            <w:col w:w="4371"/>
          </w:cols>
        </w:sectPr>
      </w:pPr>
    </w:p>
    <w:p>
      <w:pPr>
        <w:pStyle w:val="7"/>
        <w:rPr>
          <w:rFonts w:hint="default" w:ascii="Times New Roman" w:hAnsi="Times New Roman" w:cs="Times New Roman"/>
          <w:sz w:val="28"/>
          <w:szCs w:val="28"/>
        </w:rPr>
      </w:pPr>
    </w:p>
    <w:p>
      <w:pPr>
        <w:pStyle w:val="7"/>
        <w:spacing w:before="3"/>
        <w:rPr>
          <w:rFonts w:hint="default" w:ascii="Times New Roman" w:hAnsi="Times New Roman" w:cs="Times New Roman"/>
          <w:sz w:val="28"/>
          <w:szCs w:val="28"/>
        </w:rPr>
      </w:pPr>
    </w:p>
    <w:p>
      <w:pPr>
        <w:spacing w:before="91"/>
        <w:ind w:left="308" w:right="304" w:firstLine="0"/>
        <w:jc w:val="center"/>
        <w:rPr>
          <w:rFonts w:hint="default" w:ascii="Times New Roman" w:hAnsi="Times New Roman" w:cs="Times New Roman"/>
          <w:i/>
          <w:sz w:val="28"/>
          <w:szCs w:val="28"/>
        </w:rPr>
      </w:pPr>
      <w:r>
        <w:rPr>
          <w:rFonts w:hint="default" w:ascii="Times New Roman" w:hAnsi="Times New Roman" w:cs="Times New Roman"/>
          <w:i/>
          <w:w w:val="105"/>
          <w:sz w:val="28"/>
          <w:szCs w:val="28"/>
        </w:rPr>
        <w:t xml:space="preserve">Hình 5-12: Thứ tự thăm </w:t>
      </w:r>
      <w:r>
        <w:rPr>
          <w:rFonts w:hint="default" w:cs="Times New Roman"/>
          <w:i/>
          <w:w w:val="105"/>
          <w:sz w:val="28"/>
          <w:szCs w:val="28"/>
          <w:lang w:val="en-US"/>
        </w:rPr>
        <w:t>đ</w:t>
      </w:r>
      <w:r>
        <w:rPr>
          <w:rFonts w:hint="default" w:ascii="Times New Roman" w:hAnsi="Times New Roman" w:cs="Times New Roman"/>
          <w:i/>
          <w:w w:val="105"/>
          <w:sz w:val="28"/>
          <w:szCs w:val="28"/>
        </w:rPr>
        <w:t>ỉnh của BFS</w:t>
      </w:r>
    </w:p>
    <w:p>
      <w:pPr>
        <w:pStyle w:val="7"/>
        <w:spacing w:before="55" w:line="264" w:lineRule="auto"/>
        <w:ind w:left="304" w:right="296"/>
        <w:jc w:val="both"/>
        <w:rPr>
          <w:rFonts w:hint="default" w:ascii="Times New Roman" w:hAnsi="Times New Roman" w:cs="Times New Roman"/>
          <w:sz w:val="28"/>
          <w:szCs w:val="28"/>
        </w:rPr>
      </w:pPr>
      <w:r>
        <w:rPr>
          <w:rFonts w:hint="default" w:ascii="Times New Roman" w:hAnsi="Times New Roman" w:cs="Times New Roman"/>
          <w:sz w:val="28"/>
          <w:szCs w:val="28"/>
        </w:rPr>
        <w:t xml:space="preserve">Thuật toán tìm kiếm theo chiều rộng sử dụng một danh sách </w:t>
      </w:r>
      <w:r>
        <w:rPr>
          <w:rFonts w:hint="default" w:cs="Times New Roman"/>
          <w:sz w:val="28"/>
          <w:szCs w:val="28"/>
          <w:lang w:val="en-US"/>
        </w:rPr>
        <w:t>đ</w:t>
      </w:r>
      <w:r>
        <w:rPr>
          <w:rFonts w:hint="default" w:ascii="Times New Roman" w:hAnsi="Times New Roman" w:cs="Times New Roman"/>
          <w:sz w:val="28"/>
          <w:szCs w:val="28"/>
        </w:rPr>
        <w:t xml:space="preserve">ể chứa những </w:t>
      </w:r>
      <w:r>
        <w:rPr>
          <w:rFonts w:hint="default" w:cs="Times New Roman"/>
          <w:sz w:val="28"/>
          <w:szCs w:val="28"/>
          <w:lang w:val="en-US"/>
        </w:rPr>
        <w:t>đ</w:t>
      </w:r>
      <w:r>
        <w:rPr>
          <w:rFonts w:hint="default" w:ascii="Times New Roman" w:hAnsi="Times New Roman" w:cs="Times New Roman"/>
          <w:sz w:val="28"/>
          <w:szCs w:val="28"/>
        </w:rPr>
        <w:t xml:space="preserve">ỉnh </w:t>
      </w:r>
      <w:r>
        <w:rPr>
          <w:rFonts w:hint="default" w:cs="Times New Roman"/>
          <w:sz w:val="28"/>
          <w:szCs w:val="28"/>
          <w:lang w:val="en-US"/>
        </w:rPr>
        <w:t>đ</w:t>
      </w:r>
      <w:r>
        <w:rPr>
          <w:rFonts w:hint="default" w:ascii="Times New Roman" w:hAnsi="Times New Roman" w:cs="Times New Roman"/>
          <w:sz w:val="28"/>
          <w:szCs w:val="28"/>
        </w:rPr>
        <w:t xml:space="preserve">ang “chờ” thăm. Tại mỗi bước, ta thăm một </w:t>
      </w:r>
      <w:r>
        <w:rPr>
          <w:rFonts w:hint="default" w:cs="Times New Roman"/>
          <w:sz w:val="28"/>
          <w:szCs w:val="28"/>
          <w:lang w:val="en-US"/>
        </w:rPr>
        <w:t>đ</w:t>
      </w:r>
      <w:r>
        <w:rPr>
          <w:rFonts w:hint="default" w:ascii="Times New Roman" w:hAnsi="Times New Roman" w:cs="Times New Roman"/>
          <w:sz w:val="28"/>
          <w:szCs w:val="28"/>
        </w:rPr>
        <w:t xml:space="preserve">ỉnh </w:t>
      </w:r>
      <w:r>
        <w:rPr>
          <w:rFonts w:hint="default" w:cs="Times New Roman"/>
          <w:sz w:val="28"/>
          <w:szCs w:val="28"/>
          <w:lang w:val="en-US"/>
        </w:rPr>
        <w:t>đ</w:t>
      </w:r>
      <w:r>
        <w:rPr>
          <w:rFonts w:hint="default" w:ascii="Times New Roman" w:hAnsi="Times New Roman" w:cs="Times New Roman"/>
          <w:sz w:val="28"/>
          <w:szCs w:val="28"/>
        </w:rPr>
        <w:t xml:space="preserve">ầu danh sách, loại nó ra khỏi danh sách và cho những </w:t>
      </w:r>
      <w:r>
        <w:rPr>
          <w:rFonts w:hint="default" w:cs="Times New Roman"/>
          <w:sz w:val="28"/>
          <w:szCs w:val="28"/>
          <w:lang w:val="en-US"/>
        </w:rPr>
        <w:t>đ</w:t>
      </w:r>
      <w:r>
        <w:rPr>
          <w:rFonts w:hint="default" w:ascii="Times New Roman" w:hAnsi="Times New Roman" w:cs="Times New Roman"/>
          <w:sz w:val="28"/>
          <w:szCs w:val="28"/>
        </w:rPr>
        <w:t>ỉnh chưa “xếp hàng” kề với nó xếp hàng thêm vào cuối danh sách. Thuật toán sẽ kết thúc khi danh sách rỗng.</w:t>
      </w:r>
    </w:p>
    <w:p>
      <w:pPr>
        <w:pStyle w:val="7"/>
        <w:spacing w:before="60" w:line="266" w:lineRule="auto"/>
        <w:ind w:left="304" w:right="295"/>
        <w:jc w:val="both"/>
        <w:rPr>
          <w:rFonts w:hint="default" w:ascii="Times New Roman" w:hAnsi="Times New Roman" w:cs="Times New Roman"/>
          <w:sz w:val="28"/>
          <w:szCs w:val="28"/>
        </w:rPr>
      </w:pPr>
      <w:r>
        <w:rPr>
          <w:rFonts w:hint="default" w:ascii="Times New Roman" w:hAnsi="Times New Roman" w:cs="Times New Roman"/>
          <w:sz w:val="28"/>
          <w:szCs w:val="28"/>
        </w:rPr>
        <w:pict>
          <v:shape id="_x0000_s3118" o:spid="_x0000_s3118" o:spt="202" type="#_x0000_t202" style="position:absolute;left:0pt;margin-left:121.9pt;margin-top:67.8pt;height:231.5pt;width:379.8pt;mso-position-horizontal-relative:page;mso-wrap-distance-bottom:0pt;mso-wrap-distance-top:0pt;z-index:-251426816;mso-width-relative:page;mso-height-relative:page;" filled="f" stroked="t" coordsize="21600,21600">
            <v:path/>
            <v:fill on="f" focussize="0,0"/>
            <v:stroke weight="0.480236220472441pt" color="#000000"/>
            <v:imagedata o:title=""/>
            <o:lock v:ext="edit"/>
            <v:textbox inset="0mm,0mm,0mm,0mm">
              <w:txbxContent>
                <w:p>
                  <w:pPr>
                    <w:spacing w:before="23" w:line="283" w:lineRule="auto"/>
                    <w:ind w:left="107" w:right="1219" w:hanging="1"/>
                    <w:jc w:val="left"/>
                    <w:rPr>
                      <w:rFonts w:ascii="Courier New" w:hAnsi="Courier New"/>
                      <w:sz w:val="20"/>
                    </w:rPr>
                  </w:pPr>
                  <w:r>
                    <w:rPr>
                      <w:rFonts w:ascii="Courier New" w:hAnsi="Courier New"/>
                      <w:sz w:val="20"/>
                    </w:rPr>
                    <w:t xml:space="preserve">Queue := (s); //Khởi tạo hàng </w:t>
                  </w:r>
                  <w:r>
                    <w:rPr>
                      <w:rFonts w:ascii="Courier New" w:hAnsi="Courier New"/>
                      <w:sz w:val="20"/>
                      <w:lang w:val="en-US"/>
                    </w:rPr>
                    <w:t>đ</w:t>
                  </w:r>
                  <w:r>
                    <w:rPr>
                      <w:rFonts w:ascii="Courier New" w:hAnsi="Courier New"/>
                      <w:sz w:val="20"/>
                    </w:rPr>
                    <w:t xml:space="preserve">ợi chỉ gồm một </w:t>
                  </w:r>
                  <w:r>
                    <w:rPr>
                      <w:rFonts w:ascii="Courier New" w:hAnsi="Courier New"/>
                      <w:sz w:val="20"/>
                      <w:lang w:val="en-US"/>
                    </w:rPr>
                    <w:t>đ</w:t>
                  </w:r>
                  <w:r>
                    <w:rPr>
                      <w:rFonts w:ascii="Courier New" w:hAnsi="Courier New"/>
                      <w:sz w:val="20"/>
                    </w:rPr>
                    <w:t xml:space="preserve">ỉnh s for </w:t>
                  </w:r>
                  <w:r>
                    <w:rPr>
                      <w:rFonts w:ascii="Symbol" w:hAnsi="Symbol"/>
                      <w:sz w:val="20"/>
                    </w:rPr>
                    <w:t></w:t>
                  </w:r>
                  <w:r>
                    <w:rPr>
                      <w:rFonts w:ascii="Courier New" w:hAnsi="Courier New"/>
                      <w:sz w:val="20"/>
                    </w:rPr>
                    <w:t>v</w:t>
                  </w:r>
                  <w:r>
                    <w:rPr>
                      <w:rFonts w:ascii="Georgia" w:hAnsi="Georgia"/>
                      <w:sz w:val="20"/>
                    </w:rPr>
                    <w:t>C</w:t>
                  </w:r>
                  <w:r>
                    <w:rPr>
                      <w:rFonts w:ascii="Courier New" w:hAnsi="Courier New"/>
                      <w:sz w:val="20"/>
                    </w:rPr>
                    <w:t>V do</w:t>
                  </w:r>
                </w:p>
                <w:p>
                  <w:pPr>
                    <w:spacing w:before="0" w:line="223" w:lineRule="exact"/>
                    <w:ind w:left="347" w:right="0" w:firstLine="0"/>
                    <w:jc w:val="left"/>
                    <w:rPr>
                      <w:rFonts w:ascii="Courier New"/>
                      <w:sz w:val="20"/>
                    </w:rPr>
                  </w:pPr>
                  <w:r>
                    <w:rPr>
                      <w:rFonts w:ascii="Courier New"/>
                      <w:sz w:val="20"/>
                    </w:rPr>
                    <w:t>avail[v] := True;</w:t>
                  </w:r>
                </w:p>
                <w:p>
                  <w:pPr>
                    <w:spacing w:before="40" w:line="285" w:lineRule="auto"/>
                    <w:ind w:left="107" w:right="618" w:firstLine="0"/>
                    <w:jc w:val="left"/>
                    <w:rPr>
                      <w:rFonts w:ascii="Courier New" w:hAnsi="Courier New"/>
                      <w:sz w:val="20"/>
                    </w:rPr>
                  </w:pPr>
                  <w:r>
                    <w:rPr>
                      <w:rFonts w:ascii="Courier New" w:hAnsi="Courier New"/>
                      <w:sz w:val="20"/>
                    </w:rPr>
                    <w:t>avail[s] := False; //</w:t>
                  </w:r>
                  <w:r>
                    <w:rPr>
                      <w:rFonts w:ascii="Courier New" w:hAnsi="Courier New"/>
                      <w:sz w:val="20"/>
                      <w:lang w:val="en-US"/>
                    </w:rPr>
                    <w:t>Đ</w:t>
                  </w:r>
                  <w:r>
                    <w:rPr>
                      <w:rFonts w:ascii="Courier New" w:hAnsi="Courier New"/>
                      <w:sz w:val="20"/>
                    </w:rPr>
                    <w:t xml:space="preserve">ánh dấu chỉ có </w:t>
                  </w:r>
                  <w:r>
                    <w:rPr>
                      <w:rFonts w:ascii="Courier New" w:hAnsi="Courier New"/>
                      <w:sz w:val="20"/>
                      <w:lang w:val="en-US"/>
                    </w:rPr>
                    <w:t>đ</w:t>
                  </w:r>
                  <w:r>
                    <w:rPr>
                      <w:rFonts w:ascii="Courier New" w:hAnsi="Courier New"/>
                      <w:sz w:val="20"/>
                    </w:rPr>
                    <w:t xml:space="preserve">ỉnh s </w:t>
                  </w:r>
                  <w:r>
                    <w:rPr>
                      <w:rFonts w:ascii="Courier New" w:hAnsi="Courier New"/>
                      <w:sz w:val="20"/>
                      <w:lang w:val="en-US"/>
                    </w:rPr>
                    <w:t>đ</w:t>
                  </w:r>
                  <w:r>
                    <w:rPr>
                      <w:rFonts w:ascii="Courier New" w:hAnsi="Courier New"/>
                      <w:sz w:val="20"/>
                    </w:rPr>
                    <w:t xml:space="preserve">ược xếp hàng repeat //Lặp tới khi hàng </w:t>
                  </w:r>
                  <w:r>
                    <w:rPr>
                      <w:rFonts w:ascii="Courier New" w:hAnsi="Courier New"/>
                      <w:sz w:val="20"/>
                      <w:lang w:val="en-US"/>
                    </w:rPr>
                    <w:t>đ</w:t>
                  </w:r>
                  <w:r>
                    <w:rPr>
                      <w:rFonts w:ascii="Courier New" w:hAnsi="Courier New"/>
                      <w:sz w:val="20"/>
                    </w:rPr>
                    <w:t>ợi rỗng</w:t>
                  </w:r>
                </w:p>
                <w:p>
                  <w:pPr>
                    <w:spacing w:before="0" w:line="280" w:lineRule="auto"/>
                    <w:ind w:left="347" w:right="2298" w:firstLine="0"/>
                    <w:jc w:val="left"/>
                    <w:rPr>
                      <w:rFonts w:ascii="Courier New" w:hAnsi="Courier New"/>
                      <w:sz w:val="20"/>
                    </w:rPr>
                  </w:pPr>
                  <w:r>
                    <w:rPr>
                      <w:rFonts w:ascii="Courier New" w:hAnsi="Courier New"/>
                      <w:sz w:val="20"/>
                    </w:rPr>
                    <w:t xml:space="preserve">u := Pop; //Lấy từ hàng </w:t>
                  </w:r>
                  <w:r>
                    <w:rPr>
                      <w:rFonts w:ascii="Courier New" w:hAnsi="Courier New"/>
                      <w:sz w:val="20"/>
                      <w:lang w:val="en-US"/>
                    </w:rPr>
                    <w:t>đ</w:t>
                  </w:r>
                  <w:r>
                    <w:rPr>
                      <w:rFonts w:ascii="Courier New" w:hAnsi="Courier New"/>
                      <w:sz w:val="20"/>
                    </w:rPr>
                    <w:t xml:space="preserve">ợi ra một </w:t>
                  </w:r>
                  <w:r>
                    <w:rPr>
                      <w:rFonts w:ascii="Courier New" w:hAnsi="Courier New"/>
                      <w:sz w:val="20"/>
                      <w:lang w:val="en-US"/>
                    </w:rPr>
                    <w:t>đ</w:t>
                  </w:r>
                  <w:r>
                    <w:rPr>
                      <w:rFonts w:ascii="Courier New" w:hAnsi="Courier New"/>
                      <w:sz w:val="20"/>
                    </w:rPr>
                    <w:t xml:space="preserve">ỉnh u Output </w:t>
                  </w:r>
                  <w:r>
                    <w:rPr>
                      <w:rFonts w:ascii="Symbol" w:hAnsi="Symbol"/>
                      <w:sz w:val="20"/>
                    </w:rPr>
                    <w:t></w:t>
                  </w:r>
                  <w:r>
                    <w:rPr>
                      <w:sz w:val="20"/>
                    </w:rPr>
                    <w:t xml:space="preserve"> </w:t>
                  </w:r>
                  <w:r>
                    <w:rPr>
                      <w:rFonts w:ascii="Courier New" w:hAnsi="Courier New"/>
                      <w:sz w:val="20"/>
                    </w:rPr>
                    <w:t>u; //Liệt kê u</w:t>
                  </w:r>
                </w:p>
                <w:p>
                  <w:pPr>
                    <w:spacing w:before="0" w:line="242" w:lineRule="auto"/>
                    <w:ind w:left="107" w:right="0" w:firstLine="239"/>
                    <w:jc w:val="left"/>
                    <w:rPr>
                      <w:rFonts w:ascii="Courier New" w:hAnsi="Courier New"/>
                      <w:sz w:val="20"/>
                    </w:rPr>
                  </w:pPr>
                  <w:r>
                    <w:rPr>
                      <w:rFonts w:ascii="Courier New" w:hAnsi="Courier New"/>
                      <w:sz w:val="20"/>
                    </w:rPr>
                    <w:t xml:space="preserve">for </w:t>
                  </w:r>
                  <w:r>
                    <w:rPr>
                      <w:rFonts w:ascii="Symbol" w:hAnsi="Symbol"/>
                      <w:sz w:val="20"/>
                    </w:rPr>
                    <w:t></w:t>
                  </w:r>
                  <w:r>
                    <w:rPr>
                      <w:rFonts w:ascii="Courier New" w:hAnsi="Courier New"/>
                      <w:sz w:val="20"/>
                    </w:rPr>
                    <w:t>v</w:t>
                  </w:r>
                  <w:r>
                    <w:rPr>
                      <w:rFonts w:ascii="Georgia" w:hAnsi="Georgia"/>
                      <w:sz w:val="20"/>
                    </w:rPr>
                    <w:t>C</w:t>
                  </w:r>
                  <w:r>
                    <w:rPr>
                      <w:rFonts w:ascii="Courier New" w:hAnsi="Courier New"/>
                      <w:sz w:val="20"/>
                    </w:rPr>
                    <w:t>V:avail[v] and (u, v)</w:t>
                  </w:r>
                  <w:r>
                    <w:rPr>
                      <w:rFonts w:ascii="Georgia" w:hAnsi="Georgia"/>
                      <w:sz w:val="20"/>
                    </w:rPr>
                    <w:t>C</w:t>
                  </w:r>
                  <w:r>
                    <w:rPr>
                      <w:rFonts w:ascii="Courier New" w:hAnsi="Courier New"/>
                      <w:sz w:val="20"/>
                    </w:rPr>
                    <w:t xml:space="preserve">E do //Xét những </w:t>
                  </w:r>
                  <w:r>
                    <w:rPr>
                      <w:rFonts w:ascii="Courier New" w:hAnsi="Courier New"/>
                      <w:sz w:val="20"/>
                      <w:lang w:val="en-US"/>
                    </w:rPr>
                    <w:t>đ</w:t>
                  </w:r>
                  <w:r>
                    <w:rPr>
                      <w:rFonts w:ascii="Courier New" w:hAnsi="Courier New"/>
                      <w:sz w:val="20"/>
                    </w:rPr>
                    <w:t xml:space="preserve">ỉnh v kề u chưa </w:t>
                  </w:r>
                  <w:r>
                    <w:rPr>
                      <w:rFonts w:ascii="Courier New" w:hAnsi="Courier New"/>
                      <w:sz w:val="20"/>
                      <w:lang w:val="en-US"/>
                    </w:rPr>
                    <w:t>đ</w:t>
                  </w:r>
                  <w:r>
                    <w:rPr>
                      <w:rFonts w:ascii="Courier New" w:hAnsi="Courier New"/>
                      <w:sz w:val="20"/>
                    </w:rPr>
                    <w:t xml:space="preserve">ược </w:t>
                  </w:r>
                  <w:r>
                    <w:rPr>
                      <w:rFonts w:ascii="Courier New" w:hAnsi="Courier New"/>
                      <w:sz w:val="20"/>
                      <w:lang w:val="en-US"/>
                    </w:rPr>
                    <w:t>đ</w:t>
                  </w:r>
                  <w:r>
                    <w:rPr>
                      <w:rFonts w:ascii="Courier New" w:hAnsi="Courier New"/>
                      <w:sz w:val="20"/>
                    </w:rPr>
                    <w:t xml:space="preserve">ẩy vào hàng </w:t>
                  </w:r>
                  <w:r>
                    <w:rPr>
                      <w:rFonts w:ascii="Courier New" w:hAnsi="Courier New"/>
                      <w:sz w:val="20"/>
                      <w:lang w:val="en-US"/>
                    </w:rPr>
                    <w:t>đ</w:t>
                  </w:r>
                  <w:r>
                    <w:rPr>
                      <w:rFonts w:ascii="Courier New" w:hAnsi="Courier New"/>
                      <w:sz w:val="20"/>
                    </w:rPr>
                    <w:t>ợi</w:t>
                  </w:r>
                </w:p>
                <w:p>
                  <w:pPr>
                    <w:spacing w:before="30"/>
                    <w:ind w:left="587" w:right="0" w:firstLine="0"/>
                    <w:jc w:val="left"/>
                    <w:rPr>
                      <w:rFonts w:ascii="Courier New"/>
                      <w:sz w:val="20"/>
                    </w:rPr>
                  </w:pPr>
                  <w:r>
                    <w:rPr>
                      <w:rFonts w:ascii="Courier New"/>
                      <w:sz w:val="20"/>
                    </w:rPr>
                    <w:t>begin</w:t>
                  </w:r>
                </w:p>
                <w:p>
                  <w:pPr>
                    <w:spacing w:before="40" w:line="283" w:lineRule="auto"/>
                    <w:ind w:left="827" w:right="2778" w:firstLine="0"/>
                    <w:jc w:val="left"/>
                    <w:rPr>
                      <w:rFonts w:ascii="Courier New" w:hAnsi="Courier New"/>
                      <w:sz w:val="20"/>
                    </w:rPr>
                  </w:pPr>
                  <w:r>
                    <w:rPr>
                      <w:rFonts w:ascii="Courier New" w:hAnsi="Courier New"/>
                      <w:sz w:val="20"/>
                    </w:rPr>
                    <w:t xml:space="preserve">trace[v] := u; //Lưu vết </w:t>
                  </w:r>
                  <w:r>
                    <w:rPr>
                      <w:rFonts w:ascii="Courier New" w:hAnsi="Courier New"/>
                      <w:sz w:val="20"/>
                      <w:lang w:val="en-US"/>
                    </w:rPr>
                    <w:t>đ</w:t>
                  </w:r>
                  <w:r>
                    <w:rPr>
                      <w:rFonts w:ascii="Courier New" w:hAnsi="Courier New"/>
                      <w:sz w:val="20"/>
                    </w:rPr>
                    <w:t xml:space="preserve">ường </w:t>
                  </w:r>
                  <w:r>
                    <w:rPr>
                      <w:rFonts w:ascii="Courier New" w:hAnsi="Courier New"/>
                      <w:sz w:val="20"/>
                      <w:lang w:val="en-US"/>
                    </w:rPr>
                    <w:t>đ</w:t>
                  </w:r>
                  <w:r>
                    <w:rPr>
                      <w:rFonts w:ascii="Courier New" w:hAnsi="Courier New"/>
                      <w:sz w:val="20"/>
                    </w:rPr>
                    <w:t>i Push(v); //</w:t>
                  </w:r>
                  <w:r>
                    <w:rPr>
                      <w:rFonts w:ascii="Courier New" w:hAnsi="Courier New"/>
                      <w:sz w:val="20"/>
                      <w:lang w:val="en-US"/>
                    </w:rPr>
                    <w:t>Đ</w:t>
                  </w:r>
                  <w:r>
                    <w:rPr>
                      <w:rFonts w:ascii="Courier New" w:hAnsi="Courier New"/>
                      <w:sz w:val="20"/>
                    </w:rPr>
                    <w:t xml:space="preserve">ẩy v vào hàng </w:t>
                  </w:r>
                  <w:r>
                    <w:rPr>
                      <w:rFonts w:ascii="Courier New" w:hAnsi="Courier New"/>
                      <w:sz w:val="20"/>
                      <w:lang w:val="en-US"/>
                    </w:rPr>
                    <w:t>đ</w:t>
                  </w:r>
                  <w:r>
                    <w:rPr>
                      <w:rFonts w:ascii="Courier New" w:hAnsi="Courier New"/>
                      <w:sz w:val="20"/>
                    </w:rPr>
                    <w:t>ợi</w:t>
                  </w:r>
                </w:p>
                <w:p>
                  <w:pPr>
                    <w:spacing w:before="0" w:line="283" w:lineRule="auto"/>
                    <w:ind w:left="587" w:right="1579" w:firstLine="239"/>
                    <w:jc w:val="left"/>
                    <w:rPr>
                      <w:rFonts w:ascii="Courier New" w:hAnsi="Courier New"/>
                      <w:sz w:val="20"/>
                    </w:rPr>
                  </w:pPr>
                  <w:r>
                    <w:rPr>
                      <w:rFonts w:ascii="Courier New" w:hAnsi="Courier New"/>
                      <w:sz w:val="20"/>
                    </w:rPr>
                    <w:t>avail[v] := False; //</w:t>
                  </w:r>
                  <w:r>
                    <w:rPr>
                      <w:rFonts w:ascii="Courier New" w:hAnsi="Courier New"/>
                      <w:sz w:val="20"/>
                      <w:lang w:val="en-US"/>
                    </w:rPr>
                    <w:t>Đ</w:t>
                  </w:r>
                  <w:r>
                    <w:rPr>
                      <w:rFonts w:ascii="Courier New" w:hAnsi="Courier New"/>
                      <w:sz w:val="20"/>
                    </w:rPr>
                    <w:t xml:space="preserve">ánh dấu v </w:t>
                  </w:r>
                  <w:r>
                    <w:rPr>
                      <w:rFonts w:ascii="Courier New" w:hAnsi="Courier New"/>
                      <w:sz w:val="20"/>
                      <w:lang w:val="en-US"/>
                    </w:rPr>
                    <w:t>đ</w:t>
                  </w:r>
                  <w:r>
                    <w:rPr>
                      <w:rFonts w:ascii="Courier New" w:hAnsi="Courier New"/>
                      <w:sz w:val="20"/>
                    </w:rPr>
                    <w:t>ã xếp hàng end;</w:t>
                  </w:r>
                </w:p>
                <w:p>
                  <w:pPr>
                    <w:spacing w:before="1"/>
                    <w:ind w:left="107" w:right="0" w:firstLine="0"/>
                    <w:jc w:val="left"/>
                    <w:rPr>
                      <w:rFonts w:ascii="Courier New" w:hAnsi="Courier New"/>
                      <w:sz w:val="20"/>
                    </w:rPr>
                  </w:pPr>
                  <w:r>
                    <w:rPr>
                      <w:rFonts w:ascii="Courier New" w:hAnsi="Courier New"/>
                      <w:sz w:val="20"/>
                    </w:rPr>
                    <w:t xml:space="preserve">until Queue = </w:t>
                  </w:r>
                  <w:r>
                    <w:rPr>
                      <w:rFonts w:ascii="Georgia" w:hAnsi="Georgia"/>
                      <w:sz w:val="20"/>
                    </w:rPr>
                    <w:t>Ø</w:t>
                  </w:r>
                  <w:r>
                    <w:rPr>
                      <w:rFonts w:ascii="Courier New" w:hAnsi="Courier New"/>
                      <w:sz w:val="20"/>
                    </w:rPr>
                    <w:t>;</w:t>
                  </w:r>
                </w:p>
                <w:p>
                  <w:pPr>
                    <w:spacing w:before="42"/>
                    <w:ind w:left="107" w:right="0" w:firstLine="0"/>
                    <w:jc w:val="left"/>
                    <w:rPr>
                      <w:rFonts w:ascii="Courier New" w:hAnsi="Courier New"/>
                      <w:sz w:val="20"/>
                    </w:rPr>
                  </w:pPr>
                  <w:r>
                    <w:rPr>
                      <w:rFonts w:ascii="Courier New" w:hAnsi="Courier New"/>
                      <w:sz w:val="20"/>
                    </w:rPr>
                    <w:t xml:space="preserve">if avail[t] then //s </w:t>
                  </w:r>
                  <w:r>
                    <w:rPr>
                      <w:rFonts w:ascii="Courier New" w:hAnsi="Courier New"/>
                      <w:sz w:val="20"/>
                      <w:lang w:val="en-US"/>
                    </w:rPr>
                    <w:t>đ</w:t>
                  </w:r>
                  <w:r>
                    <w:rPr>
                      <w:rFonts w:ascii="Courier New" w:hAnsi="Courier New"/>
                      <w:sz w:val="20"/>
                    </w:rPr>
                    <w:t xml:space="preserve">i tới </w:t>
                  </w:r>
                  <w:r>
                    <w:rPr>
                      <w:rFonts w:ascii="Courier New" w:hAnsi="Courier New"/>
                      <w:sz w:val="20"/>
                      <w:lang w:val="en-US"/>
                    </w:rPr>
                    <w:t>đ</w:t>
                  </w:r>
                  <w:r>
                    <w:rPr>
                      <w:rFonts w:ascii="Courier New" w:hAnsi="Courier New"/>
                      <w:sz w:val="20"/>
                    </w:rPr>
                    <w:t>ược t</w:t>
                  </w:r>
                </w:p>
                <w:p>
                  <w:pPr>
                    <w:spacing w:before="40"/>
                    <w:ind w:left="347" w:right="0" w:firstLine="0"/>
                    <w:jc w:val="left"/>
                    <w:rPr>
                      <w:rFonts w:ascii="Courier New" w:hAnsi="Courier New"/>
                      <w:sz w:val="20"/>
                    </w:rPr>
                  </w:pPr>
                  <w:r>
                    <w:rPr>
                      <w:rFonts w:ascii="Courier New" w:hAnsi="Courier New"/>
                      <w:sz w:val="20"/>
                    </w:rPr>
                    <w:t xml:space="preserve">«Truy theo vết từ t </w:t>
                  </w:r>
                  <w:r>
                    <w:rPr>
                      <w:rFonts w:ascii="Courier New" w:hAnsi="Courier New"/>
                      <w:sz w:val="20"/>
                      <w:lang w:val="en-US"/>
                    </w:rPr>
                    <w:t>đ</w:t>
                  </w:r>
                  <w:r>
                    <w:rPr>
                      <w:rFonts w:ascii="Courier New" w:hAnsi="Courier New"/>
                      <w:sz w:val="20"/>
                    </w:rPr>
                    <w:t xml:space="preserve">ể tìm </w:t>
                  </w:r>
                  <w:r>
                    <w:rPr>
                      <w:rFonts w:ascii="Courier New" w:hAnsi="Courier New"/>
                      <w:sz w:val="20"/>
                      <w:lang w:val="en-US"/>
                    </w:rPr>
                    <w:t>đ</w:t>
                  </w:r>
                  <w:r>
                    <w:rPr>
                      <w:rFonts w:ascii="Courier New" w:hAnsi="Courier New"/>
                      <w:sz w:val="20"/>
                    </w:rPr>
                    <w:t xml:space="preserve">ường </w:t>
                  </w:r>
                  <w:r>
                    <w:rPr>
                      <w:rFonts w:ascii="Courier New" w:hAnsi="Courier New"/>
                      <w:sz w:val="20"/>
                      <w:lang w:val="en-US"/>
                    </w:rPr>
                    <w:t>đ</w:t>
                  </w:r>
                  <w:r>
                    <w:rPr>
                      <w:rFonts w:ascii="Courier New" w:hAnsi="Courier New"/>
                      <w:sz w:val="20"/>
                    </w:rPr>
                    <w:t>i từ s tới t»;</w:t>
                  </w:r>
                </w:p>
              </w:txbxContent>
            </v:textbox>
            <w10:wrap type="topAndBottom"/>
          </v:shape>
        </w:pict>
      </w:r>
      <w:r>
        <w:rPr>
          <w:rFonts w:hint="default" w:ascii="Times New Roman" w:hAnsi="Times New Roman" w:cs="Times New Roman"/>
          <w:sz w:val="28"/>
          <w:szCs w:val="28"/>
        </w:rPr>
        <w:t xml:space="preserve">Vì nguyên tắc vào trước ra trước, danh sách chứa những </w:t>
      </w:r>
      <w:r>
        <w:rPr>
          <w:rFonts w:hint="default" w:cs="Times New Roman"/>
          <w:sz w:val="28"/>
          <w:szCs w:val="28"/>
          <w:lang w:val="en-US"/>
        </w:rPr>
        <w:t>đ</w:t>
      </w:r>
      <w:r>
        <w:rPr>
          <w:rFonts w:hint="default" w:ascii="Times New Roman" w:hAnsi="Times New Roman" w:cs="Times New Roman"/>
          <w:sz w:val="28"/>
          <w:szCs w:val="28"/>
        </w:rPr>
        <w:t xml:space="preserve">ỉnh </w:t>
      </w:r>
      <w:r>
        <w:rPr>
          <w:rFonts w:hint="default" w:cs="Times New Roman"/>
          <w:sz w:val="28"/>
          <w:szCs w:val="28"/>
          <w:lang w:val="en-US"/>
        </w:rPr>
        <w:t>đ</w:t>
      </w:r>
      <w:r>
        <w:rPr>
          <w:rFonts w:hint="default" w:ascii="Times New Roman" w:hAnsi="Times New Roman" w:cs="Times New Roman"/>
          <w:sz w:val="28"/>
          <w:szCs w:val="28"/>
        </w:rPr>
        <w:t xml:space="preserve">ang chờ thăm </w:t>
      </w:r>
      <w:r>
        <w:rPr>
          <w:rFonts w:hint="default" w:cs="Times New Roman"/>
          <w:sz w:val="28"/>
          <w:szCs w:val="28"/>
          <w:lang w:val="en-US"/>
        </w:rPr>
        <w:t>đ</w:t>
      </w:r>
      <w:r>
        <w:rPr>
          <w:rFonts w:hint="default" w:ascii="Times New Roman" w:hAnsi="Times New Roman" w:cs="Times New Roman"/>
          <w:sz w:val="28"/>
          <w:szCs w:val="28"/>
        </w:rPr>
        <w:t xml:space="preserve">ược tổ chức dưới dạng hàng </w:t>
      </w:r>
      <w:r>
        <w:rPr>
          <w:rFonts w:hint="default" w:cs="Times New Roman"/>
          <w:sz w:val="28"/>
          <w:szCs w:val="28"/>
          <w:lang w:val="en-US"/>
        </w:rPr>
        <w:t>đ</w:t>
      </w:r>
      <w:r>
        <w:rPr>
          <w:rFonts w:hint="default" w:ascii="Times New Roman" w:hAnsi="Times New Roman" w:cs="Times New Roman"/>
          <w:sz w:val="28"/>
          <w:szCs w:val="28"/>
        </w:rPr>
        <w:t xml:space="preserve">ợi (Queue): Nếu ta có Queue là một hàng </w:t>
      </w:r>
      <w:r>
        <w:rPr>
          <w:rFonts w:hint="default" w:cs="Times New Roman"/>
          <w:sz w:val="28"/>
          <w:szCs w:val="28"/>
          <w:lang w:val="en-US"/>
        </w:rPr>
        <w:t>đ</w:t>
      </w:r>
      <w:r>
        <w:rPr>
          <w:rFonts w:hint="default" w:ascii="Times New Roman" w:hAnsi="Times New Roman" w:cs="Times New Roman"/>
          <w:sz w:val="28"/>
          <w:szCs w:val="28"/>
        </w:rPr>
        <w:t xml:space="preserve">ợi với thủ tục Push(v) </w:t>
      </w:r>
      <w:r>
        <w:rPr>
          <w:rFonts w:hint="default" w:cs="Times New Roman"/>
          <w:sz w:val="28"/>
          <w:szCs w:val="28"/>
          <w:lang w:val="en-US"/>
        </w:rPr>
        <w:t>đ</w:t>
      </w:r>
      <w:r>
        <w:rPr>
          <w:rFonts w:hint="default" w:ascii="Times New Roman" w:hAnsi="Times New Roman" w:cs="Times New Roman"/>
          <w:sz w:val="28"/>
          <w:szCs w:val="28"/>
        </w:rPr>
        <w:t xml:space="preserve">ể </w:t>
      </w:r>
      <w:r>
        <w:rPr>
          <w:rFonts w:hint="default" w:cs="Times New Roman"/>
          <w:sz w:val="28"/>
          <w:szCs w:val="28"/>
          <w:lang w:val="en-US"/>
        </w:rPr>
        <w:t>đ</w:t>
      </w:r>
      <w:r>
        <w:rPr>
          <w:rFonts w:hint="default" w:ascii="Times New Roman" w:hAnsi="Times New Roman" w:cs="Times New Roman"/>
          <w:sz w:val="28"/>
          <w:szCs w:val="28"/>
        </w:rPr>
        <w:t xml:space="preserve">ẩy một </w:t>
      </w:r>
      <w:r>
        <w:rPr>
          <w:rFonts w:hint="default" w:cs="Times New Roman"/>
          <w:sz w:val="28"/>
          <w:szCs w:val="28"/>
          <w:lang w:val="en-US"/>
        </w:rPr>
        <w:t>đ</w:t>
      </w:r>
      <w:r>
        <w:rPr>
          <w:rFonts w:hint="default" w:ascii="Times New Roman" w:hAnsi="Times New Roman" w:cs="Times New Roman"/>
          <w:sz w:val="28"/>
          <w:szCs w:val="28"/>
        </w:rPr>
        <w:t xml:space="preserve">ỉnh v vào hàng </w:t>
      </w:r>
      <w:r>
        <w:rPr>
          <w:rFonts w:hint="default" w:cs="Times New Roman"/>
          <w:sz w:val="28"/>
          <w:szCs w:val="28"/>
          <w:lang w:val="en-US"/>
        </w:rPr>
        <w:t>đ</w:t>
      </w:r>
      <w:r>
        <w:rPr>
          <w:rFonts w:hint="default" w:ascii="Times New Roman" w:hAnsi="Times New Roman" w:cs="Times New Roman"/>
          <w:sz w:val="28"/>
          <w:szCs w:val="28"/>
        </w:rPr>
        <w:t xml:space="preserve">ợi và hàm Poe trả về một </w:t>
      </w:r>
      <w:r>
        <w:rPr>
          <w:rFonts w:hint="default" w:cs="Times New Roman"/>
          <w:sz w:val="28"/>
          <w:szCs w:val="28"/>
          <w:lang w:val="en-US"/>
        </w:rPr>
        <w:t>đ</w:t>
      </w:r>
      <w:r>
        <w:rPr>
          <w:rFonts w:hint="default" w:ascii="Times New Roman" w:hAnsi="Times New Roman" w:cs="Times New Roman"/>
          <w:sz w:val="28"/>
          <w:szCs w:val="28"/>
        </w:rPr>
        <w:t xml:space="preserve">ỉnh lấy ra từ hàng </w:t>
      </w:r>
      <w:r>
        <w:rPr>
          <w:rFonts w:hint="default" w:cs="Times New Roman"/>
          <w:sz w:val="28"/>
          <w:szCs w:val="28"/>
          <w:lang w:val="en-US"/>
        </w:rPr>
        <w:t>đ</w:t>
      </w:r>
      <w:r>
        <w:rPr>
          <w:rFonts w:hint="default" w:ascii="Times New Roman" w:hAnsi="Times New Roman" w:cs="Times New Roman"/>
          <w:sz w:val="28"/>
          <w:szCs w:val="28"/>
        </w:rPr>
        <w:t>ợi thì mô hình của giải thuật BFS có thể viết như sau:</w:t>
      </w:r>
    </w:p>
    <w:p>
      <w:pPr>
        <w:spacing w:after="0" w:line="266" w:lineRule="auto"/>
        <w:jc w:val="both"/>
        <w:rPr>
          <w:rFonts w:hint="default" w:ascii="Times New Roman" w:hAnsi="Times New Roman" w:cs="Times New Roman"/>
          <w:sz w:val="28"/>
          <w:szCs w:val="28"/>
        </w:rPr>
        <w:sectPr>
          <w:type w:val="continuous"/>
          <w:pgSz w:w="11900" w:h="16840"/>
          <w:pgMar w:top="1600" w:right="1680" w:bottom="280" w:left="1680" w:header="720" w:footer="720"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7"/>
        <w:rPr>
          <w:rFonts w:hint="default" w:ascii="Times New Roman" w:hAnsi="Times New Roman" w:cs="Times New Roman"/>
          <w:sz w:val="28"/>
          <w:szCs w:val="28"/>
        </w:rPr>
      </w:pPr>
    </w:p>
    <w:p>
      <w:pPr>
        <w:pStyle w:val="12"/>
        <w:numPr>
          <w:ilvl w:val="0"/>
          <w:numId w:val="70"/>
        </w:numPr>
        <w:tabs>
          <w:tab w:val="left" w:pos="564"/>
        </w:tabs>
        <w:spacing w:before="90" w:after="0" w:line="240" w:lineRule="auto"/>
        <w:ind w:left="564" w:right="0" w:hanging="260"/>
        <w:jc w:val="left"/>
        <w:rPr>
          <w:rFonts w:hint="default" w:ascii="Times New Roman" w:hAnsi="Times New Roman" w:cs="Times New Roman"/>
          <w:i/>
          <w:sz w:val="28"/>
          <w:szCs w:val="28"/>
        </w:rPr>
      </w:pPr>
      <w:r>
        <w:rPr>
          <w:rFonts w:hint="default" w:ascii="Times New Roman" w:hAnsi="Times New Roman" w:cs="Times New Roman"/>
          <w:i/>
          <w:sz w:val="28"/>
          <w:szCs w:val="28"/>
        </w:rPr>
        <w:t xml:space="preserve">Cài </w:t>
      </w:r>
      <w:r>
        <w:rPr>
          <w:rFonts w:hint="default" w:cs="Times New Roman"/>
          <w:i/>
          <w:sz w:val="28"/>
          <w:szCs w:val="28"/>
          <w:lang w:val="en-US"/>
        </w:rPr>
        <w:t>đ</w:t>
      </w:r>
      <w:r>
        <w:rPr>
          <w:rFonts w:hint="default" w:ascii="Times New Roman" w:hAnsi="Times New Roman" w:cs="Times New Roman"/>
          <w:i/>
          <w:sz w:val="28"/>
          <w:szCs w:val="28"/>
        </w:rPr>
        <w:t>ặt</w:t>
      </w:r>
    </w:p>
    <w:p>
      <w:pPr>
        <w:tabs>
          <w:tab w:val="left" w:pos="871"/>
          <w:tab w:val="left" w:pos="8368"/>
        </w:tabs>
        <w:spacing w:before="128"/>
        <w:ind w:left="177" w:right="0" w:firstLine="0"/>
        <w:jc w:val="left"/>
        <w:rPr>
          <w:rFonts w:hint="default" w:ascii="Times New Roman" w:hAnsi="Times New Roman" w:cs="Times New Roman"/>
          <w:sz w:val="28"/>
          <w:szCs w:val="28"/>
        </w:rPr>
      </w:pPr>
      <w:r>
        <w:rPr>
          <w:rFonts w:hint="default" w:ascii="Times New Roman" w:hAnsi="Times New Roman" w:cs="Times New Roman"/>
          <w:sz w:val="28"/>
          <w:szCs w:val="28"/>
        </w:rPr>
        <w:pict>
          <v:shape id="_x0000_s3119" o:spid="_x0000_s3119" o:spt="202" type="#_x0000_t202" style="position:absolute;left:0pt;margin-left:121.9pt;margin-top:25.55pt;height:522.75pt;width:379.8pt;mso-position-horizontal-relative:page;mso-wrap-distance-bottom:0pt;mso-wrap-distance-top:0pt;z-index:-251425792;mso-width-relative:page;mso-height-relative:page;" filled="f" stroked="t" coordsize="21600,21600">
            <v:path/>
            <v:fill on="f" focussize="0,0"/>
            <v:stroke weight="0.48pt" color="#000000"/>
            <v:imagedata o:title=""/>
            <o:lock v:ext="edit"/>
            <v:textbox inset="0mm,0mm,0mm,0mm">
              <w:txbxContent>
                <w:p>
                  <w:pPr>
                    <w:spacing w:before="23"/>
                    <w:ind w:left="107" w:right="0" w:firstLine="0"/>
                    <w:jc w:val="left"/>
                    <w:rPr>
                      <w:rFonts w:ascii="Courier New"/>
                      <w:sz w:val="20"/>
                    </w:rPr>
                  </w:pPr>
                  <w:r>
                    <w:rPr>
                      <w:rFonts w:ascii="Courier New"/>
                      <w:sz w:val="20"/>
                    </w:rPr>
                    <w:t>{$MODE OBJFPC}</w:t>
                  </w:r>
                </w:p>
                <w:p>
                  <w:pPr>
                    <w:spacing w:before="42" w:line="283" w:lineRule="auto"/>
                    <w:ind w:left="107" w:right="3978" w:firstLine="0"/>
                    <w:jc w:val="left"/>
                    <w:rPr>
                      <w:rFonts w:ascii="Courier New"/>
                      <w:sz w:val="20"/>
                    </w:rPr>
                  </w:pPr>
                  <w:r>
                    <w:rPr>
                      <w:rFonts w:ascii="Courier New"/>
                      <w:sz w:val="20"/>
                    </w:rPr>
                    <w:t>program Breadth_First_Search; const</w:t>
                  </w:r>
                </w:p>
                <w:p>
                  <w:pPr>
                    <w:spacing w:before="0" w:line="225" w:lineRule="exact"/>
                    <w:ind w:left="347" w:right="0" w:firstLine="0"/>
                    <w:jc w:val="left"/>
                    <w:rPr>
                      <w:rFonts w:ascii="Courier New"/>
                      <w:sz w:val="20"/>
                    </w:rPr>
                  </w:pPr>
                  <w:r>
                    <w:rPr>
                      <w:rFonts w:ascii="Courier New"/>
                      <w:sz w:val="20"/>
                    </w:rPr>
                    <w:t>maxN = 100000;</w:t>
                  </w:r>
                </w:p>
                <w:p>
                  <w:pPr>
                    <w:spacing w:before="40"/>
                    <w:ind w:left="347" w:right="0" w:firstLine="0"/>
                    <w:jc w:val="left"/>
                    <w:rPr>
                      <w:rFonts w:ascii="Courier New"/>
                      <w:sz w:val="20"/>
                    </w:rPr>
                  </w:pPr>
                  <w:r>
                    <w:rPr>
                      <w:rFonts w:ascii="Courier New"/>
                      <w:sz w:val="20"/>
                    </w:rPr>
                    <w:t>maxM = 1000000;</w:t>
                  </w:r>
                </w:p>
                <w:p>
                  <w:pPr>
                    <w:spacing w:before="40"/>
                    <w:ind w:left="107" w:right="0" w:firstLine="0"/>
                    <w:jc w:val="left"/>
                    <w:rPr>
                      <w:rFonts w:ascii="Courier New"/>
                      <w:sz w:val="20"/>
                    </w:rPr>
                  </w:pPr>
                  <w:r>
                    <w:rPr>
                      <w:rFonts w:ascii="Courier New"/>
                      <w:sz w:val="20"/>
                    </w:rPr>
                    <w:t>var</w:t>
                  </w:r>
                </w:p>
                <w:p>
                  <w:pPr>
                    <w:spacing w:before="42"/>
                    <w:ind w:left="347" w:right="0" w:firstLine="0"/>
                    <w:jc w:val="left"/>
                    <w:rPr>
                      <w:rFonts w:ascii="Arial" w:hAnsi="Arial"/>
                      <w:i/>
                      <w:sz w:val="18"/>
                    </w:rPr>
                  </w:pPr>
                  <w:r>
                    <w:rPr>
                      <w:rFonts w:ascii="Courier New" w:hAnsi="Courier New"/>
                      <w:sz w:val="20"/>
                    </w:rPr>
                    <w:t>adj: array[1..maxM] of Integer;</w:t>
                  </w:r>
                  <w:r>
                    <w:rPr>
                      <w:rFonts w:ascii="Courier New" w:hAnsi="Courier New"/>
                      <w:spacing w:val="-58"/>
                      <w:sz w:val="20"/>
                    </w:rPr>
                    <w:t xml:space="preserve"> </w:t>
                  </w:r>
                  <w:r>
                    <w:rPr>
                      <w:rFonts w:ascii="Arial" w:hAnsi="Arial"/>
                      <w:i/>
                      <w:sz w:val="18"/>
                    </w:rPr>
                    <w:t>//Các danh sách kề</w:t>
                  </w:r>
                </w:p>
                <w:p>
                  <w:pPr>
                    <w:spacing w:before="42"/>
                    <w:ind w:left="227" w:right="0" w:firstLine="0"/>
                    <w:jc w:val="left"/>
                    <w:rPr>
                      <w:rFonts w:ascii="Arial" w:hAnsi="Arial"/>
                      <w:i/>
                      <w:sz w:val="18"/>
                    </w:rPr>
                  </w:pPr>
                  <w:r>
                    <w:rPr>
                      <w:rFonts w:ascii="Courier New" w:hAnsi="Courier New"/>
                      <w:sz w:val="20"/>
                    </w:rPr>
                    <w:t xml:space="preserve">head: array[0..maxN] of Integer; </w:t>
                  </w:r>
                  <w:r>
                    <w:rPr>
                      <w:rFonts w:ascii="Arial" w:hAnsi="Arial"/>
                      <w:i/>
                      <w:sz w:val="18"/>
                    </w:rPr>
                    <w:t xml:space="preserve">//Mảng </w:t>
                  </w:r>
                  <w:r>
                    <w:rPr>
                      <w:rFonts w:ascii="Arial" w:hAnsi="Arial"/>
                      <w:i/>
                      <w:sz w:val="18"/>
                      <w:lang w:val="en-US"/>
                    </w:rPr>
                    <w:t>đ</w:t>
                  </w:r>
                  <w:r>
                    <w:rPr>
                      <w:rFonts w:ascii="Arial" w:hAnsi="Arial"/>
                      <w:i/>
                      <w:sz w:val="18"/>
                    </w:rPr>
                    <w:t xml:space="preserve">ánh dấu vị trí cắt </w:t>
                  </w:r>
                  <w:r>
                    <w:rPr>
                      <w:rFonts w:ascii="Arial" w:hAnsi="Arial"/>
                      <w:i/>
                      <w:sz w:val="18"/>
                      <w:lang w:val="en-US"/>
                    </w:rPr>
                    <w:t>đ</w:t>
                  </w:r>
                  <w:r>
                    <w:rPr>
                      <w:rFonts w:ascii="Arial" w:hAnsi="Arial"/>
                      <w:i/>
                      <w:sz w:val="18"/>
                    </w:rPr>
                    <w:t>oạn trong adj</w:t>
                  </w:r>
                </w:p>
                <w:p>
                  <w:pPr>
                    <w:spacing w:before="40" w:line="283" w:lineRule="auto"/>
                    <w:ind w:left="347" w:right="3277" w:firstLine="0"/>
                    <w:jc w:val="both"/>
                    <w:rPr>
                      <w:rFonts w:ascii="Courier New"/>
                      <w:sz w:val="20"/>
                    </w:rPr>
                  </w:pPr>
                  <w:r>
                    <w:rPr>
                      <w:rFonts w:ascii="Courier New"/>
                      <w:sz w:val="20"/>
                    </w:rPr>
                    <w:t>avail: array[1..maxN] of Boolean; trace: array[1..maxN] of Integer; n, s, t: Integer;</w:t>
                  </w:r>
                </w:p>
                <w:p>
                  <w:pPr>
                    <w:spacing w:before="0" w:line="283" w:lineRule="auto"/>
                    <w:ind w:left="347" w:right="3277" w:firstLine="0"/>
                    <w:jc w:val="both"/>
                    <w:rPr>
                      <w:rFonts w:ascii="Courier New"/>
                      <w:sz w:val="20"/>
                    </w:rPr>
                  </w:pPr>
                  <w:r>
                    <w:rPr>
                      <w:rFonts w:ascii="Courier New"/>
                      <w:sz w:val="20"/>
                    </w:rPr>
                    <w:t>Queue: array[1..maxN] of Integer; front, rear: Integer;</w:t>
                  </w:r>
                </w:p>
                <w:p>
                  <w:pPr>
                    <w:spacing w:before="0"/>
                    <w:ind w:left="107" w:right="0" w:firstLine="0"/>
                    <w:jc w:val="left"/>
                    <w:rPr>
                      <w:rFonts w:ascii="Arial" w:hAnsi="Arial"/>
                      <w:i/>
                      <w:sz w:val="18"/>
                    </w:rPr>
                  </w:pPr>
                  <w:r>
                    <w:rPr>
                      <w:rFonts w:ascii="Courier New" w:hAnsi="Courier New"/>
                      <w:sz w:val="20"/>
                    </w:rPr>
                    <w:t xml:space="preserve">procedure Enter; </w:t>
                  </w:r>
                  <w:r>
                    <w:rPr>
                      <w:rFonts w:ascii="Arial" w:hAnsi="Arial"/>
                      <w:i/>
                      <w:sz w:val="18"/>
                    </w:rPr>
                    <w:t>//Nhập dữ liệu</w:t>
                  </w:r>
                </w:p>
                <w:p>
                  <w:pPr>
                    <w:spacing w:before="40"/>
                    <w:ind w:left="107" w:right="0" w:firstLine="0"/>
                    <w:jc w:val="left"/>
                    <w:rPr>
                      <w:rFonts w:ascii="Courier New"/>
                      <w:sz w:val="20"/>
                    </w:rPr>
                  </w:pPr>
                  <w:r>
                    <w:rPr>
                      <w:rFonts w:ascii="Courier New"/>
                      <w:sz w:val="20"/>
                    </w:rPr>
                    <w:t>var</w:t>
                  </w:r>
                </w:p>
                <w:p>
                  <w:pPr>
                    <w:spacing w:before="40" w:line="283" w:lineRule="auto"/>
                    <w:ind w:left="107" w:right="5180" w:firstLine="239"/>
                    <w:jc w:val="left"/>
                    <w:rPr>
                      <w:rFonts w:ascii="Courier New"/>
                      <w:sz w:val="20"/>
                    </w:rPr>
                  </w:pPr>
                  <w:r>
                    <w:rPr>
                      <w:rFonts w:ascii="Courier New"/>
                      <w:sz w:val="20"/>
                    </w:rPr>
                    <w:t>u, v, i: Integer; begin</w:t>
                  </w:r>
                </w:p>
                <w:p>
                  <w:pPr>
                    <w:spacing w:before="0" w:line="283" w:lineRule="auto"/>
                    <w:ind w:left="347" w:right="5299" w:firstLine="0"/>
                    <w:jc w:val="left"/>
                    <w:rPr>
                      <w:rFonts w:ascii="Courier New"/>
                      <w:sz w:val="20"/>
                    </w:rPr>
                  </w:pPr>
                  <w:r>
                    <w:rPr>
                      <w:rFonts w:ascii="Courier New"/>
                      <w:sz w:val="20"/>
                    </w:rPr>
                    <w:t>ReadLn(n, s, t); i := 0;</w:t>
                  </w:r>
                </w:p>
                <w:p>
                  <w:pPr>
                    <w:spacing w:before="0" w:line="225" w:lineRule="exact"/>
                    <w:ind w:left="347" w:right="0" w:firstLine="0"/>
                    <w:jc w:val="left"/>
                    <w:rPr>
                      <w:rFonts w:ascii="Courier New"/>
                      <w:sz w:val="20"/>
                    </w:rPr>
                  </w:pPr>
                  <w:r>
                    <w:rPr>
                      <w:rFonts w:ascii="Courier New"/>
                      <w:sz w:val="20"/>
                    </w:rPr>
                    <w:t>for u := 1 to n do</w:t>
                  </w:r>
                </w:p>
                <w:p>
                  <w:pPr>
                    <w:spacing w:before="40"/>
                    <w:ind w:left="587" w:right="0" w:firstLine="0"/>
                    <w:jc w:val="left"/>
                    <w:rPr>
                      <w:rFonts w:ascii="Arial" w:hAnsi="Arial"/>
                      <w:i/>
                      <w:sz w:val="18"/>
                    </w:rPr>
                  </w:pPr>
                  <w:r>
                    <w:rPr>
                      <w:rFonts w:ascii="Courier New" w:hAnsi="Courier New"/>
                      <w:sz w:val="20"/>
                    </w:rPr>
                    <w:t xml:space="preserve">begin </w:t>
                  </w:r>
                  <w:r>
                    <w:rPr>
                      <w:rFonts w:ascii="Arial" w:hAnsi="Arial"/>
                      <w:i/>
                      <w:sz w:val="18"/>
                    </w:rPr>
                    <w:t>//Đọc danh sách kề của u</w:t>
                  </w:r>
                </w:p>
                <w:p>
                  <w:pPr>
                    <w:spacing w:before="40"/>
                    <w:ind w:left="827" w:right="0" w:firstLine="0"/>
                    <w:jc w:val="left"/>
                    <w:rPr>
                      <w:rFonts w:ascii="Courier New"/>
                      <w:sz w:val="20"/>
                    </w:rPr>
                  </w:pPr>
                  <w:r>
                    <w:rPr>
                      <w:rFonts w:ascii="Courier New"/>
                      <w:sz w:val="20"/>
                    </w:rPr>
                    <w:t>repeat</w:t>
                  </w:r>
                </w:p>
                <w:p>
                  <w:pPr>
                    <w:spacing w:before="40"/>
                    <w:ind w:left="1067" w:right="0" w:firstLine="0"/>
                    <w:jc w:val="left"/>
                    <w:rPr>
                      <w:rFonts w:ascii="Courier New"/>
                      <w:sz w:val="20"/>
                    </w:rPr>
                  </w:pPr>
                  <w:r>
                    <w:rPr>
                      <w:rFonts w:ascii="Courier New"/>
                      <w:sz w:val="20"/>
                    </w:rPr>
                    <w:t>read(v);</w:t>
                  </w:r>
                </w:p>
                <w:p>
                  <w:pPr>
                    <w:spacing w:before="42"/>
                    <w:ind w:left="1067" w:right="0" w:firstLine="0"/>
                    <w:jc w:val="left"/>
                    <w:rPr>
                      <w:rFonts w:ascii="Arial" w:hAnsi="Arial"/>
                      <w:i/>
                      <w:sz w:val="18"/>
                    </w:rPr>
                  </w:pPr>
                  <w:r>
                    <w:rPr>
                      <w:rFonts w:ascii="Courier New" w:hAnsi="Courier New"/>
                      <w:sz w:val="20"/>
                    </w:rPr>
                    <w:t xml:space="preserve">if v &lt;&gt; 0 then </w:t>
                  </w:r>
                  <w:r>
                    <w:rPr>
                      <w:rFonts w:ascii="Arial" w:hAnsi="Arial"/>
                      <w:i/>
                      <w:sz w:val="18"/>
                    </w:rPr>
                    <w:t>//Thêm v vào mảng adj</w:t>
                  </w:r>
                </w:p>
                <w:p>
                  <w:pPr>
                    <w:spacing w:before="40"/>
                    <w:ind w:left="1307" w:right="0" w:firstLine="0"/>
                    <w:jc w:val="left"/>
                    <w:rPr>
                      <w:rFonts w:ascii="Courier New"/>
                      <w:sz w:val="20"/>
                    </w:rPr>
                  </w:pPr>
                  <w:r>
                    <w:rPr>
                      <w:rFonts w:ascii="Courier New"/>
                      <w:sz w:val="20"/>
                    </w:rPr>
                    <w:t>begin</w:t>
                  </w:r>
                </w:p>
                <w:p>
                  <w:pPr>
                    <w:spacing w:before="42" w:line="283" w:lineRule="auto"/>
                    <w:ind w:left="1307" w:right="3620" w:firstLine="239"/>
                    <w:jc w:val="left"/>
                    <w:rPr>
                      <w:rFonts w:ascii="Courier New"/>
                      <w:sz w:val="20"/>
                    </w:rPr>
                  </w:pPr>
                  <w:r>
                    <w:rPr>
                      <w:rFonts w:ascii="Courier New"/>
                      <w:sz w:val="20"/>
                    </w:rPr>
                    <w:t>Inc(i); adj[i] := v; end;</w:t>
                  </w:r>
                </w:p>
                <w:p>
                  <w:pPr>
                    <w:spacing w:before="0" w:line="225" w:lineRule="exact"/>
                    <w:ind w:left="827" w:right="0" w:firstLine="0"/>
                    <w:jc w:val="left"/>
                    <w:rPr>
                      <w:rFonts w:ascii="Courier New"/>
                      <w:sz w:val="20"/>
                    </w:rPr>
                  </w:pPr>
                  <w:r>
                    <w:rPr>
                      <w:rFonts w:ascii="Courier New"/>
                      <w:sz w:val="20"/>
                    </w:rPr>
                    <w:t>until v = 0;</w:t>
                  </w:r>
                </w:p>
                <w:p>
                  <w:pPr>
                    <w:spacing w:before="43"/>
                    <w:ind w:left="827" w:right="0" w:firstLine="0"/>
                    <w:jc w:val="left"/>
                    <w:rPr>
                      <w:rFonts w:ascii="Arial" w:hAnsi="Arial"/>
                      <w:i/>
                      <w:sz w:val="18"/>
                    </w:rPr>
                  </w:pPr>
                  <w:r>
                    <w:rPr>
                      <w:rFonts w:ascii="Courier New" w:hAnsi="Courier New"/>
                      <w:sz w:val="20"/>
                    </w:rPr>
                    <w:t xml:space="preserve">head[u] := i; </w:t>
                  </w:r>
                  <w:r>
                    <w:rPr>
                      <w:rFonts w:ascii="Arial" w:hAnsi="Arial"/>
                      <w:i/>
                      <w:sz w:val="18"/>
                    </w:rPr>
                    <w:t xml:space="preserve">//Đọc hết một dòng, </w:t>
                  </w:r>
                  <w:r>
                    <w:rPr>
                      <w:rFonts w:ascii="Arial" w:hAnsi="Arial"/>
                      <w:i/>
                      <w:sz w:val="18"/>
                      <w:lang w:val="en-US"/>
                    </w:rPr>
                    <w:t>đ</w:t>
                  </w:r>
                  <w:r>
                    <w:rPr>
                      <w:rFonts w:ascii="Arial" w:hAnsi="Arial"/>
                      <w:i/>
                      <w:sz w:val="18"/>
                    </w:rPr>
                    <w:t xml:space="preserve">ánh dấu vị trí cắt </w:t>
                  </w:r>
                  <w:r>
                    <w:rPr>
                      <w:rFonts w:ascii="Arial" w:hAnsi="Arial"/>
                      <w:i/>
                      <w:sz w:val="18"/>
                      <w:lang w:val="en-US"/>
                    </w:rPr>
                    <w:t>đ</w:t>
                  </w:r>
                  <w:r>
                    <w:rPr>
                      <w:rFonts w:ascii="Arial" w:hAnsi="Arial"/>
                      <w:i/>
                      <w:sz w:val="18"/>
                    </w:rPr>
                    <w:t>oạn thứ u</w:t>
                  </w:r>
                </w:p>
                <w:p>
                  <w:pPr>
                    <w:spacing w:before="40" w:line="283" w:lineRule="auto"/>
                    <w:ind w:left="587" w:right="5900" w:firstLine="239"/>
                    <w:jc w:val="left"/>
                    <w:rPr>
                      <w:rFonts w:ascii="Courier New"/>
                      <w:sz w:val="20"/>
                    </w:rPr>
                  </w:pPr>
                  <w:r>
                    <w:rPr>
                      <w:rFonts w:ascii="Courier New"/>
                      <w:sz w:val="20"/>
                    </w:rPr>
                    <w:t>ReadLn; end;</w:t>
                  </w:r>
                </w:p>
                <w:p>
                  <w:pPr>
                    <w:spacing w:before="0"/>
                    <w:ind w:left="347" w:right="0" w:firstLine="0"/>
                    <w:jc w:val="left"/>
                    <w:rPr>
                      <w:rFonts w:ascii="Arial" w:hAnsi="Arial"/>
                      <w:i/>
                      <w:sz w:val="18"/>
                    </w:rPr>
                  </w:pPr>
                  <w:r>
                    <w:rPr>
                      <w:rFonts w:ascii="Courier New" w:hAnsi="Courier New"/>
                      <w:sz w:val="20"/>
                    </w:rPr>
                    <w:t xml:space="preserve">head[0] := 0; </w:t>
                  </w:r>
                  <w:r>
                    <w:rPr>
                      <w:rFonts w:ascii="Arial" w:hAnsi="Arial"/>
                      <w:i/>
                      <w:sz w:val="18"/>
                    </w:rPr>
                    <w:t>//Cầm canh</w:t>
                  </w:r>
                </w:p>
                <w:p>
                  <w:pPr>
                    <w:spacing w:before="40"/>
                    <w:ind w:left="107" w:right="0" w:firstLine="0"/>
                    <w:jc w:val="left"/>
                    <w:rPr>
                      <w:rFonts w:ascii="Courier New"/>
                      <w:sz w:val="20"/>
                    </w:rPr>
                  </w:pPr>
                  <w:r>
                    <w:rPr>
                      <w:rFonts w:ascii="Courier New"/>
                      <w:sz w:val="20"/>
                    </w:rPr>
                    <w:t>end;</w:t>
                  </w:r>
                </w:p>
                <w:p>
                  <w:pPr>
                    <w:spacing w:before="42"/>
                    <w:ind w:left="107" w:right="0" w:firstLine="0"/>
                    <w:jc w:val="left"/>
                    <w:rPr>
                      <w:rFonts w:ascii="Arial" w:hAnsi="Arial"/>
                      <w:i/>
                      <w:sz w:val="18"/>
                    </w:rPr>
                  </w:pPr>
                  <w:r>
                    <w:rPr>
                      <w:rFonts w:ascii="Courier New" w:hAnsi="Courier New"/>
                      <w:sz w:val="20"/>
                    </w:rPr>
                    <w:t xml:space="preserve">procedure BFS; </w:t>
                  </w:r>
                  <w:r>
                    <w:rPr>
                      <w:rFonts w:ascii="Arial" w:hAnsi="Arial"/>
                      <w:i/>
                      <w:sz w:val="18"/>
                    </w:rPr>
                    <w:t>//Thuật toán tìm kiếm theo chiều rộng</w:t>
                  </w:r>
                </w:p>
                <w:p>
                  <w:pPr>
                    <w:spacing w:before="40"/>
                    <w:ind w:left="107" w:right="0" w:firstLine="0"/>
                    <w:jc w:val="left"/>
                    <w:rPr>
                      <w:rFonts w:ascii="Courier New"/>
                      <w:sz w:val="20"/>
                    </w:rPr>
                  </w:pPr>
                  <w:r>
                    <w:rPr>
                      <w:rFonts w:ascii="Courier New"/>
                      <w:sz w:val="20"/>
                    </w:rPr>
                    <w:t>var</w:t>
                  </w:r>
                </w:p>
                <w:p>
                  <w:pPr>
                    <w:spacing w:before="40" w:line="283" w:lineRule="auto"/>
                    <w:ind w:left="107" w:right="5540" w:firstLine="239"/>
                    <w:jc w:val="left"/>
                    <w:rPr>
                      <w:rFonts w:ascii="Courier New"/>
                      <w:sz w:val="20"/>
                    </w:rPr>
                  </w:pPr>
                  <w:r>
                    <w:rPr>
                      <w:rFonts w:ascii="Courier New"/>
                      <w:sz w:val="20"/>
                    </w:rPr>
                    <w:t>u, i: Integer; begin</w:t>
                  </w:r>
                </w:p>
                <w:p>
                  <w:pPr>
                    <w:spacing w:before="1"/>
                    <w:ind w:left="347" w:right="0" w:firstLine="0"/>
                    <w:jc w:val="left"/>
                    <w:rPr>
                      <w:rFonts w:ascii="Arial" w:hAnsi="Arial"/>
                      <w:i/>
                      <w:sz w:val="18"/>
                    </w:rPr>
                  </w:pPr>
                  <w:r>
                    <w:rPr>
                      <w:rFonts w:ascii="Courier New" w:hAnsi="Courier New"/>
                      <w:sz w:val="20"/>
                    </w:rPr>
                    <w:t xml:space="preserve">front := 1; rear := 1; </w:t>
                  </w:r>
                  <w:r>
                    <w:rPr>
                      <w:rFonts w:ascii="Arial" w:hAnsi="Arial"/>
                      <w:i/>
                      <w:sz w:val="18"/>
                    </w:rPr>
                    <w:t xml:space="preserve">//front: chỉ số </w:t>
                  </w:r>
                  <w:r>
                    <w:rPr>
                      <w:rFonts w:ascii="Arial" w:hAnsi="Arial"/>
                      <w:i/>
                      <w:sz w:val="18"/>
                      <w:lang w:val="en-US"/>
                    </w:rPr>
                    <w:t>đ</w:t>
                  </w:r>
                  <w:r>
                    <w:rPr>
                      <w:rFonts w:ascii="Arial" w:hAnsi="Arial"/>
                      <w:i/>
                      <w:sz w:val="18"/>
                    </w:rPr>
                    <w:t xml:space="preserve">ầu hàng </w:t>
                  </w:r>
                  <w:r>
                    <w:rPr>
                      <w:rFonts w:ascii="Arial" w:hAnsi="Arial"/>
                      <w:i/>
                      <w:sz w:val="18"/>
                      <w:lang w:val="en-US"/>
                    </w:rPr>
                    <w:t>đ</w:t>
                  </w:r>
                  <w:r>
                    <w:rPr>
                      <w:rFonts w:ascii="Arial" w:hAnsi="Arial"/>
                      <w:i/>
                      <w:sz w:val="18"/>
                    </w:rPr>
                    <w:t xml:space="preserve">ợi; rear: chỉ số cuối hàng </w:t>
                  </w:r>
                  <w:r>
                    <w:rPr>
                      <w:rFonts w:ascii="Arial" w:hAnsi="Arial"/>
                      <w:i/>
                      <w:sz w:val="18"/>
                      <w:lang w:val="en-US"/>
                    </w:rPr>
                    <w:t>đ</w:t>
                  </w:r>
                  <w:r>
                    <w:rPr>
                      <w:rFonts w:ascii="Arial" w:hAnsi="Arial"/>
                      <w:i/>
                      <w:sz w:val="18"/>
                    </w:rPr>
                    <w:t>ợi</w:t>
                  </w:r>
                </w:p>
                <w:p>
                  <w:pPr>
                    <w:spacing w:before="44"/>
                    <w:ind w:left="347" w:right="0" w:firstLine="0"/>
                    <w:jc w:val="left"/>
                    <w:rPr>
                      <w:rFonts w:ascii="Arial" w:hAnsi="Arial"/>
                      <w:i/>
                      <w:sz w:val="18"/>
                    </w:rPr>
                  </w:pPr>
                  <w:r>
                    <w:rPr>
                      <w:rFonts w:ascii="Courier New" w:hAnsi="Courier New"/>
                      <w:sz w:val="20"/>
                    </w:rPr>
                    <w:t xml:space="preserve">Queue[1] := s; </w:t>
                  </w:r>
                  <w:r>
                    <w:rPr>
                      <w:rFonts w:ascii="Arial" w:hAnsi="Arial"/>
                      <w:i/>
                      <w:sz w:val="18"/>
                    </w:rPr>
                    <w:t xml:space="preserve">//Khởi tạo hàng </w:t>
                  </w:r>
                  <w:r>
                    <w:rPr>
                      <w:rFonts w:ascii="Arial" w:hAnsi="Arial"/>
                      <w:i/>
                      <w:sz w:val="18"/>
                      <w:lang w:val="en-US"/>
                    </w:rPr>
                    <w:t>đ</w:t>
                  </w:r>
                  <w:r>
                    <w:rPr>
                      <w:rFonts w:ascii="Arial" w:hAnsi="Arial"/>
                      <w:i/>
                      <w:sz w:val="18"/>
                    </w:rPr>
                    <w:t xml:space="preserve">ợi ban </w:t>
                  </w:r>
                  <w:r>
                    <w:rPr>
                      <w:rFonts w:ascii="Arial" w:hAnsi="Arial"/>
                      <w:i/>
                      <w:sz w:val="18"/>
                      <w:lang w:val="en-US"/>
                    </w:rPr>
                    <w:t>đ</w:t>
                  </w:r>
                  <w:r>
                    <w:rPr>
                      <w:rFonts w:ascii="Arial" w:hAnsi="Arial"/>
                      <w:i/>
                      <w:sz w:val="18"/>
                    </w:rPr>
                    <w:t xml:space="preserve">ầu chỉ có mỗi một </w:t>
                  </w:r>
                  <w:r>
                    <w:rPr>
                      <w:rFonts w:ascii="Arial" w:hAnsi="Arial"/>
                      <w:i/>
                      <w:sz w:val="18"/>
                      <w:lang w:val="en-US"/>
                    </w:rPr>
                    <w:t>đ</w:t>
                  </w:r>
                  <w:r>
                    <w:rPr>
                      <w:rFonts w:ascii="Arial" w:hAnsi="Arial"/>
                      <w:i/>
                      <w:sz w:val="18"/>
                    </w:rPr>
                    <w:t>ỉnh s</w:t>
                  </w:r>
                </w:p>
              </w:txbxContent>
            </v:textbox>
            <w10:wrap type="topAndBottom"/>
          </v:shape>
        </w:pict>
      </w:r>
      <w:r>
        <w:rPr>
          <w:rFonts w:hint="default" w:ascii="Times New Roman" w:hAnsi="Times New Roman" w:cs="Times New Roman"/>
          <w:w w:val="100"/>
          <w:sz w:val="28"/>
          <w:szCs w:val="28"/>
          <w:shd w:val="clear" w:color="auto" w:fill="D1D1D1"/>
        </w:rPr>
        <w:t xml:space="preserve"> </w:t>
      </w:r>
      <w:r>
        <w:rPr>
          <w:rFonts w:hint="default" w:ascii="Times New Roman" w:hAnsi="Times New Roman" w:cs="Times New Roman"/>
          <w:spacing w:val="17"/>
          <w:sz w:val="28"/>
          <w:szCs w:val="28"/>
          <w:shd w:val="clear" w:color="auto" w:fill="D1D1D1"/>
        </w:rPr>
        <w:t xml:space="preserve"> </w:t>
      </w:r>
      <w:r>
        <w:rPr>
          <w:rFonts w:hint="default" w:ascii="Times New Roman" w:hAnsi="Times New Roman" w:cs="Times New Roman"/>
          <w:sz w:val="28"/>
          <w:szCs w:val="28"/>
          <w:shd w:val="clear" w:color="auto" w:fill="D1D1D1"/>
        </w:rPr>
        <w:t></w:t>
      </w:r>
      <w:r>
        <w:rPr>
          <w:rFonts w:hint="default" w:ascii="Times New Roman" w:hAnsi="Times New Roman" w:cs="Times New Roman"/>
          <w:sz w:val="28"/>
          <w:szCs w:val="28"/>
          <w:shd w:val="clear" w:color="auto" w:fill="D1D1D1"/>
        </w:rPr>
        <w:tab/>
      </w:r>
      <w:r>
        <w:rPr>
          <w:rFonts w:hint="default" w:ascii="Times New Roman" w:hAnsi="Times New Roman" w:cs="Times New Roman"/>
          <w:sz w:val="28"/>
          <w:szCs w:val="28"/>
          <w:shd w:val="clear" w:color="auto" w:fill="D1D1D1"/>
        </w:rPr>
        <w:t xml:space="preserve">BFS.PAS  Tìm </w:t>
      </w:r>
      <w:r>
        <w:rPr>
          <w:rFonts w:hint="default" w:cs="Times New Roman"/>
          <w:sz w:val="28"/>
          <w:szCs w:val="28"/>
          <w:shd w:val="clear" w:color="auto" w:fill="D1D1D1"/>
          <w:lang w:val="en-US"/>
        </w:rPr>
        <w:t>đ</w:t>
      </w:r>
      <w:r>
        <w:rPr>
          <w:rFonts w:hint="default" w:ascii="Times New Roman" w:hAnsi="Times New Roman" w:cs="Times New Roman"/>
          <w:sz w:val="28"/>
          <w:szCs w:val="28"/>
          <w:shd w:val="clear" w:color="auto" w:fill="D1D1D1"/>
        </w:rPr>
        <w:t>ường bằng</w:t>
      </w:r>
      <w:r>
        <w:rPr>
          <w:rFonts w:hint="default" w:ascii="Times New Roman" w:hAnsi="Times New Roman" w:cs="Times New Roman"/>
          <w:spacing w:val="-3"/>
          <w:sz w:val="28"/>
          <w:szCs w:val="28"/>
          <w:shd w:val="clear" w:color="auto" w:fill="D1D1D1"/>
        </w:rPr>
        <w:t xml:space="preserve"> </w:t>
      </w:r>
      <w:r>
        <w:rPr>
          <w:rFonts w:hint="default" w:ascii="Times New Roman" w:hAnsi="Times New Roman" w:cs="Times New Roman"/>
          <w:sz w:val="28"/>
          <w:szCs w:val="28"/>
          <w:shd w:val="clear" w:color="auto" w:fill="D1D1D1"/>
        </w:rPr>
        <w:t>BFS</w:t>
      </w:r>
      <w:r>
        <w:rPr>
          <w:rFonts w:hint="default" w:ascii="Times New Roman" w:hAnsi="Times New Roman" w:cs="Times New Roman"/>
          <w:sz w:val="28"/>
          <w:szCs w:val="28"/>
          <w:shd w:val="clear" w:color="auto" w:fill="D1D1D1"/>
        </w:rPr>
        <w:tab/>
      </w:r>
    </w:p>
    <w:p>
      <w:pPr>
        <w:spacing w:after="0"/>
        <w:jc w:val="left"/>
        <w:rPr>
          <w:rFonts w:hint="default" w:ascii="Times New Roman" w:hAnsi="Times New Roman" w:cs="Times New Roman"/>
          <w:sz w:val="28"/>
          <w:szCs w:val="28"/>
        </w:rPr>
        <w:sectPr>
          <w:pgSz w:w="11900" w:h="16840"/>
          <w:pgMar w:top="1600" w:right="1680" w:bottom="2580" w:left="1680" w:header="0" w:footer="2382"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5" w:after="1"/>
        <w:rPr>
          <w:rFonts w:hint="default" w:ascii="Times New Roman" w:hAnsi="Times New Roman" w:cs="Times New Roman"/>
          <w:sz w:val="28"/>
          <w:szCs w:val="28"/>
        </w:rPr>
      </w:pPr>
    </w:p>
    <w:p>
      <w:pPr>
        <w:pStyle w:val="7"/>
        <w:ind w:left="753"/>
        <w:rPr>
          <w:rFonts w:hint="default" w:ascii="Times New Roman" w:hAnsi="Times New Roman" w:cs="Times New Roman"/>
          <w:sz w:val="28"/>
          <w:szCs w:val="28"/>
        </w:rPr>
      </w:pPr>
      <w:r>
        <w:rPr>
          <w:rFonts w:hint="default" w:ascii="Times New Roman" w:hAnsi="Times New Roman" w:cs="Times New Roman"/>
          <w:sz w:val="28"/>
          <w:szCs w:val="28"/>
        </w:rPr>
        <w:pict>
          <v:shape id="_x0000_s3120" o:spid="_x0000_s3120" o:spt="202" type="#_x0000_t202" style="height:503.8pt;width:379.8pt;" filled="f" stroked="t" coordsize="21600,21600">
            <v:path/>
            <v:fill on="f" focussize="0,0"/>
            <v:stroke weight="0.48pt" color="#000000"/>
            <v:imagedata o:title=""/>
            <o:lock v:ext="edit"/>
            <v:textbox inset="0mm,0mm,0mm,0mm">
              <w:txbxContent>
                <w:p>
                  <w:pPr>
                    <w:spacing w:before="32" w:line="230" w:lineRule="auto"/>
                    <w:ind w:left="107" w:right="0" w:firstLine="239"/>
                    <w:jc w:val="left"/>
                    <w:rPr>
                      <w:rFonts w:ascii="Arial" w:hAnsi="Arial"/>
                      <w:i/>
                      <w:sz w:val="18"/>
                    </w:rPr>
                  </w:pPr>
                  <w:r>
                    <w:rPr>
                      <w:rFonts w:ascii="Courier New" w:hAnsi="Courier New"/>
                      <w:sz w:val="20"/>
                    </w:rPr>
                    <w:t>FillChar(avail[1], n * SizeOf(avail[1]), True);</w:t>
                  </w:r>
                  <w:r>
                    <w:rPr>
                      <w:rFonts w:ascii="Courier New" w:hAnsi="Courier New"/>
                      <w:spacing w:val="-53"/>
                      <w:sz w:val="20"/>
                    </w:rPr>
                    <w:t xml:space="preserve"> </w:t>
                  </w:r>
                  <w:r>
                    <w:rPr>
                      <w:rFonts w:ascii="Arial" w:hAnsi="Arial"/>
                      <w:i/>
                      <w:sz w:val="18"/>
                    </w:rPr>
                    <w:t xml:space="preserve">//Các đỉnh </w:t>
                  </w:r>
                  <w:r>
                    <w:rPr>
                      <w:rFonts w:ascii="Arial" w:hAnsi="Arial"/>
                      <w:i/>
                      <w:sz w:val="18"/>
                      <w:lang w:val="en-US"/>
                    </w:rPr>
                    <w:t>đ</w:t>
                  </w:r>
                  <w:r>
                    <w:rPr>
                      <w:rFonts w:ascii="Arial" w:hAnsi="Arial"/>
                      <w:i/>
                      <w:sz w:val="18"/>
                    </w:rPr>
                    <w:t>ều chưa xếp hàng</w:t>
                  </w:r>
                </w:p>
                <w:p>
                  <w:pPr>
                    <w:spacing w:before="55"/>
                    <w:ind w:left="347" w:right="0" w:firstLine="0"/>
                    <w:jc w:val="left"/>
                    <w:rPr>
                      <w:rFonts w:ascii="Arial" w:hAnsi="Arial"/>
                      <w:i/>
                      <w:sz w:val="18"/>
                    </w:rPr>
                  </w:pPr>
                  <w:r>
                    <w:rPr>
                      <w:rFonts w:ascii="Courier New" w:hAnsi="Courier New"/>
                      <w:sz w:val="20"/>
                    </w:rPr>
                    <w:t xml:space="preserve">avail[s] := False; </w:t>
                  </w:r>
                  <w:r>
                    <w:rPr>
                      <w:rFonts w:ascii="Arial" w:hAnsi="Arial"/>
                      <w:i/>
                      <w:sz w:val="18"/>
                    </w:rPr>
                    <w:t xml:space="preserve">//ngoại trừ </w:t>
                  </w:r>
                  <w:r>
                    <w:rPr>
                      <w:rFonts w:ascii="Arial" w:hAnsi="Arial"/>
                      <w:i/>
                      <w:sz w:val="18"/>
                      <w:lang w:val="en-US"/>
                    </w:rPr>
                    <w:t>đ</w:t>
                  </w:r>
                  <w:r>
                    <w:rPr>
                      <w:rFonts w:ascii="Arial" w:hAnsi="Arial"/>
                      <w:i/>
                      <w:sz w:val="18"/>
                    </w:rPr>
                    <w:t xml:space="preserve">ỉnh s </w:t>
                  </w:r>
                  <w:r>
                    <w:rPr>
                      <w:rFonts w:ascii="Arial" w:hAnsi="Arial"/>
                      <w:i/>
                      <w:sz w:val="18"/>
                      <w:lang w:val="en-US"/>
                    </w:rPr>
                    <w:t>đ</w:t>
                  </w:r>
                  <w:r>
                    <w:rPr>
                      <w:rFonts w:ascii="Arial" w:hAnsi="Arial"/>
                      <w:i/>
                      <w:sz w:val="18"/>
                    </w:rPr>
                    <w:t>ã xếp hàng</w:t>
                  </w:r>
                </w:p>
                <w:p>
                  <w:pPr>
                    <w:spacing w:before="40"/>
                    <w:ind w:left="347" w:right="0" w:firstLine="0"/>
                    <w:jc w:val="left"/>
                    <w:rPr>
                      <w:rFonts w:ascii="Courier New"/>
                      <w:sz w:val="20"/>
                    </w:rPr>
                  </w:pPr>
                  <w:r>
                    <w:rPr>
                      <w:rFonts w:ascii="Courier New"/>
                      <w:sz w:val="20"/>
                    </w:rPr>
                    <w:t>repeat</w:t>
                  </w:r>
                </w:p>
                <w:p>
                  <w:pPr>
                    <w:spacing w:before="42"/>
                    <w:ind w:left="587" w:right="0" w:firstLine="0"/>
                    <w:jc w:val="left"/>
                    <w:rPr>
                      <w:rFonts w:ascii="Arial" w:hAnsi="Arial"/>
                      <w:i/>
                      <w:sz w:val="18"/>
                    </w:rPr>
                  </w:pPr>
                  <w:r>
                    <w:rPr>
                      <w:rFonts w:ascii="Courier New" w:hAnsi="Courier New"/>
                      <w:sz w:val="20"/>
                    </w:rPr>
                    <w:t xml:space="preserve">u := Queue[front]; Inc(front); </w:t>
                  </w:r>
                  <w:r>
                    <w:rPr>
                      <w:rFonts w:ascii="Arial" w:hAnsi="Arial"/>
                      <w:i/>
                      <w:sz w:val="18"/>
                    </w:rPr>
                    <w:t xml:space="preserve">//Lấy từ hàng </w:t>
                  </w:r>
                  <w:r>
                    <w:rPr>
                      <w:rFonts w:ascii="Arial" w:hAnsi="Arial"/>
                      <w:i/>
                      <w:sz w:val="18"/>
                      <w:lang w:val="en-US"/>
                    </w:rPr>
                    <w:t>đ</w:t>
                  </w:r>
                  <w:r>
                    <w:rPr>
                      <w:rFonts w:ascii="Arial" w:hAnsi="Arial"/>
                      <w:i/>
                      <w:sz w:val="18"/>
                    </w:rPr>
                    <w:t xml:space="preserve">ợi ra một </w:t>
                  </w:r>
                  <w:r>
                    <w:rPr>
                      <w:rFonts w:ascii="Arial" w:hAnsi="Arial"/>
                      <w:i/>
                      <w:sz w:val="18"/>
                      <w:lang w:val="en-US"/>
                    </w:rPr>
                    <w:t>đ</w:t>
                  </w:r>
                  <w:r>
                    <w:rPr>
                      <w:rFonts w:ascii="Arial" w:hAnsi="Arial"/>
                      <w:i/>
                      <w:sz w:val="18"/>
                    </w:rPr>
                    <w:t>ỉnh u</w:t>
                  </w:r>
                </w:p>
                <w:p>
                  <w:pPr>
                    <w:spacing w:before="45"/>
                    <w:ind w:left="587" w:right="0" w:firstLine="0"/>
                    <w:jc w:val="left"/>
                    <w:rPr>
                      <w:rFonts w:ascii="Arial" w:hAnsi="Arial"/>
                      <w:i/>
                      <w:sz w:val="18"/>
                    </w:rPr>
                  </w:pPr>
                  <w:r>
                    <w:rPr>
                      <w:rFonts w:ascii="Courier New" w:hAnsi="Courier New"/>
                      <w:sz w:val="20"/>
                    </w:rPr>
                    <w:t xml:space="preserve">Write(u, ', '); </w:t>
                  </w:r>
                  <w:r>
                    <w:rPr>
                      <w:rFonts w:ascii="Arial" w:hAnsi="Arial"/>
                      <w:i/>
                      <w:sz w:val="18"/>
                    </w:rPr>
                    <w:t>//Liệt kê u</w:t>
                  </w:r>
                </w:p>
                <w:p>
                  <w:pPr>
                    <w:spacing w:before="50" w:line="228" w:lineRule="auto"/>
                    <w:ind w:left="107" w:right="344" w:firstLine="479"/>
                    <w:jc w:val="left"/>
                    <w:rPr>
                      <w:rFonts w:ascii="Arial" w:hAnsi="Arial"/>
                      <w:i/>
                      <w:sz w:val="18"/>
                    </w:rPr>
                  </w:pPr>
                  <w:r>
                    <w:rPr>
                      <w:rFonts w:ascii="Courier New" w:hAnsi="Courier New"/>
                      <w:sz w:val="20"/>
                    </w:rPr>
                    <w:t xml:space="preserve">for i := head[u - 1] + 1 to head[u] do </w:t>
                  </w:r>
                  <w:r>
                    <w:rPr>
                      <w:rFonts w:ascii="Arial" w:hAnsi="Arial"/>
                      <w:i/>
                      <w:sz w:val="18"/>
                    </w:rPr>
                    <w:t xml:space="preserve">//Duyệt những </w:t>
                  </w:r>
                  <w:r>
                    <w:rPr>
                      <w:rFonts w:ascii="Arial" w:hAnsi="Arial"/>
                      <w:i/>
                      <w:sz w:val="18"/>
                      <w:lang w:val="en-US"/>
                    </w:rPr>
                    <w:t>đ</w:t>
                  </w:r>
                  <w:r>
                    <w:rPr>
                      <w:rFonts w:ascii="Arial" w:hAnsi="Arial"/>
                      <w:i/>
                      <w:sz w:val="18"/>
                    </w:rPr>
                    <w:t>ỉnh adj[i] nối từ u</w:t>
                  </w:r>
                </w:p>
                <w:p>
                  <w:pPr>
                    <w:spacing w:before="55"/>
                    <w:ind w:left="827" w:right="0" w:firstLine="0"/>
                    <w:jc w:val="left"/>
                    <w:rPr>
                      <w:rFonts w:ascii="Arial" w:hAnsi="Arial"/>
                      <w:i/>
                      <w:sz w:val="18"/>
                    </w:rPr>
                  </w:pPr>
                  <w:r>
                    <w:rPr>
                      <w:rFonts w:ascii="Courier New" w:hAnsi="Courier New"/>
                      <w:sz w:val="20"/>
                    </w:rPr>
                    <w:t xml:space="preserve">if avail[adj[i]] then </w:t>
                  </w:r>
                  <w:r>
                    <w:rPr>
                      <w:rFonts w:ascii="Arial" w:hAnsi="Arial"/>
                      <w:i/>
                      <w:sz w:val="18"/>
                    </w:rPr>
                    <w:t xml:space="preserve">//Nếu </w:t>
                  </w:r>
                  <w:r>
                    <w:rPr>
                      <w:rFonts w:ascii="Arial" w:hAnsi="Arial"/>
                      <w:i/>
                      <w:sz w:val="18"/>
                      <w:lang w:val="en-US"/>
                    </w:rPr>
                    <w:t>đ</w:t>
                  </w:r>
                  <w:r>
                    <w:rPr>
                      <w:rFonts w:ascii="Arial" w:hAnsi="Arial"/>
                      <w:i/>
                      <w:sz w:val="18"/>
                    </w:rPr>
                    <w:t xml:space="preserve">ỉnh </w:t>
                  </w:r>
                  <w:r>
                    <w:rPr>
                      <w:rFonts w:ascii="Arial" w:hAnsi="Arial"/>
                      <w:i/>
                      <w:sz w:val="18"/>
                      <w:lang w:val="en-US"/>
                    </w:rPr>
                    <w:t>đ</w:t>
                  </w:r>
                  <w:r>
                    <w:rPr>
                      <w:rFonts w:ascii="Arial" w:hAnsi="Arial"/>
                      <w:i/>
                      <w:sz w:val="18"/>
                    </w:rPr>
                    <w:t>ó chưa thăm</w:t>
                  </w:r>
                </w:p>
                <w:p>
                  <w:pPr>
                    <w:spacing w:before="40"/>
                    <w:ind w:left="1067" w:right="0" w:firstLine="0"/>
                    <w:jc w:val="left"/>
                    <w:rPr>
                      <w:rFonts w:ascii="Courier New"/>
                      <w:sz w:val="20"/>
                    </w:rPr>
                  </w:pPr>
                  <w:r>
                    <w:rPr>
                      <w:rFonts w:ascii="Courier New"/>
                      <w:sz w:val="20"/>
                    </w:rPr>
                    <w:t>begin</w:t>
                  </w:r>
                </w:p>
                <w:p>
                  <w:pPr>
                    <w:spacing w:before="42"/>
                    <w:ind w:left="1307" w:right="0" w:firstLine="0"/>
                    <w:jc w:val="left"/>
                    <w:rPr>
                      <w:rFonts w:ascii="Arial" w:hAnsi="Arial"/>
                      <w:i/>
                      <w:sz w:val="18"/>
                    </w:rPr>
                  </w:pPr>
                  <w:r>
                    <w:rPr>
                      <w:rFonts w:ascii="Courier New" w:hAnsi="Courier New"/>
                      <w:sz w:val="20"/>
                    </w:rPr>
                    <w:t xml:space="preserve">Inc(rear); Queue[rear] := adj[i]; </w:t>
                  </w:r>
                  <w:r>
                    <w:rPr>
                      <w:rFonts w:ascii="Arial" w:hAnsi="Arial"/>
                      <w:i/>
                      <w:sz w:val="18"/>
                    </w:rPr>
                    <w:t xml:space="preserve">//Đẩy vào hàng </w:t>
                  </w:r>
                  <w:r>
                    <w:rPr>
                      <w:rFonts w:ascii="Arial" w:hAnsi="Arial"/>
                      <w:i/>
                      <w:sz w:val="18"/>
                      <w:lang w:val="en-US"/>
                    </w:rPr>
                    <w:t>đ</w:t>
                  </w:r>
                  <w:r>
                    <w:rPr>
                      <w:rFonts w:ascii="Arial" w:hAnsi="Arial"/>
                      <w:i/>
                      <w:sz w:val="18"/>
                    </w:rPr>
                    <w:t>ợi</w:t>
                  </w:r>
                </w:p>
                <w:p>
                  <w:pPr>
                    <w:spacing w:before="40" w:line="285" w:lineRule="auto"/>
                    <w:ind w:left="1307" w:right="2177" w:firstLine="0"/>
                    <w:jc w:val="left"/>
                    <w:rPr>
                      <w:rFonts w:ascii="Arial" w:hAnsi="Arial"/>
                      <w:i/>
                      <w:sz w:val="18"/>
                    </w:rPr>
                  </w:pPr>
                  <w:r>
                    <w:rPr>
                      <w:rFonts w:ascii="Courier New" w:hAnsi="Courier New"/>
                      <w:sz w:val="20"/>
                    </w:rPr>
                    <w:t xml:space="preserve">avail[adj[i]] := False; trace[adj[i]] := u; </w:t>
                  </w:r>
                  <w:r>
                    <w:rPr>
                      <w:rFonts w:ascii="Arial" w:hAnsi="Arial"/>
                      <w:i/>
                      <w:sz w:val="18"/>
                    </w:rPr>
                    <w:t xml:space="preserve">//Lưu vết </w:t>
                  </w:r>
                  <w:r>
                    <w:rPr>
                      <w:rFonts w:ascii="Arial" w:hAnsi="Arial"/>
                      <w:i/>
                      <w:sz w:val="18"/>
                      <w:lang w:val="en-US"/>
                    </w:rPr>
                    <w:t>đ</w:t>
                  </w:r>
                  <w:r>
                    <w:rPr>
                      <w:rFonts w:ascii="Arial" w:hAnsi="Arial"/>
                      <w:i/>
                      <w:sz w:val="18"/>
                    </w:rPr>
                    <w:t xml:space="preserve">ường </w:t>
                  </w:r>
                  <w:r>
                    <w:rPr>
                      <w:rFonts w:ascii="Arial" w:hAnsi="Arial"/>
                      <w:i/>
                      <w:sz w:val="18"/>
                      <w:lang w:val="en-US"/>
                    </w:rPr>
                    <w:t>đ</w:t>
                  </w:r>
                  <w:r>
                    <w:rPr>
                      <w:rFonts w:ascii="Arial" w:hAnsi="Arial"/>
                      <w:i/>
                      <w:sz w:val="18"/>
                    </w:rPr>
                    <w:t>i</w:t>
                  </w:r>
                </w:p>
                <w:p>
                  <w:pPr>
                    <w:spacing w:before="0" w:line="223" w:lineRule="exact"/>
                    <w:ind w:left="1067" w:right="0" w:firstLine="0"/>
                    <w:jc w:val="left"/>
                    <w:rPr>
                      <w:rFonts w:ascii="Courier New"/>
                      <w:sz w:val="20"/>
                    </w:rPr>
                  </w:pPr>
                  <w:r>
                    <w:rPr>
                      <w:rFonts w:ascii="Courier New"/>
                      <w:sz w:val="20"/>
                    </w:rPr>
                    <w:t>end;</w:t>
                  </w:r>
                </w:p>
                <w:p>
                  <w:pPr>
                    <w:spacing w:before="40" w:line="285" w:lineRule="auto"/>
                    <w:ind w:left="107" w:right="4940" w:firstLine="239"/>
                    <w:jc w:val="left"/>
                    <w:rPr>
                      <w:rFonts w:ascii="Courier New"/>
                      <w:sz w:val="20"/>
                    </w:rPr>
                  </w:pPr>
                  <w:r>
                    <w:rPr>
                      <w:rFonts w:ascii="Courier New"/>
                      <w:sz w:val="20"/>
                    </w:rPr>
                    <w:t>until front &gt; rear; end;</w:t>
                  </w:r>
                </w:p>
                <w:p>
                  <w:pPr>
                    <w:spacing w:before="0" w:line="227" w:lineRule="exact"/>
                    <w:ind w:left="107" w:right="0" w:firstLine="0"/>
                    <w:jc w:val="left"/>
                    <w:rPr>
                      <w:rFonts w:ascii="Arial" w:hAnsi="Arial"/>
                      <w:i/>
                      <w:sz w:val="18"/>
                    </w:rPr>
                  </w:pPr>
                  <w:r>
                    <w:rPr>
                      <w:rFonts w:ascii="Courier New" w:hAnsi="Courier New"/>
                      <w:sz w:val="20"/>
                    </w:rPr>
                    <w:t xml:space="preserve">procedure PrintPath; </w:t>
                  </w:r>
                  <w:r>
                    <w:rPr>
                      <w:rFonts w:ascii="Arial" w:hAnsi="Arial"/>
                      <w:i/>
                      <w:sz w:val="18"/>
                    </w:rPr>
                    <w:t xml:space="preserve">//In đường </w:t>
                  </w:r>
                  <w:r>
                    <w:rPr>
                      <w:rFonts w:ascii="Arial" w:hAnsi="Arial"/>
                      <w:i/>
                      <w:sz w:val="18"/>
                      <w:lang w:val="en-US"/>
                    </w:rPr>
                    <w:t>đ</w:t>
                  </w:r>
                  <w:r>
                    <w:rPr>
                      <w:rFonts w:ascii="Arial" w:hAnsi="Arial"/>
                      <w:i/>
                      <w:sz w:val="18"/>
                    </w:rPr>
                    <w:t>i từ s tới t</w:t>
                  </w:r>
                </w:p>
                <w:p>
                  <w:pPr>
                    <w:spacing w:before="40"/>
                    <w:ind w:left="107" w:right="0" w:firstLine="0"/>
                    <w:jc w:val="left"/>
                    <w:rPr>
                      <w:rFonts w:ascii="Courier New"/>
                      <w:sz w:val="20"/>
                    </w:rPr>
                  </w:pPr>
                  <w:r>
                    <w:rPr>
                      <w:rFonts w:ascii="Courier New"/>
                      <w:sz w:val="20"/>
                    </w:rPr>
                    <w:t>begin</w:t>
                  </w:r>
                </w:p>
                <w:p>
                  <w:pPr>
                    <w:spacing w:before="42"/>
                    <w:ind w:left="347" w:right="0" w:firstLine="0"/>
                    <w:jc w:val="left"/>
                    <w:rPr>
                      <w:rFonts w:ascii="Arial" w:hAnsi="Arial"/>
                      <w:i/>
                      <w:sz w:val="18"/>
                    </w:rPr>
                  </w:pPr>
                  <w:r>
                    <w:rPr>
                      <w:rFonts w:ascii="Courier New" w:hAnsi="Courier New"/>
                      <w:sz w:val="20"/>
                    </w:rPr>
                    <w:t xml:space="preserve">if avail[t] then </w:t>
                  </w:r>
                  <w:r>
                    <w:rPr>
                      <w:rFonts w:ascii="Arial" w:hAnsi="Arial"/>
                      <w:i/>
                      <w:sz w:val="18"/>
                    </w:rPr>
                    <w:t xml:space="preserve">//Từ s không có </w:t>
                  </w:r>
                  <w:r>
                    <w:rPr>
                      <w:rFonts w:ascii="Arial" w:hAnsi="Arial"/>
                      <w:i/>
                      <w:sz w:val="18"/>
                      <w:lang w:val="en-US"/>
                    </w:rPr>
                    <w:t>đ</w:t>
                  </w:r>
                  <w:r>
                    <w:rPr>
                      <w:rFonts w:ascii="Arial" w:hAnsi="Arial"/>
                      <w:i/>
                      <w:sz w:val="18"/>
                    </w:rPr>
                    <w:t>ường tới t</w:t>
                  </w:r>
                </w:p>
                <w:p>
                  <w:pPr>
                    <w:spacing w:before="40" w:line="283" w:lineRule="auto"/>
                    <w:ind w:left="347" w:right="1219" w:firstLine="239"/>
                    <w:jc w:val="left"/>
                    <w:rPr>
                      <w:rFonts w:ascii="Courier New"/>
                      <w:sz w:val="20"/>
                    </w:rPr>
                  </w:pPr>
                  <w:r>
                    <w:rPr>
                      <w:rFonts w:ascii="Courier New"/>
                      <w:sz w:val="20"/>
                    </w:rPr>
                    <w:t>WriteLn(' There is no path from ', s, ' to ', t) else</w:t>
                  </w:r>
                </w:p>
                <w:p>
                  <w:pPr>
                    <w:spacing w:before="0" w:line="225" w:lineRule="exact"/>
                    <w:ind w:left="587" w:right="0" w:firstLine="0"/>
                    <w:jc w:val="left"/>
                    <w:rPr>
                      <w:rFonts w:ascii="Courier New"/>
                      <w:sz w:val="20"/>
                    </w:rPr>
                  </w:pPr>
                  <w:r>
                    <w:rPr>
                      <w:rFonts w:ascii="Courier New"/>
                      <w:sz w:val="20"/>
                    </w:rPr>
                    <w:t>begin</w:t>
                  </w:r>
                </w:p>
                <w:p>
                  <w:pPr>
                    <w:spacing w:before="40" w:line="285" w:lineRule="auto"/>
                    <w:ind w:left="827" w:right="1338" w:firstLine="0"/>
                    <w:jc w:val="left"/>
                    <w:rPr>
                      <w:rFonts w:ascii="Arial" w:hAnsi="Arial"/>
                      <w:i/>
                      <w:sz w:val="18"/>
                    </w:rPr>
                  </w:pPr>
                  <w:r>
                    <w:rPr>
                      <w:rFonts w:ascii="Courier New" w:hAnsi="Courier New"/>
                      <w:sz w:val="20"/>
                    </w:rPr>
                    <w:t xml:space="preserve">WriteLn('The path from ', s, ' to ', t, ':'); while t &lt;&gt; s do </w:t>
                  </w:r>
                  <w:r>
                    <w:rPr>
                      <w:rFonts w:ascii="Arial" w:hAnsi="Arial"/>
                      <w:i/>
                      <w:sz w:val="18"/>
                    </w:rPr>
                    <w:t>//Truy vết ngược từ t về s</w:t>
                  </w:r>
                </w:p>
                <w:p>
                  <w:pPr>
                    <w:spacing w:before="0" w:line="223" w:lineRule="exact"/>
                    <w:ind w:left="1067" w:right="0" w:firstLine="0"/>
                    <w:jc w:val="left"/>
                    <w:rPr>
                      <w:rFonts w:ascii="Courier New"/>
                      <w:sz w:val="20"/>
                    </w:rPr>
                  </w:pPr>
                  <w:r>
                    <w:rPr>
                      <w:rFonts w:ascii="Courier New"/>
                      <w:sz w:val="20"/>
                    </w:rPr>
                    <w:t>begin</w:t>
                  </w:r>
                </w:p>
                <w:p>
                  <w:pPr>
                    <w:spacing w:before="40" w:line="283" w:lineRule="auto"/>
                    <w:ind w:left="1307" w:right="4459" w:firstLine="0"/>
                    <w:jc w:val="left"/>
                    <w:rPr>
                      <w:rFonts w:ascii="Courier New"/>
                      <w:sz w:val="20"/>
                    </w:rPr>
                  </w:pPr>
                  <w:r>
                    <w:rPr>
                      <w:rFonts w:ascii="Courier New"/>
                      <w:sz w:val="20"/>
                    </w:rPr>
                    <w:t>Write(t, '&lt;-'); t := trace[t];</w:t>
                  </w:r>
                </w:p>
                <w:p>
                  <w:pPr>
                    <w:spacing w:before="0" w:line="285" w:lineRule="auto"/>
                    <w:ind w:left="827" w:right="5420" w:firstLine="239"/>
                    <w:jc w:val="left"/>
                    <w:rPr>
                      <w:rFonts w:ascii="Courier New"/>
                      <w:sz w:val="20"/>
                    </w:rPr>
                  </w:pPr>
                  <w:r>
                    <w:rPr>
                      <w:rFonts w:ascii="Courier New"/>
                      <w:sz w:val="20"/>
                    </w:rPr>
                    <w:t xml:space="preserve">end; </w:t>
                  </w:r>
                  <w:r>
                    <w:rPr>
                      <w:rFonts w:ascii="Courier New"/>
                      <w:w w:val="95"/>
                      <w:sz w:val="20"/>
                    </w:rPr>
                    <w:t>WriteLn(s);</w:t>
                  </w:r>
                </w:p>
                <w:p>
                  <w:pPr>
                    <w:spacing w:before="0" w:line="283" w:lineRule="auto"/>
                    <w:ind w:left="107" w:right="6500" w:firstLine="479"/>
                    <w:jc w:val="left"/>
                    <w:rPr>
                      <w:rFonts w:ascii="Courier New"/>
                      <w:sz w:val="20"/>
                    </w:rPr>
                  </w:pPr>
                  <w:r>
                    <w:rPr>
                      <w:rFonts w:ascii="Courier New"/>
                      <w:sz w:val="20"/>
                    </w:rPr>
                    <w:t>end; end; begin</w:t>
                  </w:r>
                </w:p>
                <w:p>
                  <w:pPr>
                    <w:spacing w:before="0" w:line="224" w:lineRule="exact"/>
                    <w:ind w:left="347" w:right="0" w:firstLine="0"/>
                    <w:jc w:val="left"/>
                    <w:rPr>
                      <w:rFonts w:ascii="Courier New"/>
                      <w:sz w:val="20"/>
                    </w:rPr>
                  </w:pPr>
                  <w:r>
                    <w:rPr>
                      <w:rFonts w:ascii="Courier New"/>
                      <w:sz w:val="20"/>
                    </w:rPr>
                    <w:t>Enter;</w:t>
                  </w:r>
                </w:p>
                <w:p>
                  <w:pPr>
                    <w:spacing w:before="34" w:line="283" w:lineRule="auto"/>
                    <w:ind w:left="347" w:right="1818" w:firstLine="0"/>
                    <w:jc w:val="left"/>
                    <w:rPr>
                      <w:rFonts w:ascii="Courier New"/>
                      <w:sz w:val="20"/>
                    </w:rPr>
                  </w:pPr>
                  <w:r>
                    <w:rPr>
                      <w:rFonts w:ascii="Courier New"/>
                      <w:sz w:val="20"/>
                    </w:rPr>
                    <w:t>WriteLn('Reachable vertices from ', s, ': '); BFS;</w:t>
                  </w:r>
                </w:p>
                <w:p>
                  <w:pPr>
                    <w:spacing w:before="0" w:line="283" w:lineRule="auto"/>
                    <w:ind w:left="347" w:right="5779" w:firstLine="0"/>
                    <w:jc w:val="left"/>
                    <w:rPr>
                      <w:rFonts w:ascii="Courier New"/>
                      <w:sz w:val="20"/>
                    </w:rPr>
                  </w:pPr>
                  <w:r>
                    <w:rPr>
                      <w:rFonts w:ascii="Courier New"/>
                      <w:sz w:val="20"/>
                    </w:rPr>
                    <w:t xml:space="preserve">WriteLn; </w:t>
                  </w:r>
                  <w:r>
                    <w:rPr>
                      <w:rFonts w:ascii="Courier New"/>
                      <w:w w:val="95"/>
                      <w:sz w:val="20"/>
                    </w:rPr>
                    <w:t>PrintPath;</w:t>
                  </w:r>
                </w:p>
                <w:p>
                  <w:pPr>
                    <w:spacing w:before="0" w:line="225" w:lineRule="exact"/>
                    <w:ind w:left="107" w:right="0" w:firstLine="0"/>
                    <w:jc w:val="left"/>
                    <w:rPr>
                      <w:rFonts w:ascii="Courier New"/>
                      <w:sz w:val="20"/>
                    </w:rPr>
                  </w:pPr>
                  <w:r>
                    <w:rPr>
                      <w:rFonts w:ascii="Courier New"/>
                      <w:sz w:val="20"/>
                    </w:rPr>
                    <w:t>end.</w:t>
                  </w:r>
                </w:p>
              </w:txbxContent>
            </v:textbox>
            <w10:wrap type="none"/>
            <w10:anchorlock/>
          </v:shape>
        </w:pict>
      </w:r>
    </w:p>
    <w:p>
      <w:pPr>
        <w:pStyle w:val="7"/>
        <w:spacing w:before="19"/>
        <w:ind w:left="304"/>
        <w:rPr>
          <w:rFonts w:hint="default" w:ascii="Times New Roman" w:hAnsi="Times New Roman" w:cs="Times New Roman"/>
          <w:sz w:val="28"/>
          <w:szCs w:val="28"/>
        </w:rPr>
      </w:pPr>
      <w:r>
        <w:rPr>
          <w:rFonts w:hint="default" w:ascii="Times New Roman" w:hAnsi="Times New Roman" w:cs="Times New Roman"/>
          <w:sz w:val="28"/>
          <w:szCs w:val="28"/>
        </w:rPr>
        <w:t>Tương tự như thuật toán tìm kiếm theo chiều sâu, ta có thể dùng mảng</w:t>
      </w:r>
    </w:p>
    <w:p>
      <w:pPr>
        <w:pStyle w:val="7"/>
        <w:spacing w:before="33"/>
        <w:ind w:left="304"/>
        <w:rPr>
          <w:rFonts w:hint="default" w:ascii="Times New Roman" w:hAnsi="Times New Roman" w:cs="Times New Roman"/>
          <w:sz w:val="28"/>
          <w:szCs w:val="28"/>
        </w:rPr>
      </w:pPr>
      <w:r>
        <w:rPr>
          <w:rFonts w:hint="default" w:ascii="Times New Roman" w:hAnsi="Times New Roman" w:cs="Times New Roman"/>
          <w:sz w:val="28"/>
          <w:szCs w:val="28"/>
        </w:rPr>
        <w:t xml:space="preserve">Trace[1 … n] kiêm luôn chức năng </w:t>
      </w:r>
      <w:r>
        <w:rPr>
          <w:rFonts w:hint="default" w:cs="Times New Roman"/>
          <w:sz w:val="28"/>
          <w:szCs w:val="28"/>
          <w:lang w:val="en-US"/>
        </w:rPr>
        <w:t>đ</w:t>
      </w:r>
      <w:r>
        <w:rPr>
          <w:rFonts w:hint="default" w:ascii="Times New Roman" w:hAnsi="Times New Roman" w:cs="Times New Roman"/>
          <w:sz w:val="28"/>
          <w:szCs w:val="28"/>
        </w:rPr>
        <w:t>ánh dấu.</w:t>
      </w:r>
    </w:p>
    <w:p>
      <w:pPr>
        <w:spacing w:after="0"/>
        <w:rPr>
          <w:rFonts w:hint="default" w:ascii="Times New Roman" w:hAnsi="Times New Roman" w:cs="Times New Roman"/>
          <w:sz w:val="28"/>
          <w:szCs w:val="28"/>
        </w:rPr>
        <w:sectPr>
          <w:pgSz w:w="11900" w:h="16840"/>
          <w:pgMar w:top="1600" w:right="1680" w:bottom="2400" w:left="1680" w:header="0" w:footer="2216"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7"/>
        <w:rPr>
          <w:rFonts w:hint="default" w:ascii="Times New Roman" w:hAnsi="Times New Roman" w:cs="Times New Roman"/>
          <w:sz w:val="28"/>
          <w:szCs w:val="28"/>
        </w:rPr>
      </w:pPr>
    </w:p>
    <w:p>
      <w:pPr>
        <w:pStyle w:val="12"/>
        <w:numPr>
          <w:ilvl w:val="0"/>
          <w:numId w:val="70"/>
        </w:numPr>
        <w:tabs>
          <w:tab w:val="left" w:pos="550"/>
        </w:tabs>
        <w:spacing w:before="90" w:after="0" w:line="240" w:lineRule="auto"/>
        <w:ind w:left="549" w:right="0" w:hanging="246"/>
        <w:jc w:val="left"/>
        <w:rPr>
          <w:rFonts w:hint="default" w:ascii="Times New Roman" w:hAnsi="Times New Roman" w:cs="Times New Roman"/>
          <w:i/>
          <w:sz w:val="28"/>
          <w:szCs w:val="28"/>
        </w:rPr>
      </w:pPr>
      <w:r>
        <w:rPr>
          <w:rFonts w:hint="default" w:ascii="Times New Roman" w:hAnsi="Times New Roman" w:cs="Times New Roman"/>
          <w:i/>
          <w:w w:val="105"/>
          <w:sz w:val="28"/>
          <w:szCs w:val="28"/>
        </w:rPr>
        <w:t>Một vài tính chất của</w:t>
      </w:r>
      <w:r>
        <w:rPr>
          <w:rFonts w:hint="default" w:ascii="Times New Roman" w:hAnsi="Times New Roman" w:cs="Times New Roman"/>
          <w:i/>
          <w:spacing w:val="-19"/>
          <w:w w:val="105"/>
          <w:sz w:val="28"/>
          <w:szCs w:val="28"/>
        </w:rPr>
        <w:t xml:space="preserve"> </w:t>
      </w:r>
      <w:r>
        <w:rPr>
          <w:rFonts w:hint="default" w:ascii="Times New Roman" w:hAnsi="Times New Roman" w:cs="Times New Roman"/>
          <w:i/>
          <w:w w:val="105"/>
          <w:sz w:val="28"/>
          <w:szCs w:val="28"/>
        </w:rPr>
        <w:t>BFS</w:t>
      </w:r>
    </w:p>
    <w:p>
      <w:pPr>
        <w:spacing w:before="228"/>
        <w:ind w:left="304" w:right="0" w:firstLine="0"/>
        <w:jc w:val="both"/>
        <w:rPr>
          <w:rFonts w:hint="default" w:ascii="Times New Roman" w:hAnsi="Times New Roman" w:cs="Times New Roman"/>
          <w:sz w:val="28"/>
          <w:szCs w:val="28"/>
        </w:rPr>
      </w:pPr>
      <w:r>
        <w:rPr>
          <w:rFonts w:hint="default" w:ascii="Times New Roman" w:hAnsi="Times New Roman" w:cs="Times New Roman"/>
          <w:w w:val="105"/>
          <w:sz w:val="28"/>
          <w:szCs w:val="28"/>
        </w:rPr>
        <w:t>Cây BFS</w:t>
      </w:r>
    </w:p>
    <w:p>
      <w:pPr>
        <w:pStyle w:val="7"/>
        <w:spacing w:before="81" w:line="266" w:lineRule="auto"/>
        <w:ind w:left="304" w:right="293"/>
        <w:jc w:val="both"/>
        <w:rPr>
          <w:rFonts w:hint="default" w:ascii="Times New Roman" w:hAnsi="Times New Roman" w:cs="Times New Roman"/>
          <w:sz w:val="28"/>
          <w:szCs w:val="28"/>
        </w:rPr>
      </w:pPr>
      <w:r>
        <w:rPr>
          <w:rFonts w:hint="default" w:ascii="Times New Roman" w:hAnsi="Times New Roman" w:cs="Times New Roman"/>
          <w:sz w:val="28"/>
          <w:szCs w:val="28"/>
        </w:rPr>
        <w:t xml:space="preserve">Nếu ta sắp xếp các danh sách kề của mỗi </w:t>
      </w:r>
      <w:r>
        <w:rPr>
          <w:rFonts w:hint="default" w:cs="Times New Roman"/>
          <w:sz w:val="28"/>
          <w:szCs w:val="28"/>
          <w:lang w:val="en-US"/>
        </w:rPr>
        <w:t>đ</w:t>
      </w:r>
      <w:r>
        <w:rPr>
          <w:rFonts w:hint="default" w:ascii="Times New Roman" w:hAnsi="Times New Roman" w:cs="Times New Roman"/>
          <w:sz w:val="28"/>
          <w:szCs w:val="28"/>
        </w:rPr>
        <w:t xml:space="preserve">ỉnh theo thứ tự tăng dần thì thuật toán BFS luôn trả về </w:t>
      </w:r>
      <w:r>
        <w:rPr>
          <w:rFonts w:hint="default" w:cs="Times New Roman"/>
          <w:sz w:val="28"/>
          <w:szCs w:val="28"/>
          <w:lang w:val="en-US"/>
        </w:rPr>
        <w:t>đ</w:t>
      </w:r>
      <w:r>
        <w:rPr>
          <w:rFonts w:hint="default" w:ascii="Times New Roman" w:hAnsi="Times New Roman" w:cs="Times New Roman"/>
          <w:sz w:val="28"/>
          <w:szCs w:val="28"/>
        </w:rPr>
        <w:t xml:space="preserve">ường </w:t>
      </w:r>
      <w:r>
        <w:rPr>
          <w:rFonts w:hint="default" w:cs="Times New Roman"/>
          <w:sz w:val="28"/>
          <w:szCs w:val="28"/>
          <w:lang w:val="en-US"/>
        </w:rPr>
        <w:t>đ</w:t>
      </w:r>
      <w:r>
        <w:rPr>
          <w:rFonts w:hint="default" w:ascii="Times New Roman" w:hAnsi="Times New Roman" w:cs="Times New Roman"/>
          <w:sz w:val="28"/>
          <w:szCs w:val="28"/>
        </w:rPr>
        <w:t xml:space="preserve">i qua ít cạnh nhất trong số tất cả các </w:t>
      </w:r>
      <w:r>
        <w:rPr>
          <w:rFonts w:hint="default" w:cs="Times New Roman"/>
          <w:sz w:val="28"/>
          <w:szCs w:val="28"/>
          <w:lang w:val="en-US"/>
        </w:rPr>
        <w:t>đ</w:t>
      </w:r>
      <w:r>
        <w:rPr>
          <w:rFonts w:hint="default" w:ascii="Times New Roman" w:hAnsi="Times New Roman" w:cs="Times New Roman"/>
          <w:sz w:val="28"/>
          <w:szCs w:val="28"/>
        </w:rPr>
        <w:t xml:space="preserve">ường </w:t>
      </w:r>
      <w:r>
        <w:rPr>
          <w:rFonts w:hint="default" w:cs="Times New Roman"/>
          <w:sz w:val="28"/>
          <w:szCs w:val="28"/>
          <w:lang w:val="en-US"/>
        </w:rPr>
        <w:t>đ</w:t>
      </w:r>
      <w:r>
        <w:rPr>
          <w:rFonts w:hint="default" w:ascii="Times New Roman" w:hAnsi="Times New Roman" w:cs="Times New Roman"/>
          <w:sz w:val="28"/>
          <w:szCs w:val="28"/>
        </w:rPr>
        <w:t xml:space="preserve">i từ s tới t. Nếu có nhiều </w:t>
      </w:r>
      <w:r>
        <w:rPr>
          <w:rFonts w:hint="default" w:cs="Times New Roman"/>
          <w:sz w:val="28"/>
          <w:szCs w:val="28"/>
          <w:lang w:val="en-US"/>
        </w:rPr>
        <w:t>đ</w:t>
      </w:r>
      <w:r>
        <w:rPr>
          <w:rFonts w:hint="default" w:ascii="Times New Roman" w:hAnsi="Times New Roman" w:cs="Times New Roman"/>
          <w:sz w:val="28"/>
          <w:szCs w:val="28"/>
        </w:rPr>
        <w:t xml:space="preserve">ường </w:t>
      </w:r>
      <w:r>
        <w:rPr>
          <w:rFonts w:hint="default" w:cs="Times New Roman"/>
          <w:sz w:val="28"/>
          <w:szCs w:val="28"/>
          <w:lang w:val="en-US"/>
        </w:rPr>
        <w:t>đ</w:t>
      </w:r>
      <w:r>
        <w:rPr>
          <w:rFonts w:hint="default" w:ascii="Times New Roman" w:hAnsi="Times New Roman" w:cs="Times New Roman"/>
          <w:sz w:val="28"/>
          <w:szCs w:val="28"/>
        </w:rPr>
        <w:t xml:space="preserve">i từ s tới t </w:t>
      </w:r>
      <w:r>
        <w:rPr>
          <w:rFonts w:hint="default" w:cs="Times New Roman"/>
          <w:sz w:val="28"/>
          <w:szCs w:val="28"/>
          <w:lang w:val="en-US"/>
        </w:rPr>
        <w:t>đ</w:t>
      </w:r>
      <w:r>
        <w:rPr>
          <w:rFonts w:hint="default" w:ascii="Times New Roman" w:hAnsi="Times New Roman" w:cs="Times New Roman"/>
          <w:sz w:val="28"/>
          <w:szCs w:val="28"/>
        </w:rPr>
        <w:t xml:space="preserve">ều qua ít cạnh nhất thì thuật toán BFS sẽ trả về </w:t>
      </w:r>
      <w:r>
        <w:rPr>
          <w:rFonts w:hint="default" w:cs="Times New Roman"/>
          <w:sz w:val="28"/>
          <w:szCs w:val="28"/>
          <w:lang w:val="en-US"/>
        </w:rPr>
        <w:t>đ</w:t>
      </w:r>
      <w:r>
        <w:rPr>
          <w:rFonts w:hint="default" w:ascii="Times New Roman" w:hAnsi="Times New Roman" w:cs="Times New Roman"/>
          <w:sz w:val="28"/>
          <w:szCs w:val="28"/>
        </w:rPr>
        <w:t xml:space="preserve">ường </w:t>
      </w:r>
      <w:r>
        <w:rPr>
          <w:rFonts w:hint="default" w:cs="Times New Roman"/>
          <w:sz w:val="28"/>
          <w:szCs w:val="28"/>
          <w:lang w:val="en-US"/>
        </w:rPr>
        <w:t>đ</w:t>
      </w:r>
      <w:r>
        <w:rPr>
          <w:rFonts w:hint="default" w:ascii="Times New Roman" w:hAnsi="Times New Roman" w:cs="Times New Roman"/>
          <w:sz w:val="28"/>
          <w:szCs w:val="28"/>
        </w:rPr>
        <w:t xml:space="preserve">i có thứ tự từ </w:t>
      </w:r>
      <w:r>
        <w:rPr>
          <w:rFonts w:hint="default" w:cs="Times New Roman"/>
          <w:sz w:val="28"/>
          <w:szCs w:val="28"/>
          <w:lang w:val="en-US"/>
        </w:rPr>
        <w:t>đ</w:t>
      </w:r>
      <w:r>
        <w:rPr>
          <w:rFonts w:hint="default" w:ascii="Times New Roman" w:hAnsi="Times New Roman" w:cs="Times New Roman"/>
          <w:sz w:val="28"/>
          <w:szCs w:val="28"/>
        </w:rPr>
        <w:t xml:space="preserve">iển nhỏ nhất trong số những </w:t>
      </w:r>
      <w:r>
        <w:rPr>
          <w:rFonts w:hint="default" w:cs="Times New Roman"/>
          <w:sz w:val="28"/>
          <w:szCs w:val="28"/>
          <w:lang w:val="en-US"/>
        </w:rPr>
        <w:t>đ</w:t>
      </w:r>
      <w:r>
        <w:rPr>
          <w:rFonts w:hint="default" w:ascii="Times New Roman" w:hAnsi="Times New Roman" w:cs="Times New Roman"/>
          <w:sz w:val="28"/>
          <w:szCs w:val="28"/>
        </w:rPr>
        <w:t xml:space="preserve">ường </w:t>
      </w:r>
      <w:r>
        <w:rPr>
          <w:rFonts w:hint="default" w:cs="Times New Roman"/>
          <w:sz w:val="28"/>
          <w:szCs w:val="28"/>
          <w:lang w:val="en-US"/>
        </w:rPr>
        <w:t>đ</w:t>
      </w:r>
      <w:r>
        <w:rPr>
          <w:rFonts w:hint="default" w:ascii="Times New Roman" w:hAnsi="Times New Roman" w:cs="Times New Roman"/>
          <w:sz w:val="28"/>
          <w:szCs w:val="28"/>
        </w:rPr>
        <w:t xml:space="preserve">i </w:t>
      </w:r>
      <w:r>
        <w:rPr>
          <w:rFonts w:hint="default" w:cs="Times New Roman"/>
          <w:sz w:val="28"/>
          <w:szCs w:val="28"/>
          <w:lang w:val="en-US"/>
        </w:rPr>
        <w:t>đ</w:t>
      </w:r>
      <w:r>
        <w:rPr>
          <w:rFonts w:hint="default" w:ascii="Times New Roman" w:hAnsi="Times New Roman" w:cs="Times New Roman"/>
          <w:sz w:val="28"/>
          <w:szCs w:val="28"/>
        </w:rPr>
        <w:t>ó.</w:t>
      </w:r>
    </w:p>
    <w:p>
      <w:pPr>
        <w:pStyle w:val="7"/>
        <w:spacing w:before="62" w:line="268" w:lineRule="auto"/>
        <w:ind w:left="304" w:right="296"/>
        <w:jc w:val="both"/>
        <w:rPr>
          <w:rFonts w:hint="default" w:ascii="Times New Roman" w:hAnsi="Times New Roman" w:cs="Times New Roman"/>
          <w:sz w:val="28"/>
          <w:szCs w:val="28"/>
        </w:rPr>
      </w:pPr>
      <w:r>
        <w:rPr>
          <w:rFonts w:hint="default" w:ascii="Times New Roman" w:hAnsi="Times New Roman" w:cs="Times New Roman"/>
          <w:sz w:val="28"/>
          <w:szCs w:val="28"/>
        </w:rPr>
        <w:drawing>
          <wp:anchor distT="0" distB="0" distL="0" distR="0" simplePos="0" relativeHeight="251777024" behindDoc="1" locked="0" layoutInCell="1" allowOverlap="1">
            <wp:simplePos x="0" y="0"/>
            <wp:positionH relativeFrom="page">
              <wp:posOffset>2438400</wp:posOffset>
            </wp:positionH>
            <wp:positionV relativeFrom="paragraph">
              <wp:posOffset>727075</wp:posOffset>
            </wp:positionV>
            <wp:extent cx="1207135" cy="1490345"/>
            <wp:effectExtent l="0" t="0" r="0" b="0"/>
            <wp:wrapNone/>
            <wp:docPr id="45" name="image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88.png"/>
                    <pic:cNvPicPr>
                      <a:picLocks noChangeAspect="1"/>
                    </pic:cNvPicPr>
                  </pic:nvPicPr>
                  <pic:blipFill>
                    <a:blip r:embed="rId207" cstate="print"/>
                    <a:stretch>
                      <a:fillRect/>
                    </a:stretch>
                  </pic:blipFill>
                  <pic:spPr>
                    <a:xfrm>
                      <a:off x="0" y="0"/>
                      <a:ext cx="1207059" cy="1490662"/>
                    </a:xfrm>
                    <a:prstGeom prst="rect">
                      <a:avLst/>
                    </a:prstGeom>
                  </pic:spPr>
                </pic:pic>
              </a:graphicData>
            </a:graphic>
          </wp:anchor>
        </w:drawing>
      </w:r>
      <w:r>
        <w:rPr>
          <w:rFonts w:hint="default" w:ascii="Times New Roman" w:hAnsi="Times New Roman" w:cs="Times New Roman"/>
          <w:sz w:val="28"/>
          <w:szCs w:val="28"/>
        </w:rPr>
        <w:drawing>
          <wp:anchor distT="0" distB="0" distL="0" distR="0" simplePos="0" relativeHeight="251778048" behindDoc="1" locked="0" layoutInCell="1" allowOverlap="1">
            <wp:simplePos x="0" y="0"/>
            <wp:positionH relativeFrom="page">
              <wp:posOffset>3898265</wp:posOffset>
            </wp:positionH>
            <wp:positionV relativeFrom="paragraph">
              <wp:posOffset>728345</wp:posOffset>
            </wp:positionV>
            <wp:extent cx="1204595" cy="1485900"/>
            <wp:effectExtent l="0" t="0" r="0" b="0"/>
            <wp:wrapNone/>
            <wp:docPr id="47" name="image1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89.png"/>
                    <pic:cNvPicPr>
                      <a:picLocks noChangeAspect="1"/>
                    </pic:cNvPicPr>
                  </pic:nvPicPr>
                  <pic:blipFill>
                    <a:blip r:embed="rId208" cstate="print"/>
                    <a:stretch>
                      <a:fillRect/>
                    </a:stretch>
                  </pic:blipFill>
                  <pic:spPr>
                    <a:xfrm>
                      <a:off x="0" y="0"/>
                      <a:ext cx="1204434" cy="1485900"/>
                    </a:xfrm>
                    <a:prstGeom prst="rect">
                      <a:avLst/>
                    </a:prstGeom>
                  </pic:spPr>
                </pic:pic>
              </a:graphicData>
            </a:graphic>
          </wp:anchor>
        </w:drawing>
      </w:r>
      <w:r>
        <w:rPr>
          <w:rFonts w:hint="default" w:ascii="Times New Roman" w:hAnsi="Times New Roman" w:cs="Times New Roman"/>
          <w:sz w:val="28"/>
          <w:szCs w:val="28"/>
        </w:rPr>
        <w:t xml:space="preserve">Quá trình tìm kiếm theo chiều rộng cho ta một cây BFS gốc s. Khi thuật toán kết thúc Trace[v] chính là nút cha của nút v trên cây. Hình 5-13 là </w:t>
      </w:r>
      <w:r>
        <w:rPr>
          <w:rFonts w:hint="default" w:cs="Times New Roman"/>
          <w:sz w:val="28"/>
          <w:szCs w:val="28"/>
          <w:lang w:val="en-US"/>
        </w:rPr>
        <w:t>đ</w:t>
      </w:r>
      <w:r>
        <w:rPr>
          <w:rFonts w:hint="default" w:ascii="Times New Roman" w:hAnsi="Times New Roman" w:cs="Times New Roman"/>
          <w:sz w:val="28"/>
          <w:szCs w:val="28"/>
        </w:rPr>
        <w:t xml:space="preserve">ồ thị và cây BFS tương ứng với </w:t>
      </w:r>
      <w:r>
        <w:rPr>
          <w:rFonts w:hint="default" w:cs="Times New Roman"/>
          <w:sz w:val="28"/>
          <w:szCs w:val="28"/>
          <w:lang w:val="en-US"/>
        </w:rPr>
        <w:t>đ</w:t>
      </w:r>
      <w:r>
        <w:rPr>
          <w:rFonts w:hint="default" w:ascii="Times New Roman" w:hAnsi="Times New Roman" w:cs="Times New Roman"/>
          <w:sz w:val="28"/>
          <w:szCs w:val="28"/>
        </w:rPr>
        <w:t>ỉnh xuất phát s = 1.</w:t>
      </w:r>
    </w:p>
    <w:p>
      <w:pPr>
        <w:pStyle w:val="7"/>
        <w:spacing w:before="10"/>
        <w:rPr>
          <w:rFonts w:hint="default" w:ascii="Times New Roman" w:hAnsi="Times New Roman" w:cs="Times New Roman"/>
          <w:sz w:val="28"/>
          <w:szCs w:val="28"/>
        </w:rPr>
      </w:pPr>
    </w:p>
    <w:tbl>
      <w:tblPr>
        <w:tblStyle w:val="6"/>
        <w:tblW w:w="0" w:type="auto"/>
        <w:tblInd w:w="28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708"/>
        <w:gridCol w:w="574"/>
        <w:gridCol w:w="861"/>
        <w:gridCol w:w="861"/>
        <w:gridCol w:w="575"/>
        <w:gridCol w:w="241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60" w:hRule="atLeast"/>
        </w:trPr>
        <w:tc>
          <w:tcPr>
            <w:tcW w:w="2708" w:type="dxa"/>
            <w:tcBorders>
              <w:top w:val="single" w:color="999999" w:sz="4" w:space="0"/>
            </w:tcBorders>
          </w:tcPr>
          <w:p>
            <w:pPr>
              <w:pStyle w:val="13"/>
              <w:rPr>
                <w:rFonts w:hint="default" w:ascii="Times New Roman" w:hAnsi="Times New Roman" w:cs="Times New Roman"/>
                <w:sz w:val="28"/>
                <w:szCs w:val="28"/>
              </w:rPr>
            </w:pPr>
          </w:p>
        </w:tc>
        <w:tc>
          <w:tcPr>
            <w:tcW w:w="574" w:type="dxa"/>
            <w:tcBorders>
              <w:top w:val="single" w:color="999999" w:sz="4" w:space="0"/>
            </w:tcBorders>
          </w:tcPr>
          <w:p>
            <w:pPr>
              <w:pStyle w:val="13"/>
              <w:rPr>
                <w:rFonts w:hint="default" w:ascii="Times New Roman" w:hAnsi="Times New Roman" w:cs="Times New Roman"/>
                <w:sz w:val="28"/>
                <w:szCs w:val="28"/>
              </w:rPr>
            </w:pPr>
          </w:p>
          <w:p>
            <w:pPr>
              <w:pStyle w:val="13"/>
              <w:jc w:val="center"/>
              <w:rPr>
                <w:rFonts w:hint="default" w:ascii="Times New Roman" w:hAnsi="Times New Roman" w:cs="Times New Roman"/>
                <w:sz w:val="28"/>
                <w:szCs w:val="28"/>
              </w:rPr>
            </w:pPr>
            <w:r>
              <w:rPr>
                <w:rFonts w:hint="default" w:ascii="Times New Roman" w:hAnsi="Times New Roman" w:cs="Times New Roman"/>
                <w:w w:val="91"/>
                <w:sz w:val="28"/>
                <w:szCs w:val="28"/>
              </w:rPr>
              <w:t>1</w:t>
            </w:r>
          </w:p>
        </w:tc>
        <w:tc>
          <w:tcPr>
            <w:tcW w:w="861" w:type="dxa"/>
            <w:tcBorders>
              <w:top w:val="single" w:color="999999" w:sz="4" w:space="0"/>
            </w:tcBorders>
          </w:tcPr>
          <w:p>
            <w:pPr>
              <w:pStyle w:val="13"/>
              <w:rPr>
                <w:rFonts w:hint="default" w:ascii="Times New Roman" w:hAnsi="Times New Roman" w:cs="Times New Roman"/>
                <w:sz w:val="28"/>
                <w:szCs w:val="28"/>
              </w:rPr>
            </w:pPr>
          </w:p>
        </w:tc>
        <w:tc>
          <w:tcPr>
            <w:tcW w:w="861" w:type="dxa"/>
            <w:tcBorders>
              <w:top w:val="single" w:color="999999" w:sz="4" w:space="0"/>
            </w:tcBorders>
          </w:tcPr>
          <w:p>
            <w:pPr>
              <w:pStyle w:val="13"/>
              <w:rPr>
                <w:rFonts w:hint="default" w:ascii="Times New Roman" w:hAnsi="Times New Roman" w:cs="Times New Roman"/>
                <w:sz w:val="28"/>
                <w:szCs w:val="28"/>
              </w:rPr>
            </w:pPr>
          </w:p>
        </w:tc>
        <w:tc>
          <w:tcPr>
            <w:tcW w:w="575" w:type="dxa"/>
            <w:tcBorders>
              <w:top w:val="single" w:color="999999" w:sz="4" w:space="0"/>
            </w:tcBorders>
          </w:tcPr>
          <w:p>
            <w:pPr>
              <w:pStyle w:val="13"/>
              <w:spacing w:before="3"/>
              <w:rPr>
                <w:rFonts w:hint="default" w:ascii="Times New Roman" w:hAnsi="Times New Roman" w:cs="Times New Roman"/>
                <w:sz w:val="28"/>
                <w:szCs w:val="28"/>
              </w:rPr>
            </w:pPr>
          </w:p>
          <w:p>
            <w:pPr>
              <w:pStyle w:val="13"/>
              <w:ind w:left="5"/>
              <w:jc w:val="center"/>
              <w:rPr>
                <w:rFonts w:hint="default" w:ascii="Times New Roman" w:hAnsi="Times New Roman" w:cs="Times New Roman"/>
                <w:sz w:val="28"/>
                <w:szCs w:val="28"/>
              </w:rPr>
            </w:pPr>
            <w:r>
              <w:rPr>
                <w:rFonts w:hint="default" w:ascii="Times New Roman" w:hAnsi="Times New Roman" w:cs="Times New Roman"/>
                <w:w w:val="91"/>
                <w:sz w:val="28"/>
                <w:szCs w:val="28"/>
              </w:rPr>
              <w:t>1</w:t>
            </w:r>
          </w:p>
        </w:tc>
        <w:tc>
          <w:tcPr>
            <w:tcW w:w="2411" w:type="dxa"/>
            <w:tcBorders>
              <w:top w:val="single" w:color="999999" w:sz="4" w:space="0"/>
            </w:tcBorders>
          </w:tcPr>
          <w:p>
            <w:pPr>
              <w:pStyle w:val="13"/>
              <w:rPr>
                <w:rFonts w:hint="default" w:ascii="Times New Roman" w:hAnsi="Times New Roman" w:cs="Times New Roman"/>
                <w:sz w:val="28"/>
                <w:szCs w:val="2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33" w:hRule="atLeast"/>
        </w:trPr>
        <w:tc>
          <w:tcPr>
            <w:tcW w:w="2708" w:type="dxa"/>
          </w:tcPr>
          <w:p>
            <w:pPr>
              <w:pStyle w:val="13"/>
              <w:spacing w:before="6"/>
              <w:rPr>
                <w:rFonts w:hint="default" w:ascii="Times New Roman" w:hAnsi="Times New Roman" w:cs="Times New Roman"/>
                <w:sz w:val="28"/>
                <w:szCs w:val="28"/>
              </w:rPr>
            </w:pPr>
          </w:p>
          <w:p>
            <w:pPr>
              <w:pStyle w:val="13"/>
              <w:spacing w:before="1"/>
              <w:ind w:right="243"/>
              <w:jc w:val="right"/>
              <w:rPr>
                <w:rFonts w:hint="default" w:ascii="Times New Roman" w:hAnsi="Times New Roman" w:cs="Times New Roman"/>
                <w:sz w:val="28"/>
                <w:szCs w:val="28"/>
              </w:rPr>
            </w:pPr>
            <w:r>
              <w:rPr>
                <w:rFonts w:hint="default" w:ascii="Times New Roman" w:hAnsi="Times New Roman" w:cs="Times New Roman"/>
                <w:w w:val="91"/>
                <w:sz w:val="28"/>
                <w:szCs w:val="28"/>
              </w:rPr>
              <w:t>2</w:t>
            </w:r>
          </w:p>
        </w:tc>
        <w:tc>
          <w:tcPr>
            <w:tcW w:w="574" w:type="dxa"/>
          </w:tcPr>
          <w:p>
            <w:pPr>
              <w:pStyle w:val="13"/>
              <w:rPr>
                <w:rFonts w:hint="default" w:ascii="Times New Roman" w:hAnsi="Times New Roman" w:cs="Times New Roman"/>
                <w:sz w:val="28"/>
                <w:szCs w:val="28"/>
              </w:rPr>
            </w:pPr>
          </w:p>
        </w:tc>
        <w:tc>
          <w:tcPr>
            <w:tcW w:w="861" w:type="dxa"/>
          </w:tcPr>
          <w:p>
            <w:pPr>
              <w:pStyle w:val="13"/>
              <w:spacing w:before="4"/>
              <w:rPr>
                <w:rFonts w:hint="default" w:ascii="Times New Roman" w:hAnsi="Times New Roman" w:cs="Times New Roman"/>
                <w:sz w:val="28"/>
                <w:szCs w:val="28"/>
              </w:rPr>
            </w:pPr>
          </w:p>
          <w:p>
            <w:pPr>
              <w:pStyle w:val="13"/>
              <w:ind w:left="248"/>
              <w:rPr>
                <w:rFonts w:hint="default" w:ascii="Times New Roman" w:hAnsi="Times New Roman" w:cs="Times New Roman"/>
                <w:sz w:val="28"/>
                <w:szCs w:val="28"/>
              </w:rPr>
            </w:pPr>
            <w:r>
              <w:rPr>
                <w:rFonts w:hint="default" w:ascii="Times New Roman" w:hAnsi="Times New Roman" w:cs="Times New Roman"/>
                <w:w w:val="91"/>
                <w:sz w:val="28"/>
                <w:szCs w:val="28"/>
              </w:rPr>
              <w:t>3</w:t>
            </w:r>
          </w:p>
        </w:tc>
        <w:tc>
          <w:tcPr>
            <w:tcW w:w="861" w:type="dxa"/>
          </w:tcPr>
          <w:p>
            <w:pPr>
              <w:pStyle w:val="13"/>
              <w:spacing w:before="6"/>
              <w:rPr>
                <w:rFonts w:hint="default" w:ascii="Times New Roman" w:hAnsi="Times New Roman" w:cs="Times New Roman"/>
                <w:sz w:val="28"/>
                <w:szCs w:val="28"/>
              </w:rPr>
            </w:pPr>
          </w:p>
          <w:p>
            <w:pPr>
              <w:pStyle w:val="13"/>
              <w:spacing w:before="1"/>
              <w:ind w:right="242"/>
              <w:jc w:val="right"/>
              <w:rPr>
                <w:rFonts w:hint="default" w:ascii="Times New Roman" w:hAnsi="Times New Roman" w:cs="Times New Roman"/>
                <w:sz w:val="28"/>
                <w:szCs w:val="28"/>
              </w:rPr>
            </w:pPr>
            <w:r>
              <w:rPr>
                <w:rFonts w:hint="default" w:ascii="Times New Roman" w:hAnsi="Times New Roman" w:cs="Times New Roman"/>
                <w:w w:val="91"/>
                <w:sz w:val="28"/>
                <w:szCs w:val="28"/>
              </w:rPr>
              <w:t>2</w:t>
            </w:r>
          </w:p>
        </w:tc>
        <w:tc>
          <w:tcPr>
            <w:tcW w:w="575" w:type="dxa"/>
          </w:tcPr>
          <w:p>
            <w:pPr>
              <w:pStyle w:val="13"/>
              <w:rPr>
                <w:rFonts w:hint="default" w:ascii="Times New Roman" w:hAnsi="Times New Roman" w:cs="Times New Roman"/>
                <w:sz w:val="28"/>
                <w:szCs w:val="28"/>
              </w:rPr>
            </w:pPr>
          </w:p>
        </w:tc>
        <w:tc>
          <w:tcPr>
            <w:tcW w:w="2411" w:type="dxa"/>
          </w:tcPr>
          <w:p>
            <w:pPr>
              <w:pStyle w:val="13"/>
              <w:spacing w:before="6"/>
              <w:rPr>
                <w:rFonts w:hint="default" w:ascii="Times New Roman" w:hAnsi="Times New Roman" w:cs="Times New Roman"/>
                <w:sz w:val="28"/>
                <w:szCs w:val="28"/>
              </w:rPr>
            </w:pPr>
          </w:p>
          <w:p>
            <w:pPr>
              <w:pStyle w:val="13"/>
              <w:spacing w:before="1"/>
              <w:ind w:left="250"/>
              <w:rPr>
                <w:rFonts w:hint="default" w:ascii="Times New Roman" w:hAnsi="Times New Roman" w:cs="Times New Roman"/>
                <w:sz w:val="28"/>
                <w:szCs w:val="28"/>
              </w:rPr>
            </w:pPr>
            <w:r>
              <w:rPr>
                <w:rFonts w:hint="default" w:ascii="Times New Roman" w:hAnsi="Times New Roman" w:cs="Times New Roman"/>
                <w:w w:val="91"/>
                <w:sz w:val="28"/>
                <w:szCs w:val="28"/>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91" w:hRule="atLeast"/>
        </w:trPr>
        <w:tc>
          <w:tcPr>
            <w:tcW w:w="2708" w:type="dxa"/>
          </w:tcPr>
          <w:p>
            <w:pPr>
              <w:pStyle w:val="13"/>
              <w:spacing w:before="4"/>
              <w:rPr>
                <w:rFonts w:hint="default" w:ascii="Times New Roman" w:hAnsi="Times New Roman" w:cs="Times New Roman"/>
                <w:sz w:val="28"/>
                <w:szCs w:val="28"/>
              </w:rPr>
            </w:pPr>
          </w:p>
          <w:p>
            <w:pPr>
              <w:pStyle w:val="13"/>
              <w:ind w:right="243"/>
              <w:jc w:val="right"/>
              <w:rPr>
                <w:rFonts w:hint="default" w:ascii="Times New Roman" w:hAnsi="Times New Roman" w:cs="Times New Roman"/>
                <w:sz w:val="28"/>
                <w:szCs w:val="28"/>
              </w:rPr>
            </w:pPr>
            <w:r>
              <w:rPr>
                <w:rFonts w:hint="default" w:ascii="Times New Roman" w:hAnsi="Times New Roman" w:cs="Times New Roman"/>
                <w:w w:val="91"/>
                <w:sz w:val="28"/>
                <w:szCs w:val="28"/>
              </w:rPr>
              <w:t>4</w:t>
            </w:r>
          </w:p>
        </w:tc>
        <w:tc>
          <w:tcPr>
            <w:tcW w:w="574" w:type="dxa"/>
          </w:tcPr>
          <w:p>
            <w:pPr>
              <w:pStyle w:val="13"/>
              <w:spacing w:before="4"/>
              <w:rPr>
                <w:rFonts w:hint="default" w:ascii="Times New Roman" w:hAnsi="Times New Roman" w:cs="Times New Roman"/>
                <w:sz w:val="28"/>
                <w:szCs w:val="28"/>
              </w:rPr>
            </w:pPr>
          </w:p>
          <w:p>
            <w:pPr>
              <w:pStyle w:val="13"/>
              <w:jc w:val="center"/>
              <w:rPr>
                <w:rFonts w:hint="default" w:ascii="Times New Roman" w:hAnsi="Times New Roman" w:cs="Times New Roman"/>
                <w:sz w:val="28"/>
                <w:szCs w:val="28"/>
              </w:rPr>
            </w:pPr>
            <w:r>
              <w:rPr>
                <w:rFonts w:hint="default" w:ascii="Times New Roman" w:hAnsi="Times New Roman" w:cs="Times New Roman"/>
                <w:w w:val="91"/>
                <w:sz w:val="28"/>
                <w:szCs w:val="28"/>
              </w:rPr>
              <w:t>7</w:t>
            </w:r>
          </w:p>
        </w:tc>
        <w:tc>
          <w:tcPr>
            <w:tcW w:w="861" w:type="dxa"/>
          </w:tcPr>
          <w:p>
            <w:pPr>
              <w:pStyle w:val="13"/>
              <w:spacing w:before="4"/>
              <w:rPr>
                <w:rFonts w:hint="default" w:ascii="Times New Roman" w:hAnsi="Times New Roman" w:cs="Times New Roman"/>
                <w:sz w:val="28"/>
                <w:szCs w:val="28"/>
              </w:rPr>
            </w:pPr>
          </w:p>
          <w:p>
            <w:pPr>
              <w:pStyle w:val="13"/>
              <w:ind w:left="248"/>
              <w:rPr>
                <w:rFonts w:hint="default" w:ascii="Times New Roman" w:hAnsi="Times New Roman" w:cs="Times New Roman"/>
                <w:sz w:val="28"/>
                <w:szCs w:val="28"/>
              </w:rPr>
            </w:pPr>
            <w:r>
              <w:rPr>
                <w:rFonts w:hint="default" w:ascii="Times New Roman" w:hAnsi="Times New Roman" w:cs="Times New Roman"/>
                <w:w w:val="91"/>
                <w:sz w:val="28"/>
                <w:szCs w:val="28"/>
              </w:rPr>
              <w:t>5</w:t>
            </w:r>
          </w:p>
        </w:tc>
        <w:tc>
          <w:tcPr>
            <w:tcW w:w="861" w:type="dxa"/>
          </w:tcPr>
          <w:p>
            <w:pPr>
              <w:pStyle w:val="13"/>
              <w:spacing w:before="9"/>
              <w:rPr>
                <w:rFonts w:hint="default" w:ascii="Times New Roman" w:hAnsi="Times New Roman" w:cs="Times New Roman"/>
                <w:sz w:val="28"/>
                <w:szCs w:val="28"/>
              </w:rPr>
            </w:pPr>
          </w:p>
          <w:p>
            <w:pPr>
              <w:pStyle w:val="13"/>
              <w:ind w:right="242"/>
              <w:jc w:val="right"/>
              <w:rPr>
                <w:rFonts w:hint="default" w:ascii="Times New Roman" w:hAnsi="Times New Roman" w:cs="Times New Roman"/>
                <w:sz w:val="28"/>
                <w:szCs w:val="28"/>
              </w:rPr>
            </w:pPr>
            <w:r>
              <w:rPr>
                <w:rFonts w:hint="default" w:ascii="Times New Roman" w:hAnsi="Times New Roman" w:cs="Times New Roman"/>
                <w:w w:val="91"/>
                <w:sz w:val="28"/>
                <w:szCs w:val="28"/>
              </w:rPr>
              <w:t>4</w:t>
            </w:r>
          </w:p>
        </w:tc>
        <w:tc>
          <w:tcPr>
            <w:tcW w:w="575" w:type="dxa"/>
          </w:tcPr>
          <w:p>
            <w:pPr>
              <w:pStyle w:val="13"/>
              <w:spacing w:before="4"/>
              <w:rPr>
                <w:rFonts w:hint="default" w:ascii="Times New Roman" w:hAnsi="Times New Roman" w:cs="Times New Roman"/>
                <w:sz w:val="28"/>
                <w:szCs w:val="28"/>
              </w:rPr>
            </w:pPr>
          </w:p>
          <w:p>
            <w:pPr>
              <w:pStyle w:val="13"/>
              <w:ind w:left="5"/>
              <w:jc w:val="center"/>
              <w:rPr>
                <w:rFonts w:hint="default" w:ascii="Times New Roman" w:hAnsi="Times New Roman" w:cs="Times New Roman"/>
                <w:sz w:val="28"/>
                <w:szCs w:val="28"/>
              </w:rPr>
            </w:pPr>
            <w:r>
              <w:rPr>
                <w:rFonts w:hint="default" w:ascii="Times New Roman" w:hAnsi="Times New Roman" w:cs="Times New Roman"/>
                <w:w w:val="91"/>
                <w:sz w:val="28"/>
                <w:szCs w:val="28"/>
              </w:rPr>
              <w:t>7</w:t>
            </w:r>
          </w:p>
        </w:tc>
        <w:tc>
          <w:tcPr>
            <w:tcW w:w="2411" w:type="dxa"/>
          </w:tcPr>
          <w:p>
            <w:pPr>
              <w:pStyle w:val="13"/>
              <w:spacing w:before="4"/>
              <w:rPr>
                <w:rFonts w:hint="default" w:ascii="Times New Roman" w:hAnsi="Times New Roman" w:cs="Times New Roman"/>
                <w:sz w:val="28"/>
                <w:szCs w:val="28"/>
              </w:rPr>
            </w:pPr>
          </w:p>
          <w:p>
            <w:pPr>
              <w:pStyle w:val="13"/>
              <w:ind w:left="250"/>
              <w:rPr>
                <w:rFonts w:hint="default" w:ascii="Times New Roman" w:hAnsi="Times New Roman" w:cs="Times New Roman"/>
                <w:sz w:val="28"/>
                <w:szCs w:val="28"/>
              </w:rPr>
            </w:pPr>
            <w:r>
              <w:rPr>
                <w:rFonts w:hint="default" w:ascii="Times New Roman" w:hAnsi="Times New Roman" w:cs="Times New Roman"/>
                <w:w w:val="91"/>
                <w:sz w:val="28"/>
                <w:szCs w:val="28"/>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24" w:hRule="atLeast"/>
        </w:trPr>
        <w:tc>
          <w:tcPr>
            <w:tcW w:w="2708" w:type="dxa"/>
          </w:tcPr>
          <w:p>
            <w:pPr>
              <w:pStyle w:val="13"/>
              <w:spacing w:before="2"/>
              <w:rPr>
                <w:rFonts w:hint="default" w:ascii="Times New Roman" w:hAnsi="Times New Roman" w:cs="Times New Roman"/>
                <w:sz w:val="28"/>
                <w:szCs w:val="28"/>
              </w:rPr>
            </w:pPr>
          </w:p>
          <w:p>
            <w:pPr>
              <w:pStyle w:val="13"/>
              <w:spacing w:line="173" w:lineRule="exact"/>
              <w:ind w:right="243"/>
              <w:jc w:val="right"/>
              <w:rPr>
                <w:rFonts w:hint="default" w:ascii="Times New Roman" w:hAnsi="Times New Roman" w:cs="Times New Roman"/>
                <w:sz w:val="28"/>
                <w:szCs w:val="28"/>
              </w:rPr>
            </w:pPr>
            <w:r>
              <w:rPr>
                <w:rFonts w:hint="default" w:ascii="Times New Roman" w:hAnsi="Times New Roman" w:cs="Times New Roman"/>
                <w:w w:val="91"/>
                <w:sz w:val="28"/>
                <w:szCs w:val="28"/>
              </w:rPr>
              <w:t>6</w:t>
            </w:r>
          </w:p>
        </w:tc>
        <w:tc>
          <w:tcPr>
            <w:tcW w:w="574" w:type="dxa"/>
          </w:tcPr>
          <w:p>
            <w:pPr>
              <w:pStyle w:val="13"/>
              <w:spacing w:before="2"/>
              <w:rPr>
                <w:rFonts w:hint="default" w:ascii="Times New Roman" w:hAnsi="Times New Roman" w:cs="Times New Roman"/>
                <w:sz w:val="28"/>
                <w:szCs w:val="28"/>
              </w:rPr>
            </w:pPr>
          </w:p>
          <w:p>
            <w:pPr>
              <w:pStyle w:val="13"/>
              <w:spacing w:line="173" w:lineRule="exact"/>
              <w:jc w:val="center"/>
              <w:rPr>
                <w:rFonts w:hint="default" w:ascii="Times New Roman" w:hAnsi="Times New Roman" w:cs="Times New Roman"/>
                <w:sz w:val="28"/>
                <w:szCs w:val="28"/>
              </w:rPr>
            </w:pPr>
            <w:r>
              <w:rPr>
                <w:rFonts w:hint="default" w:ascii="Times New Roman" w:hAnsi="Times New Roman" w:cs="Times New Roman"/>
                <w:w w:val="91"/>
                <w:sz w:val="28"/>
                <w:szCs w:val="28"/>
              </w:rPr>
              <w:t>8</w:t>
            </w:r>
          </w:p>
        </w:tc>
        <w:tc>
          <w:tcPr>
            <w:tcW w:w="861" w:type="dxa"/>
          </w:tcPr>
          <w:p>
            <w:pPr>
              <w:pStyle w:val="13"/>
              <w:rPr>
                <w:rFonts w:hint="default" w:ascii="Times New Roman" w:hAnsi="Times New Roman" w:cs="Times New Roman"/>
                <w:sz w:val="28"/>
                <w:szCs w:val="28"/>
              </w:rPr>
            </w:pPr>
          </w:p>
        </w:tc>
        <w:tc>
          <w:tcPr>
            <w:tcW w:w="861" w:type="dxa"/>
          </w:tcPr>
          <w:p>
            <w:pPr>
              <w:pStyle w:val="13"/>
              <w:spacing w:before="4"/>
              <w:rPr>
                <w:rFonts w:hint="default" w:ascii="Times New Roman" w:hAnsi="Times New Roman" w:cs="Times New Roman"/>
                <w:sz w:val="28"/>
                <w:szCs w:val="28"/>
              </w:rPr>
            </w:pPr>
          </w:p>
          <w:p>
            <w:pPr>
              <w:pStyle w:val="13"/>
              <w:spacing w:line="170" w:lineRule="exact"/>
              <w:ind w:right="242"/>
              <w:jc w:val="right"/>
              <w:rPr>
                <w:rFonts w:hint="default" w:ascii="Times New Roman" w:hAnsi="Times New Roman" w:cs="Times New Roman"/>
                <w:sz w:val="28"/>
                <w:szCs w:val="28"/>
              </w:rPr>
            </w:pPr>
            <w:r>
              <w:rPr>
                <w:rFonts w:hint="default" w:ascii="Times New Roman" w:hAnsi="Times New Roman" w:cs="Times New Roman"/>
                <w:w w:val="91"/>
                <w:sz w:val="28"/>
                <w:szCs w:val="28"/>
              </w:rPr>
              <w:t>6</w:t>
            </w:r>
          </w:p>
        </w:tc>
        <w:tc>
          <w:tcPr>
            <w:tcW w:w="575" w:type="dxa"/>
          </w:tcPr>
          <w:p>
            <w:pPr>
              <w:pStyle w:val="13"/>
              <w:spacing w:before="4"/>
              <w:rPr>
                <w:rFonts w:hint="default" w:ascii="Times New Roman" w:hAnsi="Times New Roman" w:cs="Times New Roman"/>
                <w:sz w:val="28"/>
                <w:szCs w:val="28"/>
              </w:rPr>
            </w:pPr>
          </w:p>
          <w:p>
            <w:pPr>
              <w:pStyle w:val="13"/>
              <w:spacing w:line="170" w:lineRule="exact"/>
              <w:ind w:left="5"/>
              <w:jc w:val="center"/>
              <w:rPr>
                <w:rFonts w:hint="default" w:ascii="Times New Roman" w:hAnsi="Times New Roman" w:cs="Times New Roman"/>
                <w:sz w:val="28"/>
                <w:szCs w:val="28"/>
              </w:rPr>
            </w:pPr>
            <w:r>
              <w:rPr>
                <w:rFonts w:hint="default" w:ascii="Times New Roman" w:hAnsi="Times New Roman" w:cs="Times New Roman"/>
                <w:w w:val="91"/>
                <w:sz w:val="28"/>
                <w:szCs w:val="28"/>
              </w:rPr>
              <w:t>8</w:t>
            </w:r>
          </w:p>
        </w:tc>
        <w:tc>
          <w:tcPr>
            <w:tcW w:w="2411" w:type="dxa"/>
          </w:tcPr>
          <w:p>
            <w:pPr>
              <w:pStyle w:val="13"/>
              <w:rPr>
                <w:rFonts w:hint="default" w:ascii="Times New Roman" w:hAnsi="Times New Roman" w:cs="Times New Roman"/>
                <w:sz w:val="28"/>
                <w:szCs w:val="28"/>
              </w:rPr>
            </w:pPr>
          </w:p>
        </w:tc>
      </w:tr>
    </w:tbl>
    <w:p>
      <w:pPr>
        <w:pStyle w:val="7"/>
        <w:spacing w:before="10"/>
        <w:rPr>
          <w:rFonts w:hint="default" w:ascii="Times New Roman" w:hAnsi="Times New Roman" w:cs="Times New Roman"/>
          <w:sz w:val="28"/>
          <w:szCs w:val="28"/>
        </w:rPr>
      </w:pPr>
    </w:p>
    <w:p>
      <w:pPr>
        <w:spacing w:before="0"/>
        <w:ind w:left="308" w:right="304" w:firstLine="0"/>
        <w:jc w:val="center"/>
        <w:rPr>
          <w:rFonts w:hint="default" w:ascii="Times New Roman" w:hAnsi="Times New Roman" w:cs="Times New Roman"/>
          <w:i/>
          <w:sz w:val="28"/>
          <w:szCs w:val="28"/>
        </w:rPr>
      </w:pPr>
      <w:r>
        <w:rPr>
          <w:rFonts w:hint="default" w:ascii="Times New Roman" w:hAnsi="Times New Roman" w:cs="Times New Roman"/>
          <w:i/>
          <w:w w:val="105"/>
          <w:sz w:val="28"/>
          <w:szCs w:val="28"/>
        </w:rPr>
        <w:t xml:space="preserve">Hình 5-13: </w:t>
      </w:r>
      <w:r>
        <w:rPr>
          <w:rFonts w:hint="default" w:cs="Times New Roman"/>
          <w:i/>
          <w:w w:val="105"/>
          <w:sz w:val="28"/>
          <w:szCs w:val="28"/>
          <w:lang w:val="en-US"/>
        </w:rPr>
        <w:t>Đ</w:t>
      </w:r>
      <w:r>
        <w:rPr>
          <w:rFonts w:hint="default" w:ascii="Times New Roman" w:hAnsi="Times New Roman" w:cs="Times New Roman"/>
          <w:i/>
          <w:w w:val="105"/>
          <w:sz w:val="28"/>
          <w:szCs w:val="28"/>
        </w:rPr>
        <w:t>ồ thị và cây BFS</w:t>
      </w:r>
    </w:p>
    <w:p>
      <w:pPr>
        <w:pStyle w:val="7"/>
        <w:spacing w:before="5"/>
        <w:rPr>
          <w:rFonts w:hint="default" w:ascii="Times New Roman" w:hAnsi="Times New Roman" w:cs="Times New Roman"/>
          <w:i/>
          <w:sz w:val="28"/>
          <w:szCs w:val="28"/>
        </w:rPr>
      </w:pPr>
    </w:p>
    <w:p>
      <w:pPr>
        <w:spacing w:before="0"/>
        <w:ind w:left="304" w:right="0" w:firstLine="0"/>
        <w:jc w:val="both"/>
        <w:rPr>
          <w:rFonts w:hint="default" w:ascii="Times New Roman" w:hAnsi="Times New Roman" w:cs="Times New Roman"/>
          <w:sz w:val="28"/>
          <w:szCs w:val="28"/>
        </w:rPr>
      </w:pPr>
      <w:r>
        <w:rPr>
          <w:rFonts w:hint="default" w:ascii="Times New Roman" w:hAnsi="Times New Roman" w:cs="Times New Roman"/>
          <w:w w:val="105"/>
          <w:sz w:val="28"/>
          <w:szCs w:val="28"/>
        </w:rPr>
        <w:t xml:space="preserve">Mô hình duyệt </w:t>
      </w:r>
      <w:r>
        <w:rPr>
          <w:rFonts w:hint="default" w:cs="Times New Roman"/>
          <w:w w:val="105"/>
          <w:sz w:val="28"/>
          <w:szCs w:val="28"/>
          <w:lang w:val="en-US"/>
        </w:rPr>
        <w:t>đ</w:t>
      </w:r>
      <w:r>
        <w:rPr>
          <w:rFonts w:hint="default" w:ascii="Times New Roman" w:hAnsi="Times New Roman" w:cs="Times New Roman"/>
          <w:w w:val="105"/>
          <w:sz w:val="28"/>
          <w:szCs w:val="28"/>
        </w:rPr>
        <w:t>ồ thị theo BFS</w:t>
      </w:r>
    </w:p>
    <w:p>
      <w:pPr>
        <w:pStyle w:val="7"/>
        <w:spacing w:before="84" w:line="264" w:lineRule="auto"/>
        <w:ind w:left="304" w:right="298"/>
        <w:jc w:val="both"/>
        <w:rPr>
          <w:rFonts w:hint="default" w:ascii="Times New Roman" w:hAnsi="Times New Roman" w:cs="Times New Roman"/>
          <w:sz w:val="28"/>
          <w:szCs w:val="28"/>
        </w:rPr>
      </w:pPr>
      <w:r>
        <w:rPr>
          <w:rFonts w:hint="default" w:ascii="Times New Roman" w:hAnsi="Times New Roman" w:cs="Times New Roman"/>
          <w:sz w:val="28"/>
          <w:szCs w:val="28"/>
        </w:rPr>
        <w:pict>
          <v:shape id="_x0000_s3121" o:spid="_x0000_s3121" o:spt="202" type="#_x0000_t202" style="position:absolute;left:0pt;margin-left:121.9pt;margin-top:38.05pt;height:192.4pt;width:379.8pt;mso-position-horizontal-relative:page;mso-wrap-distance-bottom:0pt;mso-wrap-distance-top:0pt;z-index:-251424768;mso-width-relative:page;mso-height-relative:page;" filled="f" stroked="t" coordsize="21600,21600">
            <v:path/>
            <v:fill on="f" focussize="0,0"/>
            <v:stroke weight="0.480236220472441pt" color="#000000"/>
            <v:imagedata o:title=""/>
            <o:lock v:ext="edit"/>
            <v:textbox inset="0mm,0mm,0mm,0mm">
              <w:txbxContent>
                <w:p>
                  <w:pPr>
                    <w:spacing w:before="30" w:line="278" w:lineRule="auto"/>
                    <w:ind w:left="107" w:right="4218" w:firstLine="0"/>
                    <w:jc w:val="left"/>
                    <w:rPr>
                      <w:rFonts w:ascii="Courier New"/>
                      <w:sz w:val="20"/>
                    </w:rPr>
                  </w:pPr>
                  <w:r>
                    <w:rPr>
                      <w:rFonts w:ascii="Courier New"/>
                      <w:sz w:val="20"/>
                    </w:rPr>
                    <w:t>procedure BFSVisit(s</w:t>
                  </w:r>
                  <w:r>
                    <w:rPr>
                      <w:rFonts w:ascii="Georgia"/>
                      <w:sz w:val="20"/>
                    </w:rPr>
                    <w:t>C</w:t>
                  </w:r>
                  <w:r>
                    <w:rPr>
                      <w:rFonts w:ascii="Courier New"/>
                      <w:sz w:val="20"/>
                    </w:rPr>
                    <w:t>V); begin</w:t>
                  </w:r>
                </w:p>
                <w:p>
                  <w:pPr>
                    <w:spacing w:before="9"/>
                    <w:ind w:left="347" w:right="0" w:firstLine="0"/>
                    <w:jc w:val="left"/>
                    <w:rPr>
                      <w:rFonts w:ascii="Arial" w:hAnsi="Arial"/>
                      <w:i/>
                      <w:sz w:val="18"/>
                    </w:rPr>
                  </w:pPr>
                  <w:r>
                    <w:rPr>
                      <w:rFonts w:ascii="Courier New" w:hAnsi="Courier New"/>
                      <w:w w:val="105"/>
                      <w:sz w:val="20"/>
                    </w:rPr>
                    <w:t xml:space="preserve">Queue := (s); </w:t>
                  </w:r>
                  <w:r>
                    <w:rPr>
                      <w:rFonts w:ascii="Arial" w:hAnsi="Arial"/>
                      <w:i/>
                      <w:w w:val="105"/>
                      <w:sz w:val="18"/>
                    </w:rPr>
                    <w:t xml:space="preserve">//Kh¤i tao hàng </w:t>
                  </w:r>
                  <w:r>
                    <w:rPr>
                      <w:rFonts w:ascii="Arial" w:hAnsi="Arial"/>
                      <w:i/>
                      <w:w w:val="105"/>
                      <w:sz w:val="18"/>
                      <w:lang w:val="en-US"/>
                    </w:rPr>
                    <w:t>đ</w:t>
                  </w:r>
                  <w:r>
                    <w:rPr>
                      <w:rFonts w:ascii="Arial" w:hAnsi="Arial"/>
                      <w:i/>
                      <w:w w:val="105"/>
                      <w:sz w:val="18"/>
                    </w:rPr>
                    <w:t xml:space="preserve">¤i chí gom m®t </w:t>
                  </w:r>
                  <w:r>
                    <w:rPr>
                      <w:rFonts w:ascii="Arial" w:hAnsi="Arial"/>
                      <w:i/>
                      <w:w w:val="105"/>
                      <w:sz w:val="18"/>
                      <w:lang w:val="en-US"/>
                    </w:rPr>
                    <w:t>đ</w:t>
                  </w:r>
                  <w:r>
                    <w:rPr>
                      <w:rFonts w:ascii="Arial" w:hAnsi="Arial"/>
                      <w:i/>
                      <w:w w:val="105"/>
                      <w:sz w:val="18"/>
                    </w:rPr>
                    <w:t>ính s</w:t>
                  </w:r>
                </w:p>
                <w:p>
                  <w:pPr>
                    <w:spacing w:before="40"/>
                    <w:ind w:left="328" w:right="5177" w:firstLine="0"/>
                    <w:jc w:val="center"/>
                    <w:rPr>
                      <w:rFonts w:ascii="Courier New"/>
                      <w:sz w:val="20"/>
                    </w:rPr>
                  </w:pPr>
                  <w:r>
                    <w:rPr>
                      <w:rFonts w:ascii="Courier New"/>
                      <w:sz w:val="20"/>
                    </w:rPr>
                    <w:t>Time := Time + 1;</w:t>
                  </w:r>
                </w:p>
                <w:p>
                  <w:pPr>
                    <w:spacing w:before="39"/>
                    <w:ind w:left="347" w:right="0" w:firstLine="0"/>
                    <w:jc w:val="left"/>
                    <w:rPr>
                      <w:i/>
                      <w:sz w:val="18"/>
                    </w:rPr>
                  </w:pPr>
                  <w:r>
                    <w:rPr>
                      <w:rFonts w:ascii="Courier New" w:hAnsi="Courier New"/>
                      <w:sz w:val="20"/>
                    </w:rPr>
                    <w:t xml:space="preserve">d[s] := Time; </w:t>
                  </w:r>
                  <w:r>
                    <w:rPr>
                      <w:i/>
                      <w:sz w:val="18"/>
                    </w:rPr>
                    <w:t xml:space="preserve">//Duyệt </w:t>
                  </w:r>
                  <w:r>
                    <w:rPr>
                      <w:i/>
                      <w:sz w:val="18"/>
                      <w:lang w:val="en-US"/>
                    </w:rPr>
                    <w:t>đ</w:t>
                  </w:r>
                  <w:r>
                    <w:rPr>
                      <w:i/>
                      <w:sz w:val="18"/>
                    </w:rPr>
                    <w:t xml:space="preserve">ến </w:t>
                  </w:r>
                  <w:r>
                    <w:rPr>
                      <w:i/>
                      <w:sz w:val="18"/>
                      <w:lang w:val="en-US"/>
                    </w:rPr>
                    <w:t>đ</w:t>
                  </w:r>
                  <w:r>
                    <w:rPr>
                      <w:i/>
                      <w:sz w:val="18"/>
                    </w:rPr>
                    <w:t>ỉnh s</w:t>
                  </w:r>
                </w:p>
                <w:p>
                  <w:pPr>
                    <w:spacing w:before="40"/>
                    <w:ind w:left="347" w:right="0" w:firstLine="0"/>
                    <w:jc w:val="left"/>
                    <w:rPr>
                      <w:i/>
                      <w:sz w:val="18"/>
                    </w:rPr>
                  </w:pPr>
                  <w:r>
                    <w:rPr>
                      <w:rFonts w:ascii="Courier New" w:hAnsi="Courier New"/>
                      <w:sz w:val="20"/>
                    </w:rPr>
                    <w:t xml:space="preserve">repeat </w:t>
                  </w:r>
                  <w:r>
                    <w:rPr>
                      <w:i/>
                      <w:sz w:val="18"/>
                    </w:rPr>
                    <w:t xml:space="preserve">//Lặp tới khi hàng </w:t>
                  </w:r>
                  <w:r>
                    <w:rPr>
                      <w:i/>
                      <w:sz w:val="18"/>
                      <w:lang w:val="en-US"/>
                    </w:rPr>
                    <w:t>đ</w:t>
                  </w:r>
                  <w:r>
                    <w:rPr>
                      <w:i/>
                      <w:sz w:val="18"/>
                    </w:rPr>
                    <w:t>ợi rỗng</w:t>
                  </w:r>
                </w:p>
                <w:p>
                  <w:pPr>
                    <w:spacing w:before="41"/>
                    <w:ind w:left="587" w:right="0" w:firstLine="0"/>
                    <w:jc w:val="left"/>
                    <w:rPr>
                      <w:i/>
                      <w:sz w:val="18"/>
                    </w:rPr>
                  </w:pPr>
                  <w:r>
                    <w:rPr>
                      <w:rFonts w:ascii="Courier New" w:hAnsi="Courier New"/>
                      <w:sz w:val="20"/>
                    </w:rPr>
                    <w:t xml:space="preserve">u := Pop; </w:t>
                  </w:r>
                  <w:r>
                    <w:rPr>
                      <w:i/>
                      <w:sz w:val="18"/>
                    </w:rPr>
                    <w:t xml:space="preserve">//Lấy từ hàng </w:t>
                  </w:r>
                  <w:r>
                    <w:rPr>
                      <w:i/>
                      <w:sz w:val="18"/>
                      <w:lang w:val="en-US"/>
                    </w:rPr>
                    <w:t>đ</w:t>
                  </w:r>
                  <w:r>
                    <w:rPr>
                      <w:i/>
                      <w:sz w:val="18"/>
                    </w:rPr>
                    <w:t xml:space="preserve">ợi ra một </w:t>
                  </w:r>
                  <w:r>
                    <w:rPr>
                      <w:i/>
                      <w:sz w:val="18"/>
                      <w:lang w:val="en-US"/>
                    </w:rPr>
                    <w:t>đ</w:t>
                  </w:r>
                  <w:r>
                    <w:rPr>
                      <w:i/>
                      <w:sz w:val="18"/>
                    </w:rPr>
                    <w:t>ỉnh u</w:t>
                  </w:r>
                </w:p>
                <w:p>
                  <w:pPr>
                    <w:spacing w:before="40"/>
                    <w:ind w:left="587" w:right="0" w:firstLine="0"/>
                    <w:jc w:val="left"/>
                    <w:rPr>
                      <w:rFonts w:ascii="Courier New"/>
                      <w:sz w:val="20"/>
                    </w:rPr>
                  </w:pPr>
                  <w:r>
                    <w:rPr>
                      <w:rFonts w:ascii="Courier New"/>
                      <w:sz w:val="20"/>
                    </w:rPr>
                    <w:t>Time := Time + 1;</w:t>
                  </w:r>
                </w:p>
                <w:p>
                  <w:pPr>
                    <w:spacing w:before="40"/>
                    <w:ind w:left="587" w:right="0" w:firstLine="0"/>
                    <w:jc w:val="left"/>
                    <w:rPr>
                      <w:i/>
                      <w:sz w:val="18"/>
                    </w:rPr>
                  </w:pPr>
                  <w:r>
                    <w:rPr>
                      <w:rFonts w:ascii="Courier New" w:hAnsi="Courier New"/>
                      <w:sz w:val="20"/>
                    </w:rPr>
                    <w:t xml:space="preserve">f[u] := Time; </w:t>
                  </w:r>
                  <w:r>
                    <w:rPr>
                      <w:i/>
                      <w:sz w:val="18"/>
                    </w:rPr>
                    <w:t xml:space="preserve">//Ghi nhận thời </w:t>
                  </w:r>
                  <w:r>
                    <w:rPr>
                      <w:i/>
                      <w:sz w:val="18"/>
                      <w:lang w:val="en-US"/>
                    </w:rPr>
                    <w:t>đ</w:t>
                  </w:r>
                  <w:r>
                    <w:rPr>
                      <w:i/>
                      <w:sz w:val="18"/>
                    </w:rPr>
                    <w:t xml:space="preserve">iểm duyệt xong </w:t>
                  </w:r>
                  <w:r>
                    <w:rPr>
                      <w:i/>
                      <w:sz w:val="18"/>
                      <w:lang w:val="en-US"/>
                    </w:rPr>
                    <w:t>đ</w:t>
                  </w:r>
                  <w:r>
                    <w:rPr>
                      <w:i/>
                      <w:sz w:val="18"/>
                    </w:rPr>
                    <w:t>ỉnh u</w:t>
                  </w:r>
                </w:p>
                <w:p>
                  <w:pPr>
                    <w:spacing w:before="39"/>
                    <w:ind w:left="587" w:right="0" w:firstLine="0"/>
                    <w:jc w:val="left"/>
                    <w:rPr>
                      <w:i/>
                      <w:sz w:val="18"/>
                    </w:rPr>
                  </w:pPr>
                  <w:r>
                    <w:rPr>
                      <w:rFonts w:ascii="Courier New" w:hAnsi="Courier New"/>
                      <w:sz w:val="20"/>
                    </w:rPr>
                    <w:t xml:space="preserve">Output </w:t>
                  </w:r>
                  <w:r>
                    <w:rPr>
                      <w:rFonts w:ascii="Symbol" w:hAnsi="Symbol"/>
                      <w:sz w:val="20"/>
                    </w:rPr>
                    <w:t></w:t>
                  </w:r>
                  <w:r>
                    <w:rPr>
                      <w:sz w:val="20"/>
                    </w:rPr>
                    <w:t xml:space="preserve"> </w:t>
                  </w:r>
                  <w:r>
                    <w:rPr>
                      <w:rFonts w:ascii="Courier New" w:hAnsi="Courier New"/>
                      <w:sz w:val="20"/>
                    </w:rPr>
                    <w:t xml:space="preserve">u; </w:t>
                  </w:r>
                  <w:r>
                    <w:rPr>
                      <w:i/>
                      <w:sz w:val="18"/>
                    </w:rPr>
                    <w:t>//Liệt kê u</w:t>
                  </w:r>
                </w:p>
                <w:p>
                  <w:pPr>
                    <w:spacing w:before="42"/>
                    <w:ind w:left="587" w:right="0" w:firstLine="0"/>
                    <w:jc w:val="left"/>
                    <w:rPr>
                      <w:i/>
                      <w:sz w:val="18"/>
                    </w:rPr>
                  </w:pPr>
                  <w:r>
                    <w:rPr>
                      <w:rFonts w:ascii="Courier New" w:hAnsi="Courier New"/>
                      <w:sz w:val="20"/>
                    </w:rPr>
                    <w:t xml:space="preserve">for </w:t>
                  </w:r>
                  <w:r>
                    <w:rPr>
                      <w:rFonts w:ascii="Symbol" w:hAnsi="Symbol"/>
                      <w:sz w:val="20"/>
                    </w:rPr>
                    <w:t></w:t>
                  </w:r>
                  <w:r>
                    <w:rPr>
                      <w:rFonts w:ascii="Courier New" w:hAnsi="Courier New"/>
                      <w:sz w:val="20"/>
                    </w:rPr>
                    <w:t>v</w:t>
                  </w:r>
                  <w:r>
                    <w:rPr>
                      <w:rFonts w:ascii="Georgia" w:hAnsi="Georgia"/>
                      <w:sz w:val="20"/>
                    </w:rPr>
                    <w:t>C</w:t>
                  </w:r>
                  <w:r>
                    <w:rPr>
                      <w:rFonts w:ascii="Courier New" w:hAnsi="Courier New"/>
                      <w:sz w:val="20"/>
                    </w:rPr>
                    <w:t>V:(u, v)</w:t>
                  </w:r>
                  <w:r>
                    <w:rPr>
                      <w:rFonts w:ascii="Georgia" w:hAnsi="Georgia"/>
                      <w:sz w:val="20"/>
                    </w:rPr>
                    <w:t>C</w:t>
                  </w:r>
                  <w:r>
                    <w:rPr>
                      <w:rFonts w:ascii="Courier New" w:hAnsi="Courier New"/>
                      <w:sz w:val="20"/>
                    </w:rPr>
                    <w:t xml:space="preserve">E do </w:t>
                  </w:r>
                  <w:r>
                    <w:rPr>
                      <w:i/>
                      <w:sz w:val="18"/>
                    </w:rPr>
                    <w:t xml:space="preserve">//Xét những </w:t>
                  </w:r>
                  <w:r>
                    <w:rPr>
                      <w:i/>
                      <w:sz w:val="18"/>
                      <w:lang w:val="en-US"/>
                    </w:rPr>
                    <w:t>đ</w:t>
                  </w:r>
                  <w:r>
                    <w:rPr>
                      <w:i/>
                      <w:sz w:val="18"/>
                    </w:rPr>
                    <w:t>ỉnh v kề u</w:t>
                  </w:r>
                </w:p>
                <w:p>
                  <w:pPr>
                    <w:spacing w:before="38"/>
                    <w:ind w:left="827" w:right="0" w:firstLine="0"/>
                    <w:jc w:val="left"/>
                    <w:rPr>
                      <w:i/>
                      <w:sz w:val="18"/>
                    </w:rPr>
                  </w:pPr>
                  <w:r>
                    <w:rPr>
                      <w:rFonts w:ascii="Courier New" w:hAnsi="Courier New"/>
                      <w:sz w:val="20"/>
                    </w:rPr>
                    <w:t xml:space="preserve">if d[v] = 0 then </w:t>
                  </w:r>
                  <w:r>
                    <w:rPr>
                      <w:i/>
                      <w:sz w:val="18"/>
                    </w:rPr>
                    <w:t xml:space="preserve">//Nếu v chưa duyệt </w:t>
                  </w:r>
                  <w:r>
                    <w:rPr>
                      <w:i/>
                      <w:sz w:val="18"/>
                      <w:lang w:val="en-US"/>
                    </w:rPr>
                    <w:t>đ</w:t>
                  </w:r>
                  <w:r>
                    <w:rPr>
                      <w:i/>
                      <w:sz w:val="18"/>
                    </w:rPr>
                    <w:t>ến</w:t>
                  </w:r>
                </w:p>
                <w:p>
                  <w:pPr>
                    <w:spacing w:before="42"/>
                    <w:ind w:left="328" w:right="5177" w:firstLine="0"/>
                    <w:jc w:val="center"/>
                    <w:rPr>
                      <w:rFonts w:ascii="Courier New"/>
                      <w:sz w:val="20"/>
                    </w:rPr>
                  </w:pPr>
                  <w:r>
                    <w:rPr>
                      <w:rFonts w:ascii="Courier New"/>
                      <w:sz w:val="20"/>
                    </w:rPr>
                    <w:t>begin</w:t>
                  </w:r>
                </w:p>
                <w:p>
                  <w:pPr>
                    <w:spacing w:before="41"/>
                    <w:ind w:left="1427" w:right="0" w:firstLine="0"/>
                    <w:jc w:val="left"/>
                    <w:rPr>
                      <w:i/>
                      <w:sz w:val="18"/>
                    </w:rPr>
                  </w:pPr>
                  <w:r>
                    <w:rPr>
                      <w:rFonts w:ascii="Courier New" w:hAnsi="Courier New"/>
                      <w:sz w:val="20"/>
                    </w:rPr>
                    <w:t xml:space="preserve">Push(v); </w:t>
                  </w:r>
                  <w:r>
                    <w:rPr>
                      <w:i/>
                      <w:sz w:val="18"/>
                    </w:rPr>
                    <w:t>//</w:t>
                  </w:r>
                  <w:r>
                    <w:rPr>
                      <w:i/>
                      <w:sz w:val="18"/>
                      <w:lang w:val="en-US"/>
                    </w:rPr>
                    <w:t>Đ</w:t>
                  </w:r>
                  <w:r>
                    <w:rPr>
                      <w:i/>
                      <w:sz w:val="18"/>
                    </w:rPr>
                    <w:t xml:space="preserve">ẩy v vào hàng </w:t>
                  </w:r>
                  <w:r>
                    <w:rPr>
                      <w:i/>
                      <w:sz w:val="18"/>
                      <w:lang w:val="en-US"/>
                    </w:rPr>
                    <w:t>đ</w:t>
                  </w:r>
                  <w:r>
                    <w:rPr>
                      <w:i/>
                      <w:sz w:val="18"/>
                    </w:rPr>
                    <w:t>ợi</w:t>
                  </w:r>
                </w:p>
              </w:txbxContent>
            </v:textbox>
            <w10:wrap type="topAndBottom"/>
          </v:shape>
        </w:pict>
      </w:r>
      <w:r>
        <w:rPr>
          <w:rFonts w:hint="default" w:ascii="Times New Roman" w:hAnsi="Times New Roman" w:cs="Times New Roman"/>
          <w:sz w:val="28"/>
          <w:szCs w:val="28"/>
        </w:rPr>
        <w:t xml:space="preserve">Tương tự như thuật toán DFS, trên thực tế, thuật toán BFS cũng dùng </w:t>
      </w:r>
      <w:r>
        <w:rPr>
          <w:rFonts w:hint="default" w:cs="Times New Roman"/>
          <w:sz w:val="28"/>
          <w:szCs w:val="28"/>
          <w:lang w:val="en-US"/>
        </w:rPr>
        <w:t>đ</w:t>
      </w:r>
      <w:r>
        <w:rPr>
          <w:rFonts w:hint="default" w:ascii="Times New Roman" w:hAnsi="Times New Roman" w:cs="Times New Roman"/>
          <w:sz w:val="28"/>
          <w:szCs w:val="28"/>
        </w:rPr>
        <w:t xml:space="preserve">ể xác </w:t>
      </w:r>
      <w:r>
        <w:rPr>
          <w:rFonts w:hint="default" w:cs="Times New Roman"/>
          <w:sz w:val="28"/>
          <w:szCs w:val="28"/>
          <w:lang w:val="en-US"/>
        </w:rPr>
        <w:t>đ</w:t>
      </w:r>
      <w:r>
        <w:rPr>
          <w:rFonts w:hint="default" w:ascii="Times New Roman" w:hAnsi="Times New Roman" w:cs="Times New Roman"/>
          <w:sz w:val="28"/>
          <w:szCs w:val="28"/>
        </w:rPr>
        <w:t xml:space="preserve">ịnh một thứ tự trên các </w:t>
      </w:r>
      <w:r>
        <w:rPr>
          <w:rFonts w:hint="default" w:cs="Times New Roman"/>
          <w:sz w:val="28"/>
          <w:szCs w:val="28"/>
          <w:lang w:val="en-US"/>
        </w:rPr>
        <w:t>đ</w:t>
      </w:r>
      <w:r>
        <w:rPr>
          <w:rFonts w:hint="default" w:ascii="Times New Roman" w:hAnsi="Times New Roman" w:cs="Times New Roman"/>
          <w:sz w:val="28"/>
          <w:szCs w:val="28"/>
        </w:rPr>
        <w:t xml:space="preserve">ỉnh của </w:t>
      </w:r>
      <w:r>
        <w:rPr>
          <w:rFonts w:hint="default" w:cs="Times New Roman"/>
          <w:sz w:val="28"/>
          <w:szCs w:val="28"/>
          <w:lang w:val="en-US"/>
        </w:rPr>
        <w:t>đ</w:t>
      </w:r>
      <w:r>
        <w:rPr>
          <w:rFonts w:hint="default" w:ascii="Times New Roman" w:hAnsi="Times New Roman" w:cs="Times New Roman"/>
          <w:sz w:val="28"/>
          <w:szCs w:val="28"/>
        </w:rPr>
        <w:t xml:space="preserve">ồ thị và </w:t>
      </w:r>
      <w:r>
        <w:rPr>
          <w:rFonts w:hint="default" w:cs="Times New Roman"/>
          <w:sz w:val="28"/>
          <w:szCs w:val="28"/>
          <w:lang w:val="en-US"/>
        </w:rPr>
        <w:t>đ</w:t>
      </w:r>
      <w:r>
        <w:rPr>
          <w:rFonts w:hint="default" w:ascii="Times New Roman" w:hAnsi="Times New Roman" w:cs="Times New Roman"/>
          <w:sz w:val="28"/>
          <w:szCs w:val="28"/>
        </w:rPr>
        <w:t>ược viết theo mô hình sau:</w:t>
      </w:r>
    </w:p>
    <w:p>
      <w:pPr>
        <w:spacing w:after="0" w:line="264" w:lineRule="auto"/>
        <w:jc w:val="both"/>
        <w:rPr>
          <w:rFonts w:hint="default" w:ascii="Times New Roman" w:hAnsi="Times New Roman" w:cs="Times New Roman"/>
          <w:sz w:val="28"/>
          <w:szCs w:val="28"/>
        </w:rPr>
        <w:sectPr>
          <w:pgSz w:w="11900" w:h="16840"/>
          <w:pgMar w:top="1600" w:right="1680" w:bottom="2580" w:left="1680" w:header="0" w:footer="2382"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5" w:after="1"/>
        <w:rPr>
          <w:rFonts w:hint="default" w:ascii="Times New Roman" w:hAnsi="Times New Roman" w:cs="Times New Roman"/>
          <w:sz w:val="28"/>
          <w:szCs w:val="28"/>
        </w:rPr>
      </w:pPr>
    </w:p>
    <w:p>
      <w:pPr>
        <w:pStyle w:val="7"/>
        <w:ind w:left="753"/>
        <w:rPr>
          <w:rFonts w:hint="default" w:ascii="Times New Roman" w:hAnsi="Times New Roman" w:cs="Times New Roman"/>
          <w:sz w:val="28"/>
          <w:szCs w:val="28"/>
        </w:rPr>
      </w:pPr>
      <w:r>
        <w:rPr>
          <w:rFonts w:hint="default" w:ascii="Times New Roman" w:hAnsi="Times New Roman" w:cs="Times New Roman"/>
          <w:sz w:val="28"/>
          <w:szCs w:val="28"/>
        </w:rPr>
        <w:pict>
          <v:shape id="_x0000_s3122" o:spid="_x0000_s3122" o:spt="202" type="#_x0000_t202" style="height:167.05pt;width:379.8pt;" filled="f" stroked="t" coordsize="21600,21600">
            <v:path/>
            <v:fill on="f" focussize="0,0"/>
            <v:stroke weight="0.480157480314961pt" color="#000000"/>
            <v:imagedata o:title=""/>
            <o:lock v:ext="edit"/>
            <v:textbox inset="0mm,0mm,0mm,0mm">
              <w:txbxContent>
                <w:p>
                  <w:pPr>
                    <w:spacing w:before="23"/>
                    <w:ind w:left="1427" w:right="0" w:firstLine="0"/>
                    <w:jc w:val="left"/>
                    <w:rPr>
                      <w:rFonts w:ascii="Courier New"/>
                      <w:sz w:val="20"/>
                    </w:rPr>
                  </w:pPr>
                  <w:r>
                    <w:rPr>
                      <w:rFonts w:ascii="Courier New"/>
                      <w:sz w:val="20"/>
                    </w:rPr>
                    <w:t>Time := Time + 1;</w:t>
                  </w:r>
                </w:p>
                <w:p>
                  <w:pPr>
                    <w:spacing w:before="41"/>
                    <w:ind w:left="1427" w:right="0" w:firstLine="0"/>
                    <w:jc w:val="left"/>
                    <w:rPr>
                      <w:i/>
                      <w:sz w:val="18"/>
                    </w:rPr>
                  </w:pPr>
                  <w:r>
                    <w:rPr>
                      <w:rFonts w:ascii="Courier New" w:hAnsi="Courier New"/>
                      <w:sz w:val="20"/>
                    </w:rPr>
                    <w:t xml:space="preserve">d[v] := Time; </w:t>
                  </w:r>
                  <w:r>
                    <w:rPr>
                      <w:i/>
                      <w:sz w:val="18"/>
                    </w:rPr>
                    <w:t xml:space="preserve">//Ghi nhận thời </w:t>
                  </w:r>
                  <w:r>
                    <w:rPr>
                      <w:i/>
                      <w:sz w:val="18"/>
                      <w:lang w:val="en-US"/>
                    </w:rPr>
                    <w:t>đ</w:t>
                  </w:r>
                  <w:r>
                    <w:rPr>
                      <w:i/>
                      <w:sz w:val="18"/>
                    </w:rPr>
                    <w:t xml:space="preserve">iểm duyệt </w:t>
                  </w:r>
                  <w:r>
                    <w:rPr>
                      <w:i/>
                      <w:sz w:val="18"/>
                      <w:lang w:val="en-US"/>
                    </w:rPr>
                    <w:t>đ</w:t>
                  </w:r>
                  <w:r>
                    <w:rPr>
                      <w:i/>
                      <w:sz w:val="18"/>
                    </w:rPr>
                    <w:t xml:space="preserve">ến </w:t>
                  </w:r>
                  <w:r>
                    <w:rPr>
                      <w:i/>
                      <w:sz w:val="18"/>
                      <w:lang w:val="en-US"/>
                    </w:rPr>
                    <w:t>đ</w:t>
                  </w:r>
                  <w:r>
                    <w:rPr>
                      <w:i/>
                      <w:sz w:val="18"/>
                    </w:rPr>
                    <w:t>ỉnh v</w:t>
                  </w:r>
                </w:p>
                <w:p>
                  <w:pPr>
                    <w:spacing w:before="42"/>
                    <w:ind w:left="827" w:right="0" w:firstLine="0"/>
                    <w:jc w:val="left"/>
                    <w:rPr>
                      <w:rFonts w:ascii="Courier New"/>
                      <w:sz w:val="20"/>
                    </w:rPr>
                  </w:pPr>
                  <w:r>
                    <w:rPr>
                      <w:rFonts w:ascii="Courier New"/>
                      <w:sz w:val="20"/>
                    </w:rPr>
                    <w:t>end;</w:t>
                  </w:r>
                </w:p>
                <w:p>
                  <w:pPr>
                    <w:spacing w:before="44" w:line="280" w:lineRule="auto"/>
                    <w:ind w:left="107" w:right="5059" w:firstLine="239"/>
                    <w:jc w:val="left"/>
                    <w:rPr>
                      <w:rFonts w:ascii="Courier New" w:hAnsi="Courier New"/>
                      <w:sz w:val="20"/>
                    </w:rPr>
                  </w:pPr>
                  <w:r>
                    <w:rPr>
                      <w:rFonts w:ascii="Courier New" w:hAnsi="Courier New"/>
                      <w:sz w:val="20"/>
                    </w:rPr>
                    <w:t xml:space="preserve">until Queue = </w:t>
                  </w:r>
                  <w:r>
                    <w:rPr>
                      <w:rFonts w:ascii="Georgia" w:hAnsi="Georgia"/>
                      <w:sz w:val="20"/>
                    </w:rPr>
                    <w:t>Ø</w:t>
                  </w:r>
                  <w:r>
                    <w:rPr>
                      <w:rFonts w:ascii="Courier New" w:hAnsi="Courier New"/>
                      <w:sz w:val="20"/>
                    </w:rPr>
                    <w:t>; end;</w:t>
                  </w:r>
                </w:p>
                <w:p>
                  <w:pPr>
                    <w:spacing w:before="4"/>
                    <w:ind w:left="107" w:right="0" w:firstLine="0"/>
                    <w:jc w:val="left"/>
                    <w:rPr>
                      <w:i/>
                      <w:sz w:val="18"/>
                    </w:rPr>
                  </w:pPr>
                  <w:r>
                    <w:rPr>
                      <w:rFonts w:ascii="Courier New" w:hAnsi="Courier New"/>
                      <w:w w:val="105"/>
                      <w:sz w:val="20"/>
                    </w:rPr>
                    <w:t>begin</w:t>
                  </w:r>
                  <w:r>
                    <w:rPr>
                      <w:rFonts w:ascii="Courier New" w:hAnsi="Courier New"/>
                      <w:spacing w:val="-40"/>
                      <w:w w:val="105"/>
                      <w:sz w:val="20"/>
                    </w:rPr>
                    <w:t xml:space="preserve"> </w:t>
                  </w:r>
                  <w:r>
                    <w:rPr>
                      <w:i/>
                      <w:w w:val="105"/>
                      <w:sz w:val="18"/>
                    </w:rPr>
                    <w:t>//Chương trình chính</w:t>
                  </w:r>
                </w:p>
                <w:p>
                  <w:pPr>
                    <w:spacing w:before="39"/>
                    <w:ind w:left="347" w:right="0" w:firstLine="0"/>
                    <w:jc w:val="left"/>
                    <w:rPr>
                      <w:rFonts w:ascii="Courier New" w:hAnsi="Courier New"/>
                      <w:sz w:val="20"/>
                    </w:rPr>
                  </w:pPr>
                  <w:r>
                    <w:rPr>
                      <w:rFonts w:ascii="Courier New" w:hAnsi="Courier New"/>
                      <w:sz w:val="20"/>
                    </w:rPr>
                    <w:t xml:space="preserve">Input </w:t>
                  </w:r>
                  <w:r>
                    <w:rPr>
                      <w:rFonts w:ascii="Symbol" w:hAnsi="Symbol"/>
                      <w:sz w:val="20"/>
                    </w:rPr>
                    <w:t></w:t>
                  </w:r>
                  <w:r>
                    <w:rPr>
                      <w:sz w:val="20"/>
                    </w:rPr>
                    <w:t xml:space="preserve">   </w:t>
                  </w:r>
                  <w:r>
                    <w:rPr>
                      <w:rFonts w:ascii="Courier New" w:hAnsi="Courier New"/>
                      <w:sz w:val="20"/>
                      <w:lang w:val="en-US"/>
                    </w:rPr>
                    <w:t>Đ</w:t>
                  </w:r>
                  <w:r>
                    <w:rPr>
                      <w:rFonts w:ascii="Courier New" w:hAnsi="Courier New"/>
                      <w:sz w:val="20"/>
                    </w:rPr>
                    <w:t>ồ thị</w:t>
                  </w:r>
                  <w:r>
                    <w:rPr>
                      <w:rFonts w:ascii="Courier New" w:hAnsi="Courier New"/>
                      <w:spacing w:val="-38"/>
                      <w:sz w:val="20"/>
                    </w:rPr>
                    <w:t xml:space="preserve"> </w:t>
                  </w:r>
                  <w:r>
                    <w:rPr>
                      <w:rFonts w:ascii="Courier New" w:hAnsi="Courier New"/>
                      <w:sz w:val="20"/>
                    </w:rPr>
                    <w:t>G;</w:t>
                  </w:r>
                </w:p>
                <w:p>
                  <w:pPr>
                    <w:spacing w:before="41"/>
                    <w:ind w:left="347" w:right="0" w:firstLine="0"/>
                    <w:jc w:val="left"/>
                    <w:rPr>
                      <w:i/>
                      <w:sz w:val="18"/>
                    </w:rPr>
                  </w:pPr>
                  <w:r>
                    <w:rPr>
                      <w:rFonts w:ascii="Courier New" w:hAnsi="Courier New"/>
                      <w:sz w:val="20"/>
                    </w:rPr>
                    <w:t xml:space="preserve">for </w:t>
                  </w:r>
                  <w:r>
                    <w:rPr>
                      <w:rFonts w:ascii="Symbol" w:hAnsi="Symbol"/>
                      <w:sz w:val="20"/>
                    </w:rPr>
                    <w:t></w:t>
                  </w:r>
                  <w:r>
                    <w:rPr>
                      <w:rFonts w:ascii="Courier New" w:hAnsi="Courier New"/>
                      <w:sz w:val="20"/>
                    </w:rPr>
                    <w:t>v</w:t>
                  </w:r>
                  <w:r>
                    <w:rPr>
                      <w:rFonts w:ascii="Georgia" w:hAnsi="Georgia"/>
                      <w:sz w:val="20"/>
                    </w:rPr>
                    <w:t>C</w:t>
                  </w:r>
                  <w:r>
                    <w:rPr>
                      <w:rFonts w:ascii="Courier New" w:hAnsi="Courier New"/>
                      <w:sz w:val="20"/>
                    </w:rPr>
                    <w:t xml:space="preserve">V do d[v] := 0; </w:t>
                  </w:r>
                  <w:r>
                    <w:rPr>
                      <w:i/>
                      <w:sz w:val="18"/>
                    </w:rPr>
                    <w:t xml:space="preserve">//Mọi </w:t>
                  </w:r>
                  <w:r>
                    <w:rPr>
                      <w:i/>
                      <w:sz w:val="18"/>
                      <w:lang w:val="en-US"/>
                    </w:rPr>
                    <w:t>đ</w:t>
                  </w:r>
                  <w:r>
                    <w:rPr>
                      <w:i/>
                      <w:sz w:val="18"/>
                    </w:rPr>
                    <w:t xml:space="preserve">ỉnh </w:t>
                  </w:r>
                  <w:r>
                    <w:rPr>
                      <w:i/>
                      <w:sz w:val="18"/>
                      <w:lang w:val="en-US"/>
                    </w:rPr>
                    <w:t>đ</w:t>
                  </w:r>
                  <w:r>
                    <w:rPr>
                      <w:i/>
                      <w:sz w:val="18"/>
                    </w:rPr>
                    <w:t xml:space="preserve">ều chưa </w:t>
                  </w:r>
                  <w:r>
                    <w:rPr>
                      <w:i/>
                      <w:sz w:val="18"/>
                      <w:lang w:val="en-US"/>
                    </w:rPr>
                    <w:t>đ</w:t>
                  </w:r>
                  <w:r>
                    <w:rPr>
                      <w:i/>
                      <w:sz w:val="18"/>
                    </w:rPr>
                    <w:t xml:space="preserve">ược duyệt </w:t>
                  </w:r>
                  <w:r>
                    <w:rPr>
                      <w:i/>
                      <w:sz w:val="18"/>
                      <w:lang w:val="en-US"/>
                    </w:rPr>
                    <w:t>đ</w:t>
                  </w:r>
                  <w:r>
                    <w:rPr>
                      <w:i/>
                      <w:sz w:val="18"/>
                    </w:rPr>
                    <w:t>ến</w:t>
                  </w:r>
                </w:p>
                <w:p>
                  <w:pPr>
                    <w:spacing w:before="40" w:line="280" w:lineRule="auto"/>
                    <w:ind w:left="347" w:right="5779" w:firstLine="0"/>
                    <w:jc w:val="left"/>
                    <w:rPr>
                      <w:rFonts w:ascii="Courier New" w:hAnsi="Courier New"/>
                      <w:sz w:val="20"/>
                    </w:rPr>
                  </w:pPr>
                  <w:r>
                    <w:rPr>
                      <w:rFonts w:ascii="Courier New" w:hAnsi="Courier New"/>
                      <w:sz w:val="20"/>
                    </w:rPr>
                    <w:t xml:space="preserve">Time := 0; for </w:t>
                  </w:r>
                  <w:r>
                    <w:rPr>
                      <w:rFonts w:ascii="Symbol" w:hAnsi="Symbol"/>
                      <w:sz w:val="20"/>
                    </w:rPr>
                    <w:t></w:t>
                  </w:r>
                  <w:r>
                    <w:rPr>
                      <w:rFonts w:ascii="Courier New" w:hAnsi="Courier New"/>
                      <w:sz w:val="20"/>
                    </w:rPr>
                    <w:t>v</w:t>
                  </w:r>
                  <w:r>
                    <w:rPr>
                      <w:rFonts w:ascii="Georgia" w:hAnsi="Georgia"/>
                      <w:sz w:val="20"/>
                    </w:rPr>
                    <w:t>C</w:t>
                  </w:r>
                  <w:r>
                    <w:rPr>
                      <w:rFonts w:ascii="Courier New" w:hAnsi="Courier New"/>
                      <w:sz w:val="20"/>
                    </w:rPr>
                    <w:t>V do</w:t>
                  </w:r>
                </w:p>
                <w:p>
                  <w:pPr>
                    <w:spacing w:before="1"/>
                    <w:ind w:left="587" w:right="0" w:firstLine="0"/>
                    <w:jc w:val="left"/>
                    <w:rPr>
                      <w:rFonts w:ascii="Courier New"/>
                      <w:sz w:val="20"/>
                    </w:rPr>
                  </w:pPr>
                  <w:r>
                    <w:rPr>
                      <w:rFonts w:ascii="Courier New"/>
                      <w:sz w:val="20"/>
                    </w:rPr>
                    <w:t>if avail[v] then BFSVisit(v);</w:t>
                  </w:r>
                </w:p>
                <w:p>
                  <w:pPr>
                    <w:spacing w:before="39"/>
                    <w:ind w:left="107" w:right="0" w:firstLine="0"/>
                    <w:jc w:val="left"/>
                    <w:rPr>
                      <w:rFonts w:ascii="Courier New"/>
                      <w:sz w:val="20"/>
                    </w:rPr>
                  </w:pPr>
                  <w:r>
                    <w:rPr>
                      <w:rFonts w:ascii="Courier New"/>
                      <w:sz w:val="20"/>
                    </w:rPr>
                    <w:t>end.</w:t>
                  </w:r>
                </w:p>
              </w:txbxContent>
            </v:textbox>
            <w10:wrap type="none"/>
            <w10:anchorlock/>
          </v:shape>
        </w:pict>
      </w:r>
    </w:p>
    <w:p>
      <w:pPr>
        <w:pStyle w:val="7"/>
        <w:spacing w:before="18"/>
        <w:ind w:left="304"/>
        <w:jc w:val="both"/>
        <w:rPr>
          <w:rFonts w:hint="default" w:ascii="Times New Roman" w:hAnsi="Times New Roman" w:cs="Times New Roman"/>
          <w:sz w:val="28"/>
          <w:szCs w:val="28"/>
        </w:rPr>
      </w:pPr>
      <w:r>
        <w:rPr>
          <w:rFonts w:hint="default" w:ascii="Times New Roman" w:hAnsi="Times New Roman" w:cs="Times New Roman"/>
          <w:sz w:val="28"/>
          <w:szCs w:val="28"/>
        </w:rPr>
        <w:t xml:space="preserve">Thời gian thực hiện giải thuật của BFS tương tự như </w:t>
      </w:r>
      <w:r>
        <w:rPr>
          <w:rFonts w:hint="default" w:cs="Times New Roman"/>
          <w:sz w:val="28"/>
          <w:szCs w:val="28"/>
          <w:lang w:val="en-US"/>
        </w:rPr>
        <w:t>đ</w:t>
      </w:r>
      <w:r>
        <w:rPr>
          <w:rFonts w:hint="default" w:ascii="Times New Roman" w:hAnsi="Times New Roman" w:cs="Times New Roman"/>
          <w:sz w:val="28"/>
          <w:szCs w:val="28"/>
        </w:rPr>
        <w:t>ối với DFS, bằng Θ(</w:t>
      </w:r>
      <w:r>
        <w:rPr>
          <w:rFonts w:hint="default" w:ascii="Times New Roman" w:hAnsi="Times New Roman" w:cs="Times New Roman"/>
          <w:position w:val="1"/>
          <w:sz w:val="28"/>
          <w:szCs w:val="28"/>
        </w:rPr>
        <w:t>|</w:t>
      </w:r>
      <w:r>
        <w:rPr>
          <w:rFonts w:hint="default" w:ascii="Times New Roman" w:hAnsi="Times New Roman" w:cs="Times New Roman"/>
          <w:sz w:val="28"/>
          <w:szCs w:val="28"/>
        </w:rPr>
        <w:t>V</w:t>
      </w:r>
      <w:r>
        <w:rPr>
          <w:rFonts w:hint="default" w:ascii="Times New Roman" w:hAnsi="Times New Roman" w:cs="Times New Roman"/>
          <w:position w:val="1"/>
          <w:sz w:val="28"/>
          <w:szCs w:val="28"/>
        </w:rPr>
        <w:t xml:space="preserve">| </w:t>
      </w:r>
      <w:r>
        <w:rPr>
          <w:rFonts w:hint="default" w:ascii="Times New Roman" w:hAnsi="Times New Roman" w:cs="Times New Roman"/>
          <w:sz w:val="28"/>
          <w:szCs w:val="28"/>
        </w:rPr>
        <w:t>+</w:t>
      </w:r>
    </w:p>
    <w:p>
      <w:pPr>
        <w:pStyle w:val="7"/>
        <w:spacing w:before="25" w:line="266" w:lineRule="auto"/>
        <w:ind w:left="304" w:right="296"/>
        <w:jc w:val="both"/>
        <w:rPr>
          <w:rFonts w:hint="default" w:ascii="Times New Roman" w:hAnsi="Times New Roman" w:cs="Times New Roman"/>
          <w:sz w:val="28"/>
          <w:szCs w:val="28"/>
        </w:rPr>
      </w:pPr>
      <w:r>
        <w:rPr>
          <w:rFonts w:hint="default" w:ascii="Times New Roman" w:hAnsi="Times New Roman" w:cs="Times New Roman"/>
          <w:position w:val="1"/>
          <w:sz w:val="28"/>
          <w:szCs w:val="28"/>
        </w:rPr>
        <w:t>|</w:t>
      </w:r>
      <w:r>
        <w:rPr>
          <w:rFonts w:hint="default" w:ascii="Times New Roman" w:hAnsi="Times New Roman" w:cs="Times New Roman"/>
          <w:sz w:val="28"/>
          <w:szCs w:val="28"/>
        </w:rPr>
        <w:t>E</w:t>
      </w:r>
      <w:r>
        <w:rPr>
          <w:rFonts w:hint="default" w:ascii="Times New Roman" w:hAnsi="Times New Roman" w:cs="Times New Roman"/>
          <w:position w:val="1"/>
          <w:sz w:val="28"/>
          <w:szCs w:val="28"/>
        </w:rPr>
        <w:t>|</w:t>
      </w:r>
      <w:r>
        <w:rPr>
          <w:rFonts w:hint="default" w:ascii="Times New Roman" w:hAnsi="Times New Roman" w:cs="Times New Roman"/>
          <w:sz w:val="28"/>
          <w:szCs w:val="28"/>
        </w:rPr>
        <w:t xml:space="preserve">) nếu </w:t>
      </w:r>
      <w:r>
        <w:rPr>
          <w:rFonts w:hint="default" w:cs="Times New Roman"/>
          <w:sz w:val="28"/>
          <w:szCs w:val="28"/>
          <w:lang w:val="en-US"/>
        </w:rPr>
        <w:t>đ</w:t>
      </w:r>
      <w:r>
        <w:rPr>
          <w:rFonts w:hint="default" w:ascii="Times New Roman" w:hAnsi="Times New Roman" w:cs="Times New Roman"/>
          <w:sz w:val="28"/>
          <w:szCs w:val="28"/>
        </w:rPr>
        <w:t xml:space="preserve">ồ thị </w:t>
      </w:r>
      <w:r>
        <w:rPr>
          <w:rFonts w:hint="default" w:cs="Times New Roman"/>
          <w:sz w:val="28"/>
          <w:szCs w:val="28"/>
          <w:lang w:val="en-US"/>
        </w:rPr>
        <w:t>đ</w:t>
      </w:r>
      <w:r>
        <w:rPr>
          <w:rFonts w:hint="default" w:ascii="Times New Roman" w:hAnsi="Times New Roman" w:cs="Times New Roman"/>
          <w:sz w:val="28"/>
          <w:szCs w:val="28"/>
        </w:rPr>
        <w:t>ược biểu diễn bằng danh sách kề hoặc danh sách liên thuộc, bằng Θ</w:t>
      </w:r>
      <w:r>
        <w:rPr>
          <w:rFonts w:hint="default" w:ascii="Times New Roman" w:hAnsi="Times New Roman" w:cs="Times New Roman"/>
          <w:position w:val="1"/>
          <w:sz w:val="28"/>
          <w:szCs w:val="28"/>
        </w:rPr>
        <w:t>(|</w:t>
      </w:r>
      <w:r>
        <w:rPr>
          <w:rFonts w:hint="default" w:ascii="Times New Roman" w:hAnsi="Times New Roman" w:cs="Times New Roman"/>
          <w:sz w:val="28"/>
          <w:szCs w:val="28"/>
        </w:rPr>
        <w:t>V</w:t>
      </w:r>
      <w:r>
        <w:rPr>
          <w:rFonts w:hint="default" w:ascii="Times New Roman" w:hAnsi="Times New Roman" w:cs="Times New Roman"/>
          <w:position w:val="1"/>
          <w:sz w:val="28"/>
          <w:szCs w:val="28"/>
        </w:rPr>
        <w:t>|</w:t>
      </w:r>
      <w:r>
        <w:rPr>
          <w:rFonts w:hint="default" w:ascii="Times New Roman" w:hAnsi="Times New Roman" w:cs="Times New Roman"/>
          <w:position w:val="1"/>
          <w:sz w:val="28"/>
          <w:szCs w:val="28"/>
          <w:vertAlign w:val="superscript"/>
        </w:rPr>
        <w:t>2</w:t>
      </w:r>
      <w:r>
        <w:rPr>
          <w:rFonts w:hint="default" w:ascii="Times New Roman" w:hAnsi="Times New Roman" w:cs="Times New Roman"/>
          <w:position w:val="1"/>
          <w:sz w:val="28"/>
          <w:szCs w:val="28"/>
          <w:vertAlign w:val="baseline"/>
        </w:rPr>
        <w:t xml:space="preserve">) </w:t>
      </w:r>
      <w:r>
        <w:rPr>
          <w:rFonts w:hint="default" w:ascii="Times New Roman" w:hAnsi="Times New Roman" w:cs="Times New Roman"/>
          <w:sz w:val="28"/>
          <w:szCs w:val="28"/>
          <w:vertAlign w:val="baseline"/>
        </w:rPr>
        <w:t xml:space="preserve">nếu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ồ thị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ược biểu diễn bằng ma trận kề, và bằng Θ(</w:t>
      </w:r>
      <w:r>
        <w:rPr>
          <w:rFonts w:hint="default" w:ascii="Times New Roman" w:hAnsi="Times New Roman" w:cs="Times New Roman"/>
          <w:position w:val="1"/>
          <w:sz w:val="28"/>
          <w:szCs w:val="28"/>
          <w:vertAlign w:val="baseline"/>
        </w:rPr>
        <w:t>|</w:t>
      </w:r>
      <w:r>
        <w:rPr>
          <w:rFonts w:hint="default" w:ascii="Times New Roman" w:hAnsi="Times New Roman" w:cs="Times New Roman"/>
          <w:sz w:val="28"/>
          <w:szCs w:val="28"/>
          <w:vertAlign w:val="baseline"/>
        </w:rPr>
        <w:t>V</w:t>
      </w:r>
      <w:r>
        <w:rPr>
          <w:rFonts w:hint="default" w:ascii="Times New Roman" w:hAnsi="Times New Roman" w:cs="Times New Roman"/>
          <w:position w:val="1"/>
          <w:sz w:val="28"/>
          <w:szCs w:val="28"/>
          <w:vertAlign w:val="baseline"/>
        </w:rPr>
        <w:t>||</w:t>
      </w:r>
      <w:r>
        <w:rPr>
          <w:rFonts w:hint="default" w:ascii="Times New Roman" w:hAnsi="Times New Roman" w:cs="Times New Roman"/>
          <w:sz w:val="28"/>
          <w:szCs w:val="28"/>
          <w:vertAlign w:val="baseline"/>
        </w:rPr>
        <w:t>E</w:t>
      </w:r>
      <w:r>
        <w:rPr>
          <w:rFonts w:hint="default" w:ascii="Times New Roman" w:hAnsi="Times New Roman" w:cs="Times New Roman"/>
          <w:position w:val="1"/>
          <w:sz w:val="28"/>
          <w:szCs w:val="28"/>
          <w:vertAlign w:val="baseline"/>
        </w:rPr>
        <w:t>|</w:t>
      </w:r>
      <w:r>
        <w:rPr>
          <w:rFonts w:hint="default" w:ascii="Times New Roman" w:hAnsi="Times New Roman" w:cs="Times New Roman"/>
          <w:sz w:val="28"/>
          <w:szCs w:val="28"/>
          <w:vertAlign w:val="baseline"/>
        </w:rPr>
        <w:t xml:space="preserve">) nếu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ồ thị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ược biểu diễn bằng danh sách cạnh.</w:t>
      </w:r>
    </w:p>
    <w:p>
      <w:pPr>
        <w:spacing w:before="198"/>
        <w:ind w:left="304" w:right="0" w:firstLine="0"/>
        <w:jc w:val="both"/>
        <w:rPr>
          <w:rFonts w:hint="default" w:ascii="Times New Roman" w:hAnsi="Times New Roman" w:cs="Times New Roman"/>
          <w:sz w:val="28"/>
          <w:szCs w:val="28"/>
        </w:rPr>
      </w:pPr>
      <w:r>
        <w:rPr>
          <w:rFonts w:hint="default" w:ascii="Times New Roman" w:hAnsi="Times New Roman" w:cs="Times New Roman"/>
          <w:w w:val="110"/>
          <w:sz w:val="28"/>
          <w:szCs w:val="28"/>
        </w:rPr>
        <w:t xml:space="preserve">Thứ tự duyệt </w:t>
      </w:r>
      <w:r>
        <w:rPr>
          <w:rFonts w:hint="default" w:cs="Times New Roman"/>
          <w:w w:val="110"/>
          <w:sz w:val="28"/>
          <w:szCs w:val="28"/>
          <w:lang w:val="en-US"/>
        </w:rPr>
        <w:t>đ</w:t>
      </w:r>
      <w:r>
        <w:rPr>
          <w:rFonts w:hint="default" w:ascii="Times New Roman" w:hAnsi="Times New Roman" w:cs="Times New Roman"/>
          <w:w w:val="110"/>
          <w:sz w:val="28"/>
          <w:szCs w:val="28"/>
        </w:rPr>
        <w:t>ến và duyệt xong</w:t>
      </w:r>
    </w:p>
    <w:p>
      <w:pPr>
        <w:pStyle w:val="7"/>
        <w:spacing w:before="84" w:line="266" w:lineRule="auto"/>
        <w:ind w:left="304" w:right="293"/>
        <w:jc w:val="both"/>
        <w:rPr>
          <w:rFonts w:hint="default" w:ascii="Times New Roman" w:hAnsi="Times New Roman" w:cs="Times New Roman"/>
          <w:sz w:val="28"/>
          <w:szCs w:val="28"/>
        </w:rPr>
      </w:pPr>
      <w:r>
        <w:rPr>
          <w:rFonts w:hint="default" w:ascii="Times New Roman" w:hAnsi="Times New Roman" w:cs="Times New Roman"/>
          <w:sz w:val="28"/>
          <w:szCs w:val="28"/>
        </w:rPr>
        <w:t xml:space="preserve">Tương tự như thuật toán DFS, </w:t>
      </w:r>
      <w:r>
        <w:rPr>
          <w:rFonts w:hint="default" w:cs="Times New Roman"/>
          <w:sz w:val="28"/>
          <w:szCs w:val="28"/>
          <w:lang w:val="en-US"/>
        </w:rPr>
        <w:t>đ</w:t>
      </w:r>
      <w:r>
        <w:rPr>
          <w:rFonts w:hint="default" w:ascii="Times New Roman" w:hAnsi="Times New Roman" w:cs="Times New Roman"/>
          <w:sz w:val="28"/>
          <w:szCs w:val="28"/>
        </w:rPr>
        <w:t xml:space="preserve">ối với thuật toán BFS người ta cũng quan tâm tới thứ tự duyệt </w:t>
      </w:r>
      <w:r>
        <w:rPr>
          <w:rFonts w:hint="default" w:cs="Times New Roman"/>
          <w:sz w:val="28"/>
          <w:szCs w:val="28"/>
          <w:lang w:val="en-US"/>
        </w:rPr>
        <w:t>đ</w:t>
      </w:r>
      <w:r>
        <w:rPr>
          <w:rFonts w:hint="default" w:ascii="Times New Roman" w:hAnsi="Times New Roman" w:cs="Times New Roman"/>
          <w:sz w:val="28"/>
          <w:szCs w:val="28"/>
        </w:rPr>
        <w:t xml:space="preserve">ến và duyệt xong: Khi một </w:t>
      </w:r>
      <w:r>
        <w:rPr>
          <w:rFonts w:hint="default" w:cs="Times New Roman"/>
          <w:sz w:val="28"/>
          <w:szCs w:val="28"/>
          <w:lang w:val="en-US"/>
        </w:rPr>
        <w:t>đ</w:t>
      </w:r>
      <w:r>
        <w:rPr>
          <w:rFonts w:hint="default" w:ascii="Times New Roman" w:hAnsi="Times New Roman" w:cs="Times New Roman"/>
          <w:sz w:val="28"/>
          <w:szCs w:val="28"/>
        </w:rPr>
        <w:t xml:space="preserve">ỉnh </w:t>
      </w:r>
      <w:r>
        <w:rPr>
          <w:rFonts w:hint="default" w:cs="Times New Roman"/>
          <w:sz w:val="28"/>
          <w:szCs w:val="28"/>
          <w:lang w:val="en-US"/>
        </w:rPr>
        <w:t>đ</w:t>
      </w:r>
      <w:r>
        <w:rPr>
          <w:rFonts w:hint="default" w:ascii="Times New Roman" w:hAnsi="Times New Roman" w:cs="Times New Roman"/>
          <w:sz w:val="28"/>
          <w:szCs w:val="28"/>
        </w:rPr>
        <w:t xml:space="preserve">ược </w:t>
      </w:r>
      <w:r>
        <w:rPr>
          <w:rFonts w:hint="default" w:cs="Times New Roman"/>
          <w:sz w:val="28"/>
          <w:szCs w:val="28"/>
          <w:lang w:val="en-US"/>
        </w:rPr>
        <w:t>đ</w:t>
      </w:r>
      <w:r>
        <w:rPr>
          <w:rFonts w:hint="default" w:ascii="Times New Roman" w:hAnsi="Times New Roman" w:cs="Times New Roman"/>
          <w:sz w:val="28"/>
          <w:szCs w:val="28"/>
        </w:rPr>
        <w:t xml:space="preserve">ẩy vào hàng </w:t>
      </w:r>
      <w:r>
        <w:rPr>
          <w:rFonts w:hint="default" w:cs="Times New Roman"/>
          <w:sz w:val="28"/>
          <w:szCs w:val="28"/>
          <w:lang w:val="en-US"/>
        </w:rPr>
        <w:t>đ</w:t>
      </w:r>
      <w:r>
        <w:rPr>
          <w:rFonts w:hint="default" w:ascii="Times New Roman" w:hAnsi="Times New Roman" w:cs="Times New Roman"/>
          <w:sz w:val="28"/>
          <w:szCs w:val="28"/>
        </w:rPr>
        <w:t xml:space="preserve">ợi, ta nói </w:t>
      </w:r>
      <w:r>
        <w:rPr>
          <w:rFonts w:hint="default" w:cs="Times New Roman"/>
          <w:sz w:val="28"/>
          <w:szCs w:val="28"/>
          <w:lang w:val="en-US"/>
        </w:rPr>
        <w:t>đ</w:t>
      </w:r>
      <w:r>
        <w:rPr>
          <w:rFonts w:hint="default" w:ascii="Times New Roman" w:hAnsi="Times New Roman" w:cs="Times New Roman"/>
          <w:sz w:val="28"/>
          <w:szCs w:val="28"/>
        </w:rPr>
        <w:t xml:space="preserve">ỉnh </w:t>
      </w:r>
      <w:r>
        <w:rPr>
          <w:rFonts w:hint="default" w:cs="Times New Roman"/>
          <w:sz w:val="28"/>
          <w:szCs w:val="28"/>
          <w:lang w:val="en-US"/>
        </w:rPr>
        <w:t>đ</w:t>
      </w:r>
      <w:r>
        <w:rPr>
          <w:rFonts w:hint="default" w:ascii="Times New Roman" w:hAnsi="Times New Roman" w:cs="Times New Roman"/>
          <w:sz w:val="28"/>
          <w:szCs w:val="28"/>
        </w:rPr>
        <w:t xml:space="preserve">ó </w:t>
      </w:r>
      <w:r>
        <w:rPr>
          <w:rFonts w:hint="default" w:cs="Times New Roman"/>
          <w:sz w:val="28"/>
          <w:szCs w:val="28"/>
          <w:lang w:val="en-US"/>
        </w:rPr>
        <w:t>đ</w:t>
      </w:r>
      <w:r>
        <w:rPr>
          <w:rFonts w:hint="default" w:ascii="Times New Roman" w:hAnsi="Times New Roman" w:cs="Times New Roman"/>
          <w:sz w:val="28"/>
          <w:szCs w:val="28"/>
        </w:rPr>
        <w:t xml:space="preserve">ược duyệt </w:t>
      </w:r>
      <w:r>
        <w:rPr>
          <w:rFonts w:hint="default" w:cs="Times New Roman"/>
          <w:sz w:val="28"/>
          <w:szCs w:val="28"/>
          <w:lang w:val="en-US"/>
        </w:rPr>
        <w:t>đ</w:t>
      </w:r>
      <w:r>
        <w:rPr>
          <w:rFonts w:hint="default" w:ascii="Times New Roman" w:hAnsi="Times New Roman" w:cs="Times New Roman"/>
          <w:sz w:val="28"/>
          <w:szCs w:val="28"/>
        </w:rPr>
        <w:t>ến (</w:t>
      </w:r>
      <w:r>
        <w:rPr>
          <w:rFonts w:hint="default" w:cs="Times New Roman"/>
          <w:sz w:val="28"/>
          <w:szCs w:val="28"/>
          <w:lang w:val="en-US"/>
        </w:rPr>
        <w:t>đ</w:t>
      </w:r>
      <w:r>
        <w:rPr>
          <w:rFonts w:hint="default" w:ascii="Times New Roman" w:hAnsi="Times New Roman" w:cs="Times New Roman"/>
          <w:sz w:val="28"/>
          <w:szCs w:val="28"/>
        </w:rPr>
        <w:t xml:space="preserve">ược thăm) và khi một </w:t>
      </w:r>
      <w:r>
        <w:rPr>
          <w:rFonts w:hint="default" w:cs="Times New Roman"/>
          <w:sz w:val="28"/>
          <w:szCs w:val="28"/>
          <w:lang w:val="en-US"/>
        </w:rPr>
        <w:t>đ</w:t>
      </w:r>
      <w:r>
        <w:rPr>
          <w:rFonts w:hint="default" w:ascii="Times New Roman" w:hAnsi="Times New Roman" w:cs="Times New Roman"/>
          <w:sz w:val="28"/>
          <w:szCs w:val="28"/>
        </w:rPr>
        <w:t xml:space="preserve">ỉnh </w:t>
      </w:r>
      <w:r>
        <w:rPr>
          <w:rFonts w:hint="default" w:cs="Times New Roman"/>
          <w:sz w:val="28"/>
          <w:szCs w:val="28"/>
          <w:lang w:val="en-US"/>
        </w:rPr>
        <w:t>đ</w:t>
      </w:r>
      <w:r>
        <w:rPr>
          <w:rFonts w:hint="default" w:ascii="Times New Roman" w:hAnsi="Times New Roman" w:cs="Times New Roman"/>
          <w:sz w:val="28"/>
          <w:szCs w:val="28"/>
        </w:rPr>
        <w:t xml:space="preserve">ược lấy ra khỏi hàng </w:t>
      </w:r>
      <w:r>
        <w:rPr>
          <w:rFonts w:hint="default" w:cs="Times New Roman"/>
          <w:sz w:val="28"/>
          <w:szCs w:val="28"/>
          <w:lang w:val="en-US"/>
        </w:rPr>
        <w:t>đ</w:t>
      </w:r>
      <w:r>
        <w:rPr>
          <w:rFonts w:hint="default" w:ascii="Times New Roman" w:hAnsi="Times New Roman" w:cs="Times New Roman"/>
          <w:sz w:val="28"/>
          <w:szCs w:val="28"/>
        </w:rPr>
        <w:t xml:space="preserve">ợi, ta nói </w:t>
      </w:r>
      <w:r>
        <w:rPr>
          <w:rFonts w:hint="default" w:cs="Times New Roman"/>
          <w:sz w:val="28"/>
          <w:szCs w:val="28"/>
          <w:lang w:val="en-US"/>
        </w:rPr>
        <w:t>đ</w:t>
      </w:r>
      <w:r>
        <w:rPr>
          <w:rFonts w:hint="default" w:ascii="Times New Roman" w:hAnsi="Times New Roman" w:cs="Times New Roman"/>
          <w:sz w:val="28"/>
          <w:szCs w:val="28"/>
        </w:rPr>
        <w:t xml:space="preserve">ỉnh </w:t>
      </w:r>
      <w:r>
        <w:rPr>
          <w:rFonts w:hint="default" w:cs="Times New Roman"/>
          <w:sz w:val="28"/>
          <w:szCs w:val="28"/>
          <w:lang w:val="en-US"/>
        </w:rPr>
        <w:t>đ</w:t>
      </w:r>
      <w:r>
        <w:rPr>
          <w:rFonts w:hint="default" w:ascii="Times New Roman" w:hAnsi="Times New Roman" w:cs="Times New Roman"/>
          <w:sz w:val="28"/>
          <w:szCs w:val="28"/>
        </w:rPr>
        <w:t xml:space="preserve">ó </w:t>
      </w:r>
      <w:r>
        <w:rPr>
          <w:rFonts w:hint="default" w:cs="Times New Roman"/>
          <w:sz w:val="28"/>
          <w:szCs w:val="28"/>
          <w:lang w:val="en-US"/>
        </w:rPr>
        <w:t>đ</w:t>
      </w:r>
      <w:r>
        <w:rPr>
          <w:rFonts w:hint="default" w:ascii="Times New Roman" w:hAnsi="Times New Roman" w:cs="Times New Roman"/>
          <w:sz w:val="28"/>
          <w:szCs w:val="28"/>
        </w:rPr>
        <w:t xml:space="preserve">ược duyệt xong. Trong mô hình cài </w:t>
      </w:r>
      <w:r>
        <w:rPr>
          <w:rFonts w:hint="default" w:cs="Times New Roman"/>
          <w:sz w:val="28"/>
          <w:szCs w:val="28"/>
          <w:lang w:val="en-US"/>
        </w:rPr>
        <w:t>đ</w:t>
      </w:r>
      <w:r>
        <w:rPr>
          <w:rFonts w:hint="default" w:ascii="Times New Roman" w:hAnsi="Times New Roman" w:cs="Times New Roman"/>
          <w:sz w:val="28"/>
          <w:szCs w:val="28"/>
        </w:rPr>
        <w:t xml:space="preserve">ặt trên, mỗi </w:t>
      </w:r>
      <w:r>
        <w:rPr>
          <w:rFonts w:hint="default" w:cs="Times New Roman"/>
          <w:sz w:val="28"/>
          <w:szCs w:val="28"/>
          <w:lang w:val="en-US"/>
        </w:rPr>
        <w:t>đ</w:t>
      </w:r>
      <w:r>
        <w:rPr>
          <w:rFonts w:hint="default" w:ascii="Times New Roman" w:hAnsi="Times New Roman" w:cs="Times New Roman"/>
          <w:sz w:val="28"/>
          <w:szCs w:val="28"/>
        </w:rPr>
        <w:t xml:space="preserve">ỉnh u sẽ tương ứng với thời </w:t>
      </w:r>
      <w:r>
        <w:rPr>
          <w:rFonts w:hint="default" w:cs="Times New Roman"/>
          <w:sz w:val="28"/>
          <w:szCs w:val="28"/>
          <w:lang w:val="en-US"/>
        </w:rPr>
        <w:t>đ</w:t>
      </w:r>
      <w:r>
        <w:rPr>
          <w:rFonts w:hint="default" w:ascii="Times New Roman" w:hAnsi="Times New Roman" w:cs="Times New Roman"/>
          <w:sz w:val="28"/>
          <w:szCs w:val="28"/>
        </w:rPr>
        <w:t xml:space="preserve">iểm duyệt </w:t>
      </w:r>
      <w:r>
        <w:rPr>
          <w:rFonts w:hint="default" w:cs="Times New Roman"/>
          <w:sz w:val="28"/>
          <w:szCs w:val="28"/>
          <w:lang w:val="en-US"/>
        </w:rPr>
        <w:t>đ</w:t>
      </w:r>
      <w:r>
        <w:rPr>
          <w:rFonts w:hint="default" w:ascii="Times New Roman" w:hAnsi="Times New Roman" w:cs="Times New Roman"/>
          <w:sz w:val="28"/>
          <w:szCs w:val="28"/>
        </w:rPr>
        <w:t>ến d</w:t>
      </w:r>
      <w:r>
        <w:rPr>
          <w:rFonts w:hint="default" w:ascii="Times New Roman" w:hAnsi="Times New Roman" w:cs="Times New Roman"/>
          <w:sz w:val="28"/>
          <w:szCs w:val="28"/>
          <w:vertAlign w:val="subscript"/>
        </w:rPr>
        <w:t>u</w:t>
      </w:r>
      <w:r>
        <w:rPr>
          <w:rFonts w:hint="default" w:ascii="Times New Roman" w:hAnsi="Times New Roman" w:cs="Times New Roman"/>
          <w:sz w:val="28"/>
          <w:szCs w:val="28"/>
          <w:vertAlign w:val="baseline"/>
        </w:rPr>
        <w:t xml:space="preserve"> và thời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iểm duyệt xong</w:t>
      </w:r>
      <w:r>
        <w:rPr>
          <w:rFonts w:hint="default" w:ascii="Times New Roman" w:hAnsi="Times New Roman" w:cs="Times New Roman"/>
          <w:spacing w:val="12"/>
          <w:sz w:val="28"/>
          <w:szCs w:val="28"/>
          <w:vertAlign w:val="baseline"/>
        </w:rPr>
        <w:t xml:space="preserve"> </w:t>
      </w:r>
      <w:r>
        <w:rPr>
          <w:rFonts w:hint="default" w:ascii="Times New Roman" w:hAnsi="Times New Roman" w:cs="Times New Roman"/>
          <w:sz w:val="28"/>
          <w:szCs w:val="28"/>
          <w:vertAlign w:val="baseline"/>
        </w:rPr>
        <w:t>d</w:t>
      </w:r>
      <w:r>
        <w:rPr>
          <w:rFonts w:hint="default" w:ascii="Times New Roman" w:hAnsi="Times New Roman" w:cs="Times New Roman"/>
          <w:sz w:val="28"/>
          <w:szCs w:val="28"/>
          <w:vertAlign w:val="subscript"/>
        </w:rPr>
        <w:t>v</w:t>
      </w:r>
    </w:p>
    <w:p>
      <w:pPr>
        <w:pStyle w:val="7"/>
        <w:spacing w:before="56" w:line="264" w:lineRule="auto"/>
        <w:ind w:left="304" w:right="293"/>
        <w:jc w:val="both"/>
        <w:rPr>
          <w:rFonts w:hint="default" w:ascii="Times New Roman" w:hAnsi="Times New Roman" w:cs="Times New Roman"/>
          <w:sz w:val="28"/>
          <w:szCs w:val="28"/>
        </w:rPr>
      </w:pPr>
      <w:r>
        <w:rPr>
          <w:rFonts w:hint="default" w:ascii="Times New Roman" w:hAnsi="Times New Roman" w:cs="Times New Roman"/>
          <w:sz w:val="28"/>
          <w:szCs w:val="28"/>
        </w:rPr>
        <w:t xml:space="preserve">Vì cách hoạt </w:t>
      </w:r>
      <w:r>
        <w:rPr>
          <w:rFonts w:hint="default" w:cs="Times New Roman"/>
          <w:sz w:val="28"/>
          <w:szCs w:val="28"/>
          <w:lang w:val="en-US"/>
        </w:rPr>
        <w:t>đ</w:t>
      </w:r>
      <w:r>
        <w:rPr>
          <w:rFonts w:hint="default" w:ascii="Times New Roman" w:hAnsi="Times New Roman" w:cs="Times New Roman"/>
          <w:sz w:val="28"/>
          <w:szCs w:val="28"/>
        </w:rPr>
        <w:t xml:space="preserve">ộng của hàng </w:t>
      </w:r>
      <w:r>
        <w:rPr>
          <w:rFonts w:hint="default" w:cs="Times New Roman"/>
          <w:sz w:val="28"/>
          <w:szCs w:val="28"/>
          <w:lang w:val="en-US"/>
        </w:rPr>
        <w:t>đ</w:t>
      </w:r>
      <w:r>
        <w:rPr>
          <w:rFonts w:hint="default" w:ascii="Times New Roman" w:hAnsi="Times New Roman" w:cs="Times New Roman"/>
          <w:sz w:val="28"/>
          <w:szCs w:val="28"/>
        </w:rPr>
        <w:t xml:space="preserve">ợi: </w:t>
      </w:r>
      <w:r>
        <w:rPr>
          <w:rFonts w:hint="default" w:cs="Times New Roman"/>
          <w:sz w:val="28"/>
          <w:szCs w:val="28"/>
          <w:lang w:val="en-US"/>
        </w:rPr>
        <w:t>đ</w:t>
      </w:r>
      <w:r>
        <w:rPr>
          <w:rFonts w:hint="default" w:ascii="Times New Roman" w:hAnsi="Times New Roman" w:cs="Times New Roman"/>
          <w:sz w:val="28"/>
          <w:szCs w:val="28"/>
        </w:rPr>
        <w:t xml:space="preserve">ỉnh nào duyệt </w:t>
      </w:r>
      <w:r>
        <w:rPr>
          <w:rFonts w:hint="default" w:cs="Times New Roman"/>
          <w:sz w:val="28"/>
          <w:szCs w:val="28"/>
          <w:lang w:val="en-US"/>
        </w:rPr>
        <w:t>đ</w:t>
      </w:r>
      <w:r>
        <w:rPr>
          <w:rFonts w:hint="default" w:ascii="Times New Roman" w:hAnsi="Times New Roman" w:cs="Times New Roman"/>
          <w:sz w:val="28"/>
          <w:szCs w:val="28"/>
        </w:rPr>
        <w:t xml:space="preserve">ến trước sẽ phải duyệt xong trước, chính vì vậy, việc liệt kê các </w:t>
      </w:r>
      <w:r>
        <w:rPr>
          <w:rFonts w:hint="default" w:cs="Times New Roman"/>
          <w:sz w:val="28"/>
          <w:szCs w:val="28"/>
          <w:lang w:val="en-US"/>
        </w:rPr>
        <w:t>đ</w:t>
      </w:r>
      <w:r>
        <w:rPr>
          <w:rFonts w:hint="default" w:ascii="Times New Roman" w:hAnsi="Times New Roman" w:cs="Times New Roman"/>
          <w:sz w:val="28"/>
          <w:szCs w:val="28"/>
        </w:rPr>
        <w:t xml:space="preserve">ỉnh có thể thực hiện khi chúng </w:t>
      </w:r>
      <w:r>
        <w:rPr>
          <w:rFonts w:hint="default" w:cs="Times New Roman"/>
          <w:sz w:val="28"/>
          <w:szCs w:val="28"/>
          <w:lang w:val="en-US"/>
        </w:rPr>
        <w:t>đ</w:t>
      </w:r>
      <w:r>
        <w:rPr>
          <w:rFonts w:hint="default" w:ascii="Times New Roman" w:hAnsi="Times New Roman" w:cs="Times New Roman"/>
          <w:sz w:val="28"/>
          <w:szCs w:val="28"/>
        </w:rPr>
        <w:t xml:space="preserve">ược duyệt </w:t>
      </w:r>
      <w:r>
        <w:rPr>
          <w:rFonts w:hint="default" w:cs="Times New Roman"/>
          <w:sz w:val="28"/>
          <w:szCs w:val="28"/>
          <w:lang w:val="en-US"/>
        </w:rPr>
        <w:t>đ</w:t>
      </w:r>
      <w:r>
        <w:rPr>
          <w:rFonts w:hint="default" w:ascii="Times New Roman" w:hAnsi="Times New Roman" w:cs="Times New Roman"/>
          <w:sz w:val="28"/>
          <w:szCs w:val="28"/>
        </w:rPr>
        <w:t xml:space="preserve">ến hay duyệt xong mà không ảnh hưởng tới thứ tự. Như cách cài </w:t>
      </w:r>
      <w:r>
        <w:rPr>
          <w:rFonts w:hint="default" w:cs="Times New Roman"/>
          <w:sz w:val="28"/>
          <w:szCs w:val="28"/>
          <w:lang w:val="en-US"/>
        </w:rPr>
        <w:t>đ</w:t>
      </w:r>
      <w:r>
        <w:rPr>
          <w:rFonts w:hint="default" w:ascii="Times New Roman" w:hAnsi="Times New Roman" w:cs="Times New Roman"/>
          <w:sz w:val="28"/>
          <w:szCs w:val="28"/>
        </w:rPr>
        <w:t xml:space="preserve">ặt ở trên, mỗi </w:t>
      </w:r>
      <w:r>
        <w:rPr>
          <w:rFonts w:hint="default" w:cs="Times New Roman"/>
          <w:sz w:val="28"/>
          <w:szCs w:val="28"/>
          <w:lang w:val="en-US"/>
        </w:rPr>
        <w:t>đ</w:t>
      </w:r>
      <w:r>
        <w:rPr>
          <w:rFonts w:hint="default" w:ascii="Times New Roman" w:hAnsi="Times New Roman" w:cs="Times New Roman"/>
          <w:sz w:val="28"/>
          <w:szCs w:val="28"/>
        </w:rPr>
        <w:t xml:space="preserve">ỉnh </w:t>
      </w:r>
      <w:r>
        <w:rPr>
          <w:rFonts w:hint="default" w:cs="Times New Roman"/>
          <w:sz w:val="28"/>
          <w:szCs w:val="28"/>
          <w:lang w:val="en-US"/>
        </w:rPr>
        <w:t>đ</w:t>
      </w:r>
      <w:r>
        <w:rPr>
          <w:rFonts w:hint="default" w:ascii="Times New Roman" w:hAnsi="Times New Roman" w:cs="Times New Roman"/>
          <w:sz w:val="28"/>
          <w:szCs w:val="28"/>
        </w:rPr>
        <w:t xml:space="preserve">ược </w:t>
      </w:r>
      <w:r>
        <w:rPr>
          <w:rFonts w:hint="default" w:cs="Times New Roman"/>
          <w:sz w:val="28"/>
          <w:szCs w:val="28"/>
          <w:lang w:val="en-US"/>
        </w:rPr>
        <w:t>đ</w:t>
      </w:r>
      <w:r>
        <w:rPr>
          <w:rFonts w:hint="default" w:ascii="Times New Roman" w:hAnsi="Times New Roman" w:cs="Times New Roman"/>
          <w:sz w:val="28"/>
          <w:szCs w:val="28"/>
        </w:rPr>
        <w:t xml:space="preserve">ánh dấu mỗi khi </w:t>
      </w:r>
      <w:r>
        <w:rPr>
          <w:rFonts w:hint="default" w:cs="Times New Roman"/>
          <w:sz w:val="28"/>
          <w:szCs w:val="28"/>
          <w:lang w:val="en-US"/>
        </w:rPr>
        <w:t>đ</w:t>
      </w:r>
      <w:r>
        <w:rPr>
          <w:rFonts w:hint="default" w:ascii="Times New Roman" w:hAnsi="Times New Roman" w:cs="Times New Roman"/>
          <w:sz w:val="28"/>
          <w:szCs w:val="28"/>
        </w:rPr>
        <w:t xml:space="preserve">ỉnh </w:t>
      </w:r>
      <w:r>
        <w:rPr>
          <w:rFonts w:hint="default" w:cs="Times New Roman"/>
          <w:sz w:val="28"/>
          <w:szCs w:val="28"/>
          <w:lang w:val="en-US"/>
        </w:rPr>
        <w:t>đ</w:t>
      </w:r>
      <w:r>
        <w:rPr>
          <w:rFonts w:hint="default" w:ascii="Times New Roman" w:hAnsi="Times New Roman" w:cs="Times New Roman"/>
          <w:sz w:val="28"/>
          <w:szCs w:val="28"/>
        </w:rPr>
        <w:t xml:space="preserve">ó </w:t>
      </w:r>
      <w:r>
        <w:rPr>
          <w:rFonts w:hint="default" w:cs="Times New Roman"/>
          <w:sz w:val="28"/>
          <w:szCs w:val="28"/>
          <w:lang w:val="en-US"/>
        </w:rPr>
        <w:t>đ</w:t>
      </w:r>
      <w:r>
        <w:rPr>
          <w:rFonts w:hint="default" w:ascii="Times New Roman" w:hAnsi="Times New Roman" w:cs="Times New Roman"/>
          <w:sz w:val="28"/>
          <w:szCs w:val="28"/>
        </w:rPr>
        <w:t xml:space="preserve">ược duyệt </w:t>
      </w:r>
      <w:r>
        <w:rPr>
          <w:rFonts w:hint="default" w:cs="Times New Roman"/>
          <w:sz w:val="28"/>
          <w:szCs w:val="28"/>
          <w:lang w:val="en-US"/>
        </w:rPr>
        <w:t>đ</w:t>
      </w:r>
      <w:r>
        <w:rPr>
          <w:rFonts w:hint="default" w:ascii="Times New Roman" w:hAnsi="Times New Roman" w:cs="Times New Roman"/>
          <w:sz w:val="28"/>
          <w:szCs w:val="28"/>
        </w:rPr>
        <w:t xml:space="preserve">ến và </w:t>
      </w:r>
      <w:r>
        <w:rPr>
          <w:rFonts w:hint="default" w:cs="Times New Roman"/>
          <w:sz w:val="28"/>
          <w:szCs w:val="28"/>
          <w:lang w:val="en-US"/>
        </w:rPr>
        <w:t>đ</w:t>
      </w:r>
      <w:r>
        <w:rPr>
          <w:rFonts w:hint="default" w:ascii="Times New Roman" w:hAnsi="Times New Roman" w:cs="Times New Roman"/>
          <w:sz w:val="28"/>
          <w:szCs w:val="28"/>
        </w:rPr>
        <w:t xml:space="preserve">ược liệt kê mỗi khi nó </w:t>
      </w:r>
      <w:r>
        <w:rPr>
          <w:rFonts w:hint="default" w:cs="Times New Roman"/>
          <w:sz w:val="28"/>
          <w:szCs w:val="28"/>
          <w:lang w:val="en-US"/>
        </w:rPr>
        <w:t>đ</w:t>
      </w:r>
      <w:r>
        <w:rPr>
          <w:rFonts w:hint="default" w:ascii="Times New Roman" w:hAnsi="Times New Roman" w:cs="Times New Roman"/>
          <w:sz w:val="28"/>
          <w:szCs w:val="28"/>
        </w:rPr>
        <w:t>ược duyệt xong.</w:t>
      </w:r>
    </w:p>
    <w:p>
      <w:pPr>
        <w:pStyle w:val="7"/>
        <w:spacing w:before="61" w:line="264" w:lineRule="auto"/>
        <w:ind w:left="304" w:right="296"/>
        <w:jc w:val="both"/>
        <w:rPr>
          <w:rFonts w:hint="default" w:ascii="Times New Roman" w:hAnsi="Times New Roman" w:cs="Times New Roman"/>
          <w:sz w:val="28"/>
          <w:szCs w:val="28"/>
        </w:rPr>
      </w:pPr>
      <w:r>
        <w:rPr>
          <w:rFonts w:hint="default" w:ascii="Times New Roman" w:hAnsi="Times New Roman" w:cs="Times New Roman"/>
          <w:sz w:val="28"/>
          <w:szCs w:val="28"/>
        </w:rPr>
        <w:pict>
          <v:shape id="_x0000_s3123" o:spid="_x0000_s3123" o:spt="202" type="#_x0000_t202" style="position:absolute;left:0pt;margin-left:121.9pt;margin-top:36.9pt;height:113.65pt;width:379.8pt;mso-position-horizontal-relative:page;mso-wrap-distance-bottom:0pt;mso-wrap-distance-top:0pt;z-index:-251423744;mso-width-relative:page;mso-height-relative:page;" filled="f" stroked="t" coordsize="21600,21600">
            <v:path/>
            <v:fill on="f" focussize="0,0"/>
            <v:stroke weight="0.480157480314961pt" color="#000000"/>
            <v:imagedata o:title=""/>
            <o:lock v:ext="edit"/>
            <v:textbox inset="0mm,0mm,0mm,0mm">
              <w:txbxContent>
                <w:p>
                  <w:pPr>
                    <w:spacing w:before="22"/>
                    <w:ind w:left="107" w:right="0" w:firstLine="0"/>
                    <w:jc w:val="left"/>
                    <w:rPr>
                      <w:rFonts w:ascii="Courier New" w:hAnsi="Courier New"/>
                      <w:sz w:val="20"/>
                    </w:rPr>
                  </w:pPr>
                  <w:r>
                    <w:rPr>
                      <w:rFonts w:ascii="Courier New" w:hAnsi="Courier New"/>
                      <w:sz w:val="20"/>
                    </w:rPr>
                    <w:t xml:space="preserve">Input </w:t>
                  </w:r>
                  <w:r>
                    <w:rPr>
                      <w:rFonts w:ascii="Symbol" w:hAnsi="Symbol"/>
                      <w:sz w:val="20"/>
                    </w:rPr>
                    <w:t></w:t>
                  </w:r>
                  <w:r>
                    <w:rPr>
                      <w:sz w:val="20"/>
                    </w:rPr>
                    <w:t xml:space="preserve"> </w:t>
                  </w:r>
                  <w:r>
                    <w:rPr>
                      <w:rFonts w:ascii="Courier New" w:hAnsi="Courier New"/>
                      <w:sz w:val="20"/>
                      <w:lang w:val="en-US"/>
                    </w:rPr>
                    <w:t>Đ</w:t>
                  </w:r>
                  <w:r>
                    <w:rPr>
                      <w:rFonts w:ascii="Courier New" w:hAnsi="Courier New"/>
                      <w:sz w:val="20"/>
                    </w:rPr>
                    <w:t>ồ thị G;</w:t>
                  </w:r>
                </w:p>
                <w:p>
                  <w:pPr>
                    <w:spacing w:before="41"/>
                    <w:ind w:left="107" w:right="0" w:firstLine="0"/>
                    <w:jc w:val="left"/>
                    <w:rPr>
                      <w:i/>
                      <w:sz w:val="18"/>
                    </w:rPr>
                  </w:pPr>
                  <w:r>
                    <w:rPr>
                      <w:rFonts w:ascii="Courier New" w:hAnsi="Courier New"/>
                      <w:sz w:val="20"/>
                    </w:rPr>
                    <w:t xml:space="preserve">for </w:t>
                  </w:r>
                  <w:r>
                    <w:rPr>
                      <w:rFonts w:ascii="Symbol" w:hAnsi="Symbol"/>
                      <w:sz w:val="20"/>
                    </w:rPr>
                    <w:t></w:t>
                  </w:r>
                  <w:r>
                    <w:rPr>
                      <w:rFonts w:ascii="Courier New" w:hAnsi="Courier New"/>
                      <w:sz w:val="20"/>
                    </w:rPr>
                    <w:t>v</w:t>
                  </w:r>
                  <w:r>
                    <w:rPr>
                      <w:rFonts w:ascii="Georgia" w:hAnsi="Georgia"/>
                      <w:sz w:val="20"/>
                    </w:rPr>
                    <w:t>C</w:t>
                  </w:r>
                  <w:r>
                    <w:rPr>
                      <w:rFonts w:ascii="Courier New" w:hAnsi="Courier New"/>
                      <w:sz w:val="20"/>
                    </w:rPr>
                    <w:t>V do avail[v] := True;</w:t>
                  </w:r>
                  <w:r>
                    <w:rPr>
                      <w:rFonts w:ascii="Courier New" w:hAnsi="Courier New"/>
                      <w:spacing w:val="74"/>
                      <w:sz w:val="20"/>
                    </w:rPr>
                    <w:t xml:space="preserve"> </w:t>
                  </w:r>
                  <w:r>
                    <w:rPr>
                      <w:i/>
                      <w:sz w:val="18"/>
                    </w:rPr>
                    <w:t>//</w:t>
                  </w:r>
                  <w:r>
                    <w:rPr>
                      <w:i/>
                      <w:sz w:val="18"/>
                      <w:lang w:val="en-US"/>
                    </w:rPr>
                    <w:t>Đ</w:t>
                  </w:r>
                  <w:r>
                    <w:rPr>
                      <w:i/>
                      <w:sz w:val="18"/>
                    </w:rPr>
                    <w:t xml:space="preserve">ánh dấu mọi </w:t>
                  </w:r>
                  <w:r>
                    <w:rPr>
                      <w:i/>
                      <w:sz w:val="18"/>
                      <w:lang w:val="en-US"/>
                    </w:rPr>
                    <w:t>đ</w:t>
                  </w:r>
                  <w:r>
                    <w:rPr>
                      <w:i/>
                      <w:sz w:val="18"/>
                    </w:rPr>
                    <w:t xml:space="preserve">ỉnh </w:t>
                  </w:r>
                  <w:r>
                    <w:rPr>
                      <w:i/>
                      <w:sz w:val="18"/>
                      <w:lang w:val="en-US"/>
                    </w:rPr>
                    <w:t>đ</w:t>
                  </w:r>
                  <w:r>
                    <w:rPr>
                      <w:i/>
                      <w:sz w:val="18"/>
                    </w:rPr>
                    <w:t>ều chưa duyệt xong</w:t>
                  </w:r>
                </w:p>
                <w:p>
                  <w:pPr>
                    <w:spacing w:before="45"/>
                    <w:ind w:left="107" w:right="0" w:firstLine="0"/>
                    <w:jc w:val="left"/>
                    <w:rPr>
                      <w:rFonts w:ascii="Courier New" w:hAnsi="Courier New"/>
                      <w:sz w:val="20"/>
                    </w:rPr>
                  </w:pPr>
                  <w:r>
                    <w:rPr>
                      <w:rFonts w:ascii="Courier New" w:hAnsi="Courier New"/>
                      <w:sz w:val="20"/>
                    </w:rPr>
                    <w:t xml:space="preserve">Queue := </w:t>
                  </w:r>
                  <w:r>
                    <w:rPr>
                      <w:rFonts w:ascii="Georgia" w:hAnsi="Georgia"/>
                      <w:sz w:val="20"/>
                    </w:rPr>
                    <w:t>Ø</w:t>
                  </w:r>
                  <w:r>
                    <w:rPr>
                      <w:rFonts w:ascii="Courier New" w:hAnsi="Courier New"/>
                      <w:sz w:val="20"/>
                    </w:rPr>
                    <w:t>;</w:t>
                  </w:r>
                </w:p>
                <w:p>
                  <w:pPr>
                    <w:spacing w:before="41"/>
                    <w:ind w:left="107" w:right="0" w:firstLine="0"/>
                    <w:jc w:val="left"/>
                    <w:rPr>
                      <w:i/>
                      <w:sz w:val="18"/>
                    </w:rPr>
                  </w:pPr>
                  <w:r>
                    <w:rPr>
                      <w:rFonts w:ascii="Courier New" w:hAnsi="Courier New"/>
                      <w:sz w:val="20"/>
                    </w:rPr>
                    <w:t xml:space="preserve">for </w:t>
                  </w:r>
                  <w:r>
                    <w:rPr>
                      <w:rFonts w:ascii="Symbol" w:hAnsi="Symbol"/>
                      <w:sz w:val="20"/>
                    </w:rPr>
                    <w:t></w:t>
                  </w:r>
                  <w:r>
                    <w:rPr>
                      <w:rFonts w:ascii="Courier New" w:hAnsi="Courier New"/>
                      <w:sz w:val="20"/>
                    </w:rPr>
                    <w:t>v</w:t>
                  </w:r>
                  <w:r>
                    <w:rPr>
                      <w:rFonts w:ascii="Georgia" w:hAnsi="Georgia"/>
                      <w:sz w:val="20"/>
                    </w:rPr>
                    <w:t>C</w:t>
                  </w:r>
                  <w:r>
                    <w:rPr>
                      <w:rFonts w:ascii="Courier New" w:hAnsi="Courier New"/>
                      <w:sz w:val="20"/>
                    </w:rPr>
                    <w:t xml:space="preserve">V do Push(v); </w:t>
                  </w:r>
                  <w:r>
                    <w:rPr>
                      <w:i/>
                      <w:sz w:val="18"/>
                    </w:rPr>
                    <w:t xml:space="preserve">//Khởi tạo hàng </w:t>
                  </w:r>
                  <w:r>
                    <w:rPr>
                      <w:i/>
                      <w:sz w:val="18"/>
                      <w:lang w:val="en-US"/>
                    </w:rPr>
                    <w:t>đ</w:t>
                  </w:r>
                  <w:r>
                    <w:rPr>
                      <w:i/>
                      <w:sz w:val="18"/>
                    </w:rPr>
                    <w:t xml:space="preserve">ợi chứa tất cả các </w:t>
                  </w:r>
                  <w:r>
                    <w:rPr>
                      <w:i/>
                      <w:sz w:val="18"/>
                      <w:lang w:val="en-US"/>
                    </w:rPr>
                    <w:t>đ</w:t>
                  </w:r>
                  <w:r>
                    <w:rPr>
                      <w:i/>
                      <w:sz w:val="18"/>
                    </w:rPr>
                    <w:t>ỉnh</w:t>
                  </w:r>
                </w:p>
                <w:p>
                  <w:pPr>
                    <w:spacing w:before="38"/>
                    <w:ind w:left="107" w:right="0" w:firstLine="0"/>
                    <w:jc w:val="left"/>
                    <w:rPr>
                      <w:i/>
                      <w:sz w:val="18"/>
                    </w:rPr>
                  </w:pPr>
                  <w:r>
                    <w:rPr>
                      <w:rFonts w:ascii="Courier New" w:hAnsi="Courier New"/>
                      <w:sz w:val="20"/>
                    </w:rPr>
                    <w:t xml:space="preserve">repeat </w:t>
                  </w:r>
                  <w:r>
                    <w:rPr>
                      <w:i/>
                      <w:sz w:val="18"/>
                    </w:rPr>
                    <w:t xml:space="preserve">//Lặp tới khi hàng </w:t>
                  </w:r>
                  <w:r>
                    <w:rPr>
                      <w:i/>
                      <w:sz w:val="18"/>
                      <w:lang w:val="en-US"/>
                    </w:rPr>
                    <w:t>đ</w:t>
                  </w:r>
                  <w:r>
                    <w:rPr>
                      <w:i/>
                      <w:sz w:val="18"/>
                    </w:rPr>
                    <w:t>ợi rỗng</w:t>
                  </w:r>
                </w:p>
                <w:p>
                  <w:pPr>
                    <w:spacing w:before="41"/>
                    <w:ind w:left="347" w:right="0" w:firstLine="0"/>
                    <w:jc w:val="left"/>
                    <w:rPr>
                      <w:i/>
                      <w:sz w:val="18"/>
                    </w:rPr>
                  </w:pPr>
                  <w:r>
                    <w:rPr>
                      <w:rFonts w:ascii="Courier New" w:hAnsi="Courier New"/>
                      <w:sz w:val="20"/>
                    </w:rPr>
                    <w:t xml:space="preserve">u := Pop; </w:t>
                  </w:r>
                  <w:r>
                    <w:rPr>
                      <w:i/>
                      <w:sz w:val="18"/>
                    </w:rPr>
                    <w:t xml:space="preserve">//Lấy từ hàng </w:t>
                  </w:r>
                  <w:r>
                    <w:rPr>
                      <w:i/>
                      <w:sz w:val="18"/>
                      <w:lang w:val="en-US"/>
                    </w:rPr>
                    <w:t>đ</w:t>
                  </w:r>
                  <w:r>
                    <w:rPr>
                      <w:i/>
                      <w:sz w:val="18"/>
                    </w:rPr>
                    <w:t xml:space="preserve">ợi ra một </w:t>
                  </w:r>
                  <w:r>
                    <w:rPr>
                      <w:i/>
                      <w:sz w:val="18"/>
                      <w:lang w:val="en-US"/>
                    </w:rPr>
                    <w:t>đ</w:t>
                  </w:r>
                  <w:r>
                    <w:rPr>
                      <w:i/>
                      <w:sz w:val="18"/>
                    </w:rPr>
                    <w:t>ỉnh u</w:t>
                  </w:r>
                </w:p>
                <w:p>
                  <w:pPr>
                    <w:spacing w:before="41"/>
                    <w:ind w:left="347" w:right="0" w:firstLine="0"/>
                    <w:jc w:val="left"/>
                    <w:rPr>
                      <w:i/>
                      <w:sz w:val="18"/>
                    </w:rPr>
                  </w:pPr>
                  <w:r>
                    <w:rPr>
                      <w:rFonts w:ascii="Courier New" w:hAnsi="Courier New"/>
                      <w:sz w:val="20"/>
                    </w:rPr>
                    <w:t xml:space="preserve">if avail[u] then </w:t>
                  </w:r>
                  <w:r>
                    <w:rPr>
                      <w:i/>
                      <w:sz w:val="18"/>
                    </w:rPr>
                    <w:t>//Nếu u chưa duyệt xong</w:t>
                  </w:r>
                </w:p>
                <w:p>
                  <w:pPr>
                    <w:spacing w:before="42"/>
                    <w:ind w:left="587" w:right="0" w:firstLine="0"/>
                    <w:jc w:val="left"/>
                    <w:rPr>
                      <w:rFonts w:ascii="Courier New"/>
                      <w:sz w:val="20"/>
                    </w:rPr>
                  </w:pPr>
                  <w:r>
                    <w:rPr>
                      <w:rFonts w:ascii="Courier New"/>
                      <w:sz w:val="20"/>
                    </w:rPr>
                    <w:t>begin</w:t>
                  </w:r>
                </w:p>
              </w:txbxContent>
            </v:textbox>
            <w10:wrap type="topAndBottom"/>
          </v:shape>
        </w:pict>
      </w:r>
      <w:r>
        <w:rPr>
          <w:rFonts w:hint="default" w:ascii="Times New Roman" w:hAnsi="Times New Roman" w:cs="Times New Roman"/>
          <w:sz w:val="28"/>
          <w:szCs w:val="28"/>
        </w:rPr>
        <w:t xml:space="preserve">Có thể sửa </w:t>
      </w:r>
      <w:r>
        <w:rPr>
          <w:rFonts w:hint="default" w:cs="Times New Roman"/>
          <w:sz w:val="28"/>
          <w:szCs w:val="28"/>
          <w:lang w:val="en-US"/>
        </w:rPr>
        <w:t>đ</w:t>
      </w:r>
      <w:r>
        <w:rPr>
          <w:rFonts w:hint="default" w:ascii="Times New Roman" w:hAnsi="Times New Roman" w:cs="Times New Roman"/>
          <w:sz w:val="28"/>
          <w:szCs w:val="28"/>
        </w:rPr>
        <w:t xml:space="preserve">ổi một chút mô hình cài </w:t>
      </w:r>
      <w:r>
        <w:rPr>
          <w:rFonts w:hint="default" w:cs="Times New Roman"/>
          <w:sz w:val="28"/>
          <w:szCs w:val="28"/>
          <w:lang w:val="en-US"/>
        </w:rPr>
        <w:t>đ</w:t>
      </w:r>
      <w:r>
        <w:rPr>
          <w:rFonts w:hint="default" w:ascii="Times New Roman" w:hAnsi="Times New Roman" w:cs="Times New Roman"/>
          <w:sz w:val="28"/>
          <w:szCs w:val="28"/>
        </w:rPr>
        <w:t xml:space="preserve">ặt bằng cách thay cơ chế </w:t>
      </w:r>
      <w:r>
        <w:rPr>
          <w:rFonts w:hint="default" w:cs="Times New Roman"/>
          <w:sz w:val="28"/>
          <w:szCs w:val="28"/>
          <w:lang w:val="en-US"/>
        </w:rPr>
        <w:t>đ</w:t>
      </w:r>
      <w:r>
        <w:rPr>
          <w:rFonts w:hint="default" w:ascii="Times New Roman" w:hAnsi="Times New Roman" w:cs="Times New Roman"/>
          <w:sz w:val="28"/>
          <w:szCs w:val="28"/>
        </w:rPr>
        <w:t xml:space="preserve">ánh dấu duyệt </w:t>
      </w:r>
      <w:r>
        <w:rPr>
          <w:rFonts w:hint="default" w:cs="Times New Roman"/>
          <w:sz w:val="28"/>
          <w:szCs w:val="28"/>
          <w:lang w:val="en-US"/>
        </w:rPr>
        <w:t>đ</w:t>
      </w:r>
      <w:r>
        <w:rPr>
          <w:rFonts w:hint="default" w:ascii="Times New Roman" w:hAnsi="Times New Roman" w:cs="Times New Roman"/>
          <w:sz w:val="28"/>
          <w:szCs w:val="28"/>
        </w:rPr>
        <w:t xml:space="preserve">ến/chưa duyệt </w:t>
      </w:r>
      <w:r>
        <w:rPr>
          <w:rFonts w:hint="default" w:cs="Times New Roman"/>
          <w:sz w:val="28"/>
          <w:szCs w:val="28"/>
          <w:lang w:val="en-US"/>
        </w:rPr>
        <w:t>đ</w:t>
      </w:r>
      <w:r>
        <w:rPr>
          <w:rFonts w:hint="default" w:ascii="Times New Roman" w:hAnsi="Times New Roman" w:cs="Times New Roman"/>
          <w:sz w:val="28"/>
          <w:szCs w:val="28"/>
        </w:rPr>
        <w:t>ến bằng duyệt xong/chưa duyệt xong:</w:t>
      </w:r>
    </w:p>
    <w:p>
      <w:pPr>
        <w:spacing w:after="0" w:line="264" w:lineRule="auto"/>
        <w:jc w:val="both"/>
        <w:rPr>
          <w:rFonts w:hint="default" w:ascii="Times New Roman" w:hAnsi="Times New Roman" w:cs="Times New Roman"/>
          <w:sz w:val="28"/>
          <w:szCs w:val="28"/>
        </w:rPr>
        <w:sectPr>
          <w:pgSz w:w="11900" w:h="16840"/>
          <w:pgMar w:top="1600" w:right="1680" w:bottom="2400" w:left="1680" w:header="0" w:footer="2216"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5" w:after="1"/>
        <w:rPr>
          <w:rFonts w:hint="default" w:ascii="Times New Roman" w:hAnsi="Times New Roman" w:cs="Times New Roman"/>
          <w:sz w:val="28"/>
          <w:szCs w:val="28"/>
        </w:rPr>
      </w:pPr>
    </w:p>
    <w:p>
      <w:pPr>
        <w:pStyle w:val="7"/>
        <w:ind w:left="753"/>
        <w:rPr>
          <w:rFonts w:hint="default" w:ascii="Times New Roman" w:hAnsi="Times New Roman" w:cs="Times New Roman"/>
          <w:sz w:val="28"/>
          <w:szCs w:val="28"/>
        </w:rPr>
      </w:pPr>
      <w:r>
        <w:rPr>
          <w:rFonts w:hint="default" w:ascii="Times New Roman" w:hAnsi="Times New Roman" w:cs="Times New Roman"/>
          <w:sz w:val="28"/>
          <w:szCs w:val="28"/>
        </w:rPr>
        <w:pict>
          <v:shape id="_x0000_s3124" o:spid="_x0000_s3124" o:spt="202" type="#_x0000_t202" style="height:122.9pt;width:379.8pt;" filled="f" stroked="t" coordsize="21600,21600">
            <v:path/>
            <v:fill on="f" focussize="0,0"/>
            <v:stroke weight="0.480157480314961pt" color="#000000"/>
            <v:imagedata o:title=""/>
            <o:lock v:ext="edit"/>
            <v:textbox inset="0mm,0mm,0mm,0mm">
              <w:txbxContent>
                <w:p>
                  <w:pPr>
                    <w:spacing w:before="22"/>
                    <w:ind w:left="827" w:right="0" w:firstLine="0"/>
                    <w:jc w:val="left"/>
                    <w:rPr>
                      <w:rFonts w:ascii="Arial" w:hAnsi="Arial"/>
                      <w:i/>
                      <w:sz w:val="18"/>
                    </w:rPr>
                  </w:pPr>
                  <w:r>
                    <w:rPr>
                      <w:rFonts w:ascii="Courier New" w:hAnsi="Courier New"/>
                      <w:w w:val="99"/>
                      <w:sz w:val="20"/>
                    </w:rPr>
                    <w:t>Output</w:t>
                  </w:r>
                  <w:r>
                    <w:rPr>
                      <w:rFonts w:ascii="Courier New" w:hAnsi="Courier New"/>
                      <w:sz w:val="20"/>
                    </w:rPr>
                    <w:t xml:space="preserve"> </w:t>
                  </w:r>
                  <w:r>
                    <w:rPr>
                      <w:rFonts w:ascii="Symbol" w:hAnsi="Symbol"/>
                      <w:w w:val="99"/>
                      <w:sz w:val="20"/>
                    </w:rPr>
                    <w:t></w:t>
                  </w:r>
                  <w:r>
                    <w:rPr>
                      <w:sz w:val="20"/>
                    </w:rPr>
                    <w:t xml:space="preserve"> </w:t>
                  </w:r>
                  <w:r>
                    <w:rPr>
                      <w:spacing w:val="20"/>
                      <w:sz w:val="20"/>
                    </w:rPr>
                    <w:t xml:space="preserve"> </w:t>
                  </w:r>
                  <w:r>
                    <w:rPr>
                      <w:rFonts w:ascii="Courier New" w:hAnsi="Courier New"/>
                      <w:w w:val="99"/>
                      <w:sz w:val="20"/>
                    </w:rPr>
                    <w:t>u;</w:t>
                  </w:r>
                  <w:r>
                    <w:rPr>
                      <w:rFonts w:ascii="Courier New" w:hAnsi="Courier New"/>
                      <w:sz w:val="20"/>
                    </w:rPr>
                    <w:t xml:space="preserve"> </w:t>
                  </w:r>
                  <w:r>
                    <w:rPr>
                      <w:rFonts w:ascii="Arial" w:hAnsi="Arial"/>
                      <w:i/>
                      <w:spacing w:val="-1"/>
                      <w:w w:val="116"/>
                      <w:sz w:val="18"/>
                    </w:rPr>
                    <w:t>//</w:t>
                  </w:r>
                  <w:r>
                    <w:rPr>
                      <w:rFonts w:ascii="Arial" w:hAnsi="Arial"/>
                      <w:i/>
                      <w:w w:val="56"/>
                      <w:sz w:val="18"/>
                    </w:rPr>
                    <w:t>L</w:t>
                  </w:r>
                  <w:r>
                    <w:rPr>
                      <w:rFonts w:ascii="Arial" w:hAnsi="Arial"/>
                      <w:i/>
                      <w:spacing w:val="2"/>
                      <w:w w:val="82"/>
                      <w:sz w:val="18"/>
                    </w:rPr>
                    <w:t>i</w:t>
                  </w:r>
                  <w:r>
                    <w:rPr>
                      <w:rFonts w:ascii="Arial" w:hAnsi="Arial"/>
                      <w:i/>
                      <w:spacing w:val="-1"/>
                      <w:w w:val="50"/>
                      <w:sz w:val="18"/>
                    </w:rPr>
                    <w:t>¾</w:t>
                  </w:r>
                  <w:r>
                    <w:rPr>
                      <w:rFonts w:ascii="Arial" w:hAnsi="Arial"/>
                      <w:i/>
                      <w:w w:val="90"/>
                      <w:sz w:val="18"/>
                    </w:rPr>
                    <w:t>t</w:t>
                  </w:r>
                  <w:r>
                    <w:rPr>
                      <w:rFonts w:ascii="Arial" w:hAnsi="Arial"/>
                      <w:i/>
                      <w:spacing w:val="-12"/>
                      <w:sz w:val="18"/>
                    </w:rPr>
                    <w:t xml:space="preserve"> </w:t>
                  </w:r>
                  <w:r>
                    <w:rPr>
                      <w:rFonts w:ascii="Arial" w:hAnsi="Arial"/>
                      <w:i/>
                      <w:spacing w:val="-1"/>
                      <w:w w:val="83"/>
                      <w:sz w:val="18"/>
                    </w:rPr>
                    <w:t>k</w:t>
                  </w:r>
                  <w:r>
                    <w:rPr>
                      <w:rFonts w:ascii="Arial" w:hAnsi="Arial"/>
                      <w:i/>
                      <w:w w:val="75"/>
                      <w:sz w:val="18"/>
                    </w:rPr>
                    <w:t>ê</w:t>
                  </w:r>
                  <w:r>
                    <w:rPr>
                      <w:rFonts w:ascii="Arial" w:hAnsi="Arial"/>
                      <w:i/>
                      <w:spacing w:val="-13"/>
                      <w:sz w:val="18"/>
                    </w:rPr>
                    <w:t xml:space="preserve"> </w:t>
                  </w:r>
                  <w:r>
                    <w:rPr>
                      <w:rFonts w:ascii="Arial" w:hAnsi="Arial"/>
                      <w:i/>
                      <w:w w:val="82"/>
                      <w:sz w:val="18"/>
                    </w:rPr>
                    <w:t>u</w:t>
                  </w:r>
                </w:p>
                <w:p>
                  <w:pPr>
                    <w:spacing w:before="45"/>
                    <w:ind w:left="827" w:right="0" w:firstLine="0"/>
                    <w:jc w:val="left"/>
                    <w:rPr>
                      <w:rFonts w:ascii="Arial" w:hAnsi="Arial"/>
                      <w:i/>
                      <w:sz w:val="18"/>
                    </w:rPr>
                  </w:pPr>
                  <w:r>
                    <w:rPr>
                      <w:rFonts w:ascii="Courier New" w:hAnsi="Courier New"/>
                      <w:sz w:val="20"/>
                    </w:rPr>
                    <w:t>avail[u] := False;</w:t>
                  </w:r>
                  <w:r>
                    <w:rPr>
                      <w:rFonts w:ascii="Courier New" w:hAnsi="Courier New"/>
                      <w:spacing w:val="-69"/>
                      <w:sz w:val="20"/>
                    </w:rPr>
                    <w:t xml:space="preserve"> </w:t>
                  </w:r>
                  <w:r>
                    <w:rPr>
                      <w:rFonts w:ascii="Arial" w:hAnsi="Arial"/>
                      <w:i/>
                      <w:sz w:val="18"/>
                    </w:rPr>
                    <w:t xml:space="preserve">//Đánh dau u </w:t>
                  </w:r>
                  <w:r>
                    <w:rPr>
                      <w:rFonts w:ascii="Arial" w:hAnsi="Arial"/>
                      <w:i/>
                      <w:sz w:val="18"/>
                      <w:lang w:val="en-US"/>
                    </w:rPr>
                    <w:t>đ</w:t>
                  </w:r>
                  <w:r>
                    <w:rPr>
                      <w:rFonts w:ascii="Arial" w:hAnsi="Arial"/>
                      <w:i/>
                      <w:sz w:val="18"/>
                    </w:rPr>
                    <w:t>ã duy¾t xong</w:t>
                  </w:r>
                </w:p>
                <w:p>
                  <w:pPr>
                    <w:spacing w:before="38" w:line="257" w:lineRule="exact"/>
                    <w:ind w:left="827" w:right="0" w:firstLine="0"/>
                    <w:jc w:val="left"/>
                    <w:rPr>
                      <w:rFonts w:ascii="Arial" w:hAnsi="Arial"/>
                      <w:i/>
                      <w:sz w:val="18"/>
                    </w:rPr>
                  </w:pPr>
                  <w:r>
                    <w:rPr>
                      <w:rFonts w:ascii="Courier New" w:hAnsi="Courier New"/>
                      <w:sz w:val="20"/>
                    </w:rPr>
                    <w:t>for</w:t>
                  </w:r>
                  <w:r>
                    <w:rPr>
                      <w:rFonts w:ascii="Courier New" w:hAnsi="Courier New"/>
                      <w:spacing w:val="-31"/>
                      <w:sz w:val="20"/>
                    </w:rPr>
                    <w:t xml:space="preserve"> </w:t>
                  </w:r>
                  <w:r>
                    <w:rPr>
                      <w:rFonts w:ascii="Symbol" w:hAnsi="Symbol"/>
                      <w:sz w:val="20"/>
                    </w:rPr>
                    <w:t></w:t>
                  </w:r>
                  <w:r>
                    <w:rPr>
                      <w:rFonts w:ascii="Courier New" w:hAnsi="Courier New"/>
                      <w:sz w:val="20"/>
                    </w:rPr>
                    <w:t>v</w:t>
                  </w:r>
                  <w:r>
                    <w:rPr>
                      <w:rFonts w:ascii="Georgia" w:hAnsi="Georgia"/>
                      <w:sz w:val="20"/>
                    </w:rPr>
                    <w:t>C</w:t>
                  </w:r>
                  <w:r>
                    <w:rPr>
                      <w:rFonts w:ascii="Courier New" w:hAnsi="Courier New"/>
                      <w:sz w:val="20"/>
                    </w:rPr>
                    <w:t>V:</w:t>
                  </w:r>
                  <w:r>
                    <w:rPr>
                      <w:rFonts w:ascii="Courier New" w:hAnsi="Courier New"/>
                      <w:spacing w:val="-31"/>
                      <w:sz w:val="20"/>
                    </w:rPr>
                    <w:t xml:space="preserve"> </w:t>
                  </w:r>
                  <w:r>
                    <w:rPr>
                      <w:rFonts w:ascii="Courier New" w:hAnsi="Courier New"/>
                      <w:sz w:val="20"/>
                    </w:rPr>
                    <w:t>avail[v]</w:t>
                  </w:r>
                  <w:r>
                    <w:rPr>
                      <w:rFonts w:ascii="Courier New" w:hAnsi="Courier New"/>
                      <w:spacing w:val="-31"/>
                      <w:sz w:val="20"/>
                    </w:rPr>
                    <w:t xml:space="preserve"> </w:t>
                  </w:r>
                  <w:r>
                    <w:rPr>
                      <w:rFonts w:ascii="Courier New" w:hAnsi="Courier New"/>
                      <w:sz w:val="20"/>
                    </w:rPr>
                    <w:t>and</w:t>
                  </w:r>
                  <w:r>
                    <w:rPr>
                      <w:rFonts w:ascii="Courier New" w:hAnsi="Courier New"/>
                      <w:spacing w:val="-31"/>
                      <w:sz w:val="20"/>
                    </w:rPr>
                    <w:t xml:space="preserve"> </w:t>
                  </w:r>
                  <w:r>
                    <w:rPr>
                      <w:rFonts w:ascii="Courier New" w:hAnsi="Courier New"/>
                      <w:sz w:val="20"/>
                    </w:rPr>
                    <w:t>((u,</w:t>
                  </w:r>
                  <w:r>
                    <w:rPr>
                      <w:rFonts w:ascii="Courier New" w:hAnsi="Courier New"/>
                      <w:spacing w:val="-31"/>
                      <w:sz w:val="20"/>
                    </w:rPr>
                    <w:t xml:space="preserve"> </w:t>
                  </w:r>
                  <w:r>
                    <w:rPr>
                      <w:rFonts w:ascii="Courier New" w:hAnsi="Courier New"/>
                      <w:sz w:val="20"/>
                    </w:rPr>
                    <w:t>v)</w:t>
                  </w:r>
                  <w:r>
                    <w:rPr>
                      <w:rFonts w:ascii="Georgia" w:hAnsi="Georgia"/>
                      <w:sz w:val="20"/>
                    </w:rPr>
                    <w:t>C</w:t>
                  </w:r>
                  <w:r>
                    <w:rPr>
                      <w:rFonts w:ascii="Courier New" w:hAnsi="Courier New"/>
                      <w:sz w:val="20"/>
                    </w:rPr>
                    <w:t>E)</w:t>
                  </w:r>
                  <w:r>
                    <w:rPr>
                      <w:rFonts w:ascii="Courier New" w:hAnsi="Courier New"/>
                      <w:spacing w:val="-31"/>
                      <w:sz w:val="20"/>
                    </w:rPr>
                    <w:t xml:space="preserve"> </w:t>
                  </w:r>
                  <w:r>
                    <w:rPr>
                      <w:rFonts w:ascii="Courier New" w:hAnsi="Courier New"/>
                      <w:sz w:val="20"/>
                    </w:rPr>
                    <w:t>do</w:t>
                  </w:r>
                  <w:r>
                    <w:rPr>
                      <w:rFonts w:ascii="Courier New" w:hAnsi="Courier New"/>
                      <w:spacing w:val="-31"/>
                      <w:sz w:val="20"/>
                    </w:rPr>
                    <w:t xml:space="preserve"> </w:t>
                  </w:r>
                  <w:r>
                    <w:rPr>
                      <w:rFonts w:ascii="Arial" w:hAnsi="Arial"/>
                      <w:i/>
                      <w:sz w:val="18"/>
                    </w:rPr>
                    <w:t>//Xét</w:t>
                  </w:r>
                  <w:r>
                    <w:rPr>
                      <w:rFonts w:ascii="Arial" w:hAnsi="Arial"/>
                      <w:i/>
                      <w:spacing w:val="-28"/>
                      <w:sz w:val="18"/>
                    </w:rPr>
                    <w:t xml:space="preserve"> </w:t>
                  </w:r>
                  <w:r>
                    <w:rPr>
                      <w:rFonts w:ascii="Arial" w:hAnsi="Arial"/>
                      <w:i/>
                      <w:sz w:val="18"/>
                    </w:rPr>
                    <w:t>nh</w:t>
                  </w:r>
                  <w:r>
                    <w:rPr>
                      <w:rFonts w:ascii="Arial" w:hAnsi="Arial"/>
                      <w:i/>
                      <w:sz w:val="18"/>
                      <w:lang w:val="en-US"/>
                    </w:rPr>
                    <w:t>đ</w:t>
                  </w:r>
                  <w:r>
                    <w:rPr>
                      <w:rFonts w:ascii="Arial" w:hAnsi="Arial"/>
                      <w:i/>
                      <w:sz w:val="18"/>
                    </w:rPr>
                    <w:t>ng</w:t>
                  </w:r>
                  <w:r>
                    <w:rPr>
                      <w:rFonts w:ascii="Arial" w:hAnsi="Arial"/>
                      <w:i/>
                      <w:spacing w:val="-23"/>
                      <w:sz w:val="18"/>
                    </w:rPr>
                    <w:t xml:space="preserve"> </w:t>
                  </w:r>
                  <w:r>
                    <w:rPr>
                      <w:rFonts w:ascii="Arial" w:hAnsi="Arial"/>
                      <w:i/>
                      <w:sz w:val="18"/>
                      <w:lang w:val="en-US"/>
                    </w:rPr>
                    <w:t>đ</w:t>
                  </w:r>
                  <w:r>
                    <w:rPr>
                      <w:rFonts w:ascii="Arial" w:hAnsi="Arial"/>
                      <w:i/>
                      <w:sz w:val="18"/>
                    </w:rPr>
                    <w:t>ính</w:t>
                  </w:r>
                  <w:r>
                    <w:rPr>
                      <w:rFonts w:ascii="Arial" w:hAnsi="Arial"/>
                      <w:i/>
                      <w:spacing w:val="-22"/>
                      <w:sz w:val="18"/>
                    </w:rPr>
                    <w:t xml:space="preserve"> </w:t>
                  </w:r>
                  <w:r>
                    <w:rPr>
                      <w:rFonts w:ascii="Arial" w:hAnsi="Arial"/>
                      <w:i/>
                      <w:sz w:val="18"/>
                    </w:rPr>
                    <w:t>v</w:t>
                  </w:r>
                  <w:r>
                    <w:rPr>
                      <w:rFonts w:ascii="Arial" w:hAnsi="Arial"/>
                      <w:i/>
                      <w:spacing w:val="-23"/>
                      <w:sz w:val="18"/>
                    </w:rPr>
                    <w:t xml:space="preserve"> </w:t>
                  </w:r>
                  <w:r>
                    <w:rPr>
                      <w:rFonts w:ascii="Arial" w:hAnsi="Arial"/>
                      <w:i/>
                      <w:sz w:val="18"/>
                    </w:rPr>
                    <w:t>ke</w:t>
                  </w:r>
                  <w:r>
                    <w:rPr>
                      <w:rFonts w:ascii="Arial" w:hAnsi="Arial"/>
                      <w:i/>
                      <w:spacing w:val="-22"/>
                      <w:sz w:val="18"/>
                    </w:rPr>
                    <w:t xml:space="preserve"> </w:t>
                  </w:r>
                  <w:r>
                    <w:rPr>
                      <w:rFonts w:ascii="Arial" w:hAnsi="Arial"/>
                      <w:i/>
                      <w:sz w:val="18"/>
                    </w:rPr>
                    <w:t>u</w:t>
                  </w:r>
                  <w:r>
                    <w:rPr>
                      <w:rFonts w:ascii="Arial" w:hAnsi="Arial"/>
                      <w:i/>
                      <w:spacing w:val="-23"/>
                      <w:sz w:val="18"/>
                    </w:rPr>
                    <w:t xml:space="preserve"> </w:t>
                  </w:r>
                  <w:r>
                    <w:rPr>
                      <w:rFonts w:ascii="Arial" w:hAnsi="Arial"/>
                      <w:i/>
                      <w:sz w:val="18"/>
                    </w:rPr>
                    <w:t>chua</w:t>
                  </w:r>
                </w:p>
                <w:p>
                  <w:pPr>
                    <w:spacing w:before="0" w:line="203" w:lineRule="exact"/>
                    <w:ind w:left="107" w:right="0" w:firstLine="0"/>
                    <w:jc w:val="left"/>
                    <w:rPr>
                      <w:rFonts w:ascii="Arial" w:hAnsi="Arial"/>
                      <w:i/>
                      <w:sz w:val="18"/>
                    </w:rPr>
                  </w:pPr>
                  <w:r>
                    <w:rPr>
                      <w:rFonts w:ascii="Arial" w:hAnsi="Arial"/>
                      <w:i/>
                      <w:sz w:val="18"/>
                    </w:rPr>
                    <w:t>duy¾t xong</w:t>
                  </w:r>
                </w:p>
                <w:p>
                  <w:pPr>
                    <w:spacing w:before="50"/>
                    <w:ind w:left="1187" w:right="0" w:firstLine="0"/>
                    <w:jc w:val="left"/>
                    <w:rPr>
                      <w:rFonts w:ascii="Courier New"/>
                      <w:sz w:val="20"/>
                    </w:rPr>
                  </w:pPr>
                  <w:r>
                    <w:rPr>
                      <w:rFonts w:ascii="Courier New"/>
                      <w:sz w:val="20"/>
                    </w:rPr>
                    <w:t>begin</w:t>
                  </w:r>
                </w:p>
                <w:p>
                  <w:pPr>
                    <w:spacing w:before="42"/>
                    <w:ind w:left="1427" w:right="0" w:firstLine="0"/>
                    <w:jc w:val="left"/>
                    <w:rPr>
                      <w:rFonts w:ascii="Arial" w:hAnsi="Arial"/>
                      <w:i/>
                      <w:sz w:val="18"/>
                    </w:rPr>
                  </w:pPr>
                  <w:r>
                    <w:rPr>
                      <w:rFonts w:ascii="Courier New" w:hAnsi="Courier New"/>
                      <w:w w:val="99"/>
                      <w:sz w:val="20"/>
                    </w:rPr>
                    <w:t>trace[v]</w:t>
                  </w:r>
                  <w:r>
                    <w:rPr>
                      <w:rFonts w:ascii="Courier New" w:hAnsi="Courier New"/>
                      <w:sz w:val="20"/>
                    </w:rPr>
                    <w:t xml:space="preserve"> </w:t>
                  </w:r>
                  <w:r>
                    <w:rPr>
                      <w:rFonts w:ascii="Courier New" w:hAnsi="Courier New"/>
                      <w:w w:val="99"/>
                      <w:sz w:val="20"/>
                    </w:rPr>
                    <w:t>:=</w:t>
                  </w:r>
                  <w:r>
                    <w:rPr>
                      <w:rFonts w:ascii="Courier New" w:hAnsi="Courier New"/>
                      <w:sz w:val="20"/>
                    </w:rPr>
                    <w:t xml:space="preserve"> </w:t>
                  </w:r>
                  <w:r>
                    <w:rPr>
                      <w:rFonts w:ascii="Courier New" w:hAnsi="Courier New"/>
                      <w:w w:val="99"/>
                      <w:sz w:val="20"/>
                    </w:rPr>
                    <w:t>u;</w:t>
                  </w:r>
                  <w:r>
                    <w:rPr>
                      <w:rFonts w:ascii="Courier New" w:hAnsi="Courier New"/>
                      <w:sz w:val="20"/>
                    </w:rPr>
                    <w:t xml:space="preserve"> </w:t>
                  </w:r>
                  <w:r>
                    <w:rPr>
                      <w:rFonts w:ascii="Arial" w:hAnsi="Arial"/>
                      <w:i/>
                      <w:spacing w:val="-1"/>
                      <w:w w:val="116"/>
                      <w:sz w:val="18"/>
                    </w:rPr>
                    <w:t>//</w:t>
                  </w:r>
                  <w:r>
                    <w:rPr>
                      <w:rFonts w:ascii="Arial" w:hAnsi="Arial"/>
                      <w:i/>
                      <w:w w:val="56"/>
                      <w:sz w:val="18"/>
                    </w:rPr>
                    <w:t>L</w:t>
                  </w:r>
                  <w:r>
                    <w:rPr>
                      <w:rFonts w:ascii="Arial" w:hAnsi="Arial"/>
                      <w:i/>
                      <w:spacing w:val="-1"/>
                      <w:w w:val="96"/>
                      <w:sz w:val="18"/>
                    </w:rPr>
                    <w:t>u</w:t>
                  </w:r>
                  <w:r>
                    <w:rPr>
                      <w:rFonts w:ascii="Arial" w:hAnsi="Arial"/>
                      <w:i/>
                      <w:w w:val="82"/>
                      <w:sz w:val="18"/>
                    </w:rPr>
                    <w:t>u</w:t>
                  </w:r>
                  <w:r>
                    <w:rPr>
                      <w:rFonts w:ascii="Arial" w:hAnsi="Arial"/>
                      <w:i/>
                      <w:spacing w:val="-13"/>
                      <w:sz w:val="18"/>
                    </w:rPr>
                    <w:t xml:space="preserve"> </w:t>
                  </w:r>
                  <w:r>
                    <w:rPr>
                      <w:rFonts w:ascii="Arial" w:hAnsi="Arial"/>
                      <w:i/>
                      <w:spacing w:val="-1"/>
                      <w:w w:val="83"/>
                      <w:sz w:val="18"/>
                    </w:rPr>
                    <w:t>v</w:t>
                  </w:r>
                  <w:r>
                    <w:rPr>
                      <w:rFonts w:ascii="Arial" w:hAnsi="Arial"/>
                      <w:i/>
                      <w:spacing w:val="-1"/>
                      <w:w w:val="75"/>
                      <w:sz w:val="18"/>
                    </w:rPr>
                    <w:t>e</w:t>
                  </w:r>
                  <w:r>
                    <w:rPr>
                      <w:rFonts w:ascii="Arial" w:hAnsi="Arial"/>
                      <w:i/>
                      <w:w w:val="90"/>
                      <w:sz w:val="18"/>
                    </w:rPr>
                    <w:t>t</w:t>
                  </w:r>
                  <w:r>
                    <w:rPr>
                      <w:rFonts w:ascii="Arial" w:hAnsi="Arial"/>
                      <w:i/>
                      <w:spacing w:val="-12"/>
                      <w:sz w:val="18"/>
                    </w:rPr>
                    <w:t xml:space="preserve"> </w:t>
                  </w:r>
                  <w:r>
                    <w:rPr>
                      <w:rFonts w:ascii="Arial" w:hAnsi="Arial"/>
                      <w:i/>
                      <w:spacing w:val="-2"/>
                      <w:w w:val="82"/>
                      <w:sz w:val="18"/>
                      <w:lang w:val="en-US"/>
                    </w:rPr>
                    <w:t>đ</w:t>
                  </w:r>
                  <w:r>
                    <w:rPr>
                      <w:rFonts w:ascii="Arial" w:hAnsi="Arial"/>
                      <w:i/>
                      <w:spacing w:val="-1"/>
                      <w:w w:val="96"/>
                      <w:sz w:val="18"/>
                    </w:rPr>
                    <w:t>u</w:t>
                  </w:r>
                  <w:r>
                    <w:rPr>
                      <w:rFonts w:ascii="Arial" w:hAnsi="Arial"/>
                      <w:i/>
                      <w:w w:val="90"/>
                      <w:sz w:val="18"/>
                    </w:rPr>
                    <w:t>¤</w:t>
                  </w:r>
                  <w:r>
                    <w:rPr>
                      <w:rFonts w:ascii="Arial" w:hAnsi="Arial"/>
                      <w:i/>
                      <w:spacing w:val="1"/>
                      <w:w w:val="82"/>
                      <w:sz w:val="18"/>
                    </w:rPr>
                    <w:t>n</w:t>
                  </w:r>
                  <w:r>
                    <w:rPr>
                      <w:rFonts w:ascii="Arial" w:hAnsi="Arial"/>
                      <w:i/>
                      <w:w w:val="82"/>
                      <w:sz w:val="18"/>
                    </w:rPr>
                    <w:t>g</w:t>
                  </w:r>
                  <w:r>
                    <w:rPr>
                      <w:rFonts w:ascii="Arial" w:hAnsi="Arial"/>
                      <w:i/>
                      <w:spacing w:val="-13"/>
                      <w:sz w:val="18"/>
                    </w:rPr>
                    <w:t xml:space="preserve"> </w:t>
                  </w:r>
                  <w:r>
                    <w:rPr>
                      <w:rFonts w:ascii="Arial" w:hAnsi="Arial"/>
                      <w:i/>
                      <w:spacing w:val="-2"/>
                      <w:w w:val="82"/>
                      <w:sz w:val="18"/>
                      <w:lang w:val="en-US"/>
                    </w:rPr>
                    <w:t>đ</w:t>
                  </w:r>
                  <w:r>
                    <w:rPr>
                      <w:rFonts w:ascii="Arial" w:hAnsi="Arial"/>
                      <w:i/>
                      <w:w w:val="94"/>
                      <w:sz w:val="18"/>
                    </w:rPr>
                    <w:t>i</w:t>
                  </w:r>
                </w:p>
                <w:p>
                  <w:pPr>
                    <w:spacing w:before="43"/>
                    <w:ind w:left="1427" w:right="0" w:firstLine="0"/>
                    <w:jc w:val="left"/>
                    <w:rPr>
                      <w:rFonts w:ascii="Arial" w:hAnsi="Arial"/>
                      <w:i/>
                      <w:sz w:val="18"/>
                    </w:rPr>
                  </w:pPr>
                  <w:r>
                    <w:rPr>
                      <w:rFonts w:ascii="Courier New" w:hAnsi="Courier New"/>
                      <w:w w:val="99"/>
                      <w:sz w:val="20"/>
                    </w:rPr>
                    <w:t>Push(v);</w:t>
                  </w:r>
                  <w:r>
                    <w:rPr>
                      <w:rFonts w:ascii="Courier New" w:hAnsi="Courier New"/>
                      <w:sz w:val="20"/>
                    </w:rPr>
                    <w:t xml:space="preserve"> </w:t>
                  </w:r>
                  <w:r>
                    <w:rPr>
                      <w:rFonts w:ascii="Arial" w:hAnsi="Arial"/>
                      <w:i/>
                      <w:spacing w:val="-1"/>
                      <w:w w:val="116"/>
                      <w:sz w:val="18"/>
                    </w:rPr>
                    <w:t>//</w:t>
                  </w:r>
                  <w:r>
                    <w:rPr>
                      <w:rFonts w:ascii="Arial" w:hAnsi="Arial"/>
                      <w:i/>
                      <w:w w:val="66"/>
                      <w:sz w:val="18"/>
                    </w:rPr>
                    <w:t>Đ</w:t>
                  </w:r>
                  <w:r>
                    <w:rPr>
                      <w:rFonts w:ascii="Arial" w:hAnsi="Arial"/>
                      <w:i/>
                      <w:spacing w:val="3"/>
                      <w:w w:val="70"/>
                      <w:sz w:val="18"/>
                    </w:rPr>
                    <w:t>â</w:t>
                  </w:r>
                  <w:r>
                    <w:rPr>
                      <w:rFonts w:ascii="Arial" w:hAnsi="Arial"/>
                      <w:i/>
                      <w:w w:val="50"/>
                      <w:sz w:val="18"/>
                    </w:rPr>
                    <w:t>´y</w:t>
                  </w:r>
                  <w:r>
                    <w:rPr>
                      <w:rFonts w:ascii="Arial" w:hAnsi="Arial"/>
                      <w:i/>
                      <w:spacing w:val="-13"/>
                      <w:sz w:val="18"/>
                    </w:rPr>
                    <w:t xml:space="preserve"> </w:t>
                  </w:r>
                  <w:r>
                    <w:rPr>
                      <w:rFonts w:ascii="Arial" w:hAnsi="Arial"/>
                      <w:i/>
                      <w:w w:val="83"/>
                      <w:sz w:val="18"/>
                    </w:rPr>
                    <w:t>v</w:t>
                  </w:r>
                  <w:r>
                    <w:rPr>
                      <w:rFonts w:ascii="Arial" w:hAnsi="Arial"/>
                      <w:i/>
                      <w:spacing w:val="-13"/>
                      <w:sz w:val="18"/>
                    </w:rPr>
                    <w:t xml:space="preserve"> </w:t>
                  </w:r>
                  <w:r>
                    <w:rPr>
                      <w:rFonts w:ascii="Arial" w:hAnsi="Arial"/>
                      <w:i/>
                      <w:spacing w:val="-1"/>
                      <w:w w:val="83"/>
                      <w:sz w:val="18"/>
                    </w:rPr>
                    <w:t>v</w:t>
                  </w:r>
                  <w:r>
                    <w:rPr>
                      <w:rFonts w:ascii="Arial" w:hAnsi="Arial"/>
                      <w:i/>
                      <w:spacing w:val="-1"/>
                      <w:w w:val="75"/>
                      <w:sz w:val="18"/>
                    </w:rPr>
                    <w:t>à</w:t>
                  </w:r>
                  <w:r>
                    <w:rPr>
                      <w:rFonts w:ascii="Arial" w:hAnsi="Arial"/>
                      <w:i/>
                      <w:w w:val="82"/>
                      <w:sz w:val="18"/>
                    </w:rPr>
                    <w:t>o</w:t>
                  </w:r>
                  <w:r>
                    <w:rPr>
                      <w:rFonts w:ascii="Arial" w:hAnsi="Arial"/>
                      <w:i/>
                      <w:spacing w:val="-13"/>
                      <w:sz w:val="18"/>
                    </w:rPr>
                    <w:t xml:space="preserve"> </w:t>
                  </w:r>
                  <w:r>
                    <w:rPr>
                      <w:rFonts w:ascii="Arial" w:hAnsi="Arial"/>
                      <w:i/>
                      <w:spacing w:val="-2"/>
                      <w:w w:val="82"/>
                      <w:sz w:val="18"/>
                    </w:rPr>
                    <w:t>h</w:t>
                  </w:r>
                  <w:r>
                    <w:rPr>
                      <w:rFonts w:ascii="Arial" w:hAnsi="Arial"/>
                      <w:i/>
                      <w:spacing w:val="-1"/>
                      <w:w w:val="75"/>
                      <w:sz w:val="18"/>
                    </w:rPr>
                    <w:t>à</w:t>
                  </w:r>
                  <w:r>
                    <w:rPr>
                      <w:rFonts w:ascii="Arial" w:hAnsi="Arial"/>
                      <w:i/>
                      <w:spacing w:val="-2"/>
                      <w:w w:val="82"/>
                      <w:sz w:val="18"/>
                    </w:rPr>
                    <w:t>n</w:t>
                  </w:r>
                  <w:r>
                    <w:rPr>
                      <w:rFonts w:ascii="Arial" w:hAnsi="Arial"/>
                      <w:i/>
                      <w:w w:val="82"/>
                      <w:sz w:val="18"/>
                    </w:rPr>
                    <w:t>g</w:t>
                  </w:r>
                  <w:r>
                    <w:rPr>
                      <w:rFonts w:ascii="Arial" w:hAnsi="Arial"/>
                      <w:i/>
                      <w:spacing w:val="-13"/>
                      <w:sz w:val="18"/>
                    </w:rPr>
                    <w:t xml:space="preserve"> </w:t>
                  </w:r>
                  <w:r>
                    <w:rPr>
                      <w:rFonts w:ascii="Arial" w:hAnsi="Arial"/>
                      <w:i/>
                      <w:spacing w:val="-2"/>
                      <w:w w:val="82"/>
                      <w:sz w:val="18"/>
                      <w:lang w:val="en-US"/>
                    </w:rPr>
                    <w:t>đ</w:t>
                  </w:r>
                  <w:r>
                    <w:rPr>
                      <w:rFonts w:ascii="Arial" w:hAnsi="Arial"/>
                      <w:i/>
                      <w:spacing w:val="2"/>
                      <w:w w:val="90"/>
                      <w:sz w:val="18"/>
                    </w:rPr>
                    <w:t>¤</w:t>
                  </w:r>
                  <w:r>
                    <w:rPr>
                      <w:rFonts w:ascii="Arial" w:hAnsi="Arial"/>
                      <w:i/>
                      <w:w w:val="94"/>
                      <w:sz w:val="18"/>
                    </w:rPr>
                    <w:t>i</w:t>
                  </w:r>
                </w:p>
                <w:p>
                  <w:pPr>
                    <w:spacing w:before="40"/>
                    <w:ind w:left="1187" w:right="0" w:firstLine="0"/>
                    <w:jc w:val="left"/>
                    <w:rPr>
                      <w:rFonts w:ascii="Courier New"/>
                      <w:sz w:val="20"/>
                    </w:rPr>
                  </w:pPr>
                  <w:r>
                    <w:rPr>
                      <w:rFonts w:ascii="Courier New"/>
                      <w:sz w:val="20"/>
                    </w:rPr>
                    <w:t>end;</w:t>
                  </w:r>
                </w:p>
                <w:p>
                  <w:pPr>
                    <w:spacing w:before="49"/>
                    <w:ind w:left="107" w:right="0" w:firstLine="0"/>
                    <w:jc w:val="left"/>
                    <w:rPr>
                      <w:rFonts w:ascii="Courier New" w:hAnsi="Courier New"/>
                      <w:sz w:val="20"/>
                    </w:rPr>
                  </w:pPr>
                  <w:r>
                    <w:rPr>
                      <w:rFonts w:ascii="Courier New" w:hAnsi="Courier New"/>
                      <w:sz w:val="20"/>
                    </w:rPr>
                    <w:t xml:space="preserve">until Queue = </w:t>
                  </w:r>
                  <w:r>
                    <w:rPr>
                      <w:rFonts w:ascii="Georgia" w:hAnsi="Georgia"/>
                      <w:sz w:val="20"/>
                    </w:rPr>
                    <w:t>Ø</w:t>
                  </w:r>
                  <w:r>
                    <w:rPr>
                      <w:rFonts w:ascii="Courier New" w:hAnsi="Courier New"/>
                      <w:sz w:val="20"/>
                    </w:rPr>
                    <w:t>;</w:t>
                  </w:r>
                </w:p>
              </w:txbxContent>
            </v:textbox>
            <w10:wrap type="none"/>
            <w10:anchorlock/>
          </v:shape>
        </w:pict>
      </w:r>
    </w:p>
    <w:p>
      <w:pPr>
        <w:pStyle w:val="7"/>
        <w:spacing w:before="21" w:line="266" w:lineRule="auto"/>
        <w:ind w:left="304" w:right="292"/>
        <w:jc w:val="both"/>
        <w:rPr>
          <w:rFonts w:hint="default" w:ascii="Times New Roman" w:hAnsi="Times New Roman" w:cs="Times New Roman"/>
          <w:sz w:val="28"/>
          <w:szCs w:val="28"/>
        </w:rPr>
      </w:pPr>
      <w:r>
        <w:rPr>
          <w:rFonts w:hint="default" w:ascii="Times New Roman" w:hAnsi="Times New Roman" w:cs="Times New Roman"/>
          <w:spacing w:val="-1"/>
          <w:w w:val="99"/>
          <w:sz w:val="28"/>
          <w:szCs w:val="28"/>
        </w:rPr>
        <w:t>Kế</w:t>
      </w:r>
      <w:r>
        <w:rPr>
          <w:rFonts w:hint="default" w:ascii="Times New Roman" w:hAnsi="Times New Roman" w:cs="Times New Roman"/>
          <w:w w:val="99"/>
          <w:sz w:val="28"/>
          <w:szCs w:val="28"/>
        </w:rPr>
        <w:t>t</w:t>
      </w:r>
      <w:r>
        <w:rPr>
          <w:rFonts w:hint="default" w:ascii="Times New Roman" w:hAnsi="Times New Roman" w:cs="Times New Roman"/>
          <w:spacing w:val="19"/>
          <w:sz w:val="28"/>
          <w:szCs w:val="28"/>
        </w:rPr>
        <w:t xml:space="preserve"> </w:t>
      </w:r>
      <w:r>
        <w:rPr>
          <w:rFonts w:hint="default" w:ascii="Times New Roman" w:hAnsi="Times New Roman" w:cs="Times New Roman"/>
          <w:w w:val="99"/>
          <w:sz w:val="28"/>
          <w:szCs w:val="28"/>
        </w:rPr>
        <w:t>quả</w:t>
      </w:r>
      <w:r>
        <w:rPr>
          <w:rFonts w:hint="default" w:ascii="Times New Roman" w:hAnsi="Times New Roman" w:cs="Times New Roman"/>
          <w:spacing w:val="18"/>
          <w:sz w:val="28"/>
          <w:szCs w:val="28"/>
        </w:rPr>
        <w:t xml:space="preserve"> </w:t>
      </w:r>
      <w:r>
        <w:rPr>
          <w:rFonts w:hint="default" w:ascii="Times New Roman" w:hAnsi="Times New Roman" w:cs="Times New Roman"/>
          <w:spacing w:val="-1"/>
          <w:w w:val="99"/>
          <w:sz w:val="28"/>
          <w:szCs w:val="28"/>
        </w:rPr>
        <w:t>c</w:t>
      </w:r>
      <w:r>
        <w:rPr>
          <w:rFonts w:hint="default" w:ascii="Times New Roman" w:hAnsi="Times New Roman" w:cs="Times New Roman"/>
          <w:spacing w:val="2"/>
          <w:w w:val="99"/>
          <w:sz w:val="28"/>
          <w:szCs w:val="28"/>
        </w:rPr>
        <w:t>ủ</w:t>
      </w:r>
      <w:r>
        <w:rPr>
          <w:rFonts w:hint="default" w:ascii="Times New Roman" w:hAnsi="Times New Roman" w:cs="Times New Roman"/>
          <w:w w:val="99"/>
          <w:sz w:val="28"/>
          <w:szCs w:val="28"/>
        </w:rPr>
        <w:t>a</w:t>
      </w:r>
      <w:r>
        <w:rPr>
          <w:rFonts w:hint="default" w:ascii="Times New Roman" w:hAnsi="Times New Roman" w:cs="Times New Roman"/>
          <w:spacing w:val="18"/>
          <w:sz w:val="28"/>
          <w:szCs w:val="28"/>
        </w:rPr>
        <w:t xml:space="preserve"> </w:t>
      </w:r>
      <w:r>
        <w:rPr>
          <w:rFonts w:hint="default" w:ascii="Times New Roman" w:hAnsi="Times New Roman" w:cs="Times New Roman"/>
          <w:w w:val="99"/>
          <w:sz w:val="28"/>
          <w:szCs w:val="28"/>
        </w:rPr>
        <w:t>h</w:t>
      </w:r>
      <w:r>
        <w:rPr>
          <w:rFonts w:hint="default" w:ascii="Times New Roman" w:hAnsi="Times New Roman" w:cs="Times New Roman"/>
          <w:spacing w:val="-1"/>
          <w:w w:val="99"/>
          <w:sz w:val="28"/>
          <w:szCs w:val="28"/>
        </w:rPr>
        <w:t>a</w:t>
      </w:r>
      <w:r>
        <w:rPr>
          <w:rFonts w:hint="default" w:ascii="Times New Roman" w:hAnsi="Times New Roman" w:cs="Times New Roman"/>
          <w:w w:val="99"/>
          <w:sz w:val="28"/>
          <w:szCs w:val="28"/>
        </w:rPr>
        <w:t>i</w:t>
      </w:r>
      <w:r>
        <w:rPr>
          <w:rFonts w:hint="default" w:ascii="Times New Roman" w:hAnsi="Times New Roman" w:cs="Times New Roman"/>
          <w:spacing w:val="22"/>
          <w:sz w:val="28"/>
          <w:szCs w:val="28"/>
        </w:rPr>
        <w:t xml:space="preserve"> </w:t>
      </w:r>
      <w:r>
        <w:rPr>
          <w:rFonts w:hint="default" w:ascii="Times New Roman" w:hAnsi="Times New Roman" w:cs="Times New Roman"/>
          <w:spacing w:val="-1"/>
          <w:w w:val="99"/>
          <w:sz w:val="28"/>
          <w:szCs w:val="28"/>
        </w:rPr>
        <w:t>c</w:t>
      </w:r>
      <w:r>
        <w:rPr>
          <w:rFonts w:hint="default" w:ascii="Times New Roman" w:hAnsi="Times New Roman" w:cs="Times New Roman"/>
          <w:spacing w:val="1"/>
          <w:w w:val="99"/>
          <w:sz w:val="28"/>
          <w:szCs w:val="28"/>
        </w:rPr>
        <w:t>á</w:t>
      </w:r>
      <w:r>
        <w:rPr>
          <w:rFonts w:hint="default" w:ascii="Times New Roman" w:hAnsi="Times New Roman" w:cs="Times New Roman"/>
          <w:spacing w:val="-1"/>
          <w:w w:val="99"/>
          <w:sz w:val="28"/>
          <w:szCs w:val="28"/>
        </w:rPr>
        <w:t>c</w:t>
      </w:r>
      <w:r>
        <w:rPr>
          <w:rFonts w:hint="default" w:ascii="Times New Roman" w:hAnsi="Times New Roman" w:cs="Times New Roman"/>
          <w:w w:val="99"/>
          <w:sz w:val="28"/>
          <w:szCs w:val="28"/>
        </w:rPr>
        <w:t>h</w:t>
      </w:r>
      <w:r>
        <w:rPr>
          <w:rFonts w:hint="default" w:ascii="Times New Roman" w:hAnsi="Times New Roman" w:cs="Times New Roman"/>
          <w:spacing w:val="19"/>
          <w:sz w:val="28"/>
          <w:szCs w:val="28"/>
        </w:rPr>
        <w:t xml:space="preserve"> </w:t>
      </w:r>
      <w:r>
        <w:rPr>
          <w:rFonts w:hint="default" w:ascii="Times New Roman" w:hAnsi="Times New Roman" w:cs="Times New Roman"/>
          <w:spacing w:val="-1"/>
          <w:w w:val="99"/>
          <w:sz w:val="28"/>
          <w:szCs w:val="28"/>
        </w:rPr>
        <w:t>cà</w:t>
      </w:r>
      <w:r>
        <w:rPr>
          <w:rFonts w:hint="default" w:ascii="Times New Roman" w:hAnsi="Times New Roman" w:cs="Times New Roman"/>
          <w:w w:val="99"/>
          <w:sz w:val="28"/>
          <w:szCs w:val="28"/>
        </w:rPr>
        <w:t>i</w:t>
      </w:r>
      <w:r>
        <w:rPr>
          <w:rFonts w:hint="default" w:ascii="Times New Roman" w:hAnsi="Times New Roman" w:cs="Times New Roman"/>
          <w:spacing w:val="22"/>
          <w:sz w:val="28"/>
          <w:szCs w:val="28"/>
        </w:rPr>
        <w:t xml:space="preserve"> </w:t>
      </w:r>
      <w:r>
        <w:rPr>
          <w:rFonts w:hint="default" w:cs="Times New Roman"/>
          <w:w w:val="99"/>
          <w:sz w:val="28"/>
          <w:szCs w:val="28"/>
          <w:lang w:val="en-US"/>
        </w:rPr>
        <w:t>đ</w:t>
      </w:r>
      <w:r>
        <w:rPr>
          <w:rFonts w:hint="default" w:ascii="Times New Roman" w:hAnsi="Times New Roman" w:cs="Times New Roman"/>
          <w:spacing w:val="-1"/>
          <w:w w:val="99"/>
          <w:sz w:val="28"/>
          <w:szCs w:val="28"/>
        </w:rPr>
        <w:t>ặ</w:t>
      </w:r>
      <w:r>
        <w:rPr>
          <w:rFonts w:hint="default" w:ascii="Times New Roman" w:hAnsi="Times New Roman" w:cs="Times New Roman"/>
          <w:w w:val="99"/>
          <w:sz w:val="28"/>
          <w:szCs w:val="28"/>
        </w:rPr>
        <w:t>t</w:t>
      </w:r>
      <w:r>
        <w:rPr>
          <w:rFonts w:hint="default" w:ascii="Times New Roman" w:hAnsi="Times New Roman" w:cs="Times New Roman"/>
          <w:spacing w:val="19"/>
          <w:sz w:val="28"/>
          <w:szCs w:val="28"/>
        </w:rPr>
        <w:t xml:space="preserve"> </w:t>
      </w:r>
      <w:r>
        <w:rPr>
          <w:rFonts w:hint="default" w:ascii="Times New Roman" w:hAnsi="Times New Roman" w:cs="Times New Roman"/>
          <w:w w:val="99"/>
          <w:sz w:val="28"/>
          <w:szCs w:val="28"/>
        </w:rPr>
        <w:t>không</w:t>
      </w:r>
      <w:r>
        <w:rPr>
          <w:rFonts w:hint="default" w:ascii="Times New Roman" w:hAnsi="Times New Roman" w:cs="Times New Roman"/>
          <w:spacing w:val="19"/>
          <w:sz w:val="28"/>
          <w:szCs w:val="28"/>
        </w:rPr>
        <w:t xml:space="preserve"> </w:t>
      </w:r>
      <w:r>
        <w:rPr>
          <w:rFonts w:hint="default" w:ascii="Times New Roman" w:hAnsi="Times New Roman" w:cs="Times New Roman"/>
          <w:w w:val="99"/>
          <w:sz w:val="28"/>
          <w:szCs w:val="28"/>
        </w:rPr>
        <w:t>kh</w:t>
      </w:r>
      <w:r>
        <w:rPr>
          <w:rFonts w:hint="default" w:ascii="Times New Roman" w:hAnsi="Times New Roman" w:cs="Times New Roman"/>
          <w:spacing w:val="-1"/>
          <w:w w:val="99"/>
          <w:sz w:val="28"/>
          <w:szCs w:val="28"/>
        </w:rPr>
        <w:t>á</w:t>
      </w:r>
      <w:r>
        <w:rPr>
          <w:rFonts w:hint="default" w:ascii="Times New Roman" w:hAnsi="Times New Roman" w:cs="Times New Roman"/>
          <w:w w:val="99"/>
          <w:sz w:val="28"/>
          <w:szCs w:val="28"/>
        </w:rPr>
        <w:t>c</w:t>
      </w:r>
      <w:r>
        <w:rPr>
          <w:rFonts w:hint="default" w:ascii="Times New Roman" w:hAnsi="Times New Roman" w:cs="Times New Roman"/>
          <w:spacing w:val="20"/>
          <w:sz w:val="28"/>
          <w:szCs w:val="28"/>
        </w:rPr>
        <w:t xml:space="preserve"> </w:t>
      </w:r>
      <w:r>
        <w:rPr>
          <w:rFonts w:hint="default" w:ascii="Times New Roman" w:hAnsi="Times New Roman" w:cs="Times New Roman"/>
          <w:w w:val="99"/>
          <w:sz w:val="28"/>
          <w:szCs w:val="28"/>
        </w:rPr>
        <w:t>nh</w:t>
      </w:r>
      <w:r>
        <w:rPr>
          <w:rFonts w:hint="default" w:ascii="Times New Roman" w:hAnsi="Times New Roman" w:cs="Times New Roman"/>
          <w:spacing w:val="-1"/>
          <w:w w:val="99"/>
          <w:sz w:val="28"/>
          <w:szCs w:val="28"/>
        </w:rPr>
        <w:t>a</w:t>
      </w:r>
      <w:r>
        <w:rPr>
          <w:rFonts w:hint="default" w:ascii="Times New Roman" w:hAnsi="Times New Roman" w:cs="Times New Roman"/>
          <w:w w:val="99"/>
          <w:sz w:val="28"/>
          <w:szCs w:val="28"/>
        </w:rPr>
        <w:t>u,</w:t>
      </w:r>
      <w:r>
        <w:rPr>
          <w:rFonts w:hint="default" w:ascii="Times New Roman" w:hAnsi="Times New Roman" w:cs="Times New Roman"/>
          <w:spacing w:val="19"/>
          <w:sz w:val="28"/>
          <w:szCs w:val="28"/>
        </w:rPr>
        <w:t xml:space="preserve"> </w:t>
      </w:r>
      <w:r>
        <w:rPr>
          <w:rFonts w:hint="default" w:ascii="Times New Roman" w:hAnsi="Times New Roman" w:cs="Times New Roman"/>
          <w:spacing w:val="2"/>
          <w:w w:val="99"/>
          <w:sz w:val="28"/>
          <w:szCs w:val="28"/>
        </w:rPr>
        <w:t>s</w:t>
      </w:r>
      <w:r>
        <w:rPr>
          <w:rFonts w:hint="default" w:ascii="Times New Roman" w:hAnsi="Times New Roman" w:cs="Times New Roman"/>
          <w:w w:val="99"/>
          <w:sz w:val="28"/>
          <w:szCs w:val="28"/>
        </w:rPr>
        <w:t>ự</w:t>
      </w:r>
      <w:r>
        <w:rPr>
          <w:rFonts w:hint="default" w:ascii="Times New Roman" w:hAnsi="Times New Roman" w:cs="Times New Roman"/>
          <w:spacing w:val="18"/>
          <w:sz w:val="28"/>
          <w:szCs w:val="28"/>
        </w:rPr>
        <w:t xml:space="preserve"> </w:t>
      </w:r>
      <w:r>
        <w:rPr>
          <w:rFonts w:hint="default" w:ascii="Times New Roman" w:hAnsi="Times New Roman" w:cs="Times New Roman"/>
          <w:w w:val="99"/>
          <w:sz w:val="28"/>
          <w:szCs w:val="28"/>
        </w:rPr>
        <w:t>k</w:t>
      </w:r>
      <w:r>
        <w:rPr>
          <w:rFonts w:hint="default" w:ascii="Times New Roman" w:hAnsi="Times New Roman" w:cs="Times New Roman"/>
          <w:spacing w:val="-1"/>
          <w:w w:val="99"/>
          <w:sz w:val="28"/>
          <w:szCs w:val="28"/>
        </w:rPr>
        <w:t>há</w:t>
      </w:r>
      <w:r>
        <w:rPr>
          <w:rFonts w:hint="default" w:ascii="Times New Roman" w:hAnsi="Times New Roman" w:cs="Times New Roman"/>
          <w:w w:val="99"/>
          <w:sz w:val="28"/>
          <w:szCs w:val="28"/>
        </w:rPr>
        <w:t>c</w:t>
      </w:r>
      <w:r>
        <w:rPr>
          <w:rFonts w:hint="default" w:ascii="Times New Roman" w:hAnsi="Times New Roman" w:cs="Times New Roman"/>
          <w:spacing w:val="18"/>
          <w:sz w:val="28"/>
          <w:szCs w:val="28"/>
        </w:rPr>
        <w:t xml:space="preserve"> </w:t>
      </w:r>
      <w:r>
        <w:rPr>
          <w:rFonts w:hint="default" w:ascii="Times New Roman" w:hAnsi="Times New Roman" w:cs="Times New Roman"/>
          <w:w w:val="99"/>
          <w:sz w:val="28"/>
          <w:szCs w:val="28"/>
        </w:rPr>
        <w:t>bi</w:t>
      </w:r>
      <w:r>
        <w:rPr>
          <w:rFonts w:hint="default" w:ascii="Times New Roman" w:hAnsi="Times New Roman" w:cs="Times New Roman"/>
          <w:spacing w:val="-1"/>
          <w:w w:val="99"/>
          <w:sz w:val="28"/>
          <w:szCs w:val="28"/>
        </w:rPr>
        <w:t>ệ</w:t>
      </w:r>
      <w:r>
        <w:rPr>
          <w:rFonts w:hint="default" w:ascii="Times New Roman" w:hAnsi="Times New Roman" w:cs="Times New Roman"/>
          <w:w w:val="99"/>
          <w:sz w:val="28"/>
          <w:szCs w:val="28"/>
        </w:rPr>
        <w:t>t</w:t>
      </w:r>
      <w:r>
        <w:rPr>
          <w:rFonts w:hint="default" w:ascii="Times New Roman" w:hAnsi="Times New Roman" w:cs="Times New Roman"/>
          <w:spacing w:val="22"/>
          <w:sz w:val="28"/>
          <w:szCs w:val="28"/>
        </w:rPr>
        <w:t xml:space="preserve"> </w:t>
      </w:r>
      <w:r>
        <w:rPr>
          <w:rFonts w:hint="default" w:ascii="Times New Roman" w:hAnsi="Times New Roman" w:cs="Times New Roman"/>
          <w:spacing w:val="-1"/>
          <w:w w:val="99"/>
          <w:sz w:val="28"/>
          <w:szCs w:val="28"/>
        </w:rPr>
        <w:t>c</w:t>
      </w:r>
      <w:r>
        <w:rPr>
          <w:rFonts w:hint="default" w:ascii="Times New Roman" w:hAnsi="Times New Roman" w:cs="Times New Roman"/>
          <w:w w:val="99"/>
          <w:sz w:val="28"/>
          <w:szCs w:val="28"/>
        </w:rPr>
        <w:t>hỉ</w:t>
      </w:r>
      <w:r>
        <w:rPr>
          <w:rFonts w:hint="default" w:ascii="Times New Roman" w:hAnsi="Times New Roman" w:cs="Times New Roman"/>
          <w:spacing w:val="19"/>
          <w:sz w:val="28"/>
          <w:szCs w:val="28"/>
        </w:rPr>
        <w:t xml:space="preserve"> </w:t>
      </w:r>
      <w:r>
        <w:rPr>
          <w:rFonts w:hint="default" w:ascii="Times New Roman" w:hAnsi="Times New Roman" w:cs="Times New Roman"/>
          <w:w w:val="99"/>
          <w:sz w:val="28"/>
          <w:szCs w:val="28"/>
        </w:rPr>
        <w:t>n</w:t>
      </w:r>
      <w:r>
        <w:rPr>
          <w:rFonts w:hint="default" w:ascii="Times New Roman" w:hAnsi="Times New Roman" w:cs="Times New Roman"/>
          <w:spacing w:val="-1"/>
          <w:w w:val="99"/>
          <w:sz w:val="28"/>
          <w:szCs w:val="28"/>
        </w:rPr>
        <w:t>ằ</w:t>
      </w:r>
      <w:r>
        <w:rPr>
          <w:rFonts w:hint="default" w:ascii="Times New Roman" w:hAnsi="Times New Roman" w:cs="Times New Roman"/>
          <w:w w:val="99"/>
          <w:sz w:val="28"/>
          <w:szCs w:val="28"/>
        </w:rPr>
        <w:t>m</w:t>
      </w:r>
      <w:r>
        <w:rPr>
          <w:rFonts w:hint="default" w:ascii="Times New Roman" w:hAnsi="Times New Roman" w:cs="Times New Roman"/>
          <w:spacing w:val="19"/>
          <w:sz w:val="28"/>
          <w:szCs w:val="28"/>
        </w:rPr>
        <w:t xml:space="preserve"> </w:t>
      </w:r>
      <w:r>
        <w:rPr>
          <w:rFonts w:hint="default" w:ascii="Times New Roman" w:hAnsi="Times New Roman" w:cs="Times New Roman"/>
          <w:w w:val="99"/>
          <w:sz w:val="28"/>
          <w:szCs w:val="28"/>
        </w:rPr>
        <w:t>ở</w:t>
      </w:r>
      <w:r>
        <w:rPr>
          <w:rFonts w:hint="default" w:ascii="Times New Roman" w:hAnsi="Times New Roman" w:cs="Times New Roman"/>
          <w:spacing w:val="19"/>
          <w:sz w:val="28"/>
          <w:szCs w:val="28"/>
        </w:rPr>
        <w:t xml:space="preserve"> </w:t>
      </w:r>
      <w:r>
        <w:rPr>
          <w:rFonts w:hint="default" w:ascii="Times New Roman" w:hAnsi="Times New Roman" w:cs="Times New Roman"/>
          <w:w w:val="99"/>
          <w:sz w:val="28"/>
          <w:szCs w:val="28"/>
        </w:rPr>
        <w:t>l</w:t>
      </w:r>
      <w:r>
        <w:rPr>
          <w:rFonts w:hint="default" w:ascii="Times New Roman" w:hAnsi="Times New Roman" w:cs="Times New Roman"/>
          <w:spacing w:val="2"/>
          <w:w w:val="99"/>
          <w:sz w:val="28"/>
          <w:szCs w:val="28"/>
        </w:rPr>
        <w:t>ư</w:t>
      </w:r>
      <w:r>
        <w:rPr>
          <w:rFonts w:hint="default" w:ascii="Times New Roman" w:hAnsi="Times New Roman" w:cs="Times New Roman"/>
          <w:w w:val="99"/>
          <w:sz w:val="28"/>
          <w:szCs w:val="28"/>
        </w:rPr>
        <w:t>ợng</w:t>
      </w:r>
      <w:r>
        <w:rPr>
          <w:rFonts w:hint="default" w:ascii="Times New Roman" w:hAnsi="Times New Roman" w:cs="Times New Roman"/>
          <w:spacing w:val="16"/>
          <w:sz w:val="28"/>
          <w:szCs w:val="28"/>
        </w:rPr>
        <w:t xml:space="preserve"> </w:t>
      </w:r>
      <w:r>
        <w:rPr>
          <w:rFonts w:hint="default" w:ascii="Times New Roman" w:hAnsi="Times New Roman" w:cs="Times New Roman"/>
          <w:w w:val="99"/>
          <w:sz w:val="28"/>
          <w:szCs w:val="28"/>
        </w:rPr>
        <w:t>bộ nhớ</w:t>
      </w:r>
      <w:r>
        <w:rPr>
          <w:rFonts w:hint="default" w:ascii="Times New Roman" w:hAnsi="Times New Roman" w:cs="Times New Roman"/>
          <w:spacing w:val="24"/>
          <w:sz w:val="28"/>
          <w:szCs w:val="28"/>
        </w:rPr>
        <w:t xml:space="preserve"> </w:t>
      </w:r>
      <w:r>
        <w:rPr>
          <w:rFonts w:hint="default" w:ascii="Times New Roman" w:hAnsi="Times New Roman" w:cs="Times New Roman"/>
          <w:spacing w:val="-1"/>
          <w:w w:val="99"/>
          <w:sz w:val="28"/>
          <w:szCs w:val="28"/>
        </w:rPr>
        <w:t>cầ</w:t>
      </w:r>
      <w:r>
        <w:rPr>
          <w:rFonts w:hint="default" w:ascii="Times New Roman" w:hAnsi="Times New Roman" w:cs="Times New Roman"/>
          <w:w w:val="99"/>
          <w:sz w:val="28"/>
          <w:szCs w:val="28"/>
        </w:rPr>
        <w:t>n</w:t>
      </w:r>
      <w:r>
        <w:rPr>
          <w:rFonts w:hint="default" w:ascii="Times New Roman" w:hAnsi="Times New Roman" w:cs="Times New Roman"/>
          <w:spacing w:val="24"/>
          <w:sz w:val="28"/>
          <w:szCs w:val="28"/>
        </w:rPr>
        <w:t xml:space="preserve"> </w:t>
      </w:r>
      <w:r>
        <w:rPr>
          <w:rFonts w:hint="default" w:ascii="Times New Roman" w:hAnsi="Times New Roman" w:cs="Times New Roman"/>
          <w:w w:val="99"/>
          <w:sz w:val="28"/>
          <w:szCs w:val="28"/>
        </w:rPr>
        <w:t>sử</w:t>
      </w:r>
      <w:r>
        <w:rPr>
          <w:rFonts w:hint="default" w:ascii="Times New Roman" w:hAnsi="Times New Roman" w:cs="Times New Roman"/>
          <w:spacing w:val="23"/>
          <w:sz w:val="28"/>
          <w:szCs w:val="28"/>
        </w:rPr>
        <w:t xml:space="preserve"> </w:t>
      </w:r>
      <w:r>
        <w:rPr>
          <w:rFonts w:hint="default" w:ascii="Times New Roman" w:hAnsi="Times New Roman" w:cs="Times New Roman"/>
          <w:w w:val="99"/>
          <w:sz w:val="28"/>
          <w:szCs w:val="28"/>
        </w:rPr>
        <w:t>dụng</w:t>
      </w:r>
      <w:r>
        <w:rPr>
          <w:rFonts w:hint="default" w:ascii="Times New Roman" w:hAnsi="Times New Roman" w:cs="Times New Roman"/>
          <w:spacing w:val="21"/>
          <w:sz w:val="28"/>
          <w:szCs w:val="28"/>
        </w:rPr>
        <w:t xml:space="preserve"> </w:t>
      </w:r>
      <w:r>
        <w:rPr>
          <w:rFonts w:hint="default" w:ascii="Times New Roman" w:hAnsi="Times New Roman" w:cs="Times New Roman"/>
          <w:spacing w:val="-1"/>
          <w:w w:val="99"/>
          <w:sz w:val="28"/>
          <w:szCs w:val="28"/>
        </w:rPr>
        <w:t>c</w:t>
      </w:r>
      <w:r>
        <w:rPr>
          <w:rFonts w:hint="default" w:ascii="Times New Roman" w:hAnsi="Times New Roman" w:cs="Times New Roman"/>
          <w:w w:val="99"/>
          <w:sz w:val="28"/>
          <w:szCs w:val="28"/>
        </w:rPr>
        <w:t>ho</w:t>
      </w:r>
      <w:r>
        <w:rPr>
          <w:rFonts w:hint="default" w:ascii="Times New Roman" w:hAnsi="Times New Roman" w:cs="Times New Roman"/>
          <w:spacing w:val="24"/>
          <w:sz w:val="28"/>
          <w:szCs w:val="28"/>
        </w:rPr>
        <w:t xml:space="preserve"> </w:t>
      </w:r>
      <w:r>
        <w:rPr>
          <w:rFonts w:hint="default" w:ascii="Times New Roman" w:hAnsi="Times New Roman" w:cs="Times New Roman"/>
          <w:w w:val="99"/>
          <w:sz w:val="28"/>
          <w:szCs w:val="28"/>
        </w:rPr>
        <w:t>h</w:t>
      </w:r>
      <w:r>
        <w:rPr>
          <w:rFonts w:hint="default" w:ascii="Times New Roman" w:hAnsi="Times New Roman" w:cs="Times New Roman"/>
          <w:spacing w:val="-1"/>
          <w:w w:val="99"/>
          <w:sz w:val="28"/>
          <w:szCs w:val="28"/>
        </w:rPr>
        <w:t>à</w:t>
      </w:r>
      <w:r>
        <w:rPr>
          <w:rFonts w:hint="default" w:ascii="Times New Roman" w:hAnsi="Times New Roman" w:cs="Times New Roman"/>
          <w:w w:val="99"/>
          <w:sz w:val="28"/>
          <w:szCs w:val="28"/>
        </w:rPr>
        <w:t>ng</w:t>
      </w:r>
      <w:r>
        <w:rPr>
          <w:rFonts w:hint="default" w:ascii="Times New Roman" w:hAnsi="Times New Roman" w:cs="Times New Roman"/>
          <w:spacing w:val="21"/>
          <w:sz w:val="28"/>
          <w:szCs w:val="28"/>
        </w:rPr>
        <w:t xml:space="preserve"> </w:t>
      </w:r>
      <w:r>
        <w:rPr>
          <w:rFonts w:hint="default" w:cs="Times New Roman"/>
          <w:w w:val="99"/>
          <w:sz w:val="28"/>
          <w:szCs w:val="28"/>
          <w:lang w:val="en-US"/>
        </w:rPr>
        <w:t>đ</w:t>
      </w:r>
      <w:r>
        <w:rPr>
          <w:rFonts w:hint="default" w:ascii="Times New Roman" w:hAnsi="Times New Roman" w:cs="Times New Roman"/>
          <w:w w:val="99"/>
          <w:sz w:val="28"/>
          <w:szCs w:val="28"/>
        </w:rPr>
        <w:t>ợi</w:t>
      </w:r>
      <w:r>
        <w:rPr>
          <w:rFonts w:hint="default" w:ascii="Times New Roman" w:hAnsi="Times New Roman" w:cs="Times New Roman"/>
          <w:spacing w:val="24"/>
          <w:sz w:val="28"/>
          <w:szCs w:val="28"/>
        </w:rPr>
        <w:t xml:space="preserve"> </w:t>
      </w:r>
      <w:r>
        <w:rPr>
          <w:rFonts w:hint="default" w:ascii="Times New Roman" w:hAnsi="Times New Roman" w:cs="Times New Roman"/>
          <w:w w:val="90"/>
          <w:sz w:val="28"/>
          <w:szCs w:val="28"/>
        </w:rPr>
        <w:t>Q</w:t>
      </w:r>
      <w:r>
        <w:rPr>
          <w:rFonts w:hint="default" w:ascii="Times New Roman" w:hAnsi="Times New Roman" w:cs="Times New Roman"/>
          <w:spacing w:val="-1"/>
          <w:w w:val="99"/>
          <w:sz w:val="28"/>
          <w:szCs w:val="28"/>
        </w:rPr>
        <w:t>u</w:t>
      </w:r>
      <w:r>
        <w:rPr>
          <w:rFonts w:hint="default" w:ascii="Times New Roman" w:hAnsi="Times New Roman" w:cs="Times New Roman"/>
          <w:w w:val="102"/>
          <w:sz w:val="28"/>
          <w:szCs w:val="28"/>
        </w:rPr>
        <w:t>e</w:t>
      </w:r>
      <w:r>
        <w:rPr>
          <w:rFonts w:hint="default" w:ascii="Times New Roman" w:hAnsi="Times New Roman" w:cs="Times New Roman"/>
          <w:spacing w:val="-1"/>
          <w:w w:val="99"/>
          <w:sz w:val="28"/>
          <w:szCs w:val="28"/>
        </w:rPr>
        <w:t>u</w:t>
      </w:r>
      <w:r>
        <w:rPr>
          <w:rFonts w:hint="default" w:ascii="Times New Roman" w:hAnsi="Times New Roman" w:cs="Times New Roman"/>
          <w:spacing w:val="5"/>
          <w:w w:val="102"/>
          <w:sz w:val="28"/>
          <w:szCs w:val="28"/>
        </w:rPr>
        <w:t>e</w:t>
      </w:r>
      <w:r>
        <w:rPr>
          <w:rFonts w:hint="default" w:ascii="Times New Roman" w:hAnsi="Times New Roman" w:cs="Times New Roman"/>
          <w:w w:val="99"/>
          <w:sz w:val="28"/>
          <w:szCs w:val="28"/>
        </w:rPr>
        <w:t>:</w:t>
      </w:r>
      <w:r>
        <w:rPr>
          <w:rFonts w:hint="default" w:ascii="Times New Roman" w:hAnsi="Times New Roman" w:cs="Times New Roman"/>
          <w:spacing w:val="24"/>
          <w:sz w:val="28"/>
          <w:szCs w:val="28"/>
        </w:rPr>
        <w:t xml:space="preserve"> </w:t>
      </w:r>
      <w:r>
        <w:rPr>
          <w:rFonts w:hint="default" w:ascii="Times New Roman" w:hAnsi="Times New Roman" w:cs="Times New Roman"/>
          <w:w w:val="99"/>
          <w:sz w:val="28"/>
          <w:szCs w:val="28"/>
        </w:rPr>
        <w:t>Ở</w:t>
      </w:r>
      <w:r>
        <w:rPr>
          <w:rFonts w:hint="default" w:ascii="Times New Roman" w:hAnsi="Times New Roman" w:cs="Times New Roman"/>
          <w:spacing w:val="23"/>
          <w:sz w:val="28"/>
          <w:szCs w:val="28"/>
        </w:rPr>
        <w:t xml:space="preserve"> </w:t>
      </w:r>
      <w:r>
        <w:rPr>
          <w:rFonts w:hint="default" w:ascii="Times New Roman" w:hAnsi="Times New Roman" w:cs="Times New Roman"/>
          <w:spacing w:val="-1"/>
          <w:w w:val="99"/>
          <w:sz w:val="28"/>
          <w:szCs w:val="28"/>
        </w:rPr>
        <w:t>các</w:t>
      </w:r>
      <w:r>
        <w:rPr>
          <w:rFonts w:hint="default" w:ascii="Times New Roman" w:hAnsi="Times New Roman" w:cs="Times New Roman"/>
          <w:w w:val="99"/>
          <w:sz w:val="28"/>
          <w:szCs w:val="28"/>
        </w:rPr>
        <w:t>h</w:t>
      </w:r>
      <w:r>
        <w:rPr>
          <w:rFonts w:hint="default" w:ascii="Times New Roman" w:hAnsi="Times New Roman" w:cs="Times New Roman"/>
          <w:spacing w:val="24"/>
          <w:sz w:val="28"/>
          <w:szCs w:val="28"/>
        </w:rPr>
        <w:t xml:space="preserve"> </w:t>
      </w:r>
      <w:r>
        <w:rPr>
          <w:rFonts w:hint="default" w:ascii="Times New Roman" w:hAnsi="Times New Roman" w:cs="Times New Roman"/>
          <w:spacing w:val="-1"/>
          <w:w w:val="99"/>
          <w:sz w:val="28"/>
          <w:szCs w:val="28"/>
        </w:rPr>
        <w:t>cà</w:t>
      </w:r>
      <w:r>
        <w:rPr>
          <w:rFonts w:hint="default" w:ascii="Times New Roman" w:hAnsi="Times New Roman" w:cs="Times New Roman"/>
          <w:w w:val="99"/>
          <w:sz w:val="28"/>
          <w:szCs w:val="28"/>
        </w:rPr>
        <w:t>i</w:t>
      </w:r>
      <w:r>
        <w:rPr>
          <w:rFonts w:hint="default" w:ascii="Times New Roman" w:hAnsi="Times New Roman" w:cs="Times New Roman"/>
          <w:spacing w:val="24"/>
          <w:sz w:val="28"/>
          <w:szCs w:val="28"/>
        </w:rPr>
        <w:t xml:space="preserve"> </w:t>
      </w:r>
      <w:r>
        <w:rPr>
          <w:rFonts w:hint="default" w:cs="Times New Roman"/>
          <w:w w:val="99"/>
          <w:sz w:val="28"/>
          <w:szCs w:val="28"/>
          <w:lang w:val="en-US"/>
        </w:rPr>
        <w:t>đ</w:t>
      </w:r>
      <w:r>
        <w:rPr>
          <w:rFonts w:hint="default" w:ascii="Times New Roman" w:hAnsi="Times New Roman" w:cs="Times New Roman"/>
          <w:spacing w:val="-1"/>
          <w:w w:val="99"/>
          <w:sz w:val="28"/>
          <w:szCs w:val="28"/>
        </w:rPr>
        <w:t>ặ</w:t>
      </w:r>
      <w:r>
        <w:rPr>
          <w:rFonts w:hint="default" w:ascii="Times New Roman" w:hAnsi="Times New Roman" w:cs="Times New Roman"/>
          <w:w w:val="99"/>
          <w:sz w:val="28"/>
          <w:szCs w:val="28"/>
        </w:rPr>
        <w:t>t</w:t>
      </w:r>
      <w:r>
        <w:rPr>
          <w:rFonts w:hint="default" w:ascii="Times New Roman" w:hAnsi="Times New Roman" w:cs="Times New Roman"/>
          <w:spacing w:val="24"/>
          <w:sz w:val="28"/>
          <w:szCs w:val="28"/>
        </w:rPr>
        <w:t xml:space="preserve"> </w:t>
      </w:r>
      <w:r>
        <w:rPr>
          <w:rFonts w:hint="default" w:ascii="Times New Roman" w:hAnsi="Times New Roman" w:cs="Times New Roman"/>
          <w:spacing w:val="-2"/>
          <w:w w:val="99"/>
          <w:sz w:val="28"/>
          <w:szCs w:val="28"/>
        </w:rPr>
        <w:t>t</w:t>
      </w:r>
      <w:r>
        <w:rPr>
          <w:rFonts w:hint="default" w:ascii="Times New Roman" w:hAnsi="Times New Roman" w:cs="Times New Roman"/>
          <w:w w:val="99"/>
          <w:sz w:val="28"/>
          <w:szCs w:val="28"/>
        </w:rPr>
        <w:t>hứ</w:t>
      </w:r>
      <w:r>
        <w:rPr>
          <w:rFonts w:hint="default" w:ascii="Times New Roman" w:hAnsi="Times New Roman" w:cs="Times New Roman"/>
          <w:spacing w:val="23"/>
          <w:sz w:val="28"/>
          <w:szCs w:val="28"/>
        </w:rPr>
        <w:t xml:space="preserve"> </w:t>
      </w:r>
      <w:r>
        <w:rPr>
          <w:rFonts w:hint="default" w:ascii="Times New Roman" w:hAnsi="Times New Roman" w:cs="Times New Roman"/>
          <w:w w:val="99"/>
          <w:sz w:val="28"/>
          <w:szCs w:val="28"/>
        </w:rPr>
        <w:t>nh</w:t>
      </w:r>
      <w:r>
        <w:rPr>
          <w:rFonts w:hint="default" w:ascii="Times New Roman" w:hAnsi="Times New Roman" w:cs="Times New Roman"/>
          <w:spacing w:val="-1"/>
          <w:w w:val="99"/>
          <w:sz w:val="28"/>
          <w:szCs w:val="28"/>
        </w:rPr>
        <w:t>ấ</w:t>
      </w:r>
      <w:r>
        <w:rPr>
          <w:rFonts w:hint="default" w:ascii="Times New Roman" w:hAnsi="Times New Roman" w:cs="Times New Roman"/>
          <w:w w:val="99"/>
          <w:sz w:val="28"/>
          <w:szCs w:val="28"/>
        </w:rPr>
        <w:t>t,</w:t>
      </w:r>
      <w:r>
        <w:rPr>
          <w:rFonts w:hint="default" w:ascii="Times New Roman" w:hAnsi="Times New Roman" w:cs="Times New Roman"/>
          <w:spacing w:val="24"/>
          <w:sz w:val="28"/>
          <w:szCs w:val="28"/>
        </w:rPr>
        <w:t xml:space="preserve"> </w:t>
      </w:r>
      <w:r>
        <w:rPr>
          <w:rFonts w:hint="default" w:ascii="Times New Roman" w:hAnsi="Times New Roman" w:cs="Times New Roman"/>
          <w:w w:val="99"/>
          <w:sz w:val="28"/>
          <w:szCs w:val="28"/>
        </w:rPr>
        <w:t>do</w:t>
      </w:r>
      <w:r>
        <w:rPr>
          <w:rFonts w:hint="default" w:ascii="Times New Roman" w:hAnsi="Times New Roman" w:cs="Times New Roman"/>
          <w:spacing w:val="24"/>
          <w:sz w:val="28"/>
          <w:szCs w:val="28"/>
        </w:rPr>
        <w:t xml:space="preserve"> </w:t>
      </w:r>
      <w:r>
        <w:rPr>
          <w:rFonts w:hint="default" w:ascii="Times New Roman" w:hAnsi="Times New Roman" w:cs="Times New Roman"/>
          <w:spacing w:val="-1"/>
          <w:w w:val="99"/>
          <w:sz w:val="28"/>
          <w:szCs w:val="28"/>
        </w:rPr>
        <w:t>c</w:t>
      </w:r>
      <w:r>
        <w:rPr>
          <w:rFonts w:hint="default" w:ascii="Times New Roman" w:hAnsi="Times New Roman" w:cs="Times New Roman"/>
          <w:w w:val="99"/>
          <w:sz w:val="28"/>
          <w:szCs w:val="28"/>
        </w:rPr>
        <w:t>ơ</w:t>
      </w:r>
      <w:r>
        <w:rPr>
          <w:rFonts w:hint="default" w:ascii="Times New Roman" w:hAnsi="Times New Roman" w:cs="Times New Roman"/>
          <w:spacing w:val="24"/>
          <w:sz w:val="28"/>
          <w:szCs w:val="28"/>
        </w:rPr>
        <w:t xml:space="preserve"> </w:t>
      </w:r>
      <w:r>
        <w:rPr>
          <w:rFonts w:hint="default" w:ascii="Times New Roman" w:hAnsi="Times New Roman" w:cs="Times New Roman"/>
          <w:spacing w:val="-1"/>
          <w:w w:val="99"/>
          <w:sz w:val="28"/>
          <w:szCs w:val="28"/>
        </w:rPr>
        <w:t>c</w:t>
      </w:r>
      <w:r>
        <w:rPr>
          <w:rFonts w:hint="default" w:ascii="Times New Roman" w:hAnsi="Times New Roman" w:cs="Times New Roman"/>
          <w:w w:val="99"/>
          <w:sz w:val="28"/>
          <w:szCs w:val="28"/>
        </w:rPr>
        <w:t>hế</w:t>
      </w:r>
      <w:r>
        <w:rPr>
          <w:rFonts w:hint="default" w:ascii="Times New Roman" w:hAnsi="Times New Roman" w:cs="Times New Roman"/>
          <w:spacing w:val="23"/>
          <w:sz w:val="28"/>
          <w:szCs w:val="28"/>
        </w:rPr>
        <w:t xml:space="preserve"> </w:t>
      </w:r>
      <w:r>
        <w:rPr>
          <w:rFonts w:hint="default" w:cs="Times New Roman"/>
          <w:w w:val="99"/>
          <w:sz w:val="28"/>
          <w:szCs w:val="28"/>
          <w:lang w:val="en-US"/>
        </w:rPr>
        <w:t>đ</w:t>
      </w:r>
      <w:r>
        <w:rPr>
          <w:rFonts w:hint="default" w:ascii="Times New Roman" w:hAnsi="Times New Roman" w:cs="Times New Roman"/>
          <w:spacing w:val="-1"/>
          <w:w w:val="99"/>
          <w:sz w:val="28"/>
          <w:szCs w:val="28"/>
        </w:rPr>
        <w:t>á</w:t>
      </w:r>
      <w:r>
        <w:rPr>
          <w:rFonts w:hint="default" w:ascii="Times New Roman" w:hAnsi="Times New Roman" w:cs="Times New Roman"/>
          <w:w w:val="99"/>
          <w:sz w:val="28"/>
          <w:szCs w:val="28"/>
        </w:rPr>
        <w:t>nh d</w:t>
      </w:r>
      <w:r>
        <w:rPr>
          <w:rFonts w:hint="default" w:ascii="Times New Roman" w:hAnsi="Times New Roman" w:cs="Times New Roman"/>
          <w:spacing w:val="-1"/>
          <w:w w:val="99"/>
          <w:sz w:val="28"/>
          <w:szCs w:val="28"/>
        </w:rPr>
        <w:t>ấ</w:t>
      </w:r>
      <w:r>
        <w:rPr>
          <w:rFonts w:hint="default" w:ascii="Times New Roman" w:hAnsi="Times New Roman" w:cs="Times New Roman"/>
          <w:w w:val="99"/>
          <w:sz w:val="28"/>
          <w:szCs w:val="28"/>
        </w:rPr>
        <w:t>u</w:t>
      </w:r>
      <w:r>
        <w:rPr>
          <w:rFonts w:hint="default" w:ascii="Times New Roman" w:hAnsi="Times New Roman" w:cs="Times New Roman"/>
          <w:spacing w:val="7"/>
          <w:sz w:val="28"/>
          <w:szCs w:val="28"/>
        </w:rPr>
        <w:t xml:space="preserve"> </w:t>
      </w:r>
      <w:r>
        <w:rPr>
          <w:rFonts w:hint="default" w:ascii="Times New Roman" w:hAnsi="Times New Roman" w:cs="Times New Roman"/>
          <w:w w:val="99"/>
          <w:sz w:val="28"/>
          <w:szCs w:val="28"/>
        </w:rPr>
        <w:t>d</w:t>
      </w:r>
      <w:r>
        <w:rPr>
          <w:rFonts w:hint="default" w:ascii="Times New Roman" w:hAnsi="Times New Roman" w:cs="Times New Roman"/>
          <w:spacing w:val="2"/>
          <w:w w:val="99"/>
          <w:sz w:val="28"/>
          <w:szCs w:val="28"/>
        </w:rPr>
        <w:t>u</w:t>
      </w:r>
      <w:r>
        <w:rPr>
          <w:rFonts w:hint="default" w:ascii="Times New Roman" w:hAnsi="Times New Roman" w:cs="Times New Roman"/>
          <w:spacing w:val="-5"/>
          <w:w w:val="99"/>
          <w:sz w:val="28"/>
          <w:szCs w:val="28"/>
        </w:rPr>
        <w:t>y</w:t>
      </w:r>
      <w:r>
        <w:rPr>
          <w:rFonts w:hint="default" w:ascii="Times New Roman" w:hAnsi="Times New Roman" w:cs="Times New Roman"/>
          <w:spacing w:val="-1"/>
          <w:w w:val="99"/>
          <w:sz w:val="28"/>
          <w:szCs w:val="28"/>
        </w:rPr>
        <w:t>ệ</w:t>
      </w:r>
      <w:r>
        <w:rPr>
          <w:rFonts w:hint="default" w:ascii="Times New Roman" w:hAnsi="Times New Roman" w:cs="Times New Roman"/>
          <w:w w:val="99"/>
          <w:sz w:val="28"/>
          <w:szCs w:val="28"/>
        </w:rPr>
        <w:t>t</w:t>
      </w:r>
      <w:r>
        <w:rPr>
          <w:rFonts w:hint="default" w:ascii="Times New Roman" w:hAnsi="Times New Roman" w:cs="Times New Roman"/>
          <w:spacing w:val="7"/>
          <w:sz w:val="28"/>
          <w:szCs w:val="28"/>
        </w:rPr>
        <w:t xml:space="preserve"> </w:t>
      </w:r>
      <w:r>
        <w:rPr>
          <w:rFonts w:hint="default" w:cs="Times New Roman"/>
          <w:spacing w:val="2"/>
          <w:w w:val="99"/>
          <w:sz w:val="28"/>
          <w:szCs w:val="28"/>
          <w:lang w:val="en-US"/>
        </w:rPr>
        <w:t>đ</w:t>
      </w:r>
      <w:r>
        <w:rPr>
          <w:rFonts w:hint="default" w:ascii="Times New Roman" w:hAnsi="Times New Roman" w:cs="Times New Roman"/>
          <w:spacing w:val="-1"/>
          <w:w w:val="99"/>
          <w:sz w:val="28"/>
          <w:szCs w:val="28"/>
        </w:rPr>
        <w:t>ế</w:t>
      </w:r>
      <w:r>
        <w:rPr>
          <w:rFonts w:hint="default" w:ascii="Times New Roman" w:hAnsi="Times New Roman" w:cs="Times New Roman"/>
          <w:w w:val="99"/>
          <w:sz w:val="28"/>
          <w:szCs w:val="28"/>
        </w:rPr>
        <w:t>n/</w:t>
      </w:r>
      <w:r>
        <w:rPr>
          <w:rFonts w:hint="default" w:ascii="Times New Roman" w:hAnsi="Times New Roman" w:cs="Times New Roman"/>
          <w:spacing w:val="-1"/>
          <w:w w:val="99"/>
          <w:sz w:val="28"/>
          <w:szCs w:val="28"/>
        </w:rPr>
        <w:t>c</w:t>
      </w:r>
      <w:r>
        <w:rPr>
          <w:rFonts w:hint="default" w:ascii="Times New Roman" w:hAnsi="Times New Roman" w:cs="Times New Roman"/>
          <w:w w:val="99"/>
          <w:sz w:val="28"/>
          <w:szCs w:val="28"/>
        </w:rPr>
        <w:t>h</w:t>
      </w:r>
      <w:r>
        <w:rPr>
          <w:rFonts w:hint="default" w:ascii="Times New Roman" w:hAnsi="Times New Roman" w:cs="Times New Roman"/>
          <w:spacing w:val="-1"/>
          <w:w w:val="99"/>
          <w:sz w:val="28"/>
          <w:szCs w:val="28"/>
        </w:rPr>
        <w:t>ư</w:t>
      </w:r>
      <w:r>
        <w:rPr>
          <w:rFonts w:hint="default" w:ascii="Times New Roman" w:hAnsi="Times New Roman" w:cs="Times New Roman"/>
          <w:w w:val="99"/>
          <w:sz w:val="28"/>
          <w:szCs w:val="28"/>
        </w:rPr>
        <w:t>a</w:t>
      </w:r>
      <w:r>
        <w:rPr>
          <w:rFonts w:hint="default" w:ascii="Times New Roman" w:hAnsi="Times New Roman" w:cs="Times New Roman"/>
          <w:spacing w:val="6"/>
          <w:sz w:val="28"/>
          <w:szCs w:val="28"/>
        </w:rPr>
        <w:t xml:space="preserve"> </w:t>
      </w:r>
      <w:r>
        <w:rPr>
          <w:rFonts w:hint="default" w:ascii="Times New Roman" w:hAnsi="Times New Roman" w:cs="Times New Roman"/>
          <w:w w:val="99"/>
          <w:sz w:val="28"/>
          <w:szCs w:val="28"/>
        </w:rPr>
        <w:t>d</w:t>
      </w:r>
      <w:r>
        <w:rPr>
          <w:rFonts w:hint="default" w:ascii="Times New Roman" w:hAnsi="Times New Roman" w:cs="Times New Roman"/>
          <w:spacing w:val="4"/>
          <w:w w:val="99"/>
          <w:sz w:val="28"/>
          <w:szCs w:val="28"/>
        </w:rPr>
        <w:t>u</w:t>
      </w:r>
      <w:r>
        <w:rPr>
          <w:rFonts w:hint="default" w:ascii="Times New Roman" w:hAnsi="Times New Roman" w:cs="Times New Roman"/>
          <w:spacing w:val="-5"/>
          <w:w w:val="99"/>
          <w:sz w:val="28"/>
          <w:szCs w:val="28"/>
        </w:rPr>
        <w:t>y</w:t>
      </w:r>
      <w:r>
        <w:rPr>
          <w:rFonts w:hint="default" w:ascii="Times New Roman" w:hAnsi="Times New Roman" w:cs="Times New Roman"/>
          <w:spacing w:val="3"/>
          <w:w w:val="99"/>
          <w:sz w:val="28"/>
          <w:szCs w:val="28"/>
        </w:rPr>
        <w:t>ệ</w:t>
      </w:r>
      <w:r>
        <w:rPr>
          <w:rFonts w:hint="default" w:ascii="Times New Roman" w:hAnsi="Times New Roman" w:cs="Times New Roman"/>
          <w:w w:val="99"/>
          <w:sz w:val="28"/>
          <w:szCs w:val="28"/>
        </w:rPr>
        <w:t>t</w:t>
      </w:r>
      <w:r>
        <w:rPr>
          <w:rFonts w:hint="default" w:ascii="Times New Roman" w:hAnsi="Times New Roman" w:cs="Times New Roman"/>
          <w:spacing w:val="7"/>
          <w:sz w:val="28"/>
          <w:szCs w:val="28"/>
        </w:rPr>
        <w:t xml:space="preserve"> </w:t>
      </w:r>
      <w:r>
        <w:rPr>
          <w:rFonts w:hint="default" w:cs="Times New Roman"/>
          <w:w w:val="99"/>
          <w:sz w:val="28"/>
          <w:szCs w:val="28"/>
          <w:lang w:val="en-US"/>
        </w:rPr>
        <w:t>đ</w:t>
      </w:r>
      <w:r>
        <w:rPr>
          <w:rFonts w:hint="default" w:ascii="Times New Roman" w:hAnsi="Times New Roman" w:cs="Times New Roman"/>
          <w:spacing w:val="-1"/>
          <w:w w:val="99"/>
          <w:sz w:val="28"/>
          <w:szCs w:val="28"/>
        </w:rPr>
        <w:t>ế</w:t>
      </w:r>
      <w:r>
        <w:rPr>
          <w:rFonts w:hint="default" w:ascii="Times New Roman" w:hAnsi="Times New Roman" w:cs="Times New Roman"/>
          <w:w w:val="99"/>
          <w:sz w:val="28"/>
          <w:szCs w:val="28"/>
        </w:rPr>
        <w:t>n,</w:t>
      </w:r>
      <w:r>
        <w:rPr>
          <w:rFonts w:hint="default" w:ascii="Times New Roman" w:hAnsi="Times New Roman" w:cs="Times New Roman"/>
          <w:spacing w:val="7"/>
          <w:sz w:val="28"/>
          <w:szCs w:val="28"/>
        </w:rPr>
        <w:t xml:space="preserve"> </w:t>
      </w:r>
      <w:r>
        <w:rPr>
          <w:rFonts w:hint="default" w:ascii="Times New Roman" w:hAnsi="Times New Roman" w:cs="Times New Roman"/>
          <w:w w:val="99"/>
          <w:sz w:val="28"/>
          <w:szCs w:val="28"/>
        </w:rPr>
        <w:t>mỗi</w:t>
      </w:r>
      <w:r>
        <w:rPr>
          <w:rFonts w:hint="default" w:ascii="Times New Roman" w:hAnsi="Times New Roman" w:cs="Times New Roman"/>
          <w:spacing w:val="7"/>
          <w:sz w:val="28"/>
          <w:szCs w:val="28"/>
        </w:rPr>
        <w:t xml:space="preserve"> </w:t>
      </w:r>
      <w:r>
        <w:rPr>
          <w:rFonts w:hint="default" w:cs="Times New Roman"/>
          <w:w w:val="99"/>
          <w:sz w:val="28"/>
          <w:szCs w:val="28"/>
          <w:lang w:val="en-US"/>
        </w:rPr>
        <w:t>đ</w:t>
      </w:r>
      <w:r>
        <w:rPr>
          <w:rFonts w:hint="default" w:ascii="Times New Roman" w:hAnsi="Times New Roman" w:cs="Times New Roman"/>
          <w:w w:val="99"/>
          <w:sz w:val="28"/>
          <w:szCs w:val="28"/>
        </w:rPr>
        <w:t>ỉnh</w:t>
      </w:r>
      <w:r>
        <w:rPr>
          <w:rFonts w:hint="default" w:ascii="Times New Roman" w:hAnsi="Times New Roman" w:cs="Times New Roman"/>
          <w:spacing w:val="7"/>
          <w:sz w:val="28"/>
          <w:szCs w:val="28"/>
        </w:rPr>
        <w:t xml:space="preserve"> </w:t>
      </w:r>
      <w:r>
        <w:rPr>
          <w:rFonts w:hint="default" w:ascii="Times New Roman" w:hAnsi="Times New Roman" w:cs="Times New Roman"/>
          <w:w w:val="99"/>
          <w:sz w:val="28"/>
          <w:szCs w:val="28"/>
        </w:rPr>
        <w:t>sẽ</w:t>
      </w:r>
      <w:r>
        <w:rPr>
          <w:rFonts w:hint="default" w:ascii="Times New Roman" w:hAnsi="Times New Roman" w:cs="Times New Roman"/>
          <w:spacing w:val="6"/>
          <w:sz w:val="28"/>
          <w:szCs w:val="28"/>
        </w:rPr>
        <w:t xml:space="preserve"> </w:t>
      </w:r>
      <w:r>
        <w:rPr>
          <w:rFonts w:hint="default" w:cs="Times New Roman"/>
          <w:w w:val="99"/>
          <w:sz w:val="28"/>
          <w:szCs w:val="28"/>
          <w:lang w:val="en-US"/>
        </w:rPr>
        <w:t>đ</w:t>
      </w:r>
      <w:r>
        <w:rPr>
          <w:rFonts w:hint="default" w:ascii="Times New Roman" w:hAnsi="Times New Roman" w:cs="Times New Roman"/>
          <w:spacing w:val="-1"/>
          <w:w w:val="99"/>
          <w:sz w:val="28"/>
          <w:szCs w:val="28"/>
        </w:rPr>
        <w:t>ư</w:t>
      </w:r>
      <w:r>
        <w:rPr>
          <w:rFonts w:hint="default" w:ascii="Times New Roman" w:hAnsi="Times New Roman" w:cs="Times New Roman"/>
          <w:w w:val="99"/>
          <w:sz w:val="28"/>
          <w:szCs w:val="28"/>
        </w:rPr>
        <w:t>ợc</w:t>
      </w:r>
      <w:r>
        <w:rPr>
          <w:rFonts w:hint="default" w:ascii="Times New Roman" w:hAnsi="Times New Roman" w:cs="Times New Roman"/>
          <w:spacing w:val="3"/>
          <w:sz w:val="28"/>
          <w:szCs w:val="28"/>
        </w:rPr>
        <w:t xml:space="preserve"> </w:t>
      </w:r>
      <w:r>
        <w:rPr>
          <w:rFonts w:hint="default" w:cs="Times New Roman"/>
          <w:w w:val="99"/>
          <w:sz w:val="28"/>
          <w:szCs w:val="28"/>
          <w:lang w:val="en-US"/>
        </w:rPr>
        <w:t>đ</w:t>
      </w:r>
      <w:r>
        <w:rPr>
          <w:rFonts w:hint="default" w:ascii="Times New Roman" w:hAnsi="Times New Roman" w:cs="Times New Roman"/>
          <w:spacing w:val="-1"/>
          <w:w w:val="99"/>
          <w:sz w:val="28"/>
          <w:szCs w:val="28"/>
        </w:rPr>
        <w:t>ư</w:t>
      </w:r>
      <w:r>
        <w:rPr>
          <w:rFonts w:hint="default" w:ascii="Times New Roman" w:hAnsi="Times New Roman" w:cs="Times New Roman"/>
          <w:w w:val="99"/>
          <w:sz w:val="28"/>
          <w:szCs w:val="28"/>
        </w:rPr>
        <w:t>a</w:t>
      </w:r>
      <w:r>
        <w:rPr>
          <w:rFonts w:hint="default" w:ascii="Times New Roman" w:hAnsi="Times New Roman" w:cs="Times New Roman"/>
          <w:spacing w:val="5"/>
          <w:sz w:val="28"/>
          <w:szCs w:val="28"/>
        </w:rPr>
        <w:t xml:space="preserve"> </w:t>
      </w:r>
      <w:r>
        <w:rPr>
          <w:rFonts w:hint="default" w:ascii="Times New Roman" w:hAnsi="Times New Roman" w:cs="Times New Roman"/>
          <w:w w:val="99"/>
          <w:sz w:val="28"/>
          <w:szCs w:val="28"/>
        </w:rPr>
        <w:t>v</w:t>
      </w:r>
      <w:r>
        <w:rPr>
          <w:rFonts w:hint="default" w:ascii="Times New Roman" w:hAnsi="Times New Roman" w:cs="Times New Roman"/>
          <w:spacing w:val="-1"/>
          <w:w w:val="99"/>
          <w:sz w:val="28"/>
          <w:szCs w:val="28"/>
        </w:rPr>
        <w:t>à</w:t>
      </w:r>
      <w:r>
        <w:rPr>
          <w:rFonts w:hint="default" w:ascii="Times New Roman" w:hAnsi="Times New Roman" w:cs="Times New Roman"/>
          <w:w w:val="99"/>
          <w:sz w:val="28"/>
          <w:szCs w:val="28"/>
        </w:rPr>
        <w:t>o</w:t>
      </w:r>
      <w:r>
        <w:rPr>
          <w:rFonts w:hint="default" w:ascii="Times New Roman" w:hAnsi="Times New Roman" w:cs="Times New Roman"/>
          <w:spacing w:val="9"/>
          <w:sz w:val="28"/>
          <w:szCs w:val="28"/>
        </w:rPr>
        <w:t xml:space="preserve"> </w:t>
      </w:r>
      <w:r>
        <w:rPr>
          <w:rFonts w:hint="default" w:ascii="Times New Roman" w:hAnsi="Times New Roman" w:cs="Times New Roman"/>
          <w:w w:val="90"/>
          <w:sz w:val="28"/>
          <w:szCs w:val="28"/>
        </w:rPr>
        <w:t>Q</w:t>
      </w:r>
      <w:r>
        <w:rPr>
          <w:rFonts w:hint="default" w:ascii="Times New Roman" w:hAnsi="Times New Roman" w:cs="Times New Roman"/>
          <w:spacing w:val="-1"/>
          <w:w w:val="99"/>
          <w:sz w:val="28"/>
          <w:szCs w:val="28"/>
        </w:rPr>
        <w:t>u</w:t>
      </w:r>
      <w:r>
        <w:rPr>
          <w:rFonts w:hint="default" w:ascii="Times New Roman" w:hAnsi="Times New Roman" w:cs="Times New Roman"/>
          <w:w w:val="102"/>
          <w:sz w:val="28"/>
          <w:szCs w:val="28"/>
        </w:rPr>
        <w:t>e</w:t>
      </w:r>
      <w:r>
        <w:rPr>
          <w:rFonts w:hint="default" w:ascii="Times New Roman" w:hAnsi="Times New Roman" w:cs="Times New Roman"/>
          <w:spacing w:val="-1"/>
          <w:w w:val="99"/>
          <w:sz w:val="28"/>
          <w:szCs w:val="28"/>
        </w:rPr>
        <w:t>u</w:t>
      </w:r>
      <w:r>
        <w:rPr>
          <w:rFonts w:hint="default" w:ascii="Times New Roman" w:hAnsi="Times New Roman" w:cs="Times New Roman"/>
          <w:w w:val="102"/>
          <w:sz w:val="28"/>
          <w:szCs w:val="28"/>
        </w:rPr>
        <w:t>e</w:t>
      </w:r>
      <w:r>
        <w:rPr>
          <w:rFonts w:hint="default" w:ascii="Times New Roman" w:hAnsi="Times New Roman" w:cs="Times New Roman"/>
          <w:spacing w:val="15"/>
          <w:sz w:val="28"/>
          <w:szCs w:val="28"/>
        </w:rPr>
        <w:t xml:space="preserve"> </w:t>
      </w:r>
      <w:r>
        <w:rPr>
          <w:rFonts w:hint="default" w:cs="Times New Roman"/>
          <w:w w:val="99"/>
          <w:sz w:val="28"/>
          <w:szCs w:val="28"/>
          <w:lang w:val="en-US"/>
        </w:rPr>
        <w:t>đ</w:t>
      </w:r>
      <w:r>
        <w:rPr>
          <w:rFonts w:hint="default" w:ascii="Times New Roman" w:hAnsi="Times New Roman" w:cs="Times New Roman"/>
          <w:w w:val="99"/>
          <w:sz w:val="28"/>
          <w:szCs w:val="28"/>
        </w:rPr>
        <w:t>úng</w:t>
      </w:r>
      <w:r>
        <w:rPr>
          <w:rFonts w:hint="default" w:ascii="Times New Roman" w:hAnsi="Times New Roman" w:cs="Times New Roman"/>
          <w:spacing w:val="4"/>
          <w:sz w:val="28"/>
          <w:szCs w:val="28"/>
        </w:rPr>
        <w:t xml:space="preserve"> </w:t>
      </w:r>
      <w:r>
        <w:rPr>
          <w:rFonts w:hint="default" w:ascii="Times New Roman" w:hAnsi="Times New Roman" w:cs="Times New Roman"/>
          <w:w w:val="99"/>
          <w:sz w:val="28"/>
          <w:szCs w:val="28"/>
        </w:rPr>
        <w:t>một</w:t>
      </w:r>
      <w:r>
        <w:rPr>
          <w:rFonts w:hint="default" w:ascii="Times New Roman" w:hAnsi="Times New Roman" w:cs="Times New Roman"/>
          <w:spacing w:val="7"/>
          <w:sz w:val="28"/>
          <w:szCs w:val="28"/>
        </w:rPr>
        <w:t xml:space="preserve"> </w:t>
      </w:r>
      <w:r>
        <w:rPr>
          <w:rFonts w:hint="default" w:ascii="Times New Roman" w:hAnsi="Times New Roman" w:cs="Times New Roman"/>
          <w:w w:val="99"/>
          <w:sz w:val="28"/>
          <w:szCs w:val="28"/>
        </w:rPr>
        <w:t>l</w:t>
      </w:r>
      <w:r>
        <w:rPr>
          <w:rFonts w:hint="default" w:ascii="Times New Roman" w:hAnsi="Times New Roman" w:cs="Times New Roman"/>
          <w:spacing w:val="-1"/>
          <w:w w:val="99"/>
          <w:sz w:val="28"/>
          <w:szCs w:val="28"/>
        </w:rPr>
        <w:t>ầ</w:t>
      </w:r>
      <w:r>
        <w:rPr>
          <w:rFonts w:hint="default" w:ascii="Times New Roman" w:hAnsi="Times New Roman" w:cs="Times New Roman"/>
          <w:w w:val="99"/>
          <w:sz w:val="28"/>
          <w:szCs w:val="28"/>
        </w:rPr>
        <w:t>n</w:t>
      </w:r>
      <w:r>
        <w:rPr>
          <w:rFonts w:hint="default" w:ascii="Times New Roman" w:hAnsi="Times New Roman" w:cs="Times New Roman"/>
          <w:spacing w:val="7"/>
          <w:sz w:val="28"/>
          <w:szCs w:val="28"/>
        </w:rPr>
        <w:t xml:space="preserve"> </w:t>
      </w:r>
      <w:r>
        <w:rPr>
          <w:rFonts w:hint="default" w:ascii="Times New Roman" w:hAnsi="Times New Roman" w:cs="Times New Roman"/>
          <w:w w:val="99"/>
          <w:sz w:val="28"/>
          <w:szCs w:val="28"/>
        </w:rPr>
        <w:t>và l</w:t>
      </w:r>
      <w:r>
        <w:rPr>
          <w:rFonts w:hint="default" w:ascii="Times New Roman" w:hAnsi="Times New Roman" w:cs="Times New Roman"/>
          <w:spacing w:val="1"/>
          <w:w w:val="99"/>
          <w:sz w:val="28"/>
          <w:szCs w:val="28"/>
        </w:rPr>
        <w:t>ấ</w:t>
      </w:r>
      <w:r>
        <w:rPr>
          <w:rFonts w:hint="default" w:ascii="Times New Roman" w:hAnsi="Times New Roman" w:cs="Times New Roman"/>
          <w:w w:val="99"/>
          <w:sz w:val="28"/>
          <w:szCs w:val="28"/>
        </w:rPr>
        <w:t>y</w:t>
      </w:r>
      <w:r>
        <w:rPr>
          <w:rFonts w:hint="default" w:ascii="Times New Roman" w:hAnsi="Times New Roman" w:cs="Times New Roman"/>
          <w:spacing w:val="2"/>
          <w:sz w:val="28"/>
          <w:szCs w:val="28"/>
        </w:rPr>
        <w:t xml:space="preserve"> </w:t>
      </w:r>
      <w:r>
        <w:rPr>
          <w:rFonts w:hint="default" w:ascii="Times New Roman" w:hAnsi="Times New Roman" w:cs="Times New Roman"/>
          <w:spacing w:val="-1"/>
          <w:w w:val="99"/>
          <w:sz w:val="28"/>
          <w:szCs w:val="28"/>
        </w:rPr>
        <w:t>r</w:t>
      </w:r>
      <w:r>
        <w:rPr>
          <w:rFonts w:hint="default" w:ascii="Times New Roman" w:hAnsi="Times New Roman" w:cs="Times New Roman"/>
          <w:w w:val="99"/>
          <w:sz w:val="28"/>
          <w:szCs w:val="28"/>
        </w:rPr>
        <w:t>a</w:t>
      </w:r>
      <w:r>
        <w:rPr>
          <w:rFonts w:hint="default" w:ascii="Times New Roman" w:hAnsi="Times New Roman" w:cs="Times New Roman"/>
          <w:spacing w:val="3"/>
          <w:sz w:val="28"/>
          <w:szCs w:val="28"/>
        </w:rPr>
        <w:t xml:space="preserve"> </w:t>
      </w:r>
      <w:r>
        <w:rPr>
          <w:rFonts w:hint="default" w:ascii="Times New Roman" w:hAnsi="Times New Roman" w:cs="Times New Roman"/>
          <w:w w:val="99"/>
          <w:sz w:val="28"/>
          <w:szCs w:val="28"/>
        </w:rPr>
        <w:t>khỏi</w:t>
      </w:r>
      <w:r>
        <w:rPr>
          <w:rFonts w:hint="default" w:ascii="Times New Roman" w:hAnsi="Times New Roman" w:cs="Times New Roman"/>
          <w:spacing w:val="10"/>
          <w:sz w:val="28"/>
          <w:szCs w:val="28"/>
        </w:rPr>
        <w:t xml:space="preserve"> </w:t>
      </w:r>
      <w:r>
        <w:rPr>
          <w:rFonts w:hint="default" w:ascii="Times New Roman" w:hAnsi="Times New Roman" w:cs="Times New Roman"/>
          <w:w w:val="90"/>
          <w:sz w:val="28"/>
          <w:szCs w:val="28"/>
        </w:rPr>
        <w:t>Q</w:t>
      </w:r>
      <w:r>
        <w:rPr>
          <w:rFonts w:hint="default" w:ascii="Times New Roman" w:hAnsi="Times New Roman" w:cs="Times New Roman"/>
          <w:spacing w:val="-1"/>
          <w:w w:val="99"/>
          <w:sz w:val="28"/>
          <w:szCs w:val="28"/>
        </w:rPr>
        <w:t>u</w:t>
      </w:r>
      <w:r>
        <w:rPr>
          <w:rFonts w:hint="default" w:ascii="Times New Roman" w:hAnsi="Times New Roman" w:cs="Times New Roman"/>
          <w:w w:val="102"/>
          <w:sz w:val="28"/>
          <w:szCs w:val="28"/>
        </w:rPr>
        <w:t>e</w:t>
      </w:r>
      <w:r>
        <w:rPr>
          <w:rFonts w:hint="default" w:ascii="Times New Roman" w:hAnsi="Times New Roman" w:cs="Times New Roman"/>
          <w:spacing w:val="-1"/>
          <w:w w:val="99"/>
          <w:sz w:val="28"/>
          <w:szCs w:val="28"/>
        </w:rPr>
        <w:t>u</w:t>
      </w:r>
      <w:r>
        <w:rPr>
          <w:rFonts w:hint="default" w:ascii="Times New Roman" w:hAnsi="Times New Roman" w:cs="Times New Roman"/>
          <w:w w:val="102"/>
          <w:sz w:val="28"/>
          <w:szCs w:val="28"/>
        </w:rPr>
        <w:t>e</w:t>
      </w:r>
      <w:r>
        <w:rPr>
          <w:rFonts w:hint="default" w:ascii="Times New Roman" w:hAnsi="Times New Roman" w:cs="Times New Roman"/>
          <w:spacing w:val="12"/>
          <w:sz w:val="28"/>
          <w:szCs w:val="28"/>
        </w:rPr>
        <w:t xml:space="preserve"> </w:t>
      </w:r>
      <w:r>
        <w:rPr>
          <w:rFonts w:hint="default" w:cs="Times New Roman"/>
          <w:w w:val="99"/>
          <w:sz w:val="28"/>
          <w:szCs w:val="28"/>
          <w:lang w:val="en-US"/>
        </w:rPr>
        <w:t>đ</w:t>
      </w:r>
      <w:r>
        <w:rPr>
          <w:rFonts w:hint="default" w:ascii="Times New Roman" w:hAnsi="Times New Roman" w:cs="Times New Roman"/>
          <w:w w:val="99"/>
          <w:sz w:val="28"/>
          <w:szCs w:val="28"/>
        </w:rPr>
        <w:t>úng</w:t>
      </w:r>
      <w:r>
        <w:rPr>
          <w:rFonts w:hint="default" w:ascii="Times New Roman" w:hAnsi="Times New Roman" w:cs="Times New Roman"/>
          <w:spacing w:val="2"/>
          <w:sz w:val="28"/>
          <w:szCs w:val="28"/>
        </w:rPr>
        <w:t xml:space="preserve"> </w:t>
      </w:r>
      <w:r>
        <w:rPr>
          <w:rFonts w:hint="default" w:ascii="Times New Roman" w:hAnsi="Times New Roman" w:cs="Times New Roman"/>
          <w:w w:val="99"/>
          <w:sz w:val="28"/>
          <w:szCs w:val="28"/>
        </w:rPr>
        <w:t>một</w:t>
      </w:r>
      <w:r>
        <w:rPr>
          <w:rFonts w:hint="default" w:ascii="Times New Roman" w:hAnsi="Times New Roman" w:cs="Times New Roman"/>
          <w:spacing w:val="5"/>
          <w:sz w:val="28"/>
          <w:szCs w:val="28"/>
        </w:rPr>
        <w:t xml:space="preserve"> </w:t>
      </w:r>
      <w:r>
        <w:rPr>
          <w:rFonts w:hint="default" w:ascii="Times New Roman" w:hAnsi="Times New Roman" w:cs="Times New Roman"/>
          <w:w w:val="99"/>
          <w:sz w:val="28"/>
          <w:szCs w:val="28"/>
        </w:rPr>
        <w:t>l</w:t>
      </w:r>
      <w:r>
        <w:rPr>
          <w:rFonts w:hint="default" w:ascii="Times New Roman" w:hAnsi="Times New Roman" w:cs="Times New Roman"/>
          <w:spacing w:val="-1"/>
          <w:w w:val="99"/>
          <w:sz w:val="28"/>
          <w:szCs w:val="28"/>
        </w:rPr>
        <w:t>ầ</w:t>
      </w:r>
      <w:r>
        <w:rPr>
          <w:rFonts w:hint="default" w:ascii="Times New Roman" w:hAnsi="Times New Roman" w:cs="Times New Roman"/>
          <w:w w:val="99"/>
          <w:sz w:val="28"/>
          <w:szCs w:val="28"/>
        </w:rPr>
        <w:t>n</w:t>
      </w:r>
      <w:r>
        <w:rPr>
          <w:rFonts w:hint="default" w:ascii="Times New Roman" w:hAnsi="Times New Roman" w:cs="Times New Roman"/>
          <w:spacing w:val="7"/>
          <w:sz w:val="28"/>
          <w:szCs w:val="28"/>
        </w:rPr>
        <w:t xml:space="preserve"> </w:t>
      </w:r>
      <w:r>
        <w:rPr>
          <w:rFonts w:hint="default" w:ascii="Times New Roman" w:hAnsi="Times New Roman" w:cs="Times New Roman"/>
          <w:w w:val="99"/>
          <w:sz w:val="28"/>
          <w:szCs w:val="28"/>
        </w:rPr>
        <w:t>n</w:t>
      </w:r>
      <w:r>
        <w:rPr>
          <w:rFonts w:hint="default" w:ascii="Times New Roman" w:hAnsi="Times New Roman" w:cs="Times New Roman"/>
          <w:spacing w:val="-1"/>
          <w:w w:val="99"/>
          <w:sz w:val="28"/>
          <w:szCs w:val="28"/>
        </w:rPr>
        <w:t>ê</w:t>
      </w:r>
      <w:r>
        <w:rPr>
          <w:rFonts w:hint="default" w:ascii="Times New Roman" w:hAnsi="Times New Roman" w:cs="Times New Roman"/>
          <w:w w:val="99"/>
          <w:sz w:val="28"/>
          <w:szCs w:val="28"/>
        </w:rPr>
        <w:t>n</w:t>
      </w:r>
      <w:r>
        <w:rPr>
          <w:rFonts w:hint="default" w:ascii="Times New Roman" w:hAnsi="Times New Roman" w:cs="Times New Roman"/>
          <w:spacing w:val="4"/>
          <w:sz w:val="28"/>
          <w:szCs w:val="28"/>
        </w:rPr>
        <w:t xml:space="preserve"> </w:t>
      </w:r>
      <w:r>
        <w:rPr>
          <w:rFonts w:hint="default" w:ascii="Times New Roman" w:hAnsi="Times New Roman" w:cs="Times New Roman"/>
          <w:spacing w:val="-1"/>
          <w:w w:val="99"/>
          <w:sz w:val="28"/>
          <w:szCs w:val="28"/>
        </w:rPr>
        <w:t>c</w:t>
      </w:r>
      <w:r>
        <w:rPr>
          <w:rFonts w:hint="default" w:ascii="Times New Roman" w:hAnsi="Times New Roman" w:cs="Times New Roman"/>
          <w:w w:val="99"/>
          <w:sz w:val="28"/>
          <w:szCs w:val="28"/>
        </w:rPr>
        <w:t>hú</w:t>
      </w:r>
      <w:r>
        <w:rPr>
          <w:rFonts w:hint="default" w:ascii="Times New Roman" w:hAnsi="Times New Roman" w:cs="Times New Roman"/>
          <w:spacing w:val="2"/>
          <w:w w:val="99"/>
          <w:sz w:val="28"/>
          <w:szCs w:val="28"/>
        </w:rPr>
        <w:t>n</w:t>
      </w:r>
      <w:r>
        <w:rPr>
          <w:rFonts w:hint="default" w:ascii="Times New Roman" w:hAnsi="Times New Roman" w:cs="Times New Roman"/>
          <w:w w:val="99"/>
          <w:sz w:val="28"/>
          <w:szCs w:val="28"/>
        </w:rPr>
        <w:t>g</w:t>
      </w:r>
      <w:r>
        <w:rPr>
          <w:rFonts w:hint="default" w:ascii="Times New Roman" w:hAnsi="Times New Roman" w:cs="Times New Roman"/>
          <w:spacing w:val="4"/>
          <w:sz w:val="28"/>
          <w:szCs w:val="28"/>
        </w:rPr>
        <w:t xml:space="preserve"> </w:t>
      </w:r>
      <w:r>
        <w:rPr>
          <w:rFonts w:hint="default" w:ascii="Times New Roman" w:hAnsi="Times New Roman" w:cs="Times New Roman"/>
          <w:w w:val="99"/>
          <w:sz w:val="28"/>
          <w:szCs w:val="28"/>
        </w:rPr>
        <w:t>ta</w:t>
      </w:r>
      <w:r>
        <w:rPr>
          <w:rFonts w:hint="default" w:ascii="Times New Roman" w:hAnsi="Times New Roman" w:cs="Times New Roman"/>
          <w:spacing w:val="6"/>
          <w:sz w:val="28"/>
          <w:szCs w:val="28"/>
        </w:rPr>
        <w:t xml:space="preserve"> </w:t>
      </w:r>
      <w:r>
        <w:rPr>
          <w:rFonts w:hint="default" w:ascii="Times New Roman" w:hAnsi="Times New Roman" w:cs="Times New Roman"/>
          <w:spacing w:val="-1"/>
          <w:w w:val="99"/>
          <w:sz w:val="28"/>
          <w:szCs w:val="28"/>
        </w:rPr>
        <w:t>cầ</w:t>
      </w:r>
      <w:r>
        <w:rPr>
          <w:rFonts w:hint="default" w:ascii="Times New Roman" w:hAnsi="Times New Roman" w:cs="Times New Roman"/>
          <w:w w:val="99"/>
          <w:sz w:val="28"/>
          <w:szCs w:val="28"/>
        </w:rPr>
        <w:t>n</w:t>
      </w:r>
      <w:r>
        <w:rPr>
          <w:rFonts w:hint="default" w:ascii="Times New Roman" w:hAnsi="Times New Roman" w:cs="Times New Roman"/>
          <w:spacing w:val="4"/>
          <w:sz w:val="28"/>
          <w:szCs w:val="28"/>
        </w:rPr>
        <w:t xml:space="preserve"> </w:t>
      </w:r>
      <w:r>
        <w:rPr>
          <w:rFonts w:hint="default" w:ascii="Times New Roman" w:hAnsi="Times New Roman" w:cs="Times New Roman"/>
          <w:w w:val="99"/>
          <w:sz w:val="28"/>
          <w:szCs w:val="28"/>
        </w:rPr>
        <w:t>khô</w:t>
      </w:r>
      <w:r>
        <w:rPr>
          <w:rFonts w:hint="default" w:ascii="Times New Roman" w:hAnsi="Times New Roman" w:cs="Times New Roman"/>
          <w:spacing w:val="2"/>
          <w:w w:val="99"/>
          <w:sz w:val="28"/>
          <w:szCs w:val="28"/>
        </w:rPr>
        <w:t>n</w:t>
      </w:r>
      <w:r>
        <w:rPr>
          <w:rFonts w:hint="default" w:ascii="Times New Roman" w:hAnsi="Times New Roman" w:cs="Times New Roman"/>
          <w:w w:val="99"/>
          <w:sz w:val="28"/>
          <w:szCs w:val="28"/>
        </w:rPr>
        <w:t>g</w:t>
      </w:r>
      <w:r>
        <w:rPr>
          <w:rFonts w:hint="default" w:ascii="Times New Roman" w:hAnsi="Times New Roman" w:cs="Times New Roman"/>
          <w:spacing w:val="7"/>
          <w:sz w:val="28"/>
          <w:szCs w:val="28"/>
        </w:rPr>
        <w:t xml:space="preserve"> </w:t>
      </w:r>
      <w:r>
        <w:rPr>
          <w:rFonts w:hint="default" w:ascii="Times New Roman" w:hAnsi="Times New Roman" w:cs="Times New Roman"/>
          <w:w w:val="99"/>
          <w:sz w:val="28"/>
          <w:szCs w:val="28"/>
        </w:rPr>
        <w:t>quá</w:t>
      </w:r>
      <w:r>
        <w:rPr>
          <w:rFonts w:hint="default" w:ascii="Times New Roman" w:hAnsi="Times New Roman" w:cs="Times New Roman"/>
          <w:spacing w:val="5"/>
          <w:sz w:val="28"/>
          <w:szCs w:val="28"/>
        </w:rPr>
        <w:t xml:space="preserve"> </w:t>
      </w:r>
      <w:r>
        <w:rPr>
          <w:rFonts w:hint="default" w:ascii="Times New Roman" w:hAnsi="Times New Roman" w:cs="Times New Roman"/>
          <w:w w:val="97"/>
          <w:sz w:val="28"/>
          <w:szCs w:val="28"/>
        </w:rPr>
        <w:t>n</w:t>
      </w:r>
      <w:r>
        <w:rPr>
          <w:rFonts w:hint="default" w:ascii="Times New Roman" w:hAnsi="Times New Roman" w:cs="Times New Roman"/>
          <w:spacing w:val="10"/>
          <w:sz w:val="28"/>
          <w:szCs w:val="28"/>
        </w:rPr>
        <w:t xml:space="preserve"> </w:t>
      </w:r>
      <w:r>
        <w:rPr>
          <w:rFonts w:hint="default" w:ascii="Times New Roman" w:hAnsi="Times New Roman" w:cs="Times New Roman"/>
          <w:w w:val="99"/>
          <w:sz w:val="28"/>
          <w:szCs w:val="28"/>
        </w:rPr>
        <w:t>ô</w:t>
      </w:r>
      <w:r>
        <w:rPr>
          <w:rFonts w:hint="default" w:ascii="Times New Roman" w:hAnsi="Times New Roman" w:cs="Times New Roman"/>
          <w:spacing w:val="4"/>
          <w:sz w:val="28"/>
          <w:szCs w:val="28"/>
        </w:rPr>
        <w:t xml:space="preserve"> </w:t>
      </w:r>
      <w:r>
        <w:rPr>
          <w:rFonts w:hint="default" w:ascii="Times New Roman" w:hAnsi="Times New Roman" w:cs="Times New Roman"/>
          <w:w w:val="99"/>
          <w:sz w:val="28"/>
          <w:szCs w:val="28"/>
        </w:rPr>
        <w:t>nhớ</w:t>
      </w:r>
      <w:r>
        <w:rPr>
          <w:rFonts w:hint="default" w:ascii="Times New Roman" w:hAnsi="Times New Roman" w:cs="Times New Roman"/>
          <w:spacing w:val="5"/>
          <w:sz w:val="28"/>
          <w:szCs w:val="28"/>
        </w:rPr>
        <w:t xml:space="preserve"> </w:t>
      </w:r>
      <w:r>
        <w:rPr>
          <w:rFonts w:hint="default" w:cs="Times New Roman"/>
          <w:w w:val="99"/>
          <w:sz w:val="28"/>
          <w:szCs w:val="28"/>
          <w:lang w:val="en-US"/>
        </w:rPr>
        <w:t>đ</w:t>
      </w:r>
      <w:r>
        <w:rPr>
          <w:rFonts w:hint="default" w:ascii="Times New Roman" w:hAnsi="Times New Roman" w:cs="Times New Roman"/>
          <w:w w:val="99"/>
          <w:sz w:val="28"/>
          <w:szCs w:val="28"/>
        </w:rPr>
        <w:t>ể</w:t>
      </w:r>
      <w:r>
        <w:rPr>
          <w:rFonts w:hint="default" w:ascii="Times New Roman" w:hAnsi="Times New Roman" w:cs="Times New Roman"/>
          <w:spacing w:val="6"/>
          <w:sz w:val="28"/>
          <w:szCs w:val="28"/>
        </w:rPr>
        <w:t xml:space="preserve"> </w:t>
      </w:r>
      <w:r>
        <w:rPr>
          <w:rFonts w:hint="default" w:ascii="Times New Roman" w:hAnsi="Times New Roman" w:cs="Times New Roman"/>
          <w:spacing w:val="-1"/>
          <w:w w:val="99"/>
          <w:sz w:val="28"/>
          <w:szCs w:val="28"/>
        </w:rPr>
        <w:t>c</w:t>
      </w:r>
      <w:r>
        <w:rPr>
          <w:rFonts w:hint="default" w:ascii="Times New Roman" w:hAnsi="Times New Roman" w:cs="Times New Roman"/>
          <w:w w:val="99"/>
          <w:sz w:val="28"/>
          <w:szCs w:val="28"/>
        </w:rPr>
        <w:t>h</w:t>
      </w:r>
      <w:r>
        <w:rPr>
          <w:rFonts w:hint="default" w:ascii="Times New Roman" w:hAnsi="Times New Roman" w:cs="Times New Roman"/>
          <w:spacing w:val="-1"/>
          <w:w w:val="99"/>
          <w:sz w:val="28"/>
          <w:szCs w:val="28"/>
        </w:rPr>
        <w:t>ứ</w:t>
      </w:r>
      <w:r>
        <w:rPr>
          <w:rFonts w:hint="default" w:ascii="Times New Roman" w:hAnsi="Times New Roman" w:cs="Times New Roman"/>
          <w:w w:val="99"/>
          <w:sz w:val="28"/>
          <w:szCs w:val="28"/>
        </w:rPr>
        <w:t>a</w:t>
      </w:r>
      <w:r>
        <w:rPr>
          <w:rFonts w:hint="default" w:ascii="Times New Roman" w:hAnsi="Times New Roman" w:cs="Times New Roman"/>
          <w:spacing w:val="6"/>
          <w:sz w:val="28"/>
          <w:szCs w:val="28"/>
        </w:rPr>
        <w:t xml:space="preserve"> </w:t>
      </w:r>
      <w:r>
        <w:rPr>
          <w:rFonts w:hint="default" w:ascii="Times New Roman" w:hAnsi="Times New Roman" w:cs="Times New Roman"/>
          <w:spacing w:val="-1"/>
          <w:w w:val="99"/>
          <w:sz w:val="28"/>
          <w:szCs w:val="28"/>
        </w:rPr>
        <w:t>c</w:t>
      </w:r>
      <w:r>
        <w:rPr>
          <w:rFonts w:hint="default" w:ascii="Times New Roman" w:hAnsi="Times New Roman" w:cs="Times New Roman"/>
          <w:spacing w:val="1"/>
          <w:w w:val="99"/>
          <w:sz w:val="28"/>
          <w:szCs w:val="28"/>
        </w:rPr>
        <w:t>á</w:t>
      </w:r>
      <w:r>
        <w:rPr>
          <w:rFonts w:hint="default" w:ascii="Times New Roman" w:hAnsi="Times New Roman" w:cs="Times New Roman"/>
          <w:w w:val="99"/>
          <w:sz w:val="28"/>
          <w:szCs w:val="28"/>
        </w:rPr>
        <w:t>c ph</w:t>
      </w:r>
      <w:r>
        <w:rPr>
          <w:rFonts w:hint="default" w:ascii="Times New Roman" w:hAnsi="Times New Roman" w:cs="Times New Roman"/>
          <w:spacing w:val="-1"/>
          <w:w w:val="99"/>
          <w:sz w:val="28"/>
          <w:szCs w:val="28"/>
        </w:rPr>
        <w:t>ầ</w:t>
      </w:r>
      <w:r>
        <w:rPr>
          <w:rFonts w:hint="default" w:ascii="Times New Roman" w:hAnsi="Times New Roman" w:cs="Times New Roman"/>
          <w:w w:val="99"/>
          <w:sz w:val="28"/>
          <w:szCs w:val="28"/>
        </w:rPr>
        <w:t>n</w:t>
      </w:r>
      <w:r>
        <w:rPr>
          <w:rFonts w:hint="default" w:ascii="Times New Roman" w:hAnsi="Times New Roman" w:cs="Times New Roman"/>
          <w:spacing w:val="12"/>
          <w:sz w:val="28"/>
          <w:szCs w:val="28"/>
        </w:rPr>
        <w:t xml:space="preserve"> </w:t>
      </w:r>
      <w:r>
        <w:rPr>
          <w:rFonts w:hint="default" w:ascii="Times New Roman" w:hAnsi="Times New Roman" w:cs="Times New Roman"/>
          <w:w w:val="99"/>
          <w:sz w:val="28"/>
          <w:szCs w:val="28"/>
        </w:rPr>
        <w:t>tử</w:t>
      </w:r>
      <w:r>
        <w:rPr>
          <w:rFonts w:hint="default" w:ascii="Times New Roman" w:hAnsi="Times New Roman" w:cs="Times New Roman"/>
          <w:spacing w:val="11"/>
          <w:sz w:val="28"/>
          <w:szCs w:val="28"/>
        </w:rPr>
        <w:t xml:space="preserve"> </w:t>
      </w:r>
      <w:r>
        <w:rPr>
          <w:rFonts w:hint="default" w:ascii="Times New Roman" w:hAnsi="Times New Roman" w:cs="Times New Roman"/>
          <w:spacing w:val="-1"/>
          <w:w w:val="99"/>
          <w:sz w:val="28"/>
          <w:szCs w:val="28"/>
        </w:rPr>
        <w:t>c</w:t>
      </w:r>
      <w:r>
        <w:rPr>
          <w:rFonts w:hint="default" w:ascii="Times New Roman" w:hAnsi="Times New Roman" w:cs="Times New Roman"/>
          <w:w w:val="99"/>
          <w:sz w:val="28"/>
          <w:szCs w:val="28"/>
        </w:rPr>
        <w:t>ủa</w:t>
      </w:r>
      <w:r>
        <w:rPr>
          <w:rFonts w:hint="default" w:ascii="Times New Roman" w:hAnsi="Times New Roman" w:cs="Times New Roman"/>
          <w:spacing w:val="13"/>
          <w:sz w:val="28"/>
          <w:szCs w:val="28"/>
        </w:rPr>
        <w:t xml:space="preserve"> </w:t>
      </w:r>
      <w:r>
        <w:rPr>
          <w:rFonts w:hint="default" w:ascii="Times New Roman" w:hAnsi="Times New Roman" w:cs="Times New Roman"/>
          <w:w w:val="90"/>
          <w:sz w:val="28"/>
          <w:szCs w:val="28"/>
        </w:rPr>
        <w:t>Q</w:t>
      </w:r>
      <w:r>
        <w:rPr>
          <w:rFonts w:hint="default" w:ascii="Times New Roman" w:hAnsi="Times New Roman" w:cs="Times New Roman"/>
          <w:spacing w:val="-1"/>
          <w:w w:val="99"/>
          <w:sz w:val="28"/>
          <w:szCs w:val="28"/>
        </w:rPr>
        <w:t>u</w:t>
      </w:r>
      <w:r>
        <w:rPr>
          <w:rFonts w:hint="default" w:ascii="Times New Roman" w:hAnsi="Times New Roman" w:cs="Times New Roman"/>
          <w:w w:val="102"/>
          <w:sz w:val="28"/>
          <w:szCs w:val="28"/>
        </w:rPr>
        <w:t>e</w:t>
      </w:r>
      <w:r>
        <w:rPr>
          <w:rFonts w:hint="default" w:ascii="Times New Roman" w:hAnsi="Times New Roman" w:cs="Times New Roman"/>
          <w:spacing w:val="-1"/>
          <w:w w:val="99"/>
          <w:sz w:val="28"/>
          <w:szCs w:val="28"/>
        </w:rPr>
        <w:t>u</w:t>
      </w:r>
      <w:r>
        <w:rPr>
          <w:rFonts w:hint="default" w:ascii="Times New Roman" w:hAnsi="Times New Roman" w:cs="Times New Roman"/>
          <w:spacing w:val="5"/>
          <w:w w:val="102"/>
          <w:sz w:val="28"/>
          <w:szCs w:val="28"/>
        </w:rPr>
        <w:t>e</w:t>
      </w:r>
      <w:r>
        <w:rPr>
          <w:rFonts w:hint="default" w:ascii="Times New Roman" w:hAnsi="Times New Roman" w:cs="Times New Roman"/>
          <w:w w:val="99"/>
          <w:sz w:val="28"/>
          <w:szCs w:val="28"/>
        </w:rPr>
        <w:t>.</w:t>
      </w:r>
      <w:r>
        <w:rPr>
          <w:rFonts w:hint="default" w:ascii="Times New Roman" w:hAnsi="Times New Roman" w:cs="Times New Roman"/>
          <w:spacing w:val="12"/>
          <w:sz w:val="28"/>
          <w:szCs w:val="28"/>
        </w:rPr>
        <w:t xml:space="preserve"> </w:t>
      </w:r>
      <w:r>
        <w:rPr>
          <w:rFonts w:hint="default" w:ascii="Times New Roman" w:hAnsi="Times New Roman" w:cs="Times New Roman"/>
          <w:w w:val="99"/>
          <w:sz w:val="28"/>
          <w:szCs w:val="28"/>
        </w:rPr>
        <w:t>Ở</w:t>
      </w:r>
      <w:r>
        <w:rPr>
          <w:rFonts w:hint="default" w:ascii="Times New Roman" w:hAnsi="Times New Roman" w:cs="Times New Roman"/>
          <w:spacing w:val="11"/>
          <w:sz w:val="28"/>
          <w:szCs w:val="28"/>
        </w:rPr>
        <w:t xml:space="preserve"> </w:t>
      </w:r>
      <w:r>
        <w:rPr>
          <w:rFonts w:hint="default" w:ascii="Times New Roman" w:hAnsi="Times New Roman" w:cs="Times New Roman"/>
          <w:spacing w:val="-1"/>
          <w:w w:val="99"/>
          <w:sz w:val="28"/>
          <w:szCs w:val="28"/>
        </w:rPr>
        <w:t>các</w:t>
      </w:r>
      <w:r>
        <w:rPr>
          <w:rFonts w:hint="default" w:ascii="Times New Roman" w:hAnsi="Times New Roman" w:cs="Times New Roman"/>
          <w:w w:val="99"/>
          <w:sz w:val="28"/>
          <w:szCs w:val="28"/>
        </w:rPr>
        <w:t>h</w:t>
      </w:r>
      <w:r>
        <w:rPr>
          <w:rFonts w:hint="default" w:ascii="Times New Roman" w:hAnsi="Times New Roman" w:cs="Times New Roman"/>
          <w:spacing w:val="12"/>
          <w:sz w:val="28"/>
          <w:szCs w:val="28"/>
        </w:rPr>
        <w:t xml:space="preserve"> </w:t>
      </w:r>
      <w:r>
        <w:rPr>
          <w:rFonts w:hint="default" w:ascii="Times New Roman" w:hAnsi="Times New Roman" w:cs="Times New Roman"/>
          <w:spacing w:val="1"/>
          <w:w w:val="99"/>
          <w:sz w:val="28"/>
          <w:szCs w:val="28"/>
        </w:rPr>
        <w:t>c</w:t>
      </w:r>
      <w:r>
        <w:rPr>
          <w:rFonts w:hint="default" w:ascii="Times New Roman" w:hAnsi="Times New Roman" w:cs="Times New Roman"/>
          <w:spacing w:val="-1"/>
          <w:w w:val="99"/>
          <w:sz w:val="28"/>
          <w:szCs w:val="28"/>
        </w:rPr>
        <w:t>à</w:t>
      </w:r>
      <w:r>
        <w:rPr>
          <w:rFonts w:hint="default" w:ascii="Times New Roman" w:hAnsi="Times New Roman" w:cs="Times New Roman"/>
          <w:w w:val="99"/>
          <w:sz w:val="28"/>
          <w:szCs w:val="28"/>
        </w:rPr>
        <w:t>i</w:t>
      </w:r>
      <w:r>
        <w:rPr>
          <w:rFonts w:hint="default" w:ascii="Times New Roman" w:hAnsi="Times New Roman" w:cs="Times New Roman"/>
          <w:spacing w:val="15"/>
          <w:sz w:val="28"/>
          <w:szCs w:val="28"/>
        </w:rPr>
        <w:t xml:space="preserve"> </w:t>
      </w:r>
      <w:r>
        <w:rPr>
          <w:rFonts w:hint="default" w:cs="Times New Roman"/>
          <w:w w:val="99"/>
          <w:sz w:val="28"/>
          <w:szCs w:val="28"/>
          <w:lang w:val="en-US"/>
        </w:rPr>
        <w:t>đ</w:t>
      </w:r>
      <w:r>
        <w:rPr>
          <w:rFonts w:hint="default" w:ascii="Times New Roman" w:hAnsi="Times New Roman" w:cs="Times New Roman"/>
          <w:spacing w:val="-1"/>
          <w:w w:val="99"/>
          <w:sz w:val="28"/>
          <w:szCs w:val="28"/>
        </w:rPr>
        <w:t>ặ</w:t>
      </w:r>
      <w:r>
        <w:rPr>
          <w:rFonts w:hint="default" w:ascii="Times New Roman" w:hAnsi="Times New Roman" w:cs="Times New Roman"/>
          <w:w w:val="99"/>
          <w:sz w:val="28"/>
          <w:szCs w:val="28"/>
        </w:rPr>
        <w:t>t</w:t>
      </w:r>
      <w:r>
        <w:rPr>
          <w:rFonts w:hint="default" w:ascii="Times New Roman" w:hAnsi="Times New Roman" w:cs="Times New Roman"/>
          <w:spacing w:val="12"/>
          <w:sz w:val="28"/>
          <w:szCs w:val="28"/>
        </w:rPr>
        <w:t xml:space="preserve"> </w:t>
      </w:r>
      <w:r>
        <w:rPr>
          <w:rFonts w:hint="default" w:ascii="Times New Roman" w:hAnsi="Times New Roman" w:cs="Times New Roman"/>
          <w:w w:val="99"/>
          <w:sz w:val="28"/>
          <w:szCs w:val="28"/>
        </w:rPr>
        <w:t>thứ</w:t>
      </w:r>
      <w:r>
        <w:rPr>
          <w:rFonts w:hint="default" w:ascii="Times New Roman" w:hAnsi="Times New Roman" w:cs="Times New Roman"/>
          <w:spacing w:val="11"/>
          <w:sz w:val="28"/>
          <w:szCs w:val="28"/>
        </w:rPr>
        <w:t xml:space="preserve"> </w:t>
      </w:r>
      <w:r>
        <w:rPr>
          <w:rFonts w:hint="default" w:ascii="Times New Roman" w:hAnsi="Times New Roman" w:cs="Times New Roman"/>
          <w:w w:val="99"/>
          <w:sz w:val="28"/>
          <w:szCs w:val="28"/>
        </w:rPr>
        <w:t>h</w:t>
      </w:r>
      <w:r>
        <w:rPr>
          <w:rFonts w:hint="default" w:ascii="Times New Roman" w:hAnsi="Times New Roman" w:cs="Times New Roman"/>
          <w:spacing w:val="-1"/>
          <w:w w:val="99"/>
          <w:sz w:val="28"/>
          <w:szCs w:val="28"/>
        </w:rPr>
        <w:t>a</w:t>
      </w:r>
      <w:r>
        <w:rPr>
          <w:rFonts w:hint="default" w:ascii="Times New Roman" w:hAnsi="Times New Roman" w:cs="Times New Roman"/>
          <w:w w:val="99"/>
          <w:sz w:val="28"/>
          <w:szCs w:val="28"/>
        </w:rPr>
        <w:t>i,</w:t>
      </w:r>
      <w:r>
        <w:rPr>
          <w:rFonts w:hint="default" w:ascii="Times New Roman" w:hAnsi="Times New Roman" w:cs="Times New Roman"/>
          <w:spacing w:val="12"/>
          <w:sz w:val="28"/>
          <w:szCs w:val="28"/>
        </w:rPr>
        <w:t xml:space="preserve"> </w:t>
      </w:r>
      <w:r>
        <w:rPr>
          <w:rFonts w:hint="default" w:ascii="Times New Roman" w:hAnsi="Times New Roman" w:cs="Times New Roman"/>
          <w:spacing w:val="-1"/>
          <w:w w:val="99"/>
          <w:sz w:val="28"/>
          <w:szCs w:val="28"/>
        </w:rPr>
        <w:t>c</w:t>
      </w:r>
      <w:r>
        <w:rPr>
          <w:rFonts w:hint="default" w:ascii="Times New Roman" w:hAnsi="Times New Roman" w:cs="Times New Roman"/>
          <w:w w:val="99"/>
          <w:sz w:val="28"/>
          <w:szCs w:val="28"/>
        </w:rPr>
        <w:t>ó</w:t>
      </w:r>
      <w:r>
        <w:rPr>
          <w:rFonts w:hint="default" w:ascii="Times New Roman" w:hAnsi="Times New Roman" w:cs="Times New Roman"/>
          <w:spacing w:val="12"/>
          <w:sz w:val="28"/>
          <w:szCs w:val="28"/>
        </w:rPr>
        <w:t xml:space="preserve"> </w:t>
      </w:r>
      <w:r>
        <w:rPr>
          <w:rFonts w:hint="default" w:ascii="Times New Roman" w:hAnsi="Times New Roman" w:cs="Times New Roman"/>
          <w:w w:val="99"/>
          <w:sz w:val="28"/>
          <w:szCs w:val="28"/>
        </w:rPr>
        <w:t>thể</w:t>
      </w:r>
      <w:r>
        <w:rPr>
          <w:rFonts w:hint="default" w:ascii="Times New Roman" w:hAnsi="Times New Roman" w:cs="Times New Roman"/>
          <w:spacing w:val="11"/>
          <w:sz w:val="28"/>
          <w:szCs w:val="28"/>
        </w:rPr>
        <w:t xml:space="preserve"> </w:t>
      </w:r>
      <w:r>
        <w:rPr>
          <w:rFonts w:hint="default" w:ascii="Times New Roman" w:hAnsi="Times New Roman" w:cs="Times New Roman"/>
          <w:spacing w:val="-1"/>
          <w:w w:val="99"/>
          <w:sz w:val="28"/>
          <w:szCs w:val="28"/>
        </w:rPr>
        <w:t>c</w:t>
      </w:r>
      <w:r>
        <w:rPr>
          <w:rFonts w:hint="default" w:ascii="Times New Roman" w:hAnsi="Times New Roman" w:cs="Times New Roman"/>
          <w:w w:val="99"/>
          <w:sz w:val="28"/>
          <w:szCs w:val="28"/>
        </w:rPr>
        <w:t>ó</w:t>
      </w:r>
      <w:r>
        <w:rPr>
          <w:rFonts w:hint="default" w:ascii="Times New Roman" w:hAnsi="Times New Roman" w:cs="Times New Roman"/>
          <w:spacing w:val="12"/>
          <w:sz w:val="28"/>
          <w:szCs w:val="28"/>
        </w:rPr>
        <w:t xml:space="preserve"> </w:t>
      </w:r>
      <w:r>
        <w:rPr>
          <w:rFonts w:hint="default" w:ascii="Times New Roman" w:hAnsi="Times New Roman" w:cs="Times New Roman"/>
          <w:w w:val="99"/>
          <w:sz w:val="28"/>
          <w:szCs w:val="28"/>
        </w:rPr>
        <w:t>nh</w:t>
      </w:r>
      <w:r>
        <w:rPr>
          <w:rFonts w:hint="default" w:ascii="Times New Roman" w:hAnsi="Times New Roman" w:cs="Times New Roman"/>
          <w:spacing w:val="3"/>
          <w:w w:val="99"/>
          <w:sz w:val="28"/>
          <w:szCs w:val="28"/>
        </w:rPr>
        <w:t>i</w:t>
      </w:r>
      <w:r>
        <w:rPr>
          <w:rFonts w:hint="default" w:ascii="Times New Roman" w:hAnsi="Times New Roman" w:cs="Times New Roman"/>
          <w:spacing w:val="-1"/>
          <w:w w:val="99"/>
          <w:sz w:val="28"/>
          <w:szCs w:val="28"/>
        </w:rPr>
        <w:t>ề</w:t>
      </w:r>
      <w:r>
        <w:rPr>
          <w:rFonts w:hint="default" w:ascii="Times New Roman" w:hAnsi="Times New Roman" w:cs="Times New Roman"/>
          <w:w w:val="99"/>
          <w:sz w:val="28"/>
          <w:szCs w:val="28"/>
        </w:rPr>
        <w:t>u</w:t>
      </w:r>
      <w:r>
        <w:rPr>
          <w:rFonts w:hint="default" w:ascii="Times New Roman" w:hAnsi="Times New Roman" w:cs="Times New Roman"/>
          <w:spacing w:val="12"/>
          <w:sz w:val="28"/>
          <w:szCs w:val="28"/>
        </w:rPr>
        <w:t xml:space="preserve"> </w:t>
      </w:r>
      <w:r>
        <w:rPr>
          <w:rFonts w:hint="default" w:ascii="Times New Roman" w:hAnsi="Times New Roman" w:cs="Times New Roman"/>
          <w:w w:val="99"/>
          <w:sz w:val="28"/>
          <w:szCs w:val="28"/>
        </w:rPr>
        <w:t>hơn</w:t>
      </w:r>
      <w:r>
        <w:rPr>
          <w:rFonts w:hint="default" w:ascii="Times New Roman" w:hAnsi="Times New Roman" w:cs="Times New Roman"/>
          <w:spacing w:val="11"/>
          <w:sz w:val="28"/>
          <w:szCs w:val="28"/>
        </w:rPr>
        <w:t xml:space="preserve"> </w:t>
      </w:r>
      <w:r>
        <w:rPr>
          <w:rFonts w:hint="default" w:ascii="Times New Roman" w:hAnsi="Times New Roman" w:cs="Times New Roman"/>
          <w:w w:val="97"/>
          <w:sz w:val="28"/>
          <w:szCs w:val="28"/>
        </w:rPr>
        <w:t>n</w:t>
      </w:r>
      <w:r>
        <w:rPr>
          <w:rFonts w:hint="default" w:ascii="Times New Roman" w:hAnsi="Times New Roman" w:cs="Times New Roman"/>
          <w:spacing w:val="18"/>
          <w:sz w:val="28"/>
          <w:szCs w:val="28"/>
        </w:rPr>
        <w:t xml:space="preserve"> </w:t>
      </w:r>
      <w:r>
        <w:rPr>
          <w:rFonts w:hint="default" w:cs="Times New Roman"/>
          <w:w w:val="99"/>
          <w:sz w:val="28"/>
          <w:szCs w:val="28"/>
          <w:lang w:val="en-US"/>
        </w:rPr>
        <w:t>đ</w:t>
      </w:r>
      <w:r>
        <w:rPr>
          <w:rFonts w:hint="default" w:ascii="Times New Roman" w:hAnsi="Times New Roman" w:cs="Times New Roman"/>
          <w:w w:val="99"/>
          <w:sz w:val="28"/>
          <w:szCs w:val="28"/>
        </w:rPr>
        <w:t>ỉnh</w:t>
      </w:r>
      <w:r>
        <w:rPr>
          <w:rFonts w:hint="default" w:ascii="Times New Roman" w:hAnsi="Times New Roman" w:cs="Times New Roman"/>
          <w:spacing w:val="12"/>
          <w:sz w:val="28"/>
          <w:szCs w:val="28"/>
        </w:rPr>
        <w:t xml:space="preserve"> </w:t>
      </w:r>
      <w:r>
        <w:rPr>
          <w:rFonts w:hint="default" w:cs="Times New Roman"/>
          <w:w w:val="99"/>
          <w:sz w:val="28"/>
          <w:szCs w:val="28"/>
          <w:lang w:val="en-US"/>
        </w:rPr>
        <w:t>đ</w:t>
      </w:r>
      <w:r>
        <w:rPr>
          <w:rFonts w:hint="default" w:ascii="Times New Roman" w:hAnsi="Times New Roman" w:cs="Times New Roman"/>
          <w:spacing w:val="-1"/>
          <w:w w:val="99"/>
          <w:sz w:val="28"/>
          <w:szCs w:val="28"/>
        </w:rPr>
        <w:t>ứ</w:t>
      </w:r>
      <w:r>
        <w:rPr>
          <w:rFonts w:hint="default" w:ascii="Times New Roman" w:hAnsi="Times New Roman" w:cs="Times New Roman"/>
          <w:w w:val="99"/>
          <w:sz w:val="28"/>
          <w:szCs w:val="28"/>
        </w:rPr>
        <w:t>ng</w:t>
      </w:r>
      <w:r>
        <w:rPr>
          <w:rFonts w:hint="default" w:ascii="Times New Roman" w:hAnsi="Times New Roman" w:cs="Times New Roman"/>
          <w:spacing w:val="9"/>
          <w:sz w:val="28"/>
          <w:szCs w:val="28"/>
        </w:rPr>
        <w:t xml:space="preserve"> </w:t>
      </w:r>
      <w:r>
        <w:rPr>
          <w:rFonts w:hint="default" w:ascii="Times New Roman" w:hAnsi="Times New Roman" w:cs="Times New Roman"/>
          <w:spacing w:val="2"/>
          <w:w w:val="99"/>
          <w:sz w:val="28"/>
          <w:szCs w:val="28"/>
        </w:rPr>
        <w:t>x</w:t>
      </w:r>
      <w:r>
        <w:rPr>
          <w:rFonts w:hint="default" w:ascii="Times New Roman" w:hAnsi="Times New Roman" w:cs="Times New Roman"/>
          <w:spacing w:val="-1"/>
          <w:w w:val="99"/>
          <w:sz w:val="28"/>
          <w:szCs w:val="28"/>
        </w:rPr>
        <w:t>ế</w:t>
      </w:r>
      <w:r>
        <w:rPr>
          <w:rFonts w:hint="default" w:ascii="Times New Roman" w:hAnsi="Times New Roman" w:cs="Times New Roman"/>
          <w:w w:val="99"/>
          <w:sz w:val="28"/>
          <w:szCs w:val="28"/>
        </w:rPr>
        <w:t>p h</w:t>
      </w:r>
      <w:r>
        <w:rPr>
          <w:rFonts w:hint="default" w:ascii="Times New Roman" w:hAnsi="Times New Roman" w:cs="Times New Roman"/>
          <w:spacing w:val="-1"/>
          <w:w w:val="99"/>
          <w:sz w:val="28"/>
          <w:szCs w:val="28"/>
        </w:rPr>
        <w:t>à</w:t>
      </w:r>
      <w:r>
        <w:rPr>
          <w:rFonts w:hint="default" w:ascii="Times New Roman" w:hAnsi="Times New Roman" w:cs="Times New Roman"/>
          <w:w w:val="99"/>
          <w:sz w:val="28"/>
          <w:szCs w:val="28"/>
        </w:rPr>
        <w:t>ng</w:t>
      </w:r>
      <w:r>
        <w:rPr>
          <w:rFonts w:hint="default" w:ascii="Times New Roman" w:hAnsi="Times New Roman" w:cs="Times New Roman"/>
          <w:spacing w:val="9"/>
          <w:sz w:val="28"/>
          <w:szCs w:val="28"/>
        </w:rPr>
        <w:t xml:space="preserve"> </w:t>
      </w:r>
      <w:r>
        <w:rPr>
          <w:rFonts w:hint="default" w:ascii="Times New Roman" w:hAnsi="Times New Roman" w:cs="Times New Roman"/>
          <w:w w:val="99"/>
          <w:sz w:val="28"/>
          <w:szCs w:val="28"/>
        </w:rPr>
        <w:t>t</w:t>
      </w:r>
      <w:r>
        <w:rPr>
          <w:rFonts w:hint="default" w:ascii="Times New Roman" w:hAnsi="Times New Roman" w:cs="Times New Roman"/>
          <w:spacing w:val="-1"/>
          <w:w w:val="99"/>
          <w:sz w:val="28"/>
          <w:szCs w:val="28"/>
        </w:rPr>
        <w:t>r</w:t>
      </w:r>
      <w:r>
        <w:rPr>
          <w:rFonts w:hint="default" w:ascii="Times New Roman" w:hAnsi="Times New Roman" w:cs="Times New Roman"/>
          <w:w w:val="99"/>
          <w:sz w:val="28"/>
          <w:szCs w:val="28"/>
        </w:rPr>
        <w:t>o</w:t>
      </w:r>
      <w:r>
        <w:rPr>
          <w:rFonts w:hint="default" w:ascii="Times New Roman" w:hAnsi="Times New Roman" w:cs="Times New Roman"/>
          <w:spacing w:val="2"/>
          <w:w w:val="99"/>
          <w:sz w:val="28"/>
          <w:szCs w:val="28"/>
        </w:rPr>
        <w:t>n</w:t>
      </w:r>
      <w:r>
        <w:rPr>
          <w:rFonts w:hint="default" w:ascii="Times New Roman" w:hAnsi="Times New Roman" w:cs="Times New Roman"/>
          <w:w w:val="99"/>
          <w:sz w:val="28"/>
          <w:szCs w:val="28"/>
        </w:rPr>
        <w:t>g</w:t>
      </w:r>
      <w:r>
        <w:rPr>
          <w:rFonts w:hint="default" w:ascii="Times New Roman" w:hAnsi="Times New Roman" w:cs="Times New Roman"/>
          <w:spacing w:val="9"/>
          <w:sz w:val="28"/>
          <w:szCs w:val="28"/>
        </w:rPr>
        <w:t xml:space="preserve"> </w:t>
      </w:r>
      <w:r>
        <w:rPr>
          <w:rFonts w:hint="default" w:ascii="Times New Roman" w:hAnsi="Times New Roman" w:cs="Times New Roman"/>
          <w:w w:val="90"/>
          <w:sz w:val="28"/>
          <w:szCs w:val="28"/>
        </w:rPr>
        <w:t>Q</w:t>
      </w:r>
      <w:r>
        <w:rPr>
          <w:rFonts w:hint="default" w:ascii="Times New Roman" w:hAnsi="Times New Roman" w:cs="Times New Roman"/>
          <w:spacing w:val="-1"/>
          <w:w w:val="99"/>
          <w:sz w:val="28"/>
          <w:szCs w:val="28"/>
        </w:rPr>
        <w:t>u</w:t>
      </w:r>
      <w:r>
        <w:rPr>
          <w:rFonts w:hint="default" w:ascii="Times New Roman" w:hAnsi="Times New Roman" w:cs="Times New Roman"/>
          <w:w w:val="102"/>
          <w:sz w:val="28"/>
          <w:szCs w:val="28"/>
        </w:rPr>
        <w:t>e</w:t>
      </w:r>
      <w:r>
        <w:rPr>
          <w:rFonts w:hint="default" w:ascii="Times New Roman" w:hAnsi="Times New Roman" w:cs="Times New Roman"/>
          <w:spacing w:val="-1"/>
          <w:w w:val="99"/>
          <w:sz w:val="28"/>
          <w:szCs w:val="28"/>
        </w:rPr>
        <w:t>u</w:t>
      </w:r>
      <w:r>
        <w:rPr>
          <w:rFonts w:hint="default" w:ascii="Times New Roman" w:hAnsi="Times New Roman" w:cs="Times New Roman"/>
          <w:w w:val="102"/>
          <w:sz w:val="28"/>
          <w:szCs w:val="28"/>
        </w:rPr>
        <w:t>e</w:t>
      </w:r>
      <w:r>
        <w:rPr>
          <w:rFonts w:hint="default" w:ascii="Times New Roman" w:hAnsi="Times New Roman" w:cs="Times New Roman"/>
          <w:spacing w:val="17"/>
          <w:sz w:val="28"/>
          <w:szCs w:val="28"/>
        </w:rPr>
        <w:t xml:space="preserve"> </w:t>
      </w:r>
      <w:r>
        <w:rPr>
          <w:rFonts w:hint="default" w:ascii="Times New Roman" w:hAnsi="Times New Roman" w:cs="Times New Roman"/>
          <w:w w:val="99"/>
          <w:sz w:val="28"/>
          <w:szCs w:val="28"/>
        </w:rPr>
        <w:t>vì</w:t>
      </w:r>
      <w:r>
        <w:rPr>
          <w:rFonts w:hint="default" w:ascii="Times New Roman" w:hAnsi="Times New Roman" w:cs="Times New Roman"/>
          <w:spacing w:val="10"/>
          <w:sz w:val="28"/>
          <w:szCs w:val="28"/>
        </w:rPr>
        <w:t xml:space="preserve"> </w:t>
      </w:r>
      <w:r>
        <w:rPr>
          <w:rFonts w:hint="default" w:ascii="Times New Roman" w:hAnsi="Times New Roman" w:cs="Times New Roman"/>
          <w:w w:val="99"/>
          <w:sz w:val="28"/>
          <w:szCs w:val="28"/>
        </w:rPr>
        <w:t>một</w:t>
      </w:r>
      <w:r>
        <w:rPr>
          <w:rFonts w:hint="default" w:ascii="Times New Roman" w:hAnsi="Times New Roman" w:cs="Times New Roman"/>
          <w:spacing w:val="10"/>
          <w:sz w:val="28"/>
          <w:szCs w:val="28"/>
        </w:rPr>
        <w:t xml:space="preserve"> </w:t>
      </w:r>
      <w:r>
        <w:rPr>
          <w:rFonts w:hint="default" w:cs="Times New Roman"/>
          <w:w w:val="99"/>
          <w:sz w:val="28"/>
          <w:szCs w:val="28"/>
          <w:lang w:val="en-US"/>
        </w:rPr>
        <w:t>đ</w:t>
      </w:r>
      <w:r>
        <w:rPr>
          <w:rFonts w:hint="default" w:ascii="Times New Roman" w:hAnsi="Times New Roman" w:cs="Times New Roman"/>
          <w:w w:val="99"/>
          <w:sz w:val="28"/>
          <w:szCs w:val="28"/>
        </w:rPr>
        <w:t>ỉnh</w:t>
      </w:r>
      <w:r>
        <w:rPr>
          <w:rFonts w:hint="default" w:ascii="Times New Roman" w:hAnsi="Times New Roman" w:cs="Times New Roman"/>
          <w:spacing w:val="9"/>
          <w:sz w:val="28"/>
          <w:szCs w:val="28"/>
        </w:rPr>
        <w:t xml:space="preserve"> </w:t>
      </w:r>
      <w:r>
        <w:rPr>
          <w:rFonts w:hint="default" w:ascii="Times New Roman" w:hAnsi="Times New Roman" w:cs="Times New Roman"/>
          <w:w w:val="109"/>
          <w:sz w:val="28"/>
          <w:szCs w:val="28"/>
        </w:rPr>
        <w:t>v</w:t>
      </w:r>
      <w:r>
        <w:rPr>
          <w:rFonts w:hint="default" w:ascii="Times New Roman" w:hAnsi="Times New Roman" w:cs="Times New Roman"/>
          <w:spacing w:val="18"/>
          <w:sz w:val="28"/>
          <w:szCs w:val="28"/>
        </w:rPr>
        <w:t xml:space="preserve"> </w:t>
      </w:r>
      <w:r>
        <w:rPr>
          <w:rFonts w:hint="default" w:ascii="Times New Roman" w:hAnsi="Times New Roman" w:cs="Times New Roman"/>
          <w:spacing w:val="-1"/>
          <w:w w:val="99"/>
          <w:sz w:val="28"/>
          <w:szCs w:val="28"/>
        </w:rPr>
        <w:t>c</w:t>
      </w:r>
      <w:r>
        <w:rPr>
          <w:rFonts w:hint="default" w:ascii="Times New Roman" w:hAnsi="Times New Roman" w:cs="Times New Roman"/>
          <w:w w:val="99"/>
          <w:sz w:val="28"/>
          <w:szCs w:val="28"/>
        </w:rPr>
        <w:t>ó</w:t>
      </w:r>
      <w:r>
        <w:rPr>
          <w:rFonts w:hint="default" w:ascii="Times New Roman" w:hAnsi="Times New Roman" w:cs="Times New Roman"/>
          <w:spacing w:val="9"/>
          <w:sz w:val="28"/>
          <w:szCs w:val="28"/>
        </w:rPr>
        <w:t xml:space="preserve"> </w:t>
      </w:r>
      <w:r>
        <w:rPr>
          <w:rFonts w:hint="default" w:ascii="Times New Roman" w:hAnsi="Times New Roman" w:cs="Times New Roman"/>
          <w:w w:val="99"/>
          <w:sz w:val="28"/>
          <w:szCs w:val="28"/>
        </w:rPr>
        <w:t>thể</w:t>
      </w:r>
      <w:r>
        <w:rPr>
          <w:rFonts w:hint="default" w:ascii="Times New Roman" w:hAnsi="Times New Roman" w:cs="Times New Roman"/>
          <w:spacing w:val="8"/>
          <w:sz w:val="28"/>
          <w:szCs w:val="28"/>
        </w:rPr>
        <w:t xml:space="preserve"> </w:t>
      </w:r>
      <w:r>
        <w:rPr>
          <w:rFonts w:hint="default" w:cs="Times New Roman"/>
          <w:w w:val="99"/>
          <w:sz w:val="28"/>
          <w:szCs w:val="28"/>
          <w:lang w:val="en-US"/>
        </w:rPr>
        <w:t>đ</w:t>
      </w:r>
      <w:r>
        <w:rPr>
          <w:rFonts w:hint="default" w:ascii="Times New Roman" w:hAnsi="Times New Roman" w:cs="Times New Roman"/>
          <w:spacing w:val="-1"/>
          <w:w w:val="99"/>
          <w:sz w:val="28"/>
          <w:szCs w:val="28"/>
        </w:rPr>
        <w:t>ư</w:t>
      </w:r>
      <w:r>
        <w:rPr>
          <w:rFonts w:hint="default" w:ascii="Times New Roman" w:hAnsi="Times New Roman" w:cs="Times New Roman"/>
          <w:w w:val="99"/>
          <w:sz w:val="28"/>
          <w:szCs w:val="28"/>
        </w:rPr>
        <w:t>ợc</w:t>
      </w:r>
      <w:r>
        <w:rPr>
          <w:rFonts w:hint="default" w:ascii="Times New Roman" w:hAnsi="Times New Roman" w:cs="Times New Roman"/>
          <w:spacing w:val="11"/>
          <w:sz w:val="28"/>
          <w:szCs w:val="28"/>
        </w:rPr>
        <w:t xml:space="preserve"> </w:t>
      </w:r>
      <w:r>
        <w:rPr>
          <w:rFonts w:hint="default" w:cs="Times New Roman"/>
          <w:w w:val="99"/>
          <w:sz w:val="28"/>
          <w:szCs w:val="28"/>
          <w:lang w:val="en-US"/>
        </w:rPr>
        <w:t>đ</w:t>
      </w:r>
      <w:r>
        <w:rPr>
          <w:rFonts w:hint="default" w:ascii="Times New Roman" w:hAnsi="Times New Roman" w:cs="Times New Roman"/>
          <w:spacing w:val="3"/>
          <w:w w:val="99"/>
          <w:sz w:val="28"/>
          <w:szCs w:val="28"/>
        </w:rPr>
        <w:t>ẩ</w:t>
      </w:r>
      <w:r>
        <w:rPr>
          <w:rFonts w:hint="default" w:ascii="Times New Roman" w:hAnsi="Times New Roman" w:cs="Times New Roman"/>
          <w:w w:val="99"/>
          <w:sz w:val="28"/>
          <w:szCs w:val="28"/>
        </w:rPr>
        <w:t>y</w:t>
      </w:r>
      <w:r>
        <w:rPr>
          <w:rFonts w:hint="default" w:ascii="Times New Roman" w:hAnsi="Times New Roman" w:cs="Times New Roman"/>
          <w:spacing w:val="4"/>
          <w:sz w:val="28"/>
          <w:szCs w:val="28"/>
        </w:rPr>
        <w:t xml:space="preserve"> </w:t>
      </w:r>
      <w:r>
        <w:rPr>
          <w:rFonts w:hint="default" w:ascii="Times New Roman" w:hAnsi="Times New Roman" w:cs="Times New Roman"/>
          <w:spacing w:val="2"/>
          <w:w w:val="99"/>
          <w:sz w:val="28"/>
          <w:szCs w:val="28"/>
        </w:rPr>
        <w:t>v</w:t>
      </w:r>
      <w:r>
        <w:rPr>
          <w:rFonts w:hint="default" w:ascii="Times New Roman" w:hAnsi="Times New Roman" w:cs="Times New Roman"/>
          <w:spacing w:val="-1"/>
          <w:w w:val="99"/>
          <w:sz w:val="28"/>
          <w:szCs w:val="28"/>
        </w:rPr>
        <w:t>à</w:t>
      </w:r>
      <w:r>
        <w:rPr>
          <w:rFonts w:hint="default" w:ascii="Times New Roman" w:hAnsi="Times New Roman" w:cs="Times New Roman"/>
          <w:w w:val="99"/>
          <w:sz w:val="28"/>
          <w:szCs w:val="28"/>
        </w:rPr>
        <w:t>o</w:t>
      </w:r>
      <w:r>
        <w:rPr>
          <w:rFonts w:hint="default" w:ascii="Times New Roman" w:hAnsi="Times New Roman" w:cs="Times New Roman"/>
          <w:spacing w:val="11"/>
          <w:sz w:val="28"/>
          <w:szCs w:val="28"/>
        </w:rPr>
        <w:t xml:space="preserve"> </w:t>
      </w:r>
      <w:r>
        <w:rPr>
          <w:rFonts w:hint="default" w:ascii="Times New Roman" w:hAnsi="Times New Roman" w:cs="Times New Roman"/>
          <w:w w:val="90"/>
          <w:sz w:val="28"/>
          <w:szCs w:val="28"/>
        </w:rPr>
        <w:t>Q</w:t>
      </w:r>
      <w:r>
        <w:rPr>
          <w:rFonts w:hint="default" w:ascii="Times New Roman" w:hAnsi="Times New Roman" w:cs="Times New Roman"/>
          <w:spacing w:val="-1"/>
          <w:w w:val="99"/>
          <w:sz w:val="28"/>
          <w:szCs w:val="28"/>
        </w:rPr>
        <w:t>u</w:t>
      </w:r>
      <w:r>
        <w:rPr>
          <w:rFonts w:hint="default" w:ascii="Times New Roman" w:hAnsi="Times New Roman" w:cs="Times New Roman"/>
          <w:w w:val="102"/>
          <w:sz w:val="28"/>
          <w:szCs w:val="28"/>
        </w:rPr>
        <w:t>e</w:t>
      </w:r>
      <w:r>
        <w:rPr>
          <w:rFonts w:hint="default" w:ascii="Times New Roman" w:hAnsi="Times New Roman" w:cs="Times New Roman"/>
          <w:spacing w:val="-1"/>
          <w:w w:val="99"/>
          <w:sz w:val="28"/>
          <w:szCs w:val="28"/>
        </w:rPr>
        <w:t>u</w:t>
      </w:r>
      <w:r>
        <w:rPr>
          <w:rFonts w:hint="default" w:ascii="Times New Roman" w:hAnsi="Times New Roman" w:cs="Times New Roman"/>
          <w:w w:val="102"/>
          <w:sz w:val="28"/>
          <w:szCs w:val="28"/>
        </w:rPr>
        <w:t>e</w:t>
      </w:r>
      <w:r>
        <w:rPr>
          <w:rFonts w:hint="default" w:ascii="Times New Roman" w:hAnsi="Times New Roman" w:cs="Times New Roman"/>
          <w:spacing w:val="17"/>
          <w:sz w:val="28"/>
          <w:szCs w:val="28"/>
        </w:rPr>
        <w:t xml:space="preserve"> </w:t>
      </w:r>
      <w:r>
        <w:rPr>
          <w:rFonts w:hint="default" w:ascii="Times New Roman" w:hAnsi="Times New Roman" w:cs="Times New Roman"/>
          <w:w w:val="99"/>
          <w:sz w:val="28"/>
          <w:szCs w:val="28"/>
        </w:rPr>
        <w:t>tới</w:t>
      </w:r>
      <w:r>
        <w:rPr>
          <w:rFonts w:hint="default" w:ascii="Times New Roman" w:hAnsi="Times New Roman" w:cs="Times New Roman"/>
          <w:spacing w:val="10"/>
          <w:sz w:val="28"/>
          <w:szCs w:val="28"/>
        </w:rPr>
        <w:t xml:space="preserve"> </w:t>
      </w:r>
      <w:r>
        <w:rPr>
          <w:rFonts w:hint="default" w:ascii="Times New Roman" w:hAnsi="Times New Roman" w:cs="Times New Roman"/>
          <w:w w:val="128"/>
          <w:sz w:val="28"/>
          <w:szCs w:val="28"/>
        </w:rPr>
        <w:t>1</w:t>
      </w:r>
      <w:r>
        <w:rPr>
          <w:rFonts w:hint="default" w:ascii="Times New Roman" w:hAnsi="Times New Roman" w:cs="Times New Roman"/>
          <w:spacing w:val="-6"/>
          <w:sz w:val="28"/>
          <w:szCs w:val="28"/>
        </w:rPr>
        <w:t xml:space="preserve"> </w:t>
      </w:r>
      <w:r>
        <w:rPr>
          <w:rFonts w:hint="default" w:ascii="Times New Roman" w:hAnsi="Times New Roman" w:cs="Times New Roman"/>
          <w:w w:val="116"/>
          <w:sz w:val="28"/>
          <w:szCs w:val="28"/>
        </w:rPr>
        <w:t>+</w:t>
      </w:r>
      <w:r>
        <w:rPr>
          <w:rFonts w:hint="default" w:ascii="Times New Roman" w:hAnsi="Times New Roman" w:cs="Times New Roman"/>
          <w:spacing w:val="-5"/>
          <w:sz w:val="28"/>
          <w:szCs w:val="28"/>
        </w:rPr>
        <w:t xml:space="preserve"> </w:t>
      </w:r>
      <w:r>
        <w:rPr>
          <w:rFonts w:hint="default" w:ascii="Times New Roman" w:hAnsi="Times New Roman" w:cs="Times New Roman"/>
          <w:spacing w:val="-1"/>
          <w:w w:val="96"/>
          <w:sz w:val="28"/>
          <w:szCs w:val="28"/>
        </w:rPr>
        <w:t>d</w:t>
      </w:r>
      <w:r>
        <w:rPr>
          <w:rFonts w:hint="default" w:ascii="Times New Roman" w:hAnsi="Times New Roman" w:cs="Times New Roman"/>
          <w:w w:val="100"/>
          <w:sz w:val="28"/>
          <w:szCs w:val="28"/>
        </w:rPr>
        <w:t>e</w:t>
      </w:r>
      <w:r>
        <w:rPr>
          <w:rFonts w:hint="default" w:ascii="Times New Roman" w:hAnsi="Times New Roman" w:cs="Times New Roman"/>
          <w:w w:val="96"/>
          <w:sz w:val="28"/>
          <w:szCs w:val="28"/>
        </w:rPr>
        <w:t>g</w:t>
      </w:r>
      <w:r>
        <w:rPr>
          <w:rFonts w:hint="default" w:ascii="Times New Roman" w:hAnsi="Times New Roman" w:cs="Times New Roman"/>
          <w:spacing w:val="-4"/>
          <w:sz w:val="28"/>
          <w:szCs w:val="28"/>
        </w:rPr>
        <w:t xml:space="preserve"> </w:t>
      </w:r>
      <w:r>
        <w:rPr>
          <w:rFonts w:hint="default" w:ascii="Times New Roman" w:hAnsi="Times New Roman" w:cs="Times New Roman"/>
          <w:spacing w:val="1"/>
          <w:w w:val="110"/>
          <w:sz w:val="28"/>
          <w:szCs w:val="28"/>
        </w:rPr>
        <w:t>(</w:t>
      </w:r>
      <w:r>
        <w:rPr>
          <w:rFonts w:hint="default" w:ascii="Times New Roman" w:hAnsi="Times New Roman" w:cs="Times New Roman"/>
          <w:spacing w:val="6"/>
          <w:w w:val="109"/>
          <w:sz w:val="28"/>
          <w:szCs w:val="28"/>
        </w:rPr>
        <w:t>v</w:t>
      </w:r>
      <w:r>
        <w:rPr>
          <w:rFonts w:hint="default" w:ascii="Times New Roman" w:hAnsi="Times New Roman" w:cs="Times New Roman"/>
          <w:w w:val="110"/>
          <w:sz w:val="28"/>
          <w:szCs w:val="28"/>
        </w:rPr>
        <w:t>)</w:t>
      </w:r>
      <w:r>
        <w:rPr>
          <w:rFonts w:hint="default" w:ascii="Times New Roman" w:hAnsi="Times New Roman" w:cs="Times New Roman"/>
          <w:spacing w:val="12"/>
          <w:sz w:val="28"/>
          <w:szCs w:val="28"/>
        </w:rPr>
        <w:t xml:space="preserve"> </w:t>
      </w:r>
      <w:r>
        <w:rPr>
          <w:rFonts w:hint="default" w:ascii="Times New Roman" w:hAnsi="Times New Roman" w:cs="Times New Roman"/>
          <w:w w:val="99"/>
          <w:sz w:val="28"/>
          <w:szCs w:val="28"/>
        </w:rPr>
        <w:t>l</w:t>
      </w:r>
      <w:r>
        <w:rPr>
          <w:rFonts w:hint="default" w:ascii="Times New Roman" w:hAnsi="Times New Roman" w:cs="Times New Roman"/>
          <w:spacing w:val="-1"/>
          <w:w w:val="99"/>
          <w:sz w:val="28"/>
          <w:szCs w:val="28"/>
        </w:rPr>
        <w:t>ầ</w:t>
      </w:r>
      <w:r>
        <w:rPr>
          <w:rFonts w:hint="default" w:ascii="Times New Roman" w:hAnsi="Times New Roman" w:cs="Times New Roman"/>
          <w:w w:val="99"/>
          <w:sz w:val="28"/>
          <w:szCs w:val="28"/>
        </w:rPr>
        <w:t xml:space="preserve">n </w:t>
      </w:r>
      <w:r>
        <w:rPr>
          <w:rFonts w:hint="default" w:ascii="Times New Roman" w:hAnsi="Times New Roman" w:cs="Times New Roman"/>
          <w:spacing w:val="-1"/>
          <w:w w:val="99"/>
          <w:sz w:val="28"/>
          <w:szCs w:val="28"/>
        </w:rPr>
        <w:t>(</w:t>
      </w:r>
      <w:r>
        <w:rPr>
          <w:rFonts w:hint="default" w:ascii="Times New Roman" w:hAnsi="Times New Roman" w:cs="Times New Roman"/>
          <w:w w:val="99"/>
          <w:sz w:val="28"/>
          <w:szCs w:val="28"/>
        </w:rPr>
        <w:t>tính</w:t>
      </w:r>
      <w:r>
        <w:rPr>
          <w:rFonts w:hint="default" w:ascii="Times New Roman" w:hAnsi="Times New Roman" w:cs="Times New Roman"/>
          <w:spacing w:val="14"/>
          <w:sz w:val="28"/>
          <w:szCs w:val="28"/>
        </w:rPr>
        <w:t xml:space="preserve"> </w:t>
      </w:r>
      <w:r>
        <w:rPr>
          <w:rFonts w:hint="default" w:ascii="Times New Roman" w:hAnsi="Times New Roman" w:cs="Times New Roman"/>
          <w:spacing w:val="-1"/>
          <w:w w:val="99"/>
          <w:sz w:val="28"/>
          <w:szCs w:val="28"/>
        </w:rPr>
        <w:t>c</w:t>
      </w:r>
      <w:r>
        <w:rPr>
          <w:rFonts w:hint="default" w:ascii="Times New Roman" w:hAnsi="Times New Roman" w:cs="Times New Roman"/>
          <w:w w:val="99"/>
          <w:sz w:val="28"/>
          <w:szCs w:val="28"/>
        </w:rPr>
        <w:t>ả</w:t>
      </w:r>
      <w:r>
        <w:rPr>
          <w:rFonts w:hint="default" w:ascii="Times New Roman" w:hAnsi="Times New Roman" w:cs="Times New Roman"/>
          <w:spacing w:val="13"/>
          <w:sz w:val="28"/>
          <w:szCs w:val="28"/>
        </w:rPr>
        <w:t xml:space="preserve"> </w:t>
      </w:r>
      <w:r>
        <w:rPr>
          <w:rFonts w:hint="default" w:ascii="Times New Roman" w:hAnsi="Times New Roman" w:cs="Times New Roman"/>
          <w:w w:val="99"/>
          <w:sz w:val="28"/>
          <w:szCs w:val="28"/>
        </w:rPr>
        <w:t>b</w:t>
      </w:r>
      <w:r>
        <w:rPr>
          <w:rFonts w:hint="default" w:ascii="Times New Roman" w:hAnsi="Times New Roman" w:cs="Times New Roman"/>
          <w:spacing w:val="-1"/>
          <w:w w:val="99"/>
          <w:sz w:val="28"/>
          <w:szCs w:val="28"/>
        </w:rPr>
        <w:t>ư</w:t>
      </w:r>
      <w:r>
        <w:rPr>
          <w:rFonts w:hint="default" w:ascii="Times New Roman" w:hAnsi="Times New Roman" w:cs="Times New Roman"/>
          <w:w w:val="99"/>
          <w:sz w:val="28"/>
          <w:szCs w:val="28"/>
        </w:rPr>
        <w:t>ớc</w:t>
      </w:r>
      <w:r>
        <w:rPr>
          <w:rFonts w:hint="default" w:ascii="Times New Roman" w:hAnsi="Times New Roman" w:cs="Times New Roman"/>
          <w:spacing w:val="13"/>
          <w:sz w:val="28"/>
          <w:szCs w:val="28"/>
        </w:rPr>
        <w:t xml:space="preserve"> </w:t>
      </w:r>
      <w:r>
        <w:rPr>
          <w:rFonts w:hint="default" w:ascii="Times New Roman" w:hAnsi="Times New Roman" w:cs="Times New Roman"/>
          <w:w w:val="99"/>
          <w:sz w:val="28"/>
          <w:szCs w:val="28"/>
        </w:rPr>
        <w:t>khởi</w:t>
      </w:r>
      <w:r>
        <w:rPr>
          <w:rFonts w:hint="default" w:ascii="Times New Roman" w:hAnsi="Times New Roman" w:cs="Times New Roman"/>
          <w:spacing w:val="15"/>
          <w:sz w:val="28"/>
          <w:szCs w:val="28"/>
        </w:rPr>
        <w:t xml:space="preserve"> </w:t>
      </w:r>
      <w:r>
        <w:rPr>
          <w:rFonts w:hint="default" w:ascii="Times New Roman" w:hAnsi="Times New Roman" w:cs="Times New Roman"/>
          <w:w w:val="99"/>
          <w:sz w:val="28"/>
          <w:szCs w:val="28"/>
        </w:rPr>
        <w:t>t</w:t>
      </w:r>
      <w:r>
        <w:rPr>
          <w:rFonts w:hint="default" w:ascii="Times New Roman" w:hAnsi="Times New Roman" w:cs="Times New Roman"/>
          <w:spacing w:val="-1"/>
          <w:w w:val="99"/>
          <w:sz w:val="28"/>
          <w:szCs w:val="28"/>
        </w:rPr>
        <w:t>ạ</w:t>
      </w:r>
      <w:r>
        <w:rPr>
          <w:rFonts w:hint="default" w:ascii="Times New Roman" w:hAnsi="Times New Roman" w:cs="Times New Roman"/>
          <w:w w:val="99"/>
          <w:sz w:val="28"/>
          <w:szCs w:val="28"/>
        </w:rPr>
        <w:t>o</w:t>
      </w:r>
      <w:r>
        <w:rPr>
          <w:rFonts w:hint="default" w:ascii="Times New Roman" w:hAnsi="Times New Roman" w:cs="Times New Roman"/>
          <w:spacing w:val="14"/>
          <w:sz w:val="28"/>
          <w:szCs w:val="28"/>
        </w:rPr>
        <w:t xml:space="preserve"> </w:t>
      </w:r>
      <w:r>
        <w:rPr>
          <w:rFonts w:hint="default" w:ascii="Times New Roman" w:hAnsi="Times New Roman" w:cs="Times New Roman"/>
          <w:spacing w:val="2"/>
          <w:w w:val="99"/>
          <w:sz w:val="28"/>
          <w:szCs w:val="28"/>
        </w:rPr>
        <w:t>h</w:t>
      </w:r>
      <w:r>
        <w:rPr>
          <w:rFonts w:hint="default" w:ascii="Times New Roman" w:hAnsi="Times New Roman" w:cs="Times New Roman"/>
          <w:spacing w:val="-1"/>
          <w:w w:val="99"/>
          <w:sz w:val="28"/>
          <w:szCs w:val="28"/>
        </w:rPr>
        <w:t>à</w:t>
      </w:r>
      <w:r>
        <w:rPr>
          <w:rFonts w:hint="default" w:ascii="Times New Roman" w:hAnsi="Times New Roman" w:cs="Times New Roman"/>
          <w:w w:val="99"/>
          <w:sz w:val="28"/>
          <w:szCs w:val="28"/>
        </w:rPr>
        <w:t>ng</w:t>
      </w:r>
      <w:r>
        <w:rPr>
          <w:rFonts w:hint="default" w:ascii="Times New Roman" w:hAnsi="Times New Roman" w:cs="Times New Roman"/>
          <w:spacing w:val="12"/>
          <w:sz w:val="28"/>
          <w:szCs w:val="28"/>
        </w:rPr>
        <w:t xml:space="preserve"> </w:t>
      </w:r>
      <w:r>
        <w:rPr>
          <w:rFonts w:hint="default" w:cs="Times New Roman"/>
          <w:w w:val="99"/>
          <w:sz w:val="28"/>
          <w:szCs w:val="28"/>
          <w:lang w:val="en-US"/>
        </w:rPr>
        <w:t>đ</w:t>
      </w:r>
      <w:r>
        <w:rPr>
          <w:rFonts w:hint="default" w:ascii="Times New Roman" w:hAnsi="Times New Roman" w:cs="Times New Roman"/>
          <w:w w:val="99"/>
          <w:sz w:val="28"/>
          <w:szCs w:val="28"/>
        </w:rPr>
        <w:t>ợi</w:t>
      </w:r>
      <w:r>
        <w:rPr>
          <w:rFonts w:hint="default" w:ascii="Times New Roman" w:hAnsi="Times New Roman" w:cs="Times New Roman"/>
          <w:spacing w:val="15"/>
          <w:sz w:val="28"/>
          <w:szCs w:val="28"/>
        </w:rPr>
        <w:t xml:space="preserve"> </w:t>
      </w:r>
      <w:r>
        <w:rPr>
          <w:rFonts w:hint="default" w:ascii="Times New Roman" w:hAnsi="Times New Roman" w:cs="Times New Roman"/>
          <w:spacing w:val="-1"/>
          <w:w w:val="99"/>
          <w:sz w:val="28"/>
          <w:szCs w:val="28"/>
        </w:rPr>
        <w:t>c</w:t>
      </w:r>
      <w:r>
        <w:rPr>
          <w:rFonts w:hint="default" w:ascii="Times New Roman" w:hAnsi="Times New Roman" w:cs="Times New Roman"/>
          <w:spacing w:val="2"/>
          <w:w w:val="99"/>
          <w:sz w:val="28"/>
          <w:szCs w:val="28"/>
        </w:rPr>
        <w:t>h</w:t>
      </w:r>
      <w:r>
        <w:rPr>
          <w:rFonts w:hint="default" w:ascii="Times New Roman" w:hAnsi="Times New Roman" w:cs="Times New Roman"/>
          <w:spacing w:val="-1"/>
          <w:w w:val="99"/>
          <w:sz w:val="28"/>
          <w:szCs w:val="28"/>
        </w:rPr>
        <w:t>ứ</w:t>
      </w:r>
      <w:r>
        <w:rPr>
          <w:rFonts w:hint="default" w:ascii="Times New Roman" w:hAnsi="Times New Roman" w:cs="Times New Roman"/>
          <w:w w:val="99"/>
          <w:sz w:val="28"/>
          <w:szCs w:val="28"/>
        </w:rPr>
        <w:t>a</w:t>
      </w:r>
      <w:r>
        <w:rPr>
          <w:rFonts w:hint="default" w:ascii="Times New Roman" w:hAnsi="Times New Roman" w:cs="Times New Roman"/>
          <w:spacing w:val="13"/>
          <w:sz w:val="28"/>
          <w:szCs w:val="28"/>
        </w:rPr>
        <w:t xml:space="preserve"> </w:t>
      </w:r>
      <w:r>
        <w:rPr>
          <w:rFonts w:hint="default" w:ascii="Times New Roman" w:hAnsi="Times New Roman" w:cs="Times New Roman"/>
          <w:w w:val="99"/>
          <w:sz w:val="28"/>
          <w:szCs w:val="28"/>
        </w:rPr>
        <w:t>t</w:t>
      </w:r>
      <w:r>
        <w:rPr>
          <w:rFonts w:hint="default" w:ascii="Times New Roman" w:hAnsi="Times New Roman" w:cs="Times New Roman"/>
          <w:spacing w:val="-1"/>
          <w:w w:val="99"/>
          <w:sz w:val="28"/>
          <w:szCs w:val="28"/>
        </w:rPr>
        <w:t>ấ</w:t>
      </w:r>
      <w:r>
        <w:rPr>
          <w:rFonts w:hint="default" w:ascii="Times New Roman" w:hAnsi="Times New Roman" w:cs="Times New Roman"/>
          <w:w w:val="99"/>
          <w:sz w:val="28"/>
          <w:szCs w:val="28"/>
        </w:rPr>
        <w:t>t</w:t>
      </w:r>
      <w:r>
        <w:rPr>
          <w:rFonts w:hint="default" w:ascii="Times New Roman" w:hAnsi="Times New Roman" w:cs="Times New Roman"/>
          <w:spacing w:val="15"/>
          <w:sz w:val="28"/>
          <w:szCs w:val="28"/>
        </w:rPr>
        <w:t xml:space="preserve"> </w:t>
      </w:r>
      <w:r>
        <w:rPr>
          <w:rFonts w:hint="default" w:ascii="Times New Roman" w:hAnsi="Times New Roman" w:cs="Times New Roman"/>
          <w:spacing w:val="1"/>
          <w:w w:val="99"/>
          <w:sz w:val="28"/>
          <w:szCs w:val="28"/>
        </w:rPr>
        <w:t>c</w:t>
      </w:r>
      <w:r>
        <w:rPr>
          <w:rFonts w:hint="default" w:ascii="Times New Roman" w:hAnsi="Times New Roman" w:cs="Times New Roman"/>
          <w:w w:val="99"/>
          <w:sz w:val="28"/>
          <w:szCs w:val="28"/>
        </w:rPr>
        <w:t>ả</w:t>
      </w:r>
      <w:r>
        <w:rPr>
          <w:rFonts w:hint="default" w:ascii="Times New Roman" w:hAnsi="Times New Roman" w:cs="Times New Roman"/>
          <w:spacing w:val="13"/>
          <w:sz w:val="28"/>
          <w:szCs w:val="28"/>
        </w:rPr>
        <w:t xml:space="preserve"> </w:t>
      </w:r>
      <w:r>
        <w:rPr>
          <w:rFonts w:hint="default" w:ascii="Times New Roman" w:hAnsi="Times New Roman" w:cs="Times New Roman"/>
          <w:spacing w:val="1"/>
          <w:w w:val="99"/>
          <w:sz w:val="28"/>
          <w:szCs w:val="28"/>
        </w:rPr>
        <w:t>c</w:t>
      </w:r>
      <w:r>
        <w:rPr>
          <w:rFonts w:hint="default" w:ascii="Times New Roman" w:hAnsi="Times New Roman" w:cs="Times New Roman"/>
          <w:spacing w:val="-1"/>
          <w:w w:val="99"/>
          <w:sz w:val="28"/>
          <w:szCs w:val="28"/>
        </w:rPr>
        <w:t>á</w:t>
      </w:r>
      <w:r>
        <w:rPr>
          <w:rFonts w:hint="default" w:ascii="Times New Roman" w:hAnsi="Times New Roman" w:cs="Times New Roman"/>
          <w:w w:val="99"/>
          <w:sz w:val="28"/>
          <w:szCs w:val="28"/>
        </w:rPr>
        <w:t>c</w:t>
      </w:r>
      <w:r>
        <w:rPr>
          <w:rFonts w:hint="default" w:ascii="Times New Roman" w:hAnsi="Times New Roman" w:cs="Times New Roman"/>
          <w:spacing w:val="15"/>
          <w:sz w:val="28"/>
          <w:szCs w:val="28"/>
        </w:rPr>
        <w:t xml:space="preserve"> </w:t>
      </w:r>
      <w:r>
        <w:rPr>
          <w:rFonts w:hint="default" w:cs="Times New Roman"/>
          <w:w w:val="99"/>
          <w:sz w:val="28"/>
          <w:szCs w:val="28"/>
          <w:lang w:val="en-US"/>
        </w:rPr>
        <w:t>đ</w:t>
      </w:r>
      <w:r>
        <w:rPr>
          <w:rFonts w:hint="default" w:ascii="Times New Roman" w:hAnsi="Times New Roman" w:cs="Times New Roman"/>
          <w:w w:val="99"/>
          <w:sz w:val="28"/>
          <w:szCs w:val="28"/>
        </w:rPr>
        <w:t>ỉ</w:t>
      </w:r>
      <w:r>
        <w:rPr>
          <w:rFonts w:hint="default" w:ascii="Times New Roman" w:hAnsi="Times New Roman" w:cs="Times New Roman"/>
          <w:spacing w:val="-1"/>
          <w:w w:val="99"/>
          <w:sz w:val="28"/>
          <w:szCs w:val="28"/>
        </w:rPr>
        <w:t>n</w:t>
      </w:r>
      <w:r>
        <w:rPr>
          <w:rFonts w:hint="default" w:ascii="Times New Roman" w:hAnsi="Times New Roman" w:cs="Times New Roman"/>
          <w:w w:val="99"/>
          <w:sz w:val="28"/>
          <w:szCs w:val="28"/>
        </w:rPr>
        <w:t>h</w:t>
      </w:r>
      <w:r>
        <w:rPr>
          <w:rFonts w:hint="default" w:ascii="Times New Roman" w:hAnsi="Times New Roman" w:cs="Times New Roman"/>
          <w:spacing w:val="-1"/>
          <w:w w:val="99"/>
          <w:sz w:val="28"/>
          <w:szCs w:val="28"/>
        </w:rPr>
        <w:t>)</w:t>
      </w:r>
      <w:r>
        <w:rPr>
          <w:rFonts w:hint="default" w:ascii="Times New Roman" w:hAnsi="Times New Roman" w:cs="Times New Roman"/>
          <w:w w:val="99"/>
          <w:sz w:val="28"/>
          <w:szCs w:val="28"/>
        </w:rPr>
        <w:t>,</w:t>
      </w:r>
      <w:r>
        <w:rPr>
          <w:rFonts w:hint="default" w:ascii="Times New Roman" w:hAnsi="Times New Roman" w:cs="Times New Roman"/>
          <w:spacing w:val="14"/>
          <w:sz w:val="28"/>
          <w:szCs w:val="28"/>
        </w:rPr>
        <w:t xml:space="preserve"> </w:t>
      </w:r>
      <w:r>
        <w:rPr>
          <w:rFonts w:hint="default" w:ascii="Times New Roman" w:hAnsi="Times New Roman" w:cs="Times New Roman"/>
          <w:spacing w:val="-1"/>
          <w:w w:val="99"/>
          <w:sz w:val="28"/>
          <w:szCs w:val="28"/>
        </w:rPr>
        <w:t>c</w:t>
      </w:r>
      <w:r>
        <w:rPr>
          <w:rFonts w:hint="default" w:ascii="Times New Roman" w:hAnsi="Times New Roman" w:cs="Times New Roman"/>
          <w:w w:val="99"/>
          <w:sz w:val="28"/>
          <w:szCs w:val="28"/>
        </w:rPr>
        <w:t>ó</w:t>
      </w:r>
      <w:r>
        <w:rPr>
          <w:rFonts w:hint="default" w:ascii="Times New Roman" w:hAnsi="Times New Roman" w:cs="Times New Roman"/>
          <w:spacing w:val="14"/>
          <w:sz w:val="28"/>
          <w:szCs w:val="28"/>
        </w:rPr>
        <w:t xml:space="preserve"> </w:t>
      </w:r>
      <w:r>
        <w:rPr>
          <w:rFonts w:hint="default" w:ascii="Times New Roman" w:hAnsi="Times New Roman" w:cs="Times New Roman"/>
          <w:w w:val="99"/>
          <w:sz w:val="28"/>
          <w:szCs w:val="28"/>
        </w:rPr>
        <w:t>n</w:t>
      </w:r>
      <w:r>
        <w:rPr>
          <w:rFonts w:hint="default" w:ascii="Times New Roman" w:hAnsi="Times New Roman" w:cs="Times New Roman"/>
          <w:spacing w:val="-3"/>
          <w:w w:val="99"/>
          <w:sz w:val="28"/>
          <w:szCs w:val="28"/>
        </w:rPr>
        <w:t>g</w:t>
      </w:r>
      <w:r>
        <w:rPr>
          <w:rFonts w:hint="default" w:ascii="Times New Roman" w:hAnsi="Times New Roman" w:cs="Times New Roman"/>
          <w:w w:val="99"/>
          <w:sz w:val="28"/>
          <w:szCs w:val="28"/>
        </w:rPr>
        <w:t>h</w:t>
      </w:r>
      <w:r>
        <w:rPr>
          <w:rFonts w:hint="default" w:ascii="Times New Roman" w:hAnsi="Times New Roman" w:cs="Times New Roman"/>
          <w:spacing w:val="3"/>
          <w:w w:val="99"/>
          <w:sz w:val="28"/>
          <w:szCs w:val="28"/>
        </w:rPr>
        <w:t>ĩ</w:t>
      </w:r>
      <w:r>
        <w:rPr>
          <w:rFonts w:hint="default" w:ascii="Times New Roman" w:hAnsi="Times New Roman" w:cs="Times New Roman"/>
          <w:w w:val="99"/>
          <w:sz w:val="28"/>
          <w:szCs w:val="28"/>
        </w:rPr>
        <w:t>a</w:t>
      </w:r>
      <w:r>
        <w:rPr>
          <w:rFonts w:hint="default" w:ascii="Times New Roman" w:hAnsi="Times New Roman" w:cs="Times New Roman"/>
          <w:spacing w:val="13"/>
          <w:sz w:val="28"/>
          <w:szCs w:val="28"/>
        </w:rPr>
        <w:t xml:space="preserve"> </w:t>
      </w:r>
      <w:r>
        <w:rPr>
          <w:rFonts w:hint="default" w:ascii="Times New Roman" w:hAnsi="Times New Roman" w:cs="Times New Roman"/>
          <w:w w:val="99"/>
          <w:sz w:val="28"/>
          <w:szCs w:val="28"/>
        </w:rPr>
        <w:t>là</w:t>
      </w:r>
      <w:r>
        <w:rPr>
          <w:rFonts w:hint="default" w:ascii="Times New Roman" w:hAnsi="Times New Roman" w:cs="Times New Roman"/>
          <w:spacing w:val="13"/>
          <w:sz w:val="28"/>
          <w:szCs w:val="28"/>
        </w:rPr>
        <w:t xml:space="preserve"> </w:t>
      </w:r>
      <w:r>
        <w:rPr>
          <w:rFonts w:hint="default" w:ascii="Times New Roman" w:hAnsi="Times New Roman" w:cs="Times New Roman"/>
          <w:w w:val="99"/>
          <w:sz w:val="28"/>
          <w:szCs w:val="28"/>
        </w:rPr>
        <w:t>khi</w:t>
      </w:r>
      <w:r>
        <w:rPr>
          <w:rFonts w:hint="default" w:ascii="Times New Roman" w:hAnsi="Times New Roman" w:cs="Times New Roman"/>
          <w:spacing w:val="15"/>
          <w:sz w:val="28"/>
          <w:szCs w:val="28"/>
        </w:rPr>
        <w:t xml:space="preserve"> </w:t>
      </w:r>
      <w:r>
        <w:rPr>
          <w:rFonts w:hint="default" w:ascii="Times New Roman" w:hAnsi="Times New Roman" w:cs="Times New Roman"/>
          <w:w w:val="99"/>
          <w:sz w:val="28"/>
          <w:szCs w:val="28"/>
        </w:rPr>
        <w:t>tổ</w:t>
      </w:r>
      <w:r>
        <w:rPr>
          <w:rFonts w:hint="default" w:ascii="Times New Roman" w:hAnsi="Times New Roman" w:cs="Times New Roman"/>
          <w:spacing w:val="14"/>
          <w:sz w:val="28"/>
          <w:szCs w:val="28"/>
        </w:rPr>
        <w:t xml:space="preserve"> </w:t>
      </w:r>
      <w:r>
        <w:rPr>
          <w:rFonts w:hint="default" w:ascii="Times New Roman" w:hAnsi="Times New Roman" w:cs="Times New Roman"/>
          <w:spacing w:val="-1"/>
          <w:w w:val="99"/>
          <w:sz w:val="28"/>
          <w:szCs w:val="28"/>
        </w:rPr>
        <w:t>c</w:t>
      </w:r>
      <w:r>
        <w:rPr>
          <w:rFonts w:hint="default" w:ascii="Times New Roman" w:hAnsi="Times New Roman" w:cs="Times New Roman"/>
          <w:w w:val="99"/>
          <w:sz w:val="28"/>
          <w:szCs w:val="28"/>
        </w:rPr>
        <w:t>h</w:t>
      </w:r>
      <w:r>
        <w:rPr>
          <w:rFonts w:hint="default" w:ascii="Times New Roman" w:hAnsi="Times New Roman" w:cs="Times New Roman"/>
          <w:spacing w:val="-1"/>
          <w:w w:val="99"/>
          <w:sz w:val="28"/>
          <w:szCs w:val="28"/>
        </w:rPr>
        <w:t>ứ</w:t>
      </w:r>
      <w:r>
        <w:rPr>
          <w:rFonts w:hint="default" w:ascii="Times New Roman" w:hAnsi="Times New Roman" w:cs="Times New Roman"/>
          <w:w w:val="99"/>
          <w:sz w:val="28"/>
          <w:szCs w:val="28"/>
        </w:rPr>
        <w:t>c</w:t>
      </w:r>
      <w:r>
        <w:rPr>
          <w:rFonts w:hint="default" w:ascii="Times New Roman" w:hAnsi="Times New Roman" w:cs="Times New Roman"/>
          <w:spacing w:val="13"/>
          <w:sz w:val="28"/>
          <w:szCs w:val="28"/>
        </w:rPr>
        <w:t xml:space="preserve"> </w:t>
      </w:r>
      <w:r>
        <w:rPr>
          <w:rFonts w:hint="default" w:ascii="Times New Roman" w:hAnsi="Times New Roman" w:cs="Times New Roman"/>
          <w:w w:val="99"/>
          <w:sz w:val="28"/>
          <w:szCs w:val="28"/>
        </w:rPr>
        <w:t>dữ li</w:t>
      </w:r>
      <w:r>
        <w:rPr>
          <w:rFonts w:hint="default" w:ascii="Times New Roman" w:hAnsi="Times New Roman" w:cs="Times New Roman"/>
          <w:spacing w:val="-1"/>
          <w:w w:val="99"/>
          <w:sz w:val="28"/>
          <w:szCs w:val="28"/>
        </w:rPr>
        <w:t>ệ</w:t>
      </w:r>
      <w:r>
        <w:rPr>
          <w:rFonts w:hint="default" w:ascii="Times New Roman" w:hAnsi="Times New Roman" w:cs="Times New Roman"/>
          <w:w w:val="99"/>
          <w:sz w:val="28"/>
          <w:szCs w:val="28"/>
        </w:rPr>
        <w:t>u,</w:t>
      </w:r>
      <w:r>
        <w:rPr>
          <w:rFonts w:hint="default" w:ascii="Times New Roman" w:hAnsi="Times New Roman" w:cs="Times New Roman"/>
          <w:spacing w:val="19"/>
          <w:sz w:val="28"/>
          <w:szCs w:val="28"/>
        </w:rPr>
        <w:t xml:space="preserve"> </w:t>
      </w:r>
      <w:r>
        <w:rPr>
          <w:rFonts w:hint="default" w:ascii="Times New Roman" w:hAnsi="Times New Roman" w:cs="Times New Roman"/>
          <w:spacing w:val="-1"/>
          <w:w w:val="99"/>
          <w:sz w:val="28"/>
          <w:szCs w:val="28"/>
        </w:rPr>
        <w:t>c</w:t>
      </w:r>
      <w:r>
        <w:rPr>
          <w:rFonts w:hint="default" w:ascii="Times New Roman" w:hAnsi="Times New Roman" w:cs="Times New Roman"/>
          <w:w w:val="99"/>
          <w:sz w:val="28"/>
          <w:szCs w:val="28"/>
        </w:rPr>
        <w:t>húng</w:t>
      </w:r>
      <w:r>
        <w:rPr>
          <w:rFonts w:hint="default" w:ascii="Times New Roman" w:hAnsi="Times New Roman" w:cs="Times New Roman"/>
          <w:spacing w:val="16"/>
          <w:sz w:val="28"/>
          <w:szCs w:val="28"/>
        </w:rPr>
        <w:t xml:space="preserve"> </w:t>
      </w:r>
      <w:r>
        <w:rPr>
          <w:rFonts w:hint="default" w:ascii="Times New Roman" w:hAnsi="Times New Roman" w:cs="Times New Roman"/>
          <w:w w:val="99"/>
          <w:sz w:val="28"/>
          <w:szCs w:val="28"/>
        </w:rPr>
        <w:t>ta</w:t>
      </w:r>
      <w:r>
        <w:rPr>
          <w:rFonts w:hint="default" w:ascii="Times New Roman" w:hAnsi="Times New Roman" w:cs="Times New Roman"/>
          <w:spacing w:val="18"/>
          <w:sz w:val="28"/>
          <w:szCs w:val="28"/>
        </w:rPr>
        <w:t xml:space="preserve"> </w:t>
      </w:r>
      <w:r>
        <w:rPr>
          <w:rFonts w:hint="default" w:ascii="Times New Roman" w:hAnsi="Times New Roman" w:cs="Times New Roman"/>
          <w:w w:val="99"/>
          <w:sz w:val="28"/>
          <w:szCs w:val="28"/>
        </w:rPr>
        <w:t>p</w:t>
      </w:r>
      <w:r>
        <w:rPr>
          <w:rFonts w:hint="default" w:ascii="Times New Roman" w:hAnsi="Times New Roman" w:cs="Times New Roman"/>
          <w:spacing w:val="2"/>
          <w:w w:val="99"/>
          <w:sz w:val="28"/>
          <w:szCs w:val="28"/>
        </w:rPr>
        <w:t>h</w:t>
      </w:r>
      <w:r>
        <w:rPr>
          <w:rFonts w:hint="default" w:ascii="Times New Roman" w:hAnsi="Times New Roman" w:cs="Times New Roman"/>
          <w:spacing w:val="-1"/>
          <w:w w:val="99"/>
          <w:sz w:val="28"/>
          <w:szCs w:val="28"/>
        </w:rPr>
        <w:t>ả</w:t>
      </w:r>
      <w:r>
        <w:rPr>
          <w:rFonts w:hint="default" w:ascii="Times New Roman" w:hAnsi="Times New Roman" w:cs="Times New Roman"/>
          <w:w w:val="99"/>
          <w:sz w:val="28"/>
          <w:szCs w:val="28"/>
        </w:rPr>
        <w:t>i</w:t>
      </w:r>
      <w:r>
        <w:rPr>
          <w:rFonts w:hint="default" w:ascii="Times New Roman" w:hAnsi="Times New Roman" w:cs="Times New Roman"/>
          <w:spacing w:val="19"/>
          <w:sz w:val="28"/>
          <w:szCs w:val="28"/>
        </w:rPr>
        <w:t xml:space="preserve"> </w:t>
      </w:r>
      <w:r>
        <w:rPr>
          <w:rFonts w:hint="default" w:ascii="Times New Roman" w:hAnsi="Times New Roman" w:cs="Times New Roman"/>
          <w:w w:val="99"/>
          <w:sz w:val="28"/>
          <w:szCs w:val="28"/>
        </w:rPr>
        <w:t>dự</w:t>
      </w:r>
      <w:r>
        <w:rPr>
          <w:rFonts w:hint="default" w:ascii="Times New Roman" w:hAnsi="Times New Roman" w:cs="Times New Roman"/>
          <w:spacing w:val="18"/>
          <w:sz w:val="28"/>
          <w:szCs w:val="28"/>
        </w:rPr>
        <w:t xml:space="preserve"> </w:t>
      </w:r>
      <w:r>
        <w:rPr>
          <w:rFonts w:hint="default" w:ascii="Times New Roman" w:hAnsi="Times New Roman" w:cs="Times New Roman"/>
          <w:w w:val="99"/>
          <w:sz w:val="28"/>
          <w:szCs w:val="28"/>
        </w:rPr>
        <w:t>t</w:t>
      </w:r>
      <w:r>
        <w:rPr>
          <w:rFonts w:hint="default" w:ascii="Times New Roman" w:hAnsi="Times New Roman" w:cs="Times New Roman"/>
          <w:spacing w:val="-1"/>
          <w:w w:val="99"/>
          <w:sz w:val="28"/>
          <w:szCs w:val="28"/>
        </w:rPr>
        <w:t>r</w:t>
      </w:r>
      <w:r>
        <w:rPr>
          <w:rFonts w:hint="default" w:ascii="Times New Roman" w:hAnsi="Times New Roman" w:cs="Times New Roman"/>
          <w:w w:val="99"/>
          <w:sz w:val="28"/>
          <w:szCs w:val="28"/>
        </w:rPr>
        <w:t>ù</w:t>
      </w:r>
      <w:r>
        <w:rPr>
          <w:rFonts w:hint="default" w:ascii="Times New Roman" w:hAnsi="Times New Roman" w:cs="Times New Roman"/>
          <w:spacing w:val="18"/>
          <w:sz w:val="28"/>
          <w:szCs w:val="28"/>
        </w:rPr>
        <w:t xml:space="preserve"> </w:t>
      </w:r>
      <w:r>
        <w:rPr>
          <w:rFonts w:hint="default" w:ascii="Times New Roman" w:hAnsi="Times New Roman" w:cs="Times New Roman"/>
          <w:w w:val="100"/>
          <w:position w:val="1"/>
          <w:sz w:val="28"/>
          <w:szCs w:val="28"/>
        </w:rPr>
        <w:t>∑</w:t>
      </w:r>
      <w:r>
        <w:rPr>
          <w:rFonts w:hint="default" w:ascii="Times New Roman" w:hAnsi="Times New Roman" w:cs="Times New Roman"/>
          <w:spacing w:val="4"/>
          <w:w w:val="104"/>
          <w:position w:val="1"/>
          <w:sz w:val="28"/>
          <w:szCs w:val="28"/>
          <w:vertAlign w:val="subscript"/>
        </w:rPr>
        <w:t>v</w:t>
      </w:r>
      <w:r>
        <w:rPr>
          <w:rFonts w:hint="default" w:ascii="Times New Roman" w:hAnsi="Times New Roman" w:cs="Times New Roman"/>
          <w:spacing w:val="-1"/>
          <w:w w:val="88"/>
          <w:position w:val="1"/>
          <w:sz w:val="28"/>
          <w:szCs w:val="28"/>
          <w:vertAlign w:val="subscript"/>
        </w:rPr>
        <w:t>C</w:t>
      </w:r>
      <w:r>
        <w:rPr>
          <w:rFonts w:hint="default" w:ascii="Times New Roman" w:hAnsi="Times New Roman" w:cs="Times New Roman"/>
          <w:w w:val="89"/>
          <w:position w:val="1"/>
          <w:sz w:val="28"/>
          <w:szCs w:val="28"/>
          <w:vertAlign w:val="subscript"/>
        </w:rPr>
        <w:t>V</w:t>
      </w:r>
      <w:r>
        <w:rPr>
          <w:rFonts w:hint="default" w:ascii="Times New Roman" w:hAnsi="Times New Roman" w:cs="Times New Roman"/>
          <w:spacing w:val="-16"/>
          <w:position w:val="1"/>
          <w:sz w:val="28"/>
          <w:szCs w:val="28"/>
          <w:vertAlign w:val="baseline"/>
        </w:rPr>
        <w:t xml:space="preserve"> </w:t>
      </w:r>
      <w:r>
        <w:rPr>
          <w:rFonts w:hint="default" w:ascii="Times New Roman" w:hAnsi="Times New Roman" w:cs="Times New Roman"/>
          <w:spacing w:val="1"/>
          <w:w w:val="110"/>
          <w:position w:val="1"/>
          <w:sz w:val="28"/>
          <w:szCs w:val="28"/>
          <w:vertAlign w:val="baseline"/>
        </w:rPr>
        <w:t>(</w:t>
      </w:r>
      <w:r>
        <w:rPr>
          <w:rFonts w:hint="default" w:ascii="Times New Roman" w:hAnsi="Times New Roman" w:cs="Times New Roman"/>
          <w:w w:val="128"/>
          <w:sz w:val="28"/>
          <w:szCs w:val="28"/>
          <w:vertAlign w:val="baseline"/>
        </w:rPr>
        <w:t>1</w:t>
      </w:r>
      <w:r>
        <w:rPr>
          <w:rFonts w:hint="default" w:ascii="Times New Roman" w:hAnsi="Times New Roman" w:cs="Times New Roman"/>
          <w:spacing w:val="-6"/>
          <w:sz w:val="28"/>
          <w:szCs w:val="28"/>
          <w:vertAlign w:val="baseline"/>
        </w:rPr>
        <w:t xml:space="preserve"> </w:t>
      </w:r>
      <w:r>
        <w:rPr>
          <w:rFonts w:hint="default" w:ascii="Times New Roman" w:hAnsi="Times New Roman" w:cs="Times New Roman"/>
          <w:w w:val="116"/>
          <w:sz w:val="28"/>
          <w:szCs w:val="28"/>
          <w:vertAlign w:val="baseline"/>
        </w:rPr>
        <w:t>+</w:t>
      </w:r>
      <w:r>
        <w:rPr>
          <w:rFonts w:hint="default" w:ascii="Times New Roman" w:hAnsi="Times New Roman" w:cs="Times New Roman"/>
          <w:spacing w:val="-5"/>
          <w:sz w:val="28"/>
          <w:szCs w:val="28"/>
          <w:vertAlign w:val="baseline"/>
        </w:rPr>
        <w:t xml:space="preserve"> </w:t>
      </w:r>
      <w:r>
        <w:rPr>
          <w:rFonts w:hint="default" w:ascii="Times New Roman" w:hAnsi="Times New Roman" w:cs="Times New Roman"/>
          <w:spacing w:val="-1"/>
          <w:w w:val="96"/>
          <w:sz w:val="28"/>
          <w:szCs w:val="28"/>
          <w:vertAlign w:val="baseline"/>
        </w:rPr>
        <w:t>d</w:t>
      </w:r>
      <w:r>
        <w:rPr>
          <w:rFonts w:hint="default" w:ascii="Times New Roman" w:hAnsi="Times New Roman" w:cs="Times New Roman"/>
          <w:w w:val="100"/>
          <w:sz w:val="28"/>
          <w:szCs w:val="28"/>
          <w:vertAlign w:val="baseline"/>
        </w:rPr>
        <w:t>e</w:t>
      </w:r>
      <w:r>
        <w:rPr>
          <w:rFonts w:hint="default" w:ascii="Times New Roman" w:hAnsi="Times New Roman" w:cs="Times New Roman"/>
          <w:w w:val="96"/>
          <w:sz w:val="28"/>
          <w:szCs w:val="28"/>
          <w:vertAlign w:val="baseline"/>
        </w:rPr>
        <w:t>g</w:t>
      </w:r>
      <w:r>
        <w:rPr>
          <w:rFonts w:hint="default" w:ascii="Times New Roman" w:hAnsi="Times New Roman" w:cs="Times New Roman"/>
          <w:spacing w:val="-7"/>
          <w:sz w:val="28"/>
          <w:szCs w:val="28"/>
          <w:vertAlign w:val="baseline"/>
        </w:rPr>
        <w:t xml:space="preserve"> </w:t>
      </w:r>
      <w:r>
        <w:rPr>
          <w:rFonts w:hint="default" w:ascii="Times New Roman" w:hAnsi="Times New Roman" w:cs="Times New Roman"/>
          <w:spacing w:val="1"/>
          <w:w w:val="110"/>
          <w:sz w:val="28"/>
          <w:szCs w:val="28"/>
          <w:vertAlign w:val="baseline"/>
        </w:rPr>
        <w:t>(</w:t>
      </w:r>
      <w:r>
        <w:rPr>
          <w:rFonts w:hint="default" w:ascii="Times New Roman" w:hAnsi="Times New Roman" w:cs="Times New Roman"/>
          <w:spacing w:val="6"/>
          <w:w w:val="109"/>
          <w:sz w:val="28"/>
          <w:szCs w:val="28"/>
          <w:vertAlign w:val="baseline"/>
        </w:rPr>
        <w:t>v</w:t>
      </w:r>
      <w:r>
        <w:rPr>
          <w:rFonts w:hint="default" w:ascii="Times New Roman" w:hAnsi="Times New Roman" w:cs="Times New Roman"/>
          <w:spacing w:val="1"/>
          <w:w w:val="110"/>
          <w:sz w:val="28"/>
          <w:szCs w:val="28"/>
          <w:vertAlign w:val="baseline"/>
        </w:rPr>
        <w:t>)</w:t>
      </w:r>
      <w:r>
        <w:rPr>
          <w:rFonts w:hint="default" w:ascii="Times New Roman" w:hAnsi="Times New Roman" w:cs="Times New Roman"/>
          <w:w w:val="110"/>
          <w:position w:val="1"/>
          <w:sz w:val="28"/>
          <w:szCs w:val="28"/>
          <w:vertAlign w:val="baseline"/>
        </w:rPr>
        <w:t>)</w:t>
      </w:r>
      <w:r>
        <w:rPr>
          <w:rFonts w:hint="default" w:ascii="Times New Roman" w:hAnsi="Times New Roman" w:cs="Times New Roman"/>
          <w:spacing w:val="8"/>
          <w:position w:val="1"/>
          <w:sz w:val="28"/>
          <w:szCs w:val="28"/>
          <w:vertAlign w:val="baseline"/>
        </w:rPr>
        <w:t xml:space="preserve"> </w:t>
      </w:r>
      <w:r>
        <w:rPr>
          <w:rFonts w:hint="default" w:ascii="Times New Roman" w:hAnsi="Times New Roman" w:cs="Times New Roman"/>
          <w:w w:val="116"/>
          <w:sz w:val="28"/>
          <w:szCs w:val="28"/>
          <w:vertAlign w:val="baseline"/>
        </w:rPr>
        <w:t>=</w:t>
      </w:r>
      <w:r>
        <w:rPr>
          <w:rFonts w:hint="default" w:ascii="Times New Roman" w:hAnsi="Times New Roman" w:cs="Times New Roman"/>
          <w:spacing w:val="10"/>
          <w:sz w:val="28"/>
          <w:szCs w:val="28"/>
          <w:vertAlign w:val="baseline"/>
        </w:rPr>
        <w:t xml:space="preserve"> </w:t>
      </w:r>
      <w:r>
        <w:rPr>
          <w:rFonts w:hint="default" w:ascii="Times New Roman" w:hAnsi="Times New Roman" w:cs="Times New Roman"/>
          <w:spacing w:val="-1"/>
          <w:w w:val="99"/>
          <w:sz w:val="28"/>
          <w:szCs w:val="28"/>
          <w:vertAlign w:val="baseline"/>
        </w:rPr>
        <w:t>2</w:t>
      </w:r>
      <w:r>
        <w:rPr>
          <w:rFonts w:hint="default" w:ascii="Times New Roman" w:hAnsi="Times New Roman" w:cs="Times New Roman"/>
          <w:smallCaps/>
          <w:w w:val="136"/>
          <w:sz w:val="28"/>
          <w:szCs w:val="28"/>
          <w:vertAlign w:val="baseline"/>
        </w:rPr>
        <w:t>n</w:t>
      </w:r>
      <w:r>
        <w:rPr>
          <w:rFonts w:hint="default" w:ascii="Times New Roman" w:hAnsi="Times New Roman" w:cs="Times New Roman"/>
          <w:smallCaps w:val="0"/>
          <w:sz w:val="28"/>
          <w:szCs w:val="28"/>
          <w:vertAlign w:val="baseline"/>
        </w:rPr>
        <w:t xml:space="preserve"> </w:t>
      </w:r>
      <w:r>
        <w:rPr>
          <w:rFonts w:hint="default" w:ascii="Times New Roman" w:hAnsi="Times New Roman" w:cs="Times New Roman"/>
          <w:smallCaps w:val="0"/>
          <w:w w:val="116"/>
          <w:sz w:val="28"/>
          <w:szCs w:val="28"/>
          <w:vertAlign w:val="baseline"/>
        </w:rPr>
        <w:t>+</w:t>
      </w:r>
      <w:r>
        <w:rPr>
          <w:rFonts w:hint="default" w:ascii="Times New Roman" w:hAnsi="Times New Roman" w:cs="Times New Roman"/>
          <w:smallCaps w:val="0"/>
          <w:spacing w:val="-5"/>
          <w:sz w:val="28"/>
          <w:szCs w:val="28"/>
          <w:vertAlign w:val="baseline"/>
        </w:rPr>
        <w:t xml:space="preserve"> </w:t>
      </w:r>
      <w:r>
        <w:rPr>
          <w:rFonts w:hint="default" w:ascii="Times New Roman" w:hAnsi="Times New Roman" w:cs="Times New Roman"/>
          <w:smallCaps w:val="0"/>
          <w:w w:val="97"/>
          <w:sz w:val="28"/>
          <w:szCs w:val="28"/>
          <w:vertAlign w:val="baseline"/>
        </w:rPr>
        <w:t>n</w:t>
      </w:r>
      <w:r>
        <w:rPr>
          <w:rFonts w:hint="default" w:ascii="Times New Roman" w:hAnsi="Times New Roman" w:cs="Times New Roman"/>
          <w:smallCaps w:val="0"/>
          <w:spacing w:val="25"/>
          <w:sz w:val="28"/>
          <w:szCs w:val="28"/>
          <w:vertAlign w:val="baseline"/>
        </w:rPr>
        <w:t xml:space="preserve"> </w:t>
      </w:r>
      <w:r>
        <w:rPr>
          <w:rFonts w:hint="default" w:ascii="Times New Roman" w:hAnsi="Times New Roman" w:cs="Times New Roman"/>
          <w:smallCaps w:val="0"/>
          <w:w w:val="99"/>
          <w:sz w:val="28"/>
          <w:szCs w:val="28"/>
          <w:vertAlign w:val="baseline"/>
        </w:rPr>
        <w:t>ô</w:t>
      </w:r>
      <w:r>
        <w:rPr>
          <w:rFonts w:hint="default" w:ascii="Times New Roman" w:hAnsi="Times New Roman" w:cs="Times New Roman"/>
          <w:smallCaps w:val="0"/>
          <w:spacing w:val="19"/>
          <w:sz w:val="28"/>
          <w:szCs w:val="28"/>
          <w:vertAlign w:val="baseline"/>
        </w:rPr>
        <w:t xml:space="preserve"> </w:t>
      </w:r>
      <w:r>
        <w:rPr>
          <w:rFonts w:hint="default" w:ascii="Times New Roman" w:hAnsi="Times New Roman" w:cs="Times New Roman"/>
          <w:smallCaps w:val="0"/>
          <w:w w:val="99"/>
          <w:sz w:val="28"/>
          <w:szCs w:val="28"/>
          <w:vertAlign w:val="baseline"/>
        </w:rPr>
        <w:t>nhớ</w:t>
      </w:r>
      <w:r>
        <w:rPr>
          <w:rFonts w:hint="default" w:ascii="Times New Roman" w:hAnsi="Times New Roman" w:cs="Times New Roman"/>
          <w:smallCaps w:val="0"/>
          <w:spacing w:val="19"/>
          <w:sz w:val="28"/>
          <w:szCs w:val="28"/>
          <w:vertAlign w:val="baseline"/>
        </w:rPr>
        <w:t xml:space="preserve"> </w:t>
      </w:r>
      <w:r>
        <w:rPr>
          <w:rFonts w:hint="default" w:ascii="Times New Roman" w:hAnsi="Times New Roman" w:cs="Times New Roman"/>
          <w:smallCaps w:val="0"/>
          <w:spacing w:val="-1"/>
          <w:w w:val="99"/>
          <w:sz w:val="28"/>
          <w:szCs w:val="28"/>
          <w:vertAlign w:val="baseline"/>
        </w:rPr>
        <w:t>c</w:t>
      </w:r>
      <w:r>
        <w:rPr>
          <w:rFonts w:hint="default" w:ascii="Times New Roman" w:hAnsi="Times New Roman" w:cs="Times New Roman"/>
          <w:smallCaps w:val="0"/>
          <w:w w:val="99"/>
          <w:sz w:val="28"/>
          <w:szCs w:val="28"/>
          <w:vertAlign w:val="baseline"/>
        </w:rPr>
        <w:t>ho</w:t>
      </w:r>
      <w:r>
        <w:rPr>
          <w:rFonts w:hint="default" w:ascii="Times New Roman" w:hAnsi="Times New Roman" w:cs="Times New Roman"/>
          <w:smallCaps w:val="0"/>
          <w:spacing w:val="19"/>
          <w:sz w:val="28"/>
          <w:szCs w:val="28"/>
          <w:vertAlign w:val="baseline"/>
        </w:rPr>
        <w:t xml:space="preserve"> </w:t>
      </w:r>
      <w:r>
        <w:rPr>
          <w:rFonts w:hint="default" w:ascii="Times New Roman" w:hAnsi="Times New Roman" w:cs="Times New Roman"/>
          <w:smallCaps w:val="0"/>
          <w:w w:val="90"/>
          <w:sz w:val="28"/>
          <w:szCs w:val="28"/>
          <w:vertAlign w:val="baseline"/>
        </w:rPr>
        <w:t>Q</w:t>
      </w:r>
      <w:r>
        <w:rPr>
          <w:rFonts w:hint="default" w:ascii="Times New Roman" w:hAnsi="Times New Roman" w:cs="Times New Roman"/>
          <w:smallCaps w:val="0"/>
          <w:spacing w:val="-1"/>
          <w:w w:val="99"/>
          <w:sz w:val="28"/>
          <w:szCs w:val="28"/>
          <w:vertAlign w:val="baseline"/>
        </w:rPr>
        <w:t>u</w:t>
      </w:r>
      <w:r>
        <w:rPr>
          <w:rFonts w:hint="default" w:ascii="Times New Roman" w:hAnsi="Times New Roman" w:cs="Times New Roman"/>
          <w:smallCaps w:val="0"/>
          <w:w w:val="102"/>
          <w:sz w:val="28"/>
          <w:szCs w:val="28"/>
          <w:vertAlign w:val="baseline"/>
        </w:rPr>
        <w:t>e</w:t>
      </w:r>
      <w:r>
        <w:rPr>
          <w:rFonts w:hint="default" w:ascii="Times New Roman" w:hAnsi="Times New Roman" w:cs="Times New Roman"/>
          <w:smallCaps w:val="0"/>
          <w:spacing w:val="-1"/>
          <w:w w:val="99"/>
          <w:sz w:val="28"/>
          <w:szCs w:val="28"/>
          <w:vertAlign w:val="baseline"/>
        </w:rPr>
        <w:t>u</w:t>
      </w:r>
      <w:r>
        <w:rPr>
          <w:rFonts w:hint="default" w:ascii="Times New Roman" w:hAnsi="Times New Roman" w:cs="Times New Roman"/>
          <w:smallCaps w:val="0"/>
          <w:spacing w:val="5"/>
          <w:w w:val="102"/>
          <w:sz w:val="28"/>
          <w:szCs w:val="28"/>
          <w:vertAlign w:val="baseline"/>
        </w:rPr>
        <w:t>e</w:t>
      </w:r>
      <w:r>
        <w:rPr>
          <w:rFonts w:hint="default" w:ascii="Times New Roman" w:hAnsi="Times New Roman" w:cs="Times New Roman"/>
          <w:smallCaps w:val="0"/>
          <w:w w:val="99"/>
          <w:sz w:val="28"/>
          <w:szCs w:val="28"/>
          <w:vertAlign w:val="baseline"/>
        </w:rPr>
        <w:t>.</w:t>
      </w:r>
      <w:r>
        <w:rPr>
          <w:rFonts w:hint="default" w:ascii="Times New Roman" w:hAnsi="Times New Roman" w:cs="Times New Roman"/>
          <w:smallCaps w:val="0"/>
          <w:spacing w:val="19"/>
          <w:sz w:val="28"/>
          <w:szCs w:val="28"/>
          <w:vertAlign w:val="baseline"/>
        </w:rPr>
        <w:t xml:space="preserve"> </w:t>
      </w:r>
      <w:r>
        <w:rPr>
          <w:rFonts w:hint="default" w:ascii="Times New Roman" w:hAnsi="Times New Roman" w:cs="Times New Roman"/>
          <w:smallCaps w:val="0"/>
          <w:w w:val="99"/>
          <w:sz w:val="28"/>
          <w:szCs w:val="28"/>
          <w:vertAlign w:val="baseline"/>
        </w:rPr>
        <w:t>Con số</w:t>
      </w:r>
      <w:r>
        <w:rPr>
          <w:rFonts w:hint="default" w:ascii="Times New Roman" w:hAnsi="Times New Roman" w:cs="Times New Roman"/>
          <w:smallCaps w:val="0"/>
          <w:sz w:val="28"/>
          <w:szCs w:val="28"/>
          <w:vertAlign w:val="baseline"/>
        </w:rPr>
        <w:t xml:space="preserve"> </w:t>
      </w:r>
      <w:r>
        <w:rPr>
          <w:rFonts w:hint="default" w:ascii="Times New Roman" w:hAnsi="Times New Roman" w:cs="Times New Roman"/>
          <w:smallCaps w:val="0"/>
          <w:w w:val="99"/>
          <w:sz w:val="28"/>
          <w:szCs w:val="28"/>
          <w:vertAlign w:val="baseline"/>
        </w:rPr>
        <w:t>n</w:t>
      </w:r>
      <w:r>
        <w:rPr>
          <w:rFonts w:hint="default" w:ascii="Times New Roman" w:hAnsi="Times New Roman" w:cs="Times New Roman"/>
          <w:smallCaps w:val="0"/>
          <w:spacing w:val="1"/>
          <w:w w:val="99"/>
          <w:sz w:val="28"/>
          <w:szCs w:val="28"/>
          <w:vertAlign w:val="baseline"/>
        </w:rPr>
        <w:t>à</w:t>
      </w:r>
      <w:r>
        <w:rPr>
          <w:rFonts w:hint="default" w:ascii="Times New Roman" w:hAnsi="Times New Roman" w:cs="Times New Roman"/>
          <w:smallCaps w:val="0"/>
          <w:w w:val="99"/>
          <w:sz w:val="28"/>
          <w:szCs w:val="28"/>
          <w:vertAlign w:val="baseline"/>
        </w:rPr>
        <w:t>y</w:t>
      </w:r>
      <w:r>
        <w:rPr>
          <w:rFonts w:hint="default" w:ascii="Times New Roman" w:hAnsi="Times New Roman" w:cs="Times New Roman"/>
          <w:smallCaps w:val="0"/>
          <w:spacing w:val="-5"/>
          <w:sz w:val="28"/>
          <w:szCs w:val="28"/>
          <w:vertAlign w:val="baseline"/>
        </w:rPr>
        <w:t xml:space="preserve"> </w:t>
      </w:r>
      <w:r>
        <w:rPr>
          <w:rFonts w:hint="default" w:cs="Times New Roman"/>
          <w:smallCaps w:val="0"/>
          <w:w w:val="99"/>
          <w:sz w:val="28"/>
          <w:szCs w:val="28"/>
          <w:vertAlign w:val="baseline"/>
          <w:lang w:val="en-US"/>
        </w:rPr>
        <w:t>đ</w:t>
      </w:r>
      <w:r>
        <w:rPr>
          <w:rFonts w:hint="default" w:ascii="Times New Roman" w:hAnsi="Times New Roman" w:cs="Times New Roman"/>
          <w:smallCaps w:val="0"/>
          <w:w w:val="99"/>
          <w:sz w:val="28"/>
          <w:szCs w:val="28"/>
          <w:vertAlign w:val="baseline"/>
        </w:rPr>
        <w:t>ối</w:t>
      </w:r>
      <w:r>
        <w:rPr>
          <w:rFonts w:hint="default" w:ascii="Times New Roman" w:hAnsi="Times New Roman" w:cs="Times New Roman"/>
          <w:smallCaps w:val="0"/>
          <w:sz w:val="28"/>
          <w:szCs w:val="28"/>
          <w:vertAlign w:val="baseline"/>
        </w:rPr>
        <w:t xml:space="preserve"> </w:t>
      </w:r>
      <w:r>
        <w:rPr>
          <w:rFonts w:hint="default" w:ascii="Times New Roman" w:hAnsi="Times New Roman" w:cs="Times New Roman"/>
          <w:smallCaps w:val="0"/>
          <w:w w:val="99"/>
          <w:sz w:val="28"/>
          <w:szCs w:val="28"/>
          <w:vertAlign w:val="baseline"/>
        </w:rPr>
        <w:t>với</w:t>
      </w:r>
      <w:r>
        <w:rPr>
          <w:rFonts w:hint="default" w:ascii="Times New Roman" w:hAnsi="Times New Roman" w:cs="Times New Roman"/>
          <w:smallCaps w:val="0"/>
          <w:sz w:val="28"/>
          <w:szCs w:val="28"/>
          <w:vertAlign w:val="baseline"/>
        </w:rPr>
        <w:t xml:space="preserve"> </w:t>
      </w:r>
      <w:r>
        <w:rPr>
          <w:rFonts w:hint="default" w:cs="Times New Roman"/>
          <w:smallCaps w:val="0"/>
          <w:w w:val="99"/>
          <w:sz w:val="28"/>
          <w:szCs w:val="28"/>
          <w:vertAlign w:val="baseline"/>
          <w:lang w:val="en-US"/>
        </w:rPr>
        <w:t>đ</w:t>
      </w:r>
      <w:r>
        <w:rPr>
          <w:rFonts w:hint="default" w:ascii="Times New Roman" w:hAnsi="Times New Roman" w:cs="Times New Roman"/>
          <w:smallCaps w:val="0"/>
          <w:w w:val="99"/>
          <w:sz w:val="28"/>
          <w:szCs w:val="28"/>
          <w:vertAlign w:val="baseline"/>
        </w:rPr>
        <w:t>ồ</w:t>
      </w:r>
      <w:r>
        <w:rPr>
          <w:rFonts w:hint="default" w:ascii="Times New Roman" w:hAnsi="Times New Roman" w:cs="Times New Roman"/>
          <w:smallCaps w:val="0"/>
          <w:sz w:val="28"/>
          <w:szCs w:val="28"/>
          <w:vertAlign w:val="baseline"/>
        </w:rPr>
        <w:t xml:space="preserve"> </w:t>
      </w:r>
      <w:r>
        <w:rPr>
          <w:rFonts w:hint="default" w:ascii="Times New Roman" w:hAnsi="Times New Roman" w:cs="Times New Roman"/>
          <w:smallCaps w:val="0"/>
          <w:w w:val="99"/>
          <w:sz w:val="28"/>
          <w:szCs w:val="28"/>
          <w:vertAlign w:val="baseline"/>
        </w:rPr>
        <w:t>thị</w:t>
      </w:r>
      <w:r>
        <w:rPr>
          <w:rFonts w:hint="default" w:ascii="Times New Roman" w:hAnsi="Times New Roman" w:cs="Times New Roman"/>
          <w:smallCaps w:val="0"/>
          <w:sz w:val="28"/>
          <w:szCs w:val="28"/>
          <w:vertAlign w:val="baseline"/>
        </w:rPr>
        <w:t xml:space="preserve"> </w:t>
      </w:r>
      <w:r>
        <w:rPr>
          <w:rFonts w:hint="default" w:ascii="Times New Roman" w:hAnsi="Times New Roman" w:cs="Times New Roman"/>
          <w:smallCaps w:val="0"/>
          <w:spacing w:val="-1"/>
          <w:w w:val="99"/>
          <w:sz w:val="28"/>
          <w:szCs w:val="28"/>
          <w:vertAlign w:val="baseline"/>
        </w:rPr>
        <w:t>c</w:t>
      </w:r>
      <w:r>
        <w:rPr>
          <w:rFonts w:hint="default" w:ascii="Times New Roman" w:hAnsi="Times New Roman" w:cs="Times New Roman"/>
          <w:smallCaps w:val="0"/>
          <w:w w:val="99"/>
          <w:sz w:val="28"/>
          <w:szCs w:val="28"/>
          <w:vertAlign w:val="baseline"/>
        </w:rPr>
        <w:t>ó</w:t>
      </w:r>
      <w:r>
        <w:rPr>
          <w:rFonts w:hint="default" w:ascii="Times New Roman" w:hAnsi="Times New Roman" w:cs="Times New Roman"/>
          <w:smallCaps w:val="0"/>
          <w:sz w:val="28"/>
          <w:szCs w:val="28"/>
          <w:vertAlign w:val="baseline"/>
        </w:rPr>
        <w:t xml:space="preserve"> </w:t>
      </w:r>
      <w:r>
        <w:rPr>
          <w:rFonts w:hint="default" w:ascii="Times New Roman" w:hAnsi="Times New Roman" w:cs="Times New Roman"/>
          <w:smallCaps w:val="0"/>
          <w:spacing w:val="2"/>
          <w:w w:val="99"/>
          <w:sz w:val="28"/>
          <w:szCs w:val="28"/>
          <w:vertAlign w:val="baseline"/>
        </w:rPr>
        <w:t>h</w:t>
      </w:r>
      <w:r>
        <w:rPr>
          <w:rFonts w:hint="default" w:ascii="Times New Roman" w:hAnsi="Times New Roman" w:cs="Times New Roman"/>
          <w:smallCaps w:val="0"/>
          <w:spacing w:val="-1"/>
          <w:w w:val="99"/>
          <w:sz w:val="28"/>
          <w:szCs w:val="28"/>
          <w:vertAlign w:val="baseline"/>
        </w:rPr>
        <w:t>ư</w:t>
      </w:r>
      <w:r>
        <w:rPr>
          <w:rFonts w:hint="default" w:ascii="Times New Roman" w:hAnsi="Times New Roman" w:cs="Times New Roman"/>
          <w:smallCaps w:val="0"/>
          <w:w w:val="99"/>
          <w:sz w:val="28"/>
          <w:szCs w:val="28"/>
          <w:vertAlign w:val="baseline"/>
        </w:rPr>
        <w:t>ớng</w:t>
      </w:r>
      <w:r>
        <w:rPr>
          <w:rFonts w:hint="default" w:ascii="Times New Roman" w:hAnsi="Times New Roman" w:cs="Times New Roman"/>
          <w:smallCaps w:val="0"/>
          <w:spacing w:val="-3"/>
          <w:sz w:val="28"/>
          <w:szCs w:val="28"/>
          <w:vertAlign w:val="baseline"/>
        </w:rPr>
        <w:t xml:space="preserve"> </w:t>
      </w:r>
      <w:r>
        <w:rPr>
          <w:rFonts w:hint="default" w:ascii="Times New Roman" w:hAnsi="Times New Roman" w:cs="Times New Roman"/>
          <w:smallCaps w:val="0"/>
          <w:w w:val="99"/>
          <w:sz w:val="28"/>
          <w:szCs w:val="28"/>
          <w:vertAlign w:val="baseline"/>
        </w:rPr>
        <w:t>là</w:t>
      </w:r>
      <w:r>
        <w:rPr>
          <w:rFonts w:hint="default" w:ascii="Times New Roman" w:hAnsi="Times New Roman" w:cs="Times New Roman"/>
          <w:smallCaps w:val="0"/>
          <w:spacing w:val="1"/>
          <w:sz w:val="28"/>
          <w:szCs w:val="28"/>
          <w:vertAlign w:val="baseline"/>
        </w:rPr>
        <w:t xml:space="preserve"> </w:t>
      </w:r>
      <w:r>
        <w:rPr>
          <w:rFonts w:hint="default" w:ascii="Times New Roman" w:hAnsi="Times New Roman" w:cs="Times New Roman"/>
          <w:smallCaps/>
          <w:w w:val="136"/>
          <w:sz w:val="28"/>
          <w:szCs w:val="28"/>
          <w:vertAlign w:val="baseline"/>
        </w:rPr>
        <w:t>n</w:t>
      </w:r>
      <w:r>
        <w:rPr>
          <w:rFonts w:hint="default" w:ascii="Times New Roman" w:hAnsi="Times New Roman" w:cs="Times New Roman"/>
          <w:smallCaps w:val="0"/>
          <w:sz w:val="28"/>
          <w:szCs w:val="28"/>
          <w:vertAlign w:val="baseline"/>
        </w:rPr>
        <w:t xml:space="preserve"> </w:t>
      </w:r>
      <w:r>
        <w:rPr>
          <w:rFonts w:hint="default" w:ascii="Times New Roman" w:hAnsi="Times New Roman" w:cs="Times New Roman"/>
          <w:smallCaps w:val="0"/>
          <w:w w:val="116"/>
          <w:sz w:val="28"/>
          <w:szCs w:val="28"/>
          <w:vertAlign w:val="baseline"/>
        </w:rPr>
        <w:t>+</w:t>
      </w:r>
      <w:r>
        <w:rPr>
          <w:rFonts w:hint="default" w:ascii="Times New Roman" w:hAnsi="Times New Roman" w:cs="Times New Roman"/>
          <w:smallCaps w:val="0"/>
          <w:spacing w:val="-5"/>
          <w:sz w:val="28"/>
          <w:szCs w:val="28"/>
          <w:vertAlign w:val="baseline"/>
        </w:rPr>
        <w:t xml:space="preserve"> </w:t>
      </w:r>
      <w:r>
        <w:rPr>
          <w:rFonts w:hint="default" w:ascii="Times New Roman" w:hAnsi="Times New Roman" w:cs="Times New Roman"/>
          <w:smallCaps w:val="0"/>
          <w:w w:val="97"/>
          <w:sz w:val="28"/>
          <w:szCs w:val="28"/>
          <w:vertAlign w:val="baseline"/>
        </w:rPr>
        <w:t>n</w:t>
      </w:r>
      <w:r>
        <w:rPr>
          <w:rFonts w:hint="default" w:ascii="Times New Roman" w:hAnsi="Times New Roman" w:cs="Times New Roman"/>
          <w:smallCaps w:val="0"/>
          <w:spacing w:val="6"/>
          <w:sz w:val="28"/>
          <w:szCs w:val="28"/>
          <w:vertAlign w:val="baseline"/>
        </w:rPr>
        <w:t xml:space="preserve"> </w:t>
      </w:r>
      <w:r>
        <w:rPr>
          <w:rFonts w:hint="default" w:ascii="Times New Roman" w:hAnsi="Times New Roman" w:cs="Times New Roman"/>
          <w:smallCaps w:val="0"/>
          <w:w w:val="99"/>
          <w:sz w:val="28"/>
          <w:szCs w:val="28"/>
          <w:vertAlign w:val="baseline"/>
        </w:rPr>
        <w:t>ô</w:t>
      </w:r>
      <w:r>
        <w:rPr>
          <w:rFonts w:hint="default" w:ascii="Times New Roman" w:hAnsi="Times New Roman" w:cs="Times New Roman"/>
          <w:smallCaps w:val="0"/>
          <w:sz w:val="28"/>
          <w:szCs w:val="28"/>
          <w:vertAlign w:val="baseline"/>
        </w:rPr>
        <w:t xml:space="preserve"> </w:t>
      </w:r>
      <w:r>
        <w:rPr>
          <w:rFonts w:hint="default" w:ascii="Times New Roman" w:hAnsi="Times New Roman" w:cs="Times New Roman"/>
          <w:smallCaps w:val="0"/>
          <w:w w:val="99"/>
          <w:sz w:val="28"/>
          <w:szCs w:val="28"/>
          <w:vertAlign w:val="baseline"/>
        </w:rPr>
        <w:t>nhớ.</w:t>
      </w:r>
    </w:p>
    <w:p>
      <w:pPr>
        <w:pStyle w:val="7"/>
        <w:spacing w:before="67" w:line="264" w:lineRule="auto"/>
        <w:ind w:left="304" w:right="297"/>
        <w:jc w:val="both"/>
        <w:rPr>
          <w:rFonts w:hint="default" w:ascii="Times New Roman" w:hAnsi="Times New Roman" w:cs="Times New Roman"/>
          <w:sz w:val="28"/>
          <w:szCs w:val="28"/>
        </w:rPr>
      </w:pPr>
      <w:r>
        <w:rPr>
          <w:rFonts w:hint="default" w:ascii="Times New Roman" w:hAnsi="Times New Roman" w:cs="Times New Roman"/>
          <w:sz w:val="28"/>
          <w:szCs w:val="28"/>
        </w:rPr>
        <w:t xml:space="preserve">Rõ ràng </w:t>
      </w:r>
      <w:r>
        <w:rPr>
          <w:rFonts w:hint="default" w:cs="Times New Roman"/>
          <w:sz w:val="28"/>
          <w:szCs w:val="28"/>
          <w:lang w:val="en-US"/>
        </w:rPr>
        <w:t>đ</w:t>
      </w:r>
      <w:r>
        <w:rPr>
          <w:rFonts w:hint="default" w:ascii="Times New Roman" w:hAnsi="Times New Roman" w:cs="Times New Roman"/>
          <w:sz w:val="28"/>
          <w:szCs w:val="28"/>
        </w:rPr>
        <w:t xml:space="preserve">ối với BFS, cách cài </w:t>
      </w:r>
      <w:r>
        <w:rPr>
          <w:rFonts w:hint="default" w:cs="Times New Roman"/>
          <w:sz w:val="28"/>
          <w:szCs w:val="28"/>
          <w:lang w:val="en-US"/>
        </w:rPr>
        <w:t>đ</w:t>
      </w:r>
      <w:r>
        <w:rPr>
          <w:rFonts w:hint="default" w:ascii="Times New Roman" w:hAnsi="Times New Roman" w:cs="Times New Roman"/>
          <w:sz w:val="28"/>
          <w:szCs w:val="28"/>
        </w:rPr>
        <w:t xml:space="preserve">ặt như ban </w:t>
      </w:r>
      <w:r>
        <w:rPr>
          <w:rFonts w:hint="default" w:cs="Times New Roman"/>
          <w:sz w:val="28"/>
          <w:szCs w:val="28"/>
          <w:lang w:val="en-US"/>
        </w:rPr>
        <w:t>đ</w:t>
      </w:r>
      <w:r>
        <w:rPr>
          <w:rFonts w:hint="default" w:ascii="Times New Roman" w:hAnsi="Times New Roman" w:cs="Times New Roman"/>
          <w:sz w:val="28"/>
          <w:szCs w:val="28"/>
        </w:rPr>
        <w:t xml:space="preserve">ầu sẽ tiết kiệm bộ nhớ hơn. Nhưng có </w:t>
      </w:r>
      <w:r>
        <w:rPr>
          <w:rFonts w:hint="default" w:cs="Times New Roman"/>
          <w:sz w:val="28"/>
          <w:szCs w:val="28"/>
          <w:lang w:val="en-US"/>
        </w:rPr>
        <w:t>đ</w:t>
      </w:r>
      <w:r>
        <w:rPr>
          <w:rFonts w:hint="default" w:ascii="Times New Roman" w:hAnsi="Times New Roman" w:cs="Times New Roman"/>
          <w:sz w:val="28"/>
          <w:szCs w:val="28"/>
        </w:rPr>
        <w:t xml:space="preserve">iểm </w:t>
      </w:r>
      <w:r>
        <w:rPr>
          <w:rFonts w:hint="default" w:cs="Times New Roman"/>
          <w:sz w:val="28"/>
          <w:szCs w:val="28"/>
          <w:lang w:val="en-US"/>
        </w:rPr>
        <w:t>đ</w:t>
      </w:r>
      <w:r>
        <w:rPr>
          <w:rFonts w:hint="default" w:ascii="Times New Roman" w:hAnsi="Times New Roman" w:cs="Times New Roman"/>
          <w:sz w:val="28"/>
          <w:szCs w:val="28"/>
        </w:rPr>
        <w:t xml:space="preserve">ặc biệt là nếu thay cấu trúc hàng </w:t>
      </w:r>
      <w:r>
        <w:rPr>
          <w:rFonts w:hint="default" w:cs="Times New Roman"/>
          <w:sz w:val="28"/>
          <w:szCs w:val="28"/>
          <w:lang w:val="en-US"/>
        </w:rPr>
        <w:t>đ</w:t>
      </w:r>
      <w:r>
        <w:rPr>
          <w:rFonts w:hint="default" w:ascii="Times New Roman" w:hAnsi="Times New Roman" w:cs="Times New Roman"/>
          <w:sz w:val="28"/>
          <w:szCs w:val="28"/>
        </w:rPr>
        <w:t xml:space="preserve">ợi bởi cấu trúc ngăn xếp trong cách cài </w:t>
      </w:r>
      <w:r>
        <w:rPr>
          <w:rFonts w:hint="default" w:cs="Times New Roman"/>
          <w:sz w:val="28"/>
          <w:szCs w:val="28"/>
          <w:lang w:val="en-US"/>
        </w:rPr>
        <w:t>đ</w:t>
      </w:r>
      <w:r>
        <w:rPr>
          <w:rFonts w:hint="default" w:ascii="Times New Roman" w:hAnsi="Times New Roman" w:cs="Times New Roman"/>
          <w:sz w:val="28"/>
          <w:szCs w:val="28"/>
        </w:rPr>
        <w:t xml:space="preserve">ặt thứ hai, ta sẽ </w:t>
      </w:r>
      <w:r>
        <w:rPr>
          <w:rFonts w:hint="default" w:cs="Times New Roman"/>
          <w:sz w:val="28"/>
          <w:szCs w:val="28"/>
          <w:lang w:val="en-US"/>
        </w:rPr>
        <w:t>đ</w:t>
      </w:r>
      <w:r>
        <w:rPr>
          <w:rFonts w:hint="default" w:ascii="Times New Roman" w:hAnsi="Times New Roman" w:cs="Times New Roman"/>
          <w:sz w:val="28"/>
          <w:szCs w:val="28"/>
        </w:rPr>
        <w:t xml:space="preserve">ược thứ tự duyệt </w:t>
      </w:r>
      <w:r>
        <w:rPr>
          <w:rFonts w:hint="default" w:cs="Times New Roman"/>
          <w:sz w:val="28"/>
          <w:szCs w:val="28"/>
          <w:lang w:val="en-US"/>
        </w:rPr>
        <w:t>đ</w:t>
      </w:r>
      <w:r>
        <w:rPr>
          <w:rFonts w:hint="default" w:ascii="Times New Roman" w:hAnsi="Times New Roman" w:cs="Times New Roman"/>
          <w:sz w:val="28"/>
          <w:szCs w:val="28"/>
        </w:rPr>
        <w:t xml:space="preserve">ỉnh DFS. </w:t>
      </w:r>
      <w:r>
        <w:rPr>
          <w:rFonts w:hint="default" w:cs="Times New Roman"/>
          <w:sz w:val="28"/>
          <w:szCs w:val="28"/>
          <w:lang w:val="en-US"/>
        </w:rPr>
        <w:t>Đ</w:t>
      </w:r>
      <w:r>
        <w:rPr>
          <w:rFonts w:hint="default" w:ascii="Times New Roman" w:hAnsi="Times New Roman" w:cs="Times New Roman"/>
          <w:sz w:val="28"/>
          <w:szCs w:val="28"/>
        </w:rPr>
        <w:t xml:space="preserve">ây chính là phương pháp khử </w:t>
      </w:r>
      <w:r>
        <w:rPr>
          <w:rFonts w:hint="default" w:cs="Times New Roman"/>
          <w:sz w:val="28"/>
          <w:szCs w:val="28"/>
          <w:lang w:val="en-US"/>
        </w:rPr>
        <w:t>đ</w:t>
      </w:r>
      <w:r>
        <w:rPr>
          <w:rFonts w:hint="default" w:ascii="Times New Roman" w:hAnsi="Times New Roman" w:cs="Times New Roman"/>
          <w:sz w:val="28"/>
          <w:szCs w:val="28"/>
        </w:rPr>
        <w:t xml:space="preserve">ệ quy của DFS </w:t>
      </w:r>
      <w:r>
        <w:rPr>
          <w:rFonts w:hint="default" w:cs="Times New Roman"/>
          <w:sz w:val="28"/>
          <w:szCs w:val="28"/>
          <w:lang w:val="en-US"/>
        </w:rPr>
        <w:t>đ</w:t>
      </w:r>
      <w:r>
        <w:rPr>
          <w:rFonts w:hint="default" w:ascii="Times New Roman" w:hAnsi="Times New Roman" w:cs="Times New Roman"/>
          <w:sz w:val="28"/>
          <w:szCs w:val="28"/>
        </w:rPr>
        <w:t xml:space="preserve">ể cài </w:t>
      </w:r>
      <w:r>
        <w:rPr>
          <w:rFonts w:hint="default" w:cs="Times New Roman"/>
          <w:sz w:val="28"/>
          <w:szCs w:val="28"/>
          <w:lang w:val="en-US"/>
        </w:rPr>
        <w:t>đ</w:t>
      </w:r>
      <w:r>
        <w:rPr>
          <w:rFonts w:hint="default" w:ascii="Times New Roman" w:hAnsi="Times New Roman" w:cs="Times New Roman"/>
          <w:sz w:val="28"/>
          <w:szCs w:val="28"/>
        </w:rPr>
        <w:t xml:space="preserve">ặt thuật toán trên các ngôn ngữ không cho phép </w:t>
      </w:r>
      <w:r>
        <w:rPr>
          <w:rFonts w:hint="default" w:cs="Times New Roman"/>
          <w:sz w:val="28"/>
          <w:szCs w:val="28"/>
          <w:lang w:val="en-US"/>
        </w:rPr>
        <w:t>đ</w:t>
      </w:r>
      <w:r>
        <w:rPr>
          <w:rFonts w:hint="default" w:ascii="Times New Roman" w:hAnsi="Times New Roman" w:cs="Times New Roman"/>
          <w:sz w:val="28"/>
          <w:szCs w:val="28"/>
        </w:rPr>
        <w:t>ệ quy.</w:t>
      </w:r>
    </w:p>
    <w:p>
      <w:pPr>
        <w:pStyle w:val="4"/>
        <w:ind w:left="304" w:firstLine="0"/>
        <w:rPr>
          <w:rFonts w:hint="default" w:ascii="Times New Roman" w:hAnsi="Times New Roman" w:cs="Times New Roman"/>
          <w:sz w:val="28"/>
          <w:szCs w:val="28"/>
        </w:rPr>
      </w:pPr>
      <w:r>
        <w:rPr>
          <w:rFonts w:hint="default" w:ascii="Times New Roman" w:hAnsi="Times New Roman" w:cs="Times New Roman"/>
          <w:sz w:val="28"/>
          <w:szCs w:val="28"/>
        </w:rPr>
        <w:pict>
          <v:line id="_x0000_s3125" o:spid="_x0000_s3125" o:spt="20" style="position:absolute;left:0pt;margin-left:141.45pt;margin-top:20pt;height:0pt;width:353.75pt;mso-position-horizontal-relative:page;z-index:251706368;mso-width-relative:page;mso-height-relative:page;" stroked="t" coordsize="21600,21600">
            <v:path arrowok="t"/>
            <v:fill focussize="0,0"/>
            <v:stroke weight="3pt" color="#7F7F7F"/>
            <v:imagedata o:title=""/>
            <o:lock v:ext="edit"/>
          </v:line>
        </w:pict>
      </w:r>
      <w:r>
        <w:rPr>
          <w:rFonts w:hint="default" w:ascii="Times New Roman" w:hAnsi="Times New Roman" w:cs="Times New Roman"/>
          <w:w w:val="110"/>
          <w:sz w:val="28"/>
          <w:szCs w:val="28"/>
        </w:rPr>
        <w:t>Bài tập</w:t>
      </w:r>
    </w:p>
    <w:p>
      <w:pPr>
        <w:pStyle w:val="12"/>
        <w:numPr>
          <w:ilvl w:val="1"/>
          <w:numId w:val="71"/>
        </w:numPr>
        <w:tabs>
          <w:tab w:val="left" w:pos="872"/>
        </w:tabs>
        <w:spacing w:before="82" w:after="0" w:line="240" w:lineRule="auto"/>
        <w:ind w:left="871" w:right="0" w:hanging="568"/>
        <w:jc w:val="both"/>
        <w:rPr>
          <w:rFonts w:hint="default" w:ascii="Times New Roman" w:hAnsi="Times New Roman" w:cs="Times New Roman"/>
          <w:sz w:val="28"/>
          <w:szCs w:val="28"/>
        </w:rPr>
      </w:pPr>
      <w:r>
        <w:rPr>
          <w:rFonts w:hint="default" w:ascii="Times New Roman" w:hAnsi="Times New Roman" w:cs="Times New Roman"/>
          <w:sz w:val="28"/>
          <w:szCs w:val="28"/>
        </w:rPr>
        <w:t xml:space="preserve">Viết chương trình cài </w:t>
      </w:r>
      <w:r>
        <w:rPr>
          <w:rFonts w:hint="default" w:cs="Times New Roman"/>
          <w:sz w:val="28"/>
          <w:szCs w:val="28"/>
          <w:lang w:val="en-US"/>
        </w:rPr>
        <w:t>đ</w:t>
      </w:r>
      <w:r>
        <w:rPr>
          <w:rFonts w:hint="default" w:ascii="Times New Roman" w:hAnsi="Times New Roman" w:cs="Times New Roman"/>
          <w:sz w:val="28"/>
          <w:szCs w:val="28"/>
        </w:rPr>
        <w:t xml:space="preserve">ặt thuật toán DFS không </w:t>
      </w:r>
      <w:r>
        <w:rPr>
          <w:rFonts w:hint="default" w:cs="Times New Roman"/>
          <w:sz w:val="28"/>
          <w:szCs w:val="28"/>
          <w:lang w:val="en-US"/>
        </w:rPr>
        <w:t>đ</w:t>
      </w:r>
      <w:r>
        <w:rPr>
          <w:rFonts w:hint="default" w:ascii="Times New Roman" w:hAnsi="Times New Roman" w:cs="Times New Roman"/>
          <w:sz w:val="28"/>
          <w:szCs w:val="28"/>
        </w:rPr>
        <w:t>ệ</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quy.</w:t>
      </w:r>
    </w:p>
    <w:p>
      <w:pPr>
        <w:pStyle w:val="12"/>
        <w:numPr>
          <w:ilvl w:val="1"/>
          <w:numId w:val="71"/>
        </w:numPr>
        <w:tabs>
          <w:tab w:val="left" w:pos="872"/>
        </w:tabs>
        <w:spacing w:before="23" w:after="0" w:line="268" w:lineRule="auto"/>
        <w:ind w:left="871" w:right="293" w:hanging="567"/>
        <w:jc w:val="both"/>
        <w:rPr>
          <w:rFonts w:hint="default" w:ascii="Times New Roman" w:hAnsi="Times New Roman" w:cs="Times New Roman"/>
          <w:sz w:val="28"/>
          <w:szCs w:val="28"/>
        </w:rPr>
      </w:pPr>
      <w:r>
        <w:rPr>
          <w:rFonts w:hint="default" w:ascii="Times New Roman" w:hAnsi="Times New Roman" w:cs="Times New Roman"/>
          <w:spacing w:val="-3"/>
          <w:sz w:val="28"/>
          <w:szCs w:val="28"/>
        </w:rPr>
        <w:t xml:space="preserve">Xét </w:t>
      </w:r>
      <w:r>
        <w:rPr>
          <w:rFonts w:hint="default" w:cs="Times New Roman"/>
          <w:sz w:val="28"/>
          <w:szCs w:val="28"/>
          <w:lang w:val="en-US"/>
        </w:rPr>
        <w:t>đ</w:t>
      </w:r>
      <w:r>
        <w:rPr>
          <w:rFonts w:hint="default" w:ascii="Times New Roman" w:hAnsi="Times New Roman" w:cs="Times New Roman"/>
          <w:sz w:val="28"/>
          <w:szCs w:val="28"/>
        </w:rPr>
        <w:t xml:space="preserve">ồ thị có hướng G = </w:t>
      </w:r>
      <w:r>
        <w:rPr>
          <w:rFonts w:hint="default" w:ascii="Times New Roman" w:hAnsi="Times New Roman" w:cs="Times New Roman"/>
          <w:position w:val="1"/>
          <w:sz w:val="28"/>
          <w:szCs w:val="28"/>
        </w:rPr>
        <w:t>(</w:t>
      </w:r>
      <w:r>
        <w:rPr>
          <w:rFonts w:hint="default" w:ascii="Times New Roman" w:hAnsi="Times New Roman" w:cs="Times New Roman"/>
          <w:sz w:val="28"/>
          <w:szCs w:val="28"/>
        </w:rPr>
        <w:t xml:space="preserve">V, </w:t>
      </w:r>
      <w:r>
        <w:rPr>
          <w:rFonts w:hint="default" w:ascii="Times New Roman" w:hAnsi="Times New Roman" w:cs="Times New Roman"/>
          <w:spacing w:val="3"/>
          <w:sz w:val="28"/>
          <w:szCs w:val="28"/>
        </w:rPr>
        <w:t>E</w:t>
      </w:r>
      <w:r>
        <w:rPr>
          <w:rFonts w:hint="default" w:ascii="Times New Roman" w:hAnsi="Times New Roman" w:cs="Times New Roman"/>
          <w:spacing w:val="3"/>
          <w:position w:val="1"/>
          <w:sz w:val="28"/>
          <w:szCs w:val="28"/>
        </w:rPr>
        <w:t>)</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 xml:space="preserve">dùng thuật toán DFS duyệt </w:t>
      </w:r>
      <w:r>
        <w:rPr>
          <w:rFonts w:hint="default" w:cs="Times New Roman"/>
          <w:sz w:val="28"/>
          <w:szCs w:val="28"/>
          <w:lang w:val="en-US"/>
        </w:rPr>
        <w:t>đ</w:t>
      </w:r>
      <w:r>
        <w:rPr>
          <w:rFonts w:hint="default" w:ascii="Times New Roman" w:hAnsi="Times New Roman" w:cs="Times New Roman"/>
          <w:sz w:val="28"/>
          <w:szCs w:val="28"/>
        </w:rPr>
        <w:t xml:space="preserve">ồ thị </w:t>
      </w:r>
      <w:r>
        <w:rPr>
          <w:rFonts w:hint="default" w:ascii="Times New Roman" w:hAnsi="Times New Roman" w:cs="Times New Roman"/>
          <w:spacing w:val="4"/>
          <w:sz w:val="28"/>
          <w:szCs w:val="28"/>
        </w:rPr>
        <w:t xml:space="preserve">G. </w:t>
      </w:r>
      <w:r>
        <w:rPr>
          <w:rFonts w:hint="default" w:ascii="Times New Roman" w:hAnsi="Times New Roman" w:cs="Times New Roman"/>
          <w:sz w:val="28"/>
          <w:szCs w:val="28"/>
        </w:rPr>
        <w:t xml:space="preserve">Cho một phản ví dụ </w:t>
      </w:r>
      <w:r>
        <w:rPr>
          <w:rFonts w:hint="default" w:cs="Times New Roman"/>
          <w:sz w:val="28"/>
          <w:szCs w:val="28"/>
          <w:lang w:val="en-US"/>
        </w:rPr>
        <w:t>đ</w:t>
      </w:r>
      <w:r>
        <w:rPr>
          <w:rFonts w:hint="default" w:ascii="Times New Roman" w:hAnsi="Times New Roman" w:cs="Times New Roman"/>
          <w:sz w:val="28"/>
          <w:szCs w:val="28"/>
        </w:rPr>
        <w:t xml:space="preserve">ể chứng minh </w:t>
      </w:r>
      <w:r>
        <w:rPr>
          <w:rFonts w:hint="default" w:ascii="Times New Roman" w:hAnsi="Times New Roman" w:cs="Times New Roman"/>
          <w:spacing w:val="-3"/>
          <w:sz w:val="28"/>
          <w:szCs w:val="28"/>
        </w:rPr>
        <w:t xml:space="preserve">giả </w:t>
      </w:r>
      <w:r>
        <w:rPr>
          <w:rFonts w:hint="default" w:ascii="Times New Roman" w:hAnsi="Times New Roman" w:cs="Times New Roman"/>
          <w:spacing w:val="-2"/>
          <w:sz w:val="28"/>
          <w:szCs w:val="28"/>
        </w:rPr>
        <w:t xml:space="preserve">thuyết </w:t>
      </w:r>
      <w:r>
        <w:rPr>
          <w:rFonts w:hint="default" w:ascii="Times New Roman" w:hAnsi="Times New Roman" w:cs="Times New Roman"/>
          <w:spacing w:val="-3"/>
          <w:sz w:val="28"/>
          <w:szCs w:val="28"/>
        </w:rPr>
        <w:t xml:space="preserve">sau </w:t>
      </w:r>
      <w:r>
        <w:rPr>
          <w:rFonts w:hint="default" w:ascii="Times New Roman" w:hAnsi="Times New Roman" w:cs="Times New Roman"/>
          <w:sz w:val="28"/>
          <w:szCs w:val="28"/>
        </w:rPr>
        <w:t xml:space="preserve">là sai: Nếu từ </w:t>
      </w:r>
      <w:r>
        <w:rPr>
          <w:rFonts w:hint="default" w:cs="Times New Roman"/>
          <w:sz w:val="28"/>
          <w:szCs w:val="28"/>
          <w:lang w:val="en-US"/>
        </w:rPr>
        <w:t>đ</w:t>
      </w:r>
      <w:r>
        <w:rPr>
          <w:rFonts w:hint="default" w:ascii="Times New Roman" w:hAnsi="Times New Roman" w:cs="Times New Roman"/>
          <w:sz w:val="28"/>
          <w:szCs w:val="28"/>
        </w:rPr>
        <w:t xml:space="preserve">ỉnh u có </w:t>
      </w:r>
      <w:r>
        <w:rPr>
          <w:rFonts w:hint="default" w:cs="Times New Roman"/>
          <w:sz w:val="28"/>
          <w:szCs w:val="28"/>
          <w:lang w:val="en-US"/>
        </w:rPr>
        <w:t>đ</w:t>
      </w:r>
      <w:r>
        <w:rPr>
          <w:rFonts w:hint="default" w:ascii="Times New Roman" w:hAnsi="Times New Roman" w:cs="Times New Roman"/>
          <w:sz w:val="28"/>
          <w:szCs w:val="28"/>
        </w:rPr>
        <w:t xml:space="preserve">ường </w:t>
      </w:r>
      <w:r>
        <w:rPr>
          <w:rFonts w:hint="default" w:cs="Times New Roman"/>
          <w:sz w:val="28"/>
          <w:szCs w:val="28"/>
          <w:lang w:val="en-US"/>
        </w:rPr>
        <w:t>đ</w:t>
      </w:r>
      <w:r>
        <w:rPr>
          <w:rFonts w:hint="default" w:ascii="Times New Roman" w:hAnsi="Times New Roman" w:cs="Times New Roman"/>
          <w:sz w:val="28"/>
          <w:szCs w:val="28"/>
        </w:rPr>
        <w:t>i</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tới</w:t>
      </w:r>
      <w:r>
        <w:rPr>
          <w:rFonts w:hint="default" w:ascii="Times New Roman" w:hAnsi="Times New Roman" w:cs="Times New Roman"/>
          <w:spacing w:val="-7"/>
          <w:sz w:val="28"/>
          <w:szCs w:val="28"/>
        </w:rPr>
        <w:t xml:space="preserve"> </w:t>
      </w:r>
      <w:r>
        <w:rPr>
          <w:rFonts w:hint="default" w:cs="Times New Roman"/>
          <w:sz w:val="28"/>
          <w:szCs w:val="28"/>
          <w:lang w:val="en-US"/>
        </w:rPr>
        <w:t>đ</w:t>
      </w:r>
      <w:r>
        <w:rPr>
          <w:rFonts w:hint="default" w:ascii="Times New Roman" w:hAnsi="Times New Roman" w:cs="Times New Roman"/>
          <w:sz w:val="28"/>
          <w:szCs w:val="28"/>
        </w:rPr>
        <w:t>ỉnh</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v</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và</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u</w:t>
      </w:r>
      <w:r>
        <w:rPr>
          <w:rFonts w:hint="default" w:ascii="Times New Roman" w:hAnsi="Times New Roman" w:cs="Times New Roman"/>
          <w:spacing w:val="3"/>
          <w:sz w:val="28"/>
          <w:szCs w:val="28"/>
        </w:rPr>
        <w:t xml:space="preserve"> </w:t>
      </w:r>
      <w:r>
        <w:rPr>
          <w:rFonts w:hint="default" w:cs="Times New Roman"/>
          <w:sz w:val="28"/>
          <w:szCs w:val="28"/>
          <w:lang w:val="en-US"/>
        </w:rPr>
        <w:t>đ</w:t>
      </w:r>
      <w:r>
        <w:rPr>
          <w:rFonts w:hint="default" w:ascii="Times New Roman" w:hAnsi="Times New Roman" w:cs="Times New Roman"/>
          <w:sz w:val="28"/>
          <w:szCs w:val="28"/>
        </w:rPr>
        <w:t>ược</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duyệt</w:t>
      </w:r>
      <w:r>
        <w:rPr>
          <w:rFonts w:hint="default" w:ascii="Times New Roman" w:hAnsi="Times New Roman" w:cs="Times New Roman"/>
          <w:spacing w:val="-7"/>
          <w:sz w:val="28"/>
          <w:szCs w:val="28"/>
        </w:rPr>
        <w:t xml:space="preserve"> </w:t>
      </w:r>
      <w:r>
        <w:rPr>
          <w:rFonts w:hint="default" w:cs="Times New Roman"/>
          <w:spacing w:val="-3"/>
          <w:sz w:val="28"/>
          <w:szCs w:val="28"/>
          <w:lang w:val="en-US"/>
        </w:rPr>
        <w:t>đ</w:t>
      </w:r>
      <w:r>
        <w:rPr>
          <w:rFonts w:hint="default" w:ascii="Times New Roman" w:hAnsi="Times New Roman" w:cs="Times New Roman"/>
          <w:spacing w:val="-3"/>
          <w:sz w:val="28"/>
          <w:szCs w:val="28"/>
        </w:rPr>
        <w:t>ến</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trước</w:t>
      </w:r>
      <w:r>
        <w:rPr>
          <w:rFonts w:hint="default" w:ascii="Times New Roman" w:hAnsi="Times New Roman" w:cs="Times New Roman"/>
          <w:spacing w:val="-6"/>
          <w:sz w:val="28"/>
          <w:szCs w:val="28"/>
        </w:rPr>
        <w:t xml:space="preserve"> </w:t>
      </w:r>
      <w:r>
        <w:rPr>
          <w:rFonts w:hint="default" w:ascii="Times New Roman" w:hAnsi="Times New Roman" w:cs="Times New Roman"/>
          <w:spacing w:val="3"/>
          <w:sz w:val="28"/>
          <w:szCs w:val="28"/>
        </w:rPr>
        <w:t>v,</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thì</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v</w:t>
      </w:r>
      <w:r>
        <w:rPr>
          <w:rFonts w:hint="default" w:ascii="Times New Roman" w:hAnsi="Times New Roman" w:cs="Times New Roman"/>
          <w:spacing w:val="4"/>
          <w:sz w:val="28"/>
          <w:szCs w:val="28"/>
        </w:rPr>
        <w:t xml:space="preserve"> </w:t>
      </w:r>
      <w:r>
        <w:rPr>
          <w:rFonts w:hint="default" w:ascii="Times New Roman" w:hAnsi="Times New Roman" w:cs="Times New Roman"/>
          <w:spacing w:val="-3"/>
          <w:sz w:val="28"/>
          <w:szCs w:val="28"/>
        </w:rPr>
        <w:t>nằm</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trong</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nhánh</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DFS</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gốc</w:t>
      </w:r>
      <w:r>
        <w:rPr>
          <w:rFonts w:hint="default" w:ascii="Times New Roman" w:hAnsi="Times New Roman" w:cs="Times New Roman"/>
          <w:spacing w:val="-6"/>
          <w:sz w:val="28"/>
          <w:szCs w:val="28"/>
        </w:rPr>
        <w:t xml:space="preserve"> </w:t>
      </w:r>
      <w:r>
        <w:rPr>
          <w:rFonts w:hint="default" w:ascii="Times New Roman" w:hAnsi="Times New Roman" w:cs="Times New Roman"/>
          <w:spacing w:val="3"/>
          <w:sz w:val="28"/>
          <w:szCs w:val="28"/>
        </w:rPr>
        <w:t>u.</w:t>
      </w:r>
    </w:p>
    <w:p>
      <w:pPr>
        <w:pStyle w:val="12"/>
        <w:numPr>
          <w:ilvl w:val="1"/>
          <w:numId w:val="71"/>
        </w:numPr>
        <w:tabs>
          <w:tab w:val="left" w:pos="872"/>
        </w:tabs>
        <w:spacing w:before="0" w:after="0" w:line="268" w:lineRule="auto"/>
        <w:ind w:left="871" w:right="296" w:hanging="567"/>
        <w:jc w:val="both"/>
        <w:rPr>
          <w:rFonts w:hint="default" w:ascii="Times New Roman" w:hAnsi="Times New Roman" w:cs="Times New Roman"/>
          <w:sz w:val="28"/>
          <w:szCs w:val="28"/>
        </w:rPr>
      </w:pPr>
      <w:r>
        <w:rPr>
          <w:rFonts w:hint="default" w:ascii="Times New Roman" w:hAnsi="Times New Roman" w:cs="Times New Roman"/>
          <w:sz w:val="28"/>
          <w:szCs w:val="28"/>
        </w:rPr>
        <w:t xml:space="preserve">Cho </w:t>
      </w:r>
      <w:r>
        <w:rPr>
          <w:rFonts w:hint="default" w:cs="Times New Roman"/>
          <w:sz w:val="28"/>
          <w:szCs w:val="28"/>
          <w:lang w:val="en-US"/>
        </w:rPr>
        <w:t>đ</w:t>
      </w:r>
      <w:r>
        <w:rPr>
          <w:rFonts w:hint="default" w:ascii="Times New Roman" w:hAnsi="Times New Roman" w:cs="Times New Roman"/>
          <w:sz w:val="28"/>
          <w:szCs w:val="28"/>
        </w:rPr>
        <w:t xml:space="preserve">ồ thị vô hướng G = </w:t>
      </w:r>
      <w:r>
        <w:rPr>
          <w:rFonts w:hint="default" w:ascii="Times New Roman" w:hAnsi="Times New Roman" w:cs="Times New Roman"/>
          <w:position w:val="1"/>
          <w:sz w:val="28"/>
          <w:szCs w:val="28"/>
        </w:rPr>
        <w:t>(</w:t>
      </w:r>
      <w:r>
        <w:rPr>
          <w:rFonts w:hint="default" w:ascii="Times New Roman" w:hAnsi="Times New Roman" w:cs="Times New Roman"/>
          <w:sz w:val="28"/>
          <w:szCs w:val="28"/>
        </w:rPr>
        <w:t xml:space="preserve">V, </w:t>
      </w:r>
      <w:r>
        <w:rPr>
          <w:rFonts w:hint="default" w:ascii="Times New Roman" w:hAnsi="Times New Roman" w:cs="Times New Roman"/>
          <w:spacing w:val="3"/>
          <w:sz w:val="28"/>
          <w:szCs w:val="28"/>
        </w:rPr>
        <w:t>E</w:t>
      </w:r>
      <w:r>
        <w:rPr>
          <w:rFonts w:hint="default" w:ascii="Times New Roman" w:hAnsi="Times New Roman" w:cs="Times New Roman"/>
          <w:spacing w:val="3"/>
          <w:position w:val="1"/>
          <w:sz w:val="28"/>
          <w:szCs w:val="28"/>
        </w:rPr>
        <w:t>)</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tìm thuật toán Ο</w:t>
      </w:r>
      <w:r>
        <w:rPr>
          <w:rFonts w:hint="default" w:ascii="Times New Roman" w:hAnsi="Times New Roman" w:cs="Times New Roman"/>
          <w:position w:val="1"/>
          <w:sz w:val="28"/>
          <w:szCs w:val="28"/>
        </w:rPr>
        <w:t>(|</w:t>
      </w:r>
      <w:r>
        <w:rPr>
          <w:rFonts w:hint="default" w:ascii="Times New Roman" w:hAnsi="Times New Roman" w:cs="Times New Roman"/>
          <w:sz w:val="28"/>
          <w:szCs w:val="28"/>
        </w:rPr>
        <w:t>V</w:t>
      </w:r>
      <w:r>
        <w:rPr>
          <w:rFonts w:hint="default" w:ascii="Times New Roman" w:hAnsi="Times New Roman" w:cs="Times New Roman"/>
          <w:position w:val="1"/>
          <w:sz w:val="28"/>
          <w:szCs w:val="28"/>
        </w:rPr>
        <w:t xml:space="preserve">|) </w:t>
      </w:r>
      <w:r>
        <w:rPr>
          <w:rFonts w:hint="default" w:cs="Times New Roman"/>
          <w:sz w:val="28"/>
          <w:szCs w:val="28"/>
          <w:lang w:val="en-US"/>
        </w:rPr>
        <w:t>đ</w:t>
      </w:r>
      <w:r>
        <w:rPr>
          <w:rFonts w:hint="default" w:ascii="Times New Roman" w:hAnsi="Times New Roman" w:cs="Times New Roman"/>
          <w:sz w:val="28"/>
          <w:szCs w:val="28"/>
        </w:rPr>
        <w:t xml:space="preserve">ể phát hiện một chu trình </w:t>
      </w:r>
      <w:r>
        <w:rPr>
          <w:rFonts w:hint="default" w:cs="Times New Roman"/>
          <w:sz w:val="28"/>
          <w:szCs w:val="28"/>
          <w:lang w:val="en-US"/>
        </w:rPr>
        <w:t>đ</w:t>
      </w:r>
      <w:r>
        <w:rPr>
          <w:rFonts w:hint="default" w:ascii="Times New Roman" w:hAnsi="Times New Roman" w:cs="Times New Roman"/>
          <w:sz w:val="28"/>
          <w:szCs w:val="28"/>
        </w:rPr>
        <w:t>ơn trong</w:t>
      </w:r>
      <w:r>
        <w:rPr>
          <w:rFonts w:hint="default" w:ascii="Times New Roman" w:hAnsi="Times New Roman" w:cs="Times New Roman"/>
          <w:spacing w:val="-3"/>
          <w:sz w:val="28"/>
          <w:szCs w:val="28"/>
        </w:rPr>
        <w:t xml:space="preserve"> </w:t>
      </w:r>
      <w:r>
        <w:rPr>
          <w:rFonts w:hint="default" w:ascii="Times New Roman" w:hAnsi="Times New Roman" w:cs="Times New Roman"/>
          <w:spacing w:val="4"/>
          <w:sz w:val="28"/>
          <w:szCs w:val="28"/>
        </w:rPr>
        <w:t>G.</w:t>
      </w:r>
    </w:p>
    <w:p>
      <w:pPr>
        <w:pStyle w:val="12"/>
        <w:numPr>
          <w:ilvl w:val="1"/>
          <w:numId w:val="71"/>
        </w:numPr>
        <w:tabs>
          <w:tab w:val="left" w:pos="872"/>
        </w:tabs>
        <w:spacing w:before="0" w:after="0" w:line="266" w:lineRule="auto"/>
        <w:ind w:left="871" w:right="295" w:hanging="567"/>
        <w:jc w:val="both"/>
        <w:rPr>
          <w:rFonts w:hint="default" w:ascii="Times New Roman" w:hAnsi="Times New Roman" w:cs="Times New Roman"/>
          <w:sz w:val="28"/>
          <w:szCs w:val="28"/>
        </w:rPr>
      </w:pPr>
      <w:r>
        <w:rPr>
          <w:rFonts w:hint="default" w:ascii="Times New Roman" w:hAnsi="Times New Roman" w:cs="Times New Roman"/>
          <w:sz w:val="28"/>
          <w:szCs w:val="28"/>
        </w:rPr>
        <w:t xml:space="preserve">Cho </w:t>
      </w:r>
      <w:r>
        <w:rPr>
          <w:rFonts w:hint="default" w:cs="Times New Roman"/>
          <w:sz w:val="28"/>
          <w:szCs w:val="28"/>
          <w:lang w:val="en-US"/>
        </w:rPr>
        <w:t>đ</w:t>
      </w:r>
      <w:r>
        <w:rPr>
          <w:rFonts w:hint="default" w:ascii="Times New Roman" w:hAnsi="Times New Roman" w:cs="Times New Roman"/>
          <w:sz w:val="28"/>
          <w:szCs w:val="28"/>
        </w:rPr>
        <w:t xml:space="preserve">ồ thị có hướng G = </w:t>
      </w:r>
      <w:r>
        <w:rPr>
          <w:rFonts w:hint="default" w:ascii="Times New Roman" w:hAnsi="Times New Roman" w:cs="Times New Roman"/>
          <w:position w:val="1"/>
          <w:sz w:val="28"/>
          <w:szCs w:val="28"/>
        </w:rPr>
        <w:t>(</w:t>
      </w:r>
      <w:r>
        <w:rPr>
          <w:rFonts w:hint="default" w:ascii="Times New Roman" w:hAnsi="Times New Roman" w:cs="Times New Roman"/>
          <w:sz w:val="28"/>
          <w:szCs w:val="28"/>
        </w:rPr>
        <w:t xml:space="preserve">V, </w:t>
      </w:r>
      <w:r>
        <w:rPr>
          <w:rFonts w:hint="default" w:ascii="Times New Roman" w:hAnsi="Times New Roman" w:cs="Times New Roman"/>
          <w:spacing w:val="4"/>
          <w:sz w:val="28"/>
          <w:szCs w:val="28"/>
        </w:rPr>
        <w:t>E</w:t>
      </w:r>
      <w:r>
        <w:rPr>
          <w:rFonts w:hint="default" w:ascii="Times New Roman" w:hAnsi="Times New Roman" w:cs="Times New Roman"/>
          <w:spacing w:val="4"/>
          <w:position w:val="1"/>
          <w:sz w:val="28"/>
          <w:szCs w:val="28"/>
        </w:rPr>
        <w:t xml:space="preserve">) </w:t>
      </w:r>
      <w:r>
        <w:rPr>
          <w:rFonts w:hint="default" w:ascii="Times New Roman" w:hAnsi="Times New Roman" w:cs="Times New Roman"/>
          <w:sz w:val="28"/>
          <w:szCs w:val="28"/>
        </w:rPr>
        <w:t xml:space="preserve">có n </w:t>
      </w:r>
      <w:r>
        <w:rPr>
          <w:rFonts w:hint="default" w:cs="Times New Roman"/>
          <w:sz w:val="28"/>
          <w:szCs w:val="28"/>
          <w:lang w:val="en-US"/>
        </w:rPr>
        <w:t>đ</w:t>
      </w:r>
      <w:r>
        <w:rPr>
          <w:rFonts w:hint="default" w:ascii="Times New Roman" w:hAnsi="Times New Roman" w:cs="Times New Roman"/>
          <w:sz w:val="28"/>
          <w:szCs w:val="28"/>
        </w:rPr>
        <w:t xml:space="preserve">ỉnh, và mỗi </w:t>
      </w:r>
      <w:r>
        <w:rPr>
          <w:rFonts w:hint="default" w:cs="Times New Roman"/>
          <w:sz w:val="28"/>
          <w:szCs w:val="28"/>
          <w:lang w:val="en-US"/>
        </w:rPr>
        <w:t>đ</w:t>
      </w:r>
      <w:r>
        <w:rPr>
          <w:rFonts w:hint="default" w:ascii="Times New Roman" w:hAnsi="Times New Roman" w:cs="Times New Roman"/>
          <w:sz w:val="28"/>
          <w:szCs w:val="28"/>
        </w:rPr>
        <w:t xml:space="preserve">ỉnh i </w:t>
      </w:r>
      <w:r>
        <w:rPr>
          <w:rFonts w:hint="default" w:cs="Times New Roman"/>
          <w:sz w:val="28"/>
          <w:szCs w:val="28"/>
          <w:lang w:val="en-US"/>
        </w:rPr>
        <w:t>đ</w:t>
      </w:r>
      <w:r>
        <w:rPr>
          <w:rFonts w:hint="default" w:ascii="Times New Roman" w:hAnsi="Times New Roman" w:cs="Times New Roman"/>
          <w:sz w:val="28"/>
          <w:szCs w:val="28"/>
        </w:rPr>
        <w:t xml:space="preserve">ược gán một nhãn là số nguyên </w:t>
      </w:r>
      <w:r>
        <w:rPr>
          <w:rFonts w:hint="default" w:ascii="Times New Roman" w:hAnsi="Times New Roman" w:cs="Times New Roman"/>
          <w:spacing w:val="4"/>
          <w:sz w:val="28"/>
          <w:szCs w:val="28"/>
        </w:rPr>
        <w:t>a</w:t>
      </w:r>
      <w:r>
        <w:rPr>
          <w:rFonts w:hint="default" w:ascii="Times New Roman" w:hAnsi="Times New Roman" w:cs="Times New Roman"/>
          <w:spacing w:val="4"/>
          <w:sz w:val="28"/>
          <w:szCs w:val="28"/>
          <w:vertAlign w:val="subscript"/>
        </w:rPr>
        <w:t>i</w:t>
      </w:r>
      <w:r>
        <w:rPr>
          <w:rFonts w:hint="default" w:ascii="Times New Roman" w:hAnsi="Times New Roman" w:cs="Times New Roman"/>
          <w:spacing w:val="4"/>
          <w:sz w:val="28"/>
          <w:szCs w:val="28"/>
          <w:vertAlign w:val="baseline"/>
        </w:rPr>
        <w:t xml:space="preserve">, </w:t>
      </w:r>
      <w:r>
        <w:rPr>
          <w:rFonts w:hint="default" w:ascii="Times New Roman" w:hAnsi="Times New Roman" w:cs="Times New Roman"/>
          <w:sz w:val="28"/>
          <w:szCs w:val="28"/>
          <w:vertAlign w:val="baseline"/>
        </w:rPr>
        <w:t xml:space="preserve">tập cung E  của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ồ thị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ược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ịnh nghĩa là </w:t>
      </w:r>
      <w:r>
        <w:rPr>
          <w:rFonts w:hint="default" w:ascii="Times New Roman" w:hAnsi="Times New Roman" w:cs="Times New Roman"/>
          <w:position w:val="1"/>
          <w:sz w:val="28"/>
          <w:szCs w:val="28"/>
          <w:vertAlign w:val="baseline"/>
        </w:rPr>
        <w:t>(</w:t>
      </w:r>
      <w:r>
        <w:rPr>
          <w:rFonts w:hint="default" w:ascii="Times New Roman" w:hAnsi="Times New Roman" w:cs="Times New Roman"/>
          <w:sz w:val="28"/>
          <w:szCs w:val="28"/>
          <w:vertAlign w:val="baseline"/>
        </w:rPr>
        <w:t xml:space="preserve">u, </w:t>
      </w:r>
      <w:r>
        <w:rPr>
          <w:rFonts w:hint="default" w:ascii="Times New Roman" w:hAnsi="Times New Roman" w:cs="Times New Roman"/>
          <w:spacing w:val="3"/>
          <w:sz w:val="28"/>
          <w:szCs w:val="28"/>
          <w:vertAlign w:val="baseline"/>
        </w:rPr>
        <w:t>v</w:t>
      </w:r>
      <w:r>
        <w:rPr>
          <w:rFonts w:hint="default" w:ascii="Times New Roman" w:hAnsi="Times New Roman" w:cs="Times New Roman"/>
          <w:spacing w:val="3"/>
          <w:position w:val="1"/>
          <w:sz w:val="28"/>
          <w:szCs w:val="28"/>
          <w:vertAlign w:val="baseline"/>
        </w:rPr>
        <w:t xml:space="preserve">) </w:t>
      </w:r>
      <w:r>
        <w:rPr>
          <w:rFonts w:hint="default" w:ascii="Times New Roman" w:hAnsi="Times New Roman" w:cs="Times New Roman"/>
          <w:sz w:val="28"/>
          <w:szCs w:val="28"/>
          <w:vertAlign w:val="baseline"/>
        </w:rPr>
        <w:t xml:space="preserve">C      E </w:t>
      </w:r>
      <w:r>
        <w:rPr>
          <w:rFonts w:hint="default" w:ascii="Times New Roman" w:hAnsi="Times New Roman" w:cs="Times New Roman"/>
          <w:w w:val="155"/>
          <w:sz w:val="28"/>
          <w:szCs w:val="28"/>
          <w:vertAlign w:val="baseline"/>
        </w:rPr>
        <w:t xml:space="preserve">¤ </w:t>
      </w:r>
      <w:r>
        <w:rPr>
          <w:rFonts w:hint="default" w:ascii="Times New Roman" w:hAnsi="Times New Roman" w:cs="Times New Roman"/>
          <w:sz w:val="28"/>
          <w:szCs w:val="28"/>
          <w:vertAlign w:val="baseline"/>
        </w:rPr>
        <w:t>a</w:t>
      </w:r>
      <w:r>
        <w:rPr>
          <w:rFonts w:hint="default" w:ascii="Times New Roman" w:hAnsi="Times New Roman" w:cs="Times New Roman"/>
          <w:sz w:val="28"/>
          <w:szCs w:val="28"/>
          <w:vertAlign w:val="subscript"/>
        </w:rPr>
        <w:t>u</w:t>
      </w:r>
      <w:r>
        <w:rPr>
          <w:rFonts w:hint="default" w:ascii="Times New Roman" w:hAnsi="Times New Roman" w:cs="Times New Roman"/>
          <w:sz w:val="28"/>
          <w:szCs w:val="28"/>
          <w:vertAlign w:val="baseline"/>
        </w:rPr>
        <w:t xml:space="preserve"> ≤ </w:t>
      </w:r>
      <w:r>
        <w:rPr>
          <w:rFonts w:hint="default" w:ascii="Times New Roman" w:hAnsi="Times New Roman" w:cs="Times New Roman"/>
          <w:spacing w:val="4"/>
          <w:sz w:val="28"/>
          <w:szCs w:val="28"/>
          <w:vertAlign w:val="baseline"/>
        </w:rPr>
        <w:t>a</w:t>
      </w:r>
      <w:r>
        <w:rPr>
          <w:rFonts w:hint="default" w:ascii="Times New Roman" w:hAnsi="Times New Roman" w:cs="Times New Roman"/>
          <w:spacing w:val="4"/>
          <w:sz w:val="28"/>
          <w:szCs w:val="28"/>
          <w:vertAlign w:val="subscript"/>
        </w:rPr>
        <w:t>v</w:t>
      </w:r>
      <w:r>
        <w:rPr>
          <w:rFonts w:hint="default" w:ascii="Times New Roman" w:hAnsi="Times New Roman" w:cs="Times New Roman"/>
          <w:spacing w:val="4"/>
          <w:sz w:val="28"/>
          <w:szCs w:val="28"/>
          <w:vertAlign w:val="baseline"/>
        </w:rPr>
        <w:t xml:space="preserve">. </w:t>
      </w:r>
      <w:r>
        <w:rPr>
          <w:rFonts w:hint="default" w:ascii="Times New Roman" w:hAnsi="Times New Roman" w:cs="Times New Roman"/>
          <w:sz w:val="28"/>
          <w:szCs w:val="28"/>
          <w:vertAlign w:val="baseline"/>
        </w:rPr>
        <w:t xml:space="preserve">Giả sử rằng thuật toán DFS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ược sử dụng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ể duyệt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ồ thị,   hãy khảo sát tính chất của dãy các nhãn nếu ta xếp các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ỉnh theo thứ tự từ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ỉnh duyệt xong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ầu tiên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ến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ỉnh duyệt xong sau</w:t>
      </w:r>
      <w:r>
        <w:rPr>
          <w:rFonts w:hint="default" w:ascii="Times New Roman" w:hAnsi="Times New Roman" w:cs="Times New Roman"/>
          <w:spacing w:val="-6"/>
          <w:sz w:val="28"/>
          <w:szCs w:val="28"/>
          <w:vertAlign w:val="baseline"/>
        </w:rPr>
        <w:t xml:space="preserve"> </w:t>
      </w:r>
      <w:r>
        <w:rPr>
          <w:rFonts w:hint="default" w:ascii="Times New Roman" w:hAnsi="Times New Roman" w:cs="Times New Roman"/>
          <w:sz w:val="28"/>
          <w:szCs w:val="28"/>
          <w:vertAlign w:val="baseline"/>
        </w:rPr>
        <w:t>cùng.</w:t>
      </w:r>
    </w:p>
    <w:p>
      <w:pPr>
        <w:pStyle w:val="12"/>
        <w:numPr>
          <w:ilvl w:val="1"/>
          <w:numId w:val="71"/>
        </w:numPr>
        <w:tabs>
          <w:tab w:val="left" w:pos="872"/>
        </w:tabs>
        <w:spacing w:before="0" w:after="0" w:line="268" w:lineRule="auto"/>
        <w:ind w:left="871" w:right="296" w:hanging="567"/>
        <w:jc w:val="both"/>
        <w:rPr>
          <w:rFonts w:hint="default" w:ascii="Times New Roman" w:hAnsi="Times New Roman" w:cs="Times New Roman"/>
          <w:sz w:val="28"/>
          <w:szCs w:val="28"/>
        </w:rPr>
      </w:pPr>
      <w:r>
        <w:rPr>
          <w:rFonts w:hint="default" w:ascii="Times New Roman" w:hAnsi="Times New Roman" w:cs="Times New Roman"/>
          <w:sz w:val="28"/>
          <w:szCs w:val="28"/>
        </w:rPr>
        <w:t xml:space="preserve">Mê cung hình chữ nhật kích thước </w:t>
      </w:r>
      <w:r>
        <w:rPr>
          <w:rFonts w:hint="default" w:ascii="Times New Roman" w:hAnsi="Times New Roman" w:cs="Times New Roman"/>
          <w:smallCaps/>
          <w:w w:val="110"/>
          <w:sz w:val="28"/>
          <w:szCs w:val="28"/>
        </w:rPr>
        <w:t>n</w:t>
      </w:r>
      <w:r>
        <w:rPr>
          <w:rFonts w:hint="default" w:ascii="Times New Roman" w:hAnsi="Times New Roman" w:cs="Times New Roman"/>
          <w:smallCaps w:val="0"/>
          <w:w w:val="110"/>
          <w:sz w:val="28"/>
          <w:szCs w:val="28"/>
        </w:rPr>
        <w:t xml:space="preserve"> </w:t>
      </w:r>
      <w:r>
        <w:rPr>
          <w:rFonts w:hint="default" w:ascii="Times New Roman" w:hAnsi="Times New Roman" w:cs="Times New Roman"/>
          <w:smallCaps w:val="0"/>
          <w:sz w:val="28"/>
          <w:szCs w:val="28"/>
        </w:rPr>
        <w:t xml:space="preserve">× n gồm các ô vuông </w:t>
      </w:r>
      <w:r>
        <w:rPr>
          <w:rFonts w:hint="default" w:cs="Times New Roman"/>
          <w:smallCaps w:val="0"/>
          <w:sz w:val="28"/>
          <w:szCs w:val="28"/>
          <w:lang w:val="en-US"/>
        </w:rPr>
        <w:t>đ</w:t>
      </w:r>
      <w:r>
        <w:rPr>
          <w:rFonts w:hint="default" w:ascii="Times New Roman" w:hAnsi="Times New Roman" w:cs="Times New Roman"/>
          <w:smallCaps w:val="0"/>
          <w:sz w:val="28"/>
          <w:szCs w:val="28"/>
        </w:rPr>
        <w:t>ơn vị (</w:t>
      </w:r>
      <w:r>
        <w:rPr>
          <w:rFonts w:hint="default" w:ascii="Times New Roman" w:hAnsi="Times New Roman" w:cs="Times New Roman"/>
          <w:smallCaps/>
          <w:sz w:val="28"/>
          <w:szCs w:val="28"/>
        </w:rPr>
        <w:t>n</w:t>
      </w:r>
      <w:r>
        <w:rPr>
          <w:rFonts w:hint="default" w:ascii="Times New Roman" w:hAnsi="Times New Roman" w:cs="Times New Roman"/>
          <w:smallCaps w:val="0"/>
          <w:sz w:val="28"/>
          <w:szCs w:val="28"/>
        </w:rPr>
        <w:t>, n ≤ 1000). Trên mỗi ô ghi một trong ba kí</w:t>
      </w:r>
      <w:r>
        <w:rPr>
          <w:rFonts w:hint="default" w:ascii="Times New Roman" w:hAnsi="Times New Roman" w:cs="Times New Roman"/>
          <w:smallCaps w:val="0"/>
          <w:spacing w:val="-6"/>
          <w:sz w:val="28"/>
          <w:szCs w:val="28"/>
        </w:rPr>
        <w:t xml:space="preserve"> </w:t>
      </w:r>
      <w:r>
        <w:rPr>
          <w:rFonts w:hint="default" w:ascii="Times New Roman" w:hAnsi="Times New Roman" w:cs="Times New Roman"/>
          <w:smallCaps w:val="0"/>
          <w:sz w:val="28"/>
          <w:szCs w:val="28"/>
        </w:rPr>
        <w:t>tự:</w:t>
      </w:r>
    </w:p>
    <w:p>
      <w:pPr>
        <w:spacing w:after="0" w:line="268" w:lineRule="auto"/>
        <w:jc w:val="both"/>
        <w:rPr>
          <w:rFonts w:hint="default" w:ascii="Times New Roman" w:hAnsi="Times New Roman" w:cs="Times New Roman"/>
          <w:sz w:val="28"/>
          <w:szCs w:val="28"/>
        </w:rPr>
        <w:sectPr>
          <w:pgSz w:w="11900" w:h="16840"/>
          <w:pgMar w:top="1600" w:right="1680" w:bottom="2580" w:left="1680" w:header="0" w:footer="2382"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3"/>
        <w:rPr>
          <w:rFonts w:hint="default" w:ascii="Times New Roman" w:hAnsi="Times New Roman" w:cs="Times New Roman"/>
          <w:sz w:val="28"/>
          <w:szCs w:val="28"/>
        </w:rPr>
      </w:pPr>
    </w:p>
    <w:p>
      <w:pPr>
        <w:pStyle w:val="12"/>
        <w:numPr>
          <w:ilvl w:val="2"/>
          <w:numId w:val="71"/>
        </w:numPr>
        <w:tabs>
          <w:tab w:val="left" w:pos="1303"/>
          <w:tab w:val="left" w:pos="1304"/>
        </w:tabs>
        <w:spacing w:before="100" w:after="0" w:line="240" w:lineRule="auto"/>
        <w:ind w:left="1303" w:right="0" w:hanging="433"/>
        <w:jc w:val="left"/>
        <w:rPr>
          <w:rFonts w:hint="default" w:ascii="Times New Roman" w:hAnsi="Times New Roman" w:cs="Times New Roman"/>
          <w:sz w:val="28"/>
          <w:szCs w:val="28"/>
        </w:rPr>
      </w:pPr>
      <w:r>
        <w:rPr>
          <w:rFonts w:hint="default" w:ascii="Times New Roman" w:hAnsi="Times New Roman" w:cs="Times New Roman"/>
          <w:sz w:val="28"/>
          <w:szCs w:val="28"/>
        </w:rPr>
        <w:t xml:space="preserve">O: Nếu ô </w:t>
      </w:r>
      <w:r>
        <w:rPr>
          <w:rFonts w:hint="default" w:cs="Times New Roman"/>
          <w:sz w:val="28"/>
          <w:szCs w:val="28"/>
          <w:lang w:val="en-US"/>
        </w:rPr>
        <w:t>đ</w:t>
      </w:r>
      <w:r>
        <w:rPr>
          <w:rFonts w:hint="default" w:ascii="Times New Roman" w:hAnsi="Times New Roman" w:cs="Times New Roman"/>
          <w:sz w:val="28"/>
          <w:szCs w:val="28"/>
        </w:rPr>
        <w:t>ó an</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toàn</w:t>
      </w:r>
    </w:p>
    <w:p>
      <w:pPr>
        <w:pStyle w:val="12"/>
        <w:numPr>
          <w:ilvl w:val="2"/>
          <w:numId w:val="71"/>
        </w:numPr>
        <w:tabs>
          <w:tab w:val="left" w:pos="1303"/>
          <w:tab w:val="left" w:pos="1304"/>
        </w:tabs>
        <w:spacing w:before="28" w:after="0" w:line="240" w:lineRule="auto"/>
        <w:ind w:left="1303" w:right="0" w:hanging="433"/>
        <w:jc w:val="left"/>
        <w:rPr>
          <w:rFonts w:hint="default" w:ascii="Times New Roman" w:hAnsi="Times New Roman" w:cs="Times New Roman"/>
          <w:sz w:val="28"/>
          <w:szCs w:val="28"/>
        </w:rPr>
      </w:pPr>
      <w:r>
        <w:rPr>
          <w:rFonts w:hint="default" w:ascii="Times New Roman" w:hAnsi="Times New Roman" w:cs="Times New Roman"/>
          <w:sz w:val="28"/>
          <w:szCs w:val="28"/>
        </w:rPr>
        <w:t xml:space="preserve">X: Nếu ô </w:t>
      </w:r>
      <w:r>
        <w:rPr>
          <w:rFonts w:hint="default" w:cs="Times New Roman"/>
          <w:sz w:val="28"/>
          <w:szCs w:val="28"/>
          <w:lang w:val="en-US"/>
        </w:rPr>
        <w:t>đ</w:t>
      </w:r>
      <w:r>
        <w:rPr>
          <w:rFonts w:hint="default" w:ascii="Times New Roman" w:hAnsi="Times New Roman" w:cs="Times New Roman"/>
          <w:sz w:val="28"/>
          <w:szCs w:val="28"/>
        </w:rPr>
        <w:t>ó có cạm</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bẫy</w:t>
      </w:r>
    </w:p>
    <w:p>
      <w:pPr>
        <w:pStyle w:val="12"/>
        <w:numPr>
          <w:ilvl w:val="2"/>
          <w:numId w:val="71"/>
        </w:numPr>
        <w:tabs>
          <w:tab w:val="left" w:pos="1303"/>
          <w:tab w:val="left" w:pos="1304"/>
        </w:tabs>
        <w:spacing w:before="27" w:after="0" w:line="240" w:lineRule="auto"/>
        <w:ind w:left="1303" w:right="0" w:hanging="433"/>
        <w:jc w:val="left"/>
        <w:rPr>
          <w:rFonts w:hint="default" w:ascii="Times New Roman" w:hAnsi="Times New Roman" w:cs="Times New Roman"/>
          <w:sz w:val="28"/>
          <w:szCs w:val="28"/>
        </w:rPr>
      </w:pPr>
      <w:r>
        <w:rPr>
          <w:rFonts w:hint="default" w:ascii="Times New Roman" w:hAnsi="Times New Roman" w:cs="Times New Roman"/>
          <w:sz w:val="28"/>
          <w:szCs w:val="28"/>
        </w:rPr>
        <w:t xml:space="preserve">E: Nếu là ô có một nhà thám hiểm </w:t>
      </w:r>
      <w:r>
        <w:rPr>
          <w:rFonts w:hint="default" w:cs="Times New Roman"/>
          <w:sz w:val="28"/>
          <w:szCs w:val="28"/>
          <w:lang w:val="en-US"/>
        </w:rPr>
        <w:t>đ</w:t>
      </w:r>
      <w:r>
        <w:rPr>
          <w:rFonts w:hint="default" w:ascii="Times New Roman" w:hAnsi="Times New Roman" w:cs="Times New Roman"/>
          <w:sz w:val="28"/>
          <w:szCs w:val="28"/>
        </w:rPr>
        <w:t>ang</w:t>
      </w:r>
      <w:r>
        <w:rPr>
          <w:rFonts w:hint="default" w:ascii="Times New Roman" w:hAnsi="Times New Roman" w:cs="Times New Roman"/>
          <w:spacing w:val="-12"/>
          <w:sz w:val="28"/>
          <w:szCs w:val="28"/>
        </w:rPr>
        <w:t xml:space="preserve"> </w:t>
      </w:r>
      <w:r>
        <w:rPr>
          <w:rFonts w:hint="default" w:cs="Times New Roman"/>
          <w:sz w:val="28"/>
          <w:szCs w:val="28"/>
          <w:lang w:val="en-US"/>
        </w:rPr>
        <w:t>đ</w:t>
      </w:r>
      <w:r>
        <w:rPr>
          <w:rFonts w:hint="default" w:ascii="Times New Roman" w:hAnsi="Times New Roman" w:cs="Times New Roman"/>
          <w:sz w:val="28"/>
          <w:szCs w:val="28"/>
        </w:rPr>
        <w:t>ứng.</w:t>
      </w:r>
    </w:p>
    <w:p>
      <w:pPr>
        <w:pStyle w:val="7"/>
        <w:spacing w:before="86" w:line="264" w:lineRule="auto"/>
        <w:ind w:left="871" w:right="295"/>
        <w:jc w:val="both"/>
        <w:rPr>
          <w:rFonts w:hint="default" w:ascii="Times New Roman" w:hAnsi="Times New Roman" w:cs="Times New Roman"/>
          <w:sz w:val="28"/>
          <w:szCs w:val="28"/>
        </w:rPr>
      </w:pPr>
      <w:r>
        <w:rPr>
          <w:rFonts w:hint="default" w:ascii="Times New Roman" w:hAnsi="Times New Roman" w:cs="Times New Roman"/>
          <w:sz w:val="28"/>
          <w:szCs w:val="28"/>
        </w:rPr>
        <w:t xml:space="preserve">Duy nhất chỉ có 1 ô ghi chữ E. Nhà thám hiểm có thể từ một ô </w:t>
      </w:r>
      <w:r>
        <w:rPr>
          <w:rFonts w:hint="default" w:cs="Times New Roman"/>
          <w:sz w:val="28"/>
          <w:szCs w:val="28"/>
          <w:lang w:val="en-US"/>
        </w:rPr>
        <w:t>đ</w:t>
      </w:r>
      <w:r>
        <w:rPr>
          <w:rFonts w:hint="default" w:ascii="Times New Roman" w:hAnsi="Times New Roman" w:cs="Times New Roman"/>
          <w:sz w:val="28"/>
          <w:szCs w:val="28"/>
        </w:rPr>
        <w:t xml:space="preserve">i sang một trong số các ô chung cạnh với ô </w:t>
      </w:r>
      <w:r>
        <w:rPr>
          <w:rFonts w:hint="default" w:cs="Times New Roman"/>
          <w:sz w:val="28"/>
          <w:szCs w:val="28"/>
          <w:lang w:val="en-US"/>
        </w:rPr>
        <w:t>đ</w:t>
      </w:r>
      <w:r>
        <w:rPr>
          <w:rFonts w:hint="default" w:ascii="Times New Roman" w:hAnsi="Times New Roman" w:cs="Times New Roman"/>
          <w:sz w:val="28"/>
          <w:szCs w:val="28"/>
        </w:rPr>
        <w:t xml:space="preserve">ang </w:t>
      </w:r>
      <w:r>
        <w:rPr>
          <w:rFonts w:hint="default" w:cs="Times New Roman"/>
          <w:sz w:val="28"/>
          <w:szCs w:val="28"/>
          <w:lang w:val="en-US"/>
        </w:rPr>
        <w:t>đ</w:t>
      </w:r>
      <w:r>
        <w:rPr>
          <w:rFonts w:hint="default" w:ascii="Times New Roman" w:hAnsi="Times New Roman" w:cs="Times New Roman"/>
          <w:sz w:val="28"/>
          <w:szCs w:val="28"/>
        </w:rPr>
        <w:t xml:space="preserve">ứng. Một cách </w:t>
      </w:r>
      <w:r>
        <w:rPr>
          <w:rFonts w:hint="default" w:cs="Times New Roman"/>
          <w:sz w:val="28"/>
          <w:szCs w:val="28"/>
          <w:lang w:val="en-US"/>
        </w:rPr>
        <w:t>đ</w:t>
      </w:r>
      <w:r>
        <w:rPr>
          <w:rFonts w:hint="default" w:ascii="Times New Roman" w:hAnsi="Times New Roman" w:cs="Times New Roman"/>
          <w:sz w:val="28"/>
          <w:szCs w:val="28"/>
        </w:rPr>
        <w:t xml:space="preserve">i thoát khỏi mê cung là một hành trình </w:t>
      </w:r>
      <w:r>
        <w:rPr>
          <w:rFonts w:hint="default" w:cs="Times New Roman"/>
          <w:sz w:val="28"/>
          <w:szCs w:val="28"/>
          <w:lang w:val="en-US"/>
        </w:rPr>
        <w:t>đ</w:t>
      </w:r>
      <w:r>
        <w:rPr>
          <w:rFonts w:hint="default" w:ascii="Times New Roman" w:hAnsi="Times New Roman" w:cs="Times New Roman"/>
          <w:sz w:val="28"/>
          <w:szCs w:val="28"/>
        </w:rPr>
        <w:t xml:space="preserve">i qua các ô an toàn ra một ô biên. Hãy chỉ giúp cho nhà thám hiểm một hành trình thoát ra khỏi mê cung </w:t>
      </w:r>
      <w:r>
        <w:rPr>
          <w:rFonts w:hint="default" w:cs="Times New Roman"/>
          <w:sz w:val="28"/>
          <w:szCs w:val="28"/>
          <w:lang w:val="en-US"/>
        </w:rPr>
        <w:t>đ</w:t>
      </w:r>
      <w:r>
        <w:rPr>
          <w:rFonts w:hint="default" w:ascii="Times New Roman" w:hAnsi="Times New Roman" w:cs="Times New Roman"/>
          <w:sz w:val="28"/>
          <w:szCs w:val="28"/>
        </w:rPr>
        <w:t>i qua ít ô</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nhất.</w:t>
      </w:r>
    </w:p>
    <w:p>
      <w:pPr>
        <w:pStyle w:val="7"/>
        <w:spacing w:before="6"/>
        <w:rPr>
          <w:rFonts w:hint="default" w:ascii="Times New Roman" w:hAnsi="Times New Roman" w:cs="Times New Roman"/>
          <w:sz w:val="28"/>
          <w:szCs w:val="28"/>
        </w:rPr>
      </w:pPr>
    </w:p>
    <w:p>
      <w:pPr>
        <w:pStyle w:val="3"/>
        <w:numPr>
          <w:ilvl w:val="0"/>
          <w:numId w:val="64"/>
        </w:numPr>
        <w:tabs>
          <w:tab w:val="left" w:pos="620"/>
        </w:tabs>
        <w:spacing w:before="0" w:after="0" w:line="240" w:lineRule="auto"/>
        <w:ind w:left="619" w:right="0" w:hanging="316"/>
        <w:jc w:val="both"/>
        <w:rPr>
          <w:rFonts w:hint="default" w:ascii="Times New Roman" w:hAnsi="Times New Roman" w:cs="Times New Roman"/>
          <w:sz w:val="28"/>
          <w:szCs w:val="28"/>
        </w:rPr>
      </w:pPr>
      <w:bookmarkStart w:id="42" w:name="Tính liên thông của đồ thị"/>
      <w:bookmarkEnd w:id="42"/>
      <w:bookmarkStart w:id="43" w:name="Tính liên thông của đồ thị"/>
      <w:bookmarkEnd w:id="43"/>
      <w:r>
        <w:rPr>
          <w:rFonts w:hint="default" w:ascii="Times New Roman" w:hAnsi="Times New Roman" w:cs="Times New Roman"/>
          <w:w w:val="110"/>
          <w:sz w:val="28"/>
          <w:szCs w:val="28"/>
        </w:rPr>
        <w:t xml:space="preserve">Tính liên thông của </w:t>
      </w:r>
      <w:r>
        <w:rPr>
          <w:rFonts w:hint="default" w:ascii="Times New Roman" w:hAnsi="Times New Roman" w:cs="Times New Roman"/>
          <w:w w:val="110"/>
          <w:sz w:val="28"/>
          <w:szCs w:val="28"/>
          <w:lang w:val="en-US"/>
        </w:rPr>
        <w:t>đ</w:t>
      </w:r>
      <w:r>
        <w:rPr>
          <w:rFonts w:hint="default" w:ascii="Times New Roman" w:hAnsi="Times New Roman" w:cs="Times New Roman"/>
          <w:w w:val="110"/>
          <w:sz w:val="28"/>
          <w:szCs w:val="28"/>
        </w:rPr>
        <w:t>ồ</w:t>
      </w:r>
      <w:r>
        <w:rPr>
          <w:rFonts w:hint="default" w:ascii="Times New Roman" w:hAnsi="Times New Roman" w:cs="Times New Roman"/>
          <w:spacing w:val="-42"/>
          <w:w w:val="110"/>
          <w:sz w:val="28"/>
          <w:szCs w:val="28"/>
        </w:rPr>
        <w:t xml:space="preserve"> </w:t>
      </w:r>
      <w:r>
        <w:rPr>
          <w:rFonts w:hint="default" w:ascii="Times New Roman" w:hAnsi="Times New Roman" w:cs="Times New Roman"/>
          <w:w w:val="110"/>
          <w:sz w:val="28"/>
          <w:szCs w:val="28"/>
        </w:rPr>
        <w:t>thị</w:t>
      </w:r>
    </w:p>
    <w:p>
      <w:pPr>
        <w:pStyle w:val="4"/>
        <w:numPr>
          <w:ilvl w:val="1"/>
          <w:numId w:val="64"/>
        </w:numPr>
        <w:tabs>
          <w:tab w:val="left" w:pos="759"/>
        </w:tabs>
        <w:spacing w:before="187" w:after="0" w:line="240" w:lineRule="auto"/>
        <w:ind w:left="758" w:right="0" w:hanging="455"/>
        <w:jc w:val="both"/>
        <w:rPr>
          <w:rFonts w:hint="default" w:ascii="Times New Roman" w:hAnsi="Times New Roman" w:cs="Times New Roman"/>
          <w:sz w:val="28"/>
          <w:szCs w:val="28"/>
        </w:rPr>
      </w:pPr>
      <w:r>
        <w:rPr>
          <w:rFonts w:hint="default" w:cs="Times New Roman"/>
          <w:w w:val="110"/>
          <w:sz w:val="28"/>
          <w:szCs w:val="28"/>
          <w:lang w:val="en-US"/>
        </w:rPr>
        <w:t>Đ</w:t>
      </w:r>
      <w:r>
        <w:rPr>
          <w:rFonts w:hint="default" w:ascii="Times New Roman" w:hAnsi="Times New Roman" w:cs="Times New Roman"/>
          <w:w w:val="110"/>
          <w:sz w:val="28"/>
          <w:szCs w:val="28"/>
        </w:rPr>
        <w:t>ịnh</w:t>
      </w:r>
      <w:r>
        <w:rPr>
          <w:rFonts w:hint="default" w:ascii="Times New Roman" w:hAnsi="Times New Roman" w:cs="Times New Roman"/>
          <w:spacing w:val="-5"/>
          <w:w w:val="110"/>
          <w:sz w:val="28"/>
          <w:szCs w:val="28"/>
        </w:rPr>
        <w:t xml:space="preserve"> </w:t>
      </w:r>
      <w:r>
        <w:rPr>
          <w:rFonts w:hint="default" w:ascii="Times New Roman" w:hAnsi="Times New Roman" w:cs="Times New Roman"/>
          <w:w w:val="110"/>
          <w:sz w:val="28"/>
          <w:szCs w:val="28"/>
        </w:rPr>
        <w:t>nghĩa</w:t>
      </w:r>
    </w:p>
    <w:p>
      <w:pPr>
        <w:pStyle w:val="7"/>
        <w:spacing w:before="3"/>
        <w:rPr>
          <w:rFonts w:hint="default" w:ascii="Times New Roman" w:hAnsi="Times New Roman" w:cs="Times New Roman"/>
          <w:sz w:val="28"/>
          <w:szCs w:val="28"/>
        </w:rPr>
      </w:pPr>
    </w:p>
    <w:p>
      <w:pPr>
        <w:pStyle w:val="12"/>
        <w:numPr>
          <w:ilvl w:val="0"/>
          <w:numId w:val="72"/>
        </w:numPr>
        <w:tabs>
          <w:tab w:val="left" w:pos="565"/>
        </w:tabs>
        <w:spacing w:before="0" w:after="0" w:line="240" w:lineRule="auto"/>
        <w:ind w:left="564" w:right="0" w:hanging="261"/>
        <w:jc w:val="both"/>
        <w:rPr>
          <w:rFonts w:hint="default" w:ascii="Times New Roman" w:hAnsi="Times New Roman" w:cs="Times New Roman"/>
          <w:i/>
          <w:sz w:val="28"/>
          <w:szCs w:val="28"/>
        </w:rPr>
      </w:pPr>
      <w:r>
        <w:rPr>
          <w:rFonts w:hint="default" w:ascii="Times New Roman" w:hAnsi="Times New Roman" w:cs="Times New Roman"/>
          <w:i/>
          <w:w w:val="105"/>
          <w:sz w:val="28"/>
          <w:szCs w:val="28"/>
        </w:rPr>
        <w:t xml:space="preserve">Tính liên thông trên </w:t>
      </w:r>
      <w:r>
        <w:rPr>
          <w:rFonts w:hint="default" w:cs="Times New Roman"/>
          <w:i/>
          <w:w w:val="105"/>
          <w:sz w:val="28"/>
          <w:szCs w:val="28"/>
          <w:lang w:val="en-US"/>
        </w:rPr>
        <w:t>đ</w:t>
      </w:r>
      <w:r>
        <w:rPr>
          <w:rFonts w:hint="default" w:ascii="Times New Roman" w:hAnsi="Times New Roman" w:cs="Times New Roman"/>
          <w:i/>
          <w:w w:val="105"/>
          <w:sz w:val="28"/>
          <w:szCs w:val="28"/>
        </w:rPr>
        <w:t>ồ thị vô</w:t>
      </w:r>
      <w:r>
        <w:rPr>
          <w:rFonts w:hint="default" w:ascii="Times New Roman" w:hAnsi="Times New Roman" w:cs="Times New Roman"/>
          <w:i/>
          <w:spacing w:val="-23"/>
          <w:w w:val="105"/>
          <w:sz w:val="28"/>
          <w:szCs w:val="28"/>
        </w:rPr>
        <w:t xml:space="preserve"> </w:t>
      </w:r>
      <w:r>
        <w:rPr>
          <w:rFonts w:hint="default" w:ascii="Times New Roman" w:hAnsi="Times New Roman" w:cs="Times New Roman"/>
          <w:i/>
          <w:w w:val="105"/>
          <w:sz w:val="28"/>
          <w:szCs w:val="28"/>
        </w:rPr>
        <w:t>hướng</w:t>
      </w:r>
    </w:p>
    <w:p>
      <w:pPr>
        <w:pStyle w:val="7"/>
        <w:spacing w:before="78" w:line="266" w:lineRule="auto"/>
        <w:ind w:left="304" w:right="298"/>
        <w:jc w:val="both"/>
        <w:rPr>
          <w:rFonts w:hint="default" w:ascii="Times New Roman" w:hAnsi="Times New Roman" w:cs="Times New Roman"/>
          <w:sz w:val="28"/>
          <w:szCs w:val="28"/>
        </w:rPr>
      </w:pPr>
      <w:r>
        <w:rPr>
          <w:rFonts w:hint="default" w:cs="Times New Roman"/>
          <w:sz w:val="28"/>
          <w:szCs w:val="28"/>
          <w:lang w:val="en-US"/>
        </w:rPr>
        <w:t>Đ</w:t>
      </w:r>
      <w:r>
        <w:rPr>
          <w:rFonts w:hint="default" w:ascii="Times New Roman" w:hAnsi="Times New Roman" w:cs="Times New Roman"/>
          <w:sz w:val="28"/>
          <w:szCs w:val="28"/>
        </w:rPr>
        <w:t xml:space="preserve">ồ thị vô hướng G = </w:t>
      </w:r>
      <w:r>
        <w:rPr>
          <w:rFonts w:hint="default" w:ascii="Times New Roman" w:hAnsi="Times New Roman" w:cs="Times New Roman"/>
          <w:position w:val="1"/>
          <w:sz w:val="28"/>
          <w:szCs w:val="28"/>
        </w:rPr>
        <w:t>(</w:t>
      </w:r>
      <w:r>
        <w:rPr>
          <w:rFonts w:hint="default" w:ascii="Times New Roman" w:hAnsi="Times New Roman" w:cs="Times New Roman"/>
          <w:sz w:val="28"/>
          <w:szCs w:val="28"/>
        </w:rPr>
        <w:t>V, E</w:t>
      </w:r>
      <w:r>
        <w:rPr>
          <w:rFonts w:hint="default" w:ascii="Times New Roman" w:hAnsi="Times New Roman" w:cs="Times New Roman"/>
          <w:position w:val="1"/>
          <w:sz w:val="28"/>
          <w:szCs w:val="28"/>
        </w:rPr>
        <w:t xml:space="preserve">) </w:t>
      </w:r>
      <w:r>
        <w:rPr>
          <w:rFonts w:hint="default" w:cs="Times New Roman"/>
          <w:sz w:val="28"/>
          <w:szCs w:val="28"/>
          <w:lang w:val="en-US"/>
        </w:rPr>
        <w:t>đ</w:t>
      </w:r>
      <w:r>
        <w:rPr>
          <w:rFonts w:hint="default" w:ascii="Times New Roman" w:hAnsi="Times New Roman" w:cs="Times New Roman"/>
          <w:sz w:val="28"/>
          <w:szCs w:val="28"/>
        </w:rPr>
        <w:t xml:space="preserve">ược gọi là </w:t>
      </w:r>
      <w:r>
        <w:rPr>
          <w:rFonts w:hint="default" w:ascii="Times New Roman" w:hAnsi="Times New Roman" w:cs="Times New Roman"/>
          <w:i/>
          <w:sz w:val="28"/>
          <w:szCs w:val="28"/>
        </w:rPr>
        <w:t xml:space="preserve">liên thông </w:t>
      </w:r>
      <w:r>
        <w:rPr>
          <w:rFonts w:hint="default" w:ascii="Times New Roman" w:hAnsi="Times New Roman" w:cs="Times New Roman"/>
          <w:sz w:val="28"/>
          <w:szCs w:val="28"/>
        </w:rPr>
        <w:t>(</w:t>
      </w:r>
      <w:r>
        <w:rPr>
          <w:rFonts w:hint="default" w:ascii="Times New Roman" w:hAnsi="Times New Roman" w:cs="Times New Roman"/>
          <w:i/>
          <w:sz w:val="28"/>
          <w:szCs w:val="28"/>
        </w:rPr>
        <w:t>connected</w:t>
      </w:r>
      <w:r>
        <w:rPr>
          <w:rFonts w:hint="default" w:ascii="Times New Roman" w:hAnsi="Times New Roman" w:cs="Times New Roman"/>
          <w:sz w:val="28"/>
          <w:szCs w:val="28"/>
        </w:rPr>
        <w:t xml:space="preserve">) nếu giữa mọi cặp </w:t>
      </w:r>
      <w:r>
        <w:rPr>
          <w:rFonts w:hint="default" w:cs="Times New Roman"/>
          <w:sz w:val="28"/>
          <w:szCs w:val="28"/>
          <w:lang w:val="en-US"/>
        </w:rPr>
        <w:t>đ</w:t>
      </w:r>
      <w:r>
        <w:rPr>
          <w:rFonts w:hint="default" w:ascii="Times New Roman" w:hAnsi="Times New Roman" w:cs="Times New Roman"/>
          <w:sz w:val="28"/>
          <w:szCs w:val="28"/>
        </w:rPr>
        <w:t xml:space="preserve">ỉnh của G luôn tồn tại </w:t>
      </w:r>
      <w:r>
        <w:rPr>
          <w:rFonts w:hint="default" w:cs="Times New Roman"/>
          <w:sz w:val="28"/>
          <w:szCs w:val="28"/>
          <w:lang w:val="en-US"/>
        </w:rPr>
        <w:t>đ</w:t>
      </w:r>
      <w:r>
        <w:rPr>
          <w:rFonts w:hint="default" w:ascii="Times New Roman" w:hAnsi="Times New Roman" w:cs="Times New Roman"/>
          <w:sz w:val="28"/>
          <w:szCs w:val="28"/>
        </w:rPr>
        <w:t xml:space="preserve">ường </w:t>
      </w:r>
      <w:r>
        <w:rPr>
          <w:rFonts w:hint="default" w:cs="Times New Roman"/>
          <w:sz w:val="28"/>
          <w:szCs w:val="28"/>
          <w:lang w:val="en-US"/>
        </w:rPr>
        <w:t>đ</w:t>
      </w:r>
      <w:r>
        <w:rPr>
          <w:rFonts w:hint="default" w:ascii="Times New Roman" w:hAnsi="Times New Roman" w:cs="Times New Roman"/>
          <w:sz w:val="28"/>
          <w:szCs w:val="28"/>
        </w:rPr>
        <w:t xml:space="preserve">i. </w:t>
      </w:r>
      <w:r>
        <w:rPr>
          <w:rFonts w:hint="default" w:cs="Times New Roman"/>
          <w:sz w:val="28"/>
          <w:szCs w:val="28"/>
          <w:lang w:val="en-US"/>
        </w:rPr>
        <w:t>Đ</w:t>
      </w:r>
      <w:r>
        <w:rPr>
          <w:rFonts w:hint="default" w:ascii="Times New Roman" w:hAnsi="Times New Roman" w:cs="Times New Roman"/>
          <w:sz w:val="28"/>
          <w:szCs w:val="28"/>
        </w:rPr>
        <w:t xml:space="preserve">ồ thị chỉ gồm một </w:t>
      </w:r>
      <w:r>
        <w:rPr>
          <w:rFonts w:hint="default" w:cs="Times New Roman"/>
          <w:sz w:val="28"/>
          <w:szCs w:val="28"/>
          <w:lang w:val="en-US"/>
        </w:rPr>
        <w:t>đ</w:t>
      </w:r>
      <w:r>
        <w:rPr>
          <w:rFonts w:hint="default" w:ascii="Times New Roman" w:hAnsi="Times New Roman" w:cs="Times New Roman"/>
          <w:sz w:val="28"/>
          <w:szCs w:val="28"/>
        </w:rPr>
        <w:t xml:space="preserve">ỉnh duy nhất cũng </w:t>
      </w:r>
      <w:r>
        <w:rPr>
          <w:rFonts w:hint="default" w:cs="Times New Roman"/>
          <w:sz w:val="28"/>
          <w:szCs w:val="28"/>
          <w:lang w:val="en-US"/>
        </w:rPr>
        <w:t>đ</w:t>
      </w:r>
      <w:r>
        <w:rPr>
          <w:rFonts w:hint="default" w:ascii="Times New Roman" w:hAnsi="Times New Roman" w:cs="Times New Roman"/>
          <w:sz w:val="28"/>
          <w:szCs w:val="28"/>
        </w:rPr>
        <w:t xml:space="preserve">ược coi là </w:t>
      </w:r>
      <w:r>
        <w:rPr>
          <w:rFonts w:hint="default" w:cs="Times New Roman"/>
          <w:sz w:val="28"/>
          <w:szCs w:val="28"/>
          <w:lang w:val="en-US"/>
        </w:rPr>
        <w:t>đ</w:t>
      </w:r>
      <w:r>
        <w:rPr>
          <w:rFonts w:hint="default" w:ascii="Times New Roman" w:hAnsi="Times New Roman" w:cs="Times New Roman"/>
          <w:sz w:val="28"/>
          <w:szCs w:val="28"/>
        </w:rPr>
        <w:t>ồ thị liên thông.</w:t>
      </w:r>
    </w:p>
    <w:p>
      <w:pPr>
        <w:spacing w:before="55" w:line="268" w:lineRule="auto"/>
        <w:ind w:left="304" w:right="295" w:hanging="1"/>
        <w:jc w:val="both"/>
        <w:rPr>
          <w:rFonts w:hint="default" w:ascii="Times New Roman" w:hAnsi="Times New Roman" w:cs="Times New Roman"/>
          <w:sz w:val="28"/>
          <w:szCs w:val="28"/>
        </w:rPr>
      </w:pPr>
      <w:r>
        <w:rPr>
          <w:rFonts w:hint="default" w:ascii="Times New Roman" w:hAnsi="Times New Roman" w:cs="Times New Roman"/>
          <w:sz w:val="28"/>
          <w:szCs w:val="28"/>
        </w:rPr>
        <w:t xml:space="preserve">Cho </w:t>
      </w:r>
      <w:r>
        <w:rPr>
          <w:rFonts w:hint="default" w:cs="Times New Roman"/>
          <w:sz w:val="28"/>
          <w:szCs w:val="28"/>
          <w:lang w:val="en-US"/>
        </w:rPr>
        <w:t>đ</w:t>
      </w:r>
      <w:r>
        <w:rPr>
          <w:rFonts w:hint="default" w:ascii="Times New Roman" w:hAnsi="Times New Roman" w:cs="Times New Roman"/>
          <w:sz w:val="28"/>
          <w:szCs w:val="28"/>
        </w:rPr>
        <w:t xml:space="preserve">ồ thị vô hướng G = </w:t>
      </w:r>
      <w:r>
        <w:rPr>
          <w:rFonts w:hint="default" w:ascii="Times New Roman" w:hAnsi="Times New Roman" w:cs="Times New Roman"/>
          <w:position w:val="1"/>
          <w:sz w:val="28"/>
          <w:szCs w:val="28"/>
        </w:rPr>
        <w:t>(</w:t>
      </w:r>
      <w:r>
        <w:rPr>
          <w:rFonts w:hint="default" w:ascii="Times New Roman" w:hAnsi="Times New Roman" w:cs="Times New Roman"/>
          <w:sz w:val="28"/>
          <w:szCs w:val="28"/>
        </w:rPr>
        <w:t>V, E</w:t>
      </w:r>
      <w:r>
        <w:rPr>
          <w:rFonts w:hint="default" w:ascii="Times New Roman" w:hAnsi="Times New Roman" w:cs="Times New Roman"/>
          <w:position w:val="1"/>
          <w:sz w:val="28"/>
          <w:szCs w:val="28"/>
        </w:rPr>
        <w:t xml:space="preserve">) </w:t>
      </w:r>
      <w:r>
        <w:rPr>
          <w:rFonts w:hint="default" w:ascii="Times New Roman" w:hAnsi="Times New Roman" w:cs="Times New Roman"/>
          <w:sz w:val="28"/>
          <w:szCs w:val="28"/>
        </w:rPr>
        <w:t xml:space="preserve">và U là một tập con khác rỗng của tập </w:t>
      </w:r>
      <w:r>
        <w:rPr>
          <w:rFonts w:hint="default" w:cs="Times New Roman"/>
          <w:sz w:val="28"/>
          <w:szCs w:val="28"/>
          <w:lang w:val="en-US"/>
        </w:rPr>
        <w:t>đ</w:t>
      </w:r>
      <w:r>
        <w:rPr>
          <w:rFonts w:hint="default" w:ascii="Times New Roman" w:hAnsi="Times New Roman" w:cs="Times New Roman"/>
          <w:sz w:val="28"/>
          <w:szCs w:val="28"/>
        </w:rPr>
        <w:t xml:space="preserve">ỉnh V. Ta nói U là một </w:t>
      </w:r>
      <w:r>
        <w:rPr>
          <w:rFonts w:hint="default" w:ascii="Times New Roman" w:hAnsi="Times New Roman" w:cs="Times New Roman"/>
          <w:i/>
          <w:sz w:val="28"/>
          <w:szCs w:val="28"/>
        </w:rPr>
        <w:t xml:space="preserve">thành phần liên thông (connected component) </w:t>
      </w:r>
      <w:r>
        <w:rPr>
          <w:rFonts w:hint="default" w:ascii="Times New Roman" w:hAnsi="Times New Roman" w:cs="Times New Roman"/>
          <w:sz w:val="28"/>
          <w:szCs w:val="28"/>
        </w:rPr>
        <w:t>của G nếu:</w:t>
      </w:r>
    </w:p>
    <w:p>
      <w:pPr>
        <w:pStyle w:val="12"/>
        <w:numPr>
          <w:ilvl w:val="1"/>
          <w:numId w:val="42"/>
        </w:numPr>
        <w:tabs>
          <w:tab w:val="left" w:pos="737"/>
        </w:tabs>
        <w:spacing w:before="57" w:after="0" w:line="240" w:lineRule="auto"/>
        <w:ind w:left="736" w:right="0" w:hanging="433"/>
        <w:jc w:val="both"/>
        <w:rPr>
          <w:rFonts w:hint="default" w:ascii="Times New Roman" w:hAnsi="Times New Roman" w:cs="Times New Roman"/>
          <w:sz w:val="28"/>
          <w:szCs w:val="28"/>
        </w:rPr>
      </w:pPr>
      <w:r>
        <w:rPr>
          <w:rFonts w:hint="default" w:cs="Times New Roman"/>
          <w:sz w:val="28"/>
          <w:szCs w:val="28"/>
          <w:lang w:val="en-US"/>
        </w:rPr>
        <w:t>Đ</w:t>
      </w:r>
      <w:r>
        <w:rPr>
          <w:rFonts w:hint="default" w:ascii="Times New Roman" w:hAnsi="Times New Roman" w:cs="Times New Roman"/>
          <w:sz w:val="28"/>
          <w:szCs w:val="28"/>
        </w:rPr>
        <w:t xml:space="preserve">ồ thị G hạn chế trên tập </w:t>
      </w:r>
      <w:r>
        <w:rPr>
          <w:rFonts w:hint="default" w:ascii="Times New Roman" w:hAnsi="Times New Roman" w:cs="Times New Roman"/>
          <w:spacing w:val="2"/>
          <w:sz w:val="28"/>
          <w:szCs w:val="28"/>
        </w:rPr>
        <w:t xml:space="preserve">U: </w:t>
      </w:r>
      <w:r>
        <w:rPr>
          <w:rFonts w:hint="default" w:ascii="Times New Roman" w:hAnsi="Times New Roman" w:cs="Times New Roman"/>
          <w:spacing w:val="-4"/>
          <w:sz w:val="28"/>
          <w:szCs w:val="28"/>
        </w:rPr>
        <w:t>G</w:t>
      </w:r>
      <w:r>
        <w:rPr>
          <w:rFonts w:hint="default" w:ascii="Times New Roman" w:hAnsi="Times New Roman" w:cs="Times New Roman"/>
          <w:spacing w:val="-4"/>
          <w:sz w:val="28"/>
          <w:szCs w:val="28"/>
          <w:vertAlign w:val="subscript"/>
        </w:rPr>
        <w:t>U</w:t>
      </w:r>
      <w:r>
        <w:rPr>
          <w:rFonts w:hint="default" w:ascii="Times New Roman" w:hAnsi="Times New Roman" w:cs="Times New Roman"/>
          <w:spacing w:val="-4"/>
          <w:sz w:val="28"/>
          <w:szCs w:val="28"/>
          <w:vertAlign w:val="baseline"/>
        </w:rPr>
        <w:t xml:space="preserve"> </w:t>
      </w:r>
      <w:r>
        <w:rPr>
          <w:rFonts w:hint="default" w:ascii="Times New Roman" w:hAnsi="Times New Roman" w:cs="Times New Roman"/>
          <w:sz w:val="28"/>
          <w:szCs w:val="28"/>
          <w:vertAlign w:val="baseline"/>
        </w:rPr>
        <w:t xml:space="preserve">= </w:t>
      </w:r>
      <w:r>
        <w:rPr>
          <w:rFonts w:hint="default" w:ascii="Times New Roman" w:hAnsi="Times New Roman" w:cs="Times New Roman"/>
          <w:position w:val="1"/>
          <w:sz w:val="28"/>
          <w:szCs w:val="28"/>
          <w:vertAlign w:val="baseline"/>
        </w:rPr>
        <w:t>(</w:t>
      </w:r>
      <w:r>
        <w:rPr>
          <w:rFonts w:hint="default" w:ascii="Times New Roman" w:hAnsi="Times New Roman" w:cs="Times New Roman"/>
          <w:sz w:val="28"/>
          <w:szCs w:val="28"/>
          <w:vertAlign w:val="baseline"/>
        </w:rPr>
        <w:t>U, E</w:t>
      </w:r>
      <w:r>
        <w:rPr>
          <w:rFonts w:hint="default" w:ascii="Times New Roman" w:hAnsi="Times New Roman" w:cs="Times New Roman"/>
          <w:sz w:val="28"/>
          <w:szCs w:val="28"/>
          <w:vertAlign w:val="subscript"/>
        </w:rPr>
        <w:t>U</w:t>
      </w:r>
      <w:r>
        <w:rPr>
          <w:rFonts w:hint="default" w:ascii="Times New Roman" w:hAnsi="Times New Roman" w:cs="Times New Roman"/>
          <w:position w:val="1"/>
          <w:sz w:val="28"/>
          <w:szCs w:val="28"/>
          <w:vertAlign w:val="baseline"/>
        </w:rPr>
        <w:t xml:space="preserve">) </w:t>
      </w:r>
      <w:r>
        <w:rPr>
          <w:rFonts w:hint="default" w:ascii="Times New Roman" w:hAnsi="Times New Roman" w:cs="Times New Roman"/>
          <w:sz w:val="28"/>
          <w:szCs w:val="28"/>
          <w:vertAlign w:val="baseline"/>
        </w:rPr>
        <w:t xml:space="preserve">là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ồ thị liên</w:t>
      </w:r>
      <w:r>
        <w:rPr>
          <w:rFonts w:hint="default" w:ascii="Times New Roman" w:hAnsi="Times New Roman" w:cs="Times New Roman"/>
          <w:spacing w:val="-41"/>
          <w:sz w:val="28"/>
          <w:szCs w:val="28"/>
          <w:vertAlign w:val="baseline"/>
        </w:rPr>
        <w:t xml:space="preserve"> </w:t>
      </w:r>
      <w:r>
        <w:rPr>
          <w:rFonts w:hint="default" w:ascii="Times New Roman" w:hAnsi="Times New Roman" w:cs="Times New Roman"/>
          <w:sz w:val="28"/>
          <w:szCs w:val="28"/>
          <w:vertAlign w:val="baseline"/>
        </w:rPr>
        <w:t>thông.</w:t>
      </w:r>
    </w:p>
    <w:p>
      <w:pPr>
        <w:pStyle w:val="12"/>
        <w:numPr>
          <w:ilvl w:val="1"/>
          <w:numId w:val="42"/>
        </w:numPr>
        <w:tabs>
          <w:tab w:val="left" w:pos="737"/>
        </w:tabs>
        <w:spacing w:before="30" w:after="0" w:line="264" w:lineRule="auto"/>
        <w:ind w:left="736" w:right="291" w:hanging="432"/>
        <w:jc w:val="both"/>
        <w:rPr>
          <w:rFonts w:hint="default" w:ascii="Times New Roman" w:hAnsi="Times New Roman" w:cs="Times New Roman"/>
          <w:sz w:val="28"/>
          <w:szCs w:val="28"/>
        </w:rPr>
      </w:pPr>
      <w:r>
        <w:rPr>
          <w:rFonts w:hint="default" w:ascii="Times New Roman" w:hAnsi="Times New Roman" w:cs="Times New Roman"/>
          <w:sz w:val="28"/>
          <w:szCs w:val="28"/>
        </w:rPr>
        <w:t xml:space="preserve">Không tồn tại một tập W chứa U mà </w:t>
      </w:r>
      <w:r>
        <w:rPr>
          <w:rFonts w:hint="default" w:cs="Times New Roman"/>
          <w:sz w:val="28"/>
          <w:szCs w:val="28"/>
          <w:lang w:val="en-US"/>
        </w:rPr>
        <w:t>đ</w:t>
      </w:r>
      <w:r>
        <w:rPr>
          <w:rFonts w:hint="default" w:ascii="Times New Roman" w:hAnsi="Times New Roman" w:cs="Times New Roman"/>
          <w:sz w:val="28"/>
          <w:szCs w:val="28"/>
        </w:rPr>
        <w:t xml:space="preserve">ồ thị G hạn chế trên W là liên thông (tính tối </w:t>
      </w:r>
      <w:r>
        <w:rPr>
          <w:rFonts w:hint="default" w:cs="Times New Roman"/>
          <w:sz w:val="28"/>
          <w:szCs w:val="28"/>
          <w:lang w:val="en-US"/>
        </w:rPr>
        <w:t>đ</w:t>
      </w:r>
      <w:r>
        <w:rPr>
          <w:rFonts w:hint="default" w:ascii="Times New Roman" w:hAnsi="Times New Roman" w:cs="Times New Roman"/>
          <w:sz w:val="28"/>
          <w:szCs w:val="28"/>
        </w:rPr>
        <w:t>ại của</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U).</w:t>
      </w:r>
    </w:p>
    <w:p>
      <w:pPr>
        <w:pStyle w:val="7"/>
        <w:spacing w:before="66"/>
        <w:ind w:left="304"/>
        <w:jc w:val="both"/>
        <w:rPr>
          <w:rFonts w:hint="default" w:ascii="Times New Roman" w:hAnsi="Times New Roman" w:cs="Times New Roman"/>
          <w:sz w:val="28"/>
          <w:szCs w:val="28"/>
        </w:rPr>
      </w:pPr>
      <w:r>
        <w:rPr>
          <w:rFonts w:hint="default" w:ascii="Times New Roman" w:hAnsi="Times New Roman" w:cs="Times New Roman"/>
          <w:sz w:val="28"/>
          <w:szCs w:val="28"/>
        </w:rPr>
        <w:t xml:space="preserve">(Ta cũng </w:t>
      </w:r>
      <w:r>
        <w:rPr>
          <w:rFonts w:hint="default" w:cs="Times New Roman"/>
          <w:sz w:val="28"/>
          <w:szCs w:val="28"/>
          <w:lang w:val="en-US"/>
        </w:rPr>
        <w:t>đ</w:t>
      </w:r>
      <w:r>
        <w:rPr>
          <w:rFonts w:hint="default" w:ascii="Times New Roman" w:hAnsi="Times New Roman" w:cs="Times New Roman"/>
          <w:sz w:val="28"/>
          <w:szCs w:val="28"/>
        </w:rPr>
        <w:t>ồng nhất khái niệm thành phần liên thông U với thành phần liên thông</w:t>
      </w:r>
    </w:p>
    <w:p>
      <w:pPr>
        <w:pStyle w:val="7"/>
        <w:spacing w:before="27"/>
        <w:ind w:left="304"/>
        <w:jc w:val="both"/>
        <w:rPr>
          <w:rFonts w:hint="default" w:ascii="Times New Roman" w:hAnsi="Times New Roman" w:cs="Times New Roman"/>
          <w:sz w:val="28"/>
          <w:szCs w:val="28"/>
        </w:rPr>
      </w:pPr>
      <w:r>
        <w:rPr>
          <w:rFonts w:hint="default" w:ascii="Times New Roman" w:hAnsi="Times New Roman" w:cs="Times New Roman"/>
          <w:sz w:val="28"/>
          <w:szCs w:val="28"/>
        </w:rPr>
        <w:pict>
          <v:rect id="_x0000_s3126" o:spid="_x0000_s3126" o:spt="1" style="position:absolute;left:0pt;margin-left:97.75pt;margin-top:20.25pt;height:0.45pt;width:399.7pt;mso-position-horizontal-relative:page;mso-wrap-distance-bottom:0pt;mso-wrap-distance-top:0pt;z-index:-251422720;mso-width-relative:page;mso-height-relative:page;" fillcolor="#999999" filled="t" stroked="f" coordsize="21600,21600">
            <v:path/>
            <v:fill on="t" focussize="0,0"/>
            <v:stroke on="f"/>
            <v:imagedata o:title=""/>
            <o:lock v:ext="edit"/>
            <w10:wrap type="topAndBottom"/>
          </v:rect>
        </w:pict>
      </w:r>
      <w:r>
        <w:rPr>
          <w:rFonts w:hint="default" w:ascii="Times New Roman" w:hAnsi="Times New Roman" w:cs="Times New Roman"/>
          <w:sz w:val="28"/>
          <w:szCs w:val="28"/>
        </w:rPr>
        <w:t>G</w:t>
      </w:r>
      <w:r>
        <w:rPr>
          <w:rFonts w:hint="default" w:ascii="Times New Roman" w:hAnsi="Times New Roman" w:cs="Times New Roman"/>
          <w:sz w:val="28"/>
          <w:szCs w:val="28"/>
          <w:vertAlign w:val="subscript"/>
        </w:rPr>
        <w:t>U</w:t>
      </w:r>
      <w:r>
        <w:rPr>
          <w:rFonts w:hint="default" w:ascii="Times New Roman" w:hAnsi="Times New Roman" w:cs="Times New Roman"/>
          <w:sz w:val="28"/>
          <w:szCs w:val="28"/>
          <w:vertAlign w:val="baseline"/>
        </w:rPr>
        <w:t xml:space="preserve"> = </w:t>
      </w:r>
      <w:r>
        <w:rPr>
          <w:rFonts w:hint="default" w:ascii="Times New Roman" w:hAnsi="Times New Roman" w:cs="Times New Roman"/>
          <w:position w:val="1"/>
          <w:sz w:val="28"/>
          <w:szCs w:val="28"/>
          <w:vertAlign w:val="baseline"/>
        </w:rPr>
        <w:t>(</w:t>
      </w:r>
      <w:r>
        <w:rPr>
          <w:rFonts w:hint="default" w:ascii="Times New Roman" w:hAnsi="Times New Roman" w:cs="Times New Roman"/>
          <w:sz w:val="28"/>
          <w:szCs w:val="28"/>
          <w:vertAlign w:val="baseline"/>
        </w:rPr>
        <w:t>U, E</w:t>
      </w:r>
      <w:r>
        <w:rPr>
          <w:rFonts w:hint="default" w:ascii="Times New Roman" w:hAnsi="Times New Roman" w:cs="Times New Roman"/>
          <w:sz w:val="28"/>
          <w:szCs w:val="28"/>
          <w:vertAlign w:val="subscript"/>
        </w:rPr>
        <w:t>U</w:t>
      </w:r>
      <w:r>
        <w:rPr>
          <w:rFonts w:hint="default" w:ascii="Times New Roman" w:hAnsi="Times New Roman" w:cs="Times New Roman"/>
          <w:position w:val="1"/>
          <w:sz w:val="28"/>
          <w:szCs w:val="28"/>
          <w:vertAlign w:val="baseline"/>
        </w:rPr>
        <w:t>)</w:t>
      </w:r>
      <w:r>
        <w:rPr>
          <w:rFonts w:hint="default" w:ascii="Times New Roman" w:hAnsi="Times New Roman" w:cs="Times New Roman"/>
          <w:sz w:val="28"/>
          <w:szCs w:val="28"/>
          <w:vertAlign w:val="baseline"/>
        </w:rPr>
        <w:t>).</w:t>
      </w:r>
    </w:p>
    <w:p>
      <w:pPr>
        <w:pStyle w:val="7"/>
        <w:spacing w:before="6"/>
        <w:rPr>
          <w:rFonts w:hint="default" w:ascii="Times New Roman" w:hAnsi="Times New Roman" w:cs="Times New Roman"/>
          <w:sz w:val="28"/>
          <w:szCs w:val="28"/>
        </w:rPr>
      </w:pPr>
    </w:p>
    <w:p>
      <w:pPr>
        <w:pStyle w:val="7"/>
        <w:ind w:left="2075"/>
        <w:rPr>
          <w:rFonts w:hint="default" w:ascii="Times New Roman" w:hAnsi="Times New Roman" w:cs="Times New Roman"/>
          <w:sz w:val="28"/>
          <w:szCs w:val="28"/>
        </w:rPr>
      </w:pPr>
      <w:r>
        <w:rPr>
          <w:rFonts w:hint="default" w:ascii="Times New Roman" w:hAnsi="Times New Roman" w:cs="Times New Roman"/>
          <w:sz w:val="28"/>
          <w:szCs w:val="28"/>
        </w:rPr>
        <w:pict>
          <v:group id="_x0000_s3127" o:spid="_x0000_s3127" o:spt="203" style="height:103.85pt;width:218.8pt;" coordsize="4376,2077">
            <o:lock v:ext="edit"/>
            <v:shape id="_x0000_s3128" o:spid="_x0000_s3128" o:spt="75" type="#_x0000_t75" style="position:absolute;left:288;top:576;height:274;width:277;" filled="f" stroked="f" coordsize="21600,21600">
              <v:path/>
              <v:fill on="f" focussize="0,0"/>
              <v:stroke on="f"/>
              <v:imagedata r:id="rId209" o:title=""/>
              <o:lock v:ext="edit" aspectratio="t"/>
            </v:shape>
            <v:shape id="_x0000_s3129" o:spid="_x0000_s3129" o:spt="75" type="#_x0000_t75" style="position:absolute;left:288;top:1584;height:277;width:277;" filled="f" stroked="f" coordsize="21600,21600">
              <v:path/>
              <v:fill on="f" focussize="0,0"/>
              <v:stroke on="f"/>
              <v:imagedata r:id="rId210" o:title=""/>
              <o:lock v:ext="edit" aspectratio="t"/>
            </v:shape>
            <v:line id="_x0000_s3130" o:spid="_x0000_s3130" o:spt="20" style="position:absolute;left:408;top:811;height:778;width:3;" stroked="t" coordsize="21600,21600">
              <v:path arrowok="t"/>
              <v:fill focussize="0,0"/>
              <v:stroke weight="0.5pt" color="#000000"/>
              <v:imagedata o:title=""/>
              <o:lock v:ext="edit"/>
            </v:line>
            <v:shape id="_x0000_s3131" o:spid="_x0000_s3131" o:spt="75" type="#_x0000_t75" style="position:absolute;left:1296;top:1584;height:277;width:277;" filled="f" stroked="f" coordsize="21600,21600">
              <v:path/>
              <v:fill on="f" focussize="0,0"/>
              <v:stroke on="f"/>
              <v:imagedata r:id="rId211" o:title=""/>
              <o:lock v:ext="edit" aspectratio="t"/>
            </v:shape>
            <v:shape id="_x0000_s3132" o:spid="_x0000_s3132" style="position:absolute;left:489;top:777;height:929;width:848;" filled="f" stroked="t" coordorigin="490,778" coordsize="848,929" path="m523,1704l1301,1707m490,778l1337,1623e">
              <v:path arrowok="t"/>
              <v:fill on="f" focussize="0,0"/>
              <v:stroke weight="0.5pt" color="#000000"/>
              <v:imagedata o:title=""/>
              <o:lock v:ext="edit"/>
            </v:shape>
            <v:shape id="_x0000_s3133" o:spid="_x0000_s3133" o:spt="75" type="#_x0000_t75" style="position:absolute;left:1605;top:225;height:277;width:277;" filled="f" stroked="f" coordsize="21600,21600">
              <v:path/>
              <v:fill on="f" focussize="0,0"/>
              <v:stroke on="f"/>
              <v:imagedata r:id="rId212" o:title=""/>
              <o:lock v:ext="edit" aspectratio="t"/>
            </v:shape>
            <v:shape id="_x0000_s3134" o:spid="_x0000_s3134" o:spt="75" type="#_x0000_t75" style="position:absolute;left:2412;top:225;height:277;width:274;" filled="f" stroked="f" coordsize="21600,21600">
              <v:path/>
              <v:fill on="f" focussize="0,0"/>
              <v:stroke on="f"/>
              <v:imagedata r:id="rId213" o:title=""/>
              <o:lock v:ext="edit" aspectratio="t"/>
            </v:shape>
            <v:line id="_x0000_s3135" o:spid="_x0000_s3135" o:spt="20" style="position:absolute;left:1841;top:346;height:0;width:576;" stroked="t" coordsize="21600,21600">
              <v:path arrowok="t"/>
              <v:fill focussize="0,0"/>
              <v:stroke weight="0.5pt" color="#000000"/>
              <v:imagedata o:title=""/>
              <o:lock v:ext="edit"/>
            </v:line>
            <v:shape id="_x0000_s3136" o:spid="_x0000_s3136" style="position:absolute;left:182;top:406;height:1580;width:1503;" filled="f" stroked="t" coordorigin="183,406" coordsize="1503,1580" path="m389,437l322,522,289,585,262,674,245,795,241,847,233,907,224,976,215,1050,205,1129,196,1211,189,1294,184,1378,183,1461,186,1540,194,1616,209,1685,230,1748,260,1802,345,1879,404,1907,473,1930,550,1949,635,1963,724,1973,818,1980,912,1984,1008,1986,1101,1984,1191,1981,1277,1976,1356,1970,1426,1963,1487,1955,1615,1918,1661,1872,1682,1815,1685,1753,1677,1690,1665,1633,1656,1587,1635,1533,1593,1496,1534,1458,1462,1402,1411,1357,1350,1307,1284,1252,1214,1195,1146,1135,1083,1075,1027,1015,980,953,937,886,898,816,862,748,827,683,793,626,698,519,639,481,583,456,533,437,492,419,456,406,423,409,389,437xe">
              <v:path arrowok="t"/>
              <v:fill on="f" focussize="0,0"/>
              <v:stroke weight="0.5pt" color="#989898"/>
              <v:imagedata o:title=""/>
              <o:lock v:ext="edit"/>
            </v:shape>
            <v:shape id="_x0000_s3137" o:spid="_x0000_s3137" o:spt="75" type="#_x0000_t75" style="position:absolute;left:3792;top:571;height:274;width:274;" filled="f" stroked="f" coordsize="21600,21600">
              <v:path/>
              <v:fill on="f" focussize="0,0"/>
              <v:stroke on="f"/>
              <v:imagedata r:id="rId214" o:title=""/>
              <o:lock v:ext="edit" aspectratio="t"/>
            </v:shape>
            <v:shape id="_x0000_s3138" o:spid="_x0000_s3138" o:spt="75" type="#_x0000_t75" style="position:absolute;left:2870;top:1490;height:277;width:277;" filled="f" stroked="f" coordsize="21600,21600">
              <v:path/>
              <v:fill on="f" focussize="0,0"/>
              <v:stroke on="f"/>
              <v:imagedata r:id="rId157" o:title=""/>
              <o:lock v:ext="edit" aspectratio="t"/>
            </v:shape>
            <v:shape id="_x0000_s3139" o:spid="_x0000_s3139" o:spt="75" type="#_x0000_t75" style="position:absolute;left:3792;top:1490;height:277;width:274;" filled="f" stroked="f" coordsize="21600,21600">
              <v:path/>
              <v:fill on="f" focussize="0,0"/>
              <v:stroke on="f"/>
              <v:imagedata r:id="rId215" o:title=""/>
              <o:lock v:ext="edit" aspectratio="t"/>
            </v:shape>
            <v:shape id="_x0000_s3140" o:spid="_x0000_s3140" style="position:absolute;left:3072;top:770;height:840;width:840;" filled="f" stroked="t" coordorigin="3072,771" coordsize="840,840" path="m3106,1611l3797,1611m3912,807l3912,1495m3831,771l3072,1529e">
              <v:path arrowok="t"/>
              <v:fill on="f" focussize="0,0"/>
              <v:stroke weight="0.5pt" color="#000000"/>
              <v:imagedata o:title=""/>
              <o:lock v:ext="edit"/>
            </v:shape>
            <v:shape id="_x0000_s3141" o:spid="_x0000_s3141" style="position:absolute;left:5;top:5;height:2067;width:4366;" filled="f" stroked="t" coordorigin="5,5" coordsize="4366,2067" path="m4128,747l4136,824,4142,896,4147,979,4147,1087,4151,1144,4161,1209,4175,1282,4189,1359,4201,1437,4207,1515,4205,1588,4191,1655,4162,1712,4116,1757,4069,1782,4009,1804,3938,1823,3858,1838,3771,1850,3679,1860,3584,1866,3489,1871,3396,1873,3307,1873,3223,1871,3148,1867,3082,1862,3029,1855,2938,1828,2877,1783,2840,1726,2821,1665,2816,1604,2818,1551,2837,1497,2880,1447,2939,1397,3007,1343,3077,1279,3124,1232,3177,1179,3233,1123,3292,1065,3351,1007,3408,950,3461,896,3509,847,3576,773,3634,701,3687,635,3737,579,3787,535,3851,498,3912,476,3969,472,4018,487,4056,536,4086,611,4109,689,4128,747xm1611,115l1566,125,1530,150,1505,186,1495,231,1495,691,1505,736,1530,772,1566,797,1611,807,2645,807,2690,797,2727,772,2751,736,2760,691,2760,231,2751,186,2727,150,2690,125,2645,115,1611,115xm351,5l272,14,199,40,135,81,81,135,40,199,14,272,5,351,5,1726,12,1796,32,1861,64,1920,107,1971,158,2013,217,2044,281,2064,351,2071,4027,2071,4106,2062,4178,2036,4242,1996,4295,1942,4336,1878,4362,1805,4371,1726,4371,351,4362,272,4336,199,4295,135,4242,81,4178,40,4106,14,4027,5,351,5xe">
              <v:path arrowok="t"/>
              <v:fill on="f" focussize="0,0"/>
              <v:stroke weight="0.5pt" color="#989898"/>
              <v:imagedata o:title=""/>
              <o:lock v:ext="edit"/>
            </v:shape>
            <v:shape id="_x0000_s3142" o:spid="_x0000_s3142" o:spt="202" type="#_x0000_t202" style="position:absolute;left:2088;top:469;height:211;width:180;" filled="f" stroked="f" coordsize="21600,21600">
              <v:path/>
              <v:fill on="f" focussize="0,0"/>
              <v:stroke on="f" joinstyle="miter"/>
              <v:imagedata o:title=""/>
              <o:lock v:ext="edit"/>
              <v:textbox inset="0mm,0mm,0mm,0mm">
                <w:txbxContent>
                  <w:p>
                    <w:pPr>
                      <w:spacing w:before="6"/>
                      <w:ind w:left="0" w:right="0" w:firstLine="0"/>
                      <w:jc w:val="left"/>
                      <w:rPr>
                        <w:rFonts w:ascii="Georgia"/>
                        <w:sz w:val="16"/>
                      </w:rPr>
                    </w:pPr>
                    <w:r>
                      <w:rPr>
                        <w:rFonts w:ascii="Georgia"/>
                        <w:sz w:val="16"/>
                      </w:rPr>
                      <w:t>G</w:t>
                    </w:r>
                    <w:r>
                      <w:rPr>
                        <w:rFonts w:ascii="Georgia"/>
                        <w:sz w:val="16"/>
                        <w:vertAlign w:val="subscript"/>
                      </w:rPr>
                      <w:t>2</w:t>
                    </w:r>
                  </w:p>
                </w:txbxContent>
              </v:textbox>
            </v:shape>
            <v:shape id="_x0000_s3143" o:spid="_x0000_s3143" o:spt="202" type="#_x0000_t202" style="position:absolute;left:710;top:1273;height:189;width:122;" filled="f" stroked="f" coordsize="21600,21600">
              <v:path/>
              <v:fill on="f" focussize="0,0"/>
              <v:stroke on="f" joinstyle="miter"/>
              <v:imagedata o:title=""/>
              <o:lock v:ext="edit"/>
              <v:textbox inset="0mm,0mm,0mm,0mm">
                <w:txbxContent>
                  <w:p>
                    <w:pPr>
                      <w:spacing w:before="6"/>
                      <w:ind w:left="0" w:right="0" w:firstLine="0"/>
                      <w:jc w:val="left"/>
                      <w:rPr>
                        <w:rFonts w:ascii="Georgia"/>
                        <w:sz w:val="16"/>
                      </w:rPr>
                    </w:pPr>
                    <w:r>
                      <w:rPr>
                        <w:rFonts w:ascii="Georgia"/>
                        <w:w w:val="87"/>
                        <w:sz w:val="16"/>
                      </w:rPr>
                      <w:t>G</w:t>
                    </w:r>
                  </w:p>
                </w:txbxContent>
              </v:textbox>
            </v:shape>
            <v:shape id="_x0000_s3144" o:spid="_x0000_s3144" o:spt="202" type="#_x0000_t202" style="position:absolute;left:2232;top:1157;height:189;width:122;" filled="f" stroked="f" coordsize="21600,21600">
              <v:path/>
              <v:fill on="f" focussize="0,0"/>
              <v:stroke on="f" joinstyle="miter"/>
              <v:imagedata o:title=""/>
              <o:lock v:ext="edit"/>
              <v:textbox inset="0mm,0mm,0mm,0mm">
                <w:txbxContent>
                  <w:p>
                    <w:pPr>
                      <w:spacing w:before="6"/>
                      <w:ind w:left="0" w:right="0" w:firstLine="0"/>
                      <w:jc w:val="left"/>
                      <w:rPr>
                        <w:rFonts w:ascii="Georgia"/>
                        <w:sz w:val="16"/>
                      </w:rPr>
                    </w:pPr>
                    <w:r>
                      <w:rPr>
                        <w:rFonts w:ascii="Georgia"/>
                        <w:w w:val="87"/>
                        <w:sz w:val="16"/>
                      </w:rPr>
                      <w:t>G</w:t>
                    </w:r>
                  </w:p>
                </w:txbxContent>
              </v:textbox>
            </v:shape>
            <v:shape id="_x0000_s3145" o:spid="_x0000_s3145" o:spt="202" type="#_x0000_t202" style="position:absolute;left:3468;top:1157;height:211;width:180;" filled="f" stroked="f" coordsize="21600,21600">
              <v:path/>
              <v:fill on="f" focussize="0,0"/>
              <v:stroke on="f" joinstyle="miter"/>
              <v:imagedata o:title=""/>
              <o:lock v:ext="edit"/>
              <v:textbox inset="0mm,0mm,0mm,0mm">
                <w:txbxContent>
                  <w:p>
                    <w:pPr>
                      <w:spacing w:before="6"/>
                      <w:ind w:left="0" w:right="0" w:firstLine="0"/>
                      <w:jc w:val="left"/>
                      <w:rPr>
                        <w:rFonts w:ascii="Georgia"/>
                        <w:sz w:val="16"/>
                      </w:rPr>
                    </w:pPr>
                    <w:r>
                      <w:rPr>
                        <w:rFonts w:ascii="Georgia"/>
                        <w:sz w:val="16"/>
                      </w:rPr>
                      <w:t>G</w:t>
                    </w:r>
                    <w:r>
                      <w:rPr>
                        <w:rFonts w:ascii="Georgia"/>
                        <w:sz w:val="16"/>
                        <w:vertAlign w:val="subscript"/>
                      </w:rPr>
                      <w:t>3</w:t>
                    </w:r>
                  </w:p>
                </w:txbxContent>
              </v:textbox>
            </v:shape>
            <v:shape id="_x0000_s3146" o:spid="_x0000_s3146" o:spt="202" type="#_x0000_t202" style="position:absolute;left:804;top:1354;height:130;width:84;" filled="f" stroked="f" coordsize="21600,21600">
              <v:path/>
              <v:fill on="f" focussize="0,0"/>
              <v:stroke on="f" joinstyle="miter"/>
              <v:imagedata o:title=""/>
              <o:lock v:ext="edit"/>
              <v:textbox inset="0mm,0mm,0mm,0mm">
                <w:txbxContent>
                  <w:p>
                    <w:pPr>
                      <w:spacing w:before="4"/>
                      <w:ind w:left="0" w:right="0" w:firstLine="0"/>
                      <w:jc w:val="left"/>
                      <w:rPr>
                        <w:rFonts w:ascii="Georgia"/>
                        <w:sz w:val="11"/>
                      </w:rPr>
                    </w:pPr>
                    <w:r>
                      <w:rPr>
                        <w:rFonts w:ascii="Georgia"/>
                        <w:w w:val="135"/>
                        <w:sz w:val="11"/>
                      </w:rPr>
                      <w:t>1</w:t>
                    </w:r>
                  </w:p>
                </w:txbxContent>
              </v:textbox>
            </v:shape>
            <w10:wrap type="none"/>
            <w10:anchorlock/>
          </v:group>
        </w:pict>
      </w:r>
    </w:p>
    <w:p>
      <w:pPr>
        <w:pStyle w:val="7"/>
        <w:spacing w:before="11"/>
        <w:rPr>
          <w:rFonts w:hint="default" w:ascii="Times New Roman" w:hAnsi="Times New Roman" w:cs="Times New Roman"/>
          <w:sz w:val="28"/>
          <w:szCs w:val="28"/>
        </w:rPr>
      </w:pPr>
    </w:p>
    <w:p>
      <w:pPr>
        <w:spacing w:before="91"/>
        <w:ind w:left="304" w:right="304" w:firstLine="0"/>
        <w:jc w:val="center"/>
        <w:rPr>
          <w:rFonts w:hint="default" w:ascii="Times New Roman" w:hAnsi="Times New Roman" w:cs="Times New Roman"/>
          <w:i/>
          <w:sz w:val="28"/>
          <w:szCs w:val="28"/>
        </w:rPr>
      </w:pPr>
      <w:r>
        <w:rPr>
          <w:rFonts w:hint="default" w:cs="Times New Roman"/>
          <w:b/>
          <w:bCs/>
          <w:i/>
          <w:iCs w:val="0"/>
          <w:w w:val="105"/>
          <w:sz w:val="28"/>
          <w:szCs w:val="28"/>
          <w:lang w:val="en-US"/>
        </w:rPr>
        <w:t>Đ</w:t>
      </w:r>
      <w:r>
        <w:rPr>
          <w:rFonts w:hint="default" w:ascii="Times New Roman" w:hAnsi="Times New Roman" w:cs="Times New Roman"/>
          <w:b/>
          <w:bCs/>
          <w:i/>
          <w:iCs w:val="0"/>
          <w:w w:val="105"/>
          <w:sz w:val="28"/>
          <w:szCs w:val="28"/>
        </w:rPr>
        <w:t>ồ thị và các thành phần liên thông</w:t>
      </w:r>
    </w:p>
    <w:p>
      <w:pPr>
        <w:pStyle w:val="7"/>
        <w:spacing w:before="57" w:line="264" w:lineRule="auto"/>
        <w:ind w:left="304" w:right="294"/>
        <w:jc w:val="both"/>
        <w:rPr>
          <w:rFonts w:hint="default" w:ascii="Times New Roman" w:hAnsi="Times New Roman" w:cs="Times New Roman"/>
          <w:sz w:val="28"/>
          <w:szCs w:val="28"/>
        </w:rPr>
      </w:pPr>
      <w:r>
        <w:rPr>
          <w:rFonts w:hint="default" w:ascii="Times New Roman" w:hAnsi="Times New Roman" w:cs="Times New Roman"/>
          <w:sz w:val="28"/>
          <w:szCs w:val="28"/>
        </w:rPr>
        <w:t xml:space="preserve">Một </w:t>
      </w:r>
      <w:r>
        <w:rPr>
          <w:rFonts w:hint="default" w:cs="Times New Roman"/>
          <w:sz w:val="28"/>
          <w:szCs w:val="28"/>
          <w:lang w:val="en-US"/>
        </w:rPr>
        <w:t>đ</w:t>
      </w:r>
      <w:r>
        <w:rPr>
          <w:rFonts w:hint="default" w:ascii="Times New Roman" w:hAnsi="Times New Roman" w:cs="Times New Roman"/>
          <w:sz w:val="28"/>
          <w:szCs w:val="28"/>
        </w:rPr>
        <w:t xml:space="preserve">ồ thị liên thông chỉ có một thành phần liên thông là chính nó. Một </w:t>
      </w:r>
      <w:r>
        <w:rPr>
          <w:rFonts w:hint="default" w:cs="Times New Roman"/>
          <w:sz w:val="28"/>
          <w:szCs w:val="28"/>
          <w:lang w:val="en-US"/>
        </w:rPr>
        <w:t>đ</w:t>
      </w:r>
      <w:r>
        <w:rPr>
          <w:rFonts w:hint="default" w:ascii="Times New Roman" w:hAnsi="Times New Roman" w:cs="Times New Roman"/>
          <w:sz w:val="28"/>
          <w:szCs w:val="28"/>
        </w:rPr>
        <w:t xml:space="preserve">ồ thị không liên thông sẽ có nhiều hơn 1 thành phần liên thông. Hình 5-14 là ví dụ về </w:t>
      </w:r>
      <w:r>
        <w:rPr>
          <w:rFonts w:hint="default" w:cs="Times New Roman"/>
          <w:sz w:val="28"/>
          <w:szCs w:val="28"/>
          <w:lang w:val="en-US"/>
        </w:rPr>
        <w:t>đ</w:t>
      </w:r>
      <w:r>
        <w:rPr>
          <w:rFonts w:hint="default" w:ascii="Times New Roman" w:hAnsi="Times New Roman" w:cs="Times New Roman"/>
          <w:sz w:val="28"/>
          <w:szCs w:val="28"/>
        </w:rPr>
        <w:t>ồ thị G và các thành phần liên thông G</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 G</w:t>
      </w:r>
      <w:r>
        <w:rPr>
          <w:rFonts w:hint="default" w:ascii="Times New Roman" w:hAnsi="Times New Roman" w:cs="Times New Roman"/>
          <w:sz w:val="28"/>
          <w:szCs w:val="28"/>
          <w:vertAlign w:val="subscript"/>
        </w:rPr>
        <w:t>2</w:t>
      </w:r>
      <w:r>
        <w:rPr>
          <w:rFonts w:hint="default" w:ascii="Times New Roman" w:hAnsi="Times New Roman" w:cs="Times New Roman"/>
          <w:sz w:val="28"/>
          <w:szCs w:val="28"/>
          <w:vertAlign w:val="baseline"/>
        </w:rPr>
        <w:t xml:space="preserve">, </w:t>
      </w:r>
      <w:r>
        <w:rPr>
          <w:rFonts w:hint="default" w:ascii="Times New Roman" w:hAnsi="Times New Roman" w:cs="Times New Roman"/>
          <w:spacing w:val="-4"/>
          <w:sz w:val="28"/>
          <w:szCs w:val="28"/>
          <w:vertAlign w:val="baseline"/>
        </w:rPr>
        <w:t>G</w:t>
      </w:r>
      <w:r>
        <w:rPr>
          <w:rFonts w:hint="default" w:ascii="Times New Roman" w:hAnsi="Times New Roman" w:cs="Times New Roman"/>
          <w:spacing w:val="-4"/>
          <w:sz w:val="28"/>
          <w:szCs w:val="28"/>
          <w:vertAlign w:val="subscript"/>
        </w:rPr>
        <w:t>3</w:t>
      </w:r>
      <w:r>
        <w:rPr>
          <w:rFonts w:hint="default" w:ascii="Times New Roman" w:hAnsi="Times New Roman" w:cs="Times New Roman"/>
          <w:spacing w:val="-4"/>
          <w:sz w:val="28"/>
          <w:szCs w:val="28"/>
          <w:vertAlign w:val="baseline"/>
        </w:rPr>
        <w:t xml:space="preserve"> </w:t>
      </w:r>
      <w:r>
        <w:rPr>
          <w:rFonts w:hint="default" w:ascii="Times New Roman" w:hAnsi="Times New Roman" w:cs="Times New Roman"/>
          <w:sz w:val="28"/>
          <w:szCs w:val="28"/>
          <w:vertAlign w:val="baseline"/>
        </w:rPr>
        <w:t>của</w:t>
      </w:r>
      <w:r>
        <w:rPr>
          <w:rFonts w:hint="default" w:ascii="Times New Roman" w:hAnsi="Times New Roman" w:cs="Times New Roman"/>
          <w:spacing w:val="-41"/>
          <w:sz w:val="28"/>
          <w:szCs w:val="28"/>
          <w:vertAlign w:val="baseline"/>
        </w:rPr>
        <w:t xml:space="preserve"> </w:t>
      </w:r>
      <w:r>
        <w:rPr>
          <w:rFonts w:hint="default" w:ascii="Times New Roman" w:hAnsi="Times New Roman" w:cs="Times New Roman"/>
          <w:sz w:val="28"/>
          <w:szCs w:val="28"/>
          <w:vertAlign w:val="baseline"/>
        </w:rPr>
        <w:t>nó.</w:t>
      </w:r>
    </w:p>
    <w:p>
      <w:pPr>
        <w:spacing w:after="0" w:line="264" w:lineRule="auto"/>
        <w:jc w:val="both"/>
        <w:rPr>
          <w:rFonts w:hint="default" w:ascii="Times New Roman" w:hAnsi="Times New Roman" w:cs="Times New Roman"/>
          <w:sz w:val="28"/>
          <w:szCs w:val="28"/>
        </w:rPr>
        <w:sectPr>
          <w:pgSz w:w="11900" w:h="16840"/>
          <w:pgMar w:top="1600" w:right="1680" w:bottom="2400" w:left="1680" w:header="0" w:footer="2216"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2"/>
        <w:rPr>
          <w:rFonts w:hint="default" w:ascii="Times New Roman" w:hAnsi="Times New Roman" w:cs="Times New Roman"/>
          <w:sz w:val="28"/>
          <w:szCs w:val="28"/>
        </w:rPr>
      </w:pPr>
    </w:p>
    <w:p>
      <w:pPr>
        <w:pStyle w:val="7"/>
        <w:spacing w:before="90" w:line="264" w:lineRule="auto"/>
        <w:ind w:left="304" w:right="293"/>
        <w:jc w:val="both"/>
        <w:rPr>
          <w:rFonts w:hint="default" w:ascii="Times New Roman" w:hAnsi="Times New Roman" w:cs="Times New Roman"/>
          <w:sz w:val="28"/>
          <w:szCs w:val="28"/>
        </w:rPr>
      </w:pPr>
      <w:r>
        <w:rPr>
          <w:rFonts w:hint="default" w:ascii="Times New Roman" w:hAnsi="Times New Roman" w:cs="Times New Roman"/>
          <w:sz w:val="28"/>
          <w:szCs w:val="28"/>
        </w:rPr>
        <w:pict>
          <v:rect id="_x0000_s3147" o:spid="_x0000_s3147" o:spt="1" style="position:absolute;left:0pt;margin-left:97.75pt;margin-top:98.85pt;height:0.45pt;width:399.7pt;mso-position-horizontal-relative:page;mso-wrap-distance-bottom:0pt;mso-wrap-distance-top:0pt;z-index:-251421696;mso-width-relative:page;mso-height-relative:page;" fillcolor="#999999" filled="t" stroked="f" coordsize="21600,21600">
            <v:path/>
            <v:fill on="t" focussize="0,0"/>
            <v:stroke on="f"/>
            <v:imagedata o:title=""/>
            <o:lock v:ext="edit"/>
            <w10:wrap type="topAndBottom"/>
          </v:rect>
        </w:pict>
      </w:r>
      <w:r>
        <w:rPr>
          <w:rFonts w:hint="default" w:ascii="Times New Roman" w:hAnsi="Times New Roman" w:cs="Times New Roman"/>
          <w:sz w:val="28"/>
          <w:szCs w:val="28"/>
        </w:rPr>
        <w:pict>
          <v:group id="_x0000_s3148" o:spid="_x0000_s3148" o:spt="203" style="position:absolute;left:0pt;margin-left:163.75pt;margin-top:107.55pt;height:94pt;width:266.55pt;mso-position-horizontal-relative:page;mso-wrap-distance-bottom:0pt;mso-wrap-distance-top:0pt;z-index:-251420672;mso-width-relative:page;mso-height-relative:page;" coordorigin="3276,2152" coordsize="5331,1880">
            <o:lock v:ext="edit"/>
            <v:shape id="_x0000_s3149" o:spid="_x0000_s3149" o:spt="75" type="#_x0000_t75" style="position:absolute;left:3275;top:2212;height:1820;width:5331;" filled="f" stroked="f" coordsize="21600,21600">
              <v:path/>
              <v:fill on="f" focussize="0,0"/>
              <v:stroke on="f"/>
              <v:imagedata r:id="rId216" o:title=""/>
              <o:lock v:ext="edit" aspectratio="t"/>
            </v:shape>
            <v:shape id="_x0000_s3150" o:spid="_x0000_s3150" o:spt="202" type="#_x0000_t202" style="position:absolute;left:5973;top:2151;height:161;width:355;"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hAnsi="Arial"/>
                        <w:sz w:val="16"/>
                      </w:rPr>
                    </w:pPr>
                    <w:r>
                      <w:rPr>
                        <w:rFonts w:ascii="Arial" w:hAnsi="Arial"/>
                        <w:w w:val="85"/>
                        <w:sz w:val="16"/>
                      </w:rPr>
                      <w:t>Khớp</w:t>
                    </w:r>
                  </w:p>
                </w:txbxContent>
              </v:textbox>
            </v:shape>
            <w10:wrap type="topAndBottom"/>
          </v:group>
        </w:pict>
      </w:r>
      <w:r>
        <w:rPr>
          <w:rFonts w:hint="default" w:cs="Times New Roman"/>
          <w:sz w:val="28"/>
          <w:szCs w:val="28"/>
          <w:lang w:val="en-US"/>
        </w:rPr>
        <w:t>Đ</w:t>
      </w:r>
      <w:r>
        <w:rPr>
          <w:rFonts w:hint="default" w:ascii="Times New Roman" w:hAnsi="Times New Roman" w:cs="Times New Roman"/>
          <w:sz w:val="28"/>
          <w:szCs w:val="28"/>
        </w:rPr>
        <w:t xml:space="preserve">ôi khi, việc xoá </w:t>
      </w:r>
      <w:r>
        <w:rPr>
          <w:rFonts w:hint="default" w:cs="Times New Roman"/>
          <w:sz w:val="28"/>
          <w:szCs w:val="28"/>
          <w:lang w:val="en-US"/>
        </w:rPr>
        <w:t>đ</w:t>
      </w:r>
      <w:r>
        <w:rPr>
          <w:rFonts w:hint="default" w:ascii="Times New Roman" w:hAnsi="Times New Roman" w:cs="Times New Roman"/>
          <w:sz w:val="28"/>
          <w:szCs w:val="28"/>
        </w:rPr>
        <w:t xml:space="preserve">i một </w:t>
      </w:r>
      <w:r>
        <w:rPr>
          <w:rFonts w:hint="default" w:cs="Times New Roman"/>
          <w:sz w:val="28"/>
          <w:szCs w:val="28"/>
          <w:lang w:val="en-US"/>
        </w:rPr>
        <w:t>đ</w:t>
      </w:r>
      <w:r>
        <w:rPr>
          <w:rFonts w:hint="default" w:ascii="Times New Roman" w:hAnsi="Times New Roman" w:cs="Times New Roman"/>
          <w:sz w:val="28"/>
          <w:szCs w:val="28"/>
        </w:rPr>
        <w:t xml:space="preserve">ỉnh và tất cả các cạnh liên thuộc với nó sẽ tạo ra một </w:t>
      </w:r>
      <w:r>
        <w:rPr>
          <w:rFonts w:hint="default" w:cs="Times New Roman"/>
          <w:sz w:val="28"/>
          <w:szCs w:val="28"/>
          <w:lang w:val="en-US"/>
        </w:rPr>
        <w:t>đ</w:t>
      </w:r>
      <w:r>
        <w:rPr>
          <w:rFonts w:hint="default" w:ascii="Times New Roman" w:hAnsi="Times New Roman" w:cs="Times New Roman"/>
          <w:sz w:val="28"/>
          <w:szCs w:val="28"/>
        </w:rPr>
        <w:t xml:space="preserve">ồ thị con mới có nhiều thành phần liên thông hơn </w:t>
      </w:r>
      <w:r>
        <w:rPr>
          <w:rFonts w:hint="default" w:cs="Times New Roman"/>
          <w:sz w:val="28"/>
          <w:szCs w:val="28"/>
          <w:lang w:val="en-US"/>
        </w:rPr>
        <w:t>đ</w:t>
      </w:r>
      <w:r>
        <w:rPr>
          <w:rFonts w:hint="default" w:ascii="Times New Roman" w:hAnsi="Times New Roman" w:cs="Times New Roman"/>
          <w:sz w:val="28"/>
          <w:szCs w:val="28"/>
        </w:rPr>
        <w:t xml:space="preserve">ồ thị ban </w:t>
      </w:r>
      <w:r>
        <w:rPr>
          <w:rFonts w:hint="default" w:cs="Times New Roman"/>
          <w:sz w:val="28"/>
          <w:szCs w:val="28"/>
          <w:lang w:val="en-US"/>
        </w:rPr>
        <w:t>đ</w:t>
      </w:r>
      <w:r>
        <w:rPr>
          <w:rFonts w:hint="default" w:ascii="Times New Roman" w:hAnsi="Times New Roman" w:cs="Times New Roman"/>
          <w:sz w:val="28"/>
          <w:szCs w:val="28"/>
        </w:rPr>
        <w:t xml:space="preserve">ầu, các </w:t>
      </w:r>
      <w:r>
        <w:rPr>
          <w:rFonts w:hint="default" w:cs="Times New Roman"/>
          <w:sz w:val="28"/>
          <w:szCs w:val="28"/>
          <w:lang w:val="en-US"/>
        </w:rPr>
        <w:t>đ</w:t>
      </w:r>
      <w:r>
        <w:rPr>
          <w:rFonts w:hint="default" w:ascii="Times New Roman" w:hAnsi="Times New Roman" w:cs="Times New Roman"/>
          <w:sz w:val="28"/>
          <w:szCs w:val="28"/>
        </w:rPr>
        <w:t xml:space="preserve">ỉnh như thế gọi là </w:t>
      </w:r>
      <w:r>
        <w:rPr>
          <w:rFonts w:hint="default" w:cs="Times New Roman"/>
          <w:i/>
          <w:sz w:val="28"/>
          <w:szCs w:val="28"/>
          <w:lang w:val="en-US"/>
        </w:rPr>
        <w:t>đ</w:t>
      </w:r>
      <w:r>
        <w:rPr>
          <w:rFonts w:hint="default" w:ascii="Times New Roman" w:hAnsi="Times New Roman" w:cs="Times New Roman"/>
          <w:i/>
          <w:sz w:val="28"/>
          <w:szCs w:val="28"/>
        </w:rPr>
        <w:t xml:space="preserve">ỉnh cắt </w:t>
      </w:r>
      <w:r>
        <w:rPr>
          <w:rFonts w:hint="default" w:ascii="Times New Roman" w:hAnsi="Times New Roman" w:cs="Times New Roman"/>
          <w:sz w:val="28"/>
          <w:szCs w:val="28"/>
        </w:rPr>
        <w:t>(</w:t>
      </w:r>
      <w:r>
        <w:rPr>
          <w:rFonts w:hint="default" w:ascii="Times New Roman" w:hAnsi="Times New Roman" w:cs="Times New Roman"/>
          <w:i/>
          <w:sz w:val="28"/>
          <w:szCs w:val="28"/>
        </w:rPr>
        <w:t>cut vertices</w:t>
      </w:r>
      <w:r>
        <w:rPr>
          <w:rFonts w:hint="default" w:ascii="Times New Roman" w:hAnsi="Times New Roman" w:cs="Times New Roman"/>
          <w:sz w:val="28"/>
          <w:szCs w:val="28"/>
        </w:rPr>
        <w:t xml:space="preserve">) hay </w:t>
      </w:r>
      <w:r>
        <w:rPr>
          <w:rFonts w:hint="default" w:ascii="Times New Roman" w:hAnsi="Times New Roman" w:cs="Times New Roman"/>
          <w:i/>
          <w:sz w:val="28"/>
          <w:szCs w:val="28"/>
        </w:rPr>
        <w:t xml:space="preserve">nút khớp </w:t>
      </w:r>
      <w:r>
        <w:rPr>
          <w:rFonts w:hint="default" w:ascii="Times New Roman" w:hAnsi="Times New Roman" w:cs="Times New Roman"/>
          <w:sz w:val="28"/>
          <w:szCs w:val="28"/>
        </w:rPr>
        <w:t>(</w:t>
      </w:r>
      <w:r>
        <w:rPr>
          <w:rFonts w:hint="default" w:ascii="Times New Roman" w:hAnsi="Times New Roman" w:cs="Times New Roman"/>
          <w:i/>
          <w:sz w:val="28"/>
          <w:szCs w:val="28"/>
        </w:rPr>
        <w:t>articulation nodes</w:t>
      </w:r>
      <w:r>
        <w:rPr>
          <w:rFonts w:hint="default" w:ascii="Times New Roman" w:hAnsi="Times New Roman" w:cs="Times New Roman"/>
          <w:sz w:val="28"/>
          <w:szCs w:val="28"/>
        </w:rPr>
        <w:t xml:space="preserve">). Hoàn toàn tương tự, những cạnh mà khi ta bỏ nó </w:t>
      </w:r>
      <w:r>
        <w:rPr>
          <w:rFonts w:hint="default" w:cs="Times New Roman"/>
          <w:sz w:val="28"/>
          <w:szCs w:val="28"/>
          <w:lang w:val="en-US"/>
        </w:rPr>
        <w:t>đ</w:t>
      </w:r>
      <w:r>
        <w:rPr>
          <w:rFonts w:hint="default" w:ascii="Times New Roman" w:hAnsi="Times New Roman" w:cs="Times New Roman"/>
          <w:sz w:val="28"/>
          <w:szCs w:val="28"/>
        </w:rPr>
        <w:t xml:space="preserve">i sẽ tạo ra một </w:t>
      </w:r>
      <w:r>
        <w:rPr>
          <w:rFonts w:hint="default" w:cs="Times New Roman"/>
          <w:sz w:val="28"/>
          <w:szCs w:val="28"/>
          <w:lang w:val="en-US"/>
        </w:rPr>
        <w:t>đ</w:t>
      </w:r>
      <w:r>
        <w:rPr>
          <w:rFonts w:hint="default" w:ascii="Times New Roman" w:hAnsi="Times New Roman" w:cs="Times New Roman"/>
          <w:sz w:val="28"/>
          <w:szCs w:val="28"/>
        </w:rPr>
        <w:t xml:space="preserve">ồ thị có nhiều thành phần liên thông hơn so với </w:t>
      </w:r>
      <w:r>
        <w:rPr>
          <w:rFonts w:hint="default" w:cs="Times New Roman"/>
          <w:sz w:val="28"/>
          <w:szCs w:val="28"/>
          <w:lang w:val="en-US"/>
        </w:rPr>
        <w:t>đ</w:t>
      </w:r>
      <w:r>
        <w:rPr>
          <w:rFonts w:hint="default" w:ascii="Times New Roman" w:hAnsi="Times New Roman" w:cs="Times New Roman"/>
          <w:sz w:val="28"/>
          <w:szCs w:val="28"/>
        </w:rPr>
        <w:t xml:space="preserve">ồ thị ban </w:t>
      </w:r>
      <w:r>
        <w:rPr>
          <w:rFonts w:hint="default" w:cs="Times New Roman"/>
          <w:sz w:val="28"/>
          <w:szCs w:val="28"/>
          <w:lang w:val="en-US"/>
        </w:rPr>
        <w:t>đ</w:t>
      </w:r>
      <w:r>
        <w:rPr>
          <w:rFonts w:hint="default" w:ascii="Times New Roman" w:hAnsi="Times New Roman" w:cs="Times New Roman"/>
          <w:sz w:val="28"/>
          <w:szCs w:val="28"/>
        </w:rPr>
        <w:t xml:space="preserve">ầu </w:t>
      </w:r>
      <w:r>
        <w:rPr>
          <w:rFonts w:hint="default" w:cs="Times New Roman"/>
          <w:sz w:val="28"/>
          <w:szCs w:val="28"/>
          <w:lang w:val="en-US"/>
        </w:rPr>
        <w:t>đ</w:t>
      </w:r>
      <w:r>
        <w:rPr>
          <w:rFonts w:hint="default" w:ascii="Times New Roman" w:hAnsi="Times New Roman" w:cs="Times New Roman"/>
          <w:sz w:val="28"/>
          <w:szCs w:val="28"/>
        </w:rPr>
        <w:t xml:space="preserve">ược gọi là </w:t>
      </w:r>
      <w:r>
        <w:rPr>
          <w:rFonts w:hint="default" w:ascii="Times New Roman" w:hAnsi="Times New Roman" w:cs="Times New Roman"/>
          <w:i/>
          <w:sz w:val="28"/>
          <w:szCs w:val="28"/>
        </w:rPr>
        <w:t xml:space="preserve">cạnh cắt </w:t>
      </w:r>
      <w:r>
        <w:rPr>
          <w:rFonts w:hint="default" w:ascii="Times New Roman" w:hAnsi="Times New Roman" w:cs="Times New Roman"/>
          <w:sz w:val="28"/>
          <w:szCs w:val="28"/>
        </w:rPr>
        <w:t>(</w:t>
      </w:r>
      <w:r>
        <w:rPr>
          <w:rFonts w:hint="default" w:ascii="Times New Roman" w:hAnsi="Times New Roman" w:cs="Times New Roman"/>
          <w:i/>
          <w:sz w:val="28"/>
          <w:szCs w:val="28"/>
        </w:rPr>
        <w:t>cut edges</w:t>
      </w:r>
      <w:r>
        <w:rPr>
          <w:rFonts w:hint="default" w:ascii="Times New Roman" w:hAnsi="Times New Roman" w:cs="Times New Roman"/>
          <w:sz w:val="28"/>
          <w:szCs w:val="28"/>
        </w:rPr>
        <w:t xml:space="preserve">) hay </w:t>
      </w:r>
      <w:r>
        <w:rPr>
          <w:rFonts w:hint="default" w:ascii="Times New Roman" w:hAnsi="Times New Roman" w:cs="Times New Roman"/>
          <w:i/>
          <w:sz w:val="28"/>
          <w:szCs w:val="28"/>
        </w:rPr>
        <w:t xml:space="preserve">cầu </w:t>
      </w:r>
      <w:r>
        <w:rPr>
          <w:rFonts w:hint="default" w:ascii="Times New Roman" w:hAnsi="Times New Roman" w:cs="Times New Roman"/>
          <w:sz w:val="28"/>
          <w:szCs w:val="28"/>
        </w:rPr>
        <w:t>(</w:t>
      </w:r>
      <w:r>
        <w:rPr>
          <w:rFonts w:hint="default" w:ascii="Times New Roman" w:hAnsi="Times New Roman" w:cs="Times New Roman"/>
          <w:i/>
          <w:sz w:val="28"/>
          <w:szCs w:val="28"/>
        </w:rPr>
        <w:t>bridges</w:t>
      </w:r>
      <w:r>
        <w:rPr>
          <w:rFonts w:hint="default" w:ascii="Times New Roman" w:hAnsi="Times New Roman" w:cs="Times New Roman"/>
          <w:sz w:val="28"/>
          <w:szCs w:val="28"/>
        </w:rPr>
        <w:t>).</w:t>
      </w:r>
    </w:p>
    <w:p>
      <w:pPr>
        <w:pStyle w:val="7"/>
        <w:spacing w:before="5"/>
        <w:rPr>
          <w:rFonts w:hint="default" w:ascii="Times New Roman" w:hAnsi="Times New Roman" w:cs="Times New Roman"/>
          <w:sz w:val="28"/>
          <w:szCs w:val="28"/>
        </w:rPr>
      </w:pPr>
    </w:p>
    <w:p>
      <w:pPr>
        <w:spacing w:before="46"/>
        <w:ind w:left="1647" w:right="304" w:firstLine="0"/>
        <w:jc w:val="center"/>
        <w:rPr>
          <w:rFonts w:hint="default" w:ascii="Times New Roman" w:hAnsi="Times New Roman" w:cs="Times New Roman"/>
          <w:sz w:val="28"/>
          <w:szCs w:val="28"/>
        </w:rPr>
      </w:pPr>
      <w:r>
        <w:rPr>
          <w:rFonts w:hint="default" w:ascii="Times New Roman" w:hAnsi="Times New Roman" w:cs="Times New Roman"/>
          <w:w w:val="85"/>
          <w:sz w:val="28"/>
          <w:szCs w:val="28"/>
        </w:rPr>
        <w:t>Cớ</w:t>
      </w:r>
    </w:p>
    <w:p>
      <w:pPr>
        <w:pStyle w:val="7"/>
        <w:spacing w:before="10"/>
        <w:rPr>
          <w:rFonts w:hint="default" w:ascii="Times New Roman" w:hAnsi="Times New Roman" w:cs="Times New Roman"/>
          <w:sz w:val="28"/>
          <w:szCs w:val="28"/>
        </w:rPr>
      </w:pPr>
    </w:p>
    <w:p>
      <w:pPr>
        <w:spacing w:before="91"/>
        <w:ind w:left="310" w:right="304" w:firstLine="0"/>
        <w:jc w:val="center"/>
        <w:rPr>
          <w:rFonts w:hint="default" w:ascii="Times New Roman" w:hAnsi="Times New Roman" w:cs="Times New Roman"/>
          <w:i/>
          <w:sz w:val="28"/>
          <w:szCs w:val="28"/>
        </w:rPr>
      </w:pPr>
      <w:r>
        <w:rPr>
          <w:rFonts w:hint="default" w:ascii="Times New Roman" w:hAnsi="Times New Roman" w:cs="Times New Roman"/>
          <w:i/>
          <w:w w:val="105"/>
          <w:sz w:val="28"/>
          <w:szCs w:val="28"/>
        </w:rPr>
        <w:t>Hình 5-15: Khớp và cầu</w:t>
      </w:r>
    </w:p>
    <w:p>
      <w:pPr>
        <w:pStyle w:val="7"/>
        <w:spacing w:before="11"/>
        <w:rPr>
          <w:rFonts w:hint="default" w:ascii="Times New Roman" w:hAnsi="Times New Roman" w:cs="Times New Roman"/>
          <w:i/>
          <w:sz w:val="28"/>
          <w:szCs w:val="28"/>
        </w:rPr>
      </w:pPr>
    </w:p>
    <w:p>
      <w:pPr>
        <w:pStyle w:val="12"/>
        <w:numPr>
          <w:ilvl w:val="0"/>
          <w:numId w:val="72"/>
        </w:numPr>
        <w:tabs>
          <w:tab w:val="left" w:pos="565"/>
        </w:tabs>
        <w:spacing w:before="0" w:after="0" w:line="240" w:lineRule="auto"/>
        <w:ind w:left="564" w:right="0" w:hanging="261"/>
        <w:jc w:val="both"/>
        <w:rPr>
          <w:rFonts w:hint="default" w:ascii="Times New Roman" w:hAnsi="Times New Roman" w:cs="Times New Roman"/>
          <w:i/>
          <w:sz w:val="28"/>
          <w:szCs w:val="28"/>
        </w:rPr>
      </w:pPr>
      <w:r>
        <w:rPr>
          <w:rFonts w:hint="default" w:ascii="Times New Roman" w:hAnsi="Times New Roman" w:cs="Times New Roman"/>
          <w:i/>
          <w:w w:val="105"/>
          <w:sz w:val="28"/>
          <w:szCs w:val="28"/>
        </w:rPr>
        <w:t xml:space="preserve">Tính liên thông trên </w:t>
      </w:r>
      <w:r>
        <w:rPr>
          <w:rFonts w:hint="default" w:cs="Times New Roman"/>
          <w:i/>
          <w:w w:val="105"/>
          <w:sz w:val="28"/>
          <w:szCs w:val="28"/>
          <w:lang w:val="en-US"/>
        </w:rPr>
        <w:t>đ</w:t>
      </w:r>
      <w:r>
        <w:rPr>
          <w:rFonts w:hint="default" w:ascii="Times New Roman" w:hAnsi="Times New Roman" w:cs="Times New Roman"/>
          <w:i/>
          <w:w w:val="105"/>
          <w:sz w:val="28"/>
          <w:szCs w:val="28"/>
        </w:rPr>
        <w:t>ồ thị có</w:t>
      </w:r>
      <w:r>
        <w:rPr>
          <w:rFonts w:hint="default" w:ascii="Times New Roman" w:hAnsi="Times New Roman" w:cs="Times New Roman"/>
          <w:i/>
          <w:spacing w:val="-23"/>
          <w:w w:val="105"/>
          <w:sz w:val="28"/>
          <w:szCs w:val="28"/>
        </w:rPr>
        <w:t xml:space="preserve"> </w:t>
      </w:r>
      <w:r>
        <w:rPr>
          <w:rFonts w:hint="default" w:ascii="Times New Roman" w:hAnsi="Times New Roman" w:cs="Times New Roman"/>
          <w:i/>
          <w:w w:val="105"/>
          <w:sz w:val="28"/>
          <w:szCs w:val="28"/>
        </w:rPr>
        <w:t>hướng</w:t>
      </w:r>
    </w:p>
    <w:p>
      <w:pPr>
        <w:pStyle w:val="7"/>
        <w:spacing w:before="78" w:line="266" w:lineRule="auto"/>
        <w:ind w:left="304" w:right="295" w:hanging="1"/>
        <w:jc w:val="both"/>
        <w:rPr>
          <w:rFonts w:hint="default" w:ascii="Times New Roman" w:hAnsi="Times New Roman" w:cs="Times New Roman"/>
          <w:sz w:val="28"/>
          <w:szCs w:val="28"/>
        </w:rPr>
      </w:pPr>
      <w:r>
        <w:rPr>
          <w:rFonts w:hint="default" w:ascii="Times New Roman" w:hAnsi="Times New Roman" w:cs="Times New Roman"/>
          <w:sz w:val="28"/>
          <w:szCs w:val="28"/>
        </w:rPr>
        <w:t xml:space="preserve">Cho </w:t>
      </w:r>
      <w:r>
        <w:rPr>
          <w:rFonts w:hint="default" w:cs="Times New Roman"/>
          <w:sz w:val="28"/>
          <w:szCs w:val="28"/>
          <w:lang w:val="en-US"/>
        </w:rPr>
        <w:t>đ</w:t>
      </w:r>
      <w:r>
        <w:rPr>
          <w:rFonts w:hint="default" w:ascii="Times New Roman" w:hAnsi="Times New Roman" w:cs="Times New Roman"/>
          <w:sz w:val="28"/>
          <w:szCs w:val="28"/>
        </w:rPr>
        <w:t xml:space="preserve">ồ thị có hướng G = </w:t>
      </w:r>
      <w:r>
        <w:rPr>
          <w:rFonts w:hint="default" w:ascii="Times New Roman" w:hAnsi="Times New Roman" w:cs="Times New Roman"/>
          <w:position w:val="1"/>
          <w:sz w:val="28"/>
          <w:szCs w:val="28"/>
        </w:rPr>
        <w:t>(</w:t>
      </w:r>
      <w:r>
        <w:rPr>
          <w:rFonts w:hint="default" w:ascii="Times New Roman" w:hAnsi="Times New Roman" w:cs="Times New Roman"/>
          <w:sz w:val="28"/>
          <w:szCs w:val="28"/>
        </w:rPr>
        <w:t>V, E</w:t>
      </w:r>
      <w:r>
        <w:rPr>
          <w:rFonts w:hint="default" w:ascii="Times New Roman" w:hAnsi="Times New Roman" w:cs="Times New Roman"/>
          <w:position w:val="1"/>
          <w:sz w:val="28"/>
          <w:szCs w:val="28"/>
        </w:rPr>
        <w:t>)</w:t>
      </w:r>
      <w:r>
        <w:rPr>
          <w:rFonts w:hint="default" w:ascii="Times New Roman" w:hAnsi="Times New Roman" w:cs="Times New Roman"/>
          <w:sz w:val="28"/>
          <w:szCs w:val="28"/>
        </w:rPr>
        <w:t xml:space="preserve">, có hai khái niệm về tính liên thông của </w:t>
      </w:r>
      <w:r>
        <w:rPr>
          <w:rFonts w:hint="default" w:cs="Times New Roman"/>
          <w:sz w:val="28"/>
          <w:szCs w:val="28"/>
          <w:lang w:val="en-US"/>
        </w:rPr>
        <w:t>đ</w:t>
      </w:r>
      <w:r>
        <w:rPr>
          <w:rFonts w:hint="default" w:ascii="Times New Roman" w:hAnsi="Times New Roman" w:cs="Times New Roman"/>
          <w:sz w:val="28"/>
          <w:szCs w:val="28"/>
        </w:rPr>
        <w:t>ồ thị có hướng tuỳ theo chúng ta có quan tâm tới hướng của các cung không.</w:t>
      </w:r>
    </w:p>
    <w:p>
      <w:pPr>
        <w:spacing w:before="61" w:line="266" w:lineRule="auto"/>
        <w:ind w:left="304" w:right="297" w:firstLine="0"/>
        <w:jc w:val="both"/>
        <w:rPr>
          <w:rFonts w:hint="default" w:ascii="Times New Roman" w:hAnsi="Times New Roman" w:cs="Times New Roman"/>
          <w:sz w:val="28"/>
          <w:szCs w:val="28"/>
        </w:rPr>
      </w:pPr>
      <w:r>
        <w:rPr>
          <w:rFonts w:hint="default" w:ascii="Times New Roman" w:hAnsi="Times New Roman" w:cs="Times New Roman"/>
          <w:sz w:val="28"/>
          <w:szCs w:val="28"/>
        </w:rPr>
        <w:pict>
          <v:rect id="_x0000_s3151" o:spid="_x0000_s3151" o:spt="1" style="position:absolute;left:0pt;margin-left:97.75pt;margin-top:52.25pt;height:0.45pt;width:399.7pt;mso-position-horizontal-relative:page;mso-wrap-distance-bottom:0pt;mso-wrap-distance-top:0pt;z-index:-251419648;mso-width-relative:page;mso-height-relative:page;" fillcolor="#999999" filled="t" stroked="f" coordsize="21600,21600">
            <v:path/>
            <v:fill on="t" focussize="0,0"/>
            <v:stroke on="f"/>
            <v:imagedata o:title=""/>
            <o:lock v:ext="edit"/>
            <w10:wrap type="topAndBottom"/>
          </v:rect>
        </w:pict>
      </w:r>
      <w:r>
        <w:rPr>
          <w:rFonts w:hint="default" w:ascii="Times New Roman" w:hAnsi="Times New Roman" w:cs="Times New Roman"/>
          <w:sz w:val="28"/>
          <w:szCs w:val="28"/>
        </w:rPr>
        <w:t xml:space="preserve">G gọi là </w:t>
      </w:r>
      <w:r>
        <w:rPr>
          <w:rFonts w:hint="default" w:ascii="Times New Roman" w:hAnsi="Times New Roman" w:cs="Times New Roman"/>
          <w:i/>
          <w:sz w:val="28"/>
          <w:szCs w:val="28"/>
        </w:rPr>
        <w:t xml:space="preserve">liên thông mạnh </w:t>
      </w:r>
      <w:r>
        <w:rPr>
          <w:rFonts w:hint="default" w:ascii="Times New Roman" w:hAnsi="Times New Roman" w:cs="Times New Roman"/>
          <w:sz w:val="28"/>
          <w:szCs w:val="28"/>
        </w:rPr>
        <w:t>(</w:t>
      </w:r>
      <w:r>
        <w:rPr>
          <w:rFonts w:hint="default" w:ascii="Times New Roman" w:hAnsi="Times New Roman" w:cs="Times New Roman"/>
          <w:i/>
          <w:sz w:val="28"/>
          <w:szCs w:val="28"/>
        </w:rPr>
        <w:t>strongly connected</w:t>
      </w:r>
      <w:r>
        <w:rPr>
          <w:rFonts w:hint="default" w:ascii="Times New Roman" w:hAnsi="Times New Roman" w:cs="Times New Roman"/>
          <w:sz w:val="28"/>
          <w:szCs w:val="28"/>
        </w:rPr>
        <w:t xml:space="preserve">) nếu luôn tồn tại </w:t>
      </w:r>
      <w:r>
        <w:rPr>
          <w:rFonts w:hint="default" w:cs="Times New Roman"/>
          <w:sz w:val="28"/>
          <w:szCs w:val="28"/>
          <w:lang w:val="en-US"/>
        </w:rPr>
        <w:t>đ</w:t>
      </w:r>
      <w:r>
        <w:rPr>
          <w:rFonts w:hint="default" w:ascii="Times New Roman" w:hAnsi="Times New Roman" w:cs="Times New Roman"/>
          <w:sz w:val="28"/>
          <w:szCs w:val="28"/>
        </w:rPr>
        <w:t xml:space="preserve">ường </w:t>
      </w:r>
      <w:r>
        <w:rPr>
          <w:rFonts w:hint="default" w:cs="Times New Roman"/>
          <w:sz w:val="28"/>
          <w:szCs w:val="28"/>
          <w:lang w:val="en-US"/>
        </w:rPr>
        <w:t>đ</w:t>
      </w:r>
      <w:r>
        <w:rPr>
          <w:rFonts w:hint="default" w:ascii="Times New Roman" w:hAnsi="Times New Roman" w:cs="Times New Roman"/>
          <w:sz w:val="28"/>
          <w:szCs w:val="28"/>
        </w:rPr>
        <w:t xml:space="preserve">i (theo các cung </w:t>
      </w:r>
      <w:r>
        <w:rPr>
          <w:rFonts w:hint="default" w:cs="Times New Roman"/>
          <w:sz w:val="28"/>
          <w:szCs w:val="28"/>
          <w:lang w:val="en-US"/>
        </w:rPr>
        <w:t>đ</w:t>
      </w:r>
      <w:r>
        <w:rPr>
          <w:rFonts w:hint="default" w:ascii="Times New Roman" w:hAnsi="Times New Roman" w:cs="Times New Roman"/>
          <w:sz w:val="28"/>
          <w:szCs w:val="28"/>
        </w:rPr>
        <w:t xml:space="preserve">ịnh hướng) giữa hai </w:t>
      </w:r>
      <w:r>
        <w:rPr>
          <w:rFonts w:hint="default" w:cs="Times New Roman"/>
          <w:sz w:val="28"/>
          <w:szCs w:val="28"/>
          <w:lang w:val="en-US"/>
        </w:rPr>
        <w:t>đ</w:t>
      </w:r>
      <w:r>
        <w:rPr>
          <w:rFonts w:hint="default" w:ascii="Times New Roman" w:hAnsi="Times New Roman" w:cs="Times New Roman"/>
          <w:sz w:val="28"/>
          <w:szCs w:val="28"/>
        </w:rPr>
        <w:t xml:space="preserve">ỉnh bất kì của </w:t>
      </w:r>
      <w:r>
        <w:rPr>
          <w:rFonts w:hint="default" w:cs="Times New Roman"/>
          <w:sz w:val="28"/>
          <w:szCs w:val="28"/>
          <w:lang w:val="en-US"/>
        </w:rPr>
        <w:t>đ</w:t>
      </w:r>
      <w:r>
        <w:rPr>
          <w:rFonts w:hint="default" w:ascii="Times New Roman" w:hAnsi="Times New Roman" w:cs="Times New Roman"/>
          <w:sz w:val="28"/>
          <w:szCs w:val="28"/>
        </w:rPr>
        <w:t>ồ thị</w:t>
      </w:r>
      <w:bookmarkStart w:id="57" w:name="_GoBack"/>
      <w:r>
        <w:rPr>
          <w:rFonts w:hint="default" w:ascii="Times New Roman" w:hAnsi="Times New Roman" w:cs="Times New Roman"/>
          <w:sz w:val="28"/>
          <w:szCs w:val="28"/>
        </w:rPr>
        <w:t xml:space="preserve">, G gọi là </w:t>
      </w:r>
      <w:r>
        <w:rPr>
          <w:rFonts w:hint="default" w:ascii="Times New Roman" w:hAnsi="Times New Roman" w:cs="Times New Roman"/>
          <w:i/>
          <w:sz w:val="28"/>
          <w:szCs w:val="28"/>
        </w:rPr>
        <w:t xml:space="preserve">liên thông yếu </w:t>
      </w:r>
      <w:r>
        <w:rPr>
          <w:rFonts w:hint="default" w:ascii="Times New Roman" w:hAnsi="Times New Roman" w:cs="Times New Roman"/>
          <w:sz w:val="28"/>
          <w:szCs w:val="28"/>
        </w:rPr>
        <w:t>(</w:t>
      </w:r>
      <w:r>
        <w:rPr>
          <w:rFonts w:hint="default" w:ascii="Times New Roman" w:hAnsi="Times New Roman" w:cs="Times New Roman"/>
          <w:i/>
          <w:sz w:val="28"/>
          <w:szCs w:val="28"/>
        </w:rPr>
        <w:t>weakly connected</w:t>
      </w:r>
      <w:r>
        <w:rPr>
          <w:rFonts w:hint="default" w:ascii="Times New Roman" w:hAnsi="Times New Roman" w:cs="Times New Roman"/>
          <w:sz w:val="28"/>
          <w:szCs w:val="28"/>
        </w:rPr>
        <w:t xml:space="preserve">) nếu phiên bản vô hướng của nó là </w:t>
      </w:r>
      <w:r>
        <w:rPr>
          <w:rFonts w:hint="default" w:cs="Times New Roman"/>
          <w:sz w:val="28"/>
          <w:szCs w:val="28"/>
          <w:lang w:val="en-US"/>
        </w:rPr>
        <w:t>đ</w:t>
      </w:r>
      <w:r>
        <w:rPr>
          <w:rFonts w:hint="default" w:ascii="Times New Roman" w:hAnsi="Times New Roman" w:cs="Times New Roman"/>
          <w:sz w:val="28"/>
          <w:szCs w:val="28"/>
        </w:rPr>
        <w:t>ồ thị liên thông.</w:t>
      </w:r>
    </w:p>
    <w:bookmarkEnd w:id="57"/>
    <w:p>
      <w:pPr>
        <w:pStyle w:val="7"/>
        <w:spacing w:before="6"/>
        <w:rPr>
          <w:rFonts w:hint="default" w:ascii="Times New Roman" w:hAnsi="Times New Roman" w:cs="Times New Roman"/>
          <w:sz w:val="28"/>
          <w:szCs w:val="28"/>
        </w:rPr>
      </w:pPr>
    </w:p>
    <w:p>
      <w:pPr>
        <w:tabs>
          <w:tab w:val="left" w:pos="4557"/>
        </w:tabs>
        <w:spacing w:line="240" w:lineRule="auto"/>
        <w:ind w:left="1965" w:right="0" w:firstLine="0"/>
        <w:rPr>
          <w:rFonts w:hint="default" w:ascii="Times New Roman" w:hAnsi="Times New Roman" w:cs="Times New Roman"/>
          <w:sz w:val="28"/>
          <w:szCs w:val="28"/>
        </w:rPr>
      </w:pPr>
      <w:r>
        <w:rPr>
          <w:rFonts w:hint="default" w:ascii="Times New Roman" w:hAnsi="Times New Roman" w:cs="Times New Roman"/>
          <w:sz w:val="28"/>
          <w:szCs w:val="28"/>
        </w:rPr>
        <w:pict>
          <v:group id="_x0000_s3152" o:spid="_x0000_s3152" o:spt="203" style="height:42.5pt;width:100.1pt;" coordsize="2002,850">
            <o:lock v:ext="edit"/>
            <v:shape id="_x0000_s3153" o:spid="_x0000_s3153" style="position:absolute;left:43;top:45;height:228;width:231;" fillcolor="#6E6E6E" filled="t" stroked="f" coordorigin="43,46" coordsize="231,228" path="m159,46l114,55,78,79,53,116,43,161,53,205,78,241,114,265,159,274,204,265,240,241,265,205,274,161,265,116,240,79,204,55,159,46xe">
              <v:path arrowok="t"/>
              <v:fill on="t" focussize="0,0"/>
              <v:stroke on="f"/>
              <v:imagedata o:title=""/>
              <o:lock v:ext="edit"/>
            </v:shape>
            <v:shape id="_x0000_s3154" o:spid="_x0000_s3154" style="position:absolute;left:5;top:5;height:231;width:231;" fillcolor="#ECECEC" filled="t" stroked="f" coordorigin="5,5" coordsize="231,231" path="m120,5l75,14,38,38,14,75,5,120,14,165,38,201,75,226,120,235,165,226,201,201,226,165,235,120,226,75,201,38,165,14,120,5xe">
              <v:path arrowok="t"/>
              <v:fill on="t" focussize="0,0"/>
              <v:stroke on="f"/>
              <v:imagedata o:title=""/>
              <o:lock v:ext="edit"/>
            </v:shape>
            <v:shape id="_x0000_s3155" o:spid="_x0000_s3155" style="position:absolute;left:5;top:5;height:231;width:231;" filled="f" stroked="t" coordorigin="5,5" coordsize="231,231" path="m120,5l75,14,38,38,14,75,5,120,14,165,38,201,75,226,120,235,165,226,201,201,226,165,235,120,226,75,201,38,165,14,120,5xe">
              <v:path arrowok="t"/>
              <v:fill on="f" focussize="0,0"/>
              <v:stroke weight="0.5pt" color="#000000"/>
              <v:imagedata o:title=""/>
              <o:lock v:ext="edit"/>
            </v:shape>
            <v:shape id="_x0000_s3156" o:spid="_x0000_s3156" style="position:absolute;left:619;top:45;height:228;width:231;" fillcolor="#6E6E6E" filled="t" stroked="f" coordorigin="619,46" coordsize="231,228" path="m735,46l690,55,654,79,629,116,619,161,629,205,654,241,690,265,735,274,780,265,816,241,841,205,850,161,841,116,816,79,780,55,735,46xe">
              <v:path arrowok="t"/>
              <v:fill on="t" focussize="0,0"/>
              <v:stroke on="f"/>
              <v:imagedata o:title=""/>
              <o:lock v:ext="edit"/>
            </v:shape>
            <v:shape id="_x0000_s3157" o:spid="_x0000_s3157" style="position:absolute;left:581;top:5;height:231;width:231;" fillcolor="#ECECEC" filled="t" stroked="f" coordorigin="581,5" coordsize="231,231" path="m696,5l651,14,614,38,590,75,581,120,590,165,614,201,651,226,696,235,741,226,777,201,802,165,811,120,802,75,777,38,741,14,696,5xe">
              <v:path arrowok="t"/>
              <v:fill on="t" focussize="0,0"/>
              <v:stroke on="f"/>
              <v:imagedata o:title=""/>
              <o:lock v:ext="edit"/>
            </v:shape>
            <v:shape id="_x0000_s3158" o:spid="_x0000_s3158" style="position:absolute;left:581;top:5;height:231;width:231;" filled="f" stroked="t" coordorigin="581,5" coordsize="231,231" path="m696,5l651,14,614,38,590,75,581,120,590,165,614,201,651,226,696,235,741,226,777,201,802,165,811,120,802,75,777,38,741,14,696,5xe">
              <v:path arrowok="t"/>
              <v:fill on="f" focussize="0,0"/>
              <v:stroke weight="0.5pt" color="#000000"/>
              <v:imagedata o:title=""/>
              <o:lock v:ext="edit"/>
            </v:shape>
            <v:shape id="_x0000_s3159" o:spid="_x0000_s3159" style="position:absolute;left:230;top:60;height:120;width:351;" fillcolor="#000000" filled="t" stroked="f" coordorigin="231,60" coordsize="351,120" path="m502,60l540,120,499,180,574,125,540,125,545,120,540,115,575,115,502,60xm537,115l235,115,231,120,235,125,537,125,540,120,537,115xm575,115l540,115,545,120,540,125,574,125,581,120,575,115xe">
              <v:path arrowok="t"/>
              <v:fill on="t" focussize="0,0"/>
              <v:stroke on="f"/>
              <v:imagedata o:title=""/>
              <o:lock v:ext="edit"/>
            </v:shape>
            <v:shape id="_x0000_s3160" o:spid="_x0000_s3160" o:spt="75" type="#_x0000_t75" style="position:absolute;left:0;top:576;height:274;width:274;" filled="f" stroked="f" coordsize="21600,21600">
              <v:path/>
              <v:fill on="f" focussize="0,0"/>
              <v:stroke on="f"/>
              <v:imagedata r:id="rId217" o:title=""/>
              <o:lock v:ext="edit" aspectratio="t"/>
            </v:shape>
            <v:shape id="_x0000_s3161" o:spid="_x0000_s3161" style="position:absolute;left:199;top:197;height:418;width:418;" fillcolor="#000000" filled="t" stroked="f" coordorigin="199,197" coordsize="418,418" path="m214,516l199,615,300,600,252,591,226,591,226,583,227,582,214,516xm227,582l226,583,226,591,233,591,236,587,228,586,227,582xm236,587l233,591,252,591,236,587xm617,197l612,197,227,582,228,586,236,587,617,204,617,197xe">
              <v:path arrowok="t"/>
              <v:fill on="t" focussize="0,0"/>
              <v:stroke on="f"/>
              <v:imagedata o:title=""/>
              <o:lock v:ext="edit"/>
            </v:shape>
            <v:shape id="_x0000_s3162" o:spid="_x0000_s3162" o:spt="75" type="#_x0000_t75" style="position:absolute;left:60;top:235;height:351;width:120;" filled="f" stroked="f" coordsize="21600,21600">
              <v:path/>
              <v:fill on="f" focussize="0,0"/>
              <v:stroke on="f"/>
              <v:imagedata r:id="rId218" o:title=""/>
              <o:lock v:ext="edit" aspectratio="t"/>
            </v:shape>
            <v:shape id="_x0000_s3163" o:spid="_x0000_s3163" o:spt="75" type="#_x0000_t75" style="position:absolute;left:1152;top:0;height:274;width:274;" filled="f" stroked="f" coordsize="21600,21600">
              <v:path/>
              <v:fill on="f" focussize="0,0"/>
              <v:stroke on="f"/>
              <v:imagedata r:id="rId219" o:title=""/>
              <o:lock v:ext="edit" aspectratio="t"/>
            </v:shape>
            <v:shape id="_x0000_s3164" o:spid="_x0000_s3164" o:spt="75" type="#_x0000_t75" style="position:absolute;left:806;top:60;height:120;width:351;" filled="f" stroked="f" coordsize="21600,21600">
              <v:path/>
              <v:fill on="f" focussize="0,0"/>
              <v:stroke on="f"/>
              <v:imagedata r:id="rId220" o:title=""/>
              <o:lock v:ext="edit" aspectratio="t"/>
            </v:shape>
            <v:shape id="_x0000_s3165" o:spid="_x0000_s3165" o:spt="75" type="#_x0000_t75" style="position:absolute;left:1144;top:568;height:277;width:274;" filled="f" stroked="f" coordsize="21600,21600">
              <v:path/>
              <v:fill on="f" focussize="0,0"/>
              <v:stroke on="f"/>
              <v:imagedata r:id="rId221" o:title=""/>
              <o:lock v:ext="edit" aspectratio="t"/>
            </v:shape>
            <v:shape id="_x0000_s3166" o:spid="_x0000_s3166" o:spt="75" type="#_x0000_t75" style="position:absolute;left:1728;top:576;height:274;width:274;" filled="f" stroked="f" coordsize="21600,21600">
              <v:path/>
              <v:fill on="f" focussize="0,0"/>
              <v:stroke on="f"/>
              <v:imagedata r:id="rId217" o:title=""/>
              <o:lock v:ext="edit" aspectratio="t"/>
            </v:shape>
            <v:shape id="_x0000_s3167" o:spid="_x0000_s3167" style="position:absolute;left:1349;top:197;height:418;width:418;" fillcolor="#000000" filled="t" stroked="f" coordorigin="1349,197" coordsize="418,418" path="m1732,587l1668,600,1767,615,1763,591,1735,591,1732,587xm1739,580l1738,586,1732,587,1735,591,1743,591,1743,583,1739,580xm1752,516l1739,580,1743,583,1743,591,1763,591,1752,516xm1356,197l1349,197,1349,204,1732,587,1738,586,1739,580,1356,197xe">
              <v:path arrowok="t"/>
              <v:fill on="t" focussize="0,0"/>
              <v:stroke on="f"/>
              <v:imagedata o:title=""/>
              <o:lock v:ext="edit"/>
            </v:shape>
            <v:shape id="_x0000_s3168" o:spid="_x0000_s3168" o:spt="75" type="#_x0000_t75" style="position:absolute;left:1380;top:631;height:120;width:358;" filled="f" stroked="f" coordsize="21600,21600">
              <v:path/>
              <v:fill on="f" focussize="0,0"/>
              <v:stroke on="f"/>
              <v:imagedata r:id="rId222" o:title=""/>
              <o:lock v:ext="edit" aspectratio="t"/>
            </v:shape>
            <v:shape id="_x0000_s3169" o:spid="_x0000_s3169" style="position:absolute;left:775;top:201;height:411;width:413;" fillcolor="#000000" filled="t" stroked="f" coordorigin="775,202" coordsize="413,411" path="m810,227l804,228,803,234,1181,612,1188,612,1188,605,810,227xm775,202l790,300,803,234,802,233,802,226,819,226,876,216,775,202xm809,226l802,226,802,233,803,234,804,228,810,227,809,226xm819,226l809,226,810,227,819,226xe">
              <v:path arrowok="t"/>
              <v:fill on="t" focussize="0,0"/>
              <v:stroke on="f"/>
              <v:imagedata o:title=""/>
              <o:lock v:ext="edit"/>
            </v:shape>
            <w10:wrap type="none"/>
            <w10:anchorlock/>
          </v:group>
        </w:pict>
      </w:r>
      <w:r>
        <w:rPr>
          <w:rFonts w:hint="default" w:ascii="Times New Roman" w:hAnsi="Times New Roman" w:cs="Times New Roman"/>
          <w:sz w:val="28"/>
          <w:szCs w:val="28"/>
        </w:rPr>
        <w:tab/>
      </w:r>
      <w:r>
        <w:rPr>
          <w:rFonts w:hint="default" w:ascii="Times New Roman" w:hAnsi="Times New Roman" w:cs="Times New Roman"/>
          <w:sz w:val="28"/>
          <w:szCs w:val="28"/>
        </w:rPr>
        <w:pict>
          <v:group id="_x0000_s3170" o:spid="_x0000_s3170" o:spt="203" style="height:42.5pt;width:100.1pt;" coordsize="2002,850">
            <o:lock v:ext="edit"/>
            <v:shape id="_x0000_s3171" o:spid="_x0000_s3171" style="position:absolute;left:43;top:45;height:228;width:231;" fillcolor="#6E6E6E" filled="t" stroked="f" coordorigin="43,46" coordsize="231,228" path="m159,46l114,55,78,79,53,116,43,161,53,205,78,241,114,265,159,274,204,265,240,241,265,205,274,161,265,116,240,79,204,55,159,46xe">
              <v:path arrowok="t"/>
              <v:fill on="t" focussize="0,0"/>
              <v:stroke on="f"/>
              <v:imagedata o:title=""/>
              <o:lock v:ext="edit"/>
            </v:shape>
            <v:shape id="_x0000_s3172" o:spid="_x0000_s3172" style="position:absolute;left:5;top:5;height:231;width:231;" fillcolor="#ECECEC" filled="t" stroked="f" coordorigin="5,5" coordsize="231,231" path="m120,5l75,14,38,38,14,75,5,120,14,165,38,201,75,226,120,235,165,226,201,201,226,165,235,120,226,75,201,38,165,14,120,5xe">
              <v:path arrowok="t"/>
              <v:fill on="t" focussize="0,0"/>
              <v:stroke on="f"/>
              <v:imagedata o:title=""/>
              <o:lock v:ext="edit"/>
            </v:shape>
            <v:shape id="_x0000_s3173" o:spid="_x0000_s3173" style="position:absolute;left:5;top:5;height:231;width:231;" filled="f" stroked="t" coordorigin="5,5" coordsize="231,231" path="m120,5l75,14,38,38,14,75,5,120,14,165,38,201,75,226,120,235,165,226,201,201,226,165,235,120,226,75,201,38,165,14,120,5xe">
              <v:path arrowok="t"/>
              <v:fill on="f" focussize="0,0"/>
              <v:stroke weight="0.5pt" color="#000000"/>
              <v:imagedata o:title=""/>
              <o:lock v:ext="edit"/>
            </v:shape>
            <v:shape id="_x0000_s3174" o:spid="_x0000_s3174" style="position:absolute;left:619;top:45;height:228;width:231;" fillcolor="#6E6E6E" filled="t" stroked="f" coordorigin="619,46" coordsize="231,228" path="m735,46l690,55,654,79,629,116,619,161,629,205,654,241,690,265,735,274,780,265,816,241,841,205,850,161,841,116,816,79,780,55,735,46xe">
              <v:path arrowok="t"/>
              <v:fill on="t" focussize="0,0"/>
              <v:stroke on="f"/>
              <v:imagedata o:title=""/>
              <o:lock v:ext="edit"/>
            </v:shape>
            <v:shape id="_x0000_s3175" o:spid="_x0000_s3175" style="position:absolute;left:581;top:5;height:231;width:231;" fillcolor="#ECECEC" filled="t" stroked="f" coordorigin="581,5" coordsize="231,231" path="m696,5l651,14,614,38,590,75,581,120,590,165,614,201,651,226,696,235,741,226,777,201,802,165,811,120,802,75,777,38,741,14,696,5xe">
              <v:path arrowok="t"/>
              <v:fill on="t" focussize="0,0"/>
              <v:stroke on="f"/>
              <v:imagedata o:title=""/>
              <o:lock v:ext="edit"/>
            </v:shape>
            <v:shape id="_x0000_s3176" o:spid="_x0000_s3176" style="position:absolute;left:581;top:5;height:231;width:231;" filled="f" stroked="t" coordorigin="581,5" coordsize="231,231" path="m696,5l651,14,614,38,590,75,581,120,590,165,614,201,651,226,696,235,741,226,777,201,802,165,811,120,802,75,777,38,741,14,696,5xe">
              <v:path arrowok="t"/>
              <v:fill on="f" focussize="0,0"/>
              <v:stroke weight="0.5pt" color="#000000"/>
              <v:imagedata o:title=""/>
              <o:lock v:ext="edit"/>
            </v:shape>
            <v:shape id="_x0000_s3177" o:spid="_x0000_s3177" style="position:absolute;left:230;top:60;height:120;width:351;" fillcolor="#000000" filled="t" stroked="f" coordorigin="231,60" coordsize="351,120" path="m502,60l540,120,499,180,574,125,540,125,545,120,540,115,575,115,502,60xm537,115l235,115,231,120,235,125,537,125,540,120,537,115xm575,115l540,115,545,120,540,125,574,125,581,120,575,115xe">
              <v:path arrowok="t"/>
              <v:fill on="t" focussize="0,0"/>
              <v:stroke on="f"/>
              <v:imagedata o:title=""/>
              <o:lock v:ext="edit"/>
            </v:shape>
            <v:shape id="_x0000_s3178" o:spid="_x0000_s3178" o:spt="75" type="#_x0000_t75" style="position:absolute;left:0;top:576;height:274;width:274;" filled="f" stroked="f" coordsize="21600,21600">
              <v:path/>
              <v:fill on="f" focussize="0,0"/>
              <v:stroke on="f"/>
              <v:imagedata r:id="rId219" o:title=""/>
              <o:lock v:ext="edit" aspectratio="t"/>
            </v:shape>
            <v:shape id="_x0000_s3179" o:spid="_x0000_s3179" style="position:absolute;left:199;top:197;height:418;width:418;" fillcolor="#000000" filled="t" stroked="f" coordorigin="199,197" coordsize="418,418" path="m214,516l199,615,300,600,252,591,226,591,226,583,227,582,214,516xm227,582l226,583,226,591,233,591,236,587,228,586,227,582xm236,587l233,591,252,591,236,587xm617,197l612,197,227,582,228,586,236,587,617,204,617,197xe">
              <v:path arrowok="t"/>
              <v:fill on="t" focussize="0,0"/>
              <v:stroke on="f"/>
              <v:imagedata o:title=""/>
              <o:lock v:ext="edit"/>
            </v:shape>
            <v:shape id="_x0000_s3180" o:spid="_x0000_s3180" o:spt="75" type="#_x0000_t75" style="position:absolute;left:60;top:230;height:351;width:120;" filled="f" stroked="f" coordsize="21600,21600">
              <v:path/>
              <v:fill on="f" focussize="0,0"/>
              <v:stroke on="f"/>
              <v:imagedata r:id="rId223" o:title=""/>
              <o:lock v:ext="edit" aspectratio="t"/>
            </v:shape>
            <v:shape id="_x0000_s3181" o:spid="_x0000_s3181" o:spt="75" type="#_x0000_t75" style="position:absolute;left:1152;top:0;height:274;width:274;" filled="f" stroked="f" coordsize="21600,21600">
              <v:path/>
              <v:fill on="f" focussize="0,0"/>
              <v:stroke on="f"/>
              <v:imagedata r:id="rId217" o:title=""/>
              <o:lock v:ext="edit" aspectratio="t"/>
            </v:shape>
            <v:shape id="_x0000_s3182" o:spid="_x0000_s3182" o:spt="75" type="#_x0000_t75" style="position:absolute;left:806;top:60;height:120;width:351;" filled="f" stroked="f" coordsize="21600,21600">
              <v:path/>
              <v:fill on="f" focussize="0,0"/>
              <v:stroke on="f"/>
              <v:imagedata r:id="rId224" o:title=""/>
              <o:lock v:ext="edit" aspectratio="t"/>
            </v:shape>
            <v:shape id="_x0000_s3183" o:spid="_x0000_s3183" o:spt="75" type="#_x0000_t75" style="position:absolute;left:1152;top:576;height:274;width:274;" filled="f" stroked="f" coordsize="21600,21600">
              <v:path/>
              <v:fill on="f" focussize="0,0"/>
              <v:stroke on="f"/>
              <v:imagedata r:id="rId217" o:title=""/>
              <o:lock v:ext="edit" aspectratio="t"/>
            </v:shape>
            <v:shape id="_x0000_s3184" o:spid="_x0000_s3184" o:spt="75" type="#_x0000_t75" style="position:absolute;left:1728;top:576;height:274;width:274;" filled="f" stroked="f" coordsize="21600,21600">
              <v:path/>
              <v:fill on="f" focussize="0,0"/>
              <v:stroke on="f"/>
              <v:imagedata r:id="rId217" o:title=""/>
              <o:lock v:ext="edit" aspectratio="t"/>
            </v:shape>
            <v:shape id="_x0000_s3185" o:spid="_x0000_s3185" style="position:absolute;left:1349;top:197;height:418;width:418;" fillcolor="#000000" filled="t" stroked="f" coordorigin="1349,197" coordsize="418,418" path="m1732,587l1668,600,1767,615,1763,591,1735,591,1732,587xm1739,580l1738,586,1732,587,1735,591,1743,591,1743,583,1739,580xm1752,516l1739,580,1743,583,1743,591,1763,591,1752,516xm1356,197l1349,197,1349,204,1732,587,1738,586,1739,580,1356,197xe">
              <v:path arrowok="t"/>
              <v:fill on="t" focussize="0,0"/>
              <v:stroke on="f"/>
              <v:imagedata o:title=""/>
              <o:lock v:ext="edit"/>
            </v:shape>
            <v:shape id="_x0000_s3186" o:spid="_x0000_s3186" o:spt="75" type="#_x0000_t75" style="position:absolute;left:1382;top:636;height:120;width:351;" filled="f" stroked="f" coordsize="21600,21600">
              <v:path/>
              <v:fill on="f" focussize="0,0"/>
              <v:stroke on="f"/>
              <v:imagedata r:id="rId224" o:title=""/>
              <o:lock v:ext="edit" aspectratio="t"/>
            </v:shape>
            <v:shape id="_x0000_s3187" o:spid="_x0000_s3187" style="position:absolute;left:773;top:197;height:418;width:418;" fillcolor="#000000" filled="t" stroked="f" coordorigin="773,197" coordsize="418,418" path="m1156,587l1092,600,1191,615,1187,591,1159,591,1156,587xm1163,580l1162,586,1156,587,1159,591,1167,591,1167,583,1163,580xm1176,516l1163,580,1167,583,1167,591,1187,591,1176,516xm780,197l773,197,773,204,1156,587,1162,586,1163,580,780,197xe">
              <v:path arrowok="t"/>
              <v:fill on="t" focussize="0,0"/>
              <v:stroke on="f"/>
              <v:imagedata o:title=""/>
              <o:lock v:ext="edit"/>
            </v:shape>
            <w10:wrap type="none"/>
            <w10:anchorlock/>
          </v:group>
        </w:pict>
      </w:r>
    </w:p>
    <w:p>
      <w:pPr>
        <w:tabs>
          <w:tab w:val="left" w:pos="4987"/>
        </w:tabs>
        <w:spacing w:before="134"/>
        <w:ind w:left="2462" w:right="0" w:firstLine="0"/>
        <w:jc w:val="left"/>
        <w:rPr>
          <w:rFonts w:hint="default" w:ascii="Times New Roman" w:hAnsi="Times New Roman" w:cs="Times New Roman"/>
          <w:sz w:val="28"/>
          <w:szCs w:val="28"/>
        </w:rPr>
      </w:pPr>
      <w:r>
        <w:rPr>
          <w:rFonts w:hint="default" w:ascii="Times New Roman" w:hAnsi="Times New Roman" w:cs="Times New Roman"/>
          <w:sz w:val="28"/>
          <w:szCs w:val="28"/>
        </w:rPr>
        <w:t>Liên</w:t>
      </w:r>
      <w:r>
        <w:rPr>
          <w:rFonts w:hint="default" w:ascii="Times New Roman" w:hAnsi="Times New Roman" w:cs="Times New Roman"/>
          <w:spacing w:val="-26"/>
          <w:sz w:val="28"/>
          <w:szCs w:val="28"/>
        </w:rPr>
        <w:t xml:space="preserve"> </w:t>
      </w:r>
      <w:r>
        <w:rPr>
          <w:rFonts w:hint="default" w:ascii="Times New Roman" w:hAnsi="Times New Roman" w:cs="Times New Roman"/>
          <w:sz w:val="28"/>
          <w:szCs w:val="28"/>
        </w:rPr>
        <w:t>thông</w:t>
      </w:r>
      <w:r>
        <w:rPr>
          <w:rFonts w:hint="default" w:ascii="Times New Roman" w:hAnsi="Times New Roman" w:cs="Times New Roman"/>
          <w:sz w:val="28"/>
          <w:szCs w:val="28"/>
        </w:rPr>
        <w:tab/>
      </w:r>
      <w:r>
        <w:rPr>
          <w:rFonts w:hint="default" w:ascii="Times New Roman" w:hAnsi="Times New Roman" w:cs="Times New Roman"/>
          <w:sz w:val="28"/>
          <w:szCs w:val="28"/>
        </w:rPr>
        <w:t>Liên</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thông</w:t>
      </w:r>
    </w:p>
    <w:p>
      <w:pPr>
        <w:pStyle w:val="7"/>
        <w:spacing w:before="2"/>
        <w:rPr>
          <w:rFonts w:hint="default" w:ascii="Times New Roman" w:hAnsi="Times New Roman" w:cs="Times New Roman"/>
          <w:sz w:val="28"/>
          <w:szCs w:val="28"/>
        </w:rPr>
      </w:pPr>
    </w:p>
    <w:p>
      <w:pPr>
        <w:spacing w:before="91"/>
        <w:ind w:left="310" w:right="304" w:firstLine="0"/>
        <w:jc w:val="center"/>
        <w:rPr>
          <w:rFonts w:hint="default" w:ascii="Times New Roman" w:hAnsi="Times New Roman" w:cs="Times New Roman"/>
          <w:i/>
          <w:sz w:val="28"/>
          <w:szCs w:val="28"/>
        </w:rPr>
      </w:pPr>
      <w:r>
        <w:rPr>
          <w:rFonts w:hint="default" w:ascii="Times New Roman" w:hAnsi="Times New Roman" w:cs="Times New Roman"/>
          <w:i/>
          <w:w w:val="105"/>
          <w:sz w:val="28"/>
          <w:szCs w:val="28"/>
        </w:rPr>
        <w:t>Hình 5-16: Liên thông mạnh và liên thông yếu</w:t>
      </w:r>
    </w:p>
    <w:p>
      <w:pPr>
        <w:pStyle w:val="4"/>
        <w:numPr>
          <w:ilvl w:val="1"/>
          <w:numId w:val="64"/>
        </w:numPr>
        <w:tabs>
          <w:tab w:val="left" w:pos="761"/>
        </w:tabs>
        <w:spacing w:before="182" w:after="0" w:line="240" w:lineRule="auto"/>
        <w:ind w:left="760" w:right="0" w:hanging="457"/>
        <w:jc w:val="both"/>
        <w:rPr>
          <w:rFonts w:hint="default" w:ascii="Times New Roman" w:hAnsi="Times New Roman" w:cs="Times New Roman"/>
          <w:sz w:val="28"/>
          <w:szCs w:val="28"/>
        </w:rPr>
      </w:pPr>
      <w:r>
        <w:rPr>
          <w:rFonts w:hint="default" w:ascii="Times New Roman" w:hAnsi="Times New Roman" w:cs="Times New Roman"/>
          <w:w w:val="110"/>
          <w:sz w:val="28"/>
          <w:szCs w:val="28"/>
        </w:rPr>
        <w:t>Bài</w:t>
      </w:r>
      <w:r>
        <w:rPr>
          <w:rFonts w:hint="default" w:ascii="Times New Roman" w:hAnsi="Times New Roman" w:cs="Times New Roman"/>
          <w:spacing w:val="-10"/>
          <w:w w:val="110"/>
          <w:sz w:val="28"/>
          <w:szCs w:val="28"/>
        </w:rPr>
        <w:t xml:space="preserve"> </w:t>
      </w:r>
      <w:r>
        <w:rPr>
          <w:rFonts w:hint="default" w:ascii="Times New Roman" w:hAnsi="Times New Roman" w:cs="Times New Roman"/>
          <w:w w:val="110"/>
          <w:sz w:val="28"/>
          <w:szCs w:val="28"/>
        </w:rPr>
        <w:t>toán</w:t>
      </w:r>
      <w:r>
        <w:rPr>
          <w:rFonts w:hint="default" w:ascii="Times New Roman" w:hAnsi="Times New Roman" w:cs="Times New Roman"/>
          <w:spacing w:val="-9"/>
          <w:w w:val="110"/>
          <w:sz w:val="28"/>
          <w:szCs w:val="28"/>
        </w:rPr>
        <w:t xml:space="preserve"> </w:t>
      </w:r>
      <w:r>
        <w:rPr>
          <w:rFonts w:hint="default" w:ascii="Times New Roman" w:hAnsi="Times New Roman" w:cs="Times New Roman"/>
          <w:w w:val="110"/>
          <w:sz w:val="28"/>
          <w:szCs w:val="28"/>
        </w:rPr>
        <w:t>xác</w:t>
      </w:r>
      <w:r>
        <w:rPr>
          <w:rFonts w:hint="default" w:ascii="Times New Roman" w:hAnsi="Times New Roman" w:cs="Times New Roman"/>
          <w:spacing w:val="-9"/>
          <w:w w:val="110"/>
          <w:sz w:val="28"/>
          <w:szCs w:val="28"/>
        </w:rPr>
        <w:t xml:space="preserve"> </w:t>
      </w:r>
      <w:r>
        <w:rPr>
          <w:rFonts w:hint="default" w:cs="Times New Roman"/>
          <w:w w:val="110"/>
          <w:sz w:val="28"/>
          <w:szCs w:val="28"/>
          <w:lang w:val="en-US"/>
        </w:rPr>
        <w:t>đ</w:t>
      </w:r>
      <w:r>
        <w:rPr>
          <w:rFonts w:hint="default" w:ascii="Times New Roman" w:hAnsi="Times New Roman" w:cs="Times New Roman"/>
          <w:w w:val="110"/>
          <w:sz w:val="28"/>
          <w:szCs w:val="28"/>
        </w:rPr>
        <w:t>ịnh</w:t>
      </w:r>
      <w:r>
        <w:rPr>
          <w:rFonts w:hint="default" w:ascii="Times New Roman" w:hAnsi="Times New Roman" w:cs="Times New Roman"/>
          <w:spacing w:val="-6"/>
          <w:w w:val="110"/>
          <w:sz w:val="28"/>
          <w:szCs w:val="28"/>
        </w:rPr>
        <w:t xml:space="preserve"> </w:t>
      </w:r>
      <w:r>
        <w:rPr>
          <w:rFonts w:hint="default" w:ascii="Times New Roman" w:hAnsi="Times New Roman" w:cs="Times New Roman"/>
          <w:w w:val="110"/>
          <w:sz w:val="28"/>
          <w:szCs w:val="28"/>
        </w:rPr>
        <w:t>các</w:t>
      </w:r>
      <w:r>
        <w:rPr>
          <w:rFonts w:hint="default" w:ascii="Times New Roman" w:hAnsi="Times New Roman" w:cs="Times New Roman"/>
          <w:spacing w:val="-8"/>
          <w:w w:val="110"/>
          <w:sz w:val="28"/>
          <w:szCs w:val="28"/>
        </w:rPr>
        <w:t xml:space="preserve"> </w:t>
      </w:r>
      <w:r>
        <w:rPr>
          <w:rFonts w:hint="default" w:ascii="Times New Roman" w:hAnsi="Times New Roman" w:cs="Times New Roman"/>
          <w:w w:val="110"/>
          <w:sz w:val="28"/>
          <w:szCs w:val="28"/>
        </w:rPr>
        <w:t>thành</w:t>
      </w:r>
      <w:r>
        <w:rPr>
          <w:rFonts w:hint="default" w:ascii="Times New Roman" w:hAnsi="Times New Roman" w:cs="Times New Roman"/>
          <w:spacing w:val="-10"/>
          <w:w w:val="110"/>
          <w:sz w:val="28"/>
          <w:szCs w:val="28"/>
        </w:rPr>
        <w:t xml:space="preserve"> </w:t>
      </w:r>
      <w:r>
        <w:rPr>
          <w:rFonts w:hint="default" w:ascii="Times New Roman" w:hAnsi="Times New Roman" w:cs="Times New Roman"/>
          <w:w w:val="110"/>
          <w:sz w:val="28"/>
          <w:szCs w:val="28"/>
        </w:rPr>
        <w:t>phần</w:t>
      </w:r>
      <w:r>
        <w:rPr>
          <w:rFonts w:hint="default" w:ascii="Times New Roman" w:hAnsi="Times New Roman" w:cs="Times New Roman"/>
          <w:spacing w:val="-9"/>
          <w:w w:val="110"/>
          <w:sz w:val="28"/>
          <w:szCs w:val="28"/>
        </w:rPr>
        <w:t xml:space="preserve"> </w:t>
      </w:r>
      <w:r>
        <w:rPr>
          <w:rFonts w:hint="default" w:ascii="Times New Roman" w:hAnsi="Times New Roman" w:cs="Times New Roman"/>
          <w:w w:val="110"/>
          <w:sz w:val="28"/>
          <w:szCs w:val="28"/>
        </w:rPr>
        <w:t>liên</w:t>
      </w:r>
      <w:r>
        <w:rPr>
          <w:rFonts w:hint="default" w:ascii="Times New Roman" w:hAnsi="Times New Roman" w:cs="Times New Roman"/>
          <w:spacing w:val="-9"/>
          <w:w w:val="110"/>
          <w:sz w:val="28"/>
          <w:szCs w:val="28"/>
        </w:rPr>
        <w:t xml:space="preserve"> </w:t>
      </w:r>
      <w:r>
        <w:rPr>
          <w:rFonts w:hint="default" w:ascii="Times New Roman" w:hAnsi="Times New Roman" w:cs="Times New Roman"/>
          <w:w w:val="110"/>
          <w:sz w:val="28"/>
          <w:szCs w:val="28"/>
        </w:rPr>
        <w:t>thông</w:t>
      </w:r>
    </w:p>
    <w:p>
      <w:pPr>
        <w:pStyle w:val="7"/>
        <w:spacing w:before="82" w:line="264" w:lineRule="auto"/>
        <w:ind w:left="304" w:right="293"/>
        <w:jc w:val="both"/>
        <w:rPr>
          <w:rFonts w:hint="default" w:ascii="Times New Roman" w:hAnsi="Times New Roman" w:cs="Times New Roman"/>
          <w:sz w:val="28"/>
          <w:szCs w:val="28"/>
        </w:rPr>
      </w:pPr>
      <w:r>
        <w:rPr>
          <w:rFonts w:hint="default" w:ascii="Times New Roman" w:hAnsi="Times New Roman" w:cs="Times New Roman"/>
          <w:sz w:val="28"/>
          <w:szCs w:val="28"/>
        </w:rPr>
        <w:t xml:space="preserve">Một bài toán quan trọng trong lí thuyết </w:t>
      </w:r>
      <w:r>
        <w:rPr>
          <w:rFonts w:hint="default" w:cs="Times New Roman"/>
          <w:sz w:val="28"/>
          <w:szCs w:val="28"/>
          <w:lang w:val="en-US"/>
        </w:rPr>
        <w:t>đ</w:t>
      </w:r>
      <w:r>
        <w:rPr>
          <w:rFonts w:hint="default" w:ascii="Times New Roman" w:hAnsi="Times New Roman" w:cs="Times New Roman"/>
          <w:sz w:val="28"/>
          <w:szCs w:val="28"/>
        </w:rPr>
        <w:t xml:space="preserve">ồ thị là bài toán kiểm tra tính liên thông của </w:t>
      </w:r>
      <w:r>
        <w:rPr>
          <w:rFonts w:hint="default" w:cs="Times New Roman"/>
          <w:sz w:val="28"/>
          <w:szCs w:val="28"/>
          <w:lang w:val="en-US"/>
        </w:rPr>
        <w:t>đ</w:t>
      </w:r>
      <w:r>
        <w:rPr>
          <w:rFonts w:hint="default" w:ascii="Times New Roman" w:hAnsi="Times New Roman" w:cs="Times New Roman"/>
          <w:sz w:val="28"/>
          <w:szCs w:val="28"/>
        </w:rPr>
        <w:t xml:space="preserve">ồ thị vô hướng hay tổng quát hơn: Bài toán liệt kê các thành phần liên thông của </w:t>
      </w:r>
      <w:r>
        <w:rPr>
          <w:rFonts w:hint="default" w:cs="Times New Roman"/>
          <w:sz w:val="28"/>
          <w:szCs w:val="28"/>
          <w:lang w:val="en-US"/>
        </w:rPr>
        <w:t>đ</w:t>
      </w:r>
      <w:r>
        <w:rPr>
          <w:rFonts w:hint="default" w:ascii="Times New Roman" w:hAnsi="Times New Roman" w:cs="Times New Roman"/>
          <w:sz w:val="28"/>
          <w:szCs w:val="28"/>
        </w:rPr>
        <w:t>ồ thị vô hướng.</w:t>
      </w:r>
    </w:p>
    <w:p>
      <w:pPr>
        <w:pStyle w:val="7"/>
        <w:spacing w:before="58" w:line="264" w:lineRule="auto"/>
        <w:ind w:left="304" w:right="294"/>
        <w:jc w:val="both"/>
        <w:rPr>
          <w:rFonts w:hint="default" w:ascii="Times New Roman" w:hAnsi="Times New Roman" w:cs="Times New Roman"/>
          <w:sz w:val="28"/>
          <w:szCs w:val="28"/>
        </w:rPr>
      </w:pPr>
      <w:r>
        <w:rPr>
          <w:rFonts w:hint="default" w:cs="Times New Roman"/>
          <w:sz w:val="28"/>
          <w:szCs w:val="28"/>
          <w:lang w:val="en-US"/>
        </w:rPr>
        <w:t>Đ</w:t>
      </w:r>
      <w:r>
        <w:rPr>
          <w:rFonts w:hint="default" w:ascii="Times New Roman" w:hAnsi="Times New Roman" w:cs="Times New Roman"/>
          <w:sz w:val="28"/>
          <w:szCs w:val="28"/>
        </w:rPr>
        <w:t xml:space="preserve">ể liệt kê các thành phần liên thông của </w:t>
      </w:r>
      <w:r>
        <w:rPr>
          <w:rFonts w:hint="default" w:cs="Times New Roman"/>
          <w:sz w:val="28"/>
          <w:szCs w:val="28"/>
          <w:lang w:val="en-US"/>
        </w:rPr>
        <w:t>đ</w:t>
      </w:r>
      <w:r>
        <w:rPr>
          <w:rFonts w:hint="default" w:ascii="Times New Roman" w:hAnsi="Times New Roman" w:cs="Times New Roman"/>
          <w:sz w:val="28"/>
          <w:szCs w:val="28"/>
        </w:rPr>
        <w:t xml:space="preserve">ồ thị vô hướng G = </w:t>
      </w:r>
      <w:r>
        <w:rPr>
          <w:rFonts w:hint="default" w:ascii="Times New Roman" w:hAnsi="Times New Roman" w:cs="Times New Roman"/>
          <w:position w:val="1"/>
          <w:sz w:val="28"/>
          <w:szCs w:val="28"/>
        </w:rPr>
        <w:t>(</w:t>
      </w:r>
      <w:r>
        <w:rPr>
          <w:rFonts w:hint="default" w:ascii="Times New Roman" w:hAnsi="Times New Roman" w:cs="Times New Roman"/>
          <w:sz w:val="28"/>
          <w:szCs w:val="28"/>
        </w:rPr>
        <w:t xml:space="preserve">V, </w:t>
      </w:r>
      <w:r>
        <w:rPr>
          <w:rFonts w:hint="default" w:ascii="Times New Roman" w:hAnsi="Times New Roman" w:cs="Times New Roman"/>
          <w:spacing w:val="3"/>
          <w:sz w:val="28"/>
          <w:szCs w:val="28"/>
        </w:rPr>
        <w:t>E</w:t>
      </w:r>
      <w:r>
        <w:rPr>
          <w:rFonts w:hint="default" w:ascii="Times New Roman" w:hAnsi="Times New Roman" w:cs="Times New Roman"/>
          <w:spacing w:val="3"/>
          <w:position w:val="1"/>
          <w:sz w:val="28"/>
          <w:szCs w:val="28"/>
        </w:rPr>
        <w:t>)</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 xml:space="preserve">phương  pháp cơ bản nhất là bắt </w:t>
      </w:r>
      <w:r>
        <w:rPr>
          <w:rFonts w:hint="default" w:cs="Times New Roman"/>
          <w:sz w:val="28"/>
          <w:szCs w:val="28"/>
          <w:lang w:val="en-US"/>
        </w:rPr>
        <w:t>đ</w:t>
      </w:r>
      <w:r>
        <w:rPr>
          <w:rFonts w:hint="default" w:ascii="Times New Roman" w:hAnsi="Times New Roman" w:cs="Times New Roman"/>
          <w:sz w:val="28"/>
          <w:szCs w:val="28"/>
        </w:rPr>
        <w:t xml:space="preserve">ầu từ một </w:t>
      </w:r>
      <w:r>
        <w:rPr>
          <w:rFonts w:hint="default" w:cs="Times New Roman"/>
          <w:sz w:val="28"/>
          <w:szCs w:val="28"/>
          <w:lang w:val="en-US"/>
        </w:rPr>
        <w:t>đ</w:t>
      </w:r>
      <w:r>
        <w:rPr>
          <w:rFonts w:hint="default" w:ascii="Times New Roman" w:hAnsi="Times New Roman" w:cs="Times New Roman"/>
          <w:sz w:val="28"/>
          <w:szCs w:val="28"/>
        </w:rPr>
        <w:t xml:space="preserve">ỉnh bất kì, ta liệt kê những </w:t>
      </w:r>
      <w:r>
        <w:rPr>
          <w:rFonts w:hint="default" w:cs="Times New Roman"/>
          <w:sz w:val="28"/>
          <w:szCs w:val="28"/>
          <w:lang w:val="en-US"/>
        </w:rPr>
        <w:t>đ</w:t>
      </w:r>
      <w:r>
        <w:rPr>
          <w:rFonts w:hint="default" w:ascii="Times New Roman" w:hAnsi="Times New Roman" w:cs="Times New Roman"/>
          <w:sz w:val="28"/>
          <w:szCs w:val="28"/>
        </w:rPr>
        <w:t xml:space="preserve">ỉnh </w:t>
      </w:r>
      <w:r>
        <w:rPr>
          <w:rFonts w:hint="default" w:cs="Times New Roman"/>
          <w:sz w:val="28"/>
          <w:szCs w:val="28"/>
          <w:lang w:val="en-US"/>
        </w:rPr>
        <w:t>đ</w:t>
      </w:r>
      <w:r>
        <w:rPr>
          <w:rFonts w:hint="default" w:ascii="Times New Roman" w:hAnsi="Times New Roman" w:cs="Times New Roman"/>
          <w:sz w:val="28"/>
          <w:szCs w:val="28"/>
        </w:rPr>
        <w:t xml:space="preserve">ến </w:t>
      </w:r>
      <w:r>
        <w:rPr>
          <w:rFonts w:hint="default" w:cs="Times New Roman"/>
          <w:sz w:val="28"/>
          <w:szCs w:val="28"/>
          <w:lang w:val="en-US"/>
        </w:rPr>
        <w:t>đ</w:t>
      </w:r>
      <w:r>
        <w:rPr>
          <w:rFonts w:hint="default" w:ascii="Times New Roman" w:hAnsi="Times New Roman" w:cs="Times New Roman"/>
          <w:sz w:val="28"/>
          <w:szCs w:val="28"/>
        </w:rPr>
        <w:t xml:space="preserve">ược từ </w:t>
      </w:r>
      <w:r>
        <w:rPr>
          <w:rFonts w:hint="default" w:cs="Times New Roman"/>
          <w:sz w:val="28"/>
          <w:szCs w:val="28"/>
          <w:lang w:val="en-US"/>
        </w:rPr>
        <w:t>đ</w:t>
      </w:r>
      <w:r>
        <w:rPr>
          <w:rFonts w:hint="default" w:ascii="Times New Roman" w:hAnsi="Times New Roman" w:cs="Times New Roman"/>
          <w:sz w:val="28"/>
          <w:szCs w:val="28"/>
        </w:rPr>
        <w:t>ỉnh</w:t>
      </w:r>
      <w:r>
        <w:rPr>
          <w:rFonts w:hint="default" w:ascii="Times New Roman" w:hAnsi="Times New Roman" w:cs="Times New Roman"/>
          <w:spacing w:val="23"/>
          <w:sz w:val="28"/>
          <w:szCs w:val="28"/>
        </w:rPr>
        <w:t xml:space="preserve"> </w:t>
      </w:r>
      <w:r>
        <w:rPr>
          <w:rFonts w:hint="default" w:cs="Times New Roman"/>
          <w:sz w:val="28"/>
          <w:szCs w:val="28"/>
          <w:lang w:val="en-US"/>
        </w:rPr>
        <w:t>đ</w:t>
      </w:r>
      <w:r>
        <w:rPr>
          <w:rFonts w:hint="default" w:ascii="Times New Roman" w:hAnsi="Times New Roman" w:cs="Times New Roman"/>
          <w:sz w:val="28"/>
          <w:szCs w:val="28"/>
        </w:rPr>
        <w:t>ó</w:t>
      </w:r>
      <w:r>
        <w:rPr>
          <w:rFonts w:hint="default" w:ascii="Times New Roman" w:hAnsi="Times New Roman" w:cs="Times New Roman"/>
          <w:spacing w:val="23"/>
          <w:sz w:val="28"/>
          <w:szCs w:val="28"/>
        </w:rPr>
        <w:t xml:space="preserve"> </w:t>
      </w:r>
      <w:r>
        <w:rPr>
          <w:rFonts w:hint="default" w:ascii="Times New Roman" w:hAnsi="Times New Roman" w:cs="Times New Roman"/>
          <w:sz w:val="28"/>
          <w:szCs w:val="28"/>
        </w:rPr>
        <w:t>vào</w:t>
      </w:r>
      <w:r>
        <w:rPr>
          <w:rFonts w:hint="default" w:ascii="Times New Roman" w:hAnsi="Times New Roman" w:cs="Times New Roman"/>
          <w:spacing w:val="24"/>
          <w:sz w:val="28"/>
          <w:szCs w:val="28"/>
        </w:rPr>
        <w:t xml:space="preserve"> </w:t>
      </w:r>
      <w:r>
        <w:rPr>
          <w:rFonts w:hint="default" w:ascii="Times New Roman" w:hAnsi="Times New Roman" w:cs="Times New Roman"/>
          <w:sz w:val="28"/>
          <w:szCs w:val="28"/>
        </w:rPr>
        <w:t>một</w:t>
      </w:r>
      <w:r>
        <w:rPr>
          <w:rFonts w:hint="default" w:ascii="Times New Roman" w:hAnsi="Times New Roman" w:cs="Times New Roman"/>
          <w:spacing w:val="23"/>
          <w:sz w:val="28"/>
          <w:szCs w:val="28"/>
        </w:rPr>
        <w:t xml:space="preserve"> </w:t>
      </w:r>
      <w:r>
        <w:rPr>
          <w:rFonts w:hint="default" w:ascii="Times New Roman" w:hAnsi="Times New Roman" w:cs="Times New Roman"/>
          <w:sz w:val="28"/>
          <w:szCs w:val="28"/>
        </w:rPr>
        <w:t>thành</w:t>
      </w:r>
      <w:r>
        <w:rPr>
          <w:rFonts w:hint="default" w:ascii="Times New Roman" w:hAnsi="Times New Roman" w:cs="Times New Roman"/>
          <w:spacing w:val="26"/>
          <w:sz w:val="28"/>
          <w:szCs w:val="28"/>
        </w:rPr>
        <w:t xml:space="preserve"> </w:t>
      </w:r>
      <w:r>
        <w:rPr>
          <w:rFonts w:hint="default" w:ascii="Times New Roman" w:hAnsi="Times New Roman" w:cs="Times New Roman"/>
          <w:sz w:val="28"/>
          <w:szCs w:val="28"/>
        </w:rPr>
        <w:t>phần</w:t>
      </w:r>
      <w:r>
        <w:rPr>
          <w:rFonts w:hint="default" w:ascii="Times New Roman" w:hAnsi="Times New Roman" w:cs="Times New Roman"/>
          <w:spacing w:val="23"/>
          <w:sz w:val="28"/>
          <w:szCs w:val="28"/>
        </w:rPr>
        <w:t xml:space="preserve"> </w:t>
      </w:r>
      <w:r>
        <w:rPr>
          <w:rFonts w:hint="default" w:ascii="Times New Roman" w:hAnsi="Times New Roman" w:cs="Times New Roman"/>
          <w:sz w:val="28"/>
          <w:szCs w:val="28"/>
        </w:rPr>
        <w:t>liên</w:t>
      </w:r>
      <w:r>
        <w:rPr>
          <w:rFonts w:hint="default" w:ascii="Times New Roman" w:hAnsi="Times New Roman" w:cs="Times New Roman"/>
          <w:spacing w:val="23"/>
          <w:sz w:val="28"/>
          <w:szCs w:val="28"/>
        </w:rPr>
        <w:t xml:space="preserve"> </w:t>
      </w:r>
      <w:r>
        <w:rPr>
          <w:rFonts w:hint="default" w:ascii="Times New Roman" w:hAnsi="Times New Roman" w:cs="Times New Roman"/>
          <w:sz w:val="28"/>
          <w:szCs w:val="28"/>
        </w:rPr>
        <w:t>thông,</w:t>
      </w:r>
      <w:r>
        <w:rPr>
          <w:rFonts w:hint="default" w:ascii="Times New Roman" w:hAnsi="Times New Roman" w:cs="Times New Roman"/>
          <w:spacing w:val="24"/>
          <w:sz w:val="28"/>
          <w:szCs w:val="28"/>
        </w:rPr>
        <w:t xml:space="preserve"> </w:t>
      </w:r>
      <w:r>
        <w:rPr>
          <w:rFonts w:hint="default" w:ascii="Times New Roman" w:hAnsi="Times New Roman" w:cs="Times New Roman"/>
          <w:sz w:val="28"/>
          <w:szCs w:val="28"/>
        </w:rPr>
        <w:t>sau</w:t>
      </w:r>
      <w:r>
        <w:rPr>
          <w:rFonts w:hint="default" w:ascii="Times New Roman" w:hAnsi="Times New Roman" w:cs="Times New Roman"/>
          <w:spacing w:val="23"/>
          <w:sz w:val="28"/>
          <w:szCs w:val="28"/>
        </w:rPr>
        <w:t xml:space="preserve"> </w:t>
      </w:r>
      <w:r>
        <w:rPr>
          <w:rFonts w:hint="default" w:cs="Times New Roman"/>
          <w:sz w:val="28"/>
          <w:szCs w:val="28"/>
          <w:lang w:val="en-US"/>
        </w:rPr>
        <w:t>đ</w:t>
      </w:r>
      <w:r>
        <w:rPr>
          <w:rFonts w:hint="default" w:ascii="Times New Roman" w:hAnsi="Times New Roman" w:cs="Times New Roman"/>
          <w:sz w:val="28"/>
          <w:szCs w:val="28"/>
        </w:rPr>
        <w:t>ó</w:t>
      </w:r>
      <w:r>
        <w:rPr>
          <w:rFonts w:hint="default" w:ascii="Times New Roman" w:hAnsi="Times New Roman" w:cs="Times New Roman"/>
          <w:spacing w:val="26"/>
          <w:sz w:val="28"/>
          <w:szCs w:val="28"/>
        </w:rPr>
        <w:t xml:space="preserve"> </w:t>
      </w:r>
      <w:r>
        <w:rPr>
          <w:rFonts w:hint="default" w:ascii="Times New Roman" w:hAnsi="Times New Roman" w:cs="Times New Roman"/>
          <w:sz w:val="28"/>
          <w:szCs w:val="28"/>
        </w:rPr>
        <w:t>loại</w:t>
      </w:r>
      <w:r>
        <w:rPr>
          <w:rFonts w:hint="default" w:ascii="Times New Roman" w:hAnsi="Times New Roman" w:cs="Times New Roman"/>
          <w:spacing w:val="23"/>
          <w:sz w:val="28"/>
          <w:szCs w:val="28"/>
        </w:rPr>
        <w:t xml:space="preserve"> </w:t>
      </w:r>
      <w:r>
        <w:rPr>
          <w:rFonts w:hint="default" w:ascii="Times New Roman" w:hAnsi="Times New Roman" w:cs="Times New Roman"/>
          <w:sz w:val="28"/>
          <w:szCs w:val="28"/>
        </w:rPr>
        <w:t>tất</w:t>
      </w:r>
      <w:r>
        <w:rPr>
          <w:rFonts w:hint="default" w:ascii="Times New Roman" w:hAnsi="Times New Roman" w:cs="Times New Roman"/>
          <w:spacing w:val="23"/>
          <w:sz w:val="28"/>
          <w:szCs w:val="28"/>
        </w:rPr>
        <w:t xml:space="preserve"> </w:t>
      </w:r>
      <w:r>
        <w:rPr>
          <w:rFonts w:hint="default" w:ascii="Times New Roman" w:hAnsi="Times New Roman" w:cs="Times New Roman"/>
          <w:sz w:val="28"/>
          <w:szCs w:val="28"/>
        </w:rPr>
        <w:t>cả</w:t>
      </w:r>
      <w:r>
        <w:rPr>
          <w:rFonts w:hint="default" w:ascii="Times New Roman" w:hAnsi="Times New Roman" w:cs="Times New Roman"/>
          <w:spacing w:val="25"/>
          <w:sz w:val="28"/>
          <w:szCs w:val="28"/>
        </w:rPr>
        <w:t xml:space="preserve"> </w:t>
      </w:r>
      <w:r>
        <w:rPr>
          <w:rFonts w:hint="default" w:ascii="Times New Roman" w:hAnsi="Times New Roman" w:cs="Times New Roman"/>
          <w:sz w:val="28"/>
          <w:szCs w:val="28"/>
        </w:rPr>
        <w:t>các</w:t>
      </w:r>
      <w:r>
        <w:rPr>
          <w:rFonts w:hint="default" w:ascii="Times New Roman" w:hAnsi="Times New Roman" w:cs="Times New Roman"/>
          <w:spacing w:val="24"/>
          <w:sz w:val="28"/>
          <w:szCs w:val="28"/>
        </w:rPr>
        <w:t xml:space="preserve"> </w:t>
      </w:r>
      <w:r>
        <w:rPr>
          <w:rFonts w:hint="default" w:cs="Times New Roman"/>
          <w:sz w:val="28"/>
          <w:szCs w:val="28"/>
          <w:lang w:val="en-US"/>
        </w:rPr>
        <w:t>đ</w:t>
      </w:r>
      <w:r>
        <w:rPr>
          <w:rFonts w:hint="default" w:ascii="Times New Roman" w:hAnsi="Times New Roman" w:cs="Times New Roman"/>
          <w:sz w:val="28"/>
          <w:szCs w:val="28"/>
        </w:rPr>
        <w:t>ỉnh</w:t>
      </w:r>
      <w:r>
        <w:rPr>
          <w:rFonts w:hint="default" w:ascii="Times New Roman" w:hAnsi="Times New Roman" w:cs="Times New Roman"/>
          <w:spacing w:val="24"/>
          <w:sz w:val="28"/>
          <w:szCs w:val="28"/>
        </w:rPr>
        <w:t xml:space="preserve"> </w:t>
      </w:r>
      <w:r>
        <w:rPr>
          <w:rFonts w:hint="default" w:cs="Times New Roman"/>
          <w:sz w:val="28"/>
          <w:szCs w:val="28"/>
          <w:lang w:val="en-US"/>
        </w:rPr>
        <w:t>đ</w:t>
      </w:r>
      <w:r>
        <w:rPr>
          <w:rFonts w:hint="default" w:ascii="Times New Roman" w:hAnsi="Times New Roman" w:cs="Times New Roman"/>
          <w:sz w:val="28"/>
          <w:szCs w:val="28"/>
        </w:rPr>
        <w:t>ã</w:t>
      </w:r>
      <w:r>
        <w:rPr>
          <w:rFonts w:hint="default" w:ascii="Times New Roman" w:hAnsi="Times New Roman" w:cs="Times New Roman"/>
          <w:spacing w:val="22"/>
          <w:sz w:val="28"/>
          <w:szCs w:val="28"/>
        </w:rPr>
        <w:t xml:space="preserve"> </w:t>
      </w:r>
      <w:r>
        <w:rPr>
          <w:rFonts w:hint="default" w:ascii="Times New Roman" w:hAnsi="Times New Roman" w:cs="Times New Roman"/>
          <w:sz w:val="28"/>
          <w:szCs w:val="28"/>
        </w:rPr>
        <w:t>liệt</w:t>
      </w:r>
      <w:r>
        <w:rPr>
          <w:rFonts w:hint="default" w:ascii="Times New Roman" w:hAnsi="Times New Roman" w:cs="Times New Roman"/>
          <w:spacing w:val="23"/>
          <w:sz w:val="28"/>
          <w:szCs w:val="28"/>
        </w:rPr>
        <w:t xml:space="preserve"> </w:t>
      </w:r>
      <w:r>
        <w:rPr>
          <w:rFonts w:hint="default" w:ascii="Times New Roman" w:hAnsi="Times New Roman" w:cs="Times New Roman"/>
          <w:sz w:val="28"/>
          <w:szCs w:val="28"/>
        </w:rPr>
        <w:t>kê</w:t>
      </w:r>
      <w:r>
        <w:rPr>
          <w:rFonts w:hint="default" w:ascii="Times New Roman" w:hAnsi="Times New Roman" w:cs="Times New Roman"/>
          <w:spacing w:val="23"/>
          <w:sz w:val="28"/>
          <w:szCs w:val="28"/>
        </w:rPr>
        <w:t xml:space="preserve"> </w:t>
      </w:r>
      <w:r>
        <w:rPr>
          <w:rFonts w:hint="default" w:ascii="Times New Roman" w:hAnsi="Times New Roman" w:cs="Times New Roman"/>
          <w:sz w:val="28"/>
          <w:szCs w:val="28"/>
        </w:rPr>
        <w:t>ra</w:t>
      </w:r>
    </w:p>
    <w:p>
      <w:pPr>
        <w:spacing w:after="0" w:line="264" w:lineRule="auto"/>
        <w:jc w:val="both"/>
        <w:rPr>
          <w:rFonts w:hint="default" w:ascii="Times New Roman" w:hAnsi="Times New Roman" w:cs="Times New Roman"/>
          <w:sz w:val="28"/>
          <w:szCs w:val="28"/>
        </w:rPr>
        <w:sectPr>
          <w:pgSz w:w="11900" w:h="16840"/>
          <w:pgMar w:top="1600" w:right="1680" w:bottom="2580" w:left="1680" w:header="0" w:footer="2382"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2"/>
        <w:rPr>
          <w:rFonts w:hint="default" w:ascii="Times New Roman" w:hAnsi="Times New Roman" w:cs="Times New Roman"/>
          <w:sz w:val="28"/>
          <w:szCs w:val="28"/>
        </w:rPr>
      </w:pPr>
    </w:p>
    <w:p>
      <w:pPr>
        <w:pStyle w:val="7"/>
        <w:spacing w:before="104" w:line="266" w:lineRule="auto"/>
        <w:ind w:left="304" w:right="294"/>
        <w:jc w:val="both"/>
        <w:rPr>
          <w:rFonts w:hint="default" w:ascii="Times New Roman" w:hAnsi="Times New Roman" w:cs="Times New Roman"/>
          <w:sz w:val="28"/>
          <w:szCs w:val="28"/>
        </w:rPr>
      </w:pPr>
      <w:r>
        <w:rPr>
          <w:rFonts w:hint="default" w:ascii="Times New Roman" w:hAnsi="Times New Roman" w:cs="Times New Roman"/>
          <w:sz w:val="28"/>
          <w:szCs w:val="28"/>
        </w:rPr>
        <w:pict>
          <v:shape id="_x0000_s3188" o:spid="_x0000_s3188" o:spt="202" type="#_x0000_t202" style="position:absolute;left:0pt;margin-left:121.9pt;margin-top:54.4pt;height:241.7pt;width:379.8pt;mso-position-horizontal-relative:page;mso-wrap-distance-bottom:0pt;mso-wrap-distance-top:0pt;z-index:-251418624;mso-width-relative:page;mso-height-relative:page;" filled="f" stroked="t" coordsize="21600,21600">
            <v:path/>
            <v:fill on="f" focussize="0,0"/>
            <v:stroke weight="0.480314960629921pt" color="#000000"/>
            <v:imagedata o:title=""/>
            <o:lock v:ext="edit"/>
            <v:textbox inset="0mm,0mm,0mm,0mm">
              <w:txbxContent>
                <w:p>
                  <w:pPr>
                    <w:spacing w:before="30" w:line="280" w:lineRule="auto"/>
                    <w:ind w:left="107" w:right="5059" w:firstLine="0"/>
                    <w:jc w:val="left"/>
                    <w:rPr>
                      <w:rFonts w:ascii="Courier New"/>
                      <w:sz w:val="20"/>
                    </w:rPr>
                  </w:pPr>
                  <w:r>
                    <w:rPr>
                      <w:rFonts w:ascii="Courier New"/>
                      <w:sz w:val="20"/>
                    </w:rPr>
                    <w:t>procedure Scan(u</w:t>
                  </w:r>
                  <w:r>
                    <w:rPr>
                      <w:rFonts w:ascii="Georgia"/>
                      <w:sz w:val="20"/>
                    </w:rPr>
                    <w:t>C</w:t>
                  </w:r>
                  <w:r>
                    <w:rPr>
                      <w:rFonts w:ascii="Courier New"/>
                      <w:sz w:val="20"/>
                    </w:rPr>
                    <w:t>V) begin</w:t>
                  </w:r>
                </w:p>
                <w:p>
                  <w:pPr>
                    <w:spacing w:before="5"/>
                    <w:ind w:left="107" w:right="499" w:firstLine="239"/>
                    <w:jc w:val="left"/>
                    <w:rPr>
                      <w:rFonts w:ascii="Courier New" w:hAnsi="Courier New"/>
                      <w:sz w:val="20"/>
                    </w:rPr>
                  </w:pPr>
                  <w:r>
                    <w:rPr>
                      <w:rFonts w:ascii="Courier New" w:hAnsi="Courier New"/>
                      <w:sz w:val="20"/>
                    </w:rPr>
                    <w:t xml:space="preserve">«Dùng BFS hoặc DFS liệt kê và </w:t>
                  </w:r>
                  <w:r>
                    <w:rPr>
                      <w:rFonts w:ascii="Courier New" w:hAnsi="Courier New"/>
                      <w:sz w:val="20"/>
                      <w:lang w:val="en-US"/>
                    </w:rPr>
                    <w:t>đ</w:t>
                  </w:r>
                  <w:r>
                    <w:rPr>
                      <w:rFonts w:ascii="Courier New" w:hAnsi="Courier New"/>
                      <w:sz w:val="20"/>
                    </w:rPr>
                    <w:t xml:space="preserve">ánh dấu những </w:t>
                  </w:r>
                  <w:r>
                    <w:rPr>
                      <w:rFonts w:ascii="Courier New" w:hAnsi="Courier New"/>
                      <w:sz w:val="20"/>
                      <w:lang w:val="en-US"/>
                    </w:rPr>
                    <w:t>đ</w:t>
                  </w:r>
                  <w:r>
                    <w:rPr>
                      <w:rFonts w:ascii="Courier New" w:hAnsi="Courier New"/>
                      <w:sz w:val="20"/>
                    </w:rPr>
                    <w:t xml:space="preserve">ỉnh có thể </w:t>
                  </w:r>
                  <w:r>
                    <w:rPr>
                      <w:rFonts w:ascii="Courier New" w:hAnsi="Courier New"/>
                      <w:sz w:val="20"/>
                      <w:lang w:val="en-US"/>
                    </w:rPr>
                    <w:t>đ</w:t>
                  </w:r>
                  <w:r>
                    <w:rPr>
                      <w:rFonts w:ascii="Courier New" w:hAnsi="Courier New"/>
                      <w:sz w:val="20"/>
                    </w:rPr>
                    <w:t xml:space="preserve">ến </w:t>
                  </w:r>
                  <w:r>
                    <w:rPr>
                      <w:rFonts w:ascii="Courier New" w:hAnsi="Courier New"/>
                      <w:sz w:val="20"/>
                      <w:lang w:val="en-US"/>
                    </w:rPr>
                    <w:t>đ</w:t>
                  </w:r>
                  <w:r>
                    <w:rPr>
                      <w:rFonts w:ascii="Courier New" w:hAnsi="Courier New"/>
                      <w:sz w:val="20"/>
                    </w:rPr>
                    <w:t>ược từ u»;</w:t>
                  </w:r>
                </w:p>
                <w:p>
                  <w:pPr>
                    <w:spacing w:before="39" w:line="283" w:lineRule="auto"/>
                    <w:ind w:left="107" w:right="6859" w:firstLine="0"/>
                    <w:jc w:val="left"/>
                    <w:rPr>
                      <w:rFonts w:ascii="Courier New"/>
                      <w:sz w:val="20"/>
                    </w:rPr>
                  </w:pPr>
                  <w:r>
                    <w:rPr>
                      <w:rFonts w:ascii="Courier New"/>
                      <w:sz w:val="20"/>
                    </w:rPr>
                    <w:t>end; begin</w:t>
                  </w:r>
                </w:p>
                <w:p>
                  <w:pPr>
                    <w:spacing w:before="3"/>
                    <w:ind w:left="347" w:right="0" w:firstLine="0"/>
                    <w:jc w:val="left"/>
                    <w:rPr>
                      <w:rFonts w:ascii="Courier New"/>
                      <w:sz w:val="20"/>
                    </w:rPr>
                  </w:pPr>
                  <w:r>
                    <w:rPr>
                      <w:rFonts w:ascii="Courier New"/>
                      <w:sz w:val="20"/>
                    </w:rPr>
                    <w:t xml:space="preserve">for </w:t>
                  </w:r>
                  <w:r>
                    <w:rPr>
                      <w:rFonts w:ascii="Georgia"/>
                      <w:sz w:val="20"/>
                    </w:rPr>
                    <w:t>6</w:t>
                  </w:r>
                  <w:r>
                    <w:rPr>
                      <w:rFonts w:ascii="Courier New"/>
                      <w:sz w:val="20"/>
                    </w:rPr>
                    <w:t>u</w:t>
                  </w:r>
                  <w:r>
                    <w:rPr>
                      <w:rFonts w:ascii="Georgia"/>
                      <w:sz w:val="20"/>
                    </w:rPr>
                    <w:t>C</w:t>
                  </w:r>
                  <w:r>
                    <w:rPr>
                      <w:rFonts w:ascii="Courier New"/>
                      <w:sz w:val="20"/>
                    </w:rPr>
                    <w:t>V</w:t>
                  </w:r>
                  <w:r>
                    <w:rPr>
                      <w:rFonts w:ascii="Courier New"/>
                      <w:spacing w:val="2"/>
                      <w:sz w:val="20"/>
                    </w:rPr>
                    <w:t xml:space="preserve"> </w:t>
                  </w:r>
                  <w:r>
                    <w:rPr>
                      <w:rFonts w:ascii="Courier New"/>
                      <w:sz w:val="20"/>
                    </w:rPr>
                    <w:t>do</w:t>
                  </w:r>
                </w:p>
                <w:p>
                  <w:pPr>
                    <w:spacing w:before="42" w:line="283" w:lineRule="auto"/>
                    <w:ind w:left="347" w:right="3379" w:firstLine="239"/>
                    <w:jc w:val="left"/>
                    <w:rPr>
                      <w:rFonts w:ascii="Courier New" w:hAnsi="Courier New"/>
                      <w:sz w:val="20"/>
                    </w:rPr>
                  </w:pPr>
                  <w:r>
                    <w:rPr>
                      <w:rFonts w:ascii="Courier New" w:hAnsi="Courier New"/>
                      <w:sz w:val="20"/>
                    </w:rPr>
                    <w:t xml:space="preserve">«Khởi tạo v chưa bị </w:t>
                  </w:r>
                  <w:r>
                    <w:rPr>
                      <w:rFonts w:ascii="Courier New" w:hAnsi="Courier New"/>
                      <w:sz w:val="20"/>
                      <w:lang w:val="en-US"/>
                    </w:rPr>
                    <w:t>đ</w:t>
                  </w:r>
                  <w:r>
                    <w:rPr>
                      <w:rFonts w:ascii="Courier New" w:hAnsi="Courier New"/>
                      <w:sz w:val="20"/>
                    </w:rPr>
                    <w:t>ánh dấu»; Count :=</w:t>
                  </w:r>
                  <w:r>
                    <w:rPr>
                      <w:rFonts w:ascii="Courier New" w:hAnsi="Courier New"/>
                      <w:spacing w:val="-1"/>
                      <w:sz w:val="20"/>
                    </w:rPr>
                    <w:t xml:space="preserve"> </w:t>
                  </w:r>
                  <w:r>
                    <w:rPr>
                      <w:rFonts w:ascii="Courier New" w:hAnsi="Courier New"/>
                      <w:sz w:val="20"/>
                    </w:rPr>
                    <w:t>0;</w:t>
                  </w:r>
                </w:p>
                <w:p>
                  <w:pPr>
                    <w:spacing w:before="3"/>
                    <w:ind w:left="347" w:right="0" w:firstLine="0"/>
                    <w:jc w:val="left"/>
                    <w:rPr>
                      <w:rFonts w:ascii="Courier New"/>
                      <w:sz w:val="20"/>
                    </w:rPr>
                  </w:pPr>
                  <w:r>
                    <w:rPr>
                      <w:rFonts w:ascii="Courier New"/>
                      <w:sz w:val="20"/>
                    </w:rPr>
                    <w:t xml:space="preserve">for </w:t>
                  </w:r>
                  <w:r>
                    <w:rPr>
                      <w:rFonts w:ascii="Georgia"/>
                      <w:sz w:val="20"/>
                    </w:rPr>
                    <w:t>6</w:t>
                  </w:r>
                  <w:r>
                    <w:rPr>
                      <w:rFonts w:ascii="Courier New"/>
                      <w:sz w:val="20"/>
                    </w:rPr>
                    <w:t>u</w:t>
                  </w:r>
                  <w:r>
                    <w:rPr>
                      <w:rFonts w:ascii="Georgia"/>
                      <w:sz w:val="20"/>
                    </w:rPr>
                    <w:t>C</w:t>
                  </w:r>
                  <w:r>
                    <w:rPr>
                      <w:rFonts w:ascii="Courier New"/>
                      <w:sz w:val="20"/>
                    </w:rPr>
                    <w:t>V</w:t>
                  </w:r>
                  <w:r>
                    <w:rPr>
                      <w:rFonts w:ascii="Courier New"/>
                      <w:spacing w:val="2"/>
                      <w:sz w:val="20"/>
                    </w:rPr>
                    <w:t xml:space="preserve"> </w:t>
                  </w:r>
                  <w:r>
                    <w:rPr>
                      <w:rFonts w:ascii="Courier New"/>
                      <w:sz w:val="20"/>
                    </w:rPr>
                    <w:t>do</w:t>
                  </w:r>
                </w:p>
                <w:p>
                  <w:pPr>
                    <w:spacing w:before="42" w:line="283" w:lineRule="auto"/>
                    <w:ind w:left="827" w:right="3618" w:hanging="240"/>
                    <w:jc w:val="left"/>
                    <w:rPr>
                      <w:rFonts w:ascii="Courier New" w:hAnsi="Courier New"/>
                      <w:sz w:val="20"/>
                    </w:rPr>
                  </w:pPr>
                  <w:r>
                    <w:rPr>
                      <w:rFonts w:ascii="Courier New" w:hAnsi="Courier New"/>
                      <w:sz w:val="20"/>
                    </w:rPr>
                    <w:t xml:space="preserve">if «u chưa bị </w:t>
                  </w:r>
                  <w:r>
                    <w:rPr>
                      <w:rFonts w:ascii="Courier New" w:hAnsi="Courier New"/>
                      <w:sz w:val="20"/>
                      <w:lang w:val="en-US"/>
                    </w:rPr>
                    <w:t>đ</w:t>
                  </w:r>
                  <w:r>
                    <w:rPr>
                      <w:rFonts w:ascii="Courier New" w:hAnsi="Courier New"/>
                      <w:sz w:val="20"/>
                    </w:rPr>
                    <w:t>ánh dấu» then begin</w:t>
                  </w:r>
                </w:p>
                <w:p>
                  <w:pPr>
                    <w:spacing w:before="0" w:line="225" w:lineRule="exact"/>
                    <w:ind w:left="1067" w:right="0" w:firstLine="0"/>
                    <w:jc w:val="left"/>
                    <w:rPr>
                      <w:rFonts w:ascii="Courier New"/>
                      <w:sz w:val="20"/>
                    </w:rPr>
                  </w:pPr>
                  <w:r>
                    <w:rPr>
                      <w:rFonts w:ascii="Courier New"/>
                      <w:sz w:val="20"/>
                    </w:rPr>
                    <w:t>Count := Count + 1;</w:t>
                  </w:r>
                </w:p>
                <w:p>
                  <w:pPr>
                    <w:spacing w:before="39"/>
                    <w:ind w:left="107" w:right="177" w:firstLine="959"/>
                    <w:jc w:val="left"/>
                    <w:rPr>
                      <w:rFonts w:ascii="Courier New" w:hAnsi="Courier New"/>
                      <w:sz w:val="20"/>
                    </w:rPr>
                  </w:pPr>
                  <w:r>
                    <w:rPr>
                      <w:rFonts w:ascii="Courier New" w:hAnsi="Courier New"/>
                      <w:sz w:val="20"/>
                    </w:rPr>
                    <w:t xml:space="preserve">Output </w:t>
                  </w:r>
                  <w:r>
                    <w:rPr>
                      <w:rFonts w:ascii="Symbol" w:hAnsi="Symbol"/>
                      <w:sz w:val="20"/>
                    </w:rPr>
                    <w:t></w:t>
                  </w:r>
                  <w:r>
                    <w:rPr>
                      <w:sz w:val="20"/>
                    </w:rPr>
                    <w:t xml:space="preserve"> </w:t>
                  </w:r>
                  <w:r>
                    <w:rPr>
                      <w:rFonts w:ascii="Courier New" w:hAnsi="Courier New"/>
                      <w:sz w:val="20"/>
                    </w:rPr>
                    <w:t xml:space="preserve">«Thông báo thành phần liên thông thứ Count gồm các </w:t>
                  </w:r>
                  <w:r>
                    <w:rPr>
                      <w:rFonts w:ascii="Courier New" w:hAnsi="Courier New"/>
                      <w:sz w:val="20"/>
                      <w:lang w:val="en-US"/>
                    </w:rPr>
                    <w:t>đ</w:t>
                  </w:r>
                  <w:r>
                    <w:rPr>
                      <w:rFonts w:ascii="Courier New" w:hAnsi="Courier New"/>
                      <w:sz w:val="20"/>
                    </w:rPr>
                    <w:t>ỉnh :»;</w:t>
                  </w:r>
                </w:p>
                <w:p>
                  <w:pPr>
                    <w:spacing w:before="41" w:line="283" w:lineRule="auto"/>
                    <w:ind w:left="827" w:right="5540" w:firstLine="239"/>
                    <w:jc w:val="left"/>
                    <w:rPr>
                      <w:rFonts w:ascii="Courier New"/>
                      <w:sz w:val="20"/>
                    </w:rPr>
                  </w:pPr>
                  <w:r>
                    <w:rPr>
                      <w:rFonts w:ascii="Courier New"/>
                      <w:sz w:val="20"/>
                    </w:rPr>
                    <w:t>Scan(u); end;</w:t>
                  </w:r>
                </w:p>
                <w:p>
                  <w:pPr>
                    <w:spacing w:before="0" w:line="225" w:lineRule="exact"/>
                    <w:ind w:left="107" w:right="0" w:firstLine="0"/>
                    <w:jc w:val="left"/>
                    <w:rPr>
                      <w:rFonts w:ascii="Courier New"/>
                      <w:sz w:val="20"/>
                    </w:rPr>
                  </w:pPr>
                  <w:r>
                    <w:rPr>
                      <w:rFonts w:ascii="Courier New"/>
                      <w:sz w:val="20"/>
                    </w:rPr>
                    <w:t>end.</w:t>
                  </w:r>
                </w:p>
              </w:txbxContent>
            </v:textbox>
            <w10:wrap type="topAndBottom"/>
          </v:shape>
        </w:pict>
      </w:r>
      <w:r>
        <w:rPr>
          <w:rFonts w:hint="default" w:ascii="Times New Roman" w:hAnsi="Times New Roman" w:cs="Times New Roman"/>
          <w:sz w:val="28"/>
          <w:szCs w:val="28"/>
        </w:rPr>
        <w:t xml:space="preserve">khỏi </w:t>
      </w:r>
      <w:r>
        <w:rPr>
          <w:rFonts w:hint="default" w:cs="Times New Roman"/>
          <w:sz w:val="28"/>
          <w:szCs w:val="28"/>
          <w:lang w:val="en-US"/>
        </w:rPr>
        <w:t>đ</w:t>
      </w:r>
      <w:r>
        <w:rPr>
          <w:rFonts w:hint="default" w:ascii="Times New Roman" w:hAnsi="Times New Roman" w:cs="Times New Roman"/>
          <w:sz w:val="28"/>
          <w:szCs w:val="28"/>
        </w:rPr>
        <w:t xml:space="preserve">ồ thị và lặp lại, thuật toán sẽ kết thúc khi tập </w:t>
      </w:r>
      <w:r>
        <w:rPr>
          <w:rFonts w:hint="default" w:cs="Times New Roman"/>
          <w:sz w:val="28"/>
          <w:szCs w:val="28"/>
          <w:lang w:val="en-US"/>
        </w:rPr>
        <w:t>đ</w:t>
      </w:r>
      <w:r>
        <w:rPr>
          <w:rFonts w:hint="default" w:ascii="Times New Roman" w:hAnsi="Times New Roman" w:cs="Times New Roman"/>
          <w:sz w:val="28"/>
          <w:szCs w:val="28"/>
        </w:rPr>
        <w:t xml:space="preserve">ỉnh của </w:t>
      </w:r>
      <w:r>
        <w:rPr>
          <w:rFonts w:hint="default" w:cs="Times New Roman"/>
          <w:sz w:val="28"/>
          <w:szCs w:val="28"/>
          <w:lang w:val="en-US"/>
        </w:rPr>
        <w:t>đ</w:t>
      </w:r>
      <w:r>
        <w:rPr>
          <w:rFonts w:hint="default" w:ascii="Times New Roman" w:hAnsi="Times New Roman" w:cs="Times New Roman"/>
          <w:sz w:val="28"/>
          <w:szCs w:val="28"/>
        </w:rPr>
        <w:t xml:space="preserve">ồ thị trở thành Ø . Việc loại bỏ </w:t>
      </w:r>
      <w:r>
        <w:rPr>
          <w:rFonts w:hint="default" w:cs="Times New Roman"/>
          <w:sz w:val="28"/>
          <w:szCs w:val="28"/>
          <w:lang w:val="en-US"/>
        </w:rPr>
        <w:t>đ</w:t>
      </w:r>
      <w:r>
        <w:rPr>
          <w:rFonts w:hint="default" w:ascii="Times New Roman" w:hAnsi="Times New Roman" w:cs="Times New Roman"/>
          <w:sz w:val="28"/>
          <w:szCs w:val="28"/>
        </w:rPr>
        <w:t xml:space="preserve">ỉnh của </w:t>
      </w:r>
      <w:r>
        <w:rPr>
          <w:rFonts w:hint="default" w:cs="Times New Roman"/>
          <w:sz w:val="28"/>
          <w:szCs w:val="28"/>
          <w:lang w:val="en-US"/>
        </w:rPr>
        <w:t>đ</w:t>
      </w:r>
      <w:r>
        <w:rPr>
          <w:rFonts w:hint="default" w:ascii="Times New Roman" w:hAnsi="Times New Roman" w:cs="Times New Roman"/>
          <w:sz w:val="28"/>
          <w:szCs w:val="28"/>
        </w:rPr>
        <w:t xml:space="preserve">ồ thị có thể thực hiện bằng cơ chế </w:t>
      </w:r>
      <w:r>
        <w:rPr>
          <w:rFonts w:hint="default" w:cs="Times New Roman"/>
          <w:sz w:val="28"/>
          <w:szCs w:val="28"/>
          <w:lang w:val="en-US"/>
        </w:rPr>
        <w:t>đ</w:t>
      </w:r>
      <w:r>
        <w:rPr>
          <w:rFonts w:hint="default" w:ascii="Times New Roman" w:hAnsi="Times New Roman" w:cs="Times New Roman"/>
          <w:sz w:val="28"/>
          <w:szCs w:val="28"/>
        </w:rPr>
        <w:t xml:space="preserve">ánh dấu những </w:t>
      </w:r>
      <w:r>
        <w:rPr>
          <w:rFonts w:hint="default" w:cs="Times New Roman"/>
          <w:sz w:val="28"/>
          <w:szCs w:val="28"/>
          <w:lang w:val="en-US"/>
        </w:rPr>
        <w:t>đ</w:t>
      </w:r>
      <w:r>
        <w:rPr>
          <w:rFonts w:hint="default" w:ascii="Times New Roman" w:hAnsi="Times New Roman" w:cs="Times New Roman"/>
          <w:sz w:val="28"/>
          <w:szCs w:val="28"/>
        </w:rPr>
        <w:t>ỉnh bị loại:</w:t>
      </w:r>
    </w:p>
    <w:p>
      <w:pPr>
        <w:pStyle w:val="7"/>
        <w:spacing w:before="25" w:line="264" w:lineRule="auto"/>
        <w:ind w:left="304" w:right="394"/>
        <w:rPr>
          <w:rFonts w:hint="default" w:ascii="Times New Roman" w:hAnsi="Times New Roman" w:cs="Times New Roman"/>
          <w:sz w:val="28"/>
          <w:szCs w:val="28"/>
        </w:rPr>
      </w:pPr>
      <w:r>
        <w:rPr>
          <w:rFonts w:hint="default" w:ascii="Times New Roman" w:hAnsi="Times New Roman" w:cs="Times New Roman"/>
          <w:sz w:val="28"/>
          <w:szCs w:val="28"/>
        </w:rPr>
        <w:t xml:space="preserve">Thời gian thực hiện giải thuật </w:t>
      </w:r>
      <w:r>
        <w:rPr>
          <w:rFonts w:hint="default" w:cs="Times New Roman"/>
          <w:sz w:val="28"/>
          <w:szCs w:val="28"/>
          <w:lang w:val="en-US"/>
        </w:rPr>
        <w:t>đ</w:t>
      </w:r>
      <w:r>
        <w:rPr>
          <w:rFonts w:hint="default" w:ascii="Times New Roman" w:hAnsi="Times New Roman" w:cs="Times New Roman"/>
          <w:sz w:val="28"/>
          <w:szCs w:val="28"/>
        </w:rPr>
        <w:t xml:space="preserve">úng bằng thời gian thực hiện giải thuật duyệt </w:t>
      </w:r>
      <w:r>
        <w:rPr>
          <w:rFonts w:hint="default" w:cs="Times New Roman"/>
          <w:sz w:val="28"/>
          <w:szCs w:val="28"/>
          <w:lang w:val="en-US"/>
        </w:rPr>
        <w:t>đ</w:t>
      </w:r>
      <w:r>
        <w:rPr>
          <w:rFonts w:hint="default" w:ascii="Times New Roman" w:hAnsi="Times New Roman" w:cs="Times New Roman"/>
          <w:sz w:val="28"/>
          <w:szCs w:val="28"/>
        </w:rPr>
        <w:t>ồ thị bằng DFS hoặc</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BFS.</w:t>
      </w:r>
    </w:p>
    <w:p>
      <w:pPr>
        <w:pStyle w:val="4"/>
        <w:numPr>
          <w:ilvl w:val="1"/>
          <w:numId w:val="64"/>
        </w:numPr>
        <w:tabs>
          <w:tab w:val="left" w:pos="759"/>
        </w:tabs>
        <w:spacing w:before="188" w:after="0" w:line="240" w:lineRule="auto"/>
        <w:ind w:left="758" w:right="0" w:hanging="455"/>
        <w:jc w:val="left"/>
        <w:rPr>
          <w:rFonts w:hint="default" w:ascii="Times New Roman" w:hAnsi="Times New Roman" w:cs="Times New Roman"/>
          <w:sz w:val="28"/>
          <w:szCs w:val="28"/>
        </w:rPr>
      </w:pPr>
      <w:r>
        <w:rPr>
          <w:rFonts w:hint="default" w:ascii="Times New Roman" w:hAnsi="Times New Roman" w:cs="Times New Roman"/>
          <w:w w:val="105"/>
          <w:sz w:val="28"/>
          <w:szCs w:val="28"/>
        </w:rPr>
        <w:t xml:space="preserve">Bao </w:t>
      </w:r>
      <w:r>
        <w:rPr>
          <w:rFonts w:hint="default" w:cs="Times New Roman"/>
          <w:w w:val="105"/>
          <w:sz w:val="28"/>
          <w:szCs w:val="28"/>
          <w:lang w:val="en-US"/>
        </w:rPr>
        <w:t>đ</w:t>
      </w:r>
      <w:r>
        <w:rPr>
          <w:rFonts w:hint="default" w:ascii="Times New Roman" w:hAnsi="Times New Roman" w:cs="Times New Roman"/>
          <w:w w:val="105"/>
          <w:sz w:val="28"/>
          <w:szCs w:val="28"/>
        </w:rPr>
        <w:t xml:space="preserve">óng của </w:t>
      </w:r>
      <w:r>
        <w:rPr>
          <w:rFonts w:hint="default" w:cs="Times New Roman"/>
          <w:w w:val="105"/>
          <w:sz w:val="28"/>
          <w:szCs w:val="28"/>
          <w:lang w:val="en-US"/>
        </w:rPr>
        <w:t>đ</w:t>
      </w:r>
      <w:r>
        <w:rPr>
          <w:rFonts w:hint="default" w:ascii="Times New Roman" w:hAnsi="Times New Roman" w:cs="Times New Roman"/>
          <w:w w:val="105"/>
          <w:sz w:val="28"/>
          <w:szCs w:val="28"/>
        </w:rPr>
        <w:t>ồ thị vô</w:t>
      </w:r>
      <w:r>
        <w:rPr>
          <w:rFonts w:hint="default" w:ascii="Times New Roman" w:hAnsi="Times New Roman" w:cs="Times New Roman"/>
          <w:spacing w:val="-22"/>
          <w:w w:val="105"/>
          <w:sz w:val="28"/>
          <w:szCs w:val="28"/>
        </w:rPr>
        <w:t xml:space="preserve"> </w:t>
      </w:r>
      <w:r>
        <w:rPr>
          <w:rFonts w:hint="default" w:ascii="Times New Roman" w:hAnsi="Times New Roman" w:cs="Times New Roman"/>
          <w:w w:val="105"/>
          <w:sz w:val="28"/>
          <w:szCs w:val="28"/>
        </w:rPr>
        <w:t>hướng</w:t>
      </w:r>
    </w:p>
    <w:p>
      <w:pPr>
        <w:pStyle w:val="7"/>
        <w:spacing w:before="2"/>
        <w:rPr>
          <w:rFonts w:hint="default" w:ascii="Times New Roman" w:hAnsi="Times New Roman" w:cs="Times New Roman"/>
          <w:sz w:val="28"/>
          <w:szCs w:val="28"/>
        </w:rPr>
      </w:pPr>
    </w:p>
    <w:p>
      <w:pPr>
        <w:pStyle w:val="12"/>
        <w:numPr>
          <w:ilvl w:val="0"/>
          <w:numId w:val="73"/>
        </w:numPr>
        <w:tabs>
          <w:tab w:val="left" w:pos="564"/>
        </w:tabs>
        <w:spacing w:before="0" w:after="0" w:line="240" w:lineRule="auto"/>
        <w:ind w:left="564" w:right="0" w:hanging="260"/>
        <w:jc w:val="left"/>
        <w:rPr>
          <w:rFonts w:hint="default" w:ascii="Times New Roman" w:hAnsi="Times New Roman" w:cs="Times New Roman"/>
          <w:i/>
          <w:sz w:val="28"/>
          <w:szCs w:val="28"/>
        </w:rPr>
      </w:pPr>
      <w:r>
        <w:rPr>
          <w:rFonts w:hint="default" w:cs="Times New Roman"/>
          <w:i/>
          <w:w w:val="110"/>
          <w:sz w:val="28"/>
          <w:szCs w:val="28"/>
          <w:lang w:val="en-US"/>
        </w:rPr>
        <w:t>Đ</w:t>
      </w:r>
      <w:r>
        <w:rPr>
          <w:rFonts w:hint="default" w:ascii="Times New Roman" w:hAnsi="Times New Roman" w:cs="Times New Roman"/>
          <w:i/>
          <w:w w:val="110"/>
          <w:sz w:val="28"/>
          <w:szCs w:val="28"/>
        </w:rPr>
        <w:t>ịnh</w:t>
      </w:r>
      <w:r>
        <w:rPr>
          <w:rFonts w:hint="default" w:ascii="Times New Roman" w:hAnsi="Times New Roman" w:cs="Times New Roman"/>
          <w:i/>
          <w:spacing w:val="-6"/>
          <w:w w:val="110"/>
          <w:sz w:val="28"/>
          <w:szCs w:val="28"/>
        </w:rPr>
        <w:t xml:space="preserve"> </w:t>
      </w:r>
      <w:r>
        <w:rPr>
          <w:rFonts w:hint="default" w:ascii="Times New Roman" w:hAnsi="Times New Roman" w:cs="Times New Roman"/>
          <w:i/>
          <w:w w:val="110"/>
          <w:sz w:val="28"/>
          <w:szCs w:val="28"/>
        </w:rPr>
        <w:t>nghĩa</w:t>
      </w:r>
    </w:p>
    <w:p>
      <w:pPr>
        <w:pStyle w:val="7"/>
        <w:spacing w:before="86"/>
        <w:ind w:left="304"/>
        <w:rPr>
          <w:rFonts w:hint="default" w:ascii="Times New Roman" w:hAnsi="Times New Roman" w:cs="Times New Roman"/>
          <w:sz w:val="28"/>
          <w:szCs w:val="28"/>
        </w:rPr>
      </w:pPr>
      <w:r>
        <w:rPr>
          <w:rFonts w:hint="default" w:cs="Times New Roman"/>
          <w:sz w:val="28"/>
          <w:szCs w:val="28"/>
          <w:lang w:val="en-US"/>
        </w:rPr>
        <w:t>Đ</w:t>
      </w:r>
      <w:r>
        <w:rPr>
          <w:rFonts w:hint="default" w:ascii="Times New Roman" w:hAnsi="Times New Roman" w:cs="Times New Roman"/>
          <w:sz w:val="28"/>
          <w:szCs w:val="28"/>
        </w:rPr>
        <w:t xml:space="preserve">ồ thị </w:t>
      </w:r>
      <w:r>
        <w:rPr>
          <w:rFonts w:hint="default" w:cs="Times New Roman"/>
          <w:sz w:val="28"/>
          <w:szCs w:val="28"/>
          <w:lang w:val="en-US"/>
        </w:rPr>
        <w:t>đ</w:t>
      </w:r>
      <w:r>
        <w:rPr>
          <w:rFonts w:hint="default" w:ascii="Times New Roman" w:hAnsi="Times New Roman" w:cs="Times New Roman"/>
          <w:sz w:val="28"/>
          <w:szCs w:val="28"/>
        </w:rPr>
        <w:t xml:space="preserve">ầy </w:t>
      </w:r>
      <w:r>
        <w:rPr>
          <w:rFonts w:hint="default" w:cs="Times New Roman"/>
          <w:sz w:val="28"/>
          <w:szCs w:val="28"/>
          <w:lang w:val="en-US"/>
        </w:rPr>
        <w:t>đ</w:t>
      </w:r>
      <w:r>
        <w:rPr>
          <w:rFonts w:hint="default" w:ascii="Times New Roman" w:hAnsi="Times New Roman" w:cs="Times New Roman"/>
          <w:sz w:val="28"/>
          <w:szCs w:val="28"/>
        </w:rPr>
        <w:t xml:space="preserve">ủ với n </w:t>
      </w:r>
      <w:r>
        <w:rPr>
          <w:rFonts w:hint="default" w:cs="Times New Roman"/>
          <w:sz w:val="28"/>
          <w:szCs w:val="28"/>
          <w:lang w:val="en-US"/>
        </w:rPr>
        <w:t>đ</w:t>
      </w:r>
      <w:r>
        <w:rPr>
          <w:rFonts w:hint="default" w:ascii="Times New Roman" w:hAnsi="Times New Roman" w:cs="Times New Roman"/>
          <w:sz w:val="28"/>
          <w:szCs w:val="28"/>
        </w:rPr>
        <w:t>ỉnh, kí hiệu K</w:t>
      </w:r>
      <w:r>
        <w:rPr>
          <w:rFonts w:hint="default" w:ascii="Times New Roman" w:hAnsi="Times New Roman" w:cs="Times New Roman"/>
          <w:sz w:val="28"/>
          <w:szCs w:val="28"/>
          <w:vertAlign w:val="subscript"/>
        </w:rPr>
        <w:t>n</w:t>
      </w:r>
      <w:r>
        <w:rPr>
          <w:rFonts w:hint="default" w:ascii="Times New Roman" w:hAnsi="Times New Roman" w:cs="Times New Roman"/>
          <w:sz w:val="28"/>
          <w:szCs w:val="28"/>
          <w:vertAlign w:val="baseline"/>
        </w:rPr>
        <w:t xml:space="preserve">, là một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ơn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ồ thị vô hướng mà giữa hai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ỉnh</w:t>
      </w:r>
    </w:p>
    <w:p>
      <w:pPr>
        <w:pStyle w:val="7"/>
        <w:spacing w:before="113" w:line="153" w:lineRule="exact"/>
        <w:ind w:left="304"/>
        <w:rPr>
          <w:rFonts w:hint="default" w:ascii="Times New Roman" w:hAnsi="Times New Roman" w:cs="Times New Roman"/>
          <w:sz w:val="28"/>
          <w:szCs w:val="28"/>
        </w:rPr>
      </w:pPr>
      <w:r>
        <w:rPr>
          <w:rFonts w:hint="default" w:ascii="Times New Roman" w:hAnsi="Times New Roman" w:cs="Times New Roman"/>
          <w:w w:val="105"/>
          <w:sz w:val="28"/>
          <w:szCs w:val="28"/>
        </w:rPr>
        <w:t xml:space="preserve">bất kì của nó </w:t>
      </w:r>
      <w:r>
        <w:rPr>
          <w:rFonts w:hint="default" w:cs="Times New Roman"/>
          <w:w w:val="105"/>
          <w:sz w:val="28"/>
          <w:szCs w:val="28"/>
          <w:lang w:val="en-US"/>
        </w:rPr>
        <w:t>đ</w:t>
      </w:r>
      <w:r>
        <w:rPr>
          <w:rFonts w:hint="default" w:ascii="Times New Roman" w:hAnsi="Times New Roman" w:cs="Times New Roman"/>
          <w:w w:val="105"/>
          <w:sz w:val="28"/>
          <w:szCs w:val="28"/>
        </w:rPr>
        <w:t xml:space="preserve">ều có cạnh nối. </w:t>
      </w:r>
      <w:r>
        <w:rPr>
          <w:rFonts w:hint="default" w:cs="Times New Roman"/>
          <w:w w:val="105"/>
          <w:sz w:val="28"/>
          <w:szCs w:val="28"/>
          <w:lang w:val="en-US"/>
        </w:rPr>
        <w:t>Đ</w:t>
      </w:r>
      <w:r>
        <w:rPr>
          <w:rFonts w:hint="default" w:ascii="Times New Roman" w:hAnsi="Times New Roman" w:cs="Times New Roman"/>
          <w:w w:val="105"/>
          <w:sz w:val="28"/>
          <w:szCs w:val="28"/>
        </w:rPr>
        <w:t xml:space="preserve">ồ thị </w:t>
      </w:r>
      <w:r>
        <w:rPr>
          <w:rFonts w:hint="default" w:cs="Times New Roman"/>
          <w:w w:val="105"/>
          <w:sz w:val="28"/>
          <w:szCs w:val="28"/>
          <w:lang w:val="en-US"/>
        </w:rPr>
        <w:t>đ</w:t>
      </w:r>
      <w:r>
        <w:rPr>
          <w:rFonts w:hint="default" w:ascii="Times New Roman" w:hAnsi="Times New Roman" w:cs="Times New Roman"/>
          <w:w w:val="105"/>
          <w:sz w:val="28"/>
          <w:szCs w:val="28"/>
        </w:rPr>
        <w:t xml:space="preserve">ầy </w:t>
      </w:r>
      <w:r>
        <w:rPr>
          <w:rFonts w:hint="default" w:cs="Times New Roman"/>
          <w:w w:val="105"/>
          <w:sz w:val="28"/>
          <w:szCs w:val="28"/>
          <w:lang w:val="en-US"/>
        </w:rPr>
        <w:t>đ</w:t>
      </w:r>
      <w:r>
        <w:rPr>
          <w:rFonts w:hint="default" w:ascii="Times New Roman" w:hAnsi="Times New Roman" w:cs="Times New Roman"/>
          <w:w w:val="105"/>
          <w:sz w:val="28"/>
          <w:szCs w:val="28"/>
        </w:rPr>
        <w:t>ủ K</w:t>
      </w:r>
      <w:r>
        <w:rPr>
          <w:rFonts w:hint="default" w:ascii="Times New Roman" w:hAnsi="Times New Roman" w:cs="Times New Roman"/>
          <w:w w:val="105"/>
          <w:sz w:val="28"/>
          <w:szCs w:val="28"/>
          <w:vertAlign w:val="subscript"/>
        </w:rPr>
        <w:t>n</w:t>
      </w:r>
      <w:r>
        <w:rPr>
          <w:rFonts w:hint="default" w:ascii="Times New Roman" w:hAnsi="Times New Roman" w:cs="Times New Roman"/>
          <w:w w:val="105"/>
          <w:sz w:val="28"/>
          <w:szCs w:val="28"/>
          <w:vertAlign w:val="baseline"/>
        </w:rPr>
        <w:t xml:space="preserve"> có </w:t>
      </w:r>
      <w:r>
        <w:rPr>
          <w:rFonts w:hint="default" w:cs="Times New Roman"/>
          <w:w w:val="105"/>
          <w:sz w:val="28"/>
          <w:szCs w:val="28"/>
          <w:vertAlign w:val="baseline"/>
          <w:lang w:val="en-US"/>
        </w:rPr>
        <w:t>đ</w:t>
      </w:r>
      <w:r>
        <w:rPr>
          <w:rFonts w:hint="default" w:ascii="Times New Roman" w:hAnsi="Times New Roman" w:cs="Times New Roman"/>
          <w:w w:val="105"/>
          <w:sz w:val="28"/>
          <w:szCs w:val="28"/>
          <w:vertAlign w:val="baseline"/>
        </w:rPr>
        <w:t>úng (</w:t>
      </w:r>
      <w:r>
        <w:rPr>
          <w:rFonts w:hint="default" w:ascii="Times New Roman" w:hAnsi="Times New Roman" w:cs="Times New Roman"/>
          <w:w w:val="105"/>
          <w:sz w:val="28"/>
          <w:szCs w:val="28"/>
          <w:vertAlign w:val="superscript"/>
        </w:rPr>
        <w:t>n</w:t>
      </w:r>
      <w:r>
        <w:rPr>
          <w:rFonts w:hint="default" w:ascii="Times New Roman" w:hAnsi="Times New Roman" w:cs="Times New Roman"/>
          <w:w w:val="105"/>
          <w:sz w:val="28"/>
          <w:szCs w:val="28"/>
          <w:vertAlign w:val="baseline"/>
        </w:rPr>
        <w:t xml:space="preserve">) = </w:t>
      </w:r>
      <w:r>
        <w:rPr>
          <w:rFonts w:hint="default" w:ascii="Times New Roman" w:hAnsi="Times New Roman" w:cs="Times New Roman"/>
          <w:w w:val="105"/>
          <w:sz w:val="28"/>
          <w:szCs w:val="28"/>
          <w:vertAlign w:val="superscript"/>
        </w:rPr>
        <w:t>n(n–1)</w:t>
      </w:r>
      <w:r>
        <w:rPr>
          <w:rFonts w:hint="default" w:ascii="Times New Roman" w:hAnsi="Times New Roman" w:cs="Times New Roman"/>
          <w:w w:val="105"/>
          <w:sz w:val="28"/>
          <w:szCs w:val="28"/>
          <w:vertAlign w:val="baseline"/>
        </w:rPr>
        <w:t xml:space="preserve"> cạnh, bậc</w:t>
      </w:r>
    </w:p>
    <w:p>
      <w:pPr>
        <w:pStyle w:val="7"/>
        <w:spacing w:line="20" w:lineRule="exact"/>
        <w:ind w:left="6652"/>
        <w:rPr>
          <w:rFonts w:hint="default" w:ascii="Times New Roman" w:hAnsi="Times New Roman" w:cs="Times New Roman"/>
          <w:sz w:val="28"/>
          <w:szCs w:val="28"/>
        </w:rPr>
      </w:pPr>
      <w:r>
        <w:rPr>
          <w:rFonts w:hint="default" w:ascii="Times New Roman" w:hAnsi="Times New Roman" w:cs="Times New Roman"/>
          <w:sz w:val="28"/>
          <w:szCs w:val="28"/>
        </w:rPr>
        <w:pict>
          <v:group id="_x0000_s3189" o:spid="_x0000_s3189" o:spt="203" style="height:0.85pt;width:29.55pt;" coordsize="591,17">
            <o:lock v:ext="edit"/>
            <v:rect id="_x0000_s3190" o:spid="_x0000_s3190" o:spt="1" style="position:absolute;left:0;top:0;height:17;width:591;" fillcolor="#000000" filled="t" stroked="f" coordsize="21600,21600">
              <v:path/>
              <v:fill on="t" focussize="0,0"/>
              <v:stroke on="f"/>
              <v:imagedata o:title=""/>
              <o:lock v:ext="edit"/>
            </v:rect>
            <w10:wrap type="none"/>
            <w10:anchorlock/>
          </v:group>
        </w:pict>
      </w:r>
    </w:p>
    <w:p>
      <w:pPr>
        <w:tabs>
          <w:tab w:val="right" w:pos="6996"/>
        </w:tabs>
        <w:spacing w:before="0" w:line="204" w:lineRule="exact"/>
        <w:ind w:left="6122" w:right="0" w:firstLine="0"/>
        <w:jc w:val="left"/>
        <w:rPr>
          <w:rFonts w:hint="default" w:ascii="Times New Roman" w:hAnsi="Times New Roman" w:cs="Times New Roman"/>
          <w:sz w:val="28"/>
          <w:szCs w:val="28"/>
        </w:rPr>
      </w:pPr>
      <w:r>
        <w:rPr>
          <w:rFonts w:hint="default" w:ascii="Times New Roman" w:hAnsi="Times New Roman" w:cs="Times New Roman"/>
          <w:w w:val="110"/>
          <w:sz w:val="28"/>
          <w:szCs w:val="28"/>
        </w:rPr>
        <w:t>k</w:t>
      </w:r>
      <w:r>
        <w:rPr>
          <w:rFonts w:hint="default" w:ascii="Times New Roman" w:hAnsi="Times New Roman" w:cs="Times New Roman"/>
          <w:w w:val="110"/>
          <w:sz w:val="28"/>
          <w:szCs w:val="28"/>
        </w:rPr>
        <w:tab/>
      </w:r>
      <w:r>
        <w:rPr>
          <w:rFonts w:hint="default" w:ascii="Times New Roman" w:hAnsi="Times New Roman" w:cs="Times New Roman"/>
          <w:w w:val="110"/>
          <w:position w:val="-2"/>
          <w:sz w:val="28"/>
          <w:szCs w:val="28"/>
        </w:rPr>
        <w:t>2</w:t>
      </w:r>
    </w:p>
    <w:p>
      <w:pPr>
        <w:pStyle w:val="7"/>
        <w:spacing w:line="271" w:lineRule="exact"/>
        <w:ind w:left="304"/>
        <w:rPr>
          <w:rFonts w:hint="default" w:ascii="Times New Roman" w:hAnsi="Times New Roman" w:cs="Times New Roman"/>
          <w:sz w:val="28"/>
          <w:szCs w:val="28"/>
        </w:rPr>
      </w:pPr>
      <w:r>
        <w:rPr>
          <w:rFonts w:hint="default" w:ascii="Times New Roman" w:hAnsi="Times New Roman" w:cs="Times New Roman"/>
          <w:sz w:val="28"/>
          <w:szCs w:val="28"/>
        </w:rPr>
        <w:pict>
          <v:rect id="_x0000_s3191" o:spid="_x0000_s3191" o:spt="1" style="position:absolute;left:0pt;margin-left:97.75pt;margin-top:18.35pt;height:0.45pt;width:399.7pt;mso-position-horizontal-relative:page;mso-wrap-distance-bottom:0pt;mso-wrap-distance-top:0pt;z-index:-251417600;mso-width-relative:page;mso-height-relative:page;" fillcolor="#999999" filled="t" stroked="f" coordsize="21600,21600">
            <v:path/>
            <v:fill on="t" focussize="0,0"/>
            <v:stroke on="f"/>
            <v:imagedata o:title=""/>
            <o:lock v:ext="edit"/>
            <w10:wrap type="topAndBottom"/>
          </v:rect>
        </w:pict>
      </w:r>
      <w:r>
        <w:rPr>
          <w:rFonts w:hint="default" w:ascii="Times New Roman" w:hAnsi="Times New Roman" w:cs="Times New Roman"/>
          <w:sz w:val="28"/>
          <w:szCs w:val="28"/>
        </w:rPr>
        <w:t xml:space="preserve">của mọi </w:t>
      </w:r>
      <w:r>
        <w:rPr>
          <w:rFonts w:hint="default" w:cs="Times New Roman"/>
          <w:sz w:val="28"/>
          <w:szCs w:val="28"/>
          <w:lang w:val="en-US"/>
        </w:rPr>
        <w:t>đ</w:t>
      </w:r>
      <w:r>
        <w:rPr>
          <w:rFonts w:hint="default" w:ascii="Times New Roman" w:hAnsi="Times New Roman" w:cs="Times New Roman"/>
          <w:sz w:val="28"/>
          <w:szCs w:val="28"/>
        </w:rPr>
        <w:t xml:space="preserve">ỉnh </w:t>
      </w:r>
      <w:r>
        <w:rPr>
          <w:rFonts w:hint="default" w:cs="Times New Roman"/>
          <w:sz w:val="28"/>
          <w:szCs w:val="28"/>
          <w:lang w:val="en-US"/>
        </w:rPr>
        <w:t>đ</w:t>
      </w:r>
      <w:r>
        <w:rPr>
          <w:rFonts w:hint="default" w:ascii="Times New Roman" w:hAnsi="Times New Roman" w:cs="Times New Roman"/>
          <w:sz w:val="28"/>
          <w:szCs w:val="28"/>
        </w:rPr>
        <w:t>ều là n — 1</w:t>
      </w:r>
    </w:p>
    <w:p>
      <w:pPr>
        <w:pStyle w:val="7"/>
        <w:spacing w:before="6"/>
        <w:rPr>
          <w:rFonts w:hint="default" w:ascii="Times New Roman" w:hAnsi="Times New Roman" w:cs="Times New Roman"/>
          <w:sz w:val="28"/>
          <w:szCs w:val="28"/>
        </w:rPr>
      </w:pPr>
    </w:p>
    <w:p>
      <w:pPr>
        <w:tabs>
          <w:tab w:val="left" w:pos="3376"/>
          <w:tab w:val="left" w:pos="5217"/>
        </w:tabs>
        <w:spacing w:line="240" w:lineRule="auto"/>
        <w:ind w:left="1881" w:right="0" w:firstLine="0"/>
        <w:rPr>
          <w:rFonts w:hint="default" w:ascii="Times New Roman" w:hAnsi="Times New Roman" w:cs="Times New Roman"/>
          <w:sz w:val="28"/>
          <w:szCs w:val="28"/>
        </w:rPr>
      </w:pPr>
      <w:r>
        <w:rPr>
          <w:rFonts w:hint="default" w:ascii="Times New Roman" w:hAnsi="Times New Roman" w:cs="Times New Roman"/>
          <w:position w:val="1"/>
          <w:sz w:val="28"/>
          <w:szCs w:val="28"/>
        </w:rPr>
        <w:pict>
          <v:group id="_x0000_s3192" o:spid="_x0000_s3192" o:spt="203" style="height:53.9pt;width:54.05pt;" coordsize="1081,1078">
            <o:lock v:ext="edit"/>
            <v:shape id="_x0000_s3193" o:spid="_x0000_s3193" o:spt="75" type="#_x0000_t75" style="position:absolute;left:0;top:0;height:274;width:277;" filled="f" stroked="f" coordsize="21600,21600">
              <v:path/>
              <v:fill on="f" focussize="0,0"/>
              <v:stroke on="f"/>
              <v:imagedata r:id="rId225" o:title=""/>
              <o:lock v:ext="edit" aspectratio="t"/>
            </v:shape>
            <v:shape id="_x0000_s3194" o:spid="_x0000_s3194" o:spt="75" type="#_x0000_t75" style="position:absolute;left:0;top:804;height:274;width:277;" filled="f" stroked="f" coordsize="21600,21600">
              <v:path/>
              <v:fill on="f" focussize="0,0"/>
              <v:stroke on="f"/>
              <v:imagedata r:id="rId226" o:title=""/>
              <o:lock v:ext="edit" aspectratio="t"/>
            </v:shape>
            <v:line id="_x0000_s3195" o:spid="_x0000_s3195" o:spt="20" style="position:absolute;left:120;top:233;height:576;width:3;" stroked="t" coordsize="21600,21600">
              <v:path arrowok="t"/>
              <v:fill focussize="0,0"/>
              <v:stroke weight="0.5pt" color="#000000"/>
              <v:imagedata o:title=""/>
              <o:lock v:ext="edit"/>
            </v:line>
            <v:shape id="_x0000_s3196" o:spid="_x0000_s3196" o:spt="75" type="#_x0000_t75" style="position:absolute;left:806;top:804;height:274;width:274;" filled="f" stroked="f" coordsize="21600,21600">
              <v:path/>
              <v:fill on="f" focussize="0,0"/>
              <v:stroke on="f"/>
              <v:imagedata r:id="rId227" o:title=""/>
              <o:lock v:ext="edit" aspectratio="t"/>
            </v:shape>
            <v:shape id="_x0000_s3197" o:spid="_x0000_s3197" style="position:absolute;left:201;top:199;height:725;width:644;" filled="f" stroked="t" coordorigin="202,199" coordsize="644,725" path="m235,924l811,924m202,199l845,843e">
              <v:path arrowok="t"/>
              <v:fill on="f" focussize="0,0"/>
              <v:stroke weight="0.5pt" color="#000000"/>
              <v:imagedata o:title=""/>
              <o:lock v:ext="edit"/>
            </v:shape>
            <w10:wrap type="none"/>
            <w10:anchorlock/>
          </v:group>
        </w:pict>
      </w:r>
      <w:r>
        <w:rPr>
          <w:rFonts w:hint="default" w:ascii="Times New Roman" w:hAnsi="Times New Roman" w:cs="Times New Roman"/>
          <w:position w:val="1"/>
          <w:sz w:val="28"/>
          <w:szCs w:val="28"/>
        </w:rPr>
        <w:tab/>
      </w:r>
      <w:r>
        <w:rPr>
          <w:rFonts w:hint="default" w:ascii="Times New Roman" w:hAnsi="Times New Roman" w:cs="Times New Roman"/>
          <w:sz w:val="28"/>
          <w:szCs w:val="28"/>
        </w:rPr>
        <w:pict>
          <v:group id="_x0000_s3198" o:spid="_x0000_s3198" o:spt="203" style="height:54.25pt;width:54.05pt;" coordsize="1081,1085">
            <o:lock v:ext="edit"/>
            <v:shape id="_x0000_s3199" o:spid="_x0000_s3199" o:spt="75" type="#_x0000_t75" style="position:absolute;left:0;top:0;height:274;width:277;" filled="f" stroked="f" coordsize="21600,21600">
              <v:path/>
              <v:fill on="f" focussize="0,0"/>
              <v:stroke on="f"/>
              <v:imagedata r:id="rId225" o:title=""/>
              <o:lock v:ext="edit" aspectratio="t"/>
            </v:shape>
            <v:shape id="_x0000_s3200" o:spid="_x0000_s3200" o:spt="75" type="#_x0000_t75" style="position:absolute;left:0;top:811;height:274;width:277;" filled="f" stroked="f" coordsize="21600,21600">
              <v:path/>
              <v:fill on="f" focussize="0,0"/>
              <v:stroke on="f"/>
              <v:imagedata r:id="rId228" o:title=""/>
              <o:lock v:ext="edit" aspectratio="t"/>
            </v:shape>
            <v:line id="_x0000_s3201" o:spid="_x0000_s3201" o:spt="20" style="position:absolute;left:120;top:233;height:583;width:0;" stroked="t" coordsize="21600,21600">
              <v:path arrowok="t"/>
              <v:fill focussize="0,0"/>
              <v:stroke weight="0.5pt" color="#000000"/>
              <v:imagedata o:title=""/>
              <o:lock v:ext="edit"/>
            </v:line>
            <v:shape id="_x0000_s3202" o:spid="_x0000_s3202" o:spt="75" type="#_x0000_t75" style="position:absolute;left:806;top:804;height:274;width:274;" filled="f" stroked="f" coordsize="21600,21600">
              <v:path/>
              <v:fill on="f" focussize="0,0"/>
              <v:stroke on="f"/>
              <v:imagedata r:id="rId229" o:title=""/>
              <o:lock v:ext="edit" aspectratio="t"/>
            </v:shape>
            <v:shape id="_x0000_s3203" o:spid="_x0000_s3203" style="position:absolute;left:201;top:199;height:732;width:644;" filled="f" stroked="t" coordorigin="202,199" coordsize="644,732" path="m235,931l811,924m202,199l845,843e">
              <v:path arrowok="t"/>
              <v:fill on="f" focussize="0,0"/>
              <v:stroke weight="0.5pt" color="#000000"/>
              <v:imagedata o:title=""/>
              <o:lock v:ext="edit"/>
            </v:shape>
            <v:shape id="_x0000_s3204" o:spid="_x0000_s3204" o:spt="75" type="#_x0000_t75" style="position:absolute;left:806;top:0;height:274;width:274;" filled="f" stroked="f" coordsize="21600,21600">
              <v:path/>
              <v:fill on="f" focussize="0,0"/>
              <v:stroke on="f"/>
              <v:imagedata r:id="rId230" o:title=""/>
              <o:lock v:ext="edit" aspectratio="t"/>
            </v:shape>
            <v:shape id="_x0000_s3205" o:spid="_x0000_s3205" style="position:absolute;left:201;top:117;height:732;width:725;" filled="f" stroked="t" coordorigin="202,118" coordsize="725,732" path="m235,118l811,120m924,233l927,809m845,199l202,850e">
              <v:path arrowok="t"/>
              <v:fill on="f" focussize="0,0"/>
              <v:stroke weight="0.5pt" color="#000000"/>
              <v:imagedata o:title=""/>
              <o:lock v:ext="edit"/>
            </v:shape>
            <w10:wrap type="none"/>
            <w10:anchorlock/>
          </v:group>
        </w:pict>
      </w:r>
      <w:r>
        <w:rPr>
          <w:rFonts w:hint="default" w:ascii="Times New Roman" w:hAnsi="Times New Roman" w:cs="Times New Roman"/>
          <w:sz w:val="28"/>
          <w:szCs w:val="28"/>
        </w:rPr>
        <w:tab/>
      </w:r>
      <w:r>
        <w:rPr>
          <w:rFonts w:hint="default" w:ascii="Times New Roman" w:hAnsi="Times New Roman" w:cs="Times New Roman"/>
          <w:sz w:val="28"/>
          <w:szCs w:val="28"/>
        </w:rPr>
        <w:pict>
          <v:group id="_x0000_s3206" o:spid="_x0000_s3206" o:spt="203" style="height:71.3pt;width:71.2pt;" coordsize="1424,1426">
            <o:lock v:ext="edit"/>
            <v:shape id="_x0000_s3207" o:spid="_x0000_s3207" o:spt="75" type="#_x0000_t75" style="position:absolute;left:0;top:432;height:274;width:274;" filled="f" stroked="f" coordsize="21600,21600">
              <v:path/>
              <v:fill on="f" focussize="0,0"/>
              <v:stroke on="f"/>
              <v:imagedata r:id="rId231" o:title=""/>
              <o:lock v:ext="edit" aspectratio="t"/>
            </v:shape>
            <v:shape id="_x0000_s3208" o:spid="_x0000_s3208" o:spt="75" type="#_x0000_t75" style="position:absolute;left:168;top:1152;height:274;width:274;" filled="f" stroked="f" coordsize="21600,21600">
              <v:path/>
              <v:fill on="f" focussize="0,0"/>
              <v:stroke on="f"/>
              <v:imagedata r:id="rId232" o:title=""/>
              <o:lock v:ext="edit" aspectratio="t"/>
            </v:shape>
            <v:line id="_x0000_s3209" o:spid="_x0000_s3209" o:spt="20" style="position:absolute;left:120;top:667;height:524;width:87;" stroked="t" coordsize="21600,21600">
              <v:path arrowok="t"/>
              <v:fill focussize="0,0"/>
              <v:stroke weight="0.5pt" color="#000000"/>
              <v:imagedata o:title=""/>
              <o:lock v:ext="edit"/>
            </v:line>
            <v:shape id="_x0000_s3210" o:spid="_x0000_s3210" o:spt="75" type="#_x0000_t75" style="position:absolute;left:988;top:1152;height:274;width:277;" filled="f" stroked="f" coordsize="21600,21600">
              <v:path/>
              <v:fill on="f" focussize="0,0"/>
              <v:stroke on="f"/>
              <v:imagedata r:id="rId228" o:title=""/>
              <o:lock v:ext="edit" aspectratio="t"/>
            </v:shape>
            <v:shape id="_x0000_s3211" o:spid="_x0000_s3211" style="position:absolute;left:199;top:633;height:639;width:828;" filled="f" stroked="t" coordorigin="199,634" coordsize="828,639" path="m403,1272l994,1272m199,634l1027,1191e">
              <v:path arrowok="t"/>
              <v:fill on="f" focussize="0,0"/>
              <v:stroke weight="0.5pt" color="#000000"/>
              <v:imagedata o:title=""/>
              <o:lock v:ext="edit"/>
            </v:shape>
            <v:shape id="_x0000_s3212" o:spid="_x0000_s3212" o:spt="75" type="#_x0000_t75" style="position:absolute;left:1149;top:432;height:274;width:274;" filled="f" stroked="f" coordsize="21600,21600">
              <v:path/>
              <v:fill on="f" focussize="0,0"/>
              <v:stroke on="f"/>
              <v:imagedata r:id="rId233" o:title=""/>
              <o:lock v:ext="edit" aspectratio="t"/>
            </v:shape>
            <v:shape id="_x0000_s3213" o:spid="_x0000_s3213" style="position:absolute;left:235;top:552;height:639;width:1035;" filled="f" stroked="t" coordorigin="235,552" coordsize="1035,639" path="m235,552l1155,552m1270,667l1191,1191m1188,634l367,1191e">
              <v:path arrowok="t"/>
              <v:fill on="f" focussize="0,0"/>
              <v:stroke weight="0.5pt" color="#000000"/>
              <v:imagedata o:title=""/>
              <o:lock v:ext="edit"/>
            </v:shape>
            <v:shape id="_x0000_s3214" o:spid="_x0000_s3214" o:spt="75" type="#_x0000_t75" style="position:absolute;left:556;top:0;height:274;width:277;" filled="f" stroked="f" coordsize="21600,21600">
              <v:path/>
              <v:fill on="f" focussize="0,0"/>
              <v:stroke on="f"/>
              <v:imagedata r:id="rId149" o:title=""/>
              <o:lock v:ext="edit" aspectratio="t"/>
            </v:shape>
            <v:shape id="_x0000_s3215" o:spid="_x0000_s3215" style="position:absolute;left:120;top:120;height:1037;width:1150;" filled="f" stroked="t" coordorigin="120,120" coordsize="1150,1037" path="m120,437l562,120m792,120l1270,437m595,202l288,1157m759,202l1109,1157e">
              <v:path arrowok="t"/>
              <v:fill on="f" focussize="0,0"/>
              <v:stroke weight="0.5pt" color="#000000"/>
              <v:imagedata o:title=""/>
              <o:lock v:ext="edit"/>
            </v:shape>
            <w10:wrap type="none"/>
            <w10:anchorlock/>
          </v:group>
        </w:pict>
      </w:r>
    </w:p>
    <w:p>
      <w:pPr>
        <w:tabs>
          <w:tab w:val="left" w:pos="1583"/>
          <w:tab w:val="left" w:pos="3599"/>
        </w:tabs>
        <w:spacing w:before="129"/>
        <w:ind w:left="0" w:right="414" w:firstLine="0"/>
        <w:jc w:val="center"/>
        <w:rPr>
          <w:rFonts w:hint="default" w:ascii="Times New Roman" w:hAnsi="Times New Roman" w:cs="Times New Roman"/>
          <w:sz w:val="28"/>
          <w:szCs w:val="28"/>
        </w:rPr>
      </w:pPr>
      <w:r>
        <w:rPr>
          <w:rFonts w:hint="default" w:ascii="Times New Roman" w:hAnsi="Times New Roman" w:cs="Times New Roman"/>
          <w:spacing w:val="-6"/>
          <w:sz w:val="28"/>
          <w:szCs w:val="28"/>
        </w:rPr>
        <w:t>K</w:t>
      </w:r>
      <w:r>
        <w:rPr>
          <w:rFonts w:hint="default" w:ascii="Times New Roman" w:hAnsi="Times New Roman" w:cs="Times New Roman"/>
          <w:spacing w:val="-6"/>
          <w:sz w:val="28"/>
          <w:szCs w:val="28"/>
          <w:vertAlign w:val="subscript"/>
        </w:rPr>
        <w:t>3</w:t>
      </w:r>
      <w:r>
        <w:rPr>
          <w:rFonts w:hint="default" w:ascii="Times New Roman" w:hAnsi="Times New Roman" w:cs="Times New Roman"/>
          <w:spacing w:val="-6"/>
          <w:sz w:val="28"/>
          <w:szCs w:val="28"/>
          <w:vertAlign w:val="baseline"/>
        </w:rPr>
        <w:tab/>
      </w:r>
      <w:r>
        <w:rPr>
          <w:rFonts w:hint="default" w:ascii="Times New Roman" w:hAnsi="Times New Roman" w:cs="Times New Roman"/>
          <w:spacing w:val="-6"/>
          <w:sz w:val="28"/>
          <w:szCs w:val="28"/>
          <w:vertAlign w:val="baseline"/>
        </w:rPr>
        <w:t>K</w:t>
      </w:r>
      <w:r>
        <w:rPr>
          <w:rFonts w:hint="default" w:ascii="Times New Roman" w:hAnsi="Times New Roman" w:cs="Times New Roman"/>
          <w:spacing w:val="-6"/>
          <w:sz w:val="28"/>
          <w:szCs w:val="28"/>
          <w:vertAlign w:val="subscript"/>
        </w:rPr>
        <w:t>4</w:t>
      </w:r>
      <w:r>
        <w:rPr>
          <w:rFonts w:hint="default" w:ascii="Times New Roman" w:hAnsi="Times New Roman" w:cs="Times New Roman"/>
          <w:spacing w:val="-6"/>
          <w:sz w:val="28"/>
          <w:szCs w:val="28"/>
          <w:vertAlign w:val="baseline"/>
        </w:rPr>
        <w:tab/>
      </w:r>
      <w:r>
        <w:rPr>
          <w:rFonts w:hint="default" w:ascii="Times New Roman" w:hAnsi="Times New Roman" w:cs="Times New Roman"/>
          <w:spacing w:val="-6"/>
          <w:sz w:val="28"/>
          <w:szCs w:val="28"/>
          <w:vertAlign w:val="baseline"/>
        </w:rPr>
        <w:t>K</w:t>
      </w:r>
      <w:r>
        <w:rPr>
          <w:rFonts w:hint="default" w:ascii="Times New Roman" w:hAnsi="Times New Roman" w:cs="Times New Roman"/>
          <w:spacing w:val="-6"/>
          <w:sz w:val="28"/>
          <w:szCs w:val="28"/>
          <w:vertAlign w:val="subscript"/>
        </w:rPr>
        <w:t>5</w:t>
      </w:r>
    </w:p>
    <w:p>
      <w:pPr>
        <w:pStyle w:val="7"/>
        <w:spacing w:before="3"/>
        <w:rPr>
          <w:rFonts w:hint="default" w:ascii="Times New Roman" w:hAnsi="Times New Roman" w:cs="Times New Roman"/>
          <w:sz w:val="28"/>
          <w:szCs w:val="28"/>
        </w:rPr>
      </w:pPr>
    </w:p>
    <w:p>
      <w:pPr>
        <w:spacing w:before="91"/>
        <w:ind w:left="310" w:right="304" w:firstLine="0"/>
        <w:jc w:val="center"/>
        <w:rPr>
          <w:rFonts w:hint="default" w:ascii="Times New Roman" w:hAnsi="Times New Roman" w:cs="Times New Roman"/>
          <w:i/>
          <w:sz w:val="28"/>
          <w:szCs w:val="28"/>
        </w:rPr>
      </w:pPr>
      <w:r>
        <w:rPr>
          <w:rFonts w:hint="default" w:ascii="Times New Roman" w:hAnsi="Times New Roman" w:cs="Times New Roman"/>
          <w:i/>
          <w:w w:val="105"/>
          <w:sz w:val="28"/>
          <w:szCs w:val="28"/>
        </w:rPr>
        <w:t xml:space="preserve">Hình 5-17: </w:t>
      </w:r>
      <w:r>
        <w:rPr>
          <w:rFonts w:hint="default" w:cs="Times New Roman"/>
          <w:i/>
          <w:w w:val="105"/>
          <w:sz w:val="28"/>
          <w:szCs w:val="28"/>
          <w:lang w:val="en-US"/>
        </w:rPr>
        <w:t>Đ</w:t>
      </w:r>
      <w:r>
        <w:rPr>
          <w:rFonts w:hint="default" w:ascii="Times New Roman" w:hAnsi="Times New Roman" w:cs="Times New Roman"/>
          <w:i/>
          <w:w w:val="105"/>
          <w:sz w:val="28"/>
          <w:szCs w:val="28"/>
        </w:rPr>
        <w:t xml:space="preserve">ồ thị </w:t>
      </w:r>
      <w:r>
        <w:rPr>
          <w:rFonts w:hint="default" w:cs="Times New Roman"/>
          <w:i/>
          <w:w w:val="105"/>
          <w:sz w:val="28"/>
          <w:szCs w:val="28"/>
          <w:lang w:val="en-US"/>
        </w:rPr>
        <w:t>đ</w:t>
      </w:r>
      <w:r>
        <w:rPr>
          <w:rFonts w:hint="default" w:ascii="Times New Roman" w:hAnsi="Times New Roman" w:cs="Times New Roman"/>
          <w:i/>
          <w:w w:val="105"/>
          <w:sz w:val="28"/>
          <w:szCs w:val="28"/>
        </w:rPr>
        <w:t xml:space="preserve">ầy </w:t>
      </w:r>
      <w:r>
        <w:rPr>
          <w:rFonts w:hint="default" w:cs="Times New Roman"/>
          <w:i/>
          <w:w w:val="105"/>
          <w:sz w:val="28"/>
          <w:szCs w:val="28"/>
          <w:lang w:val="en-US"/>
        </w:rPr>
        <w:t>đ</w:t>
      </w:r>
      <w:r>
        <w:rPr>
          <w:rFonts w:hint="default" w:ascii="Times New Roman" w:hAnsi="Times New Roman" w:cs="Times New Roman"/>
          <w:i/>
          <w:w w:val="105"/>
          <w:sz w:val="28"/>
          <w:szCs w:val="28"/>
        </w:rPr>
        <w:t>ủ</w:t>
      </w:r>
    </w:p>
    <w:p>
      <w:pPr>
        <w:spacing w:after="0"/>
        <w:jc w:val="center"/>
        <w:rPr>
          <w:rFonts w:hint="default" w:ascii="Times New Roman" w:hAnsi="Times New Roman" w:cs="Times New Roman"/>
          <w:sz w:val="28"/>
          <w:szCs w:val="28"/>
        </w:rPr>
        <w:sectPr>
          <w:pgSz w:w="11900" w:h="16840"/>
          <w:pgMar w:top="1600" w:right="1680" w:bottom="2400" w:left="1680" w:header="0" w:footer="2216" w:gutter="0"/>
          <w:cols w:space="720" w:num="1"/>
        </w:sectPr>
      </w:pPr>
    </w:p>
    <w:p>
      <w:pPr>
        <w:pStyle w:val="7"/>
        <w:rPr>
          <w:rFonts w:hint="default" w:ascii="Times New Roman" w:hAnsi="Times New Roman" w:cs="Times New Roman"/>
          <w:i/>
          <w:sz w:val="28"/>
          <w:szCs w:val="28"/>
        </w:rPr>
      </w:pPr>
    </w:p>
    <w:p>
      <w:pPr>
        <w:pStyle w:val="7"/>
        <w:rPr>
          <w:rFonts w:hint="default" w:ascii="Times New Roman" w:hAnsi="Times New Roman" w:cs="Times New Roman"/>
          <w:i/>
          <w:sz w:val="28"/>
          <w:szCs w:val="28"/>
        </w:rPr>
      </w:pPr>
    </w:p>
    <w:p>
      <w:pPr>
        <w:pStyle w:val="7"/>
        <w:rPr>
          <w:rFonts w:hint="default" w:ascii="Times New Roman" w:hAnsi="Times New Roman" w:cs="Times New Roman"/>
          <w:i/>
          <w:sz w:val="28"/>
          <w:szCs w:val="28"/>
        </w:rPr>
      </w:pPr>
    </w:p>
    <w:p>
      <w:pPr>
        <w:pStyle w:val="7"/>
        <w:spacing w:before="7"/>
        <w:rPr>
          <w:rFonts w:hint="default" w:ascii="Times New Roman" w:hAnsi="Times New Roman" w:cs="Times New Roman"/>
          <w:i/>
          <w:sz w:val="28"/>
          <w:szCs w:val="28"/>
        </w:rPr>
      </w:pPr>
    </w:p>
    <w:p>
      <w:pPr>
        <w:pStyle w:val="12"/>
        <w:numPr>
          <w:ilvl w:val="0"/>
          <w:numId w:val="73"/>
        </w:numPr>
        <w:tabs>
          <w:tab w:val="left" w:pos="564"/>
        </w:tabs>
        <w:spacing w:before="90" w:after="0" w:line="240" w:lineRule="auto"/>
        <w:ind w:left="563" w:right="0" w:hanging="260"/>
        <w:jc w:val="left"/>
        <w:rPr>
          <w:rFonts w:hint="default" w:ascii="Times New Roman" w:hAnsi="Times New Roman" w:cs="Times New Roman"/>
          <w:i/>
          <w:sz w:val="28"/>
          <w:szCs w:val="28"/>
        </w:rPr>
      </w:pPr>
      <w:r>
        <w:rPr>
          <w:rFonts w:hint="default" w:ascii="Times New Roman" w:hAnsi="Times New Roman" w:cs="Times New Roman"/>
          <w:i/>
          <w:sz w:val="28"/>
          <w:szCs w:val="28"/>
        </w:rPr>
        <w:t xml:space="preserve">Bao </w:t>
      </w:r>
      <w:r>
        <w:rPr>
          <w:rFonts w:hint="default" w:cs="Times New Roman"/>
          <w:i/>
          <w:sz w:val="28"/>
          <w:szCs w:val="28"/>
          <w:lang w:val="en-US"/>
        </w:rPr>
        <w:t>đ</w:t>
      </w:r>
      <w:r>
        <w:rPr>
          <w:rFonts w:hint="default" w:ascii="Times New Roman" w:hAnsi="Times New Roman" w:cs="Times New Roman"/>
          <w:i/>
          <w:sz w:val="28"/>
          <w:szCs w:val="28"/>
        </w:rPr>
        <w:t xml:space="preserve">óng </w:t>
      </w:r>
      <w:r>
        <w:rPr>
          <w:rFonts w:hint="default" w:cs="Times New Roman"/>
          <w:i/>
          <w:sz w:val="28"/>
          <w:szCs w:val="28"/>
          <w:lang w:val="en-US"/>
        </w:rPr>
        <w:t>đ</w:t>
      </w:r>
      <w:r>
        <w:rPr>
          <w:rFonts w:hint="default" w:ascii="Times New Roman" w:hAnsi="Times New Roman" w:cs="Times New Roman"/>
          <w:i/>
          <w:sz w:val="28"/>
          <w:szCs w:val="28"/>
        </w:rPr>
        <w:t>ồ</w:t>
      </w:r>
      <w:r>
        <w:rPr>
          <w:rFonts w:hint="default" w:ascii="Times New Roman" w:hAnsi="Times New Roman" w:cs="Times New Roman"/>
          <w:i/>
          <w:spacing w:val="1"/>
          <w:sz w:val="28"/>
          <w:szCs w:val="28"/>
        </w:rPr>
        <w:t xml:space="preserve"> </w:t>
      </w:r>
      <w:r>
        <w:rPr>
          <w:rFonts w:hint="default" w:ascii="Times New Roman" w:hAnsi="Times New Roman" w:cs="Times New Roman"/>
          <w:i/>
          <w:sz w:val="28"/>
          <w:szCs w:val="28"/>
        </w:rPr>
        <w:t>thị</w:t>
      </w:r>
    </w:p>
    <w:p>
      <w:pPr>
        <w:pStyle w:val="7"/>
        <w:spacing w:before="126" w:line="283" w:lineRule="auto"/>
        <w:ind w:left="304" w:right="296"/>
        <w:rPr>
          <w:rFonts w:hint="default" w:ascii="Times New Roman" w:hAnsi="Times New Roman" w:cs="Times New Roman"/>
          <w:sz w:val="28"/>
          <w:szCs w:val="28"/>
        </w:rPr>
      </w:pPr>
      <w:r>
        <w:rPr>
          <w:rFonts w:hint="default" w:ascii="Times New Roman" w:hAnsi="Times New Roman" w:cs="Times New Roman"/>
          <w:sz w:val="28"/>
          <w:szCs w:val="28"/>
        </w:rPr>
        <w:pict>
          <v:rect id="_x0000_s3216" o:spid="_x0000_s3216" o:spt="1" style="position:absolute;left:0pt;margin-left:223.4pt;margin-top:43.8pt;height:0.8pt;width:8pt;mso-position-horizontal-relative:page;mso-wrap-distance-bottom:0pt;mso-wrap-distance-top:0pt;z-index:-251416576;mso-width-relative:page;mso-height-relative:page;" fillcolor="#000000" filled="t" stroked="f" coordsize="21600,21600">
            <v:path/>
            <v:fill on="t" focussize="0,0"/>
            <v:stroke on="f"/>
            <v:imagedata o:title=""/>
            <o:lock v:ext="edit"/>
            <w10:wrap type="topAndBottom"/>
          </v:rect>
        </w:pict>
      </w:r>
      <w:r>
        <w:rPr>
          <w:rFonts w:hint="default" w:ascii="Times New Roman" w:hAnsi="Times New Roman" w:cs="Times New Roman"/>
          <w:sz w:val="28"/>
          <w:szCs w:val="28"/>
        </w:rPr>
        <w:pict>
          <v:rect id="_x0000_s3217" o:spid="_x0000_s3217" o:spt="1" style="position:absolute;left:0pt;margin-left:332.75pt;margin-top:6.75pt;height:0.8pt;width:8pt;mso-position-horizontal-relative:page;z-index:251707392;mso-width-relative:page;mso-height-relative:page;" fillcolor="#000000" filled="t" stroked="f" coordsize="21600,21600">
            <v:path/>
            <v:fill on="t" focussize="0,0"/>
            <v:stroke on="f"/>
            <v:imagedata o:title=""/>
            <o:lock v:ext="edit"/>
          </v:rect>
        </w:pict>
      </w:r>
      <w:r>
        <w:rPr>
          <w:rFonts w:hint="default" w:ascii="Times New Roman" w:hAnsi="Times New Roman" w:cs="Times New Roman"/>
          <w:sz w:val="28"/>
          <w:szCs w:val="28"/>
        </w:rPr>
        <w:pict>
          <v:rect id="_x0000_s3218" o:spid="_x0000_s3218" o:spt="1" style="position:absolute;left:0pt;margin-left:374.15pt;margin-top:6.85pt;height:0.8pt;width:7.9pt;mso-position-horizontal-relative:page;z-index:251708416;mso-width-relative:page;mso-height-relative:page;" fillcolor="#000000" filled="t" stroked="f" coordsize="21600,21600">
            <v:path/>
            <v:fill on="t" focussize="0,0"/>
            <v:stroke on="f"/>
            <v:imagedata o:title=""/>
            <o:lock v:ext="edit"/>
          </v:rect>
        </w:pict>
      </w:r>
      <w:r>
        <w:rPr>
          <w:rFonts w:hint="default" w:ascii="Times New Roman" w:hAnsi="Times New Roman" w:cs="Times New Roman"/>
          <w:sz w:val="28"/>
          <w:szCs w:val="28"/>
        </w:rPr>
        <w:t xml:space="preserve">Với </w:t>
      </w:r>
      <w:r>
        <w:rPr>
          <w:rFonts w:hint="default" w:cs="Times New Roman"/>
          <w:sz w:val="28"/>
          <w:szCs w:val="28"/>
          <w:lang w:val="en-US"/>
        </w:rPr>
        <w:t>đ</w:t>
      </w:r>
      <w:r>
        <w:rPr>
          <w:rFonts w:hint="default" w:ascii="Times New Roman" w:hAnsi="Times New Roman" w:cs="Times New Roman"/>
          <w:sz w:val="28"/>
          <w:szCs w:val="28"/>
        </w:rPr>
        <w:t xml:space="preserve">ồ thị G = </w:t>
      </w:r>
      <w:r>
        <w:rPr>
          <w:rFonts w:hint="default" w:ascii="Times New Roman" w:hAnsi="Times New Roman" w:cs="Times New Roman"/>
          <w:position w:val="1"/>
          <w:sz w:val="28"/>
          <w:szCs w:val="28"/>
        </w:rPr>
        <w:t>(</w:t>
      </w:r>
      <w:r>
        <w:rPr>
          <w:rFonts w:hint="default" w:ascii="Times New Roman" w:hAnsi="Times New Roman" w:cs="Times New Roman"/>
          <w:sz w:val="28"/>
          <w:szCs w:val="28"/>
        </w:rPr>
        <w:t>V, E</w:t>
      </w:r>
      <w:r>
        <w:rPr>
          <w:rFonts w:hint="default" w:ascii="Times New Roman" w:hAnsi="Times New Roman" w:cs="Times New Roman"/>
          <w:position w:val="1"/>
          <w:sz w:val="28"/>
          <w:szCs w:val="28"/>
        </w:rPr>
        <w:t>)</w:t>
      </w:r>
      <w:r>
        <w:rPr>
          <w:rFonts w:hint="default" w:ascii="Times New Roman" w:hAnsi="Times New Roman" w:cs="Times New Roman"/>
          <w:sz w:val="28"/>
          <w:szCs w:val="28"/>
        </w:rPr>
        <w:t xml:space="preserve">, người ta xây dựng </w:t>
      </w:r>
      <w:r>
        <w:rPr>
          <w:rFonts w:hint="default" w:cs="Times New Roman"/>
          <w:sz w:val="28"/>
          <w:szCs w:val="28"/>
          <w:lang w:val="en-US"/>
        </w:rPr>
        <w:t>đ</w:t>
      </w:r>
      <w:r>
        <w:rPr>
          <w:rFonts w:hint="default" w:ascii="Times New Roman" w:hAnsi="Times New Roman" w:cs="Times New Roman"/>
          <w:sz w:val="28"/>
          <w:szCs w:val="28"/>
        </w:rPr>
        <w:t xml:space="preserve">ồ thị G = (V, E) cũng gồm những </w:t>
      </w:r>
      <w:r>
        <w:rPr>
          <w:rFonts w:hint="default" w:cs="Times New Roman"/>
          <w:sz w:val="28"/>
          <w:szCs w:val="28"/>
          <w:lang w:val="en-US"/>
        </w:rPr>
        <w:t>đ</w:t>
      </w:r>
      <w:r>
        <w:rPr>
          <w:rFonts w:hint="default" w:ascii="Times New Roman" w:hAnsi="Times New Roman" w:cs="Times New Roman"/>
          <w:sz w:val="28"/>
          <w:szCs w:val="28"/>
        </w:rPr>
        <w:t>ỉnh của G còn các cạnh xây dựng như sau:</w:t>
      </w:r>
    </w:p>
    <w:p>
      <w:pPr>
        <w:pStyle w:val="7"/>
        <w:spacing w:line="352" w:lineRule="auto"/>
        <w:ind w:left="304" w:right="394" w:firstLine="324"/>
        <w:rPr>
          <w:rFonts w:hint="default" w:ascii="Times New Roman" w:hAnsi="Times New Roman" w:cs="Times New Roman"/>
          <w:sz w:val="28"/>
          <w:szCs w:val="28"/>
        </w:rPr>
      </w:pPr>
      <w:r>
        <w:rPr>
          <w:rFonts w:hint="default" w:ascii="Times New Roman" w:hAnsi="Times New Roman" w:cs="Times New Roman"/>
          <w:w w:val="84"/>
          <w:sz w:val="28"/>
          <w:szCs w:val="28"/>
        </w:rPr>
        <w:t>G</w:t>
      </w:r>
      <w:r>
        <w:rPr>
          <w:rFonts w:hint="default" w:ascii="Times New Roman" w:hAnsi="Times New Roman" w:cs="Times New Roman"/>
          <w:w w:val="94"/>
          <w:sz w:val="28"/>
          <w:szCs w:val="28"/>
        </w:rPr>
        <w:t>i</w:t>
      </w:r>
      <w:r>
        <w:rPr>
          <w:rFonts w:hint="default" w:ascii="Times New Roman" w:hAnsi="Times New Roman" w:cs="Times New Roman"/>
          <w:w w:val="99"/>
          <w:sz w:val="28"/>
          <w:szCs w:val="28"/>
        </w:rPr>
        <w:t>ữa</w:t>
      </w:r>
      <w:r>
        <w:rPr>
          <w:rFonts w:hint="default" w:ascii="Times New Roman" w:hAnsi="Times New Roman" w:cs="Times New Roman"/>
          <w:sz w:val="28"/>
          <w:szCs w:val="28"/>
        </w:rPr>
        <w:t xml:space="preserve"> </w:t>
      </w:r>
      <w:r>
        <w:rPr>
          <w:rFonts w:hint="default" w:ascii="Times New Roman" w:hAnsi="Times New Roman" w:cs="Times New Roman"/>
          <w:w w:val="99"/>
          <w:sz w:val="28"/>
          <w:szCs w:val="28"/>
        </w:rPr>
        <w:t>hai</w:t>
      </w:r>
      <w:r>
        <w:rPr>
          <w:rFonts w:hint="default" w:ascii="Times New Roman" w:hAnsi="Times New Roman" w:cs="Times New Roman"/>
          <w:sz w:val="28"/>
          <w:szCs w:val="28"/>
        </w:rPr>
        <w:t xml:space="preserve"> </w:t>
      </w:r>
      <w:r>
        <w:rPr>
          <w:rFonts w:hint="default" w:cs="Times New Roman"/>
          <w:w w:val="99"/>
          <w:sz w:val="28"/>
          <w:szCs w:val="28"/>
          <w:lang w:val="en-US"/>
        </w:rPr>
        <w:t>đ</w:t>
      </w:r>
      <w:r>
        <w:rPr>
          <w:rFonts w:hint="default" w:ascii="Times New Roman" w:hAnsi="Times New Roman" w:cs="Times New Roman"/>
          <w:w w:val="99"/>
          <w:sz w:val="28"/>
          <w:szCs w:val="28"/>
        </w:rPr>
        <w:t>ỉnh</w:t>
      </w:r>
      <w:r>
        <w:rPr>
          <w:rFonts w:hint="default" w:ascii="Times New Roman" w:hAnsi="Times New Roman" w:cs="Times New Roman"/>
          <w:sz w:val="28"/>
          <w:szCs w:val="28"/>
        </w:rPr>
        <w:t xml:space="preserve"> </w:t>
      </w:r>
      <w:r>
        <w:rPr>
          <w:rFonts w:hint="default" w:ascii="Times New Roman" w:hAnsi="Times New Roman" w:cs="Times New Roman"/>
          <w:w w:val="99"/>
          <w:sz w:val="28"/>
          <w:szCs w:val="28"/>
        </w:rPr>
        <w:t>u</w:t>
      </w:r>
      <w:r>
        <w:rPr>
          <w:rFonts w:hint="default" w:ascii="Times New Roman" w:hAnsi="Times New Roman" w:cs="Times New Roman"/>
          <w:w w:val="76"/>
          <w:sz w:val="28"/>
          <w:szCs w:val="28"/>
        </w:rPr>
        <w:t>,</w:t>
      </w:r>
      <w:r>
        <w:rPr>
          <w:rFonts w:hint="default" w:ascii="Times New Roman" w:hAnsi="Times New Roman" w:cs="Times New Roman"/>
          <w:sz w:val="28"/>
          <w:szCs w:val="28"/>
        </w:rPr>
        <w:t xml:space="preserve"> </w:t>
      </w:r>
      <w:r>
        <w:rPr>
          <w:rFonts w:hint="default" w:ascii="Times New Roman" w:hAnsi="Times New Roman" w:cs="Times New Roman"/>
          <w:w w:val="109"/>
          <w:sz w:val="28"/>
          <w:szCs w:val="28"/>
        </w:rPr>
        <w:t>v</w:t>
      </w:r>
      <w:r>
        <w:rPr>
          <w:rFonts w:hint="default" w:ascii="Times New Roman" w:hAnsi="Times New Roman" w:cs="Times New Roman"/>
          <w:sz w:val="28"/>
          <w:szCs w:val="28"/>
        </w:rPr>
        <w:t xml:space="preserve"> </w:t>
      </w:r>
      <w:r>
        <w:rPr>
          <w:rFonts w:hint="default" w:ascii="Times New Roman" w:hAnsi="Times New Roman" w:cs="Times New Roman"/>
          <w:w w:val="99"/>
          <w:sz w:val="28"/>
          <w:szCs w:val="28"/>
        </w:rPr>
        <w:t>của</w:t>
      </w:r>
      <w:r>
        <w:rPr>
          <w:rFonts w:hint="default" w:ascii="Times New Roman" w:hAnsi="Times New Roman" w:cs="Times New Roman"/>
          <w:sz w:val="28"/>
          <w:szCs w:val="28"/>
        </w:rPr>
        <w:t xml:space="preserve"> </w:t>
      </w:r>
      <w:r>
        <w:rPr>
          <w:rFonts w:hint="default" w:ascii="Times New Roman" w:hAnsi="Times New Roman" w:cs="Times New Roman"/>
          <w:w w:val="86"/>
          <w:sz w:val="28"/>
          <w:szCs w:val="28"/>
        </w:rPr>
        <w:t>G</w:t>
      </w:r>
      <w:r>
        <w:rPr>
          <w:rFonts w:hint="default" w:ascii="Times New Roman" w:hAnsi="Times New Roman" w:cs="Times New Roman"/>
          <w:sz w:val="28"/>
          <w:szCs w:val="28"/>
        </w:rPr>
        <w:t xml:space="preserve"> </w:t>
      </w:r>
      <w:r>
        <w:rPr>
          <w:rFonts w:hint="default" w:ascii="Times New Roman" w:hAnsi="Times New Roman" w:cs="Times New Roman"/>
          <w:w w:val="97"/>
          <w:sz w:val="28"/>
          <w:szCs w:val="28"/>
        </w:rPr>
        <w:t>c</w:t>
      </w:r>
      <w:r>
        <w:rPr>
          <w:rFonts w:hint="default" w:ascii="Times New Roman" w:hAnsi="Times New Roman" w:cs="Times New Roman"/>
          <w:w w:val="98"/>
          <w:sz w:val="28"/>
          <w:szCs w:val="28"/>
        </w:rPr>
        <w:t>ó</w:t>
      </w:r>
      <w:r>
        <w:rPr>
          <w:rFonts w:hint="default" w:ascii="Times New Roman" w:hAnsi="Times New Roman" w:cs="Times New Roman"/>
          <w:sz w:val="28"/>
          <w:szCs w:val="28"/>
        </w:rPr>
        <w:t xml:space="preserve"> </w:t>
      </w:r>
      <w:r>
        <w:rPr>
          <w:rFonts w:hint="default" w:ascii="Times New Roman" w:hAnsi="Times New Roman" w:cs="Times New Roman"/>
          <w:w w:val="97"/>
          <w:sz w:val="28"/>
          <w:szCs w:val="28"/>
        </w:rPr>
        <w:t>c</w:t>
      </w:r>
      <w:r>
        <w:rPr>
          <w:rFonts w:hint="default" w:ascii="Times New Roman" w:hAnsi="Times New Roman" w:cs="Times New Roman"/>
          <w:w w:val="99"/>
          <w:sz w:val="28"/>
          <w:szCs w:val="28"/>
        </w:rPr>
        <w:t>ạ</w:t>
      </w:r>
      <w:r>
        <w:rPr>
          <w:rFonts w:hint="default" w:ascii="Times New Roman" w:hAnsi="Times New Roman" w:cs="Times New Roman"/>
          <w:w w:val="94"/>
          <w:sz w:val="28"/>
          <w:szCs w:val="28"/>
        </w:rPr>
        <w:t>nh</w:t>
      </w:r>
      <w:r>
        <w:rPr>
          <w:rFonts w:hint="default" w:ascii="Times New Roman" w:hAnsi="Times New Roman" w:cs="Times New Roman"/>
          <w:sz w:val="28"/>
          <w:szCs w:val="28"/>
        </w:rPr>
        <w:t xml:space="preserve"> </w:t>
      </w:r>
      <w:r>
        <w:rPr>
          <w:rFonts w:hint="default" w:ascii="Times New Roman" w:hAnsi="Times New Roman" w:cs="Times New Roman"/>
          <w:w w:val="94"/>
          <w:sz w:val="28"/>
          <w:szCs w:val="28"/>
        </w:rPr>
        <w:t>n</w:t>
      </w:r>
      <w:r>
        <w:rPr>
          <w:rFonts w:hint="default" w:ascii="Times New Roman" w:hAnsi="Times New Roman" w:cs="Times New Roman"/>
          <w:w w:val="99"/>
          <w:sz w:val="28"/>
          <w:szCs w:val="28"/>
        </w:rPr>
        <w:t>ố</w:t>
      </w:r>
      <w:r>
        <w:rPr>
          <w:rFonts w:hint="default" w:ascii="Times New Roman" w:hAnsi="Times New Roman" w:cs="Times New Roman"/>
          <w:w w:val="94"/>
          <w:sz w:val="28"/>
          <w:szCs w:val="28"/>
        </w:rPr>
        <w:t>i</w:t>
      </w:r>
      <w:r>
        <w:rPr>
          <w:rFonts w:hint="default" w:ascii="Times New Roman" w:hAnsi="Times New Roman" w:cs="Times New Roman"/>
          <w:w w:val="181"/>
          <w:sz w:val="28"/>
          <w:szCs w:val="28"/>
        </w:rPr>
        <w:t>¤</w:t>
      </w:r>
      <w:r>
        <w:rPr>
          <w:rFonts w:hint="default" w:ascii="Times New Roman" w:hAnsi="Times New Roman" w:cs="Times New Roman"/>
          <w:w w:val="84"/>
          <w:sz w:val="28"/>
          <w:szCs w:val="28"/>
        </w:rPr>
        <w:t>G</w:t>
      </w:r>
      <w:r>
        <w:rPr>
          <w:rFonts w:hint="default" w:ascii="Times New Roman" w:hAnsi="Times New Roman" w:cs="Times New Roman"/>
          <w:w w:val="94"/>
          <w:sz w:val="28"/>
          <w:szCs w:val="28"/>
        </w:rPr>
        <w:t>i</w:t>
      </w:r>
      <w:r>
        <w:rPr>
          <w:rFonts w:hint="default" w:ascii="Times New Roman" w:hAnsi="Times New Roman" w:cs="Times New Roman"/>
          <w:w w:val="99"/>
          <w:sz w:val="28"/>
          <w:szCs w:val="28"/>
        </w:rPr>
        <w:t>ữa</w:t>
      </w:r>
      <w:r>
        <w:rPr>
          <w:rFonts w:hint="default" w:ascii="Times New Roman" w:hAnsi="Times New Roman" w:cs="Times New Roman"/>
          <w:sz w:val="28"/>
          <w:szCs w:val="28"/>
        </w:rPr>
        <w:t xml:space="preserve"> </w:t>
      </w:r>
      <w:r>
        <w:rPr>
          <w:rFonts w:hint="default" w:ascii="Times New Roman" w:hAnsi="Times New Roman" w:cs="Times New Roman"/>
          <w:w w:val="99"/>
          <w:sz w:val="28"/>
          <w:szCs w:val="28"/>
        </w:rPr>
        <w:t>hai</w:t>
      </w:r>
      <w:r>
        <w:rPr>
          <w:rFonts w:hint="default" w:ascii="Times New Roman" w:hAnsi="Times New Roman" w:cs="Times New Roman"/>
          <w:sz w:val="28"/>
          <w:szCs w:val="28"/>
        </w:rPr>
        <w:t xml:space="preserve"> </w:t>
      </w:r>
      <w:r>
        <w:rPr>
          <w:rFonts w:hint="default" w:cs="Times New Roman"/>
          <w:w w:val="99"/>
          <w:sz w:val="28"/>
          <w:szCs w:val="28"/>
          <w:lang w:val="en-US"/>
        </w:rPr>
        <w:t>đ</w:t>
      </w:r>
      <w:r>
        <w:rPr>
          <w:rFonts w:hint="default" w:ascii="Times New Roman" w:hAnsi="Times New Roman" w:cs="Times New Roman"/>
          <w:w w:val="99"/>
          <w:sz w:val="28"/>
          <w:szCs w:val="28"/>
        </w:rPr>
        <w:t>ỉnh</w:t>
      </w:r>
      <w:r>
        <w:rPr>
          <w:rFonts w:hint="default" w:ascii="Times New Roman" w:hAnsi="Times New Roman" w:cs="Times New Roman"/>
          <w:sz w:val="28"/>
          <w:szCs w:val="28"/>
        </w:rPr>
        <w:t xml:space="preserve"> </w:t>
      </w:r>
      <w:r>
        <w:rPr>
          <w:rFonts w:hint="default" w:ascii="Times New Roman" w:hAnsi="Times New Roman" w:cs="Times New Roman"/>
          <w:w w:val="99"/>
          <w:sz w:val="28"/>
          <w:szCs w:val="28"/>
        </w:rPr>
        <w:t>u</w:t>
      </w:r>
      <w:r>
        <w:rPr>
          <w:rFonts w:hint="default" w:ascii="Times New Roman" w:hAnsi="Times New Roman" w:cs="Times New Roman"/>
          <w:w w:val="76"/>
          <w:sz w:val="28"/>
          <w:szCs w:val="28"/>
        </w:rPr>
        <w:t>,</w:t>
      </w:r>
      <w:r>
        <w:rPr>
          <w:rFonts w:hint="default" w:ascii="Times New Roman" w:hAnsi="Times New Roman" w:cs="Times New Roman"/>
          <w:sz w:val="28"/>
          <w:szCs w:val="28"/>
        </w:rPr>
        <w:t xml:space="preserve"> </w:t>
      </w:r>
      <w:r>
        <w:rPr>
          <w:rFonts w:hint="default" w:ascii="Times New Roman" w:hAnsi="Times New Roman" w:cs="Times New Roman"/>
          <w:w w:val="109"/>
          <w:sz w:val="28"/>
          <w:szCs w:val="28"/>
        </w:rPr>
        <w:t>v</w:t>
      </w:r>
      <w:r>
        <w:rPr>
          <w:rFonts w:hint="default" w:ascii="Times New Roman" w:hAnsi="Times New Roman" w:cs="Times New Roman"/>
          <w:sz w:val="28"/>
          <w:szCs w:val="28"/>
        </w:rPr>
        <w:t xml:space="preserve"> </w:t>
      </w:r>
      <w:r>
        <w:rPr>
          <w:rFonts w:hint="default" w:ascii="Times New Roman" w:hAnsi="Times New Roman" w:cs="Times New Roman"/>
          <w:w w:val="99"/>
          <w:sz w:val="28"/>
          <w:szCs w:val="28"/>
        </w:rPr>
        <w:t>của</w:t>
      </w:r>
      <w:r>
        <w:rPr>
          <w:rFonts w:hint="default" w:ascii="Times New Roman" w:hAnsi="Times New Roman" w:cs="Times New Roman"/>
          <w:sz w:val="28"/>
          <w:szCs w:val="28"/>
        </w:rPr>
        <w:t xml:space="preserve"> </w:t>
      </w:r>
      <w:r>
        <w:rPr>
          <w:rFonts w:hint="default" w:ascii="Times New Roman" w:hAnsi="Times New Roman" w:cs="Times New Roman"/>
          <w:w w:val="86"/>
          <w:sz w:val="28"/>
          <w:szCs w:val="28"/>
        </w:rPr>
        <w:t>G</w:t>
      </w:r>
      <w:r>
        <w:rPr>
          <w:rFonts w:hint="default" w:ascii="Times New Roman" w:hAnsi="Times New Roman" w:cs="Times New Roman"/>
          <w:sz w:val="28"/>
          <w:szCs w:val="28"/>
        </w:rPr>
        <w:t xml:space="preserve"> </w:t>
      </w:r>
      <w:r>
        <w:rPr>
          <w:rFonts w:hint="default" w:ascii="Times New Roman" w:hAnsi="Times New Roman" w:cs="Times New Roman"/>
          <w:w w:val="99"/>
          <w:sz w:val="28"/>
          <w:szCs w:val="28"/>
        </w:rPr>
        <w:t>có</w:t>
      </w:r>
      <w:r>
        <w:rPr>
          <w:rFonts w:hint="default" w:ascii="Times New Roman" w:hAnsi="Times New Roman" w:cs="Times New Roman"/>
          <w:sz w:val="28"/>
          <w:szCs w:val="28"/>
        </w:rPr>
        <w:t xml:space="preserve"> </w:t>
      </w:r>
      <w:r>
        <w:rPr>
          <w:rFonts w:hint="default" w:cs="Times New Roman"/>
          <w:w w:val="99"/>
          <w:sz w:val="28"/>
          <w:szCs w:val="28"/>
          <w:lang w:val="en-US"/>
        </w:rPr>
        <w:t>đ</w:t>
      </w:r>
      <w:r>
        <w:rPr>
          <w:rFonts w:hint="default" w:ascii="Times New Roman" w:hAnsi="Times New Roman" w:cs="Times New Roman"/>
          <w:w w:val="99"/>
          <w:sz w:val="28"/>
          <w:szCs w:val="28"/>
        </w:rPr>
        <w:t>ường</w:t>
      </w:r>
      <w:r>
        <w:rPr>
          <w:rFonts w:hint="default" w:ascii="Times New Roman" w:hAnsi="Times New Roman" w:cs="Times New Roman"/>
          <w:sz w:val="28"/>
          <w:szCs w:val="28"/>
        </w:rPr>
        <w:t xml:space="preserve"> </w:t>
      </w:r>
      <w:r>
        <w:rPr>
          <w:rFonts w:hint="default" w:cs="Times New Roman"/>
          <w:w w:val="99"/>
          <w:sz w:val="28"/>
          <w:szCs w:val="28"/>
          <w:lang w:val="en-US"/>
        </w:rPr>
        <w:t>đ</w:t>
      </w:r>
      <w:r>
        <w:rPr>
          <w:rFonts w:hint="default" w:ascii="Times New Roman" w:hAnsi="Times New Roman" w:cs="Times New Roman"/>
          <w:w w:val="99"/>
          <w:sz w:val="28"/>
          <w:szCs w:val="28"/>
        </w:rPr>
        <w:t xml:space="preserve">i </w:t>
      </w:r>
      <w:r>
        <w:rPr>
          <w:rFonts w:hint="default" w:cs="Times New Roman"/>
          <w:sz w:val="28"/>
          <w:szCs w:val="28"/>
          <w:lang w:val="en-US"/>
        </w:rPr>
        <w:t>Đ</w:t>
      </w:r>
      <w:r>
        <w:rPr>
          <w:rFonts w:hint="default" w:ascii="Times New Roman" w:hAnsi="Times New Roman" w:cs="Times New Roman"/>
          <w:sz w:val="28"/>
          <w:szCs w:val="28"/>
        </w:rPr>
        <w:t xml:space="preserve">ồ thị G xây dựng như vậy </w:t>
      </w:r>
      <w:r>
        <w:rPr>
          <w:rFonts w:hint="default" w:cs="Times New Roman"/>
          <w:sz w:val="28"/>
          <w:szCs w:val="28"/>
          <w:lang w:val="en-US"/>
        </w:rPr>
        <w:t>đ</w:t>
      </w:r>
      <w:r>
        <w:rPr>
          <w:rFonts w:hint="default" w:ascii="Times New Roman" w:hAnsi="Times New Roman" w:cs="Times New Roman"/>
          <w:sz w:val="28"/>
          <w:szCs w:val="28"/>
        </w:rPr>
        <w:t xml:space="preserve">ược gọi là bao </w:t>
      </w:r>
      <w:r>
        <w:rPr>
          <w:rFonts w:hint="default" w:cs="Times New Roman"/>
          <w:sz w:val="28"/>
          <w:szCs w:val="28"/>
          <w:lang w:val="en-US"/>
        </w:rPr>
        <w:t>đ</w:t>
      </w:r>
      <w:r>
        <w:rPr>
          <w:rFonts w:hint="default" w:ascii="Times New Roman" w:hAnsi="Times New Roman" w:cs="Times New Roman"/>
          <w:sz w:val="28"/>
          <w:szCs w:val="28"/>
        </w:rPr>
        <w:t xml:space="preserve">óng của </w:t>
      </w:r>
      <w:r>
        <w:rPr>
          <w:rFonts w:hint="default" w:cs="Times New Roman"/>
          <w:sz w:val="28"/>
          <w:szCs w:val="28"/>
          <w:lang w:val="en-US"/>
        </w:rPr>
        <w:t>đ</w:t>
      </w:r>
      <w:r>
        <w:rPr>
          <w:rFonts w:hint="default" w:ascii="Times New Roman" w:hAnsi="Times New Roman" w:cs="Times New Roman"/>
          <w:sz w:val="28"/>
          <w:szCs w:val="28"/>
        </w:rPr>
        <w:t>ồ thị G.</w:t>
      </w:r>
    </w:p>
    <w:p>
      <w:pPr>
        <w:pStyle w:val="7"/>
        <w:spacing w:line="236" w:lineRule="exact"/>
        <w:ind w:left="304"/>
        <w:rPr>
          <w:rFonts w:hint="default" w:ascii="Times New Roman" w:hAnsi="Times New Roman" w:cs="Times New Roman"/>
          <w:sz w:val="28"/>
          <w:szCs w:val="28"/>
        </w:rPr>
      </w:pPr>
      <w:r>
        <w:rPr>
          <w:rFonts w:hint="default" w:ascii="Times New Roman" w:hAnsi="Times New Roman" w:cs="Times New Roman"/>
          <w:sz w:val="28"/>
          <w:szCs w:val="28"/>
        </w:rPr>
        <w:pict>
          <v:rect id="_x0000_s3219" o:spid="_x0000_s3219" o:spt="1" style="position:absolute;left:0pt;margin-left:132.55pt;margin-top:-20.15pt;height:0.8pt;width:8pt;mso-position-horizontal-relative:page;z-index:-251537408;mso-width-relative:page;mso-height-relative:page;" fillcolor="#000000" filled="t" stroked="f" coordsize="21600,21600">
            <v:path/>
            <v:fill on="t" focussize="0,0"/>
            <v:stroke on="f"/>
            <v:imagedata o:title=""/>
            <o:lock v:ext="edit"/>
          </v:rect>
        </w:pict>
      </w:r>
      <w:r>
        <w:rPr>
          <w:rFonts w:hint="default" w:ascii="Times New Roman" w:hAnsi="Times New Roman" w:cs="Times New Roman"/>
          <w:sz w:val="28"/>
          <w:szCs w:val="28"/>
        </w:rPr>
        <w:t xml:space="preserve">Từ </w:t>
      </w:r>
      <w:r>
        <w:rPr>
          <w:rFonts w:hint="default" w:cs="Times New Roman"/>
          <w:sz w:val="28"/>
          <w:szCs w:val="28"/>
          <w:lang w:val="en-US"/>
        </w:rPr>
        <w:t>đ</w:t>
      </w:r>
      <w:r>
        <w:rPr>
          <w:rFonts w:hint="default" w:ascii="Times New Roman" w:hAnsi="Times New Roman" w:cs="Times New Roman"/>
          <w:sz w:val="28"/>
          <w:szCs w:val="28"/>
        </w:rPr>
        <w:t xml:space="preserve">ịnh nghĩa của </w:t>
      </w:r>
      <w:r>
        <w:rPr>
          <w:rFonts w:hint="default" w:cs="Times New Roman"/>
          <w:sz w:val="28"/>
          <w:szCs w:val="28"/>
          <w:lang w:val="en-US"/>
        </w:rPr>
        <w:t>đ</w:t>
      </w:r>
      <w:r>
        <w:rPr>
          <w:rFonts w:hint="default" w:ascii="Times New Roman" w:hAnsi="Times New Roman" w:cs="Times New Roman"/>
          <w:sz w:val="28"/>
          <w:szCs w:val="28"/>
        </w:rPr>
        <w:t xml:space="preserve">ồ thị </w:t>
      </w:r>
      <w:r>
        <w:rPr>
          <w:rFonts w:hint="default" w:cs="Times New Roman"/>
          <w:sz w:val="28"/>
          <w:szCs w:val="28"/>
          <w:lang w:val="en-US"/>
        </w:rPr>
        <w:t>đ</w:t>
      </w:r>
      <w:r>
        <w:rPr>
          <w:rFonts w:hint="default" w:ascii="Times New Roman" w:hAnsi="Times New Roman" w:cs="Times New Roman"/>
          <w:sz w:val="28"/>
          <w:szCs w:val="28"/>
        </w:rPr>
        <w:t xml:space="preserve">ầy </w:t>
      </w:r>
      <w:r>
        <w:rPr>
          <w:rFonts w:hint="default" w:cs="Times New Roman"/>
          <w:sz w:val="28"/>
          <w:szCs w:val="28"/>
          <w:lang w:val="en-US"/>
        </w:rPr>
        <w:t>đ</w:t>
      </w:r>
      <w:r>
        <w:rPr>
          <w:rFonts w:hint="default" w:ascii="Times New Roman" w:hAnsi="Times New Roman" w:cs="Times New Roman"/>
          <w:sz w:val="28"/>
          <w:szCs w:val="28"/>
        </w:rPr>
        <w:t xml:space="preserve">ủ, và </w:t>
      </w:r>
      <w:r>
        <w:rPr>
          <w:rFonts w:hint="default" w:cs="Times New Roman"/>
          <w:sz w:val="28"/>
          <w:szCs w:val="28"/>
          <w:lang w:val="en-US"/>
        </w:rPr>
        <w:t>đ</w:t>
      </w:r>
      <w:r>
        <w:rPr>
          <w:rFonts w:hint="default" w:ascii="Times New Roman" w:hAnsi="Times New Roman" w:cs="Times New Roman"/>
          <w:sz w:val="28"/>
          <w:szCs w:val="28"/>
        </w:rPr>
        <w:t>ồ thị liên thông, ta suy ra:</w:t>
      </w:r>
    </w:p>
    <w:p>
      <w:pPr>
        <w:pStyle w:val="12"/>
        <w:numPr>
          <w:ilvl w:val="1"/>
          <w:numId w:val="42"/>
        </w:numPr>
        <w:tabs>
          <w:tab w:val="left" w:pos="736"/>
          <w:tab w:val="left" w:pos="737"/>
        </w:tabs>
        <w:spacing w:before="88" w:after="0" w:line="261" w:lineRule="auto"/>
        <w:ind w:left="736" w:right="293" w:hanging="432"/>
        <w:jc w:val="left"/>
        <w:rPr>
          <w:rFonts w:hint="default" w:ascii="Times New Roman" w:hAnsi="Times New Roman" w:cs="Times New Roman"/>
          <w:sz w:val="28"/>
          <w:szCs w:val="28"/>
        </w:rPr>
      </w:pPr>
      <w:r>
        <w:rPr>
          <w:rFonts w:hint="default" w:ascii="Times New Roman" w:hAnsi="Times New Roman" w:cs="Times New Roman"/>
          <w:sz w:val="28"/>
          <w:szCs w:val="28"/>
        </w:rPr>
        <w:t xml:space="preserve">Một </w:t>
      </w:r>
      <w:r>
        <w:rPr>
          <w:rFonts w:hint="default" w:cs="Times New Roman"/>
          <w:sz w:val="28"/>
          <w:szCs w:val="28"/>
          <w:lang w:val="en-US"/>
        </w:rPr>
        <w:t>đ</w:t>
      </w:r>
      <w:r>
        <w:rPr>
          <w:rFonts w:hint="default" w:ascii="Times New Roman" w:hAnsi="Times New Roman" w:cs="Times New Roman"/>
          <w:sz w:val="28"/>
          <w:szCs w:val="28"/>
        </w:rPr>
        <w:t xml:space="preserve">ơn </w:t>
      </w:r>
      <w:r>
        <w:rPr>
          <w:rFonts w:hint="default" w:cs="Times New Roman"/>
          <w:sz w:val="28"/>
          <w:szCs w:val="28"/>
          <w:lang w:val="en-US"/>
        </w:rPr>
        <w:t>đ</w:t>
      </w:r>
      <w:r>
        <w:rPr>
          <w:rFonts w:hint="default" w:ascii="Times New Roman" w:hAnsi="Times New Roman" w:cs="Times New Roman"/>
          <w:sz w:val="28"/>
          <w:szCs w:val="28"/>
        </w:rPr>
        <w:t xml:space="preserve">ồ thị vô hướng là liên thông nếu và chỉ nếu bao </w:t>
      </w:r>
      <w:r>
        <w:rPr>
          <w:rFonts w:hint="default" w:cs="Times New Roman"/>
          <w:sz w:val="28"/>
          <w:szCs w:val="28"/>
          <w:lang w:val="en-US"/>
        </w:rPr>
        <w:t>đ</w:t>
      </w:r>
      <w:r>
        <w:rPr>
          <w:rFonts w:hint="default" w:ascii="Times New Roman" w:hAnsi="Times New Roman" w:cs="Times New Roman"/>
          <w:sz w:val="28"/>
          <w:szCs w:val="28"/>
        </w:rPr>
        <w:t xml:space="preserve">óng của nó là </w:t>
      </w:r>
      <w:r>
        <w:rPr>
          <w:rFonts w:hint="default" w:cs="Times New Roman"/>
          <w:sz w:val="28"/>
          <w:szCs w:val="28"/>
          <w:lang w:val="en-US"/>
        </w:rPr>
        <w:t>đ</w:t>
      </w:r>
      <w:r>
        <w:rPr>
          <w:rFonts w:hint="default" w:ascii="Times New Roman" w:hAnsi="Times New Roman" w:cs="Times New Roman"/>
          <w:sz w:val="28"/>
          <w:szCs w:val="28"/>
        </w:rPr>
        <w:t xml:space="preserve">ồ thị </w:t>
      </w:r>
      <w:r>
        <w:rPr>
          <w:rFonts w:hint="default" w:cs="Times New Roman"/>
          <w:sz w:val="28"/>
          <w:szCs w:val="28"/>
          <w:lang w:val="en-US"/>
        </w:rPr>
        <w:t>đ</w:t>
      </w:r>
      <w:r>
        <w:rPr>
          <w:rFonts w:hint="default" w:ascii="Times New Roman" w:hAnsi="Times New Roman" w:cs="Times New Roman"/>
          <w:sz w:val="28"/>
          <w:szCs w:val="28"/>
        </w:rPr>
        <w:t>ầy</w:t>
      </w:r>
      <w:r>
        <w:rPr>
          <w:rFonts w:hint="default" w:ascii="Times New Roman" w:hAnsi="Times New Roman" w:cs="Times New Roman"/>
          <w:spacing w:val="-5"/>
          <w:sz w:val="28"/>
          <w:szCs w:val="28"/>
        </w:rPr>
        <w:t xml:space="preserve"> </w:t>
      </w:r>
      <w:r>
        <w:rPr>
          <w:rFonts w:hint="default" w:cs="Times New Roman"/>
          <w:sz w:val="28"/>
          <w:szCs w:val="28"/>
          <w:lang w:val="en-US"/>
        </w:rPr>
        <w:t>đ</w:t>
      </w:r>
      <w:r>
        <w:rPr>
          <w:rFonts w:hint="default" w:ascii="Times New Roman" w:hAnsi="Times New Roman" w:cs="Times New Roman"/>
          <w:sz w:val="28"/>
          <w:szCs w:val="28"/>
        </w:rPr>
        <w:t>ủ</w:t>
      </w:r>
    </w:p>
    <w:p>
      <w:pPr>
        <w:pStyle w:val="12"/>
        <w:numPr>
          <w:ilvl w:val="1"/>
          <w:numId w:val="42"/>
        </w:numPr>
        <w:tabs>
          <w:tab w:val="left" w:pos="736"/>
          <w:tab w:val="left" w:pos="737"/>
        </w:tabs>
        <w:spacing w:before="3" w:after="0" w:line="264" w:lineRule="auto"/>
        <w:ind w:left="736" w:right="295" w:hanging="432"/>
        <w:jc w:val="left"/>
        <w:rPr>
          <w:rFonts w:hint="default" w:ascii="Times New Roman" w:hAnsi="Times New Roman" w:cs="Times New Roman"/>
          <w:sz w:val="28"/>
          <w:szCs w:val="28"/>
        </w:rPr>
      </w:pPr>
      <w:r>
        <w:rPr>
          <w:rFonts w:hint="default" w:ascii="Times New Roman" w:hAnsi="Times New Roman" w:cs="Times New Roman"/>
          <w:sz w:val="28"/>
          <w:szCs w:val="28"/>
        </w:rPr>
        <w:pict>
          <v:rect id="_x0000_s3220" o:spid="_x0000_s3220" o:spt="1" style="position:absolute;left:0pt;margin-left:97.75pt;margin-top:35pt;height:0.45pt;width:399.7pt;mso-position-horizontal-relative:page;mso-wrap-distance-bottom:0pt;mso-wrap-distance-top:0pt;z-index:-251415552;mso-width-relative:page;mso-height-relative:page;" fillcolor="#999999" filled="t" stroked="f" coordsize="21600,21600">
            <v:path/>
            <v:fill on="t" focussize="0,0"/>
            <v:stroke on="f"/>
            <v:imagedata o:title=""/>
            <o:lock v:ext="edit"/>
            <w10:wrap type="topAndBottom"/>
          </v:rect>
        </w:pict>
      </w:r>
      <w:r>
        <w:rPr>
          <w:rFonts w:hint="default" w:ascii="Times New Roman" w:hAnsi="Times New Roman" w:cs="Times New Roman"/>
          <w:sz w:val="28"/>
          <w:szCs w:val="28"/>
        </w:rPr>
        <w:pict>
          <v:group id="_x0000_s3221" o:spid="_x0000_s3221" o:spt="203" style="position:absolute;left:0pt;margin-left:178.2pt;margin-top:44.6pt;height:115.25pt;width:237.35pt;mso-position-horizontal-relative:page;mso-wrap-distance-bottom:0pt;mso-wrap-distance-top:0pt;z-index:-251414528;mso-width-relative:page;mso-height-relative:page;" coordorigin="3564,892" coordsize="4747,2305">
            <o:lock v:ext="edit"/>
            <v:shape id="_x0000_s3222" o:spid="_x0000_s3222" o:spt="75" type="#_x0000_t75" style="position:absolute;left:3564;top:892;height:2305;width:4747;" filled="f" stroked="f" coordsize="21600,21600">
              <v:path/>
              <v:fill on="f" focussize="0,0"/>
              <v:stroke on="f"/>
              <v:imagedata r:id="rId234" o:title=""/>
              <o:lock v:ext="edit" aspectratio="t"/>
            </v:shape>
            <v:shape id="_x0000_s3223" o:spid="_x0000_s3223" o:spt="202" type="#_x0000_t202" style="position:absolute;left:4646;top:1621;height:164;width:108;" filled="f" stroked="f" coordsize="21600,21600">
              <v:path/>
              <v:fill on="f" focussize="0,0"/>
              <v:stroke on="f" joinstyle="miter"/>
              <v:imagedata o:title=""/>
              <o:lock v:ext="edit"/>
              <v:textbox inset="0mm,0mm,0mm,0mm">
                <w:txbxContent>
                  <w:p>
                    <w:pPr>
                      <w:spacing w:before="4"/>
                      <w:ind w:left="0" w:right="0" w:firstLine="0"/>
                      <w:jc w:val="left"/>
                      <w:rPr>
                        <w:rFonts w:ascii="Georgia"/>
                        <w:sz w:val="14"/>
                      </w:rPr>
                    </w:pPr>
                    <w:r>
                      <w:rPr>
                        <w:rFonts w:ascii="Georgia"/>
                        <w:w w:val="86"/>
                        <w:sz w:val="14"/>
                      </w:rPr>
                      <w:t>G</w:t>
                    </w:r>
                  </w:p>
                </w:txbxContent>
              </v:textbox>
            </v:shape>
            <v:shape id="_x0000_s3224" o:spid="_x0000_s3224" o:spt="202" type="#_x0000_t202" style="position:absolute;left:7243;top:1645;height:164;width:108;" filled="f" stroked="f" coordsize="21600,21600">
              <v:path/>
              <v:fill on="f" focussize="0,0"/>
              <v:stroke on="f" joinstyle="miter"/>
              <v:imagedata o:title=""/>
              <o:lock v:ext="edit"/>
              <v:textbox inset="0mm,0mm,0mm,0mm">
                <w:txbxContent>
                  <w:p>
                    <w:pPr>
                      <w:spacing w:before="4"/>
                      <w:ind w:left="0" w:right="0" w:firstLine="0"/>
                      <w:jc w:val="left"/>
                      <w:rPr>
                        <w:rFonts w:ascii="Georgia"/>
                        <w:sz w:val="14"/>
                      </w:rPr>
                    </w:pPr>
                    <w:r>
                      <w:rPr>
                        <w:rFonts w:ascii="Georgia"/>
                        <w:w w:val="86"/>
                        <w:sz w:val="14"/>
                      </w:rPr>
                      <w:t>G</w:t>
                    </w:r>
                  </w:p>
                </w:txbxContent>
              </v:textbox>
            </v:shape>
            <w10:wrap type="topAndBottom"/>
          </v:group>
        </w:pict>
      </w:r>
      <w:r>
        <w:rPr>
          <w:rFonts w:hint="default" w:ascii="Times New Roman" w:hAnsi="Times New Roman" w:cs="Times New Roman"/>
          <w:sz w:val="28"/>
          <w:szCs w:val="28"/>
        </w:rPr>
        <w:t xml:space="preserve">Một </w:t>
      </w:r>
      <w:r>
        <w:rPr>
          <w:rFonts w:hint="default" w:cs="Times New Roman"/>
          <w:sz w:val="28"/>
          <w:szCs w:val="28"/>
          <w:lang w:val="en-US"/>
        </w:rPr>
        <w:t>đ</w:t>
      </w:r>
      <w:r>
        <w:rPr>
          <w:rFonts w:hint="default" w:ascii="Times New Roman" w:hAnsi="Times New Roman" w:cs="Times New Roman"/>
          <w:sz w:val="28"/>
          <w:szCs w:val="28"/>
        </w:rPr>
        <w:t xml:space="preserve">ơn </w:t>
      </w:r>
      <w:r>
        <w:rPr>
          <w:rFonts w:hint="default" w:cs="Times New Roman"/>
          <w:sz w:val="28"/>
          <w:szCs w:val="28"/>
          <w:lang w:val="en-US"/>
        </w:rPr>
        <w:t>đ</w:t>
      </w:r>
      <w:r>
        <w:rPr>
          <w:rFonts w:hint="default" w:ascii="Times New Roman" w:hAnsi="Times New Roman" w:cs="Times New Roman"/>
          <w:sz w:val="28"/>
          <w:szCs w:val="28"/>
        </w:rPr>
        <w:t xml:space="preserve">ồ thị vô hướng có k thành phần liên thông nếu và chỉ nếu bao </w:t>
      </w:r>
      <w:r>
        <w:rPr>
          <w:rFonts w:hint="default" w:cs="Times New Roman"/>
          <w:sz w:val="28"/>
          <w:szCs w:val="28"/>
          <w:lang w:val="en-US"/>
        </w:rPr>
        <w:t>đ</w:t>
      </w:r>
      <w:r>
        <w:rPr>
          <w:rFonts w:hint="default" w:ascii="Times New Roman" w:hAnsi="Times New Roman" w:cs="Times New Roman"/>
          <w:sz w:val="28"/>
          <w:szCs w:val="28"/>
        </w:rPr>
        <w:t xml:space="preserve">óng của nó có k thành phần </w:t>
      </w:r>
      <w:r>
        <w:rPr>
          <w:rFonts w:hint="default" w:cs="Times New Roman"/>
          <w:sz w:val="28"/>
          <w:szCs w:val="28"/>
          <w:lang w:val="en-US"/>
        </w:rPr>
        <w:t>đ</w:t>
      </w:r>
      <w:r>
        <w:rPr>
          <w:rFonts w:hint="default" w:ascii="Times New Roman" w:hAnsi="Times New Roman" w:cs="Times New Roman"/>
          <w:sz w:val="28"/>
          <w:szCs w:val="28"/>
        </w:rPr>
        <w:t>ầy</w:t>
      </w:r>
      <w:r>
        <w:rPr>
          <w:rFonts w:hint="default" w:ascii="Times New Roman" w:hAnsi="Times New Roman" w:cs="Times New Roman"/>
          <w:spacing w:val="4"/>
          <w:sz w:val="28"/>
          <w:szCs w:val="28"/>
        </w:rPr>
        <w:t xml:space="preserve"> </w:t>
      </w:r>
      <w:r>
        <w:rPr>
          <w:rFonts w:hint="default" w:cs="Times New Roman"/>
          <w:sz w:val="28"/>
          <w:szCs w:val="28"/>
          <w:lang w:val="en-US"/>
        </w:rPr>
        <w:t>đ</w:t>
      </w:r>
      <w:r>
        <w:rPr>
          <w:rFonts w:hint="default" w:ascii="Times New Roman" w:hAnsi="Times New Roman" w:cs="Times New Roman"/>
          <w:sz w:val="28"/>
          <w:szCs w:val="28"/>
        </w:rPr>
        <w:t>ủ.</w:t>
      </w:r>
    </w:p>
    <w:p>
      <w:pPr>
        <w:pStyle w:val="7"/>
        <w:spacing w:before="11"/>
        <w:rPr>
          <w:rFonts w:hint="default" w:ascii="Times New Roman" w:hAnsi="Times New Roman" w:cs="Times New Roman"/>
          <w:sz w:val="28"/>
          <w:szCs w:val="28"/>
        </w:rPr>
      </w:pPr>
    </w:p>
    <w:p>
      <w:pPr>
        <w:pStyle w:val="7"/>
        <w:spacing w:before="5"/>
        <w:rPr>
          <w:rFonts w:hint="default" w:ascii="Times New Roman" w:hAnsi="Times New Roman" w:cs="Times New Roman"/>
          <w:sz w:val="28"/>
          <w:szCs w:val="28"/>
        </w:rPr>
      </w:pPr>
    </w:p>
    <w:p>
      <w:pPr>
        <w:spacing w:before="91"/>
        <w:ind w:left="311" w:right="304" w:firstLine="0"/>
        <w:jc w:val="center"/>
        <w:rPr>
          <w:rFonts w:hint="default" w:ascii="Times New Roman" w:hAnsi="Times New Roman" w:cs="Times New Roman"/>
          <w:i/>
          <w:sz w:val="28"/>
          <w:szCs w:val="28"/>
        </w:rPr>
      </w:pPr>
      <w:r>
        <w:rPr>
          <w:rFonts w:hint="default" w:ascii="Times New Roman" w:hAnsi="Times New Roman" w:cs="Times New Roman"/>
          <w:i/>
          <w:w w:val="105"/>
          <w:sz w:val="28"/>
          <w:szCs w:val="28"/>
        </w:rPr>
        <w:t xml:space="preserve">Hình 5-18: </w:t>
      </w:r>
      <w:r>
        <w:rPr>
          <w:rFonts w:hint="default" w:cs="Times New Roman"/>
          <w:i/>
          <w:w w:val="105"/>
          <w:sz w:val="28"/>
          <w:szCs w:val="28"/>
          <w:lang w:val="en-US"/>
        </w:rPr>
        <w:t>Đ</w:t>
      </w:r>
      <w:r>
        <w:rPr>
          <w:rFonts w:hint="default" w:ascii="Times New Roman" w:hAnsi="Times New Roman" w:cs="Times New Roman"/>
          <w:i/>
          <w:w w:val="105"/>
          <w:sz w:val="28"/>
          <w:szCs w:val="28"/>
        </w:rPr>
        <w:t xml:space="preserve">ơn </w:t>
      </w:r>
      <w:r>
        <w:rPr>
          <w:rFonts w:hint="default" w:cs="Times New Roman"/>
          <w:i/>
          <w:w w:val="105"/>
          <w:sz w:val="28"/>
          <w:szCs w:val="28"/>
          <w:lang w:val="en-US"/>
        </w:rPr>
        <w:t>đ</w:t>
      </w:r>
      <w:r>
        <w:rPr>
          <w:rFonts w:hint="default" w:ascii="Times New Roman" w:hAnsi="Times New Roman" w:cs="Times New Roman"/>
          <w:i/>
          <w:w w:val="105"/>
          <w:sz w:val="28"/>
          <w:szCs w:val="28"/>
        </w:rPr>
        <w:t xml:space="preserve">ồ thị vô hướng và bao </w:t>
      </w:r>
      <w:r>
        <w:rPr>
          <w:rFonts w:hint="default" w:cs="Times New Roman"/>
          <w:i/>
          <w:w w:val="105"/>
          <w:sz w:val="28"/>
          <w:szCs w:val="28"/>
          <w:lang w:val="en-US"/>
        </w:rPr>
        <w:t>đ</w:t>
      </w:r>
      <w:r>
        <w:rPr>
          <w:rFonts w:hint="default" w:ascii="Times New Roman" w:hAnsi="Times New Roman" w:cs="Times New Roman"/>
          <w:i/>
          <w:w w:val="105"/>
          <w:sz w:val="28"/>
          <w:szCs w:val="28"/>
        </w:rPr>
        <w:t>óng của nó</w:t>
      </w:r>
    </w:p>
    <w:p>
      <w:pPr>
        <w:pStyle w:val="7"/>
        <w:spacing w:before="57" w:line="264" w:lineRule="auto"/>
        <w:ind w:left="304" w:right="295"/>
        <w:jc w:val="both"/>
        <w:rPr>
          <w:rFonts w:hint="default" w:ascii="Times New Roman" w:hAnsi="Times New Roman" w:cs="Times New Roman"/>
          <w:sz w:val="28"/>
          <w:szCs w:val="28"/>
        </w:rPr>
      </w:pPr>
      <w:r>
        <w:rPr>
          <w:rFonts w:hint="default" w:ascii="Times New Roman" w:hAnsi="Times New Roman" w:cs="Times New Roman"/>
          <w:sz w:val="28"/>
          <w:szCs w:val="28"/>
        </w:rPr>
        <w:t xml:space="preserve">Bởi việc kiểm tra một </w:t>
      </w:r>
      <w:r>
        <w:rPr>
          <w:rFonts w:hint="default" w:cs="Times New Roman"/>
          <w:sz w:val="28"/>
          <w:szCs w:val="28"/>
          <w:lang w:val="en-US"/>
        </w:rPr>
        <w:t>đ</w:t>
      </w:r>
      <w:r>
        <w:rPr>
          <w:rFonts w:hint="default" w:ascii="Times New Roman" w:hAnsi="Times New Roman" w:cs="Times New Roman"/>
          <w:sz w:val="28"/>
          <w:szCs w:val="28"/>
        </w:rPr>
        <w:t xml:space="preserve">ơn </w:t>
      </w:r>
      <w:r>
        <w:rPr>
          <w:rFonts w:hint="default" w:cs="Times New Roman"/>
          <w:sz w:val="28"/>
          <w:szCs w:val="28"/>
          <w:lang w:val="en-US"/>
        </w:rPr>
        <w:t>đ</w:t>
      </w:r>
      <w:r>
        <w:rPr>
          <w:rFonts w:hint="default" w:ascii="Times New Roman" w:hAnsi="Times New Roman" w:cs="Times New Roman"/>
          <w:sz w:val="28"/>
          <w:szCs w:val="28"/>
        </w:rPr>
        <w:t xml:space="preserve">ồ thị có phải </w:t>
      </w:r>
      <w:r>
        <w:rPr>
          <w:rFonts w:hint="default" w:cs="Times New Roman"/>
          <w:sz w:val="28"/>
          <w:szCs w:val="28"/>
          <w:lang w:val="en-US"/>
        </w:rPr>
        <w:t>đ</w:t>
      </w:r>
      <w:r>
        <w:rPr>
          <w:rFonts w:hint="default" w:ascii="Times New Roman" w:hAnsi="Times New Roman" w:cs="Times New Roman"/>
          <w:sz w:val="28"/>
          <w:szCs w:val="28"/>
        </w:rPr>
        <w:t xml:space="preserve">ồ thị </w:t>
      </w:r>
      <w:r>
        <w:rPr>
          <w:rFonts w:hint="default" w:cs="Times New Roman"/>
          <w:sz w:val="28"/>
          <w:szCs w:val="28"/>
          <w:lang w:val="en-US"/>
        </w:rPr>
        <w:t>đ</w:t>
      </w:r>
      <w:r>
        <w:rPr>
          <w:rFonts w:hint="default" w:ascii="Times New Roman" w:hAnsi="Times New Roman" w:cs="Times New Roman"/>
          <w:sz w:val="28"/>
          <w:szCs w:val="28"/>
        </w:rPr>
        <w:t xml:space="preserve">ầy </w:t>
      </w:r>
      <w:r>
        <w:rPr>
          <w:rFonts w:hint="default" w:cs="Times New Roman"/>
          <w:sz w:val="28"/>
          <w:szCs w:val="28"/>
          <w:lang w:val="en-US"/>
        </w:rPr>
        <w:t>đ</w:t>
      </w:r>
      <w:r>
        <w:rPr>
          <w:rFonts w:hint="default" w:ascii="Times New Roman" w:hAnsi="Times New Roman" w:cs="Times New Roman"/>
          <w:sz w:val="28"/>
          <w:szCs w:val="28"/>
        </w:rPr>
        <w:t>ủ hay không có thể thực hiện khá dễ dàng (</w:t>
      </w:r>
      <w:r>
        <w:rPr>
          <w:rFonts w:hint="default" w:cs="Times New Roman"/>
          <w:sz w:val="28"/>
          <w:szCs w:val="28"/>
          <w:lang w:val="en-US"/>
        </w:rPr>
        <w:t>đ</w:t>
      </w:r>
      <w:r>
        <w:rPr>
          <w:rFonts w:hint="default" w:ascii="Times New Roman" w:hAnsi="Times New Roman" w:cs="Times New Roman"/>
          <w:sz w:val="28"/>
          <w:szCs w:val="28"/>
        </w:rPr>
        <w:t xml:space="preserve">ếm số cạnh chẳng hạn) nên người ta nảy ra ý tưởng có thể kiểm tra tính liên thông của </w:t>
      </w:r>
      <w:r>
        <w:rPr>
          <w:rFonts w:hint="default" w:cs="Times New Roman"/>
          <w:sz w:val="28"/>
          <w:szCs w:val="28"/>
          <w:lang w:val="en-US"/>
        </w:rPr>
        <w:t>đ</w:t>
      </w:r>
      <w:r>
        <w:rPr>
          <w:rFonts w:hint="default" w:ascii="Times New Roman" w:hAnsi="Times New Roman" w:cs="Times New Roman"/>
          <w:sz w:val="28"/>
          <w:szCs w:val="28"/>
        </w:rPr>
        <w:t xml:space="preserve">ồ thị thông qua việc kiểm tra tính </w:t>
      </w:r>
      <w:r>
        <w:rPr>
          <w:rFonts w:hint="default" w:cs="Times New Roman"/>
          <w:sz w:val="28"/>
          <w:szCs w:val="28"/>
          <w:lang w:val="en-US"/>
        </w:rPr>
        <w:t>đ</w:t>
      </w:r>
      <w:r>
        <w:rPr>
          <w:rFonts w:hint="default" w:ascii="Times New Roman" w:hAnsi="Times New Roman" w:cs="Times New Roman"/>
          <w:sz w:val="28"/>
          <w:szCs w:val="28"/>
        </w:rPr>
        <w:t xml:space="preserve">ầy </w:t>
      </w:r>
      <w:r>
        <w:rPr>
          <w:rFonts w:hint="default" w:cs="Times New Roman"/>
          <w:sz w:val="28"/>
          <w:szCs w:val="28"/>
          <w:lang w:val="en-US"/>
        </w:rPr>
        <w:t>đ</w:t>
      </w:r>
      <w:r>
        <w:rPr>
          <w:rFonts w:hint="default" w:ascii="Times New Roman" w:hAnsi="Times New Roman" w:cs="Times New Roman"/>
          <w:sz w:val="28"/>
          <w:szCs w:val="28"/>
        </w:rPr>
        <w:t xml:space="preserve">ủ của bao </w:t>
      </w:r>
      <w:r>
        <w:rPr>
          <w:rFonts w:hint="default" w:cs="Times New Roman"/>
          <w:sz w:val="28"/>
          <w:szCs w:val="28"/>
          <w:lang w:val="en-US"/>
        </w:rPr>
        <w:t>đ</w:t>
      </w:r>
      <w:r>
        <w:rPr>
          <w:rFonts w:hint="default" w:ascii="Times New Roman" w:hAnsi="Times New Roman" w:cs="Times New Roman"/>
          <w:sz w:val="28"/>
          <w:szCs w:val="28"/>
        </w:rPr>
        <w:t xml:space="preserve">óng. Vấn </w:t>
      </w:r>
      <w:r>
        <w:rPr>
          <w:rFonts w:hint="default" w:cs="Times New Roman"/>
          <w:sz w:val="28"/>
          <w:szCs w:val="28"/>
          <w:lang w:val="en-US"/>
        </w:rPr>
        <w:t>đ</w:t>
      </w:r>
      <w:r>
        <w:rPr>
          <w:rFonts w:hint="default" w:ascii="Times New Roman" w:hAnsi="Times New Roman" w:cs="Times New Roman"/>
          <w:sz w:val="28"/>
          <w:szCs w:val="28"/>
        </w:rPr>
        <w:t xml:space="preserve">ề </w:t>
      </w:r>
      <w:r>
        <w:rPr>
          <w:rFonts w:hint="default" w:cs="Times New Roman"/>
          <w:sz w:val="28"/>
          <w:szCs w:val="28"/>
          <w:lang w:val="en-US"/>
        </w:rPr>
        <w:t>đ</w:t>
      </w:r>
      <w:r>
        <w:rPr>
          <w:rFonts w:hint="default" w:ascii="Times New Roman" w:hAnsi="Times New Roman" w:cs="Times New Roman"/>
          <w:sz w:val="28"/>
          <w:szCs w:val="28"/>
        </w:rPr>
        <w:t xml:space="preserve">ặt ra là phải có thuật toán xây dựng bao </w:t>
      </w:r>
      <w:r>
        <w:rPr>
          <w:rFonts w:hint="default" w:cs="Times New Roman"/>
          <w:sz w:val="28"/>
          <w:szCs w:val="28"/>
          <w:lang w:val="en-US"/>
        </w:rPr>
        <w:t>đ</w:t>
      </w:r>
      <w:r>
        <w:rPr>
          <w:rFonts w:hint="default" w:ascii="Times New Roman" w:hAnsi="Times New Roman" w:cs="Times New Roman"/>
          <w:sz w:val="28"/>
          <w:szCs w:val="28"/>
        </w:rPr>
        <w:t xml:space="preserve">óng của một </w:t>
      </w:r>
      <w:r>
        <w:rPr>
          <w:rFonts w:hint="default" w:cs="Times New Roman"/>
          <w:sz w:val="28"/>
          <w:szCs w:val="28"/>
          <w:lang w:val="en-US"/>
        </w:rPr>
        <w:t>đ</w:t>
      </w:r>
      <w:r>
        <w:rPr>
          <w:rFonts w:hint="default" w:ascii="Times New Roman" w:hAnsi="Times New Roman" w:cs="Times New Roman"/>
          <w:sz w:val="28"/>
          <w:szCs w:val="28"/>
        </w:rPr>
        <w:t xml:space="preserve">ồ thị cho trước và một trong những thuật toán </w:t>
      </w:r>
      <w:r>
        <w:rPr>
          <w:rFonts w:hint="default" w:cs="Times New Roman"/>
          <w:sz w:val="28"/>
          <w:szCs w:val="28"/>
          <w:lang w:val="en-US"/>
        </w:rPr>
        <w:t>đ</w:t>
      </w:r>
      <w:r>
        <w:rPr>
          <w:rFonts w:hint="default" w:ascii="Times New Roman" w:hAnsi="Times New Roman" w:cs="Times New Roman"/>
          <w:sz w:val="28"/>
          <w:szCs w:val="28"/>
        </w:rPr>
        <w:t>ó là:</w:t>
      </w:r>
    </w:p>
    <w:p>
      <w:pPr>
        <w:pStyle w:val="7"/>
        <w:spacing w:before="2"/>
        <w:rPr>
          <w:rFonts w:hint="default" w:ascii="Times New Roman" w:hAnsi="Times New Roman" w:cs="Times New Roman"/>
          <w:sz w:val="28"/>
          <w:szCs w:val="28"/>
        </w:rPr>
      </w:pPr>
    </w:p>
    <w:p>
      <w:pPr>
        <w:pStyle w:val="12"/>
        <w:numPr>
          <w:ilvl w:val="0"/>
          <w:numId w:val="73"/>
        </w:numPr>
        <w:tabs>
          <w:tab w:val="left" w:pos="550"/>
        </w:tabs>
        <w:spacing w:before="0" w:after="0" w:line="240" w:lineRule="auto"/>
        <w:ind w:left="549" w:right="0" w:hanging="246"/>
        <w:jc w:val="both"/>
        <w:rPr>
          <w:rFonts w:hint="default" w:ascii="Times New Roman" w:hAnsi="Times New Roman" w:cs="Times New Roman"/>
          <w:i/>
          <w:sz w:val="28"/>
          <w:szCs w:val="28"/>
        </w:rPr>
      </w:pPr>
      <w:r>
        <w:rPr>
          <w:rFonts w:hint="default" w:ascii="Times New Roman" w:hAnsi="Times New Roman" w:cs="Times New Roman"/>
          <w:i/>
          <w:w w:val="105"/>
          <w:sz w:val="28"/>
          <w:szCs w:val="28"/>
        </w:rPr>
        <w:t>Thuật toán</w:t>
      </w:r>
      <w:r>
        <w:rPr>
          <w:rFonts w:hint="default" w:ascii="Times New Roman" w:hAnsi="Times New Roman" w:cs="Times New Roman"/>
          <w:i/>
          <w:spacing w:val="-7"/>
          <w:w w:val="105"/>
          <w:sz w:val="28"/>
          <w:szCs w:val="28"/>
        </w:rPr>
        <w:t xml:space="preserve"> </w:t>
      </w:r>
      <w:r>
        <w:rPr>
          <w:rFonts w:hint="default" w:ascii="Times New Roman" w:hAnsi="Times New Roman" w:cs="Times New Roman"/>
          <w:i/>
          <w:w w:val="105"/>
          <w:sz w:val="28"/>
          <w:szCs w:val="28"/>
        </w:rPr>
        <w:t>Warshall</w:t>
      </w:r>
    </w:p>
    <w:p>
      <w:pPr>
        <w:pStyle w:val="7"/>
        <w:spacing w:before="84" w:line="264" w:lineRule="auto"/>
        <w:ind w:left="304" w:right="296"/>
        <w:jc w:val="both"/>
        <w:rPr>
          <w:rFonts w:hint="default" w:ascii="Times New Roman" w:hAnsi="Times New Roman" w:cs="Times New Roman"/>
          <w:sz w:val="28"/>
          <w:szCs w:val="28"/>
        </w:rPr>
      </w:pPr>
      <w:r>
        <w:rPr>
          <w:rFonts w:hint="default" w:ascii="Times New Roman" w:hAnsi="Times New Roman" w:cs="Times New Roman"/>
          <w:sz w:val="28"/>
          <w:szCs w:val="28"/>
        </w:rPr>
        <w:t xml:space="preserve">Thuật toán Warshall – gọi theo tên của Stephen Warshall, người </w:t>
      </w:r>
      <w:r>
        <w:rPr>
          <w:rFonts w:hint="default" w:cs="Times New Roman"/>
          <w:sz w:val="28"/>
          <w:szCs w:val="28"/>
          <w:lang w:val="en-US"/>
        </w:rPr>
        <w:t>đ</w:t>
      </w:r>
      <w:r>
        <w:rPr>
          <w:rFonts w:hint="default" w:ascii="Times New Roman" w:hAnsi="Times New Roman" w:cs="Times New Roman"/>
          <w:sz w:val="28"/>
          <w:szCs w:val="28"/>
        </w:rPr>
        <w:t xml:space="preserve">ã mô tả thuật toán này vào năm 1960, </w:t>
      </w:r>
      <w:r>
        <w:rPr>
          <w:rFonts w:hint="default" w:cs="Times New Roman"/>
          <w:sz w:val="28"/>
          <w:szCs w:val="28"/>
          <w:lang w:val="en-US"/>
        </w:rPr>
        <w:t>đ</w:t>
      </w:r>
      <w:r>
        <w:rPr>
          <w:rFonts w:hint="default" w:ascii="Times New Roman" w:hAnsi="Times New Roman" w:cs="Times New Roman"/>
          <w:sz w:val="28"/>
          <w:szCs w:val="28"/>
        </w:rPr>
        <w:t xml:space="preserve">ôi khi còn </w:t>
      </w:r>
      <w:r>
        <w:rPr>
          <w:rFonts w:hint="default" w:cs="Times New Roman"/>
          <w:sz w:val="28"/>
          <w:szCs w:val="28"/>
          <w:lang w:val="en-US"/>
        </w:rPr>
        <w:t>đ</w:t>
      </w:r>
      <w:r>
        <w:rPr>
          <w:rFonts w:hint="default" w:ascii="Times New Roman" w:hAnsi="Times New Roman" w:cs="Times New Roman"/>
          <w:sz w:val="28"/>
          <w:szCs w:val="28"/>
        </w:rPr>
        <w:t xml:space="preserve">ược gọi là thuật toán Roy-Warshall vì Bernard Roy cũng </w:t>
      </w:r>
      <w:r>
        <w:rPr>
          <w:rFonts w:hint="default" w:cs="Times New Roman"/>
          <w:sz w:val="28"/>
          <w:szCs w:val="28"/>
          <w:lang w:val="en-US"/>
        </w:rPr>
        <w:t>đ</w:t>
      </w:r>
      <w:r>
        <w:rPr>
          <w:rFonts w:hint="default" w:ascii="Times New Roman" w:hAnsi="Times New Roman" w:cs="Times New Roman"/>
          <w:sz w:val="28"/>
          <w:szCs w:val="28"/>
        </w:rPr>
        <w:t xml:space="preserve">ã mô tả thuật toán này vào năm 1959. Thuật toán </w:t>
      </w:r>
      <w:r>
        <w:rPr>
          <w:rFonts w:hint="default" w:cs="Times New Roman"/>
          <w:sz w:val="28"/>
          <w:szCs w:val="28"/>
          <w:lang w:val="en-US"/>
        </w:rPr>
        <w:t>đ</w:t>
      </w:r>
      <w:r>
        <w:rPr>
          <w:rFonts w:hint="default" w:ascii="Times New Roman" w:hAnsi="Times New Roman" w:cs="Times New Roman"/>
          <w:sz w:val="28"/>
          <w:szCs w:val="28"/>
        </w:rPr>
        <w:t>ó có thể mô tả rất</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gọn:</w:t>
      </w:r>
    </w:p>
    <w:p>
      <w:pPr>
        <w:pStyle w:val="7"/>
        <w:spacing w:before="57" w:line="264" w:lineRule="auto"/>
        <w:ind w:left="304" w:right="293" w:hanging="1"/>
        <w:jc w:val="both"/>
        <w:rPr>
          <w:rFonts w:hint="default" w:ascii="Times New Roman" w:hAnsi="Times New Roman" w:cs="Times New Roman"/>
          <w:sz w:val="28"/>
          <w:szCs w:val="28"/>
        </w:rPr>
      </w:pPr>
      <w:r>
        <w:rPr>
          <w:rFonts w:hint="default" w:ascii="Times New Roman" w:hAnsi="Times New Roman" w:cs="Times New Roman"/>
          <w:sz w:val="28"/>
          <w:szCs w:val="28"/>
        </w:rPr>
        <w:t xml:space="preserve">Giả sử </w:t>
      </w:r>
      <w:r>
        <w:rPr>
          <w:rFonts w:hint="default" w:cs="Times New Roman"/>
          <w:sz w:val="28"/>
          <w:szCs w:val="28"/>
          <w:lang w:val="en-US"/>
        </w:rPr>
        <w:t>đ</w:t>
      </w:r>
      <w:r>
        <w:rPr>
          <w:rFonts w:hint="default" w:ascii="Times New Roman" w:hAnsi="Times New Roman" w:cs="Times New Roman"/>
          <w:sz w:val="28"/>
          <w:szCs w:val="28"/>
        </w:rPr>
        <w:t xml:space="preserve">ơn </w:t>
      </w:r>
      <w:r>
        <w:rPr>
          <w:rFonts w:hint="default" w:cs="Times New Roman"/>
          <w:sz w:val="28"/>
          <w:szCs w:val="28"/>
          <w:lang w:val="en-US"/>
        </w:rPr>
        <w:t>đ</w:t>
      </w:r>
      <w:r>
        <w:rPr>
          <w:rFonts w:hint="default" w:ascii="Times New Roman" w:hAnsi="Times New Roman" w:cs="Times New Roman"/>
          <w:sz w:val="28"/>
          <w:szCs w:val="28"/>
        </w:rPr>
        <w:t xml:space="preserve">ồ thị vô hướng G = </w:t>
      </w:r>
      <w:r>
        <w:rPr>
          <w:rFonts w:hint="default" w:ascii="Times New Roman" w:hAnsi="Times New Roman" w:cs="Times New Roman"/>
          <w:position w:val="1"/>
          <w:sz w:val="28"/>
          <w:szCs w:val="28"/>
        </w:rPr>
        <w:t>(</w:t>
      </w:r>
      <w:r>
        <w:rPr>
          <w:rFonts w:hint="default" w:ascii="Times New Roman" w:hAnsi="Times New Roman" w:cs="Times New Roman"/>
          <w:sz w:val="28"/>
          <w:szCs w:val="28"/>
        </w:rPr>
        <w:t>V, E</w:t>
      </w:r>
      <w:r>
        <w:rPr>
          <w:rFonts w:hint="default" w:ascii="Times New Roman" w:hAnsi="Times New Roman" w:cs="Times New Roman"/>
          <w:position w:val="1"/>
          <w:sz w:val="28"/>
          <w:szCs w:val="28"/>
        </w:rPr>
        <w:t xml:space="preserve">) </w:t>
      </w:r>
      <w:r>
        <w:rPr>
          <w:rFonts w:hint="default" w:ascii="Times New Roman" w:hAnsi="Times New Roman" w:cs="Times New Roman"/>
          <w:sz w:val="28"/>
          <w:szCs w:val="28"/>
        </w:rPr>
        <w:t xml:space="preserve">có n </w:t>
      </w:r>
      <w:r>
        <w:rPr>
          <w:rFonts w:hint="default" w:cs="Times New Roman"/>
          <w:sz w:val="28"/>
          <w:szCs w:val="28"/>
          <w:lang w:val="en-US"/>
        </w:rPr>
        <w:t>đ</w:t>
      </w:r>
      <w:r>
        <w:rPr>
          <w:rFonts w:hint="default" w:ascii="Times New Roman" w:hAnsi="Times New Roman" w:cs="Times New Roman"/>
          <w:sz w:val="28"/>
          <w:szCs w:val="28"/>
        </w:rPr>
        <w:t xml:space="preserve">ỉnh </w:t>
      </w:r>
      <w:r>
        <w:rPr>
          <w:rFonts w:hint="default" w:cs="Times New Roman"/>
          <w:sz w:val="28"/>
          <w:szCs w:val="28"/>
          <w:lang w:val="en-US"/>
        </w:rPr>
        <w:t>đ</w:t>
      </w:r>
      <w:r>
        <w:rPr>
          <w:rFonts w:hint="default" w:ascii="Times New Roman" w:hAnsi="Times New Roman" w:cs="Times New Roman"/>
          <w:sz w:val="28"/>
          <w:szCs w:val="28"/>
        </w:rPr>
        <w:t xml:space="preserve">ánh số từ 1 tới n, thuật toán Warshall xét tất cả các </w:t>
      </w:r>
      <w:r>
        <w:rPr>
          <w:rFonts w:hint="default" w:cs="Times New Roman"/>
          <w:sz w:val="28"/>
          <w:szCs w:val="28"/>
          <w:lang w:val="en-US"/>
        </w:rPr>
        <w:t>đ</w:t>
      </w:r>
      <w:r>
        <w:rPr>
          <w:rFonts w:hint="default" w:ascii="Times New Roman" w:hAnsi="Times New Roman" w:cs="Times New Roman"/>
          <w:sz w:val="28"/>
          <w:szCs w:val="28"/>
        </w:rPr>
        <w:t xml:space="preserve">ỉnh k C V, với mỗi </w:t>
      </w:r>
      <w:r>
        <w:rPr>
          <w:rFonts w:hint="default" w:cs="Times New Roman"/>
          <w:sz w:val="28"/>
          <w:szCs w:val="28"/>
          <w:lang w:val="en-US"/>
        </w:rPr>
        <w:t>đ</w:t>
      </w:r>
      <w:r>
        <w:rPr>
          <w:rFonts w:hint="default" w:ascii="Times New Roman" w:hAnsi="Times New Roman" w:cs="Times New Roman"/>
          <w:sz w:val="28"/>
          <w:szCs w:val="28"/>
        </w:rPr>
        <w:t xml:space="preserve">ỉnh k </w:t>
      </w:r>
      <w:r>
        <w:rPr>
          <w:rFonts w:hint="default" w:cs="Times New Roman"/>
          <w:sz w:val="28"/>
          <w:szCs w:val="28"/>
          <w:lang w:val="en-US"/>
        </w:rPr>
        <w:t>đ</w:t>
      </w:r>
      <w:r>
        <w:rPr>
          <w:rFonts w:hint="default" w:ascii="Times New Roman" w:hAnsi="Times New Roman" w:cs="Times New Roman"/>
          <w:sz w:val="28"/>
          <w:szCs w:val="28"/>
        </w:rPr>
        <w:t xml:space="preserve">ược xét, thuật toán lại xét tiếp tất cả các cặp </w:t>
      </w:r>
      <w:r>
        <w:rPr>
          <w:rFonts w:hint="default" w:cs="Times New Roman"/>
          <w:sz w:val="28"/>
          <w:szCs w:val="28"/>
          <w:lang w:val="en-US"/>
        </w:rPr>
        <w:t>đ</w:t>
      </w:r>
      <w:r>
        <w:rPr>
          <w:rFonts w:hint="default" w:ascii="Times New Roman" w:hAnsi="Times New Roman" w:cs="Times New Roman"/>
          <w:sz w:val="28"/>
          <w:szCs w:val="28"/>
        </w:rPr>
        <w:t xml:space="preserve">ỉnh </w:t>
      </w:r>
      <w:r>
        <w:rPr>
          <w:rFonts w:hint="default" w:ascii="Times New Roman" w:hAnsi="Times New Roman" w:cs="Times New Roman"/>
          <w:position w:val="1"/>
          <w:sz w:val="28"/>
          <w:szCs w:val="28"/>
        </w:rPr>
        <w:t>(</w:t>
      </w:r>
      <w:r>
        <w:rPr>
          <w:rFonts w:hint="default" w:ascii="Times New Roman" w:hAnsi="Times New Roman" w:cs="Times New Roman"/>
          <w:sz w:val="28"/>
          <w:szCs w:val="28"/>
        </w:rPr>
        <w:t>i, j</w:t>
      </w:r>
      <w:r>
        <w:rPr>
          <w:rFonts w:hint="default" w:ascii="Times New Roman" w:hAnsi="Times New Roman" w:cs="Times New Roman"/>
          <w:position w:val="1"/>
          <w:sz w:val="28"/>
          <w:szCs w:val="28"/>
        </w:rPr>
        <w:t>)</w:t>
      </w:r>
      <w:r>
        <w:rPr>
          <w:rFonts w:hint="default" w:ascii="Times New Roman" w:hAnsi="Times New Roman" w:cs="Times New Roman"/>
          <w:sz w:val="28"/>
          <w:szCs w:val="28"/>
        </w:rPr>
        <w:t xml:space="preserve">: nếu </w:t>
      </w:r>
      <w:r>
        <w:rPr>
          <w:rFonts w:hint="default" w:cs="Times New Roman"/>
          <w:sz w:val="28"/>
          <w:szCs w:val="28"/>
          <w:lang w:val="en-US"/>
        </w:rPr>
        <w:t>đ</w:t>
      </w:r>
      <w:r>
        <w:rPr>
          <w:rFonts w:hint="default" w:ascii="Times New Roman" w:hAnsi="Times New Roman" w:cs="Times New Roman"/>
          <w:sz w:val="28"/>
          <w:szCs w:val="28"/>
        </w:rPr>
        <w:t xml:space="preserve">ồ thị có cạnh (i, k) và cạnh (k, j) thì ta tự nối thêm cạnh </w:t>
      </w:r>
      <w:r>
        <w:rPr>
          <w:rFonts w:hint="default" w:ascii="Times New Roman" w:hAnsi="Times New Roman" w:cs="Times New Roman"/>
          <w:position w:val="1"/>
          <w:sz w:val="28"/>
          <w:szCs w:val="28"/>
        </w:rPr>
        <w:t>(</w:t>
      </w:r>
      <w:r>
        <w:rPr>
          <w:rFonts w:hint="default" w:ascii="Times New Roman" w:hAnsi="Times New Roman" w:cs="Times New Roman"/>
          <w:sz w:val="28"/>
          <w:szCs w:val="28"/>
        </w:rPr>
        <w:t>i, j</w:t>
      </w:r>
      <w:r>
        <w:rPr>
          <w:rFonts w:hint="default" w:ascii="Times New Roman" w:hAnsi="Times New Roman" w:cs="Times New Roman"/>
          <w:position w:val="1"/>
          <w:sz w:val="28"/>
          <w:szCs w:val="28"/>
        </w:rPr>
        <w:t xml:space="preserve">) </w:t>
      </w:r>
      <w:r>
        <w:rPr>
          <w:rFonts w:hint="default" w:ascii="Times New Roman" w:hAnsi="Times New Roman" w:cs="Times New Roman"/>
          <w:sz w:val="28"/>
          <w:szCs w:val="28"/>
        </w:rPr>
        <w:t xml:space="preserve">nếu nó chưa có. Tư tưởng này dựa trên một quan sát </w:t>
      </w:r>
      <w:r>
        <w:rPr>
          <w:rFonts w:hint="default" w:cs="Times New Roman"/>
          <w:sz w:val="28"/>
          <w:szCs w:val="28"/>
          <w:lang w:val="en-US"/>
        </w:rPr>
        <w:t>đ</w:t>
      </w:r>
      <w:r>
        <w:rPr>
          <w:rFonts w:hint="default" w:ascii="Times New Roman" w:hAnsi="Times New Roman" w:cs="Times New Roman"/>
          <w:sz w:val="28"/>
          <w:szCs w:val="28"/>
        </w:rPr>
        <w:t>ơn giản như sau:</w:t>
      </w:r>
    </w:p>
    <w:p>
      <w:pPr>
        <w:spacing w:after="0" w:line="264" w:lineRule="auto"/>
        <w:jc w:val="both"/>
        <w:rPr>
          <w:rFonts w:hint="default" w:ascii="Times New Roman" w:hAnsi="Times New Roman" w:cs="Times New Roman"/>
          <w:sz w:val="28"/>
          <w:szCs w:val="28"/>
        </w:rPr>
        <w:sectPr>
          <w:pgSz w:w="11900" w:h="16840"/>
          <w:pgMar w:top="1600" w:right="1680" w:bottom="2580" w:left="1680" w:header="0" w:footer="2382"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2"/>
        <w:rPr>
          <w:rFonts w:hint="default" w:ascii="Times New Roman" w:hAnsi="Times New Roman" w:cs="Times New Roman"/>
          <w:sz w:val="28"/>
          <w:szCs w:val="28"/>
        </w:rPr>
      </w:pPr>
    </w:p>
    <w:p>
      <w:pPr>
        <w:pStyle w:val="7"/>
        <w:spacing w:before="104" w:line="268" w:lineRule="auto"/>
        <w:ind w:left="304" w:right="296"/>
        <w:rPr>
          <w:rFonts w:hint="default" w:ascii="Times New Roman" w:hAnsi="Times New Roman" w:cs="Times New Roman"/>
          <w:sz w:val="28"/>
          <w:szCs w:val="28"/>
        </w:rPr>
      </w:pPr>
      <w:r>
        <w:rPr>
          <w:rFonts w:hint="default" w:ascii="Times New Roman" w:hAnsi="Times New Roman" w:cs="Times New Roman"/>
          <w:sz w:val="28"/>
          <w:szCs w:val="28"/>
        </w:rPr>
        <w:t xml:space="preserve">Nếu từ i có </w:t>
      </w:r>
      <w:r>
        <w:rPr>
          <w:rFonts w:hint="default" w:cs="Times New Roman"/>
          <w:sz w:val="28"/>
          <w:szCs w:val="28"/>
          <w:lang w:val="en-US"/>
        </w:rPr>
        <w:t>đ</w:t>
      </w:r>
      <w:r>
        <w:rPr>
          <w:rFonts w:hint="default" w:ascii="Times New Roman" w:hAnsi="Times New Roman" w:cs="Times New Roman"/>
          <w:sz w:val="28"/>
          <w:szCs w:val="28"/>
        </w:rPr>
        <w:t xml:space="preserve">ường </w:t>
      </w:r>
      <w:r>
        <w:rPr>
          <w:rFonts w:hint="default" w:cs="Times New Roman"/>
          <w:sz w:val="28"/>
          <w:szCs w:val="28"/>
          <w:lang w:val="en-US"/>
        </w:rPr>
        <w:t>đ</w:t>
      </w:r>
      <w:r>
        <w:rPr>
          <w:rFonts w:hint="default" w:ascii="Times New Roman" w:hAnsi="Times New Roman" w:cs="Times New Roman"/>
          <w:sz w:val="28"/>
          <w:szCs w:val="28"/>
        </w:rPr>
        <w:t xml:space="preserve">i tới k và từ k lại có </w:t>
      </w:r>
      <w:r>
        <w:rPr>
          <w:rFonts w:hint="default" w:cs="Times New Roman"/>
          <w:sz w:val="28"/>
          <w:szCs w:val="28"/>
          <w:lang w:val="en-US"/>
        </w:rPr>
        <w:t>đ</w:t>
      </w:r>
      <w:r>
        <w:rPr>
          <w:rFonts w:hint="default" w:ascii="Times New Roman" w:hAnsi="Times New Roman" w:cs="Times New Roman"/>
          <w:sz w:val="28"/>
          <w:szCs w:val="28"/>
        </w:rPr>
        <w:t xml:space="preserve">ường </w:t>
      </w:r>
      <w:r>
        <w:rPr>
          <w:rFonts w:hint="default" w:cs="Times New Roman"/>
          <w:sz w:val="28"/>
          <w:szCs w:val="28"/>
          <w:lang w:val="en-US"/>
        </w:rPr>
        <w:t>đ</w:t>
      </w:r>
      <w:r>
        <w:rPr>
          <w:rFonts w:hint="default" w:ascii="Times New Roman" w:hAnsi="Times New Roman" w:cs="Times New Roman"/>
          <w:sz w:val="28"/>
          <w:szCs w:val="28"/>
        </w:rPr>
        <w:t xml:space="preserve">i tới j thì chắc chắn từ i sẽ có </w:t>
      </w:r>
      <w:r>
        <w:rPr>
          <w:rFonts w:hint="default" w:cs="Times New Roman"/>
          <w:sz w:val="28"/>
          <w:szCs w:val="28"/>
          <w:lang w:val="en-US"/>
        </w:rPr>
        <w:t>đ</w:t>
      </w:r>
      <w:r>
        <w:rPr>
          <w:rFonts w:hint="default" w:ascii="Times New Roman" w:hAnsi="Times New Roman" w:cs="Times New Roman"/>
          <w:sz w:val="28"/>
          <w:szCs w:val="28"/>
        </w:rPr>
        <w:t xml:space="preserve">ường </w:t>
      </w:r>
      <w:r>
        <w:rPr>
          <w:rFonts w:hint="default" w:cs="Times New Roman"/>
          <w:sz w:val="28"/>
          <w:szCs w:val="28"/>
          <w:lang w:val="en-US"/>
        </w:rPr>
        <w:t>đ</w:t>
      </w:r>
      <w:r>
        <w:rPr>
          <w:rFonts w:hint="default" w:ascii="Times New Roman" w:hAnsi="Times New Roman" w:cs="Times New Roman"/>
          <w:sz w:val="28"/>
          <w:szCs w:val="28"/>
        </w:rPr>
        <w:t>i tới j.</w:t>
      </w:r>
    </w:p>
    <w:p>
      <w:pPr>
        <w:pStyle w:val="7"/>
        <w:spacing w:before="60"/>
        <w:ind w:left="304"/>
        <w:rPr>
          <w:rFonts w:hint="default" w:ascii="Times New Roman" w:hAnsi="Times New Roman" w:cs="Times New Roman"/>
          <w:sz w:val="28"/>
          <w:szCs w:val="28"/>
        </w:rPr>
      </w:pPr>
      <w:r>
        <w:rPr>
          <w:rFonts w:hint="default" w:ascii="Times New Roman" w:hAnsi="Times New Roman" w:cs="Times New Roman"/>
          <w:sz w:val="28"/>
          <w:szCs w:val="28"/>
        </w:rPr>
        <w:t xml:space="preserve">Thuật toán Warshall yêu cầu </w:t>
      </w:r>
      <w:r>
        <w:rPr>
          <w:rFonts w:hint="default" w:cs="Times New Roman"/>
          <w:sz w:val="28"/>
          <w:szCs w:val="28"/>
          <w:lang w:val="en-US"/>
        </w:rPr>
        <w:t>đ</w:t>
      </w:r>
      <w:r>
        <w:rPr>
          <w:rFonts w:hint="default" w:ascii="Times New Roman" w:hAnsi="Times New Roman" w:cs="Times New Roman"/>
          <w:sz w:val="28"/>
          <w:szCs w:val="28"/>
        </w:rPr>
        <w:t xml:space="preserve">ồ thị phải </w:t>
      </w:r>
      <w:r>
        <w:rPr>
          <w:rFonts w:hint="default" w:cs="Times New Roman"/>
          <w:sz w:val="28"/>
          <w:szCs w:val="28"/>
          <w:lang w:val="en-US"/>
        </w:rPr>
        <w:t>đ</w:t>
      </w:r>
      <w:r>
        <w:rPr>
          <w:rFonts w:hint="default" w:ascii="Times New Roman" w:hAnsi="Times New Roman" w:cs="Times New Roman"/>
          <w:sz w:val="28"/>
          <w:szCs w:val="28"/>
        </w:rPr>
        <w:t>ược biểu diễn bằng ma trận kề A =</w:t>
      </w:r>
    </w:p>
    <w:p>
      <w:pPr>
        <w:pStyle w:val="7"/>
        <w:spacing w:before="51"/>
        <w:ind w:left="304"/>
        <w:rPr>
          <w:rFonts w:hint="default" w:ascii="Times New Roman" w:hAnsi="Times New Roman" w:cs="Times New Roman"/>
          <w:sz w:val="28"/>
          <w:szCs w:val="28"/>
        </w:rPr>
      </w:pPr>
      <w:r>
        <w:rPr>
          <w:rFonts w:hint="default" w:ascii="Times New Roman" w:hAnsi="Times New Roman" w:cs="Times New Roman"/>
          <w:sz w:val="28"/>
          <w:szCs w:val="28"/>
        </w:rPr>
        <w:pict>
          <v:shape id="_x0000_s3225" o:spid="_x0000_s3225" o:spt="202" type="#_x0000_t202" style="position:absolute;left:0pt;margin-left:121.9pt;margin-top:23.05pt;height:53.8pt;width:379.8pt;mso-position-horizontal-relative:page;mso-wrap-distance-bottom:0pt;mso-wrap-distance-top:0pt;z-index:-251413504;mso-width-relative:page;mso-height-relative:page;" filled="f" stroked="t" coordsize="21600,21600">
            <v:path/>
            <v:fill on="f" focussize="0,0"/>
            <v:stroke weight="0.48007874015748pt" color="#000000"/>
            <v:imagedata o:title=""/>
            <o:lock v:ext="edit"/>
            <v:textbox inset="0mm,0mm,0mm,0mm">
              <w:txbxContent>
                <w:p>
                  <w:pPr>
                    <w:spacing w:before="23" w:line="283" w:lineRule="auto"/>
                    <w:ind w:left="347" w:right="5059" w:hanging="241"/>
                    <w:jc w:val="left"/>
                    <w:rPr>
                      <w:rFonts w:ascii="Courier New"/>
                      <w:sz w:val="20"/>
                    </w:rPr>
                  </w:pPr>
                  <w:r>
                    <w:rPr>
                      <w:rFonts w:ascii="Courier New"/>
                      <w:sz w:val="20"/>
                    </w:rPr>
                    <w:t>for k := 1 to n do for i := 1 to n do</w:t>
                  </w:r>
                </w:p>
                <w:p>
                  <w:pPr>
                    <w:spacing w:before="0" w:line="225" w:lineRule="exact"/>
                    <w:ind w:left="587" w:right="0" w:firstLine="0"/>
                    <w:jc w:val="left"/>
                    <w:rPr>
                      <w:rFonts w:ascii="Courier New"/>
                      <w:sz w:val="20"/>
                    </w:rPr>
                  </w:pPr>
                  <w:r>
                    <w:rPr>
                      <w:rFonts w:ascii="Courier New"/>
                      <w:sz w:val="20"/>
                    </w:rPr>
                    <w:t>for j := 1 to n do</w:t>
                  </w:r>
                </w:p>
                <w:p>
                  <w:pPr>
                    <w:spacing w:before="40"/>
                    <w:ind w:left="827" w:right="0" w:firstLine="0"/>
                    <w:jc w:val="left"/>
                    <w:rPr>
                      <w:rFonts w:ascii="Courier New"/>
                      <w:sz w:val="20"/>
                    </w:rPr>
                  </w:pPr>
                  <w:r>
                    <w:rPr>
                      <w:rFonts w:ascii="Courier New"/>
                      <w:sz w:val="20"/>
                    </w:rPr>
                    <w:t>a[i, j] := a[i, j] or a[i, k] and a[k, j];</w:t>
                  </w:r>
                </w:p>
              </w:txbxContent>
            </v:textbox>
            <w10:wrap type="topAndBottom"/>
          </v:shape>
        </w:pict>
      </w:r>
      <w:r>
        <w:rPr>
          <w:rFonts w:hint="default" w:ascii="Times New Roman" w:hAnsi="Times New Roman" w:cs="Times New Roman"/>
          <w:w w:val="105"/>
          <w:sz w:val="28"/>
          <w:szCs w:val="28"/>
        </w:rPr>
        <w:t>{a</w:t>
      </w:r>
      <w:r>
        <w:rPr>
          <w:rFonts w:hint="default" w:ascii="Times New Roman" w:hAnsi="Times New Roman" w:cs="Times New Roman"/>
          <w:w w:val="105"/>
          <w:sz w:val="28"/>
          <w:szCs w:val="28"/>
          <w:vertAlign w:val="subscript"/>
        </w:rPr>
        <w:t>ij</w:t>
      </w:r>
      <w:r>
        <w:rPr>
          <w:rFonts w:hint="default" w:ascii="Times New Roman" w:hAnsi="Times New Roman" w:cs="Times New Roman"/>
          <w:w w:val="105"/>
          <w:sz w:val="28"/>
          <w:szCs w:val="28"/>
          <w:vertAlign w:val="baseline"/>
        </w:rPr>
        <w:t xml:space="preserve">}, trong </w:t>
      </w:r>
      <w:r>
        <w:rPr>
          <w:rFonts w:hint="default" w:cs="Times New Roman"/>
          <w:w w:val="105"/>
          <w:sz w:val="28"/>
          <w:szCs w:val="28"/>
          <w:vertAlign w:val="baseline"/>
          <w:lang w:val="en-US"/>
        </w:rPr>
        <w:t>đ</w:t>
      </w:r>
      <w:r>
        <w:rPr>
          <w:rFonts w:hint="default" w:ascii="Times New Roman" w:hAnsi="Times New Roman" w:cs="Times New Roman"/>
          <w:w w:val="105"/>
          <w:sz w:val="28"/>
          <w:szCs w:val="28"/>
          <w:vertAlign w:val="baseline"/>
        </w:rPr>
        <w:t>ó a</w:t>
      </w:r>
      <w:r>
        <w:rPr>
          <w:rFonts w:hint="default" w:ascii="Times New Roman" w:hAnsi="Times New Roman" w:cs="Times New Roman"/>
          <w:w w:val="105"/>
          <w:sz w:val="28"/>
          <w:szCs w:val="28"/>
          <w:vertAlign w:val="subscript"/>
        </w:rPr>
        <w:t>ij</w:t>
      </w:r>
      <w:r>
        <w:rPr>
          <w:rFonts w:hint="default" w:ascii="Times New Roman" w:hAnsi="Times New Roman" w:cs="Times New Roman"/>
          <w:w w:val="105"/>
          <w:sz w:val="28"/>
          <w:szCs w:val="28"/>
          <w:vertAlign w:val="baseline"/>
        </w:rPr>
        <w:t xml:space="preserve"> = True </w:t>
      </w:r>
      <w:r>
        <w:rPr>
          <w:rFonts w:hint="default" w:ascii="Times New Roman" w:hAnsi="Times New Roman" w:cs="Times New Roman"/>
          <w:w w:val="155"/>
          <w:sz w:val="28"/>
          <w:szCs w:val="28"/>
          <w:vertAlign w:val="baseline"/>
        </w:rPr>
        <w:t xml:space="preserve">¤ </w:t>
      </w:r>
      <w:r>
        <w:rPr>
          <w:rFonts w:hint="default" w:ascii="Times New Roman" w:hAnsi="Times New Roman" w:cs="Times New Roman"/>
          <w:w w:val="105"/>
          <w:position w:val="1"/>
          <w:sz w:val="28"/>
          <w:szCs w:val="28"/>
          <w:vertAlign w:val="baseline"/>
        </w:rPr>
        <w:t>(</w:t>
      </w:r>
      <w:r>
        <w:rPr>
          <w:rFonts w:hint="default" w:ascii="Times New Roman" w:hAnsi="Times New Roman" w:cs="Times New Roman"/>
          <w:w w:val="105"/>
          <w:sz w:val="28"/>
          <w:szCs w:val="28"/>
          <w:vertAlign w:val="baseline"/>
        </w:rPr>
        <w:t>i, j</w:t>
      </w:r>
      <w:r>
        <w:rPr>
          <w:rFonts w:hint="default" w:ascii="Times New Roman" w:hAnsi="Times New Roman" w:cs="Times New Roman"/>
          <w:w w:val="105"/>
          <w:position w:val="1"/>
          <w:sz w:val="28"/>
          <w:szCs w:val="28"/>
          <w:vertAlign w:val="baseline"/>
        </w:rPr>
        <w:t xml:space="preserve">) </w:t>
      </w:r>
      <w:r>
        <w:rPr>
          <w:rFonts w:hint="default" w:ascii="Times New Roman" w:hAnsi="Times New Roman" w:cs="Times New Roman"/>
          <w:w w:val="105"/>
          <w:sz w:val="28"/>
          <w:szCs w:val="28"/>
          <w:vertAlign w:val="baseline"/>
        </w:rPr>
        <w:t xml:space="preserve">C E. Mô hình cài </w:t>
      </w:r>
      <w:r>
        <w:rPr>
          <w:rFonts w:hint="default" w:cs="Times New Roman"/>
          <w:w w:val="105"/>
          <w:sz w:val="28"/>
          <w:szCs w:val="28"/>
          <w:vertAlign w:val="baseline"/>
          <w:lang w:val="en-US"/>
        </w:rPr>
        <w:t>đ</w:t>
      </w:r>
      <w:r>
        <w:rPr>
          <w:rFonts w:hint="default" w:ascii="Times New Roman" w:hAnsi="Times New Roman" w:cs="Times New Roman"/>
          <w:w w:val="105"/>
          <w:sz w:val="28"/>
          <w:szCs w:val="28"/>
          <w:vertAlign w:val="baseline"/>
        </w:rPr>
        <w:t xml:space="preserve">ặt thuật toán khá </w:t>
      </w:r>
      <w:r>
        <w:rPr>
          <w:rFonts w:hint="default" w:cs="Times New Roman"/>
          <w:w w:val="105"/>
          <w:sz w:val="28"/>
          <w:szCs w:val="28"/>
          <w:vertAlign w:val="baseline"/>
          <w:lang w:val="en-US"/>
        </w:rPr>
        <w:t>đ</w:t>
      </w:r>
      <w:r>
        <w:rPr>
          <w:rFonts w:hint="default" w:ascii="Times New Roman" w:hAnsi="Times New Roman" w:cs="Times New Roman"/>
          <w:w w:val="105"/>
          <w:sz w:val="28"/>
          <w:szCs w:val="28"/>
          <w:vertAlign w:val="baseline"/>
        </w:rPr>
        <w:t>ơn giản:</w:t>
      </w:r>
    </w:p>
    <w:p>
      <w:pPr>
        <w:pStyle w:val="7"/>
        <w:spacing w:before="25" w:line="266" w:lineRule="auto"/>
        <w:ind w:left="304" w:right="294"/>
        <w:jc w:val="both"/>
        <w:rPr>
          <w:rFonts w:hint="default" w:ascii="Times New Roman" w:hAnsi="Times New Roman" w:cs="Times New Roman"/>
          <w:sz w:val="28"/>
          <w:szCs w:val="28"/>
        </w:rPr>
      </w:pPr>
      <w:r>
        <w:rPr>
          <w:rFonts w:hint="default" w:ascii="Times New Roman" w:hAnsi="Times New Roman" w:cs="Times New Roman"/>
          <w:sz w:val="28"/>
          <w:szCs w:val="28"/>
        </w:rPr>
        <w:t xml:space="preserve">Việc chứng minh tính </w:t>
      </w:r>
      <w:r>
        <w:rPr>
          <w:rFonts w:hint="default" w:cs="Times New Roman"/>
          <w:sz w:val="28"/>
          <w:szCs w:val="28"/>
          <w:lang w:val="en-US"/>
        </w:rPr>
        <w:t>đ</w:t>
      </w:r>
      <w:r>
        <w:rPr>
          <w:rFonts w:hint="default" w:ascii="Times New Roman" w:hAnsi="Times New Roman" w:cs="Times New Roman"/>
          <w:sz w:val="28"/>
          <w:szCs w:val="28"/>
        </w:rPr>
        <w:t xml:space="preserve">úng </w:t>
      </w:r>
      <w:r>
        <w:rPr>
          <w:rFonts w:hint="default" w:cs="Times New Roman"/>
          <w:sz w:val="28"/>
          <w:szCs w:val="28"/>
          <w:lang w:val="en-US"/>
        </w:rPr>
        <w:t>đ</w:t>
      </w:r>
      <w:r>
        <w:rPr>
          <w:rFonts w:hint="default" w:ascii="Times New Roman" w:hAnsi="Times New Roman" w:cs="Times New Roman"/>
          <w:sz w:val="28"/>
          <w:szCs w:val="28"/>
        </w:rPr>
        <w:t xml:space="preserve">ắn của thuật toán </w:t>
      </w:r>
      <w:r>
        <w:rPr>
          <w:rFonts w:hint="default" w:cs="Times New Roman"/>
          <w:sz w:val="28"/>
          <w:szCs w:val="28"/>
          <w:lang w:val="en-US"/>
        </w:rPr>
        <w:t>đ</w:t>
      </w:r>
      <w:r>
        <w:rPr>
          <w:rFonts w:hint="default" w:ascii="Times New Roman" w:hAnsi="Times New Roman" w:cs="Times New Roman"/>
          <w:sz w:val="28"/>
          <w:szCs w:val="28"/>
        </w:rPr>
        <w:t xml:space="preserve">òi hỏi phải lật lại các lí thuyết về bao </w:t>
      </w:r>
      <w:r>
        <w:rPr>
          <w:rFonts w:hint="default" w:cs="Times New Roman"/>
          <w:sz w:val="28"/>
          <w:szCs w:val="28"/>
          <w:lang w:val="en-US"/>
        </w:rPr>
        <w:t>đ</w:t>
      </w:r>
      <w:r>
        <w:rPr>
          <w:rFonts w:hint="default" w:ascii="Times New Roman" w:hAnsi="Times New Roman" w:cs="Times New Roman"/>
          <w:sz w:val="28"/>
          <w:szCs w:val="28"/>
        </w:rPr>
        <w:t xml:space="preserve">óng bắc cầu và quan hệ liên thông, ta sẽ không trình bày ở </w:t>
      </w:r>
      <w:r>
        <w:rPr>
          <w:rFonts w:hint="default" w:cs="Times New Roman"/>
          <w:sz w:val="28"/>
          <w:szCs w:val="28"/>
          <w:lang w:val="en-US"/>
        </w:rPr>
        <w:t>đ</w:t>
      </w:r>
      <w:r>
        <w:rPr>
          <w:rFonts w:hint="default" w:ascii="Times New Roman" w:hAnsi="Times New Roman" w:cs="Times New Roman"/>
          <w:sz w:val="28"/>
          <w:szCs w:val="28"/>
        </w:rPr>
        <w:t xml:space="preserve">ây. Tuy thuật toán Warshall rất dễ cài </w:t>
      </w:r>
      <w:r>
        <w:rPr>
          <w:rFonts w:hint="default" w:cs="Times New Roman"/>
          <w:sz w:val="28"/>
          <w:szCs w:val="28"/>
          <w:lang w:val="en-US"/>
        </w:rPr>
        <w:t>đ</w:t>
      </w:r>
      <w:r>
        <w:rPr>
          <w:rFonts w:hint="default" w:ascii="Times New Roman" w:hAnsi="Times New Roman" w:cs="Times New Roman"/>
          <w:sz w:val="28"/>
          <w:szCs w:val="28"/>
        </w:rPr>
        <w:t xml:space="preserve">ặt nhưng </w:t>
      </w:r>
      <w:r>
        <w:rPr>
          <w:rFonts w:hint="default" w:cs="Times New Roman"/>
          <w:sz w:val="28"/>
          <w:szCs w:val="28"/>
          <w:lang w:val="en-US"/>
        </w:rPr>
        <w:t>đ</w:t>
      </w:r>
      <w:r>
        <w:rPr>
          <w:rFonts w:hint="default" w:ascii="Times New Roman" w:hAnsi="Times New Roman" w:cs="Times New Roman"/>
          <w:sz w:val="28"/>
          <w:szCs w:val="28"/>
        </w:rPr>
        <w:t xml:space="preserve">òi hỏi thời gian thực hiện giải thuật khá lớn: </w:t>
      </w:r>
      <w:r>
        <w:rPr>
          <w:rFonts w:hint="default" w:ascii="Times New Roman" w:hAnsi="Times New Roman" w:cs="Times New Roman"/>
          <w:spacing w:val="2"/>
          <w:sz w:val="28"/>
          <w:szCs w:val="28"/>
        </w:rPr>
        <w:t>Θ(n</w:t>
      </w:r>
      <w:r>
        <w:rPr>
          <w:rFonts w:hint="default" w:ascii="Times New Roman" w:hAnsi="Times New Roman" w:cs="Times New Roman"/>
          <w:spacing w:val="2"/>
          <w:sz w:val="28"/>
          <w:szCs w:val="28"/>
          <w:vertAlign w:val="superscript"/>
        </w:rPr>
        <w:t>3</w:t>
      </w:r>
      <w:r>
        <w:rPr>
          <w:rFonts w:hint="default" w:ascii="Times New Roman" w:hAnsi="Times New Roman" w:cs="Times New Roman"/>
          <w:spacing w:val="2"/>
          <w:sz w:val="28"/>
          <w:szCs w:val="28"/>
          <w:vertAlign w:val="baseline"/>
        </w:rPr>
        <w:t xml:space="preserve">). </w:t>
      </w:r>
      <w:r>
        <w:rPr>
          <w:rFonts w:hint="default" w:ascii="Times New Roman" w:hAnsi="Times New Roman" w:cs="Times New Roman"/>
          <w:sz w:val="28"/>
          <w:szCs w:val="28"/>
          <w:vertAlign w:val="baseline"/>
        </w:rPr>
        <w:t xml:space="preserve">Chính vì vậy thuật toán Warshall chỉ nên sử dụng khi thực sự cần tới bao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óng của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ồ thị, còn nếu chỉ cần liệt kê các thành phần liên thông thì các thuật toán tìm kiếm trên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ồ thị tỏ ra hiệu quả hơn</w:t>
      </w:r>
      <w:r>
        <w:rPr>
          <w:rFonts w:hint="default" w:ascii="Times New Roman" w:hAnsi="Times New Roman" w:cs="Times New Roman"/>
          <w:spacing w:val="-4"/>
          <w:sz w:val="28"/>
          <w:szCs w:val="28"/>
          <w:vertAlign w:val="baseline"/>
        </w:rPr>
        <w:t xml:space="preserve"> </w:t>
      </w:r>
      <w:r>
        <w:rPr>
          <w:rFonts w:hint="default" w:ascii="Times New Roman" w:hAnsi="Times New Roman" w:cs="Times New Roman"/>
          <w:sz w:val="28"/>
          <w:szCs w:val="28"/>
          <w:vertAlign w:val="baseline"/>
        </w:rPr>
        <w:t>nhiều.</w:t>
      </w:r>
    </w:p>
    <w:p>
      <w:pPr>
        <w:pStyle w:val="7"/>
        <w:spacing w:before="52" w:line="264" w:lineRule="auto"/>
        <w:ind w:left="304" w:right="296"/>
        <w:jc w:val="both"/>
        <w:rPr>
          <w:rFonts w:hint="default" w:ascii="Times New Roman" w:hAnsi="Times New Roman" w:cs="Times New Roman"/>
          <w:sz w:val="28"/>
          <w:szCs w:val="28"/>
        </w:rPr>
      </w:pPr>
      <w:r>
        <w:rPr>
          <w:rFonts w:hint="default" w:ascii="Times New Roman" w:hAnsi="Times New Roman" w:cs="Times New Roman"/>
          <w:sz w:val="28"/>
          <w:szCs w:val="28"/>
        </w:rPr>
        <w:t xml:space="preserve">Dưới </w:t>
      </w:r>
      <w:r>
        <w:rPr>
          <w:rFonts w:hint="default" w:cs="Times New Roman"/>
          <w:sz w:val="28"/>
          <w:szCs w:val="28"/>
          <w:lang w:val="en-US"/>
        </w:rPr>
        <w:t>đ</w:t>
      </w:r>
      <w:r>
        <w:rPr>
          <w:rFonts w:hint="default" w:ascii="Times New Roman" w:hAnsi="Times New Roman" w:cs="Times New Roman"/>
          <w:sz w:val="28"/>
          <w:szCs w:val="28"/>
        </w:rPr>
        <w:t xml:space="preserve">ây, ta sẽ thử cài </w:t>
      </w:r>
      <w:r>
        <w:rPr>
          <w:rFonts w:hint="default" w:cs="Times New Roman"/>
          <w:sz w:val="28"/>
          <w:szCs w:val="28"/>
          <w:lang w:val="en-US"/>
        </w:rPr>
        <w:t>đ</w:t>
      </w:r>
      <w:r>
        <w:rPr>
          <w:rFonts w:hint="default" w:ascii="Times New Roman" w:hAnsi="Times New Roman" w:cs="Times New Roman"/>
          <w:sz w:val="28"/>
          <w:szCs w:val="28"/>
        </w:rPr>
        <w:t xml:space="preserve">ặt thuật toán Warshall tìm bao </w:t>
      </w:r>
      <w:r>
        <w:rPr>
          <w:rFonts w:hint="default" w:cs="Times New Roman"/>
          <w:sz w:val="28"/>
          <w:szCs w:val="28"/>
          <w:lang w:val="en-US"/>
        </w:rPr>
        <w:t>đ</w:t>
      </w:r>
      <w:r>
        <w:rPr>
          <w:rFonts w:hint="default" w:ascii="Times New Roman" w:hAnsi="Times New Roman" w:cs="Times New Roman"/>
          <w:sz w:val="28"/>
          <w:szCs w:val="28"/>
        </w:rPr>
        <w:t xml:space="preserve">óng của </w:t>
      </w:r>
      <w:r>
        <w:rPr>
          <w:rFonts w:hint="default" w:cs="Times New Roman"/>
          <w:sz w:val="28"/>
          <w:szCs w:val="28"/>
          <w:lang w:val="en-US"/>
        </w:rPr>
        <w:t>đ</w:t>
      </w:r>
      <w:r>
        <w:rPr>
          <w:rFonts w:hint="default" w:ascii="Times New Roman" w:hAnsi="Times New Roman" w:cs="Times New Roman"/>
          <w:sz w:val="28"/>
          <w:szCs w:val="28"/>
        </w:rPr>
        <w:t xml:space="preserve">ơn </w:t>
      </w:r>
      <w:r>
        <w:rPr>
          <w:rFonts w:hint="default" w:cs="Times New Roman"/>
          <w:sz w:val="28"/>
          <w:szCs w:val="28"/>
          <w:lang w:val="en-US"/>
        </w:rPr>
        <w:t>đ</w:t>
      </w:r>
      <w:r>
        <w:rPr>
          <w:rFonts w:hint="default" w:ascii="Times New Roman" w:hAnsi="Times New Roman" w:cs="Times New Roman"/>
          <w:sz w:val="28"/>
          <w:szCs w:val="28"/>
        </w:rPr>
        <w:t xml:space="preserve">ồ thị vô hướng sau </w:t>
      </w:r>
      <w:r>
        <w:rPr>
          <w:rFonts w:hint="default" w:cs="Times New Roman"/>
          <w:sz w:val="28"/>
          <w:szCs w:val="28"/>
          <w:lang w:val="en-US"/>
        </w:rPr>
        <w:t>đ</w:t>
      </w:r>
      <w:r>
        <w:rPr>
          <w:rFonts w:hint="default" w:ascii="Times New Roman" w:hAnsi="Times New Roman" w:cs="Times New Roman"/>
          <w:sz w:val="28"/>
          <w:szCs w:val="28"/>
        </w:rPr>
        <w:t xml:space="preserve">ó </w:t>
      </w:r>
      <w:r>
        <w:rPr>
          <w:rFonts w:hint="default" w:cs="Times New Roman"/>
          <w:sz w:val="28"/>
          <w:szCs w:val="28"/>
          <w:lang w:val="en-US"/>
        </w:rPr>
        <w:t>đ</w:t>
      </w:r>
      <w:r>
        <w:rPr>
          <w:rFonts w:hint="default" w:ascii="Times New Roman" w:hAnsi="Times New Roman" w:cs="Times New Roman"/>
          <w:sz w:val="28"/>
          <w:szCs w:val="28"/>
        </w:rPr>
        <w:t xml:space="preserve">ếm số thành phần liên thông của </w:t>
      </w:r>
      <w:r>
        <w:rPr>
          <w:rFonts w:hint="default" w:cs="Times New Roman"/>
          <w:sz w:val="28"/>
          <w:szCs w:val="28"/>
          <w:lang w:val="en-US"/>
        </w:rPr>
        <w:t>đ</w:t>
      </w:r>
      <w:r>
        <w:rPr>
          <w:rFonts w:hint="default" w:ascii="Times New Roman" w:hAnsi="Times New Roman" w:cs="Times New Roman"/>
          <w:sz w:val="28"/>
          <w:szCs w:val="28"/>
        </w:rPr>
        <w:t>ồ thị:</w:t>
      </w:r>
    </w:p>
    <w:p>
      <w:pPr>
        <w:pStyle w:val="7"/>
        <w:spacing w:before="60"/>
        <w:ind w:left="304"/>
        <w:jc w:val="both"/>
        <w:rPr>
          <w:rFonts w:hint="default" w:ascii="Times New Roman" w:hAnsi="Times New Roman" w:cs="Times New Roman"/>
          <w:sz w:val="28"/>
          <w:szCs w:val="28"/>
        </w:rPr>
      </w:pPr>
      <w:r>
        <w:rPr>
          <w:rFonts w:hint="default" w:ascii="Times New Roman" w:hAnsi="Times New Roman" w:cs="Times New Roman"/>
          <w:sz w:val="28"/>
          <w:szCs w:val="28"/>
        </w:rPr>
        <w:t xml:space="preserve">Việc cài </w:t>
      </w:r>
      <w:r>
        <w:rPr>
          <w:rFonts w:hint="default" w:cs="Times New Roman"/>
          <w:sz w:val="28"/>
          <w:szCs w:val="28"/>
          <w:lang w:val="en-US"/>
        </w:rPr>
        <w:t>đ</w:t>
      </w:r>
      <w:r>
        <w:rPr>
          <w:rFonts w:hint="default" w:ascii="Times New Roman" w:hAnsi="Times New Roman" w:cs="Times New Roman"/>
          <w:sz w:val="28"/>
          <w:szCs w:val="28"/>
        </w:rPr>
        <w:t>ặt thuật toán sẽ qua những bước sau:</w:t>
      </w:r>
    </w:p>
    <w:p>
      <w:pPr>
        <w:pStyle w:val="12"/>
        <w:numPr>
          <w:ilvl w:val="1"/>
          <w:numId w:val="42"/>
        </w:numPr>
        <w:tabs>
          <w:tab w:val="left" w:pos="665"/>
        </w:tabs>
        <w:spacing w:before="89" w:after="0" w:line="240" w:lineRule="auto"/>
        <w:ind w:left="664" w:right="0" w:hanging="361"/>
        <w:jc w:val="both"/>
        <w:rPr>
          <w:rFonts w:hint="default" w:ascii="Times New Roman" w:hAnsi="Times New Roman" w:cs="Times New Roman"/>
          <w:sz w:val="28"/>
          <w:szCs w:val="28"/>
        </w:rPr>
      </w:pPr>
      <w:r>
        <w:rPr>
          <w:rFonts w:hint="default" w:ascii="Times New Roman" w:hAnsi="Times New Roman" w:cs="Times New Roman"/>
          <w:sz w:val="28"/>
          <w:szCs w:val="28"/>
        </w:rPr>
        <w:t xml:space="preserve">Dùng ma trận kề A biểu diễn </w:t>
      </w:r>
      <w:r>
        <w:rPr>
          <w:rFonts w:hint="default" w:cs="Times New Roman"/>
          <w:sz w:val="28"/>
          <w:szCs w:val="28"/>
          <w:lang w:val="en-US"/>
        </w:rPr>
        <w:t>đ</w:t>
      </w:r>
      <w:r>
        <w:rPr>
          <w:rFonts w:hint="default" w:ascii="Times New Roman" w:hAnsi="Times New Roman" w:cs="Times New Roman"/>
          <w:sz w:val="28"/>
          <w:szCs w:val="28"/>
        </w:rPr>
        <w:t>ồ thị, quy ước rằng a</w:t>
      </w:r>
      <w:r>
        <w:rPr>
          <w:rFonts w:hint="default" w:ascii="Times New Roman" w:hAnsi="Times New Roman" w:cs="Times New Roman"/>
          <w:sz w:val="28"/>
          <w:szCs w:val="28"/>
          <w:vertAlign w:val="subscript"/>
        </w:rPr>
        <w:t>ij</w:t>
      </w:r>
      <w:r>
        <w:rPr>
          <w:rFonts w:hint="default" w:ascii="Times New Roman" w:hAnsi="Times New Roman" w:cs="Times New Roman"/>
          <w:sz w:val="28"/>
          <w:szCs w:val="28"/>
          <w:vertAlign w:val="baseline"/>
        </w:rPr>
        <w:t xml:space="preserve"> = True,</w:t>
      </w:r>
      <w:r>
        <w:rPr>
          <w:rFonts w:hint="default" w:ascii="Times New Roman" w:hAnsi="Times New Roman" w:cs="Times New Roman"/>
          <w:spacing w:val="-25"/>
          <w:sz w:val="28"/>
          <w:szCs w:val="28"/>
          <w:vertAlign w:val="baseline"/>
        </w:rPr>
        <w:t xml:space="preserve"> </w:t>
      </w:r>
      <w:r>
        <w:rPr>
          <w:rFonts w:hint="default" w:ascii="Times New Roman" w:hAnsi="Times New Roman" w:cs="Times New Roman"/>
          <w:sz w:val="28"/>
          <w:szCs w:val="28"/>
          <w:vertAlign w:val="baseline"/>
        </w:rPr>
        <w:t>6i</w:t>
      </w:r>
    </w:p>
    <w:p>
      <w:pPr>
        <w:pStyle w:val="12"/>
        <w:numPr>
          <w:ilvl w:val="1"/>
          <w:numId w:val="42"/>
        </w:numPr>
        <w:tabs>
          <w:tab w:val="left" w:pos="665"/>
        </w:tabs>
        <w:spacing w:before="56" w:after="0" w:line="264" w:lineRule="auto"/>
        <w:ind w:left="664" w:right="298" w:hanging="360"/>
        <w:jc w:val="both"/>
        <w:rPr>
          <w:rFonts w:hint="default" w:ascii="Times New Roman" w:hAnsi="Times New Roman" w:cs="Times New Roman"/>
          <w:sz w:val="28"/>
          <w:szCs w:val="28"/>
        </w:rPr>
      </w:pPr>
      <w:r>
        <w:rPr>
          <w:rFonts w:hint="default" w:ascii="Times New Roman" w:hAnsi="Times New Roman" w:cs="Times New Roman"/>
          <w:sz w:val="28"/>
          <w:szCs w:val="28"/>
        </w:rPr>
        <w:t xml:space="preserve">Dùng thuật toán Warshall tìm bao </w:t>
      </w:r>
      <w:r>
        <w:rPr>
          <w:rFonts w:hint="default" w:cs="Times New Roman"/>
          <w:sz w:val="28"/>
          <w:szCs w:val="28"/>
          <w:lang w:val="en-US"/>
        </w:rPr>
        <w:t>đ</w:t>
      </w:r>
      <w:r>
        <w:rPr>
          <w:rFonts w:hint="default" w:ascii="Times New Roman" w:hAnsi="Times New Roman" w:cs="Times New Roman"/>
          <w:sz w:val="28"/>
          <w:szCs w:val="28"/>
        </w:rPr>
        <w:t xml:space="preserve">óng, khi </w:t>
      </w:r>
      <w:r>
        <w:rPr>
          <w:rFonts w:hint="default" w:cs="Times New Roman"/>
          <w:sz w:val="28"/>
          <w:szCs w:val="28"/>
          <w:lang w:val="en-US"/>
        </w:rPr>
        <w:t>đ</w:t>
      </w:r>
      <w:r>
        <w:rPr>
          <w:rFonts w:hint="default" w:ascii="Times New Roman" w:hAnsi="Times New Roman" w:cs="Times New Roman"/>
          <w:sz w:val="28"/>
          <w:szCs w:val="28"/>
        </w:rPr>
        <w:t xml:space="preserve">ó A là ma trận kề của </w:t>
      </w:r>
      <w:r>
        <w:rPr>
          <w:rFonts w:hint="default" w:cs="Times New Roman"/>
          <w:sz w:val="28"/>
          <w:szCs w:val="28"/>
          <w:lang w:val="en-US"/>
        </w:rPr>
        <w:t>đ</w:t>
      </w:r>
      <w:r>
        <w:rPr>
          <w:rFonts w:hint="default" w:ascii="Times New Roman" w:hAnsi="Times New Roman" w:cs="Times New Roman"/>
          <w:sz w:val="28"/>
          <w:szCs w:val="28"/>
        </w:rPr>
        <w:t xml:space="preserve">ồ thị bao </w:t>
      </w:r>
      <w:r>
        <w:rPr>
          <w:rFonts w:hint="default" w:cs="Times New Roman"/>
          <w:sz w:val="28"/>
          <w:szCs w:val="28"/>
          <w:lang w:val="en-US"/>
        </w:rPr>
        <w:t>đ</w:t>
      </w:r>
      <w:r>
        <w:rPr>
          <w:rFonts w:hint="default" w:ascii="Times New Roman" w:hAnsi="Times New Roman" w:cs="Times New Roman"/>
          <w:sz w:val="28"/>
          <w:szCs w:val="28"/>
        </w:rPr>
        <w:t>óng</w:t>
      </w:r>
    </w:p>
    <w:p>
      <w:pPr>
        <w:pStyle w:val="12"/>
        <w:numPr>
          <w:ilvl w:val="1"/>
          <w:numId w:val="42"/>
        </w:numPr>
        <w:tabs>
          <w:tab w:val="left" w:pos="665"/>
        </w:tabs>
        <w:spacing w:before="0" w:after="0" w:line="266" w:lineRule="auto"/>
        <w:ind w:left="664" w:right="294" w:hanging="360"/>
        <w:jc w:val="both"/>
        <w:rPr>
          <w:rFonts w:hint="default" w:ascii="Times New Roman" w:hAnsi="Times New Roman" w:cs="Times New Roman"/>
          <w:sz w:val="28"/>
          <w:szCs w:val="28"/>
        </w:rPr>
      </w:pPr>
      <w:r>
        <w:rPr>
          <w:rFonts w:hint="default" w:ascii="Times New Roman" w:hAnsi="Times New Roman" w:cs="Times New Roman"/>
          <w:sz w:val="28"/>
          <w:szCs w:val="28"/>
        </w:rPr>
        <w:t xml:space="preserve">Dựa vào ma trận kề A, </w:t>
      </w:r>
      <w:r>
        <w:rPr>
          <w:rFonts w:hint="default" w:cs="Times New Roman"/>
          <w:sz w:val="28"/>
          <w:szCs w:val="28"/>
          <w:lang w:val="en-US"/>
        </w:rPr>
        <w:t>đ</w:t>
      </w:r>
      <w:r>
        <w:rPr>
          <w:rFonts w:hint="default" w:ascii="Times New Roman" w:hAnsi="Times New Roman" w:cs="Times New Roman"/>
          <w:sz w:val="28"/>
          <w:szCs w:val="28"/>
        </w:rPr>
        <w:t xml:space="preserve">ỉnh 1 và những </w:t>
      </w:r>
      <w:r>
        <w:rPr>
          <w:rFonts w:hint="default" w:cs="Times New Roman"/>
          <w:sz w:val="28"/>
          <w:szCs w:val="28"/>
          <w:lang w:val="en-US"/>
        </w:rPr>
        <w:t>đ</w:t>
      </w:r>
      <w:r>
        <w:rPr>
          <w:rFonts w:hint="default" w:ascii="Times New Roman" w:hAnsi="Times New Roman" w:cs="Times New Roman"/>
          <w:sz w:val="28"/>
          <w:szCs w:val="28"/>
        </w:rPr>
        <w:t xml:space="preserve">ỉnh kề với nó sẽ thuộc thành phần liên thông thứ nhất; với </w:t>
      </w:r>
      <w:r>
        <w:rPr>
          <w:rFonts w:hint="default" w:cs="Times New Roman"/>
          <w:sz w:val="28"/>
          <w:szCs w:val="28"/>
          <w:lang w:val="en-US"/>
        </w:rPr>
        <w:t>đ</w:t>
      </w:r>
      <w:r>
        <w:rPr>
          <w:rFonts w:hint="default" w:ascii="Times New Roman" w:hAnsi="Times New Roman" w:cs="Times New Roman"/>
          <w:sz w:val="28"/>
          <w:szCs w:val="28"/>
        </w:rPr>
        <w:t xml:space="preserve">ỉnh u nào </w:t>
      </w:r>
      <w:r>
        <w:rPr>
          <w:rFonts w:hint="default" w:cs="Times New Roman"/>
          <w:sz w:val="28"/>
          <w:szCs w:val="28"/>
          <w:lang w:val="en-US"/>
        </w:rPr>
        <w:t>đ</w:t>
      </w:r>
      <w:r>
        <w:rPr>
          <w:rFonts w:hint="default" w:ascii="Times New Roman" w:hAnsi="Times New Roman" w:cs="Times New Roman"/>
          <w:sz w:val="28"/>
          <w:szCs w:val="28"/>
        </w:rPr>
        <w:t xml:space="preserve">ó không kề với </w:t>
      </w:r>
      <w:r>
        <w:rPr>
          <w:rFonts w:hint="default" w:cs="Times New Roman"/>
          <w:sz w:val="28"/>
          <w:szCs w:val="28"/>
          <w:lang w:val="en-US"/>
        </w:rPr>
        <w:t>đ</w:t>
      </w:r>
      <w:r>
        <w:rPr>
          <w:rFonts w:hint="default" w:ascii="Times New Roman" w:hAnsi="Times New Roman" w:cs="Times New Roman"/>
          <w:sz w:val="28"/>
          <w:szCs w:val="28"/>
        </w:rPr>
        <w:t xml:space="preserve">ỉnh 1, thì u cùng với những </w:t>
      </w:r>
      <w:r>
        <w:rPr>
          <w:rFonts w:hint="default" w:cs="Times New Roman"/>
          <w:sz w:val="28"/>
          <w:szCs w:val="28"/>
          <w:lang w:val="en-US"/>
        </w:rPr>
        <w:t>đ</w:t>
      </w:r>
      <w:r>
        <w:rPr>
          <w:rFonts w:hint="default" w:ascii="Times New Roman" w:hAnsi="Times New Roman" w:cs="Times New Roman"/>
          <w:sz w:val="28"/>
          <w:szCs w:val="28"/>
        </w:rPr>
        <w:t xml:space="preserve">ỉnh kề nó sẽ thuộc thành phần liên thông thứ hai; với </w:t>
      </w:r>
      <w:r>
        <w:rPr>
          <w:rFonts w:hint="default" w:cs="Times New Roman"/>
          <w:sz w:val="28"/>
          <w:szCs w:val="28"/>
          <w:lang w:val="en-US"/>
        </w:rPr>
        <w:t>đ</w:t>
      </w:r>
      <w:r>
        <w:rPr>
          <w:rFonts w:hint="default" w:ascii="Times New Roman" w:hAnsi="Times New Roman" w:cs="Times New Roman"/>
          <w:sz w:val="28"/>
          <w:szCs w:val="28"/>
        </w:rPr>
        <w:t xml:space="preserve">ỉnh v nào </w:t>
      </w:r>
      <w:r>
        <w:rPr>
          <w:rFonts w:hint="default" w:cs="Times New Roman"/>
          <w:sz w:val="28"/>
          <w:szCs w:val="28"/>
          <w:lang w:val="en-US"/>
        </w:rPr>
        <w:t>đ</w:t>
      </w:r>
      <w:r>
        <w:rPr>
          <w:rFonts w:hint="default" w:ascii="Times New Roman" w:hAnsi="Times New Roman" w:cs="Times New Roman"/>
          <w:sz w:val="28"/>
          <w:szCs w:val="28"/>
        </w:rPr>
        <w:t xml:space="preserve">ó không kề với cả </w:t>
      </w:r>
      <w:r>
        <w:rPr>
          <w:rFonts w:hint="default" w:cs="Times New Roman"/>
          <w:sz w:val="28"/>
          <w:szCs w:val="28"/>
          <w:lang w:val="en-US"/>
        </w:rPr>
        <w:t>đ</w:t>
      </w:r>
      <w:r>
        <w:rPr>
          <w:rFonts w:hint="default" w:ascii="Times New Roman" w:hAnsi="Times New Roman" w:cs="Times New Roman"/>
          <w:sz w:val="28"/>
          <w:szCs w:val="28"/>
        </w:rPr>
        <w:t xml:space="preserve">ỉnh 1 và </w:t>
      </w:r>
      <w:r>
        <w:rPr>
          <w:rFonts w:hint="default" w:cs="Times New Roman"/>
          <w:sz w:val="28"/>
          <w:szCs w:val="28"/>
          <w:lang w:val="en-US"/>
        </w:rPr>
        <w:t>đ</w:t>
      </w:r>
      <w:r>
        <w:rPr>
          <w:rFonts w:hint="default" w:ascii="Times New Roman" w:hAnsi="Times New Roman" w:cs="Times New Roman"/>
          <w:sz w:val="28"/>
          <w:szCs w:val="28"/>
        </w:rPr>
        <w:t xml:space="preserve">ỉnh </w:t>
      </w:r>
      <w:r>
        <w:rPr>
          <w:rFonts w:hint="default" w:ascii="Times New Roman" w:hAnsi="Times New Roman" w:cs="Times New Roman"/>
          <w:spacing w:val="3"/>
          <w:sz w:val="28"/>
          <w:szCs w:val="28"/>
        </w:rPr>
        <w:t xml:space="preserve">u, </w:t>
      </w:r>
      <w:r>
        <w:rPr>
          <w:rFonts w:hint="default" w:ascii="Times New Roman" w:hAnsi="Times New Roman" w:cs="Times New Roman"/>
          <w:sz w:val="28"/>
          <w:szCs w:val="28"/>
        </w:rPr>
        <w:t xml:space="preserve">thì v cùng với những </w:t>
      </w:r>
      <w:r>
        <w:rPr>
          <w:rFonts w:hint="default" w:cs="Times New Roman"/>
          <w:sz w:val="28"/>
          <w:szCs w:val="28"/>
          <w:lang w:val="en-US"/>
        </w:rPr>
        <w:t>đ</w:t>
      </w:r>
      <w:r>
        <w:rPr>
          <w:rFonts w:hint="default" w:ascii="Times New Roman" w:hAnsi="Times New Roman" w:cs="Times New Roman"/>
          <w:sz w:val="28"/>
          <w:szCs w:val="28"/>
        </w:rPr>
        <w:t>ỉnh kề nó sẽ thuộc thành phần liên thông thứ ba</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v.v…</w:t>
      </w:r>
    </w:p>
    <w:p>
      <w:pPr>
        <w:pStyle w:val="7"/>
        <w:spacing w:before="64"/>
        <w:ind w:left="304"/>
        <w:rPr>
          <w:rFonts w:hint="default" w:ascii="Times New Roman" w:hAnsi="Times New Roman" w:cs="Times New Roman"/>
          <w:sz w:val="28"/>
          <w:szCs w:val="28"/>
        </w:rPr>
      </w:pPr>
      <w:r>
        <w:rPr>
          <w:rFonts w:hint="default" w:ascii="Times New Roman" w:hAnsi="Times New Roman" w:cs="Times New Roman"/>
          <w:w w:val="115"/>
          <w:sz w:val="28"/>
          <w:szCs w:val="28"/>
        </w:rPr>
        <w:t>Input</w:t>
      </w:r>
    </w:p>
    <w:p>
      <w:pPr>
        <w:pStyle w:val="12"/>
        <w:numPr>
          <w:ilvl w:val="1"/>
          <w:numId w:val="42"/>
        </w:numPr>
        <w:tabs>
          <w:tab w:val="left" w:pos="664"/>
          <w:tab w:val="left" w:pos="665"/>
        </w:tabs>
        <w:spacing w:before="83" w:after="0" w:line="240" w:lineRule="auto"/>
        <w:ind w:left="664" w:right="0" w:hanging="361"/>
        <w:jc w:val="left"/>
        <w:rPr>
          <w:rFonts w:hint="default" w:ascii="Times New Roman" w:hAnsi="Times New Roman" w:cs="Times New Roman"/>
          <w:sz w:val="28"/>
          <w:szCs w:val="28"/>
        </w:rPr>
      </w:pPr>
      <w:r>
        <w:rPr>
          <w:rFonts w:hint="default" w:ascii="Times New Roman" w:hAnsi="Times New Roman" w:cs="Times New Roman"/>
          <w:sz w:val="28"/>
          <w:szCs w:val="28"/>
        </w:rPr>
        <w:t xml:space="preserve">Dòng 1: Chứa số </w:t>
      </w:r>
      <w:r>
        <w:rPr>
          <w:rFonts w:hint="default" w:cs="Times New Roman"/>
          <w:sz w:val="28"/>
          <w:szCs w:val="28"/>
          <w:lang w:val="en-US"/>
        </w:rPr>
        <w:t>đ</w:t>
      </w:r>
      <w:r>
        <w:rPr>
          <w:rFonts w:hint="default" w:ascii="Times New Roman" w:hAnsi="Times New Roman" w:cs="Times New Roman"/>
          <w:sz w:val="28"/>
          <w:szCs w:val="28"/>
        </w:rPr>
        <w:t xml:space="preserve">ỉnh n ≤ 200 và số cạnh </w:t>
      </w:r>
      <w:r>
        <w:rPr>
          <w:rFonts w:hint="default" w:ascii="Times New Roman" w:hAnsi="Times New Roman" w:cs="Times New Roman"/>
          <w:smallCaps/>
          <w:w w:val="110"/>
          <w:sz w:val="28"/>
          <w:szCs w:val="28"/>
        </w:rPr>
        <w:t>n</w:t>
      </w:r>
      <w:r>
        <w:rPr>
          <w:rFonts w:hint="default" w:ascii="Times New Roman" w:hAnsi="Times New Roman" w:cs="Times New Roman"/>
          <w:smallCaps w:val="0"/>
          <w:w w:val="110"/>
          <w:sz w:val="28"/>
          <w:szCs w:val="28"/>
        </w:rPr>
        <w:t xml:space="preserve"> </w:t>
      </w:r>
      <w:r>
        <w:rPr>
          <w:rFonts w:hint="default" w:ascii="Times New Roman" w:hAnsi="Times New Roman" w:cs="Times New Roman"/>
          <w:smallCaps w:val="0"/>
          <w:sz w:val="28"/>
          <w:szCs w:val="28"/>
        </w:rPr>
        <w:t xml:space="preserve">của </w:t>
      </w:r>
      <w:r>
        <w:rPr>
          <w:rFonts w:hint="default" w:cs="Times New Roman"/>
          <w:smallCaps w:val="0"/>
          <w:sz w:val="28"/>
          <w:szCs w:val="28"/>
          <w:lang w:val="en-US"/>
        </w:rPr>
        <w:t>đ</w:t>
      </w:r>
      <w:r>
        <w:rPr>
          <w:rFonts w:hint="default" w:ascii="Times New Roman" w:hAnsi="Times New Roman" w:cs="Times New Roman"/>
          <w:smallCaps w:val="0"/>
          <w:sz w:val="28"/>
          <w:szCs w:val="28"/>
        </w:rPr>
        <w:t>ồ</w:t>
      </w:r>
      <w:r>
        <w:rPr>
          <w:rFonts w:hint="default" w:ascii="Times New Roman" w:hAnsi="Times New Roman" w:cs="Times New Roman"/>
          <w:smallCaps w:val="0"/>
          <w:spacing w:val="29"/>
          <w:sz w:val="28"/>
          <w:szCs w:val="28"/>
        </w:rPr>
        <w:t xml:space="preserve"> </w:t>
      </w:r>
      <w:r>
        <w:rPr>
          <w:rFonts w:hint="default" w:ascii="Times New Roman" w:hAnsi="Times New Roman" w:cs="Times New Roman"/>
          <w:smallCaps w:val="0"/>
          <w:sz w:val="28"/>
          <w:szCs w:val="28"/>
        </w:rPr>
        <w:t>thị</w:t>
      </w:r>
    </w:p>
    <w:p>
      <w:pPr>
        <w:pStyle w:val="12"/>
        <w:numPr>
          <w:ilvl w:val="1"/>
          <w:numId w:val="42"/>
        </w:numPr>
        <w:tabs>
          <w:tab w:val="left" w:pos="664"/>
          <w:tab w:val="left" w:pos="665"/>
        </w:tabs>
        <w:spacing w:before="28" w:after="0" w:line="240" w:lineRule="auto"/>
        <w:ind w:left="664" w:right="0" w:hanging="361"/>
        <w:jc w:val="left"/>
        <w:rPr>
          <w:rFonts w:hint="default" w:ascii="Times New Roman" w:hAnsi="Times New Roman" w:cs="Times New Roman"/>
          <w:sz w:val="28"/>
          <w:szCs w:val="28"/>
        </w:rPr>
      </w:pPr>
      <w:r>
        <w:rPr>
          <w:rFonts w:hint="default" w:ascii="Times New Roman" w:hAnsi="Times New Roman" w:cs="Times New Roman"/>
          <w:smallCaps/>
          <w:w w:val="110"/>
          <w:sz w:val="28"/>
          <w:szCs w:val="28"/>
        </w:rPr>
        <w:t>n</w:t>
      </w:r>
      <w:r>
        <w:rPr>
          <w:rFonts w:hint="default" w:ascii="Times New Roman" w:hAnsi="Times New Roman" w:cs="Times New Roman"/>
          <w:smallCaps w:val="0"/>
          <w:spacing w:val="15"/>
          <w:w w:val="110"/>
          <w:sz w:val="28"/>
          <w:szCs w:val="28"/>
        </w:rPr>
        <w:t xml:space="preserve"> </w:t>
      </w:r>
      <w:r>
        <w:rPr>
          <w:rFonts w:hint="default" w:ascii="Times New Roman" w:hAnsi="Times New Roman" w:cs="Times New Roman"/>
          <w:smallCaps w:val="0"/>
          <w:sz w:val="28"/>
          <w:szCs w:val="28"/>
        </w:rPr>
        <w:t>dòng</w:t>
      </w:r>
      <w:r>
        <w:rPr>
          <w:rFonts w:hint="default" w:ascii="Times New Roman" w:hAnsi="Times New Roman" w:cs="Times New Roman"/>
          <w:smallCaps w:val="0"/>
          <w:spacing w:val="14"/>
          <w:sz w:val="28"/>
          <w:szCs w:val="28"/>
        </w:rPr>
        <w:t xml:space="preserve"> </w:t>
      </w:r>
      <w:r>
        <w:rPr>
          <w:rFonts w:hint="default" w:ascii="Times New Roman" w:hAnsi="Times New Roman" w:cs="Times New Roman"/>
          <w:smallCaps w:val="0"/>
          <w:sz w:val="28"/>
          <w:szCs w:val="28"/>
        </w:rPr>
        <w:t>tiếp</w:t>
      </w:r>
      <w:r>
        <w:rPr>
          <w:rFonts w:hint="default" w:ascii="Times New Roman" w:hAnsi="Times New Roman" w:cs="Times New Roman"/>
          <w:smallCaps w:val="0"/>
          <w:spacing w:val="14"/>
          <w:sz w:val="28"/>
          <w:szCs w:val="28"/>
        </w:rPr>
        <w:t xml:space="preserve"> </w:t>
      </w:r>
      <w:r>
        <w:rPr>
          <w:rFonts w:hint="default" w:ascii="Times New Roman" w:hAnsi="Times New Roman" w:cs="Times New Roman"/>
          <w:smallCaps w:val="0"/>
          <w:sz w:val="28"/>
          <w:szCs w:val="28"/>
        </w:rPr>
        <w:t>theo,</w:t>
      </w:r>
      <w:r>
        <w:rPr>
          <w:rFonts w:hint="default" w:ascii="Times New Roman" w:hAnsi="Times New Roman" w:cs="Times New Roman"/>
          <w:smallCaps w:val="0"/>
          <w:spacing w:val="16"/>
          <w:sz w:val="28"/>
          <w:szCs w:val="28"/>
        </w:rPr>
        <w:t xml:space="preserve"> </w:t>
      </w:r>
      <w:r>
        <w:rPr>
          <w:rFonts w:hint="default" w:ascii="Times New Roman" w:hAnsi="Times New Roman" w:cs="Times New Roman"/>
          <w:smallCaps w:val="0"/>
          <w:sz w:val="28"/>
          <w:szCs w:val="28"/>
        </w:rPr>
        <w:t>mỗi</w:t>
      </w:r>
      <w:r>
        <w:rPr>
          <w:rFonts w:hint="default" w:ascii="Times New Roman" w:hAnsi="Times New Roman" w:cs="Times New Roman"/>
          <w:smallCaps w:val="0"/>
          <w:spacing w:val="14"/>
          <w:sz w:val="28"/>
          <w:szCs w:val="28"/>
        </w:rPr>
        <w:t xml:space="preserve"> </w:t>
      </w:r>
      <w:r>
        <w:rPr>
          <w:rFonts w:hint="default" w:ascii="Times New Roman" w:hAnsi="Times New Roman" w:cs="Times New Roman"/>
          <w:smallCaps w:val="0"/>
          <w:sz w:val="28"/>
          <w:szCs w:val="28"/>
        </w:rPr>
        <w:t>dòng</w:t>
      </w:r>
      <w:r>
        <w:rPr>
          <w:rFonts w:hint="default" w:ascii="Times New Roman" w:hAnsi="Times New Roman" w:cs="Times New Roman"/>
          <w:smallCaps w:val="0"/>
          <w:spacing w:val="14"/>
          <w:sz w:val="28"/>
          <w:szCs w:val="28"/>
        </w:rPr>
        <w:t xml:space="preserve"> </w:t>
      </w:r>
      <w:r>
        <w:rPr>
          <w:rFonts w:hint="default" w:ascii="Times New Roman" w:hAnsi="Times New Roman" w:cs="Times New Roman"/>
          <w:smallCaps w:val="0"/>
          <w:sz w:val="28"/>
          <w:szCs w:val="28"/>
        </w:rPr>
        <w:t>chứa</w:t>
      </w:r>
      <w:r>
        <w:rPr>
          <w:rFonts w:hint="default" w:ascii="Times New Roman" w:hAnsi="Times New Roman" w:cs="Times New Roman"/>
          <w:smallCaps w:val="0"/>
          <w:spacing w:val="15"/>
          <w:sz w:val="28"/>
          <w:szCs w:val="28"/>
        </w:rPr>
        <w:t xml:space="preserve"> </w:t>
      </w:r>
      <w:r>
        <w:rPr>
          <w:rFonts w:hint="default" w:ascii="Times New Roman" w:hAnsi="Times New Roman" w:cs="Times New Roman"/>
          <w:smallCaps w:val="0"/>
          <w:sz w:val="28"/>
          <w:szCs w:val="28"/>
        </w:rPr>
        <w:t>một</w:t>
      </w:r>
      <w:r>
        <w:rPr>
          <w:rFonts w:hint="default" w:ascii="Times New Roman" w:hAnsi="Times New Roman" w:cs="Times New Roman"/>
          <w:smallCaps w:val="0"/>
          <w:spacing w:val="14"/>
          <w:sz w:val="28"/>
          <w:szCs w:val="28"/>
        </w:rPr>
        <w:t xml:space="preserve"> </w:t>
      </w:r>
      <w:r>
        <w:rPr>
          <w:rFonts w:hint="default" w:ascii="Times New Roman" w:hAnsi="Times New Roman" w:cs="Times New Roman"/>
          <w:smallCaps w:val="0"/>
          <w:sz w:val="28"/>
          <w:szCs w:val="28"/>
        </w:rPr>
        <w:t>cặp</w:t>
      </w:r>
      <w:r>
        <w:rPr>
          <w:rFonts w:hint="default" w:ascii="Times New Roman" w:hAnsi="Times New Roman" w:cs="Times New Roman"/>
          <w:smallCaps w:val="0"/>
          <w:spacing w:val="14"/>
          <w:sz w:val="28"/>
          <w:szCs w:val="28"/>
        </w:rPr>
        <w:t xml:space="preserve"> </w:t>
      </w:r>
      <w:r>
        <w:rPr>
          <w:rFonts w:hint="default" w:ascii="Times New Roman" w:hAnsi="Times New Roman" w:cs="Times New Roman"/>
          <w:smallCaps w:val="0"/>
          <w:sz w:val="28"/>
          <w:szCs w:val="28"/>
        </w:rPr>
        <w:t>số</w:t>
      </w:r>
      <w:r>
        <w:rPr>
          <w:rFonts w:hint="default" w:ascii="Times New Roman" w:hAnsi="Times New Roman" w:cs="Times New Roman"/>
          <w:smallCaps w:val="0"/>
          <w:spacing w:val="16"/>
          <w:sz w:val="28"/>
          <w:szCs w:val="28"/>
        </w:rPr>
        <w:t xml:space="preserve"> </w:t>
      </w:r>
      <w:r>
        <w:rPr>
          <w:rFonts w:hint="default" w:ascii="Times New Roman" w:hAnsi="Times New Roman" w:cs="Times New Roman"/>
          <w:smallCaps w:val="0"/>
          <w:sz w:val="28"/>
          <w:szCs w:val="28"/>
        </w:rPr>
        <w:t>u</w:t>
      </w:r>
      <w:r>
        <w:rPr>
          <w:rFonts w:hint="default" w:ascii="Times New Roman" w:hAnsi="Times New Roman" w:cs="Times New Roman"/>
          <w:smallCaps w:val="0"/>
          <w:spacing w:val="22"/>
          <w:sz w:val="28"/>
          <w:szCs w:val="28"/>
        </w:rPr>
        <w:t xml:space="preserve"> </w:t>
      </w:r>
      <w:r>
        <w:rPr>
          <w:rFonts w:hint="default" w:ascii="Times New Roman" w:hAnsi="Times New Roman" w:cs="Times New Roman"/>
          <w:smallCaps w:val="0"/>
          <w:sz w:val="28"/>
          <w:szCs w:val="28"/>
        </w:rPr>
        <w:t>và</w:t>
      </w:r>
      <w:r>
        <w:rPr>
          <w:rFonts w:hint="default" w:ascii="Times New Roman" w:hAnsi="Times New Roman" w:cs="Times New Roman"/>
          <w:smallCaps w:val="0"/>
          <w:spacing w:val="17"/>
          <w:sz w:val="28"/>
          <w:szCs w:val="28"/>
        </w:rPr>
        <w:t xml:space="preserve"> </w:t>
      </w:r>
      <w:r>
        <w:rPr>
          <w:rFonts w:hint="default" w:ascii="Times New Roman" w:hAnsi="Times New Roman" w:cs="Times New Roman"/>
          <w:smallCaps w:val="0"/>
          <w:sz w:val="28"/>
          <w:szCs w:val="28"/>
        </w:rPr>
        <w:t>v</w:t>
      </w:r>
      <w:r>
        <w:rPr>
          <w:rFonts w:hint="default" w:ascii="Times New Roman" w:hAnsi="Times New Roman" w:cs="Times New Roman"/>
          <w:smallCaps w:val="0"/>
          <w:spacing w:val="22"/>
          <w:sz w:val="28"/>
          <w:szCs w:val="28"/>
        </w:rPr>
        <w:t xml:space="preserve"> </w:t>
      </w:r>
      <w:r>
        <w:rPr>
          <w:rFonts w:hint="default" w:ascii="Times New Roman" w:hAnsi="Times New Roman" w:cs="Times New Roman"/>
          <w:smallCaps w:val="0"/>
          <w:sz w:val="28"/>
          <w:szCs w:val="28"/>
        </w:rPr>
        <w:t>tương</w:t>
      </w:r>
      <w:r>
        <w:rPr>
          <w:rFonts w:hint="default" w:ascii="Times New Roman" w:hAnsi="Times New Roman" w:cs="Times New Roman"/>
          <w:smallCaps w:val="0"/>
          <w:spacing w:val="14"/>
          <w:sz w:val="28"/>
          <w:szCs w:val="28"/>
        </w:rPr>
        <w:t xml:space="preserve"> </w:t>
      </w:r>
      <w:r>
        <w:rPr>
          <w:rFonts w:hint="default" w:ascii="Times New Roman" w:hAnsi="Times New Roman" w:cs="Times New Roman"/>
          <w:smallCaps w:val="0"/>
          <w:sz w:val="28"/>
          <w:szCs w:val="28"/>
        </w:rPr>
        <w:t>ứng</w:t>
      </w:r>
      <w:r>
        <w:rPr>
          <w:rFonts w:hint="default" w:ascii="Times New Roman" w:hAnsi="Times New Roman" w:cs="Times New Roman"/>
          <w:smallCaps w:val="0"/>
          <w:spacing w:val="11"/>
          <w:sz w:val="28"/>
          <w:szCs w:val="28"/>
        </w:rPr>
        <w:t xml:space="preserve"> </w:t>
      </w:r>
      <w:r>
        <w:rPr>
          <w:rFonts w:hint="default" w:ascii="Times New Roman" w:hAnsi="Times New Roman" w:cs="Times New Roman"/>
          <w:smallCaps w:val="0"/>
          <w:sz w:val="28"/>
          <w:szCs w:val="28"/>
        </w:rPr>
        <w:t>với</w:t>
      </w:r>
      <w:r>
        <w:rPr>
          <w:rFonts w:hint="default" w:ascii="Times New Roman" w:hAnsi="Times New Roman" w:cs="Times New Roman"/>
          <w:smallCaps w:val="0"/>
          <w:spacing w:val="14"/>
          <w:sz w:val="28"/>
          <w:szCs w:val="28"/>
        </w:rPr>
        <w:t xml:space="preserve"> </w:t>
      </w:r>
      <w:r>
        <w:rPr>
          <w:rFonts w:hint="default" w:ascii="Times New Roman" w:hAnsi="Times New Roman" w:cs="Times New Roman"/>
          <w:smallCaps w:val="0"/>
          <w:sz w:val="28"/>
          <w:szCs w:val="28"/>
        </w:rPr>
        <w:t>một</w:t>
      </w:r>
      <w:r>
        <w:rPr>
          <w:rFonts w:hint="default" w:ascii="Times New Roman" w:hAnsi="Times New Roman" w:cs="Times New Roman"/>
          <w:smallCaps w:val="0"/>
          <w:spacing w:val="17"/>
          <w:sz w:val="28"/>
          <w:szCs w:val="28"/>
        </w:rPr>
        <w:t xml:space="preserve"> </w:t>
      </w:r>
      <w:r>
        <w:rPr>
          <w:rFonts w:hint="default" w:ascii="Times New Roman" w:hAnsi="Times New Roman" w:cs="Times New Roman"/>
          <w:smallCaps w:val="0"/>
          <w:sz w:val="28"/>
          <w:szCs w:val="28"/>
        </w:rPr>
        <w:t>cạnh</w:t>
      </w:r>
    </w:p>
    <w:p>
      <w:pPr>
        <w:pStyle w:val="7"/>
        <w:spacing w:before="32"/>
        <w:ind w:left="664"/>
        <w:rPr>
          <w:rFonts w:hint="default" w:ascii="Times New Roman" w:hAnsi="Times New Roman" w:cs="Times New Roman"/>
          <w:sz w:val="28"/>
          <w:szCs w:val="28"/>
        </w:rPr>
      </w:pP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u, v</w:t>
      </w:r>
      <w:r>
        <w:rPr>
          <w:rFonts w:hint="default" w:ascii="Times New Roman" w:hAnsi="Times New Roman" w:cs="Times New Roman"/>
          <w:w w:val="105"/>
          <w:position w:val="1"/>
          <w:sz w:val="28"/>
          <w:szCs w:val="28"/>
        </w:rPr>
        <w:t>)</w:t>
      </w:r>
    </w:p>
    <w:p>
      <w:pPr>
        <w:pStyle w:val="7"/>
        <w:spacing w:before="90"/>
        <w:ind w:left="304"/>
        <w:rPr>
          <w:rFonts w:hint="default" w:ascii="Times New Roman" w:hAnsi="Times New Roman" w:cs="Times New Roman"/>
          <w:sz w:val="28"/>
          <w:szCs w:val="28"/>
        </w:rPr>
      </w:pPr>
      <w:r>
        <w:rPr>
          <w:rFonts w:hint="default" w:ascii="Times New Roman" w:hAnsi="Times New Roman" w:cs="Times New Roman"/>
          <w:w w:val="115"/>
          <w:sz w:val="28"/>
          <w:szCs w:val="28"/>
        </w:rPr>
        <w:t>Output</w:t>
      </w:r>
    </w:p>
    <w:p>
      <w:pPr>
        <w:pStyle w:val="7"/>
        <w:spacing w:before="82"/>
        <w:ind w:left="304"/>
        <w:rPr>
          <w:rFonts w:hint="default" w:ascii="Times New Roman" w:hAnsi="Times New Roman" w:cs="Times New Roman"/>
          <w:sz w:val="28"/>
          <w:szCs w:val="28"/>
        </w:rPr>
      </w:pPr>
      <w:r>
        <w:rPr>
          <w:rFonts w:hint="default" w:ascii="Times New Roman" w:hAnsi="Times New Roman" w:cs="Times New Roman"/>
          <w:sz w:val="28"/>
          <w:szCs w:val="28"/>
        </w:rPr>
        <w:t xml:space="preserve">Liệt kê các thành phần liên thông của </w:t>
      </w:r>
      <w:r>
        <w:rPr>
          <w:rFonts w:hint="default" w:cs="Times New Roman"/>
          <w:sz w:val="28"/>
          <w:szCs w:val="28"/>
          <w:lang w:val="en-US"/>
        </w:rPr>
        <w:t>đ</w:t>
      </w:r>
      <w:r>
        <w:rPr>
          <w:rFonts w:hint="default" w:ascii="Times New Roman" w:hAnsi="Times New Roman" w:cs="Times New Roman"/>
          <w:sz w:val="28"/>
          <w:szCs w:val="28"/>
        </w:rPr>
        <w:t>ồ thị</w:t>
      </w:r>
    </w:p>
    <w:p>
      <w:pPr>
        <w:spacing w:after="0"/>
        <w:rPr>
          <w:rFonts w:hint="default" w:ascii="Times New Roman" w:hAnsi="Times New Roman" w:cs="Times New Roman"/>
          <w:sz w:val="28"/>
          <w:szCs w:val="28"/>
        </w:rPr>
        <w:sectPr>
          <w:pgSz w:w="11900" w:h="16840"/>
          <w:pgMar w:top="1600" w:right="1680" w:bottom="2400" w:left="1680" w:header="0" w:footer="2216"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8" w:after="1"/>
        <w:rPr>
          <w:rFonts w:hint="default" w:ascii="Times New Roman" w:hAnsi="Times New Roman" w:cs="Times New Roman"/>
          <w:sz w:val="28"/>
          <w:szCs w:val="28"/>
        </w:rPr>
      </w:pPr>
    </w:p>
    <w:p>
      <w:pPr>
        <w:spacing w:line="240" w:lineRule="auto"/>
        <w:ind w:left="165" w:right="0" w:firstLine="0"/>
        <w:rPr>
          <w:rFonts w:hint="default" w:ascii="Times New Roman" w:hAnsi="Times New Roman" w:cs="Times New Roman"/>
          <w:sz w:val="28"/>
          <w:szCs w:val="28"/>
        </w:rPr>
      </w:pPr>
      <w:r>
        <w:rPr>
          <w:rFonts w:hint="default" w:ascii="Times New Roman" w:hAnsi="Times New Roman" w:cs="Times New Roman"/>
          <w:sz w:val="28"/>
          <w:szCs w:val="28"/>
        </w:rPr>
        <w:pict>
          <v:shape id="_x0000_s3226" o:spid="_x0000_s3226" o:spt="202" type="#_x0000_t202" style="height:183.85pt;width:300.1pt;" filled="f" stroked="f" coordsize="21600,21600">
            <v:path/>
            <v:fill on="f" focussize="0,0"/>
            <v:stroke on="f" joinstyle="miter"/>
            <v:imagedata o:title=""/>
            <o:lock v:ext="edit"/>
            <v:textbox inset="0mm,0mm,0mm,0mm">
              <w:txbxContent>
                <w:tbl>
                  <w:tblPr>
                    <w:tblStyle w:val="6"/>
                    <w:tblW w:w="0" w:type="auto"/>
                    <w:tblInd w:w="4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535"/>
                    <w:gridCol w:w="1248"/>
                    <w:gridCol w:w="1233"/>
                    <w:gridCol w:w="998"/>
                    <w:gridCol w:w="393"/>
                    <w:gridCol w:w="5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34" w:hRule="atLeast"/>
                    </w:trPr>
                    <w:tc>
                      <w:tcPr>
                        <w:tcW w:w="1535" w:type="dxa"/>
                        <w:tcBorders>
                          <w:top w:val="thickThinMediumGap" w:color="000000" w:sz="12" w:space="0"/>
                          <w:left w:val="thickThinMediumGap" w:color="000000" w:sz="16" w:space="0"/>
                          <w:bottom w:val="single" w:color="000000" w:sz="8" w:space="0"/>
                          <w:right w:val="single" w:color="000000" w:sz="8" w:space="0"/>
                        </w:tcBorders>
                        <w:shd w:val="clear" w:color="auto" w:fill="777777"/>
                      </w:tcPr>
                      <w:p>
                        <w:pPr>
                          <w:pStyle w:val="13"/>
                          <w:spacing w:before="46"/>
                          <w:ind w:left="75" w:right="646"/>
                          <w:rPr>
                            <w:sz w:val="20"/>
                          </w:rPr>
                        </w:pPr>
                        <w:r>
                          <w:rPr>
                            <w:sz w:val="20"/>
                          </w:rPr>
                          <w:t>Sample Input</w:t>
                        </w:r>
                      </w:p>
                    </w:tc>
                    <w:tc>
                      <w:tcPr>
                        <w:tcW w:w="4380" w:type="dxa"/>
                        <w:gridSpan w:val="5"/>
                        <w:tcBorders>
                          <w:top w:val="thickThinMediumGap" w:color="000000" w:sz="12" w:space="0"/>
                          <w:left w:val="single" w:color="000000" w:sz="8" w:space="0"/>
                          <w:bottom w:val="single" w:color="000000" w:sz="8" w:space="0"/>
                          <w:right w:val="thickThinMediumGap" w:color="000000" w:sz="16" w:space="0"/>
                        </w:tcBorders>
                        <w:shd w:val="clear" w:color="auto" w:fill="777777"/>
                      </w:tcPr>
                      <w:p>
                        <w:pPr>
                          <w:pStyle w:val="13"/>
                          <w:spacing w:before="44"/>
                          <w:ind w:left="127"/>
                          <w:rPr>
                            <w:sz w:val="20"/>
                          </w:rPr>
                        </w:pPr>
                        <w:r>
                          <w:rPr>
                            <w:sz w:val="20"/>
                          </w:rPr>
                          <w:t>Sample Output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9" w:hRule="atLeast"/>
                    </w:trPr>
                    <w:tc>
                      <w:tcPr>
                        <w:tcW w:w="1535" w:type="dxa"/>
                        <w:tcBorders>
                          <w:top w:val="single" w:color="000000" w:sz="8" w:space="0"/>
                          <w:left w:val="thickThinMediumGap" w:color="000000" w:sz="16" w:space="0"/>
                          <w:right w:val="single" w:color="000000" w:sz="8" w:space="0"/>
                        </w:tcBorders>
                      </w:tcPr>
                      <w:p>
                        <w:pPr>
                          <w:pStyle w:val="13"/>
                          <w:spacing w:before="42"/>
                          <w:ind w:left="75"/>
                          <w:rPr>
                            <w:sz w:val="20"/>
                          </w:rPr>
                        </w:pPr>
                        <w:r>
                          <w:rPr>
                            <w:sz w:val="20"/>
                          </w:rPr>
                          <w:t>12 10</w:t>
                        </w:r>
                      </w:p>
                    </w:tc>
                    <w:tc>
                      <w:tcPr>
                        <w:tcW w:w="1248" w:type="dxa"/>
                        <w:tcBorders>
                          <w:top w:val="single" w:color="000000" w:sz="8" w:space="0"/>
                          <w:left w:val="single" w:color="000000" w:sz="8" w:space="0"/>
                        </w:tcBorders>
                      </w:tcPr>
                      <w:p>
                        <w:pPr>
                          <w:pStyle w:val="13"/>
                          <w:spacing w:before="42"/>
                          <w:ind w:left="127"/>
                          <w:rPr>
                            <w:sz w:val="20"/>
                          </w:rPr>
                        </w:pPr>
                        <w:r>
                          <w:rPr>
                            <w:sz w:val="20"/>
                          </w:rPr>
                          <w:t>Connected</w:t>
                        </w:r>
                      </w:p>
                    </w:tc>
                    <w:tc>
                      <w:tcPr>
                        <w:tcW w:w="1233" w:type="dxa"/>
                        <w:tcBorders>
                          <w:top w:val="single" w:color="000000" w:sz="8" w:space="0"/>
                        </w:tcBorders>
                      </w:tcPr>
                      <w:p>
                        <w:pPr>
                          <w:pStyle w:val="13"/>
                          <w:spacing w:before="42"/>
                          <w:ind w:left="89"/>
                          <w:rPr>
                            <w:sz w:val="20"/>
                          </w:rPr>
                        </w:pPr>
                        <w:r>
                          <w:rPr>
                            <w:sz w:val="20"/>
                          </w:rPr>
                          <w:t>Component</w:t>
                        </w:r>
                      </w:p>
                    </w:tc>
                    <w:tc>
                      <w:tcPr>
                        <w:tcW w:w="998" w:type="dxa"/>
                        <w:tcBorders>
                          <w:top w:val="single" w:color="000000" w:sz="8" w:space="0"/>
                        </w:tcBorders>
                      </w:tcPr>
                      <w:p>
                        <w:pPr>
                          <w:pStyle w:val="13"/>
                          <w:spacing w:before="42"/>
                          <w:ind w:left="56" w:right="-29"/>
                          <w:jc w:val="center"/>
                          <w:rPr>
                            <w:sz w:val="20"/>
                          </w:rPr>
                        </w:pPr>
                        <w:r>
                          <w:rPr>
                            <w:sz w:val="20"/>
                          </w:rPr>
                          <w:t>1: 1,</w:t>
                        </w:r>
                        <w:r>
                          <w:rPr>
                            <w:spacing w:val="-4"/>
                            <w:sz w:val="20"/>
                          </w:rPr>
                          <w:t xml:space="preserve"> </w:t>
                        </w:r>
                        <w:r>
                          <w:rPr>
                            <w:sz w:val="20"/>
                          </w:rPr>
                          <w:t>4,</w:t>
                        </w:r>
                      </w:p>
                    </w:tc>
                    <w:tc>
                      <w:tcPr>
                        <w:tcW w:w="393" w:type="dxa"/>
                        <w:tcBorders>
                          <w:top w:val="single" w:color="000000" w:sz="8" w:space="0"/>
                        </w:tcBorders>
                      </w:tcPr>
                      <w:p>
                        <w:pPr>
                          <w:pStyle w:val="13"/>
                          <w:spacing w:before="42"/>
                          <w:ind w:right="13"/>
                          <w:jc w:val="right"/>
                          <w:rPr>
                            <w:sz w:val="20"/>
                          </w:rPr>
                        </w:pPr>
                        <w:r>
                          <w:rPr>
                            <w:w w:val="95"/>
                            <w:sz w:val="20"/>
                          </w:rPr>
                          <w:t>5,</w:t>
                        </w:r>
                      </w:p>
                    </w:tc>
                    <w:tc>
                      <w:tcPr>
                        <w:tcW w:w="508" w:type="dxa"/>
                        <w:tcBorders>
                          <w:top w:val="single" w:color="000000" w:sz="8" w:space="0"/>
                          <w:right w:val="thickThinMediumGap" w:color="000000" w:sz="16" w:space="0"/>
                        </w:tcBorders>
                      </w:tcPr>
                      <w:p>
                        <w:pPr>
                          <w:pStyle w:val="13"/>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7" w:hRule="atLeast"/>
                    </w:trPr>
                    <w:tc>
                      <w:tcPr>
                        <w:tcW w:w="1535" w:type="dxa"/>
                        <w:tcBorders>
                          <w:left w:val="thickThinMediumGap" w:color="000000" w:sz="16" w:space="0"/>
                          <w:right w:val="single" w:color="000000" w:sz="8" w:space="0"/>
                        </w:tcBorders>
                      </w:tcPr>
                      <w:p>
                        <w:pPr>
                          <w:pStyle w:val="13"/>
                          <w:spacing w:before="21"/>
                          <w:ind w:left="75"/>
                          <w:rPr>
                            <w:sz w:val="20"/>
                          </w:rPr>
                        </w:pPr>
                        <w:r>
                          <w:rPr>
                            <w:sz w:val="20"/>
                          </w:rPr>
                          <w:t>1 4</w:t>
                        </w:r>
                      </w:p>
                    </w:tc>
                    <w:tc>
                      <w:tcPr>
                        <w:tcW w:w="1248" w:type="dxa"/>
                        <w:tcBorders>
                          <w:left w:val="single" w:color="000000" w:sz="8" w:space="0"/>
                        </w:tcBorders>
                      </w:tcPr>
                      <w:p>
                        <w:pPr>
                          <w:pStyle w:val="13"/>
                          <w:spacing w:before="21"/>
                          <w:ind w:left="127"/>
                          <w:rPr>
                            <w:sz w:val="20"/>
                          </w:rPr>
                        </w:pPr>
                        <w:r>
                          <w:rPr>
                            <w:sz w:val="20"/>
                          </w:rPr>
                          <w:t>Connected</w:t>
                        </w:r>
                      </w:p>
                    </w:tc>
                    <w:tc>
                      <w:tcPr>
                        <w:tcW w:w="1233" w:type="dxa"/>
                      </w:tcPr>
                      <w:p>
                        <w:pPr>
                          <w:pStyle w:val="13"/>
                          <w:spacing w:before="21"/>
                          <w:ind w:left="89"/>
                          <w:rPr>
                            <w:sz w:val="20"/>
                          </w:rPr>
                        </w:pPr>
                        <w:r>
                          <w:rPr>
                            <w:sz w:val="20"/>
                          </w:rPr>
                          <w:t>Component</w:t>
                        </w:r>
                      </w:p>
                    </w:tc>
                    <w:tc>
                      <w:tcPr>
                        <w:tcW w:w="998" w:type="dxa"/>
                      </w:tcPr>
                      <w:p>
                        <w:pPr>
                          <w:pStyle w:val="13"/>
                          <w:spacing w:before="21"/>
                          <w:ind w:left="56" w:right="-29"/>
                          <w:jc w:val="center"/>
                          <w:rPr>
                            <w:sz w:val="20"/>
                          </w:rPr>
                        </w:pPr>
                        <w:r>
                          <w:rPr>
                            <w:sz w:val="20"/>
                          </w:rPr>
                          <w:t>2: 2,</w:t>
                        </w:r>
                        <w:r>
                          <w:rPr>
                            <w:spacing w:val="-4"/>
                            <w:sz w:val="20"/>
                          </w:rPr>
                          <w:t xml:space="preserve"> </w:t>
                        </w:r>
                        <w:r>
                          <w:rPr>
                            <w:sz w:val="20"/>
                          </w:rPr>
                          <w:t>3,</w:t>
                        </w:r>
                      </w:p>
                    </w:tc>
                    <w:tc>
                      <w:tcPr>
                        <w:tcW w:w="393" w:type="dxa"/>
                      </w:tcPr>
                      <w:p>
                        <w:pPr>
                          <w:pStyle w:val="13"/>
                          <w:spacing w:before="21"/>
                          <w:ind w:right="13"/>
                          <w:jc w:val="right"/>
                          <w:rPr>
                            <w:sz w:val="20"/>
                          </w:rPr>
                        </w:pPr>
                        <w:r>
                          <w:rPr>
                            <w:w w:val="95"/>
                            <w:sz w:val="20"/>
                          </w:rPr>
                          <w:t>6,</w:t>
                        </w:r>
                      </w:p>
                    </w:tc>
                    <w:tc>
                      <w:tcPr>
                        <w:tcW w:w="508" w:type="dxa"/>
                        <w:tcBorders>
                          <w:right w:val="thickThinMediumGap" w:color="000000" w:sz="16" w:space="0"/>
                        </w:tcBorders>
                      </w:tcPr>
                      <w:p>
                        <w:pPr>
                          <w:pStyle w:val="13"/>
                          <w:spacing w:before="21"/>
                          <w:ind w:left="5"/>
                          <w:jc w:val="center"/>
                          <w:rPr>
                            <w:sz w:val="20"/>
                          </w:rPr>
                        </w:pPr>
                        <w:r>
                          <w:rPr>
                            <w:sz w:val="20"/>
                          </w:rPr>
                          <w:t>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47" w:hRule="atLeast"/>
                    </w:trPr>
                    <w:tc>
                      <w:tcPr>
                        <w:tcW w:w="1535" w:type="dxa"/>
                        <w:tcBorders>
                          <w:left w:val="thickThinMediumGap" w:color="000000" w:sz="16" w:space="0"/>
                          <w:right w:val="single" w:color="000000" w:sz="8" w:space="0"/>
                        </w:tcBorders>
                      </w:tcPr>
                      <w:p>
                        <w:pPr>
                          <w:pStyle w:val="13"/>
                          <w:spacing w:before="19" w:line="207" w:lineRule="exact"/>
                          <w:ind w:left="75"/>
                          <w:rPr>
                            <w:sz w:val="20"/>
                          </w:rPr>
                        </w:pPr>
                        <w:r>
                          <w:rPr>
                            <w:sz w:val="20"/>
                          </w:rPr>
                          <w:t>2 3</w:t>
                        </w:r>
                      </w:p>
                    </w:tc>
                    <w:tc>
                      <w:tcPr>
                        <w:tcW w:w="1248" w:type="dxa"/>
                        <w:tcBorders>
                          <w:left w:val="single" w:color="000000" w:sz="8" w:space="0"/>
                        </w:tcBorders>
                      </w:tcPr>
                      <w:p>
                        <w:pPr>
                          <w:pStyle w:val="13"/>
                          <w:spacing w:before="19" w:line="207" w:lineRule="exact"/>
                          <w:ind w:left="127"/>
                          <w:rPr>
                            <w:sz w:val="20"/>
                          </w:rPr>
                        </w:pPr>
                        <w:r>
                          <w:rPr>
                            <w:sz w:val="20"/>
                          </w:rPr>
                          <w:t>Connected</w:t>
                        </w:r>
                      </w:p>
                    </w:tc>
                    <w:tc>
                      <w:tcPr>
                        <w:tcW w:w="1233" w:type="dxa"/>
                      </w:tcPr>
                      <w:p>
                        <w:pPr>
                          <w:pStyle w:val="13"/>
                          <w:spacing w:before="19" w:line="207" w:lineRule="exact"/>
                          <w:ind w:left="154" w:right="-15"/>
                          <w:rPr>
                            <w:sz w:val="20"/>
                          </w:rPr>
                        </w:pPr>
                        <w:r>
                          <w:rPr>
                            <w:sz w:val="20"/>
                          </w:rPr>
                          <w:t>Component</w:t>
                        </w:r>
                      </w:p>
                    </w:tc>
                    <w:tc>
                      <w:tcPr>
                        <w:tcW w:w="998" w:type="dxa"/>
                      </w:tcPr>
                      <w:p>
                        <w:pPr>
                          <w:pStyle w:val="13"/>
                          <w:spacing w:before="19" w:line="207" w:lineRule="exact"/>
                          <w:ind w:left="56" w:right="18"/>
                          <w:jc w:val="center"/>
                          <w:rPr>
                            <w:sz w:val="20"/>
                          </w:rPr>
                        </w:pPr>
                        <w:r>
                          <w:rPr>
                            <w:sz w:val="20"/>
                          </w:rPr>
                          <w:t>3:</w:t>
                        </w:r>
                        <w:r>
                          <w:rPr>
                            <w:spacing w:val="63"/>
                            <w:sz w:val="20"/>
                          </w:rPr>
                          <w:t xml:space="preserve"> </w:t>
                        </w:r>
                        <w:r>
                          <w:rPr>
                            <w:sz w:val="20"/>
                          </w:rPr>
                          <w:t>8,</w:t>
                        </w:r>
                      </w:p>
                    </w:tc>
                    <w:tc>
                      <w:tcPr>
                        <w:tcW w:w="393" w:type="dxa"/>
                      </w:tcPr>
                      <w:p>
                        <w:pPr>
                          <w:pStyle w:val="13"/>
                          <w:spacing w:before="19" w:line="207" w:lineRule="exact"/>
                          <w:ind w:left="37"/>
                          <w:rPr>
                            <w:sz w:val="20"/>
                          </w:rPr>
                        </w:pPr>
                        <w:r>
                          <w:rPr>
                            <w:sz w:val="20"/>
                          </w:rPr>
                          <w:t>9,</w:t>
                        </w:r>
                      </w:p>
                    </w:tc>
                    <w:tc>
                      <w:tcPr>
                        <w:tcW w:w="508" w:type="dxa"/>
                        <w:tcBorders>
                          <w:right w:val="thickThinMediumGap" w:color="000000" w:sz="16" w:space="0"/>
                        </w:tcBorders>
                      </w:tcPr>
                      <w:p>
                        <w:pPr>
                          <w:pStyle w:val="13"/>
                          <w:spacing w:before="19" w:line="207" w:lineRule="exact"/>
                          <w:ind w:left="53"/>
                          <w:jc w:val="center"/>
                          <w:rPr>
                            <w:sz w:val="20"/>
                          </w:rPr>
                        </w:pPr>
                        <w:r>
                          <w:rPr>
                            <w:sz w:val="20"/>
                          </w:rPr>
                          <w:t>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5" w:hRule="atLeast"/>
                    </w:trPr>
                    <w:tc>
                      <w:tcPr>
                        <w:tcW w:w="1535" w:type="dxa"/>
                        <w:tcBorders>
                          <w:left w:val="thickThinMediumGap" w:color="000000" w:sz="16" w:space="0"/>
                          <w:right w:val="single" w:color="000000" w:sz="8" w:space="0"/>
                        </w:tcBorders>
                      </w:tcPr>
                      <w:p>
                        <w:pPr>
                          <w:pStyle w:val="13"/>
                          <w:spacing w:before="39"/>
                          <w:ind w:left="75"/>
                          <w:rPr>
                            <w:sz w:val="20"/>
                          </w:rPr>
                        </w:pPr>
                        <w:r>
                          <w:rPr>
                            <w:sz w:val="20"/>
                          </w:rPr>
                          <w:t>3 6</w:t>
                        </w:r>
                      </w:p>
                    </w:tc>
                    <w:tc>
                      <w:tcPr>
                        <w:tcW w:w="1248" w:type="dxa"/>
                        <w:tcBorders>
                          <w:left w:val="single" w:color="000000" w:sz="8" w:space="0"/>
                        </w:tcBorders>
                      </w:tcPr>
                      <w:p>
                        <w:pPr>
                          <w:pStyle w:val="13"/>
                          <w:ind w:left="127"/>
                          <w:rPr>
                            <w:sz w:val="20"/>
                          </w:rPr>
                        </w:pPr>
                        <w:r>
                          <w:rPr>
                            <w:sz w:val="20"/>
                          </w:rPr>
                          <w:t>11, 12,</w:t>
                        </w:r>
                      </w:p>
                    </w:tc>
                    <w:tc>
                      <w:tcPr>
                        <w:tcW w:w="1233" w:type="dxa"/>
                      </w:tcPr>
                      <w:p>
                        <w:pPr>
                          <w:pStyle w:val="13"/>
                          <w:rPr>
                            <w:rFonts w:ascii="Times New Roman"/>
                            <w:sz w:val="18"/>
                          </w:rPr>
                        </w:pPr>
                      </w:p>
                    </w:tc>
                    <w:tc>
                      <w:tcPr>
                        <w:tcW w:w="998" w:type="dxa"/>
                      </w:tcPr>
                      <w:p>
                        <w:pPr>
                          <w:pStyle w:val="13"/>
                          <w:rPr>
                            <w:rFonts w:ascii="Times New Roman"/>
                            <w:sz w:val="18"/>
                          </w:rPr>
                        </w:pPr>
                      </w:p>
                    </w:tc>
                    <w:tc>
                      <w:tcPr>
                        <w:tcW w:w="393" w:type="dxa"/>
                      </w:tcPr>
                      <w:p>
                        <w:pPr>
                          <w:pStyle w:val="13"/>
                          <w:rPr>
                            <w:rFonts w:ascii="Times New Roman"/>
                            <w:sz w:val="18"/>
                          </w:rPr>
                        </w:pPr>
                      </w:p>
                    </w:tc>
                    <w:tc>
                      <w:tcPr>
                        <w:tcW w:w="508" w:type="dxa"/>
                        <w:tcBorders>
                          <w:right w:val="thickThinMediumGap" w:color="000000" w:sz="16" w:space="0"/>
                        </w:tcBorders>
                      </w:tcPr>
                      <w:p>
                        <w:pPr>
                          <w:pStyle w:val="13"/>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6" w:hRule="atLeast"/>
                    </w:trPr>
                    <w:tc>
                      <w:tcPr>
                        <w:tcW w:w="1535" w:type="dxa"/>
                        <w:tcBorders>
                          <w:left w:val="thickThinMediumGap" w:color="000000" w:sz="16" w:space="0"/>
                          <w:right w:val="single" w:color="000000" w:sz="8" w:space="0"/>
                        </w:tcBorders>
                      </w:tcPr>
                      <w:p>
                        <w:pPr>
                          <w:pStyle w:val="13"/>
                          <w:spacing w:before="19"/>
                          <w:ind w:left="75"/>
                          <w:rPr>
                            <w:sz w:val="20"/>
                          </w:rPr>
                        </w:pPr>
                        <w:r>
                          <w:rPr>
                            <w:sz w:val="20"/>
                          </w:rPr>
                          <w:t>4 5</w:t>
                        </w:r>
                      </w:p>
                    </w:tc>
                    <w:tc>
                      <w:tcPr>
                        <w:tcW w:w="1248" w:type="dxa"/>
                        <w:tcBorders>
                          <w:left w:val="single" w:color="000000" w:sz="8" w:space="0"/>
                        </w:tcBorders>
                      </w:tcPr>
                      <w:p>
                        <w:pPr>
                          <w:pStyle w:val="13"/>
                          <w:rPr>
                            <w:rFonts w:ascii="Times New Roman"/>
                            <w:sz w:val="18"/>
                          </w:rPr>
                        </w:pPr>
                      </w:p>
                    </w:tc>
                    <w:tc>
                      <w:tcPr>
                        <w:tcW w:w="1233" w:type="dxa"/>
                      </w:tcPr>
                      <w:p>
                        <w:pPr>
                          <w:pStyle w:val="13"/>
                          <w:rPr>
                            <w:rFonts w:ascii="Times New Roman"/>
                            <w:sz w:val="18"/>
                          </w:rPr>
                        </w:pPr>
                      </w:p>
                    </w:tc>
                    <w:tc>
                      <w:tcPr>
                        <w:tcW w:w="998" w:type="dxa"/>
                      </w:tcPr>
                      <w:p>
                        <w:pPr>
                          <w:pStyle w:val="13"/>
                          <w:rPr>
                            <w:rFonts w:ascii="Times New Roman"/>
                            <w:sz w:val="18"/>
                          </w:rPr>
                        </w:pPr>
                      </w:p>
                    </w:tc>
                    <w:tc>
                      <w:tcPr>
                        <w:tcW w:w="393" w:type="dxa"/>
                      </w:tcPr>
                      <w:p>
                        <w:pPr>
                          <w:pStyle w:val="13"/>
                          <w:rPr>
                            <w:rFonts w:ascii="Times New Roman"/>
                            <w:sz w:val="18"/>
                          </w:rPr>
                        </w:pPr>
                      </w:p>
                    </w:tc>
                    <w:tc>
                      <w:tcPr>
                        <w:tcW w:w="508" w:type="dxa"/>
                        <w:tcBorders>
                          <w:right w:val="thickThinMediumGap" w:color="000000" w:sz="16" w:space="0"/>
                        </w:tcBorders>
                      </w:tcPr>
                      <w:p>
                        <w:pPr>
                          <w:pStyle w:val="13"/>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6" w:hRule="atLeast"/>
                    </w:trPr>
                    <w:tc>
                      <w:tcPr>
                        <w:tcW w:w="1535" w:type="dxa"/>
                        <w:tcBorders>
                          <w:left w:val="thickThinMediumGap" w:color="000000" w:sz="16" w:space="0"/>
                          <w:right w:val="single" w:color="000000" w:sz="8" w:space="0"/>
                        </w:tcBorders>
                      </w:tcPr>
                      <w:p>
                        <w:pPr>
                          <w:pStyle w:val="13"/>
                          <w:spacing w:before="19"/>
                          <w:ind w:left="75"/>
                          <w:rPr>
                            <w:sz w:val="20"/>
                          </w:rPr>
                        </w:pPr>
                        <w:r>
                          <w:rPr>
                            <w:sz w:val="20"/>
                          </w:rPr>
                          <w:t>6 7</w:t>
                        </w:r>
                      </w:p>
                    </w:tc>
                    <w:tc>
                      <w:tcPr>
                        <w:tcW w:w="1248" w:type="dxa"/>
                        <w:tcBorders>
                          <w:left w:val="single" w:color="000000" w:sz="8" w:space="0"/>
                        </w:tcBorders>
                      </w:tcPr>
                      <w:p>
                        <w:pPr>
                          <w:pStyle w:val="13"/>
                          <w:rPr>
                            <w:rFonts w:ascii="Times New Roman"/>
                            <w:sz w:val="18"/>
                          </w:rPr>
                        </w:pPr>
                      </w:p>
                    </w:tc>
                    <w:tc>
                      <w:tcPr>
                        <w:tcW w:w="1233" w:type="dxa"/>
                      </w:tcPr>
                      <w:p>
                        <w:pPr>
                          <w:pStyle w:val="13"/>
                          <w:rPr>
                            <w:rFonts w:ascii="Times New Roman"/>
                            <w:sz w:val="18"/>
                          </w:rPr>
                        </w:pPr>
                      </w:p>
                    </w:tc>
                    <w:tc>
                      <w:tcPr>
                        <w:tcW w:w="998" w:type="dxa"/>
                      </w:tcPr>
                      <w:p>
                        <w:pPr>
                          <w:pStyle w:val="13"/>
                          <w:rPr>
                            <w:rFonts w:ascii="Times New Roman"/>
                            <w:sz w:val="18"/>
                          </w:rPr>
                        </w:pPr>
                      </w:p>
                    </w:tc>
                    <w:tc>
                      <w:tcPr>
                        <w:tcW w:w="393" w:type="dxa"/>
                      </w:tcPr>
                      <w:p>
                        <w:pPr>
                          <w:pStyle w:val="13"/>
                          <w:rPr>
                            <w:rFonts w:ascii="Times New Roman"/>
                            <w:sz w:val="18"/>
                          </w:rPr>
                        </w:pPr>
                      </w:p>
                    </w:tc>
                    <w:tc>
                      <w:tcPr>
                        <w:tcW w:w="508" w:type="dxa"/>
                        <w:tcBorders>
                          <w:right w:val="thickThinMediumGap" w:color="000000" w:sz="16" w:space="0"/>
                        </w:tcBorders>
                      </w:tcPr>
                      <w:p>
                        <w:pPr>
                          <w:pStyle w:val="13"/>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7" w:hRule="atLeast"/>
                    </w:trPr>
                    <w:tc>
                      <w:tcPr>
                        <w:tcW w:w="1535" w:type="dxa"/>
                        <w:tcBorders>
                          <w:left w:val="thickThinMediumGap" w:color="000000" w:sz="16" w:space="0"/>
                          <w:right w:val="single" w:color="000000" w:sz="8" w:space="0"/>
                        </w:tcBorders>
                      </w:tcPr>
                      <w:p>
                        <w:pPr>
                          <w:pStyle w:val="13"/>
                          <w:spacing w:before="19"/>
                          <w:ind w:left="75"/>
                          <w:rPr>
                            <w:sz w:val="20"/>
                          </w:rPr>
                        </w:pPr>
                        <w:r>
                          <w:rPr>
                            <w:sz w:val="20"/>
                          </w:rPr>
                          <w:t>8 9</w:t>
                        </w:r>
                      </w:p>
                    </w:tc>
                    <w:tc>
                      <w:tcPr>
                        <w:tcW w:w="1248" w:type="dxa"/>
                        <w:tcBorders>
                          <w:left w:val="single" w:color="000000" w:sz="8" w:space="0"/>
                        </w:tcBorders>
                      </w:tcPr>
                      <w:p>
                        <w:pPr>
                          <w:pStyle w:val="13"/>
                          <w:rPr>
                            <w:rFonts w:ascii="Times New Roman"/>
                            <w:sz w:val="18"/>
                          </w:rPr>
                        </w:pPr>
                      </w:p>
                    </w:tc>
                    <w:tc>
                      <w:tcPr>
                        <w:tcW w:w="1233" w:type="dxa"/>
                      </w:tcPr>
                      <w:p>
                        <w:pPr>
                          <w:pStyle w:val="13"/>
                          <w:rPr>
                            <w:rFonts w:ascii="Times New Roman"/>
                            <w:sz w:val="18"/>
                          </w:rPr>
                        </w:pPr>
                      </w:p>
                    </w:tc>
                    <w:tc>
                      <w:tcPr>
                        <w:tcW w:w="998" w:type="dxa"/>
                      </w:tcPr>
                      <w:p>
                        <w:pPr>
                          <w:pStyle w:val="13"/>
                          <w:rPr>
                            <w:rFonts w:ascii="Times New Roman"/>
                            <w:sz w:val="18"/>
                          </w:rPr>
                        </w:pPr>
                      </w:p>
                    </w:tc>
                    <w:tc>
                      <w:tcPr>
                        <w:tcW w:w="393" w:type="dxa"/>
                      </w:tcPr>
                      <w:p>
                        <w:pPr>
                          <w:pStyle w:val="13"/>
                          <w:rPr>
                            <w:rFonts w:ascii="Times New Roman"/>
                            <w:sz w:val="18"/>
                          </w:rPr>
                        </w:pPr>
                      </w:p>
                    </w:tc>
                    <w:tc>
                      <w:tcPr>
                        <w:tcW w:w="508" w:type="dxa"/>
                        <w:tcBorders>
                          <w:right w:val="thickThinMediumGap" w:color="000000" w:sz="16" w:space="0"/>
                        </w:tcBorders>
                      </w:tcPr>
                      <w:p>
                        <w:pPr>
                          <w:pStyle w:val="13"/>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7" w:hRule="atLeast"/>
                    </w:trPr>
                    <w:tc>
                      <w:tcPr>
                        <w:tcW w:w="1535" w:type="dxa"/>
                        <w:tcBorders>
                          <w:left w:val="thickThinMediumGap" w:color="000000" w:sz="16" w:space="0"/>
                          <w:right w:val="single" w:color="000000" w:sz="8" w:space="0"/>
                        </w:tcBorders>
                      </w:tcPr>
                      <w:p>
                        <w:pPr>
                          <w:pStyle w:val="13"/>
                          <w:spacing w:before="21"/>
                          <w:ind w:left="75"/>
                          <w:rPr>
                            <w:sz w:val="20"/>
                          </w:rPr>
                        </w:pPr>
                        <w:r>
                          <w:rPr>
                            <w:sz w:val="20"/>
                          </w:rPr>
                          <w:t>8 10</w:t>
                        </w:r>
                      </w:p>
                    </w:tc>
                    <w:tc>
                      <w:tcPr>
                        <w:tcW w:w="1248" w:type="dxa"/>
                        <w:tcBorders>
                          <w:left w:val="single" w:color="000000" w:sz="8" w:space="0"/>
                        </w:tcBorders>
                      </w:tcPr>
                      <w:p>
                        <w:pPr>
                          <w:pStyle w:val="13"/>
                          <w:rPr>
                            <w:rFonts w:ascii="Times New Roman"/>
                            <w:sz w:val="18"/>
                          </w:rPr>
                        </w:pPr>
                      </w:p>
                    </w:tc>
                    <w:tc>
                      <w:tcPr>
                        <w:tcW w:w="1233" w:type="dxa"/>
                      </w:tcPr>
                      <w:p>
                        <w:pPr>
                          <w:pStyle w:val="13"/>
                          <w:rPr>
                            <w:rFonts w:ascii="Times New Roman"/>
                            <w:sz w:val="18"/>
                          </w:rPr>
                        </w:pPr>
                      </w:p>
                    </w:tc>
                    <w:tc>
                      <w:tcPr>
                        <w:tcW w:w="998" w:type="dxa"/>
                      </w:tcPr>
                      <w:p>
                        <w:pPr>
                          <w:pStyle w:val="13"/>
                          <w:rPr>
                            <w:rFonts w:ascii="Times New Roman"/>
                            <w:sz w:val="18"/>
                          </w:rPr>
                        </w:pPr>
                      </w:p>
                    </w:tc>
                    <w:tc>
                      <w:tcPr>
                        <w:tcW w:w="393" w:type="dxa"/>
                      </w:tcPr>
                      <w:p>
                        <w:pPr>
                          <w:pStyle w:val="13"/>
                          <w:rPr>
                            <w:rFonts w:ascii="Times New Roman"/>
                            <w:sz w:val="18"/>
                          </w:rPr>
                        </w:pPr>
                      </w:p>
                    </w:tc>
                    <w:tc>
                      <w:tcPr>
                        <w:tcW w:w="508" w:type="dxa"/>
                        <w:tcBorders>
                          <w:right w:val="thickThinMediumGap" w:color="000000" w:sz="16" w:space="0"/>
                        </w:tcBorders>
                      </w:tcPr>
                      <w:p>
                        <w:pPr>
                          <w:pStyle w:val="13"/>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6" w:hRule="atLeast"/>
                    </w:trPr>
                    <w:tc>
                      <w:tcPr>
                        <w:tcW w:w="1535" w:type="dxa"/>
                        <w:tcBorders>
                          <w:left w:val="thickThinMediumGap" w:color="000000" w:sz="16" w:space="0"/>
                          <w:right w:val="single" w:color="000000" w:sz="8" w:space="0"/>
                        </w:tcBorders>
                      </w:tcPr>
                      <w:p>
                        <w:pPr>
                          <w:pStyle w:val="13"/>
                          <w:spacing w:before="19"/>
                          <w:ind w:left="75"/>
                          <w:rPr>
                            <w:sz w:val="20"/>
                          </w:rPr>
                        </w:pPr>
                        <w:r>
                          <w:rPr>
                            <w:sz w:val="20"/>
                          </w:rPr>
                          <w:t>9 11</w:t>
                        </w:r>
                      </w:p>
                    </w:tc>
                    <w:tc>
                      <w:tcPr>
                        <w:tcW w:w="1248" w:type="dxa"/>
                        <w:tcBorders>
                          <w:left w:val="single" w:color="000000" w:sz="8" w:space="0"/>
                        </w:tcBorders>
                      </w:tcPr>
                      <w:p>
                        <w:pPr>
                          <w:pStyle w:val="13"/>
                          <w:rPr>
                            <w:rFonts w:ascii="Times New Roman"/>
                            <w:sz w:val="18"/>
                          </w:rPr>
                        </w:pPr>
                      </w:p>
                    </w:tc>
                    <w:tc>
                      <w:tcPr>
                        <w:tcW w:w="1233" w:type="dxa"/>
                      </w:tcPr>
                      <w:p>
                        <w:pPr>
                          <w:pStyle w:val="13"/>
                          <w:rPr>
                            <w:rFonts w:ascii="Times New Roman"/>
                            <w:sz w:val="18"/>
                          </w:rPr>
                        </w:pPr>
                      </w:p>
                    </w:tc>
                    <w:tc>
                      <w:tcPr>
                        <w:tcW w:w="998" w:type="dxa"/>
                      </w:tcPr>
                      <w:p>
                        <w:pPr>
                          <w:pStyle w:val="13"/>
                          <w:rPr>
                            <w:rFonts w:ascii="Times New Roman"/>
                            <w:sz w:val="18"/>
                          </w:rPr>
                        </w:pPr>
                      </w:p>
                    </w:tc>
                    <w:tc>
                      <w:tcPr>
                        <w:tcW w:w="393" w:type="dxa"/>
                      </w:tcPr>
                      <w:p>
                        <w:pPr>
                          <w:pStyle w:val="13"/>
                          <w:rPr>
                            <w:rFonts w:ascii="Times New Roman"/>
                            <w:sz w:val="18"/>
                          </w:rPr>
                        </w:pPr>
                      </w:p>
                    </w:tc>
                    <w:tc>
                      <w:tcPr>
                        <w:tcW w:w="508" w:type="dxa"/>
                        <w:tcBorders>
                          <w:right w:val="thickThinMediumGap" w:color="000000" w:sz="16" w:space="0"/>
                        </w:tcBorders>
                      </w:tcPr>
                      <w:p>
                        <w:pPr>
                          <w:pStyle w:val="13"/>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66" w:hRule="atLeast"/>
                    </w:trPr>
                    <w:tc>
                      <w:tcPr>
                        <w:tcW w:w="1535" w:type="dxa"/>
                        <w:tcBorders>
                          <w:left w:val="thickThinMediumGap" w:color="000000" w:sz="16" w:space="0"/>
                          <w:right w:val="single" w:color="000000" w:sz="8" w:space="0"/>
                        </w:tcBorders>
                      </w:tcPr>
                      <w:p>
                        <w:pPr>
                          <w:pStyle w:val="13"/>
                          <w:spacing w:before="19"/>
                          <w:ind w:left="75"/>
                          <w:rPr>
                            <w:sz w:val="20"/>
                          </w:rPr>
                        </w:pPr>
                        <w:r>
                          <w:rPr>
                            <w:sz w:val="20"/>
                          </w:rPr>
                          <w:t>11 8</w:t>
                        </w:r>
                      </w:p>
                    </w:tc>
                    <w:tc>
                      <w:tcPr>
                        <w:tcW w:w="1248" w:type="dxa"/>
                        <w:tcBorders>
                          <w:left w:val="single" w:color="000000" w:sz="8" w:space="0"/>
                        </w:tcBorders>
                      </w:tcPr>
                      <w:p>
                        <w:pPr>
                          <w:pStyle w:val="13"/>
                          <w:rPr>
                            <w:rFonts w:ascii="Times New Roman"/>
                            <w:sz w:val="18"/>
                          </w:rPr>
                        </w:pPr>
                      </w:p>
                    </w:tc>
                    <w:tc>
                      <w:tcPr>
                        <w:tcW w:w="1233" w:type="dxa"/>
                      </w:tcPr>
                      <w:p>
                        <w:pPr>
                          <w:pStyle w:val="13"/>
                          <w:rPr>
                            <w:rFonts w:ascii="Times New Roman"/>
                            <w:sz w:val="18"/>
                          </w:rPr>
                        </w:pPr>
                      </w:p>
                    </w:tc>
                    <w:tc>
                      <w:tcPr>
                        <w:tcW w:w="998" w:type="dxa"/>
                      </w:tcPr>
                      <w:p>
                        <w:pPr>
                          <w:pStyle w:val="13"/>
                          <w:rPr>
                            <w:rFonts w:ascii="Times New Roman"/>
                            <w:sz w:val="18"/>
                          </w:rPr>
                        </w:pPr>
                      </w:p>
                    </w:tc>
                    <w:tc>
                      <w:tcPr>
                        <w:tcW w:w="393" w:type="dxa"/>
                      </w:tcPr>
                      <w:p>
                        <w:pPr>
                          <w:pStyle w:val="13"/>
                          <w:rPr>
                            <w:rFonts w:ascii="Times New Roman"/>
                            <w:sz w:val="18"/>
                          </w:rPr>
                        </w:pPr>
                      </w:p>
                    </w:tc>
                    <w:tc>
                      <w:tcPr>
                        <w:tcW w:w="508" w:type="dxa"/>
                        <w:tcBorders>
                          <w:right w:val="thickThinMediumGap" w:color="000000" w:sz="16" w:space="0"/>
                        </w:tcBorders>
                      </w:tcPr>
                      <w:p>
                        <w:pPr>
                          <w:pStyle w:val="13"/>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1" w:hRule="atLeast"/>
                    </w:trPr>
                    <w:tc>
                      <w:tcPr>
                        <w:tcW w:w="1535" w:type="dxa"/>
                        <w:tcBorders>
                          <w:left w:val="thickThinMediumGap" w:color="000000" w:sz="16" w:space="0"/>
                          <w:bottom w:val="thickThinMediumGap" w:color="000000" w:sz="12" w:space="0"/>
                          <w:right w:val="single" w:color="000000" w:sz="8" w:space="0"/>
                        </w:tcBorders>
                      </w:tcPr>
                      <w:p>
                        <w:pPr>
                          <w:pStyle w:val="13"/>
                          <w:spacing w:before="19"/>
                          <w:ind w:left="75"/>
                          <w:rPr>
                            <w:sz w:val="20"/>
                          </w:rPr>
                        </w:pPr>
                        <w:r>
                          <w:rPr>
                            <w:sz w:val="20"/>
                          </w:rPr>
                          <w:t>11 12</w:t>
                        </w:r>
                      </w:p>
                    </w:tc>
                    <w:tc>
                      <w:tcPr>
                        <w:tcW w:w="1248" w:type="dxa"/>
                        <w:tcBorders>
                          <w:left w:val="single" w:color="000000" w:sz="8" w:space="0"/>
                          <w:bottom w:val="thickThinMediumGap" w:color="000000" w:sz="12" w:space="0"/>
                        </w:tcBorders>
                      </w:tcPr>
                      <w:p>
                        <w:pPr>
                          <w:pStyle w:val="13"/>
                          <w:rPr>
                            <w:rFonts w:ascii="Times New Roman"/>
                            <w:sz w:val="18"/>
                          </w:rPr>
                        </w:pPr>
                      </w:p>
                    </w:tc>
                    <w:tc>
                      <w:tcPr>
                        <w:tcW w:w="1233" w:type="dxa"/>
                        <w:tcBorders>
                          <w:bottom w:val="thickThinMediumGap" w:color="000000" w:sz="12" w:space="0"/>
                        </w:tcBorders>
                      </w:tcPr>
                      <w:p>
                        <w:pPr>
                          <w:pStyle w:val="13"/>
                          <w:rPr>
                            <w:rFonts w:ascii="Times New Roman"/>
                            <w:sz w:val="18"/>
                          </w:rPr>
                        </w:pPr>
                      </w:p>
                    </w:tc>
                    <w:tc>
                      <w:tcPr>
                        <w:tcW w:w="998" w:type="dxa"/>
                        <w:tcBorders>
                          <w:bottom w:val="thickThinMediumGap" w:color="000000" w:sz="12" w:space="0"/>
                        </w:tcBorders>
                      </w:tcPr>
                      <w:p>
                        <w:pPr>
                          <w:pStyle w:val="13"/>
                          <w:rPr>
                            <w:rFonts w:ascii="Times New Roman"/>
                            <w:sz w:val="18"/>
                          </w:rPr>
                        </w:pPr>
                      </w:p>
                    </w:tc>
                    <w:tc>
                      <w:tcPr>
                        <w:tcW w:w="393" w:type="dxa"/>
                        <w:tcBorders>
                          <w:bottom w:val="thickThinMediumGap" w:color="000000" w:sz="12" w:space="0"/>
                        </w:tcBorders>
                      </w:tcPr>
                      <w:p>
                        <w:pPr>
                          <w:pStyle w:val="13"/>
                          <w:rPr>
                            <w:rFonts w:ascii="Times New Roman"/>
                            <w:sz w:val="18"/>
                          </w:rPr>
                        </w:pPr>
                      </w:p>
                    </w:tc>
                    <w:tc>
                      <w:tcPr>
                        <w:tcW w:w="508" w:type="dxa"/>
                        <w:tcBorders>
                          <w:bottom w:val="thickThinMediumGap" w:color="000000" w:sz="12" w:space="0"/>
                          <w:right w:val="thickThinMediumGap" w:color="000000" w:sz="16" w:space="0"/>
                        </w:tcBorders>
                      </w:tcPr>
                      <w:p>
                        <w:pPr>
                          <w:pStyle w:val="13"/>
                          <w:rPr>
                            <w:rFonts w:ascii="Times New Roman"/>
                            <w:sz w:val="18"/>
                          </w:rPr>
                        </w:pPr>
                      </w:p>
                    </w:tc>
                  </w:tr>
                </w:tbl>
                <w:p>
                  <w:pPr>
                    <w:pStyle w:val="7"/>
                  </w:pPr>
                </w:p>
              </w:txbxContent>
            </v:textbox>
            <w10:wrap type="none"/>
            <w10:anchorlock/>
          </v:shape>
        </w:pict>
      </w:r>
      <w:r>
        <w:rPr>
          <w:rFonts w:hint="default" w:ascii="Times New Roman" w:hAnsi="Times New Roman" w:cs="Times New Roman"/>
          <w:spacing w:val="1"/>
          <w:sz w:val="28"/>
          <w:szCs w:val="28"/>
        </w:rPr>
        <w:t xml:space="preserve"> </w:t>
      </w:r>
      <w:r>
        <w:rPr>
          <w:rFonts w:hint="default" w:ascii="Times New Roman" w:hAnsi="Times New Roman" w:cs="Times New Roman"/>
          <w:spacing w:val="1"/>
          <w:position w:val="59"/>
          <w:sz w:val="28"/>
          <w:szCs w:val="28"/>
        </w:rPr>
        <w:pict>
          <v:group id="_x0000_s3227" o:spid="_x0000_s3227" o:spt="203" style="height:120.15pt;width:100.1pt;" coordsize="2002,2403">
            <o:lock v:ext="edit"/>
            <v:shape id="_x0000_s3228" o:spid="_x0000_s3228" style="position:absolute;left:45;top:45;height:346;width:346;" fillcolor="#6E6E6E" filled="t" stroked="f" coordorigin="46,46" coordsize="346,346" path="m219,46l151,59,96,96,59,151,46,219,59,286,96,341,151,378,219,391,285,378,340,341,378,286,391,219,378,151,340,96,285,59,219,46xe">
              <v:path arrowok="t"/>
              <v:fill on="t" focussize="0,0"/>
              <v:stroke on="f"/>
              <v:imagedata o:title=""/>
              <o:lock v:ext="edit"/>
            </v:shape>
            <v:shape id="_x0000_s3229" o:spid="_x0000_s3229" style="position:absolute;left:5;top:5;height:348;width:346;" fillcolor="#ECECEC" filled="t" stroked="f" coordorigin="5,5" coordsize="346,348" path="m178,5l110,19,55,56,18,111,5,178,18,246,55,301,110,339,178,353,245,339,300,301,337,246,351,178,337,111,300,56,245,19,178,5xe">
              <v:path arrowok="t"/>
              <v:fill on="t" focussize="0,0"/>
              <v:stroke on="f"/>
              <v:imagedata o:title=""/>
              <o:lock v:ext="edit"/>
            </v:shape>
            <v:shape id="_x0000_s3230" o:spid="_x0000_s3230" style="position:absolute;left:5;top:5;height:348;width:346;" filled="f" stroked="t" coordorigin="5,5" coordsize="346,348" path="m178,5l110,19,55,56,18,111,5,178,18,246,55,301,110,339,178,353,245,339,300,301,337,246,351,178,337,111,300,56,245,19,178,5xe">
              <v:path arrowok="t"/>
              <v:fill on="f" focussize="0,0"/>
              <v:stroke weight="0.5pt" color="#000000"/>
              <v:imagedata o:title=""/>
              <o:lock v:ext="edit"/>
            </v:shape>
            <v:shape id="_x0000_s3231" o:spid="_x0000_s3231" style="position:absolute;left:45;top:621;height:346;width:346;" fillcolor="#6E6E6E" filled="t" stroked="f" coordorigin="46,622" coordsize="346,346" path="m219,622l151,635,96,672,59,727,46,795,59,862,96,917,151,954,219,967,285,954,340,917,378,862,391,795,378,727,340,672,285,635,219,622xe">
              <v:path arrowok="t"/>
              <v:fill on="t" focussize="0,0"/>
              <v:stroke on="f"/>
              <v:imagedata o:title=""/>
              <o:lock v:ext="edit"/>
            </v:shape>
            <v:shape id="_x0000_s3232" o:spid="_x0000_s3232" style="position:absolute;left:5;top:581;height:346;width:346;" fillcolor="#ECECEC" filled="t" stroked="f" coordorigin="5,581" coordsize="346,346" path="m178,581l110,594,55,631,18,686,5,754,18,821,55,876,110,913,178,927,245,913,300,876,337,821,351,754,337,686,300,631,245,594,178,581xe">
              <v:path arrowok="t"/>
              <v:fill on="t" focussize="0,0"/>
              <v:stroke on="f"/>
              <v:imagedata o:title=""/>
              <o:lock v:ext="edit"/>
            </v:shape>
            <v:shape id="_x0000_s3233" o:spid="_x0000_s3233" style="position:absolute;left:5;top:353;height:574;width:346;" filled="f" stroked="t" coordorigin="5,353" coordsize="346,574" path="m178,581l110,594,55,631,18,686,5,754,18,821,55,876,110,913,178,927,245,913,300,876,337,821,351,754,337,686,300,631,245,594,178,581xm178,353l178,581e">
              <v:path arrowok="t"/>
              <v:fill on="f" focussize="0,0"/>
              <v:stroke weight="0.5pt" color="#000000"/>
              <v:imagedata o:title=""/>
              <o:lock v:ext="edit"/>
            </v:shape>
            <v:shape id="_x0000_s3234" o:spid="_x0000_s3234" style="position:absolute;left:619;top:621;height:346;width:346;" fillcolor="#6E6E6E" filled="t" stroked="f" coordorigin="619,622" coordsize="346,346" path="m792,622l725,635,670,672,633,727,619,795,633,862,670,917,725,954,792,967,860,954,915,917,951,862,965,795,951,727,915,672,860,635,792,622xe">
              <v:path arrowok="t"/>
              <v:fill on="t" focussize="0,0"/>
              <v:stroke on="f"/>
              <v:imagedata o:title=""/>
              <o:lock v:ext="edit"/>
            </v:shape>
            <v:shape id="_x0000_s3235" o:spid="_x0000_s3235" style="position:absolute;left:578;top:581;height:346;width:348;" fillcolor="#ECECEC" filled="t" stroked="f" coordorigin="579,581" coordsize="348,346" path="m754,581l686,594,630,631,592,686,579,754,592,821,630,876,686,913,754,927,820,913,875,876,913,821,927,754,913,686,875,631,820,594,754,581xe">
              <v:path arrowok="t"/>
              <v:fill on="t" focussize="0,0"/>
              <v:stroke on="f"/>
              <v:imagedata o:title=""/>
              <o:lock v:ext="edit"/>
            </v:shape>
            <v:shape id="_x0000_s3236" o:spid="_x0000_s3236" style="position:absolute;left:350;top:581;height:346;width:576;" filled="f" stroked="t" coordorigin="351,581" coordsize="576,346" path="m754,581l686,594,630,631,592,686,579,754,592,821,630,876,686,913,754,927,820,913,875,876,913,821,927,754,913,686,875,631,820,594,754,581xm351,754l579,754e">
              <v:path arrowok="t"/>
              <v:fill on="f" focussize="0,0"/>
              <v:stroke weight="0.5pt" color="#000000"/>
              <v:imagedata o:title=""/>
              <o:lock v:ext="edit"/>
            </v:shape>
            <v:shape id="_x0000_s3237" o:spid="_x0000_s3237" style="position:absolute;left:1080;top:45;height:346;width:346;" fillcolor="#6E6E6E" filled="t" stroked="f" coordorigin="1080,46" coordsize="346,346" path="m1253,46l1185,59,1131,96,1094,151,1080,219,1094,286,1131,341,1185,378,1253,391,1320,378,1375,341,1412,286,1426,219,1412,151,1375,96,1320,59,1253,46xe">
              <v:path arrowok="t"/>
              <v:fill on="t" focussize="0,0"/>
              <v:stroke on="f"/>
              <v:imagedata o:title=""/>
              <o:lock v:ext="edit"/>
            </v:shape>
            <v:shape id="_x0000_s3238" o:spid="_x0000_s3238" style="position:absolute;left:1039;top:5;height:348;width:346;" fillcolor="#ECECEC" filled="t" stroked="f" coordorigin="1039,5" coordsize="346,348" path="m1212,5l1145,19,1090,56,1053,111,1039,178,1053,246,1090,301,1145,339,1212,353,1280,339,1335,301,1371,246,1385,178,1371,111,1335,56,1280,19,1212,5xe">
              <v:path arrowok="t"/>
              <v:fill on="t" focussize="0,0"/>
              <v:stroke on="f"/>
              <v:imagedata o:title=""/>
              <o:lock v:ext="edit"/>
            </v:shape>
            <v:shape id="_x0000_s3239" o:spid="_x0000_s3239" style="position:absolute;left:1039;top:5;height:348;width:346;" filled="f" stroked="t" coordorigin="1039,5" coordsize="346,348" path="m1212,5l1145,19,1090,56,1053,111,1039,178,1053,246,1090,301,1145,339,1212,353,1280,339,1335,301,1371,246,1385,178,1371,111,1335,56,1280,19,1212,5xe">
              <v:path arrowok="t"/>
              <v:fill on="f" focussize="0,0"/>
              <v:stroke weight="0.5pt" color="#000000"/>
              <v:imagedata o:title=""/>
              <o:lock v:ext="edit"/>
            </v:shape>
            <v:shape id="_x0000_s3240" o:spid="_x0000_s3240" style="position:absolute;left:1080;top:621;height:346;width:346;" fillcolor="#6E6E6E" filled="t" stroked="f" coordorigin="1080,622" coordsize="346,346" path="m1253,622l1185,635,1131,672,1094,727,1080,795,1094,862,1131,917,1185,954,1253,967,1320,954,1375,917,1412,862,1426,795,1412,727,1375,672,1320,635,1253,622xe">
              <v:path arrowok="t"/>
              <v:fill on="t" focussize="0,0"/>
              <v:stroke on="f"/>
              <v:imagedata o:title=""/>
              <o:lock v:ext="edit"/>
            </v:shape>
            <v:shape id="_x0000_s3241" o:spid="_x0000_s3241" style="position:absolute;left:1039;top:581;height:346;width:346;" fillcolor="#ECECEC" filled="t" stroked="f" coordorigin="1039,581" coordsize="346,346" path="m1212,581l1145,594,1090,631,1053,686,1039,754,1053,821,1090,876,1145,913,1212,927,1280,913,1335,876,1371,821,1385,754,1371,686,1335,631,1280,594,1212,581xe">
              <v:path arrowok="t"/>
              <v:fill on="t" focussize="0,0"/>
              <v:stroke on="f"/>
              <v:imagedata o:title=""/>
              <o:lock v:ext="edit"/>
            </v:shape>
            <v:shape id="_x0000_s3242" o:spid="_x0000_s3242" style="position:absolute;left:1039;top:581;height:346;width:346;" filled="f" stroked="t" coordorigin="1039,581" coordsize="346,346" path="m1212,581l1145,594,1090,631,1053,686,1039,754,1053,821,1090,876,1145,913,1212,927,1280,913,1335,876,1371,821,1385,754,1371,686,1335,631,1280,594,1212,581xe">
              <v:path arrowok="t"/>
              <v:fill on="f" focussize="0,0"/>
              <v:stroke weight="0.5pt" color="#000000"/>
              <v:imagedata o:title=""/>
              <o:lock v:ext="edit"/>
            </v:shape>
            <v:shape id="_x0000_s3243" o:spid="_x0000_s3243" style="position:absolute;left:1653;top:621;height:346;width:348;" fillcolor="#6E6E6E" filled="t" stroked="f" coordorigin="1654,622" coordsize="348,346" path="m1827,622l1760,635,1705,672,1668,727,1654,795,1668,862,1705,917,1760,954,1827,967,1894,954,1950,917,1988,862,2002,795,1988,727,1950,672,1894,635,1827,622xe">
              <v:path arrowok="t"/>
              <v:fill on="t" focussize="0,0"/>
              <v:stroke on="f"/>
              <v:imagedata o:title=""/>
              <o:lock v:ext="edit"/>
            </v:shape>
            <v:shape id="_x0000_s3244" o:spid="_x0000_s3244" style="position:absolute;left:1615;top:581;height:346;width:346;" fillcolor="#ECECEC" filled="t" stroked="f" coordorigin="1615,581" coordsize="346,346" path="m1788,581l1721,594,1666,631,1629,686,1615,754,1629,821,1666,876,1721,913,1788,927,1856,913,1911,876,1947,821,1961,754,1947,686,1911,631,1856,594,1788,581xe">
              <v:path arrowok="t"/>
              <v:fill on="t" focussize="0,0"/>
              <v:stroke on="f"/>
              <v:imagedata o:title=""/>
              <o:lock v:ext="edit"/>
            </v:shape>
            <v:shape id="_x0000_s3245" o:spid="_x0000_s3245" style="position:absolute;left:1385;top:581;height:346;width:576;" filled="f" stroked="t" coordorigin="1385,581" coordsize="576,346" path="m1788,581l1721,594,1666,631,1629,686,1615,754,1629,821,1666,876,1721,913,1788,927,1856,913,1911,876,1947,821,1961,754,1947,686,1911,631,1856,594,1788,581xm1385,754l1615,754e">
              <v:path arrowok="t"/>
              <v:fill on="f" focussize="0,0"/>
              <v:stroke weight="0.5pt" color="#000000"/>
              <v:imagedata o:title=""/>
              <o:lock v:ext="edit"/>
            </v:shape>
            <v:shape id="_x0000_s3246" o:spid="_x0000_s3246" style="position:absolute;left:1653;top:45;height:346;width:348;" fillcolor="#6E6E6E" filled="t" stroked="f" coordorigin="1654,46" coordsize="348,346" path="m1827,46l1760,59,1705,96,1668,151,1654,219,1668,286,1705,341,1760,378,1827,391,1894,378,1950,341,1988,286,2002,219,1988,151,1950,96,1894,59,1827,46xe">
              <v:path arrowok="t"/>
              <v:fill on="t" focussize="0,0"/>
              <v:stroke on="f"/>
              <v:imagedata o:title=""/>
              <o:lock v:ext="edit"/>
            </v:shape>
            <v:shape id="_x0000_s3247" o:spid="_x0000_s3247" style="position:absolute;left:1615;top:5;height:348;width:346;" fillcolor="#ECECEC" filled="t" stroked="f" coordorigin="1615,5" coordsize="346,348" path="m1788,5l1721,19,1666,56,1629,111,1615,178,1629,246,1666,301,1721,339,1788,353,1856,339,1911,301,1947,246,1961,178,1947,111,1911,56,1856,19,1788,5xe">
              <v:path arrowok="t"/>
              <v:fill on="t" focussize="0,0"/>
              <v:stroke on="f"/>
              <v:imagedata o:title=""/>
              <o:lock v:ext="edit"/>
            </v:shape>
            <v:shape id="_x0000_s3248" o:spid="_x0000_s3248" style="position:absolute;left:1334;top:5;height:627;width:627;" filled="f" stroked="t" coordorigin="1335,5" coordsize="627,627" path="m1788,5l1721,19,1666,56,1629,111,1615,178,1629,246,1666,301,1721,339,1788,353,1856,339,1911,301,1947,246,1961,178,1947,111,1911,56,1856,19,1788,5xm1385,178l1615,180m1666,300l1335,631e">
              <v:path arrowok="t"/>
              <v:fill on="f" focussize="0,0"/>
              <v:stroke weight="0.5pt" color="#000000"/>
              <v:imagedata o:title=""/>
              <o:lock v:ext="edit"/>
            </v:shape>
            <v:shape id="_x0000_s3249" o:spid="_x0000_s3249" style="position:absolute;left:350;top:1454;height:346;width:346;" fillcolor="#6E6E6E" filled="t" stroked="f" coordorigin="351,1455" coordsize="346,346" path="m523,1455l456,1468,401,1505,364,1560,351,1627,364,1695,401,1750,456,1787,523,1800,591,1787,646,1750,683,1695,696,1627,683,1560,646,1505,591,1468,523,1455xe">
              <v:path arrowok="t"/>
              <v:fill on="t" focussize="0,0"/>
              <v:stroke on="f"/>
              <v:imagedata o:title=""/>
              <o:lock v:ext="edit"/>
            </v:shape>
            <v:shape id="_x0000_s3250" o:spid="_x0000_s3250" style="position:absolute;left:309;top:1413;height:348;width:346;" fillcolor="#ECECEC" filled="t" stroked="f" coordorigin="310,1414" coordsize="346,348" path="m483,1414l415,1428,360,1465,323,1521,310,1589,323,1655,360,1710,415,1748,483,1762,550,1748,605,1710,642,1655,655,1589,642,1521,605,1465,550,1428,483,1414xe">
              <v:path arrowok="t"/>
              <v:fill on="t" focussize="0,0"/>
              <v:stroke on="f"/>
              <v:imagedata o:title=""/>
              <o:lock v:ext="edit"/>
            </v:shape>
            <v:shape id="_x0000_s3251" o:spid="_x0000_s3251" style="position:absolute;left:309;top:1413;height:348;width:346;" filled="f" stroked="t" coordorigin="310,1414" coordsize="346,348" path="m483,1414l415,1428,360,1465,323,1521,310,1589,323,1655,360,1710,415,1748,483,1762,550,1748,605,1710,642,1655,655,1589,642,1521,605,1465,550,1428,483,1414xe">
              <v:path arrowok="t"/>
              <v:fill on="f" focussize="0,0"/>
              <v:stroke weight="0.5pt" color="#000000"/>
              <v:imagedata o:title=""/>
              <o:lock v:ext="edit"/>
            </v:shape>
            <v:shape id="_x0000_s3252" o:spid="_x0000_s3252" style="position:absolute;left:578;top:2057;height:346;width:348;" fillcolor="#6E6E6E" filled="t" stroked="f" coordorigin="579,2057" coordsize="348,346" path="m754,2057l686,2070,630,2107,592,2162,579,2230,592,2297,630,2352,686,2389,754,2403,820,2389,875,2352,913,2297,927,2230,913,2162,875,2107,820,2070,754,2057xe">
              <v:path arrowok="t"/>
              <v:fill on="t" focussize="0,0"/>
              <v:stroke on="f"/>
              <v:imagedata o:title=""/>
              <o:lock v:ext="edit"/>
            </v:shape>
            <v:shape id="_x0000_s3253" o:spid="_x0000_s3253" style="position:absolute;left:540;top:2016;height:346;width:346;" fillcolor="#ECECEC" filled="t" stroked="f" coordorigin="540,2016" coordsize="346,346" path="m713,2016l645,2030,591,2067,554,2123,540,2189,554,2256,591,2311,645,2348,713,2362,780,2348,835,2311,872,2256,886,2189,872,2123,835,2067,780,2030,713,2016xe">
              <v:path arrowok="t"/>
              <v:fill on="t" focussize="0,0"/>
              <v:stroke on="f"/>
              <v:imagedata o:title=""/>
              <o:lock v:ext="edit"/>
            </v:shape>
            <v:shape id="_x0000_s3254" o:spid="_x0000_s3254" style="position:absolute;left:482;top:1761;height:600;width:404;" filled="f" stroked="t" coordorigin="483,1762" coordsize="404,600" path="m713,2016l645,2030,591,2067,554,2123,540,2189,554,2256,591,2311,645,2348,713,2362,780,2348,835,2311,872,2256,886,2189,872,2123,835,2067,780,2030,713,2016xm483,1762l591,2069e">
              <v:path arrowok="t"/>
              <v:fill on="f" focussize="0,0"/>
              <v:stroke weight="0.5pt" color="#000000"/>
              <v:imagedata o:title=""/>
              <o:lock v:ext="edit"/>
            </v:shape>
            <v:shape id="_x0000_s3255" o:spid="_x0000_s3255" style="position:absolute;left:1152;top:2057;height:346;width:346;" fillcolor="#6E6E6E" filled="t" stroked="f" coordorigin="1152,2057" coordsize="346,346" path="m1325,2057l1257,2070,1203,2107,1166,2162,1152,2230,1166,2297,1203,2352,1257,2389,1325,2403,1392,2389,1447,2352,1484,2297,1498,2230,1484,2162,1447,2107,1392,2070,1325,2057xe">
              <v:path arrowok="t"/>
              <v:fill on="t" focussize="0,0"/>
              <v:stroke on="f"/>
              <v:imagedata o:title=""/>
              <o:lock v:ext="edit"/>
            </v:shape>
            <v:shape id="_x0000_s3256" o:spid="_x0000_s3256" style="position:absolute;left:1113;top:2016;height:346;width:346;" fillcolor="#ECECEC" filled="t" stroked="f" coordorigin="1114,2016" coordsize="346,346" path="m1287,2016l1219,2030,1164,2067,1127,2123,1114,2189,1127,2256,1164,2311,1219,2348,1287,2362,1353,2348,1408,2311,1446,2256,1459,2189,1446,2123,1408,2067,1353,2030,1287,2016xe">
              <v:path arrowok="t"/>
              <v:fill on="t" focussize="0,0"/>
              <v:stroke on="f"/>
              <v:imagedata o:title=""/>
              <o:lock v:ext="edit"/>
            </v:shape>
            <v:shape id="_x0000_s3257" o:spid="_x0000_s3257" style="position:absolute;left:885;top:2016;height:346;width:574;" filled="f" stroked="t" coordorigin="886,2016" coordsize="574,346" path="m1287,2016l1219,2030,1164,2067,1127,2123,1114,2189,1127,2256,1164,2311,1219,2348,1287,2362,1353,2348,1408,2311,1446,2256,1459,2189,1446,2123,1408,2067,1353,2030,1287,2016xm886,2189l1114,2191e">
              <v:path arrowok="t"/>
              <v:fill on="f" focussize="0,0"/>
              <v:stroke weight="0.5pt" color="#000000"/>
              <v:imagedata o:title=""/>
              <o:lock v:ext="edit"/>
            </v:shape>
            <v:shape id="_x0000_s3258" o:spid="_x0000_s3258" style="position:absolute;left:1353;top:1454;height:346;width:346;" fillcolor="#6E6E6E" filled="t" stroked="f" coordorigin="1354,1455" coordsize="346,346" path="m1527,1455l1459,1468,1404,1505,1367,1560,1354,1627,1367,1695,1404,1750,1459,1787,1527,1800,1593,1787,1648,1750,1686,1695,1699,1627,1686,1560,1648,1505,1593,1468,1527,1455xe">
              <v:path arrowok="t"/>
              <v:fill on="t" focussize="0,0"/>
              <v:stroke on="f"/>
              <v:imagedata o:title=""/>
              <o:lock v:ext="edit"/>
            </v:shape>
            <v:shape id="_x0000_s3259" o:spid="_x0000_s3259" style="position:absolute;left:1313;top:1413;height:348;width:346;" fillcolor="#ECECEC" filled="t" stroked="f" coordorigin="1313,1414" coordsize="346,348" path="m1486,1414l1418,1428,1363,1465,1326,1521,1313,1589,1326,1655,1363,1710,1418,1748,1486,1762,1553,1748,1608,1710,1645,1655,1659,1589,1645,1521,1608,1465,1553,1428,1486,1414xe">
              <v:path arrowok="t"/>
              <v:fill on="t" focussize="0,0"/>
              <v:stroke on="f"/>
              <v:imagedata o:title=""/>
              <o:lock v:ext="edit"/>
            </v:shape>
            <v:shape id="_x0000_s3260" o:spid="_x0000_s3260" style="position:absolute;left:1313;top:1413;height:348;width:346;" filled="f" stroked="t" coordorigin="1313,1414" coordsize="346,348" path="m1486,1414l1418,1428,1363,1465,1326,1521,1313,1589,1326,1655,1363,1710,1418,1748,1486,1762,1553,1748,1608,1710,1645,1655,1659,1589,1645,1521,1608,1465,1553,1428,1486,1414xe">
              <v:path arrowok="t"/>
              <v:fill on="f" focussize="0,0"/>
              <v:stroke weight="0.5pt" color="#000000"/>
              <v:imagedata o:title=""/>
              <o:lock v:ext="edit"/>
            </v:shape>
            <v:shape id="_x0000_s3261" o:spid="_x0000_s3261" style="position:absolute;left:852;top:1053;height:346;width:346;" fillcolor="#6E6E6E" filled="t" stroked="f" coordorigin="852,1054" coordsize="346,346" path="m1025,1054l957,1067,903,1104,866,1159,852,1227,866,1294,903,1349,957,1386,1025,1399,1092,1386,1147,1349,1184,1294,1198,1227,1184,1159,1147,1104,1092,1067,1025,1054xe">
              <v:path arrowok="t"/>
              <v:fill on="t" focussize="0,0"/>
              <v:stroke on="f"/>
              <v:imagedata o:title=""/>
              <o:lock v:ext="edit"/>
            </v:shape>
            <v:shape id="_x0000_s3262" o:spid="_x0000_s3262" style="position:absolute;left:811;top:1013;height:346;width:346;" fillcolor="#ECECEC" filled="t" stroked="f" coordorigin="811,1013" coordsize="346,346" path="m984,1013l917,1026,862,1063,825,1118,811,1186,825,1253,862,1308,917,1345,984,1359,1052,1345,1107,1308,1143,1253,1157,1186,1143,1118,1107,1063,1052,1026,984,1013xe">
              <v:path arrowok="t"/>
              <v:fill on="t" focussize="0,0"/>
              <v:stroke on="f"/>
              <v:imagedata o:title=""/>
              <o:lock v:ext="edit"/>
            </v:shape>
            <v:shape id="_x0000_s3263" o:spid="_x0000_s3263" style="position:absolute;left:482;top:1013;height:1004;width:1004;" filled="f" stroked="t" coordorigin="483,1013" coordsize="1004,1004" path="m984,1013l917,1026,862,1063,825,1118,811,1186,825,1253,862,1308,917,1345,984,1359,1052,1345,1107,1308,1143,1253,1157,1186,1143,1118,1107,1063,1052,1026,984,1013xm483,1414l811,1186m1157,1186l1486,1414m862,1308l713,2016e">
              <v:path arrowok="t"/>
              <v:fill on="f" focussize="0,0"/>
              <v:stroke weight="0.5pt" color="#000000"/>
              <v:imagedata o:title=""/>
              <o:lock v:ext="edit"/>
            </v:shape>
            <v:shape id="_x0000_s3264" o:spid="_x0000_s3264" o:spt="202" type="#_x0000_t202" style="position:absolute;left:134;top:114;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1</w:t>
                    </w:r>
                  </w:p>
                </w:txbxContent>
              </v:textbox>
            </v:shape>
            <v:shape id="_x0000_s3265" o:spid="_x0000_s3265" o:spt="202" type="#_x0000_t202" style="position:absolute;left:1171;top:114;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2</w:t>
                    </w:r>
                  </w:p>
                </w:txbxContent>
              </v:textbox>
            </v:shape>
            <v:shape id="_x0000_s3266" o:spid="_x0000_s3266" o:spt="202" type="#_x0000_t202" style="position:absolute;left:1745;top:114;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3</w:t>
                    </w:r>
                  </w:p>
                </w:txbxContent>
              </v:textbox>
            </v:shape>
            <v:shape id="_x0000_s3267" o:spid="_x0000_s3267" o:spt="202" type="#_x0000_t202" style="position:absolute;left:134;top:686;height:161;width:1139;" filled="f" stroked="f" coordsize="21600,21600">
              <v:path/>
              <v:fill on="f" focussize="0,0"/>
              <v:stroke on="f" joinstyle="miter"/>
              <v:imagedata o:title=""/>
              <o:lock v:ext="edit"/>
              <v:textbox inset="0mm,0mm,0mm,0mm">
                <w:txbxContent>
                  <w:p>
                    <w:pPr>
                      <w:tabs>
                        <w:tab w:val="left" w:pos="575"/>
                        <w:tab w:val="left" w:pos="1036"/>
                      </w:tabs>
                      <w:spacing w:before="0" w:line="155" w:lineRule="exact"/>
                      <w:ind w:left="0" w:right="0" w:firstLine="0"/>
                      <w:jc w:val="left"/>
                      <w:rPr>
                        <w:rFonts w:ascii="Arial"/>
                        <w:sz w:val="16"/>
                      </w:rPr>
                    </w:pPr>
                    <w:r>
                      <w:rPr>
                        <w:rFonts w:ascii="Arial"/>
                        <w:sz w:val="16"/>
                      </w:rPr>
                      <w:t>4</w:t>
                    </w:r>
                    <w:r>
                      <w:rPr>
                        <w:rFonts w:ascii="Arial"/>
                        <w:sz w:val="16"/>
                      </w:rPr>
                      <w:tab/>
                    </w:r>
                    <w:r>
                      <w:rPr>
                        <w:rFonts w:ascii="Arial"/>
                        <w:sz w:val="16"/>
                      </w:rPr>
                      <w:t>5</w:t>
                    </w:r>
                    <w:r>
                      <w:rPr>
                        <w:rFonts w:ascii="Arial"/>
                        <w:sz w:val="16"/>
                      </w:rPr>
                      <w:tab/>
                    </w:r>
                    <w:r>
                      <w:rPr>
                        <w:rFonts w:ascii="Arial"/>
                        <w:sz w:val="16"/>
                      </w:rPr>
                      <w:t>6</w:t>
                    </w:r>
                  </w:p>
                </w:txbxContent>
              </v:textbox>
            </v:shape>
            <v:shape id="_x0000_s3268" o:spid="_x0000_s3268" o:spt="202" type="#_x0000_t202" style="position:absolute;left:1745;top:686;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7</w:t>
                    </w:r>
                  </w:p>
                </w:txbxContent>
              </v:textbox>
            </v:shape>
            <v:shape id="_x0000_s3269" o:spid="_x0000_s3269" o:spt="202" type="#_x0000_t202" style="position:absolute;left:943;top:1118;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8</w:t>
                    </w:r>
                  </w:p>
                </w:txbxContent>
              </v:textbox>
            </v:shape>
            <v:shape id="_x0000_s3270" o:spid="_x0000_s3270" o:spt="202" type="#_x0000_t202" style="position:absolute;left:441;top:1523;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9</w:t>
                    </w:r>
                  </w:p>
                </w:txbxContent>
              </v:textbox>
            </v:shape>
            <v:shape id="_x0000_s3271" o:spid="_x0000_s3271" o:spt="202" type="#_x0000_t202" style="position:absolute;left:1401;top:1523;height:161;width:184;"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sz w:val="16"/>
                      </w:rPr>
                      <w:t>10</w:t>
                    </w:r>
                  </w:p>
                </w:txbxContent>
              </v:textbox>
            </v:shape>
            <v:shape id="_x0000_s3272" o:spid="_x0000_s3272" o:spt="202" type="#_x0000_t202" style="position:absolute;left:629;top:2126;height:161;width:184;"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sz w:val="16"/>
                      </w:rPr>
                      <w:t>11</w:t>
                    </w:r>
                  </w:p>
                </w:txbxContent>
              </v:textbox>
            </v:shape>
            <v:shape id="_x0000_s3273" o:spid="_x0000_s3273" o:spt="202" type="#_x0000_t202" style="position:absolute;left:1202;top:2126;height:161;width:184;"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sz w:val="16"/>
                      </w:rPr>
                      <w:t>12</w:t>
                    </w:r>
                  </w:p>
                </w:txbxContent>
              </v:textbox>
            </v:shape>
            <w10:wrap type="none"/>
            <w10:anchorlock/>
          </v:group>
        </w:pict>
      </w:r>
    </w:p>
    <w:p>
      <w:pPr>
        <w:tabs>
          <w:tab w:val="left" w:pos="871"/>
          <w:tab w:val="left" w:pos="8368"/>
        </w:tabs>
        <w:spacing w:before="74"/>
        <w:ind w:left="177" w:right="0" w:firstLine="0"/>
        <w:jc w:val="left"/>
        <w:rPr>
          <w:rFonts w:hint="default" w:ascii="Times New Roman" w:hAnsi="Times New Roman" w:cs="Times New Roman"/>
          <w:sz w:val="28"/>
          <w:szCs w:val="28"/>
        </w:rPr>
      </w:pPr>
      <w:r>
        <w:rPr>
          <w:rFonts w:hint="default" w:ascii="Times New Roman" w:hAnsi="Times New Roman" w:cs="Times New Roman"/>
          <w:sz w:val="28"/>
          <w:szCs w:val="28"/>
        </w:rPr>
        <w:pict>
          <v:shape id="_x0000_s3274" o:spid="_x0000_s3274" o:spt="202" type="#_x0000_t202" style="position:absolute;left:0pt;margin-left:121.9pt;margin-top:23pt;height:347.9pt;width:379.8pt;mso-position-horizontal-relative:page;mso-wrap-distance-bottom:0pt;mso-wrap-distance-top:0pt;z-index:-251412480;mso-width-relative:page;mso-height-relative:page;" filled="f" stroked="t" coordsize="21600,21600">
            <v:path/>
            <v:fill on="f" focussize="0,0"/>
            <v:stroke weight="0.48pt" color="#000000"/>
            <v:imagedata o:title=""/>
            <o:lock v:ext="edit"/>
            <v:textbox inset="0mm,0mm,0mm,0mm">
              <w:txbxContent>
                <w:p>
                  <w:pPr>
                    <w:spacing w:before="23"/>
                    <w:ind w:left="107" w:right="0" w:firstLine="0"/>
                    <w:jc w:val="left"/>
                    <w:rPr>
                      <w:rFonts w:ascii="Courier New"/>
                      <w:sz w:val="20"/>
                    </w:rPr>
                  </w:pPr>
                  <w:r>
                    <w:rPr>
                      <w:rFonts w:ascii="Courier New"/>
                      <w:sz w:val="20"/>
                    </w:rPr>
                    <w:t>{$MODE OBJFPC}</w:t>
                  </w:r>
                </w:p>
                <w:p>
                  <w:pPr>
                    <w:spacing w:before="40" w:line="283" w:lineRule="auto"/>
                    <w:ind w:left="107" w:right="4338" w:firstLine="0"/>
                    <w:jc w:val="left"/>
                    <w:rPr>
                      <w:rFonts w:ascii="Courier New"/>
                      <w:sz w:val="20"/>
                    </w:rPr>
                  </w:pPr>
                  <w:r>
                    <w:rPr>
                      <w:rFonts w:ascii="Courier New"/>
                      <w:sz w:val="20"/>
                    </w:rPr>
                    <w:t>program WarshallAlgorithm; const</w:t>
                  </w:r>
                </w:p>
                <w:p>
                  <w:pPr>
                    <w:spacing w:before="0" w:line="283" w:lineRule="auto"/>
                    <w:ind w:left="107" w:right="5900" w:firstLine="239"/>
                    <w:jc w:val="left"/>
                    <w:rPr>
                      <w:rFonts w:ascii="Courier New"/>
                      <w:sz w:val="20"/>
                    </w:rPr>
                  </w:pPr>
                  <w:r>
                    <w:rPr>
                      <w:rFonts w:ascii="Courier New"/>
                      <w:sz w:val="20"/>
                    </w:rPr>
                    <w:t>maxN = 200; var</w:t>
                  </w:r>
                </w:p>
                <w:p>
                  <w:pPr>
                    <w:spacing w:before="0"/>
                    <w:ind w:left="347" w:right="0" w:firstLine="0"/>
                    <w:jc w:val="left"/>
                    <w:rPr>
                      <w:rFonts w:ascii="Arial" w:hAnsi="Arial"/>
                      <w:i/>
                      <w:sz w:val="18"/>
                    </w:rPr>
                  </w:pPr>
                  <w:r>
                    <w:rPr>
                      <w:rFonts w:ascii="Courier New" w:hAnsi="Courier New"/>
                      <w:sz w:val="20"/>
                    </w:rPr>
                    <w:t xml:space="preserve">a: array[1..maxN, 1..maxN] of Boolean; </w:t>
                  </w:r>
                  <w:r>
                    <w:rPr>
                      <w:rFonts w:ascii="Arial" w:hAnsi="Arial"/>
                      <w:i/>
                      <w:sz w:val="18"/>
                    </w:rPr>
                    <w:t xml:space="preserve">//Ma trận kề của </w:t>
                  </w:r>
                  <w:r>
                    <w:rPr>
                      <w:rFonts w:ascii="Arial" w:hAnsi="Arial"/>
                      <w:i/>
                      <w:sz w:val="18"/>
                      <w:lang w:val="en-US"/>
                    </w:rPr>
                    <w:t>đ</w:t>
                  </w:r>
                  <w:r>
                    <w:rPr>
                      <w:rFonts w:ascii="Arial" w:hAnsi="Arial"/>
                      <w:i/>
                      <w:sz w:val="18"/>
                    </w:rPr>
                    <w:t>ồ thị</w:t>
                  </w:r>
                </w:p>
                <w:p>
                  <w:pPr>
                    <w:spacing w:before="41"/>
                    <w:ind w:left="347" w:right="0" w:firstLine="0"/>
                    <w:jc w:val="left"/>
                    <w:rPr>
                      <w:rFonts w:ascii="Courier New"/>
                      <w:sz w:val="20"/>
                    </w:rPr>
                  </w:pPr>
                  <w:r>
                    <w:rPr>
                      <w:rFonts w:ascii="Courier New"/>
                      <w:sz w:val="20"/>
                    </w:rPr>
                    <w:t>n: Integer;</w:t>
                  </w:r>
                </w:p>
                <w:p>
                  <w:pPr>
                    <w:spacing w:before="42"/>
                    <w:ind w:left="107" w:right="0" w:firstLine="0"/>
                    <w:jc w:val="left"/>
                    <w:rPr>
                      <w:rFonts w:ascii="Arial" w:hAnsi="Arial"/>
                      <w:i/>
                      <w:sz w:val="18"/>
                    </w:rPr>
                  </w:pPr>
                  <w:r>
                    <w:rPr>
                      <w:rFonts w:ascii="Courier New" w:hAnsi="Courier New"/>
                      <w:sz w:val="20"/>
                    </w:rPr>
                    <w:t xml:space="preserve">procedure Enter; </w:t>
                  </w:r>
                  <w:r>
                    <w:rPr>
                      <w:rFonts w:ascii="Arial" w:hAnsi="Arial"/>
                      <w:i/>
                      <w:sz w:val="18"/>
                    </w:rPr>
                    <w:t xml:space="preserve">//Nhập </w:t>
                  </w:r>
                  <w:r>
                    <w:rPr>
                      <w:rFonts w:ascii="Arial" w:hAnsi="Arial"/>
                      <w:i/>
                      <w:sz w:val="18"/>
                      <w:lang w:val="en-US"/>
                    </w:rPr>
                    <w:t>đ</w:t>
                  </w:r>
                  <w:r>
                    <w:rPr>
                      <w:rFonts w:ascii="Arial" w:hAnsi="Arial"/>
                      <w:i/>
                      <w:sz w:val="18"/>
                    </w:rPr>
                    <w:t>ồ thị</w:t>
                  </w:r>
                </w:p>
                <w:p>
                  <w:pPr>
                    <w:spacing w:before="40"/>
                    <w:ind w:left="107" w:right="0" w:firstLine="0"/>
                    <w:jc w:val="left"/>
                    <w:rPr>
                      <w:rFonts w:ascii="Courier New"/>
                      <w:sz w:val="20"/>
                    </w:rPr>
                  </w:pPr>
                  <w:r>
                    <w:rPr>
                      <w:rFonts w:ascii="Courier New"/>
                      <w:sz w:val="20"/>
                    </w:rPr>
                    <w:t>var</w:t>
                  </w:r>
                </w:p>
                <w:p>
                  <w:pPr>
                    <w:spacing w:before="40" w:line="283" w:lineRule="auto"/>
                    <w:ind w:left="107" w:right="4820" w:firstLine="239"/>
                    <w:jc w:val="left"/>
                    <w:rPr>
                      <w:rFonts w:ascii="Courier New"/>
                      <w:sz w:val="20"/>
                    </w:rPr>
                  </w:pPr>
                  <w:r>
                    <w:rPr>
                      <w:rFonts w:ascii="Courier New"/>
                      <w:sz w:val="20"/>
                    </w:rPr>
                    <w:t>i, j, k, m: Integer; begin</w:t>
                  </w:r>
                </w:p>
                <w:p>
                  <w:pPr>
                    <w:spacing w:before="0" w:line="225" w:lineRule="exact"/>
                    <w:ind w:left="347" w:right="0" w:firstLine="0"/>
                    <w:jc w:val="left"/>
                    <w:rPr>
                      <w:rFonts w:ascii="Courier New"/>
                      <w:sz w:val="20"/>
                    </w:rPr>
                  </w:pPr>
                  <w:r>
                    <w:rPr>
                      <w:rFonts w:ascii="Courier New"/>
                      <w:sz w:val="20"/>
                    </w:rPr>
                    <w:t>ReadLn(n, m);</w:t>
                  </w:r>
                </w:p>
                <w:p>
                  <w:pPr>
                    <w:spacing w:before="39" w:line="283" w:lineRule="auto"/>
                    <w:ind w:left="587" w:right="5059" w:hanging="240"/>
                    <w:jc w:val="left"/>
                    <w:rPr>
                      <w:rFonts w:ascii="Courier New"/>
                      <w:sz w:val="20"/>
                    </w:rPr>
                  </w:pPr>
                  <w:r>
                    <w:rPr>
                      <w:rFonts w:ascii="Courier New"/>
                      <w:sz w:val="20"/>
                    </w:rPr>
                    <w:t>for i := 1 to n do begin</w:t>
                  </w:r>
                </w:p>
                <w:p>
                  <w:pPr>
                    <w:spacing w:before="0" w:line="283" w:lineRule="auto"/>
                    <w:ind w:left="827" w:right="1218" w:firstLine="0"/>
                    <w:jc w:val="left"/>
                    <w:rPr>
                      <w:rFonts w:ascii="Courier New"/>
                      <w:sz w:val="20"/>
                    </w:rPr>
                  </w:pPr>
                  <w:r>
                    <w:rPr>
                      <w:rFonts w:ascii="Courier New"/>
                      <w:sz w:val="20"/>
                    </w:rPr>
                    <w:t>FillChar(a[i][1], n * SizeOf(a[i][1]), False); a[i, i] := True;</w:t>
                  </w:r>
                </w:p>
                <w:p>
                  <w:pPr>
                    <w:spacing w:before="0" w:line="225" w:lineRule="exact"/>
                    <w:ind w:left="587" w:right="0" w:firstLine="0"/>
                    <w:jc w:val="left"/>
                    <w:rPr>
                      <w:rFonts w:ascii="Courier New"/>
                      <w:sz w:val="20"/>
                    </w:rPr>
                  </w:pPr>
                  <w:r>
                    <w:rPr>
                      <w:rFonts w:ascii="Courier New"/>
                      <w:sz w:val="20"/>
                    </w:rPr>
                    <w:t>end;</w:t>
                  </w:r>
                </w:p>
                <w:p>
                  <w:pPr>
                    <w:spacing w:before="38" w:line="283" w:lineRule="auto"/>
                    <w:ind w:left="587" w:right="5059" w:hanging="240"/>
                    <w:jc w:val="left"/>
                    <w:rPr>
                      <w:rFonts w:ascii="Courier New"/>
                      <w:sz w:val="20"/>
                    </w:rPr>
                  </w:pPr>
                  <w:r>
                    <w:rPr>
                      <w:rFonts w:ascii="Courier New"/>
                      <w:sz w:val="20"/>
                    </w:rPr>
                    <w:t>for k := 1 to m do begin</w:t>
                  </w:r>
                </w:p>
                <w:p>
                  <w:pPr>
                    <w:spacing w:before="0" w:line="225" w:lineRule="exact"/>
                    <w:ind w:left="827" w:right="0" w:firstLine="0"/>
                    <w:jc w:val="left"/>
                    <w:rPr>
                      <w:rFonts w:ascii="Courier New"/>
                      <w:sz w:val="20"/>
                    </w:rPr>
                  </w:pPr>
                  <w:r>
                    <w:rPr>
                      <w:rFonts w:ascii="Courier New"/>
                      <w:sz w:val="20"/>
                    </w:rPr>
                    <w:t>ReadLn(i, j);</w:t>
                  </w:r>
                </w:p>
                <w:p>
                  <w:pPr>
                    <w:spacing w:before="43"/>
                    <w:ind w:left="827" w:right="0" w:firstLine="0"/>
                    <w:jc w:val="left"/>
                    <w:rPr>
                      <w:rFonts w:ascii="Courier New"/>
                      <w:sz w:val="20"/>
                    </w:rPr>
                  </w:pPr>
                  <w:r>
                    <w:rPr>
                      <w:rFonts w:ascii="Courier New"/>
                      <w:sz w:val="20"/>
                    </w:rPr>
                    <w:t>a[i, j] := True;</w:t>
                  </w:r>
                </w:p>
                <w:p>
                  <w:pPr>
                    <w:spacing w:before="42"/>
                    <w:ind w:left="827" w:right="0" w:firstLine="0"/>
                    <w:jc w:val="left"/>
                    <w:rPr>
                      <w:rFonts w:ascii="Arial" w:hAnsi="Arial"/>
                      <w:i/>
                      <w:sz w:val="18"/>
                    </w:rPr>
                  </w:pPr>
                  <w:r>
                    <w:rPr>
                      <w:rFonts w:ascii="Courier New" w:hAnsi="Courier New"/>
                      <w:sz w:val="20"/>
                    </w:rPr>
                    <w:t>a[j, i] := True;</w:t>
                  </w:r>
                  <w:r>
                    <w:rPr>
                      <w:rFonts w:ascii="Courier New" w:hAnsi="Courier New"/>
                      <w:spacing w:val="-64"/>
                      <w:sz w:val="20"/>
                    </w:rPr>
                    <w:t xml:space="preserve"> </w:t>
                  </w:r>
                  <w:r>
                    <w:rPr>
                      <w:rFonts w:ascii="Arial" w:hAnsi="Arial"/>
                      <w:i/>
                      <w:sz w:val="18"/>
                    </w:rPr>
                    <w:t>//Đồ thị vô hướng: (i, j) = (j, i)</w:t>
                  </w:r>
                </w:p>
                <w:p>
                  <w:pPr>
                    <w:spacing w:before="40"/>
                    <w:ind w:left="587" w:right="0" w:firstLine="0"/>
                    <w:jc w:val="left"/>
                    <w:rPr>
                      <w:rFonts w:ascii="Courier New"/>
                      <w:sz w:val="20"/>
                    </w:rPr>
                  </w:pPr>
                  <w:r>
                    <w:rPr>
                      <w:rFonts w:ascii="Courier New"/>
                      <w:sz w:val="20"/>
                    </w:rPr>
                    <w:t>end;</w:t>
                  </w:r>
                </w:p>
                <w:p>
                  <w:pPr>
                    <w:spacing w:before="40"/>
                    <w:ind w:left="107" w:right="0" w:firstLine="0"/>
                    <w:jc w:val="left"/>
                    <w:rPr>
                      <w:rFonts w:ascii="Courier New"/>
                      <w:sz w:val="20"/>
                    </w:rPr>
                  </w:pPr>
                  <w:r>
                    <w:rPr>
                      <w:rFonts w:ascii="Courier New"/>
                      <w:sz w:val="20"/>
                    </w:rPr>
                    <w:t>end;</w:t>
                  </w:r>
                </w:p>
                <w:p>
                  <w:pPr>
                    <w:spacing w:before="42"/>
                    <w:ind w:left="107" w:right="0" w:firstLine="0"/>
                    <w:jc w:val="left"/>
                    <w:rPr>
                      <w:rFonts w:ascii="Arial" w:hAnsi="Arial"/>
                      <w:i/>
                      <w:sz w:val="18"/>
                    </w:rPr>
                  </w:pPr>
                  <w:r>
                    <w:rPr>
                      <w:rFonts w:ascii="Courier New" w:hAnsi="Courier New"/>
                      <w:sz w:val="20"/>
                    </w:rPr>
                    <w:t xml:space="preserve">procedure ComputeTransitiveClosure; </w:t>
                  </w:r>
                  <w:r>
                    <w:rPr>
                      <w:rFonts w:ascii="Arial" w:hAnsi="Arial"/>
                      <w:i/>
                      <w:sz w:val="18"/>
                    </w:rPr>
                    <w:t>//Thuật toán Warshall</w:t>
                  </w:r>
                </w:p>
                <w:p>
                  <w:pPr>
                    <w:spacing w:before="40"/>
                    <w:ind w:left="107" w:right="0" w:firstLine="0"/>
                    <w:jc w:val="left"/>
                    <w:rPr>
                      <w:rFonts w:ascii="Courier New"/>
                      <w:sz w:val="20"/>
                    </w:rPr>
                  </w:pPr>
                  <w:r>
                    <w:rPr>
                      <w:rFonts w:ascii="Courier New"/>
                      <w:sz w:val="20"/>
                    </w:rPr>
                    <w:t>var</w:t>
                  </w:r>
                </w:p>
              </w:txbxContent>
            </v:textbox>
            <w10:wrap type="topAndBottom"/>
          </v:shape>
        </w:pict>
      </w:r>
      <w:r>
        <w:rPr>
          <w:rFonts w:hint="default" w:ascii="Times New Roman" w:hAnsi="Times New Roman" w:cs="Times New Roman"/>
          <w:w w:val="100"/>
          <w:sz w:val="28"/>
          <w:szCs w:val="28"/>
          <w:shd w:val="clear" w:color="auto" w:fill="D1D1D1"/>
        </w:rPr>
        <w:t xml:space="preserve"> </w:t>
      </w:r>
      <w:r>
        <w:rPr>
          <w:rFonts w:hint="default" w:ascii="Times New Roman" w:hAnsi="Times New Roman" w:cs="Times New Roman"/>
          <w:spacing w:val="17"/>
          <w:sz w:val="28"/>
          <w:szCs w:val="28"/>
          <w:shd w:val="clear" w:color="auto" w:fill="D1D1D1"/>
        </w:rPr>
        <w:t xml:space="preserve"> </w:t>
      </w:r>
      <w:r>
        <w:rPr>
          <w:rFonts w:hint="default" w:ascii="Times New Roman" w:hAnsi="Times New Roman" w:cs="Times New Roman"/>
          <w:sz w:val="28"/>
          <w:szCs w:val="28"/>
          <w:shd w:val="clear" w:color="auto" w:fill="D1D1D1"/>
        </w:rPr>
        <w:t></w:t>
      </w:r>
      <w:r>
        <w:rPr>
          <w:rFonts w:hint="default" w:ascii="Times New Roman" w:hAnsi="Times New Roman" w:cs="Times New Roman"/>
          <w:sz w:val="28"/>
          <w:szCs w:val="28"/>
          <w:shd w:val="clear" w:color="auto" w:fill="D1D1D1"/>
        </w:rPr>
        <w:tab/>
      </w:r>
      <w:r>
        <w:rPr>
          <w:rFonts w:hint="default" w:ascii="Times New Roman" w:hAnsi="Times New Roman" w:cs="Times New Roman"/>
          <w:sz w:val="28"/>
          <w:szCs w:val="28"/>
          <w:shd w:val="clear" w:color="auto" w:fill="D1D1D1"/>
        </w:rPr>
        <w:t>WARSHALL.PAS  Thuật toán Warshall liệt kê các thành phần liên</w:t>
      </w:r>
      <w:r>
        <w:rPr>
          <w:rFonts w:hint="default" w:ascii="Times New Roman" w:hAnsi="Times New Roman" w:cs="Times New Roman"/>
          <w:spacing w:val="-22"/>
          <w:sz w:val="28"/>
          <w:szCs w:val="28"/>
          <w:shd w:val="clear" w:color="auto" w:fill="D1D1D1"/>
        </w:rPr>
        <w:t xml:space="preserve"> </w:t>
      </w:r>
      <w:r>
        <w:rPr>
          <w:rFonts w:hint="default" w:ascii="Times New Roman" w:hAnsi="Times New Roman" w:cs="Times New Roman"/>
          <w:sz w:val="28"/>
          <w:szCs w:val="28"/>
          <w:shd w:val="clear" w:color="auto" w:fill="D1D1D1"/>
        </w:rPr>
        <w:t>thông</w:t>
      </w:r>
      <w:r>
        <w:rPr>
          <w:rFonts w:hint="default" w:ascii="Times New Roman" w:hAnsi="Times New Roman" w:cs="Times New Roman"/>
          <w:sz w:val="28"/>
          <w:szCs w:val="28"/>
          <w:shd w:val="clear" w:color="auto" w:fill="D1D1D1"/>
        </w:rPr>
        <w:tab/>
      </w:r>
    </w:p>
    <w:p>
      <w:pPr>
        <w:spacing w:after="0"/>
        <w:jc w:val="left"/>
        <w:rPr>
          <w:rFonts w:hint="default" w:ascii="Times New Roman" w:hAnsi="Times New Roman" w:cs="Times New Roman"/>
          <w:sz w:val="28"/>
          <w:szCs w:val="28"/>
        </w:rPr>
        <w:sectPr>
          <w:pgSz w:w="11900" w:h="16840"/>
          <w:pgMar w:top="1600" w:right="1680" w:bottom="2580" w:left="1680" w:header="0" w:footer="2382"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5" w:after="1"/>
        <w:rPr>
          <w:rFonts w:hint="default" w:ascii="Times New Roman" w:hAnsi="Times New Roman" w:cs="Times New Roman"/>
          <w:sz w:val="28"/>
          <w:szCs w:val="28"/>
        </w:rPr>
      </w:pPr>
    </w:p>
    <w:p>
      <w:pPr>
        <w:pStyle w:val="7"/>
        <w:ind w:left="753"/>
        <w:rPr>
          <w:rFonts w:hint="default" w:ascii="Times New Roman" w:hAnsi="Times New Roman" w:cs="Times New Roman"/>
          <w:sz w:val="28"/>
          <w:szCs w:val="28"/>
        </w:rPr>
      </w:pPr>
      <w:r>
        <w:rPr>
          <w:rFonts w:hint="default" w:ascii="Times New Roman" w:hAnsi="Times New Roman" w:cs="Times New Roman"/>
          <w:sz w:val="28"/>
          <w:szCs w:val="28"/>
        </w:rPr>
        <w:pict>
          <v:shape id="_x0000_s3275" o:spid="_x0000_s3275" o:spt="202" type="#_x0000_t202" style="height:497.4pt;width:379.8pt;" filled="f" stroked="t" coordsize="21600,21600">
            <v:path/>
            <v:fill on="f" focussize="0,0"/>
            <v:stroke weight="0.48pt" color="#000000"/>
            <v:imagedata o:title=""/>
            <o:lock v:ext="edit"/>
            <v:textbox inset="0mm,0mm,0mm,0mm">
              <w:txbxContent>
                <w:p>
                  <w:pPr>
                    <w:spacing w:before="23" w:line="285" w:lineRule="auto"/>
                    <w:ind w:left="107" w:right="5180" w:firstLine="239"/>
                    <w:jc w:val="left"/>
                    <w:rPr>
                      <w:rFonts w:ascii="Courier New"/>
                      <w:sz w:val="20"/>
                    </w:rPr>
                  </w:pPr>
                  <w:r>
                    <w:rPr>
                      <w:rFonts w:ascii="Courier New"/>
                      <w:sz w:val="20"/>
                    </w:rPr>
                    <w:t>k, i, j: Integer; begin</w:t>
                  </w:r>
                </w:p>
                <w:p>
                  <w:pPr>
                    <w:spacing w:before="0" w:line="283" w:lineRule="auto"/>
                    <w:ind w:left="587" w:right="4819" w:hanging="240"/>
                    <w:jc w:val="left"/>
                    <w:rPr>
                      <w:rFonts w:ascii="Courier New"/>
                      <w:sz w:val="20"/>
                    </w:rPr>
                  </w:pPr>
                  <w:r>
                    <w:rPr>
                      <w:rFonts w:ascii="Courier New"/>
                      <w:sz w:val="20"/>
                    </w:rPr>
                    <w:t>for k := 1 to n do for i := 1 to n do</w:t>
                  </w:r>
                </w:p>
                <w:p>
                  <w:pPr>
                    <w:spacing w:before="0" w:line="225" w:lineRule="exact"/>
                    <w:ind w:left="827" w:right="0" w:firstLine="0"/>
                    <w:jc w:val="left"/>
                    <w:rPr>
                      <w:rFonts w:ascii="Courier New"/>
                      <w:sz w:val="20"/>
                    </w:rPr>
                  </w:pPr>
                  <w:r>
                    <w:rPr>
                      <w:rFonts w:ascii="Courier New"/>
                      <w:sz w:val="20"/>
                    </w:rPr>
                    <w:t>for j := 1 to n do</w:t>
                  </w:r>
                </w:p>
                <w:p>
                  <w:pPr>
                    <w:spacing w:before="36"/>
                    <w:ind w:left="1067" w:right="0" w:firstLine="0"/>
                    <w:jc w:val="left"/>
                    <w:rPr>
                      <w:rFonts w:ascii="Courier New"/>
                      <w:sz w:val="20"/>
                    </w:rPr>
                  </w:pPr>
                  <w:r>
                    <w:rPr>
                      <w:rFonts w:ascii="Courier New"/>
                      <w:sz w:val="20"/>
                    </w:rPr>
                    <w:t>a[i, j] := a[i, j] or a[i, k] and a[k, j];</w:t>
                  </w:r>
                </w:p>
                <w:p>
                  <w:pPr>
                    <w:spacing w:before="39"/>
                    <w:ind w:left="107" w:right="0" w:firstLine="0"/>
                    <w:jc w:val="left"/>
                    <w:rPr>
                      <w:rFonts w:ascii="Courier New"/>
                      <w:sz w:val="20"/>
                    </w:rPr>
                  </w:pPr>
                  <w:r>
                    <w:rPr>
                      <w:rFonts w:ascii="Courier New"/>
                      <w:sz w:val="20"/>
                    </w:rPr>
                    <w:t>end;</w:t>
                  </w:r>
                </w:p>
                <w:p>
                  <w:pPr>
                    <w:spacing w:before="40" w:line="283" w:lineRule="auto"/>
                    <w:ind w:left="107" w:right="4818" w:firstLine="0"/>
                    <w:jc w:val="left"/>
                    <w:rPr>
                      <w:rFonts w:ascii="Courier New"/>
                      <w:sz w:val="20"/>
                    </w:rPr>
                  </w:pPr>
                  <w:r>
                    <w:rPr>
                      <w:rFonts w:ascii="Courier New"/>
                      <w:sz w:val="20"/>
                    </w:rPr>
                    <w:t>procedure PrintResult; var</w:t>
                  </w:r>
                </w:p>
                <w:p>
                  <w:pPr>
                    <w:spacing w:before="1"/>
                    <w:ind w:left="347" w:right="0" w:firstLine="0"/>
                    <w:jc w:val="left"/>
                    <w:rPr>
                      <w:rFonts w:ascii="Courier New"/>
                      <w:sz w:val="20"/>
                    </w:rPr>
                  </w:pPr>
                  <w:r>
                    <w:rPr>
                      <w:rFonts w:ascii="Courier New"/>
                      <w:sz w:val="20"/>
                    </w:rPr>
                    <w:t>Count: Integer;</w:t>
                  </w:r>
                </w:p>
                <w:p>
                  <w:pPr>
                    <w:spacing w:before="50" w:line="228" w:lineRule="auto"/>
                    <w:ind w:left="107" w:right="96" w:firstLine="239"/>
                    <w:jc w:val="left"/>
                    <w:rPr>
                      <w:rFonts w:ascii="Arial" w:hAnsi="Arial"/>
                      <w:i/>
                      <w:sz w:val="18"/>
                    </w:rPr>
                  </w:pPr>
                  <w:r>
                    <w:rPr>
                      <w:rFonts w:ascii="Courier New" w:hAnsi="Courier New"/>
                      <w:sz w:val="20"/>
                    </w:rPr>
                    <w:t xml:space="preserve">avail: array[1..maxN] of Boolean; </w:t>
                  </w:r>
                  <w:r>
                    <w:rPr>
                      <w:rFonts w:ascii="Arial" w:hAnsi="Arial"/>
                      <w:i/>
                      <w:sz w:val="18"/>
                    </w:rPr>
                    <w:t xml:space="preserve">//avail[v] = True ↔ v chưa </w:t>
                  </w:r>
                  <w:r>
                    <w:rPr>
                      <w:rFonts w:ascii="Arial" w:hAnsi="Arial"/>
                      <w:i/>
                      <w:sz w:val="18"/>
                      <w:lang w:val="en-US"/>
                    </w:rPr>
                    <w:t>đ</w:t>
                  </w:r>
                  <w:r>
                    <w:rPr>
                      <w:rFonts w:ascii="Arial" w:hAnsi="Arial"/>
                      <w:i/>
                      <w:sz w:val="18"/>
                    </w:rPr>
                    <w:t>ược liệt kê vào thành phần liên thông nào</w:t>
                  </w:r>
                </w:p>
                <w:p>
                  <w:pPr>
                    <w:spacing w:before="53" w:line="283" w:lineRule="auto"/>
                    <w:ind w:left="107" w:right="5540" w:firstLine="239"/>
                    <w:jc w:val="left"/>
                    <w:rPr>
                      <w:rFonts w:ascii="Courier New"/>
                      <w:sz w:val="20"/>
                    </w:rPr>
                  </w:pPr>
                  <w:r>
                    <w:rPr>
                      <w:rFonts w:ascii="Courier New"/>
                      <w:sz w:val="20"/>
                    </w:rPr>
                    <w:t>u, v: Integer; begin</w:t>
                  </w:r>
                </w:p>
                <w:p>
                  <w:pPr>
                    <w:spacing w:before="1"/>
                    <w:ind w:left="107" w:right="0" w:firstLine="239"/>
                    <w:jc w:val="left"/>
                    <w:rPr>
                      <w:rFonts w:ascii="Arial" w:hAnsi="Arial"/>
                      <w:i/>
                      <w:sz w:val="18"/>
                    </w:rPr>
                  </w:pPr>
                  <w:r>
                    <w:rPr>
                      <w:rFonts w:ascii="Courier New" w:hAnsi="Courier New"/>
                      <w:sz w:val="20"/>
                    </w:rPr>
                    <w:t xml:space="preserve">FillChar(avail, n * SizeOf(Boolean), True); </w:t>
                  </w:r>
                  <w:r>
                    <w:rPr>
                      <w:rFonts w:ascii="Arial" w:hAnsi="Arial"/>
                      <w:i/>
                      <w:sz w:val="18"/>
                    </w:rPr>
                    <w:t xml:space="preserve">//Mọi </w:t>
                  </w:r>
                  <w:r>
                    <w:rPr>
                      <w:rFonts w:ascii="Arial" w:hAnsi="Arial"/>
                      <w:i/>
                      <w:sz w:val="18"/>
                      <w:lang w:val="en-US"/>
                    </w:rPr>
                    <w:t>đ</w:t>
                  </w:r>
                  <w:r>
                    <w:rPr>
                      <w:rFonts w:ascii="Arial" w:hAnsi="Arial"/>
                      <w:i/>
                      <w:sz w:val="18"/>
                    </w:rPr>
                    <w:t xml:space="preserve">ỉnh </w:t>
                  </w:r>
                  <w:r>
                    <w:rPr>
                      <w:rFonts w:ascii="Arial" w:hAnsi="Arial"/>
                      <w:i/>
                      <w:sz w:val="18"/>
                      <w:lang w:val="en-US"/>
                    </w:rPr>
                    <w:t>đ</w:t>
                  </w:r>
                  <w:r>
                    <w:rPr>
                      <w:rFonts w:ascii="Arial" w:hAnsi="Arial"/>
                      <w:i/>
                      <w:sz w:val="18"/>
                    </w:rPr>
                    <w:t xml:space="preserve">ều chưa </w:t>
                  </w:r>
                  <w:r>
                    <w:rPr>
                      <w:rFonts w:ascii="Arial" w:hAnsi="Arial"/>
                      <w:i/>
                      <w:sz w:val="18"/>
                      <w:lang w:val="en-US"/>
                    </w:rPr>
                    <w:t>đ</w:t>
                  </w:r>
                  <w:r>
                    <w:rPr>
                      <w:rFonts w:ascii="Arial" w:hAnsi="Arial"/>
                      <w:i/>
                      <w:sz w:val="18"/>
                    </w:rPr>
                    <w:t>ược liệt kê vào thành phần liên thông nào</w:t>
                  </w:r>
                </w:p>
                <w:p>
                  <w:pPr>
                    <w:spacing w:before="53"/>
                    <w:ind w:left="347" w:right="0" w:firstLine="0"/>
                    <w:jc w:val="left"/>
                    <w:rPr>
                      <w:rFonts w:ascii="Courier New"/>
                      <w:sz w:val="20"/>
                    </w:rPr>
                  </w:pPr>
                  <w:r>
                    <w:rPr>
                      <w:rFonts w:ascii="Courier New"/>
                      <w:sz w:val="20"/>
                    </w:rPr>
                    <w:t>Count := 0;</w:t>
                  </w:r>
                </w:p>
                <w:p>
                  <w:pPr>
                    <w:spacing w:before="40"/>
                    <w:ind w:left="347" w:right="0" w:firstLine="0"/>
                    <w:jc w:val="left"/>
                    <w:rPr>
                      <w:rFonts w:ascii="Courier New"/>
                      <w:sz w:val="20"/>
                    </w:rPr>
                  </w:pPr>
                  <w:r>
                    <w:rPr>
                      <w:rFonts w:ascii="Courier New"/>
                      <w:sz w:val="20"/>
                    </w:rPr>
                    <w:t>for u := 1 to n do</w:t>
                  </w:r>
                </w:p>
                <w:p>
                  <w:pPr>
                    <w:spacing w:before="42" w:line="224" w:lineRule="exact"/>
                    <w:ind w:left="587" w:right="0" w:firstLine="0"/>
                    <w:jc w:val="left"/>
                    <w:rPr>
                      <w:rFonts w:ascii="Arial" w:hAnsi="Arial"/>
                      <w:i/>
                      <w:sz w:val="18"/>
                    </w:rPr>
                  </w:pPr>
                  <w:r>
                    <w:rPr>
                      <w:rFonts w:ascii="Courier New" w:hAnsi="Courier New"/>
                      <w:sz w:val="20"/>
                    </w:rPr>
                    <w:t xml:space="preserve">if avail[u] then </w:t>
                  </w:r>
                  <w:r>
                    <w:rPr>
                      <w:rFonts w:ascii="Arial" w:hAnsi="Arial"/>
                      <w:i/>
                      <w:sz w:val="18"/>
                    </w:rPr>
                    <w:t xml:space="preserve">//Với một </w:t>
                  </w:r>
                  <w:r>
                    <w:rPr>
                      <w:rFonts w:ascii="Arial" w:hAnsi="Arial"/>
                      <w:i/>
                      <w:sz w:val="18"/>
                      <w:lang w:val="en-US"/>
                    </w:rPr>
                    <w:t>đ</w:t>
                  </w:r>
                  <w:r>
                    <w:rPr>
                      <w:rFonts w:ascii="Arial" w:hAnsi="Arial"/>
                      <w:i/>
                      <w:sz w:val="18"/>
                    </w:rPr>
                    <w:t xml:space="preserve">ỉnh u chưa </w:t>
                  </w:r>
                  <w:r>
                    <w:rPr>
                      <w:rFonts w:ascii="Arial" w:hAnsi="Arial"/>
                      <w:i/>
                      <w:sz w:val="18"/>
                      <w:lang w:val="en-US"/>
                    </w:rPr>
                    <w:t>đ</w:t>
                  </w:r>
                  <w:r>
                    <w:rPr>
                      <w:rFonts w:ascii="Arial" w:hAnsi="Arial"/>
                      <w:i/>
                      <w:sz w:val="18"/>
                    </w:rPr>
                    <w:t>ược liệt kê vào thành phần liên thông</w:t>
                  </w:r>
                </w:p>
                <w:p>
                  <w:pPr>
                    <w:spacing w:before="0" w:line="202" w:lineRule="exact"/>
                    <w:ind w:left="107" w:right="0" w:firstLine="0"/>
                    <w:jc w:val="left"/>
                    <w:rPr>
                      <w:rFonts w:ascii="Arial" w:hAnsi="Arial"/>
                      <w:i/>
                      <w:sz w:val="18"/>
                    </w:rPr>
                  </w:pPr>
                  <w:r>
                    <w:rPr>
                      <w:rFonts w:ascii="Arial" w:hAnsi="Arial"/>
                      <w:i/>
                      <w:sz w:val="18"/>
                    </w:rPr>
                    <w:t>nào</w:t>
                  </w:r>
                </w:p>
                <w:p>
                  <w:pPr>
                    <w:spacing w:before="53"/>
                    <w:ind w:left="827" w:right="0" w:firstLine="0"/>
                    <w:jc w:val="left"/>
                    <w:rPr>
                      <w:rFonts w:ascii="Arial" w:hAnsi="Arial"/>
                      <w:i/>
                      <w:sz w:val="18"/>
                    </w:rPr>
                  </w:pPr>
                  <w:r>
                    <w:rPr>
                      <w:rFonts w:ascii="Courier New" w:hAnsi="Courier New"/>
                      <w:sz w:val="20"/>
                    </w:rPr>
                    <w:t xml:space="preserve">begin </w:t>
                  </w:r>
                  <w:r>
                    <w:rPr>
                      <w:rFonts w:ascii="Arial" w:hAnsi="Arial"/>
                      <w:i/>
                      <w:sz w:val="18"/>
                    </w:rPr>
                    <w:t>//Liệt kê thành phần liên thông chứa u</w:t>
                  </w:r>
                </w:p>
                <w:p>
                  <w:pPr>
                    <w:spacing w:before="39"/>
                    <w:ind w:left="1067" w:right="0" w:firstLine="0"/>
                    <w:jc w:val="left"/>
                    <w:rPr>
                      <w:rFonts w:ascii="Courier New"/>
                      <w:sz w:val="20"/>
                    </w:rPr>
                  </w:pPr>
                  <w:r>
                    <w:rPr>
                      <w:rFonts w:ascii="Courier New"/>
                      <w:sz w:val="20"/>
                    </w:rPr>
                    <w:t>Inc(Count);</w:t>
                  </w:r>
                </w:p>
                <w:p>
                  <w:pPr>
                    <w:spacing w:before="40" w:line="283" w:lineRule="auto"/>
                    <w:ind w:left="1067" w:right="1338" w:firstLine="0"/>
                    <w:jc w:val="left"/>
                    <w:rPr>
                      <w:rFonts w:ascii="Courier New"/>
                      <w:sz w:val="20"/>
                    </w:rPr>
                  </w:pPr>
                  <w:r>
                    <w:rPr>
                      <w:rFonts w:ascii="Courier New"/>
                      <w:sz w:val="20"/>
                    </w:rPr>
                    <w:t>Write('Connected Component ', Count, ': '); for v := 1 to n do</w:t>
                  </w:r>
                </w:p>
                <w:p>
                  <w:pPr>
                    <w:spacing w:before="3"/>
                    <w:ind w:left="177" w:right="106" w:firstLine="0"/>
                    <w:jc w:val="center"/>
                    <w:rPr>
                      <w:rFonts w:ascii="Arial" w:hAnsi="Arial"/>
                      <w:i/>
                      <w:sz w:val="18"/>
                    </w:rPr>
                  </w:pPr>
                  <w:r>
                    <w:rPr>
                      <w:rFonts w:ascii="Courier New" w:hAnsi="Courier New"/>
                      <w:sz w:val="20"/>
                    </w:rPr>
                    <w:t xml:space="preserve">if a[u, v] then </w:t>
                  </w:r>
                  <w:r>
                    <w:rPr>
                      <w:rFonts w:ascii="Arial" w:hAnsi="Arial"/>
                      <w:i/>
                      <w:sz w:val="18"/>
                    </w:rPr>
                    <w:t xml:space="preserve">//Xét những </w:t>
                  </w:r>
                  <w:r>
                    <w:rPr>
                      <w:rFonts w:ascii="Arial" w:hAnsi="Arial"/>
                      <w:i/>
                      <w:sz w:val="18"/>
                      <w:lang w:val="en-US"/>
                    </w:rPr>
                    <w:t>đ</w:t>
                  </w:r>
                  <w:r>
                    <w:rPr>
                      <w:rFonts w:ascii="Arial" w:hAnsi="Arial"/>
                      <w:i/>
                      <w:sz w:val="18"/>
                    </w:rPr>
                    <w:t xml:space="preserve">ỉnh v kề u (trên bao </w:t>
                  </w:r>
                  <w:r>
                    <w:rPr>
                      <w:rFonts w:ascii="Arial" w:hAnsi="Arial"/>
                      <w:i/>
                      <w:sz w:val="18"/>
                      <w:lang w:val="en-US"/>
                    </w:rPr>
                    <w:t>đ</w:t>
                  </w:r>
                  <w:r>
                    <w:rPr>
                      <w:rFonts w:ascii="Arial" w:hAnsi="Arial"/>
                      <w:i/>
                      <w:sz w:val="18"/>
                    </w:rPr>
                    <w:t>óng)</w:t>
                  </w:r>
                </w:p>
                <w:p>
                  <w:pPr>
                    <w:spacing w:before="40"/>
                    <w:ind w:left="1547" w:right="0" w:firstLine="0"/>
                    <w:jc w:val="left"/>
                    <w:rPr>
                      <w:rFonts w:ascii="Courier New"/>
                      <w:sz w:val="20"/>
                    </w:rPr>
                  </w:pPr>
                  <w:r>
                    <w:rPr>
                      <w:rFonts w:ascii="Courier New"/>
                      <w:sz w:val="20"/>
                    </w:rPr>
                    <w:t>begin</w:t>
                  </w:r>
                </w:p>
                <w:p>
                  <w:pPr>
                    <w:spacing w:before="42" w:line="224" w:lineRule="exact"/>
                    <w:ind w:left="1787" w:right="0" w:firstLine="0"/>
                    <w:jc w:val="left"/>
                    <w:rPr>
                      <w:rFonts w:ascii="Arial" w:hAnsi="Arial"/>
                      <w:i/>
                      <w:sz w:val="18"/>
                    </w:rPr>
                  </w:pPr>
                  <w:r>
                    <w:rPr>
                      <w:rFonts w:ascii="Courier New" w:hAnsi="Courier New"/>
                      <w:sz w:val="20"/>
                    </w:rPr>
                    <w:t xml:space="preserve">Write(v, ', '); </w:t>
                  </w:r>
                  <w:r>
                    <w:rPr>
                      <w:rFonts w:ascii="Arial" w:hAnsi="Arial"/>
                      <w:i/>
                      <w:sz w:val="18"/>
                    </w:rPr>
                    <w:t xml:space="preserve">//Liệt kê </w:t>
                  </w:r>
                  <w:r>
                    <w:rPr>
                      <w:rFonts w:ascii="Arial" w:hAnsi="Arial"/>
                      <w:i/>
                      <w:sz w:val="18"/>
                      <w:lang w:val="en-US"/>
                    </w:rPr>
                    <w:t>đ</w:t>
                  </w:r>
                  <w:r>
                    <w:rPr>
                      <w:rFonts w:ascii="Arial" w:hAnsi="Arial"/>
                      <w:i/>
                      <w:sz w:val="18"/>
                    </w:rPr>
                    <w:t xml:space="preserve">ỉnh </w:t>
                  </w:r>
                  <w:r>
                    <w:rPr>
                      <w:rFonts w:ascii="Arial" w:hAnsi="Arial"/>
                      <w:i/>
                      <w:sz w:val="18"/>
                      <w:lang w:val="en-US"/>
                    </w:rPr>
                    <w:t>đ</w:t>
                  </w:r>
                  <w:r>
                    <w:rPr>
                      <w:rFonts w:ascii="Arial" w:hAnsi="Arial"/>
                      <w:i/>
                      <w:sz w:val="18"/>
                    </w:rPr>
                    <w:t>ó vào thành phần liên thông</w:t>
                  </w:r>
                </w:p>
                <w:p>
                  <w:pPr>
                    <w:spacing w:before="0" w:line="202" w:lineRule="exact"/>
                    <w:ind w:left="107" w:right="0" w:firstLine="0"/>
                    <w:jc w:val="left"/>
                    <w:rPr>
                      <w:rFonts w:ascii="Arial" w:hAnsi="Arial"/>
                      <w:i/>
                      <w:sz w:val="18"/>
                    </w:rPr>
                  </w:pPr>
                  <w:r>
                    <w:rPr>
                      <w:rFonts w:ascii="Arial" w:hAnsi="Arial"/>
                      <w:i/>
                      <w:sz w:val="18"/>
                    </w:rPr>
                    <w:t>chứa u</w:t>
                  </w:r>
                </w:p>
                <w:p>
                  <w:pPr>
                    <w:spacing w:before="53"/>
                    <w:ind w:left="1787" w:right="0" w:firstLine="0"/>
                    <w:jc w:val="left"/>
                    <w:rPr>
                      <w:rFonts w:ascii="Arial" w:hAnsi="Arial"/>
                      <w:i/>
                      <w:sz w:val="18"/>
                    </w:rPr>
                  </w:pPr>
                  <w:r>
                    <w:rPr>
                      <w:rFonts w:ascii="Courier New" w:hAnsi="Courier New"/>
                      <w:sz w:val="20"/>
                    </w:rPr>
                    <w:t xml:space="preserve">avail[v] := False; </w:t>
                  </w:r>
                  <w:r>
                    <w:rPr>
                      <w:rFonts w:ascii="Arial" w:hAnsi="Arial"/>
                      <w:i/>
                      <w:sz w:val="18"/>
                    </w:rPr>
                    <w:t xml:space="preserve">//Liệt kê </w:t>
                  </w:r>
                  <w:r>
                    <w:rPr>
                      <w:rFonts w:ascii="Arial" w:hAnsi="Arial"/>
                      <w:i/>
                      <w:sz w:val="18"/>
                      <w:lang w:val="en-US"/>
                    </w:rPr>
                    <w:t>đ</w:t>
                  </w:r>
                  <w:r>
                    <w:rPr>
                      <w:rFonts w:ascii="Arial" w:hAnsi="Arial"/>
                      <w:i/>
                      <w:sz w:val="18"/>
                    </w:rPr>
                    <w:t xml:space="preserve">ỉnh nào </w:t>
                  </w:r>
                  <w:r>
                    <w:rPr>
                      <w:rFonts w:ascii="Arial" w:hAnsi="Arial"/>
                      <w:i/>
                      <w:sz w:val="18"/>
                      <w:lang w:val="en-US"/>
                    </w:rPr>
                    <w:t>đ</w:t>
                  </w:r>
                  <w:r>
                    <w:rPr>
                      <w:rFonts w:ascii="Arial" w:hAnsi="Arial"/>
                      <w:i/>
                      <w:sz w:val="18"/>
                    </w:rPr>
                    <w:t xml:space="preserve">ánh dấu </w:t>
                  </w:r>
                  <w:r>
                    <w:rPr>
                      <w:rFonts w:ascii="Arial" w:hAnsi="Arial"/>
                      <w:i/>
                      <w:sz w:val="18"/>
                      <w:lang w:val="en-US"/>
                    </w:rPr>
                    <w:t>đ</w:t>
                  </w:r>
                  <w:r>
                    <w:rPr>
                      <w:rFonts w:ascii="Arial" w:hAnsi="Arial"/>
                      <w:i/>
                      <w:sz w:val="18"/>
                    </w:rPr>
                    <w:t xml:space="preserve">ỉnh </w:t>
                  </w:r>
                  <w:r>
                    <w:rPr>
                      <w:rFonts w:ascii="Arial" w:hAnsi="Arial"/>
                      <w:i/>
                      <w:sz w:val="18"/>
                      <w:lang w:val="en-US"/>
                    </w:rPr>
                    <w:t>đ</w:t>
                  </w:r>
                  <w:r>
                    <w:rPr>
                      <w:rFonts w:ascii="Arial" w:hAnsi="Arial"/>
                      <w:i/>
                      <w:sz w:val="18"/>
                    </w:rPr>
                    <w:t>ó</w:t>
                  </w:r>
                </w:p>
                <w:p>
                  <w:pPr>
                    <w:spacing w:before="39" w:line="283" w:lineRule="auto"/>
                    <w:ind w:left="1067" w:right="5539" w:firstLine="479"/>
                    <w:jc w:val="left"/>
                    <w:rPr>
                      <w:rFonts w:ascii="Courier New"/>
                      <w:sz w:val="20"/>
                    </w:rPr>
                  </w:pPr>
                  <w:r>
                    <w:rPr>
                      <w:rFonts w:ascii="Courier New"/>
                      <w:sz w:val="20"/>
                    </w:rPr>
                    <w:t>end; WriteLn;</w:t>
                  </w:r>
                </w:p>
                <w:p>
                  <w:pPr>
                    <w:spacing w:before="0" w:line="225" w:lineRule="exact"/>
                    <w:ind w:left="827" w:right="0" w:firstLine="0"/>
                    <w:jc w:val="left"/>
                    <w:rPr>
                      <w:rFonts w:ascii="Courier New"/>
                      <w:sz w:val="20"/>
                    </w:rPr>
                  </w:pPr>
                  <w:r>
                    <w:rPr>
                      <w:rFonts w:ascii="Courier New"/>
                      <w:sz w:val="20"/>
                    </w:rPr>
                    <w:t>end;</w:t>
                  </w:r>
                </w:p>
                <w:p>
                  <w:pPr>
                    <w:spacing w:before="40" w:line="283" w:lineRule="auto"/>
                    <w:ind w:left="107" w:right="6859" w:firstLine="0"/>
                    <w:jc w:val="left"/>
                    <w:rPr>
                      <w:rFonts w:ascii="Courier New"/>
                      <w:sz w:val="20"/>
                    </w:rPr>
                  </w:pPr>
                  <w:r>
                    <w:rPr>
                      <w:rFonts w:ascii="Courier New"/>
                      <w:sz w:val="20"/>
                    </w:rPr>
                    <w:t>end; begin</w:t>
                  </w:r>
                </w:p>
                <w:p>
                  <w:pPr>
                    <w:spacing w:before="0" w:line="283" w:lineRule="auto"/>
                    <w:ind w:left="347" w:right="4218" w:firstLine="0"/>
                    <w:jc w:val="left"/>
                    <w:rPr>
                      <w:rFonts w:ascii="Courier New"/>
                      <w:sz w:val="20"/>
                    </w:rPr>
                  </w:pPr>
                  <w:r>
                    <w:rPr>
                      <w:rFonts w:ascii="Courier New"/>
                      <w:sz w:val="20"/>
                    </w:rPr>
                    <w:t xml:space="preserve">Enter; </w:t>
                  </w:r>
                  <w:r>
                    <w:rPr>
                      <w:rFonts w:ascii="Courier New"/>
                      <w:w w:val="95"/>
                      <w:sz w:val="20"/>
                    </w:rPr>
                    <w:t xml:space="preserve">ComputeTransitiveClosure; </w:t>
                  </w:r>
                  <w:r>
                    <w:rPr>
                      <w:rFonts w:ascii="Courier New"/>
                      <w:sz w:val="20"/>
                    </w:rPr>
                    <w:t>PrintResult;</w:t>
                  </w:r>
                </w:p>
                <w:p>
                  <w:pPr>
                    <w:spacing w:before="0" w:line="226" w:lineRule="exact"/>
                    <w:ind w:left="107" w:right="0" w:firstLine="0"/>
                    <w:jc w:val="left"/>
                    <w:rPr>
                      <w:rFonts w:ascii="Courier New"/>
                      <w:sz w:val="20"/>
                    </w:rPr>
                  </w:pPr>
                  <w:r>
                    <w:rPr>
                      <w:rFonts w:ascii="Courier New"/>
                      <w:sz w:val="20"/>
                    </w:rPr>
                    <w:t>end.</w:t>
                  </w:r>
                </w:p>
              </w:txbxContent>
            </v:textbox>
            <w10:wrap type="none"/>
            <w10:anchorlock/>
          </v:shape>
        </w:pict>
      </w:r>
    </w:p>
    <w:p>
      <w:pPr>
        <w:pStyle w:val="4"/>
        <w:numPr>
          <w:ilvl w:val="1"/>
          <w:numId w:val="64"/>
        </w:numPr>
        <w:tabs>
          <w:tab w:val="left" w:pos="761"/>
        </w:tabs>
        <w:spacing w:before="154" w:after="0" w:line="240" w:lineRule="auto"/>
        <w:ind w:left="760" w:right="0" w:hanging="457"/>
        <w:jc w:val="left"/>
        <w:rPr>
          <w:rFonts w:hint="default" w:ascii="Times New Roman" w:hAnsi="Times New Roman" w:cs="Times New Roman"/>
          <w:sz w:val="28"/>
          <w:szCs w:val="28"/>
        </w:rPr>
      </w:pPr>
      <w:r>
        <w:rPr>
          <w:rFonts w:hint="default" w:ascii="Times New Roman" w:hAnsi="Times New Roman" w:cs="Times New Roman"/>
          <w:w w:val="110"/>
          <w:sz w:val="28"/>
          <w:szCs w:val="28"/>
        </w:rPr>
        <w:t>Bài</w:t>
      </w:r>
      <w:r>
        <w:rPr>
          <w:rFonts w:hint="default" w:ascii="Times New Roman" w:hAnsi="Times New Roman" w:cs="Times New Roman"/>
          <w:spacing w:val="-10"/>
          <w:w w:val="110"/>
          <w:sz w:val="28"/>
          <w:szCs w:val="28"/>
        </w:rPr>
        <w:t xml:space="preserve"> </w:t>
      </w:r>
      <w:r>
        <w:rPr>
          <w:rFonts w:hint="default" w:ascii="Times New Roman" w:hAnsi="Times New Roman" w:cs="Times New Roman"/>
          <w:w w:val="110"/>
          <w:sz w:val="28"/>
          <w:szCs w:val="28"/>
        </w:rPr>
        <w:t>toán</w:t>
      </w:r>
      <w:r>
        <w:rPr>
          <w:rFonts w:hint="default" w:ascii="Times New Roman" w:hAnsi="Times New Roman" w:cs="Times New Roman"/>
          <w:spacing w:val="-10"/>
          <w:w w:val="110"/>
          <w:sz w:val="28"/>
          <w:szCs w:val="28"/>
        </w:rPr>
        <w:t xml:space="preserve"> </w:t>
      </w:r>
      <w:r>
        <w:rPr>
          <w:rFonts w:hint="default" w:ascii="Times New Roman" w:hAnsi="Times New Roman" w:cs="Times New Roman"/>
          <w:w w:val="110"/>
          <w:sz w:val="28"/>
          <w:szCs w:val="28"/>
        </w:rPr>
        <w:t>xác</w:t>
      </w:r>
      <w:r>
        <w:rPr>
          <w:rFonts w:hint="default" w:ascii="Times New Roman" w:hAnsi="Times New Roman" w:cs="Times New Roman"/>
          <w:spacing w:val="-9"/>
          <w:w w:val="110"/>
          <w:sz w:val="28"/>
          <w:szCs w:val="28"/>
        </w:rPr>
        <w:t xml:space="preserve"> </w:t>
      </w:r>
      <w:r>
        <w:rPr>
          <w:rFonts w:hint="default" w:cs="Times New Roman"/>
          <w:w w:val="110"/>
          <w:sz w:val="28"/>
          <w:szCs w:val="28"/>
          <w:lang w:val="en-US"/>
        </w:rPr>
        <w:t>đ</w:t>
      </w:r>
      <w:r>
        <w:rPr>
          <w:rFonts w:hint="default" w:ascii="Times New Roman" w:hAnsi="Times New Roman" w:cs="Times New Roman"/>
          <w:w w:val="110"/>
          <w:sz w:val="28"/>
          <w:szCs w:val="28"/>
        </w:rPr>
        <w:t>ịnh</w:t>
      </w:r>
      <w:r>
        <w:rPr>
          <w:rFonts w:hint="default" w:ascii="Times New Roman" w:hAnsi="Times New Roman" w:cs="Times New Roman"/>
          <w:spacing w:val="-7"/>
          <w:w w:val="110"/>
          <w:sz w:val="28"/>
          <w:szCs w:val="28"/>
        </w:rPr>
        <w:t xml:space="preserve"> </w:t>
      </w:r>
      <w:r>
        <w:rPr>
          <w:rFonts w:hint="default" w:ascii="Times New Roman" w:hAnsi="Times New Roman" w:cs="Times New Roman"/>
          <w:w w:val="110"/>
          <w:sz w:val="28"/>
          <w:szCs w:val="28"/>
        </w:rPr>
        <w:t>các</w:t>
      </w:r>
      <w:r>
        <w:rPr>
          <w:rFonts w:hint="default" w:ascii="Times New Roman" w:hAnsi="Times New Roman" w:cs="Times New Roman"/>
          <w:spacing w:val="-9"/>
          <w:w w:val="110"/>
          <w:sz w:val="28"/>
          <w:szCs w:val="28"/>
        </w:rPr>
        <w:t xml:space="preserve"> </w:t>
      </w:r>
      <w:r>
        <w:rPr>
          <w:rFonts w:hint="default" w:ascii="Times New Roman" w:hAnsi="Times New Roman" w:cs="Times New Roman"/>
          <w:w w:val="110"/>
          <w:sz w:val="28"/>
          <w:szCs w:val="28"/>
        </w:rPr>
        <w:t>thành</w:t>
      </w:r>
      <w:r>
        <w:rPr>
          <w:rFonts w:hint="default" w:ascii="Times New Roman" w:hAnsi="Times New Roman" w:cs="Times New Roman"/>
          <w:spacing w:val="-10"/>
          <w:w w:val="110"/>
          <w:sz w:val="28"/>
          <w:szCs w:val="28"/>
        </w:rPr>
        <w:t xml:space="preserve"> </w:t>
      </w:r>
      <w:r>
        <w:rPr>
          <w:rFonts w:hint="default" w:ascii="Times New Roman" w:hAnsi="Times New Roman" w:cs="Times New Roman"/>
          <w:w w:val="110"/>
          <w:sz w:val="28"/>
          <w:szCs w:val="28"/>
        </w:rPr>
        <w:t>phần</w:t>
      </w:r>
      <w:r>
        <w:rPr>
          <w:rFonts w:hint="default" w:ascii="Times New Roman" w:hAnsi="Times New Roman" w:cs="Times New Roman"/>
          <w:spacing w:val="-9"/>
          <w:w w:val="110"/>
          <w:sz w:val="28"/>
          <w:szCs w:val="28"/>
        </w:rPr>
        <w:t xml:space="preserve"> </w:t>
      </w:r>
      <w:r>
        <w:rPr>
          <w:rFonts w:hint="default" w:ascii="Times New Roman" w:hAnsi="Times New Roman" w:cs="Times New Roman"/>
          <w:w w:val="110"/>
          <w:sz w:val="28"/>
          <w:szCs w:val="28"/>
        </w:rPr>
        <w:t>liên</w:t>
      </w:r>
      <w:r>
        <w:rPr>
          <w:rFonts w:hint="default" w:ascii="Times New Roman" w:hAnsi="Times New Roman" w:cs="Times New Roman"/>
          <w:spacing w:val="-10"/>
          <w:w w:val="110"/>
          <w:sz w:val="28"/>
          <w:szCs w:val="28"/>
        </w:rPr>
        <w:t xml:space="preserve"> </w:t>
      </w:r>
      <w:r>
        <w:rPr>
          <w:rFonts w:hint="default" w:ascii="Times New Roman" w:hAnsi="Times New Roman" w:cs="Times New Roman"/>
          <w:w w:val="110"/>
          <w:sz w:val="28"/>
          <w:szCs w:val="28"/>
        </w:rPr>
        <w:t>thông</w:t>
      </w:r>
      <w:r>
        <w:rPr>
          <w:rFonts w:hint="default" w:ascii="Times New Roman" w:hAnsi="Times New Roman" w:cs="Times New Roman"/>
          <w:spacing w:val="-7"/>
          <w:w w:val="110"/>
          <w:sz w:val="28"/>
          <w:szCs w:val="28"/>
        </w:rPr>
        <w:t xml:space="preserve"> </w:t>
      </w:r>
      <w:r>
        <w:rPr>
          <w:rFonts w:hint="default" w:ascii="Times New Roman" w:hAnsi="Times New Roman" w:cs="Times New Roman"/>
          <w:w w:val="110"/>
          <w:sz w:val="28"/>
          <w:szCs w:val="28"/>
        </w:rPr>
        <w:t>mạnh</w:t>
      </w:r>
    </w:p>
    <w:p>
      <w:pPr>
        <w:pStyle w:val="7"/>
        <w:spacing w:before="85" w:line="264" w:lineRule="auto"/>
        <w:ind w:left="304" w:right="296"/>
        <w:rPr>
          <w:rFonts w:hint="default" w:ascii="Times New Roman" w:hAnsi="Times New Roman" w:cs="Times New Roman"/>
          <w:sz w:val="28"/>
          <w:szCs w:val="28"/>
        </w:rPr>
      </w:pPr>
      <w:r>
        <w:rPr>
          <w:rFonts w:hint="default" w:cs="Times New Roman"/>
          <w:sz w:val="28"/>
          <w:szCs w:val="28"/>
          <w:lang w:val="en-US"/>
        </w:rPr>
        <w:t>Đ</w:t>
      </w:r>
      <w:r>
        <w:rPr>
          <w:rFonts w:hint="default" w:ascii="Times New Roman" w:hAnsi="Times New Roman" w:cs="Times New Roman"/>
          <w:sz w:val="28"/>
          <w:szCs w:val="28"/>
        </w:rPr>
        <w:t xml:space="preserve">ối với </w:t>
      </w:r>
      <w:r>
        <w:rPr>
          <w:rFonts w:hint="default" w:cs="Times New Roman"/>
          <w:sz w:val="28"/>
          <w:szCs w:val="28"/>
          <w:lang w:val="en-US"/>
        </w:rPr>
        <w:t>đ</w:t>
      </w:r>
      <w:r>
        <w:rPr>
          <w:rFonts w:hint="default" w:ascii="Times New Roman" w:hAnsi="Times New Roman" w:cs="Times New Roman"/>
          <w:sz w:val="28"/>
          <w:szCs w:val="28"/>
        </w:rPr>
        <w:t xml:space="preserve">ồ thị có hướng, người ta quan tâm </w:t>
      </w:r>
      <w:r>
        <w:rPr>
          <w:rFonts w:hint="default" w:cs="Times New Roman"/>
          <w:sz w:val="28"/>
          <w:szCs w:val="28"/>
          <w:lang w:val="en-US"/>
        </w:rPr>
        <w:t>đ</w:t>
      </w:r>
      <w:r>
        <w:rPr>
          <w:rFonts w:hint="default" w:ascii="Times New Roman" w:hAnsi="Times New Roman" w:cs="Times New Roman"/>
          <w:sz w:val="28"/>
          <w:szCs w:val="28"/>
        </w:rPr>
        <w:t xml:space="preserve">ến bài toán kiểm tra tính liên thông mạnh, hay tổng quát hơn: Bài toán liệt kê các thành phần liên thông mạnh của </w:t>
      </w:r>
      <w:r>
        <w:rPr>
          <w:rFonts w:hint="default" w:cs="Times New Roman"/>
          <w:sz w:val="28"/>
          <w:szCs w:val="28"/>
          <w:lang w:val="en-US"/>
        </w:rPr>
        <w:t>đ</w:t>
      </w:r>
      <w:r>
        <w:rPr>
          <w:rFonts w:hint="default" w:ascii="Times New Roman" w:hAnsi="Times New Roman" w:cs="Times New Roman"/>
          <w:sz w:val="28"/>
          <w:szCs w:val="28"/>
        </w:rPr>
        <w:t>ồ</w:t>
      </w:r>
    </w:p>
    <w:p>
      <w:pPr>
        <w:spacing w:after="0" w:line="264" w:lineRule="auto"/>
        <w:rPr>
          <w:rFonts w:hint="default" w:ascii="Times New Roman" w:hAnsi="Times New Roman" w:cs="Times New Roman"/>
          <w:sz w:val="28"/>
          <w:szCs w:val="28"/>
        </w:rPr>
        <w:sectPr>
          <w:pgSz w:w="11900" w:h="16840"/>
          <w:pgMar w:top="1600" w:right="1680" w:bottom="2400" w:left="1680" w:header="0" w:footer="2216"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2"/>
        <w:rPr>
          <w:rFonts w:hint="default" w:ascii="Times New Roman" w:hAnsi="Times New Roman" w:cs="Times New Roman"/>
          <w:sz w:val="28"/>
          <w:szCs w:val="28"/>
        </w:rPr>
      </w:pPr>
    </w:p>
    <w:p>
      <w:pPr>
        <w:pStyle w:val="7"/>
        <w:spacing w:before="90" w:line="264" w:lineRule="auto"/>
        <w:ind w:left="304" w:right="296"/>
        <w:rPr>
          <w:rFonts w:hint="default" w:ascii="Times New Roman" w:hAnsi="Times New Roman" w:cs="Times New Roman"/>
          <w:sz w:val="28"/>
          <w:szCs w:val="28"/>
        </w:rPr>
      </w:pPr>
      <w:r>
        <w:rPr>
          <w:rFonts w:hint="default" w:ascii="Times New Roman" w:hAnsi="Times New Roman" w:cs="Times New Roman"/>
          <w:sz w:val="28"/>
          <w:szCs w:val="28"/>
        </w:rPr>
        <w:t xml:space="preserve">thị có hướng. Các thuật toán tìm kiếm thành phần liên thông mạnh hiệu quả hiện nay </w:t>
      </w:r>
      <w:r>
        <w:rPr>
          <w:rFonts w:hint="default" w:cs="Times New Roman"/>
          <w:sz w:val="28"/>
          <w:szCs w:val="28"/>
          <w:lang w:val="en-US"/>
        </w:rPr>
        <w:t>đ</w:t>
      </w:r>
      <w:r>
        <w:rPr>
          <w:rFonts w:hint="default" w:ascii="Times New Roman" w:hAnsi="Times New Roman" w:cs="Times New Roman"/>
          <w:sz w:val="28"/>
          <w:szCs w:val="28"/>
        </w:rPr>
        <w:t>ều dựa trên thuật toán tìm kiếm theo chiều sâu Depth-First Search.</w:t>
      </w:r>
    </w:p>
    <w:p>
      <w:pPr>
        <w:pStyle w:val="7"/>
        <w:spacing w:before="60" w:line="264" w:lineRule="auto"/>
        <w:ind w:left="304" w:right="296"/>
        <w:rPr>
          <w:rFonts w:hint="default" w:ascii="Times New Roman" w:hAnsi="Times New Roman" w:cs="Times New Roman"/>
          <w:sz w:val="28"/>
          <w:szCs w:val="28"/>
        </w:rPr>
      </w:pPr>
      <w:r>
        <w:rPr>
          <w:rFonts w:hint="default" w:ascii="Times New Roman" w:hAnsi="Times New Roman" w:cs="Times New Roman"/>
          <w:sz w:val="28"/>
          <w:szCs w:val="28"/>
        </w:rPr>
        <w:t xml:space="preserve">Ta sẽ khảo sát và cài </w:t>
      </w:r>
      <w:r>
        <w:rPr>
          <w:rFonts w:hint="default" w:cs="Times New Roman"/>
          <w:sz w:val="28"/>
          <w:szCs w:val="28"/>
          <w:lang w:val="en-US"/>
        </w:rPr>
        <w:t>đ</w:t>
      </w:r>
      <w:r>
        <w:rPr>
          <w:rFonts w:hint="default" w:ascii="Times New Roman" w:hAnsi="Times New Roman" w:cs="Times New Roman"/>
          <w:sz w:val="28"/>
          <w:szCs w:val="28"/>
        </w:rPr>
        <w:t>ặt hai thuật toán liệt kê thành phần liên thông mạnh với khuôn dạng Input/Output như sau:</w:t>
      </w:r>
    </w:p>
    <w:p>
      <w:pPr>
        <w:pStyle w:val="7"/>
        <w:spacing w:before="65"/>
        <w:ind w:left="304"/>
        <w:rPr>
          <w:rFonts w:hint="default" w:ascii="Times New Roman" w:hAnsi="Times New Roman" w:cs="Times New Roman"/>
          <w:sz w:val="28"/>
          <w:szCs w:val="28"/>
        </w:rPr>
      </w:pPr>
      <w:r>
        <w:rPr>
          <w:rFonts w:hint="default" w:ascii="Times New Roman" w:hAnsi="Times New Roman" w:cs="Times New Roman"/>
          <w:w w:val="115"/>
          <w:sz w:val="28"/>
          <w:szCs w:val="28"/>
        </w:rPr>
        <w:t>Input</w:t>
      </w:r>
    </w:p>
    <w:p>
      <w:pPr>
        <w:pStyle w:val="12"/>
        <w:numPr>
          <w:ilvl w:val="1"/>
          <w:numId w:val="42"/>
        </w:numPr>
        <w:tabs>
          <w:tab w:val="left" w:pos="736"/>
          <w:tab w:val="left" w:pos="737"/>
        </w:tabs>
        <w:spacing w:before="84" w:after="0" w:line="240" w:lineRule="auto"/>
        <w:ind w:left="736" w:right="0" w:hanging="433"/>
        <w:jc w:val="left"/>
        <w:rPr>
          <w:rFonts w:hint="default" w:ascii="Times New Roman" w:hAnsi="Times New Roman" w:cs="Times New Roman"/>
          <w:sz w:val="28"/>
          <w:szCs w:val="28"/>
        </w:rPr>
      </w:pPr>
      <w:r>
        <w:rPr>
          <w:rFonts w:hint="default" w:ascii="Times New Roman" w:hAnsi="Times New Roman" w:cs="Times New Roman"/>
          <w:w w:val="105"/>
          <w:sz w:val="28"/>
          <w:szCs w:val="28"/>
        </w:rPr>
        <w:t>Dòng</w:t>
      </w:r>
      <w:r>
        <w:rPr>
          <w:rFonts w:hint="default" w:ascii="Times New Roman" w:hAnsi="Times New Roman" w:cs="Times New Roman"/>
          <w:spacing w:val="-10"/>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ầu:</w:t>
      </w:r>
      <w:r>
        <w:rPr>
          <w:rFonts w:hint="default" w:ascii="Times New Roman" w:hAnsi="Times New Roman" w:cs="Times New Roman"/>
          <w:spacing w:val="-6"/>
          <w:w w:val="105"/>
          <w:sz w:val="28"/>
          <w:szCs w:val="28"/>
        </w:rPr>
        <w:t xml:space="preserve"> </w:t>
      </w:r>
      <w:r>
        <w:rPr>
          <w:rFonts w:hint="default" w:ascii="Times New Roman" w:hAnsi="Times New Roman" w:cs="Times New Roman"/>
          <w:w w:val="105"/>
          <w:sz w:val="28"/>
          <w:szCs w:val="28"/>
        </w:rPr>
        <w:t>Chứa</w:t>
      </w:r>
      <w:r>
        <w:rPr>
          <w:rFonts w:hint="default" w:ascii="Times New Roman" w:hAnsi="Times New Roman" w:cs="Times New Roman"/>
          <w:spacing w:val="-8"/>
          <w:w w:val="105"/>
          <w:sz w:val="28"/>
          <w:szCs w:val="28"/>
        </w:rPr>
        <w:t xml:space="preserve"> </w:t>
      </w:r>
      <w:r>
        <w:rPr>
          <w:rFonts w:hint="default" w:ascii="Times New Roman" w:hAnsi="Times New Roman" w:cs="Times New Roman"/>
          <w:w w:val="105"/>
          <w:sz w:val="28"/>
          <w:szCs w:val="28"/>
        </w:rPr>
        <w:t>số</w:t>
      </w:r>
      <w:r>
        <w:rPr>
          <w:rFonts w:hint="default" w:ascii="Times New Roman" w:hAnsi="Times New Roman" w:cs="Times New Roman"/>
          <w:spacing w:val="-6"/>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ỉnh</w:t>
      </w:r>
      <w:r>
        <w:rPr>
          <w:rFonts w:hint="default" w:ascii="Times New Roman" w:hAnsi="Times New Roman" w:cs="Times New Roman"/>
          <w:spacing w:val="-7"/>
          <w:w w:val="105"/>
          <w:sz w:val="28"/>
          <w:szCs w:val="28"/>
        </w:rPr>
        <w:t xml:space="preserve"> </w:t>
      </w:r>
      <w:r>
        <w:rPr>
          <w:rFonts w:hint="default" w:ascii="Times New Roman" w:hAnsi="Times New Roman" w:cs="Times New Roman"/>
          <w:w w:val="105"/>
          <w:sz w:val="28"/>
          <w:szCs w:val="28"/>
        </w:rPr>
        <w:t>n</w:t>
      </w:r>
      <w:r>
        <w:rPr>
          <w:rFonts w:hint="default" w:ascii="Times New Roman" w:hAnsi="Times New Roman" w:cs="Times New Roman"/>
          <w:spacing w:val="6"/>
          <w:w w:val="105"/>
          <w:sz w:val="28"/>
          <w:szCs w:val="28"/>
        </w:rPr>
        <w:t xml:space="preserve"> </w:t>
      </w:r>
      <w:r>
        <w:rPr>
          <w:rFonts w:hint="default" w:ascii="Times New Roman" w:hAnsi="Times New Roman" w:cs="Times New Roman"/>
          <w:w w:val="105"/>
          <w:sz w:val="28"/>
          <w:szCs w:val="28"/>
        </w:rPr>
        <w:t>≤</w:t>
      </w:r>
      <w:r>
        <w:rPr>
          <w:rFonts w:hint="default" w:ascii="Times New Roman" w:hAnsi="Times New Roman" w:cs="Times New Roman"/>
          <w:spacing w:val="2"/>
          <w:w w:val="105"/>
          <w:sz w:val="28"/>
          <w:szCs w:val="28"/>
        </w:rPr>
        <w:t xml:space="preserve"> </w:t>
      </w:r>
      <w:r>
        <w:rPr>
          <w:rFonts w:hint="default" w:ascii="Times New Roman" w:hAnsi="Times New Roman" w:cs="Times New Roman"/>
          <w:w w:val="105"/>
          <w:sz w:val="28"/>
          <w:szCs w:val="28"/>
        </w:rPr>
        <w:t>10</w:t>
      </w:r>
      <w:r>
        <w:rPr>
          <w:rFonts w:hint="default" w:ascii="Times New Roman" w:hAnsi="Times New Roman" w:cs="Times New Roman"/>
          <w:w w:val="105"/>
          <w:sz w:val="28"/>
          <w:szCs w:val="28"/>
          <w:vertAlign w:val="superscript"/>
        </w:rPr>
        <w:t>5</w:t>
      </w:r>
      <w:r>
        <w:rPr>
          <w:rFonts w:hint="default" w:ascii="Times New Roman" w:hAnsi="Times New Roman" w:cs="Times New Roman"/>
          <w:spacing w:val="4"/>
          <w:w w:val="105"/>
          <w:sz w:val="28"/>
          <w:szCs w:val="28"/>
          <w:vertAlign w:val="baseline"/>
        </w:rPr>
        <w:t xml:space="preserve"> </w:t>
      </w:r>
      <w:r>
        <w:rPr>
          <w:rFonts w:hint="default" w:ascii="Times New Roman" w:hAnsi="Times New Roman" w:cs="Times New Roman"/>
          <w:w w:val="105"/>
          <w:sz w:val="28"/>
          <w:szCs w:val="28"/>
          <w:vertAlign w:val="baseline"/>
        </w:rPr>
        <w:t>và</w:t>
      </w:r>
      <w:r>
        <w:rPr>
          <w:rFonts w:hint="default" w:ascii="Times New Roman" w:hAnsi="Times New Roman" w:cs="Times New Roman"/>
          <w:spacing w:val="-7"/>
          <w:w w:val="105"/>
          <w:sz w:val="28"/>
          <w:szCs w:val="28"/>
          <w:vertAlign w:val="baseline"/>
        </w:rPr>
        <w:t xml:space="preserve"> </w:t>
      </w:r>
      <w:r>
        <w:rPr>
          <w:rFonts w:hint="default" w:ascii="Times New Roman" w:hAnsi="Times New Roman" w:cs="Times New Roman"/>
          <w:w w:val="105"/>
          <w:sz w:val="28"/>
          <w:szCs w:val="28"/>
          <w:vertAlign w:val="baseline"/>
        </w:rPr>
        <w:t>số</w:t>
      </w:r>
      <w:r>
        <w:rPr>
          <w:rFonts w:hint="default" w:ascii="Times New Roman" w:hAnsi="Times New Roman" w:cs="Times New Roman"/>
          <w:spacing w:val="-7"/>
          <w:w w:val="105"/>
          <w:sz w:val="28"/>
          <w:szCs w:val="28"/>
          <w:vertAlign w:val="baseline"/>
        </w:rPr>
        <w:t xml:space="preserve"> </w:t>
      </w:r>
      <w:r>
        <w:rPr>
          <w:rFonts w:hint="default" w:ascii="Times New Roman" w:hAnsi="Times New Roman" w:cs="Times New Roman"/>
          <w:w w:val="105"/>
          <w:sz w:val="28"/>
          <w:szCs w:val="28"/>
          <w:vertAlign w:val="baseline"/>
        </w:rPr>
        <w:t>cung</w:t>
      </w:r>
      <w:r>
        <w:rPr>
          <w:rFonts w:hint="default" w:ascii="Times New Roman" w:hAnsi="Times New Roman" w:cs="Times New Roman"/>
          <w:spacing w:val="-6"/>
          <w:w w:val="105"/>
          <w:sz w:val="28"/>
          <w:szCs w:val="28"/>
          <w:vertAlign w:val="baseline"/>
        </w:rPr>
        <w:t xml:space="preserve"> </w:t>
      </w:r>
      <w:r>
        <w:rPr>
          <w:rFonts w:hint="default" w:ascii="Times New Roman" w:hAnsi="Times New Roman" w:cs="Times New Roman"/>
          <w:smallCaps/>
          <w:w w:val="110"/>
          <w:sz w:val="28"/>
          <w:szCs w:val="28"/>
          <w:vertAlign w:val="baseline"/>
        </w:rPr>
        <w:t>n</w:t>
      </w:r>
      <w:r>
        <w:rPr>
          <w:rFonts w:hint="default" w:ascii="Times New Roman" w:hAnsi="Times New Roman" w:cs="Times New Roman"/>
          <w:smallCaps w:val="0"/>
          <w:spacing w:val="4"/>
          <w:w w:val="110"/>
          <w:sz w:val="28"/>
          <w:szCs w:val="28"/>
          <w:vertAlign w:val="baseline"/>
        </w:rPr>
        <w:t xml:space="preserve"> </w:t>
      </w:r>
      <w:r>
        <w:rPr>
          <w:rFonts w:hint="default" w:ascii="Times New Roman" w:hAnsi="Times New Roman" w:cs="Times New Roman"/>
          <w:smallCaps w:val="0"/>
          <w:w w:val="105"/>
          <w:sz w:val="28"/>
          <w:szCs w:val="28"/>
          <w:vertAlign w:val="baseline"/>
        </w:rPr>
        <w:t>≤ 10</w:t>
      </w:r>
      <w:r>
        <w:rPr>
          <w:rFonts w:hint="default" w:ascii="Times New Roman" w:hAnsi="Times New Roman" w:cs="Times New Roman"/>
          <w:smallCaps w:val="0"/>
          <w:w w:val="105"/>
          <w:sz w:val="28"/>
          <w:szCs w:val="28"/>
          <w:vertAlign w:val="superscript"/>
        </w:rPr>
        <w:t>6</w:t>
      </w:r>
      <w:r>
        <w:rPr>
          <w:rFonts w:hint="default" w:ascii="Times New Roman" w:hAnsi="Times New Roman" w:cs="Times New Roman"/>
          <w:smallCaps w:val="0"/>
          <w:spacing w:val="6"/>
          <w:w w:val="105"/>
          <w:sz w:val="28"/>
          <w:szCs w:val="28"/>
          <w:vertAlign w:val="baseline"/>
        </w:rPr>
        <w:t xml:space="preserve"> </w:t>
      </w:r>
      <w:r>
        <w:rPr>
          <w:rFonts w:hint="default" w:ascii="Times New Roman" w:hAnsi="Times New Roman" w:cs="Times New Roman"/>
          <w:smallCaps w:val="0"/>
          <w:w w:val="105"/>
          <w:sz w:val="28"/>
          <w:szCs w:val="28"/>
          <w:vertAlign w:val="baseline"/>
        </w:rPr>
        <w:t>của</w:t>
      </w:r>
      <w:r>
        <w:rPr>
          <w:rFonts w:hint="default" w:ascii="Times New Roman" w:hAnsi="Times New Roman" w:cs="Times New Roman"/>
          <w:smallCaps w:val="0"/>
          <w:spacing w:val="-7"/>
          <w:w w:val="105"/>
          <w:sz w:val="28"/>
          <w:szCs w:val="28"/>
          <w:vertAlign w:val="baseline"/>
        </w:rPr>
        <w:t xml:space="preserve"> </w:t>
      </w:r>
      <w:r>
        <w:rPr>
          <w:rFonts w:hint="default" w:cs="Times New Roman"/>
          <w:smallCaps w:val="0"/>
          <w:w w:val="105"/>
          <w:sz w:val="28"/>
          <w:szCs w:val="28"/>
          <w:vertAlign w:val="baseline"/>
          <w:lang w:val="en-US"/>
        </w:rPr>
        <w:t>đ</w:t>
      </w:r>
      <w:r>
        <w:rPr>
          <w:rFonts w:hint="default" w:ascii="Times New Roman" w:hAnsi="Times New Roman" w:cs="Times New Roman"/>
          <w:smallCaps w:val="0"/>
          <w:w w:val="105"/>
          <w:sz w:val="28"/>
          <w:szCs w:val="28"/>
          <w:vertAlign w:val="baseline"/>
        </w:rPr>
        <w:t>ồ</w:t>
      </w:r>
      <w:r>
        <w:rPr>
          <w:rFonts w:hint="default" w:ascii="Times New Roman" w:hAnsi="Times New Roman" w:cs="Times New Roman"/>
          <w:smallCaps w:val="0"/>
          <w:spacing w:val="-7"/>
          <w:w w:val="105"/>
          <w:sz w:val="28"/>
          <w:szCs w:val="28"/>
          <w:vertAlign w:val="baseline"/>
        </w:rPr>
        <w:t xml:space="preserve"> </w:t>
      </w:r>
      <w:r>
        <w:rPr>
          <w:rFonts w:hint="default" w:ascii="Times New Roman" w:hAnsi="Times New Roman" w:cs="Times New Roman"/>
          <w:smallCaps w:val="0"/>
          <w:w w:val="105"/>
          <w:sz w:val="28"/>
          <w:szCs w:val="28"/>
          <w:vertAlign w:val="baseline"/>
        </w:rPr>
        <w:t>thị.</w:t>
      </w:r>
    </w:p>
    <w:p>
      <w:pPr>
        <w:pStyle w:val="12"/>
        <w:numPr>
          <w:ilvl w:val="1"/>
          <w:numId w:val="42"/>
        </w:numPr>
        <w:tabs>
          <w:tab w:val="left" w:pos="736"/>
          <w:tab w:val="left" w:pos="737"/>
        </w:tabs>
        <w:spacing w:before="27" w:after="0" w:line="240" w:lineRule="auto"/>
        <w:ind w:left="736" w:right="0" w:hanging="433"/>
        <w:jc w:val="left"/>
        <w:rPr>
          <w:rFonts w:hint="default" w:ascii="Times New Roman" w:hAnsi="Times New Roman" w:cs="Times New Roman"/>
          <w:sz w:val="28"/>
          <w:szCs w:val="28"/>
        </w:rPr>
      </w:pPr>
      <w:r>
        <w:rPr>
          <w:rFonts w:hint="default" w:ascii="Times New Roman" w:hAnsi="Times New Roman" w:cs="Times New Roman"/>
          <w:smallCaps/>
          <w:w w:val="110"/>
          <w:sz w:val="28"/>
          <w:szCs w:val="28"/>
        </w:rPr>
        <w:t>n</w:t>
      </w:r>
      <w:r>
        <w:rPr>
          <w:rFonts w:hint="default" w:ascii="Times New Roman" w:hAnsi="Times New Roman" w:cs="Times New Roman"/>
          <w:smallCaps w:val="0"/>
          <w:spacing w:val="9"/>
          <w:w w:val="110"/>
          <w:sz w:val="28"/>
          <w:szCs w:val="28"/>
        </w:rPr>
        <w:t xml:space="preserve"> </w:t>
      </w:r>
      <w:r>
        <w:rPr>
          <w:rFonts w:hint="default" w:ascii="Times New Roman" w:hAnsi="Times New Roman" w:cs="Times New Roman"/>
          <w:smallCaps w:val="0"/>
          <w:sz w:val="28"/>
          <w:szCs w:val="28"/>
        </w:rPr>
        <w:t>dòng</w:t>
      </w:r>
      <w:r>
        <w:rPr>
          <w:rFonts w:hint="default" w:ascii="Times New Roman" w:hAnsi="Times New Roman" w:cs="Times New Roman"/>
          <w:smallCaps w:val="0"/>
          <w:spacing w:val="5"/>
          <w:sz w:val="28"/>
          <w:szCs w:val="28"/>
        </w:rPr>
        <w:t xml:space="preserve"> </w:t>
      </w:r>
      <w:r>
        <w:rPr>
          <w:rFonts w:hint="default" w:ascii="Times New Roman" w:hAnsi="Times New Roman" w:cs="Times New Roman"/>
          <w:smallCaps w:val="0"/>
          <w:sz w:val="28"/>
          <w:szCs w:val="28"/>
        </w:rPr>
        <w:t>tiếp</w:t>
      </w:r>
      <w:r>
        <w:rPr>
          <w:rFonts w:hint="default" w:ascii="Times New Roman" w:hAnsi="Times New Roman" w:cs="Times New Roman"/>
          <w:smallCaps w:val="0"/>
          <w:spacing w:val="8"/>
          <w:sz w:val="28"/>
          <w:szCs w:val="28"/>
        </w:rPr>
        <w:t xml:space="preserve"> </w:t>
      </w:r>
      <w:r>
        <w:rPr>
          <w:rFonts w:hint="default" w:ascii="Times New Roman" w:hAnsi="Times New Roman" w:cs="Times New Roman"/>
          <w:smallCaps w:val="0"/>
          <w:sz w:val="28"/>
          <w:szCs w:val="28"/>
        </w:rPr>
        <w:t>theo,</w:t>
      </w:r>
      <w:r>
        <w:rPr>
          <w:rFonts w:hint="default" w:ascii="Times New Roman" w:hAnsi="Times New Roman" w:cs="Times New Roman"/>
          <w:smallCaps w:val="0"/>
          <w:spacing w:val="9"/>
          <w:sz w:val="28"/>
          <w:szCs w:val="28"/>
        </w:rPr>
        <w:t xml:space="preserve"> </w:t>
      </w:r>
      <w:r>
        <w:rPr>
          <w:rFonts w:hint="default" w:ascii="Times New Roman" w:hAnsi="Times New Roman" w:cs="Times New Roman"/>
          <w:smallCaps w:val="0"/>
          <w:sz w:val="28"/>
          <w:szCs w:val="28"/>
        </w:rPr>
        <w:t>mỗi</w:t>
      </w:r>
      <w:r>
        <w:rPr>
          <w:rFonts w:hint="default" w:ascii="Times New Roman" w:hAnsi="Times New Roman" w:cs="Times New Roman"/>
          <w:smallCaps w:val="0"/>
          <w:spacing w:val="8"/>
          <w:sz w:val="28"/>
          <w:szCs w:val="28"/>
        </w:rPr>
        <w:t xml:space="preserve"> </w:t>
      </w:r>
      <w:r>
        <w:rPr>
          <w:rFonts w:hint="default" w:ascii="Times New Roman" w:hAnsi="Times New Roman" w:cs="Times New Roman"/>
          <w:smallCaps w:val="0"/>
          <w:sz w:val="28"/>
          <w:szCs w:val="28"/>
        </w:rPr>
        <w:t>dòng</w:t>
      </w:r>
      <w:r>
        <w:rPr>
          <w:rFonts w:hint="default" w:ascii="Times New Roman" w:hAnsi="Times New Roman" w:cs="Times New Roman"/>
          <w:smallCaps w:val="0"/>
          <w:spacing w:val="5"/>
          <w:sz w:val="28"/>
          <w:szCs w:val="28"/>
        </w:rPr>
        <w:t xml:space="preserve"> </w:t>
      </w:r>
      <w:r>
        <w:rPr>
          <w:rFonts w:hint="default" w:ascii="Times New Roman" w:hAnsi="Times New Roman" w:cs="Times New Roman"/>
          <w:smallCaps w:val="0"/>
          <w:sz w:val="28"/>
          <w:szCs w:val="28"/>
        </w:rPr>
        <w:t>chứa</w:t>
      </w:r>
      <w:r>
        <w:rPr>
          <w:rFonts w:hint="default" w:ascii="Times New Roman" w:hAnsi="Times New Roman" w:cs="Times New Roman"/>
          <w:smallCaps w:val="0"/>
          <w:spacing w:val="7"/>
          <w:sz w:val="28"/>
          <w:szCs w:val="28"/>
        </w:rPr>
        <w:t xml:space="preserve"> </w:t>
      </w:r>
      <w:r>
        <w:rPr>
          <w:rFonts w:hint="default" w:ascii="Times New Roman" w:hAnsi="Times New Roman" w:cs="Times New Roman"/>
          <w:smallCaps w:val="0"/>
          <w:sz w:val="28"/>
          <w:szCs w:val="28"/>
        </w:rPr>
        <w:t>hai</w:t>
      </w:r>
      <w:r>
        <w:rPr>
          <w:rFonts w:hint="default" w:ascii="Times New Roman" w:hAnsi="Times New Roman" w:cs="Times New Roman"/>
          <w:smallCaps w:val="0"/>
          <w:spacing w:val="9"/>
          <w:sz w:val="28"/>
          <w:szCs w:val="28"/>
        </w:rPr>
        <w:t xml:space="preserve"> </w:t>
      </w:r>
      <w:r>
        <w:rPr>
          <w:rFonts w:hint="default" w:ascii="Times New Roman" w:hAnsi="Times New Roman" w:cs="Times New Roman"/>
          <w:smallCaps w:val="0"/>
          <w:sz w:val="28"/>
          <w:szCs w:val="28"/>
        </w:rPr>
        <w:t>số</w:t>
      </w:r>
      <w:r>
        <w:rPr>
          <w:rFonts w:hint="default" w:ascii="Times New Roman" w:hAnsi="Times New Roman" w:cs="Times New Roman"/>
          <w:smallCaps w:val="0"/>
          <w:spacing w:val="8"/>
          <w:sz w:val="28"/>
          <w:szCs w:val="28"/>
        </w:rPr>
        <w:t xml:space="preserve"> </w:t>
      </w:r>
      <w:r>
        <w:rPr>
          <w:rFonts w:hint="default" w:ascii="Times New Roman" w:hAnsi="Times New Roman" w:cs="Times New Roman"/>
          <w:smallCaps w:val="0"/>
          <w:sz w:val="28"/>
          <w:szCs w:val="28"/>
        </w:rPr>
        <w:t>nguyên</w:t>
      </w:r>
      <w:r>
        <w:rPr>
          <w:rFonts w:hint="default" w:ascii="Times New Roman" w:hAnsi="Times New Roman" w:cs="Times New Roman"/>
          <w:smallCaps w:val="0"/>
          <w:spacing w:val="7"/>
          <w:sz w:val="28"/>
          <w:szCs w:val="28"/>
        </w:rPr>
        <w:t xml:space="preserve"> </w:t>
      </w:r>
      <w:r>
        <w:rPr>
          <w:rFonts w:hint="default" w:ascii="Times New Roman" w:hAnsi="Times New Roman" w:cs="Times New Roman"/>
          <w:smallCaps w:val="0"/>
          <w:spacing w:val="3"/>
          <w:sz w:val="28"/>
          <w:szCs w:val="28"/>
        </w:rPr>
        <w:t>u,</w:t>
      </w:r>
      <w:r>
        <w:rPr>
          <w:rFonts w:hint="default" w:ascii="Times New Roman" w:hAnsi="Times New Roman" w:cs="Times New Roman"/>
          <w:smallCaps w:val="0"/>
          <w:spacing w:val="-18"/>
          <w:sz w:val="28"/>
          <w:szCs w:val="28"/>
        </w:rPr>
        <w:t xml:space="preserve"> </w:t>
      </w:r>
      <w:r>
        <w:rPr>
          <w:rFonts w:hint="default" w:ascii="Times New Roman" w:hAnsi="Times New Roman" w:cs="Times New Roman"/>
          <w:smallCaps w:val="0"/>
          <w:sz w:val="28"/>
          <w:szCs w:val="28"/>
        </w:rPr>
        <w:t>v</w:t>
      </w:r>
      <w:r>
        <w:rPr>
          <w:rFonts w:hint="default" w:ascii="Times New Roman" w:hAnsi="Times New Roman" w:cs="Times New Roman"/>
          <w:smallCaps w:val="0"/>
          <w:spacing w:val="16"/>
          <w:sz w:val="28"/>
          <w:szCs w:val="28"/>
        </w:rPr>
        <w:t xml:space="preserve"> </w:t>
      </w:r>
      <w:r>
        <w:rPr>
          <w:rFonts w:hint="default" w:ascii="Times New Roman" w:hAnsi="Times New Roman" w:cs="Times New Roman"/>
          <w:smallCaps w:val="0"/>
          <w:sz w:val="28"/>
          <w:szCs w:val="28"/>
        </w:rPr>
        <w:t>tương</w:t>
      </w:r>
      <w:r>
        <w:rPr>
          <w:rFonts w:hint="default" w:ascii="Times New Roman" w:hAnsi="Times New Roman" w:cs="Times New Roman"/>
          <w:smallCaps w:val="0"/>
          <w:spacing w:val="5"/>
          <w:sz w:val="28"/>
          <w:szCs w:val="28"/>
        </w:rPr>
        <w:t xml:space="preserve"> </w:t>
      </w:r>
      <w:r>
        <w:rPr>
          <w:rFonts w:hint="default" w:ascii="Times New Roman" w:hAnsi="Times New Roman" w:cs="Times New Roman"/>
          <w:smallCaps w:val="0"/>
          <w:sz w:val="28"/>
          <w:szCs w:val="28"/>
        </w:rPr>
        <w:t>ứng</w:t>
      </w:r>
      <w:r>
        <w:rPr>
          <w:rFonts w:hint="default" w:ascii="Times New Roman" w:hAnsi="Times New Roman" w:cs="Times New Roman"/>
          <w:smallCaps w:val="0"/>
          <w:spacing w:val="5"/>
          <w:sz w:val="28"/>
          <w:szCs w:val="28"/>
        </w:rPr>
        <w:t xml:space="preserve"> </w:t>
      </w:r>
      <w:r>
        <w:rPr>
          <w:rFonts w:hint="default" w:ascii="Times New Roman" w:hAnsi="Times New Roman" w:cs="Times New Roman"/>
          <w:smallCaps w:val="0"/>
          <w:sz w:val="28"/>
          <w:szCs w:val="28"/>
        </w:rPr>
        <w:t>với</w:t>
      </w:r>
      <w:r>
        <w:rPr>
          <w:rFonts w:hint="default" w:ascii="Times New Roman" w:hAnsi="Times New Roman" w:cs="Times New Roman"/>
          <w:smallCaps w:val="0"/>
          <w:spacing w:val="9"/>
          <w:sz w:val="28"/>
          <w:szCs w:val="28"/>
        </w:rPr>
        <w:t xml:space="preserve"> </w:t>
      </w:r>
      <w:r>
        <w:rPr>
          <w:rFonts w:hint="default" w:ascii="Times New Roman" w:hAnsi="Times New Roman" w:cs="Times New Roman"/>
          <w:smallCaps w:val="0"/>
          <w:sz w:val="28"/>
          <w:szCs w:val="28"/>
        </w:rPr>
        <w:t>một</w:t>
      </w:r>
      <w:r>
        <w:rPr>
          <w:rFonts w:hint="default" w:ascii="Times New Roman" w:hAnsi="Times New Roman" w:cs="Times New Roman"/>
          <w:smallCaps w:val="0"/>
          <w:spacing w:val="8"/>
          <w:sz w:val="28"/>
          <w:szCs w:val="28"/>
        </w:rPr>
        <w:t xml:space="preserve"> </w:t>
      </w:r>
      <w:r>
        <w:rPr>
          <w:rFonts w:hint="default" w:ascii="Times New Roman" w:hAnsi="Times New Roman" w:cs="Times New Roman"/>
          <w:smallCaps w:val="0"/>
          <w:sz w:val="28"/>
          <w:szCs w:val="28"/>
        </w:rPr>
        <w:t>cung</w:t>
      </w:r>
    </w:p>
    <w:p>
      <w:pPr>
        <w:pStyle w:val="7"/>
        <w:spacing w:before="27"/>
        <w:ind w:left="736"/>
        <w:rPr>
          <w:rFonts w:hint="default" w:ascii="Times New Roman" w:hAnsi="Times New Roman" w:cs="Times New Roman"/>
          <w:sz w:val="28"/>
          <w:szCs w:val="28"/>
        </w:rPr>
      </w:pPr>
      <w:r>
        <w:rPr>
          <w:rFonts w:hint="default" w:ascii="Times New Roman" w:hAnsi="Times New Roman" w:cs="Times New Roman"/>
          <w:position w:val="1"/>
          <w:sz w:val="28"/>
          <w:szCs w:val="28"/>
        </w:rPr>
        <w:t>(</w:t>
      </w:r>
      <w:r>
        <w:rPr>
          <w:rFonts w:hint="default" w:ascii="Times New Roman" w:hAnsi="Times New Roman" w:cs="Times New Roman"/>
          <w:sz w:val="28"/>
          <w:szCs w:val="28"/>
        </w:rPr>
        <w:t>u, v</w:t>
      </w:r>
      <w:r>
        <w:rPr>
          <w:rFonts w:hint="default" w:ascii="Times New Roman" w:hAnsi="Times New Roman" w:cs="Times New Roman"/>
          <w:position w:val="1"/>
          <w:sz w:val="28"/>
          <w:szCs w:val="28"/>
        </w:rPr>
        <w:t xml:space="preserve">) </w:t>
      </w:r>
      <w:r>
        <w:rPr>
          <w:rFonts w:hint="default" w:ascii="Times New Roman" w:hAnsi="Times New Roman" w:cs="Times New Roman"/>
          <w:sz w:val="28"/>
          <w:szCs w:val="28"/>
        </w:rPr>
        <w:t xml:space="preserve">của </w:t>
      </w:r>
      <w:r>
        <w:rPr>
          <w:rFonts w:hint="default" w:cs="Times New Roman"/>
          <w:sz w:val="28"/>
          <w:szCs w:val="28"/>
          <w:lang w:val="en-US"/>
        </w:rPr>
        <w:t>đ</w:t>
      </w:r>
      <w:r>
        <w:rPr>
          <w:rFonts w:hint="default" w:ascii="Times New Roman" w:hAnsi="Times New Roman" w:cs="Times New Roman"/>
          <w:sz w:val="28"/>
          <w:szCs w:val="28"/>
        </w:rPr>
        <w:t>ồ thị.</w:t>
      </w:r>
    </w:p>
    <w:p>
      <w:pPr>
        <w:pStyle w:val="7"/>
        <w:spacing w:before="95"/>
        <w:ind w:left="304"/>
        <w:rPr>
          <w:rFonts w:hint="default" w:ascii="Times New Roman" w:hAnsi="Times New Roman" w:cs="Times New Roman"/>
          <w:sz w:val="28"/>
          <w:szCs w:val="28"/>
        </w:rPr>
      </w:pPr>
      <w:r>
        <w:rPr>
          <w:rFonts w:hint="default" w:ascii="Times New Roman" w:hAnsi="Times New Roman" w:cs="Times New Roman"/>
          <w:w w:val="115"/>
          <w:sz w:val="28"/>
          <w:szCs w:val="28"/>
        </w:rPr>
        <w:t>Output</w:t>
      </w:r>
    </w:p>
    <w:p>
      <w:pPr>
        <w:pStyle w:val="7"/>
        <w:spacing w:before="82"/>
        <w:ind w:left="304"/>
        <w:rPr>
          <w:rFonts w:hint="default" w:ascii="Times New Roman" w:hAnsi="Times New Roman" w:cs="Times New Roman"/>
          <w:sz w:val="28"/>
          <w:szCs w:val="28"/>
        </w:rPr>
      </w:pPr>
      <w:r>
        <w:rPr>
          <w:rFonts w:hint="default" w:ascii="Times New Roman" w:hAnsi="Times New Roman" w:cs="Times New Roman"/>
          <w:sz w:val="28"/>
          <w:szCs w:val="28"/>
        </w:rPr>
        <w:pict>
          <v:shape id="_x0000_s3276" o:spid="_x0000_s3276" o:spt="202" type="#_x0000_t202" style="position:absolute;left:0pt;margin-left:92.25pt;margin-top:23.3pt;height:250.45pt;width:247.65pt;mso-position-horizontal-relative:page;mso-wrap-distance-bottom:0pt;mso-wrap-distance-top:0pt;z-index:-251512832;mso-width-relative:page;mso-height-relative:page;" filled="f" stroked="f" coordsize="21600,21600">
            <v:path/>
            <v:fill on="f" focussize="0,0"/>
            <v:stroke on="f" joinstyle="miter"/>
            <v:imagedata o:title=""/>
            <o:lock v:ext="edit"/>
            <v:textbox inset="0mm,0mm,0mm,0mm">
              <w:txbxContent>
                <w:tbl>
                  <w:tblPr>
                    <w:tblStyle w:val="6"/>
                    <w:tblW w:w="0" w:type="auto"/>
                    <w:tblInd w:w="42" w:type="dxa"/>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Layout w:type="fixed"/>
                    <w:tblCellMar>
                      <w:top w:w="0" w:type="dxa"/>
                      <w:left w:w="0" w:type="dxa"/>
                      <w:bottom w:w="0" w:type="dxa"/>
                      <w:right w:w="0" w:type="dxa"/>
                    </w:tblCellMar>
                  </w:tblPr>
                  <w:tblGrid>
                    <w:gridCol w:w="1501"/>
                    <w:gridCol w:w="1921"/>
                    <w:gridCol w:w="1441"/>
                  </w:tblGrid>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531" w:hRule="atLeast"/>
                    </w:trPr>
                    <w:tc>
                      <w:tcPr>
                        <w:tcW w:w="1501" w:type="dxa"/>
                        <w:tcBorders>
                          <w:left w:val="thickThinMediumGap" w:color="000000" w:sz="16" w:space="0"/>
                          <w:bottom w:val="single" w:color="000000" w:sz="8" w:space="0"/>
                          <w:right w:val="single" w:color="000000" w:sz="8" w:space="0"/>
                        </w:tcBorders>
                        <w:shd w:val="clear" w:color="auto" w:fill="777777"/>
                      </w:tcPr>
                      <w:p>
                        <w:pPr>
                          <w:pStyle w:val="13"/>
                          <w:spacing w:before="44"/>
                          <w:ind w:left="75" w:right="612"/>
                          <w:rPr>
                            <w:sz w:val="20"/>
                          </w:rPr>
                        </w:pPr>
                        <w:r>
                          <w:rPr>
                            <w:sz w:val="20"/>
                          </w:rPr>
                          <w:t>Sample Input</w:t>
                        </w:r>
                      </w:p>
                    </w:tc>
                    <w:tc>
                      <w:tcPr>
                        <w:tcW w:w="3362" w:type="dxa"/>
                        <w:gridSpan w:val="2"/>
                        <w:tcBorders>
                          <w:left w:val="single" w:color="000000" w:sz="8" w:space="0"/>
                          <w:bottom w:val="single" w:color="000000" w:sz="8" w:space="0"/>
                          <w:right w:val="thickThinMediumGap" w:color="000000" w:sz="16" w:space="0"/>
                        </w:tcBorders>
                        <w:shd w:val="clear" w:color="auto" w:fill="777777"/>
                      </w:tcPr>
                      <w:p>
                        <w:pPr>
                          <w:pStyle w:val="13"/>
                          <w:spacing w:before="41"/>
                          <w:ind w:left="128"/>
                          <w:rPr>
                            <w:sz w:val="20"/>
                          </w:rPr>
                        </w:pPr>
                        <w:r>
                          <w:rPr>
                            <w:sz w:val="20"/>
                          </w:rPr>
                          <w:t>Sample Output</w:t>
                        </w:r>
                      </w:p>
                    </w:tc>
                  </w:tr>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246" w:hRule="atLeast"/>
                    </w:trPr>
                    <w:tc>
                      <w:tcPr>
                        <w:tcW w:w="1501" w:type="dxa"/>
                        <w:tcBorders>
                          <w:top w:val="single" w:color="000000" w:sz="8" w:space="0"/>
                          <w:left w:val="thickThinMediumGap" w:color="000000" w:sz="16" w:space="0"/>
                          <w:bottom w:val="nil"/>
                          <w:right w:val="single" w:color="000000" w:sz="8" w:space="0"/>
                        </w:tcBorders>
                      </w:tcPr>
                      <w:p>
                        <w:pPr>
                          <w:pStyle w:val="13"/>
                          <w:spacing w:before="44" w:line="182" w:lineRule="exact"/>
                          <w:ind w:left="75"/>
                          <w:rPr>
                            <w:sz w:val="20"/>
                          </w:rPr>
                        </w:pPr>
                        <w:r>
                          <w:rPr>
                            <w:sz w:val="20"/>
                          </w:rPr>
                          <w:t>11 15</w:t>
                        </w:r>
                      </w:p>
                    </w:tc>
                    <w:tc>
                      <w:tcPr>
                        <w:tcW w:w="1921" w:type="dxa"/>
                        <w:vMerge w:val="restart"/>
                        <w:tcBorders>
                          <w:top w:val="single" w:color="000000" w:sz="8" w:space="0"/>
                          <w:left w:val="single" w:color="000000" w:sz="8" w:space="0"/>
                          <w:right w:val="nil"/>
                        </w:tcBorders>
                      </w:tcPr>
                      <w:p>
                        <w:pPr>
                          <w:pStyle w:val="13"/>
                          <w:spacing w:before="46"/>
                          <w:ind w:left="128" w:right="322"/>
                          <w:rPr>
                            <w:sz w:val="20"/>
                          </w:rPr>
                        </w:pPr>
                        <w:r>
                          <w:rPr>
                            <w:sz w:val="20"/>
                          </w:rPr>
                          <w:t>Strongly Component 1:</w:t>
                        </w:r>
                      </w:p>
                      <w:p>
                        <w:pPr>
                          <w:pStyle w:val="13"/>
                          <w:spacing w:before="39"/>
                          <w:ind w:left="128"/>
                          <w:rPr>
                            <w:sz w:val="20"/>
                          </w:rPr>
                        </w:pPr>
                        <w:r>
                          <w:rPr>
                            <w:sz w:val="20"/>
                          </w:rPr>
                          <w:t>7, 6, 5,</w:t>
                        </w:r>
                      </w:p>
                      <w:p>
                        <w:pPr>
                          <w:pStyle w:val="13"/>
                          <w:spacing w:before="40"/>
                          <w:ind w:left="128" w:right="322"/>
                          <w:rPr>
                            <w:sz w:val="20"/>
                          </w:rPr>
                        </w:pPr>
                        <w:r>
                          <w:rPr>
                            <w:sz w:val="20"/>
                          </w:rPr>
                          <w:t>Strongly Component 2:</w:t>
                        </w:r>
                      </w:p>
                      <w:p>
                        <w:pPr>
                          <w:pStyle w:val="13"/>
                          <w:spacing w:before="39"/>
                          <w:ind w:left="128"/>
                          <w:rPr>
                            <w:sz w:val="20"/>
                          </w:rPr>
                        </w:pPr>
                        <w:r>
                          <w:rPr>
                            <w:sz w:val="20"/>
                          </w:rPr>
                          <w:t>4, 3, 2,</w:t>
                        </w:r>
                      </w:p>
                      <w:p>
                        <w:pPr>
                          <w:pStyle w:val="13"/>
                          <w:spacing w:before="40"/>
                          <w:ind w:left="128" w:right="322"/>
                          <w:rPr>
                            <w:sz w:val="20"/>
                          </w:rPr>
                        </w:pPr>
                        <w:r>
                          <w:rPr>
                            <w:sz w:val="20"/>
                          </w:rPr>
                          <w:t>Strongly Component 3:</w:t>
                        </w:r>
                      </w:p>
                      <w:p>
                        <w:pPr>
                          <w:pStyle w:val="13"/>
                          <w:spacing w:before="41"/>
                          <w:ind w:left="128"/>
                          <w:rPr>
                            <w:sz w:val="20"/>
                          </w:rPr>
                        </w:pPr>
                        <w:r>
                          <w:rPr>
                            <w:sz w:val="20"/>
                          </w:rPr>
                          <w:t>11, 10, 9, 8,</w:t>
                        </w:r>
                      </w:p>
                      <w:p>
                        <w:pPr>
                          <w:pStyle w:val="13"/>
                          <w:spacing w:before="40"/>
                          <w:ind w:left="128" w:right="322"/>
                          <w:rPr>
                            <w:sz w:val="20"/>
                          </w:rPr>
                        </w:pPr>
                        <w:r>
                          <w:rPr>
                            <w:sz w:val="20"/>
                          </w:rPr>
                          <w:t>Strongly Component 4:</w:t>
                        </w:r>
                      </w:p>
                      <w:p>
                        <w:pPr>
                          <w:pStyle w:val="13"/>
                          <w:spacing w:before="39"/>
                          <w:ind w:left="128"/>
                          <w:rPr>
                            <w:sz w:val="20"/>
                          </w:rPr>
                        </w:pPr>
                        <w:r>
                          <w:rPr>
                            <w:sz w:val="20"/>
                          </w:rPr>
                          <w:t>1,</w:t>
                        </w:r>
                      </w:p>
                    </w:tc>
                    <w:tc>
                      <w:tcPr>
                        <w:tcW w:w="1441" w:type="dxa"/>
                        <w:vMerge w:val="restart"/>
                        <w:tcBorders>
                          <w:top w:val="single" w:color="000000" w:sz="8" w:space="0"/>
                          <w:left w:val="nil"/>
                          <w:right w:val="thickThinMediumGap" w:color="000000" w:sz="16" w:space="0"/>
                        </w:tcBorders>
                      </w:tcPr>
                      <w:p>
                        <w:pPr>
                          <w:pStyle w:val="13"/>
                          <w:spacing w:before="46"/>
                          <w:ind w:left="283"/>
                          <w:rPr>
                            <w:sz w:val="20"/>
                          </w:rPr>
                        </w:pPr>
                        <w:r>
                          <w:rPr>
                            <w:sz w:val="20"/>
                          </w:rPr>
                          <w:t>Connected</w:t>
                        </w:r>
                      </w:p>
                      <w:p>
                        <w:pPr>
                          <w:pStyle w:val="13"/>
                          <w:rPr>
                            <w:rFonts w:ascii="Times New Roman"/>
                            <w:sz w:val="22"/>
                          </w:rPr>
                        </w:pPr>
                      </w:p>
                      <w:p>
                        <w:pPr>
                          <w:pStyle w:val="13"/>
                          <w:spacing w:before="3"/>
                          <w:rPr>
                            <w:rFonts w:ascii="Times New Roman"/>
                            <w:sz w:val="24"/>
                          </w:rPr>
                        </w:pPr>
                      </w:p>
                      <w:p>
                        <w:pPr>
                          <w:pStyle w:val="13"/>
                          <w:ind w:left="283"/>
                          <w:rPr>
                            <w:sz w:val="20"/>
                          </w:rPr>
                        </w:pPr>
                        <w:r>
                          <w:rPr>
                            <w:sz w:val="20"/>
                          </w:rPr>
                          <w:t>Connected</w:t>
                        </w:r>
                      </w:p>
                      <w:p>
                        <w:pPr>
                          <w:pStyle w:val="13"/>
                          <w:rPr>
                            <w:rFonts w:ascii="Times New Roman"/>
                            <w:sz w:val="22"/>
                          </w:rPr>
                        </w:pPr>
                      </w:p>
                      <w:p>
                        <w:pPr>
                          <w:pStyle w:val="13"/>
                          <w:spacing w:before="3"/>
                          <w:rPr>
                            <w:rFonts w:ascii="Times New Roman"/>
                            <w:sz w:val="24"/>
                          </w:rPr>
                        </w:pPr>
                      </w:p>
                      <w:p>
                        <w:pPr>
                          <w:pStyle w:val="13"/>
                          <w:ind w:left="283"/>
                          <w:rPr>
                            <w:sz w:val="20"/>
                          </w:rPr>
                        </w:pPr>
                        <w:r>
                          <w:rPr>
                            <w:sz w:val="20"/>
                          </w:rPr>
                          <w:t>Connected</w:t>
                        </w:r>
                      </w:p>
                      <w:p>
                        <w:pPr>
                          <w:pStyle w:val="13"/>
                          <w:rPr>
                            <w:rFonts w:ascii="Times New Roman"/>
                            <w:sz w:val="22"/>
                          </w:rPr>
                        </w:pPr>
                      </w:p>
                      <w:p>
                        <w:pPr>
                          <w:pStyle w:val="13"/>
                          <w:spacing w:before="5"/>
                          <w:rPr>
                            <w:rFonts w:ascii="Times New Roman"/>
                            <w:sz w:val="24"/>
                          </w:rPr>
                        </w:pPr>
                      </w:p>
                      <w:p>
                        <w:pPr>
                          <w:pStyle w:val="13"/>
                          <w:ind w:left="283"/>
                          <w:rPr>
                            <w:sz w:val="20"/>
                          </w:rPr>
                        </w:pPr>
                        <w:r>
                          <w:rPr>
                            <w:sz w:val="20"/>
                          </w:rPr>
                          <w:t>Connected</w:t>
                        </w:r>
                      </w:p>
                    </w:tc>
                  </w:tr>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177" w:hRule="atLeast"/>
                    </w:trPr>
                    <w:tc>
                      <w:tcPr>
                        <w:tcW w:w="1501" w:type="dxa"/>
                        <w:tcBorders>
                          <w:top w:val="nil"/>
                          <w:left w:val="thickThinMediumGap" w:color="000000" w:sz="16" w:space="0"/>
                          <w:bottom w:val="nil"/>
                          <w:right w:val="single" w:color="000000" w:sz="8" w:space="0"/>
                        </w:tcBorders>
                      </w:tcPr>
                      <w:p>
                        <w:pPr>
                          <w:pStyle w:val="13"/>
                          <w:spacing w:line="158" w:lineRule="exact"/>
                          <w:ind w:left="75"/>
                          <w:rPr>
                            <w:sz w:val="20"/>
                          </w:rPr>
                        </w:pPr>
                        <w:r>
                          <w:rPr>
                            <w:sz w:val="20"/>
                          </w:rPr>
                          <w:t>1 2</w:t>
                        </w:r>
                      </w:p>
                    </w:tc>
                    <w:tc>
                      <w:tcPr>
                        <w:tcW w:w="1921" w:type="dxa"/>
                        <w:vMerge w:val="continue"/>
                        <w:tcBorders>
                          <w:top w:val="nil"/>
                          <w:left w:val="single" w:color="000000" w:sz="8" w:space="0"/>
                          <w:right w:val="nil"/>
                        </w:tcBorders>
                      </w:tcPr>
                      <w:p>
                        <w:pPr>
                          <w:rPr>
                            <w:sz w:val="2"/>
                            <w:szCs w:val="2"/>
                          </w:rPr>
                        </w:pPr>
                      </w:p>
                    </w:tc>
                    <w:tc>
                      <w:tcPr>
                        <w:tcW w:w="1441" w:type="dxa"/>
                        <w:vMerge w:val="continue"/>
                        <w:tcBorders>
                          <w:top w:val="nil"/>
                          <w:left w:val="nil"/>
                          <w:right w:val="thickThinMediumGap" w:color="000000" w:sz="16" w:space="0"/>
                        </w:tcBorders>
                      </w:tcPr>
                      <w:p>
                        <w:pPr>
                          <w:rPr>
                            <w:sz w:val="2"/>
                            <w:szCs w:val="2"/>
                          </w:rPr>
                        </w:pPr>
                      </w:p>
                    </w:tc>
                  </w:tr>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177" w:hRule="atLeast"/>
                    </w:trPr>
                    <w:tc>
                      <w:tcPr>
                        <w:tcW w:w="1501" w:type="dxa"/>
                        <w:tcBorders>
                          <w:top w:val="nil"/>
                          <w:left w:val="thickThinMediumGap" w:color="000000" w:sz="16" w:space="0"/>
                          <w:bottom w:val="nil"/>
                          <w:right w:val="single" w:color="000000" w:sz="8" w:space="0"/>
                        </w:tcBorders>
                      </w:tcPr>
                      <w:p>
                        <w:pPr>
                          <w:pStyle w:val="13"/>
                          <w:spacing w:line="158" w:lineRule="exact"/>
                          <w:ind w:left="75"/>
                          <w:rPr>
                            <w:sz w:val="20"/>
                          </w:rPr>
                        </w:pPr>
                        <w:r>
                          <w:rPr>
                            <w:sz w:val="20"/>
                          </w:rPr>
                          <w:t>1 8</w:t>
                        </w:r>
                      </w:p>
                    </w:tc>
                    <w:tc>
                      <w:tcPr>
                        <w:tcW w:w="1921" w:type="dxa"/>
                        <w:vMerge w:val="continue"/>
                        <w:tcBorders>
                          <w:top w:val="nil"/>
                          <w:left w:val="single" w:color="000000" w:sz="8" w:space="0"/>
                          <w:right w:val="nil"/>
                        </w:tcBorders>
                      </w:tcPr>
                      <w:p>
                        <w:pPr>
                          <w:rPr>
                            <w:sz w:val="2"/>
                            <w:szCs w:val="2"/>
                          </w:rPr>
                        </w:pPr>
                      </w:p>
                    </w:tc>
                    <w:tc>
                      <w:tcPr>
                        <w:tcW w:w="1441" w:type="dxa"/>
                        <w:vMerge w:val="continue"/>
                        <w:tcBorders>
                          <w:top w:val="nil"/>
                          <w:left w:val="nil"/>
                          <w:right w:val="thickThinMediumGap" w:color="000000" w:sz="16" w:space="0"/>
                        </w:tcBorders>
                      </w:tcPr>
                      <w:p>
                        <w:pPr>
                          <w:rPr>
                            <w:sz w:val="2"/>
                            <w:szCs w:val="2"/>
                          </w:rPr>
                        </w:pPr>
                      </w:p>
                    </w:tc>
                  </w:tr>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176" w:hRule="atLeast"/>
                    </w:trPr>
                    <w:tc>
                      <w:tcPr>
                        <w:tcW w:w="1501" w:type="dxa"/>
                        <w:tcBorders>
                          <w:top w:val="nil"/>
                          <w:left w:val="thickThinMediumGap" w:color="000000" w:sz="16" w:space="0"/>
                          <w:bottom w:val="nil"/>
                          <w:right w:val="single" w:color="000000" w:sz="8" w:space="0"/>
                        </w:tcBorders>
                      </w:tcPr>
                      <w:p>
                        <w:pPr>
                          <w:pStyle w:val="13"/>
                          <w:spacing w:line="156" w:lineRule="exact"/>
                          <w:ind w:left="75"/>
                          <w:rPr>
                            <w:sz w:val="20"/>
                          </w:rPr>
                        </w:pPr>
                        <w:r>
                          <w:rPr>
                            <w:sz w:val="20"/>
                          </w:rPr>
                          <w:t>2 3</w:t>
                        </w:r>
                      </w:p>
                    </w:tc>
                    <w:tc>
                      <w:tcPr>
                        <w:tcW w:w="1921" w:type="dxa"/>
                        <w:vMerge w:val="continue"/>
                        <w:tcBorders>
                          <w:top w:val="nil"/>
                          <w:left w:val="single" w:color="000000" w:sz="8" w:space="0"/>
                          <w:right w:val="nil"/>
                        </w:tcBorders>
                      </w:tcPr>
                      <w:p>
                        <w:pPr>
                          <w:rPr>
                            <w:sz w:val="2"/>
                            <w:szCs w:val="2"/>
                          </w:rPr>
                        </w:pPr>
                      </w:p>
                    </w:tc>
                    <w:tc>
                      <w:tcPr>
                        <w:tcW w:w="1441" w:type="dxa"/>
                        <w:vMerge w:val="continue"/>
                        <w:tcBorders>
                          <w:top w:val="nil"/>
                          <w:left w:val="nil"/>
                          <w:right w:val="thickThinMediumGap" w:color="000000" w:sz="16" w:space="0"/>
                        </w:tcBorders>
                      </w:tcPr>
                      <w:p>
                        <w:pPr>
                          <w:rPr>
                            <w:sz w:val="2"/>
                            <w:szCs w:val="2"/>
                          </w:rPr>
                        </w:pPr>
                      </w:p>
                    </w:tc>
                  </w:tr>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176" w:hRule="atLeast"/>
                    </w:trPr>
                    <w:tc>
                      <w:tcPr>
                        <w:tcW w:w="1501" w:type="dxa"/>
                        <w:tcBorders>
                          <w:top w:val="nil"/>
                          <w:left w:val="thickThinMediumGap" w:color="000000" w:sz="16" w:space="0"/>
                          <w:bottom w:val="nil"/>
                          <w:right w:val="single" w:color="000000" w:sz="8" w:space="0"/>
                        </w:tcBorders>
                      </w:tcPr>
                      <w:p>
                        <w:pPr>
                          <w:pStyle w:val="13"/>
                          <w:spacing w:line="156" w:lineRule="exact"/>
                          <w:ind w:left="75"/>
                          <w:rPr>
                            <w:sz w:val="20"/>
                          </w:rPr>
                        </w:pPr>
                        <w:r>
                          <w:rPr>
                            <w:sz w:val="20"/>
                          </w:rPr>
                          <w:t>3 4</w:t>
                        </w:r>
                      </w:p>
                    </w:tc>
                    <w:tc>
                      <w:tcPr>
                        <w:tcW w:w="1921" w:type="dxa"/>
                        <w:vMerge w:val="continue"/>
                        <w:tcBorders>
                          <w:top w:val="nil"/>
                          <w:left w:val="single" w:color="000000" w:sz="8" w:space="0"/>
                          <w:right w:val="nil"/>
                        </w:tcBorders>
                      </w:tcPr>
                      <w:p>
                        <w:pPr>
                          <w:rPr>
                            <w:sz w:val="2"/>
                            <w:szCs w:val="2"/>
                          </w:rPr>
                        </w:pPr>
                      </w:p>
                    </w:tc>
                    <w:tc>
                      <w:tcPr>
                        <w:tcW w:w="1441" w:type="dxa"/>
                        <w:vMerge w:val="continue"/>
                        <w:tcBorders>
                          <w:top w:val="nil"/>
                          <w:left w:val="nil"/>
                          <w:right w:val="thickThinMediumGap" w:color="000000" w:sz="16" w:space="0"/>
                        </w:tcBorders>
                      </w:tcPr>
                      <w:p>
                        <w:pPr>
                          <w:rPr>
                            <w:sz w:val="2"/>
                            <w:szCs w:val="2"/>
                          </w:rPr>
                        </w:pPr>
                      </w:p>
                    </w:tc>
                  </w:tr>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176" w:hRule="atLeast"/>
                    </w:trPr>
                    <w:tc>
                      <w:tcPr>
                        <w:tcW w:w="1501" w:type="dxa"/>
                        <w:tcBorders>
                          <w:top w:val="nil"/>
                          <w:left w:val="thickThinMediumGap" w:color="000000" w:sz="16" w:space="0"/>
                          <w:bottom w:val="nil"/>
                          <w:right w:val="single" w:color="000000" w:sz="8" w:space="0"/>
                        </w:tcBorders>
                      </w:tcPr>
                      <w:p>
                        <w:pPr>
                          <w:pStyle w:val="13"/>
                          <w:spacing w:line="156" w:lineRule="exact"/>
                          <w:ind w:left="75"/>
                          <w:rPr>
                            <w:sz w:val="20"/>
                          </w:rPr>
                        </w:pPr>
                        <w:r>
                          <w:rPr>
                            <w:sz w:val="20"/>
                          </w:rPr>
                          <w:t>4 2</w:t>
                        </w:r>
                      </w:p>
                    </w:tc>
                    <w:tc>
                      <w:tcPr>
                        <w:tcW w:w="1921" w:type="dxa"/>
                        <w:vMerge w:val="continue"/>
                        <w:tcBorders>
                          <w:top w:val="nil"/>
                          <w:left w:val="single" w:color="000000" w:sz="8" w:space="0"/>
                          <w:right w:val="nil"/>
                        </w:tcBorders>
                      </w:tcPr>
                      <w:p>
                        <w:pPr>
                          <w:rPr>
                            <w:sz w:val="2"/>
                            <w:szCs w:val="2"/>
                          </w:rPr>
                        </w:pPr>
                      </w:p>
                    </w:tc>
                    <w:tc>
                      <w:tcPr>
                        <w:tcW w:w="1441" w:type="dxa"/>
                        <w:vMerge w:val="continue"/>
                        <w:tcBorders>
                          <w:top w:val="nil"/>
                          <w:left w:val="nil"/>
                          <w:right w:val="thickThinMediumGap" w:color="000000" w:sz="16" w:space="0"/>
                        </w:tcBorders>
                      </w:tcPr>
                      <w:p>
                        <w:pPr>
                          <w:rPr>
                            <w:sz w:val="2"/>
                            <w:szCs w:val="2"/>
                          </w:rPr>
                        </w:pPr>
                      </w:p>
                    </w:tc>
                  </w:tr>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176" w:hRule="atLeast"/>
                    </w:trPr>
                    <w:tc>
                      <w:tcPr>
                        <w:tcW w:w="1501" w:type="dxa"/>
                        <w:tcBorders>
                          <w:top w:val="nil"/>
                          <w:left w:val="thickThinMediumGap" w:color="000000" w:sz="16" w:space="0"/>
                          <w:bottom w:val="nil"/>
                          <w:right w:val="single" w:color="000000" w:sz="8" w:space="0"/>
                        </w:tcBorders>
                      </w:tcPr>
                      <w:p>
                        <w:pPr>
                          <w:pStyle w:val="13"/>
                          <w:spacing w:line="156" w:lineRule="exact"/>
                          <w:ind w:left="75"/>
                          <w:rPr>
                            <w:sz w:val="20"/>
                          </w:rPr>
                        </w:pPr>
                        <w:r>
                          <w:rPr>
                            <w:sz w:val="20"/>
                          </w:rPr>
                          <w:t>4 5</w:t>
                        </w:r>
                      </w:p>
                    </w:tc>
                    <w:tc>
                      <w:tcPr>
                        <w:tcW w:w="1921" w:type="dxa"/>
                        <w:vMerge w:val="continue"/>
                        <w:tcBorders>
                          <w:top w:val="nil"/>
                          <w:left w:val="single" w:color="000000" w:sz="8" w:space="0"/>
                          <w:right w:val="nil"/>
                        </w:tcBorders>
                      </w:tcPr>
                      <w:p>
                        <w:pPr>
                          <w:rPr>
                            <w:sz w:val="2"/>
                            <w:szCs w:val="2"/>
                          </w:rPr>
                        </w:pPr>
                      </w:p>
                    </w:tc>
                    <w:tc>
                      <w:tcPr>
                        <w:tcW w:w="1441" w:type="dxa"/>
                        <w:vMerge w:val="continue"/>
                        <w:tcBorders>
                          <w:top w:val="nil"/>
                          <w:left w:val="nil"/>
                          <w:right w:val="thickThinMediumGap" w:color="000000" w:sz="16" w:space="0"/>
                        </w:tcBorders>
                      </w:tcPr>
                      <w:p>
                        <w:pPr>
                          <w:rPr>
                            <w:sz w:val="2"/>
                            <w:szCs w:val="2"/>
                          </w:rPr>
                        </w:pPr>
                      </w:p>
                    </w:tc>
                  </w:tr>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176" w:hRule="atLeast"/>
                    </w:trPr>
                    <w:tc>
                      <w:tcPr>
                        <w:tcW w:w="1501" w:type="dxa"/>
                        <w:tcBorders>
                          <w:top w:val="nil"/>
                          <w:left w:val="thickThinMediumGap" w:color="000000" w:sz="16" w:space="0"/>
                          <w:bottom w:val="nil"/>
                          <w:right w:val="single" w:color="000000" w:sz="8" w:space="0"/>
                        </w:tcBorders>
                      </w:tcPr>
                      <w:p>
                        <w:pPr>
                          <w:pStyle w:val="13"/>
                          <w:spacing w:line="156" w:lineRule="exact"/>
                          <w:ind w:left="75"/>
                          <w:rPr>
                            <w:sz w:val="20"/>
                          </w:rPr>
                        </w:pPr>
                        <w:r>
                          <w:rPr>
                            <w:sz w:val="20"/>
                          </w:rPr>
                          <w:t>5 6</w:t>
                        </w:r>
                      </w:p>
                    </w:tc>
                    <w:tc>
                      <w:tcPr>
                        <w:tcW w:w="1921" w:type="dxa"/>
                        <w:vMerge w:val="continue"/>
                        <w:tcBorders>
                          <w:top w:val="nil"/>
                          <w:left w:val="single" w:color="000000" w:sz="8" w:space="0"/>
                          <w:right w:val="nil"/>
                        </w:tcBorders>
                      </w:tcPr>
                      <w:p>
                        <w:pPr>
                          <w:rPr>
                            <w:sz w:val="2"/>
                            <w:szCs w:val="2"/>
                          </w:rPr>
                        </w:pPr>
                      </w:p>
                    </w:tc>
                    <w:tc>
                      <w:tcPr>
                        <w:tcW w:w="1441" w:type="dxa"/>
                        <w:vMerge w:val="continue"/>
                        <w:tcBorders>
                          <w:top w:val="nil"/>
                          <w:left w:val="nil"/>
                          <w:right w:val="thickThinMediumGap" w:color="000000" w:sz="16" w:space="0"/>
                        </w:tcBorders>
                      </w:tcPr>
                      <w:p>
                        <w:pPr>
                          <w:rPr>
                            <w:sz w:val="2"/>
                            <w:szCs w:val="2"/>
                          </w:rPr>
                        </w:pPr>
                      </w:p>
                    </w:tc>
                  </w:tr>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176" w:hRule="atLeast"/>
                    </w:trPr>
                    <w:tc>
                      <w:tcPr>
                        <w:tcW w:w="1501" w:type="dxa"/>
                        <w:tcBorders>
                          <w:top w:val="nil"/>
                          <w:left w:val="thickThinMediumGap" w:color="000000" w:sz="16" w:space="0"/>
                          <w:bottom w:val="nil"/>
                          <w:right w:val="single" w:color="000000" w:sz="8" w:space="0"/>
                        </w:tcBorders>
                      </w:tcPr>
                      <w:p>
                        <w:pPr>
                          <w:pStyle w:val="13"/>
                          <w:spacing w:line="156" w:lineRule="exact"/>
                          <w:ind w:left="75"/>
                          <w:rPr>
                            <w:sz w:val="20"/>
                          </w:rPr>
                        </w:pPr>
                        <w:r>
                          <w:rPr>
                            <w:sz w:val="20"/>
                          </w:rPr>
                          <w:t>6 7</w:t>
                        </w:r>
                      </w:p>
                    </w:tc>
                    <w:tc>
                      <w:tcPr>
                        <w:tcW w:w="1921" w:type="dxa"/>
                        <w:vMerge w:val="continue"/>
                        <w:tcBorders>
                          <w:top w:val="nil"/>
                          <w:left w:val="single" w:color="000000" w:sz="8" w:space="0"/>
                          <w:right w:val="nil"/>
                        </w:tcBorders>
                      </w:tcPr>
                      <w:p>
                        <w:pPr>
                          <w:rPr>
                            <w:sz w:val="2"/>
                            <w:szCs w:val="2"/>
                          </w:rPr>
                        </w:pPr>
                      </w:p>
                    </w:tc>
                    <w:tc>
                      <w:tcPr>
                        <w:tcW w:w="1441" w:type="dxa"/>
                        <w:vMerge w:val="continue"/>
                        <w:tcBorders>
                          <w:top w:val="nil"/>
                          <w:left w:val="nil"/>
                          <w:right w:val="thickThinMediumGap" w:color="000000" w:sz="16" w:space="0"/>
                        </w:tcBorders>
                      </w:tcPr>
                      <w:p>
                        <w:pPr>
                          <w:rPr>
                            <w:sz w:val="2"/>
                            <w:szCs w:val="2"/>
                          </w:rPr>
                        </w:pPr>
                      </w:p>
                    </w:tc>
                  </w:tr>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176" w:hRule="atLeast"/>
                    </w:trPr>
                    <w:tc>
                      <w:tcPr>
                        <w:tcW w:w="1501" w:type="dxa"/>
                        <w:tcBorders>
                          <w:top w:val="nil"/>
                          <w:left w:val="thickThinMediumGap" w:color="000000" w:sz="16" w:space="0"/>
                          <w:bottom w:val="nil"/>
                          <w:right w:val="single" w:color="000000" w:sz="8" w:space="0"/>
                        </w:tcBorders>
                      </w:tcPr>
                      <w:p>
                        <w:pPr>
                          <w:pStyle w:val="13"/>
                          <w:spacing w:line="156" w:lineRule="exact"/>
                          <w:ind w:left="75"/>
                          <w:rPr>
                            <w:sz w:val="20"/>
                          </w:rPr>
                        </w:pPr>
                        <w:r>
                          <w:rPr>
                            <w:sz w:val="20"/>
                          </w:rPr>
                          <w:t>7 5</w:t>
                        </w:r>
                      </w:p>
                    </w:tc>
                    <w:tc>
                      <w:tcPr>
                        <w:tcW w:w="1921" w:type="dxa"/>
                        <w:vMerge w:val="continue"/>
                        <w:tcBorders>
                          <w:top w:val="nil"/>
                          <w:left w:val="single" w:color="000000" w:sz="8" w:space="0"/>
                          <w:right w:val="nil"/>
                        </w:tcBorders>
                      </w:tcPr>
                      <w:p>
                        <w:pPr>
                          <w:rPr>
                            <w:sz w:val="2"/>
                            <w:szCs w:val="2"/>
                          </w:rPr>
                        </w:pPr>
                      </w:p>
                    </w:tc>
                    <w:tc>
                      <w:tcPr>
                        <w:tcW w:w="1441" w:type="dxa"/>
                        <w:vMerge w:val="continue"/>
                        <w:tcBorders>
                          <w:top w:val="nil"/>
                          <w:left w:val="nil"/>
                          <w:right w:val="thickThinMediumGap" w:color="000000" w:sz="16" w:space="0"/>
                        </w:tcBorders>
                      </w:tcPr>
                      <w:p>
                        <w:pPr>
                          <w:rPr>
                            <w:sz w:val="2"/>
                            <w:szCs w:val="2"/>
                          </w:rPr>
                        </w:pPr>
                      </w:p>
                    </w:tc>
                  </w:tr>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176" w:hRule="atLeast"/>
                    </w:trPr>
                    <w:tc>
                      <w:tcPr>
                        <w:tcW w:w="1501" w:type="dxa"/>
                        <w:tcBorders>
                          <w:top w:val="nil"/>
                          <w:left w:val="thickThinMediumGap" w:color="000000" w:sz="16" w:space="0"/>
                          <w:bottom w:val="nil"/>
                          <w:right w:val="single" w:color="000000" w:sz="8" w:space="0"/>
                        </w:tcBorders>
                      </w:tcPr>
                      <w:p>
                        <w:pPr>
                          <w:pStyle w:val="13"/>
                          <w:spacing w:line="156" w:lineRule="exact"/>
                          <w:ind w:left="75"/>
                          <w:rPr>
                            <w:sz w:val="20"/>
                          </w:rPr>
                        </w:pPr>
                        <w:r>
                          <w:rPr>
                            <w:sz w:val="20"/>
                          </w:rPr>
                          <w:t>8 9</w:t>
                        </w:r>
                      </w:p>
                    </w:tc>
                    <w:tc>
                      <w:tcPr>
                        <w:tcW w:w="1921" w:type="dxa"/>
                        <w:vMerge w:val="continue"/>
                        <w:tcBorders>
                          <w:top w:val="nil"/>
                          <w:left w:val="single" w:color="000000" w:sz="8" w:space="0"/>
                          <w:right w:val="nil"/>
                        </w:tcBorders>
                      </w:tcPr>
                      <w:p>
                        <w:pPr>
                          <w:rPr>
                            <w:sz w:val="2"/>
                            <w:szCs w:val="2"/>
                          </w:rPr>
                        </w:pPr>
                      </w:p>
                    </w:tc>
                    <w:tc>
                      <w:tcPr>
                        <w:tcW w:w="1441" w:type="dxa"/>
                        <w:vMerge w:val="continue"/>
                        <w:tcBorders>
                          <w:top w:val="nil"/>
                          <w:left w:val="nil"/>
                          <w:right w:val="thickThinMediumGap" w:color="000000" w:sz="16" w:space="0"/>
                        </w:tcBorders>
                      </w:tcPr>
                      <w:p>
                        <w:pPr>
                          <w:rPr>
                            <w:sz w:val="2"/>
                            <w:szCs w:val="2"/>
                          </w:rPr>
                        </w:pPr>
                      </w:p>
                    </w:tc>
                  </w:tr>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176" w:hRule="atLeast"/>
                    </w:trPr>
                    <w:tc>
                      <w:tcPr>
                        <w:tcW w:w="1501" w:type="dxa"/>
                        <w:tcBorders>
                          <w:top w:val="nil"/>
                          <w:left w:val="thickThinMediumGap" w:color="000000" w:sz="16" w:space="0"/>
                          <w:bottom w:val="nil"/>
                          <w:right w:val="single" w:color="000000" w:sz="8" w:space="0"/>
                        </w:tcBorders>
                      </w:tcPr>
                      <w:p>
                        <w:pPr>
                          <w:pStyle w:val="13"/>
                          <w:spacing w:line="156" w:lineRule="exact"/>
                          <w:ind w:left="75"/>
                          <w:rPr>
                            <w:sz w:val="20"/>
                          </w:rPr>
                        </w:pPr>
                        <w:r>
                          <w:rPr>
                            <w:sz w:val="20"/>
                          </w:rPr>
                          <w:t>9 4</w:t>
                        </w:r>
                      </w:p>
                    </w:tc>
                    <w:tc>
                      <w:tcPr>
                        <w:tcW w:w="1921" w:type="dxa"/>
                        <w:vMerge w:val="continue"/>
                        <w:tcBorders>
                          <w:top w:val="nil"/>
                          <w:left w:val="single" w:color="000000" w:sz="8" w:space="0"/>
                          <w:right w:val="nil"/>
                        </w:tcBorders>
                      </w:tcPr>
                      <w:p>
                        <w:pPr>
                          <w:rPr>
                            <w:sz w:val="2"/>
                            <w:szCs w:val="2"/>
                          </w:rPr>
                        </w:pPr>
                      </w:p>
                    </w:tc>
                    <w:tc>
                      <w:tcPr>
                        <w:tcW w:w="1441" w:type="dxa"/>
                        <w:vMerge w:val="continue"/>
                        <w:tcBorders>
                          <w:top w:val="nil"/>
                          <w:left w:val="nil"/>
                          <w:right w:val="thickThinMediumGap" w:color="000000" w:sz="16" w:space="0"/>
                        </w:tcBorders>
                      </w:tcPr>
                      <w:p>
                        <w:pPr>
                          <w:rPr>
                            <w:sz w:val="2"/>
                            <w:szCs w:val="2"/>
                          </w:rPr>
                        </w:pPr>
                      </w:p>
                    </w:tc>
                  </w:tr>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176" w:hRule="atLeast"/>
                    </w:trPr>
                    <w:tc>
                      <w:tcPr>
                        <w:tcW w:w="1501" w:type="dxa"/>
                        <w:tcBorders>
                          <w:top w:val="nil"/>
                          <w:left w:val="thickThinMediumGap" w:color="000000" w:sz="16" w:space="0"/>
                          <w:bottom w:val="nil"/>
                          <w:right w:val="single" w:color="000000" w:sz="8" w:space="0"/>
                        </w:tcBorders>
                      </w:tcPr>
                      <w:p>
                        <w:pPr>
                          <w:pStyle w:val="13"/>
                          <w:spacing w:line="156" w:lineRule="exact"/>
                          <w:ind w:left="75"/>
                          <w:rPr>
                            <w:sz w:val="20"/>
                          </w:rPr>
                        </w:pPr>
                        <w:r>
                          <w:rPr>
                            <w:sz w:val="20"/>
                          </w:rPr>
                          <w:t>9 10</w:t>
                        </w:r>
                      </w:p>
                    </w:tc>
                    <w:tc>
                      <w:tcPr>
                        <w:tcW w:w="1921" w:type="dxa"/>
                        <w:vMerge w:val="continue"/>
                        <w:tcBorders>
                          <w:top w:val="nil"/>
                          <w:left w:val="single" w:color="000000" w:sz="8" w:space="0"/>
                          <w:right w:val="nil"/>
                        </w:tcBorders>
                      </w:tcPr>
                      <w:p>
                        <w:pPr>
                          <w:rPr>
                            <w:sz w:val="2"/>
                            <w:szCs w:val="2"/>
                          </w:rPr>
                        </w:pPr>
                      </w:p>
                    </w:tc>
                    <w:tc>
                      <w:tcPr>
                        <w:tcW w:w="1441" w:type="dxa"/>
                        <w:vMerge w:val="continue"/>
                        <w:tcBorders>
                          <w:top w:val="nil"/>
                          <w:left w:val="nil"/>
                          <w:right w:val="thickThinMediumGap" w:color="000000" w:sz="16" w:space="0"/>
                        </w:tcBorders>
                      </w:tcPr>
                      <w:p>
                        <w:pPr>
                          <w:rPr>
                            <w:sz w:val="2"/>
                            <w:szCs w:val="2"/>
                          </w:rPr>
                        </w:pPr>
                      </w:p>
                    </w:tc>
                  </w:tr>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176" w:hRule="atLeast"/>
                    </w:trPr>
                    <w:tc>
                      <w:tcPr>
                        <w:tcW w:w="1501" w:type="dxa"/>
                        <w:tcBorders>
                          <w:top w:val="nil"/>
                          <w:left w:val="thickThinMediumGap" w:color="000000" w:sz="16" w:space="0"/>
                          <w:bottom w:val="nil"/>
                          <w:right w:val="single" w:color="000000" w:sz="8" w:space="0"/>
                        </w:tcBorders>
                      </w:tcPr>
                      <w:p>
                        <w:pPr>
                          <w:pStyle w:val="13"/>
                          <w:spacing w:line="156" w:lineRule="exact"/>
                          <w:ind w:left="75"/>
                          <w:rPr>
                            <w:sz w:val="20"/>
                          </w:rPr>
                        </w:pPr>
                        <w:r>
                          <w:rPr>
                            <w:sz w:val="20"/>
                          </w:rPr>
                          <w:t>10 8</w:t>
                        </w:r>
                      </w:p>
                    </w:tc>
                    <w:tc>
                      <w:tcPr>
                        <w:tcW w:w="1921" w:type="dxa"/>
                        <w:vMerge w:val="continue"/>
                        <w:tcBorders>
                          <w:top w:val="nil"/>
                          <w:left w:val="single" w:color="000000" w:sz="8" w:space="0"/>
                          <w:right w:val="nil"/>
                        </w:tcBorders>
                      </w:tcPr>
                      <w:p>
                        <w:pPr>
                          <w:rPr>
                            <w:sz w:val="2"/>
                            <w:szCs w:val="2"/>
                          </w:rPr>
                        </w:pPr>
                      </w:p>
                    </w:tc>
                    <w:tc>
                      <w:tcPr>
                        <w:tcW w:w="1441" w:type="dxa"/>
                        <w:vMerge w:val="continue"/>
                        <w:tcBorders>
                          <w:top w:val="nil"/>
                          <w:left w:val="nil"/>
                          <w:right w:val="thickThinMediumGap" w:color="000000" w:sz="16" w:space="0"/>
                        </w:tcBorders>
                      </w:tcPr>
                      <w:p>
                        <w:pPr>
                          <w:rPr>
                            <w:sz w:val="2"/>
                            <w:szCs w:val="2"/>
                          </w:rPr>
                        </w:pPr>
                      </w:p>
                    </w:tc>
                  </w:tr>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176" w:hRule="atLeast"/>
                    </w:trPr>
                    <w:tc>
                      <w:tcPr>
                        <w:tcW w:w="1501" w:type="dxa"/>
                        <w:tcBorders>
                          <w:top w:val="nil"/>
                          <w:left w:val="thickThinMediumGap" w:color="000000" w:sz="16" w:space="0"/>
                          <w:bottom w:val="nil"/>
                          <w:right w:val="single" w:color="000000" w:sz="8" w:space="0"/>
                        </w:tcBorders>
                      </w:tcPr>
                      <w:p>
                        <w:pPr>
                          <w:pStyle w:val="13"/>
                          <w:spacing w:line="156" w:lineRule="exact"/>
                          <w:ind w:left="75"/>
                          <w:rPr>
                            <w:sz w:val="20"/>
                          </w:rPr>
                        </w:pPr>
                        <w:r>
                          <w:rPr>
                            <w:sz w:val="20"/>
                          </w:rPr>
                          <w:t>10 11</w:t>
                        </w:r>
                      </w:p>
                    </w:tc>
                    <w:tc>
                      <w:tcPr>
                        <w:tcW w:w="1921" w:type="dxa"/>
                        <w:vMerge w:val="continue"/>
                        <w:tcBorders>
                          <w:top w:val="nil"/>
                          <w:left w:val="single" w:color="000000" w:sz="8" w:space="0"/>
                          <w:right w:val="nil"/>
                        </w:tcBorders>
                      </w:tcPr>
                      <w:p>
                        <w:pPr>
                          <w:rPr>
                            <w:sz w:val="2"/>
                            <w:szCs w:val="2"/>
                          </w:rPr>
                        </w:pPr>
                      </w:p>
                    </w:tc>
                    <w:tc>
                      <w:tcPr>
                        <w:tcW w:w="1441" w:type="dxa"/>
                        <w:vMerge w:val="continue"/>
                        <w:tcBorders>
                          <w:top w:val="nil"/>
                          <w:left w:val="nil"/>
                          <w:right w:val="thickThinMediumGap" w:color="000000" w:sz="16" w:space="0"/>
                        </w:tcBorders>
                      </w:tcPr>
                      <w:p>
                        <w:pPr>
                          <w:rPr>
                            <w:sz w:val="2"/>
                            <w:szCs w:val="2"/>
                          </w:rPr>
                        </w:pPr>
                      </w:p>
                    </w:tc>
                  </w:tr>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238" w:hRule="atLeast"/>
                    </w:trPr>
                    <w:tc>
                      <w:tcPr>
                        <w:tcW w:w="1501" w:type="dxa"/>
                        <w:tcBorders>
                          <w:top w:val="nil"/>
                          <w:left w:val="thickThinMediumGap" w:color="000000" w:sz="16" w:space="0"/>
                          <w:right w:val="single" w:color="000000" w:sz="8" w:space="0"/>
                        </w:tcBorders>
                      </w:tcPr>
                      <w:p>
                        <w:pPr>
                          <w:pStyle w:val="13"/>
                          <w:spacing w:line="201" w:lineRule="exact"/>
                          <w:ind w:left="75"/>
                          <w:rPr>
                            <w:sz w:val="20"/>
                          </w:rPr>
                        </w:pPr>
                        <w:r>
                          <w:rPr>
                            <w:sz w:val="20"/>
                          </w:rPr>
                          <w:t>11 8</w:t>
                        </w:r>
                      </w:p>
                    </w:tc>
                    <w:tc>
                      <w:tcPr>
                        <w:tcW w:w="1921" w:type="dxa"/>
                        <w:vMerge w:val="continue"/>
                        <w:tcBorders>
                          <w:top w:val="nil"/>
                          <w:left w:val="single" w:color="000000" w:sz="8" w:space="0"/>
                          <w:right w:val="nil"/>
                        </w:tcBorders>
                      </w:tcPr>
                      <w:p>
                        <w:pPr>
                          <w:rPr>
                            <w:sz w:val="2"/>
                            <w:szCs w:val="2"/>
                          </w:rPr>
                        </w:pPr>
                      </w:p>
                    </w:tc>
                    <w:tc>
                      <w:tcPr>
                        <w:tcW w:w="1441" w:type="dxa"/>
                        <w:vMerge w:val="continue"/>
                        <w:tcBorders>
                          <w:top w:val="nil"/>
                          <w:left w:val="nil"/>
                          <w:right w:val="thickThinMediumGap" w:color="000000" w:sz="16" w:space="0"/>
                        </w:tcBorders>
                      </w:tcPr>
                      <w:p>
                        <w:pPr>
                          <w:rPr>
                            <w:sz w:val="2"/>
                            <w:szCs w:val="2"/>
                          </w:rPr>
                        </w:pPr>
                      </w:p>
                    </w:tc>
                  </w:tr>
                </w:tbl>
                <w:p>
                  <w:pPr>
                    <w:pStyle w:val="7"/>
                  </w:pPr>
                </w:p>
              </w:txbxContent>
            </v:textbox>
            <w10:wrap type="topAndBottom"/>
          </v:shape>
        </w:pict>
      </w:r>
      <w:r>
        <w:rPr>
          <w:rFonts w:hint="default" w:ascii="Times New Roman" w:hAnsi="Times New Roman" w:cs="Times New Roman"/>
          <w:sz w:val="28"/>
          <w:szCs w:val="28"/>
        </w:rPr>
        <w:pict>
          <v:group id="_x0000_s3277" o:spid="_x0000_s3277" o:spt="203" style="position:absolute;left:0pt;margin-left:342.35pt;margin-top:57.75pt;height:174.75pt;width:152.65pt;mso-position-horizontal-relative:page;mso-wrap-distance-bottom:0pt;mso-wrap-distance-top:0pt;z-index:-251411456;mso-width-relative:page;mso-height-relative:page;" coordorigin="6847,1155" coordsize="3053,3495">
            <o:lock v:ext="edit"/>
            <v:shape id="_x0000_s3278" o:spid="_x0000_s3278" o:spt="75" type="#_x0000_t75" style="position:absolute;left:6847;top:1155;height:3495;width:3053;" filled="f" stroked="f" coordsize="21600,21600">
              <v:path/>
              <v:fill on="f" focussize="0,0"/>
              <v:stroke on="f"/>
              <v:imagedata r:id="rId235" o:title=""/>
              <o:lock v:ext="edit" aspectratio="t"/>
            </v:shape>
            <v:shape id="_x0000_s3279" o:spid="_x0000_s3279" o:spt="202" type="#_x0000_t202" style="position:absolute;left:8148;top:1265;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1</w:t>
                    </w:r>
                  </w:p>
                </w:txbxContent>
              </v:textbox>
            </v:shape>
            <v:shape id="_x0000_s3280" o:spid="_x0000_s3280" o:spt="202" type="#_x0000_t202" style="position:absolute;left:7344;top:1954;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2</w:t>
                    </w:r>
                  </w:p>
                </w:txbxContent>
              </v:textbox>
            </v:shape>
            <v:shape id="_x0000_s3281" o:spid="_x0000_s3281" o:spt="202" type="#_x0000_t202" style="position:absolute;left:8839;top:1949;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8</w:t>
                    </w:r>
                  </w:p>
                </w:txbxContent>
              </v:textbox>
            </v:shape>
            <v:shape id="_x0000_s3282" o:spid="_x0000_s3282" o:spt="202" type="#_x0000_t202" style="position:absolute;left:9602;top:1949;height:161;width:184;"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5"/>
                        <w:sz w:val="16"/>
                      </w:rPr>
                      <w:t>11</w:t>
                    </w:r>
                  </w:p>
                </w:txbxContent>
              </v:textbox>
            </v:shape>
            <v:shape id="_x0000_s3283" o:spid="_x0000_s3283" o:spt="202" type="#_x0000_t202" style="position:absolute;left:7344;top:2760;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3</w:t>
                    </w:r>
                  </w:p>
                </w:txbxContent>
              </v:textbox>
            </v:shape>
            <v:shape id="_x0000_s3284" o:spid="_x0000_s3284" o:spt="202" type="#_x0000_t202" style="position:absolute;left:8148;top:2760;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4</w:t>
                    </w:r>
                  </w:p>
                </w:txbxContent>
              </v:textbox>
            </v:shape>
            <v:shape id="_x0000_s3285" o:spid="_x0000_s3285" o:spt="202" type="#_x0000_t202" style="position:absolute;left:8839;top:2755;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9</w:t>
                    </w:r>
                  </w:p>
                </w:txbxContent>
              </v:textbox>
            </v:shape>
            <v:shape id="_x0000_s3286" o:spid="_x0000_s3286" o:spt="202" type="#_x0000_t202" style="position:absolute;left:9602;top:2755;height:161;width:184;"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5"/>
                        <w:sz w:val="16"/>
                      </w:rPr>
                      <w:t>10</w:t>
                    </w:r>
                  </w:p>
                </w:txbxContent>
              </v:textbox>
            </v:shape>
            <v:shape id="_x0000_s3287" o:spid="_x0000_s3287" o:spt="202" type="#_x0000_t202" style="position:absolute;left:7344;top:3564;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5</w:t>
                    </w:r>
                  </w:p>
                </w:txbxContent>
              </v:textbox>
            </v:shape>
            <v:shape id="_x0000_s3288" o:spid="_x0000_s3288" o:spt="202" type="#_x0000_t202" style="position:absolute;left:8148;top:3564;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6</w:t>
                    </w:r>
                  </w:p>
                </w:txbxContent>
              </v:textbox>
            </v:shape>
            <v:shape id="_x0000_s3289" o:spid="_x0000_s3289" o:spt="202" type="#_x0000_t202" style="position:absolute;left:7344;top:4373;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7</w:t>
                    </w:r>
                  </w:p>
                </w:txbxContent>
              </v:textbox>
            </v:shape>
            <w10:wrap type="topAndBottom"/>
          </v:group>
        </w:pict>
      </w:r>
      <w:r>
        <w:rPr>
          <w:rFonts w:hint="default" w:ascii="Times New Roman" w:hAnsi="Times New Roman" w:cs="Times New Roman"/>
          <w:sz w:val="28"/>
          <w:szCs w:val="28"/>
        </w:rPr>
        <w:t>Các thành phần liên thông mạnh.</w:t>
      </w:r>
    </w:p>
    <w:p>
      <w:pPr>
        <w:pStyle w:val="12"/>
        <w:numPr>
          <w:ilvl w:val="0"/>
          <w:numId w:val="74"/>
        </w:numPr>
        <w:tabs>
          <w:tab w:val="left" w:pos="564"/>
        </w:tabs>
        <w:spacing w:before="224" w:after="0" w:line="240" w:lineRule="auto"/>
        <w:ind w:left="563" w:right="0" w:hanging="260"/>
        <w:jc w:val="left"/>
        <w:rPr>
          <w:rFonts w:hint="default" w:ascii="Times New Roman" w:hAnsi="Times New Roman" w:cs="Times New Roman"/>
          <w:i/>
          <w:sz w:val="28"/>
          <w:szCs w:val="28"/>
        </w:rPr>
      </w:pPr>
      <w:r>
        <w:rPr>
          <w:rFonts w:hint="default" w:ascii="Times New Roman" w:hAnsi="Times New Roman" w:cs="Times New Roman"/>
          <w:i/>
          <w:w w:val="105"/>
          <w:sz w:val="28"/>
          <w:szCs w:val="28"/>
        </w:rPr>
        <w:t>Phân</w:t>
      </w:r>
      <w:r>
        <w:rPr>
          <w:rFonts w:hint="default" w:ascii="Times New Roman" w:hAnsi="Times New Roman" w:cs="Times New Roman"/>
          <w:i/>
          <w:spacing w:val="-4"/>
          <w:w w:val="105"/>
          <w:sz w:val="28"/>
          <w:szCs w:val="28"/>
        </w:rPr>
        <w:t xml:space="preserve"> </w:t>
      </w:r>
      <w:r>
        <w:rPr>
          <w:rFonts w:hint="default" w:ascii="Times New Roman" w:hAnsi="Times New Roman" w:cs="Times New Roman"/>
          <w:i/>
          <w:w w:val="105"/>
          <w:sz w:val="28"/>
          <w:szCs w:val="28"/>
        </w:rPr>
        <w:t>tích</w:t>
      </w:r>
    </w:p>
    <w:p>
      <w:pPr>
        <w:pStyle w:val="7"/>
        <w:spacing w:before="82"/>
        <w:ind w:left="304"/>
        <w:rPr>
          <w:rFonts w:hint="default" w:ascii="Times New Roman" w:hAnsi="Times New Roman" w:cs="Times New Roman"/>
          <w:sz w:val="28"/>
          <w:szCs w:val="28"/>
        </w:rPr>
      </w:pPr>
      <w:r>
        <w:rPr>
          <w:rFonts w:hint="default" w:ascii="Times New Roman" w:hAnsi="Times New Roman" w:cs="Times New Roman"/>
          <w:sz w:val="28"/>
          <w:szCs w:val="28"/>
        </w:rPr>
        <w:pict>
          <v:shape id="_x0000_s3290" o:spid="_x0000_s3290" o:spt="202" type="#_x0000_t202" style="position:absolute;left:0pt;margin-left:121.9pt;margin-top:22.85pt;height:85.1pt;width:379.8pt;mso-position-horizontal-relative:page;mso-wrap-distance-bottom:0pt;mso-wrap-distance-top:0pt;z-index:-251411456;mso-width-relative:page;mso-height-relative:page;" filled="f" stroked="t" coordsize="21600,21600">
            <v:path/>
            <v:fill on="f" focussize="0,0"/>
            <v:stroke weight="0.48007874015748pt" color="#000000"/>
            <v:imagedata o:title=""/>
            <o:lock v:ext="edit"/>
            <v:textbox inset="0mm,0mm,0mm,0mm">
              <w:txbxContent>
                <w:p>
                  <w:pPr>
                    <w:spacing w:before="30" w:line="278" w:lineRule="auto"/>
                    <w:ind w:left="107" w:right="4218" w:firstLine="0"/>
                    <w:jc w:val="left"/>
                    <w:rPr>
                      <w:rFonts w:ascii="Courier New"/>
                      <w:sz w:val="20"/>
                    </w:rPr>
                  </w:pPr>
                  <w:r>
                    <w:rPr>
                      <w:rFonts w:ascii="Courier New"/>
                      <w:sz w:val="20"/>
                    </w:rPr>
                    <w:t>procedure DFSVisit(u</w:t>
                  </w:r>
                  <w:r>
                    <w:rPr>
                      <w:rFonts w:ascii="Georgia"/>
                      <w:sz w:val="20"/>
                    </w:rPr>
                    <w:t>C</w:t>
                  </w:r>
                  <w:r>
                    <w:rPr>
                      <w:rFonts w:ascii="Courier New"/>
                      <w:sz w:val="20"/>
                    </w:rPr>
                    <w:t>V); begin</w:t>
                  </w:r>
                </w:p>
                <w:p>
                  <w:pPr>
                    <w:spacing w:before="7" w:line="280" w:lineRule="auto"/>
                    <w:ind w:left="347" w:right="4738" w:firstLine="0"/>
                    <w:jc w:val="left"/>
                    <w:rPr>
                      <w:rFonts w:ascii="Courier New" w:hAnsi="Courier New"/>
                      <w:sz w:val="20"/>
                    </w:rPr>
                  </w:pPr>
                  <w:r>
                    <w:rPr>
                      <w:rFonts w:ascii="Courier New" w:hAnsi="Courier New"/>
                      <w:sz w:val="20"/>
                    </w:rPr>
                    <w:t xml:space="preserve">«Thêm u vào cây T» for </w:t>
                  </w:r>
                  <w:r>
                    <w:rPr>
                      <w:rFonts w:ascii="Symbol" w:hAnsi="Symbol"/>
                      <w:sz w:val="20"/>
                    </w:rPr>
                    <w:t></w:t>
                  </w:r>
                  <w:r>
                    <w:rPr>
                      <w:rFonts w:ascii="Courier New" w:hAnsi="Courier New"/>
                      <w:sz w:val="20"/>
                    </w:rPr>
                    <w:t>v</w:t>
                  </w:r>
                  <w:r>
                    <w:rPr>
                      <w:rFonts w:ascii="Georgia" w:hAnsi="Georgia"/>
                      <w:sz w:val="20"/>
                    </w:rPr>
                    <w:t>C</w:t>
                  </w:r>
                  <w:r>
                    <w:rPr>
                      <w:rFonts w:ascii="Courier New" w:hAnsi="Courier New"/>
                      <w:sz w:val="20"/>
                    </w:rPr>
                    <w:t>V:(u, v)</w:t>
                  </w:r>
                  <w:r>
                    <w:rPr>
                      <w:rFonts w:ascii="Georgia" w:hAnsi="Georgia"/>
                      <w:sz w:val="20"/>
                    </w:rPr>
                    <w:t>C</w:t>
                  </w:r>
                  <w:r>
                    <w:rPr>
                      <w:rFonts w:ascii="Courier New" w:hAnsi="Courier New"/>
                      <w:sz w:val="20"/>
                    </w:rPr>
                    <w:t>E do</w:t>
                  </w:r>
                </w:p>
                <w:p>
                  <w:pPr>
                    <w:spacing w:before="0" w:line="276" w:lineRule="auto"/>
                    <w:ind w:left="827" w:right="5636" w:hanging="240"/>
                    <w:jc w:val="left"/>
                    <w:rPr>
                      <w:rFonts w:ascii="Courier New" w:hAnsi="Courier New"/>
                      <w:sz w:val="20"/>
                    </w:rPr>
                  </w:pPr>
                  <w:r>
                    <w:rPr>
                      <w:rFonts w:ascii="Courier New" w:hAnsi="Courier New"/>
                      <w:sz w:val="20"/>
                    </w:rPr>
                    <w:t>if v</w:t>
                  </w:r>
                  <w:r>
                    <w:rPr>
                      <w:rFonts w:ascii="Symbol" w:hAnsi="Symbol"/>
                      <w:sz w:val="20"/>
                    </w:rPr>
                    <w:t></w:t>
                  </w:r>
                  <w:r>
                    <w:rPr>
                      <w:rFonts w:ascii="Courier New" w:hAnsi="Courier New"/>
                      <w:sz w:val="20"/>
                    </w:rPr>
                    <w:t>T then begin</w:t>
                  </w:r>
                </w:p>
              </w:txbxContent>
            </v:textbox>
            <w10:wrap type="topAndBottom"/>
          </v:shape>
        </w:pict>
      </w:r>
      <w:r>
        <w:rPr>
          <w:rFonts w:hint="default" w:ascii="Times New Roman" w:hAnsi="Times New Roman" w:cs="Times New Roman"/>
          <w:sz w:val="28"/>
          <w:szCs w:val="28"/>
        </w:rPr>
        <w:t>Xét thuật toán tìm kiếm theo chiều sâu:</w:t>
      </w:r>
    </w:p>
    <w:p>
      <w:pPr>
        <w:spacing w:after="0"/>
        <w:rPr>
          <w:rFonts w:hint="default" w:ascii="Times New Roman" w:hAnsi="Times New Roman" w:cs="Times New Roman"/>
          <w:sz w:val="28"/>
          <w:szCs w:val="28"/>
        </w:rPr>
        <w:sectPr>
          <w:pgSz w:w="11900" w:h="16840"/>
          <w:pgMar w:top="1600" w:right="1680" w:bottom="2580" w:left="1680" w:header="0" w:footer="2382"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5" w:after="1"/>
        <w:rPr>
          <w:rFonts w:hint="default" w:ascii="Times New Roman" w:hAnsi="Times New Roman" w:cs="Times New Roman"/>
          <w:sz w:val="28"/>
          <w:szCs w:val="28"/>
        </w:rPr>
      </w:pPr>
    </w:p>
    <w:p>
      <w:pPr>
        <w:pStyle w:val="7"/>
        <w:ind w:left="753"/>
        <w:rPr>
          <w:rFonts w:hint="default" w:ascii="Times New Roman" w:hAnsi="Times New Roman" w:cs="Times New Roman"/>
          <w:sz w:val="28"/>
          <w:szCs w:val="28"/>
        </w:rPr>
      </w:pPr>
      <w:r>
        <w:rPr>
          <w:rFonts w:hint="default" w:ascii="Times New Roman" w:hAnsi="Times New Roman" w:cs="Times New Roman"/>
          <w:sz w:val="28"/>
          <w:szCs w:val="28"/>
        </w:rPr>
        <w:pict>
          <v:shape id="_x0000_s3291" o:spid="_x0000_s3291" o:spt="202" type="#_x0000_t202" style="height:192.4pt;width:379.8pt;" filled="f" stroked="t" coordsize="21600,21600">
            <v:path/>
            <v:fill on="f" focussize="0,0"/>
            <v:stroke weight="0.480236220472441pt" color="#000000"/>
            <v:imagedata o:title=""/>
            <o:lock v:ext="edit"/>
            <v:textbox inset="0mm,0mm,0mm,0mm">
              <w:txbxContent>
                <w:p>
                  <w:pPr>
                    <w:spacing w:before="23" w:line="285" w:lineRule="auto"/>
                    <w:ind w:left="1067" w:right="2418" w:firstLine="0"/>
                    <w:jc w:val="left"/>
                    <w:rPr>
                      <w:rFonts w:ascii="Courier New" w:hAnsi="Courier New"/>
                      <w:sz w:val="20"/>
                    </w:rPr>
                  </w:pPr>
                  <w:r>
                    <w:rPr>
                      <w:rFonts w:ascii="Courier New" w:hAnsi="Courier New"/>
                      <w:sz w:val="20"/>
                    </w:rPr>
                    <w:t>«Thêm v và cung (u, v) vào cây T»; DFSVisit(v);</w:t>
                  </w:r>
                </w:p>
                <w:p>
                  <w:pPr>
                    <w:spacing w:before="0" w:line="223" w:lineRule="exact"/>
                    <w:ind w:left="827" w:right="0" w:firstLine="0"/>
                    <w:jc w:val="left"/>
                    <w:rPr>
                      <w:rFonts w:ascii="Courier New"/>
                      <w:sz w:val="20"/>
                    </w:rPr>
                  </w:pPr>
                  <w:r>
                    <w:rPr>
                      <w:rFonts w:ascii="Courier New"/>
                      <w:sz w:val="20"/>
                    </w:rPr>
                    <w:t>end;</w:t>
                  </w:r>
                </w:p>
                <w:p>
                  <w:pPr>
                    <w:spacing w:before="40" w:line="283" w:lineRule="auto"/>
                    <w:ind w:left="107" w:right="6859" w:firstLine="0"/>
                    <w:jc w:val="left"/>
                    <w:rPr>
                      <w:rFonts w:ascii="Courier New"/>
                      <w:sz w:val="20"/>
                    </w:rPr>
                  </w:pPr>
                  <w:r>
                    <w:rPr>
                      <w:rFonts w:ascii="Courier New"/>
                      <w:sz w:val="20"/>
                    </w:rPr>
                    <w:t>end; begin</w:t>
                  </w:r>
                </w:p>
                <w:p>
                  <w:pPr>
                    <w:spacing w:before="0" w:line="258" w:lineRule="exact"/>
                    <w:ind w:left="347" w:right="0" w:firstLine="0"/>
                    <w:jc w:val="left"/>
                    <w:rPr>
                      <w:rFonts w:ascii="Courier New" w:hAnsi="Courier New"/>
                      <w:sz w:val="20"/>
                    </w:rPr>
                  </w:pPr>
                  <w:r>
                    <w:rPr>
                      <w:rFonts w:ascii="Courier New" w:hAnsi="Courier New"/>
                      <w:sz w:val="20"/>
                    </w:rPr>
                    <w:t xml:space="preserve">Input </w:t>
                  </w:r>
                  <w:r>
                    <w:rPr>
                      <w:rFonts w:ascii="Symbol" w:hAnsi="Symbol"/>
                      <w:sz w:val="20"/>
                    </w:rPr>
                    <w:t></w:t>
                  </w:r>
                  <w:r>
                    <w:rPr>
                      <w:sz w:val="20"/>
                    </w:rPr>
                    <w:t xml:space="preserve"> </w:t>
                  </w:r>
                  <w:r>
                    <w:rPr>
                      <w:rFonts w:ascii="Courier New" w:hAnsi="Courier New"/>
                      <w:sz w:val="20"/>
                      <w:lang w:val="en-US"/>
                    </w:rPr>
                    <w:t>Đ</w:t>
                  </w:r>
                  <w:r>
                    <w:rPr>
                      <w:rFonts w:ascii="Courier New" w:hAnsi="Courier New"/>
                      <w:sz w:val="20"/>
                    </w:rPr>
                    <w:t>ồ thị G;</w:t>
                  </w:r>
                </w:p>
                <w:p>
                  <w:pPr>
                    <w:spacing w:before="41" w:line="276" w:lineRule="auto"/>
                    <w:ind w:left="347" w:right="3499" w:firstLine="0"/>
                    <w:jc w:val="left"/>
                    <w:rPr>
                      <w:rFonts w:ascii="Courier New" w:hAnsi="Courier New"/>
                      <w:sz w:val="20"/>
                    </w:rPr>
                  </w:pPr>
                  <w:r>
                    <w:rPr>
                      <w:rFonts w:ascii="Courier New" w:hAnsi="Courier New"/>
                      <w:sz w:val="20"/>
                    </w:rPr>
                    <w:t xml:space="preserve">for </w:t>
                  </w:r>
                  <w:r>
                    <w:rPr>
                      <w:rFonts w:ascii="Symbol" w:hAnsi="Symbol"/>
                      <w:sz w:val="20"/>
                    </w:rPr>
                    <w:t></w:t>
                  </w:r>
                  <w:r>
                    <w:rPr>
                      <w:rFonts w:ascii="Courier New" w:hAnsi="Courier New"/>
                      <w:sz w:val="20"/>
                    </w:rPr>
                    <w:t>v</w:t>
                  </w:r>
                  <w:r>
                    <w:rPr>
                      <w:rFonts w:ascii="Georgia" w:hAnsi="Georgia"/>
                      <w:sz w:val="20"/>
                    </w:rPr>
                    <w:t>C</w:t>
                  </w:r>
                  <w:r>
                    <w:rPr>
                      <w:rFonts w:ascii="Courier New" w:hAnsi="Courier New"/>
                      <w:sz w:val="20"/>
                    </w:rPr>
                    <w:t xml:space="preserve">V do avail[v] := True; for </w:t>
                  </w:r>
                  <w:r>
                    <w:rPr>
                      <w:rFonts w:ascii="Symbol" w:hAnsi="Symbol"/>
                      <w:sz w:val="20"/>
                    </w:rPr>
                    <w:t></w:t>
                  </w:r>
                  <w:r>
                    <w:rPr>
                      <w:rFonts w:ascii="Courier New" w:hAnsi="Courier New"/>
                      <w:sz w:val="20"/>
                    </w:rPr>
                    <w:t>v</w:t>
                  </w:r>
                  <w:r>
                    <w:rPr>
                      <w:rFonts w:ascii="Georgia" w:hAnsi="Georgia"/>
                      <w:sz w:val="20"/>
                    </w:rPr>
                    <w:t>C</w:t>
                  </w:r>
                  <w:r>
                    <w:rPr>
                      <w:rFonts w:ascii="Courier New" w:hAnsi="Courier New"/>
                      <w:sz w:val="20"/>
                    </w:rPr>
                    <w:t>V do</w:t>
                  </w:r>
                </w:p>
                <w:p>
                  <w:pPr>
                    <w:spacing w:before="8" w:line="283" w:lineRule="auto"/>
                    <w:ind w:left="827" w:right="5059" w:hanging="240"/>
                    <w:jc w:val="left"/>
                    <w:rPr>
                      <w:rFonts w:ascii="Courier New"/>
                      <w:sz w:val="20"/>
                    </w:rPr>
                  </w:pPr>
                  <w:r>
                    <w:rPr>
                      <w:rFonts w:ascii="Courier New"/>
                      <w:sz w:val="20"/>
                    </w:rPr>
                    <w:t>if avail[v] then begin</w:t>
                  </w:r>
                </w:p>
                <w:p>
                  <w:pPr>
                    <w:spacing w:before="0" w:line="283" w:lineRule="auto"/>
                    <w:ind w:left="1067" w:right="2778" w:firstLine="0"/>
                    <w:jc w:val="left"/>
                    <w:rPr>
                      <w:rFonts w:ascii="Courier New" w:hAnsi="Courier New"/>
                      <w:sz w:val="20"/>
                    </w:rPr>
                  </w:pPr>
                  <w:r>
                    <w:rPr>
                      <w:rFonts w:ascii="Courier New" w:hAnsi="Courier New"/>
                      <w:sz w:val="20"/>
                    </w:rPr>
                    <w:t>«Tạo ra một cây rỗng, gọi là T» DFSVisit(v);</w:t>
                  </w:r>
                </w:p>
                <w:p>
                  <w:pPr>
                    <w:spacing w:before="0" w:line="225" w:lineRule="exact"/>
                    <w:ind w:left="827" w:right="0" w:firstLine="0"/>
                    <w:jc w:val="left"/>
                    <w:rPr>
                      <w:rFonts w:ascii="Courier New"/>
                      <w:sz w:val="20"/>
                    </w:rPr>
                  </w:pPr>
                  <w:r>
                    <w:rPr>
                      <w:rFonts w:ascii="Courier New"/>
                      <w:sz w:val="20"/>
                    </w:rPr>
                    <w:t>end;</w:t>
                  </w:r>
                </w:p>
                <w:p>
                  <w:pPr>
                    <w:spacing w:before="37"/>
                    <w:ind w:left="107" w:right="0" w:firstLine="0"/>
                    <w:jc w:val="left"/>
                    <w:rPr>
                      <w:rFonts w:ascii="Courier New"/>
                      <w:sz w:val="20"/>
                    </w:rPr>
                  </w:pPr>
                  <w:r>
                    <w:rPr>
                      <w:rFonts w:ascii="Courier New"/>
                      <w:sz w:val="20"/>
                    </w:rPr>
                    <w:t>end.</w:t>
                  </w:r>
                </w:p>
              </w:txbxContent>
            </v:textbox>
            <w10:wrap type="none"/>
            <w10:anchorlock/>
          </v:shape>
        </w:pict>
      </w:r>
    </w:p>
    <w:p>
      <w:pPr>
        <w:pStyle w:val="7"/>
        <w:spacing w:before="20"/>
        <w:ind w:left="304"/>
        <w:rPr>
          <w:rFonts w:hint="default" w:ascii="Times New Roman" w:hAnsi="Times New Roman" w:cs="Times New Roman"/>
          <w:sz w:val="28"/>
          <w:szCs w:val="28"/>
        </w:rPr>
      </w:pPr>
      <w:r>
        <w:rPr>
          <w:rFonts w:hint="default" w:cs="Times New Roman"/>
          <w:w w:val="105"/>
          <w:sz w:val="28"/>
          <w:szCs w:val="28"/>
          <w:lang w:val="en-US"/>
        </w:rPr>
        <w:t>Đ</w:t>
      </w:r>
      <w:r>
        <w:rPr>
          <w:rFonts w:hint="default" w:ascii="Times New Roman" w:hAnsi="Times New Roman" w:cs="Times New Roman"/>
          <w:w w:val="105"/>
          <w:sz w:val="28"/>
          <w:szCs w:val="28"/>
        </w:rPr>
        <w:t xml:space="preserve">ể ý thủ tục thăm </w:t>
      </w:r>
      <w:r>
        <w:rPr>
          <w:rFonts w:hint="default" w:cs="Times New Roman"/>
          <w:w w:val="105"/>
          <w:sz w:val="28"/>
          <w:szCs w:val="28"/>
          <w:lang w:val="en-US"/>
        </w:rPr>
        <w:t>đ</w:t>
      </w:r>
      <w:r>
        <w:rPr>
          <w:rFonts w:hint="default" w:ascii="Times New Roman" w:hAnsi="Times New Roman" w:cs="Times New Roman"/>
          <w:w w:val="105"/>
          <w:sz w:val="28"/>
          <w:szCs w:val="28"/>
        </w:rPr>
        <w:t xml:space="preserve">ỉnh </w:t>
      </w:r>
      <w:r>
        <w:rPr>
          <w:rFonts w:hint="default" w:cs="Times New Roman"/>
          <w:w w:val="105"/>
          <w:sz w:val="28"/>
          <w:szCs w:val="28"/>
          <w:lang w:val="en-US"/>
        </w:rPr>
        <w:t>đ</w:t>
      </w:r>
      <w:r>
        <w:rPr>
          <w:rFonts w:hint="default" w:ascii="Times New Roman" w:hAnsi="Times New Roman" w:cs="Times New Roman"/>
          <w:w w:val="105"/>
          <w:sz w:val="28"/>
          <w:szCs w:val="28"/>
        </w:rPr>
        <w:t xml:space="preserve">ệ quy DFSVisit(u). Thủ tục này xét tất cả những </w:t>
      </w:r>
      <w:r>
        <w:rPr>
          <w:rFonts w:hint="default" w:cs="Times New Roman"/>
          <w:w w:val="105"/>
          <w:sz w:val="28"/>
          <w:szCs w:val="28"/>
          <w:lang w:val="en-US"/>
        </w:rPr>
        <w:t>đ</w:t>
      </w:r>
      <w:r>
        <w:rPr>
          <w:rFonts w:hint="default" w:ascii="Times New Roman" w:hAnsi="Times New Roman" w:cs="Times New Roman"/>
          <w:w w:val="105"/>
          <w:sz w:val="28"/>
          <w:szCs w:val="28"/>
        </w:rPr>
        <w:t>ỉnh v</w:t>
      </w:r>
    </w:p>
    <w:p>
      <w:pPr>
        <w:pStyle w:val="7"/>
        <w:spacing w:before="31"/>
        <w:ind w:left="304"/>
        <w:rPr>
          <w:rFonts w:hint="default" w:ascii="Times New Roman" w:hAnsi="Times New Roman" w:cs="Times New Roman"/>
          <w:sz w:val="28"/>
          <w:szCs w:val="28"/>
        </w:rPr>
      </w:pPr>
      <w:r>
        <w:rPr>
          <w:rFonts w:hint="default" w:ascii="Times New Roman" w:hAnsi="Times New Roman" w:cs="Times New Roman"/>
          <w:sz w:val="28"/>
          <w:szCs w:val="28"/>
        </w:rPr>
        <w:pict>
          <v:rect id="_x0000_s3292" o:spid="_x0000_s3292" o:spt="1" style="position:absolute;left:0pt;margin-left:97.75pt;margin-top:20.15pt;height:0.45pt;width:399.7pt;mso-position-horizontal-relative:page;mso-wrap-distance-bottom:0pt;mso-wrap-distance-top:0pt;z-index:-251410432;mso-width-relative:page;mso-height-relative:page;" fillcolor="#999999" filled="t" stroked="f" coordsize="21600,21600">
            <v:path/>
            <v:fill on="t" focussize="0,0"/>
            <v:stroke on="f"/>
            <v:imagedata o:title=""/>
            <o:lock v:ext="edit"/>
            <w10:wrap type="topAndBottom"/>
          </v:rect>
        </w:pict>
      </w:r>
      <w:r>
        <w:rPr>
          <w:rFonts w:hint="default" w:ascii="Times New Roman" w:hAnsi="Times New Roman" w:cs="Times New Roman"/>
          <w:sz w:val="28"/>
          <w:szCs w:val="28"/>
        </w:rPr>
        <w:t>nối từ u:</w:t>
      </w:r>
    </w:p>
    <w:p>
      <w:pPr>
        <w:pStyle w:val="7"/>
        <w:spacing w:before="1"/>
        <w:rPr>
          <w:rFonts w:hint="default" w:ascii="Times New Roman" w:hAnsi="Times New Roman" w:cs="Times New Roman"/>
          <w:sz w:val="28"/>
          <w:szCs w:val="28"/>
        </w:rPr>
      </w:pPr>
    </w:p>
    <w:p>
      <w:pPr>
        <w:spacing w:after="0"/>
        <w:rPr>
          <w:rFonts w:hint="default" w:ascii="Times New Roman" w:hAnsi="Times New Roman" w:cs="Times New Roman"/>
          <w:sz w:val="28"/>
          <w:szCs w:val="28"/>
        </w:rPr>
        <w:sectPr>
          <w:pgSz w:w="11900" w:h="16840"/>
          <w:pgMar w:top="1600" w:right="1680" w:bottom="2400" w:left="1680" w:header="0" w:footer="2216" w:gutter="0"/>
          <w:cols w:space="720" w:num="1"/>
        </w:sectPr>
      </w:pPr>
    </w:p>
    <w:p>
      <w:pPr>
        <w:spacing w:before="55" w:line="155" w:lineRule="exact"/>
        <w:ind w:left="3998" w:right="0" w:firstLine="0"/>
        <w:jc w:val="left"/>
        <w:rPr>
          <w:rFonts w:hint="default" w:ascii="Times New Roman" w:hAnsi="Times New Roman" w:cs="Times New Roman"/>
          <w:sz w:val="28"/>
          <w:szCs w:val="28"/>
        </w:rPr>
      </w:pPr>
      <w:r>
        <w:rPr>
          <w:rFonts w:hint="default" w:ascii="Times New Roman" w:hAnsi="Times New Roman" w:cs="Times New Roman"/>
          <w:sz w:val="28"/>
          <w:szCs w:val="28"/>
        </w:rPr>
        <w:drawing>
          <wp:anchor distT="0" distB="0" distL="0" distR="0" simplePos="0" relativeHeight="251780096" behindDoc="1" locked="0" layoutInCell="1" allowOverlap="1">
            <wp:simplePos x="0" y="0"/>
            <wp:positionH relativeFrom="page">
              <wp:posOffset>2242820</wp:posOffset>
            </wp:positionH>
            <wp:positionV relativeFrom="paragraph">
              <wp:posOffset>-11430</wp:posOffset>
            </wp:positionV>
            <wp:extent cx="2194560" cy="1778635"/>
            <wp:effectExtent l="0" t="0" r="0" b="0"/>
            <wp:wrapNone/>
            <wp:docPr id="49" name="image2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17.png"/>
                    <pic:cNvPicPr>
                      <a:picLocks noChangeAspect="1"/>
                    </pic:cNvPicPr>
                  </pic:nvPicPr>
                  <pic:blipFill>
                    <a:blip r:embed="rId236" cstate="print"/>
                    <a:stretch>
                      <a:fillRect/>
                    </a:stretch>
                  </pic:blipFill>
                  <pic:spPr>
                    <a:xfrm>
                      <a:off x="0" y="0"/>
                      <a:ext cx="2194560" cy="1778634"/>
                    </a:xfrm>
                    <a:prstGeom prst="rect">
                      <a:avLst/>
                    </a:prstGeom>
                  </pic:spPr>
                </pic:pic>
              </a:graphicData>
            </a:graphic>
          </wp:anchor>
        </w:drawing>
      </w:r>
      <w:r>
        <w:rPr>
          <w:rFonts w:hint="default" w:ascii="Times New Roman" w:hAnsi="Times New Roman" w:cs="Times New Roman"/>
          <w:w w:val="91"/>
          <w:sz w:val="28"/>
          <w:szCs w:val="28"/>
        </w:rPr>
        <w:t>1</w:t>
      </w:r>
    </w:p>
    <w:p>
      <w:pPr>
        <w:spacing w:before="0" w:line="153" w:lineRule="exact"/>
        <w:ind w:left="986" w:right="0" w:firstLine="0"/>
        <w:jc w:val="left"/>
        <w:rPr>
          <w:rFonts w:hint="default" w:ascii="Times New Roman" w:hAnsi="Times New Roman" w:cs="Times New Roman"/>
          <w:sz w:val="28"/>
          <w:szCs w:val="28"/>
        </w:rPr>
      </w:pPr>
      <w:r>
        <w:rPr>
          <w:rFonts w:hint="default" w:ascii="Times New Roman" w:hAnsi="Times New Roman" w:cs="Times New Roman"/>
          <w:w w:val="105"/>
          <w:sz w:val="28"/>
          <w:szCs w:val="28"/>
        </w:rPr>
        <w:t>v = 2 là tiền bối của u = 4</w:t>
      </w:r>
    </w:p>
    <w:p>
      <w:pPr>
        <w:spacing w:before="0" w:line="178" w:lineRule="exact"/>
        <w:ind w:left="986" w:right="0" w:firstLine="0"/>
        <w:jc w:val="left"/>
        <w:rPr>
          <w:rFonts w:hint="default" w:ascii="Times New Roman" w:hAnsi="Times New Roman" w:cs="Times New Roman"/>
          <w:sz w:val="28"/>
          <w:szCs w:val="28"/>
        </w:rPr>
      </w:pPr>
      <w:r>
        <w:rPr>
          <w:rFonts w:hint="default" w:ascii="Times New Roman" w:hAnsi="Times New Roman" w:cs="Times New Roman"/>
          <w:sz w:val="28"/>
          <w:szCs w:val="28"/>
        </w:rPr>
        <w:t>→</w:t>
      </w:r>
      <w:r>
        <w:rPr>
          <w:rFonts w:hint="default" w:ascii="Times New Roman" w:hAnsi="Times New Roman" w:cs="Times New Roman"/>
          <w:position w:val="1"/>
          <w:sz w:val="28"/>
          <w:szCs w:val="28"/>
        </w:rPr>
        <w:t>(</w:t>
      </w:r>
      <w:r>
        <w:rPr>
          <w:rFonts w:hint="default" w:ascii="Times New Roman" w:hAnsi="Times New Roman" w:cs="Times New Roman"/>
          <w:sz w:val="28"/>
          <w:szCs w:val="28"/>
        </w:rPr>
        <w:t>4,2</w:t>
      </w:r>
      <w:r>
        <w:rPr>
          <w:rFonts w:hint="default" w:ascii="Times New Roman" w:hAnsi="Times New Roman" w:cs="Times New Roman"/>
          <w:position w:val="1"/>
          <w:sz w:val="28"/>
          <w:szCs w:val="28"/>
        </w:rPr>
        <w:t xml:space="preserve">) </w:t>
      </w:r>
      <w:r>
        <w:rPr>
          <w:rFonts w:hint="default" w:ascii="Times New Roman" w:hAnsi="Times New Roman" w:cs="Times New Roman"/>
          <w:sz w:val="28"/>
          <w:szCs w:val="28"/>
        </w:rPr>
        <w:t>là cung ngược</w:t>
      </w:r>
    </w:p>
    <w:p>
      <w:pPr>
        <w:spacing w:before="86" w:line="172" w:lineRule="exact"/>
        <w:ind w:left="986" w:right="0" w:firstLine="0"/>
        <w:jc w:val="left"/>
        <w:rPr>
          <w:rFonts w:hint="default" w:ascii="Times New Roman" w:hAnsi="Times New Roman" w:cs="Times New Roman"/>
          <w:sz w:val="28"/>
          <w:szCs w:val="28"/>
        </w:rPr>
      </w:pPr>
      <w:r>
        <w:rPr>
          <w:rFonts w:hint="default" w:ascii="Times New Roman" w:hAnsi="Times New Roman" w:cs="Times New Roman"/>
          <w:sz w:val="28"/>
          <w:szCs w:val="28"/>
        </w:rPr>
        <w:br w:type="column"/>
      </w:r>
      <w:r>
        <w:rPr>
          <w:rFonts w:hint="default" w:ascii="Times New Roman" w:hAnsi="Times New Roman" w:cs="Times New Roman"/>
          <w:w w:val="105"/>
          <w:sz w:val="28"/>
          <w:szCs w:val="28"/>
        </w:rPr>
        <w:t>v = 7 là hậu duệ của u = 5</w:t>
      </w:r>
    </w:p>
    <w:p>
      <w:pPr>
        <w:spacing w:before="0" w:line="179" w:lineRule="exact"/>
        <w:ind w:left="986" w:right="0" w:firstLine="0"/>
        <w:jc w:val="left"/>
        <w:rPr>
          <w:rFonts w:hint="default" w:ascii="Times New Roman" w:hAnsi="Times New Roman" w:cs="Times New Roman"/>
          <w:sz w:val="28"/>
          <w:szCs w:val="28"/>
        </w:rPr>
      </w:pPr>
      <w:r>
        <w:rPr>
          <w:rFonts w:hint="default" w:ascii="Times New Roman" w:hAnsi="Times New Roman" w:cs="Times New Roman"/>
          <w:sz w:val="28"/>
          <w:szCs w:val="28"/>
        </w:rPr>
        <w:pict>
          <v:shape id="_x0000_s3293" o:spid="_x0000_s3293" style="position:absolute;left:0pt;margin-left:354pt;margin-top:8.7pt;height:49.1pt;width:57.5pt;mso-position-horizontal-relative:page;z-index:251709440;mso-width-relative:page;mso-height-relative:page;" fillcolor="#000000" filled="t" stroked="f" coordorigin="7080,175" coordsize="1150,982" path="m7159,1037l7080,1099,7162,1157,7126,1104,7121,1104,7116,1097,7121,1092,7124,1092,7159,1037xm7124,1092l7121,1092,7116,1097,7121,1104,7125,1103,7121,1097,7124,1092xm7125,1103l7121,1104,7126,1104,7125,1103xm8225,175l8220,180,8218,223,8213,266,8206,307,8194,350,8179,391,8162,434,8143,475,8122,516,8098,554,8040,631,8009,669,7975,705,7939,741,7903,775,7862,809,7822,840,7781,869,7735,897,7644,950,7596,974,7548,996,7498,1015,7397,1049,7344,1063,7241,1082,7186,1089,7133,1092,7124,1092,7121,1097,7125,1103,7133,1101,7188,1099,7241,1092,7346,1073,7399,1058,7452,1041,7502,1025,7553,1005,7601,981,7649,960,7697,933,7742,907,7786,878,7829,847,7870,816,7910,782,7946,749,7982,713,8016,677,8050,638,8078,600,8105,559,8131,521,8153,477,8172,437,8189,396,8203,353,8215,309,8222,266,8227,223,8230,180,8225,175xe">
            <v:path arrowok="t"/>
            <v:fill on="t" focussize="0,0"/>
            <v:stroke on="f"/>
            <v:imagedata o:title=""/>
            <o:lock v:ext="edit"/>
          </v:shape>
        </w:pict>
      </w:r>
      <w:r>
        <w:rPr>
          <w:rFonts w:hint="default" w:ascii="Times New Roman" w:hAnsi="Times New Roman" w:cs="Times New Roman"/>
          <w:sz w:val="28"/>
          <w:szCs w:val="28"/>
        </w:rPr>
        <w:t>→</w:t>
      </w:r>
      <w:r>
        <w:rPr>
          <w:rFonts w:hint="default" w:ascii="Times New Roman" w:hAnsi="Times New Roman" w:cs="Times New Roman"/>
          <w:position w:val="1"/>
          <w:sz w:val="28"/>
          <w:szCs w:val="28"/>
        </w:rPr>
        <w:t>(</w:t>
      </w:r>
      <w:r>
        <w:rPr>
          <w:rFonts w:hint="default" w:ascii="Times New Roman" w:hAnsi="Times New Roman" w:cs="Times New Roman"/>
          <w:sz w:val="28"/>
          <w:szCs w:val="28"/>
        </w:rPr>
        <w:t>5,7</w:t>
      </w:r>
      <w:r>
        <w:rPr>
          <w:rFonts w:hint="default" w:ascii="Times New Roman" w:hAnsi="Times New Roman" w:cs="Times New Roman"/>
          <w:position w:val="1"/>
          <w:sz w:val="28"/>
          <w:szCs w:val="28"/>
        </w:rPr>
        <w:t xml:space="preserve">) </w:t>
      </w:r>
      <w:r>
        <w:rPr>
          <w:rFonts w:hint="default" w:ascii="Times New Roman" w:hAnsi="Times New Roman" w:cs="Times New Roman"/>
          <w:sz w:val="28"/>
          <w:szCs w:val="28"/>
        </w:rPr>
        <w:t>là cung xuôi</w:t>
      </w:r>
    </w:p>
    <w:p>
      <w:pPr>
        <w:spacing w:after="0" w:line="179" w:lineRule="exact"/>
        <w:jc w:val="left"/>
        <w:rPr>
          <w:rFonts w:hint="default" w:ascii="Times New Roman" w:hAnsi="Times New Roman" w:cs="Times New Roman"/>
          <w:sz w:val="28"/>
          <w:szCs w:val="28"/>
        </w:rPr>
        <w:sectPr>
          <w:type w:val="continuous"/>
          <w:pgSz w:w="11900" w:h="16840"/>
          <w:pgMar w:top="1600" w:right="1680" w:bottom="280" w:left="1680" w:header="720" w:footer="720" w:gutter="0"/>
          <w:cols w:equalWidth="0" w:num="2">
            <w:col w:w="4115" w:space="541"/>
            <w:col w:w="3884"/>
          </w:cols>
        </w:sectPr>
      </w:pPr>
    </w:p>
    <w:p>
      <w:pPr>
        <w:pStyle w:val="7"/>
        <w:spacing w:before="6"/>
        <w:rPr>
          <w:rFonts w:hint="default" w:ascii="Times New Roman" w:hAnsi="Times New Roman" w:cs="Times New Roman"/>
          <w:sz w:val="28"/>
          <w:szCs w:val="28"/>
        </w:rPr>
      </w:pPr>
    </w:p>
    <w:p>
      <w:pPr>
        <w:tabs>
          <w:tab w:val="left" w:pos="1447"/>
        </w:tabs>
        <w:spacing w:before="72"/>
        <w:ind w:left="0" w:right="462" w:firstLine="0"/>
        <w:jc w:val="center"/>
        <w:rPr>
          <w:rFonts w:hint="default" w:ascii="Times New Roman" w:hAnsi="Times New Roman" w:cs="Times New Roman"/>
          <w:sz w:val="28"/>
          <w:szCs w:val="28"/>
        </w:rPr>
      </w:pPr>
      <w:r>
        <w:rPr>
          <w:rFonts w:hint="default" w:ascii="Times New Roman" w:hAnsi="Times New Roman" w:cs="Times New Roman"/>
          <w:sz w:val="28"/>
          <w:szCs w:val="28"/>
        </w:rPr>
        <w:t>2</w:t>
      </w:r>
      <w:r>
        <w:rPr>
          <w:rFonts w:hint="default" w:ascii="Times New Roman" w:hAnsi="Times New Roman" w:cs="Times New Roman"/>
          <w:sz w:val="28"/>
          <w:szCs w:val="28"/>
        </w:rPr>
        <w:tab/>
      </w:r>
      <w:r>
        <w:rPr>
          <w:rFonts w:hint="default" w:ascii="Times New Roman" w:hAnsi="Times New Roman" w:cs="Times New Roman"/>
          <w:sz w:val="28"/>
          <w:szCs w:val="28"/>
        </w:rPr>
        <w:t>5</w:t>
      </w:r>
    </w:p>
    <w:p>
      <w:pPr>
        <w:pStyle w:val="7"/>
        <w:rPr>
          <w:rFonts w:hint="default" w:ascii="Times New Roman" w:hAnsi="Times New Roman" w:cs="Times New Roman"/>
          <w:sz w:val="28"/>
          <w:szCs w:val="28"/>
        </w:rPr>
      </w:pPr>
    </w:p>
    <w:p>
      <w:pPr>
        <w:pStyle w:val="7"/>
        <w:spacing w:before="6"/>
        <w:rPr>
          <w:rFonts w:hint="default" w:ascii="Times New Roman" w:hAnsi="Times New Roman" w:cs="Times New Roman"/>
          <w:sz w:val="28"/>
          <w:szCs w:val="28"/>
        </w:rPr>
      </w:pPr>
    </w:p>
    <w:p>
      <w:pPr>
        <w:tabs>
          <w:tab w:val="left" w:pos="3998"/>
        </w:tabs>
        <w:spacing w:before="73"/>
        <w:ind w:left="2551" w:right="0" w:firstLine="0"/>
        <w:jc w:val="left"/>
        <w:rPr>
          <w:rFonts w:hint="default" w:ascii="Times New Roman" w:hAnsi="Times New Roman" w:cs="Times New Roman"/>
          <w:sz w:val="28"/>
          <w:szCs w:val="28"/>
        </w:rPr>
      </w:pPr>
      <w:r>
        <w:rPr>
          <w:rFonts w:hint="default" w:ascii="Times New Roman" w:hAnsi="Times New Roman" w:cs="Times New Roman"/>
          <w:sz w:val="28"/>
          <w:szCs w:val="28"/>
        </w:rPr>
        <w:t>3</w:t>
      </w:r>
      <w:r>
        <w:rPr>
          <w:rFonts w:hint="default" w:ascii="Times New Roman" w:hAnsi="Times New Roman" w:cs="Times New Roman"/>
          <w:sz w:val="28"/>
          <w:szCs w:val="28"/>
        </w:rPr>
        <w:tab/>
      </w:r>
      <w:r>
        <w:rPr>
          <w:rFonts w:hint="default" w:ascii="Times New Roman" w:hAnsi="Times New Roman" w:cs="Times New Roman"/>
          <w:sz w:val="28"/>
          <w:szCs w:val="28"/>
        </w:rPr>
        <w:t>6</w:t>
      </w:r>
    </w:p>
    <w:p>
      <w:pPr>
        <w:pStyle w:val="7"/>
        <w:rPr>
          <w:rFonts w:hint="default" w:ascii="Times New Roman" w:hAnsi="Times New Roman" w:cs="Times New Roman"/>
          <w:sz w:val="28"/>
          <w:szCs w:val="28"/>
        </w:rPr>
      </w:pPr>
    </w:p>
    <w:p>
      <w:pPr>
        <w:pStyle w:val="7"/>
        <w:spacing w:before="10"/>
        <w:rPr>
          <w:rFonts w:hint="default" w:ascii="Times New Roman" w:hAnsi="Times New Roman" w:cs="Times New Roman"/>
          <w:sz w:val="28"/>
          <w:szCs w:val="28"/>
        </w:rPr>
      </w:pPr>
    </w:p>
    <w:p>
      <w:pPr>
        <w:tabs>
          <w:tab w:val="left" w:pos="1447"/>
        </w:tabs>
        <w:spacing w:before="73"/>
        <w:ind w:left="0" w:right="462" w:firstLine="0"/>
        <w:jc w:val="center"/>
        <w:rPr>
          <w:rFonts w:hint="default" w:ascii="Times New Roman" w:hAnsi="Times New Roman" w:cs="Times New Roman"/>
          <w:sz w:val="28"/>
          <w:szCs w:val="28"/>
        </w:rPr>
      </w:pPr>
      <w:r>
        <w:rPr>
          <w:rFonts w:hint="default" w:ascii="Times New Roman" w:hAnsi="Times New Roman" w:cs="Times New Roman"/>
          <w:sz w:val="28"/>
          <w:szCs w:val="28"/>
        </w:rPr>
        <w:t>4</w:t>
      </w:r>
      <w:r>
        <w:rPr>
          <w:rFonts w:hint="default" w:ascii="Times New Roman" w:hAnsi="Times New Roman" w:cs="Times New Roman"/>
          <w:sz w:val="28"/>
          <w:szCs w:val="28"/>
        </w:rPr>
        <w:tab/>
      </w:r>
      <w:r>
        <w:rPr>
          <w:rFonts w:hint="default" w:ascii="Times New Roman" w:hAnsi="Times New Roman" w:cs="Times New Roman"/>
          <w:sz w:val="28"/>
          <w:szCs w:val="28"/>
        </w:rPr>
        <w:t>7</w:t>
      </w:r>
    </w:p>
    <w:p>
      <w:pPr>
        <w:pStyle w:val="7"/>
        <w:spacing w:before="10"/>
        <w:rPr>
          <w:rFonts w:hint="default" w:ascii="Times New Roman" w:hAnsi="Times New Roman" w:cs="Times New Roman"/>
          <w:sz w:val="28"/>
          <w:szCs w:val="28"/>
        </w:rPr>
      </w:pPr>
    </w:p>
    <w:p>
      <w:pPr>
        <w:spacing w:before="103" w:line="171" w:lineRule="exact"/>
        <w:ind w:left="2435" w:right="0" w:firstLine="0"/>
        <w:jc w:val="left"/>
        <w:rPr>
          <w:rFonts w:hint="default" w:ascii="Times New Roman" w:hAnsi="Times New Roman" w:cs="Times New Roman"/>
          <w:sz w:val="28"/>
          <w:szCs w:val="28"/>
        </w:rPr>
      </w:pPr>
      <w:r>
        <w:rPr>
          <w:rFonts w:hint="default" w:ascii="Times New Roman" w:hAnsi="Times New Roman" w:cs="Times New Roman"/>
          <w:sz w:val="28"/>
          <w:szCs w:val="28"/>
        </w:rPr>
        <w:t xml:space="preserve">Với u = 6, v = 4 thuộc nhánh cây DFS </w:t>
      </w:r>
      <w:r>
        <w:rPr>
          <w:rFonts w:hint="default" w:cs="Times New Roman"/>
          <w:sz w:val="28"/>
          <w:szCs w:val="28"/>
          <w:lang w:val="en-US"/>
        </w:rPr>
        <w:t>đ</w:t>
      </w:r>
      <w:r>
        <w:rPr>
          <w:rFonts w:hint="default" w:ascii="Times New Roman" w:hAnsi="Times New Roman" w:cs="Times New Roman"/>
          <w:sz w:val="28"/>
          <w:szCs w:val="28"/>
        </w:rPr>
        <w:t xml:space="preserve">ã duyệt trước </w:t>
      </w:r>
      <w:r>
        <w:rPr>
          <w:rFonts w:hint="default" w:cs="Times New Roman"/>
          <w:sz w:val="28"/>
          <w:szCs w:val="28"/>
          <w:lang w:val="en-US"/>
        </w:rPr>
        <w:t>đ</w:t>
      </w:r>
      <w:r>
        <w:rPr>
          <w:rFonts w:hint="default" w:ascii="Times New Roman" w:hAnsi="Times New Roman" w:cs="Times New Roman"/>
          <w:sz w:val="28"/>
          <w:szCs w:val="28"/>
        </w:rPr>
        <w:t>ó</w:t>
      </w:r>
    </w:p>
    <w:p>
      <w:pPr>
        <w:spacing w:before="0" w:line="178" w:lineRule="exact"/>
        <w:ind w:left="2435" w:right="0" w:firstLine="0"/>
        <w:jc w:val="left"/>
        <w:rPr>
          <w:rFonts w:hint="default" w:ascii="Times New Roman" w:hAnsi="Times New Roman" w:cs="Times New Roman"/>
          <w:sz w:val="28"/>
          <w:szCs w:val="28"/>
        </w:rPr>
      </w:pPr>
      <w:r>
        <w:rPr>
          <w:rFonts w:hint="default" w:ascii="Times New Roman" w:hAnsi="Times New Roman" w:cs="Times New Roman"/>
          <w:sz w:val="28"/>
          <w:szCs w:val="28"/>
        </w:rPr>
        <w:t>→</w:t>
      </w:r>
      <w:r>
        <w:rPr>
          <w:rFonts w:hint="default" w:ascii="Times New Roman" w:hAnsi="Times New Roman" w:cs="Times New Roman"/>
          <w:position w:val="1"/>
          <w:sz w:val="28"/>
          <w:szCs w:val="28"/>
        </w:rPr>
        <w:t>(</w:t>
      </w:r>
      <w:r>
        <w:rPr>
          <w:rFonts w:hint="default" w:ascii="Times New Roman" w:hAnsi="Times New Roman" w:cs="Times New Roman"/>
          <w:sz w:val="28"/>
          <w:szCs w:val="28"/>
        </w:rPr>
        <w:t>6,4</w:t>
      </w:r>
      <w:r>
        <w:rPr>
          <w:rFonts w:hint="default" w:ascii="Times New Roman" w:hAnsi="Times New Roman" w:cs="Times New Roman"/>
          <w:position w:val="1"/>
          <w:sz w:val="28"/>
          <w:szCs w:val="28"/>
        </w:rPr>
        <w:t xml:space="preserve">) </w:t>
      </w:r>
      <w:r>
        <w:rPr>
          <w:rFonts w:hint="default" w:ascii="Times New Roman" w:hAnsi="Times New Roman" w:cs="Times New Roman"/>
          <w:sz w:val="28"/>
          <w:szCs w:val="28"/>
        </w:rPr>
        <w:t>là cung chéo</w:t>
      </w:r>
    </w:p>
    <w:p>
      <w:pPr>
        <w:pStyle w:val="7"/>
        <w:spacing w:before="11"/>
        <w:rPr>
          <w:rFonts w:hint="default" w:ascii="Times New Roman" w:hAnsi="Times New Roman" w:cs="Times New Roman"/>
          <w:sz w:val="28"/>
          <w:szCs w:val="28"/>
        </w:rPr>
      </w:pPr>
    </w:p>
    <w:p>
      <w:pPr>
        <w:spacing w:before="91"/>
        <w:ind w:left="310" w:right="304" w:firstLine="0"/>
        <w:jc w:val="center"/>
        <w:rPr>
          <w:rFonts w:hint="default" w:ascii="Times New Roman" w:hAnsi="Times New Roman" w:cs="Times New Roman"/>
          <w:i/>
          <w:sz w:val="28"/>
          <w:szCs w:val="28"/>
        </w:rPr>
      </w:pPr>
      <w:r>
        <w:rPr>
          <w:rFonts w:hint="default" w:ascii="Times New Roman" w:hAnsi="Times New Roman" w:cs="Times New Roman"/>
          <w:i/>
          <w:w w:val="105"/>
          <w:sz w:val="28"/>
          <w:szCs w:val="28"/>
        </w:rPr>
        <w:t>Hình 5-19: Ba dạng cung ngoài cây DFS</w:t>
      </w:r>
    </w:p>
    <w:p>
      <w:pPr>
        <w:pStyle w:val="12"/>
        <w:numPr>
          <w:ilvl w:val="1"/>
          <w:numId w:val="42"/>
        </w:numPr>
        <w:tabs>
          <w:tab w:val="left" w:pos="737"/>
        </w:tabs>
        <w:spacing w:before="54" w:after="0" w:line="264" w:lineRule="auto"/>
        <w:ind w:left="736" w:right="296" w:hanging="432"/>
        <w:jc w:val="both"/>
        <w:rPr>
          <w:rFonts w:hint="default" w:ascii="Times New Roman" w:hAnsi="Times New Roman" w:cs="Times New Roman"/>
          <w:sz w:val="28"/>
          <w:szCs w:val="28"/>
        </w:rPr>
      </w:pPr>
      <w:r>
        <w:rPr>
          <w:rFonts w:hint="default" w:ascii="Times New Roman" w:hAnsi="Times New Roman" w:cs="Times New Roman"/>
          <w:sz w:val="28"/>
          <w:szCs w:val="28"/>
        </w:rPr>
        <w:t xml:space="preserve">Nếu v chưa </w:t>
      </w:r>
      <w:r>
        <w:rPr>
          <w:rFonts w:hint="default" w:cs="Times New Roman"/>
          <w:sz w:val="28"/>
          <w:szCs w:val="28"/>
          <w:lang w:val="en-US"/>
        </w:rPr>
        <w:t>đ</w:t>
      </w:r>
      <w:r>
        <w:rPr>
          <w:rFonts w:hint="default" w:ascii="Times New Roman" w:hAnsi="Times New Roman" w:cs="Times New Roman"/>
          <w:sz w:val="28"/>
          <w:szCs w:val="28"/>
        </w:rPr>
        <w:t xml:space="preserve">ược thăm thì </w:t>
      </w:r>
      <w:r>
        <w:rPr>
          <w:rFonts w:hint="default" w:cs="Times New Roman"/>
          <w:sz w:val="28"/>
          <w:szCs w:val="28"/>
          <w:lang w:val="en-US"/>
        </w:rPr>
        <w:t>đ</w:t>
      </w:r>
      <w:r>
        <w:rPr>
          <w:rFonts w:hint="default" w:ascii="Times New Roman" w:hAnsi="Times New Roman" w:cs="Times New Roman"/>
          <w:sz w:val="28"/>
          <w:szCs w:val="28"/>
        </w:rPr>
        <w:t xml:space="preserve">i theo cung </w:t>
      </w:r>
      <w:r>
        <w:rPr>
          <w:rFonts w:hint="default" w:cs="Times New Roman"/>
          <w:sz w:val="28"/>
          <w:szCs w:val="28"/>
          <w:lang w:val="en-US"/>
        </w:rPr>
        <w:t>đ</w:t>
      </w:r>
      <w:r>
        <w:rPr>
          <w:rFonts w:hint="default" w:ascii="Times New Roman" w:hAnsi="Times New Roman" w:cs="Times New Roman"/>
          <w:sz w:val="28"/>
          <w:szCs w:val="28"/>
        </w:rPr>
        <w:t xml:space="preserve">ó thăm </w:t>
      </w:r>
      <w:r>
        <w:rPr>
          <w:rFonts w:hint="default" w:ascii="Times New Roman" w:hAnsi="Times New Roman" w:cs="Times New Roman"/>
          <w:spacing w:val="3"/>
          <w:sz w:val="28"/>
          <w:szCs w:val="28"/>
        </w:rPr>
        <w:t xml:space="preserve">v, </w:t>
      </w:r>
      <w:r>
        <w:rPr>
          <w:rFonts w:hint="default" w:ascii="Times New Roman" w:hAnsi="Times New Roman" w:cs="Times New Roman"/>
          <w:sz w:val="28"/>
          <w:szCs w:val="28"/>
        </w:rPr>
        <w:t xml:space="preserve">tức là cho </w:t>
      </w:r>
      <w:r>
        <w:rPr>
          <w:rFonts w:hint="default" w:cs="Times New Roman"/>
          <w:sz w:val="28"/>
          <w:szCs w:val="28"/>
          <w:lang w:val="en-US"/>
        </w:rPr>
        <w:t>đ</w:t>
      </w:r>
      <w:r>
        <w:rPr>
          <w:rFonts w:hint="default" w:ascii="Times New Roman" w:hAnsi="Times New Roman" w:cs="Times New Roman"/>
          <w:sz w:val="28"/>
          <w:szCs w:val="28"/>
        </w:rPr>
        <w:t xml:space="preserve">ỉnh v trở thành con của </w:t>
      </w:r>
      <w:r>
        <w:rPr>
          <w:rFonts w:hint="default" w:cs="Times New Roman"/>
          <w:sz w:val="28"/>
          <w:szCs w:val="28"/>
          <w:lang w:val="en-US"/>
        </w:rPr>
        <w:t>đ</w:t>
      </w:r>
      <w:r>
        <w:rPr>
          <w:rFonts w:hint="default" w:ascii="Times New Roman" w:hAnsi="Times New Roman" w:cs="Times New Roman"/>
          <w:sz w:val="28"/>
          <w:szCs w:val="28"/>
        </w:rPr>
        <w:t xml:space="preserve">ỉnh u trong cây tìm kiếm DFS, cung </w:t>
      </w:r>
      <w:r>
        <w:rPr>
          <w:rFonts w:hint="default" w:ascii="Times New Roman" w:hAnsi="Times New Roman" w:cs="Times New Roman"/>
          <w:position w:val="1"/>
          <w:sz w:val="28"/>
          <w:szCs w:val="28"/>
        </w:rPr>
        <w:t>(</w:t>
      </w:r>
      <w:r>
        <w:rPr>
          <w:rFonts w:hint="default" w:ascii="Times New Roman" w:hAnsi="Times New Roman" w:cs="Times New Roman"/>
          <w:sz w:val="28"/>
          <w:szCs w:val="28"/>
        </w:rPr>
        <w:t xml:space="preserve">u, </w:t>
      </w:r>
      <w:r>
        <w:rPr>
          <w:rFonts w:hint="default" w:ascii="Times New Roman" w:hAnsi="Times New Roman" w:cs="Times New Roman"/>
          <w:spacing w:val="3"/>
          <w:sz w:val="28"/>
          <w:szCs w:val="28"/>
        </w:rPr>
        <w:t>v</w:t>
      </w:r>
      <w:r>
        <w:rPr>
          <w:rFonts w:hint="default" w:ascii="Times New Roman" w:hAnsi="Times New Roman" w:cs="Times New Roman"/>
          <w:spacing w:val="3"/>
          <w:position w:val="1"/>
          <w:sz w:val="28"/>
          <w:szCs w:val="28"/>
        </w:rPr>
        <w:t xml:space="preserve">) </w:t>
      </w:r>
      <w:r>
        <w:rPr>
          <w:rFonts w:hint="default" w:ascii="Times New Roman" w:hAnsi="Times New Roman" w:cs="Times New Roman"/>
          <w:sz w:val="28"/>
          <w:szCs w:val="28"/>
        </w:rPr>
        <w:t xml:space="preserve">khi </w:t>
      </w:r>
      <w:r>
        <w:rPr>
          <w:rFonts w:hint="default" w:cs="Times New Roman"/>
          <w:sz w:val="28"/>
          <w:szCs w:val="28"/>
          <w:lang w:val="en-US"/>
        </w:rPr>
        <w:t>đ</w:t>
      </w:r>
      <w:r>
        <w:rPr>
          <w:rFonts w:hint="default" w:ascii="Times New Roman" w:hAnsi="Times New Roman" w:cs="Times New Roman"/>
          <w:sz w:val="28"/>
          <w:szCs w:val="28"/>
        </w:rPr>
        <w:t xml:space="preserve">ó </w:t>
      </w:r>
      <w:r>
        <w:rPr>
          <w:rFonts w:hint="default" w:cs="Times New Roman"/>
          <w:sz w:val="28"/>
          <w:szCs w:val="28"/>
          <w:lang w:val="en-US"/>
        </w:rPr>
        <w:t>đ</w:t>
      </w:r>
      <w:r>
        <w:rPr>
          <w:rFonts w:hint="default" w:ascii="Times New Roman" w:hAnsi="Times New Roman" w:cs="Times New Roman"/>
          <w:sz w:val="28"/>
          <w:szCs w:val="28"/>
        </w:rPr>
        <w:t>ược gọi là cung DFS (Tree</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edge).</w:t>
      </w:r>
    </w:p>
    <w:p>
      <w:pPr>
        <w:pStyle w:val="12"/>
        <w:numPr>
          <w:ilvl w:val="1"/>
          <w:numId w:val="42"/>
        </w:numPr>
        <w:tabs>
          <w:tab w:val="left" w:pos="737"/>
        </w:tabs>
        <w:spacing w:before="0" w:after="0" w:line="264" w:lineRule="auto"/>
        <w:ind w:left="736" w:right="294" w:hanging="432"/>
        <w:jc w:val="both"/>
        <w:rPr>
          <w:rFonts w:hint="default" w:ascii="Times New Roman" w:hAnsi="Times New Roman" w:cs="Times New Roman"/>
          <w:sz w:val="28"/>
          <w:szCs w:val="28"/>
        </w:rPr>
      </w:pPr>
      <w:r>
        <w:rPr>
          <w:rFonts w:hint="default" w:ascii="Times New Roman" w:hAnsi="Times New Roman" w:cs="Times New Roman"/>
          <w:sz w:val="28"/>
          <w:szCs w:val="28"/>
        </w:rPr>
        <w:t xml:space="preserve">Nếu v </w:t>
      </w:r>
      <w:r>
        <w:rPr>
          <w:rFonts w:hint="default" w:cs="Times New Roman"/>
          <w:sz w:val="28"/>
          <w:szCs w:val="28"/>
          <w:lang w:val="en-US"/>
        </w:rPr>
        <w:t>đ</w:t>
      </w:r>
      <w:r>
        <w:rPr>
          <w:rFonts w:hint="default" w:ascii="Times New Roman" w:hAnsi="Times New Roman" w:cs="Times New Roman"/>
          <w:sz w:val="28"/>
          <w:szCs w:val="28"/>
        </w:rPr>
        <w:t xml:space="preserve">ã thăm thì có ba khả năng xảy ra </w:t>
      </w:r>
      <w:r>
        <w:rPr>
          <w:rFonts w:hint="default" w:cs="Times New Roman"/>
          <w:sz w:val="28"/>
          <w:szCs w:val="28"/>
          <w:lang w:val="en-US"/>
        </w:rPr>
        <w:t>đ</w:t>
      </w:r>
      <w:r>
        <w:rPr>
          <w:rFonts w:hint="default" w:ascii="Times New Roman" w:hAnsi="Times New Roman" w:cs="Times New Roman"/>
          <w:sz w:val="28"/>
          <w:szCs w:val="28"/>
        </w:rPr>
        <w:t>ối với vị trí của u và v trong cây tìm kiếm</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DFS:</w:t>
      </w:r>
    </w:p>
    <w:p>
      <w:pPr>
        <w:pStyle w:val="12"/>
        <w:numPr>
          <w:ilvl w:val="0"/>
          <w:numId w:val="75"/>
        </w:numPr>
        <w:tabs>
          <w:tab w:val="left" w:pos="1169"/>
        </w:tabs>
        <w:spacing w:before="0" w:after="0" w:line="264" w:lineRule="auto"/>
        <w:ind w:left="1168" w:right="296" w:hanging="432"/>
        <w:jc w:val="both"/>
        <w:rPr>
          <w:rFonts w:hint="default" w:ascii="Times New Roman" w:hAnsi="Times New Roman" w:cs="Times New Roman"/>
          <w:sz w:val="28"/>
          <w:szCs w:val="28"/>
        </w:rPr>
      </w:pPr>
      <w:r>
        <w:rPr>
          <w:rFonts w:hint="default" w:ascii="Times New Roman" w:hAnsi="Times New Roman" w:cs="Times New Roman"/>
          <w:w w:val="105"/>
          <w:sz w:val="28"/>
          <w:szCs w:val="28"/>
        </w:rPr>
        <w:t>v là tiền bối (</w:t>
      </w:r>
      <w:r>
        <w:rPr>
          <w:rFonts w:hint="default" w:ascii="Times New Roman" w:hAnsi="Times New Roman" w:cs="Times New Roman"/>
          <w:i/>
          <w:w w:val="105"/>
          <w:sz w:val="28"/>
          <w:szCs w:val="28"/>
        </w:rPr>
        <w:t>ancestor</w:t>
      </w:r>
      <w:r>
        <w:rPr>
          <w:rFonts w:hint="default" w:ascii="Times New Roman" w:hAnsi="Times New Roman" w:cs="Times New Roman"/>
          <w:w w:val="105"/>
          <w:sz w:val="28"/>
          <w:szCs w:val="28"/>
        </w:rPr>
        <w:t xml:space="preserve">) của </w:t>
      </w:r>
      <w:r>
        <w:rPr>
          <w:rFonts w:hint="default" w:ascii="Times New Roman" w:hAnsi="Times New Roman" w:cs="Times New Roman"/>
          <w:spacing w:val="3"/>
          <w:w w:val="105"/>
          <w:sz w:val="28"/>
          <w:szCs w:val="28"/>
        </w:rPr>
        <w:t xml:space="preserve">u, </w:t>
      </w:r>
      <w:r>
        <w:rPr>
          <w:rFonts w:hint="default" w:ascii="Times New Roman" w:hAnsi="Times New Roman" w:cs="Times New Roman"/>
          <w:w w:val="105"/>
          <w:sz w:val="28"/>
          <w:szCs w:val="28"/>
        </w:rPr>
        <w:t xml:space="preserve">tức là v </w:t>
      </w:r>
      <w:r>
        <w:rPr>
          <w:rFonts w:hint="default" w:cs="Times New Roman"/>
          <w:w w:val="105"/>
          <w:sz w:val="28"/>
          <w:szCs w:val="28"/>
          <w:lang w:val="en-US"/>
        </w:rPr>
        <w:t>đ</w:t>
      </w:r>
      <w:r>
        <w:rPr>
          <w:rFonts w:hint="default" w:ascii="Times New Roman" w:hAnsi="Times New Roman" w:cs="Times New Roman"/>
          <w:w w:val="105"/>
          <w:sz w:val="28"/>
          <w:szCs w:val="28"/>
        </w:rPr>
        <w:t xml:space="preserve">ược thăm trước u và thủ tục DFSVisit(u) do dây chuyền </w:t>
      </w:r>
      <w:r>
        <w:rPr>
          <w:rFonts w:hint="default" w:cs="Times New Roman"/>
          <w:w w:val="105"/>
          <w:sz w:val="28"/>
          <w:szCs w:val="28"/>
          <w:lang w:val="en-US"/>
        </w:rPr>
        <w:t>đ</w:t>
      </w:r>
      <w:r>
        <w:rPr>
          <w:rFonts w:hint="default" w:ascii="Times New Roman" w:hAnsi="Times New Roman" w:cs="Times New Roman"/>
          <w:w w:val="105"/>
          <w:sz w:val="28"/>
          <w:szCs w:val="28"/>
        </w:rPr>
        <w:t>ệ quy từ thủ tục DFSVisit(v) gọi tới. Cung</w:t>
      </w:r>
      <w:r>
        <w:rPr>
          <w:rFonts w:hint="default" w:ascii="Times New Roman" w:hAnsi="Times New Roman" w:cs="Times New Roman"/>
          <w:spacing w:val="-9"/>
          <w:w w:val="105"/>
          <w:sz w:val="28"/>
          <w:szCs w:val="28"/>
        </w:rPr>
        <w:t xml:space="preserve"> </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u,</w:t>
      </w:r>
      <w:r>
        <w:rPr>
          <w:rFonts w:hint="default" w:ascii="Times New Roman" w:hAnsi="Times New Roman" w:cs="Times New Roman"/>
          <w:spacing w:val="-26"/>
          <w:w w:val="105"/>
          <w:sz w:val="28"/>
          <w:szCs w:val="28"/>
        </w:rPr>
        <w:t xml:space="preserve"> </w:t>
      </w:r>
      <w:r>
        <w:rPr>
          <w:rFonts w:hint="default" w:ascii="Times New Roman" w:hAnsi="Times New Roman" w:cs="Times New Roman"/>
          <w:spacing w:val="3"/>
          <w:w w:val="105"/>
          <w:sz w:val="28"/>
          <w:szCs w:val="28"/>
        </w:rPr>
        <w:t>v</w:t>
      </w:r>
      <w:r>
        <w:rPr>
          <w:rFonts w:hint="default" w:ascii="Times New Roman" w:hAnsi="Times New Roman" w:cs="Times New Roman"/>
          <w:spacing w:val="3"/>
          <w:w w:val="105"/>
          <w:position w:val="1"/>
          <w:sz w:val="28"/>
          <w:szCs w:val="28"/>
        </w:rPr>
        <w:t>)</w:t>
      </w:r>
      <w:r>
        <w:rPr>
          <w:rFonts w:hint="default" w:ascii="Times New Roman" w:hAnsi="Times New Roman" w:cs="Times New Roman"/>
          <w:spacing w:val="-5"/>
          <w:w w:val="105"/>
          <w:position w:val="1"/>
          <w:sz w:val="28"/>
          <w:szCs w:val="28"/>
        </w:rPr>
        <w:t xml:space="preserve"> </w:t>
      </w:r>
      <w:r>
        <w:rPr>
          <w:rFonts w:hint="default" w:ascii="Times New Roman" w:hAnsi="Times New Roman" w:cs="Times New Roman"/>
          <w:w w:val="105"/>
          <w:sz w:val="28"/>
          <w:szCs w:val="28"/>
        </w:rPr>
        <w:t>khi</w:t>
      </w:r>
      <w:r>
        <w:rPr>
          <w:rFonts w:hint="default" w:ascii="Times New Roman" w:hAnsi="Times New Roman" w:cs="Times New Roman"/>
          <w:spacing w:val="-9"/>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ó</w:t>
      </w:r>
      <w:r>
        <w:rPr>
          <w:rFonts w:hint="default" w:ascii="Times New Roman" w:hAnsi="Times New Roman" w:cs="Times New Roman"/>
          <w:spacing w:val="-9"/>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ược</w:t>
      </w:r>
      <w:r>
        <w:rPr>
          <w:rFonts w:hint="default" w:ascii="Times New Roman" w:hAnsi="Times New Roman" w:cs="Times New Roman"/>
          <w:spacing w:val="-9"/>
          <w:w w:val="105"/>
          <w:sz w:val="28"/>
          <w:szCs w:val="28"/>
        </w:rPr>
        <w:t xml:space="preserve"> </w:t>
      </w:r>
      <w:r>
        <w:rPr>
          <w:rFonts w:hint="default" w:ascii="Times New Roman" w:hAnsi="Times New Roman" w:cs="Times New Roman"/>
          <w:w w:val="105"/>
          <w:sz w:val="28"/>
          <w:szCs w:val="28"/>
        </w:rPr>
        <w:t>gọi</w:t>
      </w:r>
      <w:r>
        <w:rPr>
          <w:rFonts w:hint="default" w:ascii="Times New Roman" w:hAnsi="Times New Roman" w:cs="Times New Roman"/>
          <w:spacing w:val="-9"/>
          <w:w w:val="105"/>
          <w:sz w:val="28"/>
          <w:szCs w:val="28"/>
        </w:rPr>
        <w:t xml:space="preserve"> </w:t>
      </w:r>
      <w:r>
        <w:rPr>
          <w:rFonts w:hint="default" w:ascii="Times New Roman" w:hAnsi="Times New Roman" w:cs="Times New Roman"/>
          <w:w w:val="105"/>
          <w:sz w:val="28"/>
          <w:szCs w:val="28"/>
        </w:rPr>
        <w:t>là</w:t>
      </w:r>
      <w:r>
        <w:rPr>
          <w:rFonts w:hint="default" w:ascii="Times New Roman" w:hAnsi="Times New Roman" w:cs="Times New Roman"/>
          <w:spacing w:val="-7"/>
          <w:w w:val="105"/>
          <w:sz w:val="28"/>
          <w:szCs w:val="28"/>
        </w:rPr>
        <w:t xml:space="preserve"> </w:t>
      </w:r>
      <w:r>
        <w:rPr>
          <w:rFonts w:hint="default" w:ascii="Times New Roman" w:hAnsi="Times New Roman" w:cs="Times New Roman"/>
          <w:i/>
          <w:w w:val="105"/>
          <w:sz w:val="28"/>
          <w:szCs w:val="28"/>
        </w:rPr>
        <w:t>cung</w:t>
      </w:r>
      <w:r>
        <w:rPr>
          <w:rFonts w:hint="default" w:ascii="Times New Roman" w:hAnsi="Times New Roman" w:cs="Times New Roman"/>
          <w:i/>
          <w:spacing w:val="-9"/>
          <w:w w:val="105"/>
          <w:sz w:val="28"/>
          <w:szCs w:val="28"/>
        </w:rPr>
        <w:t xml:space="preserve"> </w:t>
      </w:r>
      <w:r>
        <w:rPr>
          <w:rFonts w:hint="default" w:ascii="Times New Roman" w:hAnsi="Times New Roman" w:cs="Times New Roman"/>
          <w:i/>
          <w:w w:val="105"/>
          <w:sz w:val="28"/>
          <w:szCs w:val="28"/>
        </w:rPr>
        <w:t>ngược</w:t>
      </w:r>
      <w:r>
        <w:rPr>
          <w:rFonts w:hint="default" w:ascii="Times New Roman" w:hAnsi="Times New Roman" w:cs="Times New Roman"/>
          <w:i/>
          <w:spacing w:val="-10"/>
          <w:w w:val="105"/>
          <w:sz w:val="28"/>
          <w:szCs w:val="28"/>
        </w:rPr>
        <w:t xml:space="preserve"> </w:t>
      </w:r>
      <w:r>
        <w:rPr>
          <w:rFonts w:hint="default" w:ascii="Times New Roman" w:hAnsi="Times New Roman" w:cs="Times New Roman"/>
          <w:w w:val="105"/>
          <w:sz w:val="28"/>
          <w:szCs w:val="28"/>
        </w:rPr>
        <w:t>(</w:t>
      </w:r>
      <w:r>
        <w:rPr>
          <w:rFonts w:hint="default" w:ascii="Times New Roman" w:hAnsi="Times New Roman" w:cs="Times New Roman"/>
          <w:i/>
          <w:w w:val="105"/>
          <w:sz w:val="28"/>
          <w:szCs w:val="28"/>
        </w:rPr>
        <w:t>back</w:t>
      </w:r>
      <w:r>
        <w:rPr>
          <w:rFonts w:hint="default" w:ascii="Times New Roman" w:hAnsi="Times New Roman" w:cs="Times New Roman"/>
          <w:i/>
          <w:spacing w:val="-9"/>
          <w:w w:val="105"/>
          <w:sz w:val="28"/>
          <w:szCs w:val="28"/>
        </w:rPr>
        <w:t xml:space="preserve"> </w:t>
      </w:r>
      <w:r>
        <w:rPr>
          <w:rFonts w:hint="default" w:ascii="Times New Roman" w:hAnsi="Times New Roman" w:cs="Times New Roman"/>
          <w:i/>
          <w:w w:val="105"/>
          <w:sz w:val="28"/>
          <w:szCs w:val="28"/>
        </w:rPr>
        <w:t>edge</w:t>
      </w:r>
      <w:r>
        <w:rPr>
          <w:rFonts w:hint="default" w:ascii="Times New Roman" w:hAnsi="Times New Roman" w:cs="Times New Roman"/>
          <w:w w:val="105"/>
          <w:sz w:val="28"/>
          <w:szCs w:val="28"/>
        </w:rPr>
        <w:t>)</w:t>
      </w:r>
    </w:p>
    <w:p>
      <w:pPr>
        <w:spacing w:after="0" w:line="264" w:lineRule="auto"/>
        <w:jc w:val="both"/>
        <w:rPr>
          <w:rFonts w:hint="default" w:ascii="Times New Roman" w:hAnsi="Times New Roman" w:cs="Times New Roman"/>
          <w:sz w:val="28"/>
          <w:szCs w:val="28"/>
        </w:rPr>
        <w:sectPr>
          <w:type w:val="continuous"/>
          <w:pgSz w:w="11900" w:h="16840"/>
          <w:pgMar w:top="1600" w:right="1680" w:bottom="280" w:left="1680" w:header="720" w:footer="720"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3"/>
        <w:rPr>
          <w:rFonts w:hint="default" w:ascii="Times New Roman" w:hAnsi="Times New Roman" w:cs="Times New Roman"/>
          <w:sz w:val="28"/>
          <w:szCs w:val="28"/>
        </w:rPr>
      </w:pPr>
    </w:p>
    <w:p>
      <w:pPr>
        <w:pStyle w:val="12"/>
        <w:numPr>
          <w:ilvl w:val="0"/>
          <w:numId w:val="75"/>
        </w:numPr>
        <w:tabs>
          <w:tab w:val="left" w:pos="1169"/>
        </w:tabs>
        <w:spacing w:before="100" w:after="0" w:line="266" w:lineRule="auto"/>
        <w:ind w:left="1168" w:right="292" w:hanging="432"/>
        <w:jc w:val="both"/>
        <w:rPr>
          <w:rFonts w:hint="default" w:ascii="Times New Roman" w:hAnsi="Times New Roman" w:cs="Times New Roman"/>
          <w:sz w:val="28"/>
          <w:szCs w:val="28"/>
        </w:rPr>
      </w:pPr>
      <w:r>
        <w:rPr>
          <w:rFonts w:hint="default" w:ascii="Times New Roman" w:hAnsi="Times New Roman" w:cs="Times New Roman"/>
          <w:sz w:val="28"/>
          <w:szCs w:val="28"/>
        </w:rPr>
        <w:t>v là hậu duệ (</w:t>
      </w:r>
      <w:r>
        <w:rPr>
          <w:rFonts w:hint="default" w:ascii="Times New Roman" w:hAnsi="Times New Roman" w:cs="Times New Roman"/>
          <w:i/>
          <w:sz w:val="28"/>
          <w:szCs w:val="28"/>
        </w:rPr>
        <w:t>descendant</w:t>
      </w:r>
      <w:r>
        <w:rPr>
          <w:rFonts w:hint="default" w:ascii="Times New Roman" w:hAnsi="Times New Roman" w:cs="Times New Roman"/>
          <w:sz w:val="28"/>
          <w:szCs w:val="28"/>
        </w:rPr>
        <w:t xml:space="preserve">) của </w:t>
      </w:r>
      <w:r>
        <w:rPr>
          <w:rFonts w:hint="default" w:ascii="Times New Roman" w:hAnsi="Times New Roman" w:cs="Times New Roman"/>
          <w:spacing w:val="3"/>
          <w:sz w:val="28"/>
          <w:szCs w:val="28"/>
        </w:rPr>
        <w:t xml:space="preserve">u, </w:t>
      </w:r>
      <w:r>
        <w:rPr>
          <w:rFonts w:hint="default" w:ascii="Times New Roman" w:hAnsi="Times New Roman" w:cs="Times New Roman"/>
          <w:sz w:val="28"/>
          <w:szCs w:val="28"/>
        </w:rPr>
        <w:t xml:space="preserve">tức là u </w:t>
      </w:r>
      <w:r>
        <w:rPr>
          <w:rFonts w:hint="default" w:cs="Times New Roman"/>
          <w:sz w:val="28"/>
          <w:szCs w:val="28"/>
          <w:lang w:val="en-US"/>
        </w:rPr>
        <w:t>đ</w:t>
      </w:r>
      <w:r>
        <w:rPr>
          <w:rFonts w:hint="default" w:ascii="Times New Roman" w:hAnsi="Times New Roman" w:cs="Times New Roman"/>
          <w:sz w:val="28"/>
          <w:szCs w:val="28"/>
        </w:rPr>
        <w:t xml:space="preserve">ược thăm trước </w:t>
      </w:r>
      <w:r>
        <w:rPr>
          <w:rFonts w:hint="default" w:ascii="Times New Roman" w:hAnsi="Times New Roman" w:cs="Times New Roman"/>
          <w:spacing w:val="3"/>
          <w:sz w:val="28"/>
          <w:szCs w:val="28"/>
        </w:rPr>
        <w:t xml:space="preserve">v, </w:t>
      </w:r>
      <w:r>
        <w:rPr>
          <w:rFonts w:hint="default" w:ascii="Times New Roman" w:hAnsi="Times New Roman" w:cs="Times New Roman"/>
          <w:sz w:val="28"/>
          <w:szCs w:val="28"/>
        </w:rPr>
        <w:t xml:space="preserve">nhưng thủ tục DFSVisit(u) sau khi tiến </w:t>
      </w:r>
      <w:r>
        <w:rPr>
          <w:rFonts w:hint="default" w:cs="Times New Roman"/>
          <w:sz w:val="28"/>
          <w:szCs w:val="28"/>
          <w:lang w:val="en-US"/>
        </w:rPr>
        <w:t>đ</w:t>
      </w:r>
      <w:r>
        <w:rPr>
          <w:rFonts w:hint="default" w:ascii="Times New Roman" w:hAnsi="Times New Roman" w:cs="Times New Roman"/>
          <w:sz w:val="28"/>
          <w:szCs w:val="28"/>
        </w:rPr>
        <w:t xml:space="preserve">ệ quy theo một hướng khác </w:t>
      </w:r>
      <w:r>
        <w:rPr>
          <w:rFonts w:hint="default" w:cs="Times New Roman"/>
          <w:sz w:val="28"/>
          <w:szCs w:val="28"/>
          <w:lang w:val="en-US"/>
        </w:rPr>
        <w:t>đ</w:t>
      </w:r>
      <w:r>
        <w:rPr>
          <w:rFonts w:hint="default" w:ascii="Times New Roman" w:hAnsi="Times New Roman" w:cs="Times New Roman"/>
          <w:sz w:val="28"/>
          <w:szCs w:val="28"/>
        </w:rPr>
        <w:t xml:space="preserve">ã gọi DFSVisit(v) rồi. Nên khi dây chuyền </w:t>
      </w:r>
      <w:r>
        <w:rPr>
          <w:rFonts w:hint="default" w:cs="Times New Roman"/>
          <w:sz w:val="28"/>
          <w:szCs w:val="28"/>
          <w:lang w:val="en-US"/>
        </w:rPr>
        <w:t>đ</w:t>
      </w:r>
      <w:r>
        <w:rPr>
          <w:rFonts w:hint="default" w:ascii="Times New Roman" w:hAnsi="Times New Roman" w:cs="Times New Roman"/>
          <w:sz w:val="28"/>
          <w:szCs w:val="28"/>
        </w:rPr>
        <w:t xml:space="preserve">ệ quy lùi lại về thủ tục DFSVisit(u) sẽ thấy v là </w:t>
      </w:r>
      <w:r>
        <w:rPr>
          <w:rFonts w:hint="default" w:cs="Times New Roman"/>
          <w:sz w:val="28"/>
          <w:szCs w:val="28"/>
          <w:lang w:val="en-US"/>
        </w:rPr>
        <w:t>đ</w:t>
      </w:r>
      <w:r>
        <w:rPr>
          <w:rFonts w:hint="default" w:ascii="Times New Roman" w:hAnsi="Times New Roman" w:cs="Times New Roman"/>
          <w:sz w:val="28"/>
          <w:szCs w:val="28"/>
        </w:rPr>
        <w:t xml:space="preserve">ã thăm nên không thăm lại nữa. Cung </w:t>
      </w:r>
      <w:r>
        <w:rPr>
          <w:rFonts w:hint="default" w:ascii="Times New Roman" w:hAnsi="Times New Roman" w:cs="Times New Roman"/>
          <w:position w:val="1"/>
          <w:sz w:val="28"/>
          <w:szCs w:val="28"/>
        </w:rPr>
        <w:t>(</w:t>
      </w:r>
      <w:r>
        <w:rPr>
          <w:rFonts w:hint="default" w:ascii="Times New Roman" w:hAnsi="Times New Roman" w:cs="Times New Roman"/>
          <w:sz w:val="28"/>
          <w:szCs w:val="28"/>
        </w:rPr>
        <w:t xml:space="preserve">u, </w:t>
      </w:r>
      <w:r>
        <w:rPr>
          <w:rFonts w:hint="default" w:ascii="Times New Roman" w:hAnsi="Times New Roman" w:cs="Times New Roman"/>
          <w:spacing w:val="3"/>
          <w:sz w:val="28"/>
          <w:szCs w:val="28"/>
        </w:rPr>
        <w:t>v</w:t>
      </w:r>
      <w:r>
        <w:rPr>
          <w:rFonts w:hint="default" w:ascii="Times New Roman" w:hAnsi="Times New Roman" w:cs="Times New Roman"/>
          <w:spacing w:val="3"/>
          <w:position w:val="1"/>
          <w:sz w:val="28"/>
          <w:szCs w:val="28"/>
        </w:rPr>
        <w:t>)</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 xml:space="preserve">khi </w:t>
      </w:r>
      <w:r>
        <w:rPr>
          <w:rFonts w:hint="default" w:cs="Times New Roman"/>
          <w:sz w:val="28"/>
          <w:szCs w:val="28"/>
          <w:lang w:val="en-US"/>
        </w:rPr>
        <w:t>đ</w:t>
      </w:r>
      <w:r>
        <w:rPr>
          <w:rFonts w:hint="default" w:ascii="Times New Roman" w:hAnsi="Times New Roman" w:cs="Times New Roman"/>
          <w:sz w:val="28"/>
          <w:szCs w:val="28"/>
        </w:rPr>
        <w:t xml:space="preserve">ó gọi là </w:t>
      </w:r>
      <w:r>
        <w:rPr>
          <w:rFonts w:hint="default" w:ascii="Times New Roman" w:hAnsi="Times New Roman" w:cs="Times New Roman"/>
          <w:i/>
          <w:sz w:val="28"/>
          <w:szCs w:val="28"/>
        </w:rPr>
        <w:t xml:space="preserve">cung xuôi </w:t>
      </w:r>
      <w:r>
        <w:rPr>
          <w:rFonts w:hint="default" w:ascii="Times New Roman" w:hAnsi="Times New Roman" w:cs="Times New Roman"/>
          <w:sz w:val="28"/>
          <w:szCs w:val="28"/>
        </w:rPr>
        <w:t>(</w:t>
      </w:r>
      <w:r>
        <w:rPr>
          <w:rFonts w:hint="default" w:ascii="Times New Roman" w:hAnsi="Times New Roman" w:cs="Times New Roman"/>
          <w:i/>
          <w:sz w:val="28"/>
          <w:szCs w:val="28"/>
        </w:rPr>
        <w:t>forward</w:t>
      </w:r>
      <w:r>
        <w:rPr>
          <w:rFonts w:hint="default" w:ascii="Times New Roman" w:hAnsi="Times New Roman" w:cs="Times New Roman"/>
          <w:i/>
          <w:spacing w:val="-1"/>
          <w:sz w:val="28"/>
          <w:szCs w:val="28"/>
        </w:rPr>
        <w:t xml:space="preserve"> </w:t>
      </w:r>
      <w:r>
        <w:rPr>
          <w:rFonts w:hint="default" w:ascii="Times New Roman" w:hAnsi="Times New Roman" w:cs="Times New Roman"/>
          <w:i/>
          <w:sz w:val="28"/>
          <w:szCs w:val="28"/>
        </w:rPr>
        <w:t>edge</w:t>
      </w:r>
      <w:r>
        <w:rPr>
          <w:rFonts w:hint="default" w:ascii="Times New Roman" w:hAnsi="Times New Roman" w:cs="Times New Roman"/>
          <w:sz w:val="28"/>
          <w:szCs w:val="28"/>
        </w:rPr>
        <w:t>).</w:t>
      </w:r>
    </w:p>
    <w:p>
      <w:pPr>
        <w:pStyle w:val="12"/>
        <w:numPr>
          <w:ilvl w:val="0"/>
          <w:numId w:val="75"/>
        </w:numPr>
        <w:tabs>
          <w:tab w:val="left" w:pos="1169"/>
        </w:tabs>
        <w:spacing w:before="0" w:after="0" w:line="264" w:lineRule="auto"/>
        <w:ind w:left="1168" w:right="298" w:hanging="432"/>
        <w:jc w:val="both"/>
        <w:rPr>
          <w:rFonts w:hint="default" w:ascii="Times New Roman" w:hAnsi="Times New Roman" w:cs="Times New Roman"/>
          <w:sz w:val="28"/>
          <w:szCs w:val="28"/>
        </w:rPr>
      </w:pPr>
      <w:r>
        <w:rPr>
          <w:rFonts w:hint="default" w:ascii="Times New Roman" w:hAnsi="Times New Roman" w:cs="Times New Roman"/>
          <w:sz w:val="28"/>
          <w:szCs w:val="28"/>
        </w:rPr>
        <w:t xml:space="preserve">v thuộc một nhánh DFS </w:t>
      </w:r>
      <w:r>
        <w:rPr>
          <w:rFonts w:hint="default" w:cs="Times New Roman"/>
          <w:sz w:val="28"/>
          <w:szCs w:val="28"/>
          <w:lang w:val="en-US"/>
        </w:rPr>
        <w:t>đ</w:t>
      </w:r>
      <w:r>
        <w:rPr>
          <w:rFonts w:hint="default" w:ascii="Times New Roman" w:hAnsi="Times New Roman" w:cs="Times New Roman"/>
          <w:sz w:val="28"/>
          <w:szCs w:val="28"/>
        </w:rPr>
        <w:t xml:space="preserve">ã duyệt trước </w:t>
      </w:r>
      <w:r>
        <w:rPr>
          <w:rFonts w:hint="default" w:cs="Times New Roman"/>
          <w:sz w:val="28"/>
          <w:szCs w:val="28"/>
          <w:lang w:val="en-US"/>
        </w:rPr>
        <w:t>đ</w:t>
      </w:r>
      <w:r>
        <w:rPr>
          <w:rFonts w:hint="default" w:ascii="Times New Roman" w:hAnsi="Times New Roman" w:cs="Times New Roman"/>
          <w:sz w:val="28"/>
          <w:szCs w:val="28"/>
        </w:rPr>
        <w:t xml:space="preserve">ó, cung </w:t>
      </w:r>
      <w:r>
        <w:rPr>
          <w:rFonts w:hint="default" w:ascii="Times New Roman" w:hAnsi="Times New Roman" w:cs="Times New Roman"/>
          <w:spacing w:val="2"/>
          <w:position w:val="1"/>
          <w:sz w:val="28"/>
          <w:szCs w:val="28"/>
        </w:rPr>
        <w:t>(</w:t>
      </w:r>
      <w:r>
        <w:rPr>
          <w:rFonts w:hint="default" w:ascii="Times New Roman" w:hAnsi="Times New Roman" w:cs="Times New Roman"/>
          <w:spacing w:val="2"/>
          <w:sz w:val="28"/>
          <w:szCs w:val="28"/>
        </w:rPr>
        <w:t xml:space="preserve">u, </w:t>
      </w:r>
      <w:r>
        <w:rPr>
          <w:rFonts w:hint="default" w:ascii="Times New Roman" w:hAnsi="Times New Roman" w:cs="Times New Roman"/>
          <w:spacing w:val="3"/>
          <w:sz w:val="28"/>
          <w:szCs w:val="28"/>
        </w:rPr>
        <w:t>v</w:t>
      </w:r>
      <w:r>
        <w:rPr>
          <w:rFonts w:hint="default" w:ascii="Times New Roman" w:hAnsi="Times New Roman" w:cs="Times New Roman"/>
          <w:spacing w:val="3"/>
          <w:position w:val="1"/>
          <w:sz w:val="28"/>
          <w:szCs w:val="28"/>
        </w:rPr>
        <w:t xml:space="preserve">) </w:t>
      </w:r>
      <w:r>
        <w:rPr>
          <w:rFonts w:hint="default" w:ascii="Times New Roman" w:hAnsi="Times New Roman" w:cs="Times New Roman"/>
          <w:sz w:val="28"/>
          <w:szCs w:val="28"/>
        </w:rPr>
        <w:t xml:space="preserve">khi </w:t>
      </w:r>
      <w:r>
        <w:rPr>
          <w:rFonts w:hint="default" w:cs="Times New Roman"/>
          <w:sz w:val="28"/>
          <w:szCs w:val="28"/>
          <w:lang w:val="en-US"/>
        </w:rPr>
        <w:t>đ</w:t>
      </w:r>
      <w:r>
        <w:rPr>
          <w:rFonts w:hint="default" w:ascii="Times New Roman" w:hAnsi="Times New Roman" w:cs="Times New Roman"/>
          <w:sz w:val="28"/>
          <w:szCs w:val="28"/>
        </w:rPr>
        <w:t xml:space="preserve">ó gọi là </w:t>
      </w:r>
      <w:r>
        <w:rPr>
          <w:rFonts w:hint="default" w:ascii="Times New Roman" w:hAnsi="Times New Roman" w:cs="Times New Roman"/>
          <w:i/>
          <w:sz w:val="28"/>
          <w:szCs w:val="28"/>
        </w:rPr>
        <w:t xml:space="preserve">cung chéo </w:t>
      </w:r>
      <w:r>
        <w:rPr>
          <w:rFonts w:hint="default" w:ascii="Times New Roman" w:hAnsi="Times New Roman" w:cs="Times New Roman"/>
          <w:sz w:val="28"/>
          <w:szCs w:val="28"/>
        </w:rPr>
        <w:t>(</w:t>
      </w:r>
      <w:r>
        <w:rPr>
          <w:rFonts w:hint="default" w:ascii="Times New Roman" w:hAnsi="Times New Roman" w:cs="Times New Roman"/>
          <w:i/>
          <w:sz w:val="28"/>
          <w:szCs w:val="28"/>
        </w:rPr>
        <w:t>cross</w:t>
      </w:r>
      <w:r>
        <w:rPr>
          <w:rFonts w:hint="default" w:ascii="Times New Roman" w:hAnsi="Times New Roman" w:cs="Times New Roman"/>
          <w:i/>
          <w:spacing w:val="1"/>
          <w:sz w:val="28"/>
          <w:szCs w:val="28"/>
        </w:rPr>
        <w:t xml:space="preserve"> </w:t>
      </w:r>
      <w:r>
        <w:rPr>
          <w:rFonts w:hint="default" w:ascii="Times New Roman" w:hAnsi="Times New Roman" w:cs="Times New Roman"/>
          <w:i/>
          <w:sz w:val="28"/>
          <w:szCs w:val="28"/>
        </w:rPr>
        <w:t>edge</w:t>
      </w:r>
      <w:r>
        <w:rPr>
          <w:rFonts w:hint="default" w:ascii="Times New Roman" w:hAnsi="Times New Roman" w:cs="Times New Roman"/>
          <w:sz w:val="28"/>
          <w:szCs w:val="28"/>
        </w:rPr>
        <w:t>)</w:t>
      </w:r>
    </w:p>
    <w:p>
      <w:pPr>
        <w:pStyle w:val="7"/>
        <w:spacing w:before="55" w:line="264" w:lineRule="auto"/>
        <w:ind w:left="304" w:right="295"/>
        <w:jc w:val="both"/>
        <w:rPr>
          <w:rFonts w:hint="default" w:ascii="Times New Roman" w:hAnsi="Times New Roman" w:cs="Times New Roman"/>
          <w:sz w:val="28"/>
          <w:szCs w:val="28"/>
        </w:rPr>
      </w:pPr>
      <w:r>
        <w:rPr>
          <w:rFonts w:hint="default" w:ascii="Times New Roman" w:hAnsi="Times New Roman" w:cs="Times New Roman"/>
          <w:sz w:val="28"/>
          <w:szCs w:val="28"/>
        </w:rPr>
        <w:t xml:space="preserve">Ta nhận thấy một </w:t>
      </w:r>
      <w:r>
        <w:rPr>
          <w:rFonts w:hint="default" w:cs="Times New Roman"/>
          <w:sz w:val="28"/>
          <w:szCs w:val="28"/>
          <w:lang w:val="en-US"/>
        </w:rPr>
        <w:t>đ</w:t>
      </w:r>
      <w:r>
        <w:rPr>
          <w:rFonts w:hint="default" w:ascii="Times New Roman" w:hAnsi="Times New Roman" w:cs="Times New Roman"/>
          <w:sz w:val="28"/>
          <w:szCs w:val="28"/>
        </w:rPr>
        <w:t xml:space="preserve">ặc </w:t>
      </w:r>
      <w:r>
        <w:rPr>
          <w:rFonts w:hint="default" w:cs="Times New Roman"/>
          <w:sz w:val="28"/>
          <w:szCs w:val="28"/>
          <w:lang w:val="en-US"/>
        </w:rPr>
        <w:t>đ</w:t>
      </w:r>
      <w:r>
        <w:rPr>
          <w:rFonts w:hint="default" w:ascii="Times New Roman" w:hAnsi="Times New Roman" w:cs="Times New Roman"/>
          <w:sz w:val="28"/>
          <w:szCs w:val="28"/>
        </w:rPr>
        <w:t xml:space="preserve">iểm của thuật toán tìm kiếm theo chiều sâu, thuật toán không chỉ duyệt qua các </w:t>
      </w:r>
      <w:r>
        <w:rPr>
          <w:rFonts w:hint="default" w:cs="Times New Roman"/>
          <w:sz w:val="28"/>
          <w:szCs w:val="28"/>
          <w:lang w:val="en-US"/>
        </w:rPr>
        <w:t>đ</w:t>
      </w:r>
      <w:r>
        <w:rPr>
          <w:rFonts w:hint="default" w:ascii="Times New Roman" w:hAnsi="Times New Roman" w:cs="Times New Roman"/>
          <w:sz w:val="28"/>
          <w:szCs w:val="28"/>
        </w:rPr>
        <w:t>ỉnh, nó còn duyệt qua tất cả những cung nữa. Ngoài những cung nằm trên cây DFS, những cung còn lại có thể chia làm ba loại: cung ngược, cung xuôi, cung chéo (Hình 5-19).</w:t>
      </w:r>
    </w:p>
    <w:p>
      <w:pPr>
        <w:pStyle w:val="7"/>
        <w:spacing w:before="4"/>
        <w:rPr>
          <w:rFonts w:hint="default" w:ascii="Times New Roman" w:hAnsi="Times New Roman" w:cs="Times New Roman"/>
          <w:sz w:val="28"/>
          <w:szCs w:val="28"/>
        </w:rPr>
      </w:pPr>
    </w:p>
    <w:p>
      <w:pPr>
        <w:pStyle w:val="12"/>
        <w:numPr>
          <w:ilvl w:val="0"/>
          <w:numId w:val="74"/>
        </w:numPr>
        <w:tabs>
          <w:tab w:val="left" w:pos="564"/>
        </w:tabs>
        <w:spacing w:before="0" w:after="0" w:line="240" w:lineRule="auto"/>
        <w:ind w:left="563" w:right="0" w:hanging="260"/>
        <w:jc w:val="both"/>
        <w:rPr>
          <w:rFonts w:hint="default" w:ascii="Times New Roman" w:hAnsi="Times New Roman" w:cs="Times New Roman"/>
          <w:i/>
          <w:sz w:val="28"/>
          <w:szCs w:val="28"/>
        </w:rPr>
      </w:pPr>
      <w:r>
        <w:rPr>
          <w:rFonts w:hint="default" w:ascii="Times New Roman" w:hAnsi="Times New Roman" w:cs="Times New Roman"/>
          <w:i/>
          <w:w w:val="105"/>
          <w:sz w:val="28"/>
          <w:szCs w:val="28"/>
        </w:rPr>
        <w:t>Cây DFS và các thành phần liên thông</w:t>
      </w:r>
      <w:r>
        <w:rPr>
          <w:rFonts w:hint="default" w:ascii="Times New Roman" w:hAnsi="Times New Roman" w:cs="Times New Roman"/>
          <w:i/>
          <w:spacing w:val="-32"/>
          <w:w w:val="105"/>
          <w:sz w:val="28"/>
          <w:szCs w:val="28"/>
        </w:rPr>
        <w:t xml:space="preserve"> </w:t>
      </w:r>
      <w:r>
        <w:rPr>
          <w:rFonts w:hint="default" w:ascii="Times New Roman" w:hAnsi="Times New Roman" w:cs="Times New Roman"/>
          <w:i/>
          <w:w w:val="105"/>
          <w:sz w:val="28"/>
          <w:szCs w:val="28"/>
        </w:rPr>
        <w:t>mạnh</w:t>
      </w:r>
    </w:p>
    <w:p>
      <w:pPr>
        <w:spacing w:before="88"/>
        <w:ind w:left="304" w:right="0" w:firstLine="0"/>
        <w:jc w:val="both"/>
        <w:rPr>
          <w:rFonts w:hint="default" w:ascii="Times New Roman" w:hAnsi="Times New Roman" w:cs="Times New Roman"/>
          <w:sz w:val="28"/>
          <w:szCs w:val="28"/>
        </w:rPr>
      </w:pPr>
      <w:r>
        <w:rPr>
          <w:rFonts w:hint="default" w:cs="Times New Roman"/>
          <w:w w:val="110"/>
          <w:sz w:val="28"/>
          <w:szCs w:val="28"/>
          <w:lang w:val="en-US"/>
        </w:rPr>
        <w:t>Đ</w:t>
      </w:r>
      <w:r>
        <w:rPr>
          <w:rFonts w:hint="default" w:ascii="Times New Roman" w:hAnsi="Times New Roman" w:cs="Times New Roman"/>
          <w:w w:val="110"/>
          <w:sz w:val="28"/>
          <w:szCs w:val="28"/>
        </w:rPr>
        <w:t>ịnh lí 5-9</w:t>
      </w:r>
    </w:p>
    <w:p>
      <w:pPr>
        <w:spacing w:before="84" w:line="268" w:lineRule="auto"/>
        <w:ind w:left="1075" w:right="294" w:firstLine="0"/>
        <w:jc w:val="both"/>
        <w:rPr>
          <w:rFonts w:hint="default" w:ascii="Times New Roman" w:hAnsi="Times New Roman" w:cs="Times New Roman"/>
          <w:i/>
          <w:sz w:val="28"/>
          <w:szCs w:val="28"/>
        </w:rPr>
      </w:pPr>
      <w:r>
        <w:rPr>
          <w:rFonts w:hint="default" w:ascii="Times New Roman" w:hAnsi="Times New Roman" w:cs="Times New Roman"/>
          <w:sz w:val="28"/>
          <w:szCs w:val="28"/>
        </w:rPr>
        <w:pict>
          <v:shape id="_x0000_s3294" o:spid="_x0000_s3294" style="position:absolute;left:0pt;margin-left:126.45pt;margin-top:4.35pt;height:49.45pt;width:5.9pt;mso-position-horizontal-relative:page;z-index:251709440;mso-width-relative:page;mso-height-relative:page;" fillcolor="#484848" filled="t" stroked="f" coordorigin="2530,87" coordsize="118,989" path="m2558,87l2530,87,2530,397,2530,706,2530,1076,2558,1076,2558,706,2558,397,2558,87xm2647,87l2587,87,2587,397,2587,706,2587,1076,2647,1076,2647,706,2647,397,2647,87xe">
            <v:path arrowok="t"/>
            <v:fill on="t" focussize="0,0"/>
            <v:stroke on="f"/>
            <v:imagedata o:title=""/>
            <o:lock v:ext="edit"/>
          </v:shape>
        </w:pict>
      </w:r>
      <w:r>
        <w:rPr>
          <w:rFonts w:hint="default" w:ascii="Times New Roman" w:hAnsi="Times New Roman" w:cs="Times New Roman"/>
          <w:i/>
          <w:sz w:val="28"/>
          <w:szCs w:val="28"/>
        </w:rPr>
        <w:t xml:space="preserve">Nếu </w:t>
      </w:r>
      <w:r>
        <w:rPr>
          <w:rFonts w:hint="default" w:ascii="Times New Roman" w:hAnsi="Times New Roman" w:cs="Times New Roman"/>
          <w:sz w:val="28"/>
          <w:szCs w:val="28"/>
        </w:rPr>
        <w:t xml:space="preserve">x </w:t>
      </w:r>
      <w:r>
        <w:rPr>
          <w:rFonts w:hint="default" w:ascii="Times New Roman" w:hAnsi="Times New Roman" w:cs="Times New Roman"/>
          <w:i/>
          <w:sz w:val="28"/>
          <w:szCs w:val="28"/>
        </w:rPr>
        <w:t xml:space="preserve">và </w:t>
      </w:r>
      <w:r>
        <w:rPr>
          <w:rFonts w:hint="default" w:ascii="Times New Roman" w:hAnsi="Times New Roman" w:cs="Times New Roman"/>
          <w:sz w:val="28"/>
          <w:szCs w:val="28"/>
        </w:rPr>
        <w:t xml:space="preserve">y </w:t>
      </w:r>
      <w:r>
        <w:rPr>
          <w:rFonts w:hint="default" w:ascii="Times New Roman" w:hAnsi="Times New Roman" w:cs="Times New Roman"/>
          <w:i/>
          <w:sz w:val="28"/>
          <w:szCs w:val="28"/>
        </w:rPr>
        <w:t xml:space="preserve">là hai </w:t>
      </w:r>
      <w:r>
        <w:rPr>
          <w:rFonts w:hint="default" w:cs="Times New Roman"/>
          <w:i/>
          <w:sz w:val="28"/>
          <w:szCs w:val="28"/>
          <w:lang w:val="en-US"/>
        </w:rPr>
        <w:t>đ</w:t>
      </w:r>
      <w:r>
        <w:rPr>
          <w:rFonts w:hint="default" w:ascii="Times New Roman" w:hAnsi="Times New Roman" w:cs="Times New Roman"/>
          <w:i/>
          <w:sz w:val="28"/>
          <w:szCs w:val="28"/>
        </w:rPr>
        <w:t xml:space="preserve">ỉnh thuộc thành phần liên thông mạnh </w:t>
      </w:r>
      <w:r>
        <w:rPr>
          <w:rFonts w:hint="default" w:ascii="Times New Roman" w:hAnsi="Times New Roman" w:cs="Times New Roman"/>
          <w:sz w:val="28"/>
          <w:szCs w:val="28"/>
        </w:rPr>
        <w:t xml:space="preserve">C </w:t>
      </w:r>
      <w:r>
        <w:rPr>
          <w:rFonts w:hint="default" w:ascii="Times New Roman" w:hAnsi="Times New Roman" w:cs="Times New Roman"/>
          <w:i/>
          <w:sz w:val="28"/>
          <w:szCs w:val="28"/>
        </w:rPr>
        <w:t xml:space="preserve">thì với mọi </w:t>
      </w:r>
      <w:r>
        <w:rPr>
          <w:rFonts w:hint="default" w:cs="Times New Roman"/>
          <w:i/>
          <w:sz w:val="28"/>
          <w:szCs w:val="28"/>
          <w:lang w:val="en-US"/>
        </w:rPr>
        <w:t>đ</w:t>
      </w:r>
      <w:r>
        <w:rPr>
          <w:rFonts w:hint="default" w:ascii="Times New Roman" w:hAnsi="Times New Roman" w:cs="Times New Roman"/>
          <w:i/>
          <w:sz w:val="28"/>
          <w:szCs w:val="28"/>
        </w:rPr>
        <w:t xml:space="preserve">ường </w:t>
      </w:r>
      <w:r>
        <w:rPr>
          <w:rFonts w:hint="default" w:cs="Times New Roman"/>
          <w:i/>
          <w:sz w:val="28"/>
          <w:szCs w:val="28"/>
          <w:lang w:val="en-US"/>
        </w:rPr>
        <w:t>đ</w:t>
      </w:r>
      <w:r>
        <w:rPr>
          <w:rFonts w:hint="default" w:ascii="Times New Roman" w:hAnsi="Times New Roman" w:cs="Times New Roman"/>
          <w:i/>
          <w:sz w:val="28"/>
          <w:szCs w:val="28"/>
        </w:rPr>
        <w:t xml:space="preserve">i từ </w:t>
      </w:r>
      <w:r>
        <w:rPr>
          <w:rFonts w:hint="default" w:ascii="Times New Roman" w:hAnsi="Times New Roman" w:cs="Times New Roman"/>
          <w:sz w:val="28"/>
          <w:szCs w:val="28"/>
        </w:rPr>
        <w:t xml:space="preserve">x </w:t>
      </w:r>
      <w:r>
        <w:rPr>
          <w:rFonts w:hint="default" w:ascii="Times New Roman" w:hAnsi="Times New Roman" w:cs="Times New Roman"/>
          <w:i/>
          <w:sz w:val="28"/>
          <w:szCs w:val="28"/>
        </w:rPr>
        <w:t xml:space="preserve">tới </w:t>
      </w:r>
      <w:r>
        <w:rPr>
          <w:rFonts w:hint="default" w:ascii="Times New Roman" w:hAnsi="Times New Roman" w:cs="Times New Roman"/>
          <w:sz w:val="28"/>
          <w:szCs w:val="28"/>
        </w:rPr>
        <w:t xml:space="preserve">y </w:t>
      </w:r>
      <w:r>
        <w:rPr>
          <w:rFonts w:hint="default" w:ascii="Times New Roman" w:hAnsi="Times New Roman" w:cs="Times New Roman"/>
          <w:i/>
          <w:sz w:val="28"/>
          <w:szCs w:val="28"/>
        </w:rPr>
        <w:t xml:space="preserve">cũng như từ </w:t>
      </w:r>
      <w:r>
        <w:rPr>
          <w:rFonts w:hint="default" w:ascii="Times New Roman" w:hAnsi="Times New Roman" w:cs="Times New Roman"/>
          <w:sz w:val="28"/>
          <w:szCs w:val="28"/>
        </w:rPr>
        <w:t xml:space="preserve">y </w:t>
      </w:r>
      <w:r>
        <w:rPr>
          <w:rFonts w:hint="default" w:ascii="Times New Roman" w:hAnsi="Times New Roman" w:cs="Times New Roman"/>
          <w:i/>
          <w:sz w:val="28"/>
          <w:szCs w:val="28"/>
        </w:rPr>
        <w:t xml:space="preserve">tới  </w:t>
      </w:r>
      <w:r>
        <w:rPr>
          <w:rFonts w:hint="default" w:ascii="Times New Roman" w:hAnsi="Times New Roman" w:cs="Times New Roman"/>
          <w:spacing w:val="3"/>
          <w:sz w:val="28"/>
          <w:szCs w:val="28"/>
        </w:rPr>
        <w:t>x</w:t>
      </w:r>
      <w:r>
        <w:rPr>
          <w:rFonts w:hint="default" w:ascii="Times New Roman" w:hAnsi="Times New Roman" w:cs="Times New Roman"/>
          <w:i/>
          <w:spacing w:val="3"/>
          <w:sz w:val="28"/>
          <w:szCs w:val="28"/>
        </w:rPr>
        <w:t xml:space="preserve">. </w:t>
      </w:r>
      <w:r>
        <w:rPr>
          <w:rFonts w:hint="default" w:ascii="Times New Roman" w:hAnsi="Times New Roman" w:cs="Times New Roman"/>
          <w:i/>
          <w:sz w:val="28"/>
          <w:szCs w:val="28"/>
        </w:rPr>
        <w:t xml:space="preserve">Tất cả </w:t>
      </w:r>
      <w:r>
        <w:rPr>
          <w:rFonts w:hint="default" w:cs="Times New Roman"/>
          <w:i/>
          <w:sz w:val="28"/>
          <w:szCs w:val="28"/>
          <w:lang w:val="en-US"/>
        </w:rPr>
        <w:t>đ</w:t>
      </w:r>
      <w:r>
        <w:rPr>
          <w:rFonts w:hint="default" w:ascii="Times New Roman" w:hAnsi="Times New Roman" w:cs="Times New Roman"/>
          <w:i/>
          <w:sz w:val="28"/>
          <w:szCs w:val="28"/>
        </w:rPr>
        <w:t xml:space="preserve">ỉnh trung gian trên  </w:t>
      </w:r>
      <w:r>
        <w:rPr>
          <w:rFonts w:hint="default" w:cs="Times New Roman"/>
          <w:i/>
          <w:sz w:val="28"/>
          <w:szCs w:val="28"/>
          <w:lang w:val="en-US"/>
        </w:rPr>
        <w:t>đ</w:t>
      </w:r>
      <w:r>
        <w:rPr>
          <w:rFonts w:hint="default" w:ascii="Times New Roman" w:hAnsi="Times New Roman" w:cs="Times New Roman"/>
          <w:i/>
          <w:sz w:val="28"/>
          <w:szCs w:val="28"/>
        </w:rPr>
        <w:t xml:space="preserve">ường </w:t>
      </w:r>
      <w:r>
        <w:rPr>
          <w:rFonts w:hint="default" w:cs="Times New Roman"/>
          <w:i/>
          <w:sz w:val="28"/>
          <w:szCs w:val="28"/>
          <w:lang w:val="en-US"/>
        </w:rPr>
        <w:t>đ</w:t>
      </w:r>
      <w:r>
        <w:rPr>
          <w:rFonts w:hint="default" w:ascii="Times New Roman" w:hAnsi="Times New Roman" w:cs="Times New Roman"/>
          <w:i/>
          <w:sz w:val="28"/>
          <w:szCs w:val="28"/>
        </w:rPr>
        <w:t xml:space="preserve">i </w:t>
      </w:r>
      <w:r>
        <w:rPr>
          <w:rFonts w:hint="default" w:cs="Times New Roman"/>
          <w:i/>
          <w:sz w:val="28"/>
          <w:szCs w:val="28"/>
          <w:lang w:val="en-US"/>
        </w:rPr>
        <w:t>đ</w:t>
      </w:r>
      <w:r>
        <w:rPr>
          <w:rFonts w:hint="default" w:ascii="Times New Roman" w:hAnsi="Times New Roman" w:cs="Times New Roman"/>
          <w:i/>
          <w:sz w:val="28"/>
          <w:szCs w:val="28"/>
        </w:rPr>
        <w:t>ều phải thuộc</w:t>
      </w:r>
      <w:r>
        <w:rPr>
          <w:rFonts w:hint="default" w:ascii="Times New Roman" w:hAnsi="Times New Roman" w:cs="Times New Roman"/>
          <w:i/>
          <w:spacing w:val="-3"/>
          <w:sz w:val="28"/>
          <w:szCs w:val="28"/>
        </w:rPr>
        <w:t xml:space="preserve"> </w:t>
      </w:r>
      <w:r>
        <w:rPr>
          <w:rFonts w:hint="default" w:ascii="Times New Roman" w:hAnsi="Times New Roman" w:cs="Times New Roman"/>
          <w:spacing w:val="5"/>
          <w:sz w:val="28"/>
          <w:szCs w:val="28"/>
        </w:rPr>
        <w:t>C</w:t>
      </w:r>
      <w:r>
        <w:rPr>
          <w:rFonts w:hint="default" w:ascii="Times New Roman" w:hAnsi="Times New Roman" w:cs="Times New Roman"/>
          <w:i/>
          <w:spacing w:val="5"/>
          <w:sz w:val="28"/>
          <w:szCs w:val="28"/>
        </w:rPr>
        <w:t>.</w:t>
      </w:r>
    </w:p>
    <w:p>
      <w:pPr>
        <w:spacing w:before="57"/>
        <w:ind w:left="935" w:right="0" w:firstLine="0"/>
        <w:jc w:val="both"/>
        <w:rPr>
          <w:rFonts w:hint="default" w:ascii="Times New Roman" w:hAnsi="Times New Roman" w:cs="Times New Roman"/>
          <w:i/>
          <w:sz w:val="28"/>
          <w:szCs w:val="28"/>
        </w:rPr>
      </w:pPr>
      <w:r>
        <w:rPr>
          <w:rFonts w:hint="default" w:ascii="Times New Roman" w:hAnsi="Times New Roman" w:cs="Times New Roman"/>
          <w:i/>
          <w:w w:val="110"/>
          <w:sz w:val="28"/>
          <w:szCs w:val="28"/>
        </w:rPr>
        <w:t>Chnng minh</w:t>
      </w:r>
    </w:p>
    <w:p>
      <w:pPr>
        <w:spacing w:before="85"/>
        <w:ind w:left="935" w:right="0" w:firstLine="0"/>
        <w:jc w:val="both"/>
        <w:rPr>
          <w:rFonts w:hint="default" w:ascii="Times New Roman" w:hAnsi="Times New Roman" w:cs="Times New Roman"/>
          <w:sz w:val="28"/>
          <w:szCs w:val="28"/>
        </w:rPr>
      </w:pPr>
      <w:r>
        <w:rPr>
          <w:rFonts w:hint="default" w:ascii="Times New Roman" w:hAnsi="Times New Roman" w:cs="Times New Roman"/>
          <w:sz w:val="28"/>
          <w:szCs w:val="28"/>
        </w:rPr>
        <w:t xml:space="preserve">Vì x và y là hai </w:t>
      </w:r>
      <w:r>
        <w:rPr>
          <w:rFonts w:hint="default" w:cs="Times New Roman"/>
          <w:sz w:val="28"/>
          <w:szCs w:val="28"/>
          <w:lang w:val="en-US"/>
        </w:rPr>
        <w:t>đ</w:t>
      </w:r>
      <w:r>
        <w:rPr>
          <w:rFonts w:hint="default" w:ascii="Times New Roman" w:hAnsi="Times New Roman" w:cs="Times New Roman"/>
          <w:sz w:val="28"/>
          <w:szCs w:val="28"/>
        </w:rPr>
        <w:t xml:space="preserve">ỉnh thuộc C nên có một </w:t>
      </w:r>
      <w:r>
        <w:rPr>
          <w:rFonts w:hint="default" w:cs="Times New Roman"/>
          <w:sz w:val="28"/>
          <w:szCs w:val="28"/>
          <w:lang w:val="en-US"/>
        </w:rPr>
        <w:t>đ</w:t>
      </w:r>
      <w:r>
        <w:rPr>
          <w:rFonts w:hint="default" w:ascii="Times New Roman" w:hAnsi="Times New Roman" w:cs="Times New Roman"/>
          <w:sz w:val="28"/>
          <w:szCs w:val="28"/>
        </w:rPr>
        <w:t xml:space="preserve">ường </w:t>
      </w:r>
      <w:r>
        <w:rPr>
          <w:rFonts w:hint="default" w:cs="Times New Roman"/>
          <w:sz w:val="28"/>
          <w:szCs w:val="28"/>
          <w:lang w:val="en-US"/>
        </w:rPr>
        <w:t>đ</w:t>
      </w:r>
      <w:r>
        <w:rPr>
          <w:rFonts w:hint="default" w:ascii="Times New Roman" w:hAnsi="Times New Roman" w:cs="Times New Roman"/>
          <w:sz w:val="28"/>
          <w:szCs w:val="28"/>
        </w:rPr>
        <w:t xml:space="preserve">i từ x tới y và một </w:t>
      </w:r>
      <w:r>
        <w:rPr>
          <w:rFonts w:hint="default" w:cs="Times New Roman"/>
          <w:sz w:val="28"/>
          <w:szCs w:val="28"/>
          <w:lang w:val="en-US"/>
        </w:rPr>
        <w:t>đ</w:t>
      </w:r>
      <w:r>
        <w:rPr>
          <w:rFonts w:hint="default" w:ascii="Times New Roman" w:hAnsi="Times New Roman" w:cs="Times New Roman"/>
          <w:sz w:val="28"/>
          <w:szCs w:val="28"/>
        </w:rPr>
        <w:t xml:space="preserve">ường </w:t>
      </w:r>
      <w:r>
        <w:rPr>
          <w:rFonts w:hint="default" w:cs="Times New Roman"/>
          <w:sz w:val="28"/>
          <w:szCs w:val="28"/>
          <w:lang w:val="en-US"/>
        </w:rPr>
        <w:t>đ</w:t>
      </w:r>
      <w:r>
        <w:rPr>
          <w:rFonts w:hint="default" w:ascii="Times New Roman" w:hAnsi="Times New Roman" w:cs="Times New Roman"/>
          <w:sz w:val="28"/>
          <w:szCs w:val="28"/>
        </w:rPr>
        <w:t>i khác từ y tới</w:t>
      </w:r>
    </w:p>
    <w:p>
      <w:pPr>
        <w:spacing w:before="26" w:line="266" w:lineRule="auto"/>
        <w:ind w:left="936" w:right="292" w:firstLine="0"/>
        <w:jc w:val="both"/>
        <w:rPr>
          <w:rFonts w:hint="default" w:ascii="Times New Roman" w:hAnsi="Times New Roman" w:cs="Times New Roman"/>
          <w:sz w:val="28"/>
          <w:szCs w:val="28"/>
        </w:rPr>
      </w:pPr>
      <w:r>
        <w:rPr>
          <w:rFonts w:hint="default" w:ascii="Times New Roman" w:hAnsi="Times New Roman" w:cs="Times New Roman"/>
          <w:spacing w:val="3"/>
          <w:sz w:val="28"/>
          <w:szCs w:val="28"/>
        </w:rPr>
        <w:t xml:space="preserve">x. </w:t>
      </w:r>
      <w:r>
        <w:rPr>
          <w:rFonts w:hint="default" w:ascii="Times New Roman" w:hAnsi="Times New Roman" w:cs="Times New Roman"/>
          <w:sz w:val="28"/>
          <w:szCs w:val="28"/>
        </w:rPr>
        <w:t xml:space="preserve">Nối tiếp hai </w:t>
      </w:r>
      <w:r>
        <w:rPr>
          <w:rFonts w:hint="default" w:cs="Times New Roman"/>
          <w:sz w:val="28"/>
          <w:szCs w:val="28"/>
          <w:lang w:val="en-US"/>
        </w:rPr>
        <w:t>đ</w:t>
      </w:r>
      <w:r>
        <w:rPr>
          <w:rFonts w:hint="default" w:ascii="Times New Roman" w:hAnsi="Times New Roman" w:cs="Times New Roman"/>
          <w:sz w:val="28"/>
          <w:szCs w:val="28"/>
        </w:rPr>
        <w:t xml:space="preserve">ường </w:t>
      </w:r>
      <w:r>
        <w:rPr>
          <w:rFonts w:hint="default" w:cs="Times New Roman"/>
          <w:sz w:val="28"/>
          <w:szCs w:val="28"/>
          <w:lang w:val="en-US"/>
        </w:rPr>
        <w:t>đ</w:t>
      </w:r>
      <w:r>
        <w:rPr>
          <w:rFonts w:hint="default" w:ascii="Times New Roman" w:hAnsi="Times New Roman" w:cs="Times New Roman"/>
          <w:sz w:val="28"/>
          <w:szCs w:val="28"/>
        </w:rPr>
        <w:t xml:space="preserve">i này lại ta sẽ </w:t>
      </w:r>
      <w:r>
        <w:rPr>
          <w:rFonts w:hint="default" w:cs="Times New Roman"/>
          <w:sz w:val="28"/>
          <w:szCs w:val="28"/>
          <w:lang w:val="en-US"/>
        </w:rPr>
        <w:t>đ</w:t>
      </w:r>
      <w:r>
        <w:rPr>
          <w:rFonts w:hint="default" w:ascii="Times New Roman" w:hAnsi="Times New Roman" w:cs="Times New Roman"/>
          <w:sz w:val="28"/>
          <w:szCs w:val="28"/>
        </w:rPr>
        <w:t xml:space="preserve">ược một chu trình </w:t>
      </w:r>
      <w:r>
        <w:rPr>
          <w:rFonts w:hint="default" w:cs="Times New Roman"/>
          <w:sz w:val="28"/>
          <w:szCs w:val="28"/>
          <w:lang w:val="en-US"/>
        </w:rPr>
        <w:t>đ</w:t>
      </w:r>
      <w:r>
        <w:rPr>
          <w:rFonts w:hint="default" w:ascii="Times New Roman" w:hAnsi="Times New Roman" w:cs="Times New Roman"/>
          <w:sz w:val="28"/>
          <w:szCs w:val="28"/>
        </w:rPr>
        <w:t xml:space="preserve">i từ x tới y rồi quay lại x trong </w:t>
      </w:r>
      <w:r>
        <w:rPr>
          <w:rFonts w:hint="default" w:cs="Times New Roman"/>
          <w:sz w:val="28"/>
          <w:szCs w:val="28"/>
          <w:lang w:val="en-US"/>
        </w:rPr>
        <w:t>đ</w:t>
      </w:r>
      <w:r>
        <w:rPr>
          <w:rFonts w:hint="default" w:ascii="Times New Roman" w:hAnsi="Times New Roman" w:cs="Times New Roman"/>
          <w:sz w:val="28"/>
          <w:szCs w:val="28"/>
        </w:rPr>
        <w:t xml:space="preserve">ó v là một </w:t>
      </w:r>
      <w:r>
        <w:rPr>
          <w:rFonts w:hint="default" w:cs="Times New Roman"/>
          <w:sz w:val="28"/>
          <w:szCs w:val="28"/>
          <w:lang w:val="en-US"/>
        </w:rPr>
        <w:t>đ</w:t>
      </w:r>
      <w:r>
        <w:rPr>
          <w:rFonts w:hint="default" w:ascii="Times New Roman" w:hAnsi="Times New Roman" w:cs="Times New Roman"/>
          <w:sz w:val="28"/>
          <w:szCs w:val="28"/>
        </w:rPr>
        <w:t xml:space="preserve">ỉnh nằm trên chu trình. </w:t>
      </w:r>
      <w:r>
        <w:rPr>
          <w:rFonts w:hint="default" w:cs="Times New Roman"/>
          <w:sz w:val="28"/>
          <w:szCs w:val="28"/>
          <w:lang w:val="en-US"/>
        </w:rPr>
        <w:t>Đ</w:t>
      </w:r>
      <w:r>
        <w:rPr>
          <w:rFonts w:hint="default" w:ascii="Times New Roman" w:hAnsi="Times New Roman" w:cs="Times New Roman"/>
          <w:sz w:val="28"/>
          <w:szCs w:val="28"/>
        </w:rPr>
        <w:t xml:space="preserve">iều này chỉ ra rằng nếu </w:t>
      </w:r>
      <w:r>
        <w:rPr>
          <w:rFonts w:hint="default" w:cs="Times New Roman"/>
          <w:sz w:val="28"/>
          <w:szCs w:val="28"/>
          <w:lang w:val="en-US"/>
        </w:rPr>
        <w:t>đ</w:t>
      </w:r>
      <w:r>
        <w:rPr>
          <w:rFonts w:hint="default" w:ascii="Times New Roman" w:hAnsi="Times New Roman" w:cs="Times New Roman"/>
          <w:sz w:val="28"/>
          <w:szCs w:val="28"/>
        </w:rPr>
        <w:t xml:space="preserve">i dọc theo chu trình ta có  thể </w:t>
      </w:r>
      <w:r>
        <w:rPr>
          <w:rFonts w:hint="default" w:cs="Times New Roman"/>
          <w:sz w:val="28"/>
          <w:szCs w:val="28"/>
          <w:lang w:val="en-US"/>
        </w:rPr>
        <w:t>đ</w:t>
      </w:r>
      <w:r>
        <w:rPr>
          <w:rFonts w:hint="default" w:ascii="Times New Roman" w:hAnsi="Times New Roman" w:cs="Times New Roman"/>
          <w:sz w:val="28"/>
          <w:szCs w:val="28"/>
        </w:rPr>
        <w:t xml:space="preserve">i từ x tới v cũng như từ v tới </w:t>
      </w:r>
      <w:r>
        <w:rPr>
          <w:rFonts w:hint="default" w:ascii="Times New Roman" w:hAnsi="Times New Roman" w:cs="Times New Roman"/>
          <w:spacing w:val="3"/>
          <w:sz w:val="28"/>
          <w:szCs w:val="28"/>
        </w:rPr>
        <w:t xml:space="preserve">x, </w:t>
      </w:r>
      <w:r>
        <w:rPr>
          <w:rFonts w:hint="default" w:ascii="Times New Roman" w:hAnsi="Times New Roman" w:cs="Times New Roman"/>
          <w:sz w:val="28"/>
          <w:szCs w:val="28"/>
        </w:rPr>
        <w:t>nghĩa là v và x thuộc cùng một thành phần liên thông mạnh.</w:t>
      </w:r>
    </w:p>
    <w:p>
      <w:pPr>
        <w:spacing w:before="65"/>
        <w:ind w:left="304" w:right="0" w:firstLine="0"/>
        <w:jc w:val="both"/>
        <w:rPr>
          <w:rFonts w:hint="default" w:ascii="Times New Roman" w:hAnsi="Times New Roman" w:cs="Times New Roman"/>
          <w:sz w:val="28"/>
          <w:szCs w:val="28"/>
        </w:rPr>
      </w:pPr>
      <w:r>
        <w:rPr>
          <w:rFonts w:hint="default" w:cs="Times New Roman"/>
          <w:w w:val="105"/>
          <w:sz w:val="28"/>
          <w:szCs w:val="28"/>
          <w:lang w:val="en-US"/>
        </w:rPr>
        <w:t>Đ</w:t>
      </w:r>
      <w:r>
        <w:rPr>
          <w:rFonts w:hint="default" w:ascii="Times New Roman" w:hAnsi="Times New Roman" w:cs="Times New Roman"/>
          <w:w w:val="105"/>
          <w:sz w:val="28"/>
          <w:szCs w:val="28"/>
        </w:rPr>
        <w:t>ịnh lí</w:t>
      </w:r>
      <w:r>
        <w:rPr>
          <w:rFonts w:hint="default" w:ascii="Times New Roman" w:hAnsi="Times New Roman" w:cs="Times New Roman"/>
          <w:spacing w:val="21"/>
          <w:w w:val="105"/>
          <w:sz w:val="28"/>
          <w:szCs w:val="28"/>
        </w:rPr>
        <w:t xml:space="preserve"> </w:t>
      </w:r>
      <w:r>
        <w:rPr>
          <w:rFonts w:hint="default" w:ascii="Times New Roman" w:hAnsi="Times New Roman" w:cs="Times New Roman"/>
          <w:w w:val="105"/>
          <w:sz w:val="28"/>
          <w:szCs w:val="28"/>
        </w:rPr>
        <w:t>5-10</w:t>
      </w:r>
    </w:p>
    <w:p>
      <w:pPr>
        <w:spacing w:before="84"/>
        <w:ind w:left="1075" w:right="0" w:firstLine="0"/>
        <w:jc w:val="both"/>
        <w:rPr>
          <w:rFonts w:hint="default" w:ascii="Times New Roman" w:hAnsi="Times New Roman" w:cs="Times New Roman"/>
          <w:i/>
          <w:sz w:val="28"/>
          <w:szCs w:val="28"/>
        </w:rPr>
      </w:pPr>
      <w:r>
        <w:rPr>
          <w:rFonts w:hint="default" w:ascii="Times New Roman" w:hAnsi="Times New Roman" w:cs="Times New Roman"/>
          <w:sz w:val="28"/>
          <w:szCs w:val="28"/>
        </w:rPr>
        <w:pict>
          <v:shape id="_x0000_s3295" o:spid="_x0000_s3295" style="position:absolute;left:0pt;margin-left:126.45pt;margin-top:4.35pt;height:34pt;width:5.9pt;mso-position-horizontal-relative:page;z-index:251710464;mso-width-relative:page;mso-height-relative:page;" fillcolor="#484848" filled="t" stroked="f" coordorigin="2530,87" coordsize="118,680" path="m2558,87l2530,87,2530,397,2530,766,2558,766,2558,397,2558,87xm2647,87l2587,87,2587,397,2587,766,2647,766,2647,397,2647,87xe">
            <v:path arrowok="t"/>
            <v:fill on="t" focussize="0,0"/>
            <v:stroke on="f"/>
            <v:imagedata o:title=""/>
            <o:lock v:ext="edit"/>
          </v:shape>
        </w:pict>
      </w:r>
      <w:r>
        <w:rPr>
          <w:rFonts w:hint="default" w:ascii="Times New Roman" w:hAnsi="Times New Roman" w:cs="Times New Roman"/>
          <w:i/>
          <w:sz w:val="28"/>
          <w:szCs w:val="28"/>
        </w:rPr>
        <w:t xml:space="preserve">Với một thành phần liên thông mạnh </w:t>
      </w:r>
      <w:r>
        <w:rPr>
          <w:rFonts w:hint="default" w:ascii="Times New Roman" w:hAnsi="Times New Roman" w:cs="Times New Roman"/>
          <w:sz w:val="28"/>
          <w:szCs w:val="28"/>
        </w:rPr>
        <w:t xml:space="preserve">C </w:t>
      </w:r>
      <w:r>
        <w:rPr>
          <w:rFonts w:hint="default" w:ascii="Times New Roman" w:hAnsi="Times New Roman" w:cs="Times New Roman"/>
          <w:i/>
          <w:sz w:val="28"/>
          <w:szCs w:val="28"/>
        </w:rPr>
        <w:t xml:space="preserve">bất kì, sẽ tồn tại duy nhất một </w:t>
      </w:r>
      <w:r>
        <w:rPr>
          <w:rFonts w:hint="default" w:cs="Times New Roman"/>
          <w:i/>
          <w:sz w:val="28"/>
          <w:szCs w:val="28"/>
          <w:lang w:val="en-US"/>
        </w:rPr>
        <w:t>đ</w:t>
      </w:r>
      <w:r>
        <w:rPr>
          <w:rFonts w:hint="default" w:ascii="Times New Roman" w:hAnsi="Times New Roman" w:cs="Times New Roman"/>
          <w:i/>
          <w:sz w:val="28"/>
          <w:szCs w:val="28"/>
        </w:rPr>
        <w:t>ỉnh</w:t>
      </w:r>
    </w:p>
    <w:p>
      <w:pPr>
        <w:spacing w:before="33"/>
        <w:ind w:left="1075" w:right="0" w:firstLine="0"/>
        <w:jc w:val="both"/>
        <w:rPr>
          <w:rFonts w:hint="default" w:ascii="Times New Roman" w:hAnsi="Times New Roman" w:cs="Times New Roman"/>
          <w:i/>
          <w:sz w:val="28"/>
          <w:szCs w:val="28"/>
        </w:rPr>
      </w:pPr>
      <w:r>
        <w:rPr>
          <w:rFonts w:hint="default" w:ascii="Times New Roman" w:hAnsi="Times New Roman" w:cs="Times New Roman"/>
          <w:sz w:val="28"/>
          <w:szCs w:val="28"/>
        </w:rPr>
        <w:t xml:space="preserve">r C C </w:t>
      </w:r>
      <w:r>
        <w:rPr>
          <w:rFonts w:hint="default" w:ascii="Times New Roman" w:hAnsi="Times New Roman" w:cs="Times New Roman"/>
          <w:i/>
          <w:sz w:val="28"/>
          <w:szCs w:val="28"/>
        </w:rPr>
        <w:t xml:space="preserve">sao cho mọi </w:t>
      </w:r>
      <w:r>
        <w:rPr>
          <w:rFonts w:hint="default" w:cs="Times New Roman"/>
          <w:i/>
          <w:sz w:val="28"/>
          <w:szCs w:val="28"/>
          <w:lang w:val="en-US"/>
        </w:rPr>
        <w:t>đ</w:t>
      </w:r>
      <w:r>
        <w:rPr>
          <w:rFonts w:hint="default" w:ascii="Times New Roman" w:hAnsi="Times New Roman" w:cs="Times New Roman"/>
          <w:i/>
          <w:sz w:val="28"/>
          <w:szCs w:val="28"/>
        </w:rPr>
        <w:t xml:space="preserve">ỉnh của </w:t>
      </w:r>
      <w:r>
        <w:rPr>
          <w:rFonts w:hint="default" w:ascii="Times New Roman" w:hAnsi="Times New Roman" w:cs="Times New Roman"/>
          <w:sz w:val="28"/>
          <w:szCs w:val="28"/>
        </w:rPr>
        <w:t xml:space="preserve">C </w:t>
      </w:r>
      <w:r>
        <w:rPr>
          <w:rFonts w:hint="default" w:cs="Times New Roman"/>
          <w:i/>
          <w:sz w:val="28"/>
          <w:szCs w:val="28"/>
          <w:lang w:val="en-US"/>
        </w:rPr>
        <w:t>đ</w:t>
      </w:r>
      <w:r>
        <w:rPr>
          <w:rFonts w:hint="default" w:ascii="Times New Roman" w:hAnsi="Times New Roman" w:cs="Times New Roman"/>
          <w:i/>
          <w:sz w:val="28"/>
          <w:szCs w:val="28"/>
        </w:rPr>
        <w:t xml:space="preserve">ều thuộc nhánh cây DFS gốc </w:t>
      </w:r>
      <w:r>
        <w:rPr>
          <w:rFonts w:hint="default" w:ascii="Times New Roman" w:hAnsi="Times New Roman" w:cs="Times New Roman"/>
          <w:sz w:val="28"/>
          <w:szCs w:val="28"/>
        </w:rPr>
        <w:t>r</w:t>
      </w:r>
      <w:r>
        <w:rPr>
          <w:rFonts w:hint="default" w:ascii="Times New Roman" w:hAnsi="Times New Roman" w:cs="Times New Roman"/>
          <w:i/>
          <w:sz w:val="28"/>
          <w:szCs w:val="28"/>
        </w:rPr>
        <w:t>.</w:t>
      </w:r>
    </w:p>
    <w:p>
      <w:pPr>
        <w:spacing w:before="91"/>
        <w:ind w:left="935" w:right="0" w:firstLine="0"/>
        <w:jc w:val="both"/>
        <w:rPr>
          <w:rFonts w:hint="default" w:ascii="Times New Roman" w:hAnsi="Times New Roman" w:cs="Times New Roman"/>
          <w:i/>
          <w:sz w:val="28"/>
          <w:szCs w:val="28"/>
        </w:rPr>
      </w:pPr>
      <w:r>
        <w:rPr>
          <w:rFonts w:hint="default" w:ascii="Times New Roman" w:hAnsi="Times New Roman" w:cs="Times New Roman"/>
          <w:i/>
          <w:w w:val="110"/>
          <w:sz w:val="28"/>
          <w:szCs w:val="28"/>
        </w:rPr>
        <w:t>Chnng minh</w:t>
      </w:r>
    </w:p>
    <w:p>
      <w:pPr>
        <w:spacing w:before="84" w:line="268" w:lineRule="auto"/>
        <w:ind w:left="1024" w:right="296" w:firstLine="0"/>
        <w:jc w:val="both"/>
        <w:rPr>
          <w:rFonts w:hint="default" w:ascii="Times New Roman" w:hAnsi="Times New Roman" w:cs="Times New Roman"/>
          <w:sz w:val="28"/>
          <w:szCs w:val="28"/>
        </w:rPr>
      </w:pPr>
      <w:r>
        <w:rPr>
          <w:rFonts w:hint="default" w:ascii="Times New Roman" w:hAnsi="Times New Roman" w:cs="Times New Roman"/>
          <w:sz w:val="28"/>
          <w:szCs w:val="28"/>
        </w:rPr>
        <w:t xml:space="preserve">Trong số các </w:t>
      </w:r>
      <w:r>
        <w:rPr>
          <w:rFonts w:hint="default" w:cs="Times New Roman"/>
          <w:sz w:val="28"/>
          <w:szCs w:val="28"/>
          <w:lang w:val="en-US"/>
        </w:rPr>
        <w:t>đ</w:t>
      </w:r>
      <w:r>
        <w:rPr>
          <w:rFonts w:hint="default" w:ascii="Times New Roman" w:hAnsi="Times New Roman" w:cs="Times New Roman"/>
          <w:sz w:val="28"/>
          <w:szCs w:val="28"/>
        </w:rPr>
        <w:t xml:space="preserve">ỉnh của </w:t>
      </w:r>
      <w:r>
        <w:rPr>
          <w:rFonts w:hint="default" w:ascii="Times New Roman" w:hAnsi="Times New Roman" w:cs="Times New Roman"/>
          <w:spacing w:val="4"/>
          <w:sz w:val="28"/>
          <w:szCs w:val="28"/>
        </w:rPr>
        <w:t xml:space="preserve">C, </w:t>
      </w:r>
      <w:r>
        <w:rPr>
          <w:rFonts w:hint="default" w:ascii="Times New Roman" w:hAnsi="Times New Roman" w:cs="Times New Roman"/>
          <w:sz w:val="28"/>
          <w:szCs w:val="28"/>
        </w:rPr>
        <w:t xml:space="preserve">chọn r là </w:t>
      </w:r>
      <w:r>
        <w:rPr>
          <w:rFonts w:hint="default" w:cs="Times New Roman"/>
          <w:sz w:val="28"/>
          <w:szCs w:val="28"/>
          <w:lang w:val="en-US"/>
        </w:rPr>
        <w:t>đ</w:t>
      </w:r>
      <w:r>
        <w:rPr>
          <w:rFonts w:hint="default" w:ascii="Times New Roman" w:hAnsi="Times New Roman" w:cs="Times New Roman"/>
          <w:sz w:val="28"/>
          <w:szCs w:val="28"/>
        </w:rPr>
        <w:t xml:space="preserve">ỉnh </w:t>
      </w:r>
      <w:r>
        <w:rPr>
          <w:rFonts w:hint="default" w:cs="Times New Roman"/>
          <w:sz w:val="28"/>
          <w:szCs w:val="28"/>
          <w:lang w:val="en-US"/>
        </w:rPr>
        <w:t>đ</w:t>
      </w:r>
      <w:r>
        <w:rPr>
          <w:rFonts w:hint="default" w:ascii="Times New Roman" w:hAnsi="Times New Roman" w:cs="Times New Roman"/>
          <w:sz w:val="28"/>
          <w:szCs w:val="28"/>
        </w:rPr>
        <w:t xml:space="preserve">ược thăm </w:t>
      </w:r>
      <w:r>
        <w:rPr>
          <w:rFonts w:hint="default" w:cs="Times New Roman"/>
          <w:sz w:val="28"/>
          <w:szCs w:val="28"/>
          <w:lang w:val="en-US"/>
        </w:rPr>
        <w:t>đ</w:t>
      </w:r>
      <w:r>
        <w:rPr>
          <w:rFonts w:hint="default" w:ascii="Times New Roman" w:hAnsi="Times New Roman" w:cs="Times New Roman"/>
          <w:sz w:val="28"/>
          <w:szCs w:val="28"/>
        </w:rPr>
        <w:t xml:space="preserve">ầu tiên theo thuật toán DFS. Ta sẽ chứng minh C nằm trong nhánh DFS gốc r. Thật vậy: với một </w:t>
      </w:r>
      <w:r>
        <w:rPr>
          <w:rFonts w:hint="default" w:cs="Times New Roman"/>
          <w:sz w:val="28"/>
          <w:szCs w:val="28"/>
          <w:lang w:val="en-US"/>
        </w:rPr>
        <w:t>đ</w:t>
      </w:r>
      <w:r>
        <w:rPr>
          <w:rFonts w:hint="default" w:ascii="Times New Roman" w:hAnsi="Times New Roman" w:cs="Times New Roman"/>
          <w:sz w:val="28"/>
          <w:szCs w:val="28"/>
        </w:rPr>
        <w:t xml:space="preserve">ỉnh v bất kì của </w:t>
      </w:r>
      <w:r>
        <w:rPr>
          <w:rFonts w:hint="default" w:ascii="Times New Roman" w:hAnsi="Times New Roman" w:cs="Times New Roman"/>
          <w:spacing w:val="4"/>
          <w:sz w:val="28"/>
          <w:szCs w:val="28"/>
        </w:rPr>
        <w:t xml:space="preserve">C, </w:t>
      </w:r>
      <w:r>
        <w:rPr>
          <w:rFonts w:hint="default" w:ascii="Times New Roman" w:hAnsi="Times New Roman" w:cs="Times New Roman"/>
          <w:sz w:val="28"/>
          <w:szCs w:val="28"/>
        </w:rPr>
        <w:t xml:space="preserve">do C liên thông mạnh nên phải tồn tại một </w:t>
      </w:r>
      <w:r>
        <w:rPr>
          <w:rFonts w:hint="default" w:cs="Times New Roman"/>
          <w:sz w:val="28"/>
          <w:szCs w:val="28"/>
          <w:lang w:val="en-US"/>
        </w:rPr>
        <w:t>đ</w:t>
      </w:r>
      <w:r>
        <w:rPr>
          <w:rFonts w:hint="default" w:ascii="Times New Roman" w:hAnsi="Times New Roman" w:cs="Times New Roman"/>
          <w:sz w:val="28"/>
          <w:szCs w:val="28"/>
        </w:rPr>
        <w:t xml:space="preserve">ường </w:t>
      </w:r>
      <w:r>
        <w:rPr>
          <w:rFonts w:hint="default" w:cs="Times New Roman"/>
          <w:sz w:val="28"/>
          <w:szCs w:val="28"/>
          <w:lang w:val="en-US"/>
        </w:rPr>
        <w:t>đ</w:t>
      </w:r>
      <w:r>
        <w:rPr>
          <w:rFonts w:hint="default" w:ascii="Times New Roman" w:hAnsi="Times New Roman" w:cs="Times New Roman"/>
          <w:sz w:val="28"/>
          <w:szCs w:val="28"/>
        </w:rPr>
        <w:t>i từ r tới</w:t>
      </w:r>
      <w:r>
        <w:rPr>
          <w:rFonts w:hint="default" w:ascii="Times New Roman" w:hAnsi="Times New Roman" w:cs="Times New Roman"/>
          <w:spacing w:val="2"/>
          <w:sz w:val="28"/>
          <w:szCs w:val="28"/>
        </w:rPr>
        <w:t xml:space="preserve"> </w:t>
      </w:r>
      <w:r>
        <w:rPr>
          <w:rFonts w:hint="default" w:ascii="Times New Roman" w:hAnsi="Times New Roman" w:cs="Times New Roman"/>
          <w:spacing w:val="3"/>
          <w:sz w:val="28"/>
          <w:szCs w:val="28"/>
        </w:rPr>
        <w:t>v:</w:t>
      </w:r>
    </w:p>
    <w:p>
      <w:pPr>
        <w:spacing w:before="54"/>
        <w:ind w:left="727" w:right="1" w:firstLine="0"/>
        <w:jc w:val="center"/>
        <w:rPr>
          <w:rFonts w:hint="default" w:ascii="Times New Roman" w:hAnsi="Times New Roman" w:cs="Times New Roman"/>
          <w:sz w:val="28"/>
          <w:szCs w:val="28"/>
        </w:rPr>
      </w:pPr>
      <w:r>
        <w:rPr>
          <w:rFonts w:hint="default" w:ascii="Times New Roman" w:hAnsi="Times New Roman" w:cs="Times New Roman"/>
          <w:position w:val="1"/>
          <w:sz w:val="28"/>
          <w:szCs w:val="28"/>
        </w:rPr>
        <w:t>(</w:t>
      </w:r>
      <w:r>
        <w:rPr>
          <w:rFonts w:hint="default" w:ascii="Times New Roman" w:hAnsi="Times New Roman" w:cs="Times New Roman"/>
          <w:sz w:val="28"/>
          <w:szCs w:val="28"/>
        </w:rPr>
        <w:t xml:space="preserve">r = </w:t>
      </w:r>
      <w:r>
        <w:rPr>
          <w:rFonts w:hint="default" w:ascii="Times New Roman" w:hAnsi="Times New Roman" w:cs="Times New Roman"/>
          <w:spacing w:val="2"/>
          <w:sz w:val="28"/>
          <w:szCs w:val="28"/>
        </w:rPr>
        <w:t>x</w:t>
      </w:r>
      <w:r>
        <w:rPr>
          <w:rFonts w:hint="default" w:ascii="Times New Roman" w:hAnsi="Times New Roman" w:cs="Times New Roman"/>
          <w:spacing w:val="2"/>
          <w:sz w:val="28"/>
          <w:szCs w:val="28"/>
          <w:vertAlign w:val="subscript"/>
        </w:rPr>
        <w:t>O</w:t>
      </w:r>
      <w:r>
        <w:rPr>
          <w:rFonts w:hint="default" w:ascii="Times New Roman" w:hAnsi="Times New Roman" w:cs="Times New Roman"/>
          <w:spacing w:val="2"/>
          <w:sz w:val="28"/>
          <w:szCs w:val="28"/>
          <w:vertAlign w:val="baseline"/>
        </w:rPr>
        <w:t xml:space="preserve">, </w:t>
      </w:r>
      <w:r>
        <w:rPr>
          <w:rFonts w:hint="default" w:ascii="Times New Roman" w:hAnsi="Times New Roman" w:cs="Times New Roman"/>
          <w:sz w:val="28"/>
          <w:szCs w:val="28"/>
          <w:vertAlign w:val="baseline"/>
        </w:rPr>
        <w:t>x</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 … , x</w:t>
      </w:r>
      <w:r>
        <w:rPr>
          <w:rFonts w:hint="default" w:ascii="Times New Roman" w:hAnsi="Times New Roman" w:cs="Times New Roman"/>
          <w:sz w:val="28"/>
          <w:szCs w:val="28"/>
          <w:vertAlign w:val="subscript"/>
        </w:rPr>
        <w:t>k</w:t>
      </w:r>
      <w:r>
        <w:rPr>
          <w:rFonts w:hint="default" w:ascii="Times New Roman" w:hAnsi="Times New Roman" w:cs="Times New Roman"/>
          <w:sz w:val="28"/>
          <w:szCs w:val="28"/>
          <w:vertAlign w:val="baseline"/>
        </w:rPr>
        <w:t xml:space="preserve"> =</w:t>
      </w:r>
      <w:r>
        <w:rPr>
          <w:rFonts w:hint="default" w:ascii="Times New Roman" w:hAnsi="Times New Roman" w:cs="Times New Roman"/>
          <w:spacing w:val="-1"/>
          <w:sz w:val="28"/>
          <w:szCs w:val="28"/>
          <w:vertAlign w:val="baseline"/>
        </w:rPr>
        <w:t xml:space="preserve"> </w:t>
      </w:r>
      <w:r>
        <w:rPr>
          <w:rFonts w:hint="default" w:ascii="Times New Roman" w:hAnsi="Times New Roman" w:cs="Times New Roman"/>
          <w:sz w:val="28"/>
          <w:szCs w:val="28"/>
          <w:vertAlign w:val="baseline"/>
        </w:rPr>
        <w:t>v</w:t>
      </w:r>
      <w:r>
        <w:rPr>
          <w:rFonts w:hint="default" w:ascii="Times New Roman" w:hAnsi="Times New Roman" w:cs="Times New Roman"/>
          <w:position w:val="1"/>
          <w:sz w:val="28"/>
          <w:szCs w:val="28"/>
          <w:vertAlign w:val="baseline"/>
        </w:rPr>
        <w:t>)</w:t>
      </w:r>
    </w:p>
    <w:p>
      <w:pPr>
        <w:spacing w:before="87" w:line="268" w:lineRule="auto"/>
        <w:ind w:left="1024" w:right="297" w:firstLine="0"/>
        <w:jc w:val="both"/>
        <w:rPr>
          <w:rFonts w:hint="default" w:ascii="Times New Roman" w:hAnsi="Times New Roman" w:cs="Times New Roman"/>
          <w:sz w:val="28"/>
          <w:szCs w:val="28"/>
        </w:rPr>
      </w:pPr>
      <w:r>
        <w:rPr>
          <w:rFonts w:hint="default" w:ascii="Times New Roman" w:hAnsi="Times New Roman" w:cs="Times New Roman"/>
          <w:sz w:val="28"/>
          <w:szCs w:val="28"/>
        </w:rPr>
        <w:t xml:space="preserve">Từ </w:t>
      </w:r>
      <w:r>
        <w:rPr>
          <w:rFonts w:hint="default" w:cs="Times New Roman"/>
          <w:sz w:val="28"/>
          <w:szCs w:val="28"/>
          <w:lang w:val="en-US"/>
        </w:rPr>
        <w:t>Đ</w:t>
      </w:r>
      <w:r>
        <w:rPr>
          <w:rFonts w:hint="default" w:ascii="Times New Roman" w:hAnsi="Times New Roman" w:cs="Times New Roman"/>
          <w:sz w:val="28"/>
          <w:szCs w:val="28"/>
        </w:rPr>
        <w:t xml:space="preserve">ịnh lí 5-9, tất cả các </w:t>
      </w:r>
      <w:r>
        <w:rPr>
          <w:rFonts w:hint="default" w:cs="Times New Roman"/>
          <w:sz w:val="28"/>
          <w:szCs w:val="28"/>
          <w:lang w:val="en-US"/>
        </w:rPr>
        <w:t>đ</w:t>
      </w:r>
      <w:r>
        <w:rPr>
          <w:rFonts w:hint="default" w:ascii="Times New Roman" w:hAnsi="Times New Roman" w:cs="Times New Roman"/>
          <w:sz w:val="28"/>
          <w:szCs w:val="28"/>
        </w:rPr>
        <w:t>ỉnh x</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 xml:space="preserve">, </w:t>
      </w:r>
      <w:r>
        <w:rPr>
          <w:rFonts w:hint="default" w:ascii="Times New Roman" w:hAnsi="Times New Roman" w:cs="Times New Roman"/>
          <w:spacing w:val="2"/>
          <w:sz w:val="28"/>
          <w:szCs w:val="28"/>
          <w:vertAlign w:val="baseline"/>
        </w:rPr>
        <w:t>x</w:t>
      </w:r>
      <w:r>
        <w:rPr>
          <w:rFonts w:hint="default" w:ascii="Times New Roman" w:hAnsi="Times New Roman" w:cs="Times New Roman"/>
          <w:spacing w:val="2"/>
          <w:sz w:val="28"/>
          <w:szCs w:val="28"/>
          <w:vertAlign w:val="subscript"/>
        </w:rPr>
        <w:t>2</w:t>
      </w:r>
      <w:r>
        <w:rPr>
          <w:rFonts w:hint="default" w:ascii="Times New Roman" w:hAnsi="Times New Roman" w:cs="Times New Roman"/>
          <w:spacing w:val="2"/>
          <w:sz w:val="28"/>
          <w:szCs w:val="28"/>
          <w:vertAlign w:val="baseline"/>
        </w:rPr>
        <w:t xml:space="preserve">, </w:t>
      </w:r>
      <w:r>
        <w:rPr>
          <w:rFonts w:hint="default" w:ascii="Times New Roman" w:hAnsi="Times New Roman" w:cs="Times New Roman"/>
          <w:sz w:val="28"/>
          <w:szCs w:val="28"/>
          <w:vertAlign w:val="baseline"/>
        </w:rPr>
        <w:t>… , x</w:t>
      </w:r>
      <w:r>
        <w:rPr>
          <w:rFonts w:hint="default" w:ascii="Times New Roman" w:hAnsi="Times New Roman" w:cs="Times New Roman"/>
          <w:sz w:val="28"/>
          <w:szCs w:val="28"/>
          <w:vertAlign w:val="subscript"/>
        </w:rPr>
        <w:t>k</w:t>
      </w:r>
      <w:r>
        <w:rPr>
          <w:rFonts w:hint="default" w:ascii="Times New Roman" w:hAnsi="Times New Roman" w:cs="Times New Roman"/>
          <w:sz w:val="28"/>
          <w:szCs w:val="28"/>
          <w:vertAlign w:val="baseline"/>
        </w:rPr>
        <w:t xml:space="preserve">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ều thuộc </w:t>
      </w:r>
      <w:r>
        <w:rPr>
          <w:rFonts w:hint="default" w:ascii="Times New Roman" w:hAnsi="Times New Roman" w:cs="Times New Roman"/>
          <w:spacing w:val="4"/>
          <w:sz w:val="28"/>
          <w:szCs w:val="28"/>
          <w:vertAlign w:val="baseline"/>
        </w:rPr>
        <w:t xml:space="preserve">C, </w:t>
      </w:r>
      <w:r>
        <w:rPr>
          <w:rFonts w:hint="default" w:ascii="Times New Roman" w:hAnsi="Times New Roman" w:cs="Times New Roman"/>
          <w:sz w:val="28"/>
          <w:szCs w:val="28"/>
          <w:vertAlign w:val="baseline"/>
        </w:rPr>
        <w:t xml:space="preserve">lại do cách chọn r nên chúng sẽ phải thăm sau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ỉnh r.  Lại  từ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ịnh  lí  5-8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ịnh  lí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ường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i  trắng),  tất  cả  các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ỉnh x</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 xml:space="preserve">, </w:t>
      </w:r>
      <w:r>
        <w:rPr>
          <w:rFonts w:hint="default" w:ascii="Times New Roman" w:hAnsi="Times New Roman" w:cs="Times New Roman"/>
          <w:spacing w:val="2"/>
          <w:sz w:val="28"/>
          <w:szCs w:val="28"/>
          <w:vertAlign w:val="baseline"/>
        </w:rPr>
        <w:t>x</w:t>
      </w:r>
      <w:r>
        <w:rPr>
          <w:rFonts w:hint="default" w:ascii="Times New Roman" w:hAnsi="Times New Roman" w:cs="Times New Roman"/>
          <w:spacing w:val="2"/>
          <w:sz w:val="28"/>
          <w:szCs w:val="28"/>
          <w:vertAlign w:val="subscript"/>
        </w:rPr>
        <w:t>2</w:t>
      </w:r>
      <w:r>
        <w:rPr>
          <w:rFonts w:hint="default" w:ascii="Times New Roman" w:hAnsi="Times New Roman" w:cs="Times New Roman"/>
          <w:spacing w:val="2"/>
          <w:sz w:val="28"/>
          <w:szCs w:val="28"/>
          <w:vertAlign w:val="baseline"/>
        </w:rPr>
        <w:t xml:space="preserve">, </w:t>
      </w:r>
      <w:r>
        <w:rPr>
          <w:rFonts w:hint="default" w:ascii="Times New Roman" w:hAnsi="Times New Roman" w:cs="Times New Roman"/>
          <w:sz w:val="28"/>
          <w:szCs w:val="28"/>
          <w:vertAlign w:val="baseline"/>
        </w:rPr>
        <w:t>… , x</w:t>
      </w:r>
      <w:r>
        <w:rPr>
          <w:rFonts w:hint="default" w:ascii="Times New Roman" w:hAnsi="Times New Roman" w:cs="Times New Roman"/>
          <w:sz w:val="28"/>
          <w:szCs w:val="28"/>
          <w:vertAlign w:val="subscript"/>
        </w:rPr>
        <w:t>k</w:t>
      </w:r>
      <w:r>
        <w:rPr>
          <w:rFonts w:hint="default" w:ascii="Times New Roman" w:hAnsi="Times New Roman" w:cs="Times New Roman"/>
          <w:sz w:val="28"/>
          <w:szCs w:val="28"/>
          <w:vertAlign w:val="baseline"/>
        </w:rPr>
        <w:t xml:space="preserve"> = v phải là hậu duệ của r tức là chúng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ều thuộc nhánh DFS gốc</w:t>
      </w:r>
      <w:r>
        <w:rPr>
          <w:rFonts w:hint="default" w:ascii="Times New Roman" w:hAnsi="Times New Roman" w:cs="Times New Roman"/>
          <w:spacing w:val="-13"/>
          <w:sz w:val="28"/>
          <w:szCs w:val="28"/>
          <w:vertAlign w:val="baseline"/>
        </w:rPr>
        <w:t xml:space="preserve"> </w:t>
      </w:r>
      <w:r>
        <w:rPr>
          <w:rFonts w:hint="default" w:ascii="Times New Roman" w:hAnsi="Times New Roman" w:cs="Times New Roman"/>
          <w:sz w:val="28"/>
          <w:szCs w:val="28"/>
          <w:vertAlign w:val="baseline"/>
        </w:rPr>
        <w:t>r.</w:t>
      </w:r>
    </w:p>
    <w:p>
      <w:pPr>
        <w:pStyle w:val="7"/>
        <w:spacing w:before="57" w:line="266" w:lineRule="auto"/>
        <w:ind w:left="304" w:right="293"/>
        <w:jc w:val="both"/>
        <w:rPr>
          <w:rFonts w:hint="default" w:ascii="Times New Roman" w:hAnsi="Times New Roman" w:cs="Times New Roman"/>
          <w:sz w:val="28"/>
          <w:szCs w:val="28"/>
        </w:rPr>
      </w:pPr>
      <w:r>
        <w:rPr>
          <w:rFonts w:hint="default" w:cs="Times New Roman"/>
          <w:sz w:val="28"/>
          <w:szCs w:val="28"/>
          <w:lang w:val="en-US"/>
        </w:rPr>
        <w:t>Đ</w:t>
      </w:r>
      <w:r>
        <w:rPr>
          <w:rFonts w:hint="default" w:ascii="Times New Roman" w:hAnsi="Times New Roman" w:cs="Times New Roman"/>
          <w:sz w:val="28"/>
          <w:szCs w:val="28"/>
        </w:rPr>
        <w:t xml:space="preserve">ỉnh r trong chứng minh </w:t>
      </w:r>
      <w:r>
        <w:rPr>
          <w:rFonts w:hint="default" w:cs="Times New Roman"/>
          <w:sz w:val="28"/>
          <w:szCs w:val="28"/>
          <w:lang w:val="en-US"/>
        </w:rPr>
        <w:t>đ</w:t>
      </w:r>
      <w:r>
        <w:rPr>
          <w:rFonts w:hint="default" w:ascii="Times New Roman" w:hAnsi="Times New Roman" w:cs="Times New Roman"/>
          <w:sz w:val="28"/>
          <w:szCs w:val="28"/>
        </w:rPr>
        <w:t xml:space="preserve">ịnh lí – </w:t>
      </w:r>
      <w:r>
        <w:rPr>
          <w:rFonts w:hint="default" w:cs="Times New Roman"/>
          <w:sz w:val="28"/>
          <w:szCs w:val="28"/>
          <w:lang w:val="en-US"/>
        </w:rPr>
        <w:t>đ</w:t>
      </w:r>
      <w:r>
        <w:rPr>
          <w:rFonts w:hint="default" w:ascii="Times New Roman" w:hAnsi="Times New Roman" w:cs="Times New Roman"/>
          <w:sz w:val="28"/>
          <w:szCs w:val="28"/>
        </w:rPr>
        <w:t xml:space="preserve">ỉnh thăm trước tất cả các </w:t>
      </w:r>
      <w:r>
        <w:rPr>
          <w:rFonts w:hint="default" w:cs="Times New Roman"/>
          <w:sz w:val="28"/>
          <w:szCs w:val="28"/>
          <w:lang w:val="en-US"/>
        </w:rPr>
        <w:t>đ</w:t>
      </w:r>
      <w:r>
        <w:rPr>
          <w:rFonts w:hint="default" w:ascii="Times New Roman" w:hAnsi="Times New Roman" w:cs="Times New Roman"/>
          <w:sz w:val="28"/>
          <w:szCs w:val="28"/>
        </w:rPr>
        <w:t>ỉnh khác trong C– gọi là chốt của thành phần liên thông mạnh C. Mỗi thành phần liên thông mạnh có duy nhất một chốt. Xét về vị trí trong cây DFS, chốt của một thành phần liên</w:t>
      </w:r>
    </w:p>
    <w:p>
      <w:pPr>
        <w:spacing w:after="0" w:line="266" w:lineRule="auto"/>
        <w:jc w:val="both"/>
        <w:rPr>
          <w:rFonts w:hint="default" w:ascii="Times New Roman" w:hAnsi="Times New Roman" w:cs="Times New Roman"/>
          <w:sz w:val="28"/>
          <w:szCs w:val="28"/>
        </w:rPr>
        <w:sectPr>
          <w:pgSz w:w="11900" w:h="16840"/>
          <w:pgMar w:top="1600" w:right="1680" w:bottom="2580" w:left="1680" w:header="0" w:footer="2382"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2"/>
        <w:rPr>
          <w:rFonts w:hint="default" w:ascii="Times New Roman" w:hAnsi="Times New Roman" w:cs="Times New Roman"/>
          <w:sz w:val="28"/>
          <w:szCs w:val="28"/>
        </w:rPr>
      </w:pPr>
    </w:p>
    <w:p>
      <w:pPr>
        <w:pStyle w:val="7"/>
        <w:spacing w:before="90" w:line="264" w:lineRule="auto"/>
        <w:ind w:left="304" w:right="296"/>
        <w:rPr>
          <w:rFonts w:hint="default" w:ascii="Times New Roman" w:hAnsi="Times New Roman" w:cs="Times New Roman"/>
          <w:sz w:val="28"/>
          <w:szCs w:val="28"/>
        </w:rPr>
      </w:pPr>
      <w:r>
        <w:rPr>
          <w:rFonts w:hint="default" w:ascii="Times New Roman" w:hAnsi="Times New Roman" w:cs="Times New Roman"/>
          <w:sz w:val="28"/>
          <w:szCs w:val="28"/>
        </w:rPr>
        <w:t xml:space="preserve">thông mạnh là </w:t>
      </w:r>
      <w:r>
        <w:rPr>
          <w:rFonts w:hint="default" w:cs="Times New Roman"/>
          <w:sz w:val="28"/>
          <w:szCs w:val="28"/>
          <w:lang w:val="en-US"/>
        </w:rPr>
        <w:t>đ</w:t>
      </w:r>
      <w:r>
        <w:rPr>
          <w:rFonts w:hint="default" w:ascii="Times New Roman" w:hAnsi="Times New Roman" w:cs="Times New Roman"/>
          <w:sz w:val="28"/>
          <w:szCs w:val="28"/>
        </w:rPr>
        <w:t xml:space="preserve">ỉnh nằm cao nhất so với các </w:t>
      </w:r>
      <w:r>
        <w:rPr>
          <w:rFonts w:hint="default" w:cs="Times New Roman"/>
          <w:sz w:val="28"/>
          <w:szCs w:val="28"/>
          <w:lang w:val="en-US"/>
        </w:rPr>
        <w:t>đ</w:t>
      </w:r>
      <w:r>
        <w:rPr>
          <w:rFonts w:hint="default" w:ascii="Times New Roman" w:hAnsi="Times New Roman" w:cs="Times New Roman"/>
          <w:sz w:val="28"/>
          <w:szCs w:val="28"/>
        </w:rPr>
        <w:t xml:space="preserve">ỉnh khác thuộc thành phần </w:t>
      </w:r>
      <w:r>
        <w:rPr>
          <w:rFonts w:hint="default" w:cs="Times New Roman"/>
          <w:sz w:val="28"/>
          <w:szCs w:val="28"/>
          <w:lang w:val="en-US"/>
        </w:rPr>
        <w:t>đ</w:t>
      </w:r>
      <w:r>
        <w:rPr>
          <w:rFonts w:hint="default" w:ascii="Times New Roman" w:hAnsi="Times New Roman" w:cs="Times New Roman"/>
          <w:sz w:val="28"/>
          <w:szCs w:val="28"/>
        </w:rPr>
        <w:t xml:space="preserve">ó, hay nói cách khác: là tiền bối của tất cả các </w:t>
      </w:r>
      <w:r>
        <w:rPr>
          <w:rFonts w:hint="default" w:cs="Times New Roman"/>
          <w:sz w:val="28"/>
          <w:szCs w:val="28"/>
          <w:lang w:val="en-US"/>
        </w:rPr>
        <w:t>đ</w:t>
      </w:r>
      <w:r>
        <w:rPr>
          <w:rFonts w:hint="default" w:ascii="Times New Roman" w:hAnsi="Times New Roman" w:cs="Times New Roman"/>
          <w:sz w:val="28"/>
          <w:szCs w:val="28"/>
        </w:rPr>
        <w:t xml:space="preserve">ỉnh thuộc thành phần </w:t>
      </w:r>
      <w:r>
        <w:rPr>
          <w:rFonts w:hint="default" w:cs="Times New Roman"/>
          <w:sz w:val="28"/>
          <w:szCs w:val="28"/>
          <w:lang w:val="en-US"/>
        </w:rPr>
        <w:t>đ</w:t>
      </w:r>
      <w:r>
        <w:rPr>
          <w:rFonts w:hint="default" w:ascii="Times New Roman" w:hAnsi="Times New Roman" w:cs="Times New Roman"/>
          <w:sz w:val="28"/>
          <w:szCs w:val="28"/>
        </w:rPr>
        <w:t>ó.</w:t>
      </w:r>
    </w:p>
    <w:p>
      <w:pPr>
        <w:spacing w:before="65"/>
        <w:ind w:left="304" w:right="0" w:firstLine="0"/>
        <w:jc w:val="left"/>
        <w:rPr>
          <w:rFonts w:hint="default" w:ascii="Times New Roman" w:hAnsi="Times New Roman" w:cs="Times New Roman"/>
          <w:sz w:val="28"/>
          <w:szCs w:val="28"/>
        </w:rPr>
      </w:pPr>
      <w:r>
        <w:rPr>
          <w:rFonts w:hint="default" w:cs="Times New Roman"/>
          <w:w w:val="105"/>
          <w:sz w:val="28"/>
          <w:szCs w:val="28"/>
          <w:lang w:val="en-US"/>
        </w:rPr>
        <w:t>Đ</w:t>
      </w:r>
      <w:r>
        <w:rPr>
          <w:rFonts w:hint="default" w:ascii="Times New Roman" w:hAnsi="Times New Roman" w:cs="Times New Roman"/>
          <w:w w:val="105"/>
          <w:sz w:val="28"/>
          <w:szCs w:val="28"/>
        </w:rPr>
        <w:t>ịnh lí 5-11</w:t>
      </w:r>
    </w:p>
    <w:p>
      <w:pPr>
        <w:spacing w:before="86" w:line="268" w:lineRule="auto"/>
        <w:ind w:left="1075" w:right="296" w:firstLine="0"/>
        <w:jc w:val="left"/>
        <w:rPr>
          <w:rFonts w:hint="default" w:ascii="Times New Roman" w:hAnsi="Times New Roman" w:cs="Times New Roman"/>
          <w:i/>
          <w:sz w:val="28"/>
          <w:szCs w:val="28"/>
        </w:rPr>
      </w:pPr>
      <w:r>
        <w:rPr>
          <w:rFonts w:hint="default" w:ascii="Times New Roman" w:hAnsi="Times New Roman" w:cs="Times New Roman"/>
          <w:sz w:val="28"/>
          <w:szCs w:val="28"/>
        </w:rPr>
        <w:pict>
          <v:shape id="_x0000_s3296" o:spid="_x0000_s3296" style="position:absolute;left:0pt;margin-left:126.45pt;margin-top:4.45pt;height:34pt;width:5.9pt;mso-position-horizontal-relative:page;z-index:251711488;mso-width-relative:page;mso-height-relative:page;" fillcolor="#484848" filled="t" stroked="f" coordorigin="2530,89" coordsize="118,680" path="m2558,89l2530,89,2530,399,2530,768,2558,768,2558,399,2558,89xm2647,89l2587,89,2587,399,2587,768,2647,768,2647,399,2647,89xe">
            <v:path arrowok="t"/>
            <v:fill on="t" focussize="0,0"/>
            <v:stroke on="f"/>
            <v:imagedata o:title=""/>
            <o:lock v:ext="edit"/>
          </v:shape>
        </w:pict>
      </w:r>
      <w:r>
        <w:rPr>
          <w:rFonts w:hint="default" w:ascii="Times New Roman" w:hAnsi="Times New Roman" w:cs="Times New Roman"/>
          <w:i/>
          <w:sz w:val="28"/>
          <w:szCs w:val="28"/>
        </w:rPr>
        <w:t xml:space="preserve">Với một chốt </w:t>
      </w:r>
      <w:r>
        <w:rPr>
          <w:rFonts w:hint="default" w:ascii="Times New Roman" w:hAnsi="Times New Roman" w:cs="Times New Roman"/>
          <w:sz w:val="28"/>
          <w:szCs w:val="28"/>
        </w:rPr>
        <w:t xml:space="preserve">r </w:t>
      </w:r>
      <w:r>
        <w:rPr>
          <w:rFonts w:hint="default" w:ascii="Times New Roman" w:hAnsi="Times New Roman" w:cs="Times New Roman"/>
          <w:i/>
          <w:sz w:val="28"/>
          <w:szCs w:val="28"/>
        </w:rPr>
        <w:t xml:space="preserve">không là tiền bối của bất kì chốt nào khác thì các </w:t>
      </w:r>
      <w:r>
        <w:rPr>
          <w:rFonts w:hint="default" w:cs="Times New Roman"/>
          <w:i/>
          <w:sz w:val="28"/>
          <w:szCs w:val="28"/>
          <w:lang w:val="en-US"/>
        </w:rPr>
        <w:t>đ</w:t>
      </w:r>
      <w:r>
        <w:rPr>
          <w:rFonts w:hint="default" w:ascii="Times New Roman" w:hAnsi="Times New Roman" w:cs="Times New Roman"/>
          <w:i/>
          <w:sz w:val="28"/>
          <w:szCs w:val="28"/>
        </w:rPr>
        <w:t xml:space="preserve">ỉnh thuộc nhánh DFS gốc </w:t>
      </w:r>
      <w:r>
        <w:rPr>
          <w:rFonts w:hint="default" w:ascii="Times New Roman" w:hAnsi="Times New Roman" w:cs="Times New Roman"/>
          <w:sz w:val="28"/>
          <w:szCs w:val="28"/>
        </w:rPr>
        <w:t xml:space="preserve">r </w:t>
      </w:r>
      <w:r>
        <w:rPr>
          <w:rFonts w:hint="default" w:ascii="Times New Roman" w:hAnsi="Times New Roman" w:cs="Times New Roman"/>
          <w:i/>
          <w:sz w:val="28"/>
          <w:szCs w:val="28"/>
        </w:rPr>
        <w:t xml:space="preserve">chính là thành phần liên thông mạnh chứa </w:t>
      </w:r>
      <w:r>
        <w:rPr>
          <w:rFonts w:hint="default" w:ascii="Times New Roman" w:hAnsi="Times New Roman" w:cs="Times New Roman"/>
          <w:sz w:val="28"/>
          <w:szCs w:val="28"/>
        </w:rPr>
        <w:t>r</w:t>
      </w:r>
      <w:r>
        <w:rPr>
          <w:rFonts w:hint="default" w:ascii="Times New Roman" w:hAnsi="Times New Roman" w:cs="Times New Roman"/>
          <w:i/>
          <w:sz w:val="28"/>
          <w:szCs w:val="28"/>
        </w:rPr>
        <w:t>.</w:t>
      </w:r>
    </w:p>
    <w:p>
      <w:pPr>
        <w:spacing w:before="57"/>
        <w:ind w:left="935" w:right="0" w:firstLine="0"/>
        <w:jc w:val="both"/>
        <w:rPr>
          <w:rFonts w:hint="default" w:ascii="Times New Roman" w:hAnsi="Times New Roman" w:cs="Times New Roman"/>
          <w:i/>
          <w:sz w:val="28"/>
          <w:szCs w:val="28"/>
        </w:rPr>
      </w:pPr>
      <w:r>
        <w:rPr>
          <w:rFonts w:hint="default" w:ascii="Times New Roman" w:hAnsi="Times New Roman" w:cs="Times New Roman"/>
          <w:i/>
          <w:w w:val="110"/>
          <w:sz w:val="28"/>
          <w:szCs w:val="28"/>
        </w:rPr>
        <w:t>Chnng minh</w:t>
      </w:r>
    </w:p>
    <w:p>
      <w:pPr>
        <w:spacing w:before="82" w:line="268" w:lineRule="auto"/>
        <w:ind w:left="933" w:right="295" w:firstLine="0"/>
        <w:jc w:val="both"/>
        <w:rPr>
          <w:rFonts w:hint="default" w:ascii="Times New Roman" w:hAnsi="Times New Roman" w:cs="Times New Roman"/>
          <w:sz w:val="28"/>
          <w:szCs w:val="28"/>
        </w:rPr>
      </w:pPr>
      <w:r>
        <w:rPr>
          <w:rFonts w:hint="default" w:ascii="Times New Roman" w:hAnsi="Times New Roman" w:cs="Times New Roman"/>
          <w:w w:val="110"/>
          <w:sz w:val="28"/>
          <w:szCs w:val="28"/>
        </w:rPr>
        <w:t>Với</w:t>
      </w:r>
      <w:r>
        <w:rPr>
          <w:rFonts w:hint="default" w:ascii="Times New Roman" w:hAnsi="Times New Roman" w:cs="Times New Roman"/>
          <w:spacing w:val="-33"/>
          <w:w w:val="110"/>
          <w:sz w:val="28"/>
          <w:szCs w:val="28"/>
        </w:rPr>
        <w:t xml:space="preserve"> </w:t>
      </w:r>
      <w:r>
        <w:rPr>
          <w:rFonts w:hint="default" w:ascii="Times New Roman" w:hAnsi="Times New Roman" w:cs="Times New Roman"/>
          <w:w w:val="110"/>
          <w:sz w:val="28"/>
          <w:szCs w:val="28"/>
        </w:rPr>
        <w:t>mọi</w:t>
      </w:r>
      <w:r>
        <w:rPr>
          <w:rFonts w:hint="default" w:ascii="Times New Roman" w:hAnsi="Times New Roman" w:cs="Times New Roman"/>
          <w:spacing w:val="-34"/>
          <w:w w:val="110"/>
          <w:sz w:val="28"/>
          <w:szCs w:val="28"/>
        </w:rPr>
        <w:t xml:space="preserve"> </w:t>
      </w:r>
      <w:r>
        <w:rPr>
          <w:rFonts w:hint="default" w:cs="Times New Roman"/>
          <w:w w:val="110"/>
          <w:sz w:val="28"/>
          <w:szCs w:val="28"/>
          <w:lang w:val="en-US"/>
        </w:rPr>
        <w:t>đ</w:t>
      </w:r>
      <w:r>
        <w:rPr>
          <w:rFonts w:hint="default" w:ascii="Times New Roman" w:hAnsi="Times New Roman" w:cs="Times New Roman"/>
          <w:w w:val="110"/>
          <w:sz w:val="28"/>
          <w:szCs w:val="28"/>
        </w:rPr>
        <w:t>ỉnh</w:t>
      </w:r>
      <w:r>
        <w:rPr>
          <w:rFonts w:hint="default" w:ascii="Times New Roman" w:hAnsi="Times New Roman" w:cs="Times New Roman"/>
          <w:spacing w:val="-32"/>
          <w:w w:val="110"/>
          <w:sz w:val="28"/>
          <w:szCs w:val="28"/>
        </w:rPr>
        <w:t xml:space="preserve"> </w:t>
      </w:r>
      <w:r>
        <w:rPr>
          <w:rFonts w:hint="default" w:ascii="Times New Roman" w:hAnsi="Times New Roman" w:cs="Times New Roman"/>
          <w:w w:val="110"/>
          <w:sz w:val="28"/>
          <w:szCs w:val="28"/>
        </w:rPr>
        <w:t>v</w:t>
      </w:r>
      <w:r>
        <w:rPr>
          <w:rFonts w:hint="default" w:ascii="Times New Roman" w:hAnsi="Times New Roman" w:cs="Times New Roman"/>
          <w:spacing w:val="-29"/>
          <w:w w:val="110"/>
          <w:sz w:val="28"/>
          <w:szCs w:val="28"/>
        </w:rPr>
        <w:t xml:space="preserve"> </w:t>
      </w:r>
      <w:r>
        <w:rPr>
          <w:rFonts w:hint="default" w:ascii="Times New Roman" w:hAnsi="Times New Roman" w:cs="Times New Roman"/>
          <w:w w:val="110"/>
          <w:sz w:val="28"/>
          <w:szCs w:val="28"/>
        </w:rPr>
        <w:t>nằm</w:t>
      </w:r>
      <w:r>
        <w:rPr>
          <w:rFonts w:hint="default" w:ascii="Times New Roman" w:hAnsi="Times New Roman" w:cs="Times New Roman"/>
          <w:spacing w:val="-34"/>
          <w:w w:val="110"/>
          <w:sz w:val="28"/>
          <w:szCs w:val="28"/>
        </w:rPr>
        <w:t xml:space="preserve"> </w:t>
      </w:r>
      <w:r>
        <w:rPr>
          <w:rFonts w:hint="default" w:ascii="Times New Roman" w:hAnsi="Times New Roman" w:cs="Times New Roman"/>
          <w:w w:val="110"/>
          <w:sz w:val="28"/>
          <w:szCs w:val="28"/>
        </w:rPr>
        <w:t>trong</w:t>
      </w:r>
      <w:r>
        <w:rPr>
          <w:rFonts w:hint="default" w:ascii="Times New Roman" w:hAnsi="Times New Roman" w:cs="Times New Roman"/>
          <w:spacing w:val="-33"/>
          <w:w w:val="110"/>
          <w:sz w:val="28"/>
          <w:szCs w:val="28"/>
        </w:rPr>
        <w:t xml:space="preserve"> </w:t>
      </w:r>
      <w:r>
        <w:rPr>
          <w:rFonts w:hint="default" w:ascii="Times New Roman" w:hAnsi="Times New Roman" w:cs="Times New Roman"/>
          <w:w w:val="110"/>
          <w:sz w:val="28"/>
          <w:szCs w:val="28"/>
        </w:rPr>
        <w:t>nhánh</w:t>
      </w:r>
      <w:r>
        <w:rPr>
          <w:rFonts w:hint="default" w:ascii="Times New Roman" w:hAnsi="Times New Roman" w:cs="Times New Roman"/>
          <w:spacing w:val="-34"/>
          <w:w w:val="110"/>
          <w:sz w:val="28"/>
          <w:szCs w:val="28"/>
        </w:rPr>
        <w:t xml:space="preserve"> </w:t>
      </w:r>
      <w:r>
        <w:rPr>
          <w:rFonts w:hint="default" w:ascii="Times New Roman" w:hAnsi="Times New Roman" w:cs="Times New Roman"/>
          <w:w w:val="110"/>
          <w:sz w:val="28"/>
          <w:szCs w:val="28"/>
        </w:rPr>
        <w:t>DFS</w:t>
      </w:r>
      <w:r>
        <w:rPr>
          <w:rFonts w:hint="default" w:ascii="Times New Roman" w:hAnsi="Times New Roman" w:cs="Times New Roman"/>
          <w:spacing w:val="-34"/>
          <w:w w:val="110"/>
          <w:sz w:val="28"/>
          <w:szCs w:val="28"/>
        </w:rPr>
        <w:t xml:space="preserve"> </w:t>
      </w:r>
      <w:r>
        <w:rPr>
          <w:rFonts w:hint="default" w:ascii="Times New Roman" w:hAnsi="Times New Roman" w:cs="Times New Roman"/>
          <w:w w:val="110"/>
          <w:sz w:val="28"/>
          <w:szCs w:val="28"/>
        </w:rPr>
        <w:t>gốc</w:t>
      </w:r>
      <w:r>
        <w:rPr>
          <w:rFonts w:hint="default" w:ascii="Times New Roman" w:hAnsi="Times New Roman" w:cs="Times New Roman"/>
          <w:spacing w:val="-33"/>
          <w:w w:val="110"/>
          <w:sz w:val="28"/>
          <w:szCs w:val="28"/>
        </w:rPr>
        <w:t xml:space="preserve"> </w:t>
      </w:r>
      <w:r>
        <w:rPr>
          <w:rFonts w:hint="default" w:ascii="Times New Roman" w:hAnsi="Times New Roman" w:cs="Times New Roman"/>
          <w:w w:val="110"/>
          <w:sz w:val="28"/>
          <w:szCs w:val="28"/>
        </w:rPr>
        <w:t>r,</w:t>
      </w:r>
      <w:r>
        <w:rPr>
          <w:rFonts w:hint="default" w:ascii="Times New Roman" w:hAnsi="Times New Roman" w:cs="Times New Roman"/>
          <w:spacing w:val="-33"/>
          <w:w w:val="110"/>
          <w:sz w:val="28"/>
          <w:szCs w:val="28"/>
        </w:rPr>
        <w:t xml:space="preserve"> </w:t>
      </w:r>
      <w:r>
        <w:rPr>
          <w:rFonts w:hint="default" w:ascii="Times New Roman" w:hAnsi="Times New Roman" w:cs="Times New Roman"/>
          <w:w w:val="110"/>
          <w:sz w:val="28"/>
          <w:szCs w:val="28"/>
        </w:rPr>
        <w:t>gọi</w:t>
      </w:r>
      <w:r>
        <w:rPr>
          <w:rFonts w:hint="default" w:ascii="Times New Roman" w:hAnsi="Times New Roman" w:cs="Times New Roman"/>
          <w:spacing w:val="-33"/>
          <w:w w:val="110"/>
          <w:sz w:val="28"/>
          <w:szCs w:val="28"/>
        </w:rPr>
        <w:t xml:space="preserve"> </w:t>
      </w:r>
      <w:r>
        <w:rPr>
          <w:rFonts w:hint="default" w:ascii="Times New Roman" w:hAnsi="Times New Roman" w:cs="Times New Roman"/>
          <w:w w:val="110"/>
          <w:sz w:val="28"/>
          <w:szCs w:val="28"/>
        </w:rPr>
        <w:t>s</w:t>
      </w:r>
      <w:r>
        <w:rPr>
          <w:rFonts w:hint="default" w:ascii="Times New Roman" w:hAnsi="Times New Roman" w:cs="Times New Roman"/>
          <w:spacing w:val="-30"/>
          <w:w w:val="110"/>
          <w:sz w:val="28"/>
          <w:szCs w:val="28"/>
        </w:rPr>
        <w:t xml:space="preserve"> </w:t>
      </w:r>
      <w:r>
        <w:rPr>
          <w:rFonts w:hint="default" w:ascii="Times New Roman" w:hAnsi="Times New Roman" w:cs="Times New Roman"/>
          <w:w w:val="110"/>
          <w:sz w:val="28"/>
          <w:szCs w:val="28"/>
        </w:rPr>
        <w:t>là</w:t>
      </w:r>
      <w:r>
        <w:rPr>
          <w:rFonts w:hint="default" w:ascii="Times New Roman" w:hAnsi="Times New Roman" w:cs="Times New Roman"/>
          <w:spacing w:val="-33"/>
          <w:w w:val="110"/>
          <w:sz w:val="28"/>
          <w:szCs w:val="28"/>
        </w:rPr>
        <w:t xml:space="preserve"> </w:t>
      </w:r>
      <w:r>
        <w:rPr>
          <w:rFonts w:hint="default" w:ascii="Times New Roman" w:hAnsi="Times New Roman" w:cs="Times New Roman"/>
          <w:w w:val="110"/>
          <w:sz w:val="28"/>
          <w:szCs w:val="28"/>
        </w:rPr>
        <w:t>chốt</w:t>
      </w:r>
      <w:r>
        <w:rPr>
          <w:rFonts w:hint="default" w:ascii="Times New Roman" w:hAnsi="Times New Roman" w:cs="Times New Roman"/>
          <w:spacing w:val="-34"/>
          <w:w w:val="110"/>
          <w:sz w:val="28"/>
          <w:szCs w:val="28"/>
        </w:rPr>
        <w:t xml:space="preserve"> </w:t>
      </w:r>
      <w:r>
        <w:rPr>
          <w:rFonts w:hint="default" w:ascii="Times New Roman" w:hAnsi="Times New Roman" w:cs="Times New Roman"/>
          <w:w w:val="110"/>
          <w:sz w:val="28"/>
          <w:szCs w:val="28"/>
        </w:rPr>
        <w:t>của</w:t>
      </w:r>
      <w:r>
        <w:rPr>
          <w:rFonts w:hint="default" w:ascii="Times New Roman" w:hAnsi="Times New Roman" w:cs="Times New Roman"/>
          <w:spacing w:val="-34"/>
          <w:w w:val="110"/>
          <w:sz w:val="28"/>
          <w:szCs w:val="28"/>
        </w:rPr>
        <w:t xml:space="preserve"> </w:t>
      </w:r>
      <w:r>
        <w:rPr>
          <w:rFonts w:hint="default" w:ascii="Times New Roman" w:hAnsi="Times New Roman" w:cs="Times New Roman"/>
          <w:w w:val="110"/>
          <w:sz w:val="28"/>
          <w:szCs w:val="28"/>
        </w:rPr>
        <w:t>thành</w:t>
      </w:r>
      <w:r>
        <w:rPr>
          <w:rFonts w:hint="default" w:ascii="Times New Roman" w:hAnsi="Times New Roman" w:cs="Times New Roman"/>
          <w:spacing w:val="-34"/>
          <w:w w:val="110"/>
          <w:sz w:val="28"/>
          <w:szCs w:val="28"/>
        </w:rPr>
        <w:t xml:space="preserve"> </w:t>
      </w:r>
      <w:r>
        <w:rPr>
          <w:rFonts w:hint="default" w:ascii="Times New Roman" w:hAnsi="Times New Roman" w:cs="Times New Roman"/>
          <w:w w:val="110"/>
          <w:sz w:val="28"/>
          <w:szCs w:val="28"/>
        </w:rPr>
        <w:t>phần</w:t>
      </w:r>
      <w:r>
        <w:rPr>
          <w:rFonts w:hint="default" w:ascii="Times New Roman" w:hAnsi="Times New Roman" w:cs="Times New Roman"/>
          <w:spacing w:val="-34"/>
          <w:w w:val="110"/>
          <w:sz w:val="28"/>
          <w:szCs w:val="28"/>
        </w:rPr>
        <w:t xml:space="preserve"> </w:t>
      </w:r>
      <w:r>
        <w:rPr>
          <w:rFonts w:hint="default" w:ascii="Times New Roman" w:hAnsi="Times New Roman" w:cs="Times New Roman"/>
          <w:w w:val="110"/>
          <w:sz w:val="28"/>
          <w:szCs w:val="28"/>
        </w:rPr>
        <w:t>liên</w:t>
      </w:r>
      <w:r>
        <w:rPr>
          <w:rFonts w:hint="default" w:ascii="Times New Roman" w:hAnsi="Times New Roman" w:cs="Times New Roman"/>
          <w:spacing w:val="-33"/>
          <w:w w:val="110"/>
          <w:sz w:val="28"/>
          <w:szCs w:val="28"/>
        </w:rPr>
        <w:t xml:space="preserve"> </w:t>
      </w:r>
      <w:r>
        <w:rPr>
          <w:rFonts w:hint="default" w:ascii="Times New Roman" w:hAnsi="Times New Roman" w:cs="Times New Roman"/>
          <w:w w:val="110"/>
          <w:sz w:val="28"/>
          <w:szCs w:val="28"/>
        </w:rPr>
        <w:t>thông</w:t>
      </w:r>
      <w:r>
        <w:rPr>
          <w:rFonts w:hint="default" w:ascii="Times New Roman" w:hAnsi="Times New Roman" w:cs="Times New Roman"/>
          <w:spacing w:val="-33"/>
          <w:w w:val="110"/>
          <w:sz w:val="28"/>
          <w:szCs w:val="28"/>
        </w:rPr>
        <w:t xml:space="preserve"> </w:t>
      </w:r>
      <w:r>
        <w:rPr>
          <w:rFonts w:hint="default" w:ascii="Times New Roman" w:hAnsi="Times New Roman" w:cs="Times New Roman"/>
          <w:w w:val="110"/>
          <w:sz w:val="28"/>
          <w:szCs w:val="28"/>
        </w:rPr>
        <w:t>mạnh chứa</w:t>
      </w:r>
      <w:r>
        <w:rPr>
          <w:rFonts w:hint="default" w:ascii="Times New Roman" w:hAnsi="Times New Roman" w:cs="Times New Roman"/>
          <w:spacing w:val="-30"/>
          <w:w w:val="110"/>
          <w:sz w:val="28"/>
          <w:szCs w:val="28"/>
        </w:rPr>
        <w:t xml:space="preserve"> </w:t>
      </w:r>
      <w:r>
        <w:rPr>
          <w:rFonts w:hint="default" w:ascii="Times New Roman" w:hAnsi="Times New Roman" w:cs="Times New Roman"/>
          <w:spacing w:val="3"/>
          <w:w w:val="110"/>
          <w:sz w:val="28"/>
          <w:szCs w:val="28"/>
        </w:rPr>
        <w:t>v.</w:t>
      </w:r>
      <w:r>
        <w:rPr>
          <w:rFonts w:hint="default" w:ascii="Times New Roman" w:hAnsi="Times New Roman" w:cs="Times New Roman"/>
          <w:spacing w:val="-30"/>
          <w:w w:val="110"/>
          <w:sz w:val="28"/>
          <w:szCs w:val="28"/>
        </w:rPr>
        <w:t xml:space="preserve"> </w:t>
      </w:r>
      <w:r>
        <w:rPr>
          <w:rFonts w:hint="default" w:ascii="Times New Roman" w:hAnsi="Times New Roman" w:cs="Times New Roman"/>
          <w:w w:val="110"/>
          <w:sz w:val="28"/>
          <w:szCs w:val="28"/>
        </w:rPr>
        <w:t>Ta</w:t>
      </w:r>
      <w:r>
        <w:rPr>
          <w:rFonts w:hint="default" w:ascii="Times New Roman" w:hAnsi="Times New Roman" w:cs="Times New Roman"/>
          <w:spacing w:val="-30"/>
          <w:w w:val="110"/>
          <w:sz w:val="28"/>
          <w:szCs w:val="28"/>
        </w:rPr>
        <w:t xml:space="preserve"> </w:t>
      </w:r>
      <w:r>
        <w:rPr>
          <w:rFonts w:hint="default" w:ascii="Times New Roman" w:hAnsi="Times New Roman" w:cs="Times New Roman"/>
          <w:w w:val="110"/>
          <w:sz w:val="28"/>
          <w:szCs w:val="28"/>
        </w:rPr>
        <w:t>sẽ</w:t>
      </w:r>
      <w:r>
        <w:rPr>
          <w:rFonts w:hint="default" w:ascii="Times New Roman" w:hAnsi="Times New Roman" w:cs="Times New Roman"/>
          <w:spacing w:val="-31"/>
          <w:w w:val="110"/>
          <w:sz w:val="28"/>
          <w:szCs w:val="28"/>
        </w:rPr>
        <w:t xml:space="preserve"> </w:t>
      </w:r>
      <w:r>
        <w:rPr>
          <w:rFonts w:hint="default" w:ascii="Times New Roman" w:hAnsi="Times New Roman" w:cs="Times New Roman"/>
          <w:w w:val="110"/>
          <w:sz w:val="28"/>
          <w:szCs w:val="28"/>
        </w:rPr>
        <w:t>chứng</w:t>
      </w:r>
      <w:r>
        <w:rPr>
          <w:rFonts w:hint="default" w:ascii="Times New Roman" w:hAnsi="Times New Roman" w:cs="Times New Roman"/>
          <w:spacing w:val="-30"/>
          <w:w w:val="110"/>
          <w:sz w:val="28"/>
          <w:szCs w:val="28"/>
        </w:rPr>
        <w:t xml:space="preserve"> </w:t>
      </w:r>
      <w:r>
        <w:rPr>
          <w:rFonts w:hint="default" w:ascii="Times New Roman" w:hAnsi="Times New Roman" w:cs="Times New Roman"/>
          <w:w w:val="110"/>
          <w:sz w:val="28"/>
          <w:szCs w:val="28"/>
        </w:rPr>
        <w:t>minh</w:t>
      </w:r>
      <w:r>
        <w:rPr>
          <w:rFonts w:hint="default" w:ascii="Times New Roman" w:hAnsi="Times New Roman" w:cs="Times New Roman"/>
          <w:spacing w:val="-30"/>
          <w:w w:val="110"/>
          <w:sz w:val="28"/>
          <w:szCs w:val="28"/>
        </w:rPr>
        <w:t xml:space="preserve"> </w:t>
      </w:r>
      <w:r>
        <w:rPr>
          <w:rFonts w:hint="default" w:ascii="Times New Roman" w:hAnsi="Times New Roman" w:cs="Times New Roman"/>
          <w:w w:val="110"/>
          <w:sz w:val="28"/>
          <w:szCs w:val="28"/>
        </w:rPr>
        <w:t>r</w:t>
      </w:r>
      <w:r>
        <w:rPr>
          <w:rFonts w:hint="default" w:ascii="Times New Roman" w:hAnsi="Times New Roman" w:cs="Times New Roman"/>
          <w:spacing w:val="-24"/>
          <w:w w:val="110"/>
          <w:sz w:val="28"/>
          <w:szCs w:val="28"/>
        </w:rPr>
        <w:t xml:space="preserve"> </w:t>
      </w:r>
      <w:r>
        <w:rPr>
          <w:rFonts w:hint="default" w:ascii="Times New Roman" w:hAnsi="Times New Roman" w:cs="Times New Roman"/>
          <w:w w:val="110"/>
          <w:sz w:val="28"/>
          <w:szCs w:val="28"/>
        </w:rPr>
        <w:t>=</w:t>
      </w:r>
      <w:r>
        <w:rPr>
          <w:rFonts w:hint="default" w:ascii="Times New Roman" w:hAnsi="Times New Roman" w:cs="Times New Roman"/>
          <w:spacing w:val="-26"/>
          <w:w w:val="110"/>
          <w:sz w:val="28"/>
          <w:szCs w:val="28"/>
        </w:rPr>
        <w:t xml:space="preserve"> </w:t>
      </w:r>
      <w:r>
        <w:rPr>
          <w:rFonts w:hint="default" w:ascii="Times New Roman" w:hAnsi="Times New Roman" w:cs="Times New Roman"/>
          <w:w w:val="110"/>
          <w:sz w:val="28"/>
          <w:szCs w:val="28"/>
        </w:rPr>
        <w:t>s.</w:t>
      </w:r>
      <w:r>
        <w:rPr>
          <w:rFonts w:hint="default" w:ascii="Times New Roman" w:hAnsi="Times New Roman" w:cs="Times New Roman"/>
          <w:spacing w:val="-30"/>
          <w:w w:val="110"/>
          <w:sz w:val="28"/>
          <w:szCs w:val="28"/>
        </w:rPr>
        <w:t xml:space="preserve"> </w:t>
      </w:r>
      <w:r>
        <w:rPr>
          <w:rFonts w:hint="default" w:ascii="Times New Roman" w:hAnsi="Times New Roman" w:cs="Times New Roman"/>
          <w:w w:val="110"/>
          <w:sz w:val="28"/>
          <w:szCs w:val="28"/>
        </w:rPr>
        <w:t>Thật</w:t>
      </w:r>
      <w:r>
        <w:rPr>
          <w:rFonts w:hint="default" w:ascii="Times New Roman" w:hAnsi="Times New Roman" w:cs="Times New Roman"/>
          <w:spacing w:val="-31"/>
          <w:w w:val="110"/>
          <w:sz w:val="28"/>
          <w:szCs w:val="28"/>
        </w:rPr>
        <w:t xml:space="preserve"> </w:t>
      </w:r>
      <w:r>
        <w:rPr>
          <w:rFonts w:hint="default" w:ascii="Times New Roman" w:hAnsi="Times New Roman" w:cs="Times New Roman"/>
          <w:w w:val="110"/>
          <w:sz w:val="28"/>
          <w:szCs w:val="28"/>
        </w:rPr>
        <w:t>vậy,</w:t>
      </w:r>
      <w:r>
        <w:rPr>
          <w:rFonts w:hint="default" w:ascii="Times New Roman" w:hAnsi="Times New Roman" w:cs="Times New Roman"/>
          <w:spacing w:val="-30"/>
          <w:w w:val="110"/>
          <w:sz w:val="28"/>
          <w:szCs w:val="28"/>
        </w:rPr>
        <w:t xml:space="preserve"> </w:t>
      </w:r>
      <w:r>
        <w:rPr>
          <w:rFonts w:hint="default" w:ascii="Times New Roman" w:hAnsi="Times New Roman" w:cs="Times New Roman"/>
          <w:w w:val="110"/>
          <w:sz w:val="28"/>
          <w:szCs w:val="28"/>
        </w:rPr>
        <w:t>theo</w:t>
      </w:r>
      <w:r>
        <w:rPr>
          <w:rFonts w:hint="default" w:ascii="Times New Roman" w:hAnsi="Times New Roman" w:cs="Times New Roman"/>
          <w:spacing w:val="-30"/>
          <w:w w:val="110"/>
          <w:sz w:val="28"/>
          <w:szCs w:val="28"/>
        </w:rPr>
        <w:t xml:space="preserve"> </w:t>
      </w:r>
      <w:r>
        <w:rPr>
          <w:rFonts w:hint="default" w:cs="Times New Roman"/>
          <w:w w:val="110"/>
          <w:sz w:val="28"/>
          <w:szCs w:val="28"/>
          <w:lang w:val="en-US"/>
        </w:rPr>
        <w:t>Đ</w:t>
      </w:r>
      <w:r>
        <w:rPr>
          <w:rFonts w:hint="default" w:ascii="Times New Roman" w:hAnsi="Times New Roman" w:cs="Times New Roman"/>
          <w:w w:val="110"/>
          <w:sz w:val="28"/>
          <w:szCs w:val="28"/>
        </w:rPr>
        <w:t>ịnh</w:t>
      </w:r>
      <w:r>
        <w:rPr>
          <w:rFonts w:hint="default" w:ascii="Times New Roman" w:hAnsi="Times New Roman" w:cs="Times New Roman"/>
          <w:spacing w:val="-30"/>
          <w:w w:val="110"/>
          <w:sz w:val="28"/>
          <w:szCs w:val="28"/>
        </w:rPr>
        <w:t xml:space="preserve"> </w:t>
      </w:r>
      <w:r>
        <w:rPr>
          <w:rFonts w:hint="default" w:ascii="Times New Roman" w:hAnsi="Times New Roman" w:cs="Times New Roman"/>
          <w:w w:val="110"/>
          <w:sz w:val="28"/>
          <w:szCs w:val="28"/>
        </w:rPr>
        <w:t>lí</w:t>
      </w:r>
      <w:r>
        <w:rPr>
          <w:rFonts w:hint="default" w:ascii="Times New Roman" w:hAnsi="Times New Roman" w:cs="Times New Roman"/>
          <w:spacing w:val="-31"/>
          <w:w w:val="110"/>
          <w:sz w:val="28"/>
          <w:szCs w:val="28"/>
        </w:rPr>
        <w:t xml:space="preserve"> </w:t>
      </w:r>
      <w:r>
        <w:rPr>
          <w:rFonts w:hint="default" w:ascii="Times New Roman" w:hAnsi="Times New Roman" w:cs="Times New Roman"/>
          <w:w w:val="110"/>
          <w:sz w:val="28"/>
          <w:szCs w:val="28"/>
        </w:rPr>
        <w:t>5-10,</w:t>
      </w:r>
      <w:r>
        <w:rPr>
          <w:rFonts w:hint="default" w:ascii="Times New Roman" w:hAnsi="Times New Roman" w:cs="Times New Roman"/>
          <w:spacing w:val="-30"/>
          <w:w w:val="110"/>
          <w:sz w:val="28"/>
          <w:szCs w:val="28"/>
        </w:rPr>
        <w:t xml:space="preserve"> </w:t>
      </w:r>
      <w:r>
        <w:rPr>
          <w:rFonts w:hint="default" w:ascii="Times New Roman" w:hAnsi="Times New Roman" w:cs="Times New Roman"/>
          <w:w w:val="110"/>
          <w:sz w:val="28"/>
          <w:szCs w:val="28"/>
        </w:rPr>
        <w:t>v</w:t>
      </w:r>
      <w:r>
        <w:rPr>
          <w:rFonts w:hint="default" w:ascii="Times New Roman" w:hAnsi="Times New Roman" w:cs="Times New Roman"/>
          <w:spacing w:val="-26"/>
          <w:w w:val="110"/>
          <w:sz w:val="28"/>
          <w:szCs w:val="28"/>
        </w:rPr>
        <w:t xml:space="preserve"> </w:t>
      </w:r>
      <w:r>
        <w:rPr>
          <w:rFonts w:hint="default" w:ascii="Times New Roman" w:hAnsi="Times New Roman" w:cs="Times New Roman"/>
          <w:w w:val="110"/>
          <w:sz w:val="28"/>
          <w:szCs w:val="28"/>
        </w:rPr>
        <w:t>phải</w:t>
      </w:r>
      <w:r>
        <w:rPr>
          <w:rFonts w:hint="default" w:ascii="Times New Roman" w:hAnsi="Times New Roman" w:cs="Times New Roman"/>
          <w:spacing w:val="-30"/>
          <w:w w:val="110"/>
          <w:sz w:val="28"/>
          <w:szCs w:val="28"/>
        </w:rPr>
        <w:t xml:space="preserve"> </w:t>
      </w:r>
      <w:r>
        <w:rPr>
          <w:rFonts w:hint="default" w:ascii="Times New Roman" w:hAnsi="Times New Roman" w:cs="Times New Roman"/>
          <w:w w:val="110"/>
          <w:sz w:val="28"/>
          <w:szCs w:val="28"/>
        </w:rPr>
        <w:t>nằm</w:t>
      </w:r>
      <w:r>
        <w:rPr>
          <w:rFonts w:hint="default" w:ascii="Times New Roman" w:hAnsi="Times New Roman" w:cs="Times New Roman"/>
          <w:spacing w:val="-31"/>
          <w:w w:val="110"/>
          <w:sz w:val="28"/>
          <w:szCs w:val="28"/>
        </w:rPr>
        <w:t xml:space="preserve"> </w:t>
      </w:r>
      <w:r>
        <w:rPr>
          <w:rFonts w:hint="default" w:ascii="Times New Roman" w:hAnsi="Times New Roman" w:cs="Times New Roman"/>
          <w:w w:val="110"/>
          <w:sz w:val="28"/>
          <w:szCs w:val="28"/>
        </w:rPr>
        <w:t>trong</w:t>
      </w:r>
      <w:r>
        <w:rPr>
          <w:rFonts w:hint="default" w:ascii="Times New Roman" w:hAnsi="Times New Roman" w:cs="Times New Roman"/>
          <w:spacing w:val="-30"/>
          <w:w w:val="110"/>
          <w:sz w:val="28"/>
          <w:szCs w:val="28"/>
        </w:rPr>
        <w:t xml:space="preserve"> </w:t>
      </w:r>
      <w:r>
        <w:rPr>
          <w:rFonts w:hint="default" w:ascii="Times New Roman" w:hAnsi="Times New Roman" w:cs="Times New Roman"/>
          <w:w w:val="110"/>
          <w:sz w:val="28"/>
          <w:szCs w:val="28"/>
        </w:rPr>
        <w:t>nhánh</w:t>
      </w:r>
      <w:r>
        <w:rPr>
          <w:rFonts w:hint="default" w:ascii="Times New Roman" w:hAnsi="Times New Roman" w:cs="Times New Roman"/>
          <w:spacing w:val="-31"/>
          <w:w w:val="110"/>
          <w:sz w:val="28"/>
          <w:szCs w:val="28"/>
        </w:rPr>
        <w:t xml:space="preserve"> </w:t>
      </w:r>
      <w:r>
        <w:rPr>
          <w:rFonts w:hint="default" w:ascii="Times New Roman" w:hAnsi="Times New Roman" w:cs="Times New Roman"/>
          <w:w w:val="110"/>
          <w:sz w:val="28"/>
          <w:szCs w:val="28"/>
        </w:rPr>
        <w:t>DFS gốc</w:t>
      </w:r>
      <w:r>
        <w:rPr>
          <w:rFonts w:hint="default" w:ascii="Times New Roman" w:hAnsi="Times New Roman" w:cs="Times New Roman"/>
          <w:spacing w:val="-26"/>
          <w:w w:val="110"/>
          <w:sz w:val="28"/>
          <w:szCs w:val="28"/>
        </w:rPr>
        <w:t xml:space="preserve"> </w:t>
      </w:r>
      <w:r>
        <w:rPr>
          <w:rFonts w:hint="default" w:ascii="Times New Roman" w:hAnsi="Times New Roman" w:cs="Times New Roman"/>
          <w:w w:val="110"/>
          <w:sz w:val="28"/>
          <w:szCs w:val="28"/>
        </w:rPr>
        <w:t>s.</w:t>
      </w:r>
      <w:r>
        <w:rPr>
          <w:rFonts w:hint="default" w:ascii="Times New Roman" w:hAnsi="Times New Roman" w:cs="Times New Roman"/>
          <w:spacing w:val="-25"/>
          <w:w w:val="110"/>
          <w:sz w:val="28"/>
          <w:szCs w:val="28"/>
        </w:rPr>
        <w:t xml:space="preserve"> </w:t>
      </w:r>
      <w:r>
        <w:rPr>
          <w:rFonts w:hint="default" w:ascii="Times New Roman" w:hAnsi="Times New Roman" w:cs="Times New Roman"/>
          <w:w w:val="110"/>
          <w:sz w:val="28"/>
          <w:szCs w:val="28"/>
        </w:rPr>
        <w:t>Vậy</w:t>
      </w:r>
      <w:r>
        <w:rPr>
          <w:rFonts w:hint="default" w:ascii="Times New Roman" w:hAnsi="Times New Roman" w:cs="Times New Roman"/>
          <w:spacing w:val="-25"/>
          <w:w w:val="110"/>
          <w:sz w:val="28"/>
          <w:szCs w:val="28"/>
        </w:rPr>
        <w:t xml:space="preserve"> </w:t>
      </w:r>
      <w:r>
        <w:rPr>
          <w:rFonts w:hint="default" w:ascii="Times New Roman" w:hAnsi="Times New Roman" w:cs="Times New Roman"/>
          <w:w w:val="110"/>
          <w:sz w:val="28"/>
          <w:szCs w:val="28"/>
        </w:rPr>
        <w:t>v</w:t>
      </w:r>
      <w:r>
        <w:rPr>
          <w:rFonts w:hint="default" w:ascii="Times New Roman" w:hAnsi="Times New Roman" w:cs="Times New Roman"/>
          <w:spacing w:val="-20"/>
          <w:w w:val="110"/>
          <w:sz w:val="28"/>
          <w:szCs w:val="28"/>
        </w:rPr>
        <w:t xml:space="preserve"> </w:t>
      </w:r>
      <w:r>
        <w:rPr>
          <w:rFonts w:hint="default" w:ascii="Times New Roman" w:hAnsi="Times New Roman" w:cs="Times New Roman"/>
          <w:w w:val="110"/>
          <w:sz w:val="28"/>
          <w:szCs w:val="28"/>
        </w:rPr>
        <w:t>nằm</w:t>
      </w:r>
      <w:r>
        <w:rPr>
          <w:rFonts w:hint="default" w:ascii="Times New Roman" w:hAnsi="Times New Roman" w:cs="Times New Roman"/>
          <w:spacing w:val="-27"/>
          <w:w w:val="110"/>
          <w:sz w:val="28"/>
          <w:szCs w:val="28"/>
        </w:rPr>
        <w:t xml:space="preserve"> </w:t>
      </w:r>
      <w:r>
        <w:rPr>
          <w:rFonts w:hint="default" w:ascii="Times New Roman" w:hAnsi="Times New Roman" w:cs="Times New Roman"/>
          <w:w w:val="110"/>
          <w:sz w:val="28"/>
          <w:szCs w:val="28"/>
        </w:rPr>
        <w:t>trong</w:t>
      </w:r>
      <w:r>
        <w:rPr>
          <w:rFonts w:hint="default" w:ascii="Times New Roman" w:hAnsi="Times New Roman" w:cs="Times New Roman"/>
          <w:spacing w:val="-26"/>
          <w:w w:val="110"/>
          <w:sz w:val="28"/>
          <w:szCs w:val="28"/>
        </w:rPr>
        <w:t xml:space="preserve"> </w:t>
      </w:r>
      <w:r>
        <w:rPr>
          <w:rFonts w:hint="default" w:ascii="Times New Roman" w:hAnsi="Times New Roman" w:cs="Times New Roman"/>
          <w:w w:val="110"/>
          <w:sz w:val="28"/>
          <w:szCs w:val="28"/>
        </w:rPr>
        <w:t>cả</w:t>
      </w:r>
      <w:r>
        <w:rPr>
          <w:rFonts w:hint="default" w:ascii="Times New Roman" w:hAnsi="Times New Roman" w:cs="Times New Roman"/>
          <w:spacing w:val="-25"/>
          <w:w w:val="110"/>
          <w:sz w:val="28"/>
          <w:szCs w:val="28"/>
        </w:rPr>
        <w:t xml:space="preserve"> </w:t>
      </w:r>
      <w:r>
        <w:rPr>
          <w:rFonts w:hint="default" w:ascii="Times New Roman" w:hAnsi="Times New Roman" w:cs="Times New Roman"/>
          <w:w w:val="110"/>
          <w:sz w:val="28"/>
          <w:szCs w:val="28"/>
        </w:rPr>
        <w:t>nhánh</w:t>
      </w:r>
      <w:r>
        <w:rPr>
          <w:rFonts w:hint="default" w:ascii="Times New Roman" w:hAnsi="Times New Roman" w:cs="Times New Roman"/>
          <w:spacing w:val="-26"/>
          <w:w w:val="110"/>
          <w:sz w:val="28"/>
          <w:szCs w:val="28"/>
        </w:rPr>
        <w:t xml:space="preserve"> </w:t>
      </w:r>
      <w:r>
        <w:rPr>
          <w:rFonts w:hint="default" w:ascii="Times New Roman" w:hAnsi="Times New Roman" w:cs="Times New Roman"/>
          <w:w w:val="110"/>
          <w:sz w:val="28"/>
          <w:szCs w:val="28"/>
        </w:rPr>
        <w:t>DFS</w:t>
      </w:r>
      <w:r>
        <w:rPr>
          <w:rFonts w:hint="default" w:ascii="Times New Roman" w:hAnsi="Times New Roman" w:cs="Times New Roman"/>
          <w:spacing w:val="-24"/>
          <w:w w:val="110"/>
          <w:sz w:val="28"/>
          <w:szCs w:val="28"/>
        </w:rPr>
        <w:t xml:space="preserve"> </w:t>
      </w:r>
      <w:r>
        <w:rPr>
          <w:rFonts w:hint="default" w:ascii="Times New Roman" w:hAnsi="Times New Roman" w:cs="Times New Roman"/>
          <w:w w:val="110"/>
          <w:sz w:val="28"/>
          <w:szCs w:val="28"/>
        </w:rPr>
        <w:t>gốc</w:t>
      </w:r>
      <w:r>
        <w:rPr>
          <w:rFonts w:hint="default" w:ascii="Times New Roman" w:hAnsi="Times New Roman" w:cs="Times New Roman"/>
          <w:spacing w:val="-25"/>
          <w:w w:val="110"/>
          <w:sz w:val="28"/>
          <w:szCs w:val="28"/>
        </w:rPr>
        <w:t xml:space="preserve"> </w:t>
      </w:r>
      <w:r>
        <w:rPr>
          <w:rFonts w:hint="default" w:ascii="Times New Roman" w:hAnsi="Times New Roman" w:cs="Times New Roman"/>
          <w:w w:val="110"/>
          <w:sz w:val="28"/>
          <w:szCs w:val="28"/>
        </w:rPr>
        <w:t>r</w:t>
      </w:r>
      <w:r>
        <w:rPr>
          <w:rFonts w:hint="default" w:ascii="Times New Roman" w:hAnsi="Times New Roman" w:cs="Times New Roman"/>
          <w:spacing w:val="-21"/>
          <w:w w:val="110"/>
          <w:sz w:val="28"/>
          <w:szCs w:val="28"/>
        </w:rPr>
        <w:t xml:space="preserve"> </w:t>
      </w:r>
      <w:r>
        <w:rPr>
          <w:rFonts w:hint="default" w:ascii="Times New Roman" w:hAnsi="Times New Roman" w:cs="Times New Roman"/>
          <w:w w:val="110"/>
          <w:sz w:val="28"/>
          <w:szCs w:val="28"/>
        </w:rPr>
        <w:t>và</w:t>
      </w:r>
      <w:r>
        <w:rPr>
          <w:rFonts w:hint="default" w:ascii="Times New Roman" w:hAnsi="Times New Roman" w:cs="Times New Roman"/>
          <w:spacing w:val="-25"/>
          <w:w w:val="110"/>
          <w:sz w:val="28"/>
          <w:szCs w:val="28"/>
        </w:rPr>
        <w:t xml:space="preserve"> </w:t>
      </w:r>
      <w:r>
        <w:rPr>
          <w:rFonts w:hint="default" w:ascii="Times New Roman" w:hAnsi="Times New Roman" w:cs="Times New Roman"/>
          <w:w w:val="110"/>
          <w:sz w:val="28"/>
          <w:szCs w:val="28"/>
        </w:rPr>
        <w:t>nhánh</w:t>
      </w:r>
      <w:r>
        <w:rPr>
          <w:rFonts w:hint="default" w:ascii="Times New Roman" w:hAnsi="Times New Roman" w:cs="Times New Roman"/>
          <w:spacing w:val="-26"/>
          <w:w w:val="110"/>
          <w:sz w:val="28"/>
          <w:szCs w:val="28"/>
        </w:rPr>
        <w:t xml:space="preserve"> </w:t>
      </w:r>
      <w:r>
        <w:rPr>
          <w:rFonts w:hint="default" w:ascii="Times New Roman" w:hAnsi="Times New Roman" w:cs="Times New Roman"/>
          <w:w w:val="110"/>
          <w:sz w:val="28"/>
          <w:szCs w:val="28"/>
        </w:rPr>
        <w:t>DFS</w:t>
      </w:r>
      <w:r>
        <w:rPr>
          <w:rFonts w:hint="default" w:ascii="Times New Roman" w:hAnsi="Times New Roman" w:cs="Times New Roman"/>
          <w:spacing w:val="-24"/>
          <w:w w:val="110"/>
          <w:sz w:val="28"/>
          <w:szCs w:val="28"/>
        </w:rPr>
        <w:t xml:space="preserve"> </w:t>
      </w:r>
      <w:r>
        <w:rPr>
          <w:rFonts w:hint="default" w:ascii="Times New Roman" w:hAnsi="Times New Roman" w:cs="Times New Roman"/>
          <w:w w:val="110"/>
          <w:sz w:val="28"/>
          <w:szCs w:val="28"/>
        </w:rPr>
        <w:t>gốc</w:t>
      </w:r>
      <w:r>
        <w:rPr>
          <w:rFonts w:hint="default" w:ascii="Times New Roman" w:hAnsi="Times New Roman" w:cs="Times New Roman"/>
          <w:spacing w:val="-25"/>
          <w:w w:val="110"/>
          <w:sz w:val="28"/>
          <w:szCs w:val="28"/>
        </w:rPr>
        <w:t xml:space="preserve"> </w:t>
      </w:r>
      <w:r>
        <w:rPr>
          <w:rFonts w:hint="default" w:ascii="Times New Roman" w:hAnsi="Times New Roman" w:cs="Times New Roman"/>
          <w:w w:val="110"/>
          <w:sz w:val="28"/>
          <w:szCs w:val="28"/>
        </w:rPr>
        <w:t>s,</w:t>
      </w:r>
      <w:r>
        <w:rPr>
          <w:rFonts w:hint="default" w:ascii="Times New Roman" w:hAnsi="Times New Roman" w:cs="Times New Roman"/>
          <w:spacing w:val="-25"/>
          <w:w w:val="110"/>
          <w:sz w:val="28"/>
          <w:szCs w:val="28"/>
        </w:rPr>
        <w:t xml:space="preserve"> </w:t>
      </w:r>
      <w:r>
        <w:rPr>
          <w:rFonts w:hint="default" w:ascii="Times New Roman" w:hAnsi="Times New Roman" w:cs="Times New Roman"/>
          <w:w w:val="110"/>
          <w:sz w:val="28"/>
          <w:szCs w:val="28"/>
        </w:rPr>
        <w:t>nghĩa</w:t>
      </w:r>
      <w:r>
        <w:rPr>
          <w:rFonts w:hint="default" w:ascii="Times New Roman" w:hAnsi="Times New Roman" w:cs="Times New Roman"/>
          <w:spacing w:val="-25"/>
          <w:w w:val="110"/>
          <w:sz w:val="28"/>
          <w:szCs w:val="28"/>
        </w:rPr>
        <w:t xml:space="preserve"> </w:t>
      </w:r>
      <w:r>
        <w:rPr>
          <w:rFonts w:hint="default" w:ascii="Times New Roman" w:hAnsi="Times New Roman" w:cs="Times New Roman"/>
          <w:w w:val="110"/>
          <w:sz w:val="28"/>
          <w:szCs w:val="28"/>
        </w:rPr>
        <w:t>là</w:t>
      </w:r>
      <w:r>
        <w:rPr>
          <w:rFonts w:hint="default" w:ascii="Times New Roman" w:hAnsi="Times New Roman" w:cs="Times New Roman"/>
          <w:spacing w:val="-24"/>
          <w:w w:val="110"/>
          <w:sz w:val="28"/>
          <w:szCs w:val="28"/>
        </w:rPr>
        <w:t xml:space="preserve"> </w:t>
      </w:r>
      <w:r>
        <w:rPr>
          <w:rFonts w:hint="default" w:ascii="Times New Roman" w:hAnsi="Times New Roman" w:cs="Times New Roman"/>
          <w:w w:val="110"/>
          <w:sz w:val="28"/>
          <w:szCs w:val="28"/>
        </w:rPr>
        <w:t>r</w:t>
      </w:r>
      <w:r>
        <w:rPr>
          <w:rFonts w:hint="default" w:ascii="Times New Roman" w:hAnsi="Times New Roman" w:cs="Times New Roman"/>
          <w:spacing w:val="-21"/>
          <w:w w:val="110"/>
          <w:sz w:val="28"/>
          <w:szCs w:val="28"/>
        </w:rPr>
        <w:t xml:space="preserve"> </w:t>
      </w:r>
      <w:r>
        <w:rPr>
          <w:rFonts w:hint="default" w:ascii="Times New Roman" w:hAnsi="Times New Roman" w:cs="Times New Roman"/>
          <w:w w:val="110"/>
          <w:sz w:val="28"/>
          <w:szCs w:val="28"/>
        </w:rPr>
        <w:t>và</w:t>
      </w:r>
      <w:r>
        <w:rPr>
          <w:rFonts w:hint="default" w:ascii="Times New Roman" w:hAnsi="Times New Roman" w:cs="Times New Roman"/>
          <w:spacing w:val="-25"/>
          <w:w w:val="110"/>
          <w:sz w:val="28"/>
          <w:szCs w:val="28"/>
        </w:rPr>
        <w:t xml:space="preserve"> </w:t>
      </w:r>
      <w:r>
        <w:rPr>
          <w:rFonts w:hint="default" w:ascii="Times New Roman" w:hAnsi="Times New Roman" w:cs="Times New Roman"/>
          <w:w w:val="110"/>
          <w:sz w:val="28"/>
          <w:szCs w:val="28"/>
        </w:rPr>
        <w:t>s</w:t>
      </w:r>
      <w:r>
        <w:rPr>
          <w:rFonts w:hint="default" w:ascii="Times New Roman" w:hAnsi="Times New Roman" w:cs="Times New Roman"/>
          <w:spacing w:val="-21"/>
          <w:w w:val="110"/>
          <w:sz w:val="28"/>
          <w:szCs w:val="28"/>
        </w:rPr>
        <w:t xml:space="preserve"> </w:t>
      </w:r>
      <w:r>
        <w:rPr>
          <w:rFonts w:hint="default" w:ascii="Times New Roman" w:hAnsi="Times New Roman" w:cs="Times New Roman"/>
          <w:w w:val="110"/>
          <w:sz w:val="28"/>
          <w:szCs w:val="28"/>
        </w:rPr>
        <w:t>có</w:t>
      </w:r>
      <w:r>
        <w:rPr>
          <w:rFonts w:hint="default" w:ascii="Times New Roman" w:hAnsi="Times New Roman" w:cs="Times New Roman"/>
          <w:spacing w:val="-25"/>
          <w:w w:val="110"/>
          <w:sz w:val="28"/>
          <w:szCs w:val="28"/>
        </w:rPr>
        <w:t xml:space="preserve"> </w:t>
      </w:r>
      <w:r>
        <w:rPr>
          <w:rFonts w:hint="default" w:ascii="Times New Roman" w:hAnsi="Times New Roman" w:cs="Times New Roman"/>
          <w:w w:val="110"/>
          <w:sz w:val="28"/>
          <w:szCs w:val="28"/>
        </w:rPr>
        <w:t>quan hệ</w:t>
      </w:r>
      <w:r>
        <w:rPr>
          <w:rFonts w:hint="default" w:ascii="Times New Roman" w:hAnsi="Times New Roman" w:cs="Times New Roman"/>
          <w:spacing w:val="-30"/>
          <w:w w:val="110"/>
          <w:sz w:val="28"/>
          <w:szCs w:val="28"/>
        </w:rPr>
        <w:t xml:space="preserve"> </w:t>
      </w:r>
      <w:r>
        <w:rPr>
          <w:rFonts w:hint="default" w:ascii="Times New Roman" w:hAnsi="Times New Roman" w:cs="Times New Roman"/>
          <w:w w:val="110"/>
          <w:sz w:val="28"/>
          <w:szCs w:val="28"/>
        </w:rPr>
        <w:t>tiền</w:t>
      </w:r>
      <w:r>
        <w:rPr>
          <w:rFonts w:hint="default" w:ascii="Times New Roman" w:hAnsi="Times New Roman" w:cs="Times New Roman"/>
          <w:spacing w:val="-31"/>
          <w:w w:val="110"/>
          <w:sz w:val="28"/>
          <w:szCs w:val="28"/>
        </w:rPr>
        <w:t xml:space="preserve"> </w:t>
      </w:r>
      <w:r>
        <w:rPr>
          <w:rFonts w:hint="default" w:ascii="Times New Roman" w:hAnsi="Times New Roman" w:cs="Times New Roman"/>
          <w:w w:val="110"/>
          <w:sz w:val="28"/>
          <w:szCs w:val="28"/>
        </w:rPr>
        <w:t>bối–hậu</w:t>
      </w:r>
      <w:r>
        <w:rPr>
          <w:rFonts w:hint="default" w:ascii="Times New Roman" w:hAnsi="Times New Roman" w:cs="Times New Roman"/>
          <w:spacing w:val="-31"/>
          <w:w w:val="110"/>
          <w:sz w:val="28"/>
          <w:szCs w:val="28"/>
        </w:rPr>
        <w:t xml:space="preserve"> </w:t>
      </w:r>
      <w:r>
        <w:rPr>
          <w:rFonts w:hint="default" w:ascii="Times New Roman" w:hAnsi="Times New Roman" w:cs="Times New Roman"/>
          <w:w w:val="110"/>
          <w:sz w:val="28"/>
          <w:szCs w:val="28"/>
        </w:rPr>
        <w:t>duệ.</w:t>
      </w:r>
      <w:r>
        <w:rPr>
          <w:rFonts w:hint="default" w:ascii="Times New Roman" w:hAnsi="Times New Roman" w:cs="Times New Roman"/>
          <w:spacing w:val="-30"/>
          <w:w w:val="110"/>
          <w:sz w:val="28"/>
          <w:szCs w:val="28"/>
        </w:rPr>
        <w:t xml:space="preserve"> </w:t>
      </w:r>
      <w:r>
        <w:rPr>
          <w:rFonts w:hint="default" w:ascii="Times New Roman" w:hAnsi="Times New Roman" w:cs="Times New Roman"/>
          <w:w w:val="110"/>
          <w:sz w:val="28"/>
          <w:szCs w:val="28"/>
        </w:rPr>
        <w:t>Theo</w:t>
      </w:r>
      <w:r>
        <w:rPr>
          <w:rFonts w:hint="default" w:ascii="Times New Roman" w:hAnsi="Times New Roman" w:cs="Times New Roman"/>
          <w:spacing w:val="-30"/>
          <w:w w:val="110"/>
          <w:sz w:val="28"/>
          <w:szCs w:val="28"/>
        </w:rPr>
        <w:t xml:space="preserve"> </w:t>
      </w:r>
      <w:r>
        <w:rPr>
          <w:rFonts w:hint="default" w:ascii="Times New Roman" w:hAnsi="Times New Roman" w:cs="Times New Roman"/>
          <w:w w:val="110"/>
          <w:sz w:val="28"/>
          <w:szCs w:val="28"/>
        </w:rPr>
        <w:t>giả</w:t>
      </w:r>
      <w:r>
        <w:rPr>
          <w:rFonts w:hint="default" w:ascii="Times New Roman" w:hAnsi="Times New Roman" w:cs="Times New Roman"/>
          <w:spacing w:val="-28"/>
          <w:w w:val="110"/>
          <w:sz w:val="28"/>
          <w:szCs w:val="28"/>
        </w:rPr>
        <w:t xml:space="preserve"> </w:t>
      </w:r>
      <w:r>
        <w:rPr>
          <w:rFonts w:hint="default" w:ascii="Times New Roman" w:hAnsi="Times New Roman" w:cs="Times New Roman"/>
          <w:w w:val="110"/>
          <w:sz w:val="28"/>
          <w:szCs w:val="28"/>
        </w:rPr>
        <w:t>thiết</w:t>
      </w:r>
      <w:r>
        <w:rPr>
          <w:rFonts w:hint="default" w:ascii="Times New Roman" w:hAnsi="Times New Roman" w:cs="Times New Roman"/>
          <w:spacing w:val="-29"/>
          <w:w w:val="110"/>
          <w:sz w:val="28"/>
          <w:szCs w:val="28"/>
        </w:rPr>
        <w:t xml:space="preserve"> </w:t>
      </w:r>
      <w:r>
        <w:rPr>
          <w:rFonts w:hint="default" w:ascii="Times New Roman" w:hAnsi="Times New Roman" w:cs="Times New Roman"/>
          <w:w w:val="110"/>
          <w:sz w:val="28"/>
          <w:szCs w:val="28"/>
        </w:rPr>
        <w:t>r</w:t>
      </w:r>
      <w:r>
        <w:rPr>
          <w:rFonts w:hint="default" w:ascii="Times New Roman" w:hAnsi="Times New Roman" w:cs="Times New Roman"/>
          <w:spacing w:val="-27"/>
          <w:w w:val="110"/>
          <w:sz w:val="28"/>
          <w:szCs w:val="28"/>
        </w:rPr>
        <w:t xml:space="preserve"> </w:t>
      </w:r>
      <w:r>
        <w:rPr>
          <w:rFonts w:hint="default" w:ascii="Times New Roman" w:hAnsi="Times New Roman" w:cs="Times New Roman"/>
          <w:w w:val="110"/>
          <w:sz w:val="28"/>
          <w:szCs w:val="28"/>
        </w:rPr>
        <w:t>không</w:t>
      </w:r>
      <w:r>
        <w:rPr>
          <w:rFonts w:hint="default" w:ascii="Times New Roman" w:hAnsi="Times New Roman" w:cs="Times New Roman"/>
          <w:spacing w:val="-30"/>
          <w:w w:val="110"/>
          <w:sz w:val="28"/>
          <w:szCs w:val="28"/>
        </w:rPr>
        <w:t xml:space="preserve"> </w:t>
      </w:r>
      <w:r>
        <w:rPr>
          <w:rFonts w:hint="default" w:ascii="Times New Roman" w:hAnsi="Times New Roman" w:cs="Times New Roman"/>
          <w:w w:val="110"/>
          <w:sz w:val="28"/>
          <w:szCs w:val="28"/>
        </w:rPr>
        <w:t>là</w:t>
      </w:r>
      <w:r>
        <w:rPr>
          <w:rFonts w:hint="default" w:ascii="Times New Roman" w:hAnsi="Times New Roman" w:cs="Times New Roman"/>
          <w:spacing w:val="-30"/>
          <w:w w:val="110"/>
          <w:sz w:val="28"/>
          <w:szCs w:val="28"/>
        </w:rPr>
        <w:t xml:space="preserve"> </w:t>
      </w:r>
      <w:r>
        <w:rPr>
          <w:rFonts w:hint="default" w:ascii="Times New Roman" w:hAnsi="Times New Roman" w:cs="Times New Roman"/>
          <w:w w:val="110"/>
          <w:sz w:val="28"/>
          <w:szCs w:val="28"/>
        </w:rPr>
        <w:t>tiền</w:t>
      </w:r>
      <w:r>
        <w:rPr>
          <w:rFonts w:hint="default" w:ascii="Times New Roman" w:hAnsi="Times New Roman" w:cs="Times New Roman"/>
          <w:spacing w:val="-31"/>
          <w:w w:val="110"/>
          <w:sz w:val="28"/>
          <w:szCs w:val="28"/>
        </w:rPr>
        <w:t xml:space="preserve"> </w:t>
      </w:r>
      <w:r>
        <w:rPr>
          <w:rFonts w:hint="default" w:ascii="Times New Roman" w:hAnsi="Times New Roman" w:cs="Times New Roman"/>
          <w:w w:val="110"/>
          <w:sz w:val="28"/>
          <w:szCs w:val="28"/>
        </w:rPr>
        <w:t>bối</w:t>
      </w:r>
      <w:r>
        <w:rPr>
          <w:rFonts w:hint="default" w:ascii="Times New Roman" w:hAnsi="Times New Roman" w:cs="Times New Roman"/>
          <w:spacing w:val="-30"/>
          <w:w w:val="110"/>
          <w:sz w:val="28"/>
          <w:szCs w:val="28"/>
        </w:rPr>
        <w:t xml:space="preserve"> </w:t>
      </w:r>
      <w:r>
        <w:rPr>
          <w:rFonts w:hint="default" w:ascii="Times New Roman" w:hAnsi="Times New Roman" w:cs="Times New Roman"/>
          <w:w w:val="110"/>
          <w:sz w:val="28"/>
          <w:szCs w:val="28"/>
        </w:rPr>
        <w:t>của</w:t>
      </w:r>
      <w:r>
        <w:rPr>
          <w:rFonts w:hint="default" w:ascii="Times New Roman" w:hAnsi="Times New Roman" w:cs="Times New Roman"/>
          <w:spacing w:val="-30"/>
          <w:w w:val="110"/>
          <w:sz w:val="28"/>
          <w:szCs w:val="28"/>
        </w:rPr>
        <w:t xml:space="preserve"> </w:t>
      </w:r>
      <w:r>
        <w:rPr>
          <w:rFonts w:hint="default" w:ascii="Times New Roman" w:hAnsi="Times New Roman" w:cs="Times New Roman"/>
          <w:w w:val="110"/>
          <w:sz w:val="28"/>
          <w:szCs w:val="28"/>
        </w:rPr>
        <w:t>bất</w:t>
      </w:r>
      <w:r>
        <w:rPr>
          <w:rFonts w:hint="default" w:ascii="Times New Roman" w:hAnsi="Times New Roman" w:cs="Times New Roman"/>
          <w:spacing w:val="-30"/>
          <w:w w:val="110"/>
          <w:sz w:val="28"/>
          <w:szCs w:val="28"/>
        </w:rPr>
        <w:t xml:space="preserve"> </w:t>
      </w:r>
      <w:r>
        <w:rPr>
          <w:rFonts w:hint="default" w:ascii="Times New Roman" w:hAnsi="Times New Roman" w:cs="Times New Roman"/>
          <w:w w:val="110"/>
          <w:sz w:val="28"/>
          <w:szCs w:val="28"/>
        </w:rPr>
        <w:t>kì</w:t>
      </w:r>
      <w:r>
        <w:rPr>
          <w:rFonts w:hint="default" w:ascii="Times New Roman" w:hAnsi="Times New Roman" w:cs="Times New Roman"/>
          <w:spacing w:val="-29"/>
          <w:w w:val="110"/>
          <w:sz w:val="28"/>
          <w:szCs w:val="28"/>
        </w:rPr>
        <w:t xml:space="preserve"> </w:t>
      </w:r>
      <w:r>
        <w:rPr>
          <w:rFonts w:hint="default" w:ascii="Times New Roman" w:hAnsi="Times New Roman" w:cs="Times New Roman"/>
          <w:w w:val="110"/>
          <w:sz w:val="28"/>
          <w:szCs w:val="28"/>
        </w:rPr>
        <w:t>chốt</w:t>
      </w:r>
      <w:r>
        <w:rPr>
          <w:rFonts w:hint="default" w:ascii="Times New Roman" w:hAnsi="Times New Roman" w:cs="Times New Roman"/>
          <w:spacing w:val="-30"/>
          <w:w w:val="110"/>
          <w:sz w:val="28"/>
          <w:szCs w:val="28"/>
        </w:rPr>
        <w:t xml:space="preserve"> </w:t>
      </w:r>
      <w:r>
        <w:rPr>
          <w:rFonts w:hint="default" w:ascii="Times New Roman" w:hAnsi="Times New Roman" w:cs="Times New Roman"/>
          <w:w w:val="110"/>
          <w:sz w:val="28"/>
          <w:szCs w:val="28"/>
        </w:rPr>
        <w:t>nào</w:t>
      </w:r>
      <w:r>
        <w:rPr>
          <w:rFonts w:hint="default" w:ascii="Times New Roman" w:hAnsi="Times New Roman" w:cs="Times New Roman"/>
          <w:spacing w:val="-29"/>
          <w:w w:val="110"/>
          <w:sz w:val="28"/>
          <w:szCs w:val="28"/>
        </w:rPr>
        <w:t xml:space="preserve"> </w:t>
      </w:r>
      <w:r>
        <w:rPr>
          <w:rFonts w:hint="default" w:ascii="Times New Roman" w:hAnsi="Times New Roman" w:cs="Times New Roman"/>
          <w:w w:val="110"/>
          <w:sz w:val="28"/>
          <w:szCs w:val="28"/>
        </w:rPr>
        <w:t>khác</w:t>
      </w:r>
      <w:r>
        <w:rPr>
          <w:rFonts w:hint="default" w:ascii="Times New Roman" w:hAnsi="Times New Roman" w:cs="Times New Roman"/>
          <w:spacing w:val="-28"/>
          <w:w w:val="110"/>
          <w:sz w:val="28"/>
          <w:szCs w:val="28"/>
        </w:rPr>
        <w:t xml:space="preserve"> </w:t>
      </w:r>
      <w:r>
        <w:rPr>
          <w:rFonts w:hint="default" w:ascii="Times New Roman" w:hAnsi="Times New Roman" w:cs="Times New Roman"/>
          <w:w w:val="110"/>
          <w:sz w:val="28"/>
          <w:szCs w:val="28"/>
        </w:rPr>
        <w:t>nên</w:t>
      </w:r>
      <w:r>
        <w:rPr>
          <w:rFonts w:hint="default" w:ascii="Times New Roman" w:hAnsi="Times New Roman" w:cs="Times New Roman"/>
          <w:spacing w:val="-30"/>
          <w:w w:val="110"/>
          <w:sz w:val="28"/>
          <w:szCs w:val="28"/>
        </w:rPr>
        <w:t xml:space="preserve"> </w:t>
      </w:r>
      <w:r>
        <w:rPr>
          <w:rFonts w:hint="default" w:ascii="Times New Roman" w:hAnsi="Times New Roman" w:cs="Times New Roman"/>
          <w:w w:val="110"/>
          <w:sz w:val="28"/>
          <w:szCs w:val="28"/>
        </w:rPr>
        <w:t>r</w:t>
      </w:r>
      <w:r>
        <w:rPr>
          <w:rFonts w:hint="default" w:ascii="Times New Roman" w:hAnsi="Times New Roman" w:cs="Times New Roman"/>
          <w:spacing w:val="-27"/>
          <w:w w:val="110"/>
          <w:sz w:val="28"/>
          <w:szCs w:val="28"/>
        </w:rPr>
        <w:t xml:space="preserve"> </w:t>
      </w:r>
      <w:r>
        <w:rPr>
          <w:rFonts w:hint="default" w:ascii="Times New Roman" w:hAnsi="Times New Roman" w:cs="Times New Roman"/>
          <w:w w:val="110"/>
          <w:sz w:val="28"/>
          <w:szCs w:val="28"/>
        </w:rPr>
        <w:t>phải là</w:t>
      </w:r>
      <w:r>
        <w:rPr>
          <w:rFonts w:hint="default" w:ascii="Times New Roman" w:hAnsi="Times New Roman" w:cs="Times New Roman"/>
          <w:spacing w:val="-9"/>
          <w:w w:val="110"/>
          <w:sz w:val="28"/>
          <w:szCs w:val="28"/>
        </w:rPr>
        <w:t xml:space="preserve"> </w:t>
      </w:r>
      <w:r>
        <w:rPr>
          <w:rFonts w:hint="default" w:ascii="Times New Roman" w:hAnsi="Times New Roman" w:cs="Times New Roman"/>
          <w:w w:val="110"/>
          <w:sz w:val="28"/>
          <w:szCs w:val="28"/>
        </w:rPr>
        <w:t>hậu</w:t>
      </w:r>
      <w:r>
        <w:rPr>
          <w:rFonts w:hint="default" w:ascii="Times New Roman" w:hAnsi="Times New Roman" w:cs="Times New Roman"/>
          <w:spacing w:val="-10"/>
          <w:w w:val="110"/>
          <w:sz w:val="28"/>
          <w:szCs w:val="28"/>
        </w:rPr>
        <w:t xml:space="preserve"> </w:t>
      </w:r>
      <w:r>
        <w:rPr>
          <w:rFonts w:hint="default" w:ascii="Times New Roman" w:hAnsi="Times New Roman" w:cs="Times New Roman"/>
          <w:w w:val="110"/>
          <w:sz w:val="28"/>
          <w:szCs w:val="28"/>
        </w:rPr>
        <w:t>duệ</w:t>
      </w:r>
      <w:r>
        <w:rPr>
          <w:rFonts w:hint="default" w:ascii="Times New Roman" w:hAnsi="Times New Roman" w:cs="Times New Roman"/>
          <w:spacing w:val="-9"/>
          <w:w w:val="110"/>
          <w:sz w:val="28"/>
          <w:szCs w:val="28"/>
        </w:rPr>
        <w:t xml:space="preserve"> </w:t>
      </w:r>
      <w:r>
        <w:rPr>
          <w:rFonts w:hint="default" w:ascii="Times New Roman" w:hAnsi="Times New Roman" w:cs="Times New Roman"/>
          <w:w w:val="110"/>
          <w:sz w:val="28"/>
          <w:szCs w:val="28"/>
        </w:rPr>
        <w:t>của</w:t>
      </w:r>
      <w:r>
        <w:rPr>
          <w:rFonts w:hint="default" w:ascii="Times New Roman" w:hAnsi="Times New Roman" w:cs="Times New Roman"/>
          <w:spacing w:val="-9"/>
          <w:w w:val="110"/>
          <w:sz w:val="28"/>
          <w:szCs w:val="28"/>
        </w:rPr>
        <w:t xml:space="preserve"> </w:t>
      </w:r>
      <w:r>
        <w:rPr>
          <w:rFonts w:hint="default" w:ascii="Times New Roman" w:hAnsi="Times New Roman" w:cs="Times New Roman"/>
          <w:w w:val="110"/>
          <w:sz w:val="28"/>
          <w:szCs w:val="28"/>
        </w:rPr>
        <w:t>s.</w:t>
      </w:r>
      <w:r>
        <w:rPr>
          <w:rFonts w:hint="default" w:ascii="Times New Roman" w:hAnsi="Times New Roman" w:cs="Times New Roman"/>
          <w:spacing w:val="-10"/>
          <w:w w:val="110"/>
          <w:sz w:val="28"/>
          <w:szCs w:val="28"/>
        </w:rPr>
        <w:t xml:space="preserve"> </w:t>
      </w:r>
      <w:r>
        <w:rPr>
          <w:rFonts w:hint="default" w:ascii="Times New Roman" w:hAnsi="Times New Roman" w:cs="Times New Roman"/>
          <w:w w:val="110"/>
          <w:sz w:val="28"/>
          <w:szCs w:val="28"/>
        </w:rPr>
        <w:t>Ta</w:t>
      </w:r>
      <w:r>
        <w:rPr>
          <w:rFonts w:hint="default" w:ascii="Times New Roman" w:hAnsi="Times New Roman" w:cs="Times New Roman"/>
          <w:spacing w:val="-9"/>
          <w:w w:val="110"/>
          <w:sz w:val="28"/>
          <w:szCs w:val="28"/>
        </w:rPr>
        <w:t xml:space="preserve"> </w:t>
      </w:r>
      <w:r>
        <w:rPr>
          <w:rFonts w:hint="default" w:ascii="Times New Roman" w:hAnsi="Times New Roman" w:cs="Times New Roman"/>
          <w:w w:val="110"/>
          <w:sz w:val="28"/>
          <w:szCs w:val="28"/>
        </w:rPr>
        <w:t>có</w:t>
      </w:r>
      <w:r>
        <w:rPr>
          <w:rFonts w:hint="default" w:ascii="Times New Roman" w:hAnsi="Times New Roman" w:cs="Times New Roman"/>
          <w:spacing w:val="-9"/>
          <w:w w:val="110"/>
          <w:sz w:val="28"/>
          <w:szCs w:val="28"/>
        </w:rPr>
        <w:t xml:space="preserve"> </w:t>
      </w:r>
      <w:r>
        <w:rPr>
          <w:rFonts w:hint="default" w:cs="Times New Roman"/>
          <w:w w:val="110"/>
          <w:sz w:val="28"/>
          <w:szCs w:val="28"/>
          <w:lang w:val="en-US"/>
        </w:rPr>
        <w:t>đ</w:t>
      </w:r>
      <w:r>
        <w:rPr>
          <w:rFonts w:hint="default" w:ascii="Times New Roman" w:hAnsi="Times New Roman" w:cs="Times New Roman"/>
          <w:w w:val="110"/>
          <w:sz w:val="28"/>
          <w:szCs w:val="28"/>
        </w:rPr>
        <w:t>ường</w:t>
      </w:r>
      <w:r>
        <w:rPr>
          <w:rFonts w:hint="default" w:ascii="Times New Roman" w:hAnsi="Times New Roman" w:cs="Times New Roman"/>
          <w:spacing w:val="-9"/>
          <w:w w:val="110"/>
          <w:sz w:val="28"/>
          <w:szCs w:val="28"/>
        </w:rPr>
        <w:t xml:space="preserve"> </w:t>
      </w:r>
      <w:r>
        <w:rPr>
          <w:rFonts w:hint="default" w:cs="Times New Roman"/>
          <w:w w:val="110"/>
          <w:sz w:val="28"/>
          <w:szCs w:val="28"/>
          <w:lang w:val="en-US"/>
        </w:rPr>
        <w:t>đ</w:t>
      </w:r>
      <w:r>
        <w:rPr>
          <w:rFonts w:hint="default" w:ascii="Times New Roman" w:hAnsi="Times New Roman" w:cs="Times New Roman"/>
          <w:w w:val="110"/>
          <w:sz w:val="28"/>
          <w:szCs w:val="28"/>
        </w:rPr>
        <w:t>i</w:t>
      </w:r>
      <w:r>
        <w:rPr>
          <w:rFonts w:hint="default" w:ascii="Times New Roman" w:hAnsi="Times New Roman" w:cs="Times New Roman"/>
          <w:spacing w:val="-11"/>
          <w:w w:val="110"/>
          <w:sz w:val="28"/>
          <w:szCs w:val="28"/>
        </w:rPr>
        <w:t xml:space="preserve"> </w:t>
      </w:r>
      <w:r>
        <w:rPr>
          <w:rFonts w:hint="default" w:ascii="Times New Roman" w:hAnsi="Times New Roman" w:cs="Times New Roman"/>
          <w:w w:val="110"/>
          <w:sz w:val="28"/>
          <w:szCs w:val="28"/>
        </w:rPr>
        <w:t>s</w:t>
      </w:r>
      <w:r>
        <w:rPr>
          <w:rFonts w:hint="default" w:ascii="Times New Roman" w:hAnsi="Times New Roman" w:cs="Times New Roman"/>
          <w:spacing w:val="-12"/>
          <w:w w:val="110"/>
          <w:sz w:val="28"/>
          <w:szCs w:val="28"/>
        </w:rPr>
        <w:t xml:space="preserve"> </w:t>
      </w:r>
      <w:r>
        <w:rPr>
          <w:rFonts w:hint="default" w:ascii="Times New Roman" w:hAnsi="Times New Roman" w:cs="Times New Roman"/>
          <w:w w:val="570"/>
          <w:sz w:val="28"/>
          <w:szCs w:val="28"/>
        </w:rPr>
        <w:t>⁄</w:t>
      </w:r>
      <w:r>
        <w:rPr>
          <w:rFonts w:hint="default" w:ascii="Times New Roman" w:hAnsi="Times New Roman" w:cs="Times New Roman"/>
          <w:spacing w:val="-236"/>
          <w:w w:val="570"/>
          <w:sz w:val="28"/>
          <w:szCs w:val="28"/>
        </w:rPr>
        <w:t xml:space="preserve"> </w:t>
      </w:r>
      <w:r>
        <w:rPr>
          <w:rFonts w:hint="default" w:ascii="Times New Roman" w:hAnsi="Times New Roman" w:cs="Times New Roman"/>
          <w:w w:val="110"/>
          <w:sz w:val="28"/>
          <w:szCs w:val="28"/>
        </w:rPr>
        <w:t>r</w:t>
      </w:r>
      <w:r>
        <w:rPr>
          <w:rFonts w:hint="default" w:ascii="Times New Roman" w:hAnsi="Times New Roman" w:cs="Times New Roman"/>
          <w:spacing w:val="-13"/>
          <w:w w:val="110"/>
          <w:sz w:val="28"/>
          <w:szCs w:val="28"/>
        </w:rPr>
        <w:t xml:space="preserve"> </w:t>
      </w:r>
      <w:r>
        <w:rPr>
          <w:rFonts w:hint="default" w:ascii="Times New Roman" w:hAnsi="Times New Roman" w:cs="Times New Roman"/>
          <w:w w:val="570"/>
          <w:sz w:val="28"/>
          <w:szCs w:val="28"/>
        </w:rPr>
        <w:t>⁄</w:t>
      </w:r>
      <w:r>
        <w:rPr>
          <w:rFonts w:hint="default" w:ascii="Times New Roman" w:hAnsi="Times New Roman" w:cs="Times New Roman"/>
          <w:spacing w:val="-236"/>
          <w:w w:val="570"/>
          <w:sz w:val="28"/>
          <w:szCs w:val="28"/>
        </w:rPr>
        <w:t xml:space="preserve"> </w:t>
      </w:r>
      <w:r>
        <w:rPr>
          <w:rFonts w:hint="default" w:ascii="Times New Roman" w:hAnsi="Times New Roman" w:cs="Times New Roman"/>
          <w:spacing w:val="3"/>
          <w:w w:val="110"/>
          <w:sz w:val="28"/>
          <w:szCs w:val="28"/>
        </w:rPr>
        <w:t>v,</w:t>
      </w:r>
      <w:r>
        <w:rPr>
          <w:rFonts w:hint="default" w:ascii="Times New Roman" w:hAnsi="Times New Roman" w:cs="Times New Roman"/>
          <w:spacing w:val="-9"/>
          <w:w w:val="110"/>
          <w:sz w:val="28"/>
          <w:szCs w:val="28"/>
        </w:rPr>
        <w:t xml:space="preserve"> </w:t>
      </w:r>
      <w:r>
        <w:rPr>
          <w:rFonts w:hint="default" w:ascii="Times New Roman" w:hAnsi="Times New Roman" w:cs="Times New Roman"/>
          <w:w w:val="110"/>
          <w:sz w:val="28"/>
          <w:szCs w:val="28"/>
        </w:rPr>
        <w:t>mà</w:t>
      </w:r>
      <w:r>
        <w:rPr>
          <w:rFonts w:hint="default" w:ascii="Times New Roman" w:hAnsi="Times New Roman" w:cs="Times New Roman"/>
          <w:spacing w:val="-9"/>
          <w:w w:val="110"/>
          <w:sz w:val="28"/>
          <w:szCs w:val="28"/>
        </w:rPr>
        <w:t xml:space="preserve"> </w:t>
      </w:r>
      <w:r>
        <w:rPr>
          <w:rFonts w:hint="default" w:ascii="Times New Roman" w:hAnsi="Times New Roman" w:cs="Times New Roman"/>
          <w:w w:val="110"/>
          <w:sz w:val="28"/>
          <w:szCs w:val="28"/>
        </w:rPr>
        <w:t>s</w:t>
      </w:r>
      <w:r>
        <w:rPr>
          <w:rFonts w:hint="default" w:ascii="Times New Roman" w:hAnsi="Times New Roman" w:cs="Times New Roman"/>
          <w:spacing w:val="-4"/>
          <w:w w:val="110"/>
          <w:sz w:val="28"/>
          <w:szCs w:val="28"/>
        </w:rPr>
        <w:t xml:space="preserve"> </w:t>
      </w:r>
      <w:r>
        <w:rPr>
          <w:rFonts w:hint="default" w:ascii="Times New Roman" w:hAnsi="Times New Roman" w:cs="Times New Roman"/>
          <w:w w:val="110"/>
          <w:sz w:val="28"/>
          <w:szCs w:val="28"/>
        </w:rPr>
        <w:t>và</w:t>
      </w:r>
      <w:r>
        <w:rPr>
          <w:rFonts w:hint="default" w:ascii="Times New Roman" w:hAnsi="Times New Roman" w:cs="Times New Roman"/>
          <w:spacing w:val="-9"/>
          <w:w w:val="110"/>
          <w:sz w:val="28"/>
          <w:szCs w:val="28"/>
        </w:rPr>
        <w:t xml:space="preserve"> </w:t>
      </w:r>
      <w:r>
        <w:rPr>
          <w:rFonts w:hint="default" w:ascii="Times New Roman" w:hAnsi="Times New Roman" w:cs="Times New Roman"/>
          <w:w w:val="110"/>
          <w:sz w:val="28"/>
          <w:szCs w:val="28"/>
        </w:rPr>
        <w:t>v</w:t>
      </w:r>
      <w:r>
        <w:rPr>
          <w:rFonts w:hint="default" w:ascii="Times New Roman" w:hAnsi="Times New Roman" w:cs="Times New Roman"/>
          <w:spacing w:val="-2"/>
          <w:w w:val="110"/>
          <w:sz w:val="28"/>
          <w:szCs w:val="28"/>
        </w:rPr>
        <w:t xml:space="preserve"> </w:t>
      </w:r>
      <w:r>
        <w:rPr>
          <w:rFonts w:hint="default" w:ascii="Times New Roman" w:hAnsi="Times New Roman" w:cs="Times New Roman"/>
          <w:w w:val="110"/>
          <w:sz w:val="28"/>
          <w:szCs w:val="28"/>
        </w:rPr>
        <w:t>thuộc</w:t>
      </w:r>
      <w:r>
        <w:rPr>
          <w:rFonts w:hint="default" w:ascii="Times New Roman" w:hAnsi="Times New Roman" w:cs="Times New Roman"/>
          <w:spacing w:val="-9"/>
          <w:w w:val="110"/>
          <w:sz w:val="28"/>
          <w:szCs w:val="28"/>
        </w:rPr>
        <w:t xml:space="preserve"> </w:t>
      </w:r>
      <w:r>
        <w:rPr>
          <w:rFonts w:hint="default" w:ascii="Times New Roman" w:hAnsi="Times New Roman" w:cs="Times New Roman"/>
          <w:w w:val="110"/>
          <w:sz w:val="28"/>
          <w:szCs w:val="28"/>
        </w:rPr>
        <w:t>cùng</w:t>
      </w:r>
      <w:r>
        <w:rPr>
          <w:rFonts w:hint="default" w:ascii="Times New Roman" w:hAnsi="Times New Roman" w:cs="Times New Roman"/>
          <w:spacing w:val="-8"/>
          <w:w w:val="110"/>
          <w:sz w:val="28"/>
          <w:szCs w:val="28"/>
        </w:rPr>
        <w:t xml:space="preserve"> </w:t>
      </w:r>
      <w:r>
        <w:rPr>
          <w:rFonts w:hint="default" w:ascii="Times New Roman" w:hAnsi="Times New Roman" w:cs="Times New Roman"/>
          <w:w w:val="110"/>
          <w:sz w:val="28"/>
          <w:szCs w:val="28"/>
        </w:rPr>
        <w:t>một</w:t>
      </w:r>
      <w:r>
        <w:rPr>
          <w:rFonts w:hint="default" w:ascii="Times New Roman" w:hAnsi="Times New Roman" w:cs="Times New Roman"/>
          <w:spacing w:val="-9"/>
          <w:w w:val="110"/>
          <w:sz w:val="28"/>
          <w:szCs w:val="28"/>
        </w:rPr>
        <w:t xml:space="preserve"> </w:t>
      </w:r>
      <w:r>
        <w:rPr>
          <w:rFonts w:hint="default" w:ascii="Times New Roman" w:hAnsi="Times New Roman" w:cs="Times New Roman"/>
          <w:w w:val="110"/>
          <w:sz w:val="28"/>
          <w:szCs w:val="28"/>
        </w:rPr>
        <w:t>thành</w:t>
      </w:r>
      <w:r>
        <w:rPr>
          <w:rFonts w:hint="default" w:ascii="Times New Roman" w:hAnsi="Times New Roman" w:cs="Times New Roman"/>
          <w:spacing w:val="-11"/>
          <w:w w:val="110"/>
          <w:sz w:val="28"/>
          <w:szCs w:val="28"/>
        </w:rPr>
        <w:t xml:space="preserve"> </w:t>
      </w:r>
      <w:r>
        <w:rPr>
          <w:rFonts w:hint="default" w:ascii="Times New Roman" w:hAnsi="Times New Roman" w:cs="Times New Roman"/>
          <w:w w:val="110"/>
          <w:sz w:val="28"/>
          <w:szCs w:val="28"/>
        </w:rPr>
        <w:t>phần</w:t>
      </w:r>
      <w:r>
        <w:rPr>
          <w:rFonts w:hint="default" w:ascii="Times New Roman" w:hAnsi="Times New Roman" w:cs="Times New Roman"/>
          <w:spacing w:val="-9"/>
          <w:w w:val="110"/>
          <w:sz w:val="28"/>
          <w:szCs w:val="28"/>
        </w:rPr>
        <w:t xml:space="preserve"> </w:t>
      </w:r>
      <w:r>
        <w:rPr>
          <w:rFonts w:hint="default" w:ascii="Times New Roman" w:hAnsi="Times New Roman" w:cs="Times New Roman"/>
          <w:w w:val="110"/>
          <w:sz w:val="28"/>
          <w:szCs w:val="28"/>
        </w:rPr>
        <w:t>liên thông</w:t>
      </w:r>
      <w:r>
        <w:rPr>
          <w:rFonts w:hint="default" w:ascii="Times New Roman" w:hAnsi="Times New Roman" w:cs="Times New Roman"/>
          <w:spacing w:val="-27"/>
          <w:w w:val="110"/>
          <w:sz w:val="28"/>
          <w:szCs w:val="28"/>
        </w:rPr>
        <w:t xml:space="preserve"> </w:t>
      </w:r>
      <w:r>
        <w:rPr>
          <w:rFonts w:hint="default" w:ascii="Times New Roman" w:hAnsi="Times New Roman" w:cs="Times New Roman"/>
          <w:w w:val="110"/>
          <w:sz w:val="28"/>
          <w:szCs w:val="28"/>
        </w:rPr>
        <w:t>mạnh</w:t>
      </w:r>
      <w:r>
        <w:rPr>
          <w:rFonts w:hint="default" w:ascii="Times New Roman" w:hAnsi="Times New Roman" w:cs="Times New Roman"/>
          <w:spacing w:val="-27"/>
          <w:w w:val="110"/>
          <w:sz w:val="28"/>
          <w:szCs w:val="28"/>
        </w:rPr>
        <w:t xml:space="preserve"> </w:t>
      </w:r>
      <w:r>
        <w:rPr>
          <w:rFonts w:hint="default" w:ascii="Times New Roman" w:hAnsi="Times New Roman" w:cs="Times New Roman"/>
          <w:w w:val="110"/>
          <w:sz w:val="28"/>
          <w:szCs w:val="28"/>
        </w:rPr>
        <w:t>nên</w:t>
      </w:r>
      <w:r>
        <w:rPr>
          <w:rFonts w:hint="default" w:ascii="Times New Roman" w:hAnsi="Times New Roman" w:cs="Times New Roman"/>
          <w:spacing w:val="-27"/>
          <w:w w:val="110"/>
          <w:sz w:val="28"/>
          <w:szCs w:val="28"/>
        </w:rPr>
        <w:t xml:space="preserve"> </w:t>
      </w:r>
      <w:r>
        <w:rPr>
          <w:rFonts w:hint="default" w:ascii="Times New Roman" w:hAnsi="Times New Roman" w:cs="Times New Roman"/>
          <w:w w:val="110"/>
          <w:sz w:val="28"/>
          <w:szCs w:val="28"/>
        </w:rPr>
        <w:t>theo</w:t>
      </w:r>
      <w:r>
        <w:rPr>
          <w:rFonts w:hint="default" w:ascii="Times New Roman" w:hAnsi="Times New Roman" w:cs="Times New Roman"/>
          <w:spacing w:val="-26"/>
          <w:w w:val="110"/>
          <w:sz w:val="28"/>
          <w:szCs w:val="28"/>
        </w:rPr>
        <w:t xml:space="preserve"> </w:t>
      </w:r>
      <w:r>
        <w:rPr>
          <w:rFonts w:hint="default" w:cs="Times New Roman"/>
          <w:w w:val="110"/>
          <w:sz w:val="28"/>
          <w:szCs w:val="28"/>
          <w:lang w:val="en-US"/>
        </w:rPr>
        <w:t>Đ</w:t>
      </w:r>
      <w:r>
        <w:rPr>
          <w:rFonts w:hint="default" w:ascii="Times New Roman" w:hAnsi="Times New Roman" w:cs="Times New Roman"/>
          <w:w w:val="110"/>
          <w:sz w:val="28"/>
          <w:szCs w:val="28"/>
        </w:rPr>
        <w:t>ịnh</w:t>
      </w:r>
      <w:r>
        <w:rPr>
          <w:rFonts w:hint="default" w:ascii="Times New Roman" w:hAnsi="Times New Roman" w:cs="Times New Roman"/>
          <w:spacing w:val="-27"/>
          <w:w w:val="110"/>
          <w:sz w:val="28"/>
          <w:szCs w:val="28"/>
        </w:rPr>
        <w:t xml:space="preserve"> </w:t>
      </w:r>
      <w:r>
        <w:rPr>
          <w:rFonts w:hint="default" w:ascii="Times New Roman" w:hAnsi="Times New Roman" w:cs="Times New Roman"/>
          <w:w w:val="110"/>
          <w:sz w:val="28"/>
          <w:szCs w:val="28"/>
        </w:rPr>
        <w:t>lí</w:t>
      </w:r>
      <w:r>
        <w:rPr>
          <w:rFonts w:hint="default" w:ascii="Times New Roman" w:hAnsi="Times New Roman" w:cs="Times New Roman"/>
          <w:spacing w:val="-26"/>
          <w:w w:val="110"/>
          <w:sz w:val="28"/>
          <w:szCs w:val="28"/>
        </w:rPr>
        <w:t xml:space="preserve"> </w:t>
      </w:r>
      <w:r>
        <w:rPr>
          <w:rFonts w:hint="default" w:ascii="Times New Roman" w:hAnsi="Times New Roman" w:cs="Times New Roman"/>
          <w:w w:val="110"/>
          <w:sz w:val="28"/>
          <w:szCs w:val="28"/>
        </w:rPr>
        <w:t>5-9,</w:t>
      </w:r>
      <w:r>
        <w:rPr>
          <w:rFonts w:hint="default" w:ascii="Times New Roman" w:hAnsi="Times New Roman" w:cs="Times New Roman"/>
          <w:spacing w:val="-26"/>
          <w:w w:val="110"/>
          <w:sz w:val="28"/>
          <w:szCs w:val="28"/>
        </w:rPr>
        <w:t xml:space="preserve"> </w:t>
      </w:r>
      <w:r>
        <w:rPr>
          <w:rFonts w:hint="default" w:ascii="Times New Roman" w:hAnsi="Times New Roman" w:cs="Times New Roman"/>
          <w:w w:val="110"/>
          <w:sz w:val="28"/>
          <w:szCs w:val="28"/>
        </w:rPr>
        <w:t>r</w:t>
      </w:r>
      <w:r>
        <w:rPr>
          <w:rFonts w:hint="default" w:ascii="Times New Roman" w:hAnsi="Times New Roman" w:cs="Times New Roman"/>
          <w:spacing w:val="-23"/>
          <w:w w:val="110"/>
          <w:sz w:val="28"/>
          <w:szCs w:val="28"/>
        </w:rPr>
        <w:t xml:space="preserve"> </w:t>
      </w:r>
      <w:r>
        <w:rPr>
          <w:rFonts w:hint="default" w:ascii="Times New Roman" w:hAnsi="Times New Roman" w:cs="Times New Roman"/>
          <w:w w:val="110"/>
          <w:sz w:val="28"/>
          <w:szCs w:val="28"/>
        </w:rPr>
        <w:t>cũng</w:t>
      </w:r>
      <w:r>
        <w:rPr>
          <w:rFonts w:hint="default" w:ascii="Times New Roman" w:hAnsi="Times New Roman" w:cs="Times New Roman"/>
          <w:spacing w:val="-27"/>
          <w:w w:val="110"/>
          <w:sz w:val="28"/>
          <w:szCs w:val="28"/>
        </w:rPr>
        <w:t xml:space="preserve"> </w:t>
      </w:r>
      <w:r>
        <w:rPr>
          <w:rFonts w:hint="default" w:ascii="Times New Roman" w:hAnsi="Times New Roman" w:cs="Times New Roman"/>
          <w:w w:val="110"/>
          <w:sz w:val="28"/>
          <w:szCs w:val="28"/>
        </w:rPr>
        <w:t>phải</w:t>
      </w:r>
      <w:r>
        <w:rPr>
          <w:rFonts w:hint="default" w:ascii="Times New Roman" w:hAnsi="Times New Roman" w:cs="Times New Roman"/>
          <w:spacing w:val="-27"/>
          <w:w w:val="110"/>
          <w:sz w:val="28"/>
          <w:szCs w:val="28"/>
        </w:rPr>
        <w:t xml:space="preserve"> </w:t>
      </w:r>
      <w:r>
        <w:rPr>
          <w:rFonts w:hint="default" w:ascii="Times New Roman" w:hAnsi="Times New Roman" w:cs="Times New Roman"/>
          <w:w w:val="110"/>
          <w:sz w:val="28"/>
          <w:szCs w:val="28"/>
        </w:rPr>
        <w:t>thuộc</w:t>
      </w:r>
      <w:r>
        <w:rPr>
          <w:rFonts w:hint="default" w:ascii="Times New Roman" w:hAnsi="Times New Roman" w:cs="Times New Roman"/>
          <w:spacing w:val="-27"/>
          <w:w w:val="110"/>
          <w:sz w:val="28"/>
          <w:szCs w:val="28"/>
        </w:rPr>
        <w:t xml:space="preserve"> </w:t>
      </w:r>
      <w:r>
        <w:rPr>
          <w:rFonts w:hint="default" w:ascii="Times New Roman" w:hAnsi="Times New Roman" w:cs="Times New Roman"/>
          <w:w w:val="110"/>
          <w:sz w:val="28"/>
          <w:szCs w:val="28"/>
        </w:rPr>
        <w:t>thành</w:t>
      </w:r>
      <w:r>
        <w:rPr>
          <w:rFonts w:hint="default" w:ascii="Times New Roman" w:hAnsi="Times New Roman" w:cs="Times New Roman"/>
          <w:spacing w:val="-27"/>
          <w:w w:val="110"/>
          <w:sz w:val="28"/>
          <w:szCs w:val="28"/>
        </w:rPr>
        <w:t xml:space="preserve"> </w:t>
      </w:r>
      <w:r>
        <w:rPr>
          <w:rFonts w:hint="default" w:ascii="Times New Roman" w:hAnsi="Times New Roman" w:cs="Times New Roman"/>
          <w:w w:val="110"/>
          <w:sz w:val="28"/>
          <w:szCs w:val="28"/>
        </w:rPr>
        <w:t>phần</w:t>
      </w:r>
      <w:r>
        <w:rPr>
          <w:rFonts w:hint="default" w:ascii="Times New Roman" w:hAnsi="Times New Roman" w:cs="Times New Roman"/>
          <w:spacing w:val="-27"/>
          <w:w w:val="110"/>
          <w:sz w:val="28"/>
          <w:szCs w:val="28"/>
        </w:rPr>
        <w:t xml:space="preserve"> </w:t>
      </w:r>
      <w:r>
        <w:rPr>
          <w:rFonts w:hint="default" w:ascii="Times New Roman" w:hAnsi="Times New Roman" w:cs="Times New Roman"/>
          <w:w w:val="110"/>
          <w:sz w:val="28"/>
          <w:szCs w:val="28"/>
        </w:rPr>
        <w:t>liên</w:t>
      </w:r>
      <w:r>
        <w:rPr>
          <w:rFonts w:hint="default" w:ascii="Times New Roman" w:hAnsi="Times New Roman" w:cs="Times New Roman"/>
          <w:spacing w:val="-27"/>
          <w:w w:val="110"/>
          <w:sz w:val="28"/>
          <w:szCs w:val="28"/>
        </w:rPr>
        <w:t xml:space="preserve"> </w:t>
      </w:r>
      <w:r>
        <w:rPr>
          <w:rFonts w:hint="default" w:ascii="Times New Roman" w:hAnsi="Times New Roman" w:cs="Times New Roman"/>
          <w:w w:val="110"/>
          <w:sz w:val="28"/>
          <w:szCs w:val="28"/>
        </w:rPr>
        <w:t>thông</w:t>
      </w:r>
      <w:r>
        <w:rPr>
          <w:rFonts w:hint="default" w:ascii="Times New Roman" w:hAnsi="Times New Roman" w:cs="Times New Roman"/>
          <w:spacing w:val="-26"/>
          <w:w w:val="110"/>
          <w:sz w:val="28"/>
          <w:szCs w:val="28"/>
        </w:rPr>
        <w:t xml:space="preserve"> </w:t>
      </w:r>
      <w:r>
        <w:rPr>
          <w:rFonts w:hint="default" w:ascii="Times New Roman" w:hAnsi="Times New Roman" w:cs="Times New Roman"/>
          <w:w w:val="110"/>
          <w:sz w:val="28"/>
          <w:szCs w:val="28"/>
        </w:rPr>
        <w:t>mạnh</w:t>
      </w:r>
      <w:r>
        <w:rPr>
          <w:rFonts w:hint="default" w:ascii="Times New Roman" w:hAnsi="Times New Roman" w:cs="Times New Roman"/>
          <w:spacing w:val="-27"/>
          <w:w w:val="110"/>
          <w:sz w:val="28"/>
          <w:szCs w:val="28"/>
        </w:rPr>
        <w:t xml:space="preserve"> </w:t>
      </w:r>
      <w:r>
        <w:rPr>
          <w:rFonts w:hint="default" w:cs="Times New Roman"/>
          <w:w w:val="110"/>
          <w:sz w:val="28"/>
          <w:szCs w:val="28"/>
          <w:lang w:val="en-US"/>
        </w:rPr>
        <w:t>đ</w:t>
      </w:r>
      <w:r>
        <w:rPr>
          <w:rFonts w:hint="default" w:ascii="Times New Roman" w:hAnsi="Times New Roman" w:cs="Times New Roman"/>
          <w:w w:val="110"/>
          <w:sz w:val="28"/>
          <w:szCs w:val="28"/>
        </w:rPr>
        <w:t>ó.</w:t>
      </w:r>
      <w:r>
        <w:rPr>
          <w:rFonts w:hint="default" w:ascii="Times New Roman" w:hAnsi="Times New Roman" w:cs="Times New Roman"/>
          <w:spacing w:val="-26"/>
          <w:w w:val="110"/>
          <w:sz w:val="28"/>
          <w:szCs w:val="28"/>
        </w:rPr>
        <w:t xml:space="preserve"> </w:t>
      </w:r>
      <w:r>
        <w:rPr>
          <w:rFonts w:hint="default" w:ascii="Times New Roman" w:hAnsi="Times New Roman" w:cs="Times New Roman"/>
          <w:w w:val="110"/>
          <w:sz w:val="28"/>
          <w:szCs w:val="28"/>
        </w:rPr>
        <w:t>Mỗi thành</w:t>
      </w:r>
      <w:r>
        <w:rPr>
          <w:rFonts w:hint="default" w:ascii="Times New Roman" w:hAnsi="Times New Roman" w:cs="Times New Roman"/>
          <w:spacing w:val="-21"/>
          <w:w w:val="110"/>
          <w:sz w:val="28"/>
          <w:szCs w:val="28"/>
        </w:rPr>
        <w:t xml:space="preserve"> </w:t>
      </w:r>
      <w:r>
        <w:rPr>
          <w:rFonts w:hint="default" w:ascii="Times New Roman" w:hAnsi="Times New Roman" w:cs="Times New Roman"/>
          <w:w w:val="110"/>
          <w:sz w:val="28"/>
          <w:szCs w:val="28"/>
        </w:rPr>
        <w:t>phần</w:t>
      </w:r>
      <w:r>
        <w:rPr>
          <w:rFonts w:hint="default" w:ascii="Times New Roman" w:hAnsi="Times New Roman" w:cs="Times New Roman"/>
          <w:spacing w:val="-21"/>
          <w:w w:val="110"/>
          <w:sz w:val="28"/>
          <w:szCs w:val="28"/>
        </w:rPr>
        <w:t xml:space="preserve"> </w:t>
      </w:r>
      <w:r>
        <w:rPr>
          <w:rFonts w:hint="default" w:ascii="Times New Roman" w:hAnsi="Times New Roman" w:cs="Times New Roman"/>
          <w:w w:val="110"/>
          <w:sz w:val="28"/>
          <w:szCs w:val="28"/>
        </w:rPr>
        <w:t>liên</w:t>
      </w:r>
      <w:r>
        <w:rPr>
          <w:rFonts w:hint="default" w:ascii="Times New Roman" w:hAnsi="Times New Roman" w:cs="Times New Roman"/>
          <w:spacing w:val="-21"/>
          <w:w w:val="110"/>
          <w:sz w:val="28"/>
          <w:szCs w:val="28"/>
        </w:rPr>
        <w:t xml:space="preserve"> </w:t>
      </w:r>
      <w:r>
        <w:rPr>
          <w:rFonts w:hint="default" w:ascii="Times New Roman" w:hAnsi="Times New Roman" w:cs="Times New Roman"/>
          <w:w w:val="110"/>
          <w:sz w:val="28"/>
          <w:szCs w:val="28"/>
        </w:rPr>
        <w:t>thông</w:t>
      </w:r>
      <w:r>
        <w:rPr>
          <w:rFonts w:hint="default" w:ascii="Times New Roman" w:hAnsi="Times New Roman" w:cs="Times New Roman"/>
          <w:spacing w:val="-19"/>
          <w:w w:val="110"/>
          <w:sz w:val="28"/>
          <w:szCs w:val="28"/>
        </w:rPr>
        <w:t xml:space="preserve"> </w:t>
      </w:r>
      <w:r>
        <w:rPr>
          <w:rFonts w:hint="default" w:ascii="Times New Roman" w:hAnsi="Times New Roman" w:cs="Times New Roman"/>
          <w:w w:val="110"/>
          <w:sz w:val="28"/>
          <w:szCs w:val="28"/>
        </w:rPr>
        <w:t>mạnh</w:t>
      </w:r>
      <w:r>
        <w:rPr>
          <w:rFonts w:hint="default" w:ascii="Times New Roman" w:hAnsi="Times New Roman" w:cs="Times New Roman"/>
          <w:spacing w:val="-21"/>
          <w:w w:val="110"/>
          <w:sz w:val="28"/>
          <w:szCs w:val="28"/>
        </w:rPr>
        <w:t xml:space="preserve"> </w:t>
      </w:r>
      <w:r>
        <w:rPr>
          <w:rFonts w:hint="default" w:ascii="Times New Roman" w:hAnsi="Times New Roman" w:cs="Times New Roman"/>
          <w:w w:val="110"/>
          <w:sz w:val="28"/>
          <w:szCs w:val="28"/>
        </w:rPr>
        <w:t>có</w:t>
      </w:r>
      <w:r>
        <w:rPr>
          <w:rFonts w:hint="default" w:ascii="Times New Roman" w:hAnsi="Times New Roman" w:cs="Times New Roman"/>
          <w:spacing w:val="-19"/>
          <w:w w:val="110"/>
          <w:sz w:val="28"/>
          <w:szCs w:val="28"/>
        </w:rPr>
        <w:t xml:space="preserve"> </w:t>
      </w:r>
      <w:r>
        <w:rPr>
          <w:rFonts w:hint="default" w:ascii="Times New Roman" w:hAnsi="Times New Roman" w:cs="Times New Roman"/>
          <w:w w:val="110"/>
          <w:sz w:val="28"/>
          <w:szCs w:val="28"/>
        </w:rPr>
        <w:t>duy</w:t>
      </w:r>
      <w:r>
        <w:rPr>
          <w:rFonts w:hint="default" w:ascii="Times New Roman" w:hAnsi="Times New Roman" w:cs="Times New Roman"/>
          <w:spacing w:val="-23"/>
          <w:w w:val="110"/>
          <w:sz w:val="28"/>
          <w:szCs w:val="28"/>
        </w:rPr>
        <w:t xml:space="preserve"> </w:t>
      </w:r>
      <w:r>
        <w:rPr>
          <w:rFonts w:hint="default" w:ascii="Times New Roman" w:hAnsi="Times New Roman" w:cs="Times New Roman"/>
          <w:w w:val="110"/>
          <w:sz w:val="28"/>
          <w:szCs w:val="28"/>
        </w:rPr>
        <w:t>nhất</w:t>
      </w:r>
      <w:r>
        <w:rPr>
          <w:rFonts w:hint="default" w:ascii="Times New Roman" w:hAnsi="Times New Roman" w:cs="Times New Roman"/>
          <w:spacing w:val="-19"/>
          <w:w w:val="110"/>
          <w:sz w:val="28"/>
          <w:szCs w:val="28"/>
        </w:rPr>
        <w:t xml:space="preserve"> </w:t>
      </w:r>
      <w:r>
        <w:rPr>
          <w:rFonts w:hint="default" w:ascii="Times New Roman" w:hAnsi="Times New Roman" w:cs="Times New Roman"/>
          <w:w w:val="110"/>
          <w:sz w:val="28"/>
          <w:szCs w:val="28"/>
        </w:rPr>
        <w:t>một</w:t>
      </w:r>
      <w:r>
        <w:rPr>
          <w:rFonts w:hint="default" w:ascii="Times New Roman" w:hAnsi="Times New Roman" w:cs="Times New Roman"/>
          <w:spacing w:val="-20"/>
          <w:w w:val="110"/>
          <w:sz w:val="28"/>
          <w:szCs w:val="28"/>
        </w:rPr>
        <w:t xml:space="preserve"> </w:t>
      </w:r>
      <w:r>
        <w:rPr>
          <w:rFonts w:hint="default" w:ascii="Times New Roman" w:hAnsi="Times New Roman" w:cs="Times New Roman"/>
          <w:w w:val="110"/>
          <w:sz w:val="28"/>
          <w:szCs w:val="28"/>
        </w:rPr>
        <w:t>chốt</w:t>
      </w:r>
      <w:r>
        <w:rPr>
          <w:rFonts w:hint="default" w:ascii="Times New Roman" w:hAnsi="Times New Roman" w:cs="Times New Roman"/>
          <w:spacing w:val="-19"/>
          <w:w w:val="110"/>
          <w:sz w:val="28"/>
          <w:szCs w:val="28"/>
        </w:rPr>
        <w:t xml:space="preserve"> </w:t>
      </w:r>
      <w:r>
        <w:rPr>
          <w:rFonts w:hint="default" w:ascii="Times New Roman" w:hAnsi="Times New Roman" w:cs="Times New Roman"/>
          <w:w w:val="110"/>
          <w:sz w:val="28"/>
          <w:szCs w:val="28"/>
        </w:rPr>
        <w:t>mà</w:t>
      </w:r>
      <w:r>
        <w:rPr>
          <w:rFonts w:hint="default" w:ascii="Times New Roman" w:hAnsi="Times New Roman" w:cs="Times New Roman"/>
          <w:spacing w:val="-18"/>
          <w:w w:val="110"/>
          <w:sz w:val="28"/>
          <w:szCs w:val="28"/>
        </w:rPr>
        <w:t xml:space="preserve"> </w:t>
      </w:r>
      <w:r>
        <w:rPr>
          <w:rFonts w:hint="default" w:ascii="Times New Roman" w:hAnsi="Times New Roman" w:cs="Times New Roman"/>
          <w:w w:val="110"/>
          <w:sz w:val="28"/>
          <w:szCs w:val="28"/>
        </w:rPr>
        <w:t>r</w:t>
      </w:r>
      <w:r>
        <w:rPr>
          <w:rFonts w:hint="default" w:ascii="Times New Roman" w:hAnsi="Times New Roman" w:cs="Times New Roman"/>
          <w:spacing w:val="-16"/>
          <w:w w:val="110"/>
          <w:sz w:val="28"/>
          <w:szCs w:val="28"/>
        </w:rPr>
        <w:t xml:space="preserve"> </w:t>
      </w:r>
      <w:r>
        <w:rPr>
          <w:rFonts w:hint="default" w:ascii="Times New Roman" w:hAnsi="Times New Roman" w:cs="Times New Roman"/>
          <w:w w:val="110"/>
          <w:sz w:val="28"/>
          <w:szCs w:val="28"/>
        </w:rPr>
        <w:t>và</w:t>
      </w:r>
      <w:r>
        <w:rPr>
          <w:rFonts w:hint="default" w:ascii="Times New Roman" w:hAnsi="Times New Roman" w:cs="Times New Roman"/>
          <w:spacing w:val="-20"/>
          <w:w w:val="110"/>
          <w:sz w:val="28"/>
          <w:szCs w:val="28"/>
        </w:rPr>
        <w:t xml:space="preserve"> </w:t>
      </w:r>
      <w:r>
        <w:rPr>
          <w:rFonts w:hint="default" w:ascii="Times New Roman" w:hAnsi="Times New Roman" w:cs="Times New Roman"/>
          <w:w w:val="110"/>
          <w:sz w:val="28"/>
          <w:szCs w:val="28"/>
        </w:rPr>
        <w:t>s</w:t>
      </w:r>
      <w:r>
        <w:rPr>
          <w:rFonts w:hint="default" w:ascii="Times New Roman" w:hAnsi="Times New Roman" w:cs="Times New Roman"/>
          <w:spacing w:val="-16"/>
          <w:w w:val="110"/>
          <w:sz w:val="28"/>
          <w:szCs w:val="28"/>
        </w:rPr>
        <w:t xml:space="preserve"> </w:t>
      </w:r>
      <w:r>
        <w:rPr>
          <w:rFonts w:hint="default" w:cs="Times New Roman"/>
          <w:w w:val="110"/>
          <w:sz w:val="28"/>
          <w:szCs w:val="28"/>
          <w:lang w:val="en-US"/>
        </w:rPr>
        <w:t>đ</w:t>
      </w:r>
      <w:r>
        <w:rPr>
          <w:rFonts w:hint="default" w:ascii="Times New Roman" w:hAnsi="Times New Roman" w:cs="Times New Roman"/>
          <w:w w:val="110"/>
          <w:sz w:val="28"/>
          <w:szCs w:val="28"/>
        </w:rPr>
        <w:t>ều</w:t>
      </w:r>
      <w:r>
        <w:rPr>
          <w:rFonts w:hint="default" w:ascii="Times New Roman" w:hAnsi="Times New Roman" w:cs="Times New Roman"/>
          <w:spacing w:val="-20"/>
          <w:w w:val="110"/>
          <w:sz w:val="28"/>
          <w:szCs w:val="28"/>
        </w:rPr>
        <w:t xml:space="preserve"> </w:t>
      </w:r>
      <w:r>
        <w:rPr>
          <w:rFonts w:hint="default" w:ascii="Times New Roman" w:hAnsi="Times New Roman" w:cs="Times New Roman"/>
          <w:w w:val="110"/>
          <w:sz w:val="28"/>
          <w:szCs w:val="28"/>
        </w:rPr>
        <w:t>là</w:t>
      </w:r>
      <w:r>
        <w:rPr>
          <w:rFonts w:hint="default" w:ascii="Times New Roman" w:hAnsi="Times New Roman" w:cs="Times New Roman"/>
          <w:spacing w:val="-20"/>
          <w:w w:val="110"/>
          <w:sz w:val="28"/>
          <w:szCs w:val="28"/>
        </w:rPr>
        <w:t xml:space="preserve"> </w:t>
      </w:r>
      <w:r>
        <w:rPr>
          <w:rFonts w:hint="default" w:ascii="Times New Roman" w:hAnsi="Times New Roman" w:cs="Times New Roman"/>
          <w:w w:val="110"/>
          <w:sz w:val="28"/>
          <w:szCs w:val="28"/>
        </w:rPr>
        <w:t>chốt</w:t>
      </w:r>
      <w:r>
        <w:rPr>
          <w:rFonts w:hint="default" w:ascii="Times New Roman" w:hAnsi="Times New Roman" w:cs="Times New Roman"/>
          <w:spacing w:val="-21"/>
          <w:w w:val="110"/>
          <w:sz w:val="28"/>
          <w:szCs w:val="28"/>
        </w:rPr>
        <w:t xml:space="preserve"> </w:t>
      </w:r>
      <w:r>
        <w:rPr>
          <w:rFonts w:hint="default" w:ascii="Times New Roman" w:hAnsi="Times New Roman" w:cs="Times New Roman"/>
          <w:w w:val="110"/>
          <w:sz w:val="28"/>
          <w:szCs w:val="28"/>
        </w:rPr>
        <w:t>nên</w:t>
      </w:r>
      <w:r>
        <w:rPr>
          <w:rFonts w:hint="default" w:ascii="Times New Roman" w:hAnsi="Times New Roman" w:cs="Times New Roman"/>
          <w:spacing w:val="-19"/>
          <w:w w:val="110"/>
          <w:sz w:val="28"/>
          <w:szCs w:val="28"/>
        </w:rPr>
        <w:t xml:space="preserve"> </w:t>
      </w:r>
      <w:r>
        <w:rPr>
          <w:rFonts w:hint="default" w:ascii="Times New Roman" w:hAnsi="Times New Roman" w:cs="Times New Roman"/>
          <w:w w:val="110"/>
          <w:sz w:val="28"/>
          <w:szCs w:val="28"/>
        </w:rPr>
        <w:t>r</w:t>
      </w:r>
      <w:r>
        <w:rPr>
          <w:rFonts w:hint="default" w:ascii="Times New Roman" w:hAnsi="Times New Roman" w:cs="Times New Roman"/>
          <w:spacing w:val="-12"/>
          <w:w w:val="110"/>
          <w:sz w:val="28"/>
          <w:szCs w:val="28"/>
        </w:rPr>
        <w:t xml:space="preserve"> </w:t>
      </w:r>
      <w:r>
        <w:rPr>
          <w:rFonts w:hint="default" w:ascii="Times New Roman" w:hAnsi="Times New Roman" w:cs="Times New Roman"/>
          <w:w w:val="110"/>
          <w:sz w:val="28"/>
          <w:szCs w:val="28"/>
        </w:rPr>
        <w:t>=</w:t>
      </w:r>
      <w:r>
        <w:rPr>
          <w:rFonts w:hint="default" w:ascii="Times New Roman" w:hAnsi="Times New Roman" w:cs="Times New Roman"/>
          <w:spacing w:val="-13"/>
          <w:w w:val="110"/>
          <w:sz w:val="28"/>
          <w:szCs w:val="28"/>
        </w:rPr>
        <w:t xml:space="preserve"> </w:t>
      </w:r>
      <w:r>
        <w:rPr>
          <w:rFonts w:hint="default" w:ascii="Times New Roman" w:hAnsi="Times New Roman" w:cs="Times New Roman"/>
          <w:w w:val="110"/>
          <w:sz w:val="28"/>
          <w:szCs w:val="28"/>
        </w:rPr>
        <w:t>s.</w:t>
      </w:r>
    </w:p>
    <w:p>
      <w:pPr>
        <w:spacing w:before="39" w:line="268" w:lineRule="auto"/>
        <w:ind w:left="933" w:right="297" w:firstLine="0"/>
        <w:jc w:val="both"/>
        <w:rPr>
          <w:rFonts w:hint="default" w:ascii="Times New Roman" w:hAnsi="Times New Roman" w:cs="Times New Roman"/>
          <w:sz w:val="28"/>
          <w:szCs w:val="28"/>
        </w:rPr>
      </w:pPr>
      <w:r>
        <w:rPr>
          <w:rFonts w:hint="default" w:ascii="Times New Roman" w:hAnsi="Times New Roman" w:cs="Times New Roman"/>
          <w:sz w:val="28"/>
          <w:szCs w:val="28"/>
        </w:rPr>
        <w:t xml:space="preserve">Theo </w:t>
      </w:r>
      <w:r>
        <w:rPr>
          <w:rFonts w:hint="default" w:cs="Times New Roman"/>
          <w:sz w:val="28"/>
          <w:szCs w:val="28"/>
          <w:lang w:val="en-US"/>
        </w:rPr>
        <w:t>Đ</w:t>
      </w:r>
      <w:r>
        <w:rPr>
          <w:rFonts w:hint="default" w:ascii="Times New Roman" w:hAnsi="Times New Roman" w:cs="Times New Roman"/>
          <w:sz w:val="28"/>
          <w:szCs w:val="28"/>
        </w:rPr>
        <w:t xml:space="preserve">ịnh lí 5-10, ta </w:t>
      </w:r>
      <w:r>
        <w:rPr>
          <w:rFonts w:hint="default" w:cs="Times New Roman"/>
          <w:sz w:val="28"/>
          <w:szCs w:val="28"/>
          <w:lang w:val="en-US"/>
        </w:rPr>
        <w:t>đ</w:t>
      </w:r>
      <w:r>
        <w:rPr>
          <w:rFonts w:hint="default" w:ascii="Times New Roman" w:hAnsi="Times New Roman" w:cs="Times New Roman"/>
          <w:sz w:val="28"/>
          <w:szCs w:val="28"/>
        </w:rPr>
        <w:t xml:space="preserve">ã có thành phần liên thông mạnh chứa r nằm trong nhánh DFS gốc  r, theo chứng minh trên ta lại có: Mọi </w:t>
      </w:r>
      <w:r>
        <w:rPr>
          <w:rFonts w:hint="default" w:cs="Times New Roman"/>
          <w:sz w:val="28"/>
          <w:szCs w:val="28"/>
          <w:lang w:val="en-US"/>
        </w:rPr>
        <w:t>đ</w:t>
      </w:r>
      <w:r>
        <w:rPr>
          <w:rFonts w:hint="default" w:ascii="Times New Roman" w:hAnsi="Times New Roman" w:cs="Times New Roman"/>
          <w:sz w:val="28"/>
          <w:szCs w:val="28"/>
        </w:rPr>
        <w:t xml:space="preserve">ỉnh trong nhánh DFS gốc r nằm trong thành phần liên thông mạnh chứa r. Kết hợp lại </w:t>
      </w:r>
      <w:r>
        <w:rPr>
          <w:rFonts w:hint="default" w:cs="Times New Roman"/>
          <w:sz w:val="28"/>
          <w:szCs w:val="28"/>
          <w:lang w:val="en-US"/>
        </w:rPr>
        <w:t>đ</w:t>
      </w:r>
      <w:r>
        <w:rPr>
          <w:rFonts w:hint="default" w:ascii="Times New Roman" w:hAnsi="Times New Roman" w:cs="Times New Roman"/>
          <w:sz w:val="28"/>
          <w:szCs w:val="28"/>
        </w:rPr>
        <w:t>ược: Nhánh DFS gốc r chính là thành phần liên thông mạnh chứa</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r.</w:t>
      </w:r>
    </w:p>
    <w:p>
      <w:pPr>
        <w:pStyle w:val="7"/>
        <w:spacing w:before="10"/>
        <w:rPr>
          <w:rFonts w:hint="default" w:ascii="Times New Roman" w:hAnsi="Times New Roman" w:cs="Times New Roman"/>
          <w:sz w:val="28"/>
          <w:szCs w:val="28"/>
        </w:rPr>
      </w:pPr>
    </w:p>
    <w:p>
      <w:pPr>
        <w:pStyle w:val="12"/>
        <w:numPr>
          <w:ilvl w:val="0"/>
          <w:numId w:val="74"/>
        </w:numPr>
        <w:tabs>
          <w:tab w:val="left" w:pos="550"/>
        </w:tabs>
        <w:spacing w:before="0" w:after="0" w:line="240" w:lineRule="auto"/>
        <w:ind w:left="549" w:right="0" w:hanging="246"/>
        <w:jc w:val="left"/>
        <w:rPr>
          <w:rFonts w:hint="default" w:ascii="Times New Roman" w:hAnsi="Times New Roman" w:cs="Times New Roman"/>
          <w:i/>
          <w:sz w:val="28"/>
          <w:szCs w:val="28"/>
        </w:rPr>
      </w:pPr>
      <w:r>
        <w:rPr>
          <w:rFonts w:hint="default" w:ascii="Times New Roman" w:hAnsi="Times New Roman" w:cs="Times New Roman"/>
          <w:i/>
          <w:w w:val="105"/>
          <w:sz w:val="28"/>
          <w:szCs w:val="28"/>
        </w:rPr>
        <w:t>Thuật toán</w:t>
      </w:r>
      <w:r>
        <w:rPr>
          <w:rFonts w:hint="default" w:ascii="Times New Roman" w:hAnsi="Times New Roman" w:cs="Times New Roman"/>
          <w:i/>
          <w:spacing w:val="-7"/>
          <w:w w:val="105"/>
          <w:sz w:val="28"/>
          <w:szCs w:val="28"/>
        </w:rPr>
        <w:t xml:space="preserve"> </w:t>
      </w:r>
      <w:r>
        <w:rPr>
          <w:rFonts w:hint="default" w:ascii="Times New Roman" w:hAnsi="Times New Roman" w:cs="Times New Roman"/>
          <w:i/>
          <w:w w:val="105"/>
          <w:sz w:val="28"/>
          <w:szCs w:val="28"/>
        </w:rPr>
        <w:t>Tarjan</w:t>
      </w:r>
    </w:p>
    <w:p>
      <w:pPr>
        <w:spacing w:before="89"/>
        <w:ind w:left="304" w:right="0" w:firstLine="0"/>
        <w:jc w:val="left"/>
        <w:rPr>
          <w:rFonts w:hint="default" w:ascii="Times New Roman" w:hAnsi="Times New Roman" w:cs="Times New Roman"/>
          <w:sz w:val="28"/>
          <w:szCs w:val="28"/>
        </w:rPr>
      </w:pPr>
      <w:r>
        <w:rPr>
          <w:rFonts w:hint="default" w:ascii="Times New Roman" w:hAnsi="Times New Roman" w:cs="Times New Roman"/>
          <w:sz w:val="28"/>
          <w:szCs w:val="28"/>
        </w:rPr>
        <w:pict>
          <v:rect id="_x0000_s3297" o:spid="_x0000_s3297" o:spt="1" style="position:absolute;left:0pt;margin-left:97.75pt;margin-top:22pt;height:0.45pt;width:399.7pt;mso-position-horizontal-relative:page;mso-wrap-distance-bottom:0pt;mso-wrap-distance-top:0pt;z-index:-251409408;mso-width-relative:page;mso-height-relative:page;" fillcolor="#999999" filled="t" stroked="f" coordsize="21600,21600">
            <v:path/>
            <v:fill on="t" focussize="0,0"/>
            <v:stroke on="f"/>
            <v:imagedata o:title=""/>
            <o:lock v:ext="edit"/>
            <w10:wrap type="topAndBottom"/>
          </v:rect>
        </w:pict>
      </w:r>
      <w:r>
        <w:rPr>
          <w:rFonts w:hint="default" w:ascii="Times New Roman" w:hAnsi="Times New Roman" w:cs="Times New Roman"/>
          <w:sz w:val="28"/>
          <w:szCs w:val="28"/>
        </w:rPr>
        <w:pict>
          <v:group id="_x0000_s3298" o:spid="_x0000_s3298" o:spt="203" style="position:absolute;left:0pt;margin-left:349.75pt;margin-top:63.65pt;height:56.8pt;width:56.65pt;mso-position-horizontal-relative:page;z-index:251712512;mso-width-relative:page;mso-height-relative:page;" coordorigin="6996,1273" coordsize="1133,1136">
            <o:lock v:ext="edit"/>
            <v:shape id="_x0000_s3299" o:spid="_x0000_s3299" style="position:absolute;left:7039;top:1318;height:348;width:346;" fillcolor="#6E6E6E" filled="t" stroked="f" coordorigin="7039,1319" coordsize="346,348" path="m7212,1319l7146,1332,7091,1369,7053,1424,7039,1492,7053,1560,7091,1615,7146,1653,7212,1667,7280,1653,7334,1615,7371,1560,7385,1492,7371,1424,7334,1369,7280,1332,7212,1319xe">
              <v:path arrowok="t"/>
              <v:fill on="t" focussize="0,0"/>
              <v:stroke on="f"/>
              <v:imagedata o:title=""/>
              <o:lock v:ext="edit"/>
            </v:shape>
            <v:shape id="_x0000_s3300" o:spid="_x0000_s3300" style="position:absolute;left:7000;top:1278;height:348;width:346;" fillcolor="#434343" filled="t" stroked="f" coordorigin="7001,1278" coordsize="346,348" path="m7174,1278l7106,1292,7051,1330,7014,1385,7001,1453,7014,1521,7051,1576,7106,1613,7174,1626,7241,1613,7296,1576,7333,1521,7346,1453,7333,1385,7296,1330,7241,1292,7174,1278xe">
              <v:path arrowok="t"/>
              <v:fill on="t" focussize="0,0"/>
              <v:stroke on="f"/>
              <v:imagedata o:title=""/>
              <o:lock v:ext="edit"/>
            </v:shape>
            <v:shape id="_x0000_s3301" o:spid="_x0000_s3301" style="position:absolute;left:7000;top:1278;height:348;width:346;" filled="f" stroked="t" coordorigin="7001,1278" coordsize="346,348" path="m7174,1278l7106,1292,7051,1330,7014,1385,7001,1453,7014,1521,7051,1576,7106,1613,7174,1626,7241,1613,7296,1576,7333,1521,7346,1453,7333,1385,7296,1330,7241,1292,7174,1278xe">
              <v:path arrowok="t"/>
              <v:fill on="f" focussize="0,0"/>
              <v:stroke weight="0.5pt" color="#000000"/>
              <v:imagedata o:title=""/>
              <o:lock v:ext="edit"/>
            </v:shape>
            <v:shape id="_x0000_s3302" o:spid="_x0000_s3302" style="position:absolute;left:7039;top:2062;height:346;width:346;" fillcolor="#6E6E6E" filled="t" stroked="f" coordorigin="7039,2063" coordsize="346,346" path="m7212,2063l7146,2076,7091,2113,7053,2168,7039,2236,7053,2303,7091,2358,7146,2395,7212,2409,7280,2395,7334,2358,7371,2303,7385,2236,7371,2168,7334,2113,7280,2076,7212,2063xe">
              <v:path arrowok="t"/>
              <v:fill on="t" focussize="0,0"/>
              <v:stroke on="f"/>
              <v:imagedata o:title=""/>
              <o:lock v:ext="edit"/>
            </v:shape>
            <v:shape id="_x0000_s3303" o:spid="_x0000_s3303" style="position:absolute;left:7000;top:2022;height:346;width:346;" fillcolor="#ECECEC" filled="t" stroked="f" coordorigin="7001,2022" coordsize="346,346" path="m7174,2022l7106,2036,7051,2073,7014,2127,7001,2195,7014,2262,7051,2317,7106,2354,7174,2368,7241,2354,7296,2317,7333,2262,7346,2195,7333,2127,7296,2073,7241,2036,7174,2022xe">
              <v:path arrowok="t"/>
              <v:fill on="t" focussize="0,0"/>
              <v:stroke on="f"/>
              <v:imagedata o:title=""/>
              <o:lock v:ext="edit"/>
            </v:shape>
            <v:shape id="_x0000_s3304" o:spid="_x0000_s3304" style="position:absolute;left:7000;top:2022;height:346;width:346;" filled="f" stroked="t" coordorigin="7001,2022" coordsize="346,346" path="m7174,2022l7106,2036,7051,2073,7014,2127,7001,2195,7014,2262,7051,2317,7106,2354,7174,2368,7241,2354,7296,2317,7333,2262,7346,2195,7333,2127,7296,2073,7241,2036,7174,2022xe">
              <v:path arrowok="t"/>
              <v:fill on="f" focussize="0,0"/>
              <v:stroke weight="0.5pt" color="#000000"/>
              <v:imagedata o:title=""/>
              <o:lock v:ext="edit"/>
            </v:shape>
            <v:shape id="_x0000_s3305" o:spid="_x0000_s3305" style="position:absolute;left:7022;top:1626;height:396;width:300;" fillcolor="#ACACAC" filled="t" stroked="f" coordorigin="7022,1626" coordsize="300,396" path="m7022,1823l7174,2022,7248,1921,7123,1921,7123,1889,7022,1823xm7123,1889l7123,1921,7174,1921,7123,1889xm7224,1626l7123,1626,7123,1889,7174,1921,7224,1887,7224,1626xm7224,1887l7174,1921,7224,1921,7224,1887xm7322,1821l7224,1887,7224,1921,7248,1921,7322,1821xe">
              <v:path arrowok="t"/>
              <v:fill on="t" focussize="0,0"/>
              <v:stroke on="f"/>
              <v:imagedata o:title=""/>
              <o:lock v:ext="edit"/>
            </v:shape>
            <v:shape id="_x0000_s3306" o:spid="_x0000_s3306" style="position:absolute;left:7783;top:2062;height:346;width:346;" fillcolor="#6E6E6E" filled="t" stroked="f" coordorigin="7783,2063" coordsize="346,346" path="m7956,2063l7889,2076,7834,2113,7797,2168,7783,2236,7797,2303,7834,2358,7889,2395,7956,2409,8024,2395,8078,2358,8115,2303,8129,2236,8115,2168,8078,2113,8024,2076,7956,2063xe">
              <v:path arrowok="t"/>
              <v:fill on="t" focussize="0,0"/>
              <v:stroke on="f"/>
              <v:imagedata o:title=""/>
              <o:lock v:ext="edit"/>
            </v:shape>
            <v:shape id="_x0000_s3307" o:spid="_x0000_s3307" style="position:absolute;left:7742;top:2022;height:346;width:346;" fillcolor="#ECECEC" filled="t" stroked="f" coordorigin="7742,2022" coordsize="346,346" path="m7915,2022l7848,2036,7793,2073,7756,2127,7742,2195,7756,2262,7793,2317,7848,2354,7915,2368,7983,2354,8038,2317,8075,2262,8088,2195,8075,2127,8038,2073,7983,2036,7915,2022xe">
              <v:path arrowok="t"/>
              <v:fill on="t" focussize="0,0"/>
              <v:stroke on="f"/>
              <v:imagedata o:title=""/>
              <o:lock v:ext="edit"/>
            </v:shape>
            <v:shape id="_x0000_s3308" o:spid="_x0000_s3308" style="position:absolute;left:7742;top:2022;height:346;width:346;" filled="f" stroked="t" coordorigin="7742,2022" coordsize="346,346" path="m7915,2022l7848,2036,7793,2073,7756,2127,7742,2195,7756,2262,7793,2317,7848,2354,7915,2368,7983,2354,8038,2317,8075,2262,8088,2195,8075,2127,8038,2073,7983,2036,7915,2022xe">
              <v:path arrowok="t"/>
              <v:fill on="f" focussize="0,0"/>
              <v:stroke weight="0.5pt" color="#000000"/>
              <v:imagedata o:title=""/>
              <o:lock v:ext="edit"/>
            </v:shape>
            <v:shape id="_x0000_s3309" o:spid="_x0000_s3309" style="position:absolute;left:7346;top:2046;height:300;width:396;" fillcolor="#ACACAC" filled="t" stroked="f" coordorigin="7346,2046" coordsize="396,300" path="m7676,2147l7644,2147,7643,2196,7644,2197,7643,2199,7642,2248,7610,2248,7543,2346,7675,2248,7642,2248,7675,2247,7742,2197,7676,2147xm7643,2199l7610,2247,7642,2248,7643,2199xm7610,2147l7346,2147,7346,2245,7610,2247,7643,2199,7643,2196,7610,2147xm7543,2046l7643,2196,7644,2147,7676,2147,7543,2046xe">
              <v:path arrowok="t"/>
              <v:fill on="t" focussize="0,0"/>
              <v:stroke on="f"/>
              <v:imagedata o:title=""/>
              <o:lock v:ext="edit"/>
            </v:shape>
            <v:shape id="_x0000_s3310" o:spid="_x0000_s3310" style="position:absolute;left:7113;top:1398;height:860;width:807;" fillcolor="#000000" filled="t" stroked="f" coordorigin="7114,1398" coordsize="807,860" path="m7178,1626l7174,1621,7169,1626,7169,1978,7178,1978,7178,1626xm7234,1943l7178,1978,7178,1981,7174,1981,7169,1981,7169,1978,7114,1943,7174,2022,7201,1986,7234,1943xm7742,2197l7663,2137,7701,2193,7346,2190,7342,2195,7346,2200,7701,2202,7704,2202,7701,2202,7663,2257,7736,2202,7736,2202,7742,2197xm7920,1996l7918,1969,7913,1941,7908,1914,7894,1861,7884,1837,7872,1811,7860,1787,7846,1761,7831,1737,7814,1715,7798,1691,7781,1669,7742,1626,7699,1588,7678,1571,7654,1554,7632,1537,7608,1523,7582,1511,7558,1497,7531,1487,7507,1477,7481,1468,7454,1461,7428,1456,7399,1451,7391,1451,7428,1398,7346,1453,7423,1516,7390,1461,7399,1461,7452,1470,7476,1477,7529,1497,7553,1506,7577,1518,7649,1561,7670,1578,7692,1597,7714,1614,7735,1633,7754,1655,7771,1677,7790,1698,7807,1720,7822,1744,7836,1765,7850,1789,7862,1816,7874,1840,7884,1866,7891,1890,7898,1917,7908,1969,7910,1996,7910,2022,7915,2027,7920,2022,7920,1996xe">
              <v:path arrowok="t"/>
              <v:fill on="t" focussize="0,0"/>
              <v:stroke on="f"/>
              <v:imagedata o:title=""/>
              <o:lock v:ext="edit"/>
            </v:shape>
            <v:shape id="_x0000_s3311" o:spid="_x0000_s3311" o:spt="202" type="#_x0000_t202" style="position:absolute;left:7130;top:1385;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color w:val="FFFFFF"/>
                        <w:w w:val="91"/>
                        <w:sz w:val="16"/>
                      </w:rPr>
                      <w:t>2</w:t>
                    </w:r>
                  </w:p>
                </w:txbxContent>
              </v:textbox>
            </v:shape>
            <v:shape id="_x0000_s3312" o:spid="_x0000_s3312" o:spt="202" type="#_x0000_t202" style="position:absolute;left:7130;top:2131;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3</w:t>
                    </w:r>
                  </w:p>
                </w:txbxContent>
              </v:textbox>
            </v:shape>
            <v:shape id="_x0000_s3313" o:spid="_x0000_s3313" o:spt="202" type="#_x0000_t202" style="position:absolute;left:7874;top:2131;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4</w:t>
                    </w:r>
                  </w:p>
                </w:txbxContent>
              </v:textbox>
            </v:shape>
          </v:group>
        </w:pict>
      </w:r>
      <w:r>
        <w:rPr>
          <w:rFonts w:hint="default" w:ascii="Times New Roman" w:hAnsi="Times New Roman" w:cs="Times New Roman"/>
          <w:sz w:val="28"/>
          <w:szCs w:val="28"/>
        </w:rPr>
        <w:pict>
          <v:group id="_x0000_s3314" o:spid="_x0000_s3314" o:spt="203" style="position:absolute;left:0pt;margin-left:424.05pt;margin-top:45.65pt;height:74.8pt;width:56.65pt;mso-position-horizontal-relative:page;z-index:251714560;mso-width-relative:page;mso-height-relative:page;" coordorigin="8481,913" coordsize="1133,1496">
            <o:lock v:ext="edit"/>
            <v:shape id="_x0000_s3315" o:spid="_x0000_s3315" style="position:absolute;left:8524;top:1318;height:348;width:348;" fillcolor="#6E6E6E" filled="t" stroked="f" coordorigin="8525,1319" coordsize="348,348" path="m8700,1319l8632,1332,8576,1369,8539,1424,8525,1492,8539,1560,8576,1615,8632,1653,8700,1667,8766,1653,8822,1615,8859,1560,8873,1492,8859,1424,8822,1369,8766,1332,8700,1319xe">
              <v:path arrowok="t"/>
              <v:fill on="t" focussize="0,0"/>
              <v:stroke on="f"/>
              <v:imagedata o:title=""/>
              <o:lock v:ext="edit"/>
            </v:shape>
            <v:shape id="_x0000_s3316" o:spid="_x0000_s3316" style="position:absolute;left:8486;top:1278;height:348;width:346;" fillcolor="#434343" filled="t" stroked="f" coordorigin="8486,1278" coordsize="346,348" path="m8659,1278l8592,1292,8537,1330,8500,1385,8486,1453,8500,1521,8537,1576,8592,1613,8659,1626,8727,1613,8782,1576,8819,1521,8832,1453,8819,1385,8782,1330,8727,1292,8659,1278xe">
              <v:path arrowok="t"/>
              <v:fill on="t" focussize="0,0"/>
              <v:stroke on="f"/>
              <v:imagedata o:title=""/>
              <o:lock v:ext="edit"/>
            </v:shape>
            <v:shape id="_x0000_s3317" o:spid="_x0000_s3317" style="position:absolute;left:8486;top:1278;height:348;width:346;" filled="f" stroked="t" coordorigin="8486,1278" coordsize="346,348" path="m8659,1278l8592,1292,8537,1330,8500,1385,8486,1453,8500,1521,8537,1576,8592,1613,8659,1626,8727,1613,8782,1576,8819,1521,8832,1453,8819,1385,8782,1330,8727,1292,8659,1278xe">
              <v:path arrowok="t"/>
              <v:fill on="f" focussize="0,0"/>
              <v:stroke weight="0.5pt" color="#000000"/>
              <v:imagedata o:title=""/>
              <o:lock v:ext="edit"/>
            </v:shape>
            <v:shape id="_x0000_s3318" o:spid="_x0000_s3318" style="position:absolute;left:8524;top:2062;height:346;width:348;" fillcolor="#6E6E6E" filled="t" stroked="f" coordorigin="8525,2063" coordsize="348,346" path="m8700,2063l8632,2076,8576,2113,8539,2168,8525,2236,8539,2303,8576,2358,8632,2395,8700,2409,8766,2395,8822,2358,8859,2303,8873,2236,8859,2168,8822,2113,8766,2076,8700,2063xe">
              <v:path arrowok="t"/>
              <v:fill on="t" focussize="0,0"/>
              <v:stroke on="f"/>
              <v:imagedata o:title=""/>
              <o:lock v:ext="edit"/>
            </v:shape>
            <v:shape id="_x0000_s3319" o:spid="_x0000_s3319" style="position:absolute;left:8486;top:2022;height:346;width:346;" fillcolor="#ECECEC" filled="t" stroked="f" coordorigin="8486,2022" coordsize="346,346" path="m8659,2022l8592,2036,8537,2073,8500,2127,8486,2195,8500,2262,8537,2317,8592,2354,8659,2368,8727,2354,8782,2317,8819,2262,8832,2195,8819,2127,8782,2073,8727,2036,8659,2022xe">
              <v:path arrowok="t"/>
              <v:fill on="t" focussize="0,0"/>
              <v:stroke on="f"/>
              <v:imagedata o:title=""/>
              <o:lock v:ext="edit"/>
            </v:shape>
            <v:shape id="_x0000_s3320" o:spid="_x0000_s3320" style="position:absolute;left:8486;top:2022;height:346;width:346;" filled="f" stroked="t" coordorigin="8486,2022" coordsize="346,346" path="m8659,2022l8592,2036,8537,2073,8500,2127,8486,2195,8500,2262,8537,2317,8592,2354,8659,2368,8727,2354,8782,2317,8819,2262,8832,2195,8819,2127,8782,2073,8727,2036,8659,2022xe">
              <v:path arrowok="t"/>
              <v:fill on="f" focussize="0,0"/>
              <v:stroke weight="0.5pt" color="#000000"/>
              <v:imagedata o:title=""/>
              <o:lock v:ext="edit"/>
            </v:shape>
            <v:shape id="_x0000_s3321" o:spid="_x0000_s3321" style="position:absolute;left:8510;top:1626;height:396;width:300;" fillcolor="#ACACAC" filled="t" stroked="f" coordorigin="8510,1626" coordsize="300,396" path="m8510,1823l8659,2022,8735,1921,8609,1921,8609,1888,8510,1823xm8609,1888l8609,1921,8659,1921,8609,1888xm8710,1626l8609,1626,8609,1888,8659,1921,8710,1888,8710,1626xm8710,1888l8659,1921,8710,1921,8710,1888xm8810,1821l8710,1888,8710,1921,8735,1921,8810,1821xe">
              <v:path arrowok="t"/>
              <v:fill on="t" focussize="0,0"/>
              <v:stroke on="f"/>
              <v:imagedata o:title=""/>
              <o:lock v:ext="edit"/>
            </v:shape>
            <v:shape id="_x0000_s3322" o:spid="_x0000_s3322" style="position:absolute;left:9268;top:2062;height:346;width:346;" fillcolor="#6E6E6E" filled="t" stroked="f" coordorigin="9269,2063" coordsize="346,346" path="m9442,2063l9374,2076,9319,2113,9282,2168,9269,2236,9282,2303,9319,2358,9374,2395,9442,2409,9509,2395,9564,2358,9601,2303,9614,2236,9601,2168,9564,2113,9509,2076,9442,2063xe">
              <v:path arrowok="t"/>
              <v:fill on="t" focussize="0,0"/>
              <v:stroke on="f"/>
              <v:imagedata o:title=""/>
              <o:lock v:ext="edit"/>
            </v:shape>
            <v:shape id="_x0000_s3323" o:spid="_x0000_s3323" style="position:absolute;left:9228;top:2022;height:346;width:348;" fillcolor="#ECECEC" filled="t" stroked="f" coordorigin="9228,2022" coordsize="348,346" path="m9401,2022l9334,2036,9279,2073,9242,2127,9228,2195,9242,2262,9279,2317,9334,2354,9401,2368,9469,2354,9524,2317,9562,2262,9576,2195,9562,2127,9524,2073,9469,2036,9401,2022xe">
              <v:path arrowok="t"/>
              <v:fill on="t" focussize="0,0"/>
              <v:stroke on="f"/>
              <v:imagedata o:title=""/>
              <o:lock v:ext="edit"/>
            </v:shape>
            <v:shape id="_x0000_s3324" o:spid="_x0000_s3324" style="position:absolute;left:9228;top:2022;height:346;width:348;" filled="f" stroked="t" coordorigin="9228,2022" coordsize="348,346" path="m9401,2022l9334,2036,9279,2073,9242,2127,9228,2195,9242,2262,9279,2317,9334,2354,9401,2368,9469,2354,9524,2317,9562,2262,9576,2195,9562,2127,9524,2073,9469,2036,9401,2022xe">
              <v:path arrowok="t"/>
              <v:fill on="f" focussize="0,0"/>
              <v:stroke weight="0.5pt" color="#000000"/>
              <v:imagedata o:title=""/>
              <o:lock v:ext="edit"/>
            </v:shape>
            <v:shape id="_x0000_s3325" o:spid="_x0000_s3325" style="position:absolute;left:8832;top:2046;height:300;width:396;" fillcolor="#ACACAC" filled="t" stroked="f" coordorigin="8832,2046" coordsize="396,300" path="m9162,2147l9130,2147,9130,2248,9095,2248,9029,2346,9161,2248,9130,2248,9161,2247,9228,2197,9162,2147xm9130,2197l9096,2247,9130,2248,9130,2197xm9096,2147l8832,2147,8832,2245,9096,2247,9130,2197,9096,2147xm9029,2046l9130,2197,9130,2147,9162,2147,9029,2046xe">
              <v:path arrowok="t"/>
              <v:fill on="t" focussize="0,0"/>
              <v:stroke on="f"/>
              <v:imagedata o:title=""/>
              <o:lock v:ext="edit"/>
            </v:shape>
            <v:shape id="_x0000_s3326" o:spid="_x0000_s3326" style="position:absolute;left:9268;top:1318;height:348;width:346;" fillcolor="#6E6E6E" filled="t" stroked="f" coordorigin="9269,1319" coordsize="346,348" path="m9442,1319l9374,1332,9319,1369,9282,1424,9269,1492,9282,1560,9319,1615,9374,1653,9442,1667,9509,1653,9564,1615,9601,1560,9614,1492,9601,1424,9564,1369,9509,1332,9442,1319xe">
              <v:path arrowok="t"/>
              <v:fill on="t" focussize="0,0"/>
              <v:stroke on="f"/>
              <v:imagedata o:title=""/>
              <o:lock v:ext="edit"/>
            </v:shape>
            <v:shape id="_x0000_s3327" o:spid="_x0000_s3327" style="position:absolute;left:9228;top:1278;height:348;width:348;" fillcolor="#ECECEC" filled="t" stroked="f" coordorigin="9228,1278" coordsize="348,348" path="m9401,1278l9334,1292,9279,1330,9242,1385,9228,1453,9242,1521,9279,1576,9334,1613,9401,1626,9469,1613,9524,1576,9562,1521,9576,1453,9562,1385,9524,1330,9469,1292,9401,1278xe">
              <v:path arrowok="t"/>
              <v:fill on="t" focussize="0,0"/>
              <v:stroke on="f"/>
              <v:imagedata o:title=""/>
              <o:lock v:ext="edit"/>
            </v:shape>
            <v:shape id="_x0000_s3328" o:spid="_x0000_s3328" style="position:absolute;left:9228;top:1278;height:348;width:348;" filled="f" stroked="t" coordorigin="9228,1278" coordsize="348,348" path="m9401,1278l9334,1292,9279,1330,9242,1385,9228,1453,9242,1521,9279,1576,9334,1613,9401,1626,9469,1613,9524,1576,9562,1521,9576,1453,9562,1385,9524,1330,9469,1292,9401,1278xe">
              <v:path arrowok="t"/>
              <v:fill on="f" focussize="0,0"/>
              <v:stroke weight="0.5pt" color="#000000"/>
              <v:imagedata o:title=""/>
              <o:lock v:ext="edit"/>
            </v:shape>
            <v:shape id="_x0000_s3329" o:spid="_x0000_s3329" style="position:absolute;left:9252;top:1626;height:396;width:300;" fillcolor="#ACACAC" filled="t" stroked="f" coordorigin="9252,1626" coordsize="300,396" path="m9403,1727l9353,1760,9353,2022,9451,2022,9453,1760,9403,1727xm9403,1626l9252,1825,9353,1760,9353,1725,9477,1725,9403,1626xm9477,1725l9353,1725,9454,1727,9453,1760,9552,1825,9477,1725xm9454,1727l9403,1727,9453,1760,9454,1727xm9353,1725l9353,1760,9403,1727,9454,1727,9353,1725xe">
              <v:path arrowok="t"/>
              <v:fill on="t" focussize="0,0"/>
              <v:stroke on="f"/>
              <v:imagedata o:title=""/>
              <o:lock v:ext="edit"/>
            </v:shape>
            <v:shape id="_x0000_s3330" o:spid="_x0000_s3330" style="position:absolute;left:8599;top:913;height:1344;width:864;" fillcolor="#000000" filled="t" stroked="f" coordorigin="8599,913" coordsize="864,1344" path="m8664,1626l8659,1621,8654,1626,8654,1978,8664,1978,8664,1626xm8719,1943l8664,1978,8664,1981,8659,1981,8654,1981,8654,1978,8599,1943,8659,2022,8686,1986,8719,1943xm9228,2197l9149,2137,9186,2193,8832,2190,8827,2195,8832,2200,9186,2202,9190,2202,9186,2202,9149,2257,9222,2202,9222,2202,9228,2197xm9286,2073l9283,2049,9278,2025,9274,2003,9264,1979,9252,1957,9238,1936,9223,1917,9206,1897,9187,1881,9168,1866,9146,1852,9125,1842,9101,1833,9079,1825,9055,1821,9031,1818,9007,1818,8986,1813,8962,1806,8940,1799,8921,1787,8899,1775,8880,1758,8846,1725,8818,1686,8798,1643,8791,1619,8791,1617,8849,1648,8813,1609,8782,1576,8731,1662,8782,1618,8782,1624,8789,1645,8798,1669,8822,1713,8856,1751,8875,1768,8894,1782,8916,1797,8959,1816,8983,1823,9007,1828,9031,1830,9053,1830,9077,1835,9098,1840,9120,1849,9142,1861,9161,1873,9180,1888,9199,1905,9216,1924,9230,1943,9242,1962,9254,1984,9264,2005,9269,2027,9274,2051,9276,2073,9281,2077,9286,2073xm9408,1278l9406,1261,9406,1245,9403,1228,9389,1177,9374,1144,9358,1113,9338,1084,9314,1055,9290,1029,9233,981,9202,961,9170,945,9137,933,9118,928,9101,923,9084,918,9067,916,9048,913,9012,913,8978,918,8959,923,8926,933,8892,945,8861,961,8830,981,8798,1005,8772,1029,8746,1055,8724,1084,8705,1113,8686,1146,8674,1177,8666,1194,8662,1211,8659,1228,8657,1236,8662,1240,8657,1236,8606,1197,8659,1281,8690,1245,8724,1204,8667,1236,8669,1230,8671,1213,8676,1197,8681,1182,8695,1149,8712,1120,8731,1089,8753,1062,8779,1036,8806,1012,8834,990,8863,971,8897,954,8928,942,8978,928,8995,925,9014,925,9031,923,9048,925,9065,925,9082,928,9132,942,9166,954,9197,971,9226,990,9254,1012,9283,1036,9307,1060,9329,1089,9348,1117,9365,1149,9379,1180,9389,1213,9391,1230,9396,1245,9396,1278,9403,1283,9408,1278xm9463,1705l9429,1660,9403,1626,9343,1705,9398,1670,9396,2022,9401,2027,9408,2022,9408,1670,9408,1670,9463,1705xe">
              <v:path arrowok="t"/>
              <v:fill on="t" focussize="0,0"/>
              <v:stroke on="f"/>
              <v:imagedata o:title=""/>
              <o:lock v:ext="edit"/>
            </v:shape>
            <v:shape id="_x0000_s3331" o:spid="_x0000_s3331" o:spt="202" type="#_x0000_t202" style="position:absolute;left:8616;top:1385;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color w:val="FFFFFF"/>
                        <w:w w:val="91"/>
                        <w:sz w:val="16"/>
                      </w:rPr>
                      <w:t>8</w:t>
                    </w:r>
                  </w:p>
                </w:txbxContent>
              </v:textbox>
            </v:shape>
            <v:shape id="_x0000_s3332" o:spid="_x0000_s3332" o:spt="202" type="#_x0000_t202" style="position:absolute;left:9319;top:1385;height:161;width:184;"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5"/>
                        <w:sz w:val="16"/>
                      </w:rPr>
                      <w:t>11</w:t>
                    </w:r>
                  </w:p>
                </w:txbxContent>
              </v:textbox>
            </v:shape>
            <v:shape id="_x0000_s3333" o:spid="_x0000_s3333" o:spt="202" type="#_x0000_t202" style="position:absolute;left:8616;top:2131;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9</w:t>
                    </w:r>
                  </w:p>
                </w:txbxContent>
              </v:textbox>
            </v:shape>
            <v:shape id="_x0000_s3334" o:spid="_x0000_s3334" o:spt="202" type="#_x0000_t202" style="position:absolute;left:9319;top:2131;height:161;width:184;"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5"/>
                        <w:sz w:val="16"/>
                      </w:rPr>
                      <w:t>10</w:t>
                    </w:r>
                  </w:p>
                </w:txbxContent>
              </v:textbox>
            </v:shape>
          </v:group>
        </w:pict>
      </w:r>
      <w:r>
        <w:rPr>
          <w:rFonts w:hint="default" w:ascii="Times New Roman" w:hAnsi="Times New Roman" w:cs="Times New Roman"/>
          <w:w w:val="105"/>
          <w:sz w:val="28"/>
          <w:szCs w:val="28"/>
        </w:rPr>
        <w:t>Ý tưởng</w:t>
      </w:r>
    </w:p>
    <w:p>
      <w:pPr>
        <w:pStyle w:val="7"/>
        <w:spacing w:before="4"/>
        <w:rPr>
          <w:rFonts w:hint="default" w:ascii="Times New Roman" w:hAnsi="Times New Roman" w:cs="Times New Roman"/>
          <w:sz w:val="28"/>
          <w:szCs w:val="28"/>
        </w:rPr>
      </w:pPr>
    </w:p>
    <w:p>
      <w:pPr>
        <w:tabs>
          <w:tab w:val="left" w:pos="6057"/>
        </w:tabs>
        <w:spacing w:line="240" w:lineRule="auto"/>
        <w:ind w:left="1305" w:right="0" w:firstLine="0"/>
        <w:rPr>
          <w:rFonts w:hint="default" w:ascii="Times New Roman" w:hAnsi="Times New Roman" w:cs="Times New Roman"/>
          <w:sz w:val="28"/>
          <w:szCs w:val="28"/>
        </w:rPr>
      </w:pPr>
      <w:r>
        <w:rPr>
          <w:rFonts w:hint="default" w:ascii="Times New Roman" w:hAnsi="Times New Roman" w:cs="Times New Roman"/>
          <w:sz w:val="28"/>
          <w:szCs w:val="28"/>
        </w:rPr>
        <w:pict>
          <v:group id="_x0000_s3335" o:spid="_x0000_s3335" o:spt="203" style="height:168.15pt;width:149.05pt;" coordsize="2981,3363">
            <o:lock v:ext="edit"/>
            <v:shape id="_x0000_s3336" o:spid="_x0000_s3336" o:spt="75" type="#_x0000_t75" style="position:absolute;left:0;top:0;height:3363;width:2981;" filled="f" stroked="f" coordsize="21600,21600">
              <v:path/>
              <v:fill on="f" focussize="0,0"/>
              <v:stroke on="f"/>
              <v:imagedata r:id="rId237" o:title=""/>
              <o:lock v:ext="edit" aspectratio="t"/>
            </v:shape>
            <v:shape id="_x0000_s3337" o:spid="_x0000_s3337" o:spt="202" type="#_x0000_t202" style="position:absolute;left:1238;top:112;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color w:val="FFFFFF"/>
                        <w:w w:val="91"/>
                        <w:sz w:val="16"/>
                      </w:rPr>
                      <w:t>1</w:t>
                    </w:r>
                  </w:p>
                </w:txbxContent>
              </v:textbox>
            </v:shape>
            <v:shape id="_x0000_s3338" o:spid="_x0000_s3338" o:spt="202" type="#_x0000_t202" style="position:absolute;left:494;top:858;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color w:val="FFFFFF"/>
                        <w:w w:val="91"/>
                        <w:sz w:val="16"/>
                      </w:rPr>
                      <w:t>2</w:t>
                    </w:r>
                  </w:p>
                </w:txbxContent>
              </v:textbox>
            </v:shape>
            <v:shape id="_x0000_s3339" o:spid="_x0000_s3339" o:spt="202" type="#_x0000_t202" style="position:absolute;left:1982;top:858;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color w:val="FFFFFF"/>
                        <w:w w:val="91"/>
                        <w:sz w:val="16"/>
                      </w:rPr>
                      <w:t>8</w:t>
                    </w:r>
                  </w:p>
                </w:txbxContent>
              </v:textbox>
            </v:shape>
            <v:shape id="_x0000_s3340" o:spid="_x0000_s3340" o:spt="202" type="#_x0000_t202" style="position:absolute;left:2683;top:858;height:161;width:184;"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sz w:val="16"/>
                      </w:rPr>
                      <w:t>11</w:t>
                    </w:r>
                  </w:p>
                </w:txbxContent>
              </v:textbox>
            </v:shape>
            <v:shape id="_x0000_s3341" o:spid="_x0000_s3341" o:spt="202" type="#_x0000_t202" style="position:absolute;left:494;top:1598;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3</w:t>
                    </w:r>
                  </w:p>
                </w:txbxContent>
              </v:textbox>
            </v:shape>
            <v:shape id="_x0000_s3342" o:spid="_x0000_s3342" o:spt="202" type="#_x0000_t202" style="position:absolute;left:1238;top:1598;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4</w:t>
                    </w:r>
                  </w:p>
                </w:txbxContent>
              </v:textbox>
            </v:shape>
            <v:shape id="_x0000_s3343" o:spid="_x0000_s3343" o:spt="202" type="#_x0000_t202" style="position:absolute;left:1982;top:1598;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9</w:t>
                    </w:r>
                  </w:p>
                </w:txbxContent>
              </v:textbox>
            </v:shape>
            <v:shape id="_x0000_s3344" o:spid="_x0000_s3344" o:spt="202" type="#_x0000_t202" style="position:absolute;left:2683;top:1598;height:161;width:184;"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sz w:val="16"/>
                      </w:rPr>
                      <w:t>10</w:t>
                    </w:r>
                  </w:p>
                </w:txbxContent>
              </v:textbox>
            </v:shape>
            <v:shape id="_x0000_s3345" o:spid="_x0000_s3345" o:spt="202" type="#_x0000_t202" style="position:absolute;left:494;top:2339;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color w:val="FFFFFF"/>
                        <w:w w:val="91"/>
                        <w:sz w:val="16"/>
                      </w:rPr>
                      <w:t>5</w:t>
                    </w:r>
                  </w:p>
                </w:txbxContent>
              </v:textbox>
            </v:shape>
            <v:shape id="_x0000_s3346" o:spid="_x0000_s3346" o:spt="202" type="#_x0000_t202" style="position:absolute;left:1238;top:2339;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6</w:t>
                    </w:r>
                  </w:p>
                </w:txbxContent>
              </v:textbox>
            </v:shape>
            <v:shape id="_x0000_s3347" o:spid="_x0000_s3347" o:spt="202" type="#_x0000_t202" style="position:absolute;left:494;top:3083;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7</w:t>
                    </w:r>
                  </w:p>
                </w:txbxContent>
              </v:textbox>
            </v:shape>
            <w10:wrap type="none"/>
            <w10:anchorlock/>
          </v:group>
        </w:pict>
      </w:r>
      <w:r>
        <w:rPr>
          <w:rFonts w:hint="default" w:ascii="Times New Roman" w:hAnsi="Times New Roman" w:cs="Times New Roman"/>
          <w:sz w:val="28"/>
          <w:szCs w:val="28"/>
        </w:rPr>
        <w:tab/>
      </w:r>
      <w:r>
        <w:rPr>
          <w:rFonts w:hint="default" w:ascii="Times New Roman" w:hAnsi="Times New Roman" w:cs="Times New Roman"/>
          <w:position w:val="297"/>
          <w:sz w:val="28"/>
          <w:szCs w:val="28"/>
        </w:rPr>
        <w:pict>
          <v:group id="_x0000_s3348" o:spid="_x0000_s3348" o:spt="203" style="height:19.6pt;width:19.6pt;" coordsize="392,392">
            <o:lock v:ext="edit"/>
            <v:shape id="_x0000_s3349" o:spid="_x0000_s3349" o:spt="75" type="#_x0000_t75" style="position:absolute;left:0;top:0;height:392;width:392;" filled="f" stroked="f" coordsize="21600,21600">
              <v:path/>
              <v:fill on="f" focussize="0,0"/>
              <v:stroke on="f"/>
              <v:imagedata r:id="rId238" o:title=""/>
              <o:lock v:ext="edit" aspectratio="t"/>
            </v:shape>
            <v:shape id="_x0000_s3350" o:spid="_x0000_s3350" o:spt="202" type="#_x0000_t202" style="position:absolute;left:0;top:0;height:392;width:392;" filled="f" stroked="f" coordsize="21600,21600">
              <v:path/>
              <v:fill on="f" focussize="0,0"/>
              <v:stroke on="f" joinstyle="miter"/>
              <v:imagedata o:title=""/>
              <o:lock v:ext="edit"/>
              <v:textbox inset="0mm,0mm,0mm,0mm">
                <w:txbxContent>
                  <w:p>
                    <w:pPr>
                      <w:spacing w:before="80"/>
                      <w:ind w:left="0" w:right="33" w:firstLine="0"/>
                      <w:jc w:val="center"/>
                      <w:rPr>
                        <w:rFonts w:ascii="Arial"/>
                        <w:sz w:val="16"/>
                      </w:rPr>
                    </w:pPr>
                    <w:r>
                      <w:rPr>
                        <w:rFonts w:ascii="Arial"/>
                        <w:color w:val="FFFFFF"/>
                        <w:w w:val="91"/>
                        <w:sz w:val="16"/>
                      </w:rPr>
                      <w:t>1</w:t>
                    </w:r>
                  </w:p>
                </w:txbxContent>
              </v:textbox>
            </v:shape>
            <w10:wrap type="none"/>
            <w10:anchorlock/>
          </v:group>
        </w:pict>
      </w:r>
    </w:p>
    <w:p>
      <w:pPr>
        <w:pStyle w:val="7"/>
        <w:spacing w:before="4"/>
        <w:rPr>
          <w:rFonts w:hint="default" w:ascii="Times New Roman" w:hAnsi="Times New Roman" w:cs="Times New Roman"/>
          <w:sz w:val="28"/>
          <w:szCs w:val="28"/>
        </w:rPr>
      </w:pPr>
    </w:p>
    <w:p>
      <w:pPr>
        <w:spacing w:before="91"/>
        <w:ind w:left="310" w:right="304" w:firstLine="0"/>
        <w:jc w:val="center"/>
        <w:rPr>
          <w:rFonts w:hint="default" w:ascii="Times New Roman" w:hAnsi="Times New Roman" w:cs="Times New Roman"/>
          <w:i/>
          <w:sz w:val="28"/>
          <w:szCs w:val="28"/>
        </w:rPr>
      </w:pPr>
      <w:r>
        <w:rPr>
          <w:rFonts w:hint="default" w:ascii="Times New Roman" w:hAnsi="Times New Roman" w:cs="Times New Roman"/>
          <w:sz w:val="28"/>
          <w:szCs w:val="28"/>
        </w:rPr>
        <w:pict>
          <v:group id="_x0000_s3351" o:spid="_x0000_s3351" o:spt="203" style="position:absolute;left:0pt;margin-left:312.55pt;margin-top:-102.6pt;height:25.45pt;width:25.25pt;mso-position-horizontal-relative:page;z-index:251711488;mso-width-relative:page;mso-height-relative:page;" coordorigin="6252,-2053" coordsize="505,509">
            <o:lock v:ext="edit"/>
            <v:shape id="_x0000_s3352" o:spid="_x0000_s3352" style="position:absolute;left:6295;top:-2008;height:464;width:461;" fillcolor="#6E6E6E" filled="t" stroked="f" coordorigin="6295,-2007" coordsize="461,464" path="m6547,-2007l6547,-1892,6295,-1892,6295,-1657,6547,-1657,6547,-1544,6756,-1774,6547,-2007xe">
              <v:path arrowok="t"/>
              <v:fill on="t" focussize="0,0"/>
              <v:stroke on="f"/>
              <v:imagedata o:title=""/>
              <o:lock v:ext="edit"/>
            </v:shape>
            <v:shape id="_x0000_s3353" o:spid="_x0000_s3353" style="position:absolute;left:6256;top:-2048;height:466;width:459;" fillcolor="#ECECEC" filled="t" stroked="f" coordorigin="6257,-2048" coordsize="459,466" path="m6509,-2048l6509,-1933,6257,-1933,6257,-1697,6509,-1697,6509,-1582,6715,-1815,6509,-2048xe">
              <v:path arrowok="t"/>
              <v:fill on="t" focussize="0,0"/>
              <v:stroke on="f"/>
              <v:imagedata o:title=""/>
              <o:lock v:ext="edit"/>
            </v:shape>
            <v:shape id="_x0000_s3354" o:spid="_x0000_s3354" style="position:absolute;left:6256;top:-2048;height:466;width:459;" filled="f" stroked="t" coordorigin="6257,-2048" coordsize="459,466" path="m6509,-2048l6509,-1933,6257,-1933,6257,-1697,6509,-1697,6509,-1582,6715,-1815,6509,-2048xe">
              <v:path arrowok="t"/>
              <v:fill on="f" focussize="0,0"/>
              <v:stroke weight="0.5pt" color="#000000"/>
              <v:imagedata o:title=""/>
              <o:lock v:ext="edit"/>
            </v:shape>
          </v:group>
        </w:pict>
      </w:r>
      <w:r>
        <w:rPr>
          <w:rFonts w:hint="default" w:ascii="Times New Roman" w:hAnsi="Times New Roman" w:cs="Times New Roman"/>
          <w:sz w:val="28"/>
          <w:szCs w:val="28"/>
        </w:rPr>
        <w:pict>
          <v:group id="_x0000_s3355" o:spid="_x0000_s3355" o:spt="203" style="position:absolute;left:0pt;margin-left:331.8pt;margin-top:-65.4pt;height:56.8pt;width:74.65pt;mso-position-horizontal-relative:page;z-index:251713536;mso-width-relative:page;mso-height-relative:page;" coordorigin="6636,-1309" coordsize="1493,1136">
            <o:lock v:ext="edit"/>
            <v:shape id="_x0000_s3356" o:spid="_x0000_s3356" o:spt="75" type="#_x0000_t75" style="position:absolute;left:6995;top:-1309;height:392;width:389;" filled="f" stroked="f" coordsize="21600,21600">
              <v:path/>
              <v:fill on="f" focussize="0,0"/>
              <v:stroke on="f"/>
              <v:imagedata r:id="rId239" o:title=""/>
              <o:lock v:ext="edit" aspectratio="t"/>
            </v:shape>
            <v:shape id="_x0000_s3357" o:spid="_x0000_s3357" style="position:absolute;left:7783;top:-1264;height:346;width:346;" fillcolor="#6E6E6E" filled="t" stroked="f" coordorigin="7783,-1263" coordsize="346,346" path="m7956,-1263l7888,-1250,7834,-1213,7797,-1158,7783,-1090,7797,-1023,7834,-968,7888,-931,7956,-917,8023,-931,8078,-968,8115,-1023,8129,-1090,8115,-1158,8078,-1213,8023,-1250,7956,-1263xe">
              <v:path arrowok="t"/>
              <v:fill on="t" focussize="0,0"/>
              <v:stroke on="f"/>
              <v:imagedata o:title=""/>
              <o:lock v:ext="edit"/>
            </v:shape>
            <v:shape id="_x0000_s3358" o:spid="_x0000_s3358" style="position:absolute;left:7742;top:-1304;height:348;width:346;" fillcolor="#ECECEC" filled="t" stroked="f" coordorigin="7742,-1304" coordsize="346,348" path="m7915,-1304l7848,-1290,7793,-1252,7756,-1197,7742,-1129,7756,-1062,7793,-1007,7848,-970,7915,-956,7983,-970,8038,-1007,8074,-1062,8088,-1129,8074,-1197,8038,-1252,7983,-1290,7915,-1304xe">
              <v:path arrowok="t"/>
              <v:fill on="t" focussize="0,0"/>
              <v:stroke on="f"/>
              <v:imagedata o:title=""/>
              <o:lock v:ext="edit"/>
            </v:shape>
            <v:shape id="_x0000_s3359" o:spid="_x0000_s3359" style="position:absolute;left:7742;top:-1304;height:348;width:346;" filled="f" stroked="t" coordorigin="7742,-1304" coordsize="346,348" path="m7915,-1304l7848,-1290,7793,-1252,7756,-1197,7742,-1129,7756,-1062,7793,-1007,7848,-970,7915,-956,7983,-970,8038,-1007,8074,-1062,8088,-1129,8074,-1197,8038,-1252,7983,-1290,7915,-1304xe">
              <v:path arrowok="t"/>
              <v:fill on="f" focussize="0,0"/>
              <v:stroke weight="0.5pt" color="#000000"/>
              <v:imagedata o:title=""/>
              <o:lock v:ext="edit"/>
            </v:shape>
            <v:shape id="_x0000_s3360" o:spid="_x0000_s3360" style="position:absolute;left:7346;top:-1280;height:300;width:396;" fillcolor="#000000" filled="t" stroked="f" coordorigin="7346,-1280" coordsize="396,300" path="m7676,-1179l7644,-1179,7643,-1130,7644,-1129,7643,-1127,7642,-1078,7610,-1078,7543,-980,7675,-1078,7642,-1078,7675,-1079,7742,-1129,7676,-1179xm7643,-1127l7610,-1079,7642,-1078,7643,-1127xm7610,-1179l7346,-1179,7346,-1081,7610,-1079,7643,-1127,7643,-1130,7610,-1179xm7543,-1280l7643,-1130,7644,-1179,7676,-1179,7543,-1280xe">
              <v:path arrowok="t"/>
              <v:fill on="t" focussize="0,0"/>
              <v:stroke on="f"/>
              <v:imagedata o:title=""/>
              <o:lock v:ext="edit"/>
            </v:shape>
            <v:shape id="_x0000_s3361" o:spid="_x0000_s3361" o:spt="75" type="#_x0000_t75" style="position:absolute;left:6995;top:-565;height:392;width:389;" filled="f" stroked="f" coordsize="21600,21600">
              <v:path/>
              <v:fill on="f" focussize="0,0"/>
              <v:stroke on="f"/>
              <v:imagedata r:id="rId240" o:title=""/>
              <o:lock v:ext="edit" aspectratio="t"/>
            </v:shape>
            <v:shape id="_x0000_s3362" o:spid="_x0000_s3362" style="position:absolute;left:7296;top:-1043;height:533;width:533;" fillcolor="#ACACAC" filled="t" stroked="f" coordorigin="7296,-1042" coordsize="533,533" path="m7330,-757l7296,-509,7543,-543,7402,-543,7330,-615,7353,-639,7330,-757xm7366,-579l7402,-543,7425,-567,7366,-579xm7425,-567l7402,-543,7543,-543,7425,-567xm7759,-1042l7353,-639,7366,-579,7425,-567,7829,-973,7759,-1042xm7353,-639l7330,-615,7366,-579,7353,-639xe">
              <v:path arrowok="t"/>
              <v:fill on="t" focussize="0,0"/>
              <v:stroke on="f"/>
              <v:imagedata o:title=""/>
              <o:lock v:ext="edit"/>
            </v:shape>
            <v:shape id="_x0000_s3363" o:spid="_x0000_s3363" style="position:absolute;left:6636;top:-1189;height:807;width:1162;" fillcolor="#000000" filled="t" stroked="f" coordorigin="6636,-1189" coordsize="1162,807" path="m7006,-387l7001,-392,6984,-392,6934,-399,6917,-404,6902,-409,6869,-423,6840,-440,6809,-459,6782,-481,6756,-507,6732,-533,6710,-562,6691,-593,6674,-625,6662,-656,6653,-689,6648,-723,6646,-742,6646,-776,6653,-826,6662,-860,6677,-893,6691,-925,6710,-953,6732,-982,6756,-1011,6782,-1035,6811,-1057,6840,-1076,6871,-1093,6902,-1107,6936,-1117,6950,-1119,6957,-1120,6926,-1064,7001,-1129,6997,-1131,6917,-1184,6957,-1130,6950,-1129,6934,-1126,6914,-1121,6898,-1117,6866,-1102,6835,-1085,6804,-1064,6775,-1042,6749,-1016,6725,-989,6703,-961,6684,-929,6667,-896,6653,-862,6643,-829,6641,-812,6636,-793,6636,-723,6641,-706,6643,-687,6653,-653,6667,-620,6684,-586,6703,-555,6725,-526,6749,-500,6775,-473,6804,-452,6835,-430,6866,-413,6898,-399,6931,-389,6965,-385,6984,-382,7001,-382,7006,-387xm7742,-1129l7663,-1189,7701,-1134,7346,-1136,7342,-1129,7346,-1124,7701,-1124,7663,-1069,7736,-1124,7742,-1129xm7798,-1011l7790,-1011,7321,-542,7308,-608,7296,-509,7394,-524,7337,-533,7329,-535,7798,-1004,7798,-1011xe">
              <v:path arrowok="t"/>
              <v:fill on="t" focussize="0,0"/>
              <v:stroke on="f"/>
              <v:imagedata o:title=""/>
              <o:lock v:ext="edit"/>
            </v:shape>
            <v:shape id="_x0000_s3364" o:spid="_x0000_s3364" o:spt="202" type="#_x0000_t202" style="position:absolute;left:7130;top:-1195;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color w:val="FFFFFF"/>
                        <w:w w:val="91"/>
                        <w:sz w:val="16"/>
                      </w:rPr>
                      <w:t>5</w:t>
                    </w:r>
                  </w:p>
                </w:txbxContent>
              </v:textbox>
            </v:shape>
            <v:shape id="_x0000_s3365" o:spid="_x0000_s3365" o:spt="202" type="#_x0000_t202" style="position:absolute;left:7874;top:-1195;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6</w:t>
                    </w:r>
                  </w:p>
                </w:txbxContent>
              </v:textbox>
            </v:shape>
            <v:shape id="_x0000_s3366" o:spid="_x0000_s3366" o:spt="202" type="#_x0000_t202" style="position:absolute;left:7130;top:-455;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7</w:t>
                    </w:r>
                  </w:p>
                </w:txbxContent>
              </v:textbox>
            </v:shape>
          </v:group>
        </w:pict>
      </w:r>
      <w:r>
        <w:rPr>
          <w:rFonts w:hint="default" w:ascii="Times New Roman" w:hAnsi="Times New Roman" w:cs="Times New Roman"/>
          <w:i/>
          <w:w w:val="105"/>
          <w:sz w:val="28"/>
          <w:szCs w:val="28"/>
        </w:rPr>
        <w:t>Hình 5-20: Thuật toán Tarjan “bẻ” cây DFS</w:t>
      </w:r>
    </w:p>
    <w:p>
      <w:pPr>
        <w:pStyle w:val="7"/>
        <w:spacing w:before="59" w:line="266" w:lineRule="auto"/>
        <w:ind w:left="304" w:right="294" w:hanging="1"/>
        <w:jc w:val="both"/>
        <w:rPr>
          <w:rFonts w:hint="default" w:ascii="Times New Roman" w:hAnsi="Times New Roman" w:cs="Times New Roman"/>
          <w:sz w:val="28"/>
          <w:szCs w:val="28"/>
        </w:rPr>
      </w:pPr>
      <w:r>
        <w:rPr>
          <w:rFonts w:hint="default" w:ascii="Times New Roman" w:hAnsi="Times New Roman" w:cs="Times New Roman"/>
          <w:sz w:val="28"/>
          <w:szCs w:val="28"/>
        </w:rPr>
        <w:t xml:space="preserve">Thuật toán Tarjan [40] có thể phát biểu như sau: Chọn r là chốt không là tiền bối của một chốt nào khác, chọn lấy thành phần liên thông mạnh thứ nhất là nhánh DFS gốc </w:t>
      </w:r>
      <w:r>
        <w:rPr>
          <w:rFonts w:hint="default" w:ascii="Times New Roman" w:hAnsi="Times New Roman" w:cs="Times New Roman"/>
          <w:spacing w:val="2"/>
          <w:sz w:val="28"/>
          <w:szCs w:val="28"/>
        </w:rPr>
        <w:t xml:space="preserve">r. </w:t>
      </w:r>
      <w:r>
        <w:rPr>
          <w:rFonts w:hint="default" w:ascii="Times New Roman" w:hAnsi="Times New Roman" w:cs="Times New Roman"/>
          <w:sz w:val="28"/>
          <w:szCs w:val="28"/>
        </w:rPr>
        <w:t xml:space="preserve">Sau </w:t>
      </w:r>
      <w:r>
        <w:rPr>
          <w:rFonts w:hint="default" w:cs="Times New Roman"/>
          <w:sz w:val="28"/>
          <w:szCs w:val="28"/>
          <w:lang w:val="en-US"/>
        </w:rPr>
        <w:t>đ</w:t>
      </w:r>
      <w:r>
        <w:rPr>
          <w:rFonts w:hint="default" w:ascii="Times New Roman" w:hAnsi="Times New Roman" w:cs="Times New Roman"/>
          <w:sz w:val="28"/>
          <w:szCs w:val="28"/>
        </w:rPr>
        <w:t>ó loại bỏ nhánh DFS gốc r ra khỏi cây DFS, lại tìm thấy một chốt</w:t>
      </w:r>
      <w:r>
        <w:rPr>
          <w:rFonts w:hint="default" w:ascii="Times New Roman" w:hAnsi="Times New Roman" w:cs="Times New Roman"/>
          <w:spacing w:val="22"/>
          <w:sz w:val="28"/>
          <w:szCs w:val="28"/>
        </w:rPr>
        <w:t xml:space="preserve"> </w:t>
      </w:r>
      <w:r>
        <w:rPr>
          <w:rFonts w:hint="default" w:ascii="Times New Roman" w:hAnsi="Times New Roman" w:cs="Times New Roman"/>
          <w:sz w:val="28"/>
          <w:szCs w:val="28"/>
        </w:rPr>
        <w:t>s</w:t>
      </w:r>
      <w:r>
        <w:rPr>
          <w:rFonts w:hint="default" w:ascii="Times New Roman" w:hAnsi="Times New Roman" w:cs="Times New Roman"/>
          <w:spacing w:val="28"/>
          <w:sz w:val="28"/>
          <w:szCs w:val="28"/>
        </w:rPr>
        <w:t xml:space="preserve"> </w:t>
      </w:r>
      <w:r>
        <w:rPr>
          <w:rFonts w:hint="default" w:ascii="Times New Roman" w:hAnsi="Times New Roman" w:cs="Times New Roman"/>
          <w:sz w:val="28"/>
          <w:szCs w:val="28"/>
        </w:rPr>
        <w:t>khác</w:t>
      </w:r>
      <w:r>
        <w:rPr>
          <w:rFonts w:hint="default" w:ascii="Times New Roman" w:hAnsi="Times New Roman" w:cs="Times New Roman"/>
          <w:spacing w:val="20"/>
          <w:sz w:val="28"/>
          <w:szCs w:val="28"/>
        </w:rPr>
        <w:t xml:space="preserve"> </w:t>
      </w:r>
      <w:r>
        <w:rPr>
          <w:rFonts w:hint="default" w:ascii="Times New Roman" w:hAnsi="Times New Roman" w:cs="Times New Roman"/>
          <w:sz w:val="28"/>
          <w:szCs w:val="28"/>
        </w:rPr>
        <w:t>mà</w:t>
      </w:r>
      <w:r>
        <w:rPr>
          <w:rFonts w:hint="default" w:ascii="Times New Roman" w:hAnsi="Times New Roman" w:cs="Times New Roman"/>
          <w:spacing w:val="20"/>
          <w:sz w:val="28"/>
          <w:szCs w:val="28"/>
        </w:rPr>
        <w:t xml:space="preserve"> </w:t>
      </w:r>
      <w:r>
        <w:rPr>
          <w:rFonts w:hint="default" w:ascii="Times New Roman" w:hAnsi="Times New Roman" w:cs="Times New Roman"/>
          <w:sz w:val="28"/>
          <w:szCs w:val="28"/>
        </w:rPr>
        <w:t>nhánh</w:t>
      </w:r>
      <w:r>
        <w:rPr>
          <w:rFonts w:hint="default" w:ascii="Times New Roman" w:hAnsi="Times New Roman" w:cs="Times New Roman"/>
          <w:spacing w:val="24"/>
          <w:sz w:val="28"/>
          <w:szCs w:val="28"/>
        </w:rPr>
        <w:t xml:space="preserve"> </w:t>
      </w:r>
      <w:r>
        <w:rPr>
          <w:rFonts w:hint="default" w:ascii="Times New Roman" w:hAnsi="Times New Roman" w:cs="Times New Roman"/>
          <w:sz w:val="28"/>
          <w:szCs w:val="28"/>
        </w:rPr>
        <w:t>DFS</w:t>
      </w:r>
      <w:r>
        <w:rPr>
          <w:rFonts w:hint="default" w:ascii="Times New Roman" w:hAnsi="Times New Roman" w:cs="Times New Roman"/>
          <w:spacing w:val="22"/>
          <w:sz w:val="28"/>
          <w:szCs w:val="28"/>
        </w:rPr>
        <w:t xml:space="preserve"> </w:t>
      </w:r>
      <w:r>
        <w:rPr>
          <w:rFonts w:hint="default" w:ascii="Times New Roman" w:hAnsi="Times New Roman" w:cs="Times New Roman"/>
          <w:sz w:val="28"/>
          <w:szCs w:val="28"/>
        </w:rPr>
        <w:t>gốc</w:t>
      </w:r>
      <w:r>
        <w:rPr>
          <w:rFonts w:hint="default" w:ascii="Times New Roman" w:hAnsi="Times New Roman" w:cs="Times New Roman"/>
          <w:spacing w:val="23"/>
          <w:sz w:val="28"/>
          <w:szCs w:val="28"/>
        </w:rPr>
        <w:t xml:space="preserve"> </w:t>
      </w:r>
      <w:r>
        <w:rPr>
          <w:rFonts w:hint="default" w:ascii="Times New Roman" w:hAnsi="Times New Roman" w:cs="Times New Roman"/>
          <w:sz w:val="28"/>
          <w:szCs w:val="28"/>
        </w:rPr>
        <w:t>s</w:t>
      </w:r>
      <w:r>
        <w:rPr>
          <w:rFonts w:hint="default" w:ascii="Times New Roman" w:hAnsi="Times New Roman" w:cs="Times New Roman"/>
          <w:spacing w:val="28"/>
          <w:sz w:val="28"/>
          <w:szCs w:val="28"/>
        </w:rPr>
        <w:t xml:space="preserve"> </w:t>
      </w:r>
      <w:r>
        <w:rPr>
          <w:rFonts w:hint="default" w:ascii="Times New Roman" w:hAnsi="Times New Roman" w:cs="Times New Roman"/>
          <w:sz w:val="28"/>
          <w:szCs w:val="28"/>
        </w:rPr>
        <w:t>không</w:t>
      </w:r>
      <w:r>
        <w:rPr>
          <w:rFonts w:hint="default" w:ascii="Times New Roman" w:hAnsi="Times New Roman" w:cs="Times New Roman"/>
          <w:spacing w:val="19"/>
          <w:sz w:val="28"/>
          <w:szCs w:val="28"/>
        </w:rPr>
        <w:t xml:space="preserve"> </w:t>
      </w:r>
      <w:r>
        <w:rPr>
          <w:rFonts w:hint="default" w:ascii="Times New Roman" w:hAnsi="Times New Roman" w:cs="Times New Roman"/>
          <w:sz w:val="28"/>
          <w:szCs w:val="28"/>
        </w:rPr>
        <w:t>chứa</w:t>
      </w:r>
      <w:r>
        <w:rPr>
          <w:rFonts w:hint="default" w:ascii="Times New Roman" w:hAnsi="Times New Roman" w:cs="Times New Roman"/>
          <w:spacing w:val="23"/>
          <w:sz w:val="28"/>
          <w:szCs w:val="28"/>
        </w:rPr>
        <w:t xml:space="preserve"> </w:t>
      </w:r>
      <w:r>
        <w:rPr>
          <w:rFonts w:hint="default" w:ascii="Times New Roman" w:hAnsi="Times New Roman" w:cs="Times New Roman"/>
          <w:sz w:val="28"/>
          <w:szCs w:val="28"/>
        </w:rPr>
        <w:t>chốt</w:t>
      </w:r>
      <w:r>
        <w:rPr>
          <w:rFonts w:hint="default" w:ascii="Times New Roman" w:hAnsi="Times New Roman" w:cs="Times New Roman"/>
          <w:spacing w:val="22"/>
          <w:sz w:val="28"/>
          <w:szCs w:val="28"/>
        </w:rPr>
        <w:t xml:space="preserve"> </w:t>
      </w:r>
      <w:r>
        <w:rPr>
          <w:rFonts w:hint="default" w:ascii="Times New Roman" w:hAnsi="Times New Roman" w:cs="Times New Roman"/>
          <w:sz w:val="28"/>
          <w:szCs w:val="28"/>
        </w:rPr>
        <w:t>nào</w:t>
      </w:r>
      <w:r>
        <w:rPr>
          <w:rFonts w:hint="default" w:ascii="Times New Roman" w:hAnsi="Times New Roman" w:cs="Times New Roman"/>
          <w:spacing w:val="21"/>
          <w:sz w:val="28"/>
          <w:szCs w:val="28"/>
        </w:rPr>
        <w:t xml:space="preserve"> </w:t>
      </w:r>
      <w:r>
        <w:rPr>
          <w:rFonts w:hint="default" w:ascii="Times New Roman" w:hAnsi="Times New Roman" w:cs="Times New Roman"/>
          <w:sz w:val="28"/>
          <w:szCs w:val="28"/>
        </w:rPr>
        <w:t>khác,</w:t>
      </w:r>
      <w:r>
        <w:rPr>
          <w:rFonts w:hint="default" w:ascii="Times New Roman" w:hAnsi="Times New Roman" w:cs="Times New Roman"/>
          <w:spacing w:val="22"/>
          <w:sz w:val="28"/>
          <w:szCs w:val="28"/>
        </w:rPr>
        <w:t xml:space="preserve"> </w:t>
      </w:r>
      <w:r>
        <w:rPr>
          <w:rFonts w:hint="default" w:ascii="Times New Roman" w:hAnsi="Times New Roman" w:cs="Times New Roman"/>
          <w:sz w:val="28"/>
          <w:szCs w:val="28"/>
        </w:rPr>
        <w:t>lại</w:t>
      </w:r>
      <w:r>
        <w:rPr>
          <w:rFonts w:hint="default" w:ascii="Times New Roman" w:hAnsi="Times New Roman" w:cs="Times New Roman"/>
          <w:spacing w:val="22"/>
          <w:sz w:val="28"/>
          <w:szCs w:val="28"/>
        </w:rPr>
        <w:t xml:space="preserve"> </w:t>
      </w:r>
      <w:r>
        <w:rPr>
          <w:rFonts w:hint="default" w:ascii="Times New Roman" w:hAnsi="Times New Roman" w:cs="Times New Roman"/>
          <w:sz w:val="28"/>
          <w:szCs w:val="28"/>
        </w:rPr>
        <w:t>chọn</w:t>
      </w:r>
      <w:r>
        <w:rPr>
          <w:rFonts w:hint="default" w:ascii="Times New Roman" w:hAnsi="Times New Roman" w:cs="Times New Roman"/>
          <w:spacing w:val="21"/>
          <w:sz w:val="28"/>
          <w:szCs w:val="28"/>
        </w:rPr>
        <w:t xml:space="preserve"> </w:t>
      </w:r>
      <w:r>
        <w:rPr>
          <w:rFonts w:hint="default" w:ascii="Times New Roman" w:hAnsi="Times New Roman" w:cs="Times New Roman"/>
          <w:sz w:val="28"/>
          <w:szCs w:val="28"/>
        </w:rPr>
        <w:t>lấy</w:t>
      </w:r>
      <w:r>
        <w:rPr>
          <w:rFonts w:hint="default" w:ascii="Times New Roman" w:hAnsi="Times New Roman" w:cs="Times New Roman"/>
          <w:spacing w:val="19"/>
          <w:sz w:val="28"/>
          <w:szCs w:val="28"/>
        </w:rPr>
        <w:t xml:space="preserve"> </w:t>
      </w:r>
      <w:r>
        <w:rPr>
          <w:rFonts w:hint="default" w:ascii="Times New Roman" w:hAnsi="Times New Roman" w:cs="Times New Roman"/>
          <w:sz w:val="28"/>
          <w:szCs w:val="28"/>
        </w:rPr>
        <w:t>thành</w:t>
      </w:r>
    </w:p>
    <w:p>
      <w:pPr>
        <w:spacing w:after="0" w:line="266" w:lineRule="auto"/>
        <w:jc w:val="both"/>
        <w:rPr>
          <w:rFonts w:hint="default" w:ascii="Times New Roman" w:hAnsi="Times New Roman" w:cs="Times New Roman"/>
          <w:sz w:val="28"/>
          <w:szCs w:val="28"/>
        </w:rPr>
        <w:sectPr>
          <w:pgSz w:w="11900" w:h="16840"/>
          <w:pgMar w:top="1600" w:right="1680" w:bottom="2400" w:left="1680" w:header="0" w:footer="2216"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2"/>
        <w:rPr>
          <w:rFonts w:hint="default" w:ascii="Times New Roman" w:hAnsi="Times New Roman" w:cs="Times New Roman"/>
          <w:sz w:val="28"/>
          <w:szCs w:val="28"/>
        </w:rPr>
      </w:pPr>
    </w:p>
    <w:p>
      <w:pPr>
        <w:pStyle w:val="7"/>
        <w:spacing w:before="104" w:line="264" w:lineRule="auto"/>
        <w:ind w:left="304" w:right="294"/>
        <w:jc w:val="both"/>
        <w:rPr>
          <w:rFonts w:hint="default" w:ascii="Times New Roman" w:hAnsi="Times New Roman" w:cs="Times New Roman"/>
          <w:sz w:val="28"/>
          <w:szCs w:val="28"/>
        </w:rPr>
      </w:pPr>
      <w:r>
        <w:rPr>
          <w:rFonts w:hint="default" w:ascii="Times New Roman" w:hAnsi="Times New Roman" w:cs="Times New Roman"/>
          <w:sz w:val="28"/>
          <w:szCs w:val="28"/>
        </w:rPr>
        <w:t xml:space="preserve">phần liên thông mạnh thứ hai là nhánh DFS gốc s… Tương tự như vậy cho thành phần liên thông mạnh thứ ba, thứ tư, v.v… Có thể hình dung thuật toán Tarjan “bẻ” cây DFS tại vị trí các chốt </w:t>
      </w:r>
      <w:r>
        <w:rPr>
          <w:rFonts w:hint="default" w:cs="Times New Roman"/>
          <w:sz w:val="28"/>
          <w:szCs w:val="28"/>
          <w:lang w:val="en-US"/>
        </w:rPr>
        <w:t>đ</w:t>
      </w:r>
      <w:r>
        <w:rPr>
          <w:rFonts w:hint="default" w:ascii="Times New Roman" w:hAnsi="Times New Roman" w:cs="Times New Roman"/>
          <w:sz w:val="28"/>
          <w:szCs w:val="28"/>
        </w:rPr>
        <w:t xml:space="preserve">ể </w:t>
      </w:r>
      <w:r>
        <w:rPr>
          <w:rFonts w:hint="default" w:cs="Times New Roman"/>
          <w:sz w:val="28"/>
          <w:szCs w:val="28"/>
          <w:lang w:val="en-US"/>
        </w:rPr>
        <w:t>đ</w:t>
      </w:r>
      <w:r>
        <w:rPr>
          <w:rFonts w:hint="default" w:ascii="Times New Roman" w:hAnsi="Times New Roman" w:cs="Times New Roman"/>
          <w:sz w:val="28"/>
          <w:szCs w:val="28"/>
        </w:rPr>
        <w:t>ược các nhánh rời rạc, mỗi nhánh là một thành phần liên thông</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mạnh.</w:t>
      </w:r>
    </w:p>
    <w:p>
      <w:pPr>
        <w:pStyle w:val="7"/>
        <w:spacing w:before="64"/>
        <w:ind w:left="304"/>
        <w:jc w:val="both"/>
        <w:rPr>
          <w:rFonts w:hint="default" w:ascii="Times New Roman" w:hAnsi="Times New Roman" w:cs="Times New Roman"/>
          <w:sz w:val="28"/>
          <w:szCs w:val="28"/>
        </w:rPr>
      </w:pPr>
      <w:r>
        <w:rPr>
          <w:rFonts w:hint="default" w:ascii="Times New Roman" w:hAnsi="Times New Roman" w:cs="Times New Roman"/>
          <w:sz w:val="28"/>
          <w:szCs w:val="28"/>
        </w:rPr>
        <w:pict>
          <v:shape id="_x0000_s3367" o:spid="_x0000_s3367" o:spt="202" type="#_x0000_t202" style="position:absolute;left:0pt;margin-left:121.9pt;margin-top:21.8pt;height:203.55pt;width:379.8pt;mso-position-horizontal-relative:page;mso-wrap-distance-bottom:0pt;mso-wrap-distance-top:0pt;z-index:-251408384;mso-width-relative:page;mso-height-relative:page;" filled="f" stroked="t" coordsize="21600,21600">
            <v:path/>
            <v:fill on="f" focussize="0,0"/>
            <v:stroke weight="0.480236220472441pt" color="#000000"/>
            <v:imagedata o:title=""/>
            <o:lock v:ext="edit"/>
            <v:textbox inset="0mm,0mm,0mm,0mm">
              <w:txbxContent>
                <w:p>
                  <w:pPr>
                    <w:spacing w:before="32" w:line="256" w:lineRule="auto"/>
                    <w:ind w:left="107" w:right="4218" w:firstLine="0"/>
                    <w:jc w:val="left"/>
                    <w:rPr>
                      <w:rFonts w:ascii="Courier New"/>
                      <w:sz w:val="20"/>
                    </w:rPr>
                  </w:pPr>
                  <w:r>
                    <w:rPr>
                      <w:rFonts w:ascii="Courier New"/>
                      <w:sz w:val="20"/>
                    </w:rPr>
                    <w:t>procedure DFSVisit(u</w:t>
                  </w:r>
                  <w:r>
                    <w:rPr>
                      <w:rFonts w:ascii="Georgia"/>
                      <w:sz w:val="20"/>
                    </w:rPr>
                    <w:t>C</w:t>
                  </w:r>
                  <w:r>
                    <w:rPr>
                      <w:rFonts w:ascii="Courier New"/>
                      <w:sz w:val="20"/>
                    </w:rPr>
                    <w:t>V); begin</w:t>
                  </w:r>
                </w:p>
                <w:p>
                  <w:pPr>
                    <w:spacing w:before="7" w:line="264" w:lineRule="auto"/>
                    <w:ind w:left="347" w:right="4579" w:firstLine="0"/>
                    <w:jc w:val="left"/>
                    <w:rPr>
                      <w:rFonts w:ascii="Courier New" w:hAnsi="Courier New"/>
                      <w:sz w:val="20"/>
                    </w:rPr>
                  </w:pPr>
                  <w:r>
                    <w:rPr>
                      <w:rFonts w:ascii="Courier New" w:hAnsi="Courier New"/>
                      <w:sz w:val="20"/>
                    </w:rPr>
                    <w:t>«</w:t>
                  </w:r>
                  <w:r>
                    <w:rPr>
                      <w:rFonts w:ascii="Courier New" w:hAnsi="Courier New"/>
                      <w:sz w:val="20"/>
                      <w:lang w:val="en-US"/>
                    </w:rPr>
                    <w:t>Đ</w:t>
                  </w:r>
                  <w:r>
                    <w:rPr>
                      <w:rFonts w:ascii="Courier New" w:hAnsi="Courier New"/>
                      <w:sz w:val="20"/>
                    </w:rPr>
                    <w:t xml:space="preserve">ánh dấu u </w:t>
                  </w:r>
                  <w:r>
                    <w:rPr>
                      <w:rFonts w:ascii="Courier New" w:hAnsi="Courier New"/>
                      <w:sz w:val="20"/>
                      <w:lang w:val="en-US"/>
                    </w:rPr>
                    <w:t>đ</w:t>
                  </w:r>
                  <w:r>
                    <w:rPr>
                      <w:rFonts w:ascii="Courier New" w:hAnsi="Courier New"/>
                      <w:sz w:val="20"/>
                    </w:rPr>
                    <w:t xml:space="preserve">ã thăm» for </w:t>
                  </w:r>
                  <w:r>
                    <w:rPr>
                      <w:rFonts w:ascii="Symbol" w:hAnsi="Symbol"/>
                      <w:sz w:val="20"/>
                    </w:rPr>
                    <w:t></w:t>
                  </w:r>
                  <w:r>
                    <w:rPr>
                      <w:rFonts w:ascii="Courier New" w:hAnsi="Courier New"/>
                      <w:sz w:val="20"/>
                    </w:rPr>
                    <w:t>v</w:t>
                  </w:r>
                  <w:r>
                    <w:rPr>
                      <w:rFonts w:ascii="Georgia" w:hAnsi="Georgia"/>
                      <w:sz w:val="20"/>
                    </w:rPr>
                    <w:t>C</w:t>
                  </w:r>
                  <w:r>
                    <w:rPr>
                      <w:rFonts w:ascii="Courier New" w:hAnsi="Courier New"/>
                      <w:sz w:val="20"/>
                    </w:rPr>
                    <w:t>V: (u, v)</w:t>
                  </w:r>
                  <w:r>
                    <w:rPr>
                      <w:rFonts w:ascii="Georgia" w:hAnsi="Georgia"/>
                      <w:sz w:val="20"/>
                    </w:rPr>
                    <w:t>C</w:t>
                  </w:r>
                  <w:r>
                    <w:rPr>
                      <w:rFonts w:ascii="Courier New" w:hAnsi="Courier New"/>
                      <w:sz w:val="20"/>
                    </w:rPr>
                    <w:t>E do</w:t>
                  </w:r>
                </w:p>
                <w:p>
                  <w:pPr>
                    <w:spacing w:before="0" w:line="261" w:lineRule="auto"/>
                    <w:ind w:left="347" w:right="2899" w:firstLine="239"/>
                    <w:jc w:val="left"/>
                    <w:rPr>
                      <w:rFonts w:ascii="Courier New" w:hAnsi="Courier New"/>
                      <w:sz w:val="20"/>
                    </w:rPr>
                  </w:pPr>
                  <w:r>
                    <w:rPr>
                      <w:rFonts w:ascii="Courier New" w:hAnsi="Courier New"/>
                      <w:sz w:val="20"/>
                    </w:rPr>
                    <w:t>if «v chưa thăm» then DFSVisit(v); if «u là chốt» then</w:t>
                  </w:r>
                </w:p>
                <w:p>
                  <w:pPr>
                    <w:spacing w:before="0" w:line="225" w:lineRule="exact"/>
                    <w:ind w:left="587" w:right="0" w:firstLine="0"/>
                    <w:jc w:val="left"/>
                    <w:rPr>
                      <w:rFonts w:ascii="Courier New"/>
                      <w:sz w:val="20"/>
                    </w:rPr>
                  </w:pPr>
                  <w:r>
                    <w:rPr>
                      <w:rFonts w:ascii="Courier New"/>
                      <w:sz w:val="20"/>
                    </w:rPr>
                    <w:t>begin</w:t>
                  </w:r>
                </w:p>
                <w:p>
                  <w:pPr>
                    <w:spacing w:before="14"/>
                    <w:ind w:left="587" w:right="0" w:firstLine="0"/>
                    <w:jc w:val="left"/>
                    <w:rPr>
                      <w:rFonts w:ascii="Courier New" w:hAnsi="Courier New"/>
                      <w:sz w:val="20"/>
                    </w:rPr>
                  </w:pPr>
                  <w:r>
                    <w:rPr>
                      <w:rFonts w:ascii="Courier New" w:hAnsi="Courier New"/>
                      <w:sz w:val="20"/>
                    </w:rPr>
                    <w:t>«Liệt kê thành phần liên thông mạnh tương ứng với chốt u»</w:t>
                  </w:r>
                </w:p>
                <w:p>
                  <w:pPr>
                    <w:spacing w:before="21" w:line="261" w:lineRule="auto"/>
                    <w:ind w:left="587" w:right="738" w:firstLine="0"/>
                    <w:jc w:val="left"/>
                    <w:rPr>
                      <w:rFonts w:ascii="Courier New" w:hAnsi="Courier New"/>
                      <w:sz w:val="20"/>
                    </w:rPr>
                  </w:pPr>
                  <w:r>
                    <w:rPr>
                      <w:rFonts w:ascii="Courier New" w:hAnsi="Courier New"/>
                      <w:sz w:val="20"/>
                    </w:rPr>
                    <w:t xml:space="preserve">«Loại bỏ các </w:t>
                  </w:r>
                  <w:r>
                    <w:rPr>
                      <w:rFonts w:ascii="Courier New" w:hAnsi="Courier New"/>
                      <w:sz w:val="20"/>
                      <w:lang w:val="en-US"/>
                    </w:rPr>
                    <w:t>đ</w:t>
                  </w:r>
                  <w:r>
                    <w:rPr>
                      <w:rFonts w:ascii="Courier New" w:hAnsi="Courier New"/>
                      <w:sz w:val="20"/>
                    </w:rPr>
                    <w:t xml:space="preserve">ỉnh </w:t>
                  </w:r>
                  <w:r>
                    <w:rPr>
                      <w:rFonts w:ascii="Courier New" w:hAnsi="Courier New"/>
                      <w:sz w:val="20"/>
                      <w:lang w:val="en-US"/>
                    </w:rPr>
                    <w:t>đ</w:t>
                  </w:r>
                  <w:r>
                    <w:rPr>
                      <w:rFonts w:ascii="Courier New" w:hAnsi="Courier New"/>
                      <w:sz w:val="20"/>
                    </w:rPr>
                    <w:t xml:space="preserve">ã liệt kê khỏi </w:t>
                  </w:r>
                  <w:r>
                    <w:rPr>
                      <w:rFonts w:ascii="Courier New" w:hAnsi="Courier New"/>
                      <w:sz w:val="20"/>
                      <w:lang w:val="en-US"/>
                    </w:rPr>
                    <w:t>đ</w:t>
                  </w:r>
                  <w:r>
                    <w:rPr>
                      <w:rFonts w:ascii="Courier New" w:hAnsi="Courier New"/>
                      <w:sz w:val="20"/>
                    </w:rPr>
                    <w:t>ồ thị và cây DFS» end;</w:t>
                  </w:r>
                </w:p>
                <w:p>
                  <w:pPr>
                    <w:spacing w:before="0" w:line="261" w:lineRule="auto"/>
                    <w:ind w:left="107" w:right="6859" w:firstLine="0"/>
                    <w:jc w:val="left"/>
                    <w:rPr>
                      <w:rFonts w:ascii="Courier New"/>
                      <w:sz w:val="20"/>
                    </w:rPr>
                  </w:pPr>
                  <w:r>
                    <w:rPr>
                      <w:rFonts w:ascii="Courier New"/>
                      <w:sz w:val="20"/>
                    </w:rPr>
                    <w:t>end; begin</w:t>
                  </w:r>
                </w:p>
                <w:p>
                  <w:pPr>
                    <w:spacing w:before="0" w:line="264" w:lineRule="auto"/>
                    <w:ind w:left="347" w:right="3258" w:firstLine="0"/>
                    <w:jc w:val="left"/>
                    <w:rPr>
                      <w:rFonts w:ascii="Courier New" w:hAnsi="Courier New"/>
                      <w:sz w:val="20"/>
                    </w:rPr>
                  </w:pPr>
                  <w:r>
                    <w:rPr>
                      <w:rFonts w:ascii="Courier New" w:hAnsi="Courier New"/>
                      <w:sz w:val="20"/>
                    </w:rPr>
                    <w:t>«</w:t>
                  </w:r>
                  <w:r>
                    <w:rPr>
                      <w:rFonts w:ascii="Courier New" w:hAnsi="Courier New"/>
                      <w:sz w:val="20"/>
                      <w:lang w:val="en-US"/>
                    </w:rPr>
                    <w:t>Đ</w:t>
                  </w:r>
                  <w:r>
                    <w:rPr>
                      <w:rFonts w:ascii="Courier New" w:hAnsi="Courier New"/>
                      <w:sz w:val="20"/>
                    </w:rPr>
                    <w:t xml:space="preserve">ánh dấu mọi </w:t>
                  </w:r>
                  <w:r>
                    <w:rPr>
                      <w:rFonts w:ascii="Courier New" w:hAnsi="Courier New"/>
                      <w:sz w:val="20"/>
                      <w:lang w:val="en-US"/>
                    </w:rPr>
                    <w:t>đ</w:t>
                  </w:r>
                  <w:r>
                    <w:rPr>
                      <w:rFonts w:ascii="Courier New" w:hAnsi="Courier New"/>
                      <w:sz w:val="20"/>
                    </w:rPr>
                    <w:t xml:space="preserve">ỉnh </w:t>
                  </w:r>
                  <w:r>
                    <w:rPr>
                      <w:rFonts w:ascii="Courier New" w:hAnsi="Courier New"/>
                      <w:sz w:val="20"/>
                      <w:lang w:val="en-US"/>
                    </w:rPr>
                    <w:t>đ</w:t>
                  </w:r>
                  <w:r>
                    <w:rPr>
                      <w:rFonts w:ascii="Courier New" w:hAnsi="Courier New"/>
                      <w:sz w:val="20"/>
                    </w:rPr>
                    <w:t xml:space="preserve">ều chưa thăm» for </w:t>
                  </w:r>
                  <w:r>
                    <w:rPr>
                      <w:rFonts w:ascii="Symbol" w:hAnsi="Symbol"/>
                      <w:sz w:val="20"/>
                    </w:rPr>
                    <w:t></w:t>
                  </w:r>
                  <w:r>
                    <w:rPr>
                      <w:rFonts w:ascii="Courier New" w:hAnsi="Courier New"/>
                      <w:sz w:val="20"/>
                    </w:rPr>
                    <w:t>v</w:t>
                  </w:r>
                  <w:r>
                    <w:rPr>
                      <w:rFonts w:ascii="Georgia" w:hAnsi="Georgia"/>
                      <w:sz w:val="20"/>
                    </w:rPr>
                    <w:t>C</w:t>
                  </w:r>
                  <w:r>
                    <w:rPr>
                      <w:rFonts w:ascii="Courier New" w:hAnsi="Courier New"/>
                      <w:sz w:val="20"/>
                    </w:rPr>
                    <w:t>V do</w:t>
                  </w:r>
                </w:p>
                <w:p>
                  <w:pPr>
                    <w:spacing w:before="0" w:line="220" w:lineRule="exact"/>
                    <w:ind w:left="587" w:right="0" w:firstLine="0"/>
                    <w:jc w:val="left"/>
                    <w:rPr>
                      <w:rFonts w:ascii="Courier New" w:hAnsi="Courier New"/>
                      <w:sz w:val="20"/>
                    </w:rPr>
                  </w:pPr>
                  <w:r>
                    <w:rPr>
                      <w:rFonts w:ascii="Courier New" w:hAnsi="Courier New"/>
                      <w:sz w:val="20"/>
                    </w:rPr>
                    <w:t>if «v chưa thăm» then DFSVisit(v);</w:t>
                  </w:r>
                </w:p>
                <w:p>
                  <w:pPr>
                    <w:spacing w:before="19"/>
                    <w:ind w:left="107" w:right="0" w:firstLine="0"/>
                    <w:jc w:val="left"/>
                    <w:rPr>
                      <w:rFonts w:ascii="Courier New"/>
                      <w:sz w:val="20"/>
                    </w:rPr>
                  </w:pPr>
                  <w:r>
                    <w:rPr>
                      <w:rFonts w:ascii="Courier New"/>
                      <w:sz w:val="20"/>
                    </w:rPr>
                    <w:t>end.</w:t>
                  </w:r>
                </w:p>
              </w:txbxContent>
            </v:textbox>
            <w10:wrap type="topAndBottom"/>
          </v:shape>
        </w:pict>
      </w:r>
      <w:r>
        <w:rPr>
          <w:rFonts w:hint="default" w:ascii="Times New Roman" w:hAnsi="Times New Roman" w:cs="Times New Roman"/>
          <w:sz w:val="28"/>
          <w:szCs w:val="28"/>
        </w:rPr>
        <w:t xml:space="preserve">Mô hình cài </w:t>
      </w:r>
      <w:r>
        <w:rPr>
          <w:rFonts w:hint="default" w:cs="Times New Roman"/>
          <w:sz w:val="28"/>
          <w:szCs w:val="28"/>
          <w:lang w:val="en-US"/>
        </w:rPr>
        <w:t>đ</w:t>
      </w:r>
      <w:r>
        <w:rPr>
          <w:rFonts w:hint="default" w:ascii="Times New Roman" w:hAnsi="Times New Roman" w:cs="Times New Roman"/>
          <w:sz w:val="28"/>
          <w:szCs w:val="28"/>
        </w:rPr>
        <w:t>ặt của thuật toán Tarjan:</w:t>
      </w:r>
    </w:p>
    <w:p>
      <w:pPr>
        <w:pStyle w:val="7"/>
        <w:spacing w:before="25" w:line="266" w:lineRule="auto"/>
        <w:ind w:left="304" w:right="291"/>
        <w:jc w:val="both"/>
        <w:rPr>
          <w:rFonts w:hint="default" w:ascii="Times New Roman" w:hAnsi="Times New Roman" w:cs="Times New Roman"/>
          <w:sz w:val="28"/>
          <w:szCs w:val="28"/>
        </w:rPr>
      </w:pPr>
      <w:r>
        <w:rPr>
          <w:rFonts w:hint="default" w:ascii="Times New Roman" w:hAnsi="Times New Roman" w:cs="Times New Roman"/>
          <w:sz w:val="28"/>
          <w:szCs w:val="28"/>
        </w:rPr>
        <w:t xml:space="preserve">Trình bày dài dòng như vậy, nhưng bây giờ chúng ta mới thảo luận tới vấn </w:t>
      </w:r>
      <w:r>
        <w:rPr>
          <w:rFonts w:hint="default" w:cs="Times New Roman"/>
          <w:sz w:val="28"/>
          <w:szCs w:val="28"/>
          <w:lang w:val="en-US"/>
        </w:rPr>
        <w:t>đ</w:t>
      </w:r>
      <w:r>
        <w:rPr>
          <w:rFonts w:hint="default" w:ascii="Times New Roman" w:hAnsi="Times New Roman" w:cs="Times New Roman"/>
          <w:sz w:val="28"/>
          <w:szCs w:val="28"/>
        </w:rPr>
        <w:t xml:space="preserve">ề quan trọng nhất: Làm thế nào kiểm tra một </w:t>
      </w:r>
      <w:r>
        <w:rPr>
          <w:rFonts w:hint="default" w:cs="Times New Roman"/>
          <w:sz w:val="28"/>
          <w:szCs w:val="28"/>
          <w:lang w:val="en-US"/>
        </w:rPr>
        <w:t>đ</w:t>
      </w:r>
      <w:r>
        <w:rPr>
          <w:rFonts w:hint="default" w:ascii="Times New Roman" w:hAnsi="Times New Roman" w:cs="Times New Roman"/>
          <w:sz w:val="28"/>
          <w:szCs w:val="28"/>
        </w:rPr>
        <w:t xml:space="preserve">ỉnh r nào </w:t>
      </w:r>
      <w:r>
        <w:rPr>
          <w:rFonts w:hint="default" w:cs="Times New Roman"/>
          <w:sz w:val="28"/>
          <w:szCs w:val="28"/>
          <w:lang w:val="en-US"/>
        </w:rPr>
        <w:t>đ</w:t>
      </w:r>
      <w:r>
        <w:rPr>
          <w:rFonts w:hint="default" w:ascii="Times New Roman" w:hAnsi="Times New Roman" w:cs="Times New Roman"/>
          <w:sz w:val="28"/>
          <w:szCs w:val="28"/>
        </w:rPr>
        <w:t>ó có phải là chốt hay không</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w:t>
      </w:r>
    </w:p>
    <w:p>
      <w:pPr>
        <w:spacing w:before="59"/>
        <w:ind w:left="304" w:right="0" w:firstLine="0"/>
        <w:jc w:val="both"/>
        <w:rPr>
          <w:rFonts w:hint="default" w:ascii="Times New Roman" w:hAnsi="Times New Roman" w:cs="Times New Roman"/>
          <w:sz w:val="28"/>
          <w:szCs w:val="28"/>
        </w:rPr>
      </w:pPr>
      <w:r>
        <w:rPr>
          <w:rFonts w:hint="default" w:cs="Times New Roman"/>
          <w:w w:val="105"/>
          <w:sz w:val="28"/>
          <w:szCs w:val="28"/>
          <w:lang w:val="en-US"/>
        </w:rPr>
        <w:t>Đ</w:t>
      </w:r>
      <w:r>
        <w:rPr>
          <w:rFonts w:hint="default" w:ascii="Times New Roman" w:hAnsi="Times New Roman" w:cs="Times New Roman"/>
          <w:w w:val="105"/>
          <w:sz w:val="28"/>
          <w:szCs w:val="28"/>
        </w:rPr>
        <w:t>ịnh lí 5-12</w:t>
      </w:r>
    </w:p>
    <w:p>
      <w:pPr>
        <w:spacing w:before="86" w:line="268" w:lineRule="auto"/>
        <w:ind w:left="1075" w:right="294" w:firstLine="0"/>
        <w:jc w:val="both"/>
        <w:rPr>
          <w:rFonts w:hint="default" w:ascii="Times New Roman" w:hAnsi="Times New Roman" w:cs="Times New Roman"/>
          <w:i/>
          <w:sz w:val="28"/>
          <w:szCs w:val="28"/>
        </w:rPr>
      </w:pPr>
      <w:r>
        <w:rPr>
          <w:rFonts w:hint="default" w:ascii="Times New Roman" w:hAnsi="Times New Roman" w:cs="Times New Roman"/>
          <w:sz w:val="28"/>
          <w:szCs w:val="28"/>
        </w:rPr>
        <w:pict>
          <v:shape id="_x0000_s3368" o:spid="_x0000_s3368" style="position:absolute;left:0pt;margin-left:126.45pt;margin-top:4.45pt;height:64.8pt;width:5.9pt;mso-position-horizontal-relative:page;z-index:251715584;mso-width-relative:page;mso-height-relative:page;" fillcolor="#484848" filled="t" stroked="f" coordorigin="2530,89" coordsize="118,1296" path="m2558,89l2530,89,2530,396,2530,706,2530,1016,2530,1385,2558,1385,2558,1016,2558,706,2558,396,2558,89xm2647,89l2587,89,2587,396,2587,706,2587,1016,2587,1385,2647,1385,2647,1016,2647,706,2647,396,2647,89xe">
            <v:path arrowok="t"/>
            <v:fill on="t" focussize="0,0"/>
            <v:stroke on="f"/>
            <v:imagedata o:title=""/>
            <o:lock v:ext="edit"/>
          </v:shape>
        </w:pict>
      </w:r>
      <w:r>
        <w:rPr>
          <w:rFonts w:hint="default" w:ascii="Times New Roman" w:hAnsi="Times New Roman" w:cs="Times New Roman"/>
          <w:i/>
          <w:sz w:val="28"/>
          <w:szCs w:val="28"/>
        </w:rPr>
        <w:t xml:space="preserve">Trong mô hình cài </w:t>
      </w:r>
      <w:r>
        <w:rPr>
          <w:rFonts w:hint="default" w:cs="Times New Roman"/>
          <w:i/>
          <w:sz w:val="28"/>
          <w:szCs w:val="28"/>
          <w:lang w:val="en-US"/>
        </w:rPr>
        <w:t>đ</w:t>
      </w:r>
      <w:r>
        <w:rPr>
          <w:rFonts w:hint="default" w:ascii="Times New Roman" w:hAnsi="Times New Roman" w:cs="Times New Roman"/>
          <w:i/>
          <w:sz w:val="28"/>
          <w:szCs w:val="28"/>
        </w:rPr>
        <w:t xml:space="preserve">ặt của thuật toán Tarjan, việc kiểm tra </w:t>
      </w:r>
      <w:r>
        <w:rPr>
          <w:rFonts w:hint="default" w:cs="Times New Roman"/>
          <w:i/>
          <w:sz w:val="28"/>
          <w:szCs w:val="28"/>
          <w:lang w:val="en-US"/>
        </w:rPr>
        <w:t>đ</w:t>
      </w:r>
      <w:r>
        <w:rPr>
          <w:rFonts w:hint="default" w:ascii="Times New Roman" w:hAnsi="Times New Roman" w:cs="Times New Roman"/>
          <w:i/>
          <w:sz w:val="28"/>
          <w:szCs w:val="28"/>
        </w:rPr>
        <w:t xml:space="preserve">ỉnh </w:t>
      </w:r>
      <w:r>
        <w:rPr>
          <w:rFonts w:hint="default" w:ascii="Times New Roman" w:hAnsi="Times New Roman" w:cs="Times New Roman"/>
          <w:sz w:val="28"/>
          <w:szCs w:val="28"/>
        </w:rPr>
        <w:t xml:space="preserve">r </w:t>
      </w:r>
      <w:r>
        <w:rPr>
          <w:rFonts w:hint="default" w:ascii="Times New Roman" w:hAnsi="Times New Roman" w:cs="Times New Roman"/>
          <w:i/>
          <w:sz w:val="28"/>
          <w:szCs w:val="28"/>
        </w:rPr>
        <w:t xml:space="preserve">có phải là chốt không </w:t>
      </w:r>
      <w:r>
        <w:rPr>
          <w:rFonts w:hint="default" w:cs="Times New Roman"/>
          <w:i/>
          <w:sz w:val="28"/>
          <w:szCs w:val="28"/>
          <w:lang w:val="en-US"/>
        </w:rPr>
        <w:t>đ</w:t>
      </w:r>
      <w:r>
        <w:rPr>
          <w:rFonts w:hint="default" w:ascii="Times New Roman" w:hAnsi="Times New Roman" w:cs="Times New Roman"/>
          <w:i/>
          <w:sz w:val="28"/>
          <w:szCs w:val="28"/>
        </w:rPr>
        <w:t xml:space="preserve">ược thực hiện khi </w:t>
      </w:r>
      <w:r>
        <w:rPr>
          <w:rFonts w:hint="default" w:cs="Times New Roman"/>
          <w:i/>
          <w:sz w:val="28"/>
          <w:szCs w:val="28"/>
          <w:lang w:val="en-US"/>
        </w:rPr>
        <w:t>đ</w:t>
      </w:r>
      <w:r>
        <w:rPr>
          <w:rFonts w:hint="default" w:ascii="Times New Roman" w:hAnsi="Times New Roman" w:cs="Times New Roman"/>
          <w:i/>
          <w:sz w:val="28"/>
          <w:szCs w:val="28"/>
        </w:rPr>
        <w:t xml:space="preserve">ỉnh </w:t>
      </w:r>
      <w:r>
        <w:rPr>
          <w:rFonts w:hint="default" w:ascii="Times New Roman" w:hAnsi="Times New Roman" w:cs="Times New Roman"/>
          <w:sz w:val="28"/>
          <w:szCs w:val="28"/>
        </w:rPr>
        <w:t xml:space="preserve">r </w:t>
      </w:r>
      <w:r>
        <w:rPr>
          <w:rFonts w:hint="default" w:cs="Times New Roman"/>
          <w:i/>
          <w:sz w:val="28"/>
          <w:szCs w:val="28"/>
          <w:lang w:val="en-US"/>
        </w:rPr>
        <w:t>đ</w:t>
      </w:r>
      <w:r>
        <w:rPr>
          <w:rFonts w:hint="default" w:ascii="Times New Roman" w:hAnsi="Times New Roman" w:cs="Times New Roman"/>
          <w:i/>
          <w:sz w:val="28"/>
          <w:szCs w:val="28"/>
        </w:rPr>
        <w:t xml:space="preserve">ược duyệt xong, khi </w:t>
      </w:r>
      <w:r>
        <w:rPr>
          <w:rFonts w:hint="default" w:cs="Times New Roman"/>
          <w:i/>
          <w:sz w:val="28"/>
          <w:szCs w:val="28"/>
          <w:lang w:val="en-US"/>
        </w:rPr>
        <w:t>đ</w:t>
      </w:r>
      <w:r>
        <w:rPr>
          <w:rFonts w:hint="default" w:ascii="Times New Roman" w:hAnsi="Times New Roman" w:cs="Times New Roman"/>
          <w:i/>
          <w:sz w:val="28"/>
          <w:szCs w:val="28"/>
        </w:rPr>
        <w:t xml:space="preserve">ó </w:t>
      </w:r>
      <w:r>
        <w:rPr>
          <w:rFonts w:hint="default" w:ascii="Times New Roman" w:hAnsi="Times New Roman" w:cs="Times New Roman"/>
          <w:sz w:val="28"/>
          <w:szCs w:val="28"/>
        </w:rPr>
        <w:t xml:space="preserve">r </w:t>
      </w:r>
      <w:r>
        <w:rPr>
          <w:rFonts w:hint="default" w:ascii="Times New Roman" w:hAnsi="Times New Roman" w:cs="Times New Roman"/>
          <w:i/>
          <w:sz w:val="28"/>
          <w:szCs w:val="28"/>
        </w:rPr>
        <w:t xml:space="preserve">là chốt nếu và chỉ nếu trong nhánh DFS gốc </w:t>
      </w:r>
      <w:r>
        <w:rPr>
          <w:rFonts w:hint="default" w:ascii="Times New Roman" w:hAnsi="Times New Roman" w:cs="Times New Roman"/>
          <w:sz w:val="28"/>
          <w:szCs w:val="28"/>
        </w:rPr>
        <w:t xml:space="preserve">r </w:t>
      </w:r>
      <w:r>
        <w:rPr>
          <w:rFonts w:hint="default" w:ascii="Times New Roman" w:hAnsi="Times New Roman" w:cs="Times New Roman"/>
          <w:i/>
          <w:sz w:val="28"/>
          <w:szCs w:val="28"/>
        </w:rPr>
        <w:t xml:space="preserve">không có cung tới  </w:t>
      </w:r>
      <w:r>
        <w:rPr>
          <w:rFonts w:hint="default" w:cs="Times New Roman"/>
          <w:i/>
          <w:sz w:val="28"/>
          <w:szCs w:val="28"/>
          <w:lang w:val="en-US"/>
        </w:rPr>
        <w:t>đ</w:t>
      </w:r>
      <w:r>
        <w:rPr>
          <w:rFonts w:hint="default" w:ascii="Times New Roman" w:hAnsi="Times New Roman" w:cs="Times New Roman"/>
          <w:i/>
          <w:sz w:val="28"/>
          <w:szCs w:val="28"/>
        </w:rPr>
        <w:t>ỉnh thăm  trước</w:t>
      </w:r>
      <w:r>
        <w:rPr>
          <w:rFonts w:hint="default" w:ascii="Times New Roman" w:hAnsi="Times New Roman" w:cs="Times New Roman"/>
          <w:i/>
          <w:spacing w:val="-1"/>
          <w:sz w:val="28"/>
          <w:szCs w:val="28"/>
        </w:rPr>
        <w:t xml:space="preserve"> </w:t>
      </w:r>
      <w:r>
        <w:rPr>
          <w:rFonts w:hint="default" w:ascii="Times New Roman" w:hAnsi="Times New Roman" w:cs="Times New Roman"/>
          <w:spacing w:val="2"/>
          <w:sz w:val="28"/>
          <w:szCs w:val="28"/>
        </w:rPr>
        <w:t>r</w:t>
      </w:r>
      <w:r>
        <w:rPr>
          <w:rFonts w:hint="default" w:ascii="Times New Roman" w:hAnsi="Times New Roman" w:cs="Times New Roman"/>
          <w:i/>
          <w:spacing w:val="2"/>
          <w:sz w:val="28"/>
          <w:szCs w:val="28"/>
        </w:rPr>
        <w:t>.</w:t>
      </w:r>
    </w:p>
    <w:p>
      <w:pPr>
        <w:spacing w:before="55"/>
        <w:ind w:left="736" w:right="0" w:firstLine="0"/>
        <w:jc w:val="both"/>
        <w:rPr>
          <w:rFonts w:hint="default" w:ascii="Times New Roman" w:hAnsi="Times New Roman" w:cs="Times New Roman"/>
          <w:i/>
          <w:sz w:val="28"/>
          <w:szCs w:val="28"/>
        </w:rPr>
      </w:pPr>
      <w:r>
        <w:rPr>
          <w:rFonts w:hint="default" w:ascii="Times New Roman" w:hAnsi="Times New Roman" w:cs="Times New Roman"/>
          <w:i/>
          <w:w w:val="110"/>
          <w:sz w:val="28"/>
          <w:szCs w:val="28"/>
        </w:rPr>
        <w:t>Chnng</w:t>
      </w:r>
      <w:r>
        <w:rPr>
          <w:rFonts w:hint="default" w:ascii="Times New Roman" w:hAnsi="Times New Roman" w:cs="Times New Roman"/>
          <w:i/>
          <w:spacing w:val="-2"/>
          <w:w w:val="110"/>
          <w:sz w:val="28"/>
          <w:szCs w:val="28"/>
        </w:rPr>
        <w:t xml:space="preserve"> </w:t>
      </w:r>
      <w:r>
        <w:rPr>
          <w:rFonts w:hint="default" w:ascii="Times New Roman" w:hAnsi="Times New Roman" w:cs="Times New Roman"/>
          <w:i/>
          <w:w w:val="110"/>
          <w:sz w:val="28"/>
          <w:szCs w:val="28"/>
        </w:rPr>
        <w:t>minh</w:t>
      </w:r>
    </w:p>
    <w:p>
      <w:pPr>
        <w:spacing w:before="80"/>
        <w:ind w:left="736" w:right="0" w:firstLine="0"/>
        <w:jc w:val="both"/>
        <w:rPr>
          <w:rFonts w:hint="default" w:ascii="Times New Roman" w:hAnsi="Times New Roman" w:cs="Times New Roman"/>
          <w:sz w:val="28"/>
          <w:szCs w:val="28"/>
        </w:rPr>
      </w:pPr>
      <w:r>
        <w:rPr>
          <w:rFonts w:hint="default" w:ascii="Times New Roman" w:hAnsi="Times New Roman" w:cs="Times New Roman"/>
          <w:sz w:val="28"/>
          <w:szCs w:val="28"/>
        </w:rPr>
        <w:t>Ta nhắc lại các tính chất của 4 loại cung:</w:t>
      </w:r>
    </w:p>
    <w:p>
      <w:pPr>
        <w:pStyle w:val="12"/>
        <w:numPr>
          <w:ilvl w:val="1"/>
          <w:numId w:val="74"/>
        </w:numPr>
        <w:tabs>
          <w:tab w:val="left" w:pos="1169"/>
        </w:tabs>
        <w:spacing w:before="60" w:after="0" w:line="240" w:lineRule="auto"/>
        <w:ind w:left="1168" w:right="297" w:hanging="433"/>
        <w:jc w:val="both"/>
        <w:rPr>
          <w:rFonts w:hint="default" w:ascii="Times New Roman" w:hAnsi="Times New Roman" w:cs="Times New Roman"/>
          <w:sz w:val="28"/>
          <w:szCs w:val="28"/>
        </w:rPr>
      </w:pPr>
      <w:r>
        <w:rPr>
          <w:rFonts w:hint="default" w:ascii="Times New Roman" w:hAnsi="Times New Roman" w:cs="Times New Roman"/>
          <w:sz w:val="28"/>
          <w:szCs w:val="28"/>
        </w:rPr>
        <w:t xml:space="preserve">Cung DFS và cung xuôi nối từ </w:t>
      </w:r>
      <w:r>
        <w:rPr>
          <w:rFonts w:hint="default" w:cs="Times New Roman"/>
          <w:sz w:val="28"/>
          <w:szCs w:val="28"/>
          <w:lang w:val="en-US"/>
        </w:rPr>
        <w:t>đ</w:t>
      </w:r>
      <w:r>
        <w:rPr>
          <w:rFonts w:hint="default" w:ascii="Times New Roman" w:hAnsi="Times New Roman" w:cs="Times New Roman"/>
          <w:sz w:val="28"/>
          <w:szCs w:val="28"/>
        </w:rPr>
        <w:t xml:space="preserve">ỉnh thăm trước </w:t>
      </w:r>
      <w:r>
        <w:rPr>
          <w:rFonts w:hint="default" w:cs="Times New Roman"/>
          <w:sz w:val="28"/>
          <w:szCs w:val="28"/>
          <w:lang w:val="en-US"/>
        </w:rPr>
        <w:t>đ</w:t>
      </w:r>
      <w:r>
        <w:rPr>
          <w:rFonts w:hint="default" w:ascii="Times New Roman" w:hAnsi="Times New Roman" w:cs="Times New Roman"/>
          <w:sz w:val="28"/>
          <w:szCs w:val="28"/>
        </w:rPr>
        <w:t xml:space="preserve">ến </w:t>
      </w:r>
      <w:r>
        <w:rPr>
          <w:rFonts w:hint="default" w:cs="Times New Roman"/>
          <w:sz w:val="28"/>
          <w:szCs w:val="28"/>
          <w:lang w:val="en-US"/>
        </w:rPr>
        <w:t>đ</w:t>
      </w:r>
      <w:r>
        <w:rPr>
          <w:rFonts w:hint="default" w:ascii="Times New Roman" w:hAnsi="Times New Roman" w:cs="Times New Roman"/>
          <w:sz w:val="28"/>
          <w:szCs w:val="28"/>
        </w:rPr>
        <w:t xml:space="preserve">ỉnh thăm sau, hơn nữa chúng </w:t>
      </w:r>
      <w:r>
        <w:rPr>
          <w:rFonts w:hint="default" w:cs="Times New Roman"/>
          <w:sz w:val="28"/>
          <w:szCs w:val="28"/>
          <w:lang w:val="en-US"/>
        </w:rPr>
        <w:t>đ</w:t>
      </w:r>
      <w:r>
        <w:rPr>
          <w:rFonts w:hint="default" w:ascii="Times New Roman" w:hAnsi="Times New Roman" w:cs="Times New Roman"/>
          <w:sz w:val="28"/>
          <w:szCs w:val="28"/>
        </w:rPr>
        <w:t>ều là cung nối từ tiền bối tới hậu</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duệ</w:t>
      </w:r>
    </w:p>
    <w:p>
      <w:pPr>
        <w:pStyle w:val="12"/>
        <w:numPr>
          <w:ilvl w:val="1"/>
          <w:numId w:val="74"/>
        </w:numPr>
        <w:tabs>
          <w:tab w:val="left" w:pos="1169"/>
        </w:tabs>
        <w:spacing w:before="1" w:after="0" w:line="240" w:lineRule="auto"/>
        <w:ind w:left="1168" w:right="298" w:hanging="433"/>
        <w:jc w:val="both"/>
        <w:rPr>
          <w:rFonts w:hint="default" w:ascii="Times New Roman" w:hAnsi="Times New Roman" w:cs="Times New Roman"/>
          <w:sz w:val="28"/>
          <w:szCs w:val="28"/>
        </w:rPr>
      </w:pPr>
      <w:r>
        <w:rPr>
          <w:rFonts w:hint="default" w:ascii="Times New Roman" w:hAnsi="Times New Roman" w:cs="Times New Roman"/>
          <w:sz w:val="28"/>
          <w:szCs w:val="28"/>
        </w:rPr>
        <w:t xml:space="preserve">Cung ngược và cung chéo nối từ </w:t>
      </w:r>
      <w:r>
        <w:rPr>
          <w:rFonts w:hint="default" w:cs="Times New Roman"/>
          <w:sz w:val="28"/>
          <w:szCs w:val="28"/>
          <w:lang w:val="en-US"/>
        </w:rPr>
        <w:t>đ</w:t>
      </w:r>
      <w:r>
        <w:rPr>
          <w:rFonts w:hint="default" w:ascii="Times New Roman" w:hAnsi="Times New Roman" w:cs="Times New Roman"/>
          <w:sz w:val="28"/>
          <w:szCs w:val="28"/>
        </w:rPr>
        <w:t xml:space="preserve">ỉnh thăm sau tới </w:t>
      </w:r>
      <w:r>
        <w:rPr>
          <w:rFonts w:hint="default" w:cs="Times New Roman"/>
          <w:sz w:val="28"/>
          <w:szCs w:val="28"/>
          <w:lang w:val="en-US"/>
        </w:rPr>
        <w:t>đ</w:t>
      </w:r>
      <w:r>
        <w:rPr>
          <w:rFonts w:hint="default" w:ascii="Times New Roman" w:hAnsi="Times New Roman" w:cs="Times New Roman"/>
          <w:sz w:val="28"/>
          <w:szCs w:val="28"/>
        </w:rPr>
        <w:t xml:space="preserve">ỉnh thăm trước, cung ngược nối từ hậu duệ tới tiền bối còn cung chéo nối hai </w:t>
      </w:r>
      <w:r>
        <w:rPr>
          <w:rFonts w:hint="default" w:cs="Times New Roman"/>
          <w:sz w:val="28"/>
          <w:szCs w:val="28"/>
          <w:lang w:val="en-US"/>
        </w:rPr>
        <w:t>đ</w:t>
      </w:r>
      <w:r>
        <w:rPr>
          <w:rFonts w:hint="default" w:ascii="Times New Roman" w:hAnsi="Times New Roman" w:cs="Times New Roman"/>
          <w:sz w:val="28"/>
          <w:szCs w:val="28"/>
        </w:rPr>
        <w:t>ỉnh không có quan hệ tiền bối–hậu</w:t>
      </w:r>
      <w:r>
        <w:rPr>
          <w:rFonts w:hint="default" w:ascii="Times New Roman" w:hAnsi="Times New Roman" w:cs="Times New Roman"/>
          <w:spacing w:val="-26"/>
          <w:sz w:val="28"/>
          <w:szCs w:val="28"/>
        </w:rPr>
        <w:t xml:space="preserve"> </w:t>
      </w:r>
      <w:r>
        <w:rPr>
          <w:rFonts w:hint="default" w:ascii="Times New Roman" w:hAnsi="Times New Roman" w:cs="Times New Roman"/>
          <w:sz w:val="28"/>
          <w:szCs w:val="28"/>
        </w:rPr>
        <w:t>duệ.</w:t>
      </w:r>
    </w:p>
    <w:p>
      <w:pPr>
        <w:spacing w:before="63" w:line="244" w:lineRule="auto"/>
        <w:ind w:left="736" w:right="294" w:hanging="1"/>
        <w:jc w:val="both"/>
        <w:rPr>
          <w:rFonts w:hint="default" w:ascii="Times New Roman" w:hAnsi="Times New Roman" w:cs="Times New Roman"/>
          <w:sz w:val="28"/>
          <w:szCs w:val="28"/>
        </w:rPr>
      </w:pPr>
      <w:r>
        <w:rPr>
          <w:rFonts w:hint="default" w:ascii="Times New Roman" w:hAnsi="Times New Roman" w:cs="Times New Roman"/>
          <w:sz w:val="28"/>
          <w:szCs w:val="28"/>
        </w:rPr>
        <w:t xml:space="preserve">Nếu trong nhánh DFS gốc r không có cung tới </w:t>
      </w:r>
      <w:r>
        <w:rPr>
          <w:rFonts w:hint="default" w:cs="Times New Roman"/>
          <w:sz w:val="28"/>
          <w:szCs w:val="28"/>
          <w:lang w:val="en-US"/>
        </w:rPr>
        <w:t>đ</w:t>
      </w:r>
      <w:r>
        <w:rPr>
          <w:rFonts w:hint="default" w:ascii="Times New Roman" w:hAnsi="Times New Roman" w:cs="Times New Roman"/>
          <w:sz w:val="28"/>
          <w:szCs w:val="28"/>
        </w:rPr>
        <w:t xml:space="preserve">ỉnh thăm trước r thì tức là không tồn tại  cung ngược và cung chéo </w:t>
      </w:r>
      <w:r>
        <w:rPr>
          <w:rFonts w:hint="default" w:cs="Times New Roman"/>
          <w:sz w:val="28"/>
          <w:szCs w:val="28"/>
          <w:lang w:val="en-US"/>
        </w:rPr>
        <w:t>đ</w:t>
      </w:r>
      <w:r>
        <w:rPr>
          <w:rFonts w:hint="default" w:ascii="Times New Roman" w:hAnsi="Times New Roman" w:cs="Times New Roman"/>
          <w:sz w:val="28"/>
          <w:szCs w:val="28"/>
        </w:rPr>
        <w:t xml:space="preserve">i ra khỏi nhánh DFS gốc r. </w:t>
      </w:r>
      <w:r>
        <w:rPr>
          <w:rFonts w:hint="default" w:cs="Times New Roman"/>
          <w:sz w:val="28"/>
          <w:szCs w:val="28"/>
          <w:lang w:val="en-US"/>
        </w:rPr>
        <w:t>Đ</w:t>
      </w:r>
      <w:r>
        <w:rPr>
          <w:rFonts w:hint="default" w:ascii="Times New Roman" w:hAnsi="Times New Roman" w:cs="Times New Roman"/>
          <w:sz w:val="28"/>
          <w:szCs w:val="28"/>
        </w:rPr>
        <w:t xml:space="preserve">iều </w:t>
      </w:r>
      <w:r>
        <w:rPr>
          <w:rFonts w:hint="default" w:cs="Times New Roman"/>
          <w:sz w:val="28"/>
          <w:szCs w:val="28"/>
          <w:lang w:val="en-US"/>
        </w:rPr>
        <w:t>đ</w:t>
      </w:r>
      <w:r>
        <w:rPr>
          <w:rFonts w:hint="default" w:ascii="Times New Roman" w:hAnsi="Times New Roman" w:cs="Times New Roman"/>
          <w:sz w:val="28"/>
          <w:szCs w:val="28"/>
        </w:rPr>
        <w:t xml:space="preserve">ó chỉ ra rằng từ r, </w:t>
      </w:r>
      <w:r>
        <w:rPr>
          <w:rFonts w:hint="default" w:cs="Times New Roman"/>
          <w:sz w:val="28"/>
          <w:szCs w:val="28"/>
          <w:lang w:val="en-US"/>
        </w:rPr>
        <w:t>đ</w:t>
      </w:r>
      <w:r>
        <w:rPr>
          <w:rFonts w:hint="default" w:ascii="Times New Roman" w:hAnsi="Times New Roman" w:cs="Times New Roman"/>
          <w:sz w:val="28"/>
          <w:szCs w:val="28"/>
        </w:rPr>
        <w:t xml:space="preserve">i theo các cung của </w:t>
      </w:r>
      <w:r>
        <w:rPr>
          <w:rFonts w:hint="default" w:cs="Times New Roman"/>
          <w:sz w:val="28"/>
          <w:szCs w:val="28"/>
          <w:lang w:val="en-US"/>
        </w:rPr>
        <w:t>đ</w:t>
      </w:r>
      <w:r>
        <w:rPr>
          <w:rFonts w:hint="default" w:ascii="Times New Roman" w:hAnsi="Times New Roman" w:cs="Times New Roman"/>
          <w:sz w:val="28"/>
          <w:szCs w:val="28"/>
        </w:rPr>
        <w:t xml:space="preserve">ồ thị sẽ chỉ </w:t>
      </w:r>
      <w:r>
        <w:rPr>
          <w:rFonts w:hint="default" w:cs="Times New Roman"/>
          <w:sz w:val="28"/>
          <w:szCs w:val="28"/>
          <w:lang w:val="en-US"/>
        </w:rPr>
        <w:t>đ</w:t>
      </w:r>
      <w:r>
        <w:rPr>
          <w:rFonts w:hint="default" w:ascii="Times New Roman" w:hAnsi="Times New Roman" w:cs="Times New Roman"/>
          <w:sz w:val="28"/>
          <w:szCs w:val="28"/>
        </w:rPr>
        <w:t xml:space="preserve">ến </w:t>
      </w:r>
      <w:r>
        <w:rPr>
          <w:rFonts w:hint="default" w:cs="Times New Roman"/>
          <w:sz w:val="28"/>
          <w:szCs w:val="28"/>
          <w:lang w:val="en-US"/>
        </w:rPr>
        <w:t>đ</w:t>
      </w:r>
      <w:r>
        <w:rPr>
          <w:rFonts w:hint="default" w:ascii="Times New Roman" w:hAnsi="Times New Roman" w:cs="Times New Roman"/>
          <w:sz w:val="28"/>
          <w:szCs w:val="28"/>
        </w:rPr>
        <w:t xml:space="preserve">ược những </w:t>
      </w:r>
      <w:r>
        <w:rPr>
          <w:rFonts w:hint="default" w:cs="Times New Roman"/>
          <w:sz w:val="28"/>
          <w:szCs w:val="28"/>
          <w:lang w:val="en-US"/>
        </w:rPr>
        <w:t>đ</w:t>
      </w:r>
      <w:r>
        <w:rPr>
          <w:rFonts w:hint="default" w:ascii="Times New Roman" w:hAnsi="Times New Roman" w:cs="Times New Roman"/>
          <w:sz w:val="28"/>
          <w:szCs w:val="28"/>
        </w:rPr>
        <w:t xml:space="preserve">ỉnh nằm trong nội bộ nhánh DFS gốc r mà thôi. Thành phần liên thông mạnh chứa r phải nằm trong tập các </w:t>
      </w:r>
      <w:r>
        <w:rPr>
          <w:rFonts w:hint="default" w:cs="Times New Roman"/>
          <w:sz w:val="28"/>
          <w:szCs w:val="28"/>
          <w:lang w:val="en-US"/>
        </w:rPr>
        <w:t>đ</w:t>
      </w:r>
      <w:r>
        <w:rPr>
          <w:rFonts w:hint="default" w:ascii="Times New Roman" w:hAnsi="Times New Roman" w:cs="Times New Roman"/>
          <w:sz w:val="28"/>
          <w:szCs w:val="28"/>
        </w:rPr>
        <w:t xml:space="preserve">ỉnh có thể </w:t>
      </w:r>
      <w:r>
        <w:rPr>
          <w:rFonts w:hint="default" w:cs="Times New Roman"/>
          <w:sz w:val="28"/>
          <w:szCs w:val="28"/>
          <w:lang w:val="en-US"/>
        </w:rPr>
        <w:t>đ</w:t>
      </w:r>
      <w:r>
        <w:rPr>
          <w:rFonts w:hint="default" w:ascii="Times New Roman" w:hAnsi="Times New Roman" w:cs="Times New Roman"/>
          <w:sz w:val="28"/>
          <w:szCs w:val="28"/>
        </w:rPr>
        <w:t>ến từ r, tập này lại chính là nhánh DFS gốc r, vậy nên r là</w:t>
      </w:r>
      <w:r>
        <w:rPr>
          <w:rFonts w:hint="default" w:ascii="Times New Roman" w:hAnsi="Times New Roman" w:cs="Times New Roman"/>
          <w:spacing w:val="9"/>
          <w:sz w:val="28"/>
          <w:szCs w:val="28"/>
        </w:rPr>
        <w:t xml:space="preserve"> </w:t>
      </w:r>
      <w:r>
        <w:rPr>
          <w:rFonts w:hint="default" w:ascii="Times New Roman" w:hAnsi="Times New Roman" w:cs="Times New Roman"/>
          <w:sz w:val="28"/>
          <w:szCs w:val="28"/>
        </w:rPr>
        <w:t>chốt.</w:t>
      </w:r>
    </w:p>
    <w:p>
      <w:pPr>
        <w:spacing w:after="0" w:line="244" w:lineRule="auto"/>
        <w:jc w:val="both"/>
        <w:rPr>
          <w:rFonts w:hint="default" w:ascii="Times New Roman" w:hAnsi="Times New Roman" w:cs="Times New Roman"/>
          <w:sz w:val="28"/>
          <w:szCs w:val="28"/>
        </w:rPr>
        <w:sectPr>
          <w:pgSz w:w="11900" w:h="16840"/>
          <w:pgMar w:top="1600" w:right="1680" w:bottom="2580" w:left="1680" w:header="0" w:footer="2382"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9"/>
        <w:rPr>
          <w:rFonts w:hint="default" w:ascii="Times New Roman" w:hAnsi="Times New Roman" w:cs="Times New Roman"/>
          <w:sz w:val="28"/>
          <w:szCs w:val="28"/>
        </w:rPr>
      </w:pPr>
    </w:p>
    <w:p>
      <w:pPr>
        <w:spacing w:before="103"/>
        <w:ind w:left="736" w:right="297" w:hanging="1"/>
        <w:jc w:val="both"/>
        <w:rPr>
          <w:rFonts w:hint="default" w:ascii="Times New Roman" w:hAnsi="Times New Roman" w:cs="Times New Roman"/>
          <w:sz w:val="28"/>
          <w:szCs w:val="28"/>
        </w:rPr>
      </w:pPr>
      <w:r>
        <w:rPr>
          <w:rFonts w:hint="default" w:ascii="Times New Roman" w:hAnsi="Times New Roman" w:cs="Times New Roman"/>
          <w:sz w:val="28"/>
          <w:szCs w:val="28"/>
        </w:rPr>
        <w:t xml:space="preserve">Ngược lại, nếu từ </w:t>
      </w:r>
      <w:r>
        <w:rPr>
          <w:rFonts w:hint="default" w:cs="Times New Roman"/>
          <w:sz w:val="28"/>
          <w:szCs w:val="28"/>
          <w:lang w:val="en-US"/>
        </w:rPr>
        <w:t>đ</w:t>
      </w:r>
      <w:r>
        <w:rPr>
          <w:rFonts w:hint="default" w:ascii="Times New Roman" w:hAnsi="Times New Roman" w:cs="Times New Roman"/>
          <w:sz w:val="28"/>
          <w:szCs w:val="28"/>
        </w:rPr>
        <w:t xml:space="preserve">ỉnh u của nhánh DFS gốc r có cung </w:t>
      </w:r>
      <w:r>
        <w:rPr>
          <w:rFonts w:hint="default" w:ascii="Times New Roman" w:hAnsi="Times New Roman" w:cs="Times New Roman"/>
          <w:position w:val="1"/>
          <w:sz w:val="28"/>
          <w:szCs w:val="28"/>
        </w:rPr>
        <w:t>(</w:t>
      </w:r>
      <w:r>
        <w:rPr>
          <w:rFonts w:hint="default" w:ascii="Times New Roman" w:hAnsi="Times New Roman" w:cs="Times New Roman"/>
          <w:sz w:val="28"/>
          <w:szCs w:val="28"/>
        </w:rPr>
        <w:t>u, v</w:t>
      </w:r>
      <w:r>
        <w:rPr>
          <w:rFonts w:hint="default" w:ascii="Times New Roman" w:hAnsi="Times New Roman" w:cs="Times New Roman"/>
          <w:position w:val="1"/>
          <w:sz w:val="28"/>
          <w:szCs w:val="28"/>
        </w:rPr>
        <w:t xml:space="preserve">) </w:t>
      </w:r>
      <w:r>
        <w:rPr>
          <w:rFonts w:hint="default" w:ascii="Times New Roman" w:hAnsi="Times New Roman" w:cs="Times New Roman"/>
          <w:sz w:val="28"/>
          <w:szCs w:val="28"/>
        </w:rPr>
        <w:t xml:space="preserve">tới </w:t>
      </w:r>
      <w:r>
        <w:rPr>
          <w:rFonts w:hint="default" w:cs="Times New Roman"/>
          <w:sz w:val="28"/>
          <w:szCs w:val="28"/>
          <w:lang w:val="en-US"/>
        </w:rPr>
        <w:t>đ</w:t>
      </w:r>
      <w:r>
        <w:rPr>
          <w:rFonts w:hint="default" w:ascii="Times New Roman" w:hAnsi="Times New Roman" w:cs="Times New Roman"/>
          <w:sz w:val="28"/>
          <w:szCs w:val="28"/>
        </w:rPr>
        <w:t xml:space="preserve">ỉnh thăm trước r thì cung </w:t>
      </w:r>
      <w:r>
        <w:rPr>
          <w:rFonts w:hint="default" w:cs="Times New Roman"/>
          <w:sz w:val="28"/>
          <w:szCs w:val="28"/>
          <w:lang w:val="en-US"/>
        </w:rPr>
        <w:t>đ</w:t>
      </w:r>
      <w:r>
        <w:rPr>
          <w:rFonts w:hint="default" w:ascii="Times New Roman" w:hAnsi="Times New Roman" w:cs="Times New Roman"/>
          <w:sz w:val="28"/>
          <w:szCs w:val="28"/>
        </w:rPr>
        <w:t>ó phải là cung ngược hoặc cung chéo.</w:t>
      </w:r>
    </w:p>
    <w:p>
      <w:pPr>
        <w:spacing w:before="59" w:line="242" w:lineRule="auto"/>
        <w:ind w:left="736" w:right="296" w:firstLine="0"/>
        <w:jc w:val="both"/>
        <w:rPr>
          <w:rFonts w:hint="default" w:ascii="Times New Roman" w:hAnsi="Times New Roman" w:cs="Times New Roman"/>
          <w:sz w:val="28"/>
          <w:szCs w:val="28"/>
        </w:rPr>
      </w:pPr>
      <w:r>
        <w:rPr>
          <w:rFonts w:hint="default" w:ascii="Times New Roman" w:hAnsi="Times New Roman" w:cs="Times New Roman"/>
          <w:w w:val="110"/>
          <w:sz w:val="28"/>
          <w:szCs w:val="28"/>
        </w:rPr>
        <w:t>Nếu</w:t>
      </w:r>
      <w:r>
        <w:rPr>
          <w:rFonts w:hint="default" w:ascii="Times New Roman" w:hAnsi="Times New Roman" w:cs="Times New Roman"/>
          <w:spacing w:val="-14"/>
          <w:w w:val="110"/>
          <w:sz w:val="28"/>
          <w:szCs w:val="28"/>
        </w:rPr>
        <w:t xml:space="preserve"> </w:t>
      </w:r>
      <w:r>
        <w:rPr>
          <w:rFonts w:hint="default" w:ascii="Times New Roman" w:hAnsi="Times New Roman" w:cs="Times New Roman"/>
          <w:w w:val="110"/>
          <w:sz w:val="28"/>
          <w:szCs w:val="28"/>
        </w:rPr>
        <w:t>cung</w:t>
      </w:r>
      <w:r>
        <w:rPr>
          <w:rFonts w:hint="default" w:ascii="Times New Roman" w:hAnsi="Times New Roman" w:cs="Times New Roman"/>
          <w:spacing w:val="-12"/>
          <w:w w:val="110"/>
          <w:sz w:val="28"/>
          <w:szCs w:val="28"/>
        </w:rPr>
        <w:t xml:space="preserve"> </w:t>
      </w:r>
      <w:r>
        <w:rPr>
          <w:rFonts w:hint="default" w:ascii="Times New Roman" w:hAnsi="Times New Roman" w:cs="Times New Roman"/>
          <w:spacing w:val="2"/>
          <w:w w:val="110"/>
          <w:position w:val="1"/>
          <w:sz w:val="28"/>
          <w:szCs w:val="28"/>
        </w:rPr>
        <w:t>(</w:t>
      </w:r>
      <w:r>
        <w:rPr>
          <w:rFonts w:hint="default" w:ascii="Times New Roman" w:hAnsi="Times New Roman" w:cs="Times New Roman"/>
          <w:spacing w:val="2"/>
          <w:w w:val="110"/>
          <w:sz w:val="28"/>
          <w:szCs w:val="28"/>
        </w:rPr>
        <w:t>u,</w:t>
      </w:r>
      <w:r>
        <w:rPr>
          <w:rFonts w:hint="default" w:ascii="Times New Roman" w:hAnsi="Times New Roman" w:cs="Times New Roman"/>
          <w:spacing w:val="-32"/>
          <w:w w:val="110"/>
          <w:sz w:val="28"/>
          <w:szCs w:val="28"/>
        </w:rPr>
        <w:t xml:space="preserve"> </w:t>
      </w:r>
      <w:r>
        <w:rPr>
          <w:rFonts w:hint="default" w:ascii="Times New Roman" w:hAnsi="Times New Roman" w:cs="Times New Roman"/>
          <w:w w:val="110"/>
          <w:sz w:val="28"/>
          <w:szCs w:val="28"/>
        </w:rPr>
        <w:t>v</w:t>
      </w:r>
      <w:r>
        <w:rPr>
          <w:rFonts w:hint="default" w:ascii="Times New Roman" w:hAnsi="Times New Roman" w:cs="Times New Roman"/>
          <w:w w:val="110"/>
          <w:position w:val="1"/>
          <w:sz w:val="28"/>
          <w:szCs w:val="28"/>
        </w:rPr>
        <w:t>)</w:t>
      </w:r>
      <w:r>
        <w:rPr>
          <w:rFonts w:hint="default" w:ascii="Times New Roman" w:hAnsi="Times New Roman" w:cs="Times New Roman"/>
          <w:spacing w:val="-10"/>
          <w:w w:val="110"/>
          <w:position w:val="1"/>
          <w:sz w:val="28"/>
          <w:szCs w:val="28"/>
        </w:rPr>
        <w:t xml:space="preserve"> </w:t>
      </w:r>
      <w:r>
        <w:rPr>
          <w:rFonts w:hint="default" w:ascii="Times New Roman" w:hAnsi="Times New Roman" w:cs="Times New Roman"/>
          <w:w w:val="110"/>
          <w:sz w:val="28"/>
          <w:szCs w:val="28"/>
        </w:rPr>
        <w:t>là</w:t>
      </w:r>
      <w:r>
        <w:rPr>
          <w:rFonts w:hint="default" w:ascii="Times New Roman" w:hAnsi="Times New Roman" w:cs="Times New Roman"/>
          <w:spacing w:val="-12"/>
          <w:w w:val="110"/>
          <w:sz w:val="28"/>
          <w:szCs w:val="28"/>
        </w:rPr>
        <w:t xml:space="preserve"> </w:t>
      </w:r>
      <w:r>
        <w:rPr>
          <w:rFonts w:hint="default" w:ascii="Times New Roman" w:hAnsi="Times New Roman" w:cs="Times New Roman"/>
          <w:w w:val="110"/>
          <w:sz w:val="28"/>
          <w:szCs w:val="28"/>
        </w:rPr>
        <w:t>cung</w:t>
      </w:r>
      <w:r>
        <w:rPr>
          <w:rFonts w:hint="default" w:ascii="Times New Roman" w:hAnsi="Times New Roman" w:cs="Times New Roman"/>
          <w:spacing w:val="-12"/>
          <w:w w:val="110"/>
          <w:sz w:val="28"/>
          <w:szCs w:val="28"/>
        </w:rPr>
        <w:t xml:space="preserve"> </w:t>
      </w:r>
      <w:r>
        <w:rPr>
          <w:rFonts w:hint="default" w:ascii="Times New Roman" w:hAnsi="Times New Roman" w:cs="Times New Roman"/>
          <w:w w:val="110"/>
          <w:sz w:val="28"/>
          <w:szCs w:val="28"/>
        </w:rPr>
        <w:t>ngược</w:t>
      </w:r>
      <w:r>
        <w:rPr>
          <w:rFonts w:hint="default" w:ascii="Times New Roman" w:hAnsi="Times New Roman" w:cs="Times New Roman"/>
          <w:spacing w:val="-12"/>
          <w:w w:val="110"/>
          <w:sz w:val="28"/>
          <w:szCs w:val="28"/>
        </w:rPr>
        <w:t xml:space="preserve"> </w:t>
      </w:r>
      <w:r>
        <w:rPr>
          <w:rFonts w:hint="default" w:ascii="Times New Roman" w:hAnsi="Times New Roman" w:cs="Times New Roman"/>
          <w:w w:val="110"/>
          <w:sz w:val="28"/>
          <w:szCs w:val="28"/>
        </w:rPr>
        <w:t>thì</w:t>
      </w:r>
      <w:r>
        <w:rPr>
          <w:rFonts w:hint="default" w:ascii="Times New Roman" w:hAnsi="Times New Roman" w:cs="Times New Roman"/>
          <w:spacing w:val="-11"/>
          <w:w w:val="110"/>
          <w:sz w:val="28"/>
          <w:szCs w:val="28"/>
        </w:rPr>
        <w:t xml:space="preserve"> </w:t>
      </w:r>
      <w:r>
        <w:rPr>
          <w:rFonts w:hint="default" w:ascii="Times New Roman" w:hAnsi="Times New Roman" w:cs="Times New Roman"/>
          <w:w w:val="110"/>
          <w:sz w:val="28"/>
          <w:szCs w:val="28"/>
        </w:rPr>
        <w:t>v</w:t>
      </w:r>
      <w:r>
        <w:rPr>
          <w:rFonts w:hint="default" w:ascii="Times New Roman" w:hAnsi="Times New Roman" w:cs="Times New Roman"/>
          <w:spacing w:val="-6"/>
          <w:w w:val="110"/>
          <w:sz w:val="28"/>
          <w:szCs w:val="28"/>
        </w:rPr>
        <w:t xml:space="preserve"> </w:t>
      </w:r>
      <w:r>
        <w:rPr>
          <w:rFonts w:hint="default" w:ascii="Times New Roman" w:hAnsi="Times New Roman" w:cs="Times New Roman"/>
          <w:w w:val="110"/>
          <w:sz w:val="28"/>
          <w:szCs w:val="28"/>
        </w:rPr>
        <w:t>là</w:t>
      </w:r>
      <w:r>
        <w:rPr>
          <w:rFonts w:hint="default" w:ascii="Times New Roman" w:hAnsi="Times New Roman" w:cs="Times New Roman"/>
          <w:spacing w:val="-12"/>
          <w:w w:val="110"/>
          <w:sz w:val="28"/>
          <w:szCs w:val="28"/>
        </w:rPr>
        <w:t xml:space="preserve"> </w:t>
      </w:r>
      <w:r>
        <w:rPr>
          <w:rFonts w:hint="default" w:ascii="Times New Roman" w:hAnsi="Times New Roman" w:cs="Times New Roman"/>
          <w:w w:val="110"/>
          <w:sz w:val="28"/>
          <w:szCs w:val="28"/>
        </w:rPr>
        <w:t>tiền</w:t>
      </w:r>
      <w:r>
        <w:rPr>
          <w:rFonts w:hint="default" w:ascii="Times New Roman" w:hAnsi="Times New Roman" w:cs="Times New Roman"/>
          <w:spacing w:val="-13"/>
          <w:w w:val="110"/>
          <w:sz w:val="28"/>
          <w:szCs w:val="28"/>
        </w:rPr>
        <w:t xml:space="preserve"> </w:t>
      </w:r>
      <w:r>
        <w:rPr>
          <w:rFonts w:hint="default" w:ascii="Times New Roman" w:hAnsi="Times New Roman" w:cs="Times New Roman"/>
          <w:w w:val="110"/>
          <w:sz w:val="28"/>
          <w:szCs w:val="28"/>
        </w:rPr>
        <w:t>bối</w:t>
      </w:r>
      <w:r>
        <w:rPr>
          <w:rFonts w:hint="default" w:ascii="Times New Roman" w:hAnsi="Times New Roman" w:cs="Times New Roman"/>
          <w:spacing w:val="-13"/>
          <w:w w:val="110"/>
          <w:sz w:val="28"/>
          <w:szCs w:val="28"/>
        </w:rPr>
        <w:t xml:space="preserve"> </w:t>
      </w:r>
      <w:r>
        <w:rPr>
          <w:rFonts w:hint="default" w:ascii="Times New Roman" w:hAnsi="Times New Roman" w:cs="Times New Roman"/>
          <w:w w:val="110"/>
          <w:sz w:val="28"/>
          <w:szCs w:val="28"/>
        </w:rPr>
        <w:t>của</w:t>
      </w:r>
      <w:r>
        <w:rPr>
          <w:rFonts w:hint="default" w:ascii="Times New Roman" w:hAnsi="Times New Roman" w:cs="Times New Roman"/>
          <w:spacing w:val="-10"/>
          <w:w w:val="110"/>
          <w:sz w:val="28"/>
          <w:szCs w:val="28"/>
        </w:rPr>
        <w:t xml:space="preserve"> </w:t>
      </w:r>
      <w:r>
        <w:rPr>
          <w:rFonts w:hint="default" w:ascii="Times New Roman" w:hAnsi="Times New Roman" w:cs="Times New Roman"/>
          <w:spacing w:val="2"/>
          <w:w w:val="110"/>
          <w:sz w:val="28"/>
          <w:szCs w:val="28"/>
        </w:rPr>
        <w:t>u,</w:t>
      </w:r>
      <w:r>
        <w:rPr>
          <w:rFonts w:hint="default" w:ascii="Times New Roman" w:hAnsi="Times New Roman" w:cs="Times New Roman"/>
          <w:spacing w:val="-11"/>
          <w:w w:val="110"/>
          <w:sz w:val="28"/>
          <w:szCs w:val="28"/>
        </w:rPr>
        <w:t xml:space="preserve"> </w:t>
      </w:r>
      <w:r>
        <w:rPr>
          <w:rFonts w:hint="default" w:ascii="Times New Roman" w:hAnsi="Times New Roman" w:cs="Times New Roman"/>
          <w:w w:val="110"/>
          <w:sz w:val="28"/>
          <w:szCs w:val="28"/>
        </w:rPr>
        <w:t>mà</w:t>
      </w:r>
      <w:r>
        <w:rPr>
          <w:rFonts w:hint="default" w:ascii="Times New Roman" w:hAnsi="Times New Roman" w:cs="Times New Roman"/>
          <w:spacing w:val="-11"/>
          <w:w w:val="110"/>
          <w:sz w:val="28"/>
          <w:szCs w:val="28"/>
        </w:rPr>
        <w:t xml:space="preserve"> </w:t>
      </w:r>
      <w:r>
        <w:rPr>
          <w:rFonts w:hint="default" w:ascii="Times New Roman" w:hAnsi="Times New Roman" w:cs="Times New Roman"/>
          <w:w w:val="110"/>
          <w:sz w:val="28"/>
          <w:szCs w:val="28"/>
        </w:rPr>
        <w:t>r</w:t>
      </w:r>
      <w:r>
        <w:rPr>
          <w:rFonts w:hint="default" w:ascii="Times New Roman" w:hAnsi="Times New Roman" w:cs="Times New Roman"/>
          <w:spacing w:val="-8"/>
          <w:w w:val="110"/>
          <w:sz w:val="28"/>
          <w:szCs w:val="28"/>
        </w:rPr>
        <w:t xml:space="preserve"> </w:t>
      </w:r>
      <w:r>
        <w:rPr>
          <w:rFonts w:hint="default" w:ascii="Times New Roman" w:hAnsi="Times New Roman" w:cs="Times New Roman"/>
          <w:w w:val="110"/>
          <w:sz w:val="28"/>
          <w:szCs w:val="28"/>
        </w:rPr>
        <w:t>cũng</w:t>
      </w:r>
      <w:r>
        <w:rPr>
          <w:rFonts w:hint="default" w:ascii="Times New Roman" w:hAnsi="Times New Roman" w:cs="Times New Roman"/>
          <w:spacing w:val="-13"/>
          <w:w w:val="110"/>
          <w:sz w:val="28"/>
          <w:szCs w:val="28"/>
        </w:rPr>
        <w:t xml:space="preserve"> </w:t>
      </w:r>
      <w:r>
        <w:rPr>
          <w:rFonts w:hint="default" w:ascii="Times New Roman" w:hAnsi="Times New Roman" w:cs="Times New Roman"/>
          <w:w w:val="110"/>
          <w:sz w:val="28"/>
          <w:szCs w:val="28"/>
        </w:rPr>
        <w:t>là</w:t>
      </w:r>
      <w:r>
        <w:rPr>
          <w:rFonts w:hint="default" w:ascii="Times New Roman" w:hAnsi="Times New Roman" w:cs="Times New Roman"/>
          <w:spacing w:val="-11"/>
          <w:w w:val="110"/>
          <w:sz w:val="28"/>
          <w:szCs w:val="28"/>
        </w:rPr>
        <w:t xml:space="preserve"> </w:t>
      </w:r>
      <w:r>
        <w:rPr>
          <w:rFonts w:hint="default" w:ascii="Times New Roman" w:hAnsi="Times New Roman" w:cs="Times New Roman"/>
          <w:w w:val="110"/>
          <w:sz w:val="28"/>
          <w:szCs w:val="28"/>
        </w:rPr>
        <w:t>tiền</w:t>
      </w:r>
      <w:r>
        <w:rPr>
          <w:rFonts w:hint="default" w:ascii="Times New Roman" w:hAnsi="Times New Roman" w:cs="Times New Roman"/>
          <w:spacing w:val="-13"/>
          <w:w w:val="110"/>
          <w:sz w:val="28"/>
          <w:szCs w:val="28"/>
        </w:rPr>
        <w:t xml:space="preserve"> </w:t>
      </w:r>
      <w:r>
        <w:rPr>
          <w:rFonts w:hint="default" w:ascii="Times New Roman" w:hAnsi="Times New Roman" w:cs="Times New Roman"/>
          <w:w w:val="110"/>
          <w:sz w:val="28"/>
          <w:szCs w:val="28"/>
        </w:rPr>
        <w:t>bối</w:t>
      </w:r>
      <w:r>
        <w:rPr>
          <w:rFonts w:hint="default" w:ascii="Times New Roman" w:hAnsi="Times New Roman" w:cs="Times New Roman"/>
          <w:spacing w:val="-13"/>
          <w:w w:val="110"/>
          <w:sz w:val="28"/>
          <w:szCs w:val="28"/>
        </w:rPr>
        <w:t xml:space="preserve"> </w:t>
      </w:r>
      <w:r>
        <w:rPr>
          <w:rFonts w:hint="default" w:ascii="Times New Roman" w:hAnsi="Times New Roman" w:cs="Times New Roman"/>
          <w:w w:val="110"/>
          <w:sz w:val="28"/>
          <w:szCs w:val="28"/>
        </w:rPr>
        <w:t>của</w:t>
      </w:r>
      <w:r>
        <w:rPr>
          <w:rFonts w:hint="default" w:ascii="Times New Roman" w:hAnsi="Times New Roman" w:cs="Times New Roman"/>
          <w:spacing w:val="-10"/>
          <w:w w:val="110"/>
          <w:sz w:val="28"/>
          <w:szCs w:val="28"/>
        </w:rPr>
        <w:t xml:space="preserve"> </w:t>
      </w:r>
      <w:r>
        <w:rPr>
          <w:rFonts w:hint="default" w:ascii="Times New Roman" w:hAnsi="Times New Roman" w:cs="Times New Roman"/>
          <w:w w:val="110"/>
          <w:sz w:val="28"/>
          <w:szCs w:val="28"/>
        </w:rPr>
        <w:t>u</w:t>
      </w:r>
      <w:r>
        <w:rPr>
          <w:rFonts w:hint="default" w:ascii="Times New Roman" w:hAnsi="Times New Roman" w:cs="Times New Roman"/>
          <w:spacing w:val="-7"/>
          <w:w w:val="110"/>
          <w:sz w:val="28"/>
          <w:szCs w:val="28"/>
        </w:rPr>
        <w:t xml:space="preserve"> </w:t>
      </w:r>
      <w:r>
        <w:rPr>
          <w:rFonts w:hint="default" w:ascii="Times New Roman" w:hAnsi="Times New Roman" w:cs="Times New Roman"/>
          <w:w w:val="110"/>
          <w:sz w:val="28"/>
          <w:szCs w:val="28"/>
        </w:rPr>
        <w:t>nhưng thăm</w:t>
      </w:r>
      <w:r>
        <w:rPr>
          <w:rFonts w:hint="default" w:ascii="Times New Roman" w:hAnsi="Times New Roman" w:cs="Times New Roman"/>
          <w:spacing w:val="-14"/>
          <w:w w:val="110"/>
          <w:sz w:val="28"/>
          <w:szCs w:val="28"/>
        </w:rPr>
        <w:t xml:space="preserve"> </w:t>
      </w:r>
      <w:r>
        <w:rPr>
          <w:rFonts w:hint="default" w:ascii="Times New Roman" w:hAnsi="Times New Roman" w:cs="Times New Roman"/>
          <w:w w:val="110"/>
          <w:sz w:val="28"/>
          <w:szCs w:val="28"/>
        </w:rPr>
        <w:t>sau</w:t>
      </w:r>
      <w:r>
        <w:rPr>
          <w:rFonts w:hint="default" w:ascii="Times New Roman" w:hAnsi="Times New Roman" w:cs="Times New Roman"/>
          <w:spacing w:val="-13"/>
          <w:w w:val="110"/>
          <w:sz w:val="28"/>
          <w:szCs w:val="28"/>
        </w:rPr>
        <w:t xml:space="preserve"> </w:t>
      </w:r>
      <w:r>
        <w:rPr>
          <w:rFonts w:hint="default" w:ascii="Times New Roman" w:hAnsi="Times New Roman" w:cs="Times New Roman"/>
          <w:w w:val="110"/>
          <w:sz w:val="28"/>
          <w:szCs w:val="28"/>
        </w:rPr>
        <w:t>v</w:t>
      </w:r>
      <w:r>
        <w:rPr>
          <w:rFonts w:hint="default" w:ascii="Times New Roman" w:hAnsi="Times New Roman" w:cs="Times New Roman"/>
          <w:spacing w:val="-5"/>
          <w:w w:val="110"/>
          <w:sz w:val="28"/>
          <w:szCs w:val="28"/>
        </w:rPr>
        <w:t xml:space="preserve"> </w:t>
      </w:r>
      <w:r>
        <w:rPr>
          <w:rFonts w:hint="default" w:ascii="Times New Roman" w:hAnsi="Times New Roman" w:cs="Times New Roman"/>
          <w:w w:val="110"/>
          <w:sz w:val="28"/>
          <w:szCs w:val="28"/>
        </w:rPr>
        <w:t>nên</w:t>
      </w:r>
      <w:r>
        <w:rPr>
          <w:rFonts w:hint="default" w:ascii="Times New Roman" w:hAnsi="Times New Roman" w:cs="Times New Roman"/>
          <w:spacing w:val="-13"/>
          <w:w w:val="110"/>
          <w:sz w:val="28"/>
          <w:szCs w:val="28"/>
        </w:rPr>
        <w:t xml:space="preserve"> </w:t>
      </w:r>
      <w:r>
        <w:rPr>
          <w:rFonts w:hint="default" w:ascii="Times New Roman" w:hAnsi="Times New Roman" w:cs="Times New Roman"/>
          <w:w w:val="110"/>
          <w:sz w:val="28"/>
          <w:szCs w:val="28"/>
        </w:rPr>
        <w:t>r</w:t>
      </w:r>
      <w:r>
        <w:rPr>
          <w:rFonts w:hint="default" w:ascii="Times New Roman" w:hAnsi="Times New Roman" w:cs="Times New Roman"/>
          <w:spacing w:val="-8"/>
          <w:w w:val="110"/>
          <w:sz w:val="28"/>
          <w:szCs w:val="28"/>
        </w:rPr>
        <w:t xml:space="preserve"> </w:t>
      </w:r>
      <w:r>
        <w:rPr>
          <w:rFonts w:hint="default" w:ascii="Times New Roman" w:hAnsi="Times New Roman" w:cs="Times New Roman"/>
          <w:w w:val="110"/>
          <w:sz w:val="28"/>
          <w:szCs w:val="28"/>
        </w:rPr>
        <w:t>là</w:t>
      </w:r>
      <w:r>
        <w:rPr>
          <w:rFonts w:hint="default" w:ascii="Times New Roman" w:hAnsi="Times New Roman" w:cs="Times New Roman"/>
          <w:spacing w:val="-12"/>
          <w:w w:val="110"/>
          <w:sz w:val="28"/>
          <w:szCs w:val="28"/>
        </w:rPr>
        <w:t xml:space="preserve"> </w:t>
      </w:r>
      <w:r>
        <w:rPr>
          <w:rFonts w:hint="default" w:ascii="Times New Roman" w:hAnsi="Times New Roman" w:cs="Times New Roman"/>
          <w:w w:val="110"/>
          <w:sz w:val="28"/>
          <w:szCs w:val="28"/>
        </w:rPr>
        <w:t>hậu</w:t>
      </w:r>
      <w:r>
        <w:rPr>
          <w:rFonts w:hint="default" w:ascii="Times New Roman" w:hAnsi="Times New Roman" w:cs="Times New Roman"/>
          <w:spacing w:val="-14"/>
          <w:w w:val="110"/>
          <w:sz w:val="28"/>
          <w:szCs w:val="28"/>
        </w:rPr>
        <w:t xml:space="preserve"> </w:t>
      </w:r>
      <w:r>
        <w:rPr>
          <w:rFonts w:hint="default" w:ascii="Times New Roman" w:hAnsi="Times New Roman" w:cs="Times New Roman"/>
          <w:w w:val="110"/>
          <w:sz w:val="28"/>
          <w:szCs w:val="28"/>
        </w:rPr>
        <w:t>duệ</w:t>
      </w:r>
      <w:r>
        <w:rPr>
          <w:rFonts w:hint="default" w:ascii="Times New Roman" w:hAnsi="Times New Roman" w:cs="Times New Roman"/>
          <w:spacing w:val="-12"/>
          <w:w w:val="110"/>
          <w:sz w:val="28"/>
          <w:szCs w:val="28"/>
        </w:rPr>
        <w:t xml:space="preserve"> </w:t>
      </w:r>
      <w:r>
        <w:rPr>
          <w:rFonts w:hint="default" w:ascii="Times New Roman" w:hAnsi="Times New Roman" w:cs="Times New Roman"/>
          <w:w w:val="110"/>
          <w:sz w:val="28"/>
          <w:szCs w:val="28"/>
        </w:rPr>
        <w:t>của</w:t>
      </w:r>
      <w:r>
        <w:rPr>
          <w:rFonts w:hint="default" w:ascii="Times New Roman" w:hAnsi="Times New Roman" w:cs="Times New Roman"/>
          <w:spacing w:val="-11"/>
          <w:w w:val="110"/>
          <w:sz w:val="28"/>
          <w:szCs w:val="28"/>
        </w:rPr>
        <w:t xml:space="preserve"> </w:t>
      </w:r>
      <w:r>
        <w:rPr>
          <w:rFonts w:hint="default" w:ascii="Times New Roman" w:hAnsi="Times New Roman" w:cs="Times New Roman"/>
          <w:spacing w:val="3"/>
          <w:w w:val="110"/>
          <w:sz w:val="28"/>
          <w:szCs w:val="28"/>
        </w:rPr>
        <w:t>v.</w:t>
      </w:r>
      <w:r>
        <w:rPr>
          <w:rFonts w:hint="default" w:ascii="Times New Roman" w:hAnsi="Times New Roman" w:cs="Times New Roman"/>
          <w:spacing w:val="-15"/>
          <w:w w:val="110"/>
          <w:sz w:val="28"/>
          <w:szCs w:val="28"/>
        </w:rPr>
        <w:t xml:space="preserve"> </w:t>
      </w:r>
      <w:r>
        <w:rPr>
          <w:rFonts w:hint="default" w:ascii="Times New Roman" w:hAnsi="Times New Roman" w:cs="Times New Roman"/>
          <w:w w:val="110"/>
          <w:sz w:val="28"/>
          <w:szCs w:val="28"/>
        </w:rPr>
        <w:t>Ta</w:t>
      </w:r>
      <w:r>
        <w:rPr>
          <w:rFonts w:hint="default" w:ascii="Times New Roman" w:hAnsi="Times New Roman" w:cs="Times New Roman"/>
          <w:spacing w:val="-12"/>
          <w:w w:val="110"/>
          <w:sz w:val="28"/>
          <w:szCs w:val="28"/>
        </w:rPr>
        <w:t xml:space="preserve"> </w:t>
      </w:r>
      <w:r>
        <w:rPr>
          <w:rFonts w:hint="default" w:ascii="Times New Roman" w:hAnsi="Times New Roman" w:cs="Times New Roman"/>
          <w:w w:val="110"/>
          <w:sz w:val="28"/>
          <w:szCs w:val="28"/>
        </w:rPr>
        <w:t>có</w:t>
      </w:r>
      <w:r>
        <w:rPr>
          <w:rFonts w:hint="default" w:ascii="Times New Roman" w:hAnsi="Times New Roman" w:cs="Times New Roman"/>
          <w:spacing w:val="-12"/>
          <w:w w:val="110"/>
          <w:sz w:val="28"/>
          <w:szCs w:val="28"/>
        </w:rPr>
        <w:t xml:space="preserve"> </w:t>
      </w:r>
      <w:r>
        <w:rPr>
          <w:rFonts w:hint="default" w:ascii="Times New Roman" w:hAnsi="Times New Roman" w:cs="Times New Roman"/>
          <w:w w:val="110"/>
          <w:sz w:val="28"/>
          <w:szCs w:val="28"/>
        </w:rPr>
        <w:t>một</w:t>
      </w:r>
      <w:r>
        <w:rPr>
          <w:rFonts w:hint="default" w:ascii="Times New Roman" w:hAnsi="Times New Roman" w:cs="Times New Roman"/>
          <w:spacing w:val="-13"/>
          <w:w w:val="110"/>
          <w:sz w:val="28"/>
          <w:szCs w:val="28"/>
        </w:rPr>
        <w:t xml:space="preserve"> </w:t>
      </w:r>
      <w:r>
        <w:rPr>
          <w:rFonts w:hint="default" w:ascii="Times New Roman" w:hAnsi="Times New Roman" w:cs="Times New Roman"/>
          <w:w w:val="110"/>
          <w:sz w:val="28"/>
          <w:szCs w:val="28"/>
        </w:rPr>
        <w:t>chu</w:t>
      </w:r>
      <w:r>
        <w:rPr>
          <w:rFonts w:hint="default" w:ascii="Times New Roman" w:hAnsi="Times New Roman" w:cs="Times New Roman"/>
          <w:spacing w:val="-14"/>
          <w:w w:val="110"/>
          <w:sz w:val="28"/>
          <w:szCs w:val="28"/>
        </w:rPr>
        <w:t xml:space="preserve"> </w:t>
      </w:r>
      <w:r>
        <w:rPr>
          <w:rFonts w:hint="default" w:ascii="Times New Roman" w:hAnsi="Times New Roman" w:cs="Times New Roman"/>
          <w:w w:val="110"/>
          <w:sz w:val="28"/>
          <w:szCs w:val="28"/>
        </w:rPr>
        <w:t>trình</w:t>
      </w:r>
      <w:r>
        <w:rPr>
          <w:rFonts w:hint="default" w:ascii="Times New Roman" w:hAnsi="Times New Roman" w:cs="Times New Roman"/>
          <w:spacing w:val="-14"/>
          <w:w w:val="110"/>
          <w:sz w:val="28"/>
          <w:szCs w:val="28"/>
        </w:rPr>
        <w:t xml:space="preserve"> </w:t>
      </w:r>
      <w:r>
        <w:rPr>
          <w:rFonts w:hint="default" w:ascii="Times New Roman" w:hAnsi="Times New Roman" w:cs="Times New Roman"/>
          <w:w w:val="110"/>
          <w:sz w:val="28"/>
          <w:szCs w:val="28"/>
        </w:rPr>
        <w:t>v</w:t>
      </w:r>
      <w:r>
        <w:rPr>
          <w:rFonts w:hint="default" w:ascii="Times New Roman" w:hAnsi="Times New Roman" w:cs="Times New Roman"/>
          <w:spacing w:val="-8"/>
          <w:w w:val="110"/>
          <w:sz w:val="28"/>
          <w:szCs w:val="28"/>
        </w:rPr>
        <w:t xml:space="preserve"> </w:t>
      </w:r>
      <w:r>
        <w:rPr>
          <w:rFonts w:hint="default" w:ascii="Times New Roman" w:hAnsi="Times New Roman" w:cs="Times New Roman"/>
          <w:w w:val="570"/>
          <w:sz w:val="28"/>
          <w:szCs w:val="28"/>
        </w:rPr>
        <w:t>⁄</w:t>
      </w:r>
      <w:r>
        <w:rPr>
          <w:rFonts w:hint="default" w:ascii="Times New Roman" w:hAnsi="Times New Roman" w:cs="Times New Roman"/>
          <w:spacing w:val="-235"/>
          <w:w w:val="570"/>
          <w:sz w:val="28"/>
          <w:szCs w:val="28"/>
        </w:rPr>
        <w:t xml:space="preserve"> </w:t>
      </w:r>
      <w:r>
        <w:rPr>
          <w:rFonts w:hint="default" w:ascii="Times New Roman" w:hAnsi="Times New Roman" w:cs="Times New Roman"/>
          <w:w w:val="110"/>
          <w:sz w:val="28"/>
          <w:szCs w:val="28"/>
        </w:rPr>
        <w:t>r</w:t>
      </w:r>
      <w:r>
        <w:rPr>
          <w:rFonts w:hint="default" w:ascii="Times New Roman" w:hAnsi="Times New Roman" w:cs="Times New Roman"/>
          <w:spacing w:val="-8"/>
          <w:w w:val="110"/>
          <w:sz w:val="28"/>
          <w:szCs w:val="28"/>
        </w:rPr>
        <w:t xml:space="preserve"> </w:t>
      </w:r>
      <w:r>
        <w:rPr>
          <w:rFonts w:hint="default" w:ascii="Times New Roman" w:hAnsi="Times New Roman" w:cs="Times New Roman"/>
          <w:w w:val="570"/>
          <w:sz w:val="28"/>
          <w:szCs w:val="28"/>
        </w:rPr>
        <w:t>⁄</w:t>
      </w:r>
      <w:r>
        <w:rPr>
          <w:rFonts w:hint="default" w:ascii="Times New Roman" w:hAnsi="Times New Roman" w:cs="Times New Roman"/>
          <w:spacing w:val="-234"/>
          <w:w w:val="570"/>
          <w:sz w:val="28"/>
          <w:szCs w:val="28"/>
        </w:rPr>
        <w:t xml:space="preserve"> </w:t>
      </w:r>
      <w:r>
        <w:rPr>
          <w:rFonts w:hint="default" w:ascii="Times New Roman" w:hAnsi="Times New Roman" w:cs="Times New Roman"/>
          <w:w w:val="110"/>
          <w:sz w:val="28"/>
          <w:szCs w:val="28"/>
        </w:rPr>
        <w:t>u</w:t>
      </w:r>
      <w:r>
        <w:rPr>
          <w:rFonts w:hint="default" w:ascii="Times New Roman" w:hAnsi="Times New Roman" w:cs="Times New Roman"/>
          <w:spacing w:val="-8"/>
          <w:w w:val="110"/>
          <w:sz w:val="28"/>
          <w:szCs w:val="28"/>
        </w:rPr>
        <w:t xml:space="preserve"> </w:t>
      </w:r>
      <w:r>
        <w:rPr>
          <w:rFonts w:hint="default" w:ascii="Times New Roman" w:hAnsi="Times New Roman" w:cs="Times New Roman"/>
          <w:w w:val="180"/>
          <w:sz w:val="28"/>
          <w:szCs w:val="28"/>
        </w:rPr>
        <w:t>‹</w:t>
      </w:r>
      <w:r>
        <w:rPr>
          <w:rFonts w:hint="default" w:ascii="Times New Roman" w:hAnsi="Times New Roman" w:cs="Times New Roman"/>
          <w:spacing w:val="-46"/>
          <w:w w:val="180"/>
          <w:sz w:val="28"/>
          <w:szCs w:val="28"/>
        </w:rPr>
        <w:t xml:space="preserve"> </w:t>
      </w:r>
      <w:r>
        <w:rPr>
          <w:rFonts w:hint="default" w:ascii="Times New Roman" w:hAnsi="Times New Roman" w:cs="Times New Roman"/>
          <w:w w:val="110"/>
          <w:sz w:val="28"/>
          <w:szCs w:val="28"/>
        </w:rPr>
        <w:t>v</w:t>
      </w:r>
      <w:r>
        <w:rPr>
          <w:rFonts w:hint="default" w:ascii="Times New Roman" w:hAnsi="Times New Roman" w:cs="Times New Roman"/>
          <w:spacing w:val="-6"/>
          <w:w w:val="110"/>
          <w:sz w:val="28"/>
          <w:szCs w:val="28"/>
        </w:rPr>
        <w:t xml:space="preserve"> </w:t>
      </w:r>
      <w:r>
        <w:rPr>
          <w:rFonts w:hint="default" w:ascii="Times New Roman" w:hAnsi="Times New Roman" w:cs="Times New Roman"/>
          <w:w w:val="110"/>
          <w:sz w:val="28"/>
          <w:szCs w:val="28"/>
        </w:rPr>
        <w:t>nên</w:t>
      </w:r>
      <w:r>
        <w:rPr>
          <w:rFonts w:hint="default" w:ascii="Times New Roman" w:hAnsi="Times New Roman" w:cs="Times New Roman"/>
          <w:spacing w:val="-14"/>
          <w:w w:val="110"/>
          <w:sz w:val="28"/>
          <w:szCs w:val="28"/>
        </w:rPr>
        <w:t xml:space="preserve"> </w:t>
      </w:r>
      <w:r>
        <w:rPr>
          <w:rFonts w:hint="default" w:ascii="Times New Roman" w:hAnsi="Times New Roman" w:cs="Times New Roman"/>
          <w:w w:val="110"/>
          <w:sz w:val="28"/>
          <w:szCs w:val="28"/>
        </w:rPr>
        <w:t>cả</w:t>
      </w:r>
      <w:r>
        <w:rPr>
          <w:rFonts w:hint="default" w:ascii="Times New Roman" w:hAnsi="Times New Roman" w:cs="Times New Roman"/>
          <w:spacing w:val="-11"/>
          <w:w w:val="110"/>
          <w:sz w:val="28"/>
          <w:szCs w:val="28"/>
        </w:rPr>
        <w:t xml:space="preserve"> </w:t>
      </w:r>
      <w:r>
        <w:rPr>
          <w:rFonts w:hint="default" w:ascii="Times New Roman" w:hAnsi="Times New Roman" w:cs="Times New Roman"/>
          <w:w w:val="110"/>
          <w:sz w:val="28"/>
          <w:szCs w:val="28"/>
        </w:rPr>
        <w:t>v</w:t>
      </w:r>
      <w:r>
        <w:rPr>
          <w:rFonts w:hint="default" w:ascii="Times New Roman" w:hAnsi="Times New Roman" w:cs="Times New Roman"/>
          <w:spacing w:val="-6"/>
          <w:w w:val="110"/>
          <w:sz w:val="28"/>
          <w:szCs w:val="28"/>
        </w:rPr>
        <w:t xml:space="preserve"> </w:t>
      </w:r>
      <w:r>
        <w:rPr>
          <w:rFonts w:hint="default" w:ascii="Times New Roman" w:hAnsi="Times New Roman" w:cs="Times New Roman"/>
          <w:w w:val="110"/>
          <w:sz w:val="28"/>
          <w:szCs w:val="28"/>
        </w:rPr>
        <w:t>và</w:t>
      </w:r>
      <w:r>
        <w:rPr>
          <w:rFonts w:hint="default" w:ascii="Times New Roman" w:hAnsi="Times New Roman" w:cs="Times New Roman"/>
          <w:spacing w:val="-12"/>
          <w:w w:val="110"/>
          <w:sz w:val="28"/>
          <w:szCs w:val="28"/>
        </w:rPr>
        <w:t xml:space="preserve"> </w:t>
      </w:r>
      <w:r>
        <w:rPr>
          <w:rFonts w:hint="default" w:ascii="Times New Roman" w:hAnsi="Times New Roman" w:cs="Times New Roman"/>
          <w:w w:val="110"/>
          <w:sz w:val="28"/>
          <w:szCs w:val="28"/>
        </w:rPr>
        <w:t>r</w:t>
      </w:r>
      <w:r>
        <w:rPr>
          <w:rFonts w:hint="default" w:ascii="Times New Roman" w:hAnsi="Times New Roman" w:cs="Times New Roman"/>
          <w:spacing w:val="-8"/>
          <w:w w:val="110"/>
          <w:sz w:val="28"/>
          <w:szCs w:val="28"/>
        </w:rPr>
        <w:t xml:space="preserve"> </w:t>
      </w:r>
      <w:r>
        <w:rPr>
          <w:rFonts w:hint="default" w:ascii="Times New Roman" w:hAnsi="Times New Roman" w:cs="Times New Roman"/>
          <w:w w:val="110"/>
          <w:sz w:val="28"/>
          <w:szCs w:val="28"/>
        </w:rPr>
        <w:t>thuộc cùng</w:t>
      </w:r>
      <w:r>
        <w:rPr>
          <w:rFonts w:hint="default" w:ascii="Times New Roman" w:hAnsi="Times New Roman" w:cs="Times New Roman"/>
          <w:spacing w:val="-21"/>
          <w:w w:val="110"/>
          <w:sz w:val="28"/>
          <w:szCs w:val="28"/>
        </w:rPr>
        <w:t xml:space="preserve"> </w:t>
      </w:r>
      <w:r>
        <w:rPr>
          <w:rFonts w:hint="default" w:ascii="Times New Roman" w:hAnsi="Times New Roman" w:cs="Times New Roman"/>
          <w:w w:val="110"/>
          <w:sz w:val="28"/>
          <w:szCs w:val="28"/>
        </w:rPr>
        <w:t>một</w:t>
      </w:r>
      <w:r>
        <w:rPr>
          <w:rFonts w:hint="default" w:ascii="Times New Roman" w:hAnsi="Times New Roman" w:cs="Times New Roman"/>
          <w:spacing w:val="-20"/>
          <w:w w:val="110"/>
          <w:sz w:val="28"/>
          <w:szCs w:val="28"/>
        </w:rPr>
        <w:t xml:space="preserve"> </w:t>
      </w:r>
      <w:r>
        <w:rPr>
          <w:rFonts w:hint="default" w:ascii="Times New Roman" w:hAnsi="Times New Roman" w:cs="Times New Roman"/>
          <w:w w:val="110"/>
          <w:sz w:val="28"/>
          <w:szCs w:val="28"/>
        </w:rPr>
        <w:t>thành</w:t>
      </w:r>
      <w:r>
        <w:rPr>
          <w:rFonts w:hint="default" w:ascii="Times New Roman" w:hAnsi="Times New Roman" w:cs="Times New Roman"/>
          <w:spacing w:val="-20"/>
          <w:w w:val="110"/>
          <w:sz w:val="28"/>
          <w:szCs w:val="28"/>
        </w:rPr>
        <w:t xml:space="preserve"> </w:t>
      </w:r>
      <w:r>
        <w:rPr>
          <w:rFonts w:hint="default" w:ascii="Times New Roman" w:hAnsi="Times New Roman" w:cs="Times New Roman"/>
          <w:w w:val="110"/>
          <w:sz w:val="28"/>
          <w:szCs w:val="28"/>
        </w:rPr>
        <w:t>phần</w:t>
      </w:r>
      <w:r>
        <w:rPr>
          <w:rFonts w:hint="default" w:ascii="Times New Roman" w:hAnsi="Times New Roman" w:cs="Times New Roman"/>
          <w:spacing w:val="-21"/>
          <w:w w:val="110"/>
          <w:sz w:val="28"/>
          <w:szCs w:val="28"/>
        </w:rPr>
        <w:t xml:space="preserve"> </w:t>
      </w:r>
      <w:r>
        <w:rPr>
          <w:rFonts w:hint="default" w:ascii="Times New Roman" w:hAnsi="Times New Roman" w:cs="Times New Roman"/>
          <w:w w:val="110"/>
          <w:sz w:val="28"/>
          <w:szCs w:val="28"/>
        </w:rPr>
        <w:t>liên</w:t>
      </w:r>
      <w:r>
        <w:rPr>
          <w:rFonts w:hint="default" w:ascii="Times New Roman" w:hAnsi="Times New Roman" w:cs="Times New Roman"/>
          <w:spacing w:val="-20"/>
          <w:w w:val="110"/>
          <w:sz w:val="28"/>
          <w:szCs w:val="28"/>
        </w:rPr>
        <w:t xml:space="preserve"> </w:t>
      </w:r>
      <w:r>
        <w:rPr>
          <w:rFonts w:hint="default" w:ascii="Times New Roman" w:hAnsi="Times New Roman" w:cs="Times New Roman"/>
          <w:w w:val="110"/>
          <w:sz w:val="28"/>
          <w:szCs w:val="28"/>
        </w:rPr>
        <w:t>thông</w:t>
      </w:r>
      <w:r>
        <w:rPr>
          <w:rFonts w:hint="default" w:ascii="Times New Roman" w:hAnsi="Times New Roman" w:cs="Times New Roman"/>
          <w:spacing w:val="-19"/>
          <w:w w:val="110"/>
          <w:sz w:val="28"/>
          <w:szCs w:val="28"/>
        </w:rPr>
        <w:t xml:space="preserve"> </w:t>
      </w:r>
      <w:r>
        <w:rPr>
          <w:rFonts w:hint="default" w:ascii="Times New Roman" w:hAnsi="Times New Roman" w:cs="Times New Roman"/>
          <w:w w:val="110"/>
          <w:sz w:val="28"/>
          <w:szCs w:val="28"/>
        </w:rPr>
        <w:t>mạnh.</w:t>
      </w:r>
      <w:r>
        <w:rPr>
          <w:rFonts w:hint="default" w:ascii="Times New Roman" w:hAnsi="Times New Roman" w:cs="Times New Roman"/>
          <w:spacing w:val="-20"/>
          <w:w w:val="110"/>
          <w:sz w:val="28"/>
          <w:szCs w:val="28"/>
        </w:rPr>
        <w:t xml:space="preserve"> </w:t>
      </w:r>
      <w:r>
        <w:rPr>
          <w:rFonts w:hint="default" w:ascii="Times New Roman" w:hAnsi="Times New Roman" w:cs="Times New Roman"/>
          <w:w w:val="110"/>
          <w:sz w:val="28"/>
          <w:szCs w:val="28"/>
        </w:rPr>
        <w:t>Xét</w:t>
      </w:r>
      <w:r>
        <w:rPr>
          <w:rFonts w:hint="default" w:ascii="Times New Roman" w:hAnsi="Times New Roman" w:cs="Times New Roman"/>
          <w:spacing w:val="-19"/>
          <w:w w:val="110"/>
          <w:sz w:val="28"/>
          <w:szCs w:val="28"/>
        </w:rPr>
        <w:t xml:space="preserve"> </w:t>
      </w:r>
      <w:r>
        <w:rPr>
          <w:rFonts w:hint="default" w:ascii="Times New Roman" w:hAnsi="Times New Roman" w:cs="Times New Roman"/>
          <w:w w:val="110"/>
          <w:sz w:val="28"/>
          <w:szCs w:val="28"/>
        </w:rPr>
        <w:t>về</w:t>
      </w:r>
      <w:r>
        <w:rPr>
          <w:rFonts w:hint="default" w:ascii="Times New Roman" w:hAnsi="Times New Roman" w:cs="Times New Roman"/>
          <w:spacing w:val="-19"/>
          <w:w w:val="110"/>
          <w:sz w:val="28"/>
          <w:szCs w:val="28"/>
        </w:rPr>
        <w:t xml:space="preserve"> </w:t>
      </w:r>
      <w:r>
        <w:rPr>
          <w:rFonts w:hint="default" w:ascii="Times New Roman" w:hAnsi="Times New Roman" w:cs="Times New Roman"/>
          <w:w w:val="110"/>
          <w:sz w:val="28"/>
          <w:szCs w:val="28"/>
        </w:rPr>
        <w:t>vị</w:t>
      </w:r>
      <w:r>
        <w:rPr>
          <w:rFonts w:hint="default" w:ascii="Times New Roman" w:hAnsi="Times New Roman" w:cs="Times New Roman"/>
          <w:spacing w:val="-20"/>
          <w:w w:val="110"/>
          <w:sz w:val="28"/>
          <w:szCs w:val="28"/>
        </w:rPr>
        <w:t xml:space="preserve"> </w:t>
      </w:r>
      <w:r>
        <w:rPr>
          <w:rFonts w:hint="default" w:ascii="Times New Roman" w:hAnsi="Times New Roman" w:cs="Times New Roman"/>
          <w:w w:val="110"/>
          <w:sz w:val="28"/>
          <w:szCs w:val="28"/>
        </w:rPr>
        <w:t>trí</w:t>
      </w:r>
      <w:r>
        <w:rPr>
          <w:rFonts w:hint="default" w:ascii="Times New Roman" w:hAnsi="Times New Roman" w:cs="Times New Roman"/>
          <w:spacing w:val="-21"/>
          <w:w w:val="110"/>
          <w:sz w:val="28"/>
          <w:szCs w:val="28"/>
        </w:rPr>
        <w:t xml:space="preserve"> </w:t>
      </w:r>
      <w:r>
        <w:rPr>
          <w:rFonts w:hint="default" w:ascii="Times New Roman" w:hAnsi="Times New Roman" w:cs="Times New Roman"/>
          <w:w w:val="110"/>
          <w:sz w:val="28"/>
          <w:szCs w:val="28"/>
        </w:rPr>
        <w:t>trên</w:t>
      </w:r>
      <w:r>
        <w:rPr>
          <w:rFonts w:hint="default" w:ascii="Times New Roman" w:hAnsi="Times New Roman" w:cs="Times New Roman"/>
          <w:spacing w:val="-21"/>
          <w:w w:val="110"/>
          <w:sz w:val="28"/>
          <w:szCs w:val="28"/>
        </w:rPr>
        <w:t xml:space="preserve"> </w:t>
      </w:r>
      <w:r>
        <w:rPr>
          <w:rFonts w:hint="default" w:ascii="Times New Roman" w:hAnsi="Times New Roman" w:cs="Times New Roman"/>
          <w:w w:val="110"/>
          <w:sz w:val="28"/>
          <w:szCs w:val="28"/>
        </w:rPr>
        <w:t>cây</w:t>
      </w:r>
      <w:r>
        <w:rPr>
          <w:rFonts w:hint="default" w:ascii="Times New Roman" w:hAnsi="Times New Roman" w:cs="Times New Roman"/>
          <w:spacing w:val="-21"/>
          <w:w w:val="110"/>
          <w:sz w:val="28"/>
          <w:szCs w:val="28"/>
        </w:rPr>
        <w:t xml:space="preserve"> </w:t>
      </w:r>
      <w:r>
        <w:rPr>
          <w:rFonts w:hint="default" w:ascii="Times New Roman" w:hAnsi="Times New Roman" w:cs="Times New Roman"/>
          <w:w w:val="110"/>
          <w:sz w:val="28"/>
          <w:szCs w:val="28"/>
        </w:rPr>
        <w:t>DFS,</w:t>
      </w:r>
      <w:r>
        <w:rPr>
          <w:rFonts w:hint="default" w:ascii="Times New Roman" w:hAnsi="Times New Roman" w:cs="Times New Roman"/>
          <w:spacing w:val="-19"/>
          <w:w w:val="110"/>
          <w:sz w:val="28"/>
          <w:szCs w:val="28"/>
        </w:rPr>
        <w:t xml:space="preserve"> </w:t>
      </w:r>
      <w:r>
        <w:rPr>
          <w:rFonts w:hint="default" w:ascii="Times New Roman" w:hAnsi="Times New Roman" w:cs="Times New Roman"/>
          <w:w w:val="110"/>
          <w:sz w:val="28"/>
          <w:szCs w:val="28"/>
        </w:rPr>
        <w:t>v</w:t>
      </w:r>
      <w:r>
        <w:rPr>
          <w:rFonts w:hint="default" w:ascii="Times New Roman" w:hAnsi="Times New Roman" w:cs="Times New Roman"/>
          <w:spacing w:val="-14"/>
          <w:w w:val="110"/>
          <w:sz w:val="28"/>
          <w:szCs w:val="28"/>
        </w:rPr>
        <w:t xml:space="preserve"> </w:t>
      </w:r>
      <w:r>
        <w:rPr>
          <w:rFonts w:hint="default" w:ascii="Times New Roman" w:hAnsi="Times New Roman" w:cs="Times New Roman"/>
          <w:w w:val="110"/>
          <w:sz w:val="28"/>
          <w:szCs w:val="28"/>
        </w:rPr>
        <w:t>là</w:t>
      </w:r>
      <w:r>
        <w:rPr>
          <w:rFonts w:hint="default" w:ascii="Times New Roman" w:hAnsi="Times New Roman" w:cs="Times New Roman"/>
          <w:spacing w:val="-21"/>
          <w:w w:val="110"/>
          <w:sz w:val="28"/>
          <w:szCs w:val="28"/>
        </w:rPr>
        <w:t xml:space="preserve"> </w:t>
      </w:r>
      <w:r>
        <w:rPr>
          <w:rFonts w:hint="default" w:ascii="Times New Roman" w:hAnsi="Times New Roman" w:cs="Times New Roman"/>
          <w:w w:val="110"/>
          <w:sz w:val="28"/>
          <w:szCs w:val="28"/>
        </w:rPr>
        <w:t>tiền</w:t>
      </w:r>
      <w:r>
        <w:rPr>
          <w:rFonts w:hint="default" w:ascii="Times New Roman" w:hAnsi="Times New Roman" w:cs="Times New Roman"/>
          <w:spacing w:val="-21"/>
          <w:w w:val="110"/>
          <w:sz w:val="28"/>
          <w:szCs w:val="28"/>
        </w:rPr>
        <w:t xml:space="preserve"> </w:t>
      </w:r>
      <w:r>
        <w:rPr>
          <w:rFonts w:hint="default" w:ascii="Times New Roman" w:hAnsi="Times New Roman" w:cs="Times New Roman"/>
          <w:w w:val="110"/>
          <w:sz w:val="28"/>
          <w:szCs w:val="28"/>
        </w:rPr>
        <w:t>bối</w:t>
      </w:r>
      <w:r>
        <w:rPr>
          <w:rFonts w:hint="default" w:ascii="Times New Roman" w:hAnsi="Times New Roman" w:cs="Times New Roman"/>
          <w:spacing w:val="-21"/>
          <w:w w:val="110"/>
          <w:sz w:val="28"/>
          <w:szCs w:val="28"/>
        </w:rPr>
        <w:t xml:space="preserve"> </w:t>
      </w:r>
      <w:r>
        <w:rPr>
          <w:rFonts w:hint="default" w:ascii="Times New Roman" w:hAnsi="Times New Roman" w:cs="Times New Roman"/>
          <w:w w:val="110"/>
          <w:sz w:val="28"/>
          <w:szCs w:val="28"/>
        </w:rPr>
        <w:t>của</w:t>
      </w:r>
      <w:r>
        <w:rPr>
          <w:rFonts w:hint="default" w:ascii="Times New Roman" w:hAnsi="Times New Roman" w:cs="Times New Roman"/>
          <w:spacing w:val="-19"/>
          <w:w w:val="110"/>
          <w:sz w:val="28"/>
          <w:szCs w:val="28"/>
        </w:rPr>
        <w:t xml:space="preserve"> </w:t>
      </w:r>
      <w:r>
        <w:rPr>
          <w:rFonts w:hint="default" w:ascii="Times New Roman" w:hAnsi="Times New Roman" w:cs="Times New Roman"/>
          <w:w w:val="110"/>
          <w:sz w:val="28"/>
          <w:szCs w:val="28"/>
        </w:rPr>
        <w:t>r</w:t>
      </w:r>
      <w:r>
        <w:rPr>
          <w:rFonts w:hint="default" w:ascii="Times New Roman" w:hAnsi="Times New Roman" w:cs="Times New Roman"/>
          <w:spacing w:val="-16"/>
          <w:w w:val="110"/>
          <w:sz w:val="28"/>
          <w:szCs w:val="28"/>
        </w:rPr>
        <w:t xml:space="preserve"> </w:t>
      </w:r>
      <w:r>
        <w:rPr>
          <w:rFonts w:hint="default" w:ascii="Times New Roman" w:hAnsi="Times New Roman" w:cs="Times New Roman"/>
          <w:w w:val="110"/>
          <w:sz w:val="28"/>
          <w:szCs w:val="28"/>
        </w:rPr>
        <w:t>nên</w:t>
      </w:r>
      <w:r>
        <w:rPr>
          <w:rFonts w:hint="default" w:ascii="Times New Roman" w:hAnsi="Times New Roman" w:cs="Times New Roman"/>
          <w:spacing w:val="-19"/>
          <w:w w:val="110"/>
          <w:sz w:val="28"/>
          <w:szCs w:val="28"/>
        </w:rPr>
        <w:t xml:space="preserve"> </w:t>
      </w:r>
      <w:r>
        <w:rPr>
          <w:rFonts w:hint="default" w:ascii="Times New Roman" w:hAnsi="Times New Roman" w:cs="Times New Roman"/>
          <w:w w:val="110"/>
          <w:sz w:val="28"/>
          <w:szCs w:val="28"/>
        </w:rPr>
        <w:t>r không thể là</w:t>
      </w:r>
      <w:r>
        <w:rPr>
          <w:rFonts w:hint="default" w:ascii="Times New Roman" w:hAnsi="Times New Roman" w:cs="Times New Roman"/>
          <w:spacing w:val="-20"/>
          <w:w w:val="110"/>
          <w:sz w:val="28"/>
          <w:szCs w:val="28"/>
        </w:rPr>
        <w:t xml:space="preserve"> </w:t>
      </w:r>
      <w:r>
        <w:rPr>
          <w:rFonts w:hint="default" w:ascii="Times New Roman" w:hAnsi="Times New Roman" w:cs="Times New Roman"/>
          <w:w w:val="110"/>
          <w:sz w:val="28"/>
          <w:szCs w:val="28"/>
        </w:rPr>
        <w:t>chốt</w:t>
      </w:r>
    </w:p>
    <w:p>
      <w:pPr>
        <w:spacing w:before="56" w:line="242" w:lineRule="auto"/>
        <w:ind w:left="736" w:right="293" w:firstLine="0"/>
        <w:jc w:val="both"/>
        <w:rPr>
          <w:rFonts w:hint="default" w:ascii="Times New Roman" w:hAnsi="Times New Roman" w:cs="Times New Roman"/>
          <w:sz w:val="28"/>
          <w:szCs w:val="28"/>
        </w:rPr>
      </w:pPr>
      <w:r>
        <w:rPr>
          <w:rFonts w:hint="default" w:ascii="Times New Roman" w:hAnsi="Times New Roman" w:cs="Times New Roman"/>
          <w:w w:val="110"/>
          <w:sz w:val="28"/>
          <w:szCs w:val="28"/>
        </w:rPr>
        <w:t>Nếu</w:t>
      </w:r>
      <w:r>
        <w:rPr>
          <w:rFonts w:hint="default" w:ascii="Times New Roman" w:hAnsi="Times New Roman" w:cs="Times New Roman"/>
          <w:spacing w:val="-22"/>
          <w:w w:val="110"/>
          <w:sz w:val="28"/>
          <w:szCs w:val="28"/>
        </w:rPr>
        <w:t xml:space="preserve"> </w:t>
      </w:r>
      <w:r>
        <w:rPr>
          <w:rFonts w:hint="default" w:ascii="Times New Roman" w:hAnsi="Times New Roman" w:cs="Times New Roman"/>
          <w:w w:val="110"/>
          <w:sz w:val="28"/>
          <w:szCs w:val="28"/>
        </w:rPr>
        <w:t>cung</w:t>
      </w:r>
      <w:r>
        <w:rPr>
          <w:rFonts w:hint="default" w:ascii="Times New Roman" w:hAnsi="Times New Roman" w:cs="Times New Roman"/>
          <w:spacing w:val="-20"/>
          <w:w w:val="110"/>
          <w:sz w:val="28"/>
          <w:szCs w:val="28"/>
        </w:rPr>
        <w:t xml:space="preserve"> </w:t>
      </w:r>
      <w:r>
        <w:rPr>
          <w:rFonts w:hint="default" w:ascii="Times New Roman" w:hAnsi="Times New Roman" w:cs="Times New Roman"/>
          <w:spacing w:val="2"/>
          <w:w w:val="110"/>
          <w:position w:val="1"/>
          <w:sz w:val="28"/>
          <w:szCs w:val="28"/>
        </w:rPr>
        <w:t>(</w:t>
      </w:r>
      <w:r>
        <w:rPr>
          <w:rFonts w:hint="default" w:ascii="Times New Roman" w:hAnsi="Times New Roman" w:cs="Times New Roman"/>
          <w:spacing w:val="2"/>
          <w:w w:val="110"/>
          <w:sz w:val="28"/>
          <w:szCs w:val="28"/>
        </w:rPr>
        <w:t>u,</w:t>
      </w:r>
      <w:r>
        <w:rPr>
          <w:rFonts w:hint="default" w:ascii="Times New Roman" w:hAnsi="Times New Roman" w:cs="Times New Roman"/>
          <w:spacing w:val="-36"/>
          <w:w w:val="110"/>
          <w:sz w:val="28"/>
          <w:szCs w:val="28"/>
        </w:rPr>
        <w:t xml:space="preserve"> </w:t>
      </w:r>
      <w:r>
        <w:rPr>
          <w:rFonts w:hint="default" w:ascii="Times New Roman" w:hAnsi="Times New Roman" w:cs="Times New Roman"/>
          <w:w w:val="110"/>
          <w:sz w:val="28"/>
          <w:szCs w:val="28"/>
        </w:rPr>
        <w:t>v</w:t>
      </w:r>
      <w:r>
        <w:rPr>
          <w:rFonts w:hint="default" w:ascii="Times New Roman" w:hAnsi="Times New Roman" w:cs="Times New Roman"/>
          <w:w w:val="110"/>
          <w:position w:val="1"/>
          <w:sz w:val="28"/>
          <w:szCs w:val="28"/>
        </w:rPr>
        <w:t>)</w:t>
      </w:r>
      <w:r>
        <w:rPr>
          <w:rFonts w:hint="default" w:ascii="Times New Roman" w:hAnsi="Times New Roman" w:cs="Times New Roman"/>
          <w:spacing w:val="-18"/>
          <w:w w:val="110"/>
          <w:position w:val="1"/>
          <w:sz w:val="28"/>
          <w:szCs w:val="28"/>
        </w:rPr>
        <w:t xml:space="preserve"> </w:t>
      </w:r>
      <w:r>
        <w:rPr>
          <w:rFonts w:hint="default" w:ascii="Times New Roman" w:hAnsi="Times New Roman" w:cs="Times New Roman"/>
          <w:w w:val="110"/>
          <w:sz w:val="28"/>
          <w:szCs w:val="28"/>
        </w:rPr>
        <w:t>là</w:t>
      </w:r>
      <w:r>
        <w:rPr>
          <w:rFonts w:hint="default" w:ascii="Times New Roman" w:hAnsi="Times New Roman" w:cs="Times New Roman"/>
          <w:spacing w:val="-21"/>
          <w:w w:val="110"/>
          <w:sz w:val="28"/>
          <w:szCs w:val="28"/>
        </w:rPr>
        <w:t xml:space="preserve"> </w:t>
      </w:r>
      <w:r>
        <w:rPr>
          <w:rFonts w:hint="default" w:ascii="Times New Roman" w:hAnsi="Times New Roman" w:cs="Times New Roman"/>
          <w:w w:val="110"/>
          <w:sz w:val="28"/>
          <w:szCs w:val="28"/>
        </w:rPr>
        <w:t>cung</w:t>
      </w:r>
      <w:r>
        <w:rPr>
          <w:rFonts w:hint="default" w:ascii="Times New Roman" w:hAnsi="Times New Roman" w:cs="Times New Roman"/>
          <w:spacing w:val="-22"/>
          <w:w w:val="110"/>
          <w:sz w:val="28"/>
          <w:szCs w:val="28"/>
        </w:rPr>
        <w:t xml:space="preserve"> </w:t>
      </w:r>
      <w:r>
        <w:rPr>
          <w:rFonts w:hint="default" w:ascii="Times New Roman" w:hAnsi="Times New Roman" w:cs="Times New Roman"/>
          <w:w w:val="110"/>
          <w:sz w:val="28"/>
          <w:szCs w:val="28"/>
        </w:rPr>
        <w:t>chéo,</w:t>
      </w:r>
      <w:r>
        <w:rPr>
          <w:rFonts w:hint="default" w:ascii="Times New Roman" w:hAnsi="Times New Roman" w:cs="Times New Roman"/>
          <w:spacing w:val="-20"/>
          <w:w w:val="110"/>
          <w:sz w:val="28"/>
          <w:szCs w:val="28"/>
        </w:rPr>
        <w:t xml:space="preserve"> </w:t>
      </w:r>
      <w:r>
        <w:rPr>
          <w:rFonts w:hint="default" w:ascii="Times New Roman" w:hAnsi="Times New Roman" w:cs="Times New Roman"/>
          <w:w w:val="110"/>
          <w:sz w:val="28"/>
          <w:szCs w:val="28"/>
        </w:rPr>
        <w:t>ta</w:t>
      </w:r>
      <w:r>
        <w:rPr>
          <w:rFonts w:hint="default" w:ascii="Times New Roman" w:hAnsi="Times New Roman" w:cs="Times New Roman"/>
          <w:spacing w:val="-20"/>
          <w:w w:val="110"/>
          <w:sz w:val="28"/>
          <w:szCs w:val="28"/>
        </w:rPr>
        <w:t xml:space="preserve"> </w:t>
      </w:r>
      <w:r>
        <w:rPr>
          <w:rFonts w:hint="default" w:ascii="Times New Roman" w:hAnsi="Times New Roman" w:cs="Times New Roman"/>
          <w:w w:val="110"/>
          <w:sz w:val="28"/>
          <w:szCs w:val="28"/>
        </w:rPr>
        <w:t>gọi</w:t>
      </w:r>
      <w:r>
        <w:rPr>
          <w:rFonts w:hint="default" w:ascii="Times New Roman" w:hAnsi="Times New Roman" w:cs="Times New Roman"/>
          <w:spacing w:val="-21"/>
          <w:w w:val="110"/>
          <w:sz w:val="28"/>
          <w:szCs w:val="28"/>
        </w:rPr>
        <w:t xml:space="preserve"> </w:t>
      </w:r>
      <w:r>
        <w:rPr>
          <w:rFonts w:hint="default" w:ascii="Times New Roman" w:hAnsi="Times New Roman" w:cs="Times New Roman"/>
          <w:w w:val="110"/>
          <w:sz w:val="28"/>
          <w:szCs w:val="28"/>
        </w:rPr>
        <w:t>s</w:t>
      </w:r>
      <w:r>
        <w:rPr>
          <w:rFonts w:hint="default" w:ascii="Times New Roman" w:hAnsi="Times New Roman" w:cs="Times New Roman"/>
          <w:spacing w:val="-17"/>
          <w:w w:val="110"/>
          <w:sz w:val="28"/>
          <w:szCs w:val="28"/>
        </w:rPr>
        <w:t xml:space="preserve"> </w:t>
      </w:r>
      <w:r>
        <w:rPr>
          <w:rFonts w:hint="default" w:ascii="Times New Roman" w:hAnsi="Times New Roman" w:cs="Times New Roman"/>
          <w:w w:val="110"/>
          <w:sz w:val="28"/>
          <w:szCs w:val="28"/>
        </w:rPr>
        <w:t>là</w:t>
      </w:r>
      <w:r>
        <w:rPr>
          <w:rFonts w:hint="default" w:ascii="Times New Roman" w:hAnsi="Times New Roman" w:cs="Times New Roman"/>
          <w:spacing w:val="-20"/>
          <w:w w:val="110"/>
          <w:sz w:val="28"/>
          <w:szCs w:val="28"/>
        </w:rPr>
        <w:t xml:space="preserve"> </w:t>
      </w:r>
      <w:r>
        <w:rPr>
          <w:rFonts w:hint="default" w:ascii="Times New Roman" w:hAnsi="Times New Roman" w:cs="Times New Roman"/>
          <w:w w:val="110"/>
          <w:sz w:val="28"/>
          <w:szCs w:val="28"/>
        </w:rPr>
        <w:t>chốt</w:t>
      </w:r>
      <w:r>
        <w:rPr>
          <w:rFonts w:hint="default" w:ascii="Times New Roman" w:hAnsi="Times New Roman" w:cs="Times New Roman"/>
          <w:spacing w:val="-21"/>
          <w:w w:val="110"/>
          <w:sz w:val="28"/>
          <w:szCs w:val="28"/>
        </w:rPr>
        <w:t xml:space="preserve"> </w:t>
      </w:r>
      <w:r>
        <w:rPr>
          <w:rFonts w:hint="default" w:ascii="Times New Roman" w:hAnsi="Times New Roman" w:cs="Times New Roman"/>
          <w:w w:val="110"/>
          <w:sz w:val="28"/>
          <w:szCs w:val="28"/>
        </w:rPr>
        <w:t>của</w:t>
      </w:r>
      <w:r>
        <w:rPr>
          <w:rFonts w:hint="default" w:ascii="Times New Roman" w:hAnsi="Times New Roman" w:cs="Times New Roman"/>
          <w:spacing w:val="-20"/>
          <w:w w:val="110"/>
          <w:sz w:val="28"/>
          <w:szCs w:val="28"/>
        </w:rPr>
        <w:t xml:space="preserve"> </w:t>
      </w:r>
      <w:r>
        <w:rPr>
          <w:rFonts w:hint="default" w:ascii="Times New Roman" w:hAnsi="Times New Roman" w:cs="Times New Roman"/>
          <w:w w:val="110"/>
          <w:sz w:val="28"/>
          <w:szCs w:val="28"/>
        </w:rPr>
        <w:t>thành</w:t>
      </w:r>
      <w:r>
        <w:rPr>
          <w:rFonts w:hint="default" w:ascii="Times New Roman" w:hAnsi="Times New Roman" w:cs="Times New Roman"/>
          <w:spacing w:val="-22"/>
          <w:w w:val="110"/>
          <w:sz w:val="28"/>
          <w:szCs w:val="28"/>
        </w:rPr>
        <w:t xml:space="preserve"> </w:t>
      </w:r>
      <w:r>
        <w:rPr>
          <w:rFonts w:hint="default" w:ascii="Times New Roman" w:hAnsi="Times New Roman" w:cs="Times New Roman"/>
          <w:w w:val="110"/>
          <w:sz w:val="28"/>
          <w:szCs w:val="28"/>
        </w:rPr>
        <w:t>phần</w:t>
      </w:r>
      <w:r>
        <w:rPr>
          <w:rFonts w:hint="default" w:ascii="Times New Roman" w:hAnsi="Times New Roman" w:cs="Times New Roman"/>
          <w:spacing w:val="-21"/>
          <w:w w:val="110"/>
          <w:sz w:val="28"/>
          <w:szCs w:val="28"/>
        </w:rPr>
        <w:t xml:space="preserve"> </w:t>
      </w:r>
      <w:r>
        <w:rPr>
          <w:rFonts w:hint="default" w:ascii="Times New Roman" w:hAnsi="Times New Roman" w:cs="Times New Roman"/>
          <w:w w:val="110"/>
          <w:sz w:val="28"/>
          <w:szCs w:val="28"/>
        </w:rPr>
        <w:t>liên</w:t>
      </w:r>
      <w:r>
        <w:rPr>
          <w:rFonts w:hint="default" w:ascii="Times New Roman" w:hAnsi="Times New Roman" w:cs="Times New Roman"/>
          <w:spacing w:val="-22"/>
          <w:w w:val="110"/>
          <w:sz w:val="28"/>
          <w:szCs w:val="28"/>
        </w:rPr>
        <w:t xml:space="preserve"> </w:t>
      </w:r>
      <w:r>
        <w:rPr>
          <w:rFonts w:hint="default" w:ascii="Times New Roman" w:hAnsi="Times New Roman" w:cs="Times New Roman"/>
          <w:w w:val="110"/>
          <w:sz w:val="28"/>
          <w:szCs w:val="28"/>
        </w:rPr>
        <w:t>thông</w:t>
      </w:r>
      <w:r>
        <w:rPr>
          <w:rFonts w:hint="default" w:ascii="Times New Roman" w:hAnsi="Times New Roman" w:cs="Times New Roman"/>
          <w:spacing w:val="-20"/>
          <w:w w:val="110"/>
          <w:sz w:val="28"/>
          <w:szCs w:val="28"/>
        </w:rPr>
        <w:t xml:space="preserve"> </w:t>
      </w:r>
      <w:r>
        <w:rPr>
          <w:rFonts w:hint="default" w:ascii="Times New Roman" w:hAnsi="Times New Roman" w:cs="Times New Roman"/>
          <w:w w:val="110"/>
          <w:sz w:val="28"/>
          <w:szCs w:val="28"/>
        </w:rPr>
        <w:t>mạnh</w:t>
      </w:r>
      <w:r>
        <w:rPr>
          <w:rFonts w:hint="default" w:ascii="Times New Roman" w:hAnsi="Times New Roman" w:cs="Times New Roman"/>
          <w:spacing w:val="-22"/>
          <w:w w:val="110"/>
          <w:sz w:val="28"/>
          <w:szCs w:val="28"/>
        </w:rPr>
        <w:t xml:space="preserve"> </w:t>
      </w:r>
      <w:r>
        <w:rPr>
          <w:rFonts w:hint="default" w:ascii="Times New Roman" w:hAnsi="Times New Roman" w:cs="Times New Roman"/>
          <w:w w:val="110"/>
          <w:sz w:val="28"/>
          <w:szCs w:val="28"/>
        </w:rPr>
        <w:t>chứa</w:t>
      </w:r>
      <w:r>
        <w:rPr>
          <w:rFonts w:hint="default" w:ascii="Times New Roman" w:hAnsi="Times New Roman" w:cs="Times New Roman"/>
          <w:spacing w:val="-19"/>
          <w:w w:val="110"/>
          <w:sz w:val="28"/>
          <w:szCs w:val="28"/>
        </w:rPr>
        <w:t xml:space="preserve"> </w:t>
      </w:r>
      <w:r>
        <w:rPr>
          <w:rFonts w:hint="default" w:ascii="Times New Roman" w:hAnsi="Times New Roman" w:cs="Times New Roman"/>
          <w:spacing w:val="3"/>
          <w:w w:val="110"/>
          <w:sz w:val="28"/>
          <w:szCs w:val="28"/>
        </w:rPr>
        <w:t>v.</w:t>
      </w:r>
      <w:r>
        <w:rPr>
          <w:rFonts w:hint="default" w:ascii="Times New Roman" w:hAnsi="Times New Roman" w:cs="Times New Roman"/>
          <w:spacing w:val="-21"/>
          <w:w w:val="110"/>
          <w:sz w:val="28"/>
          <w:szCs w:val="28"/>
        </w:rPr>
        <w:t xml:space="preserve"> </w:t>
      </w:r>
      <w:r>
        <w:rPr>
          <w:rFonts w:hint="default" w:ascii="Times New Roman" w:hAnsi="Times New Roman" w:cs="Times New Roman"/>
          <w:w w:val="110"/>
          <w:sz w:val="28"/>
          <w:szCs w:val="28"/>
        </w:rPr>
        <w:t>Tại thời</w:t>
      </w:r>
      <w:r>
        <w:rPr>
          <w:rFonts w:hint="default" w:ascii="Times New Roman" w:hAnsi="Times New Roman" w:cs="Times New Roman"/>
          <w:spacing w:val="-19"/>
          <w:w w:val="110"/>
          <w:sz w:val="28"/>
          <w:szCs w:val="28"/>
        </w:rPr>
        <w:t xml:space="preserve"> </w:t>
      </w:r>
      <w:r>
        <w:rPr>
          <w:rFonts w:hint="default" w:cs="Times New Roman"/>
          <w:w w:val="110"/>
          <w:sz w:val="28"/>
          <w:szCs w:val="28"/>
          <w:lang w:val="en-US"/>
        </w:rPr>
        <w:t>đ</w:t>
      </w:r>
      <w:r>
        <w:rPr>
          <w:rFonts w:hint="default" w:ascii="Times New Roman" w:hAnsi="Times New Roman" w:cs="Times New Roman"/>
          <w:w w:val="110"/>
          <w:sz w:val="28"/>
          <w:szCs w:val="28"/>
        </w:rPr>
        <w:t>iểm</w:t>
      </w:r>
      <w:r>
        <w:rPr>
          <w:rFonts w:hint="default" w:ascii="Times New Roman" w:hAnsi="Times New Roman" w:cs="Times New Roman"/>
          <w:spacing w:val="-19"/>
          <w:w w:val="110"/>
          <w:sz w:val="28"/>
          <w:szCs w:val="28"/>
        </w:rPr>
        <w:t xml:space="preserve"> </w:t>
      </w:r>
      <w:r>
        <w:rPr>
          <w:rFonts w:hint="default" w:ascii="Times New Roman" w:hAnsi="Times New Roman" w:cs="Times New Roman"/>
          <w:w w:val="110"/>
          <w:sz w:val="28"/>
          <w:szCs w:val="28"/>
        </w:rPr>
        <w:t>thủ</w:t>
      </w:r>
      <w:r>
        <w:rPr>
          <w:rFonts w:hint="default" w:ascii="Times New Roman" w:hAnsi="Times New Roman" w:cs="Times New Roman"/>
          <w:spacing w:val="-18"/>
          <w:w w:val="110"/>
          <w:sz w:val="28"/>
          <w:szCs w:val="28"/>
        </w:rPr>
        <w:t xml:space="preserve"> </w:t>
      </w:r>
      <w:r>
        <w:rPr>
          <w:rFonts w:hint="default" w:ascii="Times New Roman" w:hAnsi="Times New Roman" w:cs="Times New Roman"/>
          <w:w w:val="110"/>
          <w:sz w:val="28"/>
          <w:szCs w:val="28"/>
        </w:rPr>
        <w:t>tục</w:t>
      </w:r>
      <w:r>
        <w:rPr>
          <w:rFonts w:hint="default" w:ascii="Times New Roman" w:hAnsi="Times New Roman" w:cs="Times New Roman"/>
          <w:spacing w:val="-17"/>
          <w:w w:val="110"/>
          <w:sz w:val="28"/>
          <w:szCs w:val="28"/>
        </w:rPr>
        <w:t xml:space="preserve"> </w:t>
      </w:r>
      <w:r>
        <w:rPr>
          <w:rFonts w:hint="default" w:ascii="Times New Roman" w:hAnsi="Times New Roman" w:cs="Times New Roman"/>
          <w:w w:val="110"/>
          <w:sz w:val="28"/>
          <w:szCs w:val="28"/>
        </w:rPr>
        <w:t>DFSVisit(u)</w:t>
      </w:r>
      <w:r>
        <w:rPr>
          <w:rFonts w:hint="default" w:ascii="Times New Roman" w:hAnsi="Times New Roman" w:cs="Times New Roman"/>
          <w:spacing w:val="-17"/>
          <w:w w:val="110"/>
          <w:sz w:val="28"/>
          <w:szCs w:val="28"/>
        </w:rPr>
        <w:t xml:space="preserve"> </w:t>
      </w:r>
      <w:r>
        <w:rPr>
          <w:rFonts w:hint="default" w:ascii="Times New Roman" w:hAnsi="Times New Roman" w:cs="Times New Roman"/>
          <w:w w:val="110"/>
          <w:sz w:val="28"/>
          <w:szCs w:val="28"/>
        </w:rPr>
        <w:t>xét</w:t>
      </w:r>
      <w:r>
        <w:rPr>
          <w:rFonts w:hint="default" w:ascii="Times New Roman" w:hAnsi="Times New Roman" w:cs="Times New Roman"/>
          <w:spacing w:val="-18"/>
          <w:w w:val="110"/>
          <w:sz w:val="28"/>
          <w:szCs w:val="28"/>
        </w:rPr>
        <w:t xml:space="preserve"> </w:t>
      </w:r>
      <w:r>
        <w:rPr>
          <w:rFonts w:hint="default" w:ascii="Times New Roman" w:hAnsi="Times New Roman" w:cs="Times New Roman"/>
          <w:w w:val="110"/>
          <w:sz w:val="28"/>
          <w:szCs w:val="28"/>
        </w:rPr>
        <w:t>tới</w:t>
      </w:r>
      <w:r>
        <w:rPr>
          <w:rFonts w:hint="default" w:ascii="Times New Roman" w:hAnsi="Times New Roman" w:cs="Times New Roman"/>
          <w:spacing w:val="-19"/>
          <w:w w:val="110"/>
          <w:sz w:val="28"/>
          <w:szCs w:val="28"/>
        </w:rPr>
        <w:t xml:space="preserve"> </w:t>
      </w:r>
      <w:r>
        <w:rPr>
          <w:rFonts w:hint="default" w:ascii="Times New Roman" w:hAnsi="Times New Roman" w:cs="Times New Roman"/>
          <w:w w:val="110"/>
          <w:sz w:val="28"/>
          <w:szCs w:val="28"/>
        </w:rPr>
        <w:t>cung</w:t>
      </w:r>
      <w:r>
        <w:rPr>
          <w:rFonts w:hint="default" w:ascii="Times New Roman" w:hAnsi="Times New Roman" w:cs="Times New Roman"/>
          <w:spacing w:val="-16"/>
          <w:w w:val="110"/>
          <w:sz w:val="28"/>
          <w:szCs w:val="28"/>
        </w:rPr>
        <w:t xml:space="preserve"> </w:t>
      </w:r>
      <w:r>
        <w:rPr>
          <w:rFonts w:hint="default" w:ascii="Times New Roman" w:hAnsi="Times New Roman" w:cs="Times New Roman"/>
          <w:w w:val="110"/>
          <w:position w:val="1"/>
          <w:sz w:val="28"/>
          <w:szCs w:val="28"/>
        </w:rPr>
        <w:t>(</w:t>
      </w:r>
      <w:r>
        <w:rPr>
          <w:rFonts w:hint="default" w:ascii="Times New Roman" w:hAnsi="Times New Roman" w:cs="Times New Roman"/>
          <w:w w:val="110"/>
          <w:sz w:val="28"/>
          <w:szCs w:val="28"/>
        </w:rPr>
        <w:t>u,</w:t>
      </w:r>
      <w:r>
        <w:rPr>
          <w:rFonts w:hint="default" w:ascii="Times New Roman" w:hAnsi="Times New Roman" w:cs="Times New Roman"/>
          <w:spacing w:val="-36"/>
          <w:w w:val="110"/>
          <w:sz w:val="28"/>
          <w:szCs w:val="28"/>
        </w:rPr>
        <w:t xml:space="preserve"> </w:t>
      </w:r>
      <w:r>
        <w:rPr>
          <w:rFonts w:hint="default" w:ascii="Times New Roman" w:hAnsi="Times New Roman" w:cs="Times New Roman"/>
          <w:spacing w:val="2"/>
          <w:w w:val="110"/>
          <w:sz w:val="28"/>
          <w:szCs w:val="28"/>
        </w:rPr>
        <w:t>v</w:t>
      </w:r>
      <w:r>
        <w:rPr>
          <w:rFonts w:hint="default" w:ascii="Times New Roman" w:hAnsi="Times New Roman" w:cs="Times New Roman"/>
          <w:spacing w:val="2"/>
          <w:w w:val="110"/>
          <w:position w:val="1"/>
          <w:sz w:val="28"/>
          <w:szCs w:val="28"/>
        </w:rPr>
        <w:t>)</w:t>
      </w:r>
      <w:r>
        <w:rPr>
          <w:rFonts w:hint="default" w:ascii="Times New Roman" w:hAnsi="Times New Roman" w:cs="Times New Roman"/>
          <w:spacing w:val="2"/>
          <w:w w:val="110"/>
          <w:sz w:val="28"/>
          <w:szCs w:val="28"/>
        </w:rPr>
        <w:t>,</w:t>
      </w:r>
      <w:r>
        <w:rPr>
          <w:rFonts w:hint="default" w:ascii="Times New Roman" w:hAnsi="Times New Roman" w:cs="Times New Roman"/>
          <w:spacing w:val="-18"/>
          <w:w w:val="110"/>
          <w:sz w:val="28"/>
          <w:szCs w:val="28"/>
        </w:rPr>
        <w:t xml:space="preserve"> </w:t>
      </w:r>
      <w:r>
        <w:rPr>
          <w:rFonts w:hint="default" w:cs="Times New Roman"/>
          <w:w w:val="110"/>
          <w:sz w:val="28"/>
          <w:szCs w:val="28"/>
          <w:lang w:val="en-US"/>
        </w:rPr>
        <w:t>đ</w:t>
      </w:r>
      <w:r>
        <w:rPr>
          <w:rFonts w:hint="default" w:ascii="Times New Roman" w:hAnsi="Times New Roman" w:cs="Times New Roman"/>
          <w:w w:val="110"/>
          <w:sz w:val="28"/>
          <w:szCs w:val="28"/>
        </w:rPr>
        <w:t>ỉnh</w:t>
      </w:r>
      <w:r>
        <w:rPr>
          <w:rFonts w:hint="default" w:ascii="Times New Roman" w:hAnsi="Times New Roman" w:cs="Times New Roman"/>
          <w:spacing w:val="-17"/>
          <w:w w:val="110"/>
          <w:sz w:val="28"/>
          <w:szCs w:val="28"/>
        </w:rPr>
        <w:t xml:space="preserve"> </w:t>
      </w:r>
      <w:r>
        <w:rPr>
          <w:rFonts w:hint="default" w:ascii="Times New Roman" w:hAnsi="Times New Roman" w:cs="Times New Roman"/>
          <w:w w:val="110"/>
          <w:sz w:val="28"/>
          <w:szCs w:val="28"/>
        </w:rPr>
        <w:t>r</w:t>
      </w:r>
      <w:r>
        <w:rPr>
          <w:rFonts w:hint="default" w:ascii="Times New Roman" w:hAnsi="Times New Roman" w:cs="Times New Roman"/>
          <w:spacing w:val="-14"/>
          <w:w w:val="110"/>
          <w:sz w:val="28"/>
          <w:szCs w:val="28"/>
        </w:rPr>
        <w:t xml:space="preserve"> </w:t>
      </w:r>
      <w:r>
        <w:rPr>
          <w:rFonts w:hint="default" w:cs="Times New Roman"/>
          <w:w w:val="110"/>
          <w:sz w:val="28"/>
          <w:szCs w:val="28"/>
          <w:lang w:val="en-US"/>
        </w:rPr>
        <w:t>đ</w:t>
      </w:r>
      <w:r>
        <w:rPr>
          <w:rFonts w:hint="default" w:ascii="Times New Roman" w:hAnsi="Times New Roman" w:cs="Times New Roman"/>
          <w:w w:val="110"/>
          <w:sz w:val="28"/>
          <w:szCs w:val="28"/>
        </w:rPr>
        <w:t>ã</w:t>
      </w:r>
      <w:r>
        <w:rPr>
          <w:rFonts w:hint="default" w:ascii="Times New Roman" w:hAnsi="Times New Roman" w:cs="Times New Roman"/>
          <w:spacing w:val="-18"/>
          <w:w w:val="110"/>
          <w:sz w:val="28"/>
          <w:szCs w:val="28"/>
        </w:rPr>
        <w:t xml:space="preserve"> </w:t>
      </w:r>
      <w:r>
        <w:rPr>
          <w:rFonts w:hint="default" w:cs="Times New Roman"/>
          <w:w w:val="110"/>
          <w:sz w:val="28"/>
          <w:szCs w:val="28"/>
          <w:lang w:val="en-US"/>
        </w:rPr>
        <w:t>đ</w:t>
      </w:r>
      <w:r>
        <w:rPr>
          <w:rFonts w:hint="default" w:ascii="Times New Roman" w:hAnsi="Times New Roman" w:cs="Times New Roman"/>
          <w:w w:val="110"/>
          <w:sz w:val="28"/>
          <w:szCs w:val="28"/>
        </w:rPr>
        <w:t>ược</w:t>
      </w:r>
      <w:r>
        <w:rPr>
          <w:rFonts w:hint="default" w:ascii="Times New Roman" w:hAnsi="Times New Roman" w:cs="Times New Roman"/>
          <w:spacing w:val="-18"/>
          <w:w w:val="110"/>
          <w:sz w:val="28"/>
          <w:szCs w:val="28"/>
        </w:rPr>
        <w:t xml:space="preserve"> </w:t>
      </w:r>
      <w:r>
        <w:rPr>
          <w:rFonts w:hint="default" w:ascii="Times New Roman" w:hAnsi="Times New Roman" w:cs="Times New Roman"/>
          <w:w w:val="110"/>
          <w:sz w:val="28"/>
          <w:szCs w:val="28"/>
        </w:rPr>
        <w:t>duyệt</w:t>
      </w:r>
      <w:r>
        <w:rPr>
          <w:rFonts w:hint="default" w:ascii="Times New Roman" w:hAnsi="Times New Roman" w:cs="Times New Roman"/>
          <w:spacing w:val="-18"/>
          <w:w w:val="110"/>
          <w:sz w:val="28"/>
          <w:szCs w:val="28"/>
        </w:rPr>
        <w:t xml:space="preserve"> </w:t>
      </w:r>
      <w:r>
        <w:rPr>
          <w:rFonts w:hint="default" w:cs="Times New Roman"/>
          <w:w w:val="110"/>
          <w:sz w:val="28"/>
          <w:szCs w:val="28"/>
          <w:lang w:val="en-US"/>
        </w:rPr>
        <w:t>đ</w:t>
      </w:r>
      <w:r>
        <w:rPr>
          <w:rFonts w:hint="default" w:ascii="Times New Roman" w:hAnsi="Times New Roman" w:cs="Times New Roman"/>
          <w:w w:val="110"/>
          <w:sz w:val="28"/>
          <w:szCs w:val="28"/>
        </w:rPr>
        <w:t>ến</w:t>
      </w:r>
      <w:r>
        <w:rPr>
          <w:rFonts w:hint="default" w:ascii="Times New Roman" w:hAnsi="Times New Roman" w:cs="Times New Roman"/>
          <w:spacing w:val="-17"/>
          <w:w w:val="110"/>
          <w:sz w:val="28"/>
          <w:szCs w:val="28"/>
        </w:rPr>
        <w:t xml:space="preserve"> </w:t>
      </w:r>
      <w:r>
        <w:rPr>
          <w:rFonts w:hint="default" w:ascii="Times New Roman" w:hAnsi="Times New Roman" w:cs="Times New Roman"/>
          <w:w w:val="110"/>
          <w:sz w:val="28"/>
          <w:szCs w:val="28"/>
        </w:rPr>
        <w:t>nhưng</w:t>
      </w:r>
      <w:r>
        <w:rPr>
          <w:rFonts w:hint="default" w:ascii="Times New Roman" w:hAnsi="Times New Roman" w:cs="Times New Roman"/>
          <w:spacing w:val="-19"/>
          <w:w w:val="110"/>
          <w:sz w:val="28"/>
          <w:szCs w:val="28"/>
        </w:rPr>
        <w:t xml:space="preserve"> </w:t>
      </w:r>
      <w:r>
        <w:rPr>
          <w:rFonts w:hint="default" w:ascii="Times New Roman" w:hAnsi="Times New Roman" w:cs="Times New Roman"/>
          <w:w w:val="110"/>
          <w:sz w:val="28"/>
          <w:szCs w:val="28"/>
        </w:rPr>
        <w:t>chưa duyệt</w:t>
      </w:r>
      <w:r>
        <w:rPr>
          <w:rFonts w:hint="default" w:ascii="Times New Roman" w:hAnsi="Times New Roman" w:cs="Times New Roman"/>
          <w:spacing w:val="-18"/>
          <w:w w:val="110"/>
          <w:sz w:val="28"/>
          <w:szCs w:val="28"/>
        </w:rPr>
        <w:t xml:space="preserve"> </w:t>
      </w:r>
      <w:r>
        <w:rPr>
          <w:rFonts w:hint="default" w:ascii="Times New Roman" w:hAnsi="Times New Roman" w:cs="Times New Roman"/>
          <w:w w:val="110"/>
          <w:sz w:val="28"/>
          <w:szCs w:val="28"/>
        </w:rPr>
        <w:t>xong</w:t>
      </w:r>
      <w:r>
        <w:rPr>
          <w:rFonts w:hint="default" w:ascii="Times New Roman" w:hAnsi="Times New Roman" w:cs="Times New Roman"/>
          <w:spacing w:val="-19"/>
          <w:w w:val="110"/>
          <w:sz w:val="28"/>
          <w:szCs w:val="28"/>
        </w:rPr>
        <w:t xml:space="preserve"> </w:t>
      </w:r>
      <w:r>
        <w:rPr>
          <w:rFonts w:hint="default" w:ascii="Times New Roman" w:hAnsi="Times New Roman" w:cs="Times New Roman"/>
          <w:w w:val="110"/>
          <w:sz w:val="28"/>
          <w:szCs w:val="28"/>
        </w:rPr>
        <w:t>(do</w:t>
      </w:r>
      <w:r>
        <w:rPr>
          <w:rFonts w:hint="default" w:ascii="Times New Roman" w:hAnsi="Times New Roman" w:cs="Times New Roman"/>
          <w:spacing w:val="-18"/>
          <w:w w:val="110"/>
          <w:sz w:val="28"/>
          <w:szCs w:val="28"/>
        </w:rPr>
        <w:t xml:space="preserve"> </w:t>
      </w:r>
      <w:r>
        <w:rPr>
          <w:rFonts w:hint="default" w:ascii="Times New Roman" w:hAnsi="Times New Roman" w:cs="Times New Roman"/>
          <w:w w:val="110"/>
          <w:sz w:val="28"/>
          <w:szCs w:val="28"/>
        </w:rPr>
        <w:t>r</w:t>
      </w:r>
      <w:r>
        <w:rPr>
          <w:rFonts w:hint="default" w:ascii="Times New Roman" w:hAnsi="Times New Roman" w:cs="Times New Roman"/>
          <w:spacing w:val="-15"/>
          <w:w w:val="110"/>
          <w:sz w:val="28"/>
          <w:szCs w:val="28"/>
        </w:rPr>
        <w:t xml:space="preserve"> </w:t>
      </w:r>
      <w:r>
        <w:rPr>
          <w:rFonts w:hint="default" w:ascii="Times New Roman" w:hAnsi="Times New Roman" w:cs="Times New Roman"/>
          <w:w w:val="110"/>
          <w:sz w:val="28"/>
          <w:szCs w:val="28"/>
        </w:rPr>
        <w:t>là</w:t>
      </w:r>
      <w:r>
        <w:rPr>
          <w:rFonts w:hint="default" w:ascii="Times New Roman" w:hAnsi="Times New Roman" w:cs="Times New Roman"/>
          <w:spacing w:val="-19"/>
          <w:w w:val="110"/>
          <w:sz w:val="28"/>
          <w:szCs w:val="28"/>
        </w:rPr>
        <w:t xml:space="preserve"> </w:t>
      </w:r>
      <w:r>
        <w:rPr>
          <w:rFonts w:hint="default" w:ascii="Times New Roman" w:hAnsi="Times New Roman" w:cs="Times New Roman"/>
          <w:w w:val="110"/>
          <w:sz w:val="28"/>
          <w:szCs w:val="28"/>
        </w:rPr>
        <w:t>tiền</w:t>
      </w:r>
      <w:r>
        <w:rPr>
          <w:rFonts w:hint="default" w:ascii="Times New Roman" w:hAnsi="Times New Roman" w:cs="Times New Roman"/>
          <w:spacing w:val="-19"/>
          <w:w w:val="110"/>
          <w:sz w:val="28"/>
          <w:szCs w:val="28"/>
        </w:rPr>
        <w:t xml:space="preserve"> </w:t>
      </w:r>
      <w:r>
        <w:rPr>
          <w:rFonts w:hint="default" w:ascii="Times New Roman" w:hAnsi="Times New Roman" w:cs="Times New Roman"/>
          <w:w w:val="110"/>
          <w:sz w:val="28"/>
          <w:szCs w:val="28"/>
        </w:rPr>
        <w:t>bối</w:t>
      </w:r>
      <w:r>
        <w:rPr>
          <w:rFonts w:hint="default" w:ascii="Times New Roman" w:hAnsi="Times New Roman" w:cs="Times New Roman"/>
          <w:spacing w:val="-19"/>
          <w:w w:val="110"/>
          <w:sz w:val="28"/>
          <w:szCs w:val="28"/>
        </w:rPr>
        <w:t xml:space="preserve"> </w:t>
      </w:r>
      <w:r>
        <w:rPr>
          <w:rFonts w:hint="default" w:ascii="Times New Roman" w:hAnsi="Times New Roman" w:cs="Times New Roman"/>
          <w:w w:val="110"/>
          <w:sz w:val="28"/>
          <w:szCs w:val="28"/>
        </w:rPr>
        <w:t>của</w:t>
      </w:r>
      <w:r>
        <w:rPr>
          <w:rFonts w:hint="default" w:ascii="Times New Roman" w:hAnsi="Times New Roman" w:cs="Times New Roman"/>
          <w:spacing w:val="-18"/>
          <w:w w:val="110"/>
          <w:sz w:val="28"/>
          <w:szCs w:val="28"/>
        </w:rPr>
        <w:t xml:space="preserve"> </w:t>
      </w:r>
      <w:r>
        <w:rPr>
          <w:rFonts w:hint="default" w:ascii="Times New Roman" w:hAnsi="Times New Roman" w:cs="Times New Roman"/>
          <w:w w:val="110"/>
          <w:sz w:val="28"/>
          <w:szCs w:val="28"/>
        </w:rPr>
        <w:t>u),</w:t>
      </w:r>
      <w:r>
        <w:rPr>
          <w:rFonts w:hint="default" w:ascii="Times New Roman" w:hAnsi="Times New Roman" w:cs="Times New Roman"/>
          <w:spacing w:val="-18"/>
          <w:w w:val="110"/>
          <w:sz w:val="28"/>
          <w:szCs w:val="28"/>
        </w:rPr>
        <w:t xml:space="preserve"> </w:t>
      </w:r>
      <w:r>
        <w:rPr>
          <w:rFonts w:hint="default" w:cs="Times New Roman"/>
          <w:w w:val="110"/>
          <w:sz w:val="28"/>
          <w:szCs w:val="28"/>
          <w:lang w:val="en-US"/>
        </w:rPr>
        <w:t>đ</w:t>
      </w:r>
      <w:r>
        <w:rPr>
          <w:rFonts w:hint="default" w:ascii="Times New Roman" w:hAnsi="Times New Roman" w:cs="Times New Roman"/>
          <w:w w:val="110"/>
          <w:sz w:val="28"/>
          <w:szCs w:val="28"/>
        </w:rPr>
        <w:t>ỉnh</w:t>
      </w:r>
      <w:r>
        <w:rPr>
          <w:rFonts w:hint="default" w:ascii="Times New Roman" w:hAnsi="Times New Roman" w:cs="Times New Roman"/>
          <w:spacing w:val="-19"/>
          <w:w w:val="110"/>
          <w:sz w:val="28"/>
          <w:szCs w:val="28"/>
        </w:rPr>
        <w:t xml:space="preserve"> </w:t>
      </w:r>
      <w:r>
        <w:rPr>
          <w:rFonts w:hint="default" w:ascii="Times New Roman" w:hAnsi="Times New Roman" w:cs="Times New Roman"/>
          <w:w w:val="110"/>
          <w:sz w:val="28"/>
          <w:szCs w:val="28"/>
        </w:rPr>
        <w:t>s</w:t>
      </w:r>
      <w:r>
        <w:rPr>
          <w:rFonts w:hint="default" w:ascii="Times New Roman" w:hAnsi="Times New Roman" w:cs="Times New Roman"/>
          <w:spacing w:val="-14"/>
          <w:w w:val="110"/>
          <w:sz w:val="28"/>
          <w:szCs w:val="28"/>
        </w:rPr>
        <w:t xml:space="preserve"> </w:t>
      </w:r>
      <w:r>
        <w:rPr>
          <w:rFonts w:hint="default" w:ascii="Times New Roman" w:hAnsi="Times New Roman" w:cs="Times New Roman"/>
          <w:w w:val="110"/>
          <w:sz w:val="28"/>
          <w:szCs w:val="28"/>
        </w:rPr>
        <w:t>cũng</w:t>
      </w:r>
      <w:r>
        <w:rPr>
          <w:rFonts w:hint="default" w:ascii="Times New Roman" w:hAnsi="Times New Roman" w:cs="Times New Roman"/>
          <w:spacing w:val="-19"/>
          <w:w w:val="110"/>
          <w:sz w:val="28"/>
          <w:szCs w:val="28"/>
        </w:rPr>
        <w:t xml:space="preserve"> </w:t>
      </w:r>
      <w:r>
        <w:rPr>
          <w:rFonts w:hint="default" w:cs="Times New Roman"/>
          <w:w w:val="110"/>
          <w:sz w:val="28"/>
          <w:szCs w:val="28"/>
          <w:lang w:val="en-US"/>
        </w:rPr>
        <w:t>đ</w:t>
      </w:r>
      <w:r>
        <w:rPr>
          <w:rFonts w:hint="default" w:ascii="Times New Roman" w:hAnsi="Times New Roman" w:cs="Times New Roman"/>
          <w:w w:val="110"/>
          <w:sz w:val="28"/>
          <w:szCs w:val="28"/>
        </w:rPr>
        <w:t>ã</w:t>
      </w:r>
      <w:r>
        <w:rPr>
          <w:rFonts w:hint="default" w:ascii="Times New Roman" w:hAnsi="Times New Roman" w:cs="Times New Roman"/>
          <w:spacing w:val="-19"/>
          <w:w w:val="110"/>
          <w:sz w:val="28"/>
          <w:szCs w:val="28"/>
        </w:rPr>
        <w:t xml:space="preserve"> </w:t>
      </w:r>
      <w:r>
        <w:rPr>
          <w:rFonts w:hint="default" w:ascii="Times New Roman" w:hAnsi="Times New Roman" w:cs="Times New Roman"/>
          <w:w w:val="110"/>
          <w:sz w:val="28"/>
          <w:szCs w:val="28"/>
        </w:rPr>
        <w:t>duyệt</w:t>
      </w:r>
      <w:r>
        <w:rPr>
          <w:rFonts w:hint="default" w:ascii="Times New Roman" w:hAnsi="Times New Roman" w:cs="Times New Roman"/>
          <w:spacing w:val="-18"/>
          <w:w w:val="110"/>
          <w:sz w:val="28"/>
          <w:szCs w:val="28"/>
        </w:rPr>
        <w:t xml:space="preserve"> </w:t>
      </w:r>
      <w:r>
        <w:rPr>
          <w:rFonts w:hint="default" w:cs="Times New Roman"/>
          <w:w w:val="110"/>
          <w:sz w:val="28"/>
          <w:szCs w:val="28"/>
          <w:lang w:val="en-US"/>
        </w:rPr>
        <w:t>đ</w:t>
      </w:r>
      <w:r>
        <w:rPr>
          <w:rFonts w:hint="default" w:ascii="Times New Roman" w:hAnsi="Times New Roman" w:cs="Times New Roman"/>
          <w:w w:val="110"/>
          <w:sz w:val="28"/>
          <w:szCs w:val="28"/>
        </w:rPr>
        <w:t>ến</w:t>
      </w:r>
      <w:r>
        <w:rPr>
          <w:rFonts w:hint="default" w:ascii="Times New Roman" w:hAnsi="Times New Roman" w:cs="Times New Roman"/>
          <w:spacing w:val="-20"/>
          <w:w w:val="110"/>
          <w:sz w:val="28"/>
          <w:szCs w:val="28"/>
        </w:rPr>
        <w:t xml:space="preserve"> </w:t>
      </w:r>
      <w:r>
        <w:rPr>
          <w:rFonts w:hint="default" w:ascii="Times New Roman" w:hAnsi="Times New Roman" w:cs="Times New Roman"/>
          <w:w w:val="110"/>
          <w:sz w:val="28"/>
          <w:szCs w:val="28"/>
        </w:rPr>
        <w:t>(s</w:t>
      </w:r>
      <w:r>
        <w:rPr>
          <w:rFonts w:hint="default" w:ascii="Times New Roman" w:hAnsi="Times New Roman" w:cs="Times New Roman"/>
          <w:spacing w:val="-14"/>
          <w:w w:val="110"/>
          <w:sz w:val="28"/>
          <w:szCs w:val="28"/>
        </w:rPr>
        <w:t xml:space="preserve"> </w:t>
      </w:r>
      <w:r>
        <w:rPr>
          <w:rFonts w:hint="default" w:cs="Times New Roman"/>
          <w:w w:val="110"/>
          <w:sz w:val="28"/>
          <w:szCs w:val="28"/>
          <w:lang w:val="en-US"/>
        </w:rPr>
        <w:t>đ</w:t>
      </w:r>
      <w:r>
        <w:rPr>
          <w:rFonts w:hint="default" w:ascii="Times New Roman" w:hAnsi="Times New Roman" w:cs="Times New Roman"/>
          <w:w w:val="110"/>
          <w:sz w:val="28"/>
          <w:szCs w:val="28"/>
        </w:rPr>
        <w:t>ược</w:t>
      </w:r>
      <w:r>
        <w:rPr>
          <w:rFonts w:hint="default" w:ascii="Times New Roman" w:hAnsi="Times New Roman" w:cs="Times New Roman"/>
          <w:spacing w:val="-18"/>
          <w:w w:val="110"/>
          <w:sz w:val="28"/>
          <w:szCs w:val="28"/>
        </w:rPr>
        <w:t xml:space="preserve"> </w:t>
      </w:r>
      <w:r>
        <w:rPr>
          <w:rFonts w:hint="default" w:ascii="Times New Roman" w:hAnsi="Times New Roman" w:cs="Times New Roman"/>
          <w:w w:val="110"/>
          <w:sz w:val="28"/>
          <w:szCs w:val="28"/>
        </w:rPr>
        <w:t>thăm</w:t>
      </w:r>
      <w:r>
        <w:rPr>
          <w:rFonts w:hint="default" w:ascii="Times New Roman" w:hAnsi="Times New Roman" w:cs="Times New Roman"/>
          <w:spacing w:val="-20"/>
          <w:w w:val="110"/>
          <w:sz w:val="28"/>
          <w:szCs w:val="28"/>
        </w:rPr>
        <w:t xml:space="preserve"> </w:t>
      </w:r>
      <w:r>
        <w:rPr>
          <w:rFonts w:hint="default" w:ascii="Times New Roman" w:hAnsi="Times New Roman" w:cs="Times New Roman"/>
          <w:w w:val="110"/>
          <w:sz w:val="28"/>
          <w:szCs w:val="28"/>
        </w:rPr>
        <w:t>trước</w:t>
      </w:r>
      <w:r>
        <w:rPr>
          <w:rFonts w:hint="default" w:ascii="Times New Roman" w:hAnsi="Times New Roman" w:cs="Times New Roman"/>
          <w:spacing w:val="-17"/>
          <w:w w:val="110"/>
          <w:sz w:val="28"/>
          <w:szCs w:val="28"/>
        </w:rPr>
        <w:t xml:space="preserve"> </w:t>
      </w:r>
      <w:r>
        <w:rPr>
          <w:rFonts w:hint="default" w:ascii="Times New Roman" w:hAnsi="Times New Roman" w:cs="Times New Roman"/>
          <w:w w:val="110"/>
          <w:sz w:val="28"/>
          <w:szCs w:val="28"/>
        </w:rPr>
        <w:t>v</w:t>
      </w:r>
      <w:r>
        <w:rPr>
          <w:rFonts w:hint="default" w:ascii="Times New Roman" w:hAnsi="Times New Roman" w:cs="Times New Roman"/>
          <w:spacing w:val="-12"/>
          <w:w w:val="110"/>
          <w:sz w:val="28"/>
          <w:szCs w:val="28"/>
        </w:rPr>
        <w:t xml:space="preserve"> </w:t>
      </w:r>
      <w:r>
        <w:rPr>
          <w:rFonts w:hint="default" w:ascii="Times New Roman" w:hAnsi="Times New Roman" w:cs="Times New Roman"/>
          <w:w w:val="110"/>
          <w:sz w:val="28"/>
          <w:szCs w:val="28"/>
        </w:rPr>
        <w:t>do</w:t>
      </w:r>
      <w:r>
        <w:rPr>
          <w:rFonts w:hint="default" w:ascii="Times New Roman" w:hAnsi="Times New Roman" w:cs="Times New Roman"/>
          <w:spacing w:val="-19"/>
          <w:w w:val="110"/>
          <w:sz w:val="28"/>
          <w:szCs w:val="28"/>
        </w:rPr>
        <w:t xml:space="preserve"> </w:t>
      </w:r>
      <w:r>
        <w:rPr>
          <w:rFonts w:hint="default" w:ascii="Times New Roman" w:hAnsi="Times New Roman" w:cs="Times New Roman"/>
          <w:w w:val="110"/>
          <w:sz w:val="28"/>
          <w:szCs w:val="28"/>
        </w:rPr>
        <w:t>s</w:t>
      </w:r>
      <w:r>
        <w:rPr>
          <w:rFonts w:hint="default" w:ascii="Times New Roman" w:hAnsi="Times New Roman" w:cs="Times New Roman"/>
          <w:spacing w:val="-15"/>
          <w:w w:val="110"/>
          <w:sz w:val="28"/>
          <w:szCs w:val="28"/>
        </w:rPr>
        <w:t xml:space="preserve"> </w:t>
      </w:r>
      <w:r>
        <w:rPr>
          <w:rFonts w:hint="default" w:ascii="Times New Roman" w:hAnsi="Times New Roman" w:cs="Times New Roman"/>
          <w:w w:val="110"/>
          <w:sz w:val="28"/>
          <w:szCs w:val="28"/>
        </w:rPr>
        <w:t>là chốt</w:t>
      </w:r>
      <w:r>
        <w:rPr>
          <w:rFonts w:hint="default" w:ascii="Times New Roman" w:hAnsi="Times New Roman" w:cs="Times New Roman"/>
          <w:spacing w:val="-37"/>
          <w:w w:val="110"/>
          <w:sz w:val="28"/>
          <w:szCs w:val="28"/>
        </w:rPr>
        <w:t xml:space="preserve"> </w:t>
      </w:r>
      <w:r>
        <w:rPr>
          <w:rFonts w:hint="default" w:ascii="Times New Roman" w:hAnsi="Times New Roman" w:cs="Times New Roman"/>
          <w:w w:val="110"/>
          <w:sz w:val="28"/>
          <w:szCs w:val="28"/>
        </w:rPr>
        <w:t>của</w:t>
      </w:r>
      <w:r>
        <w:rPr>
          <w:rFonts w:hint="default" w:ascii="Times New Roman" w:hAnsi="Times New Roman" w:cs="Times New Roman"/>
          <w:spacing w:val="-36"/>
          <w:w w:val="110"/>
          <w:sz w:val="28"/>
          <w:szCs w:val="28"/>
        </w:rPr>
        <w:t xml:space="preserve"> </w:t>
      </w:r>
      <w:r>
        <w:rPr>
          <w:rFonts w:hint="default" w:ascii="Times New Roman" w:hAnsi="Times New Roman" w:cs="Times New Roman"/>
          <w:w w:val="110"/>
          <w:sz w:val="28"/>
          <w:szCs w:val="28"/>
        </w:rPr>
        <w:t>thành</w:t>
      </w:r>
      <w:r>
        <w:rPr>
          <w:rFonts w:hint="default" w:ascii="Times New Roman" w:hAnsi="Times New Roman" w:cs="Times New Roman"/>
          <w:spacing w:val="-36"/>
          <w:w w:val="110"/>
          <w:sz w:val="28"/>
          <w:szCs w:val="28"/>
        </w:rPr>
        <w:t xml:space="preserve"> </w:t>
      </w:r>
      <w:r>
        <w:rPr>
          <w:rFonts w:hint="default" w:ascii="Times New Roman" w:hAnsi="Times New Roman" w:cs="Times New Roman"/>
          <w:w w:val="110"/>
          <w:sz w:val="28"/>
          <w:szCs w:val="28"/>
        </w:rPr>
        <w:t>phần</w:t>
      </w:r>
      <w:r>
        <w:rPr>
          <w:rFonts w:hint="default" w:ascii="Times New Roman" w:hAnsi="Times New Roman" w:cs="Times New Roman"/>
          <w:spacing w:val="-37"/>
          <w:w w:val="110"/>
          <w:sz w:val="28"/>
          <w:szCs w:val="28"/>
        </w:rPr>
        <w:t xml:space="preserve"> </w:t>
      </w:r>
      <w:r>
        <w:rPr>
          <w:rFonts w:hint="default" w:ascii="Times New Roman" w:hAnsi="Times New Roman" w:cs="Times New Roman"/>
          <w:w w:val="110"/>
          <w:sz w:val="28"/>
          <w:szCs w:val="28"/>
        </w:rPr>
        <w:t>liên</w:t>
      </w:r>
      <w:r>
        <w:rPr>
          <w:rFonts w:hint="default" w:ascii="Times New Roman" w:hAnsi="Times New Roman" w:cs="Times New Roman"/>
          <w:spacing w:val="-37"/>
          <w:w w:val="110"/>
          <w:sz w:val="28"/>
          <w:szCs w:val="28"/>
        </w:rPr>
        <w:t xml:space="preserve"> </w:t>
      </w:r>
      <w:r>
        <w:rPr>
          <w:rFonts w:hint="default" w:ascii="Times New Roman" w:hAnsi="Times New Roman" w:cs="Times New Roman"/>
          <w:w w:val="110"/>
          <w:sz w:val="28"/>
          <w:szCs w:val="28"/>
        </w:rPr>
        <w:t>thông</w:t>
      </w:r>
      <w:r>
        <w:rPr>
          <w:rFonts w:hint="default" w:ascii="Times New Roman" w:hAnsi="Times New Roman" w:cs="Times New Roman"/>
          <w:spacing w:val="-36"/>
          <w:w w:val="110"/>
          <w:sz w:val="28"/>
          <w:szCs w:val="28"/>
        </w:rPr>
        <w:t xml:space="preserve"> </w:t>
      </w:r>
      <w:r>
        <w:rPr>
          <w:rFonts w:hint="default" w:ascii="Times New Roman" w:hAnsi="Times New Roman" w:cs="Times New Roman"/>
          <w:w w:val="110"/>
          <w:sz w:val="28"/>
          <w:szCs w:val="28"/>
        </w:rPr>
        <w:t>mạnh</w:t>
      </w:r>
      <w:r>
        <w:rPr>
          <w:rFonts w:hint="default" w:ascii="Times New Roman" w:hAnsi="Times New Roman" w:cs="Times New Roman"/>
          <w:spacing w:val="-36"/>
          <w:w w:val="110"/>
          <w:sz w:val="28"/>
          <w:szCs w:val="28"/>
        </w:rPr>
        <w:t xml:space="preserve"> </w:t>
      </w:r>
      <w:r>
        <w:rPr>
          <w:rFonts w:hint="default" w:ascii="Times New Roman" w:hAnsi="Times New Roman" w:cs="Times New Roman"/>
          <w:w w:val="110"/>
          <w:sz w:val="28"/>
          <w:szCs w:val="28"/>
        </w:rPr>
        <w:t>chứa</w:t>
      </w:r>
      <w:r>
        <w:rPr>
          <w:rFonts w:hint="default" w:ascii="Times New Roman" w:hAnsi="Times New Roman" w:cs="Times New Roman"/>
          <w:spacing w:val="-36"/>
          <w:w w:val="110"/>
          <w:sz w:val="28"/>
          <w:szCs w:val="28"/>
        </w:rPr>
        <w:t xml:space="preserve"> </w:t>
      </w:r>
      <w:r>
        <w:rPr>
          <w:rFonts w:hint="default" w:ascii="Times New Roman" w:hAnsi="Times New Roman" w:cs="Times New Roman"/>
          <w:spacing w:val="3"/>
          <w:w w:val="110"/>
          <w:sz w:val="28"/>
          <w:szCs w:val="28"/>
        </w:rPr>
        <w:t>v,</w:t>
      </w:r>
      <w:r>
        <w:rPr>
          <w:rFonts w:hint="default" w:ascii="Times New Roman" w:hAnsi="Times New Roman" w:cs="Times New Roman"/>
          <w:spacing w:val="-36"/>
          <w:w w:val="110"/>
          <w:sz w:val="28"/>
          <w:szCs w:val="28"/>
        </w:rPr>
        <w:t xml:space="preserve"> </w:t>
      </w:r>
      <w:r>
        <w:rPr>
          <w:rFonts w:hint="default" w:ascii="Times New Roman" w:hAnsi="Times New Roman" w:cs="Times New Roman"/>
          <w:w w:val="110"/>
          <w:sz w:val="28"/>
          <w:szCs w:val="28"/>
        </w:rPr>
        <w:t>v</w:t>
      </w:r>
      <w:r>
        <w:rPr>
          <w:rFonts w:hint="default" w:ascii="Times New Roman" w:hAnsi="Times New Roman" w:cs="Times New Roman"/>
          <w:spacing w:val="-32"/>
          <w:w w:val="110"/>
          <w:sz w:val="28"/>
          <w:szCs w:val="28"/>
        </w:rPr>
        <w:t xml:space="preserve"> </w:t>
      </w:r>
      <w:r>
        <w:rPr>
          <w:rFonts w:hint="default" w:cs="Times New Roman"/>
          <w:w w:val="110"/>
          <w:sz w:val="28"/>
          <w:szCs w:val="28"/>
          <w:lang w:val="en-US"/>
        </w:rPr>
        <w:t>đ</w:t>
      </w:r>
      <w:r>
        <w:rPr>
          <w:rFonts w:hint="default" w:ascii="Times New Roman" w:hAnsi="Times New Roman" w:cs="Times New Roman"/>
          <w:w w:val="110"/>
          <w:sz w:val="28"/>
          <w:szCs w:val="28"/>
        </w:rPr>
        <w:t>ược</w:t>
      </w:r>
      <w:r>
        <w:rPr>
          <w:rFonts w:hint="default" w:ascii="Times New Roman" w:hAnsi="Times New Roman" w:cs="Times New Roman"/>
          <w:spacing w:val="-36"/>
          <w:w w:val="110"/>
          <w:sz w:val="28"/>
          <w:szCs w:val="28"/>
        </w:rPr>
        <w:t xml:space="preserve"> </w:t>
      </w:r>
      <w:r>
        <w:rPr>
          <w:rFonts w:hint="default" w:ascii="Times New Roman" w:hAnsi="Times New Roman" w:cs="Times New Roman"/>
          <w:w w:val="110"/>
          <w:sz w:val="28"/>
          <w:szCs w:val="28"/>
        </w:rPr>
        <w:t>thăm</w:t>
      </w:r>
      <w:r>
        <w:rPr>
          <w:rFonts w:hint="default" w:ascii="Times New Roman" w:hAnsi="Times New Roman" w:cs="Times New Roman"/>
          <w:spacing w:val="-37"/>
          <w:w w:val="110"/>
          <w:sz w:val="28"/>
          <w:szCs w:val="28"/>
        </w:rPr>
        <w:t xml:space="preserve"> </w:t>
      </w:r>
      <w:r>
        <w:rPr>
          <w:rFonts w:hint="default" w:ascii="Times New Roman" w:hAnsi="Times New Roman" w:cs="Times New Roman"/>
          <w:w w:val="110"/>
          <w:sz w:val="28"/>
          <w:szCs w:val="28"/>
        </w:rPr>
        <w:t>trước</w:t>
      </w:r>
      <w:r>
        <w:rPr>
          <w:rFonts w:hint="default" w:ascii="Times New Roman" w:hAnsi="Times New Roman" w:cs="Times New Roman"/>
          <w:spacing w:val="-36"/>
          <w:w w:val="110"/>
          <w:sz w:val="28"/>
          <w:szCs w:val="28"/>
        </w:rPr>
        <w:t xml:space="preserve"> </w:t>
      </w:r>
      <w:r>
        <w:rPr>
          <w:rFonts w:hint="default" w:ascii="Times New Roman" w:hAnsi="Times New Roman" w:cs="Times New Roman"/>
          <w:w w:val="110"/>
          <w:sz w:val="28"/>
          <w:szCs w:val="28"/>
        </w:rPr>
        <w:t>r</w:t>
      </w:r>
      <w:r>
        <w:rPr>
          <w:rFonts w:hint="default" w:ascii="Times New Roman" w:hAnsi="Times New Roman" w:cs="Times New Roman"/>
          <w:spacing w:val="-34"/>
          <w:w w:val="110"/>
          <w:sz w:val="28"/>
          <w:szCs w:val="28"/>
        </w:rPr>
        <w:t xml:space="preserve"> </w:t>
      </w:r>
      <w:r>
        <w:rPr>
          <w:rFonts w:hint="default" w:ascii="Times New Roman" w:hAnsi="Times New Roman" w:cs="Times New Roman"/>
          <w:w w:val="110"/>
          <w:sz w:val="28"/>
          <w:szCs w:val="28"/>
        </w:rPr>
        <w:t>theo</w:t>
      </w:r>
      <w:r>
        <w:rPr>
          <w:rFonts w:hint="default" w:ascii="Times New Roman" w:hAnsi="Times New Roman" w:cs="Times New Roman"/>
          <w:spacing w:val="-36"/>
          <w:w w:val="110"/>
          <w:sz w:val="28"/>
          <w:szCs w:val="28"/>
        </w:rPr>
        <w:t xml:space="preserve"> </w:t>
      </w:r>
      <w:r>
        <w:rPr>
          <w:rFonts w:hint="default" w:ascii="Times New Roman" w:hAnsi="Times New Roman" w:cs="Times New Roman"/>
          <w:w w:val="110"/>
          <w:sz w:val="28"/>
          <w:szCs w:val="28"/>
        </w:rPr>
        <w:t>giả</w:t>
      </w:r>
      <w:r>
        <w:rPr>
          <w:rFonts w:hint="default" w:ascii="Times New Roman" w:hAnsi="Times New Roman" w:cs="Times New Roman"/>
          <w:spacing w:val="-36"/>
          <w:w w:val="110"/>
          <w:sz w:val="28"/>
          <w:szCs w:val="28"/>
        </w:rPr>
        <w:t xml:space="preserve"> </w:t>
      </w:r>
      <w:r>
        <w:rPr>
          <w:rFonts w:hint="default" w:ascii="Times New Roman" w:hAnsi="Times New Roman" w:cs="Times New Roman"/>
          <w:w w:val="110"/>
          <w:sz w:val="28"/>
          <w:szCs w:val="28"/>
        </w:rPr>
        <w:t>thiết,</w:t>
      </w:r>
      <w:r>
        <w:rPr>
          <w:rFonts w:hint="default" w:ascii="Times New Roman" w:hAnsi="Times New Roman" w:cs="Times New Roman"/>
          <w:spacing w:val="-35"/>
          <w:w w:val="110"/>
          <w:sz w:val="28"/>
          <w:szCs w:val="28"/>
        </w:rPr>
        <w:t xml:space="preserve"> </w:t>
      </w:r>
      <w:r>
        <w:rPr>
          <w:rFonts w:hint="default" w:ascii="Times New Roman" w:hAnsi="Times New Roman" w:cs="Times New Roman"/>
          <w:w w:val="110"/>
          <w:sz w:val="28"/>
          <w:szCs w:val="28"/>
        </w:rPr>
        <w:t>r</w:t>
      </w:r>
      <w:r>
        <w:rPr>
          <w:rFonts w:hint="default" w:ascii="Times New Roman" w:hAnsi="Times New Roman" w:cs="Times New Roman"/>
          <w:spacing w:val="-33"/>
          <w:w w:val="110"/>
          <w:sz w:val="28"/>
          <w:szCs w:val="28"/>
        </w:rPr>
        <w:t xml:space="preserve"> </w:t>
      </w:r>
      <w:r>
        <w:rPr>
          <w:rFonts w:hint="default" w:cs="Times New Roman"/>
          <w:w w:val="110"/>
          <w:sz w:val="28"/>
          <w:szCs w:val="28"/>
          <w:lang w:val="en-US"/>
        </w:rPr>
        <w:t>đ</w:t>
      </w:r>
      <w:r>
        <w:rPr>
          <w:rFonts w:hint="default" w:ascii="Times New Roman" w:hAnsi="Times New Roman" w:cs="Times New Roman"/>
          <w:w w:val="110"/>
          <w:sz w:val="28"/>
          <w:szCs w:val="28"/>
        </w:rPr>
        <w:t>ược</w:t>
      </w:r>
      <w:r>
        <w:rPr>
          <w:rFonts w:hint="default" w:ascii="Times New Roman" w:hAnsi="Times New Roman" w:cs="Times New Roman"/>
          <w:spacing w:val="-37"/>
          <w:w w:val="110"/>
          <w:sz w:val="28"/>
          <w:szCs w:val="28"/>
        </w:rPr>
        <w:t xml:space="preserve"> </w:t>
      </w:r>
      <w:r>
        <w:rPr>
          <w:rFonts w:hint="default" w:ascii="Times New Roman" w:hAnsi="Times New Roman" w:cs="Times New Roman"/>
          <w:w w:val="110"/>
          <w:sz w:val="28"/>
          <w:szCs w:val="28"/>
        </w:rPr>
        <w:t>thăm trước</w:t>
      </w:r>
      <w:r>
        <w:rPr>
          <w:rFonts w:hint="default" w:ascii="Times New Roman" w:hAnsi="Times New Roman" w:cs="Times New Roman"/>
          <w:spacing w:val="-32"/>
          <w:w w:val="110"/>
          <w:sz w:val="28"/>
          <w:szCs w:val="28"/>
        </w:rPr>
        <w:t xml:space="preserve"> </w:t>
      </w:r>
      <w:r>
        <w:rPr>
          <w:rFonts w:hint="default" w:ascii="Times New Roman" w:hAnsi="Times New Roman" w:cs="Times New Roman"/>
          <w:w w:val="110"/>
          <w:sz w:val="28"/>
          <w:szCs w:val="28"/>
        </w:rPr>
        <w:t>u</w:t>
      </w:r>
      <w:r>
        <w:rPr>
          <w:rFonts w:hint="default" w:ascii="Times New Roman" w:hAnsi="Times New Roman" w:cs="Times New Roman"/>
          <w:spacing w:val="-26"/>
          <w:w w:val="110"/>
          <w:sz w:val="28"/>
          <w:szCs w:val="28"/>
        </w:rPr>
        <w:t xml:space="preserve"> </w:t>
      </w:r>
      <w:r>
        <w:rPr>
          <w:rFonts w:hint="default" w:ascii="Times New Roman" w:hAnsi="Times New Roman" w:cs="Times New Roman"/>
          <w:w w:val="110"/>
          <w:sz w:val="28"/>
          <w:szCs w:val="28"/>
        </w:rPr>
        <w:t>vì</w:t>
      </w:r>
      <w:r>
        <w:rPr>
          <w:rFonts w:hint="default" w:ascii="Times New Roman" w:hAnsi="Times New Roman" w:cs="Times New Roman"/>
          <w:spacing w:val="-32"/>
          <w:w w:val="110"/>
          <w:sz w:val="28"/>
          <w:szCs w:val="28"/>
        </w:rPr>
        <w:t xml:space="preserve"> </w:t>
      </w:r>
      <w:r>
        <w:rPr>
          <w:rFonts w:hint="default" w:ascii="Times New Roman" w:hAnsi="Times New Roman" w:cs="Times New Roman"/>
          <w:w w:val="110"/>
          <w:sz w:val="28"/>
          <w:szCs w:val="28"/>
        </w:rPr>
        <w:t>r</w:t>
      </w:r>
      <w:r>
        <w:rPr>
          <w:rFonts w:hint="default" w:ascii="Times New Roman" w:hAnsi="Times New Roman" w:cs="Times New Roman"/>
          <w:spacing w:val="-27"/>
          <w:w w:val="110"/>
          <w:sz w:val="28"/>
          <w:szCs w:val="28"/>
        </w:rPr>
        <w:t xml:space="preserve"> </w:t>
      </w:r>
      <w:r>
        <w:rPr>
          <w:rFonts w:hint="default" w:ascii="Times New Roman" w:hAnsi="Times New Roman" w:cs="Times New Roman"/>
          <w:w w:val="110"/>
          <w:sz w:val="28"/>
          <w:szCs w:val="28"/>
        </w:rPr>
        <w:t>là</w:t>
      </w:r>
      <w:r>
        <w:rPr>
          <w:rFonts w:hint="default" w:ascii="Times New Roman" w:hAnsi="Times New Roman" w:cs="Times New Roman"/>
          <w:spacing w:val="-31"/>
          <w:w w:val="110"/>
          <w:sz w:val="28"/>
          <w:szCs w:val="28"/>
        </w:rPr>
        <w:t xml:space="preserve"> </w:t>
      </w:r>
      <w:r>
        <w:rPr>
          <w:rFonts w:hint="default" w:ascii="Times New Roman" w:hAnsi="Times New Roman" w:cs="Times New Roman"/>
          <w:w w:val="110"/>
          <w:sz w:val="28"/>
          <w:szCs w:val="28"/>
        </w:rPr>
        <w:t>chốt</w:t>
      </w:r>
      <w:r>
        <w:rPr>
          <w:rFonts w:hint="default" w:ascii="Times New Roman" w:hAnsi="Times New Roman" w:cs="Times New Roman"/>
          <w:spacing w:val="-31"/>
          <w:w w:val="110"/>
          <w:sz w:val="28"/>
          <w:szCs w:val="28"/>
        </w:rPr>
        <w:t xml:space="preserve"> </w:t>
      </w:r>
      <w:r>
        <w:rPr>
          <w:rFonts w:hint="default" w:ascii="Times New Roman" w:hAnsi="Times New Roman" w:cs="Times New Roman"/>
          <w:w w:val="110"/>
          <w:sz w:val="28"/>
          <w:szCs w:val="28"/>
        </w:rPr>
        <w:t>của</w:t>
      </w:r>
      <w:r>
        <w:rPr>
          <w:rFonts w:hint="default" w:ascii="Times New Roman" w:hAnsi="Times New Roman" w:cs="Times New Roman"/>
          <w:spacing w:val="-31"/>
          <w:w w:val="110"/>
          <w:sz w:val="28"/>
          <w:szCs w:val="28"/>
        </w:rPr>
        <w:t xml:space="preserve"> </w:t>
      </w:r>
      <w:r>
        <w:rPr>
          <w:rFonts w:hint="default" w:ascii="Times New Roman" w:hAnsi="Times New Roman" w:cs="Times New Roman"/>
          <w:w w:val="110"/>
          <w:sz w:val="28"/>
          <w:szCs w:val="28"/>
        </w:rPr>
        <w:t>thành</w:t>
      </w:r>
      <w:r>
        <w:rPr>
          <w:rFonts w:hint="default" w:ascii="Times New Roman" w:hAnsi="Times New Roman" w:cs="Times New Roman"/>
          <w:spacing w:val="-32"/>
          <w:w w:val="110"/>
          <w:sz w:val="28"/>
          <w:szCs w:val="28"/>
        </w:rPr>
        <w:t xml:space="preserve"> </w:t>
      </w:r>
      <w:r>
        <w:rPr>
          <w:rFonts w:hint="default" w:ascii="Times New Roman" w:hAnsi="Times New Roman" w:cs="Times New Roman"/>
          <w:w w:val="110"/>
          <w:sz w:val="28"/>
          <w:szCs w:val="28"/>
        </w:rPr>
        <w:t>phần</w:t>
      </w:r>
      <w:r>
        <w:rPr>
          <w:rFonts w:hint="default" w:ascii="Times New Roman" w:hAnsi="Times New Roman" w:cs="Times New Roman"/>
          <w:spacing w:val="-31"/>
          <w:w w:val="110"/>
          <w:sz w:val="28"/>
          <w:szCs w:val="28"/>
        </w:rPr>
        <w:t xml:space="preserve"> </w:t>
      </w:r>
      <w:r>
        <w:rPr>
          <w:rFonts w:hint="default" w:ascii="Times New Roman" w:hAnsi="Times New Roman" w:cs="Times New Roman"/>
          <w:w w:val="110"/>
          <w:sz w:val="28"/>
          <w:szCs w:val="28"/>
        </w:rPr>
        <w:t>liên</w:t>
      </w:r>
      <w:r>
        <w:rPr>
          <w:rFonts w:hint="default" w:ascii="Times New Roman" w:hAnsi="Times New Roman" w:cs="Times New Roman"/>
          <w:spacing w:val="-32"/>
          <w:w w:val="110"/>
          <w:sz w:val="28"/>
          <w:szCs w:val="28"/>
        </w:rPr>
        <w:t xml:space="preserve"> </w:t>
      </w:r>
      <w:r>
        <w:rPr>
          <w:rFonts w:hint="default" w:ascii="Times New Roman" w:hAnsi="Times New Roman" w:cs="Times New Roman"/>
          <w:w w:val="110"/>
          <w:sz w:val="28"/>
          <w:szCs w:val="28"/>
        </w:rPr>
        <w:t>thông</w:t>
      </w:r>
      <w:r>
        <w:rPr>
          <w:rFonts w:hint="default" w:ascii="Times New Roman" w:hAnsi="Times New Roman" w:cs="Times New Roman"/>
          <w:spacing w:val="-31"/>
          <w:w w:val="110"/>
          <w:sz w:val="28"/>
          <w:szCs w:val="28"/>
        </w:rPr>
        <w:t xml:space="preserve"> </w:t>
      </w:r>
      <w:r>
        <w:rPr>
          <w:rFonts w:hint="default" w:ascii="Times New Roman" w:hAnsi="Times New Roman" w:cs="Times New Roman"/>
          <w:w w:val="110"/>
          <w:sz w:val="28"/>
          <w:szCs w:val="28"/>
        </w:rPr>
        <w:t>mạnh</w:t>
      </w:r>
      <w:r>
        <w:rPr>
          <w:rFonts w:hint="default" w:ascii="Times New Roman" w:hAnsi="Times New Roman" w:cs="Times New Roman"/>
          <w:spacing w:val="-31"/>
          <w:w w:val="110"/>
          <w:sz w:val="28"/>
          <w:szCs w:val="28"/>
        </w:rPr>
        <w:t xml:space="preserve"> </w:t>
      </w:r>
      <w:r>
        <w:rPr>
          <w:rFonts w:hint="default" w:ascii="Times New Roman" w:hAnsi="Times New Roman" w:cs="Times New Roman"/>
          <w:w w:val="110"/>
          <w:sz w:val="28"/>
          <w:szCs w:val="28"/>
        </w:rPr>
        <w:t>chứa</w:t>
      </w:r>
      <w:r>
        <w:rPr>
          <w:rFonts w:hint="default" w:ascii="Times New Roman" w:hAnsi="Times New Roman" w:cs="Times New Roman"/>
          <w:spacing w:val="-32"/>
          <w:w w:val="110"/>
          <w:sz w:val="28"/>
          <w:szCs w:val="28"/>
        </w:rPr>
        <w:t xml:space="preserve"> </w:t>
      </w:r>
      <w:r>
        <w:rPr>
          <w:rFonts w:hint="default" w:ascii="Times New Roman" w:hAnsi="Times New Roman" w:cs="Times New Roman"/>
          <w:spacing w:val="2"/>
          <w:w w:val="110"/>
          <w:sz w:val="28"/>
          <w:szCs w:val="28"/>
        </w:rPr>
        <w:t>u)</w:t>
      </w:r>
      <w:r>
        <w:rPr>
          <w:rFonts w:hint="default" w:ascii="Times New Roman" w:hAnsi="Times New Roman" w:cs="Times New Roman"/>
          <w:spacing w:val="-31"/>
          <w:w w:val="110"/>
          <w:sz w:val="28"/>
          <w:szCs w:val="28"/>
        </w:rPr>
        <w:t xml:space="preserve"> </w:t>
      </w:r>
      <w:r>
        <w:rPr>
          <w:rFonts w:hint="default" w:ascii="Times New Roman" w:hAnsi="Times New Roman" w:cs="Times New Roman"/>
          <w:w w:val="110"/>
          <w:sz w:val="28"/>
          <w:szCs w:val="28"/>
        </w:rPr>
        <w:t>nhưng</w:t>
      </w:r>
      <w:r>
        <w:rPr>
          <w:rFonts w:hint="default" w:ascii="Times New Roman" w:hAnsi="Times New Roman" w:cs="Times New Roman"/>
          <w:spacing w:val="-31"/>
          <w:w w:val="110"/>
          <w:sz w:val="28"/>
          <w:szCs w:val="28"/>
        </w:rPr>
        <w:t xml:space="preserve"> </w:t>
      </w:r>
      <w:r>
        <w:rPr>
          <w:rFonts w:hint="default" w:ascii="Times New Roman" w:hAnsi="Times New Roman" w:cs="Times New Roman"/>
          <w:w w:val="110"/>
          <w:sz w:val="28"/>
          <w:szCs w:val="28"/>
        </w:rPr>
        <w:t>chưa</w:t>
      </w:r>
      <w:r>
        <w:rPr>
          <w:rFonts w:hint="default" w:ascii="Times New Roman" w:hAnsi="Times New Roman" w:cs="Times New Roman"/>
          <w:spacing w:val="-31"/>
          <w:w w:val="110"/>
          <w:sz w:val="28"/>
          <w:szCs w:val="28"/>
        </w:rPr>
        <w:t xml:space="preserve"> </w:t>
      </w:r>
      <w:r>
        <w:rPr>
          <w:rFonts w:hint="default" w:ascii="Times New Roman" w:hAnsi="Times New Roman" w:cs="Times New Roman"/>
          <w:w w:val="110"/>
          <w:sz w:val="28"/>
          <w:szCs w:val="28"/>
        </w:rPr>
        <w:t>duyệt</w:t>
      </w:r>
      <w:r>
        <w:rPr>
          <w:rFonts w:hint="default" w:ascii="Times New Roman" w:hAnsi="Times New Roman" w:cs="Times New Roman"/>
          <w:spacing w:val="-31"/>
          <w:w w:val="110"/>
          <w:sz w:val="28"/>
          <w:szCs w:val="28"/>
        </w:rPr>
        <w:t xml:space="preserve"> </w:t>
      </w:r>
      <w:r>
        <w:rPr>
          <w:rFonts w:hint="default" w:ascii="Times New Roman" w:hAnsi="Times New Roman" w:cs="Times New Roman"/>
          <w:w w:val="110"/>
          <w:sz w:val="28"/>
          <w:szCs w:val="28"/>
        </w:rPr>
        <w:t>xong</w:t>
      </w:r>
      <w:r>
        <w:rPr>
          <w:rFonts w:hint="default" w:ascii="Times New Roman" w:hAnsi="Times New Roman" w:cs="Times New Roman"/>
          <w:spacing w:val="-32"/>
          <w:w w:val="110"/>
          <w:sz w:val="28"/>
          <w:szCs w:val="28"/>
        </w:rPr>
        <w:t xml:space="preserve"> </w:t>
      </w:r>
      <w:r>
        <w:rPr>
          <w:rFonts w:hint="default" w:ascii="Times New Roman" w:hAnsi="Times New Roman" w:cs="Times New Roman"/>
          <w:w w:val="110"/>
          <w:sz w:val="28"/>
          <w:szCs w:val="28"/>
        </w:rPr>
        <w:t>(vì</w:t>
      </w:r>
      <w:r>
        <w:rPr>
          <w:rFonts w:hint="default" w:ascii="Times New Roman" w:hAnsi="Times New Roman" w:cs="Times New Roman"/>
          <w:spacing w:val="-31"/>
          <w:w w:val="110"/>
          <w:sz w:val="28"/>
          <w:szCs w:val="28"/>
        </w:rPr>
        <w:t xml:space="preserve"> </w:t>
      </w:r>
      <w:r>
        <w:rPr>
          <w:rFonts w:hint="default" w:ascii="Times New Roman" w:hAnsi="Times New Roman" w:cs="Times New Roman"/>
          <w:w w:val="110"/>
          <w:sz w:val="28"/>
          <w:szCs w:val="28"/>
        </w:rPr>
        <w:t>nếu s</w:t>
      </w:r>
      <w:r>
        <w:rPr>
          <w:rFonts w:hint="default" w:ascii="Times New Roman" w:hAnsi="Times New Roman" w:cs="Times New Roman"/>
          <w:spacing w:val="-31"/>
          <w:w w:val="110"/>
          <w:sz w:val="28"/>
          <w:szCs w:val="28"/>
        </w:rPr>
        <w:t xml:space="preserve"> </w:t>
      </w:r>
      <w:r>
        <w:rPr>
          <w:rFonts w:hint="default" w:cs="Times New Roman"/>
          <w:w w:val="110"/>
          <w:sz w:val="28"/>
          <w:szCs w:val="28"/>
          <w:lang w:val="en-US"/>
        </w:rPr>
        <w:t>đ</w:t>
      </w:r>
      <w:r>
        <w:rPr>
          <w:rFonts w:hint="default" w:ascii="Times New Roman" w:hAnsi="Times New Roman" w:cs="Times New Roman"/>
          <w:w w:val="110"/>
          <w:sz w:val="28"/>
          <w:szCs w:val="28"/>
        </w:rPr>
        <w:t>ược</w:t>
      </w:r>
      <w:r>
        <w:rPr>
          <w:rFonts w:hint="default" w:ascii="Times New Roman" w:hAnsi="Times New Roman" w:cs="Times New Roman"/>
          <w:spacing w:val="-34"/>
          <w:w w:val="110"/>
          <w:sz w:val="28"/>
          <w:szCs w:val="28"/>
        </w:rPr>
        <w:t xml:space="preserve"> </w:t>
      </w:r>
      <w:r>
        <w:rPr>
          <w:rFonts w:hint="default" w:ascii="Times New Roman" w:hAnsi="Times New Roman" w:cs="Times New Roman"/>
          <w:w w:val="110"/>
          <w:sz w:val="28"/>
          <w:szCs w:val="28"/>
        </w:rPr>
        <w:t>duyệt</w:t>
      </w:r>
      <w:r>
        <w:rPr>
          <w:rFonts w:hint="default" w:ascii="Times New Roman" w:hAnsi="Times New Roman" w:cs="Times New Roman"/>
          <w:spacing w:val="-34"/>
          <w:w w:val="110"/>
          <w:sz w:val="28"/>
          <w:szCs w:val="28"/>
        </w:rPr>
        <w:t xml:space="preserve"> </w:t>
      </w:r>
      <w:r>
        <w:rPr>
          <w:rFonts w:hint="default" w:ascii="Times New Roman" w:hAnsi="Times New Roman" w:cs="Times New Roman"/>
          <w:w w:val="110"/>
          <w:sz w:val="28"/>
          <w:szCs w:val="28"/>
        </w:rPr>
        <w:t>xong</w:t>
      </w:r>
      <w:r>
        <w:rPr>
          <w:rFonts w:hint="default" w:ascii="Times New Roman" w:hAnsi="Times New Roman" w:cs="Times New Roman"/>
          <w:spacing w:val="-35"/>
          <w:w w:val="110"/>
          <w:sz w:val="28"/>
          <w:szCs w:val="28"/>
        </w:rPr>
        <w:t xml:space="preserve"> </w:t>
      </w:r>
      <w:r>
        <w:rPr>
          <w:rFonts w:hint="default" w:ascii="Times New Roman" w:hAnsi="Times New Roman" w:cs="Times New Roman"/>
          <w:w w:val="110"/>
          <w:sz w:val="28"/>
          <w:szCs w:val="28"/>
        </w:rPr>
        <w:t>thì</w:t>
      </w:r>
      <w:r>
        <w:rPr>
          <w:rFonts w:hint="default" w:ascii="Times New Roman" w:hAnsi="Times New Roman" w:cs="Times New Roman"/>
          <w:spacing w:val="-34"/>
          <w:w w:val="110"/>
          <w:sz w:val="28"/>
          <w:szCs w:val="28"/>
        </w:rPr>
        <w:t xml:space="preserve"> </w:t>
      </w:r>
      <w:r>
        <w:rPr>
          <w:rFonts w:hint="default" w:ascii="Times New Roman" w:hAnsi="Times New Roman" w:cs="Times New Roman"/>
          <w:w w:val="110"/>
          <w:sz w:val="28"/>
          <w:szCs w:val="28"/>
        </w:rPr>
        <w:t>thuật</w:t>
      </w:r>
      <w:r>
        <w:rPr>
          <w:rFonts w:hint="default" w:ascii="Times New Roman" w:hAnsi="Times New Roman" w:cs="Times New Roman"/>
          <w:spacing w:val="-34"/>
          <w:w w:val="110"/>
          <w:sz w:val="28"/>
          <w:szCs w:val="28"/>
        </w:rPr>
        <w:t xml:space="preserve"> </w:t>
      </w:r>
      <w:r>
        <w:rPr>
          <w:rFonts w:hint="default" w:ascii="Times New Roman" w:hAnsi="Times New Roman" w:cs="Times New Roman"/>
          <w:w w:val="110"/>
          <w:sz w:val="28"/>
          <w:szCs w:val="28"/>
        </w:rPr>
        <w:t>toán</w:t>
      </w:r>
      <w:r>
        <w:rPr>
          <w:rFonts w:hint="default" w:ascii="Times New Roman" w:hAnsi="Times New Roman" w:cs="Times New Roman"/>
          <w:spacing w:val="-35"/>
          <w:w w:val="110"/>
          <w:sz w:val="28"/>
          <w:szCs w:val="28"/>
        </w:rPr>
        <w:t xml:space="preserve"> </w:t>
      </w:r>
      <w:r>
        <w:rPr>
          <w:rFonts w:hint="default" w:cs="Times New Roman"/>
          <w:w w:val="110"/>
          <w:sz w:val="28"/>
          <w:szCs w:val="28"/>
          <w:lang w:val="en-US"/>
        </w:rPr>
        <w:t>đ</w:t>
      </w:r>
      <w:r>
        <w:rPr>
          <w:rFonts w:hint="default" w:ascii="Times New Roman" w:hAnsi="Times New Roman" w:cs="Times New Roman"/>
          <w:w w:val="110"/>
          <w:sz w:val="28"/>
          <w:szCs w:val="28"/>
        </w:rPr>
        <w:t>ã</w:t>
      </w:r>
      <w:r>
        <w:rPr>
          <w:rFonts w:hint="default" w:ascii="Times New Roman" w:hAnsi="Times New Roman" w:cs="Times New Roman"/>
          <w:spacing w:val="-34"/>
          <w:w w:val="110"/>
          <w:sz w:val="28"/>
          <w:szCs w:val="28"/>
        </w:rPr>
        <w:t xml:space="preserve"> </w:t>
      </w:r>
      <w:r>
        <w:rPr>
          <w:rFonts w:hint="default" w:ascii="Times New Roman" w:hAnsi="Times New Roman" w:cs="Times New Roman"/>
          <w:w w:val="110"/>
          <w:sz w:val="28"/>
          <w:szCs w:val="28"/>
        </w:rPr>
        <w:t>loại</w:t>
      </w:r>
      <w:r>
        <w:rPr>
          <w:rFonts w:hint="default" w:ascii="Times New Roman" w:hAnsi="Times New Roman" w:cs="Times New Roman"/>
          <w:spacing w:val="-34"/>
          <w:w w:val="110"/>
          <w:sz w:val="28"/>
          <w:szCs w:val="28"/>
        </w:rPr>
        <w:t xml:space="preserve"> </w:t>
      </w:r>
      <w:r>
        <w:rPr>
          <w:rFonts w:hint="default" w:ascii="Times New Roman" w:hAnsi="Times New Roman" w:cs="Times New Roman"/>
          <w:w w:val="110"/>
          <w:sz w:val="28"/>
          <w:szCs w:val="28"/>
        </w:rPr>
        <w:t>bỏ</w:t>
      </w:r>
      <w:r>
        <w:rPr>
          <w:rFonts w:hint="default" w:ascii="Times New Roman" w:hAnsi="Times New Roman" w:cs="Times New Roman"/>
          <w:spacing w:val="-34"/>
          <w:w w:val="110"/>
          <w:sz w:val="28"/>
          <w:szCs w:val="28"/>
        </w:rPr>
        <w:t xml:space="preserve"> </w:t>
      </w:r>
      <w:r>
        <w:rPr>
          <w:rFonts w:hint="default" w:ascii="Times New Roman" w:hAnsi="Times New Roman" w:cs="Times New Roman"/>
          <w:w w:val="110"/>
          <w:sz w:val="28"/>
          <w:szCs w:val="28"/>
        </w:rPr>
        <w:t>tất</w:t>
      </w:r>
      <w:r>
        <w:rPr>
          <w:rFonts w:hint="default" w:ascii="Times New Roman" w:hAnsi="Times New Roman" w:cs="Times New Roman"/>
          <w:spacing w:val="-34"/>
          <w:w w:val="110"/>
          <w:sz w:val="28"/>
          <w:szCs w:val="28"/>
        </w:rPr>
        <w:t xml:space="preserve"> </w:t>
      </w:r>
      <w:r>
        <w:rPr>
          <w:rFonts w:hint="default" w:ascii="Times New Roman" w:hAnsi="Times New Roman" w:cs="Times New Roman"/>
          <w:w w:val="110"/>
          <w:sz w:val="28"/>
          <w:szCs w:val="28"/>
        </w:rPr>
        <w:t>cả</w:t>
      </w:r>
      <w:r>
        <w:rPr>
          <w:rFonts w:hint="default" w:ascii="Times New Roman" w:hAnsi="Times New Roman" w:cs="Times New Roman"/>
          <w:spacing w:val="-35"/>
          <w:w w:val="110"/>
          <w:sz w:val="28"/>
          <w:szCs w:val="28"/>
        </w:rPr>
        <w:t xml:space="preserve"> </w:t>
      </w:r>
      <w:r>
        <w:rPr>
          <w:rFonts w:hint="default" w:ascii="Times New Roman" w:hAnsi="Times New Roman" w:cs="Times New Roman"/>
          <w:w w:val="110"/>
          <w:sz w:val="28"/>
          <w:szCs w:val="28"/>
        </w:rPr>
        <w:t>các</w:t>
      </w:r>
      <w:r>
        <w:rPr>
          <w:rFonts w:hint="default" w:ascii="Times New Roman" w:hAnsi="Times New Roman" w:cs="Times New Roman"/>
          <w:spacing w:val="-34"/>
          <w:w w:val="110"/>
          <w:sz w:val="28"/>
          <w:szCs w:val="28"/>
        </w:rPr>
        <w:t xml:space="preserve"> </w:t>
      </w:r>
      <w:r>
        <w:rPr>
          <w:rFonts w:hint="default" w:cs="Times New Roman"/>
          <w:w w:val="110"/>
          <w:sz w:val="28"/>
          <w:szCs w:val="28"/>
          <w:lang w:val="en-US"/>
        </w:rPr>
        <w:t>đ</w:t>
      </w:r>
      <w:r>
        <w:rPr>
          <w:rFonts w:hint="default" w:ascii="Times New Roman" w:hAnsi="Times New Roman" w:cs="Times New Roman"/>
          <w:w w:val="110"/>
          <w:sz w:val="28"/>
          <w:szCs w:val="28"/>
        </w:rPr>
        <w:t>ỉnh</w:t>
      </w:r>
      <w:r>
        <w:rPr>
          <w:rFonts w:hint="default" w:ascii="Times New Roman" w:hAnsi="Times New Roman" w:cs="Times New Roman"/>
          <w:spacing w:val="-35"/>
          <w:w w:val="110"/>
          <w:sz w:val="28"/>
          <w:szCs w:val="28"/>
        </w:rPr>
        <w:t xml:space="preserve"> </w:t>
      </w:r>
      <w:r>
        <w:rPr>
          <w:rFonts w:hint="default" w:ascii="Times New Roman" w:hAnsi="Times New Roman" w:cs="Times New Roman"/>
          <w:w w:val="110"/>
          <w:sz w:val="28"/>
          <w:szCs w:val="28"/>
        </w:rPr>
        <w:t>thuộc</w:t>
      </w:r>
      <w:r>
        <w:rPr>
          <w:rFonts w:hint="default" w:ascii="Times New Roman" w:hAnsi="Times New Roman" w:cs="Times New Roman"/>
          <w:spacing w:val="-34"/>
          <w:w w:val="110"/>
          <w:sz w:val="28"/>
          <w:szCs w:val="28"/>
        </w:rPr>
        <w:t xml:space="preserve"> </w:t>
      </w:r>
      <w:r>
        <w:rPr>
          <w:rFonts w:hint="default" w:ascii="Times New Roman" w:hAnsi="Times New Roman" w:cs="Times New Roman"/>
          <w:w w:val="110"/>
          <w:sz w:val="28"/>
          <w:szCs w:val="28"/>
        </w:rPr>
        <w:t>thành</w:t>
      </w:r>
      <w:r>
        <w:rPr>
          <w:rFonts w:hint="default" w:ascii="Times New Roman" w:hAnsi="Times New Roman" w:cs="Times New Roman"/>
          <w:spacing w:val="-35"/>
          <w:w w:val="110"/>
          <w:sz w:val="28"/>
          <w:szCs w:val="28"/>
        </w:rPr>
        <w:t xml:space="preserve"> </w:t>
      </w:r>
      <w:r>
        <w:rPr>
          <w:rFonts w:hint="default" w:ascii="Times New Roman" w:hAnsi="Times New Roman" w:cs="Times New Roman"/>
          <w:w w:val="110"/>
          <w:sz w:val="28"/>
          <w:szCs w:val="28"/>
        </w:rPr>
        <w:t>phần</w:t>
      </w:r>
      <w:r>
        <w:rPr>
          <w:rFonts w:hint="default" w:ascii="Times New Roman" w:hAnsi="Times New Roman" w:cs="Times New Roman"/>
          <w:spacing w:val="-35"/>
          <w:w w:val="110"/>
          <w:sz w:val="28"/>
          <w:szCs w:val="28"/>
        </w:rPr>
        <w:t xml:space="preserve"> </w:t>
      </w:r>
      <w:r>
        <w:rPr>
          <w:rFonts w:hint="default" w:ascii="Times New Roman" w:hAnsi="Times New Roman" w:cs="Times New Roman"/>
          <w:w w:val="110"/>
          <w:sz w:val="28"/>
          <w:szCs w:val="28"/>
        </w:rPr>
        <w:t>liên</w:t>
      </w:r>
      <w:r>
        <w:rPr>
          <w:rFonts w:hint="default" w:ascii="Times New Roman" w:hAnsi="Times New Roman" w:cs="Times New Roman"/>
          <w:spacing w:val="-34"/>
          <w:w w:val="110"/>
          <w:sz w:val="28"/>
          <w:szCs w:val="28"/>
        </w:rPr>
        <w:t xml:space="preserve"> </w:t>
      </w:r>
      <w:r>
        <w:rPr>
          <w:rFonts w:hint="default" w:ascii="Times New Roman" w:hAnsi="Times New Roman" w:cs="Times New Roman"/>
          <w:w w:val="110"/>
          <w:sz w:val="28"/>
          <w:szCs w:val="28"/>
        </w:rPr>
        <w:t>thông</w:t>
      </w:r>
      <w:r>
        <w:rPr>
          <w:rFonts w:hint="default" w:ascii="Times New Roman" w:hAnsi="Times New Roman" w:cs="Times New Roman"/>
          <w:spacing w:val="-34"/>
          <w:w w:val="110"/>
          <w:sz w:val="28"/>
          <w:szCs w:val="28"/>
        </w:rPr>
        <w:t xml:space="preserve"> </w:t>
      </w:r>
      <w:r>
        <w:rPr>
          <w:rFonts w:hint="default" w:ascii="Times New Roman" w:hAnsi="Times New Roman" w:cs="Times New Roman"/>
          <w:w w:val="110"/>
          <w:sz w:val="28"/>
          <w:szCs w:val="28"/>
        </w:rPr>
        <w:t>mạnh chốt</w:t>
      </w:r>
      <w:r>
        <w:rPr>
          <w:rFonts w:hint="default" w:ascii="Times New Roman" w:hAnsi="Times New Roman" w:cs="Times New Roman"/>
          <w:spacing w:val="-21"/>
          <w:w w:val="110"/>
          <w:sz w:val="28"/>
          <w:szCs w:val="28"/>
        </w:rPr>
        <w:t xml:space="preserve"> </w:t>
      </w:r>
      <w:r>
        <w:rPr>
          <w:rFonts w:hint="default" w:ascii="Times New Roman" w:hAnsi="Times New Roman" w:cs="Times New Roman"/>
          <w:w w:val="110"/>
          <w:sz w:val="28"/>
          <w:szCs w:val="28"/>
        </w:rPr>
        <w:t>s</w:t>
      </w:r>
      <w:r>
        <w:rPr>
          <w:rFonts w:hint="default" w:ascii="Times New Roman" w:hAnsi="Times New Roman" w:cs="Times New Roman"/>
          <w:spacing w:val="-15"/>
          <w:w w:val="110"/>
          <w:sz w:val="28"/>
          <w:szCs w:val="28"/>
        </w:rPr>
        <w:t xml:space="preserve"> </w:t>
      </w:r>
      <w:r>
        <w:rPr>
          <w:rFonts w:hint="default" w:ascii="Times New Roman" w:hAnsi="Times New Roman" w:cs="Times New Roman"/>
          <w:w w:val="110"/>
          <w:sz w:val="28"/>
          <w:szCs w:val="28"/>
        </w:rPr>
        <w:t>trong</w:t>
      </w:r>
      <w:r>
        <w:rPr>
          <w:rFonts w:hint="default" w:ascii="Times New Roman" w:hAnsi="Times New Roman" w:cs="Times New Roman"/>
          <w:spacing w:val="-21"/>
          <w:w w:val="110"/>
          <w:sz w:val="28"/>
          <w:szCs w:val="28"/>
        </w:rPr>
        <w:t xml:space="preserve"> </w:t>
      </w:r>
      <w:r>
        <w:rPr>
          <w:rFonts w:hint="default" w:cs="Times New Roman"/>
          <w:w w:val="110"/>
          <w:sz w:val="28"/>
          <w:szCs w:val="28"/>
          <w:lang w:val="en-US"/>
        </w:rPr>
        <w:t>đ</w:t>
      </w:r>
      <w:r>
        <w:rPr>
          <w:rFonts w:hint="default" w:ascii="Times New Roman" w:hAnsi="Times New Roman" w:cs="Times New Roman"/>
          <w:w w:val="110"/>
          <w:sz w:val="28"/>
          <w:szCs w:val="28"/>
        </w:rPr>
        <w:t>ó</w:t>
      </w:r>
      <w:r>
        <w:rPr>
          <w:rFonts w:hint="default" w:ascii="Times New Roman" w:hAnsi="Times New Roman" w:cs="Times New Roman"/>
          <w:spacing w:val="-19"/>
          <w:w w:val="110"/>
          <w:sz w:val="28"/>
          <w:szCs w:val="28"/>
        </w:rPr>
        <w:t xml:space="preserve"> </w:t>
      </w:r>
      <w:r>
        <w:rPr>
          <w:rFonts w:hint="default" w:ascii="Times New Roman" w:hAnsi="Times New Roman" w:cs="Times New Roman"/>
          <w:w w:val="110"/>
          <w:sz w:val="28"/>
          <w:szCs w:val="28"/>
        </w:rPr>
        <w:t>có</w:t>
      </w:r>
      <w:r>
        <w:rPr>
          <w:rFonts w:hint="default" w:ascii="Times New Roman" w:hAnsi="Times New Roman" w:cs="Times New Roman"/>
          <w:spacing w:val="-19"/>
          <w:w w:val="110"/>
          <w:sz w:val="28"/>
          <w:szCs w:val="28"/>
        </w:rPr>
        <w:t xml:space="preserve"> </w:t>
      </w:r>
      <w:r>
        <w:rPr>
          <w:rFonts w:hint="default" w:cs="Times New Roman"/>
          <w:w w:val="110"/>
          <w:sz w:val="28"/>
          <w:szCs w:val="28"/>
          <w:lang w:val="en-US"/>
        </w:rPr>
        <w:t>đ</w:t>
      </w:r>
      <w:r>
        <w:rPr>
          <w:rFonts w:hint="default" w:ascii="Times New Roman" w:hAnsi="Times New Roman" w:cs="Times New Roman"/>
          <w:w w:val="110"/>
          <w:sz w:val="28"/>
          <w:szCs w:val="28"/>
        </w:rPr>
        <w:t>ỉnh</w:t>
      </w:r>
      <w:r>
        <w:rPr>
          <w:rFonts w:hint="default" w:ascii="Times New Roman" w:hAnsi="Times New Roman" w:cs="Times New Roman"/>
          <w:spacing w:val="-20"/>
          <w:w w:val="110"/>
          <w:sz w:val="28"/>
          <w:szCs w:val="28"/>
        </w:rPr>
        <w:t xml:space="preserve"> </w:t>
      </w:r>
      <w:r>
        <w:rPr>
          <w:rFonts w:hint="default" w:ascii="Times New Roman" w:hAnsi="Times New Roman" w:cs="Times New Roman"/>
          <w:w w:val="110"/>
          <w:sz w:val="28"/>
          <w:szCs w:val="28"/>
        </w:rPr>
        <w:t>v</w:t>
      </w:r>
      <w:r>
        <w:rPr>
          <w:rFonts w:hint="default" w:ascii="Times New Roman" w:hAnsi="Times New Roman" w:cs="Times New Roman"/>
          <w:spacing w:val="-15"/>
          <w:w w:val="110"/>
          <w:sz w:val="28"/>
          <w:szCs w:val="28"/>
        </w:rPr>
        <w:t xml:space="preserve"> </w:t>
      </w:r>
      <w:r>
        <w:rPr>
          <w:rFonts w:hint="default" w:ascii="Times New Roman" w:hAnsi="Times New Roman" w:cs="Times New Roman"/>
          <w:w w:val="110"/>
          <w:sz w:val="28"/>
          <w:szCs w:val="28"/>
        </w:rPr>
        <w:t>ra</w:t>
      </w:r>
      <w:r>
        <w:rPr>
          <w:rFonts w:hint="default" w:ascii="Times New Roman" w:hAnsi="Times New Roman" w:cs="Times New Roman"/>
          <w:spacing w:val="-19"/>
          <w:w w:val="110"/>
          <w:sz w:val="28"/>
          <w:szCs w:val="28"/>
        </w:rPr>
        <w:t xml:space="preserve"> </w:t>
      </w:r>
      <w:r>
        <w:rPr>
          <w:rFonts w:hint="default" w:ascii="Times New Roman" w:hAnsi="Times New Roman" w:cs="Times New Roman"/>
          <w:w w:val="110"/>
          <w:sz w:val="28"/>
          <w:szCs w:val="28"/>
        </w:rPr>
        <w:t>khỏi</w:t>
      </w:r>
      <w:r>
        <w:rPr>
          <w:rFonts w:hint="default" w:ascii="Times New Roman" w:hAnsi="Times New Roman" w:cs="Times New Roman"/>
          <w:spacing w:val="-20"/>
          <w:w w:val="110"/>
          <w:sz w:val="28"/>
          <w:szCs w:val="28"/>
        </w:rPr>
        <w:t xml:space="preserve"> </w:t>
      </w:r>
      <w:r>
        <w:rPr>
          <w:rFonts w:hint="default" w:cs="Times New Roman"/>
          <w:w w:val="110"/>
          <w:sz w:val="28"/>
          <w:szCs w:val="28"/>
          <w:lang w:val="en-US"/>
        </w:rPr>
        <w:t>đ</w:t>
      </w:r>
      <w:r>
        <w:rPr>
          <w:rFonts w:hint="default" w:ascii="Times New Roman" w:hAnsi="Times New Roman" w:cs="Times New Roman"/>
          <w:w w:val="110"/>
          <w:sz w:val="28"/>
          <w:szCs w:val="28"/>
        </w:rPr>
        <w:t>ồ</w:t>
      </w:r>
      <w:r>
        <w:rPr>
          <w:rFonts w:hint="default" w:ascii="Times New Roman" w:hAnsi="Times New Roman" w:cs="Times New Roman"/>
          <w:spacing w:val="-19"/>
          <w:w w:val="110"/>
          <w:sz w:val="28"/>
          <w:szCs w:val="28"/>
        </w:rPr>
        <w:t xml:space="preserve"> </w:t>
      </w:r>
      <w:r>
        <w:rPr>
          <w:rFonts w:hint="default" w:ascii="Times New Roman" w:hAnsi="Times New Roman" w:cs="Times New Roman"/>
          <w:w w:val="110"/>
          <w:sz w:val="28"/>
          <w:szCs w:val="28"/>
        </w:rPr>
        <w:t>thị</w:t>
      </w:r>
      <w:r>
        <w:rPr>
          <w:rFonts w:hint="default" w:ascii="Times New Roman" w:hAnsi="Times New Roman" w:cs="Times New Roman"/>
          <w:spacing w:val="-20"/>
          <w:w w:val="110"/>
          <w:sz w:val="28"/>
          <w:szCs w:val="28"/>
        </w:rPr>
        <w:t xml:space="preserve"> </w:t>
      </w:r>
      <w:r>
        <w:rPr>
          <w:rFonts w:hint="default" w:ascii="Times New Roman" w:hAnsi="Times New Roman" w:cs="Times New Roman"/>
          <w:w w:val="110"/>
          <w:sz w:val="28"/>
          <w:szCs w:val="28"/>
        </w:rPr>
        <w:t>nên</w:t>
      </w:r>
      <w:r>
        <w:rPr>
          <w:rFonts w:hint="default" w:ascii="Times New Roman" w:hAnsi="Times New Roman" w:cs="Times New Roman"/>
          <w:spacing w:val="-21"/>
          <w:w w:val="110"/>
          <w:sz w:val="28"/>
          <w:szCs w:val="28"/>
        </w:rPr>
        <w:t xml:space="preserve"> </w:t>
      </w:r>
      <w:r>
        <w:rPr>
          <w:rFonts w:hint="default" w:ascii="Times New Roman" w:hAnsi="Times New Roman" w:cs="Times New Roman"/>
          <w:w w:val="110"/>
          <w:sz w:val="28"/>
          <w:szCs w:val="28"/>
        </w:rPr>
        <w:t>cung</w:t>
      </w:r>
      <w:r>
        <w:rPr>
          <w:rFonts w:hint="default" w:ascii="Times New Roman" w:hAnsi="Times New Roman" w:cs="Times New Roman"/>
          <w:spacing w:val="-19"/>
          <w:w w:val="110"/>
          <w:sz w:val="28"/>
          <w:szCs w:val="28"/>
        </w:rPr>
        <w:t xml:space="preserve"> </w:t>
      </w:r>
      <w:r>
        <w:rPr>
          <w:rFonts w:hint="default" w:ascii="Times New Roman" w:hAnsi="Times New Roman" w:cs="Times New Roman"/>
          <w:w w:val="110"/>
          <w:position w:val="1"/>
          <w:sz w:val="28"/>
          <w:szCs w:val="28"/>
        </w:rPr>
        <w:t>(</w:t>
      </w:r>
      <w:r>
        <w:rPr>
          <w:rFonts w:hint="default" w:ascii="Times New Roman" w:hAnsi="Times New Roman" w:cs="Times New Roman"/>
          <w:w w:val="110"/>
          <w:sz w:val="28"/>
          <w:szCs w:val="28"/>
        </w:rPr>
        <w:t>u,</w:t>
      </w:r>
      <w:r>
        <w:rPr>
          <w:rFonts w:hint="default" w:ascii="Times New Roman" w:hAnsi="Times New Roman" w:cs="Times New Roman"/>
          <w:spacing w:val="-35"/>
          <w:w w:val="110"/>
          <w:sz w:val="28"/>
          <w:szCs w:val="28"/>
        </w:rPr>
        <w:t xml:space="preserve"> </w:t>
      </w:r>
      <w:r>
        <w:rPr>
          <w:rFonts w:hint="default" w:ascii="Times New Roman" w:hAnsi="Times New Roman" w:cs="Times New Roman"/>
          <w:w w:val="110"/>
          <w:sz w:val="28"/>
          <w:szCs w:val="28"/>
        </w:rPr>
        <w:t>v</w:t>
      </w:r>
      <w:r>
        <w:rPr>
          <w:rFonts w:hint="default" w:ascii="Times New Roman" w:hAnsi="Times New Roman" w:cs="Times New Roman"/>
          <w:w w:val="110"/>
          <w:position w:val="1"/>
          <w:sz w:val="28"/>
          <w:szCs w:val="28"/>
        </w:rPr>
        <w:t>)</w:t>
      </w:r>
      <w:r>
        <w:rPr>
          <w:rFonts w:hint="default" w:ascii="Times New Roman" w:hAnsi="Times New Roman" w:cs="Times New Roman"/>
          <w:spacing w:val="-16"/>
          <w:w w:val="110"/>
          <w:position w:val="1"/>
          <w:sz w:val="28"/>
          <w:szCs w:val="28"/>
        </w:rPr>
        <w:t xml:space="preserve"> </w:t>
      </w:r>
      <w:r>
        <w:rPr>
          <w:rFonts w:hint="default" w:ascii="Times New Roman" w:hAnsi="Times New Roman" w:cs="Times New Roman"/>
          <w:w w:val="110"/>
          <w:sz w:val="28"/>
          <w:szCs w:val="28"/>
        </w:rPr>
        <w:t>sẽ</w:t>
      </w:r>
      <w:r>
        <w:rPr>
          <w:rFonts w:hint="default" w:ascii="Times New Roman" w:hAnsi="Times New Roman" w:cs="Times New Roman"/>
          <w:spacing w:val="-19"/>
          <w:w w:val="110"/>
          <w:sz w:val="28"/>
          <w:szCs w:val="28"/>
        </w:rPr>
        <w:t xml:space="preserve"> </w:t>
      </w:r>
      <w:r>
        <w:rPr>
          <w:rFonts w:hint="default" w:ascii="Times New Roman" w:hAnsi="Times New Roman" w:cs="Times New Roman"/>
          <w:w w:val="110"/>
          <w:sz w:val="28"/>
          <w:szCs w:val="28"/>
        </w:rPr>
        <w:t>không</w:t>
      </w:r>
      <w:r>
        <w:rPr>
          <w:rFonts w:hint="default" w:ascii="Times New Roman" w:hAnsi="Times New Roman" w:cs="Times New Roman"/>
          <w:spacing w:val="-19"/>
          <w:w w:val="110"/>
          <w:sz w:val="28"/>
          <w:szCs w:val="28"/>
        </w:rPr>
        <w:t xml:space="preserve"> </w:t>
      </w:r>
      <w:r>
        <w:rPr>
          <w:rFonts w:hint="default" w:cs="Times New Roman"/>
          <w:w w:val="110"/>
          <w:sz w:val="28"/>
          <w:szCs w:val="28"/>
          <w:lang w:val="en-US"/>
        </w:rPr>
        <w:t>đ</w:t>
      </w:r>
      <w:r>
        <w:rPr>
          <w:rFonts w:hint="default" w:ascii="Times New Roman" w:hAnsi="Times New Roman" w:cs="Times New Roman"/>
          <w:w w:val="110"/>
          <w:sz w:val="28"/>
          <w:szCs w:val="28"/>
        </w:rPr>
        <w:t>ược</w:t>
      </w:r>
      <w:r>
        <w:rPr>
          <w:rFonts w:hint="default" w:ascii="Times New Roman" w:hAnsi="Times New Roman" w:cs="Times New Roman"/>
          <w:spacing w:val="-20"/>
          <w:w w:val="110"/>
          <w:sz w:val="28"/>
          <w:szCs w:val="28"/>
        </w:rPr>
        <w:t xml:space="preserve"> </w:t>
      </w:r>
      <w:r>
        <w:rPr>
          <w:rFonts w:hint="default" w:ascii="Times New Roman" w:hAnsi="Times New Roman" w:cs="Times New Roman"/>
          <w:w w:val="110"/>
          <w:sz w:val="28"/>
          <w:szCs w:val="28"/>
        </w:rPr>
        <w:t>tính</w:t>
      </w:r>
      <w:r>
        <w:rPr>
          <w:rFonts w:hint="default" w:ascii="Times New Roman" w:hAnsi="Times New Roman" w:cs="Times New Roman"/>
          <w:spacing w:val="-20"/>
          <w:w w:val="110"/>
          <w:sz w:val="28"/>
          <w:szCs w:val="28"/>
        </w:rPr>
        <w:t xml:space="preserve"> </w:t>
      </w:r>
      <w:r>
        <w:rPr>
          <w:rFonts w:hint="default" w:cs="Times New Roman"/>
          <w:w w:val="110"/>
          <w:sz w:val="28"/>
          <w:szCs w:val="28"/>
          <w:lang w:val="en-US"/>
        </w:rPr>
        <w:t>đ</w:t>
      </w:r>
      <w:r>
        <w:rPr>
          <w:rFonts w:hint="default" w:ascii="Times New Roman" w:hAnsi="Times New Roman" w:cs="Times New Roman"/>
          <w:w w:val="110"/>
          <w:sz w:val="28"/>
          <w:szCs w:val="28"/>
        </w:rPr>
        <w:t>ến</w:t>
      </w:r>
      <w:r>
        <w:rPr>
          <w:rFonts w:hint="default" w:ascii="Times New Roman" w:hAnsi="Times New Roman" w:cs="Times New Roman"/>
          <w:spacing w:val="-19"/>
          <w:w w:val="110"/>
          <w:sz w:val="28"/>
          <w:szCs w:val="28"/>
        </w:rPr>
        <w:t xml:space="preserve"> </w:t>
      </w:r>
      <w:r>
        <w:rPr>
          <w:rFonts w:hint="default" w:ascii="Times New Roman" w:hAnsi="Times New Roman" w:cs="Times New Roman"/>
          <w:w w:val="110"/>
          <w:sz w:val="28"/>
          <w:szCs w:val="28"/>
        </w:rPr>
        <w:t>nữa),</w:t>
      </w:r>
      <w:r>
        <w:rPr>
          <w:rFonts w:hint="default" w:ascii="Times New Roman" w:hAnsi="Times New Roman" w:cs="Times New Roman"/>
          <w:spacing w:val="-20"/>
          <w:w w:val="110"/>
          <w:sz w:val="28"/>
          <w:szCs w:val="28"/>
        </w:rPr>
        <w:t xml:space="preserve"> </w:t>
      </w:r>
      <w:r>
        <w:rPr>
          <w:rFonts w:hint="default" w:cs="Times New Roman"/>
          <w:w w:val="110"/>
          <w:sz w:val="28"/>
          <w:szCs w:val="28"/>
          <w:lang w:val="en-US"/>
        </w:rPr>
        <w:t>đ</w:t>
      </w:r>
      <w:r>
        <w:rPr>
          <w:rFonts w:hint="default" w:ascii="Times New Roman" w:hAnsi="Times New Roman" w:cs="Times New Roman"/>
          <w:w w:val="110"/>
          <w:sz w:val="28"/>
          <w:szCs w:val="28"/>
        </w:rPr>
        <w:t>iều này</w:t>
      </w:r>
      <w:r>
        <w:rPr>
          <w:rFonts w:hint="default" w:ascii="Times New Roman" w:hAnsi="Times New Roman" w:cs="Times New Roman"/>
          <w:spacing w:val="-35"/>
          <w:w w:val="110"/>
          <w:sz w:val="28"/>
          <w:szCs w:val="28"/>
        </w:rPr>
        <w:t xml:space="preserve"> </w:t>
      </w:r>
      <w:r>
        <w:rPr>
          <w:rFonts w:hint="default" w:ascii="Times New Roman" w:hAnsi="Times New Roman" w:cs="Times New Roman"/>
          <w:w w:val="110"/>
          <w:sz w:val="28"/>
          <w:szCs w:val="28"/>
        </w:rPr>
        <w:t>chỉ</w:t>
      </w:r>
      <w:r>
        <w:rPr>
          <w:rFonts w:hint="default" w:ascii="Times New Roman" w:hAnsi="Times New Roman" w:cs="Times New Roman"/>
          <w:spacing w:val="-33"/>
          <w:w w:val="110"/>
          <w:sz w:val="28"/>
          <w:szCs w:val="28"/>
        </w:rPr>
        <w:t xml:space="preserve"> </w:t>
      </w:r>
      <w:r>
        <w:rPr>
          <w:rFonts w:hint="default" w:ascii="Times New Roman" w:hAnsi="Times New Roman" w:cs="Times New Roman"/>
          <w:w w:val="110"/>
          <w:sz w:val="28"/>
          <w:szCs w:val="28"/>
        </w:rPr>
        <w:t>ra</w:t>
      </w:r>
      <w:r>
        <w:rPr>
          <w:rFonts w:hint="default" w:ascii="Times New Roman" w:hAnsi="Times New Roman" w:cs="Times New Roman"/>
          <w:spacing w:val="-33"/>
          <w:w w:val="110"/>
          <w:sz w:val="28"/>
          <w:szCs w:val="28"/>
        </w:rPr>
        <w:t xml:space="preserve"> </w:t>
      </w:r>
      <w:r>
        <w:rPr>
          <w:rFonts w:hint="default" w:ascii="Times New Roman" w:hAnsi="Times New Roman" w:cs="Times New Roman"/>
          <w:w w:val="110"/>
          <w:sz w:val="28"/>
          <w:szCs w:val="28"/>
        </w:rPr>
        <w:t>rằng</w:t>
      </w:r>
      <w:r>
        <w:rPr>
          <w:rFonts w:hint="default" w:ascii="Times New Roman" w:hAnsi="Times New Roman" w:cs="Times New Roman"/>
          <w:spacing w:val="-34"/>
          <w:w w:val="110"/>
          <w:sz w:val="28"/>
          <w:szCs w:val="28"/>
        </w:rPr>
        <w:t xml:space="preserve"> </w:t>
      </w:r>
      <w:r>
        <w:rPr>
          <w:rFonts w:hint="default" w:ascii="Times New Roman" w:hAnsi="Times New Roman" w:cs="Times New Roman"/>
          <w:w w:val="110"/>
          <w:sz w:val="28"/>
          <w:szCs w:val="28"/>
        </w:rPr>
        <w:t>khi</w:t>
      </w:r>
      <w:r>
        <w:rPr>
          <w:rFonts w:hint="default" w:ascii="Times New Roman" w:hAnsi="Times New Roman" w:cs="Times New Roman"/>
          <w:spacing w:val="-32"/>
          <w:w w:val="110"/>
          <w:sz w:val="28"/>
          <w:szCs w:val="28"/>
        </w:rPr>
        <w:t xml:space="preserve"> </w:t>
      </w:r>
      <w:r>
        <w:rPr>
          <w:rFonts w:hint="default" w:ascii="Times New Roman" w:hAnsi="Times New Roman" w:cs="Times New Roman"/>
          <w:w w:val="110"/>
          <w:sz w:val="28"/>
          <w:szCs w:val="28"/>
        </w:rPr>
        <w:t>DFSVisit(u)</w:t>
      </w:r>
      <w:r>
        <w:rPr>
          <w:rFonts w:hint="default" w:ascii="Times New Roman" w:hAnsi="Times New Roman" w:cs="Times New Roman"/>
          <w:spacing w:val="-31"/>
          <w:w w:val="110"/>
          <w:sz w:val="28"/>
          <w:szCs w:val="28"/>
        </w:rPr>
        <w:t xml:space="preserve"> </w:t>
      </w:r>
      <w:r>
        <w:rPr>
          <w:rFonts w:hint="default" w:cs="Times New Roman"/>
          <w:w w:val="110"/>
          <w:sz w:val="28"/>
          <w:szCs w:val="28"/>
          <w:lang w:val="en-US"/>
        </w:rPr>
        <w:t>đ</w:t>
      </w:r>
      <w:r>
        <w:rPr>
          <w:rFonts w:hint="default" w:ascii="Times New Roman" w:hAnsi="Times New Roman" w:cs="Times New Roman"/>
          <w:w w:val="110"/>
          <w:sz w:val="28"/>
          <w:szCs w:val="28"/>
        </w:rPr>
        <w:t>ược</w:t>
      </w:r>
      <w:r>
        <w:rPr>
          <w:rFonts w:hint="default" w:ascii="Times New Roman" w:hAnsi="Times New Roman" w:cs="Times New Roman"/>
          <w:spacing w:val="-33"/>
          <w:w w:val="110"/>
          <w:sz w:val="28"/>
          <w:szCs w:val="28"/>
        </w:rPr>
        <w:t xml:space="preserve"> </w:t>
      </w:r>
      <w:r>
        <w:rPr>
          <w:rFonts w:hint="default" w:ascii="Times New Roman" w:hAnsi="Times New Roman" w:cs="Times New Roman"/>
          <w:w w:val="110"/>
          <w:sz w:val="28"/>
          <w:szCs w:val="28"/>
        </w:rPr>
        <w:t>gọi,</w:t>
      </w:r>
      <w:r>
        <w:rPr>
          <w:rFonts w:hint="default" w:ascii="Times New Roman" w:hAnsi="Times New Roman" w:cs="Times New Roman"/>
          <w:spacing w:val="-33"/>
          <w:w w:val="110"/>
          <w:sz w:val="28"/>
          <w:szCs w:val="28"/>
        </w:rPr>
        <w:t xml:space="preserve"> </w:t>
      </w:r>
      <w:r>
        <w:rPr>
          <w:rFonts w:hint="default" w:ascii="Times New Roman" w:hAnsi="Times New Roman" w:cs="Times New Roman"/>
          <w:w w:val="110"/>
          <w:sz w:val="28"/>
          <w:szCs w:val="28"/>
        </w:rPr>
        <w:t>hai</w:t>
      </w:r>
      <w:r>
        <w:rPr>
          <w:rFonts w:hint="default" w:ascii="Times New Roman" w:hAnsi="Times New Roman" w:cs="Times New Roman"/>
          <w:spacing w:val="-33"/>
          <w:w w:val="110"/>
          <w:sz w:val="28"/>
          <w:szCs w:val="28"/>
        </w:rPr>
        <w:t xml:space="preserve"> </w:t>
      </w:r>
      <w:r>
        <w:rPr>
          <w:rFonts w:hint="default" w:ascii="Times New Roman" w:hAnsi="Times New Roman" w:cs="Times New Roman"/>
          <w:w w:val="110"/>
          <w:sz w:val="28"/>
          <w:szCs w:val="28"/>
        </w:rPr>
        <w:t>thủ</w:t>
      </w:r>
      <w:r>
        <w:rPr>
          <w:rFonts w:hint="default" w:ascii="Times New Roman" w:hAnsi="Times New Roman" w:cs="Times New Roman"/>
          <w:spacing w:val="-34"/>
          <w:w w:val="110"/>
          <w:sz w:val="28"/>
          <w:szCs w:val="28"/>
        </w:rPr>
        <w:t xml:space="preserve"> </w:t>
      </w:r>
      <w:r>
        <w:rPr>
          <w:rFonts w:hint="default" w:ascii="Times New Roman" w:hAnsi="Times New Roman" w:cs="Times New Roman"/>
          <w:w w:val="110"/>
          <w:sz w:val="28"/>
          <w:szCs w:val="28"/>
        </w:rPr>
        <w:t>tục</w:t>
      </w:r>
      <w:r>
        <w:rPr>
          <w:rFonts w:hint="default" w:ascii="Times New Roman" w:hAnsi="Times New Roman" w:cs="Times New Roman"/>
          <w:spacing w:val="-32"/>
          <w:w w:val="110"/>
          <w:sz w:val="28"/>
          <w:szCs w:val="28"/>
        </w:rPr>
        <w:t xml:space="preserve"> </w:t>
      </w:r>
      <w:r>
        <w:rPr>
          <w:rFonts w:hint="default" w:ascii="Times New Roman" w:hAnsi="Times New Roman" w:cs="Times New Roman"/>
          <w:w w:val="110"/>
          <w:sz w:val="28"/>
          <w:szCs w:val="28"/>
        </w:rPr>
        <w:t>DFSVisit(r)</w:t>
      </w:r>
      <w:r>
        <w:rPr>
          <w:rFonts w:hint="default" w:ascii="Times New Roman" w:hAnsi="Times New Roman" w:cs="Times New Roman"/>
          <w:spacing w:val="-31"/>
          <w:w w:val="110"/>
          <w:sz w:val="28"/>
          <w:szCs w:val="28"/>
        </w:rPr>
        <w:t xml:space="preserve"> </w:t>
      </w:r>
      <w:r>
        <w:rPr>
          <w:rFonts w:hint="default" w:ascii="Times New Roman" w:hAnsi="Times New Roman" w:cs="Times New Roman"/>
          <w:w w:val="110"/>
          <w:sz w:val="28"/>
          <w:szCs w:val="28"/>
        </w:rPr>
        <w:t>và</w:t>
      </w:r>
      <w:r>
        <w:rPr>
          <w:rFonts w:hint="default" w:ascii="Times New Roman" w:hAnsi="Times New Roman" w:cs="Times New Roman"/>
          <w:spacing w:val="-33"/>
          <w:w w:val="110"/>
          <w:sz w:val="28"/>
          <w:szCs w:val="28"/>
        </w:rPr>
        <w:t xml:space="preserve"> </w:t>
      </w:r>
      <w:r>
        <w:rPr>
          <w:rFonts w:hint="default" w:ascii="Times New Roman" w:hAnsi="Times New Roman" w:cs="Times New Roman"/>
          <w:w w:val="110"/>
          <w:sz w:val="28"/>
          <w:szCs w:val="28"/>
        </w:rPr>
        <w:t>DFSVisit(s)</w:t>
      </w:r>
      <w:r>
        <w:rPr>
          <w:rFonts w:hint="default" w:ascii="Times New Roman" w:hAnsi="Times New Roman" w:cs="Times New Roman"/>
          <w:spacing w:val="-32"/>
          <w:w w:val="110"/>
          <w:sz w:val="28"/>
          <w:szCs w:val="28"/>
        </w:rPr>
        <w:t xml:space="preserve"> </w:t>
      </w:r>
      <w:r>
        <w:rPr>
          <w:rFonts w:hint="default" w:cs="Times New Roman"/>
          <w:w w:val="110"/>
          <w:sz w:val="28"/>
          <w:szCs w:val="28"/>
          <w:lang w:val="en-US"/>
        </w:rPr>
        <w:t>đ</w:t>
      </w:r>
      <w:r>
        <w:rPr>
          <w:rFonts w:hint="default" w:ascii="Times New Roman" w:hAnsi="Times New Roman" w:cs="Times New Roman"/>
          <w:w w:val="110"/>
          <w:sz w:val="28"/>
          <w:szCs w:val="28"/>
        </w:rPr>
        <w:t>ều</w:t>
      </w:r>
      <w:r>
        <w:rPr>
          <w:rFonts w:hint="default" w:ascii="Times New Roman" w:hAnsi="Times New Roman" w:cs="Times New Roman"/>
          <w:spacing w:val="-33"/>
          <w:w w:val="110"/>
          <w:sz w:val="28"/>
          <w:szCs w:val="28"/>
        </w:rPr>
        <w:t xml:space="preserve"> </w:t>
      </w:r>
      <w:r>
        <w:rPr>
          <w:rFonts w:hint="default" w:cs="Times New Roman"/>
          <w:w w:val="110"/>
          <w:sz w:val="28"/>
          <w:szCs w:val="28"/>
          <w:lang w:val="en-US"/>
        </w:rPr>
        <w:t>đ</w:t>
      </w:r>
      <w:r>
        <w:rPr>
          <w:rFonts w:hint="default" w:ascii="Times New Roman" w:hAnsi="Times New Roman" w:cs="Times New Roman"/>
          <w:w w:val="110"/>
          <w:sz w:val="28"/>
          <w:szCs w:val="28"/>
        </w:rPr>
        <w:t xml:space="preserve">ã </w:t>
      </w:r>
      <w:r>
        <w:rPr>
          <w:rFonts w:hint="default" w:cs="Times New Roman"/>
          <w:w w:val="110"/>
          <w:sz w:val="28"/>
          <w:szCs w:val="28"/>
          <w:lang w:val="en-US"/>
        </w:rPr>
        <w:t>đ</w:t>
      </w:r>
      <w:r>
        <w:rPr>
          <w:rFonts w:hint="default" w:ascii="Times New Roman" w:hAnsi="Times New Roman" w:cs="Times New Roman"/>
          <w:w w:val="110"/>
          <w:sz w:val="28"/>
          <w:szCs w:val="28"/>
        </w:rPr>
        <w:t>ược</w:t>
      </w:r>
      <w:r>
        <w:rPr>
          <w:rFonts w:hint="default" w:ascii="Times New Roman" w:hAnsi="Times New Roman" w:cs="Times New Roman"/>
          <w:spacing w:val="-15"/>
          <w:w w:val="110"/>
          <w:sz w:val="28"/>
          <w:szCs w:val="28"/>
        </w:rPr>
        <w:t xml:space="preserve"> </w:t>
      </w:r>
      <w:r>
        <w:rPr>
          <w:rFonts w:hint="default" w:ascii="Times New Roman" w:hAnsi="Times New Roman" w:cs="Times New Roman"/>
          <w:w w:val="110"/>
          <w:sz w:val="28"/>
          <w:szCs w:val="28"/>
        </w:rPr>
        <w:t>gọi</w:t>
      </w:r>
      <w:r>
        <w:rPr>
          <w:rFonts w:hint="default" w:ascii="Times New Roman" w:hAnsi="Times New Roman" w:cs="Times New Roman"/>
          <w:spacing w:val="-13"/>
          <w:w w:val="110"/>
          <w:sz w:val="28"/>
          <w:szCs w:val="28"/>
        </w:rPr>
        <w:t xml:space="preserve"> </w:t>
      </w:r>
      <w:r>
        <w:rPr>
          <w:rFonts w:hint="default" w:ascii="Times New Roman" w:hAnsi="Times New Roman" w:cs="Times New Roman"/>
          <w:w w:val="110"/>
          <w:sz w:val="28"/>
          <w:szCs w:val="28"/>
        </w:rPr>
        <w:t>nhưng</w:t>
      </w:r>
      <w:r>
        <w:rPr>
          <w:rFonts w:hint="default" w:ascii="Times New Roman" w:hAnsi="Times New Roman" w:cs="Times New Roman"/>
          <w:spacing w:val="-16"/>
          <w:w w:val="110"/>
          <w:sz w:val="28"/>
          <w:szCs w:val="28"/>
        </w:rPr>
        <w:t xml:space="preserve"> </w:t>
      </w:r>
      <w:r>
        <w:rPr>
          <w:rFonts w:hint="default" w:ascii="Times New Roman" w:hAnsi="Times New Roman" w:cs="Times New Roman"/>
          <w:w w:val="110"/>
          <w:sz w:val="28"/>
          <w:szCs w:val="28"/>
        </w:rPr>
        <w:t>chưa</w:t>
      </w:r>
      <w:r>
        <w:rPr>
          <w:rFonts w:hint="default" w:ascii="Times New Roman" w:hAnsi="Times New Roman" w:cs="Times New Roman"/>
          <w:spacing w:val="-13"/>
          <w:w w:val="110"/>
          <w:sz w:val="28"/>
          <w:szCs w:val="28"/>
        </w:rPr>
        <w:t xml:space="preserve"> </w:t>
      </w:r>
      <w:r>
        <w:rPr>
          <w:rFonts w:hint="default" w:ascii="Times New Roman" w:hAnsi="Times New Roman" w:cs="Times New Roman"/>
          <w:w w:val="110"/>
          <w:sz w:val="28"/>
          <w:szCs w:val="28"/>
        </w:rPr>
        <w:t>thoát,</w:t>
      </w:r>
      <w:r>
        <w:rPr>
          <w:rFonts w:hint="default" w:ascii="Times New Roman" w:hAnsi="Times New Roman" w:cs="Times New Roman"/>
          <w:spacing w:val="-14"/>
          <w:w w:val="110"/>
          <w:sz w:val="28"/>
          <w:szCs w:val="28"/>
        </w:rPr>
        <w:t xml:space="preserve"> </w:t>
      </w:r>
      <w:r>
        <w:rPr>
          <w:rFonts w:hint="default" w:ascii="Times New Roman" w:hAnsi="Times New Roman" w:cs="Times New Roman"/>
          <w:w w:val="110"/>
          <w:sz w:val="28"/>
          <w:szCs w:val="28"/>
        </w:rPr>
        <w:t>tức</w:t>
      </w:r>
      <w:r>
        <w:rPr>
          <w:rFonts w:hint="default" w:ascii="Times New Roman" w:hAnsi="Times New Roman" w:cs="Times New Roman"/>
          <w:spacing w:val="-15"/>
          <w:w w:val="110"/>
          <w:sz w:val="28"/>
          <w:szCs w:val="28"/>
        </w:rPr>
        <w:t xml:space="preserve"> </w:t>
      </w:r>
      <w:r>
        <w:rPr>
          <w:rFonts w:hint="default" w:ascii="Times New Roman" w:hAnsi="Times New Roman" w:cs="Times New Roman"/>
          <w:w w:val="110"/>
          <w:sz w:val="28"/>
          <w:szCs w:val="28"/>
        </w:rPr>
        <w:t>là</w:t>
      </w:r>
      <w:r>
        <w:rPr>
          <w:rFonts w:hint="default" w:ascii="Times New Roman" w:hAnsi="Times New Roman" w:cs="Times New Roman"/>
          <w:spacing w:val="-14"/>
          <w:w w:val="110"/>
          <w:sz w:val="28"/>
          <w:szCs w:val="28"/>
        </w:rPr>
        <w:t xml:space="preserve"> </w:t>
      </w:r>
      <w:r>
        <w:rPr>
          <w:rFonts w:hint="default" w:ascii="Times New Roman" w:hAnsi="Times New Roman" w:cs="Times New Roman"/>
          <w:w w:val="110"/>
          <w:sz w:val="28"/>
          <w:szCs w:val="28"/>
        </w:rPr>
        <w:t>chúng</w:t>
      </w:r>
      <w:r>
        <w:rPr>
          <w:rFonts w:hint="default" w:ascii="Times New Roman" w:hAnsi="Times New Roman" w:cs="Times New Roman"/>
          <w:spacing w:val="-14"/>
          <w:w w:val="110"/>
          <w:sz w:val="28"/>
          <w:szCs w:val="28"/>
        </w:rPr>
        <w:t xml:space="preserve"> </w:t>
      </w:r>
      <w:r>
        <w:rPr>
          <w:rFonts w:hint="default" w:ascii="Times New Roman" w:hAnsi="Times New Roman" w:cs="Times New Roman"/>
          <w:w w:val="110"/>
          <w:sz w:val="28"/>
          <w:szCs w:val="28"/>
        </w:rPr>
        <w:t>nằm</w:t>
      </w:r>
      <w:r>
        <w:rPr>
          <w:rFonts w:hint="default" w:ascii="Times New Roman" w:hAnsi="Times New Roman" w:cs="Times New Roman"/>
          <w:spacing w:val="-15"/>
          <w:w w:val="110"/>
          <w:sz w:val="28"/>
          <w:szCs w:val="28"/>
        </w:rPr>
        <w:t xml:space="preserve"> </w:t>
      </w:r>
      <w:r>
        <w:rPr>
          <w:rFonts w:hint="default" w:ascii="Times New Roman" w:hAnsi="Times New Roman" w:cs="Times New Roman"/>
          <w:w w:val="110"/>
          <w:sz w:val="28"/>
          <w:szCs w:val="28"/>
        </w:rPr>
        <w:t>trên</w:t>
      </w:r>
      <w:r>
        <w:rPr>
          <w:rFonts w:hint="default" w:ascii="Times New Roman" w:hAnsi="Times New Roman" w:cs="Times New Roman"/>
          <w:spacing w:val="-13"/>
          <w:w w:val="110"/>
          <w:sz w:val="28"/>
          <w:szCs w:val="28"/>
        </w:rPr>
        <w:t xml:space="preserve"> </w:t>
      </w:r>
      <w:r>
        <w:rPr>
          <w:rFonts w:hint="default" w:ascii="Times New Roman" w:hAnsi="Times New Roman" w:cs="Times New Roman"/>
          <w:w w:val="110"/>
          <w:sz w:val="28"/>
          <w:szCs w:val="28"/>
        </w:rPr>
        <w:t>một</w:t>
      </w:r>
      <w:r>
        <w:rPr>
          <w:rFonts w:hint="default" w:ascii="Times New Roman" w:hAnsi="Times New Roman" w:cs="Times New Roman"/>
          <w:spacing w:val="-13"/>
          <w:w w:val="110"/>
          <w:sz w:val="28"/>
          <w:szCs w:val="28"/>
        </w:rPr>
        <w:t xml:space="preserve"> </w:t>
      </w:r>
      <w:r>
        <w:rPr>
          <w:rFonts w:hint="default" w:ascii="Times New Roman" w:hAnsi="Times New Roman" w:cs="Times New Roman"/>
          <w:w w:val="110"/>
          <w:sz w:val="28"/>
          <w:szCs w:val="28"/>
        </w:rPr>
        <w:t>dây</w:t>
      </w:r>
      <w:r>
        <w:rPr>
          <w:rFonts w:hint="default" w:ascii="Times New Roman" w:hAnsi="Times New Roman" w:cs="Times New Roman"/>
          <w:spacing w:val="-16"/>
          <w:w w:val="110"/>
          <w:sz w:val="28"/>
          <w:szCs w:val="28"/>
        </w:rPr>
        <w:t xml:space="preserve"> </w:t>
      </w:r>
      <w:r>
        <w:rPr>
          <w:rFonts w:hint="default" w:ascii="Times New Roman" w:hAnsi="Times New Roman" w:cs="Times New Roman"/>
          <w:w w:val="110"/>
          <w:sz w:val="28"/>
          <w:szCs w:val="28"/>
        </w:rPr>
        <w:t>chuyền</w:t>
      </w:r>
      <w:r>
        <w:rPr>
          <w:rFonts w:hint="default" w:ascii="Times New Roman" w:hAnsi="Times New Roman" w:cs="Times New Roman"/>
          <w:spacing w:val="-15"/>
          <w:w w:val="110"/>
          <w:sz w:val="28"/>
          <w:szCs w:val="28"/>
        </w:rPr>
        <w:t xml:space="preserve"> </w:t>
      </w:r>
      <w:r>
        <w:rPr>
          <w:rFonts w:hint="default" w:cs="Times New Roman"/>
          <w:w w:val="110"/>
          <w:sz w:val="28"/>
          <w:szCs w:val="28"/>
          <w:lang w:val="en-US"/>
        </w:rPr>
        <w:t>đ</w:t>
      </w:r>
      <w:r>
        <w:rPr>
          <w:rFonts w:hint="default" w:ascii="Times New Roman" w:hAnsi="Times New Roman" w:cs="Times New Roman"/>
          <w:w w:val="110"/>
          <w:sz w:val="28"/>
          <w:szCs w:val="28"/>
        </w:rPr>
        <w:t>ệ</w:t>
      </w:r>
      <w:r>
        <w:rPr>
          <w:rFonts w:hint="default" w:ascii="Times New Roman" w:hAnsi="Times New Roman" w:cs="Times New Roman"/>
          <w:spacing w:val="-14"/>
          <w:w w:val="110"/>
          <w:sz w:val="28"/>
          <w:szCs w:val="28"/>
        </w:rPr>
        <w:t xml:space="preserve"> </w:t>
      </w:r>
      <w:r>
        <w:rPr>
          <w:rFonts w:hint="default" w:ascii="Times New Roman" w:hAnsi="Times New Roman" w:cs="Times New Roman"/>
          <w:w w:val="110"/>
          <w:sz w:val="28"/>
          <w:szCs w:val="28"/>
        </w:rPr>
        <w:t>quy,</w:t>
      </w:r>
      <w:r>
        <w:rPr>
          <w:rFonts w:hint="default" w:ascii="Times New Roman" w:hAnsi="Times New Roman" w:cs="Times New Roman"/>
          <w:spacing w:val="-13"/>
          <w:w w:val="110"/>
          <w:sz w:val="28"/>
          <w:szCs w:val="28"/>
        </w:rPr>
        <w:t xml:space="preserve"> </w:t>
      </w:r>
      <w:r>
        <w:rPr>
          <w:rFonts w:hint="default" w:ascii="Times New Roman" w:hAnsi="Times New Roman" w:cs="Times New Roman"/>
          <w:w w:val="110"/>
          <w:sz w:val="28"/>
          <w:szCs w:val="28"/>
        </w:rPr>
        <w:t>hay</w:t>
      </w:r>
      <w:r>
        <w:rPr>
          <w:rFonts w:hint="default" w:ascii="Times New Roman" w:hAnsi="Times New Roman" w:cs="Times New Roman"/>
          <w:spacing w:val="-14"/>
          <w:w w:val="110"/>
          <w:sz w:val="28"/>
          <w:szCs w:val="28"/>
        </w:rPr>
        <w:t xml:space="preserve"> </w:t>
      </w:r>
      <w:r>
        <w:rPr>
          <w:rFonts w:hint="default" w:ascii="Times New Roman" w:hAnsi="Times New Roman" w:cs="Times New Roman"/>
          <w:w w:val="110"/>
          <w:sz w:val="28"/>
          <w:szCs w:val="28"/>
        </w:rPr>
        <w:t>r</w:t>
      </w:r>
      <w:r>
        <w:rPr>
          <w:rFonts w:hint="default" w:ascii="Times New Roman" w:hAnsi="Times New Roman" w:cs="Times New Roman"/>
          <w:spacing w:val="-10"/>
          <w:w w:val="110"/>
          <w:sz w:val="28"/>
          <w:szCs w:val="28"/>
        </w:rPr>
        <w:t xml:space="preserve"> </w:t>
      </w:r>
      <w:r>
        <w:rPr>
          <w:rFonts w:hint="default" w:ascii="Times New Roman" w:hAnsi="Times New Roman" w:cs="Times New Roman"/>
          <w:w w:val="110"/>
          <w:sz w:val="28"/>
          <w:szCs w:val="28"/>
        </w:rPr>
        <w:t>và</w:t>
      </w:r>
      <w:r>
        <w:rPr>
          <w:rFonts w:hint="default" w:ascii="Times New Roman" w:hAnsi="Times New Roman" w:cs="Times New Roman"/>
          <w:spacing w:val="-14"/>
          <w:w w:val="110"/>
          <w:sz w:val="28"/>
          <w:szCs w:val="28"/>
        </w:rPr>
        <w:t xml:space="preserve"> </w:t>
      </w:r>
      <w:r>
        <w:rPr>
          <w:rFonts w:hint="default" w:ascii="Times New Roman" w:hAnsi="Times New Roman" w:cs="Times New Roman"/>
          <w:w w:val="110"/>
          <w:sz w:val="28"/>
          <w:szCs w:val="28"/>
        </w:rPr>
        <w:t>s</w:t>
      </w:r>
      <w:r>
        <w:rPr>
          <w:rFonts w:hint="default" w:ascii="Times New Roman" w:hAnsi="Times New Roman" w:cs="Times New Roman"/>
          <w:spacing w:val="-10"/>
          <w:w w:val="110"/>
          <w:sz w:val="28"/>
          <w:szCs w:val="28"/>
        </w:rPr>
        <w:t xml:space="preserve"> </w:t>
      </w:r>
      <w:r>
        <w:rPr>
          <w:rFonts w:hint="default" w:ascii="Times New Roman" w:hAnsi="Times New Roman" w:cs="Times New Roman"/>
          <w:w w:val="110"/>
          <w:sz w:val="28"/>
          <w:szCs w:val="28"/>
        </w:rPr>
        <w:t>có quan</w:t>
      </w:r>
      <w:r>
        <w:rPr>
          <w:rFonts w:hint="default" w:ascii="Times New Roman" w:hAnsi="Times New Roman" w:cs="Times New Roman"/>
          <w:spacing w:val="-21"/>
          <w:w w:val="110"/>
          <w:sz w:val="28"/>
          <w:szCs w:val="28"/>
        </w:rPr>
        <w:t xml:space="preserve"> </w:t>
      </w:r>
      <w:r>
        <w:rPr>
          <w:rFonts w:hint="default" w:ascii="Times New Roman" w:hAnsi="Times New Roman" w:cs="Times New Roman"/>
          <w:w w:val="110"/>
          <w:sz w:val="28"/>
          <w:szCs w:val="28"/>
        </w:rPr>
        <w:t>hệ</w:t>
      </w:r>
      <w:r>
        <w:rPr>
          <w:rFonts w:hint="default" w:ascii="Times New Roman" w:hAnsi="Times New Roman" w:cs="Times New Roman"/>
          <w:spacing w:val="-20"/>
          <w:w w:val="110"/>
          <w:sz w:val="28"/>
          <w:szCs w:val="28"/>
        </w:rPr>
        <w:t xml:space="preserve"> </w:t>
      </w:r>
      <w:r>
        <w:rPr>
          <w:rFonts w:hint="default" w:ascii="Times New Roman" w:hAnsi="Times New Roman" w:cs="Times New Roman"/>
          <w:w w:val="110"/>
          <w:sz w:val="28"/>
          <w:szCs w:val="28"/>
        </w:rPr>
        <w:t>tiền</w:t>
      </w:r>
      <w:r>
        <w:rPr>
          <w:rFonts w:hint="default" w:ascii="Times New Roman" w:hAnsi="Times New Roman" w:cs="Times New Roman"/>
          <w:spacing w:val="-21"/>
          <w:w w:val="110"/>
          <w:sz w:val="28"/>
          <w:szCs w:val="28"/>
        </w:rPr>
        <w:t xml:space="preserve"> </w:t>
      </w:r>
      <w:r>
        <w:rPr>
          <w:rFonts w:hint="default" w:ascii="Times New Roman" w:hAnsi="Times New Roman" w:cs="Times New Roman"/>
          <w:w w:val="110"/>
          <w:sz w:val="28"/>
          <w:szCs w:val="28"/>
        </w:rPr>
        <w:t>bối–hậu</w:t>
      </w:r>
      <w:r>
        <w:rPr>
          <w:rFonts w:hint="default" w:ascii="Times New Roman" w:hAnsi="Times New Roman" w:cs="Times New Roman"/>
          <w:spacing w:val="-21"/>
          <w:w w:val="110"/>
          <w:sz w:val="28"/>
          <w:szCs w:val="28"/>
        </w:rPr>
        <w:t xml:space="preserve"> </w:t>
      </w:r>
      <w:r>
        <w:rPr>
          <w:rFonts w:hint="default" w:ascii="Times New Roman" w:hAnsi="Times New Roman" w:cs="Times New Roman"/>
          <w:w w:val="110"/>
          <w:sz w:val="28"/>
          <w:szCs w:val="28"/>
        </w:rPr>
        <w:t>duệ.</w:t>
      </w:r>
      <w:r>
        <w:rPr>
          <w:rFonts w:hint="default" w:ascii="Times New Roman" w:hAnsi="Times New Roman" w:cs="Times New Roman"/>
          <w:spacing w:val="-19"/>
          <w:w w:val="110"/>
          <w:sz w:val="28"/>
          <w:szCs w:val="28"/>
        </w:rPr>
        <w:t xml:space="preserve"> </w:t>
      </w:r>
      <w:r>
        <w:rPr>
          <w:rFonts w:hint="default" w:ascii="Times New Roman" w:hAnsi="Times New Roman" w:cs="Times New Roman"/>
          <w:w w:val="110"/>
          <w:sz w:val="28"/>
          <w:szCs w:val="28"/>
        </w:rPr>
        <w:t>Vì</w:t>
      </w:r>
      <w:r>
        <w:rPr>
          <w:rFonts w:hint="default" w:ascii="Times New Roman" w:hAnsi="Times New Roman" w:cs="Times New Roman"/>
          <w:spacing w:val="-20"/>
          <w:w w:val="110"/>
          <w:sz w:val="28"/>
          <w:szCs w:val="28"/>
        </w:rPr>
        <w:t xml:space="preserve"> </w:t>
      </w:r>
      <w:r>
        <w:rPr>
          <w:rFonts w:hint="default" w:ascii="Times New Roman" w:hAnsi="Times New Roman" w:cs="Times New Roman"/>
          <w:w w:val="110"/>
          <w:sz w:val="28"/>
          <w:szCs w:val="28"/>
        </w:rPr>
        <w:t>s</w:t>
      </w:r>
      <w:r>
        <w:rPr>
          <w:rFonts w:hint="default" w:ascii="Times New Roman" w:hAnsi="Times New Roman" w:cs="Times New Roman"/>
          <w:spacing w:val="-16"/>
          <w:w w:val="110"/>
          <w:sz w:val="28"/>
          <w:szCs w:val="28"/>
        </w:rPr>
        <w:t xml:space="preserve"> </w:t>
      </w:r>
      <w:r>
        <w:rPr>
          <w:rFonts w:hint="default" w:cs="Times New Roman"/>
          <w:w w:val="110"/>
          <w:sz w:val="28"/>
          <w:szCs w:val="28"/>
          <w:lang w:val="en-US"/>
        </w:rPr>
        <w:t>đ</w:t>
      </w:r>
      <w:r>
        <w:rPr>
          <w:rFonts w:hint="default" w:ascii="Times New Roman" w:hAnsi="Times New Roman" w:cs="Times New Roman"/>
          <w:w w:val="110"/>
          <w:sz w:val="28"/>
          <w:szCs w:val="28"/>
        </w:rPr>
        <w:t>ược</w:t>
      </w:r>
      <w:r>
        <w:rPr>
          <w:rFonts w:hint="default" w:ascii="Times New Roman" w:hAnsi="Times New Roman" w:cs="Times New Roman"/>
          <w:spacing w:val="-20"/>
          <w:w w:val="110"/>
          <w:sz w:val="28"/>
          <w:szCs w:val="28"/>
        </w:rPr>
        <w:t xml:space="preserve"> </w:t>
      </w:r>
      <w:r>
        <w:rPr>
          <w:rFonts w:hint="default" w:ascii="Times New Roman" w:hAnsi="Times New Roman" w:cs="Times New Roman"/>
          <w:w w:val="110"/>
          <w:sz w:val="28"/>
          <w:szCs w:val="28"/>
        </w:rPr>
        <w:t>thăm</w:t>
      </w:r>
      <w:r>
        <w:rPr>
          <w:rFonts w:hint="default" w:ascii="Times New Roman" w:hAnsi="Times New Roman" w:cs="Times New Roman"/>
          <w:spacing w:val="-23"/>
          <w:w w:val="110"/>
          <w:sz w:val="28"/>
          <w:szCs w:val="28"/>
        </w:rPr>
        <w:t xml:space="preserve"> </w:t>
      </w:r>
      <w:r>
        <w:rPr>
          <w:rFonts w:hint="default" w:ascii="Times New Roman" w:hAnsi="Times New Roman" w:cs="Times New Roman"/>
          <w:w w:val="110"/>
          <w:sz w:val="28"/>
          <w:szCs w:val="28"/>
        </w:rPr>
        <w:t>trước</w:t>
      </w:r>
      <w:r>
        <w:rPr>
          <w:rFonts w:hint="default" w:ascii="Times New Roman" w:hAnsi="Times New Roman" w:cs="Times New Roman"/>
          <w:spacing w:val="-20"/>
          <w:w w:val="110"/>
          <w:sz w:val="28"/>
          <w:szCs w:val="28"/>
        </w:rPr>
        <w:t xml:space="preserve"> </w:t>
      </w:r>
      <w:r>
        <w:rPr>
          <w:rFonts w:hint="default" w:ascii="Times New Roman" w:hAnsi="Times New Roman" w:cs="Times New Roman"/>
          <w:w w:val="110"/>
          <w:sz w:val="28"/>
          <w:szCs w:val="28"/>
        </w:rPr>
        <w:t>r</w:t>
      </w:r>
      <w:r>
        <w:rPr>
          <w:rFonts w:hint="default" w:ascii="Times New Roman" w:hAnsi="Times New Roman" w:cs="Times New Roman"/>
          <w:spacing w:val="-16"/>
          <w:w w:val="110"/>
          <w:sz w:val="28"/>
          <w:szCs w:val="28"/>
        </w:rPr>
        <w:t xml:space="preserve"> </w:t>
      </w:r>
      <w:r>
        <w:rPr>
          <w:rFonts w:hint="default" w:ascii="Times New Roman" w:hAnsi="Times New Roman" w:cs="Times New Roman"/>
          <w:w w:val="110"/>
          <w:sz w:val="28"/>
          <w:szCs w:val="28"/>
        </w:rPr>
        <w:t>nên</w:t>
      </w:r>
      <w:r>
        <w:rPr>
          <w:rFonts w:hint="default" w:ascii="Times New Roman" w:hAnsi="Times New Roman" w:cs="Times New Roman"/>
          <w:spacing w:val="-20"/>
          <w:w w:val="110"/>
          <w:sz w:val="28"/>
          <w:szCs w:val="28"/>
        </w:rPr>
        <w:t xml:space="preserve"> </w:t>
      </w:r>
      <w:r>
        <w:rPr>
          <w:rFonts w:hint="default" w:ascii="Times New Roman" w:hAnsi="Times New Roman" w:cs="Times New Roman"/>
          <w:w w:val="110"/>
          <w:sz w:val="28"/>
          <w:szCs w:val="28"/>
        </w:rPr>
        <w:t>s</w:t>
      </w:r>
      <w:r>
        <w:rPr>
          <w:rFonts w:hint="default" w:ascii="Times New Roman" w:hAnsi="Times New Roman" w:cs="Times New Roman"/>
          <w:spacing w:val="-16"/>
          <w:w w:val="110"/>
          <w:sz w:val="28"/>
          <w:szCs w:val="28"/>
        </w:rPr>
        <w:t xml:space="preserve"> </w:t>
      </w:r>
      <w:r>
        <w:rPr>
          <w:rFonts w:hint="default" w:ascii="Times New Roman" w:hAnsi="Times New Roman" w:cs="Times New Roman"/>
          <w:w w:val="110"/>
          <w:sz w:val="28"/>
          <w:szCs w:val="28"/>
        </w:rPr>
        <w:t>sẽ</w:t>
      </w:r>
      <w:r>
        <w:rPr>
          <w:rFonts w:hint="default" w:ascii="Times New Roman" w:hAnsi="Times New Roman" w:cs="Times New Roman"/>
          <w:spacing w:val="-20"/>
          <w:w w:val="110"/>
          <w:sz w:val="28"/>
          <w:szCs w:val="28"/>
        </w:rPr>
        <w:t xml:space="preserve"> </w:t>
      </w:r>
      <w:r>
        <w:rPr>
          <w:rFonts w:hint="default" w:ascii="Times New Roman" w:hAnsi="Times New Roman" w:cs="Times New Roman"/>
          <w:w w:val="110"/>
          <w:sz w:val="28"/>
          <w:szCs w:val="28"/>
        </w:rPr>
        <w:t>là</w:t>
      </w:r>
      <w:r>
        <w:rPr>
          <w:rFonts w:hint="default" w:ascii="Times New Roman" w:hAnsi="Times New Roman" w:cs="Times New Roman"/>
          <w:spacing w:val="-21"/>
          <w:w w:val="110"/>
          <w:sz w:val="28"/>
          <w:szCs w:val="28"/>
        </w:rPr>
        <w:t xml:space="preserve"> </w:t>
      </w:r>
      <w:r>
        <w:rPr>
          <w:rFonts w:hint="default" w:ascii="Times New Roman" w:hAnsi="Times New Roman" w:cs="Times New Roman"/>
          <w:w w:val="110"/>
          <w:sz w:val="28"/>
          <w:szCs w:val="28"/>
        </w:rPr>
        <w:t>tiền</w:t>
      </w:r>
      <w:r>
        <w:rPr>
          <w:rFonts w:hint="default" w:ascii="Times New Roman" w:hAnsi="Times New Roman" w:cs="Times New Roman"/>
          <w:spacing w:val="-21"/>
          <w:w w:val="110"/>
          <w:sz w:val="28"/>
          <w:szCs w:val="28"/>
        </w:rPr>
        <w:t xml:space="preserve"> </w:t>
      </w:r>
      <w:r>
        <w:rPr>
          <w:rFonts w:hint="default" w:ascii="Times New Roman" w:hAnsi="Times New Roman" w:cs="Times New Roman"/>
          <w:w w:val="110"/>
          <w:sz w:val="28"/>
          <w:szCs w:val="28"/>
        </w:rPr>
        <w:t>bối</w:t>
      </w:r>
      <w:r>
        <w:rPr>
          <w:rFonts w:hint="default" w:ascii="Times New Roman" w:hAnsi="Times New Roman" w:cs="Times New Roman"/>
          <w:spacing w:val="-20"/>
          <w:w w:val="110"/>
          <w:sz w:val="28"/>
          <w:szCs w:val="28"/>
        </w:rPr>
        <w:t xml:space="preserve"> </w:t>
      </w:r>
      <w:r>
        <w:rPr>
          <w:rFonts w:hint="default" w:ascii="Times New Roman" w:hAnsi="Times New Roman" w:cs="Times New Roman"/>
          <w:w w:val="110"/>
          <w:sz w:val="28"/>
          <w:szCs w:val="28"/>
        </w:rPr>
        <w:t>của</w:t>
      </w:r>
      <w:r>
        <w:rPr>
          <w:rFonts w:hint="default" w:ascii="Times New Roman" w:hAnsi="Times New Roman" w:cs="Times New Roman"/>
          <w:spacing w:val="-21"/>
          <w:w w:val="110"/>
          <w:sz w:val="28"/>
          <w:szCs w:val="28"/>
        </w:rPr>
        <w:t xml:space="preserve"> </w:t>
      </w:r>
      <w:r>
        <w:rPr>
          <w:rFonts w:hint="default" w:ascii="Times New Roman" w:hAnsi="Times New Roman" w:cs="Times New Roman"/>
          <w:w w:val="110"/>
          <w:sz w:val="28"/>
          <w:szCs w:val="28"/>
        </w:rPr>
        <w:t>r,</w:t>
      </w:r>
      <w:r>
        <w:rPr>
          <w:rFonts w:hint="default" w:ascii="Times New Roman" w:hAnsi="Times New Roman" w:cs="Times New Roman"/>
          <w:spacing w:val="-20"/>
          <w:w w:val="110"/>
          <w:sz w:val="28"/>
          <w:szCs w:val="28"/>
        </w:rPr>
        <w:t xml:space="preserve"> </w:t>
      </w:r>
      <w:r>
        <w:rPr>
          <w:rFonts w:hint="default" w:ascii="Times New Roman" w:hAnsi="Times New Roman" w:cs="Times New Roman"/>
          <w:w w:val="110"/>
          <w:sz w:val="28"/>
          <w:szCs w:val="28"/>
        </w:rPr>
        <w:t>ta</w:t>
      </w:r>
      <w:r>
        <w:rPr>
          <w:rFonts w:hint="default" w:ascii="Times New Roman" w:hAnsi="Times New Roman" w:cs="Times New Roman"/>
          <w:spacing w:val="-20"/>
          <w:w w:val="110"/>
          <w:sz w:val="28"/>
          <w:szCs w:val="28"/>
        </w:rPr>
        <w:t xml:space="preserve"> </w:t>
      </w:r>
      <w:r>
        <w:rPr>
          <w:rFonts w:hint="default" w:ascii="Times New Roman" w:hAnsi="Times New Roman" w:cs="Times New Roman"/>
          <w:w w:val="110"/>
          <w:sz w:val="28"/>
          <w:szCs w:val="28"/>
        </w:rPr>
        <w:t>có</w:t>
      </w:r>
      <w:r>
        <w:rPr>
          <w:rFonts w:hint="default" w:ascii="Times New Roman" w:hAnsi="Times New Roman" w:cs="Times New Roman"/>
          <w:spacing w:val="-20"/>
          <w:w w:val="110"/>
          <w:sz w:val="28"/>
          <w:szCs w:val="28"/>
        </w:rPr>
        <w:t xml:space="preserve"> </w:t>
      </w:r>
      <w:r>
        <w:rPr>
          <w:rFonts w:hint="default" w:ascii="Times New Roman" w:hAnsi="Times New Roman" w:cs="Times New Roman"/>
          <w:w w:val="110"/>
          <w:sz w:val="28"/>
          <w:szCs w:val="28"/>
        </w:rPr>
        <w:t>chu</w:t>
      </w:r>
      <w:r>
        <w:rPr>
          <w:rFonts w:hint="default" w:ascii="Times New Roman" w:hAnsi="Times New Roman" w:cs="Times New Roman"/>
          <w:spacing w:val="-21"/>
          <w:w w:val="110"/>
          <w:sz w:val="28"/>
          <w:szCs w:val="28"/>
        </w:rPr>
        <w:t xml:space="preserve"> </w:t>
      </w:r>
      <w:r>
        <w:rPr>
          <w:rFonts w:hint="default" w:ascii="Times New Roman" w:hAnsi="Times New Roman" w:cs="Times New Roman"/>
          <w:w w:val="110"/>
          <w:sz w:val="28"/>
          <w:szCs w:val="28"/>
        </w:rPr>
        <w:t>trình s</w:t>
      </w:r>
      <w:r>
        <w:rPr>
          <w:rFonts w:hint="default" w:ascii="Times New Roman" w:hAnsi="Times New Roman" w:cs="Times New Roman"/>
          <w:spacing w:val="-13"/>
          <w:w w:val="110"/>
          <w:sz w:val="28"/>
          <w:szCs w:val="28"/>
        </w:rPr>
        <w:t xml:space="preserve"> </w:t>
      </w:r>
      <w:r>
        <w:rPr>
          <w:rFonts w:hint="default" w:ascii="Times New Roman" w:hAnsi="Times New Roman" w:cs="Times New Roman"/>
          <w:w w:val="570"/>
          <w:sz w:val="28"/>
          <w:szCs w:val="28"/>
        </w:rPr>
        <w:t>⁄</w:t>
      </w:r>
      <w:r>
        <w:rPr>
          <w:rFonts w:hint="default" w:ascii="Times New Roman" w:hAnsi="Times New Roman" w:cs="Times New Roman"/>
          <w:spacing w:val="-236"/>
          <w:w w:val="570"/>
          <w:sz w:val="28"/>
          <w:szCs w:val="28"/>
        </w:rPr>
        <w:t xml:space="preserve"> </w:t>
      </w:r>
      <w:r>
        <w:rPr>
          <w:rFonts w:hint="default" w:ascii="Times New Roman" w:hAnsi="Times New Roman" w:cs="Times New Roman"/>
          <w:w w:val="110"/>
          <w:sz w:val="28"/>
          <w:szCs w:val="28"/>
        </w:rPr>
        <w:t>r</w:t>
      </w:r>
      <w:r>
        <w:rPr>
          <w:rFonts w:hint="default" w:ascii="Times New Roman" w:hAnsi="Times New Roman" w:cs="Times New Roman"/>
          <w:spacing w:val="-11"/>
          <w:w w:val="110"/>
          <w:sz w:val="28"/>
          <w:szCs w:val="28"/>
        </w:rPr>
        <w:t xml:space="preserve"> </w:t>
      </w:r>
      <w:r>
        <w:rPr>
          <w:rFonts w:hint="default" w:ascii="Times New Roman" w:hAnsi="Times New Roman" w:cs="Times New Roman"/>
          <w:w w:val="570"/>
          <w:sz w:val="28"/>
          <w:szCs w:val="28"/>
        </w:rPr>
        <w:t>⁄</w:t>
      </w:r>
      <w:r>
        <w:rPr>
          <w:rFonts w:hint="default" w:ascii="Times New Roman" w:hAnsi="Times New Roman" w:cs="Times New Roman"/>
          <w:spacing w:val="-238"/>
          <w:w w:val="570"/>
          <w:sz w:val="28"/>
          <w:szCs w:val="28"/>
        </w:rPr>
        <w:t xml:space="preserve"> </w:t>
      </w:r>
      <w:r>
        <w:rPr>
          <w:rFonts w:hint="default" w:ascii="Times New Roman" w:hAnsi="Times New Roman" w:cs="Times New Roman"/>
          <w:w w:val="110"/>
          <w:sz w:val="28"/>
          <w:szCs w:val="28"/>
        </w:rPr>
        <w:t>u</w:t>
      </w:r>
      <w:r>
        <w:rPr>
          <w:rFonts w:hint="default" w:ascii="Times New Roman" w:hAnsi="Times New Roman" w:cs="Times New Roman"/>
          <w:spacing w:val="-12"/>
          <w:w w:val="110"/>
          <w:sz w:val="28"/>
          <w:szCs w:val="28"/>
        </w:rPr>
        <w:t xml:space="preserve"> </w:t>
      </w:r>
      <w:r>
        <w:rPr>
          <w:rFonts w:hint="default" w:ascii="Times New Roman" w:hAnsi="Times New Roman" w:cs="Times New Roman"/>
          <w:w w:val="180"/>
          <w:sz w:val="28"/>
          <w:szCs w:val="28"/>
        </w:rPr>
        <w:t>‹</w:t>
      </w:r>
      <w:r>
        <w:rPr>
          <w:rFonts w:hint="default" w:ascii="Times New Roman" w:hAnsi="Times New Roman" w:cs="Times New Roman"/>
          <w:spacing w:val="-48"/>
          <w:w w:val="180"/>
          <w:sz w:val="28"/>
          <w:szCs w:val="28"/>
        </w:rPr>
        <w:t xml:space="preserve"> </w:t>
      </w:r>
      <w:r>
        <w:rPr>
          <w:rFonts w:hint="default" w:ascii="Times New Roman" w:hAnsi="Times New Roman" w:cs="Times New Roman"/>
          <w:w w:val="110"/>
          <w:sz w:val="28"/>
          <w:szCs w:val="28"/>
        </w:rPr>
        <w:t>v</w:t>
      </w:r>
      <w:r>
        <w:rPr>
          <w:rFonts w:hint="default" w:ascii="Times New Roman" w:hAnsi="Times New Roman" w:cs="Times New Roman"/>
          <w:spacing w:val="-11"/>
          <w:w w:val="110"/>
          <w:sz w:val="28"/>
          <w:szCs w:val="28"/>
        </w:rPr>
        <w:t xml:space="preserve"> </w:t>
      </w:r>
      <w:r>
        <w:rPr>
          <w:rFonts w:hint="default" w:ascii="Times New Roman" w:hAnsi="Times New Roman" w:cs="Times New Roman"/>
          <w:w w:val="570"/>
          <w:sz w:val="28"/>
          <w:szCs w:val="28"/>
        </w:rPr>
        <w:t>⁄</w:t>
      </w:r>
      <w:r>
        <w:rPr>
          <w:rFonts w:hint="default" w:ascii="Times New Roman" w:hAnsi="Times New Roman" w:cs="Times New Roman"/>
          <w:spacing w:val="-237"/>
          <w:w w:val="570"/>
          <w:sz w:val="28"/>
          <w:szCs w:val="28"/>
        </w:rPr>
        <w:t xml:space="preserve"> </w:t>
      </w:r>
      <w:r>
        <w:rPr>
          <w:rFonts w:hint="default" w:ascii="Times New Roman" w:hAnsi="Times New Roman" w:cs="Times New Roman"/>
          <w:w w:val="110"/>
          <w:sz w:val="28"/>
          <w:szCs w:val="28"/>
        </w:rPr>
        <w:t>s</w:t>
      </w:r>
      <w:r>
        <w:rPr>
          <w:rFonts w:hint="default" w:ascii="Times New Roman" w:hAnsi="Times New Roman" w:cs="Times New Roman"/>
          <w:spacing w:val="-13"/>
          <w:w w:val="110"/>
          <w:sz w:val="28"/>
          <w:szCs w:val="28"/>
        </w:rPr>
        <w:t xml:space="preserve"> </w:t>
      </w:r>
      <w:r>
        <w:rPr>
          <w:rFonts w:hint="default" w:ascii="Times New Roman" w:hAnsi="Times New Roman" w:cs="Times New Roman"/>
          <w:w w:val="110"/>
          <w:sz w:val="28"/>
          <w:szCs w:val="28"/>
        </w:rPr>
        <w:t>nên</w:t>
      </w:r>
      <w:r>
        <w:rPr>
          <w:rFonts w:hint="default" w:ascii="Times New Roman" w:hAnsi="Times New Roman" w:cs="Times New Roman"/>
          <w:spacing w:val="-16"/>
          <w:w w:val="110"/>
          <w:sz w:val="28"/>
          <w:szCs w:val="28"/>
        </w:rPr>
        <w:t xml:space="preserve"> </w:t>
      </w:r>
      <w:r>
        <w:rPr>
          <w:rFonts w:hint="default" w:ascii="Times New Roman" w:hAnsi="Times New Roman" w:cs="Times New Roman"/>
          <w:w w:val="110"/>
          <w:sz w:val="28"/>
          <w:szCs w:val="28"/>
        </w:rPr>
        <w:t>r</w:t>
      </w:r>
      <w:r>
        <w:rPr>
          <w:rFonts w:hint="default" w:ascii="Times New Roman" w:hAnsi="Times New Roman" w:cs="Times New Roman"/>
          <w:spacing w:val="-13"/>
          <w:w w:val="110"/>
          <w:sz w:val="28"/>
          <w:szCs w:val="28"/>
        </w:rPr>
        <w:t xml:space="preserve"> </w:t>
      </w:r>
      <w:r>
        <w:rPr>
          <w:rFonts w:hint="default" w:ascii="Times New Roman" w:hAnsi="Times New Roman" w:cs="Times New Roman"/>
          <w:w w:val="110"/>
          <w:sz w:val="28"/>
          <w:szCs w:val="28"/>
        </w:rPr>
        <w:t>và</w:t>
      </w:r>
      <w:r>
        <w:rPr>
          <w:rFonts w:hint="default" w:ascii="Times New Roman" w:hAnsi="Times New Roman" w:cs="Times New Roman"/>
          <w:spacing w:val="-16"/>
          <w:w w:val="110"/>
          <w:sz w:val="28"/>
          <w:szCs w:val="28"/>
        </w:rPr>
        <w:t xml:space="preserve"> </w:t>
      </w:r>
      <w:r>
        <w:rPr>
          <w:rFonts w:hint="default" w:ascii="Times New Roman" w:hAnsi="Times New Roman" w:cs="Times New Roman"/>
          <w:w w:val="110"/>
          <w:sz w:val="28"/>
          <w:szCs w:val="28"/>
        </w:rPr>
        <w:t>s</w:t>
      </w:r>
      <w:r>
        <w:rPr>
          <w:rFonts w:hint="default" w:ascii="Times New Roman" w:hAnsi="Times New Roman" w:cs="Times New Roman"/>
          <w:spacing w:val="-12"/>
          <w:w w:val="110"/>
          <w:sz w:val="28"/>
          <w:szCs w:val="28"/>
        </w:rPr>
        <w:t xml:space="preserve"> </w:t>
      </w:r>
      <w:r>
        <w:rPr>
          <w:rFonts w:hint="default" w:ascii="Times New Roman" w:hAnsi="Times New Roman" w:cs="Times New Roman"/>
          <w:w w:val="110"/>
          <w:sz w:val="28"/>
          <w:szCs w:val="28"/>
        </w:rPr>
        <w:t>thuộc</w:t>
      </w:r>
      <w:r>
        <w:rPr>
          <w:rFonts w:hint="default" w:ascii="Times New Roman" w:hAnsi="Times New Roman" w:cs="Times New Roman"/>
          <w:spacing w:val="-17"/>
          <w:w w:val="110"/>
          <w:sz w:val="28"/>
          <w:szCs w:val="28"/>
        </w:rPr>
        <w:t xml:space="preserve"> </w:t>
      </w:r>
      <w:r>
        <w:rPr>
          <w:rFonts w:hint="default" w:ascii="Times New Roman" w:hAnsi="Times New Roman" w:cs="Times New Roman"/>
          <w:w w:val="110"/>
          <w:sz w:val="28"/>
          <w:szCs w:val="28"/>
        </w:rPr>
        <w:t>cùng</w:t>
      </w:r>
      <w:r>
        <w:rPr>
          <w:rFonts w:hint="default" w:ascii="Times New Roman" w:hAnsi="Times New Roman" w:cs="Times New Roman"/>
          <w:spacing w:val="-15"/>
          <w:w w:val="110"/>
          <w:sz w:val="28"/>
          <w:szCs w:val="28"/>
        </w:rPr>
        <w:t xml:space="preserve"> </w:t>
      </w:r>
      <w:r>
        <w:rPr>
          <w:rFonts w:hint="default" w:ascii="Times New Roman" w:hAnsi="Times New Roman" w:cs="Times New Roman"/>
          <w:w w:val="110"/>
          <w:sz w:val="28"/>
          <w:szCs w:val="28"/>
        </w:rPr>
        <w:t>một</w:t>
      </w:r>
      <w:r>
        <w:rPr>
          <w:rFonts w:hint="default" w:ascii="Times New Roman" w:hAnsi="Times New Roman" w:cs="Times New Roman"/>
          <w:spacing w:val="-16"/>
          <w:w w:val="110"/>
          <w:sz w:val="28"/>
          <w:szCs w:val="28"/>
        </w:rPr>
        <w:t xml:space="preserve"> </w:t>
      </w:r>
      <w:r>
        <w:rPr>
          <w:rFonts w:hint="default" w:ascii="Times New Roman" w:hAnsi="Times New Roman" w:cs="Times New Roman"/>
          <w:w w:val="110"/>
          <w:sz w:val="28"/>
          <w:szCs w:val="28"/>
        </w:rPr>
        <w:t>thành</w:t>
      </w:r>
      <w:r>
        <w:rPr>
          <w:rFonts w:hint="default" w:ascii="Times New Roman" w:hAnsi="Times New Roman" w:cs="Times New Roman"/>
          <w:spacing w:val="-19"/>
          <w:w w:val="110"/>
          <w:sz w:val="28"/>
          <w:szCs w:val="28"/>
        </w:rPr>
        <w:t xml:space="preserve"> </w:t>
      </w:r>
      <w:r>
        <w:rPr>
          <w:rFonts w:hint="default" w:ascii="Times New Roman" w:hAnsi="Times New Roman" w:cs="Times New Roman"/>
          <w:w w:val="110"/>
          <w:sz w:val="28"/>
          <w:szCs w:val="28"/>
        </w:rPr>
        <w:t>phần</w:t>
      </w:r>
      <w:r>
        <w:rPr>
          <w:rFonts w:hint="default" w:ascii="Times New Roman" w:hAnsi="Times New Roman" w:cs="Times New Roman"/>
          <w:spacing w:val="-18"/>
          <w:w w:val="110"/>
          <w:sz w:val="28"/>
          <w:szCs w:val="28"/>
        </w:rPr>
        <w:t xml:space="preserve"> </w:t>
      </w:r>
      <w:r>
        <w:rPr>
          <w:rFonts w:hint="default" w:ascii="Times New Roman" w:hAnsi="Times New Roman" w:cs="Times New Roman"/>
          <w:w w:val="110"/>
          <w:sz w:val="28"/>
          <w:szCs w:val="28"/>
        </w:rPr>
        <w:t>liên</w:t>
      </w:r>
      <w:r>
        <w:rPr>
          <w:rFonts w:hint="default" w:ascii="Times New Roman" w:hAnsi="Times New Roman" w:cs="Times New Roman"/>
          <w:spacing w:val="-18"/>
          <w:w w:val="110"/>
          <w:sz w:val="28"/>
          <w:szCs w:val="28"/>
        </w:rPr>
        <w:t xml:space="preserve"> </w:t>
      </w:r>
      <w:r>
        <w:rPr>
          <w:rFonts w:hint="default" w:ascii="Times New Roman" w:hAnsi="Times New Roman" w:cs="Times New Roman"/>
          <w:w w:val="110"/>
          <w:sz w:val="28"/>
          <w:szCs w:val="28"/>
        </w:rPr>
        <w:t>thông</w:t>
      </w:r>
      <w:r>
        <w:rPr>
          <w:rFonts w:hint="default" w:ascii="Times New Roman" w:hAnsi="Times New Roman" w:cs="Times New Roman"/>
          <w:spacing w:val="-16"/>
          <w:w w:val="110"/>
          <w:sz w:val="28"/>
          <w:szCs w:val="28"/>
        </w:rPr>
        <w:t xml:space="preserve"> </w:t>
      </w:r>
      <w:r>
        <w:rPr>
          <w:rFonts w:hint="default" w:ascii="Times New Roman" w:hAnsi="Times New Roman" w:cs="Times New Roman"/>
          <w:w w:val="110"/>
          <w:sz w:val="28"/>
          <w:szCs w:val="28"/>
        </w:rPr>
        <w:t>mạnh,</w:t>
      </w:r>
      <w:r>
        <w:rPr>
          <w:rFonts w:hint="default" w:ascii="Times New Roman" w:hAnsi="Times New Roman" w:cs="Times New Roman"/>
          <w:spacing w:val="-16"/>
          <w:w w:val="110"/>
          <w:sz w:val="28"/>
          <w:szCs w:val="28"/>
        </w:rPr>
        <w:t xml:space="preserve"> </w:t>
      </w:r>
      <w:r>
        <w:rPr>
          <w:rFonts w:hint="default" w:ascii="Times New Roman" w:hAnsi="Times New Roman" w:cs="Times New Roman"/>
          <w:w w:val="110"/>
          <w:sz w:val="28"/>
          <w:szCs w:val="28"/>
        </w:rPr>
        <w:t>thành</w:t>
      </w:r>
      <w:r>
        <w:rPr>
          <w:rFonts w:hint="default" w:ascii="Times New Roman" w:hAnsi="Times New Roman" w:cs="Times New Roman"/>
          <w:spacing w:val="-18"/>
          <w:w w:val="110"/>
          <w:sz w:val="28"/>
          <w:szCs w:val="28"/>
        </w:rPr>
        <w:t xml:space="preserve"> </w:t>
      </w:r>
      <w:r>
        <w:rPr>
          <w:rFonts w:hint="default" w:ascii="Times New Roman" w:hAnsi="Times New Roman" w:cs="Times New Roman"/>
          <w:w w:val="110"/>
          <w:sz w:val="28"/>
          <w:szCs w:val="28"/>
        </w:rPr>
        <w:t>phần</w:t>
      </w:r>
      <w:r>
        <w:rPr>
          <w:rFonts w:hint="default" w:ascii="Times New Roman" w:hAnsi="Times New Roman" w:cs="Times New Roman"/>
          <w:spacing w:val="-17"/>
          <w:w w:val="110"/>
          <w:sz w:val="28"/>
          <w:szCs w:val="28"/>
        </w:rPr>
        <w:t xml:space="preserve"> </w:t>
      </w:r>
      <w:r>
        <w:rPr>
          <w:rFonts w:hint="default" w:ascii="Times New Roman" w:hAnsi="Times New Roman" w:cs="Times New Roman"/>
          <w:w w:val="110"/>
          <w:sz w:val="28"/>
          <w:szCs w:val="28"/>
        </w:rPr>
        <w:t xml:space="preserve">này </w:t>
      </w:r>
      <w:r>
        <w:rPr>
          <w:rFonts w:hint="default" w:cs="Times New Roman"/>
          <w:w w:val="110"/>
          <w:sz w:val="28"/>
          <w:szCs w:val="28"/>
          <w:lang w:val="en-US"/>
        </w:rPr>
        <w:t>đ</w:t>
      </w:r>
      <w:r>
        <w:rPr>
          <w:rFonts w:hint="default" w:ascii="Times New Roman" w:hAnsi="Times New Roman" w:cs="Times New Roman"/>
          <w:w w:val="110"/>
          <w:sz w:val="28"/>
          <w:szCs w:val="28"/>
        </w:rPr>
        <w:t>ã</w:t>
      </w:r>
      <w:r>
        <w:rPr>
          <w:rFonts w:hint="default" w:ascii="Times New Roman" w:hAnsi="Times New Roman" w:cs="Times New Roman"/>
          <w:spacing w:val="-9"/>
          <w:w w:val="110"/>
          <w:sz w:val="28"/>
          <w:szCs w:val="28"/>
        </w:rPr>
        <w:t xml:space="preserve"> </w:t>
      </w:r>
      <w:r>
        <w:rPr>
          <w:rFonts w:hint="default" w:ascii="Times New Roman" w:hAnsi="Times New Roman" w:cs="Times New Roman"/>
          <w:w w:val="110"/>
          <w:sz w:val="28"/>
          <w:szCs w:val="28"/>
        </w:rPr>
        <w:t>có</w:t>
      </w:r>
      <w:r>
        <w:rPr>
          <w:rFonts w:hint="default" w:ascii="Times New Roman" w:hAnsi="Times New Roman" w:cs="Times New Roman"/>
          <w:spacing w:val="-7"/>
          <w:w w:val="110"/>
          <w:sz w:val="28"/>
          <w:szCs w:val="28"/>
        </w:rPr>
        <w:t xml:space="preserve"> </w:t>
      </w:r>
      <w:r>
        <w:rPr>
          <w:rFonts w:hint="default" w:ascii="Times New Roman" w:hAnsi="Times New Roman" w:cs="Times New Roman"/>
          <w:w w:val="110"/>
          <w:sz w:val="28"/>
          <w:szCs w:val="28"/>
        </w:rPr>
        <w:t>chốt</w:t>
      </w:r>
      <w:r>
        <w:rPr>
          <w:rFonts w:hint="default" w:ascii="Times New Roman" w:hAnsi="Times New Roman" w:cs="Times New Roman"/>
          <w:spacing w:val="-11"/>
          <w:w w:val="110"/>
          <w:sz w:val="28"/>
          <w:szCs w:val="28"/>
        </w:rPr>
        <w:t xml:space="preserve"> </w:t>
      </w:r>
      <w:r>
        <w:rPr>
          <w:rFonts w:hint="default" w:ascii="Times New Roman" w:hAnsi="Times New Roman" w:cs="Times New Roman"/>
          <w:w w:val="110"/>
          <w:sz w:val="28"/>
          <w:szCs w:val="28"/>
        </w:rPr>
        <w:t>s</w:t>
      </w:r>
      <w:r>
        <w:rPr>
          <w:rFonts w:hint="default" w:ascii="Times New Roman" w:hAnsi="Times New Roman" w:cs="Times New Roman"/>
          <w:spacing w:val="-3"/>
          <w:w w:val="110"/>
          <w:sz w:val="28"/>
          <w:szCs w:val="28"/>
        </w:rPr>
        <w:t xml:space="preserve"> </w:t>
      </w:r>
      <w:r>
        <w:rPr>
          <w:rFonts w:hint="default" w:ascii="Times New Roman" w:hAnsi="Times New Roman" w:cs="Times New Roman"/>
          <w:w w:val="110"/>
          <w:sz w:val="28"/>
          <w:szCs w:val="28"/>
        </w:rPr>
        <w:t>rồi</w:t>
      </w:r>
      <w:r>
        <w:rPr>
          <w:rFonts w:hint="default" w:ascii="Times New Roman" w:hAnsi="Times New Roman" w:cs="Times New Roman"/>
          <w:spacing w:val="-8"/>
          <w:w w:val="110"/>
          <w:sz w:val="28"/>
          <w:szCs w:val="28"/>
        </w:rPr>
        <w:t xml:space="preserve"> </w:t>
      </w:r>
      <w:r>
        <w:rPr>
          <w:rFonts w:hint="default" w:ascii="Times New Roman" w:hAnsi="Times New Roman" w:cs="Times New Roman"/>
          <w:w w:val="110"/>
          <w:sz w:val="28"/>
          <w:szCs w:val="28"/>
        </w:rPr>
        <w:t>nên</w:t>
      </w:r>
      <w:r>
        <w:rPr>
          <w:rFonts w:hint="default" w:ascii="Times New Roman" w:hAnsi="Times New Roman" w:cs="Times New Roman"/>
          <w:spacing w:val="-7"/>
          <w:w w:val="110"/>
          <w:sz w:val="28"/>
          <w:szCs w:val="28"/>
        </w:rPr>
        <w:t xml:space="preserve"> </w:t>
      </w:r>
      <w:r>
        <w:rPr>
          <w:rFonts w:hint="default" w:ascii="Times New Roman" w:hAnsi="Times New Roman" w:cs="Times New Roman"/>
          <w:w w:val="110"/>
          <w:sz w:val="28"/>
          <w:szCs w:val="28"/>
        </w:rPr>
        <w:t>r</w:t>
      </w:r>
      <w:r>
        <w:rPr>
          <w:rFonts w:hint="default" w:ascii="Times New Roman" w:hAnsi="Times New Roman" w:cs="Times New Roman"/>
          <w:spacing w:val="-4"/>
          <w:w w:val="110"/>
          <w:sz w:val="28"/>
          <w:szCs w:val="28"/>
        </w:rPr>
        <w:t xml:space="preserve"> </w:t>
      </w:r>
      <w:r>
        <w:rPr>
          <w:rFonts w:hint="default" w:ascii="Times New Roman" w:hAnsi="Times New Roman" w:cs="Times New Roman"/>
          <w:w w:val="110"/>
          <w:sz w:val="28"/>
          <w:szCs w:val="28"/>
        </w:rPr>
        <w:t>không</w:t>
      </w:r>
      <w:r>
        <w:rPr>
          <w:rFonts w:hint="default" w:ascii="Times New Roman" w:hAnsi="Times New Roman" w:cs="Times New Roman"/>
          <w:spacing w:val="-9"/>
          <w:w w:val="110"/>
          <w:sz w:val="28"/>
          <w:szCs w:val="28"/>
        </w:rPr>
        <w:t xml:space="preserve"> </w:t>
      </w:r>
      <w:r>
        <w:rPr>
          <w:rFonts w:hint="default" w:ascii="Times New Roman" w:hAnsi="Times New Roman" w:cs="Times New Roman"/>
          <w:w w:val="110"/>
          <w:sz w:val="28"/>
          <w:szCs w:val="28"/>
        </w:rPr>
        <w:t>thể</w:t>
      </w:r>
      <w:r>
        <w:rPr>
          <w:rFonts w:hint="default" w:ascii="Times New Roman" w:hAnsi="Times New Roman" w:cs="Times New Roman"/>
          <w:spacing w:val="-8"/>
          <w:w w:val="110"/>
          <w:sz w:val="28"/>
          <w:szCs w:val="28"/>
        </w:rPr>
        <w:t xml:space="preserve"> </w:t>
      </w:r>
      <w:r>
        <w:rPr>
          <w:rFonts w:hint="default" w:ascii="Times New Roman" w:hAnsi="Times New Roman" w:cs="Times New Roman"/>
          <w:w w:val="110"/>
          <w:sz w:val="28"/>
          <w:szCs w:val="28"/>
        </w:rPr>
        <w:t>là</w:t>
      </w:r>
      <w:r>
        <w:rPr>
          <w:rFonts w:hint="default" w:ascii="Times New Roman" w:hAnsi="Times New Roman" w:cs="Times New Roman"/>
          <w:spacing w:val="-9"/>
          <w:w w:val="110"/>
          <w:sz w:val="28"/>
          <w:szCs w:val="28"/>
        </w:rPr>
        <w:t xml:space="preserve"> </w:t>
      </w:r>
      <w:r>
        <w:rPr>
          <w:rFonts w:hint="default" w:ascii="Times New Roman" w:hAnsi="Times New Roman" w:cs="Times New Roman"/>
          <w:w w:val="110"/>
          <w:sz w:val="28"/>
          <w:szCs w:val="28"/>
        </w:rPr>
        <w:t>chốt</w:t>
      </w:r>
      <w:r>
        <w:rPr>
          <w:rFonts w:hint="default" w:ascii="Times New Roman" w:hAnsi="Times New Roman" w:cs="Times New Roman"/>
          <w:spacing w:val="-8"/>
          <w:w w:val="110"/>
          <w:sz w:val="28"/>
          <w:szCs w:val="28"/>
        </w:rPr>
        <w:t xml:space="preserve"> </w:t>
      </w:r>
      <w:r>
        <w:rPr>
          <w:rFonts w:hint="default" w:ascii="Times New Roman" w:hAnsi="Times New Roman" w:cs="Times New Roman"/>
          <w:w w:val="110"/>
          <w:sz w:val="28"/>
          <w:szCs w:val="28"/>
        </w:rPr>
        <w:t>nữa.</w:t>
      </w:r>
    </w:p>
    <w:p>
      <w:pPr>
        <w:spacing w:before="63" w:line="268" w:lineRule="auto"/>
        <w:ind w:left="304" w:right="293" w:firstLine="0"/>
        <w:jc w:val="both"/>
        <w:rPr>
          <w:rFonts w:hint="default" w:ascii="Times New Roman" w:hAnsi="Times New Roman" w:cs="Times New Roman"/>
          <w:sz w:val="28"/>
          <w:szCs w:val="28"/>
        </w:rPr>
      </w:pPr>
      <w:r>
        <w:rPr>
          <w:rFonts w:hint="default" w:ascii="Times New Roman" w:hAnsi="Times New Roman" w:cs="Times New Roman"/>
          <w:sz w:val="28"/>
          <w:szCs w:val="28"/>
        </w:rPr>
        <w:t xml:space="preserve">Từ </w:t>
      </w:r>
      <w:r>
        <w:rPr>
          <w:rFonts w:hint="default" w:cs="Times New Roman"/>
          <w:sz w:val="28"/>
          <w:szCs w:val="28"/>
          <w:lang w:val="en-US"/>
        </w:rPr>
        <w:t>Đ</w:t>
      </w:r>
      <w:r>
        <w:rPr>
          <w:rFonts w:hint="default" w:ascii="Times New Roman" w:hAnsi="Times New Roman" w:cs="Times New Roman"/>
          <w:sz w:val="28"/>
          <w:szCs w:val="28"/>
        </w:rPr>
        <w:t xml:space="preserve">ịnh lí 5-12, việc sẽ kiểm tra </w:t>
      </w:r>
      <w:r>
        <w:rPr>
          <w:rFonts w:hint="default" w:cs="Times New Roman"/>
          <w:sz w:val="28"/>
          <w:szCs w:val="28"/>
          <w:lang w:val="en-US"/>
        </w:rPr>
        <w:t>đ</w:t>
      </w:r>
      <w:r>
        <w:rPr>
          <w:rFonts w:hint="default" w:ascii="Times New Roman" w:hAnsi="Times New Roman" w:cs="Times New Roman"/>
          <w:sz w:val="28"/>
          <w:szCs w:val="28"/>
        </w:rPr>
        <w:t xml:space="preserve">ỉnh r có là chốt hay không có thể thay bằng  việc </w:t>
      </w:r>
      <w:r>
        <w:rPr>
          <w:rFonts w:hint="default" w:ascii="Times New Roman" w:hAnsi="Times New Roman" w:cs="Times New Roman"/>
          <w:i/>
          <w:sz w:val="28"/>
          <w:szCs w:val="28"/>
        </w:rPr>
        <w:t xml:space="preserve">kiểm tra xem có tồn tại cung nối từ một </w:t>
      </w:r>
      <w:r>
        <w:rPr>
          <w:rFonts w:hint="default" w:cs="Times New Roman"/>
          <w:i/>
          <w:sz w:val="28"/>
          <w:szCs w:val="28"/>
          <w:lang w:val="en-US"/>
        </w:rPr>
        <w:t>đ</w:t>
      </w:r>
      <w:r>
        <w:rPr>
          <w:rFonts w:hint="default" w:ascii="Times New Roman" w:hAnsi="Times New Roman" w:cs="Times New Roman"/>
          <w:i/>
          <w:sz w:val="28"/>
          <w:szCs w:val="28"/>
        </w:rPr>
        <w:t xml:space="preserve">ỉnh thuộc nhánh DFS gốc </w:t>
      </w:r>
      <w:r>
        <w:rPr>
          <w:rFonts w:hint="default" w:ascii="Times New Roman" w:hAnsi="Times New Roman" w:cs="Times New Roman"/>
          <w:sz w:val="28"/>
          <w:szCs w:val="28"/>
        </w:rPr>
        <w:t xml:space="preserve">r </w:t>
      </w:r>
      <w:r>
        <w:rPr>
          <w:rFonts w:hint="default" w:ascii="Times New Roman" w:hAnsi="Times New Roman" w:cs="Times New Roman"/>
          <w:i/>
          <w:sz w:val="28"/>
          <w:szCs w:val="28"/>
        </w:rPr>
        <w:t xml:space="preserve">tới một </w:t>
      </w:r>
      <w:r>
        <w:rPr>
          <w:rFonts w:hint="default" w:cs="Times New Roman"/>
          <w:i/>
          <w:sz w:val="28"/>
          <w:szCs w:val="28"/>
          <w:lang w:val="en-US"/>
        </w:rPr>
        <w:t>đ</w:t>
      </w:r>
      <w:r>
        <w:rPr>
          <w:rFonts w:hint="default" w:ascii="Times New Roman" w:hAnsi="Times New Roman" w:cs="Times New Roman"/>
          <w:i/>
          <w:sz w:val="28"/>
          <w:szCs w:val="28"/>
        </w:rPr>
        <w:t xml:space="preserve">ỉnh thăm trước </w:t>
      </w:r>
      <w:r>
        <w:rPr>
          <w:rFonts w:hint="default" w:ascii="Times New Roman" w:hAnsi="Times New Roman" w:cs="Times New Roman"/>
          <w:sz w:val="28"/>
          <w:szCs w:val="28"/>
        </w:rPr>
        <w:t xml:space="preserve">r </w:t>
      </w:r>
      <w:r>
        <w:rPr>
          <w:rFonts w:hint="default" w:ascii="Times New Roman" w:hAnsi="Times New Roman" w:cs="Times New Roman"/>
          <w:i/>
          <w:sz w:val="28"/>
          <w:szCs w:val="28"/>
        </w:rPr>
        <w:t>hay</w:t>
      </w:r>
      <w:r>
        <w:rPr>
          <w:rFonts w:hint="default" w:ascii="Times New Roman" w:hAnsi="Times New Roman" w:cs="Times New Roman"/>
          <w:i/>
          <w:spacing w:val="5"/>
          <w:sz w:val="28"/>
          <w:szCs w:val="28"/>
        </w:rPr>
        <w:t xml:space="preserve"> </w:t>
      </w:r>
      <w:r>
        <w:rPr>
          <w:rFonts w:hint="default" w:ascii="Times New Roman" w:hAnsi="Times New Roman" w:cs="Times New Roman"/>
          <w:i/>
          <w:sz w:val="28"/>
          <w:szCs w:val="28"/>
        </w:rPr>
        <w:t>không?</w:t>
      </w:r>
      <w:r>
        <w:rPr>
          <w:rFonts w:hint="default" w:ascii="Times New Roman" w:hAnsi="Times New Roman" w:cs="Times New Roman"/>
          <w:sz w:val="28"/>
          <w:szCs w:val="28"/>
        </w:rPr>
        <w:t>.</w:t>
      </w:r>
    </w:p>
    <w:p>
      <w:pPr>
        <w:pStyle w:val="7"/>
        <w:spacing w:before="57" w:line="266" w:lineRule="auto"/>
        <w:ind w:left="304" w:right="293"/>
        <w:jc w:val="both"/>
        <w:rPr>
          <w:rFonts w:hint="default" w:ascii="Times New Roman" w:hAnsi="Times New Roman" w:cs="Times New Roman"/>
          <w:sz w:val="28"/>
          <w:szCs w:val="28"/>
        </w:rPr>
      </w:pPr>
      <w:r>
        <w:rPr>
          <w:rFonts w:hint="default" w:ascii="Times New Roman" w:hAnsi="Times New Roman" w:cs="Times New Roman"/>
          <w:spacing w:val="-1"/>
          <w:w w:val="99"/>
          <w:sz w:val="28"/>
          <w:szCs w:val="28"/>
        </w:rPr>
        <w:t>Dư</w:t>
      </w:r>
      <w:r>
        <w:rPr>
          <w:rFonts w:hint="default" w:ascii="Times New Roman" w:hAnsi="Times New Roman" w:cs="Times New Roman"/>
          <w:w w:val="99"/>
          <w:sz w:val="28"/>
          <w:szCs w:val="28"/>
        </w:rPr>
        <w:t>ới</w:t>
      </w:r>
      <w:r>
        <w:rPr>
          <w:rFonts w:hint="default" w:ascii="Times New Roman" w:hAnsi="Times New Roman" w:cs="Times New Roman"/>
          <w:spacing w:val="12"/>
          <w:sz w:val="28"/>
          <w:szCs w:val="28"/>
        </w:rPr>
        <w:t xml:space="preserve"> </w:t>
      </w:r>
      <w:r>
        <w:rPr>
          <w:rFonts w:hint="default" w:cs="Times New Roman"/>
          <w:w w:val="99"/>
          <w:sz w:val="28"/>
          <w:szCs w:val="28"/>
          <w:lang w:val="en-US"/>
        </w:rPr>
        <w:t>đ</w:t>
      </w:r>
      <w:r>
        <w:rPr>
          <w:rFonts w:hint="default" w:ascii="Times New Roman" w:hAnsi="Times New Roman" w:cs="Times New Roman"/>
          <w:spacing w:val="1"/>
          <w:w w:val="99"/>
          <w:sz w:val="28"/>
          <w:szCs w:val="28"/>
        </w:rPr>
        <w:t>â</w:t>
      </w:r>
      <w:r>
        <w:rPr>
          <w:rFonts w:hint="default" w:ascii="Times New Roman" w:hAnsi="Times New Roman" w:cs="Times New Roman"/>
          <w:w w:val="99"/>
          <w:sz w:val="28"/>
          <w:szCs w:val="28"/>
        </w:rPr>
        <w:t>y</w:t>
      </w:r>
      <w:r>
        <w:rPr>
          <w:rFonts w:hint="default" w:ascii="Times New Roman" w:hAnsi="Times New Roman" w:cs="Times New Roman"/>
          <w:spacing w:val="7"/>
          <w:sz w:val="28"/>
          <w:szCs w:val="28"/>
        </w:rPr>
        <w:t xml:space="preserve"> </w:t>
      </w:r>
      <w:r>
        <w:rPr>
          <w:rFonts w:hint="default" w:ascii="Times New Roman" w:hAnsi="Times New Roman" w:cs="Times New Roman"/>
          <w:w w:val="99"/>
          <w:sz w:val="28"/>
          <w:szCs w:val="28"/>
        </w:rPr>
        <w:t>là</w:t>
      </w:r>
      <w:r>
        <w:rPr>
          <w:rFonts w:hint="default" w:ascii="Times New Roman" w:hAnsi="Times New Roman" w:cs="Times New Roman"/>
          <w:spacing w:val="11"/>
          <w:sz w:val="28"/>
          <w:szCs w:val="28"/>
        </w:rPr>
        <w:t xml:space="preserve"> </w:t>
      </w:r>
      <w:r>
        <w:rPr>
          <w:rFonts w:hint="default" w:ascii="Times New Roman" w:hAnsi="Times New Roman" w:cs="Times New Roman"/>
          <w:w w:val="99"/>
          <w:sz w:val="28"/>
          <w:szCs w:val="28"/>
        </w:rPr>
        <w:t>một</w:t>
      </w:r>
      <w:r>
        <w:rPr>
          <w:rFonts w:hint="default" w:ascii="Times New Roman" w:hAnsi="Times New Roman" w:cs="Times New Roman"/>
          <w:spacing w:val="12"/>
          <w:sz w:val="28"/>
          <w:szCs w:val="28"/>
        </w:rPr>
        <w:t xml:space="preserve"> </w:t>
      </w:r>
      <w:r>
        <w:rPr>
          <w:rFonts w:hint="default" w:ascii="Times New Roman" w:hAnsi="Times New Roman" w:cs="Times New Roman"/>
          <w:spacing w:val="-1"/>
          <w:w w:val="99"/>
          <w:sz w:val="28"/>
          <w:szCs w:val="28"/>
        </w:rPr>
        <w:t>các</w:t>
      </w:r>
      <w:r>
        <w:rPr>
          <w:rFonts w:hint="default" w:ascii="Times New Roman" w:hAnsi="Times New Roman" w:cs="Times New Roman"/>
          <w:w w:val="99"/>
          <w:sz w:val="28"/>
          <w:szCs w:val="28"/>
        </w:rPr>
        <w:t>h</w:t>
      </w:r>
      <w:r>
        <w:rPr>
          <w:rFonts w:hint="default" w:ascii="Times New Roman" w:hAnsi="Times New Roman" w:cs="Times New Roman"/>
          <w:spacing w:val="12"/>
          <w:sz w:val="28"/>
          <w:szCs w:val="28"/>
        </w:rPr>
        <w:t xml:space="preserve"> </w:t>
      </w:r>
      <w:r>
        <w:rPr>
          <w:rFonts w:hint="default" w:ascii="Times New Roman" w:hAnsi="Times New Roman" w:cs="Times New Roman"/>
          <w:spacing w:val="1"/>
          <w:w w:val="99"/>
          <w:sz w:val="28"/>
          <w:szCs w:val="28"/>
        </w:rPr>
        <w:t>cà</w:t>
      </w:r>
      <w:r>
        <w:rPr>
          <w:rFonts w:hint="default" w:ascii="Times New Roman" w:hAnsi="Times New Roman" w:cs="Times New Roman"/>
          <w:w w:val="99"/>
          <w:sz w:val="28"/>
          <w:szCs w:val="28"/>
        </w:rPr>
        <w:t>i</w:t>
      </w:r>
      <w:r>
        <w:rPr>
          <w:rFonts w:hint="default" w:ascii="Times New Roman" w:hAnsi="Times New Roman" w:cs="Times New Roman"/>
          <w:spacing w:val="12"/>
          <w:sz w:val="28"/>
          <w:szCs w:val="28"/>
        </w:rPr>
        <w:t xml:space="preserve"> </w:t>
      </w:r>
      <w:r>
        <w:rPr>
          <w:rFonts w:hint="default" w:cs="Times New Roman"/>
          <w:w w:val="99"/>
          <w:sz w:val="28"/>
          <w:szCs w:val="28"/>
          <w:lang w:val="en-US"/>
        </w:rPr>
        <w:t>đ</w:t>
      </w:r>
      <w:r>
        <w:rPr>
          <w:rFonts w:hint="default" w:ascii="Times New Roman" w:hAnsi="Times New Roman" w:cs="Times New Roman"/>
          <w:spacing w:val="-1"/>
          <w:w w:val="99"/>
          <w:sz w:val="28"/>
          <w:szCs w:val="28"/>
        </w:rPr>
        <w:t>ặ</w:t>
      </w:r>
      <w:r>
        <w:rPr>
          <w:rFonts w:hint="default" w:ascii="Times New Roman" w:hAnsi="Times New Roman" w:cs="Times New Roman"/>
          <w:w w:val="99"/>
          <w:sz w:val="28"/>
          <w:szCs w:val="28"/>
        </w:rPr>
        <w:t>t</w:t>
      </w:r>
      <w:r>
        <w:rPr>
          <w:rFonts w:hint="default" w:ascii="Times New Roman" w:hAnsi="Times New Roman" w:cs="Times New Roman"/>
          <w:spacing w:val="12"/>
          <w:sz w:val="28"/>
          <w:szCs w:val="28"/>
        </w:rPr>
        <w:t xml:space="preserve"> </w:t>
      </w:r>
      <w:r>
        <w:rPr>
          <w:rFonts w:hint="default" w:ascii="Times New Roman" w:hAnsi="Times New Roman" w:cs="Times New Roman"/>
          <w:w w:val="99"/>
          <w:sz w:val="28"/>
          <w:szCs w:val="28"/>
        </w:rPr>
        <w:t>h</w:t>
      </w:r>
      <w:r>
        <w:rPr>
          <w:rFonts w:hint="default" w:ascii="Times New Roman" w:hAnsi="Times New Roman" w:cs="Times New Roman"/>
          <w:spacing w:val="-1"/>
          <w:w w:val="99"/>
          <w:sz w:val="28"/>
          <w:szCs w:val="28"/>
        </w:rPr>
        <w:t>ế</w:t>
      </w:r>
      <w:r>
        <w:rPr>
          <w:rFonts w:hint="default" w:ascii="Times New Roman" w:hAnsi="Times New Roman" w:cs="Times New Roman"/>
          <w:w w:val="99"/>
          <w:sz w:val="28"/>
          <w:szCs w:val="28"/>
        </w:rPr>
        <w:t>t</w:t>
      </w:r>
      <w:r>
        <w:rPr>
          <w:rFonts w:hint="default" w:ascii="Times New Roman" w:hAnsi="Times New Roman" w:cs="Times New Roman"/>
          <w:spacing w:val="12"/>
          <w:sz w:val="28"/>
          <w:szCs w:val="28"/>
        </w:rPr>
        <w:t xml:space="preserve"> </w:t>
      </w:r>
      <w:r>
        <w:rPr>
          <w:rFonts w:hint="default" w:ascii="Times New Roman" w:hAnsi="Times New Roman" w:cs="Times New Roman"/>
          <w:w w:val="99"/>
          <w:sz w:val="28"/>
          <w:szCs w:val="28"/>
        </w:rPr>
        <w:t>s</w:t>
      </w:r>
      <w:r>
        <w:rPr>
          <w:rFonts w:hint="default" w:ascii="Times New Roman" w:hAnsi="Times New Roman" w:cs="Times New Roman"/>
          <w:spacing w:val="-1"/>
          <w:w w:val="99"/>
          <w:sz w:val="28"/>
          <w:szCs w:val="28"/>
        </w:rPr>
        <w:t>ứ</w:t>
      </w:r>
      <w:r>
        <w:rPr>
          <w:rFonts w:hint="default" w:ascii="Times New Roman" w:hAnsi="Times New Roman" w:cs="Times New Roman"/>
          <w:w w:val="99"/>
          <w:sz w:val="28"/>
          <w:szCs w:val="28"/>
        </w:rPr>
        <w:t>c</w:t>
      </w:r>
      <w:r>
        <w:rPr>
          <w:rFonts w:hint="default" w:ascii="Times New Roman" w:hAnsi="Times New Roman" w:cs="Times New Roman"/>
          <w:spacing w:val="11"/>
          <w:sz w:val="28"/>
          <w:szCs w:val="28"/>
        </w:rPr>
        <w:t xml:space="preserve"> </w:t>
      </w:r>
      <w:r>
        <w:rPr>
          <w:rFonts w:hint="default" w:ascii="Times New Roman" w:hAnsi="Times New Roman" w:cs="Times New Roman"/>
          <w:w w:val="99"/>
          <w:sz w:val="28"/>
          <w:szCs w:val="28"/>
        </w:rPr>
        <w:t>thông</w:t>
      </w:r>
      <w:r>
        <w:rPr>
          <w:rFonts w:hint="default" w:ascii="Times New Roman" w:hAnsi="Times New Roman" w:cs="Times New Roman"/>
          <w:spacing w:val="9"/>
          <w:sz w:val="28"/>
          <w:szCs w:val="28"/>
        </w:rPr>
        <w:t xml:space="preserve"> </w:t>
      </w:r>
      <w:r>
        <w:rPr>
          <w:rFonts w:hint="default" w:ascii="Times New Roman" w:hAnsi="Times New Roman" w:cs="Times New Roman"/>
          <w:w w:val="99"/>
          <w:sz w:val="28"/>
          <w:szCs w:val="28"/>
        </w:rPr>
        <w:t>minh,</w:t>
      </w:r>
      <w:r>
        <w:rPr>
          <w:rFonts w:hint="default" w:ascii="Times New Roman" w:hAnsi="Times New Roman" w:cs="Times New Roman"/>
          <w:spacing w:val="9"/>
          <w:sz w:val="28"/>
          <w:szCs w:val="28"/>
        </w:rPr>
        <w:t xml:space="preserve"> </w:t>
      </w:r>
      <w:r>
        <w:rPr>
          <w:rFonts w:hint="default" w:ascii="Times New Roman" w:hAnsi="Times New Roman" w:cs="Times New Roman"/>
          <w:w w:val="99"/>
          <w:sz w:val="28"/>
          <w:szCs w:val="28"/>
        </w:rPr>
        <w:t>n</w:t>
      </w:r>
      <w:r>
        <w:rPr>
          <w:rFonts w:hint="default" w:ascii="Times New Roman" w:hAnsi="Times New Roman" w:cs="Times New Roman"/>
          <w:spacing w:val="-1"/>
          <w:w w:val="99"/>
          <w:sz w:val="28"/>
          <w:szCs w:val="28"/>
        </w:rPr>
        <w:t>ộ</w:t>
      </w:r>
      <w:r>
        <w:rPr>
          <w:rFonts w:hint="default" w:ascii="Times New Roman" w:hAnsi="Times New Roman" w:cs="Times New Roman"/>
          <w:w w:val="99"/>
          <w:sz w:val="28"/>
          <w:szCs w:val="28"/>
        </w:rPr>
        <w:t>i</w:t>
      </w:r>
      <w:r>
        <w:rPr>
          <w:rFonts w:hint="default" w:ascii="Times New Roman" w:hAnsi="Times New Roman" w:cs="Times New Roman"/>
          <w:spacing w:val="12"/>
          <w:sz w:val="28"/>
          <w:szCs w:val="28"/>
        </w:rPr>
        <w:t xml:space="preserve"> </w:t>
      </w:r>
      <w:r>
        <w:rPr>
          <w:rFonts w:hint="default" w:ascii="Times New Roman" w:hAnsi="Times New Roman" w:cs="Times New Roman"/>
          <w:w w:val="99"/>
          <w:sz w:val="28"/>
          <w:szCs w:val="28"/>
        </w:rPr>
        <w:t>dung</w:t>
      </w:r>
      <w:r>
        <w:rPr>
          <w:rFonts w:hint="default" w:ascii="Times New Roman" w:hAnsi="Times New Roman" w:cs="Times New Roman"/>
          <w:spacing w:val="9"/>
          <w:sz w:val="28"/>
          <w:szCs w:val="28"/>
        </w:rPr>
        <w:t xml:space="preserve"> </w:t>
      </w:r>
      <w:r>
        <w:rPr>
          <w:rFonts w:hint="default" w:ascii="Times New Roman" w:hAnsi="Times New Roman" w:cs="Times New Roman"/>
          <w:spacing w:val="-1"/>
          <w:w w:val="99"/>
          <w:sz w:val="28"/>
          <w:szCs w:val="28"/>
        </w:rPr>
        <w:t>c</w:t>
      </w:r>
      <w:r>
        <w:rPr>
          <w:rFonts w:hint="default" w:ascii="Times New Roman" w:hAnsi="Times New Roman" w:cs="Times New Roman"/>
          <w:w w:val="99"/>
          <w:sz w:val="28"/>
          <w:szCs w:val="28"/>
        </w:rPr>
        <w:t>ủa</w:t>
      </w:r>
      <w:r>
        <w:rPr>
          <w:rFonts w:hint="default" w:ascii="Times New Roman" w:hAnsi="Times New Roman" w:cs="Times New Roman"/>
          <w:spacing w:val="11"/>
          <w:sz w:val="28"/>
          <w:szCs w:val="28"/>
        </w:rPr>
        <w:t xml:space="preserve"> </w:t>
      </w:r>
      <w:r>
        <w:rPr>
          <w:rFonts w:hint="default" w:ascii="Times New Roman" w:hAnsi="Times New Roman" w:cs="Times New Roman"/>
          <w:w w:val="99"/>
          <w:sz w:val="28"/>
          <w:szCs w:val="28"/>
        </w:rPr>
        <w:t>nó</w:t>
      </w:r>
      <w:r>
        <w:rPr>
          <w:rFonts w:hint="default" w:ascii="Times New Roman" w:hAnsi="Times New Roman" w:cs="Times New Roman"/>
          <w:spacing w:val="12"/>
          <w:sz w:val="28"/>
          <w:szCs w:val="28"/>
        </w:rPr>
        <w:t xml:space="preserve"> </w:t>
      </w:r>
      <w:r>
        <w:rPr>
          <w:rFonts w:hint="default" w:ascii="Times New Roman" w:hAnsi="Times New Roman" w:cs="Times New Roman"/>
          <w:w w:val="99"/>
          <w:sz w:val="28"/>
          <w:szCs w:val="28"/>
        </w:rPr>
        <w:t>là</w:t>
      </w:r>
      <w:r>
        <w:rPr>
          <w:rFonts w:hint="default" w:ascii="Times New Roman" w:hAnsi="Times New Roman" w:cs="Times New Roman"/>
          <w:spacing w:val="11"/>
          <w:sz w:val="28"/>
          <w:szCs w:val="28"/>
        </w:rPr>
        <w:t xml:space="preserve"> </w:t>
      </w:r>
      <w:r>
        <w:rPr>
          <w:rFonts w:hint="default" w:cs="Times New Roman"/>
          <w:w w:val="99"/>
          <w:sz w:val="28"/>
          <w:szCs w:val="28"/>
          <w:lang w:val="en-US"/>
        </w:rPr>
        <w:t>đ</w:t>
      </w:r>
      <w:r>
        <w:rPr>
          <w:rFonts w:hint="default" w:ascii="Times New Roman" w:hAnsi="Times New Roman" w:cs="Times New Roman"/>
          <w:spacing w:val="-1"/>
          <w:w w:val="99"/>
          <w:sz w:val="28"/>
          <w:szCs w:val="28"/>
        </w:rPr>
        <w:t>á</w:t>
      </w:r>
      <w:r>
        <w:rPr>
          <w:rFonts w:hint="default" w:ascii="Times New Roman" w:hAnsi="Times New Roman" w:cs="Times New Roman"/>
          <w:w w:val="99"/>
          <w:sz w:val="28"/>
          <w:szCs w:val="28"/>
        </w:rPr>
        <w:t>nh</w:t>
      </w:r>
      <w:r>
        <w:rPr>
          <w:rFonts w:hint="default" w:ascii="Times New Roman" w:hAnsi="Times New Roman" w:cs="Times New Roman"/>
          <w:spacing w:val="12"/>
          <w:sz w:val="28"/>
          <w:szCs w:val="28"/>
        </w:rPr>
        <w:t xml:space="preserve"> </w:t>
      </w:r>
      <w:r>
        <w:rPr>
          <w:rFonts w:hint="default" w:ascii="Times New Roman" w:hAnsi="Times New Roman" w:cs="Times New Roman"/>
          <w:w w:val="99"/>
          <w:sz w:val="28"/>
          <w:szCs w:val="28"/>
        </w:rPr>
        <w:t>số</w:t>
      </w:r>
      <w:r>
        <w:rPr>
          <w:rFonts w:hint="default" w:ascii="Times New Roman" w:hAnsi="Times New Roman" w:cs="Times New Roman"/>
          <w:spacing w:val="12"/>
          <w:sz w:val="28"/>
          <w:szCs w:val="28"/>
        </w:rPr>
        <w:t xml:space="preserve"> </w:t>
      </w:r>
      <w:r>
        <w:rPr>
          <w:rFonts w:hint="default" w:ascii="Times New Roman" w:hAnsi="Times New Roman" w:cs="Times New Roman"/>
          <w:w w:val="99"/>
          <w:sz w:val="28"/>
          <w:szCs w:val="28"/>
        </w:rPr>
        <w:t>thứ tự</w:t>
      </w:r>
      <w:r>
        <w:rPr>
          <w:rFonts w:hint="default" w:ascii="Times New Roman" w:hAnsi="Times New Roman" w:cs="Times New Roman"/>
          <w:spacing w:val="4"/>
          <w:sz w:val="28"/>
          <w:szCs w:val="28"/>
        </w:rPr>
        <w:t xml:space="preserve"> </w:t>
      </w:r>
      <w:r>
        <w:rPr>
          <w:rFonts w:hint="default" w:ascii="Times New Roman" w:hAnsi="Times New Roman" w:cs="Times New Roman"/>
          <w:spacing w:val="-1"/>
          <w:w w:val="99"/>
          <w:sz w:val="28"/>
          <w:szCs w:val="28"/>
        </w:rPr>
        <w:t>c</w:t>
      </w:r>
      <w:r>
        <w:rPr>
          <w:rFonts w:hint="default" w:ascii="Times New Roman" w:hAnsi="Times New Roman" w:cs="Times New Roman"/>
          <w:spacing w:val="1"/>
          <w:w w:val="99"/>
          <w:sz w:val="28"/>
          <w:szCs w:val="28"/>
        </w:rPr>
        <w:t>á</w:t>
      </w:r>
      <w:r>
        <w:rPr>
          <w:rFonts w:hint="default" w:ascii="Times New Roman" w:hAnsi="Times New Roman" w:cs="Times New Roman"/>
          <w:w w:val="99"/>
          <w:sz w:val="28"/>
          <w:szCs w:val="28"/>
        </w:rPr>
        <w:t>c</w:t>
      </w:r>
      <w:r>
        <w:rPr>
          <w:rFonts w:hint="default" w:ascii="Times New Roman" w:hAnsi="Times New Roman" w:cs="Times New Roman"/>
          <w:spacing w:val="3"/>
          <w:sz w:val="28"/>
          <w:szCs w:val="28"/>
        </w:rPr>
        <w:t xml:space="preserve"> </w:t>
      </w:r>
      <w:r>
        <w:rPr>
          <w:rFonts w:hint="default" w:cs="Times New Roman"/>
          <w:w w:val="99"/>
          <w:sz w:val="28"/>
          <w:szCs w:val="28"/>
          <w:lang w:val="en-US"/>
        </w:rPr>
        <w:t>đ</w:t>
      </w:r>
      <w:r>
        <w:rPr>
          <w:rFonts w:hint="default" w:ascii="Times New Roman" w:hAnsi="Times New Roman" w:cs="Times New Roman"/>
          <w:w w:val="99"/>
          <w:sz w:val="28"/>
          <w:szCs w:val="28"/>
        </w:rPr>
        <w:t>ỉnh</w:t>
      </w:r>
      <w:r>
        <w:rPr>
          <w:rFonts w:hint="default" w:ascii="Times New Roman" w:hAnsi="Times New Roman" w:cs="Times New Roman"/>
          <w:spacing w:val="4"/>
          <w:sz w:val="28"/>
          <w:szCs w:val="28"/>
        </w:rPr>
        <w:t xml:space="preserve"> </w:t>
      </w:r>
      <w:r>
        <w:rPr>
          <w:rFonts w:hint="default" w:ascii="Times New Roman" w:hAnsi="Times New Roman" w:cs="Times New Roman"/>
          <w:w w:val="99"/>
          <w:sz w:val="28"/>
          <w:szCs w:val="28"/>
        </w:rPr>
        <w:t>th</w:t>
      </w:r>
      <w:r>
        <w:rPr>
          <w:rFonts w:hint="default" w:ascii="Times New Roman" w:hAnsi="Times New Roman" w:cs="Times New Roman"/>
          <w:spacing w:val="-1"/>
          <w:w w:val="99"/>
          <w:sz w:val="28"/>
          <w:szCs w:val="28"/>
        </w:rPr>
        <w:t>e</w:t>
      </w:r>
      <w:r>
        <w:rPr>
          <w:rFonts w:hint="default" w:ascii="Times New Roman" w:hAnsi="Times New Roman" w:cs="Times New Roman"/>
          <w:w w:val="99"/>
          <w:sz w:val="28"/>
          <w:szCs w:val="28"/>
        </w:rPr>
        <w:t>o</w:t>
      </w:r>
      <w:r>
        <w:rPr>
          <w:rFonts w:hint="default" w:ascii="Times New Roman" w:hAnsi="Times New Roman" w:cs="Times New Roman"/>
          <w:spacing w:val="7"/>
          <w:sz w:val="28"/>
          <w:szCs w:val="28"/>
        </w:rPr>
        <w:t xml:space="preserve"> </w:t>
      </w:r>
      <w:r>
        <w:rPr>
          <w:rFonts w:hint="default" w:ascii="Times New Roman" w:hAnsi="Times New Roman" w:cs="Times New Roman"/>
          <w:w w:val="99"/>
          <w:sz w:val="28"/>
          <w:szCs w:val="28"/>
        </w:rPr>
        <w:t>thứ</w:t>
      </w:r>
      <w:r>
        <w:rPr>
          <w:rFonts w:hint="default" w:ascii="Times New Roman" w:hAnsi="Times New Roman" w:cs="Times New Roman"/>
          <w:spacing w:val="4"/>
          <w:sz w:val="28"/>
          <w:szCs w:val="28"/>
        </w:rPr>
        <w:t xml:space="preserve"> </w:t>
      </w:r>
      <w:r>
        <w:rPr>
          <w:rFonts w:hint="default" w:ascii="Times New Roman" w:hAnsi="Times New Roman" w:cs="Times New Roman"/>
          <w:w w:val="99"/>
          <w:sz w:val="28"/>
          <w:szCs w:val="28"/>
        </w:rPr>
        <w:t>tự</w:t>
      </w:r>
      <w:r>
        <w:rPr>
          <w:rFonts w:hint="default" w:ascii="Times New Roman" w:hAnsi="Times New Roman" w:cs="Times New Roman"/>
          <w:spacing w:val="4"/>
          <w:sz w:val="28"/>
          <w:szCs w:val="28"/>
        </w:rPr>
        <w:t xml:space="preserve"> </w:t>
      </w:r>
      <w:r>
        <w:rPr>
          <w:rFonts w:hint="default" w:ascii="Times New Roman" w:hAnsi="Times New Roman" w:cs="Times New Roman"/>
          <w:spacing w:val="2"/>
          <w:w w:val="99"/>
          <w:sz w:val="28"/>
          <w:szCs w:val="28"/>
        </w:rPr>
        <w:t>du</w:t>
      </w:r>
      <w:r>
        <w:rPr>
          <w:rFonts w:hint="default" w:ascii="Times New Roman" w:hAnsi="Times New Roman" w:cs="Times New Roman"/>
          <w:spacing w:val="-5"/>
          <w:w w:val="99"/>
          <w:sz w:val="28"/>
          <w:szCs w:val="28"/>
        </w:rPr>
        <w:t>y</w:t>
      </w:r>
      <w:r>
        <w:rPr>
          <w:rFonts w:hint="default" w:ascii="Times New Roman" w:hAnsi="Times New Roman" w:cs="Times New Roman"/>
          <w:spacing w:val="-1"/>
          <w:w w:val="99"/>
          <w:sz w:val="28"/>
          <w:szCs w:val="28"/>
        </w:rPr>
        <w:t>ệ</w:t>
      </w:r>
      <w:r>
        <w:rPr>
          <w:rFonts w:hint="default" w:ascii="Times New Roman" w:hAnsi="Times New Roman" w:cs="Times New Roman"/>
          <w:w w:val="99"/>
          <w:sz w:val="28"/>
          <w:szCs w:val="28"/>
        </w:rPr>
        <w:t>t</w:t>
      </w:r>
      <w:r>
        <w:rPr>
          <w:rFonts w:hint="default" w:ascii="Times New Roman" w:hAnsi="Times New Roman" w:cs="Times New Roman"/>
          <w:spacing w:val="7"/>
          <w:sz w:val="28"/>
          <w:szCs w:val="28"/>
        </w:rPr>
        <w:t xml:space="preserve"> </w:t>
      </w:r>
      <w:r>
        <w:rPr>
          <w:rFonts w:hint="default" w:cs="Times New Roman"/>
          <w:w w:val="99"/>
          <w:sz w:val="28"/>
          <w:szCs w:val="28"/>
          <w:lang w:val="en-US"/>
        </w:rPr>
        <w:t>đ</w:t>
      </w:r>
      <w:r>
        <w:rPr>
          <w:rFonts w:hint="default" w:ascii="Times New Roman" w:hAnsi="Times New Roman" w:cs="Times New Roman"/>
          <w:spacing w:val="-1"/>
          <w:w w:val="99"/>
          <w:sz w:val="28"/>
          <w:szCs w:val="28"/>
        </w:rPr>
        <w:t>ế</w:t>
      </w:r>
      <w:r>
        <w:rPr>
          <w:rFonts w:hint="default" w:ascii="Times New Roman" w:hAnsi="Times New Roman" w:cs="Times New Roman"/>
          <w:w w:val="99"/>
          <w:sz w:val="28"/>
          <w:szCs w:val="28"/>
        </w:rPr>
        <w:t>n.</w:t>
      </w:r>
      <w:r>
        <w:rPr>
          <w:rFonts w:hint="default" w:ascii="Times New Roman" w:hAnsi="Times New Roman" w:cs="Times New Roman"/>
          <w:spacing w:val="7"/>
          <w:sz w:val="28"/>
          <w:szCs w:val="28"/>
        </w:rPr>
        <w:t xml:space="preserve"> </w:t>
      </w:r>
      <w:r>
        <w:rPr>
          <w:rFonts w:hint="default" w:cs="Times New Roman"/>
          <w:spacing w:val="-1"/>
          <w:w w:val="144"/>
          <w:sz w:val="28"/>
          <w:szCs w:val="28"/>
          <w:lang w:val="en-US"/>
        </w:rPr>
        <w:t>Đ</w:t>
      </w:r>
      <w:r>
        <w:rPr>
          <w:rFonts w:hint="default" w:ascii="Times New Roman" w:hAnsi="Times New Roman" w:cs="Times New Roman"/>
          <w:w w:val="99"/>
          <w:sz w:val="28"/>
          <w:szCs w:val="28"/>
        </w:rPr>
        <w:t>ịnh</w:t>
      </w:r>
      <w:r>
        <w:rPr>
          <w:rFonts w:hint="default" w:ascii="Times New Roman" w:hAnsi="Times New Roman" w:cs="Times New Roman"/>
          <w:spacing w:val="4"/>
          <w:sz w:val="28"/>
          <w:szCs w:val="28"/>
        </w:rPr>
        <w:t xml:space="preserve"> </w:t>
      </w:r>
      <w:r>
        <w:rPr>
          <w:rFonts w:hint="default" w:ascii="Times New Roman" w:hAnsi="Times New Roman" w:cs="Times New Roman"/>
          <w:spacing w:val="2"/>
          <w:w w:val="99"/>
          <w:sz w:val="28"/>
          <w:szCs w:val="28"/>
        </w:rPr>
        <w:t>n</w:t>
      </w:r>
      <w:r>
        <w:rPr>
          <w:rFonts w:hint="default" w:ascii="Times New Roman" w:hAnsi="Times New Roman" w:cs="Times New Roman"/>
          <w:spacing w:val="-3"/>
          <w:w w:val="99"/>
          <w:sz w:val="28"/>
          <w:szCs w:val="28"/>
        </w:rPr>
        <w:t>g</w:t>
      </w:r>
      <w:r>
        <w:rPr>
          <w:rFonts w:hint="default" w:ascii="Times New Roman" w:hAnsi="Times New Roman" w:cs="Times New Roman"/>
          <w:w w:val="99"/>
          <w:sz w:val="28"/>
          <w:szCs w:val="28"/>
        </w:rPr>
        <w:t>hĩa</w:t>
      </w:r>
      <w:r>
        <w:rPr>
          <w:rFonts w:hint="default" w:ascii="Times New Roman" w:hAnsi="Times New Roman" w:cs="Times New Roman"/>
          <w:spacing w:val="5"/>
          <w:sz w:val="28"/>
          <w:szCs w:val="28"/>
        </w:rPr>
        <w:t xml:space="preserve"> </w:t>
      </w:r>
      <w:r>
        <w:rPr>
          <w:rFonts w:hint="default" w:ascii="Times New Roman" w:hAnsi="Times New Roman" w:cs="Times New Roman"/>
          <w:spacing w:val="-1"/>
          <w:w w:val="95"/>
          <w:sz w:val="28"/>
          <w:szCs w:val="28"/>
        </w:rPr>
        <w:t>N</w:t>
      </w:r>
      <w:r>
        <w:rPr>
          <w:rFonts w:hint="default" w:ascii="Times New Roman" w:hAnsi="Times New Roman" w:cs="Times New Roman"/>
          <w:spacing w:val="-1"/>
          <w:w w:val="99"/>
          <w:sz w:val="28"/>
          <w:szCs w:val="28"/>
        </w:rPr>
        <w:t>u</w:t>
      </w:r>
      <w:r>
        <w:rPr>
          <w:rFonts w:hint="default" w:ascii="Times New Roman" w:hAnsi="Times New Roman" w:cs="Times New Roman"/>
          <w:smallCaps/>
          <w:w w:val="136"/>
          <w:sz w:val="28"/>
          <w:szCs w:val="28"/>
        </w:rPr>
        <w:t>n</w:t>
      </w:r>
      <w:r>
        <w:rPr>
          <w:rFonts w:hint="default" w:ascii="Times New Roman" w:hAnsi="Times New Roman" w:cs="Times New Roman"/>
          <w:smallCaps w:val="0"/>
          <w:w w:val="96"/>
          <w:sz w:val="28"/>
          <w:szCs w:val="28"/>
        </w:rPr>
        <w:t>b</w:t>
      </w:r>
      <w:r>
        <w:rPr>
          <w:rFonts w:hint="default" w:ascii="Times New Roman" w:hAnsi="Times New Roman" w:cs="Times New Roman"/>
          <w:smallCaps w:val="0"/>
          <w:w w:val="102"/>
          <w:sz w:val="28"/>
          <w:szCs w:val="28"/>
        </w:rPr>
        <w:t>e</w:t>
      </w:r>
      <w:r>
        <w:rPr>
          <w:rFonts w:hint="default" w:ascii="Times New Roman" w:hAnsi="Times New Roman" w:cs="Times New Roman"/>
          <w:smallCaps w:val="0"/>
          <w:spacing w:val="3"/>
          <w:w w:val="116"/>
          <w:sz w:val="28"/>
          <w:szCs w:val="28"/>
        </w:rPr>
        <w:t>r</w:t>
      </w:r>
      <w:r>
        <w:rPr>
          <w:rFonts w:hint="default" w:ascii="Times New Roman" w:hAnsi="Times New Roman" w:cs="Times New Roman"/>
          <w:smallCaps w:val="0"/>
          <w:spacing w:val="2"/>
          <w:w w:val="93"/>
          <w:sz w:val="28"/>
          <w:szCs w:val="28"/>
        </w:rPr>
        <w:t>[</w:t>
      </w:r>
      <w:r>
        <w:rPr>
          <w:rFonts w:hint="default" w:ascii="Times New Roman" w:hAnsi="Times New Roman" w:cs="Times New Roman"/>
          <w:smallCaps w:val="0"/>
          <w:spacing w:val="4"/>
          <w:w w:val="99"/>
          <w:sz w:val="28"/>
          <w:szCs w:val="28"/>
        </w:rPr>
        <w:t>u</w:t>
      </w:r>
      <w:r>
        <w:rPr>
          <w:rFonts w:hint="default" w:ascii="Times New Roman" w:hAnsi="Times New Roman" w:cs="Times New Roman"/>
          <w:smallCaps w:val="0"/>
          <w:w w:val="93"/>
          <w:sz w:val="28"/>
          <w:szCs w:val="28"/>
        </w:rPr>
        <w:t>]</w:t>
      </w:r>
      <w:r>
        <w:rPr>
          <w:rFonts w:hint="default" w:ascii="Times New Roman" w:hAnsi="Times New Roman" w:cs="Times New Roman"/>
          <w:smallCaps w:val="0"/>
          <w:spacing w:val="9"/>
          <w:sz w:val="28"/>
          <w:szCs w:val="28"/>
        </w:rPr>
        <w:t xml:space="preserve"> </w:t>
      </w:r>
      <w:r>
        <w:rPr>
          <w:rFonts w:hint="default" w:ascii="Times New Roman" w:hAnsi="Times New Roman" w:cs="Times New Roman"/>
          <w:smallCaps w:val="0"/>
          <w:w w:val="99"/>
          <w:sz w:val="28"/>
          <w:szCs w:val="28"/>
        </w:rPr>
        <w:t>là</w:t>
      </w:r>
      <w:r>
        <w:rPr>
          <w:rFonts w:hint="default" w:ascii="Times New Roman" w:hAnsi="Times New Roman" w:cs="Times New Roman"/>
          <w:smallCaps w:val="0"/>
          <w:spacing w:val="6"/>
          <w:sz w:val="28"/>
          <w:szCs w:val="28"/>
        </w:rPr>
        <w:t xml:space="preserve"> </w:t>
      </w:r>
      <w:r>
        <w:rPr>
          <w:rFonts w:hint="default" w:ascii="Times New Roman" w:hAnsi="Times New Roman" w:cs="Times New Roman"/>
          <w:smallCaps w:val="0"/>
          <w:w w:val="99"/>
          <w:sz w:val="28"/>
          <w:szCs w:val="28"/>
        </w:rPr>
        <w:t>số</w:t>
      </w:r>
      <w:r>
        <w:rPr>
          <w:rFonts w:hint="default" w:ascii="Times New Roman" w:hAnsi="Times New Roman" w:cs="Times New Roman"/>
          <w:smallCaps w:val="0"/>
          <w:spacing w:val="4"/>
          <w:sz w:val="28"/>
          <w:szCs w:val="28"/>
        </w:rPr>
        <w:t xml:space="preserve"> </w:t>
      </w:r>
      <w:r>
        <w:rPr>
          <w:rFonts w:hint="default" w:ascii="Times New Roman" w:hAnsi="Times New Roman" w:cs="Times New Roman"/>
          <w:smallCaps w:val="0"/>
          <w:w w:val="99"/>
          <w:sz w:val="28"/>
          <w:szCs w:val="28"/>
        </w:rPr>
        <w:t>thứ</w:t>
      </w:r>
      <w:r>
        <w:rPr>
          <w:rFonts w:hint="default" w:ascii="Times New Roman" w:hAnsi="Times New Roman" w:cs="Times New Roman"/>
          <w:smallCaps w:val="0"/>
          <w:spacing w:val="4"/>
          <w:sz w:val="28"/>
          <w:szCs w:val="28"/>
        </w:rPr>
        <w:t xml:space="preserve"> </w:t>
      </w:r>
      <w:r>
        <w:rPr>
          <w:rFonts w:hint="default" w:ascii="Times New Roman" w:hAnsi="Times New Roman" w:cs="Times New Roman"/>
          <w:smallCaps w:val="0"/>
          <w:w w:val="99"/>
          <w:sz w:val="28"/>
          <w:szCs w:val="28"/>
        </w:rPr>
        <w:t>tự</w:t>
      </w:r>
      <w:r>
        <w:rPr>
          <w:rFonts w:hint="default" w:ascii="Times New Roman" w:hAnsi="Times New Roman" w:cs="Times New Roman"/>
          <w:smallCaps w:val="0"/>
          <w:spacing w:val="4"/>
          <w:sz w:val="28"/>
          <w:szCs w:val="28"/>
        </w:rPr>
        <w:t xml:space="preserve"> </w:t>
      </w:r>
      <w:r>
        <w:rPr>
          <w:rFonts w:hint="default" w:ascii="Times New Roman" w:hAnsi="Times New Roman" w:cs="Times New Roman"/>
          <w:smallCaps w:val="0"/>
          <w:spacing w:val="-1"/>
          <w:w w:val="99"/>
          <w:sz w:val="28"/>
          <w:szCs w:val="28"/>
        </w:rPr>
        <w:t>c</w:t>
      </w:r>
      <w:r>
        <w:rPr>
          <w:rFonts w:hint="default" w:ascii="Times New Roman" w:hAnsi="Times New Roman" w:cs="Times New Roman"/>
          <w:smallCaps w:val="0"/>
          <w:spacing w:val="2"/>
          <w:w w:val="99"/>
          <w:sz w:val="28"/>
          <w:szCs w:val="28"/>
        </w:rPr>
        <w:t>ủ</w:t>
      </w:r>
      <w:r>
        <w:rPr>
          <w:rFonts w:hint="default" w:ascii="Times New Roman" w:hAnsi="Times New Roman" w:cs="Times New Roman"/>
          <w:smallCaps w:val="0"/>
          <w:w w:val="99"/>
          <w:sz w:val="28"/>
          <w:szCs w:val="28"/>
        </w:rPr>
        <w:t>a</w:t>
      </w:r>
      <w:r>
        <w:rPr>
          <w:rFonts w:hint="default" w:ascii="Times New Roman" w:hAnsi="Times New Roman" w:cs="Times New Roman"/>
          <w:smallCaps w:val="0"/>
          <w:spacing w:val="3"/>
          <w:sz w:val="28"/>
          <w:szCs w:val="28"/>
        </w:rPr>
        <w:t xml:space="preserve"> </w:t>
      </w:r>
      <w:r>
        <w:rPr>
          <w:rFonts w:hint="default" w:cs="Times New Roman"/>
          <w:smallCaps w:val="0"/>
          <w:w w:val="99"/>
          <w:sz w:val="28"/>
          <w:szCs w:val="28"/>
          <w:lang w:val="en-US"/>
        </w:rPr>
        <w:t>đ</w:t>
      </w:r>
      <w:r>
        <w:rPr>
          <w:rFonts w:hint="default" w:ascii="Times New Roman" w:hAnsi="Times New Roman" w:cs="Times New Roman"/>
          <w:smallCaps w:val="0"/>
          <w:w w:val="99"/>
          <w:sz w:val="28"/>
          <w:szCs w:val="28"/>
        </w:rPr>
        <w:t>ỉnh</w:t>
      </w:r>
      <w:r>
        <w:rPr>
          <w:rFonts w:hint="default" w:ascii="Times New Roman" w:hAnsi="Times New Roman" w:cs="Times New Roman"/>
          <w:smallCaps w:val="0"/>
          <w:spacing w:val="7"/>
          <w:sz w:val="28"/>
          <w:szCs w:val="28"/>
        </w:rPr>
        <w:t xml:space="preserve"> </w:t>
      </w:r>
      <w:r>
        <w:rPr>
          <w:rFonts w:hint="default" w:ascii="Times New Roman" w:hAnsi="Times New Roman" w:cs="Times New Roman"/>
          <w:smallCaps w:val="0"/>
          <w:w w:val="99"/>
          <w:sz w:val="28"/>
          <w:szCs w:val="28"/>
        </w:rPr>
        <w:t>u th</w:t>
      </w:r>
      <w:r>
        <w:rPr>
          <w:rFonts w:hint="default" w:ascii="Times New Roman" w:hAnsi="Times New Roman" w:cs="Times New Roman"/>
          <w:smallCaps w:val="0"/>
          <w:spacing w:val="-1"/>
          <w:w w:val="99"/>
          <w:sz w:val="28"/>
          <w:szCs w:val="28"/>
        </w:rPr>
        <w:t>e</w:t>
      </w:r>
      <w:r>
        <w:rPr>
          <w:rFonts w:hint="default" w:ascii="Times New Roman" w:hAnsi="Times New Roman" w:cs="Times New Roman"/>
          <w:smallCaps w:val="0"/>
          <w:w w:val="99"/>
          <w:sz w:val="28"/>
          <w:szCs w:val="28"/>
        </w:rPr>
        <w:t>o</w:t>
      </w:r>
      <w:r>
        <w:rPr>
          <w:rFonts w:hint="default" w:ascii="Times New Roman" w:hAnsi="Times New Roman" w:cs="Times New Roman"/>
          <w:smallCaps w:val="0"/>
          <w:spacing w:val="16"/>
          <w:sz w:val="28"/>
          <w:szCs w:val="28"/>
        </w:rPr>
        <w:t xml:space="preserve"> </w:t>
      </w:r>
      <w:r>
        <w:rPr>
          <w:rFonts w:hint="default" w:ascii="Times New Roman" w:hAnsi="Times New Roman" w:cs="Times New Roman"/>
          <w:smallCaps w:val="0"/>
          <w:spacing w:val="-1"/>
          <w:w w:val="99"/>
          <w:sz w:val="28"/>
          <w:szCs w:val="28"/>
        </w:rPr>
        <w:t>các</w:t>
      </w:r>
      <w:r>
        <w:rPr>
          <w:rFonts w:hint="default" w:ascii="Times New Roman" w:hAnsi="Times New Roman" w:cs="Times New Roman"/>
          <w:smallCaps w:val="0"/>
          <w:w w:val="99"/>
          <w:sz w:val="28"/>
          <w:szCs w:val="28"/>
        </w:rPr>
        <w:t>h</w:t>
      </w:r>
      <w:r>
        <w:rPr>
          <w:rFonts w:hint="default" w:ascii="Times New Roman" w:hAnsi="Times New Roman" w:cs="Times New Roman"/>
          <w:smallCaps w:val="0"/>
          <w:spacing w:val="16"/>
          <w:sz w:val="28"/>
          <w:szCs w:val="28"/>
        </w:rPr>
        <w:t xml:space="preserve"> </w:t>
      </w:r>
      <w:r>
        <w:rPr>
          <w:rFonts w:hint="default" w:cs="Times New Roman"/>
          <w:smallCaps w:val="0"/>
          <w:w w:val="99"/>
          <w:sz w:val="28"/>
          <w:szCs w:val="28"/>
          <w:lang w:val="en-US"/>
        </w:rPr>
        <w:t>đ</w:t>
      </w:r>
      <w:r>
        <w:rPr>
          <w:rFonts w:hint="default" w:ascii="Times New Roman" w:hAnsi="Times New Roman" w:cs="Times New Roman"/>
          <w:smallCaps w:val="0"/>
          <w:spacing w:val="-1"/>
          <w:w w:val="99"/>
          <w:sz w:val="28"/>
          <w:szCs w:val="28"/>
        </w:rPr>
        <w:t>á</w:t>
      </w:r>
      <w:r>
        <w:rPr>
          <w:rFonts w:hint="default" w:ascii="Times New Roman" w:hAnsi="Times New Roman" w:cs="Times New Roman"/>
          <w:smallCaps w:val="0"/>
          <w:w w:val="99"/>
          <w:sz w:val="28"/>
          <w:szCs w:val="28"/>
        </w:rPr>
        <w:t>nh</w:t>
      </w:r>
      <w:r>
        <w:rPr>
          <w:rFonts w:hint="default" w:ascii="Times New Roman" w:hAnsi="Times New Roman" w:cs="Times New Roman"/>
          <w:smallCaps w:val="0"/>
          <w:spacing w:val="16"/>
          <w:sz w:val="28"/>
          <w:szCs w:val="28"/>
        </w:rPr>
        <w:t xml:space="preserve"> </w:t>
      </w:r>
      <w:r>
        <w:rPr>
          <w:rFonts w:hint="default" w:ascii="Times New Roman" w:hAnsi="Times New Roman" w:cs="Times New Roman"/>
          <w:smallCaps w:val="0"/>
          <w:w w:val="99"/>
          <w:sz w:val="28"/>
          <w:szCs w:val="28"/>
        </w:rPr>
        <w:t>số</w:t>
      </w:r>
      <w:r>
        <w:rPr>
          <w:rFonts w:hint="default" w:ascii="Times New Roman" w:hAnsi="Times New Roman" w:cs="Times New Roman"/>
          <w:smallCaps w:val="0"/>
          <w:spacing w:val="16"/>
          <w:sz w:val="28"/>
          <w:szCs w:val="28"/>
        </w:rPr>
        <w:t xml:space="preserve"> </w:t>
      </w:r>
      <w:r>
        <w:rPr>
          <w:rFonts w:hint="default" w:cs="Times New Roman"/>
          <w:smallCaps w:val="0"/>
          <w:w w:val="99"/>
          <w:sz w:val="28"/>
          <w:szCs w:val="28"/>
          <w:lang w:val="en-US"/>
        </w:rPr>
        <w:t>đ</w:t>
      </w:r>
      <w:r>
        <w:rPr>
          <w:rFonts w:hint="default" w:ascii="Times New Roman" w:hAnsi="Times New Roman" w:cs="Times New Roman"/>
          <w:smallCaps w:val="0"/>
          <w:w w:val="99"/>
          <w:sz w:val="28"/>
          <w:szCs w:val="28"/>
        </w:rPr>
        <w:t>ó.</w:t>
      </w:r>
      <w:r>
        <w:rPr>
          <w:rFonts w:hint="default" w:ascii="Times New Roman" w:hAnsi="Times New Roman" w:cs="Times New Roman"/>
          <w:smallCaps w:val="0"/>
          <w:spacing w:val="16"/>
          <w:sz w:val="28"/>
          <w:szCs w:val="28"/>
        </w:rPr>
        <w:t xml:space="preserve"> </w:t>
      </w:r>
      <w:r>
        <w:rPr>
          <w:rFonts w:hint="default" w:ascii="Times New Roman" w:hAnsi="Times New Roman" w:cs="Times New Roman"/>
          <w:smallCaps w:val="0"/>
          <w:spacing w:val="2"/>
          <w:w w:val="99"/>
          <w:sz w:val="28"/>
          <w:szCs w:val="28"/>
        </w:rPr>
        <w:t>T</w:t>
      </w:r>
      <w:r>
        <w:rPr>
          <w:rFonts w:hint="default" w:ascii="Times New Roman" w:hAnsi="Times New Roman" w:cs="Times New Roman"/>
          <w:smallCaps w:val="0"/>
          <w:w w:val="99"/>
          <w:sz w:val="28"/>
          <w:szCs w:val="28"/>
        </w:rPr>
        <w:t>a</w:t>
      </w:r>
      <w:r>
        <w:rPr>
          <w:rFonts w:hint="default" w:ascii="Times New Roman" w:hAnsi="Times New Roman" w:cs="Times New Roman"/>
          <w:smallCaps w:val="0"/>
          <w:spacing w:val="15"/>
          <w:sz w:val="28"/>
          <w:szCs w:val="28"/>
        </w:rPr>
        <w:t xml:space="preserve"> </w:t>
      </w:r>
      <w:r>
        <w:rPr>
          <w:rFonts w:hint="default" w:ascii="Times New Roman" w:hAnsi="Times New Roman" w:cs="Times New Roman"/>
          <w:smallCaps w:val="0"/>
          <w:w w:val="99"/>
          <w:sz w:val="28"/>
          <w:szCs w:val="28"/>
        </w:rPr>
        <w:t>tính</w:t>
      </w:r>
      <w:r>
        <w:rPr>
          <w:rFonts w:hint="default" w:ascii="Times New Roman" w:hAnsi="Times New Roman" w:cs="Times New Roman"/>
          <w:smallCaps w:val="0"/>
          <w:spacing w:val="16"/>
          <w:sz w:val="28"/>
          <w:szCs w:val="28"/>
        </w:rPr>
        <w:t xml:space="preserve"> </w:t>
      </w:r>
      <w:r>
        <w:rPr>
          <w:rFonts w:hint="default" w:ascii="Times New Roman" w:hAnsi="Times New Roman" w:cs="Times New Roman"/>
          <w:smallCaps w:val="0"/>
          <w:w w:val="99"/>
          <w:sz w:val="28"/>
          <w:szCs w:val="28"/>
        </w:rPr>
        <w:t>th</w:t>
      </w:r>
      <w:r>
        <w:rPr>
          <w:rFonts w:hint="default" w:ascii="Times New Roman" w:hAnsi="Times New Roman" w:cs="Times New Roman"/>
          <w:smallCaps w:val="0"/>
          <w:spacing w:val="-1"/>
          <w:w w:val="99"/>
          <w:sz w:val="28"/>
          <w:szCs w:val="28"/>
        </w:rPr>
        <w:t>ê</w:t>
      </w:r>
      <w:r>
        <w:rPr>
          <w:rFonts w:hint="default" w:ascii="Times New Roman" w:hAnsi="Times New Roman" w:cs="Times New Roman"/>
          <w:smallCaps w:val="0"/>
          <w:w w:val="99"/>
          <w:sz w:val="28"/>
          <w:szCs w:val="28"/>
        </w:rPr>
        <w:t>m</w:t>
      </w:r>
      <w:r>
        <w:rPr>
          <w:rFonts w:hint="default" w:ascii="Times New Roman" w:hAnsi="Times New Roman" w:cs="Times New Roman"/>
          <w:smallCaps w:val="0"/>
          <w:spacing w:val="17"/>
          <w:sz w:val="28"/>
          <w:szCs w:val="28"/>
        </w:rPr>
        <w:t xml:space="preserve"> </w:t>
      </w:r>
      <w:r>
        <w:rPr>
          <w:rFonts w:hint="default" w:ascii="Times New Roman" w:hAnsi="Times New Roman" w:cs="Times New Roman"/>
          <w:smallCaps w:val="0"/>
          <w:spacing w:val="-1"/>
          <w:w w:val="88"/>
          <w:sz w:val="28"/>
          <w:szCs w:val="28"/>
        </w:rPr>
        <w:t>L</w:t>
      </w:r>
      <w:r>
        <w:rPr>
          <w:rFonts w:hint="default" w:ascii="Times New Roman" w:hAnsi="Times New Roman" w:cs="Times New Roman"/>
          <w:smallCaps w:val="0"/>
          <w:spacing w:val="-1"/>
          <w:w w:val="98"/>
          <w:sz w:val="28"/>
          <w:szCs w:val="28"/>
        </w:rPr>
        <w:t>o</w:t>
      </w:r>
      <w:r>
        <w:rPr>
          <w:rFonts w:hint="default" w:ascii="Times New Roman" w:hAnsi="Times New Roman" w:cs="Times New Roman"/>
          <w:smallCaps w:val="0"/>
          <w:spacing w:val="7"/>
          <w:w w:val="100"/>
          <w:sz w:val="28"/>
          <w:szCs w:val="28"/>
        </w:rPr>
        <w:t>w</w:t>
      </w:r>
      <w:r>
        <w:rPr>
          <w:rFonts w:hint="default" w:ascii="Times New Roman" w:hAnsi="Times New Roman" w:cs="Times New Roman"/>
          <w:smallCaps w:val="0"/>
          <w:w w:val="93"/>
          <w:position w:val="1"/>
          <w:sz w:val="28"/>
          <w:szCs w:val="28"/>
        </w:rPr>
        <w:t>[</w:t>
      </w:r>
      <w:r>
        <w:rPr>
          <w:rFonts w:hint="default" w:ascii="Times New Roman" w:hAnsi="Times New Roman" w:cs="Times New Roman"/>
          <w:smallCaps w:val="0"/>
          <w:spacing w:val="6"/>
          <w:w w:val="99"/>
          <w:sz w:val="28"/>
          <w:szCs w:val="28"/>
        </w:rPr>
        <w:t>u</w:t>
      </w:r>
      <w:r>
        <w:rPr>
          <w:rFonts w:hint="default" w:ascii="Times New Roman" w:hAnsi="Times New Roman" w:cs="Times New Roman"/>
          <w:smallCaps w:val="0"/>
          <w:w w:val="93"/>
          <w:position w:val="1"/>
          <w:sz w:val="28"/>
          <w:szCs w:val="28"/>
        </w:rPr>
        <w:t>]</w:t>
      </w:r>
      <w:r>
        <w:rPr>
          <w:rFonts w:hint="default" w:ascii="Times New Roman" w:hAnsi="Times New Roman" w:cs="Times New Roman"/>
          <w:smallCaps w:val="0"/>
          <w:spacing w:val="18"/>
          <w:position w:val="1"/>
          <w:sz w:val="28"/>
          <w:szCs w:val="28"/>
        </w:rPr>
        <w:t xml:space="preserve"> </w:t>
      </w:r>
      <w:r>
        <w:rPr>
          <w:rFonts w:hint="default" w:ascii="Times New Roman" w:hAnsi="Times New Roman" w:cs="Times New Roman"/>
          <w:smallCaps w:val="0"/>
          <w:w w:val="99"/>
          <w:sz w:val="28"/>
          <w:szCs w:val="28"/>
        </w:rPr>
        <w:t>là</w:t>
      </w:r>
      <w:r>
        <w:rPr>
          <w:rFonts w:hint="default" w:ascii="Times New Roman" w:hAnsi="Times New Roman" w:cs="Times New Roman"/>
          <w:smallCaps w:val="0"/>
          <w:spacing w:val="15"/>
          <w:sz w:val="28"/>
          <w:szCs w:val="28"/>
        </w:rPr>
        <w:t xml:space="preserve"> </w:t>
      </w:r>
      <w:r>
        <w:rPr>
          <w:rFonts w:hint="default" w:ascii="Times New Roman" w:hAnsi="Times New Roman" w:cs="Times New Roman"/>
          <w:smallCaps w:val="0"/>
          <w:spacing w:val="-3"/>
          <w:w w:val="99"/>
          <w:sz w:val="28"/>
          <w:szCs w:val="28"/>
        </w:rPr>
        <w:t>g</w:t>
      </w:r>
      <w:r>
        <w:rPr>
          <w:rFonts w:hint="default" w:ascii="Times New Roman" w:hAnsi="Times New Roman" w:cs="Times New Roman"/>
          <w:smallCaps w:val="0"/>
          <w:w w:val="99"/>
          <w:sz w:val="28"/>
          <w:szCs w:val="28"/>
        </w:rPr>
        <w:t>iá</w:t>
      </w:r>
      <w:r>
        <w:rPr>
          <w:rFonts w:hint="default" w:ascii="Times New Roman" w:hAnsi="Times New Roman" w:cs="Times New Roman"/>
          <w:smallCaps w:val="0"/>
          <w:spacing w:val="15"/>
          <w:sz w:val="28"/>
          <w:szCs w:val="28"/>
        </w:rPr>
        <w:t xml:space="preserve"> </w:t>
      </w:r>
      <w:r>
        <w:rPr>
          <w:rFonts w:hint="default" w:ascii="Times New Roman" w:hAnsi="Times New Roman" w:cs="Times New Roman"/>
          <w:smallCaps w:val="0"/>
          <w:w w:val="99"/>
          <w:sz w:val="28"/>
          <w:szCs w:val="28"/>
        </w:rPr>
        <w:t>t</w:t>
      </w:r>
      <w:r>
        <w:rPr>
          <w:rFonts w:hint="default" w:ascii="Times New Roman" w:hAnsi="Times New Roman" w:cs="Times New Roman"/>
          <w:smallCaps w:val="0"/>
          <w:spacing w:val="-1"/>
          <w:w w:val="99"/>
          <w:sz w:val="28"/>
          <w:szCs w:val="28"/>
        </w:rPr>
        <w:t>r</w:t>
      </w:r>
      <w:r>
        <w:rPr>
          <w:rFonts w:hint="default" w:ascii="Times New Roman" w:hAnsi="Times New Roman" w:cs="Times New Roman"/>
          <w:smallCaps w:val="0"/>
          <w:w w:val="99"/>
          <w:sz w:val="28"/>
          <w:szCs w:val="28"/>
        </w:rPr>
        <w:t>ị</w:t>
      </w:r>
      <w:r>
        <w:rPr>
          <w:rFonts w:hint="default" w:ascii="Times New Roman" w:hAnsi="Times New Roman" w:cs="Times New Roman"/>
          <w:smallCaps w:val="0"/>
          <w:spacing w:val="17"/>
          <w:sz w:val="28"/>
          <w:szCs w:val="28"/>
        </w:rPr>
        <w:t xml:space="preserve"> </w:t>
      </w:r>
      <w:r>
        <w:rPr>
          <w:rFonts w:hint="default" w:ascii="Times New Roman" w:hAnsi="Times New Roman" w:cs="Times New Roman"/>
          <w:smallCaps w:val="0"/>
          <w:spacing w:val="-1"/>
          <w:w w:val="95"/>
          <w:sz w:val="28"/>
          <w:szCs w:val="28"/>
        </w:rPr>
        <w:t>N</w:t>
      </w:r>
      <w:r>
        <w:rPr>
          <w:rFonts w:hint="default" w:ascii="Times New Roman" w:hAnsi="Times New Roman" w:cs="Times New Roman"/>
          <w:smallCaps w:val="0"/>
          <w:spacing w:val="-1"/>
          <w:w w:val="99"/>
          <w:sz w:val="28"/>
          <w:szCs w:val="28"/>
        </w:rPr>
        <w:t>u</w:t>
      </w:r>
      <w:r>
        <w:rPr>
          <w:rFonts w:hint="default" w:ascii="Times New Roman" w:hAnsi="Times New Roman" w:cs="Times New Roman"/>
          <w:smallCaps/>
          <w:w w:val="136"/>
          <w:sz w:val="28"/>
          <w:szCs w:val="28"/>
        </w:rPr>
        <w:t>n</w:t>
      </w:r>
      <w:r>
        <w:rPr>
          <w:rFonts w:hint="default" w:ascii="Times New Roman" w:hAnsi="Times New Roman" w:cs="Times New Roman"/>
          <w:smallCaps w:val="0"/>
          <w:w w:val="96"/>
          <w:sz w:val="28"/>
          <w:szCs w:val="28"/>
        </w:rPr>
        <w:t>b</w:t>
      </w:r>
      <w:r>
        <w:rPr>
          <w:rFonts w:hint="default" w:ascii="Times New Roman" w:hAnsi="Times New Roman" w:cs="Times New Roman"/>
          <w:smallCaps w:val="0"/>
          <w:w w:val="102"/>
          <w:sz w:val="28"/>
          <w:szCs w:val="28"/>
        </w:rPr>
        <w:t>e</w:t>
      </w:r>
      <w:r>
        <w:rPr>
          <w:rFonts w:hint="default" w:ascii="Times New Roman" w:hAnsi="Times New Roman" w:cs="Times New Roman"/>
          <w:smallCaps w:val="0"/>
          <w:spacing w:val="6"/>
          <w:w w:val="116"/>
          <w:sz w:val="28"/>
          <w:szCs w:val="28"/>
        </w:rPr>
        <w:t>r</w:t>
      </w:r>
      <w:r>
        <w:rPr>
          <w:rFonts w:hint="default" w:ascii="Times New Roman" w:hAnsi="Times New Roman" w:cs="Times New Roman"/>
          <w:smallCaps w:val="0"/>
          <w:w w:val="93"/>
          <w:position w:val="1"/>
          <w:sz w:val="28"/>
          <w:szCs w:val="28"/>
        </w:rPr>
        <w:t>[</w:t>
      </w:r>
      <w:r>
        <w:rPr>
          <w:rFonts w:hint="default" w:ascii="Times New Roman" w:hAnsi="Times New Roman" w:cs="Times New Roman"/>
          <w:smallCaps w:val="0"/>
          <w:w w:val="76"/>
          <w:sz w:val="28"/>
          <w:szCs w:val="28"/>
        </w:rPr>
        <w:t>.</w:t>
      </w:r>
      <w:r>
        <w:rPr>
          <w:rFonts w:hint="default" w:ascii="Times New Roman" w:hAnsi="Times New Roman" w:cs="Times New Roman"/>
          <w:smallCaps w:val="0"/>
          <w:spacing w:val="-16"/>
          <w:sz w:val="28"/>
          <w:szCs w:val="28"/>
        </w:rPr>
        <w:t xml:space="preserve"> </w:t>
      </w:r>
      <w:r>
        <w:rPr>
          <w:rFonts w:hint="default" w:ascii="Times New Roman" w:hAnsi="Times New Roman" w:cs="Times New Roman"/>
          <w:smallCaps w:val="0"/>
          <w:w w:val="93"/>
          <w:position w:val="1"/>
          <w:sz w:val="28"/>
          <w:szCs w:val="28"/>
        </w:rPr>
        <w:t>]</w:t>
      </w:r>
      <w:r>
        <w:rPr>
          <w:rFonts w:hint="default" w:ascii="Times New Roman" w:hAnsi="Times New Roman" w:cs="Times New Roman"/>
          <w:smallCaps w:val="0"/>
          <w:spacing w:val="16"/>
          <w:position w:val="1"/>
          <w:sz w:val="28"/>
          <w:szCs w:val="28"/>
        </w:rPr>
        <w:t xml:space="preserve"> </w:t>
      </w:r>
      <w:r>
        <w:rPr>
          <w:rFonts w:hint="default" w:ascii="Times New Roman" w:hAnsi="Times New Roman" w:cs="Times New Roman"/>
          <w:smallCaps w:val="0"/>
          <w:w w:val="99"/>
          <w:sz w:val="28"/>
          <w:szCs w:val="28"/>
        </w:rPr>
        <w:t>nhỏ</w:t>
      </w:r>
      <w:r>
        <w:rPr>
          <w:rFonts w:hint="default" w:ascii="Times New Roman" w:hAnsi="Times New Roman" w:cs="Times New Roman"/>
          <w:smallCaps w:val="0"/>
          <w:spacing w:val="16"/>
          <w:sz w:val="28"/>
          <w:szCs w:val="28"/>
        </w:rPr>
        <w:t xml:space="preserve"> </w:t>
      </w:r>
      <w:r>
        <w:rPr>
          <w:rFonts w:hint="default" w:ascii="Times New Roman" w:hAnsi="Times New Roman" w:cs="Times New Roman"/>
          <w:smallCaps w:val="0"/>
          <w:w w:val="99"/>
          <w:sz w:val="28"/>
          <w:szCs w:val="28"/>
        </w:rPr>
        <w:t>nh</w:t>
      </w:r>
      <w:r>
        <w:rPr>
          <w:rFonts w:hint="default" w:ascii="Times New Roman" w:hAnsi="Times New Roman" w:cs="Times New Roman"/>
          <w:smallCaps w:val="0"/>
          <w:spacing w:val="-1"/>
          <w:w w:val="99"/>
          <w:sz w:val="28"/>
          <w:szCs w:val="28"/>
        </w:rPr>
        <w:t>ấ</w:t>
      </w:r>
      <w:r>
        <w:rPr>
          <w:rFonts w:hint="default" w:ascii="Times New Roman" w:hAnsi="Times New Roman" w:cs="Times New Roman"/>
          <w:smallCaps w:val="0"/>
          <w:w w:val="99"/>
          <w:sz w:val="28"/>
          <w:szCs w:val="28"/>
        </w:rPr>
        <w:t>t</w:t>
      </w:r>
      <w:r>
        <w:rPr>
          <w:rFonts w:hint="default" w:ascii="Times New Roman" w:hAnsi="Times New Roman" w:cs="Times New Roman"/>
          <w:smallCaps w:val="0"/>
          <w:spacing w:val="17"/>
          <w:sz w:val="28"/>
          <w:szCs w:val="28"/>
        </w:rPr>
        <w:t xml:space="preserve"> </w:t>
      </w:r>
      <w:r>
        <w:rPr>
          <w:rFonts w:hint="default" w:ascii="Times New Roman" w:hAnsi="Times New Roman" w:cs="Times New Roman"/>
          <w:smallCaps w:val="0"/>
          <w:w w:val="99"/>
          <w:sz w:val="28"/>
          <w:szCs w:val="28"/>
        </w:rPr>
        <w:t>t</w:t>
      </w:r>
      <w:r>
        <w:rPr>
          <w:rFonts w:hint="default" w:ascii="Times New Roman" w:hAnsi="Times New Roman" w:cs="Times New Roman"/>
          <w:smallCaps w:val="0"/>
          <w:spacing w:val="-1"/>
          <w:w w:val="99"/>
          <w:sz w:val="28"/>
          <w:szCs w:val="28"/>
        </w:rPr>
        <w:t>r</w:t>
      </w:r>
      <w:r>
        <w:rPr>
          <w:rFonts w:hint="default" w:ascii="Times New Roman" w:hAnsi="Times New Roman" w:cs="Times New Roman"/>
          <w:smallCaps w:val="0"/>
          <w:w w:val="99"/>
          <w:sz w:val="28"/>
          <w:szCs w:val="28"/>
        </w:rPr>
        <w:t xml:space="preserve">ong </w:t>
      </w:r>
      <w:r>
        <w:rPr>
          <w:rFonts w:hint="default" w:ascii="Times New Roman" w:hAnsi="Times New Roman" w:cs="Times New Roman"/>
          <w:smallCaps w:val="0"/>
          <w:spacing w:val="-1"/>
          <w:w w:val="99"/>
          <w:sz w:val="28"/>
          <w:szCs w:val="28"/>
        </w:rPr>
        <w:t>cá</w:t>
      </w:r>
      <w:r>
        <w:rPr>
          <w:rFonts w:hint="default" w:ascii="Times New Roman" w:hAnsi="Times New Roman" w:cs="Times New Roman"/>
          <w:smallCaps w:val="0"/>
          <w:w w:val="99"/>
          <w:sz w:val="28"/>
          <w:szCs w:val="28"/>
        </w:rPr>
        <w:t>c</w:t>
      </w:r>
      <w:r>
        <w:rPr>
          <w:rFonts w:hint="default" w:ascii="Times New Roman" w:hAnsi="Times New Roman" w:cs="Times New Roman"/>
          <w:smallCaps w:val="0"/>
          <w:spacing w:val="18"/>
          <w:sz w:val="28"/>
          <w:szCs w:val="28"/>
        </w:rPr>
        <w:t xml:space="preserve"> </w:t>
      </w:r>
      <w:r>
        <w:rPr>
          <w:rFonts w:hint="default" w:cs="Times New Roman"/>
          <w:smallCaps w:val="0"/>
          <w:w w:val="99"/>
          <w:sz w:val="28"/>
          <w:szCs w:val="28"/>
          <w:lang w:val="en-US"/>
        </w:rPr>
        <w:t>đ</w:t>
      </w:r>
      <w:r>
        <w:rPr>
          <w:rFonts w:hint="default" w:ascii="Times New Roman" w:hAnsi="Times New Roman" w:cs="Times New Roman"/>
          <w:smallCaps w:val="0"/>
          <w:w w:val="99"/>
          <w:sz w:val="28"/>
          <w:szCs w:val="28"/>
        </w:rPr>
        <w:t>ỉnh</w:t>
      </w:r>
      <w:r>
        <w:rPr>
          <w:rFonts w:hint="default" w:ascii="Times New Roman" w:hAnsi="Times New Roman" w:cs="Times New Roman"/>
          <w:smallCaps w:val="0"/>
          <w:spacing w:val="21"/>
          <w:sz w:val="28"/>
          <w:szCs w:val="28"/>
        </w:rPr>
        <w:t xml:space="preserve"> </w:t>
      </w:r>
      <w:r>
        <w:rPr>
          <w:rFonts w:hint="default" w:ascii="Times New Roman" w:hAnsi="Times New Roman" w:cs="Times New Roman"/>
          <w:smallCaps w:val="0"/>
          <w:spacing w:val="-1"/>
          <w:w w:val="99"/>
          <w:sz w:val="28"/>
          <w:szCs w:val="28"/>
        </w:rPr>
        <w:t>c</w:t>
      </w:r>
      <w:r>
        <w:rPr>
          <w:rFonts w:hint="default" w:ascii="Times New Roman" w:hAnsi="Times New Roman" w:cs="Times New Roman"/>
          <w:smallCaps w:val="0"/>
          <w:w w:val="99"/>
          <w:sz w:val="28"/>
          <w:szCs w:val="28"/>
        </w:rPr>
        <w:t>ó</w:t>
      </w:r>
      <w:r>
        <w:rPr>
          <w:rFonts w:hint="default" w:ascii="Times New Roman" w:hAnsi="Times New Roman" w:cs="Times New Roman"/>
          <w:smallCaps w:val="0"/>
          <w:spacing w:val="19"/>
          <w:sz w:val="28"/>
          <w:szCs w:val="28"/>
        </w:rPr>
        <w:t xml:space="preserve"> </w:t>
      </w:r>
      <w:r>
        <w:rPr>
          <w:rFonts w:hint="default" w:ascii="Times New Roman" w:hAnsi="Times New Roman" w:cs="Times New Roman"/>
          <w:smallCaps w:val="0"/>
          <w:w w:val="99"/>
          <w:sz w:val="28"/>
          <w:szCs w:val="28"/>
        </w:rPr>
        <w:t>thể</w:t>
      </w:r>
      <w:r>
        <w:rPr>
          <w:rFonts w:hint="default" w:ascii="Times New Roman" w:hAnsi="Times New Roman" w:cs="Times New Roman"/>
          <w:smallCaps w:val="0"/>
          <w:spacing w:val="18"/>
          <w:sz w:val="28"/>
          <w:szCs w:val="28"/>
        </w:rPr>
        <w:t xml:space="preserve"> </w:t>
      </w:r>
      <w:r>
        <w:rPr>
          <w:rFonts w:hint="default" w:cs="Times New Roman"/>
          <w:smallCaps w:val="0"/>
          <w:w w:val="99"/>
          <w:sz w:val="28"/>
          <w:szCs w:val="28"/>
          <w:lang w:val="en-US"/>
        </w:rPr>
        <w:t>đ</w:t>
      </w:r>
      <w:r>
        <w:rPr>
          <w:rFonts w:hint="default" w:ascii="Times New Roman" w:hAnsi="Times New Roman" w:cs="Times New Roman"/>
          <w:smallCaps w:val="0"/>
          <w:spacing w:val="-1"/>
          <w:w w:val="99"/>
          <w:sz w:val="28"/>
          <w:szCs w:val="28"/>
        </w:rPr>
        <w:t>ế</w:t>
      </w:r>
      <w:r>
        <w:rPr>
          <w:rFonts w:hint="default" w:ascii="Times New Roman" w:hAnsi="Times New Roman" w:cs="Times New Roman"/>
          <w:smallCaps w:val="0"/>
          <w:w w:val="99"/>
          <w:sz w:val="28"/>
          <w:szCs w:val="28"/>
        </w:rPr>
        <w:t>n</w:t>
      </w:r>
      <w:r>
        <w:rPr>
          <w:rFonts w:hint="default" w:ascii="Times New Roman" w:hAnsi="Times New Roman" w:cs="Times New Roman"/>
          <w:smallCaps w:val="0"/>
          <w:spacing w:val="19"/>
          <w:sz w:val="28"/>
          <w:szCs w:val="28"/>
        </w:rPr>
        <w:t xml:space="preserve"> </w:t>
      </w:r>
      <w:r>
        <w:rPr>
          <w:rFonts w:hint="default" w:cs="Times New Roman"/>
          <w:smallCaps w:val="0"/>
          <w:spacing w:val="2"/>
          <w:w w:val="99"/>
          <w:sz w:val="28"/>
          <w:szCs w:val="28"/>
          <w:lang w:val="en-US"/>
        </w:rPr>
        <w:t>đ</w:t>
      </w:r>
      <w:r>
        <w:rPr>
          <w:rFonts w:hint="default" w:ascii="Times New Roman" w:hAnsi="Times New Roman" w:cs="Times New Roman"/>
          <w:smallCaps w:val="0"/>
          <w:spacing w:val="-1"/>
          <w:w w:val="99"/>
          <w:sz w:val="28"/>
          <w:szCs w:val="28"/>
        </w:rPr>
        <w:t>ư</w:t>
      </w:r>
      <w:r>
        <w:rPr>
          <w:rFonts w:hint="default" w:ascii="Times New Roman" w:hAnsi="Times New Roman" w:cs="Times New Roman"/>
          <w:smallCaps w:val="0"/>
          <w:spacing w:val="2"/>
          <w:w w:val="99"/>
          <w:sz w:val="28"/>
          <w:szCs w:val="28"/>
        </w:rPr>
        <w:t>ợ</w:t>
      </w:r>
      <w:r>
        <w:rPr>
          <w:rFonts w:hint="default" w:ascii="Times New Roman" w:hAnsi="Times New Roman" w:cs="Times New Roman"/>
          <w:smallCaps w:val="0"/>
          <w:w w:val="99"/>
          <w:sz w:val="28"/>
          <w:szCs w:val="28"/>
        </w:rPr>
        <w:t>c</w:t>
      </w:r>
      <w:r>
        <w:rPr>
          <w:rFonts w:hint="default" w:ascii="Times New Roman" w:hAnsi="Times New Roman" w:cs="Times New Roman"/>
          <w:smallCaps w:val="0"/>
          <w:spacing w:val="18"/>
          <w:sz w:val="28"/>
          <w:szCs w:val="28"/>
        </w:rPr>
        <w:t xml:space="preserve"> </w:t>
      </w:r>
      <w:r>
        <w:rPr>
          <w:rFonts w:hint="default" w:ascii="Times New Roman" w:hAnsi="Times New Roman" w:cs="Times New Roman"/>
          <w:smallCaps w:val="0"/>
          <w:w w:val="99"/>
          <w:sz w:val="28"/>
          <w:szCs w:val="28"/>
        </w:rPr>
        <w:t>từ</w:t>
      </w:r>
      <w:r>
        <w:rPr>
          <w:rFonts w:hint="default" w:ascii="Times New Roman" w:hAnsi="Times New Roman" w:cs="Times New Roman"/>
          <w:smallCaps w:val="0"/>
          <w:spacing w:val="18"/>
          <w:sz w:val="28"/>
          <w:szCs w:val="28"/>
        </w:rPr>
        <w:t xml:space="preserve"> </w:t>
      </w:r>
      <w:r>
        <w:rPr>
          <w:rFonts w:hint="default" w:ascii="Times New Roman" w:hAnsi="Times New Roman" w:cs="Times New Roman"/>
          <w:smallCaps w:val="0"/>
          <w:w w:val="99"/>
          <w:sz w:val="28"/>
          <w:szCs w:val="28"/>
        </w:rPr>
        <w:t>một</w:t>
      </w:r>
      <w:r>
        <w:rPr>
          <w:rFonts w:hint="default" w:ascii="Times New Roman" w:hAnsi="Times New Roman" w:cs="Times New Roman"/>
          <w:smallCaps w:val="0"/>
          <w:spacing w:val="19"/>
          <w:sz w:val="28"/>
          <w:szCs w:val="28"/>
        </w:rPr>
        <w:t xml:space="preserve"> </w:t>
      </w:r>
      <w:r>
        <w:rPr>
          <w:rFonts w:hint="default" w:cs="Times New Roman"/>
          <w:smallCaps w:val="0"/>
          <w:w w:val="99"/>
          <w:sz w:val="28"/>
          <w:szCs w:val="28"/>
          <w:lang w:val="en-US"/>
        </w:rPr>
        <w:t>đ</w:t>
      </w:r>
      <w:r>
        <w:rPr>
          <w:rFonts w:hint="default" w:ascii="Times New Roman" w:hAnsi="Times New Roman" w:cs="Times New Roman"/>
          <w:smallCaps w:val="0"/>
          <w:w w:val="99"/>
          <w:sz w:val="28"/>
          <w:szCs w:val="28"/>
        </w:rPr>
        <w:t>ỉnh</w:t>
      </w:r>
      <w:r>
        <w:rPr>
          <w:rFonts w:hint="default" w:ascii="Times New Roman" w:hAnsi="Times New Roman" w:cs="Times New Roman"/>
          <w:smallCaps w:val="0"/>
          <w:spacing w:val="18"/>
          <w:sz w:val="28"/>
          <w:szCs w:val="28"/>
        </w:rPr>
        <w:t xml:space="preserve"> </w:t>
      </w:r>
      <w:r>
        <w:rPr>
          <w:rFonts w:hint="default" w:ascii="Times New Roman" w:hAnsi="Times New Roman" w:cs="Times New Roman"/>
          <w:smallCaps w:val="0"/>
          <w:w w:val="109"/>
          <w:sz w:val="28"/>
          <w:szCs w:val="28"/>
        </w:rPr>
        <w:t>v</w:t>
      </w:r>
      <w:r>
        <w:rPr>
          <w:rFonts w:hint="default" w:ascii="Times New Roman" w:hAnsi="Times New Roman" w:cs="Times New Roman"/>
          <w:smallCaps w:val="0"/>
          <w:spacing w:val="27"/>
          <w:sz w:val="28"/>
          <w:szCs w:val="28"/>
        </w:rPr>
        <w:t xml:space="preserve"> </w:t>
      </w:r>
      <w:r>
        <w:rPr>
          <w:rFonts w:hint="default" w:ascii="Times New Roman" w:hAnsi="Times New Roman" w:cs="Times New Roman"/>
          <w:smallCaps w:val="0"/>
          <w:w w:val="99"/>
          <w:sz w:val="28"/>
          <w:szCs w:val="28"/>
        </w:rPr>
        <w:t>n</w:t>
      </w:r>
      <w:r>
        <w:rPr>
          <w:rFonts w:hint="default" w:ascii="Times New Roman" w:hAnsi="Times New Roman" w:cs="Times New Roman"/>
          <w:smallCaps w:val="0"/>
          <w:spacing w:val="-1"/>
          <w:w w:val="99"/>
          <w:sz w:val="28"/>
          <w:szCs w:val="28"/>
        </w:rPr>
        <w:t>à</w:t>
      </w:r>
      <w:r>
        <w:rPr>
          <w:rFonts w:hint="default" w:ascii="Times New Roman" w:hAnsi="Times New Roman" w:cs="Times New Roman"/>
          <w:smallCaps w:val="0"/>
          <w:w w:val="99"/>
          <w:sz w:val="28"/>
          <w:szCs w:val="28"/>
        </w:rPr>
        <w:t>o</w:t>
      </w:r>
      <w:r>
        <w:rPr>
          <w:rFonts w:hint="default" w:ascii="Times New Roman" w:hAnsi="Times New Roman" w:cs="Times New Roman"/>
          <w:smallCaps w:val="0"/>
          <w:spacing w:val="19"/>
          <w:sz w:val="28"/>
          <w:szCs w:val="28"/>
        </w:rPr>
        <w:t xml:space="preserve"> </w:t>
      </w:r>
      <w:r>
        <w:rPr>
          <w:rFonts w:hint="default" w:cs="Times New Roman"/>
          <w:smallCaps w:val="0"/>
          <w:w w:val="99"/>
          <w:sz w:val="28"/>
          <w:szCs w:val="28"/>
          <w:lang w:val="en-US"/>
        </w:rPr>
        <w:t>đ</w:t>
      </w:r>
      <w:r>
        <w:rPr>
          <w:rFonts w:hint="default" w:ascii="Times New Roman" w:hAnsi="Times New Roman" w:cs="Times New Roman"/>
          <w:smallCaps w:val="0"/>
          <w:w w:val="99"/>
          <w:sz w:val="28"/>
          <w:szCs w:val="28"/>
        </w:rPr>
        <w:t>ó</w:t>
      </w:r>
      <w:r>
        <w:rPr>
          <w:rFonts w:hint="default" w:ascii="Times New Roman" w:hAnsi="Times New Roman" w:cs="Times New Roman"/>
          <w:smallCaps w:val="0"/>
          <w:spacing w:val="19"/>
          <w:sz w:val="28"/>
          <w:szCs w:val="28"/>
        </w:rPr>
        <w:t xml:space="preserve"> </w:t>
      </w:r>
      <w:r>
        <w:rPr>
          <w:rFonts w:hint="default" w:ascii="Times New Roman" w:hAnsi="Times New Roman" w:cs="Times New Roman"/>
          <w:smallCaps w:val="0"/>
          <w:spacing w:val="1"/>
          <w:w w:val="99"/>
          <w:sz w:val="28"/>
          <w:szCs w:val="28"/>
        </w:rPr>
        <w:t>c</w:t>
      </w:r>
      <w:r>
        <w:rPr>
          <w:rFonts w:hint="default" w:ascii="Times New Roman" w:hAnsi="Times New Roman" w:cs="Times New Roman"/>
          <w:smallCaps w:val="0"/>
          <w:w w:val="99"/>
          <w:sz w:val="28"/>
          <w:szCs w:val="28"/>
        </w:rPr>
        <w:t>ủa</w:t>
      </w:r>
      <w:r>
        <w:rPr>
          <w:rFonts w:hint="default" w:ascii="Times New Roman" w:hAnsi="Times New Roman" w:cs="Times New Roman"/>
          <w:smallCaps w:val="0"/>
          <w:spacing w:val="18"/>
          <w:sz w:val="28"/>
          <w:szCs w:val="28"/>
        </w:rPr>
        <w:t xml:space="preserve"> </w:t>
      </w:r>
      <w:r>
        <w:rPr>
          <w:rFonts w:hint="default" w:ascii="Times New Roman" w:hAnsi="Times New Roman" w:cs="Times New Roman"/>
          <w:smallCaps w:val="0"/>
          <w:w w:val="99"/>
          <w:sz w:val="28"/>
          <w:szCs w:val="28"/>
        </w:rPr>
        <w:t>nh</w:t>
      </w:r>
      <w:r>
        <w:rPr>
          <w:rFonts w:hint="default" w:ascii="Times New Roman" w:hAnsi="Times New Roman" w:cs="Times New Roman"/>
          <w:smallCaps w:val="0"/>
          <w:spacing w:val="-1"/>
          <w:w w:val="99"/>
          <w:sz w:val="28"/>
          <w:szCs w:val="28"/>
        </w:rPr>
        <w:t>á</w:t>
      </w:r>
      <w:r>
        <w:rPr>
          <w:rFonts w:hint="default" w:ascii="Times New Roman" w:hAnsi="Times New Roman" w:cs="Times New Roman"/>
          <w:smallCaps w:val="0"/>
          <w:w w:val="99"/>
          <w:sz w:val="28"/>
          <w:szCs w:val="28"/>
        </w:rPr>
        <w:t>nh</w:t>
      </w:r>
      <w:r>
        <w:rPr>
          <w:rFonts w:hint="default" w:ascii="Times New Roman" w:hAnsi="Times New Roman" w:cs="Times New Roman"/>
          <w:smallCaps w:val="0"/>
          <w:spacing w:val="19"/>
          <w:sz w:val="28"/>
          <w:szCs w:val="28"/>
        </w:rPr>
        <w:t xml:space="preserve"> </w:t>
      </w:r>
      <w:r>
        <w:rPr>
          <w:rFonts w:hint="default" w:ascii="Times New Roman" w:hAnsi="Times New Roman" w:cs="Times New Roman"/>
          <w:smallCaps w:val="0"/>
          <w:spacing w:val="1"/>
          <w:w w:val="99"/>
          <w:sz w:val="28"/>
          <w:szCs w:val="28"/>
        </w:rPr>
        <w:t>D</w:t>
      </w:r>
      <w:r>
        <w:rPr>
          <w:rFonts w:hint="default" w:ascii="Times New Roman" w:hAnsi="Times New Roman" w:cs="Times New Roman"/>
          <w:smallCaps w:val="0"/>
          <w:spacing w:val="-2"/>
          <w:w w:val="99"/>
          <w:sz w:val="28"/>
          <w:szCs w:val="28"/>
        </w:rPr>
        <w:t>F</w:t>
      </w:r>
      <w:r>
        <w:rPr>
          <w:rFonts w:hint="default" w:ascii="Times New Roman" w:hAnsi="Times New Roman" w:cs="Times New Roman"/>
          <w:smallCaps w:val="0"/>
          <w:w w:val="99"/>
          <w:sz w:val="28"/>
          <w:szCs w:val="28"/>
        </w:rPr>
        <w:t>S</w:t>
      </w:r>
      <w:r>
        <w:rPr>
          <w:rFonts w:hint="default" w:ascii="Times New Roman" w:hAnsi="Times New Roman" w:cs="Times New Roman"/>
          <w:smallCaps w:val="0"/>
          <w:spacing w:val="22"/>
          <w:sz w:val="28"/>
          <w:szCs w:val="28"/>
        </w:rPr>
        <w:t xml:space="preserve"> </w:t>
      </w:r>
      <w:r>
        <w:rPr>
          <w:rFonts w:hint="default" w:ascii="Times New Roman" w:hAnsi="Times New Roman" w:cs="Times New Roman"/>
          <w:smallCaps w:val="0"/>
          <w:spacing w:val="-3"/>
          <w:w w:val="99"/>
          <w:sz w:val="28"/>
          <w:szCs w:val="28"/>
        </w:rPr>
        <w:t>g</w:t>
      </w:r>
      <w:r>
        <w:rPr>
          <w:rFonts w:hint="default" w:ascii="Times New Roman" w:hAnsi="Times New Roman" w:cs="Times New Roman"/>
          <w:smallCaps w:val="0"/>
          <w:w w:val="99"/>
          <w:sz w:val="28"/>
          <w:szCs w:val="28"/>
        </w:rPr>
        <w:t>ốc</w:t>
      </w:r>
      <w:r>
        <w:rPr>
          <w:rFonts w:hint="default" w:ascii="Times New Roman" w:hAnsi="Times New Roman" w:cs="Times New Roman"/>
          <w:smallCaps w:val="0"/>
          <w:spacing w:val="20"/>
          <w:sz w:val="28"/>
          <w:szCs w:val="28"/>
        </w:rPr>
        <w:t xml:space="preserve"> </w:t>
      </w:r>
      <w:r>
        <w:rPr>
          <w:rFonts w:hint="default" w:ascii="Times New Roman" w:hAnsi="Times New Roman" w:cs="Times New Roman"/>
          <w:smallCaps w:val="0"/>
          <w:w w:val="99"/>
          <w:sz w:val="28"/>
          <w:szCs w:val="28"/>
        </w:rPr>
        <w:t>u</w:t>
      </w:r>
      <w:r>
        <w:rPr>
          <w:rFonts w:hint="default" w:ascii="Times New Roman" w:hAnsi="Times New Roman" w:cs="Times New Roman"/>
          <w:smallCaps w:val="0"/>
          <w:spacing w:val="27"/>
          <w:sz w:val="28"/>
          <w:szCs w:val="28"/>
        </w:rPr>
        <w:t xml:space="preserve"> </w:t>
      </w:r>
      <w:r>
        <w:rPr>
          <w:rFonts w:hint="default" w:ascii="Times New Roman" w:hAnsi="Times New Roman" w:cs="Times New Roman"/>
          <w:smallCaps w:val="0"/>
          <w:w w:val="99"/>
          <w:sz w:val="28"/>
          <w:szCs w:val="28"/>
        </w:rPr>
        <w:t>b</w:t>
      </w:r>
      <w:r>
        <w:rPr>
          <w:rFonts w:hint="default" w:ascii="Times New Roman" w:hAnsi="Times New Roman" w:cs="Times New Roman"/>
          <w:smallCaps w:val="0"/>
          <w:spacing w:val="-1"/>
          <w:w w:val="99"/>
          <w:sz w:val="28"/>
          <w:szCs w:val="28"/>
        </w:rPr>
        <w:t>ằ</w:t>
      </w:r>
      <w:r>
        <w:rPr>
          <w:rFonts w:hint="default" w:ascii="Times New Roman" w:hAnsi="Times New Roman" w:cs="Times New Roman"/>
          <w:smallCaps w:val="0"/>
          <w:spacing w:val="2"/>
          <w:w w:val="99"/>
          <w:sz w:val="28"/>
          <w:szCs w:val="28"/>
        </w:rPr>
        <w:t>n</w:t>
      </w:r>
      <w:r>
        <w:rPr>
          <w:rFonts w:hint="default" w:ascii="Times New Roman" w:hAnsi="Times New Roman" w:cs="Times New Roman"/>
          <w:smallCaps w:val="0"/>
          <w:w w:val="99"/>
          <w:sz w:val="28"/>
          <w:szCs w:val="28"/>
        </w:rPr>
        <w:t>g</w:t>
      </w:r>
      <w:r>
        <w:rPr>
          <w:rFonts w:hint="default" w:ascii="Times New Roman" w:hAnsi="Times New Roman" w:cs="Times New Roman"/>
          <w:smallCaps w:val="0"/>
          <w:spacing w:val="16"/>
          <w:sz w:val="28"/>
          <w:szCs w:val="28"/>
        </w:rPr>
        <w:t xml:space="preserve"> </w:t>
      </w:r>
      <w:r>
        <w:rPr>
          <w:rFonts w:hint="default" w:ascii="Times New Roman" w:hAnsi="Times New Roman" w:cs="Times New Roman"/>
          <w:smallCaps w:val="0"/>
          <w:w w:val="99"/>
          <w:sz w:val="28"/>
          <w:szCs w:val="28"/>
        </w:rPr>
        <w:t xml:space="preserve">một </w:t>
      </w:r>
      <w:r>
        <w:rPr>
          <w:rFonts w:hint="default" w:ascii="Times New Roman" w:hAnsi="Times New Roman" w:cs="Times New Roman"/>
          <w:smallCaps w:val="0"/>
          <w:spacing w:val="-1"/>
          <w:w w:val="99"/>
          <w:sz w:val="28"/>
          <w:szCs w:val="28"/>
        </w:rPr>
        <w:t>c</w:t>
      </w:r>
      <w:r>
        <w:rPr>
          <w:rFonts w:hint="default" w:ascii="Times New Roman" w:hAnsi="Times New Roman" w:cs="Times New Roman"/>
          <w:smallCaps w:val="0"/>
          <w:w w:val="99"/>
          <w:sz w:val="28"/>
          <w:szCs w:val="28"/>
        </w:rPr>
        <w:t>un</w:t>
      </w:r>
      <w:r>
        <w:rPr>
          <w:rFonts w:hint="default" w:ascii="Times New Roman" w:hAnsi="Times New Roman" w:cs="Times New Roman"/>
          <w:smallCaps w:val="0"/>
          <w:spacing w:val="-3"/>
          <w:w w:val="99"/>
          <w:sz w:val="28"/>
          <w:szCs w:val="28"/>
        </w:rPr>
        <w:t>g</w:t>
      </w:r>
      <w:r>
        <w:rPr>
          <w:rFonts w:hint="default" w:ascii="Times New Roman" w:hAnsi="Times New Roman" w:cs="Times New Roman"/>
          <w:smallCaps w:val="0"/>
          <w:w w:val="99"/>
          <w:sz w:val="28"/>
          <w:szCs w:val="28"/>
        </w:rPr>
        <w:t>.</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w w:val="99"/>
          <w:sz w:val="28"/>
          <w:szCs w:val="28"/>
        </w:rPr>
        <w:t>Cụ</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w w:val="99"/>
          <w:sz w:val="28"/>
          <w:szCs w:val="28"/>
        </w:rPr>
        <w:t>thể</w:t>
      </w:r>
      <w:r>
        <w:rPr>
          <w:rFonts w:hint="default" w:ascii="Times New Roman" w:hAnsi="Times New Roman" w:cs="Times New Roman"/>
          <w:smallCaps w:val="0"/>
          <w:spacing w:val="1"/>
          <w:sz w:val="28"/>
          <w:szCs w:val="28"/>
        </w:rPr>
        <w:t xml:space="preserve"> </w:t>
      </w:r>
      <w:r>
        <w:rPr>
          <w:rFonts w:hint="default" w:ascii="Times New Roman" w:hAnsi="Times New Roman" w:cs="Times New Roman"/>
          <w:smallCaps w:val="0"/>
          <w:spacing w:val="-1"/>
          <w:w w:val="99"/>
          <w:sz w:val="28"/>
          <w:szCs w:val="28"/>
        </w:rPr>
        <w:t>các</w:t>
      </w:r>
      <w:r>
        <w:rPr>
          <w:rFonts w:hint="default" w:ascii="Times New Roman" w:hAnsi="Times New Roman" w:cs="Times New Roman"/>
          <w:smallCaps w:val="0"/>
          <w:w w:val="99"/>
          <w:sz w:val="28"/>
          <w:szCs w:val="28"/>
        </w:rPr>
        <w:t>h</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w w:val="99"/>
          <w:sz w:val="28"/>
          <w:szCs w:val="28"/>
        </w:rPr>
        <w:t>tính</w:t>
      </w:r>
      <w:r>
        <w:rPr>
          <w:rFonts w:hint="default" w:ascii="Times New Roman" w:hAnsi="Times New Roman" w:cs="Times New Roman"/>
          <w:smallCaps w:val="0"/>
          <w:spacing w:val="2"/>
          <w:sz w:val="28"/>
          <w:szCs w:val="28"/>
        </w:rPr>
        <w:t xml:space="preserve"> </w:t>
      </w:r>
      <w:r>
        <w:rPr>
          <w:rFonts w:hint="default" w:ascii="Times New Roman" w:hAnsi="Times New Roman" w:cs="Times New Roman"/>
          <w:smallCaps w:val="0"/>
          <w:spacing w:val="-1"/>
          <w:w w:val="88"/>
          <w:sz w:val="28"/>
          <w:szCs w:val="28"/>
        </w:rPr>
        <w:t>L</w:t>
      </w:r>
      <w:r>
        <w:rPr>
          <w:rFonts w:hint="default" w:ascii="Times New Roman" w:hAnsi="Times New Roman" w:cs="Times New Roman"/>
          <w:smallCaps w:val="0"/>
          <w:spacing w:val="-1"/>
          <w:w w:val="98"/>
          <w:sz w:val="28"/>
          <w:szCs w:val="28"/>
        </w:rPr>
        <w:t>o</w:t>
      </w:r>
      <w:r>
        <w:rPr>
          <w:rFonts w:hint="default" w:ascii="Times New Roman" w:hAnsi="Times New Roman" w:cs="Times New Roman"/>
          <w:smallCaps w:val="0"/>
          <w:spacing w:val="7"/>
          <w:w w:val="100"/>
          <w:sz w:val="28"/>
          <w:szCs w:val="28"/>
        </w:rPr>
        <w:t>w</w:t>
      </w:r>
      <w:r>
        <w:rPr>
          <w:rFonts w:hint="default" w:ascii="Times New Roman" w:hAnsi="Times New Roman" w:cs="Times New Roman"/>
          <w:smallCaps w:val="0"/>
          <w:w w:val="93"/>
          <w:position w:val="1"/>
          <w:sz w:val="28"/>
          <w:szCs w:val="28"/>
        </w:rPr>
        <w:t>[</w:t>
      </w:r>
      <w:r>
        <w:rPr>
          <w:rFonts w:hint="default" w:ascii="Times New Roman" w:hAnsi="Times New Roman" w:cs="Times New Roman"/>
          <w:smallCaps w:val="0"/>
          <w:spacing w:val="6"/>
          <w:w w:val="99"/>
          <w:sz w:val="28"/>
          <w:szCs w:val="28"/>
        </w:rPr>
        <w:t>u</w:t>
      </w:r>
      <w:r>
        <w:rPr>
          <w:rFonts w:hint="default" w:ascii="Times New Roman" w:hAnsi="Times New Roman" w:cs="Times New Roman"/>
          <w:smallCaps w:val="0"/>
          <w:w w:val="93"/>
          <w:position w:val="1"/>
          <w:sz w:val="28"/>
          <w:szCs w:val="28"/>
        </w:rPr>
        <w:t>]</w:t>
      </w:r>
      <w:r>
        <w:rPr>
          <w:rFonts w:hint="default" w:ascii="Times New Roman" w:hAnsi="Times New Roman" w:cs="Times New Roman"/>
          <w:smallCaps w:val="0"/>
          <w:spacing w:val="2"/>
          <w:position w:val="1"/>
          <w:sz w:val="28"/>
          <w:szCs w:val="28"/>
        </w:rPr>
        <w:t xml:space="preserve"> </w:t>
      </w:r>
      <w:r>
        <w:rPr>
          <w:rFonts w:hint="default" w:ascii="Times New Roman" w:hAnsi="Times New Roman" w:cs="Times New Roman"/>
          <w:smallCaps w:val="0"/>
          <w:w w:val="99"/>
          <w:sz w:val="28"/>
          <w:szCs w:val="28"/>
        </w:rPr>
        <w:t>như</w:t>
      </w:r>
      <w:r>
        <w:rPr>
          <w:rFonts w:hint="default" w:ascii="Times New Roman" w:hAnsi="Times New Roman" w:cs="Times New Roman"/>
          <w:smallCaps w:val="0"/>
          <w:spacing w:val="-1"/>
          <w:sz w:val="28"/>
          <w:szCs w:val="28"/>
        </w:rPr>
        <w:t xml:space="preserve"> </w:t>
      </w:r>
      <w:r>
        <w:rPr>
          <w:rFonts w:hint="default" w:ascii="Times New Roman" w:hAnsi="Times New Roman" w:cs="Times New Roman"/>
          <w:smallCaps w:val="0"/>
          <w:w w:val="99"/>
          <w:sz w:val="28"/>
          <w:szCs w:val="28"/>
        </w:rPr>
        <w:t>s</w:t>
      </w:r>
      <w:r>
        <w:rPr>
          <w:rFonts w:hint="default" w:ascii="Times New Roman" w:hAnsi="Times New Roman" w:cs="Times New Roman"/>
          <w:smallCaps w:val="0"/>
          <w:spacing w:val="-1"/>
          <w:w w:val="99"/>
          <w:sz w:val="28"/>
          <w:szCs w:val="28"/>
        </w:rPr>
        <w:t>a</w:t>
      </w:r>
      <w:r>
        <w:rPr>
          <w:rFonts w:hint="default" w:ascii="Times New Roman" w:hAnsi="Times New Roman" w:cs="Times New Roman"/>
          <w:smallCaps w:val="0"/>
          <w:w w:val="99"/>
          <w:sz w:val="28"/>
          <w:szCs w:val="28"/>
        </w:rPr>
        <w:t>u:</w:t>
      </w:r>
    </w:p>
    <w:p>
      <w:pPr>
        <w:pStyle w:val="7"/>
        <w:spacing w:before="59" w:line="264" w:lineRule="auto"/>
        <w:ind w:left="304" w:right="296" w:hanging="1"/>
        <w:jc w:val="both"/>
        <w:rPr>
          <w:rFonts w:hint="default" w:ascii="Times New Roman" w:hAnsi="Times New Roman" w:cs="Times New Roman"/>
          <w:sz w:val="28"/>
          <w:szCs w:val="28"/>
        </w:rPr>
      </w:pPr>
      <w:r>
        <w:rPr>
          <w:rFonts w:hint="default" w:ascii="Times New Roman" w:hAnsi="Times New Roman" w:cs="Times New Roman"/>
          <w:spacing w:val="-1"/>
          <w:w w:val="99"/>
          <w:sz w:val="28"/>
          <w:szCs w:val="28"/>
        </w:rPr>
        <w:t>Tr</w:t>
      </w:r>
      <w:r>
        <w:rPr>
          <w:rFonts w:hint="default" w:ascii="Times New Roman" w:hAnsi="Times New Roman" w:cs="Times New Roman"/>
          <w:w w:val="99"/>
          <w:sz w:val="28"/>
          <w:szCs w:val="28"/>
        </w:rPr>
        <w:t>ong</w:t>
      </w:r>
      <w:r>
        <w:rPr>
          <w:rFonts w:hint="default" w:ascii="Times New Roman" w:hAnsi="Times New Roman" w:cs="Times New Roman"/>
          <w:sz w:val="28"/>
          <w:szCs w:val="28"/>
        </w:rPr>
        <w:t xml:space="preserve"> </w:t>
      </w:r>
      <w:r>
        <w:rPr>
          <w:rFonts w:hint="default" w:ascii="Times New Roman" w:hAnsi="Times New Roman" w:cs="Times New Roman"/>
          <w:spacing w:val="4"/>
          <w:sz w:val="28"/>
          <w:szCs w:val="28"/>
        </w:rPr>
        <w:t xml:space="preserve"> </w:t>
      </w:r>
      <w:r>
        <w:rPr>
          <w:rFonts w:hint="default" w:ascii="Times New Roman" w:hAnsi="Times New Roman" w:cs="Times New Roman"/>
          <w:w w:val="99"/>
          <w:sz w:val="28"/>
          <w:szCs w:val="28"/>
        </w:rPr>
        <w:t>thủ</w:t>
      </w:r>
      <w:r>
        <w:rPr>
          <w:rFonts w:hint="default" w:ascii="Times New Roman" w:hAnsi="Times New Roman" w:cs="Times New Roman"/>
          <w:sz w:val="28"/>
          <w:szCs w:val="28"/>
        </w:rPr>
        <w:t xml:space="preserve"> </w:t>
      </w:r>
      <w:r>
        <w:rPr>
          <w:rFonts w:hint="default" w:ascii="Times New Roman" w:hAnsi="Times New Roman" w:cs="Times New Roman"/>
          <w:spacing w:val="4"/>
          <w:sz w:val="28"/>
          <w:szCs w:val="28"/>
        </w:rPr>
        <w:t xml:space="preserve"> </w:t>
      </w:r>
      <w:r>
        <w:rPr>
          <w:rFonts w:hint="default" w:ascii="Times New Roman" w:hAnsi="Times New Roman" w:cs="Times New Roman"/>
          <w:w w:val="99"/>
          <w:sz w:val="28"/>
          <w:szCs w:val="28"/>
        </w:rPr>
        <w:t>tục</w:t>
      </w:r>
      <w:r>
        <w:rPr>
          <w:rFonts w:hint="default" w:ascii="Times New Roman" w:hAnsi="Times New Roman" w:cs="Times New Roman"/>
          <w:sz w:val="28"/>
          <w:szCs w:val="28"/>
        </w:rPr>
        <w:t xml:space="preserve"> </w:t>
      </w:r>
      <w:r>
        <w:rPr>
          <w:rFonts w:hint="default" w:ascii="Times New Roman" w:hAnsi="Times New Roman" w:cs="Times New Roman"/>
          <w:spacing w:val="8"/>
          <w:sz w:val="28"/>
          <w:szCs w:val="28"/>
        </w:rPr>
        <w:t xml:space="preserve"> </w:t>
      </w:r>
      <w:r>
        <w:rPr>
          <w:rFonts w:hint="default" w:ascii="Times New Roman" w:hAnsi="Times New Roman" w:cs="Times New Roman"/>
          <w:spacing w:val="-1"/>
          <w:w w:val="92"/>
          <w:sz w:val="28"/>
          <w:szCs w:val="28"/>
        </w:rPr>
        <w:t>D</w:t>
      </w:r>
      <w:r>
        <w:rPr>
          <w:rFonts w:hint="default" w:ascii="Times New Roman" w:hAnsi="Times New Roman" w:cs="Times New Roman"/>
          <w:spacing w:val="-1"/>
          <w:w w:val="101"/>
          <w:sz w:val="28"/>
          <w:szCs w:val="28"/>
        </w:rPr>
        <w:t>F</w:t>
      </w:r>
      <w:r>
        <w:rPr>
          <w:rFonts w:hint="default" w:ascii="Times New Roman" w:hAnsi="Times New Roman" w:cs="Times New Roman"/>
          <w:w w:val="94"/>
          <w:sz w:val="28"/>
          <w:szCs w:val="28"/>
        </w:rPr>
        <w:t>S</w:t>
      </w:r>
      <w:r>
        <w:rPr>
          <w:rFonts w:hint="default" w:ascii="Times New Roman" w:hAnsi="Times New Roman" w:cs="Times New Roman"/>
          <w:spacing w:val="1"/>
          <w:w w:val="93"/>
          <w:sz w:val="28"/>
          <w:szCs w:val="28"/>
        </w:rPr>
        <w:t>V</w:t>
      </w:r>
      <w:r>
        <w:rPr>
          <w:rFonts w:hint="default" w:ascii="Times New Roman" w:hAnsi="Times New Roman" w:cs="Times New Roman"/>
          <w:w w:val="108"/>
          <w:sz w:val="28"/>
          <w:szCs w:val="28"/>
        </w:rPr>
        <w:t>i</w:t>
      </w:r>
      <w:r>
        <w:rPr>
          <w:rFonts w:hint="default" w:ascii="Times New Roman" w:hAnsi="Times New Roman" w:cs="Times New Roman"/>
          <w:spacing w:val="-1"/>
          <w:w w:val="106"/>
          <w:sz w:val="28"/>
          <w:szCs w:val="28"/>
        </w:rPr>
        <w:t>s</w:t>
      </w:r>
      <w:r>
        <w:rPr>
          <w:rFonts w:hint="default" w:ascii="Times New Roman" w:hAnsi="Times New Roman" w:cs="Times New Roman"/>
          <w:w w:val="108"/>
          <w:sz w:val="28"/>
          <w:szCs w:val="28"/>
        </w:rPr>
        <w:t>i</w:t>
      </w:r>
      <w:r>
        <w:rPr>
          <w:rFonts w:hint="default" w:ascii="Times New Roman" w:hAnsi="Times New Roman" w:cs="Times New Roman"/>
          <w:spacing w:val="6"/>
          <w:w w:val="114"/>
          <w:sz w:val="28"/>
          <w:szCs w:val="28"/>
        </w:rPr>
        <w:t>t</w:t>
      </w:r>
      <w:r>
        <w:rPr>
          <w:rFonts w:hint="default" w:ascii="Times New Roman" w:hAnsi="Times New Roman" w:cs="Times New Roman"/>
          <w:spacing w:val="1"/>
          <w:w w:val="110"/>
          <w:sz w:val="28"/>
          <w:szCs w:val="28"/>
        </w:rPr>
        <w:t>(</w:t>
      </w:r>
      <w:r>
        <w:rPr>
          <w:rFonts w:hint="default" w:ascii="Times New Roman" w:hAnsi="Times New Roman" w:cs="Times New Roman"/>
          <w:spacing w:val="4"/>
          <w:w w:val="99"/>
          <w:sz w:val="28"/>
          <w:szCs w:val="28"/>
        </w:rPr>
        <w:t>u</w:t>
      </w:r>
      <w:r>
        <w:rPr>
          <w:rFonts w:hint="default" w:ascii="Times New Roman" w:hAnsi="Times New Roman" w:cs="Times New Roman"/>
          <w:spacing w:val="-2"/>
          <w:w w:val="110"/>
          <w:sz w:val="28"/>
          <w:szCs w:val="28"/>
        </w:rPr>
        <w:t>)</w:t>
      </w:r>
      <w:r>
        <w:rPr>
          <w:rFonts w:hint="default" w:ascii="Times New Roman" w:hAnsi="Times New Roman" w:cs="Times New Roman"/>
          <w:w w:val="99"/>
          <w:sz w:val="28"/>
          <w:szCs w:val="28"/>
        </w:rPr>
        <w:t>,</w:t>
      </w:r>
      <w:r>
        <w:rPr>
          <w:rFonts w:hint="default" w:ascii="Times New Roman" w:hAnsi="Times New Roman" w:cs="Times New Roman"/>
          <w:sz w:val="28"/>
          <w:szCs w:val="28"/>
        </w:rPr>
        <w:t xml:space="preserve"> </w:t>
      </w:r>
      <w:r>
        <w:rPr>
          <w:rFonts w:hint="default" w:ascii="Times New Roman" w:hAnsi="Times New Roman" w:cs="Times New Roman"/>
          <w:spacing w:val="4"/>
          <w:sz w:val="28"/>
          <w:szCs w:val="28"/>
        </w:rPr>
        <w:t xml:space="preserve"> </w:t>
      </w:r>
      <w:r>
        <w:rPr>
          <w:rFonts w:hint="default" w:ascii="Times New Roman" w:hAnsi="Times New Roman" w:cs="Times New Roman"/>
          <w:w w:val="99"/>
          <w:sz w:val="28"/>
          <w:szCs w:val="28"/>
        </w:rPr>
        <w:t>t</w:t>
      </w:r>
      <w:r>
        <w:rPr>
          <w:rFonts w:hint="default" w:ascii="Times New Roman" w:hAnsi="Times New Roman" w:cs="Times New Roman"/>
          <w:spacing w:val="-1"/>
          <w:w w:val="99"/>
          <w:sz w:val="28"/>
          <w:szCs w:val="28"/>
        </w:rPr>
        <w:t>rư</w:t>
      </w:r>
      <w:r>
        <w:rPr>
          <w:rFonts w:hint="default" w:ascii="Times New Roman" w:hAnsi="Times New Roman" w:cs="Times New Roman"/>
          <w:w w:val="99"/>
          <w:sz w:val="28"/>
          <w:szCs w:val="28"/>
        </w:rPr>
        <w:t>ớc</w:t>
      </w:r>
      <w:r>
        <w:rPr>
          <w:rFonts w:hint="default" w:ascii="Times New Roman" w:hAnsi="Times New Roman" w:cs="Times New Roman"/>
          <w:sz w:val="28"/>
          <w:szCs w:val="28"/>
        </w:rPr>
        <w:t xml:space="preserve"> </w:t>
      </w:r>
      <w:r>
        <w:rPr>
          <w:rFonts w:hint="default" w:ascii="Times New Roman" w:hAnsi="Times New Roman" w:cs="Times New Roman"/>
          <w:spacing w:val="6"/>
          <w:sz w:val="28"/>
          <w:szCs w:val="28"/>
        </w:rPr>
        <w:t xml:space="preserve"> </w:t>
      </w:r>
      <w:r>
        <w:rPr>
          <w:rFonts w:hint="default" w:ascii="Times New Roman" w:hAnsi="Times New Roman" w:cs="Times New Roman"/>
          <w:w w:val="99"/>
          <w:sz w:val="28"/>
          <w:szCs w:val="28"/>
        </w:rPr>
        <w:t>h</w:t>
      </w:r>
      <w:r>
        <w:rPr>
          <w:rFonts w:hint="default" w:ascii="Times New Roman" w:hAnsi="Times New Roman" w:cs="Times New Roman"/>
          <w:spacing w:val="-1"/>
          <w:w w:val="99"/>
          <w:sz w:val="28"/>
          <w:szCs w:val="28"/>
        </w:rPr>
        <w:t>ế</w:t>
      </w:r>
      <w:r>
        <w:rPr>
          <w:rFonts w:hint="default" w:ascii="Times New Roman" w:hAnsi="Times New Roman" w:cs="Times New Roman"/>
          <w:w w:val="99"/>
          <w:sz w:val="28"/>
          <w:szCs w:val="28"/>
        </w:rPr>
        <w:t>t</w:t>
      </w:r>
      <w:r>
        <w:rPr>
          <w:rFonts w:hint="default" w:ascii="Times New Roman" w:hAnsi="Times New Roman" w:cs="Times New Roman"/>
          <w:sz w:val="28"/>
          <w:szCs w:val="28"/>
        </w:rPr>
        <w:t xml:space="preserve"> </w:t>
      </w:r>
      <w:r>
        <w:rPr>
          <w:rFonts w:hint="default" w:ascii="Times New Roman" w:hAnsi="Times New Roman" w:cs="Times New Roman"/>
          <w:spacing w:val="5"/>
          <w:sz w:val="28"/>
          <w:szCs w:val="28"/>
        </w:rPr>
        <w:t xml:space="preserve"> </w:t>
      </w:r>
      <w:r>
        <w:rPr>
          <w:rFonts w:hint="default" w:ascii="Times New Roman" w:hAnsi="Times New Roman" w:cs="Times New Roman"/>
          <w:w w:val="99"/>
          <w:sz w:val="28"/>
          <w:szCs w:val="28"/>
        </w:rPr>
        <w:t>ta</w:t>
      </w:r>
      <w:r>
        <w:rPr>
          <w:rFonts w:hint="default" w:ascii="Times New Roman" w:hAnsi="Times New Roman" w:cs="Times New Roman"/>
          <w:sz w:val="28"/>
          <w:szCs w:val="28"/>
        </w:rPr>
        <w:t xml:space="preserve"> </w:t>
      </w:r>
      <w:r>
        <w:rPr>
          <w:rFonts w:hint="default" w:ascii="Times New Roman" w:hAnsi="Times New Roman" w:cs="Times New Roman"/>
          <w:spacing w:val="3"/>
          <w:sz w:val="28"/>
          <w:szCs w:val="28"/>
        </w:rPr>
        <w:t xml:space="preserve"> </w:t>
      </w:r>
      <w:r>
        <w:rPr>
          <w:rFonts w:hint="default" w:cs="Times New Roman"/>
          <w:spacing w:val="2"/>
          <w:w w:val="99"/>
          <w:sz w:val="28"/>
          <w:szCs w:val="28"/>
          <w:lang w:val="en-US"/>
        </w:rPr>
        <w:t>đ</w:t>
      </w:r>
      <w:r>
        <w:rPr>
          <w:rFonts w:hint="default" w:ascii="Times New Roman" w:hAnsi="Times New Roman" w:cs="Times New Roman"/>
          <w:spacing w:val="-1"/>
          <w:w w:val="99"/>
          <w:sz w:val="28"/>
          <w:szCs w:val="28"/>
        </w:rPr>
        <w:t>á</w:t>
      </w:r>
      <w:r>
        <w:rPr>
          <w:rFonts w:hint="default" w:ascii="Times New Roman" w:hAnsi="Times New Roman" w:cs="Times New Roman"/>
          <w:w w:val="99"/>
          <w:sz w:val="28"/>
          <w:szCs w:val="28"/>
        </w:rPr>
        <w:t>nh</w:t>
      </w:r>
      <w:r>
        <w:rPr>
          <w:rFonts w:hint="default" w:ascii="Times New Roman" w:hAnsi="Times New Roman" w:cs="Times New Roman"/>
          <w:sz w:val="28"/>
          <w:szCs w:val="28"/>
        </w:rPr>
        <w:t xml:space="preserve"> </w:t>
      </w:r>
      <w:r>
        <w:rPr>
          <w:rFonts w:hint="default" w:ascii="Times New Roman" w:hAnsi="Times New Roman" w:cs="Times New Roman"/>
          <w:spacing w:val="4"/>
          <w:sz w:val="28"/>
          <w:szCs w:val="28"/>
        </w:rPr>
        <w:t xml:space="preserve"> </w:t>
      </w:r>
      <w:r>
        <w:rPr>
          <w:rFonts w:hint="default" w:ascii="Times New Roman" w:hAnsi="Times New Roman" w:cs="Times New Roman"/>
          <w:w w:val="99"/>
          <w:sz w:val="28"/>
          <w:szCs w:val="28"/>
        </w:rPr>
        <w:t>số</w:t>
      </w:r>
      <w:r>
        <w:rPr>
          <w:rFonts w:hint="default" w:ascii="Times New Roman" w:hAnsi="Times New Roman" w:cs="Times New Roman"/>
          <w:sz w:val="28"/>
          <w:szCs w:val="28"/>
        </w:rPr>
        <w:t xml:space="preserve"> </w:t>
      </w:r>
      <w:r>
        <w:rPr>
          <w:rFonts w:hint="default" w:ascii="Times New Roman" w:hAnsi="Times New Roman" w:cs="Times New Roman"/>
          <w:spacing w:val="4"/>
          <w:sz w:val="28"/>
          <w:szCs w:val="28"/>
        </w:rPr>
        <w:t xml:space="preserve"> </w:t>
      </w:r>
      <w:r>
        <w:rPr>
          <w:rFonts w:hint="default" w:ascii="Times New Roman" w:hAnsi="Times New Roman" w:cs="Times New Roman"/>
          <w:w w:val="99"/>
          <w:sz w:val="28"/>
          <w:szCs w:val="28"/>
        </w:rPr>
        <w:t>thứ</w:t>
      </w:r>
      <w:r>
        <w:rPr>
          <w:rFonts w:hint="default" w:ascii="Times New Roman" w:hAnsi="Times New Roman" w:cs="Times New Roman"/>
          <w:sz w:val="28"/>
          <w:szCs w:val="28"/>
        </w:rPr>
        <w:t xml:space="preserve"> </w:t>
      </w:r>
      <w:r>
        <w:rPr>
          <w:rFonts w:hint="default" w:ascii="Times New Roman" w:hAnsi="Times New Roman" w:cs="Times New Roman"/>
          <w:spacing w:val="6"/>
          <w:sz w:val="28"/>
          <w:szCs w:val="28"/>
        </w:rPr>
        <w:t xml:space="preserve"> </w:t>
      </w:r>
      <w:r>
        <w:rPr>
          <w:rFonts w:hint="default" w:ascii="Times New Roman" w:hAnsi="Times New Roman" w:cs="Times New Roman"/>
          <w:w w:val="99"/>
          <w:sz w:val="28"/>
          <w:szCs w:val="28"/>
        </w:rPr>
        <w:t>tự</w:t>
      </w:r>
      <w:r>
        <w:rPr>
          <w:rFonts w:hint="default" w:ascii="Times New Roman" w:hAnsi="Times New Roman" w:cs="Times New Roman"/>
          <w:sz w:val="28"/>
          <w:szCs w:val="28"/>
        </w:rPr>
        <w:t xml:space="preserve"> </w:t>
      </w:r>
      <w:r>
        <w:rPr>
          <w:rFonts w:hint="default" w:ascii="Times New Roman" w:hAnsi="Times New Roman" w:cs="Times New Roman"/>
          <w:spacing w:val="6"/>
          <w:sz w:val="28"/>
          <w:szCs w:val="28"/>
        </w:rPr>
        <w:t xml:space="preserve"> </w:t>
      </w:r>
      <w:r>
        <w:rPr>
          <w:rFonts w:hint="default" w:ascii="Times New Roman" w:hAnsi="Times New Roman" w:cs="Times New Roman"/>
          <w:w w:val="99"/>
          <w:sz w:val="28"/>
          <w:szCs w:val="28"/>
        </w:rPr>
        <w:t>th</w:t>
      </w:r>
      <w:r>
        <w:rPr>
          <w:rFonts w:hint="default" w:ascii="Times New Roman" w:hAnsi="Times New Roman" w:cs="Times New Roman"/>
          <w:spacing w:val="-1"/>
          <w:w w:val="99"/>
          <w:sz w:val="28"/>
          <w:szCs w:val="28"/>
        </w:rPr>
        <w:t>ă</w:t>
      </w:r>
      <w:r>
        <w:rPr>
          <w:rFonts w:hint="default" w:ascii="Times New Roman" w:hAnsi="Times New Roman" w:cs="Times New Roman"/>
          <w:w w:val="99"/>
          <w:sz w:val="28"/>
          <w:szCs w:val="28"/>
        </w:rPr>
        <w:t>m</w:t>
      </w:r>
      <w:r>
        <w:rPr>
          <w:rFonts w:hint="default" w:ascii="Times New Roman" w:hAnsi="Times New Roman" w:cs="Times New Roman"/>
          <w:sz w:val="28"/>
          <w:szCs w:val="28"/>
        </w:rPr>
        <w:t xml:space="preserve"> </w:t>
      </w:r>
      <w:r>
        <w:rPr>
          <w:rFonts w:hint="default" w:ascii="Times New Roman" w:hAnsi="Times New Roman" w:cs="Times New Roman"/>
          <w:spacing w:val="5"/>
          <w:sz w:val="28"/>
          <w:szCs w:val="28"/>
        </w:rPr>
        <w:t xml:space="preserve"> </w:t>
      </w:r>
      <w:r>
        <w:rPr>
          <w:rFonts w:hint="default" w:ascii="Times New Roman" w:hAnsi="Times New Roman" w:cs="Times New Roman"/>
          <w:spacing w:val="-1"/>
          <w:w w:val="99"/>
          <w:sz w:val="28"/>
          <w:szCs w:val="28"/>
        </w:rPr>
        <w:t>c</w:t>
      </w:r>
      <w:r>
        <w:rPr>
          <w:rFonts w:hint="default" w:ascii="Times New Roman" w:hAnsi="Times New Roman" w:cs="Times New Roman"/>
          <w:w w:val="99"/>
          <w:sz w:val="28"/>
          <w:szCs w:val="28"/>
        </w:rPr>
        <w:t>ho</w:t>
      </w:r>
      <w:r>
        <w:rPr>
          <w:rFonts w:hint="default" w:ascii="Times New Roman" w:hAnsi="Times New Roman" w:cs="Times New Roman"/>
          <w:sz w:val="28"/>
          <w:szCs w:val="28"/>
        </w:rPr>
        <w:t xml:space="preserve"> </w:t>
      </w:r>
      <w:r>
        <w:rPr>
          <w:rFonts w:hint="default" w:ascii="Times New Roman" w:hAnsi="Times New Roman" w:cs="Times New Roman"/>
          <w:spacing w:val="4"/>
          <w:sz w:val="28"/>
          <w:szCs w:val="28"/>
        </w:rPr>
        <w:t xml:space="preserve"> </w:t>
      </w:r>
      <w:r>
        <w:rPr>
          <w:rFonts w:hint="default" w:cs="Times New Roman"/>
          <w:w w:val="99"/>
          <w:sz w:val="28"/>
          <w:szCs w:val="28"/>
          <w:lang w:val="en-US"/>
        </w:rPr>
        <w:t>đ</w:t>
      </w:r>
      <w:r>
        <w:rPr>
          <w:rFonts w:hint="default" w:ascii="Times New Roman" w:hAnsi="Times New Roman" w:cs="Times New Roman"/>
          <w:w w:val="99"/>
          <w:sz w:val="28"/>
          <w:szCs w:val="28"/>
        </w:rPr>
        <w:t>ỉnh</w:t>
      </w:r>
      <w:r>
        <w:rPr>
          <w:rFonts w:hint="default" w:ascii="Times New Roman" w:hAnsi="Times New Roman" w:cs="Times New Roman"/>
          <w:sz w:val="28"/>
          <w:szCs w:val="28"/>
        </w:rPr>
        <w:t xml:space="preserve"> </w:t>
      </w:r>
      <w:r>
        <w:rPr>
          <w:rFonts w:hint="default" w:ascii="Times New Roman" w:hAnsi="Times New Roman" w:cs="Times New Roman"/>
          <w:spacing w:val="6"/>
          <w:sz w:val="28"/>
          <w:szCs w:val="28"/>
        </w:rPr>
        <w:t xml:space="preserve"> </w:t>
      </w:r>
      <w:r>
        <w:rPr>
          <w:rFonts w:hint="default" w:ascii="Times New Roman" w:hAnsi="Times New Roman" w:cs="Times New Roman"/>
          <w:spacing w:val="6"/>
          <w:w w:val="99"/>
          <w:sz w:val="28"/>
          <w:szCs w:val="28"/>
        </w:rPr>
        <w:t>u</w:t>
      </w:r>
      <w:r>
        <w:rPr>
          <w:rFonts w:hint="default" w:ascii="Times New Roman" w:hAnsi="Times New Roman" w:cs="Times New Roman"/>
          <w:w w:val="99"/>
          <w:sz w:val="28"/>
          <w:szCs w:val="28"/>
        </w:rPr>
        <w:t xml:space="preserve">: </w:t>
      </w:r>
      <w:r>
        <w:rPr>
          <w:rFonts w:hint="default" w:ascii="Times New Roman" w:hAnsi="Times New Roman" w:cs="Times New Roman"/>
          <w:spacing w:val="-1"/>
          <w:w w:val="95"/>
          <w:sz w:val="28"/>
          <w:szCs w:val="28"/>
        </w:rPr>
        <w:t>N</w:t>
      </w:r>
      <w:r>
        <w:rPr>
          <w:rFonts w:hint="default" w:ascii="Times New Roman" w:hAnsi="Times New Roman" w:cs="Times New Roman"/>
          <w:spacing w:val="-1"/>
          <w:w w:val="99"/>
          <w:sz w:val="28"/>
          <w:szCs w:val="28"/>
        </w:rPr>
        <w:t>u</w:t>
      </w:r>
      <w:r>
        <w:rPr>
          <w:rFonts w:hint="default" w:ascii="Times New Roman" w:hAnsi="Times New Roman" w:cs="Times New Roman"/>
          <w:smallCaps/>
          <w:w w:val="136"/>
          <w:sz w:val="28"/>
          <w:szCs w:val="28"/>
        </w:rPr>
        <w:t>n</w:t>
      </w:r>
      <w:r>
        <w:rPr>
          <w:rFonts w:hint="default" w:ascii="Times New Roman" w:hAnsi="Times New Roman" w:cs="Times New Roman"/>
          <w:smallCaps w:val="0"/>
          <w:w w:val="96"/>
          <w:sz w:val="28"/>
          <w:szCs w:val="28"/>
        </w:rPr>
        <w:t>b</w:t>
      </w:r>
      <w:r>
        <w:rPr>
          <w:rFonts w:hint="default" w:ascii="Times New Roman" w:hAnsi="Times New Roman" w:cs="Times New Roman"/>
          <w:smallCaps w:val="0"/>
          <w:w w:val="102"/>
          <w:sz w:val="28"/>
          <w:szCs w:val="28"/>
        </w:rPr>
        <w:t>e</w:t>
      </w:r>
      <w:r>
        <w:rPr>
          <w:rFonts w:hint="default" w:ascii="Times New Roman" w:hAnsi="Times New Roman" w:cs="Times New Roman"/>
          <w:smallCaps w:val="0"/>
          <w:spacing w:val="6"/>
          <w:w w:val="116"/>
          <w:sz w:val="28"/>
          <w:szCs w:val="28"/>
        </w:rPr>
        <w:t>r</w:t>
      </w:r>
      <w:r>
        <w:rPr>
          <w:rFonts w:hint="default" w:ascii="Times New Roman" w:hAnsi="Times New Roman" w:cs="Times New Roman"/>
          <w:smallCaps w:val="0"/>
          <w:w w:val="93"/>
          <w:position w:val="1"/>
          <w:sz w:val="28"/>
          <w:szCs w:val="28"/>
        </w:rPr>
        <w:t>[</w:t>
      </w:r>
      <w:r>
        <w:rPr>
          <w:rFonts w:hint="default" w:ascii="Times New Roman" w:hAnsi="Times New Roman" w:cs="Times New Roman"/>
          <w:smallCaps w:val="0"/>
          <w:spacing w:val="6"/>
          <w:w w:val="99"/>
          <w:sz w:val="28"/>
          <w:szCs w:val="28"/>
        </w:rPr>
        <w:t>u</w:t>
      </w:r>
      <w:r>
        <w:rPr>
          <w:rFonts w:hint="default" w:ascii="Times New Roman" w:hAnsi="Times New Roman" w:cs="Times New Roman"/>
          <w:smallCaps w:val="0"/>
          <w:w w:val="93"/>
          <w:position w:val="1"/>
          <w:sz w:val="28"/>
          <w:szCs w:val="28"/>
        </w:rPr>
        <w:t>]</w:t>
      </w:r>
      <w:r>
        <w:rPr>
          <w:rFonts w:hint="default" w:ascii="Times New Roman" w:hAnsi="Times New Roman" w:cs="Times New Roman"/>
          <w:smallCaps w:val="0"/>
          <w:spacing w:val="-6"/>
          <w:position w:val="1"/>
          <w:sz w:val="28"/>
          <w:szCs w:val="28"/>
        </w:rPr>
        <w:t xml:space="preserve"> </w:t>
      </w:r>
      <w:r>
        <w:rPr>
          <w:rFonts w:hint="default" w:ascii="Times New Roman" w:hAnsi="Times New Roman" w:cs="Times New Roman"/>
          <w:smallCaps w:val="0"/>
          <w:w w:val="99"/>
          <w:sz w:val="28"/>
          <w:szCs w:val="28"/>
        </w:rPr>
        <w:t>và</w:t>
      </w:r>
      <w:r>
        <w:rPr>
          <w:rFonts w:hint="default" w:ascii="Times New Roman" w:hAnsi="Times New Roman" w:cs="Times New Roman"/>
          <w:smallCaps w:val="0"/>
          <w:spacing w:val="25"/>
          <w:sz w:val="28"/>
          <w:szCs w:val="28"/>
        </w:rPr>
        <w:t xml:space="preserve"> </w:t>
      </w:r>
      <w:r>
        <w:rPr>
          <w:rFonts w:hint="default" w:ascii="Times New Roman" w:hAnsi="Times New Roman" w:cs="Times New Roman"/>
          <w:smallCaps w:val="0"/>
          <w:w w:val="99"/>
          <w:sz w:val="28"/>
          <w:szCs w:val="28"/>
        </w:rPr>
        <w:t>khởi</w:t>
      </w:r>
      <w:r>
        <w:rPr>
          <w:rFonts w:hint="default" w:ascii="Times New Roman" w:hAnsi="Times New Roman" w:cs="Times New Roman"/>
          <w:smallCaps w:val="0"/>
          <w:spacing w:val="27"/>
          <w:sz w:val="28"/>
          <w:szCs w:val="28"/>
        </w:rPr>
        <w:t xml:space="preserve"> </w:t>
      </w:r>
      <w:r>
        <w:rPr>
          <w:rFonts w:hint="default" w:ascii="Times New Roman" w:hAnsi="Times New Roman" w:cs="Times New Roman"/>
          <w:smallCaps w:val="0"/>
          <w:w w:val="99"/>
          <w:sz w:val="28"/>
          <w:szCs w:val="28"/>
        </w:rPr>
        <w:t>t</w:t>
      </w:r>
      <w:r>
        <w:rPr>
          <w:rFonts w:hint="default" w:ascii="Times New Roman" w:hAnsi="Times New Roman" w:cs="Times New Roman"/>
          <w:smallCaps w:val="0"/>
          <w:spacing w:val="-1"/>
          <w:w w:val="99"/>
          <w:sz w:val="28"/>
          <w:szCs w:val="28"/>
        </w:rPr>
        <w:t>ạ</w:t>
      </w:r>
      <w:r>
        <w:rPr>
          <w:rFonts w:hint="default" w:ascii="Times New Roman" w:hAnsi="Times New Roman" w:cs="Times New Roman"/>
          <w:smallCaps w:val="0"/>
          <w:w w:val="99"/>
          <w:sz w:val="28"/>
          <w:szCs w:val="28"/>
        </w:rPr>
        <w:t>o</w:t>
      </w:r>
      <w:r>
        <w:rPr>
          <w:rFonts w:hint="default" w:ascii="Times New Roman" w:hAnsi="Times New Roman" w:cs="Times New Roman"/>
          <w:smallCaps w:val="0"/>
          <w:spacing w:val="26"/>
          <w:sz w:val="28"/>
          <w:szCs w:val="28"/>
        </w:rPr>
        <w:t xml:space="preserve"> </w:t>
      </w:r>
      <w:r>
        <w:rPr>
          <w:rFonts w:hint="default" w:ascii="Times New Roman" w:hAnsi="Times New Roman" w:cs="Times New Roman"/>
          <w:smallCaps w:val="0"/>
          <w:spacing w:val="-1"/>
          <w:w w:val="88"/>
          <w:sz w:val="28"/>
          <w:szCs w:val="28"/>
        </w:rPr>
        <w:t>L</w:t>
      </w:r>
      <w:r>
        <w:rPr>
          <w:rFonts w:hint="default" w:ascii="Times New Roman" w:hAnsi="Times New Roman" w:cs="Times New Roman"/>
          <w:smallCaps w:val="0"/>
          <w:spacing w:val="-1"/>
          <w:w w:val="98"/>
          <w:sz w:val="28"/>
          <w:szCs w:val="28"/>
        </w:rPr>
        <w:t>o</w:t>
      </w:r>
      <w:r>
        <w:rPr>
          <w:rFonts w:hint="default" w:ascii="Times New Roman" w:hAnsi="Times New Roman" w:cs="Times New Roman"/>
          <w:smallCaps w:val="0"/>
          <w:spacing w:val="7"/>
          <w:w w:val="100"/>
          <w:sz w:val="28"/>
          <w:szCs w:val="28"/>
        </w:rPr>
        <w:t>w</w:t>
      </w:r>
      <w:r>
        <w:rPr>
          <w:rFonts w:hint="default" w:ascii="Times New Roman" w:hAnsi="Times New Roman" w:cs="Times New Roman"/>
          <w:smallCaps w:val="0"/>
          <w:w w:val="93"/>
          <w:position w:val="1"/>
          <w:sz w:val="28"/>
          <w:szCs w:val="28"/>
        </w:rPr>
        <w:t>[</w:t>
      </w:r>
      <w:r>
        <w:rPr>
          <w:rFonts w:hint="default" w:ascii="Times New Roman" w:hAnsi="Times New Roman" w:cs="Times New Roman"/>
          <w:smallCaps w:val="0"/>
          <w:spacing w:val="6"/>
          <w:w w:val="99"/>
          <w:sz w:val="28"/>
          <w:szCs w:val="28"/>
        </w:rPr>
        <w:t>u</w:t>
      </w:r>
      <w:r>
        <w:rPr>
          <w:rFonts w:hint="default" w:ascii="Times New Roman" w:hAnsi="Times New Roman" w:cs="Times New Roman"/>
          <w:smallCaps w:val="0"/>
          <w:w w:val="93"/>
          <w:position w:val="1"/>
          <w:sz w:val="28"/>
          <w:szCs w:val="28"/>
        </w:rPr>
        <w:t>]</w:t>
      </w:r>
      <w:r>
        <w:rPr>
          <w:rFonts w:hint="default" w:ascii="Times New Roman" w:hAnsi="Times New Roman" w:cs="Times New Roman"/>
          <w:smallCaps w:val="0"/>
          <w:spacing w:val="9"/>
          <w:position w:val="1"/>
          <w:sz w:val="28"/>
          <w:szCs w:val="28"/>
        </w:rPr>
        <w:t xml:space="preserve"> </w:t>
      </w:r>
      <w:r>
        <w:rPr>
          <w:rFonts w:hint="default" w:ascii="Times New Roman" w:hAnsi="Times New Roman" w:cs="Times New Roman"/>
          <w:smallCaps w:val="0"/>
          <w:w w:val="185"/>
          <w:sz w:val="28"/>
          <w:szCs w:val="28"/>
        </w:rPr>
        <w:t>x</w:t>
      </w:r>
      <w:r>
        <w:rPr>
          <w:rFonts w:hint="default" w:ascii="Times New Roman" w:hAnsi="Times New Roman" w:cs="Times New Roman"/>
          <w:smallCaps w:val="0"/>
          <w:spacing w:val="8"/>
          <w:sz w:val="28"/>
          <w:szCs w:val="28"/>
        </w:rPr>
        <w:t xml:space="preserve"> </w:t>
      </w:r>
      <w:r>
        <w:rPr>
          <w:rFonts w:hint="default" w:ascii="Times New Roman" w:hAnsi="Times New Roman" w:cs="Times New Roman"/>
          <w:smallCaps w:val="0"/>
          <w:w w:val="116"/>
          <w:sz w:val="28"/>
          <w:szCs w:val="28"/>
        </w:rPr>
        <w:t>+</w:t>
      </w:r>
      <w:r>
        <w:rPr>
          <w:rFonts w:hint="default" w:ascii="Times New Roman" w:hAnsi="Times New Roman" w:cs="Times New Roman"/>
          <w:smallCaps w:val="0"/>
          <w:w w:val="118"/>
          <w:sz w:val="28"/>
          <w:szCs w:val="28"/>
        </w:rPr>
        <w:t>∞</w:t>
      </w:r>
      <w:r>
        <w:rPr>
          <w:rFonts w:hint="default" w:ascii="Times New Roman" w:hAnsi="Times New Roman" w:cs="Times New Roman"/>
          <w:smallCaps w:val="0"/>
          <w:w w:val="99"/>
          <w:sz w:val="28"/>
          <w:szCs w:val="28"/>
        </w:rPr>
        <w:t>.</w:t>
      </w:r>
      <w:r>
        <w:rPr>
          <w:rFonts w:hint="default" w:ascii="Times New Roman" w:hAnsi="Times New Roman" w:cs="Times New Roman"/>
          <w:smallCaps w:val="0"/>
          <w:spacing w:val="26"/>
          <w:sz w:val="28"/>
          <w:szCs w:val="28"/>
        </w:rPr>
        <w:t xml:space="preserve"> </w:t>
      </w:r>
      <w:r>
        <w:rPr>
          <w:rFonts w:hint="default" w:ascii="Times New Roman" w:hAnsi="Times New Roman" w:cs="Times New Roman"/>
          <w:smallCaps w:val="0"/>
          <w:w w:val="99"/>
          <w:sz w:val="28"/>
          <w:szCs w:val="28"/>
        </w:rPr>
        <w:t>S</w:t>
      </w:r>
      <w:r>
        <w:rPr>
          <w:rFonts w:hint="default" w:ascii="Times New Roman" w:hAnsi="Times New Roman" w:cs="Times New Roman"/>
          <w:smallCaps w:val="0"/>
          <w:spacing w:val="-1"/>
          <w:w w:val="99"/>
          <w:sz w:val="28"/>
          <w:szCs w:val="28"/>
        </w:rPr>
        <w:t>a</w:t>
      </w:r>
      <w:r>
        <w:rPr>
          <w:rFonts w:hint="default" w:ascii="Times New Roman" w:hAnsi="Times New Roman" w:cs="Times New Roman"/>
          <w:smallCaps w:val="0"/>
          <w:w w:val="99"/>
          <w:sz w:val="28"/>
          <w:szCs w:val="28"/>
        </w:rPr>
        <w:t>u</w:t>
      </w:r>
      <w:r>
        <w:rPr>
          <w:rFonts w:hint="default" w:ascii="Times New Roman" w:hAnsi="Times New Roman" w:cs="Times New Roman"/>
          <w:smallCaps w:val="0"/>
          <w:spacing w:val="26"/>
          <w:sz w:val="28"/>
          <w:szCs w:val="28"/>
        </w:rPr>
        <w:t xml:space="preserve"> </w:t>
      </w:r>
      <w:r>
        <w:rPr>
          <w:rFonts w:hint="default" w:cs="Times New Roman"/>
          <w:smallCaps w:val="0"/>
          <w:w w:val="99"/>
          <w:sz w:val="28"/>
          <w:szCs w:val="28"/>
          <w:lang w:val="en-US"/>
        </w:rPr>
        <w:t>đ</w:t>
      </w:r>
      <w:r>
        <w:rPr>
          <w:rFonts w:hint="default" w:ascii="Times New Roman" w:hAnsi="Times New Roman" w:cs="Times New Roman"/>
          <w:smallCaps w:val="0"/>
          <w:w w:val="99"/>
          <w:sz w:val="28"/>
          <w:szCs w:val="28"/>
        </w:rPr>
        <w:t>ó</w:t>
      </w:r>
      <w:r>
        <w:rPr>
          <w:rFonts w:hint="default" w:ascii="Times New Roman" w:hAnsi="Times New Roman" w:cs="Times New Roman"/>
          <w:smallCaps w:val="0"/>
          <w:spacing w:val="24"/>
          <w:sz w:val="28"/>
          <w:szCs w:val="28"/>
        </w:rPr>
        <w:t xml:space="preserve"> </w:t>
      </w:r>
      <w:r>
        <w:rPr>
          <w:rFonts w:hint="default" w:ascii="Times New Roman" w:hAnsi="Times New Roman" w:cs="Times New Roman"/>
          <w:smallCaps w:val="0"/>
          <w:spacing w:val="2"/>
          <w:w w:val="99"/>
          <w:sz w:val="28"/>
          <w:szCs w:val="28"/>
        </w:rPr>
        <w:t>x</w:t>
      </w:r>
      <w:r>
        <w:rPr>
          <w:rFonts w:hint="default" w:ascii="Times New Roman" w:hAnsi="Times New Roman" w:cs="Times New Roman"/>
          <w:smallCaps w:val="0"/>
          <w:spacing w:val="-1"/>
          <w:w w:val="99"/>
          <w:sz w:val="28"/>
          <w:szCs w:val="28"/>
        </w:rPr>
        <w:t>é</w:t>
      </w:r>
      <w:r>
        <w:rPr>
          <w:rFonts w:hint="default" w:ascii="Times New Roman" w:hAnsi="Times New Roman" w:cs="Times New Roman"/>
          <w:smallCaps w:val="0"/>
          <w:w w:val="99"/>
          <w:sz w:val="28"/>
          <w:szCs w:val="28"/>
        </w:rPr>
        <w:t>t</w:t>
      </w:r>
      <w:r>
        <w:rPr>
          <w:rFonts w:hint="default" w:ascii="Times New Roman" w:hAnsi="Times New Roman" w:cs="Times New Roman"/>
          <w:smallCaps w:val="0"/>
          <w:spacing w:val="24"/>
          <w:sz w:val="28"/>
          <w:szCs w:val="28"/>
        </w:rPr>
        <w:t xml:space="preserve"> </w:t>
      </w:r>
      <w:r>
        <w:rPr>
          <w:rFonts w:hint="default" w:ascii="Times New Roman" w:hAnsi="Times New Roman" w:cs="Times New Roman"/>
          <w:smallCaps w:val="0"/>
          <w:spacing w:val="-1"/>
          <w:w w:val="99"/>
          <w:sz w:val="28"/>
          <w:szCs w:val="28"/>
        </w:rPr>
        <w:t>cá</w:t>
      </w:r>
      <w:r>
        <w:rPr>
          <w:rFonts w:hint="default" w:ascii="Times New Roman" w:hAnsi="Times New Roman" w:cs="Times New Roman"/>
          <w:smallCaps w:val="0"/>
          <w:w w:val="99"/>
          <w:sz w:val="28"/>
          <w:szCs w:val="28"/>
        </w:rPr>
        <w:t>c</w:t>
      </w:r>
      <w:r>
        <w:rPr>
          <w:rFonts w:hint="default" w:ascii="Times New Roman" w:hAnsi="Times New Roman" w:cs="Times New Roman"/>
          <w:smallCaps w:val="0"/>
          <w:spacing w:val="25"/>
          <w:sz w:val="28"/>
          <w:szCs w:val="28"/>
        </w:rPr>
        <w:t xml:space="preserve"> </w:t>
      </w:r>
      <w:r>
        <w:rPr>
          <w:rFonts w:hint="default" w:cs="Times New Roman"/>
          <w:smallCaps w:val="0"/>
          <w:w w:val="99"/>
          <w:sz w:val="28"/>
          <w:szCs w:val="28"/>
          <w:lang w:val="en-US"/>
        </w:rPr>
        <w:t>đ</w:t>
      </w:r>
      <w:r>
        <w:rPr>
          <w:rFonts w:hint="default" w:ascii="Times New Roman" w:hAnsi="Times New Roman" w:cs="Times New Roman"/>
          <w:smallCaps w:val="0"/>
          <w:w w:val="99"/>
          <w:sz w:val="28"/>
          <w:szCs w:val="28"/>
        </w:rPr>
        <w:t>ỉnh</w:t>
      </w:r>
      <w:r>
        <w:rPr>
          <w:rFonts w:hint="default" w:ascii="Times New Roman" w:hAnsi="Times New Roman" w:cs="Times New Roman"/>
          <w:smallCaps w:val="0"/>
          <w:spacing w:val="26"/>
          <w:sz w:val="28"/>
          <w:szCs w:val="28"/>
        </w:rPr>
        <w:t xml:space="preserve"> </w:t>
      </w:r>
      <w:r>
        <w:rPr>
          <w:rFonts w:hint="default" w:ascii="Times New Roman" w:hAnsi="Times New Roman" w:cs="Times New Roman"/>
          <w:smallCaps w:val="0"/>
          <w:w w:val="109"/>
          <w:sz w:val="28"/>
          <w:szCs w:val="28"/>
        </w:rPr>
        <w:t>v</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24"/>
          <w:sz w:val="28"/>
          <w:szCs w:val="28"/>
        </w:rPr>
        <w:t xml:space="preserve"> </w:t>
      </w:r>
      <w:r>
        <w:rPr>
          <w:rFonts w:hint="default" w:ascii="Times New Roman" w:hAnsi="Times New Roman" w:cs="Times New Roman"/>
          <w:smallCaps w:val="0"/>
          <w:w w:val="99"/>
          <w:sz w:val="28"/>
          <w:szCs w:val="28"/>
        </w:rPr>
        <w:t>nối</w:t>
      </w:r>
      <w:r>
        <w:rPr>
          <w:rFonts w:hint="default" w:ascii="Times New Roman" w:hAnsi="Times New Roman" w:cs="Times New Roman"/>
          <w:smallCaps w:val="0"/>
          <w:spacing w:val="27"/>
          <w:sz w:val="28"/>
          <w:szCs w:val="28"/>
        </w:rPr>
        <w:t xml:space="preserve"> </w:t>
      </w:r>
      <w:r>
        <w:rPr>
          <w:rFonts w:hint="default" w:ascii="Times New Roman" w:hAnsi="Times New Roman" w:cs="Times New Roman"/>
          <w:smallCaps w:val="0"/>
          <w:w w:val="99"/>
          <w:sz w:val="28"/>
          <w:szCs w:val="28"/>
        </w:rPr>
        <w:t>từ</w:t>
      </w:r>
      <w:r>
        <w:rPr>
          <w:rFonts w:hint="default" w:ascii="Times New Roman" w:hAnsi="Times New Roman" w:cs="Times New Roman"/>
          <w:smallCaps w:val="0"/>
          <w:spacing w:val="26"/>
          <w:sz w:val="28"/>
          <w:szCs w:val="28"/>
        </w:rPr>
        <w:t xml:space="preserve"> </w:t>
      </w:r>
      <w:r>
        <w:rPr>
          <w:rFonts w:hint="default" w:ascii="Times New Roman" w:hAnsi="Times New Roman" w:cs="Times New Roman"/>
          <w:smallCaps w:val="0"/>
          <w:w w:val="99"/>
          <w:sz w:val="28"/>
          <w:szCs w:val="28"/>
        </w:rPr>
        <w:t>u,</w:t>
      </w:r>
      <w:r>
        <w:rPr>
          <w:rFonts w:hint="default" w:ascii="Times New Roman" w:hAnsi="Times New Roman" w:cs="Times New Roman"/>
          <w:smallCaps w:val="0"/>
          <w:spacing w:val="26"/>
          <w:sz w:val="28"/>
          <w:szCs w:val="28"/>
        </w:rPr>
        <w:t xml:space="preserve"> </w:t>
      </w:r>
      <w:r>
        <w:rPr>
          <w:rFonts w:hint="default" w:ascii="Times New Roman" w:hAnsi="Times New Roman" w:cs="Times New Roman"/>
          <w:smallCaps w:val="0"/>
          <w:spacing w:val="-1"/>
          <w:w w:val="99"/>
          <w:sz w:val="28"/>
          <w:szCs w:val="28"/>
        </w:rPr>
        <w:t>c</w:t>
      </w:r>
      <w:r>
        <w:rPr>
          <w:rFonts w:hint="default" w:ascii="Times New Roman" w:hAnsi="Times New Roman" w:cs="Times New Roman"/>
          <w:smallCaps w:val="0"/>
          <w:w w:val="99"/>
          <w:sz w:val="28"/>
          <w:szCs w:val="28"/>
        </w:rPr>
        <w:t>ó</w:t>
      </w:r>
      <w:r>
        <w:rPr>
          <w:rFonts w:hint="default" w:ascii="Times New Roman" w:hAnsi="Times New Roman" w:cs="Times New Roman"/>
          <w:smallCaps w:val="0"/>
          <w:spacing w:val="26"/>
          <w:sz w:val="28"/>
          <w:szCs w:val="28"/>
        </w:rPr>
        <w:t xml:space="preserve"> </w:t>
      </w:r>
      <w:r>
        <w:rPr>
          <w:rFonts w:hint="default" w:ascii="Times New Roman" w:hAnsi="Times New Roman" w:cs="Times New Roman"/>
          <w:smallCaps w:val="0"/>
          <w:w w:val="99"/>
          <w:sz w:val="28"/>
          <w:szCs w:val="28"/>
        </w:rPr>
        <w:t>h</w:t>
      </w:r>
      <w:r>
        <w:rPr>
          <w:rFonts w:hint="default" w:ascii="Times New Roman" w:hAnsi="Times New Roman" w:cs="Times New Roman"/>
          <w:smallCaps w:val="0"/>
          <w:spacing w:val="-1"/>
          <w:w w:val="99"/>
          <w:sz w:val="28"/>
          <w:szCs w:val="28"/>
        </w:rPr>
        <w:t>a</w:t>
      </w:r>
      <w:r>
        <w:rPr>
          <w:rFonts w:hint="default" w:ascii="Times New Roman" w:hAnsi="Times New Roman" w:cs="Times New Roman"/>
          <w:smallCaps w:val="0"/>
          <w:w w:val="99"/>
          <w:sz w:val="28"/>
          <w:szCs w:val="28"/>
        </w:rPr>
        <w:t>i khả</w:t>
      </w:r>
      <w:r>
        <w:rPr>
          <w:rFonts w:hint="default" w:ascii="Times New Roman" w:hAnsi="Times New Roman" w:cs="Times New Roman"/>
          <w:smallCaps w:val="0"/>
          <w:spacing w:val="-1"/>
          <w:sz w:val="28"/>
          <w:szCs w:val="28"/>
        </w:rPr>
        <w:t xml:space="preserve"> </w:t>
      </w:r>
      <w:r>
        <w:rPr>
          <w:rFonts w:hint="default" w:ascii="Times New Roman" w:hAnsi="Times New Roman" w:cs="Times New Roman"/>
          <w:smallCaps w:val="0"/>
          <w:w w:val="99"/>
          <w:sz w:val="28"/>
          <w:szCs w:val="28"/>
        </w:rPr>
        <w:t>n</w:t>
      </w:r>
      <w:r>
        <w:rPr>
          <w:rFonts w:hint="default" w:ascii="Times New Roman" w:hAnsi="Times New Roman" w:cs="Times New Roman"/>
          <w:smallCaps w:val="0"/>
          <w:spacing w:val="-1"/>
          <w:w w:val="99"/>
          <w:sz w:val="28"/>
          <w:szCs w:val="28"/>
        </w:rPr>
        <w:t>ă</w:t>
      </w:r>
      <w:r>
        <w:rPr>
          <w:rFonts w:hint="default" w:ascii="Times New Roman" w:hAnsi="Times New Roman" w:cs="Times New Roman"/>
          <w:smallCaps w:val="0"/>
          <w:spacing w:val="2"/>
          <w:w w:val="99"/>
          <w:sz w:val="28"/>
          <w:szCs w:val="28"/>
        </w:rPr>
        <w:t>n</w:t>
      </w:r>
      <w:r>
        <w:rPr>
          <w:rFonts w:hint="default" w:ascii="Times New Roman" w:hAnsi="Times New Roman" w:cs="Times New Roman"/>
          <w:smallCaps w:val="0"/>
          <w:spacing w:val="-3"/>
          <w:w w:val="99"/>
          <w:sz w:val="28"/>
          <w:szCs w:val="28"/>
        </w:rPr>
        <w:t>g</w:t>
      </w:r>
      <w:r>
        <w:rPr>
          <w:rFonts w:hint="default" w:ascii="Times New Roman" w:hAnsi="Times New Roman" w:cs="Times New Roman"/>
          <w:smallCaps w:val="0"/>
          <w:w w:val="99"/>
          <w:sz w:val="28"/>
          <w:szCs w:val="28"/>
        </w:rPr>
        <w:t>:</w:t>
      </w:r>
    </w:p>
    <w:p>
      <w:pPr>
        <w:pStyle w:val="7"/>
        <w:spacing w:before="58"/>
        <w:ind w:left="304"/>
        <w:jc w:val="both"/>
        <w:rPr>
          <w:rFonts w:hint="default" w:ascii="Times New Roman" w:hAnsi="Times New Roman" w:cs="Times New Roman"/>
          <w:sz w:val="28"/>
          <w:szCs w:val="28"/>
        </w:rPr>
      </w:pPr>
      <w:r>
        <w:rPr>
          <w:rFonts w:hint="default" w:ascii="Times New Roman" w:hAnsi="Times New Roman" w:cs="Times New Roman"/>
          <w:sz w:val="28"/>
          <w:szCs w:val="28"/>
        </w:rPr>
        <w:t xml:space="preserve">Nếu v </w:t>
      </w:r>
      <w:r>
        <w:rPr>
          <w:rFonts w:hint="default" w:cs="Times New Roman"/>
          <w:sz w:val="28"/>
          <w:szCs w:val="28"/>
          <w:lang w:val="en-US"/>
        </w:rPr>
        <w:t>đ</w:t>
      </w:r>
      <w:r>
        <w:rPr>
          <w:rFonts w:hint="default" w:ascii="Times New Roman" w:hAnsi="Times New Roman" w:cs="Times New Roman"/>
          <w:sz w:val="28"/>
          <w:szCs w:val="28"/>
        </w:rPr>
        <w:t>ã thăm thì ta cực tiểu hoá Low</w:t>
      </w:r>
      <w:r>
        <w:rPr>
          <w:rFonts w:hint="default" w:ascii="Times New Roman" w:hAnsi="Times New Roman" w:cs="Times New Roman"/>
          <w:position w:val="1"/>
          <w:sz w:val="28"/>
          <w:szCs w:val="28"/>
        </w:rPr>
        <w:t>[</w:t>
      </w:r>
      <w:r>
        <w:rPr>
          <w:rFonts w:hint="default" w:ascii="Times New Roman" w:hAnsi="Times New Roman" w:cs="Times New Roman"/>
          <w:sz w:val="28"/>
          <w:szCs w:val="28"/>
        </w:rPr>
        <w:t>u</w:t>
      </w:r>
      <w:r>
        <w:rPr>
          <w:rFonts w:hint="default" w:ascii="Times New Roman" w:hAnsi="Times New Roman" w:cs="Times New Roman"/>
          <w:position w:val="1"/>
          <w:sz w:val="28"/>
          <w:szCs w:val="28"/>
        </w:rPr>
        <w:t xml:space="preserve">] </w:t>
      </w:r>
      <w:r>
        <w:rPr>
          <w:rFonts w:hint="default" w:ascii="Times New Roman" w:hAnsi="Times New Roman" w:cs="Times New Roman"/>
          <w:sz w:val="28"/>
          <w:szCs w:val="28"/>
        </w:rPr>
        <w:t>theo công thức:</w:t>
      </w:r>
    </w:p>
    <w:p>
      <w:pPr>
        <w:pStyle w:val="7"/>
        <w:spacing w:before="92"/>
        <w:ind w:left="309" w:right="304"/>
        <w:jc w:val="center"/>
        <w:rPr>
          <w:rFonts w:hint="default" w:ascii="Times New Roman" w:hAnsi="Times New Roman" w:cs="Times New Roman"/>
          <w:sz w:val="28"/>
          <w:szCs w:val="28"/>
        </w:rPr>
      </w:pPr>
      <w:r>
        <w:rPr>
          <w:rFonts w:hint="default" w:ascii="Times New Roman" w:hAnsi="Times New Roman" w:cs="Times New Roman"/>
          <w:spacing w:val="-1"/>
          <w:w w:val="88"/>
          <w:sz w:val="28"/>
          <w:szCs w:val="28"/>
        </w:rPr>
        <w:t>L</w:t>
      </w:r>
      <w:r>
        <w:rPr>
          <w:rFonts w:hint="default" w:ascii="Times New Roman" w:hAnsi="Times New Roman" w:cs="Times New Roman"/>
          <w:spacing w:val="-1"/>
          <w:w w:val="98"/>
          <w:sz w:val="28"/>
          <w:szCs w:val="28"/>
        </w:rPr>
        <w:t>o</w:t>
      </w:r>
      <w:r>
        <w:rPr>
          <w:rFonts w:hint="default" w:ascii="Times New Roman" w:hAnsi="Times New Roman" w:cs="Times New Roman"/>
          <w:spacing w:val="7"/>
          <w:w w:val="100"/>
          <w:sz w:val="28"/>
          <w:szCs w:val="28"/>
        </w:rPr>
        <w:t>w</w:t>
      </w:r>
      <w:r>
        <w:rPr>
          <w:rFonts w:hint="default" w:ascii="Times New Roman" w:hAnsi="Times New Roman" w:cs="Times New Roman"/>
          <w:w w:val="93"/>
          <w:position w:val="1"/>
          <w:sz w:val="28"/>
          <w:szCs w:val="28"/>
        </w:rPr>
        <w:t>[</w:t>
      </w:r>
      <w:r>
        <w:rPr>
          <w:rFonts w:hint="default" w:ascii="Times New Roman" w:hAnsi="Times New Roman" w:cs="Times New Roman"/>
          <w:spacing w:val="6"/>
          <w:w w:val="99"/>
          <w:sz w:val="28"/>
          <w:szCs w:val="28"/>
        </w:rPr>
        <w:t>u</w:t>
      </w:r>
      <w:r>
        <w:rPr>
          <w:rFonts w:hint="default" w:ascii="Times New Roman" w:hAnsi="Times New Roman" w:cs="Times New Roman"/>
          <w:w w:val="93"/>
          <w:position w:val="1"/>
          <w:sz w:val="28"/>
          <w:szCs w:val="28"/>
        </w:rPr>
        <w:t>]</w:t>
      </w:r>
      <w:r>
        <w:rPr>
          <w:rFonts w:hint="default" w:ascii="Times New Roman" w:hAnsi="Times New Roman" w:cs="Times New Roman"/>
          <w:spacing w:val="-3"/>
          <w:w w:val="91"/>
          <w:position w:val="1"/>
          <w:sz w:val="28"/>
          <w:szCs w:val="28"/>
          <w:vertAlign w:val="subscript"/>
        </w:rPr>
        <w:t>m</w:t>
      </w:r>
      <w:r>
        <w:rPr>
          <w:rFonts w:hint="default" w:ascii="Times New Roman" w:hAnsi="Times New Roman" w:cs="Times New Roman"/>
          <w:spacing w:val="1"/>
          <w:w w:val="91"/>
          <w:position w:val="1"/>
          <w:sz w:val="28"/>
          <w:szCs w:val="28"/>
          <w:vertAlign w:val="subscript"/>
        </w:rPr>
        <w:t>ớ</w:t>
      </w:r>
      <w:r>
        <w:rPr>
          <w:rFonts w:hint="default" w:ascii="Times New Roman" w:hAnsi="Times New Roman" w:cs="Times New Roman"/>
          <w:w w:val="91"/>
          <w:position w:val="1"/>
          <w:sz w:val="28"/>
          <w:szCs w:val="28"/>
          <w:vertAlign w:val="subscript"/>
        </w:rPr>
        <w:t>i</w:t>
      </w:r>
      <w:r>
        <w:rPr>
          <w:rFonts w:hint="default" w:ascii="Times New Roman" w:hAnsi="Times New Roman" w:cs="Times New Roman"/>
          <w:spacing w:val="17"/>
          <w:position w:val="1"/>
          <w:sz w:val="28"/>
          <w:szCs w:val="28"/>
          <w:vertAlign w:val="baseline"/>
        </w:rPr>
        <w:t xml:space="preserve"> </w:t>
      </w:r>
      <w:r>
        <w:rPr>
          <w:rFonts w:hint="default" w:ascii="Times New Roman" w:hAnsi="Times New Roman" w:cs="Times New Roman"/>
          <w:w w:val="185"/>
          <w:sz w:val="28"/>
          <w:szCs w:val="28"/>
          <w:vertAlign w:val="baseline"/>
        </w:rPr>
        <w:t>x</w:t>
      </w:r>
      <w:r>
        <w:rPr>
          <w:rFonts w:hint="default" w:ascii="Times New Roman" w:hAnsi="Times New Roman" w:cs="Times New Roman"/>
          <w:spacing w:val="10"/>
          <w:sz w:val="28"/>
          <w:szCs w:val="28"/>
          <w:vertAlign w:val="baseline"/>
        </w:rPr>
        <w:t xml:space="preserve"> </w:t>
      </w:r>
      <w:r>
        <w:rPr>
          <w:rFonts w:hint="default" w:ascii="Times New Roman" w:hAnsi="Times New Roman" w:cs="Times New Roman"/>
          <w:spacing w:val="-1"/>
          <w:w w:val="94"/>
          <w:sz w:val="28"/>
          <w:szCs w:val="28"/>
          <w:vertAlign w:val="baseline"/>
        </w:rPr>
        <w:t>m</w:t>
      </w:r>
      <w:r>
        <w:rPr>
          <w:rFonts w:hint="default" w:ascii="Times New Roman" w:hAnsi="Times New Roman" w:cs="Times New Roman"/>
          <w:w w:val="94"/>
          <w:sz w:val="28"/>
          <w:szCs w:val="28"/>
          <w:vertAlign w:val="baseline"/>
        </w:rPr>
        <w:t>in</w:t>
      </w:r>
      <w:r>
        <w:rPr>
          <w:rFonts w:hint="default" w:ascii="Times New Roman" w:hAnsi="Times New Roman" w:cs="Times New Roman"/>
          <w:spacing w:val="1"/>
          <w:w w:val="110"/>
          <w:position w:val="1"/>
          <w:sz w:val="28"/>
          <w:szCs w:val="28"/>
          <w:vertAlign w:val="baseline"/>
        </w:rPr>
        <w:t>(</w:t>
      </w:r>
      <w:r>
        <w:rPr>
          <w:rFonts w:hint="default" w:ascii="Times New Roman" w:hAnsi="Times New Roman" w:cs="Times New Roman"/>
          <w:spacing w:val="-1"/>
          <w:w w:val="88"/>
          <w:sz w:val="28"/>
          <w:szCs w:val="28"/>
          <w:vertAlign w:val="baseline"/>
        </w:rPr>
        <w:t>L</w:t>
      </w:r>
      <w:r>
        <w:rPr>
          <w:rFonts w:hint="default" w:ascii="Times New Roman" w:hAnsi="Times New Roman" w:cs="Times New Roman"/>
          <w:spacing w:val="-1"/>
          <w:w w:val="98"/>
          <w:sz w:val="28"/>
          <w:szCs w:val="28"/>
          <w:vertAlign w:val="baseline"/>
        </w:rPr>
        <w:t>o</w:t>
      </w:r>
      <w:r>
        <w:rPr>
          <w:rFonts w:hint="default" w:ascii="Times New Roman" w:hAnsi="Times New Roman" w:cs="Times New Roman"/>
          <w:spacing w:val="5"/>
          <w:w w:val="100"/>
          <w:sz w:val="28"/>
          <w:szCs w:val="28"/>
          <w:vertAlign w:val="baseline"/>
        </w:rPr>
        <w:t>w</w:t>
      </w:r>
      <w:r>
        <w:rPr>
          <w:rFonts w:hint="default" w:ascii="Times New Roman" w:hAnsi="Times New Roman" w:cs="Times New Roman"/>
          <w:w w:val="93"/>
          <w:position w:val="1"/>
          <w:sz w:val="28"/>
          <w:szCs w:val="28"/>
          <w:vertAlign w:val="baseline"/>
        </w:rPr>
        <w:t>[</w:t>
      </w:r>
      <w:r>
        <w:rPr>
          <w:rFonts w:hint="default" w:ascii="Times New Roman" w:hAnsi="Times New Roman" w:cs="Times New Roman"/>
          <w:spacing w:val="6"/>
          <w:w w:val="99"/>
          <w:sz w:val="28"/>
          <w:szCs w:val="28"/>
          <w:vertAlign w:val="baseline"/>
        </w:rPr>
        <w:t>u</w:t>
      </w:r>
      <w:r>
        <w:rPr>
          <w:rFonts w:hint="default" w:ascii="Times New Roman" w:hAnsi="Times New Roman" w:cs="Times New Roman"/>
          <w:w w:val="93"/>
          <w:position w:val="1"/>
          <w:sz w:val="28"/>
          <w:szCs w:val="28"/>
          <w:vertAlign w:val="baseline"/>
        </w:rPr>
        <w:t>]</w:t>
      </w:r>
      <w:r>
        <w:rPr>
          <w:rFonts w:hint="default" w:ascii="Times New Roman" w:hAnsi="Times New Roman" w:cs="Times New Roman"/>
          <w:spacing w:val="1"/>
          <w:w w:val="91"/>
          <w:position w:val="1"/>
          <w:sz w:val="28"/>
          <w:szCs w:val="28"/>
          <w:vertAlign w:val="subscript"/>
        </w:rPr>
        <w:t>c</w:t>
      </w:r>
      <w:r>
        <w:rPr>
          <w:rFonts w:hint="default" w:ascii="Times New Roman" w:hAnsi="Times New Roman" w:cs="Times New Roman"/>
          <w:spacing w:val="8"/>
          <w:w w:val="91"/>
          <w:position w:val="1"/>
          <w:sz w:val="28"/>
          <w:szCs w:val="28"/>
          <w:vertAlign w:val="subscript"/>
        </w:rPr>
        <w:t>ũ</w:t>
      </w:r>
      <w:r>
        <w:rPr>
          <w:rFonts w:hint="default" w:ascii="Times New Roman" w:hAnsi="Times New Roman" w:cs="Times New Roman"/>
          <w:w w:val="76"/>
          <w:sz w:val="28"/>
          <w:szCs w:val="28"/>
          <w:vertAlign w:val="baseline"/>
        </w:rPr>
        <w:t>,</w:t>
      </w:r>
      <w:r>
        <w:rPr>
          <w:rFonts w:hint="default" w:ascii="Times New Roman" w:hAnsi="Times New Roman" w:cs="Times New Roman"/>
          <w:spacing w:val="-19"/>
          <w:sz w:val="28"/>
          <w:szCs w:val="28"/>
          <w:vertAlign w:val="baseline"/>
        </w:rPr>
        <w:t xml:space="preserve"> </w:t>
      </w:r>
      <w:r>
        <w:rPr>
          <w:rFonts w:hint="default" w:ascii="Times New Roman" w:hAnsi="Times New Roman" w:cs="Times New Roman"/>
          <w:spacing w:val="-1"/>
          <w:w w:val="95"/>
          <w:sz w:val="28"/>
          <w:szCs w:val="28"/>
          <w:vertAlign w:val="baseline"/>
        </w:rPr>
        <w:t>N</w:t>
      </w:r>
      <w:r>
        <w:rPr>
          <w:rFonts w:hint="default" w:ascii="Times New Roman" w:hAnsi="Times New Roman" w:cs="Times New Roman"/>
          <w:spacing w:val="-1"/>
          <w:w w:val="99"/>
          <w:sz w:val="28"/>
          <w:szCs w:val="28"/>
          <w:vertAlign w:val="baseline"/>
        </w:rPr>
        <w:t>u</w:t>
      </w:r>
      <w:r>
        <w:rPr>
          <w:rFonts w:hint="default" w:ascii="Times New Roman" w:hAnsi="Times New Roman" w:cs="Times New Roman"/>
          <w:smallCaps/>
          <w:w w:val="136"/>
          <w:sz w:val="28"/>
          <w:szCs w:val="28"/>
          <w:vertAlign w:val="baseline"/>
        </w:rPr>
        <w:t>n</w:t>
      </w:r>
      <w:r>
        <w:rPr>
          <w:rFonts w:hint="default" w:ascii="Times New Roman" w:hAnsi="Times New Roman" w:cs="Times New Roman"/>
          <w:smallCaps w:val="0"/>
          <w:w w:val="96"/>
          <w:sz w:val="28"/>
          <w:szCs w:val="28"/>
          <w:vertAlign w:val="baseline"/>
        </w:rPr>
        <w:t>b</w:t>
      </w:r>
      <w:r>
        <w:rPr>
          <w:rFonts w:hint="default" w:ascii="Times New Roman" w:hAnsi="Times New Roman" w:cs="Times New Roman"/>
          <w:smallCaps w:val="0"/>
          <w:w w:val="102"/>
          <w:sz w:val="28"/>
          <w:szCs w:val="28"/>
          <w:vertAlign w:val="baseline"/>
        </w:rPr>
        <w:t>e</w:t>
      </w:r>
      <w:r>
        <w:rPr>
          <w:rFonts w:hint="default" w:ascii="Times New Roman" w:hAnsi="Times New Roman" w:cs="Times New Roman"/>
          <w:smallCaps w:val="0"/>
          <w:spacing w:val="6"/>
          <w:w w:val="116"/>
          <w:sz w:val="28"/>
          <w:szCs w:val="28"/>
          <w:vertAlign w:val="baseline"/>
        </w:rPr>
        <w:t>r</w:t>
      </w:r>
      <w:r>
        <w:rPr>
          <w:rFonts w:hint="default" w:ascii="Times New Roman" w:hAnsi="Times New Roman" w:cs="Times New Roman"/>
          <w:smallCaps w:val="0"/>
          <w:w w:val="93"/>
          <w:position w:val="1"/>
          <w:sz w:val="28"/>
          <w:szCs w:val="28"/>
          <w:vertAlign w:val="baseline"/>
        </w:rPr>
        <w:t>[</w:t>
      </w:r>
      <w:r>
        <w:rPr>
          <w:rFonts w:hint="default" w:ascii="Times New Roman" w:hAnsi="Times New Roman" w:cs="Times New Roman"/>
          <w:smallCaps w:val="0"/>
          <w:spacing w:val="6"/>
          <w:w w:val="109"/>
          <w:sz w:val="28"/>
          <w:szCs w:val="28"/>
          <w:vertAlign w:val="baseline"/>
        </w:rPr>
        <w:t>v</w:t>
      </w:r>
      <w:r>
        <w:rPr>
          <w:rFonts w:hint="default" w:ascii="Times New Roman" w:hAnsi="Times New Roman" w:cs="Times New Roman"/>
          <w:smallCaps w:val="0"/>
          <w:w w:val="93"/>
          <w:position w:val="1"/>
          <w:sz w:val="28"/>
          <w:szCs w:val="28"/>
          <w:vertAlign w:val="baseline"/>
        </w:rPr>
        <w:t>]</w:t>
      </w:r>
      <w:r>
        <w:rPr>
          <w:rFonts w:hint="default" w:ascii="Times New Roman" w:hAnsi="Times New Roman" w:cs="Times New Roman"/>
          <w:smallCaps w:val="0"/>
          <w:w w:val="110"/>
          <w:position w:val="1"/>
          <w:sz w:val="28"/>
          <w:szCs w:val="28"/>
          <w:vertAlign w:val="baseline"/>
        </w:rPr>
        <w:t>)</w:t>
      </w:r>
    </w:p>
    <w:p>
      <w:pPr>
        <w:pStyle w:val="7"/>
        <w:spacing w:before="82" w:line="266" w:lineRule="auto"/>
        <w:ind w:left="304" w:right="296" w:hanging="1"/>
        <w:jc w:val="both"/>
        <w:rPr>
          <w:rFonts w:hint="default" w:ascii="Times New Roman" w:hAnsi="Times New Roman" w:cs="Times New Roman"/>
          <w:sz w:val="28"/>
          <w:szCs w:val="28"/>
        </w:rPr>
      </w:pPr>
      <w:r>
        <w:rPr>
          <w:rFonts w:hint="default" w:ascii="Times New Roman" w:hAnsi="Times New Roman" w:cs="Times New Roman"/>
          <w:w w:val="105"/>
          <w:sz w:val="28"/>
          <w:szCs w:val="28"/>
        </w:rPr>
        <w:t>Nếu</w:t>
      </w:r>
      <w:r>
        <w:rPr>
          <w:rFonts w:hint="default" w:ascii="Times New Roman" w:hAnsi="Times New Roman" w:cs="Times New Roman"/>
          <w:spacing w:val="-19"/>
          <w:w w:val="105"/>
          <w:sz w:val="28"/>
          <w:szCs w:val="28"/>
        </w:rPr>
        <w:t xml:space="preserve"> </w:t>
      </w:r>
      <w:r>
        <w:rPr>
          <w:rFonts w:hint="default" w:ascii="Times New Roman" w:hAnsi="Times New Roman" w:cs="Times New Roman"/>
          <w:w w:val="105"/>
          <w:sz w:val="28"/>
          <w:szCs w:val="28"/>
        </w:rPr>
        <w:t>v</w:t>
      </w:r>
      <w:r>
        <w:rPr>
          <w:rFonts w:hint="default" w:ascii="Times New Roman" w:hAnsi="Times New Roman" w:cs="Times New Roman"/>
          <w:spacing w:val="-14"/>
          <w:w w:val="105"/>
          <w:sz w:val="28"/>
          <w:szCs w:val="28"/>
        </w:rPr>
        <w:t xml:space="preserve"> </w:t>
      </w:r>
      <w:r>
        <w:rPr>
          <w:rFonts w:hint="default" w:ascii="Times New Roman" w:hAnsi="Times New Roman" w:cs="Times New Roman"/>
          <w:w w:val="105"/>
          <w:sz w:val="28"/>
          <w:szCs w:val="28"/>
        </w:rPr>
        <w:t>chưa</w:t>
      </w:r>
      <w:r>
        <w:rPr>
          <w:rFonts w:hint="default" w:ascii="Times New Roman" w:hAnsi="Times New Roman" w:cs="Times New Roman"/>
          <w:spacing w:val="-19"/>
          <w:w w:val="105"/>
          <w:sz w:val="28"/>
          <w:szCs w:val="28"/>
        </w:rPr>
        <w:t xml:space="preserve"> </w:t>
      </w:r>
      <w:r>
        <w:rPr>
          <w:rFonts w:hint="default" w:ascii="Times New Roman" w:hAnsi="Times New Roman" w:cs="Times New Roman"/>
          <w:w w:val="105"/>
          <w:sz w:val="28"/>
          <w:szCs w:val="28"/>
        </w:rPr>
        <w:t>thăm</w:t>
      </w:r>
      <w:r>
        <w:rPr>
          <w:rFonts w:hint="default" w:ascii="Times New Roman" w:hAnsi="Times New Roman" w:cs="Times New Roman"/>
          <w:spacing w:val="-19"/>
          <w:w w:val="105"/>
          <w:sz w:val="28"/>
          <w:szCs w:val="28"/>
        </w:rPr>
        <w:t xml:space="preserve"> </w:t>
      </w:r>
      <w:r>
        <w:rPr>
          <w:rFonts w:hint="default" w:ascii="Times New Roman" w:hAnsi="Times New Roman" w:cs="Times New Roman"/>
          <w:w w:val="105"/>
          <w:sz w:val="28"/>
          <w:szCs w:val="28"/>
        </w:rPr>
        <w:t>thì</w:t>
      </w:r>
      <w:r>
        <w:rPr>
          <w:rFonts w:hint="default" w:ascii="Times New Roman" w:hAnsi="Times New Roman" w:cs="Times New Roman"/>
          <w:spacing w:val="-20"/>
          <w:w w:val="105"/>
          <w:sz w:val="28"/>
          <w:szCs w:val="28"/>
        </w:rPr>
        <w:t xml:space="preserve"> </w:t>
      </w:r>
      <w:r>
        <w:rPr>
          <w:rFonts w:hint="default" w:ascii="Times New Roman" w:hAnsi="Times New Roman" w:cs="Times New Roman"/>
          <w:w w:val="105"/>
          <w:sz w:val="28"/>
          <w:szCs w:val="28"/>
        </w:rPr>
        <w:t>ta</w:t>
      </w:r>
      <w:r>
        <w:rPr>
          <w:rFonts w:hint="default" w:ascii="Times New Roman" w:hAnsi="Times New Roman" w:cs="Times New Roman"/>
          <w:spacing w:val="-19"/>
          <w:w w:val="105"/>
          <w:sz w:val="28"/>
          <w:szCs w:val="28"/>
        </w:rPr>
        <w:t xml:space="preserve"> </w:t>
      </w:r>
      <w:r>
        <w:rPr>
          <w:rFonts w:hint="default" w:ascii="Times New Roman" w:hAnsi="Times New Roman" w:cs="Times New Roman"/>
          <w:w w:val="105"/>
          <w:sz w:val="28"/>
          <w:szCs w:val="28"/>
        </w:rPr>
        <w:t>gọi</w:t>
      </w:r>
      <w:r>
        <w:rPr>
          <w:rFonts w:hint="default" w:ascii="Times New Roman" w:hAnsi="Times New Roman" w:cs="Times New Roman"/>
          <w:spacing w:val="-19"/>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ệ</w:t>
      </w:r>
      <w:r>
        <w:rPr>
          <w:rFonts w:hint="default" w:ascii="Times New Roman" w:hAnsi="Times New Roman" w:cs="Times New Roman"/>
          <w:spacing w:val="-21"/>
          <w:w w:val="105"/>
          <w:sz w:val="28"/>
          <w:szCs w:val="28"/>
        </w:rPr>
        <w:t xml:space="preserve"> </w:t>
      </w:r>
      <w:r>
        <w:rPr>
          <w:rFonts w:hint="default" w:ascii="Times New Roman" w:hAnsi="Times New Roman" w:cs="Times New Roman"/>
          <w:w w:val="105"/>
          <w:sz w:val="28"/>
          <w:szCs w:val="28"/>
        </w:rPr>
        <w:t>quy</w:t>
      </w:r>
      <w:r>
        <w:rPr>
          <w:rFonts w:hint="default" w:ascii="Times New Roman" w:hAnsi="Times New Roman" w:cs="Times New Roman"/>
          <w:spacing w:val="-22"/>
          <w:w w:val="105"/>
          <w:sz w:val="28"/>
          <w:szCs w:val="28"/>
        </w:rPr>
        <w:t xml:space="preserve"> </w:t>
      </w:r>
      <w:r>
        <w:rPr>
          <w:rFonts w:hint="default" w:ascii="Times New Roman" w:hAnsi="Times New Roman" w:cs="Times New Roman"/>
          <w:w w:val="105"/>
          <w:sz w:val="28"/>
          <w:szCs w:val="28"/>
        </w:rPr>
        <w:t>DFSVisit(v),</w:t>
      </w:r>
      <w:r>
        <w:rPr>
          <w:rFonts w:hint="default" w:ascii="Times New Roman" w:hAnsi="Times New Roman" w:cs="Times New Roman"/>
          <w:spacing w:val="-20"/>
          <w:w w:val="105"/>
          <w:sz w:val="28"/>
          <w:szCs w:val="28"/>
        </w:rPr>
        <w:t xml:space="preserve"> </w:t>
      </w:r>
      <w:r>
        <w:rPr>
          <w:rFonts w:hint="default" w:ascii="Times New Roman" w:hAnsi="Times New Roman" w:cs="Times New Roman"/>
          <w:w w:val="105"/>
          <w:sz w:val="28"/>
          <w:szCs w:val="28"/>
        </w:rPr>
        <w:t>sau</w:t>
      </w:r>
      <w:r>
        <w:rPr>
          <w:rFonts w:hint="default" w:ascii="Times New Roman" w:hAnsi="Times New Roman" w:cs="Times New Roman"/>
          <w:spacing w:val="-19"/>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ó</w:t>
      </w:r>
      <w:r>
        <w:rPr>
          <w:rFonts w:hint="default" w:ascii="Times New Roman" w:hAnsi="Times New Roman" w:cs="Times New Roman"/>
          <w:spacing w:val="-20"/>
          <w:w w:val="105"/>
          <w:sz w:val="28"/>
          <w:szCs w:val="28"/>
        </w:rPr>
        <w:t xml:space="preserve"> </w:t>
      </w:r>
      <w:r>
        <w:rPr>
          <w:rFonts w:hint="default" w:ascii="Times New Roman" w:hAnsi="Times New Roman" w:cs="Times New Roman"/>
          <w:w w:val="105"/>
          <w:sz w:val="28"/>
          <w:szCs w:val="28"/>
        </w:rPr>
        <w:t>cực</w:t>
      </w:r>
      <w:r>
        <w:rPr>
          <w:rFonts w:hint="default" w:ascii="Times New Roman" w:hAnsi="Times New Roman" w:cs="Times New Roman"/>
          <w:spacing w:val="-20"/>
          <w:w w:val="105"/>
          <w:sz w:val="28"/>
          <w:szCs w:val="28"/>
        </w:rPr>
        <w:t xml:space="preserve"> </w:t>
      </w:r>
      <w:r>
        <w:rPr>
          <w:rFonts w:hint="default" w:ascii="Times New Roman" w:hAnsi="Times New Roman" w:cs="Times New Roman"/>
          <w:w w:val="105"/>
          <w:sz w:val="28"/>
          <w:szCs w:val="28"/>
        </w:rPr>
        <w:t>tiểu</w:t>
      </w:r>
      <w:r>
        <w:rPr>
          <w:rFonts w:hint="default" w:ascii="Times New Roman" w:hAnsi="Times New Roman" w:cs="Times New Roman"/>
          <w:spacing w:val="-17"/>
          <w:w w:val="105"/>
          <w:sz w:val="28"/>
          <w:szCs w:val="28"/>
        </w:rPr>
        <w:t xml:space="preserve"> </w:t>
      </w:r>
      <w:r>
        <w:rPr>
          <w:rFonts w:hint="default" w:ascii="Times New Roman" w:hAnsi="Times New Roman" w:cs="Times New Roman"/>
          <w:w w:val="105"/>
          <w:sz w:val="28"/>
          <w:szCs w:val="28"/>
        </w:rPr>
        <w:t>hoá</w:t>
      </w:r>
      <w:r>
        <w:rPr>
          <w:rFonts w:hint="default" w:ascii="Times New Roman" w:hAnsi="Times New Roman" w:cs="Times New Roman"/>
          <w:spacing w:val="-19"/>
          <w:w w:val="105"/>
          <w:sz w:val="28"/>
          <w:szCs w:val="28"/>
        </w:rPr>
        <w:t xml:space="preserve"> </w:t>
      </w:r>
      <w:r>
        <w:rPr>
          <w:rFonts w:hint="default" w:ascii="Times New Roman" w:hAnsi="Times New Roman" w:cs="Times New Roman"/>
          <w:w w:val="105"/>
          <w:sz w:val="28"/>
          <w:szCs w:val="28"/>
        </w:rPr>
        <w:t>Low</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u</w:t>
      </w:r>
      <w:r>
        <w:rPr>
          <w:rFonts w:hint="default" w:ascii="Times New Roman" w:hAnsi="Times New Roman" w:cs="Times New Roman"/>
          <w:w w:val="105"/>
          <w:position w:val="1"/>
          <w:sz w:val="28"/>
          <w:szCs w:val="28"/>
        </w:rPr>
        <w:t>]</w:t>
      </w:r>
      <w:r>
        <w:rPr>
          <w:rFonts w:hint="default" w:ascii="Times New Roman" w:hAnsi="Times New Roman" w:cs="Times New Roman"/>
          <w:spacing w:val="-18"/>
          <w:w w:val="105"/>
          <w:position w:val="1"/>
          <w:sz w:val="28"/>
          <w:szCs w:val="28"/>
        </w:rPr>
        <w:t xml:space="preserve"> </w:t>
      </w:r>
      <w:r>
        <w:rPr>
          <w:rFonts w:hint="default" w:ascii="Times New Roman" w:hAnsi="Times New Roman" w:cs="Times New Roman"/>
          <w:w w:val="105"/>
          <w:sz w:val="28"/>
          <w:szCs w:val="28"/>
        </w:rPr>
        <w:t>theo công</w:t>
      </w:r>
      <w:r>
        <w:rPr>
          <w:rFonts w:hint="default" w:ascii="Times New Roman" w:hAnsi="Times New Roman" w:cs="Times New Roman"/>
          <w:spacing w:val="-7"/>
          <w:w w:val="105"/>
          <w:sz w:val="28"/>
          <w:szCs w:val="28"/>
        </w:rPr>
        <w:t xml:space="preserve"> </w:t>
      </w:r>
      <w:r>
        <w:rPr>
          <w:rFonts w:hint="default" w:ascii="Times New Roman" w:hAnsi="Times New Roman" w:cs="Times New Roman"/>
          <w:w w:val="105"/>
          <w:sz w:val="28"/>
          <w:szCs w:val="28"/>
        </w:rPr>
        <w:t>thức:</w:t>
      </w:r>
    </w:p>
    <w:p>
      <w:pPr>
        <w:pStyle w:val="7"/>
        <w:spacing w:before="57"/>
        <w:ind w:left="309" w:right="304"/>
        <w:jc w:val="center"/>
        <w:rPr>
          <w:rFonts w:hint="default" w:ascii="Times New Roman" w:hAnsi="Times New Roman" w:cs="Times New Roman"/>
          <w:sz w:val="28"/>
          <w:szCs w:val="28"/>
        </w:rPr>
      </w:pPr>
      <w:r>
        <w:rPr>
          <w:rFonts w:hint="default" w:ascii="Times New Roman" w:hAnsi="Times New Roman" w:cs="Times New Roman"/>
          <w:w w:val="105"/>
          <w:sz w:val="28"/>
          <w:szCs w:val="28"/>
        </w:rPr>
        <w:t>Low</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u</w:t>
      </w:r>
      <w:r>
        <w:rPr>
          <w:rFonts w:hint="default" w:ascii="Times New Roman" w:hAnsi="Times New Roman" w:cs="Times New Roman"/>
          <w:w w:val="105"/>
          <w:position w:val="1"/>
          <w:sz w:val="28"/>
          <w:szCs w:val="28"/>
        </w:rPr>
        <w:t>]</w:t>
      </w:r>
      <w:r>
        <w:rPr>
          <w:rFonts w:hint="default" w:ascii="Times New Roman" w:hAnsi="Times New Roman" w:cs="Times New Roman"/>
          <w:w w:val="105"/>
          <w:position w:val="1"/>
          <w:sz w:val="28"/>
          <w:szCs w:val="28"/>
          <w:vertAlign w:val="subscript"/>
        </w:rPr>
        <w:t>mới</w:t>
      </w:r>
      <w:r>
        <w:rPr>
          <w:rFonts w:hint="default" w:ascii="Times New Roman" w:hAnsi="Times New Roman" w:cs="Times New Roman"/>
          <w:w w:val="105"/>
          <w:position w:val="1"/>
          <w:sz w:val="28"/>
          <w:szCs w:val="28"/>
          <w:vertAlign w:val="baseline"/>
        </w:rPr>
        <w:t xml:space="preserve"> </w:t>
      </w:r>
      <w:r>
        <w:rPr>
          <w:rFonts w:hint="default" w:ascii="Times New Roman" w:hAnsi="Times New Roman" w:cs="Times New Roman"/>
          <w:w w:val="155"/>
          <w:sz w:val="28"/>
          <w:szCs w:val="28"/>
          <w:vertAlign w:val="baseline"/>
        </w:rPr>
        <w:t xml:space="preserve">x </w:t>
      </w:r>
      <w:r>
        <w:rPr>
          <w:rFonts w:hint="default" w:ascii="Times New Roman" w:hAnsi="Times New Roman" w:cs="Times New Roman"/>
          <w:w w:val="105"/>
          <w:sz w:val="28"/>
          <w:szCs w:val="28"/>
          <w:vertAlign w:val="baseline"/>
        </w:rPr>
        <w:t>min</w:t>
      </w:r>
      <w:r>
        <w:rPr>
          <w:rFonts w:hint="default" w:ascii="Times New Roman" w:hAnsi="Times New Roman" w:cs="Times New Roman"/>
          <w:w w:val="105"/>
          <w:position w:val="1"/>
          <w:sz w:val="28"/>
          <w:szCs w:val="28"/>
          <w:vertAlign w:val="baseline"/>
        </w:rPr>
        <w:t>(</w:t>
      </w:r>
      <w:r>
        <w:rPr>
          <w:rFonts w:hint="default" w:ascii="Times New Roman" w:hAnsi="Times New Roman" w:cs="Times New Roman"/>
          <w:w w:val="105"/>
          <w:sz w:val="28"/>
          <w:szCs w:val="28"/>
          <w:vertAlign w:val="baseline"/>
        </w:rPr>
        <w:t>Low</w:t>
      </w:r>
      <w:r>
        <w:rPr>
          <w:rFonts w:hint="default" w:ascii="Times New Roman" w:hAnsi="Times New Roman" w:cs="Times New Roman"/>
          <w:w w:val="105"/>
          <w:position w:val="1"/>
          <w:sz w:val="28"/>
          <w:szCs w:val="28"/>
          <w:vertAlign w:val="baseline"/>
        </w:rPr>
        <w:t>[</w:t>
      </w:r>
      <w:r>
        <w:rPr>
          <w:rFonts w:hint="default" w:ascii="Times New Roman" w:hAnsi="Times New Roman" w:cs="Times New Roman"/>
          <w:w w:val="105"/>
          <w:sz w:val="28"/>
          <w:szCs w:val="28"/>
          <w:vertAlign w:val="baseline"/>
        </w:rPr>
        <w:t>u</w:t>
      </w:r>
      <w:r>
        <w:rPr>
          <w:rFonts w:hint="default" w:ascii="Times New Roman" w:hAnsi="Times New Roman" w:cs="Times New Roman"/>
          <w:w w:val="105"/>
          <w:position w:val="1"/>
          <w:sz w:val="28"/>
          <w:szCs w:val="28"/>
          <w:vertAlign w:val="baseline"/>
        </w:rPr>
        <w:t>]</w:t>
      </w:r>
      <w:r>
        <w:rPr>
          <w:rFonts w:hint="default" w:ascii="Times New Roman" w:hAnsi="Times New Roman" w:cs="Times New Roman"/>
          <w:w w:val="105"/>
          <w:position w:val="1"/>
          <w:sz w:val="28"/>
          <w:szCs w:val="28"/>
          <w:vertAlign w:val="subscript"/>
        </w:rPr>
        <w:t>cũ</w:t>
      </w:r>
      <w:r>
        <w:rPr>
          <w:rFonts w:hint="default" w:ascii="Times New Roman" w:hAnsi="Times New Roman" w:cs="Times New Roman"/>
          <w:w w:val="105"/>
          <w:sz w:val="28"/>
          <w:szCs w:val="28"/>
          <w:vertAlign w:val="baseline"/>
        </w:rPr>
        <w:t>, Low</w:t>
      </w:r>
      <w:r>
        <w:rPr>
          <w:rFonts w:hint="default" w:ascii="Times New Roman" w:hAnsi="Times New Roman" w:cs="Times New Roman"/>
          <w:w w:val="105"/>
          <w:position w:val="1"/>
          <w:sz w:val="28"/>
          <w:szCs w:val="28"/>
          <w:vertAlign w:val="baseline"/>
        </w:rPr>
        <w:t>[</w:t>
      </w:r>
      <w:r>
        <w:rPr>
          <w:rFonts w:hint="default" w:ascii="Times New Roman" w:hAnsi="Times New Roman" w:cs="Times New Roman"/>
          <w:w w:val="105"/>
          <w:sz w:val="28"/>
          <w:szCs w:val="28"/>
          <w:vertAlign w:val="baseline"/>
        </w:rPr>
        <w:t>v</w:t>
      </w:r>
      <w:r>
        <w:rPr>
          <w:rFonts w:hint="default" w:ascii="Times New Roman" w:hAnsi="Times New Roman" w:cs="Times New Roman"/>
          <w:w w:val="105"/>
          <w:position w:val="1"/>
          <w:sz w:val="28"/>
          <w:szCs w:val="28"/>
          <w:vertAlign w:val="baseline"/>
        </w:rPr>
        <w:t>])</w:t>
      </w:r>
    </w:p>
    <w:p>
      <w:pPr>
        <w:pStyle w:val="7"/>
        <w:spacing w:before="88" w:line="266" w:lineRule="auto"/>
        <w:ind w:left="304" w:right="294"/>
        <w:jc w:val="both"/>
        <w:rPr>
          <w:rFonts w:hint="default" w:ascii="Times New Roman" w:hAnsi="Times New Roman" w:cs="Times New Roman"/>
          <w:sz w:val="28"/>
          <w:szCs w:val="28"/>
        </w:rPr>
      </w:pPr>
      <w:r>
        <w:rPr>
          <w:rFonts w:hint="default" w:ascii="Times New Roman" w:hAnsi="Times New Roman" w:cs="Times New Roman"/>
          <w:spacing w:val="-1"/>
          <w:w w:val="99"/>
          <w:sz w:val="28"/>
          <w:szCs w:val="28"/>
        </w:rPr>
        <w:t>K</w:t>
      </w:r>
      <w:r>
        <w:rPr>
          <w:rFonts w:hint="default" w:ascii="Times New Roman" w:hAnsi="Times New Roman" w:cs="Times New Roman"/>
          <w:w w:val="99"/>
          <w:sz w:val="28"/>
          <w:szCs w:val="28"/>
        </w:rPr>
        <w:t>hi</w:t>
      </w:r>
      <w:r>
        <w:rPr>
          <w:rFonts w:hint="default" w:ascii="Times New Roman" w:hAnsi="Times New Roman" w:cs="Times New Roman"/>
          <w:spacing w:val="7"/>
          <w:sz w:val="28"/>
          <w:szCs w:val="28"/>
        </w:rPr>
        <w:t xml:space="preserve"> </w:t>
      </w:r>
      <w:r>
        <w:rPr>
          <w:rFonts w:hint="default" w:ascii="Times New Roman" w:hAnsi="Times New Roman" w:cs="Times New Roman"/>
          <w:w w:val="99"/>
          <w:sz w:val="28"/>
          <w:szCs w:val="28"/>
        </w:rPr>
        <w:t>d</w:t>
      </w:r>
      <w:r>
        <w:rPr>
          <w:rFonts w:hint="default" w:ascii="Times New Roman" w:hAnsi="Times New Roman" w:cs="Times New Roman"/>
          <w:spacing w:val="2"/>
          <w:w w:val="99"/>
          <w:sz w:val="28"/>
          <w:szCs w:val="28"/>
        </w:rPr>
        <w:t>u</w:t>
      </w:r>
      <w:r>
        <w:rPr>
          <w:rFonts w:hint="default" w:ascii="Times New Roman" w:hAnsi="Times New Roman" w:cs="Times New Roman"/>
          <w:spacing w:val="-5"/>
          <w:w w:val="99"/>
          <w:sz w:val="28"/>
          <w:szCs w:val="28"/>
        </w:rPr>
        <w:t>y</w:t>
      </w:r>
      <w:r>
        <w:rPr>
          <w:rFonts w:hint="default" w:ascii="Times New Roman" w:hAnsi="Times New Roman" w:cs="Times New Roman"/>
          <w:spacing w:val="-1"/>
          <w:w w:val="99"/>
          <w:sz w:val="28"/>
          <w:szCs w:val="28"/>
        </w:rPr>
        <w:t>ệ</w:t>
      </w:r>
      <w:r>
        <w:rPr>
          <w:rFonts w:hint="default" w:ascii="Times New Roman" w:hAnsi="Times New Roman" w:cs="Times New Roman"/>
          <w:w w:val="99"/>
          <w:sz w:val="28"/>
          <w:szCs w:val="28"/>
        </w:rPr>
        <w:t>t</w:t>
      </w:r>
      <w:r>
        <w:rPr>
          <w:rFonts w:hint="default" w:ascii="Times New Roman" w:hAnsi="Times New Roman" w:cs="Times New Roman"/>
          <w:spacing w:val="7"/>
          <w:sz w:val="28"/>
          <w:szCs w:val="28"/>
        </w:rPr>
        <w:t xml:space="preserve"> </w:t>
      </w:r>
      <w:r>
        <w:rPr>
          <w:rFonts w:hint="default" w:ascii="Times New Roman" w:hAnsi="Times New Roman" w:cs="Times New Roman"/>
          <w:spacing w:val="2"/>
          <w:w w:val="99"/>
          <w:sz w:val="28"/>
          <w:szCs w:val="28"/>
        </w:rPr>
        <w:t>x</w:t>
      </w:r>
      <w:r>
        <w:rPr>
          <w:rFonts w:hint="default" w:ascii="Times New Roman" w:hAnsi="Times New Roman" w:cs="Times New Roman"/>
          <w:w w:val="99"/>
          <w:sz w:val="28"/>
          <w:szCs w:val="28"/>
        </w:rPr>
        <w:t>ong</w:t>
      </w:r>
      <w:r>
        <w:rPr>
          <w:rFonts w:hint="default" w:ascii="Times New Roman" w:hAnsi="Times New Roman" w:cs="Times New Roman"/>
          <w:spacing w:val="4"/>
          <w:sz w:val="28"/>
          <w:szCs w:val="28"/>
        </w:rPr>
        <w:t xml:space="preserve"> </w:t>
      </w:r>
      <w:r>
        <w:rPr>
          <w:rFonts w:hint="default" w:ascii="Times New Roman" w:hAnsi="Times New Roman" w:cs="Times New Roman"/>
          <w:w w:val="99"/>
          <w:sz w:val="28"/>
          <w:szCs w:val="28"/>
        </w:rPr>
        <w:t>một</w:t>
      </w:r>
      <w:r>
        <w:rPr>
          <w:rFonts w:hint="default" w:ascii="Times New Roman" w:hAnsi="Times New Roman" w:cs="Times New Roman"/>
          <w:spacing w:val="7"/>
          <w:sz w:val="28"/>
          <w:szCs w:val="28"/>
        </w:rPr>
        <w:t xml:space="preserve"> </w:t>
      </w:r>
      <w:r>
        <w:rPr>
          <w:rFonts w:hint="default" w:cs="Times New Roman"/>
          <w:w w:val="99"/>
          <w:sz w:val="28"/>
          <w:szCs w:val="28"/>
          <w:lang w:val="en-US"/>
        </w:rPr>
        <w:t>đ</w:t>
      </w:r>
      <w:r>
        <w:rPr>
          <w:rFonts w:hint="default" w:ascii="Times New Roman" w:hAnsi="Times New Roman" w:cs="Times New Roman"/>
          <w:w w:val="99"/>
          <w:sz w:val="28"/>
          <w:szCs w:val="28"/>
        </w:rPr>
        <w:t>ỉnh</w:t>
      </w:r>
      <w:r>
        <w:rPr>
          <w:rFonts w:hint="default" w:ascii="Times New Roman" w:hAnsi="Times New Roman" w:cs="Times New Roman"/>
          <w:spacing w:val="9"/>
          <w:sz w:val="28"/>
          <w:szCs w:val="28"/>
        </w:rPr>
        <w:t xml:space="preserve"> </w:t>
      </w:r>
      <w:r>
        <w:rPr>
          <w:rFonts w:hint="default" w:ascii="Times New Roman" w:hAnsi="Times New Roman" w:cs="Times New Roman"/>
          <w:w w:val="99"/>
          <w:sz w:val="28"/>
          <w:szCs w:val="28"/>
        </w:rPr>
        <w:t>u</w:t>
      </w:r>
      <w:r>
        <w:rPr>
          <w:rFonts w:hint="default" w:ascii="Times New Roman" w:hAnsi="Times New Roman" w:cs="Times New Roman"/>
          <w:spacing w:val="15"/>
          <w:sz w:val="28"/>
          <w:szCs w:val="28"/>
        </w:rPr>
        <w:t xml:space="preserve"> </w:t>
      </w:r>
      <w:r>
        <w:rPr>
          <w:rFonts w:hint="default" w:ascii="Times New Roman" w:hAnsi="Times New Roman" w:cs="Times New Roman"/>
          <w:spacing w:val="-1"/>
          <w:w w:val="99"/>
          <w:sz w:val="28"/>
          <w:szCs w:val="28"/>
        </w:rPr>
        <w:t>(c</w:t>
      </w:r>
      <w:r>
        <w:rPr>
          <w:rFonts w:hint="default" w:ascii="Times New Roman" w:hAnsi="Times New Roman" w:cs="Times New Roman"/>
          <w:w w:val="99"/>
          <w:sz w:val="28"/>
          <w:szCs w:val="28"/>
        </w:rPr>
        <w:t>hu</w:t>
      </w:r>
      <w:r>
        <w:rPr>
          <w:rFonts w:hint="default" w:ascii="Times New Roman" w:hAnsi="Times New Roman" w:cs="Times New Roman"/>
          <w:spacing w:val="-1"/>
          <w:w w:val="99"/>
          <w:sz w:val="28"/>
          <w:szCs w:val="28"/>
        </w:rPr>
        <w:t>ẩ</w:t>
      </w:r>
      <w:r>
        <w:rPr>
          <w:rFonts w:hint="default" w:ascii="Times New Roman" w:hAnsi="Times New Roman" w:cs="Times New Roman"/>
          <w:w w:val="99"/>
          <w:sz w:val="28"/>
          <w:szCs w:val="28"/>
        </w:rPr>
        <w:t>n</w:t>
      </w:r>
      <w:r>
        <w:rPr>
          <w:rFonts w:hint="default" w:ascii="Times New Roman" w:hAnsi="Times New Roman" w:cs="Times New Roman"/>
          <w:spacing w:val="7"/>
          <w:sz w:val="28"/>
          <w:szCs w:val="28"/>
        </w:rPr>
        <w:t xml:space="preserve"> </w:t>
      </w:r>
      <w:r>
        <w:rPr>
          <w:rFonts w:hint="default" w:ascii="Times New Roman" w:hAnsi="Times New Roman" w:cs="Times New Roman"/>
          <w:w w:val="99"/>
          <w:sz w:val="28"/>
          <w:szCs w:val="28"/>
        </w:rPr>
        <w:t>bị</w:t>
      </w:r>
      <w:r>
        <w:rPr>
          <w:rFonts w:hint="default" w:ascii="Times New Roman" w:hAnsi="Times New Roman" w:cs="Times New Roman"/>
          <w:spacing w:val="7"/>
          <w:sz w:val="28"/>
          <w:szCs w:val="28"/>
        </w:rPr>
        <w:t xml:space="preserve"> </w:t>
      </w:r>
      <w:r>
        <w:rPr>
          <w:rFonts w:hint="default" w:ascii="Times New Roman" w:hAnsi="Times New Roman" w:cs="Times New Roman"/>
          <w:w w:val="99"/>
          <w:sz w:val="28"/>
          <w:szCs w:val="28"/>
        </w:rPr>
        <w:t>tho</w:t>
      </w:r>
      <w:r>
        <w:rPr>
          <w:rFonts w:hint="default" w:ascii="Times New Roman" w:hAnsi="Times New Roman" w:cs="Times New Roman"/>
          <w:spacing w:val="-1"/>
          <w:w w:val="99"/>
          <w:sz w:val="28"/>
          <w:szCs w:val="28"/>
        </w:rPr>
        <w:t>á</w:t>
      </w:r>
      <w:r>
        <w:rPr>
          <w:rFonts w:hint="default" w:ascii="Times New Roman" w:hAnsi="Times New Roman" w:cs="Times New Roman"/>
          <w:w w:val="99"/>
          <w:sz w:val="28"/>
          <w:szCs w:val="28"/>
        </w:rPr>
        <w:t>t</w:t>
      </w:r>
      <w:r>
        <w:rPr>
          <w:rFonts w:hint="default" w:ascii="Times New Roman" w:hAnsi="Times New Roman" w:cs="Times New Roman"/>
          <w:spacing w:val="7"/>
          <w:sz w:val="28"/>
          <w:szCs w:val="28"/>
        </w:rPr>
        <w:t xml:space="preserve"> </w:t>
      </w:r>
      <w:r>
        <w:rPr>
          <w:rFonts w:hint="default" w:ascii="Times New Roman" w:hAnsi="Times New Roman" w:cs="Times New Roman"/>
          <w:w w:val="99"/>
          <w:sz w:val="28"/>
          <w:szCs w:val="28"/>
        </w:rPr>
        <w:t>khỏi</w:t>
      </w:r>
      <w:r>
        <w:rPr>
          <w:rFonts w:hint="default" w:ascii="Times New Roman" w:hAnsi="Times New Roman" w:cs="Times New Roman"/>
          <w:spacing w:val="7"/>
          <w:sz w:val="28"/>
          <w:szCs w:val="28"/>
        </w:rPr>
        <w:t xml:space="preserve"> </w:t>
      </w:r>
      <w:r>
        <w:rPr>
          <w:rFonts w:hint="default" w:ascii="Times New Roman" w:hAnsi="Times New Roman" w:cs="Times New Roman"/>
          <w:w w:val="99"/>
          <w:sz w:val="28"/>
          <w:szCs w:val="28"/>
        </w:rPr>
        <w:t>t</w:t>
      </w:r>
      <w:r>
        <w:rPr>
          <w:rFonts w:hint="default" w:ascii="Times New Roman" w:hAnsi="Times New Roman" w:cs="Times New Roman"/>
          <w:spacing w:val="2"/>
          <w:w w:val="99"/>
          <w:sz w:val="28"/>
          <w:szCs w:val="28"/>
        </w:rPr>
        <w:t>h</w:t>
      </w:r>
      <w:r>
        <w:rPr>
          <w:rFonts w:hint="default" w:ascii="Times New Roman" w:hAnsi="Times New Roman" w:cs="Times New Roman"/>
          <w:w w:val="99"/>
          <w:sz w:val="28"/>
          <w:szCs w:val="28"/>
        </w:rPr>
        <w:t>ủ</w:t>
      </w:r>
      <w:r>
        <w:rPr>
          <w:rFonts w:hint="default" w:ascii="Times New Roman" w:hAnsi="Times New Roman" w:cs="Times New Roman"/>
          <w:spacing w:val="7"/>
          <w:sz w:val="28"/>
          <w:szCs w:val="28"/>
        </w:rPr>
        <w:t xml:space="preserve"> </w:t>
      </w:r>
      <w:r>
        <w:rPr>
          <w:rFonts w:hint="default" w:ascii="Times New Roman" w:hAnsi="Times New Roman" w:cs="Times New Roman"/>
          <w:w w:val="99"/>
          <w:sz w:val="28"/>
          <w:szCs w:val="28"/>
        </w:rPr>
        <w:t>tục</w:t>
      </w:r>
      <w:r>
        <w:rPr>
          <w:rFonts w:hint="default" w:ascii="Times New Roman" w:hAnsi="Times New Roman" w:cs="Times New Roman"/>
          <w:spacing w:val="5"/>
          <w:sz w:val="28"/>
          <w:szCs w:val="28"/>
        </w:rPr>
        <w:t xml:space="preserve"> </w:t>
      </w:r>
      <w:r>
        <w:rPr>
          <w:rFonts w:hint="default" w:ascii="Times New Roman" w:hAnsi="Times New Roman" w:cs="Times New Roman"/>
          <w:spacing w:val="-1"/>
          <w:w w:val="92"/>
          <w:sz w:val="28"/>
          <w:szCs w:val="28"/>
        </w:rPr>
        <w:t>D</w:t>
      </w:r>
      <w:r>
        <w:rPr>
          <w:rFonts w:hint="default" w:ascii="Times New Roman" w:hAnsi="Times New Roman" w:cs="Times New Roman"/>
          <w:spacing w:val="-1"/>
          <w:w w:val="101"/>
          <w:sz w:val="28"/>
          <w:szCs w:val="28"/>
        </w:rPr>
        <w:t>F</w:t>
      </w:r>
      <w:r>
        <w:rPr>
          <w:rFonts w:hint="default" w:ascii="Times New Roman" w:hAnsi="Times New Roman" w:cs="Times New Roman"/>
          <w:w w:val="94"/>
          <w:sz w:val="28"/>
          <w:szCs w:val="28"/>
        </w:rPr>
        <w:t>S</w:t>
      </w:r>
      <w:r>
        <w:rPr>
          <w:rFonts w:hint="default" w:ascii="Times New Roman" w:hAnsi="Times New Roman" w:cs="Times New Roman"/>
          <w:spacing w:val="1"/>
          <w:w w:val="93"/>
          <w:sz w:val="28"/>
          <w:szCs w:val="28"/>
        </w:rPr>
        <w:t>V</w:t>
      </w:r>
      <w:r>
        <w:rPr>
          <w:rFonts w:hint="default" w:ascii="Times New Roman" w:hAnsi="Times New Roman" w:cs="Times New Roman"/>
          <w:w w:val="108"/>
          <w:sz w:val="28"/>
          <w:szCs w:val="28"/>
        </w:rPr>
        <w:t>i</w:t>
      </w:r>
      <w:r>
        <w:rPr>
          <w:rFonts w:hint="default" w:ascii="Times New Roman" w:hAnsi="Times New Roman" w:cs="Times New Roman"/>
          <w:spacing w:val="-1"/>
          <w:w w:val="106"/>
          <w:sz w:val="28"/>
          <w:szCs w:val="28"/>
        </w:rPr>
        <w:t>s</w:t>
      </w:r>
      <w:r>
        <w:rPr>
          <w:rFonts w:hint="default" w:ascii="Times New Roman" w:hAnsi="Times New Roman" w:cs="Times New Roman"/>
          <w:w w:val="108"/>
          <w:sz w:val="28"/>
          <w:szCs w:val="28"/>
        </w:rPr>
        <w:t>i</w:t>
      </w:r>
      <w:r>
        <w:rPr>
          <w:rFonts w:hint="default" w:ascii="Times New Roman" w:hAnsi="Times New Roman" w:cs="Times New Roman"/>
          <w:spacing w:val="3"/>
          <w:w w:val="114"/>
          <w:sz w:val="28"/>
          <w:szCs w:val="28"/>
        </w:rPr>
        <w:t>t</w:t>
      </w:r>
      <w:r>
        <w:rPr>
          <w:rFonts w:hint="default" w:ascii="Times New Roman" w:hAnsi="Times New Roman" w:cs="Times New Roman"/>
          <w:spacing w:val="1"/>
          <w:w w:val="110"/>
          <w:sz w:val="28"/>
          <w:szCs w:val="28"/>
        </w:rPr>
        <w:t>(</w:t>
      </w:r>
      <w:r>
        <w:rPr>
          <w:rFonts w:hint="default" w:ascii="Times New Roman" w:hAnsi="Times New Roman" w:cs="Times New Roman"/>
          <w:spacing w:val="6"/>
          <w:w w:val="99"/>
          <w:sz w:val="28"/>
          <w:szCs w:val="28"/>
        </w:rPr>
        <w:t>u</w:t>
      </w:r>
      <w:r>
        <w:rPr>
          <w:rFonts w:hint="default" w:ascii="Times New Roman" w:hAnsi="Times New Roman" w:cs="Times New Roman"/>
          <w:spacing w:val="-2"/>
          <w:w w:val="110"/>
          <w:sz w:val="28"/>
          <w:szCs w:val="28"/>
        </w:rPr>
        <w:t>)</w:t>
      </w:r>
      <w:r>
        <w:rPr>
          <w:rFonts w:hint="default" w:ascii="Times New Roman" w:hAnsi="Times New Roman" w:cs="Times New Roman"/>
          <w:spacing w:val="-1"/>
          <w:w w:val="99"/>
          <w:sz w:val="28"/>
          <w:szCs w:val="28"/>
        </w:rPr>
        <w:t>)</w:t>
      </w:r>
      <w:r>
        <w:rPr>
          <w:rFonts w:hint="default" w:ascii="Times New Roman" w:hAnsi="Times New Roman" w:cs="Times New Roman"/>
          <w:w w:val="99"/>
          <w:sz w:val="28"/>
          <w:szCs w:val="28"/>
        </w:rPr>
        <w:t>,</w:t>
      </w:r>
      <w:r>
        <w:rPr>
          <w:rFonts w:hint="default" w:ascii="Times New Roman" w:hAnsi="Times New Roman" w:cs="Times New Roman"/>
          <w:spacing w:val="7"/>
          <w:sz w:val="28"/>
          <w:szCs w:val="28"/>
        </w:rPr>
        <w:t xml:space="preserve"> </w:t>
      </w:r>
      <w:r>
        <w:rPr>
          <w:rFonts w:hint="default" w:ascii="Times New Roman" w:hAnsi="Times New Roman" w:cs="Times New Roman"/>
          <w:w w:val="99"/>
          <w:sz w:val="28"/>
          <w:szCs w:val="28"/>
        </w:rPr>
        <w:t>ta</w:t>
      </w:r>
      <w:r>
        <w:rPr>
          <w:rFonts w:hint="default" w:ascii="Times New Roman" w:hAnsi="Times New Roman" w:cs="Times New Roman"/>
          <w:spacing w:val="6"/>
          <w:sz w:val="28"/>
          <w:szCs w:val="28"/>
        </w:rPr>
        <w:t xml:space="preserve"> </w:t>
      </w:r>
      <w:r>
        <w:rPr>
          <w:rFonts w:hint="default" w:ascii="Times New Roman" w:hAnsi="Times New Roman" w:cs="Times New Roman"/>
          <w:w w:val="99"/>
          <w:sz w:val="28"/>
          <w:szCs w:val="28"/>
        </w:rPr>
        <w:t>so</w:t>
      </w:r>
      <w:r>
        <w:rPr>
          <w:rFonts w:hint="default" w:ascii="Times New Roman" w:hAnsi="Times New Roman" w:cs="Times New Roman"/>
          <w:spacing w:val="7"/>
          <w:sz w:val="28"/>
          <w:szCs w:val="28"/>
        </w:rPr>
        <w:t xml:space="preserve"> </w:t>
      </w:r>
      <w:r>
        <w:rPr>
          <w:rFonts w:hint="default" w:ascii="Times New Roman" w:hAnsi="Times New Roman" w:cs="Times New Roman"/>
          <w:w w:val="99"/>
          <w:sz w:val="28"/>
          <w:szCs w:val="28"/>
        </w:rPr>
        <w:t>s</w:t>
      </w:r>
      <w:r>
        <w:rPr>
          <w:rFonts w:hint="default" w:ascii="Times New Roman" w:hAnsi="Times New Roman" w:cs="Times New Roman"/>
          <w:spacing w:val="-1"/>
          <w:w w:val="99"/>
          <w:sz w:val="28"/>
          <w:szCs w:val="28"/>
        </w:rPr>
        <w:t>á</w:t>
      </w:r>
      <w:r>
        <w:rPr>
          <w:rFonts w:hint="default" w:ascii="Times New Roman" w:hAnsi="Times New Roman" w:cs="Times New Roman"/>
          <w:w w:val="99"/>
          <w:sz w:val="28"/>
          <w:szCs w:val="28"/>
        </w:rPr>
        <w:t xml:space="preserve">nh </w:t>
      </w:r>
      <w:r>
        <w:rPr>
          <w:rFonts w:hint="default" w:ascii="Times New Roman" w:hAnsi="Times New Roman" w:cs="Times New Roman"/>
          <w:spacing w:val="-1"/>
          <w:w w:val="88"/>
          <w:sz w:val="28"/>
          <w:szCs w:val="28"/>
        </w:rPr>
        <w:t>L</w:t>
      </w:r>
      <w:r>
        <w:rPr>
          <w:rFonts w:hint="default" w:ascii="Times New Roman" w:hAnsi="Times New Roman" w:cs="Times New Roman"/>
          <w:spacing w:val="-1"/>
          <w:w w:val="98"/>
          <w:sz w:val="28"/>
          <w:szCs w:val="28"/>
        </w:rPr>
        <w:t>o</w:t>
      </w:r>
      <w:r>
        <w:rPr>
          <w:rFonts w:hint="default" w:ascii="Times New Roman" w:hAnsi="Times New Roman" w:cs="Times New Roman"/>
          <w:spacing w:val="7"/>
          <w:w w:val="100"/>
          <w:sz w:val="28"/>
          <w:szCs w:val="28"/>
        </w:rPr>
        <w:t>w</w:t>
      </w:r>
      <w:r>
        <w:rPr>
          <w:rFonts w:hint="default" w:ascii="Times New Roman" w:hAnsi="Times New Roman" w:cs="Times New Roman"/>
          <w:w w:val="93"/>
          <w:position w:val="1"/>
          <w:sz w:val="28"/>
          <w:szCs w:val="28"/>
        </w:rPr>
        <w:t>[</w:t>
      </w:r>
      <w:r>
        <w:rPr>
          <w:rFonts w:hint="default" w:ascii="Times New Roman" w:hAnsi="Times New Roman" w:cs="Times New Roman"/>
          <w:spacing w:val="6"/>
          <w:w w:val="99"/>
          <w:sz w:val="28"/>
          <w:szCs w:val="28"/>
        </w:rPr>
        <w:t>u</w:t>
      </w:r>
      <w:r>
        <w:rPr>
          <w:rFonts w:hint="default" w:ascii="Times New Roman" w:hAnsi="Times New Roman" w:cs="Times New Roman"/>
          <w:w w:val="93"/>
          <w:position w:val="1"/>
          <w:sz w:val="28"/>
          <w:szCs w:val="28"/>
        </w:rPr>
        <w:t>]</w:t>
      </w:r>
      <w:r>
        <w:rPr>
          <w:rFonts w:hint="default" w:ascii="Times New Roman" w:hAnsi="Times New Roman" w:cs="Times New Roman"/>
          <w:spacing w:val="11"/>
          <w:position w:val="1"/>
          <w:sz w:val="28"/>
          <w:szCs w:val="28"/>
        </w:rPr>
        <w:t xml:space="preserve"> </w:t>
      </w:r>
      <w:r>
        <w:rPr>
          <w:rFonts w:hint="default" w:ascii="Times New Roman" w:hAnsi="Times New Roman" w:cs="Times New Roman"/>
          <w:w w:val="99"/>
          <w:sz w:val="28"/>
          <w:szCs w:val="28"/>
        </w:rPr>
        <w:t>và</w:t>
      </w:r>
      <w:r>
        <w:rPr>
          <w:rFonts w:hint="default" w:ascii="Times New Roman" w:hAnsi="Times New Roman" w:cs="Times New Roman"/>
          <w:spacing w:val="11"/>
          <w:sz w:val="28"/>
          <w:szCs w:val="28"/>
        </w:rPr>
        <w:t xml:space="preserve"> </w:t>
      </w:r>
      <w:r>
        <w:rPr>
          <w:rFonts w:hint="default" w:ascii="Times New Roman" w:hAnsi="Times New Roman" w:cs="Times New Roman"/>
          <w:spacing w:val="-1"/>
          <w:w w:val="95"/>
          <w:sz w:val="28"/>
          <w:szCs w:val="28"/>
        </w:rPr>
        <w:t>N</w:t>
      </w:r>
      <w:r>
        <w:rPr>
          <w:rFonts w:hint="default" w:ascii="Times New Roman" w:hAnsi="Times New Roman" w:cs="Times New Roman"/>
          <w:spacing w:val="-1"/>
          <w:w w:val="99"/>
          <w:sz w:val="28"/>
          <w:szCs w:val="28"/>
        </w:rPr>
        <w:t>u</w:t>
      </w:r>
      <w:r>
        <w:rPr>
          <w:rFonts w:hint="default" w:ascii="Times New Roman" w:hAnsi="Times New Roman" w:cs="Times New Roman"/>
          <w:smallCaps/>
          <w:w w:val="136"/>
          <w:sz w:val="28"/>
          <w:szCs w:val="28"/>
        </w:rPr>
        <w:t>n</w:t>
      </w:r>
      <w:r>
        <w:rPr>
          <w:rFonts w:hint="default" w:ascii="Times New Roman" w:hAnsi="Times New Roman" w:cs="Times New Roman"/>
          <w:smallCaps w:val="0"/>
          <w:w w:val="96"/>
          <w:sz w:val="28"/>
          <w:szCs w:val="28"/>
        </w:rPr>
        <w:t>b</w:t>
      </w:r>
      <w:r>
        <w:rPr>
          <w:rFonts w:hint="default" w:ascii="Times New Roman" w:hAnsi="Times New Roman" w:cs="Times New Roman"/>
          <w:smallCaps w:val="0"/>
          <w:w w:val="102"/>
          <w:sz w:val="28"/>
          <w:szCs w:val="28"/>
        </w:rPr>
        <w:t>e</w:t>
      </w:r>
      <w:r>
        <w:rPr>
          <w:rFonts w:hint="default" w:ascii="Times New Roman" w:hAnsi="Times New Roman" w:cs="Times New Roman"/>
          <w:smallCaps w:val="0"/>
          <w:spacing w:val="3"/>
          <w:w w:val="116"/>
          <w:sz w:val="28"/>
          <w:szCs w:val="28"/>
        </w:rPr>
        <w:t>r</w:t>
      </w:r>
      <w:r>
        <w:rPr>
          <w:rFonts w:hint="default" w:ascii="Times New Roman" w:hAnsi="Times New Roman" w:cs="Times New Roman"/>
          <w:smallCaps w:val="0"/>
          <w:w w:val="93"/>
          <w:sz w:val="28"/>
          <w:szCs w:val="28"/>
        </w:rPr>
        <w:t>[</w:t>
      </w:r>
      <w:r>
        <w:rPr>
          <w:rFonts w:hint="default" w:ascii="Times New Roman" w:hAnsi="Times New Roman" w:cs="Times New Roman"/>
          <w:smallCaps w:val="0"/>
          <w:spacing w:val="6"/>
          <w:w w:val="99"/>
          <w:sz w:val="28"/>
          <w:szCs w:val="28"/>
        </w:rPr>
        <w:t>u</w:t>
      </w:r>
      <w:r>
        <w:rPr>
          <w:rFonts w:hint="default" w:ascii="Times New Roman" w:hAnsi="Times New Roman" w:cs="Times New Roman"/>
          <w:smallCaps w:val="0"/>
          <w:spacing w:val="2"/>
          <w:w w:val="93"/>
          <w:sz w:val="28"/>
          <w:szCs w:val="28"/>
        </w:rPr>
        <w:t>]</w:t>
      </w:r>
      <w:r>
        <w:rPr>
          <w:rFonts w:hint="default" w:ascii="Times New Roman" w:hAnsi="Times New Roman" w:cs="Times New Roman"/>
          <w:smallCaps w:val="0"/>
          <w:w w:val="99"/>
          <w:sz w:val="28"/>
          <w:szCs w:val="28"/>
        </w:rPr>
        <w:t>,</w:t>
      </w:r>
      <w:r>
        <w:rPr>
          <w:rFonts w:hint="default" w:ascii="Times New Roman" w:hAnsi="Times New Roman" w:cs="Times New Roman"/>
          <w:smallCaps w:val="0"/>
          <w:spacing w:val="9"/>
          <w:sz w:val="28"/>
          <w:szCs w:val="28"/>
        </w:rPr>
        <w:t xml:space="preserve"> </w:t>
      </w:r>
      <w:r>
        <w:rPr>
          <w:rFonts w:hint="default" w:ascii="Times New Roman" w:hAnsi="Times New Roman" w:cs="Times New Roman"/>
          <w:smallCaps w:val="0"/>
          <w:w w:val="99"/>
          <w:sz w:val="28"/>
          <w:szCs w:val="28"/>
        </w:rPr>
        <w:t>n</w:t>
      </w:r>
      <w:r>
        <w:rPr>
          <w:rFonts w:hint="default" w:ascii="Times New Roman" w:hAnsi="Times New Roman" w:cs="Times New Roman"/>
          <w:smallCaps w:val="0"/>
          <w:spacing w:val="-1"/>
          <w:w w:val="99"/>
          <w:sz w:val="28"/>
          <w:szCs w:val="28"/>
        </w:rPr>
        <w:t>ế</w:t>
      </w:r>
      <w:r>
        <w:rPr>
          <w:rFonts w:hint="default" w:ascii="Times New Roman" w:hAnsi="Times New Roman" w:cs="Times New Roman"/>
          <w:smallCaps w:val="0"/>
          <w:w w:val="99"/>
          <w:sz w:val="28"/>
          <w:szCs w:val="28"/>
        </w:rPr>
        <w:t>u</w:t>
      </w:r>
      <w:r>
        <w:rPr>
          <w:rFonts w:hint="default" w:ascii="Times New Roman" w:hAnsi="Times New Roman" w:cs="Times New Roman"/>
          <w:smallCaps w:val="0"/>
          <w:spacing w:val="9"/>
          <w:sz w:val="28"/>
          <w:szCs w:val="28"/>
        </w:rPr>
        <w:t xml:space="preserve"> </w:t>
      </w:r>
      <w:r>
        <w:rPr>
          <w:rFonts w:hint="default" w:ascii="Times New Roman" w:hAnsi="Times New Roman" w:cs="Times New Roman"/>
          <w:smallCaps w:val="0"/>
          <w:w w:val="99"/>
          <w:sz w:val="28"/>
          <w:szCs w:val="28"/>
        </w:rPr>
        <w:t>như</w:t>
      </w:r>
      <w:r>
        <w:rPr>
          <w:rFonts w:hint="default" w:ascii="Times New Roman" w:hAnsi="Times New Roman" w:cs="Times New Roman"/>
          <w:smallCaps w:val="0"/>
          <w:spacing w:val="11"/>
          <w:sz w:val="28"/>
          <w:szCs w:val="28"/>
        </w:rPr>
        <w:t xml:space="preserve"> </w:t>
      </w:r>
      <w:r>
        <w:rPr>
          <w:rFonts w:hint="default" w:ascii="Times New Roman" w:hAnsi="Times New Roman" w:cs="Times New Roman"/>
          <w:smallCaps w:val="0"/>
          <w:spacing w:val="-1"/>
          <w:w w:val="88"/>
          <w:sz w:val="28"/>
          <w:szCs w:val="28"/>
        </w:rPr>
        <w:t>L</w:t>
      </w:r>
      <w:r>
        <w:rPr>
          <w:rFonts w:hint="default" w:ascii="Times New Roman" w:hAnsi="Times New Roman" w:cs="Times New Roman"/>
          <w:smallCaps w:val="0"/>
          <w:spacing w:val="-1"/>
          <w:w w:val="98"/>
          <w:sz w:val="28"/>
          <w:szCs w:val="28"/>
        </w:rPr>
        <w:t>o</w:t>
      </w:r>
      <w:r>
        <w:rPr>
          <w:rFonts w:hint="default" w:ascii="Times New Roman" w:hAnsi="Times New Roman" w:cs="Times New Roman"/>
          <w:smallCaps w:val="0"/>
          <w:spacing w:val="7"/>
          <w:w w:val="100"/>
          <w:sz w:val="28"/>
          <w:szCs w:val="28"/>
        </w:rPr>
        <w:t>w</w:t>
      </w:r>
      <w:r>
        <w:rPr>
          <w:rFonts w:hint="default" w:ascii="Times New Roman" w:hAnsi="Times New Roman" w:cs="Times New Roman"/>
          <w:smallCaps w:val="0"/>
          <w:w w:val="93"/>
          <w:position w:val="1"/>
          <w:sz w:val="28"/>
          <w:szCs w:val="28"/>
        </w:rPr>
        <w:t>[</w:t>
      </w:r>
      <w:r>
        <w:rPr>
          <w:rFonts w:hint="default" w:ascii="Times New Roman" w:hAnsi="Times New Roman" w:cs="Times New Roman"/>
          <w:smallCaps w:val="0"/>
          <w:spacing w:val="6"/>
          <w:w w:val="99"/>
          <w:sz w:val="28"/>
          <w:szCs w:val="28"/>
        </w:rPr>
        <w:t>u</w:t>
      </w:r>
      <w:r>
        <w:rPr>
          <w:rFonts w:hint="default" w:ascii="Times New Roman" w:hAnsi="Times New Roman" w:cs="Times New Roman"/>
          <w:smallCaps w:val="0"/>
          <w:w w:val="93"/>
          <w:position w:val="1"/>
          <w:sz w:val="28"/>
          <w:szCs w:val="28"/>
        </w:rPr>
        <w:t>]</w:t>
      </w:r>
      <w:r>
        <w:rPr>
          <w:rFonts w:hint="default" w:ascii="Times New Roman" w:hAnsi="Times New Roman" w:cs="Times New Roman"/>
          <w:smallCaps w:val="0"/>
          <w:spacing w:val="9"/>
          <w:position w:val="1"/>
          <w:sz w:val="28"/>
          <w:szCs w:val="28"/>
        </w:rPr>
        <w:t xml:space="preserve"> </w:t>
      </w:r>
      <w:r>
        <w:rPr>
          <w:rFonts w:hint="default" w:ascii="Times New Roman" w:hAnsi="Times New Roman" w:cs="Times New Roman"/>
          <w:smallCaps w:val="0"/>
          <w:w w:val="116"/>
          <w:sz w:val="28"/>
          <w:szCs w:val="28"/>
        </w:rPr>
        <w:t>≤</w:t>
      </w:r>
      <w:r>
        <w:rPr>
          <w:rFonts w:hint="default" w:ascii="Times New Roman" w:hAnsi="Times New Roman" w:cs="Times New Roman"/>
          <w:smallCaps w:val="0"/>
          <w:spacing w:val="7"/>
          <w:sz w:val="28"/>
          <w:szCs w:val="28"/>
        </w:rPr>
        <w:t xml:space="preserve"> </w:t>
      </w:r>
      <w:r>
        <w:rPr>
          <w:rFonts w:hint="default" w:ascii="Times New Roman" w:hAnsi="Times New Roman" w:cs="Times New Roman"/>
          <w:smallCaps w:val="0"/>
          <w:spacing w:val="-1"/>
          <w:w w:val="95"/>
          <w:sz w:val="28"/>
          <w:szCs w:val="28"/>
        </w:rPr>
        <w:t>N</w:t>
      </w:r>
      <w:r>
        <w:rPr>
          <w:rFonts w:hint="default" w:ascii="Times New Roman" w:hAnsi="Times New Roman" w:cs="Times New Roman"/>
          <w:smallCaps w:val="0"/>
          <w:spacing w:val="-1"/>
          <w:w w:val="99"/>
          <w:sz w:val="28"/>
          <w:szCs w:val="28"/>
        </w:rPr>
        <w:t>u</w:t>
      </w:r>
      <w:r>
        <w:rPr>
          <w:rFonts w:hint="default" w:ascii="Times New Roman" w:hAnsi="Times New Roman" w:cs="Times New Roman"/>
          <w:smallCaps/>
          <w:w w:val="136"/>
          <w:sz w:val="28"/>
          <w:szCs w:val="28"/>
        </w:rPr>
        <w:t>n</w:t>
      </w:r>
      <w:r>
        <w:rPr>
          <w:rFonts w:hint="default" w:ascii="Times New Roman" w:hAnsi="Times New Roman" w:cs="Times New Roman"/>
          <w:smallCaps w:val="0"/>
          <w:w w:val="96"/>
          <w:sz w:val="28"/>
          <w:szCs w:val="28"/>
        </w:rPr>
        <w:t>b</w:t>
      </w:r>
      <w:r>
        <w:rPr>
          <w:rFonts w:hint="default" w:ascii="Times New Roman" w:hAnsi="Times New Roman" w:cs="Times New Roman"/>
          <w:smallCaps w:val="0"/>
          <w:w w:val="102"/>
          <w:sz w:val="28"/>
          <w:szCs w:val="28"/>
        </w:rPr>
        <w:t>e</w:t>
      </w:r>
      <w:r>
        <w:rPr>
          <w:rFonts w:hint="default" w:ascii="Times New Roman" w:hAnsi="Times New Roman" w:cs="Times New Roman"/>
          <w:smallCaps w:val="0"/>
          <w:spacing w:val="6"/>
          <w:w w:val="116"/>
          <w:sz w:val="28"/>
          <w:szCs w:val="28"/>
        </w:rPr>
        <w:t>r</w:t>
      </w:r>
      <w:r>
        <w:rPr>
          <w:rFonts w:hint="default" w:ascii="Times New Roman" w:hAnsi="Times New Roman" w:cs="Times New Roman"/>
          <w:smallCaps w:val="0"/>
          <w:w w:val="93"/>
          <w:position w:val="1"/>
          <w:sz w:val="28"/>
          <w:szCs w:val="28"/>
        </w:rPr>
        <w:t>[</w:t>
      </w:r>
      <w:r>
        <w:rPr>
          <w:rFonts w:hint="default" w:ascii="Times New Roman" w:hAnsi="Times New Roman" w:cs="Times New Roman"/>
          <w:smallCaps w:val="0"/>
          <w:spacing w:val="6"/>
          <w:w w:val="99"/>
          <w:sz w:val="28"/>
          <w:szCs w:val="28"/>
        </w:rPr>
        <w:t>u</w:t>
      </w:r>
      <w:r>
        <w:rPr>
          <w:rFonts w:hint="default" w:ascii="Times New Roman" w:hAnsi="Times New Roman" w:cs="Times New Roman"/>
          <w:smallCaps w:val="0"/>
          <w:w w:val="93"/>
          <w:position w:val="1"/>
          <w:sz w:val="28"/>
          <w:szCs w:val="28"/>
        </w:rPr>
        <w:t>]</w:t>
      </w:r>
      <w:r>
        <w:rPr>
          <w:rFonts w:hint="default" w:ascii="Times New Roman" w:hAnsi="Times New Roman" w:cs="Times New Roman"/>
          <w:smallCaps w:val="0"/>
          <w:spacing w:val="11"/>
          <w:position w:val="1"/>
          <w:sz w:val="28"/>
          <w:szCs w:val="28"/>
        </w:rPr>
        <w:t xml:space="preserve"> </w:t>
      </w:r>
      <w:r>
        <w:rPr>
          <w:rFonts w:hint="default" w:ascii="Times New Roman" w:hAnsi="Times New Roman" w:cs="Times New Roman"/>
          <w:smallCaps w:val="0"/>
          <w:w w:val="99"/>
          <w:sz w:val="28"/>
          <w:szCs w:val="28"/>
        </w:rPr>
        <w:t>thì</w:t>
      </w:r>
      <w:r>
        <w:rPr>
          <w:rFonts w:hint="default" w:ascii="Times New Roman" w:hAnsi="Times New Roman" w:cs="Times New Roman"/>
          <w:smallCaps w:val="0"/>
          <w:spacing w:val="10"/>
          <w:sz w:val="28"/>
          <w:szCs w:val="28"/>
        </w:rPr>
        <w:t xml:space="preserve"> </w:t>
      </w:r>
      <w:r>
        <w:rPr>
          <w:rFonts w:hint="default" w:ascii="Times New Roman" w:hAnsi="Times New Roman" w:cs="Times New Roman"/>
          <w:smallCaps w:val="0"/>
          <w:w w:val="99"/>
          <w:sz w:val="28"/>
          <w:szCs w:val="28"/>
        </w:rPr>
        <w:t>u</w:t>
      </w:r>
      <w:r>
        <w:rPr>
          <w:rFonts w:hint="default" w:ascii="Times New Roman" w:hAnsi="Times New Roman" w:cs="Times New Roman"/>
          <w:smallCaps w:val="0"/>
          <w:spacing w:val="18"/>
          <w:sz w:val="28"/>
          <w:szCs w:val="28"/>
        </w:rPr>
        <w:t xml:space="preserve"> </w:t>
      </w:r>
      <w:r>
        <w:rPr>
          <w:rFonts w:hint="default" w:ascii="Times New Roman" w:hAnsi="Times New Roman" w:cs="Times New Roman"/>
          <w:smallCaps w:val="0"/>
          <w:w w:val="99"/>
          <w:sz w:val="28"/>
          <w:szCs w:val="28"/>
        </w:rPr>
        <w:t>là</w:t>
      </w:r>
      <w:r>
        <w:rPr>
          <w:rFonts w:hint="default" w:ascii="Times New Roman" w:hAnsi="Times New Roman" w:cs="Times New Roman"/>
          <w:smallCaps w:val="0"/>
          <w:spacing w:val="8"/>
          <w:sz w:val="28"/>
          <w:szCs w:val="28"/>
        </w:rPr>
        <w:t xml:space="preserve"> </w:t>
      </w:r>
      <w:r>
        <w:rPr>
          <w:rFonts w:hint="default" w:ascii="Times New Roman" w:hAnsi="Times New Roman" w:cs="Times New Roman"/>
          <w:smallCaps w:val="0"/>
          <w:spacing w:val="-1"/>
          <w:w w:val="99"/>
          <w:sz w:val="28"/>
          <w:szCs w:val="28"/>
        </w:rPr>
        <w:t>c</w:t>
      </w:r>
      <w:r>
        <w:rPr>
          <w:rFonts w:hint="default" w:ascii="Times New Roman" w:hAnsi="Times New Roman" w:cs="Times New Roman"/>
          <w:smallCaps w:val="0"/>
          <w:w w:val="99"/>
          <w:sz w:val="28"/>
          <w:szCs w:val="28"/>
        </w:rPr>
        <w:t>h</w:t>
      </w:r>
      <w:r>
        <w:rPr>
          <w:rFonts w:hint="default" w:ascii="Times New Roman" w:hAnsi="Times New Roman" w:cs="Times New Roman"/>
          <w:smallCaps w:val="0"/>
          <w:spacing w:val="2"/>
          <w:w w:val="99"/>
          <w:sz w:val="28"/>
          <w:szCs w:val="28"/>
        </w:rPr>
        <w:t>ố</w:t>
      </w:r>
      <w:r>
        <w:rPr>
          <w:rFonts w:hint="default" w:ascii="Times New Roman" w:hAnsi="Times New Roman" w:cs="Times New Roman"/>
          <w:smallCaps w:val="0"/>
          <w:w w:val="99"/>
          <w:sz w:val="28"/>
          <w:szCs w:val="28"/>
        </w:rPr>
        <w:t>t,</w:t>
      </w:r>
      <w:r>
        <w:rPr>
          <w:rFonts w:hint="default" w:ascii="Times New Roman" w:hAnsi="Times New Roman" w:cs="Times New Roman"/>
          <w:smallCaps w:val="0"/>
          <w:spacing w:val="9"/>
          <w:sz w:val="28"/>
          <w:szCs w:val="28"/>
        </w:rPr>
        <w:t xml:space="preserve"> </w:t>
      </w:r>
      <w:r>
        <w:rPr>
          <w:rFonts w:hint="default" w:ascii="Times New Roman" w:hAnsi="Times New Roman" w:cs="Times New Roman"/>
          <w:smallCaps w:val="0"/>
          <w:w w:val="99"/>
          <w:sz w:val="28"/>
          <w:szCs w:val="28"/>
        </w:rPr>
        <w:t>bởi</w:t>
      </w:r>
      <w:r>
        <w:rPr>
          <w:rFonts w:hint="default" w:ascii="Times New Roman" w:hAnsi="Times New Roman" w:cs="Times New Roman"/>
          <w:smallCaps w:val="0"/>
          <w:spacing w:val="10"/>
          <w:sz w:val="28"/>
          <w:szCs w:val="28"/>
        </w:rPr>
        <w:t xml:space="preserve"> </w:t>
      </w:r>
      <w:r>
        <w:rPr>
          <w:rFonts w:hint="default" w:ascii="Times New Roman" w:hAnsi="Times New Roman" w:cs="Times New Roman"/>
          <w:smallCaps w:val="0"/>
          <w:w w:val="99"/>
          <w:sz w:val="28"/>
          <w:szCs w:val="28"/>
        </w:rPr>
        <w:t xml:space="preserve">không </w:t>
      </w:r>
      <w:r>
        <w:rPr>
          <w:rFonts w:hint="default" w:ascii="Times New Roman" w:hAnsi="Times New Roman" w:cs="Times New Roman"/>
          <w:smallCaps w:val="0"/>
          <w:spacing w:val="-1"/>
          <w:w w:val="99"/>
          <w:sz w:val="28"/>
          <w:szCs w:val="28"/>
        </w:rPr>
        <w:t>c</w:t>
      </w:r>
      <w:r>
        <w:rPr>
          <w:rFonts w:hint="default" w:ascii="Times New Roman" w:hAnsi="Times New Roman" w:cs="Times New Roman"/>
          <w:smallCaps w:val="0"/>
          <w:w w:val="99"/>
          <w:sz w:val="28"/>
          <w:szCs w:val="28"/>
        </w:rPr>
        <w:t>ó</w:t>
      </w:r>
      <w:r>
        <w:rPr>
          <w:rFonts w:hint="default" w:ascii="Times New Roman" w:hAnsi="Times New Roman" w:cs="Times New Roman"/>
          <w:smallCaps w:val="0"/>
          <w:spacing w:val="14"/>
          <w:sz w:val="28"/>
          <w:szCs w:val="28"/>
        </w:rPr>
        <w:t xml:space="preserve"> </w:t>
      </w:r>
      <w:r>
        <w:rPr>
          <w:rFonts w:hint="default" w:ascii="Times New Roman" w:hAnsi="Times New Roman" w:cs="Times New Roman"/>
          <w:smallCaps w:val="0"/>
          <w:spacing w:val="-1"/>
          <w:w w:val="99"/>
          <w:sz w:val="28"/>
          <w:szCs w:val="28"/>
        </w:rPr>
        <w:t>c</w:t>
      </w:r>
      <w:r>
        <w:rPr>
          <w:rFonts w:hint="default" w:ascii="Times New Roman" w:hAnsi="Times New Roman" w:cs="Times New Roman"/>
          <w:smallCaps w:val="0"/>
          <w:w w:val="99"/>
          <w:sz w:val="28"/>
          <w:szCs w:val="28"/>
        </w:rPr>
        <w:t>u</w:t>
      </w:r>
      <w:r>
        <w:rPr>
          <w:rFonts w:hint="default" w:ascii="Times New Roman" w:hAnsi="Times New Roman" w:cs="Times New Roman"/>
          <w:smallCaps w:val="0"/>
          <w:spacing w:val="2"/>
          <w:w w:val="99"/>
          <w:sz w:val="28"/>
          <w:szCs w:val="28"/>
        </w:rPr>
        <w:t>n</w:t>
      </w:r>
      <w:r>
        <w:rPr>
          <w:rFonts w:hint="default" w:ascii="Times New Roman" w:hAnsi="Times New Roman" w:cs="Times New Roman"/>
          <w:smallCaps w:val="0"/>
          <w:w w:val="99"/>
          <w:sz w:val="28"/>
          <w:szCs w:val="28"/>
        </w:rPr>
        <w:t>g</w:t>
      </w:r>
      <w:r>
        <w:rPr>
          <w:rFonts w:hint="default" w:ascii="Times New Roman" w:hAnsi="Times New Roman" w:cs="Times New Roman"/>
          <w:smallCaps w:val="0"/>
          <w:spacing w:val="12"/>
          <w:sz w:val="28"/>
          <w:szCs w:val="28"/>
        </w:rPr>
        <w:t xml:space="preserve"> </w:t>
      </w:r>
      <w:r>
        <w:rPr>
          <w:rFonts w:hint="default" w:ascii="Times New Roman" w:hAnsi="Times New Roman" w:cs="Times New Roman"/>
          <w:smallCaps w:val="0"/>
          <w:w w:val="99"/>
          <w:sz w:val="28"/>
          <w:szCs w:val="28"/>
        </w:rPr>
        <w:t>nối</w:t>
      </w:r>
      <w:r>
        <w:rPr>
          <w:rFonts w:hint="default" w:ascii="Times New Roman" w:hAnsi="Times New Roman" w:cs="Times New Roman"/>
          <w:smallCaps w:val="0"/>
          <w:spacing w:val="15"/>
          <w:sz w:val="28"/>
          <w:szCs w:val="28"/>
        </w:rPr>
        <w:t xml:space="preserve"> </w:t>
      </w:r>
      <w:r>
        <w:rPr>
          <w:rFonts w:hint="default" w:ascii="Times New Roman" w:hAnsi="Times New Roman" w:cs="Times New Roman"/>
          <w:smallCaps w:val="0"/>
          <w:w w:val="99"/>
          <w:sz w:val="28"/>
          <w:szCs w:val="28"/>
        </w:rPr>
        <w:t>từ</w:t>
      </w:r>
      <w:r>
        <w:rPr>
          <w:rFonts w:hint="default" w:ascii="Times New Roman" w:hAnsi="Times New Roman" w:cs="Times New Roman"/>
          <w:smallCaps w:val="0"/>
          <w:spacing w:val="16"/>
          <w:sz w:val="28"/>
          <w:szCs w:val="28"/>
        </w:rPr>
        <w:t xml:space="preserve"> </w:t>
      </w:r>
      <w:r>
        <w:rPr>
          <w:rFonts w:hint="default" w:ascii="Times New Roman" w:hAnsi="Times New Roman" w:cs="Times New Roman"/>
          <w:smallCaps w:val="0"/>
          <w:w w:val="99"/>
          <w:sz w:val="28"/>
          <w:szCs w:val="28"/>
        </w:rPr>
        <w:t>một</w:t>
      </w:r>
      <w:r>
        <w:rPr>
          <w:rFonts w:hint="default" w:ascii="Times New Roman" w:hAnsi="Times New Roman" w:cs="Times New Roman"/>
          <w:smallCaps w:val="0"/>
          <w:spacing w:val="15"/>
          <w:sz w:val="28"/>
          <w:szCs w:val="28"/>
        </w:rPr>
        <w:t xml:space="preserve"> </w:t>
      </w:r>
      <w:r>
        <w:rPr>
          <w:rFonts w:hint="default" w:cs="Times New Roman"/>
          <w:smallCaps w:val="0"/>
          <w:w w:val="99"/>
          <w:sz w:val="28"/>
          <w:szCs w:val="28"/>
          <w:lang w:val="en-US"/>
        </w:rPr>
        <w:t>đ</w:t>
      </w:r>
      <w:r>
        <w:rPr>
          <w:rFonts w:hint="default" w:ascii="Times New Roman" w:hAnsi="Times New Roman" w:cs="Times New Roman"/>
          <w:smallCaps w:val="0"/>
          <w:w w:val="99"/>
          <w:sz w:val="28"/>
          <w:szCs w:val="28"/>
        </w:rPr>
        <w:t>ỉnh</w:t>
      </w:r>
      <w:r>
        <w:rPr>
          <w:rFonts w:hint="default" w:ascii="Times New Roman" w:hAnsi="Times New Roman" w:cs="Times New Roman"/>
          <w:smallCaps w:val="0"/>
          <w:spacing w:val="16"/>
          <w:sz w:val="28"/>
          <w:szCs w:val="28"/>
        </w:rPr>
        <w:t xml:space="preserve"> </w:t>
      </w:r>
      <w:r>
        <w:rPr>
          <w:rFonts w:hint="default" w:ascii="Times New Roman" w:hAnsi="Times New Roman" w:cs="Times New Roman"/>
          <w:smallCaps w:val="0"/>
          <w:w w:val="99"/>
          <w:sz w:val="28"/>
          <w:szCs w:val="28"/>
        </w:rPr>
        <w:t>thuộc</w:t>
      </w:r>
      <w:r>
        <w:rPr>
          <w:rFonts w:hint="default" w:ascii="Times New Roman" w:hAnsi="Times New Roman" w:cs="Times New Roman"/>
          <w:smallCaps w:val="0"/>
          <w:spacing w:val="13"/>
          <w:sz w:val="28"/>
          <w:szCs w:val="28"/>
        </w:rPr>
        <w:t xml:space="preserve"> </w:t>
      </w:r>
      <w:r>
        <w:rPr>
          <w:rFonts w:hint="default" w:ascii="Times New Roman" w:hAnsi="Times New Roman" w:cs="Times New Roman"/>
          <w:smallCaps w:val="0"/>
          <w:w w:val="99"/>
          <w:sz w:val="28"/>
          <w:szCs w:val="28"/>
        </w:rPr>
        <w:t>nh</w:t>
      </w:r>
      <w:r>
        <w:rPr>
          <w:rFonts w:hint="default" w:ascii="Times New Roman" w:hAnsi="Times New Roman" w:cs="Times New Roman"/>
          <w:smallCaps w:val="0"/>
          <w:spacing w:val="-1"/>
          <w:w w:val="99"/>
          <w:sz w:val="28"/>
          <w:szCs w:val="28"/>
        </w:rPr>
        <w:t>á</w:t>
      </w:r>
      <w:r>
        <w:rPr>
          <w:rFonts w:hint="default" w:ascii="Times New Roman" w:hAnsi="Times New Roman" w:cs="Times New Roman"/>
          <w:smallCaps w:val="0"/>
          <w:w w:val="99"/>
          <w:sz w:val="28"/>
          <w:szCs w:val="28"/>
        </w:rPr>
        <w:t>nh</w:t>
      </w:r>
      <w:r>
        <w:rPr>
          <w:rFonts w:hint="default" w:ascii="Times New Roman" w:hAnsi="Times New Roman" w:cs="Times New Roman"/>
          <w:smallCaps w:val="0"/>
          <w:spacing w:val="14"/>
          <w:sz w:val="28"/>
          <w:szCs w:val="28"/>
        </w:rPr>
        <w:t xml:space="preserve"> </w:t>
      </w:r>
      <w:r>
        <w:rPr>
          <w:rFonts w:hint="default" w:ascii="Times New Roman" w:hAnsi="Times New Roman" w:cs="Times New Roman"/>
          <w:smallCaps w:val="0"/>
          <w:spacing w:val="1"/>
          <w:w w:val="99"/>
          <w:sz w:val="28"/>
          <w:szCs w:val="28"/>
        </w:rPr>
        <w:t>D</w:t>
      </w:r>
      <w:r>
        <w:rPr>
          <w:rFonts w:hint="default" w:ascii="Times New Roman" w:hAnsi="Times New Roman" w:cs="Times New Roman"/>
          <w:smallCaps w:val="0"/>
          <w:spacing w:val="-2"/>
          <w:w w:val="99"/>
          <w:sz w:val="28"/>
          <w:szCs w:val="28"/>
        </w:rPr>
        <w:t>F</w:t>
      </w:r>
      <w:r>
        <w:rPr>
          <w:rFonts w:hint="default" w:ascii="Times New Roman" w:hAnsi="Times New Roman" w:cs="Times New Roman"/>
          <w:smallCaps w:val="0"/>
          <w:w w:val="99"/>
          <w:sz w:val="28"/>
          <w:szCs w:val="28"/>
        </w:rPr>
        <w:t>S</w:t>
      </w:r>
      <w:r>
        <w:rPr>
          <w:rFonts w:hint="default" w:ascii="Times New Roman" w:hAnsi="Times New Roman" w:cs="Times New Roman"/>
          <w:smallCaps w:val="0"/>
          <w:spacing w:val="17"/>
          <w:sz w:val="28"/>
          <w:szCs w:val="28"/>
        </w:rPr>
        <w:t xml:space="preserve"> </w:t>
      </w:r>
      <w:r>
        <w:rPr>
          <w:rFonts w:hint="default" w:ascii="Times New Roman" w:hAnsi="Times New Roman" w:cs="Times New Roman"/>
          <w:smallCaps w:val="0"/>
          <w:spacing w:val="-3"/>
          <w:w w:val="99"/>
          <w:sz w:val="28"/>
          <w:szCs w:val="28"/>
        </w:rPr>
        <w:t>g</w:t>
      </w:r>
      <w:r>
        <w:rPr>
          <w:rFonts w:hint="default" w:ascii="Times New Roman" w:hAnsi="Times New Roman" w:cs="Times New Roman"/>
          <w:smallCaps w:val="0"/>
          <w:w w:val="99"/>
          <w:sz w:val="28"/>
          <w:szCs w:val="28"/>
        </w:rPr>
        <w:t>ốc</w:t>
      </w:r>
      <w:r>
        <w:rPr>
          <w:rFonts w:hint="default" w:ascii="Times New Roman" w:hAnsi="Times New Roman" w:cs="Times New Roman"/>
          <w:smallCaps w:val="0"/>
          <w:spacing w:val="18"/>
          <w:sz w:val="28"/>
          <w:szCs w:val="28"/>
        </w:rPr>
        <w:t xml:space="preserve"> </w:t>
      </w:r>
      <w:r>
        <w:rPr>
          <w:rFonts w:hint="default" w:ascii="Times New Roman" w:hAnsi="Times New Roman" w:cs="Times New Roman"/>
          <w:smallCaps w:val="0"/>
          <w:w w:val="99"/>
          <w:sz w:val="28"/>
          <w:szCs w:val="28"/>
        </w:rPr>
        <w:t>u</w:t>
      </w:r>
      <w:r>
        <w:rPr>
          <w:rFonts w:hint="default" w:ascii="Times New Roman" w:hAnsi="Times New Roman" w:cs="Times New Roman"/>
          <w:smallCaps w:val="0"/>
          <w:spacing w:val="22"/>
          <w:sz w:val="28"/>
          <w:szCs w:val="28"/>
        </w:rPr>
        <w:t xml:space="preserve"> </w:t>
      </w:r>
      <w:r>
        <w:rPr>
          <w:rFonts w:hint="default" w:ascii="Times New Roman" w:hAnsi="Times New Roman" w:cs="Times New Roman"/>
          <w:smallCaps w:val="0"/>
          <w:w w:val="99"/>
          <w:sz w:val="28"/>
          <w:szCs w:val="28"/>
        </w:rPr>
        <w:t>tới</w:t>
      </w:r>
      <w:r>
        <w:rPr>
          <w:rFonts w:hint="default" w:ascii="Times New Roman" w:hAnsi="Times New Roman" w:cs="Times New Roman"/>
          <w:smallCaps w:val="0"/>
          <w:spacing w:val="15"/>
          <w:sz w:val="28"/>
          <w:szCs w:val="28"/>
        </w:rPr>
        <w:t xml:space="preserve"> </w:t>
      </w:r>
      <w:r>
        <w:rPr>
          <w:rFonts w:hint="default" w:ascii="Times New Roman" w:hAnsi="Times New Roman" w:cs="Times New Roman"/>
          <w:smallCaps w:val="0"/>
          <w:w w:val="99"/>
          <w:sz w:val="28"/>
          <w:szCs w:val="28"/>
        </w:rPr>
        <w:t>một</w:t>
      </w:r>
      <w:r>
        <w:rPr>
          <w:rFonts w:hint="default" w:ascii="Times New Roman" w:hAnsi="Times New Roman" w:cs="Times New Roman"/>
          <w:smallCaps w:val="0"/>
          <w:spacing w:val="15"/>
          <w:sz w:val="28"/>
          <w:szCs w:val="28"/>
        </w:rPr>
        <w:t xml:space="preserve"> </w:t>
      </w:r>
      <w:r>
        <w:rPr>
          <w:rFonts w:hint="default" w:cs="Times New Roman"/>
          <w:smallCaps w:val="0"/>
          <w:w w:val="99"/>
          <w:sz w:val="28"/>
          <w:szCs w:val="28"/>
          <w:lang w:val="en-US"/>
        </w:rPr>
        <w:t>đ</w:t>
      </w:r>
      <w:r>
        <w:rPr>
          <w:rFonts w:hint="default" w:ascii="Times New Roman" w:hAnsi="Times New Roman" w:cs="Times New Roman"/>
          <w:smallCaps w:val="0"/>
          <w:w w:val="99"/>
          <w:sz w:val="28"/>
          <w:szCs w:val="28"/>
        </w:rPr>
        <w:t>ỉnh</w:t>
      </w:r>
      <w:r>
        <w:rPr>
          <w:rFonts w:hint="default" w:ascii="Times New Roman" w:hAnsi="Times New Roman" w:cs="Times New Roman"/>
          <w:smallCaps w:val="0"/>
          <w:spacing w:val="14"/>
          <w:sz w:val="28"/>
          <w:szCs w:val="28"/>
        </w:rPr>
        <w:t xml:space="preserve"> </w:t>
      </w:r>
      <w:r>
        <w:rPr>
          <w:rFonts w:hint="default" w:ascii="Times New Roman" w:hAnsi="Times New Roman" w:cs="Times New Roman"/>
          <w:smallCaps w:val="0"/>
          <w:w w:val="99"/>
          <w:sz w:val="28"/>
          <w:szCs w:val="28"/>
        </w:rPr>
        <w:t>th</w:t>
      </w:r>
      <w:r>
        <w:rPr>
          <w:rFonts w:hint="default" w:ascii="Times New Roman" w:hAnsi="Times New Roman" w:cs="Times New Roman"/>
          <w:smallCaps w:val="0"/>
          <w:spacing w:val="-1"/>
          <w:w w:val="99"/>
          <w:sz w:val="28"/>
          <w:szCs w:val="28"/>
        </w:rPr>
        <w:t>ă</w:t>
      </w:r>
      <w:r>
        <w:rPr>
          <w:rFonts w:hint="default" w:ascii="Times New Roman" w:hAnsi="Times New Roman" w:cs="Times New Roman"/>
          <w:smallCaps w:val="0"/>
          <w:w w:val="99"/>
          <w:sz w:val="28"/>
          <w:szCs w:val="28"/>
        </w:rPr>
        <w:t>m</w:t>
      </w:r>
      <w:r>
        <w:rPr>
          <w:rFonts w:hint="default" w:ascii="Times New Roman" w:hAnsi="Times New Roman" w:cs="Times New Roman"/>
          <w:smallCaps w:val="0"/>
          <w:spacing w:val="15"/>
          <w:sz w:val="28"/>
          <w:szCs w:val="28"/>
        </w:rPr>
        <w:t xml:space="preserve"> </w:t>
      </w:r>
      <w:r>
        <w:rPr>
          <w:rFonts w:hint="default" w:ascii="Times New Roman" w:hAnsi="Times New Roman" w:cs="Times New Roman"/>
          <w:smallCaps w:val="0"/>
          <w:w w:val="99"/>
          <w:sz w:val="28"/>
          <w:szCs w:val="28"/>
        </w:rPr>
        <w:t>t</w:t>
      </w:r>
      <w:r>
        <w:rPr>
          <w:rFonts w:hint="default" w:ascii="Times New Roman" w:hAnsi="Times New Roman" w:cs="Times New Roman"/>
          <w:smallCaps w:val="0"/>
          <w:spacing w:val="-1"/>
          <w:w w:val="99"/>
          <w:sz w:val="28"/>
          <w:szCs w:val="28"/>
        </w:rPr>
        <w:t>rư</w:t>
      </w:r>
      <w:r>
        <w:rPr>
          <w:rFonts w:hint="default" w:ascii="Times New Roman" w:hAnsi="Times New Roman" w:cs="Times New Roman"/>
          <w:smallCaps w:val="0"/>
          <w:w w:val="99"/>
          <w:sz w:val="28"/>
          <w:szCs w:val="28"/>
        </w:rPr>
        <w:t>ớc</w:t>
      </w:r>
      <w:r>
        <w:rPr>
          <w:rFonts w:hint="default" w:ascii="Times New Roman" w:hAnsi="Times New Roman" w:cs="Times New Roman"/>
          <w:smallCaps w:val="0"/>
          <w:spacing w:val="15"/>
          <w:sz w:val="28"/>
          <w:szCs w:val="28"/>
        </w:rPr>
        <w:t xml:space="preserve"> </w:t>
      </w:r>
      <w:r>
        <w:rPr>
          <w:rFonts w:hint="default" w:ascii="Times New Roman" w:hAnsi="Times New Roman" w:cs="Times New Roman"/>
          <w:smallCaps w:val="0"/>
          <w:spacing w:val="6"/>
          <w:w w:val="99"/>
          <w:sz w:val="28"/>
          <w:szCs w:val="28"/>
        </w:rPr>
        <w:t>u</w:t>
      </w:r>
      <w:r>
        <w:rPr>
          <w:rFonts w:hint="default" w:ascii="Times New Roman" w:hAnsi="Times New Roman" w:cs="Times New Roman"/>
          <w:smallCaps w:val="0"/>
          <w:w w:val="99"/>
          <w:sz w:val="28"/>
          <w:szCs w:val="28"/>
        </w:rPr>
        <w:t>.</w:t>
      </w:r>
      <w:r>
        <w:rPr>
          <w:rFonts w:hint="default" w:ascii="Times New Roman" w:hAnsi="Times New Roman" w:cs="Times New Roman"/>
          <w:smallCaps w:val="0"/>
          <w:spacing w:val="14"/>
          <w:sz w:val="28"/>
          <w:szCs w:val="28"/>
        </w:rPr>
        <w:t xml:space="preserve"> </w:t>
      </w:r>
      <w:r>
        <w:rPr>
          <w:rFonts w:hint="default" w:ascii="Times New Roman" w:hAnsi="Times New Roman" w:cs="Times New Roman"/>
          <w:smallCaps w:val="0"/>
          <w:spacing w:val="-1"/>
          <w:w w:val="99"/>
          <w:sz w:val="28"/>
          <w:szCs w:val="28"/>
        </w:rPr>
        <w:t>K</w:t>
      </w:r>
      <w:r>
        <w:rPr>
          <w:rFonts w:hint="default" w:ascii="Times New Roman" w:hAnsi="Times New Roman" w:cs="Times New Roman"/>
          <w:smallCaps w:val="0"/>
          <w:w w:val="99"/>
          <w:sz w:val="28"/>
          <w:szCs w:val="28"/>
        </w:rPr>
        <w:t xml:space="preserve">hi </w:t>
      </w:r>
      <w:r>
        <w:rPr>
          <w:rFonts w:hint="default" w:cs="Times New Roman"/>
          <w:smallCaps w:val="0"/>
          <w:w w:val="99"/>
          <w:sz w:val="28"/>
          <w:szCs w:val="28"/>
          <w:lang w:val="en-US"/>
        </w:rPr>
        <w:t>đ</w:t>
      </w:r>
      <w:r>
        <w:rPr>
          <w:rFonts w:hint="default" w:ascii="Times New Roman" w:hAnsi="Times New Roman" w:cs="Times New Roman"/>
          <w:smallCaps w:val="0"/>
          <w:w w:val="99"/>
          <w:sz w:val="28"/>
          <w:szCs w:val="28"/>
        </w:rPr>
        <w:t>ó</w:t>
      </w:r>
      <w:r>
        <w:rPr>
          <w:rFonts w:hint="default" w:ascii="Times New Roman" w:hAnsi="Times New Roman" w:cs="Times New Roman"/>
          <w:smallCaps w:val="0"/>
          <w:spacing w:val="28"/>
          <w:sz w:val="28"/>
          <w:szCs w:val="28"/>
        </w:rPr>
        <w:t xml:space="preserve"> </w:t>
      </w:r>
      <w:r>
        <w:rPr>
          <w:rFonts w:hint="default" w:ascii="Times New Roman" w:hAnsi="Times New Roman" w:cs="Times New Roman"/>
          <w:smallCaps w:val="0"/>
          <w:spacing w:val="-1"/>
          <w:w w:val="99"/>
          <w:sz w:val="28"/>
          <w:szCs w:val="28"/>
        </w:rPr>
        <w:t>c</w:t>
      </w:r>
      <w:r>
        <w:rPr>
          <w:rFonts w:hint="default" w:ascii="Times New Roman" w:hAnsi="Times New Roman" w:cs="Times New Roman"/>
          <w:smallCaps w:val="0"/>
          <w:w w:val="99"/>
          <w:sz w:val="28"/>
          <w:szCs w:val="28"/>
        </w:rPr>
        <w:t>hỉ</w:t>
      </w:r>
      <w:r>
        <w:rPr>
          <w:rFonts w:hint="default" w:ascii="Times New Roman" w:hAnsi="Times New Roman" w:cs="Times New Roman"/>
          <w:smallCaps w:val="0"/>
          <w:spacing w:val="29"/>
          <w:sz w:val="28"/>
          <w:szCs w:val="28"/>
        </w:rPr>
        <w:t xml:space="preserve"> </w:t>
      </w:r>
      <w:r>
        <w:rPr>
          <w:rFonts w:hint="default" w:ascii="Times New Roman" w:hAnsi="Times New Roman" w:cs="Times New Roman"/>
          <w:smallCaps w:val="0"/>
          <w:w w:val="99"/>
          <w:sz w:val="28"/>
          <w:szCs w:val="28"/>
        </w:rPr>
        <w:t>vi</w:t>
      </w:r>
      <w:r>
        <w:rPr>
          <w:rFonts w:hint="default" w:ascii="Times New Roman" w:hAnsi="Times New Roman" w:cs="Times New Roman"/>
          <w:smallCaps w:val="0"/>
          <w:spacing w:val="1"/>
          <w:w w:val="99"/>
          <w:sz w:val="28"/>
          <w:szCs w:val="28"/>
        </w:rPr>
        <w:t>ệ</w:t>
      </w:r>
      <w:r>
        <w:rPr>
          <w:rFonts w:hint="default" w:ascii="Times New Roman" w:hAnsi="Times New Roman" w:cs="Times New Roman"/>
          <w:smallCaps w:val="0"/>
          <w:w w:val="99"/>
          <w:sz w:val="28"/>
          <w:szCs w:val="28"/>
        </w:rPr>
        <w:t>c</w:t>
      </w:r>
      <w:r>
        <w:rPr>
          <w:rFonts w:hint="default" w:ascii="Times New Roman" w:hAnsi="Times New Roman" w:cs="Times New Roman"/>
          <w:smallCaps w:val="0"/>
          <w:spacing w:val="27"/>
          <w:sz w:val="28"/>
          <w:szCs w:val="28"/>
        </w:rPr>
        <w:t xml:space="preserve"> </w:t>
      </w:r>
      <w:r>
        <w:rPr>
          <w:rFonts w:hint="default" w:ascii="Times New Roman" w:hAnsi="Times New Roman" w:cs="Times New Roman"/>
          <w:smallCaps w:val="0"/>
          <w:w w:val="99"/>
          <w:sz w:val="28"/>
          <w:szCs w:val="28"/>
        </w:rPr>
        <w:t>li</w:t>
      </w:r>
      <w:r>
        <w:rPr>
          <w:rFonts w:hint="default" w:ascii="Times New Roman" w:hAnsi="Times New Roman" w:cs="Times New Roman"/>
          <w:smallCaps w:val="0"/>
          <w:spacing w:val="-1"/>
          <w:w w:val="99"/>
          <w:sz w:val="28"/>
          <w:szCs w:val="28"/>
        </w:rPr>
        <w:t>ệ</w:t>
      </w:r>
      <w:r>
        <w:rPr>
          <w:rFonts w:hint="default" w:ascii="Times New Roman" w:hAnsi="Times New Roman" w:cs="Times New Roman"/>
          <w:smallCaps w:val="0"/>
          <w:w w:val="99"/>
          <w:sz w:val="28"/>
          <w:szCs w:val="28"/>
        </w:rPr>
        <w:t>t</w:t>
      </w:r>
      <w:r>
        <w:rPr>
          <w:rFonts w:hint="default" w:ascii="Times New Roman" w:hAnsi="Times New Roman" w:cs="Times New Roman"/>
          <w:smallCaps w:val="0"/>
          <w:spacing w:val="29"/>
          <w:sz w:val="28"/>
          <w:szCs w:val="28"/>
        </w:rPr>
        <w:t xml:space="preserve"> </w:t>
      </w:r>
      <w:r>
        <w:rPr>
          <w:rFonts w:hint="default" w:ascii="Times New Roman" w:hAnsi="Times New Roman" w:cs="Times New Roman"/>
          <w:smallCaps w:val="0"/>
          <w:spacing w:val="2"/>
          <w:w w:val="99"/>
          <w:sz w:val="28"/>
          <w:szCs w:val="28"/>
        </w:rPr>
        <w:t>k</w:t>
      </w:r>
      <w:r>
        <w:rPr>
          <w:rFonts w:hint="default" w:ascii="Times New Roman" w:hAnsi="Times New Roman" w:cs="Times New Roman"/>
          <w:smallCaps w:val="0"/>
          <w:w w:val="99"/>
          <w:sz w:val="28"/>
          <w:szCs w:val="28"/>
        </w:rPr>
        <w:t>ê</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30"/>
          <w:sz w:val="28"/>
          <w:szCs w:val="28"/>
        </w:rPr>
        <w:t xml:space="preserve"> </w:t>
      </w:r>
      <w:r>
        <w:rPr>
          <w:rFonts w:hint="default" w:ascii="Times New Roman" w:hAnsi="Times New Roman" w:cs="Times New Roman"/>
          <w:smallCaps w:val="0"/>
          <w:spacing w:val="-1"/>
          <w:w w:val="99"/>
          <w:sz w:val="28"/>
          <w:szCs w:val="28"/>
        </w:rPr>
        <w:t>cá</w:t>
      </w:r>
      <w:r>
        <w:rPr>
          <w:rFonts w:hint="default" w:ascii="Times New Roman" w:hAnsi="Times New Roman" w:cs="Times New Roman"/>
          <w:smallCaps w:val="0"/>
          <w:w w:val="99"/>
          <w:sz w:val="28"/>
          <w:szCs w:val="28"/>
        </w:rPr>
        <w:t>c</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30"/>
          <w:sz w:val="28"/>
          <w:szCs w:val="28"/>
        </w:rPr>
        <w:t xml:space="preserve"> </w:t>
      </w:r>
      <w:r>
        <w:rPr>
          <w:rFonts w:hint="default" w:cs="Times New Roman"/>
          <w:smallCaps w:val="0"/>
          <w:spacing w:val="2"/>
          <w:w w:val="99"/>
          <w:sz w:val="28"/>
          <w:szCs w:val="28"/>
          <w:lang w:val="en-US"/>
        </w:rPr>
        <w:t>đ</w:t>
      </w:r>
      <w:r>
        <w:rPr>
          <w:rFonts w:hint="default" w:ascii="Times New Roman" w:hAnsi="Times New Roman" w:cs="Times New Roman"/>
          <w:smallCaps w:val="0"/>
          <w:w w:val="99"/>
          <w:sz w:val="28"/>
          <w:szCs w:val="28"/>
        </w:rPr>
        <w:t>ỉnh</w:t>
      </w:r>
      <w:r>
        <w:rPr>
          <w:rFonts w:hint="default" w:ascii="Times New Roman" w:hAnsi="Times New Roman" w:cs="Times New Roman"/>
          <w:smallCaps w:val="0"/>
          <w:spacing w:val="28"/>
          <w:sz w:val="28"/>
          <w:szCs w:val="28"/>
        </w:rPr>
        <w:t xml:space="preserve"> </w:t>
      </w:r>
      <w:r>
        <w:rPr>
          <w:rFonts w:hint="default" w:ascii="Times New Roman" w:hAnsi="Times New Roman" w:cs="Times New Roman"/>
          <w:smallCaps w:val="0"/>
          <w:w w:val="99"/>
          <w:sz w:val="28"/>
          <w:szCs w:val="28"/>
        </w:rPr>
        <w:t>thuộc</w:t>
      </w:r>
      <w:r>
        <w:rPr>
          <w:rFonts w:hint="default" w:ascii="Times New Roman" w:hAnsi="Times New Roman" w:cs="Times New Roman"/>
          <w:smallCaps w:val="0"/>
          <w:spacing w:val="27"/>
          <w:sz w:val="28"/>
          <w:szCs w:val="28"/>
        </w:rPr>
        <w:t xml:space="preserve"> </w:t>
      </w:r>
      <w:r>
        <w:rPr>
          <w:rFonts w:hint="default" w:ascii="Times New Roman" w:hAnsi="Times New Roman" w:cs="Times New Roman"/>
          <w:smallCaps w:val="0"/>
          <w:w w:val="99"/>
          <w:sz w:val="28"/>
          <w:szCs w:val="28"/>
        </w:rPr>
        <w:t>th</w:t>
      </w:r>
      <w:r>
        <w:rPr>
          <w:rFonts w:hint="default" w:ascii="Times New Roman" w:hAnsi="Times New Roman" w:cs="Times New Roman"/>
          <w:smallCaps w:val="0"/>
          <w:spacing w:val="-1"/>
          <w:w w:val="99"/>
          <w:sz w:val="28"/>
          <w:szCs w:val="28"/>
        </w:rPr>
        <w:t>à</w:t>
      </w:r>
      <w:r>
        <w:rPr>
          <w:rFonts w:hint="default" w:ascii="Times New Roman" w:hAnsi="Times New Roman" w:cs="Times New Roman"/>
          <w:smallCaps w:val="0"/>
          <w:w w:val="99"/>
          <w:sz w:val="28"/>
          <w:szCs w:val="28"/>
        </w:rPr>
        <w:t>nh</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29"/>
          <w:sz w:val="28"/>
          <w:szCs w:val="28"/>
        </w:rPr>
        <w:t xml:space="preserve"> </w:t>
      </w:r>
      <w:r>
        <w:rPr>
          <w:rFonts w:hint="default" w:ascii="Times New Roman" w:hAnsi="Times New Roman" w:cs="Times New Roman"/>
          <w:smallCaps w:val="0"/>
          <w:w w:val="99"/>
          <w:sz w:val="28"/>
          <w:szCs w:val="28"/>
        </w:rPr>
        <w:t>ph</w:t>
      </w:r>
      <w:r>
        <w:rPr>
          <w:rFonts w:hint="default" w:ascii="Times New Roman" w:hAnsi="Times New Roman" w:cs="Times New Roman"/>
          <w:smallCaps w:val="0"/>
          <w:spacing w:val="-1"/>
          <w:w w:val="99"/>
          <w:sz w:val="28"/>
          <w:szCs w:val="28"/>
        </w:rPr>
        <w:t>ầ</w:t>
      </w:r>
      <w:r>
        <w:rPr>
          <w:rFonts w:hint="default" w:ascii="Times New Roman" w:hAnsi="Times New Roman" w:cs="Times New Roman"/>
          <w:smallCaps w:val="0"/>
          <w:w w:val="99"/>
          <w:sz w:val="28"/>
          <w:szCs w:val="28"/>
        </w:rPr>
        <w:t>n</w:t>
      </w:r>
      <w:r>
        <w:rPr>
          <w:rFonts w:hint="default" w:ascii="Times New Roman" w:hAnsi="Times New Roman" w:cs="Times New Roman"/>
          <w:smallCaps w:val="0"/>
          <w:spacing w:val="28"/>
          <w:sz w:val="28"/>
          <w:szCs w:val="28"/>
        </w:rPr>
        <w:t xml:space="preserve"> </w:t>
      </w:r>
      <w:r>
        <w:rPr>
          <w:rFonts w:hint="default" w:ascii="Times New Roman" w:hAnsi="Times New Roman" w:cs="Times New Roman"/>
          <w:smallCaps w:val="0"/>
          <w:w w:val="99"/>
          <w:sz w:val="28"/>
          <w:szCs w:val="28"/>
        </w:rPr>
        <w:t>li</w:t>
      </w:r>
      <w:r>
        <w:rPr>
          <w:rFonts w:hint="default" w:ascii="Times New Roman" w:hAnsi="Times New Roman" w:cs="Times New Roman"/>
          <w:smallCaps w:val="0"/>
          <w:spacing w:val="1"/>
          <w:w w:val="99"/>
          <w:sz w:val="28"/>
          <w:szCs w:val="28"/>
        </w:rPr>
        <w:t>ê</w:t>
      </w:r>
      <w:r>
        <w:rPr>
          <w:rFonts w:hint="default" w:ascii="Times New Roman" w:hAnsi="Times New Roman" w:cs="Times New Roman"/>
          <w:smallCaps w:val="0"/>
          <w:w w:val="99"/>
          <w:sz w:val="28"/>
          <w:szCs w:val="28"/>
        </w:rPr>
        <w:t>n</w:t>
      </w:r>
      <w:r>
        <w:rPr>
          <w:rFonts w:hint="default" w:ascii="Times New Roman" w:hAnsi="Times New Roman" w:cs="Times New Roman"/>
          <w:smallCaps w:val="0"/>
          <w:spacing w:val="28"/>
          <w:sz w:val="28"/>
          <w:szCs w:val="28"/>
        </w:rPr>
        <w:t xml:space="preserve"> </w:t>
      </w:r>
      <w:r>
        <w:rPr>
          <w:rFonts w:hint="default" w:ascii="Times New Roman" w:hAnsi="Times New Roman" w:cs="Times New Roman"/>
          <w:smallCaps w:val="0"/>
          <w:w w:val="99"/>
          <w:sz w:val="28"/>
          <w:szCs w:val="28"/>
        </w:rPr>
        <w:t>thông</w:t>
      </w:r>
      <w:r>
        <w:rPr>
          <w:rFonts w:hint="default" w:ascii="Times New Roman" w:hAnsi="Times New Roman" w:cs="Times New Roman"/>
          <w:smallCaps w:val="0"/>
          <w:spacing w:val="28"/>
          <w:sz w:val="28"/>
          <w:szCs w:val="28"/>
        </w:rPr>
        <w:t xml:space="preserve"> </w:t>
      </w:r>
      <w:r>
        <w:rPr>
          <w:rFonts w:hint="default" w:ascii="Times New Roman" w:hAnsi="Times New Roman" w:cs="Times New Roman"/>
          <w:smallCaps w:val="0"/>
          <w:w w:val="99"/>
          <w:sz w:val="28"/>
          <w:szCs w:val="28"/>
        </w:rPr>
        <w:t>m</w:t>
      </w:r>
      <w:r>
        <w:rPr>
          <w:rFonts w:hint="default" w:ascii="Times New Roman" w:hAnsi="Times New Roman" w:cs="Times New Roman"/>
          <w:smallCaps w:val="0"/>
          <w:spacing w:val="-1"/>
          <w:w w:val="99"/>
          <w:sz w:val="28"/>
          <w:szCs w:val="28"/>
        </w:rPr>
        <w:t>ạ</w:t>
      </w:r>
      <w:r>
        <w:rPr>
          <w:rFonts w:hint="default" w:ascii="Times New Roman" w:hAnsi="Times New Roman" w:cs="Times New Roman"/>
          <w:smallCaps w:val="0"/>
          <w:w w:val="99"/>
          <w:sz w:val="28"/>
          <w:szCs w:val="28"/>
        </w:rPr>
        <w:t>nh</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29"/>
          <w:sz w:val="28"/>
          <w:szCs w:val="28"/>
        </w:rPr>
        <w:t xml:space="preserve"> </w:t>
      </w:r>
      <w:r>
        <w:rPr>
          <w:rFonts w:hint="default" w:ascii="Times New Roman" w:hAnsi="Times New Roman" w:cs="Times New Roman"/>
          <w:smallCaps w:val="0"/>
          <w:spacing w:val="-1"/>
          <w:w w:val="99"/>
          <w:sz w:val="28"/>
          <w:szCs w:val="28"/>
        </w:rPr>
        <w:t>c</w:t>
      </w:r>
      <w:r>
        <w:rPr>
          <w:rFonts w:hint="default" w:ascii="Times New Roman" w:hAnsi="Times New Roman" w:cs="Times New Roman"/>
          <w:smallCaps w:val="0"/>
          <w:w w:val="99"/>
          <w:sz w:val="28"/>
          <w:szCs w:val="28"/>
        </w:rPr>
        <w:t>h</w:t>
      </w:r>
      <w:r>
        <w:rPr>
          <w:rFonts w:hint="default" w:ascii="Times New Roman" w:hAnsi="Times New Roman" w:cs="Times New Roman"/>
          <w:smallCaps w:val="0"/>
          <w:spacing w:val="-1"/>
          <w:w w:val="99"/>
          <w:sz w:val="28"/>
          <w:szCs w:val="28"/>
        </w:rPr>
        <w:t>ứ</w:t>
      </w:r>
      <w:r>
        <w:rPr>
          <w:rFonts w:hint="default" w:ascii="Times New Roman" w:hAnsi="Times New Roman" w:cs="Times New Roman"/>
          <w:smallCaps w:val="0"/>
          <w:w w:val="99"/>
          <w:sz w:val="28"/>
          <w:szCs w:val="28"/>
        </w:rPr>
        <w:t>a</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28"/>
          <w:sz w:val="28"/>
          <w:szCs w:val="28"/>
        </w:rPr>
        <w:t xml:space="preserve"> </w:t>
      </w:r>
      <w:r>
        <w:rPr>
          <w:rFonts w:hint="default" w:ascii="Times New Roman" w:hAnsi="Times New Roman" w:cs="Times New Roman"/>
          <w:smallCaps w:val="0"/>
          <w:w w:val="99"/>
          <w:sz w:val="28"/>
          <w:szCs w:val="28"/>
        </w:rPr>
        <w:t>u</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21"/>
          <w:sz w:val="28"/>
          <w:szCs w:val="28"/>
        </w:rPr>
        <w:t xml:space="preserve"> </w:t>
      </w:r>
      <w:r>
        <w:rPr>
          <w:rFonts w:hint="default" w:ascii="Times New Roman" w:hAnsi="Times New Roman" w:cs="Times New Roman"/>
          <w:smallCaps w:val="0"/>
          <w:spacing w:val="-1"/>
          <w:w w:val="99"/>
          <w:sz w:val="28"/>
          <w:szCs w:val="28"/>
        </w:rPr>
        <w:t>c</w:t>
      </w:r>
      <w:r>
        <w:rPr>
          <w:rFonts w:hint="default" w:ascii="Times New Roman" w:hAnsi="Times New Roman" w:cs="Times New Roman"/>
          <w:smallCaps w:val="0"/>
          <w:w w:val="99"/>
          <w:sz w:val="28"/>
          <w:szCs w:val="28"/>
        </w:rPr>
        <w:t>hính</w:t>
      </w:r>
      <w:r>
        <w:rPr>
          <w:rFonts w:hint="default" w:ascii="Times New Roman" w:hAnsi="Times New Roman" w:cs="Times New Roman"/>
          <w:smallCaps w:val="0"/>
          <w:spacing w:val="28"/>
          <w:sz w:val="28"/>
          <w:szCs w:val="28"/>
        </w:rPr>
        <w:t xml:space="preserve"> </w:t>
      </w:r>
      <w:r>
        <w:rPr>
          <w:rFonts w:hint="default" w:ascii="Times New Roman" w:hAnsi="Times New Roman" w:cs="Times New Roman"/>
          <w:smallCaps w:val="0"/>
          <w:w w:val="99"/>
          <w:sz w:val="28"/>
          <w:szCs w:val="28"/>
        </w:rPr>
        <w:t>là nh</w:t>
      </w:r>
      <w:r>
        <w:rPr>
          <w:rFonts w:hint="default" w:ascii="Times New Roman" w:hAnsi="Times New Roman" w:cs="Times New Roman"/>
          <w:smallCaps w:val="0"/>
          <w:spacing w:val="-1"/>
          <w:w w:val="99"/>
          <w:sz w:val="28"/>
          <w:szCs w:val="28"/>
        </w:rPr>
        <w:t>á</w:t>
      </w:r>
      <w:r>
        <w:rPr>
          <w:rFonts w:hint="default" w:ascii="Times New Roman" w:hAnsi="Times New Roman" w:cs="Times New Roman"/>
          <w:smallCaps w:val="0"/>
          <w:w w:val="99"/>
          <w:sz w:val="28"/>
          <w:szCs w:val="28"/>
        </w:rPr>
        <w:t>nh</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1"/>
          <w:w w:val="99"/>
          <w:sz w:val="28"/>
          <w:szCs w:val="28"/>
        </w:rPr>
        <w:t>D</w:t>
      </w:r>
      <w:r>
        <w:rPr>
          <w:rFonts w:hint="default" w:ascii="Times New Roman" w:hAnsi="Times New Roman" w:cs="Times New Roman"/>
          <w:smallCaps w:val="0"/>
          <w:spacing w:val="-2"/>
          <w:w w:val="99"/>
          <w:sz w:val="28"/>
          <w:szCs w:val="28"/>
        </w:rPr>
        <w:t>F</w:t>
      </w:r>
      <w:r>
        <w:rPr>
          <w:rFonts w:hint="default" w:ascii="Times New Roman" w:hAnsi="Times New Roman" w:cs="Times New Roman"/>
          <w:smallCaps w:val="0"/>
          <w:w w:val="99"/>
          <w:sz w:val="28"/>
          <w:szCs w:val="28"/>
        </w:rPr>
        <w:t>S</w:t>
      </w:r>
      <w:r>
        <w:rPr>
          <w:rFonts w:hint="default" w:ascii="Times New Roman" w:hAnsi="Times New Roman" w:cs="Times New Roman"/>
          <w:smallCaps w:val="0"/>
          <w:spacing w:val="3"/>
          <w:sz w:val="28"/>
          <w:szCs w:val="28"/>
        </w:rPr>
        <w:t xml:space="preserve"> </w:t>
      </w:r>
      <w:r>
        <w:rPr>
          <w:rFonts w:hint="default" w:ascii="Times New Roman" w:hAnsi="Times New Roman" w:cs="Times New Roman"/>
          <w:smallCaps w:val="0"/>
          <w:spacing w:val="-3"/>
          <w:w w:val="99"/>
          <w:sz w:val="28"/>
          <w:szCs w:val="28"/>
        </w:rPr>
        <w:t>g</w:t>
      </w:r>
      <w:r>
        <w:rPr>
          <w:rFonts w:hint="default" w:ascii="Times New Roman" w:hAnsi="Times New Roman" w:cs="Times New Roman"/>
          <w:smallCaps w:val="0"/>
          <w:w w:val="99"/>
          <w:sz w:val="28"/>
          <w:szCs w:val="28"/>
        </w:rPr>
        <w:t>ốc</w:t>
      </w:r>
      <w:r>
        <w:rPr>
          <w:rFonts w:hint="default" w:ascii="Times New Roman" w:hAnsi="Times New Roman" w:cs="Times New Roman"/>
          <w:smallCaps w:val="0"/>
          <w:spacing w:val="1"/>
          <w:sz w:val="28"/>
          <w:szCs w:val="28"/>
        </w:rPr>
        <w:t xml:space="preserve"> </w:t>
      </w:r>
      <w:r>
        <w:rPr>
          <w:rFonts w:hint="default" w:ascii="Times New Roman" w:hAnsi="Times New Roman" w:cs="Times New Roman"/>
          <w:smallCaps w:val="0"/>
          <w:spacing w:val="6"/>
          <w:w w:val="99"/>
          <w:sz w:val="28"/>
          <w:szCs w:val="28"/>
        </w:rPr>
        <w:t>u</w:t>
      </w:r>
      <w:r>
        <w:rPr>
          <w:rFonts w:hint="default" w:ascii="Times New Roman" w:hAnsi="Times New Roman" w:cs="Times New Roman"/>
          <w:smallCaps w:val="0"/>
          <w:w w:val="99"/>
          <w:sz w:val="28"/>
          <w:szCs w:val="28"/>
        </w:rPr>
        <w:t>.</w:t>
      </w:r>
    </w:p>
    <w:p>
      <w:pPr>
        <w:spacing w:after="0" w:line="266" w:lineRule="auto"/>
        <w:jc w:val="both"/>
        <w:rPr>
          <w:rFonts w:hint="default" w:ascii="Times New Roman" w:hAnsi="Times New Roman" w:cs="Times New Roman"/>
          <w:sz w:val="28"/>
          <w:szCs w:val="28"/>
        </w:rPr>
        <w:sectPr>
          <w:pgSz w:w="11900" w:h="16840"/>
          <w:pgMar w:top="1600" w:right="1680" w:bottom="2400" w:left="1680" w:header="0" w:footer="2216"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2"/>
        <w:rPr>
          <w:rFonts w:hint="default" w:ascii="Times New Roman" w:hAnsi="Times New Roman" w:cs="Times New Roman"/>
          <w:sz w:val="28"/>
          <w:szCs w:val="28"/>
        </w:rPr>
      </w:pPr>
    </w:p>
    <w:p>
      <w:pPr>
        <w:pStyle w:val="7"/>
        <w:spacing w:before="104" w:line="268" w:lineRule="auto"/>
        <w:ind w:left="304" w:right="294"/>
        <w:jc w:val="both"/>
        <w:rPr>
          <w:rFonts w:hint="default" w:ascii="Times New Roman" w:hAnsi="Times New Roman" w:cs="Times New Roman"/>
          <w:sz w:val="28"/>
          <w:szCs w:val="28"/>
        </w:rPr>
      </w:pPr>
      <w:r>
        <w:rPr>
          <w:rFonts w:hint="default" w:cs="Times New Roman"/>
          <w:sz w:val="28"/>
          <w:szCs w:val="28"/>
          <w:lang w:val="en-US"/>
        </w:rPr>
        <w:t>Đ</w:t>
      </w:r>
      <w:r>
        <w:rPr>
          <w:rFonts w:hint="default" w:ascii="Times New Roman" w:hAnsi="Times New Roman" w:cs="Times New Roman"/>
          <w:sz w:val="28"/>
          <w:szCs w:val="28"/>
        </w:rPr>
        <w:t xml:space="preserve">ể công việc dễ dàng hơn nữa, ta </w:t>
      </w:r>
      <w:r>
        <w:rPr>
          <w:rFonts w:hint="default" w:cs="Times New Roman"/>
          <w:sz w:val="28"/>
          <w:szCs w:val="28"/>
          <w:lang w:val="en-US"/>
        </w:rPr>
        <w:t>đ</w:t>
      </w:r>
      <w:r>
        <w:rPr>
          <w:rFonts w:hint="default" w:ascii="Times New Roman" w:hAnsi="Times New Roman" w:cs="Times New Roman"/>
          <w:sz w:val="28"/>
          <w:szCs w:val="28"/>
        </w:rPr>
        <w:t xml:space="preserve">ịnh nghĩa một danh sách Stack </w:t>
      </w:r>
      <w:r>
        <w:rPr>
          <w:rFonts w:hint="default" w:cs="Times New Roman"/>
          <w:sz w:val="28"/>
          <w:szCs w:val="28"/>
          <w:lang w:val="en-US"/>
        </w:rPr>
        <w:t>đ</w:t>
      </w:r>
      <w:r>
        <w:rPr>
          <w:rFonts w:hint="default" w:ascii="Times New Roman" w:hAnsi="Times New Roman" w:cs="Times New Roman"/>
          <w:sz w:val="28"/>
          <w:szCs w:val="28"/>
        </w:rPr>
        <w:t xml:space="preserve">ược tổ chức dưới dạng ngăn xếp và dùng ngăn xếp này </w:t>
      </w:r>
      <w:r>
        <w:rPr>
          <w:rFonts w:hint="default" w:cs="Times New Roman"/>
          <w:sz w:val="28"/>
          <w:szCs w:val="28"/>
          <w:lang w:val="en-US"/>
        </w:rPr>
        <w:t>đ</w:t>
      </w:r>
      <w:r>
        <w:rPr>
          <w:rFonts w:hint="default" w:ascii="Times New Roman" w:hAnsi="Times New Roman" w:cs="Times New Roman"/>
          <w:sz w:val="28"/>
          <w:szCs w:val="28"/>
        </w:rPr>
        <w:t xml:space="preserve">ể lấy ra các </w:t>
      </w:r>
      <w:r>
        <w:rPr>
          <w:rFonts w:hint="default" w:cs="Times New Roman"/>
          <w:sz w:val="28"/>
          <w:szCs w:val="28"/>
          <w:lang w:val="en-US"/>
        </w:rPr>
        <w:t>đ</w:t>
      </w:r>
      <w:r>
        <w:rPr>
          <w:rFonts w:hint="default" w:ascii="Times New Roman" w:hAnsi="Times New Roman" w:cs="Times New Roman"/>
          <w:sz w:val="28"/>
          <w:szCs w:val="28"/>
        </w:rPr>
        <w:t xml:space="preserve">ỉnh thuộc một nhánh nào </w:t>
      </w:r>
      <w:r>
        <w:rPr>
          <w:rFonts w:hint="default" w:cs="Times New Roman"/>
          <w:sz w:val="28"/>
          <w:szCs w:val="28"/>
          <w:lang w:val="en-US"/>
        </w:rPr>
        <w:t>đ</w:t>
      </w:r>
      <w:r>
        <w:rPr>
          <w:rFonts w:hint="default" w:ascii="Times New Roman" w:hAnsi="Times New Roman" w:cs="Times New Roman"/>
          <w:sz w:val="28"/>
          <w:szCs w:val="28"/>
        </w:rPr>
        <w:t xml:space="preserve">ó. Khi duyệt </w:t>
      </w:r>
      <w:r>
        <w:rPr>
          <w:rFonts w:hint="default" w:cs="Times New Roman"/>
          <w:sz w:val="28"/>
          <w:szCs w:val="28"/>
          <w:lang w:val="en-US"/>
        </w:rPr>
        <w:t>đ</w:t>
      </w:r>
      <w:r>
        <w:rPr>
          <w:rFonts w:hint="default" w:ascii="Times New Roman" w:hAnsi="Times New Roman" w:cs="Times New Roman"/>
          <w:sz w:val="28"/>
          <w:szCs w:val="28"/>
        </w:rPr>
        <w:t xml:space="preserve">ến một </w:t>
      </w:r>
      <w:r>
        <w:rPr>
          <w:rFonts w:hint="default" w:cs="Times New Roman"/>
          <w:sz w:val="28"/>
          <w:szCs w:val="28"/>
          <w:lang w:val="en-US"/>
        </w:rPr>
        <w:t>đ</w:t>
      </w:r>
      <w:r>
        <w:rPr>
          <w:rFonts w:hint="default" w:ascii="Times New Roman" w:hAnsi="Times New Roman" w:cs="Times New Roman"/>
          <w:sz w:val="28"/>
          <w:szCs w:val="28"/>
        </w:rPr>
        <w:t xml:space="preserve">ỉnh </w:t>
      </w:r>
      <w:r>
        <w:rPr>
          <w:rFonts w:hint="default" w:ascii="Times New Roman" w:hAnsi="Times New Roman" w:cs="Times New Roman"/>
          <w:spacing w:val="3"/>
          <w:sz w:val="28"/>
          <w:szCs w:val="28"/>
        </w:rPr>
        <w:t xml:space="preserve">u, </w:t>
      </w:r>
      <w:r>
        <w:rPr>
          <w:rFonts w:hint="default" w:ascii="Times New Roman" w:hAnsi="Times New Roman" w:cs="Times New Roman"/>
          <w:sz w:val="28"/>
          <w:szCs w:val="28"/>
        </w:rPr>
        <w:t xml:space="preserve">ta </w:t>
      </w:r>
      <w:r>
        <w:rPr>
          <w:rFonts w:hint="default" w:cs="Times New Roman"/>
          <w:sz w:val="28"/>
          <w:szCs w:val="28"/>
          <w:lang w:val="en-US"/>
        </w:rPr>
        <w:t>đ</w:t>
      </w:r>
      <w:r>
        <w:rPr>
          <w:rFonts w:hint="default" w:ascii="Times New Roman" w:hAnsi="Times New Roman" w:cs="Times New Roman"/>
          <w:sz w:val="28"/>
          <w:szCs w:val="28"/>
        </w:rPr>
        <w:t xml:space="preserve">ẩy ngay </w:t>
      </w:r>
      <w:r>
        <w:rPr>
          <w:rFonts w:hint="default" w:cs="Times New Roman"/>
          <w:sz w:val="28"/>
          <w:szCs w:val="28"/>
          <w:lang w:val="en-US"/>
        </w:rPr>
        <w:t>đ</w:t>
      </w:r>
      <w:r>
        <w:rPr>
          <w:rFonts w:hint="default" w:ascii="Times New Roman" w:hAnsi="Times New Roman" w:cs="Times New Roman"/>
          <w:sz w:val="28"/>
          <w:szCs w:val="28"/>
        </w:rPr>
        <w:t xml:space="preserve">ỉnh u </w:t>
      </w:r>
      <w:r>
        <w:rPr>
          <w:rFonts w:hint="default" w:cs="Times New Roman"/>
          <w:sz w:val="28"/>
          <w:szCs w:val="28"/>
          <w:lang w:val="en-US"/>
        </w:rPr>
        <w:t>đ</w:t>
      </w:r>
      <w:r>
        <w:rPr>
          <w:rFonts w:hint="default" w:ascii="Times New Roman" w:hAnsi="Times New Roman" w:cs="Times New Roman"/>
          <w:sz w:val="28"/>
          <w:szCs w:val="28"/>
        </w:rPr>
        <w:t xml:space="preserve">ó vào ngăn xếp, thì khi duyệt xong </w:t>
      </w:r>
      <w:r>
        <w:rPr>
          <w:rFonts w:hint="default" w:cs="Times New Roman"/>
          <w:sz w:val="28"/>
          <w:szCs w:val="28"/>
          <w:lang w:val="en-US"/>
        </w:rPr>
        <w:t>đ</w:t>
      </w:r>
      <w:r>
        <w:rPr>
          <w:rFonts w:hint="default" w:ascii="Times New Roman" w:hAnsi="Times New Roman" w:cs="Times New Roman"/>
          <w:sz w:val="28"/>
          <w:szCs w:val="28"/>
        </w:rPr>
        <w:t xml:space="preserve">ỉnh </w:t>
      </w:r>
      <w:r>
        <w:rPr>
          <w:rFonts w:hint="default" w:ascii="Times New Roman" w:hAnsi="Times New Roman" w:cs="Times New Roman"/>
          <w:spacing w:val="3"/>
          <w:sz w:val="28"/>
          <w:szCs w:val="28"/>
        </w:rPr>
        <w:t xml:space="preserve">u, </w:t>
      </w:r>
      <w:r>
        <w:rPr>
          <w:rFonts w:hint="default" w:ascii="Times New Roman" w:hAnsi="Times New Roman" w:cs="Times New Roman"/>
          <w:sz w:val="28"/>
          <w:szCs w:val="28"/>
        </w:rPr>
        <w:t xml:space="preserve">mọi </w:t>
      </w:r>
      <w:r>
        <w:rPr>
          <w:rFonts w:hint="default" w:cs="Times New Roman"/>
          <w:sz w:val="28"/>
          <w:szCs w:val="28"/>
          <w:lang w:val="en-US"/>
        </w:rPr>
        <w:t>đ</w:t>
      </w:r>
      <w:r>
        <w:rPr>
          <w:rFonts w:hint="default" w:ascii="Times New Roman" w:hAnsi="Times New Roman" w:cs="Times New Roman"/>
          <w:sz w:val="28"/>
          <w:szCs w:val="28"/>
        </w:rPr>
        <w:t xml:space="preserve">ỉnh thuộc nhánh DFS gốc u sẽ </w:t>
      </w:r>
      <w:r>
        <w:rPr>
          <w:rFonts w:hint="default" w:cs="Times New Roman"/>
          <w:sz w:val="28"/>
          <w:szCs w:val="28"/>
          <w:lang w:val="en-US"/>
        </w:rPr>
        <w:t>đ</w:t>
      </w:r>
      <w:r>
        <w:rPr>
          <w:rFonts w:hint="default" w:ascii="Times New Roman" w:hAnsi="Times New Roman" w:cs="Times New Roman"/>
          <w:sz w:val="28"/>
          <w:szCs w:val="28"/>
        </w:rPr>
        <w:t xml:space="preserve">ược </w:t>
      </w:r>
      <w:r>
        <w:rPr>
          <w:rFonts w:hint="default" w:cs="Times New Roman"/>
          <w:sz w:val="28"/>
          <w:szCs w:val="28"/>
          <w:lang w:val="en-US"/>
        </w:rPr>
        <w:t>đ</w:t>
      </w:r>
      <w:r>
        <w:rPr>
          <w:rFonts w:hint="default" w:ascii="Times New Roman" w:hAnsi="Times New Roman" w:cs="Times New Roman"/>
          <w:sz w:val="28"/>
          <w:szCs w:val="28"/>
        </w:rPr>
        <w:t xml:space="preserve">ẩy vào ngăn xếp Stack ngay sau </w:t>
      </w:r>
      <w:r>
        <w:rPr>
          <w:rFonts w:hint="default" w:ascii="Times New Roman" w:hAnsi="Times New Roman" w:cs="Times New Roman"/>
          <w:spacing w:val="3"/>
          <w:sz w:val="28"/>
          <w:szCs w:val="28"/>
        </w:rPr>
        <w:t xml:space="preserve">u. </w:t>
      </w:r>
      <w:r>
        <w:rPr>
          <w:rFonts w:hint="default" w:ascii="Times New Roman" w:hAnsi="Times New Roman" w:cs="Times New Roman"/>
          <w:sz w:val="28"/>
          <w:szCs w:val="28"/>
        </w:rPr>
        <w:t xml:space="preserve">Nếu u là chốt, ta chỉ việc lấy các </w:t>
      </w:r>
      <w:r>
        <w:rPr>
          <w:rFonts w:hint="default" w:cs="Times New Roman"/>
          <w:sz w:val="28"/>
          <w:szCs w:val="28"/>
          <w:lang w:val="en-US"/>
        </w:rPr>
        <w:t>đ</w:t>
      </w:r>
      <w:r>
        <w:rPr>
          <w:rFonts w:hint="default" w:ascii="Times New Roman" w:hAnsi="Times New Roman" w:cs="Times New Roman"/>
          <w:sz w:val="28"/>
          <w:szCs w:val="28"/>
        </w:rPr>
        <w:t xml:space="preserve">ỉnh ra khỏi ngăn xếp Stack cho tới khi lấy tới </w:t>
      </w:r>
      <w:r>
        <w:rPr>
          <w:rFonts w:hint="default" w:cs="Times New Roman"/>
          <w:sz w:val="28"/>
          <w:szCs w:val="28"/>
          <w:lang w:val="en-US"/>
        </w:rPr>
        <w:t>đ</w:t>
      </w:r>
      <w:r>
        <w:rPr>
          <w:rFonts w:hint="default" w:ascii="Times New Roman" w:hAnsi="Times New Roman" w:cs="Times New Roman"/>
          <w:sz w:val="28"/>
          <w:szCs w:val="28"/>
        </w:rPr>
        <w:t xml:space="preserve">ỉnh u là sẽ </w:t>
      </w:r>
      <w:r>
        <w:rPr>
          <w:rFonts w:hint="default" w:cs="Times New Roman"/>
          <w:sz w:val="28"/>
          <w:szCs w:val="28"/>
          <w:lang w:val="en-US"/>
        </w:rPr>
        <w:t>đ</w:t>
      </w:r>
      <w:r>
        <w:rPr>
          <w:rFonts w:hint="default" w:ascii="Times New Roman" w:hAnsi="Times New Roman" w:cs="Times New Roman"/>
          <w:sz w:val="28"/>
          <w:szCs w:val="28"/>
        </w:rPr>
        <w:t>ược nhánh DFS gốc u cũng chính là thành phần liên thông mạnh chứa</w:t>
      </w:r>
      <w:r>
        <w:rPr>
          <w:rFonts w:hint="default" w:ascii="Times New Roman" w:hAnsi="Times New Roman" w:cs="Times New Roman"/>
          <w:spacing w:val="-3"/>
          <w:sz w:val="28"/>
          <w:szCs w:val="28"/>
        </w:rPr>
        <w:t xml:space="preserve"> </w:t>
      </w:r>
      <w:r>
        <w:rPr>
          <w:rFonts w:hint="default" w:ascii="Times New Roman" w:hAnsi="Times New Roman" w:cs="Times New Roman"/>
          <w:spacing w:val="3"/>
          <w:sz w:val="28"/>
          <w:szCs w:val="28"/>
        </w:rPr>
        <w:t>u.</w:t>
      </w:r>
    </w:p>
    <w:p>
      <w:pPr>
        <w:pStyle w:val="7"/>
        <w:spacing w:before="200"/>
        <w:ind w:left="304"/>
        <w:jc w:val="both"/>
        <w:rPr>
          <w:rFonts w:hint="default" w:ascii="Times New Roman" w:hAnsi="Times New Roman" w:cs="Times New Roman"/>
          <w:sz w:val="28"/>
          <w:szCs w:val="28"/>
        </w:rPr>
      </w:pPr>
      <w:r>
        <w:rPr>
          <w:rFonts w:hint="default" w:ascii="Times New Roman" w:hAnsi="Times New Roman" w:cs="Times New Roman"/>
          <w:w w:val="110"/>
          <w:sz w:val="28"/>
          <w:szCs w:val="28"/>
        </w:rPr>
        <w:t>Mô hình</w:t>
      </w:r>
    </w:p>
    <w:p>
      <w:pPr>
        <w:pStyle w:val="7"/>
        <w:spacing w:before="82"/>
        <w:ind w:left="304"/>
        <w:jc w:val="both"/>
        <w:rPr>
          <w:rFonts w:hint="default" w:ascii="Times New Roman" w:hAnsi="Times New Roman" w:cs="Times New Roman"/>
          <w:sz w:val="28"/>
          <w:szCs w:val="28"/>
        </w:rPr>
      </w:pPr>
      <w:r>
        <w:rPr>
          <w:rFonts w:hint="default" w:ascii="Times New Roman" w:hAnsi="Times New Roman" w:cs="Times New Roman"/>
          <w:sz w:val="28"/>
          <w:szCs w:val="28"/>
        </w:rPr>
        <w:pict>
          <v:shape id="_x0000_s3369" o:spid="_x0000_s3369" o:spt="202" type="#_x0000_t202" style="position:absolute;left:0pt;margin-left:121.9pt;margin-top:22.7pt;height:407.3pt;width:379.8pt;mso-position-horizontal-relative:page;mso-wrap-distance-bottom:0pt;mso-wrap-distance-top:0pt;z-index:-251407360;mso-width-relative:page;mso-height-relative:page;" filled="f" stroked="t" coordsize="21600,21600">
            <v:path/>
            <v:fill on="f" focussize="0,0"/>
            <v:stroke weight="0.48pt" color="#000000"/>
            <v:imagedata o:title=""/>
            <o:lock v:ext="edit"/>
            <v:textbox inset="0mm,0mm,0mm,0mm">
              <w:txbxContent>
                <w:p>
                  <w:pPr>
                    <w:spacing w:before="30" w:line="280" w:lineRule="auto"/>
                    <w:ind w:left="107" w:right="4218" w:hanging="1"/>
                    <w:jc w:val="left"/>
                    <w:rPr>
                      <w:rFonts w:ascii="Courier New"/>
                      <w:sz w:val="20"/>
                    </w:rPr>
                  </w:pPr>
                  <w:r>
                    <w:rPr>
                      <w:rFonts w:ascii="Courier New"/>
                      <w:sz w:val="20"/>
                    </w:rPr>
                    <w:t>procedure DFSVisit(u</w:t>
                  </w:r>
                  <w:r>
                    <w:rPr>
                      <w:rFonts w:ascii="Georgia"/>
                      <w:sz w:val="20"/>
                    </w:rPr>
                    <w:t>C</w:t>
                  </w:r>
                  <w:r>
                    <w:rPr>
                      <w:rFonts w:ascii="Courier New"/>
                      <w:sz w:val="20"/>
                    </w:rPr>
                    <w:t>V); begin</w:t>
                  </w:r>
                </w:p>
                <w:p>
                  <w:pPr>
                    <w:spacing w:before="5"/>
                    <w:ind w:left="347" w:right="0" w:firstLine="0"/>
                    <w:jc w:val="left"/>
                    <w:rPr>
                      <w:rFonts w:ascii="Courier New"/>
                      <w:sz w:val="20"/>
                    </w:rPr>
                  </w:pPr>
                  <w:r>
                    <w:rPr>
                      <w:rFonts w:ascii="Courier New"/>
                      <w:sz w:val="20"/>
                    </w:rPr>
                    <w:t>Count := Count + 1;</w:t>
                  </w:r>
                </w:p>
                <w:p>
                  <w:pPr>
                    <w:spacing w:before="42"/>
                    <w:ind w:left="347" w:right="0" w:firstLine="0"/>
                    <w:jc w:val="left"/>
                    <w:rPr>
                      <w:rFonts w:ascii="Arial" w:hAnsi="Arial"/>
                      <w:i/>
                      <w:sz w:val="18"/>
                    </w:rPr>
                  </w:pPr>
                  <w:r>
                    <w:rPr>
                      <w:rFonts w:ascii="Courier New" w:hAnsi="Courier New"/>
                      <w:sz w:val="20"/>
                    </w:rPr>
                    <w:t xml:space="preserve">Number[u] := Count; </w:t>
                  </w:r>
                  <w:r>
                    <w:rPr>
                      <w:rFonts w:ascii="Arial" w:hAnsi="Arial"/>
                      <w:i/>
                      <w:sz w:val="18"/>
                    </w:rPr>
                    <w:t>//</w:t>
                  </w:r>
                  <w:r>
                    <w:rPr>
                      <w:rFonts w:ascii="Arial" w:hAnsi="Arial"/>
                      <w:i/>
                      <w:sz w:val="18"/>
                      <w:lang w:val="en-US"/>
                    </w:rPr>
                    <w:t>Đ</w:t>
                  </w:r>
                  <w:r>
                    <w:rPr>
                      <w:rFonts w:ascii="Arial" w:hAnsi="Arial"/>
                      <w:i/>
                      <w:sz w:val="18"/>
                    </w:rPr>
                    <w:t xml:space="preserve">ánh so u theo thn tn duy¾t </w:t>
                  </w:r>
                  <w:r>
                    <w:rPr>
                      <w:rFonts w:ascii="Arial" w:hAnsi="Arial"/>
                      <w:i/>
                      <w:sz w:val="18"/>
                      <w:lang w:val="en-US"/>
                    </w:rPr>
                    <w:t>đ</w:t>
                  </w:r>
                  <w:r>
                    <w:rPr>
                      <w:rFonts w:ascii="Arial" w:hAnsi="Arial"/>
                      <w:i/>
                      <w:sz w:val="18"/>
                    </w:rPr>
                    <w:t>en</w:t>
                  </w:r>
                </w:p>
                <w:p>
                  <w:pPr>
                    <w:spacing w:before="40"/>
                    <w:ind w:left="347" w:right="0" w:firstLine="0"/>
                    <w:jc w:val="left"/>
                    <w:rPr>
                      <w:rFonts w:ascii="Courier New" w:hAnsi="Courier New"/>
                      <w:sz w:val="20"/>
                    </w:rPr>
                  </w:pPr>
                  <w:r>
                    <w:rPr>
                      <w:rFonts w:ascii="Courier New" w:hAnsi="Courier New"/>
                      <w:sz w:val="20"/>
                    </w:rPr>
                    <w:t>Low[u] := +∞;</w:t>
                  </w:r>
                </w:p>
                <w:p>
                  <w:pPr>
                    <w:spacing w:before="42"/>
                    <w:ind w:left="347" w:right="0" w:firstLine="0"/>
                    <w:jc w:val="left"/>
                    <w:rPr>
                      <w:rFonts w:ascii="Arial" w:hAnsi="Arial"/>
                      <w:i/>
                      <w:sz w:val="18"/>
                    </w:rPr>
                  </w:pPr>
                  <w:r>
                    <w:rPr>
                      <w:rFonts w:ascii="Courier New" w:hAnsi="Courier New"/>
                      <w:sz w:val="20"/>
                    </w:rPr>
                    <w:t xml:space="preserve">Push(u); </w:t>
                  </w:r>
                  <w:r>
                    <w:rPr>
                      <w:rFonts w:ascii="Arial" w:hAnsi="Arial"/>
                      <w:i/>
                      <w:sz w:val="18"/>
                    </w:rPr>
                    <w:t>//</w:t>
                  </w:r>
                  <w:r>
                    <w:rPr>
                      <w:rFonts w:ascii="Arial" w:hAnsi="Arial"/>
                      <w:i/>
                      <w:sz w:val="18"/>
                      <w:lang w:val="en-US"/>
                    </w:rPr>
                    <w:t>Đ</w:t>
                  </w:r>
                  <w:r>
                    <w:rPr>
                      <w:rFonts w:ascii="Arial" w:hAnsi="Arial"/>
                      <w:i/>
                      <w:sz w:val="18"/>
                    </w:rPr>
                    <w:t>ay u vào ngăn xep</w:t>
                  </w:r>
                </w:p>
                <w:p>
                  <w:pPr>
                    <w:spacing w:before="39"/>
                    <w:ind w:left="347" w:right="0" w:firstLine="0"/>
                    <w:jc w:val="left"/>
                    <w:rPr>
                      <w:rFonts w:ascii="Courier New" w:hAnsi="Courier New"/>
                      <w:sz w:val="20"/>
                    </w:rPr>
                  </w:pPr>
                  <w:r>
                    <w:rPr>
                      <w:rFonts w:ascii="Courier New" w:hAnsi="Courier New"/>
                      <w:sz w:val="20"/>
                    </w:rPr>
                    <w:t xml:space="preserve">for </w:t>
                  </w:r>
                  <w:r>
                    <w:rPr>
                      <w:rFonts w:ascii="Symbol" w:hAnsi="Symbol"/>
                      <w:sz w:val="20"/>
                    </w:rPr>
                    <w:t></w:t>
                  </w:r>
                  <w:r>
                    <w:rPr>
                      <w:rFonts w:ascii="Courier New" w:hAnsi="Courier New"/>
                      <w:sz w:val="20"/>
                    </w:rPr>
                    <w:t>v</w:t>
                  </w:r>
                  <w:r>
                    <w:rPr>
                      <w:rFonts w:ascii="Georgia" w:hAnsi="Georgia"/>
                      <w:sz w:val="20"/>
                    </w:rPr>
                    <w:t>C</w:t>
                  </w:r>
                  <w:r>
                    <w:rPr>
                      <w:rFonts w:ascii="Courier New" w:hAnsi="Courier New"/>
                      <w:sz w:val="20"/>
                    </w:rPr>
                    <w:t>V:(u, v)</w:t>
                  </w:r>
                  <w:r>
                    <w:rPr>
                      <w:rFonts w:ascii="Georgia" w:hAnsi="Georgia"/>
                      <w:sz w:val="20"/>
                    </w:rPr>
                    <w:t>C</w:t>
                  </w:r>
                  <w:r>
                    <w:rPr>
                      <w:rFonts w:ascii="Courier New" w:hAnsi="Courier New"/>
                      <w:sz w:val="20"/>
                    </w:rPr>
                    <w:t>E do</w:t>
                  </w:r>
                </w:p>
                <w:p>
                  <w:pPr>
                    <w:spacing w:before="45"/>
                    <w:ind w:left="587" w:right="0" w:firstLine="0"/>
                    <w:jc w:val="left"/>
                    <w:rPr>
                      <w:rFonts w:ascii="Arial" w:hAnsi="Arial"/>
                      <w:i/>
                      <w:sz w:val="18"/>
                    </w:rPr>
                  </w:pPr>
                  <w:r>
                    <w:rPr>
                      <w:rFonts w:ascii="Courier New" w:hAnsi="Courier New"/>
                      <w:sz w:val="20"/>
                    </w:rPr>
                    <w:t xml:space="preserve">if Number[v] &gt; 0 then </w:t>
                  </w:r>
                  <w:r>
                    <w:rPr>
                      <w:rFonts w:ascii="Arial" w:hAnsi="Arial"/>
                      <w:i/>
                      <w:sz w:val="18"/>
                    </w:rPr>
                    <w:t xml:space="preserve">//v </w:t>
                  </w:r>
                  <w:r>
                    <w:rPr>
                      <w:rFonts w:ascii="Arial" w:hAnsi="Arial"/>
                      <w:i/>
                      <w:sz w:val="18"/>
                      <w:lang w:val="en-US"/>
                    </w:rPr>
                    <w:t>đ</w:t>
                  </w:r>
                  <w:r>
                    <w:rPr>
                      <w:rFonts w:ascii="Arial" w:hAnsi="Arial"/>
                      <w:i/>
                      <w:sz w:val="18"/>
                    </w:rPr>
                    <w:t>ã thăm</w:t>
                  </w:r>
                </w:p>
                <w:p>
                  <w:pPr>
                    <w:spacing w:before="40" w:line="285" w:lineRule="auto"/>
                    <w:ind w:left="587" w:right="2899" w:firstLine="239"/>
                    <w:jc w:val="left"/>
                    <w:rPr>
                      <w:rFonts w:ascii="Arial" w:hAnsi="Arial"/>
                      <w:i/>
                      <w:sz w:val="18"/>
                    </w:rPr>
                  </w:pPr>
                  <w:r>
                    <w:rPr>
                      <w:rFonts w:ascii="Courier New" w:hAnsi="Courier New"/>
                      <w:sz w:val="20"/>
                    </w:rPr>
                    <w:t xml:space="preserve">Low[u] := min(Low[u], Number[v]) else </w:t>
                  </w:r>
                  <w:r>
                    <w:rPr>
                      <w:rFonts w:ascii="Arial" w:hAnsi="Arial"/>
                      <w:i/>
                      <w:sz w:val="18"/>
                    </w:rPr>
                    <w:t>// v chua thăm</w:t>
                  </w:r>
                </w:p>
                <w:p>
                  <w:pPr>
                    <w:spacing w:before="0" w:line="223" w:lineRule="exact"/>
                    <w:ind w:left="827" w:right="0" w:firstLine="0"/>
                    <w:jc w:val="left"/>
                    <w:rPr>
                      <w:rFonts w:ascii="Courier New"/>
                      <w:sz w:val="20"/>
                    </w:rPr>
                  </w:pPr>
                  <w:r>
                    <w:rPr>
                      <w:rFonts w:ascii="Courier New"/>
                      <w:sz w:val="20"/>
                    </w:rPr>
                    <w:t>begin</w:t>
                  </w:r>
                </w:p>
                <w:p>
                  <w:pPr>
                    <w:spacing w:before="42"/>
                    <w:ind w:left="1067" w:right="0" w:firstLine="0"/>
                    <w:jc w:val="left"/>
                    <w:rPr>
                      <w:rFonts w:ascii="Arial" w:hAnsi="Arial"/>
                      <w:i/>
                      <w:sz w:val="18"/>
                    </w:rPr>
                  </w:pPr>
                  <w:r>
                    <w:rPr>
                      <w:rFonts w:ascii="Courier New" w:hAnsi="Courier New"/>
                      <w:sz w:val="20"/>
                    </w:rPr>
                    <w:t xml:space="preserve">DFSVisit(v); </w:t>
                  </w:r>
                  <w:r>
                    <w:rPr>
                      <w:rFonts w:ascii="Arial" w:hAnsi="Arial"/>
                      <w:i/>
                      <w:sz w:val="18"/>
                    </w:rPr>
                    <w:t>//</w:t>
                  </w:r>
                  <w:r>
                    <w:rPr>
                      <w:rFonts w:ascii="Arial" w:hAnsi="Arial"/>
                      <w:i/>
                      <w:sz w:val="18"/>
                      <w:lang w:val="en-US"/>
                    </w:rPr>
                    <w:t>Đ</w:t>
                  </w:r>
                  <w:r>
                    <w:rPr>
                      <w:rFonts w:ascii="Arial" w:hAnsi="Arial"/>
                      <w:i/>
                      <w:sz w:val="18"/>
                    </w:rPr>
                    <w:t>i thăm v</w:t>
                  </w:r>
                </w:p>
                <w:p>
                  <w:pPr>
                    <w:spacing w:before="40" w:line="283" w:lineRule="auto"/>
                    <w:ind w:left="827" w:right="2899" w:firstLine="239"/>
                    <w:jc w:val="left"/>
                    <w:rPr>
                      <w:rFonts w:ascii="Courier New"/>
                      <w:sz w:val="20"/>
                    </w:rPr>
                  </w:pPr>
                  <w:r>
                    <w:rPr>
                      <w:rFonts w:ascii="Courier New"/>
                      <w:sz w:val="20"/>
                    </w:rPr>
                    <w:t>Low[u] := min(Low[u], Low[v]); end;</w:t>
                  </w:r>
                </w:p>
                <w:p>
                  <w:pPr>
                    <w:spacing w:before="0" w:line="203" w:lineRule="exact"/>
                    <w:ind w:left="347" w:right="0" w:firstLine="0"/>
                    <w:jc w:val="left"/>
                    <w:rPr>
                      <w:rFonts w:ascii="Arial" w:hAnsi="Arial"/>
                      <w:i/>
                      <w:sz w:val="18"/>
                    </w:rPr>
                  </w:pPr>
                  <w:r>
                    <w:rPr>
                      <w:rFonts w:ascii="Arial" w:hAnsi="Arial"/>
                      <w:i/>
                      <w:sz w:val="18"/>
                    </w:rPr>
                    <w:t>//</w:t>
                  </w:r>
                  <w:r>
                    <w:rPr>
                      <w:rFonts w:ascii="Arial" w:hAnsi="Arial"/>
                      <w:i/>
                      <w:sz w:val="18"/>
                      <w:lang w:val="en-US"/>
                    </w:rPr>
                    <w:t>Đ</w:t>
                  </w:r>
                  <w:r>
                    <w:rPr>
                      <w:rFonts w:ascii="Arial" w:hAnsi="Arial"/>
                      <w:i/>
                      <w:sz w:val="18"/>
                    </w:rPr>
                    <w:t xml:space="preserve">en </w:t>
                  </w:r>
                  <w:r>
                    <w:rPr>
                      <w:rFonts w:ascii="Arial" w:hAnsi="Arial"/>
                      <w:i/>
                      <w:sz w:val="18"/>
                      <w:lang w:val="en-US"/>
                    </w:rPr>
                    <w:t>đ</w:t>
                  </w:r>
                  <w:r>
                    <w:rPr>
                      <w:rFonts w:ascii="Arial" w:hAnsi="Arial"/>
                      <w:i/>
                      <w:sz w:val="18"/>
                    </w:rPr>
                    <w:t xml:space="preserve">ây u </w:t>
                  </w:r>
                  <w:r>
                    <w:rPr>
                      <w:rFonts w:ascii="Arial" w:hAnsi="Arial"/>
                      <w:i/>
                      <w:sz w:val="18"/>
                      <w:lang w:val="en-US"/>
                    </w:rPr>
                    <w:t>đ</w:t>
                  </w:r>
                  <w:r>
                    <w:rPr>
                      <w:rFonts w:ascii="Arial" w:hAnsi="Arial"/>
                      <w:i/>
                      <w:sz w:val="18"/>
                    </w:rPr>
                    <w:t>u¤c duy¾t xong</w:t>
                  </w:r>
                </w:p>
                <w:p>
                  <w:pPr>
                    <w:spacing w:before="57"/>
                    <w:ind w:left="347" w:right="0" w:firstLine="0"/>
                    <w:jc w:val="left"/>
                    <w:rPr>
                      <w:rFonts w:ascii="Arial" w:hAnsi="Arial"/>
                      <w:i/>
                      <w:sz w:val="18"/>
                    </w:rPr>
                  </w:pPr>
                  <w:r>
                    <w:rPr>
                      <w:rFonts w:ascii="Courier New" w:hAnsi="Courier New"/>
                      <w:sz w:val="20"/>
                    </w:rPr>
                    <w:t xml:space="preserve">if Low[u] ≥ Number[u] then </w:t>
                  </w:r>
                  <w:r>
                    <w:rPr>
                      <w:rFonts w:ascii="Arial" w:hAnsi="Arial"/>
                      <w:i/>
                      <w:sz w:val="18"/>
                    </w:rPr>
                    <w:t>//Neu u là chot</w:t>
                  </w:r>
                </w:p>
                <w:p>
                  <w:pPr>
                    <w:spacing w:before="42"/>
                    <w:ind w:left="587" w:right="0" w:firstLine="0"/>
                    <w:jc w:val="left"/>
                    <w:rPr>
                      <w:rFonts w:ascii="Courier New"/>
                      <w:sz w:val="20"/>
                    </w:rPr>
                  </w:pPr>
                  <w:r>
                    <w:rPr>
                      <w:rFonts w:ascii="Courier New"/>
                      <w:sz w:val="20"/>
                    </w:rPr>
                    <w:t>begin</w:t>
                  </w:r>
                </w:p>
                <w:p>
                  <w:pPr>
                    <w:spacing w:before="40"/>
                    <w:ind w:left="107" w:right="139" w:firstLine="719"/>
                    <w:jc w:val="left"/>
                    <w:rPr>
                      <w:rFonts w:ascii="Courier New" w:hAnsi="Courier New"/>
                      <w:sz w:val="20"/>
                    </w:rPr>
                  </w:pPr>
                  <w:r>
                    <w:rPr>
                      <w:rFonts w:ascii="Courier New" w:hAnsi="Courier New"/>
                      <w:sz w:val="20"/>
                    </w:rPr>
                    <w:t xml:space="preserve">«Thông báo thành phần liên thông mạnh với chốt u gồm có các </w:t>
                  </w:r>
                  <w:r>
                    <w:rPr>
                      <w:rFonts w:ascii="Courier New" w:hAnsi="Courier New"/>
                      <w:sz w:val="20"/>
                      <w:lang w:val="en-US"/>
                    </w:rPr>
                    <w:t>đ</w:t>
                  </w:r>
                  <w:r>
                    <w:rPr>
                      <w:rFonts w:ascii="Courier New" w:hAnsi="Courier New"/>
                      <w:sz w:val="20"/>
                    </w:rPr>
                    <w:t>ỉnh:»;</w:t>
                  </w:r>
                </w:p>
                <w:p>
                  <w:pPr>
                    <w:spacing w:before="39"/>
                    <w:ind w:left="827" w:right="0" w:firstLine="0"/>
                    <w:jc w:val="left"/>
                    <w:rPr>
                      <w:rFonts w:ascii="Courier New"/>
                      <w:sz w:val="20"/>
                    </w:rPr>
                  </w:pPr>
                  <w:r>
                    <w:rPr>
                      <w:rFonts w:ascii="Courier New"/>
                      <w:sz w:val="20"/>
                    </w:rPr>
                    <w:t>repeat</w:t>
                  </w:r>
                </w:p>
                <w:p>
                  <w:pPr>
                    <w:spacing w:before="42"/>
                    <w:ind w:left="1067" w:right="0" w:firstLine="0"/>
                    <w:jc w:val="left"/>
                    <w:rPr>
                      <w:rFonts w:ascii="Arial" w:hAnsi="Arial"/>
                      <w:i/>
                      <w:sz w:val="18"/>
                    </w:rPr>
                  </w:pPr>
                  <w:r>
                    <w:rPr>
                      <w:rFonts w:ascii="Courier New" w:hAnsi="Courier New"/>
                      <w:w w:val="99"/>
                      <w:sz w:val="20"/>
                    </w:rPr>
                    <w:t>v</w:t>
                  </w:r>
                  <w:r>
                    <w:rPr>
                      <w:rFonts w:ascii="Courier New" w:hAnsi="Courier New"/>
                      <w:sz w:val="20"/>
                    </w:rPr>
                    <w:t xml:space="preserve"> </w:t>
                  </w:r>
                  <w:r>
                    <w:rPr>
                      <w:rFonts w:ascii="Courier New" w:hAnsi="Courier New"/>
                      <w:w w:val="99"/>
                      <w:sz w:val="20"/>
                    </w:rPr>
                    <w:t>:=</w:t>
                  </w:r>
                  <w:r>
                    <w:rPr>
                      <w:rFonts w:ascii="Courier New" w:hAnsi="Courier New"/>
                      <w:sz w:val="20"/>
                    </w:rPr>
                    <w:t xml:space="preserve"> </w:t>
                  </w:r>
                  <w:r>
                    <w:rPr>
                      <w:rFonts w:ascii="Courier New" w:hAnsi="Courier New"/>
                      <w:w w:val="99"/>
                      <w:sz w:val="20"/>
                    </w:rPr>
                    <w:t>Pop;</w:t>
                  </w:r>
                  <w:r>
                    <w:rPr>
                      <w:rFonts w:ascii="Courier New" w:hAnsi="Courier New"/>
                      <w:sz w:val="20"/>
                    </w:rPr>
                    <w:t xml:space="preserve"> </w:t>
                  </w:r>
                  <w:r>
                    <w:rPr>
                      <w:rFonts w:ascii="Arial" w:hAnsi="Arial"/>
                      <w:i/>
                      <w:spacing w:val="-1"/>
                      <w:w w:val="116"/>
                      <w:sz w:val="18"/>
                    </w:rPr>
                    <w:t>//</w:t>
                  </w:r>
                  <w:r>
                    <w:rPr>
                      <w:rFonts w:ascii="Arial" w:hAnsi="Arial"/>
                      <w:i/>
                      <w:w w:val="56"/>
                      <w:sz w:val="18"/>
                    </w:rPr>
                    <w:t>L</w:t>
                  </w:r>
                  <w:r>
                    <w:rPr>
                      <w:rFonts w:ascii="Arial" w:hAnsi="Arial"/>
                      <w:i/>
                      <w:spacing w:val="1"/>
                      <w:w w:val="75"/>
                      <w:sz w:val="18"/>
                    </w:rPr>
                    <w:t>a</w:t>
                  </w:r>
                  <w:r>
                    <w:rPr>
                      <w:rFonts w:ascii="Arial" w:hAnsi="Arial"/>
                      <w:i/>
                      <w:w w:val="83"/>
                      <w:sz w:val="18"/>
                    </w:rPr>
                    <w:t>y</w:t>
                  </w:r>
                  <w:r>
                    <w:rPr>
                      <w:rFonts w:ascii="Arial" w:hAnsi="Arial"/>
                      <w:i/>
                      <w:spacing w:val="-13"/>
                      <w:sz w:val="18"/>
                    </w:rPr>
                    <w:t xml:space="preserve"> </w:t>
                  </w:r>
                  <w:r>
                    <w:rPr>
                      <w:rFonts w:ascii="Arial" w:hAnsi="Arial"/>
                      <w:i/>
                      <w:w w:val="90"/>
                      <w:sz w:val="18"/>
                    </w:rPr>
                    <w:t>t</w:t>
                  </w:r>
                  <w:r>
                    <w:rPr>
                      <w:rFonts w:ascii="Arial" w:hAnsi="Arial"/>
                      <w:i/>
                      <w:w w:val="96"/>
                      <w:sz w:val="18"/>
                    </w:rPr>
                    <w:t>n</w:t>
                  </w:r>
                  <w:r>
                    <w:rPr>
                      <w:rFonts w:ascii="Arial" w:hAnsi="Arial"/>
                      <w:i/>
                      <w:spacing w:val="-13"/>
                      <w:sz w:val="18"/>
                    </w:rPr>
                    <w:t xml:space="preserve"> </w:t>
                  </w:r>
                  <w:r>
                    <w:rPr>
                      <w:rFonts w:ascii="Arial" w:hAnsi="Arial"/>
                      <w:i/>
                      <w:spacing w:val="-2"/>
                      <w:w w:val="82"/>
                      <w:sz w:val="18"/>
                    </w:rPr>
                    <w:t>ng</w:t>
                  </w:r>
                  <w:r>
                    <w:rPr>
                      <w:rFonts w:ascii="Arial" w:hAnsi="Arial"/>
                      <w:i/>
                      <w:spacing w:val="-1"/>
                      <w:w w:val="75"/>
                      <w:sz w:val="18"/>
                    </w:rPr>
                    <w:t>ă</w:t>
                  </w:r>
                  <w:r>
                    <w:rPr>
                      <w:rFonts w:ascii="Arial" w:hAnsi="Arial"/>
                      <w:i/>
                      <w:w w:val="82"/>
                      <w:sz w:val="18"/>
                    </w:rPr>
                    <w:t>n</w:t>
                  </w:r>
                  <w:r>
                    <w:rPr>
                      <w:rFonts w:ascii="Arial" w:hAnsi="Arial"/>
                      <w:i/>
                      <w:spacing w:val="-13"/>
                      <w:sz w:val="18"/>
                    </w:rPr>
                    <w:t xml:space="preserve"> </w:t>
                  </w:r>
                  <w:r>
                    <w:rPr>
                      <w:rFonts w:ascii="Arial" w:hAnsi="Arial"/>
                      <w:i/>
                      <w:spacing w:val="-1"/>
                      <w:w w:val="83"/>
                      <w:sz w:val="18"/>
                    </w:rPr>
                    <w:t>x</w:t>
                  </w:r>
                  <w:r>
                    <w:rPr>
                      <w:rFonts w:ascii="Arial" w:hAnsi="Arial"/>
                      <w:i/>
                      <w:spacing w:val="-1"/>
                      <w:w w:val="75"/>
                      <w:sz w:val="18"/>
                    </w:rPr>
                    <w:t>e</w:t>
                  </w:r>
                  <w:r>
                    <w:rPr>
                      <w:rFonts w:ascii="Arial" w:hAnsi="Arial"/>
                      <w:i/>
                      <w:w w:val="82"/>
                      <w:sz w:val="18"/>
                    </w:rPr>
                    <w:t>p</w:t>
                  </w:r>
                  <w:r>
                    <w:rPr>
                      <w:rFonts w:ascii="Arial" w:hAnsi="Arial"/>
                      <w:i/>
                      <w:spacing w:val="-13"/>
                      <w:sz w:val="18"/>
                    </w:rPr>
                    <w:t xml:space="preserve"> </w:t>
                  </w:r>
                  <w:r>
                    <w:rPr>
                      <w:rFonts w:ascii="Arial" w:hAnsi="Arial"/>
                      <w:i/>
                      <w:w w:val="87"/>
                      <w:sz w:val="18"/>
                    </w:rPr>
                    <w:t>r</w:t>
                  </w:r>
                  <w:r>
                    <w:rPr>
                      <w:rFonts w:ascii="Arial" w:hAnsi="Arial"/>
                      <w:i/>
                      <w:w w:val="75"/>
                      <w:sz w:val="18"/>
                    </w:rPr>
                    <w:t>a</w:t>
                  </w:r>
                  <w:r>
                    <w:rPr>
                      <w:rFonts w:ascii="Arial" w:hAnsi="Arial"/>
                      <w:i/>
                      <w:spacing w:val="-13"/>
                      <w:sz w:val="18"/>
                    </w:rPr>
                    <w:t xml:space="preserve"> </w:t>
                  </w:r>
                  <w:r>
                    <w:rPr>
                      <w:rFonts w:ascii="Arial" w:hAnsi="Arial"/>
                      <w:i/>
                      <w:spacing w:val="-1"/>
                      <w:w w:val="80"/>
                      <w:sz w:val="18"/>
                    </w:rPr>
                    <w:t>m</w:t>
                  </w:r>
                  <w:r>
                    <w:rPr>
                      <w:rFonts w:ascii="Arial" w:hAnsi="Arial"/>
                      <w:i/>
                      <w:spacing w:val="-2"/>
                      <w:w w:val="62"/>
                      <w:sz w:val="18"/>
                    </w:rPr>
                    <w:t>®</w:t>
                  </w:r>
                  <w:r>
                    <w:rPr>
                      <w:rFonts w:ascii="Arial" w:hAnsi="Arial"/>
                      <w:i/>
                      <w:w w:val="90"/>
                      <w:sz w:val="18"/>
                    </w:rPr>
                    <w:t>t</w:t>
                  </w:r>
                  <w:r>
                    <w:rPr>
                      <w:rFonts w:ascii="Arial" w:hAnsi="Arial"/>
                      <w:i/>
                      <w:spacing w:val="-12"/>
                      <w:sz w:val="18"/>
                    </w:rPr>
                    <w:t xml:space="preserve"> </w:t>
                  </w:r>
                  <w:r>
                    <w:rPr>
                      <w:rFonts w:ascii="Arial" w:hAnsi="Arial"/>
                      <w:i/>
                      <w:spacing w:val="-2"/>
                      <w:w w:val="82"/>
                      <w:sz w:val="18"/>
                      <w:lang w:val="en-US"/>
                    </w:rPr>
                    <w:t>đ</w:t>
                  </w:r>
                  <w:r>
                    <w:rPr>
                      <w:rFonts w:ascii="Arial" w:hAnsi="Arial"/>
                      <w:i/>
                      <w:w w:val="75"/>
                      <w:sz w:val="18"/>
                    </w:rPr>
                    <w:t>í</w:t>
                  </w:r>
                  <w:r>
                    <w:rPr>
                      <w:rFonts w:ascii="Arial" w:hAnsi="Arial"/>
                      <w:i/>
                      <w:spacing w:val="-2"/>
                      <w:w w:val="82"/>
                      <w:sz w:val="18"/>
                    </w:rPr>
                    <w:t>n</w:t>
                  </w:r>
                  <w:r>
                    <w:rPr>
                      <w:rFonts w:ascii="Arial" w:hAnsi="Arial"/>
                      <w:i/>
                      <w:w w:val="82"/>
                      <w:sz w:val="18"/>
                    </w:rPr>
                    <w:t>h</w:t>
                  </w:r>
                  <w:r>
                    <w:rPr>
                      <w:rFonts w:ascii="Arial" w:hAnsi="Arial"/>
                      <w:i/>
                      <w:spacing w:val="-13"/>
                      <w:sz w:val="18"/>
                    </w:rPr>
                    <w:t xml:space="preserve"> </w:t>
                  </w:r>
                  <w:r>
                    <w:rPr>
                      <w:rFonts w:ascii="Arial" w:hAnsi="Arial"/>
                      <w:i/>
                      <w:w w:val="83"/>
                      <w:sz w:val="18"/>
                    </w:rPr>
                    <w:t>v</w:t>
                  </w:r>
                </w:p>
                <w:p>
                  <w:pPr>
                    <w:spacing w:before="39"/>
                    <w:ind w:left="1067" w:right="0" w:firstLine="0"/>
                    <w:jc w:val="left"/>
                    <w:rPr>
                      <w:rFonts w:ascii="Courier New" w:hAnsi="Courier New"/>
                      <w:sz w:val="20"/>
                    </w:rPr>
                  </w:pPr>
                  <w:r>
                    <w:rPr>
                      <w:rFonts w:ascii="Courier New" w:hAnsi="Courier New"/>
                      <w:sz w:val="20"/>
                    </w:rPr>
                    <w:t xml:space="preserve">Output </w:t>
                  </w:r>
                  <w:r>
                    <w:rPr>
                      <w:rFonts w:ascii="Symbol" w:hAnsi="Symbol"/>
                      <w:sz w:val="20"/>
                    </w:rPr>
                    <w:t></w:t>
                  </w:r>
                  <w:r>
                    <w:rPr>
                      <w:sz w:val="20"/>
                    </w:rPr>
                    <w:t xml:space="preserve"> </w:t>
                  </w:r>
                  <w:r>
                    <w:rPr>
                      <w:rFonts w:ascii="Courier New" w:hAnsi="Courier New"/>
                      <w:sz w:val="20"/>
                    </w:rPr>
                    <w:t>v;</w:t>
                  </w:r>
                </w:p>
                <w:p>
                  <w:pPr>
                    <w:spacing w:before="42" w:line="283" w:lineRule="auto"/>
                    <w:ind w:left="827" w:right="1819" w:firstLine="239"/>
                    <w:jc w:val="left"/>
                    <w:rPr>
                      <w:rFonts w:ascii="Courier New" w:hAnsi="Courier New"/>
                      <w:sz w:val="20"/>
                    </w:rPr>
                  </w:pPr>
                  <w:r>
                    <w:rPr>
                      <w:rFonts w:ascii="Courier New" w:hAnsi="Courier New"/>
                      <w:sz w:val="20"/>
                    </w:rPr>
                    <w:t xml:space="preserve">«Xoá </w:t>
                  </w:r>
                  <w:r>
                    <w:rPr>
                      <w:rFonts w:ascii="Courier New" w:hAnsi="Courier New"/>
                      <w:sz w:val="20"/>
                      <w:lang w:val="en-US"/>
                    </w:rPr>
                    <w:t>đ</w:t>
                  </w:r>
                  <w:r>
                    <w:rPr>
                      <w:rFonts w:ascii="Courier New" w:hAnsi="Courier New"/>
                      <w:sz w:val="20"/>
                    </w:rPr>
                    <w:t xml:space="preserve">ỉnh v khỏi </w:t>
                  </w:r>
                  <w:r>
                    <w:rPr>
                      <w:rFonts w:ascii="Courier New" w:hAnsi="Courier New"/>
                      <w:sz w:val="20"/>
                      <w:lang w:val="en-US"/>
                    </w:rPr>
                    <w:t>đ</w:t>
                  </w:r>
                  <w:r>
                    <w:rPr>
                      <w:rFonts w:ascii="Courier New" w:hAnsi="Courier New"/>
                      <w:sz w:val="20"/>
                    </w:rPr>
                    <w:t>ồ thị: V := V - {v}»; until v = u;</w:t>
                  </w:r>
                </w:p>
                <w:p>
                  <w:pPr>
                    <w:spacing w:before="0" w:line="283" w:lineRule="auto"/>
                    <w:ind w:left="107" w:right="6500" w:firstLine="479"/>
                    <w:jc w:val="left"/>
                    <w:rPr>
                      <w:rFonts w:ascii="Courier New"/>
                      <w:sz w:val="20"/>
                    </w:rPr>
                  </w:pPr>
                  <w:r>
                    <w:rPr>
                      <w:rFonts w:ascii="Courier New"/>
                      <w:sz w:val="20"/>
                    </w:rPr>
                    <w:t>end; end; begin</w:t>
                  </w:r>
                </w:p>
                <w:p>
                  <w:pPr>
                    <w:spacing w:before="0" w:line="224" w:lineRule="exact"/>
                    <w:ind w:left="347" w:right="0" w:firstLine="0"/>
                    <w:jc w:val="left"/>
                    <w:rPr>
                      <w:rFonts w:ascii="Courier New"/>
                      <w:sz w:val="20"/>
                    </w:rPr>
                  </w:pPr>
                  <w:r>
                    <w:rPr>
                      <w:rFonts w:ascii="Courier New"/>
                      <w:sz w:val="20"/>
                    </w:rPr>
                    <w:t>Count := 0;</w:t>
                  </w:r>
                </w:p>
                <w:p>
                  <w:pPr>
                    <w:spacing w:before="43"/>
                    <w:ind w:left="347" w:right="0" w:firstLine="0"/>
                    <w:jc w:val="left"/>
                    <w:rPr>
                      <w:rFonts w:ascii="Arial" w:hAnsi="Arial"/>
                      <w:i/>
                      <w:sz w:val="18"/>
                    </w:rPr>
                  </w:pPr>
                  <w:r>
                    <w:rPr>
                      <w:rFonts w:ascii="Courier New" w:hAnsi="Courier New"/>
                      <w:sz w:val="20"/>
                    </w:rPr>
                    <w:t xml:space="preserve">Stack := </w:t>
                  </w:r>
                  <w:r>
                    <w:rPr>
                      <w:rFonts w:ascii="Georgia" w:hAnsi="Georgia"/>
                      <w:sz w:val="20"/>
                    </w:rPr>
                    <w:t>Ø</w:t>
                  </w:r>
                  <w:r>
                    <w:rPr>
                      <w:rFonts w:ascii="Courier New" w:hAnsi="Courier New"/>
                      <w:sz w:val="20"/>
                    </w:rPr>
                    <w:t xml:space="preserve">; </w:t>
                  </w:r>
                  <w:r>
                    <w:rPr>
                      <w:rFonts w:ascii="Arial" w:hAnsi="Arial"/>
                      <w:i/>
                      <w:sz w:val="18"/>
                    </w:rPr>
                    <w:t>//Kh¤i tao m®t ngăn xep rong</w:t>
                  </w:r>
                </w:p>
                <w:p>
                  <w:pPr>
                    <w:spacing w:before="41"/>
                    <w:ind w:left="347" w:right="0" w:firstLine="0"/>
                    <w:jc w:val="left"/>
                    <w:rPr>
                      <w:rFonts w:ascii="Arial" w:hAnsi="Arial"/>
                      <w:i/>
                      <w:sz w:val="18"/>
                    </w:rPr>
                  </w:pPr>
                  <w:r>
                    <w:rPr>
                      <w:rFonts w:ascii="Courier New" w:hAnsi="Courier New"/>
                      <w:sz w:val="20"/>
                    </w:rPr>
                    <w:t xml:space="preserve">for </w:t>
                  </w:r>
                  <w:r>
                    <w:rPr>
                      <w:rFonts w:ascii="Symbol" w:hAnsi="Symbol"/>
                      <w:sz w:val="20"/>
                    </w:rPr>
                    <w:t></w:t>
                  </w:r>
                  <w:r>
                    <w:rPr>
                      <w:rFonts w:ascii="Courier New" w:hAnsi="Courier New"/>
                      <w:sz w:val="20"/>
                    </w:rPr>
                    <w:t>v</w:t>
                  </w:r>
                  <w:r>
                    <w:rPr>
                      <w:rFonts w:ascii="Georgia" w:hAnsi="Georgia"/>
                      <w:sz w:val="20"/>
                    </w:rPr>
                    <w:t>C</w:t>
                  </w:r>
                  <w:r>
                    <w:rPr>
                      <w:rFonts w:ascii="Courier New" w:hAnsi="Courier New"/>
                      <w:sz w:val="20"/>
                    </w:rPr>
                    <w:t>V do Number[v] := 0;</w:t>
                  </w:r>
                  <w:r>
                    <w:rPr>
                      <w:rFonts w:ascii="Courier New" w:hAnsi="Courier New"/>
                      <w:spacing w:val="-61"/>
                      <w:sz w:val="20"/>
                    </w:rPr>
                    <w:t xml:space="preserve"> </w:t>
                  </w:r>
                  <w:r>
                    <w:rPr>
                      <w:rFonts w:ascii="Arial" w:hAnsi="Arial"/>
                      <w:i/>
                      <w:sz w:val="18"/>
                    </w:rPr>
                    <w:t>//Number[v] = 0 ↔ v chua thăm</w:t>
                  </w:r>
                </w:p>
              </w:txbxContent>
            </v:textbox>
            <w10:wrap type="topAndBottom"/>
          </v:shape>
        </w:pict>
      </w:r>
      <w:r>
        <w:rPr>
          <w:rFonts w:hint="default" w:ascii="Times New Roman" w:hAnsi="Times New Roman" w:cs="Times New Roman"/>
          <w:sz w:val="28"/>
          <w:szCs w:val="28"/>
        </w:rPr>
        <w:t xml:space="preserve">Dưới </w:t>
      </w:r>
      <w:r>
        <w:rPr>
          <w:rFonts w:hint="default" w:cs="Times New Roman"/>
          <w:sz w:val="28"/>
          <w:szCs w:val="28"/>
          <w:lang w:val="en-US"/>
        </w:rPr>
        <w:t>đ</w:t>
      </w:r>
      <w:r>
        <w:rPr>
          <w:rFonts w:hint="default" w:ascii="Times New Roman" w:hAnsi="Times New Roman" w:cs="Times New Roman"/>
          <w:sz w:val="28"/>
          <w:szCs w:val="28"/>
        </w:rPr>
        <w:t xml:space="preserve">ây là mô hình cài </w:t>
      </w:r>
      <w:r>
        <w:rPr>
          <w:rFonts w:hint="default" w:cs="Times New Roman"/>
          <w:sz w:val="28"/>
          <w:szCs w:val="28"/>
          <w:lang w:val="en-US"/>
        </w:rPr>
        <w:t>đ</w:t>
      </w:r>
      <w:r>
        <w:rPr>
          <w:rFonts w:hint="default" w:ascii="Times New Roman" w:hAnsi="Times New Roman" w:cs="Times New Roman"/>
          <w:sz w:val="28"/>
          <w:szCs w:val="28"/>
        </w:rPr>
        <w:t xml:space="preserve">ặt </w:t>
      </w:r>
      <w:r>
        <w:rPr>
          <w:rFonts w:hint="default" w:cs="Times New Roman"/>
          <w:sz w:val="28"/>
          <w:szCs w:val="28"/>
          <w:lang w:val="en-US"/>
        </w:rPr>
        <w:t>đ</w:t>
      </w:r>
      <w:r>
        <w:rPr>
          <w:rFonts w:hint="default" w:ascii="Times New Roman" w:hAnsi="Times New Roman" w:cs="Times New Roman"/>
          <w:sz w:val="28"/>
          <w:szCs w:val="28"/>
        </w:rPr>
        <w:t xml:space="preserve">ầy </w:t>
      </w:r>
      <w:r>
        <w:rPr>
          <w:rFonts w:hint="default" w:cs="Times New Roman"/>
          <w:sz w:val="28"/>
          <w:szCs w:val="28"/>
          <w:lang w:val="en-US"/>
        </w:rPr>
        <w:t>đ</w:t>
      </w:r>
      <w:r>
        <w:rPr>
          <w:rFonts w:hint="default" w:ascii="Times New Roman" w:hAnsi="Times New Roman" w:cs="Times New Roman"/>
          <w:sz w:val="28"/>
          <w:szCs w:val="28"/>
        </w:rPr>
        <w:t>ủ của thuật toán Tarjan</w:t>
      </w:r>
    </w:p>
    <w:p>
      <w:pPr>
        <w:spacing w:after="0"/>
        <w:jc w:val="both"/>
        <w:rPr>
          <w:rFonts w:hint="default" w:ascii="Times New Roman" w:hAnsi="Times New Roman" w:cs="Times New Roman"/>
          <w:sz w:val="28"/>
          <w:szCs w:val="28"/>
        </w:rPr>
        <w:sectPr>
          <w:pgSz w:w="11900" w:h="16840"/>
          <w:pgMar w:top="1600" w:right="1680" w:bottom="2580" w:left="1680" w:header="0" w:footer="2382"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5" w:after="1"/>
        <w:rPr>
          <w:rFonts w:hint="default" w:ascii="Times New Roman" w:hAnsi="Times New Roman" w:cs="Times New Roman"/>
          <w:sz w:val="28"/>
          <w:szCs w:val="28"/>
        </w:rPr>
      </w:pPr>
    </w:p>
    <w:p>
      <w:pPr>
        <w:pStyle w:val="7"/>
        <w:ind w:left="753"/>
        <w:rPr>
          <w:rFonts w:hint="default" w:ascii="Times New Roman" w:hAnsi="Times New Roman" w:cs="Times New Roman"/>
          <w:sz w:val="28"/>
          <w:szCs w:val="28"/>
        </w:rPr>
      </w:pPr>
      <w:r>
        <w:rPr>
          <w:rFonts w:hint="default" w:ascii="Times New Roman" w:hAnsi="Times New Roman" w:cs="Times New Roman"/>
          <w:sz w:val="28"/>
          <w:szCs w:val="28"/>
        </w:rPr>
        <w:pict>
          <v:shape id="_x0000_s3370" o:spid="_x0000_s3370" o:spt="202" type="#_x0000_t202" style="height:42.25pt;width:379.8pt;" filled="f" stroked="t" coordsize="21600,21600">
            <v:path/>
            <v:fill on="f" focussize="0,0"/>
            <v:stroke weight="0.48007874015748pt" color="#000000"/>
            <v:imagedata o:title=""/>
            <o:lock v:ext="edit"/>
            <v:textbox inset="0mm,0mm,0mm,0mm">
              <w:txbxContent>
                <w:p>
                  <w:pPr>
                    <w:spacing w:before="22"/>
                    <w:ind w:left="347" w:right="0" w:firstLine="0"/>
                    <w:jc w:val="left"/>
                    <w:rPr>
                      <w:rFonts w:ascii="Courier New" w:hAnsi="Courier New"/>
                      <w:sz w:val="20"/>
                    </w:rPr>
                  </w:pPr>
                  <w:r>
                    <w:rPr>
                      <w:rFonts w:ascii="Courier New" w:hAnsi="Courier New"/>
                      <w:sz w:val="20"/>
                    </w:rPr>
                    <w:t xml:space="preserve">for </w:t>
                  </w:r>
                  <w:r>
                    <w:rPr>
                      <w:rFonts w:ascii="Symbol" w:hAnsi="Symbol"/>
                      <w:sz w:val="20"/>
                    </w:rPr>
                    <w:t></w:t>
                  </w:r>
                  <w:r>
                    <w:rPr>
                      <w:rFonts w:ascii="Courier New" w:hAnsi="Courier New"/>
                      <w:sz w:val="20"/>
                    </w:rPr>
                    <w:t>v</w:t>
                  </w:r>
                  <w:r>
                    <w:rPr>
                      <w:rFonts w:ascii="Georgia" w:hAnsi="Georgia"/>
                      <w:sz w:val="20"/>
                    </w:rPr>
                    <w:t>C</w:t>
                  </w:r>
                  <w:r>
                    <w:rPr>
                      <w:rFonts w:ascii="Courier New" w:hAnsi="Courier New"/>
                      <w:sz w:val="20"/>
                    </w:rPr>
                    <w:t>V do</w:t>
                  </w:r>
                </w:p>
                <w:p>
                  <w:pPr>
                    <w:spacing w:before="42"/>
                    <w:ind w:left="587" w:right="0" w:firstLine="0"/>
                    <w:jc w:val="left"/>
                    <w:rPr>
                      <w:rFonts w:ascii="Courier New"/>
                      <w:sz w:val="20"/>
                    </w:rPr>
                  </w:pPr>
                  <w:r>
                    <w:rPr>
                      <w:rFonts w:ascii="Courier New"/>
                      <w:sz w:val="20"/>
                    </w:rPr>
                    <w:t>if Number[v] = 0 then DFSVisit(v);</w:t>
                  </w:r>
                </w:p>
                <w:p>
                  <w:pPr>
                    <w:spacing w:before="40"/>
                    <w:ind w:left="107" w:right="0" w:firstLine="0"/>
                    <w:jc w:val="left"/>
                    <w:rPr>
                      <w:rFonts w:ascii="Courier New"/>
                      <w:sz w:val="20"/>
                    </w:rPr>
                  </w:pPr>
                  <w:r>
                    <w:rPr>
                      <w:rFonts w:ascii="Courier New"/>
                      <w:sz w:val="20"/>
                    </w:rPr>
                    <w:t>end.</w:t>
                  </w:r>
                </w:p>
              </w:txbxContent>
            </v:textbox>
            <w10:wrap type="none"/>
            <w10:anchorlock/>
          </v:shape>
        </w:pict>
      </w:r>
    </w:p>
    <w:p>
      <w:pPr>
        <w:pStyle w:val="7"/>
        <w:spacing w:before="28" w:line="266" w:lineRule="auto"/>
        <w:ind w:left="304" w:right="293"/>
        <w:jc w:val="both"/>
        <w:rPr>
          <w:rFonts w:hint="default" w:ascii="Times New Roman" w:hAnsi="Times New Roman" w:cs="Times New Roman"/>
          <w:sz w:val="28"/>
          <w:szCs w:val="28"/>
        </w:rPr>
      </w:pPr>
      <w:r>
        <w:rPr>
          <w:rFonts w:hint="default" w:ascii="Times New Roman" w:hAnsi="Times New Roman" w:cs="Times New Roman"/>
          <w:sz w:val="28"/>
          <w:szCs w:val="28"/>
        </w:rPr>
        <w:t xml:space="preserve">Bởi thuật toán Tarjan chỉ là sửa </w:t>
      </w:r>
      <w:r>
        <w:rPr>
          <w:rFonts w:hint="default" w:cs="Times New Roman"/>
          <w:sz w:val="28"/>
          <w:szCs w:val="28"/>
          <w:lang w:val="en-US"/>
        </w:rPr>
        <w:t>đ</w:t>
      </w:r>
      <w:r>
        <w:rPr>
          <w:rFonts w:hint="default" w:ascii="Times New Roman" w:hAnsi="Times New Roman" w:cs="Times New Roman"/>
          <w:sz w:val="28"/>
          <w:szCs w:val="28"/>
        </w:rPr>
        <w:t xml:space="preserve">ổi của thuật toán DFS, các phép vào/ra ngăn xếp </w:t>
      </w:r>
      <w:r>
        <w:rPr>
          <w:rFonts w:hint="default" w:cs="Times New Roman"/>
          <w:sz w:val="28"/>
          <w:szCs w:val="28"/>
          <w:lang w:val="en-US"/>
        </w:rPr>
        <w:t>đ</w:t>
      </w:r>
      <w:r>
        <w:rPr>
          <w:rFonts w:hint="default" w:ascii="Times New Roman" w:hAnsi="Times New Roman" w:cs="Times New Roman"/>
          <w:sz w:val="28"/>
          <w:szCs w:val="28"/>
        </w:rPr>
        <w:t>ược thực hiện không quá n lần. Vậy nên thời gian thực hiện giải thuật vẫn là Θ</w:t>
      </w:r>
      <w:r>
        <w:rPr>
          <w:rFonts w:hint="default" w:ascii="Times New Roman" w:hAnsi="Times New Roman" w:cs="Times New Roman"/>
          <w:position w:val="1"/>
          <w:sz w:val="28"/>
          <w:szCs w:val="28"/>
        </w:rPr>
        <w:t>(|</w:t>
      </w:r>
      <w:r>
        <w:rPr>
          <w:rFonts w:hint="default" w:ascii="Times New Roman" w:hAnsi="Times New Roman" w:cs="Times New Roman"/>
          <w:sz w:val="28"/>
          <w:szCs w:val="28"/>
        </w:rPr>
        <w:t>V</w:t>
      </w:r>
      <w:r>
        <w:rPr>
          <w:rFonts w:hint="default" w:ascii="Times New Roman" w:hAnsi="Times New Roman" w:cs="Times New Roman"/>
          <w:position w:val="1"/>
          <w:sz w:val="28"/>
          <w:szCs w:val="28"/>
        </w:rPr>
        <w:t>|</w:t>
      </w:r>
      <w:r>
        <w:rPr>
          <w:rFonts w:hint="default" w:ascii="Times New Roman" w:hAnsi="Times New Roman" w:cs="Times New Roman"/>
          <w:spacing w:val="-10"/>
          <w:position w:val="1"/>
          <w:sz w:val="28"/>
          <w:szCs w:val="28"/>
        </w:rPr>
        <w:t xml:space="preserve"> </w:t>
      </w:r>
      <w:r>
        <w:rPr>
          <w:rFonts w:hint="default" w:ascii="Times New Roman" w:hAnsi="Times New Roman" w:cs="Times New Roman"/>
          <w:sz w:val="28"/>
          <w:szCs w:val="28"/>
        </w:rPr>
        <w:t>+</w:t>
      </w:r>
      <w:r>
        <w:rPr>
          <w:rFonts w:hint="default" w:ascii="Times New Roman" w:hAnsi="Times New Roman" w:cs="Times New Roman"/>
          <w:spacing w:val="-7"/>
          <w:sz w:val="28"/>
          <w:szCs w:val="28"/>
        </w:rPr>
        <w:t xml:space="preserve"> </w:t>
      </w:r>
      <w:r>
        <w:rPr>
          <w:rFonts w:hint="default" w:ascii="Times New Roman" w:hAnsi="Times New Roman" w:cs="Times New Roman"/>
          <w:position w:val="1"/>
          <w:sz w:val="28"/>
          <w:szCs w:val="28"/>
        </w:rPr>
        <w:t>|</w:t>
      </w:r>
      <w:r>
        <w:rPr>
          <w:rFonts w:hint="default" w:ascii="Times New Roman" w:hAnsi="Times New Roman" w:cs="Times New Roman"/>
          <w:sz w:val="28"/>
          <w:szCs w:val="28"/>
        </w:rPr>
        <w:t>E</w:t>
      </w:r>
      <w:r>
        <w:rPr>
          <w:rFonts w:hint="default" w:ascii="Times New Roman" w:hAnsi="Times New Roman" w:cs="Times New Roman"/>
          <w:position w:val="1"/>
          <w:sz w:val="28"/>
          <w:szCs w:val="28"/>
        </w:rPr>
        <w:t>|)</w:t>
      </w:r>
      <w:r>
        <w:rPr>
          <w:rFonts w:hint="default" w:ascii="Times New Roman" w:hAnsi="Times New Roman" w:cs="Times New Roman"/>
          <w:spacing w:val="-1"/>
          <w:position w:val="1"/>
          <w:sz w:val="28"/>
          <w:szCs w:val="28"/>
        </w:rPr>
        <w:t xml:space="preserve"> </w:t>
      </w:r>
      <w:r>
        <w:rPr>
          <w:rFonts w:hint="default" w:ascii="Times New Roman" w:hAnsi="Times New Roman" w:cs="Times New Roman"/>
          <w:sz w:val="28"/>
          <w:szCs w:val="28"/>
        </w:rPr>
        <w:t>trong</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trường</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hợp</w:t>
      </w:r>
      <w:r>
        <w:rPr>
          <w:rFonts w:hint="default" w:ascii="Times New Roman" w:hAnsi="Times New Roman" w:cs="Times New Roman"/>
          <w:spacing w:val="-2"/>
          <w:sz w:val="28"/>
          <w:szCs w:val="28"/>
        </w:rPr>
        <w:t xml:space="preserve"> </w:t>
      </w:r>
      <w:r>
        <w:rPr>
          <w:rFonts w:hint="default" w:cs="Times New Roman"/>
          <w:sz w:val="28"/>
          <w:szCs w:val="28"/>
          <w:lang w:val="en-US"/>
        </w:rPr>
        <w:t>đ</w:t>
      </w:r>
      <w:r>
        <w:rPr>
          <w:rFonts w:hint="default" w:ascii="Times New Roman" w:hAnsi="Times New Roman" w:cs="Times New Roman"/>
          <w:sz w:val="28"/>
          <w:szCs w:val="28"/>
        </w:rPr>
        <w:t>ồ</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 xml:space="preserve">thị </w:t>
      </w:r>
      <w:r>
        <w:rPr>
          <w:rFonts w:hint="default" w:cs="Times New Roman"/>
          <w:sz w:val="28"/>
          <w:szCs w:val="28"/>
          <w:lang w:val="en-US"/>
        </w:rPr>
        <w:t>đ</w:t>
      </w:r>
      <w:r>
        <w:rPr>
          <w:rFonts w:hint="default" w:ascii="Times New Roman" w:hAnsi="Times New Roman" w:cs="Times New Roman"/>
          <w:sz w:val="28"/>
          <w:szCs w:val="28"/>
        </w:rPr>
        <w:t>ược</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biểu</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diễn</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bằng</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danh</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sách</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kề</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hoặc</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 xml:space="preserve">danh sách liên thuộc, là </w:t>
      </w:r>
      <w:r>
        <w:rPr>
          <w:rFonts w:hint="default" w:ascii="Times New Roman" w:hAnsi="Times New Roman" w:cs="Times New Roman"/>
          <w:spacing w:val="2"/>
          <w:sz w:val="28"/>
          <w:szCs w:val="28"/>
        </w:rPr>
        <w:t>Θ</w:t>
      </w:r>
      <w:r>
        <w:rPr>
          <w:rFonts w:hint="default" w:ascii="Times New Roman" w:hAnsi="Times New Roman" w:cs="Times New Roman"/>
          <w:spacing w:val="2"/>
          <w:position w:val="1"/>
          <w:sz w:val="28"/>
          <w:szCs w:val="28"/>
        </w:rPr>
        <w:t>(|</w:t>
      </w:r>
      <w:r>
        <w:rPr>
          <w:rFonts w:hint="default" w:ascii="Times New Roman" w:hAnsi="Times New Roman" w:cs="Times New Roman"/>
          <w:spacing w:val="2"/>
          <w:sz w:val="28"/>
          <w:szCs w:val="28"/>
        </w:rPr>
        <w:t>V</w:t>
      </w:r>
      <w:r>
        <w:rPr>
          <w:rFonts w:hint="default" w:ascii="Times New Roman" w:hAnsi="Times New Roman" w:cs="Times New Roman"/>
          <w:spacing w:val="2"/>
          <w:position w:val="1"/>
          <w:sz w:val="28"/>
          <w:szCs w:val="28"/>
        </w:rPr>
        <w:t>|</w:t>
      </w:r>
      <w:r>
        <w:rPr>
          <w:rFonts w:hint="default" w:ascii="Times New Roman" w:hAnsi="Times New Roman" w:cs="Times New Roman"/>
          <w:spacing w:val="2"/>
          <w:position w:val="1"/>
          <w:sz w:val="28"/>
          <w:szCs w:val="28"/>
          <w:vertAlign w:val="superscript"/>
        </w:rPr>
        <w:t>2</w:t>
      </w:r>
      <w:r>
        <w:rPr>
          <w:rFonts w:hint="default" w:ascii="Times New Roman" w:hAnsi="Times New Roman" w:cs="Times New Roman"/>
          <w:spacing w:val="2"/>
          <w:position w:val="1"/>
          <w:sz w:val="28"/>
          <w:szCs w:val="28"/>
          <w:vertAlign w:val="baseline"/>
        </w:rPr>
        <w:t xml:space="preserve">) </w:t>
      </w:r>
      <w:r>
        <w:rPr>
          <w:rFonts w:hint="default" w:ascii="Times New Roman" w:hAnsi="Times New Roman" w:cs="Times New Roman"/>
          <w:sz w:val="28"/>
          <w:szCs w:val="28"/>
          <w:vertAlign w:val="baseline"/>
        </w:rPr>
        <w:t>nếu dùng ma trận kề và là Θ</w:t>
      </w:r>
      <w:r>
        <w:rPr>
          <w:rFonts w:hint="default" w:ascii="Times New Roman" w:hAnsi="Times New Roman" w:cs="Times New Roman"/>
          <w:position w:val="1"/>
          <w:sz w:val="28"/>
          <w:szCs w:val="28"/>
          <w:vertAlign w:val="baseline"/>
        </w:rPr>
        <w:t>(|</w:t>
      </w:r>
      <w:r>
        <w:rPr>
          <w:rFonts w:hint="default" w:ascii="Times New Roman" w:hAnsi="Times New Roman" w:cs="Times New Roman"/>
          <w:sz w:val="28"/>
          <w:szCs w:val="28"/>
          <w:vertAlign w:val="baseline"/>
        </w:rPr>
        <w:t>V</w:t>
      </w:r>
      <w:r>
        <w:rPr>
          <w:rFonts w:hint="default" w:ascii="Times New Roman" w:hAnsi="Times New Roman" w:cs="Times New Roman"/>
          <w:position w:val="1"/>
          <w:sz w:val="28"/>
          <w:szCs w:val="28"/>
          <w:vertAlign w:val="baseline"/>
        </w:rPr>
        <w:t>||</w:t>
      </w:r>
      <w:r>
        <w:rPr>
          <w:rFonts w:hint="default" w:ascii="Times New Roman" w:hAnsi="Times New Roman" w:cs="Times New Roman"/>
          <w:sz w:val="28"/>
          <w:szCs w:val="28"/>
          <w:vertAlign w:val="baseline"/>
        </w:rPr>
        <w:t>E</w:t>
      </w:r>
      <w:r>
        <w:rPr>
          <w:rFonts w:hint="default" w:ascii="Times New Roman" w:hAnsi="Times New Roman" w:cs="Times New Roman"/>
          <w:position w:val="1"/>
          <w:sz w:val="28"/>
          <w:szCs w:val="28"/>
          <w:vertAlign w:val="baseline"/>
        </w:rPr>
        <w:t xml:space="preserve">|) </w:t>
      </w:r>
      <w:r>
        <w:rPr>
          <w:rFonts w:hint="default" w:ascii="Times New Roman" w:hAnsi="Times New Roman" w:cs="Times New Roman"/>
          <w:sz w:val="28"/>
          <w:szCs w:val="28"/>
          <w:vertAlign w:val="baseline"/>
        </w:rPr>
        <w:t>nếu dùng danh sách</w:t>
      </w:r>
      <w:r>
        <w:rPr>
          <w:rFonts w:hint="default" w:ascii="Times New Roman" w:hAnsi="Times New Roman" w:cs="Times New Roman"/>
          <w:spacing w:val="-1"/>
          <w:sz w:val="28"/>
          <w:szCs w:val="28"/>
          <w:vertAlign w:val="baseline"/>
        </w:rPr>
        <w:t xml:space="preserve"> </w:t>
      </w:r>
      <w:r>
        <w:rPr>
          <w:rFonts w:hint="default" w:ascii="Times New Roman" w:hAnsi="Times New Roman" w:cs="Times New Roman"/>
          <w:sz w:val="28"/>
          <w:szCs w:val="28"/>
          <w:vertAlign w:val="baseline"/>
        </w:rPr>
        <w:t>cạnh.</w:t>
      </w:r>
    </w:p>
    <w:p>
      <w:pPr>
        <w:spacing w:before="57"/>
        <w:ind w:left="304" w:right="0" w:firstLine="0"/>
        <w:jc w:val="both"/>
        <w:rPr>
          <w:rFonts w:hint="default" w:ascii="Times New Roman" w:hAnsi="Times New Roman" w:cs="Times New Roman"/>
          <w:sz w:val="28"/>
          <w:szCs w:val="28"/>
        </w:rPr>
      </w:pPr>
      <w:r>
        <w:rPr>
          <w:rFonts w:hint="default" w:ascii="Times New Roman" w:hAnsi="Times New Roman" w:cs="Times New Roman"/>
          <w:w w:val="110"/>
          <w:sz w:val="28"/>
          <w:szCs w:val="28"/>
        </w:rPr>
        <w:t xml:space="preserve">Cài </w:t>
      </w:r>
      <w:r>
        <w:rPr>
          <w:rFonts w:hint="default" w:cs="Times New Roman"/>
          <w:w w:val="110"/>
          <w:sz w:val="28"/>
          <w:szCs w:val="28"/>
          <w:lang w:val="en-US"/>
        </w:rPr>
        <w:t>đ</w:t>
      </w:r>
      <w:r>
        <w:rPr>
          <w:rFonts w:hint="default" w:ascii="Times New Roman" w:hAnsi="Times New Roman" w:cs="Times New Roman"/>
          <w:w w:val="110"/>
          <w:sz w:val="28"/>
          <w:szCs w:val="28"/>
        </w:rPr>
        <w:t>ặt</w:t>
      </w:r>
    </w:p>
    <w:p>
      <w:pPr>
        <w:pStyle w:val="7"/>
        <w:spacing w:before="82" w:line="266" w:lineRule="auto"/>
        <w:ind w:left="304" w:right="293"/>
        <w:jc w:val="both"/>
        <w:rPr>
          <w:rFonts w:hint="default" w:ascii="Times New Roman" w:hAnsi="Times New Roman" w:cs="Times New Roman"/>
          <w:sz w:val="28"/>
          <w:szCs w:val="28"/>
        </w:rPr>
      </w:pPr>
      <w:r>
        <w:rPr>
          <w:rFonts w:hint="default" w:ascii="Times New Roman" w:hAnsi="Times New Roman" w:cs="Times New Roman"/>
          <w:w w:val="99"/>
          <w:sz w:val="28"/>
          <w:szCs w:val="28"/>
        </w:rPr>
        <w:t>Ch</w:t>
      </w:r>
      <w:r>
        <w:rPr>
          <w:rFonts w:hint="default" w:ascii="Times New Roman" w:hAnsi="Times New Roman" w:cs="Times New Roman"/>
          <w:spacing w:val="-1"/>
          <w:w w:val="99"/>
          <w:sz w:val="28"/>
          <w:szCs w:val="28"/>
        </w:rPr>
        <w:t>ư</w:t>
      </w:r>
      <w:r>
        <w:rPr>
          <w:rFonts w:hint="default" w:ascii="Times New Roman" w:hAnsi="Times New Roman" w:cs="Times New Roman"/>
          <w:w w:val="99"/>
          <w:sz w:val="28"/>
          <w:szCs w:val="28"/>
        </w:rPr>
        <w:t>ơng</w:t>
      </w:r>
      <w:r>
        <w:rPr>
          <w:rFonts w:hint="default" w:ascii="Times New Roman" w:hAnsi="Times New Roman" w:cs="Times New Roman"/>
          <w:sz w:val="28"/>
          <w:szCs w:val="28"/>
        </w:rPr>
        <w:t xml:space="preserve"> </w:t>
      </w:r>
      <w:r>
        <w:rPr>
          <w:rFonts w:hint="default" w:ascii="Times New Roman" w:hAnsi="Times New Roman" w:cs="Times New Roman"/>
          <w:spacing w:val="-22"/>
          <w:sz w:val="28"/>
          <w:szCs w:val="28"/>
        </w:rPr>
        <w:t xml:space="preserve"> </w:t>
      </w:r>
      <w:r>
        <w:rPr>
          <w:rFonts w:hint="default" w:ascii="Times New Roman" w:hAnsi="Times New Roman" w:cs="Times New Roman"/>
          <w:w w:val="99"/>
          <w:sz w:val="28"/>
          <w:szCs w:val="28"/>
        </w:rPr>
        <w:t>t</w:t>
      </w:r>
      <w:r>
        <w:rPr>
          <w:rFonts w:hint="default" w:ascii="Times New Roman" w:hAnsi="Times New Roman" w:cs="Times New Roman"/>
          <w:spacing w:val="-1"/>
          <w:w w:val="99"/>
          <w:sz w:val="28"/>
          <w:szCs w:val="28"/>
        </w:rPr>
        <w:t>r</w:t>
      </w:r>
      <w:r>
        <w:rPr>
          <w:rFonts w:hint="default" w:ascii="Times New Roman" w:hAnsi="Times New Roman" w:cs="Times New Roman"/>
          <w:w w:val="99"/>
          <w:sz w:val="28"/>
          <w:szCs w:val="28"/>
        </w:rPr>
        <w:t>ình</w:t>
      </w:r>
      <w:r>
        <w:rPr>
          <w:rFonts w:hint="default" w:ascii="Times New Roman" w:hAnsi="Times New Roman" w:cs="Times New Roman"/>
          <w:sz w:val="28"/>
          <w:szCs w:val="28"/>
        </w:rPr>
        <w:t xml:space="preserve"> </w:t>
      </w:r>
      <w:r>
        <w:rPr>
          <w:rFonts w:hint="default" w:ascii="Times New Roman" w:hAnsi="Times New Roman" w:cs="Times New Roman"/>
          <w:spacing w:val="-20"/>
          <w:sz w:val="28"/>
          <w:szCs w:val="28"/>
        </w:rPr>
        <w:t xml:space="preserve"> </w:t>
      </w:r>
      <w:r>
        <w:rPr>
          <w:rFonts w:hint="default" w:ascii="Times New Roman" w:hAnsi="Times New Roman" w:cs="Times New Roman"/>
          <w:spacing w:val="-1"/>
          <w:w w:val="99"/>
          <w:sz w:val="28"/>
          <w:szCs w:val="28"/>
        </w:rPr>
        <w:t>cà</w:t>
      </w:r>
      <w:r>
        <w:rPr>
          <w:rFonts w:hint="default" w:ascii="Times New Roman" w:hAnsi="Times New Roman" w:cs="Times New Roman"/>
          <w:w w:val="99"/>
          <w:sz w:val="28"/>
          <w:szCs w:val="28"/>
        </w:rPr>
        <w:t>i</w:t>
      </w:r>
      <w:r>
        <w:rPr>
          <w:rFonts w:hint="default" w:ascii="Times New Roman" w:hAnsi="Times New Roman" w:cs="Times New Roman"/>
          <w:sz w:val="28"/>
          <w:szCs w:val="28"/>
        </w:rPr>
        <w:t xml:space="preserve"> </w:t>
      </w:r>
      <w:r>
        <w:rPr>
          <w:rFonts w:hint="default" w:ascii="Times New Roman" w:hAnsi="Times New Roman" w:cs="Times New Roman"/>
          <w:spacing w:val="-19"/>
          <w:sz w:val="28"/>
          <w:szCs w:val="28"/>
        </w:rPr>
        <w:t xml:space="preserve"> </w:t>
      </w:r>
      <w:r>
        <w:rPr>
          <w:rFonts w:hint="default" w:cs="Times New Roman"/>
          <w:spacing w:val="2"/>
          <w:w w:val="99"/>
          <w:sz w:val="28"/>
          <w:szCs w:val="28"/>
          <w:lang w:val="en-US"/>
        </w:rPr>
        <w:t>đ</w:t>
      </w:r>
      <w:r>
        <w:rPr>
          <w:rFonts w:hint="default" w:ascii="Times New Roman" w:hAnsi="Times New Roman" w:cs="Times New Roman"/>
          <w:spacing w:val="-1"/>
          <w:w w:val="99"/>
          <w:sz w:val="28"/>
          <w:szCs w:val="28"/>
        </w:rPr>
        <w:t>ặ</w:t>
      </w:r>
      <w:r>
        <w:rPr>
          <w:rFonts w:hint="default" w:ascii="Times New Roman" w:hAnsi="Times New Roman" w:cs="Times New Roman"/>
          <w:w w:val="99"/>
          <w:sz w:val="28"/>
          <w:szCs w:val="28"/>
        </w:rPr>
        <w:t>t</w:t>
      </w:r>
      <w:r>
        <w:rPr>
          <w:rFonts w:hint="default" w:ascii="Times New Roman" w:hAnsi="Times New Roman" w:cs="Times New Roman"/>
          <w:sz w:val="28"/>
          <w:szCs w:val="28"/>
        </w:rPr>
        <w:t xml:space="preserve"> </w:t>
      </w:r>
      <w:r>
        <w:rPr>
          <w:rFonts w:hint="default" w:ascii="Times New Roman" w:hAnsi="Times New Roman" w:cs="Times New Roman"/>
          <w:spacing w:val="-19"/>
          <w:sz w:val="28"/>
          <w:szCs w:val="28"/>
        </w:rPr>
        <w:t xml:space="preserve"> </w:t>
      </w:r>
      <w:r>
        <w:rPr>
          <w:rFonts w:hint="default" w:ascii="Times New Roman" w:hAnsi="Times New Roman" w:cs="Times New Roman"/>
          <w:w w:val="99"/>
          <w:sz w:val="28"/>
          <w:szCs w:val="28"/>
        </w:rPr>
        <w:t>d</w:t>
      </w:r>
      <w:r>
        <w:rPr>
          <w:rFonts w:hint="default" w:ascii="Times New Roman" w:hAnsi="Times New Roman" w:cs="Times New Roman"/>
          <w:spacing w:val="-1"/>
          <w:w w:val="99"/>
          <w:sz w:val="28"/>
          <w:szCs w:val="28"/>
        </w:rPr>
        <w:t>ư</w:t>
      </w:r>
      <w:r>
        <w:rPr>
          <w:rFonts w:hint="default" w:ascii="Times New Roman" w:hAnsi="Times New Roman" w:cs="Times New Roman"/>
          <w:w w:val="99"/>
          <w:sz w:val="28"/>
          <w:szCs w:val="28"/>
        </w:rPr>
        <w:t>ới</w:t>
      </w:r>
      <w:r>
        <w:rPr>
          <w:rFonts w:hint="default" w:ascii="Times New Roman" w:hAnsi="Times New Roman" w:cs="Times New Roman"/>
          <w:sz w:val="28"/>
          <w:szCs w:val="28"/>
        </w:rPr>
        <w:t xml:space="preserve"> </w:t>
      </w:r>
      <w:r>
        <w:rPr>
          <w:rFonts w:hint="default" w:ascii="Times New Roman" w:hAnsi="Times New Roman" w:cs="Times New Roman"/>
          <w:spacing w:val="-19"/>
          <w:sz w:val="28"/>
          <w:szCs w:val="28"/>
        </w:rPr>
        <w:t xml:space="preserve"> </w:t>
      </w:r>
      <w:r>
        <w:rPr>
          <w:rFonts w:hint="default" w:cs="Times New Roman"/>
          <w:w w:val="99"/>
          <w:sz w:val="28"/>
          <w:szCs w:val="28"/>
          <w:lang w:val="en-US"/>
        </w:rPr>
        <w:t>đ</w:t>
      </w:r>
      <w:r>
        <w:rPr>
          <w:rFonts w:hint="default" w:ascii="Times New Roman" w:hAnsi="Times New Roman" w:cs="Times New Roman"/>
          <w:spacing w:val="1"/>
          <w:w w:val="99"/>
          <w:sz w:val="28"/>
          <w:szCs w:val="28"/>
        </w:rPr>
        <w:t>â</w:t>
      </w:r>
      <w:r>
        <w:rPr>
          <w:rFonts w:hint="default" w:ascii="Times New Roman" w:hAnsi="Times New Roman" w:cs="Times New Roman"/>
          <w:w w:val="99"/>
          <w:sz w:val="28"/>
          <w:szCs w:val="28"/>
        </w:rPr>
        <w:t>y</w:t>
      </w:r>
      <w:r>
        <w:rPr>
          <w:rFonts w:hint="default" w:ascii="Times New Roman" w:hAnsi="Times New Roman" w:cs="Times New Roman"/>
          <w:sz w:val="28"/>
          <w:szCs w:val="28"/>
        </w:rPr>
        <w:t xml:space="preserve"> </w:t>
      </w:r>
      <w:r>
        <w:rPr>
          <w:rFonts w:hint="default" w:ascii="Times New Roman" w:hAnsi="Times New Roman" w:cs="Times New Roman"/>
          <w:spacing w:val="-25"/>
          <w:sz w:val="28"/>
          <w:szCs w:val="28"/>
        </w:rPr>
        <w:t xml:space="preserve"> </w:t>
      </w:r>
      <w:r>
        <w:rPr>
          <w:rFonts w:hint="default" w:ascii="Times New Roman" w:hAnsi="Times New Roman" w:cs="Times New Roman"/>
          <w:w w:val="99"/>
          <w:sz w:val="28"/>
          <w:szCs w:val="28"/>
        </w:rPr>
        <w:t>bi</w:t>
      </w:r>
      <w:r>
        <w:rPr>
          <w:rFonts w:hint="default" w:ascii="Times New Roman" w:hAnsi="Times New Roman" w:cs="Times New Roman"/>
          <w:spacing w:val="-1"/>
          <w:w w:val="99"/>
          <w:sz w:val="28"/>
          <w:szCs w:val="28"/>
        </w:rPr>
        <w:t>ể</w:t>
      </w:r>
      <w:r>
        <w:rPr>
          <w:rFonts w:hint="default" w:ascii="Times New Roman" w:hAnsi="Times New Roman" w:cs="Times New Roman"/>
          <w:w w:val="99"/>
          <w:sz w:val="28"/>
          <w:szCs w:val="28"/>
        </w:rPr>
        <w:t>u</w:t>
      </w:r>
      <w:r>
        <w:rPr>
          <w:rFonts w:hint="default" w:ascii="Times New Roman" w:hAnsi="Times New Roman" w:cs="Times New Roman"/>
          <w:sz w:val="28"/>
          <w:szCs w:val="28"/>
        </w:rPr>
        <w:t xml:space="preserve"> </w:t>
      </w:r>
      <w:r>
        <w:rPr>
          <w:rFonts w:hint="default" w:ascii="Times New Roman" w:hAnsi="Times New Roman" w:cs="Times New Roman"/>
          <w:spacing w:val="-20"/>
          <w:sz w:val="28"/>
          <w:szCs w:val="28"/>
        </w:rPr>
        <w:t xml:space="preserve"> </w:t>
      </w:r>
      <w:r>
        <w:rPr>
          <w:rFonts w:hint="default" w:ascii="Times New Roman" w:hAnsi="Times New Roman" w:cs="Times New Roman"/>
          <w:w w:val="99"/>
          <w:sz w:val="28"/>
          <w:szCs w:val="28"/>
        </w:rPr>
        <w:t>d</w:t>
      </w:r>
      <w:r>
        <w:rPr>
          <w:rFonts w:hint="default" w:ascii="Times New Roman" w:hAnsi="Times New Roman" w:cs="Times New Roman"/>
          <w:spacing w:val="3"/>
          <w:w w:val="99"/>
          <w:sz w:val="28"/>
          <w:szCs w:val="28"/>
        </w:rPr>
        <w:t>i</w:t>
      </w:r>
      <w:r>
        <w:rPr>
          <w:rFonts w:hint="default" w:ascii="Times New Roman" w:hAnsi="Times New Roman" w:cs="Times New Roman"/>
          <w:spacing w:val="-1"/>
          <w:w w:val="99"/>
          <w:sz w:val="28"/>
          <w:szCs w:val="28"/>
        </w:rPr>
        <w:t>ễ</w:t>
      </w:r>
      <w:r>
        <w:rPr>
          <w:rFonts w:hint="default" w:ascii="Times New Roman" w:hAnsi="Times New Roman" w:cs="Times New Roman"/>
          <w:w w:val="99"/>
          <w:sz w:val="28"/>
          <w:szCs w:val="28"/>
        </w:rPr>
        <w:t>n</w:t>
      </w:r>
      <w:r>
        <w:rPr>
          <w:rFonts w:hint="default" w:ascii="Times New Roman" w:hAnsi="Times New Roman" w:cs="Times New Roman"/>
          <w:sz w:val="28"/>
          <w:szCs w:val="28"/>
        </w:rPr>
        <w:t xml:space="preserve"> </w:t>
      </w:r>
      <w:r>
        <w:rPr>
          <w:rFonts w:hint="default" w:ascii="Times New Roman" w:hAnsi="Times New Roman" w:cs="Times New Roman"/>
          <w:spacing w:val="-20"/>
          <w:sz w:val="28"/>
          <w:szCs w:val="28"/>
        </w:rPr>
        <w:t xml:space="preserve"> </w:t>
      </w:r>
      <w:r>
        <w:rPr>
          <w:rFonts w:hint="default" w:cs="Times New Roman"/>
          <w:w w:val="99"/>
          <w:sz w:val="28"/>
          <w:szCs w:val="28"/>
          <w:lang w:val="en-US"/>
        </w:rPr>
        <w:t>đ</w:t>
      </w:r>
      <w:r>
        <w:rPr>
          <w:rFonts w:hint="default" w:ascii="Times New Roman" w:hAnsi="Times New Roman" w:cs="Times New Roman"/>
          <w:w w:val="99"/>
          <w:sz w:val="28"/>
          <w:szCs w:val="28"/>
        </w:rPr>
        <w:t>ồ</w:t>
      </w:r>
      <w:r>
        <w:rPr>
          <w:rFonts w:hint="default" w:ascii="Times New Roman" w:hAnsi="Times New Roman" w:cs="Times New Roman"/>
          <w:sz w:val="28"/>
          <w:szCs w:val="28"/>
        </w:rPr>
        <w:t xml:space="preserve"> </w:t>
      </w:r>
      <w:r>
        <w:rPr>
          <w:rFonts w:hint="default" w:ascii="Times New Roman" w:hAnsi="Times New Roman" w:cs="Times New Roman"/>
          <w:spacing w:val="-20"/>
          <w:sz w:val="28"/>
          <w:szCs w:val="28"/>
        </w:rPr>
        <w:t xml:space="preserve"> </w:t>
      </w:r>
      <w:r>
        <w:rPr>
          <w:rFonts w:hint="default" w:ascii="Times New Roman" w:hAnsi="Times New Roman" w:cs="Times New Roman"/>
          <w:w w:val="99"/>
          <w:sz w:val="28"/>
          <w:szCs w:val="28"/>
        </w:rPr>
        <w:t>thị</w:t>
      </w:r>
      <w:r>
        <w:rPr>
          <w:rFonts w:hint="default" w:ascii="Times New Roman" w:hAnsi="Times New Roman" w:cs="Times New Roman"/>
          <w:sz w:val="28"/>
          <w:szCs w:val="28"/>
        </w:rPr>
        <w:t xml:space="preserve"> </w:t>
      </w:r>
      <w:r>
        <w:rPr>
          <w:rFonts w:hint="default" w:ascii="Times New Roman" w:hAnsi="Times New Roman" w:cs="Times New Roman"/>
          <w:spacing w:val="-19"/>
          <w:sz w:val="28"/>
          <w:szCs w:val="28"/>
        </w:rPr>
        <w:t xml:space="preserve"> </w:t>
      </w:r>
      <w:r>
        <w:rPr>
          <w:rFonts w:hint="default" w:ascii="Times New Roman" w:hAnsi="Times New Roman" w:cs="Times New Roman"/>
          <w:w w:val="99"/>
          <w:sz w:val="28"/>
          <w:szCs w:val="28"/>
        </w:rPr>
        <w:t>bởi</w:t>
      </w:r>
      <w:r>
        <w:rPr>
          <w:rFonts w:hint="default" w:ascii="Times New Roman" w:hAnsi="Times New Roman" w:cs="Times New Roman"/>
          <w:sz w:val="28"/>
          <w:szCs w:val="28"/>
        </w:rPr>
        <w:t xml:space="preserve"> </w:t>
      </w:r>
      <w:r>
        <w:rPr>
          <w:rFonts w:hint="default" w:ascii="Times New Roman" w:hAnsi="Times New Roman" w:cs="Times New Roman"/>
          <w:spacing w:val="-20"/>
          <w:sz w:val="28"/>
          <w:szCs w:val="28"/>
        </w:rPr>
        <w:t xml:space="preserve"> </w:t>
      </w:r>
      <w:r>
        <w:rPr>
          <w:rFonts w:hint="default" w:ascii="Times New Roman" w:hAnsi="Times New Roman" w:cs="Times New Roman"/>
          <w:w w:val="99"/>
          <w:sz w:val="28"/>
          <w:szCs w:val="28"/>
        </w:rPr>
        <w:t>d</w:t>
      </w:r>
      <w:r>
        <w:rPr>
          <w:rFonts w:hint="default" w:ascii="Times New Roman" w:hAnsi="Times New Roman" w:cs="Times New Roman"/>
          <w:spacing w:val="-1"/>
          <w:w w:val="99"/>
          <w:sz w:val="28"/>
          <w:szCs w:val="28"/>
        </w:rPr>
        <w:t>a</w:t>
      </w:r>
      <w:r>
        <w:rPr>
          <w:rFonts w:hint="default" w:ascii="Times New Roman" w:hAnsi="Times New Roman" w:cs="Times New Roman"/>
          <w:w w:val="99"/>
          <w:sz w:val="28"/>
          <w:szCs w:val="28"/>
        </w:rPr>
        <w:t>nh</w:t>
      </w:r>
      <w:r>
        <w:rPr>
          <w:rFonts w:hint="default" w:ascii="Times New Roman" w:hAnsi="Times New Roman" w:cs="Times New Roman"/>
          <w:sz w:val="28"/>
          <w:szCs w:val="28"/>
        </w:rPr>
        <w:t xml:space="preserve"> </w:t>
      </w:r>
      <w:r>
        <w:rPr>
          <w:rFonts w:hint="default" w:ascii="Times New Roman" w:hAnsi="Times New Roman" w:cs="Times New Roman"/>
          <w:spacing w:val="-20"/>
          <w:sz w:val="28"/>
          <w:szCs w:val="28"/>
        </w:rPr>
        <w:t xml:space="preserve"> </w:t>
      </w:r>
      <w:r>
        <w:rPr>
          <w:rFonts w:hint="default" w:ascii="Times New Roman" w:hAnsi="Times New Roman" w:cs="Times New Roman"/>
          <w:w w:val="99"/>
          <w:sz w:val="28"/>
          <w:szCs w:val="28"/>
        </w:rPr>
        <w:t>s</w:t>
      </w:r>
      <w:r>
        <w:rPr>
          <w:rFonts w:hint="default" w:ascii="Times New Roman" w:hAnsi="Times New Roman" w:cs="Times New Roman"/>
          <w:spacing w:val="-1"/>
          <w:w w:val="99"/>
          <w:sz w:val="28"/>
          <w:szCs w:val="28"/>
        </w:rPr>
        <w:t>ác</w:t>
      </w:r>
      <w:r>
        <w:rPr>
          <w:rFonts w:hint="default" w:ascii="Times New Roman" w:hAnsi="Times New Roman" w:cs="Times New Roman"/>
          <w:w w:val="99"/>
          <w:sz w:val="28"/>
          <w:szCs w:val="28"/>
        </w:rPr>
        <w:t>h</w:t>
      </w:r>
      <w:r>
        <w:rPr>
          <w:rFonts w:hint="default" w:ascii="Times New Roman" w:hAnsi="Times New Roman" w:cs="Times New Roman"/>
          <w:sz w:val="28"/>
          <w:szCs w:val="28"/>
        </w:rPr>
        <w:t xml:space="preserve"> </w:t>
      </w:r>
      <w:r>
        <w:rPr>
          <w:rFonts w:hint="default" w:ascii="Times New Roman" w:hAnsi="Times New Roman" w:cs="Times New Roman"/>
          <w:spacing w:val="-20"/>
          <w:sz w:val="28"/>
          <w:szCs w:val="28"/>
        </w:rPr>
        <w:t xml:space="preserve"> </w:t>
      </w:r>
      <w:r>
        <w:rPr>
          <w:rFonts w:hint="default" w:ascii="Times New Roman" w:hAnsi="Times New Roman" w:cs="Times New Roman"/>
          <w:w w:val="99"/>
          <w:sz w:val="28"/>
          <w:szCs w:val="28"/>
        </w:rPr>
        <w:t>li</w:t>
      </w:r>
      <w:r>
        <w:rPr>
          <w:rFonts w:hint="default" w:ascii="Times New Roman" w:hAnsi="Times New Roman" w:cs="Times New Roman"/>
          <w:spacing w:val="-1"/>
          <w:w w:val="99"/>
          <w:sz w:val="28"/>
          <w:szCs w:val="28"/>
        </w:rPr>
        <w:t>ê</w:t>
      </w:r>
      <w:r>
        <w:rPr>
          <w:rFonts w:hint="default" w:ascii="Times New Roman" w:hAnsi="Times New Roman" w:cs="Times New Roman"/>
          <w:w w:val="99"/>
          <w:sz w:val="28"/>
          <w:szCs w:val="28"/>
        </w:rPr>
        <w:t>n</w:t>
      </w:r>
      <w:r>
        <w:rPr>
          <w:rFonts w:hint="default" w:ascii="Times New Roman" w:hAnsi="Times New Roman" w:cs="Times New Roman"/>
          <w:sz w:val="28"/>
          <w:szCs w:val="28"/>
        </w:rPr>
        <w:t xml:space="preserve"> </w:t>
      </w:r>
      <w:r>
        <w:rPr>
          <w:rFonts w:hint="default" w:ascii="Times New Roman" w:hAnsi="Times New Roman" w:cs="Times New Roman"/>
          <w:spacing w:val="-20"/>
          <w:sz w:val="28"/>
          <w:szCs w:val="28"/>
        </w:rPr>
        <w:t xml:space="preserve"> </w:t>
      </w:r>
      <w:r>
        <w:rPr>
          <w:rFonts w:hint="default" w:ascii="Times New Roman" w:hAnsi="Times New Roman" w:cs="Times New Roman"/>
          <w:w w:val="99"/>
          <w:sz w:val="28"/>
          <w:szCs w:val="28"/>
        </w:rPr>
        <w:t>thuộc</w:t>
      </w:r>
      <w:r>
        <w:rPr>
          <w:rFonts w:hint="default" w:ascii="Times New Roman" w:hAnsi="Times New Roman" w:cs="Times New Roman"/>
          <w:sz w:val="28"/>
          <w:szCs w:val="28"/>
        </w:rPr>
        <w:t xml:space="preserve"> </w:t>
      </w:r>
      <w:r>
        <w:rPr>
          <w:rFonts w:hint="default" w:ascii="Times New Roman" w:hAnsi="Times New Roman" w:cs="Times New Roman"/>
          <w:spacing w:val="-21"/>
          <w:sz w:val="28"/>
          <w:szCs w:val="28"/>
        </w:rPr>
        <w:t xml:space="preserve"> </w:t>
      </w:r>
      <w:r>
        <w:rPr>
          <w:rFonts w:hint="default" w:ascii="Times New Roman" w:hAnsi="Times New Roman" w:cs="Times New Roman"/>
          <w:w w:val="99"/>
          <w:sz w:val="28"/>
          <w:szCs w:val="28"/>
        </w:rPr>
        <w:t>ki</w:t>
      </w:r>
      <w:r>
        <w:rPr>
          <w:rFonts w:hint="default" w:ascii="Times New Roman" w:hAnsi="Times New Roman" w:cs="Times New Roman"/>
          <w:spacing w:val="-1"/>
          <w:w w:val="99"/>
          <w:sz w:val="28"/>
          <w:szCs w:val="28"/>
        </w:rPr>
        <w:t>ể</w:t>
      </w:r>
      <w:r>
        <w:rPr>
          <w:rFonts w:hint="default" w:ascii="Times New Roman" w:hAnsi="Times New Roman" w:cs="Times New Roman"/>
          <w:w w:val="99"/>
          <w:sz w:val="28"/>
          <w:szCs w:val="28"/>
        </w:rPr>
        <w:t xml:space="preserve">u </w:t>
      </w:r>
      <w:r>
        <w:rPr>
          <w:rFonts w:hint="default" w:ascii="Times New Roman" w:hAnsi="Times New Roman" w:cs="Times New Roman"/>
          <w:spacing w:val="-1"/>
          <w:w w:val="99"/>
          <w:sz w:val="28"/>
          <w:szCs w:val="28"/>
        </w:rPr>
        <w:t>f</w:t>
      </w:r>
      <w:r>
        <w:rPr>
          <w:rFonts w:hint="default" w:ascii="Times New Roman" w:hAnsi="Times New Roman" w:cs="Times New Roman"/>
          <w:w w:val="99"/>
          <w:sz w:val="28"/>
          <w:szCs w:val="28"/>
        </w:rPr>
        <w:t>o</w:t>
      </w:r>
      <w:r>
        <w:rPr>
          <w:rFonts w:hint="default" w:ascii="Times New Roman" w:hAnsi="Times New Roman" w:cs="Times New Roman"/>
          <w:spacing w:val="-1"/>
          <w:w w:val="99"/>
          <w:sz w:val="28"/>
          <w:szCs w:val="28"/>
        </w:rPr>
        <w:t>rw</w:t>
      </w:r>
      <w:r>
        <w:rPr>
          <w:rFonts w:hint="default" w:ascii="Times New Roman" w:hAnsi="Times New Roman" w:cs="Times New Roman"/>
          <w:spacing w:val="1"/>
          <w:w w:val="99"/>
          <w:sz w:val="28"/>
          <w:szCs w:val="28"/>
        </w:rPr>
        <w:t>a</w:t>
      </w:r>
      <w:r>
        <w:rPr>
          <w:rFonts w:hint="default" w:ascii="Times New Roman" w:hAnsi="Times New Roman" w:cs="Times New Roman"/>
          <w:spacing w:val="-1"/>
          <w:w w:val="99"/>
          <w:sz w:val="28"/>
          <w:szCs w:val="28"/>
        </w:rPr>
        <w:t>r</w:t>
      </w:r>
      <w:r>
        <w:rPr>
          <w:rFonts w:hint="default" w:ascii="Times New Roman" w:hAnsi="Times New Roman" w:cs="Times New Roman"/>
          <w:w w:val="99"/>
          <w:sz w:val="28"/>
          <w:szCs w:val="28"/>
        </w:rPr>
        <w:t>d</w:t>
      </w:r>
      <w:r>
        <w:rPr>
          <w:rFonts w:hint="default" w:ascii="Times New Roman" w:hAnsi="Times New Roman" w:cs="Times New Roman"/>
          <w:spacing w:val="4"/>
          <w:sz w:val="28"/>
          <w:szCs w:val="28"/>
        </w:rPr>
        <w:t xml:space="preserve"> </w:t>
      </w:r>
      <w:r>
        <w:rPr>
          <w:rFonts w:hint="default" w:ascii="Times New Roman" w:hAnsi="Times New Roman" w:cs="Times New Roman"/>
          <w:w w:val="99"/>
          <w:sz w:val="28"/>
          <w:szCs w:val="28"/>
        </w:rPr>
        <w:t>st</w:t>
      </w:r>
      <w:r>
        <w:rPr>
          <w:rFonts w:hint="default" w:ascii="Times New Roman" w:hAnsi="Times New Roman" w:cs="Times New Roman"/>
          <w:spacing w:val="-1"/>
          <w:w w:val="99"/>
          <w:sz w:val="28"/>
          <w:szCs w:val="28"/>
        </w:rPr>
        <w:t>ar</w:t>
      </w:r>
      <w:r>
        <w:rPr>
          <w:rFonts w:hint="default" w:ascii="Times New Roman" w:hAnsi="Times New Roman" w:cs="Times New Roman"/>
          <w:w w:val="99"/>
          <w:sz w:val="28"/>
          <w:szCs w:val="28"/>
        </w:rPr>
        <w:t>:</w:t>
      </w:r>
      <w:r>
        <w:rPr>
          <w:rFonts w:hint="default" w:ascii="Times New Roman" w:hAnsi="Times New Roman" w:cs="Times New Roman"/>
          <w:spacing w:val="5"/>
          <w:sz w:val="28"/>
          <w:szCs w:val="28"/>
        </w:rPr>
        <w:t xml:space="preserve"> </w:t>
      </w:r>
      <w:r>
        <w:rPr>
          <w:rFonts w:hint="default" w:ascii="Times New Roman" w:hAnsi="Times New Roman" w:cs="Times New Roman"/>
          <w:w w:val="99"/>
          <w:sz w:val="28"/>
          <w:szCs w:val="28"/>
        </w:rPr>
        <w:t>Mỗi</w:t>
      </w:r>
      <w:r>
        <w:rPr>
          <w:rFonts w:hint="default" w:ascii="Times New Roman" w:hAnsi="Times New Roman" w:cs="Times New Roman"/>
          <w:spacing w:val="5"/>
          <w:sz w:val="28"/>
          <w:szCs w:val="28"/>
        </w:rPr>
        <w:t xml:space="preserve"> </w:t>
      </w:r>
      <w:r>
        <w:rPr>
          <w:rFonts w:hint="default" w:cs="Times New Roman"/>
          <w:w w:val="99"/>
          <w:sz w:val="28"/>
          <w:szCs w:val="28"/>
          <w:lang w:val="en-US"/>
        </w:rPr>
        <w:t>đ</w:t>
      </w:r>
      <w:r>
        <w:rPr>
          <w:rFonts w:hint="default" w:ascii="Times New Roman" w:hAnsi="Times New Roman" w:cs="Times New Roman"/>
          <w:w w:val="99"/>
          <w:sz w:val="28"/>
          <w:szCs w:val="28"/>
        </w:rPr>
        <w:t>ỉnh</w:t>
      </w:r>
      <w:r>
        <w:rPr>
          <w:rFonts w:hint="default" w:ascii="Times New Roman" w:hAnsi="Times New Roman" w:cs="Times New Roman"/>
          <w:spacing w:val="2"/>
          <w:sz w:val="28"/>
          <w:szCs w:val="28"/>
        </w:rPr>
        <w:t xml:space="preserve"> </w:t>
      </w:r>
      <w:r>
        <w:rPr>
          <w:rFonts w:hint="default" w:ascii="Times New Roman" w:hAnsi="Times New Roman" w:cs="Times New Roman"/>
          <w:w w:val="99"/>
          <w:sz w:val="28"/>
          <w:szCs w:val="28"/>
        </w:rPr>
        <w:t>u</w:t>
      </w:r>
      <w:r>
        <w:rPr>
          <w:rFonts w:hint="default" w:ascii="Times New Roman" w:hAnsi="Times New Roman" w:cs="Times New Roman"/>
          <w:spacing w:val="13"/>
          <w:sz w:val="28"/>
          <w:szCs w:val="28"/>
        </w:rPr>
        <w:t xml:space="preserve"> </w:t>
      </w:r>
      <w:r>
        <w:rPr>
          <w:rFonts w:hint="default" w:ascii="Times New Roman" w:hAnsi="Times New Roman" w:cs="Times New Roman"/>
          <w:w w:val="99"/>
          <w:sz w:val="28"/>
          <w:szCs w:val="28"/>
        </w:rPr>
        <w:t>sẽ</w:t>
      </w:r>
      <w:r>
        <w:rPr>
          <w:rFonts w:hint="default" w:ascii="Times New Roman" w:hAnsi="Times New Roman" w:cs="Times New Roman"/>
          <w:spacing w:val="3"/>
          <w:sz w:val="28"/>
          <w:szCs w:val="28"/>
        </w:rPr>
        <w:t xml:space="preserve"> </w:t>
      </w:r>
      <w:r>
        <w:rPr>
          <w:rFonts w:hint="default" w:cs="Times New Roman"/>
          <w:w w:val="99"/>
          <w:sz w:val="28"/>
          <w:szCs w:val="28"/>
          <w:lang w:val="en-US"/>
        </w:rPr>
        <w:t>đ</w:t>
      </w:r>
      <w:r>
        <w:rPr>
          <w:rFonts w:hint="default" w:ascii="Times New Roman" w:hAnsi="Times New Roman" w:cs="Times New Roman"/>
          <w:spacing w:val="-1"/>
          <w:w w:val="99"/>
          <w:sz w:val="28"/>
          <w:szCs w:val="28"/>
        </w:rPr>
        <w:t>ư</w:t>
      </w:r>
      <w:r>
        <w:rPr>
          <w:rFonts w:hint="default" w:ascii="Times New Roman" w:hAnsi="Times New Roman" w:cs="Times New Roman"/>
          <w:w w:val="99"/>
          <w:sz w:val="28"/>
          <w:szCs w:val="28"/>
        </w:rPr>
        <w:t>ợc</w:t>
      </w:r>
      <w:r>
        <w:rPr>
          <w:rFonts w:hint="default" w:ascii="Times New Roman" w:hAnsi="Times New Roman" w:cs="Times New Roman"/>
          <w:spacing w:val="3"/>
          <w:sz w:val="28"/>
          <w:szCs w:val="28"/>
        </w:rPr>
        <w:t xml:space="preserve"> </w:t>
      </w:r>
      <w:r>
        <w:rPr>
          <w:rFonts w:hint="default" w:ascii="Times New Roman" w:hAnsi="Times New Roman" w:cs="Times New Roman"/>
          <w:spacing w:val="-1"/>
          <w:w w:val="99"/>
          <w:sz w:val="28"/>
          <w:szCs w:val="28"/>
        </w:rPr>
        <w:t>c</w:t>
      </w:r>
      <w:r>
        <w:rPr>
          <w:rFonts w:hint="default" w:ascii="Times New Roman" w:hAnsi="Times New Roman" w:cs="Times New Roman"/>
          <w:w w:val="99"/>
          <w:sz w:val="28"/>
          <w:szCs w:val="28"/>
        </w:rPr>
        <w:t>ho</w:t>
      </w:r>
      <w:r>
        <w:rPr>
          <w:rFonts w:hint="default" w:ascii="Times New Roman" w:hAnsi="Times New Roman" w:cs="Times New Roman"/>
          <w:spacing w:val="4"/>
          <w:sz w:val="28"/>
          <w:szCs w:val="28"/>
        </w:rPr>
        <w:t xml:space="preserve"> </w:t>
      </w:r>
      <w:r>
        <w:rPr>
          <w:rFonts w:hint="default" w:ascii="Times New Roman" w:hAnsi="Times New Roman" w:cs="Times New Roman"/>
          <w:w w:val="99"/>
          <w:sz w:val="28"/>
          <w:szCs w:val="28"/>
        </w:rPr>
        <w:t>t</w:t>
      </w:r>
      <w:r>
        <w:rPr>
          <w:rFonts w:hint="default" w:ascii="Times New Roman" w:hAnsi="Times New Roman" w:cs="Times New Roman"/>
          <w:spacing w:val="-1"/>
          <w:w w:val="99"/>
          <w:sz w:val="28"/>
          <w:szCs w:val="28"/>
        </w:rPr>
        <w:t>ư</w:t>
      </w:r>
      <w:r>
        <w:rPr>
          <w:rFonts w:hint="default" w:ascii="Times New Roman" w:hAnsi="Times New Roman" w:cs="Times New Roman"/>
          <w:w w:val="99"/>
          <w:sz w:val="28"/>
          <w:szCs w:val="28"/>
        </w:rPr>
        <w:t>ơng</w:t>
      </w:r>
      <w:r>
        <w:rPr>
          <w:rFonts w:hint="default" w:ascii="Times New Roman" w:hAnsi="Times New Roman" w:cs="Times New Roman"/>
          <w:spacing w:val="2"/>
          <w:sz w:val="28"/>
          <w:szCs w:val="28"/>
        </w:rPr>
        <w:t xml:space="preserve"> </w:t>
      </w:r>
      <w:r>
        <w:rPr>
          <w:rFonts w:hint="default" w:ascii="Times New Roman" w:hAnsi="Times New Roman" w:cs="Times New Roman"/>
          <w:spacing w:val="-1"/>
          <w:w w:val="99"/>
          <w:sz w:val="28"/>
          <w:szCs w:val="28"/>
        </w:rPr>
        <w:t>ứ</w:t>
      </w:r>
      <w:r>
        <w:rPr>
          <w:rFonts w:hint="default" w:ascii="Times New Roman" w:hAnsi="Times New Roman" w:cs="Times New Roman"/>
          <w:spacing w:val="2"/>
          <w:w w:val="99"/>
          <w:sz w:val="28"/>
          <w:szCs w:val="28"/>
        </w:rPr>
        <w:t>n</w:t>
      </w:r>
      <w:r>
        <w:rPr>
          <w:rFonts w:hint="default" w:ascii="Times New Roman" w:hAnsi="Times New Roman" w:cs="Times New Roman"/>
          <w:w w:val="99"/>
          <w:sz w:val="28"/>
          <w:szCs w:val="28"/>
        </w:rPr>
        <w:t>g</w:t>
      </w:r>
      <w:r>
        <w:rPr>
          <w:rFonts w:hint="default" w:ascii="Times New Roman" w:hAnsi="Times New Roman" w:cs="Times New Roman"/>
          <w:spacing w:val="2"/>
          <w:sz w:val="28"/>
          <w:szCs w:val="28"/>
        </w:rPr>
        <w:t xml:space="preserve"> </w:t>
      </w:r>
      <w:r>
        <w:rPr>
          <w:rFonts w:hint="default" w:ascii="Times New Roman" w:hAnsi="Times New Roman" w:cs="Times New Roman"/>
          <w:w w:val="99"/>
          <w:sz w:val="28"/>
          <w:szCs w:val="28"/>
        </w:rPr>
        <w:t>v</w:t>
      </w:r>
      <w:r>
        <w:rPr>
          <w:rFonts w:hint="default" w:ascii="Times New Roman" w:hAnsi="Times New Roman" w:cs="Times New Roman"/>
          <w:spacing w:val="2"/>
          <w:w w:val="99"/>
          <w:sz w:val="28"/>
          <w:szCs w:val="28"/>
        </w:rPr>
        <w:t>ớ</w:t>
      </w:r>
      <w:r>
        <w:rPr>
          <w:rFonts w:hint="default" w:ascii="Times New Roman" w:hAnsi="Times New Roman" w:cs="Times New Roman"/>
          <w:w w:val="99"/>
          <w:sz w:val="28"/>
          <w:szCs w:val="28"/>
        </w:rPr>
        <w:t>i</w:t>
      </w:r>
      <w:r>
        <w:rPr>
          <w:rFonts w:hint="default" w:ascii="Times New Roman" w:hAnsi="Times New Roman" w:cs="Times New Roman"/>
          <w:spacing w:val="5"/>
          <w:sz w:val="28"/>
          <w:szCs w:val="28"/>
        </w:rPr>
        <w:t xml:space="preserve"> </w:t>
      </w:r>
      <w:r>
        <w:rPr>
          <w:rFonts w:hint="default" w:ascii="Times New Roman" w:hAnsi="Times New Roman" w:cs="Times New Roman"/>
          <w:w w:val="99"/>
          <w:sz w:val="28"/>
          <w:szCs w:val="28"/>
        </w:rPr>
        <w:t>một</w:t>
      </w:r>
      <w:r>
        <w:rPr>
          <w:rFonts w:hint="default" w:ascii="Times New Roman" w:hAnsi="Times New Roman" w:cs="Times New Roman"/>
          <w:spacing w:val="5"/>
          <w:sz w:val="28"/>
          <w:szCs w:val="28"/>
        </w:rPr>
        <w:t xml:space="preserve"> </w:t>
      </w:r>
      <w:r>
        <w:rPr>
          <w:rFonts w:hint="default" w:ascii="Times New Roman" w:hAnsi="Times New Roman" w:cs="Times New Roman"/>
          <w:w w:val="99"/>
          <w:sz w:val="28"/>
          <w:szCs w:val="28"/>
        </w:rPr>
        <w:t>d</w:t>
      </w:r>
      <w:r>
        <w:rPr>
          <w:rFonts w:hint="default" w:ascii="Times New Roman" w:hAnsi="Times New Roman" w:cs="Times New Roman"/>
          <w:spacing w:val="-1"/>
          <w:w w:val="99"/>
          <w:sz w:val="28"/>
          <w:szCs w:val="28"/>
        </w:rPr>
        <w:t>a</w:t>
      </w:r>
      <w:r>
        <w:rPr>
          <w:rFonts w:hint="default" w:ascii="Times New Roman" w:hAnsi="Times New Roman" w:cs="Times New Roman"/>
          <w:w w:val="99"/>
          <w:sz w:val="28"/>
          <w:szCs w:val="28"/>
        </w:rPr>
        <w:t>nh</w:t>
      </w:r>
      <w:r>
        <w:rPr>
          <w:rFonts w:hint="default" w:ascii="Times New Roman" w:hAnsi="Times New Roman" w:cs="Times New Roman"/>
          <w:spacing w:val="4"/>
          <w:sz w:val="28"/>
          <w:szCs w:val="28"/>
        </w:rPr>
        <w:t xml:space="preserve"> </w:t>
      </w:r>
      <w:r>
        <w:rPr>
          <w:rFonts w:hint="default" w:ascii="Times New Roman" w:hAnsi="Times New Roman" w:cs="Times New Roman"/>
          <w:w w:val="99"/>
          <w:sz w:val="28"/>
          <w:szCs w:val="28"/>
        </w:rPr>
        <w:t>s</w:t>
      </w:r>
      <w:r>
        <w:rPr>
          <w:rFonts w:hint="default" w:ascii="Times New Roman" w:hAnsi="Times New Roman" w:cs="Times New Roman"/>
          <w:spacing w:val="-1"/>
          <w:w w:val="99"/>
          <w:sz w:val="28"/>
          <w:szCs w:val="28"/>
        </w:rPr>
        <w:t>ác</w:t>
      </w:r>
      <w:r>
        <w:rPr>
          <w:rFonts w:hint="default" w:ascii="Times New Roman" w:hAnsi="Times New Roman" w:cs="Times New Roman"/>
          <w:w w:val="99"/>
          <w:sz w:val="28"/>
          <w:szCs w:val="28"/>
        </w:rPr>
        <w:t>h</w:t>
      </w:r>
      <w:r>
        <w:rPr>
          <w:rFonts w:hint="default" w:ascii="Times New Roman" w:hAnsi="Times New Roman" w:cs="Times New Roman"/>
          <w:spacing w:val="4"/>
          <w:sz w:val="28"/>
          <w:szCs w:val="28"/>
        </w:rPr>
        <w:t xml:space="preserve"> </w:t>
      </w:r>
      <w:r>
        <w:rPr>
          <w:rFonts w:hint="default" w:ascii="Times New Roman" w:hAnsi="Times New Roman" w:cs="Times New Roman"/>
          <w:spacing w:val="-1"/>
          <w:w w:val="99"/>
          <w:sz w:val="28"/>
          <w:szCs w:val="28"/>
        </w:rPr>
        <w:t>cá</w:t>
      </w:r>
      <w:r>
        <w:rPr>
          <w:rFonts w:hint="default" w:ascii="Times New Roman" w:hAnsi="Times New Roman" w:cs="Times New Roman"/>
          <w:w w:val="99"/>
          <w:sz w:val="28"/>
          <w:szCs w:val="28"/>
        </w:rPr>
        <w:t>c</w:t>
      </w:r>
      <w:r>
        <w:rPr>
          <w:rFonts w:hint="default" w:ascii="Times New Roman" w:hAnsi="Times New Roman" w:cs="Times New Roman"/>
          <w:spacing w:val="3"/>
          <w:sz w:val="28"/>
          <w:szCs w:val="28"/>
        </w:rPr>
        <w:t xml:space="preserve"> </w:t>
      </w:r>
      <w:r>
        <w:rPr>
          <w:rFonts w:hint="default" w:ascii="Times New Roman" w:hAnsi="Times New Roman" w:cs="Times New Roman"/>
          <w:spacing w:val="-1"/>
          <w:w w:val="99"/>
          <w:sz w:val="28"/>
          <w:szCs w:val="28"/>
        </w:rPr>
        <w:t>c</w:t>
      </w:r>
      <w:r>
        <w:rPr>
          <w:rFonts w:hint="default" w:ascii="Times New Roman" w:hAnsi="Times New Roman" w:cs="Times New Roman"/>
          <w:w w:val="99"/>
          <w:sz w:val="28"/>
          <w:szCs w:val="28"/>
        </w:rPr>
        <w:t>u</w:t>
      </w:r>
      <w:r>
        <w:rPr>
          <w:rFonts w:hint="default" w:ascii="Times New Roman" w:hAnsi="Times New Roman" w:cs="Times New Roman"/>
          <w:spacing w:val="2"/>
          <w:w w:val="99"/>
          <w:sz w:val="28"/>
          <w:szCs w:val="28"/>
        </w:rPr>
        <w:t>n</w:t>
      </w:r>
      <w:r>
        <w:rPr>
          <w:rFonts w:hint="default" w:ascii="Times New Roman" w:hAnsi="Times New Roman" w:cs="Times New Roman"/>
          <w:w w:val="99"/>
          <w:sz w:val="28"/>
          <w:szCs w:val="28"/>
        </w:rPr>
        <w:t>g</w:t>
      </w:r>
      <w:r>
        <w:rPr>
          <w:rFonts w:hint="default" w:ascii="Times New Roman" w:hAnsi="Times New Roman" w:cs="Times New Roman"/>
          <w:spacing w:val="4"/>
          <w:sz w:val="28"/>
          <w:szCs w:val="28"/>
        </w:rPr>
        <w:t xml:space="preserve"> </w:t>
      </w:r>
      <w:r>
        <w:rPr>
          <w:rFonts w:hint="default" w:cs="Times New Roman"/>
          <w:spacing w:val="-1"/>
          <w:w w:val="99"/>
          <w:sz w:val="28"/>
          <w:szCs w:val="28"/>
          <w:lang w:val="en-US"/>
        </w:rPr>
        <w:t>đ</w:t>
      </w:r>
      <w:r>
        <w:rPr>
          <w:rFonts w:hint="default" w:ascii="Times New Roman" w:hAnsi="Times New Roman" w:cs="Times New Roman"/>
          <w:w w:val="99"/>
          <w:sz w:val="28"/>
          <w:szCs w:val="28"/>
        </w:rPr>
        <w:t>i</w:t>
      </w:r>
      <w:r>
        <w:rPr>
          <w:rFonts w:hint="default" w:ascii="Times New Roman" w:hAnsi="Times New Roman" w:cs="Times New Roman"/>
          <w:spacing w:val="5"/>
          <w:sz w:val="28"/>
          <w:szCs w:val="28"/>
        </w:rPr>
        <w:t xml:space="preserve"> </w:t>
      </w:r>
      <w:r>
        <w:rPr>
          <w:rFonts w:hint="default" w:ascii="Times New Roman" w:hAnsi="Times New Roman" w:cs="Times New Roman"/>
          <w:spacing w:val="-1"/>
          <w:w w:val="99"/>
          <w:sz w:val="28"/>
          <w:szCs w:val="28"/>
        </w:rPr>
        <w:t>r</w:t>
      </w:r>
      <w:r>
        <w:rPr>
          <w:rFonts w:hint="default" w:ascii="Times New Roman" w:hAnsi="Times New Roman" w:cs="Times New Roman"/>
          <w:w w:val="99"/>
          <w:sz w:val="28"/>
          <w:szCs w:val="28"/>
        </w:rPr>
        <w:t>a khỏi</w:t>
      </w:r>
      <w:r>
        <w:rPr>
          <w:rFonts w:hint="default" w:ascii="Times New Roman" w:hAnsi="Times New Roman" w:cs="Times New Roman"/>
          <w:spacing w:val="10"/>
          <w:sz w:val="28"/>
          <w:szCs w:val="28"/>
        </w:rPr>
        <w:t xml:space="preserve"> </w:t>
      </w:r>
      <w:r>
        <w:rPr>
          <w:rFonts w:hint="default" w:ascii="Times New Roman" w:hAnsi="Times New Roman" w:cs="Times New Roman"/>
          <w:spacing w:val="6"/>
          <w:w w:val="99"/>
          <w:sz w:val="28"/>
          <w:szCs w:val="28"/>
        </w:rPr>
        <w:t>u</w:t>
      </w:r>
      <w:r>
        <w:rPr>
          <w:rFonts w:hint="default" w:ascii="Times New Roman" w:hAnsi="Times New Roman" w:cs="Times New Roman"/>
          <w:w w:val="99"/>
          <w:sz w:val="28"/>
          <w:szCs w:val="28"/>
        </w:rPr>
        <w:t>,</w:t>
      </w:r>
      <w:r>
        <w:rPr>
          <w:rFonts w:hint="default" w:ascii="Times New Roman" w:hAnsi="Times New Roman" w:cs="Times New Roman"/>
          <w:spacing w:val="9"/>
          <w:sz w:val="28"/>
          <w:szCs w:val="28"/>
        </w:rPr>
        <w:t xml:space="preserve"> </w:t>
      </w:r>
      <w:r>
        <w:rPr>
          <w:rFonts w:hint="default" w:ascii="Times New Roman" w:hAnsi="Times New Roman" w:cs="Times New Roman"/>
          <w:w w:val="99"/>
          <w:sz w:val="28"/>
          <w:szCs w:val="28"/>
        </w:rPr>
        <w:t>như</w:t>
      </w:r>
      <w:r>
        <w:rPr>
          <w:rFonts w:hint="default" w:ascii="Times New Roman" w:hAnsi="Times New Roman" w:cs="Times New Roman"/>
          <w:spacing w:val="9"/>
          <w:sz w:val="28"/>
          <w:szCs w:val="28"/>
        </w:rPr>
        <w:t xml:space="preserve"> </w:t>
      </w:r>
      <w:r>
        <w:rPr>
          <w:rFonts w:hint="default" w:ascii="Times New Roman" w:hAnsi="Times New Roman" w:cs="Times New Roman"/>
          <w:w w:val="99"/>
          <w:sz w:val="28"/>
          <w:szCs w:val="28"/>
        </w:rPr>
        <w:t>v</w:t>
      </w:r>
      <w:r>
        <w:rPr>
          <w:rFonts w:hint="default" w:ascii="Times New Roman" w:hAnsi="Times New Roman" w:cs="Times New Roman"/>
          <w:spacing w:val="3"/>
          <w:w w:val="99"/>
          <w:sz w:val="28"/>
          <w:szCs w:val="28"/>
        </w:rPr>
        <w:t>ậ</w:t>
      </w:r>
      <w:r>
        <w:rPr>
          <w:rFonts w:hint="default" w:ascii="Times New Roman" w:hAnsi="Times New Roman" w:cs="Times New Roman"/>
          <w:w w:val="99"/>
          <w:sz w:val="28"/>
          <w:szCs w:val="28"/>
        </w:rPr>
        <w:t>y</w:t>
      </w:r>
      <w:r>
        <w:rPr>
          <w:rFonts w:hint="default" w:ascii="Times New Roman" w:hAnsi="Times New Roman" w:cs="Times New Roman"/>
          <w:spacing w:val="4"/>
          <w:sz w:val="28"/>
          <w:szCs w:val="28"/>
        </w:rPr>
        <w:t xml:space="preserve"> </w:t>
      </w:r>
      <w:r>
        <w:rPr>
          <w:rFonts w:hint="default" w:ascii="Times New Roman" w:hAnsi="Times New Roman" w:cs="Times New Roman"/>
          <w:w w:val="99"/>
          <w:sz w:val="28"/>
          <w:szCs w:val="28"/>
        </w:rPr>
        <w:t>mỗi</w:t>
      </w:r>
      <w:r>
        <w:rPr>
          <w:rFonts w:hint="default" w:ascii="Times New Roman" w:hAnsi="Times New Roman" w:cs="Times New Roman"/>
          <w:spacing w:val="10"/>
          <w:sz w:val="28"/>
          <w:szCs w:val="28"/>
        </w:rPr>
        <w:t xml:space="preserve"> </w:t>
      </w:r>
      <w:r>
        <w:rPr>
          <w:rFonts w:hint="default" w:ascii="Times New Roman" w:hAnsi="Times New Roman" w:cs="Times New Roman"/>
          <w:spacing w:val="-1"/>
          <w:w w:val="99"/>
          <w:sz w:val="28"/>
          <w:szCs w:val="28"/>
        </w:rPr>
        <w:t>c</w:t>
      </w:r>
      <w:r>
        <w:rPr>
          <w:rFonts w:hint="default" w:ascii="Times New Roman" w:hAnsi="Times New Roman" w:cs="Times New Roman"/>
          <w:w w:val="99"/>
          <w:sz w:val="28"/>
          <w:szCs w:val="28"/>
        </w:rPr>
        <w:t>u</w:t>
      </w:r>
      <w:r>
        <w:rPr>
          <w:rFonts w:hint="default" w:ascii="Times New Roman" w:hAnsi="Times New Roman" w:cs="Times New Roman"/>
          <w:spacing w:val="2"/>
          <w:w w:val="99"/>
          <w:sz w:val="28"/>
          <w:szCs w:val="28"/>
        </w:rPr>
        <w:t>n</w:t>
      </w:r>
      <w:r>
        <w:rPr>
          <w:rFonts w:hint="default" w:ascii="Times New Roman" w:hAnsi="Times New Roman" w:cs="Times New Roman"/>
          <w:w w:val="99"/>
          <w:sz w:val="28"/>
          <w:szCs w:val="28"/>
        </w:rPr>
        <w:t>g</w:t>
      </w:r>
      <w:r>
        <w:rPr>
          <w:rFonts w:hint="default" w:ascii="Times New Roman" w:hAnsi="Times New Roman" w:cs="Times New Roman"/>
          <w:spacing w:val="9"/>
          <w:sz w:val="28"/>
          <w:szCs w:val="28"/>
        </w:rPr>
        <w:t xml:space="preserve"> </w:t>
      </w:r>
      <w:r>
        <w:rPr>
          <w:rFonts w:hint="default" w:ascii="Times New Roman" w:hAnsi="Times New Roman" w:cs="Times New Roman"/>
          <w:w w:val="99"/>
          <w:sz w:val="28"/>
          <w:szCs w:val="28"/>
        </w:rPr>
        <w:t>sẽ</w:t>
      </w:r>
      <w:r>
        <w:rPr>
          <w:rFonts w:hint="default" w:ascii="Times New Roman" w:hAnsi="Times New Roman" w:cs="Times New Roman"/>
          <w:spacing w:val="8"/>
          <w:sz w:val="28"/>
          <w:szCs w:val="28"/>
        </w:rPr>
        <w:t xml:space="preserve"> </w:t>
      </w:r>
      <w:r>
        <w:rPr>
          <w:rFonts w:hint="default" w:ascii="Times New Roman" w:hAnsi="Times New Roman" w:cs="Times New Roman"/>
          <w:spacing w:val="2"/>
          <w:w w:val="99"/>
          <w:sz w:val="28"/>
          <w:szCs w:val="28"/>
        </w:rPr>
        <w:t>x</w:t>
      </w:r>
      <w:r>
        <w:rPr>
          <w:rFonts w:hint="default" w:ascii="Times New Roman" w:hAnsi="Times New Roman" w:cs="Times New Roman"/>
          <w:w w:val="99"/>
          <w:sz w:val="28"/>
          <w:szCs w:val="28"/>
        </w:rPr>
        <w:t>u</w:t>
      </w:r>
      <w:r>
        <w:rPr>
          <w:rFonts w:hint="default" w:ascii="Times New Roman" w:hAnsi="Times New Roman" w:cs="Times New Roman"/>
          <w:spacing w:val="-1"/>
          <w:w w:val="99"/>
          <w:sz w:val="28"/>
          <w:szCs w:val="28"/>
        </w:rPr>
        <w:t>ấ</w:t>
      </w:r>
      <w:r>
        <w:rPr>
          <w:rFonts w:hint="default" w:ascii="Times New Roman" w:hAnsi="Times New Roman" w:cs="Times New Roman"/>
          <w:w w:val="99"/>
          <w:sz w:val="28"/>
          <w:szCs w:val="28"/>
        </w:rPr>
        <w:t>t</w:t>
      </w:r>
      <w:r>
        <w:rPr>
          <w:rFonts w:hint="default" w:ascii="Times New Roman" w:hAnsi="Times New Roman" w:cs="Times New Roman"/>
          <w:spacing w:val="10"/>
          <w:sz w:val="28"/>
          <w:szCs w:val="28"/>
        </w:rPr>
        <w:t xml:space="preserve"> </w:t>
      </w:r>
      <w:r>
        <w:rPr>
          <w:rFonts w:hint="default" w:ascii="Times New Roman" w:hAnsi="Times New Roman" w:cs="Times New Roman"/>
          <w:w w:val="99"/>
          <w:sz w:val="28"/>
          <w:szCs w:val="28"/>
        </w:rPr>
        <w:t>hi</w:t>
      </w:r>
      <w:r>
        <w:rPr>
          <w:rFonts w:hint="default" w:ascii="Times New Roman" w:hAnsi="Times New Roman" w:cs="Times New Roman"/>
          <w:spacing w:val="-1"/>
          <w:w w:val="99"/>
          <w:sz w:val="28"/>
          <w:szCs w:val="28"/>
        </w:rPr>
        <w:t>ệ</w:t>
      </w:r>
      <w:r>
        <w:rPr>
          <w:rFonts w:hint="default" w:ascii="Times New Roman" w:hAnsi="Times New Roman" w:cs="Times New Roman"/>
          <w:w w:val="99"/>
          <w:sz w:val="28"/>
          <w:szCs w:val="28"/>
        </w:rPr>
        <w:t>n</w:t>
      </w:r>
      <w:r>
        <w:rPr>
          <w:rFonts w:hint="default" w:ascii="Times New Roman" w:hAnsi="Times New Roman" w:cs="Times New Roman"/>
          <w:spacing w:val="9"/>
          <w:sz w:val="28"/>
          <w:szCs w:val="28"/>
        </w:rPr>
        <w:t xml:space="preserve"> </w:t>
      </w:r>
      <w:r>
        <w:rPr>
          <w:rFonts w:hint="default" w:ascii="Times New Roman" w:hAnsi="Times New Roman" w:cs="Times New Roman"/>
          <w:w w:val="99"/>
          <w:sz w:val="28"/>
          <w:szCs w:val="28"/>
        </w:rPr>
        <w:t>t</w:t>
      </w:r>
      <w:r>
        <w:rPr>
          <w:rFonts w:hint="default" w:ascii="Times New Roman" w:hAnsi="Times New Roman" w:cs="Times New Roman"/>
          <w:spacing w:val="-1"/>
          <w:w w:val="99"/>
          <w:sz w:val="28"/>
          <w:szCs w:val="28"/>
        </w:rPr>
        <w:t>r</w:t>
      </w:r>
      <w:r>
        <w:rPr>
          <w:rFonts w:hint="default" w:ascii="Times New Roman" w:hAnsi="Times New Roman" w:cs="Times New Roman"/>
          <w:w w:val="99"/>
          <w:sz w:val="28"/>
          <w:szCs w:val="28"/>
        </w:rPr>
        <w:t>ong</w:t>
      </w:r>
      <w:r>
        <w:rPr>
          <w:rFonts w:hint="default" w:ascii="Times New Roman" w:hAnsi="Times New Roman" w:cs="Times New Roman"/>
          <w:spacing w:val="7"/>
          <w:sz w:val="28"/>
          <w:szCs w:val="28"/>
        </w:rPr>
        <w:t xml:space="preserve"> </w:t>
      </w:r>
      <w:r>
        <w:rPr>
          <w:rFonts w:hint="default" w:cs="Times New Roman"/>
          <w:w w:val="99"/>
          <w:sz w:val="28"/>
          <w:szCs w:val="28"/>
          <w:lang w:val="en-US"/>
        </w:rPr>
        <w:t>đ</w:t>
      </w:r>
      <w:r>
        <w:rPr>
          <w:rFonts w:hint="default" w:ascii="Times New Roman" w:hAnsi="Times New Roman" w:cs="Times New Roman"/>
          <w:w w:val="99"/>
          <w:sz w:val="28"/>
          <w:szCs w:val="28"/>
        </w:rPr>
        <w:t>ú</w:t>
      </w:r>
      <w:r>
        <w:rPr>
          <w:rFonts w:hint="default" w:ascii="Times New Roman" w:hAnsi="Times New Roman" w:cs="Times New Roman"/>
          <w:spacing w:val="2"/>
          <w:w w:val="99"/>
          <w:sz w:val="28"/>
          <w:szCs w:val="28"/>
        </w:rPr>
        <w:t>n</w:t>
      </w:r>
      <w:r>
        <w:rPr>
          <w:rFonts w:hint="default" w:ascii="Times New Roman" w:hAnsi="Times New Roman" w:cs="Times New Roman"/>
          <w:w w:val="99"/>
          <w:sz w:val="28"/>
          <w:szCs w:val="28"/>
        </w:rPr>
        <w:t>g</w:t>
      </w:r>
      <w:r>
        <w:rPr>
          <w:rFonts w:hint="default" w:ascii="Times New Roman" w:hAnsi="Times New Roman" w:cs="Times New Roman"/>
          <w:spacing w:val="9"/>
          <w:sz w:val="28"/>
          <w:szCs w:val="28"/>
        </w:rPr>
        <w:t xml:space="preserve"> </w:t>
      </w:r>
      <w:r>
        <w:rPr>
          <w:rFonts w:hint="default" w:ascii="Times New Roman" w:hAnsi="Times New Roman" w:cs="Times New Roman"/>
          <w:w w:val="99"/>
          <w:sz w:val="28"/>
          <w:szCs w:val="28"/>
        </w:rPr>
        <w:t>một</w:t>
      </w:r>
      <w:r>
        <w:rPr>
          <w:rFonts w:hint="default" w:ascii="Times New Roman" w:hAnsi="Times New Roman" w:cs="Times New Roman"/>
          <w:spacing w:val="10"/>
          <w:sz w:val="28"/>
          <w:szCs w:val="28"/>
        </w:rPr>
        <w:t xml:space="preserve"> </w:t>
      </w:r>
      <w:r>
        <w:rPr>
          <w:rFonts w:hint="default" w:ascii="Times New Roman" w:hAnsi="Times New Roman" w:cs="Times New Roman"/>
          <w:w w:val="99"/>
          <w:sz w:val="28"/>
          <w:szCs w:val="28"/>
        </w:rPr>
        <w:t>d</w:t>
      </w:r>
      <w:r>
        <w:rPr>
          <w:rFonts w:hint="default" w:ascii="Times New Roman" w:hAnsi="Times New Roman" w:cs="Times New Roman"/>
          <w:spacing w:val="-1"/>
          <w:w w:val="99"/>
          <w:sz w:val="28"/>
          <w:szCs w:val="28"/>
        </w:rPr>
        <w:t>a</w:t>
      </w:r>
      <w:r>
        <w:rPr>
          <w:rFonts w:hint="default" w:ascii="Times New Roman" w:hAnsi="Times New Roman" w:cs="Times New Roman"/>
          <w:w w:val="99"/>
          <w:sz w:val="28"/>
          <w:szCs w:val="28"/>
        </w:rPr>
        <w:t>nh</w:t>
      </w:r>
      <w:r>
        <w:rPr>
          <w:rFonts w:hint="default" w:ascii="Times New Roman" w:hAnsi="Times New Roman" w:cs="Times New Roman"/>
          <w:spacing w:val="9"/>
          <w:sz w:val="28"/>
          <w:szCs w:val="28"/>
        </w:rPr>
        <w:t xml:space="preserve"> </w:t>
      </w:r>
      <w:r>
        <w:rPr>
          <w:rFonts w:hint="default" w:ascii="Times New Roman" w:hAnsi="Times New Roman" w:cs="Times New Roman"/>
          <w:w w:val="99"/>
          <w:sz w:val="28"/>
          <w:szCs w:val="28"/>
        </w:rPr>
        <w:t>s</w:t>
      </w:r>
      <w:r>
        <w:rPr>
          <w:rFonts w:hint="default" w:ascii="Times New Roman" w:hAnsi="Times New Roman" w:cs="Times New Roman"/>
          <w:spacing w:val="-1"/>
          <w:w w:val="99"/>
          <w:sz w:val="28"/>
          <w:szCs w:val="28"/>
        </w:rPr>
        <w:t>ác</w:t>
      </w:r>
      <w:r>
        <w:rPr>
          <w:rFonts w:hint="default" w:ascii="Times New Roman" w:hAnsi="Times New Roman" w:cs="Times New Roman"/>
          <w:w w:val="99"/>
          <w:sz w:val="28"/>
          <w:szCs w:val="28"/>
        </w:rPr>
        <w:t>h</w:t>
      </w:r>
      <w:r>
        <w:rPr>
          <w:rFonts w:hint="default" w:ascii="Times New Roman" w:hAnsi="Times New Roman" w:cs="Times New Roman"/>
          <w:spacing w:val="9"/>
          <w:sz w:val="28"/>
          <w:szCs w:val="28"/>
        </w:rPr>
        <w:t xml:space="preserve"> </w:t>
      </w:r>
      <w:r>
        <w:rPr>
          <w:rFonts w:hint="default" w:ascii="Times New Roman" w:hAnsi="Times New Roman" w:cs="Times New Roman"/>
          <w:w w:val="99"/>
          <w:sz w:val="28"/>
          <w:szCs w:val="28"/>
        </w:rPr>
        <w:t>li</w:t>
      </w:r>
      <w:r>
        <w:rPr>
          <w:rFonts w:hint="default" w:ascii="Times New Roman" w:hAnsi="Times New Roman" w:cs="Times New Roman"/>
          <w:spacing w:val="-1"/>
          <w:w w:val="99"/>
          <w:sz w:val="28"/>
          <w:szCs w:val="28"/>
        </w:rPr>
        <w:t>ê</w:t>
      </w:r>
      <w:r>
        <w:rPr>
          <w:rFonts w:hint="default" w:ascii="Times New Roman" w:hAnsi="Times New Roman" w:cs="Times New Roman"/>
          <w:w w:val="99"/>
          <w:sz w:val="28"/>
          <w:szCs w:val="28"/>
        </w:rPr>
        <w:t>n</w:t>
      </w:r>
      <w:r>
        <w:rPr>
          <w:rFonts w:hint="default" w:ascii="Times New Roman" w:hAnsi="Times New Roman" w:cs="Times New Roman"/>
          <w:spacing w:val="9"/>
          <w:sz w:val="28"/>
          <w:szCs w:val="28"/>
        </w:rPr>
        <w:t xml:space="preserve"> </w:t>
      </w:r>
      <w:r>
        <w:rPr>
          <w:rFonts w:hint="default" w:ascii="Times New Roman" w:hAnsi="Times New Roman" w:cs="Times New Roman"/>
          <w:w w:val="99"/>
          <w:sz w:val="28"/>
          <w:szCs w:val="28"/>
        </w:rPr>
        <w:t>thuộ</w:t>
      </w:r>
      <w:r>
        <w:rPr>
          <w:rFonts w:hint="default" w:ascii="Times New Roman" w:hAnsi="Times New Roman" w:cs="Times New Roman"/>
          <w:spacing w:val="1"/>
          <w:w w:val="99"/>
          <w:sz w:val="28"/>
          <w:szCs w:val="28"/>
        </w:rPr>
        <w:t>c</w:t>
      </w:r>
      <w:r>
        <w:rPr>
          <w:rFonts w:hint="default" w:ascii="Times New Roman" w:hAnsi="Times New Roman" w:cs="Times New Roman"/>
          <w:w w:val="99"/>
          <w:sz w:val="28"/>
          <w:szCs w:val="28"/>
        </w:rPr>
        <w:t>.</w:t>
      </w:r>
      <w:r>
        <w:rPr>
          <w:rFonts w:hint="default" w:ascii="Times New Roman" w:hAnsi="Times New Roman" w:cs="Times New Roman"/>
          <w:spacing w:val="9"/>
          <w:sz w:val="28"/>
          <w:szCs w:val="28"/>
        </w:rPr>
        <w:t xml:space="preserve"> </w:t>
      </w:r>
      <w:r>
        <w:rPr>
          <w:rFonts w:hint="default" w:ascii="Times New Roman" w:hAnsi="Times New Roman" w:cs="Times New Roman"/>
          <w:spacing w:val="-1"/>
          <w:w w:val="99"/>
          <w:sz w:val="28"/>
          <w:szCs w:val="28"/>
        </w:rPr>
        <w:t>Nế</w:t>
      </w:r>
      <w:r>
        <w:rPr>
          <w:rFonts w:hint="default" w:ascii="Times New Roman" w:hAnsi="Times New Roman" w:cs="Times New Roman"/>
          <w:w w:val="99"/>
          <w:sz w:val="28"/>
          <w:szCs w:val="28"/>
        </w:rPr>
        <w:t xml:space="preserve">u </w:t>
      </w:r>
      <w:r>
        <w:rPr>
          <w:rFonts w:hint="default" w:ascii="Times New Roman" w:hAnsi="Times New Roman" w:cs="Times New Roman"/>
          <w:spacing w:val="-1"/>
          <w:w w:val="99"/>
          <w:sz w:val="28"/>
          <w:szCs w:val="28"/>
        </w:rPr>
        <w:t>cá</w:t>
      </w:r>
      <w:r>
        <w:rPr>
          <w:rFonts w:hint="default" w:ascii="Times New Roman" w:hAnsi="Times New Roman" w:cs="Times New Roman"/>
          <w:w w:val="99"/>
          <w:sz w:val="28"/>
          <w:szCs w:val="28"/>
        </w:rPr>
        <w:t>c</w:t>
      </w:r>
      <w:r>
        <w:rPr>
          <w:rFonts w:hint="default" w:ascii="Times New Roman" w:hAnsi="Times New Roman" w:cs="Times New Roman"/>
          <w:spacing w:val="11"/>
          <w:sz w:val="28"/>
          <w:szCs w:val="28"/>
        </w:rPr>
        <w:t xml:space="preserve"> </w:t>
      </w:r>
      <w:r>
        <w:rPr>
          <w:rFonts w:hint="default" w:ascii="Times New Roman" w:hAnsi="Times New Roman" w:cs="Times New Roman"/>
          <w:spacing w:val="-1"/>
          <w:w w:val="99"/>
          <w:sz w:val="28"/>
          <w:szCs w:val="28"/>
        </w:rPr>
        <w:t>c</w:t>
      </w:r>
      <w:r>
        <w:rPr>
          <w:rFonts w:hint="default" w:ascii="Times New Roman" w:hAnsi="Times New Roman" w:cs="Times New Roman"/>
          <w:w w:val="99"/>
          <w:sz w:val="28"/>
          <w:szCs w:val="28"/>
        </w:rPr>
        <w:t>u</w:t>
      </w:r>
      <w:r>
        <w:rPr>
          <w:rFonts w:hint="default" w:ascii="Times New Roman" w:hAnsi="Times New Roman" w:cs="Times New Roman"/>
          <w:spacing w:val="2"/>
          <w:w w:val="99"/>
          <w:sz w:val="28"/>
          <w:szCs w:val="28"/>
        </w:rPr>
        <w:t>n</w:t>
      </w:r>
      <w:r>
        <w:rPr>
          <w:rFonts w:hint="default" w:ascii="Times New Roman" w:hAnsi="Times New Roman" w:cs="Times New Roman"/>
          <w:w w:val="99"/>
          <w:sz w:val="28"/>
          <w:szCs w:val="28"/>
        </w:rPr>
        <w:t>g</w:t>
      </w:r>
      <w:r>
        <w:rPr>
          <w:rFonts w:hint="default" w:ascii="Times New Roman" w:hAnsi="Times New Roman" w:cs="Times New Roman"/>
          <w:spacing w:val="7"/>
          <w:sz w:val="28"/>
          <w:szCs w:val="28"/>
        </w:rPr>
        <w:t xml:space="preserve"> </w:t>
      </w:r>
      <w:r>
        <w:rPr>
          <w:rFonts w:hint="default" w:cs="Times New Roman"/>
          <w:w w:val="99"/>
          <w:sz w:val="28"/>
          <w:szCs w:val="28"/>
          <w:lang w:val="en-US"/>
        </w:rPr>
        <w:t>đ</w:t>
      </w:r>
      <w:r>
        <w:rPr>
          <w:rFonts w:hint="default" w:ascii="Times New Roman" w:hAnsi="Times New Roman" w:cs="Times New Roman"/>
          <w:spacing w:val="-1"/>
          <w:w w:val="99"/>
          <w:sz w:val="28"/>
          <w:szCs w:val="28"/>
        </w:rPr>
        <w:t>ư</w:t>
      </w:r>
      <w:r>
        <w:rPr>
          <w:rFonts w:hint="default" w:ascii="Times New Roman" w:hAnsi="Times New Roman" w:cs="Times New Roman"/>
          <w:w w:val="99"/>
          <w:sz w:val="28"/>
          <w:szCs w:val="28"/>
        </w:rPr>
        <w:t>ợc</w:t>
      </w:r>
      <w:r>
        <w:rPr>
          <w:rFonts w:hint="default" w:ascii="Times New Roman" w:hAnsi="Times New Roman" w:cs="Times New Roman"/>
          <w:spacing w:val="8"/>
          <w:sz w:val="28"/>
          <w:szCs w:val="28"/>
        </w:rPr>
        <w:t xml:space="preserve"> </w:t>
      </w:r>
      <w:r>
        <w:rPr>
          <w:rFonts w:hint="default" w:ascii="Times New Roman" w:hAnsi="Times New Roman" w:cs="Times New Roman"/>
          <w:w w:val="99"/>
          <w:sz w:val="28"/>
          <w:szCs w:val="28"/>
        </w:rPr>
        <w:t>l</w:t>
      </w:r>
      <w:r>
        <w:rPr>
          <w:rFonts w:hint="default" w:ascii="Times New Roman" w:hAnsi="Times New Roman" w:cs="Times New Roman"/>
          <w:spacing w:val="-1"/>
          <w:w w:val="99"/>
          <w:sz w:val="28"/>
          <w:szCs w:val="28"/>
        </w:rPr>
        <w:t>ư</w:t>
      </w:r>
      <w:r>
        <w:rPr>
          <w:rFonts w:hint="default" w:ascii="Times New Roman" w:hAnsi="Times New Roman" w:cs="Times New Roman"/>
          <w:w w:val="99"/>
          <w:sz w:val="28"/>
          <w:szCs w:val="28"/>
        </w:rPr>
        <w:t>u</w:t>
      </w:r>
      <w:r>
        <w:rPr>
          <w:rFonts w:hint="default" w:ascii="Times New Roman" w:hAnsi="Times New Roman" w:cs="Times New Roman"/>
          <w:spacing w:val="9"/>
          <w:sz w:val="28"/>
          <w:szCs w:val="28"/>
        </w:rPr>
        <w:t xml:space="preserve"> </w:t>
      </w:r>
      <w:r>
        <w:rPr>
          <w:rFonts w:hint="default" w:ascii="Times New Roman" w:hAnsi="Times New Roman" w:cs="Times New Roman"/>
          <w:w w:val="99"/>
          <w:sz w:val="28"/>
          <w:szCs w:val="28"/>
        </w:rPr>
        <w:t>t</w:t>
      </w:r>
      <w:r>
        <w:rPr>
          <w:rFonts w:hint="default" w:ascii="Times New Roman" w:hAnsi="Times New Roman" w:cs="Times New Roman"/>
          <w:spacing w:val="1"/>
          <w:w w:val="99"/>
          <w:sz w:val="28"/>
          <w:szCs w:val="28"/>
        </w:rPr>
        <w:t>r</w:t>
      </w:r>
      <w:r>
        <w:rPr>
          <w:rFonts w:hint="default" w:ascii="Times New Roman" w:hAnsi="Times New Roman" w:cs="Times New Roman"/>
          <w:w w:val="99"/>
          <w:sz w:val="28"/>
          <w:szCs w:val="28"/>
        </w:rPr>
        <w:t>ữ</w:t>
      </w:r>
      <w:r>
        <w:rPr>
          <w:rFonts w:hint="default" w:ascii="Times New Roman" w:hAnsi="Times New Roman" w:cs="Times New Roman"/>
          <w:spacing w:val="9"/>
          <w:sz w:val="28"/>
          <w:szCs w:val="28"/>
        </w:rPr>
        <w:t xml:space="preserve"> </w:t>
      </w:r>
      <w:r>
        <w:rPr>
          <w:rFonts w:hint="default" w:ascii="Times New Roman" w:hAnsi="Times New Roman" w:cs="Times New Roman"/>
          <w:w w:val="99"/>
          <w:sz w:val="28"/>
          <w:szCs w:val="28"/>
        </w:rPr>
        <w:t>t</w:t>
      </w:r>
      <w:r>
        <w:rPr>
          <w:rFonts w:hint="default" w:ascii="Times New Roman" w:hAnsi="Times New Roman" w:cs="Times New Roman"/>
          <w:spacing w:val="1"/>
          <w:w w:val="99"/>
          <w:sz w:val="28"/>
          <w:szCs w:val="28"/>
        </w:rPr>
        <w:t>r</w:t>
      </w:r>
      <w:r>
        <w:rPr>
          <w:rFonts w:hint="default" w:ascii="Times New Roman" w:hAnsi="Times New Roman" w:cs="Times New Roman"/>
          <w:w w:val="99"/>
          <w:sz w:val="28"/>
          <w:szCs w:val="28"/>
        </w:rPr>
        <w:t>ong</w:t>
      </w:r>
      <w:r>
        <w:rPr>
          <w:rFonts w:hint="default" w:ascii="Times New Roman" w:hAnsi="Times New Roman" w:cs="Times New Roman"/>
          <w:spacing w:val="7"/>
          <w:sz w:val="28"/>
          <w:szCs w:val="28"/>
        </w:rPr>
        <w:t xml:space="preserve"> </w:t>
      </w:r>
      <w:r>
        <w:rPr>
          <w:rFonts w:hint="default" w:ascii="Times New Roman" w:hAnsi="Times New Roman" w:cs="Times New Roman"/>
          <w:w w:val="99"/>
          <w:sz w:val="28"/>
          <w:szCs w:val="28"/>
        </w:rPr>
        <w:t>m</w:t>
      </w:r>
      <w:r>
        <w:rPr>
          <w:rFonts w:hint="default" w:ascii="Times New Roman" w:hAnsi="Times New Roman" w:cs="Times New Roman"/>
          <w:spacing w:val="-1"/>
          <w:w w:val="99"/>
          <w:sz w:val="28"/>
          <w:szCs w:val="28"/>
        </w:rPr>
        <w:t>ả</w:t>
      </w:r>
      <w:r>
        <w:rPr>
          <w:rFonts w:hint="default" w:ascii="Times New Roman" w:hAnsi="Times New Roman" w:cs="Times New Roman"/>
          <w:spacing w:val="2"/>
          <w:w w:val="99"/>
          <w:sz w:val="28"/>
          <w:szCs w:val="28"/>
        </w:rPr>
        <w:t>n</w:t>
      </w:r>
      <w:r>
        <w:rPr>
          <w:rFonts w:hint="default" w:ascii="Times New Roman" w:hAnsi="Times New Roman" w:cs="Times New Roman"/>
          <w:w w:val="99"/>
          <w:sz w:val="28"/>
          <w:szCs w:val="28"/>
        </w:rPr>
        <w:t>g</w:t>
      </w:r>
      <w:r>
        <w:rPr>
          <w:rFonts w:hint="default" w:ascii="Times New Roman" w:hAnsi="Times New Roman" w:cs="Times New Roman"/>
          <w:spacing w:val="9"/>
          <w:sz w:val="28"/>
          <w:szCs w:val="28"/>
        </w:rPr>
        <w:t xml:space="preserve"> </w:t>
      </w:r>
      <w:r>
        <w:rPr>
          <w:rFonts w:hint="default" w:ascii="Times New Roman" w:hAnsi="Times New Roman" w:cs="Times New Roman"/>
          <w:spacing w:val="3"/>
          <w:w w:val="102"/>
          <w:sz w:val="28"/>
          <w:szCs w:val="28"/>
        </w:rPr>
        <w:t>e</w:t>
      </w:r>
      <w:r>
        <w:rPr>
          <w:rFonts w:hint="default" w:ascii="Times New Roman" w:hAnsi="Times New Roman" w:cs="Times New Roman"/>
          <w:w w:val="93"/>
          <w:position w:val="1"/>
          <w:sz w:val="28"/>
          <w:szCs w:val="28"/>
        </w:rPr>
        <w:t>[</w:t>
      </w:r>
      <w:r>
        <w:rPr>
          <w:rFonts w:hint="default" w:ascii="Times New Roman" w:hAnsi="Times New Roman" w:cs="Times New Roman"/>
          <w:w w:val="128"/>
          <w:sz w:val="28"/>
          <w:szCs w:val="28"/>
        </w:rPr>
        <w:t>1</w:t>
      </w:r>
      <w:r>
        <w:rPr>
          <w:rFonts w:hint="default" w:ascii="Times New Roman" w:hAnsi="Times New Roman" w:cs="Times New Roman"/>
          <w:spacing w:val="-18"/>
          <w:sz w:val="28"/>
          <w:szCs w:val="28"/>
        </w:rPr>
        <w:t xml:space="preserve"> </w:t>
      </w:r>
      <w:r>
        <w:rPr>
          <w:rFonts w:hint="default" w:ascii="Times New Roman" w:hAnsi="Times New Roman" w:cs="Times New Roman"/>
          <w:w w:val="93"/>
          <w:sz w:val="28"/>
          <w:szCs w:val="28"/>
        </w:rPr>
        <w:t>…</w:t>
      </w:r>
      <w:r>
        <w:rPr>
          <w:rFonts w:hint="default" w:ascii="Times New Roman" w:hAnsi="Times New Roman" w:cs="Times New Roman"/>
          <w:spacing w:val="-18"/>
          <w:sz w:val="28"/>
          <w:szCs w:val="28"/>
        </w:rPr>
        <w:t xml:space="preserve"> </w:t>
      </w:r>
      <w:r>
        <w:rPr>
          <w:rFonts w:hint="default" w:ascii="Times New Roman" w:hAnsi="Times New Roman" w:cs="Times New Roman"/>
          <w:smallCaps/>
          <w:spacing w:val="5"/>
          <w:w w:val="136"/>
          <w:sz w:val="28"/>
          <w:szCs w:val="28"/>
        </w:rPr>
        <w:t>n</w:t>
      </w:r>
      <w:r>
        <w:rPr>
          <w:rFonts w:hint="default" w:ascii="Times New Roman" w:hAnsi="Times New Roman" w:cs="Times New Roman"/>
          <w:smallCaps w:val="0"/>
          <w:w w:val="93"/>
          <w:position w:val="1"/>
          <w:sz w:val="28"/>
          <w:szCs w:val="28"/>
        </w:rPr>
        <w:t>]</w:t>
      </w:r>
      <w:r>
        <w:rPr>
          <w:rFonts w:hint="default" w:ascii="Times New Roman" w:hAnsi="Times New Roman" w:cs="Times New Roman"/>
          <w:smallCaps w:val="0"/>
          <w:w w:val="99"/>
          <w:sz w:val="28"/>
          <w:szCs w:val="28"/>
        </w:rPr>
        <w:t>,</w:t>
      </w:r>
      <w:r>
        <w:rPr>
          <w:rFonts w:hint="default" w:ascii="Times New Roman" w:hAnsi="Times New Roman" w:cs="Times New Roman"/>
          <w:smallCaps w:val="0"/>
          <w:spacing w:val="9"/>
          <w:sz w:val="28"/>
          <w:szCs w:val="28"/>
        </w:rPr>
        <w:t xml:space="preserve"> </w:t>
      </w:r>
      <w:r>
        <w:rPr>
          <w:rFonts w:hint="default" w:ascii="Times New Roman" w:hAnsi="Times New Roman" w:cs="Times New Roman"/>
          <w:smallCaps w:val="0"/>
          <w:w w:val="99"/>
          <w:sz w:val="28"/>
          <w:szCs w:val="28"/>
        </w:rPr>
        <w:t>d</w:t>
      </w:r>
      <w:r>
        <w:rPr>
          <w:rFonts w:hint="default" w:ascii="Times New Roman" w:hAnsi="Times New Roman" w:cs="Times New Roman"/>
          <w:smallCaps w:val="0"/>
          <w:spacing w:val="-1"/>
          <w:w w:val="99"/>
          <w:sz w:val="28"/>
          <w:szCs w:val="28"/>
        </w:rPr>
        <w:t>a</w:t>
      </w:r>
      <w:r>
        <w:rPr>
          <w:rFonts w:hint="default" w:ascii="Times New Roman" w:hAnsi="Times New Roman" w:cs="Times New Roman"/>
          <w:smallCaps w:val="0"/>
          <w:w w:val="99"/>
          <w:sz w:val="28"/>
          <w:szCs w:val="28"/>
        </w:rPr>
        <w:t>nh</w:t>
      </w:r>
      <w:r>
        <w:rPr>
          <w:rFonts w:hint="default" w:ascii="Times New Roman" w:hAnsi="Times New Roman" w:cs="Times New Roman"/>
          <w:smallCaps w:val="0"/>
          <w:spacing w:val="9"/>
          <w:sz w:val="28"/>
          <w:szCs w:val="28"/>
        </w:rPr>
        <w:t xml:space="preserve"> </w:t>
      </w:r>
      <w:r>
        <w:rPr>
          <w:rFonts w:hint="default" w:ascii="Times New Roman" w:hAnsi="Times New Roman" w:cs="Times New Roman"/>
          <w:smallCaps w:val="0"/>
          <w:w w:val="99"/>
          <w:sz w:val="28"/>
          <w:szCs w:val="28"/>
        </w:rPr>
        <w:t>s</w:t>
      </w:r>
      <w:r>
        <w:rPr>
          <w:rFonts w:hint="default" w:ascii="Times New Roman" w:hAnsi="Times New Roman" w:cs="Times New Roman"/>
          <w:smallCaps w:val="0"/>
          <w:spacing w:val="1"/>
          <w:w w:val="99"/>
          <w:sz w:val="28"/>
          <w:szCs w:val="28"/>
        </w:rPr>
        <w:t>á</w:t>
      </w:r>
      <w:r>
        <w:rPr>
          <w:rFonts w:hint="default" w:ascii="Times New Roman" w:hAnsi="Times New Roman" w:cs="Times New Roman"/>
          <w:smallCaps w:val="0"/>
          <w:spacing w:val="-1"/>
          <w:w w:val="99"/>
          <w:sz w:val="28"/>
          <w:szCs w:val="28"/>
        </w:rPr>
        <w:t>c</w:t>
      </w:r>
      <w:r>
        <w:rPr>
          <w:rFonts w:hint="default" w:ascii="Times New Roman" w:hAnsi="Times New Roman" w:cs="Times New Roman"/>
          <w:smallCaps w:val="0"/>
          <w:w w:val="99"/>
          <w:sz w:val="28"/>
          <w:szCs w:val="28"/>
        </w:rPr>
        <w:t>h</w:t>
      </w:r>
      <w:r>
        <w:rPr>
          <w:rFonts w:hint="default" w:ascii="Times New Roman" w:hAnsi="Times New Roman" w:cs="Times New Roman"/>
          <w:smallCaps w:val="0"/>
          <w:spacing w:val="9"/>
          <w:sz w:val="28"/>
          <w:szCs w:val="28"/>
        </w:rPr>
        <w:t xml:space="preserve"> </w:t>
      </w:r>
      <w:r>
        <w:rPr>
          <w:rFonts w:hint="default" w:ascii="Times New Roman" w:hAnsi="Times New Roman" w:cs="Times New Roman"/>
          <w:smallCaps w:val="0"/>
          <w:w w:val="99"/>
          <w:sz w:val="28"/>
          <w:szCs w:val="28"/>
        </w:rPr>
        <w:t>li</w:t>
      </w:r>
      <w:r>
        <w:rPr>
          <w:rFonts w:hint="default" w:ascii="Times New Roman" w:hAnsi="Times New Roman" w:cs="Times New Roman"/>
          <w:smallCaps w:val="0"/>
          <w:spacing w:val="1"/>
          <w:w w:val="99"/>
          <w:sz w:val="28"/>
          <w:szCs w:val="28"/>
        </w:rPr>
        <w:t>ê</w:t>
      </w:r>
      <w:r>
        <w:rPr>
          <w:rFonts w:hint="default" w:ascii="Times New Roman" w:hAnsi="Times New Roman" w:cs="Times New Roman"/>
          <w:smallCaps w:val="0"/>
          <w:w w:val="99"/>
          <w:sz w:val="28"/>
          <w:szCs w:val="28"/>
        </w:rPr>
        <w:t>n</w:t>
      </w:r>
      <w:r>
        <w:rPr>
          <w:rFonts w:hint="default" w:ascii="Times New Roman" w:hAnsi="Times New Roman" w:cs="Times New Roman"/>
          <w:smallCaps w:val="0"/>
          <w:spacing w:val="9"/>
          <w:sz w:val="28"/>
          <w:szCs w:val="28"/>
        </w:rPr>
        <w:t xml:space="preserve"> </w:t>
      </w:r>
      <w:r>
        <w:rPr>
          <w:rFonts w:hint="default" w:ascii="Times New Roman" w:hAnsi="Times New Roman" w:cs="Times New Roman"/>
          <w:smallCaps w:val="0"/>
          <w:w w:val="99"/>
          <w:sz w:val="28"/>
          <w:szCs w:val="28"/>
        </w:rPr>
        <w:t>thuộc</w:t>
      </w:r>
      <w:r>
        <w:rPr>
          <w:rFonts w:hint="default" w:ascii="Times New Roman" w:hAnsi="Times New Roman" w:cs="Times New Roman"/>
          <w:smallCaps w:val="0"/>
          <w:spacing w:val="8"/>
          <w:sz w:val="28"/>
          <w:szCs w:val="28"/>
        </w:rPr>
        <w:t xml:space="preserve"> </w:t>
      </w:r>
      <w:r>
        <w:rPr>
          <w:rFonts w:hint="default" w:cs="Times New Roman"/>
          <w:smallCaps w:val="0"/>
          <w:w w:val="99"/>
          <w:sz w:val="28"/>
          <w:szCs w:val="28"/>
          <w:lang w:val="en-US"/>
        </w:rPr>
        <w:t>đ</w:t>
      </w:r>
      <w:r>
        <w:rPr>
          <w:rFonts w:hint="default" w:ascii="Times New Roman" w:hAnsi="Times New Roman" w:cs="Times New Roman"/>
          <w:smallCaps w:val="0"/>
          <w:spacing w:val="-1"/>
          <w:w w:val="99"/>
          <w:sz w:val="28"/>
          <w:szCs w:val="28"/>
        </w:rPr>
        <w:t>ư</w:t>
      </w:r>
      <w:r>
        <w:rPr>
          <w:rFonts w:hint="default" w:ascii="Times New Roman" w:hAnsi="Times New Roman" w:cs="Times New Roman"/>
          <w:smallCaps w:val="0"/>
          <w:w w:val="99"/>
          <w:sz w:val="28"/>
          <w:szCs w:val="28"/>
        </w:rPr>
        <w:t>ợc</w:t>
      </w:r>
      <w:r>
        <w:rPr>
          <w:rFonts w:hint="default" w:ascii="Times New Roman" w:hAnsi="Times New Roman" w:cs="Times New Roman"/>
          <w:smallCaps w:val="0"/>
          <w:spacing w:val="8"/>
          <w:sz w:val="28"/>
          <w:szCs w:val="28"/>
        </w:rPr>
        <w:t xml:space="preserve"> </w:t>
      </w:r>
      <w:r>
        <w:rPr>
          <w:rFonts w:hint="default" w:ascii="Times New Roman" w:hAnsi="Times New Roman" w:cs="Times New Roman"/>
          <w:smallCaps w:val="0"/>
          <w:spacing w:val="2"/>
          <w:w w:val="99"/>
          <w:sz w:val="28"/>
          <w:szCs w:val="28"/>
        </w:rPr>
        <w:t>x</w:t>
      </w:r>
      <w:r>
        <w:rPr>
          <w:rFonts w:hint="default" w:ascii="Times New Roman" w:hAnsi="Times New Roman" w:cs="Times New Roman"/>
          <w:smallCaps w:val="0"/>
          <w:spacing w:val="1"/>
          <w:w w:val="99"/>
          <w:sz w:val="28"/>
          <w:szCs w:val="28"/>
        </w:rPr>
        <w:t>â</w:t>
      </w:r>
      <w:r>
        <w:rPr>
          <w:rFonts w:hint="default" w:ascii="Times New Roman" w:hAnsi="Times New Roman" w:cs="Times New Roman"/>
          <w:smallCaps w:val="0"/>
          <w:w w:val="99"/>
          <w:sz w:val="28"/>
          <w:szCs w:val="28"/>
        </w:rPr>
        <w:t>y</w:t>
      </w:r>
      <w:r>
        <w:rPr>
          <w:rFonts w:hint="default" w:ascii="Times New Roman" w:hAnsi="Times New Roman" w:cs="Times New Roman"/>
          <w:smallCaps w:val="0"/>
          <w:spacing w:val="4"/>
          <w:sz w:val="28"/>
          <w:szCs w:val="28"/>
        </w:rPr>
        <w:t xml:space="preserve"> </w:t>
      </w:r>
      <w:r>
        <w:rPr>
          <w:rFonts w:hint="default" w:ascii="Times New Roman" w:hAnsi="Times New Roman" w:cs="Times New Roman"/>
          <w:smallCaps w:val="0"/>
          <w:spacing w:val="2"/>
          <w:w w:val="99"/>
          <w:sz w:val="28"/>
          <w:szCs w:val="28"/>
        </w:rPr>
        <w:t>d</w:t>
      </w:r>
      <w:r>
        <w:rPr>
          <w:rFonts w:hint="default" w:ascii="Times New Roman" w:hAnsi="Times New Roman" w:cs="Times New Roman"/>
          <w:smallCaps w:val="0"/>
          <w:spacing w:val="-1"/>
          <w:w w:val="99"/>
          <w:sz w:val="28"/>
          <w:szCs w:val="28"/>
        </w:rPr>
        <w:t>ự</w:t>
      </w:r>
      <w:r>
        <w:rPr>
          <w:rFonts w:hint="default" w:ascii="Times New Roman" w:hAnsi="Times New Roman" w:cs="Times New Roman"/>
          <w:smallCaps w:val="0"/>
          <w:spacing w:val="2"/>
          <w:w w:val="99"/>
          <w:sz w:val="28"/>
          <w:szCs w:val="28"/>
        </w:rPr>
        <w:t>n</w:t>
      </w:r>
      <w:r>
        <w:rPr>
          <w:rFonts w:hint="default" w:ascii="Times New Roman" w:hAnsi="Times New Roman" w:cs="Times New Roman"/>
          <w:smallCaps w:val="0"/>
          <w:w w:val="99"/>
          <w:sz w:val="28"/>
          <w:szCs w:val="28"/>
        </w:rPr>
        <w:t>g b</w:t>
      </w:r>
      <w:r>
        <w:rPr>
          <w:rFonts w:hint="default" w:ascii="Times New Roman" w:hAnsi="Times New Roman" w:cs="Times New Roman"/>
          <w:smallCaps w:val="0"/>
          <w:spacing w:val="-1"/>
          <w:w w:val="99"/>
          <w:sz w:val="28"/>
          <w:szCs w:val="28"/>
        </w:rPr>
        <w:t>ằ</w:t>
      </w:r>
      <w:r>
        <w:rPr>
          <w:rFonts w:hint="default" w:ascii="Times New Roman" w:hAnsi="Times New Roman" w:cs="Times New Roman"/>
          <w:smallCaps w:val="0"/>
          <w:w w:val="99"/>
          <w:sz w:val="28"/>
          <w:szCs w:val="28"/>
        </w:rPr>
        <w:t>ng</w:t>
      </w:r>
      <w:r>
        <w:rPr>
          <w:rFonts w:hint="default" w:ascii="Times New Roman" w:hAnsi="Times New Roman" w:cs="Times New Roman"/>
          <w:smallCaps w:val="0"/>
          <w:spacing w:val="-3"/>
          <w:sz w:val="28"/>
          <w:szCs w:val="28"/>
        </w:rPr>
        <w:t xml:space="preserve"> </w:t>
      </w:r>
      <w:r>
        <w:rPr>
          <w:rFonts w:hint="default" w:ascii="Times New Roman" w:hAnsi="Times New Roman" w:cs="Times New Roman"/>
          <w:smallCaps w:val="0"/>
          <w:spacing w:val="2"/>
          <w:w w:val="99"/>
          <w:sz w:val="28"/>
          <w:szCs w:val="28"/>
        </w:rPr>
        <w:t>h</w:t>
      </w:r>
      <w:r>
        <w:rPr>
          <w:rFonts w:hint="default" w:ascii="Times New Roman" w:hAnsi="Times New Roman" w:cs="Times New Roman"/>
          <w:smallCaps w:val="0"/>
          <w:spacing w:val="-1"/>
          <w:w w:val="99"/>
          <w:sz w:val="28"/>
          <w:szCs w:val="28"/>
        </w:rPr>
        <w:t>a</w:t>
      </w:r>
      <w:r>
        <w:rPr>
          <w:rFonts w:hint="default" w:ascii="Times New Roman" w:hAnsi="Times New Roman" w:cs="Times New Roman"/>
          <w:smallCaps w:val="0"/>
          <w:w w:val="99"/>
          <w:sz w:val="28"/>
          <w:szCs w:val="28"/>
        </w:rPr>
        <w:t>i</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w w:val="99"/>
          <w:sz w:val="28"/>
          <w:szCs w:val="28"/>
        </w:rPr>
        <w:t>m</w:t>
      </w:r>
      <w:r>
        <w:rPr>
          <w:rFonts w:hint="default" w:ascii="Times New Roman" w:hAnsi="Times New Roman" w:cs="Times New Roman"/>
          <w:smallCaps w:val="0"/>
          <w:spacing w:val="-1"/>
          <w:w w:val="99"/>
          <w:sz w:val="28"/>
          <w:szCs w:val="28"/>
        </w:rPr>
        <w:t>ả</w:t>
      </w:r>
      <w:r>
        <w:rPr>
          <w:rFonts w:hint="default" w:ascii="Times New Roman" w:hAnsi="Times New Roman" w:cs="Times New Roman"/>
          <w:smallCaps w:val="0"/>
          <w:spacing w:val="2"/>
          <w:w w:val="99"/>
          <w:sz w:val="28"/>
          <w:szCs w:val="28"/>
        </w:rPr>
        <w:t>n</w:t>
      </w:r>
      <w:r>
        <w:rPr>
          <w:rFonts w:hint="default" w:ascii="Times New Roman" w:hAnsi="Times New Roman" w:cs="Times New Roman"/>
          <w:smallCaps w:val="0"/>
          <w:spacing w:val="-3"/>
          <w:w w:val="99"/>
          <w:sz w:val="28"/>
          <w:szCs w:val="28"/>
        </w:rPr>
        <w:t>g</w:t>
      </w:r>
      <w:r>
        <w:rPr>
          <w:rFonts w:hint="default" w:ascii="Times New Roman" w:hAnsi="Times New Roman" w:cs="Times New Roman"/>
          <w:smallCaps w:val="0"/>
          <w:w w:val="99"/>
          <w:sz w:val="28"/>
          <w:szCs w:val="28"/>
        </w:rPr>
        <w:t>.</w:t>
      </w:r>
    </w:p>
    <w:p>
      <w:pPr>
        <w:pStyle w:val="12"/>
        <w:numPr>
          <w:ilvl w:val="1"/>
          <w:numId w:val="42"/>
        </w:numPr>
        <w:tabs>
          <w:tab w:val="left" w:pos="737"/>
        </w:tabs>
        <w:spacing w:before="56" w:after="0" w:line="261" w:lineRule="auto"/>
        <w:ind w:left="736" w:right="296" w:hanging="432"/>
        <w:jc w:val="both"/>
        <w:rPr>
          <w:rFonts w:hint="default" w:ascii="Times New Roman" w:hAnsi="Times New Roman" w:cs="Times New Roman"/>
          <w:sz w:val="28"/>
          <w:szCs w:val="28"/>
        </w:rPr>
      </w:pPr>
      <w:r>
        <w:rPr>
          <w:rFonts w:hint="default" w:ascii="Times New Roman" w:hAnsi="Times New Roman" w:cs="Times New Roman"/>
          <w:sz w:val="28"/>
          <w:szCs w:val="28"/>
        </w:rPr>
        <w:t>head</w:t>
      </w:r>
      <w:r>
        <w:rPr>
          <w:rFonts w:hint="default" w:ascii="Times New Roman" w:hAnsi="Times New Roman" w:cs="Times New Roman"/>
          <w:position w:val="1"/>
          <w:sz w:val="28"/>
          <w:szCs w:val="28"/>
        </w:rPr>
        <w:t>[</w:t>
      </w:r>
      <w:r>
        <w:rPr>
          <w:rFonts w:hint="default" w:ascii="Times New Roman" w:hAnsi="Times New Roman" w:cs="Times New Roman"/>
          <w:sz w:val="28"/>
          <w:szCs w:val="28"/>
        </w:rPr>
        <w:t>u</w:t>
      </w:r>
      <w:r>
        <w:rPr>
          <w:rFonts w:hint="default" w:ascii="Times New Roman" w:hAnsi="Times New Roman" w:cs="Times New Roman"/>
          <w:position w:val="1"/>
          <w:sz w:val="28"/>
          <w:szCs w:val="28"/>
        </w:rPr>
        <w:t xml:space="preserve">] </w:t>
      </w:r>
      <w:r>
        <w:rPr>
          <w:rFonts w:hint="default" w:ascii="Times New Roman" w:hAnsi="Times New Roman" w:cs="Times New Roman"/>
          <w:sz w:val="28"/>
          <w:szCs w:val="28"/>
        </w:rPr>
        <w:t xml:space="preserve">là chỉ số cung </w:t>
      </w:r>
      <w:r>
        <w:rPr>
          <w:rFonts w:hint="default" w:cs="Times New Roman"/>
          <w:sz w:val="28"/>
          <w:szCs w:val="28"/>
          <w:lang w:val="en-US"/>
        </w:rPr>
        <w:t>đ</w:t>
      </w:r>
      <w:r>
        <w:rPr>
          <w:rFonts w:hint="default" w:ascii="Times New Roman" w:hAnsi="Times New Roman" w:cs="Times New Roman"/>
          <w:sz w:val="28"/>
          <w:szCs w:val="28"/>
        </w:rPr>
        <w:t xml:space="preserve">ầu tiên trong danh sách liên thuộc của </w:t>
      </w:r>
      <w:r>
        <w:rPr>
          <w:rFonts w:hint="default" w:cs="Times New Roman"/>
          <w:sz w:val="28"/>
          <w:szCs w:val="28"/>
          <w:lang w:val="en-US"/>
        </w:rPr>
        <w:t>đ</w:t>
      </w:r>
      <w:r>
        <w:rPr>
          <w:rFonts w:hint="default" w:ascii="Times New Roman" w:hAnsi="Times New Roman" w:cs="Times New Roman"/>
          <w:sz w:val="28"/>
          <w:szCs w:val="28"/>
        </w:rPr>
        <w:t xml:space="preserve">ỉnh </w:t>
      </w:r>
      <w:r>
        <w:rPr>
          <w:rFonts w:hint="default" w:ascii="Times New Roman" w:hAnsi="Times New Roman" w:cs="Times New Roman"/>
          <w:spacing w:val="3"/>
          <w:sz w:val="28"/>
          <w:szCs w:val="28"/>
        </w:rPr>
        <w:t xml:space="preserve">u. </w:t>
      </w:r>
      <w:r>
        <w:rPr>
          <w:rFonts w:hint="default" w:ascii="Times New Roman" w:hAnsi="Times New Roman" w:cs="Times New Roman"/>
          <w:sz w:val="28"/>
          <w:szCs w:val="28"/>
        </w:rPr>
        <w:t xml:space="preserve">Nếu danh sách liên thuộc </w:t>
      </w:r>
      <w:r>
        <w:rPr>
          <w:rFonts w:hint="default" w:cs="Times New Roman"/>
          <w:sz w:val="28"/>
          <w:szCs w:val="28"/>
          <w:lang w:val="en-US"/>
        </w:rPr>
        <w:t>đ</w:t>
      </w:r>
      <w:r>
        <w:rPr>
          <w:rFonts w:hint="default" w:ascii="Times New Roman" w:hAnsi="Times New Roman" w:cs="Times New Roman"/>
          <w:sz w:val="28"/>
          <w:szCs w:val="28"/>
        </w:rPr>
        <w:t>ỉnh u là Ø, head</w:t>
      </w:r>
      <w:r>
        <w:rPr>
          <w:rFonts w:hint="default" w:ascii="Times New Roman" w:hAnsi="Times New Roman" w:cs="Times New Roman"/>
          <w:position w:val="1"/>
          <w:sz w:val="28"/>
          <w:szCs w:val="28"/>
        </w:rPr>
        <w:t>[</w:t>
      </w:r>
      <w:r>
        <w:rPr>
          <w:rFonts w:hint="default" w:ascii="Times New Roman" w:hAnsi="Times New Roman" w:cs="Times New Roman"/>
          <w:sz w:val="28"/>
          <w:szCs w:val="28"/>
        </w:rPr>
        <w:t>u</w:t>
      </w:r>
      <w:r>
        <w:rPr>
          <w:rFonts w:hint="default" w:ascii="Times New Roman" w:hAnsi="Times New Roman" w:cs="Times New Roman"/>
          <w:position w:val="1"/>
          <w:sz w:val="28"/>
          <w:szCs w:val="28"/>
        </w:rPr>
        <w:t xml:space="preserve">] </w:t>
      </w:r>
      <w:r>
        <w:rPr>
          <w:rFonts w:hint="default" w:cs="Times New Roman"/>
          <w:sz w:val="28"/>
          <w:szCs w:val="28"/>
          <w:lang w:val="en-US"/>
        </w:rPr>
        <w:t>đ</w:t>
      </w:r>
      <w:r>
        <w:rPr>
          <w:rFonts w:hint="default" w:ascii="Times New Roman" w:hAnsi="Times New Roman" w:cs="Times New Roman"/>
          <w:sz w:val="28"/>
          <w:szCs w:val="28"/>
        </w:rPr>
        <w:t>ược gán bằng</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0.</w:t>
      </w:r>
    </w:p>
    <w:p>
      <w:pPr>
        <w:pStyle w:val="12"/>
        <w:numPr>
          <w:ilvl w:val="1"/>
          <w:numId w:val="42"/>
        </w:numPr>
        <w:tabs>
          <w:tab w:val="left" w:pos="737"/>
        </w:tabs>
        <w:spacing w:before="5" w:after="0" w:line="264" w:lineRule="auto"/>
        <w:ind w:left="736" w:right="293" w:hanging="432"/>
        <w:jc w:val="both"/>
        <w:rPr>
          <w:rFonts w:hint="default" w:ascii="Times New Roman" w:hAnsi="Times New Roman" w:cs="Times New Roman"/>
          <w:sz w:val="28"/>
          <w:szCs w:val="28"/>
        </w:rPr>
      </w:pPr>
      <w:r>
        <w:rPr>
          <w:rFonts w:hint="default" w:ascii="Times New Roman" w:hAnsi="Times New Roman" w:cs="Times New Roman"/>
          <w:sz w:val="28"/>
          <w:szCs w:val="28"/>
        </w:rPr>
        <w:t>link</w:t>
      </w:r>
      <w:r>
        <w:rPr>
          <w:rFonts w:hint="default" w:ascii="Times New Roman" w:hAnsi="Times New Roman" w:cs="Times New Roman"/>
          <w:position w:val="1"/>
          <w:sz w:val="28"/>
          <w:szCs w:val="28"/>
        </w:rPr>
        <w:t>[</w:t>
      </w:r>
      <w:r>
        <w:rPr>
          <w:rFonts w:hint="default" w:ascii="Times New Roman" w:hAnsi="Times New Roman" w:cs="Times New Roman"/>
          <w:sz w:val="28"/>
          <w:szCs w:val="28"/>
        </w:rPr>
        <w:t>i</w:t>
      </w:r>
      <w:r>
        <w:rPr>
          <w:rFonts w:hint="default" w:ascii="Times New Roman" w:hAnsi="Times New Roman" w:cs="Times New Roman"/>
          <w:position w:val="1"/>
          <w:sz w:val="28"/>
          <w:szCs w:val="28"/>
        </w:rPr>
        <w:t xml:space="preserve">] </w:t>
      </w:r>
      <w:r>
        <w:rPr>
          <w:rFonts w:hint="default" w:ascii="Times New Roman" w:hAnsi="Times New Roman" w:cs="Times New Roman"/>
          <w:sz w:val="28"/>
          <w:szCs w:val="28"/>
        </w:rPr>
        <w:t xml:space="preserve">là chỉ số cung kế tiếp cung </w:t>
      </w:r>
      <w:r>
        <w:rPr>
          <w:rFonts w:hint="default" w:ascii="Times New Roman" w:hAnsi="Times New Roman" w:cs="Times New Roman"/>
          <w:spacing w:val="3"/>
          <w:sz w:val="28"/>
          <w:szCs w:val="28"/>
        </w:rPr>
        <w:t>e</w:t>
      </w:r>
      <w:r>
        <w:rPr>
          <w:rFonts w:hint="default" w:ascii="Times New Roman" w:hAnsi="Times New Roman" w:cs="Times New Roman"/>
          <w:spacing w:val="3"/>
          <w:position w:val="1"/>
          <w:sz w:val="28"/>
          <w:szCs w:val="28"/>
        </w:rPr>
        <w:t>[</w:t>
      </w:r>
      <w:r>
        <w:rPr>
          <w:rFonts w:hint="default" w:ascii="Times New Roman" w:hAnsi="Times New Roman" w:cs="Times New Roman"/>
          <w:spacing w:val="3"/>
          <w:sz w:val="28"/>
          <w:szCs w:val="28"/>
        </w:rPr>
        <w:t>i</w:t>
      </w:r>
      <w:r>
        <w:rPr>
          <w:rFonts w:hint="default" w:ascii="Times New Roman" w:hAnsi="Times New Roman" w:cs="Times New Roman"/>
          <w:spacing w:val="3"/>
          <w:position w:val="1"/>
          <w:sz w:val="28"/>
          <w:szCs w:val="28"/>
        </w:rPr>
        <w:t xml:space="preserve">] </w:t>
      </w:r>
      <w:r>
        <w:rPr>
          <w:rFonts w:hint="default" w:ascii="Times New Roman" w:hAnsi="Times New Roman" w:cs="Times New Roman"/>
          <w:sz w:val="28"/>
          <w:szCs w:val="28"/>
        </w:rPr>
        <w:t xml:space="preserve">trong danh sách liên thuộc chứa cung </w:t>
      </w:r>
      <w:r>
        <w:rPr>
          <w:rFonts w:hint="default" w:ascii="Times New Roman" w:hAnsi="Times New Roman" w:cs="Times New Roman"/>
          <w:spacing w:val="2"/>
          <w:sz w:val="28"/>
          <w:szCs w:val="28"/>
        </w:rPr>
        <w:t>e</w:t>
      </w:r>
      <w:r>
        <w:rPr>
          <w:rFonts w:hint="default" w:ascii="Times New Roman" w:hAnsi="Times New Roman" w:cs="Times New Roman"/>
          <w:spacing w:val="2"/>
          <w:position w:val="1"/>
          <w:sz w:val="28"/>
          <w:szCs w:val="28"/>
        </w:rPr>
        <w:t>[</w:t>
      </w:r>
      <w:r>
        <w:rPr>
          <w:rFonts w:hint="default" w:ascii="Times New Roman" w:hAnsi="Times New Roman" w:cs="Times New Roman"/>
          <w:spacing w:val="2"/>
          <w:sz w:val="28"/>
          <w:szCs w:val="28"/>
        </w:rPr>
        <w:t>i</w:t>
      </w:r>
      <w:r>
        <w:rPr>
          <w:rFonts w:hint="default" w:ascii="Times New Roman" w:hAnsi="Times New Roman" w:cs="Times New Roman"/>
          <w:spacing w:val="2"/>
          <w:position w:val="1"/>
          <w:sz w:val="28"/>
          <w:szCs w:val="28"/>
        </w:rPr>
        <w:t>]</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 xml:space="preserve">Trường hợp </w:t>
      </w:r>
      <w:r>
        <w:rPr>
          <w:rFonts w:hint="default" w:ascii="Times New Roman" w:hAnsi="Times New Roman" w:cs="Times New Roman"/>
          <w:spacing w:val="3"/>
          <w:sz w:val="28"/>
          <w:szCs w:val="28"/>
        </w:rPr>
        <w:t>e</w:t>
      </w:r>
      <w:r>
        <w:rPr>
          <w:rFonts w:hint="default" w:ascii="Times New Roman" w:hAnsi="Times New Roman" w:cs="Times New Roman"/>
          <w:spacing w:val="3"/>
          <w:position w:val="1"/>
          <w:sz w:val="28"/>
          <w:szCs w:val="28"/>
        </w:rPr>
        <w:t>[</w:t>
      </w:r>
      <w:r>
        <w:rPr>
          <w:rFonts w:hint="default" w:ascii="Times New Roman" w:hAnsi="Times New Roman" w:cs="Times New Roman"/>
          <w:spacing w:val="3"/>
          <w:sz w:val="28"/>
          <w:szCs w:val="28"/>
        </w:rPr>
        <w:t>i</w:t>
      </w:r>
      <w:r>
        <w:rPr>
          <w:rFonts w:hint="default" w:ascii="Times New Roman" w:hAnsi="Times New Roman" w:cs="Times New Roman"/>
          <w:spacing w:val="3"/>
          <w:position w:val="1"/>
          <w:sz w:val="28"/>
          <w:szCs w:val="28"/>
        </w:rPr>
        <w:t xml:space="preserve">] </w:t>
      </w:r>
      <w:r>
        <w:rPr>
          <w:rFonts w:hint="default" w:ascii="Times New Roman" w:hAnsi="Times New Roman" w:cs="Times New Roman"/>
          <w:sz w:val="28"/>
          <w:szCs w:val="28"/>
        </w:rPr>
        <w:t>là cung cuối cùng của một danh sách liên thuộc, link</w:t>
      </w:r>
      <w:r>
        <w:rPr>
          <w:rFonts w:hint="default" w:ascii="Times New Roman" w:hAnsi="Times New Roman" w:cs="Times New Roman"/>
          <w:position w:val="1"/>
          <w:sz w:val="28"/>
          <w:szCs w:val="28"/>
        </w:rPr>
        <w:t>[</w:t>
      </w:r>
      <w:r>
        <w:rPr>
          <w:rFonts w:hint="default" w:ascii="Times New Roman" w:hAnsi="Times New Roman" w:cs="Times New Roman"/>
          <w:sz w:val="28"/>
          <w:szCs w:val="28"/>
        </w:rPr>
        <w:t>i</w:t>
      </w:r>
      <w:r>
        <w:rPr>
          <w:rFonts w:hint="default" w:ascii="Times New Roman" w:hAnsi="Times New Roman" w:cs="Times New Roman"/>
          <w:position w:val="1"/>
          <w:sz w:val="28"/>
          <w:szCs w:val="28"/>
        </w:rPr>
        <w:t>]</w:t>
      </w:r>
      <w:r>
        <w:rPr>
          <w:rFonts w:hint="default" w:ascii="Times New Roman" w:hAnsi="Times New Roman" w:cs="Times New Roman"/>
          <w:sz w:val="28"/>
          <w:szCs w:val="28"/>
        </w:rPr>
        <w:t xml:space="preserve"> </w:t>
      </w:r>
      <w:r>
        <w:rPr>
          <w:rFonts w:hint="default" w:cs="Times New Roman"/>
          <w:sz w:val="28"/>
          <w:szCs w:val="28"/>
          <w:lang w:val="en-US"/>
        </w:rPr>
        <w:t>đ</w:t>
      </w:r>
      <w:r>
        <w:rPr>
          <w:rFonts w:hint="default" w:ascii="Times New Roman" w:hAnsi="Times New Roman" w:cs="Times New Roman"/>
          <w:sz w:val="28"/>
          <w:szCs w:val="28"/>
        </w:rPr>
        <w:t>ược gán bằng</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0</w:t>
      </w:r>
    </w:p>
    <w:p>
      <w:pPr>
        <w:tabs>
          <w:tab w:val="left" w:pos="871"/>
          <w:tab w:val="left" w:pos="8368"/>
        </w:tabs>
        <w:spacing w:before="103"/>
        <w:ind w:left="177" w:right="0" w:firstLine="0"/>
        <w:jc w:val="left"/>
        <w:rPr>
          <w:rFonts w:hint="default" w:ascii="Times New Roman" w:hAnsi="Times New Roman" w:cs="Times New Roman"/>
          <w:sz w:val="28"/>
          <w:szCs w:val="28"/>
        </w:rPr>
      </w:pPr>
      <w:r>
        <w:rPr>
          <w:rFonts w:hint="default" w:ascii="Times New Roman" w:hAnsi="Times New Roman" w:cs="Times New Roman"/>
          <w:sz w:val="28"/>
          <w:szCs w:val="28"/>
        </w:rPr>
        <w:pict>
          <v:shape id="_x0000_s3371" o:spid="_x0000_s3371" o:spt="202" type="#_x0000_t202" style="position:absolute;left:0pt;margin-left:121.9pt;margin-top:24.3pt;height:240.5pt;width:379.8pt;mso-position-horizontal-relative:page;mso-wrap-distance-bottom:0pt;mso-wrap-distance-top:0pt;z-index:-251406336;mso-width-relative:page;mso-height-relative:page;" filled="f" stroked="t" coordsize="21600,21600">
            <v:path/>
            <v:fill on="f" focussize="0,0"/>
            <v:stroke weight="0.480236220472441pt" color="#000000"/>
            <v:imagedata o:title=""/>
            <o:lock v:ext="edit"/>
            <v:textbox inset="0mm,0mm,0mm,0mm">
              <w:txbxContent>
                <w:p>
                  <w:pPr>
                    <w:spacing w:before="23"/>
                    <w:ind w:left="107" w:right="0" w:firstLine="0"/>
                    <w:jc w:val="left"/>
                    <w:rPr>
                      <w:rFonts w:ascii="Courier New"/>
                      <w:sz w:val="20"/>
                    </w:rPr>
                  </w:pPr>
                  <w:r>
                    <w:rPr>
                      <w:rFonts w:ascii="Courier New"/>
                      <w:sz w:val="20"/>
                    </w:rPr>
                    <w:t>{$MODE OBJFPC}</w:t>
                  </w:r>
                </w:p>
                <w:p>
                  <w:pPr>
                    <w:spacing w:before="42"/>
                    <w:ind w:left="107" w:right="0" w:firstLine="0"/>
                    <w:jc w:val="left"/>
                    <w:rPr>
                      <w:rFonts w:ascii="Courier New"/>
                      <w:sz w:val="20"/>
                    </w:rPr>
                  </w:pPr>
                  <w:r>
                    <w:rPr>
                      <w:rFonts w:ascii="Courier New"/>
                      <w:sz w:val="20"/>
                    </w:rPr>
                    <w:t>{$M 4000000}</w:t>
                  </w:r>
                </w:p>
                <w:p>
                  <w:pPr>
                    <w:spacing w:before="40" w:line="283" w:lineRule="auto"/>
                    <w:ind w:left="107" w:right="3138" w:firstLine="0"/>
                    <w:jc w:val="left"/>
                    <w:rPr>
                      <w:rFonts w:ascii="Courier New"/>
                      <w:sz w:val="20"/>
                    </w:rPr>
                  </w:pPr>
                  <w:r>
                    <w:rPr>
                      <w:rFonts w:ascii="Courier New"/>
                      <w:sz w:val="20"/>
                    </w:rPr>
                    <w:t>program StronglyConnectedComponents; const</w:t>
                  </w:r>
                </w:p>
                <w:p>
                  <w:pPr>
                    <w:spacing w:before="0" w:line="225" w:lineRule="exact"/>
                    <w:ind w:left="347" w:right="0" w:firstLine="0"/>
                    <w:jc w:val="left"/>
                    <w:rPr>
                      <w:rFonts w:ascii="Courier New"/>
                      <w:sz w:val="20"/>
                    </w:rPr>
                  </w:pPr>
                  <w:r>
                    <w:rPr>
                      <w:rFonts w:ascii="Courier New"/>
                      <w:sz w:val="20"/>
                    </w:rPr>
                    <w:t>maxN = 100000;</w:t>
                  </w:r>
                </w:p>
                <w:p>
                  <w:pPr>
                    <w:spacing w:before="40"/>
                    <w:ind w:left="347" w:right="0" w:firstLine="0"/>
                    <w:jc w:val="left"/>
                    <w:rPr>
                      <w:rFonts w:ascii="Courier New"/>
                      <w:sz w:val="20"/>
                    </w:rPr>
                  </w:pPr>
                  <w:r>
                    <w:rPr>
                      <w:rFonts w:ascii="Courier New"/>
                      <w:sz w:val="20"/>
                    </w:rPr>
                    <w:t>maxM = 1000000;</w:t>
                  </w:r>
                </w:p>
                <w:p>
                  <w:pPr>
                    <w:spacing w:before="40"/>
                    <w:ind w:left="107" w:right="0" w:firstLine="0"/>
                    <w:jc w:val="left"/>
                    <w:rPr>
                      <w:rFonts w:ascii="Courier New"/>
                      <w:sz w:val="20"/>
                    </w:rPr>
                  </w:pPr>
                  <w:r>
                    <w:rPr>
                      <w:rFonts w:ascii="Courier New"/>
                      <w:sz w:val="20"/>
                    </w:rPr>
                    <w:t>type</w:t>
                  </w:r>
                </w:p>
                <w:p>
                  <w:pPr>
                    <w:spacing w:before="39"/>
                    <w:ind w:left="347" w:right="0" w:firstLine="0"/>
                    <w:jc w:val="left"/>
                    <w:rPr>
                      <w:rFonts w:ascii="Courier New"/>
                      <w:sz w:val="20"/>
                    </w:rPr>
                  </w:pPr>
                  <w:r>
                    <w:rPr>
                      <w:rFonts w:ascii="Courier New"/>
                      <w:sz w:val="20"/>
                    </w:rPr>
                    <w:t>TStack =</w:t>
                  </w:r>
                  <w:r>
                    <w:rPr>
                      <w:rFonts w:ascii="Courier New"/>
                      <w:spacing w:val="-8"/>
                      <w:sz w:val="20"/>
                    </w:rPr>
                    <w:t xml:space="preserve"> </w:t>
                  </w:r>
                  <w:r>
                    <w:rPr>
                      <w:rFonts w:ascii="Courier New"/>
                      <w:sz w:val="20"/>
                    </w:rPr>
                    <w:t>record</w:t>
                  </w:r>
                </w:p>
                <w:p>
                  <w:pPr>
                    <w:spacing w:before="40" w:line="283" w:lineRule="auto"/>
                    <w:ind w:left="587" w:right="3034" w:firstLine="0"/>
                    <w:jc w:val="left"/>
                    <w:rPr>
                      <w:rFonts w:ascii="Courier New"/>
                      <w:sz w:val="20"/>
                    </w:rPr>
                  </w:pPr>
                  <w:r>
                    <w:rPr>
                      <w:rFonts w:ascii="Courier New"/>
                      <w:sz w:val="20"/>
                    </w:rPr>
                    <w:t>Items: array[1..maxN] of</w:t>
                  </w:r>
                  <w:r>
                    <w:rPr>
                      <w:rFonts w:ascii="Courier New"/>
                      <w:spacing w:val="-16"/>
                      <w:sz w:val="20"/>
                    </w:rPr>
                    <w:t xml:space="preserve"> </w:t>
                  </w:r>
                  <w:r>
                    <w:rPr>
                      <w:rFonts w:ascii="Courier New"/>
                      <w:sz w:val="20"/>
                    </w:rPr>
                    <w:t>Integer; Top:</w:t>
                  </w:r>
                  <w:r>
                    <w:rPr>
                      <w:rFonts w:ascii="Courier New"/>
                      <w:spacing w:val="-1"/>
                      <w:sz w:val="20"/>
                    </w:rPr>
                    <w:t xml:space="preserve"> </w:t>
                  </w:r>
                  <w:r>
                    <w:rPr>
                      <w:rFonts w:ascii="Courier New"/>
                      <w:sz w:val="20"/>
                    </w:rPr>
                    <w:t>Integer;</w:t>
                  </w:r>
                </w:p>
                <w:p>
                  <w:pPr>
                    <w:spacing w:before="0" w:line="225" w:lineRule="exact"/>
                    <w:ind w:left="347" w:right="0" w:firstLine="0"/>
                    <w:jc w:val="left"/>
                    <w:rPr>
                      <w:rFonts w:ascii="Courier New"/>
                      <w:sz w:val="20"/>
                    </w:rPr>
                  </w:pPr>
                  <w:r>
                    <w:rPr>
                      <w:rFonts w:ascii="Courier New"/>
                      <w:sz w:val="20"/>
                    </w:rPr>
                    <w:t>end;</w:t>
                  </w:r>
                </w:p>
                <w:p>
                  <w:pPr>
                    <w:spacing w:before="43"/>
                    <w:ind w:left="347" w:right="0" w:firstLine="0"/>
                    <w:jc w:val="left"/>
                    <w:rPr>
                      <w:rFonts w:ascii="Arial" w:hAnsi="Arial"/>
                      <w:i/>
                      <w:sz w:val="18"/>
                    </w:rPr>
                  </w:pPr>
                  <w:r>
                    <w:rPr>
                      <w:rFonts w:ascii="Courier New" w:hAnsi="Courier New"/>
                      <w:sz w:val="20"/>
                    </w:rPr>
                    <w:t xml:space="preserve">TEdge = record </w:t>
                  </w:r>
                  <w:r>
                    <w:rPr>
                      <w:rFonts w:ascii="Arial" w:hAnsi="Arial"/>
                      <w:i/>
                      <w:sz w:val="18"/>
                    </w:rPr>
                    <w:t>//Cấu trúc cung</w:t>
                  </w:r>
                </w:p>
                <w:p>
                  <w:pPr>
                    <w:spacing w:before="42"/>
                    <w:ind w:left="587" w:right="0" w:firstLine="0"/>
                    <w:jc w:val="left"/>
                    <w:rPr>
                      <w:rFonts w:ascii="Arial" w:hAnsi="Arial"/>
                      <w:i/>
                      <w:sz w:val="18"/>
                    </w:rPr>
                  </w:pPr>
                  <w:r>
                    <w:rPr>
                      <w:rFonts w:ascii="Courier New" w:hAnsi="Courier New"/>
                      <w:sz w:val="20"/>
                    </w:rPr>
                    <w:t xml:space="preserve">x, y: Integer; </w:t>
                  </w:r>
                  <w:r>
                    <w:rPr>
                      <w:rFonts w:ascii="Arial" w:hAnsi="Arial"/>
                      <w:i/>
                      <w:sz w:val="18"/>
                    </w:rPr>
                    <w:t xml:space="preserve">//Hai đỉnh </w:t>
                  </w:r>
                  <w:r>
                    <w:rPr>
                      <w:rFonts w:ascii="Arial" w:hAnsi="Arial"/>
                      <w:i/>
                      <w:sz w:val="18"/>
                      <w:lang w:val="en-US"/>
                    </w:rPr>
                    <w:t>đ</w:t>
                  </w:r>
                  <w:r>
                    <w:rPr>
                      <w:rFonts w:ascii="Arial" w:hAnsi="Arial"/>
                      <w:i/>
                      <w:sz w:val="18"/>
                    </w:rPr>
                    <w:t>ầu mút</w:t>
                  </w:r>
                </w:p>
                <w:p>
                  <w:pPr>
                    <w:spacing w:before="40" w:line="283" w:lineRule="auto"/>
                    <w:ind w:left="107" w:right="6740" w:firstLine="239"/>
                    <w:jc w:val="left"/>
                    <w:rPr>
                      <w:rFonts w:ascii="Courier New"/>
                      <w:sz w:val="20"/>
                    </w:rPr>
                  </w:pPr>
                  <w:r>
                    <w:rPr>
                      <w:rFonts w:ascii="Courier New"/>
                      <w:sz w:val="20"/>
                    </w:rPr>
                    <w:t>end; var</w:t>
                  </w:r>
                </w:p>
                <w:p>
                  <w:pPr>
                    <w:spacing w:before="3"/>
                    <w:ind w:left="347" w:right="0" w:firstLine="0"/>
                    <w:jc w:val="left"/>
                    <w:rPr>
                      <w:rFonts w:ascii="Arial" w:hAnsi="Arial"/>
                      <w:i/>
                      <w:sz w:val="18"/>
                    </w:rPr>
                  </w:pPr>
                  <w:r>
                    <w:rPr>
                      <w:rFonts w:ascii="Courier New" w:hAnsi="Courier New"/>
                      <w:sz w:val="20"/>
                    </w:rPr>
                    <w:t xml:space="preserve">e: array[1..maxM] of TEdge; </w:t>
                  </w:r>
                  <w:r>
                    <w:rPr>
                      <w:rFonts w:ascii="Arial" w:hAnsi="Arial"/>
                      <w:i/>
                      <w:sz w:val="18"/>
                    </w:rPr>
                    <w:t>//Danh sách cạnh</w:t>
                  </w:r>
                </w:p>
                <w:p>
                  <w:pPr>
                    <w:spacing w:before="71"/>
                    <w:ind w:left="107" w:right="0" w:firstLine="239"/>
                    <w:jc w:val="left"/>
                    <w:rPr>
                      <w:rFonts w:ascii="Arial" w:hAnsi="Arial"/>
                      <w:i/>
                      <w:sz w:val="18"/>
                    </w:rPr>
                  </w:pPr>
                  <w:r>
                    <w:rPr>
                      <w:rFonts w:ascii="Courier New" w:hAnsi="Courier New"/>
                      <w:sz w:val="20"/>
                    </w:rPr>
                    <w:t>link: array[1..maxM] of Integer;</w:t>
                  </w:r>
                  <w:r>
                    <w:rPr>
                      <w:rFonts w:ascii="Courier New" w:hAnsi="Courier New"/>
                      <w:spacing w:val="-56"/>
                      <w:sz w:val="20"/>
                    </w:rPr>
                    <w:t xml:space="preserve"> </w:t>
                  </w:r>
                  <w:r>
                    <w:rPr>
                      <w:rFonts w:ascii="Arial" w:hAnsi="Arial"/>
                      <w:i/>
                      <w:sz w:val="18"/>
                    </w:rPr>
                    <w:t>//link[i]: chỉ số cung tiếp theo e[i] trong danh sách liên thuộc</w:t>
                  </w:r>
                </w:p>
              </w:txbxContent>
            </v:textbox>
            <w10:wrap type="topAndBottom"/>
          </v:shape>
        </w:pict>
      </w:r>
      <w:r>
        <w:rPr>
          <w:rFonts w:hint="default" w:ascii="Times New Roman" w:hAnsi="Times New Roman" w:cs="Times New Roman"/>
          <w:w w:val="100"/>
          <w:sz w:val="28"/>
          <w:szCs w:val="28"/>
          <w:shd w:val="clear" w:color="auto" w:fill="D1D1D1"/>
        </w:rPr>
        <w:t xml:space="preserve"> </w:t>
      </w:r>
      <w:r>
        <w:rPr>
          <w:rFonts w:hint="default" w:ascii="Times New Roman" w:hAnsi="Times New Roman" w:cs="Times New Roman"/>
          <w:spacing w:val="17"/>
          <w:sz w:val="28"/>
          <w:szCs w:val="28"/>
          <w:shd w:val="clear" w:color="auto" w:fill="D1D1D1"/>
        </w:rPr>
        <w:t xml:space="preserve"> </w:t>
      </w:r>
      <w:r>
        <w:rPr>
          <w:rFonts w:hint="default" w:ascii="Times New Roman" w:hAnsi="Times New Roman" w:cs="Times New Roman"/>
          <w:sz w:val="28"/>
          <w:szCs w:val="28"/>
          <w:shd w:val="clear" w:color="auto" w:fill="D1D1D1"/>
        </w:rPr>
        <w:t></w:t>
      </w:r>
      <w:r>
        <w:rPr>
          <w:rFonts w:hint="default" w:ascii="Times New Roman" w:hAnsi="Times New Roman" w:cs="Times New Roman"/>
          <w:sz w:val="28"/>
          <w:szCs w:val="28"/>
          <w:shd w:val="clear" w:color="auto" w:fill="D1D1D1"/>
        </w:rPr>
        <w:tab/>
      </w:r>
      <w:r>
        <w:rPr>
          <w:rFonts w:hint="default" w:ascii="Times New Roman" w:hAnsi="Times New Roman" w:cs="Times New Roman"/>
          <w:sz w:val="28"/>
          <w:szCs w:val="28"/>
          <w:shd w:val="clear" w:color="auto" w:fill="D1D1D1"/>
        </w:rPr>
        <w:t>TARJAN.PAS  Thuật toán</w:t>
      </w:r>
      <w:r>
        <w:rPr>
          <w:rFonts w:hint="default" w:ascii="Times New Roman" w:hAnsi="Times New Roman" w:cs="Times New Roman"/>
          <w:spacing w:val="-2"/>
          <w:sz w:val="28"/>
          <w:szCs w:val="28"/>
          <w:shd w:val="clear" w:color="auto" w:fill="D1D1D1"/>
        </w:rPr>
        <w:t xml:space="preserve"> </w:t>
      </w:r>
      <w:r>
        <w:rPr>
          <w:rFonts w:hint="default" w:ascii="Times New Roman" w:hAnsi="Times New Roman" w:cs="Times New Roman"/>
          <w:sz w:val="28"/>
          <w:szCs w:val="28"/>
          <w:shd w:val="clear" w:color="auto" w:fill="D1D1D1"/>
        </w:rPr>
        <w:t>Tarjan</w:t>
      </w:r>
      <w:r>
        <w:rPr>
          <w:rFonts w:hint="default" w:ascii="Times New Roman" w:hAnsi="Times New Roman" w:cs="Times New Roman"/>
          <w:sz w:val="28"/>
          <w:szCs w:val="28"/>
          <w:shd w:val="clear" w:color="auto" w:fill="D1D1D1"/>
        </w:rPr>
        <w:tab/>
      </w:r>
    </w:p>
    <w:p>
      <w:pPr>
        <w:spacing w:after="0"/>
        <w:jc w:val="left"/>
        <w:rPr>
          <w:rFonts w:hint="default" w:ascii="Times New Roman" w:hAnsi="Times New Roman" w:cs="Times New Roman"/>
          <w:sz w:val="28"/>
          <w:szCs w:val="28"/>
        </w:rPr>
        <w:sectPr>
          <w:pgSz w:w="11900" w:h="16840"/>
          <w:pgMar w:top="1600" w:right="1680" w:bottom="2400" w:left="1680" w:header="0" w:footer="2216"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5" w:after="1"/>
        <w:rPr>
          <w:rFonts w:hint="default" w:ascii="Times New Roman" w:hAnsi="Times New Roman" w:cs="Times New Roman"/>
          <w:sz w:val="28"/>
          <w:szCs w:val="28"/>
        </w:rPr>
      </w:pPr>
    </w:p>
    <w:p>
      <w:pPr>
        <w:pStyle w:val="7"/>
        <w:ind w:left="753"/>
        <w:rPr>
          <w:rFonts w:hint="default" w:ascii="Times New Roman" w:hAnsi="Times New Roman" w:cs="Times New Roman"/>
          <w:sz w:val="28"/>
          <w:szCs w:val="28"/>
        </w:rPr>
      </w:pPr>
      <w:r>
        <w:rPr>
          <w:rFonts w:hint="default" w:ascii="Times New Roman" w:hAnsi="Times New Roman" w:cs="Times New Roman"/>
          <w:sz w:val="28"/>
          <w:szCs w:val="28"/>
        </w:rPr>
        <w:pict>
          <v:shape id="_x0000_s3372" o:spid="_x0000_s3372" o:spt="202" type="#_x0000_t202" style="height:563.2pt;width:379.8pt;" filled="f" stroked="t" coordsize="21600,21600">
            <v:path/>
            <v:fill on="f" focussize="0,0"/>
            <v:stroke weight="0.48pt" color="#000000"/>
            <v:imagedata o:title=""/>
            <o:lock v:ext="edit"/>
            <v:textbox inset="0mm,0mm,0mm,0mm">
              <w:txbxContent>
                <w:p>
                  <w:pPr>
                    <w:spacing w:before="32" w:line="230" w:lineRule="auto"/>
                    <w:ind w:left="107" w:right="177" w:firstLine="239"/>
                    <w:jc w:val="left"/>
                    <w:rPr>
                      <w:rFonts w:ascii="Arial" w:hAnsi="Arial"/>
                      <w:i/>
                      <w:sz w:val="18"/>
                    </w:rPr>
                  </w:pPr>
                  <w:r>
                    <w:rPr>
                      <w:rFonts w:ascii="Courier New" w:hAnsi="Courier New"/>
                      <w:sz w:val="20"/>
                    </w:rPr>
                    <w:t>head: array[1..maxN] of Integer;</w:t>
                  </w:r>
                  <w:r>
                    <w:rPr>
                      <w:rFonts w:ascii="Courier New" w:hAnsi="Courier New"/>
                      <w:spacing w:val="-54"/>
                      <w:sz w:val="20"/>
                    </w:rPr>
                    <w:t xml:space="preserve"> </w:t>
                  </w:r>
                  <w:r>
                    <w:rPr>
                      <w:rFonts w:ascii="Arial" w:hAnsi="Arial"/>
                      <w:i/>
                      <w:sz w:val="18"/>
                    </w:rPr>
                    <w:t xml:space="preserve">//head[u]: chỉ số cung </w:t>
                  </w:r>
                  <w:r>
                    <w:rPr>
                      <w:rFonts w:ascii="Arial" w:hAnsi="Arial"/>
                      <w:i/>
                      <w:sz w:val="18"/>
                      <w:lang w:val="en-US"/>
                    </w:rPr>
                    <w:t>đ</w:t>
                  </w:r>
                  <w:r>
                    <w:rPr>
                      <w:rFonts w:ascii="Arial" w:hAnsi="Arial"/>
                      <w:i/>
                      <w:sz w:val="18"/>
                    </w:rPr>
                    <w:t xml:space="preserve">ầu tiên trong danh sách liên thuộc các cung </w:t>
                  </w:r>
                  <w:r>
                    <w:rPr>
                      <w:rFonts w:ascii="Arial" w:hAnsi="Arial"/>
                      <w:i/>
                      <w:sz w:val="18"/>
                      <w:lang w:val="en-US"/>
                    </w:rPr>
                    <w:t>đ</w:t>
                  </w:r>
                  <w:r>
                    <w:rPr>
                      <w:rFonts w:ascii="Arial" w:hAnsi="Arial"/>
                      <w:i/>
                      <w:sz w:val="18"/>
                    </w:rPr>
                    <w:t>i ra khỏi u</w:t>
                  </w:r>
                </w:p>
                <w:p>
                  <w:pPr>
                    <w:spacing w:before="52" w:line="283" w:lineRule="auto"/>
                    <w:ind w:left="347" w:right="2538" w:firstLine="0"/>
                    <w:jc w:val="left"/>
                    <w:rPr>
                      <w:rFonts w:ascii="Courier New"/>
                      <w:sz w:val="20"/>
                    </w:rPr>
                  </w:pPr>
                  <w:r>
                    <w:rPr>
                      <w:rFonts w:ascii="Courier New"/>
                      <w:sz w:val="20"/>
                    </w:rPr>
                    <w:t>avail: array[1..maxN] of Boolean; Number, Low: array[1..maxN] of Integer; Stack: TStack;</w:t>
                  </w:r>
                </w:p>
                <w:p>
                  <w:pPr>
                    <w:spacing w:before="0" w:line="285" w:lineRule="auto"/>
                    <w:ind w:left="107" w:right="4218" w:firstLine="239"/>
                    <w:jc w:val="left"/>
                    <w:rPr>
                      <w:rFonts w:ascii="Courier New" w:hAnsi="Courier New"/>
                      <w:sz w:val="20"/>
                    </w:rPr>
                  </w:pPr>
                  <w:r>
                    <w:rPr>
                      <w:rFonts w:ascii="Courier New" w:hAnsi="Courier New"/>
                      <w:sz w:val="20"/>
                    </w:rPr>
                    <w:t xml:space="preserve">n, Count, SCC: Integer; procedure Enter; </w:t>
                  </w:r>
                  <w:r>
                    <w:rPr>
                      <w:rFonts w:ascii="Arial" w:hAnsi="Arial"/>
                      <w:i/>
                      <w:sz w:val="18"/>
                    </w:rPr>
                    <w:t xml:space="preserve">//Nhập dữ liệu </w:t>
                  </w:r>
                  <w:r>
                    <w:rPr>
                      <w:rFonts w:ascii="Courier New" w:hAnsi="Courier New"/>
                      <w:sz w:val="20"/>
                    </w:rPr>
                    <w:t>var</w:t>
                  </w:r>
                </w:p>
                <w:p>
                  <w:pPr>
                    <w:spacing w:before="0" w:line="283" w:lineRule="auto"/>
                    <w:ind w:left="107" w:right="4820" w:firstLine="239"/>
                    <w:jc w:val="left"/>
                    <w:rPr>
                      <w:rFonts w:ascii="Courier New"/>
                      <w:sz w:val="20"/>
                    </w:rPr>
                  </w:pPr>
                  <w:r>
                    <w:rPr>
                      <w:rFonts w:ascii="Courier New"/>
                      <w:sz w:val="20"/>
                    </w:rPr>
                    <w:t>i, u, v, m: Integer; begin</w:t>
                  </w:r>
                </w:p>
                <w:p>
                  <w:pPr>
                    <w:spacing w:before="0" w:line="225" w:lineRule="exact"/>
                    <w:ind w:left="347" w:right="0" w:firstLine="0"/>
                    <w:jc w:val="left"/>
                    <w:rPr>
                      <w:rFonts w:ascii="Courier New"/>
                      <w:sz w:val="20"/>
                    </w:rPr>
                  </w:pPr>
                  <w:r>
                    <w:rPr>
                      <w:rFonts w:ascii="Courier New"/>
                      <w:sz w:val="20"/>
                    </w:rPr>
                    <w:t>ReadLn(n, m);</w:t>
                  </w:r>
                </w:p>
                <w:p>
                  <w:pPr>
                    <w:spacing w:before="35"/>
                    <w:ind w:left="347" w:right="0" w:firstLine="0"/>
                    <w:jc w:val="left"/>
                    <w:rPr>
                      <w:rFonts w:ascii="Arial" w:hAnsi="Arial"/>
                      <w:i/>
                      <w:sz w:val="18"/>
                    </w:rPr>
                  </w:pPr>
                  <w:r>
                    <w:rPr>
                      <w:rFonts w:ascii="Courier New" w:hAnsi="Courier New"/>
                      <w:sz w:val="20"/>
                    </w:rPr>
                    <w:t xml:space="preserve">for i := 1 to m do </w:t>
                  </w:r>
                  <w:r>
                    <w:rPr>
                      <w:rFonts w:ascii="Arial" w:hAnsi="Arial"/>
                      <w:i/>
                      <w:sz w:val="18"/>
                    </w:rPr>
                    <w:t>//Đọc danh sách cạnh</w:t>
                  </w:r>
                </w:p>
                <w:p>
                  <w:pPr>
                    <w:spacing w:before="40"/>
                    <w:ind w:left="587" w:right="0" w:firstLine="0"/>
                    <w:jc w:val="left"/>
                    <w:rPr>
                      <w:rFonts w:ascii="Courier New"/>
                      <w:sz w:val="20"/>
                    </w:rPr>
                  </w:pPr>
                  <w:r>
                    <w:rPr>
                      <w:rFonts w:ascii="Courier New"/>
                      <w:sz w:val="20"/>
                    </w:rPr>
                    <w:t>with e[i] do ReadLn(x, y);</w:t>
                  </w:r>
                </w:p>
                <w:p>
                  <w:pPr>
                    <w:spacing w:before="42"/>
                    <w:ind w:left="107" w:right="0" w:firstLine="239"/>
                    <w:jc w:val="left"/>
                    <w:rPr>
                      <w:rFonts w:ascii="Arial" w:hAnsi="Arial"/>
                      <w:i/>
                      <w:sz w:val="18"/>
                    </w:rPr>
                  </w:pPr>
                  <w:r>
                    <w:rPr>
                      <w:rFonts w:ascii="Courier New" w:hAnsi="Courier New"/>
                      <w:sz w:val="20"/>
                    </w:rPr>
                    <w:t>FillChar(head[1],</w:t>
                  </w:r>
                  <w:r>
                    <w:rPr>
                      <w:rFonts w:ascii="Courier New" w:hAnsi="Courier New"/>
                      <w:spacing w:val="-21"/>
                      <w:sz w:val="20"/>
                    </w:rPr>
                    <w:t xml:space="preserve"> </w:t>
                  </w:r>
                  <w:r>
                    <w:rPr>
                      <w:rFonts w:ascii="Courier New" w:hAnsi="Courier New"/>
                      <w:sz w:val="20"/>
                    </w:rPr>
                    <w:t>n</w:t>
                  </w:r>
                  <w:r>
                    <w:rPr>
                      <w:rFonts w:ascii="Courier New" w:hAnsi="Courier New"/>
                      <w:spacing w:val="-21"/>
                      <w:sz w:val="20"/>
                    </w:rPr>
                    <w:t xml:space="preserve"> </w:t>
                  </w:r>
                  <w:r>
                    <w:rPr>
                      <w:rFonts w:ascii="Courier New" w:hAnsi="Courier New"/>
                      <w:sz w:val="20"/>
                    </w:rPr>
                    <w:t>*</w:t>
                  </w:r>
                  <w:r>
                    <w:rPr>
                      <w:rFonts w:ascii="Courier New" w:hAnsi="Courier New"/>
                      <w:spacing w:val="-21"/>
                      <w:sz w:val="20"/>
                    </w:rPr>
                    <w:t xml:space="preserve"> </w:t>
                  </w:r>
                  <w:r>
                    <w:rPr>
                      <w:rFonts w:ascii="Courier New" w:hAnsi="Courier New"/>
                      <w:sz w:val="20"/>
                    </w:rPr>
                    <w:t>SizeOf(head[1]),</w:t>
                  </w:r>
                  <w:r>
                    <w:rPr>
                      <w:rFonts w:ascii="Courier New" w:hAnsi="Courier New"/>
                      <w:spacing w:val="-21"/>
                      <w:sz w:val="20"/>
                    </w:rPr>
                    <w:t xml:space="preserve"> </w:t>
                  </w:r>
                  <w:r>
                    <w:rPr>
                      <w:rFonts w:ascii="Courier New" w:hAnsi="Courier New"/>
                      <w:sz w:val="20"/>
                    </w:rPr>
                    <w:t>0);</w:t>
                  </w:r>
                  <w:r>
                    <w:rPr>
                      <w:rFonts w:ascii="Courier New" w:hAnsi="Courier New"/>
                      <w:spacing w:val="-20"/>
                      <w:sz w:val="20"/>
                    </w:rPr>
                    <w:t xml:space="preserve"> </w:t>
                  </w:r>
                  <w:r>
                    <w:rPr>
                      <w:rFonts w:ascii="Arial" w:hAnsi="Arial"/>
                      <w:i/>
                      <w:sz w:val="18"/>
                    </w:rPr>
                    <w:t>//Khởi</w:t>
                  </w:r>
                  <w:r>
                    <w:rPr>
                      <w:rFonts w:ascii="Arial" w:hAnsi="Arial"/>
                      <w:i/>
                      <w:spacing w:val="-8"/>
                      <w:sz w:val="18"/>
                    </w:rPr>
                    <w:t xml:space="preserve"> </w:t>
                  </w:r>
                  <w:r>
                    <w:rPr>
                      <w:rFonts w:ascii="Arial" w:hAnsi="Arial"/>
                      <w:i/>
                      <w:sz w:val="18"/>
                    </w:rPr>
                    <w:t>tạo</w:t>
                  </w:r>
                  <w:r>
                    <w:rPr>
                      <w:rFonts w:ascii="Arial" w:hAnsi="Arial"/>
                      <w:i/>
                      <w:spacing w:val="-8"/>
                      <w:sz w:val="18"/>
                    </w:rPr>
                    <w:t xml:space="preserve"> </w:t>
                  </w:r>
                  <w:r>
                    <w:rPr>
                      <w:rFonts w:ascii="Arial" w:hAnsi="Arial"/>
                      <w:i/>
                      <w:sz w:val="18"/>
                    </w:rPr>
                    <w:t>các</w:t>
                  </w:r>
                  <w:r>
                    <w:rPr>
                      <w:rFonts w:ascii="Arial" w:hAnsi="Arial"/>
                      <w:i/>
                      <w:spacing w:val="-17"/>
                      <w:sz w:val="18"/>
                    </w:rPr>
                    <w:t xml:space="preserve"> </w:t>
                  </w:r>
                  <w:r>
                    <w:rPr>
                      <w:rFonts w:ascii="Arial" w:hAnsi="Arial"/>
                      <w:i/>
                      <w:sz w:val="18"/>
                    </w:rPr>
                    <w:t>danh</w:t>
                  </w:r>
                  <w:r>
                    <w:rPr>
                      <w:rFonts w:ascii="Arial" w:hAnsi="Arial"/>
                      <w:i/>
                      <w:spacing w:val="-16"/>
                      <w:sz w:val="18"/>
                    </w:rPr>
                    <w:t xml:space="preserve"> </w:t>
                  </w:r>
                  <w:r>
                    <w:rPr>
                      <w:rFonts w:ascii="Arial" w:hAnsi="Arial"/>
                      <w:i/>
                      <w:sz w:val="18"/>
                    </w:rPr>
                    <w:t>sách liên thuộc</w:t>
                  </w:r>
                  <w:r>
                    <w:rPr>
                      <w:rFonts w:ascii="Arial" w:hAnsi="Arial"/>
                      <w:i/>
                      <w:spacing w:val="-9"/>
                      <w:sz w:val="18"/>
                    </w:rPr>
                    <w:t xml:space="preserve"> </w:t>
                  </w:r>
                  <w:r>
                    <w:rPr>
                      <w:rFonts w:ascii="Arial" w:hAnsi="Arial"/>
                      <w:i/>
                      <w:sz w:val="18"/>
                    </w:rPr>
                    <w:t>rỗng</w:t>
                  </w:r>
                </w:p>
                <w:p>
                  <w:pPr>
                    <w:spacing w:before="56"/>
                    <w:ind w:left="347" w:right="0" w:firstLine="0"/>
                    <w:jc w:val="left"/>
                    <w:rPr>
                      <w:rFonts w:ascii="Arial" w:hAnsi="Arial"/>
                      <w:i/>
                      <w:sz w:val="18"/>
                    </w:rPr>
                  </w:pPr>
                  <w:r>
                    <w:rPr>
                      <w:rFonts w:ascii="Courier New" w:hAnsi="Courier New"/>
                      <w:sz w:val="20"/>
                    </w:rPr>
                    <w:t xml:space="preserve">for i := m downto 1 do </w:t>
                  </w:r>
                  <w:r>
                    <w:rPr>
                      <w:rFonts w:ascii="Arial" w:hAnsi="Arial"/>
                      <w:i/>
                      <w:sz w:val="18"/>
                    </w:rPr>
                    <w:t>//Xây dựng các danh sách liên thuộc</w:t>
                  </w:r>
                </w:p>
                <w:p>
                  <w:pPr>
                    <w:spacing w:before="40" w:line="283" w:lineRule="auto"/>
                    <w:ind w:left="827" w:right="5539" w:hanging="240"/>
                    <w:jc w:val="left"/>
                    <w:rPr>
                      <w:rFonts w:ascii="Courier New"/>
                      <w:sz w:val="20"/>
                    </w:rPr>
                  </w:pPr>
                  <w:r>
                    <w:rPr>
                      <w:rFonts w:ascii="Courier New"/>
                      <w:sz w:val="20"/>
                    </w:rPr>
                    <w:t>with e[i] do begin</w:t>
                  </w:r>
                </w:p>
                <w:p>
                  <w:pPr>
                    <w:spacing w:before="2" w:line="237" w:lineRule="auto"/>
                    <w:ind w:left="107" w:right="433" w:firstLine="959"/>
                    <w:jc w:val="left"/>
                    <w:rPr>
                      <w:rFonts w:ascii="Arial" w:hAnsi="Arial"/>
                      <w:i/>
                      <w:sz w:val="18"/>
                    </w:rPr>
                  </w:pPr>
                  <w:r>
                    <w:rPr>
                      <w:rFonts w:ascii="Courier New" w:hAnsi="Courier New"/>
                      <w:sz w:val="20"/>
                    </w:rPr>
                    <w:t xml:space="preserve">link[i] := head[x]; </w:t>
                  </w:r>
                  <w:r>
                    <w:rPr>
                      <w:rFonts w:ascii="Arial" w:hAnsi="Arial"/>
                      <w:i/>
                      <w:sz w:val="18"/>
                    </w:rPr>
                    <w:t>//Móc nối e[i] = (x, y) vào danh sách liên thuộc những cung đi ra khỏi x</w:t>
                  </w:r>
                </w:p>
                <w:p>
                  <w:pPr>
                    <w:spacing w:before="57" w:line="283" w:lineRule="auto"/>
                    <w:ind w:left="827" w:right="4940" w:firstLine="239"/>
                    <w:jc w:val="left"/>
                    <w:rPr>
                      <w:rFonts w:ascii="Courier New"/>
                      <w:sz w:val="20"/>
                    </w:rPr>
                  </w:pPr>
                  <w:r>
                    <w:rPr>
                      <w:rFonts w:ascii="Courier New"/>
                      <w:sz w:val="20"/>
                    </w:rPr>
                    <w:t>head[x] := i; end;</w:t>
                  </w:r>
                </w:p>
                <w:p>
                  <w:pPr>
                    <w:spacing w:before="0" w:line="225" w:lineRule="exact"/>
                    <w:ind w:left="107" w:right="0" w:firstLine="0"/>
                    <w:jc w:val="left"/>
                    <w:rPr>
                      <w:rFonts w:ascii="Courier New"/>
                      <w:sz w:val="20"/>
                    </w:rPr>
                  </w:pPr>
                  <w:r>
                    <w:rPr>
                      <w:rFonts w:ascii="Courier New"/>
                      <w:sz w:val="20"/>
                    </w:rPr>
                    <w:t>end;</w:t>
                  </w:r>
                </w:p>
                <w:p>
                  <w:pPr>
                    <w:spacing w:before="39" w:line="283" w:lineRule="auto"/>
                    <w:ind w:left="107" w:right="4338" w:firstLine="0"/>
                    <w:jc w:val="left"/>
                    <w:rPr>
                      <w:rFonts w:ascii="Courier New" w:hAnsi="Courier New"/>
                      <w:sz w:val="20"/>
                    </w:rPr>
                  </w:pPr>
                  <w:r>
                    <w:rPr>
                      <w:rFonts w:ascii="Courier New" w:hAnsi="Courier New"/>
                      <w:sz w:val="20"/>
                    </w:rPr>
                    <w:t>procedure Init; //Khởi tạo begin</w:t>
                  </w:r>
                </w:p>
                <w:p>
                  <w:pPr>
                    <w:spacing w:before="9" w:line="228" w:lineRule="auto"/>
                    <w:ind w:left="107" w:right="0" w:firstLine="239"/>
                    <w:jc w:val="left"/>
                    <w:rPr>
                      <w:rFonts w:ascii="Arial" w:hAnsi="Arial"/>
                      <w:i/>
                      <w:sz w:val="18"/>
                    </w:rPr>
                  </w:pPr>
                  <w:r>
                    <w:rPr>
                      <w:rFonts w:ascii="Courier New" w:hAnsi="Courier New"/>
                      <w:sz w:val="20"/>
                    </w:rPr>
                    <w:t xml:space="preserve">FillChar(Number, n * SizeOf(Number[1]), 0); </w:t>
                  </w:r>
                  <w:r>
                    <w:rPr>
                      <w:rFonts w:ascii="Arial" w:hAnsi="Arial"/>
                      <w:i/>
                      <w:sz w:val="18"/>
                    </w:rPr>
                    <w:t xml:space="preserve">//Mọi </w:t>
                  </w:r>
                  <w:r>
                    <w:rPr>
                      <w:rFonts w:ascii="Arial" w:hAnsi="Arial"/>
                      <w:i/>
                      <w:sz w:val="18"/>
                      <w:lang w:val="en-US"/>
                    </w:rPr>
                    <w:t>đ</w:t>
                  </w:r>
                  <w:r>
                    <w:rPr>
                      <w:rFonts w:ascii="Arial" w:hAnsi="Arial"/>
                      <w:i/>
                      <w:sz w:val="18"/>
                    </w:rPr>
                    <w:t xml:space="preserve">ỉnh </w:t>
                  </w:r>
                  <w:r>
                    <w:rPr>
                      <w:rFonts w:ascii="Arial" w:hAnsi="Arial"/>
                      <w:i/>
                      <w:sz w:val="18"/>
                      <w:lang w:val="en-US"/>
                    </w:rPr>
                    <w:t>đ</w:t>
                  </w:r>
                  <w:r>
                    <w:rPr>
                      <w:rFonts w:ascii="Arial" w:hAnsi="Arial"/>
                      <w:i/>
                      <w:sz w:val="18"/>
                    </w:rPr>
                    <w:t>ều chưa thăm</w:t>
                  </w:r>
                </w:p>
                <w:p>
                  <w:pPr>
                    <w:spacing w:before="62" w:line="230" w:lineRule="auto"/>
                    <w:ind w:left="107" w:right="344" w:firstLine="239"/>
                    <w:jc w:val="left"/>
                    <w:rPr>
                      <w:rFonts w:ascii="Arial" w:hAnsi="Arial"/>
                      <w:i/>
                      <w:sz w:val="18"/>
                    </w:rPr>
                  </w:pPr>
                  <w:r>
                    <w:rPr>
                      <w:rFonts w:ascii="Courier New" w:hAnsi="Courier New"/>
                      <w:sz w:val="20"/>
                    </w:rPr>
                    <w:t xml:space="preserve">FillChar(avail, n * SizeOf(avail[1]), True); </w:t>
                  </w:r>
                  <w:r>
                    <w:rPr>
                      <w:rFonts w:ascii="Arial" w:hAnsi="Arial"/>
                      <w:i/>
                      <w:sz w:val="18"/>
                    </w:rPr>
                    <w:t xml:space="preserve">//Chưa </w:t>
                  </w:r>
                  <w:r>
                    <w:rPr>
                      <w:rFonts w:ascii="Arial" w:hAnsi="Arial"/>
                      <w:i/>
                      <w:sz w:val="18"/>
                      <w:lang w:val="en-US"/>
                    </w:rPr>
                    <w:t>đ</w:t>
                  </w:r>
                  <w:r>
                    <w:rPr>
                      <w:rFonts w:ascii="Arial" w:hAnsi="Arial"/>
                      <w:i/>
                      <w:sz w:val="18"/>
                    </w:rPr>
                    <w:t>ỉnh nào bị loại</w:t>
                  </w:r>
                </w:p>
                <w:p>
                  <w:pPr>
                    <w:spacing w:before="55"/>
                    <w:ind w:left="347" w:right="0" w:firstLine="0"/>
                    <w:jc w:val="left"/>
                    <w:rPr>
                      <w:rFonts w:ascii="Arial" w:hAnsi="Arial"/>
                      <w:i/>
                      <w:sz w:val="18"/>
                    </w:rPr>
                  </w:pPr>
                  <w:r>
                    <w:rPr>
                      <w:rFonts w:ascii="Courier New" w:hAnsi="Courier New"/>
                      <w:sz w:val="20"/>
                    </w:rPr>
                    <w:t xml:space="preserve">Stack.Top := 0; </w:t>
                  </w:r>
                  <w:r>
                    <w:rPr>
                      <w:rFonts w:ascii="Arial" w:hAnsi="Arial"/>
                      <w:i/>
                      <w:sz w:val="18"/>
                    </w:rPr>
                    <w:t>//Ngăn xếp rỗng</w:t>
                  </w:r>
                </w:p>
                <w:p>
                  <w:pPr>
                    <w:spacing w:before="42"/>
                    <w:ind w:left="347" w:right="0" w:firstLine="0"/>
                    <w:jc w:val="left"/>
                    <w:rPr>
                      <w:rFonts w:ascii="Arial" w:hAnsi="Arial"/>
                      <w:i/>
                      <w:sz w:val="18"/>
                    </w:rPr>
                  </w:pPr>
                  <w:r>
                    <w:rPr>
                      <w:rFonts w:ascii="Courier New" w:hAnsi="Courier New"/>
                      <w:sz w:val="20"/>
                    </w:rPr>
                    <w:t xml:space="preserve">Count := 0; </w:t>
                  </w:r>
                  <w:r>
                    <w:rPr>
                      <w:rFonts w:ascii="Arial" w:hAnsi="Arial"/>
                      <w:i/>
                      <w:sz w:val="18"/>
                    </w:rPr>
                    <w:t xml:space="preserve">//Biến </w:t>
                  </w:r>
                  <w:r>
                    <w:rPr>
                      <w:rFonts w:ascii="Arial" w:hAnsi="Arial"/>
                      <w:i/>
                      <w:sz w:val="18"/>
                      <w:lang w:val="en-US"/>
                    </w:rPr>
                    <w:t>đ</w:t>
                  </w:r>
                  <w:r>
                    <w:rPr>
                      <w:rFonts w:ascii="Arial" w:hAnsi="Arial"/>
                      <w:i/>
                      <w:sz w:val="18"/>
                    </w:rPr>
                    <w:t xml:space="preserve">ếm số thứ tự duyệt </w:t>
                  </w:r>
                  <w:r>
                    <w:rPr>
                      <w:rFonts w:ascii="Arial" w:hAnsi="Arial"/>
                      <w:i/>
                      <w:sz w:val="18"/>
                      <w:lang w:val="en-US"/>
                    </w:rPr>
                    <w:t>đ</w:t>
                  </w:r>
                  <w:r>
                    <w:rPr>
                      <w:rFonts w:ascii="Arial" w:hAnsi="Arial"/>
                      <w:i/>
                      <w:sz w:val="18"/>
                    </w:rPr>
                    <w:t xml:space="preserve">ến, dùng </w:t>
                  </w:r>
                  <w:r>
                    <w:rPr>
                      <w:rFonts w:ascii="Arial" w:hAnsi="Arial"/>
                      <w:i/>
                      <w:sz w:val="18"/>
                      <w:lang w:val="en-US"/>
                    </w:rPr>
                    <w:t>đ</w:t>
                  </w:r>
                  <w:r>
                    <w:rPr>
                      <w:rFonts w:ascii="Arial" w:hAnsi="Arial"/>
                      <w:i/>
                      <w:sz w:val="18"/>
                    </w:rPr>
                    <w:t xml:space="preserve">ể </w:t>
                  </w:r>
                  <w:r>
                    <w:rPr>
                      <w:rFonts w:ascii="Arial" w:hAnsi="Arial"/>
                      <w:i/>
                      <w:sz w:val="18"/>
                      <w:lang w:val="en-US"/>
                    </w:rPr>
                    <w:t>đ</w:t>
                  </w:r>
                  <w:r>
                    <w:rPr>
                      <w:rFonts w:ascii="Arial" w:hAnsi="Arial"/>
                      <w:i/>
                      <w:sz w:val="18"/>
                    </w:rPr>
                    <w:t>ánh số</w:t>
                  </w:r>
                </w:p>
                <w:p>
                  <w:pPr>
                    <w:spacing w:before="43"/>
                    <w:ind w:left="347" w:right="0" w:firstLine="0"/>
                    <w:jc w:val="left"/>
                    <w:rPr>
                      <w:rFonts w:ascii="Arial" w:hAnsi="Arial"/>
                      <w:i/>
                      <w:sz w:val="18"/>
                    </w:rPr>
                  </w:pPr>
                  <w:r>
                    <w:rPr>
                      <w:rFonts w:ascii="Courier New" w:hAnsi="Courier New"/>
                      <w:sz w:val="20"/>
                    </w:rPr>
                    <w:t xml:space="preserve">SCC := 0; </w:t>
                  </w:r>
                  <w:r>
                    <w:rPr>
                      <w:rFonts w:ascii="Arial" w:hAnsi="Arial"/>
                      <w:i/>
                      <w:sz w:val="18"/>
                    </w:rPr>
                    <w:t xml:space="preserve">//Biến </w:t>
                  </w:r>
                  <w:r>
                    <w:rPr>
                      <w:rFonts w:ascii="Arial" w:hAnsi="Arial"/>
                      <w:i/>
                      <w:sz w:val="18"/>
                      <w:lang w:val="en-US"/>
                    </w:rPr>
                    <w:t>đ</w:t>
                  </w:r>
                  <w:r>
                    <w:rPr>
                      <w:rFonts w:ascii="Arial" w:hAnsi="Arial"/>
                      <w:i/>
                      <w:sz w:val="18"/>
                    </w:rPr>
                    <w:t>ánh số các thành phần liên thông</w:t>
                  </w:r>
                </w:p>
                <w:p>
                  <w:pPr>
                    <w:spacing w:before="39"/>
                    <w:ind w:left="107" w:right="0" w:firstLine="0"/>
                    <w:jc w:val="left"/>
                    <w:rPr>
                      <w:rFonts w:ascii="Courier New"/>
                      <w:sz w:val="20"/>
                    </w:rPr>
                  </w:pPr>
                  <w:r>
                    <w:rPr>
                      <w:rFonts w:ascii="Courier New"/>
                      <w:sz w:val="20"/>
                    </w:rPr>
                    <w:t>end;</w:t>
                  </w:r>
                </w:p>
                <w:p>
                  <w:pPr>
                    <w:tabs>
                      <w:tab w:val="left" w:pos="3587"/>
                    </w:tabs>
                    <w:spacing w:before="43"/>
                    <w:ind w:left="107" w:right="0" w:firstLine="0"/>
                    <w:jc w:val="left"/>
                    <w:rPr>
                      <w:rFonts w:ascii="Arial" w:hAnsi="Arial"/>
                      <w:i/>
                      <w:sz w:val="18"/>
                    </w:rPr>
                  </w:pPr>
                  <w:r>
                    <w:rPr>
                      <w:rFonts w:ascii="Courier New" w:hAnsi="Courier New"/>
                      <w:sz w:val="20"/>
                    </w:rPr>
                    <w:t>procedure</w:t>
                  </w:r>
                  <w:r>
                    <w:rPr>
                      <w:rFonts w:ascii="Courier New" w:hAnsi="Courier New"/>
                      <w:spacing w:val="-5"/>
                      <w:sz w:val="20"/>
                    </w:rPr>
                    <w:t xml:space="preserve"> </w:t>
                  </w:r>
                  <w:r>
                    <w:rPr>
                      <w:rFonts w:ascii="Courier New" w:hAnsi="Courier New"/>
                      <w:sz w:val="20"/>
                    </w:rPr>
                    <w:t>Push(v:</w:t>
                  </w:r>
                  <w:r>
                    <w:rPr>
                      <w:rFonts w:ascii="Courier New" w:hAnsi="Courier New"/>
                      <w:spacing w:val="-5"/>
                      <w:sz w:val="20"/>
                    </w:rPr>
                    <w:t xml:space="preserve"> </w:t>
                  </w:r>
                  <w:r>
                    <w:rPr>
                      <w:rFonts w:ascii="Courier New" w:hAnsi="Courier New"/>
                      <w:sz w:val="20"/>
                    </w:rPr>
                    <w:t>Integer);</w:t>
                  </w:r>
                  <w:r>
                    <w:rPr>
                      <w:rFonts w:ascii="Courier New" w:hAnsi="Courier New"/>
                      <w:sz w:val="20"/>
                    </w:rPr>
                    <w:tab/>
                  </w:r>
                  <w:r>
                    <w:rPr>
                      <w:rFonts w:ascii="Arial" w:hAnsi="Arial"/>
                      <w:i/>
                      <w:sz w:val="18"/>
                    </w:rPr>
                    <w:t xml:space="preserve">//Đẩy một </w:t>
                  </w:r>
                  <w:r>
                    <w:rPr>
                      <w:rFonts w:ascii="Arial" w:hAnsi="Arial"/>
                      <w:i/>
                      <w:sz w:val="18"/>
                      <w:lang w:val="en-US"/>
                    </w:rPr>
                    <w:t>đ</w:t>
                  </w:r>
                  <w:r>
                    <w:rPr>
                      <w:rFonts w:ascii="Arial" w:hAnsi="Arial"/>
                      <w:i/>
                      <w:sz w:val="18"/>
                    </w:rPr>
                    <w:t>ỉnh v vào ngăn</w:t>
                  </w:r>
                  <w:r>
                    <w:rPr>
                      <w:rFonts w:ascii="Arial" w:hAnsi="Arial"/>
                      <w:i/>
                      <w:spacing w:val="-3"/>
                      <w:sz w:val="18"/>
                    </w:rPr>
                    <w:t xml:space="preserve"> </w:t>
                  </w:r>
                  <w:r>
                    <w:rPr>
                      <w:rFonts w:ascii="Arial" w:hAnsi="Arial"/>
                      <w:i/>
                      <w:sz w:val="18"/>
                    </w:rPr>
                    <w:t>xếp</w:t>
                  </w:r>
                </w:p>
                <w:p>
                  <w:pPr>
                    <w:spacing w:before="40"/>
                    <w:ind w:left="107" w:right="0" w:firstLine="0"/>
                    <w:jc w:val="left"/>
                    <w:rPr>
                      <w:rFonts w:ascii="Courier New"/>
                      <w:sz w:val="20"/>
                    </w:rPr>
                  </w:pPr>
                  <w:r>
                    <w:rPr>
                      <w:rFonts w:ascii="Courier New"/>
                      <w:sz w:val="20"/>
                    </w:rPr>
                    <w:t>begin</w:t>
                  </w:r>
                </w:p>
                <w:p>
                  <w:pPr>
                    <w:spacing w:before="39" w:line="283" w:lineRule="auto"/>
                    <w:ind w:left="587" w:right="5659" w:hanging="240"/>
                    <w:jc w:val="left"/>
                    <w:rPr>
                      <w:rFonts w:ascii="Courier New"/>
                      <w:sz w:val="20"/>
                    </w:rPr>
                  </w:pPr>
                  <w:r>
                    <w:rPr>
                      <w:rFonts w:ascii="Courier New"/>
                      <w:sz w:val="20"/>
                    </w:rPr>
                    <w:t>with Stack do begin</w:t>
                  </w:r>
                </w:p>
                <w:p>
                  <w:pPr>
                    <w:spacing w:before="0" w:line="283" w:lineRule="auto"/>
                    <w:ind w:left="587" w:right="3619" w:firstLine="239"/>
                    <w:jc w:val="left"/>
                    <w:rPr>
                      <w:rFonts w:ascii="Courier New"/>
                      <w:sz w:val="20"/>
                    </w:rPr>
                  </w:pPr>
                  <w:r>
                    <w:rPr>
                      <w:rFonts w:ascii="Courier New"/>
                      <w:sz w:val="20"/>
                    </w:rPr>
                    <w:t>Inc(Top); Items[Top] := v; end;</w:t>
                  </w:r>
                </w:p>
                <w:p>
                  <w:pPr>
                    <w:spacing w:before="0" w:line="225" w:lineRule="exact"/>
                    <w:ind w:left="107" w:right="0" w:firstLine="0"/>
                    <w:jc w:val="left"/>
                    <w:rPr>
                      <w:rFonts w:ascii="Courier New"/>
                      <w:sz w:val="20"/>
                    </w:rPr>
                  </w:pPr>
                  <w:r>
                    <w:rPr>
                      <w:rFonts w:ascii="Courier New"/>
                      <w:sz w:val="20"/>
                    </w:rPr>
                    <w:t>end;</w:t>
                  </w:r>
                </w:p>
                <w:p>
                  <w:pPr>
                    <w:tabs>
                      <w:tab w:val="left" w:pos="2987"/>
                    </w:tabs>
                    <w:spacing w:before="80" w:line="228" w:lineRule="auto"/>
                    <w:ind w:left="107" w:right="486" w:firstLine="0"/>
                    <w:jc w:val="left"/>
                    <w:rPr>
                      <w:rFonts w:ascii="Arial" w:hAnsi="Arial"/>
                      <w:i/>
                      <w:sz w:val="18"/>
                    </w:rPr>
                  </w:pPr>
                  <w:r>
                    <w:rPr>
                      <w:rFonts w:ascii="Courier New" w:hAnsi="Courier New"/>
                      <w:sz w:val="20"/>
                    </w:rPr>
                    <w:t>function</w:t>
                  </w:r>
                  <w:r>
                    <w:rPr>
                      <w:rFonts w:ascii="Courier New" w:hAnsi="Courier New"/>
                      <w:spacing w:val="-4"/>
                      <w:sz w:val="20"/>
                    </w:rPr>
                    <w:t xml:space="preserve"> </w:t>
                  </w:r>
                  <w:r>
                    <w:rPr>
                      <w:rFonts w:ascii="Courier New" w:hAnsi="Courier New"/>
                      <w:sz w:val="20"/>
                    </w:rPr>
                    <w:t>Pop:</w:t>
                  </w:r>
                  <w:r>
                    <w:rPr>
                      <w:rFonts w:ascii="Courier New" w:hAnsi="Courier New"/>
                      <w:spacing w:val="-4"/>
                      <w:sz w:val="20"/>
                    </w:rPr>
                    <w:t xml:space="preserve"> </w:t>
                  </w:r>
                  <w:r>
                    <w:rPr>
                      <w:rFonts w:ascii="Courier New" w:hAnsi="Courier New"/>
                      <w:sz w:val="20"/>
                    </w:rPr>
                    <w:t>Integer;</w:t>
                  </w:r>
                  <w:r>
                    <w:rPr>
                      <w:rFonts w:ascii="Courier New" w:hAnsi="Courier New"/>
                      <w:sz w:val="20"/>
                    </w:rPr>
                    <w:tab/>
                  </w:r>
                  <w:r>
                    <w:rPr>
                      <w:rFonts w:ascii="Arial" w:hAnsi="Arial"/>
                      <w:i/>
                      <w:sz w:val="18"/>
                    </w:rPr>
                    <w:t xml:space="preserve">//Lấy một </w:t>
                  </w:r>
                  <w:r>
                    <w:rPr>
                      <w:rFonts w:ascii="Arial" w:hAnsi="Arial"/>
                      <w:i/>
                      <w:sz w:val="18"/>
                      <w:lang w:val="en-US"/>
                    </w:rPr>
                    <w:t>đ</w:t>
                  </w:r>
                  <w:r>
                    <w:rPr>
                      <w:rFonts w:ascii="Arial" w:hAnsi="Arial"/>
                      <w:i/>
                      <w:sz w:val="18"/>
                    </w:rPr>
                    <w:t>ỉnh v khỏi ngăn xếp, trả về trong kết quả hàm</w:t>
                  </w:r>
                </w:p>
                <w:p>
                  <w:pPr>
                    <w:spacing w:before="84"/>
                    <w:ind w:left="107" w:right="0" w:firstLine="0"/>
                    <w:jc w:val="left"/>
                    <w:rPr>
                      <w:rFonts w:ascii="Courier New"/>
                      <w:sz w:val="20"/>
                    </w:rPr>
                  </w:pPr>
                  <w:r>
                    <w:rPr>
                      <w:rFonts w:ascii="Courier New"/>
                      <w:sz w:val="20"/>
                    </w:rPr>
                    <w:t>begin</w:t>
                  </w:r>
                </w:p>
              </w:txbxContent>
            </v:textbox>
            <w10:wrap type="none"/>
            <w10:anchorlock/>
          </v:shape>
        </w:pict>
      </w:r>
    </w:p>
    <w:p>
      <w:pPr>
        <w:spacing w:after="0"/>
        <w:rPr>
          <w:rFonts w:hint="default" w:ascii="Times New Roman" w:hAnsi="Times New Roman" w:cs="Times New Roman"/>
          <w:sz w:val="28"/>
          <w:szCs w:val="28"/>
        </w:rPr>
        <w:sectPr>
          <w:pgSz w:w="11900" w:h="16840"/>
          <w:pgMar w:top="1600" w:right="1680" w:bottom="2580" w:left="1680" w:header="0" w:footer="2382"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5" w:after="1"/>
        <w:rPr>
          <w:rFonts w:hint="default" w:ascii="Times New Roman" w:hAnsi="Times New Roman" w:cs="Times New Roman"/>
          <w:sz w:val="28"/>
          <w:szCs w:val="28"/>
        </w:rPr>
      </w:pPr>
    </w:p>
    <w:p>
      <w:pPr>
        <w:pStyle w:val="7"/>
        <w:ind w:left="753"/>
        <w:rPr>
          <w:rFonts w:hint="default" w:ascii="Times New Roman" w:hAnsi="Times New Roman" w:cs="Times New Roman"/>
          <w:sz w:val="28"/>
          <w:szCs w:val="28"/>
        </w:rPr>
      </w:pPr>
      <w:r>
        <w:rPr>
          <w:rFonts w:hint="default" w:ascii="Times New Roman" w:hAnsi="Times New Roman" w:cs="Times New Roman"/>
          <w:sz w:val="28"/>
          <w:szCs w:val="28"/>
        </w:rPr>
        <w:pict>
          <v:shape id="_x0000_s3373" o:spid="_x0000_s3373" o:spt="202" type="#_x0000_t202" style="height:561.15pt;width:379.8pt;" filled="f" stroked="t" coordsize="21600,21600">
            <v:path/>
            <v:fill on="f" focussize="0,0"/>
            <v:stroke weight="0.48pt" color="#000000"/>
            <v:imagedata o:title=""/>
            <o:lock v:ext="edit"/>
            <v:textbox inset="0mm,0mm,0mm,0mm">
              <w:txbxContent>
                <w:p>
                  <w:pPr>
                    <w:spacing w:before="23" w:line="285" w:lineRule="auto"/>
                    <w:ind w:left="587" w:right="5659" w:hanging="240"/>
                    <w:jc w:val="left"/>
                    <w:rPr>
                      <w:rFonts w:ascii="Courier New"/>
                      <w:sz w:val="20"/>
                    </w:rPr>
                  </w:pPr>
                  <w:r>
                    <w:rPr>
                      <w:rFonts w:ascii="Courier New"/>
                      <w:sz w:val="20"/>
                    </w:rPr>
                    <w:t>with Stack do begin</w:t>
                  </w:r>
                </w:p>
                <w:p>
                  <w:pPr>
                    <w:spacing w:before="0" w:line="283" w:lineRule="auto"/>
                    <w:ind w:left="587" w:right="3019" w:firstLine="239"/>
                    <w:jc w:val="left"/>
                    <w:rPr>
                      <w:rFonts w:ascii="Courier New"/>
                      <w:sz w:val="20"/>
                    </w:rPr>
                  </w:pPr>
                  <w:r>
                    <w:rPr>
                      <w:rFonts w:ascii="Courier New"/>
                      <w:sz w:val="20"/>
                    </w:rPr>
                    <w:t>Result := Items[Top]; Dec(Top); end;</w:t>
                  </w:r>
                </w:p>
                <w:p>
                  <w:pPr>
                    <w:spacing w:before="0" w:line="225" w:lineRule="exact"/>
                    <w:ind w:left="107" w:right="0" w:firstLine="0"/>
                    <w:jc w:val="left"/>
                    <w:rPr>
                      <w:rFonts w:ascii="Courier New"/>
                      <w:sz w:val="20"/>
                    </w:rPr>
                  </w:pPr>
                  <w:r>
                    <w:rPr>
                      <w:rFonts w:ascii="Courier New"/>
                      <w:sz w:val="20"/>
                    </w:rPr>
                    <w:t>end;</w:t>
                  </w:r>
                </w:p>
                <w:p>
                  <w:pPr>
                    <w:spacing w:before="33"/>
                    <w:ind w:left="107" w:right="0" w:firstLine="0"/>
                    <w:jc w:val="left"/>
                    <w:rPr>
                      <w:rFonts w:ascii="Arial" w:hAnsi="Arial"/>
                      <w:i/>
                      <w:sz w:val="18"/>
                    </w:rPr>
                  </w:pPr>
                  <w:r>
                    <w:rPr>
                      <w:rFonts w:ascii="Arial" w:hAnsi="Arial"/>
                      <w:i/>
                      <w:sz w:val="18"/>
                    </w:rPr>
                    <w:t>//Hàm cực tiểu hoá: Target := Min(Target, Value)</w:t>
                  </w:r>
                </w:p>
                <w:p>
                  <w:pPr>
                    <w:spacing w:before="55" w:line="285" w:lineRule="auto"/>
                    <w:ind w:left="107" w:right="738" w:firstLine="0"/>
                    <w:jc w:val="left"/>
                    <w:rPr>
                      <w:rFonts w:ascii="Courier New"/>
                      <w:sz w:val="20"/>
                    </w:rPr>
                  </w:pPr>
                  <w:r>
                    <w:rPr>
                      <w:rFonts w:ascii="Courier New"/>
                      <w:sz w:val="20"/>
                    </w:rPr>
                    <w:t>procedure Minimize(var Target: Integer; Value: Integer); begin</w:t>
                  </w:r>
                </w:p>
                <w:p>
                  <w:pPr>
                    <w:spacing w:before="0" w:line="283" w:lineRule="auto"/>
                    <w:ind w:left="107" w:right="2539" w:firstLine="239"/>
                    <w:jc w:val="left"/>
                    <w:rPr>
                      <w:rFonts w:ascii="Courier New"/>
                      <w:sz w:val="20"/>
                    </w:rPr>
                  </w:pPr>
                  <w:r>
                    <w:rPr>
                      <w:rFonts w:ascii="Courier New"/>
                      <w:sz w:val="20"/>
                    </w:rPr>
                    <w:t>if Value &lt; Target then Target := Value; end;</w:t>
                  </w:r>
                </w:p>
                <w:p>
                  <w:pPr>
                    <w:spacing w:before="5" w:line="228" w:lineRule="auto"/>
                    <w:ind w:left="107" w:right="406" w:firstLine="0"/>
                    <w:jc w:val="left"/>
                    <w:rPr>
                      <w:rFonts w:ascii="Arial" w:hAnsi="Arial"/>
                      <w:i/>
                      <w:sz w:val="18"/>
                    </w:rPr>
                  </w:pPr>
                  <w:r>
                    <w:rPr>
                      <w:rFonts w:ascii="Courier New" w:hAnsi="Courier New"/>
                      <w:sz w:val="20"/>
                    </w:rPr>
                    <w:t xml:space="preserve">procedure DFSVisit(u: Integer); </w:t>
                  </w:r>
                  <w:r>
                    <w:rPr>
                      <w:rFonts w:ascii="Arial" w:hAnsi="Arial"/>
                      <w:i/>
                      <w:sz w:val="18"/>
                    </w:rPr>
                    <w:t xml:space="preserve">//Thuật toán tìm kiếm theo chiều sâu bắt </w:t>
                  </w:r>
                  <w:r>
                    <w:rPr>
                      <w:rFonts w:ascii="Arial" w:hAnsi="Arial"/>
                      <w:i/>
                      <w:sz w:val="18"/>
                      <w:lang w:val="en-US"/>
                    </w:rPr>
                    <w:t>đ</w:t>
                  </w:r>
                  <w:r>
                    <w:rPr>
                      <w:rFonts w:ascii="Arial" w:hAnsi="Arial"/>
                      <w:i/>
                      <w:sz w:val="18"/>
                    </w:rPr>
                    <w:t>ầu từ u</w:t>
                  </w:r>
                </w:p>
                <w:p>
                  <w:pPr>
                    <w:spacing w:before="52"/>
                    <w:ind w:left="107" w:right="0" w:firstLine="0"/>
                    <w:jc w:val="left"/>
                    <w:rPr>
                      <w:rFonts w:ascii="Courier New"/>
                      <w:sz w:val="20"/>
                    </w:rPr>
                  </w:pPr>
                  <w:r>
                    <w:rPr>
                      <w:rFonts w:ascii="Courier New"/>
                      <w:sz w:val="20"/>
                    </w:rPr>
                    <w:t>var</w:t>
                  </w:r>
                </w:p>
                <w:p>
                  <w:pPr>
                    <w:spacing w:before="40" w:line="283" w:lineRule="auto"/>
                    <w:ind w:left="107" w:right="5540" w:firstLine="239"/>
                    <w:jc w:val="left"/>
                    <w:rPr>
                      <w:rFonts w:ascii="Courier New"/>
                      <w:sz w:val="20"/>
                    </w:rPr>
                  </w:pPr>
                  <w:r>
                    <w:rPr>
                      <w:rFonts w:ascii="Courier New"/>
                      <w:sz w:val="20"/>
                    </w:rPr>
                    <w:t>i, v: Integer; begin</w:t>
                  </w:r>
                </w:p>
                <w:p>
                  <w:pPr>
                    <w:spacing w:before="1" w:line="283" w:lineRule="auto"/>
                    <w:ind w:left="347" w:right="738" w:firstLine="0"/>
                    <w:jc w:val="left"/>
                    <w:rPr>
                      <w:rFonts w:ascii="Arial" w:hAnsi="Arial"/>
                      <w:i/>
                      <w:sz w:val="18"/>
                    </w:rPr>
                  </w:pPr>
                  <w:r>
                    <w:rPr>
                      <w:rFonts w:ascii="Courier New" w:hAnsi="Courier New"/>
                      <w:sz w:val="20"/>
                    </w:rPr>
                    <w:t xml:space="preserve">Inc(Count); Number[u] := Count; </w:t>
                  </w:r>
                  <w:r>
                    <w:rPr>
                      <w:rFonts w:ascii="Arial" w:hAnsi="Arial"/>
                      <w:i/>
                      <w:sz w:val="18"/>
                    </w:rPr>
                    <w:t xml:space="preserve">//Trước hết </w:t>
                  </w:r>
                  <w:r>
                    <w:rPr>
                      <w:rFonts w:ascii="Arial" w:hAnsi="Arial"/>
                      <w:i/>
                      <w:sz w:val="18"/>
                      <w:lang w:val="en-US"/>
                    </w:rPr>
                    <w:t>đ</w:t>
                  </w:r>
                  <w:r>
                    <w:rPr>
                      <w:rFonts w:ascii="Arial" w:hAnsi="Arial"/>
                      <w:i/>
                      <w:sz w:val="18"/>
                    </w:rPr>
                    <w:t xml:space="preserve">ánh số cho u </w:t>
                  </w:r>
                  <w:r>
                    <w:rPr>
                      <w:rFonts w:ascii="Courier New" w:hAnsi="Courier New"/>
                      <w:sz w:val="20"/>
                    </w:rPr>
                    <w:t xml:space="preserve">Low[u] := maxN + 1; </w:t>
                  </w:r>
                  <w:r>
                    <w:rPr>
                      <w:rFonts w:ascii="Arial" w:hAnsi="Arial"/>
                      <w:i/>
                      <w:sz w:val="18"/>
                    </w:rPr>
                    <w:t xml:space="preserve">//khởi tạo Low[u]:=+∞ rồi sau cực tiểu hoá dần </w:t>
                  </w:r>
                  <w:r>
                    <w:rPr>
                      <w:rFonts w:ascii="Courier New" w:hAnsi="Courier New"/>
                      <w:sz w:val="20"/>
                    </w:rPr>
                    <w:t xml:space="preserve">Push(u); </w:t>
                  </w:r>
                  <w:r>
                    <w:rPr>
                      <w:rFonts w:ascii="Arial" w:hAnsi="Arial"/>
                      <w:i/>
                      <w:sz w:val="18"/>
                    </w:rPr>
                    <w:t>//Đẩy u vào ngăn xếp</w:t>
                  </w:r>
                </w:p>
                <w:p>
                  <w:pPr>
                    <w:spacing w:before="7"/>
                    <w:ind w:left="347" w:right="0" w:firstLine="0"/>
                    <w:jc w:val="left"/>
                    <w:rPr>
                      <w:rFonts w:ascii="Arial" w:hAnsi="Arial"/>
                      <w:i/>
                      <w:sz w:val="18"/>
                    </w:rPr>
                  </w:pPr>
                  <w:r>
                    <w:rPr>
                      <w:rFonts w:ascii="Courier New" w:hAnsi="Courier New"/>
                      <w:sz w:val="20"/>
                    </w:rPr>
                    <w:t xml:space="preserve">i := head[u]; </w:t>
                  </w:r>
                  <w:r>
                    <w:rPr>
                      <w:rFonts w:ascii="Arial" w:hAnsi="Arial"/>
                      <w:i/>
                      <w:sz w:val="18"/>
                    </w:rPr>
                    <w:t xml:space="preserve">//Duyệt từ </w:t>
                  </w:r>
                  <w:r>
                    <w:rPr>
                      <w:rFonts w:ascii="Arial" w:hAnsi="Arial"/>
                      <w:i/>
                      <w:sz w:val="18"/>
                      <w:lang w:val="en-US"/>
                    </w:rPr>
                    <w:t>đ</w:t>
                  </w:r>
                  <w:r>
                    <w:rPr>
                      <w:rFonts w:ascii="Arial" w:hAnsi="Arial"/>
                      <w:i/>
                      <w:sz w:val="18"/>
                    </w:rPr>
                    <w:t xml:space="preserve">ầu danh sách liên thuộc các cung </w:t>
                  </w:r>
                  <w:r>
                    <w:rPr>
                      <w:rFonts w:ascii="Arial" w:hAnsi="Arial"/>
                      <w:i/>
                      <w:sz w:val="18"/>
                      <w:lang w:val="en-US"/>
                    </w:rPr>
                    <w:t>đ</w:t>
                  </w:r>
                  <w:r>
                    <w:rPr>
                      <w:rFonts w:ascii="Arial" w:hAnsi="Arial"/>
                      <w:i/>
                      <w:sz w:val="18"/>
                    </w:rPr>
                    <w:t>i ra khỏi u</w:t>
                  </w:r>
                </w:p>
                <w:p>
                  <w:pPr>
                    <w:spacing w:before="40" w:line="283" w:lineRule="auto"/>
                    <w:ind w:left="587" w:right="5419" w:hanging="240"/>
                    <w:jc w:val="left"/>
                    <w:rPr>
                      <w:rFonts w:ascii="Courier New"/>
                      <w:sz w:val="20"/>
                    </w:rPr>
                  </w:pPr>
                  <w:r>
                    <w:rPr>
                      <w:rFonts w:ascii="Courier New"/>
                      <w:sz w:val="20"/>
                    </w:rPr>
                    <w:t>while i &lt;&gt; 0 do begin</w:t>
                  </w:r>
                </w:p>
                <w:p>
                  <w:pPr>
                    <w:spacing w:before="0"/>
                    <w:ind w:left="827" w:right="0" w:firstLine="0"/>
                    <w:jc w:val="left"/>
                    <w:rPr>
                      <w:rFonts w:ascii="Arial" w:hAnsi="Arial"/>
                      <w:i/>
                      <w:sz w:val="18"/>
                    </w:rPr>
                  </w:pPr>
                  <w:r>
                    <w:rPr>
                      <w:rFonts w:ascii="Courier New" w:hAnsi="Courier New"/>
                      <w:sz w:val="20"/>
                    </w:rPr>
                    <w:t xml:space="preserve">v := e[i].y; </w:t>
                  </w:r>
                  <w:r>
                    <w:rPr>
                      <w:rFonts w:ascii="Arial" w:hAnsi="Arial"/>
                      <w:i/>
                      <w:sz w:val="18"/>
                    </w:rPr>
                    <w:t xml:space="preserve">//Xét những </w:t>
                  </w:r>
                  <w:r>
                    <w:rPr>
                      <w:rFonts w:ascii="Arial" w:hAnsi="Arial"/>
                      <w:i/>
                      <w:sz w:val="18"/>
                      <w:lang w:val="en-US"/>
                    </w:rPr>
                    <w:t>đ</w:t>
                  </w:r>
                  <w:r>
                    <w:rPr>
                      <w:rFonts w:ascii="Arial" w:hAnsi="Arial"/>
                      <w:i/>
                      <w:sz w:val="18"/>
                    </w:rPr>
                    <w:t>ỉnh v nối từ u</w:t>
                  </w:r>
                </w:p>
                <w:p>
                  <w:pPr>
                    <w:spacing w:before="42"/>
                    <w:ind w:left="827" w:right="0" w:firstLine="0"/>
                    <w:jc w:val="left"/>
                    <w:rPr>
                      <w:rFonts w:ascii="Arial" w:hAnsi="Arial"/>
                      <w:i/>
                      <w:sz w:val="18"/>
                    </w:rPr>
                  </w:pPr>
                  <w:r>
                    <w:rPr>
                      <w:rFonts w:ascii="Courier New" w:hAnsi="Courier New"/>
                      <w:sz w:val="20"/>
                    </w:rPr>
                    <w:t xml:space="preserve">if avail[v] then </w:t>
                  </w:r>
                  <w:r>
                    <w:rPr>
                      <w:rFonts w:ascii="Arial" w:hAnsi="Arial"/>
                      <w:i/>
                      <w:sz w:val="18"/>
                    </w:rPr>
                    <w:t>//Nếu v chưa bị loại</w:t>
                  </w:r>
                </w:p>
                <w:p>
                  <w:pPr>
                    <w:spacing w:before="43"/>
                    <w:ind w:left="1067" w:right="0" w:firstLine="0"/>
                    <w:jc w:val="left"/>
                    <w:rPr>
                      <w:rFonts w:ascii="Arial" w:hAnsi="Arial"/>
                      <w:i/>
                      <w:sz w:val="18"/>
                    </w:rPr>
                  </w:pPr>
                  <w:r>
                    <w:rPr>
                      <w:rFonts w:ascii="Courier New" w:hAnsi="Courier New"/>
                      <w:sz w:val="20"/>
                    </w:rPr>
                    <w:t xml:space="preserve">if Number[v] &lt;&gt; 0 then </w:t>
                  </w:r>
                  <w:r>
                    <w:rPr>
                      <w:rFonts w:ascii="Arial" w:hAnsi="Arial"/>
                      <w:i/>
                      <w:sz w:val="18"/>
                    </w:rPr>
                    <w:t xml:space="preserve">//Nếu v </w:t>
                  </w:r>
                  <w:r>
                    <w:rPr>
                      <w:rFonts w:ascii="Arial" w:hAnsi="Arial"/>
                      <w:i/>
                      <w:sz w:val="18"/>
                      <w:lang w:val="en-US"/>
                    </w:rPr>
                    <w:t>đ</w:t>
                  </w:r>
                  <w:r>
                    <w:rPr>
                      <w:rFonts w:ascii="Arial" w:hAnsi="Arial"/>
                      <w:i/>
                      <w:sz w:val="18"/>
                    </w:rPr>
                    <w:t>ã thăm</w:t>
                  </w:r>
                </w:p>
                <w:p>
                  <w:pPr>
                    <w:spacing w:before="42"/>
                    <w:ind w:left="827" w:right="0" w:firstLine="0"/>
                    <w:jc w:val="left"/>
                    <w:rPr>
                      <w:rFonts w:ascii="Arial" w:hAnsi="Arial"/>
                      <w:i/>
                      <w:sz w:val="18"/>
                    </w:rPr>
                  </w:pPr>
                  <w:r>
                    <w:rPr>
                      <w:rFonts w:ascii="Courier New" w:hAnsi="Courier New"/>
                      <w:sz w:val="20"/>
                    </w:rPr>
                    <w:t xml:space="preserve">Minimize(Low[u], Number[v]) </w:t>
                  </w:r>
                  <w:r>
                    <w:rPr>
                      <w:rFonts w:ascii="Arial" w:hAnsi="Arial"/>
                      <w:i/>
                      <w:sz w:val="18"/>
                    </w:rPr>
                    <w:t>//cực tiểu hoá Low[u] theo công thức này</w:t>
                  </w:r>
                </w:p>
                <w:p>
                  <w:pPr>
                    <w:spacing w:before="42"/>
                    <w:ind w:left="1067" w:right="0" w:firstLine="0"/>
                    <w:jc w:val="left"/>
                    <w:rPr>
                      <w:rFonts w:ascii="Arial" w:hAnsi="Arial"/>
                      <w:i/>
                      <w:sz w:val="18"/>
                    </w:rPr>
                  </w:pPr>
                  <w:r>
                    <w:rPr>
                      <w:rFonts w:ascii="Courier New" w:hAnsi="Courier New"/>
                      <w:sz w:val="20"/>
                    </w:rPr>
                    <w:t xml:space="preserve">else </w:t>
                  </w:r>
                  <w:r>
                    <w:rPr>
                      <w:rFonts w:ascii="Arial" w:hAnsi="Arial"/>
                      <w:i/>
                      <w:sz w:val="18"/>
                    </w:rPr>
                    <w:t>//Nếu v chưa thăm</w:t>
                  </w:r>
                </w:p>
                <w:p>
                  <w:pPr>
                    <w:spacing w:before="40"/>
                    <w:ind w:left="1307" w:right="0" w:firstLine="0"/>
                    <w:jc w:val="left"/>
                    <w:rPr>
                      <w:rFonts w:ascii="Courier New"/>
                      <w:sz w:val="20"/>
                    </w:rPr>
                  </w:pPr>
                  <w:r>
                    <w:rPr>
                      <w:rFonts w:ascii="Courier New"/>
                      <w:sz w:val="20"/>
                    </w:rPr>
                    <w:t>begin</w:t>
                  </w:r>
                </w:p>
                <w:p>
                  <w:pPr>
                    <w:spacing w:before="42"/>
                    <w:ind w:left="1547" w:right="0" w:firstLine="0"/>
                    <w:jc w:val="left"/>
                    <w:rPr>
                      <w:rFonts w:ascii="Arial" w:hAnsi="Arial"/>
                      <w:i/>
                      <w:sz w:val="18"/>
                    </w:rPr>
                  </w:pPr>
                  <w:r>
                    <w:rPr>
                      <w:rFonts w:ascii="Courier New" w:hAnsi="Courier New"/>
                      <w:sz w:val="20"/>
                    </w:rPr>
                    <w:t xml:space="preserve">DFSVisit(v); </w:t>
                  </w:r>
                  <w:r>
                    <w:rPr>
                      <w:rFonts w:ascii="Arial" w:hAnsi="Arial"/>
                      <w:i/>
                      <w:sz w:val="18"/>
                    </w:rPr>
                    <w:t xml:space="preserve">//Tiếp tục tìm kiếm theo chiều sâu bắt </w:t>
                  </w:r>
                  <w:r>
                    <w:rPr>
                      <w:rFonts w:ascii="Arial" w:hAnsi="Arial"/>
                      <w:i/>
                      <w:sz w:val="18"/>
                      <w:lang w:val="en-US"/>
                    </w:rPr>
                    <w:t>đ</w:t>
                  </w:r>
                  <w:r>
                    <w:rPr>
                      <w:rFonts w:ascii="Arial" w:hAnsi="Arial"/>
                      <w:i/>
                      <w:sz w:val="18"/>
                    </w:rPr>
                    <w:t>ầu từ v</w:t>
                  </w:r>
                </w:p>
                <w:p>
                  <w:pPr>
                    <w:spacing w:before="45"/>
                    <w:ind w:left="632" w:right="106" w:firstLine="0"/>
                    <w:jc w:val="center"/>
                    <w:rPr>
                      <w:rFonts w:ascii="Arial" w:hAnsi="Arial"/>
                      <w:i/>
                      <w:sz w:val="18"/>
                    </w:rPr>
                  </w:pPr>
                  <w:r>
                    <w:rPr>
                      <w:rFonts w:ascii="Courier New" w:hAnsi="Courier New"/>
                      <w:sz w:val="20"/>
                    </w:rPr>
                    <w:t xml:space="preserve">Minimize(Low[u], Low[v]); </w:t>
                  </w:r>
                  <w:r>
                    <w:rPr>
                      <w:rFonts w:ascii="Arial" w:hAnsi="Arial"/>
                      <w:i/>
                      <w:sz w:val="18"/>
                    </w:rPr>
                    <w:t>//Rồi cực tiểu hoá Low[u] theo công thức này</w:t>
                  </w:r>
                </w:p>
                <w:p>
                  <w:pPr>
                    <w:spacing w:before="40"/>
                    <w:ind w:left="1307" w:right="0" w:firstLine="0"/>
                    <w:jc w:val="left"/>
                    <w:rPr>
                      <w:rFonts w:ascii="Courier New"/>
                      <w:sz w:val="20"/>
                    </w:rPr>
                  </w:pPr>
                  <w:r>
                    <w:rPr>
                      <w:rFonts w:ascii="Courier New"/>
                      <w:sz w:val="20"/>
                    </w:rPr>
                    <w:t>end;</w:t>
                  </w:r>
                </w:p>
                <w:p>
                  <w:pPr>
                    <w:spacing w:before="42"/>
                    <w:ind w:left="627" w:right="106" w:firstLine="0"/>
                    <w:jc w:val="center"/>
                    <w:rPr>
                      <w:rFonts w:ascii="Arial" w:hAnsi="Arial"/>
                      <w:i/>
                      <w:sz w:val="18"/>
                    </w:rPr>
                  </w:pPr>
                  <w:r>
                    <w:rPr>
                      <w:rFonts w:ascii="Courier New" w:hAnsi="Courier New"/>
                      <w:sz w:val="20"/>
                    </w:rPr>
                    <w:t xml:space="preserve">i := link[i]; </w:t>
                  </w:r>
                  <w:r>
                    <w:rPr>
                      <w:rFonts w:ascii="Arial" w:hAnsi="Arial"/>
                      <w:i/>
                      <w:sz w:val="18"/>
                    </w:rPr>
                    <w:t>//Chuyển sang xét cung tiếp theo trong danh sách liên thuộc</w:t>
                  </w:r>
                </w:p>
                <w:p>
                  <w:pPr>
                    <w:spacing w:before="40"/>
                    <w:ind w:left="587" w:right="0" w:firstLine="0"/>
                    <w:jc w:val="left"/>
                    <w:rPr>
                      <w:rFonts w:ascii="Courier New"/>
                      <w:sz w:val="20"/>
                    </w:rPr>
                  </w:pPr>
                  <w:r>
                    <w:rPr>
                      <w:rFonts w:ascii="Courier New"/>
                      <w:sz w:val="20"/>
                    </w:rPr>
                    <w:t>end;</w:t>
                  </w:r>
                </w:p>
                <w:p>
                  <w:pPr>
                    <w:spacing w:before="38" w:line="244" w:lineRule="auto"/>
                    <w:ind w:left="107" w:right="177" w:firstLine="239"/>
                    <w:jc w:val="left"/>
                    <w:rPr>
                      <w:rFonts w:ascii="Arial" w:hAnsi="Arial"/>
                      <w:i/>
                      <w:sz w:val="18"/>
                    </w:rPr>
                  </w:pPr>
                  <w:r>
                    <w:rPr>
                      <w:rFonts w:ascii="Arial" w:hAnsi="Arial"/>
                      <w:i/>
                      <w:sz w:val="18"/>
                    </w:rPr>
                    <w:t xml:space="preserve">//Đến </w:t>
                  </w:r>
                  <w:r>
                    <w:rPr>
                      <w:rFonts w:ascii="Arial" w:hAnsi="Arial"/>
                      <w:i/>
                      <w:sz w:val="18"/>
                      <w:lang w:val="en-US"/>
                    </w:rPr>
                    <w:t>đ</w:t>
                  </w:r>
                  <w:r>
                    <w:rPr>
                      <w:rFonts w:ascii="Arial" w:hAnsi="Arial"/>
                      <w:i/>
                      <w:sz w:val="18"/>
                    </w:rPr>
                    <w:t xml:space="preserve">ây thì </w:t>
                  </w:r>
                  <w:r>
                    <w:rPr>
                      <w:rFonts w:ascii="Arial" w:hAnsi="Arial"/>
                      <w:i/>
                      <w:sz w:val="18"/>
                      <w:lang w:val="en-US"/>
                    </w:rPr>
                    <w:t>đ</w:t>
                  </w:r>
                  <w:r>
                    <w:rPr>
                      <w:rFonts w:ascii="Arial" w:hAnsi="Arial"/>
                      <w:i/>
                      <w:sz w:val="18"/>
                    </w:rPr>
                    <w:t xml:space="preserve">ỉnh u </w:t>
                  </w:r>
                  <w:r>
                    <w:rPr>
                      <w:rFonts w:ascii="Arial" w:hAnsi="Arial"/>
                      <w:i/>
                      <w:sz w:val="18"/>
                      <w:lang w:val="en-US"/>
                    </w:rPr>
                    <w:t>đ</w:t>
                  </w:r>
                  <w:r>
                    <w:rPr>
                      <w:rFonts w:ascii="Arial" w:hAnsi="Arial"/>
                      <w:i/>
                      <w:sz w:val="18"/>
                    </w:rPr>
                    <w:t xml:space="preserve">ược duyệt xong, tức là các </w:t>
                  </w:r>
                  <w:r>
                    <w:rPr>
                      <w:rFonts w:ascii="Arial" w:hAnsi="Arial"/>
                      <w:i/>
                      <w:sz w:val="18"/>
                      <w:lang w:val="en-US"/>
                    </w:rPr>
                    <w:t>đ</w:t>
                  </w:r>
                  <w:r>
                    <w:rPr>
                      <w:rFonts w:ascii="Arial" w:hAnsi="Arial"/>
                      <w:i/>
                      <w:sz w:val="18"/>
                    </w:rPr>
                    <w:t xml:space="preserve">ỉnh thuộc nhánh DFS gốc u </w:t>
                  </w:r>
                  <w:r>
                    <w:rPr>
                      <w:rFonts w:ascii="Arial" w:hAnsi="Arial"/>
                      <w:i/>
                      <w:sz w:val="18"/>
                      <w:lang w:val="en-US"/>
                    </w:rPr>
                    <w:t>đ</w:t>
                  </w:r>
                  <w:r>
                    <w:rPr>
                      <w:rFonts w:ascii="Arial" w:hAnsi="Arial"/>
                      <w:i/>
                      <w:sz w:val="18"/>
                    </w:rPr>
                    <w:t xml:space="preserve">ều </w:t>
                  </w:r>
                  <w:r>
                    <w:rPr>
                      <w:rFonts w:ascii="Arial" w:hAnsi="Arial"/>
                      <w:i/>
                      <w:sz w:val="18"/>
                      <w:lang w:val="en-US"/>
                    </w:rPr>
                    <w:t>đ</w:t>
                  </w:r>
                  <w:r>
                    <w:rPr>
                      <w:rFonts w:ascii="Arial" w:hAnsi="Arial"/>
                      <w:i/>
                      <w:sz w:val="18"/>
                    </w:rPr>
                    <w:t>ã thăm</w:t>
                  </w:r>
                </w:p>
                <w:p>
                  <w:pPr>
                    <w:spacing w:before="48"/>
                    <w:ind w:left="347" w:right="0" w:firstLine="0"/>
                    <w:jc w:val="left"/>
                    <w:rPr>
                      <w:rFonts w:ascii="Arial" w:hAnsi="Arial"/>
                      <w:i/>
                      <w:sz w:val="18"/>
                    </w:rPr>
                  </w:pPr>
                  <w:r>
                    <w:rPr>
                      <w:rFonts w:ascii="Courier New" w:hAnsi="Courier New"/>
                      <w:sz w:val="20"/>
                    </w:rPr>
                    <w:t xml:space="preserve">if Low[u] &gt;= Number[u] then </w:t>
                  </w:r>
                  <w:r>
                    <w:rPr>
                      <w:rFonts w:ascii="Arial" w:hAnsi="Arial"/>
                      <w:i/>
                      <w:sz w:val="18"/>
                    </w:rPr>
                    <w:t>//Nếu u là chốt</w:t>
                  </w:r>
                </w:p>
                <w:p>
                  <w:pPr>
                    <w:spacing w:before="42"/>
                    <w:ind w:left="587" w:right="0" w:firstLine="0"/>
                    <w:jc w:val="left"/>
                    <w:rPr>
                      <w:rFonts w:ascii="Arial" w:hAnsi="Arial"/>
                      <w:i/>
                      <w:sz w:val="18"/>
                    </w:rPr>
                  </w:pPr>
                  <w:r>
                    <w:rPr>
                      <w:rFonts w:ascii="Courier New" w:hAnsi="Courier New"/>
                      <w:sz w:val="20"/>
                    </w:rPr>
                    <w:t xml:space="preserve">begin </w:t>
                  </w:r>
                  <w:r>
                    <w:rPr>
                      <w:rFonts w:ascii="Arial" w:hAnsi="Arial"/>
                      <w:i/>
                      <w:sz w:val="18"/>
                    </w:rPr>
                    <w:t>//Liệt kê thành phần liên thông mạnh có chốt u</w:t>
                  </w:r>
                </w:p>
                <w:p>
                  <w:pPr>
                    <w:spacing w:before="42"/>
                    <w:ind w:left="827" w:right="0" w:firstLine="0"/>
                    <w:jc w:val="left"/>
                    <w:rPr>
                      <w:rFonts w:ascii="Courier New"/>
                      <w:sz w:val="20"/>
                    </w:rPr>
                  </w:pPr>
                  <w:r>
                    <w:rPr>
                      <w:rFonts w:ascii="Courier New"/>
                      <w:sz w:val="20"/>
                    </w:rPr>
                    <w:t>Inc(SCC);</w:t>
                  </w:r>
                </w:p>
                <w:p>
                  <w:pPr>
                    <w:spacing w:before="40" w:line="283" w:lineRule="auto"/>
                    <w:ind w:left="827" w:right="498" w:firstLine="0"/>
                    <w:jc w:val="left"/>
                    <w:rPr>
                      <w:rFonts w:ascii="Courier New"/>
                      <w:sz w:val="20"/>
                    </w:rPr>
                  </w:pPr>
                  <w:r>
                    <w:rPr>
                      <w:rFonts w:ascii="Courier New"/>
                      <w:sz w:val="20"/>
                    </w:rPr>
                    <w:t>WriteLn('Strongly Connected Component ', SCC, ': '); repeat</w:t>
                  </w:r>
                </w:p>
                <w:p>
                  <w:pPr>
                    <w:spacing w:before="30"/>
                    <w:ind w:left="1067" w:right="0" w:firstLine="0"/>
                    <w:jc w:val="left"/>
                    <w:rPr>
                      <w:rFonts w:ascii="Arial" w:hAnsi="Arial"/>
                      <w:i/>
                      <w:sz w:val="18"/>
                    </w:rPr>
                  </w:pPr>
                  <w:r>
                    <w:rPr>
                      <w:rFonts w:ascii="Courier New" w:hAnsi="Courier New"/>
                      <w:sz w:val="20"/>
                    </w:rPr>
                    <w:t xml:space="preserve">v := Pop; </w:t>
                  </w:r>
                  <w:r>
                    <w:rPr>
                      <w:rFonts w:ascii="Arial" w:hAnsi="Arial"/>
                      <w:i/>
                      <w:sz w:val="18"/>
                    </w:rPr>
                    <w:t xml:space="preserve">//Lấy dần các </w:t>
                  </w:r>
                  <w:r>
                    <w:rPr>
                      <w:rFonts w:ascii="Arial" w:hAnsi="Arial"/>
                      <w:i/>
                      <w:sz w:val="18"/>
                      <w:lang w:val="en-US"/>
                    </w:rPr>
                    <w:t>đ</w:t>
                  </w:r>
                  <w:r>
                    <w:rPr>
                      <w:rFonts w:ascii="Arial" w:hAnsi="Arial"/>
                      <w:i/>
                      <w:sz w:val="18"/>
                    </w:rPr>
                    <w:t>ỉnh ra khỏi ngăn xếp</w:t>
                  </w:r>
                </w:p>
                <w:p>
                  <w:pPr>
                    <w:spacing w:before="73"/>
                    <w:ind w:left="1067" w:right="0" w:firstLine="0"/>
                    <w:jc w:val="left"/>
                    <w:rPr>
                      <w:rFonts w:ascii="Arial" w:hAnsi="Arial"/>
                      <w:i/>
                      <w:sz w:val="18"/>
                    </w:rPr>
                  </w:pPr>
                  <w:r>
                    <w:rPr>
                      <w:rFonts w:ascii="Courier New" w:hAnsi="Courier New"/>
                      <w:sz w:val="20"/>
                    </w:rPr>
                    <w:t xml:space="preserve">Write(v, ', '); </w:t>
                  </w:r>
                  <w:r>
                    <w:rPr>
                      <w:rFonts w:ascii="Arial" w:hAnsi="Arial"/>
                      <w:i/>
                      <w:sz w:val="18"/>
                    </w:rPr>
                    <w:t xml:space="preserve">//Liệt kê các </w:t>
                  </w:r>
                  <w:r>
                    <w:rPr>
                      <w:rFonts w:ascii="Arial" w:hAnsi="Arial"/>
                      <w:i/>
                      <w:sz w:val="18"/>
                      <w:lang w:val="en-US"/>
                    </w:rPr>
                    <w:t>đ</w:t>
                  </w:r>
                  <w:r>
                    <w:rPr>
                      <w:rFonts w:ascii="Arial" w:hAnsi="Arial"/>
                      <w:i/>
                      <w:sz w:val="18"/>
                    </w:rPr>
                    <w:t xml:space="preserve">ỉnh </w:t>
                  </w:r>
                  <w:r>
                    <w:rPr>
                      <w:rFonts w:ascii="Arial" w:hAnsi="Arial"/>
                      <w:i/>
                      <w:sz w:val="18"/>
                      <w:lang w:val="en-US"/>
                    </w:rPr>
                    <w:t>đ</w:t>
                  </w:r>
                  <w:r>
                    <w:rPr>
                      <w:rFonts w:ascii="Arial" w:hAnsi="Arial"/>
                      <w:i/>
                      <w:sz w:val="18"/>
                    </w:rPr>
                    <w:t>ó</w:t>
                  </w:r>
                </w:p>
                <w:p>
                  <w:pPr>
                    <w:spacing w:before="42"/>
                    <w:ind w:left="1067" w:right="0" w:firstLine="0"/>
                    <w:jc w:val="left"/>
                    <w:rPr>
                      <w:rFonts w:ascii="Arial" w:hAnsi="Arial"/>
                      <w:i/>
                      <w:sz w:val="18"/>
                    </w:rPr>
                  </w:pPr>
                  <w:r>
                    <w:rPr>
                      <w:rFonts w:ascii="Courier New" w:hAnsi="Courier New"/>
                      <w:sz w:val="20"/>
                    </w:rPr>
                    <w:t xml:space="preserve">avail[v] := False; </w:t>
                  </w:r>
                  <w:r>
                    <w:rPr>
                      <w:rFonts w:ascii="Arial" w:hAnsi="Arial"/>
                      <w:i/>
                      <w:sz w:val="18"/>
                    </w:rPr>
                    <w:t xml:space="preserve">//Rồi loại luôn khỏi </w:t>
                  </w:r>
                  <w:r>
                    <w:rPr>
                      <w:rFonts w:ascii="Arial" w:hAnsi="Arial"/>
                      <w:i/>
                      <w:sz w:val="18"/>
                      <w:lang w:val="en-US"/>
                    </w:rPr>
                    <w:t>đ</w:t>
                  </w:r>
                  <w:r>
                    <w:rPr>
                      <w:rFonts w:ascii="Arial" w:hAnsi="Arial"/>
                      <w:i/>
                      <w:sz w:val="18"/>
                    </w:rPr>
                    <w:t>ồ thị</w:t>
                  </w:r>
                </w:p>
              </w:txbxContent>
            </v:textbox>
            <w10:wrap type="none"/>
            <w10:anchorlock/>
          </v:shape>
        </w:pict>
      </w:r>
    </w:p>
    <w:p>
      <w:pPr>
        <w:spacing w:after="0"/>
        <w:rPr>
          <w:rFonts w:hint="default" w:ascii="Times New Roman" w:hAnsi="Times New Roman" w:cs="Times New Roman"/>
          <w:sz w:val="28"/>
          <w:szCs w:val="28"/>
        </w:rPr>
        <w:sectPr>
          <w:pgSz w:w="11900" w:h="16840"/>
          <w:pgMar w:top="1600" w:right="1680" w:bottom="2400" w:left="1680" w:header="0" w:footer="2216"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5" w:after="1"/>
        <w:rPr>
          <w:rFonts w:hint="default" w:ascii="Times New Roman" w:hAnsi="Times New Roman" w:cs="Times New Roman"/>
          <w:sz w:val="28"/>
          <w:szCs w:val="28"/>
        </w:rPr>
      </w:pPr>
    </w:p>
    <w:p>
      <w:pPr>
        <w:pStyle w:val="7"/>
        <w:ind w:left="753"/>
        <w:rPr>
          <w:rFonts w:hint="default" w:ascii="Times New Roman" w:hAnsi="Times New Roman" w:cs="Times New Roman"/>
          <w:sz w:val="28"/>
          <w:szCs w:val="28"/>
        </w:rPr>
      </w:pPr>
      <w:r>
        <w:rPr>
          <w:rFonts w:hint="default" w:ascii="Times New Roman" w:hAnsi="Times New Roman" w:cs="Times New Roman"/>
          <w:sz w:val="28"/>
          <w:szCs w:val="28"/>
        </w:rPr>
        <w:pict>
          <v:shape id="_x0000_s3374" o:spid="_x0000_s3374" o:spt="202" type="#_x0000_t202" style="height:214.35pt;width:379.8pt;" filled="f" stroked="t" coordsize="21600,21600">
            <v:path/>
            <v:fill on="f" focussize="0,0"/>
            <v:stroke weight="0.480236220472441pt" color="#000000"/>
            <v:imagedata o:title=""/>
            <o:lock v:ext="edit"/>
            <v:textbox inset="0mm,0mm,0mm,0mm">
              <w:txbxContent>
                <w:p>
                  <w:pPr>
                    <w:spacing w:before="25"/>
                    <w:ind w:left="827" w:right="0" w:firstLine="0"/>
                    <w:jc w:val="left"/>
                    <w:rPr>
                      <w:rFonts w:ascii="Arial" w:hAnsi="Arial"/>
                      <w:i/>
                      <w:sz w:val="18"/>
                    </w:rPr>
                  </w:pPr>
                  <w:r>
                    <w:rPr>
                      <w:rFonts w:ascii="Courier New" w:hAnsi="Courier New"/>
                      <w:sz w:val="20"/>
                    </w:rPr>
                    <w:t xml:space="preserve">until v = u; </w:t>
                  </w:r>
                  <w:r>
                    <w:rPr>
                      <w:rFonts w:ascii="Arial" w:hAnsi="Arial"/>
                      <w:i/>
                      <w:sz w:val="18"/>
                    </w:rPr>
                    <w:t xml:space="preserve">//Cho tới khi lấy tới </w:t>
                  </w:r>
                  <w:r>
                    <w:rPr>
                      <w:rFonts w:ascii="Arial" w:hAnsi="Arial"/>
                      <w:i/>
                      <w:sz w:val="18"/>
                      <w:lang w:val="en-US"/>
                    </w:rPr>
                    <w:t>đ</w:t>
                  </w:r>
                  <w:r>
                    <w:rPr>
                      <w:rFonts w:ascii="Arial" w:hAnsi="Arial"/>
                      <w:i/>
                      <w:sz w:val="18"/>
                    </w:rPr>
                    <w:t>ỉnh u</w:t>
                  </w:r>
                </w:p>
                <w:p>
                  <w:pPr>
                    <w:spacing w:before="43" w:line="283" w:lineRule="auto"/>
                    <w:ind w:left="587" w:right="5780" w:firstLine="239"/>
                    <w:jc w:val="left"/>
                    <w:rPr>
                      <w:rFonts w:ascii="Courier New"/>
                      <w:sz w:val="20"/>
                    </w:rPr>
                  </w:pPr>
                  <w:r>
                    <w:rPr>
                      <w:rFonts w:ascii="Courier New"/>
                      <w:sz w:val="20"/>
                    </w:rPr>
                    <w:t>WriteLn; end;</w:t>
                  </w:r>
                </w:p>
                <w:p>
                  <w:pPr>
                    <w:spacing w:before="0" w:line="225" w:lineRule="exact"/>
                    <w:ind w:left="107" w:right="0" w:firstLine="0"/>
                    <w:jc w:val="left"/>
                    <w:rPr>
                      <w:rFonts w:ascii="Courier New"/>
                      <w:sz w:val="20"/>
                    </w:rPr>
                  </w:pPr>
                  <w:r>
                    <w:rPr>
                      <w:rFonts w:ascii="Courier New"/>
                      <w:sz w:val="20"/>
                    </w:rPr>
                    <w:t>end;</w:t>
                  </w:r>
                </w:p>
                <w:p>
                  <w:pPr>
                    <w:spacing w:before="42"/>
                    <w:ind w:left="107" w:right="0" w:firstLine="0"/>
                    <w:jc w:val="left"/>
                    <w:rPr>
                      <w:rFonts w:ascii="Arial" w:hAnsi="Arial"/>
                      <w:i/>
                      <w:sz w:val="18"/>
                    </w:rPr>
                  </w:pPr>
                  <w:r>
                    <w:rPr>
                      <w:rFonts w:ascii="Courier New" w:hAnsi="Courier New"/>
                      <w:sz w:val="20"/>
                    </w:rPr>
                    <w:t xml:space="preserve">procedure Tarjan; </w:t>
                  </w:r>
                  <w:r>
                    <w:rPr>
                      <w:rFonts w:ascii="Arial" w:hAnsi="Arial"/>
                      <w:i/>
                      <w:sz w:val="18"/>
                    </w:rPr>
                    <w:t>//Thuật toán Tarjan</w:t>
                  </w:r>
                </w:p>
                <w:p>
                  <w:pPr>
                    <w:spacing w:before="40"/>
                    <w:ind w:left="107" w:right="0" w:firstLine="0"/>
                    <w:jc w:val="left"/>
                    <w:rPr>
                      <w:rFonts w:ascii="Courier New"/>
                      <w:sz w:val="20"/>
                    </w:rPr>
                  </w:pPr>
                  <w:r>
                    <w:rPr>
                      <w:rFonts w:ascii="Courier New"/>
                      <w:sz w:val="20"/>
                    </w:rPr>
                    <w:t>var</w:t>
                  </w:r>
                </w:p>
                <w:p>
                  <w:pPr>
                    <w:spacing w:before="39" w:line="283" w:lineRule="auto"/>
                    <w:ind w:left="107" w:right="5900" w:firstLine="239"/>
                    <w:jc w:val="left"/>
                    <w:rPr>
                      <w:rFonts w:ascii="Courier New"/>
                      <w:sz w:val="20"/>
                    </w:rPr>
                  </w:pPr>
                  <w:r>
                    <w:rPr>
                      <w:rFonts w:ascii="Courier New"/>
                      <w:sz w:val="20"/>
                    </w:rPr>
                    <w:t>v: Integer; begin</w:t>
                  </w:r>
                </w:p>
                <w:p>
                  <w:pPr>
                    <w:spacing w:before="1"/>
                    <w:ind w:left="347" w:right="0" w:firstLine="0"/>
                    <w:jc w:val="left"/>
                    <w:rPr>
                      <w:rFonts w:ascii="Courier New"/>
                      <w:sz w:val="20"/>
                    </w:rPr>
                  </w:pPr>
                  <w:r>
                    <w:rPr>
                      <w:rFonts w:ascii="Courier New"/>
                      <w:sz w:val="20"/>
                    </w:rPr>
                    <w:t>for v := 1 to n do</w:t>
                  </w:r>
                </w:p>
                <w:p>
                  <w:pPr>
                    <w:spacing w:before="40"/>
                    <w:ind w:left="587" w:right="0" w:firstLine="0"/>
                    <w:jc w:val="left"/>
                    <w:rPr>
                      <w:rFonts w:ascii="Courier New"/>
                      <w:sz w:val="20"/>
                    </w:rPr>
                  </w:pPr>
                  <w:r>
                    <w:rPr>
                      <w:rFonts w:ascii="Courier New"/>
                      <w:sz w:val="20"/>
                    </w:rPr>
                    <w:t>if avail[v] then DFSVisit(v);</w:t>
                  </w:r>
                </w:p>
                <w:p>
                  <w:pPr>
                    <w:spacing w:before="40" w:line="283" w:lineRule="auto"/>
                    <w:ind w:left="107" w:right="6859" w:firstLine="0"/>
                    <w:jc w:val="left"/>
                    <w:rPr>
                      <w:rFonts w:ascii="Courier New"/>
                      <w:sz w:val="20"/>
                    </w:rPr>
                  </w:pPr>
                  <w:r>
                    <w:rPr>
                      <w:rFonts w:ascii="Courier New"/>
                      <w:sz w:val="20"/>
                    </w:rPr>
                    <w:t>end; begin</w:t>
                  </w:r>
                </w:p>
                <w:p>
                  <w:pPr>
                    <w:spacing w:before="0" w:line="283" w:lineRule="auto"/>
                    <w:ind w:left="347" w:right="6379" w:firstLine="0"/>
                    <w:jc w:val="left"/>
                    <w:rPr>
                      <w:rFonts w:ascii="Courier New"/>
                      <w:sz w:val="20"/>
                    </w:rPr>
                  </w:pPr>
                  <w:r>
                    <w:rPr>
                      <w:rFonts w:ascii="Courier New"/>
                      <w:sz w:val="20"/>
                    </w:rPr>
                    <w:t>Enter; Init; Tarjan;</w:t>
                  </w:r>
                </w:p>
                <w:p>
                  <w:pPr>
                    <w:spacing w:before="0" w:line="224" w:lineRule="exact"/>
                    <w:ind w:left="107" w:right="0" w:firstLine="0"/>
                    <w:jc w:val="left"/>
                    <w:rPr>
                      <w:rFonts w:ascii="Courier New"/>
                      <w:sz w:val="20"/>
                    </w:rPr>
                  </w:pPr>
                  <w:r>
                    <w:rPr>
                      <w:rFonts w:ascii="Courier New"/>
                      <w:sz w:val="20"/>
                    </w:rPr>
                    <w:t>end.</w:t>
                  </w:r>
                </w:p>
              </w:txbxContent>
            </v:textbox>
            <w10:wrap type="none"/>
            <w10:anchorlock/>
          </v:shape>
        </w:pict>
      </w:r>
    </w:p>
    <w:p>
      <w:pPr>
        <w:pStyle w:val="7"/>
        <w:rPr>
          <w:rFonts w:hint="default" w:ascii="Times New Roman" w:hAnsi="Times New Roman" w:cs="Times New Roman"/>
          <w:sz w:val="28"/>
          <w:szCs w:val="28"/>
        </w:rPr>
      </w:pPr>
    </w:p>
    <w:p>
      <w:pPr>
        <w:pStyle w:val="12"/>
        <w:numPr>
          <w:ilvl w:val="0"/>
          <w:numId w:val="74"/>
        </w:numPr>
        <w:tabs>
          <w:tab w:val="left" w:pos="564"/>
        </w:tabs>
        <w:spacing w:before="90" w:after="0" w:line="240" w:lineRule="auto"/>
        <w:ind w:left="564" w:right="0" w:hanging="260"/>
        <w:jc w:val="left"/>
        <w:rPr>
          <w:rFonts w:hint="default" w:ascii="Times New Roman" w:hAnsi="Times New Roman" w:cs="Times New Roman"/>
          <w:i/>
          <w:sz w:val="28"/>
          <w:szCs w:val="28"/>
        </w:rPr>
      </w:pPr>
      <w:r>
        <w:rPr>
          <w:rFonts w:hint="default" w:ascii="Times New Roman" w:hAnsi="Times New Roman" w:cs="Times New Roman"/>
          <w:i/>
          <w:w w:val="105"/>
          <w:sz w:val="28"/>
          <w:szCs w:val="28"/>
        </w:rPr>
        <w:t>Thuật toán</w:t>
      </w:r>
      <w:r>
        <w:rPr>
          <w:rFonts w:hint="default" w:ascii="Times New Roman" w:hAnsi="Times New Roman" w:cs="Times New Roman"/>
          <w:i/>
          <w:spacing w:val="-7"/>
          <w:w w:val="105"/>
          <w:sz w:val="28"/>
          <w:szCs w:val="28"/>
        </w:rPr>
        <w:t xml:space="preserve"> </w:t>
      </w:r>
      <w:r>
        <w:rPr>
          <w:rFonts w:hint="default" w:ascii="Times New Roman" w:hAnsi="Times New Roman" w:cs="Times New Roman"/>
          <w:i/>
          <w:w w:val="105"/>
          <w:sz w:val="28"/>
          <w:szCs w:val="28"/>
        </w:rPr>
        <w:t>Kosaraju-Sharir</w:t>
      </w:r>
    </w:p>
    <w:p>
      <w:pPr>
        <w:pStyle w:val="7"/>
        <w:spacing w:before="229"/>
        <w:ind w:left="304"/>
        <w:jc w:val="both"/>
        <w:rPr>
          <w:rFonts w:hint="default" w:ascii="Times New Roman" w:hAnsi="Times New Roman" w:cs="Times New Roman"/>
          <w:sz w:val="28"/>
          <w:szCs w:val="28"/>
        </w:rPr>
      </w:pPr>
      <w:r>
        <w:rPr>
          <w:rFonts w:hint="default" w:ascii="Times New Roman" w:hAnsi="Times New Roman" w:cs="Times New Roman"/>
          <w:w w:val="110"/>
          <w:sz w:val="28"/>
          <w:szCs w:val="28"/>
        </w:rPr>
        <w:t>Mô hình</w:t>
      </w:r>
    </w:p>
    <w:p>
      <w:pPr>
        <w:pStyle w:val="7"/>
        <w:spacing w:before="85" w:line="264" w:lineRule="auto"/>
        <w:ind w:left="304" w:right="298"/>
        <w:jc w:val="both"/>
        <w:rPr>
          <w:rFonts w:hint="default" w:ascii="Times New Roman" w:hAnsi="Times New Roman" w:cs="Times New Roman"/>
          <w:sz w:val="28"/>
          <w:szCs w:val="28"/>
        </w:rPr>
      </w:pPr>
      <w:r>
        <w:rPr>
          <w:rFonts w:hint="default" w:ascii="Times New Roman" w:hAnsi="Times New Roman" w:cs="Times New Roman"/>
          <w:sz w:val="28"/>
          <w:szCs w:val="28"/>
        </w:rPr>
        <w:t xml:space="preserve">Có một thuật toán khác </w:t>
      </w:r>
      <w:r>
        <w:rPr>
          <w:rFonts w:hint="default" w:cs="Times New Roman"/>
          <w:sz w:val="28"/>
          <w:szCs w:val="28"/>
          <w:lang w:val="en-US"/>
        </w:rPr>
        <w:t>đ</w:t>
      </w:r>
      <w:r>
        <w:rPr>
          <w:rFonts w:hint="default" w:ascii="Times New Roman" w:hAnsi="Times New Roman" w:cs="Times New Roman"/>
          <w:sz w:val="28"/>
          <w:szCs w:val="28"/>
        </w:rPr>
        <w:t>ể liệt kê các thành phần liên thông mạnh là thuật toán Kosaraju-Sharir (1981). Thuật toán này thực hiện qua hai bước:</w:t>
      </w:r>
    </w:p>
    <w:p>
      <w:pPr>
        <w:pStyle w:val="12"/>
        <w:numPr>
          <w:ilvl w:val="1"/>
          <w:numId w:val="42"/>
        </w:numPr>
        <w:tabs>
          <w:tab w:val="left" w:pos="737"/>
        </w:tabs>
        <w:spacing w:before="59" w:after="0" w:line="264" w:lineRule="auto"/>
        <w:ind w:left="736" w:right="296" w:hanging="432"/>
        <w:jc w:val="both"/>
        <w:rPr>
          <w:rFonts w:hint="default" w:ascii="Times New Roman" w:hAnsi="Times New Roman" w:cs="Times New Roman"/>
          <w:i/>
          <w:sz w:val="28"/>
          <w:szCs w:val="28"/>
        </w:rPr>
      </w:pPr>
      <w:r>
        <w:rPr>
          <w:rFonts w:hint="default" w:ascii="Times New Roman" w:hAnsi="Times New Roman" w:cs="Times New Roman"/>
          <w:sz w:val="28"/>
          <w:szCs w:val="28"/>
        </w:rPr>
        <w:t xml:space="preserve">Bước 1: Dùng thuật toán tìm kiếm theo chiều sâu với thủ tục DFSVisit, nhưng thêm vào một thao tác nhỏ: </w:t>
      </w:r>
      <w:r>
        <w:rPr>
          <w:rFonts w:hint="default" w:cs="Times New Roman"/>
          <w:sz w:val="28"/>
          <w:szCs w:val="28"/>
          <w:lang w:val="en-US"/>
        </w:rPr>
        <w:t>đ</w:t>
      </w:r>
      <w:r>
        <w:rPr>
          <w:rFonts w:hint="default" w:ascii="Times New Roman" w:hAnsi="Times New Roman" w:cs="Times New Roman"/>
          <w:sz w:val="28"/>
          <w:szCs w:val="28"/>
        </w:rPr>
        <w:t xml:space="preserve">ánh số lại các </w:t>
      </w:r>
      <w:r>
        <w:rPr>
          <w:rFonts w:hint="default" w:cs="Times New Roman"/>
          <w:sz w:val="28"/>
          <w:szCs w:val="28"/>
          <w:lang w:val="en-US"/>
        </w:rPr>
        <w:t>đ</w:t>
      </w:r>
      <w:r>
        <w:rPr>
          <w:rFonts w:hint="default" w:ascii="Times New Roman" w:hAnsi="Times New Roman" w:cs="Times New Roman"/>
          <w:sz w:val="28"/>
          <w:szCs w:val="28"/>
        </w:rPr>
        <w:t>ỉnh theo thứ tự duyệt xong</w:t>
      </w:r>
      <w:r>
        <w:rPr>
          <w:rFonts w:hint="default" w:ascii="Times New Roman" w:hAnsi="Times New Roman" w:cs="Times New Roman"/>
          <w:i/>
          <w:sz w:val="28"/>
          <w:szCs w:val="28"/>
        </w:rPr>
        <w:t>.</w:t>
      </w:r>
    </w:p>
    <w:p>
      <w:pPr>
        <w:pStyle w:val="12"/>
        <w:numPr>
          <w:ilvl w:val="1"/>
          <w:numId w:val="42"/>
        </w:numPr>
        <w:tabs>
          <w:tab w:val="left" w:pos="737"/>
        </w:tabs>
        <w:spacing w:before="0" w:after="0" w:line="264" w:lineRule="auto"/>
        <w:ind w:left="736" w:right="294" w:hanging="432"/>
        <w:jc w:val="both"/>
        <w:rPr>
          <w:rFonts w:hint="default" w:ascii="Times New Roman" w:hAnsi="Times New Roman" w:cs="Times New Roman"/>
          <w:sz w:val="28"/>
          <w:szCs w:val="28"/>
        </w:rPr>
      </w:pPr>
      <w:r>
        <w:rPr>
          <w:rFonts w:hint="default" w:ascii="Times New Roman" w:hAnsi="Times New Roman" w:cs="Times New Roman"/>
          <w:sz w:val="28"/>
          <w:szCs w:val="28"/>
        </w:rPr>
        <w:t xml:space="preserve">Bước 2: </w:t>
      </w:r>
      <w:r>
        <w:rPr>
          <w:rFonts w:hint="default" w:cs="Times New Roman"/>
          <w:sz w:val="28"/>
          <w:szCs w:val="28"/>
          <w:lang w:val="en-US"/>
        </w:rPr>
        <w:t>Đ</w:t>
      </w:r>
      <w:r>
        <w:rPr>
          <w:rFonts w:hint="default" w:ascii="Times New Roman" w:hAnsi="Times New Roman" w:cs="Times New Roman"/>
          <w:sz w:val="28"/>
          <w:szCs w:val="28"/>
        </w:rPr>
        <w:t xml:space="preserve">ảo chiều các cung của </w:t>
      </w:r>
      <w:r>
        <w:rPr>
          <w:rFonts w:hint="default" w:cs="Times New Roman"/>
          <w:sz w:val="28"/>
          <w:szCs w:val="28"/>
          <w:lang w:val="en-US"/>
        </w:rPr>
        <w:t>đ</w:t>
      </w:r>
      <w:r>
        <w:rPr>
          <w:rFonts w:hint="default" w:ascii="Times New Roman" w:hAnsi="Times New Roman" w:cs="Times New Roman"/>
          <w:sz w:val="28"/>
          <w:szCs w:val="28"/>
        </w:rPr>
        <w:t xml:space="preserve">ồ thị, xét lần lượt các </w:t>
      </w:r>
      <w:r>
        <w:rPr>
          <w:rFonts w:hint="default" w:cs="Times New Roman"/>
          <w:sz w:val="28"/>
          <w:szCs w:val="28"/>
          <w:lang w:val="en-US"/>
        </w:rPr>
        <w:t>đ</w:t>
      </w:r>
      <w:r>
        <w:rPr>
          <w:rFonts w:hint="default" w:ascii="Times New Roman" w:hAnsi="Times New Roman" w:cs="Times New Roman"/>
          <w:sz w:val="28"/>
          <w:szCs w:val="28"/>
        </w:rPr>
        <w:t xml:space="preserve">ỉnh theo thứ tự từ </w:t>
      </w:r>
      <w:r>
        <w:rPr>
          <w:rFonts w:hint="default" w:cs="Times New Roman"/>
          <w:sz w:val="28"/>
          <w:szCs w:val="28"/>
          <w:lang w:val="en-US"/>
        </w:rPr>
        <w:t>đ</w:t>
      </w:r>
      <w:r>
        <w:rPr>
          <w:rFonts w:hint="default" w:ascii="Times New Roman" w:hAnsi="Times New Roman" w:cs="Times New Roman"/>
          <w:sz w:val="28"/>
          <w:szCs w:val="28"/>
        </w:rPr>
        <w:t xml:space="preserve">ỉnh duyệt xong sau cùng tới </w:t>
      </w:r>
      <w:r>
        <w:rPr>
          <w:rFonts w:hint="default" w:cs="Times New Roman"/>
          <w:sz w:val="28"/>
          <w:szCs w:val="28"/>
          <w:lang w:val="en-US"/>
        </w:rPr>
        <w:t>đ</w:t>
      </w:r>
      <w:r>
        <w:rPr>
          <w:rFonts w:hint="default" w:ascii="Times New Roman" w:hAnsi="Times New Roman" w:cs="Times New Roman"/>
          <w:sz w:val="28"/>
          <w:szCs w:val="28"/>
        </w:rPr>
        <w:t xml:space="preserve">ỉnh duyệt xong </w:t>
      </w:r>
      <w:r>
        <w:rPr>
          <w:rFonts w:hint="default" w:cs="Times New Roman"/>
          <w:sz w:val="28"/>
          <w:szCs w:val="28"/>
          <w:lang w:val="en-US"/>
        </w:rPr>
        <w:t>đ</w:t>
      </w:r>
      <w:r>
        <w:rPr>
          <w:rFonts w:hint="default" w:ascii="Times New Roman" w:hAnsi="Times New Roman" w:cs="Times New Roman"/>
          <w:sz w:val="28"/>
          <w:szCs w:val="28"/>
        </w:rPr>
        <w:t xml:space="preserve">ầu tiên, với mỗi </w:t>
      </w:r>
      <w:r>
        <w:rPr>
          <w:rFonts w:hint="default" w:cs="Times New Roman"/>
          <w:sz w:val="28"/>
          <w:szCs w:val="28"/>
          <w:lang w:val="en-US"/>
        </w:rPr>
        <w:t>đ</w:t>
      </w:r>
      <w:r>
        <w:rPr>
          <w:rFonts w:hint="default" w:ascii="Times New Roman" w:hAnsi="Times New Roman" w:cs="Times New Roman"/>
          <w:sz w:val="28"/>
          <w:szCs w:val="28"/>
        </w:rPr>
        <w:t xml:space="preserve">ỉnh </w:t>
      </w:r>
      <w:r>
        <w:rPr>
          <w:rFonts w:hint="default" w:cs="Times New Roman"/>
          <w:sz w:val="28"/>
          <w:szCs w:val="28"/>
          <w:lang w:val="en-US"/>
        </w:rPr>
        <w:t>đ</w:t>
      </w:r>
      <w:r>
        <w:rPr>
          <w:rFonts w:hint="default" w:ascii="Times New Roman" w:hAnsi="Times New Roman" w:cs="Times New Roman"/>
          <w:sz w:val="28"/>
          <w:szCs w:val="28"/>
        </w:rPr>
        <w:t xml:space="preserve">ó, ta lại dùng thuật toán tìm kiếm trên </w:t>
      </w:r>
      <w:r>
        <w:rPr>
          <w:rFonts w:hint="default" w:cs="Times New Roman"/>
          <w:sz w:val="28"/>
          <w:szCs w:val="28"/>
          <w:lang w:val="en-US"/>
        </w:rPr>
        <w:t>đ</w:t>
      </w:r>
      <w:r>
        <w:rPr>
          <w:rFonts w:hint="default" w:ascii="Times New Roman" w:hAnsi="Times New Roman" w:cs="Times New Roman"/>
          <w:sz w:val="28"/>
          <w:szCs w:val="28"/>
        </w:rPr>
        <w:t xml:space="preserve">ồ thị (BFS hay DFS) liệt kê những </w:t>
      </w:r>
      <w:r>
        <w:rPr>
          <w:rFonts w:hint="default" w:cs="Times New Roman"/>
          <w:sz w:val="28"/>
          <w:szCs w:val="28"/>
          <w:lang w:val="en-US"/>
        </w:rPr>
        <w:t>đ</w:t>
      </w:r>
      <w:r>
        <w:rPr>
          <w:rFonts w:hint="default" w:ascii="Times New Roman" w:hAnsi="Times New Roman" w:cs="Times New Roman"/>
          <w:sz w:val="28"/>
          <w:szCs w:val="28"/>
        </w:rPr>
        <w:t xml:space="preserve">ỉnh nào </w:t>
      </w:r>
      <w:r>
        <w:rPr>
          <w:rFonts w:hint="default" w:cs="Times New Roman"/>
          <w:sz w:val="28"/>
          <w:szCs w:val="28"/>
          <w:lang w:val="en-US"/>
        </w:rPr>
        <w:t>đ</w:t>
      </w:r>
      <w:r>
        <w:rPr>
          <w:rFonts w:hint="default" w:ascii="Times New Roman" w:hAnsi="Times New Roman" w:cs="Times New Roman"/>
          <w:sz w:val="28"/>
          <w:szCs w:val="28"/>
        </w:rPr>
        <w:t xml:space="preserve">ến </w:t>
      </w:r>
      <w:r>
        <w:rPr>
          <w:rFonts w:hint="default" w:cs="Times New Roman"/>
          <w:sz w:val="28"/>
          <w:szCs w:val="28"/>
          <w:lang w:val="en-US"/>
        </w:rPr>
        <w:t>đ</w:t>
      </w:r>
      <w:r>
        <w:rPr>
          <w:rFonts w:hint="default" w:ascii="Times New Roman" w:hAnsi="Times New Roman" w:cs="Times New Roman"/>
          <w:sz w:val="28"/>
          <w:szCs w:val="28"/>
        </w:rPr>
        <w:t xml:space="preserve">ược từ </w:t>
      </w:r>
      <w:r>
        <w:rPr>
          <w:rFonts w:hint="default" w:cs="Times New Roman"/>
          <w:sz w:val="28"/>
          <w:szCs w:val="28"/>
          <w:lang w:val="en-US"/>
        </w:rPr>
        <w:t>đ</w:t>
      </w:r>
      <w:r>
        <w:rPr>
          <w:rFonts w:hint="default" w:ascii="Times New Roman" w:hAnsi="Times New Roman" w:cs="Times New Roman"/>
          <w:sz w:val="28"/>
          <w:szCs w:val="28"/>
        </w:rPr>
        <w:t xml:space="preserve">ỉnh </w:t>
      </w:r>
      <w:r>
        <w:rPr>
          <w:rFonts w:hint="default" w:cs="Times New Roman"/>
          <w:sz w:val="28"/>
          <w:szCs w:val="28"/>
          <w:lang w:val="en-US"/>
        </w:rPr>
        <w:t>đ</w:t>
      </w:r>
      <w:r>
        <w:rPr>
          <w:rFonts w:hint="default" w:ascii="Times New Roman" w:hAnsi="Times New Roman" w:cs="Times New Roman"/>
          <w:sz w:val="28"/>
          <w:szCs w:val="28"/>
        </w:rPr>
        <w:t xml:space="preserve">ang xét, </w:t>
      </w:r>
      <w:r>
        <w:rPr>
          <w:rFonts w:hint="default" w:cs="Times New Roman"/>
          <w:sz w:val="28"/>
          <w:szCs w:val="28"/>
          <w:lang w:val="en-US"/>
        </w:rPr>
        <w:t>đ</w:t>
      </w:r>
      <w:r>
        <w:rPr>
          <w:rFonts w:hint="default" w:ascii="Times New Roman" w:hAnsi="Times New Roman" w:cs="Times New Roman"/>
          <w:sz w:val="28"/>
          <w:szCs w:val="28"/>
        </w:rPr>
        <w:t xml:space="preserve">ó chính là một thành phần liên thông mạnh. Liệt kê xong thành phần nào, ta loại ngay các </w:t>
      </w:r>
      <w:r>
        <w:rPr>
          <w:rFonts w:hint="default" w:cs="Times New Roman"/>
          <w:sz w:val="28"/>
          <w:szCs w:val="28"/>
          <w:lang w:val="en-US"/>
        </w:rPr>
        <w:t>đ</w:t>
      </w:r>
      <w:r>
        <w:rPr>
          <w:rFonts w:hint="default" w:ascii="Times New Roman" w:hAnsi="Times New Roman" w:cs="Times New Roman"/>
          <w:sz w:val="28"/>
          <w:szCs w:val="28"/>
        </w:rPr>
        <w:t xml:space="preserve">ỉnh của thành phần </w:t>
      </w:r>
      <w:r>
        <w:rPr>
          <w:rFonts w:hint="default" w:cs="Times New Roman"/>
          <w:sz w:val="28"/>
          <w:szCs w:val="28"/>
          <w:lang w:val="en-US"/>
        </w:rPr>
        <w:t>đ</w:t>
      </w:r>
      <w:r>
        <w:rPr>
          <w:rFonts w:hint="default" w:ascii="Times New Roman" w:hAnsi="Times New Roman" w:cs="Times New Roman"/>
          <w:sz w:val="28"/>
          <w:szCs w:val="28"/>
        </w:rPr>
        <w:t xml:space="preserve">ó khỏi </w:t>
      </w:r>
      <w:r>
        <w:rPr>
          <w:rFonts w:hint="default" w:cs="Times New Roman"/>
          <w:sz w:val="28"/>
          <w:szCs w:val="28"/>
          <w:lang w:val="en-US"/>
        </w:rPr>
        <w:t>đ</w:t>
      </w:r>
      <w:r>
        <w:rPr>
          <w:rFonts w:hint="default" w:ascii="Times New Roman" w:hAnsi="Times New Roman" w:cs="Times New Roman"/>
          <w:sz w:val="28"/>
          <w:szCs w:val="28"/>
        </w:rPr>
        <w:t>ồ</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thị.</w:t>
      </w:r>
    </w:p>
    <w:p>
      <w:pPr>
        <w:spacing w:before="62"/>
        <w:ind w:left="304" w:right="0" w:firstLine="0"/>
        <w:jc w:val="both"/>
        <w:rPr>
          <w:rFonts w:hint="default" w:ascii="Times New Roman" w:hAnsi="Times New Roman" w:cs="Times New Roman"/>
          <w:sz w:val="28"/>
          <w:szCs w:val="28"/>
        </w:rPr>
      </w:pPr>
      <w:r>
        <w:rPr>
          <w:rFonts w:hint="default" w:cs="Times New Roman"/>
          <w:w w:val="105"/>
          <w:sz w:val="28"/>
          <w:szCs w:val="28"/>
          <w:lang w:val="en-US"/>
        </w:rPr>
        <w:t>Đ</w:t>
      </w:r>
      <w:r>
        <w:rPr>
          <w:rFonts w:hint="default" w:ascii="Times New Roman" w:hAnsi="Times New Roman" w:cs="Times New Roman"/>
          <w:w w:val="105"/>
          <w:sz w:val="28"/>
          <w:szCs w:val="28"/>
        </w:rPr>
        <w:t>ịnh lí 5-13</w:t>
      </w:r>
    </w:p>
    <w:p>
      <w:pPr>
        <w:spacing w:before="84" w:line="266" w:lineRule="auto"/>
        <w:ind w:left="1075" w:right="296" w:firstLine="0"/>
        <w:jc w:val="both"/>
        <w:rPr>
          <w:rFonts w:hint="default" w:ascii="Times New Roman" w:hAnsi="Times New Roman" w:cs="Times New Roman"/>
          <w:i/>
          <w:sz w:val="28"/>
          <w:szCs w:val="28"/>
        </w:rPr>
      </w:pPr>
      <w:r>
        <w:rPr>
          <w:rFonts w:hint="default" w:ascii="Times New Roman" w:hAnsi="Times New Roman" w:cs="Times New Roman"/>
          <w:sz w:val="28"/>
          <w:szCs w:val="28"/>
        </w:rPr>
        <w:pict>
          <v:shape id="_x0000_s3375" o:spid="_x0000_s3375" style="position:absolute;left:0pt;margin-left:126.45pt;margin-top:4.35pt;height:33.6pt;width:5.9pt;mso-position-horizontal-relative:page;z-index:251716608;mso-width-relative:page;mso-height-relative:page;" fillcolor="#484848" filled="t" stroked="f" coordorigin="2530,87" coordsize="118,672" path="m2558,87l2530,87,2530,397,2530,759,2558,759,2558,397,2558,87xm2647,87l2587,87,2587,397,2587,759,2647,759,2647,397,2647,87xe">
            <v:path arrowok="t"/>
            <v:fill on="t" focussize="0,0"/>
            <v:stroke on="f"/>
            <v:imagedata o:title=""/>
            <o:lock v:ext="edit"/>
          </v:shape>
        </w:pict>
      </w:r>
      <w:r>
        <w:rPr>
          <w:rFonts w:hint="default" w:ascii="Times New Roman" w:hAnsi="Times New Roman" w:cs="Times New Roman"/>
          <w:i/>
          <w:sz w:val="28"/>
          <w:szCs w:val="28"/>
        </w:rPr>
        <w:t xml:space="preserve">Với </w:t>
      </w:r>
      <w:r>
        <w:rPr>
          <w:rFonts w:hint="default" w:ascii="Times New Roman" w:hAnsi="Times New Roman" w:cs="Times New Roman"/>
          <w:sz w:val="28"/>
          <w:szCs w:val="28"/>
        </w:rPr>
        <w:t xml:space="preserve">r </w:t>
      </w:r>
      <w:r>
        <w:rPr>
          <w:rFonts w:hint="default" w:ascii="Times New Roman" w:hAnsi="Times New Roman" w:cs="Times New Roman"/>
          <w:i/>
          <w:sz w:val="28"/>
          <w:szCs w:val="28"/>
        </w:rPr>
        <w:t xml:space="preserve">là </w:t>
      </w:r>
      <w:r>
        <w:rPr>
          <w:rFonts w:hint="default" w:cs="Times New Roman"/>
          <w:i/>
          <w:sz w:val="28"/>
          <w:szCs w:val="28"/>
          <w:lang w:val="en-US"/>
        </w:rPr>
        <w:t>đ</w:t>
      </w:r>
      <w:r>
        <w:rPr>
          <w:rFonts w:hint="default" w:ascii="Times New Roman" w:hAnsi="Times New Roman" w:cs="Times New Roman"/>
          <w:i/>
          <w:sz w:val="28"/>
          <w:szCs w:val="28"/>
        </w:rPr>
        <w:t xml:space="preserve">ỉnh duyệt xong sau cùng thì </w:t>
      </w:r>
      <w:r>
        <w:rPr>
          <w:rFonts w:hint="default" w:ascii="Times New Roman" w:hAnsi="Times New Roman" w:cs="Times New Roman"/>
          <w:sz w:val="28"/>
          <w:szCs w:val="28"/>
        </w:rPr>
        <w:t xml:space="preserve">r </w:t>
      </w:r>
      <w:r>
        <w:rPr>
          <w:rFonts w:hint="default" w:ascii="Times New Roman" w:hAnsi="Times New Roman" w:cs="Times New Roman"/>
          <w:i/>
          <w:sz w:val="28"/>
          <w:szCs w:val="28"/>
        </w:rPr>
        <w:t xml:space="preserve">là chốt của một thành phần liên thông mạnh không có cung </w:t>
      </w:r>
      <w:r>
        <w:rPr>
          <w:rFonts w:hint="default" w:cs="Times New Roman"/>
          <w:i/>
          <w:sz w:val="28"/>
          <w:szCs w:val="28"/>
          <w:lang w:val="en-US"/>
        </w:rPr>
        <w:t>đ</w:t>
      </w:r>
      <w:r>
        <w:rPr>
          <w:rFonts w:hint="default" w:ascii="Times New Roman" w:hAnsi="Times New Roman" w:cs="Times New Roman"/>
          <w:i/>
          <w:sz w:val="28"/>
          <w:szCs w:val="28"/>
        </w:rPr>
        <w:t>i vào.</w:t>
      </w:r>
    </w:p>
    <w:p>
      <w:pPr>
        <w:spacing w:before="56"/>
        <w:ind w:left="871" w:right="0" w:firstLine="0"/>
        <w:jc w:val="both"/>
        <w:rPr>
          <w:rFonts w:hint="default" w:ascii="Times New Roman" w:hAnsi="Times New Roman" w:cs="Times New Roman"/>
          <w:i/>
          <w:sz w:val="28"/>
          <w:szCs w:val="28"/>
        </w:rPr>
      </w:pPr>
      <w:r>
        <w:rPr>
          <w:rFonts w:hint="default" w:ascii="Times New Roman" w:hAnsi="Times New Roman" w:cs="Times New Roman"/>
          <w:i/>
          <w:w w:val="110"/>
          <w:sz w:val="28"/>
          <w:szCs w:val="28"/>
        </w:rPr>
        <w:t>Chnng minh</w:t>
      </w:r>
    </w:p>
    <w:p>
      <w:pPr>
        <w:spacing w:before="85" w:line="268" w:lineRule="auto"/>
        <w:ind w:left="926" w:right="298" w:firstLine="0"/>
        <w:jc w:val="both"/>
        <w:rPr>
          <w:rFonts w:hint="default" w:ascii="Times New Roman" w:hAnsi="Times New Roman" w:cs="Times New Roman"/>
          <w:sz w:val="28"/>
          <w:szCs w:val="28"/>
        </w:rPr>
      </w:pPr>
      <w:r>
        <w:rPr>
          <w:rFonts w:hint="default" w:ascii="Times New Roman" w:hAnsi="Times New Roman" w:cs="Times New Roman"/>
          <w:sz w:val="28"/>
          <w:szCs w:val="28"/>
        </w:rPr>
        <w:t xml:space="preserve">Dễ thấy rằng </w:t>
      </w:r>
      <w:r>
        <w:rPr>
          <w:rFonts w:hint="default" w:cs="Times New Roman"/>
          <w:sz w:val="28"/>
          <w:szCs w:val="28"/>
          <w:lang w:val="en-US"/>
        </w:rPr>
        <w:t>đ</w:t>
      </w:r>
      <w:r>
        <w:rPr>
          <w:rFonts w:hint="default" w:ascii="Times New Roman" w:hAnsi="Times New Roman" w:cs="Times New Roman"/>
          <w:sz w:val="28"/>
          <w:szCs w:val="28"/>
        </w:rPr>
        <w:t>ỉnh r duyệt xong sau cùng phải là gốc của một cây DFS nên r sẽ là chốt của một thành phần liên thông mạnh, kí hiệu C(r).</w:t>
      </w:r>
    </w:p>
    <w:p>
      <w:pPr>
        <w:spacing w:before="59" w:line="261" w:lineRule="auto"/>
        <w:ind w:left="926" w:right="293" w:firstLine="0"/>
        <w:jc w:val="both"/>
        <w:rPr>
          <w:rFonts w:hint="default" w:ascii="Times New Roman" w:hAnsi="Times New Roman" w:cs="Times New Roman"/>
          <w:sz w:val="28"/>
          <w:szCs w:val="28"/>
        </w:rPr>
      </w:pPr>
      <w:r>
        <w:rPr>
          <w:rFonts w:hint="default" w:ascii="Times New Roman" w:hAnsi="Times New Roman" w:cs="Times New Roman"/>
          <w:w w:val="110"/>
          <w:sz w:val="28"/>
          <w:szCs w:val="28"/>
        </w:rPr>
        <w:t>Gọi</w:t>
      </w:r>
      <w:r>
        <w:rPr>
          <w:rFonts w:hint="default" w:ascii="Times New Roman" w:hAnsi="Times New Roman" w:cs="Times New Roman"/>
          <w:spacing w:val="-32"/>
          <w:w w:val="110"/>
          <w:sz w:val="28"/>
          <w:szCs w:val="28"/>
        </w:rPr>
        <w:t xml:space="preserve"> </w:t>
      </w:r>
      <w:r>
        <w:rPr>
          <w:rFonts w:hint="default" w:ascii="Times New Roman" w:hAnsi="Times New Roman" w:cs="Times New Roman"/>
          <w:w w:val="110"/>
          <w:sz w:val="28"/>
          <w:szCs w:val="28"/>
        </w:rPr>
        <w:t>s</w:t>
      </w:r>
      <w:r>
        <w:rPr>
          <w:rFonts w:hint="default" w:ascii="Times New Roman" w:hAnsi="Times New Roman" w:cs="Times New Roman"/>
          <w:spacing w:val="-28"/>
          <w:w w:val="110"/>
          <w:sz w:val="28"/>
          <w:szCs w:val="28"/>
        </w:rPr>
        <w:t xml:space="preserve"> </w:t>
      </w:r>
      <w:r>
        <w:rPr>
          <w:rFonts w:hint="default" w:ascii="Times New Roman" w:hAnsi="Times New Roman" w:cs="Times New Roman"/>
          <w:w w:val="110"/>
          <w:sz w:val="28"/>
          <w:szCs w:val="28"/>
        </w:rPr>
        <w:t>là</w:t>
      </w:r>
      <w:r>
        <w:rPr>
          <w:rFonts w:hint="default" w:ascii="Times New Roman" w:hAnsi="Times New Roman" w:cs="Times New Roman"/>
          <w:spacing w:val="-32"/>
          <w:w w:val="110"/>
          <w:sz w:val="28"/>
          <w:szCs w:val="28"/>
        </w:rPr>
        <w:t xml:space="preserve"> </w:t>
      </w:r>
      <w:r>
        <w:rPr>
          <w:rFonts w:hint="default" w:ascii="Times New Roman" w:hAnsi="Times New Roman" w:cs="Times New Roman"/>
          <w:w w:val="110"/>
          <w:sz w:val="28"/>
          <w:szCs w:val="28"/>
        </w:rPr>
        <w:t>chốt</w:t>
      </w:r>
      <w:r>
        <w:rPr>
          <w:rFonts w:hint="default" w:ascii="Times New Roman" w:hAnsi="Times New Roman" w:cs="Times New Roman"/>
          <w:spacing w:val="-31"/>
          <w:w w:val="110"/>
          <w:sz w:val="28"/>
          <w:szCs w:val="28"/>
        </w:rPr>
        <w:t xml:space="preserve"> </w:t>
      </w:r>
      <w:r>
        <w:rPr>
          <w:rFonts w:hint="default" w:ascii="Times New Roman" w:hAnsi="Times New Roman" w:cs="Times New Roman"/>
          <w:w w:val="110"/>
          <w:sz w:val="28"/>
          <w:szCs w:val="28"/>
        </w:rPr>
        <w:t>của</w:t>
      </w:r>
      <w:r>
        <w:rPr>
          <w:rFonts w:hint="default" w:ascii="Times New Roman" w:hAnsi="Times New Roman" w:cs="Times New Roman"/>
          <w:spacing w:val="-31"/>
          <w:w w:val="110"/>
          <w:sz w:val="28"/>
          <w:szCs w:val="28"/>
        </w:rPr>
        <w:t xml:space="preserve"> </w:t>
      </w:r>
      <w:r>
        <w:rPr>
          <w:rFonts w:hint="default" w:ascii="Times New Roman" w:hAnsi="Times New Roman" w:cs="Times New Roman"/>
          <w:w w:val="110"/>
          <w:sz w:val="28"/>
          <w:szCs w:val="28"/>
        </w:rPr>
        <w:t>một</w:t>
      </w:r>
      <w:r>
        <w:rPr>
          <w:rFonts w:hint="default" w:ascii="Times New Roman" w:hAnsi="Times New Roman" w:cs="Times New Roman"/>
          <w:spacing w:val="-31"/>
          <w:w w:val="110"/>
          <w:sz w:val="28"/>
          <w:szCs w:val="28"/>
        </w:rPr>
        <w:t xml:space="preserve"> </w:t>
      </w:r>
      <w:r>
        <w:rPr>
          <w:rFonts w:hint="default" w:ascii="Times New Roman" w:hAnsi="Times New Roman" w:cs="Times New Roman"/>
          <w:w w:val="110"/>
          <w:sz w:val="28"/>
          <w:szCs w:val="28"/>
        </w:rPr>
        <w:t>thành</w:t>
      </w:r>
      <w:r>
        <w:rPr>
          <w:rFonts w:hint="default" w:ascii="Times New Roman" w:hAnsi="Times New Roman" w:cs="Times New Roman"/>
          <w:spacing w:val="-32"/>
          <w:w w:val="110"/>
          <w:sz w:val="28"/>
          <w:szCs w:val="28"/>
        </w:rPr>
        <w:t xml:space="preserve"> </w:t>
      </w:r>
      <w:r>
        <w:rPr>
          <w:rFonts w:hint="default" w:ascii="Times New Roman" w:hAnsi="Times New Roman" w:cs="Times New Roman"/>
          <w:w w:val="110"/>
          <w:sz w:val="28"/>
          <w:szCs w:val="28"/>
        </w:rPr>
        <w:t>phần</w:t>
      </w:r>
      <w:r>
        <w:rPr>
          <w:rFonts w:hint="default" w:ascii="Times New Roman" w:hAnsi="Times New Roman" w:cs="Times New Roman"/>
          <w:spacing w:val="-33"/>
          <w:w w:val="110"/>
          <w:sz w:val="28"/>
          <w:szCs w:val="28"/>
        </w:rPr>
        <w:t xml:space="preserve"> </w:t>
      </w:r>
      <w:r>
        <w:rPr>
          <w:rFonts w:hint="default" w:ascii="Times New Roman" w:hAnsi="Times New Roman" w:cs="Times New Roman"/>
          <w:w w:val="110"/>
          <w:sz w:val="28"/>
          <w:szCs w:val="28"/>
        </w:rPr>
        <w:t>liên</w:t>
      </w:r>
      <w:r>
        <w:rPr>
          <w:rFonts w:hint="default" w:ascii="Times New Roman" w:hAnsi="Times New Roman" w:cs="Times New Roman"/>
          <w:spacing w:val="-32"/>
          <w:w w:val="110"/>
          <w:sz w:val="28"/>
          <w:szCs w:val="28"/>
        </w:rPr>
        <w:t xml:space="preserve"> </w:t>
      </w:r>
      <w:r>
        <w:rPr>
          <w:rFonts w:hint="default" w:ascii="Times New Roman" w:hAnsi="Times New Roman" w:cs="Times New Roman"/>
          <w:w w:val="110"/>
          <w:sz w:val="28"/>
          <w:szCs w:val="28"/>
        </w:rPr>
        <w:t>thông</w:t>
      </w:r>
      <w:r>
        <w:rPr>
          <w:rFonts w:hint="default" w:ascii="Times New Roman" w:hAnsi="Times New Roman" w:cs="Times New Roman"/>
          <w:spacing w:val="-31"/>
          <w:w w:val="110"/>
          <w:sz w:val="28"/>
          <w:szCs w:val="28"/>
        </w:rPr>
        <w:t xml:space="preserve"> </w:t>
      </w:r>
      <w:r>
        <w:rPr>
          <w:rFonts w:hint="default" w:ascii="Times New Roman" w:hAnsi="Times New Roman" w:cs="Times New Roman"/>
          <w:w w:val="110"/>
          <w:sz w:val="28"/>
          <w:szCs w:val="28"/>
        </w:rPr>
        <w:t>mạnh</w:t>
      </w:r>
      <w:r>
        <w:rPr>
          <w:rFonts w:hint="default" w:ascii="Times New Roman" w:hAnsi="Times New Roman" w:cs="Times New Roman"/>
          <w:spacing w:val="-31"/>
          <w:w w:val="110"/>
          <w:sz w:val="28"/>
          <w:szCs w:val="28"/>
        </w:rPr>
        <w:t xml:space="preserve"> </w:t>
      </w:r>
      <w:r>
        <w:rPr>
          <w:rFonts w:hint="default" w:ascii="Times New Roman" w:hAnsi="Times New Roman" w:cs="Times New Roman"/>
          <w:spacing w:val="3"/>
          <w:w w:val="110"/>
          <w:sz w:val="28"/>
          <w:szCs w:val="28"/>
        </w:rPr>
        <w:t>C(s)</w:t>
      </w:r>
      <w:r>
        <w:rPr>
          <w:rFonts w:hint="default" w:ascii="Times New Roman" w:hAnsi="Times New Roman" w:cs="Times New Roman"/>
          <w:spacing w:val="-29"/>
          <w:w w:val="110"/>
          <w:sz w:val="28"/>
          <w:szCs w:val="28"/>
        </w:rPr>
        <w:t xml:space="preserve"> </w:t>
      </w:r>
      <w:r>
        <w:rPr>
          <w:rFonts w:hint="default" w:ascii="Times New Roman" w:hAnsi="Times New Roman" w:cs="Times New Roman"/>
          <w:w w:val="110"/>
          <w:sz w:val="28"/>
          <w:szCs w:val="28"/>
        </w:rPr>
        <w:t>khác.</w:t>
      </w:r>
      <w:r>
        <w:rPr>
          <w:rFonts w:hint="default" w:ascii="Times New Roman" w:hAnsi="Times New Roman" w:cs="Times New Roman"/>
          <w:spacing w:val="-31"/>
          <w:w w:val="110"/>
          <w:sz w:val="28"/>
          <w:szCs w:val="28"/>
        </w:rPr>
        <w:t xml:space="preserve"> </w:t>
      </w:r>
      <w:r>
        <w:rPr>
          <w:rFonts w:hint="default" w:ascii="Times New Roman" w:hAnsi="Times New Roman" w:cs="Times New Roman"/>
          <w:w w:val="110"/>
          <w:sz w:val="28"/>
          <w:szCs w:val="28"/>
        </w:rPr>
        <w:t>Ta</w:t>
      </w:r>
      <w:r>
        <w:rPr>
          <w:rFonts w:hint="default" w:ascii="Times New Roman" w:hAnsi="Times New Roman" w:cs="Times New Roman"/>
          <w:spacing w:val="-32"/>
          <w:w w:val="110"/>
          <w:sz w:val="28"/>
          <w:szCs w:val="28"/>
        </w:rPr>
        <w:t xml:space="preserve"> </w:t>
      </w:r>
      <w:r>
        <w:rPr>
          <w:rFonts w:hint="default" w:ascii="Times New Roman" w:hAnsi="Times New Roman" w:cs="Times New Roman"/>
          <w:w w:val="110"/>
          <w:sz w:val="28"/>
          <w:szCs w:val="28"/>
        </w:rPr>
        <w:t>chứng</w:t>
      </w:r>
      <w:r>
        <w:rPr>
          <w:rFonts w:hint="default" w:ascii="Times New Roman" w:hAnsi="Times New Roman" w:cs="Times New Roman"/>
          <w:spacing w:val="-31"/>
          <w:w w:val="110"/>
          <w:sz w:val="28"/>
          <w:szCs w:val="28"/>
        </w:rPr>
        <w:t xml:space="preserve"> </w:t>
      </w:r>
      <w:r>
        <w:rPr>
          <w:rFonts w:hint="default" w:ascii="Times New Roman" w:hAnsi="Times New Roman" w:cs="Times New Roman"/>
          <w:w w:val="110"/>
          <w:sz w:val="28"/>
          <w:szCs w:val="28"/>
        </w:rPr>
        <w:t>minh</w:t>
      </w:r>
      <w:r>
        <w:rPr>
          <w:rFonts w:hint="default" w:ascii="Times New Roman" w:hAnsi="Times New Roman" w:cs="Times New Roman"/>
          <w:spacing w:val="-32"/>
          <w:w w:val="110"/>
          <w:sz w:val="28"/>
          <w:szCs w:val="28"/>
        </w:rPr>
        <w:t xml:space="preserve"> </w:t>
      </w:r>
      <w:r>
        <w:rPr>
          <w:rFonts w:hint="default" w:ascii="Times New Roman" w:hAnsi="Times New Roman" w:cs="Times New Roman"/>
          <w:w w:val="110"/>
          <w:sz w:val="28"/>
          <w:szCs w:val="28"/>
        </w:rPr>
        <w:t>rằng</w:t>
      </w:r>
      <w:r>
        <w:rPr>
          <w:rFonts w:hint="default" w:ascii="Times New Roman" w:hAnsi="Times New Roman" w:cs="Times New Roman"/>
          <w:spacing w:val="-31"/>
          <w:w w:val="110"/>
          <w:sz w:val="28"/>
          <w:szCs w:val="28"/>
        </w:rPr>
        <w:t xml:space="preserve"> </w:t>
      </w:r>
      <w:r>
        <w:rPr>
          <w:rFonts w:hint="default" w:ascii="Times New Roman" w:hAnsi="Times New Roman" w:cs="Times New Roman"/>
          <w:w w:val="110"/>
          <w:sz w:val="28"/>
          <w:szCs w:val="28"/>
        </w:rPr>
        <w:t>không thể</w:t>
      </w:r>
      <w:r>
        <w:rPr>
          <w:rFonts w:hint="default" w:ascii="Times New Roman" w:hAnsi="Times New Roman" w:cs="Times New Roman"/>
          <w:spacing w:val="-9"/>
          <w:w w:val="110"/>
          <w:sz w:val="28"/>
          <w:szCs w:val="28"/>
        </w:rPr>
        <w:t xml:space="preserve"> </w:t>
      </w:r>
      <w:r>
        <w:rPr>
          <w:rFonts w:hint="default" w:ascii="Times New Roman" w:hAnsi="Times New Roman" w:cs="Times New Roman"/>
          <w:w w:val="110"/>
          <w:sz w:val="28"/>
          <w:szCs w:val="28"/>
        </w:rPr>
        <w:t>tồn</w:t>
      </w:r>
      <w:r>
        <w:rPr>
          <w:rFonts w:hint="default" w:ascii="Times New Roman" w:hAnsi="Times New Roman" w:cs="Times New Roman"/>
          <w:spacing w:val="-10"/>
          <w:w w:val="110"/>
          <w:sz w:val="28"/>
          <w:szCs w:val="28"/>
        </w:rPr>
        <w:t xml:space="preserve"> </w:t>
      </w:r>
      <w:r>
        <w:rPr>
          <w:rFonts w:hint="default" w:ascii="Times New Roman" w:hAnsi="Times New Roman" w:cs="Times New Roman"/>
          <w:w w:val="110"/>
          <w:sz w:val="28"/>
          <w:szCs w:val="28"/>
        </w:rPr>
        <w:t>tại</w:t>
      </w:r>
      <w:r>
        <w:rPr>
          <w:rFonts w:hint="default" w:ascii="Times New Roman" w:hAnsi="Times New Roman" w:cs="Times New Roman"/>
          <w:spacing w:val="-9"/>
          <w:w w:val="110"/>
          <w:sz w:val="28"/>
          <w:szCs w:val="28"/>
        </w:rPr>
        <w:t xml:space="preserve"> </w:t>
      </w:r>
      <w:r>
        <w:rPr>
          <w:rFonts w:hint="default" w:ascii="Times New Roman" w:hAnsi="Times New Roman" w:cs="Times New Roman"/>
          <w:w w:val="110"/>
          <w:sz w:val="28"/>
          <w:szCs w:val="28"/>
        </w:rPr>
        <w:t>cung</w:t>
      </w:r>
      <w:r>
        <w:rPr>
          <w:rFonts w:hint="default" w:ascii="Times New Roman" w:hAnsi="Times New Roman" w:cs="Times New Roman"/>
          <w:spacing w:val="-10"/>
          <w:w w:val="110"/>
          <w:sz w:val="28"/>
          <w:szCs w:val="28"/>
        </w:rPr>
        <w:t xml:space="preserve"> </w:t>
      </w:r>
      <w:r>
        <w:rPr>
          <w:rFonts w:hint="default" w:cs="Times New Roman"/>
          <w:w w:val="110"/>
          <w:sz w:val="28"/>
          <w:szCs w:val="28"/>
          <w:lang w:val="en-US"/>
        </w:rPr>
        <w:t>đ</w:t>
      </w:r>
      <w:r>
        <w:rPr>
          <w:rFonts w:hint="default" w:ascii="Times New Roman" w:hAnsi="Times New Roman" w:cs="Times New Roman"/>
          <w:w w:val="110"/>
          <w:sz w:val="28"/>
          <w:szCs w:val="28"/>
        </w:rPr>
        <w:t>i</w:t>
      </w:r>
      <w:r>
        <w:rPr>
          <w:rFonts w:hint="default" w:ascii="Times New Roman" w:hAnsi="Times New Roman" w:cs="Times New Roman"/>
          <w:spacing w:val="-9"/>
          <w:w w:val="110"/>
          <w:sz w:val="28"/>
          <w:szCs w:val="28"/>
        </w:rPr>
        <w:t xml:space="preserve"> </w:t>
      </w:r>
      <w:r>
        <w:rPr>
          <w:rFonts w:hint="default" w:ascii="Times New Roman" w:hAnsi="Times New Roman" w:cs="Times New Roman"/>
          <w:w w:val="110"/>
          <w:sz w:val="28"/>
          <w:szCs w:val="28"/>
        </w:rPr>
        <w:t>từ</w:t>
      </w:r>
      <w:r>
        <w:rPr>
          <w:rFonts w:hint="default" w:ascii="Times New Roman" w:hAnsi="Times New Roman" w:cs="Times New Roman"/>
          <w:spacing w:val="-10"/>
          <w:w w:val="110"/>
          <w:sz w:val="28"/>
          <w:szCs w:val="28"/>
        </w:rPr>
        <w:t xml:space="preserve"> </w:t>
      </w:r>
      <w:r>
        <w:rPr>
          <w:rFonts w:hint="default" w:ascii="Times New Roman" w:hAnsi="Times New Roman" w:cs="Times New Roman"/>
          <w:spacing w:val="3"/>
          <w:w w:val="110"/>
          <w:sz w:val="28"/>
          <w:szCs w:val="28"/>
        </w:rPr>
        <w:t>C</w:t>
      </w:r>
      <w:r>
        <w:rPr>
          <w:rFonts w:hint="default" w:ascii="Times New Roman" w:hAnsi="Times New Roman" w:cs="Times New Roman"/>
          <w:spacing w:val="3"/>
          <w:w w:val="110"/>
          <w:position w:val="1"/>
          <w:sz w:val="28"/>
          <w:szCs w:val="28"/>
        </w:rPr>
        <w:t>(</w:t>
      </w:r>
      <w:r>
        <w:rPr>
          <w:rFonts w:hint="default" w:ascii="Times New Roman" w:hAnsi="Times New Roman" w:cs="Times New Roman"/>
          <w:spacing w:val="3"/>
          <w:w w:val="110"/>
          <w:sz w:val="28"/>
          <w:szCs w:val="28"/>
        </w:rPr>
        <w:t>s</w:t>
      </w:r>
      <w:r>
        <w:rPr>
          <w:rFonts w:hint="default" w:ascii="Times New Roman" w:hAnsi="Times New Roman" w:cs="Times New Roman"/>
          <w:spacing w:val="3"/>
          <w:w w:val="110"/>
          <w:position w:val="1"/>
          <w:sz w:val="28"/>
          <w:szCs w:val="28"/>
        </w:rPr>
        <w:t>)</w:t>
      </w:r>
      <w:r>
        <w:rPr>
          <w:rFonts w:hint="default" w:ascii="Times New Roman" w:hAnsi="Times New Roman" w:cs="Times New Roman"/>
          <w:spacing w:val="-6"/>
          <w:w w:val="110"/>
          <w:position w:val="1"/>
          <w:sz w:val="28"/>
          <w:szCs w:val="28"/>
        </w:rPr>
        <w:t xml:space="preserve"> </w:t>
      </w:r>
      <w:r>
        <w:rPr>
          <w:rFonts w:hint="default" w:ascii="Times New Roman" w:hAnsi="Times New Roman" w:cs="Times New Roman"/>
          <w:w w:val="110"/>
          <w:sz w:val="28"/>
          <w:szCs w:val="28"/>
        </w:rPr>
        <w:t>sang</w:t>
      </w:r>
      <w:r>
        <w:rPr>
          <w:rFonts w:hint="default" w:ascii="Times New Roman" w:hAnsi="Times New Roman" w:cs="Times New Roman"/>
          <w:spacing w:val="-8"/>
          <w:w w:val="110"/>
          <w:sz w:val="28"/>
          <w:szCs w:val="28"/>
        </w:rPr>
        <w:t xml:space="preserve"> </w:t>
      </w:r>
      <w:r>
        <w:rPr>
          <w:rFonts w:hint="default" w:ascii="Times New Roman" w:hAnsi="Times New Roman" w:cs="Times New Roman"/>
          <w:spacing w:val="2"/>
          <w:w w:val="110"/>
          <w:sz w:val="28"/>
          <w:szCs w:val="28"/>
        </w:rPr>
        <w:t>C</w:t>
      </w:r>
      <w:r>
        <w:rPr>
          <w:rFonts w:hint="default" w:ascii="Times New Roman" w:hAnsi="Times New Roman" w:cs="Times New Roman"/>
          <w:spacing w:val="2"/>
          <w:w w:val="110"/>
          <w:position w:val="1"/>
          <w:sz w:val="28"/>
          <w:szCs w:val="28"/>
        </w:rPr>
        <w:t>(</w:t>
      </w:r>
      <w:r>
        <w:rPr>
          <w:rFonts w:hint="default" w:ascii="Times New Roman" w:hAnsi="Times New Roman" w:cs="Times New Roman"/>
          <w:spacing w:val="2"/>
          <w:w w:val="110"/>
          <w:sz w:val="28"/>
          <w:szCs w:val="28"/>
        </w:rPr>
        <w:t>r</w:t>
      </w:r>
      <w:r>
        <w:rPr>
          <w:rFonts w:hint="default" w:ascii="Times New Roman" w:hAnsi="Times New Roman" w:cs="Times New Roman"/>
          <w:spacing w:val="2"/>
          <w:w w:val="110"/>
          <w:position w:val="1"/>
          <w:sz w:val="28"/>
          <w:szCs w:val="28"/>
        </w:rPr>
        <w:t>)</w:t>
      </w:r>
      <w:r>
        <w:rPr>
          <w:rFonts w:hint="default" w:ascii="Times New Roman" w:hAnsi="Times New Roman" w:cs="Times New Roman"/>
          <w:spacing w:val="2"/>
          <w:w w:val="110"/>
          <w:sz w:val="28"/>
          <w:szCs w:val="28"/>
        </w:rPr>
        <w:t>,</w:t>
      </w:r>
      <w:r>
        <w:rPr>
          <w:rFonts w:hint="default" w:ascii="Times New Roman" w:hAnsi="Times New Roman" w:cs="Times New Roman"/>
          <w:spacing w:val="-10"/>
          <w:w w:val="110"/>
          <w:sz w:val="28"/>
          <w:szCs w:val="28"/>
        </w:rPr>
        <w:t xml:space="preserve"> </w:t>
      </w:r>
      <w:r>
        <w:rPr>
          <w:rFonts w:hint="default" w:ascii="Times New Roman" w:hAnsi="Times New Roman" w:cs="Times New Roman"/>
          <w:w w:val="110"/>
          <w:sz w:val="28"/>
          <w:szCs w:val="28"/>
        </w:rPr>
        <w:t>giả</w:t>
      </w:r>
      <w:r>
        <w:rPr>
          <w:rFonts w:hint="default" w:ascii="Times New Roman" w:hAnsi="Times New Roman" w:cs="Times New Roman"/>
          <w:spacing w:val="-9"/>
          <w:w w:val="110"/>
          <w:sz w:val="28"/>
          <w:szCs w:val="28"/>
        </w:rPr>
        <w:t xml:space="preserve"> </w:t>
      </w:r>
      <w:r>
        <w:rPr>
          <w:rFonts w:hint="default" w:ascii="Times New Roman" w:hAnsi="Times New Roman" w:cs="Times New Roman"/>
          <w:w w:val="110"/>
          <w:sz w:val="28"/>
          <w:szCs w:val="28"/>
        </w:rPr>
        <w:t>sử</w:t>
      </w:r>
      <w:r>
        <w:rPr>
          <w:rFonts w:hint="default" w:ascii="Times New Roman" w:hAnsi="Times New Roman" w:cs="Times New Roman"/>
          <w:spacing w:val="-9"/>
          <w:w w:val="110"/>
          <w:sz w:val="28"/>
          <w:szCs w:val="28"/>
        </w:rPr>
        <w:t xml:space="preserve"> </w:t>
      </w:r>
      <w:r>
        <w:rPr>
          <w:rFonts w:hint="default" w:ascii="Times New Roman" w:hAnsi="Times New Roman" w:cs="Times New Roman"/>
          <w:w w:val="110"/>
          <w:sz w:val="28"/>
          <w:szCs w:val="28"/>
        </w:rPr>
        <w:t>phản</w:t>
      </w:r>
      <w:r>
        <w:rPr>
          <w:rFonts w:hint="default" w:ascii="Times New Roman" w:hAnsi="Times New Roman" w:cs="Times New Roman"/>
          <w:spacing w:val="-10"/>
          <w:w w:val="110"/>
          <w:sz w:val="28"/>
          <w:szCs w:val="28"/>
        </w:rPr>
        <w:t xml:space="preserve"> </w:t>
      </w:r>
      <w:r>
        <w:rPr>
          <w:rFonts w:hint="default" w:ascii="Times New Roman" w:hAnsi="Times New Roman" w:cs="Times New Roman"/>
          <w:w w:val="110"/>
          <w:sz w:val="28"/>
          <w:szCs w:val="28"/>
        </w:rPr>
        <w:t>chứng</w:t>
      </w:r>
      <w:r>
        <w:rPr>
          <w:rFonts w:hint="default" w:ascii="Times New Roman" w:hAnsi="Times New Roman" w:cs="Times New Roman"/>
          <w:spacing w:val="-10"/>
          <w:w w:val="110"/>
          <w:sz w:val="28"/>
          <w:szCs w:val="28"/>
        </w:rPr>
        <w:t xml:space="preserve"> </w:t>
      </w:r>
      <w:r>
        <w:rPr>
          <w:rFonts w:hint="default" w:ascii="Times New Roman" w:hAnsi="Times New Roman" w:cs="Times New Roman"/>
          <w:w w:val="110"/>
          <w:sz w:val="28"/>
          <w:szCs w:val="28"/>
        </w:rPr>
        <w:t>rằng</w:t>
      </w:r>
      <w:r>
        <w:rPr>
          <w:rFonts w:hint="default" w:ascii="Times New Roman" w:hAnsi="Times New Roman" w:cs="Times New Roman"/>
          <w:spacing w:val="-10"/>
          <w:w w:val="110"/>
          <w:sz w:val="28"/>
          <w:szCs w:val="28"/>
        </w:rPr>
        <w:t xml:space="preserve"> </w:t>
      </w:r>
      <w:r>
        <w:rPr>
          <w:rFonts w:hint="default" w:ascii="Times New Roman" w:hAnsi="Times New Roman" w:cs="Times New Roman"/>
          <w:w w:val="110"/>
          <w:sz w:val="28"/>
          <w:szCs w:val="28"/>
        </w:rPr>
        <w:t>có</w:t>
      </w:r>
      <w:r>
        <w:rPr>
          <w:rFonts w:hint="default" w:ascii="Times New Roman" w:hAnsi="Times New Roman" w:cs="Times New Roman"/>
          <w:spacing w:val="-8"/>
          <w:w w:val="110"/>
          <w:sz w:val="28"/>
          <w:szCs w:val="28"/>
        </w:rPr>
        <w:t xml:space="preserve"> </w:t>
      </w:r>
      <w:r>
        <w:rPr>
          <w:rFonts w:hint="default" w:ascii="Times New Roman" w:hAnsi="Times New Roman" w:cs="Times New Roman"/>
          <w:w w:val="110"/>
          <w:sz w:val="28"/>
          <w:szCs w:val="28"/>
        </w:rPr>
        <w:t>cung</w:t>
      </w:r>
      <w:r>
        <w:rPr>
          <w:rFonts w:hint="default" w:ascii="Times New Roman" w:hAnsi="Times New Roman" w:cs="Times New Roman"/>
          <w:spacing w:val="-10"/>
          <w:w w:val="110"/>
          <w:sz w:val="28"/>
          <w:szCs w:val="28"/>
        </w:rPr>
        <w:t xml:space="preserve"> </w:t>
      </w:r>
      <w:r>
        <w:rPr>
          <w:rFonts w:hint="default" w:ascii="Times New Roman" w:hAnsi="Times New Roman" w:cs="Times New Roman"/>
          <w:spacing w:val="2"/>
          <w:w w:val="110"/>
          <w:position w:val="1"/>
          <w:sz w:val="28"/>
          <w:szCs w:val="28"/>
        </w:rPr>
        <w:t>(</w:t>
      </w:r>
      <w:r>
        <w:rPr>
          <w:rFonts w:hint="default" w:ascii="Times New Roman" w:hAnsi="Times New Roman" w:cs="Times New Roman"/>
          <w:spacing w:val="2"/>
          <w:w w:val="110"/>
          <w:sz w:val="28"/>
          <w:szCs w:val="28"/>
        </w:rPr>
        <w:t>u,</w:t>
      </w:r>
      <w:r>
        <w:rPr>
          <w:rFonts w:hint="default" w:ascii="Times New Roman" w:hAnsi="Times New Roman" w:cs="Times New Roman"/>
          <w:spacing w:val="-33"/>
          <w:w w:val="110"/>
          <w:sz w:val="28"/>
          <w:szCs w:val="28"/>
        </w:rPr>
        <w:t xml:space="preserve"> </w:t>
      </w:r>
      <w:r>
        <w:rPr>
          <w:rFonts w:hint="default" w:ascii="Times New Roman" w:hAnsi="Times New Roman" w:cs="Times New Roman"/>
          <w:w w:val="110"/>
          <w:sz w:val="28"/>
          <w:szCs w:val="28"/>
        </w:rPr>
        <w:t>v</w:t>
      </w:r>
      <w:r>
        <w:rPr>
          <w:rFonts w:hint="default" w:ascii="Times New Roman" w:hAnsi="Times New Roman" w:cs="Times New Roman"/>
          <w:w w:val="110"/>
          <w:position w:val="1"/>
          <w:sz w:val="28"/>
          <w:szCs w:val="28"/>
        </w:rPr>
        <w:t>)</w:t>
      </w:r>
      <w:r>
        <w:rPr>
          <w:rFonts w:hint="default" w:ascii="Times New Roman" w:hAnsi="Times New Roman" w:cs="Times New Roman"/>
          <w:spacing w:val="-6"/>
          <w:w w:val="110"/>
          <w:position w:val="1"/>
          <w:sz w:val="28"/>
          <w:szCs w:val="28"/>
        </w:rPr>
        <w:t xml:space="preserve"> </w:t>
      </w:r>
      <w:r>
        <w:rPr>
          <w:rFonts w:hint="default" w:ascii="Times New Roman" w:hAnsi="Times New Roman" w:cs="Times New Roman"/>
          <w:w w:val="110"/>
          <w:sz w:val="28"/>
          <w:szCs w:val="28"/>
        </w:rPr>
        <w:t>trong</w:t>
      </w:r>
      <w:r>
        <w:rPr>
          <w:rFonts w:hint="default" w:ascii="Times New Roman" w:hAnsi="Times New Roman" w:cs="Times New Roman"/>
          <w:spacing w:val="-10"/>
          <w:w w:val="110"/>
          <w:sz w:val="28"/>
          <w:szCs w:val="28"/>
        </w:rPr>
        <w:t xml:space="preserve"> </w:t>
      </w:r>
      <w:r>
        <w:rPr>
          <w:rFonts w:hint="default" w:cs="Times New Roman"/>
          <w:w w:val="110"/>
          <w:sz w:val="28"/>
          <w:szCs w:val="28"/>
          <w:lang w:val="en-US"/>
        </w:rPr>
        <w:t>đ</w:t>
      </w:r>
      <w:r>
        <w:rPr>
          <w:rFonts w:hint="default" w:ascii="Times New Roman" w:hAnsi="Times New Roman" w:cs="Times New Roman"/>
          <w:w w:val="110"/>
          <w:sz w:val="28"/>
          <w:szCs w:val="28"/>
        </w:rPr>
        <w:t>ó u</w:t>
      </w:r>
      <w:r>
        <w:rPr>
          <w:rFonts w:hint="default" w:ascii="Times New Roman" w:hAnsi="Times New Roman" w:cs="Times New Roman"/>
          <w:spacing w:val="-15"/>
          <w:w w:val="110"/>
          <w:sz w:val="28"/>
          <w:szCs w:val="28"/>
        </w:rPr>
        <w:t xml:space="preserve"> </w:t>
      </w:r>
      <w:r>
        <w:rPr>
          <w:rFonts w:hint="default" w:ascii="Times New Roman" w:hAnsi="Times New Roman" w:cs="Times New Roman"/>
          <w:w w:val="110"/>
          <w:sz w:val="28"/>
          <w:szCs w:val="28"/>
        </w:rPr>
        <w:t>C</w:t>
      </w:r>
      <w:r>
        <w:rPr>
          <w:rFonts w:hint="default" w:ascii="Times New Roman" w:hAnsi="Times New Roman" w:cs="Times New Roman"/>
          <w:spacing w:val="-18"/>
          <w:w w:val="110"/>
          <w:sz w:val="28"/>
          <w:szCs w:val="28"/>
        </w:rPr>
        <w:t xml:space="preserve"> </w:t>
      </w:r>
      <w:r>
        <w:rPr>
          <w:rFonts w:hint="default" w:ascii="Times New Roman" w:hAnsi="Times New Roman" w:cs="Times New Roman"/>
          <w:spacing w:val="2"/>
          <w:w w:val="110"/>
          <w:sz w:val="28"/>
          <w:szCs w:val="28"/>
        </w:rPr>
        <w:t>C</w:t>
      </w:r>
      <w:r>
        <w:rPr>
          <w:rFonts w:hint="default" w:ascii="Times New Roman" w:hAnsi="Times New Roman" w:cs="Times New Roman"/>
          <w:spacing w:val="2"/>
          <w:w w:val="110"/>
          <w:position w:val="1"/>
          <w:sz w:val="28"/>
          <w:szCs w:val="28"/>
        </w:rPr>
        <w:t>(</w:t>
      </w:r>
      <w:r>
        <w:rPr>
          <w:rFonts w:hint="default" w:ascii="Times New Roman" w:hAnsi="Times New Roman" w:cs="Times New Roman"/>
          <w:spacing w:val="2"/>
          <w:w w:val="110"/>
          <w:sz w:val="28"/>
          <w:szCs w:val="28"/>
        </w:rPr>
        <w:t>s</w:t>
      </w:r>
      <w:r>
        <w:rPr>
          <w:rFonts w:hint="default" w:ascii="Times New Roman" w:hAnsi="Times New Roman" w:cs="Times New Roman"/>
          <w:spacing w:val="2"/>
          <w:w w:val="110"/>
          <w:position w:val="1"/>
          <w:sz w:val="28"/>
          <w:szCs w:val="28"/>
        </w:rPr>
        <w:t>)</w:t>
      </w:r>
      <w:r>
        <w:rPr>
          <w:rFonts w:hint="default" w:ascii="Times New Roman" w:hAnsi="Times New Roman" w:cs="Times New Roman"/>
          <w:spacing w:val="-14"/>
          <w:w w:val="110"/>
          <w:position w:val="1"/>
          <w:sz w:val="28"/>
          <w:szCs w:val="28"/>
        </w:rPr>
        <w:t xml:space="preserve"> </w:t>
      </w:r>
      <w:r>
        <w:rPr>
          <w:rFonts w:hint="default" w:ascii="Times New Roman" w:hAnsi="Times New Roman" w:cs="Times New Roman"/>
          <w:w w:val="110"/>
          <w:sz w:val="28"/>
          <w:szCs w:val="28"/>
        </w:rPr>
        <w:t>và</w:t>
      </w:r>
      <w:r>
        <w:rPr>
          <w:rFonts w:hint="default" w:ascii="Times New Roman" w:hAnsi="Times New Roman" w:cs="Times New Roman"/>
          <w:spacing w:val="-18"/>
          <w:w w:val="110"/>
          <w:sz w:val="28"/>
          <w:szCs w:val="28"/>
        </w:rPr>
        <w:t xml:space="preserve"> </w:t>
      </w:r>
      <w:r>
        <w:rPr>
          <w:rFonts w:hint="default" w:ascii="Times New Roman" w:hAnsi="Times New Roman" w:cs="Times New Roman"/>
          <w:w w:val="110"/>
          <w:sz w:val="28"/>
          <w:szCs w:val="28"/>
        </w:rPr>
        <w:t>v</w:t>
      </w:r>
      <w:r>
        <w:rPr>
          <w:rFonts w:hint="default" w:ascii="Times New Roman" w:hAnsi="Times New Roman" w:cs="Times New Roman"/>
          <w:spacing w:val="-14"/>
          <w:w w:val="110"/>
          <w:sz w:val="28"/>
          <w:szCs w:val="28"/>
        </w:rPr>
        <w:t xml:space="preserve"> </w:t>
      </w:r>
      <w:r>
        <w:rPr>
          <w:rFonts w:hint="default" w:ascii="Times New Roman" w:hAnsi="Times New Roman" w:cs="Times New Roman"/>
          <w:w w:val="110"/>
          <w:sz w:val="28"/>
          <w:szCs w:val="28"/>
        </w:rPr>
        <w:t>C</w:t>
      </w:r>
      <w:r>
        <w:rPr>
          <w:rFonts w:hint="default" w:ascii="Times New Roman" w:hAnsi="Times New Roman" w:cs="Times New Roman"/>
          <w:spacing w:val="-18"/>
          <w:w w:val="110"/>
          <w:sz w:val="28"/>
          <w:szCs w:val="28"/>
        </w:rPr>
        <w:t xml:space="preserve"> </w:t>
      </w:r>
      <w:r>
        <w:rPr>
          <w:rFonts w:hint="default" w:ascii="Times New Roman" w:hAnsi="Times New Roman" w:cs="Times New Roman"/>
          <w:spacing w:val="2"/>
          <w:w w:val="110"/>
          <w:sz w:val="28"/>
          <w:szCs w:val="28"/>
        </w:rPr>
        <w:t>C</w:t>
      </w:r>
      <w:r>
        <w:rPr>
          <w:rFonts w:hint="default" w:ascii="Times New Roman" w:hAnsi="Times New Roman" w:cs="Times New Roman"/>
          <w:spacing w:val="2"/>
          <w:w w:val="110"/>
          <w:position w:val="1"/>
          <w:sz w:val="28"/>
          <w:szCs w:val="28"/>
        </w:rPr>
        <w:t>(</w:t>
      </w:r>
      <w:r>
        <w:rPr>
          <w:rFonts w:hint="default" w:ascii="Times New Roman" w:hAnsi="Times New Roman" w:cs="Times New Roman"/>
          <w:spacing w:val="2"/>
          <w:w w:val="110"/>
          <w:sz w:val="28"/>
          <w:szCs w:val="28"/>
        </w:rPr>
        <w:t>r</w:t>
      </w:r>
      <w:r>
        <w:rPr>
          <w:rFonts w:hint="default" w:ascii="Times New Roman" w:hAnsi="Times New Roman" w:cs="Times New Roman"/>
          <w:spacing w:val="2"/>
          <w:w w:val="110"/>
          <w:position w:val="1"/>
          <w:sz w:val="28"/>
          <w:szCs w:val="28"/>
        </w:rPr>
        <w:t>)</w:t>
      </w:r>
      <w:r>
        <w:rPr>
          <w:rFonts w:hint="default" w:ascii="Times New Roman" w:hAnsi="Times New Roman" w:cs="Times New Roman"/>
          <w:spacing w:val="2"/>
          <w:w w:val="110"/>
          <w:sz w:val="28"/>
          <w:szCs w:val="28"/>
        </w:rPr>
        <w:t>.</w:t>
      </w:r>
      <w:r>
        <w:rPr>
          <w:rFonts w:hint="default" w:ascii="Times New Roman" w:hAnsi="Times New Roman" w:cs="Times New Roman"/>
          <w:spacing w:val="-18"/>
          <w:w w:val="110"/>
          <w:sz w:val="28"/>
          <w:szCs w:val="28"/>
        </w:rPr>
        <w:t xml:space="preserve"> </w:t>
      </w:r>
      <w:r>
        <w:rPr>
          <w:rFonts w:hint="default" w:ascii="Times New Roman" w:hAnsi="Times New Roman" w:cs="Times New Roman"/>
          <w:w w:val="110"/>
          <w:sz w:val="28"/>
          <w:szCs w:val="28"/>
        </w:rPr>
        <w:t>Khi</w:t>
      </w:r>
      <w:r>
        <w:rPr>
          <w:rFonts w:hint="default" w:ascii="Times New Roman" w:hAnsi="Times New Roman" w:cs="Times New Roman"/>
          <w:spacing w:val="-18"/>
          <w:w w:val="110"/>
          <w:sz w:val="28"/>
          <w:szCs w:val="28"/>
        </w:rPr>
        <w:t xml:space="preserve"> </w:t>
      </w:r>
      <w:r>
        <w:rPr>
          <w:rFonts w:hint="default" w:cs="Times New Roman"/>
          <w:w w:val="110"/>
          <w:sz w:val="28"/>
          <w:szCs w:val="28"/>
          <w:lang w:val="en-US"/>
        </w:rPr>
        <w:t>đ</w:t>
      </w:r>
      <w:r>
        <w:rPr>
          <w:rFonts w:hint="default" w:ascii="Times New Roman" w:hAnsi="Times New Roman" w:cs="Times New Roman"/>
          <w:w w:val="110"/>
          <w:sz w:val="28"/>
          <w:szCs w:val="28"/>
        </w:rPr>
        <w:t>ó</w:t>
      </w:r>
      <w:r>
        <w:rPr>
          <w:rFonts w:hint="default" w:ascii="Times New Roman" w:hAnsi="Times New Roman" w:cs="Times New Roman"/>
          <w:spacing w:val="-18"/>
          <w:w w:val="110"/>
          <w:sz w:val="28"/>
          <w:szCs w:val="28"/>
        </w:rPr>
        <w:t xml:space="preserve"> </w:t>
      </w:r>
      <w:r>
        <w:rPr>
          <w:rFonts w:hint="default" w:ascii="Times New Roman" w:hAnsi="Times New Roman" w:cs="Times New Roman"/>
          <w:w w:val="110"/>
          <w:sz w:val="28"/>
          <w:szCs w:val="28"/>
        </w:rPr>
        <w:t>tồn</w:t>
      </w:r>
      <w:r>
        <w:rPr>
          <w:rFonts w:hint="default" w:ascii="Times New Roman" w:hAnsi="Times New Roman" w:cs="Times New Roman"/>
          <w:spacing w:val="-19"/>
          <w:w w:val="110"/>
          <w:sz w:val="28"/>
          <w:szCs w:val="28"/>
        </w:rPr>
        <w:t xml:space="preserve"> </w:t>
      </w:r>
      <w:r>
        <w:rPr>
          <w:rFonts w:hint="default" w:ascii="Times New Roman" w:hAnsi="Times New Roman" w:cs="Times New Roman"/>
          <w:w w:val="110"/>
          <w:sz w:val="28"/>
          <w:szCs w:val="28"/>
        </w:rPr>
        <w:t>tại</w:t>
      </w:r>
      <w:r>
        <w:rPr>
          <w:rFonts w:hint="default" w:ascii="Times New Roman" w:hAnsi="Times New Roman" w:cs="Times New Roman"/>
          <w:spacing w:val="-18"/>
          <w:w w:val="110"/>
          <w:sz w:val="28"/>
          <w:szCs w:val="28"/>
        </w:rPr>
        <w:t xml:space="preserve"> </w:t>
      </w:r>
      <w:r>
        <w:rPr>
          <w:rFonts w:hint="default" w:ascii="Times New Roman" w:hAnsi="Times New Roman" w:cs="Times New Roman"/>
          <w:w w:val="110"/>
          <w:sz w:val="28"/>
          <w:szCs w:val="28"/>
        </w:rPr>
        <w:t>một</w:t>
      </w:r>
      <w:r>
        <w:rPr>
          <w:rFonts w:hint="default" w:ascii="Times New Roman" w:hAnsi="Times New Roman" w:cs="Times New Roman"/>
          <w:spacing w:val="-18"/>
          <w:w w:val="110"/>
          <w:sz w:val="28"/>
          <w:szCs w:val="28"/>
        </w:rPr>
        <w:t xml:space="preserve"> </w:t>
      </w:r>
      <w:r>
        <w:rPr>
          <w:rFonts w:hint="default" w:cs="Times New Roman"/>
          <w:w w:val="110"/>
          <w:sz w:val="28"/>
          <w:szCs w:val="28"/>
          <w:lang w:val="en-US"/>
        </w:rPr>
        <w:t>đ</w:t>
      </w:r>
      <w:r>
        <w:rPr>
          <w:rFonts w:hint="default" w:ascii="Times New Roman" w:hAnsi="Times New Roman" w:cs="Times New Roman"/>
          <w:w w:val="110"/>
          <w:sz w:val="28"/>
          <w:szCs w:val="28"/>
        </w:rPr>
        <w:t>ường</w:t>
      </w:r>
      <w:r>
        <w:rPr>
          <w:rFonts w:hint="default" w:ascii="Times New Roman" w:hAnsi="Times New Roman" w:cs="Times New Roman"/>
          <w:spacing w:val="-20"/>
          <w:w w:val="110"/>
          <w:sz w:val="28"/>
          <w:szCs w:val="28"/>
        </w:rPr>
        <w:t xml:space="preserve"> </w:t>
      </w:r>
      <w:r>
        <w:rPr>
          <w:rFonts w:hint="default" w:cs="Times New Roman"/>
          <w:w w:val="110"/>
          <w:sz w:val="28"/>
          <w:szCs w:val="28"/>
          <w:lang w:val="en-US"/>
        </w:rPr>
        <w:t>đ</w:t>
      </w:r>
      <w:r>
        <w:rPr>
          <w:rFonts w:hint="default" w:ascii="Times New Roman" w:hAnsi="Times New Roman" w:cs="Times New Roman"/>
          <w:w w:val="110"/>
          <w:sz w:val="28"/>
          <w:szCs w:val="28"/>
        </w:rPr>
        <w:t>i</w:t>
      </w:r>
      <w:r>
        <w:rPr>
          <w:rFonts w:hint="default" w:ascii="Times New Roman" w:hAnsi="Times New Roman" w:cs="Times New Roman"/>
          <w:spacing w:val="-18"/>
          <w:w w:val="110"/>
          <w:sz w:val="28"/>
          <w:szCs w:val="28"/>
        </w:rPr>
        <w:t xml:space="preserve"> </w:t>
      </w:r>
      <w:r>
        <w:rPr>
          <w:rFonts w:hint="default" w:ascii="Times New Roman" w:hAnsi="Times New Roman" w:cs="Times New Roman"/>
          <w:spacing w:val="-6"/>
          <w:w w:val="110"/>
          <w:sz w:val="28"/>
          <w:szCs w:val="28"/>
        </w:rPr>
        <w:t>P</w:t>
      </w:r>
      <w:r>
        <w:rPr>
          <w:rFonts w:hint="default" w:ascii="Times New Roman" w:hAnsi="Times New Roman" w:cs="Times New Roman"/>
          <w:spacing w:val="-6"/>
          <w:w w:val="110"/>
          <w:sz w:val="28"/>
          <w:szCs w:val="28"/>
          <w:vertAlign w:val="subscript"/>
        </w:rPr>
        <w:t>1</w:t>
      </w:r>
      <w:r>
        <w:rPr>
          <w:rFonts w:hint="default" w:ascii="Times New Roman" w:hAnsi="Times New Roman" w:cs="Times New Roman"/>
          <w:spacing w:val="-6"/>
          <w:w w:val="110"/>
          <w:sz w:val="28"/>
          <w:szCs w:val="28"/>
          <w:vertAlign w:val="baseline"/>
        </w:rPr>
        <w:t>:</w:t>
      </w:r>
      <w:r>
        <w:rPr>
          <w:rFonts w:hint="default" w:ascii="Times New Roman" w:hAnsi="Times New Roman" w:cs="Times New Roman"/>
          <w:spacing w:val="-32"/>
          <w:w w:val="110"/>
          <w:sz w:val="28"/>
          <w:szCs w:val="28"/>
          <w:vertAlign w:val="baseline"/>
        </w:rPr>
        <w:t xml:space="preserve"> </w:t>
      </w:r>
      <w:r>
        <w:rPr>
          <w:rFonts w:hint="default" w:ascii="Times New Roman" w:hAnsi="Times New Roman" w:cs="Times New Roman"/>
          <w:w w:val="110"/>
          <w:sz w:val="28"/>
          <w:szCs w:val="28"/>
          <w:vertAlign w:val="baseline"/>
        </w:rPr>
        <w:t>s</w:t>
      </w:r>
      <w:r>
        <w:rPr>
          <w:rFonts w:hint="default" w:ascii="Times New Roman" w:hAnsi="Times New Roman" w:cs="Times New Roman"/>
          <w:spacing w:val="-14"/>
          <w:w w:val="110"/>
          <w:sz w:val="28"/>
          <w:szCs w:val="28"/>
          <w:vertAlign w:val="baseline"/>
        </w:rPr>
        <w:t xml:space="preserve"> </w:t>
      </w:r>
      <w:r>
        <w:rPr>
          <w:rFonts w:hint="default" w:ascii="Times New Roman" w:hAnsi="Times New Roman" w:cs="Times New Roman"/>
          <w:w w:val="570"/>
          <w:sz w:val="28"/>
          <w:szCs w:val="28"/>
          <w:vertAlign w:val="baseline"/>
        </w:rPr>
        <w:t>⁄</w:t>
      </w:r>
      <w:r>
        <w:rPr>
          <w:rFonts w:hint="default" w:ascii="Times New Roman" w:hAnsi="Times New Roman" w:cs="Times New Roman"/>
          <w:spacing w:val="-240"/>
          <w:w w:val="570"/>
          <w:sz w:val="28"/>
          <w:szCs w:val="28"/>
          <w:vertAlign w:val="baseline"/>
        </w:rPr>
        <w:t xml:space="preserve"> </w:t>
      </w:r>
      <w:r>
        <w:rPr>
          <w:rFonts w:hint="default" w:ascii="Times New Roman" w:hAnsi="Times New Roman" w:cs="Times New Roman"/>
          <w:w w:val="110"/>
          <w:sz w:val="28"/>
          <w:szCs w:val="28"/>
          <w:vertAlign w:val="baseline"/>
        </w:rPr>
        <w:t>u</w:t>
      </w:r>
      <w:r>
        <w:rPr>
          <w:rFonts w:hint="default" w:ascii="Times New Roman" w:hAnsi="Times New Roman" w:cs="Times New Roman"/>
          <w:spacing w:val="-13"/>
          <w:w w:val="110"/>
          <w:sz w:val="28"/>
          <w:szCs w:val="28"/>
          <w:vertAlign w:val="baseline"/>
        </w:rPr>
        <w:t xml:space="preserve"> </w:t>
      </w:r>
      <w:r>
        <w:rPr>
          <w:rFonts w:hint="default" w:ascii="Times New Roman" w:hAnsi="Times New Roman" w:cs="Times New Roman"/>
          <w:w w:val="110"/>
          <w:sz w:val="28"/>
          <w:szCs w:val="28"/>
          <w:vertAlign w:val="baseline"/>
        </w:rPr>
        <w:t>trong</w:t>
      </w:r>
      <w:r>
        <w:rPr>
          <w:rFonts w:hint="default" w:ascii="Times New Roman" w:hAnsi="Times New Roman" w:cs="Times New Roman"/>
          <w:spacing w:val="-19"/>
          <w:w w:val="110"/>
          <w:sz w:val="28"/>
          <w:szCs w:val="28"/>
          <w:vertAlign w:val="baseline"/>
        </w:rPr>
        <w:t xml:space="preserve"> </w:t>
      </w:r>
      <w:r>
        <w:rPr>
          <w:rFonts w:hint="default" w:ascii="Times New Roman" w:hAnsi="Times New Roman" w:cs="Times New Roman"/>
          <w:w w:val="110"/>
          <w:sz w:val="28"/>
          <w:szCs w:val="28"/>
          <w:vertAlign w:val="baseline"/>
        </w:rPr>
        <w:t>nội</w:t>
      </w:r>
      <w:r>
        <w:rPr>
          <w:rFonts w:hint="default" w:ascii="Times New Roman" w:hAnsi="Times New Roman" w:cs="Times New Roman"/>
          <w:spacing w:val="-19"/>
          <w:w w:val="110"/>
          <w:sz w:val="28"/>
          <w:szCs w:val="28"/>
          <w:vertAlign w:val="baseline"/>
        </w:rPr>
        <w:t xml:space="preserve"> </w:t>
      </w:r>
      <w:r>
        <w:rPr>
          <w:rFonts w:hint="default" w:ascii="Times New Roman" w:hAnsi="Times New Roman" w:cs="Times New Roman"/>
          <w:w w:val="110"/>
          <w:sz w:val="28"/>
          <w:szCs w:val="28"/>
          <w:vertAlign w:val="baseline"/>
        </w:rPr>
        <w:t>bộ</w:t>
      </w:r>
      <w:r>
        <w:rPr>
          <w:rFonts w:hint="default" w:ascii="Times New Roman" w:hAnsi="Times New Roman" w:cs="Times New Roman"/>
          <w:spacing w:val="-18"/>
          <w:w w:val="110"/>
          <w:sz w:val="28"/>
          <w:szCs w:val="28"/>
          <w:vertAlign w:val="baseline"/>
        </w:rPr>
        <w:t xml:space="preserve"> </w:t>
      </w:r>
      <w:r>
        <w:rPr>
          <w:rFonts w:hint="default" w:ascii="Times New Roman" w:hAnsi="Times New Roman" w:cs="Times New Roman"/>
          <w:spacing w:val="3"/>
          <w:w w:val="110"/>
          <w:sz w:val="28"/>
          <w:szCs w:val="28"/>
          <w:vertAlign w:val="baseline"/>
        </w:rPr>
        <w:t>C</w:t>
      </w:r>
      <w:r>
        <w:rPr>
          <w:rFonts w:hint="default" w:ascii="Times New Roman" w:hAnsi="Times New Roman" w:cs="Times New Roman"/>
          <w:spacing w:val="3"/>
          <w:w w:val="110"/>
          <w:position w:val="1"/>
          <w:sz w:val="28"/>
          <w:szCs w:val="28"/>
          <w:vertAlign w:val="baseline"/>
        </w:rPr>
        <w:t>(</w:t>
      </w:r>
      <w:r>
        <w:rPr>
          <w:rFonts w:hint="default" w:ascii="Times New Roman" w:hAnsi="Times New Roman" w:cs="Times New Roman"/>
          <w:spacing w:val="3"/>
          <w:w w:val="110"/>
          <w:sz w:val="28"/>
          <w:szCs w:val="28"/>
          <w:vertAlign w:val="baseline"/>
        </w:rPr>
        <w:t>s</w:t>
      </w:r>
      <w:r>
        <w:rPr>
          <w:rFonts w:hint="default" w:ascii="Times New Roman" w:hAnsi="Times New Roman" w:cs="Times New Roman"/>
          <w:spacing w:val="3"/>
          <w:w w:val="110"/>
          <w:position w:val="1"/>
          <w:sz w:val="28"/>
          <w:szCs w:val="28"/>
          <w:vertAlign w:val="baseline"/>
        </w:rPr>
        <w:t>)</w:t>
      </w:r>
      <w:r>
        <w:rPr>
          <w:rFonts w:hint="default" w:ascii="Times New Roman" w:hAnsi="Times New Roman" w:cs="Times New Roman"/>
          <w:spacing w:val="-16"/>
          <w:w w:val="110"/>
          <w:position w:val="1"/>
          <w:sz w:val="28"/>
          <w:szCs w:val="28"/>
          <w:vertAlign w:val="baseline"/>
        </w:rPr>
        <w:t xml:space="preserve"> </w:t>
      </w:r>
      <w:r>
        <w:rPr>
          <w:rFonts w:hint="default" w:ascii="Times New Roman" w:hAnsi="Times New Roman" w:cs="Times New Roman"/>
          <w:w w:val="110"/>
          <w:sz w:val="28"/>
          <w:szCs w:val="28"/>
          <w:vertAlign w:val="baseline"/>
        </w:rPr>
        <w:t>và</w:t>
      </w:r>
      <w:r>
        <w:rPr>
          <w:rFonts w:hint="default" w:ascii="Times New Roman" w:hAnsi="Times New Roman" w:cs="Times New Roman"/>
          <w:spacing w:val="-18"/>
          <w:w w:val="110"/>
          <w:sz w:val="28"/>
          <w:szCs w:val="28"/>
          <w:vertAlign w:val="baseline"/>
        </w:rPr>
        <w:t xml:space="preserve"> </w:t>
      </w:r>
      <w:r>
        <w:rPr>
          <w:rFonts w:hint="default" w:ascii="Times New Roman" w:hAnsi="Times New Roman" w:cs="Times New Roman"/>
          <w:w w:val="110"/>
          <w:sz w:val="28"/>
          <w:szCs w:val="28"/>
          <w:vertAlign w:val="baseline"/>
        </w:rPr>
        <w:t>tồn</w:t>
      </w:r>
      <w:r>
        <w:rPr>
          <w:rFonts w:hint="default" w:ascii="Times New Roman" w:hAnsi="Times New Roman" w:cs="Times New Roman"/>
          <w:spacing w:val="-19"/>
          <w:w w:val="110"/>
          <w:sz w:val="28"/>
          <w:szCs w:val="28"/>
          <w:vertAlign w:val="baseline"/>
        </w:rPr>
        <w:t xml:space="preserve"> </w:t>
      </w:r>
      <w:r>
        <w:rPr>
          <w:rFonts w:hint="default" w:ascii="Times New Roman" w:hAnsi="Times New Roman" w:cs="Times New Roman"/>
          <w:w w:val="110"/>
          <w:sz w:val="28"/>
          <w:szCs w:val="28"/>
          <w:vertAlign w:val="baseline"/>
        </w:rPr>
        <w:t>tại</w:t>
      </w:r>
    </w:p>
    <w:p>
      <w:pPr>
        <w:spacing w:after="0" w:line="261" w:lineRule="auto"/>
        <w:jc w:val="both"/>
        <w:rPr>
          <w:rFonts w:hint="default" w:ascii="Times New Roman" w:hAnsi="Times New Roman" w:cs="Times New Roman"/>
          <w:sz w:val="28"/>
          <w:szCs w:val="28"/>
        </w:rPr>
        <w:sectPr>
          <w:pgSz w:w="11900" w:h="16840"/>
          <w:pgMar w:top="1600" w:right="1680" w:bottom="2580" w:left="1680" w:header="0" w:footer="2382"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9"/>
        <w:rPr>
          <w:rFonts w:hint="default" w:ascii="Times New Roman" w:hAnsi="Times New Roman" w:cs="Times New Roman"/>
          <w:sz w:val="28"/>
          <w:szCs w:val="28"/>
        </w:rPr>
      </w:pPr>
    </w:p>
    <w:p>
      <w:pPr>
        <w:spacing w:before="103" w:line="266" w:lineRule="auto"/>
        <w:ind w:left="926" w:right="293" w:firstLine="0"/>
        <w:jc w:val="both"/>
        <w:rPr>
          <w:rFonts w:hint="default" w:ascii="Times New Roman" w:hAnsi="Times New Roman" w:cs="Times New Roman"/>
          <w:sz w:val="28"/>
          <w:szCs w:val="28"/>
        </w:rPr>
      </w:pPr>
      <w:r>
        <w:rPr>
          <w:rFonts w:hint="default" w:ascii="Times New Roman" w:hAnsi="Times New Roman" w:cs="Times New Roman"/>
          <w:sz w:val="28"/>
          <w:szCs w:val="28"/>
        </w:rPr>
        <w:pict>
          <v:rect id="_x0000_s3376" o:spid="_x0000_s3376" o:spt="1" style="position:absolute;left:0pt;margin-left:128.85pt;margin-top:60.15pt;height:0.45pt;width:368.6pt;mso-position-horizontal-relative:page;mso-wrap-distance-bottom:0pt;mso-wrap-distance-top:0pt;z-index:-251405312;mso-width-relative:page;mso-height-relative:page;" fillcolor="#999999" filled="t" stroked="f" coordsize="21600,21600">
            <v:path/>
            <v:fill on="t" focussize="0,0"/>
            <v:stroke on="f"/>
            <v:imagedata o:title=""/>
            <o:lock v:ext="edit"/>
            <w10:wrap type="topAndBottom"/>
          </v:rect>
        </w:pict>
      </w:r>
      <w:r>
        <w:rPr>
          <w:rFonts w:hint="default" w:ascii="Times New Roman" w:hAnsi="Times New Roman" w:cs="Times New Roman"/>
          <w:w w:val="110"/>
          <w:sz w:val="28"/>
          <w:szCs w:val="28"/>
        </w:rPr>
        <w:t>một</w:t>
      </w:r>
      <w:r>
        <w:rPr>
          <w:rFonts w:hint="default" w:ascii="Times New Roman" w:hAnsi="Times New Roman" w:cs="Times New Roman"/>
          <w:spacing w:val="-18"/>
          <w:w w:val="110"/>
          <w:sz w:val="28"/>
          <w:szCs w:val="28"/>
        </w:rPr>
        <w:t xml:space="preserve"> </w:t>
      </w:r>
      <w:r>
        <w:rPr>
          <w:rFonts w:hint="default" w:cs="Times New Roman"/>
          <w:w w:val="110"/>
          <w:sz w:val="28"/>
          <w:szCs w:val="28"/>
          <w:lang w:val="en-US"/>
        </w:rPr>
        <w:t>đ</w:t>
      </w:r>
      <w:r>
        <w:rPr>
          <w:rFonts w:hint="default" w:ascii="Times New Roman" w:hAnsi="Times New Roman" w:cs="Times New Roman"/>
          <w:w w:val="110"/>
          <w:sz w:val="28"/>
          <w:szCs w:val="28"/>
        </w:rPr>
        <w:t>ường</w:t>
      </w:r>
      <w:r>
        <w:rPr>
          <w:rFonts w:hint="default" w:ascii="Times New Roman" w:hAnsi="Times New Roman" w:cs="Times New Roman"/>
          <w:spacing w:val="-17"/>
          <w:w w:val="110"/>
          <w:sz w:val="28"/>
          <w:szCs w:val="28"/>
        </w:rPr>
        <w:t xml:space="preserve"> </w:t>
      </w:r>
      <w:r>
        <w:rPr>
          <w:rFonts w:hint="default" w:cs="Times New Roman"/>
          <w:w w:val="110"/>
          <w:sz w:val="28"/>
          <w:szCs w:val="28"/>
          <w:lang w:val="en-US"/>
        </w:rPr>
        <w:t>đ</w:t>
      </w:r>
      <w:r>
        <w:rPr>
          <w:rFonts w:hint="default" w:ascii="Times New Roman" w:hAnsi="Times New Roman" w:cs="Times New Roman"/>
          <w:w w:val="110"/>
          <w:sz w:val="28"/>
          <w:szCs w:val="28"/>
        </w:rPr>
        <w:t>i</w:t>
      </w:r>
      <w:r>
        <w:rPr>
          <w:rFonts w:hint="default" w:ascii="Times New Roman" w:hAnsi="Times New Roman" w:cs="Times New Roman"/>
          <w:spacing w:val="-16"/>
          <w:w w:val="110"/>
          <w:sz w:val="28"/>
          <w:szCs w:val="28"/>
        </w:rPr>
        <w:t xml:space="preserve"> </w:t>
      </w:r>
      <w:r>
        <w:rPr>
          <w:rFonts w:hint="default" w:ascii="Times New Roman" w:hAnsi="Times New Roman" w:cs="Times New Roman"/>
          <w:spacing w:val="-5"/>
          <w:w w:val="110"/>
          <w:sz w:val="28"/>
          <w:szCs w:val="28"/>
        </w:rPr>
        <w:t>P</w:t>
      </w:r>
      <w:r>
        <w:rPr>
          <w:rFonts w:hint="default" w:ascii="Times New Roman" w:hAnsi="Times New Roman" w:cs="Times New Roman"/>
          <w:spacing w:val="-5"/>
          <w:w w:val="110"/>
          <w:sz w:val="28"/>
          <w:szCs w:val="28"/>
          <w:vertAlign w:val="subscript"/>
        </w:rPr>
        <w:t>2</w:t>
      </w:r>
      <w:r>
        <w:rPr>
          <w:rFonts w:hint="default" w:ascii="Times New Roman" w:hAnsi="Times New Roman" w:cs="Times New Roman"/>
          <w:spacing w:val="-5"/>
          <w:w w:val="110"/>
          <w:sz w:val="28"/>
          <w:szCs w:val="28"/>
          <w:vertAlign w:val="baseline"/>
        </w:rPr>
        <w:t>:</w:t>
      </w:r>
      <w:r>
        <w:rPr>
          <w:rFonts w:hint="default" w:ascii="Times New Roman" w:hAnsi="Times New Roman" w:cs="Times New Roman"/>
          <w:spacing w:val="-34"/>
          <w:w w:val="110"/>
          <w:sz w:val="28"/>
          <w:szCs w:val="28"/>
          <w:vertAlign w:val="baseline"/>
        </w:rPr>
        <w:t xml:space="preserve"> </w:t>
      </w:r>
      <w:r>
        <w:rPr>
          <w:rFonts w:hint="default" w:ascii="Times New Roman" w:hAnsi="Times New Roman" w:cs="Times New Roman"/>
          <w:w w:val="110"/>
          <w:sz w:val="28"/>
          <w:szCs w:val="28"/>
          <w:vertAlign w:val="baseline"/>
        </w:rPr>
        <w:t>v</w:t>
      </w:r>
      <w:r>
        <w:rPr>
          <w:rFonts w:hint="default" w:ascii="Times New Roman" w:hAnsi="Times New Roman" w:cs="Times New Roman"/>
          <w:spacing w:val="-17"/>
          <w:w w:val="110"/>
          <w:sz w:val="28"/>
          <w:szCs w:val="28"/>
          <w:vertAlign w:val="baseline"/>
        </w:rPr>
        <w:t xml:space="preserve"> </w:t>
      </w:r>
      <w:r>
        <w:rPr>
          <w:rFonts w:hint="default" w:ascii="Times New Roman" w:hAnsi="Times New Roman" w:cs="Times New Roman"/>
          <w:w w:val="570"/>
          <w:sz w:val="28"/>
          <w:szCs w:val="28"/>
          <w:vertAlign w:val="baseline"/>
        </w:rPr>
        <w:t>⁄</w:t>
      </w:r>
      <w:r>
        <w:rPr>
          <w:rFonts w:hint="default" w:ascii="Times New Roman" w:hAnsi="Times New Roman" w:cs="Times New Roman"/>
          <w:spacing w:val="-243"/>
          <w:w w:val="570"/>
          <w:sz w:val="28"/>
          <w:szCs w:val="28"/>
          <w:vertAlign w:val="baseline"/>
        </w:rPr>
        <w:t xml:space="preserve"> </w:t>
      </w:r>
      <w:r>
        <w:rPr>
          <w:rFonts w:hint="default" w:ascii="Times New Roman" w:hAnsi="Times New Roman" w:cs="Times New Roman"/>
          <w:w w:val="110"/>
          <w:sz w:val="28"/>
          <w:szCs w:val="28"/>
          <w:vertAlign w:val="baseline"/>
        </w:rPr>
        <w:t>r</w:t>
      </w:r>
      <w:r>
        <w:rPr>
          <w:rFonts w:hint="default" w:ascii="Times New Roman" w:hAnsi="Times New Roman" w:cs="Times New Roman"/>
          <w:spacing w:val="-11"/>
          <w:w w:val="110"/>
          <w:sz w:val="28"/>
          <w:szCs w:val="28"/>
          <w:vertAlign w:val="baseline"/>
        </w:rPr>
        <w:t xml:space="preserve"> </w:t>
      </w:r>
      <w:r>
        <w:rPr>
          <w:rFonts w:hint="default" w:ascii="Times New Roman" w:hAnsi="Times New Roman" w:cs="Times New Roman"/>
          <w:w w:val="110"/>
          <w:sz w:val="28"/>
          <w:szCs w:val="28"/>
          <w:vertAlign w:val="baseline"/>
        </w:rPr>
        <w:t>nội</w:t>
      </w:r>
      <w:r>
        <w:rPr>
          <w:rFonts w:hint="default" w:ascii="Times New Roman" w:hAnsi="Times New Roman" w:cs="Times New Roman"/>
          <w:spacing w:val="-17"/>
          <w:w w:val="110"/>
          <w:sz w:val="28"/>
          <w:szCs w:val="28"/>
          <w:vertAlign w:val="baseline"/>
        </w:rPr>
        <w:t xml:space="preserve"> </w:t>
      </w:r>
      <w:r>
        <w:rPr>
          <w:rFonts w:hint="default" w:ascii="Times New Roman" w:hAnsi="Times New Roman" w:cs="Times New Roman"/>
          <w:w w:val="110"/>
          <w:sz w:val="28"/>
          <w:szCs w:val="28"/>
          <w:vertAlign w:val="baseline"/>
        </w:rPr>
        <w:t>bộ</w:t>
      </w:r>
      <w:r>
        <w:rPr>
          <w:rFonts w:hint="default" w:ascii="Times New Roman" w:hAnsi="Times New Roman" w:cs="Times New Roman"/>
          <w:spacing w:val="-15"/>
          <w:w w:val="110"/>
          <w:sz w:val="28"/>
          <w:szCs w:val="28"/>
          <w:vertAlign w:val="baseline"/>
        </w:rPr>
        <w:t xml:space="preserve"> </w:t>
      </w:r>
      <w:r>
        <w:rPr>
          <w:rFonts w:hint="default" w:ascii="Times New Roman" w:hAnsi="Times New Roman" w:cs="Times New Roman"/>
          <w:spacing w:val="2"/>
          <w:w w:val="110"/>
          <w:sz w:val="28"/>
          <w:szCs w:val="28"/>
          <w:vertAlign w:val="baseline"/>
        </w:rPr>
        <w:t>C</w:t>
      </w:r>
      <w:r>
        <w:rPr>
          <w:rFonts w:hint="default" w:ascii="Times New Roman" w:hAnsi="Times New Roman" w:cs="Times New Roman"/>
          <w:spacing w:val="2"/>
          <w:w w:val="110"/>
          <w:position w:val="1"/>
          <w:sz w:val="28"/>
          <w:szCs w:val="28"/>
          <w:vertAlign w:val="baseline"/>
        </w:rPr>
        <w:t>(</w:t>
      </w:r>
      <w:r>
        <w:rPr>
          <w:rFonts w:hint="default" w:ascii="Times New Roman" w:hAnsi="Times New Roman" w:cs="Times New Roman"/>
          <w:spacing w:val="2"/>
          <w:w w:val="110"/>
          <w:sz w:val="28"/>
          <w:szCs w:val="28"/>
          <w:vertAlign w:val="baseline"/>
        </w:rPr>
        <w:t>r</w:t>
      </w:r>
      <w:r>
        <w:rPr>
          <w:rFonts w:hint="default" w:ascii="Times New Roman" w:hAnsi="Times New Roman" w:cs="Times New Roman"/>
          <w:spacing w:val="2"/>
          <w:w w:val="110"/>
          <w:position w:val="1"/>
          <w:sz w:val="28"/>
          <w:szCs w:val="28"/>
          <w:vertAlign w:val="baseline"/>
        </w:rPr>
        <w:t>)</w:t>
      </w:r>
      <w:r>
        <w:rPr>
          <w:rFonts w:hint="default" w:ascii="Times New Roman" w:hAnsi="Times New Roman" w:cs="Times New Roman"/>
          <w:spacing w:val="2"/>
          <w:w w:val="110"/>
          <w:sz w:val="28"/>
          <w:szCs w:val="28"/>
          <w:vertAlign w:val="baseline"/>
        </w:rPr>
        <w:t>.</w:t>
      </w:r>
      <w:r>
        <w:rPr>
          <w:rFonts w:hint="default" w:ascii="Times New Roman" w:hAnsi="Times New Roman" w:cs="Times New Roman"/>
          <w:spacing w:val="-17"/>
          <w:w w:val="110"/>
          <w:sz w:val="28"/>
          <w:szCs w:val="28"/>
          <w:vertAlign w:val="baseline"/>
        </w:rPr>
        <w:t xml:space="preserve"> </w:t>
      </w:r>
      <w:r>
        <w:rPr>
          <w:rFonts w:hint="default" w:ascii="Times New Roman" w:hAnsi="Times New Roman" w:cs="Times New Roman"/>
          <w:w w:val="110"/>
          <w:sz w:val="28"/>
          <w:szCs w:val="28"/>
          <w:vertAlign w:val="baseline"/>
        </w:rPr>
        <w:t>Do</w:t>
      </w:r>
      <w:r>
        <w:rPr>
          <w:rFonts w:hint="default" w:ascii="Times New Roman" w:hAnsi="Times New Roman" w:cs="Times New Roman"/>
          <w:spacing w:val="-16"/>
          <w:w w:val="110"/>
          <w:sz w:val="28"/>
          <w:szCs w:val="28"/>
          <w:vertAlign w:val="baseline"/>
        </w:rPr>
        <w:t xml:space="preserve"> </w:t>
      </w:r>
      <w:r>
        <w:rPr>
          <w:rFonts w:hint="default" w:ascii="Times New Roman" w:hAnsi="Times New Roman" w:cs="Times New Roman"/>
          <w:w w:val="110"/>
          <w:sz w:val="28"/>
          <w:szCs w:val="28"/>
          <w:vertAlign w:val="baseline"/>
        </w:rPr>
        <w:t>tính</w:t>
      </w:r>
      <w:r>
        <w:rPr>
          <w:rFonts w:hint="default" w:ascii="Times New Roman" w:hAnsi="Times New Roman" w:cs="Times New Roman"/>
          <w:spacing w:val="-16"/>
          <w:w w:val="110"/>
          <w:sz w:val="28"/>
          <w:szCs w:val="28"/>
          <w:vertAlign w:val="baseline"/>
        </w:rPr>
        <w:t xml:space="preserve"> </w:t>
      </w:r>
      <w:r>
        <w:rPr>
          <w:rFonts w:hint="default" w:ascii="Times New Roman" w:hAnsi="Times New Roman" w:cs="Times New Roman"/>
          <w:w w:val="110"/>
          <w:sz w:val="28"/>
          <w:szCs w:val="28"/>
          <w:vertAlign w:val="baseline"/>
        </w:rPr>
        <w:t>chất</w:t>
      </w:r>
      <w:r>
        <w:rPr>
          <w:rFonts w:hint="default" w:ascii="Times New Roman" w:hAnsi="Times New Roman" w:cs="Times New Roman"/>
          <w:spacing w:val="-15"/>
          <w:w w:val="110"/>
          <w:sz w:val="28"/>
          <w:szCs w:val="28"/>
          <w:vertAlign w:val="baseline"/>
        </w:rPr>
        <w:t xml:space="preserve"> </w:t>
      </w:r>
      <w:r>
        <w:rPr>
          <w:rFonts w:hint="default" w:ascii="Times New Roman" w:hAnsi="Times New Roman" w:cs="Times New Roman"/>
          <w:w w:val="110"/>
          <w:sz w:val="28"/>
          <w:szCs w:val="28"/>
          <w:vertAlign w:val="baseline"/>
        </w:rPr>
        <w:t>của</w:t>
      </w:r>
      <w:r>
        <w:rPr>
          <w:rFonts w:hint="default" w:ascii="Times New Roman" w:hAnsi="Times New Roman" w:cs="Times New Roman"/>
          <w:spacing w:val="-16"/>
          <w:w w:val="110"/>
          <w:sz w:val="28"/>
          <w:szCs w:val="28"/>
          <w:vertAlign w:val="baseline"/>
        </w:rPr>
        <w:t xml:space="preserve"> </w:t>
      </w:r>
      <w:r>
        <w:rPr>
          <w:rFonts w:hint="default" w:ascii="Times New Roman" w:hAnsi="Times New Roman" w:cs="Times New Roman"/>
          <w:w w:val="110"/>
          <w:sz w:val="28"/>
          <w:szCs w:val="28"/>
          <w:vertAlign w:val="baseline"/>
        </w:rPr>
        <w:t>chốt,</w:t>
      </w:r>
      <w:r>
        <w:rPr>
          <w:rFonts w:hint="default" w:ascii="Times New Roman" w:hAnsi="Times New Roman" w:cs="Times New Roman"/>
          <w:spacing w:val="-15"/>
          <w:w w:val="110"/>
          <w:sz w:val="28"/>
          <w:szCs w:val="28"/>
          <w:vertAlign w:val="baseline"/>
        </w:rPr>
        <w:t xml:space="preserve"> </w:t>
      </w:r>
      <w:r>
        <w:rPr>
          <w:rFonts w:hint="default" w:ascii="Times New Roman" w:hAnsi="Times New Roman" w:cs="Times New Roman"/>
          <w:w w:val="110"/>
          <w:sz w:val="28"/>
          <w:szCs w:val="28"/>
          <w:vertAlign w:val="baseline"/>
        </w:rPr>
        <w:t>s</w:t>
      </w:r>
      <w:r>
        <w:rPr>
          <w:rFonts w:hint="default" w:ascii="Times New Roman" w:hAnsi="Times New Roman" w:cs="Times New Roman"/>
          <w:spacing w:val="-13"/>
          <w:w w:val="110"/>
          <w:sz w:val="28"/>
          <w:szCs w:val="28"/>
          <w:vertAlign w:val="baseline"/>
        </w:rPr>
        <w:t xml:space="preserve"> </w:t>
      </w:r>
      <w:r>
        <w:rPr>
          <w:rFonts w:hint="default" w:cs="Times New Roman"/>
          <w:w w:val="110"/>
          <w:sz w:val="28"/>
          <w:szCs w:val="28"/>
          <w:vertAlign w:val="baseline"/>
          <w:lang w:val="en-US"/>
        </w:rPr>
        <w:t>đ</w:t>
      </w:r>
      <w:r>
        <w:rPr>
          <w:rFonts w:hint="default" w:ascii="Times New Roman" w:hAnsi="Times New Roman" w:cs="Times New Roman"/>
          <w:w w:val="110"/>
          <w:sz w:val="28"/>
          <w:szCs w:val="28"/>
          <w:vertAlign w:val="baseline"/>
        </w:rPr>
        <w:t>ược</w:t>
      </w:r>
      <w:r>
        <w:rPr>
          <w:rFonts w:hint="default" w:ascii="Times New Roman" w:hAnsi="Times New Roman" w:cs="Times New Roman"/>
          <w:spacing w:val="-16"/>
          <w:w w:val="110"/>
          <w:sz w:val="28"/>
          <w:szCs w:val="28"/>
          <w:vertAlign w:val="baseline"/>
        </w:rPr>
        <w:t xml:space="preserve"> </w:t>
      </w:r>
      <w:r>
        <w:rPr>
          <w:rFonts w:hint="default" w:ascii="Times New Roman" w:hAnsi="Times New Roman" w:cs="Times New Roman"/>
          <w:w w:val="110"/>
          <w:sz w:val="28"/>
          <w:szCs w:val="28"/>
          <w:vertAlign w:val="baseline"/>
        </w:rPr>
        <w:t>thăm</w:t>
      </w:r>
      <w:r>
        <w:rPr>
          <w:rFonts w:hint="default" w:ascii="Times New Roman" w:hAnsi="Times New Roman" w:cs="Times New Roman"/>
          <w:spacing w:val="-17"/>
          <w:w w:val="110"/>
          <w:sz w:val="28"/>
          <w:szCs w:val="28"/>
          <w:vertAlign w:val="baseline"/>
        </w:rPr>
        <w:t xml:space="preserve"> </w:t>
      </w:r>
      <w:r>
        <w:rPr>
          <w:rFonts w:hint="default" w:ascii="Times New Roman" w:hAnsi="Times New Roman" w:cs="Times New Roman"/>
          <w:w w:val="110"/>
          <w:sz w:val="28"/>
          <w:szCs w:val="28"/>
          <w:vertAlign w:val="baseline"/>
        </w:rPr>
        <w:t>trước</w:t>
      </w:r>
      <w:r>
        <w:rPr>
          <w:rFonts w:hint="default" w:ascii="Times New Roman" w:hAnsi="Times New Roman" w:cs="Times New Roman"/>
          <w:spacing w:val="-15"/>
          <w:w w:val="110"/>
          <w:sz w:val="28"/>
          <w:szCs w:val="28"/>
          <w:vertAlign w:val="baseline"/>
        </w:rPr>
        <w:t xml:space="preserve"> </w:t>
      </w:r>
      <w:r>
        <w:rPr>
          <w:rFonts w:hint="default" w:ascii="Times New Roman" w:hAnsi="Times New Roman" w:cs="Times New Roman"/>
          <w:w w:val="110"/>
          <w:sz w:val="28"/>
          <w:szCs w:val="28"/>
          <w:vertAlign w:val="baseline"/>
        </w:rPr>
        <w:t>mọi</w:t>
      </w:r>
      <w:r>
        <w:rPr>
          <w:rFonts w:hint="default" w:ascii="Times New Roman" w:hAnsi="Times New Roman" w:cs="Times New Roman"/>
          <w:spacing w:val="-16"/>
          <w:w w:val="110"/>
          <w:sz w:val="28"/>
          <w:szCs w:val="28"/>
          <w:vertAlign w:val="baseline"/>
        </w:rPr>
        <w:t xml:space="preserve"> </w:t>
      </w:r>
      <w:r>
        <w:rPr>
          <w:rFonts w:hint="default" w:cs="Times New Roman"/>
          <w:w w:val="110"/>
          <w:sz w:val="28"/>
          <w:szCs w:val="28"/>
          <w:vertAlign w:val="baseline"/>
          <w:lang w:val="en-US"/>
        </w:rPr>
        <w:t>đ</w:t>
      </w:r>
      <w:r>
        <w:rPr>
          <w:rFonts w:hint="default" w:ascii="Times New Roman" w:hAnsi="Times New Roman" w:cs="Times New Roman"/>
          <w:w w:val="110"/>
          <w:sz w:val="28"/>
          <w:szCs w:val="28"/>
          <w:vertAlign w:val="baseline"/>
        </w:rPr>
        <w:t>ỉnh khác</w:t>
      </w:r>
      <w:r>
        <w:rPr>
          <w:rFonts w:hint="default" w:ascii="Times New Roman" w:hAnsi="Times New Roman" w:cs="Times New Roman"/>
          <w:spacing w:val="-10"/>
          <w:w w:val="110"/>
          <w:sz w:val="28"/>
          <w:szCs w:val="28"/>
          <w:vertAlign w:val="baseline"/>
        </w:rPr>
        <w:t xml:space="preserve"> </w:t>
      </w:r>
      <w:r>
        <w:rPr>
          <w:rFonts w:hint="default" w:ascii="Times New Roman" w:hAnsi="Times New Roman" w:cs="Times New Roman"/>
          <w:w w:val="110"/>
          <w:sz w:val="28"/>
          <w:szCs w:val="28"/>
          <w:vertAlign w:val="baseline"/>
        </w:rPr>
        <w:t>trên</w:t>
      </w:r>
      <w:r>
        <w:rPr>
          <w:rFonts w:hint="default" w:ascii="Times New Roman" w:hAnsi="Times New Roman" w:cs="Times New Roman"/>
          <w:spacing w:val="-11"/>
          <w:w w:val="110"/>
          <w:sz w:val="28"/>
          <w:szCs w:val="28"/>
          <w:vertAlign w:val="baseline"/>
        </w:rPr>
        <w:t xml:space="preserve"> </w:t>
      </w:r>
      <w:r>
        <w:rPr>
          <w:rFonts w:hint="default" w:cs="Times New Roman"/>
          <w:w w:val="110"/>
          <w:sz w:val="28"/>
          <w:szCs w:val="28"/>
          <w:vertAlign w:val="baseline"/>
          <w:lang w:val="en-US"/>
        </w:rPr>
        <w:t>đ</w:t>
      </w:r>
      <w:r>
        <w:rPr>
          <w:rFonts w:hint="default" w:ascii="Times New Roman" w:hAnsi="Times New Roman" w:cs="Times New Roman"/>
          <w:w w:val="110"/>
          <w:sz w:val="28"/>
          <w:szCs w:val="28"/>
          <w:vertAlign w:val="baseline"/>
        </w:rPr>
        <w:t>ường</w:t>
      </w:r>
      <w:r>
        <w:rPr>
          <w:rFonts w:hint="default" w:ascii="Times New Roman" w:hAnsi="Times New Roman" w:cs="Times New Roman"/>
          <w:spacing w:val="-9"/>
          <w:w w:val="110"/>
          <w:sz w:val="28"/>
          <w:szCs w:val="28"/>
          <w:vertAlign w:val="baseline"/>
        </w:rPr>
        <w:t xml:space="preserve"> </w:t>
      </w:r>
      <w:r>
        <w:rPr>
          <w:rFonts w:hint="default" w:ascii="Times New Roman" w:hAnsi="Times New Roman" w:cs="Times New Roman"/>
          <w:spacing w:val="-14"/>
          <w:w w:val="110"/>
          <w:sz w:val="28"/>
          <w:szCs w:val="28"/>
          <w:vertAlign w:val="baseline"/>
        </w:rPr>
        <w:t>P</w:t>
      </w:r>
      <w:r>
        <w:rPr>
          <w:rFonts w:hint="default" w:ascii="Times New Roman" w:hAnsi="Times New Roman" w:cs="Times New Roman"/>
          <w:spacing w:val="-14"/>
          <w:w w:val="110"/>
          <w:sz w:val="28"/>
          <w:szCs w:val="28"/>
          <w:vertAlign w:val="subscript"/>
        </w:rPr>
        <w:t>1</w:t>
      </w:r>
      <w:r>
        <w:rPr>
          <w:rFonts w:hint="default" w:ascii="Times New Roman" w:hAnsi="Times New Roman" w:cs="Times New Roman"/>
          <w:spacing w:val="-2"/>
          <w:w w:val="110"/>
          <w:sz w:val="28"/>
          <w:szCs w:val="28"/>
          <w:vertAlign w:val="baseline"/>
        </w:rPr>
        <w:t xml:space="preserve"> </w:t>
      </w:r>
      <w:r>
        <w:rPr>
          <w:rFonts w:hint="default" w:ascii="Times New Roman" w:hAnsi="Times New Roman" w:cs="Times New Roman"/>
          <w:w w:val="110"/>
          <w:sz w:val="28"/>
          <w:szCs w:val="28"/>
          <w:vertAlign w:val="baseline"/>
        </w:rPr>
        <w:t>và</w:t>
      </w:r>
      <w:r>
        <w:rPr>
          <w:rFonts w:hint="default" w:ascii="Times New Roman" w:hAnsi="Times New Roman" w:cs="Times New Roman"/>
          <w:spacing w:val="-10"/>
          <w:w w:val="110"/>
          <w:sz w:val="28"/>
          <w:szCs w:val="28"/>
          <w:vertAlign w:val="baseline"/>
        </w:rPr>
        <w:t xml:space="preserve"> </w:t>
      </w:r>
      <w:r>
        <w:rPr>
          <w:rFonts w:hint="default" w:ascii="Times New Roman" w:hAnsi="Times New Roman" w:cs="Times New Roman"/>
          <w:w w:val="110"/>
          <w:sz w:val="28"/>
          <w:szCs w:val="28"/>
          <w:vertAlign w:val="baseline"/>
        </w:rPr>
        <w:t>r</w:t>
      </w:r>
      <w:r>
        <w:rPr>
          <w:rFonts w:hint="default" w:ascii="Times New Roman" w:hAnsi="Times New Roman" w:cs="Times New Roman"/>
          <w:spacing w:val="-6"/>
          <w:w w:val="110"/>
          <w:sz w:val="28"/>
          <w:szCs w:val="28"/>
          <w:vertAlign w:val="baseline"/>
        </w:rPr>
        <w:t xml:space="preserve"> </w:t>
      </w:r>
      <w:r>
        <w:rPr>
          <w:rFonts w:hint="default" w:cs="Times New Roman"/>
          <w:w w:val="110"/>
          <w:sz w:val="28"/>
          <w:szCs w:val="28"/>
          <w:vertAlign w:val="baseline"/>
          <w:lang w:val="en-US"/>
        </w:rPr>
        <w:t>đ</w:t>
      </w:r>
      <w:r>
        <w:rPr>
          <w:rFonts w:hint="default" w:ascii="Times New Roman" w:hAnsi="Times New Roman" w:cs="Times New Roman"/>
          <w:w w:val="110"/>
          <w:sz w:val="28"/>
          <w:szCs w:val="28"/>
          <w:vertAlign w:val="baseline"/>
        </w:rPr>
        <w:t>ược</w:t>
      </w:r>
      <w:r>
        <w:rPr>
          <w:rFonts w:hint="default" w:ascii="Times New Roman" w:hAnsi="Times New Roman" w:cs="Times New Roman"/>
          <w:spacing w:val="-10"/>
          <w:w w:val="110"/>
          <w:sz w:val="28"/>
          <w:szCs w:val="28"/>
          <w:vertAlign w:val="baseline"/>
        </w:rPr>
        <w:t xml:space="preserve"> </w:t>
      </w:r>
      <w:r>
        <w:rPr>
          <w:rFonts w:hint="default" w:ascii="Times New Roman" w:hAnsi="Times New Roman" w:cs="Times New Roman"/>
          <w:w w:val="110"/>
          <w:sz w:val="28"/>
          <w:szCs w:val="28"/>
          <w:vertAlign w:val="baseline"/>
        </w:rPr>
        <w:t>thăm</w:t>
      </w:r>
      <w:r>
        <w:rPr>
          <w:rFonts w:hint="default" w:ascii="Times New Roman" w:hAnsi="Times New Roman" w:cs="Times New Roman"/>
          <w:spacing w:val="-12"/>
          <w:w w:val="110"/>
          <w:sz w:val="28"/>
          <w:szCs w:val="28"/>
          <w:vertAlign w:val="baseline"/>
        </w:rPr>
        <w:t xml:space="preserve"> </w:t>
      </w:r>
      <w:r>
        <w:rPr>
          <w:rFonts w:hint="default" w:ascii="Times New Roman" w:hAnsi="Times New Roman" w:cs="Times New Roman"/>
          <w:w w:val="110"/>
          <w:sz w:val="28"/>
          <w:szCs w:val="28"/>
          <w:vertAlign w:val="baseline"/>
        </w:rPr>
        <w:t>trước</w:t>
      </w:r>
      <w:r>
        <w:rPr>
          <w:rFonts w:hint="default" w:ascii="Times New Roman" w:hAnsi="Times New Roman" w:cs="Times New Roman"/>
          <w:spacing w:val="-8"/>
          <w:w w:val="110"/>
          <w:sz w:val="28"/>
          <w:szCs w:val="28"/>
          <w:vertAlign w:val="baseline"/>
        </w:rPr>
        <w:t xml:space="preserve"> </w:t>
      </w:r>
      <w:r>
        <w:rPr>
          <w:rFonts w:hint="default" w:ascii="Times New Roman" w:hAnsi="Times New Roman" w:cs="Times New Roman"/>
          <w:w w:val="110"/>
          <w:sz w:val="28"/>
          <w:szCs w:val="28"/>
          <w:vertAlign w:val="baseline"/>
        </w:rPr>
        <w:t>mọi</w:t>
      </w:r>
      <w:r>
        <w:rPr>
          <w:rFonts w:hint="default" w:ascii="Times New Roman" w:hAnsi="Times New Roman" w:cs="Times New Roman"/>
          <w:spacing w:val="-10"/>
          <w:w w:val="110"/>
          <w:sz w:val="28"/>
          <w:szCs w:val="28"/>
          <w:vertAlign w:val="baseline"/>
        </w:rPr>
        <w:t xml:space="preserve"> </w:t>
      </w:r>
      <w:r>
        <w:rPr>
          <w:rFonts w:hint="default" w:cs="Times New Roman"/>
          <w:w w:val="110"/>
          <w:sz w:val="28"/>
          <w:szCs w:val="28"/>
          <w:vertAlign w:val="baseline"/>
          <w:lang w:val="en-US"/>
        </w:rPr>
        <w:t>đ</w:t>
      </w:r>
      <w:r>
        <w:rPr>
          <w:rFonts w:hint="default" w:ascii="Times New Roman" w:hAnsi="Times New Roman" w:cs="Times New Roman"/>
          <w:w w:val="110"/>
          <w:sz w:val="28"/>
          <w:szCs w:val="28"/>
          <w:vertAlign w:val="baseline"/>
        </w:rPr>
        <w:t>ỉnh</w:t>
      </w:r>
      <w:r>
        <w:rPr>
          <w:rFonts w:hint="default" w:ascii="Times New Roman" w:hAnsi="Times New Roman" w:cs="Times New Roman"/>
          <w:spacing w:val="-10"/>
          <w:w w:val="110"/>
          <w:sz w:val="28"/>
          <w:szCs w:val="28"/>
          <w:vertAlign w:val="baseline"/>
        </w:rPr>
        <w:t xml:space="preserve"> </w:t>
      </w:r>
      <w:r>
        <w:rPr>
          <w:rFonts w:hint="default" w:ascii="Times New Roman" w:hAnsi="Times New Roman" w:cs="Times New Roman"/>
          <w:w w:val="110"/>
          <w:sz w:val="28"/>
          <w:szCs w:val="28"/>
          <w:vertAlign w:val="baseline"/>
        </w:rPr>
        <w:t>khác</w:t>
      </w:r>
      <w:r>
        <w:rPr>
          <w:rFonts w:hint="default" w:ascii="Times New Roman" w:hAnsi="Times New Roman" w:cs="Times New Roman"/>
          <w:spacing w:val="-10"/>
          <w:w w:val="110"/>
          <w:sz w:val="28"/>
          <w:szCs w:val="28"/>
          <w:vertAlign w:val="baseline"/>
        </w:rPr>
        <w:t xml:space="preserve"> </w:t>
      </w:r>
      <w:r>
        <w:rPr>
          <w:rFonts w:hint="default" w:ascii="Times New Roman" w:hAnsi="Times New Roman" w:cs="Times New Roman"/>
          <w:w w:val="110"/>
          <w:sz w:val="28"/>
          <w:szCs w:val="28"/>
          <w:vertAlign w:val="baseline"/>
        </w:rPr>
        <w:t>trên</w:t>
      </w:r>
      <w:r>
        <w:rPr>
          <w:rFonts w:hint="default" w:ascii="Times New Roman" w:hAnsi="Times New Roman" w:cs="Times New Roman"/>
          <w:spacing w:val="-11"/>
          <w:w w:val="110"/>
          <w:sz w:val="28"/>
          <w:szCs w:val="28"/>
          <w:vertAlign w:val="baseline"/>
        </w:rPr>
        <w:t xml:space="preserve"> </w:t>
      </w:r>
      <w:r>
        <w:rPr>
          <w:rFonts w:hint="default" w:cs="Times New Roman"/>
          <w:w w:val="110"/>
          <w:sz w:val="28"/>
          <w:szCs w:val="28"/>
          <w:vertAlign w:val="baseline"/>
          <w:lang w:val="en-US"/>
        </w:rPr>
        <w:t>đ</w:t>
      </w:r>
      <w:r>
        <w:rPr>
          <w:rFonts w:hint="default" w:ascii="Times New Roman" w:hAnsi="Times New Roman" w:cs="Times New Roman"/>
          <w:w w:val="110"/>
          <w:sz w:val="28"/>
          <w:szCs w:val="28"/>
          <w:vertAlign w:val="baseline"/>
        </w:rPr>
        <w:t>ường</w:t>
      </w:r>
      <w:r>
        <w:rPr>
          <w:rFonts w:hint="default" w:ascii="Times New Roman" w:hAnsi="Times New Roman" w:cs="Times New Roman"/>
          <w:spacing w:val="-9"/>
          <w:w w:val="110"/>
          <w:sz w:val="28"/>
          <w:szCs w:val="28"/>
          <w:vertAlign w:val="baseline"/>
        </w:rPr>
        <w:t xml:space="preserve"> </w:t>
      </w:r>
      <w:r>
        <w:rPr>
          <w:rFonts w:hint="default" w:ascii="Times New Roman" w:hAnsi="Times New Roman" w:cs="Times New Roman"/>
          <w:spacing w:val="-5"/>
          <w:w w:val="110"/>
          <w:sz w:val="28"/>
          <w:szCs w:val="28"/>
          <w:vertAlign w:val="baseline"/>
        </w:rPr>
        <w:t>P</w:t>
      </w:r>
      <w:r>
        <w:rPr>
          <w:rFonts w:hint="default" w:ascii="Times New Roman" w:hAnsi="Times New Roman" w:cs="Times New Roman"/>
          <w:spacing w:val="-5"/>
          <w:w w:val="110"/>
          <w:sz w:val="28"/>
          <w:szCs w:val="28"/>
          <w:vertAlign w:val="subscript"/>
        </w:rPr>
        <w:t>2</w:t>
      </w:r>
      <w:r>
        <w:rPr>
          <w:rFonts w:hint="default" w:ascii="Times New Roman" w:hAnsi="Times New Roman" w:cs="Times New Roman"/>
          <w:spacing w:val="-5"/>
          <w:w w:val="110"/>
          <w:sz w:val="28"/>
          <w:szCs w:val="28"/>
          <w:vertAlign w:val="baseline"/>
        </w:rPr>
        <w:t>.</w:t>
      </w:r>
      <w:r>
        <w:rPr>
          <w:rFonts w:hint="default" w:ascii="Times New Roman" w:hAnsi="Times New Roman" w:cs="Times New Roman"/>
          <w:spacing w:val="-10"/>
          <w:w w:val="110"/>
          <w:sz w:val="28"/>
          <w:szCs w:val="28"/>
          <w:vertAlign w:val="baseline"/>
        </w:rPr>
        <w:t xml:space="preserve"> </w:t>
      </w:r>
      <w:r>
        <w:rPr>
          <w:rFonts w:hint="default" w:ascii="Times New Roman" w:hAnsi="Times New Roman" w:cs="Times New Roman"/>
          <w:w w:val="110"/>
          <w:sz w:val="28"/>
          <w:szCs w:val="28"/>
          <w:vertAlign w:val="baseline"/>
        </w:rPr>
        <w:t>Nối</w:t>
      </w:r>
      <w:r>
        <w:rPr>
          <w:rFonts w:hint="default" w:ascii="Times New Roman" w:hAnsi="Times New Roman" w:cs="Times New Roman"/>
          <w:spacing w:val="-10"/>
          <w:w w:val="110"/>
          <w:sz w:val="28"/>
          <w:szCs w:val="28"/>
          <w:vertAlign w:val="baseline"/>
        </w:rPr>
        <w:t xml:space="preserve"> </w:t>
      </w:r>
      <w:r>
        <w:rPr>
          <w:rFonts w:hint="default" w:cs="Times New Roman"/>
          <w:w w:val="110"/>
          <w:sz w:val="28"/>
          <w:szCs w:val="28"/>
          <w:vertAlign w:val="baseline"/>
          <w:lang w:val="en-US"/>
        </w:rPr>
        <w:t>đ</w:t>
      </w:r>
      <w:r>
        <w:rPr>
          <w:rFonts w:hint="default" w:ascii="Times New Roman" w:hAnsi="Times New Roman" w:cs="Times New Roman"/>
          <w:w w:val="110"/>
          <w:sz w:val="28"/>
          <w:szCs w:val="28"/>
          <w:vertAlign w:val="baseline"/>
        </w:rPr>
        <w:t>ường</w:t>
      </w:r>
      <w:r>
        <w:rPr>
          <w:rFonts w:hint="default" w:ascii="Times New Roman" w:hAnsi="Times New Roman" w:cs="Times New Roman"/>
          <w:spacing w:val="-11"/>
          <w:w w:val="110"/>
          <w:sz w:val="28"/>
          <w:szCs w:val="28"/>
          <w:vertAlign w:val="baseline"/>
        </w:rPr>
        <w:t xml:space="preserve"> </w:t>
      </w:r>
      <w:r>
        <w:rPr>
          <w:rFonts w:hint="default" w:cs="Times New Roman"/>
          <w:w w:val="110"/>
          <w:sz w:val="28"/>
          <w:szCs w:val="28"/>
          <w:vertAlign w:val="baseline"/>
          <w:lang w:val="en-US"/>
        </w:rPr>
        <w:t>đ</w:t>
      </w:r>
      <w:r>
        <w:rPr>
          <w:rFonts w:hint="default" w:ascii="Times New Roman" w:hAnsi="Times New Roman" w:cs="Times New Roman"/>
          <w:w w:val="110"/>
          <w:sz w:val="28"/>
          <w:szCs w:val="28"/>
          <w:vertAlign w:val="baseline"/>
        </w:rPr>
        <w:t xml:space="preserve">i </w:t>
      </w:r>
      <w:r>
        <w:rPr>
          <w:rFonts w:hint="default" w:ascii="Times New Roman" w:hAnsi="Times New Roman" w:cs="Times New Roman"/>
          <w:spacing w:val="-6"/>
          <w:w w:val="110"/>
          <w:sz w:val="28"/>
          <w:szCs w:val="28"/>
          <w:vertAlign w:val="baseline"/>
        </w:rPr>
        <w:t>P</w:t>
      </w:r>
      <w:r>
        <w:rPr>
          <w:rFonts w:hint="default" w:ascii="Times New Roman" w:hAnsi="Times New Roman" w:cs="Times New Roman"/>
          <w:spacing w:val="-6"/>
          <w:w w:val="110"/>
          <w:sz w:val="28"/>
          <w:szCs w:val="28"/>
          <w:vertAlign w:val="subscript"/>
        </w:rPr>
        <w:t>1</w:t>
      </w:r>
      <w:r>
        <w:rPr>
          <w:rFonts w:hint="default" w:ascii="Times New Roman" w:hAnsi="Times New Roman" w:cs="Times New Roman"/>
          <w:spacing w:val="-6"/>
          <w:w w:val="110"/>
          <w:sz w:val="28"/>
          <w:szCs w:val="28"/>
          <w:vertAlign w:val="baseline"/>
        </w:rPr>
        <w:t>:</w:t>
      </w:r>
      <w:r>
        <w:rPr>
          <w:rFonts w:hint="default" w:ascii="Times New Roman" w:hAnsi="Times New Roman" w:cs="Times New Roman"/>
          <w:spacing w:val="-29"/>
          <w:w w:val="110"/>
          <w:sz w:val="28"/>
          <w:szCs w:val="28"/>
          <w:vertAlign w:val="baseline"/>
        </w:rPr>
        <w:t xml:space="preserve"> </w:t>
      </w:r>
      <w:r>
        <w:rPr>
          <w:rFonts w:hint="default" w:ascii="Times New Roman" w:hAnsi="Times New Roman" w:cs="Times New Roman"/>
          <w:w w:val="110"/>
          <w:sz w:val="28"/>
          <w:szCs w:val="28"/>
          <w:vertAlign w:val="baseline"/>
        </w:rPr>
        <w:t>s</w:t>
      </w:r>
      <w:r>
        <w:rPr>
          <w:rFonts w:hint="default" w:ascii="Times New Roman" w:hAnsi="Times New Roman" w:cs="Times New Roman"/>
          <w:spacing w:val="-8"/>
          <w:w w:val="110"/>
          <w:sz w:val="28"/>
          <w:szCs w:val="28"/>
          <w:vertAlign w:val="baseline"/>
        </w:rPr>
        <w:t xml:space="preserve"> </w:t>
      </w:r>
      <w:r>
        <w:rPr>
          <w:rFonts w:hint="default" w:ascii="Times New Roman" w:hAnsi="Times New Roman" w:cs="Times New Roman"/>
          <w:w w:val="570"/>
          <w:sz w:val="28"/>
          <w:szCs w:val="28"/>
          <w:vertAlign w:val="baseline"/>
        </w:rPr>
        <w:t>⁄</w:t>
      </w:r>
      <w:r>
        <w:rPr>
          <w:rFonts w:hint="default" w:ascii="Times New Roman" w:hAnsi="Times New Roman" w:cs="Times New Roman"/>
          <w:spacing w:val="-233"/>
          <w:w w:val="570"/>
          <w:sz w:val="28"/>
          <w:szCs w:val="28"/>
          <w:vertAlign w:val="baseline"/>
        </w:rPr>
        <w:t xml:space="preserve"> </w:t>
      </w:r>
      <w:r>
        <w:rPr>
          <w:rFonts w:hint="default" w:ascii="Times New Roman" w:hAnsi="Times New Roman" w:cs="Times New Roman"/>
          <w:w w:val="110"/>
          <w:sz w:val="28"/>
          <w:szCs w:val="28"/>
          <w:vertAlign w:val="baseline"/>
        </w:rPr>
        <w:t>u</w:t>
      </w:r>
      <w:r>
        <w:rPr>
          <w:rFonts w:hint="default" w:ascii="Times New Roman" w:hAnsi="Times New Roman" w:cs="Times New Roman"/>
          <w:spacing w:val="23"/>
          <w:w w:val="110"/>
          <w:sz w:val="28"/>
          <w:szCs w:val="28"/>
          <w:vertAlign w:val="baseline"/>
        </w:rPr>
        <w:t xml:space="preserve"> </w:t>
      </w:r>
      <w:r>
        <w:rPr>
          <w:rFonts w:hint="default" w:ascii="Times New Roman" w:hAnsi="Times New Roman" w:cs="Times New Roman"/>
          <w:w w:val="110"/>
          <w:sz w:val="28"/>
          <w:szCs w:val="28"/>
          <w:vertAlign w:val="baseline"/>
        </w:rPr>
        <w:t>với</w:t>
      </w:r>
      <w:r>
        <w:rPr>
          <w:rFonts w:hint="default" w:ascii="Times New Roman" w:hAnsi="Times New Roman" w:cs="Times New Roman"/>
          <w:spacing w:val="17"/>
          <w:w w:val="110"/>
          <w:sz w:val="28"/>
          <w:szCs w:val="28"/>
          <w:vertAlign w:val="baseline"/>
        </w:rPr>
        <w:t xml:space="preserve"> </w:t>
      </w:r>
      <w:r>
        <w:rPr>
          <w:rFonts w:hint="default" w:ascii="Times New Roman" w:hAnsi="Times New Roman" w:cs="Times New Roman"/>
          <w:w w:val="110"/>
          <w:sz w:val="28"/>
          <w:szCs w:val="28"/>
          <w:vertAlign w:val="baseline"/>
        </w:rPr>
        <w:t>cung</w:t>
      </w:r>
      <w:r>
        <w:rPr>
          <w:rFonts w:hint="default" w:ascii="Times New Roman" w:hAnsi="Times New Roman" w:cs="Times New Roman"/>
          <w:spacing w:val="18"/>
          <w:w w:val="110"/>
          <w:sz w:val="28"/>
          <w:szCs w:val="28"/>
          <w:vertAlign w:val="baseline"/>
        </w:rPr>
        <w:t xml:space="preserve"> </w:t>
      </w:r>
      <w:r>
        <w:rPr>
          <w:rFonts w:hint="default" w:ascii="Times New Roman" w:hAnsi="Times New Roman" w:cs="Times New Roman"/>
          <w:spacing w:val="2"/>
          <w:w w:val="110"/>
          <w:position w:val="1"/>
          <w:sz w:val="28"/>
          <w:szCs w:val="28"/>
          <w:vertAlign w:val="baseline"/>
        </w:rPr>
        <w:t>(</w:t>
      </w:r>
      <w:r>
        <w:rPr>
          <w:rFonts w:hint="default" w:ascii="Times New Roman" w:hAnsi="Times New Roman" w:cs="Times New Roman"/>
          <w:spacing w:val="2"/>
          <w:w w:val="110"/>
          <w:sz w:val="28"/>
          <w:szCs w:val="28"/>
          <w:vertAlign w:val="baseline"/>
        </w:rPr>
        <w:t>u,</w:t>
      </w:r>
      <w:r>
        <w:rPr>
          <w:rFonts w:hint="default" w:ascii="Times New Roman" w:hAnsi="Times New Roman" w:cs="Times New Roman"/>
          <w:spacing w:val="-29"/>
          <w:w w:val="110"/>
          <w:sz w:val="28"/>
          <w:szCs w:val="28"/>
          <w:vertAlign w:val="baseline"/>
        </w:rPr>
        <w:t xml:space="preserve"> </w:t>
      </w:r>
      <w:r>
        <w:rPr>
          <w:rFonts w:hint="default" w:ascii="Times New Roman" w:hAnsi="Times New Roman" w:cs="Times New Roman"/>
          <w:w w:val="110"/>
          <w:sz w:val="28"/>
          <w:szCs w:val="28"/>
          <w:vertAlign w:val="baseline"/>
        </w:rPr>
        <w:t>v</w:t>
      </w:r>
      <w:r>
        <w:rPr>
          <w:rFonts w:hint="default" w:ascii="Times New Roman" w:hAnsi="Times New Roman" w:cs="Times New Roman"/>
          <w:w w:val="110"/>
          <w:position w:val="1"/>
          <w:sz w:val="28"/>
          <w:szCs w:val="28"/>
          <w:vertAlign w:val="baseline"/>
        </w:rPr>
        <w:t>)</w:t>
      </w:r>
      <w:r>
        <w:rPr>
          <w:rFonts w:hint="default" w:ascii="Times New Roman" w:hAnsi="Times New Roman" w:cs="Times New Roman"/>
          <w:spacing w:val="20"/>
          <w:w w:val="110"/>
          <w:position w:val="1"/>
          <w:sz w:val="28"/>
          <w:szCs w:val="28"/>
          <w:vertAlign w:val="baseline"/>
        </w:rPr>
        <w:t xml:space="preserve"> </w:t>
      </w:r>
      <w:r>
        <w:rPr>
          <w:rFonts w:hint="default" w:ascii="Times New Roman" w:hAnsi="Times New Roman" w:cs="Times New Roman"/>
          <w:w w:val="110"/>
          <w:sz w:val="28"/>
          <w:szCs w:val="28"/>
          <w:vertAlign w:val="baseline"/>
        </w:rPr>
        <w:t>và</w:t>
      </w:r>
      <w:r>
        <w:rPr>
          <w:rFonts w:hint="default" w:ascii="Times New Roman" w:hAnsi="Times New Roman" w:cs="Times New Roman"/>
          <w:spacing w:val="18"/>
          <w:w w:val="110"/>
          <w:sz w:val="28"/>
          <w:szCs w:val="28"/>
          <w:vertAlign w:val="baseline"/>
        </w:rPr>
        <w:t xml:space="preserve"> </w:t>
      </w:r>
      <w:r>
        <w:rPr>
          <w:rFonts w:hint="default" w:ascii="Times New Roman" w:hAnsi="Times New Roman" w:cs="Times New Roman"/>
          <w:w w:val="110"/>
          <w:sz w:val="28"/>
          <w:szCs w:val="28"/>
          <w:vertAlign w:val="baseline"/>
        </w:rPr>
        <w:t>nối</w:t>
      </w:r>
      <w:r>
        <w:rPr>
          <w:rFonts w:hint="default" w:ascii="Times New Roman" w:hAnsi="Times New Roman" w:cs="Times New Roman"/>
          <w:spacing w:val="17"/>
          <w:w w:val="110"/>
          <w:sz w:val="28"/>
          <w:szCs w:val="28"/>
          <w:vertAlign w:val="baseline"/>
        </w:rPr>
        <w:t xml:space="preserve"> </w:t>
      </w:r>
      <w:r>
        <w:rPr>
          <w:rFonts w:hint="default" w:ascii="Times New Roman" w:hAnsi="Times New Roman" w:cs="Times New Roman"/>
          <w:w w:val="110"/>
          <w:sz w:val="28"/>
          <w:szCs w:val="28"/>
          <w:vertAlign w:val="baseline"/>
        </w:rPr>
        <w:t>tiếp</w:t>
      </w:r>
      <w:r>
        <w:rPr>
          <w:rFonts w:hint="default" w:ascii="Times New Roman" w:hAnsi="Times New Roman" w:cs="Times New Roman"/>
          <w:spacing w:val="19"/>
          <w:w w:val="110"/>
          <w:sz w:val="28"/>
          <w:szCs w:val="28"/>
          <w:vertAlign w:val="baseline"/>
        </w:rPr>
        <w:t xml:space="preserve"> </w:t>
      </w:r>
      <w:r>
        <w:rPr>
          <w:rFonts w:hint="default" w:ascii="Times New Roman" w:hAnsi="Times New Roman" w:cs="Times New Roman"/>
          <w:w w:val="110"/>
          <w:sz w:val="28"/>
          <w:szCs w:val="28"/>
          <w:vertAlign w:val="baseline"/>
        </w:rPr>
        <w:t>với</w:t>
      </w:r>
      <w:r>
        <w:rPr>
          <w:rFonts w:hint="default" w:ascii="Times New Roman" w:hAnsi="Times New Roman" w:cs="Times New Roman"/>
          <w:spacing w:val="19"/>
          <w:w w:val="110"/>
          <w:sz w:val="28"/>
          <w:szCs w:val="28"/>
          <w:vertAlign w:val="baseline"/>
        </w:rPr>
        <w:t xml:space="preserve"> </w:t>
      </w:r>
      <w:r>
        <w:rPr>
          <w:rFonts w:hint="default" w:cs="Times New Roman"/>
          <w:w w:val="110"/>
          <w:sz w:val="28"/>
          <w:szCs w:val="28"/>
          <w:vertAlign w:val="baseline"/>
          <w:lang w:val="en-US"/>
        </w:rPr>
        <w:t>đ</w:t>
      </w:r>
      <w:r>
        <w:rPr>
          <w:rFonts w:hint="default" w:ascii="Times New Roman" w:hAnsi="Times New Roman" w:cs="Times New Roman"/>
          <w:w w:val="110"/>
          <w:sz w:val="28"/>
          <w:szCs w:val="28"/>
          <w:vertAlign w:val="baseline"/>
        </w:rPr>
        <w:t>ường</w:t>
      </w:r>
      <w:r>
        <w:rPr>
          <w:rFonts w:hint="default" w:ascii="Times New Roman" w:hAnsi="Times New Roman" w:cs="Times New Roman"/>
          <w:spacing w:val="15"/>
          <w:w w:val="110"/>
          <w:sz w:val="28"/>
          <w:szCs w:val="28"/>
          <w:vertAlign w:val="baseline"/>
        </w:rPr>
        <w:t xml:space="preserve"> </w:t>
      </w:r>
      <w:r>
        <w:rPr>
          <w:rFonts w:hint="default" w:cs="Times New Roman"/>
          <w:w w:val="110"/>
          <w:sz w:val="28"/>
          <w:szCs w:val="28"/>
          <w:vertAlign w:val="baseline"/>
          <w:lang w:val="en-US"/>
        </w:rPr>
        <w:t>đ</w:t>
      </w:r>
      <w:r>
        <w:rPr>
          <w:rFonts w:hint="default" w:ascii="Times New Roman" w:hAnsi="Times New Roman" w:cs="Times New Roman"/>
          <w:w w:val="110"/>
          <w:sz w:val="28"/>
          <w:szCs w:val="28"/>
          <w:vertAlign w:val="baseline"/>
        </w:rPr>
        <w:t>i</w:t>
      </w:r>
      <w:r>
        <w:rPr>
          <w:rFonts w:hint="default" w:ascii="Times New Roman" w:hAnsi="Times New Roman" w:cs="Times New Roman"/>
          <w:spacing w:val="19"/>
          <w:w w:val="110"/>
          <w:sz w:val="28"/>
          <w:szCs w:val="28"/>
          <w:vertAlign w:val="baseline"/>
        </w:rPr>
        <w:t xml:space="preserve"> </w:t>
      </w:r>
      <w:r>
        <w:rPr>
          <w:rFonts w:hint="default" w:ascii="Times New Roman" w:hAnsi="Times New Roman" w:cs="Times New Roman"/>
          <w:spacing w:val="-5"/>
          <w:w w:val="110"/>
          <w:sz w:val="28"/>
          <w:szCs w:val="28"/>
          <w:vertAlign w:val="baseline"/>
        </w:rPr>
        <w:t>P</w:t>
      </w:r>
      <w:r>
        <w:rPr>
          <w:rFonts w:hint="default" w:ascii="Times New Roman" w:hAnsi="Times New Roman" w:cs="Times New Roman"/>
          <w:spacing w:val="-5"/>
          <w:w w:val="110"/>
          <w:sz w:val="28"/>
          <w:szCs w:val="28"/>
          <w:vertAlign w:val="subscript"/>
        </w:rPr>
        <w:t>2</w:t>
      </w:r>
      <w:r>
        <w:rPr>
          <w:rFonts w:hint="default" w:ascii="Times New Roman" w:hAnsi="Times New Roman" w:cs="Times New Roman"/>
          <w:spacing w:val="-5"/>
          <w:w w:val="110"/>
          <w:sz w:val="28"/>
          <w:szCs w:val="28"/>
          <w:vertAlign w:val="baseline"/>
        </w:rPr>
        <w:t>:</w:t>
      </w:r>
      <w:r>
        <w:rPr>
          <w:rFonts w:hint="default" w:ascii="Times New Roman" w:hAnsi="Times New Roman" w:cs="Times New Roman"/>
          <w:spacing w:val="-28"/>
          <w:w w:val="110"/>
          <w:sz w:val="28"/>
          <w:szCs w:val="28"/>
          <w:vertAlign w:val="baseline"/>
        </w:rPr>
        <w:t xml:space="preserve"> </w:t>
      </w:r>
      <w:r>
        <w:rPr>
          <w:rFonts w:hint="default" w:ascii="Times New Roman" w:hAnsi="Times New Roman" w:cs="Times New Roman"/>
          <w:w w:val="110"/>
          <w:sz w:val="28"/>
          <w:szCs w:val="28"/>
          <w:vertAlign w:val="baseline"/>
        </w:rPr>
        <w:t>v</w:t>
      </w:r>
      <w:r>
        <w:rPr>
          <w:rFonts w:hint="default" w:ascii="Times New Roman" w:hAnsi="Times New Roman" w:cs="Times New Roman"/>
          <w:spacing w:val="-9"/>
          <w:w w:val="110"/>
          <w:sz w:val="28"/>
          <w:szCs w:val="28"/>
          <w:vertAlign w:val="baseline"/>
        </w:rPr>
        <w:t xml:space="preserve"> </w:t>
      </w:r>
      <w:r>
        <w:rPr>
          <w:rFonts w:hint="default" w:ascii="Times New Roman" w:hAnsi="Times New Roman" w:cs="Times New Roman"/>
          <w:w w:val="570"/>
          <w:sz w:val="28"/>
          <w:szCs w:val="28"/>
          <w:vertAlign w:val="baseline"/>
        </w:rPr>
        <w:t>⁄</w:t>
      </w:r>
      <w:r>
        <w:rPr>
          <w:rFonts w:hint="default" w:ascii="Times New Roman" w:hAnsi="Times New Roman" w:cs="Times New Roman"/>
          <w:spacing w:val="-232"/>
          <w:w w:val="570"/>
          <w:sz w:val="28"/>
          <w:szCs w:val="28"/>
          <w:vertAlign w:val="baseline"/>
        </w:rPr>
        <w:t xml:space="preserve"> </w:t>
      </w:r>
      <w:r>
        <w:rPr>
          <w:rFonts w:hint="default" w:ascii="Times New Roman" w:hAnsi="Times New Roman" w:cs="Times New Roman"/>
          <w:w w:val="110"/>
          <w:sz w:val="28"/>
          <w:szCs w:val="28"/>
          <w:vertAlign w:val="baseline"/>
        </w:rPr>
        <w:t>r</w:t>
      </w:r>
      <w:r>
        <w:rPr>
          <w:rFonts w:hint="default" w:ascii="Times New Roman" w:hAnsi="Times New Roman" w:cs="Times New Roman"/>
          <w:spacing w:val="23"/>
          <w:w w:val="110"/>
          <w:sz w:val="28"/>
          <w:szCs w:val="28"/>
          <w:vertAlign w:val="baseline"/>
        </w:rPr>
        <w:t xml:space="preserve"> </w:t>
      </w:r>
      <w:r>
        <w:rPr>
          <w:rFonts w:hint="default" w:ascii="Times New Roman" w:hAnsi="Times New Roman" w:cs="Times New Roman"/>
          <w:w w:val="110"/>
          <w:sz w:val="28"/>
          <w:szCs w:val="28"/>
          <w:vertAlign w:val="baseline"/>
        </w:rPr>
        <w:t>ta</w:t>
      </w:r>
      <w:r>
        <w:rPr>
          <w:rFonts w:hint="default" w:ascii="Times New Roman" w:hAnsi="Times New Roman" w:cs="Times New Roman"/>
          <w:spacing w:val="17"/>
          <w:w w:val="110"/>
          <w:sz w:val="28"/>
          <w:szCs w:val="28"/>
          <w:vertAlign w:val="baseline"/>
        </w:rPr>
        <w:t xml:space="preserve"> </w:t>
      </w:r>
      <w:r>
        <w:rPr>
          <w:rFonts w:hint="default" w:cs="Times New Roman"/>
          <w:w w:val="110"/>
          <w:sz w:val="28"/>
          <w:szCs w:val="28"/>
          <w:vertAlign w:val="baseline"/>
          <w:lang w:val="en-US"/>
        </w:rPr>
        <w:t>đ</w:t>
      </w:r>
      <w:r>
        <w:rPr>
          <w:rFonts w:hint="default" w:ascii="Times New Roman" w:hAnsi="Times New Roman" w:cs="Times New Roman"/>
          <w:w w:val="110"/>
          <w:sz w:val="28"/>
          <w:szCs w:val="28"/>
          <w:vertAlign w:val="baseline"/>
        </w:rPr>
        <w:t>ược</w:t>
      </w:r>
      <w:r>
        <w:rPr>
          <w:rFonts w:hint="default" w:ascii="Times New Roman" w:hAnsi="Times New Roman" w:cs="Times New Roman"/>
          <w:spacing w:val="19"/>
          <w:w w:val="110"/>
          <w:sz w:val="28"/>
          <w:szCs w:val="28"/>
          <w:vertAlign w:val="baseline"/>
        </w:rPr>
        <w:t xml:space="preserve"> </w:t>
      </w:r>
      <w:r>
        <w:rPr>
          <w:rFonts w:hint="default" w:ascii="Times New Roman" w:hAnsi="Times New Roman" w:cs="Times New Roman"/>
          <w:w w:val="110"/>
          <w:sz w:val="28"/>
          <w:szCs w:val="28"/>
          <w:vertAlign w:val="baseline"/>
        </w:rPr>
        <w:t>một</w:t>
      </w:r>
      <w:r>
        <w:rPr>
          <w:rFonts w:hint="default" w:ascii="Times New Roman" w:hAnsi="Times New Roman" w:cs="Times New Roman"/>
          <w:spacing w:val="18"/>
          <w:w w:val="110"/>
          <w:sz w:val="28"/>
          <w:szCs w:val="28"/>
          <w:vertAlign w:val="baseline"/>
        </w:rPr>
        <w:t xml:space="preserve"> </w:t>
      </w:r>
      <w:r>
        <w:rPr>
          <w:rFonts w:hint="default" w:cs="Times New Roman"/>
          <w:w w:val="110"/>
          <w:sz w:val="28"/>
          <w:szCs w:val="28"/>
          <w:vertAlign w:val="baseline"/>
          <w:lang w:val="en-US"/>
        </w:rPr>
        <w:t>đ</w:t>
      </w:r>
      <w:r>
        <w:rPr>
          <w:rFonts w:hint="default" w:ascii="Times New Roman" w:hAnsi="Times New Roman" w:cs="Times New Roman"/>
          <w:w w:val="110"/>
          <w:sz w:val="28"/>
          <w:szCs w:val="28"/>
          <w:vertAlign w:val="baseline"/>
        </w:rPr>
        <w:t>ường</w:t>
      </w:r>
      <w:r>
        <w:rPr>
          <w:rFonts w:hint="default" w:ascii="Times New Roman" w:hAnsi="Times New Roman" w:cs="Times New Roman"/>
          <w:spacing w:val="16"/>
          <w:w w:val="110"/>
          <w:sz w:val="28"/>
          <w:szCs w:val="28"/>
          <w:vertAlign w:val="baseline"/>
        </w:rPr>
        <w:t xml:space="preserve"> </w:t>
      </w:r>
      <w:r>
        <w:rPr>
          <w:rFonts w:hint="default" w:cs="Times New Roman"/>
          <w:w w:val="110"/>
          <w:sz w:val="28"/>
          <w:szCs w:val="28"/>
          <w:vertAlign w:val="baseline"/>
          <w:lang w:val="en-US"/>
        </w:rPr>
        <w:t>đ</w:t>
      </w:r>
      <w:r>
        <w:rPr>
          <w:rFonts w:hint="default" w:ascii="Times New Roman" w:hAnsi="Times New Roman" w:cs="Times New Roman"/>
          <w:w w:val="110"/>
          <w:sz w:val="28"/>
          <w:szCs w:val="28"/>
          <w:vertAlign w:val="baseline"/>
        </w:rPr>
        <w:t xml:space="preserve">i P: s </w:t>
      </w:r>
      <w:r>
        <w:rPr>
          <w:rFonts w:hint="default" w:ascii="Times New Roman" w:hAnsi="Times New Roman" w:cs="Times New Roman"/>
          <w:w w:val="570"/>
          <w:sz w:val="28"/>
          <w:szCs w:val="28"/>
          <w:vertAlign w:val="baseline"/>
        </w:rPr>
        <w:t>⁄</w:t>
      </w:r>
      <w:r>
        <w:rPr>
          <w:rFonts w:hint="default" w:ascii="Times New Roman" w:hAnsi="Times New Roman" w:cs="Times New Roman"/>
          <w:spacing w:val="-240"/>
          <w:w w:val="570"/>
          <w:sz w:val="28"/>
          <w:szCs w:val="28"/>
          <w:vertAlign w:val="baseline"/>
        </w:rPr>
        <w:t xml:space="preserve"> </w:t>
      </w:r>
      <w:r>
        <w:rPr>
          <w:rFonts w:hint="default" w:ascii="Times New Roman" w:hAnsi="Times New Roman" w:cs="Times New Roman"/>
          <w:w w:val="110"/>
          <w:sz w:val="28"/>
          <w:szCs w:val="28"/>
          <w:vertAlign w:val="baseline"/>
        </w:rPr>
        <w:t>r (Hình 5-21)</w:t>
      </w:r>
    </w:p>
    <w:p>
      <w:pPr>
        <w:pStyle w:val="7"/>
        <w:spacing w:before="6"/>
        <w:rPr>
          <w:rFonts w:hint="default" w:ascii="Times New Roman" w:hAnsi="Times New Roman" w:cs="Times New Roman"/>
          <w:sz w:val="28"/>
          <w:szCs w:val="28"/>
        </w:rPr>
      </w:pPr>
    </w:p>
    <w:p>
      <w:pPr>
        <w:pStyle w:val="7"/>
        <w:ind w:left="2395"/>
        <w:rPr>
          <w:rFonts w:hint="default" w:ascii="Times New Roman" w:hAnsi="Times New Roman" w:cs="Times New Roman"/>
          <w:sz w:val="28"/>
          <w:szCs w:val="28"/>
        </w:rPr>
      </w:pPr>
      <w:r>
        <w:rPr>
          <w:rFonts w:hint="default" w:ascii="Times New Roman" w:hAnsi="Times New Roman" w:cs="Times New Roman"/>
          <w:sz w:val="28"/>
          <w:szCs w:val="28"/>
        </w:rPr>
        <w:pict>
          <v:group id="_x0000_s3377" o:spid="_x0000_s3377" o:spt="203" style="height:115.85pt;width:216.5pt;" coordsize="4330,2317">
            <o:lock v:ext="edit"/>
            <v:shape id="_x0000_s3378" o:spid="_x0000_s3378" o:spt="75" type="#_x0000_t75" style="position:absolute;left:0;top:0;height:2317;width:4330;" filled="f" stroked="f" coordsize="21600,21600">
              <v:path/>
              <v:fill on="f" focussize="0,0"/>
              <v:stroke on="f"/>
              <v:imagedata r:id="rId241" o:title=""/>
              <o:lock v:ext="edit" aspectratio="t"/>
            </v:shape>
            <v:shape id="_x0000_s3379" o:spid="_x0000_s3379" o:spt="202" type="#_x0000_t202" style="position:absolute;left:333;top:734;height:161;width:83;"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i/>
                        <w:sz w:val="16"/>
                      </w:rPr>
                    </w:pPr>
                    <w:r>
                      <w:rPr>
                        <w:rFonts w:ascii="Arial"/>
                        <w:i/>
                        <w:color w:val="FFFFFF"/>
                        <w:w w:val="78"/>
                        <w:sz w:val="16"/>
                      </w:rPr>
                      <w:t>s</w:t>
                    </w:r>
                  </w:p>
                </w:txbxContent>
              </v:textbox>
            </v:shape>
            <v:shape id="_x0000_s3380" o:spid="_x0000_s3380" o:spt="202" type="#_x0000_t202" style="position:absolute;left:869;top:773;height:211;width:166;" filled="f" stroked="f" coordsize="21600,21600">
              <v:path/>
              <v:fill on="f" focussize="0,0"/>
              <v:stroke on="f" joinstyle="miter"/>
              <v:imagedata o:title=""/>
              <o:lock v:ext="edit"/>
              <v:textbox inset="0mm,0mm,0mm,0mm">
                <w:txbxContent>
                  <w:p>
                    <w:pPr>
                      <w:spacing w:before="6"/>
                      <w:ind w:left="0" w:right="0" w:firstLine="0"/>
                      <w:jc w:val="left"/>
                      <w:rPr>
                        <w:rFonts w:ascii="Georgia"/>
                        <w:sz w:val="16"/>
                      </w:rPr>
                    </w:pPr>
                    <w:r>
                      <w:rPr>
                        <w:rFonts w:ascii="Georgia"/>
                        <w:w w:val="115"/>
                        <w:sz w:val="16"/>
                      </w:rPr>
                      <w:t>P</w:t>
                    </w:r>
                    <w:r>
                      <w:rPr>
                        <w:rFonts w:ascii="Georgia"/>
                        <w:w w:val="115"/>
                        <w:sz w:val="16"/>
                        <w:vertAlign w:val="subscript"/>
                      </w:rPr>
                      <w:t>1</w:t>
                    </w:r>
                  </w:p>
                </w:txbxContent>
              </v:textbox>
            </v:shape>
            <v:shape id="_x0000_s3381" o:spid="_x0000_s3381" o:spt="202" type="#_x0000_t202" style="position:absolute;left:3317;top:773;height:211;width:168;" filled="f" stroked="f" coordsize="21600,21600">
              <v:path/>
              <v:fill on="f" focussize="0,0"/>
              <v:stroke on="f" joinstyle="miter"/>
              <v:imagedata o:title=""/>
              <o:lock v:ext="edit"/>
              <v:textbox inset="0mm,0mm,0mm,0mm">
                <w:txbxContent>
                  <w:p>
                    <w:pPr>
                      <w:spacing w:before="6"/>
                      <w:ind w:left="0" w:right="0" w:firstLine="0"/>
                      <w:jc w:val="left"/>
                      <w:rPr>
                        <w:rFonts w:ascii="Georgia"/>
                        <w:sz w:val="16"/>
                      </w:rPr>
                    </w:pPr>
                    <w:r>
                      <w:rPr>
                        <w:rFonts w:ascii="Georgia"/>
                        <w:sz w:val="16"/>
                      </w:rPr>
                      <w:t>P</w:t>
                    </w:r>
                    <w:r>
                      <w:rPr>
                        <w:rFonts w:ascii="Georgia"/>
                        <w:sz w:val="16"/>
                        <w:vertAlign w:val="subscript"/>
                      </w:rPr>
                      <w:t>2</w:t>
                    </w:r>
                  </w:p>
                </w:txbxContent>
              </v:textbox>
            </v:shape>
            <v:shape id="_x0000_s3382" o:spid="_x0000_s3382" o:spt="202" type="#_x0000_t202" style="position:absolute;left:3936;top:734;height:161;width:76;"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i/>
                        <w:sz w:val="16"/>
                      </w:rPr>
                    </w:pPr>
                    <w:r>
                      <w:rPr>
                        <w:rFonts w:ascii="Arial"/>
                        <w:i/>
                        <w:color w:val="FFFFFF"/>
                        <w:w w:val="103"/>
                        <w:sz w:val="16"/>
                      </w:rPr>
                      <w:t>r</w:t>
                    </w:r>
                  </w:p>
                </w:txbxContent>
              </v:textbox>
            </v:shape>
            <v:shape id="_x0000_s3383" o:spid="_x0000_s3383" o:spt="202" type="#_x0000_t202" style="position:absolute;left:2021;top:1349;height:189;width:120;" filled="f" stroked="f" coordsize="21600,21600">
              <v:path/>
              <v:fill on="f" focussize="0,0"/>
              <v:stroke on="f" joinstyle="miter"/>
              <v:imagedata o:title=""/>
              <o:lock v:ext="edit"/>
              <v:textbox inset="0mm,0mm,0mm,0mm">
                <w:txbxContent>
                  <w:p>
                    <w:pPr>
                      <w:spacing w:before="6"/>
                      <w:ind w:left="0" w:right="0" w:firstLine="0"/>
                      <w:jc w:val="left"/>
                      <w:rPr>
                        <w:rFonts w:ascii="Georgia"/>
                        <w:sz w:val="16"/>
                      </w:rPr>
                    </w:pPr>
                    <w:r>
                      <w:rPr>
                        <w:rFonts w:ascii="Georgia"/>
                        <w:w w:val="102"/>
                        <w:sz w:val="16"/>
                      </w:rPr>
                      <w:t>P</w:t>
                    </w:r>
                  </w:p>
                </w:txbxContent>
              </v:textbox>
            </v:shape>
            <v:shape id="_x0000_s3384" o:spid="_x0000_s3384" o:spt="202" type="#_x0000_t202" style="position:absolute;left:1188;top:1598;height:161;width:103;"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i/>
                        <w:sz w:val="16"/>
                      </w:rPr>
                    </w:pPr>
                    <w:r>
                      <w:rPr>
                        <w:rFonts w:ascii="Arial"/>
                        <w:i/>
                        <w:w w:val="92"/>
                        <w:sz w:val="16"/>
                      </w:rPr>
                      <w:t>u</w:t>
                    </w:r>
                  </w:p>
                </w:txbxContent>
              </v:textbox>
            </v:shape>
            <v:shape id="_x0000_s3385" o:spid="_x0000_s3385" o:spt="202" type="#_x0000_t202" style="position:absolute;left:3065;top:1598;height:161;width:9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i/>
                        <w:sz w:val="16"/>
                      </w:rPr>
                    </w:pPr>
                    <w:r>
                      <w:rPr>
                        <w:rFonts w:ascii="Arial"/>
                        <w:i/>
                        <w:w w:val="89"/>
                        <w:sz w:val="16"/>
                      </w:rPr>
                      <w:t>v</w:t>
                    </w:r>
                  </w:p>
                </w:txbxContent>
              </v:textbox>
            </v:shape>
            <w10:wrap type="none"/>
            <w10:anchorlock/>
          </v:group>
        </w:pict>
      </w:r>
    </w:p>
    <w:p>
      <w:pPr>
        <w:tabs>
          <w:tab w:val="left" w:pos="3200"/>
        </w:tabs>
        <w:spacing w:before="121"/>
        <w:ind w:left="464" w:right="0" w:firstLine="0"/>
        <w:jc w:val="center"/>
        <w:rPr>
          <w:rFonts w:hint="default" w:ascii="Times New Roman" w:hAnsi="Times New Roman" w:cs="Times New Roman"/>
          <w:sz w:val="28"/>
          <w:szCs w:val="28"/>
        </w:rPr>
      </w:pPr>
      <w:r>
        <w:rPr>
          <w:rFonts w:hint="default" w:ascii="Times New Roman" w:hAnsi="Times New Roman" w:cs="Times New Roman"/>
          <w:spacing w:val="2"/>
          <w:w w:val="105"/>
          <w:position w:val="-4"/>
          <w:sz w:val="28"/>
          <w:szCs w:val="28"/>
        </w:rPr>
        <w:t>C</w:t>
      </w:r>
      <w:r>
        <w:rPr>
          <w:rFonts w:hint="default" w:ascii="Times New Roman" w:hAnsi="Times New Roman" w:cs="Times New Roman"/>
          <w:spacing w:val="2"/>
          <w:w w:val="105"/>
          <w:position w:val="-3"/>
          <w:sz w:val="28"/>
          <w:szCs w:val="28"/>
        </w:rPr>
        <w:t>(</w:t>
      </w:r>
      <w:r>
        <w:rPr>
          <w:rFonts w:hint="default" w:ascii="Times New Roman" w:hAnsi="Times New Roman" w:cs="Times New Roman"/>
          <w:spacing w:val="2"/>
          <w:w w:val="105"/>
          <w:position w:val="-4"/>
          <w:sz w:val="28"/>
          <w:szCs w:val="28"/>
        </w:rPr>
        <w:t>s</w:t>
      </w:r>
      <w:r>
        <w:rPr>
          <w:rFonts w:hint="default" w:ascii="Times New Roman" w:hAnsi="Times New Roman" w:cs="Times New Roman"/>
          <w:spacing w:val="2"/>
          <w:w w:val="105"/>
          <w:position w:val="-3"/>
          <w:sz w:val="28"/>
          <w:szCs w:val="28"/>
        </w:rPr>
        <w:t>)</w:t>
      </w:r>
      <w:r>
        <w:rPr>
          <w:rFonts w:hint="default" w:ascii="Times New Roman" w:hAnsi="Times New Roman" w:cs="Times New Roman"/>
          <w:spacing w:val="2"/>
          <w:w w:val="105"/>
          <w:position w:val="-3"/>
          <w:sz w:val="28"/>
          <w:szCs w:val="28"/>
        </w:rPr>
        <w:tab/>
      </w:r>
      <w:r>
        <w:rPr>
          <w:rFonts w:hint="default" w:ascii="Times New Roman" w:hAnsi="Times New Roman" w:cs="Times New Roman"/>
          <w:spacing w:val="2"/>
          <w:w w:val="105"/>
          <w:sz w:val="28"/>
          <w:szCs w:val="28"/>
        </w:rPr>
        <w:t>C</w:t>
      </w:r>
      <w:r>
        <w:rPr>
          <w:rFonts w:hint="default" w:ascii="Times New Roman" w:hAnsi="Times New Roman" w:cs="Times New Roman"/>
          <w:spacing w:val="2"/>
          <w:w w:val="105"/>
          <w:position w:val="1"/>
          <w:sz w:val="28"/>
          <w:szCs w:val="28"/>
        </w:rPr>
        <w:t>(</w:t>
      </w:r>
      <w:r>
        <w:rPr>
          <w:rFonts w:hint="default" w:ascii="Times New Roman" w:hAnsi="Times New Roman" w:cs="Times New Roman"/>
          <w:spacing w:val="2"/>
          <w:w w:val="105"/>
          <w:sz w:val="28"/>
          <w:szCs w:val="28"/>
        </w:rPr>
        <w:t>r</w:t>
      </w:r>
      <w:r>
        <w:rPr>
          <w:rFonts w:hint="default" w:ascii="Times New Roman" w:hAnsi="Times New Roman" w:cs="Times New Roman"/>
          <w:spacing w:val="2"/>
          <w:w w:val="105"/>
          <w:position w:val="1"/>
          <w:sz w:val="28"/>
          <w:szCs w:val="28"/>
        </w:rPr>
        <w:t>)</w:t>
      </w:r>
    </w:p>
    <w:p>
      <w:pPr>
        <w:pStyle w:val="7"/>
        <w:rPr>
          <w:rFonts w:hint="default" w:ascii="Times New Roman" w:hAnsi="Times New Roman" w:cs="Times New Roman"/>
          <w:sz w:val="28"/>
          <w:szCs w:val="28"/>
        </w:rPr>
      </w:pPr>
    </w:p>
    <w:p>
      <w:pPr>
        <w:spacing w:after="0"/>
        <w:rPr>
          <w:rFonts w:hint="default" w:ascii="Times New Roman" w:hAnsi="Times New Roman" w:cs="Times New Roman"/>
          <w:sz w:val="28"/>
          <w:szCs w:val="28"/>
        </w:rPr>
        <w:sectPr>
          <w:pgSz w:w="11900" w:h="16840"/>
          <w:pgMar w:top="1600" w:right="1680" w:bottom="2400" w:left="1680" w:header="0" w:footer="2216" w:gutter="0"/>
          <w:cols w:space="720" w:num="1"/>
        </w:sectPr>
      </w:pPr>
    </w:p>
    <w:p>
      <w:pPr>
        <w:pStyle w:val="7"/>
        <w:spacing w:before="1"/>
        <w:rPr>
          <w:rFonts w:hint="default" w:ascii="Times New Roman" w:hAnsi="Times New Roman" w:cs="Times New Roman"/>
          <w:sz w:val="28"/>
          <w:szCs w:val="28"/>
        </w:rPr>
      </w:pPr>
    </w:p>
    <w:p>
      <w:pPr>
        <w:spacing w:before="0"/>
        <w:ind w:left="926" w:right="0" w:firstLine="0"/>
        <w:jc w:val="left"/>
        <w:rPr>
          <w:rFonts w:hint="default" w:ascii="Times New Roman" w:hAnsi="Times New Roman" w:cs="Times New Roman"/>
          <w:sz w:val="28"/>
          <w:szCs w:val="28"/>
        </w:rPr>
      </w:pPr>
      <w:r>
        <w:rPr>
          <w:rFonts w:hint="default" w:ascii="Times New Roman" w:hAnsi="Times New Roman" w:cs="Times New Roman"/>
          <w:sz w:val="28"/>
          <w:szCs w:val="28"/>
        </w:rPr>
        <w:t>Có hai khả năng xảy ra:</w:t>
      </w:r>
    </w:p>
    <w:p>
      <w:pPr>
        <w:spacing w:before="94"/>
        <w:ind w:left="926" w:right="0" w:firstLine="0"/>
        <w:jc w:val="left"/>
        <w:rPr>
          <w:rFonts w:hint="default" w:ascii="Times New Roman" w:hAnsi="Times New Roman" w:cs="Times New Roman"/>
          <w:i/>
          <w:sz w:val="28"/>
          <w:szCs w:val="28"/>
        </w:rPr>
      </w:pPr>
      <w:r>
        <w:rPr>
          <w:rFonts w:hint="default" w:ascii="Times New Roman" w:hAnsi="Times New Roman" w:cs="Times New Roman"/>
          <w:sz w:val="28"/>
          <w:szCs w:val="28"/>
        </w:rPr>
        <w:br w:type="column"/>
      </w:r>
      <w:r>
        <w:rPr>
          <w:rFonts w:hint="default" w:ascii="Times New Roman" w:hAnsi="Times New Roman" w:cs="Times New Roman"/>
          <w:i/>
          <w:w w:val="105"/>
          <w:sz w:val="28"/>
          <w:szCs w:val="28"/>
        </w:rPr>
        <w:t>Hình 5-21</w:t>
      </w:r>
    </w:p>
    <w:p>
      <w:pPr>
        <w:spacing w:after="0"/>
        <w:jc w:val="left"/>
        <w:rPr>
          <w:rFonts w:hint="default" w:ascii="Times New Roman" w:hAnsi="Times New Roman" w:cs="Times New Roman"/>
          <w:sz w:val="28"/>
          <w:szCs w:val="28"/>
        </w:rPr>
        <w:sectPr>
          <w:type w:val="continuous"/>
          <w:pgSz w:w="11900" w:h="16840"/>
          <w:pgMar w:top="1600" w:right="1680" w:bottom="280" w:left="1680" w:header="720" w:footer="720" w:gutter="0"/>
          <w:cols w:equalWidth="0" w:num="2">
            <w:col w:w="2870" w:space="446"/>
            <w:col w:w="5224"/>
          </w:cols>
        </w:sectPr>
      </w:pPr>
    </w:p>
    <w:p>
      <w:pPr>
        <w:pStyle w:val="12"/>
        <w:numPr>
          <w:ilvl w:val="0"/>
          <w:numId w:val="76"/>
        </w:numPr>
        <w:tabs>
          <w:tab w:val="left" w:pos="927"/>
        </w:tabs>
        <w:spacing w:before="89" w:after="0" w:line="268" w:lineRule="auto"/>
        <w:ind w:left="926" w:right="298" w:hanging="433"/>
        <w:jc w:val="both"/>
        <w:rPr>
          <w:rFonts w:hint="default" w:ascii="Times New Roman" w:hAnsi="Times New Roman" w:cs="Times New Roman"/>
          <w:sz w:val="28"/>
          <w:szCs w:val="28"/>
        </w:rPr>
      </w:pPr>
      <w:r>
        <w:rPr>
          <w:rFonts w:hint="default" w:ascii="Times New Roman" w:hAnsi="Times New Roman" w:cs="Times New Roman"/>
          <w:sz w:val="28"/>
          <w:szCs w:val="28"/>
        </w:rPr>
        <w:t xml:space="preserve">Nếu s </w:t>
      </w:r>
      <w:r>
        <w:rPr>
          <w:rFonts w:hint="default" w:cs="Times New Roman"/>
          <w:sz w:val="28"/>
          <w:szCs w:val="28"/>
          <w:lang w:val="en-US"/>
        </w:rPr>
        <w:t>đ</w:t>
      </w:r>
      <w:r>
        <w:rPr>
          <w:rFonts w:hint="default" w:ascii="Times New Roman" w:hAnsi="Times New Roman" w:cs="Times New Roman"/>
          <w:sz w:val="28"/>
          <w:szCs w:val="28"/>
        </w:rPr>
        <w:t xml:space="preserve">ược thăm trước r thì vào thời </w:t>
      </w:r>
      <w:r>
        <w:rPr>
          <w:rFonts w:hint="default" w:cs="Times New Roman"/>
          <w:sz w:val="28"/>
          <w:szCs w:val="28"/>
          <w:lang w:val="en-US"/>
        </w:rPr>
        <w:t>đ</w:t>
      </w:r>
      <w:r>
        <w:rPr>
          <w:rFonts w:hint="default" w:ascii="Times New Roman" w:hAnsi="Times New Roman" w:cs="Times New Roman"/>
          <w:sz w:val="28"/>
          <w:szCs w:val="28"/>
        </w:rPr>
        <w:t xml:space="preserve">iểm s </w:t>
      </w:r>
      <w:r>
        <w:rPr>
          <w:rFonts w:hint="default" w:cs="Times New Roman"/>
          <w:sz w:val="28"/>
          <w:szCs w:val="28"/>
          <w:lang w:val="en-US"/>
        </w:rPr>
        <w:t>đ</w:t>
      </w:r>
      <w:r>
        <w:rPr>
          <w:rFonts w:hint="default" w:ascii="Times New Roman" w:hAnsi="Times New Roman" w:cs="Times New Roman"/>
          <w:sz w:val="28"/>
          <w:szCs w:val="28"/>
        </w:rPr>
        <w:t xml:space="preserve">ược thăm, mọi </w:t>
      </w:r>
      <w:r>
        <w:rPr>
          <w:rFonts w:hint="default" w:cs="Times New Roman"/>
          <w:sz w:val="28"/>
          <w:szCs w:val="28"/>
          <w:lang w:val="en-US"/>
        </w:rPr>
        <w:t>đ</w:t>
      </w:r>
      <w:r>
        <w:rPr>
          <w:rFonts w:hint="default" w:ascii="Times New Roman" w:hAnsi="Times New Roman" w:cs="Times New Roman"/>
          <w:sz w:val="28"/>
          <w:szCs w:val="28"/>
        </w:rPr>
        <w:t xml:space="preserve">ỉnh khác trên </w:t>
      </w:r>
      <w:r>
        <w:rPr>
          <w:rFonts w:hint="default" w:cs="Times New Roman"/>
          <w:sz w:val="28"/>
          <w:szCs w:val="28"/>
          <w:lang w:val="en-US"/>
        </w:rPr>
        <w:t>đ</w:t>
      </w:r>
      <w:r>
        <w:rPr>
          <w:rFonts w:hint="default" w:ascii="Times New Roman" w:hAnsi="Times New Roman" w:cs="Times New Roman"/>
          <w:sz w:val="28"/>
          <w:szCs w:val="28"/>
        </w:rPr>
        <w:t xml:space="preserve">ường </w:t>
      </w:r>
      <w:r>
        <w:rPr>
          <w:rFonts w:hint="default" w:cs="Times New Roman"/>
          <w:sz w:val="28"/>
          <w:szCs w:val="28"/>
          <w:lang w:val="en-US"/>
        </w:rPr>
        <w:t>đ</w:t>
      </w:r>
      <w:r>
        <w:rPr>
          <w:rFonts w:hint="default" w:ascii="Times New Roman" w:hAnsi="Times New Roman" w:cs="Times New Roman"/>
          <w:sz w:val="28"/>
          <w:szCs w:val="28"/>
        </w:rPr>
        <w:t xml:space="preserve">i P chưa thăm. Theo </w:t>
      </w:r>
      <w:r>
        <w:rPr>
          <w:rFonts w:hint="default" w:cs="Times New Roman"/>
          <w:sz w:val="28"/>
          <w:szCs w:val="28"/>
          <w:lang w:val="en-US"/>
        </w:rPr>
        <w:t>Đ</w:t>
      </w:r>
      <w:r>
        <w:rPr>
          <w:rFonts w:hint="default" w:ascii="Times New Roman" w:hAnsi="Times New Roman" w:cs="Times New Roman"/>
          <w:sz w:val="28"/>
          <w:szCs w:val="28"/>
        </w:rPr>
        <w:t>ịnh lí 5-8 (</w:t>
      </w:r>
      <w:r>
        <w:rPr>
          <w:rFonts w:hint="default" w:cs="Times New Roman"/>
          <w:sz w:val="28"/>
          <w:szCs w:val="28"/>
          <w:lang w:val="en-US"/>
        </w:rPr>
        <w:t>đ</w:t>
      </w:r>
      <w:r>
        <w:rPr>
          <w:rFonts w:hint="default" w:ascii="Times New Roman" w:hAnsi="Times New Roman" w:cs="Times New Roman"/>
          <w:sz w:val="28"/>
          <w:szCs w:val="28"/>
        </w:rPr>
        <w:t xml:space="preserve">ịnh lí </w:t>
      </w:r>
      <w:r>
        <w:rPr>
          <w:rFonts w:hint="default" w:cs="Times New Roman"/>
          <w:sz w:val="28"/>
          <w:szCs w:val="28"/>
          <w:lang w:val="en-US"/>
        </w:rPr>
        <w:t>đ</w:t>
      </w:r>
      <w:r>
        <w:rPr>
          <w:rFonts w:hint="default" w:ascii="Times New Roman" w:hAnsi="Times New Roman" w:cs="Times New Roman"/>
          <w:sz w:val="28"/>
          <w:szCs w:val="28"/>
        </w:rPr>
        <w:t xml:space="preserve">ường </w:t>
      </w:r>
      <w:r>
        <w:rPr>
          <w:rFonts w:hint="default" w:cs="Times New Roman"/>
          <w:sz w:val="28"/>
          <w:szCs w:val="28"/>
          <w:lang w:val="en-US"/>
        </w:rPr>
        <w:t>đ</w:t>
      </w:r>
      <w:r>
        <w:rPr>
          <w:rFonts w:hint="default" w:ascii="Times New Roman" w:hAnsi="Times New Roman" w:cs="Times New Roman"/>
          <w:sz w:val="28"/>
          <w:szCs w:val="28"/>
        </w:rPr>
        <w:t xml:space="preserve">i trắng), s sẽ là tiền bối của r và phải </w:t>
      </w:r>
      <w:r>
        <w:rPr>
          <w:rFonts w:hint="default" w:cs="Times New Roman"/>
          <w:sz w:val="28"/>
          <w:szCs w:val="28"/>
          <w:lang w:val="en-US"/>
        </w:rPr>
        <w:t>đ</w:t>
      </w:r>
      <w:r>
        <w:rPr>
          <w:rFonts w:hint="default" w:ascii="Times New Roman" w:hAnsi="Times New Roman" w:cs="Times New Roman"/>
          <w:sz w:val="28"/>
          <w:szCs w:val="28"/>
        </w:rPr>
        <w:t xml:space="preserve">ược duyệt xong sau r. Trái với giả thiết r là </w:t>
      </w:r>
      <w:r>
        <w:rPr>
          <w:rFonts w:hint="default" w:cs="Times New Roman"/>
          <w:sz w:val="28"/>
          <w:szCs w:val="28"/>
          <w:lang w:val="en-US"/>
        </w:rPr>
        <w:t>đ</w:t>
      </w:r>
      <w:r>
        <w:rPr>
          <w:rFonts w:hint="default" w:ascii="Times New Roman" w:hAnsi="Times New Roman" w:cs="Times New Roman"/>
          <w:sz w:val="28"/>
          <w:szCs w:val="28"/>
        </w:rPr>
        <w:t>ỉnh duyệt xong sau</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cùng.</w:t>
      </w:r>
    </w:p>
    <w:p>
      <w:pPr>
        <w:pStyle w:val="12"/>
        <w:numPr>
          <w:ilvl w:val="0"/>
          <w:numId w:val="76"/>
        </w:numPr>
        <w:tabs>
          <w:tab w:val="left" w:pos="927"/>
        </w:tabs>
        <w:spacing w:before="0" w:after="0" w:line="266" w:lineRule="auto"/>
        <w:ind w:left="926" w:right="298" w:hanging="432"/>
        <w:jc w:val="both"/>
        <w:rPr>
          <w:rFonts w:hint="default" w:ascii="Times New Roman" w:hAnsi="Times New Roman" w:cs="Times New Roman"/>
          <w:sz w:val="28"/>
          <w:szCs w:val="28"/>
        </w:rPr>
      </w:pPr>
      <w:r>
        <w:rPr>
          <w:rFonts w:hint="default" w:ascii="Times New Roman" w:hAnsi="Times New Roman" w:cs="Times New Roman"/>
          <w:sz w:val="28"/>
          <w:szCs w:val="28"/>
        </w:rPr>
        <w:t xml:space="preserve">Nếu s </w:t>
      </w:r>
      <w:r>
        <w:rPr>
          <w:rFonts w:hint="default" w:cs="Times New Roman"/>
          <w:sz w:val="28"/>
          <w:szCs w:val="28"/>
          <w:lang w:val="en-US"/>
        </w:rPr>
        <w:t>đ</w:t>
      </w:r>
      <w:r>
        <w:rPr>
          <w:rFonts w:hint="default" w:ascii="Times New Roman" w:hAnsi="Times New Roman" w:cs="Times New Roman"/>
          <w:sz w:val="28"/>
          <w:szCs w:val="28"/>
        </w:rPr>
        <w:t xml:space="preserve">ược thăm sau r, nghĩa là vào thời </w:t>
      </w:r>
      <w:r>
        <w:rPr>
          <w:rFonts w:hint="default" w:cs="Times New Roman"/>
          <w:sz w:val="28"/>
          <w:szCs w:val="28"/>
          <w:lang w:val="en-US"/>
        </w:rPr>
        <w:t>đ</w:t>
      </w:r>
      <w:r>
        <w:rPr>
          <w:rFonts w:hint="default" w:ascii="Times New Roman" w:hAnsi="Times New Roman" w:cs="Times New Roman"/>
          <w:sz w:val="28"/>
          <w:szCs w:val="28"/>
        </w:rPr>
        <w:t xml:space="preserve">iểm r </w:t>
      </w:r>
      <w:r>
        <w:rPr>
          <w:rFonts w:hint="default" w:cs="Times New Roman"/>
          <w:sz w:val="28"/>
          <w:szCs w:val="28"/>
          <w:lang w:val="en-US"/>
        </w:rPr>
        <w:t>đ</w:t>
      </w:r>
      <w:r>
        <w:rPr>
          <w:rFonts w:hint="default" w:ascii="Times New Roman" w:hAnsi="Times New Roman" w:cs="Times New Roman"/>
          <w:sz w:val="28"/>
          <w:szCs w:val="28"/>
        </w:rPr>
        <w:t xml:space="preserve">ược duyệt </w:t>
      </w:r>
      <w:r>
        <w:rPr>
          <w:rFonts w:hint="default" w:cs="Times New Roman"/>
          <w:sz w:val="28"/>
          <w:szCs w:val="28"/>
          <w:lang w:val="en-US"/>
        </w:rPr>
        <w:t>đ</w:t>
      </w:r>
      <w:r>
        <w:rPr>
          <w:rFonts w:hint="default" w:ascii="Times New Roman" w:hAnsi="Times New Roman" w:cs="Times New Roman"/>
          <w:sz w:val="28"/>
          <w:szCs w:val="28"/>
        </w:rPr>
        <w:t xml:space="preserve">ến thì s chưa duyệt </w:t>
      </w:r>
      <w:r>
        <w:rPr>
          <w:rFonts w:hint="default" w:cs="Times New Roman"/>
          <w:sz w:val="28"/>
          <w:szCs w:val="28"/>
          <w:lang w:val="en-US"/>
        </w:rPr>
        <w:t>đ</w:t>
      </w:r>
      <w:r>
        <w:rPr>
          <w:rFonts w:hint="default" w:ascii="Times New Roman" w:hAnsi="Times New Roman" w:cs="Times New Roman"/>
          <w:sz w:val="28"/>
          <w:szCs w:val="28"/>
        </w:rPr>
        <w:t xml:space="preserve">ến, lại do r </w:t>
      </w:r>
      <w:r>
        <w:rPr>
          <w:rFonts w:hint="default" w:cs="Times New Roman"/>
          <w:sz w:val="28"/>
          <w:szCs w:val="28"/>
          <w:lang w:val="en-US"/>
        </w:rPr>
        <w:t>đ</w:t>
      </w:r>
      <w:r>
        <w:rPr>
          <w:rFonts w:hint="default" w:ascii="Times New Roman" w:hAnsi="Times New Roman" w:cs="Times New Roman"/>
          <w:sz w:val="28"/>
          <w:szCs w:val="28"/>
        </w:rPr>
        <w:t xml:space="preserve">ược duyệt xong sau cùng nên vào thời </w:t>
      </w:r>
      <w:r>
        <w:rPr>
          <w:rFonts w:hint="default" w:cs="Times New Roman"/>
          <w:sz w:val="28"/>
          <w:szCs w:val="28"/>
          <w:lang w:val="en-US"/>
        </w:rPr>
        <w:t>đ</w:t>
      </w:r>
      <w:r>
        <w:rPr>
          <w:rFonts w:hint="default" w:ascii="Times New Roman" w:hAnsi="Times New Roman" w:cs="Times New Roman"/>
          <w:sz w:val="28"/>
          <w:szCs w:val="28"/>
        </w:rPr>
        <w:t xml:space="preserve">iểm r duyệt xong thì s </w:t>
      </w:r>
      <w:r>
        <w:rPr>
          <w:rFonts w:hint="default" w:cs="Times New Roman"/>
          <w:sz w:val="28"/>
          <w:szCs w:val="28"/>
          <w:lang w:val="en-US"/>
        </w:rPr>
        <w:t>đ</w:t>
      </w:r>
      <w:r>
        <w:rPr>
          <w:rFonts w:hint="default" w:ascii="Times New Roman" w:hAnsi="Times New Roman" w:cs="Times New Roman"/>
          <w:sz w:val="28"/>
          <w:szCs w:val="28"/>
        </w:rPr>
        <w:t xml:space="preserve">ã duyệt xong. Theo </w:t>
      </w:r>
      <w:r>
        <w:rPr>
          <w:rFonts w:hint="default" w:cs="Times New Roman"/>
          <w:sz w:val="28"/>
          <w:szCs w:val="28"/>
          <w:lang w:val="en-US"/>
        </w:rPr>
        <w:t>Đ</w:t>
      </w:r>
      <w:r>
        <w:rPr>
          <w:rFonts w:hint="default" w:ascii="Times New Roman" w:hAnsi="Times New Roman" w:cs="Times New Roman"/>
          <w:sz w:val="28"/>
          <w:szCs w:val="28"/>
        </w:rPr>
        <w:t xml:space="preserve">ịnh lí 5-13, s sẽ là hậu duệ của r. Vậy từ s có </w:t>
      </w:r>
      <w:r>
        <w:rPr>
          <w:rFonts w:hint="default" w:cs="Times New Roman"/>
          <w:sz w:val="28"/>
          <w:szCs w:val="28"/>
          <w:lang w:val="en-US"/>
        </w:rPr>
        <w:t>đ</w:t>
      </w:r>
      <w:r>
        <w:rPr>
          <w:rFonts w:hint="default" w:ascii="Times New Roman" w:hAnsi="Times New Roman" w:cs="Times New Roman"/>
          <w:sz w:val="28"/>
          <w:szCs w:val="28"/>
        </w:rPr>
        <w:t xml:space="preserve">ường </w:t>
      </w:r>
      <w:r>
        <w:rPr>
          <w:rFonts w:hint="default" w:cs="Times New Roman"/>
          <w:sz w:val="28"/>
          <w:szCs w:val="28"/>
          <w:lang w:val="en-US"/>
        </w:rPr>
        <w:t>đ</w:t>
      </w:r>
      <w:r>
        <w:rPr>
          <w:rFonts w:hint="default" w:ascii="Times New Roman" w:hAnsi="Times New Roman" w:cs="Times New Roman"/>
          <w:sz w:val="28"/>
          <w:szCs w:val="28"/>
        </w:rPr>
        <w:t>i tới r và ngược lại, nghĩa là r và s thuộc cùng một thành phần liên thông mạnh. Mâu</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thuẫn.</w:t>
      </w:r>
    </w:p>
    <w:p>
      <w:pPr>
        <w:spacing w:before="58"/>
        <w:ind w:left="926" w:right="0" w:firstLine="0"/>
        <w:jc w:val="both"/>
        <w:rPr>
          <w:rFonts w:hint="default" w:ascii="Times New Roman" w:hAnsi="Times New Roman" w:cs="Times New Roman"/>
          <w:sz w:val="28"/>
          <w:szCs w:val="28"/>
        </w:rPr>
      </w:pPr>
      <w:r>
        <w:rPr>
          <w:rFonts w:hint="default" w:cs="Times New Roman"/>
          <w:sz w:val="28"/>
          <w:szCs w:val="28"/>
          <w:lang w:val="en-US"/>
        </w:rPr>
        <w:t>Đ</w:t>
      </w:r>
      <w:r>
        <w:rPr>
          <w:rFonts w:hint="default" w:ascii="Times New Roman" w:hAnsi="Times New Roman" w:cs="Times New Roman"/>
          <w:sz w:val="28"/>
          <w:szCs w:val="28"/>
        </w:rPr>
        <w:t xml:space="preserve">ịnh lí </w:t>
      </w:r>
      <w:r>
        <w:rPr>
          <w:rFonts w:hint="default" w:cs="Times New Roman"/>
          <w:sz w:val="28"/>
          <w:szCs w:val="28"/>
          <w:lang w:val="en-US"/>
        </w:rPr>
        <w:t>đ</w:t>
      </w:r>
      <w:r>
        <w:rPr>
          <w:rFonts w:hint="default" w:ascii="Times New Roman" w:hAnsi="Times New Roman" w:cs="Times New Roman"/>
          <w:sz w:val="28"/>
          <w:szCs w:val="28"/>
        </w:rPr>
        <w:t>ược chứng minh.</w:t>
      </w:r>
    </w:p>
    <w:p>
      <w:pPr>
        <w:pStyle w:val="7"/>
        <w:spacing w:before="85" w:line="268" w:lineRule="auto"/>
        <w:ind w:left="304" w:right="292"/>
        <w:jc w:val="both"/>
        <w:rPr>
          <w:rFonts w:hint="default" w:ascii="Times New Roman" w:hAnsi="Times New Roman" w:cs="Times New Roman"/>
          <w:sz w:val="28"/>
          <w:szCs w:val="28"/>
        </w:rPr>
      </w:pPr>
      <w:r>
        <w:rPr>
          <w:rFonts w:hint="default" w:cs="Times New Roman"/>
          <w:sz w:val="28"/>
          <w:szCs w:val="28"/>
          <w:lang w:val="en-US"/>
        </w:rPr>
        <w:t>Đ</w:t>
      </w:r>
      <w:r>
        <w:rPr>
          <w:rFonts w:hint="default" w:ascii="Times New Roman" w:hAnsi="Times New Roman" w:cs="Times New Roman"/>
          <w:sz w:val="28"/>
          <w:szCs w:val="28"/>
        </w:rPr>
        <w:t xml:space="preserve">ịnh lí 5-13 chỉ ra tính </w:t>
      </w:r>
      <w:r>
        <w:rPr>
          <w:rFonts w:hint="default" w:cs="Times New Roman"/>
          <w:sz w:val="28"/>
          <w:szCs w:val="28"/>
          <w:lang w:val="en-US"/>
        </w:rPr>
        <w:t>đ</w:t>
      </w:r>
      <w:r>
        <w:rPr>
          <w:rFonts w:hint="default" w:ascii="Times New Roman" w:hAnsi="Times New Roman" w:cs="Times New Roman"/>
          <w:sz w:val="28"/>
          <w:szCs w:val="28"/>
        </w:rPr>
        <w:t xml:space="preserve">úng </w:t>
      </w:r>
      <w:r>
        <w:rPr>
          <w:rFonts w:hint="default" w:cs="Times New Roman"/>
          <w:sz w:val="28"/>
          <w:szCs w:val="28"/>
          <w:lang w:val="en-US"/>
        </w:rPr>
        <w:t>đ</w:t>
      </w:r>
      <w:r>
        <w:rPr>
          <w:rFonts w:hint="default" w:ascii="Times New Roman" w:hAnsi="Times New Roman" w:cs="Times New Roman"/>
          <w:sz w:val="28"/>
          <w:szCs w:val="28"/>
        </w:rPr>
        <w:t xml:space="preserve">ắn của thuật toán Kosaraju-Sharir: </w:t>
      </w:r>
      <w:r>
        <w:rPr>
          <w:rFonts w:hint="default" w:cs="Times New Roman"/>
          <w:sz w:val="28"/>
          <w:szCs w:val="28"/>
          <w:lang w:val="en-US"/>
        </w:rPr>
        <w:t>Đ</w:t>
      </w:r>
      <w:r>
        <w:rPr>
          <w:rFonts w:hint="default" w:ascii="Times New Roman" w:hAnsi="Times New Roman" w:cs="Times New Roman"/>
          <w:sz w:val="28"/>
          <w:szCs w:val="28"/>
        </w:rPr>
        <w:t xml:space="preserve">ỉnh r duyệt  xong sau cùng chắc chắn là chốt của một thành phần liên thông mạnh và thành phần liên thông mạnh này gồm mọi </w:t>
      </w:r>
      <w:r>
        <w:rPr>
          <w:rFonts w:hint="default" w:cs="Times New Roman"/>
          <w:sz w:val="28"/>
          <w:szCs w:val="28"/>
          <w:lang w:val="en-US"/>
        </w:rPr>
        <w:t>đ</w:t>
      </w:r>
      <w:r>
        <w:rPr>
          <w:rFonts w:hint="default" w:ascii="Times New Roman" w:hAnsi="Times New Roman" w:cs="Times New Roman"/>
          <w:sz w:val="28"/>
          <w:szCs w:val="28"/>
        </w:rPr>
        <w:t xml:space="preserve">ỉnh </w:t>
      </w:r>
      <w:r>
        <w:rPr>
          <w:rFonts w:hint="default" w:cs="Times New Roman"/>
          <w:sz w:val="28"/>
          <w:szCs w:val="28"/>
          <w:lang w:val="en-US"/>
        </w:rPr>
        <w:t>đ</w:t>
      </w:r>
      <w:r>
        <w:rPr>
          <w:rFonts w:hint="default" w:ascii="Times New Roman" w:hAnsi="Times New Roman" w:cs="Times New Roman"/>
          <w:sz w:val="28"/>
          <w:szCs w:val="28"/>
        </w:rPr>
        <w:t xml:space="preserve">ến </w:t>
      </w:r>
      <w:r>
        <w:rPr>
          <w:rFonts w:hint="default" w:cs="Times New Roman"/>
          <w:sz w:val="28"/>
          <w:szCs w:val="28"/>
          <w:lang w:val="en-US"/>
        </w:rPr>
        <w:t>đ</w:t>
      </w:r>
      <w:r>
        <w:rPr>
          <w:rFonts w:hint="default" w:ascii="Times New Roman" w:hAnsi="Times New Roman" w:cs="Times New Roman"/>
          <w:sz w:val="28"/>
          <w:szCs w:val="28"/>
        </w:rPr>
        <w:t xml:space="preserve">ược </w:t>
      </w:r>
      <w:r>
        <w:rPr>
          <w:rFonts w:hint="default" w:ascii="Times New Roman" w:hAnsi="Times New Roman" w:cs="Times New Roman"/>
          <w:spacing w:val="2"/>
          <w:sz w:val="28"/>
          <w:szCs w:val="28"/>
        </w:rPr>
        <w:t xml:space="preserve">r. </w:t>
      </w:r>
      <w:r>
        <w:rPr>
          <w:rFonts w:hint="default" w:ascii="Times New Roman" w:hAnsi="Times New Roman" w:cs="Times New Roman"/>
          <w:sz w:val="28"/>
          <w:szCs w:val="28"/>
        </w:rPr>
        <w:t xml:space="preserve">Việc liệt kê các </w:t>
      </w:r>
      <w:r>
        <w:rPr>
          <w:rFonts w:hint="default" w:cs="Times New Roman"/>
          <w:sz w:val="28"/>
          <w:szCs w:val="28"/>
          <w:lang w:val="en-US"/>
        </w:rPr>
        <w:t>đ</w:t>
      </w:r>
      <w:r>
        <w:rPr>
          <w:rFonts w:hint="default" w:ascii="Times New Roman" w:hAnsi="Times New Roman" w:cs="Times New Roman"/>
          <w:sz w:val="28"/>
          <w:szCs w:val="28"/>
        </w:rPr>
        <w:t xml:space="preserve">ỉnh thuộc thành phần liên thông mạnh chốt r </w:t>
      </w:r>
      <w:r>
        <w:rPr>
          <w:rFonts w:hint="default" w:cs="Times New Roman"/>
          <w:sz w:val="28"/>
          <w:szCs w:val="28"/>
          <w:lang w:val="en-US"/>
        </w:rPr>
        <w:t>đ</w:t>
      </w:r>
      <w:r>
        <w:rPr>
          <w:rFonts w:hint="default" w:ascii="Times New Roman" w:hAnsi="Times New Roman" w:cs="Times New Roman"/>
          <w:sz w:val="28"/>
          <w:szCs w:val="28"/>
        </w:rPr>
        <w:t xml:space="preserve">ược thực hiện trong thuật toán thông qua thao tác </w:t>
      </w:r>
      <w:r>
        <w:rPr>
          <w:rFonts w:hint="default" w:cs="Times New Roman"/>
          <w:sz w:val="28"/>
          <w:szCs w:val="28"/>
          <w:lang w:val="en-US"/>
        </w:rPr>
        <w:t>đ</w:t>
      </w:r>
      <w:r>
        <w:rPr>
          <w:rFonts w:hint="default" w:ascii="Times New Roman" w:hAnsi="Times New Roman" w:cs="Times New Roman"/>
          <w:sz w:val="28"/>
          <w:szCs w:val="28"/>
        </w:rPr>
        <w:t xml:space="preserve">ảo chiều các cung của </w:t>
      </w:r>
      <w:r>
        <w:rPr>
          <w:rFonts w:hint="default" w:cs="Times New Roman"/>
          <w:sz w:val="28"/>
          <w:szCs w:val="28"/>
          <w:lang w:val="en-US"/>
        </w:rPr>
        <w:t>đ</w:t>
      </w:r>
      <w:r>
        <w:rPr>
          <w:rFonts w:hint="default" w:ascii="Times New Roman" w:hAnsi="Times New Roman" w:cs="Times New Roman"/>
          <w:sz w:val="28"/>
          <w:szCs w:val="28"/>
        </w:rPr>
        <w:t xml:space="preserve">ồ thị rồi liệt kê các </w:t>
      </w:r>
      <w:r>
        <w:rPr>
          <w:rFonts w:hint="default" w:cs="Times New Roman"/>
          <w:sz w:val="28"/>
          <w:szCs w:val="28"/>
          <w:lang w:val="en-US"/>
        </w:rPr>
        <w:t>đ</w:t>
      </w:r>
      <w:r>
        <w:rPr>
          <w:rFonts w:hint="default" w:ascii="Times New Roman" w:hAnsi="Times New Roman" w:cs="Times New Roman"/>
          <w:sz w:val="28"/>
          <w:szCs w:val="28"/>
        </w:rPr>
        <w:t xml:space="preserve">ỉnh </w:t>
      </w:r>
      <w:r>
        <w:rPr>
          <w:rFonts w:hint="default" w:cs="Times New Roman"/>
          <w:sz w:val="28"/>
          <w:szCs w:val="28"/>
          <w:lang w:val="en-US"/>
        </w:rPr>
        <w:t>đ</w:t>
      </w:r>
      <w:r>
        <w:rPr>
          <w:rFonts w:hint="default" w:ascii="Times New Roman" w:hAnsi="Times New Roman" w:cs="Times New Roman"/>
          <w:sz w:val="28"/>
          <w:szCs w:val="28"/>
        </w:rPr>
        <w:t xml:space="preserve">ến </w:t>
      </w:r>
      <w:r>
        <w:rPr>
          <w:rFonts w:hint="default" w:cs="Times New Roman"/>
          <w:sz w:val="28"/>
          <w:szCs w:val="28"/>
          <w:lang w:val="en-US"/>
        </w:rPr>
        <w:t>đ</w:t>
      </w:r>
      <w:r>
        <w:rPr>
          <w:rFonts w:hint="default" w:ascii="Times New Roman" w:hAnsi="Times New Roman" w:cs="Times New Roman"/>
          <w:sz w:val="28"/>
          <w:szCs w:val="28"/>
        </w:rPr>
        <w:t>ược từ</w:t>
      </w:r>
      <w:r>
        <w:rPr>
          <w:rFonts w:hint="default" w:ascii="Times New Roman" w:hAnsi="Times New Roman" w:cs="Times New Roman"/>
          <w:spacing w:val="-4"/>
          <w:sz w:val="28"/>
          <w:szCs w:val="28"/>
        </w:rPr>
        <w:t xml:space="preserve"> </w:t>
      </w:r>
      <w:r>
        <w:rPr>
          <w:rFonts w:hint="default" w:ascii="Times New Roman" w:hAnsi="Times New Roman" w:cs="Times New Roman"/>
          <w:spacing w:val="2"/>
          <w:sz w:val="28"/>
          <w:szCs w:val="28"/>
        </w:rPr>
        <w:t>r.</w:t>
      </w:r>
    </w:p>
    <w:p>
      <w:pPr>
        <w:pStyle w:val="7"/>
        <w:spacing w:before="55" w:line="264" w:lineRule="auto"/>
        <w:ind w:left="304" w:right="294"/>
        <w:jc w:val="both"/>
        <w:rPr>
          <w:rFonts w:hint="default" w:ascii="Times New Roman" w:hAnsi="Times New Roman" w:cs="Times New Roman"/>
          <w:sz w:val="28"/>
          <w:szCs w:val="28"/>
        </w:rPr>
      </w:pPr>
      <w:r>
        <w:rPr>
          <w:rFonts w:hint="default" w:ascii="Times New Roman" w:hAnsi="Times New Roman" w:cs="Times New Roman"/>
          <w:sz w:val="28"/>
          <w:szCs w:val="28"/>
        </w:rPr>
        <w:t xml:space="preserve">Loại bỏ thành phần liên thông mạnh với chốt r khỏi </w:t>
      </w:r>
      <w:r>
        <w:rPr>
          <w:rFonts w:hint="default" w:cs="Times New Roman"/>
          <w:sz w:val="28"/>
          <w:szCs w:val="28"/>
          <w:lang w:val="en-US"/>
        </w:rPr>
        <w:t>đ</w:t>
      </w:r>
      <w:r>
        <w:rPr>
          <w:rFonts w:hint="default" w:ascii="Times New Roman" w:hAnsi="Times New Roman" w:cs="Times New Roman"/>
          <w:sz w:val="28"/>
          <w:szCs w:val="28"/>
        </w:rPr>
        <w:t xml:space="preserve">ồ thị. Cây DFS gốc r lại phân rã thành nhiều cây con. Lập luận tương tự như trên với </w:t>
      </w:r>
      <w:r>
        <w:rPr>
          <w:rFonts w:hint="default" w:cs="Times New Roman"/>
          <w:sz w:val="28"/>
          <w:szCs w:val="28"/>
          <w:lang w:val="en-US"/>
        </w:rPr>
        <w:t>đ</w:t>
      </w:r>
      <w:r>
        <w:rPr>
          <w:rFonts w:hint="default" w:ascii="Times New Roman" w:hAnsi="Times New Roman" w:cs="Times New Roman"/>
          <w:sz w:val="28"/>
          <w:szCs w:val="28"/>
        </w:rPr>
        <w:t>ỉnh duyệt xong sau cùng (Hình</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5-22)</w:t>
      </w:r>
    </w:p>
    <w:p>
      <w:pPr>
        <w:pStyle w:val="7"/>
        <w:spacing w:before="63"/>
        <w:ind w:left="304"/>
        <w:jc w:val="both"/>
        <w:rPr>
          <w:rFonts w:hint="default" w:ascii="Times New Roman" w:hAnsi="Times New Roman" w:cs="Times New Roman"/>
          <w:sz w:val="28"/>
          <w:szCs w:val="28"/>
        </w:rPr>
      </w:pPr>
      <w:r>
        <w:rPr>
          <w:rFonts w:hint="default" w:ascii="Times New Roman" w:hAnsi="Times New Roman" w:cs="Times New Roman"/>
          <w:sz w:val="28"/>
          <w:szCs w:val="28"/>
        </w:rPr>
        <w:t>Ví dụ:</w:t>
      </w:r>
    </w:p>
    <w:p>
      <w:pPr>
        <w:spacing w:after="0"/>
        <w:jc w:val="both"/>
        <w:rPr>
          <w:rFonts w:hint="default" w:ascii="Times New Roman" w:hAnsi="Times New Roman" w:cs="Times New Roman"/>
          <w:sz w:val="28"/>
          <w:szCs w:val="28"/>
        </w:rPr>
        <w:sectPr>
          <w:type w:val="continuous"/>
          <w:pgSz w:w="11900" w:h="16840"/>
          <w:pgMar w:top="1600" w:right="1680" w:bottom="280" w:left="1680" w:header="720" w:footer="720" w:gutter="0"/>
          <w:cols w:space="720" w:num="1"/>
        </w:sectPr>
      </w:pPr>
    </w:p>
    <w:p>
      <w:pPr>
        <w:pStyle w:val="7"/>
        <w:rPr>
          <w:rFonts w:hint="default" w:ascii="Times New Roman" w:hAnsi="Times New Roman" w:cs="Times New Roman"/>
          <w:sz w:val="28"/>
          <w:szCs w:val="28"/>
        </w:rPr>
      </w:pPr>
      <w:r>
        <w:rPr>
          <w:rFonts w:hint="default" w:ascii="Times New Roman" w:hAnsi="Times New Roman" w:cs="Times New Roman"/>
          <w:sz w:val="28"/>
          <w:szCs w:val="28"/>
        </w:rPr>
        <w:pict>
          <v:group id="_x0000_s3386" o:spid="_x0000_s3386" o:spt="203" style="position:absolute;left:0pt;margin-left:356.95pt;margin-top:143.25pt;height:19.6pt;width:19.45pt;mso-position-horizontal-relative:page;mso-position-vertical-relative:page;z-index:-251535360;mso-width-relative:page;mso-height-relative:page;" coordorigin="7140,2865" coordsize="389,392">
            <o:lock v:ext="edit"/>
            <v:shape id="_x0000_s3387" o:spid="_x0000_s3387" o:spt="75" type="#_x0000_t75" style="position:absolute;left:7139;top:2865;height:392;width:389;" filled="f" stroked="f" coordsize="21600,21600">
              <v:path/>
              <v:fill on="f" focussize="0,0"/>
              <v:stroke on="f"/>
              <v:imagedata r:id="rId242" o:title=""/>
              <o:lock v:ext="edit" aspectratio="t"/>
            </v:shape>
            <v:shape id="_x0000_s3388" o:spid="_x0000_s3388" o:spt="202" type="#_x0000_t202" style="position:absolute;left:7139;top:2865;height:392;width:389;" filled="f" stroked="f" coordsize="21600,21600">
              <v:path/>
              <v:fill on="f" focussize="0,0"/>
              <v:stroke on="f" joinstyle="miter"/>
              <v:imagedata o:title=""/>
              <o:lock v:ext="edit"/>
              <v:textbox inset="0mm,0mm,0mm,0mm">
                <w:txbxContent>
                  <w:p>
                    <w:pPr>
                      <w:spacing w:before="80"/>
                      <w:ind w:left="93" w:right="0" w:firstLine="0"/>
                      <w:jc w:val="left"/>
                      <w:rPr>
                        <w:rFonts w:ascii="Arial"/>
                        <w:sz w:val="16"/>
                      </w:rPr>
                    </w:pPr>
                    <w:r>
                      <w:rPr>
                        <w:rFonts w:ascii="Arial"/>
                        <w:sz w:val="16"/>
                      </w:rPr>
                      <w:t>11</w:t>
                    </w:r>
                  </w:p>
                </w:txbxContent>
              </v:textbox>
            </v:shape>
          </v:group>
        </w:pict>
      </w:r>
      <w:r>
        <w:rPr>
          <w:rFonts w:hint="default" w:ascii="Times New Roman" w:hAnsi="Times New Roman" w:cs="Times New Roman"/>
          <w:sz w:val="28"/>
          <w:szCs w:val="28"/>
        </w:rPr>
        <w:pict>
          <v:group id="_x0000_s3389" o:spid="_x0000_s3389" o:spt="203" style="position:absolute;left:0pt;margin-left:391.4pt;margin-top:177.8pt;height:19.6pt;width:19.6pt;mso-position-horizontal-relative:page;mso-position-vertical-relative:page;z-index:-251532288;mso-width-relative:page;mso-height-relative:page;" coordorigin="7829,3557" coordsize="392,392">
            <o:lock v:ext="edit"/>
            <v:shape id="_x0000_s3390" o:spid="_x0000_s3390" o:spt="75" type="#_x0000_t75" style="position:absolute;left:7828;top:3556;height:392;width:392;" filled="f" stroked="f" coordsize="21600,21600">
              <v:path/>
              <v:fill on="f" focussize="0,0"/>
              <v:stroke on="f"/>
              <v:imagedata r:id="rId243" o:title=""/>
              <o:lock v:ext="edit" aspectratio="t"/>
            </v:shape>
            <v:shape id="_x0000_s3391" o:spid="_x0000_s3391" o:spt="202" type="#_x0000_t202" style="position:absolute;left:7828;top:3556;height:392;width:392;" filled="f" stroked="f" coordsize="21600,21600">
              <v:path/>
              <v:fill on="f" focussize="0,0"/>
              <v:stroke on="f" joinstyle="miter"/>
              <v:imagedata o:title=""/>
              <o:lock v:ext="edit"/>
              <v:textbox inset="0mm,0mm,0mm,0mm">
                <w:txbxContent>
                  <w:p>
                    <w:pPr>
                      <w:spacing w:before="80"/>
                      <w:ind w:left="96" w:right="0" w:firstLine="0"/>
                      <w:jc w:val="left"/>
                      <w:rPr>
                        <w:rFonts w:ascii="Arial"/>
                        <w:sz w:val="16"/>
                      </w:rPr>
                    </w:pPr>
                    <w:r>
                      <w:rPr>
                        <w:rFonts w:ascii="Arial"/>
                        <w:sz w:val="16"/>
                      </w:rPr>
                      <w:t>10</w:t>
                    </w:r>
                  </w:p>
                </w:txbxContent>
              </v:textbox>
            </v:shape>
          </v:group>
        </w:pict>
      </w:r>
      <w:r>
        <w:rPr>
          <w:rFonts w:hint="default" w:ascii="Times New Roman" w:hAnsi="Times New Roman" w:cs="Times New Roman"/>
          <w:sz w:val="28"/>
          <w:szCs w:val="28"/>
        </w:rPr>
        <w:pict>
          <v:group id="_x0000_s3392" o:spid="_x0000_s3392" o:spt="203" style="position:absolute;left:0pt;margin-left:431.75pt;margin-top:177.7pt;height:19.6pt;width:19.6pt;mso-position-horizontal-relative:page;mso-position-vertical-relative:page;z-index:-251531264;mso-width-relative:page;mso-height-relative:page;" coordorigin="8635,3554" coordsize="392,392">
            <o:lock v:ext="edit"/>
            <v:shape id="_x0000_s3393" o:spid="_x0000_s3393" o:spt="75" type="#_x0000_t75" style="position:absolute;left:8635;top:3554;height:392;width:392;" filled="f" stroked="f" coordsize="21600,21600">
              <v:path/>
              <v:fill on="f" focussize="0,0"/>
              <v:stroke on="f"/>
              <v:imagedata r:id="rId244" o:title=""/>
              <o:lock v:ext="edit" aspectratio="t"/>
            </v:shape>
            <v:shape id="_x0000_s3394" o:spid="_x0000_s3394" o:spt="202" type="#_x0000_t202" style="position:absolute;left:8635;top:3554;height:392;width:392;" filled="f" stroked="f" coordsize="21600,21600">
              <v:path/>
              <v:fill on="f" focussize="0,0"/>
              <v:stroke on="f" joinstyle="miter"/>
              <v:imagedata o:title=""/>
              <o:lock v:ext="edit"/>
              <v:textbox inset="0mm,0mm,0mm,0mm">
                <w:txbxContent>
                  <w:p>
                    <w:pPr>
                      <w:spacing w:before="85"/>
                      <w:ind w:left="0" w:right="38" w:firstLine="0"/>
                      <w:jc w:val="center"/>
                      <w:rPr>
                        <w:rFonts w:ascii="Arial"/>
                        <w:sz w:val="16"/>
                      </w:rPr>
                    </w:pPr>
                    <w:r>
                      <w:rPr>
                        <w:rFonts w:ascii="Arial"/>
                        <w:w w:val="91"/>
                        <w:sz w:val="16"/>
                      </w:rPr>
                      <w:t>7</w:t>
                    </w:r>
                  </w:p>
                </w:txbxContent>
              </v:textbox>
            </v:shape>
          </v:group>
        </w:pict>
      </w:r>
      <w:r>
        <w:rPr>
          <w:rFonts w:hint="default" w:ascii="Times New Roman" w:hAnsi="Times New Roman" w:cs="Times New Roman"/>
          <w:sz w:val="28"/>
          <w:szCs w:val="28"/>
        </w:rPr>
        <w:drawing>
          <wp:anchor distT="0" distB="0" distL="0" distR="0" simplePos="0" relativeHeight="251788288" behindDoc="1" locked="0" layoutInCell="1" allowOverlap="1">
            <wp:simplePos x="0" y="0"/>
            <wp:positionH relativeFrom="page">
              <wp:posOffset>3644900</wp:posOffset>
            </wp:positionH>
            <wp:positionV relativeFrom="page">
              <wp:posOffset>2622550</wp:posOffset>
            </wp:positionV>
            <wp:extent cx="245745" cy="247650"/>
            <wp:effectExtent l="0" t="0" r="0" b="0"/>
            <wp:wrapNone/>
            <wp:docPr id="51" name="image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26.png"/>
                    <pic:cNvPicPr>
                      <a:picLocks noChangeAspect="1"/>
                    </pic:cNvPicPr>
                  </pic:nvPicPr>
                  <pic:blipFill>
                    <a:blip r:embed="rId245" cstate="print"/>
                    <a:stretch>
                      <a:fillRect/>
                    </a:stretch>
                  </pic:blipFill>
                  <pic:spPr>
                    <a:xfrm>
                      <a:off x="0" y="0"/>
                      <a:ext cx="245847" cy="247364"/>
                    </a:xfrm>
                    <a:prstGeom prst="rect">
                      <a:avLst/>
                    </a:prstGeom>
                  </pic:spPr>
                </pic:pic>
              </a:graphicData>
            </a:graphic>
          </wp:anchor>
        </w:drawing>
      </w: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6"/>
        <w:rPr>
          <w:rFonts w:hint="default" w:ascii="Times New Roman" w:hAnsi="Times New Roman" w:cs="Times New Roman"/>
          <w:sz w:val="28"/>
          <w:szCs w:val="28"/>
        </w:rPr>
      </w:pPr>
    </w:p>
    <w:p>
      <w:pPr>
        <w:pStyle w:val="7"/>
        <w:spacing w:line="20" w:lineRule="exact"/>
        <w:ind w:left="276"/>
        <w:rPr>
          <w:rFonts w:hint="default" w:ascii="Times New Roman" w:hAnsi="Times New Roman" w:cs="Times New Roman"/>
          <w:sz w:val="28"/>
          <w:szCs w:val="28"/>
        </w:rPr>
      </w:pPr>
      <w:r>
        <w:rPr>
          <w:rFonts w:hint="default" w:ascii="Times New Roman" w:hAnsi="Times New Roman" w:cs="Times New Roman"/>
          <w:sz w:val="28"/>
          <w:szCs w:val="28"/>
        </w:rPr>
        <w:pict>
          <v:group id="_x0000_s3395" o:spid="_x0000_s3395" o:spt="203" style="height:0.5pt;width:399.75pt;" coordsize="7995,10">
            <o:lock v:ext="edit"/>
            <v:rect id="_x0000_s3396" o:spid="_x0000_s3396" o:spt="1" style="position:absolute;left:0;top:0;height:10;width:7995;" fillcolor="#999999" filled="t" stroked="f" coordsize="21600,21600">
              <v:path/>
              <v:fill on="t" focussize="0,0"/>
              <v:stroke on="f"/>
              <v:imagedata o:title=""/>
              <o:lock v:ext="edit"/>
            </v:rect>
            <w10:wrap type="none"/>
            <w10:anchorlock/>
          </v:group>
        </w:pict>
      </w:r>
    </w:p>
    <w:p>
      <w:pPr>
        <w:pStyle w:val="7"/>
        <w:spacing w:before="8"/>
        <w:rPr>
          <w:rFonts w:hint="default" w:ascii="Times New Roman" w:hAnsi="Times New Roman" w:cs="Times New Roman"/>
          <w:sz w:val="28"/>
          <w:szCs w:val="28"/>
        </w:rPr>
      </w:pPr>
      <w:r>
        <w:rPr>
          <w:rFonts w:hint="default" w:ascii="Times New Roman" w:hAnsi="Times New Roman" w:cs="Times New Roman"/>
          <w:sz w:val="28"/>
          <w:szCs w:val="28"/>
        </w:rPr>
        <w:pict>
          <v:group id="_x0000_s3397" o:spid="_x0000_s3397" o:spt="203" style="position:absolute;left:0pt;margin-left:132pt;margin-top:14.8pt;height:169.1pt;width:146.9pt;mso-position-horizontal-relative:page;mso-wrap-distance-bottom:0pt;mso-wrap-distance-top:0pt;z-index:-251404288;mso-width-relative:page;mso-height-relative:page;" coordorigin="2640,297" coordsize="2938,3382">
            <o:lock v:ext="edit"/>
            <v:shape id="_x0000_s3398" o:spid="_x0000_s3398" o:spt="75" type="#_x0000_t75" style="position:absolute;left:2640;top:296;height:3382;width:2938;" filled="f" stroked="f" coordsize="21600,21600">
              <v:path/>
              <v:fill on="f" focussize="0,0"/>
              <v:stroke on="f"/>
              <v:imagedata r:id="rId246" o:title=""/>
              <o:lock v:ext="edit" aspectratio="t"/>
            </v:shape>
            <v:shape id="_x0000_s3399" o:spid="_x0000_s3399" o:spt="202" type="#_x0000_t202" style="position:absolute;left:3825;top:406;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1</w:t>
                    </w:r>
                  </w:p>
                </w:txbxContent>
              </v:textbox>
            </v:shape>
            <v:shape id="_x0000_s3400" o:spid="_x0000_s3400" o:spt="202" type="#_x0000_t202" style="position:absolute;left:3136;top:1097;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2</w:t>
                    </w:r>
                  </w:p>
                </w:txbxContent>
              </v:textbox>
            </v:shape>
            <v:shape id="_x0000_s3401" o:spid="_x0000_s3401" o:spt="202" type="#_x0000_t202" style="position:absolute;left:4516;top:1097;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8</w:t>
                    </w:r>
                  </w:p>
                </w:txbxContent>
              </v:textbox>
            </v:shape>
            <v:shape id="_x0000_s3402" o:spid="_x0000_s3402" o:spt="202" type="#_x0000_t202" style="position:absolute;left:5280;top:1097;height:161;width:184;"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5"/>
                        <w:sz w:val="16"/>
                      </w:rPr>
                      <w:t>11</w:t>
                    </w:r>
                  </w:p>
                </w:txbxContent>
              </v:textbox>
            </v:shape>
            <v:shape id="_x0000_s3403" o:spid="_x0000_s3403" o:spt="202" type="#_x0000_t202" style="position:absolute;left:3136;top:1906;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3</w:t>
                    </w:r>
                  </w:p>
                </w:txbxContent>
              </v:textbox>
            </v:shape>
            <v:shape id="_x0000_s3404" o:spid="_x0000_s3404" o:spt="202" type="#_x0000_t202" style="position:absolute;left:3825;top:1906;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4</w:t>
                    </w:r>
                  </w:p>
                </w:txbxContent>
              </v:textbox>
            </v:shape>
            <v:shape id="_x0000_s3405" o:spid="_x0000_s3405" o:spt="202" type="#_x0000_t202" style="position:absolute;left:4516;top:1906;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9</w:t>
                    </w:r>
                  </w:p>
                </w:txbxContent>
              </v:textbox>
            </v:shape>
            <v:shape id="_x0000_s3406" o:spid="_x0000_s3406" o:spt="202" type="#_x0000_t202" style="position:absolute;left:5280;top:1906;height:161;width:184;"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5"/>
                        <w:sz w:val="16"/>
                      </w:rPr>
                      <w:t>10</w:t>
                    </w:r>
                  </w:p>
                </w:txbxContent>
              </v:textbox>
            </v:shape>
            <v:shape id="_x0000_s3407" o:spid="_x0000_s3407" o:spt="202" type="#_x0000_t202" style="position:absolute;left:3136;top:2708;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5</w:t>
                    </w:r>
                  </w:p>
                </w:txbxContent>
              </v:textbox>
            </v:shape>
            <v:shape id="_x0000_s3408" o:spid="_x0000_s3408" o:spt="202" type="#_x0000_t202" style="position:absolute;left:3825;top:2708;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6</w:t>
                    </w:r>
                  </w:p>
                </w:txbxContent>
              </v:textbox>
            </v:shape>
            <v:shape id="_x0000_s3409" o:spid="_x0000_s3409" o:spt="202" type="#_x0000_t202" style="position:absolute;left:3136;top:3401;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7</w:t>
                    </w:r>
                  </w:p>
                </w:txbxContent>
              </v:textbox>
            </v:shape>
            <w10:wrap type="topAndBottom"/>
          </v:group>
        </w:pict>
      </w:r>
      <w:r>
        <w:rPr>
          <w:rFonts w:hint="default" w:ascii="Times New Roman" w:hAnsi="Times New Roman" w:cs="Times New Roman"/>
          <w:sz w:val="28"/>
          <w:szCs w:val="28"/>
        </w:rPr>
        <w:pict>
          <v:group id="_x0000_s3410" o:spid="_x0000_s3410" o:spt="203" style="position:absolute;left:0pt;margin-left:298.85pt;margin-top:5.25pt;height:177.75pt;width:162.45pt;mso-position-horizontal-relative:page;mso-wrap-distance-bottom:0pt;mso-wrap-distance-top:0pt;z-index:-251404288;mso-width-relative:page;mso-height-relative:page;" coordorigin="5977,105" coordsize="3249,3555">
            <o:lock v:ext="edit"/>
            <v:shape id="_x0000_s3411" o:spid="_x0000_s3411" style="position:absolute;left:6746;top:481;height:1911;width:1304;" fillcolor="#000000" filled="t" stroked="f" coordorigin="6746,482" coordsize="1304,1911" path="m7195,482l7068,522,7134,536,6746,923,6746,930,6754,930,7139,545,7152,609,7177,534,7195,482xm7889,926l7501,536,7507,534,7567,522,7440,482,7481,609,7494,543,7882,930,7889,930,7889,926xm8050,2154l8033,2102,8009,2027,7932,2138,7991,2109,7987,2126,7973,2159,7958,2188,7939,2219,7920,2246,7896,2272,7872,2296,7846,2318,7817,2337,7788,2354,7757,2366,7742,2370,7726,2375,7709,2378,7694,2380,7678,2382,7646,2382,7630,2380,7615,2378,7598,2375,7584,2370,7567,2366,7538,2354,7507,2337,7481,2318,7454,2296,7428,2272,7385,2219,7366,2190,7351,2159,7339,2128,7330,2094,7325,2061,7322,2046,7322,2030,7318,2025,7313,2030,7313,2063,7318,2080,7320,2097,7330,2130,7342,2164,7358,2195,7397,2253,7421,2279,7447,2303,7474,2325,7502,2346,7565,2375,7582,2380,7596,2385,7613,2387,7630,2392,7697,2392,7711,2387,7728,2385,7736,2382,7762,2375,7793,2361,7822,2344,7850,2325,7879,2303,7903,2279,7927,2253,7949,2224,7968,2193,7997,2130,8001,2110,8050,2154xe">
              <v:path arrowok="t"/>
              <v:fill on="t" focussize="0,0"/>
              <v:stroke on="f"/>
              <v:imagedata o:title=""/>
              <o:lock v:ext="edit"/>
            </v:shape>
            <v:shape id="_x0000_s3412" o:spid="_x0000_s3412" style="position:absolute;left:7040;top:110;height:638;width:574;" filled="f" stroked="t" coordorigin="7040,110" coordsize="574,638" path="m7090,609l7143,660,7215,707,7293,740,7366,748,7436,722,7509,672,7570,606,7606,532,7614,472,7612,398,7600,320,7580,245,7551,181,7449,114,7362,110,7267,122,7180,142,7116,165,7053,248,7044,359,7040,420,7043,488,7058,553,7090,609xe">
              <v:path arrowok="t"/>
              <v:fill on="f" focussize="0,0"/>
              <v:stroke weight="0.5pt" color="#989898"/>
              <v:imagedata o:title=""/>
              <o:lock v:ext="edit"/>
            </v:shape>
            <v:shape id="_x0000_s3413" o:spid="_x0000_s3413" style="position:absolute;left:6568;top:1220;height:1320;width:627;" fillcolor="#000000" filled="t" stroked="f" coordorigin="6569,1221" coordsize="627,1320" path="m6689,1343l6666,1298,6629,1221,6569,1341,6624,1305,6622,1682,6626,1686,6631,1682,6634,1306,6689,1343xm7195,1977l7073,2034,7141,2039,6744,2536,6746,2541,6754,2541,7147,2045,7166,2109,7182,2037,7195,1977xe">
              <v:path arrowok="t"/>
              <v:fill on="t" focussize="0,0"/>
              <v:stroke on="f"/>
              <v:imagedata o:title=""/>
              <o:lock v:ext="edit"/>
            </v:shape>
            <v:shape id="_x0000_s3414" o:spid="_x0000_s3414" style="position:absolute;left:6251;top:672;height:1589;width:1350;" filled="f" stroked="t" coordorigin="6251,672" coordsize="1350,1589" path="m6341,878l6336,924,6328,982,6319,1048,6308,1123,6297,1204,6286,1290,6275,1380,6266,1471,6258,1563,6253,1654,6251,1743,6253,1828,6259,1907,6270,1980,6287,2044,6341,2142,6437,2207,6502,2229,6574,2245,6654,2255,6738,2261,6826,2261,6916,2258,7005,2250,7093,2240,7177,2227,7257,2213,7329,2196,7394,2179,7490,2142,7544,2105,7597,2002,7601,1939,7593,1870,7576,1798,7551,1722,7522,1645,7490,1569,7464,1512,7431,1450,7393,1383,7349,1313,7302,1241,7252,1169,7200,1098,7148,1029,7096,963,7046,902,6999,848,6956,801,6828,699,6749,673,6679,672,6614,685,6554,700,6487,731,6428,782,6379,837,6341,878xe">
              <v:path arrowok="t"/>
              <v:fill on="f" focussize="0,0"/>
              <v:stroke weight="0.5pt" color="#989898"/>
              <v:imagedata o:title=""/>
              <o:lock v:ext="edit"/>
            </v:shape>
            <v:shape id="_x0000_s3415" o:spid="_x0000_s3415" style="position:absolute;left:6746;top:510;height:2722;width:2127;" fillcolor="#000000" filled="t" stroked="f" coordorigin="6746,510" coordsize="2127,2722" path="m7195,2781l7068,2824,7134,2838,6746,3225,6746,3232,6754,3232,7139,2846,7152,2910,7177,2836,7195,2781xm8066,1343l8044,1298,8006,1223,7946,1343,8002,1306,8002,1302,8002,1306,8004,1682,8009,1686,8014,1682,8011,1306,8066,1343xm8645,1857l8640,1852,8264,1850,8264,1850,8302,1794,8182,1854,8302,1914,8264,1859,8640,1862,8645,1857xm8729,1605l8680,1651,8671,1629,8659,1605,8626,1557,8587,1518,8539,1485,8515,1473,8491,1463,8465,1454,8436,1449,8410,1449,8383,1446,8359,1442,8333,1434,8309,1425,8285,1413,8220,1362,8201,1341,8184,1319,8170,1298,8158,1274,8148,1247,8141,1223,8136,1197,8134,1173,8129,1168,8126,1168,8124,1173,8126,1199,8131,1226,8138,1252,8148,1278,8177,1326,8194,1348,8213,1370,8234,1389,8256,1406,8304,1434,8330,1444,8357,1451,8383,1456,8410,1458,8436,1458,8460,1463,8486,1470,8534,1494,8558,1509,8580,1526,8618,1564,8635,1586,8650,1610,8662,1631,8670,1653,8611,1626,8690,1732,8712,1660,8729,1605xm8820,1221l8813,1216,8808,1221,8808,1599,8818,1599,8820,1221xm8854,748l8804,793,8803,791,8798,774,8784,741,8765,710,8743,681,8719,652,8690,626,8662,602,8628,578,8594,558,8561,542,8525,530,8486,520,8467,515,8429,510,8390,510,8352,515,8333,520,8316,525,8297,530,8261,542,8225,558,8191,578,8129,626,8102,652,8078,681,8057,710,8038,741,8016,791,8006,825,8002,858,8002,878,8006,882,8011,878,8014,861,8014,844,8016,827,8026,794,8030,779,8038,762,8045,748,8064,717,8086,686,8110,659,8136,633,8165,609,8196,587,8230,568,8263,551,8299,539,8318,534,8335,530,8354,525,8374,522,8390,522,8410,520,8429,522,8448,522,8465,525,8503,534,8520,539,8556,551,8590,568,8623,587,8654,609,8683,633,8710,659,8734,686,8755,714,8774,746,8782,762,8789,777,8793,793,8736,767,8813,875,8837,801,8854,748xm8873,1562l8818,1599,8818,1602,8813,1602,8808,1602,8808,1599,8753,1562,8813,1682,8850,1607,8873,1562xe">
              <v:path arrowok="t"/>
              <v:fill on="t" focussize="0,0"/>
              <v:stroke on="f"/>
              <v:imagedata o:title=""/>
              <o:lock v:ext="edit"/>
            </v:shape>
            <v:shape id="_x0000_s3416" o:spid="_x0000_s3416" style="position:absolute;left:5982;top:383;height:3272;width:3239;" filled="f" stroked="t" coordorigin="5982,384" coordsize="3239,3272" path="m6110,2488l6164,2466,6231,2447,6309,2429,6394,2414,6485,2402,6578,2391,6670,2383,6759,2377,6842,2374,6917,2373,7001,2374,7084,2377,7163,2384,7239,2394,7310,2409,7376,2429,7437,2455,7490,2488,7547,2537,7602,2598,7650,2667,7689,2741,7715,2815,7727,2886,7721,2949,7696,2997,7654,3042,7599,3085,7534,3127,7463,3168,7391,3208,7322,3250,7260,3292,7204,3338,7149,3389,7094,3442,7039,3494,6983,3542,6925,3584,6865,3616,6802,3638,6733,3649,6658,3655,6579,3653,6499,3645,6421,3628,6348,3602,6282,3568,6226,3522,6183,3469,6145,3401,6110,3322,6081,3236,6055,3147,6034,3058,6017,2974,6004,2898,5995,2834,5986,2753,5982,2684,5988,2625,6008,2573,6047,2528,6110,2488xm8182,417l8110,467,8039,518,7972,571,7908,626,7850,683,7798,743,7755,808,7721,878,7700,946,7688,1020,7682,1099,7683,1182,7688,1265,7695,1347,7704,1426,7713,1501,7721,1569,7726,1649,7729,1723,7732,1794,7740,1859,7758,1920,7788,1976,7836,2027,7889,2065,7955,2103,8032,2138,8115,2171,8203,2199,8291,2223,8376,2242,8455,2253,8525,2258,8605,2251,8680,2232,8750,2203,8816,2166,8877,2123,8934,2076,8986,2027,9034,1977,9078,1923,9119,1865,9154,1802,9182,1732,9203,1655,9216,1569,9220,1500,9221,1422,9218,1338,9211,1249,9202,1158,9188,1068,9172,981,9151,900,9128,826,9101,762,9059,695,9007,636,8948,584,8885,540,8820,502,8755,469,8694,441,8640,417,8564,392,8492,384,8424,388,8359,400,8297,417,8182,417xe">
              <v:path arrowok="t"/>
              <v:fill on="f" focussize="0,0"/>
              <v:stroke weight="0.5pt" color="#989898"/>
              <v:imagedata o:title=""/>
              <o:lock v:ext="edit"/>
            </v:shape>
            <w10:wrap type="topAndBottom"/>
          </v:group>
        </w:pict>
      </w:r>
    </w:p>
    <w:p>
      <w:pPr>
        <w:pStyle w:val="7"/>
        <w:spacing w:before="1"/>
        <w:rPr>
          <w:rFonts w:hint="default" w:ascii="Times New Roman" w:hAnsi="Times New Roman" w:cs="Times New Roman"/>
          <w:sz w:val="28"/>
          <w:szCs w:val="28"/>
        </w:rPr>
      </w:pPr>
    </w:p>
    <w:p>
      <w:pPr>
        <w:spacing w:before="91"/>
        <w:ind w:left="727" w:right="485" w:hanging="233"/>
        <w:jc w:val="both"/>
        <w:rPr>
          <w:rFonts w:hint="default" w:ascii="Times New Roman" w:hAnsi="Times New Roman" w:cs="Times New Roman"/>
          <w:i/>
          <w:sz w:val="28"/>
          <w:szCs w:val="28"/>
        </w:rPr>
      </w:pPr>
      <w:r>
        <w:rPr>
          <w:rFonts w:hint="default" w:ascii="Times New Roman" w:hAnsi="Times New Roman" w:cs="Times New Roman"/>
          <w:sz w:val="28"/>
          <w:szCs w:val="28"/>
        </w:rPr>
        <w:pict>
          <v:group id="_x0000_s3417" o:spid="_x0000_s3417" o:spt="203" style="position:absolute;left:0pt;margin-left:322.4pt;margin-top:-148.8pt;height:59.9pt;width:54.05pt;mso-position-horizontal-relative:page;z-index:-251534336;mso-width-relative:page;mso-height-relative:page;" coordorigin="6449,-2977" coordsize="1081,1198">
            <o:lock v:ext="edit"/>
            <v:shape id="_x0000_s3418" o:spid="_x0000_s3418" o:spt="75" type="#_x0000_t75" style="position:absolute;left:6451;top:-2977;height:392;width:389;" filled="f" stroked="f" coordsize="21600,21600">
              <v:path/>
              <v:fill on="f" focussize="0,0"/>
              <v:stroke on="f"/>
              <v:imagedata r:id="rId247" o:title=""/>
              <o:lock v:ext="edit" aspectratio="t"/>
            </v:shape>
            <v:shape id="_x0000_s3419" o:spid="_x0000_s3419" o:spt="75" type="#_x0000_t75" style="position:absolute;left:6448;top:-2171;height:392;width:392;" filled="f" stroked="f" coordsize="21600,21600">
              <v:path/>
              <v:fill on="f" focussize="0,0"/>
              <v:stroke on="f"/>
              <v:imagedata r:id="rId172" o:title=""/>
              <o:lock v:ext="edit" aspectratio="t"/>
            </v:shape>
            <v:shape id="_x0000_s3420" o:spid="_x0000_s3420" o:spt="75" type="#_x0000_t75" style="position:absolute;left:7139;top:-2171;height:392;width:389;" filled="f" stroked="f" coordsize="21600,21600">
              <v:path/>
              <v:fill on="f" focussize="0,0"/>
              <v:stroke on="f"/>
              <v:imagedata r:id="rId240" o:title=""/>
              <o:lock v:ext="edit" aspectratio="t"/>
            </v:shape>
            <v:shape id="_x0000_s3421" o:spid="_x0000_s3421" style="position:absolute;left:6796;top:-2804;height:639;width:572;" fillcolor="#000000" filled="t" stroked="f" coordorigin="6797,-2804" coordsize="572,639" path="m7248,-2281l7318,-2165,7348,-2240,7313,-2240,7306,-2245,7306,-2247,7248,-2281xm7316,-2249l7310,-2245,7306,-2245,7313,-2240,7318,-2245,7310,-2245,7306,-2247,7317,-2247,7316,-2249xm7368,-2288l7316,-2249,7318,-2245,7313,-2240,7348,-2240,7368,-2288xm6802,-2804l6797,-2799,6802,-2792,6826,-2792,6847,-2789,6895,-2780,6919,-2773,6943,-2763,6965,-2751,6989,-2739,7054,-2696,7075,-2677,7094,-2660,7114,-2638,7133,-2619,7152,-2597,7169,-2573,7186,-2552,7202,-2528,7217,-2501,7231,-2477,7246,-2451,7258,-2422,7267,-2396,7277,-2367,7286,-2341,7301,-2283,7306,-2254,7306,-2247,7310,-2245,7316,-2249,7315,-2254,7310,-2283,7303,-2314,7296,-2343,7286,-2372,7277,-2398,7267,-2427,7253,-2453,7241,-2480,7212,-2533,7178,-2581,7159,-2602,7140,-2626,7121,-2645,7102,-2667,7080,-2684,7061,-2703,7037,-2720,6994,-2749,6970,-2761,6946,-2770,6924,-2780,6900,-2789,6874,-2794,6850,-2799,6802,-2804xe">
              <v:path arrowok="t"/>
              <v:fill on="t" focussize="0,0"/>
              <v:stroke on="f"/>
              <v:imagedata o:title=""/>
              <o:lock v:ext="edit"/>
            </v:shape>
            <v:shape id="_x0000_s3422" o:spid="_x0000_s3422" o:spt="75" type="#_x0000_t75" style="position:absolute;left:6799;top:-2053;height:120;width:351;" filled="f" stroked="f" coordsize="21600,21600">
              <v:path/>
              <v:fill on="f" focussize="0,0"/>
              <v:stroke on="f"/>
              <v:imagedata r:id="rId248" o:title=""/>
              <o:lock v:ext="edit" aspectratio="t"/>
            </v:shape>
            <v:shape id="_x0000_s3423" o:spid="_x0000_s3423" o:spt="202" type="#_x0000_t202" style="position:absolute;left:6585;top:-2863;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6</w:t>
                    </w:r>
                  </w:p>
                </w:txbxContent>
              </v:textbox>
            </v:shape>
            <v:shape id="_x0000_s3424" o:spid="_x0000_s3424" o:spt="202" type="#_x0000_t202" style="position:absolute;left:6585;top:-2061;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5</w:t>
                    </w:r>
                  </w:p>
                </w:txbxContent>
              </v:textbox>
            </v:shape>
            <v:shape id="_x0000_s3425" o:spid="_x0000_s3425" o:spt="202" type="#_x0000_t202" style="position:absolute;left:7274;top:-2061;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4</w:t>
                    </w:r>
                  </w:p>
                </w:txbxContent>
              </v:textbox>
            </v:shape>
          </v:group>
        </w:pict>
      </w:r>
      <w:r>
        <w:rPr>
          <w:rFonts w:hint="default" w:ascii="Times New Roman" w:hAnsi="Times New Roman" w:cs="Times New Roman"/>
          <w:sz w:val="28"/>
          <w:szCs w:val="28"/>
        </w:rPr>
        <w:pict>
          <v:group id="_x0000_s3426" o:spid="_x0000_s3426" o:spt="203" style="position:absolute;left:0pt;margin-left:304.4pt;margin-top:-68.2pt;height:54.05pt;width:72pt;mso-position-horizontal-relative:page;z-index:-251533312;mso-width-relative:page;mso-height-relative:page;" coordorigin="6089,-1364" coordsize="1440,1081">
            <o:lock v:ext="edit"/>
            <v:shape id="_x0000_s3427" o:spid="_x0000_s3427" o:spt="75" type="#_x0000_t75" style="position:absolute;left:6448;top:-1365;height:389;width:392;" filled="f" stroked="f" coordsize="21600,21600">
              <v:path/>
              <v:fill on="f" focussize="0,0"/>
              <v:stroke on="f"/>
              <v:imagedata r:id="rId249" o:title=""/>
              <o:lock v:ext="edit" aspectratio="t"/>
            </v:shape>
            <v:shape id="_x0000_s3428" o:spid="_x0000_s3428" o:spt="75" type="#_x0000_t75" style="position:absolute;left:6448;top:-676;height:392;width:392;" filled="f" stroked="f" coordsize="21600,21600">
              <v:path/>
              <v:fill on="f" focussize="0,0"/>
              <v:stroke on="f"/>
              <v:imagedata r:id="rId250" o:title=""/>
              <o:lock v:ext="edit" aspectratio="t"/>
            </v:shape>
            <v:shape id="_x0000_s3429" o:spid="_x0000_s3429" style="position:absolute;left:6088;top:-1192;height:737;width:372;" fillcolor="#000000" filled="t" stroked="f" coordorigin="6089,-1191" coordsize="372,737" path="m6371,-503l6326,-454,6454,-497,6447,-502,6374,-502,6371,-503xm6371,-514l6374,-507,6371,-503,6374,-502,6379,-507,6377,-512,6371,-514xm6343,-574l6371,-514,6377,-512,6379,-507,6374,-502,6447,-502,6343,-574xm6456,-1191l6420,-1191,6403,-1189,6353,-1174,6319,-1162,6288,-1145,6230,-1107,6204,-1083,6178,-1057,6156,-1030,6137,-1001,6120,-970,6108,-939,6101,-925,6098,-908,6094,-891,6089,-857,6089,-826,6094,-793,6098,-776,6101,-759,6108,-745,6120,-713,6137,-682,6156,-653,6178,-627,6204,-601,6230,-577,6288,-538,6319,-521,6353,-509,6371,-503,6374,-507,6371,-514,6355,-519,6324,-531,6293,-548,6264,-565,6235,-586,6209,-608,6185,-634,6163,-661,6130,-718,6118,-747,6110,-764,6108,-778,6103,-795,6101,-809,6098,-826,6098,-857,6101,-874,6103,-889,6108,-905,6110,-920,6118,-937,6130,-968,6146,-997,6166,-1023,6187,-1052,6211,-1076,6238,-1100,6264,-1119,6293,-1138,6324,-1153,6358,-1165,6389,-1174,6439,-1181,6456,-1181,6461,-1186,6456,-1191xe">
              <v:path arrowok="t"/>
              <v:fill on="t" focussize="0,0"/>
              <v:stroke on="f"/>
              <v:imagedata o:title=""/>
              <o:lock v:ext="edit"/>
            </v:shape>
            <v:shape id="_x0000_s3430" o:spid="_x0000_s3430" o:spt="75" type="#_x0000_t75" style="position:absolute;left:7139;top:-1365;height:389;width:389;" filled="f" stroked="f" coordsize="21600,21600">
              <v:path/>
              <v:fill on="f" focussize="0,0"/>
              <v:stroke on="f"/>
              <v:imagedata r:id="rId251" o:title=""/>
              <o:lock v:ext="edit" aspectratio="t"/>
            </v:shape>
            <v:shape id="_x0000_s3431" o:spid="_x0000_s3431" o:spt="75" type="#_x0000_t75" style="position:absolute;left:6799;top:-1247;height:120;width:351;" filled="f" stroked="f" coordsize="21600,21600">
              <v:path/>
              <v:fill on="f" focussize="0,0"/>
              <v:stroke on="f"/>
              <v:imagedata r:id="rId252" o:title=""/>
              <o:lock v:ext="edit" aspectratio="t"/>
            </v:shape>
            <v:shape id="_x0000_s3432" o:spid="_x0000_s3432" o:spt="202" type="#_x0000_t202" style="position:absolute;left:6585;top:-1255;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3</w:t>
                    </w:r>
                  </w:p>
                </w:txbxContent>
              </v:textbox>
            </v:shape>
            <v:shape id="_x0000_s3433" o:spid="_x0000_s3433" o:spt="202" type="#_x0000_t202" style="position:absolute;left:7274;top:-1255;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2</w:t>
                    </w:r>
                  </w:p>
                </w:txbxContent>
              </v:textbox>
            </v:shape>
            <v:shape id="_x0000_s3434" o:spid="_x0000_s3434" o:spt="202" type="#_x0000_t202" style="position:absolute;left:6585;top:-566;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1</w:t>
                    </w:r>
                  </w:p>
                </w:txbxContent>
              </v:textbox>
            </v:shape>
          </v:group>
        </w:pict>
      </w:r>
      <w:r>
        <w:rPr>
          <w:rFonts w:hint="default" w:ascii="Times New Roman" w:hAnsi="Times New Roman" w:cs="Times New Roman"/>
          <w:sz w:val="28"/>
          <w:szCs w:val="28"/>
        </w:rPr>
        <w:pict>
          <v:group id="_x0000_s3435" o:spid="_x0000_s3435" o:spt="203" style="position:absolute;left:0pt;margin-left:391.5pt;margin-top:-108.5pt;height:19.6pt;width:19.45pt;mso-position-horizontal-relative:page;z-index:-251530240;mso-width-relative:page;mso-height-relative:page;" coordorigin="7831,-2170" coordsize="389,392">
            <o:lock v:ext="edit"/>
            <v:shape id="_x0000_s3436" o:spid="_x0000_s3436" o:spt="75" type="#_x0000_t75" style="position:absolute;left:7831;top:-2171;height:392;width:389;" filled="f" stroked="f" coordsize="21600,21600">
              <v:path/>
              <v:fill on="f" focussize="0,0"/>
              <v:stroke on="f"/>
              <v:imagedata r:id="rId173" o:title=""/>
              <o:lock v:ext="edit" aspectratio="t"/>
            </v:shape>
            <v:shape id="_x0000_s3437" o:spid="_x0000_s3437" o:spt="202" type="#_x0000_t202" style="position:absolute;left:7831;top:-2171;height:392;width:389;" filled="f" stroked="f" coordsize="21600,21600">
              <v:path/>
              <v:fill on="f" focussize="0,0"/>
              <v:stroke on="f" joinstyle="miter"/>
              <v:imagedata o:title=""/>
              <o:lock v:ext="edit"/>
              <v:textbox inset="0mm,0mm,0mm,0mm">
                <w:txbxContent>
                  <w:p>
                    <w:pPr>
                      <w:spacing w:before="80"/>
                      <w:ind w:left="0" w:right="36" w:firstLine="0"/>
                      <w:jc w:val="center"/>
                      <w:rPr>
                        <w:rFonts w:ascii="Arial"/>
                        <w:sz w:val="16"/>
                      </w:rPr>
                    </w:pPr>
                    <w:r>
                      <w:rPr>
                        <w:rFonts w:ascii="Arial"/>
                        <w:w w:val="91"/>
                        <w:sz w:val="16"/>
                      </w:rPr>
                      <w:t>9</w:t>
                    </w:r>
                  </w:p>
                </w:txbxContent>
              </v:textbox>
            </v:shape>
          </v:group>
        </w:pict>
      </w:r>
      <w:r>
        <w:rPr>
          <w:rFonts w:hint="default" w:ascii="Times New Roman" w:hAnsi="Times New Roman" w:cs="Times New Roman"/>
          <w:sz w:val="28"/>
          <w:szCs w:val="28"/>
        </w:rPr>
        <w:pict>
          <v:group id="_x0000_s3438" o:spid="_x0000_s3438" o:spt="203" style="position:absolute;left:0pt;margin-left:431.75pt;margin-top:-108.5pt;height:19.6pt;width:19.6pt;mso-position-horizontal-relative:page;z-index:-251529216;mso-width-relative:page;mso-height-relative:page;" coordorigin="8635,-2170" coordsize="392,392">
            <o:lock v:ext="edit"/>
            <v:shape id="_x0000_s3439" o:spid="_x0000_s3439" o:spt="75" type="#_x0000_t75" style="position:absolute;left:8635;top:-2171;height:392;width:392;" filled="f" stroked="f" coordsize="21600,21600">
              <v:path/>
              <v:fill on="f" focussize="0,0"/>
              <v:stroke on="f"/>
              <v:imagedata r:id="rId253" o:title=""/>
              <o:lock v:ext="edit" aspectratio="t"/>
            </v:shape>
            <v:shape id="_x0000_s3440" o:spid="_x0000_s3440" o:spt="202" type="#_x0000_t202" style="position:absolute;left:8635;top:-2171;height:392;width:392;" filled="f" stroked="f" coordsize="21600,21600">
              <v:path/>
              <v:fill on="f" focussize="0,0"/>
              <v:stroke on="f" joinstyle="miter"/>
              <v:imagedata o:title=""/>
              <o:lock v:ext="edit"/>
              <v:textbox inset="0mm,0mm,0mm,0mm">
                <w:txbxContent>
                  <w:p>
                    <w:pPr>
                      <w:spacing w:before="80"/>
                      <w:ind w:left="0" w:right="38" w:firstLine="0"/>
                      <w:jc w:val="center"/>
                      <w:rPr>
                        <w:rFonts w:ascii="Arial"/>
                        <w:sz w:val="16"/>
                      </w:rPr>
                    </w:pPr>
                    <w:r>
                      <w:rPr>
                        <w:rFonts w:ascii="Arial"/>
                        <w:w w:val="91"/>
                        <w:sz w:val="16"/>
                      </w:rPr>
                      <w:t>8</w:t>
                    </w:r>
                  </w:p>
                </w:txbxContent>
              </v:textbox>
            </v:shape>
          </v:group>
        </w:pict>
      </w:r>
      <w:r>
        <w:rPr>
          <w:rFonts w:hint="default" w:ascii="Times New Roman" w:hAnsi="Times New Roman" w:cs="Times New Roman"/>
          <w:i/>
          <w:w w:val="105"/>
          <w:sz w:val="28"/>
          <w:szCs w:val="28"/>
        </w:rPr>
        <w:t>Hình</w:t>
      </w:r>
      <w:r>
        <w:rPr>
          <w:rFonts w:hint="default" w:ascii="Times New Roman" w:hAnsi="Times New Roman" w:cs="Times New Roman"/>
          <w:i/>
          <w:spacing w:val="-7"/>
          <w:w w:val="105"/>
          <w:sz w:val="28"/>
          <w:szCs w:val="28"/>
        </w:rPr>
        <w:t xml:space="preserve"> </w:t>
      </w:r>
      <w:r>
        <w:rPr>
          <w:rFonts w:hint="default" w:ascii="Times New Roman" w:hAnsi="Times New Roman" w:cs="Times New Roman"/>
          <w:i/>
          <w:w w:val="105"/>
          <w:sz w:val="28"/>
          <w:szCs w:val="28"/>
        </w:rPr>
        <w:t>5-22.</w:t>
      </w:r>
      <w:r>
        <w:rPr>
          <w:rFonts w:hint="default" w:ascii="Times New Roman" w:hAnsi="Times New Roman" w:cs="Times New Roman"/>
          <w:i/>
          <w:spacing w:val="-6"/>
          <w:w w:val="105"/>
          <w:sz w:val="28"/>
          <w:szCs w:val="28"/>
        </w:rPr>
        <w:t xml:space="preserve"> </w:t>
      </w:r>
      <w:r>
        <w:rPr>
          <w:rFonts w:hint="default" w:cs="Times New Roman"/>
          <w:i/>
          <w:w w:val="105"/>
          <w:sz w:val="28"/>
          <w:szCs w:val="28"/>
          <w:lang w:val="en-US"/>
        </w:rPr>
        <w:t>Đ</w:t>
      </w:r>
      <w:r>
        <w:rPr>
          <w:rFonts w:hint="default" w:ascii="Times New Roman" w:hAnsi="Times New Roman" w:cs="Times New Roman"/>
          <w:i/>
          <w:w w:val="105"/>
          <w:sz w:val="28"/>
          <w:szCs w:val="28"/>
        </w:rPr>
        <w:t>ánh</w:t>
      </w:r>
      <w:r>
        <w:rPr>
          <w:rFonts w:hint="default" w:ascii="Times New Roman" w:hAnsi="Times New Roman" w:cs="Times New Roman"/>
          <w:i/>
          <w:spacing w:val="-7"/>
          <w:w w:val="105"/>
          <w:sz w:val="28"/>
          <w:szCs w:val="28"/>
        </w:rPr>
        <w:t xml:space="preserve"> </w:t>
      </w:r>
      <w:r>
        <w:rPr>
          <w:rFonts w:hint="default" w:ascii="Times New Roman" w:hAnsi="Times New Roman" w:cs="Times New Roman"/>
          <w:i/>
          <w:w w:val="105"/>
          <w:sz w:val="28"/>
          <w:szCs w:val="28"/>
        </w:rPr>
        <w:t>số</w:t>
      </w:r>
      <w:r>
        <w:rPr>
          <w:rFonts w:hint="default" w:ascii="Times New Roman" w:hAnsi="Times New Roman" w:cs="Times New Roman"/>
          <w:i/>
          <w:spacing w:val="-6"/>
          <w:w w:val="105"/>
          <w:sz w:val="28"/>
          <w:szCs w:val="28"/>
        </w:rPr>
        <w:t xml:space="preserve"> </w:t>
      </w:r>
      <w:r>
        <w:rPr>
          <w:rFonts w:hint="default" w:ascii="Times New Roman" w:hAnsi="Times New Roman" w:cs="Times New Roman"/>
          <w:i/>
          <w:w w:val="105"/>
          <w:sz w:val="28"/>
          <w:szCs w:val="28"/>
        </w:rPr>
        <w:t>lại,</w:t>
      </w:r>
      <w:r>
        <w:rPr>
          <w:rFonts w:hint="default" w:ascii="Times New Roman" w:hAnsi="Times New Roman" w:cs="Times New Roman"/>
          <w:i/>
          <w:spacing w:val="-5"/>
          <w:w w:val="105"/>
          <w:sz w:val="28"/>
          <w:szCs w:val="28"/>
        </w:rPr>
        <w:t xml:space="preserve"> </w:t>
      </w:r>
      <w:r>
        <w:rPr>
          <w:rFonts w:hint="default" w:cs="Times New Roman"/>
          <w:i/>
          <w:w w:val="105"/>
          <w:sz w:val="28"/>
          <w:szCs w:val="28"/>
          <w:lang w:val="en-US"/>
        </w:rPr>
        <w:t>đ</w:t>
      </w:r>
      <w:r>
        <w:rPr>
          <w:rFonts w:hint="default" w:ascii="Times New Roman" w:hAnsi="Times New Roman" w:cs="Times New Roman"/>
          <w:i/>
          <w:w w:val="105"/>
          <w:sz w:val="28"/>
          <w:szCs w:val="28"/>
        </w:rPr>
        <w:t>ảo</w:t>
      </w:r>
      <w:r>
        <w:rPr>
          <w:rFonts w:hint="default" w:ascii="Times New Roman" w:hAnsi="Times New Roman" w:cs="Times New Roman"/>
          <w:i/>
          <w:spacing w:val="-6"/>
          <w:w w:val="105"/>
          <w:sz w:val="28"/>
          <w:szCs w:val="28"/>
        </w:rPr>
        <w:t xml:space="preserve"> </w:t>
      </w:r>
      <w:r>
        <w:rPr>
          <w:rFonts w:hint="default" w:ascii="Times New Roman" w:hAnsi="Times New Roman" w:cs="Times New Roman"/>
          <w:i/>
          <w:w w:val="105"/>
          <w:sz w:val="28"/>
          <w:szCs w:val="28"/>
        </w:rPr>
        <w:t>chiều</w:t>
      </w:r>
      <w:r>
        <w:rPr>
          <w:rFonts w:hint="default" w:ascii="Times New Roman" w:hAnsi="Times New Roman" w:cs="Times New Roman"/>
          <w:i/>
          <w:spacing w:val="-6"/>
          <w:w w:val="105"/>
          <w:sz w:val="28"/>
          <w:szCs w:val="28"/>
        </w:rPr>
        <w:t xml:space="preserve"> </w:t>
      </w:r>
      <w:r>
        <w:rPr>
          <w:rFonts w:hint="default" w:ascii="Times New Roman" w:hAnsi="Times New Roman" w:cs="Times New Roman"/>
          <w:i/>
          <w:w w:val="105"/>
          <w:sz w:val="28"/>
          <w:szCs w:val="28"/>
        </w:rPr>
        <w:t>các</w:t>
      </w:r>
      <w:r>
        <w:rPr>
          <w:rFonts w:hint="default" w:ascii="Times New Roman" w:hAnsi="Times New Roman" w:cs="Times New Roman"/>
          <w:i/>
          <w:spacing w:val="-7"/>
          <w:w w:val="105"/>
          <w:sz w:val="28"/>
          <w:szCs w:val="28"/>
        </w:rPr>
        <w:t xml:space="preserve"> </w:t>
      </w:r>
      <w:r>
        <w:rPr>
          <w:rFonts w:hint="default" w:ascii="Times New Roman" w:hAnsi="Times New Roman" w:cs="Times New Roman"/>
          <w:i/>
          <w:w w:val="105"/>
          <w:sz w:val="28"/>
          <w:szCs w:val="28"/>
        </w:rPr>
        <w:t>cung</w:t>
      </w:r>
      <w:r>
        <w:rPr>
          <w:rFonts w:hint="default" w:ascii="Times New Roman" w:hAnsi="Times New Roman" w:cs="Times New Roman"/>
          <w:i/>
          <w:spacing w:val="-6"/>
          <w:w w:val="105"/>
          <w:sz w:val="28"/>
          <w:szCs w:val="28"/>
        </w:rPr>
        <w:t xml:space="preserve"> </w:t>
      </w:r>
      <w:r>
        <w:rPr>
          <w:rFonts w:hint="default" w:ascii="Times New Roman" w:hAnsi="Times New Roman" w:cs="Times New Roman"/>
          <w:i/>
          <w:w w:val="105"/>
          <w:sz w:val="28"/>
          <w:szCs w:val="28"/>
        </w:rPr>
        <w:t>và</w:t>
      </w:r>
      <w:r>
        <w:rPr>
          <w:rFonts w:hint="default" w:ascii="Times New Roman" w:hAnsi="Times New Roman" w:cs="Times New Roman"/>
          <w:i/>
          <w:spacing w:val="-5"/>
          <w:w w:val="105"/>
          <w:sz w:val="28"/>
          <w:szCs w:val="28"/>
        </w:rPr>
        <w:t xml:space="preserve"> </w:t>
      </w:r>
      <w:r>
        <w:rPr>
          <w:rFonts w:hint="default" w:ascii="Times New Roman" w:hAnsi="Times New Roman" w:cs="Times New Roman"/>
          <w:i/>
          <w:w w:val="105"/>
          <w:sz w:val="28"/>
          <w:szCs w:val="28"/>
        </w:rPr>
        <w:t>thực</w:t>
      </w:r>
      <w:r>
        <w:rPr>
          <w:rFonts w:hint="default" w:ascii="Times New Roman" w:hAnsi="Times New Roman" w:cs="Times New Roman"/>
          <w:i/>
          <w:spacing w:val="-7"/>
          <w:w w:val="105"/>
          <w:sz w:val="28"/>
          <w:szCs w:val="28"/>
        </w:rPr>
        <w:t xml:space="preserve"> </w:t>
      </w:r>
      <w:r>
        <w:rPr>
          <w:rFonts w:hint="default" w:ascii="Times New Roman" w:hAnsi="Times New Roman" w:cs="Times New Roman"/>
          <w:i/>
          <w:w w:val="105"/>
          <w:sz w:val="28"/>
          <w:szCs w:val="28"/>
        </w:rPr>
        <w:t>hiện</w:t>
      </w:r>
      <w:r>
        <w:rPr>
          <w:rFonts w:hint="default" w:ascii="Times New Roman" w:hAnsi="Times New Roman" w:cs="Times New Roman"/>
          <w:i/>
          <w:spacing w:val="-6"/>
          <w:w w:val="105"/>
          <w:sz w:val="28"/>
          <w:szCs w:val="28"/>
        </w:rPr>
        <w:t xml:space="preserve"> </w:t>
      </w:r>
      <w:r>
        <w:rPr>
          <w:rFonts w:hint="default" w:ascii="Times New Roman" w:hAnsi="Times New Roman" w:cs="Times New Roman"/>
          <w:i/>
          <w:w w:val="105"/>
          <w:sz w:val="28"/>
          <w:szCs w:val="28"/>
        </w:rPr>
        <w:t>thuật</w:t>
      </w:r>
      <w:r>
        <w:rPr>
          <w:rFonts w:hint="default" w:ascii="Times New Roman" w:hAnsi="Times New Roman" w:cs="Times New Roman"/>
          <w:i/>
          <w:spacing w:val="-7"/>
          <w:w w:val="105"/>
          <w:sz w:val="28"/>
          <w:szCs w:val="28"/>
        </w:rPr>
        <w:t xml:space="preserve"> </w:t>
      </w:r>
      <w:r>
        <w:rPr>
          <w:rFonts w:hint="default" w:ascii="Times New Roman" w:hAnsi="Times New Roman" w:cs="Times New Roman"/>
          <w:i/>
          <w:w w:val="105"/>
          <w:sz w:val="28"/>
          <w:szCs w:val="28"/>
        </w:rPr>
        <w:t>toán</w:t>
      </w:r>
      <w:r>
        <w:rPr>
          <w:rFonts w:hint="default" w:ascii="Times New Roman" w:hAnsi="Times New Roman" w:cs="Times New Roman"/>
          <w:i/>
          <w:spacing w:val="-6"/>
          <w:w w:val="105"/>
          <w:sz w:val="28"/>
          <w:szCs w:val="28"/>
        </w:rPr>
        <w:t xml:space="preserve"> </w:t>
      </w:r>
      <w:r>
        <w:rPr>
          <w:rFonts w:hint="default" w:ascii="Times New Roman" w:hAnsi="Times New Roman" w:cs="Times New Roman"/>
          <w:i/>
          <w:w w:val="105"/>
          <w:sz w:val="28"/>
          <w:szCs w:val="28"/>
        </w:rPr>
        <w:t>tìm</w:t>
      </w:r>
      <w:r>
        <w:rPr>
          <w:rFonts w:hint="default" w:ascii="Times New Roman" w:hAnsi="Times New Roman" w:cs="Times New Roman"/>
          <w:i/>
          <w:spacing w:val="-6"/>
          <w:w w:val="105"/>
          <w:sz w:val="28"/>
          <w:szCs w:val="28"/>
        </w:rPr>
        <w:t xml:space="preserve"> </w:t>
      </w:r>
      <w:r>
        <w:rPr>
          <w:rFonts w:hint="default" w:ascii="Times New Roman" w:hAnsi="Times New Roman" w:cs="Times New Roman"/>
          <w:i/>
          <w:w w:val="105"/>
          <w:sz w:val="28"/>
          <w:szCs w:val="28"/>
        </w:rPr>
        <w:t>kiếm</w:t>
      </w:r>
      <w:r>
        <w:rPr>
          <w:rFonts w:hint="default" w:ascii="Times New Roman" w:hAnsi="Times New Roman" w:cs="Times New Roman"/>
          <w:i/>
          <w:spacing w:val="-4"/>
          <w:w w:val="105"/>
          <w:sz w:val="28"/>
          <w:szCs w:val="28"/>
        </w:rPr>
        <w:t xml:space="preserve"> </w:t>
      </w:r>
      <w:r>
        <w:rPr>
          <w:rFonts w:hint="default" w:ascii="Times New Roman" w:hAnsi="Times New Roman" w:cs="Times New Roman"/>
          <w:i/>
          <w:w w:val="105"/>
          <w:sz w:val="28"/>
          <w:szCs w:val="28"/>
        </w:rPr>
        <w:t>trên</w:t>
      </w:r>
      <w:r>
        <w:rPr>
          <w:rFonts w:hint="default" w:ascii="Times New Roman" w:hAnsi="Times New Roman" w:cs="Times New Roman"/>
          <w:i/>
          <w:spacing w:val="-6"/>
          <w:w w:val="105"/>
          <w:sz w:val="28"/>
          <w:szCs w:val="28"/>
        </w:rPr>
        <w:t xml:space="preserve"> </w:t>
      </w:r>
      <w:r>
        <w:rPr>
          <w:rFonts w:hint="default" w:cs="Times New Roman"/>
          <w:i/>
          <w:w w:val="105"/>
          <w:sz w:val="28"/>
          <w:szCs w:val="28"/>
          <w:lang w:val="en-US"/>
        </w:rPr>
        <w:t>đ</w:t>
      </w:r>
      <w:r>
        <w:rPr>
          <w:rFonts w:hint="default" w:ascii="Times New Roman" w:hAnsi="Times New Roman" w:cs="Times New Roman"/>
          <w:i/>
          <w:w w:val="105"/>
          <w:sz w:val="28"/>
          <w:szCs w:val="28"/>
        </w:rPr>
        <w:t>ồ</w:t>
      </w:r>
      <w:r>
        <w:rPr>
          <w:rFonts w:hint="default" w:ascii="Times New Roman" w:hAnsi="Times New Roman" w:cs="Times New Roman"/>
          <w:i/>
          <w:spacing w:val="-6"/>
          <w:w w:val="105"/>
          <w:sz w:val="28"/>
          <w:szCs w:val="28"/>
        </w:rPr>
        <w:t xml:space="preserve"> </w:t>
      </w:r>
      <w:r>
        <w:rPr>
          <w:rFonts w:hint="default" w:ascii="Times New Roman" w:hAnsi="Times New Roman" w:cs="Times New Roman"/>
          <w:i/>
          <w:w w:val="105"/>
          <w:sz w:val="28"/>
          <w:szCs w:val="28"/>
        </w:rPr>
        <w:t>thị</w:t>
      </w:r>
      <w:r>
        <w:rPr>
          <w:rFonts w:hint="default" w:ascii="Times New Roman" w:hAnsi="Times New Roman" w:cs="Times New Roman"/>
          <w:i/>
          <w:spacing w:val="-6"/>
          <w:w w:val="105"/>
          <w:sz w:val="28"/>
          <w:szCs w:val="28"/>
        </w:rPr>
        <w:t xml:space="preserve"> </w:t>
      </w:r>
      <w:r>
        <w:rPr>
          <w:rFonts w:hint="default" w:ascii="Times New Roman" w:hAnsi="Times New Roman" w:cs="Times New Roman"/>
          <w:i/>
          <w:w w:val="105"/>
          <w:sz w:val="28"/>
          <w:szCs w:val="28"/>
        </w:rPr>
        <w:t>với cách</w:t>
      </w:r>
      <w:r>
        <w:rPr>
          <w:rFonts w:hint="default" w:ascii="Times New Roman" w:hAnsi="Times New Roman" w:cs="Times New Roman"/>
          <w:i/>
          <w:spacing w:val="-7"/>
          <w:w w:val="105"/>
          <w:sz w:val="28"/>
          <w:szCs w:val="28"/>
        </w:rPr>
        <w:t xml:space="preserve"> </w:t>
      </w:r>
      <w:r>
        <w:rPr>
          <w:rFonts w:hint="default" w:ascii="Times New Roman" w:hAnsi="Times New Roman" w:cs="Times New Roman"/>
          <w:i/>
          <w:w w:val="105"/>
          <w:sz w:val="28"/>
          <w:szCs w:val="28"/>
        </w:rPr>
        <w:t>chọn</w:t>
      </w:r>
      <w:r>
        <w:rPr>
          <w:rFonts w:hint="default" w:ascii="Times New Roman" w:hAnsi="Times New Roman" w:cs="Times New Roman"/>
          <w:i/>
          <w:spacing w:val="-6"/>
          <w:w w:val="105"/>
          <w:sz w:val="28"/>
          <w:szCs w:val="28"/>
        </w:rPr>
        <w:t xml:space="preserve"> </w:t>
      </w:r>
      <w:r>
        <w:rPr>
          <w:rFonts w:hint="default" w:ascii="Times New Roman" w:hAnsi="Times New Roman" w:cs="Times New Roman"/>
          <w:i/>
          <w:w w:val="105"/>
          <w:sz w:val="28"/>
          <w:szCs w:val="28"/>
        </w:rPr>
        <w:t>các</w:t>
      </w:r>
      <w:r>
        <w:rPr>
          <w:rFonts w:hint="default" w:ascii="Times New Roman" w:hAnsi="Times New Roman" w:cs="Times New Roman"/>
          <w:i/>
          <w:spacing w:val="-6"/>
          <w:w w:val="105"/>
          <w:sz w:val="28"/>
          <w:szCs w:val="28"/>
        </w:rPr>
        <w:t xml:space="preserve"> </w:t>
      </w:r>
      <w:r>
        <w:rPr>
          <w:rFonts w:hint="default" w:cs="Times New Roman"/>
          <w:i/>
          <w:w w:val="105"/>
          <w:sz w:val="28"/>
          <w:szCs w:val="28"/>
          <w:lang w:val="en-US"/>
        </w:rPr>
        <w:t>đ</w:t>
      </w:r>
      <w:r>
        <w:rPr>
          <w:rFonts w:hint="default" w:ascii="Times New Roman" w:hAnsi="Times New Roman" w:cs="Times New Roman"/>
          <w:i/>
          <w:w w:val="105"/>
          <w:sz w:val="28"/>
          <w:szCs w:val="28"/>
        </w:rPr>
        <w:t>ỉnh</w:t>
      </w:r>
      <w:r>
        <w:rPr>
          <w:rFonts w:hint="default" w:ascii="Times New Roman" w:hAnsi="Times New Roman" w:cs="Times New Roman"/>
          <w:i/>
          <w:spacing w:val="-8"/>
          <w:w w:val="105"/>
          <w:sz w:val="28"/>
          <w:szCs w:val="28"/>
        </w:rPr>
        <w:t xml:space="preserve"> </w:t>
      </w:r>
      <w:r>
        <w:rPr>
          <w:rFonts w:hint="default" w:ascii="Times New Roman" w:hAnsi="Times New Roman" w:cs="Times New Roman"/>
          <w:i/>
          <w:w w:val="105"/>
          <w:sz w:val="28"/>
          <w:szCs w:val="28"/>
        </w:rPr>
        <w:t>xuất</w:t>
      </w:r>
      <w:r>
        <w:rPr>
          <w:rFonts w:hint="default" w:ascii="Times New Roman" w:hAnsi="Times New Roman" w:cs="Times New Roman"/>
          <w:i/>
          <w:spacing w:val="-6"/>
          <w:w w:val="105"/>
          <w:sz w:val="28"/>
          <w:szCs w:val="28"/>
        </w:rPr>
        <w:t xml:space="preserve"> </w:t>
      </w:r>
      <w:r>
        <w:rPr>
          <w:rFonts w:hint="default" w:ascii="Times New Roman" w:hAnsi="Times New Roman" w:cs="Times New Roman"/>
          <w:i/>
          <w:w w:val="105"/>
          <w:sz w:val="28"/>
          <w:szCs w:val="28"/>
        </w:rPr>
        <w:t>phát</w:t>
      </w:r>
      <w:r>
        <w:rPr>
          <w:rFonts w:hint="default" w:ascii="Times New Roman" w:hAnsi="Times New Roman" w:cs="Times New Roman"/>
          <w:i/>
          <w:spacing w:val="-9"/>
          <w:w w:val="105"/>
          <w:sz w:val="28"/>
          <w:szCs w:val="28"/>
        </w:rPr>
        <w:t xml:space="preserve"> </w:t>
      </w:r>
      <w:r>
        <w:rPr>
          <w:rFonts w:hint="default" w:ascii="Times New Roman" w:hAnsi="Times New Roman" w:cs="Times New Roman"/>
          <w:i/>
          <w:w w:val="105"/>
          <w:sz w:val="28"/>
          <w:szCs w:val="28"/>
        </w:rPr>
        <w:t>ngược</w:t>
      </w:r>
      <w:r>
        <w:rPr>
          <w:rFonts w:hint="default" w:ascii="Times New Roman" w:hAnsi="Times New Roman" w:cs="Times New Roman"/>
          <w:i/>
          <w:spacing w:val="-6"/>
          <w:w w:val="105"/>
          <w:sz w:val="28"/>
          <w:szCs w:val="28"/>
        </w:rPr>
        <w:t xml:space="preserve"> </w:t>
      </w:r>
      <w:r>
        <w:rPr>
          <w:rFonts w:hint="default" w:ascii="Times New Roman" w:hAnsi="Times New Roman" w:cs="Times New Roman"/>
          <w:i/>
          <w:w w:val="105"/>
          <w:sz w:val="28"/>
          <w:szCs w:val="28"/>
        </w:rPr>
        <w:t>lại</w:t>
      </w:r>
      <w:r>
        <w:rPr>
          <w:rFonts w:hint="default" w:ascii="Times New Roman" w:hAnsi="Times New Roman" w:cs="Times New Roman"/>
          <w:i/>
          <w:spacing w:val="-7"/>
          <w:w w:val="105"/>
          <w:sz w:val="28"/>
          <w:szCs w:val="28"/>
        </w:rPr>
        <w:t xml:space="preserve"> </w:t>
      </w:r>
      <w:r>
        <w:rPr>
          <w:rFonts w:hint="default" w:ascii="Times New Roman" w:hAnsi="Times New Roman" w:cs="Times New Roman"/>
          <w:i/>
          <w:w w:val="105"/>
          <w:sz w:val="28"/>
          <w:szCs w:val="28"/>
        </w:rPr>
        <w:t>với</w:t>
      </w:r>
      <w:r>
        <w:rPr>
          <w:rFonts w:hint="default" w:ascii="Times New Roman" w:hAnsi="Times New Roman" w:cs="Times New Roman"/>
          <w:i/>
          <w:spacing w:val="-6"/>
          <w:w w:val="105"/>
          <w:sz w:val="28"/>
          <w:szCs w:val="28"/>
        </w:rPr>
        <w:t xml:space="preserve"> </w:t>
      </w:r>
      <w:r>
        <w:rPr>
          <w:rFonts w:hint="default" w:ascii="Times New Roman" w:hAnsi="Times New Roman" w:cs="Times New Roman"/>
          <w:i/>
          <w:w w:val="105"/>
          <w:sz w:val="28"/>
          <w:szCs w:val="28"/>
        </w:rPr>
        <w:t>thứ</w:t>
      </w:r>
      <w:r>
        <w:rPr>
          <w:rFonts w:hint="default" w:ascii="Times New Roman" w:hAnsi="Times New Roman" w:cs="Times New Roman"/>
          <w:i/>
          <w:spacing w:val="-5"/>
          <w:w w:val="105"/>
          <w:sz w:val="28"/>
          <w:szCs w:val="28"/>
        </w:rPr>
        <w:t xml:space="preserve"> </w:t>
      </w:r>
      <w:r>
        <w:rPr>
          <w:rFonts w:hint="default" w:ascii="Times New Roman" w:hAnsi="Times New Roman" w:cs="Times New Roman"/>
          <w:i/>
          <w:w w:val="105"/>
          <w:sz w:val="28"/>
          <w:szCs w:val="28"/>
        </w:rPr>
        <w:t>tự</w:t>
      </w:r>
      <w:r>
        <w:rPr>
          <w:rFonts w:hint="default" w:ascii="Times New Roman" w:hAnsi="Times New Roman" w:cs="Times New Roman"/>
          <w:i/>
          <w:spacing w:val="-6"/>
          <w:w w:val="105"/>
          <w:sz w:val="28"/>
          <w:szCs w:val="28"/>
        </w:rPr>
        <w:t xml:space="preserve"> </w:t>
      </w:r>
      <w:r>
        <w:rPr>
          <w:rFonts w:hint="default" w:ascii="Times New Roman" w:hAnsi="Times New Roman" w:cs="Times New Roman"/>
          <w:i/>
          <w:w w:val="105"/>
          <w:sz w:val="28"/>
          <w:szCs w:val="28"/>
        </w:rPr>
        <w:t>duyệt</w:t>
      </w:r>
      <w:r>
        <w:rPr>
          <w:rFonts w:hint="default" w:ascii="Times New Roman" w:hAnsi="Times New Roman" w:cs="Times New Roman"/>
          <w:i/>
          <w:spacing w:val="-6"/>
          <w:w w:val="105"/>
          <w:sz w:val="28"/>
          <w:szCs w:val="28"/>
        </w:rPr>
        <w:t xml:space="preserve"> </w:t>
      </w:r>
      <w:r>
        <w:rPr>
          <w:rFonts w:hint="default" w:ascii="Times New Roman" w:hAnsi="Times New Roman" w:cs="Times New Roman"/>
          <w:i/>
          <w:w w:val="105"/>
          <w:sz w:val="28"/>
          <w:szCs w:val="28"/>
        </w:rPr>
        <w:t>xong</w:t>
      </w:r>
      <w:r>
        <w:rPr>
          <w:rFonts w:hint="default" w:ascii="Times New Roman" w:hAnsi="Times New Roman" w:cs="Times New Roman"/>
          <w:i/>
          <w:spacing w:val="-5"/>
          <w:w w:val="105"/>
          <w:sz w:val="28"/>
          <w:szCs w:val="28"/>
        </w:rPr>
        <w:t xml:space="preserve"> </w:t>
      </w:r>
      <w:r>
        <w:rPr>
          <w:rFonts w:hint="default" w:ascii="Times New Roman" w:hAnsi="Times New Roman" w:cs="Times New Roman"/>
          <w:i/>
          <w:w w:val="105"/>
          <w:sz w:val="28"/>
          <w:szCs w:val="28"/>
        </w:rPr>
        <w:t>(thứ</w:t>
      </w:r>
      <w:r>
        <w:rPr>
          <w:rFonts w:hint="default" w:ascii="Times New Roman" w:hAnsi="Times New Roman" w:cs="Times New Roman"/>
          <w:i/>
          <w:spacing w:val="-6"/>
          <w:w w:val="105"/>
          <w:sz w:val="28"/>
          <w:szCs w:val="28"/>
        </w:rPr>
        <w:t xml:space="preserve"> </w:t>
      </w:r>
      <w:r>
        <w:rPr>
          <w:rFonts w:hint="default" w:ascii="Times New Roman" w:hAnsi="Times New Roman" w:cs="Times New Roman"/>
          <w:i/>
          <w:w w:val="105"/>
          <w:sz w:val="28"/>
          <w:szCs w:val="28"/>
        </w:rPr>
        <w:t>tự</w:t>
      </w:r>
      <w:r>
        <w:rPr>
          <w:rFonts w:hint="default" w:ascii="Times New Roman" w:hAnsi="Times New Roman" w:cs="Times New Roman"/>
          <w:i/>
          <w:spacing w:val="-5"/>
          <w:w w:val="105"/>
          <w:sz w:val="28"/>
          <w:szCs w:val="28"/>
        </w:rPr>
        <w:t xml:space="preserve"> </w:t>
      </w:r>
      <w:r>
        <w:rPr>
          <w:rFonts w:hint="default" w:ascii="Times New Roman" w:hAnsi="Times New Roman" w:cs="Times New Roman"/>
          <w:i/>
          <w:w w:val="105"/>
          <w:sz w:val="28"/>
          <w:szCs w:val="28"/>
        </w:rPr>
        <w:t>11,</w:t>
      </w:r>
      <w:r>
        <w:rPr>
          <w:rFonts w:hint="default" w:ascii="Times New Roman" w:hAnsi="Times New Roman" w:cs="Times New Roman"/>
          <w:i/>
          <w:spacing w:val="-8"/>
          <w:w w:val="105"/>
          <w:sz w:val="28"/>
          <w:szCs w:val="28"/>
        </w:rPr>
        <w:t xml:space="preserve"> </w:t>
      </w:r>
      <w:r>
        <w:rPr>
          <w:rFonts w:hint="default" w:ascii="Times New Roman" w:hAnsi="Times New Roman" w:cs="Times New Roman"/>
          <w:i/>
          <w:w w:val="105"/>
          <w:sz w:val="28"/>
          <w:szCs w:val="28"/>
        </w:rPr>
        <w:t>10…</w:t>
      </w:r>
      <w:r>
        <w:rPr>
          <w:rFonts w:hint="default" w:ascii="Times New Roman" w:hAnsi="Times New Roman" w:cs="Times New Roman"/>
          <w:i/>
          <w:spacing w:val="-6"/>
          <w:w w:val="105"/>
          <w:sz w:val="28"/>
          <w:szCs w:val="28"/>
        </w:rPr>
        <w:t xml:space="preserve"> </w:t>
      </w:r>
      <w:r>
        <w:rPr>
          <w:rFonts w:hint="default" w:ascii="Times New Roman" w:hAnsi="Times New Roman" w:cs="Times New Roman"/>
          <w:i/>
          <w:w w:val="105"/>
          <w:sz w:val="28"/>
          <w:szCs w:val="28"/>
        </w:rPr>
        <w:t>3,</w:t>
      </w:r>
      <w:r>
        <w:rPr>
          <w:rFonts w:hint="default" w:ascii="Times New Roman" w:hAnsi="Times New Roman" w:cs="Times New Roman"/>
          <w:i/>
          <w:spacing w:val="-9"/>
          <w:w w:val="105"/>
          <w:sz w:val="28"/>
          <w:szCs w:val="28"/>
        </w:rPr>
        <w:t xml:space="preserve"> </w:t>
      </w:r>
      <w:r>
        <w:rPr>
          <w:rFonts w:hint="default" w:ascii="Times New Roman" w:hAnsi="Times New Roman" w:cs="Times New Roman"/>
          <w:i/>
          <w:w w:val="105"/>
          <w:sz w:val="28"/>
          <w:szCs w:val="28"/>
        </w:rPr>
        <w:t>2,</w:t>
      </w:r>
      <w:r>
        <w:rPr>
          <w:rFonts w:hint="default" w:ascii="Times New Roman" w:hAnsi="Times New Roman" w:cs="Times New Roman"/>
          <w:i/>
          <w:spacing w:val="-5"/>
          <w:w w:val="105"/>
          <w:sz w:val="28"/>
          <w:szCs w:val="28"/>
        </w:rPr>
        <w:t xml:space="preserve"> </w:t>
      </w:r>
      <w:r>
        <w:rPr>
          <w:rFonts w:hint="default" w:ascii="Times New Roman" w:hAnsi="Times New Roman" w:cs="Times New Roman"/>
          <w:i/>
          <w:w w:val="105"/>
          <w:sz w:val="28"/>
          <w:szCs w:val="28"/>
        </w:rPr>
        <w:t>1)</w:t>
      </w:r>
    </w:p>
    <w:p>
      <w:pPr>
        <w:spacing w:before="62"/>
        <w:ind w:left="304" w:right="0" w:firstLine="0"/>
        <w:jc w:val="both"/>
        <w:rPr>
          <w:rFonts w:hint="default" w:ascii="Times New Roman" w:hAnsi="Times New Roman" w:cs="Times New Roman"/>
          <w:sz w:val="28"/>
          <w:szCs w:val="28"/>
        </w:rPr>
      </w:pPr>
      <w:r>
        <w:rPr>
          <w:rFonts w:hint="default" w:ascii="Times New Roman" w:hAnsi="Times New Roman" w:cs="Times New Roman"/>
          <w:w w:val="110"/>
          <w:sz w:val="28"/>
          <w:szCs w:val="28"/>
        </w:rPr>
        <w:t xml:space="preserve">Cài </w:t>
      </w:r>
      <w:r>
        <w:rPr>
          <w:rFonts w:hint="default" w:cs="Times New Roman"/>
          <w:w w:val="110"/>
          <w:sz w:val="28"/>
          <w:szCs w:val="28"/>
          <w:lang w:val="en-US"/>
        </w:rPr>
        <w:t>đ</w:t>
      </w:r>
      <w:r>
        <w:rPr>
          <w:rFonts w:hint="default" w:ascii="Times New Roman" w:hAnsi="Times New Roman" w:cs="Times New Roman"/>
          <w:w w:val="110"/>
          <w:sz w:val="28"/>
          <w:szCs w:val="28"/>
        </w:rPr>
        <w:t>ặt</w:t>
      </w:r>
    </w:p>
    <w:p>
      <w:pPr>
        <w:pStyle w:val="7"/>
        <w:spacing w:before="81" w:line="264" w:lineRule="auto"/>
        <w:ind w:left="304" w:right="295"/>
        <w:jc w:val="both"/>
        <w:rPr>
          <w:rFonts w:hint="default" w:ascii="Times New Roman" w:hAnsi="Times New Roman" w:cs="Times New Roman"/>
          <w:sz w:val="28"/>
          <w:szCs w:val="28"/>
        </w:rPr>
      </w:pPr>
      <w:r>
        <w:rPr>
          <w:rFonts w:hint="default" w:ascii="Times New Roman" w:hAnsi="Times New Roman" w:cs="Times New Roman"/>
          <w:sz w:val="28"/>
          <w:szCs w:val="28"/>
        </w:rPr>
        <w:t xml:space="preserve">Trong việc lập trình thuật toán Kosaraju–Sharir, việc </w:t>
      </w:r>
      <w:r>
        <w:rPr>
          <w:rFonts w:hint="default" w:cs="Times New Roman"/>
          <w:sz w:val="28"/>
          <w:szCs w:val="28"/>
          <w:lang w:val="en-US"/>
        </w:rPr>
        <w:t>đ</w:t>
      </w:r>
      <w:r>
        <w:rPr>
          <w:rFonts w:hint="default" w:ascii="Times New Roman" w:hAnsi="Times New Roman" w:cs="Times New Roman"/>
          <w:sz w:val="28"/>
          <w:szCs w:val="28"/>
        </w:rPr>
        <w:t xml:space="preserve">ánh số lại các </w:t>
      </w:r>
      <w:r>
        <w:rPr>
          <w:rFonts w:hint="default" w:cs="Times New Roman"/>
          <w:sz w:val="28"/>
          <w:szCs w:val="28"/>
          <w:lang w:val="en-US"/>
        </w:rPr>
        <w:t>đ</w:t>
      </w:r>
      <w:r>
        <w:rPr>
          <w:rFonts w:hint="default" w:ascii="Times New Roman" w:hAnsi="Times New Roman" w:cs="Times New Roman"/>
          <w:sz w:val="28"/>
          <w:szCs w:val="28"/>
        </w:rPr>
        <w:t xml:space="preserve">ỉnh </w:t>
      </w:r>
      <w:r>
        <w:rPr>
          <w:rFonts w:hint="default" w:cs="Times New Roman"/>
          <w:sz w:val="28"/>
          <w:szCs w:val="28"/>
          <w:lang w:val="en-US"/>
        </w:rPr>
        <w:t>đ</w:t>
      </w:r>
      <w:r>
        <w:rPr>
          <w:rFonts w:hint="default" w:ascii="Times New Roman" w:hAnsi="Times New Roman" w:cs="Times New Roman"/>
          <w:sz w:val="28"/>
          <w:szCs w:val="28"/>
        </w:rPr>
        <w:t xml:space="preserve">ược thực hiện bằng danh sách: Tại bước duyệt </w:t>
      </w:r>
      <w:r>
        <w:rPr>
          <w:rFonts w:hint="default" w:cs="Times New Roman"/>
          <w:sz w:val="28"/>
          <w:szCs w:val="28"/>
          <w:lang w:val="en-US"/>
        </w:rPr>
        <w:t>đ</w:t>
      </w:r>
      <w:r>
        <w:rPr>
          <w:rFonts w:hint="default" w:ascii="Times New Roman" w:hAnsi="Times New Roman" w:cs="Times New Roman"/>
          <w:sz w:val="28"/>
          <w:szCs w:val="28"/>
        </w:rPr>
        <w:t xml:space="preserve">ồ thị lần 1, mỗi khi duyệt xong một </w:t>
      </w:r>
      <w:r>
        <w:rPr>
          <w:rFonts w:hint="default" w:cs="Times New Roman"/>
          <w:sz w:val="28"/>
          <w:szCs w:val="28"/>
          <w:lang w:val="en-US"/>
        </w:rPr>
        <w:t>đ</w:t>
      </w:r>
      <w:r>
        <w:rPr>
          <w:rFonts w:hint="default" w:ascii="Times New Roman" w:hAnsi="Times New Roman" w:cs="Times New Roman"/>
          <w:sz w:val="28"/>
          <w:szCs w:val="28"/>
        </w:rPr>
        <w:t xml:space="preserve">ỉnh thì </w:t>
      </w:r>
      <w:r>
        <w:rPr>
          <w:rFonts w:hint="default" w:cs="Times New Roman"/>
          <w:sz w:val="28"/>
          <w:szCs w:val="28"/>
          <w:lang w:val="en-US"/>
        </w:rPr>
        <w:t>đ</w:t>
      </w:r>
      <w:r>
        <w:rPr>
          <w:rFonts w:hint="default" w:ascii="Times New Roman" w:hAnsi="Times New Roman" w:cs="Times New Roman"/>
          <w:sz w:val="28"/>
          <w:szCs w:val="28"/>
        </w:rPr>
        <w:t xml:space="preserve">ỉnh </w:t>
      </w:r>
      <w:r>
        <w:rPr>
          <w:rFonts w:hint="default" w:cs="Times New Roman"/>
          <w:sz w:val="28"/>
          <w:szCs w:val="28"/>
          <w:lang w:val="en-US"/>
        </w:rPr>
        <w:t>đ</w:t>
      </w:r>
      <w:r>
        <w:rPr>
          <w:rFonts w:hint="default" w:ascii="Times New Roman" w:hAnsi="Times New Roman" w:cs="Times New Roman"/>
          <w:sz w:val="28"/>
          <w:szCs w:val="28"/>
        </w:rPr>
        <w:t xml:space="preserve">ó </w:t>
      </w:r>
      <w:r>
        <w:rPr>
          <w:rFonts w:hint="default" w:cs="Times New Roman"/>
          <w:sz w:val="28"/>
          <w:szCs w:val="28"/>
          <w:lang w:val="en-US"/>
        </w:rPr>
        <w:t>đ</w:t>
      </w:r>
      <w:r>
        <w:rPr>
          <w:rFonts w:hint="default" w:ascii="Times New Roman" w:hAnsi="Times New Roman" w:cs="Times New Roman"/>
          <w:sz w:val="28"/>
          <w:szCs w:val="28"/>
        </w:rPr>
        <w:t xml:space="preserve">ược </w:t>
      </w:r>
      <w:r>
        <w:rPr>
          <w:rFonts w:hint="default" w:cs="Times New Roman"/>
          <w:sz w:val="28"/>
          <w:szCs w:val="28"/>
          <w:lang w:val="en-US"/>
        </w:rPr>
        <w:t>đ</w:t>
      </w:r>
      <w:r>
        <w:rPr>
          <w:rFonts w:hint="default" w:ascii="Times New Roman" w:hAnsi="Times New Roman" w:cs="Times New Roman"/>
          <w:sz w:val="28"/>
          <w:szCs w:val="28"/>
        </w:rPr>
        <w:t xml:space="preserve">ưa vào cuối danh sách. Sau khi </w:t>
      </w:r>
      <w:r>
        <w:rPr>
          <w:rFonts w:hint="default" w:cs="Times New Roman"/>
          <w:sz w:val="28"/>
          <w:szCs w:val="28"/>
          <w:lang w:val="en-US"/>
        </w:rPr>
        <w:t>đ</w:t>
      </w:r>
      <w:r>
        <w:rPr>
          <w:rFonts w:hint="default" w:ascii="Times New Roman" w:hAnsi="Times New Roman" w:cs="Times New Roman"/>
          <w:sz w:val="28"/>
          <w:szCs w:val="28"/>
        </w:rPr>
        <w:t xml:space="preserve">ảo chiều các cung của </w:t>
      </w:r>
      <w:r>
        <w:rPr>
          <w:rFonts w:hint="default" w:cs="Times New Roman"/>
          <w:sz w:val="28"/>
          <w:szCs w:val="28"/>
          <w:lang w:val="en-US"/>
        </w:rPr>
        <w:t>đ</w:t>
      </w:r>
      <w:r>
        <w:rPr>
          <w:rFonts w:hint="default" w:ascii="Times New Roman" w:hAnsi="Times New Roman" w:cs="Times New Roman"/>
          <w:sz w:val="28"/>
          <w:szCs w:val="28"/>
        </w:rPr>
        <w:t xml:space="preserve">ồ thị, chúng ta chỉ cần duyệt từ cuối danh sách sẽ </w:t>
      </w:r>
      <w:r>
        <w:rPr>
          <w:rFonts w:hint="default" w:cs="Times New Roman"/>
          <w:sz w:val="28"/>
          <w:szCs w:val="28"/>
          <w:lang w:val="en-US"/>
        </w:rPr>
        <w:t>đ</w:t>
      </w:r>
      <w:r>
        <w:rPr>
          <w:rFonts w:hint="default" w:ascii="Times New Roman" w:hAnsi="Times New Roman" w:cs="Times New Roman"/>
          <w:sz w:val="28"/>
          <w:szCs w:val="28"/>
        </w:rPr>
        <w:t xml:space="preserve">ược các </w:t>
      </w:r>
      <w:r>
        <w:rPr>
          <w:rFonts w:hint="default" w:cs="Times New Roman"/>
          <w:sz w:val="28"/>
          <w:szCs w:val="28"/>
          <w:lang w:val="en-US"/>
        </w:rPr>
        <w:t>đ</w:t>
      </w:r>
      <w:r>
        <w:rPr>
          <w:rFonts w:hint="default" w:ascii="Times New Roman" w:hAnsi="Times New Roman" w:cs="Times New Roman"/>
          <w:sz w:val="28"/>
          <w:szCs w:val="28"/>
        </w:rPr>
        <w:t xml:space="preserve">ỉnh </w:t>
      </w:r>
      <w:r>
        <w:rPr>
          <w:rFonts w:hint="default" w:cs="Times New Roman"/>
          <w:sz w:val="28"/>
          <w:szCs w:val="28"/>
          <w:lang w:val="en-US"/>
        </w:rPr>
        <w:t>đ</w:t>
      </w:r>
      <w:r>
        <w:rPr>
          <w:rFonts w:hint="default" w:ascii="Times New Roman" w:hAnsi="Times New Roman" w:cs="Times New Roman"/>
          <w:sz w:val="28"/>
          <w:szCs w:val="28"/>
        </w:rPr>
        <w:t>úng thứ tự ngược với thứ tự duyệt xong (cơ chế tương tự như ngăn xếp)</w:t>
      </w:r>
    </w:p>
    <w:p>
      <w:pPr>
        <w:pStyle w:val="7"/>
        <w:spacing w:before="62" w:line="264" w:lineRule="auto"/>
        <w:ind w:left="304" w:right="294"/>
        <w:jc w:val="both"/>
        <w:rPr>
          <w:rFonts w:hint="default" w:ascii="Times New Roman" w:hAnsi="Times New Roman" w:cs="Times New Roman"/>
          <w:sz w:val="28"/>
          <w:szCs w:val="28"/>
        </w:rPr>
      </w:pPr>
      <w:r>
        <w:rPr>
          <w:rFonts w:hint="default" w:cs="Times New Roman"/>
          <w:sz w:val="28"/>
          <w:szCs w:val="28"/>
          <w:lang w:val="en-US"/>
        </w:rPr>
        <w:t>Đ</w:t>
      </w:r>
      <w:r>
        <w:rPr>
          <w:rFonts w:hint="default" w:ascii="Times New Roman" w:hAnsi="Times New Roman" w:cs="Times New Roman"/>
          <w:sz w:val="28"/>
          <w:szCs w:val="28"/>
        </w:rPr>
        <w:t xml:space="preserve">ể liệt kê các thành phần liên thông mạnh của </w:t>
      </w:r>
      <w:r>
        <w:rPr>
          <w:rFonts w:hint="default" w:cs="Times New Roman"/>
          <w:sz w:val="28"/>
          <w:szCs w:val="28"/>
          <w:lang w:val="en-US"/>
        </w:rPr>
        <w:t>đ</w:t>
      </w:r>
      <w:r>
        <w:rPr>
          <w:rFonts w:hint="default" w:ascii="Times New Roman" w:hAnsi="Times New Roman" w:cs="Times New Roman"/>
          <w:sz w:val="28"/>
          <w:szCs w:val="28"/>
        </w:rPr>
        <w:t xml:space="preserve">ơn </w:t>
      </w:r>
      <w:r>
        <w:rPr>
          <w:rFonts w:hint="default" w:cs="Times New Roman"/>
          <w:sz w:val="28"/>
          <w:szCs w:val="28"/>
          <w:lang w:val="en-US"/>
        </w:rPr>
        <w:t>đ</w:t>
      </w:r>
      <w:r>
        <w:rPr>
          <w:rFonts w:hint="default" w:ascii="Times New Roman" w:hAnsi="Times New Roman" w:cs="Times New Roman"/>
          <w:sz w:val="28"/>
          <w:szCs w:val="28"/>
        </w:rPr>
        <w:t xml:space="preserve">ồ thị có hướng bằng thuật  toán Tarjan cũng như thuật toán Kosaraju-Sharir, cách biểu diễn </w:t>
      </w:r>
      <w:r>
        <w:rPr>
          <w:rFonts w:hint="default" w:cs="Times New Roman"/>
          <w:sz w:val="28"/>
          <w:szCs w:val="28"/>
          <w:lang w:val="en-US"/>
        </w:rPr>
        <w:t>đ</w:t>
      </w:r>
      <w:r>
        <w:rPr>
          <w:rFonts w:hint="default" w:ascii="Times New Roman" w:hAnsi="Times New Roman" w:cs="Times New Roman"/>
          <w:sz w:val="28"/>
          <w:szCs w:val="28"/>
        </w:rPr>
        <w:t xml:space="preserve">ồ thị tốt nhất là sử dụng danh sách kề hoặc danh sách liên thuộc. Tuy nhiên với thuật toán Kosaraju-Sharir, việc cài </w:t>
      </w:r>
      <w:r>
        <w:rPr>
          <w:rFonts w:hint="default" w:cs="Times New Roman"/>
          <w:sz w:val="28"/>
          <w:szCs w:val="28"/>
          <w:lang w:val="en-US"/>
        </w:rPr>
        <w:t>đ</w:t>
      </w:r>
      <w:r>
        <w:rPr>
          <w:rFonts w:hint="default" w:ascii="Times New Roman" w:hAnsi="Times New Roman" w:cs="Times New Roman"/>
          <w:sz w:val="28"/>
          <w:szCs w:val="28"/>
        </w:rPr>
        <w:t xml:space="preserve">ặt bằng dach sách liên thuộc là hợp lí hơn bởi nó cho phép chuyển từ cách biểu diễn forward star sang cách biểu diễn reverse star một cách dễ dàng bằng cách chỉnh lại mảng link và head. Cấu trúc forward star </w:t>
      </w:r>
      <w:r>
        <w:rPr>
          <w:rFonts w:hint="default" w:cs="Times New Roman"/>
          <w:sz w:val="28"/>
          <w:szCs w:val="28"/>
          <w:lang w:val="en-US"/>
        </w:rPr>
        <w:t>đ</w:t>
      </w:r>
      <w:r>
        <w:rPr>
          <w:rFonts w:hint="default" w:ascii="Times New Roman" w:hAnsi="Times New Roman" w:cs="Times New Roman"/>
          <w:sz w:val="28"/>
          <w:szCs w:val="28"/>
        </w:rPr>
        <w:t xml:space="preserve">ược sử dụng ở pha </w:t>
      </w:r>
      <w:r>
        <w:rPr>
          <w:rFonts w:hint="default" w:cs="Times New Roman"/>
          <w:sz w:val="28"/>
          <w:szCs w:val="28"/>
          <w:lang w:val="en-US"/>
        </w:rPr>
        <w:t>đ</w:t>
      </w:r>
      <w:r>
        <w:rPr>
          <w:rFonts w:hint="default" w:ascii="Times New Roman" w:hAnsi="Times New Roman" w:cs="Times New Roman"/>
          <w:sz w:val="28"/>
          <w:szCs w:val="28"/>
        </w:rPr>
        <w:t xml:space="preserve">ánh số lại các </w:t>
      </w:r>
      <w:r>
        <w:rPr>
          <w:rFonts w:hint="default" w:cs="Times New Roman"/>
          <w:sz w:val="28"/>
          <w:szCs w:val="28"/>
          <w:lang w:val="en-US"/>
        </w:rPr>
        <w:t>đ</w:t>
      </w:r>
      <w:r>
        <w:rPr>
          <w:rFonts w:hint="default" w:ascii="Times New Roman" w:hAnsi="Times New Roman" w:cs="Times New Roman"/>
          <w:sz w:val="28"/>
          <w:szCs w:val="28"/>
        </w:rPr>
        <w:t xml:space="preserve">ỉnh, còn cấu trúc reverse star </w:t>
      </w:r>
      <w:r>
        <w:rPr>
          <w:rFonts w:hint="default" w:cs="Times New Roman"/>
          <w:sz w:val="28"/>
          <w:szCs w:val="28"/>
          <w:lang w:val="en-US"/>
        </w:rPr>
        <w:t>đ</w:t>
      </w:r>
      <w:r>
        <w:rPr>
          <w:rFonts w:hint="default" w:ascii="Times New Roman" w:hAnsi="Times New Roman" w:cs="Times New Roman"/>
          <w:sz w:val="28"/>
          <w:szCs w:val="28"/>
        </w:rPr>
        <w:t xml:space="preserve">ược sử dụng khi liệt kê các thành phần liên thông mạnh (bởi cần thực hiện trên </w:t>
      </w:r>
      <w:r>
        <w:rPr>
          <w:rFonts w:hint="default" w:cs="Times New Roman"/>
          <w:sz w:val="28"/>
          <w:szCs w:val="28"/>
          <w:lang w:val="en-US"/>
        </w:rPr>
        <w:t>đ</w:t>
      </w:r>
      <w:r>
        <w:rPr>
          <w:rFonts w:hint="default" w:ascii="Times New Roman" w:hAnsi="Times New Roman" w:cs="Times New Roman"/>
          <w:sz w:val="28"/>
          <w:szCs w:val="28"/>
        </w:rPr>
        <w:t xml:space="preserve">ồ thị </w:t>
      </w:r>
      <w:r>
        <w:rPr>
          <w:rFonts w:hint="default" w:cs="Times New Roman"/>
          <w:sz w:val="28"/>
          <w:szCs w:val="28"/>
          <w:lang w:val="en-US"/>
        </w:rPr>
        <w:t>đ</w:t>
      </w:r>
      <w:r>
        <w:rPr>
          <w:rFonts w:hint="default" w:ascii="Times New Roman" w:hAnsi="Times New Roman" w:cs="Times New Roman"/>
          <w:sz w:val="28"/>
          <w:szCs w:val="28"/>
        </w:rPr>
        <w:t>ảo</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chiều)</w:t>
      </w:r>
    </w:p>
    <w:p>
      <w:pPr>
        <w:tabs>
          <w:tab w:val="left" w:pos="8368"/>
        </w:tabs>
        <w:spacing w:before="113"/>
        <w:ind w:left="177" w:right="0" w:firstLine="0"/>
        <w:jc w:val="both"/>
        <w:rPr>
          <w:rFonts w:hint="default" w:ascii="Times New Roman" w:hAnsi="Times New Roman" w:cs="Times New Roman"/>
          <w:sz w:val="28"/>
          <w:szCs w:val="28"/>
        </w:rPr>
      </w:pPr>
      <w:r>
        <w:rPr>
          <w:rFonts w:hint="default" w:ascii="Times New Roman" w:hAnsi="Times New Roman" w:cs="Times New Roman"/>
          <w:w w:val="100"/>
          <w:sz w:val="28"/>
          <w:szCs w:val="28"/>
          <w:shd w:val="clear" w:color="auto" w:fill="D1D1D1"/>
        </w:rPr>
        <w:t xml:space="preserve"> </w:t>
      </w:r>
      <w:r>
        <w:rPr>
          <w:rFonts w:hint="default" w:ascii="Times New Roman" w:hAnsi="Times New Roman" w:cs="Times New Roman"/>
          <w:spacing w:val="17"/>
          <w:sz w:val="28"/>
          <w:szCs w:val="28"/>
          <w:shd w:val="clear" w:color="auto" w:fill="D1D1D1"/>
        </w:rPr>
        <w:t xml:space="preserve"> </w:t>
      </w:r>
      <w:r>
        <w:rPr>
          <w:rFonts w:hint="default" w:ascii="Times New Roman" w:hAnsi="Times New Roman" w:cs="Times New Roman"/>
          <w:w w:val="95"/>
          <w:sz w:val="28"/>
          <w:szCs w:val="28"/>
          <w:shd w:val="clear" w:color="auto" w:fill="D1D1D1"/>
        </w:rPr>
        <w:t></w:t>
      </w:r>
      <w:r>
        <w:rPr>
          <w:rFonts w:hint="default" w:ascii="Times New Roman" w:hAnsi="Times New Roman" w:cs="Times New Roman"/>
          <w:spacing w:val="27"/>
          <w:w w:val="95"/>
          <w:sz w:val="28"/>
          <w:szCs w:val="28"/>
          <w:shd w:val="clear" w:color="auto" w:fill="D1D1D1"/>
        </w:rPr>
        <w:t xml:space="preserve"> </w:t>
      </w:r>
      <w:r>
        <w:rPr>
          <w:rFonts w:hint="default" w:ascii="Times New Roman" w:hAnsi="Times New Roman" w:cs="Times New Roman"/>
          <w:w w:val="95"/>
          <w:sz w:val="28"/>
          <w:szCs w:val="28"/>
          <w:shd w:val="clear" w:color="auto" w:fill="D1D1D1"/>
        </w:rPr>
        <w:t>KOSARAJUSHARIR.PAS  Thuật toán Kosaraju–Sharir</w:t>
      </w:r>
      <w:r>
        <w:rPr>
          <w:rFonts w:hint="default" w:ascii="Times New Roman" w:hAnsi="Times New Roman" w:cs="Times New Roman"/>
          <w:sz w:val="28"/>
          <w:szCs w:val="28"/>
          <w:shd w:val="clear" w:color="auto" w:fill="D1D1D1"/>
        </w:rPr>
        <w:tab/>
      </w:r>
    </w:p>
    <w:p>
      <w:pPr>
        <w:pStyle w:val="7"/>
        <w:spacing w:before="9"/>
        <w:rPr>
          <w:rFonts w:hint="default" w:ascii="Times New Roman" w:hAnsi="Times New Roman" w:cs="Times New Roman"/>
          <w:sz w:val="28"/>
          <w:szCs w:val="28"/>
        </w:rPr>
      </w:pPr>
      <w:r>
        <w:rPr>
          <w:rFonts w:hint="default" w:ascii="Times New Roman" w:hAnsi="Times New Roman" w:cs="Times New Roman"/>
          <w:sz w:val="28"/>
          <w:szCs w:val="28"/>
        </w:rPr>
        <w:pict>
          <v:shape id="_x0000_s3441" o:spid="_x0000_s3441" o:spt="202" type="#_x0000_t202" style="position:absolute;left:0pt;margin-left:121.9pt;margin-top:7.25pt;height:80.4pt;width:379.8pt;mso-position-horizontal-relative:page;mso-wrap-distance-bottom:0pt;mso-wrap-distance-top:0pt;z-index:-251403264;mso-width-relative:page;mso-height-relative:page;" filled="f" stroked="t" coordsize="21600,21600">
            <v:path/>
            <v:fill on="f" focussize="0,0"/>
            <v:stroke weight="0.48007874015748pt" color="#000000"/>
            <v:imagedata o:title=""/>
            <o:lock v:ext="edit"/>
            <v:textbox inset="0mm,0mm,0mm,0mm">
              <w:txbxContent>
                <w:p>
                  <w:pPr>
                    <w:spacing w:before="23"/>
                    <w:ind w:left="107" w:right="0" w:firstLine="0"/>
                    <w:jc w:val="left"/>
                    <w:rPr>
                      <w:rFonts w:ascii="Courier New"/>
                      <w:sz w:val="20"/>
                    </w:rPr>
                  </w:pPr>
                  <w:r>
                    <w:rPr>
                      <w:rFonts w:ascii="Courier New"/>
                      <w:sz w:val="20"/>
                    </w:rPr>
                    <w:t>{$MODE OBJFPC}</w:t>
                  </w:r>
                </w:p>
                <w:p>
                  <w:pPr>
                    <w:spacing w:before="40"/>
                    <w:ind w:left="107" w:right="0" w:firstLine="0"/>
                    <w:jc w:val="left"/>
                    <w:rPr>
                      <w:rFonts w:ascii="Courier New"/>
                      <w:sz w:val="20"/>
                    </w:rPr>
                  </w:pPr>
                  <w:r>
                    <w:rPr>
                      <w:rFonts w:ascii="Courier New"/>
                      <w:sz w:val="20"/>
                    </w:rPr>
                    <w:t>{$M 4000000}</w:t>
                  </w:r>
                </w:p>
                <w:p>
                  <w:pPr>
                    <w:spacing w:before="39" w:line="283" w:lineRule="auto"/>
                    <w:ind w:left="107" w:right="3138" w:firstLine="0"/>
                    <w:jc w:val="left"/>
                    <w:rPr>
                      <w:rFonts w:ascii="Courier New"/>
                      <w:sz w:val="20"/>
                    </w:rPr>
                  </w:pPr>
                  <w:r>
                    <w:rPr>
                      <w:rFonts w:ascii="Courier New"/>
                      <w:sz w:val="20"/>
                    </w:rPr>
                    <w:t>program StronglyConnectedComponents; const</w:t>
                  </w:r>
                </w:p>
                <w:p>
                  <w:pPr>
                    <w:spacing w:before="0" w:line="225" w:lineRule="exact"/>
                    <w:ind w:left="347" w:right="0" w:firstLine="0"/>
                    <w:jc w:val="left"/>
                    <w:rPr>
                      <w:rFonts w:ascii="Courier New"/>
                      <w:sz w:val="20"/>
                    </w:rPr>
                  </w:pPr>
                  <w:r>
                    <w:rPr>
                      <w:rFonts w:ascii="Courier New"/>
                      <w:sz w:val="20"/>
                    </w:rPr>
                    <w:t>maxN = 100000;</w:t>
                  </w:r>
                </w:p>
                <w:p>
                  <w:pPr>
                    <w:spacing w:before="40"/>
                    <w:ind w:left="347" w:right="0" w:firstLine="0"/>
                    <w:jc w:val="left"/>
                    <w:rPr>
                      <w:rFonts w:ascii="Courier New"/>
                      <w:sz w:val="20"/>
                    </w:rPr>
                  </w:pPr>
                  <w:r>
                    <w:rPr>
                      <w:rFonts w:ascii="Courier New"/>
                      <w:sz w:val="20"/>
                    </w:rPr>
                    <w:t>maxM = 1000000;</w:t>
                  </w:r>
                </w:p>
              </w:txbxContent>
            </v:textbox>
            <w10:wrap type="topAndBottom"/>
          </v:shape>
        </w:pict>
      </w:r>
    </w:p>
    <w:p>
      <w:pPr>
        <w:spacing w:after="0"/>
        <w:rPr>
          <w:rFonts w:hint="default" w:ascii="Times New Roman" w:hAnsi="Times New Roman" w:cs="Times New Roman"/>
          <w:sz w:val="28"/>
          <w:szCs w:val="28"/>
        </w:rPr>
        <w:sectPr>
          <w:pgSz w:w="11900" w:h="16840"/>
          <w:pgMar w:top="1600" w:right="1680" w:bottom="2580" w:left="1680" w:header="0" w:footer="2382"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5" w:after="1"/>
        <w:rPr>
          <w:rFonts w:hint="default" w:ascii="Times New Roman" w:hAnsi="Times New Roman" w:cs="Times New Roman"/>
          <w:sz w:val="28"/>
          <w:szCs w:val="28"/>
        </w:rPr>
      </w:pPr>
    </w:p>
    <w:p>
      <w:pPr>
        <w:pStyle w:val="7"/>
        <w:ind w:left="753"/>
        <w:rPr>
          <w:rFonts w:hint="default" w:ascii="Times New Roman" w:hAnsi="Times New Roman" w:cs="Times New Roman"/>
          <w:sz w:val="28"/>
          <w:szCs w:val="28"/>
        </w:rPr>
      </w:pPr>
      <w:r>
        <w:rPr>
          <w:rFonts w:hint="default" w:ascii="Times New Roman" w:hAnsi="Times New Roman" w:cs="Times New Roman"/>
          <w:sz w:val="28"/>
          <w:szCs w:val="28"/>
        </w:rPr>
        <w:pict>
          <v:shape id="_x0000_s3442" o:spid="_x0000_s3442" o:spt="202" type="#_x0000_t202" style="height:530.2pt;width:379.8pt;" filled="f" stroked="t" coordsize="21600,21600">
            <v:path/>
            <v:fill on="f" focussize="0,0"/>
            <v:stroke weight="0.48pt" color="#000000"/>
            <v:imagedata o:title=""/>
            <o:lock v:ext="edit"/>
            <v:textbox inset="0mm,0mm,0mm,0mm">
              <w:txbxContent>
                <w:p>
                  <w:pPr>
                    <w:spacing w:before="23"/>
                    <w:ind w:left="107" w:right="0" w:firstLine="0"/>
                    <w:jc w:val="left"/>
                    <w:rPr>
                      <w:rFonts w:ascii="Courier New"/>
                      <w:sz w:val="20"/>
                    </w:rPr>
                  </w:pPr>
                  <w:r>
                    <w:rPr>
                      <w:rFonts w:ascii="Courier New"/>
                      <w:sz w:val="20"/>
                    </w:rPr>
                    <w:t>type</w:t>
                  </w:r>
                </w:p>
                <w:p>
                  <w:pPr>
                    <w:spacing w:before="45"/>
                    <w:ind w:left="347" w:right="0" w:firstLine="0"/>
                    <w:jc w:val="left"/>
                    <w:rPr>
                      <w:rFonts w:ascii="Arial" w:hAnsi="Arial"/>
                      <w:i/>
                      <w:sz w:val="18"/>
                    </w:rPr>
                  </w:pPr>
                  <w:r>
                    <w:rPr>
                      <w:rFonts w:ascii="Courier New" w:hAnsi="Courier New"/>
                      <w:sz w:val="20"/>
                    </w:rPr>
                    <w:t xml:space="preserve">TEdge = record </w:t>
                  </w:r>
                  <w:r>
                    <w:rPr>
                      <w:rFonts w:ascii="Arial" w:hAnsi="Arial"/>
                      <w:i/>
                      <w:sz w:val="18"/>
                    </w:rPr>
                    <w:t>//Cấu trúc cung</w:t>
                  </w:r>
                </w:p>
                <w:p>
                  <w:pPr>
                    <w:spacing w:before="42"/>
                    <w:ind w:left="587" w:right="0" w:firstLine="0"/>
                    <w:jc w:val="left"/>
                    <w:rPr>
                      <w:rFonts w:ascii="Arial" w:hAnsi="Arial"/>
                      <w:i/>
                      <w:sz w:val="18"/>
                    </w:rPr>
                  </w:pPr>
                  <w:r>
                    <w:rPr>
                      <w:rFonts w:ascii="Courier New" w:hAnsi="Courier New"/>
                      <w:sz w:val="20"/>
                    </w:rPr>
                    <w:t xml:space="preserve">x, y: Integer; </w:t>
                  </w:r>
                  <w:r>
                    <w:rPr>
                      <w:rFonts w:ascii="Arial" w:hAnsi="Arial"/>
                      <w:i/>
                      <w:sz w:val="18"/>
                    </w:rPr>
                    <w:t xml:space="preserve">//Hai đỉnh </w:t>
                  </w:r>
                  <w:r>
                    <w:rPr>
                      <w:rFonts w:ascii="Arial" w:hAnsi="Arial"/>
                      <w:i/>
                      <w:sz w:val="18"/>
                      <w:lang w:val="en-US"/>
                    </w:rPr>
                    <w:t>đ</w:t>
                  </w:r>
                  <w:r>
                    <w:rPr>
                      <w:rFonts w:ascii="Arial" w:hAnsi="Arial"/>
                      <w:i/>
                      <w:sz w:val="18"/>
                    </w:rPr>
                    <w:t>ầu mút</w:t>
                  </w:r>
                </w:p>
                <w:p>
                  <w:pPr>
                    <w:spacing w:before="40" w:line="283" w:lineRule="auto"/>
                    <w:ind w:left="107" w:right="6740" w:firstLine="239"/>
                    <w:jc w:val="left"/>
                    <w:rPr>
                      <w:rFonts w:ascii="Courier New"/>
                      <w:sz w:val="20"/>
                    </w:rPr>
                  </w:pPr>
                  <w:r>
                    <w:rPr>
                      <w:rFonts w:ascii="Courier New"/>
                      <w:sz w:val="20"/>
                    </w:rPr>
                    <w:t>end; var</w:t>
                  </w:r>
                </w:p>
                <w:p>
                  <w:pPr>
                    <w:spacing w:before="0"/>
                    <w:ind w:left="347" w:right="0" w:firstLine="0"/>
                    <w:jc w:val="left"/>
                    <w:rPr>
                      <w:rFonts w:ascii="Arial" w:hAnsi="Arial"/>
                      <w:i/>
                      <w:sz w:val="18"/>
                    </w:rPr>
                  </w:pPr>
                  <w:r>
                    <w:rPr>
                      <w:rFonts w:ascii="Courier New" w:hAnsi="Courier New"/>
                      <w:sz w:val="20"/>
                    </w:rPr>
                    <w:t xml:space="preserve">e: array[1..maxM] of TEdge; </w:t>
                  </w:r>
                  <w:r>
                    <w:rPr>
                      <w:rFonts w:ascii="Arial" w:hAnsi="Arial"/>
                      <w:i/>
                      <w:sz w:val="18"/>
                    </w:rPr>
                    <w:t>//Danh sách cạnh</w:t>
                  </w:r>
                </w:p>
                <w:p>
                  <w:pPr>
                    <w:spacing w:before="49" w:line="230" w:lineRule="auto"/>
                    <w:ind w:left="107" w:right="177" w:firstLine="239"/>
                    <w:jc w:val="left"/>
                    <w:rPr>
                      <w:rFonts w:ascii="Arial" w:hAnsi="Arial"/>
                      <w:i/>
                      <w:sz w:val="18"/>
                    </w:rPr>
                  </w:pPr>
                  <w:r>
                    <w:rPr>
                      <w:rFonts w:ascii="Courier New" w:hAnsi="Courier New"/>
                      <w:sz w:val="20"/>
                    </w:rPr>
                    <w:t>link: array[1..maxM] of Integer;</w:t>
                  </w:r>
                  <w:r>
                    <w:rPr>
                      <w:rFonts w:ascii="Courier New" w:hAnsi="Courier New"/>
                      <w:spacing w:val="-44"/>
                      <w:sz w:val="20"/>
                    </w:rPr>
                    <w:t xml:space="preserve"> </w:t>
                  </w:r>
                  <w:r>
                    <w:rPr>
                      <w:rFonts w:ascii="Arial" w:hAnsi="Arial"/>
                      <w:i/>
                      <w:sz w:val="18"/>
                    </w:rPr>
                    <w:t>//link[i]: Chỉ số cung kế tiếp e[i] trong danh sách liên</w:t>
                  </w:r>
                  <w:r>
                    <w:rPr>
                      <w:rFonts w:ascii="Arial" w:hAnsi="Arial"/>
                      <w:i/>
                      <w:spacing w:val="-4"/>
                      <w:sz w:val="18"/>
                    </w:rPr>
                    <w:t xml:space="preserve"> </w:t>
                  </w:r>
                  <w:r>
                    <w:rPr>
                      <w:rFonts w:ascii="Arial" w:hAnsi="Arial"/>
                      <w:i/>
                      <w:sz w:val="18"/>
                    </w:rPr>
                    <w:t>thuộc</w:t>
                  </w:r>
                </w:p>
                <w:p>
                  <w:pPr>
                    <w:spacing w:before="63" w:line="228" w:lineRule="auto"/>
                    <w:ind w:left="107" w:right="177" w:firstLine="239"/>
                    <w:jc w:val="left"/>
                    <w:rPr>
                      <w:rFonts w:ascii="Arial" w:hAnsi="Arial"/>
                      <w:i/>
                      <w:sz w:val="18"/>
                    </w:rPr>
                  </w:pPr>
                  <w:r>
                    <w:rPr>
                      <w:rFonts w:ascii="Courier New" w:hAnsi="Courier New"/>
                      <w:sz w:val="20"/>
                    </w:rPr>
                    <w:t>head: array[1..maxN] of Integer;</w:t>
                  </w:r>
                  <w:r>
                    <w:rPr>
                      <w:rFonts w:ascii="Courier New" w:hAnsi="Courier New"/>
                      <w:spacing w:val="-74"/>
                      <w:sz w:val="20"/>
                    </w:rPr>
                    <w:t xml:space="preserve"> </w:t>
                  </w:r>
                  <w:r>
                    <w:rPr>
                      <w:rFonts w:ascii="Arial" w:hAnsi="Arial"/>
                      <w:i/>
                      <w:sz w:val="18"/>
                    </w:rPr>
                    <w:t xml:space="preserve">//head[u]: Chỉ số cung </w:t>
                  </w:r>
                  <w:r>
                    <w:rPr>
                      <w:rFonts w:ascii="Arial" w:hAnsi="Arial"/>
                      <w:i/>
                      <w:sz w:val="18"/>
                      <w:lang w:val="en-US"/>
                    </w:rPr>
                    <w:t>đ</w:t>
                  </w:r>
                  <w:r>
                    <w:rPr>
                      <w:rFonts w:ascii="Arial" w:hAnsi="Arial"/>
                      <w:i/>
                      <w:sz w:val="18"/>
                    </w:rPr>
                    <w:t>ầu tiên trong danh sách liên</w:t>
                  </w:r>
                  <w:r>
                    <w:rPr>
                      <w:rFonts w:ascii="Arial" w:hAnsi="Arial"/>
                      <w:i/>
                      <w:spacing w:val="-4"/>
                      <w:sz w:val="18"/>
                    </w:rPr>
                    <w:t xml:space="preserve"> </w:t>
                  </w:r>
                  <w:r>
                    <w:rPr>
                      <w:rFonts w:ascii="Arial" w:hAnsi="Arial"/>
                      <w:i/>
                      <w:sz w:val="18"/>
                    </w:rPr>
                    <w:t>thuộc</w:t>
                  </w:r>
                </w:p>
                <w:p>
                  <w:pPr>
                    <w:spacing w:before="53" w:line="283" w:lineRule="auto"/>
                    <w:ind w:left="347" w:right="3258" w:firstLine="0"/>
                    <w:jc w:val="left"/>
                    <w:rPr>
                      <w:rFonts w:ascii="Courier New"/>
                      <w:sz w:val="20"/>
                    </w:rPr>
                  </w:pPr>
                  <w:r>
                    <w:rPr>
                      <w:rFonts w:ascii="Courier New"/>
                      <w:sz w:val="20"/>
                    </w:rPr>
                    <w:t>avail: array[1..maxN] of Boolean; List: array[1..maxN] of Integer; Top: Integer;</w:t>
                  </w:r>
                </w:p>
                <w:p>
                  <w:pPr>
                    <w:spacing w:before="0" w:line="283" w:lineRule="auto"/>
                    <w:ind w:left="107" w:right="4218" w:firstLine="239"/>
                    <w:jc w:val="left"/>
                    <w:rPr>
                      <w:rFonts w:ascii="Courier New" w:hAnsi="Courier New"/>
                      <w:sz w:val="20"/>
                    </w:rPr>
                  </w:pPr>
                  <w:r>
                    <w:rPr>
                      <w:rFonts w:ascii="Courier New" w:hAnsi="Courier New"/>
                      <w:sz w:val="20"/>
                    </w:rPr>
                    <w:t xml:space="preserve">n, m, v, SCC: Integer; procedure Enter; </w:t>
                  </w:r>
                  <w:r>
                    <w:rPr>
                      <w:rFonts w:ascii="Arial" w:hAnsi="Arial"/>
                      <w:i/>
                      <w:sz w:val="18"/>
                    </w:rPr>
                    <w:t xml:space="preserve">//Nhập dữ liệu </w:t>
                  </w:r>
                  <w:r>
                    <w:rPr>
                      <w:rFonts w:ascii="Courier New" w:hAnsi="Courier New"/>
                      <w:sz w:val="20"/>
                    </w:rPr>
                    <w:t>var</w:t>
                  </w:r>
                </w:p>
                <w:p>
                  <w:pPr>
                    <w:spacing w:before="0" w:line="283" w:lineRule="auto"/>
                    <w:ind w:left="107" w:right="5180" w:firstLine="239"/>
                    <w:jc w:val="left"/>
                    <w:rPr>
                      <w:rFonts w:ascii="Courier New"/>
                      <w:sz w:val="20"/>
                    </w:rPr>
                  </w:pPr>
                  <w:r>
                    <w:rPr>
                      <w:rFonts w:ascii="Courier New"/>
                      <w:sz w:val="20"/>
                    </w:rPr>
                    <w:t>i, u, v: Integer; begin</w:t>
                  </w:r>
                </w:p>
                <w:p>
                  <w:pPr>
                    <w:spacing w:before="0" w:line="225" w:lineRule="exact"/>
                    <w:ind w:left="347" w:right="0" w:firstLine="0"/>
                    <w:jc w:val="left"/>
                    <w:rPr>
                      <w:rFonts w:ascii="Courier New"/>
                      <w:sz w:val="20"/>
                    </w:rPr>
                  </w:pPr>
                  <w:r>
                    <w:rPr>
                      <w:rFonts w:ascii="Courier New"/>
                      <w:sz w:val="20"/>
                    </w:rPr>
                    <w:t>ReadLn(n, m);</w:t>
                  </w:r>
                </w:p>
                <w:p>
                  <w:pPr>
                    <w:spacing w:before="39" w:line="283" w:lineRule="auto"/>
                    <w:ind w:left="587" w:right="5059" w:hanging="240"/>
                    <w:jc w:val="left"/>
                    <w:rPr>
                      <w:rFonts w:ascii="Courier New"/>
                      <w:sz w:val="20"/>
                    </w:rPr>
                  </w:pPr>
                  <w:r>
                    <w:rPr>
                      <w:rFonts w:ascii="Courier New"/>
                      <w:sz w:val="20"/>
                    </w:rPr>
                    <w:t>for i := 1 to m do with e[i] do</w:t>
                  </w:r>
                </w:p>
                <w:p>
                  <w:pPr>
                    <w:spacing w:before="0" w:line="225" w:lineRule="exact"/>
                    <w:ind w:left="827" w:right="0" w:firstLine="0"/>
                    <w:jc w:val="left"/>
                    <w:rPr>
                      <w:rFonts w:ascii="Courier New"/>
                      <w:sz w:val="20"/>
                    </w:rPr>
                  </w:pPr>
                  <w:r>
                    <w:rPr>
                      <w:rFonts w:ascii="Courier New"/>
                      <w:sz w:val="20"/>
                    </w:rPr>
                    <w:t>ReadLn(x, y);</w:t>
                  </w:r>
                </w:p>
                <w:p>
                  <w:pPr>
                    <w:spacing w:before="40"/>
                    <w:ind w:left="107" w:right="0" w:firstLine="0"/>
                    <w:jc w:val="left"/>
                    <w:rPr>
                      <w:rFonts w:ascii="Courier New"/>
                      <w:sz w:val="20"/>
                    </w:rPr>
                  </w:pPr>
                  <w:r>
                    <w:rPr>
                      <w:rFonts w:ascii="Courier New"/>
                      <w:sz w:val="20"/>
                    </w:rPr>
                    <w:t>end;</w:t>
                  </w:r>
                </w:p>
                <w:p>
                  <w:pPr>
                    <w:spacing w:before="42"/>
                    <w:ind w:left="0" w:right="344" w:firstLine="0"/>
                    <w:jc w:val="right"/>
                    <w:rPr>
                      <w:rFonts w:ascii="Arial" w:hAnsi="Arial"/>
                      <w:i/>
                      <w:sz w:val="18"/>
                    </w:rPr>
                  </w:pPr>
                  <w:r>
                    <w:rPr>
                      <w:rFonts w:ascii="Courier New" w:hAnsi="Courier New"/>
                      <w:sz w:val="20"/>
                    </w:rPr>
                    <w:t>procedure</w:t>
                  </w:r>
                  <w:r>
                    <w:rPr>
                      <w:rFonts w:ascii="Courier New" w:hAnsi="Courier New"/>
                      <w:spacing w:val="-22"/>
                      <w:sz w:val="20"/>
                    </w:rPr>
                    <w:t xml:space="preserve"> </w:t>
                  </w:r>
                  <w:r>
                    <w:rPr>
                      <w:rFonts w:ascii="Courier New" w:hAnsi="Courier New"/>
                      <w:sz w:val="20"/>
                    </w:rPr>
                    <w:t>Numbering;</w:t>
                  </w:r>
                  <w:r>
                    <w:rPr>
                      <w:rFonts w:ascii="Courier New" w:hAnsi="Courier New"/>
                      <w:spacing w:val="-22"/>
                      <w:sz w:val="20"/>
                    </w:rPr>
                    <w:t xml:space="preserve"> </w:t>
                  </w:r>
                  <w:r>
                    <w:rPr>
                      <w:rFonts w:ascii="Arial" w:hAnsi="Arial"/>
                      <w:i/>
                      <w:sz w:val="18"/>
                    </w:rPr>
                    <w:t>//Liệt</w:t>
                  </w:r>
                  <w:r>
                    <w:rPr>
                      <w:rFonts w:ascii="Arial" w:hAnsi="Arial"/>
                      <w:i/>
                      <w:spacing w:val="-9"/>
                      <w:sz w:val="18"/>
                    </w:rPr>
                    <w:t xml:space="preserve"> </w:t>
                  </w:r>
                  <w:r>
                    <w:rPr>
                      <w:rFonts w:ascii="Arial" w:hAnsi="Arial"/>
                      <w:i/>
                      <w:sz w:val="18"/>
                    </w:rPr>
                    <w:t>kê</w:t>
                  </w:r>
                  <w:r>
                    <w:rPr>
                      <w:rFonts w:ascii="Arial" w:hAnsi="Arial"/>
                      <w:i/>
                      <w:spacing w:val="-11"/>
                      <w:sz w:val="18"/>
                    </w:rPr>
                    <w:t xml:space="preserve"> </w:t>
                  </w:r>
                  <w:r>
                    <w:rPr>
                      <w:rFonts w:ascii="Arial" w:hAnsi="Arial"/>
                      <w:i/>
                      <w:sz w:val="18"/>
                    </w:rPr>
                    <w:t>các</w:t>
                  </w:r>
                  <w:r>
                    <w:rPr>
                      <w:rFonts w:ascii="Arial" w:hAnsi="Arial"/>
                      <w:i/>
                      <w:spacing w:val="-8"/>
                      <w:sz w:val="18"/>
                    </w:rPr>
                    <w:t xml:space="preserve"> </w:t>
                  </w:r>
                  <w:r>
                    <w:rPr>
                      <w:rFonts w:ascii="Arial" w:hAnsi="Arial"/>
                      <w:i/>
                      <w:sz w:val="18"/>
                      <w:lang w:val="en-US"/>
                    </w:rPr>
                    <w:t>đ</w:t>
                  </w:r>
                  <w:r>
                    <w:rPr>
                      <w:rFonts w:ascii="Arial" w:hAnsi="Arial"/>
                      <w:i/>
                      <w:sz w:val="18"/>
                    </w:rPr>
                    <w:t>ỉnh</w:t>
                  </w:r>
                  <w:r>
                    <w:rPr>
                      <w:rFonts w:ascii="Arial" w:hAnsi="Arial"/>
                      <w:i/>
                      <w:spacing w:val="-11"/>
                      <w:sz w:val="18"/>
                    </w:rPr>
                    <w:t xml:space="preserve"> </w:t>
                  </w:r>
                  <w:r>
                    <w:rPr>
                      <w:rFonts w:ascii="Arial" w:hAnsi="Arial"/>
                      <w:i/>
                      <w:sz w:val="18"/>
                    </w:rPr>
                    <w:t>theo</w:t>
                  </w:r>
                  <w:r>
                    <w:rPr>
                      <w:rFonts w:ascii="Arial" w:hAnsi="Arial"/>
                      <w:i/>
                      <w:spacing w:val="-18"/>
                      <w:sz w:val="18"/>
                    </w:rPr>
                    <w:t xml:space="preserve"> </w:t>
                  </w:r>
                  <w:r>
                    <w:rPr>
                      <w:rFonts w:ascii="Arial" w:hAnsi="Arial"/>
                      <w:i/>
                      <w:sz w:val="18"/>
                    </w:rPr>
                    <w:t>thứ</w:t>
                  </w:r>
                  <w:r>
                    <w:rPr>
                      <w:rFonts w:ascii="Arial" w:hAnsi="Arial"/>
                      <w:i/>
                      <w:spacing w:val="-8"/>
                      <w:sz w:val="18"/>
                    </w:rPr>
                    <w:t xml:space="preserve"> </w:t>
                  </w:r>
                  <w:r>
                    <w:rPr>
                      <w:rFonts w:ascii="Arial" w:hAnsi="Arial"/>
                      <w:i/>
                      <w:sz w:val="18"/>
                    </w:rPr>
                    <w:t>tự</w:t>
                  </w:r>
                  <w:r>
                    <w:rPr>
                      <w:rFonts w:ascii="Arial" w:hAnsi="Arial"/>
                      <w:i/>
                      <w:spacing w:val="-10"/>
                      <w:sz w:val="18"/>
                    </w:rPr>
                    <w:t xml:space="preserve"> </w:t>
                  </w:r>
                  <w:r>
                    <w:rPr>
                      <w:rFonts w:ascii="Arial" w:hAnsi="Arial"/>
                      <w:i/>
                      <w:sz w:val="18"/>
                    </w:rPr>
                    <w:t>duyệt</w:t>
                  </w:r>
                  <w:r>
                    <w:rPr>
                      <w:rFonts w:ascii="Arial" w:hAnsi="Arial"/>
                      <w:i/>
                      <w:spacing w:val="-10"/>
                      <w:sz w:val="18"/>
                    </w:rPr>
                    <w:t xml:space="preserve"> </w:t>
                  </w:r>
                  <w:r>
                    <w:rPr>
                      <w:rFonts w:ascii="Arial" w:hAnsi="Arial"/>
                      <w:i/>
                      <w:sz w:val="18"/>
                    </w:rPr>
                    <w:t>xong</w:t>
                  </w:r>
                  <w:r>
                    <w:rPr>
                      <w:rFonts w:ascii="Arial" w:hAnsi="Arial"/>
                      <w:i/>
                      <w:spacing w:val="-10"/>
                      <w:sz w:val="18"/>
                    </w:rPr>
                    <w:t xml:space="preserve"> </w:t>
                  </w:r>
                  <w:r>
                    <w:rPr>
                      <w:rFonts w:ascii="Arial" w:hAnsi="Arial"/>
                      <w:i/>
                      <w:sz w:val="18"/>
                    </w:rPr>
                    <w:t>vào</w:t>
                  </w:r>
                  <w:r>
                    <w:rPr>
                      <w:rFonts w:ascii="Arial" w:hAnsi="Arial"/>
                      <w:i/>
                      <w:spacing w:val="-11"/>
                      <w:sz w:val="18"/>
                    </w:rPr>
                    <w:t xml:space="preserve"> </w:t>
                  </w:r>
                  <w:r>
                    <w:rPr>
                      <w:rFonts w:ascii="Arial" w:hAnsi="Arial"/>
                      <w:i/>
                      <w:sz w:val="18"/>
                    </w:rPr>
                    <w:t>danh</w:t>
                  </w:r>
                  <w:r>
                    <w:rPr>
                      <w:rFonts w:ascii="Arial" w:hAnsi="Arial"/>
                      <w:i/>
                      <w:spacing w:val="-16"/>
                      <w:sz w:val="18"/>
                    </w:rPr>
                    <w:t xml:space="preserve"> </w:t>
                  </w:r>
                  <w:r>
                    <w:rPr>
                      <w:rFonts w:ascii="Arial" w:hAnsi="Arial"/>
                      <w:i/>
                      <w:sz w:val="18"/>
                    </w:rPr>
                    <w:t>sách</w:t>
                  </w:r>
                  <w:r>
                    <w:rPr>
                      <w:rFonts w:ascii="Arial" w:hAnsi="Arial"/>
                      <w:i/>
                      <w:spacing w:val="-17"/>
                      <w:sz w:val="18"/>
                    </w:rPr>
                    <w:t xml:space="preserve"> </w:t>
                  </w:r>
                  <w:r>
                    <w:rPr>
                      <w:rFonts w:ascii="Arial" w:hAnsi="Arial"/>
                      <w:i/>
                      <w:sz w:val="18"/>
                    </w:rPr>
                    <w:t>List</w:t>
                  </w:r>
                </w:p>
                <w:p>
                  <w:pPr>
                    <w:spacing w:before="40"/>
                    <w:ind w:left="107" w:right="0" w:firstLine="0"/>
                    <w:jc w:val="left"/>
                    <w:rPr>
                      <w:rFonts w:ascii="Courier New"/>
                      <w:sz w:val="20"/>
                    </w:rPr>
                  </w:pPr>
                  <w:r>
                    <w:rPr>
                      <w:rFonts w:ascii="Courier New"/>
                      <w:sz w:val="20"/>
                    </w:rPr>
                    <w:t>var</w:t>
                  </w:r>
                </w:p>
                <w:p>
                  <w:pPr>
                    <w:spacing w:before="40"/>
                    <w:ind w:left="347" w:right="0" w:firstLine="0"/>
                    <w:jc w:val="left"/>
                    <w:rPr>
                      <w:rFonts w:ascii="Courier New"/>
                      <w:sz w:val="20"/>
                    </w:rPr>
                  </w:pPr>
                  <w:r>
                    <w:rPr>
                      <w:rFonts w:ascii="Courier New"/>
                      <w:sz w:val="20"/>
                    </w:rPr>
                    <w:t>i, u: Integer;</w:t>
                  </w:r>
                </w:p>
                <w:p>
                  <w:pPr>
                    <w:spacing w:before="42"/>
                    <w:ind w:left="347" w:right="0" w:firstLine="0"/>
                    <w:jc w:val="left"/>
                    <w:rPr>
                      <w:rFonts w:ascii="Arial" w:hAnsi="Arial"/>
                      <w:i/>
                      <w:sz w:val="18"/>
                    </w:rPr>
                  </w:pPr>
                  <w:r>
                    <w:rPr>
                      <w:rFonts w:ascii="Courier New" w:hAnsi="Courier New"/>
                      <w:sz w:val="20"/>
                    </w:rPr>
                    <w:t xml:space="preserve">procedure DFSVisit(u: Integer); </w:t>
                  </w:r>
                  <w:r>
                    <w:rPr>
                      <w:rFonts w:ascii="Arial" w:hAnsi="Arial"/>
                      <w:i/>
                      <w:sz w:val="18"/>
                    </w:rPr>
                    <w:t>//Thuật toán DFS từ u</w:t>
                  </w:r>
                </w:p>
                <w:p>
                  <w:pPr>
                    <w:spacing w:before="40"/>
                    <w:ind w:left="347" w:right="0" w:firstLine="0"/>
                    <w:jc w:val="left"/>
                    <w:rPr>
                      <w:rFonts w:ascii="Courier New"/>
                      <w:sz w:val="20"/>
                    </w:rPr>
                  </w:pPr>
                  <w:r>
                    <w:rPr>
                      <w:rFonts w:ascii="Courier New"/>
                      <w:sz w:val="20"/>
                    </w:rPr>
                    <w:t>var</w:t>
                  </w:r>
                </w:p>
                <w:p>
                  <w:pPr>
                    <w:spacing w:before="40" w:line="285" w:lineRule="auto"/>
                    <w:ind w:left="347" w:right="5300" w:firstLine="239"/>
                    <w:jc w:val="left"/>
                    <w:rPr>
                      <w:rFonts w:ascii="Courier New"/>
                      <w:sz w:val="20"/>
                    </w:rPr>
                  </w:pPr>
                  <w:r>
                    <w:rPr>
                      <w:rFonts w:ascii="Courier New"/>
                      <w:sz w:val="20"/>
                    </w:rPr>
                    <w:t>i, v: Integer; begin</w:t>
                  </w:r>
                </w:p>
                <w:p>
                  <w:pPr>
                    <w:spacing w:before="0" w:line="283" w:lineRule="auto"/>
                    <w:ind w:left="587" w:right="4819" w:firstLine="0"/>
                    <w:jc w:val="left"/>
                    <w:rPr>
                      <w:rFonts w:ascii="Courier New"/>
                      <w:sz w:val="20"/>
                    </w:rPr>
                  </w:pPr>
                  <w:r>
                    <w:rPr>
                      <w:rFonts w:ascii="Courier New"/>
                      <w:sz w:val="20"/>
                    </w:rPr>
                    <w:t>avail[u] := False; i := head[u];</w:t>
                  </w:r>
                </w:p>
                <w:p>
                  <w:pPr>
                    <w:spacing w:before="0"/>
                    <w:ind w:left="587" w:right="0" w:firstLine="0"/>
                    <w:jc w:val="left"/>
                    <w:rPr>
                      <w:rFonts w:ascii="Arial" w:hAnsi="Arial"/>
                      <w:i/>
                      <w:sz w:val="18"/>
                    </w:rPr>
                  </w:pPr>
                  <w:r>
                    <w:rPr>
                      <w:rFonts w:ascii="Courier New" w:hAnsi="Courier New"/>
                      <w:sz w:val="20"/>
                    </w:rPr>
                    <w:t xml:space="preserve">while i &lt;&gt; 0 do </w:t>
                  </w:r>
                  <w:r>
                    <w:rPr>
                      <w:rFonts w:ascii="Arial" w:hAnsi="Arial"/>
                      <w:i/>
                      <w:sz w:val="18"/>
                    </w:rPr>
                    <w:t>//Xét các cung e[i] đi ra khỏi u</w:t>
                  </w:r>
                </w:p>
                <w:p>
                  <w:pPr>
                    <w:spacing w:before="36"/>
                    <w:ind w:left="827" w:right="0" w:firstLine="0"/>
                    <w:jc w:val="left"/>
                    <w:rPr>
                      <w:rFonts w:ascii="Courier New"/>
                      <w:sz w:val="20"/>
                    </w:rPr>
                  </w:pPr>
                  <w:r>
                    <w:rPr>
                      <w:rFonts w:ascii="Courier New"/>
                      <w:sz w:val="20"/>
                    </w:rPr>
                    <w:t>begin</w:t>
                  </w:r>
                </w:p>
                <w:p>
                  <w:pPr>
                    <w:spacing w:before="40"/>
                    <w:ind w:left="1067" w:right="0" w:firstLine="0"/>
                    <w:jc w:val="left"/>
                    <w:rPr>
                      <w:rFonts w:ascii="Courier New"/>
                      <w:sz w:val="20"/>
                    </w:rPr>
                  </w:pPr>
                  <w:r>
                    <w:rPr>
                      <w:rFonts w:ascii="Courier New"/>
                      <w:sz w:val="20"/>
                    </w:rPr>
                    <w:t>v := e[i].y;</w:t>
                  </w:r>
                </w:p>
                <w:p>
                  <w:pPr>
                    <w:spacing w:before="40" w:line="283" w:lineRule="auto"/>
                    <w:ind w:left="1067" w:right="3018" w:firstLine="0"/>
                    <w:jc w:val="left"/>
                    <w:rPr>
                      <w:rFonts w:ascii="Courier New"/>
                      <w:sz w:val="20"/>
                    </w:rPr>
                  </w:pPr>
                  <w:r>
                    <w:rPr>
                      <w:rFonts w:ascii="Courier New"/>
                      <w:sz w:val="20"/>
                    </w:rPr>
                    <w:t>if avail[v] then DFSVisit(v); i := link[i];</w:t>
                  </w:r>
                </w:p>
                <w:p>
                  <w:pPr>
                    <w:spacing w:before="0" w:line="225" w:lineRule="exact"/>
                    <w:ind w:left="827" w:right="0" w:firstLine="0"/>
                    <w:jc w:val="left"/>
                    <w:rPr>
                      <w:rFonts w:ascii="Courier New"/>
                      <w:sz w:val="20"/>
                    </w:rPr>
                  </w:pPr>
                  <w:r>
                    <w:rPr>
                      <w:rFonts w:ascii="Courier New"/>
                      <w:sz w:val="20"/>
                    </w:rPr>
                    <w:t>end;</w:t>
                  </w:r>
                </w:p>
                <w:p>
                  <w:pPr>
                    <w:spacing w:before="42"/>
                    <w:ind w:left="0" w:right="250" w:firstLine="0"/>
                    <w:jc w:val="right"/>
                    <w:rPr>
                      <w:rFonts w:ascii="Arial" w:hAnsi="Arial"/>
                      <w:i/>
                      <w:sz w:val="18"/>
                    </w:rPr>
                  </w:pPr>
                  <w:r>
                    <w:rPr>
                      <w:rFonts w:ascii="Courier New" w:hAnsi="Courier New"/>
                      <w:sz w:val="20"/>
                    </w:rPr>
                    <w:t xml:space="preserve">Inc(Top); List[Top] := u; </w:t>
                  </w:r>
                  <w:r>
                    <w:rPr>
                      <w:rFonts w:ascii="Arial" w:hAnsi="Arial"/>
                      <w:i/>
                      <w:sz w:val="18"/>
                    </w:rPr>
                    <w:t xml:space="preserve">//u duyệt xong, </w:t>
                  </w:r>
                  <w:r>
                    <w:rPr>
                      <w:rFonts w:ascii="Arial" w:hAnsi="Arial"/>
                      <w:i/>
                      <w:sz w:val="18"/>
                      <w:lang w:val="en-US"/>
                    </w:rPr>
                    <w:t>đ</w:t>
                  </w:r>
                  <w:r>
                    <w:rPr>
                      <w:rFonts w:ascii="Arial" w:hAnsi="Arial"/>
                      <w:i/>
                      <w:sz w:val="18"/>
                    </w:rPr>
                    <w:t>ưa u vào cuối danh sách List</w:t>
                  </w:r>
                </w:p>
                <w:p>
                  <w:pPr>
                    <w:spacing w:before="40"/>
                    <w:ind w:left="347" w:right="0" w:firstLine="0"/>
                    <w:jc w:val="left"/>
                    <w:rPr>
                      <w:rFonts w:ascii="Courier New"/>
                      <w:sz w:val="20"/>
                    </w:rPr>
                  </w:pPr>
                  <w:r>
                    <w:rPr>
                      <w:rFonts w:ascii="Courier New"/>
                      <w:sz w:val="20"/>
                    </w:rPr>
                    <w:t>end;</w:t>
                  </w:r>
                </w:p>
              </w:txbxContent>
            </v:textbox>
            <w10:wrap type="none"/>
            <w10:anchorlock/>
          </v:shape>
        </w:pict>
      </w:r>
    </w:p>
    <w:p>
      <w:pPr>
        <w:spacing w:after="0"/>
        <w:rPr>
          <w:rFonts w:hint="default" w:ascii="Times New Roman" w:hAnsi="Times New Roman" w:cs="Times New Roman"/>
          <w:sz w:val="28"/>
          <w:szCs w:val="28"/>
        </w:rPr>
        <w:sectPr>
          <w:pgSz w:w="11900" w:h="16840"/>
          <w:pgMar w:top="1600" w:right="1680" w:bottom="2400" w:left="1680" w:header="0" w:footer="2216"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5" w:after="1"/>
        <w:rPr>
          <w:rFonts w:hint="default" w:ascii="Times New Roman" w:hAnsi="Times New Roman" w:cs="Times New Roman"/>
          <w:sz w:val="28"/>
          <w:szCs w:val="28"/>
        </w:rPr>
      </w:pPr>
    </w:p>
    <w:p>
      <w:pPr>
        <w:pStyle w:val="7"/>
        <w:ind w:left="753"/>
        <w:rPr>
          <w:rFonts w:hint="default" w:ascii="Times New Roman" w:hAnsi="Times New Roman" w:cs="Times New Roman"/>
          <w:sz w:val="28"/>
          <w:szCs w:val="28"/>
        </w:rPr>
      </w:pPr>
      <w:r>
        <w:rPr>
          <w:rFonts w:hint="default" w:ascii="Times New Roman" w:hAnsi="Times New Roman" w:cs="Times New Roman"/>
          <w:sz w:val="28"/>
          <w:szCs w:val="28"/>
        </w:rPr>
        <w:pict>
          <v:shape id="_x0000_s3443" o:spid="_x0000_s3443" o:spt="202" type="#_x0000_t202" style="height:554.4pt;width:379.8pt;" filled="f" stroked="t" coordsize="21600,21600">
            <v:path/>
            <v:fill on="f" focussize="0,0"/>
            <v:stroke weight="0.48pt" color="#000000"/>
            <v:imagedata o:title=""/>
            <o:lock v:ext="edit"/>
            <v:textbox inset="0mm,0mm,0mm,0mm">
              <w:txbxContent>
                <w:p>
                  <w:pPr>
                    <w:spacing w:before="23"/>
                    <w:ind w:left="107" w:right="0" w:firstLine="0"/>
                    <w:jc w:val="left"/>
                    <w:rPr>
                      <w:rFonts w:ascii="Courier New"/>
                      <w:sz w:val="20"/>
                    </w:rPr>
                  </w:pPr>
                  <w:r>
                    <w:rPr>
                      <w:rFonts w:ascii="Courier New"/>
                      <w:sz w:val="20"/>
                    </w:rPr>
                    <w:t>begin</w:t>
                  </w:r>
                </w:p>
                <w:p>
                  <w:pPr>
                    <w:spacing w:before="40" w:line="247" w:lineRule="auto"/>
                    <w:ind w:left="107" w:right="0" w:firstLine="239"/>
                    <w:jc w:val="left"/>
                    <w:rPr>
                      <w:rFonts w:ascii="Arial" w:hAnsi="Arial"/>
                      <w:i/>
                      <w:sz w:val="18"/>
                    </w:rPr>
                  </w:pPr>
                  <w:r>
                    <w:rPr>
                      <w:rFonts w:ascii="Arial" w:hAnsi="Arial"/>
                      <w:i/>
                      <w:sz w:val="18"/>
                    </w:rPr>
                    <w:t xml:space="preserve">//Xây dựng danh sách liên thuộc dạng forward star: Mỗi </w:t>
                  </w:r>
                  <w:r>
                    <w:rPr>
                      <w:rFonts w:ascii="Arial" w:hAnsi="Arial"/>
                      <w:i/>
                      <w:sz w:val="18"/>
                      <w:lang w:val="en-US"/>
                    </w:rPr>
                    <w:t>đ</w:t>
                  </w:r>
                  <w:r>
                    <w:rPr>
                      <w:rFonts w:ascii="Arial" w:hAnsi="Arial"/>
                      <w:i/>
                      <w:sz w:val="18"/>
                    </w:rPr>
                    <w:t xml:space="preserve">ỉnh u tương ứng với danh sách các cung </w:t>
                  </w:r>
                  <w:r>
                    <w:rPr>
                      <w:rFonts w:ascii="Arial" w:hAnsi="Arial"/>
                      <w:i/>
                      <w:sz w:val="18"/>
                      <w:lang w:val="en-US"/>
                    </w:rPr>
                    <w:t>đ</w:t>
                  </w:r>
                  <w:r>
                    <w:rPr>
                      <w:rFonts w:ascii="Arial" w:hAnsi="Arial"/>
                      <w:i/>
                      <w:sz w:val="18"/>
                    </w:rPr>
                    <w:t>i ra khỏi u</w:t>
                  </w:r>
                </w:p>
                <w:p>
                  <w:pPr>
                    <w:spacing w:before="41" w:line="285" w:lineRule="auto"/>
                    <w:ind w:left="347" w:right="2178" w:firstLine="0"/>
                    <w:jc w:val="left"/>
                    <w:rPr>
                      <w:rFonts w:ascii="Courier New"/>
                      <w:sz w:val="20"/>
                    </w:rPr>
                  </w:pPr>
                  <w:r>
                    <w:rPr>
                      <w:rFonts w:ascii="Courier New"/>
                      <w:sz w:val="20"/>
                    </w:rPr>
                    <w:t>FillChar(head[1], n * SizeOf(head[1]), 0); for i := m downto 1 do</w:t>
                  </w:r>
                </w:p>
                <w:p>
                  <w:pPr>
                    <w:spacing w:before="0" w:line="283" w:lineRule="auto"/>
                    <w:ind w:left="827" w:right="5539" w:hanging="240"/>
                    <w:jc w:val="left"/>
                    <w:rPr>
                      <w:rFonts w:ascii="Courier New"/>
                      <w:sz w:val="20"/>
                    </w:rPr>
                  </w:pPr>
                  <w:r>
                    <w:rPr>
                      <w:rFonts w:ascii="Courier New"/>
                      <w:sz w:val="20"/>
                    </w:rPr>
                    <w:t>with e[i] do begin</w:t>
                  </w:r>
                </w:p>
                <w:p>
                  <w:pPr>
                    <w:spacing w:before="0" w:line="283" w:lineRule="auto"/>
                    <w:ind w:left="1067" w:right="4219" w:firstLine="0"/>
                    <w:jc w:val="left"/>
                    <w:rPr>
                      <w:rFonts w:ascii="Courier New"/>
                      <w:sz w:val="20"/>
                    </w:rPr>
                  </w:pPr>
                  <w:r>
                    <w:rPr>
                      <w:rFonts w:ascii="Courier New"/>
                      <w:sz w:val="20"/>
                    </w:rPr>
                    <w:t>link[i] := head[x]; head[x] := i;</w:t>
                  </w:r>
                </w:p>
                <w:p>
                  <w:pPr>
                    <w:spacing w:before="0" w:line="225" w:lineRule="exact"/>
                    <w:ind w:left="827" w:right="0" w:firstLine="0"/>
                    <w:jc w:val="left"/>
                    <w:rPr>
                      <w:rFonts w:ascii="Courier New"/>
                      <w:sz w:val="20"/>
                    </w:rPr>
                  </w:pPr>
                  <w:r>
                    <w:rPr>
                      <w:rFonts w:ascii="Courier New"/>
                      <w:sz w:val="20"/>
                    </w:rPr>
                    <w:t>end;</w:t>
                  </w:r>
                </w:p>
                <w:p>
                  <w:pPr>
                    <w:spacing w:before="34"/>
                    <w:ind w:left="347" w:right="0" w:firstLine="0"/>
                    <w:jc w:val="left"/>
                    <w:rPr>
                      <w:rFonts w:ascii="Courier New"/>
                      <w:sz w:val="20"/>
                    </w:rPr>
                  </w:pPr>
                  <w:r>
                    <w:rPr>
                      <w:rFonts w:ascii="Courier New"/>
                      <w:sz w:val="20"/>
                    </w:rPr>
                    <w:t>FillChar(avail[1], n * SizeOf(avail[1]), True);</w:t>
                  </w:r>
                </w:p>
                <w:p>
                  <w:pPr>
                    <w:spacing w:before="42"/>
                    <w:ind w:left="347" w:right="0" w:firstLine="0"/>
                    <w:jc w:val="left"/>
                    <w:rPr>
                      <w:rFonts w:ascii="Arial" w:hAnsi="Arial"/>
                      <w:i/>
                      <w:sz w:val="18"/>
                    </w:rPr>
                  </w:pPr>
                  <w:r>
                    <w:rPr>
                      <w:rFonts w:ascii="Courier New" w:hAnsi="Courier New"/>
                      <w:sz w:val="20"/>
                    </w:rPr>
                    <w:t xml:space="preserve">Top := 0; </w:t>
                  </w:r>
                  <w:r>
                    <w:rPr>
                      <w:rFonts w:ascii="Arial" w:hAnsi="Arial"/>
                      <w:i/>
                      <w:sz w:val="18"/>
                    </w:rPr>
                    <w:t>//Khởi tạo danh sách List rỗng</w:t>
                  </w:r>
                </w:p>
                <w:p>
                  <w:pPr>
                    <w:spacing w:before="40"/>
                    <w:ind w:left="347" w:right="0" w:firstLine="0"/>
                    <w:jc w:val="left"/>
                    <w:rPr>
                      <w:rFonts w:ascii="Courier New"/>
                      <w:sz w:val="20"/>
                    </w:rPr>
                  </w:pPr>
                  <w:r>
                    <w:rPr>
                      <w:rFonts w:ascii="Courier New"/>
                      <w:sz w:val="20"/>
                    </w:rPr>
                    <w:t>for u := 1 to n do</w:t>
                  </w:r>
                </w:p>
                <w:p>
                  <w:pPr>
                    <w:spacing w:before="40"/>
                    <w:ind w:left="587" w:right="0" w:firstLine="0"/>
                    <w:jc w:val="left"/>
                    <w:rPr>
                      <w:rFonts w:ascii="Courier New"/>
                      <w:sz w:val="20"/>
                    </w:rPr>
                  </w:pPr>
                  <w:r>
                    <w:rPr>
                      <w:rFonts w:ascii="Courier New"/>
                      <w:sz w:val="20"/>
                    </w:rPr>
                    <w:t>if avail[u] then DFSVisit(u);</w:t>
                  </w:r>
                </w:p>
                <w:p>
                  <w:pPr>
                    <w:spacing w:before="40"/>
                    <w:ind w:left="107" w:right="0" w:firstLine="0"/>
                    <w:jc w:val="left"/>
                    <w:rPr>
                      <w:rFonts w:ascii="Courier New"/>
                      <w:sz w:val="20"/>
                    </w:rPr>
                  </w:pPr>
                  <w:r>
                    <w:rPr>
                      <w:rFonts w:ascii="Courier New"/>
                      <w:sz w:val="20"/>
                    </w:rPr>
                    <w:t>end;</w:t>
                  </w:r>
                </w:p>
                <w:p>
                  <w:pPr>
                    <w:spacing w:before="40" w:line="283" w:lineRule="auto"/>
                    <w:ind w:left="107" w:right="4458" w:firstLine="0"/>
                    <w:jc w:val="left"/>
                    <w:rPr>
                      <w:rFonts w:ascii="Courier New"/>
                      <w:sz w:val="20"/>
                    </w:rPr>
                  </w:pPr>
                  <w:r>
                    <w:rPr>
                      <w:rFonts w:ascii="Courier New"/>
                      <w:sz w:val="20"/>
                    </w:rPr>
                    <w:t>procedure KosarajuSharir; var</w:t>
                  </w:r>
                </w:p>
                <w:p>
                  <w:pPr>
                    <w:spacing w:before="0" w:line="225" w:lineRule="exact"/>
                    <w:ind w:left="347" w:right="0" w:firstLine="0"/>
                    <w:jc w:val="left"/>
                    <w:rPr>
                      <w:rFonts w:ascii="Courier New"/>
                      <w:sz w:val="20"/>
                    </w:rPr>
                  </w:pPr>
                  <w:r>
                    <w:rPr>
                      <w:rFonts w:ascii="Courier New"/>
                      <w:sz w:val="20"/>
                    </w:rPr>
                    <w:t>i, u: Integer;</w:t>
                  </w:r>
                </w:p>
                <w:p>
                  <w:pPr>
                    <w:spacing w:before="42"/>
                    <w:ind w:left="347" w:right="0" w:firstLine="0"/>
                    <w:jc w:val="left"/>
                    <w:rPr>
                      <w:rFonts w:ascii="Arial" w:hAnsi="Arial"/>
                      <w:i/>
                      <w:sz w:val="18"/>
                    </w:rPr>
                  </w:pPr>
                  <w:r>
                    <w:rPr>
                      <w:rFonts w:ascii="Courier New" w:hAnsi="Courier New"/>
                      <w:sz w:val="20"/>
                    </w:rPr>
                    <w:t xml:space="preserve">procedure Enum(u: Integer); </w:t>
                  </w:r>
                  <w:r>
                    <w:rPr>
                      <w:rFonts w:ascii="Arial" w:hAnsi="Arial"/>
                      <w:i/>
                      <w:sz w:val="18"/>
                    </w:rPr>
                    <w:t xml:space="preserve">//Thuật toán DFS từ u trên đồ thị </w:t>
                  </w:r>
                  <w:r>
                    <w:rPr>
                      <w:rFonts w:ascii="Arial" w:hAnsi="Arial"/>
                      <w:i/>
                      <w:sz w:val="18"/>
                      <w:lang w:val="en-US"/>
                    </w:rPr>
                    <w:t>đ</w:t>
                  </w:r>
                  <w:r>
                    <w:rPr>
                      <w:rFonts w:ascii="Arial" w:hAnsi="Arial"/>
                      <w:i/>
                      <w:sz w:val="18"/>
                    </w:rPr>
                    <w:t>ảo chiều</w:t>
                  </w:r>
                </w:p>
                <w:p>
                  <w:pPr>
                    <w:spacing w:before="42"/>
                    <w:ind w:left="347" w:right="0" w:firstLine="0"/>
                    <w:jc w:val="left"/>
                    <w:rPr>
                      <w:rFonts w:ascii="Courier New"/>
                      <w:sz w:val="20"/>
                    </w:rPr>
                  </w:pPr>
                  <w:r>
                    <w:rPr>
                      <w:rFonts w:ascii="Courier New"/>
                      <w:sz w:val="20"/>
                    </w:rPr>
                    <w:t>var</w:t>
                  </w:r>
                </w:p>
                <w:p>
                  <w:pPr>
                    <w:spacing w:before="40" w:line="283" w:lineRule="auto"/>
                    <w:ind w:left="347" w:right="5300" w:firstLine="239"/>
                    <w:jc w:val="left"/>
                    <w:rPr>
                      <w:rFonts w:ascii="Courier New"/>
                      <w:sz w:val="20"/>
                    </w:rPr>
                  </w:pPr>
                  <w:r>
                    <w:rPr>
                      <w:rFonts w:ascii="Courier New"/>
                      <w:sz w:val="20"/>
                    </w:rPr>
                    <w:t>i, v: Integer; begin</w:t>
                  </w:r>
                </w:p>
                <w:p>
                  <w:pPr>
                    <w:spacing w:before="0" w:line="283" w:lineRule="auto"/>
                    <w:ind w:left="587" w:right="4819" w:firstLine="0"/>
                    <w:jc w:val="left"/>
                    <w:rPr>
                      <w:rFonts w:ascii="Courier New"/>
                      <w:sz w:val="20"/>
                    </w:rPr>
                  </w:pPr>
                  <w:r>
                    <w:rPr>
                      <w:rFonts w:ascii="Courier New"/>
                      <w:sz w:val="20"/>
                    </w:rPr>
                    <w:t>avail[u] := False; Write(u, ', ');</w:t>
                  </w:r>
                </w:p>
                <w:p>
                  <w:pPr>
                    <w:spacing w:before="0" w:line="225" w:lineRule="exact"/>
                    <w:ind w:left="587" w:right="0" w:firstLine="0"/>
                    <w:jc w:val="left"/>
                    <w:rPr>
                      <w:rFonts w:ascii="Courier New"/>
                      <w:sz w:val="20"/>
                    </w:rPr>
                  </w:pPr>
                  <w:r>
                    <w:rPr>
                      <w:rFonts w:ascii="Courier New"/>
                      <w:sz w:val="20"/>
                    </w:rPr>
                    <w:t>i := head[u];</w:t>
                  </w:r>
                </w:p>
                <w:p>
                  <w:pPr>
                    <w:spacing w:before="41"/>
                    <w:ind w:left="587" w:right="0" w:firstLine="0"/>
                    <w:jc w:val="left"/>
                    <w:rPr>
                      <w:rFonts w:ascii="Arial" w:hAnsi="Arial"/>
                      <w:i/>
                      <w:sz w:val="18"/>
                    </w:rPr>
                  </w:pPr>
                  <w:r>
                    <w:rPr>
                      <w:rFonts w:ascii="Courier New" w:hAnsi="Courier New"/>
                      <w:sz w:val="20"/>
                    </w:rPr>
                    <w:t>while i &lt;&gt; 0 do</w:t>
                  </w:r>
                  <w:r>
                    <w:rPr>
                      <w:rFonts w:ascii="Courier New" w:hAnsi="Courier New"/>
                      <w:spacing w:val="-84"/>
                      <w:sz w:val="20"/>
                    </w:rPr>
                    <w:t xml:space="preserve"> </w:t>
                  </w:r>
                  <w:r>
                    <w:rPr>
                      <w:rFonts w:ascii="Arial" w:hAnsi="Arial"/>
                      <w:i/>
                      <w:sz w:val="18"/>
                    </w:rPr>
                    <w:t>//Xét các cung e[i] đi vào u</w:t>
                  </w:r>
                </w:p>
                <w:p>
                  <w:pPr>
                    <w:spacing w:before="39"/>
                    <w:ind w:left="827" w:right="0" w:firstLine="0"/>
                    <w:jc w:val="left"/>
                    <w:rPr>
                      <w:rFonts w:ascii="Courier New"/>
                      <w:sz w:val="20"/>
                    </w:rPr>
                  </w:pPr>
                  <w:r>
                    <w:rPr>
                      <w:rFonts w:ascii="Courier New"/>
                      <w:sz w:val="20"/>
                    </w:rPr>
                    <w:t>begin</w:t>
                  </w:r>
                </w:p>
                <w:p>
                  <w:pPr>
                    <w:spacing w:before="40"/>
                    <w:ind w:left="1067" w:right="0" w:firstLine="0"/>
                    <w:jc w:val="left"/>
                    <w:rPr>
                      <w:rFonts w:ascii="Courier New"/>
                      <w:sz w:val="20"/>
                    </w:rPr>
                  </w:pPr>
                  <w:r>
                    <w:rPr>
                      <w:rFonts w:ascii="Courier New"/>
                      <w:sz w:val="20"/>
                    </w:rPr>
                    <w:t>v := e[i].x;</w:t>
                  </w:r>
                </w:p>
                <w:p>
                  <w:pPr>
                    <w:spacing w:before="40" w:line="283" w:lineRule="auto"/>
                    <w:ind w:left="1067" w:right="3498" w:firstLine="0"/>
                    <w:jc w:val="left"/>
                    <w:rPr>
                      <w:rFonts w:ascii="Courier New"/>
                      <w:sz w:val="20"/>
                    </w:rPr>
                  </w:pPr>
                  <w:r>
                    <w:rPr>
                      <w:rFonts w:ascii="Courier New"/>
                      <w:sz w:val="20"/>
                    </w:rPr>
                    <w:t>if avail[v] then Enum(v); i := link[i];</w:t>
                  </w:r>
                </w:p>
                <w:p>
                  <w:pPr>
                    <w:spacing w:before="0" w:line="225" w:lineRule="exact"/>
                    <w:ind w:left="827" w:right="0" w:firstLine="0"/>
                    <w:jc w:val="left"/>
                    <w:rPr>
                      <w:rFonts w:ascii="Courier New"/>
                      <w:sz w:val="20"/>
                    </w:rPr>
                  </w:pPr>
                  <w:r>
                    <w:rPr>
                      <w:rFonts w:ascii="Courier New"/>
                      <w:sz w:val="20"/>
                    </w:rPr>
                    <w:t>end;</w:t>
                  </w:r>
                </w:p>
                <w:p>
                  <w:pPr>
                    <w:spacing w:before="40" w:line="285" w:lineRule="auto"/>
                    <w:ind w:left="107" w:right="6740" w:firstLine="239"/>
                    <w:jc w:val="left"/>
                    <w:rPr>
                      <w:rFonts w:ascii="Courier New"/>
                      <w:sz w:val="20"/>
                    </w:rPr>
                  </w:pPr>
                  <w:r>
                    <w:rPr>
                      <w:rFonts w:ascii="Courier New"/>
                      <w:sz w:val="20"/>
                    </w:rPr>
                    <w:t>end; begin</w:t>
                  </w:r>
                </w:p>
                <w:p>
                  <w:pPr>
                    <w:spacing w:before="0" w:line="244" w:lineRule="auto"/>
                    <w:ind w:left="107" w:right="0" w:firstLine="239"/>
                    <w:jc w:val="left"/>
                    <w:rPr>
                      <w:rFonts w:ascii="Arial" w:hAnsi="Arial"/>
                      <w:i/>
                      <w:sz w:val="18"/>
                    </w:rPr>
                  </w:pPr>
                  <w:r>
                    <w:rPr>
                      <w:rFonts w:ascii="Arial" w:hAnsi="Arial"/>
                      <w:i/>
                      <w:sz w:val="18"/>
                    </w:rPr>
                    <w:t xml:space="preserve">//Xây dựng danh sách liên thuộc dạng reverse star: mỗi </w:t>
                  </w:r>
                  <w:r>
                    <w:rPr>
                      <w:rFonts w:ascii="Arial" w:hAnsi="Arial"/>
                      <w:i/>
                      <w:sz w:val="18"/>
                      <w:lang w:val="en-US"/>
                    </w:rPr>
                    <w:t>đ</w:t>
                  </w:r>
                  <w:r>
                    <w:rPr>
                      <w:rFonts w:ascii="Arial" w:hAnsi="Arial"/>
                      <w:i/>
                      <w:sz w:val="18"/>
                    </w:rPr>
                    <w:t xml:space="preserve">ỉnh u tương ứng với danh sách các cung </w:t>
                  </w:r>
                  <w:r>
                    <w:rPr>
                      <w:rFonts w:ascii="Arial" w:hAnsi="Arial"/>
                      <w:i/>
                      <w:sz w:val="18"/>
                      <w:lang w:val="en-US"/>
                    </w:rPr>
                    <w:t>đ</w:t>
                  </w:r>
                  <w:r>
                    <w:rPr>
                      <w:rFonts w:ascii="Arial" w:hAnsi="Arial"/>
                      <w:i/>
                      <w:sz w:val="18"/>
                    </w:rPr>
                    <w:t>i vào u</w:t>
                  </w:r>
                </w:p>
                <w:p>
                  <w:pPr>
                    <w:spacing w:before="39" w:line="283" w:lineRule="auto"/>
                    <w:ind w:left="347" w:right="2178" w:firstLine="0"/>
                    <w:jc w:val="left"/>
                    <w:rPr>
                      <w:rFonts w:ascii="Courier New"/>
                      <w:sz w:val="20"/>
                    </w:rPr>
                  </w:pPr>
                  <w:r>
                    <w:rPr>
                      <w:rFonts w:ascii="Courier New"/>
                      <w:sz w:val="20"/>
                    </w:rPr>
                    <w:t>FillChar(head[1], n * SizeOf(head[1]), 0); for i := m downto 1 do</w:t>
                  </w:r>
                </w:p>
                <w:p>
                  <w:pPr>
                    <w:spacing w:before="0" w:line="283" w:lineRule="auto"/>
                    <w:ind w:left="827" w:right="5539" w:hanging="240"/>
                    <w:jc w:val="left"/>
                    <w:rPr>
                      <w:rFonts w:ascii="Courier New"/>
                      <w:sz w:val="20"/>
                    </w:rPr>
                  </w:pPr>
                  <w:r>
                    <w:rPr>
                      <w:rFonts w:ascii="Courier New"/>
                      <w:sz w:val="20"/>
                    </w:rPr>
                    <w:t>with e[i] do begin</w:t>
                  </w:r>
                </w:p>
                <w:p>
                  <w:pPr>
                    <w:spacing w:before="0" w:line="283" w:lineRule="auto"/>
                    <w:ind w:left="1067" w:right="4219" w:firstLine="0"/>
                    <w:jc w:val="left"/>
                    <w:rPr>
                      <w:rFonts w:ascii="Courier New"/>
                      <w:sz w:val="20"/>
                    </w:rPr>
                  </w:pPr>
                  <w:r>
                    <w:rPr>
                      <w:rFonts w:ascii="Courier New"/>
                      <w:sz w:val="20"/>
                    </w:rPr>
                    <w:t>link[i] := head[y]; head[y] := i;</w:t>
                  </w:r>
                </w:p>
                <w:p>
                  <w:pPr>
                    <w:spacing w:before="0" w:line="225" w:lineRule="exact"/>
                    <w:ind w:left="827" w:right="0" w:firstLine="0"/>
                    <w:jc w:val="left"/>
                    <w:rPr>
                      <w:rFonts w:ascii="Courier New"/>
                      <w:sz w:val="20"/>
                    </w:rPr>
                  </w:pPr>
                  <w:r>
                    <w:rPr>
                      <w:rFonts w:ascii="Courier New"/>
                      <w:sz w:val="20"/>
                    </w:rPr>
                    <w:t>end;</w:t>
                  </w:r>
                </w:p>
              </w:txbxContent>
            </v:textbox>
            <w10:wrap type="none"/>
            <w10:anchorlock/>
          </v:shape>
        </w:pict>
      </w:r>
    </w:p>
    <w:p>
      <w:pPr>
        <w:spacing w:after="0"/>
        <w:rPr>
          <w:rFonts w:hint="default" w:ascii="Times New Roman" w:hAnsi="Times New Roman" w:cs="Times New Roman"/>
          <w:sz w:val="28"/>
          <w:szCs w:val="28"/>
        </w:rPr>
        <w:sectPr>
          <w:pgSz w:w="11900" w:h="16840"/>
          <w:pgMar w:top="1600" w:right="1680" w:bottom="2580" w:left="1680" w:header="0" w:footer="2382"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5" w:after="1"/>
        <w:rPr>
          <w:rFonts w:hint="default" w:ascii="Times New Roman" w:hAnsi="Times New Roman" w:cs="Times New Roman"/>
          <w:sz w:val="28"/>
          <w:szCs w:val="28"/>
        </w:rPr>
      </w:pPr>
    </w:p>
    <w:p>
      <w:pPr>
        <w:pStyle w:val="7"/>
        <w:ind w:left="753"/>
        <w:rPr>
          <w:rFonts w:hint="default" w:ascii="Times New Roman" w:hAnsi="Times New Roman" w:cs="Times New Roman"/>
          <w:sz w:val="28"/>
          <w:szCs w:val="28"/>
        </w:rPr>
      </w:pPr>
      <w:r>
        <w:rPr>
          <w:rFonts w:hint="default" w:ascii="Times New Roman" w:hAnsi="Times New Roman" w:cs="Times New Roman"/>
          <w:sz w:val="28"/>
          <w:szCs w:val="28"/>
        </w:rPr>
        <w:pict>
          <v:shape id="_x0000_s3444" o:spid="_x0000_s3444" o:spt="202" type="#_x0000_t202" style="height:214.1pt;width:379.8pt;" filled="f" stroked="t" coordsize="21600,21600">
            <v:path/>
            <v:fill on="f" focussize="0,0"/>
            <v:stroke weight="0.480236220472441pt" color="#000000"/>
            <v:imagedata o:title=""/>
            <o:lock v:ext="edit"/>
            <v:textbox inset="0mm,0mm,0mm,0mm">
              <w:txbxContent>
                <w:p>
                  <w:pPr>
                    <w:spacing w:before="23" w:line="285" w:lineRule="auto"/>
                    <w:ind w:left="347" w:right="1578" w:firstLine="0"/>
                    <w:jc w:val="left"/>
                    <w:rPr>
                      <w:rFonts w:ascii="Courier New"/>
                      <w:sz w:val="20"/>
                    </w:rPr>
                  </w:pPr>
                  <w:r>
                    <w:rPr>
                      <w:rFonts w:ascii="Courier New"/>
                      <w:sz w:val="20"/>
                    </w:rPr>
                    <w:t>FillChar(avail[1], n * SizeOf(avail[1]), True); SCC := 0;</w:t>
                  </w:r>
                </w:p>
                <w:p>
                  <w:pPr>
                    <w:spacing w:before="0" w:line="223" w:lineRule="exact"/>
                    <w:ind w:left="347" w:right="0" w:firstLine="0"/>
                    <w:jc w:val="left"/>
                    <w:rPr>
                      <w:rFonts w:ascii="Courier New"/>
                      <w:sz w:val="20"/>
                    </w:rPr>
                  </w:pPr>
                  <w:r>
                    <w:rPr>
                      <w:rFonts w:ascii="Courier New"/>
                      <w:sz w:val="20"/>
                    </w:rPr>
                    <w:t>for u := n downto 1 do</w:t>
                  </w:r>
                </w:p>
                <w:p>
                  <w:pPr>
                    <w:spacing w:before="42"/>
                    <w:ind w:left="587" w:right="0" w:firstLine="0"/>
                    <w:jc w:val="left"/>
                    <w:rPr>
                      <w:rFonts w:ascii="Arial" w:hAnsi="Arial"/>
                      <w:i/>
                      <w:sz w:val="18"/>
                    </w:rPr>
                  </w:pPr>
                  <w:r>
                    <w:rPr>
                      <w:rFonts w:ascii="Courier New" w:hAnsi="Courier New"/>
                      <w:sz w:val="20"/>
                    </w:rPr>
                    <w:t xml:space="preserve">if avail[List[u]] then </w:t>
                  </w:r>
                  <w:r>
                    <w:rPr>
                      <w:rFonts w:ascii="Arial" w:hAnsi="Arial"/>
                      <w:i/>
                      <w:sz w:val="18"/>
                    </w:rPr>
                    <w:t>//Liệt kê thành phần liên thông chốt List[u]</w:t>
                  </w:r>
                </w:p>
                <w:p>
                  <w:pPr>
                    <w:spacing w:before="40"/>
                    <w:ind w:left="827" w:right="0" w:firstLine="0"/>
                    <w:jc w:val="left"/>
                    <w:rPr>
                      <w:rFonts w:ascii="Courier New"/>
                      <w:sz w:val="20"/>
                    </w:rPr>
                  </w:pPr>
                  <w:r>
                    <w:rPr>
                      <w:rFonts w:ascii="Courier New"/>
                      <w:sz w:val="20"/>
                    </w:rPr>
                    <w:t>begin</w:t>
                  </w:r>
                </w:p>
                <w:p>
                  <w:pPr>
                    <w:spacing w:before="40"/>
                    <w:ind w:left="1067" w:right="0" w:firstLine="0"/>
                    <w:jc w:val="left"/>
                    <w:rPr>
                      <w:rFonts w:ascii="Courier New"/>
                      <w:sz w:val="20"/>
                    </w:rPr>
                  </w:pPr>
                  <w:r>
                    <w:rPr>
                      <w:rFonts w:ascii="Courier New"/>
                      <w:sz w:val="20"/>
                    </w:rPr>
                    <w:t>Inc(SCC);</w:t>
                  </w:r>
                </w:p>
                <w:p>
                  <w:pPr>
                    <w:spacing w:before="40" w:line="283" w:lineRule="auto"/>
                    <w:ind w:left="1067" w:right="258" w:firstLine="0"/>
                    <w:jc w:val="left"/>
                    <w:rPr>
                      <w:rFonts w:ascii="Courier New"/>
                      <w:sz w:val="20"/>
                    </w:rPr>
                  </w:pPr>
                  <w:r>
                    <w:rPr>
                      <w:rFonts w:ascii="Courier New"/>
                      <w:sz w:val="20"/>
                    </w:rPr>
                    <w:t>WriteLn('Strongly Connected Component ', SCC, ': '); Enum(List[u]);</w:t>
                  </w:r>
                </w:p>
                <w:p>
                  <w:pPr>
                    <w:spacing w:before="0" w:line="285" w:lineRule="auto"/>
                    <w:ind w:left="827" w:right="5540" w:firstLine="239"/>
                    <w:jc w:val="left"/>
                    <w:rPr>
                      <w:rFonts w:ascii="Courier New"/>
                      <w:sz w:val="20"/>
                    </w:rPr>
                  </w:pPr>
                  <w:r>
                    <w:rPr>
                      <w:rFonts w:ascii="Courier New"/>
                      <w:sz w:val="20"/>
                    </w:rPr>
                    <w:t>WriteLn; end;</w:t>
                  </w:r>
                </w:p>
                <w:p>
                  <w:pPr>
                    <w:spacing w:before="0" w:line="283" w:lineRule="auto"/>
                    <w:ind w:left="107" w:right="6859" w:firstLine="0"/>
                    <w:jc w:val="left"/>
                    <w:rPr>
                      <w:rFonts w:ascii="Courier New"/>
                      <w:sz w:val="20"/>
                    </w:rPr>
                  </w:pPr>
                  <w:r>
                    <w:rPr>
                      <w:rFonts w:ascii="Courier New"/>
                      <w:sz w:val="20"/>
                    </w:rPr>
                    <w:t>end; begin</w:t>
                  </w:r>
                </w:p>
                <w:p>
                  <w:pPr>
                    <w:spacing w:before="0" w:line="283" w:lineRule="auto"/>
                    <w:ind w:left="347" w:right="5420" w:firstLine="0"/>
                    <w:jc w:val="left"/>
                    <w:rPr>
                      <w:rFonts w:ascii="Courier New"/>
                      <w:sz w:val="20"/>
                    </w:rPr>
                  </w:pPr>
                  <w:r>
                    <w:rPr>
                      <w:rFonts w:ascii="Courier New"/>
                      <w:sz w:val="20"/>
                    </w:rPr>
                    <w:t xml:space="preserve">Enter; Numbering; </w:t>
                  </w:r>
                  <w:r>
                    <w:rPr>
                      <w:rFonts w:ascii="Courier New"/>
                      <w:w w:val="95"/>
                      <w:sz w:val="20"/>
                    </w:rPr>
                    <w:t>KosarajuSharir;</w:t>
                  </w:r>
                </w:p>
                <w:p>
                  <w:pPr>
                    <w:spacing w:before="0" w:line="224" w:lineRule="exact"/>
                    <w:ind w:left="107" w:right="0" w:firstLine="0"/>
                    <w:jc w:val="left"/>
                    <w:rPr>
                      <w:rFonts w:ascii="Courier New"/>
                      <w:sz w:val="20"/>
                    </w:rPr>
                  </w:pPr>
                  <w:r>
                    <w:rPr>
                      <w:rFonts w:ascii="Courier New"/>
                      <w:sz w:val="20"/>
                    </w:rPr>
                    <w:t>end.</w:t>
                  </w:r>
                </w:p>
              </w:txbxContent>
            </v:textbox>
            <w10:wrap type="none"/>
            <w10:anchorlock/>
          </v:shape>
        </w:pict>
      </w:r>
    </w:p>
    <w:p>
      <w:pPr>
        <w:pStyle w:val="7"/>
        <w:spacing w:before="15" w:line="264" w:lineRule="auto"/>
        <w:ind w:left="304" w:right="293"/>
        <w:jc w:val="both"/>
        <w:rPr>
          <w:rFonts w:hint="default" w:ascii="Times New Roman" w:hAnsi="Times New Roman" w:cs="Times New Roman"/>
          <w:sz w:val="28"/>
          <w:szCs w:val="28"/>
        </w:rPr>
      </w:pPr>
      <w:r>
        <w:rPr>
          <w:rFonts w:hint="default" w:ascii="Times New Roman" w:hAnsi="Times New Roman" w:cs="Times New Roman"/>
          <w:sz w:val="28"/>
          <w:szCs w:val="28"/>
        </w:rPr>
        <w:t>Thời gian thực hiện giải thuật có thể tính bằng hai lượt DFS, vậy nên thời gian thực hiện giải thuật sẽ là Θ</w:t>
      </w:r>
      <w:r>
        <w:rPr>
          <w:rFonts w:hint="default" w:ascii="Times New Roman" w:hAnsi="Times New Roman" w:cs="Times New Roman"/>
          <w:position w:val="1"/>
          <w:sz w:val="28"/>
          <w:szCs w:val="28"/>
        </w:rPr>
        <w:t>(|</w:t>
      </w:r>
      <w:r>
        <w:rPr>
          <w:rFonts w:hint="default" w:ascii="Times New Roman" w:hAnsi="Times New Roman" w:cs="Times New Roman"/>
          <w:sz w:val="28"/>
          <w:szCs w:val="28"/>
        </w:rPr>
        <w:t>V</w:t>
      </w:r>
      <w:r>
        <w:rPr>
          <w:rFonts w:hint="default" w:ascii="Times New Roman" w:hAnsi="Times New Roman" w:cs="Times New Roman"/>
          <w:position w:val="1"/>
          <w:sz w:val="28"/>
          <w:szCs w:val="28"/>
        </w:rPr>
        <w:t xml:space="preserve">| </w:t>
      </w:r>
      <w:r>
        <w:rPr>
          <w:rFonts w:hint="default" w:ascii="Times New Roman" w:hAnsi="Times New Roman" w:cs="Times New Roman"/>
          <w:sz w:val="28"/>
          <w:szCs w:val="28"/>
        </w:rPr>
        <w:t xml:space="preserve">+ </w:t>
      </w:r>
      <w:r>
        <w:rPr>
          <w:rFonts w:hint="default" w:ascii="Times New Roman" w:hAnsi="Times New Roman" w:cs="Times New Roman"/>
          <w:position w:val="1"/>
          <w:sz w:val="28"/>
          <w:szCs w:val="28"/>
        </w:rPr>
        <w:t>|</w:t>
      </w:r>
      <w:r>
        <w:rPr>
          <w:rFonts w:hint="default" w:ascii="Times New Roman" w:hAnsi="Times New Roman" w:cs="Times New Roman"/>
          <w:sz w:val="28"/>
          <w:szCs w:val="28"/>
        </w:rPr>
        <w:t>E</w:t>
      </w:r>
      <w:r>
        <w:rPr>
          <w:rFonts w:hint="default" w:ascii="Times New Roman" w:hAnsi="Times New Roman" w:cs="Times New Roman"/>
          <w:position w:val="1"/>
          <w:sz w:val="28"/>
          <w:szCs w:val="28"/>
        </w:rPr>
        <w:t xml:space="preserve">|) </w:t>
      </w:r>
      <w:r>
        <w:rPr>
          <w:rFonts w:hint="default" w:ascii="Times New Roman" w:hAnsi="Times New Roman" w:cs="Times New Roman"/>
          <w:sz w:val="28"/>
          <w:szCs w:val="28"/>
        </w:rPr>
        <w:t xml:space="preserve">trong trường hợp </w:t>
      </w:r>
      <w:r>
        <w:rPr>
          <w:rFonts w:hint="default" w:cs="Times New Roman"/>
          <w:sz w:val="28"/>
          <w:szCs w:val="28"/>
          <w:lang w:val="en-US"/>
        </w:rPr>
        <w:t>đ</w:t>
      </w:r>
      <w:r>
        <w:rPr>
          <w:rFonts w:hint="default" w:ascii="Times New Roman" w:hAnsi="Times New Roman" w:cs="Times New Roman"/>
          <w:sz w:val="28"/>
          <w:szCs w:val="28"/>
        </w:rPr>
        <w:t xml:space="preserve">ồ thị </w:t>
      </w:r>
      <w:r>
        <w:rPr>
          <w:rFonts w:hint="default" w:cs="Times New Roman"/>
          <w:sz w:val="28"/>
          <w:szCs w:val="28"/>
          <w:lang w:val="en-US"/>
        </w:rPr>
        <w:t>đ</w:t>
      </w:r>
      <w:r>
        <w:rPr>
          <w:rFonts w:hint="default" w:ascii="Times New Roman" w:hAnsi="Times New Roman" w:cs="Times New Roman"/>
          <w:sz w:val="28"/>
          <w:szCs w:val="28"/>
        </w:rPr>
        <w:t xml:space="preserve">ược biểu diễn bằng danh sách kề hoặc danh sách liên thuộc, là </w:t>
      </w:r>
      <w:r>
        <w:rPr>
          <w:rFonts w:hint="default" w:ascii="Times New Roman" w:hAnsi="Times New Roman" w:cs="Times New Roman"/>
          <w:spacing w:val="2"/>
          <w:sz w:val="28"/>
          <w:szCs w:val="28"/>
        </w:rPr>
        <w:t>Θ</w:t>
      </w:r>
      <w:r>
        <w:rPr>
          <w:rFonts w:hint="default" w:ascii="Times New Roman" w:hAnsi="Times New Roman" w:cs="Times New Roman"/>
          <w:spacing w:val="2"/>
          <w:position w:val="1"/>
          <w:sz w:val="28"/>
          <w:szCs w:val="28"/>
        </w:rPr>
        <w:t>(|</w:t>
      </w:r>
      <w:r>
        <w:rPr>
          <w:rFonts w:hint="default" w:ascii="Times New Roman" w:hAnsi="Times New Roman" w:cs="Times New Roman"/>
          <w:spacing w:val="2"/>
          <w:sz w:val="28"/>
          <w:szCs w:val="28"/>
        </w:rPr>
        <w:t>V</w:t>
      </w:r>
      <w:r>
        <w:rPr>
          <w:rFonts w:hint="default" w:ascii="Times New Roman" w:hAnsi="Times New Roman" w:cs="Times New Roman"/>
          <w:spacing w:val="2"/>
          <w:position w:val="1"/>
          <w:sz w:val="28"/>
          <w:szCs w:val="28"/>
        </w:rPr>
        <w:t>|</w:t>
      </w:r>
      <w:r>
        <w:rPr>
          <w:rFonts w:hint="default" w:ascii="Times New Roman" w:hAnsi="Times New Roman" w:cs="Times New Roman"/>
          <w:spacing w:val="2"/>
          <w:position w:val="1"/>
          <w:sz w:val="28"/>
          <w:szCs w:val="28"/>
          <w:vertAlign w:val="superscript"/>
        </w:rPr>
        <w:t>2</w:t>
      </w:r>
      <w:r>
        <w:rPr>
          <w:rFonts w:hint="default" w:ascii="Times New Roman" w:hAnsi="Times New Roman" w:cs="Times New Roman"/>
          <w:spacing w:val="2"/>
          <w:position w:val="1"/>
          <w:sz w:val="28"/>
          <w:szCs w:val="28"/>
          <w:vertAlign w:val="baseline"/>
        </w:rPr>
        <w:t xml:space="preserve">) </w:t>
      </w:r>
      <w:r>
        <w:rPr>
          <w:rFonts w:hint="default" w:ascii="Times New Roman" w:hAnsi="Times New Roman" w:cs="Times New Roman"/>
          <w:sz w:val="28"/>
          <w:szCs w:val="28"/>
          <w:vertAlign w:val="baseline"/>
        </w:rPr>
        <w:t>nếu dùng ma trận kề và là Θ</w:t>
      </w:r>
      <w:r>
        <w:rPr>
          <w:rFonts w:hint="default" w:ascii="Times New Roman" w:hAnsi="Times New Roman" w:cs="Times New Roman"/>
          <w:position w:val="1"/>
          <w:sz w:val="28"/>
          <w:szCs w:val="28"/>
          <w:vertAlign w:val="baseline"/>
        </w:rPr>
        <w:t>(|</w:t>
      </w:r>
      <w:r>
        <w:rPr>
          <w:rFonts w:hint="default" w:ascii="Times New Roman" w:hAnsi="Times New Roman" w:cs="Times New Roman"/>
          <w:sz w:val="28"/>
          <w:szCs w:val="28"/>
          <w:vertAlign w:val="baseline"/>
        </w:rPr>
        <w:t>V</w:t>
      </w:r>
      <w:r>
        <w:rPr>
          <w:rFonts w:hint="default" w:ascii="Times New Roman" w:hAnsi="Times New Roman" w:cs="Times New Roman"/>
          <w:position w:val="1"/>
          <w:sz w:val="28"/>
          <w:szCs w:val="28"/>
          <w:vertAlign w:val="baseline"/>
        </w:rPr>
        <w:t>||</w:t>
      </w:r>
      <w:r>
        <w:rPr>
          <w:rFonts w:hint="default" w:ascii="Times New Roman" w:hAnsi="Times New Roman" w:cs="Times New Roman"/>
          <w:sz w:val="28"/>
          <w:szCs w:val="28"/>
          <w:vertAlign w:val="baseline"/>
        </w:rPr>
        <w:t>E</w:t>
      </w:r>
      <w:r>
        <w:rPr>
          <w:rFonts w:hint="default" w:ascii="Times New Roman" w:hAnsi="Times New Roman" w:cs="Times New Roman"/>
          <w:position w:val="1"/>
          <w:sz w:val="28"/>
          <w:szCs w:val="28"/>
          <w:vertAlign w:val="baseline"/>
        </w:rPr>
        <w:t xml:space="preserve">|) </w:t>
      </w:r>
      <w:r>
        <w:rPr>
          <w:rFonts w:hint="default" w:ascii="Times New Roman" w:hAnsi="Times New Roman" w:cs="Times New Roman"/>
          <w:sz w:val="28"/>
          <w:szCs w:val="28"/>
          <w:vertAlign w:val="baseline"/>
        </w:rPr>
        <w:t>nếu dùng danh sách</w:t>
      </w:r>
      <w:r>
        <w:rPr>
          <w:rFonts w:hint="default" w:ascii="Times New Roman" w:hAnsi="Times New Roman" w:cs="Times New Roman"/>
          <w:spacing w:val="-11"/>
          <w:sz w:val="28"/>
          <w:szCs w:val="28"/>
          <w:vertAlign w:val="baseline"/>
        </w:rPr>
        <w:t xml:space="preserve"> </w:t>
      </w:r>
      <w:r>
        <w:rPr>
          <w:rFonts w:hint="default" w:ascii="Times New Roman" w:hAnsi="Times New Roman" w:cs="Times New Roman"/>
          <w:sz w:val="28"/>
          <w:szCs w:val="28"/>
          <w:vertAlign w:val="baseline"/>
        </w:rPr>
        <w:t>cạnh.</w:t>
      </w:r>
    </w:p>
    <w:p>
      <w:pPr>
        <w:pStyle w:val="4"/>
        <w:numPr>
          <w:ilvl w:val="1"/>
          <w:numId w:val="64"/>
        </w:numPr>
        <w:tabs>
          <w:tab w:val="left" w:pos="759"/>
        </w:tabs>
        <w:spacing w:before="187" w:after="0" w:line="240" w:lineRule="auto"/>
        <w:ind w:left="758" w:right="0" w:hanging="455"/>
        <w:jc w:val="left"/>
        <w:rPr>
          <w:rFonts w:hint="default" w:ascii="Times New Roman" w:hAnsi="Times New Roman" w:cs="Times New Roman"/>
          <w:sz w:val="28"/>
          <w:szCs w:val="28"/>
        </w:rPr>
      </w:pPr>
      <w:r>
        <w:rPr>
          <w:rFonts w:hint="default" w:ascii="Times New Roman" w:hAnsi="Times New Roman" w:cs="Times New Roman"/>
          <w:sz w:val="28"/>
          <w:szCs w:val="28"/>
        </w:rPr>
        <w:pict>
          <v:rect id="_x0000_s3445" o:spid="_x0000_s3445" o:spt="1" style="position:absolute;left:0pt;margin-left:97.75pt;margin-top:28.65pt;height:0.45pt;width:399.7pt;mso-position-horizontal-relative:page;mso-wrap-distance-bottom:0pt;mso-wrap-distance-top:0pt;z-index:-251402240;mso-width-relative:page;mso-height-relative:page;" fillcolor="#999999" filled="t" stroked="f" coordsize="21600,21600">
            <v:path/>
            <v:fill on="t" focussize="0,0"/>
            <v:stroke on="f"/>
            <v:imagedata o:title=""/>
            <o:lock v:ext="edit"/>
            <w10:wrap type="topAndBottom"/>
          </v:rect>
        </w:pict>
      </w:r>
      <w:r>
        <w:rPr>
          <w:rFonts w:hint="default" w:ascii="Times New Roman" w:hAnsi="Times New Roman" w:cs="Times New Roman"/>
          <w:w w:val="105"/>
          <w:sz w:val="28"/>
          <w:szCs w:val="28"/>
        </w:rPr>
        <w:t>Sắp xếp tô</w:t>
      </w:r>
      <w:r>
        <w:rPr>
          <w:rFonts w:hint="default" w:ascii="Times New Roman" w:hAnsi="Times New Roman" w:cs="Times New Roman"/>
          <w:spacing w:val="-10"/>
          <w:w w:val="105"/>
          <w:sz w:val="28"/>
          <w:szCs w:val="28"/>
        </w:rPr>
        <w:t xml:space="preserve"> </w:t>
      </w:r>
      <w:r>
        <w:rPr>
          <w:rFonts w:hint="default" w:ascii="Times New Roman" w:hAnsi="Times New Roman" w:cs="Times New Roman"/>
          <w:w w:val="105"/>
          <w:sz w:val="28"/>
          <w:szCs w:val="28"/>
        </w:rPr>
        <w:t>pô</w:t>
      </w:r>
    </w:p>
    <w:p>
      <w:pPr>
        <w:pStyle w:val="7"/>
        <w:spacing w:before="6"/>
        <w:rPr>
          <w:rFonts w:hint="default" w:ascii="Times New Roman" w:hAnsi="Times New Roman" w:cs="Times New Roman"/>
          <w:sz w:val="28"/>
          <w:szCs w:val="28"/>
        </w:rPr>
      </w:pPr>
    </w:p>
    <w:p>
      <w:pPr>
        <w:spacing w:line="240" w:lineRule="auto"/>
        <w:ind w:left="1267" w:right="0" w:firstLine="0"/>
        <w:rPr>
          <w:rFonts w:hint="default" w:ascii="Times New Roman" w:hAnsi="Times New Roman" w:cs="Times New Roman"/>
          <w:sz w:val="28"/>
          <w:szCs w:val="28"/>
        </w:rPr>
      </w:pPr>
      <w:r>
        <w:rPr>
          <w:rFonts w:hint="default" w:ascii="Times New Roman" w:hAnsi="Times New Roman" w:cs="Times New Roman"/>
          <w:sz w:val="28"/>
          <w:szCs w:val="28"/>
        </w:rPr>
        <w:pict>
          <v:group id="_x0000_s3446" o:spid="_x0000_s3446" o:spt="203" style="height:152.3pt;width:134.05pt;" coordsize="2681,3046">
            <o:lock v:ext="edit"/>
            <v:shape id="_x0000_s3447" o:spid="_x0000_s3447" o:spt="75" type="#_x0000_t75" style="position:absolute;left:0;top:0;height:3046;width:2681;" filled="f" stroked="f" coordsize="21600,21600">
              <v:path/>
              <v:fill on="f" focussize="0,0"/>
              <v:stroke on="f"/>
              <v:imagedata r:id="rId254" o:title=""/>
              <o:lock v:ext="edit" aspectratio="t"/>
            </v:shape>
            <v:shape id="_x0000_s3448" o:spid="_x0000_s3448" o:spt="202" type="#_x0000_t202" style="position:absolute;left:1104;top:99;height:140;width:91;" filled="f" stroked="f" coordsize="21600,21600">
              <v:path/>
              <v:fill on="f" focussize="0,0"/>
              <v:stroke on="f" joinstyle="miter"/>
              <v:imagedata o:title=""/>
              <o:lock v:ext="edit"/>
              <v:textbox inset="0mm,0mm,0mm,0mm">
                <w:txbxContent>
                  <w:p>
                    <w:pPr>
                      <w:spacing w:before="0" w:line="134" w:lineRule="exact"/>
                      <w:ind w:left="0" w:right="0" w:firstLine="0"/>
                      <w:jc w:val="left"/>
                      <w:rPr>
                        <w:rFonts w:ascii="Arial"/>
                        <w:sz w:val="14"/>
                      </w:rPr>
                    </w:pPr>
                    <w:r>
                      <w:rPr>
                        <w:rFonts w:ascii="Arial"/>
                        <w:w w:val="90"/>
                        <w:sz w:val="14"/>
                      </w:rPr>
                      <w:t>1</w:t>
                    </w:r>
                  </w:p>
                </w:txbxContent>
              </v:textbox>
            </v:shape>
            <v:shape id="_x0000_s3449" o:spid="_x0000_s3449" o:spt="202" type="#_x0000_t202" style="position:absolute;left:482;top:719;height:140;width:91;" filled="f" stroked="f" coordsize="21600,21600">
              <v:path/>
              <v:fill on="f" focussize="0,0"/>
              <v:stroke on="f" joinstyle="miter"/>
              <v:imagedata o:title=""/>
              <o:lock v:ext="edit"/>
              <v:textbox inset="0mm,0mm,0mm,0mm">
                <w:txbxContent>
                  <w:p>
                    <w:pPr>
                      <w:spacing w:before="0" w:line="134" w:lineRule="exact"/>
                      <w:ind w:left="0" w:right="0" w:firstLine="0"/>
                      <w:jc w:val="left"/>
                      <w:rPr>
                        <w:rFonts w:ascii="Arial"/>
                        <w:sz w:val="14"/>
                      </w:rPr>
                    </w:pPr>
                    <w:r>
                      <w:rPr>
                        <w:rFonts w:ascii="Arial"/>
                        <w:w w:val="90"/>
                        <w:sz w:val="14"/>
                      </w:rPr>
                      <w:t>2</w:t>
                    </w:r>
                  </w:p>
                </w:txbxContent>
              </v:textbox>
            </v:shape>
            <v:shape id="_x0000_s3450" o:spid="_x0000_s3450" o:spt="202" type="#_x0000_t202" style="position:absolute;left:1723;top:723;height:140;width:91;" filled="f" stroked="f" coordsize="21600,21600">
              <v:path/>
              <v:fill on="f" focussize="0,0"/>
              <v:stroke on="f" joinstyle="miter"/>
              <v:imagedata o:title=""/>
              <o:lock v:ext="edit"/>
              <v:textbox inset="0mm,0mm,0mm,0mm">
                <w:txbxContent>
                  <w:p>
                    <w:pPr>
                      <w:spacing w:before="0" w:line="134" w:lineRule="exact"/>
                      <w:ind w:left="0" w:right="0" w:firstLine="0"/>
                      <w:jc w:val="left"/>
                      <w:rPr>
                        <w:rFonts w:ascii="Arial"/>
                        <w:sz w:val="14"/>
                      </w:rPr>
                    </w:pPr>
                    <w:r>
                      <w:rPr>
                        <w:rFonts w:ascii="Arial"/>
                        <w:w w:val="90"/>
                        <w:sz w:val="14"/>
                      </w:rPr>
                      <w:t>8</w:t>
                    </w:r>
                  </w:p>
                </w:txbxContent>
              </v:textbox>
            </v:shape>
            <v:shape id="_x0000_s3451" o:spid="_x0000_s3451" o:spt="202" type="#_x0000_t202" style="position:absolute;left:2414;top:719;height:140;width:161;" filled="f" stroked="f" coordsize="21600,21600">
              <v:path/>
              <v:fill on="f" focussize="0,0"/>
              <v:stroke on="f" joinstyle="miter"/>
              <v:imagedata o:title=""/>
              <o:lock v:ext="edit"/>
              <v:textbox inset="0mm,0mm,0mm,0mm">
                <w:txbxContent>
                  <w:p>
                    <w:pPr>
                      <w:spacing w:before="0" w:line="134" w:lineRule="exact"/>
                      <w:ind w:left="0" w:right="0" w:firstLine="0"/>
                      <w:jc w:val="left"/>
                      <w:rPr>
                        <w:rFonts w:ascii="Arial"/>
                        <w:sz w:val="14"/>
                      </w:rPr>
                    </w:pPr>
                    <w:r>
                      <w:rPr>
                        <w:rFonts w:ascii="Arial"/>
                        <w:sz w:val="14"/>
                      </w:rPr>
                      <w:t>11</w:t>
                    </w:r>
                  </w:p>
                </w:txbxContent>
              </v:textbox>
            </v:shape>
            <v:shape id="_x0000_s3452" o:spid="_x0000_s3452" o:spt="202" type="#_x0000_t202" style="position:absolute;left:482;top:1448;height:140;width:91;" filled="f" stroked="f" coordsize="21600,21600">
              <v:path/>
              <v:fill on="f" focussize="0,0"/>
              <v:stroke on="f" joinstyle="miter"/>
              <v:imagedata o:title=""/>
              <o:lock v:ext="edit"/>
              <v:textbox inset="0mm,0mm,0mm,0mm">
                <w:txbxContent>
                  <w:p>
                    <w:pPr>
                      <w:spacing w:before="0" w:line="134" w:lineRule="exact"/>
                      <w:ind w:left="0" w:right="0" w:firstLine="0"/>
                      <w:jc w:val="left"/>
                      <w:rPr>
                        <w:rFonts w:ascii="Arial"/>
                        <w:sz w:val="14"/>
                      </w:rPr>
                    </w:pPr>
                    <w:r>
                      <w:rPr>
                        <w:rFonts w:ascii="Arial"/>
                        <w:w w:val="90"/>
                        <w:sz w:val="14"/>
                      </w:rPr>
                      <w:t>3</w:t>
                    </w:r>
                  </w:p>
                </w:txbxContent>
              </v:textbox>
            </v:shape>
            <v:shape id="_x0000_s3453" o:spid="_x0000_s3453" o:spt="202" type="#_x0000_t202" style="position:absolute;left:1104;top:1448;height:140;width:91;" filled="f" stroked="f" coordsize="21600,21600">
              <v:path/>
              <v:fill on="f" focussize="0,0"/>
              <v:stroke on="f" joinstyle="miter"/>
              <v:imagedata o:title=""/>
              <o:lock v:ext="edit"/>
              <v:textbox inset="0mm,0mm,0mm,0mm">
                <w:txbxContent>
                  <w:p>
                    <w:pPr>
                      <w:spacing w:before="0" w:line="134" w:lineRule="exact"/>
                      <w:ind w:left="0" w:right="0" w:firstLine="0"/>
                      <w:jc w:val="left"/>
                      <w:rPr>
                        <w:rFonts w:ascii="Arial"/>
                        <w:sz w:val="14"/>
                      </w:rPr>
                    </w:pPr>
                    <w:r>
                      <w:rPr>
                        <w:rFonts w:ascii="Arial"/>
                        <w:w w:val="90"/>
                        <w:sz w:val="14"/>
                      </w:rPr>
                      <w:t>4</w:t>
                    </w:r>
                  </w:p>
                </w:txbxContent>
              </v:textbox>
            </v:shape>
            <v:shape id="_x0000_s3454" o:spid="_x0000_s3454" o:spt="202" type="#_x0000_t202" style="position:absolute;left:1725;top:1448;height:140;width:91;" filled="f" stroked="f" coordsize="21600,21600">
              <v:path/>
              <v:fill on="f" focussize="0,0"/>
              <v:stroke on="f" joinstyle="miter"/>
              <v:imagedata o:title=""/>
              <o:lock v:ext="edit"/>
              <v:textbox inset="0mm,0mm,0mm,0mm">
                <w:txbxContent>
                  <w:p>
                    <w:pPr>
                      <w:spacing w:before="0" w:line="134" w:lineRule="exact"/>
                      <w:ind w:left="0" w:right="0" w:firstLine="0"/>
                      <w:jc w:val="left"/>
                      <w:rPr>
                        <w:rFonts w:ascii="Arial"/>
                        <w:sz w:val="14"/>
                      </w:rPr>
                    </w:pPr>
                    <w:r>
                      <w:rPr>
                        <w:rFonts w:ascii="Arial"/>
                        <w:w w:val="90"/>
                        <w:sz w:val="14"/>
                      </w:rPr>
                      <w:t>9</w:t>
                    </w:r>
                  </w:p>
                </w:txbxContent>
              </v:textbox>
            </v:shape>
            <v:shape id="_x0000_s3455" o:spid="_x0000_s3455" o:spt="202" type="#_x0000_t202" style="position:absolute;left:2414;top:1448;height:140;width:161;" filled="f" stroked="f" coordsize="21600,21600">
              <v:path/>
              <v:fill on="f" focussize="0,0"/>
              <v:stroke on="f" joinstyle="miter"/>
              <v:imagedata o:title=""/>
              <o:lock v:ext="edit"/>
              <v:textbox inset="0mm,0mm,0mm,0mm">
                <w:txbxContent>
                  <w:p>
                    <w:pPr>
                      <w:spacing w:before="0" w:line="134" w:lineRule="exact"/>
                      <w:ind w:left="0" w:right="0" w:firstLine="0"/>
                      <w:jc w:val="left"/>
                      <w:rPr>
                        <w:rFonts w:ascii="Arial"/>
                        <w:sz w:val="14"/>
                      </w:rPr>
                    </w:pPr>
                    <w:r>
                      <w:rPr>
                        <w:rFonts w:ascii="Arial"/>
                        <w:sz w:val="14"/>
                      </w:rPr>
                      <w:t>10</w:t>
                    </w:r>
                  </w:p>
                </w:txbxContent>
              </v:textbox>
            </v:shape>
            <v:shape id="_x0000_s3456" o:spid="_x0000_s3456" o:spt="202" type="#_x0000_t202" style="position:absolute;left:482;top:2168;height:140;width:91;" filled="f" stroked="f" coordsize="21600,21600">
              <v:path/>
              <v:fill on="f" focussize="0,0"/>
              <v:stroke on="f" joinstyle="miter"/>
              <v:imagedata o:title=""/>
              <o:lock v:ext="edit"/>
              <v:textbox inset="0mm,0mm,0mm,0mm">
                <w:txbxContent>
                  <w:p>
                    <w:pPr>
                      <w:spacing w:before="0" w:line="134" w:lineRule="exact"/>
                      <w:ind w:left="0" w:right="0" w:firstLine="0"/>
                      <w:jc w:val="left"/>
                      <w:rPr>
                        <w:rFonts w:ascii="Arial"/>
                        <w:sz w:val="14"/>
                      </w:rPr>
                    </w:pPr>
                    <w:r>
                      <w:rPr>
                        <w:rFonts w:ascii="Arial"/>
                        <w:w w:val="90"/>
                        <w:sz w:val="14"/>
                      </w:rPr>
                      <w:t>5</w:t>
                    </w:r>
                  </w:p>
                </w:txbxContent>
              </v:textbox>
            </v:shape>
            <v:shape id="_x0000_s3457" o:spid="_x0000_s3457" o:spt="202" type="#_x0000_t202" style="position:absolute;left:1104;top:2168;height:140;width:91;" filled="f" stroked="f" coordsize="21600,21600">
              <v:path/>
              <v:fill on="f" focussize="0,0"/>
              <v:stroke on="f" joinstyle="miter"/>
              <v:imagedata o:title=""/>
              <o:lock v:ext="edit"/>
              <v:textbox inset="0mm,0mm,0mm,0mm">
                <w:txbxContent>
                  <w:p>
                    <w:pPr>
                      <w:spacing w:before="0" w:line="134" w:lineRule="exact"/>
                      <w:ind w:left="0" w:right="0" w:firstLine="0"/>
                      <w:jc w:val="left"/>
                      <w:rPr>
                        <w:rFonts w:ascii="Arial"/>
                        <w:sz w:val="14"/>
                      </w:rPr>
                    </w:pPr>
                    <w:r>
                      <w:rPr>
                        <w:rFonts w:ascii="Arial"/>
                        <w:w w:val="90"/>
                        <w:sz w:val="14"/>
                      </w:rPr>
                      <w:t>6</w:t>
                    </w:r>
                  </w:p>
                </w:txbxContent>
              </v:textbox>
            </v:shape>
            <v:shape id="_x0000_s3458" o:spid="_x0000_s3458" o:spt="202" type="#_x0000_t202" style="position:absolute;left:482;top:2792;height:140;width:91;" filled="f" stroked="f" coordsize="21600,21600">
              <v:path/>
              <v:fill on="f" focussize="0,0"/>
              <v:stroke on="f" joinstyle="miter"/>
              <v:imagedata o:title=""/>
              <o:lock v:ext="edit"/>
              <v:textbox inset="0mm,0mm,0mm,0mm">
                <w:txbxContent>
                  <w:p>
                    <w:pPr>
                      <w:spacing w:before="0" w:line="134" w:lineRule="exact"/>
                      <w:ind w:left="0" w:right="0" w:firstLine="0"/>
                      <w:jc w:val="left"/>
                      <w:rPr>
                        <w:rFonts w:ascii="Arial"/>
                        <w:sz w:val="14"/>
                      </w:rPr>
                    </w:pPr>
                    <w:r>
                      <w:rPr>
                        <w:rFonts w:ascii="Arial"/>
                        <w:w w:val="90"/>
                        <w:sz w:val="14"/>
                      </w:rPr>
                      <w:t>7</w:t>
                    </w:r>
                  </w:p>
                </w:txbxContent>
              </v:textbox>
            </v:shape>
            <w10:wrap type="none"/>
            <w10:anchorlock/>
          </v:group>
        </w:pict>
      </w:r>
      <w:r>
        <w:rPr>
          <w:rFonts w:hint="default" w:ascii="Times New Roman" w:hAnsi="Times New Roman" w:cs="Times New Roman"/>
          <w:spacing w:val="81"/>
          <w:sz w:val="28"/>
          <w:szCs w:val="28"/>
        </w:rPr>
        <w:t xml:space="preserve"> </w:t>
      </w:r>
      <w:r>
        <w:rPr>
          <w:rFonts w:hint="default" w:ascii="Times New Roman" w:hAnsi="Times New Roman" w:cs="Times New Roman"/>
          <w:spacing w:val="81"/>
          <w:position w:val="166"/>
          <w:sz w:val="28"/>
          <w:szCs w:val="28"/>
        </w:rPr>
        <w:drawing>
          <wp:inline distT="0" distB="0" distL="0" distR="0">
            <wp:extent cx="223520" cy="223520"/>
            <wp:effectExtent l="0" t="0" r="0" b="0"/>
            <wp:docPr id="53" name="image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36.png"/>
                    <pic:cNvPicPr>
                      <a:picLocks noChangeAspect="1"/>
                    </pic:cNvPicPr>
                  </pic:nvPicPr>
                  <pic:blipFill>
                    <a:blip r:embed="rId255" cstate="print"/>
                    <a:stretch>
                      <a:fillRect/>
                    </a:stretch>
                  </pic:blipFill>
                  <pic:spPr>
                    <a:xfrm>
                      <a:off x="0" y="0"/>
                      <a:ext cx="224027" cy="224027"/>
                    </a:xfrm>
                    <a:prstGeom prst="rect">
                      <a:avLst/>
                    </a:prstGeom>
                  </pic:spPr>
                </pic:pic>
              </a:graphicData>
            </a:graphic>
          </wp:inline>
        </w:drawing>
      </w:r>
      <w:r>
        <w:rPr>
          <w:rFonts w:hint="default" w:ascii="Times New Roman" w:hAnsi="Times New Roman" w:cs="Times New Roman"/>
          <w:spacing w:val="72"/>
          <w:position w:val="166"/>
          <w:sz w:val="28"/>
          <w:szCs w:val="28"/>
        </w:rPr>
        <w:t xml:space="preserve"> </w:t>
      </w:r>
      <w:r>
        <w:rPr>
          <w:rFonts w:hint="default" w:ascii="Times New Roman" w:hAnsi="Times New Roman" w:cs="Times New Roman"/>
          <w:spacing w:val="72"/>
          <w:position w:val="51"/>
          <w:sz w:val="28"/>
          <w:szCs w:val="28"/>
        </w:rPr>
        <w:pict>
          <v:group id="_x0000_s3459" o:spid="_x0000_s3459" o:spt="203" style="height:123.85pt;width:135.25pt;" coordsize="2705,2477">
            <o:lock v:ext="edit"/>
            <v:shape id="_x0000_s3460" o:spid="_x0000_s3460" style="position:absolute;left:799;top:45;height:423;width:1059;" fillcolor="#6E6E6E" filled="t" stroked="f" coordorigin="799,46" coordsize="1059,423" path="m1330,46l1223,50,1123,62,1033,82,955,107,890,138,841,174,799,257,810,299,890,374,955,406,1033,432,1123,451,1223,464,1330,468,1436,464,1535,451,1624,432,1703,406,1767,374,1816,339,1858,257,1847,214,1767,138,1703,107,1624,82,1535,62,1436,50,1330,46xe">
              <v:path arrowok="t"/>
              <v:fill on="t" focussize="0,0"/>
              <v:stroke on="f"/>
              <v:imagedata o:title=""/>
              <o:lock v:ext="edit"/>
            </v:shape>
            <v:shape id="_x0000_s3461" o:spid="_x0000_s3461" style="position:absolute;left:761;top:5;height:423;width:1056;" fillcolor="#ECECEC" filled="t" stroked="f" coordorigin="761,5" coordsize="1056,423" path="m1289,5l1182,9,1083,21,993,41,915,66,851,98,802,134,761,216,772,259,851,335,915,366,993,392,1083,411,1182,423,1289,427,1396,423,1495,411,1585,392,1663,366,1727,335,1776,299,1817,216,1806,173,1727,98,1663,66,1585,41,1495,21,1396,9,1289,5xe">
              <v:path arrowok="t"/>
              <v:fill on="t" focussize="0,0"/>
              <v:stroke on="f"/>
              <v:imagedata o:title=""/>
              <o:lock v:ext="edit"/>
            </v:shape>
            <v:shape id="_x0000_s3462" o:spid="_x0000_s3462" style="position:absolute;left:761;top:5;height:423;width:1056;" filled="f" stroked="t" coordorigin="761,5" coordsize="1056,423" path="m1289,5l1182,9,1083,21,993,41,915,66,851,98,802,134,761,216,772,259,851,335,915,366,993,392,1083,411,1182,423,1289,427,1396,423,1495,411,1585,392,1663,366,1727,335,1776,299,1817,216,1806,173,1727,98,1663,66,1585,41,1495,21,1396,9,1289,5xe">
              <v:path arrowok="t"/>
              <v:fill on="f" focussize="0,0"/>
              <v:stroke weight="0.5pt" color="#000000"/>
              <v:imagedata o:title=""/>
              <o:lock v:ext="edit"/>
            </v:shape>
            <v:shape id="_x0000_s3463" o:spid="_x0000_s3463" style="position:absolute;left:43;top:1001;height:423;width:1059;" fillcolor="#6E6E6E" filled="t" stroked="f" coordorigin="43,1001" coordsize="1059,423" path="m574,1001l467,1005,367,1018,277,1037,199,1063,134,1095,85,1131,43,1212,54,1255,134,1331,199,1362,277,1388,367,1407,467,1419,574,1423,681,1419,780,1407,870,1388,948,1362,1012,1331,1060,1295,1102,1212,1091,1170,1012,1095,948,1063,870,1037,780,1018,681,1005,574,1001xe">
              <v:path arrowok="t"/>
              <v:fill on="t" focussize="0,0"/>
              <v:stroke on="f"/>
              <v:imagedata o:title=""/>
              <o:lock v:ext="edit"/>
            </v:shape>
            <v:shape id="_x0000_s3464" o:spid="_x0000_s3464" style="position:absolute;left:5;top:962;height:420;width:1059;" fillcolor="#ECECEC" filled="t" stroked="f" coordorigin="5,963" coordsize="1059,420" path="m533,963l426,967,327,979,237,998,159,1024,95,1055,46,1091,5,1174,16,1216,95,1290,159,1321,237,1347,327,1366,426,1378,533,1383,640,1378,739,1366,829,1347,908,1321,973,1290,1022,1255,1063,1174,1053,1131,973,1055,908,1024,829,998,739,979,640,967,533,963xe">
              <v:path arrowok="t"/>
              <v:fill on="t" focussize="0,0"/>
              <v:stroke on="f"/>
              <v:imagedata o:title=""/>
              <o:lock v:ext="edit"/>
            </v:shape>
            <v:shape id="_x0000_s3465" o:spid="_x0000_s3465" style="position:absolute;left:5;top:962;height:420;width:1059;" filled="f" stroked="t" coordorigin="5,963" coordsize="1059,420" path="m533,963l426,967,327,979,237,998,159,1024,95,1055,46,1091,5,1174,16,1216,95,1290,159,1321,237,1347,327,1366,426,1378,533,1383,640,1378,739,1366,829,1347,908,1321,973,1290,1022,1255,1063,1174,1053,1131,973,1055,908,1024,829,998,739,979,640,967,533,963xe">
              <v:path arrowok="t"/>
              <v:fill on="f" focussize="0,0"/>
              <v:stroke weight="0.5pt" color="#000000"/>
              <v:imagedata o:title=""/>
              <o:lock v:ext="edit"/>
            </v:shape>
            <v:shape id="_x0000_s3466" o:spid="_x0000_s3466" style="position:absolute;left:525;top:362;height:600;width:394;" fillcolor="#000000" filled="t" stroked="f" coordorigin="526,363" coordsize="394,600" path="m526,862l533,963,608,934,557,934,552,931,550,927,552,923,526,862xm552,923l550,927,552,931,557,934,559,931,561,929,555,929,552,923xm627,927l561,929,559,931,557,934,608,934,627,927xm917,363l912,363,552,923,555,929,561,929,919,367,917,363xm561,929l555,929,561,929,561,929xe">
              <v:path arrowok="t"/>
              <v:fill on="t" focussize="0,0"/>
              <v:stroke on="f"/>
              <v:imagedata o:title=""/>
              <o:lock v:ext="edit"/>
            </v:shape>
            <v:shape id="_x0000_s3467" o:spid="_x0000_s3467" style="position:absolute;left:1646;top:996;height:423;width:1059;" fillcolor="#6E6E6E" filled="t" stroked="f" coordorigin="1647,996" coordsize="1059,423" path="m2175,996l2069,1001,1970,1013,1880,1033,1802,1059,1737,1090,1688,1126,1647,1207,1657,1250,1737,1326,1802,1357,1880,1383,1970,1402,2069,1414,2175,1419,2281,1414,2381,1402,2471,1383,2550,1357,2614,1326,2663,1290,2705,1207,2694,1165,2614,1090,2550,1059,2471,1033,2381,1013,2281,1001,2175,996xe">
              <v:path arrowok="t"/>
              <v:fill on="t" focussize="0,0"/>
              <v:stroke on="f"/>
              <v:imagedata o:title=""/>
              <o:lock v:ext="edit"/>
            </v:shape>
            <v:shape id="_x0000_s3468" o:spid="_x0000_s3468" style="position:absolute;left:1605;top:957;height:423;width:1059;" fillcolor="#ECECEC" filled="t" stroked="f" coordorigin="1606,958" coordsize="1059,423" path="m2136,958l2029,962,1930,974,1840,994,1761,1019,1696,1050,1647,1086,1606,1169,1617,1211,1696,1286,1761,1318,1840,1344,1930,1363,2029,1376,2136,1380,2242,1376,2341,1363,2431,1344,2509,1318,2574,1286,2623,1251,2664,1169,2653,1126,2574,1050,2509,1019,2431,994,2341,974,2242,962,2136,958xe">
              <v:path arrowok="t"/>
              <v:fill on="t" focussize="0,0"/>
              <v:stroke on="f"/>
              <v:imagedata o:title=""/>
              <o:lock v:ext="edit"/>
            </v:shape>
            <v:shape id="_x0000_s3469" o:spid="_x0000_s3469" style="position:absolute;left:1605;top:957;height:423;width:1059;" filled="f" stroked="t" coordorigin="1606,958" coordsize="1059,423" path="m2136,958l2029,962,1930,974,1840,994,1761,1019,1696,1050,1647,1086,1606,1169,1617,1211,1696,1286,1761,1318,1840,1344,1930,1363,2029,1376,2136,1380,2242,1376,2341,1363,2431,1344,2509,1318,2574,1286,2623,1251,2664,1169,2653,1126,2574,1050,2509,1019,2431,994,2341,974,2242,962,2136,958xe">
              <v:path arrowok="t"/>
              <v:fill on="f" focussize="0,0"/>
              <v:stroke weight="0.5pt" color="#000000"/>
              <v:imagedata o:title=""/>
              <o:lock v:ext="edit"/>
            </v:shape>
            <v:shape id="_x0000_s3470" o:spid="_x0000_s3470" style="position:absolute;left:1658;top:362;height:596;width:478;" fillcolor="#000000" filled="t" stroked="f" coordorigin="1659,363" coordsize="478,596" path="m2106,927l2038,931,2136,958,2135,929,2107,929,2106,927xm2112,919l2110,927,2106,927,2107,929,2115,929,2115,922,2112,919xm2131,857l2112,919,2115,922,2115,929,2135,929,2131,857xm1666,363l1659,363,1659,370,2106,927,2110,927,2112,919,1666,363xe">
              <v:path arrowok="t"/>
              <v:fill on="t" focussize="0,0"/>
              <v:stroke on="f"/>
              <v:imagedata o:title=""/>
              <o:lock v:ext="edit"/>
            </v:shape>
            <v:shape id="_x0000_s3471" o:spid="_x0000_s3471" style="position:absolute;left:43;top:2054;height:423;width:1059;" fillcolor="#6E6E6E" filled="t" stroked="f" coordorigin="43,2055" coordsize="1059,423" path="m574,2055l467,2059,367,2071,277,2091,199,2117,134,2148,85,2184,43,2266,54,2309,134,2384,199,2415,277,2441,367,2461,467,2473,574,2477,681,2473,780,2461,870,2441,948,2415,1012,2384,1060,2348,1102,2266,1091,2224,1012,2148,948,2117,870,2091,780,2071,681,2059,574,2055xe">
              <v:path arrowok="t"/>
              <v:fill on="t" focussize="0,0"/>
              <v:stroke on="f"/>
              <v:imagedata o:title=""/>
              <o:lock v:ext="edit"/>
            </v:shape>
            <v:shape id="_x0000_s3472" o:spid="_x0000_s3472" style="position:absolute;left:5;top:2013;height:425;width:1059;" fillcolor="#ECECEC" filled="t" stroked="f" coordorigin="5,2014" coordsize="1059,425" path="m533,2014l426,2018,327,2031,237,2050,159,2076,95,2108,46,2144,5,2227,16,2270,95,2345,159,2376,237,2402,327,2422,426,2434,533,2439,640,2434,739,2422,829,2402,908,2376,973,2345,1022,2309,1063,2227,1053,2184,973,2108,908,2076,829,2050,739,2031,640,2018,533,2014xe">
              <v:path arrowok="t"/>
              <v:fill on="t" focussize="0,0"/>
              <v:stroke on="f"/>
              <v:imagedata o:title=""/>
              <o:lock v:ext="edit"/>
            </v:shape>
            <v:shape id="_x0000_s3473" o:spid="_x0000_s3473" style="position:absolute;left:5;top:2013;height:425;width:1059;" filled="f" stroked="t" coordorigin="5,2014" coordsize="1059,425" path="m533,2014l426,2018,327,2031,237,2050,159,2076,95,2108,46,2144,5,2227,16,2270,95,2345,159,2376,237,2402,327,2422,426,2434,533,2439,640,2434,739,2422,829,2402,908,2376,973,2345,1022,2309,1063,2227,1053,2184,973,2108,908,2076,829,2050,739,2031,640,2018,533,2014xe">
              <v:path arrowok="t"/>
              <v:fill on="f" focussize="0,0"/>
              <v:stroke weight="0.5pt" color="#000000"/>
              <v:imagedata o:title=""/>
              <o:lock v:ext="edit"/>
            </v:shape>
            <v:shape id="_x0000_s3474" o:spid="_x0000_s3474" style="position:absolute;left:473;top:1111;height:903;width:1138;" fillcolor="#000000" filled="t" stroked="f" coordorigin="473,1111" coordsize="1138,903" path="m540,1383l535,1378,528,1383,528,1972,538,1972,540,1383xm593,1935l538,1972,533,1975,538,1972,538,1975,533,1975,528,1975,528,1972,473,1935,533,2014,558,1980,593,1935xm1611,1169l1606,1164,1105,1167,1102,1171,1105,1167,1143,1111,1063,1174,1143,1231,1107,1179,1107,1179,1606,1174,1611,1169xe">
              <v:path arrowok="t"/>
              <v:fill on="t" focussize="0,0"/>
              <v:stroke on="f"/>
              <v:imagedata o:title=""/>
              <o:lock v:ext="edit"/>
            </v:shape>
            <v:shape id="_x0000_s3475" o:spid="_x0000_s3475" o:spt="202" type="#_x0000_t202" style="position:absolute;left:1209;top:155;height:140;width:177;" filled="f" stroked="f" coordsize="21600,21600">
              <v:path/>
              <v:fill on="f" focussize="0,0"/>
              <v:stroke on="f" joinstyle="miter"/>
              <v:imagedata o:title=""/>
              <o:lock v:ext="edit"/>
              <v:textbox inset="0mm,0mm,0mm,0mm">
                <w:txbxContent>
                  <w:p>
                    <w:pPr>
                      <w:spacing w:before="0" w:line="134" w:lineRule="exact"/>
                      <w:ind w:left="0" w:right="0" w:firstLine="0"/>
                      <w:jc w:val="left"/>
                      <w:rPr>
                        <w:rFonts w:ascii="Arial"/>
                        <w:sz w:val="14"/>
                      </w:rPr>
                    </w:pPr>
                    <w:r>
                      <w:rPr>
                        <w:rFonts w:ascii="Arial"/>
                        <w:sz w:val="14"/>
                      </w:rPr>
                      <w:t>{1}</w:t>
                    </w:r>
                  </w:p>
                </w:txbxContent>
              </v:textbox>
            </v:shape>
            <v:shape id="_x0000_s3476" o:spid="_x0000_s3476" o:spt="202" type="#_x0000_t202" style="position:absolute;left:348;top:1112;height:140;width:391;" filled="f" stroked="f" coordsize="21600,21600">
              <v:path/>
              <v:fill on="f" focussize="0,0"/>
              <v:stroke on="f" joinstyle="miter"/>
              <v:imagedata o:title=""/>
              <o:lock v:ext="edit"/>
              <v:textbox inset="0mm,0mm,0mm,0mm">
                <w:txbxContent>
                  <w:p>
                    <w:pPr>
                      <w:spacing w:before="0" w:line="134" w:lineRule="exact"/>
                      <w:ind w:left="0" w:right="0" w:firstLine="0"/>
                      <w:jc w:val="left"/>
                      <w:rPr>
                        <w:rFonts w:ascii="Arial"/>
                        <w:sz w:val="14"/>
                      </w:rPr>
                    </w:pPr>
                    <w:r>
                      <w:rPr>
                        <w:rFonts w:ascii="Arial"/>
                        <w:w w:val="90"/>
                        <w:sz w:val="14"/>
                      </w:rPr>
                      <w:t>{2,3,4}</w:t>
                    </w:r>
                  </w:p>
                </w:txbxContent>
              </v:textbox>
            </v:shape>
            <v:shape id="_x0000_s3477" o:spid="_x0000_s3477" o:spt="202" type="#_x0000_t202" style="position:absolute;left:1826;top:1110;height:140;width:638;" filled="f" stroked="f" coordsize="21600,21600">
              <v:path/>
              <v:fill on="f" focussize="0,0"/>
              <v:stroke on="f" joinstyle="miter"/>
              <v:imagedata o:title=""/>
              <o:lock v:ext="edit"/>
              <v:textbox inset="0mm,0mm,0mm,0mm">
                <w:txbxContent>
                  <w:p>
                    <w:pPr>
                      <w:spacing w:before="0" w:line="134" w:lineRule="exact"/>
                      <w:ind w:left="0" w:right="0" w:firstLine="0"/>
                      <w:jc w:val="left"/>
                      <w:rPr>
                        <w:rFonts w:ascii="Arial"/>
                        <w:sz w:val="14"/>
                      </w:rPr>
                    </w:pPr>
                    <w:r>
                      <w:rPr>
                        <w:rFonts w:ascii="Arial"/>
                        <w:w w:val="90"/>
                        <w:sz w:val="14"/>
                      </w:rPr>
                      <w:t>{8,9,10,11}</w:t>
                    </w:r>
                  </w:p>
                </w:txbxContent>
              </v:textbox>
            </v:shape>
            <v:shape id="_x0000_s3478" o:spid="_x0000_s3478" o:spt="202" type="#_x0000_t202" style="position:absolute;left:317;top:2168;height:140;width:453;" filled="f" stroked="f" coordsize="21600,21600">
              <v:path/>
              <v:fill on="f" focussize="0,0"/>
              <v:stroke on="f" joinstyle="miter"/>
              <v:imagedata o:title=""/>
              <o:lock v:ext="edit"/>
              <v:textbox inset="0mm,0mm,0mm,0mm">
                <w:txbxContent>
                  <w:p>
                    <w:pPr>
                      <w:spacing w:before="0" w:line="134" w:lineRule="exact"/>
                      <w:ind w:left="0" w:right="0" w:firstLine="0"/>
                      <w:jc w:val="left"/>
                      <w:rPr>
                        <w:rFonts w:ascii="Arial"/>
                        <w:sz w:val="14"/>
                      </w:rPr>
                    </w:pPr>
                    <w:r>
                      <w:rPr>
                        <w:rFonts w:ascii="Arial"/>
                        <w:sz w:val="14"/>
                      </w:rPr>
                      <w:t>{5,</w:t>
                    </w:r>
                    <w:r>
                      <w:rPr>
                        <w:rFonts w:ascii="Arial"/>
                        <w:spacing w:val="-22"/>
                        <w:sz w:val="14"/>
                      </w:rPr>
                      <w:t xml:space="preserve"> </w:t>
                    </w:r>
                    <w:r>
                      <w:rPr>
                        <w:rFonts w:ascii="Arial"/>
                        <w:sz w:val="14"/>
                      </w:rPr>
                      <w:t>6,</w:t>
                    </w:r>
                    <w:r>
                      <w:rPr>
                        <w:rFonts w:ascii="Arial"/>
                        <w:spacing w:val="-21"/>
                        <w:sz w:val="14"/>
                      </w:rPr>
                      <w:t xml:space="preserve"> </w:t>
                    </w:r>
                    <w:r>
                      <w:rPr>
                        <w:rFonts w:ascii="Arial"/>
                        <w:sz w:val="14"/>
                      </w:rPr>
                      <w:t>7}</w:t>
                    </w:r>
                  </w:p>
                </w:txbxContent>
              </v:textbox>
            </v:shape>
            <w10:wrap type="none"/>
            <w10:anchorlock/>
          </v:group>
        </w:pict>
      </w:r>
    </w:p>
    <w:p>
      <w:pPr>
        <w:pStyle w:val="7"/>
        <w:spacing w:before="7"/>
        <w:rPr>
          <w:rFonts w:hint="default" w:ascii="Times New Roman" w:hAnsi="Times New Roman" w:cs="Times New Roman"/>
          <w:sz w:val="28"/>
          <w:szCs w:val="28"/>
        </w:rPr>
      </w:pPr>
    </w:p>
    <w:p>
      <w:pPr>
        <w:spacing w:before="91"/>
        <w:ind w:left="308" w:right="304" w:firstLine="0"/>
        <w:jc w:val="center"/>
        <w:rPr>
          <w:rFonts w:hint="default" w:ascii="Times New Roman" w:hAnsi="Times New Roman" w:cs="Times New Roman"/>
          <w:i/>
          <w:sz w:val="28"/>
          <w:szCs w:val="28"/>
        </w:rPr>
      </w:pPr>
      <w:r>
        <w:rPr>
          <w:rFonts w:hint="default" w:ascii="Times New Roman" w:hAnsi="Times New Roman" w:cs="Times New Roman"/>
          <w:i/>
          <w:w w:val="105"/>
          <w:sz w:val="28"/>
          <w:szCs w:val="28"/>
        </w:rPr>
        <w:t xml:space="preserve">Hình 5-23. </w:t>
      </w:r>
      <w:r>
        <w:rPr>
          <w:rFonts w:hint="default" w:cs="Times New Roman"/>
          <w:i/>
          <w:w w:val="105"/>
          <w:sz w:val="28"/>
          <w:szCs w:val="28"/>
          <w:lang w:val="en-US"/>
        </w:rPr>
        <w:t>Đ</w:t>
      </w:r>
      <w:r>
        <w:rPr>
          <w:rFonts w:hint="default" w:ascii="Times New Roman" w:hAnsi="Times New Roman" w:cs="Times New Roman"/>
          <w:i/>
          <w:w w:val="105"/>
          <w:sz w:val="28"/>
          <w:szCs w:val="28"/>
        </w:rPr>
        <w:t xml:space="preserve">ồ thị có hướng và </w:t>
      </w:r>
      <w:r>
        <w:rPr>
          <w:rFonts w:hint="default" w:cs="Times New Roman"/>
          <w:i/>
          <w:w w:val="105"/>
          <w:sz w:val="28"/>
          <w:szCs w:val="28"/>
          <w:lang w:val="en-US"/>
        </w:rPr>
        <w:t>đ</w:t>
      </w:r>
      <w:r>
        <w:rPr>
          <w:rFonts w:hint="default" w:ascii="Times New Roman" w:hAnsi="Times New Roman" w:cs="Times New Roman"/>
          <w:i/>
          <w:w w:val="105"/>
          <w:sz w:val="28"/>
          <w:szCs w:val="28"/>
        </w:rPr>
        <w:t>ồ thị các thành phần liên thông mạnh</w:t>
      </w:r>
    </w:p>
    <w:p>
      <w:pPr>
        <w:pStyle w:val="7"/>
        <w:spacing w:before="58" w:line="266" w:lineRule="auto"/>
        <w:ind w:left="304" w:right="294"/>
        <w:jc w:val="both"/>
        <w:rPr>
          <w:rFonts w:hint="default" w:ascii="Times New Roman" w:hAnsi="Times New Roman" w:cs="Times New Roman"/>
          <w:sz w:val="28"/>
          <w:szCs w:val="28"/>
        </w:rPr>
      </w:pPr>
      <w:r>
        <w:rPr>
          <w:rFonts w:hint="default" w:ascii="Times New Roman" w:hAnsi="Times New Roman" w:cs="Times New Roman"/>
          <w:sz w:val="28"/>
          <w:szCs w:val="28"/>
        </w:rPr>
        <w:t xml:space="preserve">Xét </w:t>
      </w:r>
      <w:r>
        <w:rPr>
          <w:rFonts w:hint="default" w:cs="Times New Roman"/>
          <w:sz w:val="28"/>
          <w:szCs w:val="28"/>
          <w:lang w:val="en-US"/>
        </w:rPr>
        <w:t>đ</w:t>
      </w:r>
      <w:r>
        <w:rPr>
          <w:rFonts w:hint="default" w:ascii="Times New Roman" w:hAnsi="Times New Roman" w:cs="Times New Roman"/>
          <w:sz w:val="28"/>
          <w:szCs w:val="28"/>
        </w:rPr>
        <w:t xml:space="preserve">ồ  thị  có  hướng  G = </w:t>
      </w:r>
      <w:r>
        <w:rPr>
          <w:rFonts w:hint="default" w:ascii="Times New Roman" w:hAnsi="Times New Roman" w:cs="Times New Roman"/>
          <w:position w:val="1"/>
          <w:sz w:val="28"/>
          <w:szCs w:val="28"/>
        </w:rPr>
        <w:t>(</w:t>
      </w:r>
      <w:r>
        <w:rPr>
          <w:rFonts w:hint="default" w:ascii="Times New Roman" w:hAnsi="Times New Roman" w:cs="Times New Roman"/>
          <w:sz w:val="28"/>
          <w:szCs w:val="28"/>
        </w:rPr>
        <w:t xml:space="preserve">V, </w:t>
      </w:r>
      <w:r>
        <w:rPr>
          <w:rFonts w:hint="default" w:ascii="Times New Roman" w:hAnsi="Times New Roman" w:cs="Times New Roman"/>
          <w:spacing w:val="3"/>
          <w:sz w:val="28"/>
          <w:szCs w:val="28"/>
        </w:rPr>
        <w:t>E</w:t>
      </w:r>
      <w:r>
        <w:rPr>
          <w:rFonts w:hint="default" w:ascii="Times New Roman" w:hAnsi="Times New Roman" w:cs="Times New Roman"/>
          <w:spacing w:val="3"/>
          <w:position w:val="1"/>
          <w:sz w:val="28"/>
          <w:szCs w:val="28"/>
        </w:rPr>
        <w:t>)</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 xml:space="preserve">ta  xây  dựng  </w:t>
      </w:r>
      <w:r>
        <w:rPr>
          <w:rFonts w:hint="default" w:cs="Times New Roman"/>
          <w:sz w:val="28"/>
          <w:szCs w:val="28"/>
          <w:lang w:val="en-US"/>
        </w:rPr>
        <w:t>đ</w:t>
      </w:r>
      <w:r>
        <w:rPr>
          <w:rFonts w:hint="default" w:ascii="Times New Roman" w:hAnsi="Times New Roman" w:cs="Times New Roman"/>
          <w:sz w:val="28"/>
          <w:szCs w:val="28"/>
        </w:rPr>
        <w:t xml:space="preserve">ồ  thị  có  hướng  </w:t>
      </w:r>
      <w:r>
        <w:rPr>
          <w:rFonts w:hint="default" w:ascii="Times New Roman" w:hAnsi="Times New Roman" w:cs="Times New Roman"/>
          <w:spacing w:val="4"/>
          <w:sz w:val="28"/>
          <w:szCs w:val="28"/>
        </w:rPr>
        <w:t>G</w:t>
      </w:r>
      <w:r>
        <w:rPr>
          <w:rFonts w:hint="default" w:ascii="Times New Roman" w:hAnsi="Times New Roman" w:cs="Times New Roman"/>
          <w:spacing w:val="4"/>
          <w:sz w:val="28"/>
          <w:szCs w:val="28"/>
          <w:vertAlign w:val="superscript"/>
        </w:rPr>
        <w:t>SCC</w:t>
      </w:r>
      <w:r>
        <w:rPr>
          <w:rFonts w:hint="default" w:ascii="Times New Roman" w:hAnsi="Times New Roman" w:cs="Times New Roman"/>
          <w:spacing w:val="4"/>
          <w:sz w:val="28"/>
          <w:szCs w:val="28"/>
          <w:vertAlign w:val="baseline"/>
        </w:rPr>
        <w:t xml:space="preserve"> </w:t>
      </w:r>
      <w:r>
        <w:rPr>
          <w:rFonts w:hint="default" w:ascii="Times New Roman" w:hAnsi="Times New Roman" w:cs="Times New Roman"/>
          <w:sz w:val="28"/>
          <w:szCs w:val="28"/>
          <w:vertAlign w:val="baseline"/>
        </w:rPr>
        <w:t xml:space="preserve">= </w:t>
      </w:r>
      <w:r>
        <w:rPr>
          <w:rFonts w:hint="default" w:ascii="Times New Roman" w:hAnsi="Times New Roman" w:cs="Times New Roman"/>
          <w:spacing w:val="5"/>
          <w:position w:val="1"/>
          <w:sz w:val="28"/>
          <w:szCs w:val="28"/>
          <w:vertAlign w:val="baseline"/>
        </w:rPr>
        <w:t>(</w:t>
      </w:r>
      <w:r>
        <w:rPr>
          <w:rFonts w:hint="default" w:ascii="Times New Roman" w:hAnsi="Times New Roman" w:cs="Times New Roman"/>
          <w:spacing w:val="5"/>
          <w:sz w:val="28"/>
          <w:szCs w:val="28"/>
          <w:vertAlign w:val="baseline"/>
        </w:rPr>
        <w:t>V</w:t>
      </w:r>
      <w:r>
        <w:rPr>
          <w:rFonts w:hint="default" w:ascii="Times New Roman" w:hAnsi="Times New Roman" w:cs="Times New Roman"/>
          <w:spacing w:val="5"/>
          <w:sz w:val="28"/>
          <w:szCs w:val="28"/>
          <w:vertAlign w:val="superscript"/>
        </w:rPr>
        <w:t>SCC</w:t>
      </w:r>
      <w:r>
        <w:rPr>
          <w:rFonts w:hint="default" w:ascii="Times New Roman" w:hAnsi="Times New Roman" w:cs="Times New Roman"/>
          <w:spacing w:val="5"/>
          <w:sz w:val="28"/>
          <w:szCs w:val="28"/>
          <w:vertAlign w:val="baseline"/>
        </w:rPr>
        <w:t xml:space="preserve">, </w:t>
      </w:r>
      <w:r>
        <w:rPr>
          <w:rFonts w:hint="default" w:ascii="Times New Roman" w:hAnsi="Times New Roman" w:cs="Times New Roman"/>
          <w:spacing w:val="6"/>
          <w:sz w:val="28"/>
          <w:szCs w:val="28"/>
          <w:vertAlign w:val="baseline"/>
        </w:rPr>
        <w:t>E</w:t>
      </w:r>
      <w:r>
        <w:rPr>
          <w:rFonts w:hint="default" w:ascii="Times New Roman" w:hAnsi="Times New Roman" w:cs="Times New Roman"/>
          <w:spacing w:val="6"/>
          <w:sz w:val="28"/>
          <w:szCs w:val="28"/>
          <w:vertAlign w:val="superscript"/>
        </w:rPr>
        <w:t>SCC</w:t>
      </w:r>
      <w:r>
        <w:rPr>
          <w:rFonts w:hint="default" w:ascii="Times New Roman" w:hAnsi="Times New Roman" w:cs="Times New Roman"/>
          <w:spacing w:val="6"/>
          <w:position w:val="1"/>
          <w:sz w:val="28"/>
          <w:szCs w:val="28"/>
          <w:vertAlign w:val="baseline"/>
        </w:rPr>
        <w:t xml:space="preserve">) </w:t>
      </w:r>
      <w:r>
        <w:rPr>
          <w:rFonts w:hint="default" w:ascii="Times New Roman" w:hAnsi="Times New Roman" w:cs="Times New Roman"/>
          <w:sz w:val="28"/>
          <w:szCs w:val="28"/>
          <w:vertAlign w:val="baseline"/>
        </w:rPr>
        <w:t xml:space="preserve">như sau: Mỗi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ỉnh thuộc </w:t>
      </w:r>
      <w:r>
        <w:rPr>
          <w:rFonts w:hint="default" w:ascii="Times New Roman" w:hAnsi="Times New Roman" w:cs="Times New Roman"/>
          <w:spacing w:val="3"/>
          <w:sz w:val="28"/>
          <w:szCs w:val="28"/>
          <w:vertAlign w:val="baseline"/>
        </w:rPr>
        <w:t>V</w:t>
      </w:r>
      <w:r>
        <w:rPr>
          <w:rFonts w:hint="default" w:ascii="Times New Roman" w:hAnsi="Times New Roman" w:cs="Times New Roman"/>
          <w:spacing w:val="3"/>
          <w:sz w:val="28"/>
          <w:szCs w:val="28"/>
          <w:vertAlign w:val="superscript"/>
        </w:rPr>
        <w:t>SCC</w:t>
      </w:r>
      <w:r>
        <w:rPr>
          <w:rFonts w:hint="default" w:ascii="Times New Roman" w:hAnsi="Times New Roman" w:cs="Times New Roman"/>
          <w:spacing w:val="3"/>
          <w:sz w:val="28"/>
          <w:szCs w:val="28"/>
          <w:vertAlign w:val="baseline"/>
        </w:rPr>
        <w:t xml:space="preserve"> </w:t>
      </w:r>
      <w:r>
        <w:rPr>
          <w:rFonts w:hint="default" w:ascii="Times New Roman" w:hAnsi="Times New Roman" w:cs="Times New Roman"/>
          <w:sz w:val="28"/>
          <w:szCs w:val="28"/>
          <w:vertAlign w:val="baseline"/>
        </w:rPr>
        <w:t xml:space="preserve">tương ứng với một thành phần liên thông mạnh của </w:t>
      </w:r>
      <w:r>
        <w:rPr>
          <w:rFonts w:hint="default" w:ascii="Times New Roman" w:hAnsi="Times New Roman" w:cs="Times New Roman"/>
          <w:spacing w:val="4"/>
          <w:sz w:val="28"/>
          <w:szCs w:val="28"/>
          <w:vertAlign w:val="baseline"/>
        </w:rPr>
        <w:t xml:space="preserve">G. </w:t>
      </w:r>
      <w:r>
        <w:rPr>
          <w:rFonts w:hint="default" w:ascii="Times New Roman" w:hAnsi="Times New Roman" w:cs="Times New Roman"/>
          <w:sz w:val="28"/>
          <w:szCs w:val="28"/>
          <w:vertAlign w:val="baseline"/>
        </w:rPr>
        <w:t xml:space="preserve">Một cung </w:t>
      </w:r>
      <w:r>
        <w:rPr>
          <w:rFonts w:hint="default" w:ascii="Times New Roman" w:hAnsi="Times New Roman" w:cs="Times New Roman"/>
          <w:position w:val="1"/>
          <w:sz w:val="28"/>
          <w:szCs w:val="28"/>
          <w:vertAlign w:val="baseline"/>
        </w:rPr>
        <w:t>(</w:t>
      </w:r>
      <w:r>
        <w:rPr>
          <w:rFonts w:hint="default" w:ascii="Times New Roman" w:hAnsi="Times New Roman" w:cs="Times New Roman"/>
          <w:sz w:val="28"/>
          <w:szCs w:val="28"/>
          <w:vertAlign w:val="baseline"/>
        </w:rPr>
        <w:t>r, s</w:t>
      </w:r>
      <w:r>
        <w:rPr>
          <w:rFonts w:hint="default" w:ascii="Times New Roman" w:hAnsi="Times New Roman" w:cs="Times New Roman"/>
          <w:position w:val="1"/>
          <w:sz w:val="28"/>
          <w:szCs w:val="28"/>
          <w:vertAlign w:val="baseline"/>
        </w:rPr>
        <w:t xml:space="preserve">) </w:t>
      </w:r>
      <w:r>
        <w:rPr>
          <w:rFonts w:hint="default" w:ascii="Times New Roman" w:hAnsi="Times New Roman" w:cs="Times New Roman"/>
          <w:sz w:val="28"/>
          <w:szCs w:val="28"/>
          <w:vertAlign w:val="baseline"/>
        </w:rPr>
        <w:t xml:space="preserve">C </w:t>
      </w:r>
      <w:r>
        <w:rPr>
          <w:rFonts w:hint="default" w:ascii="Times New Roman" w:hAnsi="Times New Roman" w:cs="Times New Roman"/>
          <w:spacing w:val="2"/>
          <w:sz w:val="28"/>
          <w:szCs w:val="28"/>
          <w:vertAlign w:val="baseline"/>
        </w:rPr>
        <w:t>E</w:t>
      </w:r>
      <w:r>
        <w:rPr>
          <w:rFonts w:hint="default" w:ascii="Times New Roman" w:hAnsi="Times New Roman" w:cs="Times New Roman"/>
          <w:spacing w:val="2"/>
          <w:sz w:val="28"/>
          <w:szCs w:val="28"/>
          <w:vertAlign w:val="superscript"/>
        </w:rPr>
        <w:t>SCC</w:t>
      </w:r>
      <w:r>
        <w:rPr>
          <w:rFonts w:hint="default" w:ascii="Times New Roman" w:hAnsi="Times New Roman" w:cs="Times New Roman"/>
          <w:spacing w:val="2"/>
          <w:sz w:val="28"/>
          <w:szCs w:val="28"/>
          <w:vertAlign w:val="baseline"/>
        </w:rPr>
        <w:t xml:space="preserve"> </w:t>
      </w:r>
      <w:r>
        <w:rPr>
          <w:rFonts w:hint="default" w:ascii="Times New Roman" w:hAnsi="Times New Roman" w:cs="Times New Roman"/>
          <w:sz w:val="28"/>
          <w:szCs w:val="28"/>
          <w:vertAlign w:val="baseline"/>
        </w:rPr>
        <w:t xml:space="preserve">nếu  và  chỉ  nếu  tồn  tại  một  cung </w:t>
      </w:r>
      <w:r>
        <w:rPr>
          <w:rFonts w:hint="default" w:ascii="Times New Roman" w:hAnsi="Times New Roman" w:cs="Times New Roman"/>
          <w:position w:val="1"/>
          <w:sz w:val="28"/>
          <w:szCs w:val="28"/>
          <w:vertAlign w:val="baseline"/>
        </w:rPr>
        <w:t>(</w:t>
      </w:r>
      <w:r>
        <w:rPr>
          <w:rFonts w:hint="default" w:ascii="Times New Roman" w:hAnsi="Times New Roman" w:cs="Times New Roman"/>
          <w:sz w:val="28"/>
          <w:szCs w:val="28"/>
          <w:vertAlign w:val="baseline"/>
        </w:rPr>
        <w:t xml:space="preserve">u, </w:t>
      </w:r>
      <w:r>
        <w:rPr>
          <w:rFonts w:hint="default" w:ascii="Times New Roman" w:hAnsi="Times New Roman" w:cs="Times New Roman"/>
          <w:spacing w:val="3"/>
          <w:sz w:val="28"/>
          <w:szCs w:val="28"/>
          <w:vertAlign w:val="baseline"/>
        </w:rPr>
        <w:t>v</w:t>
      </w:r>
      <w:r>
        <w:rPr>
          <w:rFonts w:hint="default" w:ascii="Times New Roman" w:hAnsi="Times New Roman" w:cs="Times New Roman"/>
          <w:spacing w:val="3"/>
          <w:position w:val="1"/>
          <w:sz w:val="28"/>
          <w:szCs w:val="28"/>
          <w:vertAlign w:val="baseline"/>
        </w:rPr>
        <w:t xml:space="preserve">) </w:t>
      </w:r>
      <w:r>
        <w:rPr>
          <w:rFonts w:hint="default" w:ascii="Times New Roman" w:hAnsi="Times New Roman" w:cs="Times New Roman"/>
          <w:sz w:val="28"/>
          <w:szCs w:val="28"/>
          <w:vertAlign w:val="baseline"/>
        </w:rPr>
        <w:t xml:space="preserve">C E trên G trong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ó u C </w:t>
      </w:r>
      <w:r>
        <w:rPr>
          <w:rFonts w:hint="default" w:ascii="Times New Roman" w:hAnsi="Times New Roman" w:cs="Times New Roman"/>
          <w:spacing w:val="3"/>
          <w:sz w:val="28"/>
          <w:szCs w:val="28"/>
          <w:vertAlign w:val="baseline"/>
        </w:rPr>
        <w:t xml:space="preserve">r; </w:t>
      </w:r>
      <w:r>
        <w:rPr>
          <w:rFonts w:hint="default" w:ascii="Times New Roman" w:hAnsi="Times New Roman" w:cs="Times New Roman"/>
          <w:sz w:val="28"/>
          <w:szCs w:val="28"/>
          <w:vertAlign w:val="baseline"/>
        </w:rPr>
        <w:t>v C</w:t>
      </w:r>
      <w:r>
        <w:rPr>
          <w:rFonts w:hint="default" w:ascii="Times New Roman" w:hAnsi="Times New Roman" w:cs="Times New Roman"/>
          <w:spacing w:val="42"/>
          <w:sz w:val="28"/>
          <w:szCs w:val="28"/>
          <w:vertAlign w:val="baseline"/>
        </w:rPr>
        <w:t xml:space="preserve"> </w:t>
      </w:r>
      <w:r>
        <w:rPr>
          <w:rFonts w:hint="default" w:ascii="Times New Roman" w:hAnsi="Times New Roman" w:cs="Times New Roman"/>
          <w:spacing w:val="3"/>
          <w:sz w:val="28"/>
          <w:szCs w:val="28"/>
          <w:vertAlign w:val="baseline"/>
        </w:rPr>
        <w:t>s.</w:t>
      </w:r>
    </w:p>
    <w:p>
      <w:pPr>
        <w:spacing w:after="0" w:line="266" w:lineRule="auto"/>
        <w:jc w:val="both"/>
        <w:rPr>
          <w:rFonts w:hint="default" w:ascii="Times New Roman" w:hAnsi="Times New Roman" w:cs="Times New Roman"/>
          <w:sz w:val="28"/>
          <w:szCs w:val="28"/>
        </w:rPr>
        <w:sectPr>
          <w:pgSz w:w="11900" w:h="16840"/>
          <w:pgMar w:top="1600" w:right="1680" w:bottom="2400" w:left="1680" w:header="0" w:footer="2216"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7"/>
        <w:rPr>
          <w:rFonts w:hint="default" w:ascii="Times New Roman" w:hAnsi="Times New Roman" w:cs="Times New Roman"/>
          <w:sz w:val="28"/>
          <w:szCs w:val="28"/>
        </w:rPr>
      </w:pPr>
    </w:p>
    <w:p>
      <w:pPr>
        <w:pStyle w:val="7"/>
        <w:spacing w:before="127"/>
        <w:ind w:left="304"/>
        <w:jc w:val="both"/>
        <w:rPr>
          <w:rFonts w:hint="default" w:ascii="Times New Roman" w:hAnsi="Times New Roman" w:cs="Times New Roman"/>
          <w:sz w:val="28"/>
          <w:szCs w:val="28"/>
        </w:rPr>
      </w:pPr>
      <w:r>
        <w:rPr>
          <w:rFonts w:hint="default" w:cs="Times New Roman"/>
          <w:sz w:val="28"/>
          <w:szCs w:val="28"/>
          <w:lang w:val="en-US"/>
        </w:rPr>
        <w:t>Đ</w:t>
      </w:r>
      <w:r>
        <w:rPr>
          <w:rFonts w:hint="default" w:ascii="Times New Roman" w:hAnsi="Times New Roman" w:cs="Times New Roman"/>
          <w:sz w:val="28"/>
          <w:szCs w:val="28"/>
        </w:rPr>
        <w:t>ồ thị G</w:t>
      </w:r>
      <w:r>
        <w:rPr>
          <w:rFonts w:hint="default" w:ascii="Times New Roman" w:hAnsi="Times New Roman" w:cs="Times New Roman"/>
          <w:sz w:val="28"/>
          <w:szCs w:val="28"/>
          <w:vertAlign w:val="superscript"/>
        </w:rPr>
        <w:t>SCC</w:t>
      </w:r>
      <w:r>
        <w:rPr>
          <w:rFonts w:hint="default" w:ascii="Times New Roman" w:hAnsi="Times New Roman" w:cs="Times New Roman"/>
          <w:sz w:val="28"/>
          <w:szCs w:val="28"/>
          <w:vertAlign w:val="baseline"/>
        </w:rPr>
        <w:t xml:space="preserve"> gọi là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ồ thị các thành phần liên thông mạnh</w:t>
      </w:r>
    </w:p>
    <w:p>
      <w:pPr>
        <w:pStyle w:val="7"/>
        <w:spacing w:before="98" w:line="268" w:lineRule="auto"/>
        <w:ind w:left="304" w:right="293"/>
        <w:jc w:val="both"/>
        <w:rPr>
          <w:rFonts w:hint="default" w:ascii="Times New Roman" w:hAnsi="Times New Roman" w:cs="Times New Roman"/>
          <w:sz w:val="28"/>
          <w:szCs w:val="28"/>
        </w:rPr>
      </w:pPr>
      <w:r>
        <w:rPr>
          <w:rFonts w:hint="default" w:cs="Times New Roman"/>
          <w:sz w:val="28"/>
          <w:szCs w:val="28"/>
          <w:lang w:val="en-US"/>
        </w:rPr>
        <w:t>Đ</w:t>
      </w:r>
      <w:r>
        <w:rPr>
          <w:rFonts w:hint="default" w:ascii="Times New Roman" w:hAnsi="Times New Roman" w:cs="Times New Roman"/>
          <w:sz w:val="28"/>
          <w:szCs w:val="28"/>
        </w:rPr>
        <w:t xml:space="preserve">ồ thị </w:t>
      </w:r>
      <w:r>
        <w:rPr>
          <w:rFonts w:hint="default" w:ascii="Times New Roman" w:hAnsi="Times New Roman" w:cs="Times New Roman"/>
          <w:spacing w:val="4"/>
          <w:sz w:val="28"/>
          <w:szCs w:val="28"/>
        </w:rPr>
        <w:t>G</w:t>
      </w:r>
      <w:r>
        <w:rPr>
          <w:rFonts w:hint="default" w:ascii="Times New Roman" w:hAnsi="Times New Roman" w:cs="Times New Roman"/>
          <w:spacing w:val="4"/>
          <w:sz w:val="28"/>
          <w:szCs w:val="28"/>
          <w:vertAlign w:val="superscript"/>
        </w:rPr>
        <w:t>SCC</w:t>
      </w:r>
      <w:r>
        <w:rPr>
          <w:rFonts w:hint="default" w:ascii="Times New Roman" w:hAnsi="Times New Roman" w:cs="Times New Roman"/>
          <w:spacing w:val="4"/>
          <w:sz w:val="28"/>
          <w:szCs w:val="28"/>
          <w:vertAlign w:val="baseline"/>
        </w:rPr>
        <w:t xml:space="preserve"> </w:t>
      </w:r>
      <w:r>
        <w:rPr>
          <w:rFonts w:hint="default" w:ascii="Times New Roman" w:hAnsi="Times New Roman" w:cs="Times New Roman"/>
          <w:sz w:val="28"/>
          <w:szCs w:val="28"/>
          <w:vertAlign w:val="baseline"/>
        </w:rPr>
        <w:t xml:space="preserve">là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ồ thị có hướng không có chu trình (</w:t>
      </w:r>
      <w:r>
        <w:rPr>
          <w:rFonts w:hint="default" w:ascii="Times New Roman" w:hAnsi="Times New Roman" w:cs="Times New Roman"/>
          <w:i/>
          <w:sz w:val="28"/>
          <w:szCs w:val="28"/>
          <w:vertAlign w:val="baseline"/>
        </w:rPr>
        <w:t>directed acyclic graph-DAG</w:t>
      </w:r>
      <w:r>
        <w:rPr>
          <w:rFonts w:hint="default" w:ascii="Times New Roman" w:hAnsi="Times New Roman" w:cs="Times New Roman"/>
          <w:sz w:val="28"/>
          <w:szCs w:val="28"/>
          <w:vertAlign w:val="baseline"/>
        </w:rPr>
        <w:t xml:space="preserve">) vì nếu </w:t>
      </w:r>
      <w:r>
        <w:rPr>
          <w:rFonts w:hint="default" w:ascii="Times New Roman" w:hAnsi="Times New Roman" w:cs="Times New Roman"/>
          <w:spacing w:val="4"/>
          <w:sz w:val="28"/>
          <w:szCs w:val="28"/>
          <w:vertAlign w:val="baseline"/>
        </w:rPr>
        <w:t>G</w:t>
      </w:r>
      <w:r>
        <w:rPr>
          <w:rFonts w:hint="default" w:ascii="Times New Roman" w:hAnsi="Times New Roman" w:cs="Times New Roman"/>
          <w:spacing w:val="4"/>
          <w:sz w:val="28"/>
          <w:szCs w:val="28"/>
          <w:vertAlign w:val="superscript"/>
        </w:rPr>
        <w:t>SCC</w:t>
      </w:r>
      <w:r>
        <w:rPr>
          <w:rFonts w:hint="default" w:ascii="Times New Roman" w:hAnsi="Times New Roman" w:cs="Times New Roman"/>
          <w:spacing w:val="4"/>
          <w:sz w:val="28"/>
          <w:szCs w:val="28"/>
          <w:vertAlign w:val="baseline"/>
        </w:rPr>
        <w:t xml:space="preserve"> </w:t>
      </w:r>
      <w:r>
        <w:rPr>
          <w:rFonts w:hint="default" w:ascii="Times New Roman" w:hAnsi="Times New Roman" w:cs="Times New Roman"/>
          <w:sz w:val="28"/>
          <w:szCs w:val="28"/>
          <w:vertAlign w:val="baseline"/>
        </w:rPr>
        <w:t xml:space="preserve">có chu trình, ta có thể hợp tất cả các thành phần liên thông mạnh tương ứng với các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ỉnh dọc trên chu trình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ể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ược một thành phần liên thông mạnh lớn trên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ồ thị </w:t>
      </w:r>
      <w:r>
        <w:rPr>
          <w:rFonts w:hint="default" w:ascii="Times New Roman" w:hAnsi="Times New Roman" w:cs="Times New Roman"/>
          <w:spacing w:val="4"/>
          <w:sz w:val="28"/>
          <w:szCs w:val="28"/>
          <w:vertAlign w:val="baseline"/>
        </w:rPr>
        <w:t xml:space="preserve">G, </w:t>
      </w:r>
      <w:r>
        <w:rPr>
          <w:rFonts w:hint="default" w:ascii="Times New Roman" w:hAnsi="Times New Roman" w:cs="Times New Roman"/>
          <w:sz w:val="28"/>
          <w:szCs w:val="28"/>
          <w:vertAlign w:val="baseline"/>
        </w:rPr>
        <w:t xml:space="preserve">mâu thuẫn với tính tối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ại của một thành phần liên thông mạnh.</w:t>
      </w:r>
    </w:p>
    <w:p>
      <w:pPr>
        <w:pStyle w:val="7"/>
        <w:spacing w:before="50" w:line="268" w:lineRule="auto"/>
        <w:ind w:left="304" w:right="294"/>
        <w:jc w:val="both"/>
        <w:rPr>
          <w:rFonts w:hint="default" w:ascii="Times New Roman" w:hAnsi="Times New Roman" w:cs="Times New Roman"/>
          <w:sz w:val="28"/>
          <w:szCs w:val="28"/>
        </w:rPr>
      </w:pPr>
      <w:r>
        <w:rPr>
          <w:rFonts w:hint="default" w:ascii="Times New Roman" w:hAnsi="Times New Roman" w:cs="Times New Roman"/>
          <w:sz w:val="28"/>
          <w:szCs w:val="28"/>
        </w:rPr>
        <w:t xml:space="preserve">Trong thuật toán Tarjan, khi một thành phần liên thông mạnh </w:t>
      </w:r>
      <w:r>
        <w:rPr>
          <w:rFonts w:hint="default" w:cs="Times New Roman"/>
          <w:sz w:val="28"/>
          <w:szCs w:val="28"/>
          <w:lang w:val="en-US"/>
        </w:rPr>
        <w:t>đ</w:t>
      </w:r>
      <w:r>
        <w:rPr>
          <w:rFonts w:hint="default" w:ascii="Times New Roman" w:hAnsi="Times New Roman" w:cs="Times New Roman"/>
          <w:sz w:val="28"/>
          <w:szCs w:val="28"/>
        </w:rPr>
        <w:t xml:space="preserve">ược liệt kê, thành phần </w:t>
      </w:r>
      <w:r>
        <w:rPr>
          <w:rFonts w:hint="default" w:cs="Times New Roman"/>
          <w:sz w:val="28"/>
          <w:szCs w:val="28"/>
          <w:lang w:val="en-US"/>
        </w:rPr>
        <w:t>đ</w:t>
      </w:r>
      <w:r>
        <w:rPr>
          <w:rFonts w:hint="default" w:ascii="Times New Roman" w:hAnsi="Times New Roman" w:cs="Times New Roman"/>
          <w:sz w:val="28"/>
          <w:szCs w:val="28"/>
        </w:rPr>
        <w:t xml:space="preserve">ó sẽ tương ứng với một </w:t>
      </w:r>
      <w:r>
        <w:rPr>
          <w:rFonts w:hint="default" w:cs="Times New Roman"/>
          <w:sz w:val="28"/>
          <w:szCs w:val="28"/>
          <w:lang w:val="en-US"/>
        </w:rPr>
        <w:t>đ</w:t>
      </w:r>
      <w:r>
        <w:rPr>
          <w:rFonts w:hint="default" w:ascii="Times New Roman" w:hAnsi="Times New Roman" w:cs="Times New Roman"/>
          <w:sz w:val="28"/>
          <w:szCs w:val="28"/>
        </w:rPr>
        <w:t xml:space="preserve">ỉnh không có cung </w:t>
      </w:r>
      <w:r>
        <w:rPr>
          <w:rFonts w:hint="default" w:cs="Times New Roman"/>
          <w:sz w:val="28"/>
          <w:szCs w:val="28"/>
          <w:lang w:val="en-US"/>
        </w:rPr>
        <w:t>đ</w:t>
      </w:r>
      <w:r>
        <w:rPr>
          <w:rFonts w:hint="default" w:ascii="Times New Roman" w:hAnsi="Times New Roman" w:cs="Times New Roman"/>
          <w:sz w:val="28"/>
          <w:szCs w:val="28"/>
        </w:rPr>
        <w:t xml:space="preserve">i ra trên </w:t>
      </w:r>
      <w:r>
        <w:rPr>
          <w:rFonts w:hint="default" w:ascii="Times New Roman" w:hAnsi="Times New Roman" w:cs="Times New Roman"/>
          <w:spacing w:val="7"/>
          <w:sz w:val="28"/>
          <w:szCs w:val="28"/>
        </w:rPr>
        <w:t>G</w:t>
      </w:r>
      <w:r>
        <w:rPr>
          <w:rFonts w:hint="default" w:ascii="Times New Roman" w:hAnsi="Times New Roman" w:cs="Times New Roman"/>
          <w:spacing w:val="7"/>
          <w:sz w:val="28"/>
          <w:szCs w:val="28"/>
          <w:vertAlign w:val="superscript"/>
        </w:rPr>
        <w:t>SCC</w:t>
      </w:r>
      <w:r>
        <w:rPr>
          <w:rFonts w:hint="default" w:ascii="Times New Roman" w:hAnsi="Times New Roman" w:cs="Times New Roman"/>
          <w:spacing w:val="7"/>
          <w:sz w:val="28"/>
          <w:szCs w:val="28"/>
          <w:vertAlign w:val="baseline"/>
        </w:rPr>
        <w:t xml:space="preserve">. </w:t>
      </w:r>
      <w:r>
        <w:rPr>
          <w:rFonts w:hint="default" w:ascii="Times New Roman" w:hAnsi="Times New Roman" w:cs="Times New Roman"/>
          <w:sz w:val="28"/>
          <w:szCs w:val="28"/>
          <w:vertAlign w:val="baseline"/>
        </w:rPr>
        <w:t xml:space="preserve">Còn trong thuật toán Kosaraju–Sharir, khi một thành phần liên thông mạnh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ược liệt kê, thành phần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ó sẽ tương ứng với một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ỉnh không có cung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i vào trên </w:t>
      </w:r>
      <w:r>
        <w:rPr>
          <w:rFonts w:hint="default" w:ascii="Times New Roman" w:hAnsi="Times New Roman" w:cs="Times New Roman"/>
          <w:spacing w:val="7"/>
          <w:sz w:val="28"/>
          <w:szCs w:val="28"/>
          <w:vertAlign w:val="baseline"/>
        </w:rPr>
        <w:t>G</w:t>
      </w:r>
      <w:r>
        <w:rPr>
          <w:rFonts w:hint="default" w:ascii="Times New Roman" w:hAnsi="Times New Roman" w:cs="Times New Roman"/>
          <w:spacing w:val="7"/>
          <w:sz w:val="28"/>
          <w:szCs w:val="28"/>
          <w:vertAlign w:val="superscript"/>
        </w:rPr>
        <w:t>SCC</w:t>
      </w:r>
      <w:r>
        <w:rPr>
          <w:rFonts w:hint="default" w:ascii="Times New Roman" w:hAnsi="Times New Roman" w:cs="Times New Roman"/>
          <w:spacing w:val="7"/>
          <w:sz w:val="28"/>
          <w:szCs w:val="28"/>
          <w:vertAlign w:val="baseline"/>
        </w:rPr>
        <w:t xml:space="preserve">. </w:t>
      </w:r>
      <w:r>
        <w:rPr>
          <w:rFonts w:hint="default" w:ascii="Times New Roman" w:hAnsi="Times New Roman" w:cs="Times New Roman"/>
          <w:sz w:val="28"/>
          <w:szCs w:val="28"/>
          <w:vertAlign w:val="baseline"/>
        </w:rPr>
        <w:t xml:space="preserve">Cả hai thuật toán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ều loại bỏ thành phần liên thông mạnh mỗi khi liệt kê xong, tức là loại bỏ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ỉnh tương ứng trên</w:t>
      </w:r>
      <w:r>
        <w:rPr>
          <w:rFonts w:hint="default" w:ascii="Times New Roman" w:hAnsi="Times New Roman" w:cs="Times New Roman"/>
          <w:spacing w:val="-8"/>
          <w:sz w:val="28"/>
          <w:szCs w:val="28"/>
          <w:vertAlign w:val="baseline"/>
        </w:rPr>
        <w:t xml:space="preserve"> </w:t>
      </w:r>
      <w:r>
        <w:rPr>
          <w:rFonts w:hint="default" w:ascii="Times New Roman" w:hAnsi="Times New Roman" w:cs="Times New Roman"/>
          <w:spacing w:val="7"/>
          <w:sz w:val="28"/>
          <w:szCs w:val="28"/>
          <w:vertAlign w:val="baseline"/>
        </w:rPr>
        <w:t>G</w:t>
      </w:r>
      <w:r>
        <w:rPr>
          <w:rFonts w:hint="default" w:ascii="Times New Roman" w:hAnsi="Times New Roman" w:cs="Times New Roman"/>
          <w:spacing w:val="7"/>
          <w:sz w:val="28"/>
          <w:szCs w:val="28"/>
          <w:vertAlign w:val="superscript"/>
        </w:rPr>
        <w:t>SCC</w:t>
      </w:r>
      <w:r>
        <w:rPr>
          <w:rFonts w:hint="default" w:ascii="Times New Roman" w:hAnsi="Times New Roman" w:cs="Times New Roman"/>
          <w:spacing w:val="7"/>
          <w:sz w:val="28"/>
          <w:szCs w:val="28"/>
          <w:vertAlign w:val="baseline"/>
        </w:rPr>
        <w:t>.</w:t>
      </w:r>
    </w:p>
    <w:p>
      <w:pPr>
        <w:pStyle w:val="7"/>
        <w:spacing w:before="61" w:line="266" w:lineRule="auto"/>
        <w:ind w:left="304" w:right="293" w:hanging="1"/>
        <w:jc w:val="both"/>
        <w:rPr>
          <w:rFonts w:hint="default" w:ascii="Times New Roman" w:hAnsi="Times New Roman" w:cs="Times New Roman"/>
          <w:sz w:val="28"/>
          <w:szCs w:val="28"/>
        </w:rPr>
      </w:pPr>
      <w:r>
        <w:rPr>
          <w:rFonts w:hint="default" w:ascii="Times New Roman" w:hAnsi="Times New Roman" w:cs="Times New Roman"/>
          <w:sz w:val="28"/>
          <w:szCs w:val="28"/>
        </w:rPr>
        <w:t xml:space="preserve">Nếu ta </w:t>
      </w:r>
      <w:r>
        <w:rPr>
          <w:rFonts w:hint="default" w:cs="Times New Roman"/>
          <w:sz w:val="28"/>
          <w:szCs w:val="28"/>
          <w:lang w:val="en-US"/>
        </w:rPr>
        <w:t>đ</w:t>
      </w:r>
      <w:r>
        <w:rPr>
          <w:rFonts w:hint="default" w:ascii="Times New Roman" w:hAnsi="Times New Roman" w:cs="Times New Roman"/>
          <w:sz w:val="28"/>
          <w:szCs w:val="28"/>
        </w:rPr>
        <w:t xml:space="preserve">ánh số các </w:t>
      </w:r>
      <w:r>
        <w:rPr>
          <w:rFonts w:hint="default" w:cs="Times New Roman"/>
          <w:sz w:val="28"/>
          <w:szCs w:val="28"/>
          <w:lang w:val="en-US"/>
        </w:rPr>
        <w:t>đ</w:t>
      </w:r>
      <w:r>
        <w:rPr>
          <w:rFonts w:hint="default" w:ascii="Times New Roman" w:hAnsi="Times New Roman" w:cs="Times New Roman"/>
          <w:sz w:val="28"/>
          <w:szCs w:val="28"/>
        </w:rPr>
        <w:t xml:space="preserve">ỉnh của </w:t>
      </w:r>
      <w:r>
        <w:rPr>
          <w:rFonts w:hint="default" w:ascii="Times New Roman" w:hAnsi="Times New Roman" w:cs="Times New Roman"/>
          <w:spacing w:val="4"/>
          <w:sz w:val="28"/>
          <w:szCs w:val="28"/>
        </w:rPr>
        <w:t>G</w:t>
      </w:r>
      <w:r>
        <w:rPr>
          <w:rFonts w:hint="default" w:ascii="Times New Roman" w:hAnsi="Times New Roman" w:cs="Times New Roman"/>
          <w:spacing w:val="4"/>
          <w:sz w:val="28"/>
          <w:szCs w:val="28"/>
          <w:vertAlign w:val="superscript"/>
        </w:rPr>
        <w:t>SCC</w:t>
      </w:r>
      <w:r>
        <w:rPr>
          <w:rFonts w:hint="default" w:ascii="Times New Roman" w:hAnsi="Times New Roman" w:cs="Times New Roman"/>
          <w:spacing w:val="4"/>
          <w:sz w:val="28"/>
          <w:szCs w:val="28"/>
          <w:vertAlign w:val="baseline"/>
        </w:rPr>
        <w:t xml:space="preserve"> </w:t>
      </w:r>
      <w:r>
        <w:rPr>
          <w:rFonts w:hint="default" w:ascii="Times New Roman" w:hAnsi="Times New Roman" w:cs="Times New Roman"/>
          <w:sz w:val="28"/>
          <w:szCs w:val="28"/>
          <w:vertAlign w:val="baseline"/>
        </w:rPr>
        <w:t xml:space="preserve">từ 1 trở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i theo thứ tự các thành phần liên thông mạnh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ược liệt kê thì thuật toán Kosaraju–Sharir sẽ cho ta một cách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ánh số gọi là </w:t>
      </w:r>
      <w:r>
        <w:rPr>
          <w:rFonts w:hint="default" w:ascii="Times New Roman" w:hAnsi="Times New Roman" w:cs="Times New Roman"/>
          <w:i/>
          <w:sz w:val="28"/>
          <w:szCs w:val="28"/>
          <w:vertAlign w:val="baseline"/>
        </w:rPr>
        <w:t xml:space="preserve">sắp xếp tô pô </w:t>
      </w:r>
      <w:r>
        <w:rPr>
          <w:rFonts w:hint="default" w:ascii="Times New Roman" w:hAnsi="Times New Roman" w:cs="Times New Roman"/>
          <w:sz w:val="28"/>
          <w:szCs w:val="28"/>
          <w:vertAlign w:val="baseline"/>
        </w:rPr>
        <w:t>(</w:t>
      </w:r>
      <w:r>
        <w:rPr>
          <w:rFonts w:hint="default" w:ascii="Times New Roman" w:hAnsi="Times New Roman" w:cs="Times New Roman"/>
          <w:i/>
          <w:sz w:val="28"/>
          <w:szCs w:val="28"/>
          <w:vertAlign w:val="baseline"/>
        </w:rPr>
        <w:t>topological sorting</w:t>
      </w:r>
      <w:r>
        <w:rPr>
          <w:rFonts w:hint="default" w:ascii="Times New Roman" w:hAnsi="Times New Roman" w:cs="Times New Roman"/>
          <w:sz w:val="28"/>
          <w:szCs w:val="28"/>
          <w:vertAlign w:val="baseline"/>
        </w:rPr>
        <w:t xml:space="preserve">) trên </w:t>
      </w:r>
      <w:r>
        <w:rPr>
          <w:rFonts w:hint="default" w:ascii="Times New Roman" w:hAnsi="Times New Roman" w:cs="Times New Roman"/>
          <w:spacing w:val="7"/>
          <w:sz w:val="28"/>
          <w:szCs w:val="28"/>
          <w:vertAlign w:val="baseline"/>
        </w:rPr>
        <w:t>G</w:t>
      </w:r>
      <w:r>
        <w:rPr>
          <w:rFonts w:hint="default" w:ascii="Times New Roman" w:hAnsi="Times New Roman" w:cs="Times New Roman"/>
          <w:spacing w:val="7"/>
          <w:sz w:val="28"/>
          <w:szCs w:val="28"/>
          <w:vertAlign w:val="superscript"/>
        </w:rPr>
        <w:t>SCC</w:t>
      </w:r>
      <w:r>
        <w:rPr>
          <w:rFonts w:hint="default" w:ascii="Times New Roman" w:hAnsi="Times New Roman" w:cs="Times New Roman"/>
          <w:spacing w:val="7"/>
          <w:sz w:val="28"/>
          <w:szCs w:val="28"/>
          <w:vertAlign w:val="baseline"/>
        </w:rPr>
        <w:t xml:space="preserve">: </w:t>
      </w:r>
      <w:r>
        <w:rPr>
          <w:rFonts w:hint="default" w:ascii="Times New Roman" w:hAnsi="Times New Roman" w:cs="Times New Roman"/>
          <w:sz w:val="28"/>
          <w:szCs w:val="28"/>
          <w:vertAlign w:val="baseline"/>
        </w:rPr>
        <w:t xml:space="preserve">Các cung trên </w:t>
      </w:r>
      <w:r>
        <w:rPr>
          <w:rFonts w:hint="default" w:ascii="Times New Roman" w:hAnsi="Times New Roman" w:cs="Times New Roman"/>
          <w:spacing w:val="4"/>
          <w:sz w:val="28"/>
          <w:szCs w:val="28"/>
          <w:vertAlign w:val="baseline"/>
        </w:rPr>
        <w:t>G</w:t>
      </w:r>
      <w:r>
        <w:rPr>
          <w:rFonts w:hint="default" w:ascii="Times New Roman" w:hAnsi="Times New Roman" w:cs="Times New Roman"/>
          <w:spacing w:val="4"/>
          <w:sz w:val="28"/>
          <w:szCs w:val="28"/>
          <w:vertAlign w:val="superscript"/>
        </w:rPr>
        <w:t>SCC</w:t>
      </w:r>
      <w:r>
        <w:rPr>
          <w:rFonts w:hint="default" w:ascii="Times New Roman" w:hAnsi="Times New Roman" w:cs="Times New Roman"/>
          <w:spacing w:val="4"/>
          <w:sz w:val="28"/>
          <w:szCs w:val="28"/>
          <w:vertAlign w:val="baseline"/>
        </w:rPr>
        <w:t xml:space="preserve"> </w:t>
      </w:r>
      <w:r>
        <w:rPr>
          <w:rFonts w:hint="default" w:ascii="Times New Roman" w:hAnsi="Times New Roman" w:cs="Times New Roman"/>
          <w:sz w:val="28"/>
          <w:szCs w:val="28"/>
          <w:vertAlign w:val="baseline"/>
        </w:rPr>
        <w:t xml:space="preserve">khi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ó sẽ chỉ nối từ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ỉnh mang chỉ số nhỏ tới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ỉnh mang chỉ số lớn. Nếu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ánh số các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ỉnh của </w:t>
      </w:r>
      <w:r>
        <w:rPr>
          <w:rFonts w:hint="default" w:ascii="Times New Roman" w:hAnsi="Times New Roman" w:cs="Times New Roman"/>
          <w:spacing w:val="4"/>
          <w:sz w:val="28"/>
          <w:szCs w:val="28"/>
          <w:vertAlign w:val="baseline"/>
        </w:rPr>
        <w:t>G</w:t>
      </w:r>
      <w:r>
        <w:rPr>
          <w:rFonts w:hint="default" w:ascii="Times New Roman" w:hAnsi="Times New Roman" w:cs="Times New Roman"/>
          <w:spacing w:val="4"/>
          <w:sz w:val="28"/>
          <w:szCs w:val="28"/>
          <w:vertAlign w:val="superscript"/>
        </w:rPr>
        <w:t>SCC</w:t>
      </w:r>
      <w:r>
        <w:rPr>
          <w:rFonts w:hint="default" w:ascii="Times New Roman" w:hAnsi="Times New Roman" w:cs="Times New Roman"/>
          <w:spacing w:val="4"/>
          <w:sz w:val="28"/>
          <w:szCs w:val="28"/>
          <w:vertAlign w:val="baseline"/>
        </w:rPr>
        <w:t xml:space="preserve"> </w:t>
      </w:r>
      <w:r>
        <w:rPr>
          <w:rFonts w:hint="default" w:ascii="Times New Roman" w:hAnsi="Times New Roman" w:cs="Times New Roman"/>
          <w:sz w:val="28"/>
          <w:szCs w:val="28"/>
          <w:vertAlign w:val="baseline"/>
        </w:rPr>
        <w:t xml:space="preserve">theo thuật toán Tarjan thì ngược lại, các cung trên </w:t>
      </w:r>
      <w:r>
        <w:rPr>
          <w:rFonts w:hint="default" w:ascii="Times New Roman" w:hAnsi="Times New Roman" w:cs="Times New Roman"/>
          <w:spacing w:val="4"/>
          <w:sz w:val="28"/>
          <w:szCs w:val="28"/>
          <w:vertAlign w:val="baseline"/>
        </w:rPr>
        <w:t>G</w:t>
      </w:r>
      <w:r>
        <w:rPr>
          <w:rFonts w:hint="default" w:ascii="Times New Roman" w:hAnsi="Times New Roman" w:cs="Times New Roman"/>
          <w:spacing w:val="4"/>
          <w:sz w:val="28"/>
          <w:szCs w:val="28"/>
          <w:vertAlign w:val="superscript"/>
        </w:rPr>
        <w:t>SCC</w:t>
      </w:r>
      <w:r>
        <w:rPr>
          <w:rFonts w:hint="default" w:ascii="Times New Roman" w:hAnsi="Times New Roman" w:cs="Times New Roman"/>
          <w:spacing w:val="4"/>
          <w:sz w:val="28"/>
          <w:szCs w:val="28"/>
          <w:vertAlign w:val="baseline"/>
        </w:rPr>
        <w:t xml:space="preserve"> </w:t>
      </w:r>
      <w:r>
        <w:rPr>
          <w:rFonts w:hint="default" w:ascii="Times New Roman" w:hAnsi="Times New Roman" w:cs="Times New Roman"/>
          <w:sz w:val="28"/>
          <w:szCs w:val="28"/>
          <w:vertAlign w:val="baseline"/>
        </w:rPr>
        <w:t xml:space="preserve">khi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ó sẽ chỉ nối từ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ỉnh mang chỉ số lớn tới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ỉnh mang chỉ số</w:t>
      </w:r>
      <w:r>
        <w:rPr>
          <w:rFonts w:hint="default" w:ascii="Times New Roman" w:hAnsi="Times New Roman" w:cs="Times New Roman"/>
          <w:spacing w:val="-7"/>
          <w:sz w:val="28"/>
          <w:szCs w:val="28"/>
          <w:vertAlign w:val="baseline"/>
        </w:rPr>
        <w:t xml:space="preserve"> </w:t>
      </w:r>
      <w:r>
        <w:rPr>
          <w:rFonts w:hint="default" w:ascii="Times New Roman" w:hAnsi="Times New Roman" w:cs="Times New Roman"/>
          <w:sz w:val="28"/>
          <w:szCs w:val="28"/>
          <w:vertAlign w:val="baseline"/>
        </w:rPr>
        <w:t>nhỏ.</w:t>
      </w:r>
    </w:p>
    <w:p>
      <w:pPr>
        <w:pStyle w:val="4"/>
        <w:spacing w:before="194"/>
        <w:ind w:left="304" w:firstLine="0"/>
        <w:rPr>
          <w:rFonts w:hint="default" w:ascii="Times New Roman" w:hAnsi="Times New Roman" w:cs="Times New Roman"/>
          <w:sz w:val="28"/>
          <w:szCs w:val="28"/>
        </w:rPr>
      </w:pPr>
      <w:r>
        <w:rPr>
          <w:rFonts w:hint="default" w:ascii="Times New Roman" w:hAnsi="Times New Roman" w:cs="Times New Roman"/>
          <w:sz w:val="28"/>
          <w:szCs w:val="28"/>
        </w:rPr>
        <w:pict>
          <v:line id="_x0000_s3479" o:spid="_x0000_s3479" o:spt="20" style="position:absolute;left:0pt;margin-left:141.45pt;margin-top:20.35pt;height:0pt;width:353.75pt;mso-position-horizontal-relative:page;z-index:251717632;mso-width-relative:page;mso-height-relative:page;" stroked="t" coordsize="21600,21600">
            <v:path arrowok="t"/>
            <v:fill focussize="0,0"/>
            <v:stroke weight="3pt" color="#7F7F7F"/>
            <v:imagedata o:title=""/>
            <o:lock v:ext="edit"/>
          </v:line>
        </w:pict>
      </w:r>
      <w:r>
        <w:rPr>
          <w:rFonts w:hint="default" w:ascii="Times New Roman" w:hAnsi="Times New Roman" w:cs="Times New Roman"/>
          <w:w w:val="110"/>
          <w:sz w:val="28"/>
          <w:szCs w:val="28"/>
        </w:rPr>
        <w:t>Bài tập</w:t>
      </w:r>
    </w:p>
    <w:p>
      <w:pPr>
        <w:pStyle w:val="12"/>
        <w:numPr>
          <w:ilvl w:val="1"/>
          <w:numId w:val="77"/>
        </w:numPr>
        <w:tabs>
          <w:tab w:val="left" w:pos="872"/>
        </w:tabs>
        <w:spacing w:before="78" w:after="0" w:line="266" w:lineRule="auto"/>
        <w:ind w:left="871" w:right="296" w:hanging="567"/>
        <w:jc w:val="both"/>
        <w:rPr>
          <w:rFonts w:hint="default" w:ascii="Times New Roman" w:hAnsi="Times New Roman" w:cs="Times New Roman"/>
          <w:sz w:val="28"/>
          <w:szCs w:val="28"/>
        </w:rPr>
      </w:pPr>
      <w:r>
        <w:rPr>
          <w:rFonts w:hint="default" w:ascii="Times New Roman" w:hAnsi="Times New Roman" w:cs="Times New Roman"/>
          <w:sz w:val="28"/>
          <w:szCs w:val="28"/>
        </w:rPr>
        <w:t xml:space="preserve">Chứng minh rằng </w:t>
      </w:r>
      <w:r>
        <w:rPr>
          <w:rFonts w:hint="default" w:cs="Times New Roman"/>
          <w:sz w:val="28"/>
          <w:szCs w:val="28"/>
          <w:lang w:val="en-US"/>
        </w:rPr>
        <w:t>đ</w:t>
      </w:r>
      <w:r>
        <w:rPr>
          <w:rFonts w:hint="default" w:ascii="Times New Roman" w:hAnsi="Times New Roman" w:cs="Times New Roman"/>
          <w:sz w:val="28"/>
          <w:szCs w:val="28"/>
        </w:rPr>
        <w:t xml:space="preserve">ồ thị có hướng G = </w:t>
      </w:r>
      <w:r>
        <w:rPr>
          <w:rFonts w:hint="default" w:ascii="Times New Roman" w:hAnsi="Times New Roman" w:cs="Times New Roman"/>
          <w:position w:val="1"/>
          <w:sz w:val="28"/>
          <w:szCs w:val="28"/>
        </w:rPr>
        <w:t>(</w:t>
      </w:r>
      <w:r>
        <w:rPr>
          <w:rFonts w:hint="default" w:ascii="Times New Roman" w:hAnsi="Times New Roman" w:cs="Times New Roman"/>
          <w:sz w:val="28"/>
          <w:szCs w:val="28"/>
        </w:rPr>
        <w:t xml:space="preserve">V, </w:t>
      </w:r>
      <w:r>
        <w:rPr>
          <w:rFonts w:hint="default" w:ascii="Times New Roman" w:hAnsi="Times New Roman" w:cs="Times New Roman"/>
          <w:spacing w:val="4"/>
          <w:sz w:val="28"/>
          <w:szCs w:val="28"/>
        </w:rPr>
        <w:t>E</w:t>
      </w:r>
      <w:r>
        <w:rPr>
          <w:rFonts w:hint="default" w:ascii="Times New Roman" w:hAnsi="Times New Roman" w:cs="Times New Roman"/>
          <w:spacing w:val="4"/>
          <w:position w:val="1"/>
          <w:sz w:val="28"/>
          <w:szCs w:val="28"/>
        </w:rPr>
        <w:t xml:space="preserve">) </w:t>
      </w:r>
      <w:r>
        <w:rPr>
          <w:rFonts w:hint="default" w:ascii="Times New Roman" w:hAnsi="Times New Roman" w:cs="Times New Roman"/>
          <w:sz w:val="28"/>
          <w:szCs w:val="28"/>
        </w:rPr>
        <w:t>là không có chu trình nếu và chỉ nếu quá trình thực hiện thuật toán tìm kiếm theo chiều sâu trên G không có cung</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ngược.</w:t>
      </w:r>
    </w:p>
    <w:p>
      <w:pPr>
        <w:pStyle w:val="12"/>
        <w:numPr>
          <w:ilvl w:val="1"/>
          <w:numId w:val="77"/>
        </w:numPr>
        <w:tabs>
          <w:tab w:val="left" w:pos="872"/>
        </w:tabs>
        <w:spacing w:before="0" w:after="0" w:line="266" w:lineRule="auto"/>
        <w:ind w:left="871" w:right="291" w:hanging="567"/>
        <w:jc w:val="both"/>
        <w:rPr>
          <w:rFonts w:hint="default" w:ascii="Times New Roman" w:hAnsi="Times New Roman" w:cs="Times New Roman"/>
          <w:sz w:val="28"/>
          <w:szCs w:val="28"/>
        </w:rPr>
      </w:pPr>
      <w:r>
        <w:rPr>
          <w:rFonts w:hint="default" w:ascii="Times New Roman" w:hAnsi="Times New Roman" w:cs="Times New Roman"/>
          <w:sz w:val="28"/>
          <w:szCs w:val="28"/>
        </w:rPr>
        <w:t xml:space="preserve">Cho </w:t>
      </w:r>
      <w:r>
        <w:rPr>
          <w:rFonts w:hint="default" w:cs="Times New Roman"/>
          <w:sz w:val="28"/>
          <w:szCs w:val="28"/>
          <w:lang w:val="en-US"/>
        </w:rPr>
        <w:t>đ</w:t>
      </w:r>
      <w:r>
        <w:rPr>
          <w:rFonts w:hint="default" w:ascii="Times New Roman" w:hAnsi="Times New Roman" w:cs="Times New Roman"/>
          <w:sz w:val="28"/>
          <w:szCs w:val="28"/>
        </w:rPr>
        <w:t xml:space="preserve">ồ thị có hướng không có chu trình G = </w:t>
      </w:r>
      <w:r>
        <w:rPr>
          <w:rFonts w:hint="default" w:ascii="Times New Roman" w:hAnsi="Times New Roman" w:cs="Times New Roman"/>
          <w:position w:val="1"/>
          <w:sz w:val="28"/>
          <w:szCs w:val="28"/>
        </w:rPr>
        <w:t>(</w:t>
      </w:r>
      <w:r>
        <w:rPr>
          <w:rFonts w:hint="default" w:ascii="Times New Roman" w:hAnsi="Times New Roman" w:cs="Times New Roman"/>
          <w:sz w:val="28"/>
          <w:szCs w:val="28"/>
        </w:rPr>
        <w:t xml:space="preserve">V, </w:t>
      </w:r>
      <w:r>
        <w:rPr>
          <w:rFonts w:hint="default" w:ascii="Times New Roman" w:hAnsi="Times New Roman" w:cs="Times New Roman"/>
          <w:spacing w:val="4"/>
          <w:sz w:val="28"/>
          <w:szCs w:val="28"/>
        </w:rPr>
        <w:t>E</w:t>
      </w:r>
      <w:r>
        <w:rPr>
          <w:rFonts w:hint="default" w:ascii="Times New Roman" w:hAnsi="Times New Roman" w:cs="Times New Roman"/>
          <w:spacing w:val="4"/>
          <w:position w:val="1"/>
          <w:sz w:val="28"/>
          <w:szCs w:val="28"/>
        </w:rPr>
        <w:t xml:space="preserve">) </w:t>
      </w:r>
      <w:r>
        <w:rPr>
          <w:rFonts w:hint="default" w:ascii="Times New Roman" w:hAnsi="Times New Roman" w:cs="Times New Roman"/>
          <w:sz w:val="28"/>
          <w:szCs w:val="28"/>
        </w:rPr>
        <w:t xml:space="preserve">và hai </w:t>
      </w:r>
      <w:r>
        <w:rPr>
          <w:rFonts w:hint="default" w:cs="Times New Roman"/>
          <w:sz w:val="28"/>
          <w:szCs w:val="28"/>
          <w:lang w:val="en-US"/>
        </w:rPr>
        <w:t>đ</w:t>
      </w:r>
      <w:r>
        <w:rPr>
          <w:rFonts w:hint="default" w:ascii="Times New Roman" w:hAnsi="Times New Roman" w:cs="Times New Roman"/>
          <w:sz w:val="28"/>
          <w:szCs w:val="28"/>
        </w:rPr>
        <w:t xml:space="preserve">ỉnh s, </w:t>
      </w:r>
      <w:r>
        <w:rPr>
          <w:rFonts w:hint="default" w:ascii="Times New Roman" w:hAnsi="Times New Roman" w:cs="Times New Roman"/>
          <w:spacing w:val="3"/>
          <w:sz w:val="28"/>
          <w:szCs w:val="28"/>
        </w:rPr>
        <w:t xml:space="preserve">t. </w:t>
      </w:r>
      <w:r>
        <w:rPr>
          <w:rFonts w:hint="default" w:ascii="Times New Roman" w:hAnsi="Times New Roman" w:cs="Times New Roman"/>
          <w:sz w:val="28"/>
          <w:szCs w:val="28"/>
        </w:rPr>
        <w:t xml:space="preserve">Hãy tìm thuật toán </w:t>
      </w:r>
      <w:r>
        <w:rPr>
          <w:rFonts w:hint="default" w:cs="Times New Roman"/>
          <w:sz w:val="28"/>
          <w:szCs w:val="28"/>
          <w:lang w:val="en-US"/>
        </w:rPr>
        <w:t>đ</w:t>
      </w:r>
      <w:r>
        <w:rPr>
          <w:rFonts w:hint="default" w:ascii="Times New Roman" w:hAnsi="Times New Roman" w:cs="Times New Roman"/>
          <w:sz w:val="28"/>
          <w:szCs w:val="28"/>
        </w:rPr>
        <w:t xml:space="preserve">ếm số </w:t>
      </w:r>
      <w:r>
        <w:rPr>
          <w:rFonts w:hint="default" w:cs="Times New Roman"/>
          <w:sz w:val="28"/>
          <w:szCs w:val="28"/>
          <w:lang w:val="en-US"/>
        </w:rPr>
        <w:t>đ</w:t>
      </w:r>
      <w:r>
        <w:rPr>
          <w:rFonts w:hint="default" w:ascii="Times New Roman" w:hAnsi="Times New Roman" w:cs="Times New Roman"/>
          <w:sz w:val="28"/>
          <w:szCs w:val="28"/>
        </w:rPr>
        <w:t xml:space="preserve">ường </w:t>
      </w:r>
      <w:r>
        <w:rPr>
          <w:rFonts w:hint="default" w:cs="Times New Roman"/>
          <w:sz w:val="28"/>
          <w:szCs w:val="28"/>
          <w:lang w:val="en-US"/>
        </w:rPr>
        <w:t>đ</w:t>
      </w:r>
      <w:r>
        <w:rPr>
          <w:rFonts w:hint="default" w:ascii="Times New Roman" w:hAnsi="Times New Roman" w:cs="Times New Roman"/>
          <w:sz w:val="28"/>
          <w:szCs w:val="28"/>
        </w:rPr>
        <w:t xml:space="preserve">i từ s tới t (chỉ cần </w:t>
      </w:r>
      <w:r>
        <w:rPr>
          <w:rFonts w:hint="default" w:cs="Times New Roman"/>
          <w:sz w:val="28"/>
          <w:szCs w:val="28"/>
          <w:lang w:val="en-US"/>
        </w:rPr>
        <w:t>đ</w:t>
      </w:r>
      <w:r>
        <w:rPr>
          <w:rFonts w:hint="default" w:ascii="Times New Roman" w:hAnsi="Times New Roman" w:cs="Times New Roman"/>
          <w:sz w:val="28"/>
          <w:szCs w:val="28"/>
        </w:rPr>
        <w:t>ếm số lượng, không cần liệt kê các</w:t>
      </w:r>
      <w:r>
        <w:rPr>
          <w:rFonts w:hint="default" w:ascii="Times New Roman" w:hAnsi="Times New Roman" w:cs="Times New Roman"/>
          <w:spacing w:val="-3"/>
          <w:sz w:val="28"/>
          <w:szCs w:val="28"/>
        </w:rPr>
        <w:t xml:space="preserve"> </w:t>
      </w:r>
      <w:r>
        <w:rPr>
          <w:rFonts w:hint="default" w:cs="Times New Roman"/>
          <w:sz w:val="28"/>
          <w:szCs w:val="28"/>
          <w:lang w:val="en-US"/>
        </w:rPr>
        <w:t>đ</w:t>
      </w:r>
      <w:r>
        <w:rPr>
          <w:rFonts w:hint="default" w:ascii="Times New Roman" w:hAnsi="Times New Roman" w:cs="Times New Roman"/>
          <w:sz w:val="28"/>
          <w:szCs w:val="28"/>
        </w:rPr>
        <w:t>ường).</w:t>
      </w:r>
    </w:p>
    <w:p>
      <w:pPr>
        <w:pStyle w:val="12"/>
        <w:numPr>
          <w:ilvl w:val="1"/>
          <w:numId w:val="77"/>
        </w:numPr>
        <w:tabs>
          <w:tab w:val="left" w:pos="872"/>
        </w:tabs>
        <w:spacing w:before="0" w:after="0" w:line="266" w:lineRule="auto"/>
        <w:ind w:left="871" w:right="295" w:hanging="567"/>
        <w:jc w:val="both"/>
        <w:rPr>
          <w:rFonts w:hint="default" w:ascii="Times New Roman" w:hAnsi="Times New Roman" w:cs="Times New Roman"/>
          <w:sz w:val="28"/>
          <w:szCs w:val="28"/>
        </w:rPr>
      </w:pPr>
      <w:r>
        <w:rPr>
          <w:rFonts w:hint="default" w:ascii="Times New Roman" w:hAnsi="Times New Roman" w:cs="Times New Roman"/>
          <w:sz w:val="28"/>
          <w:szCs w:val="28"/>
        </w:rPr>
        <w:t xml:space="preserve">Trên mặt phẳng với hệ toạ </w:t>
      </w:r>
      <w:r>
        <w:rPr>
          <w:rFonts w:hint="default" w:cs="Times New Roman"/>
          <w:sz w:val="28"/>
          <w:szCs w:val="28"/>
          <w:lang w:val="en-US"/>
        </w:rPr>
        <w:t>đ</w:t>
      </w:r>
      <w:r>
        <w:rPr>
          <w:rFonts w:hint="default" w:ascii="Times New Roman" w:hAnsi="Times New Roman" w:cs="Times New Roman"/>
          <w:sz w:val="28"/>
          <w:szCs w:val="28"/>
        </w:rPr>
        <w:t xml:space="preserve">ộ Decattes vuông góc cho n </w:t>
      </w:r>
      <w:r>
        <w:rPr>
          <w:rFonts w:hint="default" w:cs="Times New Roman"/>
          <w:sz w:val="28"/>
          <w:szCs w:val="28"/>
          <w:lang w:val="en-US"/>
        </w:rPr>
        <w:t>đ</w:t>
      </w:r>
      <w:r>
        <w:rPr>
          <w:rFonts w:hint="default" w:ascii="Times New Roman" w:hAnsi="Times New Roman" w:cs="Times New Roman"/>
          <w:sz w:val="28"/>
          <w:szCs w:val="28"/>
        </w:rPr>
        <w:t xml:space="preserve">ường tròn, mỗi </w:t>
      </w:r>
      <w:r>
        <w:rPr>
          <w:rFonts w:hint="default" w:cs="Times New Roman"/>
          <w:sz w:val="28"/>
          <w:szCs w:val="28"/>
          <w:lang w:val="en-US"/>
        </w:rPr>
        <w:t>đ</w:t>
      </w:r>
      <w:r>
        <w:rPr>
          <w:rFonts w:hint="default" w:ascii="Times New Roman" w:hAnsi="Times New Roman" w:cs="Times New Roman"/>
          <w:sz w:val="28"/>
          <w:szCs w:val="28"/>
        </w:rPr>
        <w:t xml:space="preserve">ường tròn xác </w:t>
      </w:r>
      <w:r>
        <w:rPr>
          <w:rFonts w:hint="default" w:cs="Times New Roman"/>
          <w:sz w:val="28"/>
          <w:szCs w:val="28"/>
          <w:lang w:val="en-US"/>
        </w:rPr>
        <w:t>đ</w:t>
      </w:r>
      <w:r>
        <w:rPr>
          <w:rFonts w:hint="default" w:ascii="Times New Roman" w:hAnsi="Times New Roman" w:cs="Times New Roman"/>
          <w:sz w:val="28"/>
          <w:szCs w:val="28"/>
        </w:rPr>
        <w:t xml:space="preserve">ịnh bởi bộ 3 số thực </w:t>
      </w:r>
      <w:r>
        <w:rPr>
          <w:rFonts w:hint="default" w:ascii="Times New Roman" w:hAnsi="Times New Roman" w:cs="Times New Roman"/>
          <w:spacing w:val="2"/>
          <w:position w:val="1"/>
          <w:sz w:val="28"/>
          <w:szCs w:val="28"/>
        </w:rPr>
        <w:t>(</w:t>
      </w:r>
      <w:r>
        <w:rPr>
          <w:rFonts w:hint="default" w:ascii="Times New Roman" w:hAnsi="Times New Roman" w:cs="Times New Roman"/>
          <w:spacing w:val="2"/>
          <w:sz w:val="28"/>
          <w:szCs w:val="28"/>
        </w:rPr>
        <w:t>x, y, r</w:t>
      </w:r>
      <w:r>
        <w:rPr>
          <w:rFonts w:hint="default" w:ascii="Times New Roman" w:hAnsi="Times New Roman" w:cs="Times New Roman"/>
          <w:spacing w:val="2"/>
          <w:position w:val="1"/>
          <w:sz w:val="28"/>
          <w:szCs w:val="28"/>
        </w:rPr>
        <w:t xml:space="preserve">) </w:t>
      </w:r>
      <w:r>
        <w:rPr>
          <w:rFonts w:hint="default" w:ascii="Times New Roman" w:hAnsi="Times New Roman" w:cs="Times New Roman"/>
          <w:sz w:val="28"/>
          <w:szCs w:val="28"/>
        </w:rPr>
        <w:t xml:space="preserve">ở </w:t>
      </w:r>
      <w:r>
        <w:rPr>
          <w:rFonts w:hint="default" w:cs="Times New Roman"/>
          <w:sz w:val="28"/>
          <w:szCs w:val="28"/>
          <w:lang w:val="en-US"/>
        </w:rPr>
        <w:t>đ</w:t>
      </w:r>
      <w:r>
        <w:rPr>
          <w:rFonts w:hint="default" w:ascii="Times New Roman" w:hAnsi="Times New Roman" w:cs="Times New Roman"/>
          <w:sz w:val="28"/>
          <w:szCs w:val="28"/>
        </w:rPr>
        <w:t xml:space="preserve">ây </w:t>
      </w:r>
      <w:r>
        <w:rPr>
          <w:rFonts w:hint="default" w:ascii="Times New Roman" w:hAnsi="Times New Roman" w:cs="Times New Roman"/>
          <w:spacing w:val="2"/>
          <w:position w:val="1"/>
          <w:sz w:val="28"/>
          <w:szCs w:val="28"/>
        </w:rPr>
        <w:t>(</w:t>
      </w:r>
      <w:r>
        <w:rPr>
          <w:rFonts w:hint="default" w:ascii="Times New Roman" w:hAnsi="Times New Roman" w:cs="Times New Roman"/>
          <w:spacing w:val="2"/>
          <w:sz w:val="28"/>
          <w:szCs w:val="28"/>
        </w:rPr>
        <w:t>x, y</w:t>
      </w:r>
      <w:r>
        <w:rPr>
          <w:rFonts w:hint="default" w:ascii="Times New Roman" w:hAnsi="Times New Roman" w:cs="Times New Roman"/>
          <w:spacing w:val="2"/>
          <w:position w:val="1"/>
          <w:sz w:val="28"/>
          <w:szCs w:val="28"/>
        </w:rPr>
        <w:t xml:space="preserve">) </w:t>
      </w:r>
      <w:r>
        <w:rPr>
          <w:rFonts w:hint="default" w:ascii="Times New Roman" w:hAnsi="Times New Roman" w:cs="Times New Roman"/>
          <w:sz w:val="28"/>
          <w:szCs w:val="28"/>
        </w:rPr>
        <w:t xml:space="preserve">là toạ </w:t>
      </w:r>
      <w:r>
        <w:rPr>
          <w:rFonts w:hint="default" w:cs="Times New Roman"/>
          <w:sz w:val="28"/>
          <w:szCs w:val="28"/>
          <w:lang w:val="en-US"/>
        </w:rPr>
        <w:t>đ</w:t>
      </w:r>
      <w:r>
        <w:rPr>
          <w:rFonts w:hint="default" w:ascii="Times New Roman" w:hAnsi="Times New Roman" w:cs="Times New Roman"/>
          <w:sz w:val="28"/>
          <w:szCs w:val="28"/>
        </w:rPr>
        <w:t xml:space="preserve">ộ tâm và  r là bán kính. Hai </w:t>
      </w:r>
      <w:r>
        <w:rPr>
          <w:rFonts w:hint="default" w:cs="Times New Roman"/>
          <w:sz w:val="28"/>
          <w:szCs w:val="28"/>
          <w:lang w:val="en-US"/>
        </w:rPr>
        <w:t>đ</w:t>
      </w:r>
      <w:r>
        <w:rPr>
          <w:rFonts w:hint="default" w:ascii="Times New Roman" w:hAnsi="Times New Roman" w:cs="Times New Roman"/>
          <w:sz w:val="28"/>
          <w:szCs w:val="28"/>
        </w:rPr>
        <w:t xml:space="preserve">ường tròn gọi là thông nhau nếu chúng có </w:t>
      </w:r>
      <w:r>
        <w:rPr>
          <w:rFonts w:hint="default" w:cs="Times New Roman"/>
          <w:sz w:val="28"/>
          <w:szCs w:val="28"/>
          <w:lang w:val="en-US"/>
        </w:rPr>
        <w:t>đ</w:t>
      </w:r>
      <w:r>
        <w:rPr>
          <w:rFonts w:hint="default" w:ascii="Times New Roman" w:hAnsi="Times New Roman" w:cs="Times New Roman"/>
          <w:sz w:val="28"/>
          <w:szCs w:val="28"/>
        </w:rPr>
        <w:t xml:space="preserve">iểm chung. Hãy chia các </w:t>
      </w:r>
      <w:r>
        <w:rPr>
          <w:rFonts w:hint="default" w:cs="Times New Roman"/>
          <w:sz w:val="28"/>
          <w:szCs w:val="28"/>
          <w:lang w:val="en-US"/>
        </w:rPr>
        <w:t>đ</w:t>
      </w:r>
      <w:r>
        <w:rPr>
          <w:rFonts w:hint="default" w:ascii="Times New Roman" w:hAnsi="Times New Roman" w:cs="Times New Roman"/>
          <w:sz w:val="28"/>
          <w:szCs w:val="28"/>
        </w:rPr>
        <w:t xml:space="preserve">ường tròn thành một số tối thiểu các nhóm sao cho hai </w:t>
      </w:r>
      <w:r>
        <w:rPr>
          <w:rFonts w:hint="default" w:cs="Times New Roman"/>
          <w:sz w:val="28"/>
          <w:szCs w:val="28"/>
          <w:lang w:val="en-US"/>
        </w:rPr>
        <w:t>đ</w:t>
      </w:r>
      <w:r>
        <w:rPr>
          <w:rFonts w:hint="default" w:ascii="Times New Roman" w:hAnsi="Times New Roman" w:cs="Times New Roman"/>
          <w:sz w:val="28"/>
          <w:szCs w:val="28"/>
        </w:rPr>
        <w:t xml:space="preserve">ường tròn bất kì trong một nhóm bất kì có thể </w:t>
      </w:r>
      <w:r>
        <w:rPr>
          <w:rFonts w:hint="default" w:cs="Times New Roman"/>
          <w:sz w:val="28"/>
          <w:szCs w:val="28"/>
          <w:lang w:val="en-US"/>
        </w:rPr>
        <w:t>đ</w:t>
      </w:r>
      <w:r>
        <w:rPr>
          <w:rFonts w:hint="default" w:ascii="Times New Roman" w:hAnsi="Times New Roman" w:cs="Times New Roman"/>
          <w:sz w:val="28"/>
          <w:szCs w:val="28"/>
        </w:rPr>
        <w:t xml:space="preserve">i </w:t>
      </w:r>
      <w:r>
        <w:rPr>
          <w:rFonts w:hint="default" w:cs="Times New Roman"/>
          <w:sz w:val="28"/>
          <w:szCs w:val="28"/>
          <w:lang w:val="en-US"/>
        </w:rPr>
        <w:t>đ</w:t>
      </w:r>
      <w:r>
        <w:rPr>
          <w:rFonts w:hint="default" w:ascii="Times New Roman" w:hAnsi="Times New Roman" w:cs="Times New Roman"/>
          <w:sz w:val="28"/>
          <w:szCs w:val="28"/>
        </w:rPr>
        <w:t xml:space="preserve">ược sang nhau sau một số hữu hạn các bước di chuyển giữa hai </w:t>
      </w:r>
      <w:r>
        <w:rPr>
          <w:rFonts w:hint="default" w:cs="Times New Roman"/>
          <w:sz w:val="28"/>
          <w:szCs w:val="28"/>
          <w:lang w:val="en-US"/>
        </w:rPr>
        <w:t>đ</w:t>
      </w:r>
      <w:r>
        <w:rPr>
          <w:rFonts w:hint="default" w:ascii="Times New Roman" w:hAnsi="Times New Roman" w:cs="Times New Roman"/>
          <w:sz w:val="28"/>
          <w:szCs w:val="28"/>
        </w:rPr>
        <w:t>ường tròn thông</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nhau.</w:t>
      </w:r>
    </w:p>
    <w:p>
      <w:pPr>
        <w:pStyle w:val="12"/>
        <w:numPr>
          <w:ilvl w:val="1"/>
          <w:numId w:val="77"/>
        </w:numPr>
        <w:tabs>
          <w:tab w:val="left" w:pos="872"/>
        </w:tabs>
        <w:spacing w:before="0" w:after="0" w:line="264" w:lineRule="auto"/>
        <w:ind w:left="871" w:right="295" w:hanging="567"/>
        <w:jc w:val="both"/>
        <w:rPr>
          <w:rFonts w:hint="default" w:ascii="Times New Roman" w:hAnsi="Times New Roman" w:cs="Times New Roman"/>
          <w:sz w:val="28"/>
          <w:szCs w:val="28"/>
        </w:rPr>
      </w:pPr>
      <w:r>
        <w:rPr>
          <w:rFonts w:hint="default" w:ascii="Times New Roman" w:hAnsi="Times New Roman" w:cs="Times New Roman"/>
          <w:sz w:val="28"/>
          <w:szCs w:val="28"/>
        </w:rPr>
        <w:t xml:space="preserve">Cho một lưới ô vuông kích thước </w:t>
      </w:r>
      <w:r>
        <w:rPr>
          <w:rFonts w:hint="default" w:ascii="Times New Roman" w:hAnsi="Times New Roman" w:cs="Times New Roman"/>
          <w:smallCaps/>
          <w:w w:val="110"/>
          <w:sz w:val="28"/>
          <w:szCs w:val="28"/>
        </w:rPr>
        <w:t>n</w:t>
      </w:r>
      <w:r>
        <w:rPr>
          <w:rFonts w:hint="default" w:ascii="Times New Roman" w:hAnsi="Times New Roman" w:cs="Times New Roman"/>
          <w:smallCaps w:val="0"/>
          <w:w w:val="110"/>
          <w:sz w:val="28"/>
          <w:szCs w:val="28"/>
        </w:rPr>
        <w:t xml:space="preserve"> </w:t>
      </w:r>
      <w:r>
        <w:rPr>
          <w:rFonts w:hint="default" w:ascii="Times New Roman" w:hAnsi="Times New Roman" w:cs="Times New Roman"/>
          <w:smallCaps w:val="0"/>
          <w:sz w:val="28"/>
          <w:szCs w:val="28"/>
        </w:rPr>
        <w:t xml:space="preserve">× n  gồm các số nhị phân C </w:t>
      </w:r>
      <w:r>
        <w:rPr>
          <w:rFonts w:hint="default" w:ascii="Times New Roman" w:hAnsi="Times New Roman" w:cs="Times New Roman"/>
          <w:smallCaps w:val="0"/>
          <w:position w:val="1"/>
          <w:sz w:val="28"/>
          <w:szCs w:val="28"/>
        </w:rPr>
        <w:t>{</w:t>
      </w:r>
      <w:r>
        <w:rPr>
          <w:rFonts w:hint="default" w:ascii="Times New Roman" w:hAnsi="Times New Roman" w:cs="Times New Roman"/>
          <w:smallCaps w:val="0"/>
          <w:sz w:val="28"/>
          <w:szCs w:val="28"/>
        </w:rPr>
        <w:t>0,1</w:t>
      </w:r>
      <w:r>
        <w:rPr>
          <w:rFonts w:hint="default" w:ascii="Times New Roman" w:hAnsi="Times New Roman" w:cs="Times New Roman"/>
          <w:smallCaps w:val="0"/>
          <w:position w:val="1"/>
          <w:sz w:val="28"/>
          <w:szCs w:val="28"/>
        </w:rPr>
        <w:t>}      (</w:t>
      </w:r>
      <w:r>
        <w:rPr>
          <w:rFonts w:hint="default" w:ascii="Times New Roman" w:hAnsi="Times New Roman" w:cs="Times New Roman"/>
          <w:smallCaps/>
          <w:sz w:val="28"/>
          <w:szCs w:val="28"/>
        </w:rPr>
        <w:t>n</w:t>
      </w:r>
      <w:r>
        <w:rPr>
          <w:rFonts w:hint="default" w:ascii="Times New Roman" w:hAnsi="Times New Roman" w:cs="Times New Roman"/>
          <w:smallCaps w:val="0"/>
          <w:sz w:val="28"/>
          <w:szCs w:val="28"/>
        </w:rPr>
        <w:t>, n ≤ 1000</w:t>
      </w:r>
      <w:r>
        <w:rPr>
          <w:rFonts w:hint="default" w:ascii="Times New Roman" w:hAnsi="Times New Roman" w:cs="Times New Roman"/>
          <w:smallCaps w:val="0"/>
          <w:position w:val="1"/>
          <w:sz w:val="28"/>
          <w:szCs w:val="28"/>
        </w:rPr>
        <w:t>)</w:t>
      </w:r>
      <w:r>
        <w:rPr>
          <w:rFonts w:hint="default" w:ascii="Times New Roman" w:hAnsi="Times New Roman" w:cs="Times New Roman"/>
          <w:smallCaps w:val="0"/>
          <w:sz w:val="28"/>
          <w:szCs w:val="28"/>
        </w:rPr>
        <w:t xml:space="preserve">. Ta </w:t>
      </w:r>
      <w:r>
        <w:rPr>
          <w:rFonts w:hint="default" w:cs="Times New Roman"/>
          <w:smallCaps w:val="0"/>
          <w:sz w:val="28"/>
          <w:szCs w:val="28"/>
          <w:lang w:val="en-US"/>
        </w:rPr>
        <w:t>đ</w:t>
      </w:r>
      <w:r>
        <w:rPr>
          <w:rFonts w:hint="default" w:ascii="Times New Roman" w:hAnsi="Times New Roman" w:cs="Times New Roman"/>
          <w:smallCaps w:val="0"/>
          <w:sz w:val="28"/>
          <w:szCs w:val="28"/>
        </w:rPr>
        <w:t xml:space="preserve">ịnh nghĩa một hình là một miền liên thông các ô kề  cạnh mang số 1. Hai hình </w:t>
      </w:r>
      <w:r>
        <w:rPr>
          <w:rFonts w:hint="default" w:cs="Times New Roman"/>
          <w:smallCaps w:val="0"/>
          <w:sz w:val="28"/>
          <w:szCs w:val="28"/>
          <w:lang w:val="en-US"/>
        </w:rPr>
        <w:t>đ</w:t>
      </w:r>
      <w:r>
        <w:rPr>
          <w:rFonts w:hint="default" w:ascii="Times New Roman" w:hAnsi="Times New Roman" w:cs="Times New Roman"/>
          <w:smallCaps w:val="0"/>
          <w:sz w:val="28"/>
          <w:szCs w:val="28"/>
        </w:rPr>
        <w:t>ược gọi là giống nhau nếu hai miền liên thông tương</w:t>
      </w:r>
      <w:r>
        <w:rPr>
          <w:rFonts w:hint="default" w:ascii="Times New Roman" w:hAnsi="Times New Roman" w:cs="Times New Roman"/>
          <w:smallCaps w:val="0"/>
          <w:spacing w:val="7"/>
          <w:sz w:val="28"/>
          <w:szCs w:val="28"/>
        </w:rPr>
        <w:t xml:space="preserve"> </w:t>
      </w:r>
      <w:r>
        <w:rPr>
          <w:rFonts w:hint="default" w:ascii="Times New Roman" w:hAnsi="Times New Roman" w:cs="Times New Roman"/>
          <w:smallCaps w:val="0"/>
          <w:sz w:val="28"/>
          <w:szCs w:val="28"/>
        </w:rPr>
        <w:t>ứng</w:t>
      </w:r>
      <w:r>
        <w:rPr>
          <w:rFonts w:hint="default" w:ascii="Times New Roman" w:hAnsi="Times New Roman" w:cs="Times New Roman"/>
          <w:smallCaps w:val="0"/>
          <w:spacing w:val="9"/>
          <w:sz w:val="28"/>
          <w:szCs w:val="28"/>
        </w:rPr>
        <w:t xml:space="preserve"> </w:t>
      </w:r>
      <w:r>
        <w:rPr>
          <w:rFonts w:hint="default" w:ascii="Times New Roman" w:hAnsi="Times New Roman" w:cs="Times New Roman"/>
          <w:smallCaps w:val="0"/>
          <w:sz w:val="28"/>
          <w:szCs w:val="28"/>
        </w:rPr>
        <w:t>có</w:t>
      </w:r>
      <w:r>
        <w:rPr>
          <w:rFonts w:hint="default" w:ascii="Times New Roman" w:hAnsi="Times New Roman" w:cs="Times New Roman"/>
          <w:smallCaps w:val="0"/>
          <w:spacing w:val="9"/>
          <w:sz w:val="28"/>
          <w:szCs w:val="28"/>
        </w:rPr>
        <w:t xml:space="preserve"> </w:t>
      </w:r>
      <w:r>
        <w:rPr>
          <w:rFonts w:hint="default" w:ascii="Times New Roman" w:hAnsi="Times New Roman" w:cs="Times New Roman"/>
          <w:smallCaps w:val="0"/>
          <w:sz w:val="28"/>
          <w:szCs w:val="28"/>
        </w:rPr>
        <w:t>thể</w:t>
      </w:r>
      <w:r>
        <w:rPr>
          <w:rFonts w:hint="default" w:ascii="Times New Roman" w:hAnsi="Times New Roman" w:cs="Times New Roman"/>
          <w:smallCaps w:val="0"/>
          <w:spacing w:val="8"/>
          <w:sz w:val="28"/>
          <w:szCs w:val="28"/>
        </w:rPr>
        <w:t xml:space="preserve"> </w:t>
      </w:r>
      <w:r>
        <w:rPr>
          <w:rFonts w:hint="default" w:cs="Times New Roman"/>
          <w:smallCaps w:val="0"/>
          <w:sz w:val="28"/>
          <w:szCs w:val="28"/>
          <w:lang w:val="en-US"/>
        </w:rPr>
        <w:t>đ</w:t>
      </w:r>
      <w:r>
        <w:rPr>
          <w:rFonts w:hint="default" w:ascii="Times New Roman" w:hAnsi="Times New Roman" w:cs="Times New Roman"/>
          <w:smallCaps w:val="0"/>
          <w:sz w:val="28"/>
          <w:szCs w:val="28"/>
        </w:rPr>
        <w:t>ặt</w:t>
      </w:r>
      <w:r>
        <w:rPr>
          <w:rFonts w:hint="default" w:ascii="Times New Roman" w:hAnsi="Times New Roman" w:cs="Times New Roman"/>
          <w:smallCaps w:val="0"/>
          <w:spacing w:val="10"/>
          <w:sz w:val="28"/>
          <w:szCs w:val="28"/>
        </w:rPr>
        <w:t xml:space="preserve"> </w:t>
      </w:r>
      <w:r>
        <w:rPr>
          <w:rFonts w:hint="default" w:ascii="Times New Roman" w:hAnsi="Times New Roman" w:cs="Times New Roman"/>
          <w:smallCaps w:val="0"/>
          <w:sz w:val="28"/>
          <w:szCs w:val="28"/>
        </w:rPr>
        <w:t>chồng</w:t>
      </w:r>
      <w:r>
        <w:rPr>
          <w:rFonts w:hint="default" w:ascii="Times New Roman" w:hAnsi="Times New Roman" w:cs="Times New Roman"/>
          <w:smallCaps w:val="0"/>
          <w:spacing w:val="7"/>
          <w:sz w:val="28"/>
          <w:szCs w:val="28"/>
        </w:rPr>
        <w:t xml:space="preserve"> </w:t>
      </w:r>
      <w:r>
        <w:rPr>
          <w:rFonts w:hint="default" w:ascii="Times New Roman" w:hAnsi="Times New Roman" w:cs="Times New Roman"/>
          <w:smallCaps w:val="0"/>
          <w:sz w:val="28"/>
          <w:szCs w:val="28"/>
        </w:rPr>
        <w:t>khít</w:t>
      </w:r>
      <w:r>
        <w:rPr>
          <w:rFonts w:hint="default" w:ascii="Times New Roman" w:hAnsi="Times New Roman" w:cs="Times New Roman"/>
          <w:smallCaps w:val="0"/>
          <w:spacing w:val="10"/>
          <w:sz w:val="28"/>
          <w:szCs w:val="28"/>
        </w:rPr>
        <w:t xml:space="preserve"> </w:t>
      </w:r>
      <w:r>
        <w:rPr>
          <w:rFonts w:hint="default" w:ascii="Times New Roman" w:hAnsi="Times New Roman" w:cs="Times New Roman"/>
          <w:smallCaps w:val="0"/>
          <w:sz w:val="28"/>
          <w:szCs w:val="28"/>
        </w:rPr>
        <w:t>lên</w:t>
      </w:r>
      <w:r>
        <w:rPr>
          <w:rFonts w:hint="default" w:ascii="Times New Roman" w:hAnsi="Times New Roman" w:cs="Times New Roman"/>
          <w:smallCaps w:val="0"/>
          <w:spacing w:val="9"/>
          <w:sz w:val="28"/>
          <w:szCs w:val="28"/>
        </w:rPr>
        <w:t xml:space="preserve"> </w:t>
      </w:r>
      <w:r>
        <w:rPr>
          <w:rFonts w:hint="default" w:ascii="Times New Roman" w:hAnsi="Times New Roman" w:cs="Times New Roman"/>
          <w:smallCaps w:val="0"/>
          <w:sz w:val="28"/>
          <w:szCs w:val="28"/>
        </w:rPr>
        <w:t>nhau</w:t>
      </w:r>
      <w:r>
        <w:rPr>
          <w:rFonts w:hint="default" w:ascii="Times New Roman" w:hAnsi="Times New Roman" w:cs="Times New Roman"/>
          <w:smallCaps w:val="0"/>
          <w:spacing w:val="9"/>
          <w:sz w:val="28"/>
          <w:szCs w:val="28"/>
        </w:rPr>
        <w:t xml:space="preserve"> </w:t>
      </w:r>
      <w:r>
        <w:rPr>
          <w:rFonts w:hint="default" w:ascii="Times New Roman" w:hAnsi="Times New Roman" w:cs="Times New Roman"/>
          <w:smallCaps w:val="0"/>
          <w:sz w:val="28"/>
          <w:szCs w:val="28"/>
        </w:rPr>
        <w:t>qua</w:t>
      </w:r>
      <w:r>
        <w:rPr>
          <w:rFonts w:hint="default" w:ascii="Times New Roman" w:hAnsi="Times New Roman" w:cs="Times New Roman"/>
          <w:smallCaps w:val="0"/>
          <w:spacing w:val="8"/>
          <w:sz w:val="28"/>
          <w:szCs w:val="28"/>
        </w:rPr>
        <w:t xml:space="preserve"> </w:t>
      </w:r>
      <w:r>
        <w:rPr>
          <w:rFonts w:hint="default" w:ascii="Times New Roman" w:hAnsi="Times New Roman" w:cs="Times New Roman"/>
          <w:smallCaps w:val="0"/>
          <w:sz w:val="28"/>
          <w:szCs w:val="28"/>
        </w:rPr>
        <w:t>một</w:t>
      </w:r>
      <w:r>
        <w:rPr>
          <w:rFonts w:hint="default" w:ascii="Times New Roman" w:hAnsi="Times New Roman" w:cs="Times New Roman"/>
          <w:smallCaps w:val="0"/>
          <w:spacing w:val="12"/>
          <w:sz w:val="28"/>
          <w:szCs w:val="28"/>
        </w:rPr>
        <w:t xml:space="preserve"> </w:t>
      </w:r>
      <w:r>
        <w:rPr>
          <w:rFonts w:hint="default" w:ascii="Times New Roman" w:hAnsi="Times New Roman" w:cs="Times New Roman"/>
          <w:smallCaps w:val="0"/>
          <w:sz w:val="28"/>
          <w:szCs w:val="28"/>
        </w:rPr>
        <w:t>phép</w:t>
      </w:r>
      <w:r>
        <w:rPr>
          <w:rFonts w:hint="default" w:ascii="Times New Roman" w:hAnsi="Times New Roman" w:cs="Times New Roman"/>
          <w:smallCaps w:val="0"/>
          <w:spacing w:val="9"/>
          <w:sz w:val="28"/>
          <w:szCs w:val="28"/>
        </w:rPr>
        <w:t xml:space="preserve"> </w:t>
      </w:r>
      <w:r>
        <w:rPr>
          <w:rFonts w:hint="default" w:ascii="Times New Roman" w:hAnsi="Times New Roman" w:cs="Times New Roman"/>
          <w:smallCaps w:val="0"/>
          <w:sz w:val="28"/>
          <w:szCs w:val="28"/>
        </w:rPr>
        <w:t>dời</w:t>
      </w:r>
      <w:r>
        <w:rPr>
          <w:rFonts w:hint="default" w:ascii="Times New Roman" w:hAnsi="Times New Roman" w:cs="Times New Roman"/>
          <w:smallCaps w:val="0"/>
          <w:spacing w:val="10"/>
          <w:sz w:val="28"/>
          <w:szCs w:val="28"/>
        </w:rPr>
        <w:t xml:space="preserve"> </w:t>
      </w:r>
      <w:r>
        <w:rPr>
          <w:rFonts w:hint="default" w:ascii="Times New Roman" w:hAnsi="Times New Roman" w:cs="Times New Roman"/>
          <w:smallCaps w:val="0"/>
          <w:sz w:val="28"/>
          <w:szCs w:val="28"/>
        </w:rPr>
        <w:t>hình.</w:t>
      </w:r>
      <w:r>
        <w:rPr>
          <w:rFonts w:hint="default" w:ascii="Times New Roman" w:hAnsi="Times New Roman" w:cs="Times New Roman"/>
          <w:smallCaps w:val="0"/>
          <w:spacing w:val="9"/>
          <w:sz w:val="28"/>
          <w:szCs w:val="28"/>
        </w:rPr>
        <w:t xml:space="preserve"> </w:t>
      </w:r>
      <w:r>
        <w:rPr>
          <w:rFonts w:hint="default" w:ascii="Times New Roman" w:hAnsi="Times New Roman" w:cs="Times New Roman"/>
          <w:smallCaps w:val="0"/>
          <w:sz w:val="28"/>
          <w:szCs w:val="28"/>
        </w:rPr>
        <w:t>Hãy</w:t>
      </w:r>
      <w:r>
        <w:rPr>
          <w:rFonts w:hint="default" w:ascii="Times New Roman" w:hAnsi="Times New Roman" w:cs="Times New Roman"/>
          <w:smallCaps w:val="0"/>
          <w:spacing w:val="4"/>
          <w:sz w:val="28"/>
          <w:szCs w:val="28"/>
        </w:rPr>
        <w:t xml:space="preserve"> </w:t>
      </w:r>
      <w:r>
        <w:rPr>
          <w:rFonts w:hint="default" w:ascii="Times New Roman" w:hAnsi="Times New Roman" w:cs="Times New Roman"/>
          <w:smallCaps w:val="0"/>
          <w:sz w:val="28"/>
          <w:szCs w:val="28"/>
        </w:rPr>
        <w:t>phân</w:t>
      </w:r>
    </w:p>
    <w:p>
      <w:pPr>
        <w:spacing w:after="0" w:line="264" w:lineRule="auto"/>
        <w:jc w:val="both"/>
        <w:rPr>
          <w:rFonts w:hint="default" w:ascii="Times New Roman" w:hAnsi="Times New Roman" w:cs="Times New Roman"/>
          <w:sz w:val="28"/>
          <w:szCs w:val="28"/>
        </w:rPr>
        <w:sectPr>
          <w:pgSz w:w="11900" w:h="16840"/>
          <w:pgMar w:top="1600" w:right="1680" w:bottom="2580" w:left="1680" w:header="0" w:footer="2382"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2"/>
        <w:rPr>
          <w:rFonts w:hint="default" w:ascii="Times New Roman" w:hAnsi="Times New Roman" w:cs="Times New Roman"/>
          <w:sz w:val="28"/>
          <w:szCs w:val="28"/>
        </w:rPr>
      </w:pPr>
    </w:p>
    <w:p>
      <w:pPr>
        <w:pStyle w:val="7"/>
        <w:spacing w:before="90" w:line="264" w:lineRule="auto"/>
        <w:ind w:left="871" w:right="294"/>
        <w:jc w:val="both"/>
        <w:rPr>
          <w:rFonts w:hint="default" w:ascii="Times New Roman" w:hAnsi="Times New Roman" w:cs="Times New Roman"/>
          <w:sz w:val="28"/>
          <w:szCs w:val="28"/>
        </w:rPr>
      </w:pPr>
      <w:r>
        <w:rPr>
          <w:rFonts w:hint="default" w:ascii="Times New Roman" w:hAnsi="Times New Roman" w:cs="Times New Roman"/>
          <w:sz w:val="28"/>
          <w:szCs w:val="28"/>
        </w:rPr>
        <w:pict>
          <v:shape id="_x0000_s3480" o:spid="_x0000_s3480" o:spt="202" type="#_x0000_t202" style="position:absolute;left:0pt;margin-left:169.75pt;margin-top:53.35pt;height:105.85pt;width:104.1pt;mso-position-horizontal-relative:page;mso-wrap-distance-bottom:0pt;mso-wrap-distance-top:0pt;z-index:-251512832;mso-width-relative:page;mso-height-relative:page;" filled="f" stroked="f" coordsize="21600,21600">
            <v:path/>
            <v:fill on="f" focussize="0,0"/>
            <v:stroke on="f" joinstyle="miter"/>
            <v:imagedata o:title=""/>
            <o:lock v:ext="edit"/>
            <v:textbox inset="0mm,0mm,0mm,0mm">
              <w:txbxContent>
                <w:tbl>
                  <w:tblPr>
                    <w:tblStyle w:val="6"/>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28"/>
                    <w:gridCol w:w="228"/>
                    <w:gridCol w:w="230"/>
                    <w:gridCol w:w="230"/>
                    <w:gridCol w:w="230"/>
                    <w:gridCol w:w="228"/>
                    <w:gridCol w:w="230"/>
                    <w:gridCol w:w="230"/>
                    <w:gridCol w:w="23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0" w:hRule="atLeast"/>
                    </w:trPr>
                    <w:tc>
                      <w:tcPr>
                        <w:tcW w:w="228" w:type="dxa"/>
                        <w:tcBorders>
                          <w:right w:val="single" w:color="000000" w:sz="6" w:space="0"/>
                        </w:tcBorders>
                        <w:shd w:val="clear" w:color="auto" w:fill="434343"/>
                      </w:tcPr>
                      <w:p>
                        <w:pPr>
                          <w:pStyle w:val="13"/>
                          <w:spacing w:before="17" w:line="183" w:lineRule="exact"/>
                          <w:ind w:left="76"/>
                          <w:rPr>
                            <w:rFonts w:ascii="Arial"/>
                            <w:sz w:val="16"/>
                          </w:rPr>
                        </w:pPr>
                        <w:r>
                          <w:rPr>
                            <w:rFonts w:ascii="Arial"/>
                            <w:color w:val="FFFFFF"/>
                            <w:w w:val="91"/>
                            <w:sz w:val="16"/>
                          </w:rPr>
                          <w:t>1</w:t>
                        </w:r>
                      </w:p>
                    </w:tc>
                    <w:tc>
                      <w:tcPr>
                        <w:tcW w:w="228" w:type="dxa"/>
                        <w:tcBorders>
                          <w:left w:val="single" w:color="000000" w:sz="6" w:space="0"/>
                        </w:tcBorders>
                        <w:shd w:val="clear" w:color="auto" w:fill="434343"/>
                      </w:tcPr>
                      <w:p>
                        <w:pPr>
                          <w:pStyle w:val="13"/>
                          <w:spacing w:before="17" w:line="183" w:lineRule="exact"/>
                          <w:ind w:left="4"/>
                          <w:jc w:val="center"/>
                          <w:rPr>
                            <w:rFonts w:ascii="Arial"/>
                            <w:sz w:val="16"/>
                          </w:rPr>
                        </w:pPr>
                        <w:r>
                          <w:rPr>
                            <w:rFonts w:ascii="Arial"/>
                            <w:color w:val="FFFFFF"/>
                            <w:w w:val="91"/>
                            <w:sz w:val="16"/>
                          </w:rPr>
                          <w:t>1</w:t>
                        </w:r>
                      </w:p>
                    </w:tc>
                    <w:tc>
                      <w:tcPr>
                        <w:tcW w:w="230" w:type="dxa"/>
                        <w:shd w:val="clear" w:color="auto" w:fill="434343"/>
                      </w:tcPr>
                      <w:p>
                        <w:pPr>
                          <w:pStyle w:val="13"/>
                          <w:spacing w:before="17" w:line="183" w:lineRule="exact"/>
                          <w:ind w:left="10"/>
                          <w:jc w:val="center"/>
                          <w:rPr>
                            <w:rFonts w:ascii="Arial"/>
                            <w:sz w:val="16"/>
                          </w:rPr>
                        </w:pPr>
                        <w:r>
                          <w:rPr>
                            <w:rFonts w:ascii="Arial"/>
                            <w:color w:val="FFFFFF"/>
                            <w:w w:val="91"/>
                            <w:sz w:val="16"/>
                          </w:rPr>
                          <w:t>1</w:t>
                        </w:r>
                      </w:p>
                    </w:tc>
                    <w:tc>
                      <w:tcPr>
                        <w:tcW w:w="230" w:type="dxa"/>
                        <w:shd w:val="clear" w:color="auto" w:fill="ECECEC"/>
                      </w:tcPr>
                      <w:p>
                        <w:pPr>
                          <w:pStyle w:val="13"/>
                          <w:spacing w:before="17" w:line="183" w:lineRule="exact"/>
                          <w:ind w:left="11"/>
                          <w:jc w:val="center"/>
                          <w:rPr>
                            <w:rFonts w:ascii="Arial"/>
                            <w:sz w:val="16"/>
                          </w:rPr>
                        </w:pPr>
                        <w:r>
                          <w:rPr>
                            <w:rFonts w:ascii="Arial"/>
                            <w:w w:val="91"/>
                            <w:sz w:val="16"/>
                          </w:rPr>
                          <w:t>0</w:t>
                        </w:r>
                      </w:p>
                    </w:tc>
                    <w:tc>
                      <w:tcPr>
                        <w:tcW w:w="230" w:type="dxa"/>
                        <w:shd w:val="clear" w:color="auto" w:fill="434343"/>
                      </w:tcPr>
                      <w:p>
                        <w:pPr>
                          <w:pStyle w:val="13"/>
                          <w:spacing w:before="17" w:line="183" w:lineRule="exact"/>
                          <w:ind w:left="11"/>
                          <w:jc w:val="center"/>
                          <w:rPr>
                            <w:rFonts w:ascii="Arial"/>
                            <w:sz w:val="16"/>
                          </w:rPr>
                        </w:pPr>
                        <w:r>
                          <w:rPr>
                            <w:rFonts w:ascii="Arial"/>
                            <w:color w:val="FFFFFF"/>
                            <w:w w:val="91"/>
                            <w:sz w:val="16"/>
                          </w:rPr>
                          <w:t>1</w:t>
                        </w:r>
                      </w:p>
                    </w:tc>
                    <w:tc>
                      <w:tcPr>
                        <w:tcW w:w="228" w:type="dxa"/>
                        <w:shd w:val="clear" w:color="auto" w:fill="434343"/>
                      </w:tcPr>
                      <w:p>
                        <w:pPr>
                          <w:pStyle w:val="13"/>
                          <w:spacing w:before="17" w:line="183" w:lineRule="exact"/>
                          <w:ind w:left="14"/>
                          <w:jc w:val="center"/>
                          <w:rPr>
                            <w:rFonts w:ascii="Arial"/>
                            <w:sz w:val="16"/>
                          </w:rPr>
                        </w:pPr>
                        <w:r>
                          <w:rPr>
                            <w:rFonts w:ascii="Arial"/>
                            <w:color w:val="FFFFFF"/>
                            <w:w w:val="91"/>
                            <w:sz w:val="16"/>
                          </w:rPr>
                          <w:t>1</w:t>
                        </w:r>
                      </w:p>
                    </w:tc>
                    <w:tc>
                      <w:tcPr>
                        <w:tcW w:w="230" w:type="dxa"/>
                        <w:shd w:val="clear" w:color="auto" w:fill="ECECEC"/>
                      </w:tcPr>
                      <w:p>
                        <w:pPr>
                          <w:pStyle w:val="13"/>
                          <w:spacing w:before="17" w:line="183" w:lineRule="exact"/>
                          <w:ind w:left="17"/>
                          <w:jc w:val="center"/>
                          <w:rPr>
                            <w:rFonts w:ascii="Arial"/>
                            <w:sz w:val="16"/>
                          </w:rPr>
                        </w:pPr>
                        <w:r>
                          <w:rPr>
                            <w:rFonts w:ascii="Arial"/>
                            <w:w w:val="91"/>
                            <w:sz w:val="16"/>
                          </w:rPr>
                          <w:t>0</w:t>
                        </w:r>
                      </w:p>
                    </w:tc>
                    <w:tc>
                      <w:tcPr>
                        <w:tcW w:w="230" w:type="dxa"/>
                        <w:shd w:val="clear" w:color="auto" w:fill="ECECEC"/>
                      </w:tcPr>
                      <w:p>
                        <w:pPr>
                          <w:pStyle w:val="13"/>
                          <w:spacing w:before="17" w:line="183" w:lineRule="exact"/>
                          <w:ind w:right="60"/>
                          <w:jc w:val="right"/>
                          <w:rPr>
                            <w:rFonts w:ascii="Arial"/>
                            <w:sz w:val="16"/>
                          </w:rPr>
                        </w:pPr>
                        <w:r>
                          <w:rPr>
                            <w:rFonts w:ascii="Arial"/>
                            <w:w w:val="91"/>
                            <w:sz w:val="16"/>
                          </w:rPr>
                          <w:t>0</w:t>
                        </w:r>
                      </w:p>
                    </w:tc>
                    <w:tc>
                      <w:tcPr>
                        <w:tcW w:w="230" w:type="dxa"/>
                        <w:shd w:val="clear" w:color="auto" w:fill="434343"/>
                      </w:tcPr>
                      <w:p>
                        <w:pPr>
                          <w:pStyle w:val="13"/>
                          <w:spacing w:before="17" w:line="183" w:lineRule="exact"/>
                          <w:ind w:left="14"/>
                          <w:jc w:val="center"/>
                          <w:rPr>
                            <w:rFonts w:ascii="Arial"/>
                            <w:sz w:val="16"/>
                          </w:rPr>
                        </w:pPr>
                        <w:r>
                          <w:rPr>
                            <w:rFonts w:ascii="Arial"/>
                            <w:color w:val="FFFFFF"/>
                            <w:w w:val="91"/>
                            <w:sz w:val="16"/>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0" w:hRule="atLeast"/>
                    </w:trPr>
                    <w:tc>
                      <w:tcPr>
                        <w:tcW w:w="228" w:type="dxa"/>
                        <w:tcBorders>
                          <w:right w:val="single" w:color="000000" w:sz="6" w:space="0"/>
                        </w:tcBorders>
                        <w:shd w:val="clear" w:color="auto" w:fill="434343"/>
                      </w:tcPr>
                      <w:p>
                        <w:pPr>
                          <w:pStyle w:val="13"/>
                          <w:spacing w:before="13"/>
                          <w:ind w:left="76"/>
                          <w:rPr>
                            <w:rFonts w:ascii="Arial"/>
                            <w:sz w:val="16"/>
                          </w:rPr>
                        </w:pPr>
                        <w:r>
                          <w:rPr>
                            <w:rFonts w:ascii="Arial"/>
                            <w:color w:val="FFFFFF"/>
                            <w:w w:val="91"/>
                            <w:sz w:val="16"/>
                          </w:rPr>
                          <w:t>1</w:t>
                        </w:r>
                      </w:p>
                    </w:tc>
                    <w:tc>
                      <w:tcPr>
                        <w:tcW w:w="228" w:type="dxa"/>
                        <w:tcBorders>
                          <w:left w:val="single" w:color="000000" w:sz="6" w:space="0"/>
                        </w:tcBorders>
                        <w:shd w:val="clear" w:color="auto" w:fill="ECECEC"/>
                      </w:tcPr>
                      <w:p>
                        <w:pPr>
                          <w:pStyle w:val="13"/>
                          <w:spacing w:before="13"/>
                          <w:ind w:left="4"/>
                          <w:jc w:val="center"/>
                          <w:rPr>
                            <w:rFonts w:ascii="Arial"/>
                            <w:sz w:val="16"/>
                          </w:rPr>
                        </w:pPr>
                        <w:r>
                          <w:rPr>
                            <w:rFonts w:ascii="Arial"/>
                            <w:w w:val="91"/>
                            <w:sz w:val="16"/>
                          </w:rPr>
                          <w:t>0</w:t>
                        </w:r>
                      </w:p>
                    </w:tc>
                    <w:tc>
                      <w:tcPr>
                        <w:tcW w:w="230" w:type="dxa"/>
                        <w:shd w:val="clear" w:color="auto" w:fill="ECECEC"/>
                      </w:tcPr>
                      <w:p>
                        <w:pPr>
                          <w:pStyle w:val="13"/>
                          <w:spacing w:before="13"/>
                          <w:ind w:left="10"/>
                          <w:jc w:val="center"/>
                          <w:rPr>
                            <w:rFonts w:ascii="Arial"/>
                            <w:sz w:val="16"/>
                          </w:rPr>
                        </w:pPr>
                        <w:r>
                          <w:rPr>
                            <w:rFonts w:ascii="Arial"/>
                            <w:w w:val="91"/>
                            <w:sz w:val="16"/>
                          </w:rPr>
                          <w:t>0</w:t>
                        </w:r>
                      </w:p>
                    </w:tc>
                    <w:tc>
                      <w:tcPr>
                        <w:tcW w:w="230" w:type="dxa"/>
                        <w:shd w:val="clear" w:color="auto" w:fill="ECECEC"/>
                      </w:tcPr>
                      <w:p>
                        <w:pPr>
                          <w:pStyle w:val="13"/>
                          <w:spacing w:before="13"/>
                          <w:ind w:left="11"/>
                          <w:jc w:val="center"/>
                          <w:rPr>
                            <w:rFonts w:ascii="Arial"/>
                            <w:sz w:val="16"/>
                          </w:rPr>
                        </w:pPr>
                        <w:r>
                          <w:rPr>
                            <w:rFonts w:ascii="Arial"/>
                            <w:w w:val="91"/>
                            <w:sz w:val="16"/>
                          </w:rPr>
                          <w:t>0</w:t>
                        </w:r>
                      </w:p>
                    </w:tc>
                    <w:tc>
                      <w:tcPr>
                        <w:tcW w:w="230" w:type="dxa"/>
                        <w:shd w:val="clear" w:color="auto" w:fill="434343"/>
                      </w:tcPr>
                      <w:p>
                        <w:pPr>
                          <w:pStyle w:val="13"/>
                          <w:spacing w:before="13"/>
                          <w:ind w:left="11"/>
                          <w:jc w:val="center"/>
                          <w:rPr>
                            <w:rFonts w:ascii="Arial"/>
                            <w:sz w:val="16"/>
                          </w:rPr>
                        </w:pPr>
                        <w:r>
                          <w:rPr>
                            <w:rFonts w:ascii="Arial"/>
                            <w:color w:val="FFFFFF"/>
                            <w:w w:val="91"/>
                            <w:sz w:val="16"/>
                          </w:rPr>
                          <w:t>1</w:t>
                        </w:r>
                      </w:p>
                    </w:tc>
                    <w:tc>
                      <w:tcPr>
                        <w:tcW w:w="228" w:type="dxa"/>
                        <w:shd w:val="clear" w:color="auto" w:fill="ECECEC"/>
                      </w:tcPr>
                      <w:p>
                        <w:pPr>
                          <w:pStyle w:val="13"/>
                          <w:spacing w:before="13"/>
                          <w:ind w:left="14"/>
                          <w:jc w:val="center"/>
                          <w:rPr>
                            <w:rFonts w:ascii="Arial"/>
                            <w:sz w:val="16"/>
                          </w:rPr>
                        </w:pPr>
                        <w:r>
                          <w:rPr>
                            <w:rFonts w:ascii="Arial"/>
                            <w:w w:val="91"/>
                            <w:sz w:val="16"/>
                          </w:rPr>
                          <w:t>0</w:t>
                        </w:r>
                      </w:p>
                    </w:tc>
                    <w:tc>
                      <w:tcPr>
                        <w:tcW w:w="230" w:type="dxa"/>
                        <w:shd w:val="clear" w:color="auto" w:fill="ECECEC"/>
                      </w:tcPr>
                      <w:p>
                        <w:pPr>
                          <w:pStyle w:val="13"/>
                          <w:spacing w:before="13"/>
                          <w:ind w:left="17"/>
                          <w:jc w:val="center"/>
                          <w:rPr>
                            <w:rFonts w:ascii="Arial"/>
                            <w:sz w:val="16"/>
                          </w:rPr>
                        </w:pPr>
                        <w:r>
                          <w:rPr>
                            <w:rFonts w:ascii="Arial"/>
                            <w:w w:val="91"/>
                            <w:sz w:val="16"/>
                          </w:rPr>
                          <w:t>0</w:t>
                        </w:r>
                      </w:p>
                    </w:tc>
                    <w:tc>
                      <w:tcPr>
                        <w:tcW w:w="230" w:type="dxa"/>
                        <w:shd w:val="clear" w:color="auto" w:fill="434343"/>
                      </w:tcPr>
                      <w:p>
                        <w:pPr>
                          <w:pStyle w:val="13"/>
                          <w:spacing w:before="13"/>
                          <w:ind w:right="60"/>
                          <w:jc w:val="right"/>
                          <w:rPr>
                            <w:rFonts w:ascii="Arial"/>
                            <w:sz w:val="16"/>
                          </w:rPr>
                        </w:pPr>
                        <w:r>
                          <w:rPr>
                            <w:rFonts w:ascii="Arial"/>
                            <w:color w:val="FFFFFF"/>
                            <w:w w:val="91"/>
                            <w:sz w:val="16"/>
                          </w:rPr>
                          <w:t>1</w:t>
                        </w:r>
                      </w:p>
                    </w:tc>
                    <w:tc>
                      <w:tcPr>
                        <w:tcW w:w="230" w:type="dxa"/>
                        <w:shd w:val="clear" w:color="auto" w:fill="434343"/>
                      </w:tcPr>
                      <w:p>
                        <w:pPr>
                          <w:pStyle w:val="13"/>
                          <w:spacing w:before="13"/>
                          <w:ind w:left="14"/>
                          <w:jc w:val="center"/>
                          <w:rPr>
                            <w:rFonts w:ascii="Arial"/>
                            <w:sz w:val="16"/>
                          </w:rPr>
                        </w:pPr>
                        <w:r>
                          <w:rPr>
                            <w:rFonts w:ascii="Arial"/>
                            <w:color w:val="FFFFFF"/>
                            <w:w w:val="91"/>
                            <w:sz w:val="16"/>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0" w:hRule="atLeast"/>
                    </w:trPr>
                    <w:tc>
                      <w:tcPr>
                        <w:tcW w:w="228" w:type="dxa"/>
                        <w:tcBorders>
                          <w:right w:val="single" w:color="000000" w:sz="6" w:space="0"/>
                        </w:tcBorders>
                        <w:shd w:val="clear" w:color="auto" w:fill="434343"/>
                      </w:tcPr>
                      <w:p>
                        <w:pPr>
                          <w:pStyle w:val="13"/>
                          <w:spacing w:before="15"/>
                          <w:ind w:left="76"/>
                          <w:rPr>
                            <w:rFonts w:ascii="Arial"/>
                            <w:sz w:val="16"/>
                          </w:rPr>
                        </w:pPr>
                        <w:r>
                          <w:rPr>
                            <w:rFonts w:ascii="Arial"/>
                            <w:color w:val="FFFFFF"/>
                            <w:w w:val="91"/>
                            <w:sz w:val="16"/>
                          </w:rPr>
                          <w:t>1</w:t>
                        </w:r>
                      </w:p>
                    </w:tc>
                    <w:tc>
                      <w:tcPr>
                        <w:tcW w:w="228" w:type="dxa"/>
                        <w:tcBorders>
                          <w:left w:val="single" w:color="000000" w:sz="6" w:space="0"/>
                        </w:tcBorders>
                        <w:shd w:val="clear" w:color="auto" w:fill="434343"/>
                      </w:tcPr>
                      <w:p>
                        <w:pPr>
                          <w:pStyle w:val="13"/>
                          <w:spacing w:before="15"/>
                          <w:ind w:left="4"/>
                          <w:jc w:val="center"/>
                          <w:rPr>
                            <w:rFonts w:ascii="Arial"/>
                            <w:sz w:val="16"/>
                          </w:rPr>
                        </w:pPr>
                        <w:r>
                          <w:rPr>
                            <w:rFonts w:ascii="Arial"/>
                            <w:color w:val="FFFFFF"/>
                            <w:w w:val="91"/>
                            <w:sz w:val="16"/>
                          </w:rPr>
                          <w:t>1</w:t>
                        </w:r>
                      </w:p>
                    </w:tc>
                    <w:tc>
                      <w:tcPr>
                        <w:tcW w:w="230" w:type="dxa"/>
                        <w:shd w:val="clear" w:color="auto" w:fill="ECECEC"/>
                      </w:tcPr>
                      <w:p>
                        <w:pPr>
                          <w:pStyle w:val="13"/>
                          <w:spacing w:before="15"/>
                          <w:ind w:left="10"/>
                          <w:jc w:val="center"/>
                          <w:rPr>
                            <w:rFonts w:ascii="Arial"/>
                            <w:sz w:val="16"/>
                          </w:rPr>
                        </w:pPr>
                        <w:r>
                          <w:rPr>
                            <w:rFonts w:ascii="Arial"/>
                            <w:w w:val="91"/>
                            <w:sz w:val="16"/>
                          </w:rPr>
                          <w:t>0</w:t>
                        </w:r>
                      </w:p>
                    </w:tc>
                    <w:tc>
                      <w:tcPr>
                        <w:tcW w:w="230" w:type="dxa"/>
                        <w:shd w:val="clear" w:color="auto" w:fill="ECECEC"/>
                      </w:tcPr>
                      <w:p>
                        <w:pPr>
                          <w:pStyle w:val="13"/>
                          <w:spacing w:before="15"/>
                          <w:ind w:left="11"/>
                          <w:jc w:val="center"/>
                          <w:rPr>
                            <w:rFonts w:ascii="Arial"/>
                            <w:sz w:val="16"/>
                          </w:rPr>
                        </w:pPr>
                        <w:r>
                          <w:rPr>
                            <w:rFonts w:ascii="Arial"/>
                            <w:w w:val="91"/>
                            <w:sz w:val="16"/>
                          </w:rPr>
                          <w:t>0</w:t>
                        </w:r>
                      </w:p>
                    </w:tc>
                    <w:tc>
                      <w:tcPr>
                        <w:tcW w:w="230" w:type="dxa"/>
                        <w:shd w:val="clear" w:color="auto" w:fill="ECECEC"/>
                      </w:tcPr>
                      <w:p>
                        <w:pPr>
                          <w:pStyle w:val="13"/>
                          <w:spacing w:before="15"/>
                          <w:ind w:left="11"/>
                          <w:jc w:val="center"/>
                          <w:rPr>
                            <w:rFonts w:ascii="Arial"/>
                            <w:sz w:val="16"/>
                          </w:rPr>
                        </w:pPr>
                        <w:r>
                          <w:rPr>
                            <w:rFonts w:ascii="Arial"/>
                            <w:w w:val="91"/>
                            <w:sz w:val="16"/>
                          </w:rPr>
                          <w:t>0</w:t>
                        </w:r>
                      </w:p>
                    </w:tc>
                    <w:tc>
                      <w:tcPr>
                        <w:tcW w:w="228" w:type="dxa"/>
                        <w:shd w:val="clear" w:color="auto" w:fill="ECECEC"/>
                      </w:tcPr>
                      <w:p>
                        <w:pPr>
                          <w:pStyle w:val="13"/>
                          <w:spacing w:before="15"/>
                          <w:ind w:left="14"/>
                          <w:jc w:val="center"/>
                          <w:rPr>
                            <w:rFonts w:ascii="Arial"/>
                            <w:sz w:val="16"/>
                          </w:rPr>
                        </w:pPr>
                        <w:r>
                          <w:rPr>
                            <w:rFonts w:ascii="Arial"/>
                            <w:w w:val="91"/>
                            <w:sz w:val="16"/>
                          </w:rPr>
                          <w:t>0</w:t>
                        </w:r>
                      </w:p>
                    </w:tc>
                    <w:tc>
                      <w:tcPr>
                        <w:tcW w:w="230" w:type="dxa"/>
                        <w:shd w:val="clear" w:color="auto" w:fill="ECECEC"/>
                      </w:tcPr>
                      <w:p>
                        <w:pPr>
                          <w:pStyle w:val="13"/>
                          <w:spacing w:before="15"/>
                          <w:ind w:left="17"/>
                          <w:jc w:val="center"/>
                          <w:rPr>
                            <w:rFonts w:ascii="Arial"/>
                            <w:sz w:val="16"/>
                          </w:rPr>
                        </w:pPr>
                        <w:r>
                          <w:rPr>
                            <w:rFonts w:ascii="Arial"/>
                            <w:w w:val="91"/>
                            <w:sz w:val="16"/>
                          </w:rPr>
                          <w:t>0</w:t>
                        </w:r>
                      </w:p>
                    </w:tc>
                    <w:tc>
                      <w:tcPr>
                        <w:tcW w:w="230" w:type="dxa"/>
                        <w:shd w:val="clear" w:color="auto" w:fill="ECECEC"/>
                      </w:tcPr>
                      <w:p>
                        <w:pPr>
                          <w:pStyle w:val="13"/>
                          <w:spacing w:before="15"/>
                          <w:ind w:right="60"/>
                          <w:jc w:val="right"/>
                          <w:rPr>
                            <w:rFonts w:ascii="Arial"/>
                            <w:sz w:val="16"/>
                          </w:rPr>
                        </w:pPr>
                        <w:r>
                          <w:rPr>
                            <w:rFonts w:ascii="Arial"/>
                            <w:w w:val="91"/>
                            <w:sz w:val="16"/>
                          </w:rPr>
                          <w:t>0</w:t>
                        </w:r>
                      </w:p>
                    </w:tc>
                    <w:tc>
                      <w:tcPr>
                        <w:tcW w:w="230" w:type="dxa"/>
                        <w:shd w:val="clear" w:color="auto" w:fill="ECECEC"/>
                      </w:tcPr>
                      <w:p>
                        <w:pPr>
                          <w:pStyle w:val="13"/>
                          <w:spacing w:before="15"/>
                          <w:ind w:left="14"/>
                          <w:jc w:val="center"/>
                          <w:rPr>
                            <w:rFonts w:ascii="Arial"/>
                            <w:sz w:val="16"/>
                          </w:rPr>
                        </w:pPr>
                        <w:r>
                          <w:rPr>
                            <w:rFonts w:ascii="Arial"/>
                            <w:w w:val="91"/>
                            <w:sz w:val="16"/>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0" w:hRule="atLeast"/>
                    </w:trPr>
                    <w:tc>
                      <w:tcPr>
                        <w:tcW w:w="228" w:type="dxa"/>
                        <w:tcBorders>
                          <w:right w:val="single" w:color="000000" w:sz="6" w:space="0"/>
                        </w:tcBorders>
                        <w:shd w:val="clear" w:color="auto" w:fill="434343"/>
                      </w:tcPr>
                      <w:p>
                        <w:pPr>
                          <w:pStyle w:val="13"/>
                          <w:spacing w:before="15"/>
                          <w:ind w:left="76"/>
                          <w:rPr>
                            <w:rFonts w:ascii="Arial"/>
                            <w:sz w:val="16"/>
                          </w:rPr>
                        </w:pPr>
                        <w:r>
                          <w:rPr>
                            <w:rFonts w:ascii="Arial"/>
                            <w:color w:val="FFFFFF"/>
                            <w:w w:val="91"/>
                            <w:sz w:val="16"/>
                          </w:rPr>
                          <w:t>1</w:t>
                        </w:r>
                      </w:p>
                    </w:tc>
                    <w:tc>
                      <w:tcPr>
                        <w:tcW w:w="228" w:type="dxa"/>
                        <w:tcBorders>
                          <w:left w:val="single" w:color="000000" w:sz="6" w:space="0"/>
                        </w:tcBorders>
                        <w:shd w:val="clear" w:color="auto" w:fill="ECECEC"/>
                      </w:tcPr>
                      <w:p>
                        <w:pPr>
                          <w:pStyle w:val="13"/>
                          <w:spacing w:before="15"/>
                          <w:ind w:left="4"/>
                          <w:jc w:val="center"/>
                          <w:rPr>
                            <w:rFonts w:ascii="Arial"/>
                            <w:sz w:val="16"/>
                          </w:rPr>
                        </w:pPr>
                        <w:r>
                          <w:rPr>
                            <w:rFonts w:ascii="Arial"/>
                            <w:w w:val="91"/>
                            <w:sz w:val="16"/>
                          </w:rPr>
                          <w:t>0</w:t>
                        </w:r>
                      </w:p>
                    </w:tc>
                    <w:tc>
                      <w:tcPr>
                        <w:tcW w:w="230" w:type="dxa"/>
                        <w:shd w:val="clear" w:color="auto" w:fill="ECECEC"/>
                      </w:tcPr>
                      <w:p>
                        <w:pPr>
                          <w:pStyle w:val="13"/>
                          <w:spacing w:before="15"/>
                          <w:ind w:left="10"/>
                          <w:jc w:val="center"/>
                          <w:rPr>
                            <w:rFonts w:ascii="Arial"/>
                            <w:sz w:val="16"/>
                          </w:rPr>
                        </w:pPr>
                        <w:r>
                          <w:rPr>
                            <w:rFonts w:ascii="Arial"/>
                            <w:w w:val="91"/>
                            <w:sz w:val="16"/>
                          </w:rPr>
                          <w:t>0</w:t>
                        </w:r>
                      </w:p>
                    </w:tc>
                    <w:tc>
                      <w:tcPr>
                        <w:tcW w:w="230" w:type="dxa"/>
                        <w:shd w:val="clear" w:color="auto" w:fill="434343"/>
                      </w:tcPr>
                      <w:p>
                        <w:pPr>
                          <w:pStyle w:val="13"/>
                          <w:spacing w:before="15"/>
                          <w:ind w:left="11"/>
                          <w:jc w:val="center"/>
                          <w:rPr>
                            <w:rFonts w:ascii="Arial"/>
                            <w:sz w:val="16"/>
                          </w:rPr>
                        </w:pPr>
                        <w:r>
                          <w:rPr>
                            <w:rFonts w:ascii="Arial"/>
                            <w:color w:val="FFFFFF"/>
                            <w:w w:val="91"/>
                            <w:sz w:val="16"/>
                          </w:rPr>
                          <w:t>1</w:t>
                        </w:r>
                      </w:p>
                    </w:tc>
                    <w:tc>
                      <w:tcPr>
                        <w:tcW w:w="230" w:type="dxa"/>
                        <w:shd w:val="clear" w:color="auto" w:fill="ECECEC"/>
                      </w:tcPr>
                      <w:p>
                        <w:pPr>
                          <w:pStyle w:val="13"/>
                          <w:spacing w:before="15"/>
                          <w:ind w:left="11"/>
                          <w:jc w:val="center"/>
                          <w:rPr>
                            <w:rFonts w:ascii="Arial"/>
                            <w:sz w:val="16"/>
                          </w:rPr>
                        </w:pPr>
                        <w:r>
                          <w:rPr>
                            <w:rFonts w:ascii="Arial"/>
                            <w:w w:val="91"/>
                            <w:sz w:val="16"/>
                          </w:rPr>
                          <w:t>0</w:t>
                        </w:r>
                      </w:p>
                    </w:tc>
                    <w:tc>
                      <w:tcPr>
                        <w:tcW w:w="228" w:type="dxa"/>
                        <w:shd w:val="clear" w:color="auto" w:fill="ECECEC"/>
                      </w:tcPr>
                      <w:p>
                        <w:pPr>
                          <w:pStyle w:val="13"/>
                          <w:spacing w:before="15"/>
                          <w:ind w:left="14"/>
                          <w:jc w:val="center"/>
                          <w:rPr>
                            <w:rFonts w:ascii="Arial"/>
                            <w:sz w:val="16"/>
                          </w:rPr>
                        </w:pPr>
                        <w:r>
                          <w:rPr>
                            <w:rFonts w:ascii="Arial"/>
                            <w:w w:val="91"/>
                            <w:sz w:val="16"/>
                          </w:rPr>
                          <w:t>0</w:t>
                        </w:r>
                      </w:p>
                    </w:tc>
                    <w:tc>
                      <w:tcPr>
                        <w:tcW w:w="230" w:type="dxa"/>
                        <w:shd w:val="clear" w:color="auto" w:fill="ECECEC"/>
                      </w:tcPr>
                      <w:p>
                        <w:pPr>
                          <w:pStyle w:val="13"/>
                          <w:spacing w:before="15"/>
                          <w:ind w:left="17"/>
                          <w:jc w:val="center"/>
                          <w:rPr>
                            <w:rFonts w:ascii="Arial"/>
                            <w:sz w:val="16"/>
                          </w:rPr>
                        </w:pPr>
                        <w:r>
                          <w:rPr>
                            <w:rFonts w:ascii="Arial"/>
                            <w:w w:val="91"/>
                            <w:sz w:val="16"/>
                          </w:rPr>
                          <w:t>0</w:t>
                        </w:r>
                      </w:p>
                    </w:tc>
                    <w:tc>
                      <w:tcPr>
                        <w:tcW w:w="230" w:type="dxa"/>
                        <w:shd w:val="clear" w:color="auto" w:fill="ECECEC"/>
                      </w:tcPr>
                      <w:p>
                        <w:pPr>
                          <w:pStyle w:val="13"/>
                          <w:spacing w:before="15"/>
                          <w:ind w:right="60"/>
                          <w:jc w:val="right"/>
                          <w:rPr>
                            <w:rFonts w:ascii="Arial"/>
                            <w:sz w:val="16"/>
                          </w:rPr>
                        </w:pPr>
                        <w:r>
                          <w:rPr>
                            <w:rFonts w:ascii="Arial"/>
                            <w:w w:val="91"/>
                            <w:sz w:val="16"/>
                          </w:rPr>
                          <w:t>0</w:t>
                        </w:r>
                      </w:p>
                    </w:tc>
                    <w:tc>
                      <w:tcPr>
                        <w:tcW w:w="230" w:type="dxa"/>
                        <w:shd w:val="clear" w:color="auto" w:fill="ECECEC"/>
                      </w:tcPr>
                      <w:p>
                        <w:pPr>
                          <w:pStyle w:val="13"/>
                          <w:spacing w:before="15"/>
                          <w:ind w:left="14"/>
                          <w:jc w:val="center"/>
                          <w:rPr>
                            <w:rFonts w:ascii="Arial"/>
                            <w:sz w:val="16"/>
                          </w:rPr>
                        </w:pPr>
                        <w:r>
                          <w:rPr>
                            <w:rFonts w:ascii="Arial"/>
                            <w:w w:val="91"/>
                            <w:sz w:val="16"/>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0" w:hRule="atLeast"/>
                    </w:trPr>
                    <w:tc>
                      <w:tcPr>
                        <w:tcW w:w="228" w:type="dxa"/>
                        <w:tcBorders>
                          <w:right w:val="single" w:color="000000" w:sz="6" w:space="0"/>
                        </w:tcBorders>
                        <w:shd w:val="clear" w:color="auto" w:fill="434343"/>
                      </w:tcPr>
                      <w:p>
                        <w:pPr>
                          <w:pStyle w:val="13"/>
                          <w:spacing w:before="15"/>
                          <w:ind w:left="76"/>
                          <w:rPr>
                            <w:rFonts w:ascii="Arial"/>
                            <w:sz w:val="16"/>
                          </w:rPr>
                        </w:pPr>
                        <w:r>
                          <w:rPr>
                            <w:rFonts w:ascii="Arial"/>
                            <w:color w:val="FFFFFF"/>
                            <w:w w:val="91"/>
                            <w:sz w:val="16"/>
                          </w:rPr>
                          <w:t>1</w:t>
                        </w:r>
                      </w:p>
                    </w:tc>
                    <w:tc>
                      <w:tcPr>
                        <w:tcW w:w="228" w:type="dxa"/>
                        <w:tcBorders>
                          <w:left w:val="single" w:color="000000" w:sz="6" w:space="0"/>
                        </w:tcBorders>
                        <w:shd w:val="clear" w:color="auto" w:fill="ECECEC"/>
                      </w:tcPr>
                      <w:p>
                        <w:pPr>
                          <w:pStyle w:val="13"/>
                          <w:spacing w:before="15"/>
                          <w:ind w:left="4"/>
                          <w:jc w:val="center"/>
                          <w:rPr>
                            <w:rFonts w:ascii="Arial"/>
                            <w:sz w:val="16"/>
                          </w:rPr>
                        </w:pPr>
                        <w:r>
                          <w:rPr>
                            <w:rFonts w:ascii="Arial"/>
                            <w:w w:val="91"/>
                            <w:sz w:val="16"/>
                          </w:rPr>
                          <w:t>0</w:t>
                        </w:r>
                      </w:p>
                    </w:tc>
                    <w:tc>
                      <w:tcPr>
                        <w:tcW w:w="230" w:type="dxa"/>
                        <w:shd w:val="clear" w:color="auto" w:fill="ECECEC"/>
                      </w:tcPr>
                      <w:p>
                        <w:pPr>
                          <w:pStyle w:val="13"/>
                          <w:spacing w:before="15"/>
                          <w:ind w:left="10"/>
                          <w:jc w:val="center"/>
                          <w:rPr>
                            <w:rFonts w:ascii="Arial"/>
                            <w:sz w:val="16"/>
                          </w:rPr>
                        </w:pPr>
                        <w:r>
                          <w:rPr>
                            <w:rFonts w:ascii="Arial"/>
                            <w:w w:val="91"/>
                            <w:sz w:val="16"/>
                          </w:rPr>
                          <w:t>0</w:t>
                        </w:r>
                      </w:p>
                    </w:tc>
                    <w:tc>
                      <w:tcPr>
                        <w:tcW w:w="230" w:type="dxa"/>
                        <w:shd w:val="clear" w:color="auto" w:fill="434343"/>
                      </w:tcPr>
                      <w:p>
                        <w:pPr>
                          <w:pStyle w:val="13"/>
                          <w:spacing w:before="15"/>
                          <w:ind w:left="11"/>
                          <w:jc w:val="center"/>
                          <w:rPr>
                            <w:rFonts w:ascii="Arial"/>
                            <w:sz w:val="16"/>
                          </w:rPr>
                        </w:pPr>
                        <w:r>
                          <w:rPr>
                            <w:rFonts w:ascii="Arial"/>
                            <w:color w:val="FFFFFF"/>
                            <w:w w:val="91"/>
                            <w:sz w:val="16"/>
                          </w:rPr>
                          <w:t>1</w:t>
                        </w:r>
                      </w:p>
                    </w:tc>
                    <w:tc>
                      <w:tcPr>
                        <w:tcW w:w="230" w:type="dxa"/>
                        <w:shd w:val="clear" w:color="auto" w:fill="ECECEC"/>
                      </w:tcPr>
                      <w:p>
                        <w:pPr>
                          <w:pStyle w:val="13"/>
                          <w:spacing w:before="15"/>
                          <w:ind w:left="11"/>
                          <w:jc w:val="center"/>
                          <w:rPr>
                            <w:rFonts w:ascii="Arial"/>
                            <w:sz w:val="16"/>
                          </w:rPr>
                        </w:pPr>
                        <w:r>
                          <w:rPr>
                            <w:rFonts w:ascii="Arial"/>
                            <w:w w:val="91"/>
                            <w:sz w:val="16"/>
                          </w:rPr>
                          <w:t>0</w:t>
                        </w:r>
                      </w:p>
                    </w:tc>
                    <w:tc>
                      <w:tcPr>
                        <w:tcW w:w="228" w:type="dxa"/>
                        <w:shd w:val="clear" w:color="auto" w:fill="ECECEC"/>
                      </w:tcPr>
                      <w:p>
                        <w:pPr>
                          <w:pStyle w:val="13"/>
                          <w:spacing w:before="15"/>
                          <w:ind w:left="14"/>
                          <w:jc w:val="center"/>
                          <w:rPr>
                            <w:rFonts w:ascii="Arial"/>
                            <w:sz w:val="16"/>
                          </w:rPr>
                        </w:pPr>
                        <w:r>
                          <w:rPr>
                            <w:rFonts w:ascii="Arial"/>
                            <w:w w:val="91"/>
                            <w:sz w:val="16"/>
                          </w:rPr>
                          <w:t>0</w:t>
                        </w:r>
                      </w:p>
                    </w:tc>
                    <w:tc>
                      <w:tcPr>
                        <w:tcW w:w="230" w:type="dxa"/>
                        <w:shd w:val="clear" w:color="auto" w:fill="ECECEC"/>
                      </w:tcPr>
                      <w:p>
                        <w:pPr>
                          <w:pStyle w:val="13"/>
                          <w:spacing w:before="15"/>
                          <w:ind w:left="17"/>
                          <w:jc w:val="center"/>
                          <w:rPr>
                            <w:rFonts w:ascii="Arial"/>
                            <w:sz w:val="16"/>
                          </w:rPr>
                        </w:pPr>
                        <w:r>
                          <w:rPr>
                            <w:rFonts w:ascii="Arial"/>
                            <w:w w:val="91"/>
                            <w:sz w:val="16"/>
                          </w:rPr>
                          <w:t>0</w:t>
                        </w:r>
                      </w:p>
                    </w:tc>
                    <w:tc>
                      <w:tcPr>
                        <w:tcW w:w="230" w:type="dxa"/>
                        <w:shd w:val="clear" w:color="auto" w:fill="ECECEC"/>
                      </w:tcPr>
                      <w:p>
                        <w:pPr>
                          <w:pStyle w:val="13"/>
                          <w:spacing w:before="15"/>
                          <w:ind w:right="60"/>
                          <w:jc w:val="right"/>
                          <w:rPr>
                            <w:rFonts w:ascii="Arial"/>
                            <w:sz w:val="16"/>
                          </w:rPr>
                        </w:pPr>
                        <w:r>
                          <w:rPr>
                            <w:rFonts w:ascii="Arial"/>
                            <w:w w:val="91"/>
                            <w:sz w:val="16"/>
                          </w:rPr>
                          <w:t>0</w:t>
                        </w:r>
                      </w:p>
                    </w:tc>
                    <w:tc>
                      <w:tcPr>
                        <w:tcW w:w="230" w:type="dxa"/>
                        <w:shd w:val="clear" w:color="auto" w:fill="ECECEC"/>
                      </w:tcPr>
                      <w:p>
                        <w:pPr>
                          <w:pStyle w:val="13"/>
                          <w:spacing w:before="15"/>
                          <w:ind w:left="14"/>
                          <w:jc w:val="center"/>
                          <w:rPr>
                            <w:rFonts w:ascii="Arial"/>
                            <w:sz w:val="16"/>
                          </w:rPr>
                        </w:pPr>
                        <w:r>
                          <w:rPr>
                            <w:rFonts w:ascii="Arial"/>
                            <w:w w:val="91"/>
                            <w:sz w:val="16"/>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7" w:hRule="atLeast"/>
                    </w:trPr>
                    <w:tc>
                      <w:tcPr>
                        <w:tcW w:w="228" w:type="dxa"/>
                        <w:tcBorders>
                          <w:right w:val="single" w:color="000000" w:sz="6" w:space="0"/>
                        </w:tcBorders>
                        <w:shd w:val="clear" w:color="auto" w:fill="ECECEC"/>
                      </w:tcPr>
                      <w:p>
                        <w:pPr>
                          <w:pStyle w:val="13"/>
                          <w:spacing w:before="15" w:line="183" w:lineRule="exact"/>
                          <w:ind w:left="76"/>
                          <w:rPr>
                            <w:rFonts w:ascii="Arial"/>
                            <w:sz w:val="16"/>
                          </w:rPr>
                        </w:pPr>
                        <w:r>
                          <w:rPr>
                            <w:rFonts w:ascii="Arial"/>
                            <w:w w:val="91"/>
                            <w:sz w:val="16"/>
                          </w:rPr>
                          <w:t>0</w:t>
                        </w:r>
                      </w:p>
                    </w:tc>
                    <w:tc>
                      <w:tcPr>
                        <w:tcW w:w="228" w:type="dxa"/>
                        <w:tcBorders>
                          <w:left w:val="single" w:color="000000" w:sz="6" w:space="0"/>
                        </w:tcBorders>
                        <w:shd w:val="clear" w:color="auto" w:fill="ECECEC"/>
                      </w:tcPr>
                      <w:p>
                        <w:pPr>
                          <w:pStyle w:val="13"/>
                          <w:spacing w:before="15" w:line="183" w:lineRule="exact"/>
                          <w:ind w:left="4"/>
                          <w:jc w:val="center"/>
                          <w:rPr>
                            <w:rFonts w:ascii="Arial"/>
                            <w:sz w:val="16"/>
                          </w:rPr>
                        </w:pPr>
                        <w:r>
                          <w:rPr>
                            <w:rFonts w:ascii="Arial"/>
                            <w:w w:val="91"/>
                            <w:sz w:val="16"/>
                          </w:rPr>
                          <w:t>0</w:t>
                        </w:r>
                      </w:p>
                    </w:tc>
                    <w:tc>
                      <w:tcPr>
                        <w:tcW w:w="230" w:type="dxa"/>
                        <w:shd w:val="clear" w:color="auto" w:fill="434343"/>
                      </w:tcPr>
                      <w:p>
                        <w:pPr>
                          <w:pStyle w:val="13"/>
                          <w:spacing w:before="15" w:line="183" w:lineRule="exact"/>
                          <w:ind w:left="10"/>
                          <w:jc w:val="center"/>
                          <w:rPr>
                            <w:rFonts w:ascii="Arial"/>
                            <w:sz w:val="16"/>
                          </w:rPr>
                        </w:pPr>
                        <w:r>
                          <w:rPr>
                            <w:rFonts w:ascii="Arial"/>
                            <w:color w:val="FFFFFF"/>
                            <w:w w:val="91"/>
                            <w:sz w:val="16"/>
                          </w:rPr>
                          <w:t>1</w:t>
                        </w:r>
                      </w:p>
                    </w:tc>
                    <w:tc>
                      <w:tcPr>
                        <w:tcW w:w="230" w:type="dxa"/>
                        <w:shd w:val="clear" w:color="auto" w:fill="434343"/>
                      </w:tcPr>
                      <w:p>
                        <w:pPr>
                          <w:pStyle w:val="13"/>
                          <w:spacing w:before="15" w:line="183" w:lineRule="exact"/>
                          <w:ind w:left="11"/>
                          <w:jc w:val="center"/>
                          <w:rPr>
                            <w:rFonts w:ascii="Arial"/>
                            <w:sz w:val="16"/>
                          </w:rPr>
                        </w:pPr>
                        <w:r>
                          <w:rPr>
                            <w:rFonts w:ascii="Arial"/>
                            <w:color w:val="FFFFFF"/>
                            <w:w w:val="91"/>
                            <w:sz w:val="16"/>
                          </w:rPr>
                          <w:t>1</w:t>
                        </w:r>
                      </w:p>
                    </w:tc>
                    <w:tc>
                      <w:tcPr>
                        <w:tcW w:w="230" w:type="dxa"/>
                        <w:shd w:val="clear" w:color="auto" w:fill="ECECEC"/>
                      </w:tcPr>
                      <w:p>
                        <w:pPr>
                          <w:pStyle w:val="13"/>
                          <w:spacing w:before="15" w:line="183" w:lineRule="exact"/>
                          <w:ind w:left="11"/>
                          <w:jc w:val="center"/>
                          <w:rPr>
                            <w:rFonts w:ascii="Arial"/>
                            <w:sz w:val="16"/>
                          </w:rPr>
                        </w:pPr>
                        <w:r>
                          <w:rPr>
                            <w:rFonts w:ascii="Arial"/>
                            <w:w w:val="91"/>
                            <w:sz w:val="16"/>
                          </w:rPr>
                          <w:t>0</w:t>
                        </w:r>
                      </w:p>
                    </w:tc>
                    <w:tc>
                      <w:tcPr>
                        <w:tcW w:w="228" w:type="dxa"/>
                        <w:shd w:val="clear" w:color="auto" w:fill="434343"/>
                      </w:tcPr>
                      <w:p>
                        <w:pPr>
                          <w:pStyle w:val="13"/>
                          <w:spacing w:before="15" w:line="183" w:lineRule="exact"/>
                          <w:ind w:left="14"/>
                          <w:jc w:val="center"/>
                          <w:rPr>
                            <w:rFonts w:ascii="Arial"/>
                            <w:sz w:val="16"/>
                          </w:rPr>
                        </w:pPr>
                        <w:r>
                          <w:rPr>
                            <w:rFonts w:ascii="Arial"/>
                            <w:color w:val="FFFFFF"/>
                            <w:w w:val="91"/>
                            <w:sz w:val="16"/>
                          </w:rPr>
                          <w:t>1</w:t>
                        </w:r>
                      </w:p>
                    </w:tc>
                    <w:tc>
                      <w:tcPr>
                        <w:tcW w:w="230" w:type="dxa"/>
                        <w:shd w:val="clear" w:color="auto" w:fill="ECECEC"/>
                      </w:tcPr>
                      <w:p>
                        <w:pPr>
                          <w:pStyle w:val="13"/>
                          <w:spacing w:before="15" w:line="183" w:lineRule="exact"/>
                          <w:ind w:left="17"/>
                          <w:jc w:val="center"/>
                          <w:rPr>
                            <w:rFonts w:ascii="Arial"/>
                            <w:sz w:val="16"/>
                          </w:rPr>
                        </w:pPr>
                        <w:r>
                          <w:rPr>
                            <w:rFonts w:ascii="Arial"/>
                            <w:w w:val="91"/>
                            <w:sz w:val="16"/>
                          </w:rPr>
                          <w:t>0</w:t>
                        </w:r>
                      </w:p>
                    </w:tc>
                    <w:tc>
                      <w:tcPr>
                        <w:tcW w:w="230" w:type="dxa"/>
                        <w:shd w:val="clear" w:color="auto" w:fill="ECECEC"/>
                      </w:tcPr>
                      <w:p>
                        <w:pPr>
                          <w:pStyle w:val="13"/>
                          <w:spacing w:before="15" w:line="183" w:lineRule="exact"/>
                          <w:ind w:right="60"/>
                          <w:jc w:val="right"/>
                          <w:rPr>
                            <w:rFonts w:ascii="Arial"/>
                            <w:sz w:val="16"/>
                          </w:rPr>
                        </w:pPr>
                        <w:r>
                          <w:rPr>
                            <w:rFonts w:ascii="Arial"/>
                            <w:w w:val="91"/>
                            <w:sz w:val="16"/>
                          </w:rPr>
                          <w:t>0</w:t>
                        </w:r>
                      </w:p>
                    </w:tc>
                    <w:tc>
                      <w:tcPr>
                        <w:tcW w:w="230" w:type="dxa"/>
                        <w:shd w:val="clear" w:color="auto" w:fill="ECECEC"/>
                      </w:tcPr>
                      <w:p>
                        <w:pPr>
                          <w:pStyle w:val="13"/>
                          <w:spacing w:before="15" w:line="183" w:lineRule="exact"/>
                          <w:ind w:left="14"/>
                          <w:jc w:val="center"/>
                          <w:rPr>
                            <w:rFonts w:ascii="Arial"/>
                            <w:sz w:val="16"/>
                          </w:rPr>
                        </w:pPr>
                        <w:r>
                          <w:rPr>
                            <w:rFonts w:ascii="Arial"/>
                            <w:w w:val="91"/>
                            <w:sz w:val="16"/>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0" w:hRule="atLeast"/>
                    </w:trPr>
                    <w:tc>
                      <w:tcPr>
                        <w:tcW w:w="228" w:type="dxa"/>
                        <w:tcBorders>
                          <w:right w:val="single" w:color="000000" w:sz="6" w:space="0"/>
                        </w:tcBorders>
                        <w:shd w:val="clear" w:color="auto" w:fill="434343"/>
                      </w:tcPr>
                      <w:p>
                        <w:pPr>
                          <w:pStyle w:val="13"/>
                          <w:spacing w:before="17" w:line="183" w:lineRule="exact"/>
                          <w:ind w:left="76"/>
                          <w:rPr>
                            <w:rFonts w:ascii="Arial"/>
                            <w:sz w:val="16"/>
                          </w:rPr>
                        </w:pPr>
                        <w:r>
                          <w:rPr>
                            <w:rFonts w:ascii="Arial"/>
                            <w:color w:val="FFFFFF"/>
                            <w:w w:val="91"/>
                            <w:sz w:val="16"/>
                          </w:rPr>
                          <w:t>1</w:t>
                        </w:r>
                      </w:p>
                    </w:tc>
                    <w:tc>
                      <w:tcPr>
                        <w:tcW w:w="228" w:type="dxa"/>
                        <w:tcBorders>
                          <w:left w:val="single" w:color="000000" w:sz="6" w:space="0"/>
                        </w:tcBorders>
                        <w:shd w:val="clear" w:color="auto" w:fill="ECECEC"/>
                      </w:tcPr>
                      <w:p>
                        <w:pPr>
                          <w:pStyle w:val="13"/>
                          <w:spacing w:before="17" w:line="183" w:lineRule="exact"/>
                          <w:ind w:left="4"/>
                          <w:jc w:val="center"/>
                          <w:rPr>
                            <w:rFonts w:ascii="Arial"/>
                            <w:sz w:val="16"/>
                          </w:rPr>
                        </w:pPr>
                        <w:r>
                          <w:rPr>
                            <w:rFonts w:ascii="Arial"/>
                            <w:w w:val="91"/>
                            <w:sz w:val="16"/>
                          </w:rPr>
                          <w:t>0</w:t>
                        </w:r>
                      </w:p>
                    </w:tc>
                    <w:tc>
                      <w:tcPr>
                        <w:tcW w:w="230" w:type="dxa"/>
                        <w:shd w:val="clear" w:color="auto" w:fill="ECECEC"/>
                      </w:tcPr>
                      <w:p>
                        <w:pPr>
                          <w:pStyle w:val="13"/>
                          <w:spacing w:before="17" w:line="183" w:lineRule="exact"/>
                          <w:ind w:left="10"/>
                          <w:jc w:val="center"/>
                          <w:rPr>
                            <w:rFonts w:ascii="Arial"/>
                            <w:sz w:val="16"/>
                          </w:rPr>
                        </w:pPr>
                        <w:r>
                          <w:rPr>
                            <w:rFonts w:ascii="Arial"/>
                            <w:w w:val="91"/>
                            <w:sz w:val="16"/>
                          </w:rPr>
                          <w:t>0</w:t>
                        </w:r>
                      </w:p>
                    </w:tc>
                    <w:tc>
                      <w:tcPr>
                        <w:tcW w:w="230" w:type="dxa"/>
                        <w:shd w:val="clear" w:color="auto" w:fill="ECECEC"/>
                      </w:tcPr>
                      <w:p>
                        <w:pPr>
                          <w:pStyle w:val="13"/>
                          <w:spacing w:before="17" w:line="183" w:lineRule="exact"/>
                          <w:ind w:left="11"/>
                          <w:jc w:val="center"/>
                          <w:rPr>
                            <w:rFonts w:ascii="Arial"/>
                            <w:sz w:val="16"/>
                          </w:rPr>
                        </w:pPr>
                        <w:r>
                          <w:rPr>
                            <w:rFonts w:ascii="Arial"/>
                            <w:w w:val="91"/>
                            <w:sz w:val="16"/>
                          </w:rPr>
                          <w:t>0</w:t>
                        </w:r>
                      </w:p>
                    </w:tc>
                    <w:tc>
                      <w:tcPr>
                        <w:tcW w:w="230" w:type="dxa"/>
                        <w:shd w:val="clear" w:color="auto" w:fill="ECECEC"/>
                      </w:tcPr>
                      <w:p>
                        <w:pPr>
                          <w:pStyle w:val="13"/>
                          <w:spacing w:before="17" w:line="183" w:lineRule="exact"/>
                          <w:ind w:left="11"/>
                          <w:jc w:val="center"/>
                          <w:rPr>
                            <w:rFonts w:ascii="Arial"/>
                            <w:sz w:val="16"/>
                          </w:rPr>
                        </w:pPr>
                        <w:r>
                          <w:rPr>
                            <w:rFonts w:ascii="Arial"/>
                            <w:w w:val="91"/>
                            <w:sz w:val="16"/>
                          </w:rPr>
                          <w:t>0</w:t>
                        </w:r>
                      </w:p>
                    </w:tc>
                    <w:tc>
                      <w:tcPr>
                        <w:tcW w:w="228" w:type="dxa"/>
                        <w:shd w:val="clear" w:color="auto" w:fill="434343"/>
                      </w:tcPr>
                      <w:p>
                        <w:pPr>
                          <w:pStyle w:val="13"/>
                          <w:spacing w:before="17" w:line="183" w:lineRule="exact"/>
                          <w:ind w:left="14"/>
                          <w:jc w:val="center"/>
                          <w:rPr>
                            <w:rFonts w:ascii="Arial"/>
                            <w:sz w:val="16"/>
                          </w:rPr>
                        </w:pPr>
                        <w:r>
                          <w:rPr>
                            <w:rFonts w:ascii="Arial"/>
                            <w:color w:val="FFFFFF"/>
                            <w:w w:val="91"/>
                            <w:sz w:val="16"/>
                          </w:rPr>
                          <w:t>1</w:t>
                        </w:r>
                      </w:p>
                    </w:tc>
                    <w:tc>
                      <w:tcPr>
                        <w:tcW w:w="230" w:type="dxa"/>
                        <w:shd w:val="clear" w:color="auto" w:fill="ECECEC"/>
                      </w:tcPr>
                      <w:p>
                        <w:pPr>
                          <w:pStyle w:val="13"/>
                          <w:spacing w:before="17" w:line="183" w:lineRule="exact"/>
                          <w:ind w:left="17"/>
                          <w:jc w:val="center"/>
                          <w:rPr>
                            <w:rFonts w:ascii="Arial"/>
                            <w:sz w:val="16"/>
                          </w:rPr>
                        </w:pPr>
                        <w:r>
                          <w:rPr>
                            <w:rFonts w:ascii="Arial"/>
                            <w:w w:val="91"/>
                            <w:sz w:val="16"/>
                          </w:rPr>
                          <w:t>0</w:t>
                        </w:r>
                      </w:p>
                    </w:tc>
                    <w:tc>
                      <w:tcPr>
                        <w:tcW w:w="230" w:type="dxa"/>
                        <w:shd w:val="clear" w:color="auto" w:fill="ECECEC"/>
                      </w:tcPr>
                      <w:p>
                        <w:pPr>
                          <w:pStyle w:val="13"/>
                          <w:spacing w:before="17" w:line="183" w:lineRule="exact"/>
                          <w:ind w:right="60"/>
                          <w:jc w:val="right"/>
                          <w:rPr>
                            <w:rFonts w:ascii="Arial"/>
                            <w:sz w:val="16"/>
                          </w:rPr>
                        </w:pPr>
                        <w:r>
                          <w:rPr>
                            <w:rFonts w:ascii="Arial"/>
                            <w:w w:val="91"/>
                            <w:sz w:val="16"/>
                          </w:rPr>
                          <w:t>0</w:t>
                        </w:r>
                      </w:p>
                    </w:tc>
                    <w:tc>
                      <w:tcPr>
                        <w:tcW w:w="230" w:type="dxa"/>
                        <w:shd w:val="clear" w:color="auto" w:fill="434343"/>
                      </w:tcPr>
                      <w:p>
                        <w:pPr>
                          <w:pStyle w:val="13"/>
                          <w:spacing w:before="17" w:line="183" w:lineRule="exact"/>
                          <w:ind w:left="14"/>
                          <w:jc w:val="center"/>
                          <w:rPr>
                            <w:rFonts w:ascii="Arial"/>
                            <w:sz w:val="16"/>
                          </w:rPr>
                        </w:pPr>
                        <w:r>
                          <w:rPr>
                            <w:rFonts w:ascii="Arial"/>
                            <w:color w:val="FFFFFF"/>
                            <w:w w:val="91"/>
                            <w:sz w:val="16"/>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0" w:hRule="atLeast"/>
                    </w:trPr>
                    <w:tc>
                      <w:tcPr>
                        <w:tcW w:w="228" w:type="dxa"/>
                        <w:tcBorders>
                          <w:right w:val="single" w:color="000000" w:sz="6" w:space="0"/>
                        </w:tcBorders>
                        <w:shd w:val="clear" w:color="auto" w:fill="434343"/>
                      </w:tcPr>
                      <w:p>
                        <w:pPr>
                          <w:pStyle w:val="13"/>
                          <w:spacing w:before="13"/>
                          <w:ind w:left="76"/>
                          <w:rPr>
                            <w:rFonts w:ascii="Arial"/>
                            <w:sz w:val="16"/>
                          </w:rPr>
                        </w:pPr>
                        <w:r>
                          <w:rPr>
                            <w:rFonts w:ascii="Arial"/>
                            <w:color w:val="FFFFFF"/>
                            <w:w w:val="91"/>
                            <w:sz w:val="16"/>
                          </w:rPr>
                          <w:t>1</w:t>
                        </w:r>
                      </w:p>
                    </w:tc>
                    <w:tc>
                      <w:tcPr>
                        <w:tcW w:w="228" w:type="dxa"/>
                        <w:tcBorders>
                          <w:left w:val="single" w:color="000000" w:sz="6" w:space="0"/>
                        </w:tcBorders>
                        <w:shd w:val="clear" w:color="auto" w:fill="ECECEC"/>
                      </w:tcPr>
                      <w:p>
                        <w:pPr>
                          <w:pStyle w:val="13"/>
                          <w:spacing w:before="13"/>
                          <w:ind w:left="4"/>
                          <w:jc w:val="center"/>
                          <w:rPr>
                            <w:rFonts w:ascii="Arial"/>
                            <w:sz w:val="16"/>
                          </w:rPr>
                        </w:pPr>
                        <w:r>
                          <w:rPr>
                            <w:rFonts w:ascii="Arial"/>
                            <w:w w:val="91"/>
                            <w:sz w:val="16"/>
                          </w:rPr>
                          <w:t>0</w:t>
                        </w:r>
                      </w:p>
                    </w:tc>
                    <w:tc>
                      <w:tcPr>
                        <w:tcW w:w="230" w:type="dxa"/>
                        <w:shd w:val="clear" w:color="auto" w:fill="434343"/>
                      </w:tcPr>
                      <w:p>
                        <w:pPr>
                          <w:pStyle w:val="13"/>
                          <w:spacing w:before="13"/>
                          <w:ind w:left="10"/>
                          <w:jc w:val="center"/>
                          <w:rPr>
                            <w:rFonts w:ascii="Arial"/>
                            <w:sz w:val="16"/>
                          </w:rPr>
                        </w:pPr>
                        <w:r>
                          <w:rPr>
                            <w:rFonts w:ascii="Arial"/>
                            <w:color w:val="FFFFFF"/>
                            <w:w w:val="91"/>
                            <w:sz w:val="16"/>
                          </w:rPr>
                          <w:t>1</w:t>
                        </w:r>
                      </w:p>
                    </w:tc>
                    <w:tc>
                      <w:tcPr>
                        <w:tcW w:w="230" w:type="dxa"/>
                        <w:shd w:val="clear" w:color="auto" w:fill="ECECEC"/>
                      </w:tcPr>
                      <w:p>
                        <w:pPr>
                          <w:pStyle w:val="13"/>
                          <w:spacing w:before="13"/>
                          <w:ind w:left="11"/>
                          <w:jc w:val="center"/>
                          <w:rPr>
                            <w:rFonts w:ascii="Arial"/>
                            <w:sz w:val="16"/>
                          </w:rPr>
                        </w:pPr>
                        <w:r>
                          <w:rPr>
                            <w:rFonts w:ascii="Arial"/>
                            <w:w w:val="91"/>
                            <w:sz w:val="16"/>
                          </w:rPr>
                          <w:t>0</w:t>
                        </w:r>
                      </w:p>
                    </w:tc>
                    <w:tc>
                      <w:tcPr>
                        <w:tcW w:w="230" w:type="dxa"/>
                        <w:shd w:val="clear" w:color="auto" w:fill="ECECEC"/>
                      </w:tcPr>
                      <w:p>
                        <w:pPr>
                          <w:pStyle w:val="13"/>
                          <w:spacing w:before="13"/>
                          <w:ind w:left="11"/>
                          <w:jc w:val="center"/>
                          <w:rPr>
                            <w:rFonts w:ascii="Arial"/>
                            <w:sz w:val="16"/>
                          </w:rPr>
                        </w:pPr>
                        <w:r>
                          <w:rPr>
                            <w:rFonts w:ascii="Arial"/>
                            <w:w w:val="91"/>
                            <w:sz w:val="16"/>
                          </w:rPr>
                          <w:t>0</w:t>
                        </w:r>
                      </w:p>
                    </w:tc>
                    <w:tc>
                      <w:tcPr>
                        <w:tcW w:w="228" w:type="dxa"/>
                        <w:shd w:val="clear" w:color="auto" w:fill="434343"/>
                      </w:tcPr>
                      <w:p>
                        <w:pPr>
                          <w:pStyle w:val="13"/>
                          <w:spacing w:before="13"/>
                          <w:ind w:left="14"/>
                          <w:jc w:val="center"/>
                          <w:rPr>
                            <w:rFonts w:ascii="Arial"/>
                            <w:sz w:val="16"/>
                          </w:rPr>
                        </w:pPr>
                        <w:r>
                          <w:rPr>
                            <w:rFonts w:ascii="Arial"/>
                            <w:color w:val="FFFFFF"/>
                            <w:w w:val="91"/>
                            <w:sz w:val="16"/>
                          </w:rPr>
                          <w:t>1</w:t>
                        </w:r>
                      </w:p>
                    </w:tc>
                    <w:tc>
                      <w:tcPr>
                        <w:tcW w:w="230" w:type="dxa"/>
                        <w:shd w:val="clear" w:color="auto" w:fill="434343"/>
                      </w:tcPr>
                      <w:p>
                        <w:pPr>
                          <w:pStyle w:val="13"/>
                          <w:spacing w:before="13"/>
                          <w:ind w:left="17"/>
                          <w:jc w:val="center"/>
                          <w:rPr>
                            <w:rFonts w:ascii="Arial"/>
                            <w:sz w:val="16"/>
                          </w:rPr>
                        </w:pPr>
                        <w:r>
                          <w:rPr>
                            <w:rFonts w:ascii="Arial"/>
                            <w:color w:val="FFFFFF"/>
                            <w:w w:val="91"/>
                            <w:sz w:val="16"/>
                          </w:rPr>
                          <w:t>1</w:t>
                        </w:r>
                      </w:p>
                    </w:tc>
                    <w:tc>
                      <w:tcPr>
                        <w:tcW w:w="230" w:type="dxa"/>
                        <w:shd w:val="clear" w:color="auto" w:fill="ECECEC"/>
                      </w:tcPr>
                      <w:p>
                        <w:pPr>
                          <w:pStyle w:val="13"/>
                          <w:spacing w:before="13"/>
                          <w:ind w:right="60"/>
                          <w:jc w:val="right"/>
                          <w:rPr>
                            <w:rFonts w:ascii="Arial"/>
                            <w:sz w:val="16"/>
                          </w:rPr>
                        </w:pPr>
                        <w:r>
                          <w:rPr>
                            <w:rFonts w:ascii="Arial"/>
                            <w:w w:val="91"/>
                            <w:sz w:val="16"/>
                          </w:rPr>
                          <w:t>0</w:t>
                        </w:r>
                      </w:p>
                    </w:tc>
                    <w:tc>
                      <w:tcPr>
                        <w:tcW w:w="230" w:type="dxa"/>
                        <w:shd w:val="clear" w:color="auto" w:fill="434343"/>
                      </w:tcPr>
                      <w:p>
                        <w:pPr>
                          <w:pStyle w:val="13"/>
                          <w:spacing w:before="13"/>
                          <w:ind w:left="14"/>
                          <w:jc w:val="center"/>
                          <w:rPr>
                            <w:rFonts w:ascii="Arial"/>
                            <w:sz w:val="16"/>
                          </w:rPr>
                        </w:pPr>
                        <w:r>
                          <w:rPr>
                            <w:rFonts w:ascii="Arial"/>
                            <w:color w:val="FFFFFF"/>
                            <w:w w:val="91"/>
                            <w:sz w:val="16"/>
                          </w:rPr>
                          <w:t>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3" w:hRule="atLeast"/>
                    </w:trPr>
                    <w:tc>
                      <w:tcPr>
                        <w:tcW w:w="228" w:type="dxa"/>
                        <w:tcBorders>
                          <w:bottom w:val="single" w:color="6E6E6E" w:sz="24" w:space="0"/>
                          <w:right w:val="single" w:color="000000" w:sz="6" w:space="0"/>
                        </w:tcBorders>
                        <w:shd w:val="clear" w:color="auto" w:fill="434343"/>
                      </w:tcPr>
                      <w:p>
                        <w:pPr>
                          <w:pStyle w:val="13"/>
                          <w:spacing w:before="15" w:line="178" w:lineRule="exact"/>
                          <w:ind w:left="76"/>
                          <w:rPr>
                            <w:rFonts w:ascii="Arial"/>
                            <w:sz w:val="16"/>
                          </w:rPr>
                        </w:pPr>
                        <w:r>
                          <w:rPr>
                            <w:rFonts w:ascii="Arial"/>
                            <w:color w:val="FFFFFF"/>
                            <w:w w:val="91"/>
                            <w:sz w:val="16"/>
                          </w:rPr>
                          <w:t>1</w:t>
                        </w:r>
                      </w:p>
                    </w:tc>
                    <w:tc>
                      <w:tcPr>
                        <w:tcW w:w="228" w:type="dxa"/>
                        <w:tcBorders>
                          <w:left w:val="single" w:color="000000" w:sz="6" w:space="0"/>
                          <w:bottom w:val="single" w:color="6E6E6E" w:sz="24" w:space="0"/>
                        </w:tcBorders>
                        <w:shd w:val="clear" w:color="auto" w:fill="434343"/>
                      </w:tcPr>
                      <w:p>
                        <w:pPr>
                          <w:pStyle w:val="13"/>
                          <w:spacing w:before="15" w:line="178" w:lineRule="exact"/>
                          <w:ind w:left="4"/>
                          <w:jc w:val="center"/>
                          <w:rPr>
                            <w:rFonts w:ascii="Arial"/>
                            <w:sz w:val="16"/>
                          </w:rPr>
                        </w:pPr>
                        <w:r>
                          <w:rPr>
                            <w:rFonts w:ascii="Arial"/>
                            <w:color w:val="FFFFFF"/>
                            <w:w w:val="91"/>
                            <w:sz w:val="16"/>
                          </w:rPr>
                          <w:t>1</w:t>
                        </w:r>
                      </w:p>
                    </w:tc>
                    <w:tc>
                      <w:tcPr>
                        <w:tcW w:w="230" w:type="dxa"/>
                        <w:tcBorders>
                          <w:bottom w:val="single" w:color="6E6E6E" w:sz="24" w:space="0"/>
                        </w:tcBorders>
                        <w:shd w:val="clear" w:color="auto" w:fill="434343"/>
                      </w:tcPr>
                      <w:p>
                        <w:pPr>
                          <w:pStyle w:val="13"/>
                          <w:spacing w:before="15" w:line="178" w:lineRule="exact"/>
                          <w:ind w:left="10"/>
                          <w:jc w:val="center"/>
                          <w:rPr>
                            <w:rFonts w:ascii="Arial"/>
                            <w:sz w:val="16"/>
                          </w:rPr>
                        </w:pPr>
                        <w:r>
                          <w:rPr>
                            <w:rFonts w:ascii="Arial"/>
                            <w:color w:val="FFFFFF"/>
                            <w:w w:val="91"/>
                            <w:sz w:val="16"/>
                            <w:shd w:val="clear" w:color="auto" w:fill="6E6E6E"/>
                          </w:rPr>
                          <w:t>1</w:t>
                        </w:r>
                      </w:p>
                    </w:tc>
                    <w:tc>
                      <w:tcPr>
                        <w:tcW w:w="230" w:type="dxa"/>
                        <w:tcBorders>
                          <w:bottom w:val="single" w:color="6E6E6E" w:sz="24" w:space="0"/>
                        </w:tcBorders>
                        <w:shd w:val="clear" w:color="auto" w:fill="434343"/>
                      </w:tcPr>
                      <w:p>
                        <w:pPr>
                          <w:pStyle w:val="13"/>
                          <w:spacing w:before="15" w:line="178" w:lineRule="exact"/>
                          <w:ind w:left="11"/>
                          <w:jc w:val="center"/>
                          <w:rPr>
                            <w:rFonts w:ascii="Arial"/>
                            <w:sz w:val="16"/>
                          </w:rPr>
                        </w:pPr>
                        <w:r>
                          <w:rPr>
                            <w:rFonts w:ascii="Arial"/>
                            <w:color w:val="FFFFFF"/>
                            <w:w w:val="91"/>
                            <w:sz w:val="16"/>
                            <w:shd w:val="clear" w:color="auto" w:fill="6E6E6E"/>
                          </w:rPr>
                          <w:t>1</w:t>
                        </w:r>
                      </w:p>
                    </w:tc>
                    <w:tc>
                      <w:tcPr>
                        <w:tcW w:w="230" w:type="dxa"/>
                        <w:tcBorders>
                          <w:bottom w:val="single" w:color="6E6E6E" w:sz="24" w:space="0"/>
                        </w:tcBorders>
                        <w:shd w:val="clear" w:color="auto" w:fill="434343"/>
                      </w:tcPr>
                      <w:p>
                        <w:pPr>
                          <w:pStyle w:val="13"/>
                          <w:spacing w:before="15" w:line="178" w:lineRule="exact"/>
                          <w:ind w:left="11"/>
                          <w:jc w:val="center"/>
                          <w:rPr>
                            <w:rFonts w:ascii="Arial"/>
                            <w:sz w:val="16"/>
                          </w:rPr>
                        </w:pPr>
                        <w:r>
                          <w:rPr>
                            <w:rFonts w:ascii="Arial"/>
                            <w:color w:val="FFFFFF"/>
                            <w:w w:val="91"/>
                            <w:sz w:val="16"/>
                            <w:shd w:val="clear" w:color="auto" w:fill="6E6E6E"/>
                          </w:rPr>
                          <w:t>1</w:t>
                        </w:r>
                      </w:p>
                    </w:tc>
                    <w:tc>
                      <w:tcPr>
                        <w:tcW w:w="228" w:type="dxa"/>
                        <w:tcBorders>
                          <w:bottom w:val="single" w:color="6E6E6E" w:sz="24" w:space="0"/>
                        </w:tcBorders>
                        <w:shd w:val="clear" w:color="auto" w:fill="ECECEC"/>
                      </w:tcPr>
                      <w:p>
                        <w:pPr>
                          <w:pStyle w:val="13"/>
                          <w:spacing w:before="15" w:line="178" w:lineRule="exact"/>
                          <w:ind w:left="14"/>
                          <w:jc w:val="center"/>
                          <w:rPr>
                            <w:rFonts w:ascii="Arial"/>
                            <w:sz w:val="16"/>
                          </w:rPr>
                        </w:pPr>
                        <w:r>
                          <w:rPr>
                            <w:rFonts w:ascii="Arial"/>
                            <w:w w:val="91"/>
                            <w:sz w:val="16"/>
                            <w:shd w:val="clear" w:color="auto" w:fill="6E6E6E"/>
                          </w:rPr>
                          <w:t>0</w:t>
                        </w:r>
                      </w:p>
                    </w:tc>
                    <w:tc>
                      <w:tcPr>
                        <w:tcW w:w="230" w:type="dxa"/>
                        <w:tcBorders>
                          <w:bottom w:val="single" w:color="6E6E6E" w:sz="24" w:space="0"/>
                        </w:tcBorders>
                        <w:shd w:val="clear" w:color="auto" w:fill="ECECEC"/>
                      </w:tcPr>
                      <w:p>
                        <w:pPr>
                          <w:pStyle w:val="13"/>
                          <w:spacing w:before="15" w:line="178" w:lineRule="exact"/>
                          <w:ind w:left="17"/>
                          <w:jc w:val="center"/>
                          <w:rPr>
                            <w:rFonts w:ascii="Arial"/>
                            <w:sz w:val="16"/>
                          </w:rPr>
                        </w:pPr>
                        <w:r>
                          <w:rPr>
                            <w:rFonts w:ascii="Arial"/>
                            <w:w w:val="91"/>
                            <w:sz w:val="16"/>
                            <w:shd w:val="clear" w:color="auto" w:fill="6E6E6E"/>
                          </w:rPr>
                          <w:t>0</w:t>
                        </w:r>
                      </w:p>
                    </w:tc>
                    <w:tc>
                      <w:tcPr>
                        <w:tcW w:w="230" w:type="dxa"/>
                        <w:tcBorders>
                          <w:bottom w:val="single" w:color="6E6E6E" w:sz="24" w:space="0"/>
                        </w:tcBorders>
                        <w:shd w:val="clear" w:color="auto" w:fill="434343"/>
                      </w:tcPr>
                      <w:p>
                        <w:pPr>
                          <w:pStyle w:val="13"/>
                          <w:spacing w:before="15" w:line="178" w:lineRule="exact"/>
                          <w:ind w:right="60"/>
                          <w:jc w:val="right"/>
                          <w:rPr>
                            <w:rFonts w:ascii="Arial"/>
                            <w:sz w:val="16"/>
                          </w:rPr>
                        </w:pPr>
                        <w:r>
                          <w:rPr>
                            <w:rFonts w:ascii="Arial"/>
                            <w:color w:val="FFFFFF"/>
                            <w:w w:val="91"/>
                            <w:sz w:val="16"/>
                          </w:rPr>
                          <w:t>1</w:t>
                        </w:r>
                      </w:p>
                    </w:tc>
                    <w:tc>
                      <w:tcPr>
                        <w:tcW w:w="230" w:type="dxa"/>
                        <w:shd w:val="clear" w:color="auto" w:fill="434343"/>
                      </w:tcPr>
                      <w:p>
                        <w:pPr>
                          <w:pStyle w:val="13"/>
                          <w:spacing w:before="15" w:line="178" w:lineRule="exact"/>
                          <w:ind w:left="14"/>
                          <w:jc w:val="center"/>
                          <w:rPr>
                            <w:rFonts w:ascii="Arial"/>
                            <w:sz w:val="16"/>
                          </w:rPr>
                        </w:pPr>
                        <w:r>
                          <w:rPr>
                            <w:rFonts w:ascii="Arial"/>
                            <w:color w:val="FFFFFF"/>
                            <w:w w:val="91"/>
                            <w:sz w:val="16"/>
                          </w:rPr>
                          <w:t>1</w:t>
                        </w:r>
                      </w:p>
                    </w:tc>
                  </w:tr>
                </w:tbl>
                <w:p>
                  <w:pPr>
                    <w:pStyle w:val="7"/>
                  </w:pPr>
                </w:p>
              </w:txbxContent>
            </v:textbox>
            <w10:wrap type="topAndBottom"/>
          </v:shape>
        </w:pict>
      </w:r>
      <w:r>
        <w:rPr>
          <w:rFonts w:hint="default" w:ascii="Times New Roman" w:hAnsi="Times New Roman" w:cs="Times New Roman"/>
          <w:sz w:val="28"/>
          <w:szCs w:val="28"/>
        </w:rPr>
        <w:pict>
          <v:group id="_x0000_s3481" o:spid="_x0000_s3481" o:spt="203" style="position:absolute;left:0pt;margin-left:284.6pt;margin-top:93.65pt;height:27.75pt;width:27.75pt;mso-position-horizontal-relative:page;mso-wrap-distance-bottom:0pt;mso-wrap-distance-top:0pt;z-index:-251401216;mso-width-relative:page;mso-height-relative:page;" coordorigin="5693,1874" coordsize="555,555">
            <o:lock v:ext="edit"/>
            <v:shape id="_x0000_s3482" o:spid="_x0000_s3482" style="position:absolute;left:5736;top:1919;height:509;width:512;" fillcolor="#6E6E6E" filled="t" stroked="f" coordorigin="5736,1920" coordsize="512,509" path="m5978,1920l5978,2071,5736,2071,5736,2275,5978,2275,5978,2428,6247,2174,5978,1920xe">
              <v:path arrowok="t"/>
              <v:fill on="t" focussize="0,0"/>
              <v:stroke on="f"/>
              <v:imagedata o:title=""/>
              <o:lock v:ext="edit"/>
            </v:shape>
            <v:shape id="_x0000_s3483" o:spid="_x0000_s3483" style="position:absolute;left:5697;top:1878;height:509;width:512;" fillcolor="#ECECEC" filled="t" stroked="f" coordorigin="5698,1879" coordsize="512,509" path="m5940,1879l5940,2032,5698,2032,5698,2236,5940,2236,5940,2388,6209,2133,5940,1879xe">
              <v:path arrowok="t"/>
              <v:fill on="t" focussize="0,0"/>
              <v:stroke on="f"/>
              <v:imagedata o:title=""/>
              <o:lock v:ext="edit"/>
            </v:shape>
            <v:shape id="_x0000_s3484" o:spid="_x0000_s3484" style="position:absolute;left:5697;top:1878;height:509;width:512;" filled="f" stroked="t" coordorigin="5698,1879" coordsize="512,509" path="m5940,1879l5940,2032,5698,2032,5698,2236,5940,2236,5940,2388,6209,2133,5940,1879xe">
              <v:path arrowok="t"/>
              <v:fill on="f" focussize="0,0"/>
              <v:stroke weight="0.5pt" color="#000000"/>
              <v:imagedata o:title=""/>
              <o:lock v:ext="edit"/>
            </v:shape>
            <w10:wrap type="topAndBottom"/>
          </v:group>
        </w:pict>
      </w:r>
      <w:r>
        <w:rPr>
          <w:rFonts w:hint="default" w:ascii="Times New Roman" w:hAnsi="Times New Roman" w:cs="Times New Roman"/>
          <w:sz w:val="28"/>
          <w:szCs w:val="28"/>
        </w:rPr>
        <w:pict>
          <v:shape id="_x0000_s3485" o:spid="_x0000_s3485" o:spt="202" type="#_x0000_t202" style="position:absolute;left:0pt;margin-left:319.3pt;margin-top:53.35pt;height:105.85pt;width:104.1pt;mso-position-horizontal-relative:page;mso-wrap-distance-bottom:0pt;mso-wrap-distance-top:0pt;z-index:-251512832;mso-width-relative:page;mso-height-relative:page;" filled="f" stroked="f" coordsize="21600,21600">
            <v:path/>
            <v:fill on="f" focussize="0,0"/>
            <v:stroke on="f" joinstyle="miter"/>
            <v:imagedata o:title=""/>
            <o:lock v:ext="edit"/>
            <v:textbox inset="0mm,0mm,0mm,0mm">
              <w:txbxContent>
                <w:tbl>
                  <w:tblPr>
                    <w:tblStyle w:val="6"/>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28"/>
                    <w:gridCol w:w="228"/>
                    <w:gridCol w:w="230"/>
                    <w:gridCol w:w="230"/>
                    <w:gridCol w:w="228"/>
                    <w:gridCol w:w="230"/>
                    <w:gridCol w:w="230"/>
                    <w:gridCol w:w="230"/>
                    <w:gridCol w:w="23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38" w:hRule="atLeast"/>
                    </w:trPr>
                    <w:tc>
                      <w:tcPr>
                        <w:tcW w:w="228" w:type="dxa"/>
                        <w:tcBorders>
                          <w:right w:val="single" w:color="000000" w:sz="6" w:space="0"/>
                        </w:tcBorders>
                        <w:shd w:val="clear" w:color="auto" w:fill="434343"/>
                      </w:tcPr>
                      <w:p>
                        <w:pPr>
                          <w:pStyle w:val="13"/>
                          <w:spacing w:before="17"/>
                          <w:ind w:left="14"/>
                          <w:jc w:val="center"/>
                          <w:rPr>
                            <w:rFonts w:ascii="Arial"/>
                            <w:sz w:val="16"/>
                          </w:rPr>
                        </w:pPr>
                        <w:r>
                          <w:rPr>
                            <w:rFonts w:ascii="Arial"/>
                            <w:color w:val="FFFFFF"/>
                            <w:w w:val="91"/>
                            <w:sz w:val="16"/>
                          </w:rPr>
                          <w:t>1</w:t>
                        </w:r>
                      </w:p>
                    </w:tc>
                    <w:tc>
                      <w:tcPr>
                        <w:tcW w:w="228" w:type="dxa"/>
                        <w:tcBorders>
                          <w:left w:val="single" w:color="000000" w:sz="6" w:space="0"/>
                        </w:tcBorders>
                        <w:shd w:val="clear" w:color="auto" w:fill="434343"/>
                      </w:tcPr>
                      <w:p>
                        <w:pPr>
                          <w:pStyle w:val="13"/>
                          <w:spacing w:before="17"/>
                          <w:ind w:left="4"/>
                          <w:jc w:val="center"/>
                          <w:rPr>
                            <w:rFonts w:ascii="Arial"/>
                            <w:sz w:val="16"/>
                          </w:rPr>
                        </w:pPr>
                        <w:r>
                          <w:rPr>
                            <w:rFonts w:ascii="Arial"/>
                            <w:color w:val="FFFFFF"/>
                            <w:w w:val="91"/>
                            <w:sz w:val="16"/>
                          </w:rPr>
                          <w:t>1</w:t>
                        </w:r>
                      </w:p>
                    </w:tc>
                    <w:tc>
                      <w:tcPr>
                        <w:tcW w:w="230" w:type="dxa"/>
                        <w:shd w:val="clear" w:color="auto" w:fill="434343"/>
                      </w:tcPr>
                      <w:p>
                        <w:pPr>
                          <w:pStyle w:val="13"/>
                          <w:spacing w:before="17"/>
                          <w:ind w:right="62"/>
                          <w:jc w:val="right"/>
                          <w:rPr>
                            <w:rFonts w:ascii="Arial"/>
                            <w:sz w:val="16"/>
                          </w:rPr>
                        </w:pPr>
                        <w:r>
                          <w:rPr>
                            <w:rFonts w:ascii="Arial"/>
                            <w:color w:val="FFFFFF"/>
                            <w:w w:val="91"/>
                            <w:sz w:val="16"/>
                          </w:rPr>
                          <w:t>1</w:t>
                        </w:r>
                      </w:p>
                    </w:tc>
                    <w:tc>
                      <w:tcPr>
                        <w:tcW w:w="230" w:type="dxa"/>
                        <w:shd w:val="clear" w:color="auto" w:fill="ECECEC"/>
                      </w:tcPr>
                      <w:p>
                        <w:pPr>
                          <w:pStyle w:val="13"/>
                          <w:spacing w:before="17"/>
                          <w:ind w:left="11"/>
                          <w:jc w:val="center"/>
                          <w:rPr>
                            <w:rFonts w:ascii="Arial"/>
                            <w:sz w:val="16"/>
                          </w:rPr>
                        </w:pPr>
                        <w:r>
                          <w:rPr>
                            <w:rFonts w:ascii="Arial"/>
                            <w:w w:val="91"/>
                            <w:sz w:val="16"/>
                          </w:rPr>
                          <w:t>0</w:t>
                        </w:r>
                      </w:p>
                    </w:tc>
                    <w:tc>
                      <w:tcPr>
                        <w:tcW w:w="228" w:type="dxa"/>
                        <w:shd w:val="clear" w:color="auto" w:fill="434343"/>
                      </w:tcPr>
                      <w:p>
                        <w:pPr>
                          <w:pStyle w:val="13"/>
                          <w:spacing w:before="17"/>
                          <w:ind w:left="13"/>
                          <w:jc w:val="center"/>
                          <w:rPr>
                            <w:rFonts w:ascii="Arial"/>
                            <w:sz w:val="16"/>
                          </w:rPr>
                        </w:pPr>
                        <w:r>
                          <w:rPr>
                            <w:rFonts w:ascii="Arial"/>
                            <w:color w:val="FFFFFF"/>
                            <w:w w:val="91"/>
                            <w:sz w:val="16"/>
                          </w:rPr>
                          <w:t>2</w:t>
                        </w:r>
                      </w:p>
                    </w:tc>
                    <w:tc>
                      <w:tcPr>
                        <w:tcW w:w="230" w:type="dxa"/>
                        <w:shd w:val="clear" w:color="auto" w:fill="434343"/>
                      </w:tcPr>
                      <w:p>
                        <w:pPr>
                          <w:pStyle w:val="13"/>
                          <w:spacing w:before="17"/>
                          <w:ind w:left="16"/>
                          <w:jc w:val="center"/>
                          <w:rPr>
                            <w:rFonts w:ascii="Arial"/>
                            <w:sz w:val="16"/>
                          </w:rPr>
                        </w:pPr>
                        <w:r>
                          <w:rPr>
                            <w:rFonts w:ascii="Arial"/>
                            <w:color w:val="FFFFFF"/>
                            <w:w w:val="91"/>
                            <w:sz w:val="16"/>
                          </w:rPr>
                          <w:t>2</w:t>
                        </w:r>
                      </w:p>
                    </w:tc>
                    <w:tc>
                      <w:tcPr>
                        <w:tcW w:w="230" w:type="dxa"/>
                        <w:shd w:val="clear" w:color="auto" w:fill="ECECEC"/>
                      </w:tcPr>
                      <w:p>
                        <w:pPr>
                          <w:pStyle w:val="13"/>
                          <w:spacing w:before="17"/>
                          <w:ind w:left="12"/>
                          <w:jc w:val="center"/>
                          <w:rPr>
                            <w:rFonts w:ascii="Arial"/>
                            <w:sz w:val="16"/>
                          </w:rPr>
                        </w:pPr>
                        <w:r>
                          <w:rPr>
                            <w:rFonts w:ascii="Arial"/>
                            <w:w w:val="91"/>
                            <w:sz w:val="16"/>
                          </w:rPr>
                          <w:t>0</w:t>
                        </w:r>
                      </w:p>
                    </w:tc>
                    <w:tc>
                      <w:tcPr>
                        <w:tcW w:w="230" w:type="dxa"/>
                        <w:shd w:val="clear" w:color="auto" w:fill="ECECEC"/>
                      </w:tcPr>
                      <w:p>
                        <w:pPr>
                          <w:pStyle w:val="13"/>
                          <w:spacing w:before="17"/>
                          <w:ind w:left="13"/>
                          <w:jc w:val="center"/>
                          <w:rPr>
                            <w:rFonts w:ascii="Arial"/>
                            <w:sz w:val="16"/>
                          </w:rPr>
                        </w:pPr>
                        <w:r>
                          <w:rPr>
                            <w:rFonts w:ascii="Arial"/>
                            <w:w w:val="91"/>
                            <w:sz w:val="16"/>
                          </w:rPr>
                          <w:t>0</w:t>
                        </w:r>
                      </w:p>
                    </w:tc>
                    <w:tc>
                      <w:tcPr>
                        <w:tcW w:w="230" w:type="dxa"/>
                        <w:shd w:val="clear" w:color="auto" w:fill="434343"/>
                      </w:tcPr>
                      <w:p>
                        <w:pPr>
                          <w:pStyle w:val="13"/>
                          <w:spacing w:before="17"/>
                          <w:ind w:left="76"/>
                          <w:rPr>
                            <w:rFonts w:ascii="Arial"/>
                            <w:sz w:val="16"/>
                          </w:rPr>
                        </w:pPr>
                        <w:r>
                          <w:rPr>
                            <w:rFonts w:ascii="Arial"/>
                            <w:color w:val="FFFFFF"/>
                            <w:w w:val="91"/>
                            <w:sz w:val="16"/>
                          </w:rP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0" w:hRule="atLeast"/>
                    </w:trPr>
                    <w:tc>
                      <w:tcPr>
                        <w:tcW w:w="228" w:type="dxa"/>
                        <w:tcBorders>
                          <w:right w:val="single" w:color="000000" w:sz="6" w:space="0"/>
                        </w:tcBorders>
                        <w:shd w:val="clear" w:color="auto" w:fill="434343"/>
                      </w:tcPr>
                      <w:p>
                        <w:pPr>
                          <w:pStyle w:val="13"/>
                          <w:spacing w:line="179" w:lineRule="exact"/>
                          <w:ind w:left="14"/>
                          <w:jc w:val="center"/>
                          <w:rPr>
                            <w:rFonts w:ascii="Arial"/>
                            <w:sz w:val="16"/>
                          </w:rPr>
                        </w:pPr>
                        <w:r>
                          <w:rPr>
                            <w:rFonts w:ascii="Arial"/>
                            <w:color w:val="FFFFFF"/>
                            <w:w w:val="91"/>
                            <w:sz w:val="16"/>
                          </w:rPr>
                          <w:t>1</w:t>
                        </w:r>
                      </w:p>
                    </w:tc>
                    <w:tc>
                      <w:tcPr>
                        <w:tcW w:w="228" w:type="dxa"/>
                        <w:tcBorders>
                          <w:left w:val="single" w:color="000000" w:sz="6" w:space="0"/>
                        </w:tcBorders>
                        <w:shd w:val="clear" w:color="auto" w:fill="ECECEC"/>
                      </w:tcPr>
                      <w:p>
                        <w:pPr>
                          <w:pStyle w:val="13"/>
                          <w:spacing w:line="179" w:lineRule="exact"/>
                          <w:ind w:left="4"/>
                          <w:jc w:val="center"/>
                          <w:rPr>
                            <w:rFonts w:ascii="Arial"/>
                            <w:sz w:val="16"/>
                          </w:rPr>
                        </w:pPr>
                        <w:r>
                          <w:rPr>
                            <w:rFonts w:ascii="Arial"/>
                            <w:w w:val="91"/>
                            <w:sz w:val="16"/>
                          </w:rPr>
                          <w:t>0</w:t>
                        </w:r>
                      </w:p>
                    </w:tc>
                    <w:tc>
                      <w:tcPr>
                        <w:tcW w:w="230" w:type="dxa"/>
                        <w:shd w:val="clear" w:color="auto" w:fill="ECECEC"/>
                      </w:tcPr>
                      <w:p>
                        <w:pPr>
                          <w:pStyle w:val="13"/>
                          <w:spacing w:line="179" w:lineRule="exact"/>
                          <w:ind w:right="62"/>
                          <w:jc w:val="right"/>
                          <w:rPr>
                            <w:rFonts w:ascii="Arial"/>
                            <w:sz w:val="16"/>
                          </w:rPr>
                        </w:pPr>
                        <w:r>
                          <w:rPr>
                            <w:rFonts w:ascii="Arial"/>
                            <w:w w:val="91"/>
                            <w:sz w:val="16"/>
                          </w:rPr>
                          <w:t>0</w:t>
                        </w:r>
                      </w:p>
                    </w:tc>
                    <w:tc>
                      <w:tcPr>
                        <w:tcW w:w="230" w:type="dxa"/>
                        <w:shd w:val="clear" w:color="auto" w:fill="ECECEC"/>
                      </w:tcPr>
                      <w:p>
                        <w:pPr>
                          <w:pStyle w:val="13"/>
                          <w:spacing w:line="179" w:lineRule="exact"/>
                          <w:ind w:left="11"/>
                          <w:jc w:val="center"/>
                          <w:rPr>
                            <w:rFonts w:ascii="Arial"/>
                            <w:sz w:val="16"/>
                          </w:rPr>
                        </w:pPr>
                        <w:r>
                          <w:rPr>
                            <w:rFonts w:ascii="Arial"/>
                            <w:w w:val="91"/>
                            <w:sz w:val="16"/>
                          </w:rPr>
                          <w:t>0</w:t>
                        </w:r>
                      </w:p>
                    </w:tc>
                    <w:tc>
                      <w:tcPr>
                        <w:tcW w:w="228" w:type="dxa"/>
                        <w:shd w:val="clear" w:color="auto" w:fill="434343"/>
                      </w:tcPr>
                      <w:p>
                        <w:pPr>
                          <w:pStyle w:val="13"/>
                          <w:spacing w:line="179" w:lineRule="exact"/>
                          <w:ind w:left="13"/>
                          <w:jc w:val="center"/>
                          <w:rPr>
                            <w:rFonts w:ascii="Arial"/>
                            <w:sz w:val="16"/>
                          </w:rPr>
                        </w:pPr>
                        <w:r>
                          <w:rPr>
                            <w:rFonts w:ascii="Arial"/>
                            <w:color w:val="FFFFFF"/>
                            <w:w w:val="91"/>
                            <w:sz w:val="16"/>
                          </w:rPr>
                          <w:t>2</w:t>
                        </w:r>
                      </w:p>
                    </w:tc>
                    <w:tc>
                      <w:tcPr>
                        <w:tcW w:w="230" w:type="dxa"/>
                        <w:shd w:val="clear" w:color="auto" w:fill="ECECEC"/>
                      </w:tcPr>
                      <w:p>
                        <w:pPr>
                          <w:pStyle w:val="13"/>
                          <w:spacing w:line="179" w:lineRule="exact"/>
                          <w:ind w:left="16"/>
                          <w:jc w:val="center"/>
                          <w:rPr>
                            <w:rFonts w:ascii="Arial"/>
                            <w:sz w:val="16"/>
                          </w:rPr>
                        </w:pPr>
                        <w:r>
                          <w:rPr>
                            <w:rFonts w:ascii="Arial"/>
                            <w:w w:val="91"/>
                            <w:sz w:val="16"/>
                          </w:rPr>
                          <w:t>0</w:t>
                        </w:r>
                      </w:p>
                    </w:tc>
                    <w:tc>
                      <w:tcPr>
                        <w:tcW w:w="230" w:type="dxa"/>
                        <w:shd w:val="clear" w:color="auto" w:fill="ECECEC"/>
                      </w:tcPr>
                      <w:p>
                        <w:pPr>
                          <w:pStyle w:val="13"/>
                          <w:spacing w:line="179" w:lineRule="exact"/>
                          <w:ind w:left="12"/>
                          <w:jc w:val="center"/>
                          <w:rPr>
                            <w:rFonts w:ascii="Arial"/>
                            <w:sz w:val="16"/>
                          </w:rPr>
                        </w:pPr>
                        <w:r>
                          <w:rPr>
                            <w:rFonts w:ascii="Arial"/>
                            <w:w w:val="91"/>
                            <w:sz w:val="16"/>
                          </w:rPr>
                          <w:t>0</w:t>
                        </w:r>
                      </w:p>
                    </w:tc>
                    <w:tc>
                      <w:tcPr>
                        <w:tcW w:w="230" w:type="dxa"/>
                        <w:shd w:val="clear" w:color="auto" w:fill="434343"/>
                      </w:tcPr>
                      <w:p>
                        <w:pPr>
                          <w:pStyle w:val="13"/>
                          <w:spacing w:line="179" w:lineRule="exact"/>
                          <w:ind w:left="13"/>
                          <w:jc w:val="center"/>
                          <w:rPr>
                            <w:rFonts w:ascii="Arial"/>
                            <w:sz w:val="16"/>
                          </w:rPr>
                        </w:pPr>
                        <w:r>
                          <w:rPr>
                            <w:rFonts w:ascii="Arial"/>
                            <w:color w:val="FFFFFF"/>
                            <w:w w:val="91"/>
                            <w:sz w:val="16"/>
                          </w:rPr>
                          <w:t>2</w:t>
                        </w:r>
                      </w:p>
                    </w:tc>
                    <w:tc>
                      <w:tcPr>
                        <w:tcW w:w="230" w:type="dxa"/>
                        <w:shd w:val="clear" w:color="auto" w:fill="434343"/>
                      </w:tcPr>
                      <w:p>
                        <w:pPr>
                          <w:pStyle w:val="13"/>
                          <w:spacing w:line="179" w:lineRule="exact"/>
                          <w:ind w:left="76"/>
                          <w:rPr>
                            <w:rFonts w:ascii="Arial"/>
                            <w:sz w:val="16"/>
                          </w:rPr>
                        </w:pPr>
                        <w:r>
                          <w:rPr>
                            <w:rFonts w:ascii="Arial"/>
                            <w:color w:val="FFFFFF"/>
                            <w:w w:val="91"/>
                            <w:sz w:val="16"/>
                          </w:rPr>
                          <w:t>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0" w:hRule="atLeast"/>
                    </w:trPr>
                    <w:tc>
                      <w:tcPr>
                        <w:tcW w:w="228" w:type="dxa"/>
                        <w:tcBorders>
                          <w:right w:val="single" w:color="000000" w:sz="6" w:space="0"/>
                        </w:tcBorders>
                        <w:shd w:val="clear" w:color="auto" w:fill="434343"/>
                      </w:tcPr>
                      <w:p>
                        <w:pPr>
                          <w:pStyle w:val="13"/>
                          <w:spacing w:line="181" w:lineRule="exact"/>
                          <w:ind w:left="14"/>
                          <w:jc w:val="center"/>
                          <w:rPr>
                            <w:rFonts w:ascii="Arial"/>
                            <w:sz w:val="16"/>
                          </w:rPr>
                        </w:pPr>
                        <w:r>
                          <w:rPr>
                            <w:rFonts w:ascii="Arial"/>
                            <w:color w:val="FFFFFF"/>
                            <w:w w:val="91"/>
                            <w:sz w:val="16"/>
                          </w:rPr>
                          <w:t>1</w:t>
                        </w:r>
                      </w:p>
                    </w:tc>
                    <w:tc>
                      <w:tcPr>
                        <w:tcW w:w="228" w:type="dxa"/>
                        <w:tcBorders>
                          <w:left w:val="single" w:color="000000" w:sz="6" w:space="0"/>
                        </w:tcBorders>
                        <w:shd w:val="clear" w:color="auto" w:fill="434343"/>
                      </w:tcPr>
                      <w:p>
                        <w:pPr>
                          <w:pStyle w:val="13"/>
                          <w:spacing w:line="181" w:lineRule="exact"/>
                          <w:ind w:left="4"/>
                          <w:jc w:val="center"/>
                          <w:rPr>
                            <w:rFonts w:ascii="Arial"/>
                            <w:sz w:val="16"/>
                          </w:rPr>
                        </w:pPr>
                        <w:r>
                          <w:rPr>
                            <w:rFonts w:ascii="Arial"/>
                            <w:color w:val="FFFFFF"/>
                            <w:w w:val="91"/>
                            <w:sz w:val="16"/>
                          </w:rPr>
                          <w:t>1</w:t>
                        </w:r>
                      </w:p>
                    </w:tc>
                    <w:tc>
                      <w:tcPr>
                        <w:tcW w:w="230" w:type="dxa"/>
                        <w:shd w:val="clear" w:color="auto" w:fill="ECECEC"/>
                      </w:tcPr>
                      <w:p>
                        <w:pPr>
                          <w:pStyle w:val="13"/>
                          <w:spacing w:line="181" w:lineRule="exact"/>
                          <w:ind w:right="62"/>
                          <w:jc w:val="right"/>
                          <w:rPr>
                            <w:rFonts w:ascii="Arial"/>
                            <w:sz w:val="16"/>
                          </w:rPr>
                        </w:pPr>
                        <w:r>
                          <w:rPr>
                            <w:rFonts w:ascii="Arial"/>
                            <w:w w:val="91"/>
                            <w:sz w:val="16"/>
                          </w:rPr>
                          <w:t>0</w:t>
                        </w:r>
                      </w:p>
                    </w:tc>
                    <w:tc>
                      <w:tcPr>
                        <w:tcW w:w="230" w:type="dxa"/>
                        <w:shd w:val="clear" w:color="auto" w:fill="ECECEC"/>
                      </w:tcPr>
                      <w:p>
                        <w:pPr>
                          <w:pStyle w:val="13"/>
                          <w:spacing w:line="181" w:lineRule="exact"/>
                          <w:ind w:left="11"/>
                          <w:jc w:val="center"/>
                          <w:rPr>
                            <w:rFonts w:ascii="Arial"/>
                            <w:sz w:val="16"/>
                          </w:rPr>
                        </w:pPr>
                        <w:r>
                          <w:rPr>
                            <w:rFonts w:ascii="Arial"/>
                            <w:w w:val="91"/>
                            <w:sz w:val="16"/>
                          </w:rPr>
                          <w:t>0</w:t>
                        </w:r>
                      </w:p>
                    </w:tc>
                    <w:tc>
                      <w:tcPr>
                        <w:tcW w:w="228" w:type="dxa"/>
                        <w:shd w:val="clear" w:color="auto" w:fill="ECECEC"/>
                      </w:tcPr>
                      <w:p>
                        <w:pPr>
                          <w:pStyle w:val="13"/>
                          <w:spacing w:line="181" w:lineRule="exact"/>
                          <w:ind w:left="13"/>
                          <w:jc w:val="center"/>
                          <w:rPr>
                            <w:rFonts w:ascii="Arial"/>
                            <w:sz w:val="16"/>
                          </w:rPr>
                        </w:pPr>
                        <w:r>
                          <w:rPr>
                            <w:rFonts w:ascii="Arial"/>
                            <w:w w:val="91"/>
                            <w:sz w:val="16"/>
                          </w:rPr>
                          <w:t>0</w:t>
                        </w:r>
                      </w:p>
                    </w:tc>
                    <w:tc>
                      <w:tcPr>
                        <w:tcW w:w="230" w:type="dxa"/>
                        <w:shd w:val="clear" w:color="auto" w:fill="ECECEC"/>
                      </w:tcPr>
                      <w:p>
                        <w:pPr>
                          <w:pStyle w:val="13"/>
                          <w:spacing w:line="181" w:lineRule="exact"/>
                          <w:ind w:left="16"/>
                          <w:jc w:val="center"/>
                          <w:rPr>
                            <w:rFonts w:ascii="Arial"/>
                            <w:sz w:val="16"/>
                          </w:rPr>
                        </w:pPr>
                        <w:r>
                          <w:rPr>
                            <w:rFonts w:ascii="Arial"/>
                            <w:w w:val="91"/>
                            <w:sz w:val="16"/>
                          </w:rPr>
                          <w:t>0</w:t>
                        </w:r>
                      </w:p>
                    </w:tc>
                    <w:tc>
                      <w:tcPr>
                        <w:tcW w:w="230" w:type="dxa"/>
                        <w:shd w:val="clear" w:color="auto" w:fill="ECECEC"/>
                      </w:tcPr>
                      <w:p>
                        <w:pPr>
                          <w:pStyle w:val="13"/>
                          <w:spacing w:line="181" w:lineRule="exact"/>
                          <w:ind w:left="12"/>
                          <w:jc w:val="center"/>
                          <w:rPr>
                            <w:rFonts w:ascii="Arial"/>
                            <w:sz w:val="16"/>
                          </w:rPr>
                        </w:pPr>
                        <w:r>
                          <w:rPr>
                            <w:rFonts w:ascii="Arial"/>
                            <w:w w:val="91"/>
                            <w:sz w:val="16"/>
                          </w:rPr>
                          <w:t>0</w:t>
                        </w:r>
                      </w:p>
                    </w:tc>
                    <w:tc>
                      <w:tcPr>
                        <w:tcW w:w="230" w:type="dxa"/>
                        <w:shd w:val="clear" w:color="auto" w:fill="ECECEC"/>
                      </w:tcPr>
                      <w:p>
                        <w:pPr>
                          <w:pStyle w:val="13"/>
                          <w:spacing w:line="181" w:lineRule="exact"/>
                          <w:ind w:left="13"/>
                          <w:jc w:val="center"/>
                          <w:rPr>
                            <w:rFonts w:ascii="Arial"/>
                            <w:sz w:val="16"/>
                          </w:rPr>
                        </w:pPr>
                        <w:r>
                          <w:rPr>
                            <w:rFonts w:ascii="Arial"/>
                            <w:w w:val="91"/>
                            <w:sz w:val="16"/>
                          </w:rPr>
                          <w:t>0</w:t>
                        </w:r>
                      </w:p>
                    </w:tc>
                    <w:tc>
                      <w:tcPr>
                        <w:tcW w:w="230" w:type="dxa"/>
                        <w:shd w:val="clear" w:color="auto" w:fill="ECECEC"/>
                      </w:tcPr>
                      <w:p>
                        <w:pPr>
                          <w:pStyle w:val="13"/>
                          <w:spacing w:line="181" w:lineRule="exact"/>
                          <w:ind w:left="76"/>
                          <w:rPr>
                            <w:rFonts w:ascii="Arial"/>
                            <w:sz w:val="16"/>
                          </w:rPr>
                        </w:pPr>
                        <w:r>
                          <w:rPr>
                            <w:rFonts w:ascii="Arial"/>
                            <w:w w:val="91"/>
                            <w:sz w:val="16"/>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0" w:hRule="atLeast"/>
                    </w:trPr>
                    <w:tc>
                      <w:tcPr>
                        <w:tcW w:w="228" w:type="dxa"/>
                        <w:tcBorders>
                          <w:right w:val="single" w:color="000000" w:sz="6" w:space="0"/>
                        </w:tcBorders>
                        <w:shd w:val="clear" w:color="auto" w:fill="434343"/>
                      </w:tcPr>
                      <w:p>
                        <w:pPr>
                          <w:pStyle w:val="13"/>
                          <w:spacing w:line="181" w:lineRule="exact"/>
                          <w:ind w:left="14"/>
                          <w:jc w:val="center"/>
                          <w:rPr>
                            <w:rFonts w:ascii="Arial"/>
                            <w:sz w:val="16"/>
                          </w:rPr>
                        </w:pPr>
                        <w:r>
                          <w:rPr>
                            <w:rFonts w:ascii="Arial"/>
                            <w:color w:val="FFFFFF"/>
                            <w:w w:val="91"/>
                            <w:sz w:val="16"/>
                          </w:rPr>
                          <w:t>1</w:t>
                        </w:r>
                      </w:p>
                    </w:tc>
                    <w:tc>
                      <w:tcPr>
                        <w:tcW w:w="228" w:type="dxa"/>
                        <w:tcBorders>
                          <w:left w:val="single" w:color="000000" w:sz="6" w:space="0"/>
                        </w:tcBorders>
                        <w:shd w:val="clear" w:color="auto" w:fill="ECECEC"/>
                      </w:tcPr>
                      <w:p>
                        <w:pPr>
                          <w:pStyle w:val="13"/>
                          <w:spacing w:line="181" w:lineRule="exact"/>
                          <w:ind w:left="4"/>
                          <w:jc w:val="center"/>
                          <w:rPr>
                            <w:rFonts w:ascii="Arial"/>
                            <w:sz w:val="16"/>
                          </w:rPr>
                        </w:pPr>
                        <w:r>
                          <w:rPr>
                            <w:rFonts w:ascii="Arial"/>
                            <w:w w:val="91"/>
                            <w:sz w:val="16"/>
                          </w:rPr>
                          <w:t>0</w:t>
                        </w:r>
                      </w:p>
                    </w:tc>
                    <w:tc>
                      <w:tcPr>
                        <w:tcW w:w="230" w:type="dxa"/>
                        <w:shd w:val="clear" w:color="auto" w:fill="ECECEC"/>
                      </w:tcPr>
                      <w:p>
                        <w:pPr>
                          <w:pStyle w:val="13"/>
                          <w:spacing w:line="181" w:lineRule="exact"/>
                          <w:ind w:right="62"/>
                          <w:jc w:val="right"/>
                          <w:rPr>
                            <w:rFonts w:ascii="Arial"/>
                            <w:sz w:val="16"/>
                          </w:rPr>
                        </w:pPr>
                        <w:r>
                          <w:rPr>
                            <w:rFonts w:ascii="Arial"/>
                            <w:w w:val="91"/>
                            <w:sz w:val="16"/>
                          </w:rPr>
                          <w:t>0</w:t>
                        </w:r>
                      </w:p>
                    </w:tc>
                    <w:tc>
                      <w:tcPr>
                        <w:tcW w:w="230" w:type="dxa"/>
                        <w:shd w:val="clear" w:color="auto" w:fill="434343"/>
                      </w:tcPr>
                      <w:p>
                        <w:pPr>
                          <w:pStyle w:val="13"/>
                          <w:spacing w:line="181" w:lineRule="exact"/>
                          <w:ind w:left="11"/>
                          <w:jc w:val="center"/>
                          <w:rPr>
                            <w:rFonts w:ascii="Arial"/>
                            <w:sz w:val="16"/>
                          </w:rPr>
                        </w:pPr>
                        <w:r>
                          <w:rPr>
                            <w:rFonts w:ascii="Arial"/>
                            <w:color w:val="FFFFFF"/>
                            <w:w w:val="91"/>
                            <w:sz w:val="16"/>
                          </w:rPr>
                          <w:t>3</w:t>
                        </w:r>
                      </w:p>
                    </w:tc>
                    <w:tc>
                      <w:tcPr>
                        <w:tcW w:w="228" w:type="dxa"/>
                        <w:shd w:val="clear" w:color="auto" w:fill="ECECEC"/>
                      </w:tcPr>
                      <w:p>
                        <w:pPr>
                          <w:pStyle w:val="13"/>
                          <w:spacing w:line="181" w:lineRule="exact"/>
                          <w:ind w:left="13"/>
                          <w:jc w:val="center"/>
                          <w:rPr>
                            <w:rFonts w:ascii="Arial"/>
                            <w:sz w:val="16"/>
                          </w:rPr>
                        </w:pPr>
                        <w:r>
                          <w:rPr>
                            <w:rFonts w:ascii="Arial"/>
                            <w:w w:val="91"/>
                            <w:sz w:val="16"/>
                          </w:rPr>
                          <w:t>0</w:t>
                        </w:r>
                      </w:p>
                    </w:tc>
                    <w:tc>
                      <w:tcPr>
                        <w:tcW w:w="230" w:type="dxa"/>
                        <w:shd w:val="clear" w:color="auto" w:fill="ECECEC"/>
                      </w:tcPr>
                      <w:p>
                        <w:pPr>
                          <w:pStyle w:val="13"/>
                          <w:spacing w:line="181" w:lineRule="exact"/>
                          <w:ind w:left="16"/>
                          <w:jc w:val="center"/>
                          <w:rPr>
                            <w:rFonts w:ascii="Arial"/>
                            <w:sz w:val="16"/>
                          </w:rPr>
                        </w:pPr>
                        <w:r>
                          <w:rPr>
                            <w:rFonts w:ascii="Arial"/>
                            <w:w w:val="91"/>
                            <w:sz w:val="16"/>
                          </w:rPr>
                          <w:t>0</w:t>
                        </w:r>
                      </w:p>
                    </w:tc>
                    <w:tc>
                      <w:tcPr>
                        <w:tcW w:w="230" w:type="dxa"/>
                        <w:shd w:val="clear" w:color="auto" w:fill="ECECEC"/>
                      </w:tcPr>
                      <w:p>
                        <w:pPr>
                          <w:pStyle w:val="13"/>
                          <w:spacing w:line="181" w:lineRule="exact"/>
                          <w:ind w:left="12"/>
                          <w:jc w:val="center"/>
                          <w:rPr>
                            <w:rFonts w:ascii="Arial"/>
                            <w:sz w:val="16"/>
                          </w:rPr>
                        </w:pPr>
                        <w:r>
                          <w:rPr>
                            <w:rFonts w:ascii="Arial"/>
                            <w:w w:val="91"/>
                            <w:sz w:val="16"/>
                          </w:rPr>
                          <w:t>0</w:t>
                        </w:r>
                      </w:p>
                    </w:tc>
                    <w:tc>
                      <w:tcPr>
                        <w:tcW w:w="230" w:type="dxa"/>
                        <w:shd w:val="clear" w:color="auto" w:fill="ECECEC"/>
                      </w:tcPr>
                      <w:p>
                        <w:pPr>
                          <w:pStyle w:val="13"/>
                          <w:spacing w:line="181" w:lineRule="exact"/>
                          <w:ind w:left="13"/>
                          <w:jc w:val="center"/>
                          <w:rPr>
                            <w:rFonts w:ascii="Arial"/>
                            <w:sz w:val="16"/>
                          </w:rPr>
                        </w:pPr>
                        <w:r>
                          <w:rPr>
                            <w:rFonts w:ascii="Arial"/>
                            <w:w w:val="91"/>
                            <w:sz w:val="16"/>
                          </w:rPr>
                          <w:t>0</w:t>
                        </w:r>
                      </w:p>
                    </w:tc>
                    <w:tc>
                      <w:tcPr>
                        <w:tcW w:w="230" w:type="dxa"/>
                        <w:shd w:val="clear" w:color="auto" w:fill="ECECEC"/>
                      </w:tcPr>
                      <w:p>
                        <w:pPr>
                          <w:pStyle w:val="13"/>
                          <w:spacing w:line="181" w:lineRule="exact"/>
                          <w:ind w:left="76"/>
                          <w:rPr>
                            <w:rFonts w:ascii="Arial"/>
                            <w:sz w:val="16"/>
                          </w:rPr>
                        </w:pPr>
                        <w:r>
                          <w:rPr>
                            <w:rFonts w:ascii="Arial"/>
                            <w:w w:val="91"/>
                            <w:sz w:val="16"/>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9" w:hRule="atLeast"/>
                    </w:trPr>
                    <w:tc>
                      <w:tcPr>
                        <w:tcW w:w="228" w:type="dxa"/>
                        <w:tcBorders>
                          <w:right w:val="single" w:color="000000" w:sz="6" w:space="0"/>
                        </w:tcBorders>
                        <w:shd w:val="clear" w:color="auto" w:fill="434343"/>
                      </w:tcPr>
                      <w:p>
                        <w:pPr>
                          <w:pStyle w:val="13"/>
                          <w:spacing w:line="181" w:lineRule="exact"/>
                          <w:ind w:left="14"/>
                          <w:jc w:val="center"/>
                          <w:rPr>
                            <w:rFonts w:ascii="Arial"/>
                            <w:sz w:val="16"/>
                          </w:rPr>
                        </w:pPr>
                        <w:r>
                          <w:rPr>
                            <w:rFonts w:ascii="Arial"/>
                            <w:color w:val="FFFFFF"/>
                            <w:w w:val="91"/>
                            <w:sz w:val="16"/>
                          </w:rPr>
                          <w:t>1</w:t>
                        </w:r>
                      </w:p>
                    </w:tc>
                    <w:tc>
                      <w:tcPr>
                        <w:tcW w:w="228" w:type="dxa"/>
                        <w:tcBorders>
                          <w:left w:val="single" w:color="000000" w:sz="6" w:space="0"/>
                        </w:tcBorders>
                        <w:shd w:val="clear" w:color="auto" w:fill="ECECEC"/>
                      </w:tcPr>
                      <w:p>
                        <w:pPr>
                          <w:pStyle w:val="13"/>
                          <w:spacing w:line="181" w:lineRule="exact"/>
                          <w:ind w:left="4"/>
                          <w:jc w:val="center"/>
                          <w:rPr>
                            <w:rFonts w:ascii="Arial"/>
                            <w:sz w:val="16"/>
                          </w:rPr>
                        </w:pPr>
                        <w:r>
                          <w:rPr>
                            <w:rFonts w:ascii="Arial"/>
                            <w:w w:val="91"/>
                            <w:sz w:val="16"/>
                          </w:rPr>
                          <w:t>0</w:t>
                        </w:r>
                      </w:p>
                    </w:tc>
                    <w:tc>
                      <w:tcPr>
                        <w:tcW w:w="230" w:type="dxa"/>
                        <w:shd w:val="clear" w:color="auto" w:fill="ECECEC"/>
                      </w:tcPr>
                      <w:p>
                        <w:pPr>
                          <w:pStyle w:val="13"/>
                          <w:spacing w:line="181" w:lineRule="exact"/>
                          <w:ind w:right="62"/>
                          <w:jc w:val="right"/>
                          <w:rPr>
                            <w:rFonts w:ascii="Arial"/>
                            <w:sz w:val="16"/>
                          </w:rPr>
                        </w:pPr>
                        <w:r>
                          <w:rPr>
                            <w:rFonts w:ascii="Arial"/>
                            <w:w w:val="91"/>
                            <w:sz w:val="16"/>
                          </w:rPr>
                          <w:t>0</w:t>
                        </w:r>
                      </w:p>
                    </w:tc>
                    <w:tc>
                      <w:tcPr>
                        <w:tcW w:w="230" w:type="dxa"/>
                        <w:shd w:val="clear" w:color="auto" w:fill="434343"/>
                      </w:tcPr>
                      <w:p>
                        <w:pPr>
                          <w:pStyle w:val="13"/>
                          <w:spacing w:line="181" w:lineRule="exact"/>
                          <w:ind w:left="11"/>
                          <w:jc w:val="center"/>
                          <w:rPr>
                            <w:rFonts w:ascii="Arial"/>
                            <w:sz w:val="16"/>
                          </w:rPr>
                        </w:pPr>
                        <w:r>
                          <w:rPr>
                            <w:rFonts w:ascii="Arial"/>
                            <w:color w:val="FFFFFF"/>
                            <w:w w:val="91"/>
                            <w:sz w:val="16"/>
                          </w:rPr>
                          <w:t>3</w:t>
                        </w:r>
                      </w:p>
                    </w:tc>
                    <w:tc>
                      <w:tcPr>
                        <w:tcW w:w="228" w:type="dxa"/>
                        <w:shd w:val="clear" w:color="auto" w:fill="ECECEC"/>
                      </w:tcPr>
                      <w:p>
                        <w:pPr>
                          <w:pStyle w:val="13"/>
                          <w:spacing w:line="181" w:lineRule="exact"/>
                          <w:ind w:left="13"/>
                          <w:jc w:val="center"/>
                          <w:rPr>
                            <w:rFonts w:ascii="Arial"/>
                            <w:sz w:val="16"/>
                          </w:rPr>
                        </w:pPr>
                        <w:r>
                          <w:rPr>
                            <w:rFonts w:ascii="Arial"/>
                            <w:w w:val="91"/>
                            <w:sz w:val="16"/>
                          </w:rPr>
                          <w:t>0</w:t>
                        </w:r>
                      </w:p>
                    </w:tc>
                    <w:tc>
                      <w:tcPr>
                        <w:tcW w:w="230" w:type="dxa"/>
                        <w:shd w:val="clear" w:color="auto" w:fill="ECECEC"/>
                      </w:tcPr>
                      <w:p>
                        <w:pPr>
                          <w:pStyle w:val="13"/>
                          <w:spacing w:line="181" w:lineRule="exact"/>
                          <w:ind w:left="16"/>
                          <w:jc w:val="center"/>
                          <w:rPr>
                            <w:rFonts w:ascii="Arial"/>
                            <w:sz w:val="16"/>
                          </w:rPr>
                        </w:pPr>
                        <w:r>
                          <w:rPr>
                            <w:rFonts w:ascii="Arial"/>
                            <w:w w:val="91"/>
                            <w:sz w:val="16"/>
                          </w:rPr>
                          <w:t>0</w:t>
                        </w:r>
                      </w:p>
                    </w:tc>
                    <w:tc>
                      <w:tcPr>
                        <w:tcW w:w="230" w:type="dxa"/>
                        <w:shd w:val="clear" w:color="auto" w:fill="ECECEC"/>
                      </w:tcPr>
                      <w:p>
                        <w:pPr>
                          <w:pStyle w:val="13"/>
                          <w:spacing w:line="181" w:lineRule="exact"/>
                          <w:ind w:left="12"/>
                          <w:jc w:val="center"/>
                          <w:rPr>
                            <w:rFonts w:ascii="Arial"/>
                            <w:sz w:val="16"/>
                          </w:rPr>
                        </w:pPr>
                        <w:r>
                          <w:rPr>
                            <w:rFonts w:ascii="Arial"/>
                            <w:w w:val="91"/>
                            <w:sz w:val="16"/>
                          </w:rPr>
                          <w:t>0</w:t>
                        </w:r>
                      </w:p>
                    </w:tc>
                    <w:tc>
                      <w:tcPr>
                        <w:tcW w:w="230" w:type="dxa"/>
                        <w:shd w:val="clear" w:color="auto" w:fill="ECECEC"/>
                      </w:tcPr>
                      <w:p>
                        <w:pPr>
                          <w:pStyle w:val="13"/>
                          <w:spacing w:line="181" w:lineRule="exact"/>
                          <w:ind w:left="13"/>
                          <w:jc w:val="center"/>
                          <w:rPr>
                            <w:rFonts w:ascii="Arial"/>
                            <w:sz w:val="16"/>
                          </w:rPr>
                        </w:pPr>
                        <w:r>
                          <w:rPr>
                            <w:rFonts w:ascii="Arial"/>
                            <w:w w:val="91"/>
                            <w:sz w:val="16"/>
                          </w:rPr>
                          <w:t>0</w:t>
                        </w:r>
                      </w:p>
                    </w:tc>
                    <w:tc>
                      <w:tcPr>
                        <w:tcW w:w="230" w:type="dxa"/>
                        <w:shd w:val="clear" w:color="auto" w:fill="ECECEC"/>
                      </w:tcPr>
                      <w:p>
                        <w:pPr>
                          <w:pStyle w:val="13"/>
                          <w:spacing w:line="181" w:lineRule="exact"/>
                          <w:ind w:left="76"/>
                          <w:rPr>
                            <w:rFonts w:ascii="Arial"/>
                            <w:sz w:val="16"/>
                          </w:rPr>
                        </w:pPr>
                        <w:r>
                          <w:rPr>
                            <w:rFonts w:ascii="Arial"/>
                            <w:w w:val="91"/>
                            <w:sz w:val="16"/>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9" w:hRule="atLeast"/>
                    </w:trPr>
                    <w:tc>
                      <w:tcPr>
                        <w:tcW w:w="228" w:type="dxa"/>
                        <w:tcBorders>
                          <w:right w:val="single" w:color="000000" w:sz="6" w:space="0"/>
                        </w:tcBorders>
                        <w:shd w:val="clear" w:color="auto" w:fill="ECECEC"/>
                      </w:tcPr>
                      <w:p>
                        <w:pPr>
                          <w:pStyle w:val="13"/>
                          <w:spacing w:line="183" w:lineRule="exact"/>
                          <w:ind w:left="14"/>
                          <w:jc w:val="center"/>
                          <w:rPr>
                            <w:rFonts w:ascii="Arial"/>
                            <w:sz w:val="16"/>
                          </w:rPr>
                        </w:pPr>
                        <w:r>
                          <w:rPr>
                            <w:rFonts w:ascii="Arial"/>
                            <w:w w:val="91"/>
                            <w:sz w:val="16"/>
                          </w:rPr>
                          <w:t>0</w:t>
                        </w:r>
                      </w:p>
                    </w:tc>
                    <w:tc>
                      <w:tcPr>
                        <w:tcW w:w="228" w:type="dxa"/>
                        <w:tcBorders>
                          <w:left w:val="single" w:color="000000" w:sz="6" w:space="0"/>
                        </w:tcBorders>
                        <w:shd w:val="clear" w:color="auto" w:fill="ECECEC"/>
                      </w:tcPr>
                      <w:p>
                        <w:pPr>
                          <w:pStyle w:val="13"/>
                          <w:spacing w:line="183" w:lineRule="exact"/>
                          <w:ind w:left="4"/>
                          <w:jc w:val="center"/>
                          <w:rPr>
                            <w:rFonts w:ascii="Arial"/>
                            <w:sz w:val="16"/>
                          </w:rPr>
                        </w:pPr>
                        <w:r>
                          <w:rPr>
                            <w:rFonts w:ascii="Arial"/>
                            <w:w w:val="91"/>
                            <w:sz w:val="16"/>
                          </w:rPr>
                          <w:t>0</w:t>
                        </w:r>
                      </w:p>
                    </w:tc>
                    <w:tc>
                      <w:tcPr>
                        <w:tcW w:w="230" w:type="dxa"/>
                        <w:shd w:val="clear" w:color="auto" w:fill="434343"/>
                      </w:tcPr>
                      <w:p>
                        <w:pPr>
                          <w:pStyle w:val="13"/>
                          <w:spacing w:line="183" w:lineRule="exact"/>
                          <w:ind w:right="62"/>
                          <w:jc w:val="right"/>
                          <w:rPr>
                            <w:rFonts w:ascii="Arial"/>
                            <w:sz w:val="16"/>
                          </w:rPr>
                        </w:pPr>
                        <w:r>
                          <w:rPr>
                            <w:rFonts w:ascii="Arial"/>
                            <w:color w:val="FFFFFF"/>
                            <w:w w:val="91"/>
                            <w:sz w:val="16"/>
                          </w:rPr>
                          <w:t>3</w:t>
                        </w:r>
                      </w:p>
                    </w:tc>
                    <w:tc>
                      <w:tcPr>
                        <w:tcW w:w="230" w:type="dxa"/>
                        <w:shd w:val="clear" w:color="auto" w:fill="434343"/>
                      </w:tcPr>
                      <w:p>
                        <w:pPr>
                          <w:pStyle w:val="13"/>
                          <w:spacing w:line="183" w:lineRule="exact"/>
                          <w:ind w:left="11"/>
                          <w:jc w:val="center"/>
                          <w:rPr>
                            <w:rFonts w:ascii="Arial"/>
                            <w:sz w:val="16"/>
                          </w:rPr>
                        </w:pPr>
                        <w:r>
                          <w:rPr>
                            <w:rFonts w:ascii="Arial"/>
                            <w:color w:val="FFFFFF"/>
                            <w:w w:val="91"/>
                            <w:sz w:val="16"/>
                          </w:rPr>
                          <w:t>3</w:t>
                        </w:r>
                      </w:p>
                    </w:tc>
                    <w:tc>
                      <w:tcPr>
                        <w:tcW w:w="228" w:type="dxa"/>
                        <w:shd w:val="clear" w:color="auto" w:fill="ECECEC"/>
                      </w:tcPr>
                      <w:p>
                        <w:pPr>
                          <w:pStyle w:val="13"/>
                          <w:spacing w:line="183" w:lineRule="exact"/>
                          <w:ind w:left="13"/>
                          <w:jc w:val="center"/>
                          <w:rPr>
                            <w:rFonts w:ascii="Arial"/>
                            <w:sz w:val="16"/>
                          </w:rPr>
                        </w:pPr>
                        <w:r>
                          <w:rPr>
                            <w:rFonts w:ascii="Arial"/>
                            <w:w w:val="91"/>
                            <w:sz w:val="16"/>
                          </w:rPr>
                          <w:t>0</w:t>
                        </w:r>
                      </w:p>
                    </w:tc>
                    <w:tc>
                      <w:tcPr>
                        <w:tcW w:w="230" w:type="dxa"/>
                        <w:shd w:val="clear" w:color="auto" w:fill="434343"/>
                      </w:tcPr>
                      <w:p>
                        <w:pPr>
                          <w:pStyle w:val="13"/>
                          <w:spacing w:line="183" w:lineRule="exact"/>
                          <w:ind w:left="16"/>
                          <w:jc w:val="center"/>
                          <w:rPr>
                            <w:rFonts w:ascii="Arial"/>
                            <w:sz w:val="16"/>
                          </w:rPr>
                        </w:pPr>
                        <w:r>
                          <w:rPr>
                            <w:rFonts w:ascii="Arial"/>
                            <w:color w:val="FFFFFF"/>
                            <w:w w:val="91"/>
                            <w:sz w:val="16"/>
                          </w:rPr>
                          <w:t>3</w:t>
                        </w:r>
                      </w:p>
                    </w:tc>
                    <w:tc>
                      <w:tcPr>
                        <w:tcW w:w="230" w:type="dxa"/>
                        <w:shd w:val="clear" w:color="auto" w:fill="ECECEC"/>
                      </w:tcPr>
                      <w:p>
                        <w:pPr>
                          <w:pStyle w:val="13"/>
                          <w:spacing w:line="183" w:lineRule="exact"/>
                          <w:ind w:left="12"/>
                          <w:jc w:val="center"/>
                          <w:rPr>
                            <w:rFonts w:ascii="Arial"/>
                            <w:sz w:val="16"/>
                          </w:rPr>
                        </w:pPr>
                        <w:r>
                          <w:rPr>
                            <w:rFonts w:ascii="Arial"/>
                            <w:w w:val="91"/>
                            <w:sz w:val="16"/>
                          </w:rPr>
                          <w:t>0</w:t>
                        </w:r>
                      </w:p>
                    </w:tc>
                    <w:tc>
                      <w:tcPr>
                        <w:tcW w:w="230" w:type="dxa"/>
                        <w:shd w:val="clear" w:color="auto" w:fill="ECECEC"/>
                      </w:tcPr>
                      <w:p>
                        <w:pPr>
                          <w:pStyle w:val="13"/>
                          <w:spacing w:line="183" w:lineRule="exact"/>
                          <w:ind w:left="13"/>
                          <w:jc w:val="center"/>
                          <w:rPr>
                            <w:rFonts w:ascii="Arial"/>
                            <w:sz w:val="16"/>
                          </w:rPr>
                        </w:pPr>
                        <w:r>
                          <w:rPr>
                            <w:rFonts w:ascii="Arial"/>
                            <w:w w:val="91"/>
                            <w:sz w:val="16"/>
                          </w:rPr>
                          <w:t>0</w:t>
                        </w:r>
                      </w:p>
                    </w:tc>
                    <w:tc>
                      <w:tcPr>
                        <w:tcW w:w="230" w:type="dxa"/>
                        <w:shd w:val="clear" w:color="auto" w:fill="ECECEC"/>
                      </w:tcPr>
                      <w:p>
                        <w:pPr>
                          <w:pStyle w:val="13"/>
                          <w:spacing w:line="183" w:lineRule="exact"/>
                          <w:ind w:left="76"/>
                          <w:rPr>
                            <w:rFonts w:ascii="Arial"/>
                            <w:sz w:val="16"/>
                          </w:rPr>
                        </w:pPr>
                        <w:r>
                          <w:rPr>
                            <w:rFonts w:ascii="Arial"/>
                            <w:w w:val="91"/>
                            <w:sz w:val="16"/>
                          </w:rPr>
                          <w:t>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2" w:hRule="atLeast"/>
                    </w:trPr>
                    <w:tc>
                      <w:tcPr>
                        <w:tcW w:w="228" w:type="dxa"/>
                        <w:tcBorders>
                          <w:right w:val="single" w:color="000000" w:sz="6" w:space="0"/>
                        </w:tcBorders>
                        <w:shd w:val="clear" w:color="auto" w:fill="434343"/>
                      </w:tcPr>
                      <w:p>
                        <w:pPr>
                          <w:pStyle w:val="13"/>
                          <w:spacing w:line="182" w:lineRule="exact"/>
                          <w:ind w:left="14"/>
                          <w:jc w:val="center"/>
                          <w:rPr>
                            <w:rFonts w:ascii="Arial"/>
                            <w:sz w:val="16"/>
                          </w:rPr>
                        </w:pPr>
                        <w:r>
                          <w:rPr>
                            <w:rFonts w:ascii="Arial"/>
                            <w:color w:val="FFFFFF"/>
                            <w:w w:val="91"/>
                            <w:sz w:val="16"/>
                          </w:rPr>
                          <w:t>1</w:t>
                        </w:r>
                      </w:p>
                    </w:tc>
                    <w:tc>
                      <w:tcPr>
                        <w:tcW w:w="228" w:type="dxa"/>
                        <w:tcBorders>
                          <w:left w:val="single" w:color="000000" w:sz="6" w:space="0"/>
                        </w:tcBorders>
                        <w:shd w:val="clear" w:color="auto" w:fill="ECECEC"/>
                      </w:tcPr>
                      <w:p>
                        <w:pPr>
                          <w:pStyle w:val="13"/>
                          <w:spacing w:line="182" w:lineRule="exact"/>
                          <w:ind w:left="4"/>
                          <w:jc w:val="center"/>
                          <w:rPr>
                            <w:rFonts w:ascii="Arial"/>
                            <w:sz w:val="16"/>
                          </w:rPr>
                        </w:pPr>
                        <w:r>
                          <w:rPr>
                            <w:rFonts w:ascii="Arial"/>
                            <w:w w:val="91"/>
                            <w:sz w:val="16"/>
                          </w:rPr>
                          <w:t>0</w:t>
                        </w:r>
                      </w:p>
                    </w:tc>
                    <w:tc>
                      <w:tcPr>
                        <w:tcW w:w="230" w:type="dxa"/>
                        <w:shd w:val="clear" w:color="auto" w:fill="ECECEC"/>
                      </w:tcPr>
                      <w:p>
                        <w:pPr>
                          <w:pStyle w:val="13"/>
                          <w:spacing w:line="182" w:lineRule="exact"/>
                          <w:ind w:right="62"/>
                          <w:jc w:val="right"/>
                          <w:rPr>
                            <w:rFonts w:ascii="Arial"/>
                            <w:sz w:val="16"/>
                          </w:rPr>
                        </w:pPr>
                        <w:r>
                          <w:rPr>
                            <w:rFonts w:ascii="Arial"/>
                            <w:w w:val="91"/>
                            <w:sz w:val="16"/>
                          </w:rPr>
                          <w:t>0</w:t>
                        </w:r>
                      </w:p>
                    </w:tc>
                    <w:tc>
                      <w:tcPr>
                        <w:tcW w:w="230" w:type="dxa"/>
                        <w:shd w:val="clear" w:color="auto" w:fill="ECECEC"/>
                      </w:tcPr>
                      <w:p>
                        <w:pPr>
                          <w:pStyle w:val="13"/>
                          <w:spacing w:line="182" w:lineRule="exact"/>
                          <w:ind w:left="11"/>
                          <w:jc w:val="center"/>
                          <w:rPr>
                            <w:rFonts w:ascii="Arial"/>
                            <w:sz w:val="16"/>
                          </w:rPr>
                        </w:pPr>
                        <w:r>
                          <w:rPr>
                            <w:rFonts w:ascii="Arial"/>
                            <w:w w:val="91"/>
                            <w:sz w:val="16"/>
                          </w:rPr>
                          <w:t>0</w:t>
                        </w:r>
                      </w:p>
                    </w:tc>
                    <w:tc>
                      <w:tcPr>
                        <w:tcW w:w="228" w:type="dxa"/>
                        <w:shd w:val="clear" w:color="auto" w:fill="ECECEC"/>
                      </w:tcPr>
                      <w:p>
                        <w:pPr>
                          <w:pStyle w:val="13"/>
                          <w:spacing w:line="182" w:lineRule="exact"/>
                          <w:ind w:left="13"/>
                          <w:jc w:val="center"/>
                          <w:rPr>
                            <w:rFonts w:ascii="Arial"/>
                            <w:sz w:val="16"/>
                          </w:rPr>
                        </w:pPr>
                        <w:r>
                          <w:rPr>
                            <w:rFonts w:ascii="Arial"/>
                            <w:w w:val="91"/>
                            <w:sz w:val="16"/>
                          </w:rPr>
                          <w:t>0</w:t>
                        </w:r>
                      </w:p>
                    </w:tc>
                    <w:tc>
                      <w:tcPr>
                        <w:tcW w:w="230" w:type="dxa"/>
                        <w:shd w:val="clear" w:color="auto" w:fill="434343"/>
                      </w:tcPr>
                      <w:p>
                        <w:pPr>
                          <w:pStyle w:val="13"/>
                          <w:spacing w:line="182" w:lineRule="exact"/>
                          <w:ind w:left="16"/>
                          <w:jc w:val="center"/>
                          <w:rPr>
                            <w:rFonts w:ascii="Arial"/>
                            <w:sz w:val="16"/>
                          </w:rPr>
                        </w:pPr>
                        <w:r>
                          <w:rPr>
                            <w:rFonts w:ascii="Arial"/>
                            <w:color w:val="FFFFFF"/>
                            <w:w w:val="91"/>
                            <w:sz w:val="16"/>
                          </w:rPr>
                          <w:t>3</w:t>
                        </w:r>
                      </w:p>
                    </w:tc>
                    <w:tc>
                      <w:tcPr>
                        <w:tcW w:w="230" w:type="dxa"/>
                        <w:shd w:val="clear" w:color="auto" w:fill="ECECEC"/>
                      </w:tcPr>
                      <w:p>
                        <w:pPr>
                          <w:pStyle w:val="13"/>
                          <w:spacing w:line="182" w:lineRule="exact"/>
                          <w:ind w:left="12"/>
                          <w:jc w:val="center"/>
                          <w:rPr>
                            <w:rFonts w:ascii="Arial"/>
                            <w:sz w:val="16"/>
                          </w:rPr>
                        </w:pPr>
                        <w:r>
                          <w:rPr>
                            <w:rFonts w:ascii="Arial"/>
                            <w:w w:val="91"/>
                            <w:sz w:val="16"/>
                          </w:rPr>
                          <w:t>0</w:t>
                        </w:r>
                      </w:p>
                    </w:tc>
                    <w:tc>
                      <w:tcPr>
                        <w:tcW w:w="230" w:type="dxa"/>
                        <w:shd w:val="clear" w:color="auto" w:fill="ECECEC"/>
                      </w:tcPr>
                      <w:p>
                        <w:pPr>
                          <w:pStyle w:val="13"/>
                          <w:spacing w:line="182" w:lineRule="exact"/>
                          <w:ind w:left="13"/>
                          <w:jc w:val="center"/>
                          <w:rPr>
                            <w:rFonts w:ascii="Arial"/>
                            <w:sz w:val="16"/>
                          </w:rPr>
                        </w:pPr>
                        <w:r>
                          <w:rPr>
                            <w:rFonts w:ascii="Arial"/>
                            <w:w w:val="91"/>
                            <w:sz w:val="16"/>
                          </w:rPr>
                          <w:t>0</w:t>
                        </w:r>
                      </w:p>
                    </w:tc>
                    <w:tc>
                      <w:tcPr>
                        <w:tcW w:w="230" w:type="dxa"/>
                        <w:shd w:val="clear" w:color="auto" w:fill="434343"/>
                      </w:tcPr>
                      <w:p>
                        <w:pPr>
                          <w:pStyle w:val="13"/>
                          <w:spacing w:line="182" w:lineRule="exact"/>
                          <w:ind w:left="76"/>
                          <w:rPr>
                            <w:rFonts w:ascii="Arial"/>
                            <w:sz w:val="16"/>
                          </w:rPr>
                        </w:pPr>
                        <w:r>
                          <w:rPr>
                            <w:rFonts w:ascii="Arial"/>
                            <w:color w:val="FFFFFF"/>
                            <w:w w:val="91"/>
                            <w:sz w:val="16"/>
                          </w:rPr>
                          <w:t>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20" w:hRule="atLeast"/>
                    </w:trPr>
                    <w:tc>
                      <w:tcPr>
                        <w:tcW w:w="228" w:type="dxa"/>
                        <w:tcBorders>
                          <w:right w:val="single" w:color="000000" w:sz="6" w:space="0"/>
                        </w:tcBorders>
                        <w:shd w:val="clear" w:color="auto" w:fill="434343"/>
                      </w:tcPr>
                      <w:p>
                        <w:pPr>
                          <w:pStyle w:val="13"/>
                          <w:spacing w:before="13"/>
                          <w:ind w:left="14"/>
                          <w:jc w:val="center"/>
                          <w:rPr>
                            <w:rFonts w:ascii="Arial"/>
                            <w:sz w:val="16"/>
                          </w:rPr>
                        </w:pPr>
                        <w:r>
                          <w:rPr>
                            <w:rFonts w:ascii="Arial"/>
                            <w:color w:val="FFFFFF"/>
                            <w:w w:val="91"/>
                            <w:sz w:val="16"/>
                          </w:rPr>
                          <w:t>1</w:t>
                        </w:r>
                      </w:p>
                    </w:tc>
                    <w:tc>
                      <w:tcPr>
                        <w:tcW w:w="228" w:type="dxa"/>
                        <w:tcBorders>
                          <w:left w:val="single" w:color="000000" w:sz="6" w:space="0"/>
                        </w:tcBorders>
                        <w:shd w:val="clear" w:color="auto" w:fill="ECECEC"/>
                      </w:tcPr>
                      <w:p>
                        <w:pPr>
                          <w:pStyle w:val="13"/>
                          <w:spacing w:before="13"/>
                          <w:ind w:left="4"/>
                          <w:jc w:val="center"/>
                          <w:rPr>
                            <w:rFonts w:ascii="Arial"/>
                            <w:sz w:val="16"/>
                          </w:rPr>
                        </w:pPr>
                        <w:r>
                          <w:rPr>
                            <w:rFonts w:ascii="Arial"/>
                            <w:w w:val="91"/>
                            <w:sz w:val="16"/>
                          </w:rPr>
                          <w:t>0</w:t>
                        </w:r>
                      </w:p>
                    </w:tc>
                    <w:tc>
                      <w:tcPr>
                        <w:tcW w:w="230" w:type="dxa"/>
                        <w:shd w:val="clear" w:color="auto" w:fill="434343"/>
                      </w:tcPr>
                      <w:p>
                        <w:pPr>
                          <w:pStyle w:val="13"/>
                          <w:spacing w:before="13"/>
                          <w:ind w:right="62"/>
                          <w:jc w:val="right"/>
                          <w:rPr>
                            <w:rFonts w:ascii="Arial"/>
                            <w:sz w:val="16"/>
                          </w:rPr>
                        </w:pPr>
                        <w:r>
                          <w:rPr>
                            <w:rFonts w:ascii="Arial"/>
                            <w:color w:val="FFFFFF"/>
                            <w:w w:val="91"/>
                            <w:sz w:val="16"/>
                          </w:rPr>
                          <w:t>1</w:t>
                        </w:r>
                      </w:p>
                    </w:tc>
                    <w:tc>
                      <w:tcPr>
                        <w:tcW w:w="230" w:type="dxa"/>
                        <w:shd w:val="clear" w:color="auto" w:fill="ECECEC"/>
                      </w:tcPr>
                      <w:p>
                        <w:pPr>
                          <w:pStyle w:val="13"/>
                          <w:spacing w:before="13"/>
                          <w:ind w:left="11"/>
                          <w:jc w:val="center"/>
                          <w:rPr>
                            <w:rFonts w:ascii="Arial"/>
                            <w:sz w:val="16"/>
                          </w:rPr>
                        </w:pPr>
                        <w:r>
                          <w:rPr>
                            <w:rFonts w:ascii="Arial"/>
                            <w:w w:val="91"/>
                            <w:sz w:val="16"/>
                          </w:rPr>
                          <w:t>0</w:t>
                        </w:r>
                      </w:p>
                    </w:tc>
                    <w:tc>
                      <w:tcPr>
                        <w:tcW w:w="228" w:type="dxa"/>
                        <w:shd w:val="clear" w:color="auto" w:fill="ECECEC"/>
                      </w:tcPr>
                      <w:p>
                        <w:pPr>
                          <w:pStyle w:val="13"/>
                          <w:spacing w:before="13"/>
                          <w:ind w:left="13"/>
                          <w:jc w:val="center"/>
                          <w:rPr>
                            <w:rFonts w:ascii="Arial"/>
                            <w:sz w:val="16"/>
                          </w:rPr>
                        </w:pPr>
                        <w:r>
                          <w:rPr>
                            <w:rFonts w:ascii="Arial"/>
                            <w:w w:val="91"/>
                            <w:sz w:val="16"/>
                          </w:rPr>
                          <w:t>0</w:t>
                        </w:r>
                      </w:p>
                    </w:tc>
                    <w:tc>
                      <w:tcPr>
                        <w:tcW w:w="230" w:type="dxa"/>
                        <w:shd w:val="clear" w:color="auto" w:fill="434343"/>
                      </w:tcPr>
                      <w:p>
                        <w:pPr>
                          <w:pStyle w:val="13"/>
                          <w:spacing w:before="13"/>
                          <w:ind w:left="16"/>
                          <w:jc w:val="center"/>
                          <w:rPr>
                            <w:rFonts w:ascii="Arial"/>
                            <w:sz w:val="16"/>
                          </w:rPr>
                        </w:pPr>
                        <w:r>
                          <w:rPr>
                            <w:rFonts w:ascii="Arial"/>
                            <w:color w:val="FFFFFF"/>
                            <w:w w:val="91"/>
                            <w:sz w:val="16"/>
                          </w:rPr>
                          <w:t>3</w:t>
                        </w:r>
                      </w:p>
                    </w:tc>
                    <w:tc>
                      <w:tcPr>
                        <w:tcW w:w="230" w:type="dxa"/>
                        <w:shd w:val="clear" w:color="auto" w:fill="434343"/>
                      </w:tcPr>
                      <w:p>
                        <w:pPr>
                          <w:pStyle w:val="13"/>
                          <w:spacing w:before="13"/>
                          <w:ind w:left="12"/>
                          <w:jc w:val="center"/>
                          <w:rPr>
                            <w:rFonts w:ascii="Arial"/>
                            <w:sz w:val="16"/>
                          </w:rPr>
                        </w:pPr>
                        <w:r>
                          <w:rPr>
                            <w:rFonts w:ascii="Arial"/>
                            <w:color w:val="FFFFFF"/>
                            <w:w w:val="91"/>
                            <w:sz w:val="16"/>
                          </w:rPr>
                          <w:t>3</w:t>
                        </w:r>
                      </w:p>
                    </w:tc>
                    <w:tc>
                      <w:tcPr>
                        <w:tcW w:w="230" w:type="dxa"/>
                        <w:shd w:val="clear" w:color="auto" w:fill="ECECEC"/>
                      </w:tcPr>
                      <w:p>
                        <w:pPr>
                          <w:pStyle w:val="13"/>
                          <w:spacing w:before="13"/>
                          <w:ind w:left="13"/>
                          <w:jc w:val="center"/>
                          <w:rPr>
                            <w:rFonts w:ascii="Arial"/>
                            <w:sz w:val="16"/>
                          </w:rPr>
                        </w:pPr>
                        <w:r>
                          <w:rPr>
                            <w:rFonts w:ascii="Arial"/>
                            <w:w w:val="91"/>
                            <w:sz w:val="16"/>
                          </w:rPr>
                          <w:t>0</w:t>
                        </w:r>
                      </w:p>
                    </w:tc>
                    <w:tc>
                      <w:tcPr>
                        <w:tcW w:w="230" w:type="dxa"/>
                        <w:shd w:val="clear" w:color="auto" w:fill="434343"/>
                      </w:tcPr>
                      <w:p>
                        <w:pPr>
                          <w:pStyle w:val="13"/>
                          <w:spacing w:before="13"/>
                          <w:ind w:left="76" w:right="-58"/>
                          <w:rPr>
                            <w:rFonts w:ascii="Arial"/>
                            <w:sz w:val="16"/>
                          </w:rPr>
                        </w:pPr>
                        <w:r>
                          <w:rPr>
                            <w:rFonts w:ascii="Arial"/>
                            <w:color w:val="FFFFFF"/>
                            <w:sz w:val="16"/>
                            <w:shd w:val="clear" w:color="auto" w:fill="6E6E6E"/>
                          </w:rPr>
                          <w:t>3</w:t>
                        </w:r>
                        <w:r>
                          <w:rPr>
                            <w:rFonts w:ascii="Arial"/>
                            <w:color w:val="FFFFFF"/>
                            <w:spacing w:val="-21"/>
                            <w:sz w:val="16"/>
                            <w:shd w:val="clear" w:color="auto" w:fill="6E6E6E"/>
                          </w:rPr>
                          <w:t xml:space="preserve">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13" w:hRule="atLeast"/>
                    </w:trPr>
                    <w:tc>
                      <w:tcPr>
                        <w:tcW w:w="228" w:type="dxa"/>
                        <w:tcBorders>
                          <w:bottom w:val="single" w:color="6E6E6E" w:sz="24" w:space="0"/>
                          <w:right w:val="single" w:color="000000" w:sz="6" w:space="0"/>
                        </w:tcBorders>
                        <w:shd w:val="clear" w:color="auto" w:fill="434343"/>
                      </w:tcPr>
                      <w:p>
                        <w:pPr>
                          <w:pStyle w:val="13"/>
                          <w:spacing w:before="15" w:line="178" w:lineRule="exact"/>
                          <w:ind w:left="14"/>
                          <w:jc w:val="center"/>
                          <w:rPr>
                            <w:rFonts w:ascii="Arial"/>
                            <w:sz w:val="16"/>
                          </w:rPr>
                        </w:pPr>
                        <w:r>
                          <w:rPr>
                            <w:rFonts w:ascii="Arial"/>
                            <w:color w:val="FFFFFF"/>
                            <w:w w:val="91"/>
                            <w:sz w:val="16"/>
                          </w:rPr>
                          <w:t>1</w:t>
                        </w:r>
                      </w:p>
                    </w:tc>
                    <w:tc>
                      <w:tcPr>
                        <w:tcW w:w="228" w:type="dxa"/>
                        <w:tcBorders>
                          <w:left w:val="single" w:color="000000" w:sz="6" w:space="0"/>
                          <w:bottom w:val="single" w:color="6E6E6E" w:sz="24" w:space="0"/>
                        </w:tcBorders>
                        <w:shd w:val="clear" w:color="auto" w:fill="434343"/>
                      </w:tcPr>
                      <w:p>
                        <w:pPr>
                          <w:pStyle w:val="13"/>
                          <w:spacing w:before="15" w:line="178" w:lineRule="exact"/>
                          <w:ind w:left="4"/>
                          <w:jc w:val="center"/>
                          <w:rPr>
                            <w:rFonts w:ascii="Arial"/>
                            <w:sz w:val="16"/>
                          </w:rPr>
                        </w:pPr>
                        <w:r>
                          <w:rPr>
                            <w:rFonts w:ascii="Arial"/>
                            <w:color w:val="FFFFFF"/>
                            <w:w w:val="91"/>
                            <w:sz w:val="16"/>
                          </w:rPr>
                          <w:t>1</w:t>
                        </w:r>
                      </w:p>
                    </w:tc>
                    <w:tc>
                      <w:tcPr>
                        <w:tcW w:w="230" w:type="dxa"/>
                        <w:tcBorders>
                          <w:bottom w:val="single" w:color="6E6E6E" w:sz="24" w:space="0"/>
                        </w:tcBorders>
                        <w:shd w:val="clear" w:color="auto" w:fill="434343"/>
                      </w:tcPr>
                      <w:p>
                        <w:pPr>
                          <w:pStyle w:val="13"/>
                          <w:spacing w:before="15" w:line="178" w:lineRule="exact"/>
                          <w:ind w:right="62"/>
                          <w:jc w:val="right"/>
                          <w:rPr>
                            <w:rFonts w:ascii="Arial"/>
                            <w:sz w:val="16"/>
                          </w:rPr>
                        </w:pPr>
                        <w:r>
                          <w:rPr>
                            <w:rFonts w:ascii="Arial"/>
                            <w:color w:val="FFFFFF"/>
                            <w:w w:val="91"/>
                            <w:sz w:val="16"/>
                            <w:shd w:val="clear" w:color="auto" w:fill="6E6E6E"/>
                          </w:rPr>
                          <w:t>1</w:t>
                        </w:r>
                      </w:p>
                    </w:tc>
                    <w:tc>
                      <w:tcPr>
                        <w:tcW w:w="230" w:type="dxa"/>
                        <w:tcBorders>
                          <w:bottom w:val="single" w:color="6E6E6E" w:sz="24" w:space="0"/>
                        </w:tcBorders>
                        <w:shd w:val="clear" w:color="auto" w:fill="434343"/>
                      </w:tcPr>
                      <w:p>
                        <w:pPr>
                          <w:pStyle w:val="13"/>
                          <w:spacing w:before="15" w:line="178" w:lineRule="exact"/>
                          <w:ind w:left="11"/>
                          <w:jc w:val="center"/>
                          <w:rPr>
                            <w:rFonts w:ascii="Arial"/>
                            <w:sz w:val="16"/>
                          </w:rPr>
                        </w:pPr>
                        <w:r>
                          <w:rPr>
                            <w:rFonts w:ascii="Arial"/>
                            <w:color w:val="FFFFFF"/>
                            <w:w w:val="91"/>
                            <w:sz w:val="16"/>
                            <w:shd w:val="clear" w:color="auto" w:fill="6E6E6E"/>
                          </w:rPr>
                          <w:t>1</w:t>
                        </w:r>
                      </w:p>
                    </w:tc>
                    <w:tc>
                      <w:tcPr>
                        <w:tcW w:w="228" w:type="dxa"/>
                        <w:tcBorders>
                          <w:bottom w:val="single" w:color="6E6E6E" w:sz="24" w:space="0"/>
                        </w:tcBorders>
                        <w:shd w:val="clear" w:color="auto" w:fill="434343"/>
                      </w:tcPr>
                      <w:p>
                        <w:pPr>
                          <w:pStyle w:val="13"/>
                          <w:spacing w:before="15" w:line="178" w:lineRule="exact"/>
                          <w:ind w:left="13"/>
                          <w:jc w:val="center"/>
                          <w:rPr>
                            <w:rFonts w:ascii="Arial"/>
                            <w:sz w:val="16"/>
                          </w:rPr>
                        </w:pPr>
                        <w:r>
                          <w:rPr>
                            <w:rFonts w:ascii="Arial"/>
                            <w:color w:val="FFFFFF"/>
                            <w:w w:val="91"/>
                            <w:sz w:val="16"/>
                            <w:shd w:val="clear" w:color="auto" w:fill="6E6E6E"/>
                          </w:rPr>
                          <w:t>1</w:t>
                        </w:r>
                      </w:p>
                    </w:tc>
                    <w:tc>
                      <w:tcPr>
                        <w:tcW w:w="230" w:type="dxa"/>
                        <w:tcBorders>
                          <w:bottom w:val="single" w:color="6E6E6E" w:sz="24" w:space="0"/>
                        </w:tcBorders>
                        <w:shd w:val="clear" w:color="auto" w:fill="ECECEC"/>
                      </w:tcPr>
                      <w:p>
                        <w:pPr>
                          <w:pStyle w:val="13"/>
                          <w:spacing w:before="15" w:line="178" w:lineRule="exact"/>
                          <w:ind w:left="16"/>
                          <w:jc w:val="center"/>
                          <w:rPr>
                            <w:rFonts w:ascii="Arial"/>
                            <w:sz w:val="16"/>
                          </w:rPr>
                        </w:pPr>
                        <w:r>
                          <w:rPr>
                            <w:rFonts w:ascii="Arial"/>
                            <w:w w:val="91"/>
                            <w:sz w:val="16"/>
                            <w:shd w:val="clear" w:color="auto" w:fill="6E6E6E"/>
                          </w:rPr>
                          <w:t>0</w:t>
                        </w:r>
                      </w:p>
                    </w:tc>
                    <w:tc>
                      <w:tcPr>
                        <w:tcW w:w="230" w:type="dxa"/>
                        <w:tcBorders>
                          <w:bottom w:val="single" w:color="6E6E6E" w:sz="24" w:space="0"/>
                        </w:tcBorders>
                        <w:shd w:val="clear" w:color="auto" w:fill="ECECEC"/>
                      </w:tcPr>
                      <w:p>
                        <w:pPr>
                          <w:pStyle w:val="13"/>
                          <w:spacing w:before="15" w:line="178" w:lineRule="exact"/>
                          <w:ind w:left="12"/>
                          <w:jc w:val="center"/>
                          <w:rPr>
                            <w:rFonts w:ascii="Arial"/>
                            <w:sz w:val="16"/>
                          </w:rPr>
                        </w:pPr>
                        <w:r>
                          <w:rPr>
                            <w:rFonts w:ascii="Arial"/>
                            <w:w w:val="91"/>
                            <w:sz w:val="16"/>
                            <w:shd w:val="clear" w:color="auto" w:fill="6E6E6E"/>
                          </w:rPr>
                          <w:t>0</w:t>
                        </w:r>
                      </w:p>
                    </w:tc>
                    <w:tc>
                      <w:tcPr>
                        <w:tcW w:w="230" w:type="dxa"/>
                        <w:tcBorders>
                          <w:bottom w:val="single" w:color="6E6E6E" w:sz="24" w:space="0"/>
                        </w:tcBorders>
                        <w:shd w:val="clear" w:color="auto" w:fill="434343"/>
                      </w:tcPr>
                      <w:p>
                        <w:pPr>
                          <w:pStyle w:val="13"/>
                          <w:spacing w:before="15" w:line="178" w:lineRule="exact"/>
                          <w:ind w:left="13"/>
                          <w:jc w:val="center"/>
                          <w:rPr>
                            <w:rFonts w:ascii="Arial"/>
                            <w:sz w:val="16"/>
                          </w:rPr>
                        </w:pPr>
                        <w:r>
                          <w:rPr>
                            <w:rFonts w:ascii="Arial"/>
                            <w:color w:val="FFFFFF"/>
                            <w:w w:val="91"/>
                            <w:sz w:val="16"/>
                          </w:rPr>
                          <w:t>3</w:t>
                        </w:r>
                      </w:p>
                    </w:tc>
                    <w:tc>
                      <w:tcPr>
                        <w:tcW w:w="230" w:type="dxa"/>
                        <w:shd w:val="clear" w:color="auto" w:fill="434343"/>
                      </w:tcPr>
                      <w:p>
                        <w:pPr>
                          <w:pStyle w:val="13"/>
                          <w:spacing w:before="15" w:line="178" w:lineRule="exact"/>
                          <w:ind w:left="76"/>
                          <w:rPr>
                            <w:rFonts w:ascii="Arial"/>
                            <w:sz w:val="16"/>
                          </w:rPr>
                        </w:pPr>
                        <w:r>
                          <w:rPr>
                            <w:rFonts w:ascii="Arial"/>
                            <w:color w:val="FFFFFF"/>
                            <w:w w:val="91"/>
                            <w:sz w:val="16"/>
                          </w:rPr>
                          <w:t>3</w:t>
                        </w:r>
                      </w:p>
                    </w:tc>
                  </w:tr>
                </w:tbl>
                <w:p>
                  <w:pPr>
                    <w:pStyle w:val="7"/>
                  </w:pPr>
                </w:p>
              </w:txbxContent>
            </v:textbox>
            <w10:wrap type="topAndBottom"/>
          </v:shape>
        </w:pict>
      </w:r>
      <w:r>
        <w:rPr>
          <w:rFonts w:hint="default" w:ascii="Times New Roman" w:hAnsi="Times New Roman" w:cs="Times New Roman"/>
          <w:sz w:val="28"/>
          <w:szCs w:val="28"/>
        </w:rPr>
        <w:pict>
          <v:rect id="_x0000_s3486" o:spid="_x0000_s3486" o:spt="1" style="position:absolute;left:0pt;margin-left:273.35pt;margin-top:76.65pt;height:2pt;width:2pt;mso-position-horizontal-relative:page;z-index:251718656;mso-width-relative:page;mso-height-relative:page;" fillcolor="#6E6E6E" filled="t" stroked="f" coordsize="21600,21600">
            <v:path/>
            <v:fill on="t" focussize="0,0"/>
            <v:stroke on="f"/>
            <v:imagedata o:title=""/>
            <o:lock v:ext="edit"/>
          </v:rect>
        </w:pict>
      </w:r>
      <w:r>
        <w:rPr>
          <w:rFonts w:hint="default" w:ascii="Times New Roman" w:hAnsi="Times New Roman" w:cs="Times New Roman"/>
          <w:sz w:val="28"/>
          <w:szCs w:val="28"/>
        </w:rPr>
        <w:t>loại các hình trong lưới ra thành một số các nhóm thỏa mãn: Mỗi nhóm gồm các hình giống nhau và hai hình bất kì thuộc thuộc hai nhóm khác nhau thì không giống nhau:</w:t>
      </w:r>
    </w:p>
    <w:p>
      <w:pPr>
        <w:pStyle w:val="12"/>
        <w:numPr>
          <w:ilvl w:val="1"/>
          <w:numId w:val="77"/>
        </w:numPr>
        <w:tabs>
          <w:tab w:val="left" w:pos="872"/>
        </w:tabs>
        <w:spacing w:before="62" w:after="0" w:line="268" w:lineRule="auto"/>
        <w:ind w:left="871" w:right="294" w:hanging="567"/>
        <w:jc w:val="both"/>
        <w:rPr>
          <w:rFonts w:hint="default" w:ascii="Times New Roman" w:hAnsi="Times New Roman" w:cs="Times New Roman"/>
          <w:sz w:val="28"/>
          <w:szCs w:val="28"/>
        </w:rPr>
      </w:pPr>
      <w:r>
        <w:rPr>
          <w:rFonts w:hint="default" w:ascii="Times New Roman" w:hAnsi="Times New Roman" w:cs="Times New Roman"/>
          <w:w w:val="105"/>
          <w:sz w:val="28"/>
          <w:szCs w:val="28"/>
        </w:rPr>
        <w:t>Cho</w:t>
      </w:r>
      <w:r>
        <w:rPr>
          <w:rFonts w:hint="default" w:ascii="Times New Roman" w:hAnsi="Times New Roman" w:cs="Times New Roman"/>
          <w:spacing w:val="-15"/>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ồ</w:t>
      </w:r>
      <w:r>
        <w:rPr>
          <w:rFonts w:hint="default" w:ascii="Times New Roman" w:hAnsi="Times New Roman" w:cs="Times New Roman"/>
          <w:spacing w:val="-15"/>
          <w:w w:val="105"/>
          <w:sz w:val="28"/>
          <w:szCs w:val="28"/>
        </w:rPr>
        <w:t xml:space="preserve"> </w:t>
      </w:r>
      <w:r>
        <w:rPr>
          <w:rFonts w:hint="default" w:ascii="Times New Roman" w:hAnsi="Times New Roman" w:cs="Times New Roman"/>
          <w:w w:val="105"/>
          <w:sz w:val="28"/>
          <w:szCs w:val="28"/>
        </w:rPr>
        <w:t>thị</w:t>
      </w:r>
      <w:r>
        <w:rPr>
          <w:rFonts w:hint="default" w:ascii="Times New Roman" w:hAnsi="Times New Roman" w:cs="Times New Roman"/>
          <w:spacing w:val="-15"/>
          <w:w w:val="105"/>
          <w:sz w:val="28"/>
          <w:szCs w:val="28"/>
        </w:rPr>
        <w:t xml:space="preserve"> </w:t>
      </w:r>
      <w:r>
        <w:rPr>
          <w:rFonts w:hint="default" w:ascii="Times New Roman" w:hAnsi="Times New Roman" w:cs="Times New Roman"/>
          <w:w w:val="105"/>
          <w:sz w:val="28"/>
          <w:szCs w:val="28"/>
        </w:rPr>
        <w:t>có</w:t>
      </w:r>
      <w:r>
        <w:rPr>
          <w:rFonts w:hint="default" w:ascii="Times New Roman" w:hAnsi="Times New Roman" w:cs="Times New Roman"/>
          <w:spacing w:val="-15"/>
          <w:w w:val="105"/>
          <w:sz w:val="28"/>
          <w:szCs w:val="28"/>
        </w:rPr>
        <w:t xml:space="preserve"> </w:t>
      </w:r>
      <w:r>
        <w:rPr>
          <w:rFonts w:hint="default" w:ascii="Times New Roman" w:hAnsi="Times New Roman" w:cs="Times New Roman"/>
          <w:w w:val="105"/>
          <w:sz w:val="28"/>
          <w:szCs w:val="28"/>
        </w:rPr>
        <w:t>hướng</w:t>
      </w:r>
      <w:r>
        <w:rPr>
          <w:rFonts w:hint="default" w:ascii="Times New Roman" w:hAnsi="Times New Roman" w:cs="Times New Roman"/>
          <w:spacing w:val="-15"/>
          <w:w w:val="105"/>
          <w:sz w:val="28"/>
          <w:szCs w:val="28"/>
        </w:rPr>
        <w:t xml:space="preserve"> </w:t>
      </w:r>
      <w:r>
        <w:rPr>
          <w:rFonts w:hint="default" w:ascii="Times New Roman" w:hAnsi="Times New Roman" w:cs="Times New Roman"/>
          <w:w w:val="105"/>
          <w:sz w:val="28"/>
          <w:szCs w:val="28"/>
        </w:rPr>
        <w:t>G</w:t>
      </w:r>
      <w:r>
        <w:rPr>
          <w:rFonts w:hint="default" w:ascii="Times New Roman" w:hAnsi="Times New Roman" w:cs="Times New Roman"/>
          <w:spacing w:val="-5"/>
          <w:w w:val="105"/>
          <w:sz w:val="28"/>
          <w:szCs w:val="28"/>
        </w:rPr>
        <w:t xml:space="preserve"> </w:t>
      </w:r>
      <w:r>
        <w:rPr>
          <w:rFonts w:hint="default" w:ascii="Times New Roman" w:hAnsi="Times New Roman" w:cs="Times New Roman"/>
          <w:w w:val="105"/>
          <w:sz w:val="28"/>
          <w:szCs w:val="28"/>
        </w:rPr>
        <w:t>=</w:t>
      </w:r>
      <w:r>
        <w:rPr>
          <w:rFonts w:hint="default" w:ascii="Times New Roman" w:hAnsi="Times New Roman" w:cs="Times New Roman"/>
          <w:spacing w:val="-12"/>
          <w:w w:val="105"/>
          <w:sz w:val="28"/>
          <w:szCs w:val="28"/>
        </w:rPr>
        <w:t xml:space="preserve"> </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V,</w:t>
      </w:r>
      <w:r>
        <w:rPr>
          <w:rFonts w:hint="default" w:ascii="Times New Roman" w:hAnsi="Times New Roman" w:cs="Times New Roman"/>
          <w:spacing w:val="-33"/>
          <w:w w:val="105"/>
          <w:sz w:val="28"/>
          <w:szCs w:val="28"/>
        </w:rPr>
        <w:t xml:space="preserve"> </w:t>
      </w:r>
      <w:r>
        <w:rPr>
          <w:rFonts w:hint="default" w:ascii="Times New Roman" w:hAnsi="Times New Roman" w:cs="Times New Roman"/>
          <w:spacing w:val="3"/>
          <w:w w:val="105"/>
          <w:sz w:val="28"/>
          <w:szCs w:val="28"/>
        </w:rPr>
        <w:t>E</w:t>
      </w:r>
      <w:r>
        <w:rPr>
          <w:rFonts w:hint="default" w:ascii="Times New Roman" w:hAnsi="Times New Roman" w:cs="Times New Roman"/>
          <w:spacing w:val="3"/>
          <w:w w:val="105"/>
          <w:position w:val="1"/>
          <w:sz w:val="28"/>
          <w:szCs w:val="28"/>
        </w:rPr>
        <w:t>)</w:t>
      </w:r>
      <w:r>
        <w:rPr>
          <w:rFonts w:hint="default" w:ascii="Times New Roman" w:hAnsi="Times New Roman" w:cs="Times New Roman"/>
          <w:spacing w:val="3"/>
          <w:w w:val="105"/>
          <w:sz w:val="28"/>
          <w:szCs w:val="28"/>
        </w:rPr>
        <w:t>,</w:t>
      </w:r>
      <w:r>
        <w:rPr>
          <w:rFonts w:hint="default" w:ascii="Times New Roman" w:hAnsi="Times New Roman" w:cs="Times New Roman"/>
          <w:spacing w:val="-15"/>
          <w:w w:val="105"/>
          <w:sz w:val="28"/>
          <w:szCs w:val="28"/>
        </w:rPr>
        <w:t xml:space="preserve"> </w:t>
      </w:r>
      <w:r>
        <w:rPr>
          <w:rFonts w:hint="default" w:ascii="Times New Roman" w:hAnsi="Times New Roman" w:cs="Times New Roman"/>
          <w:w w:val="105"/>
          <w:sz w:val="28"/>
          <w:szCs w:val="28"/>
        </w:rPr>
        <w:t>hãy</w:t>
      </w:r>
      <w:r>
        <w:rPr>
          <w:rFonts w:hint="default" w:ascii="Times New Roman" w:hAnsi="Times New Roman" w:cs="Times New Roman"/>
          <w:spacing w:val="-17"/>
          <w:w w:val="105"/>
          <w:sz w:val="28"/>
          <w:szCs w:val="28"/>
        </w:rPr>
        <w:t xml:space="preserve"> </w:t>
      </w:r>
      <w:r>
        <w:rPr>
          <w:rFonts w:hint="default" w:ascii="Times New Roman" w:hAnsi="Times New Roman" w:cs="Times New Roman"/>
          <w:w w:val="105"/>
          <w:sz w:val="28"/>
          <w:szCs w:val="28"/>
        </w:rPr>
        <w:t>tìm</w:t>
      </w:r>
      <w:r>
        <w:rPr>
          <w:rFonts w:hint="default" w:ascii="Times New Roman" w:hAnsi="Times New Roman" w:cs="Times New Roman"/>
          <w:spacing w:val="-15"/>
          <w:w w:val="105"/>
          <w:sz w:val="28"/>
          <w:szCs w:val="28"/>
        </w:rPr>
        <w:t xml:space="preserve"> </w:t>
      </w:r>
      <w:r>
        <w:rPr>
          <w:rFonts w:hint="default" w:ascii="Times New Roman" w:hAnsi="Times New Roman" w:cs="Times New Roman"/>
          <w:w w:val="105"/>
          <w:sz w:val="28"/>
          <w:szCs w:val="28"/>
        </w:rPr>
        <w:t>thuật</w:t>
      </w:r>
      <w:r>
        <w:rPr>
          <w:rFonts w:hint="default" w:ascii="Times New Roman" w:hAnsi="Times New Roman" w:cs="Times New Roman"/>
          <w:spacing w:val="-15"/>
          <w:w w:val="105"/>
          <w:sz w:val="28"/>
          <w:szCs w:val="28"/>
        </w:rPr>
        <w:t xml:space="preserve"> </w:t>
      </w:r>
      <w:r>
        <w:rPr>
          <w:rFonts w:hint="default" w:ascii="Times New Roman" w:hAnsi="Times New Roman" w:cs="Times New Roman"/>
          <w:w w:val="105"/>
          <w:sz w:val="28"/>
          <w:szCs w:val="28"/>
        </w:rPr>
        <w:t>toán</w:t>
      </w:r>
      <w:r>
        <w:rPr>
          <w:rFonts w:hint="default" w:ascii="Times New Roman" w:hAnsi="Times New Roman" w:cs="Times New Roman"/>
          <w:spacing w:val="-15"/>
          <w:w w:val="105"/>
          <w:sz w:val="28"/>
          <w:szCs w:val="28"/>
        </w:rPr>
        <w:t xml:space="preserve"> </w:t>
      </w:r>
      <w:r>
        <w:rPr>
          <w:rFonts w:hint="default" w:ascii="Times New Roman" w:hAnsi="Times New Roman" w:cs="Times New Roman"/>
          <w:w w:val="105"/>
          <w:sz w:val="28"/>
          <w:szCs w:val="28"/>
        </w:rPr>
        <w:t>và</w:t>
      </w:r>
      <w:r>
        <w:rPr>
          <w:rFonts w:hint="default" w:ascii="Times New Roman" w:hAnsi="Times New Roman" w:cs="Times New Roman"/>
          <w:spacing w:val="-15"/>
          <w:w w:val="105"/>
          <w:sz w:val="28"/>
          <w:szCs w:val="28"/>
        </w:rPr>
        <w:t xml:space="preserve"> </w:t>
      </w:r>
      <w:r>
        <w:rPr>
          <w:rFonts w:hint="default" w:ascii="Times New Roman" w:hAnsi="Times New Roman" w:cs="Times New Roman"/>
          <w:w w:val="105"/>
          <w:sz w:val="28"/>
          <w:szCs w:val="28"/>
        </w:rPr>
        <w:t>viết</w:t>
      </w:r>
      <w:r>
        <w:rPr>
          <w:rFonts w:hint="default" w:ascii="Times New Roman" w:hAnsi="Times New Roman" w:cs="Times New Roman"/>
          <w:spacing w:val="-15"/>
          <w:w w:val="105"/>
          <w:sz w:val="28"/>
          <w:szCs w:val="28"/>
        </w:rPr>
        <w:t xml:space="preserve"> </w:t>
      </w:r>
      <w:r>
        <w:rPr>
          <w:rFonts w:hint="default" w:ascii="Times New Roman" w:hAnsi="Times New Roman" w:cs="Times New Roman"/>
          <w:w w:val="105"/>
          <w:sz w:val="28"/>
          <w:szCs w:val="28"/>
        </w:rPr>
        <w:t>chương</w:t>
      </w:r>
      <w:r>
        <w:rPr>
          <w:rFonts w:hint="default" w:ascii="Times New Roman" w:hAnsi="Times New Roman" w:cs="Times New Roman"/>
          <w:spacing w:val="-17"/>
          <w:w w:val="105"/>
          <w:sz w:val="28"/>
          <w:szCs w:val="28"/>
        </w:rPr>
        <w:t xml:space="preserve"> </w:t>
      </w:r>
      <w:r>
        <w:rPr>
          <w:rFonts w:hint="default" w:ascii="Times New Roman" w:hAnsi="Times New Roman" w:cs="Times New Roman"/>
          <w:w w:val="105"/>
          <w:sz w:val="28"/>
          <w:szCs w:val="28"/>
        </w:rPr>
        <w:t>trình</w:t>
      </w:r>
      <w:r>
        <w:rPr>
          <w:rFonts w:hint="default" w:ascii="Times New Roman" w:hAnsi="Times New Roman" w:cs="Times New Roman"/>
          <w:spacing w:val="-15"/>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 xml:space="preserve">ể chọn ra một tập ít nhất các </w:t>
      </w:r>
      <w:r>
        <w:rPr>
          <w:rFonts w:hint="default" w:cs="Times New Roman"/>
          <w:w w:val="105"/>
          <w:sz w:val="28"/>
          <w:szCs w:val="28"/>
          <w:lang w:val="en-US"/>
        </w:rPr>
        <w:t>đ</w:t>
      </w:r>
      <w:r>
        <w:rPr>
          <w:rFonts w:hint="default" w:ascii="Times New Roman" w:hAnsi="Times New Roman" w:cs="Times New Roman"/>
          <w:w w:val="105"/>
          <w:sz w:val="28"/>
          <w:szCs w:val="28"/>
        </w:rPr>
        <w:t xml:space="preserve">ỉnh S S V </w:t>
      </w:r>
      <w:r>
        <w:rPr>
          <w:rFonts w:hint="default" w:cs="Times New Roman"/>
          <w:w w:val="105"/>
          <w:sz w:val="28"/>
          <w:szCs w:val="28"/>
          <w:lang w:val="en-US"/>
        </w:rPr>
        <w:t>đ</w:t>
      </w:r>
      <w:r>
        <w:rPr>
          <w:rFonts w:hint="default" w:ascii="Times New Roman" w:hAnsi="Times New Roman" w:cs="Times New Roman"/>
          <w:w w:val="105"/>
          <w:sz w:val="28"/>
          <w:szCs w:val="28"/>
        </w:rPr>
        <w:t xml:space="preserve">ể mọi </w:t>
      </w:r>
      <w:r>
        <w:rPr>
          <w:rFonts w:hint="default" w:cs="Times New Roman"/>
          <w:w w:val="105"/>
          <w:sz w:val="28"/>
          <w:szCs w:val="28"/>
          <w:lang w:val="en-US"/>
        </w:rPr>
        <w:t>đ</w:t>
      </w:r>
      <w:r>
        <w:rPr>
          <w:rFonts w:hint="default" w:ascii="Times New Roman" w:hAnsi="Times New Roman" w:cs="Times New Roman"/>
          <w:w w:val="105"/>
          <w:sz w:val="28"/>
          <w:szCs w:val="28"/>
        </w:rPr>
        <w:t xml:space="preserve">ỉnh của V </w:t>
      </w:r>
      <w:r>
        <w:rPr>
          <w:rFonts w:hint="default" w:cs="Times New Roman"/>
          <w:w w:val="105"/>
          <w:sz w:val="28"/>
          <w:szCs w:val="28"/>
          <w:lang w:val="en-US"/>
        </w:rPr>
        <w:t>đ</w:t>
      </w:r>
      <w:r>
        <w:rPr>
          <w:rFonts w:hint="default" w:ascii="Times New Roman" w:hAnsi="Times New Roman" w:cs="Times New Roman"/>
          <w:w w:val="105"/>
          <w:sz w:val="28"/>
          <w:szCs w:val="28"/>
        </w:rPr>
        <w:t xml:space="preserve">ều có thể </w:t>
      </w:r>
      <w:r>
        <w:rPr>
          <w:rFonts w:hint="default" w:cs="Times New Roman"/>
          <w:w w:val="105"/>
          <w:sz w:val="28"/>
          <w:szCs w:val="28"/>
          <w:lang w:val="en-US"/>
        </w:rPr>
        <w:t>đ</w:t>
      </w:r>
      <w:r>
        <w:rPr>
          <w:rFonts w:hint="default" w:ascii="Times New Roman" w:hAnsi="Times New Roman" w:cs="Times New Roman"/>
          <w:w w:val="105"/>
          <w:sz w:val="28"/>
          <w:szCs w:val="28"/>
        </w:rPr>
        <w:t xml:space="preserve">ến </w:t>
      </w:r>
      <w:r>
        <w:rPr>
          <w:rFonts w:hint="default" w:cs="Times New Roman"/>
          <w:w w:val="105"/>
          <w:sz w:val="28"/>
          <w:szCs w:val="28"/>
          <w:lang w:val="en-US"/>
        </w:rPr>
        <w:t>đ</w:t>
      </w:r>
      <w:r>
        <w:rPr>
          <w:rFonts w:hint="default" w:ascii="Times New Roman" w:hAnsi="Times New Roman" w:cs="Times New Roman"/>
          <w:w w:val="105"/>
          <w:sz w:val="28"/>
          <w:szCs w:val="28"/>
        </w:rPr>
        <w:t>ược</w:t>
      </w:r>
      <w:r>
        <w:rPr>
          <w:rFonts w:hint="default" w:ascii="Times New Roman" w:hAnsi="Times New Roman" w:cs="Times New Roman"/>
          <w:spacing w:val="-11"/>
          <w:w w:val="105"/>
          <w:sz w:val="28"/>
          <w:szCs w:val="28"/>
        </w:rPr>
        <w:t xml:space="preserve"> </w:t>
      </w:r>
      <w:r>
        <w:rPr>
          <w:rFonts w:hint="default" w:ascii="Times New Roman" w:hAnsi="Times New Roman" w:cs="Times New Roman"/>
          <w:w w:val="105"/>
          <w:sz w:val="28"/>
          <w:szCs w:val="28"/>
        </w:rPr>
        <w:t>từ</w:t>
      </w:r>
      <w:r>
        <w:rPr>
          <w:rFonts w:hint="default" w:ascii="Times New Roman" w:hAnsi="Times New Roman" w:cs="Times New Roman"/>
          <w:spacing w:val="-10"/>
          <w:w w:val="105"/>
          <w:sz w:val="28"/>
          <w:szCs w:val="28"/>
        </w:rPr>
        <w:t xml:space="preserve"> </w:t>
      </w:r>
      <w:r>
        <w:rPr>
          <w:rFonts w:hint="default" w:ascii="Times New Roman" w:hAnsi="Times New Roman" w:cs="Times New Roman"/>
          <w:w w:val="105"/>
          <w:sz w:val="28"/>
          <w:szCs w:val="28"/>
        </w:rPr>
        <w:t>ít</w:t>
      </w:r>
      <w:r>
        <w:rPr>
          <w:rFonts w:hint="default" w:ascii="Times New Roman" w:hAnsi="Times New Roman" w:cs="Times New Roman"/>
          <w:spacing w:val="-9"/>
          <w:w w:val="105"/>
          <w:sz w:val="28"/>
          <w:szCs w:val="28"/>
        </w:rPr>
        <w:t xml:space="preserve"> </w:t>
      </w:r>
      <w:r>
        <w:rPr>
          <w:rFonts w:hint="default" w:ascii="Times New Roman" w:hAnsi="Times New Roman" w:cs="Times New Roman"/>
          <w:w w:val="105"/>
          <w:sz w:val="28"/>
          <w:szCs w:val="28"/>
        </w:rPr>
        <w:t>nhất</w:t>
      </w:r>
      <w:r>
        <w:rPr>
          <w:rFonts w:hint="default" w:ascii="Times New Roman" w:hAnsi="Times New Roman" w:cs="Times New Roman"/>
          <w:spacing w:val="-9"/>
          <w:w w:val="105"/>
          <w:sz w:val="28"/>
          <w:szCs w:val="28"/>
        </w:rPr>
        <w:t xml:space="preserve"> </w:t>
      </w:r>
      <w:r>
        <w:rPr>
          <w:rFonts w:hint="default" w:ascii="Times New Roman" w:hAnsi="Times New Roman" w:cs="Times New Roman"/>
          <w:w w:val="105"/>
          <w:sz w:val="28"/>
          <w:szCs w:val="28"/>
        </w:rPr>
        <w:t>một</w:t>
      </w:r>
      <w:r>
        <w:rPr>
          <w:rFonts w:hint="default" w:ascii="Times New Roman" w:hAnsi="Times New Roman" w:cs="Times New Roman"/>
          <w:spacing w:val="-9"/>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ỉnh</w:t>
      </w:r>
      <w:r>
        <w:rPr>
          <w:rFonts w:hint="default" w:ascii="Times New Roman" w:hAnsi="Times New Roman" w:cs="Times New Roman"/>
          <w:spacing w:val="-9"/>
          <w:w w:val="105"/>
          <w:sz w:val="28"/>
          <w:szCs w:val="28"/>
        </w:rPr>
        <w:t xml:space="preserve"> </w:t>
      </w:r>
      <w:r>
        <w:rPr>
          <w:rFonts w:hint="default" w:ascii="Times New Roman" w:hAnsi="Times New Roman" w:cs="Times New Roman"/>
          <w:w w:val="105"/>
          <w:sz w:val="28"/>
          <w:szCs w:val="28"/>
        </w:rPr>
        <w:t>của</w:t>
      </w:r>
      <w:r>
        <w:rPr>
          <w:rFonts w:hint="default" w:ascii="Times New Roman" w:hAnsi="Times New Roman" w:cs="Times New Roman"/>
          <w:spacing w:val="-9"/>
          <w:w w:val="105"/>
          <w:sz w:val="28"/>
          <w:szCs w:val="28"/>
        </w:rPr>
        <w:t xml:space="preserve"> </w:t>
      </w:r>
      <w:r>
        <w:rPr>
          <w:rFonts w:hint="default" w:ascii="Times New Roman" w:hAnsi="Times New Roman" w:cs="Times New Roman"/>
          <w:w w:val="105"/>
          <w:sz w:val="28"/>
          <w:szCs w:val="28"/>
        </w:rPr>
        <w:t>S</w:t>
      </w:r>
      <w:r>
        <w:rPr>
          <w:rFonts w:hint="default" w:ascii="Times New Roman" w:hAnsi="Times New Roman" w:cs="Times New Roman"/>
          <w:spacing w:val="-2"/>
          <w:w w:val="105"/>
          <w:sz w:val="28"/>
          <w:szCs w:val="28"/>
        </w:rPr>
        <w:t xml:space="preserve"> </w:t>
      </w:r>
      <w:r>
        <w:rPr>
          <w:rFonts w:hint="default" w:ascii="Times New Roman" w:hAnsi="Times New Roman" w:cs="Times New Roman"/>
          <w:w w:val="105"/>
          <w:sz w:val="28"/>
          <w:szCs w:val="28"/>
        </w:rPr>
        <w:t>bằng</w:t>
      </w:r>
      <w:r>
        <w:rPr>
          <w:rFonts w:hint="default" w:ascii="Times New Roman" w:hAnsi="Times New Roman" w:cs="Times New Roman"/>
          <w:spacing w:val="-12"/>
          <w:w w:val="105"/>
          <w:sz w:val="28"/>
          <w:szCs w:val="28"/>
        </w:rPr>
        <w:t xml:space="preserve"> </w:t>
      </w:r>
      <w:r>
        <w:rPr>
          <w:rFonts w:hint="default" w:ascii="Times New Roman" w:hAnsi="Times New Roman" w:cs="Times New Roman"/>
          <w:w w:val="105"/>
          <w:sz w:val="28"/>
          <w:szCs w:val="28"/>
        </w:rPr>
        <w:t>một</w:t>
      </w:r>
      <w:r>
        <w:rPr>
          <w:rFonts w:hint="default" w:ascii="Times New Roman" w:hAnsi="Times New Roman" w:cs="Times New Roman"/>
          <w:spacing w:val="-9"/>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ường</w:t>
      </w:r>
      <w:r>
        <w:rPr>
          <w:rFonts w:hint="default" w:ascii="Times New Roman" w:hAnsi="Times New Roman" w:cs="Times New Roman"/>
          <w:spacing w:val="-12"/>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i</w:t>
      </w:r>
      <w:r>
        <w:rPr>
          <w:rFonts w:hint="default" w:ascii="Times New Roman" w:hAnsi="Times New Roman" w:cs="Times New Roman"/>
          <w:spacing w:val="-10"/>
          <w:w w:val="105"/>
          <w:sz w:val="28"/>
          <w:szCs w:val="28"/>
        </w:rPr>
        <w:t xml:space="preserve"> </w:t>
      </w:r>
      <w:r>
        <w:rPr>
          <w:rFonts w:hint="default" w:ascii="Times New Roman" w:hAnsi="Times New Roman" w:cs="Times New Roman"/>
          <w:w w:val="105"/>
          <w:sz w:val="28"/>
          <w:szCs w:val="28"/>
        </w:rPr>
        <w:t>trên</w:t>
      </w:r>
      <w:r>
        <w:rPr>
          <w:rFonts w:hint="default" w:ascii="Times New Roman" w:hAnsi="Times New Roman" w:cs="Times New Roman"/>
          <w:spacing w:val="-7"/>
          <w:w w:val="105"/>
          <w:sz w:val="28"/>
          <w:szCs w:val="28"/>
        </w:rPr>
        <w:t xml:space="preserve"> </w:t>
      </w:r>
      <w:r>
        <w:rPr>
          <w:rFonts w:hint="default" w:ascii="Times New Roman" w:hAnsi="Times New Roman" w:cs="Times New Roman"/>
          <w:spacing w:val="4"/>
          <w:w w:val="105"/>
          <w:sz w:val="28"/>
          <w:szCs w:val="28"/>
        </w:rPr>
        <w:t>G.</w:t>
      </w:r>
    </w:p>
    <w:p>
      <w:pPr>
        <w:pStyle w:val="12"/>
        <w:numPr>
          <w:ilvl w:val="1"/>
          <w:numId w:val="77"/>
        </w:numPr>
        <w:tabs>
          <w:tab w:val="left" w:pos="872"/>
        </w:tabs>
        <w:spacing w:before="0" w:after="0" w:line="268" w:lineRule="auto"/>
        <w:ind w:left="871" w:right="296" w:hanging="567"/>
        <w:jc w:val="both"/>
        <w:rPr>
          <w:rFonts w:hint="default" w:ascii="Times New Roman" w:hAnsi="Times New Roman" w:cs="Times New Roman"/>
          <w:sz w:val="28"/>
          <w:szCs w:val="28"/>
        </w:rPr>
      </w:pPr>
      <w:r>
        <w:rPr>
          <w:rFonts w:hint="default" w:ascii="Times New Roman" w:hAnsi="Times New Roman" w:cs="Times New Roman"/>
          <w:sz w:val="28"/>
          <w:szCs w:val="28"/>
        </w:rPr>
        <w:pict>
          <v:rect id="_x0000_s3487" o:spid="_x0000_s3487" o:spt="1" style="position:absolute;left:0pt;margin-left:422.85pt;margin-top:-76.05pt;height:2pt;width:1.9pt;mso-position-horizontal-relative:page;z-index:251718656;mso-width-relative:page;mso-height-relative:page;" fillcolor="#6E6E6E" filled="t" stroked="f" coordsize="21600,21600">
            <v:path/>
            <v:fill on="t" focussize="0,0"/>
            <v:stroke on="f"/>
            <v:imagedata o:title=""/>
            <o:lock v:ext="edit"/>
          </v:rect>
        </w:pict>
      </w:r>
      <w:r>
        <w:rPr>
          <w:rFonts w:hint="default" w:ascii="Times New Roman" w:hAnsi="Times New Roman" w:cs="Times New Roman"/>
          <w:sz w:val="28"/>
          <w:szCs w:val="28"/>
        </w:rPr>
        <w:t xml:space="preserve">Một </w:t>
      </w:r>
      <w:r>
        <w:rPr>
          <w:rFonts w:hint="default" w:cs="Times New Roman"/>
          <w:sz w:val="28"/>
          <w:szCs w:val="28"/>
          <w:lang w:val="en-US"/>
        </w:rPr>
        <w:t>đ</w:t>
      </w:r>
      <w:r>
        <w:rPr>
          <w:rFonts w:hint="default" w:ascii="Times New Roman" w:hAnsi="Times New Roman" w:cs="Times New Roman"/>
          <w:sz w:val="28"/>
          <w:szCs w:val="28"/>
        </w:rPr>
        <w:t xml:space="preserve">ồ thị có hướng G = </w:t>
      </w:r>
      <w:r>
        <w:rPr>
          <w:rFonts w:hint="default" w:ascii="Times New Roman" w:hAnsi="Times New Roman" w:cs="Times New Roman"/>
          <w:position w:val="1"/>
          <w:sz w:val="28"/>
          <w:szCs w:val="28"/>
        </w:rPr>
        <w:t>(</w:t>
      </w:r>
      <w:r>
        <w:rPr>
          <w:rFonts w:hint="default" w:ascii="Times New Roman" w:hAnsi="Times New Roman" w:cs="Times New Roman"/>
          <w:sz w:val="28"/>
          <w:szCs w:val="28"/>
        </w:rPr>
        <w:t xml:space="preserve">V, </w:t>
      </w:r>
      <w:r>
        <w:rPr>
          <w:rFonts w:hint="default" w:ascii="Times New Roman" w:hAnsi="Times New Roman" w:cs="Times New Roman"/>
          <w:spacing w:val="4"/>
          <w:sz w:val="28"/>
          <w:szCs w:val="28"/>
        </w:rPr>
        <w:t>E</w:t>
      </w:r>
      <w:r>
        <w:rPr>
          <w:rFonts w:hint="default" w:ascii="Times New Roman" w:hAnsi="Times New Roman" w:cs="Times New Roman"/>
          <w:spacing w:val="4"/>
          <w:position w:val="1"/>
          <w:sz w:val="28"/>
          <w:szCs w:val="28"/>
        </w:rPr>
        <w:t xml:space="preserve">) </w:t>
      </w:r>
      <w:r>
        <w:rPr>
          <w:rFonts w:hint="default" w:ascii="Times New Roman" w:hAnsi="Times New Roman" w:cs="Times New Roman"/>
          <w:sz w:val="28"/>
          <w:szCs w:val="28"/>
        </w:rPr>
        <w:t xml:space="preserve">gọi là </w:t>
      </w:r>
      <w:r>
        <w:rPr>
          <w:rFonts w:hint="default" w:ascii="Times New Roman" w:hAnsi="Times New Roman" w:cs="Times New Roman"/>
          <w:i/>
          <w:sz w:val="28"/>
          <w:szCs w:val="28"/>
        </w:rPr>
        <w:t xml:space="preserve">nửa liên thông (semi-connected) </w:t>
      </w:r>
      <w:r>
        <w:rPr>
          <w:rFonts w:hint="default" w:ascii="Times New Roman" w:hAnsi="Times New Roman" w:cs="Times New Roman"/>
          <w:sz w:val="28"/>
          <w:szCs w:val="28"/>
        </w:rPr>
        <w:t xml:space="preserve">nếu với mọi cặp </w:t>
      </w:r>
      <w:r>
        <w:rPr>
          <w:rFonts w:hint="default" w:cs="Times New Roman"/>
          <w:sz w:val="28"/>
          <w:szCs w:val="28"/>
          <w:lang w:val="en-US"/>
        </w:rPr>
        <w:t>đ</w:t>
      </w:r>
      <w:r>
        <w:rPr>
          <w:rFonts w:hint="default" w:ascii="Times New Roman" w:hAnsi="Times New Roman" w:cs="Times New Roman"/>
          <w:sz w:val="28"/>
          <w:szCs w:val="28"/>
        </w:rPr>
        <w:t xml:space="preserve">ỉnh </w:t>
      </w:r>
      <w:r>
        <w:rPr>
          <w:rFonts w:hint="default" w:ascii="Times New Roman" w:hAnsi="Times New Roman" w:cs="Times New Roman"/>
          <w:spacing w:val="3"/>
          <w:sz w:val="28"/>
          <w:szCs w:val="28"/>
        </w:rPr>
        <w:t xml:space="preserve">u, </w:t>
      </w:r>
      <w:r>
        <w:rPr>
          <w:rFonts w:hint="default" w:ascii="Times New Roman" w:hAnsi="Times New Roman" w:cs="Times New Roman"/>
          <w:sz w:val="28"/>
          <w:szCs w:val="28"/>
        </w:rPr>
        <w:t xml:space="preserve">v C V thì hoặc u có </w:t>
      </w:r>
      <w:r>
        <w:rPr>
          <w:rFonts w:hint="default" w:cs="Times New Roman"/>
          <w:sz w:val="28"/>
          <w:szCs w:val="28"/>
          <w:lang w:val="en-US"/>
        </w:rPr>
        <w:t>đ</w:t>
      </w:r>
      <w:r>
        <w:rPr>
          <w:rFonts w:hint="default" w:ascii="Times New Roman" w:hAnsi="Times New Roman" w:cs="Times New Roman"/>
          <w:sz w:val="28"/>
          <w:szCs w:val="28"/>
        </w:rPr>
        <w:t xml:space="preserve">ường </w:t>
      </w:r>
      <w:r>
        <w:rPr>
          <w:rFonts w:hint="default" w:cs="Times New Roman"/>
          <w:sz w:val="28"/>
          <w:szCs w:val="28"/>
          <w:lang w:val="en-US"/>
        </w:rPr>
        <w:t>đ</w:t>
      </w:r>
      <w:r>
        <w:rPr>
          <w:rFonts w:hint="default" w:ascii="Times New Roman" w:hAnsi="Times New Roman" w:cs="Times New Roman"/>
          <w:sz w:val="28"/>
          <w:szCs w:val="28"/>
        </w:rPr>
        <w:t xml:space="preserve">i </w:t>
      </w:r>
      <w:r>
        <w:rPr>
          <w:rFonts w:hint="default" w:cs="Times New Roman"/>
          <w:sz w:val="28"/>
          <w:szCs w:val="28"/>
          <w:lang w:val="en-US"/>
        </w:rPr>
        <w:t>đ</w:t>
      </w:r>
      <w:r>
        <w:rPr>
          <w:rFonts w:hint="default" w:ascii="Times New Roman" w:hAnsi="Times New Roman" w:cs="Times New Roman"/>
          <w:sz w:val="28"/>
          <w:szCs w:val="28"/>
        </w:rPr>
        <w:t xml:space="preserve">ến </w:t>
      </w:r>
      <w:r>
        <w:rPr>
          <w:rFonts w:hint="default" w:ascii="Times New Roman" w:hAnsi="Times New Roman" w:cs="Times New Roman"/>
          <w:spacing w:val="3"/>
          <w:sz w:val="28"/>
          <w:szCs w:val="28"/>
        </w:rPr>
        <w:t xml:space="preserve">v, </w:t>
      </w:r>
      <w:r>
        <w:rPr>
          <w:rFonts w:hint="default" w:ascii="Times New Roman" w:hAnsi="Times New Roman" w:cs="Times New Roman"/>
          <w:sz w:val="28"/>
          <w:szCs w:val="28"/>
        </w:rPr>
        <w:t xml:space="preserve">hoặc v có </w:t>
      </w:r>
      <w:r>
        <w:rPr>
          <w:rFonts w:hint="default" w:cs="Times New Roman"/>
          <w:sz w:val="28"/>
          <w:szCs w:val="28"/>
          <w:lang w:val="en-US"/>
        </w:rPr>
        <w:t>đ</w:t>
      </w:r>
      <w:r>
        <w:rPr>
          <w:rFonts w:hint="default" w:ascii="Times New Roman" w:hAnsi="Times New Roman" w:cs="Times New Roman"/>
          <w:sz w:val="28"/>
          <w:szCs w:val="28"/>
        </w:rPr>
        <w:t xml:space="preserve">ường </w:t>
      </w:r>
      <w:r>
        <w:rPr>
          <w:rFonts w:hint="default" w:cs="Times New Roman"/>
          <w:sz w:val="28"/>
          <w:szCs w:val="28"/>
          <w:lang w:val="en-US"/>
        </w:rPr>
        <w:t>đ</w:t>
      </w:r>
      <w:r>
        <w:rPr>
          <w:rFonts w:hint="default" w:ascii="Times New Roman" w:hAnsi="Times New Roman" w:cs="Times New Roman"/>
          <w:sz w:val="28"/>
          <w:szCs w:val="28"/>
        </w:rPr>
        <w:t xml:space="preserve">i </w:t>
      </w:r>
      <w:r>
        <w:rPr>
          <w:rFonts w:hint="default" w:cs="Times New Roman"/>
          <w:sz w:val="28"/>
          <w:szCs w:val="28"/>
          <w:lang w:val="en-US"/>
        </w:rPr>
        <w:t>đ</w:t>
      </w:r>
      <w:r>
        <w:rPr>
          <w:rFonts w:hint="default" w:ascii="Times New Roman" w:hAnsi="Times New Roman" w:cs="Times New Roman"/>
          <w:sz w:val="28"/>
          <w:szCs w:val="28"/>
        </w:rPr>
        <w:t>ến</w:t>
      </w:r>
      <w:r>
        <w:rPr>
          <w:rFonts w:hint="default" w:ascii="Times New Roman" w:hAnsi="Times New Roman" w:cs="Times New Roman"/>
          <w:spacing w:val="-1"/>
          <w:sz w:val="28"/>
          <w:szCs w:val="28"/>
        </w:rPr>
        <w:t xml:space="preserve"> </w:t>
      </w:r>
      <w:r>
        <w:rPr>
          <w:rFonts w:hint="default" w:ascii="Times New Roman" w:hAnsi="Times New Roman" w:cs="Times New Roman"/>
          <w:spacing w:val="3"/>
          <w:sz w:val="28"/>
          <w:szCs w:val="28"/>
        </w:rPr>
        <w:t>u.</w:t>
      </w:r>
    </w:p>
    <w:p>
      <w:pPr>
        <w:pStyle w:val="12"/>
        <w:numPr>
          <w:ilvl w:val="2"/>
          <w:numId w:val="77"/>
        </w:numPr>
        <w:tabs>
          <w:tab w:val="left" w:pos="1140"/>
        </w:tabs>
        <w:spacing w:before="47" w:after="0" w:line="266" w:lineRule="auto"/>
        <w:ind w:left="871" w:right="295" w:firstLine="0"/>
        <w:jc w:val="both"/>
        <w:rPr>
          <w:rFonts w:hint="default" w:ascii="Times New Roman" w:hAnsi="Times New Roman" w:cs="Times New Roman"/>
          <w:sz w:val="28"/>
          <w:szCs w:val="28"/>
        </w:rPr>
      </w:pPr>
      <w:r>
        <w:rPr>
          <w:rFonts w:hint="default" w:ascii="Times New Roman" w:hAnsi="Times New Roman" w:cs="Times New Roman"/>
          <w:sz w:val="28"/>
          <w:szCs w:val="28"/>
        </w:rPr>
        <w:t xml:space="preserve">Chứng minh rằng </w:t>
      </w:r>
      <w:r>
        <w:rPr>
          <w:rFonts w:hint="default" w:cs="Times New Roman"/>
          <w:sz w:val="28"/>
          <w:szCs w:val="28"/>
          <w:lang w:val="en-US"/>
        </w:rPr>
        <w:t>đ</w:t>
      </w:r>
      <w:r>
        <w:rPr>
          <w:rFonts w:hint="default" w:ascii="Times New Roman" w:hAnsi="Times New Roman" w:cs="Times New Roman"/>
          <w:sz w:val="28"/>
          <w:szCs w:val="28"/>
        </w:rPr>
        <w:t xml:space="preserve">ồ thị có hướng G = </w:t>
      </w:r>
      <w:r>
        <w:rPr>
          <w:rFonts w:hint="default" w:ascii="Times New Roman" w:hAnsi="Times New Roman" w:cs="Times New Roman"/>
          <w:position w:val="1"/>
          <w:sz w:val="28"/>
          <w:szCs w:val="28"/>
        </w:rPr>
        <w:t>(</w:t>
      </w:r>
      <w:r>
        <w:rPr>
          <w:rFonts w:hint="default" w:ascii="Times New Roman" w:hAnsi="Times New Roman" w:cs="Times New Roman"/>
          <w:sz w:val="28"/>
          <w:szCs w:val="28"/>
        </w:rPr>
        <w:t xml:space="preserve">V, </w:t>
      </w:r>
      <w:r>
        <w:rPr>
          <w:rFonts w:hint="default" w:ascii="Times New Roman" w:hAnsi="Times New Roman" w:cs="Times New Roman"/>
          <w:spacing w:val="4"/>
          <w:sz w:val="28"/>
          <w:szCs w:val="28"/>
        </w:rPr>
        <w:t>E</w:t>
      </w:r>
      <w:r>
        <w:rPr>
          <w:rFonts w:hint="default" w:ascii="Times New Roman" w:hAnsi="Times New Roman" w:cs="Times New Roman"/>
          <w:spacing w:val="4"/>
          <w:position w:val="1"/>
          <w:sz w:val="28"/>
          <w:szCs w:val="28"/>
        </w:rPr>
        <w:t xml:space="preserve">) </w:t>
      </w:r>
      <w:r>
        <w:rPr>
          <w:rFonts w:hint="default" w:ascii="Times New Roman" w:hAnsi="Times New Roman" w:cs="Times New Roman"/>
          <w:sz w:val="28"/>
          <w:szCs w:val="28"/>
        </w:rPr>
        <w:t xml:space="preserve">là nửa liên thông nếu và chỉ nếu trên G tồn tại </w:t>
      </w:r>
      <w:r>
        <w:rPr>
          <w:rFonts w:hint="default" w:cs="Times New Roman"/>
          <w:sz w:val="28"/>
          <w:szCs w:val="28"/>
          <w:lang w:val="en-US"/>
        </w:rPr>
        <w:t>đ</w:t>
      </w:r>
      <w:r>
        <w:rPr>
          <w:rFonts w:hint="default" w:ascii="Times New Roman" w:hAnsi="Times New Roman" w:cs="Times New Roman"/>
          <w:sz w:val="28"/>
          <w:szCs w:val="28"/>
        </w:rPr>
        <w:t xml:space="preserve">ường </w:t>
      </w:r>
      <w:r>
        <w:rPr>
          <w:rFonts w:hint="default" w:cs="Times New Roman"/>
          <w:sz w:val="28"/>
          <w:szCs w:val="28"/>
          <w:lang w:val="en-US"/>
        </w:rPr>
        <w:t>đ</w:t>
      </w:r>
      <w:r>
        <w:rPr>
          <w:rFonts w:hint="default" w:ascii="Times New Roman" w:hAnsi="Times New Roman" w:cs="Times New Roman"/>
          <w:sz w:val="28"/>
          <w:szCs w:val="28"/>
        </w:rPr>
        <w:t xml:space="preserve">i qua tất cả các </w:t>
      </w:r>
      <w:r>
        <w:rPr>
          <w:rFonts w:hint="default" w:cs="Times New Roman"/>
          <w:sz w:val="28"/>
          <w:szCs w:val="28"/>
          <w:lang w:val="en-US"/>
        </w:rPr>
        <w:t>đ</w:t>
      </w:r>
      <w:r>
        <w:rPr>
          <w:rFonts w:hint="default" w:ascii="Times New Roman" w:hAnsi="Times New Roman" w:cs="Times New Roman"/>
          <w:sz w:val="28"/>
          <w:szCs w:val="28"/>
        </w:rPr>
        <w:t xml:space="preserve">ỉnh (không nhất thiết phải là </w:t>
      </w:r>
      <w:r>
        <w:rPr>
          <w:rFonts w:hint="default" w:cs="Times New Roman"/>
          <w:sz w:val="28"/>
          <w:szCs w:val="28"/>
          <w:lang w:val="en-US"/>
        </w:rPr>
        <w:t>đ</w:t>
      </w:r>
      <w:r>
        <w:rPr>
          <w:rFonts w:hint="default" w:ascii="Times New Roman" w:hAnsi="Times New Roman" w:cs="Times New Roman"/>
          <w:sz w:val="28"/>
          <w:szCs w:val="28"/>
        </w:rPr>
        <w:t xml:space="preserve">ường </w:t>
      </w:r>
      <w:r>
        <w:rPr>
          <w:rFonts w:hint="default" w:cs="Times New Roman"/>
          <w:sz w:val="28"/>
          <w:szCs w:val="28"/>
          <w:lang w:val="en-US"/>
        </w:rPr>
        <w:t>đ</w:t>
      </w:r>
      <w:r>
        <w:rPr>
          <w:rFonts w:hint="default" w:ascii="Times New Roman" w:hAnsi="Times New Roman" w:cs="Times New Roman"/>
          <w:sz w:val="28"/>
          <w:szCs w:val="28"/>
        </w:rPr>
        <w:t>i</w:t>
      </w:r>
      <w:r>
        <w:rPr>
          <w:rFonts w:hint="default" w:ascii="Times New Roman" w:hAnsi="Times New Roman" w:cs="Times New Roman"/>
          <w:spacing w:val="-4"/>
          <w:sz w:val="28"/>
          <w:szCs w:val="28"/>
        </w:rPr>
        <w:t xml:space="preserve"> </w:t>
      </w:r>
      <w:r>
        <w:rPr>
          <w:rFonts w:hint="default" w:cs="Times New Roman"/>
          <w:sz w:val="28"/>
          <w:szCs w:val="28"/>
          <w:lang w:val="en-US"/>
        </w:rPr>
        <w:t>đ</w:t>
      </w:r>
      <w:r>
        <w:rPr>
          <w:rFonts w:hint="default" w:ascii="Times New Roman" w:hAnsi="Times New Roman" w:cs="Times New Roman"/>
          <w:sz w:val="28"/>
          <w:szCs w:val="28"/>
        </w:rPr>
        <w:t>ơn)</w:t>
      </w:r>
    </w:p>
    <w:p>
      <w:pPr>
        <w:pStyle w:val="12"/>
        <w:numPr>
          <w:ilvl w:val="2"/>
          <w:numId w:val="77"/>
        </w:numPr>
        <w:tabs>
          <w:tab w:val="left" w:pos="1172"/>
        </w:tabs>
        <w:spacing w:before="59" w:after="0" w:line="264" w:lineRule="auto"/>
        <w:ind w:left="871" w:right="295" w:hanging="1"/>
        <w:jc w:val="both"/>
        <w:rPr>
          <w:rFonts w:hint="default" w:ascii="Times New Roman" w:hAnsi="Times New Roman" w:cs="Times New Roman"/>
          <w:sz w:val="28"/>
          <w:szCs w:val="28"/>
        </w:rPr>
      </w:pPr>
      <w:r>
        <w:rPr>
          <w:rFonts w:hint="default" w:ascii="Times New Roman" w:hAnsi="Times New Roman" w:cs="Times New Roman"/>
          <w:sz w:val="28"/>
          <w:szCs w:val="28"/>
        </w:rPr>
        <w:t xml:space="preserve">Tìm thuật toán và viết chương trình kiểm tra tính nửa liên thông của     </w:t>
      </w:r>
      <w:r>
        <w:rPr>
          <w:rFonts w:hint="default" w:cs="Times New Roman"/>
          <w:sz w:val="28"/>
          <w:szCs w:val="28"/>
          <w:lang w:val="en-US"/>
        </w:rPr>
        <w:t>đ</w:t>
      </w:r>
      <w:r>
        <w:rPr>
          <w:rFonts w:hint="default" w:ascii="Times New Roman" w:hAnsi="Times New Roman" w:cs="Times New Roman"/>
          <w:sz w:val="28"/>
          <w:szCs w:val="28"/>
        </w:rPr>
        <w:t>ồ thị.</w:t>
      </w:r>
    </w:p>
    <w:p>
      <w:pPr>
        <w:pStyle w:val="7"/>
        <w:spacing w:before="5"/>
        <w:rPr>
          <w:rFonts w:hint="default" w:ascii="Times New Roman" w:hAnsi="Times New Roman" w:cs="Times New Roman"/>
          <w:sz w:val="28"/>
          <w:szCs w:val="28"/>
        </w:rPr>
      </w:pPr>
    </w:p>
    <w:p>
      <w:pPr>
        <w:pStyle w:val="3"/>
        <w:numPr>
          <w:ilvl w:val="0"/>
          <w:numId w:val="64"/>
        </w:numPr>
        <w:tabs>
          <w:tab w:val="left" w:pos="620"/>
        </w:tabs>
        <w:spacing w:before="1" w:after="0" w:line="240" w:lineRule="auto"/>
        <w:ind w:left="619" w:right="0" w:hanging="316"/>
        <w:jc w:val="both"/>
        <w:rPr>
          <w:rFonts w:hint="default" w:ascii="Times New Roman" w:hAnsi="Times New Roman" w:cs="Times New Roman"/>
          <w:sz w:val="28"/>
          <w:szCs w:val="28"/>
        </w:rPr>
      </w:pPr>
      <w:bookmarkStart w:id="44" w:name="Vài ứng dụng của BFS và DFS"/>
      <w:bookmarkEnd w:id="44"/>
      <w:bookmarkStart w:id="45" w:name="Vài ứng dụng của BFS và DFS"/>
      <w:bookmarkEnd w:id="45"/>
      <w:r>
        <w:rPr>
          <w:rFonts w:hint="default" w:ascii="Times New Roman" w:hAnsi="Times New Roman" w:cs="Times New Roman"/>
          <w:w w:val="110"/>
          <w:sz w:val="28"/>
          <w:szCs w:val="28"/>
        </w:rPr>
        <w:t>Vài ứng dụng của DFS và</w:t>
      </w:r>
      <w:r>
        <w:rPr>
          <w:rFonts w:hint="default" w:ascii="Times New Roman" w:hAnsi="Times New Roman" w:cs="Times New Roman"/>
          <w:spacing w:val="-62"/>
          <w:w w:val="110"/>
          <w:sz w:val="28"/>
          <w:szCs w:val="28"/>
        </w:rPr>
        <w:t xml:space="preserve"> </w:t>
      </w:r>
      <w:r>
        <w:rPr>
          <w:rFonts w:hint="default" w:ascii="Times New Roman" w:hAnsi="Times New Roman" w:cs="Times New Roman"/>
          <w:w w:val="110"/>
          <w:sz w:val="28"/>
          <w:szCs w:val="28"/>
        </w:rPr>
        <w:t>BFS</w:t>
      </w:r>
    </w:p>
    <w:p>
      <w:pPr>
        <w:pStyle w:val="4"/>
        <w:numPr>
          <w:ilvl w:val="1"/>
          <w:numId w:val="64"/>
        </w:numPr>
        <w:tabs>
          <w:tab w:val="left" w:pos="761"/>
        </w:tabs>
        <w:spacing w:before="185" w:after="0" w:line="240" w:lineRule="auto"/>
        <w:ind w:left="760" w:right="0" w:hanging="457"/>
        <w:jc w:val="both"/>
        <w:rPr>
          <w:rFonts w:hint="default" w:ascii="Times New Roman" w:hAnsi="Times New Roman" w:cs="Times New Roman"/>
          <w:sz w:val="28"/>
          <w:szCs w:val="28"/>
        </w:rPr>
      </w:pPr>
      <w:r>
        <w:rPr>
          <w:rFonts w:hint="default" w:ascii="Times New Roman" w:hAnsi="Times New Roman" w:cs="Times New Roman"/>
          <w:w w:val="105"/>
          <w:sz w:val="28"/>
          <w:szCs w:val="28"/>
        </w:rPr>
        <w:t xml:space="preserve">Xây dựng cây khung của </w:t>
      </w:r>
      <w:r>
        <w:rPr>
          <w:rFonts w:hint="default" w:cs="Times New Roman"/>
          <w:w w:val="105"/>
          <w:sz w:val="28"/>
          <w:szCs w:val="28"/>
          <w:lang w:val="en-US"/>
        </w:rPr>
        <w:t>đ</w:t>
      </w:r>
      <w:r>
        <w:rPr>
          <w:rFonts w:hint="default" w:ascii="Times New Roman" w:hAnsi="Times New Roman" w:cs="Times New Roman"/>
          <w:w w:val="105"/>
          <w:sz w:val="28"/>
          <w:szCs w:val="28"/>
        </w:rPr>
        <w:t>ồ</w:t>
      </w:r>
      <w:r>
        <w:rPr>
          <w:rFonts w:hint="default" w:ascii="Times New Roman" w:hAnsi="Times New Roman" w:cs="Times New Roman"/>
          <w:spacing w:val="-14"/>
          <w:w w:val="105"/>
          <w:sz w:val="28"/>
          <w:szCs w:val="28"/>
        </w:rPr>
        <w:t xml:space="preserve"> </w:t>
      </w:r>
      <w:r>
        <w:rPr>
          <w:rFonts w:hint="default" w:ascii="Times New Roman" w:hAnsi="Times New Roman" w:cs="Times New Roman"/>
          <w:w w:val="105"/>
          <w:sz w:val="28"/>
          <w:szCs w:val="28"/>
        </w:rPr>
        <w:t>thị</w:t>
      </w:r>
    </w:p>
    <w:p>
      <w:pPr>
        <w:pStyle w:val="7"/>
        <w:spacing w:before="82" w:line="264" w:lineRule="auto"/>
        <w:ind w:left="304" w:right="293"/>
        <w:jc w:val="both"/>
        <w:rPr>
          <w:rFonts w:hint="default" w:ascii="Times New Roman" w:hAnsi="Times New Roman" w:cs="Times New Roman"/>
          <w:sz w:val="28"/>
          <w:szCs w:val="28"/>
        </w:rPr>
      </w:pPr>
      <w:r>
        <w:rPr>
          <w:rFonts w:hint="default" w:ascii="Times New Roman" w:hAnsi="Times New Roman" w:cs="Times New Roman"/>
          <w:sz w:val="28"/>
          <w:szCs w:val="28"/>
        </w:rPr>
        <w:t xml:space="preserve">Cây là </w:t>
      </w:r>
      <w:r>
        <w:rPr>
          <w:rFonts w:hint="default" w:cs="Times New Roman"/>
          <w:sz w:val="28"/>
          <w:szCs w:val="28"/>
          <w:lang w:val="en-US"/>
        </w:rPr>
        <w:t>đ</w:t>
      </w:r>
      <w:r>
        <w:rPr>
          <w:rFonts w:hint="default" w:ascii="Times New Roman" w:hAnsi="Times New Roman" w:cs="Times New Roman"/>
          <w:sz w:val="28"/>
          <w:szCs w:val="28"/>
        </w:rPr>
        <w:t xml:space="preserve">ồ thị vô hướng, liên thông, không có chu trình </w:t>
      </w:r>
      <w:r>
        <w:rPr>
          <w:rFonts w:hint="default" w:cs="Times New Roman"/>
          <w:sz w:val="28"/>
          <w:szCs w:val="28"/>
          <w:lang w:val="en-US"/>
        </w:rPr>
        <w:t>đ</w:t>
      </w:r>
      <w:r>
        <w:rPr>
          <w:rFonts w:hint="default" w:ascii="Times New Roman" w:hAnsi="Times New Roman" w:cs="Times New Roman"/>
          <w:sz w:val="28"/>
          <w:szCs w:val="28"/>
        </w:rPr>
        <w:t xml:space="preserve">ơn. </w:t>
      </w:r>
      <w:r>
        <w:rPr>
          <w:rFonts w:hint="default" w:cs="Times New Roman"/>
          <w:sz w:val="28"/>
          <w:szCs w:val="28"/>
          <w:lang w:val="en-US"/>
        </w:rPr>
        <w:t>Đ</w:t>
      </w:r>
      <w:r>
        <w:rPr>
          <w:rFonts w:hint="default" w:ascii="Times New Roman" w:hAnsi="Times New Roman" w:cs="Times New Roman"/>
          <w:sz w:val="28"/>
          <w:szCs w:val="28"/>
        </w:rPr>
        <w:t xml:space="preserve">ồ thị vô hướng không có chu trình </w:t>
      </w:r>
      <w:r>
        <w:rPr>
          <w:rFonts w:hint="default" w:cs="Times New Roman"/>
          <w:sz w:val="28"/>
          <w:szCs w:val="28"/>
          <w:lang w:val="en-US"/>
        </w:rPr>
        <w:t>đ</w:t>
      </w:r>
      <w:r>
        <w:rPr>
          <w:rFonts w:hint="default" w:ascii="Times New Roman" w:hAnsi="Times New Roman" w:cs="Times New Roman"/>
          <w:sz w:val="28"/>
          <w:szCs w:val="28"/>
        </w:rPr>
        <w:t>ơn gọi là rừng (hợp của nhiều cây). Như vậy mỗi thành phần liên thông của rừng là một</w:t>
      </w:r>
      <w:r>
        <w:rPr>
          <w:rFonts w:hint="default" w:ascii="Times New Roman" w:hAnsi="Times New Roman" w:cs="Times New Roman"/>
          <w:spacing w:val="-9"/>
          <w:sz w:val="28"/>
          <w:szCs w:val="28"/>
        </w:rPr>
        <w:t xml:space="preserve"> </w:t>
      </w:r>
      <w:r>
        <w:rPr>
          <w:rFonts w:hint="default" w:ascii="Times New Roman" w:hAnsi="Times New Roman" w:cs="Times New Roman"/>
          <w:sz w:val="28"/>
          <w:szCs w:val="28"/>
        </w:rPr>
        <w:t>cây.</w:t>
      </w:r>
    </w:p>
    <w:p>
      <w:pPr>
        <w:pStyle w:val="7"/>
        <w:spacing w:before="58" w:line="268" w:lineRule="auto"/>
        <w:ind w:left="304" w:right="296"/>
        <w:jc w:val="both"/>
        <w:rPr>
          <w:rFonts w:hint="default" w:ascii="Times New Roman" w:hAnsi="Times New Roman" w:cs="Times New Roman"/>
          <w:sz w:val="28"/>
          <w:szCs w:val="28"/>
        </w:rPr>
      </w:pPr>
      <w:r>
        <w:rPr>
          <w:rFonts w:hint="default" w:ascii="Times New Roman" w:hAnsi="Times New Roman" w:cs="Times New Roman"/>
          <w:w w:val="105"/>
          <w:sz w:val="28"/>
          <w:szCs w:val="28"/>
        </w:rPr>
        <w:t xml:space="preserve">Xét </w:t>
      </w:r>
      <w:r>
        <w:rPr>
          <w:rFonts w:hint="default" w:cs="Times New Roman"/>
          <w:w w:val="105"/>
          <w:sz w:val="28"/>
          <w:szCs w:val="28"/>
          <w:lang w:val="en-US"/>
        </w:rPr>
        <w:t>đ</w:t>
      </w:r>
      <w:r>
        <w:rPr>
          <w:rFonts w:hint="default" w:ascii="Times New Roman" w:hAnsi="Times New Roman" w:cs="Times New Roman"/>
          <w:w w:val="105"/>
          <w:sz w:val="28"/>
          <w:szCs w:val="28"/>
        </w:rPr>
        <w:t xml:space="preserve">ồ thị G = </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 xml:space="preserve">V, </w:t>
      </w:r>
      <w:r>
        <w:rPr>
          <w:rFonts w:hint="default" w:ascii="Times New Roman" w:hAnsi="Times New Roman" w:cs="Times New Roman"/>
          <w:spacing w:val="4"/>
          <w:w w:val="105"/>
          <w:sz w:val="28"/>
          <w:szCs w:val="28"/>
        </w:rPr>
        <w:t>E</w:t>
      </w:r>
      <w:r>
        <w:rPr>
          <w:rFonts w:hint="default" w:ascii="Times New Roman" w:hAnsi="Times New Roman" w:cs="Times New Roman"/>
          <w:spacing w:val="4"/>
          <w:w w:val="105"/>
          <w:position w:val="1"/>
          <w:sz w:val="28"/>
          <w:szCs w:val="28"/>
        </w:rPr>
        <w:t xml:space="preserve">) </w:t>
      </w:r>
      <w:r>
        <w:rPr>
          <w:rFonts w:hint="default" w:ascii="Times New Roman" w:hAnsi="Times New Roman" w:cs="Times New Roman"/>
          <w:w w:val="105"/>
          <w:sz w:val="28"/>
          <w:szCs w:val="28"/>
        </w:rPr>
        <w:t xml:space="preserve">và T = </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 xml:space="preserve">V, </w:t>
      </w:r>
      <w:r>
        <w:rPr>
          <w:rFonts w:hint="default" w:ascii="Times New Roman" w:hAnsi="Times New Roman" w:cs="Times New Roman"/>
          <w:spacing w:val="3"/>
          <w:w w:val="105"/>
          <w:sz w:val="28"/>
          <w:szCs w:val="28"/>
        </w:rPr>
        <w:t>E</w:t>
      </w:r>
      <w:r>
        <w:rPr>
          <w:rFonts w:hint="default" w:ascii="Times New Roman" w:hAnsi="Times New Roman" w:cs="Times New Roman"/>
          <w:spacing w:val="3"/>
          <w:w w:val="105"/>
          <w:sz w:val="28"/>
          <w:szCs w:val="28"/>
          <w:vertAlign w:val="subscript"/>
        </w:rPr>
        <w:t>T</w:t>
      </w:r>
      <w:r>
        <w:rPr>
          <w:rFonts w:hint="default" w:ascii="Times New Roman" w:hAnsi="Times New Roman" w:cs="Times New Roman"/>
          <w:spacing w:val="3"/>
          <w:w w:val="105"/>
          <w:position w:val="1"/>
          <w:sz w:val="28"/>
          <w:szCs w:val="28"/>
          <w:vertAlign w:val="baseline"/>
        </w:rPr>
        <w:t xml:space="preserve">) </w:t>
      </w:r>
      <w:r>
        <w:rPr>
          <w:rFonts w:hint="default" w:ascii="Times New Roman" w:hAnsi="Times New Roman" w:cs="Times New Roman"/>
          <w:w w:val="105"/>
          <w:sz w:val="28"/>
          <w:szCs w:val="28"/>
          <w:vertAlign w:val="baseline"/>
        </w:rPr>
        <w:t xml:space="preserve">là một </w:t>
      </w:r>
      <w:r>
        <w:rPr>
          <w:rFonts w:hint="default" w:cs="Times New Roman"/>
          <w:w w:val="105"/>
          <w:sz w:val="28"/>
          <w:szCs w:val="28"/>
          <w:vertAlign w:val="baseline"/>
          <w:lang w:val="en-US"/>
        </w:rPr>
        <w:t>đ</w:t>
      </w:r>
      <w:r>
        <w:rPr>
          <w:rFonts w:hint="default" w:ascii="Times New Roman" w:hAnsi="Times New Roman" w:cs="Times New Roman"/>
          <w:w w:val="105"/>
          <w:sz w:val="28"/>
          <w:szCs w:val="28"/>
          <w:vertAlign w:val="baseline"/>
        </w:rPr>
        <w:t xml:space="preserve">ồ thị con của </w:t>
      </w:r>
      <w:r>
        <w:rPr>
          <w:rFonts w:hint="default" w:cs="Times New Roman"/>
          <w:w w:val="105"/>
          <w:sz w:val="28"/>
          <w:szCs w:val="28"/>
          <w:vertAlign w:val="baseline"/>
          <w:lang w:val="en-US"/>
        </w:rPr>
        <w:t>đ</w:t>
      </w:r>
      <w:r>
        <w:rPr>
          <w:rFonts w:hint="default" w:ascii="Times New Roman" w:hAnsi="Times New Roman" w:cs="Times New Roman"/>
          <w:w w:val="105"/>
          <w:sz w:val="28"/>
          <w:szCs w:val="28"/>
          <w:vertAlign w:val="baseline"/>
        </w:rPr>
        <w:t xml:space="preserve">ồ thị G </w:t>
      </w:r>
      <w:r>
        <w:rPr>
          <w:rFonts w:hint="default" w:ascii="Times New Roman" w:hAnsi="Times New Roman" w:cs="Times New Roman"/>
          <w:spacing w:val="-3"/>
          <w:w w:val="105"/>
          <w:sz w:val="28"/>
          <w:szCs w:val="28"/>
          <w:vertAlign w:val="baseline"/>
        </w:rPr>
        <w:t>(E</w:t>
      </w:r>
      <w:r>
        <w:rPr>
          <w:rFonts w:hint="default" w:ascii="Times New Roman" w:hAnsi="Times New Roman" w:cs="Times New Roman"/>
          <w:spacing w:val="-3"/>
          <w:w w:val="105"/>
          <w:sz w:val="28"/>
          <w:szCs w:val="28"/>
          <w:vertAlign w:val="subscript"/>
        </w:rPr>
        <w:t>T</w:t>
      </w:r>
      <w:r>
        <w:rPr>
          <w:rFonts w:hint="default" w:ascii="Times New Roman" w:hAnsi="Times New Roman" w:cs="Times New Roman"/>
          <w:spacing w:val="-3"/>
          <w:w w:val="105"/>
          <w:sz w:val="28"/>
          <w:szCs w:val="28"/>
          <w:vertAlign w:val="baseline"/>
        </w:rPr>
        <w:t xml:space="preserve"> </w:t>
      </w:r>
      <w:r>
        <w:rPr>
          <w:rFonts w:hint="default" w:ascii="Times New Roman" w:hAnsi="Times New Roman" w:cs="Times New Roman"/>
          <w:w w:val="105"/>
          <w:sz w:val="28"/>
          <w:szCs w:val="28"/>
          <w:vertAlign w:val="baseline"/>
        </w:rPr>
        <w:t xml:space="preserve">S </w:t>
      </w:r>
      <w:r>
        <w:rPr>
          <w:rFonts w:hint="default" w:ascii="Times New Roman" w:hAnsi="Times New Roman" w:cs="Times New Roman"/>
          <w:spacing w:val="2"/>
          <w:w w:val="105"/>
          <w:sz w:val="28"/>
          <w:szCs w:val="28"/>
          <w:vertAlign w:val="baseline"/>
        </w:rPr>
        <w:t xml:space="preserve">E), </w:t>
      </w:r>
      <w:r>
        <w:rPr>
          <w:rFonts w:hint="default" w:ascii="Times New Roman" w:hAnsi="Times New Roman" w:cs="Times New Roman"/>
          <w:w w:val="105"/>
          <w:sz w:val="28"/>
          <w:szCs w:val="28"/>
          <w:vertAlign w:val="baseline"/>
        </w:rPr>
        <w:t>nếu</w:t>
      </w:r>
      <w:r>
        <w:rPr>
          <w:rFonts w:hint="default" w:ascii="Times New Roman" w:hAnsi="Times New Roman" w:cs="Times New Roman"/>
          <w:spacing w:val="-7"/>
          <w:w w:val="105"/>
          <w:sz w:val="28"/>
          <w:szCs w:val="28"/>
          <w:vertAlign w:val="baseline"/>
        </w:rPr>
        <w:t xml:space="preserve"> </w:t>
      </w:r>
      <w:r>
        <w:rPr>
          <w:rFonts w:hint="default" w:ascii="Times New Roman" w:hAnsi="Times New Roman" w:cs="Times New Roman"/>
          <w:w w:val="105"/>
          <w:sz w:val="28"/>
          <w:szCs w:val="28"/>
          <w:vertAlign w:val="baseline"/>
        </w:rPr>
        <w:t>T</w:t>
      </w:r>
      <w:r>
        <w:rPr>
          <w:rFonts w:hint="default" w:ascii="Times New Roman" w:hAnsi="Times New Roman" w:cs="Times New Roman"/>
          <w:spacing w:val="-1"/>
          <w:w w:val="105"/>
          <w:sz w:val="28"/>
          <w:szCs w:val="28"/>
          <w:vertAlign w:val="baseline"/>
        </w:rPr>
        <w:t xml:space="preserve"> </w:t>
      </w:r>
      <w:r>
        <w:rPr>
          <w:rFonts w:hint="default" w:ascii="Times New Roman" w:hAnsi="Times New Roman" w:cs="Times New Roman"/>
          <w:w w:val="105"/>
          <w:sz w:val="28"/>
          <w:szCs w:val="28"/>
          <w:vertAlign w:val="baseline"/>
        </w:rPr>
        <w:t>là</w:t>
      </w:r>
      <w:r>
        <w:rPr>
          <w:rFonts w:hint="default" w:ascii="Times New Roman" w:hAnsi="Times New Roman" w:cs="Times New Roman"/>
          <w:spacing w:val="-8"/>
          <w:w w:val="105"/>
          <w:sz w:val="28"/>
          <w:szCs w:val="28"/>
          <w:vertAlign w:val="baseline"/>
        </w:rPr>
        <w:t xml:space="preserve"> </w:t>
      </w:r>
      <w:r>
        <w:rPr>
          <w:rFonts w:hint="default" w:ascii="Times New Roman" w:hAnsi="Times New Roman" w:cs="Times New Roman"/>
          <w:w w:val="105"/>
          <w:sz w:val="28"/>
          <w:szCs w:val="28"/>
          <w:vertAlign w:val="baseline"/>
        </w:rPr>
        <w:t>một</w:t>
      </w:r>
      <w:r>
        <w:rPr>
          <w:rFonts w:hint="default" w:ascii="Times New Roman" w:hAnsi="Times New Roman" w:cs="Times New Roman"/>
          <w:spacing w:val="-7"/>
          <w:w w:val="105"/>
          <w:sz w:val="28"/>
          <w:szCs w:val="28"/>
          <w:vertAlign w:val="baseline"/>
        </w:rPr>
        <w:t xml:space="preserve"> </w:t>
      </w:r>
      <w:r>
        <w:rPr>
          <w:rFonts w:hint="default" w:ascii="Times New Roman" w:hAnsi="Times New Roman" w:cs="Times New Roman"/>
          <w:w w:val="105"/>
          <w:sz w:val="28"/>
          <w:szCs w:val="28"/>
          <w:vertAlign w:val="baseline"/>
        </w:rPr>
        <w:t>cây</w:t>
      </w:r>
      <w:r>
        <w:rPr>
          <w:rFonts w:hint="default" w:ascii="Times New Roman" w:hAnsi="Times New Roman" w:cs="Times New Roman"/>
          <w:spacing w:val="-12"/>
          <w:w w:val="105"/>
          <w:sz w:val="28"/>
          <w:szCs w:val="28"/>
          <w:vertAlign w:val="baseline"/>
        </w:rPr>
        <w:t xml:space="preserve"> </w:t>
      </w:r>
      <w:r>
        <w:rPr>
          <w:rFonts w:hint="default" w:ascii="Times New Roman" w:hAnsi="Times New Roman" w:cs="Times New Roman"/>
          <w:w w:val="105"/>
          <w:sz w:val="28"/>
          <w:szCs w:val="28"/>
          <w:vertAlign w:val="baseline"/>
        </w:rPr>
        <w:t>thì</w:t>
      </w:r>
      <w:r>
        <w:rPr>
          <w:rFonts w:hint="default" w:ascii="Times New Roman" w:hAnsi="Times New Roman" w:cs="Times New Roman"/>
          <w:spacing w:val="-7"/>
          <w:w w:val="105"/>
          <w:sz w:val="28"/>
          <w:szCs w:val="28"/>
          <w:vertAlign w:val="baseline"/>
        </w:rPr>
        <w:t xml:space="preserve"> </w:t>
      </w:r>
      <w:r>
        <w:rPr>
          <w:rFonts w:hint="default" w:ascii="Times New Roman" w:hAnsi="Times New Roman" w:cs="Times New Roman"/>
          <w:w w:val="105"/>
          <w:sz w:val="28"/>
          <w:szCs w:val="28"/>
          <w:vertAlign w:val="baseline"/>
        </w:rPr>
        <w:t>ta</w:t>
      </w:r>
      <w:r>
        <w:rPr>
          <w:rFonts w:hint="default" w:ascii="Times New Roman" w:hAnsi="Times New Roman" w:cs="Times New Roman"/>
          <w:spacing w:val="-7"/>
          <w:w w:val="105"/>
          <w:sz w:val="28"/>
          <w:szCs w:val="28"/>
          <w:vertAlign w:val="baseline"/>
        </w:rPr>
        <w:t xml:space="preserve"> </w:t>
      </w:r>
      <w:r>
        <w:rPr>
          <w:rFonts w:hint="default" w:ascii="Times New Roman" w:hAnsi="Times New Roman" w:cs="Times New Roman"/>
          <w:w w:val="105"/>
          <w:sz w:val="28"/>
          <w:szCs w:val="28"/>
          <w:vertAlign w:val="baseline"/>
        </w:rPr>
        <w:t>gọi</w:t>
      </w:r>
      <w:r>
        <w:rPr>
          <w:rFonts w:hint="default" w:ascii="Times New Roman" w:hAnsi="Times New Roman" w:cs="Times New Roman"/>
          <w:spacing w:val="-8"/>
          <w:w w:val="105"/>
          <w:sz w:val="28"/>
          <w:szCs w:val="28"/>
          <w:vertAlign w:val="baseline"/>
        </w:rPr>
        <w:t xml:space="preserve"> </w:t>
      </w:r>
      <w:r>
        <w:rPr>
          <w:rFonts w:hint="default" w:ascii="Times New Roman" w:hAnsi="Times New Roman" w:cs="Times New Roman"/>
          <w:w w:val="105"/>
          <w:sz w:val="28"/>
          <w:szCs w:val="28"/>
          <w:vertAlign w:val="baseline"/>
        </w:rPr>
        <w:t>T</w:t>
      </w:r>
      <w:r>
        <w:rPr>
          <w:rFonts w:hint="default" w:ascii="Times New Roman" w:hAnsi="Times New Roman" w:cs="Times New Roman"/>
          <w:spacing w:val="-1"/>
          <w:w w:val="105"/>
          <w:sz w:val="28"/>
          <w:szCs w:val="28"/>
          <w:vertAlign w:val="baseline"/>
        </w:rPr>
        <w:t xml:space="preserve"> </w:t>
      </w:r>
      <w:r>
        <w:rPr>
          <w:rFonts w:hint="default" w:ascii="Times New Roman" w:hAnsi="Times New Roman" w:cs="Times New Roman"/>
          <w:w w:val="105"/>
          <w:sz w:val="28"/>
          <w:szCs w:val="28"/>
          <w:vertAlign w:val="baseline"/>
        </w:rPr>
        <w:t>là</w:t>
      </w:r>
      <w:r>
        <w:rPr>
          <w:rFonts w:hint="default" w:ascii="Times New Roman" w:hAnsi="Times New Roman" w:cs="Times New Roman"/>
          <w:spacing w:val="-8"/>
          <w:w w:val="105"/>
          <w:sz w:val="28"/>
          <w:szCs w:val="28"/>
          <w:vertAlign w:val="baseline"/>
        </w:rPr>
        <w:t xml:space="preserve"> </w:t>
      </w:r>
      <w:r>
        <w:rPr>
          <w:rFonts w:hint="default" w:ascii="Times New Roman" w:hAnsi="Times New Roman" w:cs="Times New Roman"/>
          <w:i/>
          <w:w w:val="105"/>
          <w:sz w:val="28"/>
          <w:szCs w:val="28"/>
          <w:vertAlign w:val="baseline"/>
        </w:rPr>
        <w:t>cây</w:t>
      </w:r>
      <w:r>
        <w:rPr>
          <w:rFonts w:hint="default" w:ascii="Times New Roman" w:hAnsi="Times New Roman" w:cs="Times New Roman"/>
          <w:i/>
          <w:spacing w:val="-7"/>
          <w:w w:val="105"/>
          <w:sz w:val="28"/>
          <w:szCs w:val="28"/>
          <w:vertAlign w:val="baseline"/>
        </w:rPr>
        <w:t xml:space="preserve"> </w:t>
      </w:r>
      <w:r>
        <w:rPr>
          <w:rFonts w:hint="default" w:ascii="Times New Roman" w:hAnsi="Times New Roman" w:cs="Times New Roman"/>
          <w:i/>
          <w:w w:val="105"/>
          <w:sz w:val="28"/>
          <w:szCs w:val="28"/>
          <w:vertAlign w:val="baseline"/>
        </w:rPr>
        <w:t>khung</w:t>
      </w:r>
      <w:r>
        <w:rPr>
          <w:rFonts w:hint="default" w:ascii="Times New Roman" w:hAnsi="Times New Roman" w:cs="Times New Roman"/>
          <w:i/>
          <w:spacing w:val="-8"/>
          <w:w w:val="105"/>
          <w:sz w:val="28"/>
          <w:szCs w:val="28"/>
          <w:vertAlign w:val="baseline"/>
        </w:rPr>
        <w:t xml:space="preserve"> </w:t>
      </w:r>
      <w:r>
        <w:rPr>
          <w:rFonts w:hint="default" w:ascii="Times New Roman" w:hAnsi="Times New Roman" w:cs="Times New Roman"/>
          <w:w w:val="105"/>
          <w:sz w:val="28"/>
          <w:szCs w:val="28"/>
          <w:vertAlign w:val="baseline"/>
        </w:rPr>
        <w:t>hay</w:t>
      </w:r>
      <w:r>
        <w:rPr>
          <w:rFonts w:hint="default" w:ascii="Times New Roman" w:hAnsi="Times New Roman" w:cs="Times New Roman"/>
          <w:spacing w:val="-11"/>
          <w:w w:val="105"/>
          <w:sz w:val="28"/>
          <w:szCs w:val="28"/>
          <w:vertAlign w:val="baseline"/>
        </w:rPr>
        <w:t xml:space="preserve"> </w:t>
      </w:r>
      <w:r>
        <w:rPr>
          <w:rFonts w:hint="default" w:ascii="Times New Roman" w:hAnsi="Times New Roman" w:cs="Times New Roman"/>
          <w:i/>
          <w:w w:val="105"/>
          <w:sz w:val="28"/>
          <w:szCs w:val="28"/>
          <w:vertAlign w:val="baseline"/>
        </w:rPr>
        <w:t>cây</w:t>
      </w:r>
      <w:r>
        <w:rPr>
          <w:rFonts w:hint="default" w:ascii="Times New Roman" w:hAnsi="Times New Roman" w:cs="Times New Roman"/>
          <w:i/>
          <w:spacing w:val="-6"/>
          <w:w w:val="105"/>
          <w:sz w:val="28"/>
          <w:szCs w:val="28"/>
          <w:vertAlign w:val="baseline"/>
        </w:rPr>
        <w:t xml:space="preserve"> </w:t>
      </w:r>
      <w:r>
        <w:rPr>
          <w:rFonts w:hint="default" w:ascii="Times New Roman" w:hAnsi="Times New Roman" w:cs="Times New Roman"/>
          <w:i/>
          <w:w w:val="105"/>
          <w:sz w:val="28"/>
          <w:szCs w:val="28"/>
          <w:vertAlign w:val="baseline"/>
        </w:rPr>
        <w:t>bao</w:t>
      </w:r>
      <w:r>
        <w:rPr>
          <w:rFonts w:hint="default" w:ascii="Times New Roman" w:hAnsi="Times New Roman" w:cs="Times New Roman"/>
          <w:i/>
          <w:spacing w:val="-8"/>
          <w:w w:val="105"/>
          <w:sz w:val="28"/>
          <w:szCs w:val="28"/>
          <w:vertAlign w:val="baseline"/>
        </w:rPr>
        <w:t xml:space="preserve"> </w:t>
      </w:r>
      <w:r>
        <w:rPr>
          <w:rFonts w:hint="default" w:ascii="Times New Roman" w:hAnsi="Times New Roman" w:cs="Times New Roman"/>
          <w:i/>
          <w:w w:val="105"/>
          <w:sz w:val="28"/>
          <w:szCs w:val="28"/>
          <w:vertAlign w:val="baseline"/>
        </w:rPr>
        <w:t>trùm</w:t>
      </w:r>
      <w:r>
        <w:rPr>
          <w:rFonts w:hint="default" w:ascii="Times New Roman" w:hAnsi="Times New Roman" w:cs="Times New Roman"/>
          <w:i/>
          <w:spacing w:val="-9"/>
          <w:w w:val="105"/>
          <w:sz w:val="28"/>
          <w:szCs w:val="28"/>
          <w:vertAlign w:val="baseline"/>
        </w:rPr>
        <w:t xml:space="preserve"> </w:t>
      </w:r>
      <w:r>
        <w:rPr>
          <w:rFonts w:hint="default" w:ascii="Times New Roman" w:hAnsi="Times New Roman" w:cs="Times New Roman"/>
          <w:w w:val="105"/>
          <w:sz w:val="28"/>
          <w:szCs w:val="28"/>
          <w:vertAlign w:val="baseline"/>
        </w:rPr>
        <w:t>(</w:t>
      </w:r>
      <w:r>
        <w:rPr>
          <w:rFonts w:hint="default" w:ascii="Times New Roman" w:hAnsi="Times New Roman" w:cs="Times New Roman"/>
          <w:i/>
          <w:w w:val="105"/>
          <w:sz w:val="28"/>
          <w:szCs w:val="28"/>
          <w:vertAlign w:val="baseline"/>
        </w:rPr>
        <w:t>spanning</w:t>
      </w:r>
      <w:r>
        <w:rPr>
          <w:rFonts w:hint="default" w:ascii="Times New Roman" w:hAnsi="Times New Roman" w:cs="Times New Roman"/>
          <w:i/>
          <w:spacing w:val="-7"/>
          <w:w w:val="105"/>
          <w:sz w:val="28"/>
          <w:szCs w:val="28"/>
          <w:vertAlign w:val="baseline"/>
        </w:rPr>
        <w:t xml:space="preserve"> </w:t>
      </w:r>
      <w:r>
        <w:rPr>
          <w:rFonts w:hint="default" w:ascii="Times New Roman" w:hAnsi="Times New Roman" w:cs="Times New Roman"/>
          <w:i/>
          <w:w w:val="105"/>
          <w:sz w:val="28"/>
          <w:szCs w:val="28"/>
          <w:vertAlign w:val="baseline"/>
        </w:rPr>
        <w:t>tree</w:t>
      </w:r>
      <w:r>
        <w:rPr>
          <w:rFonts w:hint="default" w:ascii="Times New Roman" w:hAnsi="Times New Roman" w:cs="Times New Roman"/>
          <w:w w:val="105"/>
          <w:sz w:val="28"/>
          <w:szCs w:val="28"/>
          <w:vertAlign w:val="baseline"/>
        </w:rPr>
        <w:t>)</w:t>
      </w:r>
      <w:r>
        <w:rPr>
          <w:rFonts w:hint="default" w:ascii="Times New Roman" w:hAnsi="Times New Roman" w:cs="Times New Roman"/>
          <w:spacing w:val="-7"/>
          <w:w w:val="105"/>
          <w:sz w:val="28"/>
          <w:szCs w:val="28"/>
          <w:vertAlign w:val="baseline"/>
        </w:rPr>
        <w:t xml:space="preserve"> </w:t>
      </w:r>
      <w:r>
        <w:rPr>
          <w:rFonts w:hint="default" w:ascii="Times New Roman" w:hAnsi="Times New Roman" w:cs="Times New Roman"/>
          <w:w w:val="105"/>
          <w:sz w:val="28"/>
          <w:szCs w:val="28"/>
          <w:vertAlign w:val="baseline"/>
        </w:rPr>
        <w:t xml:space="preserve">của </w:t>
      </w:r>
      <w:r>
        <w:rPr>
          <w:rFonts w:hint="default" w:cs="Times New Roman"/>
          <w:w w:val="105"/>
          <w:sz w:val="28"/>
          <w:szCs w:val="28"/>
          <w:vertAlign w:val="baseline"/>
          <w:lang w:val="en-US"/>
        </w:rPr>
        <w:t>đ</w:t>
      </w:r>
      <w:r>
        <w:rPr>
          <w:rFonts w:hint="default" w:ascii="Times New Roman" w:hAnsi="Times New Roman" w:cs="Times New Roman"/>
          <w:w w:val="105"/>
          <w:sz w:val="28"/>
          <w:szCs w:val="28"/>
          <w:vertAlign w:val="baseline"/>
        </w:rPr>
        <w:t xml:space="preserve">ồ thị </w:t>
      </w:r>
      <w:r>
        <w:rPr>
          <w:rFonts w:hint="default" w:ascii="Times New Roman" w:hAnsi="Times New Roman" w:cs="Times New Roman"/>
          <w:spacing w:val="4"/>
          <w:w w:val="105"/>
          <w:sz w:val="28"/>
          <w:szCs w:val="28"/>
          <w:vertAlign w:val="baseline"/>
        </w:rPr>
        <w:t xml:space="preserve">G. </w:t>
      </w:r>
      <w:r>
        <w:rPr>
          <w:rFonts w:hint="default" w:cs="Times New Roman"/>
          <w:w w:val="105"/>
          <w:sz w:val="28"/>
          <w:szCs w:val="28"/>
          <w:vertAlign w:val="baseline"/>
          <w:lang w:val="en-US"/>
        </w:rPr>
        <w:t>Đ</w:t>
      </w:r>
      <w:r>
        <w:rPr>
          <w:rFonts w:hint="default" w:ascii="Times New Roman" w:hAnsi="Times New Roman" w:cs="Times New Roman"/>
          <w:w w:val="105"/>
          <w:sz w:val="28"/>
          <w:szCs w:val="28"/>
          <w:vertAlign w:val="baseline"/>
        </w:rPr>
        <w:t xml:space="preserve">iều kiện cần và </w:t>
      </w:r>
      <w:r>
        <w:rPr>
          <w:rFonts w:hint="default" w:cs="Times New Roman"/>
          <w:w w:val="105"/>
          <w:sz w:val="28"/>
          <w:szCs w:val="28"/>
          <w:vertAlign w:val="baseline"/>
          <w:lang w:val="en-US"/>
        </w:rPr>
        <w:t>đ</w:t>
      </w:r>
      <w:r>
        <w:rPr>
          <w:rFonts w:hint="default" w:ascii="Times New Roman" w:hAnsi="Times New Roman" w:cs="Times New Roman"/>
          <w:w w:val="105"/>
          <w:sz w:val="28"/>
          <w:szCs w:val="28"/>
          <w:vertAlign w:val="baseline"/>
        </w:rPr>
        <w:t xml:space="preserve">ủ </w:t>
      </w:r>
      <w:r>
        <w:rPr>
          <w:rFonts w:hint="default" w:cs="Times New Roman"/>
          <w:w w:val="105"/>
          <w:sz w:val="28"/>
          <w:szCs w:val="28"/>
          <w:vertAlign w:val="baseline"/>
          <w:lang w:val="en-US"/>
        </w:rPr>
        <w:t>đ</w:t>
      </w:r>
      <w:r>
        <w:rPr>
          <w:rFonts w:hint="default" w:ascii="Times New Roman" w:hAnsi="Times New Roman" w:cs="Times New Roman"/>
          <w:w w:val="105"/>
          <w:sz w:val="28"/>
          <w:szCs w:val="28"/>
          <w:vertAlign w:val="baseline"/>
        </w:rPr>
        <w:t xml:space="preserve">ể một </w:t>
      </w:r>
      <w:r>
        <w:rPr>
          <w:rFonts w:hint="default" w:cs="Times New Roman"/>
          <w:w w:val="105"/>
          <w:sz w:val="28"/>
          <w:szCs w:val="28"/>
          <w:vertAlign w:val="baseline"/>
          <w:lang w:val="en-US"/>
        </w:rPr>
        <w:t>đ</w:t>
      </w:r>
      <w:r>
        <w:rPr>
          <w:rFonts w:hint="default" w:ascii="Times New Roman" w:hAnsi="Times New Roman" w:cs="Times New Roman"/>
          <w:w w:val="105"/>
          <w:sz w:val="28"/>
          <w:szCs w:val="28"/>
          <w:vertAlign w:val="baseline"/>
        </w:rPr>
        <w:t xml:space="preserve">ồ thị vô hướng có cây khung là </w:t>
      </w:r>
      <w:r>
        <w:rPr>
          <w:rFonts w:hint="default" w:cs="Times New Roman"/>
          <w:w w:val="105"/>
          <w:sz w:val="28"/>
          <w:szCs w:val="28"/>
          <w:vertAlign w:val="baseline"/>
          <w:lang w:val="en-US"/>
        </w:rPr>
        <w:t>đ</w:t>
      </w:r>
      <w:r>
        <w:rPr>
          <w:rFonts w:hint="default" w:ascii="Times New Roman" w:hAnsi="Times New Roman" w:cs="Times New Roman"/>
          <w:w w:val="105"/>
          <w:sz w:val="28"/>
          <w:szCs w:val="28"/>
          <w:vertAlign w:val="baseline"/>
        </w:rPr>
        <w:t>ồ thị</w:t>
      </w:r>
      <w:r>
        <w:rPr>
          <w:rFonts w:hint="default" w:ascii="Times New Roman" w:hAnsi="Times New Roman" w:cs="Times New Roman"/>
          <w:spacing w:val="-42"/>
          <w:w w:val="105"/>
          <w:sz w:val="28"/>
          <w:szCs w:val="28"/>
          <w:vertAlign w:val="baseline"/>
        </w:rPr>
        <w:t xml:space="preserve"> </w:t>
      </w:r>
      <w:r>
        <w:rPr>
          <w:rFonts w:hint="default" w:cs="Times New Roman"/>
          <w:w w:val="105"/>
          <w:sz w:val="28"/>
          <w:szCs w:val="28"/>
          <w:vertAlign w:val="baseline"/>
          <w:lang w:val="en-US"/>
        </w:rPr>
        <w:t>đ</w:t>
      </w:r>
      <w:r>
        <w:rPr>
          <w:rFonts w:hint="default" w:ascii="Times New Roman" w:hAnsi="Times New Roman" w:cs="Times New Roman"/>
          <w:w w:val="105"/>
          <w:sz w:val="28"/>
          <w:szCs w:val="28"/>
          <w:vertAlign w:val="baseline"/>
        </w:rPr>
        <w:t>ó phải liên</w:t>
      </w:r>
      <w:r>
        <w:rPr>
          <w:rFonts w:hint="default" w:ascii="Times New Roman" w:hAnsi="Times New Roman" w:cs="Times New Roman"/>
          <w:spacing w:val="-8"/>
          <w:w w:val="105"/>
          <w:sz w:val="28"/>
          <w:szCs w:val="28"/>
          <w:vertAlign w:val="baseline"/>
        </w:rPr>
        <w:t xml:space="preserve"> </w:t>
      </w:r>
      <w:r>
        <w:rPr>
          <w:rFonts w:hint="default" w:ascii="Times New Roman" w:hAnsi="Times New Roman" w:cs="Times New Roman"/>
          <w:w w:val="105"/>
          <w:sz w:val="28"/>
          <w:szCs w:val="28"/>
          <w:vertAlign w:val="baseline"/>
        </w:rPr>
        <w:t>thông.</w:t>
      </w:r>
    </w:p>
    <w:p>
      <w:pPr>
        <w:pStyle w:val="7"/>
        <w:spacing w:before="50" w:line="264" w:lineRule="auto"/>
        <w:ind w:left="304" w:right="296"/>
        <w:jc w:val="both"/>
        <w:rPr>
          <w:rFonts w:hint="default" w:ascii="Times New Roman" w:hAnsi="Times New Roman" w:cs="Times New Roman"/>
          <w:sz w:val="28"/>
          <w:szCs w:val="28"/>
        </w:rPr>
      </w:pPr>
      <w:r>
        <w:rPr>
          <w:rFonts w:hint="default" w:ascii="Times New Roman" w:hAnsi="Times New Roman" w:cs="Times New Roman"/>
          <w:sz w:val="28"/>
          <w:szCs w:val="28"/>
        </w:rPr>
        <w:t xml:space="preserve">Dễ thấy rằng với một </w:t>
      </w:r>
      <w:r>
        <w:rPr>
          <w:rFonts w:hint="default" w:cs="Times New Roman"/>
          <w:sz w:val="28"/>
          <w:szCs w:val="28"/>
          <w:lang w:val="en-US"/>
        </w:rPr>
        <w:t>đ</w:t>
      </w:r>
      <w:r>
        <w:rPr>
          <w:rFonts w:hint="default" w:ascii="Times New Roman" w:hAnsi="Times New Roman" w:cs="Times New Roman"/>
          <w:sz w:val="28"/>
          <w:szCs w:val="28"/>
        </w:rPr>
        <w:t>ồ thị vô hướng liên thông có thể có nhiều cây khung   (Hình</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5-24).</w:t>
      </w:r>
    </w:p>
    <w:p>
      <w:pPr>
        <w:spacing w:after="0" w:line="264" w:lineRule="auto"/>
        <w:jc w:val="both"/>
        <w:rPr>
          <w:rFonts w:hint="default" w:ascii="Times New Roman" w:hAnsi="Times New Roman" w:cs="Times New Roman"/>
          <w:sz w:val="28"/>
          <w:szCs w:val="28"/>
        </w:rPr>
        <w:sectPr>
          <w:pgSz w:w="11900" w:h="16840"/>
          <w:pgMar w:top="1600" w:right="1680" w:bottom="2400" w:left="1680" w:header="0" w:footer="2216"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6"/>
        <w:rPr>
          <w:rFonts w:hint="default" w:ascii="Times New Roman" w:hAnsi="Times New Roman" w:cs="Times New Roman"/>
          <w:sz w:val="28"/>
          <w:szCs w:val="28"/>
        </w:rPr>
      </w:pPr>
    </w:p>
    <w:p>
      <w:pPr>
        <w:pStyle w:val="7"/>
        <w:spacing w:line="20" w:lineRule="exact"/>
        <w:ind w:left="276"/>
        <w:rPr>
          <w:rFonts w:hint="default" w:ascii="Times New Roman" w:hAnsi="Times New Roman" w:cs="Times New Roman"/>
          <w:sz w:val="28"/>
          <w:szCs w:val="28"/>
        </w:rPr>
      </w:pPr>
      <w:r>
        <w:rPr>
          <w:rFonts w:hint="default" w:ascii="Times New Roman" w:hAnsi="Times New Roman" w:cs="Times New Roman"/>
          <w:sz w:val="28"/>
          <w:szCs w:val="28"/>
        </w:rPr>
        <w:pict>
          <v:group id="_x0000_s3488" o:spid="_x0000_s3488" o:spt="203" style="height:0.5pt;width:399.75pt;" coordsize="7995,10">
            <o:lock v:ext="edit"/>
            <v:rect id="_x0000_s3489" o:spid="_x0000_s3489" o:spt="1" style="position:absolute;left:0;top:0;height:10;width:7995;" fillcolor="#999999" filled="t" stroked="f" coordsize="21600,21600">
              <v:path/>
              <v:fill on="t" focussize="0,0"/>
              <v:stroke on="f"/>
              <v:imagedata o:title=""/>
              <o:lock v:ext="edit"/>
            </v:rect>
            <w10:wrap type="none"/>
            <w10:anchorlock/>
          </v:group>
        </w:pict>
      </w:r>
    </w:p>
    <w:p>
      <w:pPr>
        <w:pStyle w:val="7"/>
        <w:spacing w:before="9"/>
        <w:rPr>
          <w:rFonts w:hint="default" w:ascii="Times New Roman" w:hAnsi="Times New Roman" w:cs="Times New Roman"/>
          <w:sz w:val="28"/>
          <w:szCs w:val="28"/>
        </w:rPr>
      </w:pPr>
      <w:r>
        <w:rPr>
          <w:rFonts w:hint="default" w:ascii="Times New Roman" w:hAnsi="Times New Roman" w:cs="Times New Roman"/>
          <w:sz w:val="28"/>
          <w:szCs w:val="28"/>
        </w:rPr>
        <w:pict>
          <v:group id="_x0000_s3490" o:spid="_x0000_s3490" o:spt="203" style="position:absolute;left:0pt;margin-left:124.05pt;margin-top:9.3pt;height:71.3pt;width:71.55pt;mso-position-horizontal-relative:page;mso-wrap-distance-bottom:0pt;mso-wrap-distance-top:0pt;z-index:-251400192;mso-width-relative:page;mso-height-relative:page;" coordorigin="2481,186" coordsize="1431,1426">
            <o:lock v:ext="edit"/>
            <v:shape id="_x0000_s3491" o:spid="_x0000_s3491" style="position:absolute;left:2524;top:232;height:228;width:231;" fillcolor="#6E6E6E" filled="t" stroked="f" coordorigin="2525,232" coordsize="231,228" path="m2640,232l2596,241,2559,265,2534,301,2525,345,2534,390,2559,427,2596,451,2640,460,2685,451,2722,427,2746,390,2755,345,2746,301,2722,265,2685,241,2640,232xe">
              <v:path arrowok="t"/>
              <v:fill on="t" focussize="0,0"/>
              <v:stroke on="f"/>
              <v:imagedata o:title=""/>
              <o:lock v:ext="edit"/>
            </v:shape>
            <v:shape id="_x0000_s3492" o:spid="_x0000_s3492" style="position:absolute;left:2486;top:191;height:231;width:231;" fillcolor="#ECECEC" filled="t" stroked="f" coordorigin="2486,191" coordsize="231,231" path="m2602,191l2556,200,2520,225,2495,261,2486,306,2495,351,2520,387,2556,412,2602,422,2646,412,2683,387,2708,351,2717,306,2708,261,2683,225,2646,200,2602,191xe">
              <v:path arrowok="t"/>
              <v:fill on="t" focussize="0,0"/>
              <v:stroke on="f"/>
              <v:imagedata o:title=""/>
              <o:lock v:ext="edit"/>
            </v:shape>
            <v:shape id="_x0000_s3493" o:spid="_x0000_s3493" style="position:absolute;left:2486;top:191;height:231;width:231;" filled="f" stroked="t" coordorigin="2486,191" coordsize="231,231" path="m2602,191l2556,200,2520,225,2495,261,2486,306,2495,351,2520,387,2556,412,2602,422,2646,412,2683,387,2708,351,2717,306,2708,261,2683,225,2646,200,2602,191xe">
              <v:path arrowok="t"/>
              <v:fill on="f" focussize="0,0"/>
              <v:stroke weight="0.5pt" color="#000000"/>
              <v:imagedata o:title=""/>
              <o:lock v:ext="edit"/>
            </v:shape>
            <v:shape id="_x0000_s3494" o:spid="_x0000_s3494" style="position:absolute;left:2532;top:805;height:231;width:228;" fillcolor="#6E6E6E" filled="t" stroked="f" coordorigin="2532,806" coordsize="228,231" path="m2645,806l2601,815,2565,840,2541,876,2532,921,2541,966,2565,1003,2601,1027,2645,1036,2690,1027,2727,1003,2751,966,2760,921,2751,876,2727,840,2690,815,2645,806xe">
              <v:path arrowok="t"/>
              <v:fill on="t" focussize="0,0"/>
              <v:stroke on="f"/>
              <v:imagedata o:title=""/>
              <o:lock v:ext="edit"/>
            </v:shape>
            <v:shape id="_x0000_s3495" o:spid="_x0000_s3495" style="position:absolute;left:2491;top:764;height:231;width:231;" fillcolor="#ECECEC" filled="t" stroked="f" coordorigin="2491,765" coordsize="231,231" path="m2606,765l2561,774,2524,799,2500,836,2491,880,2500,925,2524,962,2561,986,2606,995,2651,986,2687,962,2712,925,2722,880,2712,836,2687,799,2651,774,2606,765xe">
              <v:path arrowok="t"/>
              <v:fill on="t" focussize="0,0"/>
              <v:stroke on="f"/>
              <v:imagedata o:title=""/>
              <o:lock v:ext="edit"/>
            </v:shape>
            <v:shape id="_x0000_s3496" o:spid="_x0000_s3496" style="position:absolute;left:2491;top:421;height:574;width:231;" filled="f" stroked="t" coordorigin="2491,422" coordsize="231,574" path="m2606,765l2561,774,2524,799,2500,836,2491,880,2500,925,2524,962,2561,986,2606,995,2651,986,2687,962,2712,925,2722,880,2712,836,2687,799,2651,774,2606,765xm2602,422l2606,765e">
              <v:path arrowok="t"/>
              <v:fill on="f" focussize="0,0"/>
              <v:stroke weight="0.5pt" color="#000000"/>
              <v:imagedata o:title=""/>
              <o:lock v:ext="edit"/>
            </v:shape>
            <v:shape id="_x0000_s3497" o:spid="_x0000_s3497" style="position:absolute;left:3100;top:805;height:231;width:231;" fillcolor="#6E6E6E" filled="t" stroked="f" coordorigin="3101,806" coordsize="231,231" path="m3216,806l3172,815,3135,840,3110,876,3101,921,3110,966,3135,1003,3172,1027,3216,1036,3260,1027,3297,1003,3322,966,3331,921,3322,876,3297,840,3260,815,3216,806xe">
              <v:path arrowok="t"/>
              <v:fill on="t" focussize="0,0"/>
              <v:stroke on="f"/>
              <v:imagedata o:title=""/>
              <o:lock v:ext="edit"/>
            </v:shape>
            <v:shape id="_x0000_s3498" o:spid="_x0000_s3498" style="position:absolute;left:3060;top:764;height:231;width:231;" fillcolor="#ECECEC" filled="t" stroked="f" coordorigin="3060,765" coordsize="231,231" path="m3175,765l3131,774,3094,799,3069,836,3060,880,3069,925,3094,962,3131,986,3175,995,3221,986,3257,962,3282,925,3290,880,3282,836,3257,799,3221,774,3175,765xe">
              <v:path arrowok="t"/>
              <v:fill on="t" focussize="0,0"/>
              <v:stroke on="f"/>
              <v:imagedata o:title=""/>
              <o:lock v:ext="edit"/>
            </v:shape>
            <v:shape id="_x0000_s3499" o:spid="_x0000_s3499" style="position:absolute;left:2680;top:388;height:608;width:610;" filled="f" stroked="t" coordorigin="2681,388" coordsize="610,608" path="m3175,765l3131,774,3094,799,3069,836,3060,880,3069,925,3094,962,3131,986,3175,995,3221,986,3257,962,3282,925,3290,880,3282,836,3257,799,3221,774,3175,765xm2722,880l3060,882m2681,388l3096,801e">
              <v:path arrowok="t"/>
              <v:fill on="f" focussize="0,0"/>
              <v:stroke weight="0.5pt" color="#000000"/>
              <v:imagedata o:title=""/>
              <o:lock v:ext="edit"/>
            </v:shape>
            <v:shape id="_x0000_s3500" o:spid="_x0000_s3500" o:spt="75" type="#_x0000_t75" style="position:absolute;left:2486;top:1335;height:277;width:274;" filled="f" stroked="f" coordsize="21600,21600">
              <v:path/>
              <v:fill on="f" focussize="0,0"/>
              <v:stroke on="f"/>
              <v:imagedata r:id="rId256" o:title=""/>
              <o:lock v:ext="edit" aspectratio="t"/>
            </v:shape>
            <v:line id="_x0000_s3501" o:spid="_x0000_s3501" o:spt="20" style="position:absolute;left:2606;top:995;height:346;width:0;" stroked="t" coordsize="21600,21600">
              <v:path arrowok="t"/>
              <v:fill focussize="0,0"/>
              <v:stroke weight="0.5pt" color="#000000"/>
              <v:imagedata o:title=""/>
              <o:lock v:ext="edit"/>
            </v:line>
            <v:shape id="_x0000_s3502" o:spid="_x0000_s3502" o:spt="75" type="#_x0000_t75" style="position:absolute;left:3055;top:1335;height:277;width:277;" filled="f" stroked="f" coordsize="21600,21600">
              <v:path/>
              <v:fill on="f" focussize="0,0"/>
              <v:stroke on="f"/>
              <v:imagedata r:id="rId257" o:title=""/>
              <o:lock v:ext="edit" aspectratio="t"/>
            </v:shape>
            <v:shape id="_x0000_s3503" o:spid="_x0000_s3503" style="position:absolute;left:2721;top:995;height:461;width:456;" filled="f" stroked="t" coordorigin="2722,995" coordsize="456,461" path="m2722,1456l3060,1456m3175,995l3178,1341e">
              <v:path arrowok="t"/>
              <v:fill on="f" focussize="0,0"/>
              <v:stroke weight="0.5pt" color="#000000"/>
              <v:imagedata o:title=""/>
              <o:lock v:ext="edit"/>
            </v:shape>
            <v:shape id="_x0000_s3504" o:spid="_x0000_s3504" o:spt="75" type="#_x0000_t75" style="position:absolute;left:3638;top:1335;height:277;width:274;" filled="f" stroked="f" coordsize="21600,21600">
              <v:path/>
              <v:fill on="f" focussize="0,0"/>
              <v:stroke on="f"/>
              <v:imagedata r:id="rId256" o:title=""/>
              <o:lock v:ext="edit" aspectratio="t"/>
            </v:shape>
            <v:shape id="_x0000_s3505" o:spid="_x0000_s3505" style="position:absolute;left:3256;top:961;height:495;width:420;" filled="f" stroked="t" coordorigin="3257,962" coordsize="420,495" path="m3290,1456l3643,1456m3257,962l3677,1374e">
              <v:path arrowok="t"/>
              <v:fill on="f" focussize="0,0"/>
              <v:stroke weight="0.5pt" color="#000000"/>
              <v:imagedata o:title=""/>
              <o:lock v:ext="edit"/>
            </v:shape>
            <w10:wrap type="topAndBottom"/>
          </v:group>
        </w:pict>
      </w:r>
      <w:r>
        <w:rPr>
          <w:rFonts w:hint="default" w:ascii="Times New Roman" w:hAnsi="Times New Roman" w:cs="Times New Roman"/>
          <w:sz w:val="28"/>
          <w:szCs w:val="28"/>
        </w:rPr>
        <w:pict>
          <v:group id="_x0000_s3506" o:spid="_x0000_s3506" o:spt="203" style="position:absolute;left:0pt;margin-left:215.75pt;margin-top:9.3pt;height:71.3pt;width:71.55pt;mso-position-horizontal-relative:page;mso-wrap-distance-bottom:0pt;mso-wrap-distance-top:0pt;z-index:-251400192;mso-width-relative:page;mso-height-relative:page;" coordorigin="4315,186" coordsize="1431,1426">
            <o:lock v:ext="edit"/>
            <v:shape id="_x0000_s3507" o:spid="_x0000_s3507" style="position:absolute;left:4360;top:232;height:228;width:231;" fillcolor="#6E6E6E" filled="t" stroked="f" coordorigin="4361,232" coordsize="231,228" path="m4476,232l4432,241,4395,265,4370,301,4361,345,4370,390,4395,427,4432,451,4476,460,4520,451,4557,427,4582,390,4591,345,4582,301,4557,265,4520,241,4476,232xe">
              <v:path arrowok="t"/>
              <v:fill on="t" focussize="0,0"/>
              <v:stroke on="f"/>
              <v:imagedata o:title=""/>
              <o:lock v:ext="edit"/>
            </v:shape>
            <v:shape id="_x0000_s3508" o:spid="_x0000_s3508" style="position:absolute;left:4320;top:191;height:231;width:231;" fillcolor="#ECECEC" filled="t" stroked="f" coordorigin="4320,191" coordsize="231,231" path="m4435,191l4391,200,4354,225,4329,261,4320,306,4329,351,4354,387,4391,412,4435,422,4481,412,4517,387,4542,351,4550,306,4542,261,4517,225,4481,200,4435,191xe">
              <v:path arrowok="t"/>
              <v:fill on="t" focussize="0,0"/>
              <v:stroke on="f"/>
              <v:imagedata o:title=""/>
              <o:lock v:ext="edit"/>
            </v:shape>
            <v:shape id="_x0000_s3509" o:spid="_x0000_s3509" style="position:absolute;left:4320;top:191;height:231;width:231;" filled="f" stroked="t" coordorigin="4320,191" coordsize="231,231" path="m4435,191l4391,200,4354,225,4329,261,4320,306,4329,351,4354,387,4391,412,4435,422,4481,412,4517,387,4542,351,4550,306,4542,261,4517,225,4481,200,4435,191xe">
              <v:path arrowok="t"/>
              <v:fill on="f" focussize="0,0"/>
              <v:stroke weight="0.5pt" color="#000000"/>
              <v:imagedata o:title=""/>
              <o:lock v:ext="edit"/>
            </v:shape>
            <v:shape id="_x0000_s3510" o:spid="_x0000_s3510" style="position:absolute;left:4365;top:805;height:231;width:231;" fillcolor="#6E6E6E" filled="t" stroked="f" coordorigin="4366,806" coordsize="231,231" path="m4481,806l4436,815,4400,840,4375,876,4366,921,4375,966,4400,1003,4436,1027,4481,1036,4526,1027,4563,1003,4587,966,4596,921,4587,876,4563,840,4526,815,4481,806xe">
              <v:path arrowok="t"/>
              <v:fill on="t" focussize="0,0"/>
              <v:stroke on="f"/>
              <v:imagedata o:title=""/>
              <o:lock v:ext="edit"/>
            </v:shape>
            <v:shape id="_x0000_s3511" o:spid="_x0000_s3511" style="position:absolute;left:4324;top:764;height:231;width:231;" fillcolor="#ECECEC" filled="t" stroked="f" coordorigin="4325,765" coordsize="231,231" path="m4440,765l4396,774,4359,799,4334,836,4325,880,4334,925,4359,962,4396,986,4440,995,4485,986,4522,962,4546,925,4555,880,4546,836,4522,799,4485,774,4440,765xe">
              <v:path arrowok="t"/>
              <v:fill on="t" focussize="0,0"/>
              <v:stroke on="f"/>
              <v:imagedata o:title=""/>
              <o:lock v:ext="edit"/>
            </v:shape>
            <v:shape id="_x0000_s3512" o:spid="_x0000_s3512" style="position:absolute;left:4324;top:421;height:574;width:231;" filled="f" stroked="t" coordorigin="4325,422" coordsize="231,574" path="m4440,765l4396,774,4359,799,4334,836,4325,880,4334,925,4359,962,4396,986,4440,995,4485,986,4522,962,4546,925,4555,880,4546,836,4522,799,4485,774,4440,765xm4435,422l4440,765e">
              <v:path arrowok="t"/>
              <v:fill on="f" focussize="0,0"/>
              <v:stroke weight="0.5pt" color="#000000"/>
              <v:imagedata o:title=""/>
              <o:lock v:ext="edit"/>
            </v:shape>
            <v:shape id="_x0000_s3513" o:spid="_x0000_s3513" o:spt="75" type="#_x0000_t75" style="position:absolute;left:4895;top:759;height:277;width:277;" filled="f" stroked="f" coordsize="21600,21600">
              <v:path/>
              <v:fill on="f" focussize="0,0"/>
              <v:stroke on="f"/>
              <v:imagedata r:id="rId258" o:title=""/>
              <o:lock v:ext="edit" aspectratio="t"/>
            </v:shape>
            <v:line id="_x0000_s3514" o:spid="_x0000_s3514" o:spt="20" style="position:absolute;left:4517;top:388;height:413;width:417;" stroked="t" coordsize="21600,21600">
              <v:path arrowok="t"/>
              <v:fill focussize="0,0"/>
              <v:stroke weight="0.5pt" color="#000000"/>
              <v:imagedata o:title=""/>
              <o:lock v:ext="edit"/>
            </v:line>
            <v:shape id="_x0000_s3515" o:spid="_x0000_s3515" o:spt="75" type="#_x0000_t75" style="position:absolute;left:4319;top:1335;height:277;width:277;" filled="f" stroked="f" coordsize="21600,21600">
              <v:path/>
              <v:fill on="f" focussize="0,0"/>
              <v:stroke on="f"/>
              <v:imagedata r:id="rId259" o:title=""/>
              <o:lock v:ext="edit" aspectratio="t"/>
            </v:shape>
            <v:line id="_x0000_s3516" o:spid="_x0000_s3516" o:spt="20" style="position:absolute;left:4440;top:995;height:346;width:2;" stroked="t" coordsize="21600,21600">
              <v:path arrowok="t"/>
              <v:fill focussize="0,0"/>
              <v:stroke weight="0.5pt" color="#000000"/>
              <v:imagedata o:title=""/>
              <o:lock v:ext="edit"/>
            </v:line>
            <v:shape id="_x0000_s3517" o:spid="_x0000_s3517" o:spt="75" type="#_x0000_t75" style="position:absolute;left:4895;top:1335;height:277;width:277;" filled="f" stroked="f" coordsize="21600,21600">
              <v:path/>
              <v:fill on="f" focussize="0,0"/>
              <v:stroke on="f"/>
              <v:imagedata r:id="rId260" o:title=""/>
              <o:lock v:ext="edit" aspectratio="t"/>
            </v:shape>
            <v:line id="_x0000_s3518" o:spid="_x0000_s3518" o:spt="20" style="position:absolute;left:5016;top:995;height:346;width:0;" stroked="t" coordsize="21600,21600">
              <v:path arrowok="t"/>
              <v:fill focussize="0,0"/>
              <v:stroke weight="0.5pt" color="#000000"/>
              <v:imagedata o:title=""/>
              <o:lock v:ext="edit"/>
            </v:line>
            <v:shape id="_x0000_s3519" o:spid="_x0000_s3519" o:spt="75" type="#_x0000_t75" style="position:absolute;left:5471;top:1335;height:277;width:274;" filled="f" stroked="f" coordsize="21600,21600">
              <v:path/>
              <v:fill on="f" focussize="0,0"/>
              <v:stroke on="f"/>
              <v:imagedata r:id="rId261" o:title=""/>
              <o:lock v:ext="edit" aspectratio="t"/>
            </v:shape>
            <v:line id="_x0000_s3520" o:spid="_x0000_s3520" o:spt="20" style="position:absolute;left:5098;top:962;height:412;width:412;" stroked="t" coordsize="21600,21600">
              <v:path arrowok="t"/>
              <v:fill focussize="0,0"/>
              <v:stroke weight="0.5pt" color="#000000"/>
              <v:imagedata o:title=""/>
              <o:lock v:ext="edit"/>
            </v:line>
            <w10:wrap type="topAndBottom"/>
          </v:group>
        </w:pict>
      </w:r>
      <w:r>
        <w:rPr>
          <w:rFonts w:hint="default" w:ascii="Times New Roman" w:hAnsi="Times New Roman" w:cs="Times New Roman"/>
          <w:sz w:val="28"/>
          <w:szCs w:val="28"/>
        </w:rPr>
        <w:pict>
          <v:group id="_x0000_s3521" o:spid="_x0000_s3521" o:spt="203" style="position:absolute;left:0pt;margin-left:307.75pt;margin-top:9.3pt;height:71.3pt;width:71.55pt;mso-position-horizontal-relative:page;mso-wrap-distance-bottom:0pt;mso-wrap-distance-top:0pt;z-index:-251399168;mso-width-relative:page;mso-height-relative:page;" coordorigin="6156,186" coordsize="1431,1426">
            <o:lock v:ext="edit"/>
            <v:shape id="_x0000_s3522" o:spid="_x0000_s3522" style="position:absolute;left:6201;top:232;height:228;width:231;" fillcolor="#6E6E6E" filled="t" stroked="f" coordorigin="6202,232" coordsize="231,228" path="m6317,232l6271,241,6235,265,6210,301,6202,345,6210,390,6235,427,6271,451,6317,460,6361,451,6398,427,6423,390,6432,345,6423,301,6398,265,6361,241,6317,232xe">
              <v:path arrowok="t"/>
              <v:fill on="t" focussize="0,0"/>
              <v:stroke on="f"/>
              <v:imagedata o:title=""/>
              <o:lock v:ext="edit"/>
            </v:shape>
            <v:shape id="_x0000_s3523" o:spid="_x0000_s3523" style="position:absolute;left:6160;top:191;height:231;width:231;" fillcolor="#ECECEC" filled="t" stroked="f" coordorigin="6161,191" coordsize="231,231" path="m6276,191l6232,200,6195,225,6170,261,6161,306,6170,351,6195,387,6232,412,6276,422,6320,412,6357,387,6382,351,6391,306,6382,261,6357,225,6320,200,6276,191xe">
              <v:path arrowok="t"/>
              <v:fill on="t" focussize="0,0"/>
              <v:stroke on="f"/>
              <v:imagedata o:title=""/>
              <o:lock v:ext="edit"/>
            </v:shape>
            <v:shape id="_x0000_s3524" o:spid="_x0000_s3524" style="position:absolute;left:6160;top:191;height:231;width:231;" filled="f" stroked="t" coordorigin="6161,191" coordsize="231,231" path="m6276,191l6232,200,6195,225,6170,261,6161,306,6170,351,6195,387,6232,412,6276,422,6320,412,6357,387,6382,351,6391,306,6382,261,6357,225,6320,200,6276,191xe">
              <v:path arrowok="t"/>
              <v:fill on="f" focussize="0,0"/>
              <v:stroke weight="0.5pt" color="#000000"/>
              <v:imagedata o:title=""/>
              <o:lock v:ext="edit"/>
            </v:shape>
            <v:shape id="_x0000_s3525" o:spid="_x0000_s3525" style="position:absolute;left:6206;top:805;height:231;width:231;" fillcolor="#6E6E6E" filled="t" stroked="f" coordorigin="6206,806" coordsize="231,231" path="m6322,806l6276,815,6240,840,6215,876,6206,921,6215,966,6240,1003,6276,1027,6322,1036,6366,1027,6403,1003,6428,966,6437,921,6428,876,6403,840,6366,815,6322,806xe">
              <v:path arrowok="t"/>
              <v:fill on="t" focussize="0,0"/>
              <v:stroke on="f"/>
              <v:imagedata o:title=""/>
              <o:lock v:ext="edit"/>
            </v:shape>
            <v:shape id="_x0000_s3526" o:spid="_x0000_s3526" style="position:absolute;left:6165;top:764;height:231;width:231;" fillcolor="#ECECEC" filled="t" stroked="f" coordorigin="6166,765" coordsize="231,231" path="m6281,765l6236,774,6200,799,6175,836,6166,880,6175,925,6200,962,6236,986,6281,995,6326,986,6363,962,6387,925,6396,880,6387,836,6363,799,6326,774,6281,765xe">
              <v:path arrowok="t"/>
              <v:fill on="t" focussize="0,0"/>
              <v:stroke on="f"/>
              <v:imagedata o:title=""/>
              <o:lock v:ext="edit"/>
            </v:shape>
            <v:shape id="_x0000_s3527" o:spid="_x0000_s3527" style="position:absolute;left:6165;top:421;height:574;width:231;" filled="f" stroked="t" coordorigin="6166,422" coordsize="231,574" path="m6281,765l6236,774,6200,799,6175,836,6166,880,6175,925,6200,962,6236,986,6281,995,6326,986,6363,962,6387,925,6396,880,6387,836,6363,799,6326,774,6281,765xm6276,422l6281,765e">
              <v:path arrowok="t"/>
              <v:fill on="f" focussize="0,0"/>
              <v:stroke weight="0.5pt" color="#000000"/>
              <v:imagedata o:title=""/>
              <o:lock v:ext="edit"/>
            </v:shape>
            <v:shape id="_x0000_s3528" o:spid="_x0000_s3528" style="position:absolute;left:6780;top:805;height:231;width:231;" fillcolor="#6E6E6E" filled="t" stroked="f" coordorigin="6780,806" coordsize="231,231" path="m6895,806l6851,815,6814,840,6789,876,6780,921,6789,966,6814,1003,6851,1027,6895,1036,6941,1027,6977,1003,7002,966,7010,921,7002,876,6977,840,6941,815,6895,806xe">
              <v:path arrowok="t"/>
              <v:fill on="t" focussize="0,0"/>
              <v:stroke on="f"/>
              <v:imagedata o:title=""/>
              <o:lock v:ext="edit"/>
            </v:shape>
            <v:shape id="_x0000_s3529" o:spid="_x0000_s3529" style="position:absolute;left:6741;top:764;height:231;width:231;" fillcolor="#ECECEC" filled="t" stroked="f" coordorigin="6742,765" coordsize="231,231" path="m6857,765l6811,774,6775,799,6750,836,6742,880,6750,925,6775,962,6811,986,6857,995,6901,986,6938,962,6963,925,6972,880,6963,836,6938,799,6901,774,6857,765xe">
              <v:path arrowok="t"/>
              <v:fill on="t" focussize="0,0"/>
              <v:stroke on="f"/>
              <v:imagedata o:title=""/>
              <o:lock v:ext="edit"/>
            </v:shape>
            <v:shape id="_x0000_s3530" o:spid="_x0000_s3530" style="position:absolute;left:6396;top:764;height:231;width:576;" filled="f" stroked="t" coordorigin="6396,765" coordsize="576,231" path="m6857,765l6811,774,6775,799,6750,836,6742,880,6750,925,6775,962,6811,986,6857,995,6901,986,6938,962,6963,925,6972,880,6963,836,6938,799,6901,774,6857,765xm6396,880l6742,882e">
              <v:path arrowok="t"/>
              <v:fill on="f" focussize="0,0"/>
              <v:stroke weight="0.5pt" color="#000000"/>
              <v:imagedata o:title=""/>
              <o:lock v:ext="edit"/>
            </v:shape>
            <v:shape id="_x0000_s3531" o:spid="_x0000_s3531" style="position:absolute;left:6206;top:1381;height:231;width:231;" fillcolor="#6E6E6E" filled="t" stroked="f" coordorigin="6206,1382" coordsize="231,231" path="m6322,1382l6276,1390,6240,1415,6215,1451,6206,1497,6215,1541,6240,1578,6276,1603,6322,1612,6366,1603,6403,1578,6428,1541,6437,1497,6428,1451,6403,1415,6366,1390,6322,1382xe">
              <v:path arrowok="t"/>
              <v:fill on="t" focussize="0,0"/>
              <v:stroke on="f"/>
              <v:imagedata o:title=""/>
              <o:lock v:ext="edit"/>
            </v:shape>
            <v:shape id="_x0000_s3532" o:spid="_x0000_s3532" style="position:absolute;left:6165;top:1340;height:231;width:231;" fillcolor="#ECECEC" filled="t" stroked="f" coordorigin="6166,1341" coordsize="231,231" path="m6281,1341l6236,1350,6200,1375,6175,1412,6166,1456,6175,1500,6200,1537,6236,1562,6281,1571,6326,1562,6363,1537,6387,1500,6396,1456,6387,1412,6363,1375,6326,1350,6281,1341xe">
              <v:path arrowok="t"/>
              <v:fill on="t" focussize="0,0"/>
              <v:stroke on="f"/>
              <v:imagedata o:title=""/>
              <o:lock v:ext="edit"/>
            </v:shape>
            <v:shape id="_x0000_s3533" o:spid="_x0000_s3533" style="position:absolute;left:6165;top:995;height:576;width:231;" filled="f" stroked="t" coordorigin="6166,995" coordsize="231,576" path="m6281,1341l6236,1350,6200,1375,6175,1412,6166,1456,6175,1500,6200,1537,6236,1562,6281,1571,6326,1562,6363,1537,6387,1500,6396,1456,6387,1412,6363,1375,6326,1350,6281,1341xm6281,995l6281,1341e">
              <v:path arrowok="t"/>
              <v:fill on="f" focussize="0,0"/>
              <v:stroke weight="0.5pt" color="#000000"/>
              <v:imagedata o:title=""/>
              <o:lock v:ext="edit"/>
            </v:shape>
            <v:shape id="_x0000_s3534" o:spid="_x0000_s3534" style="position:absolute;left:6780;top:1381;height:231;width:231;" fillcolor="#6E6E6E" filled="t" stroked="f" coordorigin="6780,1382" coordsize="231,231" path="m6895,1382l6851,1390,6814,1415,6789,1451,6780,1497,6789,1541,6814,1578,6851,1603,6895,1612,6941,1603,6977,1578,7002,1541,7010,1497,7002,1451,6977,1415,6941,1390,6895,1382xe">
              <v:path arrowok="t"/>
              <v:fill on="t" focussize="0,0"/>
              <v:stroke on="f"/>
              <v:imagedata o:title=""/>
              <o:lock v:ext="edit"/>
            </v:shape>
            <v:shape id="_x0000_s3535" o:spid="_x0000_s3535" style="position:absolute;left:6741;top:1340;height:231;width:231;" fillcolor="#ECECEC" filled="t" stroked="f" coordorigin="6742,1341" coordsize="231,231" path="m6857,1341l6811,1350,6775,1375,6750,1412,6742,1456,6750,1500,6775,1537,6811,1562,6857,1571,6901,1562,6938,1537,6963,1500,6972,1456,6963,1412,6938,1375,6901,1350,6857,1341xe">
              <v:path arrowok="t"/>
              <v:fill on="t" focussize="0,0"/>
              <v:stroke on="f"/>
              <v:imagedata o:title=""/>
              <o:lock v:ext="edit"/>
            </v:shape>
            <v:shape id="_x0000_s3536" o:spid="_x0000_s3536" style="position:absolute;left:6396;top:1340;height:231;width:576;" filled="f" stroked="t" coordorigin="6396,1341" coordsize="576,231" path="m6857,1341l6811,1350,6775,1375,6750,1412,6742,1456,6750,1500,6775,1537,6811,1562,6857,1571,6901,1562,6938,1537,6963,1500,6972,1456,6963,1412,6938,1375,6901,1350,6857,1341xm6396,1456l6742,1456e">
              <v:path arrowok="t"/>
              <v:fill on="f" focussize="0,0"/>
              <v:stroke weight="0.5pt" color="#000000"/>
              <v:imagedata o:title=""/>
              <o:lock v:ext="edit"/>
            </v:shape>
            <v:shape id="_x0000_s3537" o:spid="_x0000_s3537" style="position:absolute;left:7356;top:1381;height:231;width:231;" fillcolor="#6E6E6E" filled="t" stroked="f" coordorigin="7356,1382" coordsize="231,231" path="m7471,1382l7426,1390,7389,1415,7365,1451,7356,1497,7365,1541,7389,1578,7426,1603,7471,1612,7516,1603,7552,1578,7577,1541,7586,1497,7577,1451,7552,1415,7516,1390,7471,1382xe">
              <v:path arrowok="t"/>
              <v:fill on="t" focussize="0,0"/>
              <v:stroke on="f"/>
              <v:imagedata o:title=""/>
              <o:lock v:ext="edit"/>
            </v:shape>
            <v:shape id="_x0000_s3538" o:spid="_x0000_s3538" style="position:absolute;left:7315;top:1340;height:231;width:231;" fillcolor="#ECECEC" filled="t" stroked="f" coordorigin="7315,1341" coordsize="231,231" path="m7430,1341l7386,1350,7349,1375,7324,1412,7315,1456,7324,1500,7349,1537,7386,1562,7430,1571,7476,1562,7512,1537,7537,1500,7546,1456,7537,1412,7512,1375,7476,1350,7430,1341xe">
              <v:path arrowok="t"/>
              <v:fill on="t" focussize="0,0"/>
              <v:stroke on="f"/>
              <v:imagedata o:title=""/>
              <o:lock v:ext="edit"/>
            </v:shape>
            <v:shape id="_x0000_s3539" o:spid="_x0000_s3539" style="position:absolute;left:6972;top:1340;height:231;width:574;" filled="f" stroked="t" coordorigin="6972,1341" coordsize="574,231" path="m7430,1341l7386,1350,7349,1375,7324,1412,7315,1456,7324,1500,7349,1537,7386,1562,7430,1571,7476,1562,7512,1537,7537,1500,7546,1456,7537,1412,7512,1375,7476,1350,7430,1341xm6972,1456l7315,1456e">
              <v:path arrowok="t"/>
              <v:fill on="f" focussize="0,0"/>
              <v:stroke weight="0.5pt" color="#000000"/>
              <v:imagedata o:title=""/>
              <o:lock v:ext="edit"/>
            </v:shape>
            <w10:wrap type="topAndBottom"/>
          </v:group>
        </w:pict>
      </w:r>
      <w:r>
        <w:rPr>
          <w:rFonts w:hint="default" w:ascii="Times New Roman" w:hAnsi="Times New Roman" w:cs="Times New Roman"/>
          <w:sz w:val="28"/>
          <w:szCs w:val="28"/>
        </w:rPr>
        <w:pict>
          <v:group id="_x0000_s3540" o:spid="_x0000_s3540" o:spt="203" style="position:absolute;left:0pt;margin-left:399.8pt;margin-top:9.3pt;height:71.3pt;width:71.45pt;mso-position-horizontal-relative:page;mso-wrap-distance-bottom:0pt;mso-wrap-distance-top:0pt;z-index:-251399168;mso-width-relative:page;mso-height-relative:page;" coordorigin="7997,186" coordsize="1429,1426">
            <o:lock v:ext="edit"/>
            <v:shape id="_x0000_s3541" o:spid="_x0000_s3541" o:spt="75" type="#_x0000_t75" style="position:absolute;left:7996;top:186;height:274;width:274;" filled="f" stroked="f" coordsize="21600,21600">
              <v:path/>
              <v:fill on="f" focussize="0,0"/>
              <v:stroke on="f"/>
              <v:imagedata r:id="rId262" o:title=""/>
              <o:lock v:ext="edit" aspectratio="t"/>
            </v:shape>
            <v:shape id="_x0000_s3542" o:spid="_x0000_s3542" style="position:absolute;left:8044;top:805;height:231;width:231;" fillcolor="#6E6E6E" filled="t" stroked="f" coordorigin="8045,806" coordsize="231,231" path="m8160,806l8116,815,8079,840,8054,876,8045,921,8054,966,8079,1003,8116,1027,8160,1036,8205,1027,8242,1003,8266,966,8275,921,8266,876,8242,840,8205,815,8160,806xe">
              <v:path arrowok="t"/>
              <v:fill on="t" focussize="0,0"/>
              <v:stroke on="f"/>
              <v:imagedata o:title=""/>
              <o:lock v:ext="edit"/>
            </v:shape>
            <v:shape id="_x0000_s3543" o:spid="_x0000_s3543" style="position:absolute;left:8006;top:764;height:231;width:231;" fillcolor="#ECECEC" filled="t" stroked="f" coordorigin="8006,765" coordsize="231,231" path="m8122,765l8076,774,8040,799,8015,836,8006,880,8015,925,8040,962,8076,986,8122,995,8166,986,8203,962,8228,925,8237,880,8228,836,8203,799,8166,774,8122,765xe">
              <v:path arrowok="t"/>
              <v:fill on="t" focussize="0,0"/>
              <v:stroke on="f"/>
              <v:imagedata o:title=""/>
              <o:lock v:ext="edit"/>
            </v:shape>
            <v:shape id="_x0000_s3544" o:spid="_x0000_s3544" style="position:absolute;left:8006;top:764;height:231;width:231;" filled="f" stroked="t" coordorigin="8006,765" coordsize="231,231" path="m8122,765l8076,774,8040,799,8015,836,8006,880,8015,925,8040,962,8076,986,8122,995,8166,986,8203,962,8228,925,8237,880,8228,836,8203,799,8166,774,8122,765xe">
              <v:path arrowok="t"/>
              <v:fill on="f" focussize="0,0"/>
              <v:stroke weight="0.5pt" color="#000000"/>
              <v:imagedata o:title=""/>
              <o:lock v:ext="edit"/>
            </v:shape>
            <v:shape id="_x0000_s3545" o:spid="_x0000_s3545" style="position:absolute;left:8620;top:805;height:231;width:231;" fillcolor="#6E6E6E" filled="t" stroked="f" coordorigin="8621,806" coordsize="231,231" path="m8736,806l8692,815,8655,840,8630,876,8621,921,8630,966,8655,1003,8692,1027,8736,1036,8780,1027,8817,1003,8842,966,8851,921,8842,876,8817,840,8780,815,8736,806xe">
              <v:path arrowok="t"/>
              <v:fill on="t" focussize="0,0"/>
              <v:stroke on="f"/>
              <v:imagedata o:title=""/>
              <o:lock v:ext="edit"/>
            </v:shape>
            <v:shape id="_x0000_s3546" o:spid="_x0000_s3546" style="position:absolute;left:8580;top:764;height:231;width:231;" fillcolor="#ECECEC" filled="t" stroked="f" coordorigin="8580,765" coordsize="231,231" path="m8695,765l8651,774,8614,799,8589,836,8580,880,8589,925,8614,962,8651,986,8695,995,8741,986,8777,962,8802,925,8810,880,8802,836,8777,799,8741,774,8695,765xe">
              <v:path arrowok="t"/>
              <v:fill on="t" focussize="0,0"/>
              <v:stroke on="f"/>
              <v:imagedata o:title=""/>
              <o:lock v:ext="edit"/>
            </v:shape>
            <v:shape id="_x0000_s3547" o:spid="_x0000_s3547" style="position:absolute;left:8196;top:388;height:608;width:615;" filled="f" stroked="t" coordorigin="8196,388" coordsize="615,608" path="m8695,765l8651,774,8614,799,8589,836,8580,880,8589,925,8614,962,8651,986,8695,995,8741,986,8777,962,8802,925,8810,880,8802,836,8777,799,8741,774,8695,765xm8237,880l8580,882m8196,388l8616,801e">
              <v:path arrowok="t"/>
              <v:fill on="f" focussize="0,0"/>
              <v:stroke weight="0.5pt" color="#000000"/>
              <v:imagedata o:title=""/>
              <o:lock v:ext="edit"/>
            </v:shape>
            <v:shape id="_x0000_s3548" o:spid="_x0000_s3548" o:spt="75" type="#_x0000_t75" style="position:absolute;left:8001;top:1335;height:277;width:274;" filled="f" stroked="f" coordsize="21600,21600">
              <v:path/>
              <v:fill on="f" focussize="0,0"/>
              <v:stroke on="f"/>
              <v:imagedata r:id="rId263" o:title=""/>
              <o:lock v:ext="edit" aspectratio="t"/>
            </v:shape>
            <v:line id="_x0000_s3549" o:spid="_x0000_s3549" o:spt="20" style="position:absolute;left:8122;top:995;height:346;width:0;" stroked="t" coordsize="21600,21600">
              <v:path arrowok="t"/>
              <v:fill focussize="0,0"/>
              <v:stroke weight="0.5pt" color="#000000"/>
              <v:imagedata o:title=""/>
              <o:lock v:ext="edit"/>
            </v:line>
            <v:shape id="_x0000_s3550" o:spid="_x0000_s3550" o:spt="75" type="#_x0000_t75" style="position:absolute;left:8575;top:1335;height:277;width:277;" filled="f" stroked="f" coordsize="21600,21600">
              <v:path/>
              <v:fill on="f" focussize="0,0"/>
              <v:stroke on="f"/>
              <v:imagedata r:id="rId257" o:title=""/>
              <o:lock v:ext="edit" aspectratio="t"/>
            </v:shape>
            <v:line id="_x0000_s3551" o:spid="_x0000_s3551" o:spt="20" style="position:absolute;left:8237;top:1456;height:0;width:343;" stroked="t" coordsize="21600,21600">
              <v:path arrowok="t"/>
              <v:fill focussize="0,0"/>
              <v:stroke weight="0.5pt" color="#000000"/>
              <v:imagedata o:title=""/>
              <o:lock v:ext="edit"/>
            </v:line>
            <v:shape id="_x0000_s3552" o:spid="_x0000_s3552" o:spt="75" type="#_x0000_t75" style="position:absolute;left:9151;top:1335;height:277;width:274;" filled="f" stroked="f" coordsize="21600,21600">
              <v:path/>
              <v:fill on="f" focussize="0,0"/>
              <v:stroke on="f"/>
              <v:imagedata r:id="rId264" o:title=""/>
              <o:lock v:ext="edit" aspectratio="t"/>
            </v:shape>
            <v:line id="_x0000_s3553" o:spid="_x0000_s3553" o:spt="20" style="position:absolute;left:8810;top:1456;height:0;width:346;" stroked="t" coordsize="21600,21600">
              <v:path arrowok="t"/>
              <v:fill focussize="0,0"/>
              <v:stroke weight="0.5pt" color="#000000"/>
              <v:imagedata o:title=""/>
              <o:lock v:ext="edit"/>
            </v:line>
            <w10:wrap type="topAndBottom"/>
          </v:group>
        </w:pict>
      </w:r>
    </w:p>
    <w:p>
      <w:pPr>
        <w:tabs>
          <w:tab w:val="left" w:pos="1871"/>
          <w:tab w:val="left" w:pos="3743"/>
          <w:tab w:val="left" w:pos="5615"/>
        </w:tabs>
        <w:spacing w:before="143"/>
        <w:ind w:left="0" w:right="4" w:firstLine="0"/>
        <w:jc w:val="center"/>
        <w:rPr>
          <w:rFonts w:hint="default" w:ascii="Times New Roman" w:hAnsi="Times New Roman" w:cs="Times New Roman"/>
          <w:sz w:val="28"/>
          <w:szCs w:val="28"/>
        </w:rPr>
      </w:pPr>
      <w:r>
        <w:rPr>
          <w:rFonts w:hint="default" w:ascii="Times New Roman" w:hAnsi="Times New Roman" w:cs="Times New Roman"/>
          <w:sz w:val="28"/>
          <w:szCs w:val="28"/>
        </w:rPr>
        <w:t>G</w:t>
      </w:r>
      <w:r>
        <w:rPr>
          <w:rFonts w:hint="default" w:ascii="Times New Roman" w:hAnsi="Times New Roman" w:cs="Times New Roman"/>
          <w:sz w:val="28"/>
          <w:szCs w:val="28"/>
        </w:rPr>
        <w:tab/>
      </w:r>
      <w:r>
        <w:rPr>
          <w:rFonts w:hint="default" w:ascii="Times New Roman" w:hAnsi="Times New Roman" w:cs="Times New Roman"/>
          <w:spacing w:val="-10"/>
          <w:sz w:val="28"/>
          <w:szCs w:val="28"/>
        </w:rPr>
        <w:t>T</w:t>
      </w:r>
      <w:r>
        <w:rPr>
          <w:rFonts w:hint="default" w:ascii="Times New Roman" w:hAnsi="Times New Roman" w:cs="Times New Roman"/>
          <w:spacing w:val="-10"/>
          <w:sz w:val="28"/>
          <w:szCs w:val="28"/>
          <w:vertAlign w:val="subscript"/>
        </w:rPr>
        <w:t>1</w:t>
      </w:r>
      <w:r>
        <w:rPr>
          <w:rFonts w:hint="default" w:ascii="Times New Roman" w:hAnsi="Times New Roman" w:cs="Times New Roman"/>
          <w:spacing w:val="-10"/>
          <w:sz w:val="28"/>
          <w:szCs w:val="28"/>
          <w:vertAlign w:val="baseline"/>
        </w:rPr>
        <w:tab/>
      </w:r>
      <w:r>
        <w:rPr>
          <w:rFonts w:hint="default" w:ascii="Times New Roman" w:hAnsi="Times New Roman" w:cs="Times New Roman"/>
          <w:spacing w:val="-9"/>
          <w:sz w:val="28"/>
          <w:szCs w:val="28"/>
          <w:vertAlign w:val="baseline"/>
        </w:rPr>
        <w:t>T</w:t>
      </w:r>
      <w:r>
        <w:rPr>
          <w:rFonts w:hint="default" w:ascii="Times New Roman" w:hAnsi="Times New Roman" w:cs="Times New Roman"/>
          <w:spacing w:val="-9"/>
          <w:sz w:val="28"/>
          <w:szCs w:val="28"/>
          <w:vertAlign w:val="subscript"/>
        </w:rPr>
        <w:t>2</w:t>
      </w:r>
      <w:r>
        <w:rPr>
          <w:rFonts w:hint="default" w:ascii="Times New Roman" w:hAnsi="Times New Roman" w:cs="Times New Roman"/>
          <w:spacing w:val="-9"/>
          <w:sz w:val="28"/>
          <w:szCs w:val="28"/>
          <w:vertAlign w:val="baseline"/>
        </w:rPr>
        <w:tab/>
      </w:r>
      <w:r>
        <w:rPr>
          <w:rFonts w:hint="default" w:ascii="Times New Roman" w:hAnsi="Times New Roman" w:cs="Times New Roman"/>
          <w:spacing w:val="-9"/>
          <w:sz w:val="28"/>
          <w:szCs w:val="28"/>
          <w:vertAlign w:val="baseline"/>
        </w:rPr>
        <w:t>T</w:t>
      </w:r>
      <w:r>
        <w:rPr>
          <w:rFonts w:hint="default" w:ascii="Times New Roman" w:hAnsi="Times New Roman" w:cs="Times New Roman"/>
          <w:spacing w:val="-9"/>
          <w:sz w:val="28"/>
          <w:szCs w:val="28"/>
          <w:vertAlign w:val="subscript"/>
        </w:rPr>
        <w:t>3</w:t>
      </w:r>
    </w:p>
    <w:p>
      <w:pPr>
        <w:pStyle w:val="7"/>
        <w:spacing w:before="2"/>
        <w:rPr>
          <w:rFonts w:hint="default" w:ascii="Times New Roman" w:hAnsi="Times New Roman" w:cs="Times New Roman"/>
          <w:sz w:val="28"/>
          <w:szCs w:val="28"/>
        </w:rPr>
      </w:pPr>
    </w:p>
    <w:p>
      <w:pPr>
        <w:spacing w:before="91"/>
        <w:ind w:left="2433" w:right="0" w:firstLine="0"/>
        <w:jc w:val="left"/>
        <w:rPr>
          <w:rFonts w:hint="default" w:ascii="Times New Roman" w:hAnsi="Times New Roman" w:cs="Times New Roman"/>
          <w:i/>
          <w:sz w:val="28"/>
          <w:szCs w:val="28"/>
        </w:rPr>
      </w:pPr>
      <w:r>
        <w:rPr>
          <w:rFonts w:hint="default" w:ascii="Times New Roman" w:hAnsi="Times New Roman" w:cs="Times New Roman"/>
          <w:i/>
          <w:w w:val="105"/>
          <w:sz w:val="28"/>
          <w:szCs w:val="28"/>
        </w:rPr>
        <w:t xml:space="preserve">Hình 5-24: </w:t>
      </w:r>
      <w:r>
        <w:rPr>
          <w:rFonts w:hint="default" w:cs="Times New Roman"/>
          <w:i/>
          <w:w w:val="105"/>
          <w:sz w:val="28"/>
          <w:szCs w:val="28"/>
          <w:lang w:val="en-US"/>
        </w:rPr>
        <w:t>Đ</w:t>
      </w:r>
      <w:r>
        <w:rPr>
          <w:rFonts w:hint="default" w:ascii="Times New Roman" w:hAnsi="Times New Roman" w:cs="Times New Roman"/>
          <w:i/>
          <w:w w:val="105"/>
          <w:sz w:val="28"/>
          <w:szCs w:val="28"/>
        </w:rPr>
        <w:t>ồ thị và một số ví dụ cây khung</w:t>
      </w:r>
    </w:p>
    <w:p>
      <w:pPr>
        <w:spacing w:before="61"/>
        <w:ind w:left="304" w:right="0" w:firstLine="0"/>
        <w:jc w:val="left"/>
        <w:rPr>
          <w:rFonts w:hint="default" w:ascii="Times New Roman" w:hAnsi="Times New Roman" w:cs="Times New Roman"/>
          <w:sz w:val="28"/>
          <w:szCs w:val="28"/>
        </w:rPr>
      </w:pPr>
      <w:r>
        <w:rPr>
          <w:rFonts w:hint="default" w:cs="Times New Roman"/>
          <w:w w:val="105"/>
          <w:sz w:val="28"/>
          <w:szCs w:val="28"/>
          <w:lang w:val="en-US"/>
        </w:rPr>
        <w:t>Đ</w:t>
      </w:r>
      <w:r>
        <w:rPr>
          <w:rFonts w:hint="default" w:ascii="Times New Roman" w:hAnsi="Times New Roman" w:cs="Times New Roman"/>
          <w:w w:val="105"/>
          <w:sz w:val="28"/>
          <w:szCs w:val="28"/>
        </w:rPr>
        <w:t>ịnh lí 5-14 (Daisy Chain Theorem)</w:t>
      </w:r>
    </w:p>
    <w:p>
      <w:pPr>
        <w:spacing w:before="78" w:line="266" w:lineRule="auto"/>
        <w:ind w:left="1075" w:right="296" w:firstLine="0"/>
        <w:jc w:val="left"/>
        <w:rPr>
          <w:rFonts w:hint="default" w:ascii="Times New Roman" w:hAnsi="Times New Roman" w:cs="Times New Roman"/>
          <w:i/>
          <w:sz w:val="28"/>
          <w:szCs w:val="28"/>
        </w:rPr>
      </w:pPr>
      <w:r>
        <w:rPr>
          <w:rFonts w:hint="default" w:ascii="Times New Roman" w:hAnsi="Times New Roman" w:cs="Times New Roman"/>
          <w:sz w:val="28"/>
          <w:szCs w:val="28"/>
        </w:rPr>
        <w:pict>
          <v:shape id="_x0000_s3554" o:spid="_x0000_s3554" style="position:absolute;left:0pt;margin-left:126.45pt;margin-top:4.35pt;height:159.75pt;width:5.9pt;mso-position-horizontal-relative:page;z-index:251719680;mso-width-relative:page;mso-height-relative:page;" fillcolor="#484848" filled="t" stroked="f" coordorigin="2530,87" coordsize="118,3195" path="m2558,87l2530,87,2530,397,2530,762,2530,1131,2530,1501,2530,1870,2530,2240,2530,2550,2530,2912,2530,3282,2558,3282,2558,2912,2558,2550,2558,2240,2558,1870,2558,1501,2558,1131,2558,762,2558,397,2558,87xm2647,87l2587,87,2587,397,2587,762,2587,1131,2587,1501,2587,1870,2587,2240,2587,2550,2587,2912,2587,3282,2647,3282,2647,2912,2647,2550,2647,2240,2647,1870,2647,1501,2647,1131,2647,762,2647,397,2647,87xe">
            <v:path arrowok="t"/>
            <v:fill on="t" focussize="0,0"/>
            <v:stroke on="f"/>
            <v:imagedata o:title=""/>
            <o:lock v:ext="edit"/>
          </v:shape>
        </w:pict>
      </w:r>
      <w:r>
        <w:rPr>
          <w:rFonts w:hint="default" w:ascii="Times New Roman" w:hAnsi="Times New Roman" w:cs="Times New Roman"/>
          <w:i/>
          <w:sz w:val="28"/>
          <w:szCs w:val="28"/>
        </w:rPr>
        <w:t xml:space="preserve">Giả sử </w:t>
      </w:r>
      <w:r>
        <w:rPr>
          <w:rFonts w:hint="default" w:ascii="Times New Roman" w:hAnsi="Times New Roman" w:cs="Times New Roman"/>
          <w:sz w:val="28"/>
          <w:szCs w:val="28"/>
        </w:rPr>
        <w:t xml:space="preserve">T = </w:t>
      </w:r>
      <w:r>
        <w:rPr>
          <w:rFonts w:hint="default" w:ascii="Times New Roman" w:hAnsi="Times New Roman" w:cs="Times New Roman"/>
          <w:position w:val="1"/>
          <w:sz w:val="28"/>
          <w:szCs w:val="28"/>
        </w:rPr>
        <w:t>(</w:t>
      </w:r>
      <w:r>
        <w:rPr>
          <w:rFonts w:hint="default" w:ascii="Times New Roman" w:hAnsi="Times New Roman" w:cs="Times New Roman"/>
          <w:sz w:val="28"/>
          <w:szCs w:val="28"/>
        </w:rPr>
        <w:t>V, E</w:t>
      </w:r>
      <w:r>
        <w:rPr>
          <w:rFonts w:hint="default" w:ascii="Times New Roman" w:hAnsi="Times New Roman" w:cs="Times New Roman"/>
          <w:position w:val="1"/>
          <w:sz w:val="28"/>
          <w:szCs w:val="28"/>
        </w:rPr>
        <w:t xml:space="preserve">) </w:t>
      </w:r>
      <w:r>
        <w:rPr>
          <w:rFonts w:hint="default" w:ascii="Times New Roman" w:hAnsi="Times New Roman" w:cs="Times New Roman"/>
          <w:i/>
          <w:sz w:val="28"/>
          <w:szCs w:val="28"/>
        </w:rPr>
        <w:t xml:space="preserve">là </w:t>
      </w:r>
      <w:r>
        <w:rPr>
          <w:rFonts w:hint="default" w:cs="Times New Roman"/>
          <w:i/>
          <w:sz w:val="28"/>
          <w:szCs w:val="28"/>
          <w:lang w:val="en-US"/>
        </w:rPr>
        <w:t>đ</w:t>
      </w:r>
      <w:r>
        <w:rPr>
          <w:rFonts w:hint="default" w:ascii="Times New Roman" w:hAnsi="Times New Roman" w:cs="Times New Roman"/>
          <w:i/>
          <w:sz w:val="28"/>
          <w:szCs w:val="28"/>
        </w:rPr>
        <w:t xml:space="preserve">ồ thị vô hướng với </w:t>
      </w:r>
      <w:r>
        <w:rPr>
          <w:rFonts w:hint="default" w:ascii="Times New Roman" w:hAnsi="Times New Roman" w:cs="Times New Roman"/>
          <w:sz w:val="28"/>
          <w:szCs w:val="28"/>
        </w:rPr>
        <w:t xml:space="preserve">n </w:t>
      </w:r>
      <w:r>
        <w:rPr>
          <w:rFonts w:hint="default" w:cs="Times New Roman"/>
          <w:i/>
          <w:sz w:val="28"/>
          <w:szCs w:val="28"/>
          <w:lang w:val="en-US"/>
        </w:rPr>
        <w:t>đ</w:t>
      </w:r>
      <w:r>
        <w:rPr>
          <w:rFonts w:hint="default" w:ascii="Times New Roman" w:hAnsi="Times New Roman" w:cs="Times New Roman"/>
          <w:i/>
          <w:sz w:val="28"/>
          <w:szCs w:val="28"/>
        </w:rPr>
        <w:t xml:space="preserve">ỉnh. Khi </w:t>
      </w:r>
      <w:r>
        <w:rPr>
          <w:rFonts w:hint="default" w:cs="Times New Roman"/>
          <w:i/>
          <w:sz w:val="28"/>
          <w:szCs w:val="28"/>
          <w:lang w:val="en-US"/>
        </w:rPr>
        <w:t>đ</w:t>
      </w:r>
      <w:r>
        <w:rPr>
          <w:rFonts w:hint="default" w:ascii="Times New Roman" w:hAnsi="Times New Roman" w:cs="Times New Roman"/>
          <w:i/>
          <w:sz w:val="28"/>
          <w:szCs w:val="28"/>
        </w:rPr>
        <w:t xml:space="preserve">ó các mệnh </w:t>
      </w:r>
      <w:r>
        <w:rPr>
          <w:rFonts w:hint="default" w:cs="Times New Roman"/>
          <w:i/>
          <w:sz w:val="28"/>
          <w:szCs w:val="28"/>
          <w:lang w:val="en-US"/>
        </w:rPr>
        <w:t>đ</w:t>
      </w:r>
      <w:r>
        <w:rPr>
          <w:rFonts w:hint="default" w:ascii="Times New Roman" w:hAnsi="Times New Roman" w:cs="Times New Roman"/>
          <w:i/>
          <w:sz w:val="28"/>
          <w:szCs w:val="28"/>
        </w:rPr>
        <w:t xml:space="preserve">ề sau là tương </w:t>
      </w:r>
      <w:r>
        <w:rPr>
          <w:rFonts w:hint="default" w:cs="Times New Roman"/>
          <w:i/>
          <w:sz w:val="28"/>
          <w:szCs w:val="28"/>
          <w:lang w:val="en-US"/>
        </w:rPr>
        <w:t>đ</w:t>
      </w:r>
      <w:r>
        <w:rPr>
          <w:rFonts w:hint="default" w:ascii="Times New Roman" w:hAnsi="Times New Roman" w:cs="Times New Roman"/>
          <w:i/>
          <w:sz w:val="28"/>
          <w:szCs w:val="28"/>
        </w:rPr>
        <w:t>ương:</w:t>
      </w:r>
    </w:p>
    <w:p>
      <w:pPr>
        <w:pStyle w:val="12"/>
        <w:numPr>
          <w:ilvl w:val="2"/>
          <w:numId w:val="64"/>
        </w:numPr>
        <w:tabs>
          <w:tab w:val="left" w:pos="1316"/>
        </w:tabs>
        <w:spacing w:before="61" w:after="0" w:line="240" w:lineRule="auto"/>
        <w:ind w:left="1315" w:right="0" w:hanging="241"/>
        <w:jc w:val="left"/>
        <w:rPr>
          <w:rFonts w:hint="default" w:ascii="Times New Roman" w:hAnsi="Times New Roman" w:cs="Times New Roman"/>
          <w:i/>
          <w:sz w:val="28"/>
          <w:szCs w:val="28"/>
        </w:rPr>
      </w:pPr>
      <w:r>
        <w:rPr>
          <w:rFonts w:hint="default" w:ascii="Times New Roman" w:hAnsi="Times New Roman" w:cs="Times New Roman"/>
          <w:sz w:val="28"/>
          <w:szCs w:val="28"/>
        </w:rPr>
        <w:t xml:space="preserve">T </w:t>
      </w:r>
      <w:r>
        <w:rPr>
          <w:rFonts w:hint="default" w:ascii="Times New Roman" w:hAnsi="Times New Roman" w:cs="Times New Roman"/>
          <w:i/>
          <w:sz w:val="28"/>
          <w:szCs w:val="28"/>
        </w:rPr>
        <w:t>là</w:t>
      </w:r>
      <w:r>
        <w:rPr>
          <w:rFonts w:hint="default" w:ascii="Times New Roman" w:hAnsi="Times New Roman" w:cs="Times New Roman"/>
          <w:i/>
          <w:spacing w:val="7"/>
          <w:sz w:val="28"/>
          <w:szCs w:val="28"/>
        </w:rPr>
        <w:t xml:space="preserve"> </w:t>
      </w:r>
      <w:r>
        <w:rPr>
          <w:rFonts w:hint="default" w:ascii="Times New Roman" w:hAnsi="Times New Roman" w:cs="Times New Roman"/>
          <w:i/>
          <w:sz w:val="28"/>
          <w:szCs w:val="28"/>
        </w:rPr>
        <w:t>cây</w:t>
      </w:r>
    </w:p>
    <w:p>
      <w:pPr>
        <w:pStyle w:val="12"/>
        <w:numPr>
          <w:ilvl w:val="2"/>
          <w:numId w:val="64"/>
        </w:numPr>
        <w:tabs>
          <w:tab w:val="left" w:pos="1316"/>
        </w:tabs>
        <w:spacing w:before="93" w:after="0" w:line="240" w:lineRule="auto"/>
        <w:ind w:left="1315" w:right="0" w:hanging="241"/>
        <w:jc w:val="left"/>
        <w:rPr>
          <w:rFonts w:hint="default" w:ascii="Times New Roman" w:hAnsi="Times New Roman" w:cs="Times New Roman"/>
          <w:i/>
          <w:sz w:val="28"/>
          <w:szCs w:val="28"/>
        </w:rPr>
      </w:pPr>
      <w:r>
        <w:rPr>
          <w:rFonts w:hint="default" w:ascii="Times New Roman" w:hAnsi="Times New Roman" w:cs="Times New Roman"/>
          <w:sz w:val="28"/>
          <w:szCs w:val="28"/>
        </w:rPr>
        <w:t xml:space="preserve">T </w:t>
      </w:r>
      <w:r>
        <w:rPr>
          <w:rFonts w:hint="default" w:ascii="Times New Roman" w:hAnsi="Times New Roman" w:cs="Times New Roman"/>
          <w:i/>
          <w:sz w:val="28"/>
          <w:szCs w:val="28"/>
        </w:rPr>
        <w:t xml:space="preserve">không chứa chu trình </w:t>
      </w:r>
      <w:r>
        <w:rPr>
          <w:rFonts w:hint="default" w:cs="Times New Roman"/>
          <w:i/>
          <w:sz w:val="28"/>
          <w:szCs w:val="28"/>
          <w:lang w:val="en-US"/>
        </w:rPr>
        <w:t>đ</w:t>
      </w:r>
      <w:r>
        <w:rPr>
          <w:rFonts w:hint="default" w:ascii="Times New Roman" w:hAnsi="Times New Roman" w:cs="Times New Roman"/>
          <w:i/>
          <w:sz w:val="28"/>
          <w:szCs w:val="28"/>
        </w:rPr>
        <w:t xml:space="preserve">ơn và có </w:t>
      </w:r>
      <w:r>
        <w:rPr>
          <w:rFonts w:hint="default" w:ascii="Times New Roman" w:hAnsi="Times New Roman" w:cs="Times New Roman"/>
          <w:sz w:val="28"/>
          <w:szCs w:val="28"/>
        </w:rPr>
        <w:t>n — 1</w:t>
      </w:r>
      <w:r>
        <w:rPr>
          <w:rFonts w:hint="default" w:ascii="Times New Roman" w:hAnsi="Times New Roman" w:cs="Times New Roman"/>
          <w:spacing w:val="3"/>
          <w:sz w:val="28"/>
          <w:szCs w:val="28"/>
        </w:rPr>
        <w:t xml:space="preserve"> </w:t>
      </w:r>
      <w:r>
        <w:rPr>
          <w:rFonts w:hint="default" w:ascii="Times New Roman" w:hAnsi="Times New Roman" w:cs="Times New Roman"/>
          <w:i/>
          <w:sz w:val="28"/>
          <w:szCs w:val="28"/>
        </w:rPr>
        <w:t>cạnh</w:t>
      </w:r>
    </w:p>
    <w:p>
      <w:pPr>
        <w:pStyle w:val="12"/>
        <w:numPr>
          <w:ilvl w:val="2"/>
          <w:numId w:val="64"/>
        </w:numPr>
        <w:tabs>
          <w:tab w:val="left" w:pos="1256"/>
        </w:tabs>
        <w:spacing w:before="93" w:after="0" w:line="240" w:lineRule="auto"/>
        <w:ind w:left="1255" w:right="0" w:hanging="181"/>
        <w:jc w:val="left"/>
        <w:rPr>
          <w:rFonts w:hint="default" w:ascii="Times New Roman" w:hAnsi="Times New Roman" w:cs="Times New Roman"/>
          <w:i/>
          <w:sz w:val="28"/>
          <w:szCs w:val="28"/>
        </w:rPr>
      </w:pPr>
      <w:r>
        <w:rPr>
          <w:rFonts w:hint="default" w:ascii="Times New Roman" w:hAnsi="Times New Roman" w:cs="Times New Roman"/>
          <w:sz w:val="28"/>
          <w:szCs w:val="28"/>
        </w:rPr>
        <w:t xml:space="preserve">T </w:t>
      </w:r>
      <w:r>
        <w:rPr>
          <w:rFonts w:hint="default" w:ascii="Times New Roman" w:hAnsi="Times New Roman" w:cs="Times New Roman"/>
          <w:i/>
          <w:sz w:val="28"/>
          <w:szCs w:val="28"/>
        </w:rPr>
        <w:t xml:space="preserve">liên thông và mỗi cạnh của nó </w:t>
      </w:r>
      <w:r>
        <w:rPr>
          <w:rFonts w:hint="default" w:cs="Times New Roman"/>
          <w:i/>
          <w:sz w:val="28"/>
          <w:szCs w:val="28"/>
          <w:lang w:val="en-US"/>
        </w:rPr>
        <w:t>đ</w:t>
      </w:r>
      <w:r>
        <w:rPr>
          <w:rFonts w:hint="default" w:ascii="Times New Roman" w:hAnsi="Times New Roman" w:cs="Times New Roman"/>
          <w:i/>
          <w:sz w:val="28"/>
          <w:szCs w:val="28"/>
        </w:rPr>
        <w:t>ều là</w:t>
      </w:r>
      <w:r>
        <w:rPr>
          <w:rFonts w:hint="default" w:ascii="Times New Roman" w:hAnsi="Times New Roman" w:cs="Times New Roman"/>
          <w:i/>
          <w:spacing w:val="7"/>
          <w:sz w:val="28"/>
          <w:szCs w:val="28"/>
        </w:rPr>
        <w:t xml:space="preserve"> </w:t>
      </w:r>
      <w:r>
        <w:rPr>
          <w:rFonts w:hint="default" w:ascii="Times New Roman" w:hAnsi="Times New Roman" w:cs="Times New Roman"/>
          <w:i/>
          <w:sz w:val="28"/>
          <w:szCs w:val="28"/>
        </w:rPr>
        <w:t>cầu</w:t>
      </w:r>
    </w:p>
    <w:p>
      <w:pPr>
        <w:pStyle w:val="12"/>
        <w:numPr>
          <w:ilvl w:val="2"/>
          <w:numId w:val="64"/>
        </w:numPr>
        <w:tabs>
          <w:tab w:val="left" w:pos="1257"/>
        </w:tabs>
        <w:spacing w:before="93" w:after="0" w:line="240" w:lineRule="auto"/>
        <w:ind w:left="1256" w:right="0" w:hanging="182"/>
        <w:jc w:val="left"/>
        <w:rPr>
          <w:rFonts w:hint="default" w:ascii="Times New Roman" w:hAnsi="Times New Roman" w:cs="Times New Roman"/>
          <w:i/>
          <w:sz w:val="28"/>
          <w:szCs w:val="28"/>
        </w:rPr>
      </w:pPr>
      <w:r>
        <w:rPr>
          <w:rFonts w:hint="default" w:ascii="Times New Roman" w:hAnsi="Times New Roman" w:cs="Times New Roman"/>
          <w:i/>
          <w:sz w:val="28"/>
          <w:szCs w:val="28"/>
        </w:rPr>
        <w:t xml:space="preserve">Giữa hai </w:t>
      </w:r>
      <w:r>
        <w:rPr>
          <w:rFonts w:hint="default" w:cs="Times New Roman"/>
          <w:i/>
          <w:sz w:val="28"/>
          <w:szCs w:val="28"/>
          <w:lang w:val="en-US"/>
        </w:rPr>
        <w:t>đ</w:t>
      </w:r>
      <w:r>
        <w:rPr>
          <w:rFonts w:hint="default" w:ascii="Times New Roman" w:hAnsi="Times New Roman" w:cs="Times New Roman"/>
          <w:i/>
          <w:sz w:val="28"/>
          <w:szCs w:val="28"/>
        </w:rPr>
        <w:t xml:space="preserve">ỉnh bất kì của </w:t>
      </w:r>
      <w:r>
        <w:rPr>
          <w:rFonts w:hint="default" w:ascii="Times New Roman" w:hAnsi="Times New Roman" w:cs="Times New Roman"/>
          <w:sz w:val="28"/>
          <w:szCs w:val="28"/>
        </w:rPr>
        <w:t xml:space="preserve">T </w:t>
      </w:r>
      <w:r>
        <w:rPr>
          <w:rFonts w:hint="default" w:cs="Times New Roman"/>
          <w:i/>
          <w:sz w:val="28"/>
          <w:szCs w:val="28"/>
          <w:lang w:val="en-US"/>
        </w:rPr>
        <w:t>đ</w:t>
      </w:r>
      <w:r>
        <w:rPr>
          <w:rFonts w:hint="default" w:ascii="Times New Roman" w:hAnsi="Times New Roman" w:cs="Times New Roman"/>
          <w:i/>
          <w:sz w:val="28"/>
          <w:szCs w:val="28"/>
        </w:rPr>
        <w:t xml:space="preserve">ều tồn tại </w:t>
      </w:r>
      <w:r>
        <w:rPr>
          <w:rFonts w:hint="default" w:cs="Times New Roman"/>
          <w:i/>
          <w:sz w:val="28"/>
          <w:szCs w:val="28"/>
          <w:lang w:val="en-US"/>
        </w:rPr>
        <w:t>đ</w:t>
      </w:r>
      <w:r>
        <w:rPr>
          <w:rFonts w:hint="default" w:ascii="Times New Roman" w:hAnsi="Times New Roman" w:cs="Times New Roman"/>
          <w:i/>
          <w:sz w:val="28"/>
          <w:szCs w:val="28"/>
        </w:rPr>
        <w:t xml:space="preserve">úng một </w:t>
      </w:r>
      <w:r>
        <w:rPr>
          <w:rFonts w:hint="default" w:cs="Times New Roman"/>
          <w:i/>
          <w:sz w:val="28"/>
          <w:szCs w:val="28"/>
          <w:lang w:val="en-US"/>
        </w:rPr>
        <w:t>đ</w:t>
      </w:r>
      <w:r>
        <w:rPr>
          <w:rFonts w:hint="default" w:ascii="Times New Roman" w:hAnsi="Times New Roman" w:cs="Times New Roman"/>
          <w:i/>
          <w:sz w:val="28"/>
          <w:szCs w:val="28"/>
        </w:rPr>
        <w:t xml:space="preserve">ường </w:t>
      </w:r>
      <w:r>
        <w:rPr>
          <w:rFonts w:hint="default" w:cs="Times New Roman"/>
          <w:i/>
          <w:sz w:val="28"/>
          <w:szCs w:val="28"/>
          <w:lang w:val="en-US"/>
        </w:rPr>
        <w:t>đ</w:t>
      </w:r>
      <w:r>
        <w:rPr>
          <w:rFonts w:hint="default" w:ascii="Times New Roman" w:hAnsi="Times New Roman" w:cs="Times New Roman"/>
          <w:i/>
          <w:sz w:val="28"/>
          <w:szCs w:val="28"/>
        </w:rPr>
        <w:t xml:space="preserve">i </w:t>
      </w:r>
      <w:r>
        <w:rPr>
          <w:rFonts w:hint="default" w:cs="Times New Roman"/>
          <w:i/>
          <w:sz w:val="28"/>
          <w:szCs w:val="28"/>
          <w:lang w:val="en-US"/>
        </w:rPr>
        <w:t>đ</w:t>
      </w:r>
      <w:r>
        <w:rPr>
          <w:rFonts w:hint="default" w:ascii="Times New Roman" w:hAnsi="Times New Roman" w:cs="Times New Roman"/>
          <w:i/>
          <w:sz w:val="28"/>
          <w:szCs w:val="28"/>
        </w:rPr>
        <w:t>ơn</w:t>
      </w:r>
    </w:p>
    <w:p>
      <w:pPr>
        <w:pStyle w:val="12"/>
        <w:numPr>
          <w:ilvl w:val="2"/>
          <w:numId w:val="64"/>
        </w:numPr>
        <w:tabs>
          <w:tab w:val="left" w:pos="1256"/>
        </w:tabs>
        <w:spacing w:before="93" w:after="0" w:line="266" w:lineRule="auto"/>
        <w:ind w:left="1075" w:right="295" w:firstLine="0"/>
        <w:jc w:val="left"/>
        <w:rPr>
          <w:rFonts w:hint="default" w:ascii="Times New Roman" w:hAnsi="Times New Roman" w:cs="Times New Roman"/>
          <w:i/>
          <w:sz w:val="28"/>
          <w:szCs w:val="28"/>
        </w:rPr>
      </w:pPr>
      <w:r>
        <w:rPr>
          <w:rFonts w:hint="default" w:ascii="Times New Roman" w:hAnsi="Times New Roman" w:cs="Times New Roman"/>
          <w:sz w:val="28"/>
          <w:szCs w:val="28"/>
        </w:rPr>
        <w:t xml:space="preserve">T </w:t>
      </w:r>
      <w:r>
        <w:rPr>
          <w:rFonts w:hint="default" w:ascii="Times New Roman" w:hAnsi="Times New Roman" w:cs="Times New Roman"/>
          <w:i/>
          <w:sz w:val="28"/>
          <w:szCs w:val="28"/>
        </w:rPr>
        <w:t xml:space="preserve">không chứa chu trình </w:t>
      </w:r>
      <w:r>
        <w:rPr>
          <w:rFonts w:hint="default" w:cs="Times New Roman"/>
          <w:i/>
          <w:sz w:val="28"/>
          <w:szCs w:val="28"/>
          <w:lang w:val="en-US"/>
        </w:rPr>
        <w:t>đ</w:t>
      </w:r>
      <w:r>
        <w:rPr>
          <w:rFonts w:hint="default" w:ascii="Times New Roman" w:hAnsi="Times New Roman" w:cs="Times New Roman"/>
          <w:i/>
          <w:sz w:val="28"/>
          <w:szCs w:val="28"/>
        </w:rPr>
        <w:t xml:space="preserve">ơn nhưng hễ cứ thêm vào một cạnh ta thu </w:t>
      </w:r>
      <w:r>
        <w:rPr>
          <w:rFonts w:hint="default" w:cs="Times New Roman"/>
          <w:i/>
          <w:sz w:val="28"/>
          <w:szCs w:val="28"/>
          <w:lang w:val="en-US"/>
        </w:rPr>
        <w:t>đ</w:t>
      </w:r>
      <w:r>
        <w:rPr>
          <w:rFonts w:hint="default" w:ascii="Times New Roman" w:hAnsi="Times New Roman" w:cs="Times New Roman"/>
          <w:i/>
          <w:sz w:val="28"/>
          <w:szCs w:val="28"/>
        </w:rPr>
        <w:t>ược một chu trình</w:t>
      </w:r>
      <w:r>
        <w:rPr>
          <w:rFonts w:hint="default" w:ascii="Times New Roman" w:hAnsi="Times New Roman" w:cs="Times New Roman"/>
          <w:i/>
          <w:spacing w:val="-1"/>
          <w:sz w:val="28"/>
          <w:szCs w:val="28"/>
        </w:rPr>
        <w:t xml:space="preserve"> </w:t>
      </w:r>
      <w:r>
        <w:rPr>
          <w:rFonts w:hint="default" w:cs="Times New Roman"/>
          <w:i/>
          <w:sz w:val="28"/>
          <w:szCs w:val="28"/>
          <w:lang w:val="en-US"/>
        </w:rPr>
        <w:t>đ</w:t>
      </w:r>
      <w:r>
        <w:rPr>
          <w:rFonts w:hint="default" w:ascii="Times New Roman" w:hAnsi="Times New Roman" w:cs="Times New Roman"/>
          <w:i/>
          <w:sz w:val="28"/>
          <w:szCs w:val="28"/>
        </w:rPr>
        <w:t>ơn.</w:t>
      </w:r>
    </w:p>
    <w:p>
      <w:pPr>
        <w:pStyle w:val="12"/>
        <w:numPr>
          <w:ilvl w:val="2"/>
          <w:numId w:val="64"/>
        </w:numPr>
        <w:tabs>
          <w:tab w:val="left" w:pos="1316"/>
        </w:tabs>
        <w:spacing w:before="58" w:after="0" w:line="240" w:lineRule="auto"/>
        <w:ind w:left="1315" w:right="0" w:hanging="241"/>
        <w:jc w:val="left"/>
        <w:rPr>
          <w:rFonts w:hint="default" w:ascii="Times New Roman" w:hAnsi="Times New Roman" w:cs="Times New Roman"/>
          <w:i/>
          <w:sz w:val="28"/>
          <w:szCs w:val="28"/>
        </w:rPr>
      </w:pPr>
      <w:r>
        <w:rPr>
          <w:rFonts w:hint="default" w:ascii="Times New Roman" w:hAnsi="Times New Roman" w:cs="Times New Roman"/>
          <w:sz w:val="28"/>
          <w:szCs w:val="28"/>
        </w:rPr>
        <w:t xml:space="preserve">T </w:t>
      </w:r>
      <w:r>
        <w:rPr>
          <w:rFonts w:hint="default" w:ascii="Times New Roman" w:hAnsi="Times New Roman" w:cs="Times New Roman"/>
          <w:i/>
          <w:sz w:val="28"/>
          <w:szCs w:val="28"/>
        </w:rPr>
        <w:t xml:space="preserve">liên thông và có </w:t>
      </w:r>
      <w:r>
        <w:rPr>
          <w:rFonts w:hint="default" w:ascii="Times New Roman" w:hAnsi="Times New Roman" w:cs="Times New Roman"/>
          <w:sz w:val="28"/>
          <w:szCs w:val="28"/>
        </w:rPr>
        <w:t>n — 1</w:t>
      </w:r>
      <w:r>
        <w:rPr>
          <w:rFonts w:hint="default" w:ascii="Times New Roman" w:hAnsi="Times New Roman" w:cs="Times New Roman"/>
          <w:spacing w:val="4"/>
          <w:sz w:val="28"/>
          <w:szCs w:val="28"/>
        </w:rPr>
        <w:t xml:space="preserve"> </w:t>
      </w:r>
      <w:r>
        <w:rPr>
          <w:rFonts w:hint="default" w:ascii="Times New Roman" w:hAnsi="Times New Roman" w:cs="Times New Roman"/>
          <w:i/>
          <w:sz w:val="28"/>
          <w:szCs w:val="28"/>
        </w:rPr>
        <w:t>cạnh</w:t>
      </w:r>
    </w:p>
    <w:p>
      <w:pPr>
        <w:spacing w:before="96"/>
        <w:ind w:left="304" w:right="0" w:firstLine="0"/>
        <w:jc w:val="left"/>
        <w:rPr>
          <w:rFonts w:hint="default" w:ascii="Times New Roman" w:hAnsi="Times New Roman" w:cs="Times New Roman"/>
          <w:i/>
          <w:sz w:val="28"/>
          <w:szCs w:val="28"/>
        </w:rPr>
      </w:pPr>
      <w:r>
        <w:rPr>
          <w:rFonts w:hint="default" w:ascii="Times New Roman" w:hAnsi="Times New Roman" w:cs="Times New Roman"/>
          <w:i/>
          <w:w w:val="105"/>
          <w:sz w:val="28"/>
          <w:szCs w:val="28"/>
        </w:rPr>
        <w:t>Chứng minh:</w:t>
      </w:r>
    </w:p>
    <w:p>
      <w:pPr>
        <w:spacing w:before="86"/>
        <w:ind w:left="304" w:right="0" w:firstLine="0"/>
        <w:jc w:val="left"/>
        <w:rPr>
          <w:rFonts w:hint="default" w:ascii="Times New Roman" w:hAnsi="Times New Roman" w:cs="Times New Roman"/>
          <w:sz w:val="28"/>
          <w:szCs w:val="28"/>
        </w:rPr>
      </w:pPr>
      <w:r>
        <w:rPr>
          <w:rFonts w:hint="default" w:ascii="Times New Roman" w:hAnsi="Times New Roman" w:cs="Times New Roman"/>
          <w:w w:val="105"/>
          <w:sz w:val="28"/>
          <w:szCs w:val="28"/>
        </w:rPr>
        <w:t>1</w:t>
      </w:r>
      <w:r>
        <w:rPr>
          <w:rFonts w:hint="default" w:ascii="Times New Roman" w:hAnsi="Times New Roman" w:cs="Times New Roman"/>
          <w:b/>
          <w:w w:val="105"/>
          <w:sz w:val="28"/>
          <w:szCs w:val="28"/>
        </w:rPr>
        <w:t></w:t>
      </w:r>
      <w:r>
        <w:rPr>
          <w:rFonts w:hint="default" w:ascii="Times New Roman" w:hAnsi="Times New Roman" w:cs="Times New Roman"/>
          <w:w w:val="105"/>
          <w:sz w:val="28"/>
          <w:szCs w:val="28"/>
        </w:rPr>
        <w:t>2:</w:t>
      </w:r>
    </w:p>
    <w:p>
      <w:pPr>
        <w:pStyle w:val="7"/>
        <w:spacing w:before="88" w:line="271" w:lineRule="auto"/>
        <w:ind w:left="304" w:right="291"/>
        <w:jc w:val="both"/>
        <w:rPr>
          <w:rFonts w:hint="default" w:ascii="Times New Roman" w:hAnsi="Times New Roman" w:cs="Times New Roman"/>
          <w:sz w:val="28"/>
          <w:szCs w:val="28"/>
        </w:rPr>
      </w:pPr>
      <w:r>
        <w:rPr>
          <w:rFonts w:hint="default" w:ascii="Times New Roman" w:hAnsi="Times New Roman" w:cs="Times New Roman"/>
          <w:sz w:val="28"/>
          <w:szCs w:val="28"/>
        </w:rPr>
        <w:t xml:space="preserve">Từ T là cây, theo </w:t>
      </w:r>
      <w:r>
        <w:rPr>
          <w:rFonts w:hint="default" w:cs="Times New Roman"/>
          <w:sz w:val="28"/>
          <w:szCs w:val="28"/>
          <w:lang w:val="en-US"/>
        </w:rPr>
        <w:t>đ</w:t>
      </w:r>
      <w:r>
        <w:rPr>
          <w:rFonts w:hint="default" w:ascii="Times New Roman" w:hAnsi="Times New Roman" w:cs="Times New Roman"/>
          <w:sz w:val="28"/>
          <w:szCs w:val="28"/>
        </w:rPr>
        <w:t xml:space="preserve">ịnh nghĩa T không chứa chu trình </w:t>
      </w:r>
      <w:r>
        <w:rPr>
          <w:rFonts w:hint="default" w:cs="Times New Roman"/>
          <w:sz w:val="28"/>
          <w:szCs w:val="28"/>
          <w:lang w:val="en-US"/>
        </w:rPr>
        <w:t>đ</w:t>
      </w:r>
      <w:r>
        <w:rPr>
          <w:rFonts w:hint="default" w:ascii="Times New Roman" w:hAnsi="Times New Roman" w:cs="Times New Roman"/>
          <w:sz w:val="28"/>
          <w:szCs w:val="28"/>
        </w:rPr>
        <w:t xml:space="preserve">ơn. Ta sẽ chứng minh cây T có n </w:t>
      </w:r>
      <w:r>
        <w:rPr>
          <w:rFonts w:hint="default" w:cs="Times New Roman"/>
          <w:sz w:val="28"/>
          <w:szCs w:val="28"/>
          <w:lang w:val="en-US"/>
        </w:rPr>
        <w:t>đ</w:t>
      </w:r>
      <w:r>
        <w:rPr>
          <w:rFonts w:hint="default" w:ascii="Times New Roman" w:hAnsi="Times New Roman" w:cs="Times New Roman"/>
          <w:sz w:val="28"/>
          <w:szCs w:val="28"/>
        </w:rPr>
        <w:t xml:space="preserve">ỉnh thì phải có n — 1 cạnh bằng quy nạp theo số </w:t>
      </w:r>
      <w:r>
        <w:rPr>
          <w:rFonts w:hint="default" w:cs="Times New Roman"/>
          <w:sz w:val="28"/>
          <w:szCs w:val="28"/>
          <w:lang w:val="en-US"/>
        </w:rPr>
        <w:t>đ</w:t>
      </w:r>
      <w:r>
        <w:rPr>
          <w:rFonts w:hint="default" w:ascii="Times New Roman" w:hAnsi="Times New Roman" w:cs="Times New Roman"/>
          <w:sz w:val="28"/>
          <w:szCs w:val="28"/>
        </w:rPr>
        <w:t xml:space="preserve">ỉnh n. Rõ ràng khi n = 1 thì cây có 1 </w:t>
      </w:r>
      <w:r>
        <w:rPr>
          <w:rFonts w:hint="default" w:cs="Times New Roman"/>
          <w:sz w:val="28"/>
          <w:szCs w:val="28"/>
          <w:lang w:val="en-US"/>
        </w:rPr>
        <w:t>đ</w:t>
      </w:r>
      <w:r>
        <w:rPr>
          <w:rFonts w:hint="default" w:ascii="Times New Roman" w:hAnsi="Times New Roman" w:cs="Times New Roman"/>
          <w:sz w:val="28"/>
          <w:szCs w:val="28"/>
        </w:rPr>
        <w:t xml:space="preserve">ỉnh sẽ chứa 0 cạnh. Nếu n = 1, gọi P = </w:t>
      </w:r>
      <w:r>
        <w:rPr>
          <w:rFonts w:hint="default" w:ascii="Times New Roman" w:hAnsi="Times New Roman" w:cs="Times New Roman"/>
          <w:position w:val="1"/>
          <w:sz w:val="28"/>
          <w:szCs w:val="28"/>
        </w:rPr>
        <w:t>(</w:t>
      </w:r>
      <w:r>
        <w:rPr>
          <w:rFonts w:hint="default" w:ascii="Times New Roman" w:hAnsi="Times New Roman" w:cs="Times New Roman"/>
          <w:sz w:val="28"/>
          <w:szCs w:val="28"/>
        </w:rPr>
        <w:t>v</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 v</w:t>
      </w:r>
      <w:r>
        <w:rPr>
          <w:rFonts w:hint="default" w:ascii="Times New Roman" w:hAnsi="Times New Roman" w:cs="Times New Roman"/>
          <w:sz w:val="28"/>
          <w:szCs w:val="28"/>
          <w:vertAlign w:val="subscript"/>
        </w:rPr>
        <w:t>2</w:t>
      </w:r>
      <w:r>
        <w:rPr>
          <w:rFonts w:hint="default" w:ascii="Times New Roman" w:hAnsi="Times New Roman" w:cs="Times New Roman"/>
          <w:sz w:val="28"/>
          <w:szCs w:val="28"/>
          <w:vertAlign w:val="baseline"/>
        </w:rPr>
        <w:t xml:space="preserve">, … , </w:t>
      </w:r>
      <w:r>
        <w:rPr>
          <w:rFonts w:hint="default" w:ascii="Times New Roman" w:hAnsi="Times New Roman" w:cs="Times New Roman"/>
          <w:spacing w:val="3"/>
          <w:sz w:val="28"/>
          <w:szCs w:val="28"/>
          <w:vertAlign w:val="baseline"/>
        </w:rPr>
        <w:t>v</w:t>
      </w:r>
      <w:r>
        <w:rPr>
          <w:rFonts w:hint="default" w:ascii="Times New Roman" w:hAnsi="Times New Roman" w:cs="Times New Roman"/>
          <w:spacing w:val="3"/>
          <w:sz w:val="28"/>
          <w:szCs w:val="28"/>
          <w:vertAlign w:val="subscript"/>
        </w:rPr>
        <w:t>k</w:t>
      </w:r>
      <w:r>
        <w:rPr>
          <w:rFonts w:hint="default" w:ascii="Times New Roman" w:hAnsi="Times New Roman" w:cs="Times New Roman"/>
          <w:spacing w:val="3"/>
          <w:position w:val="1"/>
          <w:sz w:val="28"/>
          <w:szCs w:val="28"/>
          <w:vertAlign w:val="baseline"/>
        </w:rPr>
        <w:t xml:space="preserve">) </w:t>
      </w:r>
      <w:r>
        <w:rPr>
          <w:rFonts w:hint="default" w:ascii="Times New Roman" w:hAnsi="Times New Roman" w:cs="Times New Roman"/>
          <w:sz w:val="28"/>
          <w:szCs w:val="28"/>
          <w:vertAlign w:val="baseline"/>
        </w:rPr>
        <w:t xml:space="preserve">là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ường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i dài nhất (qua nhiều cạnh nhất) trong </w:t>
      </w:r>
      <w:r>
        <w:rPr>
          <w:rFonts w:hint="default" w:ascii="Times New Roman" w:hAnsi="Times New Roman" w:cs="Times New Roman"/>
          <w:spacing w:val="3"/>
          <w:sz w:val="28"/>
          <w:szCs w:val="28"/>
          <w:vertAlign w:val="baseline"/>
        </w:rPr>
        <w:t xml:space="preserve">T.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ỉnh </w:t>
      </w:r>
      <w:r>
        <w:rPr>
          <w:rFonts w:hint="default" w:ascii="Times New Roman" w:hAnsi="Times New Roman" w:cs="Times New Roman"/>
          <w:spacing w:val="-5"/>
          <w:sz w:val="28"/>
          <w:szCs w:val="28"/>
          <w:vertAlign w:val="baseline"/>
        </w:rPr>
        <w:t>v</w:t>
      </w:r>
      <w:r>
        <w:rPr>
          <w:rFonts w:hint="default" w:ascii="Times New Roman" w:hAnsi="Times New Roman" w:cs="Times New Roman"/>
          <w:spacing w:val="-5"/>
          <w:sz w:val="28"/>
          <w:szCs w:val="28"/>
          <w:vertAlign w:val="subscript"/>
        </w:rPr>
        <w:t>1</w:t>
      </w:r>
      <w:r>
        <w:rPr>
          <w:rFonts w:hint="default" w:ascii="Times New Roman" w:hAnsi="Times New Roman" w:cs="Times New Roman"/>
          <w:spacing w:val="-5"/>
          <w:sz w:val="28"/>
          <w:szCs w:val="28"/>
          <w:vertAlign w:val="baseline"/>
        </w:rPr>
        <w:t xml:space="preserve">  </w:t>
      </w:r>
      <w:r>
        <w:rPr>
          <w:rFonts w:hint="default" w:ascii="Times New Roman" w:hAnsi="Times New Roman" w:cs="Times New Roman"/>
          <w:sz w:val="28"/>
          <w:szCs w:val="28"/>
          <w:vertAlign w:val="baseline"/>
        </w:rPr>
        <w:t xml:space="preserve">không thể kề với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ỉnh nào trong  số các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ỉnh v</w:t>
      </w:r>
      <w:r>
        <w:rPr>
          <w:rFonts w:hint="default" w:ascii="Times New Roman" w:hAnsi="Times New Roman" w:cs="Times New Roman"/>
          <w:sz w:val="28"/>
          <w:szCs w:val="28"/>
          <w:vertAlign w:val="subscript"/>
        </w:rPr>
        <w:t>3</w:t>
      </w:r>
      <w:r>
        <w:rPr>
          <w:rFonts w:hint="default" w:ascii="Times New Roman" w:hAnsi="Times New Roman" w:cs="Times New Roman"/>
          <w:sz w:val="28"/>
          <w:szCs w:val="28"/>
          <w:vertAlign w:val="baseline"/>
        </w:rPr>
        <w:t>, v</w:t>
      </w:r>
      <w:r>
        <w:rPr>
          <w:rFonts w:hint="default" w:ascii="Times New Roman" w:hAnsi="Times New Roman" w:cs="Times New Roman"/>
          <w:sz w:val="28"/>
          <w:szCs w:val="28"/>
          <w:vertAlign w:val="subscript"/>
        </w:rPr>
        <w:t>4</w:t>
      </w:r>
      <w:r>
        <w:rPr>
          <w:rFonts w:hint="default" w:ascii="Times New Roman" w:hAnsi="Times New Roman" w:cs="Times New Roman"/>
          <w:sz w:val="28"/>
          <w:szCs w:val="28"/>
          <w:vertAlign w:val="baseline"/>
        </w:rPr>
        <w:t xml:space="preserve">, … , </w:t>
      </w:r>
      <w:r>
        <w:rPr>
          <w:rFonts w:hint="default" w:ascii="Times New Roman" w:hAnsi="Times New Roman" w:cs="Times New Roman"/>
          <w:spacing w:val="4"/>
          <w:sz w:val="28"/>
          <w:szCs w:val="28"/>
          <w:vertAlign w:val="baseline"/>
        </w:rPr>
        <w:t>v</w:t>
      </w:r>
      <w:r>
        <w:rPr>
          <w:rFonts w:hint="default" w:ascii="Times New Roman" w:hAnsi="Times New Roman" w:cs="Times New Roman"/>
          <w:spacing w:val="4"/>
          <w:sz w:val="28"/>
          <w:szCs w:val="28"/>
          <w:vertAlign w:val="subscript"/>
        </w:rPr>
        <w:t>k</w:t>
      </w:r>
      <w:r>
        <w:rPr>
          <w:rFonts w:hint="default" w:ascii="Times New Roman" w:hAnsi="Times New Roman" w:cs="Times New Roman"/>
          <w:spacing w:val="4"/>
          <w:sz w:val="28"/>
          <w:szCs w:val="28"/>
          <w:vertAlign w:val="baseline"/>
        </w:rPr>
        <w:t xml:space="preserve">, </w:t>
      </w:r>
      <w:r>
        <w:rPr>
          <w:rFonts w:hint="default" w:ascii="Times New Roman" w:hAnsi="Times New Roman" w:cs="Times New Roman"/>
          <w:sz w:val="28"/>
          <w:szCs w:val="28"/>
          <w:vertAlign w:val="baseline"/>
        </w:rPr>
        <w:t>bởi nếu có cạnh (v</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 v</w:t>
      </w:r>
      <w:r>
        <w:rPr>
          <w:rFonts w:hint="default" w:ascii="Times New Roman" w:hAnsi="Times New Roman" w:cs="Times New Roman"/>
          <w:sz w:val="28"/>
          <w:szCs w:val="28"/>
          <w:vertAlign w:val="subscript"/>
        </w:rPr>
        <w:t>p</w:t>
      </w:r>
      <w:r>
        <w:rPr>
          <w:rFonts w:hint="default" w:ascii="Times New Roman" w:hAnsi="Times New Roman" w:cs="Times New Roman"/>
          <w:sz w:val="28"/>
          <w:szCs w:val="28"/>
          <w:vertAlign w:val="baseline"/>
        </w:rPr>
        <w:t xml:space="preserve">) </w:t>
      </w:r>
      <w:r>
        <w:rPr>
          <w:rFonts w:hint="default" w:ascii="Times New Roman" w:hAnsi="Times New Roman" w:cs="Times New Roman"/>
          <w:position w:val="1"/>
          <w:sz w:val="28"/>
          <w:szCs w:val="28"/>
          <w:vertAlign w:val="baseline"/>
        </w:rPr>
        <w:t>(</w:t>
      </w:r>
      <w:r>
        <w:rPr>
          <w:rFonts w:hint="default" w:ascii="Times New Roman" w:hAnsi="Times New Roman" w:cs="Times New Roman"/>
          <w:sz w:val="28"/>
          <w:szCs w:val="28"/>
          <w:vertAlign w:val="baseline"/>
        </w:rPr>
        <w:t xml:space="preserve">3 ≤ e ≤ </w:t>
      </w:r>
      <w:r>
        <w:rPr>
          <w:rFonts w:hint="default" w:ascii="Times New Roman" w:hAnsi="Times New Roman" w:cs="Times New Roman"/>
          <w:spacing w:val="2"/>
          <w:sz w:val="28"/>
          <w:szCs w:val="28"/>
          <w:vertAlign w:val="baseline"/>
        </w:rPr>
        <w:t>k</w:t>
      </w:r>
      <w:r>
        <w:rPr>
          <w:rFonts w:hint="default" w:ascii="Times New Roman" w:hAnsi="Times New Roman" w:cs="Times New Roman"/>
          <w:spacing w:val="2"/>
          <w:position w:val="1"/>
          <w:sz w:val="28"/>
          <w:szCs w:val="28"/>
          <w:vertAlign w:val="baseline"/>
        </w:rPr>
        <w:t>)</w:t>
      </w:r>
      <w:r>
        <w:rPr>
          <w:rFonts w:hint="default" w:ascii="Times New Roman" w:hAnsi="Times New Roman" w:cs="Times New Roman"/>
          <w:spacing w:val="2"/>
          <w:sz w:val="28"/>
          <w:szCs w:val="28"/>
          <w:vertAlign w:val="baseline"/>
        </w:rPr>
        <w:t xml:space="preserve">, </w:t>
      </w:r>
      <w:r>
        <w:rPr>
          <w:rFonts w:hint="default" w:ascii="Times New Roman" w:hAnsi="Times New Roman" w:cs="Times New Roman"/>
          <w:sz w:val="28"/>
          <w:szCs w:val="28"/>
          <w:vertAlign w:val="baseline"/>
        </w:rPr>
        <w:t xml:space="preserve">ta sẽ thiết lập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ược chu trình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ơn </w:t>
      </w:r>
      <w:r>
        <w:rPr>
          <w:rFonts w:hint="default" w:ascii="Times New Roman" w:hAnsi="Times New Roman" w:cs="Times New Roman"/>
          <w:position w:val="1"/>
          <w:sz w:val="28"/>
          <w:szCs w:val="28"/>
          <w:vertAlign w:val="baseline"/>
        </w:rPr>
        <w:t>(</w:t>
      </w:r>
      <w:r>
        <w:rPr>
          <w:rFonts w:hint="default" w:ascii="Times New Roman" w:hAnsi="Times New Roman" w:cs="Times New Roman"/>
          <w:sz w:val="28"/>
          <w:szCs w:val="28"/>
          <w:vertAlign w:val="baseline"/>
        </w:rPr>
        <w:t>v</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 xml:space="preserve">, </w:t>
      </w:r>
      <w:r>
        <w:rPr>
          <w:rFonts w:hint="default" w:ascii="Times New Roman" w:hAnsi="Times New Roman" w:cs="Times New Roman"/>
          <w:spacing w:val="2"/>
          <w:sz w:val="28"/>
          <w:szCs w:val="28"/>
          <w:vertAlign w:val="baseline"/>
        </w:rPr>
        <w:t>v</w:t>
      </w:r>
      <w:r>
        <w:rPr>
          <w:rFonts w:hint="default" w:ascii="Times New Roman" w:hAnsi="Times New Roman" w:cs="Times New Roman"/>
          <w:spacing w:val="2"/>
          <w:sz w:val="28"/>
          <w:szCs w:val="28"/>
          <w:vertAlign w:val="subscript"/>
        </w:rPr>
        <w:t>2</w:t>
      </w:r>
      <w:r>
        <w:rPr>
          <w:rFonts w:hint="default" w:ascii="Times New Roman" w:hAnsi="Times New Roman" w:cs="Times New Roman"/>
          <w:spacing w:val="2"/>
          <w:sz w:val="28"/>
          <w:szCs w:val="28"/>
          <w:vertAlign w:val="baseline"/>
        </w:rPr>
        <w:t xml:space="preserve">, </w:t>
      </w:r>
      <w:r>
        <w:rPr>
          <w:rFonts w:hint="default" w:ascii="Times New Roman" w:hAnsi="Times New Roman" w:cs="Times New Roman"/>
          <w:sz w:val="28"/>
          <w:szCs w:val="28"/>
          <w:vertAlign w:val="baseline"/>
        </w:rPr>
        <w:t>… , v</w:t>
      </w:r>
      <w:r>
        <w:rPr>
          <w:rFonts w:hint="default" w:ascii="Times New Roman" w:hAnsi="Times New Roman" w:cs="Times New Roman"/>
          <w:sz w:val="28"/>
          <w:szCs w:val="28"/>
          <w:vertAlign w:val="subscript"/>
        </w:rPr>
        <w:t>p</w:t>
      </w:r>
      <w:r>
        <w:rPr>
          <w:rFonts w:hint="default" w:ascii="Times New Roman" w:hAnsi="Times New Roman" w:cs="Times New Roman"/>
          <w:sz w:val="28"/>
          <w:szCs w:val="28"/>
          <w:vertAlign w:val="baseline"/>
        </w:rPr>
        <w:t>, v</w:t>
      </w:r>
      <w:r>
        <w:rPr>
          <w:rFonts w:hint="default" w:ascii="Times New Roman" w:hAnsi="Times New Roman" w:cs="Times New Roman"/>
          <w:sz w:val="28"/>
          <w:szCs w:val="28"/>
          <w:vertAlign w:val="subscript"/>
        </w:rPr>
        <w:t>1</w:t>
      </w:r>
      <w:r>
        <w:rPr>
          <w:rFonts w:hint="default" w:ascii="Times New Roman" w:hAnsi="Times New Roman" w:cs="Times New Roman"/>
          <w:position w:val="1"/>
          <w:sz w:val="28"/>
          <w:szCs w:val="28"/>
          <w:vertAlign w:val="baseline"/>
        </w:rPr>
        <w:t>)</w:t>
      </w:r>
      <w:r>
        <w:rPr>
          <w:rFonts w:hint="default" w:ascii="Times New Roman" w:hAnsi="Times New Roman" w:cs="Times New Roman"/>
          <w:sz w:val="28"/>
          <w:szCs w:val="28"/>
          <w:vertAlign w:val="baseline"/>
        </w:rPr>
        <w:t xml:space="preserve">. Mặt khác,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ỉnh </w:t>
      </w:r>
      <w:r>
        <w:rPr>
          <w:rFonts w:hint="default" w:ascii="Times New Roman" w:hAnsi="Times New Roman" w:cs="Times New Roman"/>
          <w:spacing w:val="-5"/>
          <w:sz w:val="28"/>
          <w:szCs w:val="28"/>
          <w:vertAlign w:val="baseline"/>
        </w:rPr>
        <w:t>v</w:t>
      </w:r>
      <w:r>
        <w:rPr>
          <w:rFonts w:hint="default" w:ascii="Times New Roman" w:hAnsi="Times New Roman" w:cs="Times New Roman"/>
          <w:spacing w:val="-5"/>
          <w:sz w:val="28"/>
          <w:szCs w:val="28"/>
          <w:vertAlign w:val="subscript"/>
        </w:rPr>
        <w:t>1</w:t>
      </w:r>
      <w:r>
        <w:rPr>
          <w:rFonts w:hint="default" w:ascii="Times New Roman" w:hAnsi="Times New Roman" w:cs="Times New Roman"/>
          <w:spacing w:val="-5"/>
          <w:sz w:val="28"/>
          <w:szCs w:val="28"/>
          <w:vertAlign w:val="baseline"/>
        </w:rPr>
        <w:t xml:space="preserve"> </w:t>
      </w:r>
      <w:r>
        <w:rPr>
          <w:rFonts w:hint="default" w:ascii="Times New Roman" w:hAnsi="Times New Roman" w:cs="Times New Roman"/>
          <w:sz w:val="28"/>
          <w:szCs w:val="28"/>
          <w:vertAlign w:val="baseline"/>
        </w:rPr>
        <w:t xml:space="preserve">cũng không thể kề với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ỉnh nào khác ngoài các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ỉnh trên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ường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i P trên bởi nếu có cạnh </w:t>
      </w:r>
      <w:r>
        <w:rPr>
          <w:rFonts w:hint="default" w:ascii="Times New Roman" w:hAnsi="Times New Roman" w:cs="Times New Roman"/>
          <w:position w:val="1"/>
          <w:sz w:val="28"/>
          <w:szCs w:val="28"/>
          <w:vertAlign w:val="baseline"/>
        </w:rPr>
        <w:t>(</w:t>
      </w:r>
      <w:r>
        <w:rPr>
          <w:rFonts w:hint="default" w:ascii="Times New Roman" w:hAnsi="Times New Roman" w:cs="Times New Roman"/>
          <w:sz w:val="28"/>
          <w:szCs w:val="28"/>
          <w:vertAlign w:val="baseline"/>
        </w:rPr>
        <w:t>v</w:t>
      </w:r>
      <w:r>
        <w:rPr>
          <w:rFonts w:hint="default" w:ascii="Times New Roman" w:hAnsi="Times New Roman" w:cs="Times New Roman"/>
          <w:sz w:val="28"/>
          <w:szCs w:val="28"/>
          <w:vertAlign w:val="subscript"/>
        </w:rPr>
        <w:t>O</w:t>
      </w:r>
      <w:r>
        <w:rPr>
          <w:rFonts w:hint="default" w:ascii="Times New Roman" w:hAnsi="Times New Roman" w:cs="Times New Roman"/>
          <w:sz w:val="28"/>
          <w:szCs w:val="28"/>
          <w:vertAlign w:val="baseline"/>
        </w:rPr>
        <w:t>, v</w:t>
      </w:r>
      <w:r>
        <w:rPr>
          <w:rFonts w:hint="default" w:ascii="Times New Roman" w:hAnsi="Times New Roman" w:cs="Times New Roman"/>
          <w:sz w:val="28"/>
          <w:szCs w:val="28"/>
          <w:vertAlign w:val="subscript"/>
        </w:rPr>
        <w:t>1</w:t>
      </w:r>
      <w:r>
        <w:rPr>
          <w:rFonts w:hint="default" w:ascii="Times New Roman" w:hAnsi="Times New Roman" w:cs="Times New Roman"/>
          <w:position w:val="1"/>
          <w:sz w:val="28"/>
          <w:szCs w:val="28"/>
          <w:vertAlign w:val="baseline"/>
        </w:rPr>
        <w:t xml:space="preserve">) </w:t>
      </w:r>
      <w:r>
        <w:rPr>
          <w:rFonts w:hint="default" w:ascii="Times New Roman" w:hAnsi="Times New Roman" w:cs="Times New Roman"/>
          <w:sz w:val="28"/>
          <w:szCs w:val="28"/>
          <w:vertAlign w:val="baseline"/>
        </w:rPr>
        <w:t xml:space="preserve">C </w:t>
      </w:r>
      <w:r>
        <w:rPr>
          <w:rFonts w:hint="default" w:ascii="Times New Roman" w:hAnsi="Times New Roman" w:cs="Times New Roman"/>
          <w:spacing w:val="5"/>
          <w:sz w:val="28"/>
          <w:szCs w:val="28"/>
          <w:vertAlign w:val="baseline"/>
        </w:rPr>
        <w:t xml:space="preserve">E,  </w:t>
      </w:r>
      <w:r>
        <w:rPr>
          <w:rFonts w:hint="default" w:ascii="Times New Roman" w:hAnsi="Times New Roman" w:cs="Times New Roman"/>
          <w:sz w:val="28"/>
          <w:szCs w:val="28"/>
          <w:vertAlign w:val="baseline"/>
        </w:rPr>
        <w:t>v</w:t>
      </w:r>
      <w:r>
        <w:rPr>
          <w:rFonts w:hint="default" w:ascii="Times New Roman" w:hAnsi="Times New Roman" w:cs="Times New Roman"/>
          <w:sz w:val="28"/>
          <w:szCs w:val="28"/>
          <w:vertAlign w:val="subscript"/>
        </w:rPr>
        <w:t>O</w:t>
      </w:r>
      <w:r>
        <w:rPr>
          <w:rFonts w:hint="default" w:ascii="Times New Roman" w:hAnsi="Times New Roman" w:cs="Times New Roman"/>
          <w:sz w:val="28"/>
          <w:szCs w:val="28"/>
          <w:vertAlign w:val="baseline"/>
        </w:rPr>
        <w:t xml:space="preserve"> Ø P thì ta thiết lập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ược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ường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i </w:t>
      </w:r>
      <w:r>
        <w:rPr>
          <w:rFonts w:hint="default" w:ascii="Times New Roman" w:hAnsi="Times New Roman" w:cs="Times New Roman"/>
          <w:position w:val="1"/>
          <w:sz w:val="28"/>
          <w:szCs w:val="28"/>
          <w:vertAlign w:val="baseline"/>
        </w:rPr>
        <w:t>(</w:t>
      </w:r>
      <w:r>
        <w:rPr>
          <w:rFonts w:hint="default" w:ascii="Times New Roman" w:hAnsi="Times New Roman" w:cs="Times New Roman"/>
          <w:sz w:val="28"/>
          <w:szCs w:val="28"/>
          <w:vertAlign w:val="baseline"/>
        </w:rPr>
        <w:t>v</w:t>
      </w:r>
      <w:r>
        <w:rPr>
          <w:rFonts w:hint="default" w:ascii="Times New Roman" w:hAnsi="Times New Roman" w:cs="Times New Roman"/>
          <w:sz w:val="28"/>
          <w:szCs w:val="28"/>
          <w:vertAlign w:val="subscript"/>
        </w:rPr>
        <w:t>O</w:t>
      </w:r>
      <w:r>
        <w:rPr>
          <w:rFonts w:hint="default" w:ascii="Times New Roman" w:hAnsi="Times New Roman" w:cs="Times New Roman"/>
          <w:sz w:val="28"/>
          <w:szCs w:val="28"/>
          <w:vertAlign w:val="baseline"/>
        </w:rPr>
        <w:t>, v</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 v</w:t>
      </w:r>
      <w:r>
        <w:rPr>
          <w:rFonts w:hint="default" w:ascii="Times New Roman" w:hAnsi="Times New Roman" w:cs="Times New Roman"/>
          <w:sz w:val="28"/>
          <w:szCs w:val="28"/>
          <w:vertAlign w:val="subscript"/>
        </w:rPr>
        <w:t>2</w:t>
      </w:r>
      <w:r>
        <w:rPr>
          <w:rFonts w:hint="default" w:ascii="Times New Roman" w:hAnsi="Times New Roman" w:cs="Times New Roman"/>
          <w:sz w:val="28"/>
          <w:szCs w:val="28"/>
          <w:vertAlign w:val="baseline"/>
        </w:rPr>
        <w:t xml:space="preserve">, … , </w:t>
      </w:r>
      <w:r>
        <w:rPr>
          <w:rFonts w:hint="default" w:ascii="Times New Roman" w:hAnsi="Times New Roman" w:cs="Times New Roman"/>
          <w:spacing w:val="4"/>
          <w:sz w:val="28"/>
          <w:szCs w:val="28"/>
          <w:vertAlign w:val="baseline"/>
        </w:rPr>
        <w:t>v</w:t>
      </w:r>
      <w:r>
        <w:rPr>
          <w:rFonts w:hint="default" w:ascii="Times New Roman" w:hAnsi="Times New Roman" w:cs="Times New Roman"/>
          <w:spacing w:val="4"/>
          <w:sz w:val="28"/>
          <w:szCs w:val="28"/>
          <w:vertAlign w:val="subscript"/>
        </w:rPr>
        <w:t>k</w:t>
      </w:r>
      <w:r>
        <w:rPr>
          <w:rFonts w:hint="default" w:ascii="Times New Roman" w:hAnsi="Times New Roman" w:cs="Times New Roman"/>
          <w:spacing w:val="4"/>
          <w:position w:val="1"/>
          <w:sz w:val="28"/>
          <w:szCs w:val="28"/>
          <w:vertAlign w:val="baseline"/>
        </w:rPr>
        <w:t xml:space="preserve">) </w:t>
      </w:r>
      <w:r>
        <w:rPr>
          <w:rFonts w:hint="default" w:ascii="Times New Roman" w:hAnsi="Times New Roman" w:cs="Times New Roman"/>
          <w:sz w:val="28"/>
          <w:szCs w:val="28"/>
          <w:vertAlign w:val="baseline"/>
        </w:rPr>
        <w:t xml:space="preserve">dài hơn P. Vậy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ỉnh </w:t>
      </w:r>
      <w:r>
        <w:rPr>
          <w:rFonts w:hint="default" w:ascii="Times New Roman" w:hAnsi="Times New Roman" w:cs="Times New Roman"/>
          <w:spacing w:val="-5"/>
          <w:sz w:val="28"/>
          <w:szCs w:val="28"/>
          <w:vertAlign w:val="baseline"/>
        </w:rPr>
        <w:t>v</w:t>
      </w:r>
      <w:r>
        <w:rPr>
          <w:rFonts w:hint="default" w:ascii="Times New Roman" w:hAnsi="Times New Roman" w:cs="Times New Roman"/>
          <w:spacing w:val="-5"/>
          <w:sz w:val="28"/>
          <w:szCs w:val="28"/>
          <w:vertAlign w:val="subscript"/>
        </w:rPr>
        <w:t>1</w:t>
      </w:r>
      <w:r>
        <w:rPr>
          <w:rFonts w:hint="default" w:ascii="Times New Roman" w:hAnsi="Times New Roman" w:cs="Times New Roman"/>
          <w:spacing w:val="-5"/>
          <w:sz w:val="28"/>
          <w:szCs w:val="28"/>
          <w:vertAlign w:val="baseline"/>
        </w:rPr>
        <w:t xml:space="preserve">  </w:t>
      </w:r>
      <w:r>
        <w:rPr>
          <w:rFonts w:hint="default" w:ascii="Times New Roman" w:hAnsi="Times New Roman" w:cs="Times New Roman"/>
          <w:sz w:val="28"/>
          <w:szCs w:val="28"/>
          <w:vertAlign w:val="baseline"/>
        </w:rPr>
        <w:t xml:space="preserve">chỉ có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úng một cạnh nối với </w:t>
      </w:r>
      <w:r>
        <w:rPr>
          <w:rFonts w:hint="default" w:ascii="Times New Roman" w:hAnsi="Times New Roman" w:cs="Times New Roman"/>
          <w:spacing w:val="2"/>
          <w:sz w:val="28"/>
          <w:szCs w:val="28"/>
          <w:vertAlign w:val="baseline"/>
        </w:rPr>
        <w:t>v</w:t>
      </w:r>
      <w:r>
        <w:rPr>
          <w:rFonts w:hint="default" w:ascii="Times New Roman" w:hAnsi="Times New Roman" w:cs="Times New Roman"/>
          <w:spacing w:val="2"/>
          <w:sz w:val="28"/>
          <w:szCs w:val="28"/>
          <w:vertAlign w:val="subscript"/>
        </w:rPr>
        <w:t>2</w:t>
      </w:r>
      <w:r>
        <w:rPr>
          <w:rFonts w:hint="default" w:ascii="Times New Roman" w:hAnsi="Times New Roman" w:cs="Times New Roman"/>
          <w:spacing w:val="2"/>
          <w:sz w:val="28"/>
          <w:szCs w:val="28"/>
          <w:vertAlign w:val="baseline"/>
        </w:rPr>
        <w:t xml:space="preserve">, </w:t>
      </w:r>
      <w:r>
        <w:rPr>
          <w:rFonts w:hint="default" w:ascii="Times New Roman" w:hAnsi="Times New Roman" w:cs="Times New Roman"/>
          <w:sz w:val="28"/>
          <w:szCs w:val="28"/>
          <w:vertAlign w:val="baseline"/>
        </w:rPr>
        <w:t xml:space="preserve">nói cách khác, </w:t>
      </w:r>
      <w:r>
        <w:rPr>
          <w:rFonts w:hint="default" w:ascii="Times New Roman" w:hAnsi="Times New Roman" w:cs="Times New Roman"/>
          <w:spacing w:val="-5"/>
          <w:sz w:val="28"/>
          <w:szCs w:val="28"/>
          <w:vertAlign w:val="baseline"/>
        </w:rPr>
        <w:t>v</w:t>
      </w:r>
      <w:r>
        <w:rPr>
          <w:rFonts w:hint="default" w:ascii="Times New Roman" w:hAnsi="Times New Roman" w:cs="Times New Roman"/>
          <w:spacing w:val="-5"/>
          <w:sz w:val="28"/>
          <w:szCs w:val="28"/>
          <w:vertAlign w:val="subscript"/>
        </w:rPr>
        <w:t>1</w:t>
      </w:r>
      <w:r>
        <w:rPr>
          <w:rFonts w:hint="default" w:ascii="Times New Roman" w:hAnsi="Times New Roman" w:cs="Times New Roman"/>
          <w:spacing w:val="-5"/>
          <w:sz w:val="28"/>
          <w:szCs w:val="28"/>
          <w:vertAlign w:val="baseline"/>
        </w:rPr>
        <w:t xml:space="preserve"> </w:t>
      </w:r>
      <w:r>
        <w:rPr>
          <w:rFonts w:hint="default" w:ascii="Times New Roman" w:hAnsi="Times New Roman" w:cs="Times New Roman"/>
          <w:sz w:val="28"/>
          <w:szCs w:val="28"/>
          <w:vertAlign w:val="baseline"/>
        </w:rPr>
        <w:t xml:space="preserve">là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ỉnh treo. Loại bỏ  </w:t>
      </w:r>
      <w:r>
        <w:rPr>
          <w:rFonts w:hint="default" w:ascii="Times New Roman" w:hAnsi="Times New Roman" w:cs="Times New Roman"/>
          <w:spacing w:val="-5"/>
          <w:sz w:val="28"/>
          <w:szCs w:val="28"/>
          <w:vertAlign w:val="baseline"/>
        </w:rPr>
        <w:t>v</w:t>
      </w:r>
      <w:r>
        <w:rPr>
          <w:rFonts w:hint="default" w:ascii="Times New Roman" w:hAnsi="Times New Roman" w:cs="Times New Roman"/>
          <w:spacing w:val="-5"/>
          <w:sz w:val="28"/>
          <w:szCs w:val="28"/>
          <w:vertAlign w:val="subscript"/>
        </w:rPr>
        <w:t>1</w:t>
      </w:r>
      <w:r>
        <w:rPr>
          <w:rFonts w:hint="default" w:ascii="Times New Roman" w:hAnsi="Times New Roman" w:cs="Times New Roman"/>
          <w:spacing w:val="-5"/>
          <w:sz w:val="28"/>
          <w:szCs w:val="28"/>
          <w:vertAlign w:val="baseline"/>
        </w:rPr>
        <w:t xml:space="preserve">  </w:t>
      </w:r>
      <w:r>
        <w:rPr>
          <w:rFonts w:hint="default" w:ascii="Times New Roman" w:hAnsi="Times New Roman" w:cs="Times New Roman"/>
          <w:sz w:val="28"/>
          <w:szCs w:val="28"/>
          <w:vertAlign w:val="baseline"/>
        </w:rPr>
        <w:t xml:space="preserve">và cạnh </w:t>
      </w:r>
      <w:r>
        <w:rPr>
          <w:rFonts w:hint="default" w:ascii="Times New Roman" w:hAnsi="Times New Roman" w:cs="Times New Roman"/>
          <w:position w:val="1"/>
          <w:sz w:val="28"/>
          <w:szCs w:val="28"/>
          <w:vertAlign w:val="baseline"/>
        </w:rPr>
        <w:t>(</w:t>
      </w:r>
      <w:r>
        <w:rPr>
          <w:rFonts w:hint="default" w:ascii="Times New Roman" w:hAnsi="Times New Roman" w:cs="Times New Roman"/>
          <w:sz w:val="28"/>
          <w:szCs w:val="28"/>
          <w:vertAlign w:val="baseline"/>
        </w:rPr>
        <w:t>v</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 v</w:t>
      </w:r>
      <w:r>
        <w:rPr>
          <w:rFonts w:hint="default" w:ascii="Times New Roman" w:hAnsi="Times New Roman" w:cs="Times New Roman"/>
          <w:sz w:val="28"/>
          <w:szCs w:val="28"/>
          <w:vertAlign w:val="subscript"/>
        </w:rPr>
        <w:t>2</w:t>
      </w:r>
      <w:r>
        <w:rPr>
          <w:rFonts w:hint="default" w:ascii="Times New Roman" w:hAnsi="Times New Roman" w:cs="Times New Roman"/>
          <w:position w:val="1"/>
          <w:sz w:val="28"/>
          <w:szCs w:val="28"/>
          <w:vertAlign w:val="baseline"/>
        </w:rPr>
        <w:t xml:space="preserve">) </w:t>
      </w:r>
      <w:r>
        <w:rPr>
          <w:rFonts w:hint="default" w:ascii="Times New Roman" w:hAnsi="Times New Roman" w:cs="Times New Roman"/>
          <w:sz w:val="28"/>
          <w:szCs w:val="28"/>
          <w:vertAlign w:val="baseline"/>
        </w:rPr>
        <w:t xml:space="preserve">khỏi </w:t>
      </w:r>
      <w:r>
        <w:rPr>
          <w:rFonts w:hint="default" w:ascii="Times New Roman" w:hAnsi="Times New Roman" w:cs="Times New Roman"/>
          <w:spacing w:val="3"/>
          <w:sz w:val="28"/>
          <w:szCs w:val="28"/>
          <w:vertAlign w:val="baseline"/>
        </w:rPr>
        <w:t xml:space="preserve">T, </w:t>
      </w:r>
      <w:r>
        <w:rPr>
          <w:rFonts w:hint="default" w:ascii="Times New Roman" w:hAnsi="Times New Roman" w:cs="Times New Roman"/>
          <w:sz w:val="28"/>
          <w:szCs w:val="28"/>
          <w:vertAlign w:val="baseline"/>
        </w:rPr>
        <w:t xml:space="preserve">ta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ược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ồ thị mới cũng là cây và có n — 1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ỉnh, cây này theo giả thiết quy nạp có n — 2 cạnh. Vậy cây T có n — 1</w:t>
      </w:r>
      <w:r>
        <w:rPr>
          <w:rFonts w:hint="default" w:ascii="Times New Roman" w:hAnsi="Times New Roman" w:cs="Times New Roman"/>
          <w:spacing w:val="-23"/>
          <w:sz w:val="28"/>
          <w:szCs w:val="28"/>
          <w:vertAlign w:val="baseline"/>
        </w:rPr>
        <w:t xml:space="preserve"> </w:t>
      </w:r>
      <w:r>
        <w:rPr>
          <w:rFonts w:hint="default" w:ascii="Times New Roman" w:hAnsi="Times New Roman" w:cs="Times New Roman"/>
          <w:sz w:val="28"/>
          <w:szCs w:val="28"/>
          <w:vertAlign w:val="baseline"/>
        </w:rPr>
        <w:t>cạnh.</w:t>
      </w:r>
    </w:p>
    <w:p>
      <w:pPr>
        <w:spacing w:after="0" w:line="271" w:lineRule="auto"/>
        <w:jc w:val="both"/>
        <w:rPr>
          <w:rFonts w:hint="default" w:ascii="Times New Roman" w:hAnsi="Times New Roman" w:cs="Times New Roman"/>
          <w:sz w:val="28"/>
          <w:szCs w:val="28"/>
        </w:rPr>
        <w:sectPr>
          <w:pgSz w:w="11900" w:h="16840"/>
          <w:pgMar w:top="1600" w:right="1680" w:bottom="2580" w:left="1680" w:header="0" w:footer="2382"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8"/>
        <w:rPr>
          <w:rFonts w:hint="default" w:ascii="Times New Roman" w:hAnsi="Times New Roman" w:cs="Times New Roman"/>
          <w:sz w:val="28"/>
          <w:szCs w:val="28"/>
        </w:rPr>
      </w:pPr>
    </w:p>
    <w:p>
      <w:pPr>
        <w:spacing w:before="100"/>
        <w:ind w:left="304" w:right="0" w:firstLine="0"/>
        <w:jc w:val="left"/>
        <w:rPr>
          <w:rFonts w:hint="default" w:ascii="Times New Roman" w:hAnsi="Times New Roman" w:cs="Times New Roman"/>
          <w:sz w:val="28"/>
          <w:szCs w:val="28"/>
        </w:rPr>
      </w:pPr>
      <w:r>
        <w:rPr>
          <w:rFonts w:hint="default" w:ascii="Times New Roman" w:hAnsi="Times New Roman" w:cs="Times New Roman"/>
          <w:w w:val="105"/>
          <w:sz w:val="28"/>
          <w:szCs w:val="28"/>
        </w:rPr>
        <w:t>2</w:t>
      </w:r>
      <w:r>
        <w:rPr>
          <w:rFonts w:hint="default" w:ascii="Times New Roman" w:hAnsi="Times New Roman" w:cs="Times New Roman"/>
          <w:b/>
          <w:w w:val="105"/>
          <w:sz w:val="28"/>
          <w:szCs w:val="28"/>
        </w:rPr>
        <w:t></w:t>
      </w:r>
      <w:r>
        <w:rPr>
          <w:rFonts w:hint="default" w:ascii="Times New Roman" w:hAnsi="Times New Roman" w:cs="Times New Roman"/>
          <w:w w:val="105"/>
          <w:sz w:val="28"/>
          <w:szCs w:val="28"/>
        </w:rPr>
        <w:t>3:</w:t>
      </w:r>
    </w:p>
    <w:p>
      <w:pPr>
        <w:pStyle w:val="7"/>
        <w:spacing w:before="88" w:line="268" w:lineRule="auto"/>
        <w:ind w:left="304" w:right="293" w:hanging="1"/>
        <w:jc w:val="both"/>
        <w:rPr>
          <w:rFonts w:hint="default" w:ascii="Times New Roman" w:hAnsi="Times New Roman" w:cs="Times New Roman"/>
          <w:sz w:val="28"/>
          <w:szCs w:val="28"/>
        </w:rPr>
      </w:pPr>
      <w:r>
        <w:rPr>
          <w:rFonts w:hint="default" w:ascii="Times New Roman" w:hAnsi="Times New Roman" w:cs="Times New Roman"/>
          <w:sz w:val="28"/>
          <w:szCs w:val="28"/>
        </w:rPr>
        <w:t xml:space="preserve">Giả sử T có k thành phần liên thông </w:t>
      </w:r>
      <w:r>
        <w:rPr>
          <w:rFonts w:hint="default" w:ascii="Times New Roman" w:hAnsi="Times New Roman" w:cs="Times New Roman"/>
          <w:spacing w:val="-7"/>
          <w:sz w:val="28"/>
          <w:szCs w:val="28"/>
        </w:rPr>
        <w:t>T</w:t>
      </w:r>
      <w:r>
        <w:rPr>
          <w:rFonts w:hint="default" w:ascii="Times New Roman" w:hAnsi="Times New Roman" w:cs="Times New Roman"/>
          <w:spacing w:val="-7"/>
          <w:sz w:val="28"/>
          <w:szCs w:val="28"/>
          <w:vertAlign w:val="subscript"/>
        </w:rPr>
        <w:t>1</w:t>
      </w:r>
      <w:r>
        <w:rPr>
          <w:rFonts w:hint="default" w:ascii="Times New Roman" w:hAnsi="Times New Roman" w:cs="Times New Roman"/>
          <w:spacing w:val="-7"/>
          <w:sz w:val="28"/>
          <w:szCs w:val="28"/>
          <w:vertAlign w:val="baseline"/>
        </w:rPr>
        <w:t xml:space="preserve">, </w:t>
      </w:r>
      <w:r>
        <w:rPr>
          <w:rFonts w:hint="default" w:ascii="Times New Roman" w:hAnsi="Times New Roman" w:cs="Times New Roman"/>
          <w:spacing w:val="-6"/>
          <w:sz w:val="28"/>
          <w:szCs w:val="28"/>
          <w:vertAlign w:val="baseline"/>
        </w:rPr>
        <w:t>T</w:t>
      </w:r>
      <w:r>
        <w:rPr>
          <w:rFonts w:hint="default" w:ascii="Times New Roman" w:hAnsi="Times New Roman" w:cs="Times New Roman"/>
          <w:spacing w:val="-6"/>
          <w:sz w:val="28"/>
          <w:szCs w:val="28"/>
          <w:vertAlign w:val="subscript"/>
        </w:rPr>
        <w:t>2</w:t>
      </w:r>
      <w:r>
        <w:rPr>
          <w:rFonts w:hint="default" w:ascii="Times New Roman" w:hAnsi="Times New Roman" w:cs="Times New Roman"/>
          <w:spacing w:val="-6"/>
          <w:sz w:val="28"/>
          <w:szCs w:val="28"/>
          <w:vertAlign w:val="baseline"/>
        </w:rPr>
        <w:t xml:space="preserve">, </w:t>
      </w:r>
      <w:r>
        <w:rPr>
          <w:rFonts w:hint="default" w:ascii="Times New Roman" w:hAnsi="Times New Roman" w:cs="Times New Roman"/>
          <w:sz w:val="28"/>
          <w:szCs w:val="28"/>
          <w:vertAlign w:val="baseline"/>
        </w:rPr>
        <w:t xml:space="preserve">… , </w:t>
      </w:r>
      <w:r>
        <w:rPr>
          <w:rFonts w:hint="default" w:ascii="Times New Roman" w:hAnsi="Times New Roman" w:cs="Times New Roman"/>
          <w:spacing w:val="-4"/>
          <w:sz w:val="28"/>
          <w:szCs w:val="28"/>
          <w:vertAlign w:val="baseline"/>
        </w:rPr>
        <w:t>T</w:t>
      </w:r>
      <w:r>
        <w:rPr>
          <w:rFonts w:hint="default" w:ascii="Times New Roman" w:hAnsi="Times New Roman" w:cs="Times New Roman"/>
          <w:spacing w:val="-4"/>
          <w:sz w:val="28"/>
          <w:szCs w:val="28"/>
          <w:vertAlign w:val="subscript"/>
        </w:rPr>
        <w:t>k</w:t>
      </w:r>
      <w:r>
        <w:rPr>
          <w:rFonts w:hint="default" w:ascii="Times New Roman" w:hAnsi="Times New Roman" w:cs="Times New Roman"/>
          <w:spacing w:val="-4"/>
          <w:sz w:val="28"/>
          <w:szCs w:val="28"/>
          <w:vertAlign w:val="baseline"/>
        </w:rPr>
        <w:t xml:space="preserve">. </w:t>
      </w:r>
      <w:r>
        <w:rPr>
          <w:rFonts w:hint="default" w:ascii="Times New Roman" w:hAnsi="Times New Roman" w:cs="Times New Roman"/>
          <w:sz w:val="28"/>
          <w:szCs w:val="28"/>
          <w:vertAlign w:val="baseline"/>
        </w:rPr>
        <w:t xml:space="preserve">Vì T không chứa chu trình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ơn nên các thành phần liên thông của T  cũng không chứa chu trình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ơn, tức là các  </w:t>
      </w:r>
      <w:r>
        <w:rPr>
          <w:rFonts w:hint="default" w:ascii="Times New Roman" w:hAnsi="Times New Roman" w:cs="Times New Roman"/>
          <w:spacing w:val="-7"/>
          <w:sz w:val="28"/>
          <w:szCs w:val="28"/>
          <w:vertAlign w:val="baseline"/>
        </w:rPr>
        <w:t>T</w:t>
      </w:r>
      <w:r>
        <w:rPr>
          <w:rFonts w:hint="default" w:ascii="Times New Roman" w:hAnsi="Times New Roman" w:cs="Times New Roman"/>
          <w:spacing w:val="-7"/>
          <w:sz w:val="28"/>
          <w:szCs w:val="28"/>
          <w:vertAlign w:val="subscript"/>
        </w:rPr>
        <w:t>1</w:t>
      </w:r>
      <w:r>
        <w:rPr>
          <w:rFonts w:hint="default" w:ascii="Times New Roman" w:hAnsi="Times New Roman" w:cs="Times New Roman"/>
          <w:spacing w:val="-7"/>
          <w:sz w:val="28"/>
          <w:szCs w:val="28"/>
          <w:vertAlign w:val="baseline"/>
        </w:rPr>
        <w:t xml:space="preserve">, </w:t>
      </w:r>
      <w:r>
        <w:rPr>
          <w:rFonts w:hint="default" w:ascii="Times New Roman" w:hAnsi="Times New Roman" w:cs="Times New Roman"/>
          <w:spacing w:val="-6"/>
          <w:sz w:val="28"/>
          <w:szCs w:val="28"/>
          <w:vertAlign w:val="baseline"/>
        </w:rPr>
        <w:t>T</w:t>
      </w:r>
      <w:r>
        <w:rPr>
          <w:rFonts w:hint="default" w:ascii="Times New Roman" w:hAnsi="Times New Roman" w:cs="Times New Roman"/>
          <w:spacing w:val="-6"/>
          <w:sz w:val="28"/>
          <w:szCs w:val="28"/>
          <w:vertAlign w:val="subscript"/>
        </w:rPr>
        <w:t>2</w:t>
      </w:r>
      <w:r>
        <w:rPr>
          <w:rFonts w:hint="default" w:ascii="Times New Roman" w:hAnsi="Times New Roman" w:cs="Times New Roman"/>
          <w:spacing w:val="-6"/>
          <w:sz w:val="28"/>
          <w:szCs w:val="28"/>
          <w:vertAlign w:val="baseline"/>
        </w:rPr>
        <w:t xml:space="preserve">, </w:t>
      </w:r>
      <w:r>
        <w:rPr>
          <w:rFonts w:hint="default" w:ascii="Times New Roman" w:hAnsi="Times New Roman" w:cs="Times New Roman"/>
          <w:sz w:val="28"/>
          <w:szCs w:val="28"/>
          <w:vertAlign w:val="baseline"/>
        </w:rPr>
        <w:t xml:space="preserve">… , </w:t>
      </w:r>
      <w:r>
        <w:rPr>
          <w:rFonts w:hint="default" w:ascii="Times New Roman" w:hAnsi="Times New Roman" w:cs="Times New Roman"/>
          <w:spacing w:val="-13"/>
          <w:sz w:val="28"/>
          <w:szCs w:val="28"/>
          <w:vertAlign w:val="baseline"/>
        </w:rPr>
        <w:t>T</w:t>
      </w:r>
      <w:r>
        <w:rPr>
          <w:rFonts w:hint="default" w:ascii="Times New Roman" w:hAnsi="Times New Roman" w:cs="Times New Roman"/>
          <w:spacing w:val="-13"/>
          <w:sz w:val="28"/>
          <w:szCs w:val="28"/>
          <w:vertAlign w:val="subscript"/>
        </w:rPr>
        <w:t>k</w:t>
      </w:r>
      <w:r>
        <w:rPr>
          <w:rFonts w:hint="default" w:ascii="Times New Roman" w:hAnsi="Times New Roman" w:cs="Times New Roman"/>
          <w:spacing w:val="-13"/>
          <w:sz w:val="28"/>
          <w:szCs w:val="28"/>
          <w:vertAlign w:val="baseline"/>
        </w:rPr>
        <w:t xml:space="preserve">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ều là cây. Gọi n</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 xml:space="preserve">, </w:t>
      </w:r>
      <w:r>
        <w:rPr>
          <w:rFonts w:hint="default" w:ascii="Times New Roman" w:hAnsi="Times New Roman" w:cs="Times New Roman"/>
          <w:spacing w:val="2"/>
          <w:sz w:val="28"/>
          <w:szCs w:val="28"/>
          <w:vertAlign w:val="baseline"/>
        </w:rPr>
        <w:t>n</w:t>
      </w:r>
      <w:r>
        <w:rPr>
          <w:rFonts w:hint="default" w:ascii="Times New Roman" w:hAnsi="Times New Roman" w:cs="Times New Roman"/>
          <w:spacing w:val="2"/>
          <w:sz w:val="28"/>
          <w:szCs w:val="28"/>
          <w:vertAlign w:val="subscript"/>
        </w:rPr>
        <w:t>2</w:t>
      </w:r>
      <w:r>
        <w:rPr>
          <w:rFonts w:hint="default" w:ascii="Times New Roman" w:hAnsi="Times New Roman" w:cs="Times New Roman"/>
          <w:spacing w:val="2"/>
          <w:sz w:val="28"/>
          <w:szCs w:val="28"/>
          <w:vertAlign w:val="baseline"/>
        </w:rPr>
        <w:t xml:space="preserve">, </w:t>
      </w:r>
      <w:r>
        <w:rPr>
          <w:rFonts w:hint="default" w:ascii="Times New Roman" w:hAnsi="Times New Roman" w:cs="Times New Roman"/>
          <w:sz w:val="28"/>
          <w:szCs w:val="28"/>
          <w:vertAlign w:val="baseline"/>
        </w:rPr>
        <w:t>… , n</w:t>
      </w:r>
      <w:r>
        <w:rPr>
          <w:rFonts w:hint="default" w:ascii="Times New Roman" w:hAnsi="Times New Roman" w:cs="Times New Roman"/>
          <w:sz w:val="28"/>
          <w:szCs w:val="28"/>
          <w:vertAlign w:val="subscript"/>
        </w:rPr>
        <w:t>k</w:t>
      </w:r>
      <w:r>
        <w:rPr>
          <w:rFonts w:hint="default" w:ascii="Times New Roman" w:hAnsi="Times New Roman" w:cs="Times New Roman"/>
          <w:sz w:val="28"/>
          <w:szCs w:val="28"/>
          <w:vertAlign w:val="baseline"/>
        </w:rPr>
        <w:t xml:space="preserve"> lần lượt là số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ỉnh của </w:t>
      </w:r>
      <w:r>
        <w:rPr>
          <w:rFonts w:hint="default" w:ascii="Times New Roman" w:hAnsi="Times New Roman" w:cs="Times New Roman"/>
          <w:spacing w:val="-7"/>
          <w:sz w:val="28"/>
          <w:szCs w:val="28"/>
          <w:vertAlign w:val="baseline"/>
        </w:rPr>
        <w:t>T</w:t>
      </w:r>
      <w:r>
        <w:rPr>
          <w:rFonts w:hint="default" w:ascii="Times New Roman" w:hAnsi="Times New Roman" w:cs="Times New Roman"/>
          <w:spacing w:val="-7"/>
          <w:sz w:val="28"/>
          <w:szCs w:val="28"/>
          <w:vertAlign w:val="subscript"/>
        </w:rPr>
        <w:t>1</w:t>
      </w:r>
      <w:r>
        <w:rPr>
          <w:rFonts w:hint="default" w:ascii="Times New Roman" w:hAnsi="Times New Roman" w:cs="Times New Roman"/>
          <w:spacing w:val="-7"/>
          <w:sz w:val="28"/>
          <w:szCs w:val="28"/>
          <w:vertAlign w:val="baseline"/>
        </w:rPr>
        <w:t xml:space="preserve">, </w:t>
      </w:r>
      <w:r>
        <w:rPr>
          <w:rFonts w:hint="default" w:ascii="Times New Roman" w:hAnsi="Times New Roman" w:cs="Times New Roman"/>
          <w:spacing w:val="-6"/>
          <w:sz w:val="28"/>
          <w:szCs w:val="28"/>
          <w:vertAlign w:val="baseline"/>
        </w:rPr>
        <w:t>T</w:t>
      </w:r>
      <w:r>
        <w:rPr>
          <w:rFonts w:hint="default" w:ascii="Times New Roman" w:hAnsi="Times New Roman" w:cs="Times New Roman"/>
          <w:spacing w:val="-6"/>
          <w:sz w:val="28"/>
          <w:szCs w:val="28"/>
          <w:vertAlign w:val="subscript"/>
        </w:rPr>
        <w:t>2</w:t>
      </w:r>
      <w:r>
        <w:rPr>
          <w:rFonts w:hint="default" w:ascii="Times New Roman" w:hAnsi="Times New Roman" w:cs="Times New Roman"/>
          <w:spacing w:val="-6"/>
          <w:sz w:val="28"/>
          <w:szCs w:val="28"/>
          <w:vertAlign w:val="baseline"/>
        </w:rPr>
        <w:t xml:space="preserve">, </w:t>
      </w:r>
      <w:r>
        <w:rPr>
          <w:rFonts w:hint="default" w:ascii="Times New Roman" w:hAnsi="Times New Roman" w:cs="Times New Roman"/>
          <w:sz w:val="28"/>
          <w:szCs w:val="28"/>
          <w:vertAlign w:val="baseline"/>
        </w:rPr>
        <w:t xml:space="preserve">… , </w:t>
      </w:r>
      <w:r>
        <w:rPr>
          <w:rFonts w:hint="default" w:ascii="Times New Roman" w:hAnsi="Times New Roman" w:cs="Times New Roman"/>
          <w:spacing w:val="-13"/>
          <w:sz w:val="28"/>
          <w:szCs w:val="28"/>
          <w:vertAlign w:val="baseline"/>
        </w:rPr>
        <w:t>T</w:t>
      </w:r>
      <w:r>
        <w:rPr>
          <w:rFonts w:hint="default" w:ascii="Times New Roman" w:hAnsi="Times New Roman" w:cs="Times New Roman"/>
          <w:spacing w:val="-13"/>
          <w:sz w:val="28"/>
          <w:szCs w:val="28"/>
          <w:vertAlign w:val="subscript"/>
        </w:rPr>
        <w:t>k</w:t>
      </w:r>
      <w:r>
        <w:rPr>
          <w:rFonts w:hint="default" w:ascii="Times New Roman" w:hAnsi="Times New Roman" w:cs="Times New Roman"/>
          <w:spacing w:val="-13"/>
          <w:sz w:val="28"/>
          <w:szCs w:val="28"/>
          <w:vertAlign w:val="baseline"/>
        </w:rPr>
        <w:t xml:space="preserve"> </w:t>
      </w:r>
      <w:r>
        <w:rPr>
          <w:rFonts w:hint="default" w:ascii="Times New Roman" w:hAnsi="Times New Roman" w:cs="Times New Roman"/>
          <w:sz w:val="28"/>
          <w:szCs w:val="28"/>
          <w:vertAlign w:val="baseline"/>
        </w:rPr>
        <w:t xml:space="preserve">thì cây </w:t>
      </w:r>
      <w:r>
        <w:rPr>
          <w:rFonts w:hint="default" w:ascii="Times New Roman" w:hAnsi="Times New Roman" w:cs="Times New Roman"/>
          <w:spacing w:val="-15"/>
          <w:sz w:val="28"/>
          <w:szCs w:val="28"/>
          <w:vertAlign w:val="baseline"/>
        </w:rPr>
        <w:t>T</w:t>
      </w:r>
      <w:r>
        <w:rPr>
          <w:rFonts w:hint="default" w:ascii="Times New Roman" w:hAnsi="Times New Roman" w:cs="Times New Roman"/>
          <w:spacing w:val="-15"/>
          <w:sz w:val="28"/>
          <w:szCs w:val="28"/>
          <w:vertAlign w:val="subscript"/>
        </w:rPr>
        <w:t>1</w:t>
      </w:r>
      <w:r>
        <w:rPr>
          <w:rFonts w:hint="default" w:ascii="Times New Roman" w:hAnsi="Times New Roman" w:cs="Times New Roman"/>
          <w:spacing w:val="-15"/>
          <w:sz w:val="28"/>
          <w:szCs w:val="28"/>
          <w:vertAlign w:val="baseline"/>
        </w:rPr>
        <w:t xml:space="preserve"> </w:t>
      </w:r>
      <w:r>
        <w:rPr>
          <w:rFonts w:hint="default" w:ascii="Times New Roman" w:hAnsi="Times New Roman" w:cs="Times New Roman"/>
          <w:sz w:val="28"/>
          <w:szCs w:val="28"/>
          <w:vertAlign w:val="baseline"/>
        </w:rPr>
        <w:t xml:space="preserve">có </w:t>
      </w:r>
      <w:r>
        <w:rPr>
          <w:rFonts w:hint="default" w:ascii="Times New Roman" w:hAnsi="Times New Roman" w:cs="Times New Roman"/>
          <w:spacing w:val="-3"/>
          <w:sz w:val="28"/>
          <w:szCs w:val="28"/>
          <w:vertAlign w:val="baseline"/>
        </w:rPr>
        <w:t>n</w:t>
      </w:r>
      <w:r>
        <w:rPr>
          <w:rFonts w:hint="default" w:ascii="Times New Roman" w:hAnsi="Times New Roman" w:cs="Times New Roman"/>
          <w:spacing w:val="-3"/>
          <w:sz w:val="28"/>
          <w:szCs w:val="28"/>
          <w:vertAlign w:val="subscript"/>
        </w:rPr>
        <w:t>1</w:t>
      </w:r>
      <w:r>
        <w:rPr>
          <w:rFonts w:hint="default" w:ascii="Times New Roman" w:hAnsi="Times New Roman" w:cs="Times New Roman"/>
          <w:spacing w:val="-3"/>
          <w:sz w:val="28"/>
          <w:szCs w:val="28"/>
          <w:vertAlign w:val="baseline"/>
        </w:rPr>
        <w:t xml:space="preserve"> </w:t>
      </w:r>
      <w:r>
        <w:rPr>
          <w:rFonts w:hint="default" w:ascii="Times New Roman" w:hAnsi="Times New Roman" w:cs="Times New Roman"/>
          <w:sz w:val="28"/>
          <w:szCs w:val="28"/>
          <w:vertAlign w:val="baseline"/>
        </w:rPr>
        <w:t xml:space="preserve">— 1 cạnh, cây </w:t>
      </w:r>
      <w:r>
        <w:rPr>
          <w:rFonts w:hint="default" w:ascii="Times New Roman" w:hAnsi="Times New Roman" w:cs="Times New Roman"/>
          <w:spacing w:val="-13"/>
          <w:sz w:val="28"/>
          <w:szCs w:val="28"/>
          <w:vertAlign w:val="baseline"/>
        </w:rPr>
        <w:t>T</w:t>
      </w:r>
      <w:r>
        <w:rPr>
          <w:rFonts w:hint="default" w:ascii="Times New Roman" w:hAnsi="Times New Roman" w:cs="Times New Roman"/>
          <w:spacing w:val="-13"/>
          <w:sz w:val="28"/>
          <w:szCs w:val="28"/>
          <w:vertAlign w:val="subscript"/>
        </w:rPr>
        <w:t>2</w:t>
      </w:r>
      <w:r>
        <w:rPr>
          <w:rFonts w:hint="default" w:ascii="Times New Roman" w:hAnsi="Times New Roman" w:cs="Times New Roman"/>
          <w:spacing w:val="-13"/>
          <w:sz w:val="28"/>
          <w:szCs w:val="28"/>
          <w:vertAlign w:val="baseline"/>
        </w:rPr>
        <w:t xml:space="preserve">  </w:t>
      </w:r>
      <w:r>
        <w:rPr>
          <w:rFonts w:hint="default" w:ascii="Times New Roman" w:hAnsi="Times New Roman" w:cs="Times New Roman"/>
          <w:sz w:val="28"/>
          <w:szCs w:val="28"/>
          <w:vertAlign w:val="baseline"/>
        </w:rPr>
        <w:t>có n</w:t>
      </w:r>
      <w:r>
        <w:rPr>
          <w:rFonts w:hint="default" w:ascii="Times New Roman" w:hAnsi="Times New Roman" w:cs="Times New Roman"/>
          <w:sz w:val="28"/>
          <w:szCs w:val="28"/>
          <w:vertAlign w:val="subscript"/>
        </w:rPr>
        <w:t>2</w:t>
      </w:r>
      <w:r>
        <w:rPr>
          <w:rFonts w:hint="default" w:ascii="Times New Roman" w:hAnsi="Times New Roman" w:cs="Times New Roman"/>
          <w:sz w:val="28"/>
          <w:szCs w:val="28"/>
          <w:vertAlign w:val="baseline"/>
        </w:rPr>
        <w:t xml:space="preserve"> — 1 cạnh…, cây </w:t>
      </w:r>
      <w:r>
        <w:rPr>
          <w:rFonts w:hint="default" w:ascii="Times New Roman" w:hAnsi="Times New Roman" w:cs="Times New Roman"/>
          <w:spacing w:val="-13"/>
          <w:sz w:val="28"/>
          <w:szCs w:val="28"/>
          <w:vertAlign w:val="baseline"/>
        </w:rPr>
        <w:t>T</w:t>
      </w:r>
      <w:r>
        <w:rPr>
          <w:rFonts w:hint="default" w:ascii="Times New Roman" w:hAnsi="Times New Roman" w:cs="Times New Roman"/>
          <w:spacing w:val="-13"/>
          <w:sz w:val="28"/>
          <w:szCs w:val="28"/>
          <w:vertAlign w:val="subscript"/>
        </w:rPr>
        <w:t>k</w:t>
      </w:r>
      <w:r>
        <w:rPr>
          <w:rFonts w:hint="default" w:ascii="Times New Roman" w:hAnsi="Times New Roman" w:cs="Times New Roman"/>
          <w:spacing w:val="-13"/>
          <w:sz w:val="28"/>
          <w:szCs w:val="28"/>
          <w:vertAlign w:val="baseline"/>
        </w:rPr>
        <w:t xml:space="preserve">  </w:t>
      </w:r>
      <w:r>
        <w:rPr>
          <w:rFonts w:hint="default" w:ascii="Times New Roman" w:hAnsi="Times New Roman" w:cs="Times New Roman"/>
          <w:sz w:val="28"/>
          <w:szCs w:val="28"/>
          <w:vertAlign w:val="baseline"/>
        </w:rPr>
        <w:t>có n</w:t>
      </w:r>
      <w:r>
        <w:rPr>
          <w:rFonts w:hint="default" w:ascii="Times New Roman" w:hAnsi="Times New Roman" w:cs="Times New Roman"/>
          <w:sz w:val="28"/>
          <w:szCs w:val="28"/>
          <w:vertAlign w:val="subscript"/>
        </w:rPr>
        <w:t>k</w:t>
      </w:r>
      <w:r>
        <w:rPr>
          <w:rFonts w:hint="default" w:ascii="Times New Roman" w:hAnsi="Times New Roman" w:cs="Times New Roman"/>
          <w:sz w:val="28"/>
          <w:szCs w:val="28"/>
          <w:vertAlign w:val="baseline"/>
        </w:rPr>
        <w:t xml:space="preserve"> — 1 cạnh. Cộng lại ta có số cạnh của T  là n — k  cạnh. Theo giả thiết, cây T  có n — 1 cạnh, suy ra   k = 1,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ồ thị chỉ có một thành phần liên thông là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ồ thị liên</w:t>
      </w:r>
      <w:r>
        <w:rPr>
          <w:rFonts w:hint="default" w:ascii="Times New Roman" w:hAnsi="Times New Roman" w:cs="Times New Roman"/>
          <w:spacing w:val="38"/>
          <w:sz w:val="28"/>
          <w:szCs w:val="28"/>
          <w:vertAlign w:val="baseline"/>
        </w:rPr>
        <w:t xml:space="preserve"> </w:t>
      </w:r>
      <w:r>
        <w:rPr>
          <w:rFonts w:hint="default" w:ascii="Times New Roman" w:hAnsi="Times New Roman" w:cs="Times New Roman"/>
          <w:sz w:val="28"/>
          <w:szCs w:val="28"/>
          <w:vertAlign w:val="baseline"/>
        </w:rPr>
        <w:t>thông.</w:t>
      </w:r>
    </w:p>
    <w:p>
      <w:pPr>
        <w:pStyle w:val="7"/>
        <w:spacing w:before="59" w:line="266" w:lineRule="auto"/>
        <w:ind w:left="304" w:right="293"/>
        <w:jc w:val="both"/>
        <w:rPr>
          <w:rFonts w:hint="default" w:ascii="Times New Roman" w:hAnsi="Times New Roman" w:cs="Times New Roman"/>
          <w:sz w:val="28"/>
          <w:szCs w:val="28"/>
        </w:rPr>
      </w:pPr>
      <w:r>
        <w:rPr>
          <w:rFonts w:hint="default" w:ascii="Times New Roman" w:hAnsi="Times New Roman" w:cs="Times New Roman"/>
          <w:w w:val="105"/>
          <w:sz w:val="28"/>
          <w:szCs w:val="28"/>
        </w:rPr>
        <w:t>Bây</w:t>
      </w:r>
      <w:r>
        <w:rPr>
          <w:rFonts w:hint="default" w:ascii="Times New Roman" w:hAnsi="Times New Roman" w:cs="Times New Roman"/>
          <w:spacing w:val="-21"/>
          <w:w w:val="105"/>
          <w:sz w:val="28"/>
          <w:szCs w:val="28"/>
        </w:rPr>
        <w:t xml:space="preserve"> </w:t>
      </w:r>
      <w:r>
        <w:rPr>
          <w:rFonts w:hint="default" w:ascii="Times New Roman" w:hAnsi="Times New Roman" w:cs="Times New Roman"/>
          <w:w w:val="105"/>
          <w:sz w:val="28"/>
          <w:szCs w:val="28"/>
        </w:rPr>
        <w:t>giờ</w:t>
      </w:r>
      <w:r>
        <w:rPr>
          <w:rFonts w:hint="default" w:ascii="Times New Roman" w:hAnsi="Times New Roman" w:cs="Times New Roman"/>
          <w:spacing w:val="-20"/>
          <w:w w:val="105"/>
          <w:sz w:val="28"/>
          <w:szCs w:val="28"/>
        </w:rPr>
        <w:t xml:space="preserve"> </w:t>
      </w:r>
      <w:r>
        <w:rPr>
          <w:rFonts w:hint="default" w:ascii="Times New Roman" w:hAnsi="Times New Roman" w:cs="Times New Roman"/>
          <w:w w:val="105"/>
          <w:sz w:val="28"/>
          <w:szCs w:val="28"/>
        </w:rPr>
        <w:t>khi</w:t>
      </w:r>
      <w:r>
        <w:rPr>
          <w:rFonts w:hint="default" w:ascii="Times New Roman" w:hAnsi="Times New Roman" w:cs="Times New Roman"/>
          <w:spacing w:val="-17"/>
          <w:w w:val="105"/>
          <w:sz w:val="28"/>
          <w:szCs w:val="28"/>
        </w:rPr>
        <w:t xml:space="preserve"> </w:t>
      </w:r>
      <w:r>
        <w:rPr>
          <w:rFonts w:hint="default" w:ascii="Times New Roman" w:hAnsi="Times New Roman" w:cs="Times New Roman"/>
          <w:w w:val="105"/>
          <w:sz w:val="28"/>
          <w:szCs w:val="28"/>
        </w:rPr>
        <w:t>T</w:t>
      </w:r>
      <w:r>
        <w:rPr>
          <w:rFonts w:hint="default" w:ascii="Times New Roman" w:hAnsi="Times New Roman" w:cs="Times New Roman"/>
          <w:spacing w:val="-14"/>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ã</w:t>
      </w:r>
      <w:r>
        <w:rPr>
          <w:rFonts w:hint="default" w:ascii="Times New Roman" w:hAnsi="Times New Roman" w:cs="Times New Roman"/>
          <w:spacing w:val="-20"/>
          <w:w w:val="105"/>
          <w:sz w:val="28"/>
          <w:szCs w:val="28"/>
        </w:rPr>
        <w:t xml:space="preserve"> </w:t>
      </w:r>
      <w:r>
        <w:rPr>
          <w:rFonts w:hint="default" w:ascii="Times New Roman" w:hAnsi="Times New Roman" w:cs="Times New Roman"/>
          <w:w w:val="105"/>
          <w:sz w:val="28"/>
          <w:szCs w:val="28"/>
        </w:rPr>
        <w:t>liên</w:t>
      </w:r>
      <w:r>
        <w:rPr>
          <w:rFonts w:hint="default" w:ascii="Times New Roman" w:hAnsi="Times New Roman" w:cs="Times New Roman"/>
          <w:spacing w:val="-19"/>
          <w:w w:val="105"/>
          <w:sz w:val="28"/>
          <w:szCs w:val="28"/>
        </w:rPr>
        <w:t xml:space="preserve"> </w:t>
      </w:r>
      <w:r>
        <w:rPr>
          <w:rFonts w:hint="default" w:ascii="Times New Roman" w:hAnsi="Times New Roman" w:cs="Times New Roman"/>
          <w:w w:val="105"/>
          <w:sz w:val="28"/>
          <w:szCs w:val="28"/>
        </w:rPr>
        <w:t>thông,</w:t>
      </w:r>
      <w:r>
        <w:rPr>
          <w:rFonts w:hint="default" w:ascii="Times New Roman" w:hAnsi="Times New Roman" w:cs="Times New Roman"/>
          <w:spacing w:val="-20"/>
          <w:w w:val="105"/>
          <w:sz w:val="28"/>
          <w:szCs w:val="28"/>
        </w:rPr>
        <w:t xml:space="preserve"> </w:t>
      </w:r>
      <w:r>
        <w:rPr>
          <w:rFonts w:hint="default" w:ascii="Times New Roman" w:hAnsi="Times New Roman" w:cs="Times New Roman"/>
          <w:w w:val="105"/>
          <w:sz w:val="28"/>
          <w:szCs w:val="28"/>
        </w:rPr>
        <w:t>kết</w:t>
      </w:r>
      <w:r>
        <w:rPr>
          <w:rFonts w:hint="default" w:ascii="Times New Roman" w:hAnsi="Times New Roman" w:cs="Times New Roman"/>
          <w:spacing w:val="-19"/>
          <w:w w:val="105"/>
          <w:sz w:val="28"/>
          <w:szCs w:val="28"/>
        </w:rPr>
        <w:t xml:space="preserve"> </w:t>
      </w:r>
      <w:r>
        <w:rPr>
          <w:rFonts w:hint="default" w:ascii="Times New Roman" w:hAnsi="Times New Roman" w:cs="Times New Roman"/>
          <w:w w:val="105"/>
          <w:sz w:val="28"/>
          <w:szCs w:val="28"/>
        </w:rPr>
        <w:t>hợp</w:t>
      </w:r>
      <w:r>
        <w:rPr>
          <w:rFonts w:hint="default" w:ascii="Times New Roman" w:hAnsi="Times New Roman" w:cs="Times New Roman"/>
          <w:spacing w:val="-19"/>
          <w:w w:val="105"/>
          <w:sz w:val="28"/>
          <w:szCs w:val="28"/>
        </w:rPr>
        <w:t xml:space="preserve"> </w:t>
      </w:r>
      <w:r>
        <w:rPr>
          <w:rFonts w:hint="default" w:ascii="Times New Roman" w:hAnsi="Times New Roman" w:cs="Times New Roman"/>
          <w:w w:val="105"/>
          <w:sz w:val="28"/>
          <w:szCs w:val="28"/>
        </w:rPr>
        <w:t>với</w:t>
      </w:r>
      <w:r>
        <w:rPr>
          <w:rFonts w:hint="default" w:ascii="Times New Roman" w:hAnsi="Times New Roman" w:cs="Times New Roman"/>
          <w:spacing w:val="-18"/>
          <w:w w:val="105"/>
          <w:sz w:val="28"/>
          <w:szCs w:val="28"/>
        </w:rPr>
        <w:t xml:space="preserve"> </w:t>
      </w:r>
      <w:r>
        <w:rPr>
          <w:rFonts w:hint="default" w:ascii="Times New Roman" w:hAnsi="Times New Roman" w:cs="Times New Roman"/>
          <w:w w:val="105"/>
          <w:sz w:val="28"/>
          <w:szCs w:val="28"/>
        </w:rPr>
        <w:t>giả</w:t>
      </w:r>
      <w:r>
        <w:rPr>
          <w:rFonts w:hint="default" w:ascii="Times New Roman" w:hAnsi="Times New Roman" w:cs="Times New Roman"/>
          <w:spacing w:val="-20"/>
          <w:w w:val="105"/>
          <w:sz w:val="28"/>
          <w:szCs w:val="28"/>
        </w:rPr>
        <w:t xml:space="preserve"> </w:t>
      </w:r>
      <w:r>
        <w:rPr>
          <w:rFonts w:hint="default" w:ascii="Times New Roman" w:hAnsi="Times New Roman" w:cs="Times New Roman"/>
          <w:w w:val="105"/>
          <w:sz w:val="28"/>
          <w:szCs w:val="28"/>
        </w:rPr>
        <w:t>thiết</w:t>
      </w:r>
      <w:r>
        <w:rPr>
          <w:rFonts w:hint="default" w:ascii="Times New Roman" w:hAnsi="Times New Roman" w:cs="Times New Roman"/>
          <w:spacing w:val="-18"/>
          <w:w w:val="105"/>
          <w:sz w:val="28"/>
          <w:szCs w:val="28"/>
        </w:rPr>
        <w:t xml:space="preserve"> </w:t>
      </w:r>
      <w:r>
        <w:rPr>
          <w:rFonts w:hint="default" w:ascii="Times New Roman" w:hAnsi="Times New Roman" w:cs="Times New Roman"/>
          <w:w w:val="105"/>
          <w:sz w:val="28"/>
          <w:szCs w:val="28"/>
        </w:rPr>
        <w:t>T</w:t>
      </w:r>
      <w:r>
        <w:rPr>
          <w:rFonts w:hint="default" w:ascii="Times New Roman" w:hAnsi="Times New Roman" w:cs="Times New Roman"/>
          <w:spacing w:val="-13"/>
          <w:w w:val="105"/>
          <w:sz w:val="28"/>
          <w:szCs w:val="28"/>
        </w:rPr>
        <w:t xml:space="preserve"> </w:t>
      </w:r>
      <w:r>
        <w:rPr>
          <w:rFonts w:hint="default" w:ascii="Times New Roman" w:hAnsi="Times New Roman" w:cs="Times New Roman"/>
          <w:w w:val="105"/>
          <w:sz w:val="28"/>
          <w:szCs w:val="28"/>
        </w:rPr>
        <w:t>không</w:t>
      </w:r>
      <w:r>
        <w:rPr>
          <w:rFonts w:hint="default" w:ascii="Times New Roman" w:hAnsi="Times New Roman" w:cs="Times New Roman"/>
          <w:spacing w:val="-21"/>
          <w:w w:val="105"/>
          <w:sz w:val="28"/>
          <w:szCs w:val="28"/>
        </w:rPr>
        <w:t xml:space="preserve"> </w:t>
      </w:r>
      <w:r>
        <w:rPr>
          <w:rFonts w:hint="default" w:ascii="Times New Roman" w:hAnsi="Times New Roman" w:cs="Times New Roman"/>
          <w:w w:val="105"/>
          <w:sz w:val="28"/>
          <w:szCs w:val="28"/>
        </w:rPr>
        <w:t>có</w:t>
      </w:r>
      <w:r>
        <w:rPr>
          <w:rFonts w:hint="default" w:ascii="Times New Roman" w:hAnsi="Times New Roman" w:cs="Times New Roman"/>
          <w:spacing w:val="-18"/>
          <w:w w:val="105"/>
          <w:sz w:val="28"/>
          <w:szCs w:val="28"/>
        </w:rPr>
        <w:t xml:space="preserve"> </w:t>
      </w:r>
      <w:r>
        <w:rPr>
          <w:rFonts w:hint="default" w:ascii="Times New Roman" w:hAnsi="Times New Roman" w:cs="Times New Roman"/>
          <w:w w:val="105"/>
          <w:sz w:val="28"/>
          <w:szCs w:val="28"/>
        </w:rPr>
        <w:t>chu</w:t>
      </w:r>
      <w:r>
        <w:rPr>
          <w:rFonts w:hint="default" w:ascii="Times New Roman" w:hAnsi="Times New Roman" w:cs="Times New Roman"/>
          <w:spacing w:val="-20"/>
          <w:w w:val="105"/>
          <w:sz w:val="28"/>
          <w:szCs w:val="28"/>
        </w:rPr>
        <w:t xml:space="preserve"> </w:t>
      </w:r>
      <w:r>
        <w:rPr>
          <w:rFonts w:hint="default" w:ascii="Times New Roman" w:hAnsi="Times New Roman" w:cs="Times New Roman"/>
          <w:w w:val="105"/>
          <w:sz w:val="28"/>
          <w:szCs w:val="28"/>
        </w:rPr>
        <w:t>trình</w:t>
      </w:r>
      <w:r>
        <w:rPr>
          <w:rFonts w:hint="default" w:ascii="Times New Roman" w:hAnsi="Times New Roman" w:cs="Times New Roman"/>
          <w:spacing w:val="-19"/>
          <w:w w:val="105"/>
          <w:sz w:val="28"/>
          <w:szCs w:val="28"/>
        </w:rPr>
        <w:t xml:space="preserve"> </w:t>
      </w:r>
      <w:r>
        <w:rPr>
          <w:rFonts w:hint="default" w:ascii="Times New Roman" w:hAnsi="Times New Roman" w:cs="Times New Roman"/>
          <w:w w:val="105"/>
          <w:sz w:val="28"/>
          <w:szCs w:val="28"/>
        </w:rPr>
        <w:t>nên</w:t>
      </w:r>
      <w:r>
        <w:rPr>
          <w:rFonts w:hint="default" w:ascii="Times New Roman" w:hAnsi="Times New Roman" w:cs="Times New Roman"/>
          <w:spacing w:val="-20"/>
          <w:w w:val="105"/>
          <w:sz w:val="28"/>
          <w:szCs w:val="28"/>
        </w:rPr>
        <w:t xml:space="preserve"> </w:t>
      </w:r>
      <w:r>
        <w:rPr>
          <w:rFonts w:hint="default" w:ascii="Times New Roman" w:hAnsi="Times New Roman" w:cs="Times New Roman"/>
          <w:w w:val="105"/>
          <w:sz w:val="28"/>
          <w:szCs w:val="28"/>
        </w:rPr>
        <w:t>nếu</w:t>
      </w:r>
      <w:r>
        <w:rPr>
          <w:rFonts w:hint="default" w:ascii="Times New Roman" w:hAnsi="Times New Roman" w:cs="Times New Roman"/>
          <w:spacing w:val="-19"/>
          <w:w w:val="105"/>
          <w:sz w:val="28"/>
          <w:szCs w:val="28"/>
        </w:rPr>
        <w:t xml:space="preserve"> </w:t>
      </w:r>
      <w:r>
        <w:rPr>
          <w:rFonts w:hint="default" w:ascii="Times New Roman" w:hAnsi="Times New Roman" w:cs="Times New Roman"/>
          <w:w w:val="105"/>
          <w:sz w:val="28"/>
          <w:szCs w:val="28"/>
        </w:rPr>
        <w:t xml:space="preserve">bỏ </w:t>
      </w:r>
      <w:r>
        <w:rPr>
          <w:rFonts w:hint="default" w:cs="Times New Roman"/>
          <w:w w:val="105"/>
          <w:sz w:val="28"/>
          <w:szCs w:val="28"/>
          <w:lang w:val="en-US"/>
        </w:rPr>
        <w:t>đ</w:t>
      </w:r>
      <w:r>
        <w:rPr>
          <w:rFonts w:hint="default" w:ascii="Times New Roman" w:hAnsi="Times New Roman" w:cs="Times New Roman"/>
          <w:w w:val="105"/>
          <w:sz w:val="28"/>
          <w:szCs w:val="28"/>
        </w:rPr>
        <w:t>i</w:t>
      </w:r>
      <w:r>
        <w:rPr>
          <w:rFonts w:hint="default" w:ascii="Times New Roman" w:hAnsi="Times New Roman" w:cs="Times New Roman"/>
          <w:spacing w:val="-14"/>
          <w:w w:val="105"/>
          <w:sz w:val="28"/>
          <w:szCs w:val="28"/>
        </w:rPr>
        <w:t xml:space="preserve"> </w:t>
      </w:r>
      <w:r>
        <w:rPr>
          <w:rFonts w:hint="default" w:ascii="Times New Roman" w:hAnsi="Times New Roman" w:cs="Times New Roman"/>
          <w:w w:val="105"/>
          <w:sz w:val="28"/>
          <w:szCs w:val="28"/>
        </w:rPr>
        <w:t>một</w:t>
      </w:r>
      <w:r>
        <w:rPr>
          <w:rFonts w:hint="default" w:ascii="Times New Roman" w:hAnsi="Times New Roman" w:cs="Times New Roman"/>
          <w:spacing w:val="-14"/>
          <w:w w:val="105"/>
          <w:sz w:val="28"/>
          <w:szCs w:val="28"/>
        </w:rPr>
        <w:t xml:space="preserve"> </w:t>
      </w:r>
      <w:r>
        <w:rPr>
          <w:rFonts w:hint="default" w:ascii="Times New Roman" w:hAnsi="Times New Roman" w:cs="Times New Roman"/>
          <w:w w:val="105"/>
          <w:sz w:val="28"/>
          <w:szCs w:val="28"/>
        </w:rPr>
        <w:t>cạnh</w:t>
      </w:r>
      <w:r>
        <w:rPr>
          <w:rFonts w:hint="default" w:ascii="Times New Roman" w:hAnsi="Times New Roman" w:cs="Times New Roman"/>
          <w:spacing w:val="-15"/>
          <w:w w:val="105"/>
          <w:sz w:val="28"/>
          <w:szCs w:val="28"/>
        </w:rPr>
        <w:t xml:space="preserve"> </w:t>
      </w:r>
      <w:r>
        <w:rPr>
          <w:rFonts w:hint="default" w:ascii="Times New Roman" w:hAnsi="Times New Roman" w:cs="Times New Roman"/>
          <w:w w:val="105"/>
          <w:sz w:val="28"/>
          <w:szCs w:val="28"/>
        </w:rPr>
        <w:t>bất</w:t>
      </w:r>
      <w:r>
        <w:rPr>
          <w:rFonts w:hint="default" w:ascii="Times New Roman" w:hAnsi="Times New Roman" w:cs="Times New Roman"/>
          <w:spacing w:val="-14"/>
          <w:w w:val="105"/>
          <w:sz w:val="28"/>
          <w:szCs w:val="28"/>
        </w:rPr>
        <w:t xml:space="preserve"> </w:t>
      </w:r>
      <w:r>
        <w:rPr>
          <w:rFonts w:hint="default" w:ascii="Times New Roman" w:hAnsi="Times New Roman" w:cs="Times New Roman"/>
          <w:w w:val="105"/>
          <w:sz w:val="28"/>
          <w:szCs w:val="28"/>
        </w:rPr>
        <w:t>kì</w:t>
      </w:r>
      <w:r>
        <w:rPr>
          <w:rFonts w:hint="default" w:ascii="Times New Roman" w:hAnsi="Times New Roman" w:cs="Times New Roman"/>
          <w:spacing w:val="-14"/>
          <w:w w:val="105"/>
          <w:sz w:val="28"/>
          <w:szCs w:val="28"/>
        </w:rPr>
        <w:t xml:space="preserve"> </w:t>
      </w:r>
      <w:r>
        <w:rPr>
          <w:rFonts w:hint="default" w:ascii="Times New Roman" w:hAnsi="Times New Roman" w:cs="Times New Roman"/>
          <w:w w:val="105"/>
          <w:sz w:val="28"/>
          <w:szCs w:val="28"/>
        </w:rPr>
        <w:t>thì</w:t>
      </w:r>
      <w:r>
        <w:rPr>
          <w:rFonts w:hint="default" w:ascii="Times New Roman" w:hAnsi="Times New Roman" w:cs="Times New Roman"/>
          <w:spacing w:val="-14"/>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ồ</w:t>
      </w:r>
      <w:r>
        <w:rPr>
          <w:rFonts w:hint="default" w:ascii="Times New Roman" w:hAnsi="Times New Roman" w:cs="Times New Roman"/>
          <w:spacing w:val="-13"/>
          <w:w w:val="105"/>
          <w:sz w:val="28"/>
          <w:szCs w:val="28"/>
        </w:rPr>
        <w:t xml:space="preserve"> </w:t>
      </w:r>
      <w:r>
        <w:rPr>
          <w:rFonts w:hint="default" w:ascii="Times New Roman" w:hAnsi="Times New Roman" w:cs="Times New Roman"/>
          <w:w w:val="105"/>
          <w:sz w:val="28"/>
          <w:szCs w:val="28"/>
        </w:rPr>
        <w:t>thị</w:t>
      </w:r>
      <w:r>
        <w:rPr>
          <w:rFonts w:hint="default" w:ascii="Times New Roman" w:hAnsi="Times New Roman" w:cs="Times New Roman"/>
          <w:spacing w:val="-14"/>
          <w:w w:val="105"/>
          <w:sz w:val="28"/>
          <w:szCs w:val="28"/>
        </w:rPr>
        <w:t xml:space="preserve"> </w:t>
      </w:r>
      <w:r>
        <w:rPr>
          <w:rFonts w:hint="default" w:ascii="Times New Roman" w:hAnsi="Times New Roman" w:cs="Times New Roman"/>
          <w:w w:val="105"/>
          <w:sz w:val="28"/>
          <w:szCs w:val="28"/>
        </w:rPr>
        <w:t>mới</w:t>
      </w:r>
      <w:r>
        <w:rPr>
          <w:rFonts w:hint="default" w:ascii="Times New Roman" w:hAnsi="Times New Roman" w:cs="Times New Roman"/>
          <w:spacing w:val="-14"/>
          <w:w w:val="105"/>
          <w:sz w:val="28"/>
          <w:szCs w:val="28"/>
        </w:rPr>
        <w:t xml:space="preserve"> </w:t>
      </w:r>
      <w:r>
        <w:rPr>
          <w:rFonts w:hint="default" w:ascii="Times New Roman" w:hAnsi="Times New Roman" w:cs="Times New Roman"/>
          <w:w w:val="105"/>
          <w:sz w:val="28"/>
          <w:szCs w:val="28"/>
        </w:rPr>
        <w:t>vẫn</w:t>
      </w:r>
      <w:r>
        <w:rPr>
          <w:rFonts w:hint="default" w:ascii="Times New Roman" w:hAnsi="Times New Roman" w:cs="Times New Roman"/>
          <w:spacing w:val="-14"/>
          <w:w w:val="105"/>
          <w:sz w:val="28"/>
          <w:szCs w:val="28"/>
        </w:rPr>
        <w:t xml:space="preserve"> </w:t>
      </w:r>
      <w:r>
        <w:rPr>
          <w:rFonts w:hint="default" w:ascii="Times New Roman" w:hAnsi="Times New Roman" w:cs="Times New Roman"/>
          <w:w w:val="105"/>
          <w:sz w:val="28"/>
          <w:szCs w:val="28"/>
        </w:rPr>
        <w:t>không</w:t>
      </w:r>
      <w:r>
        <w:rPr>
          <w:rFonts w:hint="default" w:ascii="Times New Roman" w:hAnsi="Times New Roman" w:cs="Times New Roman"/>
          <w:spacing w:val="-15"/>
          <w:w w:val="105"/>
          <w:sz w:val="28"/>
          <w:szCs w:val="28"/>
        </w:rPr>
        <w:t xml:space="preserve"> </w:t>
      </w:r>
      <w:r>
        <w:rPr>
          <w:rFonts w:hint="default" w:ascii="Times New Roman" w:hAnsi="Times New Roman" w:cs="Times New Roman"/>
          <w:w w:val="105"/>
          <w:sz w:val="28"/>
          <w:szCs w:val="28"/>
        </w:rPr>
        <w:t>chứa</w:t>
      </w:r>
      <w:r>
        <w:rPr>
          <w:rFonts w:hint="default" w:ascii="Times New Roman" w:hAnsi="Times New Roman" w:cs="Times New Roman"/>
          <w:spacing w:val="-13"/>
          <w:w w:val="105"/>
          <w:sz w:val="28"/>
          <w:szCs w:val="28"/>
        </w:rPr>
        <w:t xml:space="preserve"> </w:t>
      </w:r>
      <w:r>
        <w:rPr>
          <w:rFonts w:hint="default" w:ascii="Times New Roman" w:hAnsi="Times New Roman" w:cs="Times New Roman"/>
          <w:w w:val="105"/>
          <w:sz w:val="28"/>
          <w:szCs w:val="28"/>
        </w:rPr>
        <w:t>chu</w:t>
      </w:r>
      <w:r>
        <w:rPr>
          <w:rFonts w:hint="default" w:ascii="Times New Roman" w:hAnsi="Times New Roman" w:cs="Times New Roman"/>
          <w:spacing w:val="-15"/>
          <w:w w:val="105"/>
          <w:sz w:val="28"/>
          <w:szCs w:val="28"/>
        </w:rPr>
        <w:t xml:space="preserve"> </w:t>
      </w:r>
      <w:r>
        <w:rPr>
          <w:rFonts w:hint="default" w:ascii="Times New Roman" w:hAnsi="Times New Roman" w:cs="Times New Roman"/>
          <w:w w:val="105"/>
          <w:sz w:val="28"/>
          <w:szCs w:val="28"/>
        </w:rPr>
        <w:t>trình.</w:t>
      </w:r>
      <w:r>
        <w:rPr>
          <w:rFonts w:hint="default" w:ascii="Times New Roman" w:hAnsi="Times New Roman" w:cs="Times New Roman"/>
          <w:spacing w:val="-15"/>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ồ</w:t>
      </w:r>
      <w:r>
        <w:rPr>
          <w:rFonts w:hint="default" w:ascii="Times New Roman" w:hAnsi="Times New Roman" w:cs="Times New Roman"/>
          <w:spacing w:val="-15"/>
          <w:w w:val="105"/>
          <w:sz w:val="28"/>
          <w:szCs w:val="28"/>
        </w:rPr>
        <w:t xml:space="preserve"> </w:t>
      </w:r>
      <w:r>
        <w:rPr>
          <w:rFonts w:hint="default" w:ascii="Times New Roman" w:hAnsi="Times New Roman" w:cs="Times New Roman"/>
          <w:w w:val="105"/>
          <w:sz w:val="28"/>
          <w:szCs w:val="28"/>
        </w:rPr>
        <w:t>thị</w:t>
      </w:r>
      <w:r>
        <w:rPr>
          <w:rFonts w:hint="default" w:ascii="Times New Roman" w:hAnsi="Times New Roman" w:cs="Times New Roman"/>
          <w:spacing w:val="-14"/>
          <w:w w:val="105"/>
          <w:sz w:val="28"/>
          <w:szCs w:val="28"/>
        </w:rPr>
        <w:t xml:space="preserve"> </w:t>
      </w:r>
      <w:r>
        <w:rPr>
          <w:rFonts w:hint="default" w:ascii="Times New Roman" w:hAnsi="Times New Roman" w:cs="Times New Roman"/>
          <w:w w:val="105"/>
          <w:sz w:val="28"/>
          <w:szCs w:val="28"/>
        </w:rPr>
        <w:t>mới</w:t>
      </w:r>
      <w:r>
        <w:rPr>
          <w:rFonts w:hint="default" w:ascii="Times New Roman" w:hAnsi="Times New Roman" w:cs="Times New Roman"/>
          <w:spacing w:val="-14"/>
          <w:w w:val="105"/>
          <w:sz w:val="28"/>
          <w:szCs w:val="28"/>
        </w:rPr>
        <w:t xml:space="preserve"> </w:t>
      </w:r>
      <w:r>
        <w:rPr>
          <w:rFonts w:hint="default" w:ascii="Times New Roman" w:hAnsi="Times New Roman" w:cs="Times New Roman"/>
          <w:w w:val="105"/>
          <w:sz w:val="28"/>
          <w:szCs w:val="28"/>
        </w:rPr>
        <w:t>này</w:t>
      </w:r>
      <w:r>
        <w:rPr>
          <w:rFonts w:hint="default" w:ascii="Times New Roman" w:hAnsi="Times New Roman" w:cs="Times New Roman"/>
          <w:spacing w:val="-16"/>
          <w:w w:val="105"/>
          <w:sz w:val="28"/>
          <w:szCs w:val="28"/>
        </w:rPr>
        <w:t xml:space="preserve"> </w:t>
      </w:r>
      <w:r>
        <w:rPr>
          <w:rFonts w:hint="default" w:ascii="Times New Roman" w:hAnsi="Times New Roman" w:cs="Times New Roman"/>
          <w:w w:val="105"/>
          <w:sz w:val="28"/>
          <w:szCs w:val="28"/>
        </w:rPr>
        <w:t>không thể</w:t>
      </w:r>
      <w:r>
        <w:rPr>
          <w:rFonts w:hint="default" w:ascii="Times New Roman" w:hAnsi="Times New Roman" w:cs="Times New Roman"/>
          <w:spacing w:val="-16"/>
          <w:w w:val="105"/>
          <w:sz w:val="28"/>
          <w:szCs w:val="28"/>
        </w:rPr>
        <w:t xml:space="preserve"> </w:t>
      </w:r>
      <w:r>
        <w:rPr>
          <w:rFonts w:hint="default" w:ascii="Times New Roman" w:hAnsi="Times New Roman" w:cs="Times New Roman"/>
          <w:w w:val="105"/>
          <w:sz w:val="28"/>
          <w:szCs w:val="28"/>
        </w:rPr>
        <w:t>liên</w:t>
      </w:r>
      <w:r>
        <w:rPr>
          <w:rFonts w:hint="default" w:ascii="Times New Roman" w:hAnsi="Times New Roman" w:cs="Times New Roman"/>
          <w:spacing w:val="-14"/>
          <w:w w:val="105"/>
          <w:sz w:val="28"/>
          <w:szCs w:val="28"/>
        </w:rPr>
        <w:t xml:space="preserve"> </w:t>
      </w:r>
      <w:r>
        <w:rPr>
          <w:rFonts w:hint="default" w:ascii="Times New Roman" w:hAnsi="Times New Roman" w:cs="Times New Roman"/>
          <w:w w:val="105"/>
          <w:sz w:val="28"/>
          <w:szCs w:val="28"/>
        </w:rPr>
        <w:t>thông</w:t>
      </w:r>
      <w:r>
        <w:rPr>
          <w:rFonts w:hint="default" w:ascii="Times New Roman" w:hAnsi="Times New Roman" w:cs="Times New Roman"/>
          <w:spacing w:val="-17"/>
          <w:w w:val="105"/>
          <w:sz w:val="28"/>
          <w:szCs w:val="28"/>
        </w:rPr>
        <w:t xml:space="preserve"> </w:t>
      </w:r>
      <w:r>
        <w:rPr>
          <w:rFonts w:hint="default" w:ascii="Times New Roman" w:hAnsi="Times New Roman" w:cs="Times New Roman"/>
          <w:w w:val="105"/>
          <w:sz w:val="28"/>
          <w:szCs w:val="28"/>
        </w:rPr>
        <w:t>vì</w:t>
      </w:r>
      <w:r>
        <w:rPr>
          <w:rFonts w:hint="default" w:ascii="Times New Roman" w:hAnsi="Times New Roman" w:cs="Times New Roman"/>
          <w:spacing w:val="-14"/>
          <w:w w:val="105"/>
          <w:sz w:val="28"/>
          <w:szCs w:val="28"/>
        </w:rPr>
        <w:t xml:space="preserve"> </w:t>
      </w:r>
      <w:r>
        <w:rPr>
          <w:rFonts w:hint="default" w:ascii="Times New Roman" w:hAnsi="Times New Roman" w:cs="Times New Roman"/>
          <w:w w:val="105"/>
          <w:sz w:val="28"/>
          <w:szCs w:val="28"/>
        </w:rPr>
        <w:t>nếu</w:t>
      </w:r>
      <w:r>
        <w:rPr>
          <w:rFonts w:hint="default" w:ascii="Times New Roman" w:hAnsi="Times New Roman" w:cs="Times New Roman"/>
          <w:spacing w:val="-15"/>
          <w:w w:val="105"/>
          <w:sz w:val="28"/>
          <w:szCs w:val="28"/>
        </w:rPr>
        <w:t xml:space="preserve"> </w:t>
      </w:r>
      <w:r>
        <w:rPr>
          <w:rFonts w:hint="default" w:ascii="Times New Roman" w:hAnsi="Times New Roman" w:cs="Times New Roman"/>
          <w:w w:val="105"/>
          <w:sz w:val="28"/>
          <w:szCs w:val="28"/>
        </w:rPr>
        <w:t>không</w:t>
      </w:r>
      <w:r>
        <w:rPr>
          <w:rFonts w:hint="default" w:ascii="Times New Roman" w:hAnsi="Times New Roman" w:cs="Times New Roman"/>
          <w:spacing w:val="-16"/>
          <w:w w:val="105"/>
          <w:sz w:val="28"/>
          <w:szCs w:val="28"/>
        </w:rPr>
        <w:t xml:space="preserve"> </w:t>
      </w:r>
      <w:r>
        <w:rPr>
          <w:rFonts w:hint="default" w:ascii="Times New Roman" w:hAnsi="Times New Roman" w:cs="Times New Roman"/>
          <w:w w:val="105"/>
          <w:sz w:val="28"/>
          <w:szCs w:val="28"/>
        </w:rPr>
        <w:t>nó</w:t>
      </w:r>
      <w:r>
        <w:rPr>
          <w:rFonts w:hint="default" w:ascii="Times New Roman" w:hAnsi="Times New Roman" w:cs="Times New Roman"/>
          <w:spacing w:val="-15"/>
          <w:w w:val="105"/>
          <w:sz w:val="28"/>
          <w:szCs w:val="28"/>
        </w:rPr>
        <w:t xml:space="preserve"> </w:t>
      </w:r>
      <w:r>
        <w:rPr>
          <w:rFonts w:hint="default" w:ascii="Times New Roman" w:hAnsi="Times New Roman" w:cs="Times New Roman"/>
          <w:w w:val="105"/>
          <w:sz w:val="28"/>
          <w:szCs w:val="28"/>
        </w:rPr>
        <w:t>sẽ</w:t>
      </w:r>
      <w:r>
        <w:rPr>
          <w:rFonts w:hint="default" w:ascii="Times New Roman" w:hAnsi="Times New Roman" w:cs="Times New Roman"/>
          <w:spacing w:val="-15"/>
          <w:w w:val="105"/>
          <w:sz w:val="28"/>
          <w:szCs w:val="28"/>
        </w:rPr>
        <w:t xml:space="preserve"> </w:t>
      </w:r>
      <w:r>
        <w:rPr>
          <w:rFonts w:hint="default" w:ascii="Times New Roman" w:hAnsi="Times New Roman" w:cs="Times New Roman"/>
          <w:w w:val="105"/>
          <w:sz w:val="28"/>
          <w:szCs w:val="28"/>
        </w:rPr>
        <w:t>phải</w:t>
      </w:r>
      <w:r>
        <w:rPr>
          <w:rFonts w:hint="default" w:ascii="Times New Roman" w:hAnsi="Times New Roman" w:cs="Times New Roman"/>
          <w:spacing w:val="-15"/>
          <w:w w:val="105"/>
          <w:sz w:val="28"/>
          <w:szCs w:val="28"/>
        </w:rPr>
        <w:t xml:space="preserve"> </w:t>
      </w:r>
      <w:r>
        <w:rPr>
          <w:rFonts w:hint="default" w:ascii="Times New Roman" w:hAnsi="Times New Roman" w:cs="Times New Roman"/>
          <w:w w:val="105"/>
          <w:sz w:val="28"/>
          <w:szCs w:val="28"/>
        </w:rPr>
        <w:t>là</w:t>
      </w:r>
      <w:r>
        <w:rPr>
          <w:rFonts w:hint="default" w:ascii="Times New Roman" w:hAnsi="Times New Roman" w:cs="Times New Roman"/>
          <w:spacing w:val="-15"/>
          <w:w w:val="105"/>
          <w:sz w:val="28"/>
          <w:szCs w:val="28"/>
        </w:rPr>
        <w:t xml:space="preserve"> </w:t>
      </w:r>
      <w:r>
        <w:rPr>
          <w:rFonts w:hint="default" w:ascii="Times New Roman" w:hAnsi="Times New Roman" w:cs="Times New Roman"/>
          <w:w w:val="105"/>
          <w:sz w:val="28"/>
          <w:szCs w:val="28"/>
        </w:rPr>
        <w:t>một</w:t>
      </w:r>
      <w:r>
        <w:rPr>
          <w:rFonts w:hint="default" w:ascii="Times New Roman" w:hAnsi="Times New Roman" w:cs="Times New Roman"/>
          <w:spacing w:val="-14"/>
          <w:w w:val="105"/>
          <w:sz w:val="28"/>
          <w:szCs w:val="28"/>
        </w:rPr>
        <w:t xml:space="preserve"> </w:t>
      </w:r>
      <w:r>
        <w:rPr>
          <w:rFonts w:hint="default" w:ascii="Times New Roman" w:hAnsi="Times New Roman" w:cs="Times New Roman"/>
          <w:w w:val="105"/>
          <w:sz w:val="28"/>
          <w:szCs w:val="28"/>
        </w:rPr>
        <w:t>cây</w:t>
      </w:r>
      <w:r>
        <w:rPr>
          <w:rFonts w:hint="default" w:ascii="Times New Roman" w:hAnsi="Times New Roman" w:cs="Times New Roman"/>
          <w:spacing w:val="-17"/>
          <w:w w:val="105"/>
          <w:sz w:val="28"/>
          <w:szCs w:val="28"/>
        </w:rPr>
        <w:t xml:space="preserve"> </w:t>
      </w:r>
      <w:r>
        <w:rPr>
          <w:rFonts w:hint="default" w:ascii="Times New Roman" w:hAnsi="Times New Roman" w:cs="Times New Roman"/>
          <w:w w:val="105"/>
          <w:sz w:val="28"/>
          <w:szCs w:val="28"/>
        </w:rPr>
        <w:t>và</w:t>
      </w:r>
      <w:r>
        <w:rPr>
          <w:rFonts w:hint="default" w:ascii="Times New Roman" w:hAnsi="Times New Roman" w:cs="Times New Roman"/>
          <w:spacing w:val="-15"/>
          <w:w w:val="105"/>
          <w:sz w:val="28"/>
          <w:szCs w:val="28"/>
        </w:rPr>
        <w:t xml:space="preserve"> </w:t>
      </w:r>
      <w:r>
        <w:rPr>
          <w:rFonts w:hint="default" w:ascii="Times New Roman" w:hAnsi="Times New Roman" w:cs="Times New Roman"/>
          <w:w w:val="105"/>
          <w:sz w:val="28"/>
          <w:szCs w:val="28"/>
        </w:rPr>
        <w:t>theo</w:t>
      </w:r>
      <w:r>
        <w:rPr>
          <w:rFonts w:hint="default" w:ascii="Times New Roman" w:hAnsi="Times New Roman" w:cs="Times New Roman"/>
          <w:spacing w:val="-15"/>
          <w:w w:val="105"/>
          <w:sz w:val="28"/>
          <w:szCs w:val="28"/>
        </w:rPr>
        <w:t xml:space="preserve"> </w:t>
      </w:r>
      <w:r>
        <w:rPr>
          <w:rFonts w:hint="default" w:ascii="Times New Roman" w:hAnsi="Times New Roman" w:cs="Times New Roman"/>
          <w:w w:val="105"/>
          <w:sz w:val="28"/>
          <w:szCs w:val="28"/>
        </w:rPr>
        <w:t>chứng</w:t>
      </w:r>
      <w:r>
        <w:rPr>
          <w:rFonts w:hint="default" w:ascii="Times New Roman" w:hAnsi="Times New Roman" w:cs="Times New Roman"/>
          <w:spacing w:val="-14"/>
          <w:w w:val="105"/>
          <w:sz w:val="28"/>
          <w:szCs w:val="28"/>
        </w:rPr>
        <w:t xml:space="preserve"> </w:t>
      </w:r>
      <w:r>
        <w:rPr>
          <w:rFonts w:hint="default" w:ascii="Times New Roman" w:hAnsi="Times New Roman" w:cs="Times New Roman"/>
          <w:w w:val="105"/>
          <w:sz w:val="28"/>
          <w:szCs w:val="28"/>
        </w:rPr>
        <w:t>mình</w:t>
      </w:r>
      <w:r>
        <w:rPr>
          <w:rFonts w:hint="default" w:ascii="Times New Roman" w:hAnsi="Times New Roman" w:cs="Times New Roman"/>
          <w:spacing w:val="-15"/>
          <w:w w:val="105"/>
          <w:sz w:val="28"/>
          <w:szCs w:val="28"/>
        </w:rPr>
        <w:t xml:space="preserve"> </w:t>
      </w:r>
      <w:r>
        <w:rPr>
          <w:rFonts w:hint="default" w:ascii="Times New Roman" w:hAnsi="Times New Roman" w:cs="Times New Roman"/>
          <w:w w:val="105"/>
          <w:sz w:val="28"/>
          <w:szCs w:val="28"/>
        </w:rPr>
        <w:t>trên,</w:t>
      </w:r>
      <w:r>
        <w:rPr>
          <w:rFonts w:hint="default" w:ascii="Times New Roman" w:hAnsi="Times New Roman" w:cs="Times New Roman"/>
          <w:spacing w:val="-13"/>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ồ</w:t>
      </w:r>
      <w:r>
        <w:rPr>
          <w:rFonts w:hint="default" w:ascii="Times New Roman" w:hAnsi="Times New Roman" w:cs="Times New Roman"/>
          <w:spacing w:val="-14"/>
          <w:w w:val="105"/>
          <w:sz w:val="28"/>
          <w:szCs w:val="28"/>
        </w:rPr>
        <w:t xml:space="preserve"> </w:t>
      </w:r>
      <w:r>
        <w:rPr>
          <w:rFonts w:hint="default" w:ascii="Times New Roman" w:hAnsi="Times New Roman" w:cs="Times New Roman"/>
          <w:w w:val="105"/>
          <w:sz w:val="28"/>
          <w:szCs w:val="28"/>
        </w:rPr>
        <w:t>thị mới</w:t>
      </w:r>
      <w:r>
        <w:rPr>
          <w:rFonts w:hint="default" w:ascii="Times New Roman" w:hAnsi="Times New Roman" w:cs="Times New Roman"/>
          <w:spacing w:val="-15"/>
          <w:w w:val="105"/>
          <w:sz w:val="28"/>
          <w:szCs w:val="28"/>
        </w:rPr>
        <w:t xml:space="preserve"> </w:t>
      </w:r>
      <w:r>
        <w:rPr>
          <w:rFonts w:hint="default" w:ascii="Times New Roman" w:hAnsi="Times New Roman" w:cs="Times New Roman"/>
          <w:w w:val="105"/>
          <w:sz w:val="28"/>
          <w:szCs w:val="28"/>
        </w:rPr>
        <w:t>sẽ</w:t>
      </w:r>
      <w:r>
        <w:rPr>
          <w:rFonts w:hint="default" w:ascii="Times New Roman" w:hAnsi="Times New Roman" w:cs="Times New Roman"/>
          <w:spacing w:val="-17"/>
          <w:w w:val="105"/>
          <w:sz w:val="28"/>
          <w:szCs w:val="28"/>
        </w:rPr>
        <w:t xml:space="preserve"> </w:t>
      </w:r>
      <w:r>
        <w:rPr>
          <w:rFonts w:hint="default" w:ascii="Times New Roman" w:hAnsi="Times New Roman" w:cs="Times New Roman"/>
          <w:w w:val="105"/>
          <w:sz w:val="28"/>
          <w:szCs w:val="28"/>
        </w:rPr>
        <w:t>có</w:t>
      </w:r>
      <w:r>
        <w:rPr>
          <w:rFonts w:hint="default" w:ascii="Times New Roman" w:hAnsi="Times New Roman" w:cs="Times New Roman"/>
          <w:spacing w:val="-15"/>
          <w:w w:val="105"/>
          <w:sz w:val="28"/>
          <w:szCs w:val="28"/>
        </w:rPr>
        <w:t xml:space="preserve"> </w:t>
      </w:r>
      <w:r>
        <w:rPr>
          <w:rFonts w:hint="default" w:ascii="Times New Roman" w:hAnsi="Times New Roman" w:cs="Times New Roman"/>
          <w:w w:val="105"/>
          <w:sz w:val="28"/>
          <w:szCs w:val="28"/>
        </w:rPr>
        <w:t>n</w:t>
      </w:r>
      <w:r>
        <w:rPr>
          <w:rFonts w:hint="default" w:ascii="Times New Roman" w:hAnsi="Times New Roman" w:cs="Times New Roman"/>
          <w:spacing w:val="-20"/>
          <w:w w:val="105"/>
          <w:sz w:val="28"/>
          <w:szCs w:val="28"/>
        </w:rPr>
        <w:t xml:space="preserve"> </w:t>
      </w:r>
      <w:r>
        <w:rPr>
          <w:rFonts w:hint="default" w:ascii="Times New Roman" w:hAnsi="Times New Roman" w:cs="Times New Roman"/>
          <w:w w:val="105"/>
          <w:sz w:val="28"/>
          <w:szCs w:val="28"/>
        </w:rPr>
        <w:t>—</w:t>
      </w:r>
      <w:r>
        <w:rPr>
          <w:rFonts w:hint="default" w:ascii="Times New Roman" w:hAnsi="Times New Roman" w:cs="Times New Roman"/>
          <w:spacing w:val="-21"/>
          <w:w w:val="105"/>
          <w:sz w:val="28"/>
          <w:szCs w:val="28"/>
        </w:rPr>
        <w:t xml:space="preserve"> </w:t>
      </w:r>
      <w:r>
        <w:rPr>
          <w:rFonts w:hint="default" w:ascii="Times New Roman" w:hAnsi="Times New Roman" w:cs="Times New Roman"/>
          <w:w w:val="105"/>
          <w:sz w:val="28"/>
          <w:szCs w:val="28"/>
        </w:rPr>
        <w:t>1</w:t>
      </w:r>
      <w:r>
        <w:rPr>
          <w:rFonts w:hint="default" w:ascii="Times New Roman" w:hAnsi="Times New Roman" w:cs="Times New Roman"/>
          <w:spacing w:val="-12"/>
          <w:w w:val="105"/>
          <w:sz w:val="28"/>
          <w:szCs w:val="28"/>
        </w:rPr>
        <w:t xml:space="preserve"> </w:t>
      </w:r>
      <w:r>
        <w:rPr>
          <w:rFonts w:hint="default" w:ascii="Times New Roman" w:hAnsi="Times New Roman" w:cs="Times New Roman"/>
          <w:w w:val="105"/>
          <w:sz w:val="28"/>
          <w:szCs w:val="28"/>
        </w:rPr>
        <w:t>cạnh,</w:t>
      </w:r>
      <w:r>
        <w:rPr>
          <w:rFonts w:hint="default" w:ascii="Times New Roman" w:hAnsi="Times New Roman" w:cs="Times New Roman"/>
          <w:spacing w:val="-16"/>
          <w:w w:val="105"/>
          <w:sz w:val="28"/>
          <w:szCs w:val="28"/>
        </w:rPr>
        <w:t xml:space="preserve"> </w:t>
      </w:r>
      <w:r>
        <w:rPr>
          <w:rFonts w:hint="default" w:ascii="Times New Roman" w:hAnsi="Times New Roman" w:cs="Times New Roman"/>
          <w:w w:val="105"/>
          <w:sz w:val="28"/>
          <w:szCs w:val="28"/>
        </w:rPr>
        <w:t>tức</w:t>
      </w:r>
      <w:r>
        <w:rPr>
          <w:rFonts w:hint="default" w:ascii="Times New Roman" w:hAnsi="Times New Roman" w:cs="Times New Roman"/>
          <w:spacing w:val="-16"/>
          <w:w w:val="105"/>
          <w:sz w:val="28"/>
          <w:szCs w:val="28"/>
        </w:rPr>
        <w:t xml:space="preserve"> </w:t>
      </w:r>
      <w:r>
        <w:rPr>
          <w:rFonts w:hint="default" w:ascii="Times New Roman" w:hAnsi="Times New Roman" w:cs="Times New Roman"/>
          <w:w w:val="105"/>
          <w:sz w:val="28"/>
          <w:szCs w:val="28"/>
        </w:rPr>
        <w:t>là</w:t>
      </w:r>
      <w:r>
        <w:rPr>
          <w:rFonts w:hint="default" w:ascii="Times New Roman" w:hAnsi="Times New Roman" w:cs="Times New Roman"/>
          <w:spacing w:val="-16"/>
          <w:w w:val="105"/>
          <w:sz w:val="28"/>
          <w:szCs w:val="28"/>
        </w:rPr>
        <w:t xml:space="preserve"> </w:t>
      </w:r>
      <w:r>
        <w:rPr>
          <w:rFonts w:hint="default" w:ascii="Times New Roman" w:hAnsi="Times New Roman" w:cs="Times New Roman"/>
          <w:w w:val="105"/>
          <w:sz w:val="28"/>
          <w:szCs w:val="28"/>
        </w:rPr>
        <w:t>T</w:t>
      </w:r>
      <w:r>
        <w:rPr>
          <w:rFonts w:hint="default" w:ascii="Times New Roman" w:hAnsi="Times New Roman" w:cs="Times New Roman"/>
          <w:spacing w:val="-9"/>
          <w:w w:val="105"/>
          <w:sz w:val="28"/>
          <w:szCs w:val="28"/>
        </w:rPr>
        <w:t xml:space="preserve"> </w:t>
      </w:r>
      <w:r>
        <w:rPr>
          <w:rFonts w:hint="default" w:ascii="Times New Roman" w:hAnsi="Times New Roman" w:cs="Times New Roman"/>
          <w:w w:val="105"/>
          <w:sz w:val="28"/>
          <w:szCs w:val="28"/>
        </w:rPr>
        <w:t>có</w:t>
      </w:r>
      <w:r>
        <w:rPr>
          <w:rFonts w:hint="default" w:ascii="Times New Roman" w:hAnsi="Times New Roman" w:cs="Times New Roman"/>
          <w:spacing w:val="-16"/>
          <w:w w:val="105"/>
          <w:sz w:val="28"/>
          <w:szCs w:val="28"/>
        </w:rPr>
        <w:t xml:space="preserve"> </w:t>
      </w:r>
      <w:r>
        <w:rPr>
          <w:rFonts w:hint="default" w:ascii="Times New Roman" w:hAnsi="Times New Roman" w:cs="Times New Roman"/>
          <w:w w:val="105"/>
          <w:sz w:val="28"/>
          <w:szCs w:val="28"/>
        </w:rPr>
        <w:t>n</w:t>
      </w:r>
      <w:r>
        <w:rPr>
          <w:rFonts w:hint="default" w:ascii="Times New Roman" w:hAnsi="Times New Roman" w:cs="Times New Roman"/>
          <w:spacing w:val="-11"/>
          <w:w w:val="105"/>
          <w:sz w:val="28"/>
          <w:szCs w:val="28"/>
        </w:rPr>
        <w:t xml:space="preserve"> </w:t>
      </w:r>
      <w:r>
        <w:rPr>
          <w:rFonts w:hint="default" w:ascii="Times New Roman" w:hAnsi="Times New Roman" w:cs="Times New Roman"/>
          <w:w w:val="105"/>
          <w:sz w:val="28"/>
          <w:szCs w:val="28"/>
        </w:rPr>
        <w:t>cạnh.</w:t>
      </w:r>
      <w:r>
        <w:rPr>
          <w:rFonts w:hint="default" w:ascii="Times New Roman" w:hAnsi="Times New Roman" w:cs="Times New Roman"/>
          <w:spacing w:val="-15"/>
          <w:w w:val="105"/>
          <w:sz w:val="28"/>
          <w:szCs w:val="28"/>
        </w:rPr>
        <w:t xml:space="preserve"> </w:t>
      </w:r>
      <w:r>
        <w:rPr>
          <w:rFonts w:hint="default" w:ascii="Times New Roman" w:hAnsi="Times New Roman" w:cs="Times New Roman"/>
          <w:w w:val="105"/>
          <w:sz w:val="28"/>
          <w:szCs w:val="28"/>
        </w:rPr>
        <w:t>Mâu</w:t>
      </w:r>
      <w:r>
        <w:rPr>
          <w:rFonts w:hint="default" w:ascii="Times New Roman" w:hAnsi="Times New Roman" w:cs="Times New Roman"/>
          <w:spacing w:val="-16"/>
          <w:w w:val="105"/>
          <w:sz w:val="28"/>
          <w:szCs w:val="28"/>
        </w:rPr>
        <w:t xml:space="preserve"> </w:t>
      </w:r>
      <w:r>
        <w:rPr>
          <w:rFonts w:hint="default" w:ascii="Times New Roman" w:hAnsi="Times New Roman" w:cs="Times New Roman"/>
          <w:w w:val="105"/>
          <w:sz w:val="28"/>
          <w:szCs w:val="28"/>
        </w:rPr>
        <w:t>thuẫn</w:t>
      </w:r>
      <w:r>
        <w:rPr>
          <w:rFonts w:hint="default" w:ascii="Times New Roman" w:hAnsi="Times New Roman" w:cs="Times New Roman"/>
          <w:spacing w:val="-15"/>
          <w:w w:val="105"/>
          <w:sz w:val="28"/>
          <w:szCs w:val="28"/>
        </w:rPr>
        <w:t xml:space="preserve"> </w:t>
      </w:r>
      <w:r>
        <w:rPr>
          <w:rFonts w:hint="default" w:ascii="Times New Roman" w:hAnsi="Times New Roman" w:cs="Times New Roman"/>
          <w:w w:val="105"/>
          <w:sz w:val="28"/>
          <w:szCs w:val="28"/>
        </w:rPr>
        <w:t>này</w:t>
      </w:r>
      <w:r>
        <w:rPr>
          <w:rFonts w:hint="default" w:ascii="Times New Roman" w:hAnsi="Times New Roman" w:cs="Times New Roman"/>
          <w:spacing w:val="-19"/>
          <w:w w:val="105"/>
          <w:sz w:val="28"/>
          <w:szCs w:val="28"/>
        </w:rPr>
        <w:t xml:space="preserve"> </w:t>
      </w:r>
      <w:r>
        <w:rPr>
          <w:rFonts w:hint="default" w:ascii="Times New Roman" w:hAnsi="Times New Roman" w:cs="Times New Roman"/>
          <w:w w:val="105"/>
          <w:sz w:val="28"/>
          <w:szCs w:val="28"/>
        </w:rPr>
        <w:t>chứng</w:t>
      </w:r>
      <w:r>
        <w:rPr>
          <w:rFonts w:hint="default" w:ascii="Times New Roman" w:hAnsi="Times New Roman" w:cs="Times New Roman"/>
          <w:spacing w:val="-17"/>
          <w:w w:val="105"/>
          <w:sz w:val="28"/>
          <w:szCs w:val="28"/>
        </w:rPr>
        <w:t xml:space="preserve"> </w:t>
      </w:r>
      <w:r>
        <w:rPr>
          <w:rFonts w:hint="default" w:ascii="Times New Roman" w:hAnsi="Times New Roman" w:cs="Times New Roman"/>
          <w:w w:val="105"/>
          <w:sz w:val="28"/>
          <w:szCs w:val="28"/>
        </w:rPr>
        <w:t>tỏ</w:t>
      </w:r>
      <w:r>
        <w:rPr>
          <w:rFonts w:hint="default" w:ascii="Times New Roman" w:hAnsi="Times New Roman" w:cs="Times New Roman"/>
          <w:spacing w:val="-16"/>
          <w:w w:val="105"/>
          <w:sz w:val="28"/>
          <w:szCs w:val="28"/>
        </w:rPr>
        <w:t xml:space="preserve"> </w:t>
      </w:r>
      <w:r>
        <w:rPr>
          <w:rFonts w:hint="default" w:ascii="Times New Roman" w:hAnsi="Times New Roman" w:cs="Times New Roman"/>
          <w:w w:val="105"/>
          <w:sz w:val="28"/>
          <w:szCs w:val="28"/>
        </w:rPr>
        <w:t>tất</w:t>
      </w:r>
      <w:r>
        <w:rPr>
          <w:rFonts w:hint="default" w:ascii="Times New Roman" w:hAnsi="Times New Roman" w:cs="Times New Roman"/>
          <w:spacing w:val="-14"/>
          <w:w w:val="105"/>
          <w:sz w:val="28"/>
          <w:szCs w:val="28"/>
        </w:rPr>
        <w:t xml:space="preserve"> </w:t>
      </w:r>
      <w:r>
        <w:rPr>
          <w:rFonts w:hint="default" w:ascii="Times New Roman" w:hAnsi="Times New Roman" w:cs="Times New Roman"/>
          <w:w w:val="105"/>
          <w:sz w:val="28"/>
          <w:szCs w:val="28"/>
        </w:rPr>
        <w:t>cả</w:t>
      </w:r>
      <w:r>
        <w:rPr>
          <w:rFonts w:hint="default" w:ascii="Times New Roman" w:hAnsi="Times New Roman" w:cs="Times New Roman"/>
          <w:spacing w:val="-17"/>
          <w:w w:val="105"/>
          <w:sz w:val="28"/>
          <w:szCs w:val="28"/>
        </w:rPr>
        <w:t xml:space="preserve"> </w:t>
      </w:r>
      <w:r>
        <w:rPr>
          <w:rFonts w:hint="default" w:ascii="Times New Roman" w:hAnsi="Times New Roman" w:cs="Times New Roman"/>
          <w:w w:val="105"/>
          <w:sz w:val="28"/>
          <w:szCs w:val="28"/>
        </w:rPr>
        <w:t>các</w:t>
      </w:r>
      <w:r>
        <w:rPr>
          <w:rFonts w:hint="default" w:ascii="Times New Roman" w:hAnsi="Times New Roman" w:cs="Times New Roman"/>
          <w:spacing w:val="-16"/>
          <w:w w:val="105"/>
          <w:sz w:val="28"/>
          <w:szCs w:val="28"/>
        </w:rPr>
        <w:t xml:space="preserve"> </w:t>
      </w:r>
      <w:r>
        <w:rPr>
          <w:rFonts w:hint="default" w:ascii="Times New Roman" w:hAnsi="Times New Roman" w:cs="Times New Roman"/>
          <w:w w:val="105"/>
          <w:sz w:val="28"/>
          <w:szCs w:val="28"/>
        </w:rPr>
        <w:t xml:space="preserve">cạnh của T </w:t>
      </w:r>
      <w:r>
        <w:rPr>
          <w:rFonts w:hint="default" w:cs="Times New Roman"/>
          <w:w w:val="105"/>
          <w:sz w:val="28"/>
          <w:szCs w:val="28"/>
          <w:lang w:val="en-US"/>
        </w:rPr>
        <w:t>đ</w:t>
      </w:r>
      <w:r>
        <w:rPr>
          <w:rFonts w:hint="default" w:ascii="Times New Roman" w:hAnsi="Times New Roman" w:cs="Times New Roman"/>
          <w:w w:val="105"/>
          <w:sz w:val="28"/>
          <w:szCs w:val="28"/>
        </w:rPr>
        <w:t>ều là</w:t>
      </w:r>
      <w:r>
        <w:rPr>
          <w:rFonts w:hint="default" w:ascii="Times New Roman" w:hAnsi="Times New Roman" w:cs="Times New Roman"/>
          <w:spacing w:val="-7"/>
          <w:w w:val="105"/>
          <w:sz w:val="28"/>
          <w:szCs w:val="28"/>
        </w:rPr>
        <w:t xml:space="preserve"> </w:t>
      </w:r>
      <w:r>
        <w:rPr>
          <w:rFonts w:hint="default" w:ascii="Times New Roman" w:hAnsi="Times New Roman" w:cs="Times New Roman"/>
          <w:w w:val="105"/>
          <w:sz w:val="28"/>
          <w:szCs w:val="28"/>
        </w:rPr>
        <w:t>cầu.</w:t>
      </w:r>
    </w:p>
    <w:p>
      <w:pPr>
        <w:spacing w:before="64"/>
        <w:ind w:left="304" w:right="0" w:firstLine="0"/>
        <w:jc w:val="left"/>
        <w:rPr>
          <w:rFonts w:hint="default" w:ascii="Times New Roman" w:hAnsi="Times New Roman" w:cs="Times New Roman"/>
          <w:sz w:val="28"/>
          <w:szCs w:val="28"/>
        </w:rPr>
      </w:pPr>
      <w:r>
        <w:rPr>
          <w:rFonts w:hint="default" w:ascii="Times New Roman" w:hAnsi="Times New Roman" w:cs="Times New Roman"/>
          <w:w w:val="105"/>
          <w:sz w:val="28"/>
          <w:szCs w:val="28"/>
        </w:rPr>
        <w:t>3</w:t>
      </w:r>
      <w:r>
        <w:rPr>
          <w:rFonts w:hint="default" w:ascii="Times New Roman" w:hAnsi="Times New Roman" w:cs="Times New Roman"/>
          <w:b/>
          <w:w w:val="105"/>
          <w:sz w:val="28"/>
          <w:szCs w:val="28"/>
        </w:rPr>
        <w:t></w:t>
      </w:r>
      <w:r>
        <w:rPr>
          <w:rFonts w:hint="default" w:ascii="Times New Roman" w:hAnsi="Times New Roman" w:cs="Times New Roman"/>
          <w:w w:val="105"/>
          <w:sz w:val="28"/>
          <w:szCs w:val="28"/>
        </w:rPr>
        <w:t>4:</w:t>
      </w:r>
    </w:p>
    <w:p>
      <w:pPr>
        <w:pStyle w:val="7"/>
        <w:spacing w:before="88" w:line="266" w:lineRule="auto"/>
        <w:ind w:left="304" w:right="293" w:hanging="1"/>
        <w:jc w:val="both"/>
        <w:rPr>
          <w:rFonts w:hint="default" w:ascii="Times New Roman" w:hAnsi="Times New Roman" w:cs="Times New Roman"/>
          <w:sz w:val="28"/>
          <w:szCs w:val="28"/>
        </w:rPr>
      </w:pPr>
      <w:r>
        <w:rPr>
          <w:rFonts w:hint="default" w:ascii="Times New Roman" w:hAnsi="Times New Roman" w:cs="Times New Roman"/>
          <w:sz w:val="28"/>
          <w:szCs w:val="28"/>
        </w:rPr>
        <w:t xml:space="preserve">Gọi x và y là 2 </w:t>
      </w:r>
      <w:r>
        <w:rPr>
          <w:rFonts w:hint="default" w:cs="Times New Roman"/>
          <w:sz w:val="28"/>
          <w:szCs w:val="28"/>
          <w:lang w:val="en-US"/>
        </w:rPr>
        <w:t>đ</w:t>
      </w:r>
      <w:r>
        <w:rPr>
          <w:rFonts w:hint="default" w:ascii="Times New Roman" w:hAnsi="Times New Roman" w:cs="Times New Roman"/>
          <w:sz w:val="28"/>
          <w:szCs w:val="28"/>
        </w:rPr>
        <w:t xml:space="preserve">ỉnh bất kì trong </w:t>
      </w:r>
      <w:r>
        <w:rPr>
          <w:rFonts w:hint="default" w:ascii="Times New Roman" w:hAnsi="Times New Roman" w:cs="Times New Roman"/>
          <w:spacing w:val="3"/>
          <w:sz w:val="28"/>
          <w:szCs w:val="28"/>
        </w:rPr>
        <w:t xml:space="preserve">T, </w:t>
      </w:r>
      <w:r>
        <w:rPr>
          <w:rFonts w:hint="default" w:ascii="Times New Roman" w:hAnsi="Times New Roman" w:cs="Times New Roman"/>
          <w:sz w:val="28"/>
          <w:szCs w:val="28"/>
        </w:rPr>
        <w:t xml:space="preserve">vì T liên thông nên sẽ có một </w:t>
      </w:r>
      <w:r>
        <w:rPr>
          <w:rFonts w:hint="default" w:cs="Times New Roman"/>
          <w:sz w:val="28"/>
          <w:szCs w:val="28"/>
          <w:lang w:val="en-US"/>
        </w:rPr>
        <w:t>đ</w:t>
      </w:r>
      <w:r>
        <w:rPr>
          <w:rFonts w:hint="default" w:ascii="Times New Roman" w:hAnsi="Times New Roman" w:cs="Times New Roman"/>
          <w:sz w:val="28"/>
          <w:szCs w:val="28"/>
        </w:rPr>
        <w:t xml:space="preserve">ường </w:t>
      </w:r>
      <w:r>
        <w:rPr>
          <w:rFonts w:hint="default" w:cs="Times New Roman"/>
          <w:sz w:val="28"/>
          <w:szCs w:val="28"/>
          <w:lang w:val="en-US"/>
        </w:rPr>
        <w:t>đ</w:t>
      </w:r>
      <w:r>
        <w:rPr>
          <w:rFonts w:hint="default" w:ascii="Times New Roman" w:hAnsi="Times New Roman" w:cs="Times New Roman"/>
          <w:sz w:val="28"/>
          <w:szCs w:val="28"/>
        </w:rPr>
        <w:t xml:space="preserve">i </w:t>
      </w:r>
      <w:r>
        <w:rPr>
          <w:rFonts w:hint="default" w:cs="Times New Roman"/>
          <w:sz w:val="28"/>
          <w:szCs w:val="28"/>
          <w:lang w:val="en-US"/>
        </w:rPr>
        <w:t>đ</w:t>
      </w:r>
      <w:r>
        <w:rPr>
          <w:rFonts w:hint="default" w:ascii="Times New Roman" w:hAnsi="Times New Roman" w:cs="Times New Roman"/>
          <w:sz w:val="28"/>
          <w:szCs w:val="28"/>
        </w:rPr>
        <w:t xml:space="preserve">ơn từ x tới y. Nếu tồn tại một </w:t>
      </w:r>
      <w:r>
        <w:rPr>
          <w:rFonts w:hint="default" w:cs="Times New Roman"/>
          <w:sz w:val="28"/>
          <w:szCs w:val="28"/>
          <w:lang w:val="en-US"/>
        </w:rPr>
        <w:t>đ</w:t>
      </w:r>
      <w:r>
        <w:rPr>
          <w:rFonts w:hint="default" w:ascii="Times New Roman" w:hAnsi="Times New Roman" w:cs="Times New Roman"/>
          <w:sz w:val="28"/>
          <w:szCs w:val="28"/>
        </w:rPr>
        <w:t xml:space="preserve">ường </w:t>
      </w:r>
      <w:r>
        <w:rPr>
          <w:rFonts w:hint="default" w:cs="Times New Roman"/>
          <w:sz w:val="28"/>
          <w:szCs w:val="28"/>
          <w:lang w:val="en-US"/>
        </w:rPr>
        <w:t>đ</w:t>
      </w:r>
      <w:r>
        <w:rPr>
          <w:rFonts w:hint="default" w:ascii="Times New Roman" w:hAnsi="Times New Roman" w:cs="Times New Roman"/>
          <w:sz w:val="28"/>
          <w:szCs w:val="28"/>
        </w:rPr>
        <w:t xml:space="preserve">i </w:t>
      </w:r>
      <w:r>
        <w:rPr>
          <w:rFonts w:hint="default" w:cs="Times New Roman"/>
          <w:sz w:val="28"/>
          <w:szCs w:val="28"/>
          <w:lang w:val="en-US"/>
        </w:rPr>
        <w:t>đ</w:t>
      </w:r>
      <w:r>
        <w:rPr>
          <w:rFonts w:hint="default" w:ascii="Times New Roman" w:hAnsi="Times New Roman" w:cs="Times New Roman"/>
          <w:sz w:val="28"/>
          <w:szCs w:val="28"/>
        </w:rPr>
        <w:t xml:space="preserve">ơn khác từ x  tới y  thì nếu ta bỏ </w:t>
      </w:r>
      <w:r>
        <w:rPr>
          <w:rFonts w:hint="default" w:cs="Times New Roman"/>
          <w:sz w:val="28"/>
          <w:szCs w:val="28"/>
          <w:lang w:val="en-US"/>
        </w:rPr>
        <w:t>đ</w:t>
      </w:r>
      <w:r>
        <w:rPr>
          <w:rFonts w:hint="default" w:ascii="Times New Roman" w:hAnsi="Times New Roman" w:cs="Times New Roman"/>
          <w:sz w:val="28"/>
          <w:szCs w:val="28"/>
        </w:rPr>
        <w:t xml:space="preserve">i một cạnh  </w:t>
      </w:r>
      <w:r>
        <w:rPr>
          <w:rFonts w:hint="default" w:ascii="Times New Roman" w:hAnsi="Times New Roman" w:cs="Times New Roman"/>
          <w:position w:val="1"/>
          <w:sz w:val="28"/>
          <w:szCs w:val="28"/>
        </w:rPr>
        <w:t>(</w:t>
      </w:r>
      <w:r>
        <w:rPr>
          <w:rFonts w:hint="default" w:ascii="Times New Roman" w:hAnsi="Times New Roman" w:cs="Times New Roman"/>
          <w:sz w:val="28"/>
          <w:szCs w:val="28"/>
        </w:rPr>
        <w:t xml:space="preserve">u, </w:t>
      </w:r>
      <w:r>
        <w:rPr>
          <w:rFonts w:hint="default" w:ascii="Times New Roman" w:hAnsi="Times New Roman" w:cs="Times New Roman"/>
          <w:spacing w:val="3"/>
          <w:sz w:val="28"/>
          <w:szCs w:val="28"/>
        </w:rPr>
        <w:t>v</w:t>
      </w:r>
      <w:r>
        <w:rPr>
          <w:rFonts w:hint="default" w:ascii="Times New Roman" w:hAnsi="Times New Roman" w:cs="Times New Roman"/>
          <w:spacing w:val="3"/>
          <w:position w:val="1"/>
          <w:sz w:val="28"/>
          <w:szCs w:val="28"/>
        </w:rPr>
        <w:t xml:space="preserve">) </w:t>
      </w:r>
      <w:r>
        <w:rPr>
          <w:rFonts w:hint="default" w:ascii="Times New Roman" w:hAnsi="Times New Roman" w:cs="Times New Roman"/>
          <w:sz w:val="28"/>
          <w:szCs w:val="28"/>
        </w:rPr>
        <w:t xml:space="preserve">nằm trên </w:t>
      </w:r>
      <w:r>
        <w:rPr>
          <w:rFonts w:hint="default" w:cs="Times New Roman"/>
          <w:sz w:val="28"/>
          <w:szCs w:val="28"/>
          <w:lang w:val="en-US"/>
        </w:rPr>
        <w:t>đ</w:t>
      </w:r>
      <w:r>
        <w:rPr>
          <w:rFonts w:hint="default" w:ascii="Times New Roman" w:hAnsi="Times New Roman" w:cs="Times New Roman"/>
          <w:sz w:val="28"/>
          <w:szCs w:val="28"/>
        </w:rPr>
        <w:t xml:space="preserve">ường </w:t>
      </w:r>
      <w:r>
        <w:rPr>
          <w:rFonts w:hint="default" w:cs="Times New Roman"/>
          <w:sz w:val="28"/>
          <w:szCs w:val="28"/>
          <w:lang w:val="en-US"/>
        </w:rPr>
        <w:t>đ</w:t>
      </w:r>
      <w:r>
        <w:rPr>
          <w:rFonts w:hint="default" w:ascii="Times New Roman" w:hAnsi="Times New Roman" w:cs="Times New Roman"/>
          <w:sz w:val="28"/>
          <w:szCs w:val="28"/>
        </w:rPr>
        <w:t xml:space="preserve">i thứ nhất nhưng không nằm trên </w:t>
      </w:r>
      <w:r>
        <w:rPr>
          <w:rFonts w:hint="default" w:cs="Times New Roman"/>
          <w:sz w:val="28"/>
          <w:szCs w:val="28"/>
          <w:lang w:val="en-US"/>
        </w:rPr>
        <w:t>đ</w:t>
      </w:r>
      <w:r>
        <w:rPr>
          <w:rFonts w:hint="default" w:ascii="Times New Roman" w:hAnsi="Times New Roman" w:cs="Times New Roman"/>
          <w:sz w:val="28"/>
          <w:szCs w:val="28"/>
        </w:rPr>
        <w:t xml:space="preserve">ường </w:t>
      </w:r>
      <w:r>
        <w:rPr>
          <w:rFonts w:hint="default" w:cs="Times New Roman"/>
          <w:sz w:val="28"/>
          <w:szCs w:val="28"/>
          <w:lang w:val="en-US"/>
        </w:rPr>
        <w:t>đ</w:t>
      </w:r>
      <w:r>
        <w:rPr>
          <w:rFonts w:hint="default" w:ascii="Times New Roman" w:hAnsi="Times New Roman" w:cs="Times New Roman"/>
          <w:sz w:val="28"/>
          <w:szCs w:val="28"/>
        </w:rPr>
        <w:t xml:space="preserve">i thứ hai thì từ u vẫn có thể </w:t>
      </w:r>
      <w:r>
        <w:rPr>
          <w:rFonts w:hint="default" w:cs="Times New Roman"/>
          <w:sz w:val="28"/>
          <w:szCs w:val="28"/>
          <w:lang w:val="en-US"/>
        </w:rPr>
        <w:t>đ</w:t>
      </w:r>
      <w:r>
        <w:rPr>
          <w:rFonts w:hint="default" w:ascii="Times New Roman" w:hAnsi="Times New Roman" w:cs="Times New Roman"/>
          <w:sz w:val="28"/>
          <w:szCs w:val="28"/>
        </w:rPr>
        <w:t xml:space="preserve">ến </w:t>
      </w:r>
      <w:r>
        <w:rPr>
          <w:rFonts w:hint="default" w:cs="Times New Roman"/>
          <w:sz w:val="28"/>
          <w:szCs w:val="28"/>
          <w:lang w:val="en-US"/>
        </w:rPr>
        <w:t>đ</w:t>
      </w:r>
      <w:r>
        <w:rPr>
          <w:rFonts w:hint="default" w:ascii="Times New Roman" w:hAnsi="Times New Roman" w:cs="Times New Roman"/>
          <w:sz w:val="28"/>
          <w:szCs w:val="28"/>
        </w:rPr>
        <w:t xml:space="preserve">ược v bằng cách: </w:t>
      </w:r>
      <w:r>
        <w:rPr>
          <w:rFonts w:hint="default" w:cs="Times New Roman"/>
          <w:sz w:val="28"/>
          <w:szCs w:val="28"/>
          <w:lang w:val="en-US"/>
        </w:rPr>
        <w:t>đ</w:t>
      </w:r>
      <w:r>
        <w:rPr>
          <w:rFonts w:hint="default" w:ascii="Times New Roman" w:hAnsi="Times New Roman" w:cs="Times New Roman"/>
          <w:sz w:val="28"/>
          <w:szCs w:val="28"/>
        </w:rPr>
        <w:t xml:space="preserve">i từ u </w:t>
      </w:r>
      <w:r>
        <w:rPr>
          <w:rFonts w:hint="default" w:cs="Times New Roman"/>
          <w:sz w:val="28"/>
          <w:szCs w:val="28"/>
          <w:lang w:val="en-US"/>
        </w:rPr>
        <w:t>đ</w:t>
      </w:r>
      <w:r>
        <w:rPr>
          <w:rFonts w:hint="default" w:ascii="Times New Roman" w:hAnsi="Times New Roman" w:cs="Times New Roman"/>
          <w:sz w:val="28"/>
          <w:szCs w:val="28"/>
        </w:rPr>
        <w:t xml:space="preserve">i theo chiều tới x theo các cạnh thuộc </w:t>
      </w:r>
      <w:r>
        <w:rPr>
          <w:rFonts w:hint="default" w:cs="Times New Roman"/>
          <w:sz w:val="28"/>
          <w:szCs w:val="28"/>
          <w:lang w:val="en-US"/>
        </w:rPr>
        <w:t>đ</w:t>
      </w:r>
      <w:r>
        <w:rPr>
          <w:rFonts w:hint="default" w:ascii="Times New Roman" w:hAnsi="Times New Roman" w:cs="Times New Roman"/>
          <w:sz w:val="28"/>
          <w:szCs w:val="28"/>
        </w:rPr>
        <w:t xml:space="preserve">ường thứ nhất, sau </w:t>
      </w:r>
      <w:r>
        <w:rPr>
          <w:rFonts w:hint="default" w:cs="Times New Roman"/>
          <w:sz w:val="28"/>
          <w:szCs w:val="28"/>
          <w:lang w:val="en-US"/>
        </w:rPr>
        <w:t>đ</w:t>
      </w:r>
      <w:r>
        <w:rPr>
          <w:rFonts w:hint="default" w:ascii="Times New Roman" w:hAnsi="Times New Roman" w:cs="Times New Roman"/>
          <w:sz w:val="28"/>
          <w:szCs w:val="28"/>
        </w:rPr>
        <w:t xml:space="preserve">ó </w:t>
      </w:r>
      <w:r>
        <w:rPr>
          <w:rFonts w:hint="default" w:cs="Times New Roman"/>
          <w:sz w:val="28"/>
          <w:szCs w:val="28"/>
          <w:lang w:val="en-US"/>
        </w:rPr>
        <w:t>đ</w:t>
      </w:r>
      <w:r>
        <w:rPr>
          <w:rFonts w:hint="default" w:ascii="Times New Roman" w:hAnsi="Times New Roman" w:cs="Times New Roman"/>
          <w:sz w:val="28"/>
          <w:szCs w:val="28"/>
        </w:rPr>
        <w:t xml:space="preserve">i từ x tới y theo </w:t>
      </w:r>
      <w:r>
        <w:rPr>
          <w:rFonts w:hint="default" w:cs="Times New Roman"/>
          <w:sz w:val="28"/>
          <w:szCs w:val="28"/>
          <w:lang w:val="en-US"/>
        </w:rPr>
        <w:t>đ</w:t>
      </w:r>
      <w:r>
        <w:rPr>
          <w:rFonts w:hint="default" w:ascii="Times New Roman" w:hAnsi="Times New Roman" w:cs="Times New Roman"/>
          <w:sz w:val="28"/>
          <w:szCs w:val="28"/>
        </w:rPr>
        <w:t xml:space="preserve">ường thứ hai, rồi lại </w:t>
      </w:r>
      <w:r>
        <w:rPr>
          <w:rFonts w:hint="default" w:cs="Times New Roman"/>
          <w:sz w:val="28"/>
          <w:szCs w:val="28"/>
          <w:lang w:val="en-US"/>
        </w:rPr>
        <w:t>đ</w:t>
      </w:r>
      <w:r>
        <w:rPr>
          <w:rFonts w:hint="default" w:ascii="Times New Roman" w:hAnsi="Times New Roman" w:cs="Times New Roman"/>
          <w:sz w:val="28"/>
          <w:szCs w:val="28"/>
        </w:rPr>
        <w:t xml:space="preserve">i từ y tới v theo các cạnh thuộc </w:t>
      </w:r>
      <w:r>
        <w:rPr>
          <w:rFonts w:hint="default" w:cs="Times New Roman"/>
          <w:sz w:val="28"/>
          <w:szCs w:val="28"/>
          <w:lang w:val="en-US"/>
        </w:rPr>
        <w:t>đ</w:t>
      </w:r>
      <w:r>
        <w:rPr>
          <w:rFonts w:hint="default" w:ascii="Times New Roman" w:hAnsi="Times New Roman" w:cs="Times New Roman"/>
          <w:sz w:val="28"/>
          <w:szCs w:val="28"/>
        </w:rPr>
        <w:t xml:space="preserve">ường </w:t>
      </w:r>
      <w:r>
        <w:rPr>
          <w:rFonts w:hint="default" w:cs="Times New Roman"/>
          <w:sz w:val="28"/>
          <w:szCs w:val="28"/>
          <w:lang w:val="en-US"/>
        </w:rPr>
        <w:t>đ</w:t>
      </w:r>
      <w:r>
        <w:rPr>
          <w:rFonts w:hint="default" w:ascii="Times New Roman" w:hAnsi="Times New Roman" w:cs="Times New Roman"/>
          <w:sz w:val="28"/>
          <w:szCs w:val="28"/>
        </w:rPr>
        <w:t xml:space="preserve">i thứ nhất. </w:t>
      </w:r>
      <w:r>
        <w:rPr>
          <w:rFonts w:hint="default" w:cs="Times New Roman"/>
          <w:sz w:val="28"/>
          <w:szCs w:val="28"/>
          <w:lang w:val="en-US"/>
        </w:rPr>
        <w:t>Đ</w:t>
      </w:r>
      <w:r>
        <w:rPr>
          <w:rFonts w:hint="default" w:ascii="Times New Roman" w:hAnsi="Times New Roman" w:cs="Times New Roman"/>
          <w:sz w:val="28"/>
          <w:szCs w:val="28"/>
        </w:rPr>
        <w:t xml:space="preserve">iều này chỉ ra việc bỏ </w:t>
      </w:r>
      <w:r>
        <w:rPr>
          <w:rFonts w:hint="default" w:cs="Times New Roman"/>
          <w:sz w:val="28"/>
          <w:szCs w:val="28"/>
          <w:lang w:val="en-US"/>
        </w:rPr>
        <w:t>đ</w:t>
      </w:r>
      <w:r>
        <w:rPr>
          <w:rFonts w:hint="default" w:ascii="Times New Roman" w:hAnsi="Times New Roman" w:cs="Times New Roman"/>
          <w:sz w:val="28"/>
          <w:szCs w:val="28"/>
        </w:rPr>
        <w:t xml:space="preserve">i cạnh </w:t>
      </w:r>
      <w:r>
        <w:rPr>
          <w:rFonts w:hint="default" w:ascii="Times New Roman" w:hAnsi="Times New Roman" w:cs="Times New Roman"/>
          <w:position w:val="1"/>
          <w:sz w:val="28"/>
          <w:szCs w:val="28"/>
        </w:rPr>
        <w:t>(</w:t>
      </w:r>
      <w:r>
        <w:rPr>
          <w:rFonts w:hint="default" w:ascii="Times New Roman" w:hAnsi="Times New Roman" w:cs="Times New Roman"/>
          <w:sz w:val="28"/>
          <w:szCs w:val="28"/>
        </w:rPr>
        <w:t xml:space="preserve">u, </w:t>
      </w:r>
      <w:r>
        <w:rPr>
          <w:rFonts w:hint="default" w:ascii="Times New Roman" w:hAnsi="Times New Roman" w:cs="Times New Roman"/>
          <w:spacing w:val="3"/>
          <w:sz w:val="28"/>
          <w:szCs w:val="28"/>
        </w:rPr>
        <w:t>v</w:t>
      </w:r>
      <w:r>
        <w:rPr>
          <w:rFonts w:hint="default" w:ascii="Times New Roman" w:hAnsi="Times New Roman" w:cs="Times New Roman"/>
          <w:spacing w:val="3"/>
          <w:position w:val="1"/>
          <w:sz w:val="28"/>
          <w:szCs w:val="28"/>
        </w:rPr>
        <w:t xml:space="preserve">) </w:t>
      </w:r>
      <w:r>
        <w:rPr>
          <w:rFonts w:hint="default" w:ascii="Times New Roman" w:hAnsi="Times New Roman" w:cs="Times New Roman"/>
          <w:sz w:val="28"/>
          <w:szCs w:val="28"/>
        </w:rPr>
        <w:t xml:space="preserve">không ảnh hưởng tới việc có thể </w:t>
      </w:r>
      <w:r>
        <w:rPr>
          <w:rFonts w:hint="default" w:cs="Times New Roman"/>
          <w:sz w:val="28"/>
          <w:szCs w:val="28"/>
          <w:lang w:val="en-US"/>
        </w:rPr>
        <w:t>đ</w:t>
      </w:r>
      <w:r>
        <w:rPr>
          <w:rFonts w:hint="default" w:ascii="Times New Roman" w:hAnsi="Times New Roman" w:cs="Times New Roman"/>
          <w:sz w:val="28"/>
          <w:szCs w:val="28"/>
        </w:rPr>
        <w:t xml:space="preserve">i lại </w:t>
      </w:r>
      <w:r>
        <w:rPr>
          <w:rFonts w:hint="default" w:cs="Times New Roman"/>
          <w:sz w:val="28"/>
          <w:szCs w:val="28"/>
          <w:lang w:val="en-US"/>
        </w:rPr>
        <w:t>đ</w:t>
      </w:r>
      <w:r>
        <w:rPr>
          <w:rFonts w:hint="default" w:ascii="Times New Roman" w:hAnsi="Times New Roman" w:cs="Times New Roman"/>
          <w:sz w:val="28"/>
          <w:szCs w:val="28"/>
        </w:rPr>
        <w:t xml:space="preserve">ược giữa hai </w:t>
      </w:r>
      <w:r>
        <w:rPr>
          <w:rFonts w:hint="default" w:cs="Times New Roman"/>
          <w:sz w:val="28"/>
          <w:szCs w:val="28"/>
          <w:lang w:val="en-US"/>
        </w:rPr>
        <w:t>đ</w:t>
      </w:r>
      <w:r>
        <w:rPr>
          <w:rFonts w:hint="default" w:ascii="Times New Roman" w:hAnsi="Times New Roman" w:cs="Times New Roman"/>
          <w:sz w:val="28"/>
          <w:szCs w:val="28"/>
        </w:rPr>
        <w:t xml:space="preserve">ỉnh bất kì. Mâu thuẫn với giả thiết </w:t>
      </w:r>
      <w:r>
        <w:rPr>
          <w:rFonts w:hint="default" w:ascii="Times New Roman" w:hAnsi="Times New Roman" w:cs="Times New Roman"/>
          <w:position w:val="1"/>
          <w:sz w:val="28"/>
          <w:szCs w:val="28"/>
        </w:rPr>
        <w:t>(</w:t>
      </w:r>
      <w:r>
        <w:rPr>
          <w:rFonts w:hint="default" w:ascii="Times New Roman" w:hAnsi="Times New Roman" w:cs="Times New Roman"/>
          <w:sz w:val="28"/>
          <w:szCs w:val="28"/>
        </w:rPr>
        <w:t xml:space="preserve">u, </w:t>
      </w:r>
      <w:r>
        <w:rPr>
          <w:rFonts w:hint="default" w:ascii="Times New Roman" w:hAnsi="Times New Roman" w:cs="Times New Roman"/>
          <w:spacing w:val="3"/>
          <w:sz w:val="28"/>
          <w:szCs w:val="28"/>
        </w:rPr>
        <w:t>v</w:t>
      </w:r>
      <w:r>
        <w:rPr>
          <w:rFonts w:hint="default" w:ascii="Times New Roman" w:hAnsi="Times New Roman" w:cs="Times New Roman"/>
          <w:spacing w:val="3"/>
          <w:position w:val="1"/>
          <w:sz w:val="28"/>
          <w:szCs w:val="28"/>
        </w:rPr>
        <w:t xml:space="preserve">) </w:t>
      </w:r>
      <w:r>
        <w:rPr>
          <w:rFonts w:hint="default" w:ascii="Times New Roman" w:hAnsi="Times New Roman" w:cs="Times New Roman"/>
          <w:sz w:val="28"/>
          <w:szCs w:val="28"/>
        </w:rPr>
        <w:t>là</w:t>
      </w:r>
      <w:r>
        <w:rPr>
          <w:rFonts w:hint="default" w:ascii="Times New Roman" w:hAnsi="Times New Roman" w:cs="Times New Roman"/>
          <w:spacing w:val="-20"/>
          <w:sz w:val="28"/>
          <w:szCs w:val="28"/>
        </w:rPr>
        <w:t xml:space="preserve"> </w:t>
      </w:r>
      <w:r>
        <w:rPr>
          <w:rFonts w:hint="default" w:ascii="Times New Roman" w:hAnsi="Times New Roman" w:cs="Times New Roman"/>
          <w:sz w:val="28"/>
          <w:szCs w:val="28"/>
        </w:rPr>
        <w:t>cầu.</w:t>
      </w:r>
    </w:p>
    <w:p>
      <w:pPr>
        <w:spacing w:before="58"/>
        <w:ind w:left="304" w:right="0" w:firstLine="0"/>
        <w:jc w:val="left"/>
        <w:rPr>
          <w:rFonts w:hint="default" w:ascii="Times New Roman" w:hAnsi="Times New Roman" w:cs="Times New Roman"/>
          <w:sz w:val="28"/>
          <w:szCs w:val="28"/>
        </w:rPr>
      </w:pPr>
      <w:r>
        <w:rPr>
          <w:rFonts w:hint="default" w:ascii="Times New Roman" w:hAnsi="Times New Roman" w:cs="Times New Roman"/>
          <w:w w:val="105"/>
          <w:sz w:val="28"/>
          <w:szCs w:val="28"/>
        </w:rPr>
        <w:t>4</w:t>
      </w:r>
      <w:r>
        <w:rPr>
          <w:rFonts w:hint="default" w:ascii="Times New Roman" w:hAnsi="Times New Roman" w:cs="Times New Roman"/>
          <w:b/>
          <w:w w:val="105"/>
          <w:sz w:val="28"/>
          <w:szCs w:val="28"/>
        </w:rPr>
        <w:t></w:t>
      </w:r>
      <w:r>
        <w:rPr>
          <w:rFonts w:hint="default" w:ascii="Times New Roman" w:hAnsi="Times New Roman" w:cs="Times New Roman"/>
          <w:w w:val="105"/>
          <w:sz w:val="28"/>
          <w:szCs w:val="28"/>
        </w:rPr>
        <w:t>5:</w:t>
      </w:r>
    </w:p>
    <w:p>
      <w:pPr>
        <w:pStyle w:val="7"/>
        <w:spacing w:before="88" w:line="264" w:lineRule="auto"/>
        <w:ind w:left="304" w:right="295"/>
        <w:jc w:val="both"/>
        <w:rPr>
          <w:rFonts w:hint="default" w:ascii="Times New Roman" w:hAnsi="Times New Roman" w:cs="Times New Roman"/>
          <w:sz w:val="28"/>
          <w:szCs w:val="28"/>
        </w:rPr>
      </w:pPr>
      <w:r>
        <w:rPr>
          <w:rFonts w:hint="default" w:ascii="Times New Roman" w:hAnsi="Times New Roman" w:cs="Times New Roman"/>
          <w:sz w:val="28"/>
          <w:szCs w:val="28"/>
        </w:rPr>
        <w:t xml:space="preserve">Thứ nhất T không chứa chu trình </w:t>
      </w:r>
      <w:r>
        <w:rPr>
          <w:rFonts w:hint="default" w:cs="Times New Roman"/>
          <w:sz w:val="28"/>
          <w:szCs w:val="28"/>
          <w:lang w:val="en-US"/>
        </w:rPr>
        <w:t>đ</w:t>
      </w:r>
      <w:r>
        <w:rPr>
          <w:rFonts w:hint="default" w:ascii="Times New Roman" w:hAnsi="Times New Roman" w:cs="Times New Roman"/>
          <w:sz w:val="28"/>
          <w:szCs w:val="28"/>
        </w:rPr>
        <w:t xml:space="preserve">ơn vì nếu T chứa chu trình </w:t>
      </w:r>
      <w:r>
        <w:rPr>
          <w:rFonts w:hint="default" w:cs="Times New Roman"/>
          <w:sz w:val="28"/>
          <w:szCs w:val="28"/>
          <w:lang w:val="en-US"/>
        </w:rPr>
        <w:t>đ</w:t>
      </w:r>
      <w:r>
        <w:rPr>
          <w:rFonts w:hint="default" w:ascii="Times New Roman" w:hAnsi="Times New Roman" w:cs="Times New Roman"/>
          <w:sz w:val="28"/>
          <w:szCs w:val="28"/>
        </w:rPr>
        <w:t xml:space="preserve">ơn thì chu trình </w:t>
      </w:r>
      <w:r>
        <w:rPr>
          <w:rFonts w:hint="default" w:cs="Times New Roman"/>
          <w:sz w:val="28"/>
          <w:szCs w:val="28"/>
          <w:lang w:val="en-US"/>
        </w:rPr>
        <w:t>đ</w:t>
      </w:r>
      <w:r>
        <w:rPr>
          <w:rFonts w:hint="default" w:ascii="Times New Roman" w:hAnsi="Times New Roman" w:cs="Times New Roman"/>
          <w:sz w:val="28"/>
          <w:szCs w:val="28"/>
        </w:rPr>
        <w:t xml:space="preserve">ó qua ít nhất hai </w:t>
      </w:r>
      <w:r>
        <w:rPr>
          <w:rFonts w:hint="default" w:cs="Times New Roman"/>
          <w:sz w:val="28"/>
          <w:szCs w:val="28"/>
          <w:lang w:val="en-US"/>
        </w:rPr>
        <w:t>đ</w:t>
      </w:r>
      <w:r>
        <w:rPr>
          <w:rFonts w:hint="default" w:ascii="Times New Roman" w:hAnsi="Times New Roman" w:cs="Times New Roman"/>
          <w:sz w:val="28"/>
          <w:szCs w:val="28"/>
        </w:rPr>
        <w:t xml:space="preserve">ỉnh </w:t>
      </w:r>
      <w:r>
        <w:rPr>
          <w:rFonts w:hint="default" w:ascii="Times New Roman" w:hAnsi="Times New Roman" w:cs="Times New Roman"/>
          <w:position w:val="1"/>
          <w:sz w:val="28"/>
          <w:szCs w:val="28"/>
        </w:rPr>
        <w:t>(</w:t>
      </w:r>
      <w:r>
        <w:rPr>
          <w:rFonts w:hint="default" w:ascii="Times New Roman" w:hAnsi="Times New Roman" w:cs="Times New Roman"/>
          <w:sz w:val="28"/>
          <w:szCs w:val="28"/>
        </w:rPr>
        <w:t>u, v</w:t>
      </w:r>
      <w:r>
        <w:rPr>
          <w:rFonts w:hint="default" w:ascii="Times New Roman" w:hAnsi="Times New Roman" w:cs="Times New Roman"/>
          <w:position w:val="1"/>
          <w:sz w:val="28"/>
          <w:szCs w:val="28"/>
        </w:rPr>
        <w:t>)</w:t>
      </w:r>
      <w:r>
        <w:rPr>
          <w:rFonts w:hint="default" w:ascii="Times New Roman" w:hAnsi="Times New Roman" w:cs="Times New Roman"/>
          <w:sz w:val="28"/>
          <w:szCs w:val="28"/>
        </w:rPr>
        <w:t xml:space="preserve">. Rõ ràng dọc theo các cạnh trên chu trình </w:t>
      </w:r>
      <w:r>
        <w:rPr>
          <w:rFonts w:hint="default" w:cs="Times New Roman"/>
          <w:sz w:val="28"/>
          <w:szCs w:val="28"/>
          <w:lang w:val="en-US"/>
        </w:rPr>
        <w:t>đ</w:t>
      </w:r>
      <w:r>
        <w:rPr>
          <w:rFonts w:hint="default" w:ascii="Times New Roman" w:hAnsi="Times New Roman" w:cs="Times New Roman"/>
          <w:sz w:val="28"/>
          <w:szCs w:val="28"/>
        </w:rPr>
        <w:t xml:space="preserve">ó thì từ u có hai </w:t>
      </w:r>
      <w:r>
        <w:rPr>
          <w:rFonts w:hint="default" w:cs="Times New Roman"/>
          <w:sz w:val="28"/>
          <w:szCs w:val="28"/>
          <w:lang w:val="en-US"/>
        </w:rPr>
        <w:t>đ</w:t>
      </w:r>
      <w:r>
        <w:rPr>
          <w:rFonts w:hint="default" w:ascii="Times New Roman" w:hAnsi="Times New Roman" w:cs="Times New Roman"/>
          <w:sz w:val="28"/>
          <w:szCs w:val="28"/>
        </w:rPr>
        <w:t xml:space="preserve">ường </w:t>
      </w:r>
      <w:r>
        <w:rPr>
          <w:rFonts w:hint="default" w:cs="Times New Roman"/>
          <w:sz w:val="28"/>
          <w:szCs w:val="28"/>
          <w:lang w:val="en-US"/>
        </w:rPr>
        <w:t>đ</w:t>
      </w:r>
      <w:r>
        <w:rPr>
          <w:rFonts w:hint="default" w:ascii="Times New Roman" w:hAnsi="Times New Roman" w:cs="Times New Roman"/>
          <w:sz w:val="28"/>
          <w:szCs w:val="28"/>
        </w:rPr>
        <w:t xml:space="preserve">i </w:t>
      </w:r>
      <w:r>
        <w:rPr>
          <w:rFonts w:hint="default" w:cs="Times New Roman"/>
          <w:sz w:val="28"/>
          <w:szCs w:val="28"/>
          <w:lang w:val="en-US"/>
        </w:rPr>
        <w:t>đ</w:t>
      </w:r>
      <w:r>
        <w:rPr>
          <w:rFonts w:hint="default" w:ascii="Times New Roman" w:hAnsi="Times New Roman" w:cs="Times New Roman"/>
          <w:sz w:val="28"/>
          <w:szCs w:val="28"/>
        </w:rPr>
        <w:t>ơn tới v. Vô lí.</w:t>
      </w:r>
    </w:p>
    <w:p>
      <w:pPr>
        <w:pStyle w:val="7"/>
        <w:spacing w:before="61" w:line="264" w:lineRule="auto"/>
        <w:ind w:left="304" w:right="299"/>
        <w:jc w:val="both"/>
        <w:rPr>
          <w:rFonts w:hint="default" w:ascii="Times New Roman" w:hAnsi="Times New Roman" w:cs="Times New Roman"/>
          <w:sz w:val="28"/>
          <w:szCs w:val="28"/>
        </w:rPr>
      </w:pPr>
      <w:r>
        <w:rPr>
          <w:rFonts w:hint="default" w:ascii="Times New Roman" w:hAnsi="Times New Roman" w:cs="Times New Roman"/>
          <w:sz w:val="28"/>
          <w:szCs w:val="28"/>
        </w:rPr>
        <w:t xml:space="preserve">Giữa hai </w:t>
      </w:r>
      <w:r>
        <w:rPr>
          <w:rFonts w:hint="default" w:cs="Times New Roman"/>
          <w:sz w:val="28"/>
          <w:szCs w:val="28"/>
          <w:lang w:val="en-US"/>
        </w:rPr>
        <w:t>đ</w:t>
      </w:r>
      <w:r>
        <w:rPr>
          <w:rFonts w:hint="default" w:ascii="Times New Roman" w:hAnsi="Times New Roman" w:cs="Times New Roman"/>
          <w:sz w:val="28"/>
          <w:szCs w:val="28"/>
        </w:rPr>
        <w:t xml:space="preserve">ỉnh </w:t>
      </w:r>
      <w:r>
        <w:rPr>
          <w:rFonts w:hint="default" w:ascii="Times New Roman" w:hAnsi="Times New Roman" w:cs="Times New Roman"/>
          <w:position w:val="1"/>
          <w:sz w:val="28"/>
          <w:szCs w:val="28"/>
        </w:rPr>
        <w:t>(</w:t>
      </w:r>
      <w:r>
        <w:rPr>
          <w:rFonts w:hint="default" w:ascii="Times New Roman" w:hAnsi="Times New Roman" w:cs="Times New Roman"/>
          <w:sz w:val="28"/>
          <w:szCs w:val="28"/>
        </w:rPr>
        <w:t>u, v</w:t>
      </w:r>
      <w:r>
        <w:rPr>
          <w:rFonts w:hint="default" w:ascii="Times New Roman" w:hAnsi="Times New Roman" w:cs="Times New Roman"/>
          <w:position w:val="1"/>
          <w:sz w:val="28"/>
          <w:szCs w:val="28"/>
        </w:rPr>
        <w:t xml:space="preserve">) </w:t>
      </w:r>
      <w:r>
        <w:rPr>
          <w:rFonts w:hint="default" w:ascii="Times New Roman" w:hAnsi="Times New Roman" w:cs="Times New Roman"/>
          <w:sz w:val="28"/>
          <w:szCs w:val="28"/>
        </w:rPr>
        <w:t xml:space="preserve">bất kì của T có một </w:t>
      </w:r>
      <w:r>
        <w:rPr>
          <w:rFonts w:hint="default" w:cs="Times New Roman"/>
          <w:sz w:val="28"/>
          <w:szCs w:val="28"/>
          <w:lang w:val="en-US"/>
        </w:rPr>
        <w:t>đ</w:t>
      </w:r>
      <w:r>
        <w:rPr>
          <w:rFonts w:hint="default" w:ascii="Times New Roman" w:hAnsi="Times New Roman" w:cs="Times New Roman"/>
          <w:sz w:val="28"/>
          <w:szCs w:val="28"/>
        </w:rPr>
        <w:t xml:space="preserve">ường </w:t>
      </w:r>
      <w:r>
        <w:rPr>
          <w:rFonts w:hint="default" w:cs="Times New Roman"/>
          <w:sz w:val="28"/>
          <w:szCs w:val="28"/>
          <w:lang w:val="en-US"/>
        </w:rPr>
        <w:t>đ</w:t>
      </w:r>
      <w:r>
        <w:rPr>
          <w:rFonts w:hint="default" w:ascii="Times New Roman" w:hAnsi="Times New Roman" w:cs="Times New Roman"/>
          <w:sz w:val="28"/>
          <w:szCs w:val="28"/>
        </w:rPr>
        <w:t xml:space="preserve">i </w:t>
      </w:r>
      <w:r>
        <w:rPr>
          <w:rFonts w:hint="default" w:cs="Times New Roman"/>
          <w:sz w:val="28"/>
          <w:szCs w:val="28"/>
          <w:lang w:val="en-US"/>
        </w:rPr>
        <w:t>đ</w:t>
      </w:r>
      <w:r>
        <w:rPr>
          <w:rFonts w:hint="default" w:ascii="Times New Roman" w:hAnsi="Times New Roman" w:cs="Times New Roman"/>
          <w:sz w:val="28"/>
          <w:szCs w:val="28"/>
        </w:rPr>
        <w:t xml:space="preserve">ơn nối u với v, vậy khi thêm cạnh </w:t>
      </w:r>
      <w:r>
        <w:rPr>
          <w:rFonts w:hint="default" w:ascii="Times New Roman" w:hAnsi="Times New Roman" w:cs="Times New Roman"/>
          <w:position w:val="1"/>
          <w:sz w:val="28"/>
          <w:szCs w:val="28"/>
        </w:rPr>
        <w:t>(</w:t>
      </w:r>
      <w:r>
        <w:rPr>
          <w:rFonts w:hint="default" w:ascii="Times New Roman" w:hAnsi="Times New Roman" w:cs="Times New Roman"/>
          <w:sz w:val="28"/>
          <w:szCs w:val="28"/>
        </w:rPr>
        <w:t>u, v</w:t>
      </w:r>
      <w:r>
        <w:rPr>
          <w:rFonts w:hint="default" w:ascii="Times New Roman" w:hAnsi="Times New Roman" w:cs="Times New Roman"/>
          <w:position w:val="1"/>
          <w:sz w:val="28"/>
          <w:szCs w:val="28"/>
        </w:rPr>
        <w:t xml:space="preserve">) </w:t>
      </w:r>
      <w:r>
        <w:rPr>
          <w:rFonts w:hint="default" w:ascii="Times New Roman" w:hAnsi="Times New Roman" w:cs="Times New Roman"/>
          <w:sz w:val="28"/>
          <w:szCs w:val="28"/>
        </w:rPr>
        <w:t xml:space="preserve">vào </w:t>
      </w:r>
      <w:r>
        <w:rPr>
          <w:rFonts w:hint="default" w:cs="Times New Roman"/>
          <w:sz w:val="28"/>
          <w:szCs w:val="28"/>
          <w:lang w:val="en-US"/>
        </w:rPr>
        <w:t>đ</w:t>
      </w:r>
      <w:r>
        <w:rPr>
          <w:rFonts w:hint="default" w:ascii="Times New Roman" w:hAnsi="Times New Roman" w:cs="Times New Roman"/>
          <w:sz w:val="28"/>
          <w:szCs w:val="28"/>
        </w:rPr>
        <w:t xml:space="preserve">ường </w:t>
      </w:r>
      <w:r>
        <w:rPr>
          <w:rFonts w:hint="default" w:cs="Times New Roman"/>
          <w:sz w:val="28"/>
          <w:szCs w:val="28"/>
          <w:lang w:val="en-US"/>
        </w:rPr>
        <w:t>đ</w:t>
      </w:r>
      <w:r>
        <w:rPr>
          <w:rFonts w:hint="default" w:ascii="Times New Roman" w:hAnsi="Times New Roman" w:cs="Times New Roman"/>
          <w:sz w:val="28"/>
          <w:szCs w:val="28"/>
        </w:rPr>
        <w:t>i này thì sẽ tạo thành chu trình.</w:t>
      </w:r>
    </w:p>
    <w:p>
      <w:pPr>
        <w:spacing w:before="67"/>
        <w:ind w:left="304" w:right="0" w:firstLine="0"/>
        <w:jc w:val="left"/>
        <w:rPr>
          <w:rFonts w:hint="default" w:ascii="Times New Roman" w:hAnsi="Times New Roman" w:cs="Times New Roman"/>
          <w:sz w:val="28"/>
          <w:szCs w:val="28"/>
        </w:rPr>
      </w:pPr>
      <w:r>
        <w:rPr>
          <w:rFonts w:hint="default" w:ascii="Times New Roman" w:hAnsi="Times New Roman" w:cs="Times New Roman"/>
          <w:w w:val="105"/>
          <w:sz w:val="28"/>
          <w:szCs w:val="28"/>
        </w:rPr>
        <w:t>5</w:t>
      </w:r>
      <w:r>
        <w:rPr>
          <w:rFonts w:hint="default" w:ascii="Times New Roman" w:hAnsi="Times New Roman" w:cs="Times New Roman"/>
          <w:b/>
          <w:w w:val="105"/>
          <w:sz w:val="28"/>
          <w:szCs w:val="28"/>
        </w:rPr>
        <w:t></w:t>
      </w:r>
      <w:r>
        <w:rPr>
          <w:rFonts w:hint="default" w:ascii="Times New Roman" w:hAnsi="Times New Roman" w:cs="Times New Roman"/>
          <w:w w:val="105"/>
          <w:sz w:val="28"/>
          <w:szCs w:val="28"/>
        </w:rPr>
        <w:t>6:</w:t>
      </w:r>
    </w:p>
    <w:p>
      <w:pPr>
        <w:pStyle w:val="7"/>
        <w:spacing w:before="82" w:line="266" w:lineRule="auto"/>
        <w:ind w:left="304" w:right="293"/>
        <w:jc w:val="both"/>
        <w:rPr>
          <w:rFonts w:hint="default" w:ascii="Times New Roman" w:hAnsi="Times New Roman" w:cs="Times New Roman"/>
          <w:sz w:val="28"/>
          <w:szCs w:val="28"/>
        </w:rPr>
      </w:pPr>
      <w:r>
        <w:rPr>
          <w:rFonts w:hint="default" w:ascii="Times New Roman" w:hAnsi="Times New Roman" w:cs="Times New Roman"/>
          <w:sz w:val="28"/>
          <w:szCs w:val="28"/>
        </w:rPr>
        <w:t xml:space="preserve">Gọi u và v là hai </w:t>
      </w:r>
      <w:r>
        <w:rPr>
          <w:rFonts w:hint="default" w:cs="Times New Roman"/>
          <w:sz w:val="28"/>
          <w:szCs w:val="28"/>
          <w:lang w:val="en-US"/>
        </w:rPr>
        <w:t>đ</w:t>
      </w:r>
      <w:r>
        <w:rPr>
          <w:rFonts w:hint="default" w:ascii="Times New Roman" w:hAnsi="Times New Roman" w:cs="Times New Roman"/>
          <w:sz w:val="28"/>
          <w:szCs w:val="28"/>
        </w:rPr>
        <w:t xml:space="preserve">ỉnh bất kì trong T, thêm vào T một cạnh </w:t>
      </w:r>
      <w:r>
        <w:rPr>
          <w:rFonts w:hint="default" w:ascii="Times New Roman" w:hAnsi="Times New Roman" w:cs="Times New Roman"/>
          <w:position w:val="1"/>
          <w:sz w:val="28"/>
          <w:szCs w:val="28"/>
        </w:rPr>
        <w:t>(</w:t>
      </w:r>
      <w:r>
        <w:rPr>
          <w:rFonts w:hint="default" w:ascii="Times New Roman" w:hAnsi="Times New Roman" w:cs="Times New Roman"/>
          <w:sz w:val="28"/>
          <w:szCs w:val="28"/>
        </w:rPr>
        <w:t>u, v</w:t>
      </w:r>
      <w:r>
        <w:rPr>
          <w:rFonts w:hint="default" w:ascii="Times New Roman" w:hAnsi="Times New Roman" w:cs="Times New Roman"/>
          <w:position w:val="1"/>
          <w:sz w:val="28"/>
          <w:szCs w:val="28"/>
        </w:rPr>
        <w:t xml:space="preserve">) </w:t>
      </w:r>
      <w:r>
        <w:rPr>
          <w:rFonts w:hint="default" w:ascii="Times New Roman" w:hAnsi="Times New Roman" w:cs="Times New Roman"/>
          <w:sz w:val="28"/>
          <w:szCs w:val="28"/>
        </w:rPr>
        <w:t xml:space="preserve">nữa thì theo giả thiết sẽ tạo thành một chu trình chứa cạnh </w:t>
      </w:r>
      <w:r>
        <w:rPr>
          <w:rFonts w:hint="default" w:ascii="Times New Roman" w:hAnsi="Times New Roman" w:cs="Times New Roman"/>
          <w:position w:val="1"/>
          <w:sz w:val="28"/>
          <w:szCs w:val="28"/>
        </w:rPr>
        <w:t>(</w:t>
      </w:r>
      <w:r>
        <w:rPr>
          <w:rFonts w:hint="default" w:ascii="Times New Roman" w:hAnsi="Times New Roman" w:cs="Times New Roman"/>
          <w:sz w:val="28"/>
          <w:szCs w:val="28"/>
        </w:rPr>
        <w:t>u, v</w:t>
      </w:r>
      <w:r>
        <w:rPr>
          <w:rFonts w:hint="default" w:ascii="Times New Roman" w:hAnsi="Times New Roman" w:cs="Times New Roman"/>
          <w:position w:val="1"/>
          <w:sz w:val="28"/>
          <w:szCs w:val="28"/>
        </w:rPr>
        <w:t>)</w:t>
      </w:r>
      <w:r>
        <w:rPr>
          <w:rFonts w:hint="default" w:ascii="Times New Roman" w:hAnsi="Times New Roman" w:cs="Times New Roman"/>
          <w:sz w:val="28"/>
          <w:szCs w:val="28"/>
        </w:rPr>
        <w:t xml:space="preserve">. Loại bỏ cạnh này </w:t>
      </w:r>
      <w:r>
        <w:rPr>
          <w:rFonts w:hint="default" w:cs="Times New Roman"/>
          <w:sz w:val="28"/>
          <w:szCs w:val="28"/>
          <w:lang w:val="en-US"/>
        </w:rPr>
        <w:t>đ</w:t>
      </w:r>
      <w:r>
        <w:rPr>
          <w:rFonts w:hint="default" w:ascii="Times New Roman" w:hAnsi="Times New Roman" w:cs="Times New Roman"/>
          <w:sz w:val="28"/>
          <w:szCs w:val="28"/>
        </w:rPr>
        <w:t xml:space="preserve">i thì phần còn lại của chu trình sẽ là một </w:t>
      </w:r>
      <w:r>
        <w:rPr>
          <w:rFonts w:hint="default" w:cs="Times New Roman"/>
          <w:sz w:val="28"/>
          <w:szCs w:val="28"/>
          <w:lang w:val="en-US"/>
        </w:rPr>
        <w:t>đ</w:t>
      </w:r>
      <w:r>
        <w:rPr>
          <w:rFonts w:hint="default" w:ascii="Times New Roman" w:hAnsi="Times New Roman" w:cs="Times New Roman"/>
          <w:sz w:val="28"/>
          <w:szCs w:val="28"/>
        </w:rPr>
        <w:t xml:space="preserve">ường </w:t>
      </w:r>
      <w:r>
        <w:rPr>
          <w:rFonts w:hint="default" w:cs="Times New Roman"/>
          <w:sz w:val="28"/>
          <w:szCs w:val="28"/>
          <w:lang w:val="en-US"/>
        </w:rPr>
        <w:t>đ</w:t>
      </w:r>
      <w:r>
        <w:rPr>
          <w:rFonts w:hint="default" w:ascii="Times New Roman" w:hAnsi="Times New Roman" w:cs="Times New Roman"/>
          <w:sz w:val="28"/>
          <w:szCs w:val="28"/>
        </w:rPr>
        <w:t xml:space="preserve">i từ u tới v. Mọi cặp </w:t>
      </w:r>
      <w:r>
        <w:rPr>
          <w:rFonts w:hint="default" w:cs="Times New Roman"/>
          <w:sz w:val="28"/>
          <w:szCs w:val="28"/>
          <w:lang w:val="en-US"/>
        </w:rPr>
        <w:t>đ</w:t>
      </w:r>
      <w:r>
        <w:rPr>
          <w:rFonts w:hint="default" w:ascii="Times New Roman" w:hAnsi="Times New Roman" w:cs="Times New Roman"/>
          <w:sz w:val="28"/>
          <w:szCs w:val="28"/>
        </w:rPr>
        <w:t xml:space="preserve">ỉnh của T </w:t>
      </w:r>
      <w:r>
        <w:rPr>
          <w:rFonts w:hint="default" w:cs="Times New Roman"/>
          <w:sz w:val="28"/>
          <w:szCs w:val="28"/>
          <w:lang w:val="en-US"/>
        </w:rPr>
        <w:t>đ</w:t>
      </w:r>
      <w:r>
        <w:rPr>
          <w:rFonts w:hint="default" w:ascii="Times New Roman" w:hAnsi="Times New Roman" w:cs="Times New Roman"/>
          <w:sz w:val="28"/>
          <w:szCs w:val="28"/>
        </w:rPr>
        <w:t xml:space="preserve">ều có một </w:t>
      </w:r>
      <w:r>
        <w:rPr>
          <w:rFonts w:hint="default" w:cs="Times New Roman"/>
          <w:sz w:val="28"/>
          <w:szCs w:val="28"/>
          <w:lang w:val="en-US"/>
        </w:rPr>
        <w:t>đ</w:t>
      </w:r>
      <w:r>
        <w:rPr>
          <w:rFonts w:hint="default" w:ascii="Times New Roman" w:hAnsi="Times New Roman" w:cs="Times New Roman"/>
          <w:sz w:val="28"/>
          <w:szCs w:val="28"/>
        </w:rPr>
        <w:t xml:space="preserve">ường </w:t>
      </w:r>
      <w:r>
        <w:rPr>
          <w:rFonts w:hint="default" w:cs="Times New Roman"/>
          <w:sz w:val="28"/>
          <w:szCs w:val="28"/>
          <w:lang w:val="en-US"/>
        </w:rPr>
        <w:t>đ</w:t>
      </w:r>
      <w:r>
        <w:rPr>
          <w:rFonts w:hint="default" w:ascii="Times New Roman" w:hAnsi="Times New Roman" w:cs="Times New Roman"/>
          <w:sz w:val="28"/>
          <w:szCs w:val="28"/>
        </w:rPr>
        <w:t xml:space="preserve">i nối chúng tức là T liên thông, theo giả thiết T không chứa chu trình </w:t>
      </w:r>
      <w:r>
        <w:rPr>
          <w:rFonts w:hint="default" w:cs="Times New Roman"/>
          <w:sz w:val="28"/>
          <w:szCs w:val="28"/>
          <w:lang w:val="en-US"/>
        </w:rPr>
        <w:t>đ</w:t>
      </w:r>
      <w:r>
        <w:rPr>
          <w:rFonts w:hint="default" w:ascii="Times New Roman" w:hAnsi="Times New Roman" w:cs="Times New Roman"/>
          <w:sz w:val="28"/>
          <w:szCs w:val="28"/>
        </w:rPr>
        <w:t>ơn nên T là cây và có n — 1 cạnh.</w:t>
      </w:r>
    </w:p>
    <w:p>
      <w:pPr>
        <w:spacing w:before="69"/>
        <w:ind w:left="304" w:right="0" w:firstLine="0"/>
        <w:jc w:val="left"/>
        <w:rPr>
          <w:rFonts w:hint="default" w:ascii="Times New Roman" w:hAnsi="Times New Roman" w:cs="Times New Roman"/>
          <w:sz w:val="28"/>
          <w:szCs w:val="28"/>
        </w:rPr>
      </w:pPr>
      <w:r>
        <w:rPr>
          <w:rFonts w:hint="default" w:ascii="Times New Roman" w:hAnsi="Times New Roman" w:cs="Times New Roman"/>
          <w:w w:val="105"/>
          <w:sz w:val="28"/>
          <w:szCs w:val="28"/>
        </w:rPr>
        <w:t>6</w:t>
      </w:r>
      <w:r>
        <w:rPr>
          <w:rFonts w:hint="default" w:ascii="Times New Roman" w:hAnsi="Times New Roman" w:cs="Times New Roman"/>
          <w:b/>
          <w:w w:val="105"/>
          <w:sz w:val="28"/>
          <w:szCs w:val="28"/>
        </w:rPr>
        <w:t></w:t>
      </w:r>
      <w:r>
        <w:rPr>
          <w:rFonts w:hint="default" w:ascii="Times New Roman" w:hAnsi="Times New Roman" w:cs="Times New Roman"/>
          <w:w w:val="105"/>
          <w:sz w:val="28"/>
          <w:szCs w:val="28"/>
        </w:rPr>
        <w:t>1:</w:t>
      </w:r>
    </w:p>
    <w:p>
      <w:pPr>
        <w:spacing w:after="0"/>
        <w:jc w:val="left"/>
        <w:rPr>
          <w:rFonts w:hint="default" w:ascii="Times New Roman" w:hAnsi="Times New Roman" w:cs="Times New Roman"/>
          <w:sz w:val="28"/>
          <w:szCs w:val="28"/>
        </w:rPr>
        <w:sectPr>
          <w:pgSz w:w="11900" w:h="16840"/>
          <w:pgMar w:top="1600" w:right="1680" w:bottom="2400" w:left="1680" w:header="0" w:footer="2216"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2"/>
        <w:rPr>
          <w:rFonts w:hint="default" w:ascii="Times New Roman" w:hAnsi="Times New Roman" w:cs="Times New Roman"/>
          <w:sz w:val="28"/>
          <w:szCs w:val="28"/>
        </w:rPr>
      </w:pPr>
    </w:p>
    <w:p>
      <w:pPr>
        <w:pStyle w:val="7"/>
        <w:spacing w:before="104" w:line="266" w:lineRule="auto"/>
        <w:ind w:left="304" w:right="295"/>
        <w:jc w:val="both"/>
        <w:rPr>
          <w:rFonts w:hint="default" w:ascii="Times New Roman" w:hAnsi="Times New Roman" w:cs="Times New Roman"/>
          <w:sz w:val="28"/>
          <w:szCs w:val="28"/>
        </w:rPr>
      </w:pPr>
      <w:r>
        <w:rPr>
          <w:rFonts w:hint="default" w:ascii="Times New Roman" w:hAnsi="Times New Roman" w:cs="Times New Roman"/>
          <w:w w:val="105"/>
          <w:sz w:val="28"/>
          <w:szCs w:val="28"/>
        </w:rPr>
        <w:t>Giả</w:t>
      </w:r>
      <w:r>
        <w:rPr>
          <w:rFonts w:hint="default" w:ascii="Times New Roman" w:hAnsi="Times New Roman" w:cs="Times New Roman"/>
          <w:spacing w:val="-18"/>
          <w:w w:val="105"/>
          <w:sz w:val="28"/>
          <w:szCs w:val="28"/>
        </w:rPr>
        <w:t xml:space="preserve"> </w:t>
      </w:r>
      <w:r>
        <w:rPr>
          <w:rFonts w:hint="default" w:ascii="Times New Roman" w:hAnsi="Times New Roman" w:cs="Times New Roman"/>
          <w:w w:val="105"/>
          <w:sz w:val="28"/>
          <w:szCs w:val="28"/>
        </w:rPr>
        <w:t>sử</w:t>
      </w:r>
      <w:r>
        <w:rPr>
          <w:rFonts w:hint="default" w:ascii="Times New Roman" w:hAnsi="Times New Roman" w:cs="Times New Roman"/>
          <w:spacing w:val="-16"/>
          <w:w w:val="105"/>
          <w:sz w:val="28"/>
          <w:szCs w:val="28"/>
        </w:rPr>
        <w:t xml:space="preserve"> </w:t>
      </w:r>
      <w:r>
        <w:rPr>
          <w:rFonts w:hint="default" w:ascii="Times New Roman" w:hAnsi="Times New Roman" w:cs="Times New Roman"/>
          <w:w w:val="105"/>
          <w:sz w:val="28"/>
          <w:szCs w:val="28"/>
        </w:rPr>
        <w:t>T</w:t>
      </w:r>
      <w:r>
        <w:rPr>
          <w:rFonts w:hint="default" w:ascii="Times New Roman" w:hAnsi="Times New Roman" w:cs="Times New Roman"/>
          <w:spacing w:val="-10"/>
          <w:w w:val="105"/>
          <w:sz w:val="28"/>
          <w:szCs w:val="28"/>
        </w:rPr>
        <w:t xml:space="preserve"> </w:t>
      </w:r>
      <w:r>
        <w:rPr>
          <w:rFonts w:hint="default" w:ascii="Times New Roman" w:hAnsi="Times New Roman" w:cs="Times New Roman"/>
          <w:w w:val="105"/>
          <w:sz w:val="28"/>
          <w:szCs w:val="28"/>
        </w:rPr>
        <w:t>không</w:t>
      </w:r>
      <w:r>
        <w:rPr>
          <w:rFonts w:hint="default" w:ascii="Times New Roman" w:hAnsi="Times New Roman" w:cs="Times New Roman"/>
          <w:spacing w:val="-18"/>
          <w:w w:val="105"/>
          <w:sz w:val="28"/>
          <w:szCs w:val="28"/>
        </w:rPr>
        <w:t xml:space="preserve"> </w:t>
      </w:r>
      <w:r>
        <w:rPr>
          <w:rFonts w:hint="default" w:ascii="Times New Roman" w:hAnsi="Times New Roman" w:cs="Times New Roman"/>
          <w:w w:val="105"/>
          <w:sz w:val="28"/>
          <w:szCs w:val="28"/>
        </w:rPr>
        <w:t>là</w:t>
      </w:r>
      <w:r>
        <w:rPr>
          <w:rFonts w:hint="default" w:ascii="Times New Roman" w:hAnsi="Times New Roman" w:cs="Times New Roman"/>
          <w:spacing w:val="-17"/>
          <w:w w:val="105"/>
          <w:sz w:val="28"/>
          <w:szCs w:val="28"/>
        </w:rPr>
        <w:t xml:space="preserve"> </w:t>
      </w:r>
      <w:r>
        <w:rPr>
          <w:rFonts w:hint="default" w:ascii="Times New Roman" w:hAnsi="Times New Roman" w:cs="Times New Roman"/>
          <w:w w:val="105"/>
          <w:sz w:val="28"/>
          <w:szCs w:val="28"/>
        </w:rPr>
        <w:t>cây</w:t>
      </w:r>
      <w:r>
        <w:rPr>
          <w:rFonts w:hint="default" w:ascii="Times New Roman" w:hAnsi="Times New Roman" w:cs="Times New Roman"/>
          <w:spacing w:val="-22"/>
          <w:w w:val="105"/>
          <w:sz w:val="28"/>
          <w:szCs w:val="28"/>
        </w:rPr>
        <w:t xml:space="preserve"> </w:t>
      </w:r>
      <w:r>
        <w:rPr>
          <w:rFonts w:hint="default" w:ascii="Times New Roman" w:hAnsi="Times New Roman" w:cs="Times New Roman"/>
          <w:w w:val="105"/>
          <w:sz w:val="28"/>
          <w:szCs w:val="28"/>
        </w:rPr>
        <w:t>thì</w:t>
      </w:r>
      <w:r>
        <w:rPr>
          <w:rFonts w:hint="default" w:ascii="Times New Roman" w:hAnsi="Times New Roman" w:cs="Times New Roman"/>
          <w:spacing w:val="-16"/>
          <w:w w:val="105"/>
          <w:sz w:val="28"/>
          <w:szCs w:val="28"/>
        </w:rPr>
        <w:t xml:space="preserve"> </w:t>
      </w:r>
      <w:r>
        <w:rPr>
          <w:rFonts w:hint="default" w:ascii="Times New Roman" w:hAnsi="Times New Roman" w:cs="Times New Roman"/>
          <w:w w:val="105"/>
          <w:sz w:val="28"/>
          <w:szCs w:val="28"/>
        </w:rPr>
        <w:t>T</w:t>
      </w:r>
      <w:r>
        <w:rPr>
          <w:rFonts w:hint="default" w:ascii="Times New Roman" w:hAnsi="Times New Roman" w:cs="Times New Roman"/>
          <w:spacing w:val="-10"/>
          <w:w w:val="105"/>
          <w:sz w:val="28"/>
          <w:szCs w:val="28"/>
        </w:rPr>
        <w:t xml:space="preserve"> </w:t>
      </w:r>
      <w:r>
        <w:rPr>
          <w:rFonts w:hint="default" w:ascii="Times New Roman" w:hAnsi="Times New Roman" w:cs="Times New Roman"/>
          <w:w w:val="105"/>
          <w:sz w:val="28"/>
          <w:szCs w:val="28"/>
        </w:rPr>
        <w:t>có</w:t>
      </w:r>
      <w:r>
        <w:rPr>
          <w:rFonts w:hint="default" w:ascii="Times New Roman" w:hAnsi="Times New Roman" w:cs="Times New Roman"/>
          <w:spacing w:val="-16"/>
          <w:w w:val="105"/>
          <w:sz w:val="28"/>
          <w:szCs w:val="28"/>
        </w:rPr>
        <w:t xml:space="preserve"> </w:t>
      </w:r>
      <w:r>
        <w:rPr>
          <w:rFonts w:hint="default" w:ascii="Times New Roman" w:hAnsi="Times New Roman" w:cs="Times New Roman"/>
          <w:w w:val="105"/>
          <w:sz w:val="28"/>
          <w:szCs w:val="28"/>
        </w:rPr>
        <w:t>chu</w:t>
      </w:r>
      <w:r>
        <w:rPr>
          <w:rFonts w:hint="default" w:ascii="Times New Roman" w:hAnsi="Times New Roman" w:cs="Times New Roman"/>
          <w:spacing w:val="-17"/>
          <w:w w:val="105"/>
          <w:sz w:val="28"/>
          <w:szCs w:val="28"/>
        </w:rPr>
        <w:t xml:space="preserve"> </w:t>
      </w:r>
      <w:r>
        <w:rPr>
          <w:rFonts w:hint="default" w:ascii="Times New Roman" w:hAnsi="Times New Roman" w:cs="Times New Roman"/>
          <w:w w:val="105"/>
          <w:sz w:val="28"/>
          <w:szCs w:val="28"/>
        </w:rPr>
        <w:t>trình,</w:t>
      </w:r>
      <w:r>
        <w:rPr>
          <w:rFonts w:hint="default" w:ascii="Times New Roman" w:hAnsi="Times New Roman" w:cs="Times New Roman"/>
          <w:spacing w:val="-16"/>
          <w:w w:val="105"/>
          <w:sz w:val="28"/>
          <w:szCs w:val="28"/>
        </w:rPr>
        <w:t xml:space="preserve"> </w:t>
      </w:r>
      <w:r>
        <w:rPr>
          <w:rFonts w:hint="default" w:ascii="Times New Roman" w:hAnsi="Times New Roman" w:cs="Times New Roman"/>
          <w:w w:val="105"/>
          <w:sz w:val="28"/>
          <w:szCs w:val="28"/>
        </w:rPr>
        <w:t>huỷ</w:t>
      </w:r>
      <w:r>
        <w:rPr>
          <w:rFonts w:hint="default" w:ascii="Times New Roman" w:hAnsi="Times New Roman" w:cs="Times New Roman"/>
          <w:spacing w:val="-22"/>
          <w:w w:val="105"/>
          <w:sz w:val="28"/>
          <w:szCs w:val="28"/>
        </w:rPr>
        <w:t xml:space="preserve"> </w:t>
      </w:r>
      <w:r>
        <w:rPr>
          <w:rFonts w:hint="default" w:ascii="Times New Roman" w:hAnsi="Times New Roman" w:cs="Times New Roman"/>
          <w:w w:val="105"/>
          <w:sz w:val="28"/>
          <w:szCs w:val="28"/>
        </w:rPr>
        <w:t>bỏ</w:t>
      </w:r>
      <w:r>
        <w:rPr>
          <w:rFonts w:hint="default" w:ascii="Times New Roman" w:hAnsi="Times New Roman" w:cs="Times New Roman"/>
          <w:spacing w:val="-16"/>
          <w:w w:val="105"/>
          <w:sz w:val="28"/>
          <w:szCs w:val="28"/>
        </w:rPr>
        <w:t xml:space="preserve"> </w:t>
      </w:r>
      <w:r>
        <w:rPr>
          <w:rFonts w:hint="default" w:ascii="Times New Roman" w:hAnsi="Times New Roman" w:cs="Times New Roman"/>
          <w:w w:val="105"/>
          <w:sz w:val="28"/>
          <w:szCs w:val="28"/>
        </w:rPr>
        <w:t>một</w:t>
      </w:r>
      <w:r>
        <w:rPr>
          <w:rFonts w:hint="default" w:ascii="Times New Roman" w:hAnsi="Times New Roman" w:cs="Times New Roman"/>
          <w:spacing w:val="-16"/>
          <w:w w:val="105"/>
          <w:sz w:val="28"/>
          <w:szCs w:val="28"/>
        </w:rPr>
        <w:t xml:space="preserve"> </w:t>
      </w:r>
      <w:r>
        <w:rPr>
          <w:rFonts w:hint="default" w:ascii="Times New Roman" w:hAnsi="Times New Roman" w:cs="Times New Roman"/>
          <w:w w:val="105"/>
          <w:sz w:val="28"/>
          <w:szCs w:val="28"/>
        </w:rPr>
        <w:t>cạnh</w:t>
      </w:r>
      <w:r>
        <w:rPr>
          <w:rFonts w:hint="default" w:ascii="Times New Roman" w:hAnsi="Times New Roman" w:cs="Times New Roman"/>
          <w:spacing w:val="-17"/>
          <w:w w:val="105"/>
          <w:sz w:val="28"/>
          <w:szCs w:val="28"/>
        </w:rPr>
        <w:t xml:space="preserve"> </w:t>
      </w:r>
      <w:r>
        <w:rPr>
          <w:rFonts w:hint="default" w:ascii="Times New Roman" w:hAnsi="Times New Roman" w:cs="Times New Roman"/>
          <w:w w:val="105"/>
          <w:sz w:val="28"/>
          <w:szCs w:val="28"/>
        </w:rPr>
        <w:t>trên</w:t>
      </w:r>
      <w:r>
        <w:rPr>
          <w:rFonts w:hint="default" w:ascii="Times New Roman" w:hAnsi="Times New Roman" w:cs="Times New Roman"/>
          <w:spacing w:val="-16"/>
          <w:w w:val="105"/>
          <w:sz w:val="28"/>
          <w:szCs w:val="28"/>
        </w:rPr>
        <w:t xml:space="preserve"> </w:t>
      </w:r>
      <w:r>
        <w:rPr>
          <w:rFonts w:hint="default" w:ascii="Times New Roman" w:hAnsi="Times New Roman" w:cs="Times New Roman"/>
          <w:w w:val="105"/>
          <w:sz w:val="28"/>
          <w:szCs w:val="28"/>
        </w:rPr>
        <w:t>chu</w:t>
      </w:r>
      <w:r>
        <w:rPr>
          <w:rFonts w:hint="default" w:ascii="Times New Roman" w:hAnsi="Times New Roman" w:cs="Times New Roman"/>
          <w:spacing w:val="-17"/>
          <w:w w:val="105"/>
          <w:sz w:val="28"/>
          <w:szCs w:val="28"/>
        </w:rPr>
        <w:t xml:space="preserve"> </w:t>
      </w:r>
      <w:r>
        <w:rPr>
          <w:rFonts w:hint="default" w:ascii="Times New Roman" w:hAnsi="Times New Roman" w:cs="Times New Roman"/>
          <w:w w:val="105"/>
          <w:sz w:val="28"/>
          <w:szCs w:val="28"/>
        </w:rPr>
        <w:t>trình</w:t>
      </w:r>
      <w:r>
        <w:rPr>
          <w:rFonts w:hint="default" w:ascii="Times New Roman" w:hAnsi="Times New Roman" w:cs="Times New Roman"/>
          <w:spacing w:val="-16"/>
          <w:w w:val="105"/>
          <w:sz w:val="28"/>
          <w:szCs w:val="28"/>
        </w:rPr>
        <w:t xml:space="preserve"> </w:t>
      </w:r>
      <w:r>
        <w:rPr>
          <w:rFonts w:hint="default" w:ascii="Times New Roman" w:hAnsi="Times New Roman" w:cs="Times New Roman"/>
          <w:w w:val="105"/>
          <w:sz w:val="28"/>
          <w:szCs w:val="28"/>
        </w:rPr>
        <w:t>này</w:t>
      </w:r>
      <w:r>
        <w:rPr>
          <w:rFonts w:hint="default" w:ascii="Times New Roman" w:hAnsi="Times New Roman" w:cs="Times New Roman"/>
          <w:spacing w:val="-20"/>
          <w:w w:val="105"/>
          <w:sz w:val="28"/>
          <w:szCs w:val="28"/>
        </w:rPr>
        <w:t xml:space="preserve"> </w:t>
      </w:r>
      <w:r>
        <w:rPr>
          <w:rFonts w:hint="default" w:ascii="Times New Roman" w:hAnsi="Times New Roman" w:cs="Times New Roman"/>
          <w:w w:val="105"/>
          <w:sz w:val="28"/>
          <w:szCs w:val="28"/>
        </w:rPr>
        <w:t>thì</w:t>
      </w:r>
      <w:r>
        <w:rPr>
          <w:rFonts w:hint="default" w:ascii="Times New Roman" w:hAnsi="Times New Roman" w:cs="Times New Roman"/>
          <w:spacing w:val="-19"/>
          <w:w w:val="105"/>
          <w:sz w:val="28"/>
          <w:szCs w:val="28"/>
        </w:rPr>
        <w:t xml:space="preserve"> </w:t>
      </w:r>
      <w:r>
        <w:rPr>
          <w:rFonts w:hint="default" w:ascii="Times New Roman" w:hAnsi="Times New Roman" w:cs="Times New Roman"/>
          <w:w w:val="105"/>
          <w:sz w:val="28"/>
          <w:szCs w:val="28"/>
        </w:rPr>
        <w:t xml:space="preserve">T vẫn liên thông, nếu </w:t>
      </w:r>
      <w:r>
        <w:rPr>
          <w:rFonts w:hint="default" w:cs="Times New Roman"/>
          <w:w w:val="105"/>
          <w:sz w:val="28"/>
          <w:szCs w:val="28"/>
          <w:lang w:val="en-US"/>
        </w:rPr>
        <w:t>đ</w:t>
      </w:r>
      <w:r>
        <w:rPr>
          <w:rFonts w:hint="default" w:ascii="Times New Roman" w:hAnsi="Times New Roman" w:cs="Times New Roman"/>
          <w:w w:val="105"/>
          <w:sz w:val="28"/>
          <w:szCs w:val="28"/>
        </w:rPr>
        <w:t xml:space="preserve">ồ thị mới nhận </w:t>
      </w:r>
      <w:r>
        <w:rPr>
          <w:rFonts w:hint="default" w:cs="Times New Roman"/>
          <w:w w:val="105"/>
          <w:sz w:val="28"/>
          <w:szCs w:val="28"/>
          <w:lang w:val="en-US"/>
        </w:rPr>
        <w:t>đ</w:t>
      </w:r>
      <w:r>
        <w:rPr>
          <w:rFonts w:hint="default" w:ascii="Times New Roman" w:hAnsi="Times New Roman" w:cs="Times New Roman"/>
          <w:w w:val="105"/>
          <w:sz w:val="28"/>
          <w:szCs w:val="28"/>
        </w:rPr>
        <w:t xml:space="preserve">ược vẫn có chu trình thì lại huỷ một cạnh trong chu trình mới. Cứ như thế cho tới khi ta nhận </w:t>
      </w:r>
      <w:r>
        <w:rPr>
          <w:rFonts w:hint="default" w:cs="Times New Roman"/>
          <w:w w:val="105"/>
          <w:sz w:val="28"/>
          <w:szCs w:val="28"/>
          <w:lang w:val="en-US"/>
        </w:rPr>
        <w:t>đ</w:t>
      </w:r>
      <w:r>
        <w:rPr>
          <w:rFonts w:hint="default" w:ascii="Times New Roman" w:hAnsi="Times New Roman" w:cs="Times New Roman"/>
          <w:w w:val="105"/>
          <w:sz w:val="28"/>
          <w:szCs w:val="28"/>
        </w:rPr>
        <w:t xml:space="preserve">ược một </w:t>
      </w:r>
      <w:r>
        <w:rPr>
          <w:rFonts w:hint="default" w:cs="Times New Roman"/>
          <w:w w:val="105"/>
          <w:sz w:val="28"/>
          <w:szCs w:val="28"/>
          <w:lang w:val="en-US"/>
        </w:rPr>
        <w:t>đ</w:t>
      </w:r>
      <w:r>
        <w:rPr>
          <w:rFonts w:hint="default" w:ascii="Times New Roman" w:hAnsi="Times New Roman" w:cs="Times New Roman"/>
          <w:w w:val="105"/>
          <w:sz w:val="28"/>
          <w:szCs w:val="28"/>
        </w:rPr>
        <w:t>ồ thị liên thông không</w:t>
      </w:r>
      <w:r>
        <w:rPr>
          <w:rFonts w:hint="default" w:ascii="Times New Roman" w:hAnsi="Times New Roman" w:cs="Times New Roman"/>
          <w:spacing w:val="-11"/>
          <w:w w:val="105"/>
          <w:sz w:val="28"/>
          <w:szCs w:val="28"/>
        </w:rPr>
        <w:t xml:space="preserve"> </w:t>
      </w:r>
      <w:r>
        <w:rPr>
          <w:rFonts w:hint="default" w:ascii="Times New Roman" w:hAnsi="Times New Roman" w:cs="Times New Roman"/>
          <w:w w:val="105"/>
          <w:sz w:val="28"/>
          <w:szCs w:val="28"/>
        </w:rPr>
        <w:t>có</w:t>
      </w:r>
      <w:r>
        <w:rPr>
          <w:rFonts w:hint="default" w:ascii="Times New Roman" w:hAnsi="Times New Roman" w:cs="Times New Roman"/>
          <w:spacing w:val="-8"/>
          <w:w w:val="105"/>
          <w:sz w:val="28"/>
          <w:szCs w:val="28"/>
        </w:rPr>
        <w:t xml:space="preserve"> </w:t>
      </w:r>
      <w:r>
        <w:rPr>
          <w:rFonts w:hint="default" w:ascii="Times New Roman" w:hAnsi="Times New Roman" w:cs="Times New Roman"/>
          <w:w w:val="105"/>
          <w:sz w:val="28"/>
          <w:szCs w:val="28"/>
        </w:rPr>
        <w:t>chu</w:t>
      </w:r>
      <w:r>
        <w:rPr>
          <w:rFonts w:hint="default" w:ascii="Times New Roman" w:hAnsi="Times New Roman" w:cs="Times New Roman"/>
          <w:spacing w:val="-9"/>
          <w:w w:val="105"/>
          <w:sz w:val="28"/>
          <w:szCs w:val="28"/>
        </w:rPr>
        <w:t xml:space="preserve"> </w:t>
      </w:r>
      <w:r>
        <w:rPr>
          <w:rFonts w:hint="default" w:ascii="Times New Roman" w:hAnsi="Times New Roman" w:cs="Times New Roman"/>
          <w:w w:val="105"/>
          <w:sz w:val="28"/>
          <w:szCs w:val="28"/>
        </w:rPr>
        <w:t>trình.</w:t>
      </w:r>
      <w:r>
        <w:rPr>
          <w:rFonts w:hint="default" w:ascii="Times New Roman" w:hAnsi="Times New Roman" w:cs="Times New Roman"/>
          <w:spacing w:val="-8"/>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ồ</w:t>
      </w:r>
      <w:r>
        <w:rPr>
          <w:rFonts w:hint="default" w:ascii="Times New Roman" w:hAnsi="Times New Roman" w:cs="Times New Roman"/>
          <w:spacing w:val="-8"/>
          <w:w w:val="105"/>
          <w:sz w:val="28"/>
          <w:szCs w:val="28"/>
        </w:rPr>
        <w:t xml:space="preserve"> </w:t>
      </w:r>
      <w:r>
        <w:rPr>
          <w:rFonts w:hint="default" w:ascii="Times New Roman" w:hAnsi="Times New Roman" w:cs="Times New Roman"/>
          <w:w w:val="105"/>
          <w:sz w:val="28"/>
          <w:szCs w:val="28"/>
        </w:rPr>
        <w:t>thị</w:t>
      </w:r>
      <w:r>
        <w:rPr>
          <w:rFonts w:hint="default" w:ascii="Times New Roman" w:hAnsi="Times New Roman" w:cs="Times New Roman"/>
          <w:spacing w:val="-8"/>
          <w:w w:val="105"/>
          <w:sz w:val="28"/>
          <w:szCs w:val="28"/>
        </w:rPr>
        <w:t xml:space="preserve"> </w:t>
      </w:r>
      <w:r>
        <w:rPr>
          <w:rFonts w:hint="default" w:ascii="Times New Roman" w:hAnsi="Times New Roman" w:cs="Times New Roman"/>
          <w:w w:val="105"/>
          <w:sz w:val="28"/>
          <w:szCs w:val="28"/>
        </w:rPr>
        <w:t>này</w:t>
      </w:r>
      <w:r>
        <w:rPr>
          <w:rFonts w:hint="default" w:ascii="Times New Roman" w:hAnsi="Times New Roman" w:cs="Times New Roman"/>
          <w:spacing w:val="-13"/>
          <w:w w:val="105"/>
          <w:sz w:val="28"/>
          <w:szCs w:val="28"/>
        </w:rPr>
        <w:t xml:space="preserve"> </w:t>
      </w:r>
      <w:r>
        <w:rPr>
          <w:rFonts w:hint="default" w:ascii="Times New Roman" w:hAnsi="Times New Roman" w:cs="Times New Roman"/>
          <w:w w:val="105"/>
          <w:sz w:val="28"/>
          <w:szCs w:val="28"/>
        </w:rPr>
        <w:t>là</w:t>
      </w:r>
      <w:r>
        <w:rPr>
          <w:rFonts w:hint="default" w:ascii="Times New Roman" w:hAnsi="Times New Roman" w:cs="Times New Roman"/>
          <w:spacing w:val="-9"/>
          <w:w w:val="105"/>
          <w:sz w:val="28"/>
          <w:szCs w:val="28"/>
        </w:rPr>
        <w:t xml:space="preserve"> </w:t>
      </w:r>
      <w:r>
        <w:rPr>
          <w:rFonts w:hint="default" w:ascii="Times New Roman" w:hAnsi="Times New Roman" w:cs="Times New Roman"/>
          <w:w w:val="105"/>
          <w:sz w:val="28"/>
          <w:szCs w:val="28"/>
        </w:rPr>
        <w:t>cây</w:t>
      </w:r>
      <w:r>
        <w:rPr>
          <w:rFonts w:hint="default" w:ascii="Times New Roman" w:hAnsi="Times New Roman" w:cs="Times New Roman"/>
          <w:spacing w:val="-12"/>
          <w:w w:val="105"/>
          <w:sz w:val="28"/>
          <w:szCs w:val="28"/>
        </w:rPr>
        <w:t xml:space="preserve"> </w:t>
      </w:r>
      <w:r>
        <w:rPr>
          <w:rFonts w:hint="default" w:ascii="Times New Roman" w:hAnsi="Times New Roman" w:cs="Times New Roman"/>
          <w:w w:val="105"/>
          <w:sz w:val="28"/>
          <w:szCs w:val="28"/>
        </w:rPr>
        <w:t>nhưng</w:t>
      </w:r>
      <w:r>
        <w:rPr>
          <w:rFonts w:hint="default" w:ascii="Times New Roman" w:hAnsi="Times New Roman" w:cs="Times New Roman"/>
          <w:spacing w:val="-11"/>
          <w:w w:val="105"/>
          <w:sz w:val="28"/>
          <w:szCs w:val="28"/>
        </w:rPr>
        <w:t xml:space="preserve"> </w:t>
      </w:r>
      <w:r>
        <w:rPr>
          <w:rFonts w:hint="default" w:ascii="Times New Roman" w:hAnsi="Times New Roman" w:cs="Times New Roman"/>
          <w:w w:val="105"/>
          <w:sz w:val="28"/>
          <w:szCs w:val="28"/>
        </w:rPr>
        <w:t>lại</w:t>
      </w:r>
      <w:r>
        <w:rPr>
          <w:rFonts w:hint="default" w:ascii="Times New Roman" w:hAnsi="Times New Roman" w:cs="Times New Roman"/>
          <w:spacing w:val="-8"/>
          <w:w w:val="105"/>
          <w:sz w:val="28"/>
          <w:szCs w:val="28"/>
        </w:rPr>
        <w:t xml:space="preserve"> </w:t>
      </w:r>
      <w:r>
        <w:rPr>
          <w:rFonts w:hint="default" w:ascii="Times New Roman" w:hAnsi="Times New Roman" w:cs="Times New Roman"/>
          <w:w w:val="105"/>
          <w:sz w:val="28"/>
          <w:szCs w:val="28"/>
        </w:rPr>
        <w:t>có</w:t>
      </w:r>
      <w:r>
        <w:rPr>
          <w:rFonts w:hint="default" w:ascii="Times New Roman" w:hAnsi="Times New Roman" w:cs="Times New Roman"/>
          <w:spacing w:val="-9"/>
          <w:w w:val="105"/>
          <w:sz w:val="28"/>
          <w:szCs w:val="28"/>
        </w:rPr>
        <w:t xml:space="preserve"> </w:t>
      </w:r>
      <w:r>
        <w:rPr>
          <w:rFonts w:hint="default" w:ascii="Times New Roman" w:hAnsi="Times New Roman" w:cs="Times New Roman"/>
          <w:w w:val="105"/>
          <w:sz w:val="28"/>
          <w:szCs w:val="28"/>
        </w:rPr>
        <w:t>€</w:t>
      </w:r>
      <w:r>
        <w:rPr>
          <w:rFonts w:hint="default" w:ascii="Times New Roman" w:hAnsi="Times New Roman" w:cs="Times New Roman"/>
          <w:spacing w:val="-6"/>
          <w:w w:val="105"/>
          <w:sz w:val="28"/>
          <w:szCs w:val="28"/>
        </w:rPr>
        <w:t xml:space="preserve"> </w:t>
      </w:r>
      <w:r>
        <w:rPr>
          <w:rFonts w:hint="default" w:ascii="Times New Roman" w:hAnsi="Times New Roman" w:cs="Times New Roman"/>
          <w:w w:val="105"/>
          <w:sz w:val="28"/>
          <w:szCs w:val="28"/>
        </w:rPr>
        <w:t>n</w:t>
      </w:r>
      <w:r>
        <w:rPr>
          <w:rFonts w:hint="default" w:ascii="Times New Roman" w:hAnsi="Times New Roman" w:cs="Times New Roman"/>
          <w:spacing w:val="-16"/>
          <w:w w:val="105"/>
          <w:sz w:val="28"/>
          <w:szCs w:val="28"/>
        </w:rPr>
        <w:t xml:space="preserve"> </w:t>
      </w:r>
      <w:r>
        <w:rPr>
          <w:rFonts w:hint="default" w:ascii="Times New Roman" w:hAnsi="Times New Roman" w:cs="Times New Roman"/>
          <w:w w:val="105"/>
          <w:sz w:val="28"/>
          <w:szCs w:val="28"/>
        </w:rPr>
        <w:t>—</w:t>
      </w:r>
      <w:r>
        <w:rPr>
          <w:rFonts w:hint="default" w:ascii="Times New Roman" w:hAnsi="Times New Roman" w:cs="Times New Roman"/>
          <w:spacing w:val="-17"/>
          <w:w w:val="105"/>
          <w:sz w:val="28"/>
          <w:szCs w:val="28"/>
        </w:rPr>
        <w:t xml:space="preserve"> </w:t>
      </w:r>
      <w:r>
        <w:rPr>
          <w:rFonts w:hint="default" w:ascii="Times New Roman" w:hAnsi="Times New Roman" w:cs="Times New Roman"/>
          <w:w w:val="105"/>
          <w:sz w:val="28"/>
          <w:szCs w:val="28"/>
        </w:rPr>
        <w:t>1</w:t>
      </w:r>
      <w:r>
        <w:rPr>
          <w:rFonts w:hint="default" w:ascii="Times New Roman" w:hAnsi="Times New Roman" w:cs="Times New Roman"/>
          <w:spacing w:val="-7"/>
          <w:w w:val="105"/>
          <w:sz w:val="28"/>
          <w:szCs w:val="28"/>
        </w:rPr>
        <w:t xml:space="preserve"> </w:t>
      </w:r>
      <w:r>
        <w:rPr>
          <w:rFonts w:hint="default" w:ascii="Times New Roman" w:hAnsi="Times New Roman" w:cs="Times New Roman"/>
          <w:w w:val="105"/>
          <w:sz w:val="28"/>
          <w:szCs w:val="28"/>
        </w:rPr>
        <w:t>cạnh</w:t>
      </w:r>
      <w:r>
        <w:rPr>
          <w:rFonts w:hint="default" w:ascii="Times New Roman" w:hAnsi="Times New Roman" w:cs="Times New Roman"/>
          <w:spacing w:val="-8"/>
          <w:w w:val="105"/>
          <w:sz w:val="28"/>
          <w:szCs w:val="28"/>
        </w:rPr>
        <w:t xml:space="preserve"> </w:t>
      </w:r>
      <w:r>
        <w:rPr>
          <w:rFonts w:hint="default" w:ascii="Times New Roman" w:hAnsi="Times New Roman" w:cs="Times New Roman"/>
          <w:w w:val="105"/>
          <w:sz w:val="28"/>
          <w:szCs w:val="28"/>
        </w:rPr>
        <w:t>(vô</w:t>
      </w:r>
      <w:r>
        <w:rPr>
          <w:rFonts w:hint="default" w:ascii="Times New Roman" w:hAnsi="Times New Roman" w:cs="Times New Roman"/>
          <w:spacing w:val="-9"/>
          <w:w w:val="105"/>
          <w:sz w:val="28"/>
          <w:szCs w:val="28"/>
        </w:rPr>
        <w:t xml:space="preserve"> </w:t>
      </w:r>
      <w:r>
        <w:rPr>
          <w:rFonts w:hint="default" w:ascii="Times New Roman" w:hAnsi="Times New Roman" w:cs="Times New Roman"/>
          <w:w w:val="105"/>
          <w:sz w:val="28"/>
          <w:szCs w:val="28"/>
        </w:rPr>
        <w:t>lí).</w:t>
      </w:r>
      <w:r>
        <w:rPr>
          <w:rFonts w:hint="default" w:ascii="Times New Roman" w:hAnsi="Times New Roman" w:cs="Times New Roman"/>
          <w:spacing w:val="-8"/>
          <w:w w:val="105"/>
          <w:sz w:val="28"/>
          <w:szCs w:val="28"/>
        </w:rPr>
        <w:t xml:space="preserve"> </w:t>
      </w:r>
      <w:r>
        <w:rPr>
          <w:rFonts w:hint="default" w:ascii="Times New Roman" w:hAnsi="Times New Roman" w:cs="Times New Roman"/>
          <w:w w:val="105"/>
          <w:sz w:val="28"/>
          <w:szCs w:val="28"/>
        </w:rPr>
        <w:t>Vậy</w:t>
      </w:r>
      <w:r>
        <w:rPr>
          <w:rFonts w:hint="default" w:ascii="Times New Roman" w:hAnsi="Times New Roman" w:cs="Times New Roman"/>
          <w:spacing w:val="-12"/>
          <w:w w:val="105"/>
          <w:sz w:val="28"/>
          <w:szCs w:val="28"/>
        </w:rPr>
        <w:t xml:space="preserve"> </w:t>
      </w:r>
      <w:r>
        <w:rPr>
          <w:rFonts w:hint="default" w:ascii="Times New Roman" w:hAnsi="Times New Roman" w:cs="Times New Roman"/>
          <w:w w:val="105"/>
          <w:sz w:val="28"/>
          <w:szCs w:val="28"/>
        </w:rPr>
        <w:t>T</w:t>
      </w:r>
      <w:r>
        <w:rPr>
          <w:rFonts w:hint="default" w:ascii="Times New Roman" w:hAnsi="Times New Roman" w:cs="Times New Roman"/>
          <w:spacing w:val="-1"/>
          <w:w w:val="105"/>
          <w:sz w:val="28"/>
          <w:szCs w:val="28"/>
        </w:rPr>
        <w:t xml:space="preserve"> </w:t>
      </w:r>
      <w:r>
        <w:rPr>
          <w:rFonts w:hint="default" w:ascii="Times New Roman" w:hAnsi="Times New Roman" w:cs="Times New Roman"/>
          <w:w w:val="105"/>
          <w:sz w:val="28"/>
          <w:szCs w:val="28"/>
        </w:rPr>
        <w:t>là cây.</w:t>
      </w:r>
    </w:p>
    <w:p>
      <w:pPr>
        <w:spacing w:before="60"/>
        <w:ind w:left="304" w:right="0" w:firstLine="0"/>
        <w:jc w:val="both"/>
        <w:rPr>
          <w:rFonts w:hint="default" w:ascii="Times New Roman" w:hAnsi="Times New Roman" w:cs="Times New Roman"/>
          <w:sz w:val="28"/>
          <w:szCs w:val="28"/>
        </w:rPr>
      </w:pPr>
      <w:r>
        <w:rPr>
          <w:rFonts w:hint="default" w:cs="Times New Roman"/>
          <w:w w:val="105"/>
          <w:sz w:val="28"/>
          <w:szCs w:val="28"/>
          <w:lang w:val="en-US"/>
        </w:rPr>
        <w:t>Đ</w:t>
      </w:r>
      <w:r>
        <w:rPr>
          <w:rFonts w:hint="default" w:ascii="Times New Roman" w:hAnsi="Times New Roman" w:cs="Times New Roman"/>
          <w:w w:val="105"/>
          <w:sz w:val="28"/>
          <w:szCs w:val="28"/>
        </w:rPr>
        <w:t>ịnh lí 5-15</w:t>
      </w:r>
    </w:p>
    <w:p>
      <w:pPr>
        <w:spacing w:before="86"/>
        <w:ind w:left="1075" w:right="0" w:firstLine="0"/>
        <w:jc w:val="left"/>
        <w:rPr>
          <w:rFonts w:hint="default" w:ascii="Times New Roman" w:hAnsi="Times New Roman" w:cs="Times New Roman"/>
          <w:i/>
          <w:sz w:val="28"/>
          <w:szCs w:val="28"/>
        </w:rPr>
      </w:pPr>
      <w:r>
        <w:rPr>
          <w:rFonts w:hint="default" w:ascii="Times New Roman" w:hAnsi="Times New Roman" w:cs="Times New Roman"/>
          <w:sz w:val="28"/>
          <w:szCs w:val="28"/>
        </w:rPr>
        <w:pict>
          <v:shape id="_x0000_s3555" o:spid="_x0000_s3555" style="position:absolute;left:0pt;margin-left:126.45pt;margin-top:4.3pt;height:52.2pt;width:5.9pt;mso-position-horizontal-relative:page;z-index:251720704;mso-width-relative:page;mso-height-relative:page;" fillcolor="#484848" filled="t" stroked="f" coordorigin="2530,87" coordsize="118,1044" path="m2558,87l2530,87,2530,459,2530,764,2530,1131,2558,1131,2558,764,2558,459,2558,87xm2647,87l2587,87,2587,459,2587,764,2587,1131,2647,1131,2647,764,2647,459,2647,87xe">
            <v:path arrowok="t"/>
            <v:fill on="t" focussize="0,0"/>
            <v:stroke on="f"/>
            <v:imagedata o:title=""/>
            <o:lock v:ext="edit"/>
          </v:shape>
        </w:pict>
      </w:r>
      <w:r>
        <w:rPr>
          <w:rFonts w:hint="default" w:ascii="Times New Roman" w:hAnsi="Times New Roman" w:cs="Times New Roman"/>
          <w:i/>
          <w:sz w:val="28"/>
          <w:szCs w:val="28"/>
        </w:rPr>
        <w:t xml:space="preserve">Số cây khung của </w:t>
      </w:r>
      <w:r>
        <w:rPr>
          <w:rFonts w:hint="default" w:cs="Times New Roman"/>
          <w:i/>
          <w:sz w:val="28"/>
          <w:szCs w:val="28"/>
          <w:lang w:val="en-US"/>
        </w:rPr>
        <w:t>đ</w:t>
      </w:r>
      <w:r>
        <w:rPr>
          <w:rFonts w:hint="default" w:ascii="Times New Roman" w:hAnsi="Times New Roman" w:cs="Times New Roman"/>
          <w:i/>
          <w:sz w:val="28"/>
          <w:szCs w:val="28"/>
        </w:rPr>
        <w:t xml:space="preserve">ồ thị </w:t>
      </w:r>
      <w:r>
        <w:rPr>
          <w:rFonts w:hint="default" w:cs="Times New Roman"/>
          <w:i/>
          <w:sz w:val="28"/>
          <w:szCs w:val="28"/>
          <w:lang w:val="en-US"/>
        </w:rPr>
        <w:t>đ</w:t>
      </w:r>
      <w:r>
        <w:rPr>
          <w:rFonts w:hint="default" w:ascii="Times New Roman" w:hAnsi="Times New Roman" w:cs="Times New Roman"/>
          <w:i/>
          <w:sz w:val="28"/>
          <w:szCs w:val="28"/>
        </w:rPr>
        <w:t xml:space="preserve">ầy </w:t>
      </w:r>
      <w:r>
        <w:rPr>
          <w:rFonts w:hint="default" w:cs="Times New Roman"/>
          <w:i/>
          <w:sz w:val="28"/>
          <w:szCs w:val="28"/>
          <w:lang w:val="en-US"/>
        </w:rPr>
        <w:t>đ</w:t>
      </w:r>
      <w:r>
        <w:rPr>
          <w:rFonts w:hint="default" w:ascii="Times New Roman" w:hAnsi="Times New Roman" w:cs="Times New Roman"/>
          <w:i/>
          <w:sz w:val="28"/>
          <w:szCs w:val="28"/>
        </w:rPr>
        <w:t xml:space="preserve">ủ </w:t>
      </w:r>
      <w:r>
        <w:rPr>
          <w:rFonts w:hint="default" w:ascii="Times New Roman" w:hAnsi="Times New Roman" w:cs="Times New Roman"/>
          <w:sz w:val="28"/>
          <w:szCs w:val="28"/>
        </w:rPr>
        <w:t>K</w:t>
      </w:r>
      <w:r>
        <w:rPr>
          <w:rFonts w:hint="default" w:ascii="Times New Roman" w:hAnsi="Times New Roman" w:cs="Times New Roman"/>
          <w:sz w:val="28"/>
          <w:szCs w:val="28"/>
          <w:vertAlign w:val="subscript"/>
        </w:rPr>
        <w:t>n</w:t>
      </w:r>
      <w:r>
        <w:rPr>
          <w:rFonts w:hint="default" w:ascii="Times New Roman" w:hAnsi="Times New Roman" w:cs="Times New Roman"/>
          <w:sz w:val="28"/>
          <w:szCs w:val="28"/>
          <w:vertAlign w:val="baseline"/>
        </w:rPr>
        <w:t xml:space="preserve"> </w:t>
      </w:r>
      <w:r>
        <w:rPr>
          <w:rFonts w:hint="default" w:ascii="Times New Roman" w:hAnsi="Times New Roman" w:cs="Times New Roman"/>
          <w:i/>
          <w:sz w:val="28"/>
          <w:szCs w:val="28"/>
          <w:vertAlign w:val="baseline"/>
        </w:rPr>
        <w:t xml:space="preserve">là </w:t>
      </w:r>
      <w:r>
        <w:rPr>
          <w:rFonts w:hint="default" w:ascii="Times New Roman" w:hAnsi="Times New Roman" w:cs="Times New Roman"/>
          <w:sz w:val="28"/>
          <w:szCs w:val="28"/>
          <w:vertAlign w:val="baseline"/>
        </w:rPr>
        <w:t>n</w:t>
      </w:r>
      <w:r>
        <w:rPr>
          <w:rFonts w:hint="default" w:ascii="Times New Roman" w:hAnsi="Times New Roman" w:cs="Times New Roman"/>
          <w:sz w:val="28"/>
          <w:szCs w:val="28"/>
          <w:vertAlign w:val="superscript"/>
        </w:rPr>
        <w:t>n–2</w:t>
      </w:r>
      <w:r>
        <w:rPr>
          <w:rFonts w:hint="default" w:ascii="Times New Roman" w:hAnsi="Times New Roman" w:cs="Times New Roman"/>
          <w:i/>
          <w:sz w:val="28"/>
          <w:szCs w:val="28"/>
          <w:vertAlign w:val="baseline"/>
        </w:rPr>
        <w:t>.</w:t>
      </w:r>
    </w:p>
    <w:p>
      <w:pPr>
        <w:spacing w:before="91" w:line="261" w:lineRule="auto"/>
        <w:ind w:left="1075" w:right="296" w:firstLine="0"/>
        <w:jc w:val="left"/>
        <w:rPr>
          <w:rFonts w:hint="default" w:ascii="Times New Roman" w:hAnsi="Times New Roman" w:cs="Times New Roman"/>
          <w:i/>
          <w:sz w:val="28"/>
          <w:szCs w:val="28"/>
        </w:rPr>
      </w:pPr>
      <w:r>
        <w:rPr>
          <w:rFonts w:hint="default" w:ascii="Times New Roman" w:hAnsi="Times New Roman" w:cs="Times New Roman"/>
          <w:i/>
          <w:sz w:val="28"/>
          <w:szCs w:val="28"/>
        </w:rPr>
        <w:t xml:space="preserve">Ta sẽ khảo sát hai thuật toán tìm cây khung trên </w:t>
      </w:r>
      <w:r>
        <w:rPr>
          <w:rFonts w:hint="default" w:cs="Times New Roman"/>
          <w:i/>
          <w:sz w:val="28"/>
          <w:szCs w:val="28"/>
          <w:lang w:val="en-US"/>
        </w:rPr>
        <w:t>đ</w:t>
      </w:r>
      <w:r>
        <w:rPr>
          <w:rFonts w:hint="default" w:ascii="Times New Roman" w:hAnsi="Times New Roman" w:cs="Times New Roman"/>
          <w:i/>
          <w:sz w:val="28"/>
          <w:szCs w:val="28"/>
        </w:rPr>
        <w:t xml:space="preserve">ồ thị vô hướng liên thông </w:t>
      </w:r>
      <w:r>
        <w:rPr>
          <w:rFonts w:hint="default" w:ascii="Times New Roman" w:hAnsi="Times New Roman" w:cs="Times New Roman"/>
          <w:sz w:val="28"/>
          <w:szCs w:val="28"/>
        </w:rPr>
        <w:t xml:space="preserve">G = </w:t>
      </w:r>
      <w:r>
        <w:rPr>
          <w:rFonts w:hint="default" w:ascii="Times New Roman" w:hAnsi="Times New Roman" w:cs="Times New Roman"/>
          <w:position w:val="1"/>
          <w:sz w:val="28"/>
          <w:szCs w:val="28"/>
        </w:rPr>
        <w:t>(</w:t>
      </w:r>
      <w:r>
        <w:rPr>
          <w:rFonts w:hint="default" w:ascii="Times New Roman" w:hAnsi="Times New Roman" w:cs="Times New Roman"/>
          <w:sz w:val="28"/>
          <w:szCs w:val="28"/>
        </w:rPr>
        <w:t>V, E</w:t>
      </w:r>
      <w:r>
        <w:rPr>
          <w:rFonts w:hint="default" w:ascii="Times New Roman" w:hAnsi="Times New Roman" w:cs="Times New Roman"/>
          <w:position w:val="1"/>
          <w:sz w:val="28"/>
          <w:szCs w:val="28"/>
        </w:rPr>
        <w:t>)</w:t>
      </w:r>
      <w:r>
        <w:rPr>
          <w:rFonts w:hint="default" w:ascii="Times New Roman" w:hAnsi="Times New Roman" w:cs="Times New Roman"/>
          <w:i/>
          <w:sz w:val="28"/>
          <w:szCs w:val="28"/>
        </w:rPr>
        <w:t>.</w:t>
      </w:r>
    </w:p>
    <w:p>
      <w:pPr>
        <w:pStyle w:val="7"/>
        <w:spacing w:before="9"/>
        <w:rPr>
          <w:rFonts w:hint="default" w:ascii="Times New Roman" w:hAnsi="Times New Roman" w:cs="Times New Roman"/>
          <w:i/>
          <w:sz w:val="28"/>
          <w:szCs w:val="28"/>
        </w:rPr>
      </w:pPr>
    </w:p>
    <w:p>
      <w:pPr>
        <w:pStyle w:val="12"/>
        <w:numPr>
          <w:ilvl w:val="0"/>
          <w:numId w:val="78"/>
        </w:numPr>
        <w:tabs>
          <w:tab w:val="left" w:pos="564"/>
        </w:tabs>
        <w:spacing w:before="90" w:after="0" w:line="240" w:lineRule="auto"/>
        <w:ind w:left="563" w:right="0" w:hanging="260"/>
        <w:jc w:val="both"/>
        <w:rPr>
          <w:rFonts w:hint="default" w:ascii="Times New Roman" w:hAnsi="Times New Roman" w:cs="Times New Roman"/>
          <w:i/>
          <w:sz w:val="28"/>
          <w:szCs w:val="28"/>
        </w:rPr>
      </w:pPr>
      <w:r>
        <w:rPr>
          <w:rFonts w:hint="default" w:ascii="Times New Roman" w:hAnsi="Times New Roman" w:cs="Times New Roman"/>
          <w:i/>
          <w:w w:val="105"/>
          <w:sz w:val="28"/>
          <w:szCs w:val="28"/>
        </w:rPr>
        <w:t>Xây dựng cây khung bằng thuật toán hợp</w:t>
      </w:r>
      <w:r>
        <w:rPr>
          <w:rFonts w:hint="default" w:ascii="Times New Roman" w:hAnsi="Times New Roman" w:cs="Times New Roman"/>
          <w:i/>
          <w:spacing w:val="-31"/>
          <w:w w:val="105"/>
          <w:sz w:val="28"/>
          <w:szCs w:val="28"/>
        </w:rPr>
        <w:t xml:space="preserve"> </w:t>
      </w:r>
      <w:r>
        <w:rPr>
          <w:rFonts w:hint="default" w:ascii="Times New Roman" w:hAnsi="Times New Roman" w:cs="Times New Roman"/>
          <w:i/>
          <w:w w:val="105"/>
          <w:sz w:val="28"/>
          <w:szCs w:val="28"/>
        </w:rPr>
        <w:t>nhất</w:t>
      </w:r>
    </w:p>
    <w:p>
      <w:pPr>
        <w:pStyle w:val="7"/>
        <w:spacing w:before="80" w:line="266" w:lineRule="auto"/>
        <w:ind w:left="304" w:right="291"/>
        <w:jc w:val="both"/>
        <w:rPr>
          <w:rFonts w:hint="default" w:ascii="Times New Roman" w:hAnsi="Times New Roman" w:cs="Times New Roman"/>
          <w:sz w:val="28"/>
          <w:szCs w:val="28"/>
        </w:rPr>
      </w:pPr>
      <w:r>
        <w:rPr>
          <w:rFonts w:hint="default" w:ascii="Times New Roman" w:hAnsi="Times New Roman" w:cs="Times New Roman"/>
          <w:w w:val="105"/>
          <w:sz w:val="28"/>
          <w:szCs w:val="28"/>
        </w:rPr>
        <w:t>Trước</w:t>
      </w:r>
      <w:r>
        <w:rPr>
          <w:rFonts w:hint="default" w:ascii="Times New Roman" w:hAnsi="Times New Roman" w:cs="Times New Roman"/>
          <w:spacing w:val="-6"/>
          <w:w w:val="105"/>
          <w:sz w:val="28"/>
          <w:szCs w:val="28"/>
        </w:rPr>
        <w:t xml:space="preserve"> </w:t>
      </w:r>
      <w:r>
        <w:rPr>
          <w:rFonts w:hint="default" w:ascii="Times New Roman" w:hAnsi="Times New Roman" w:cs="Times New Roman"/>
          <w:w w:val="105"/>
          <w:sz w:val="28"/>
          <w:szCs w:val="28"/>
        </w:rPr>
        <w:t>hết,</w:t>
      </w:r>
      <w:r>
        <w:rPr>
          <w:rFonts w:hint="default" w:ascii="Times New Roman" w:hAnsi="Times New Roman" w:cs="Times New Roman"/>
          <w:spacing w:val="-5"/>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ặt</w:t>
      </w:r>
      <w:r>
        <w:rPr>
          <w:rFonts w:hint="default" w:ascii="Times New Roman" w:hAnsi="Times New Roman" w:cs="Times New Roman"/>
          <w:spacing w:val="-4"/>
          <w:w w:val="105"/>
          <w:sz w:val="28"/>
          <w:szCs w:val="28"/>
        </w:rPr>
        <w:t xml:space="preserve"> </w:t>
      </w:r>
      <w:r>
        <w:rPr>
          <w:rFonts w:hint="default" w:ascii="Times New Roman" w:hAnsi="Times New Roman" w:cs="Times New Roman"/>
          <w:w w:val="105"/>
          <w:sz w:val="28"/>
          <w:szCs w:val="28"/>
        </w:rPr>
        <w:t>T</w:t>
      </w:r>
      <w:r>
        <w:rPr>
          <w:rFonts w:hint="default" w:ascii="Times New Roman" w:hAnsi="Times New Roman" w:cs="Times New Roman"/>
          <w:spacing w:val="-7"/>
          <w:w w:val="105"/>
          <w:sz w:val="28"/>
          <w:szCs w:val="28"/>
        </w:rPr>
        <w:t xml:space="preserve"> </w:t>
      </w:r>
      <w:r>
        <w:rPr>
          <w:rFonts w:hint="default" w:ascii="Times New Roman" w:hAnsi="Times New Roman" w:cs="Times New Roman"/>
          <w:w w:val="105"/>
          <w:sz w:val="28"/>
          <w:szCs w:val="28"/>
        </w:rPr>
        <w:t>=</w:t>
      </w:r>
      <w:r>
        <w:rPr>
          <w:rFonts w:hint="default" w:ascii="Times New Roman" w:hAnsi="Times New Roman" w:cs="Times New Roman"/>
          <w:spacing w:val="-13"/>
          <w:w w:val="105"/>
          <w:sz w:val="28"/>
          <w:szCs w:val="28"/>
        </w:rPr>
        <w:t xml:space="preserve"> </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V,</w:t>
      </w:r>
      <w:r>
        <w:rPr>
          <w:rFonts w:hint="default" w:ascii="Times New Roman" w:hAnsi="Times New Roman" w:cs="Times New Roman"/>
          <w:spacing w:val="-30"/>
          <w:w w:val="105"/>
          <w:sz w:val="28"/>
          <w:szCs w:val="28"/>
        </w:rPr>
        <w:t xml:space="preserve"> </w:t>
      </w:r>
      <w:r>
        <w:rPr>
          <w:rFonts w:hint="default" w:ascii="Times New Roman" w:hAnsi="Times New Roman" w:cs="Times New Roman"/>
          <w:w w:val="105"/>
          <w:sz w:val="28"/>
          <w:szCs w:val="28"/>
        </w:rPr>
        <w:t>Ø</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w:t>
      </w:r>
      <w:r>
        <w:rPr>
          <w:rFonts w:hint="default" w:ascii="Times New Roman" w:hAnsi="Times New Roman" w:cs="Times New Roman"/>
          <w:spacing w:val="-3"/>
          <w:w w:val="105"/>
          <w:sz w:val="28"/>
          <w:szCs w:val="28"/>
        </w:rPr>
        <w:t xml:space="preserve"> </w:t>
      </w:r>
      <w:r>
        <w:rPr>
          <w:rFonts w:hint="default" w:ascii="Times New Roman" w:hAnsi="Times New Roman" w:cs="Times New Roman"/>
          <w:w w:val="105"/>
          <w:sz w:val="28"/>
          <w:szCs w:val="28"/>
        </w:rPr>
        <w:t>T</w:t>
      </w:r>
      <w:r>
        <w:rPr>
          <w:rFonts w:hint="default" w:ascii="Times New Roman" w:hAnsi="Times New Roman" w:cs="Times New Roman"/>
          <w:spacing w:val="2"/>
          <w:w w:val="105"/>
          <w:sz w:val="28"/>
          <w:szCs w:val="28"/>
        </w:rPr>
        <w:t xml:space="preserve"> </w:t>
      </w:r>
      <w:r>
        <w:rPr>
          <w:rFonts w:hint="default" w:ascii="Times New Roman" w:hAnsi="Times New Roman" w:cs="Times New Roman"/>
          <w:w w:val="105"/>
          <w:sz w:val="28"/>
          <w:szCs w:val="28"/>
        </w:rPr>
        <w:t>không</w:t>
      </w:r>
      <w:r>
        <w:rPr>
          <w:rFonts w:hint="default" w:ascii="Times New Roman" w:hAnsi="Times New Roman" w:cs="Times New Roman"/>
          <w:spacing w:val="-5"/>
          <w:w w:val="105"/>
          <w:sz w:val="28"/>
          <w:szCs w:val="28"/>
        </w:rPr>
        <w:t xml:space="preserve"> </w:t>
      </w:r>
      <w:r>
        <w:rPr>
          <w:rFonts w:hint="default" w:ascii="Times New Roman" w:hAnsi="Times New Roman" w:cs="Times New Roman"/>
          <w:w w:val="105"/>
          <w:sz w:val="28"/>
          <w:szCs w:val="28"/>
        </w:rPr>
        <w:t>chứa</w:t>
      </w:r>
      <w:r>
        <w:rPr>
          <w:rFonts w:hint="default" w:ascii="Times New Roman" w:hAnsi="Times New Roman" w:cs="Times New Roman"/>
          <w:spacing w:val="-4"/>
          <w:w w:val="105"/>
          <w:sz w:val="28"/>
          <w:szCs w:val="28"/>
        </w:rPr>
        <w:t xml:space="preserve"> </w:t>
      </w:r>
      <w:r>
        <w:rPr>
          <w:rFonts w:hint="default" w:ascii="Times New Roman" w:hAnsi="Times New Roman" w:cs="Times New Roman"/>
          <w:w w:val="105"/>
          <w:sz w:val="28"/>
          <w:szCs w:val="28"/>
        </w:rPr>
        <w:t>cạnh</w:t>
      </w:r>
      <w:r>
        <w:rPr>
          <w:rFonts w:hint="default" w:ascii="Times New Roman" w:hAnsi="Times New Roman" w:cs="Times New Roman"/>
          <w:spacing w:val="-4"/>
          <w:w w:val="105"/>
          <w:sz w:val="28"/>
          <w:szCs w:val="28"/>
        </w:rPr>
        <w:t xml:space="preserve"> </w:t>
      </w:r>
      <w:r>
        <w:rPr>
          <w:rFonts w:hint="default" w:ascii="Times New Roman" w:hAnsi="Times New Roman" w:cs="Times New Roman"/>
          <w:w w:val="105"/>
          <w:sz w:val="28"/>
          <w:szCs w:val="28"/>
        </w:rPr>
        <w:t>nào</w:t>
      </w:r>
      <w:r>
        <w:rPr>
          <w:rFonts w:hint="default" w:ascii="Times New Roman" w:hAnsi="Times New Roman" w:cs="Times New Roman"/>
          <w:spacing w:val="-5"/>
          <w:w w:val="105"/>
          <w:sz w:val="28"/>
          <w:szCs w:val="28"/>
        </w:rPr>
        <w:t xml:space="preserve"> </w:t>
      </w:r>
      <w:r>
        <w:rPr>
          <w:rFonts w:hint="default" w:ascii="Times New Roman" w:hAnsi="Times New Roman" w:cs="Times New Roman"/>
          <w:w w:val="105"/>
          <w:sz w:val="28"/>
          <w:szCs w:val="28"/>
        </w:rPr>
        <w:t>thì</w:t>
      </w:r>
      <w:r>
        <w:rPr>
          <w:rFonts w:hint="default" w:ascii="Times New Roman" w:hAnsi="Times New Roman" w:cs="Times New Roman"/>
          <w:spacing w:val="-2"/>
          <w:w w:val="105"/>
          <w:sz w:val="28"/>
          <w:szCs w:val="28"/>
        </w:rPr>
        <w:t xml:space="preserve"> </w:t>
      </w:r>
      <w:r>
        <w:rPr>
          <w:rFonts w:hint="default" w:ascii="Times New Roman" w:hAnsi="Times New Roman" w:cs="Times New Roman"/>
          <w:w w:val="105"/>
          <w:sz w:val="28"/>
          <w:szCs w:val="28"/>
        </w:rPr>
        <w:t>có</w:t>
      </w:r>
      <w:r>
        <w:rPr>
          <w:rFonts w:hint="default" w:ascii="Times New Roman" w:hAnsi="Times New Roman" w:cs="Times New Roman"/>
          <w:spacing w:val="-5"/>
          <w:w w:val="105"/>
          <w:sz w:val="28"/>
          <w:szCs w:val="28"/>
        </w:rPr>
        <w:t xml:space="preserve"> </w:t>
      </w:r>
      <w:r>
        <w:rPr>
          <w:rFonts w:hint="default" w:ascii="Times New Roman" w:hAnsi="Times New Roman" w:cs="Times New Roman"/>
          <w:w w:val="105"/>
          <w:sz w:val="28"/>
          <w:szCs w:val="28"/>
        </w:rPr>
        <w:t>thể</w:t>
      </w:r>
      <w:r>
        <w:rPr>
          <w:rFonts w:hint="default" w:ascii="Times New Roman" w:hAnsi="Times New Roman" w:cs="Times New Roman"/>
          <w:spacing w:val="-5"/>
          <w:w w:val="105"/>
          <w:sz w:val="28"/>
          <w:szCs w:val="28"/>
        </w:rPr>
        <w:t xml:space="preserve"> </w:t>
      </w:r>
      <w:r>
        <w:rPr>
          <w:rFonts w:hint="default" w:ascii="Times New Roman" w:hAnsi="Times New Roman" w:cs="Times New Roman"/>
          <w:w w:val="105"/>
          <w:sz w:val="28"/>
          <w:szCs w:val="28"/>
        </w:rPr>
        <w:t>coi</w:t>
      </w:r>
      <w:r>
        <w:rPr>
          <w:rFonts w:hint="default" w:ascii="Times New Roman" w:hAnsi="Times New Roman" w:cs="Times New Roman"/>
          <w:spacing w:val="-3"/>
          <w:w w:val="105"/>
          <w:sz w:val="28"/>
          <w:szCs w:val="28"/>
        </w:rPr>
        <w:t xml:space="preserve"> </w:t>
      </w:r>
      <w:r>
        <w:rPr>
          <w:rFonts w:hint="default" w:ascii="Times New Roman" w:hAnsi="Times New Roman" w:cs="Times New Roman"/>
          <w:w w:val="105"/>
          <w:sz w:val="28"/>
          <w:szCs w:val="28"/>
        </w:rPr>
        <w:t>T</w:t>
      </w:r>
      <w:r>
        <w:rPr>
          <w:rFonts w:hint="default" w:ascii="Times New Roman" w:hAnsi="Times New Roman" w:cs="Times New Roman"/>
          <w:spacing w:val="2"/>
          <w:w w:val="105"/>
          <w:sz w:val="28"/>
          <w:szCs w:val="28"/>
        </w:rPr>
        <w:t xml:space="preserve"> </w:t>
      </w:r>
      <w:r>
        <w:rPr>
          <w:rFonts w:hint="default" w:ascii="Times New Roman" w:hAnsi="Times New Roman" w:cs="Times New Roman"/>
          <w:w w:val="105"/>
          <w:sz w:val="28"/>
          <w:szCs w:val="28"/>
        </w:rPr>
        <w:t>gồm</w:t>
      </w:r>
      <w:r>
        <w:rPr>
          <w:rFonts w:hint="default" w:ascii="Times New Roman" w:hAnsi="Times New Roman" w:cs="Times New Roman"/>
          <w:spacing w:val="-3"/>
          <w:w w:val="105"/>
          <w:sz w:val="28"/>
          <w:szCs w:val="28"/>
        </w:rPr>
        <w:t xml:space="preserve"> </w:t>
      </w:r>
      <w:r>
        <w:rPr>
          <w:rFonts w:hint="default" w:ascii="Times New Roman" w:hAnsi="Times New Roman" w:cs="Times New Roman"/>
          <w:spacing w:val="2"/>
          <w:w w:val="105"/>
          <w:position w:val="1"/>
          <w:sz w:val="28"/>
          <w:szCs w:val="28"/>
        </w:rPr>
        <w:t>|</w:t>
      </w:r>
      <w:r>
        <w:rPr>
          <w:rFonts w:hint="default" w:ascii="Times New Roman" w:hAnsi="Times New Roman" w:cs="Times New Roman"/>
          <w:spacing w:val="2"/>
          <w:w w:val="105"/>
          <w:sz w:val="28"/>
          <w:szCs w:val="28"/>
        </w:rPr>
        <w:t>V</w:t>
      </w:r>
      <w:r>
        <w:rPr>
          <w:rFonts w:hint="default" w:ascii="Times New Roman" w:hAnsi="Times New Roman" w:cs="Times New Roman"/>
          <w:spacing w:val="2"/>
          <w:w w:val="105"/>
          <w:position w:val="1"/>
          <w:sz w:val="28"/>
          <w:szCs w:val="28"/>
        </w:rPr>
        <w:t>|</w:t>
      </w:r>
      <w:r>
        <w:rPr>
          <w:rFonts w:hint="default" w:ascii="Times New Roman" w:hAnsi="Times New Roman" w:cs="Times New Roman"/>
          <w:spacing w:val="-5"/>
          <w:w w:val="105"/>
          <w:position w:val="1"/>
          <w:sz w:val="28"/>
          <w:szCs w:val="28"/>
        </w:rPr>
        <w:t xml:space="preserve"> </w:t>
      </w:r>
      <w:r>
        <w:rPr>
          <w:rFonts w:hint="default" w:ascii="Times New Roman" w:hAnsi="Times New Roman" w:cs="Times New Roman"/>
          <w:w w:val="105"/>
          <w:sz w:val="28"/>
          <w:szCs w:val="28"/>
        </w:rPr>
        <w:t>cây rời</w:t>
      </w:r>
      <w:r>
        <w:rPr>
          <w:rFonts w:hint="default" w:ascii="Times New Roman" w:hAnsi="Times New Roman" w:cs="Times New Roman"/>
          <w:spacing w:val="-13"/>
          <w:w w:val="105"/>
          <w:sz w:val="28"/>
          <w:szCs w:val="28"/>
        </w:rPr>
        <w:t xml:space="preserve"> </w:t>
      </w:r>
      <w:r>
        <w:rPr>
          <w:rFonts w:hint="default" w:ascii="Times New Roman" w:hAnsi="Times New Roman" w:cs="Times New Roman"/>
          <w:w w:val="105"/>
          <w:sz w:val="28"/>
          <w:szCs w:val="28"/>
        </w:rPr>
        <w:t>rạc,</w:t>
      </w:r>
      <w:r>
        <w:rPr>
          <w:rFonts w:hint="default" w:ascii="Times New Roman" w:hAnsi="Times New Roman" w:cs="Times New Roman"/>
          <w:spacing w:val="-13"/>
          <w:w w:val="105"/>
          <w:sz w:val="28"/>
          <w:szCs w:val="28"/>
        </w:rPr>
        <w:t xml:space="preserve"> </w:t>
      </w:r>
      <w:r>
        <w:rPr>
          <w:rFonts w:hint="default" w:ascii="Times New Roman" w:hAnsi="Times New Roman" w:cs="Times New Roman"/>
          <w:w w:val="105"/>
          <w:sz w:val="28"/>
          <w:szCs w:val="28"/>
        </w:rPr>
        <w:t>mỗi</w:t>
      </w:r>
      <w:r>
        <w:rPr>
          <w:rFonts w:hint="default" w:ascii="Times New Roman" w:hAnsi="Times New Roman" w:cs="Times New Roman"/>
          <w:spacing w:val="-13"/>
          <w:w w:val="105"/>
          <w:sz w:val="28"/>
          <w:szCs w:val="28"/>
        </w:rPr>
        <w:t xml:space="preserve"> </w:t>
      </w:r>
      <w:r>
        <w:rPr>
          <w:rFonts w:hint="default" w:ascii="Times New Roman" w:hAnsi="Times New Roman" w:cs="Times New Roman"/>
          <w:w w:val="105"/>
          <w:sz w:val="28"/>
          <w:szCs w:val="28"/>
        </w:rPr>
        <w:t>cây</w:t>
      </w:r>
      <w:r>
        <w:rPr>
          <w:rFonts w:hint="default" w:ascii="Times New Roman" w:hAnsi="Times New Roman" w:cs="Times New Roman"/>
          <w:spacing w:val="-15"/>
          <w:w w:val="105"/>
          <w:sz w:val="28"/>
          <w:szCs w:val="28"/>
        </w:rPr>
        <w:t xml:space="preserve"> </w:t>
      </w:r>
      <w:r>
        <w:rPr>
          <w:rFonts w:hint="default" w:ascii="Times New Roman" w:hAnsi="Times New Roman" w:cs="Times New Roman"/>
          <w:w w:val="105"/>
          <w:sz w:val="28"/>
          <w:szCs w:val="28"/>
        </w:rPr>
        <w:t>chỉ</w:t>
      </w:r>
      <w:r>
        <w:rPr>
          <w:rFonts w:hint="default" w:ascii="Times New Roman" w:hAnsi="Times New Roman" w:cs="Times New Roman"/>
          <w:spacing w:val="-12"/>
          <w:w w:val="105"/>
          <w:sz w:val="28"/>
          <w:szCs w:val="28"/>
        </w:rPr>
        <w:t xml:space="preserve"> </w:t>
      </w:r>
      <w:r>
        <w:rPr>
          <w:rFonts w:hint="default" w:ascii="Times New Roman" w:hAnsi="Times New Roman" w:cs="Times New Roman"/>
          <w:w w:val="105"/>
          <w:sz w:val="28"/>
          <w:szCs w:val="28"/>
        </w:rPr>
        <w:t>có</w:t>
      </w:r>
      <w:r>
        <w:rPr>
          <w:rFonts w:hint="default" w:ascii="Times New Roman" w:hAnsi="Times New Roman" w:cs="Times New Roman"/>
          <w:spacing w:val="-13"/>
          <w:w w:val="105"/>
          <w:sz w:val="28"/>
          <w:szCs w:val="28"/>
        </w:rPr>
        <w:t xml:space="preserve"> </w:t>
      </w:r>
      <w:r>
        <w:rPr>
          <w:rFonts w:hint="default" w:ascii="Times New Roman" w:hAnsi="Times New Roman" w:cs="Times New Roman"/>
          <w:w w:val="105"/>
          <w:sz w:val="28"/>
          <w:szCs w:val="28"/>
        </w:rPr>
        <w:t>1</w:t>
      </w:r>
      <w:r>
        <w:rPr>
          <w:rFonts w:hint="default" w:ascii="Times New Roman" w:hAnsi="Times New Roman" w:cs="Times New Roman"/>
          <w:spacing w:val="-14"/>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ỉnh.</w:t>
      </w:r>
      <w:r>
        <w:rPr>
          <w:rFonts w:hint="default" w:ascii="Times New Roman" w:hAnsi="Times New Roman" w:cs="Times New Roman"/>
          <w:spacing w:val="-13"/>
          <w:w w:val="105"/>
          <w:sz w:val="28"/>
          <w:szCs w:val="28"/>
        </w:rPr>
        <w:t xml:space="preserve"> </w:t>
      </w:r>
      <w:r>
        <w:rPr>
          <w:rFonts w:hint="default" w:ascii="Times New Roman" w:hAnsi="Times New Roman" w:cs="Times New Roman"/>
          <w:w w:val="105"/>
          <w:sz w:val="28"/>
          <w:szCs w:val="28"/>
        </w:rPr>
        <w:t>Sau</w:t>
      </w:r>
      <w:r>
        <w:rPr>
          <w:rFonts w:hint="default" w:ascii="Times New Roman" w:hAnsi="Times New Roman" w:cs="Times New Roman"/>
          <w:spacing w:val="-13"/>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ó</w:t>
      </w:r>
      <w:r>
        <w:rPr>
          <w:rFonts w:hint="default" w:ascii="Times New Roman" w:hAnsi="Times New Roman" w:cs="Times New Roman"/>
          <w:spacing w:val="-15"/>
          <w:w w:val="105"/>
          <w:sz w:val="28"/>
          <w:szCs w:val="28"/>
        </w:rPr>
        <w:t xml:space="preserve"> </w:t>
      </w:r>
      <w:r>
        <w:rPr>
          <w:rFonts w:hint="default" w:ascii="Times New Roman" w:hAnsi="Times New Roman" w:cs="Times New Roman"/>
          <w:w w:val="105"/>
          <w:sz w:val="28"/>
          <w:szCs w:val="28"/>
        </w:rPr>
        <w:t>xét</w:t>
      </w:r>
      <w:r>
        <w:rPr>
          <w:rFonts w:hint="default" w:ascii="Times New Roman" w:hAnsi="Times New Roman" w:cs="Times New Roman"/>
          <w:spacing w:val="-14"/>
          <w:w w:val="105"/>
          <w:sz w:val="28"/>
          <w:szCs w:val="28"/>
        </w:rPr>
        <w:t xml:space="preserve"> </w:t>
      </w:r>
      <w:r>
        <w:rPr>
          <w:rFonts w:hint="default" w:ascii="Times New Roman" w:hAnsi="Times New Roman" w:cs="Times New Roman"/>
          <w:w w:val="105"/>
          <w:sz w:val="28"/>
          <w:szCs w:val="28"/>
        </w:rPr>
        <w:t>lần</w:t>
      </w:r>
      <w:r>
        <w:rPr>
          <w:rFonts w:hint="default" w:ascii="Times New Roman" w:hAnsi="Times New Roman" w:cs="Times New Roman"/>
          <w:spacing w:val="-14"/>
          <w:w w:val="105"/>
          <w:sz w:val="28"/>
          <w:szCs w:val="28"/>
        </w:rPr>
        <w:t xml:space="preserve"> </w:t>
      </w:r>
      <w:r>
        <w:rPr>
          <w:rFonts w:hint="default" w:ascii="Times New Roman" w:hAnsi="Times New Roman" w:cs="Times New Roman"/>
          <w:w w:val="105"/>
          <w:sz w:val="28"/>
          <w:szCs w:val="28"/>
        </w:rPr>
        <w:t>lượt</w:t>
      </w:r>
      <w:r>
        <w:rPr>
          <w:rFonts w:hint="default" w:ascii="Times New Roman" w:hAnsi="Times New Roman" w:cs="Times New Roman"/>
          <w:spacing w:val="-14"/>
          <w:w w:val="105"/>
          <w:sz w:val="28"/>
          <w:szCs w:val="28"/>
        </w:rPr>
        <w:t xml:space="preserve"> </w:t>
      </w:r>
      <w:r>
        <w:rPr>
          <w:rFonts w:hint="default" w:ascii="Times New Roman" w:hAnsi="Times New Roman" w:cs="Times New Roman"/>
          <w:w w:val="105"/>
          <w:sz w:val="28"/>
          <w:szCs w:val="28"/>
        </w:rPr>
        <w:t>các</w:t>
      </w:r>
      <w:r>
        <w:rPr>
          <w:rFonts w:hint="default" w:ascii="Times New Roman" w:hAnsi="Times New Roman" w:cs="Times New Roman"/>
          <w:spacing w:val="-14"/>
          <w:w w:val="105"/>
          <w:sz w:val="28"/>
          <w:szCs w:val="28"/>
        </w:rPr>
        <w:t xml:space="preserve"> </w:t>
      </w:r>
      <w:r>
        <w:rPr>
          <w:rFonts w:hint="default" w:ascii="Times New Roman" w:hAnsi="Times New Roman" w:cs="Times New Roman"/>
          <w:w w:val="105"/>
          <w:sz w:val="28"/>
          <w:szCs w:val="28"/>
        </w:rPr>
        <w:t>cạnh</w:t>
      </w:r>
      <w:r>
        <w:rPr>
          <w:rFonts w:hint="default" w:ascii="Times New Roman" w:hAnsi="Times New Roman" w:cs="Times New Roman"/>
          <w:spacing w:val="-14"/>
          <w:w w:val="105"/>
          <w:sz w:val="28"/>
          <w:szCs w:val="28"/>
        </w:rPr>
        <w:t xml:space="preserve"> </w:t>
      </w:r>
      <w:r>
        <w:rPr>
          <w:rFonts w:hint="default" w:ascii="Times New Roman" w:hAnsi="Times New Roman" w:cs="Times New Roman"/>
          <w:w w:val="105"/>
          <w:sz w:val="28"/>
          <w:szCs w:val="28"/>
        </w:rPr>
        <w:t>của</w:t>
      </w:r>
      <w:r>
        <w:rPr>
          <w:rFonts w:hint="default" w:ascii="Times New Roman" w:hAnsi="Times New Roman" w:cs="Times New Roman"/>
          <w:spacing w:val="-14"/>
          <w:w w:val="105"/>
          <w:sz w:val="28"/>
          <w:szCs w:val="28"/>
        </w:rPr>
        <w:t xml:space="preserve"> </w:t>
      </w:r>
      <w:r>
        <w:rPr>
          <w:rFonts w:hint="default" w:ascii="Times New Roman" w:hAnsi="Times New Roman" w:cs="Times New Roman"/>
          <w:spacing w:val="4"/>
          <w:w w:val="105"/>
          <w:sz w:val="28"/>
          <w:szCs w:val="28"/>
        </w:rPr>
        <w:t>G,</w:t>
      </w:r>
      <w:r>
        <w:rPr>
          <w:rFonts w:hint="default" w:ascii="Times New Roman" w:hAnsi="Times New Roman" w:cs="Times New Roman"/>
          <w:spacing w:val="-13"/>
          <w:w w:val="105"/>
          <w:sz w:val="28"/>
          <w:szCs w:val="28"/>
        </w:rPr>
        <w:t xml:space="preserve"> </w:t>
      </w:r>
      <w:r>
        <w:rPr>
          <w:rFonts w:hint="default" w:ascii="Times New Roman" w:hAnsi="Times New Roman" w:cs="Times New Roman"/>
          <w:w w:val="105"/>
          <w:sz w:val="28"/>
          <w:szCs w:val="28"/>
        </w:rPr>
        <w:t>nếu</w:t>
      </w:r>
      <w:r>
        <w:rPr>
          <w:rFonts w:hint="default" w:ascii="Times New Roman" w:hAnsi="Times New Roman" w:cs="Times New Roman"/>
          <w:spacing w:val="-13"/>
          <w:w w:val="105"/>
          <w:sz w:val="28"/>
          <w:szCs w:val="28"/>
        </w:rPr>
        <w:t xml:space="preserve"> </w:t>
      </w:r>
      <w:r>
        <w:rPr>
          <w:rFonts w:hint="default" w:ascii="Times New Roman" w:hAnsi="Times New Roman" w:cs="Times New Roman"/>
          <w:w w:val="105"/>
          <w:sz w:val="28"/>
          <w:szCs w:val="28"/>
        </w:rPr>
        <w:t>cạnh</w:t>
      </w:r>
      <w:r>
        <w:rPr>
          <w:rFonts w:hint="default" w:ascii="Times New Roman" w:hAnsi="Times New Roman" w:cs="Times New Roman"/>
          <w:spacing w:val="-11"/>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ang xét</w:t>
      </w:r>
      <w:r>
        <w:rPr>
          <w:rFonts w:hint="default" w:ascii="Times New Roman" w:hAnsi="Times New Roman" w:cs="Times New Roman"/>
          <w:spacing w:val="-15"/>
          <w:w w:val="105"/>
          <w:sz w:val="28"/>
          <w:szCs w:val="28"/>
        </w:rPr>
        <w:t xml:space="preserve"> </w:t>
      </w:r>
      <w:r>
        <w:rPr>
          <w:rFonts w:hint="default" w:ascii="Times New Roman" w:hAnsi="Times New Roman" w:cs="Times New Roman"/>
          <w:w w:val="105"/>
          <w:sz w:val="28"/>
          <w:szCs w:val="28"/>
        </w:rPr>
        <w:t>nối</w:t>
      </w:r>
      <w:r>
        <w:rPr>
          <w:rFonts w:hint="default" w:ascii="Times New Roman" w:hAnsi="Times New Roman" w:cs="Times New Roman"/>
          <w:spacing w:val="-15"/>
          <w:w w:val="105"/>
          <w:sz w:val="28"/>
          <w:szCs w:val="28"/>
        </w:rPr>
        <w:t xml:space="preserve"> </w:t>
      </w:r>
      <w:r>
        <w:rPr>
          <w:rFonts w:hint="default" w:ascii="Times New Roman" w:hAnsi="Times New Roman" w:cs="Times New Roman"/>
          <w:w w:val="105"/>
          <w:sz w:val="28"/>
          <w:szCs w:val="28"/>
        </w:rPr>
        <w:t>hai</w:t>
      </w:r>
      <w:r>
        <w:rPr>
          <w:rFonts w:hint="default" w:ascii="Times New Roman" w:hAnsi="Times New Roman" w:cs="Times New Roman"/>
          <w:spacing w:val="-15"/>
          <w:w w:val="105"/>
          <w:sz w:val="28"/>
          <w:szCs w:val="28"/>
        </w:rPr>
        <w:t xml:space="preserve"> </w:t>
      </w:r>
      <w:r>
        <w:rPr>
          <w:rFonts w:hint="default" w:ascii="Times New Roman" w:hAnsi="Times New Roman" w:cs="Times New Roman"/>
          <w:w w:val="105"/>
          <w:sz w:val="28"/>
          <w:szCs w:val="28"/>
        </w:rPr>
        <w:t>cây</w:t>
      </w:r>
      <w:r>
        <w:rPr>
          <w:rFonts w:hint="default" w:ascii="Times New Roman" w:hAnsi="Times New Roman" w:cs="Times New Roman"/>
          <w:spacing w:val="-19"/>
          <w:w w:val="105"/>
          <w:sz w:val="28"/>
          <w:szCs w:val="28"/>
        </w:rPr>
        <w:t xml:space="preserve"> </w:t>
      </w:r>
      <w:r>
        <w:rPr>
          <w:rFonts w:hint="default" w:ascii="Times New Roman" w:hAnsi="Times New Roman" w:cs="Times New Roman"/>
          <w:w w:val="105"/>
          <w:sz w:val="28"/>
          <w:szCs w:val="28"/>
        </w:rPr>
        <w:t>khác</w:t>
      </w:r>
      <w:r>
        <w:rPr>
          <w:rFonts w:hint="default" w:ascii="Times New Roman" w:hAnsi="Times New Roman" w:cs="Times New Roman"/>
          <w:spacing w:val="-15"/>
          <w:w w:val="105"/>
          <w:sz w:val="28"/>
          <w:szCs w:val="28"/>
        </w:rPr>
        <w:t xml:space="preserve"> </w:t>
      </w:r>
      <w:r>
        <w:rPr>
          <w:rFonts w:hint="default" w:ascii="Times New Roman" w:hAnsi="Times New Roman" w:cs="Times New Roman"/>
          <w:w w:val="105"/>
          <w:sz w:val="28"/>
          <w:szCs w:val="28"/>
        </w:rPr>
        <w:t>nhau</w:t>
      </w:r>
      <w:r>
        <w:rPr>
          <w:rFonts w:hint="default" w:ascii="Times New Roman" w:hAnsi="Times New Roman" w:cs="Times New Roman"/>
          <w:spacing w:val="-15"/>
          <w:w w:val="105"/>
          <w:sz w:val="28"/>
          <w:szCs w:val="28"/>
        </w:rPr>
        <w:t xml:space="preserve"> </w:t>
      </w:r>
      <w:r>
        <w:rPr>
          <w:rFonts w:hint="default" w:ascii="Times New Roman" w:hAnsi="Times New Roman" w:cs="Times New Roman"/>
          <w:w w:val="105"/>
          <w:sz w:val="28"/>
          <w:szCs w:val="28"/>
        </w:rPr>
        <w:t>trong</w:t>
      </w:r>
      <w:r>
        <w:rPr>
          <w:rFonts w:hint="default" w:ascii="Times New Roman" w:hAnsi="Times New Roman" w:cs="Times New Roman"/>
          <w:spacing w:val="-13"/>
          <w:w w:val="105"/>
          <w:sz w:val="28"/>
          <w:szCs w:val="28"/>
        </w:rPr>
        <w:t xml:space="preserve"> </w:t>
      </w:r>
      <w:r>
        <w:rPr>
          <w:rFonts w:hint="default" w:ascii="Times New Roman" w:hAnsi="Times New Roman" w:cs="Times New Roman"/>
          <w:w w:val="105"/>
          <w:sz w:val="28"/>
          <w:szCs w:val="28"/>
        </w:rPr>
        <w:t>T</w:t>
      </w:r>
      <w:r>
        <w:rPr>
          <w:rFonts w:hint="default" w:ascii="Times New Roman" w:hAnsi="Times New Roman" w:cs="Times New Roman"/>
          <w:spacing w:val="-9"/>
          <w:w w:val="105"/>
          <w:sz w:val="28"/>
          <w:szCs w:val="28"/>
        </w:rPr>
        <w:t xml:space="preserve"> </w:t>
      </w:r>
      <w:r>
        <w:rPr>
          <w:rFonts w:hint="default" w:ascii="Times New Roman" w:hAnsi="Times New Roman" w:cs="Times New Roman"/>
          <w:w w:val="105"/>
          <w:sz w:val="28"/>
          <w:szCs w:val="28"/>
        </w:rPr>
        <w:t>thì</w:t>
      </w:r>
      <w:r>
        <w:rPr>
          <w:rFonts w:hint="default" w:ascii="Times New Roman" w:hAnsi="Times New Roman" w:cs="Times New Roman"/>
          <w:spacing w:val="-15"/>
          <w:w w:val="105"/>
          <w:sz w:val="28"/>
          <w:szCs w:val="28"/>
        </w:rPr>
        <w:t xml:space="preserve"> </w:t>
      </w:r>
      <w:r>
        <w:rPr>
          <w:rFonts w:hint="default" w:ascii="Times New Roman" w:hAnsi="Times New Roman" w:cs="Times New Roman"/>
          <w:w w:val="105"/>
          <w:sz w:val="28"/>
          <w:szCs w:val="28"/>
        </w:rPr>
        <w:t>thêm</w:t>
      </w:r>
      <w:r>
        <w:rPr>
          <w:rFonts w:hint="default" w:ascii="Times New Roman" w:hAnsi="Times New Roman" w:cs="Times New Roman"/>
          <w:spacing w:val="-15"/>
          <w:w w:val="105"/>
          <w:sz w:val="28"/>
          <w:szCs w:val="28"/>
        </w:rPr>
        <w:t xml:space="preserve"> </w:t>
      </w:r>
      <w:r>
        <w:rPr>
          <w:rFonts w:hint="default" w:ascii="Times New Roman" w:hAnsi="Times New Roman" w:cs="Times New Roman"/>
          <w:w w:val="105"/>
          <w:sz w:val="28"/>
          <w:szCs w:val="28"/>
        </w:rPr>
        <w:t>cạnh</w:t>
      </w:r>
      <w:r>
        <w:rPr>
          <w:rFonts w:hint="default" w:ascii="Times New Roman" w:hAnsi="Times New Roman" w:cs="Times New Roman"/>
          <w:spacing w:val="-14"/>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ó</w:t>
      </w:r>
      <w:r>
        <w:rPr>
          <w:rFonts w:hint="default" w:ascii="Times New Roman" w:hAnsi="Times New Roman" w:cs="Times New Roman"/>
          <w:spacing w:val="-15"/>
          <w:w w:val="105"/>
          <w:sz w:val="28"/>
          <w:szCs w:val="28"/>
        </w:rPr>
        <w:t xml:space="preserve"> </w:t>
      </w:r>
      <w:r>
        <w:rPr>
          <w:rFonts w:hint="default" w:ascii="Times New Roman" w:hAnsi="Times New Roman" w:cs="Times New Roman"/>
          <w:w w:val="105"/>
          <w:sz w:val="28"/>
          <w:szCs w:val="28"/>
        </w:rPr>
        <w:t>vào</w:t>
      </w:r>
      <w:r>
        <w:rPr>
          <w:rFonts w:hint="default" w:ascii="Times New Roman" w:hAnsi="Times New Roman" w:cs="Times New Roman"/>
          <w:spacing w:val="-14"/>
          <w:w w:val="105"/>
          <w:sz w:val="28"/>
          <w:szCs w:val="28"/>
        </w:rPr>
        <w:t xml:space="preserve"> </w:t>
      </w:r>
      <w:r>
        <w:rPr>
          <w:rFonts w:hint="default" w:ascii="Times New Roman" w:hAnsi="Times New Roman" w:cs="Times New Roman"/>
          <w:spacing w:val="3"/>
          <w:w w:val="105"/>
          <w:sz w:val="28"/>
          <w:szCs w:val="28"/>
        </w:rPr>
        <w:t>T,</w:t>
      </w:r>
      <w:r>
        <w:rPr>
          <w:rFonts w:hint="default" w:ascii="Times New Roman" w:hAnsi="Times New Roman" w:cs="Times New Roman"/>
          <w:spacing w:val="-15"/>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ồng</w:t>
      </w:r>
      <w:r>
        <w:rPr>
          <w:rFonts w:hint="default" w:ascii="Times New Roman" w:hAnsi="Times New Roman" w:cs="Times New Roman"/>
          <w:spacing w:val="-15"/>
          <w:w w:val="105"/>
          <w:sz w:val="28"/>
          <w:szCs w:val="28"/>
        </w:rPr>
        <w:t xml:space="preserve"> </w:t>
      </w:r>
      <w:r>
        <w:rPr>
          <w:rFonts w:hint="default" w:ascii="Times New Roman" w:hAnsi="Times New Roman" w:cs="Times New Roman"/>
          <w:w w:val="105"/>
          <w:sz w:val="28"/>
          <w:szCs w:val="28"/>
        </w:rPr>
        <w:t>thời</w:t>
      </w:r>
      <w:r>
        <w:rPr>
          <w:rFonts w:hint="default" w:ascii="Times New Roman" w:hAnsi="Times New Roman" w:cs="Times New Roman"/>
          <w:spacing w:val="-14"/>
          <w:w w:val="105"/>
          <w:sz w:val="28"/>
          <w:szCs w:val="28"/>
        </w:rPr>
        <w:t xml:space="preserve"> </w:t>
      </w:r>
      <w:r>
        <w:rPr>
          <w:rFonts w:hint="default" w:ascii="Times New Roman" w:hAnsi="Times New Roman" w:cs="Times New Roman"/>
          <w:w w:val="105"/>
          <w:sz w:val="28"/>
          <w:szCs w:val="28"/>
        </w:rPr>
        <w:t>hợp</w:t>
      </w:r>
      <w:r>
        <w:rPr>
          <w:rFonts w:hint="default" w:ascii="Times New Roman" w:hAnsi="Times New Roman" w:cs="Times New Roman"/>
          <w:spacing w:val="-15"/>
          <w:w w:val="105"/>
          <w:sz w:val="28"/>
          <w:szCs w:val="28"/>
        </w:rPr>
        <w:t xml:space="preserve"> </w:t>
      </w:r>
      <w:r>
        <w:rPr>
          <w:rFonts w:hint="default" w:ascii="Times New Roman" w:hAnsi="Times New Roman" w:cs="Times New Roman"/>
          <w:w w:val="105"/>
          <w:sz w:val="28"/>
          <w:szCs w:val="28"/>
        </w:rPr>
        <w:t>nhất</w:t>
      </w:r>
      <w:r>
        <w:rPr>
          <w:rFonts w:hint="default" w:ascii="Times New Roman" w:hAnsi="Times New Roman" w:cs="Times New Roman"/>
          <w:spacing w:val="-15"/>
          <w:w w:val="105"/>
          <w:sz w:val="28"/>
          <w:szCs w:val="28"/>
        </w:rPr>
        <w:t xml:space="preserve"> </w:t>
      </w:r>
      <w:r>
        <w:rPr>
          <w:rFonts w:hint="default" w:ascii="Times New Roman" w:hAnsi="Times New Roman" w:cs="Times New Roman"/>
          <w:w w:val="105"/>
          <w:sz w:val="28"/>
          <w:szCs w:val="28"/>
        </w:rPr>
        <w:t>hai cây</w:t>
      </w:r>
      <w:r>
        <w:rPr>
          <w:rFonts w:hint="default" w:ascii="Times New Roman" w:hAnsi="Times New Roman" w:cs="Times New Roman"/>
          <w:spacing w:val="-23"/>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ó</w:t>
      </w:r>
      <w:r>
        <w:rPr>
          <w:rFonts w:hint="default" w:ascii="Times New Roman" w:hAnsi="Times New Roman" w:cs="Times New Roman"/>
          <w:spacing w:val="-20"/>
          <w:w w:val="105"/>
          <w:sz w:val="28"/>
          <w:szCs w:val="28"/>
        </w:rPr>
        <w:t xml:space="preserve"> </w:t>
      </w:r>
      <w:r>
        <w:rPr>
          <w:rFonts w:hint="default" w:ascii="Times New Roman" w:hAnsi="Times New Roman" w:cs="Times New Roman"/>
          <w:w w:val="105"/>
          <w:sz w:val="28"/>
          <w:szCs w:val="28"/>
        </w:rPr>
        <w:t>lại</w:t>
      </w:r>
      <w:r>
        <w:rPr>
          <w:rFonts w:hint="default" w:ascii="Times New Roman" w:hAnsi="Times New Roman" w:cs="Times New Roman"/>
          <w:spacing w:val="-19"/>
          <w:w w:val="105"/>
          <w:sz w:val="28"/>
          <w:szCs w:val="28"/>
        </w:rPr>
        <w:t xml:space="preserve"> </w:t>
      </w:r>
      <w:r>
        <w:rPr>
          <w:rFonts w:hint="default" w:ascii="Times New Roman" w:hAnsi="Times New Roman" w:cs="Times New Roman"/>
          <w:w w:val="105"/>
          <w:sz w:val="28"/>
          <w:szCs w:val="28"/>
        </w:rPr>
        <w:t>thành</w:t>
      </w:r>
      <w:r>
        <w:rPr>
          <w:rFonts w:hint="default" w:ascii="Times New Roman" w:hAnsi="Times New Roman" w:cs="Times New Roman"/>
          <w:spacing w:val="-19"/>
          <w:w w:val="105"/>
          <w:sz w:val="28"/>
          <w:szCs w:val="28"/>
        </w:rPr>
        <w:t xml:space="preserve"> </w:t>
      </w:r>
      <w:r>
        <w:rPr>
          <w:rFonts w:hint="default" w:ascii="Times New Roman" w:hAnsi="Times New Roman" w:cs="Times New Roman"/>
          <w:w w:val="105"/>
          <w:sz w:val="28"/>
          <w:szCs w:val="28"/>
        </w:rPr>
        <w:t>một</w:t>
      </w:r>
      <w:r>
        <w:rPr>
          <w:rFonts w:hint="default" w:ascii="Times New Roman" w:hAnsi="Times New Roman" w:cs="Times New Roman"/>
          <w:spacing w:val="-19"/>
          <w:w w:val="105"/>
          <w:sz w:val="28"/>
          <w:szCs w:val="28"/>
        </w:rPr>
        <w:t xml:space="preserve"> </w:t>
      </w:r>
      <w:r>
        <w:rPr>
          <w:rFonts w:hint="default" w:ascii="Times New Roman" w:hAnsi="Times New Roman" w:cs="Times New Roman"/>
          <w:w w:val="105"/>
          <w:sz w:val="28"/>
          <w:szCs w:val="28"/>
        </w:rPr>
        <w:t>cây.</w:t>
      </w:r>
      <w:r>
        <w:rPr>
          <w:rFonts w:hint="default" w:ascii="Times New Roman" w:hAnsi="Times New Roman" w:cs="Times New Roman"/>
          <w:spacing w:val="-18"/>
          <w:w w:val="105"/>
          <w:sz w:val="28"/>
          <w:szCs w:val="28"/>
        </w:rPr>
        <w:t xml:space="preserve"> </w:t>
      </w:r>
      <w:r>
        <w:rPr>
          <w:rFonts w:hint="default" w:ascii="Times New Roman" w:hAnsi="Times New Roman" w:cs="Times New Roman"/>
          <w:w w:val="105"/>
          <w:sz w:val="28"/>
          <w:szCs w:val="28"/>
        </w:rPr>
        <w:t>Cứ</w:t>
      </w:r>
      <w:r>
        <w:rPr>
          <w:rFonts w:hint="default" w:ascii="Times New Roman" w:hAnsi="Times New Roman" w:cs="Times New Roman"/>
          <w:spacing w:val="-19"/>
          <w:w w:val="105"/>
          <w:sz w:val="28"/>
          <w:szCs w:val="28"/>
        </w:rPr>
        <w:t xml:space="preserve"> </w:t>
      </w:r>
      <w:r>
        <w:rPr>
          <w:rFonts w:hint="default" w:ascii="Times New Roman" w:hAnsi="Times New Roman" w:cs="Times New Roman"/>
          <w:w w:val="105"/>
          <w:sz w:val="28"/>
          <w:szCs w:val="28"/>
        </w:rPr>
        <w:t>làm</w:t>
      </w:r>
      <w:r>
        <w:rPr>
          <w:rFonts w:hint="default" w:ascii="Times New Roman" w:hAnsi="Times New Roman" w:cs="Times New Roman"/>
          <w:spacing w:val="-19"/>
          <w:w w:val="105"/>
          <w:sz w:val="28"/>
          <w:szCs w:val="28"/>
        </w:rPr>
        <w:t xml:space="preserve"> </w:t>
      </w:r>
      <w:r>
        <w:rPr>
          <w:rFonts w:hint="default" w:ascii="Times New Roman" w:hAnsi="Times New Roman" w:cs="Times New Roman"/>
          <w:w w:val="105"/>
          <w:sz w:val="28"/>
          <w:szCs w:val="28"/>
        </w:rPr>
        <w:t>như</w:t>
      </w:r>
      <w:r>
        <w:rPr>
          <w:rFonts w:hint="default" w:ascii="Times New Roman" w:hAnsi="Times New Roman" w:cs="Times New Roman"/>
          <w:spacing w:val="-19"/>
          <w:w w:val="105"/>
          <w:sz w:val="28"/>
          <w:szCs w:val="28"/>
        </w:rPr>
        <w:t xml:space="preserve"> </w:t>
      </w:r>
      <w:r>
        <w:rPr>
          <w:rFonts w:hint="default" w:ascii="Times New Roman" w:hAnsi="Times New Roman" w:cs="Times New Roman"/>
          <w:w w:val="105"/>
          <w:sz w:val="28"/>
          <w:szCs w:val="28"/>
        </w:rPr>
        <w:t>vậy</w:t>
      </w:r>
      <w:r>
        <w:rPr>
          <w:rFonts w:hint="default" w:ascii="Times New Roman" w:hAnsi="Times New Roman" w:cs="Times New Roman"/>
          <w:spacing w:val="-23"/>
          <w:w w:val="105"/>
          <w:sz w:val="28"/>
          <w:szCs w:val="28"/>
        </w:rPr>
        <w:t xml:space="preserve"> </w:t>
      </w:r>
      <w:r>
        <w:rPr>
          <w:rFonts w:hint="default" w:ascii="Times New Roman" w:hAnsi="Times New Roman" w:cs="Times New Roman"/>
          <w:w w:val="105"/>
          <w:sz w:val="28"/>
          <w:szCs w:val="28"/>
        </w:rPr>
        <w:t>cho</w:t>
      </w:r>
      <w:r>
        <w:rPr>
          <w:rFonts w:hint="default" w:ascii="Times New Roman" w:hAnsi="Times New Roman" w:cs="Times New Roman"/>
          <w:spacing w:val="-18"/>
          <w:w w:val="105"/>
          <w:sz w:val="28"/>
          <w:szCs w:val="28"/>
        </w:rPr>
        <w:t xml:space="preserve"> </w:t>
      </w:r>
      <w:r>
        <w:rPr>
          <w:rFonts w:hint="default" w:ascii="Times New Roman" w:hAnsi="Times New Roman" w:cs="Times New Roman"/>
          <w:w w:val="105"/>
          <w:sz w:val="28"/>
          <w:szCs w:val="28"/>
        </w:rPr>
        <w:t>tới</w:t>
      </w:r>
      <w:r>
        <w:rPr>
          <w:rFonts w:hint="default" w:ascii="Times New Roman" w:hAnsi="Times New Roman" w:cs="Times New Roman"/>
          <w:spacing w:val="-18"/>
          <w:w w:val="105"/>
          <w:sz w:val="28"/>
          <w:szCs w:val="28"/>
        </w:rPr>
        <w:t xml:space="preserve"> </w:t>
      </w:r>
      <w:r>
        <w:rPr>
          <w:rFonts w:hint="default" w:ascii="Times New Roman" w:hAnsi="Times New Roman" w:cs="Times New Roman"/>
          <w:w w:val="105"/>
          <w:sz w:val="28"/>
          <w:szCs w:val="28"/>
        </w:rPr>
        <w:t>khi</w:t>
      </w:r>
      <w:r>
        <w:rPr>
          <w:rFonts w:hint="default" w:ascii="Times New Roman" w:hAnsi="Times New Roman" w:cs="Times New Roman"/>
          <w:spacing w:val="-19"/>
          <w:w w:val="105"/>
          <w:sz w:val="28"/>
          <w:szCs w:val="28"/>
        </w:rPr>
        <w:t xml:space="preserve"> </w:t>
      </w:r>
      <w:r>
        <w:rPr>
          <w:rFonts w:hint="default" w:ascii="Times New Roman" w:hAnsi="Times New Roman" w:cs="Times New Roman"/>
          <w:w w:val="105"/>
          <w:sz w:val="28"/>
          <w:szCs w:val="28"/>
        </w:rPr>
        <w:t>kết</w:t>
      </w:r>
      <w:r>
        <w:rPr>
          <w:rFonts w:hint="default" w:ascii="Times New Roman" w:hAnsi="Times New Roman" w:cs="Times New Roman"/>
          <w:spacing w:val="-18"/>
          <w:w w:val="105"/>
          <w:sz w:val="28"/>
          <w:szCs w:val="28"/>
        </w:rPr>
        <w:t xml:space="preserve"> </w:t>
      </w:r>
      <w:r>
        <w:rPr>
          <w:rFonts w:hint="default" w:ascii="Times New Roman" w:hAnsi="Times New Roman" w:cs="Times New Roman"/>
          <w:w w:val="105"/>
          <w:sz w:val="28"/>
          <w:szCs w:val="28"/>
        </w:rPr>
        <w:t>nạp</w:t>
      </w:r>
      <w:r>
        <w:rPr>
          <w:rFonts w:hint="default" w:ascii="Times New Roman" w:hAnsi="Times New Roman" w:cs="Times New Roman"/>
          <w:spacing w:val="-20"/>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ủ</w:t>
      </w:r>
      <w:r>
        <w:rPr>
          <w:rFonts w:hint="default" w:ascii="Times New Roman" w:hAnsi="Times New Roman" w:cs="Times New Roman"/>
          <w:spacing w:val="-16"/>
          <w:w w:val="105"/>
          <w:sz w:val="28"/>
          <w:szCs w:val="28"/>
        </w:rPr>
        <w:t xml:space="preserve"> </w:t>
      </w:r>
      <w:r>
        <w:rPr>
          <w:rFonts w:hint="default" w:ascii="Times New Roman" w:hAnsi="Times New Roman" w:cs="Times New Roman"/>
          <w:spacing w:val="2"/>
          <w:w w:val="105"/>
          <w:position w:val="1"/>
          <w:sz w:val="28"/>
          <w:szCs w:val="28"/>
        </w:rPr>
        <w:t>|</w:t>
      </w:r>
      <w:r>
        <w:rPr>
          <w:rFonts w:hint="default" w:ascii="Times New Roman" w:hAnsi="Times New Roman" w:cs="Times New Roman"/>
          <w:spacing w:val="2"/>
          <w:w w:val="105"/>
          <w:sz w:val="28"/>
          <w:szCs w:val="28"/>
        </w:rPr>
        <w:t>V</w:t>
      </w:r>
      <w:r>
        <w:rPr>
          <w:rFonts w:hint="default" w:ascii="Times New Roman" w:hAnsi="Times New Roman" w:cs="Times New Roman"/>
          <w:spacing w:val="2"/>
          <w:w w:val="105"/>
          <w:position w:val="1"/>
          <w:sz w:val="28"/>
          <w:szCs w:val="28"/>
        </w:rPr>
        <w:t>|</w:t>
      </w:r>
      <w:r>
        <w:rPr>
          <w:rFonts w:hint="default" w:ascii="Times New Roman" w:hAnsi="Times New Roman" w:cs="Times New Roman"/>
          <w:spacing w:val="-25"/>
          <w:w w:val="105"/>
          <w:position w:val="1"/>
          <w:sz w:val="28"/>
          <w:szCs w:val="28"/>
        </w:rPr>
        <w:t xml:space="preserve"> </w:t>
      </w:r>
      <w:r>
        <w:rPr>
          <w:rFonts w:hint="default" w:ascii="Times New Roman" w:hAnsi="Times New Roman" w:cs="Times New Roman"/>
          <w:w w:val="105"/>
          <w:sz w:val="28"/>
          <w:szCs w:val="28"/>
        </w:rPr>
        <w:t>—</w:t>
      </w:r>
      <w:r>
        <w:rPr>
          <w:rFonts w:hint="default" w:ascii="Times New Roman" w:hAnsi="Times New Roman" w:cs="Times New Roman"/>
          <w:spacing w:val="-23"/>
          <w:w w:val="105"/>
          <w:sz w:val="28"/>
          <w:szCs w:val="28"/>
        </w:rPr>
        <w:t xml:space="preserve"> </w:t>
      </w:r>
      <w:r>
        <w:rPr>
          <w:rFonts w:hint="default" w:ascii="Times New Roman" w:hAnsi="Times New Roman" w:cs="Times New Roman"/>
          <w:w w:val="105"/>
          <w:sz w:val="28"/>
          <w:szCs w:val="28"/>
        </w:rPr>
        <w:t>1</w:t>
      </w:r>
      <w:r>
        <w:rPr>
          <w:rFonts w:hint="default" w:ascii="Times New Roman" w:hAnsi="Times New Roman" w:cs="Times New Roman"/>
          <w:spacing w:val="-16"/>
          <w:w w:val="105"/>
          <w:sz w:val="28"/>
          <w:szCs w:val="28"/>
        </w:rPr>
        <w:t xml:space="preserve"> </w:t>
      </w:r>
      <w:r>
        <w:rPr>
          <w:rFonts w:hint="default" w:ascii="Times New Roman" w:hAnsi="Times New Roman" w:cs="Times New Roman"/>
          <w:w w:val="105"/>
          <w:sz w:val="28"/>
          <w:szCs w:val="28"/>
        </w:rPr>
        <w:t>cạnh</w:t>
      </w:r>
      <w:r>
        <w:rPr>
          <w:rFonts w:hint="default" w:ascii="Times New Roman" w:hAnsi="Times New Roman" w:cs="Times New Roman"/>
          <w:spacing w:val="-20"/>
          <w:w w:val="105"/>
          <w:sz w:val="28"/>
          <w:szCs w:val="28"/>
        </w:rPr>
        <w:t xml:space="preserve"> </w:t>
      </w:r>
      <w:r>
        <w:rPr>
          <w:rFonts w:hint="default" w:ascii="Times New Roman" w:hAnsi="Times New Roman" w:cs="Times New Roman"/>
          <w:w w:val="105"/>
          <w:sz w:val="28"/>
          <w:szCs w:val="28"/>
        </w:rPr>
        <w:t xml:space="preserve">vào T thì ta </w:t>
      </w:r>
      <w:r>
        <w:rPr>
          <w:rFonts w:hint="default" w:cs="Times New Roman"/>
          <w:w w:val="105"/>
          <w:sz w:val="28"/>
          <w:szCs w:val="28"/>
          <w:lang w:val="en-US"/>
        </w:rPr>
        <w:t>đ</w:t>
      </w:r>
      <w:r>
        <w:rPr>
          <w:rFonts w:hint="default" w:ascii="Times New Roman" w:hAnsi="Times New Roman" w:cs="Times New Roman"/>
          <w:w w:val="105"/>
          <w:sz w:val="28"/>
          <w:szCs w:val="28"/>
        </w:rPr>
        <w:t xml:space="preserve">ược T là cây khung của </w:t>
      </w:r>
      <w:r>
        <w:rPr>
          <w:rFonts w:hint="default" w:cs="Times New Roman"/>
          <w:w w:val="105"/>
          <w:sz w:val="28"/>
          <w:szCs w:val="28"/>
          <w:lang w:val="en-US"/>
        </w:rPr>
        <w:t>đ</w:t>
      </w:r>
      <w:r>
        <w:rPr>
          <w:rFonts w:hint="default" w:ascii="Times New Roman" w:hAnsi="Times New Roman" w:cs="Times New Roman"/>
          <w:w w:val="105"/>
          <w:sz w:val="28"/>
          <w:szCs w:val="28"/>
        </w:rPr>
        <w:t>ồ thị. Trong việc xây dựng cây khung bằng thuật</w:t>
      </w:r>
      <w:r>
        <w:rPr>
          <w:rFonts w:hint="default" w:ascii="Times New Roman" w:hAnsi="Times New Roman" w:cs="Times New Roman"/>
          <w:spacing w:val="-12"/>
          <w:w w:val="105"/>
          <w:sz w:val="28"/>
          <w:szCs w:val="28"/>
        </w:rPr>
        <w:t xml:space="preserve"> </w:t>
      </w:r>
      <w:r>
        <w:rPr>
          <w:rFonts w:hint="default" w:ascii="Times New Roman" w:hAnsi="Times New Roman" w:cs="Times New Roman"/>
          <w:w w:val="105"/>
          <w:sz w:val="28"/>
          <w:szCs w:val="28"/>
        </w:rPr>
        <w:t>toán</w:t>
      </w:r>
      <w:r>
        <w:rPr>
          <w:rFonts w:hint="default" w:ascii="Times New Roman" w:hAnsi="Times New Roman" w:cs="Times New Roman"/>
          <w:spacing w:val="-12"/>
          <w:w w:val="105"/>
          <w:sz w:val="28"/>
          <w:szCs w:val="28"/>
        </w:rPr>
        <w:t xml:space="preserve"> </w:t>
      </w:r>
      <w:r>
        <w:rPr>
          <w:rFonts w:hint="default" w:ascii="Times New Roman" w:hAnsi="Times New Roman" w:cs="Times New Roman"/>
          <w:w w:val="105"/>
          <w:sz w:val="28"/>
          <w:szCs w:val="28"/>
        </w:rPr>
        <w:t>hợp</w:t>
      </w:r>
      <w:r>
        <w:rPr>
          <w:rFonts w:hint="default" w:ascii="Times New Roman" w:hAnsi="Times New Roman" w:cs="Times New Roman"/>
          <w:spacing w:val="-12"/>
          <w:w w:val="105"/>
          <w:sz w:val="28"/>
          <w:szCs w:val="28"/>
        </w:rPr>
        <w:t xml:space="preserve"> </w:t>
      </w:r>
      <w:r>
        <w:rPr>
          <w:rFonts w:hint="default" w:ascii="Times New Roman" w:hAnsi="Times New Roman" w:cs="Times New Roman"/>
          <w:w w:val="105"/>
          <w:sz w:val="28"/>
          <w:szCs w:val="28"/>
        </w:rPr>
        <w:t>nhất,</w:t>
      </w:r>
      <w:r>
        <w:rPr>
          <w:rFonts w:hint="default" w:ascii="Times New Roman" w:hAnsi="Times New Roman" w:cs="Times New Roman"/>
          <w:spacing w:val="-12"/>
          <w:w w:val="105"/>
          <w:sz w:val="28"/>
          <w:szCs w:val="28"/>
        </w:rPr>
        <w:t xml:space="preserve"> </w:t>
      </w:r>
      <w:r>
        <w:rPr>
          <w:rFonts w:hint="default" w:ascii="Times New Roman" w:hAnsi="Times New Roman" w:cs="Times New Roman"/>
          <w:w w:val="105"/>
          <w:sz w:val="28"/>
          <w:szCs w:val="28"/>
        </w:rPr>
        <w:t>một</w:t>
      </w:r>
      <w:r>
        <w:rPr>
          <w:rFonts w:hint="default" w:ascii="Times New Roman" w:hAnsi="Times New Roman" w:cs="Times New Roman"/>
          <w:spacing w:val="-12"/>
          <w:w w:val="105"/>
          <w:sz w:val="28"/>
          <w:szCs w:val="28"/>
        </w:rPr>
        <w:t xml:space="preserve"> </w:t>
      </w:r>
      <w:r>
        <w:rPr>
          <w:rFonts w:hint="default" w:ascii="Times New Roman" w:hAnsi="Times New Roman" w:cs="Times New Roman"/>
          <w:w w:val="105"/>
          <w:sz w:val="28"/>
          <w:szCs w:val="28"/>
        </w:rPr>
        <w:t>cấu</w:t>
      </w:r>
      <w:r>
        <w:rPr>
          <w:rFonts w:hint="default" w:ascii="Times New Roman" w:hAnsi="Times New Roman" w:cs="Times New Roman"/>
          <w:spacing w:val="-10"/>
          <w:w w:val="105"/>
          <w:sz w:val="28"/>
          <w:szCs w:val="28"/>
        </w:rPr>
        <w:t xml:space="preserve"> </w:t>
      </w:r>
      <w:r>
        <w:rPr>
          <w:rFonts w:hint="default" w:ascii="Times New Roman" w:hAnsi="Times New Roman" w:cs="Times New Roman"/>
          <w:w w:val="105"/>
          <w:sz w:val="28"/>
          <w:szCs w:val="28"/>
        </w:rPr>
        <w:t>trúc</w:t>
      </w:r>
      <w:r>
        <w:rPr>
          <w:rFonts w:hint="default" w:ascii="Times New Roman" w:hAnsi="Times New Roman" w:cs="Times New Roman"/>
          <w:spacing w:val="-12"/>
          <w:w w:val="105"/>
          <w:sz w:val="28"/>
          <w:szCs w:val="28"/>
        </w:rPr>
        <w:t xml:space="preserve"> </w:t>
      </w:r>
      <w:r>
        <w:rPr>
          <w:rFonts w:hint="default" w:ascii="Times New Roman" w:hAnsi="Times New Roman" w:cs="Times New Roman"/>
          <w:w w:val="105"/>
          <w:sz w:val="28"/>
          <w:szCs w:val="28"/>
        </w:rPr>
        <w:t>dữ</w:t>
      </w:r>
      <w:r>
        <w:rPr>
          <w:rFonts w:hint="default" w:ascii="Times New Roman" w:hAnsi="Times New Roman" w:cs="Times New Roman"/>
          <w:spacing w:val="-12"/>
          <w:w w:val="105"/>
          <w:sz w:val="28"/>
          <w:szCs w:val="28"/>
        </w:rPr>
        <w:t xml:space="preserve"> </w:t>
      </w:r>
      <w:r>
        <w:rPr>
          <w:rFonts w:hint="default" w:ascii="Times New Roman" w:hAnsi="Times New Roman" w:cs="Times New Roman"/>
          <w:w w:val="105"/>
          <w:sz w:val="28"/>
          <w:szCs w:val="28"/>
        </w:rPr>
        <w:t>liệu</w:t>
      </w:r>
      <w:r>
        <w:rPr>
          <w:rFonts w:hint="default" w:ascii="Times New Roman" w:hAnsi="Times New Roman" w:cs="Times New Roman"/>
          <w:spacing w:val="-11"/>
          <w:w w:val="105"/>
          <w:sz w:val="28"/>
          <w:szCs w:val="28"/>
        </w:rPr>
        <w:t xml:space="preserve"> </w:t>
      </w:r>
      <w:r>
        <w:rPr>
          <w:rFonts w:hint="default" w:ascii="Times New Roman" w:hAnsi="Times New Roman" w:cs="Times New Roman"/>
          <w:w w:val="105"/>
          <w:sz w:val="28"/>
          <w:szCs w:val="28"/>
        </w:rPr>
        <w:t>biểu</w:t>
      </w:r>
      <w:r>
        <w:rPr>
          <w:rFonts w:hint="default" w:ascii="Times New Roman" w:hAnsi="Times New Roman" w:cs="Times New Roman"/>
          <w:spacing w:val="-12"/>
          <w:w w:val="105"/>
          <w:sz w:val="28"/>
          <w:szCs w:val="28"/>
        </w:rPr>
        <w:t xml:space="preserve"> </w:t>
      </w:r>
      <w:r>
        <w:rPr>
          <w:rFonts w:hint="default" w:ascii="Times New Roman" w:hAnsi="Times New Roman" w:cs="Times New Roman"/>
          <w:w w:val="105"/>
          <w:sz w:val="28"/>
          <w:szCs w:val="28"/>
        </w:rPr>
        <w:t>diễn</w:t>
      </w:r>
      <w:r>
        <w:rPr>
          <w:rFonts w:hint="default" w:ascii="Times New Roman" w:hAnsi="Times New Roman" w:cs="Times New Roman"/>
          <w:spacing w:val="-12"/>
          <w:w w:val="105"/>
          <w:sz w:val="28"/>
          <w:szCs w:val="28"/>
        </w:rPr>
        <w:t xml:space="preserve"> </w:t>
      </w:r>
      <w:r>
        <w:rPr>
          <w:rFonts w:hint="default" w:ascii="Times New Roman" w:hAnsi="Times New Roman" w:cs="Times New Roman"/>
          <w:w w:val="105"/>
          <w:sz w:val="28"/>
          <w:szCs w:val="28"/>
        </w:rPr>
        <w:t>các</w:t>
      </w:r>
      <w:r>
        <w:rPr>
          <w:rFonts w:hint="default" w:ascii="Times New Roman" w:hAnsi="Times New Roman" w:cs="Times New Roman"/>
          <w:spacing w:val="-13"/>
          <w:w w:val="105"/>
          <w:sz w:val="28"/>
          <w:szCs w:val="28"/>
        </w:rPr>
        <w:t xml:space="preserve"> </w:t>
      </w:r>
      <w:r>
        <w:rPr>
          <w:rFonts w:hint="default" w:ascii="Times New Roman" w:hAnsi="Times New Roman" w:cs="Times New Roman"/>
          <w:w w:val="105"/>
          <w:sz w:val="28"/>
          <w:szCs w:val="28"/>
        </w:rPr>
        <w:t>tập</w:t>
      </w:r>
      <w:r>
        <w:rPr>
          <w:rFonts w:hint="default" w:ascii="Times New Roman" w:hAnsi="Times New Roman" w:cs="Times New Roman"/>
          <w:spacing w:val="-12"/>
          <w:w w:val="105"/>
          <w:sz w:val="28"/>
          <w:szCs w:val="28"/>
        </w:rPr>
        <w:t xml:space="preserve"> </w:t>
      </w:r>
      <w:r>
        <w:rPr>
          <w:rFonts w:hint="default" w:ascii="Times New Roman" w:hAnsi="Times New Roman" w:cs="Times New Roman"/>
          <w:w w:val="105"/>
          <w:sz w:val="28"/>
          <w:szCs w:val="28"/>
        </w:rPr>
        <w:t>rời</w:t>
      </w:r>
      <w:r>
        <w:rPr>
          <w:rFonts w:hint="default" w:ascii="Times New Roman" w:hAnsi="Times New Roman" w:cs="Times New Roman"/>
          <w:spacing w:val="-12"/>
          <w:w w:val="105"/>
          <w:sz w:val="28"/>
          <w:szCs w:val="28"/>
        </w:rPr>
        <w:t xml:space="preserve"> </w:t>
      </w:r>
      <w:r>
        <w:rPr>
          <w:rFonts w:hint="default" w:ascii="Times New Roman" w:hAnsi="Times New Roman" w:cs="Times New Roman"/>
          <w:w w:val="105"/>
          <w:sz w:val="28"/>
          <w:szCs w:val="28"/>
        </w:rPr>
        <w:t>nhau</w:t>
      </w:r>
      <w:r>
        <w:rPr>
          <w:rFonts w:hint="default" w:ascii="Times New Roman" w:hAnsi="Times New Roman" w:cs="Times New Roman"/>
          <w:spacing w:val="-12"/>
          <w:w w:val="105"/>
          <w:sz w:val="28"/>
          <w:szCs w:val="28"/>
        </w:rPr>
        <w:t xml:space="preserve"> </w:t>
      </w:r>
      <w:r>
        <w:rPr>
          <w:rFonts w:hint="default" w:ascii="Times New Roman" w:hAnsi="Times New Roman" w:cs="Times New Roman"/>
          <w:w w:val="105"/>
          <w:sz w:val="28"/>
          <w:szCs w:val="28"/>
        </w:rPr>
        <w:t>thường</w:t>
      </w:r>
      <w:r>
        <w:rPr>
          <w:rFonts w:hint="default" w:ascii="Times New Roman" w:hAnsi="Times New Roman" w:cs="Times New Roman"/>
          <w:spacing w:val="-14"/>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 xml:space="preserve">ược sử dụng </w:t>
      </w:r>
      <w:r>
        <w:rPr>
          <w:rFonts w:hint="default" w:cs="Times New Roman"/>
          <w:w w:val="105"/>
          <w:sz w:val="28"/>
          <w:szCs w:val="28"/>
          <w:lang w:val="en-US"/>
        </w:rPr>
        <w:t>đ</w:t>
      </w:r>
      <w:r>
        <w:rPr>
          <w:rFonts w:hint="default" w:ascii="Times New Roman" w:hAnsi="Times New Roman" w:cs="Times New Roman"/>
          <w:w w:val="105"/>
          <w:sz w:val="28"/>
          <w:szCs w:val="28"/>
        </w:rPr>
        <w:t xml:space="preserve">ể tăng tốc phép hợp nhất hai cây cũng như phép kiểm tra hai </w:t>
      </w:r>
      <w:r>
        <w:rPr>
          <w:rFonts w:hint="default" w:cs="Times New Roman"/>
          <w:w w:val="105"/>
          <w:sz w:val="28"/>
          <w:szCs w:val="28"/>
          <w:lang w:val="en-US"/>
        </w:rPr>
        <w:t>đ</w:t>
      </w:r>
      <w:r>
        <w:rPr>
          <w:rFonts w:hint="default" w:ascii="Times New Roman" w:hAnsi="Times New Roman" w:cs="Times New Roman"/>
          <w:w w:val="105"/>
          <w:sz w:val="28"/>
          <w:szCs w:val="28"/>
        </w:rPr>
        <w:t>ỉnh có thuộc hai cây khác nhau</w:t>
      </w:r>
      <w:r>
        <w:rPr>
          <w:rFonts w:hint="default" w:ascii="Times New Roman" w:hAnsi="Times New Roman" w:cs="Times New Roman"/>
          <w:spacing w:val="-28"/>
          <w:w w:val="105"/>
          <w:sz w:val="28"/>
          <w:szCs w:val="28"/>
        </w:rPr>
        <w:t xml:space="preserve"> </w:t>
      </w:r>
      <w:r>
        <w:rPr>
          <w:rFonts w:hint="default" w:ascii="Times New Roman" w:hAnsi="Times New Roman" w:cs="Times New Roman"/>
          <w:w w:val="105"/>
          <w:sz w:val="28"/>
          <w:szCs w:val="28"/>
        </w:rPr>
        <w:t>không.</w:t>
      </w:r>
    </w:p>
    <w:p>
      <w:pPr>
        <w:pStyle w:val="7"/>
        <w:spacing w:before="10"/>
        <w:rPr>
          <w:rFonts w:hint="default" w:ascii="Times New Roman" w:hAnsi="Times New Roman" w:cs="Times New Roman"/>
          <w:sz w:val="28"/>
          <w:szCs w:val="28"/>
        </w:rPr>
      </w:pPr>
    </w:p>
    <w:p>
      <w:pPr>
        <w:pStyle w:val="12"/>
        <w:numPr>
          <w:ilvl w:val="0"/>
          <w:numId w:val="78"/>
        </w:numPr>
        <w:tabs>
          <w:tab w:val="left" w:pos="564"/>
        </w:tabs>
        <w:spacing w:before="0" w:after="0" w:line="240" w:lineRule="auto"/>
        <w:ind w:left="563" w:right="0" w:hanging="260"/>
        <w:jc w:val="both"/>
        <w:rPr>
          <w:rFonts w:hint="default" w:ascii="Times New Roman" w:hAnsi="Times New Roman" w:cs="Times New Roman"/>
          <w:i/>
          <w:sz w:val="28"/>
          <w:szCs w:val="28"/>
        </w:rPr>
      </w:pPr>
      <w:r>
        <w:rPr>
          <w:rFonts w:hint="default" w:ascii="Times New Roman" w:hAnsi="Times New Roman" w:cs="Times New Roman"/>
          <w:sz w:val="28"/>
          <w:szCs w:val="28"/>
        </w:rPr>
        <w:pict>
          <v:rect id="_x0000_s3556" o:spid="_x0000_s3556" o:spt="1" style="position:absolute;left:0pt;margin-left:97.75pt;margin-top:18.25pt;height:0.45pt;width:399.7pt;mso-position-horizontal-relative:page;mso-wrap-distance-bottom:0pt;mso-wrap-distance-top:0pt;z-index:-251398144;mso-width-relative:page;mso-height-relative:page;" fillcolor="#999999" filled="t" stroked="f" coordsize="21600,21600">
            <v:path/>
            <v:fill on="t" focussize="0,0"/>
            <v:stroke on="f"/>
            <v:imagedata o:title=""/>
            <o:lock v:ext="edit"/>
            <w10:wrap type="topAndBottom"/>
          </v:rect>
        </w:pict>
      </w:r>
      <w:r>
        <w:rPr>
          <w:rFonts w:hint="default" w:ascii="Times New Roman" w:hAnsi="Times New Roman" w:cs="Times New Roman"/>
          <w:i/>
          <w:w w:val="105"/>
          <w:sz w:val="28"/>
          <w:szCs w:val="28"/>
        </w:rPr>
        <w:t>Xây</w:t>
      </w:r>
      <w:r>
        <w:rPr>
          <w:rFonts w:hint="default" w:ascii="Times New Roman" w:hAnsi="Times New Roman" w:cs="Times New Roman"/>
          <w:i/>
          <w:spacing w:val="-6"/>
          <w:w w:val="105"/>
          <w:sz w:val="28"/>
          <w:szCs w:val="28"/>
        </w:rPr>
        <w:t xml:space="preserve"> </w:t>
      </w:r>
      <w:r>
        <w:rPr>
          <w:rFonts w:hint="default" w:ascii="Times New Roman" w:hAnsi="Times New Roman" w:cs="Times New Roman"/>
          <w:i/>
          <w:w w:val="105"/>
          <w:sz w:val="28"/>
          <w:szCs w:val="28"/>
        </w:rPr>
        <w:t>dựng</w:t>
      </w:r>
      <w:r>
        <w:rPr>
          <w:rFonts w:hint="default" w:ascii="Times New Roman" w:hAnsi="Times New Roman" w:cs="Times New Roman"/>
          <w:i/>
          <w:spacing w:val="-4"/>
          <w:w w:val="105"/>
          <w:sz w:val="28"/>
          <w:szCs w:val="28"/>
        </w:rPr>
        <w:t xml:space="preserve"> </w:t>
      </w:r>
      <w:r>
        <w:rPr>
          <w:rFonts w:hint="default" w:ascii="Times New Roman" w:hAnsi="Times New Roman" w:cs="Times New Roman"/>
          <w:i/>
          <w:w w:val="105"/>
          <w:sz w:val="28"/>
          <w:szCs w:val="28"/>
        </w:rPr>
        <w:t>cây</w:t>
      </w:r>
      <w:r>
        <w:rPr>
          <w:rFonts w:hint="default" w:ascii="Times New Roman" w:hAnsi="Times New Roman" w:cs="Times New Roman"/>
          <w:i/>
          <w:spacing w:val="-5"/>
          <w:w w:val="105"/>
          <w:sz w:val="28"/>
          <w:szCs w:val="28"/>
        </w:rPr>
        <w:t xml:space="preserve"> </w:t>
      </w:r>
      <w:r>
        <w:rPr>
          <w:rFonts w:hint="default" w:ascii="Times New Roman" w:hAnsi="Times New Roman" w:cs="Times New Roman"/>
          <w:i/>
          <w:w w:val="105"/>
          <w:sz w:val="28"/>
          <w:szCs w:val="28"/>
        </w:rPr>
        <w:t>khung</w:t>
      </w:r>
      <w:r>
        <w:rPr>
          <w:rFonts w:hint="default" w:ascii="Times New Roman" w:hAnsi="Times New Roman" w:cs="Times New Roman"/>
          <w:i/>
          <w:spacing w:val="-5"/>
          <w:w w:val="105"/>
          <w:sz w:val="28"/>
          <w:szCs w:val="28"/>
        </w:rPr>
        <w:t xml:space="preserve"> </w:t>
      </w:r>
      <w:r>
        <w:rPr>
          <w:rFonts w:hint="default" w:ascii="Times New Roman" w:hAnsi="Times New Roman" w:cs="Times New Roman"/>
          <w:i/>
          <w:w w:val="105"/>
          <w:sz w:val="28"/>
          <w:szCs w:val="28"/>
        </w:rPr>
        <w:t>bằng</w:t>
      </w:r>
      <w:r>
        <w:rPr>
          <w:rFonts w:hint="default" w:ascii="Times New Roman" w:hAnsi="Times New Roman" w:cs="Times New Roman"/>
          <w:i/>
          <w:spacing w:val="-4"/>
          <w:w w:val="105"/>
          <w:sz w:val="28"/>
          <w:szCs w:val="28"/>
        </w:rPr>
        <w:t xml:space="preserve"> </w:t>
      </w:r>
      <w:r>
        <w:rPr>
          <w:rFonts w:hint="default" w:ascii="Times New Roman" w:hAnsi="Times New Roman" w:cs="Times New Roman"/>
          <w:i/>
          <w:w w:val="105"/>
          <w:sz w:val="28"/>
          <w:szCs w:val="28"/>
        </w:rPr>
        <w:t>các</w:t>
      </w:r>
      <w:r>
        <w:rPr>
          <w:rFonts w:hint="default" w:ascii="Times New Roman" w:hAnsi="Times New Roman" w:cs="Times New Roman"/>
          <w:i/>
          <w:spacing w:val="-5"/>
          <w:w w:val="105"/>
          <w:sz w:val="28"/>
          <w:szCs w:val="28"/>
        </w:rPr>
        <w:t xml:space="preserve"> </w:t>
      </w:r>
      <w:r>
        <w:rPr>
          <w:rFonts w:hint="default" w:ascii="Times New Roman" w:hAnsi="Times New Roman" w:cs="Times New Roman"/>
          <w:i/>
          <w:w w:val="105"/>
          <w:sz w:val="28"/>
          <w:szCs w:val="28"/>
        </w:rPr>
        <w:t>thuật</w:t>
      </w:r>
      <w:r>
        <w:rPr>
          <w:rFonts w:hint="default" w:ascii="Times New Roman" w:hAnsi="Times New Roman" w:cs="Times New Roman"/>
          <w:i/>
          <w:spacing w:val="-5"/>
          <w:w w:val="105"/>
          <w:sz w:val="28"/>
          <w:szCs w:val="28"/>
        </w:rPr>
        <w:t xml:space="preserve"> </w:t>
      </w:r>
      <w:r>
        <w:rPr>
          <w:rFonts w:hint="default" w:ascii="Times New Roman" w:hAnsi="Times New Roman" w:cs="Times New Roman"/>
          <w:i/>
          <w:w w:val="105"/>
          <w:sz w:val="28"/>
          <w:szCs w:val="28"/>
        </w:rPr>
        <w:t>toán</w:t>
      </w:r>
      <w:r>
        <w:rPr>
          <w:rFonts w:hint="default" w:ascii="Times New Roman" w:hAnsi="Times New Roman" w:cs="Times New Roman"/>
          <w:i/>
          <w:spacing w:val="-6"/>
          <w:w w:val="105"/>
          <w:sz w:val="28"/>
          <w:szCs w:val="28"/>
        </w:rPr>
        <w:t xml:space="preserve"> </w:t>
      </w:r>
      <w:r>
        <w:rPr>
          <w:rFonts w:hint="default" w:ascii="Times New Roman" w:hAnsi="Times New Roman" w:cs="Times New Roman"/>
          <w:i/>
          <w:w w:val="105"/>
          <w:sz w:val="28"/>
          <w:szCs w:val="28"/>
        </w:rPr>
        <w:t>tìm</w:t>
      </w:r>
      <w:r>
        <w:rPr>
          <w:rFonts w:hint="default" w:ascii="Times New Roman" w:hAnsi="Times New Roman" w:cs="Times New Roman"/>
          <w:i/>
          <w:spacing w:val="-4"/>
          <w:w w:val="105"/>
          <w:sz w:val="28"/>
          <w:szCs w:val="28"/>
        </w:rPr>
        <w:t xml:space="preserve"> </w:t>
      </w:r>
      <w:r>
        <w:rPr>
          <w:rFonts w:hint="default" w:ascii="Times New Roman" w:hAnsi="Times New Roman" w:cs="Times New Roman"/>
          <w:i/>
          <w:w w:val="105"/>
          <w:sz w:val="28"/>
          <w:szCs w:val="28"/>
        </w:rPr>
        <w:t>kiếm</w:t>
      </w:r>
      <w:r>
        <w:rPr>
          <w:rFonts w:hint="default" w:ascii="Times New Roman" w:hAnsi="Times New Roman" w:cs="Times New Roman"/>
          <w:i/>
          <w:spacing w:val="-3"/>
          <w:w w:val="105"/>
          <w:sz w:val="28"/>
          <w:szCs w:val="28"/>
        </w:rPr>
        <w:t xml:space="preserve"> </w:t>
      </w:r>
      <w:r>
        <w:rPr>
          <w:rFonts w:hint="default" w:ascii="Times New Roman" w:hAnsi="Times New Roman" w:cs="Times New Roman"/>
          <w:i/>
          <w:w w:val="105"/>
          <w:sz w:val="28"/>
          <w:szCs w:val="28"/>
        </w:rPr>
        <w:t>trên</w:t>
      </w:r>
      <w:r>
        <w:rPr>
          <w:rFonts w:hint="default" w:ascii="Times New Roman" w:hAnsi="Times New Roman" w:cs="Times New Roman"/>
          <w:i/>
          <w:spacing w:val="-4"/>
          <w:w w:val="105"/>
          <w:sz w:val="28"/>
          <w:szCs w:val="28"/>
        </w:rPr>
        <w:t xml:space="preserve"> </w:t>
      </w:r>
      <w:r>
        <w:rPr>
          <w:rFonts w:hint="default" w:cs="Times New Roman"/>
          <w:i/>
          <w:w w:val="105"/>
          <w:sz w:val="28"/>
          <w:szCs w:val="28"/>
          <w:lang w:val="en-US"/>
        </w:rPr>
        <w:t>đ</w:t>
      </w:r>
      <w:r>
        <w:rPr>
          <w:rFonts w:hint="default" w:ascii="Times New Roman" w:hAnsi="Times New Roman" w:cs="Times New Roman"/>
          <w:i/>
          <w:w w:val="105"/>
          <w:sz w:val="28"/>
          <w:szCs w:val="28"/>
        </w:rPr>
        <w:t>ồ</w:t>
      </w:r>
      <w:r>
        <w:rPr>
          <w:rFonts w:hint="default" w:ascii="Times New Roman" w:hAnsi="Times New Roman" w:cs="Times New Roman"/>
          <w:i/>
          <w:spacing w:val="-7"/>
          <w:w w:val="105"/>
          <w:sz w:val="28"/>
          <w:szCs w:val="28"/>
        </w:rPr>
        <w:t xml:space="preserve"> </w:t>
      </w:r>
      <w:r>
        <w:rPr>
          <w:rFonts w:hint="default" w:ascii="Times New Roman" w:hAnsi="Times New Roman" w:cs="Times New Roman"/>
          <w:i/>
          <w:w w:val="105"/>
          <w:sz w:val="28"/>
          <w:szCs w:val="28"/>
        </w:rPr>
        <w:t>thị.</w:t>
      </w:r>
    </w:p>
    <w:p>
      <w:pPr>
        <w:pStyle w:val="7"/>
        <w:spacing w:before="4"/>
        <w:rPr>
          <w:rFonts w:hint="default" w:ascii="Times New Roman" w:hAnsi="Times New Roman" w:cs="Times New Roman"/>
          <w:i/>
          <w:sz w:val="28"/>
          <w:szCs w:val="28"/>
        </w:rPr>
      </w:pPr>
    </w:p>
    <w:p>
      <w:pPr>
        <w:tabs>
          <w:tab w:val="left" w:pos="4744"/>
        </w:tabs>
        <w:spacing w:line="240" w:lineRule="auto"/>
        <w:ind w:left="391" w:right="0" w:firstLine="0"/>
        <w:rPr>
          <w:rFonts w:hint="default" w:ascii="Times New Roman" w:hAnsi="Times New Roman" w:cs="Times New Roman"/>
          <w:sz w:val="28"/>
          <w:szCs w:val="28"/>
        </w:rPr>
      </w:pPr>
      <w:r>
        <w:rPr>
          <w:rFonts w:hint="default" w:ascii="Times New Roman" w:hAnsi="Times New Roman" w:cs="Times New Roman"/>
          <w:sz w:val="28"/>
          <w:szCs w:val="28"/>
        </w:rPr>
        <w:pict>
          <v:group id="_x0000_s3557" o:spid="_x0000_s3557" o:spt="203" style="height:94.35pt;width:169.1pt;" coordsize="3382,1887">
            <o:lock v:ext="edit"/>
            <v:shape id="_x0000_s3558" o:spid="_x0000_s3558" o:spt="75" type="#_x0000_t75" style="position:absolute;left:1492;top:0;height:392;width:392;" filled="f" stroked="f" coordsize="21600,21600">
              <v:path/>
              <v:fill on="f" focussize="0,0"/>
              <v:stroke on="f"/>
              <v:imagedata r:id="rId265" o:title=""/>
              <o:lock v:ext="edit" aspectratio="t"/>
            </v:shape>
            <v:shape id="_x0000_s3559" o:spid="_x0000_s3559" o:spt="75" type="#_x0000_t75" style="position:absolute;left:804;top:691;height:392;width:392;" filled="f" stroked="f" coordsize="21600,21600">
              <v:path/>
              <v:fill on="f" focussize="0,0"/>
              <v:stroke on="f"/>
              <v:imagedata r:id="rId266" o:title=""/>
              <o:lock v:ext="edit" aspectratio="t"/>
            </v:shape>
            <v:shape id="_x0000_s3560" o:spid="_x0000_s3560" style="position:absolute;left:1104;top:264;height:483;width:480;" fillcolor="#ACACAC" filled="t" stroked="f" coordorigin="1104,264" coordsize="480,483" path="m1140,499l1104,747,1351,713,1210,713,1175,677,1174,677,1174,675,1140,641,1163,618,1140,499xm1175,677l1210,713,1234,689,1175,677xm1234,689l1210,713,1351,713,1234,689xm1515,264l1163,618,1174,675,1175,677,1234,689,1584,336,1515,264xm1163,618l1140,641,1174,675,1163,618xe">
              <v:path arrowok="t"/>
              <v:fill on="t" focussize="0,0"/>
              <v:stroke on="f"/>
              <v:imagedata o:title=""/>
              <o:lock v:ext="edit"/>
            </v:shape>
            <v:shape id="_x0000_s3561" o:spid="_x0000_s3561" o:spt="75" type="#_x0000_t75" style="position:absolute;left:2184;top:691;height:392;width:392;" filled="f" stroked="f" coordsize="21600,21600">
              <v:path/>
              <v:fill on="f" focussize="0,0"/>
              <v:stroke on="f"/>
              <v:imagedata r:id="rId267" o:title=""/>
              <o:lock v:ext="edit" aspectratio="t"/>
            </v:shape>
            <v:line id="_x0000_s3562" o:spid="_x0000_s3562" o:spt="20" style="position:absolute;left:1793;top:300;height:447;width:449;" stroked="t" coordsize="21600,21600">
              <v:path arrowok="t"/>
              <v:fill focussize="0,0"/>
              <v:stroke weight="0.5pt" color="#000000"/>
              <v:imagedata o:title=""/>
              <o:lock v:ext="edit"/>
            </v:line>
            <v:shape id="_x0000_s3563" o:spid="_x0000_s3563" o:spt="75" type="#_x0000_t75" style="position:absolute;left:804;top:1497;height:389;width:392;" filled="f" stroked="f" coordsize="21600,21600">
              <v:path/>
              <v:fill on="f" focussize="0,0"/>
              <v:stroke on="f"/>
              <v:imagedata r:id="rId268" o:title=""/>
              <o:lock v:ext="edit" aspectratio="t"/>
            </v:shape>
            <v:line id="_x0000_s3564" o:spid="_x0000_s3564" o:spt="20" style="position:absolute;left:982;top:1042;height:461;width:0;" stroked="t" coordsize="21600,21600">
              <v:path arrowok="t"/>
              <v:fill focussize="0,0"/>
              <v:stroke weight="0.5pt" color="#000000"/>
              <v:imagedata o:title=""/>
              <o:lock v:ext="edit"/>
            </v:line>
            <v:shape id="_x0000_s3565" o:spid="_x0000_s3565" o:spt="75" type="#_x0000_t75" style="position:absolute;left:0;top:1495;height:392;width:389;" filled="f" stroked="f" coordsize="21600,21600">
              <v:path/>
              <v:fill on="f" focussize="0,0"/>
              <v:stroke on="f"/>
              <v:imagedata r:id="rId269" o:title=""/>
              <o:lock v:ext="edit" aspectratio="t"/>
            </v:shape>
            <v:shape id="_x0000_s3566" o:spid="_x0000_s3566" style="position:absolute;left:297;top:955;height:596;width:598;" fillcolor="#ACACAC" filled="t" stroked="f" coordorigin="298,955" coordsize="598,596" path="m334,1303l298,1551,547,1517,406,1517,334,1445,358,1421,334,1303xm370,1481l406,1517,430,1493,370,1481xm430,1493l406,1517,547,1517,430,1493xm826,955l358,1421,370,1481,430,1493,895,1027,826,955xm358,1421l334,1445,370,1481,358,1421xe">
              <v:path arrowok="t"/>
              <v:fill on="t" focussize="0,0"/>
              <v:stroke on="f"/>
              <v:imagedata o:title=""/>
              <o:lock v:ext="edit"/>
            </v:shape>
            <v:shape id="_x0000_s3567" o:spid="_x0000_s3567" o:spt="75" type="#_x0000_t75" style="position:absolute;left:2184;top:1495;height:392;width:392;" filled="f" stroked="f" coordsize="21600,21600">
              <v:path/>
              <v:fill on="f" focussize="0,0"/>
              <v:stroke on="f"/>
              <v:imagedata r:id="rId267" o:title=""/>
              <o:lock v:ext="edit" aspectratio="t"/>
            </v:shape>
            <v:shape id="_x0000_s3568" o:spid="_x0000_s3568" style="position:absolute;left:2213;top:1041;height:459;width:300;" fillcolor="#ACACAC" filled="t" stroked="f" coordorigin="2213,1042" coordsize="300,459" path="m2213,1301l2364,1500,2438,1402,2314,1402,2314,1367,2213,1301xm2314,1367l2314,1402,2415,1399,2364,1399,2314,1367xm2513,1301l2414,1366,2415,1399,2314,1402,2438,1402,2513,1301xm2412,1042l2314,1042,2314,1367,2364,1399,2414,1366,2412,1042xm2414,1366l2364,1399,2415,1399,2414,1366xe">
              <v:path arrowok="t"/>
              <v:fill on="t" focussize="0,0"/>
              <v:stroke on="f"/>
              <v:imagedata o:title=""/>
              <o:lock v:ext="edit"/>
            </v:shape>
            <v:shape id="_x0000_s3569" o:spid="_x0000_s3569" o:spt="75" type="#_x0000_t75" style="position:absolute;left:2990;top:1497;height:389;width:392;" filled="f" stroked="f" coordsize="21600,21600">
              <v:path/>
              <v:fill on="f" focussize="0,0"/>
              <v:stroke on="f"/>
              <v:imagedata r:id="rId270" o:title=""/>
              <o:lock v:ext="edit" aspectratio="t"/>
            </v:shape>
            <v:line id="_x0000_s3570" o:spid="_x0000_s3570" o:spt="20" style="position:absolute;left:2484;top:991;height:562;width:562;" stroked="t" coordsize="21600,21600">
              <v:path arrowok="t"/>
              <v:fill focussize="0,0"/>
              <v:stroke weight="0.5pt" color="#000000"/>
              <v:imagedata o:title=""/>
              <o:lock v:ext="edit"/>
            </v:line>
            <v:shape id="_x0000_s3571" o:spid="_x0000_s3571" style="position:absolute;left:350;top:720;height:1104;width:1839;" fillcolor="#ACACAC" filled="t" stroked="f" coordorigin="351,720" coordsize="1839,1104" path="m809,1675l610,1524,675,1625,351,1623,351,1723,676,1723,607,1824,744,1723,809,1675xm2189,871l1990,720,2057,821,1155,819,1155,919,2058,919,1990,1020,2125,919,2189,871xe">
              <v:path arrowok="t"/>
              <v:fill on="t" focussize="0,0"/>
              <v:stroke on="f"/>
              <v:imagedata o:title=""/>
              <o:lock v:ext="edit"/>
            </v:shape>
            <v:line id="_x0000_s3572" o:spid="_x0000_s3572" o:spt="20" style="position:absolute;left:1155;top:1673;flip:y;height:2;width:1034;" stroked="t" coordsize="21600,21600">
              <v:path arrowok="t"/>
              <v:fill focussize="0,0"/>
              <v:stroke weight="0.5pt" color="#000000"/>
              <v:imagedata o:title=""/>
              <o:lock v:ext="edit"/>
            </v:line>
            <v:shape id="_x0000_s3573" o:spid="_x0000_s3573" style="position:absolute;left:2537;top:1524;height:300;width:459;" fillcolor="#ACACAC" filled="t" stroked="f" coordorigin="2537,1524" coordsize="459,300" path="m2895,1675l2794,1824,2930,1723,2895,1723,2895,1675xm2537,1623l2537,1723,2862,1723,2895,1675,2862,1625,2537,1623xm2796,1524l2862,1625,2895,1625,2895,1723,2930,1723,2995,1675,2796,1524xm2862,1625l2895,1675,2895,1625,2862,1625xe">
              <v:path arrowok="t"/>
              <v:fill on="t" focussize="0,0"/>
              <v:stroke on="f"/>
              <v:imagedata o:title=""/>
              <o:lock v:ext="edit"/>
            </v:shape>
            <v:shape id="_x0000_s3574" o:spid="_x0000_s3574" style="position:absolute;left:297;top:297;height:1438;width:2698;" fillcolor="#000000" filled="t" stroked="f" coordorigin="298,298" coordsize="2698,1438" path="m809,1675l730,1615,765,1671,351,1668,346,1673,351,1678,765,1680,768,1680,773,1675,768,1680,765,1680,730,1735,803,1680,803,1680,809,1675xm864,989l857,989,325,1518,312,1452,298,1551,399,1539,339,1527,333,1525,864,996,864,989xm1553,298l1546,298,1131,712,1119,648,1104,747,1203,732,1147,723,1137,721,1553,305,1553,298xm2189,871l2110,811,2147,867,1155,864,1150,869,1155,874,2147,876,2110,931,2183,876,2189,871xm2424,1421l2369,1456,2369,1042,2362,1037,2357,1042,2359,1456,2359,1456,2364,1459,2359,1456,2304,1421,2364,1500,2390,1467,2424,1421xm2995,1675l2916,1615,2952,1671,2537,1668,2530,1673,2537,1678,2951,1680,2955,1680,2959,1675,2955,1680,2951,1680,2914,1735,2989,1680,2989,1680,2995,1675xe">
              <v:path arrowok="t"/>
              <v:fill on="t" focussize="0,0"/>
              <v:stroke on="f"/>
              <v:imagedata o:title=""/>
              <o:lock v:ext="edit"/>
            </v:shape>
            <v:shape id="_x0000_s3575" o:spid="_x0000_s3575" o:spt="202" type="#_x0000_t202" style="position:absolute;left:1629;top:110;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1</w:t>
                    </w:r>
                  </w:p>
                </w:txbxContent>
              </v:textbox>
            </v:shape>
            <v:shape id="_x0000_s3576" o:spid="_x0000_s3576" o:spt="202" type="#_x0000_t202" style="position:absolute;left:938;top:801;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2</w:t>
                    </w:r>
                  </w:p>
                </w:txbxContent>
              </v:textbox>
            </v:shape>
            <v:shape id="_x0000_s3577" o:spid="_x0000_s3577" o:spt="202" type="#_x0000_t202" style="position:absolute;left:2321;top:801;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3</w:t>
                    </w:r>
                  </w:p>
                </w:txbxContent>
              </v:textbox>
            </v:shape>
            <v:shape id="_x0000_s3578" o:spid="_x0000_s3578" o:spt="202" type="#_x0000_t202" style="position:absolute;left:134;top:1605;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4</w:t>
                    </w:r>
                  </w:p>
                </w:txbxContent>
              </v:textbox>
            </v:shape>
            <v:shape id="_x0000_s3579" o:spid="_x0000_s3579" o:spt="202" type="#_x0000_t202" style="position:absolute;left:938;top:1607;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5</w:t>
                    </w:r>
                  </w:p>
                </w:txbxContent>
              </v:textbox>
            </v:shape>
            <v:shape id="_x0000_s3580" o:spid="_x0000_s3580" o:spt="202" type="#_x0000_t202" style="position:absolute;left:2321;top:1605;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6</w:t>
                    </w:r>
                  </w:p>
                </w:txbxContent>
              </v:textbox>
            </v:shape>
            <v:shape id="_x0000_s3581" o:spid="_x0000_s3581" o:spt="202" type="#_x0000_t202" style="position:absolute;left:3125;top:1607;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7</w:t>
                    </w:r>
                  </w:p>
                </w:txbxContent>
              </v:textbox>
            </v:shape>
            <w10:wrap type="none"/>
            <w10:anchorlock/>
          </v:group>
        </w:pict>
      </w:r>
      <w:r>
        <w:rPr>
          <w:rFonts w:hint="default" w:ascii="Times New Roman" w:hAnsi="Times New Roman" w:cs="Times New Roman"/>
          <w:sz w:val="28"/>
          <w:szCs w:val="28"/>
        </w:rPr>
        <w:tab/>
      </w:r>
      <w:r>
        <w:rPr>
          <w:rFonts w:hint="default" w:ascii="Times New Roman" w:hAnsi="Times New Roman" w:cs="Times New Roman"/>
          <w:sz w:val="28"/>
          <w:szCs w:val="28"/>
        </w:rPr>
        <w:pict>
          <v:group id="_x0000_s3582" o:spid="_x0000_s3582" o:spt="203" style="height:94.25pt;width:169.85pt;" coordsize="3397,1885">
            <o:lock v:ext="edit"/>
            <v:shape id="_x0000_s3583" o:spid="_x0000_s3583" o:spt="75" type="#_x0000_t75" style="position:absolute;left:1512;top:0;height:389;width:392;" filled="f" stroked="f" coordsize="21600,21600">
              <v:path/>
              <v:fill on="f" focussize="0,0"/>
              <v:stroke on="f"/>
              <v:imagedata r:id="rId271" o:title=""/>
              <o:lock v:ext="edit" aspectratio="t"/>
            </v:shape>
            <v:shape id="_x0000_s3584" o:spid="_x0000_s3584" o:spt="75" type="#_x0000_t75" style="position:absolute;left:820;top:688;height:392;width:392;" filled="f" stroked="f" coordsize="21600,21600">
              <v:path/>
              <v:fill on="f" focussize="0,0"/>
              <v:stroke on="f"/>
              <v:imagedata r:id="rId272" o:title=""/>
              <o:lock v:ext="edit" aspectratio="t"/>
            </v:shape>
            <v:shape id="_x0000_s3585" o:spid="_x0000_s3585" style="position:absolute;left:1121;top:264;height:480;width:483;" fillcolor="#ACACAC" filled="t" stroked="f" coordorigin="1121,264" coordsize="483,480" path="m1157,497l1121,744,1368,708,1227,708,1157,639,1181,615,1157,497xm1193,675l1227,708,1250,685,1193,675xm1250,685l1227,708,1368,708,1250,685xm1531,264l1181,615,1193,675,1250,685,1603,334,1531,264xm1181,615l1157,639,1193,675,1181,615xe">
              <v:path arrowok="t"/>
              <v:fill on="t" focussize="0,0"/>
              <v:stroke on="f"/>
              <v:imagedata o:title=""/>
              <o:lock v:ext="edit"/>
            </v:shape>
            <v:shape id="_x0000_s3586" o:spid="_x0000_s3586" o:spt="75" type="#_x0000_t75" style="position:absolute;left:2200;top:688;height:392;width:392;" filled="f" stroked="f" coordsize="21600,21600">
              <v:path/>
              <v:fill on="f" focussize="0,0"/>
              <v:stroke on="f"/>
              <v:imagedata r:id="rId273" o:title=""/>
              <o:lock v:ext="edit" aspectratio="t"/>
            </v:shape>
            <v:shape id="_x0000_s3587" o:spid="_x0000_s3587" style="position:absolute;left:1776;top:264;height:480;width:480;" fillcolor="#ACACAC" filled="t" stroked="f" coordorigin="1776,264" coordsize="480,480" path="m2223,497l2199,615,2223,639,2151,711,2009,711,2256,744,2252,711,2151,711,2127,687,2248,687,2223,497xm2187,675l2127,687,2151,711,2187,675xm1846,264l1776,334,2127,687,2187,675,2199,615,1846,264xm2199,615l2187,675,2223,639,2199,615xe">
              <v:path arrowok="t"/>
              <v:fill on="t" focussize="0,0"/>
              <v:stroke on="f"/>
              <v:imagedata o:title=""/>
              <o:lock v:ext="edit"/>
            </v:shape>
            <v:shape id="_x0000_s3588" o:spid="_x0000_s3588" o:spt="75" type="#_x0000_t75" style="position:absolute;left:820;top:1495;height:389;width:392;" filled="f" stroked="f" coordsize="21600,21600">
              <v:path/>
              <v:fill on="f" focussize="0,0"/>
              <v:stroke on="f"/>
              <v:imagedata r:id="rId274" o:title=""/>
              <o:lock v:ext="edit" aspectratio="t"/>
            </v:shape>
            <v:shape id="_x0000_s3589" o:spid="_x0000_s3589" style="position:absolute;left:849;top:1039;height:461;width:300;" fillcolor="#ACACAC" filled="t" stroked="f" coordorigin="850,1039" coordsize="300,461" path="m850,1299l1001,1500,1075,1399,951,1399,950,1366,850,1299xm950,1366l951,1399,1001,1399,950,1366xm1049,1039l948,1039,950,1366,1001,1399,1049,1367,1049,1039xm1049,1367l1001,1399,1049,1399,1049,1367xm1150,1299l1049,1367,1049,1399,1075,1399,1150,1299xe">
              <v:path arrowok="t"/>
              <v:fill on="t" focussize="0,0"/>
              <v:stroke on="f"/>
              <v:imagedata o:title=""/>
              <o:lock v:ext="edit"/>
            </v:shape>
            <v:shape id="_x0000_s3590" o:spid="_x0000_s3590" o:spt="75" type="#_x0000_t75" style="position:absolute;left:0;top:1495;height:389;width:392;" filled="f" stroked="f" coordsize="21600,21600">
              <v:path/>
              <v:fill on="f" focussize="0,0"/>
              <v:stroke on="f"/>
              <v:imagedata r:id="rId274" o:title=""/>
              <o:lock v:ext="edit" aspectratio="t"/>
            </v:shape>
            <v:shape id="_x0000_s3591" o:spid="_x0000_s3591" style="position:absolute;left:300;top:953;height:598;width:612;" fillcolor="#ACACAC" filled="t" stroked="f" coordorigin="300,953" coordsize="612,598" path="m339,1303l300,1551,547,1517,406,1517,336,1445,361,1421,339,1303xm361,1421l336,1445,406,1517,431,1493,372,1481,361,1421xm431,1493l406,1517,547,1517,431,1493xm843,953l361,1421,372,1481,431,1493,912,1025,843,953xe">
              <v:path arrowok="t"/>
              <v:fill on="t" focussize="0,0"/>
              <v:stroke on="f"/>
              <v:imagedata o:title=""/>
              <o:lock v:ext="edit"/>
            </v:shape>
            <v:shape id="_x0000_s3592" o:spid="_x0000_s3592" o:spt="75" type="#_x0000_t75" style="position:absolute;left:2200;top:1495;height:389;width:392;" filled="f" stroked="f" coordsize="21600,21600">
              <v:path/>
              <v:fill on="f" focussize="0,0"/>
              <v:stroke on="f"/>
              <v:imagedata r:id="rId274" o:title=""/>
              <o:lock v:ext="edit" aspectratio="t"/>
            </v:shape>
            <v:shape id="_x0000_s3593" o:spid="_x0000_s3593" style="position:absolute;left:2229;top:1039;height:461;width:300;" fillcolor="#ACACAC" filled="t" stroked="f" coordorigin="2230,1039" coordsize="300,461" path="m2230,1299l2381,1500,2455,1399,2331,1399,2330,1366,2230,1299xm2330,1366l2331,1399,2381,1399,2330,1366xm2429,1039l2328,1039,2330,1366,2381,1399,2429,1367,2429,1039xm2429,1367l2381,1399,2429,1399,2429,1367xm2530,1299l2429,1367,2429,1399,2455,1399,2530,1299xe">
              <v:path arrowok="t"/>
              <v:fill on="t" focussize="0,0"/>
              <v:stroke on="f"/>
              <v:imagedata o:title=""/>
              <o:lock v:ext="edit"/>
            </v:shape>
            <v:shape id="_x0000_s3594" o:spid="_x0000_s3594" o:spt="75" type="#_x0000_t75" style="position:absolute;left:3007;top:1495;height:389;width:389;" filled="f" stroked="f" coordsize="21600,21600">
              <v:path/>
              <v:fill on="f" focussize="0,0"/>
              <v:stroke on="f"/>
              <v:imagedata r:id="rId275" o:title=""/>
              <o:lock v:ext="edit" aspectratio="t"/>
            </v:shape>
            <v:shape id="_x0000_s3595" o:spid="_x0000_s3595" style="position:absolute;left:2465;top:953;height:598;width:598;" fillcolor="#ACACAC" filled="t" stroked="f" coordorigin="2465,953" coordsize="598,598" path="m3027,1303l3002,1421,3027,1445,2957,1515,2815,1515,3063,1551,3057,1515,2957,1515,2933,1490,3054,1490,3027,1303xm3002,1421l2991,1479,2933,1490,2957,1515,3027,1445,3002,1421xm2537,953l2465,1025,2933,1490,2991,1479,3002,1421,2537,953xe">
              <v:path arrowok="t"/>
              <v:fill on="t" focussize="0,0"/>
              <v:stroke on="f"/>
              <v:imagedata o:title=""/>
              <o:lock v:ext="edit"/>
            </v:shape>
            <v:shape id="_x0000_s3596" o:spid="_x0000_s3596" style="position:absolute;left:350;top:866;height:807;width:2662;" filled="f" stroked="t" coordorigin="351,867" coordsize="2662,807" path="m1171,867l2206,867m351,1673l826,1673m1171,1673l2206,1673m2551,1673l3012,1673e">
              <v:path arrowok="t"/>
              <v:fill on="f" focussize="0,0"/>
              <v:stroke weight="0.5pt" color="#000000"/>
              <v:imagedata o:title=""/>
              <o:lock v:ext="edit"/>
            </v:shape>
            <v:shape id="_x0000_s3597" o:spid="_x0000_s3597" style="position:absolute;left:300;top:295;height:1256;width:1956;" fillcolor="#000000" filled="t" stroked="f" coordorigin="300,295" coordsize="1956,1256" path="m881,984l874,984,328,1518,317,1452,300,1551,399,1536,352,1527,335,1523,881,991,881,984xm1061,1419l1006,1456,1006,1459,1006,1456,1003,1039,999,1035,994,1039,996,1456,941,1419,1001,1500,1027,1464,1061,1419xm1570,295l1565,295,1149,709,1135,646,1121,744,1219,730,1173,720,1156,717,1570,303,1570,295xm2256,744l2253,720,2244,646,2231,712,1815,295,1807,295,1807,303,2224,719,2158,732,2256,744xe">
              <v:path arrowok="t"/>
              <v:fill on="t" focussize="0,0"/>
              <v:stroke on="f"/>
              <v:imagedata o:title=""/>
              <o:lock v:ext="edit"/>
            </v:shape>
            <v:line id="_x0000_s3598" o:spid="_x0000_s3598" o:spt="20" style="position:absolute;left:2379;top:1039;height:461;width:2;" stroked="t" coordsize="21600,21600">
              <v:path arrowok="t"/>
              <v:fill focussize="0,0"/>
              <v:stroke weight="0.5pt" color="#000000"/>
              <v:imagedata o:title=""/>
              <o:lock v:ext="edit"/>
            </v:line>
            <v:shape id="_x0000_s3599" o:spid="_x0000_s3599" style="position:absolute;left:2498;top:986;height:564;width:564;" fillcolor="#000000" filled="t" stroked="f" coordorigin="2499,987" coordsize="564,564" path="m3028,1523l2964,1536,3063,1551,3059,1527,3031,1527,3028,1523xm3035,1516l3034,1522,3028,1523,3031,1527,3039,1527,3039,1519,3035,1516xm3048,1452l3035,1516,3039,1519,3039,1527,3059,1527,3048,1452xm2506,987l2499,987,2499,994,3028,1523,3034,1522,3035,1516,2506,987xe">
              <v:path arrowok="t"/>
              <v:fill on="t" focussize="0,0"/>
              <v:stroke on="f"/>
              <v:imagedata o:title=""/>
              <o:lock v:ext="edit"/>
            </v:shape>
            <v:shape id="_x0000_s3600" o:spid="_x0000_s3600" o:spt="202" type="#_x0000_t202" style="position:absolute;left:1646;top:110;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1</w:t>
                    </w:r>
                  </w:p>
                </w:txbxContent>
              </v:textbox>
            </v:shape>
            <v:shape id="_x0000_s3601" o:spid="_x0000_s3601" o:spt="202" type="#_x0000_t202" style="position:absolute;left:957;top:798;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2</w:t>
                    </w:r>
                  </w:p>
                </w:txbxContent>
              </v:textbox>
            </v:shape>
            <v:shape id="_x0000_s3602" o:spid="_x0000_s3602" o:spt="202" type="#_x0000_t202" style="position:absolute;left:2337;top:798;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3</w:t>
                    </w:r>
                  </w:p>
                </w:txbxContent>
              </v:textbox>
            </v:shape>
            <v:shape id="_x0000_s3603" o:spid="_x0000_s3603" o:spt="202" type="#_x0000_t202" style="position:absolute;left:137;top:1605;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4</w:t>
                    </w:r>
                  </w:p>
                </w:txbxContent>
              </v:textbox>
            </v:shape>
            <v:shape id="_x0000_s3604" o:spid="_x0000_s3604" o:spt="202" type="#_x0000_t202" style="position:absolute;left:957;top:1605;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5</w:t>
                    </w:r>
                  </w:p>
                </w:txbxContent>
              </v:textbox>
            </v:shape>
            <v:shape id="_x0000_s3605" o:spid="_x0000_s3605" o:spt="202" type="#_x0000_t202" style="position:absolute;left:2337;top:1605;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6</w:t>
                    </w:r>
                  </w:p>
                </w:txbxContent>
              </v:textbox>
            </v:shape>
            <v:shape id="_x0000_s3606" o:spid="_x0000_s3606" o:spt="202" type="#_x0000_t202" style="position:absolute;left:3141;top:1605;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7</w:t>
                    </w:r>
                  </w:p>
                </w:txbxContent>
              </v:textbox>
            </v:shape>
            <w10:wrap type="none"/>
            <w10:anchorlock/>
          </v:group>
        </w:pict>
      </w:r>
    </w:p>
    <w:p>
      <w:pPr>
        <w:tabs>
          <w:tab w:val="left" w:pos="4463"/>
        </w:tabs>
        <w:spacing w:before="47"/>
        <w:ind w:left="0" w:right="117" w:firstLine="0"/>
        <w:jc w:val="center"/>
        <w:rPr>
          <w:rFonts w:hint="default" w:ascii="Times New Roman" w:hAnsi="Times New Roman" w:cs="Times New Roman"/>
          <w:sz w:val="28"/>
          <w:szCs w:val="28"/>
        </w:rPr>
      </w:pPr>
      <w:r>
        <w:rPr>
          <w:rFonts w:hint="default" w:ascii="Times New Roman" w:hAnsi="Times New Roman" w:cs="Times New Roman"/>
          <w:w w:val="90"/>
          <w:sz w:val="28"/>
          <w:szCs w:val="28"/>
        </w:rPr>
        <w:t>Cây</w:t>
      </w:r>
      <w:r>
        <w:rPr>
          <w:rFonts w:hint="default" w:ascii="Times New Roman" w:hAnsi="Times New Roman" w:cs="Times New Roman"/>
          <w:spacing w:val="-24"/>
          <w:w w:val="90"/>
          <w:sz w:val="28"/>
          <w:szCs w:val="28"/>
        </w:rPr>
        <w:t xml:space="preserve"> </w:t>
      </w:r>
      <w:r>
        <w:rPr>
          <w:rFonts w:hint="default" w:ascii="Times New Roman" w:hAnsi="Times New Roman" w:cs="Times New Roman"/>
          <w:w w:val="90"/>
          <w:sz w:val="28"/>
          <w:szCs w:val="28"/>
        </w:rPr>
        <w:t>DFS</w:t>
      </w:r>
      <w:r>
        <w:rPr>
          <w:rFonts w:hint="default" w:ascii="Times New Roman" w:hAnsi="Times New Roman" w:cs="Times New Roman"/>
          <w:w w:val="90"/>
          <w:sz w:val="28"/>
          <w:szCs w:val="28"/>
        </w:rPr>
        <w:tab/>
      </w:r>
      <w:r>
        <w:rPr>
          <w:rFonts w:hint="default" w:ascii="Times New Roman" w:hAnsi="Times New Roman" w:cs="Times New Roman"/>
          <w:w w:val="90"/>
          <w:sz w:val="28"/>
          <w:szCs w:val="28"/>
        </w:rPr>
        <w:t>Cây</w:t>
      </w:r>
      <w:r>
        <w:rPr>
          <w:rFonts w:hint="default" w:ascii="Times New Roman" w:hAnsi="Times New Roman" w:cs="Times New Roman"/>
          <w:spacing w:val="-6"/>
          <w:w w:val="90"/>
          <w:sz w:val="28"/>
          <w:szCs w:val="28"/>
        </w:rPr>
        <w:t xml:space="preserve"> </w:t>
      </w:r>
      <w:r>
        <w:rPr>
          <w:rFonts w:hint="default" w:ascii="Times New Roman" w:hAnsi="Times New Roman" w:cs="Times New Roman"/>
          <w:w w:val="90"/>
          <w:sz w:val="28"/>
          <w:szCs w:val="28"/>
        </w:rPr>
        <w:t>BFS</w:t>
      </w:r>
    </w:p>
    <w:p>
      <w:pPr>
        <w:pStyle w:val="7"/>
        <w:spacing w:before="11"/>
        <w:rPr>
          <w:rFonts w:hint="default" w:ascii="Times New Roman" w:hAnsi="Times New Roman" w:cs="Times New Roman"/>
          <w:sz w:val="28"/>
          <w:szCs w:val="28"/>
        </w:rPr>
      </w:pPr>
    </w:p>
    <w:p>
      <w:pPr>
        <w:spacing w:before="91"/>
        <w:ind w:left="3885" w:right="273" w:hanging="3541"/>
        <w:jc w:val="left"/>
        <w:rPr>
          <w:rFonts w:hint="default" w:ascii="Times New Roman" w:hAnsi="Times New Roman" w:cs="Times New Roman"/>
          <w:i/>
          <w:sz w:val="28"/>
          <w:szCs w:val="28"/>
        </w:rPr>
      </w:pPr>
      <w:r>
        <w:rPr>
          <w:rFonts w:hint="default" w:ascii="Times New Roman" w:hAnsi="Times New Roman" w:cs="Times New Roman"/>
          <w:i/>
          <w:w w:val="105"/>
          <w:sz w:val="28"/>
          <w:szCs w:val="28"/>
        </w:rPr>
        <w:t xml:space="preserve">Hình 5-25: Cây khung DFS và cây khung BFS trên cùng một </w:t>
      </w:r>
      <w:r>
        <w:rPr>
          <w:rFonts w:hint="default" w:cs="Times New Roman"/>
          <w:i/>
          <w:w w:val="105"/>
          <w:sz w:val="28"/>
          <w:szCs w:val="28"/>
          <w:lang w:val="en-US"/>
        </w:rPr>
        <w:t>đ</w:t>
      </w:r>
      <w:r>
        <w:rPr>
          <w:rFonts w:hint="default" w:ascii="Times New Roman" w:hAnsi="Times New Roman" w:cs="Times New Roman"/>
          <w:i/>
          <w:w w:val="105"/>
          <w:sz w:val="28"/>
          <w:szCs w:val="28"/>
        </w:rPr>
        <w:t xml:space="preserve">ồ thị (mũi tên chỉ chiều </w:t>
      </w:r>
      <w:r>
        <w:rPr>
          <w:rFonts w:hint="default" w:cs="Times New Roman"/>
          <w:i/>
          <w:w w:val="105"/>
          <w:sz w:val="28"/>
          <w:szCs w:val="28"/>
          <w:lang w:val="en-US"/>
        </w:rPr>
        <w:t>đ</w:t>
      </w:r>
      <w:r>
        <w:rPr>
          <w:rFonts w:hint="default" w:ascii="Times New Roman" w:hAnsi="Times New Roman" w:cs="Times New Roman"/>
          <w:i/>
          <w:w w:val="105"/>
          <w:sz w:val="28"/>
          <w:szCs w:val="28"/>
        </w:rPr>
        <w:t xml:space="preserve">i thăm các </w:t>
      </w:r>
      <w:r>
        <w:rPr>
          <w:rFonts w:hint="default" w:cs="Times New Roman"/>
          <w:i/>
          <w:w w:val="105"/>
          <w:sz w:val="28"/>
          <w:szCs w:val="28"/>
          <w:lang w:val="en-US"/>
        </w:rPr>
        <w:t>đ</w:t>
      </w:r>
      <w:r>
        <w:rPr>
          <w:rFonts w:hint="default" w:ascii="Times New Roman" w:hAnsi="Times New Roman" w:cs="Times New Roman"/>
          <w:i/>
          <w:w w:val="105"/>
          <w:sz w:val="28"/>
          <w:szCs w:val="28"/>
        </w:rPr>
        <w:t>ỉnh)</w:t>
      </w:r>
    </w:p>
    <w:p>
      <w:pPr>
        <w:pStyle w:val="7"/>
        <w:spacing w:before="57" w:line="266" w:lineRule="auto"/>
        <w:ind w:left="304" w:right="293"/>
        <w:jc w:val="both"/>
        <w:rPr>
          <w:rFonts w:hint="default" w:ascii="Times New Roman" w:hAnsi="Times New Roman" w:cs="Times New Roman"/>
          <w:sz w:val="28"/>
          <w:szCs w:val="28"/>
        </w:rPr>
      </w:pPr>
      <w:r>
        <w:rPr>
          <w:rFonts w:hint="default" w:ascii="Times New Roman" w:hAnsi="Times New Roman" w:cs="Times New Roman"/>
          <w:sz w:val="28"/>
          <w:szCs w:val="28"/>
        </w:rPr>
        <w:t xml:space="preserve">Áp dụng thuật toán BFS hay DFS bắt </w:t>
      </w:r>
      <w:r>
        <w:rPr>
          <w:rFonts w:hint="default" w:cs="Times New Roman"/>
          <w:sz w:val="28"/>
          <w:szCs w:val="28"/>
          <w:lang w:val="en-US"/>
        </w:rPr>
        <w:t>đ</w:t>
      </w:r>
      <w:r>
        <w:rPr>
          <w:rFonts w:hint="default" w:ascii="Times New Roman" w:hAnsi="Times New Roman" w:cs="Times New Roman"/>
          <w:sz w:val="28"/>
          <w:szCs w:val="28"/>
        </w:rPr>
        <w:t xml:space="preserve">ầu từ </w:t>
      </w:r>
      <w:r>
        <w:rPr>
          <w:rFonts w:hint="default" w:cs="Times New Roman"/>
          <w:sz w:val="28"/>
          <w:szCs w:val="28"/>
          <w:lang w:val="en-US"/>
        </w:rPr>
        <w:t>đ</w:t>
      </w:r>
      <w:r>
        <w:rPr>
          <w:rFonts w:hint="default" w:ascii="Times New Roman" w:hAnsi="Times New Roman" w:cs="Times New Roman"/>
          <w:sz w:val="28"/>
          <w:szCs w:val="28"/>
        </w:rPr>
        <w:t xml:space="preserve">ỉnh s nào </w:t>
      </w:r>
      <w:r>
        <w:rPr>
          <w:rFonts w:hint="default" w:cs="Times New Roman"/>
          <w:sz w:val="28"/>
          <w:szCs w:val="28"/>
          <w:lang w:val="en-US"/>
        </w:rPr>
        <w:t>đ</w:t>
      </w:r>
      <w:r>
        <w:rPr>
          <w:rFonts w:hint="default" w:ascii="Times New Roman" w:hAnsi="Times New Roman" w:cs="Times New Roman"/>
          <w:sz w:val="28"/>
          <w:szCs w:val="28"/>
        </w:rPr>
        <w:t xml:space="preserve">ó, tại mỗi bước từ </w:t>
      </w:r>
      <w:r>
        <w:rPr>
          <w:rFonts w:hint="default" w:cs="Times New Roman"/>
          <w:sz w:val="28"/>
          <w:szCs w:val="28"/>
          <w:lang w:val="en-US"/>
        </w:rPr>
        <w:t>đ</w:t>
      </w:r>
      <w:r>
        <w:rPr>
          <w:rFonts w:hint="default" w:ascii="Times New Roman" w:hAnsi="Times New Roman" w:cs="Times New Roman"/>
          <w:sz w:val="28"/>
          <w:szCs w:val="28"/>
        </w:rPr>
        <w:t xml:space="preserve">ỉnh u tới thăm </w:t>
      </w:r>
      <w:r>
        <w:rPr>
          <w:rFonts w:hint="default" w:cs="Times New Roman"/>
          <w:sz w:val="28"/>
          <w:szCs w:val="28"/>
          <w:lang w:val="en-US"/>
        </w:rPr>
        <w:t>đ</w:t>
      </w:r>
      <w:r>
        <w:rPr>
          <w:rFonts w:hint="default" w:ascii="Times New Roman" w:hAnsi="Times New Roman" w:cs="Times New Roman"/>
          <w:sz w:val="28"/>
          <w:szCs w:val="28"/>
        </w:rPr>
        <w:t xml:space="preserve">ỉnh </w:t>
      </w:r>
      <w:r>
        <w:rPr>
          <w:rFonts w:hint="default" w:ascii="Times New Roman" w:hAnsi="Times New Roman" w:cs="Times New Roman"/>
          <w:spacing w:val="3"/>
          <w:sz w:val="28"/>
          <w:szCs w:val="28"/>
        </w:rPr>
        <w:t xml:space="preserve">v, </w:t>
      </w:r>
      <w:r>
        <w:rPr>
          <w:rFonts w:hint="default" w:ascii="Times New Roman" w:hAnsi="Times New Roman" w:cs="Times New Roman"/>
          <w:sz w:val="28"/>
          <w:szCs w:val="28"/>
        </w:rPr>
        <w:t xml:space="preserve">ta thêm vào thao tác ghi nhận luôn cạnh </w:t>
      </w:r>
      <w:r>
        <w:rPr>
          <w:rFonts w:hint="default" w:ascii="Times New Roman" w:hAnsi="Times New Roman" w:cs="Times New Roman"/>
          <w:spacing w:val="2"/>
          <w:position w:val="1"/>
          <w:sz w:val="28"/>
          <w:szCs w:val="28"/>
        </w:rPr>
        <w:t>(</w:t>
      </w:r>
      <w:r>
        <w:rPr>
          <w:rFonts w:hint="default" w:ascii="Times New Roman" w:hAnsi="Times New Roman" w:cs="Times New Roman"/>
          <w:spacing w:val="2"/>
          <w:sz w:val="28"/>
          <w:szCs w:val="28"/>
        </w:rPr>
        <w:t xml:space="preserve">u, </w:t>
      </w:r>
      <w:r>
        <w:rPr>
          <w:rFonts w:hint="default" w:ascii="Times New Roman" w:hAnsi="Times New Roman" w:cs="Times New Roman"/>
          <w:spacing w:val="3"/>
          <w:sz w:val="28"/>
          <w:szCs w:val="28"/>
        </w:rPr>
        <w:t>v</w:t>
      </w:r>
      <w:r>
        <w:rPr>
          <w:rFonts w:hint="default" w:ascii="Times New Roman" w:hAnsi="Times New Roman" w:cs="Times New Roman"/>
          <w:spacing w:val="3"/>
          <w:position w:val="1"/>
          <w:sz w:val="28"/>
          <w:szCs w:val="28"/>
        </w:rPr>
        <w:t xml:space="preserve">) </w:t>
      </w:r>
      <w:r>
        <w:rPr>
          <w:rFonts w:hint="default" w:ascii="Times New Roman" w:hAnsi="Times New Roman" w:cs="Times New Roman"/>
          <w:sz w:val="28"/>
          <w:szCs w:val="28"/>
        </w:rPr>
        <w:t xml:space="preserve">vào cây khung. Do </w:t>
      </w:r>
      <w:r>
        <w:rPr>
          <w:rFonts w:hint="default" w:cs="Times New Roman"/>
          <w:sz w:val="28"/>
          <w:szCs w:val="28"/>
          <w:lang w:val="en-US"/>
        </w:rPr>
        <w:t>đ</w:t>
      </w:r>
      <w:r>
        <w:rPr>
          <w:rFonts w:hint="default" w:ascii="Times New Roman" w:hAnsi="Times New Roman" w:cs="Times New Roman"/>
          <w:sz w:val="28"/>
          <w:szCs w:val="28"/>
        </w:rPr>
        <w:t xml:space="preserve">ồ thị liên thông nên thuật toán sẽ xuất phát từ s và tới thăm tất cả các </w:t>
      </w:r>
      <w:r>
        <w:rPr>
          <w:rFonts w:hint="default" w:cs="Times New Roman"/>
          <w:sz w:val="28"/>
          <w:szCs w:val="28"/>
          <w:lang w:val="en-US"/>
        </w:rPr>
        <w:t>đ</w:t>
      </w:r>
      <w:r>
        <w:rPr>
          <w:rFonts w:hint="default" w:ascii="Times New Roman" w:hAnsi="Times New Roman" w:cs="Times New Roman"/>
          <w:sz w:val="28"/>
          <w:szCs w:val="28"/>
        </w:rPr>
        <w:t xml:space="preserve">ỉnh còn lại, mỗi </w:t>
      </w:r>
      <w:r>
        <w:rPr>
          <w:rFonts w:hint="default" w:cs="Times New Roman"/>
          <w:sz w:val="28"/>
          <w:szCs w:val="28"/>
          <w:lang w:val="en-US"/>
        </w:rPr>
        <w:t>đ</w:t>
      </w:r>
      <w:r>
        <w:rPr>
          <w:rFonts w:hint="default" w:ascii="Times New Roman" w:hAnsi="Times New Roman" w:cs="Times New Roman"/>
          <w:sz w:val="28"/>
          <w:szCs w:val="28"/>
        </w:rPr>
        <w:t xml:space="preserve">ỉnh </w:t>
      </w:r>
      <w:r>
        <w:rPr>
          <w:rFonts w:hint="default" w:cs="Times New Roman"/>
          <w:sz w:val="28"/>
          <w:szCs w:val="28"/>
          <w:lang w:val="en-US"/>
        </w:rPr>
        <w:t>đ</w:t>
      </w:r>
      <w:r>
        <w:rPr>
          <w:rFonts w:hint="default" w:ascii="Times New Roman" w:hAnsi="Times New Roman" w:cs="Times New Roman"/>
          <w:sz w:val="28"/>
          <w:szCs w:val="28"/>
        </w:rPr>
        <w:t xml:space="preserve">úng một lần, tức là quá trình duyệt sẽ ghi nhận </w:t>
      </w:r>
      <w:r>
        <w:rPr>
          <w:rFonts w:hint="default" w:cs="Times New Roman"/>
          <w:sz w:val="28"/>
          <w:szCs w:val="28"/>
          <w:lang w:val="en-US"/>
        </w:rPr>
        <w:t>đ</w:t>
      </w:r>
      <w:r>
        <w:rPr>
          <w:rFonts w:hint="default" w:ascii="Times New Roman" w:hAnsi="Times New Roman" w:cs="Times New Roman"/>
          <w:sz w:val="28"/>
          <w:szCs w:val="28"/>
        </w:rPr>
        <w:t xml:space="preserve">ược </w:t>
      </w:r>
      <w:r>
        <w:rPr>
          <w:rFonts w:hint="default" w:cs="Times New Roman"/>
          <w:sz w:val="28"/>
          <w:szCs w:val="28"/>
          <w:lang w:val="en-US"/>
        </w:rPr>
        <w:t>đ</w:t>
      </w:r>
      <w:r>
        <w:rPr>
          <w:rFonts w:hint="default" w:ascii="Times New Roman" w:hAnsi="Times New Roman" w:cs="Times New Roman"/>
          <w:sz w:val="28"/>
          <w:szCs w:val="28"/>
        </w:rPr>
        <w:t xml:space="preserve">úng </w:t>
      </w:r>
      <w:r>
        <w:rPr>
          <w:rFonts w:hint="default" w:ascii="Times New Roman" w:hAnsi="Times New Roman" w:cs="Times New Roman"/>
          <w:spacing w:val="2"/>
          <w:position w:val="1"/>
          <w:sz w:val="28"/>
          <w:szCs w:val="28"/>
        </w:rPr>
        <w:t>|</w:t>
      </w:r>
      <w:r>
        <w:rPr>
          <w:rFonts w:hint="default" w:ascii="Times New Roman" w:hAnsi="Times New Roman" w:cs="Times New Roman"/>
          <w:spacing w:val="2"/>
          <w:sz w:val="28"/>
          <w:szCs w:val="28"/>
        </w:rPr>
        <w:t>V</w:t>
      </w:r>
      <w:r>
        <w:rPr>
          <w:rFonts w:hint="default" w:ascii="Times New Roman" w:hAnsi="Times New Roman" w:cs="Times New Roman"/>
          <w:spacing w:val="2"/>
          <w:position w:val="1"/>
          <w:sz w:val="28"/>
          <w:szCs w:val="28"/>
        </w:rPr>
        <w:t xml:space="preserve">| </w:t>
      </w:r>
      <w:r>
        <w:rPr>
          <w:rFonts w:hint="default" w:ascii="Times New Roman" w:hAnsi="Times New Roman" w:cs="Times New Roman"/>
          <w:sz w:val="28"/>
          <w:szCs w:val="28"/>
        </w:rPr>
        <w:t>— 1 cạnh.</w:t>
      </w:r>
      <w:r>
        <w:rPr>
          <w:rFonts w:hint="default" w:ascii="Times New Roman" w:hAnsi="Times New Roman" w:cs="Times New Roman"/>
          <w:spacing w:val="18"/>
          <w:sz w:val="28"/>
          <w:szCs w:val="28"/>
        </w:rPr>
        <w:t xml:space="preserve"> </w:t>
      </w:r>
      <w:r>
        <w:rPr>
          <w:rFonts w:hint="default" w:ascii="Times New Roman" w:hAnsi="Times New Roman" w:cs="Times New Roman"/>
          <w:sz w:val="28"/>
          <w:szCs w:val="28"/>
        </w:rPr>
        <w:t>Tất</w:t>
      </w:r>
      <w:r>
        <w:rPr>
          <w:rFonts w:hint="default" w:ascii="Times New Roman" w:hAnsi="Times New Roman" w:cs="Times New Roman"/>
          <w:spacing w:val="18"/>
          <w:sz w:val="28"/>
          <w:szCs w:val="28"/>
        </w:rPr>
        <w:t xml:space="preserve"> </w:t>
      </w:r>
      <w:r>
        <w:rPr>
          <w:rFonts w:hint="default" w:ascii="Times New Roman" w:hAnsi="Times New Roman" w:cs="Times New Roman"/>
          <w:sz w:val="28"/>
          <w:szCs w:val="28"/>
        </w:rPr>
        <w:t>cả</w:t>
      </w:r>
      <w:r>
        <w:rPr>
          <w:rFonts w:hint="default" w:ascii="Times New Roman" w:hAnsi="Times New Roman" w:cs="Times New Roman"/>
          <w:spacing w:val="17"/>
          <w:sz w:val="28"/>
          <w:szCs w:val="28"/>
        </w:rPr>
        <w:t xml:space="preserve"> </w:t>
      </w:r>
      <w:r>
        <w:rPr>
          <w:rFonts w:hint="default" w:ascii="Times New Roman" w:hAnsi="Times New Roman" w:cs="Times New Roman"/>
          <w:sz w:val="28"/>
          <w:szCs w:val="28"/>
        </w:rPr>
        <w:t>những</w:t>
      </w:r>
      <w:r>
        <w:rPr>
          <w:rFonts w:hint="default" w:ascii="Times New Roman" w:hAnsi="Times New Roman" w:cs="Times New Roman"/>
          <w:spacing w:val="15"/>
          <w:sz w:val="28"/>
          <w:szCs w:val="28"/>
        </w:rPr>
        <w:t xml:space="preserve"> </w:t>
      </w:r>
      <w:r>
        <w:rPr>
          <w:rFonts w:hint="default" w:ascii="Times New Roman" w:hAnsi="Times New Roman" w:cs="Times New Roman"/>
          <w:sz w:val="28"/>
          <w:szCs w:val="28"/>
        </w:rPr>
        <w:t>cạnh</w:t>
      </w:r>
      <w:r>
        <w:rPr>
          <w:rFonts w:hint="default" w:ascii="Times New Roman" w:hAnsi="Times New Roman" w:cs="Times New Roman"/>
          <w:spacing w:val="20"/>
          <w:sz w:val="28"/>
          <w:szCs w:val="28"/>
        </w:rPr>
        <w:t xml:space="preserve"> </w:t>
      </w:r>
      <w:r>
        <w:rPr>
          <w:rFonts w:hint="default" w:cs="Times New Roman"/>
          <w:sz w:val="28"/>
          <w:szCs w:val="28"/>
          <w:lang w:val="en-US"/>
        </w:rPr>
        <w:t>đ</w:t>
      </w:r>
      <w:r>
        <w:rPr>
          <w:rFonts w:hint="default" w:ascii="Times New Roman" w:hAnsi="Times New Roman" w:cs="Times New Roman"/>
          <w:sz w:val="28"/>
          <w:szCs w:val="28"/>
        </w:rPr>
        <w:t>ó</w:t>
      </w:r>
      <w:r>
        <w:rPr>
          <w:rFonts w:hint="default" w:ascii="Times New Roman" w:hAnsi="Times New Roman" w:cs="Times New Roman"/>
          <w:spacing w:val="18"/>
          <w:sz w:val="28"/>
          <w:szCs w:val="28"/>
        </w:rPr>
        <w:t xml:space="preserve"> </w:t>
      </w:r>
      <w:r>
        <w:rPr>
          <w:rFonts w:hint="default" w:ascii="Times New Roman" w:hAnsi="Times New Roman" w:cs="Times New Roman"/>
          <w:sz w:val="28"/>
          <w:szCs w:val="28"/>
        </w:rPr>
        <w:t>không</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tạo</w:t>
      </w:r>
      <w:r>
        <w:rPr>
          <w:rFonts w:hint="default" w:ascii="Times New Roman" w:hAnsi="Times New Roman" w:cs="Times New Roman"/>
          <w:spacing w:val="18"/>
          <w:sz w:val="28"/>
          <w:szCs w:val="28"/>
        </w:rPr>
        <w:t xml:space="preserve"> </w:t>
      </w:r>
      <w:r>
        <w:rPr>
          <w:rFonts w:hint="default" w:ascii="Times New Roman" w:hAnsi="Times New Roman" w:cs="Times New Roman"/>
          <w:sz w:val="28"/>
          <w:szCs w:val="28"/>
        </w:rPr>
        <w:t>thành</w:t>
      </w:r>
      <w:r>
        <w:rPr>
          <w:rFonts w:hint="default" w:ascii="Times New Roman" w:hAnsi="Times New Roman" w:cs="Times New Roman"/>
          <w:spacing w:val="20"/>
          <w:sz w:val="28"/>
          <w:szCs w:val="28"/>
        </w:rPr>
        <w:t xml:space="preserve"> </w:t>
      </w:r>
      <w:r>
        <w:rPr>
          <w:rFonts w:hint="default" w:ascii="Times New Roman" w:hAnsi="Times New Roman" w:cs="Times New Roman"/>
          <w:sz w:val="28"/>
          <w:szCs w:val="28"/>
        </w:rPr>
        <w:t>chu</w:t>
      </w:r>
      <w:r>
        <w:rPr>
          <w:rFonts w:hint="default" w:ascii="Times New Roman" w:hAnsi="Times New Roman" w:cs="Times New Roman"/>
          <w:spacing w:val="20"/>
          <w:sz w:val="28"/>
          <w:szCs w:val="28"/>
        </w:rPr>
        <w:t xml:space="preserve"> </w:t>
      </w:r>
      <w:r>
        <w:rPr>
          <w:rFonts w:hint="default" w:ascii="Times New Roman" w:hAnsi="Times New Roman" w:cs="Times New Roman"/>
          <w:sz w:val="28"/>
          <w:szCs w:val="28"/>
        </w:rPr>
        <w:t>trình</w:t>
      </w:r>
      <w:r>
        <w:rPr>
          <w:rFonts w:hint="default" w:ascii="Times New Roman" w:hAnsi="Times New Roman" w:cs="Times New Roman"/>
          <w:spacing w:val="18"/>
          <w:sz w:val="28"/>
          <w:szCs w:val="28"/>
        </w:rPr>
        <w:t xml:space="preserve"> </w:t>
      </w:r>
      <w:r>
        <w:rPr>
          <w:rFonts w:hint="default" w:cs="Times New Roman"/>
          <w:sz w:val="28"/>
          <w:szCs w:val="28"/>
          <w:lang w:val="en-US"/>
        </w:rPr>
        <w:t>đ</w:t>
      </w:r>
      <w:r>
        <w:rPr>
          <w:rFonts w:hint="default" w:ascii="Times New Roman" w:hAnsi="Times New Roman" w:cs="Times New Roman"/>
          <w:sz w:val="28"/>
          <w:szCs w:val="28"/>
        </w:rPr>
        <w:t>ơn</w:t>
      </w:r>
      <w:r>
        <w:rPr>
          <w:rFonts w:hint="default" w:ascii="Times New Roman" w:hAnsi="Times New Roman" w:cs="Times New Roman"/>
          <w:spacing w:val="18"/>
          <w:sz w:val="28"/>
          <w:szCs w:val="28"/>
        </w:rPr>
        <w:t xml:space="preserve"> </w:t>
      </w:r>
      <w:r>
        <w:rPr>
          <w:rFonts w:hint="default" w:ascii="Times New Roman" w:hAnsi="Times New Roman" w:cs="Times New Roman"/>
          <w:sz w:val="28"/>
          <w:szCs w:val="28"/>
        </w:rPr>
        <w:t>bởi</w:t>
      </w:r>
      <w:r>
        <w:rPr>
          <w:rFonts w:hint="default" w:ascii="Times New Roman" w:hAnsi="Times New Roman" w:cs="Times New Roman"/>
          <w:spacing w:val="18"/>
          <w:sz w:val="28"/>
          <w:szCs w:val="28"/>
        </w:rPr>
        <w:t xml:space="preserve"> </w:t>
      </w:r>
      <w:r>
        <w:rPr>
          <w:rFonts w:hint="default" w:ascii="Times New Roman" w:hAnsi="Times New Roman" w:cs="Times New Roman"/>
          <w:sz w:val="28"/>
          <w:szCs w:val="28"/>
        </w:rPr>
        <w:t>thuật</w:t>
      </w:r>
      <w:r>
        <w:rPr>
          <w:rFonts w:hint="default" w:ascii="Times New Roman" w:hAnsi="Times New Roman" w:cs="Times New Roman"/>
          <w:spacing w:val="19"/>
          <w:sz w:val="28"/>
          <w:szCs w:val="28"/>
        </w:rPr>
        <w:t xml:space="preserve"> </w:t>
      </w:r>
      <w:r>
        <w:rPr>
          <w:rFonts w:hint="default" w:ascii="Times New Roman" w:hAnsi="Times New Roman" w:cs="Times New Roman"/>
          <w:sz w:val="28"/>
          <w:szCs w:val="28"/>
        </w:rPr>
        <w:t>toán</w:t>
      </w:r>
      <w:r>
        <w:rPr>
          <w:rFonts w:hint="default" w:ascii="Times New Roman" w:hAnsi="Times New Roman" w:cs="Times New Roman"/>
          <w:spacing w:val="18"/>
          <w:sz w:val="28"/>
          <w:szCs w:val="28"/>
        </w:rPr>
        <w:t xml:space="preserve"> </w:t>
      </w:r>
      <w:r>
        <w:rPr>
          <w:rFonts w:hint="default" w:ascii="Times New Roman" w:hAnsi="Times New Roman" w:cs="Times New Roman"/>
          <w:sz w:val="28"/>
          <w:szCs w:val="28"/>
        </w:rPr>
        <w:t>không</w:t>
      </w:r>
    </w:p>
    <w:p>
      <w:pPr>
        <w:spacing w:after="0" w:line="266" w:lineRule="auto"/>
        <w:jc w:val="both"/>
        <w:rPr>
          <w:rFonts w:hint="default" w:ascii="Times New Roman" w:hAnsi="Times New Roman" w:cs="Times New Roman"/>
          <w:sz w:val="28"/>
          <w:szCs w:val="28"/>
        </w:rPr>
        <w:sectPr>
          <w:pgSz w:w="11900" w:h="16840"/>
          <w:pgMar w:top="1600" w:right="1680" w:bottom="2580" w:left="1680" w:header="0" w:footer="2382"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2"/>
        <w:rPr>
          <w:rFonts w:hint="default" w:ascii="Times New Roman" w:hAnsi="Times New Roman" w:cs="Times New Roman"/>
          <w:sz w:val="28"/>
          <w:szCs w:val="28"/>
        </w:rPr>
      </w:pPr>
    </w:p>
    <w:p>
      <w:pPr>
        <w:pStyle w:val="7"/>
        <w:spacing w:before="90" w:line="264" w:lineRule="auto"/>
        <w:ind w:left="304" w:right="296"/>
        <w:jc w:val="both"/>
        <w:rPr>
          <w:rFonts w:hint="default" w:ascii="Times New Roman" w:hAnsi="Times New Roman" w:cs="Times New Roman"/>
          <w:sz w:val="28"/>
          <w:szCs w:val="28"/>
        </w:rPr>
      </w:pPr>
      <w:r>
        <w:rPr>
          <w:rFonts w:hint="default" w:ascii="Times New Roman" w:hAnsi="Times New Roman" w:cs="Times New Roman"/>
          <w:sz w:val="28"/>
          <w:szCs w:val="28"/>
        </w:rPr>
        <w:t xml:space="preserve">thăm lại những </w:t>
      </w:r>
      <w:r>
        <w:rPr>
          <w:rFonts w:hint="default" w:cs="Times New Roman"/>
          <w:sz w:val="28"/>
          <w:szCs w:val="28"/>
          <w:lang w:val="en-US"/>
        </w:rPr>
        <w:t>đ</w:t>
      </w:r>
      <w:r>
        <w:rPr>
          <w:rFonts w:hint="default" w:ascii="Times New Roman" w:hAnsi="Times New Roman" w:cs="Times New Roman"/>
          <w:sz w:val="28"/>
          <w:szCs w:val="28"/>
        </w:rPr>
        <w:t xml:space="preserve">ỉnh </w:t>
      </w:r>
      <w:r>
        <w:rPr>
          <w:rFonts w:hint="default" w:cs="Times New Roman"/>
          <w:sz w:val="28"/>
          <w:szCs w:val="28"/>
          <w:lang w:val="en-US"/>
        </w:rPr>
        <w:t>đ</w:t>
      </w:r>
      <w:r>
        <w:rPr>
          <w:rFonts w:hint="default" w:ascii="Times New Roman" w:hAnsi="Times New Roman" w:cs="Times New Roman"/>
          <w:sz w:val="28"/>
          <w:szCs w:val="28"/>
        </w:rPr>
        <w:t xml:space="preserve">ã thăm. Theo mệnh </w:t>
      </w:r>
      <w:r>
        <w:rPr>
          <w:rFonts w:hint="default" w:cs="Times New Roman"/>
          <w:sz w:val="28"/>
          <w:szCs w:val="28"/>
          <w:lang w:val="en-US"/>
        </w:rPr>
        <w:t>đ</w:t>
      </w:r>
      <w:r>
        <w:rPr>
          <w:rFonts w:hint="default" w:ascii="Times New Roman" w:hAnsi="Times New Roman" w:cs="Times New Roman"/>
          <w:sz w:val="28"/>
          <w:szCs w:val="28"/>
        </w:rPr>
        <w:t xml:space="preserve">ề tương </w:t>
      </w:r>
      <w:r>
        <w:rPr>
          <w:rFonts w:hint="default" w:cs="Times New Roman"/>
          <w:sz w:val="28"/>
          <w:szCs w:val="28"/>
          <w:lang w:val="en-US"/>
        </w:rPr>
        <w:t>đ</w:t>
      </w:r>
      <w:r>
        <w:rPr>
          <w:rFonts w:hint="default" w:ascii="Times New Roman" w:hAnsi="Times New Roman" w:cs="Times New Roman"/>
          <w:sz w:val="28"/>
          <w:szCs w:val="28"/>
        </w:rPr>
        <w:t xml:space="preserve">ương thứ hai, ta có những cạnh ghi nhận </w:t>
      </w:r>
      <w:r>
        <w:rPr>
          <w:rFonts w:hint="default" w:cs="Times New Roman"/>
          <w:sz w:val="28"/>
          <w:szCs w:val="28"/>
          <w:lang w:val="en-US"/>
        </w:rPr>
        <w:t>đ</w:t>
      </w:r>
      <w:r>
        <w:rPr>
          <w:rFonts w:hint="default" w:ascii="Times New Roman" w:hAnsi="Times New Roman" w:cs="Times New Roman"/>
          <w:sz w:val="28"/>
          <w:szCs w:val="28"/>
        </w:rPr>
        <w:t xml:space="preserve">ược tạo thành một cây khung của </w:t>
      </w:r>
      <w:r>
        <w:rPr>
          <w:rFonts w:hint="default" w:cs="Times New Roman"/>
          <w:sz w:val="28"/>
          <w:szCs w:val="28"/>
          <w:lang w:val="en-US"/>
        </w:rPr>
        <w:t>đ</w:t>
      </w:r>
      <w:r>
        <w:rPr>
          <w:rFonts w:hint="default" w:ascii="Times New Roman" w:hAnsi="Times New Roman" w:cs="Times New Roman"/>
          <w:sz w:val="28"/>
          <w:szCs w:val="28"/>
        </w:rPr>
        <w:t>ồ thị.</w:t>
      </w:r>
    </w:p>
    <w:p>
      <w:pPr>
        <w:pStyle w:val="4"/>
        <w:numPr>
          <w:ilvl w:val="1"/>
          <w:numId w:val="64"/>
        </w:numPr>
        <w:tabs>
          <w:tab w:val="left" w:pos="759"/>
        </w:tabs>
        <w:spacing w:before="188" w:after="0" w:line="240" w:lineRule="auto"/>
        <w:ind w:left="758" w:right="0" w:hanging="455"/>
        <w:jc w:val="both"/>
        <w:rPr>
          <w:rFonts w:hint="default" w:ascii="Times New Roman" w:hAnsi="Times New Roman" w:cs="Times New Roman"/>
          <w:sz w:val="28"/>
          <w:szCs w:val="28"/>
        </w:rPr>
      </w:pPr>
      <w:r>
        <w:rPr>
          <w:rFonts w:hint="default" w:ascii="Times New Roman" w:hAnsi="Times New Roman" w:cs="Times New Roman"/>
          <w:w w:val="105"/>
          <w:sz w:val="28"/>
          <w:szCs w:val="28"/>
        </w:rPr>
        <w:t xml:space="preserve">Tập các chu trình cơ sở của </w:t>
      </w:r>
      <w:r>
        <w:rPr>
          <w:rFonts w:hint="default" w:cs="Times New Roman"/>
          <w:w w:val="105"/>
          <w:sz w:val="28"/>
          <w:szCs w:val="28"/>
          <w:lang w:val="en-US"/>
        </w:rPr>
        <w:t>đ</w:t>
      </w:r>
      <w:r>
        <w:rPr>
          <w:rFonts w:hint="default" w:ascii="Times New Roman" w:hAnsi="Times New Roman" w:cs="Times New Roman"/>
          <w:w w:val="105"/>
          <w:sz w:val="28"/>
          <w:szCs w:val="28"/>
        </w:rPr>
        <w:t>ồ</w:t>
      </w:r>
      <w:r>
        <w:rPr>
          <w:rFonts w:hint="default" w:ascii="Times New Roman" w:hAnsi="Times New Roman" w:cs="Times New Roman"/>
          <w:spacing w:val="-16"/>
          <w:w w:val="105"/>
          <w:sz w:val="28"/>
          <w:szCs w:val="28"/>
        </w:rPr>
        <w:t xml:space="preserve"> </w:t>
      </w:r>
      <w:r>
        <w:rPr>
          <w:rFonts w:hint="default" w:ascii="Times New Roman" w:hAnsi="Times New Roman" w:cs="Times New Roman"/>
          <w:w w:val="105"/>
          <w:sz w:val="28"/>
          <w:szCs w:val="28"/>
        </w:rPr>
        <w:t>thị</w:t>
      </w:r>
    </w:p>
    <w:p>
      <w:pPr>
        <w:pStyle w:val="7"/>
        <w:spacing w:before="78" w:line="266" w:lineRule="auto"/>
        <w:ind w:left="304" w:right="295" w:hanging="1"/>
        <w:jc w:val="both"/>
        <w:rPr>
          <w:rFonts w:hint="default" w:ascii="Times New Roman" w:hAnsi="Times New Roman" w:cs="Times New Roman"/>
          <w:sz w:val="28"/>
          <w:szCs w:val="28"/>
        </w:rPr>
      </w:pPr>
      <w:r>
        <w:rPr>
          <w:rFonts w:hint="default" w:ascii="Times New Roman" w:hAnsi="Times New Roman" w:cs="Times New Roman"/>
          <w:sz w:val="28"/>
          <w:szCs w:val="28"/>
        </w:rPr>
        <w:t xml:space="preserve">Xét một </w:t>
      </w:r>
      <w:r>
        <w:rPr>
          <w:rFonts w:hint="default" w:cs="Times New Roman"/>
          <w:sz w:val="28"/>
          <w:szCs w:val="28"/>
          <w:lang w:val="en-US"/>
        </w:rPr>
        <w:t>đ</w:t>
      </w:r>
      <w:r>
        <w:rPr>
          <w:rFonts w:hint="default" w:ascii="Times New Roman" w:hAnsi="Times New Roman" w:cs="Times New Roman"/>
          <w:sz w:val="28"/>
          <w:szCs w:val="28"/>
        </w:rPr>
        <w:t xml:space="preserve">ồ thị vô hướng liên thông G = </w:t>
      </w:r>
      <w:r>
        <w:rPr>
          <w:rFonts w:hint="default" w:ascii="Times New Roman" w:hAnsi="Times New Roman" w:cs="Times New Roman"/>
          <w:position w:val="1"/>
          <w:sz w:val="28"/>
          <w:szCs w:val="28"/>
        </w:rPr>
        <w:t>(</w:t>
      </w:r>
      <w:r>
        <w:rPr>
          <w:rFonts w:hint="default" w:ascii="Times New Roman" w:hAnsi="Times New Roman" w:cs="Times New Roman"/>
          <w:sz w:val="28"/>
          <w:szCs w:val="28"/>
        </w:rPr>
        <w:t>V, E</w:t>
      </w:r>
      <w:r>
        <w:rPr>
          <w:rFonts w:hint="default" w:ascii="Times New Roman" w:hAnsi="Times New Roman" w:cs="Times New Roman"/>
          <w:position w:val="1"/>
          <w:sz w:val="28"/>
          <w:szCs w:val="28"/>
        </w:rPr>
        <w:t>)</w:t>
      </w:r>
      <w:r>
        <w:rPr>
          <w:rFonts w:hint="default" w:ascii="Times New Roman" w:hAnsi="Times New Roman" w:cs="Times New Roman"/>
          <w:sz w:val="28"/>
          <w:szCs w:val="28"/>
        </w:rPr>
        <w:t xml:space="preserve">; gọi T = </w:t>
      </w:r>
      <w:r>
        <w:rPr>
          <w:rFonts w:hint="default" w:ascii="Times New Roman" w:hAnsi="Times New Roman" w:cs="Times New Roman"/>
          <w:position w:val="1"/>
          <w:sz w:val="28"/>
          <w:szCs w:val="28"/>
        </w:rPr>
        <w:t>(</w:t>
      </w:r>
      <w:r>
        <w:rPr>
          <w:rFonts w:hint="default" w:ascii="Times New Roman" w:hAnsi="Times New Roman" w:cs="Times New Roman"/>
          <w:sz w:val="28"/>
          <w:szCs w:val="28"/>
        </w:rPr>
        <w:t>V, E</w:t>
      </w:r>
      <w:r>
        <w:rPr>
          <w:rFonts w:hint="default" w:ascii="Times New Roman" w:hAnsi="Times New Roman" w:cs="Times New Roman"/>
          <w:sz w:val="28"/>
          <w:szCs w:val="28"/>
          <w:vertAlign w:val="subscript"/>
        </w:rPr>
        <w:t>T</w:t>
      </w:r>
      <w:r>
        <w:rPr>
          <w:rFonts w:hint="default" w:ascii="Times New Roman" w:hAnsi="Times New Roman" w:cs="Times New Roman"/>
          <w:position w:val="1"/>
          <w:sz w:val="28"/>
          <w:szCs w:val="28"/>
          <w:vertAlign w:val="baseline"/>
        </w:rPr>
        <w:t xml:space="preserve">) </w:t>
      </w:r>
      <w:r>
        <w:rPr>
          <w:rFonts w:hint="default" w:ascii="Times New Roman" w:hAnsi="Times New Roman" w:cs="Times New Roman"/>
          <w:sz w:val="28"/>
          <w:szCs w:val="28"/>
          <w:vertAlign w:val="baseline"/>
        </w:rPr>
        <w:t xml:space="preserve">là một cây khung của nó. Các cạnh của cây khung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ược gọi là các cạnh trong, còn các cạnh khác là các cạnh ngoài cây.</w:t>
      </w:r>
    </w:p>
    <w:p>
      <w:pPr>
        <w:pStyle w:val="7"/>
        <w:spacing w:before="57" w:line="268" w:lineRule="auto"/>
        <w:ind w:left="304" w:right="294"/>
        <w:jc w:val="both"/>
        <w:rPr>
          <w:rFonts w:hint="default" w:ascii="Times New Roman" w:hAnsi="Times New Roman" w:cs="Times New Roman"/>
          <w:sz w:val="28"/>
          <w:szCs w:val="28"/>
        </w:rPr>
      </w:pPr>
      <w:r>
        <w:rPr>
          <w:rFonts w:hint="default" w:ascii="Times New Roman" w:hAnsi="Times New Roman" w:cs="Times New Roman"/>
          <w:sz w:val="28"/>
          <w:szCs w:val="28"/>
        </w:rPr>
        <w:t>Nếu thêm một cạnh ngoài e C E — E</w:t>
      </w:r>
      <w:r>
        <w:rPr>
          <w:rFonts w:hint="default" w:ascii="Times New Roman" w:hAnsi="Times New Roman" w:cs="Times New Roman"/>
          <w:sz w:val="28"/>
          <w:szCs w:val="28"/>
          <w:vertAlign w:val="subscript"/>
        </w:rPr>
        <w:t>T</w:t>
      </w:r>
      <w:r>
        <w:rPr>
          <w:rFonts w:hint="default" w:ascii="Times New Roman" w:hAnsi="Times New Roman" w:cs="Times New Roman"/>
          <w:sz w:val="28"/>
          <w:szCs w:val="28"/>
          <w:vertAlign w:val="baseline"/>
        </w:rPr>
        <w:t xml:space="preserve"> vào cây khung T, thì ta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ược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úng một chu trình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ơn trong T, kí hiệu chu trình này là C</w:t>
      </w:r>
      <w:r>
        <w:rPr>
          <w:rFonts w:hint="default" w:ascii="Times New Roman" w:hAnsi="Times New Roman" w:cs="Times New Roman"/>
          <w:sz w:val="28"/>
          <w:szCs w:val="28"/>
          <w:vertAlign w:val="subscript"/>
        </w:rPr>
        <w:t>e</w:t>
      </w:r>
      <w:r>
        <w:rPr>
          <w:rFonts w:hint="default" w:ascii="Times New Roman" w:hAnsi="Times New Roman" w:cs="Times New Roman"/>
          <w:sz w:val="28"/>
          <w:szCs w:val="28"/>
          <w:vertAlign w:val="baseline"/>
        </w:rPr>
        <w:t>. Chu trình C</w:t>
      </w:r>
      <w:r>
        <w:rPr>
          <w:rFonts w:hint="default" w:ascii="Times New Roman" w:hAnsi="Times New Roman" w:cs="Times New Roman"/>
          <w:sz w:val="28"/>
          <w:szCs w:val="28"/>
          <w:vertAlign w:val="subscript"/>
        </w:rPr>
        <w:t>e</w:t>
      </w:r>
      <w:r>
        <w:rPr>
          <w:rFonts w:hint="default" w:ascii="Times New Roman" w:hAnsi="Times New Roman" w:cs="Times New Roman"/>
          <w:sz w:val="28"/>
          <w:szCs w:val="28"/>
          <w:vertAlign w:val="baseline"/>
        </w:rPr>
        <w:t xml:space="preserve"> chỉ chứa duy nhất một cạnh ngoài cây còn các cạnh còn lại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ều là cạnh trong cây T</w:t>
      </w:r>
    </w:p>
    <w:p>
      <w:pPr>
        <w:pStyle w:val="7"/>
        <w:spacing w:before="57"/>
        <w:ind w:left="304"/>
        <w:jc w:val="both"/>
        <w:rPr>
          <w:rFonts w:hint="default" w:ascii="Times New Roman" w:hAnsi="Times New Roman" w:cs="Times New Roman"/>
          <w:sz w:val="28"/>
          <w:szCs w:val="28"/>
        </w:rPr>
      </w:pPr>
      <w:r>
        <w:rPr>
          <w:rFonts w:hint="default" w:ascii="Times New Roman" w:hAnsi="Times New Roman" w:cs="Times New Roman"/>
          <w:sz w:val="28"/>
          <w:szCs w:val="28"/>
        </w:rPr>
        <w:t>Tập các chu trình:</w:t>
      </w:r>
    </w:p>
    <w:p>
      <w:pPr>
        <w:pStyle w:val="7"/>
        <w:spacing w:before="90"/>
        <w:ind w:left="312" w:right="304"/>
        <w:jc w:val="center"/>
        <w:rPr>
          <w:rFonts w:hint="default" w:ascii="Times New Roman" w:hAnsi="Times New Roman" w:cs="Times New Roman"/>
          <w:sz w:val="28"/>
          <w:szCs w:val="28"/>
        </w:rPr>
      </w:pPr>
      <w:r>
        <w:rPr>
          <w:rFonts w:hint="default" w:ascii="Times New Roman" w:hAnsi="Times New Roman" w:cs="Times New Roman"/>
          <w:sz w:val="28"/>
          <w:szCs w:val="28"/>
        </w:rPr>
        <w:t xml:space="preserve">Ψ = </w:t>
      </w:r>
      <w:r>
        <w:rPr>
          <w:rFonts w:hint="default" w:ascii="Times New Roman" w:hAnsi="Times New Roman" w:cs="Times New Roman"/>
          <w:position w:val="1"/>
          <w:sz w:val="28"/>
          <w:szCs w:val="28"/>
        </w:rPr>
        <w:t>{</w:t>
      </w:r>
      <w:r>
        <w:rPr>
          <w:rFonts w:hint="default" w:ascii="Times New Roman" w:hAnsi="Times New Roman" w:cs="Times New Roman"/>
          <w:sz w:val="28"/>
          <w:szCs w:val="28"/>
        </w:rPr>
        <w:t>C</w:t>
      </w:r>
      <w:r>
        <w:rPr>
          <w:rFonts w:hint="default" w:ascii="Times New Roman" w:hAnsi="Times New Roman" w:cs="Times New Roman"/>
          <w:sz w:val="28"/>
          <w:szCs w:val="28"/>
          <w:vertAlign w:val="subscript"/>
        </w:rPr>
        <w:t>e</w:t>
      </w:r>
      <w:r>
        <w:rPr>
          <w:rFonts w:hint="default" w:ascii="Times New Roman" w:hAnsi="Times New Roman" w:cs="Times New Roman"/>
          <w:position w:val="1"/>
          <w:sz w:val="28"/>
          <w:szCs w:val="28"/>
          <w:vertAlign w:val="baseline"/>
        </w:rPr>
        <w:t>|</w:t>
      </w:r>
      <w:r>
        <w:rPr>
          <w:rFonts w:hint="default" w:ascii="Times New Roman" w:hAnsi="Times New Roman" w:cs="Times New Roman"/>
          <w:sz w:val="28"/>
          <w:szCs w:val="28"/>
          <w:vertAlign w:val="baseline"/>
        </w:rPr>
        <w:t>e C E — E</w:t>
      </w:r>
      <w:r>
        <w:rPr>
          <w:rFonts w:hint="default" w:ascii="Times New Roman" w:hAnsi="Times New Roman" w:cs="Times New Roman"/>
          <w:sz w:val="28"/>
          <w:szCs w:val="28"/>
          <w:vertAlign w:val="subscript"/>
        </w:rPr>
        <w:t>T</w:t>
      </w:r>
      <w:r>
        <w:rPr>
          <w:rFonts w:hint="default" w:ascii="Times New Roman" w:hAnsi="Times New Roman" w:cs="Times New Roman"/>
          <w:position w:val="1"/>
          <w:sz w:val="28"/>
          <w:szCs w:val="28"/>
          <w:vertAlign w:val="baseline"/>
        </w:rPr>
        <w:t>}</w:t>
      </w:r>
    </w:p>
    <w:p>
      <w:pPr>
        <w:pStyle w:val="7"/>
        <w:spacing w:before="89"/>
        <w:ind w:left="304"/>
        <w:jc w:val="both"/>
        <w:rPr>
          <w:rFonts w:hint="default" w:ascii="Times New Roman" w:hAnsi="Times New Roman" w:cs="Times New Roman"/>
          <w:sz w:val="28"/>
          <w:szCs w:val="28"/>
        </w:rPr>
      </w:pPr>
      <w:r>
        <w:rPr>
          <w:rFonts w:hint="default" w:cs="Times New Roman"/>
          <w:sz w:val="28"/>
          <w:szCs w:val="28"/>
          <w:lang w:val="en-US"/>
        </w:rPr>
        <w:t>đ</w:t>
      </w:r>
      <w:r>
        <w:rPr>
          <w:rFonts w:hint="default" w:ascii="Times New Roman" w:hAnsi="Times New Roman" w:cs="Times New Roman"/>
          <w:sz w:val="28"/>
          <w:szCs w:val="28"/>
        </w:rPr>
        <w:t xml:space="preserve">ược gọi là tập các chu trình cơ sở của </w:t>
      </w:r>
      <w:r>
        <w:rPr>
          <w:rFonts w:hint="default" w:cs="Times New Roman"/>
          <w:sz w:val="28"/>
          <w:szCs w:val="28"/>
          <w:lang w:val="en-US"/>
        </w:rPr>
        <w:t>đ</w:t>
      </w:r>
      <w:r>
        <w:rPr>
          <w:rFonts w:hint="default" w:ascii="Times New Roman" w:hAnsi="Times New Roman" w:cs="Times New Roman"/>
          <w:sz w:val="28"/>
          <w:szCs w:val="28"/>
        </w:rPr>
        <w:t>ồ thị G.</w:t>
      </w:r>
    </w:p>
    <w:p>
      <w:pPr>
        <w:pStyle w:val="7"/>
        <w:spacing w:before="90"/>
        <w:ind w:left="304"/>
        <w:jc w:val="both"/>
        <w:rPr>
          <w:rFonts w:hint="default" w:ascii="Times New Roman" w:hAnsi="Times New Roman" w:cs="Times New Roman"/>
          <w:sz w:val="28"/>
          <w:szCs w:val="28"/>
        </w:rPr>
      </w:pPr>
      <w:r>
        <w:rPr>
          <w:rFonts w:hint="default" w:ascii="Times New Roman" w:hAnsi="Times New Roman" w:cs="Times New Roman"/>
          <w:sz w:val="28"/>
          <w:szCs w:val="28"/>
        </w:rPr>
        <w:t>Các tính chất quan trọng của tập các chu trình cơ sở:</w:t>
      </w:r>
    </w:p>
    <w:p>
      <w:pPr>
        <w:pStyle w:val="12"/>
        <w:numPr>
          <w:ilvl w:val="1"/>
          <w:numId w:val="42"/>
        </w:numPr>
        <w:tabs>
          <w:tab w:val="left" w:pos="737"/>
        </w:tabs>
        <w:spacing w:before="86" w:after="0" w:line="264" w:lineRule="auto"/>
        <w:ind w:left="736" w:right="296" w:hanging="432"/>
        <w:jc w:val="both"/>
        <w:rPr>
          <w:rFonts w:hint="default" w:ascii="Times New Roman" w:hAnsi="Times New Roman" w:cs="Times New Roman"/>
          <w:sz w:val="28"/>
          <w:szCs w:val="28"/>
        </w:rPr>
      </w:pPr>
      <w:r>
        <w:rPr>
          <w:rFonts w:hint="default" w:ascii="Times New Roman" w:hAnsi="Times New Roman" w:cs="Times New Roman"/>
          <w:sz w:val="28"/>
          <w:szCs w:val="28"/>
        </w:rPr>
        <w:t>Tập các chu trình cơ sở là phụ thuộc vào cây khung, hai cây khung khác nhau có thể cho hai tập chu trình cơ sở khác</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nhau.</w:t>
      </w:r>
    </w:p>
    <w:p>
      <w:pPr>
        <w:pStyle w:val="12"/>
        <w:numPr>
          <w:ilvl w:val="1"/>
          <w:numId w:val="42"/>
        </w:numPr>
        <w:tabs>
          <w:tab w:val="left" w:pos="737"/>
        </w:tabs>
        <w:spacing w:before="0" w:after="0" w:line="291" w:lineRule="exact"/>
        <w:ind w:left="736" w:right="0" w:hanging="433"/>
        <w:jc w:val="both"/>
        <w:rPr>
          <w:rFonts w:hint="default" w:ascii="Times New Roman" w:hAnsi="Times New Roman" w:cs="Times New Roman"/>
          <w:sz w:val="28"/>
          <w:szCs w:val="28"/>
        </w:rPr>
      </w:pPr>
      <w:r>
        <w:rPr>
          <w:rFonts w:hint="default" w:ascii="Times New Roman" w:hAnsi="Times New Roman" w:cs="Times New Roman"/>
          <w:w w:val="105"/>
          <w:sz w:val="28"/>
          <w:szCs w:val="28"/>
        </w:rPr>
        <w:t>Cây</w:t>
      </w:r>
      <w:r>
        <w:rPr>
          <w:rFonts w:hint="default" w:ascii="Times New Roman" w:hAnsi="Times New Roman" w:cs="Times New Roman"/>
          <w:spacing w:val="-11"/>
          <w:w w:val="105"/>
          <w:sz w:val="28"/>
          <w:szCs w:val="28"/>
        </w:rPr>
        <w:t xml:space="preserve"> </w:t>
      </w:r>
      <w:r>
        <w:rPr>
          <w:rFonts w:hint="default" w:ascii="Times New Roman" w:hAnsi="Times New Roman" w:cs="Times New Roman"/>
          <w:w w:val="105"/>
          <w:sz w:val="28"/>
          <w:szCs w:val="28"/>
        </w:rPr>
        <w:t>khung</w:t>
      </w:r>
      <w:r>
        <w:rPr>
          <w:rFonts w:hint="default" w:ascii="Times New Roman" w:hAnsi="Times New Roman" w:cs="Times New Roman"/>
          <w:spacing w:val="-10"/>
          <w:w w:val="105"/>
          <w:sz w:val="28"/>
          <w:szCs w:val="28"/>
        </w:rPr>
        <w:t xml:space="preserve"> </w:t>
      </w:r>
      <w:r>
        <w:rPr>
          <w:rFonts w:hint="default" w:ascii="Times New Roman" w:hAnsi="Times New Roman" w:cs="Times New Roman"/>
          <w:w w:val="105"/>
          <w:sz w:val="28"/>
          <w:szCs w:val="28"/>
        </w:rPr>
        <w:t>của</w:t>
      </w:r>
      <w:r>
        <w:rPr>
          <w:rFonts w:hint="default" w:ascii="Times New Roman" w:hAnsi="Times New Roman" w:cs="Times New Roman"/>
          <w:spacing w:val="-7"/>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ồ</w:t>
      </w:r>
      <w:r>
        <w:rPr>
          <w:rFonts w:hint="default" w:ascii="Times New Roman" w:hAnsi="Times New Roman" w:cs="Times New Roman"/>
          <w:spacing w:val="-7"/>
          <w:w w:val="105"/>
          <w:sz w:val="28"/>
          <w:szCs w:val="28"/>
        </w:rPr>
        <w:t xml:space="preserve"> </w:t>
      </w:r>
      <w:r>
        <w:rPr>
          <w:rFonts w:hint="default" w:ascii="Times New Roman" w:hAnsi="Times New Roman" w:cs="Times New Roman"/>
          <w:w w:val="105"/>
          <w:sz w:val="28"/>
          <w:szCs w:val="28"/>
        </w:rPr>
        <w:t>thị</w:t>
      </w:r>
      <w:r>
        <w:rPr>
          <w:rFonts w:hint="default" w:ascii="Times New Roman" w:hAnsi="Times New Roman" w:cs="Times New Roman"/>
          <w:spacing w:val="-7"/>
          <w:w w:val="105"/>
          <w:sz w:val="28"/>
          <w:szCs w:val="28"/>
        </w:rPr>
        <w:t xml:space="preserve"> </w:t>
      </w:r>
      <w:r>
        <w:rPr>
          <w:rFonts w:hint="default" w:ascii="Times New Roman" w:hAnsi="Times New Roman" w:cs="Times New Roman"/>
          <w:w w:val="105"/>
          <w:sz w:val="28"/>
          <w:szCs w:val="28"/>
        </w:rPr>
        <w:t>liên</w:t>
      </w:r>
      <w:r>
        <w:rPr>
          <w:rFonts w:hint="default" w:ascii="Times New Roman" w:hAnsi="Times New Roman" w:cs="Times New Roman"/>
          <w:spacing w:val="-7"/>
          <w:w w:val="105"/>
          <w:sz w:val="28"/>
          <w:szCs w:val="28"/>
        </w:rPr>
        <w:t xml:space="preserve"> </w:t>
      </w:r>
      <w:r>
        <w:rPr>
          <w:rFonts w:hint="default" w:ascii="Times New Roman" w:hAnsi="Times New Roman" w:cs="Times New Roman"/>
          <w:w w:val="105"/>
          <w:sz w:val="28"/>
          <w:szCs w:val="28"/>
        </w:rPr>
        <w:t>thông</w:t>
      </w:r>
      <w:r>
        <w:rPr>
          <w:rFonts w:hint="default" w:ascii="Times New Roman" w:hAnsi="Times New Roman" w:cs="Times New Roman"/>
          <w:spacing w:val="-8"/>
          <w:w w:val="105"/>
          <w:sz w:val="28"/>
          <w:szCs w:val="28"/>
        </w:rPr>
        <w:t xml:space="preserve"> </w:t>
      </w:r>
      <w:r>
        <w:rPr>
          <w:rFonts w:hint="default" w:ascii="Times New Roman" w:hAnsi="Times New Roman" w:cs="Times New Roman"/>
          <w:w w:val="105"/>
          <w:sz w:val="28"/>
          <w:szCs w:val="28"/>
        </w:rPr>
        <w:t>G</w:t>
      </w:r>
      <w:r>
        <w:rPr>
          <w:rFonts w:hint="default" w:ascii="Times New Roman" w:hAnsi="Times New Roman" w:cs="Times New Roman"/>
          <w:spacing w:val="-1"/>
          <w:w w:val="105"/>
          <w:sz w:val="28"/>
          <w:szCs w:val="28"/>
        </w:rPr>
        <w:t xml:space="preserve"> </w:t>
      </w:r>
      <w:r>
        <w:rPr>
          <w:rFonts w:hint="default" w:ascii="Times New Roman" w:hAnsi="Times New Roman" w:cs="Times New Roman"/>
          <w:w w:val="105"/>
          <w:sz w:val="28"/>
          <w:szCs w:val="28"/>
        </w:rPr>
        <w:t>=</w:t>
      </w:r>
      <w:r>
        <w:rPr>
          <w:rFonts w:hint="default" w:ascii="Times New Roman" w:hAnsi="Times New Roman" w:cs="Times New Roman"/>
          <w:spacing w:val="-8"/>
          <w:w w:val="105"/>
          <w:sz w:val="28"/>
          <w:szCs w:val="28"/>
        </w:rPr>
        <w:t xml:space="preserve"> </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V,</w:t>
      </w:r>
      <w:r>
        <w:rPr>
          <w:rFonts w:hint="default" w:ascii="Times New Roman" w:hAnsi="Times New Roman" w:cs="Times New Roman"/>
          <w:spacing w:val="-30"/>
          <w:w w:val="105"/>
          <w:sz w:val="28"/>
          <w:szCs w:val="28"/>
        </w:rPr>
        <w:t xml:space="preserve"> </w:t>
      </w:r>
      <w:r>
        <w:rPr>
          <w:rFonts w:hint="default" w:ascii="Times New Roman" w:hAnsi="Times New Roman" w:cs="Times New Roman"/>
          <w:spacing w:val="4"/>
          <w:w w:val="105"/>
          <w:sz w:val="28"/>
          <w:szCs w:val="28"/>
        </w:rPr>
        <w:t>E</w:t>
      </w:r>
      <w:r>
        <w:rPr>
          <w:rFonts w:hint="default" w:ascii="Times New Roman" w:hAnsi="Times New Roman" w:cs="Times New Roman"/>
          <w:spacing w:val="4"/>
          <w:w w:val="105"/>
          <w:position w:val="1"/>
          <w:sz w:val="28"/>
          <w:szCs w:val="28"/>
        </w:rPr>
        <w:t>)</w:t>
      </w:r>
      <w:r>
        <w:rPr>
          <w:rFonts w:hint="default" w:ascii="Times New Roman" w:hAnsi="Times New Roman" w:cs="Times New Roman"/>
          <w:spacing w:val="-4"/>
          <w:w w:val="105"/>
          <w:position w:val="1"/>
          <w:sz w:val="28"/>
          <w:szCs w:val="28"/>
        </w:rPr>
        <w:t xml:space="preserve"> </w:t>
      </w:r>
      <w:r>
        <w:rPr>
          <w:rFonts w:hint="default" w:ascii="Times New Roman" w:hAnsi="Times New Roman" w:cs="Times New Roman"/>
          <w:w w:val="105"/>
          <w:sz w:val="28"/>
          <w:szCs w:val="28"/>
        </w:rPr>
        <w:t>luôn</w:t>
      </w:r>
      <w:r>
        <w:rPr>
          <w:rFonts w:hint="default" w:ascii="Times New Roman" w:hAnsi="Times New Roman" w:cs="Times New Roman"/>
          <w:spacing w:val="-7"/>
          <w:w w:val="105"/>
          <w:sz w:val="28"/>
          <w:szCs w:val="28"/>
        </w:rPr>
        <w:t xml:space="preserve"> </w:t>
      </w:r>
      <w:r>
        <w:rPr>
          <w:rFonts w:hint="default" w:ascii="Times New Roman" w:hAnsi="Times New Roman" w:cs="Times New Roman"/>
          <w:w w:val="105"/>
          <w:sz w:val="28"/>
          <w:szCs w:val="28"/>
        </w:rPr>
        <w:t>chứa</w:t>
      </w:r>
      <w:r>
        <w:rPr>
          <w:rFonts w:hint="default" w:ascii="Times New Roman" w:hAnsi="Times New Roman" w:cs="Times New Roman"/>
          <w:spacing w:val="-8"/>
          <w:w w:val="105"/>
          <w:sz w:val="28"/>
          <w:szCs w:val="28"/>
        </w:rPr>
        <w:t xml:space="preserve"> </w:t>
      </w:r>
      <w:r>
        <w:rPr>
          <w:rFonts w:hint="default" w:ascii="Times New Roman" w:hAnsi="Times New Roman" w:cs="Times New Roman"/>
          <w:w w:val="105"/>
          <w:sz w:val="28"/>
          <w:szCs w:val="28"/>
        </w:rPr>
        <w:t>|V|</w:t>
      </w:r>
      <w:r>
        <w:rPr>
          <w:rFonts w:hint="default" w:ascii="Times New Roman" w:hAnsi="Times New Roman" w:cs="Times New Roman"/>
          <w:spacing w:val="22"/>
          <w:w w:val="105"/>
          <w:sz w:val="28"/>
          <w:szCs w:val="28"/>
        </w:rPr>
        <w:t xml:space="preserve"> </w:t>
      </w:r>
      <w:r>
        <w:rPr>
          <w:rFonts w:hint="default" w:ascii="Times New Roman" w:hAnsi="Times New Roman" w:cs="Times New Roman"/>
          <w:w w:val="105"/>
          <w:sz w:val="28"/>
          <w:szCs w:val="28"/>
        </w:rPr>
        <w:t>—</w:t>
      </w:r>
      <w:r>
        <w:rPr>
          <w:rFonts w:hint="default" w:ascii="Times New Roman" w:hAnsi="Times New Roman" w:cs="Times New Roman"/>
          <w:spacing w:val="-20"/>
          <w:w w:val="105"/>
          <w:sz w:val="28"/>
          <w:szCs w:val="28"/>
        </w:rPr>
        <w:t xml:space="preserve"> </w:t>
      </w:r>
      <w:r>
        <w:rPr>
          <w:rFonts w:hint="default" w:ascii="Times New Roman" w:hAnsi="Times New Roman" w:cs="Times New Roman"/>
          <w:w w:val="105"/>
          <w:sz w:val="28"/>
          <w:szCs w:val="28"/>
        </w:rPr>
        <w:t>1</w:t>
      </w:r>
      <w:r>
        <w:rPr>
          <w:rFonts w:hint="default" w:ascii="Times New Roman" w:hAnsi="Times New Roman" w:cs="Times New Roman"/>
          <w:spacing w:val="-3"/>
          <w:w w:val="105"/>
          <w:sz w:val="28"/>
          <w:szCs w:val="28"/>
        </w:rPr>
        <w:t xml:space="preserve"> </w:t>
      </w:r>
      <w:r>
        <w:rPr>
          <w:rFonts w:hint="default" w:ascii="Times New Roman" w:hAnsi="Times New Roman" w:cs="Times New Roman"/>
          <w:w w:val="105"/>
          <w:sz w:val="28"/>
          <w:szCs w:val="28"/>
        </w:rPr>
        <w:t>cạnh,</w:t>
      </w:r>
      <w:r>
        <w:rPr>
          <w:rFonts w:hint="default" w:ascii="Times New Roman" w:hAnsi="Times New Roman" w:cs="Times New Roman"/>
          <w:spacing w:val="-7"/>
          <w:w w:val="105"/>
          <w:sz w:val="28"/>
          <w:szCs w:val="28"/>
        </w:rPr>
        <w:t xml:space="preserve"> </w:t>
      </w:r>
      <w:r>
        <w:rPr>
          <w:rFonts w:hint="default" w:ascii="Times New Roman" w:hAnsi="Times New Roman" w:cs="Times New Roman"/>
          <w:w w:val="105"/>
          <w:sz w:val="28"/>
          <w:szCs w:val="28"/>
        </w:rPr>
        <w:t>còn</w:t>
      </w:r>
      <w:r>
        <w:rPr>
          <w:rFonts w:hint="default" w:ascii="Times New Roman" w:hAnsi="Times New Roman" w:cs="Times New Roman"/>
          <w:spacing w:val="-7"/>
          <w:w w:val="105"/>
          <w:sz w:val="28"/>
          <w:szCs w:val="28"/>
        </w:rPr>
        <w:t xml:space="preserve"> </w:t>
      </w:r>
      <w:r>
        <w:rPr>
          <w:rFonts w:hint="default" w:ascii="Times New Roman" w:hAnsi="Times New Roman" w:cs="Times New Roman"/>
          <w:w w:val="105"/>
          <w:sz w:val="28"/>
          <w:szCs w:val="28"/>
        </w:rPr>
        <w:t>lại</w:t>
      </w:r>
    </w:p>
    <w:p>
      <w:pPr>
        <w:pStyle w:val="7"/>
        <w:spacing w:before="27" w:line="264" w:lineRule="auto"/>
        <w:ind w:left="736" w:right="296"/>
        <w:jc w:val="both"/>
        <w:rPr>
          <w:rFonts w:hint="default" w:ascii="Times New Roman" w:hAnsi="Times New Roman" w:cs="Times New Roman"/>
          <w:sz w:val="28"/>
          <w:szCs w:val="28"/>
        </w:rPr>
      </w:pPr>
      <w:r>
        <w:rPr>
          <w:rFonts w:hint="default" w:ascii="Times New Roman" w:hAnsi="Times New Roman" w:cs="Times New Roman"/>
          <w:spacing w:val="2"/>
          <w:w w:val="105"/>
          <w:position w:val="1"/>
          <w:sz w:val="28"/>
          <w:szCs w:val="28"/>
        </w:rPr>
        <w:t>|</w:t>
      </w:r>
      <w:r>
        <w:rPr>
          <w:rFonts w:hint="default" w:ascii="Times New Roman" w:hAnsi="Times New Roman" w:cs="Times New Roman"/>
          <w:spacing w:val="2"/>
          <w:w w:val="105"/>
          <w:sz w:val="28"/>
          <w:szCs w:val="28"/>
        </w:rPr>
        <w:t>E</w:t>
      </w:r>
      <w:r>
        <w:rPr>
          <w:rFonts w:hint="default" w:ascii="Times New Roman" w:hAnsi="Times New Roman" w:cs="Times New Roman"/>
          <w:spacing w:val="2"/>
          <w:w w:val="105"/>
          <w:position w:val="1"/>
          <w:sz w:val="28"/>
          <w:szCs w:val="28"/>
        </w:rPr>
        <w:t>|</w:t>
      </w:r>
      <w:r>
        <w:rPr>
          <w:rFonts w:hint="default" w:ascii="Times New Roman" w:hAnsi="Times New Roman" w:cs="Times New Roman"/>
          <w:spacing w:val="-28"/>
          <w:w w:val="105"/>
          <w:position w:val="1"/>
          <w:sz w:val="28"/>
          <w:szCs w:val="28"/>
        </w:rPr>
        <w:t xml:space="preserve"> </w:t>
      </w:r>
      <w:r>
        <w:rPr>
          <w:rFonts w:hint="default" w:ascii="Times New Roman" w:hAnsi="Times New Roman" w:cs="Times New Roman"/>
          <w:w w:val="105"/>
          <w:sz w:val="28"/>
          <w:szCs w:val="28"/>
        </w:rPr>
        <w:t>—</w:t>
      </w:r>
      <w:r>
        <w:rPr>
          <w:rFonts w:hint="default" w:ascii="Times New Roman" w:hAnsi="Times New Roman" w:cs="Times New Roman"/>
          <w:spacing w:val="-27"/>
          <w:w w:val="105"/>
          <w:sz w:val="28"/>
          <w:szCs w:val="28"/>
        </w:rPr>
        <w:t xml:space="preserve"> </w:t>
      </w:r>
      <w:r>
        <w:rPr>
          <w:rFonts w:hint="default" w:ascii="Times New Roman" w:hAnsi="Times New Roman" w:cs="Times New Roman"/>
          <w:spacing w:val="2"/>
          <w:w w:val="105"/>
          <w:position w:val="1"/>
          <w:sz w:val="28"/>
          <w:szCs w:val="28"/>
        </w:rPr>
        <w:t>|</w:t>
      </w:r>
      <w:r>
        <w:rPr>
          <w:rFonts w:hint="default" w:ascii="Times New Roman" w:hAnsi="Times New Roman" w:cs="Times New Roman"/>
          <w:spacing w:val="2"/>
          <w:w w:val="105"/>
          <w:sz w:val="28"/>
          <w:szCs w:val="28"/>
        </w:rPr>
        <w:t>V</w:t>
      </w:r>
      <w:r>
        <w:rPr>
          <w:rFonts w:hint="default" w:ascii="Times New Roman" w:hAnsi="Times New Roman" w:cs="Times New Roman"/>
          <w:spacing w:val="2"/>
          <w:w w:val="105"/>
          <w:position w:val="1"/>
          <w:sz w:val="28"/>
          <w:szCs w:val="28"/>
        </w:rPr>
        <w:t>|</w:t>
      </w:r>
      <w:r>
        <w:rPr>
          <w:rFonts w:hint="default" w:ascii="Times New Roman" w:hAnsi="Times New Roman" w:cs="Times New Roman"/>
          <w:spacing w:val="-28"/>
          <w:w w:val="105"/>
          <w:position w:val="1"/>
          <w:sz w:val="28"/>
          <w:szCs w:val="28"/>
        </w:rPr>
        <w:t xml:space="preserve"> </w:t>
      </w:r>
      <w:r>
        <w:rPr>
          <w:rFonts w:hint="default" w:ascii="Times New Roman" w:hAnsi="Times New Roman" w:cs="Times New Roman"/>
          <w:w w:val="105"/>
          <w:sz w:val="28"/>
          <w:szCs w:val="28"/>
        </w:rPr>
        <w:t>+</w:t>
      </w:r>
      <w:r>
        <w:rPr>
          <w:rFonts w:hint="default" w:ascii="Times New Roman" w:hAnsi="Times New Roman" w:cs="Times New Roman"/>
          <w:spacing w:val="-27"/>
          <w:w w:val="105"/>
          <w:sz w:val="28"/>
          <w:szCs w:val="28"/>
        </w:rPr>
        <w:t xml:space="preserve"> </w:t>
      </w:r>
      <w:r>
        <w:rPr>
          <w:rFonts w:hint="default" w:ascii="Times New Roman" w:hAnsi="Times New Roman" w:cs="Times New Roman"/>
          <w:w w:val="105"/>
          <w:sz w:val="28"/>
          <w:szCs w:val="28"/>
        </w:rPr>
        <w:t>1</w:t>
      </w:r>
      <w:r>
        <w:rPr>
          <w:rFonts w:hint="default" w:ascii="Times New Roman" w:hAnsi="Times New Roman" w:cs="Times New Roman"/>
          <w:spacing w:val="-22"/>
          <w:w w:val="105"/>
          <w:sz w:val="28"/>
          <w:szCs w:val="28"/>
        </w:rPr>
        <w:t xml:space="preserve"> </w:t>
      </w:r>
      <w:r>
        <w:rPr>
          <w:rFonts w:hint="default" w:ascii="Times New Roman" w:hAnsi="Times New Roman" w:cs="Times New Roman"/>
          <w:w w:val="105"/>
          <w:sz w:val="28"/>
          <w:szCs w:val="28"/>
        </w:rPr>
        <w:t>cạnh</w:t>
      </w:r>
      <w:r>
        <w:rPr>
          <w:rFonts w:hint="default" w:ascii="Times New Roman" w:hAnsi="Times New Roman" w:cs="Times New Roman"/>
          <w:spacing w:val="-24"/>
          <w:w w:val="105"/>
          <w:sz w:val="28"/>
          <w:szCs w:val="28"/>
        </w:rPr>
        <w:t xml:space="preserve"> </w:t>
      </w:r>
      <w:r>
        <w:rPr>
          <w:rFonts w:hint="default" w:ascii="Times New Roman" w:hAnsi="Times New Roman" w:cs="Times New Roman"/>
          <w:w w:val="105"/>
          <w:sz w:val="28"/>
          <w:szCs w:val="28"/>
        </w:rPr>
        <w:t>ngoài.</w:t>
      </w:r>
      <w:r>
        <w:rPr>
          <w:rFonts w:hint="default" w:ascii="Times New Roman" w:hAnsi="Times New Roman" w:cs="Times New Roman"/>
          <w:spacing w:val="-23"/>
          <w:w w:val="105"/>
          <w:sz w:val="28"/>
          <w:szCs w:val="28"/>
        </w:rPr>
        <w:t xml:space="preserve"> </w:t>
      </w:r>
      <w:r>
        <w:rPr>
          <w:rFonts w:hint="default" w:ascii="Times New Roman" w:hAnsi="Times New Roman" w:cs="Times New Roman"/>
          <w:w w:val="105"/>
          <w:sz w:val="28"/>
          <w:szCs w:val="28"/>
        </w:rPr>
        <w:t>Tương</w:t>
      </w:r>
      <w:r>
        <w:rPr>
          <w:rFonts w:hint="default" w:ascii="Times New Roman" w:hAnsi="Times New Roman" w:cs="Times New Roman"/>
          <w:spacing w:val="-24"/>
          <w:w w:val="105"/>
          <w:sz w:val="28"/>
          <w:szCs w:val="28"/>
        </w:rPr>
        <w:t xml:space="preserve"> </w:t>
      </w:r>
      <w:r>
        <w:rPr>
          <w:rFonts w:hint="default" w:ascii="Times New Roman" w:hAnsi="Times New Roman" w:cs="Times New Roman"/>
          <w:w w:val="105"/>
          <w:sz w:val="28"/>
          <w:szCs w:val="28"/>
        </w:rPr>
        <w:t>ứng</w:t>
      </w:r>
      <w:r>
        <w:rPr>
          <w:rFonts w:hint="default" w:ascii="Times New Roman" w:hAnsi="Times New Roman" w:cs="Times New Roman"/>
          <w:spacing w:val="-23"/>
          <w:w w:val="105"/>
          <w:sz w:val="28"/>
          <w:szCs w:val="28"/>
        </w:rPr>
        <w:t xml:space="preserve"> </w:t>
      </w:r>
      <w:r>
        <w:rPr>
          <w:rFonts w:hint="default" w:ascii="Times New Roman" w:hAnsi="Times New Roman" w:cs="Times New Roman"/>
          <w:w w:val="105"/>
          <w:sz w:val="28"/>
          <w:szCs w:val="28"/>
        </w:rPr>
        <w:t>với</w:t>
      </w:r>
      <w:r>
        <w:rPr>
          <w:rFonts w:hint="default" w:ascii="Times New Roman" w:hAnsi="Times New Roman" w:cs="Times New Roman"/>
          <w:spacing w:val="-23"/>
          <w:w w:val="105"/>
          <w:sz w:val="28"/>
          <w:szCs w:val="28"/>
        </w:rPr>
        <w:t xml:space="preserve"> </w:t>
      </w:r>
      <w:r>
        <w:rPr>
          <w:rFonts w:hint="default" w:ascii="Times New Roman" w:hAnsi="Times New Roman" w:cs="Times New Roman"/>
          <w:w w:val="105"/>
          <w:sz w:val="28"/>
          <w:szCs w:val="28"/>
        </w:rPr>
        <w:t>mỗi</w:t>
      </w:r>
      <w:r>
        <w:rPr>
          <w:rFonts w:hint="default" w:ascii="Times New Roman" w:hAnsi="Times New Roman" w:cs="Times New Roman"/>
          <w:spacing w:val="-23"/>
          <w:w w:val="105"/>
          <w:sz w:val="28"/>
          <w:szCs w:val="28"/>
        </w:rPr>
        <w:t xml:space="preserve"> </w:t>
      </w:r>
      <w:r>
        <w:rPr>
          <w:rFonts w:hint="default" w:ascii="Times New Roman" w:hAnsi="Times New Roman" w:cs="Times New Roman"/>
          <w:w w:val="105"/>
          <w:sz w:val="28"/>
          <w:szCs w:val="28"/>
        </w:rPr>
        <w:t>cạnh</w:t>
      </w:r>
      <w:r>
        <w:rPr>
          <w:rFonts w:hint="default" w:ascii="Times New Roman" w:hAnsi="Times New Roman" w:cs="Times New Roman"/>
          <w:spacing w:val="-23"/>
          <w:w w:val="105"/>
          <w:sz w:val="28"/>
          <w:szCs w:val="28"/>
        </w:rPr>
        <w:t xml:space="preserve"> </w:t>
      </w:r>
      <w:r>
        <w:rPr>
          <w:rFonts w:hint="default" w:ascii="Times New Roman" w:hAnsi="Times New Roman" w:cs="Times New Roman"/>
          <w:w w:val="105"/>
          <w:sz w:val="28"/>
          <w:szCs w:val="28"/>
        </w:rPr>
        <w:t>ngoài</w:t>
      </w:r>
      <w:r>
        <w:rPr>
          <w:rFonts w:hint="default" w:ascii="Times New Roman" w:hAnsi="Times New Roman" w:cs="Times New Roman"/>
          <w:spacing w:val="-23"/>
          <w:w w:val="105"/>
          <w:sz w:val="28"/>
          <w:szCs w:val="28"/>
        </w:rPr>
        <w:t xml:space="preserve"> </w:t>
      </w:r>
      <w:r>
        <w:rPr>
          <w:rFonts w:hint="default" w:ascii="Times New Roman" w:hAnsi="Times New Roman" w:cs="Times New Roman"/>
          <w:w w:val="105"/>
          <w:sz w:val="28"/>
          <w:szCs w:val="28"/>
        </w:rPr>
        <w:t>có</w:t>
      </w:r>
      <w:r>
        <w:rPr>
          <w:rFonts w:hint="default" w:ascii="Times New Roman" w:hAnsi="Times New Roman" w:cs="Times New Roman"/>
          <w:spacing w:val="-24"/>
          <w:w w:val="105"/>
          <w:sz w:val="28"/>
          <w:szCs w:val="28"/>
        </w:rPr>
        <w:t xml:space="preserve"> </w:t>
      </w:r>
      <w:r>
        <w:rPr>
          <w:rFonts w:hint="default" w:ascii="Times New Roman" w:hAnsi="Times New Roman" w:cs="Times New Roman"/>
          <w:w w:val="105"/>
          <w:sz w:val="28"/>
          <w:szCs w:val="28"/>
        </w:rPr>
        <w:t>một</w:t>
      </w:r>
      <w:r>
        <w:rPr>
          <w:rFonts w:hint="default" w:ascii="Times New Roman" w:hAnsi="Times New Roman" w:cs="Times New Roman"/>
          <w:spacing w:val="-23"/>
          <w:w w:val="105"/>
          <w:sz w:val="28"/>
          <w:szCs w:val="28"/>
        </w:rPr>
        <w:t xml:space="preserve"> </w:t>
      </w:r>
      <w:r>
        <w:rPr>
          <w:rFonts w:hint="default" w:ascii="Times New Roman" w:hAnsi="Times New Roman" w:cs="Times New Roman"/>
          <w:w w:val="105"/>
          <w:sz w:val="28"/>
          <w:szCs w:val="28"/>
        </w:rPr>
        <w:t>chu</w:t>
      </w:r>
      <w:r>
        <w:rPr>
          <w:rFonts w:hint="default" w:ascii="Times New Roman" w:hAnsi="Times New Roman" w:cs="Times New Roman"/>
          <w:spacing w:val="-23"/>
          <w:w w:val="105"/>
          <w:sz w:val="28"/>
          <w:szCs w:val="28"/>
        </w:rPr>
        <w:t xml:space="preserve"> </w:t>
      </w:r>
      <w:r>
        <w:rPr>
          <w:rFonts w:hint="default" w:ascii="Times New Roman" w:hAnsi="Times New Roman" w:cs="Times New Roman"/>
          <w:w w:val="105"/>
          <w:sz w:val="28"/>
          <w:szCs w:val="28"/>
        </w:rPr>
        <w:t>trình</w:t>
      </w:r>
      <w:r>
        <w:rPr>
          <w:rFonts w:hint="default" w:ascii="Times New Roman" w:hAnsi="Times New Roman" w:cs="Times New Roman"/>
          <w:spacing w:val="-24"/>
          <w:w w:val="105"/>
          <w:sz w:val="28"/>
          <w:szCs w:val="28"/>
        </w:rPr>
        <w:t xml:space="preserve"> </w:t>
      </w:r>
      <w:r>
        <w:rPr>
          <w:rFonts w:hint="default" w:ascii="Times New Roman" w:hAnsi="Times New Roman" w:cs="Times New Roman"/>
          <w:w w:val="105"/>
          <w:sz w:val="28"/>
          <w:szCs w:val="28"/>
        </w:rPr>
        <w:t>cơ sở,</w:t>
      </w:r>
      <w:r>
        <w:rPr>
          <w:rFonts w:hint="default" w:ascii="Times New Roman" w:hAnsi="Times New Roman" w:cs="Times New Roman"/>
          <w:spacing w:val="-11"/>
          <w:w w:val="105"/>
          <w:sz w:val="28"/>
          <w:szCs w:val="28"/>
        </w:rPr>
        <w:t xml:space="preserve"> </w:t>
      </w:r>
      <w:r>
        <w:rPr>
          <w:rFonts w:hint="default" w:ascii="Times New Roman" w:hAnsi="Times New Roman" w:cs="Times New Roman"/>
          <w:w w:val="105"/>
          <w:sz w:val="28"/>
          <w:szCs w:val="28"/>
        </w:rPr>
        <w:t>vậy</w:t>
      </w:r>
      <w:r>
        <w:rPr>
          <w:rFonts w:hint="default" w:ascii="Times New Roman" w:hAnsi="Times New Roman" w:cs="Times New Roman"/>
          <w:spacing w:val="-16"/>
          <w:w w:val="105"/>
          <w:sz w:val="28"/>
          <w:szCs w:val="28"/>
        </w:rPr>
        <w:t xml:space="preserve"> </w:t>
      </w:r>
      <w:r>
        <w:rPr>
          <w:rFonts w:hint="default" w:ascii="Times New Roman" w:hAnsi="Times New Roman" w:cs="Times New Roman"/>
          <w:w w:val="105"/>
          <w:sz w:val="28"/>
          <w:szCs w:val="28"/>
        </w:rPr>
        <w:t>số</w:t>
      </w:r>
      <w:r>
        <w:rPr>
          <w:rFonts w:hint="default" w:ascii="Times New Roman" w:hAnsi="Times New Roman" w:cs="Times New Roman"/>
          <w:spacing w:val="-9"/>
          <w:w w:val="105"/>
          <w:sz w:val="28"/>
          <w:szCs w:val="28"/>
        </w:rPr>
        <w:t xml:space="preserve"> </w:t>
      </w:r>
      <w:r>
        <w:rPr>
          <w:rFonts w:hint="default" w:ascii="Times New Roman" w:hAnsi="Times New Roman" w:cs="Times New Roman"/>
          <w:w w:val="105"/>
          <w:sz w:val="28"/>
          <w:szCs w:val="28"/>
        </w:rPr>
        <w:t>chu</w:t>
      </w:r>
      <w:r>
        <w:rPr>
          <w:rFonts w:hint="default" w:ascii="Times New Roman" w:hAnsi="Times New Roman" w:cs="Times New Roman"/>
          <w:spacing w:val="-11"/>
          <w:w w:val="105"/>
          <w:sz w:val="28"/>
          <w:szCs w:val="28"/>
        </w:rPr>
        <w:t xml:space="preserve"> </w:t>
      </w:r>
      <w:r>
        <w:rPr>
          <w:rFonts w:hint="default" w:ascii="Times New Roman" w:hAnsi="Times New Roman" w:cs="Times New Roman"/>
          <w:w w:val="105"/>
          <w:sz w:val="28"/>
          <w:szCs w:val="28"/>
        </w:rPr>
        <w:t>trình</w:t>
      </w:r>
      <w:r>
        <w:rPr>
          <w:rFonts w:hint="default" w:ascii="Times New Roman" w:hAnsi="Times New Roman" w:cs="Times New Roman"/>
          <w:spacing w:val="-11"/>
          <w:w w:val="105"/>
          <w:sz w:val="28"/>
          <w:szCs w:val="28"/>
        </w:rPr>
        <w:t xml:space="preserve"> </w:t>
      </w:r>
      <w:r>
        <w:rPr>
          <w:rFonts w:hint="default" w:ascii="Times New Roman" w:hAnsi="Times New Roman" w:cs="Times New Roman"/>
          <w:w w:val="105"/>
          <w:sz w:val="28"/>
          <w:szCs w:val="28"/>
        </w:rPr>
        <w:t>cơ</w:t>
      </w:r>
      <w:r>
        <w:rPr>
          <w:rFonts w:hint="default" w:ascii="Times New Roman" w:hAnsi="Times New Roman" w:cs="Times New Roman"/>
          <w:spacing w:val="-10"/>
          <w:w w:val="105"/>
          <w:sz w:val="28"/>
          <w:szCs w:val="28"/>
        </w:rPr>
        <w:t xml:space="preserve"> </w:t>
      </w:r>
      <w:r>
        <w:rPr>
          <w:rFonts w:hint="default" w:ascii="Times New Roman" w:hAnsi="Times New Roman" w:cs="Times New Roman"/>
          <w:w w:val="105"/>
          <w:sz w:val="28"/>
          <w:szCs w:val="28"/>
        </w:rPr>
        <w:t>sở</w:t>
      </w:r>
      <w:r>
        <w:rPr>
          <w:rFonts w:hint="default" w:ascii="Times New Roman" w:hAnsi="Times New Roman" w:cs="Times New Roman"/>
          <w:spacing w:val="-11"/>
          <w:w w:val="105"/>
          <w:sz w:val="28"/>
          <w:szCs w:val="28"/>
        </w:rPr>
        <w:t xml:space="preserve"> </w:t>
      </w:r>
      <w:r>
        <w:rPr>
          <w:rFonts w:hint="default" w:ascii="Times New Roman" w:hAnsi="Times New Roman" w:cs="Times New Roman"/>
          <w:w w:val="105"/>
          <w:sz w:val="28"/>
          <w:szCs w:val="28"/>
        </w:rPr>
        <w:t>của</w:t>
      </w:r>
      <w:r>
        <w:rPr>
          <w:rFonts w:hint="default" w:ascii="Times New Roman" w:hAnsi="Times New Roman" w:cs="Times New Roman"/>
          <w:spacing w:val="-12"/>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ồ</w:t>
      </w:r>
      <w:r>
        <w:rPr>
          <w:rFonts w:hint="default" w:ascii="Times New Roman" w:hAnsi="Times New Roman" w:cs="Times New Roman"/>
          <w:spacing w:val="-11"/>
          <w:w w:val="105"/>
          <w:sz w:val="28"/>
          <w:szCs w:val="28"/>
        </w:rPr>
        <w:t xml:space="preserve"> </w:t>
      </w:r>
      <w:r>
        <w:rPr>
          <w:rFonts w:hint="default" w:ascii="Times New Roman" w:hAnsi="Times New Roman" w:cs="Times New Roman"/>
          <w:w w:val="105"/>
          <w:sz w:val="28"/>
          <w:szCs w:val="28"/>
        </w:rPr>
        <w:t>thị</w:t>
      </w:r>
      <w:r>
        <w:rPr>
          <w:rFonts w:hint="default" w:ascii="Times New Roman" w:hAnsi="Times New Roman" w:cs="Times New Roman"/>
          <w:spacing w:val="-11"/>
          <w:w w:val="105"/>
          <w:sz w:val="28"/>
          <w:szCs w:val="28"/>
        </w:rPr>
        <w:t xml:space="preserve"> </w:t>
      </w:r>
      <w:r>
        <w:rPr>
          <w:rFonts w:hint="default" w:ascii="Times New Roman" w:hAnsi="Times New Roman" w:cs="Times New Roman"/>
          <w:w w:val="105"/>
          <w:sz w:val="28"/>
          <w:szCs w:val="28"/>
        </w:rPr>
        <w:t>liên</w:t>
      </w:r>
      <w:r>
        <w:rPr>
          <w:rFonts w:hint="default" w:ascii="Times New Roman" w:hAnsi="Times New Roman" w:cs="Times New Roman"/>
          <w:spacing w:val="-11"/>
          <w:w w:val="105"/>
          <w:sz w:val="28"/>
          <w:szCs w:val="28"/>
        </w:rPr>
        <w:t xml:space="preserve"> </w:t>
      </w:r>
      <w:r>
        <w:rPr>
          <w:rFonts w:hint="default" w:ascii="Times New Roman" w:hAnsi="Times New Roman" w:cs="Times New Roman"/>
          <w:w w:val="105"/>
          <w:sz w:val="28"/>
          <w:szCs w:val="28"/>
        </w:rPr>
        <w:t>thông</w:t>
      </w:r>
      <w:r>
        <w:rPr>
          <w:rFonts w:hint="default" w:ascii="Times New Roman" w:hAnsi="Times New Roman" w:cs="Times New Roman"/>
          <w:spacing w:val="-13"/>
          <w:w w:val="105"/>
          <w:sz w:val="28"/>
          <w:szCs w:val="28"/>
        </w:rPr>
        <w:t xml:space="preserve"> </w:t>
      </w:r>
      <w:r>
        <w:rPr>
          <w:rFonts w:hint="default" w:ascii="Times New Roman" w:hAnsi="Times New Roman" w:cs="Times New Roman"/>
          <w:w w:val="105"/>
          <w:sz w:val="28"/>
          <w:szCs w:val="28"/>
        </w:rPr>
        <w:t>là</w:t>
      </w:r>
      <w:r>
        <w:rPr>
          <w:rFonts w:hint="default" w:ascii="Times New Roman" w:hAnsi="Times New Roman" w:cs="Times New Roman"/>
          <w:spacing w:val="-11"/>
          <w:w w:val="105"/>
          <w:sz w:val="28"/>
          <w:szCs w:val="28"/>
        </w:rPr>
        <w:t xml:space="preserve"> </w:t>
      </w:r>
      <w:r>
        <w:rPr>
          <w:rFonts w:hint="default" w:ascii="Times New Roman" w:hAnsi="Times New Roman" w:cs="Times New Roman"/>
          <w:spacing w:val="2"/>
          <w:w w:val="105"/>
          <w:position w:val="1"/>
          <w:sz w:val="28"/>
          <w:szCs w:val="28"/>
        </w:rPr>
        <w:t>|</w:t>
      </w:r>
      <w:r>
        <w:rPr>
          <w:rFonts w:hint="default" w:ascii="Times New Roman" w:hAnsi="Times New Roman" w:cs="Times New Roman"/>
          <w:spacing w:val="2"/>
          <w:w w:val="105"/>
          <w:sz w:val="28"/>
          <w:szCs w:val="28"/>
        </w:rPr>
        <w:t>E</w:t>
      </w:r>
      <w:r>
        <w:rPr>
          <w:rFonts w:hint="default" w:ascii="Times New Roman" w:hAnsi="Times New Roman" w:cs="Times New Roman"/>
          <w:spacing w:val="2"/>
          <w:w w:val="105"/>
          <w:position w:val="1"/>
          <w:sz w:val="28"/>
          <w:szCs w:val="28"/>
        </w:rPr>
        <w:t>|</w:t>
      </w:r>
      <w:r>
        <w:rPr>
          <w:rFonts w:hint="default" w:ascii="Times New Roman" w:hAnsi="Times New Roman" w:cs="Times New Roman"/>
          <w:spacing w:val="-15"/>
          <w:w w:val="105"/>
          <w:position w:val="1"/>
          <w:sz w:val="28"/>
          <w:szCs w:val="28"/>
        </w:rPr>
        <w:t xml:space="preserve"> </w:t>
      </w:r>
      <w:r>
        <w:rPr>
          <w:rFonts w:hint="default" w:ascii="Times New Roman" w:hAnsi="Times New Roman" w:cs="Times New Roman"/>
          <w:w w:val="105"/>
          <w:sz w:val="28"/>
          <w:szCs w:val="28"/>
        </w:rPr>
        <w:t>—</w:t>
      </w:r>
      <w:r>
        <w:rPr>
          <w:rFonts w:hint="default" w:ascii="Times New Roman" w:hAnsi="Times New Roman" w:cs="Times New Roman"/>
          <w:spacing w:val="-17"/>
          <w:w w:val="105"/>
          <w:sz w:val="28"/>
          <w:szCs w:val="28"/>
        </w:rPr>
        <w:t xml:space="preserve"> </w:t>
      </w:r>
      <w:r>
        <w:rPr>
          <w:rFonts w:hint="default" w:ascii="Times New Roman" w:hAnsi="Times New Roman" w:cs="Times New Roman"/>
          <w:spacing w:val="2"/>
          <w:w w:val="105"/>
          <w:position w:val="1"/>
          <w:sz w:val="28"/>
          <w:szCs w:val="28"/>
        </w:rPr>
        <w:t>|</w:t>
      </w:r>
      <w:r>
        <w:rPr>
          <w:rFonts w:hint="default" w:ascii="Times New Roman" w:hAnsi="Times New Roman" w:cs="Times New Roman"/>
          <w:spacing w:val="2"/>
          <w:w w:val="105"/>
          <w:sz w:val="28"/>
          <w:szCs w:val="28"/>
        </w:rPr>
        <w:t>V</w:t>
      </w:r>
      <w:r>
        <w:rPr>
          <w:rFonts w:hint="default" w:ascii="Times New Roman" w:hAnsi="Times New Roman" w:cs="Times New Roman"/>
          <w:spacing w:val="2"/>
          <w:w w:val="105"/>
          <w:position w:val="1"/>
          <w:sz w:val="28"/>
          <w:szCs w:val="28"/>
        </w:rPr>
        <w:t>|</w:t>
      </w:r>
      <w:r>
        <w:rPr>
          <w:rFonts w:hint="default" w:ascii="Times New Roman" w:hAnsi="Times New Roman" w:cs="Times New Roman"/>
          <w:spacing w:val="-15"/>
          <w:w w:val="105"/>
          <w:position w:val="1"/>
          <w:sz w:val="28"/>
          <w:szCs w:val="28"/>
        </w:rPr>
        <w:t xml:space="preserve"> </w:t>
      </w:r>
      <w:r>
        <w:rPr>
          <w:rFonts w:hint="default" w:ascii="Times New Roman" w:hAnsi="Times New Roman" w:cs="Times New Roman"/>
          <w:w w:val="105"/>
          <w:sz w:val="28"/>
          <w:szCs w:val="28"/>
        </w:rPr>
        <w:t>+</w:t>
      </w:r>
      <w:r>
        <w:rPr>
          <w:rFonts w:hint="default" w:ascii="Times New Roman" w:hAnsi="Times New Roman" w:cs="Times New Roman"/>
          <w:spacing w:val="-14"/>
          <w:w w:val="105"/>
          <w:sz w:val="28"/>
          <w:szCs w:val="28"/>
        </w:rPr>
        <w:t xml:space="preserve"> </w:t>
      </w:r>
      <w:r>
        <w:rPr>
          <w:rFonts w:hint="default" w:ascii="Times New Roman" w:hAnsi="Times New Roman" w:cs="Times New Roman"/>
          <w:w w:val="105"/>
          <w:sz w:val="28"/>
          <w:szCs w:val="28"/>
        </w:rPr>
        <w:t>1.</w:t>
      </w:r>
    </w:p>
    <w:p>
      <w:pPr>
        <w:pStyle w:val="12"/>
        <w:numPr>
          <w:ilvl w:val="1"/>
          <w:numId w:val="42"/>
        </w:numPr>
        <w:tabs>
          <w:tab w:val="left" w:pos="737"/>
        </w:tabs>
        <w:spacing w:before="2" w:after="0" w:line="264" w:lineRule="auto"/>
        <w:ind w:left="736" w:right="293" w:hanging="432"/>
        <w:jc w:val="both"/>
        <w:rPr>
          <w:rFonts w:hint="default" w:ascii="Times New Roman" w:hAnsi="Times New Roman" w:cs="Times New Roman"/>
          <w:sz w:val="28"/>
          <w:szCs w:val="28"/>
        </w:rPr>
      </w:pPr>
      <w:r>
        <w:rPr>
          <w:rFonts w:hint="default" w:ascii="Times New Roman" w:hAnsi="Times New Roman" w:cs="Times New Roman"/>
          <w:w w:val="105"/>
          <w:sz w:val="28"/>
          <w:szCs w:val="28"/>
        </w:rPr>
        <w:t>Tập các chu trình cơ sở là tập nhiều nhất các chu trình thoả mãn: Mỗi chu trình</w:t>
      </w:r>
      <w:r>
        <w:rPr>
          <w:rFonts w:hint="default" w:ascii="Times New Roman" w:hAnsi="Times New Roman" w:cs="Times New Roman"/>
          <w:spacing w:val="-16"/>
          <w:w w:val="105"/>
          <w:sz w:val="28"/>
          <w:szCs w:val="28"/>
        </w:rPr>
        <w:t xml:space="preserve"> </w:t>
      </w:r>
      <w:r>
        <w:rPr>
          <w:rFonts w:hint="default" w:ascii="Times New Roman" w:hAnsi="Times New Roman" w:cs="Times New Roman"/>
          <w:w w:val="105"/>
          <w:sz w:val="28"/>
          <w:szCs w:val="28"/>
        </w:rPr>
        <w:t>có</w:t>
      </w:r>
      <w:r>
        <w:rPr>
          <w:rFonts w:hint="default" w:ascii="Times New Roman" w:hAnsi="Times New Roman" w:cs="Times New Roman"/>
          <w:spacing w:val="-16"/>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úng</w:t>
      </w:r>
      <w:r>
        <w:rPr>
          <w:rFonts w:hint="default" w:ascii="Times New Roman" w:hAnsi="Times New Roman" w:cs="Times New Roman"/>
          <w:spacing w:val="-17"/>
          <w:w w:val="105"/>
          <w:sz w:val="28"/>
          <w:szCs w:val="28"/>
        </w:rPr>
        <w:t xml:space="preserve"> </w:t>
      </w:r>
      <w:r>
        <w:rPr>
          <w:rFonts w:hint="default" w:ascii="Times New Roman" w:hAnsi="Times New Roman" w:cs="Times New Roman"/>
          <w:w w:val="105"/>
          <w:sz w:val="28"/>
          <w:szCs w:val="28"/>
        </w:rPr>
        <w:t>một</w:t>
      </w:r>
      <w:r>
        <w:rPr>
          <w:rFonts w:hint="default" w:ascii="Times New Roman" w:hAnsi="Times New Roman" w:cs="Times New Roman"/>
          <w:spacing w:val="-15"/>
          <w:w w:val="105"/>
          <w:sz w:val="28"/>
          <w:szCs w:val="28"/>
        </w:rPr>
        <w:t xml:space="preserve"> </w:t>
      </w:r>
      <w:r>
        <w:rPr>
          <w:rFonts w:hint="default" w:ascii="Times New Roman" w:hAnsi="Times New Roman" w:cs="Times New Roman"/>
          <w:w w:val="105"/>
          <w:sz w:val="28"/>
          <w:szCs w:val="28"/>
        </w:rPr>
        <w:t>cạnh</w:t>
      </w:r>
      <w:r>
        <w:rPr>
          <w:rFonts w:hint="default" w:ascii="Times New Roman" w:hAnsi="Times New Roman" w:cs="Times New Roman"/>
          <w:spacing w:val="-13"/>
          <w:w w:val="105"/>
          <w:sz w:val="28"/>
          <w:szCs w:val="28"/>
        </w:rPr>
        <w:t xml:space="preserve"> </w:t>
      </w:r>
      <w:r>
        <w:rPr>
          <w:rFonts w:hint="default" w:ascii="Times New Roman" w:hAnsi="Times New Roman" w:cs="Times New Roman"/>
          <w:w w:val="105"/>
          <w:sz w:val="28"/>
          <w:szCs w:val="28"/>
        </w:rPr>
        <w:t>riêng,</w:t>
      </w:r>
      <w:r>
        <w:rPr>
          <w:rFonts w:hint="default" w:ascii="Times New Roman" w:hAnsi="Times New Roman" w:cs="Times New Roman"/>
          <w:spacing w:val="-14"/>
          <w:w w:val="105"/>
          <w:sz w:val="28"/>
          <w:szCs w:val="28"/>
        </w:rPr>
        <w:t xml:space="preserve"> </w:t>
      </w:r>
      <w:r>
        <w:rPr>
          <w:rFonts w:hint="default" w:ascii="Times New Roman" w:hAnsi="Times New Roman" w:cs="Times New Roman"/>
          <w:w w:val="105"/>
          <w:sz w:val="28"/>
          <w:szCs w:val="28"/>
        </w:rPr>
        <w:t>cạnh</w:t>
      </w:r>
      <w:r>
        <w:rPr>
          <w:rFonts w:hint="default" w:ascii="Times New Roman" w:hAnsi="Times New Roman" w:cs="Times New Roman"/>
          <w:spacing w:val="-15"/>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ó</w:t>
      </w:r>
      <w:r>
        <w:rPr>
          <w:rFonts w:hint="default" w:ascii="Times New Roman" w:hAnsi="Times New Roman" w:cs="Times New Roman"/>
          <w:spacing w:val="-16"/>
          <w:w w:val="105"/>
          <w:sz w:val="28"/>
          <w:szCs w:val="28"/>
        </w:rPr>
        <w:t xml:space="preserve"> </w:t>
      </w:r>
      <w:r>
        <w:rPr>
          <w:rFonts w:hint="default" w:ascii="Times New Roman" w:hAnsi="Times New Roman" w:cs="Times New Roman"/>
          <w:w w:val="105"/>
          <w:sz w:val="28"/>
          <w:szCs w:val="28"/>
        </w:rPr>
        <w:t>không</w:t>
      </w:r>
      <w:r>
        <w:rPr>
          <w:rFonts w:hint="default" w:ascii="Times New Roman" w:hAnsi="Times New Roman" w:cs="Times New Roman"/>
          <w:spacing w:val="-16"/>
          <w:w w:val="105"/>
          <w:sz w:val="28"/>
          <w:szCs w:val="28"/>
        </w:rPr>
        <w:t xml:space="preserve"> </w:t>
      </w:r>
      <w:r>
        <w:rPr>
          <w:rFonts w:hint="default" w:ascii="Times New Roman" w:hAnsi="Times New Roman" w:cs="Times New Roman"/>
          <w:w w:val="105"/>
          <w:sz w:val="28"/>
          <w:szCs w:val="28"/>
        </w:rPr>
        <w:t>nằm</w:t>
      </w:r>
      <w:r>
        <w:rPr>
          <w:rFonts w:hint="default" w:ascii="Times New Roman" w:hAnsi="Times New Roman" w:cs="Times New Roman"/>
          <w:spacing w:val="-15"/>
          <w:w w:val="105"/>
          <w:sz w:val="28"/>
          <w:szCs w:val="28"/>
        </w:rPr>
        <w:t xml:space="preserve"> </w:t>
      </w:r>
      <w:r>
        <w:rPr>
          <w:rFonts w:hint="default" w:ascii="Times New Roman" w:hAnsi="Times New Roman" w:cs="Times New Roman"/>
          <w:w w:val="105"/>
          <w:sz w:val="28"/>
          <w:szCs w:val="28"/>
        </w:rPr>
        <w:t>trong</w:t>
      </w:r>
      <w:r>
        <w:rPr>
          <w:rFonts w:hint="default" w:ascii="Times New Roman" w:hAnsi="Times New Roman" w:cs="Times New Roman"/>
          <w:spacing w:val="-17"/>
          <w:w w:val="105"/>
          <w:sz w:val="28"/>
          <w:szCs w:val="28"/>
        </w:rPr>
        <w:t xml:space="preserve"> </w:t>
      </w:r>
      <w:r>
        <w:rPr>
          <w:rFonts w:hint="default" w:ascii="Times New Roman" w:hAnsi="Times New Roman" w:cs="Times New Roman"/>
          <w:w w:val="105"/>
          <w:sz w:val="28"/>
          <w:szCs w:val="28"/>
        </w:rPr>
        <w:t>bất</w:t>
      </w:r>
      <w:r>
        <w:rPr>
          <w:rFonts w:hint="default" w:ascii="Times New Roman" w:hAnsi="Times New Roman" w:cs="Times New Roman"/>
          <w:spacing w:val="-15"/>
          <w:w w:val="105"/>
          <w:sz w:val="28"/>
          <w:szCs w:val="28"/>
        </w:rPr>
        <w:t xml:space="preserve"> </w:t>
      </w:r>
      <w:r>
        <w:rPr>
          <w:rFonts w:hint="default" w:ascii="Times New Roman" w:hAnsi="Times New Roman" w:cs="Times New Roman"/>
          <w:w w:val="105"/>
          <w:sz w:val="28"/>
          <w:szCs w:val="28"/>
        </w:rPr>
        <w:t>cứ</w:t>
      </w:r>
      <w:r>
        <w:rPr>
          <w:rFonts w:hint="default" w:ascii="Times New Roman" w:hAnsi="Times New Roman" w:cs="Times New Roman"/>
          <w:spacing w:val="-15"/>
          <w:w w:val="105"/>
          <w:sz w:val="28"/>
          <w:szCs w:val="28"/>
        </w:rPr>
        <w:t xml:space="preserve"> </w:t>
      </w:r>
      <w:r>
        <w:rPr>
          <w:rFonts w:hint="default" w:ascii="Times New Roman" w:hAnsi="Times New Roman" w:cs="Times New Roman"/>
          <w:w w:val="105"/>
          <w:sz w:val="28"/>
          <w:szCs w:val="28"/>
        </w:rPr>
        <w:t>một</w:t>
      </w:r>
      <w:r>
        <w:rPr>
          <w:rFonts w:hint="default" w:ascii="Times New Roman" w:hAnsi="Times New Roman" w:cs="Times New Roman"/>
          <w:spacing w:val="-15"/>
          <w:w w:val="105"/>
          <w:sz w:val="28"/>
          <w:szCs w:val="28"/>
        </w:rPr>
        <w:t xml:space="preserve"> </w:t>
      </w:r>
      <w:r>
        <w:rPr>
          <w:rFonts w:hint="default" w:ascii="Times New Roman" w:hAnsi="Times New Roman" w:cs="Times New Roman"/>
          <w:w w:val="105"/>
          <w:sz w:val="28"/>
          <w:szCs w:val="28"/>
        </w:rPr>
        <w:t>chu</w:t>
      </w:r>
      <w:r>
        <w:rPr>
          <w:rFonts w:hint="default" w:ascii="Times New Roman" w:hAnsi="Times New Roman" w:cs="Times New Roman"/>
          <w:spacing w:val="-14"/>
          <w:w w:val="105"/>
          <w:sz w:val="28"/>
          <w:szCs w:val="28"/>
        </w:rPr>
        <w:t xml:space="preserve"> </w:t>
      </w:r>
      <w:r>
        <w:rPr>
          <w:rFonts w:hint="default" w:ascii="Times New Roman" w:hAnsi="Times New Roman" w:cs="Times New Roman"/>
          <w:w w:val="105"/>
          <w:sz w:val="28"/>
          <w:szCs w:val="28"/>
        </w:rPr>
        <w:t xml:space="preserve">trình nào khác. </w:t>
      </w:r>
      <w:r>
        <w:rPr>
          <w:rFonts w:hint="default" w:cs="Times New Roman"/>
          <w:w w:val="105"/>
          <w:sz w:val="28"/>
          <w:szCs w:val="28"/>
          <w:lang w:val="en-US"/>
        </w:rPr>
        <w:t>Đ</w:t>
      </w:r>
      <w:r>
        <w:rPr>
          <w:rFonts w:hint="default" w:ascii="Times New Roman" w:hAnsi="Times New Roman" w:cs="Times New Roman"/>
          <w:w w:val="105"/>
          <w:sz w:val="28"/>
          <w:szCs w:val="28"/>
        </w:rPr>
        <w:t xml:space="preserve">iều này có thể chứng minh </w:t>
      </w:r>
      <w:r>
        <w:rPr>
          <w:rFonts w:hint="default" w:cs="Times New Roman"/>
          <w:w w:val="105"/>
          <w:sz w:val="28"/>
          <w:szCs w:val="28"/>
          <w:lang w:val="en-US"/>
        </w:rPr>
        <w:t>đ</w:t>
      </w:r>
      <w:r>
        <w:rPr>
          <w:rFonts w:hint="default" w:ascii="Times New Roman" w:hAnsi="Times New Roman" w:cs="Times New Roman"/>
          <w:w w:val="105"/>
          <w:sz w:val="28"/>
          <w:szCs w:val="28"/>
        </w:rPr>
        <w:t xml:space="preserve">ược bằng cách lấy trong </w:t>
      </w:r>
      <w:r>
        <w:rPr>
          <w:rFonts w:hint="default" w:cs="Times New Roman"/>
          <w:w w:val="105"/>
          <w:sz w:val="28"/>
          <w:szCs w:val="28"/>
          <w:lang w:val="en-US"/>
        </w:rPr>
        <w:t>đ</w:t>
      </w:r>
      <w:r>
        <w:rPr>
          <w:rFonts w:hint="default" w:ascii="Times New Roman" w:hAnsi="Times New Roman" w:cs="Times New Roman"/>
          <w:w w:val="105"/>
          <w:sz w:val="28"/>
          <w:szCs w:val="28"/>
        </w:rPr>
        <w:t>ồ thị</w:t>
      </w:r>
      <w:r>
        <w:rPr>
          <w:rFonts w:hint="default" w:ascii="Times New Roman" w:hAnsi="Times New Roman" w:cs="Times New Roman"/>
          <w:spacing w:val="-40"/>
          <w:w w:val="105"/>
          <w:sz w:val="28"/>
          <w:szCs w:val="28"/>
        </w:rPr>
        <w:t xml:space="preserve"> </w:t>
      </w:r>
      <w:r>
        <w:rPr>
          <w:rFonts w:hint="default" w:ascii="Times New Roman" w:hAnsi="Times New Roman" w:cs="Times New Roman"/>
          <w:w w:val="105"/>
          <w:sz w:val="28"/>
          <w:szCs w:val="28"/>
        </w:rPr>
        <w:t>liên thông</w:t>
      </w:r>
      <w:r>
        <w:rPr>
          <w:rFonts w:hint="default" w:ascii="Times New Roman" w:hAnsi="Times New Roman" w:cs="Times New Roman"/>
          <w:spacing w:val="-8"/>
          <w:w w:val="105"/>
          <w:sz w:val="28"/>
          <w:szCs w:val="28"/>
        </w:rPr>
        <w:t xml:space="preserve"> </w:t>
      </w:r>
      <w:r>
        <w:rPr>
          <w:rFonts w:hint="default" w:ascii="Times New Roman" w:hAnsi="Times New Roman" w:cs="Times New Roman"/>
          <w:w w:val="105"/>
          <w:sz w:val="28"/>
          <w:szCs w:val="28"/>
        </w:rPr>
        <w:t>một</w:t>
      </w:r>
      <w:r>
        <w:rPr>
          <w:rFonts w:hint="default" w:ascii="Times New Roman" w:hAnsi="Times New Roman" w:cs="Times New Roman"/>
          <w:spacing w:val="-5"/>
          <w:w w:val="105"/>
          <w:sz w:val="28"/>
          <w:szCs w:val="28"/>
        </w:rPr>
        <w:t xml:space="preserve"> </w:t>
      </w:r>
      <w:r>
        <w:rPr>
          <w:rFonts w:hint="default" w:ascii="Times New Roman" w:hAnsi="Times New Roman" w:cs="Times New Roman"/>
          <w:w w:val="105"/>
          <w:sz w:val="28"/>
          <w:szCs w:val="28"/>
        </w:rPr>
        <w:t>tập</w:t>
      </w:r>
      <w:r>
        <w:rPr>
          <w:rFonts w:hint="default" w:ascii="Times New Roman" w:hAnsi="Times New Roman" w:cs="Times New Roman"/>
          <w:spacing w:val="-4"/>
          <w:w w:val="105"/>
          <w:sz w:val="28"/>
          <w:szCs w:val="28"/>
        </w:rPr>
        <w:t xml:space="preserve"> </w:t>
      </w:r>
      <w:r>
        <w:rPr>
          <w:rFonts w:hint="default" w:ascii="Times New Roman" w:hAnsi="Times New Roman" w:cs="Times New Roman"/>
          <w:w w:val="105"/>
          <w:sz w:val="28"/>
          <w:szCs w:val="28"/>
        </w:rPr>
        <w:t>gồm</w:t>
      </w:r>
      <w:r>
        <w:rPr>
          <w:rFonts w:hint="default" w:ascii="Times New Roman" w:hAnsi="Times New Roman" w:cs="Times New Roman"/>
          <w:spacing w:val="-4"/>
          <w:w w:val="105"/>
          <w:sz w:val="28"/>
          <w:szCs w:val="28"/>
        </w:rPr>
        <w:t xml:space="preserve"> </w:t>
      </w:r>
      <w:r>
        <w:rPr>
          <w:rFonts w:hint="default" w:ascii="Times New Roman" w:hAnsi="Times New Roman" w:cs="Times New Roman"/>
          <w:w w:val="105"/>
          <w:sz w:val="28"/>
          <w:szCs w:val="28"/>
        </w:rPr>
        <w:t>k</w:t>
      </w:r>
      <w:r>
        <w:rPr>
          <w:rFonts w:hint="default" w:ascii="Times New Roman" w:hAnsi="Times New Roman" w:cs="Times New Roman"/>
          <w:spacing w:val="1"/>
          <w:w w:val="105"/>
          <w:sz w:val="28"/>
          <w:szCs w:val="28"/>
        </w:rPr>
        <w:t xml:space="preserve"> </w:t>
      </w:r>
      <w:r>
        <w:rPr>
          <w:rFonts w:hint="default" w:ascii="Times New Roman" w:hAnsi="Times New Roman" w:cs="Times New Roman"/>
          <w:w w:val="105"/>
          <w:sz w:val="28"/>
          <w:szCs w:val="28"/>
        </w:rPr>
        <w:t>chu</w:t>
      </w:r>
      <w:r>
        <w:rPr>
          <w:rFonts w:hint="default" w:ascii="Times New Roman" w:hAnsi="Times New Roman" w:cs="Times New Roman"/>
          <w:spacing w:val="-2"/>
          <w:w w:val="105"/>
          <w:sz w:val="28"/>
          <w:szCs w:val="28"/>
        </w:rPr>
        <w:t xml:space="preserve"> </w:t>
      </w:r>
      <w:r>
        <w:rPr>
          <w:rFonts w:hint="default" w:ascii="Times New Roman" w:hAnsi="Times New Roman" w:cs="Times New Roman"/>
          <w:w w:val="105"/>
          <w:sz w:val="28"/>
          <w:szCs w:val="28"/>
        </w:rPr>
        <w:t>trình</w:t>
      </w:r>
      <w:r>
        <w:rPr>
          <w:rFonts w:hint="default" w:ascii="Times New Roman" w:hAnsi="Times New Roman" w:cs="Times New Roman"/>
          <w:spacing w:val="-6"/>
          <w:w w:val="105"/>
          <w:sz w:val="28"/>
          <w:szCs w:val="28"/>
        </w:rPr>
        <w:t xml:space="preserve"> </w:t>
      </w:r>
      <w:r>
        <w:rPr>
          <w:rFonts w:hint="default" w:ascii="Times New Roman" w:hAnsi="Times New Roman" w:cs="Times New Roman"/>
          <w:w w:val="105"/>
          <w:sz w:val="28"/>
          <w:szCs w:val="28"/>
        </w:rPr>
        <w:t>thoả</w:t>
      </w:r>
      <w:r>
        <w:rPr>
          <w:rFonts w:hint="default" w:ascii="Times New Roman" w:hAnsi="Times New Roman" w:cs="Times New Roman"/>
          <w:spacing w:val="-7"/>
          <w:w w:val="105"/>
          <w:sz w:val="28"/>
          <w:szCs w:val="28"/>
        </w:rPr>
        <w:t xml:space="preserve"> </w:t>
      </w:r>
      <w:r>
        <w:rPr>
          <w:rFonts w:hint="default" w:ascii="Times New Roman" w:hAnsi="Times New Roman" w:cs="Times New Roman"/>
          <w:w w:val="105"/>
          <w:sz w:val="28"/>
          <w:szCs w:val="28"/>
        </w:rPr>
        <w:t>mãn</w:t>
      </w:r>
      <w:r>
        <w:rPr>
          <w:rFonts w:hint="default" w:ascii="Times New Roman" w:hAnsi="Times New Roman" w:cs="Times New Roman"/>
          <w:spacing w:val="-4"/>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iều</w:t>
      </w:r>
      <w:r>
        <w:rPr>
          <w:rFonts w:hint="default" w:ascii="Times New Roman" w:hAnsi="Times New Roman" w:cs="Times New Roman"/>
          <w:spacing w:val="-6"/>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ó</w:t>
      </w:r>
      <w:r>
        <w:rPr>
          <w:rFonts w:hint="default" w:ascii="Times New Roman" w:hAnsi="Times New Roman" w:cs="Times New Roman"/>
          <w:spacing w:val="-4"/>
          <w:w w:val="105"/>
          <w:sz w:val="28"/>
          <w:szCs w:val="28"/>
        </w:rPr>
        <w:t xml:space="preserve"> </w:t>
      </w:r>
      <w:r>
        <w:rPr>
          <w:rFonts w:hint="default" w:ascii="Times New Roman" w:hAnsi="Times New Roman" w:cs="Times New Roman"/>
          <w:w w:val="105"/>
          <w:sz w:val="28"/>
          <w:szCs w:val="28"/>
        </w:rPr>
        <w:t>thì</w:t>
      </w:r>
      <w:r>
        <w:rPr>
          <w:rFonts w:hint="default" w:ascii="Times New Roman" w:hAnsi="Times New Roman" w:cs="Times New Roman"/>
          <w:spacing w:val="-5"/>
          <w:w w:val="105"/>
          <w:sz w:val="28"/>
          <w:szCs w:val="28"/>
        </w:rPr>
        <w:t xml:space="preserve"> </w:t>
      </w:r>
      <w:r>
        <w:rPr>
          <w:rFonts w:hint="default" w:ascii="Times New Roman" w:hAnsi="Times New Roman" w:cs="Times New Roman"/>
          <w:w w:val="105"/>
          <w:sz w:val="28"/>
          <w:szCs w:val="28"/>
        </w:rPr>
        <w:t>việc</w:t>
      </w:r>
      <w:r>
        <w:rPr>
          <w:rFonts w:hint="default" w:ascii="Times New Roman" w:hAnsi="Times New Roman" w:cs="Times New Roman"/>
          <w:spacing w:val="-7"/>
          <w:w w:val="105"/>
          <w:sz w:val="28"/>
          <w:szCs w:val="28"/>
        </w:rPr>
        <w:t xml:space="preserve"> </w:t>
      </w:r>
      <w:r>
        <w:rPr>
          <w:rFonts w:hint="default" w:ascii="Times New Roman" w:hAnsi="Times New Roman" w:cs="Times New Roman"/>
          <w:w w:val="105"/>
          <w:sz w:val="28"/>
          <w:szCs w:val="28"/>
        </w:rPr>
        <w:t>loại</w:t>
      </w:r>
      <w:r>
        <w:rPr>
          <w:rFonts w:hint="default" w:ascii="Times New Roman" w:hAnsi="Times New Roman" w:cs="Times New Roman"/>
          <w:spacing w:val="-4"/>
          <w:w w:val="105"/>
          <w:sz w:val="28"/>
          <w:szCs w:val="28"/>
        </w:rPr>
        <w:t xml:space="preserve"> </w:t>
      </w:r>
      <w:r>
        <w:rPr>
          <w:rFonts w:hint="default" w:ascii="Times New Roman" w:hAnsi="Times New Roman" w:cs="Times New Roman"/>
          <w:w w:val="105"/>
          <w:sz w:val="28"/>
          <w:szCs w:val="28"/>
        </w:rPr>
        <w:t>bỏ</w:t>
      </w:r>
      <w:r>
        <w:rPr>
          <w:rFonts w:hint="default" w:ascii="Times New Roman" w:hAnsi="Times New Roman" w:cs="Times New Roman"/>
          <w:spacing w:val="-4"/>
          <w:w w:val="105"/>
          <w:sz w:val="28"/>
          <w:szCs w:val="28"/>
        </w:rPr>
        <w:t xml:space="preserve"> </w:t>
      </w:r>
      <w:r>
        <w:rPr>
          <w:rFonts w:hint="default" w:ascii="Times New Roman" w:hAnsi="Times New Roman" w:cs="Times New Roman"/>
          <w:w w:val="105"/>
          <w:sz w:val="28"/>
          <w:szCs w:val="28"/>
        </w:rPr>
        <w:t>cạnh</w:t>
      </w:r>
      <w:r>
        <w:rPr>
          <w:rFonts w:hint="default" w:ascii="Times New Roman" w:hAnsi="Times New Roman" w:cs="Times New Roman"/>
          <w:spacing w:val="-4"/>
          <w:w w:val="105"/>
          <w:sz w:val="28"/>
          <w:szCs w:val="28"/>
        </w:rPr>
        <w:t xml:space="preserve"> </w:t>
      </w:r>
      <w:r>
        <w:rPr>
          <w:rFonts w:hint="default" w:ascii="Times New Roman" w:hAnsi="Times New Roman" w:cs="Times New Roman"/>
          <w:w w:val="105"/>
          <w:sz w:val="28"/>
          <w:szCs w:val="28"/>
        </w:rPr>
        <w:t xml:space="preserve">riêng của một chu trình sẽ không làm mất tính liên thông của </w:t>
      </w:r>
      <w:r>
        <w:rPr>
          <w:rFonts w:hint="default" w:cs="Times New Roman"/>
          <w:w w:val="105"/>
          <w:sz w:val="28"/>
          <w:szCs w:val="28"/>
          <w:lang w:val="en-US"/>
        </w:rPr>
        <w:t>đ</w:t>
      </w:r>
      <w:r>
        <w:rPr>
          <w:rFonts w:hint="default" w:ascii="Times New Roman" w:hAnsi="Times New Roman" w:cs="Times New Roman"/>
          <w:w w:val="105"/>
          <w:sz w:val="28"/>
          <w:szCs w:val="28"/>
        </w:rPr>
        <w:t xml:space="preserve">ồ thị, </w:t>
      </w:r>
      <w:r>
        <w:rPr>
          <w:rFonts w:hint="default" w:cs="Times New Roman"/>
          <w:w w:val="105"/>
          <w:sz w:val="28"/>
          <w:szCs w:val="28"/>
          <w:lang w:val="en-US"/>
        </w:rPr>
        <w:t>đ</w:t>
      </w:r>
      <w:r>
        <w:rPr>
          <w:rFonts w:hint="default" w:ascii="Times New Roman" w:hAnsi="Times New Roman" w:cs="Times New Roman"/>
          <w:w w:val="105"/>
          <w:sz w:val="28"/>
          <w:szCs w:val="28"/>
        </w:rPr>
        <w:t>ồng thời không</w:t>
      </w:r>
      <w:r>
        <w:rPr>
          <w:rFonts w:hint="default" w:ascii="Times New Roman" w:hAnsi="Times New Roman" w:cs="Times New Roman"/>
          <w:spacing w:val="-9"/>
          <w:w w:val="105"/>
          <w:sz w:val="28"/>
          <w:szCs w:val="28"/>
        </w:rPr>
        <w:t xml:space="preserve"> </w:t>
      </w:r>
      <w:r>
        <w:rPr>
          <w:rFonts w:hint="default" w:ascii="Times New Roman" w:hAnsi="Times New Roman" w:cs="Times New Roman"/>
          <w:w w:val="105"/>
          <w:sz w:val="28"/>
          <w:szCs w:val="28"/>
        </w:rPr>
        <w:t>ảnh</w:t>
      </w:r>
      <w:r>
        <w:rPr>
          <w:rFonts w:hint="default" w:ascii="Times New Roman" w:hAnsi="Times New Roman" w:cs="Times New Roman"/>
          <w:spacing w:val="-6"/>
          <w:w w:val="105"/>
          <w:sz w:val="28"/>
          <w:szCs w:val="28"/>
        </w:rPr>
        <w:t xml:space="preserve"> </w:t>
      </w:r>
      <w:r>
        <w:rPr>
          <w:rFonts w:hint="default" w:ascii="Times New Roman" w:hAnsi="Times New Roman" w:cs="Times New Roman"/>
          <w:w w:val="105"/>
          <w:sz w:val="28"/>
          <w:szCs w:val="28"/>
        </w:rPr>
        <w:t>hưởng</w:t>
      </w:r>
      <w:r>
        <w:rPr>
          <w:rFonts w:hint="default" w:ascii="Times New Roman" w:hAnsi="Times New Roman" w:cs="Times New Roman"/>
          <w:spacing w:val="-8"/>
          <w:w w:val="105"/>
          <w:sz w:val="28"/>
          <w:szCs w:val="28"/>
        </w:rPr>
        <w:t xml:space="preserve"> </w:t>
      </w:r>
      <w:r>
        <w:rPr>
          <w:rFonts w:hint="default" w:ascii="Times New Roman" w:hAnsi="Times New Roman" w:cs="Times New Roman"/>
          <w:w w:val="105"/>
          <w:sz w:val="28"/>
          <w:szCs w:val="28"/>
        </w:rPr>
        <w:t>tới</w:t>
      </w:r>
      <w:r>
        <w:rPr>
          <w:rFonts w:hint="default" w:ascii="Times New Roman" w:hAnsi="Times New Roman" w:cs="Times New Roman"/>
          <w:spacing w:val="-6"/>
          <w:w w:val="105"/>
          <w:sz w:val="28"/>
          <w:szCs w:val="28"/>
        </w:rPr>
        <w:t xml:space="preserve"> </w:t>
      </w:r>
      <w:r>
        <w:rPr>
          <w:rFonts w:hint="default" w:ascii="Times New Roman" w:hAnsi="Times New Roman" w:cs="Times New Roman"/>
          <w:w w:val="105"/>
          <w:sz w:val="28"/>
          <w:szCs w:val="28"/>
        </w:rPr>
        <w:t>sự</w:t>
      </w:r>
      <w:r>
        <w:rPr>
          <w:rFonts w:hint="default" w:ascii="Times New Roman" w:hAnsi="Times New Roman" w:cs="Times New Roman"/>
          <w:spacing w:val="-7"/>
          <w:w w:val="105"/>
          <w:sz w:val="28"/>
          <w:szCs w:val="28"/>
        </w:rPr>
        <w:t xml:space="preserve"> </w:t>
      </w:r>
      <w:r>
        <w:rPr>
          <w:rFonts w:hint="default" w:ascii="Times New Roman" w:hAnsi="Times New Roman" w:cs="Times New Roman"/>
          <w:w w:val="105"/>
          <w:sz w:val="28"/>
          <w:szCs w:val="28"/>
        </w:rPr>
        <w:t>tồn</w:t>
      </w:r>
      <w:r>
        <w:rPr>
          <w:rFonts w:hint="default" w:ascii="Times New Roman" w:hAnsi="Times New Roman" w:cs="Times New Roman"/>
          <w:spacing w:val="-6"/>
          <w:w w:val="105"/>
          <w:sz w:val="28"/>
          <w:szCs w:val="28"/>
        </w:rPr>
        <w:t xml:space="preserve"> </w:t>
      </w:r>
      <w:r>
        <w:rPr>
          <w:rFonts w:hint="default" w:ascii="Times New Roman" w:hAnsi="Times New Roman" w:cs="Times New Roman"/>
          <w:w w:val="105"/>
          <w:sz w:val="28"/>
          <w:szCs w:val="28"/>
        </w:rPr>
        <w:t>tại</w:t>
      </w:r>
      <w:r>
        <w:rPr>
          <w:rFonts w:hint="default" w:ascii="Times New Roman" w:hAnsi="Times New Roman" w:cs="Times New Roman"/>
          <w:spacing w:val="-6"/>
          <w:w w:val="105"/>
          <w:sz w:val="28"/>
          <w:szCs w:val="28"/>
        </w:rPr>
        <w:t xml:space="preserve"> </w:t>
      </w:r>
      <w:r>
        <w:rPr>
          <w:rFonts w:hint="default" w:ascii="Times New Roman" w:hAnsi="Times New Roman" w:cs="Times New Roman"/>
          <w:w w:val="105"/>
          <w:sz w:val="28"/>
          <w:szCs w:val="28"/>
        </w:rPr>
        <w:t>của</w:t>
      </w:r>
      <w:r>
        <w:rPr>
          <w:rFonts w:hint="default" w:ascii="Times New Roman" w:hAnsi="Times New Roman" w:cs="Times New Roman"/>
          <w:spacing w:val="-8"/>
          <w:w w:val="105"/>
          <w:sz w:val="28"/>
          <w:szCs w:val="28"/>
        </w:rPr>
        <w:t xml:space="preserve"> </w:t>
      </w:r>
      <w:r>
        <w:rPr>
          <w:rFonts w:hint="default" w:ascii="Times New Roman" w:hAnsi="Times New Roman" w:cs="Times New Roman"/>
          <w:w w:val="105"/>
          <w:sz w:val="28"/>
          <w:szCs w:val="28"/>
        </w:rPr>
        <w:t>các</w:t>
      </w:r>
      <w:r>
        <w:rPr>
          <w:rFonts w:hint="default" w:ascii="Times New Roman" w:hAnsi="Times New Roman" w:cs="Times New Roman"/>
          <w:spacing w:val="-7"/>
          <w:w w:val="105"/>
          <w:sz w:val="28"/>
          <w:szCs w:val="28"/>
        </w:rPr>
        <w:t xml:space="preserve"> </w:t>
      </w:r>
      <w:r>
        <w:rPr>
          <w:rFonts w:hint="default" w:ascii="Times New Roman" w:hAnsi="Times New Roman" w:cs="Times New Roman"/>
          <w:w w:val="105"/>
          <w:sz w:val="28"/>
          <w:szCs w:val="28"/>
        </w:rPr>
        <w:t>chu</w:t>
      </w:r>
      <w:r>
        <w:rPr>
          <w:rFonts w:hint="default" w:ascii="Times New Roman" w:hAnsi="Times New Roman" w:cs="Times New Roman"/>
          <w:spacing w:val="-7"/>
          <w:w w:val="105"/>
          <w:sz w:val="28"/>
          <w:szCs w:val="28"/>
        </w:rPr>
        <w:t xml:space="preserve"> </w:t>
      </w:r>
      <w:r>
        <w:rPr>
          <w:rFonts w:hint="default" w:ascii="Times New Roman" w:hAnsi="Times New Roman" w:cs="Times New Roman"/>
          <w:w w:val="105"/>
          <w:sz w:val="28"/>
          <w:szCs w:val="28"/>
        </w:rPr>
        <w:t>trình</w:t>
      </w:r>
      <w:r>
        <w:rPr>
          <w:rFonts w:hint="default" w:ascii="Times New Roman" w:hAnsi="Times New Roman" w:cs="Times New Roman"/>
          <w:spacing w:val="-4"/>
          <w:w w:val="105"/>
          <w:sz w:val="28"/>
          <w:szCs w:val="28"/>
        </w:rPr>
        <w:t xml:space="preserve"> </w:t>
      </w:r>
      <w:r>
        <w:rPr>
          <w:rFonts w:hint="default" w:ascii="Times New Roman" w:hAnsi="Times New Roman" w:cs="Times New Roman"/>
          <w:w w:val="105"/>
          <w:sz w:val="28"/>
          <w:szCs w:val="28"/>
        </w:rPr>
        <w:t>khác.</w:t>
      </w:r>
      <w:r>
        <w:rPr>
          <w:rFonts w:hint="default" w:ascii="Times New Roman" w:hAnsi="Times New Roman" w:cs="Times New Roman"/>
          <w:spacing w:val="-7"/>
          <w:w w:val="105"/>
          <w:sz w:val="28"/>
          <w:szCs w:val="28"/>
        </w:rPr>
        <w:t xml:space="preserve"> </w:t>
      </w:r>
      <w:r>
        <w:rPr>
          <w:rFonts w:hint="default" w:ascii="Times New Roman" w:hAnsi="Times New Roman" w:cs="Times New Roman"/>
          <w:w w:val="105"/>
          <w:sz w:val="28"/>
          <w:szCs w:val="28"/>
        </w:rPr>
        <w:t>Như</w:t>
      </w:r>
      <w:r>
        <w:rPr>
          <w:rFonts w:hint="default" w:ascii="Times New Roman" w:hAnsi="Times New Roman" w:cs="Times New Roman"/>
          <w:spacing w:val="-6"/>
          <w:w w:val="105"/>
          <w:sz w:val="28"/>
          <w:szCs w:val="28"/>
        </w:rPr>
        <w:t xml:space="preserve"> </w:t>
      </w:r>
      <w:r>
        <w:rPr>
          <w:rFonts w:hint="default" w:ascii="Times New Roman" w:hAnsi="Times New Roman" w:cs="Times New Roman"/>
          <w:w w:val="105"/>
          <w:sz w:val="28"/>
          <w:szCs w:val="28"/>
        </w:rPr>
        <w:t>vậy</w:t>
      </w:r>
      <w:r>
        <w:rPr>
          <w:rFonts w:hint="default" w:ascii="Times New Roman" w:hAnsi="Times New Roman" w:cs="Times New Roman"/>
          <w:spacing w:val="-10"/>
          <w:w w:val="105"/>
          <w:sz w:val="28"/>
          <w:szCs w:val="28"/>
        </w:rPr>
        <w:t xml:space="preserve"> </w:t>
      </w:r>
      <w:r>
        <w:rPr>
          <w:rFonts w:hint="default" w:ascii="Times New Roman" w:hAnsi="Times New Roman" w:cs="Times New Roman"/>
          <w:w w:val="105"/>
          <w:sz w:val="28"/>
          <w:szCs w:val="28"/>
        </w:rPr>
        <w:t>nếu</w:t>
      </w:r>
      <w:r>
        <w:rPr>
          <w:rFonts w:hint="default" w:ascii="Times New Roman" w:hAnsi="Times New Roman" w:cs="Times New Roman"/>
          <w:spacing w:val="-6"/>
          <w:w w:val="105"/>
          <w:sz w:val="28"/>
          <w:szCs w:val="28"/>
        </w:rPr>
        <w:t xml:space="preserve"> </w:t>
      </w:r>
      <w:r>
        <w:rPr>
          <w:rFonts w:hint="default" w:ascii="Times New Roman" w:hAnsi="Times New Roman" w:cs="Times New Roman"/>
          <w:w w:val="105"/>
          <w:sz w:val="28"/>
          <w:szCs w:val="28"/>
        </w:rPr>
        <w:t>loại</w:t>
      </w:r>
      <w:r>
        <w:rPr>
          <w:rFonts w:hint="default" w:ascii="Times New Roman" w:hAnsi="Times New Roman" w:cs="Times New Roman"/>
          <w:spacing w:val="-5"/>
          <w:w w:val="105"/>
          <w:sz w:val="28"/>
          <w:szCs w:val="28"/>
        </w:rPr>
        <w:t xml:space="preserve"> </w:t>
      </w:r>
      <w:r>
        <w:rPr>
          <w:rFonts w:hint="default" w:ascii="Times New Roman" w:hAnsi="Times New Roman" w:cs="Times New Roman"/>
          <w:w w:val="105"/>
          <w:sz w:val="28"/>
          <w:szCs w:val="28"/>
        </w:rPr>
        <w:t>bỏ tất</w:t>
      </w:r>
      <w:r>
        <w:rPr>
          <w:rFonts w:hint="default" w:ascii="Times New Roman" w:hAnsi="Times New Roman" w:cs="Times New Roman"/>
          <w:spacing w:val="-18"/>
          <w:w w:val="105"/>
          <w:sz w:val="28"/>
          <w:szCs w:val="28"/>
        </w:rPr>
        <w:t xml:space="preserve"> </w:t>
      </w:r>
      <w:r>
        <w:rPr>
          <w:rFonts w:hint="default" w:ascii="Times New Roman" w:hAnsi="Times New Roman" w:cs="Times New Roman"/>
          <w:w w:val="105"/>
          <w:sz w:val="28"/>
          <w:szCs w:val="28"/>
        </w:rPr>
        <w:t>cả</w:t>
      </w:r>
      <w:r>
        <w:rPr>
          <w:rFonts w:hint="default" w:ascii="Times New Roman" w:hAnsi="Times New Roman" w:cs="Times New Roman"/>
          <w:spacing w:val="-19"/>
          <w:w w:val="105"/>
          <w:sz w:val="28"/>
          <w:szCs w:val="28"/>
        </w:rPr>
        <w:t xml:space="preserve"> </w:t>
      </w:r>
      <w:r>
        <w:rPr>
          <w:rFonts w:hint="default" w:ascii="Times New Roman" w:hAnsi="Times New Roman" w:cs="Times New Roman"/>
          <w:w w:val="105"/>
          <w:sz w:val="28"/>
          <w:szCs w:val="28"/>
        </w:rPr>
        <w:t>các</w:t>
      </w:r>
      <w:r>
        <w:rPr>
          <w:rFonts w:hint="default" w:ascii="Times New Roman" w:hAnsi="Times New Roman" w:cs="Times New Roman"/>
          <w:spacing w:val="-19"/>
          <w:w w:val="105"/>
          <w:sz w:val="28"/>
          <w:szCs w:val="28"/>
        </w:rPr>
        <w:t xml:space="preserve"> </w:t>
      </w:r>
      <w:r>
        <w:rPr>
          <w:rFonts w:hint="default" w:ascii="Times New Roman" w:hAnsi="Times New Roman" w:cs="Times New Roman"/>
          <w:w w:val="105"/>
          <w:sz w:val="28"/>
          <w:szCs w:val="28"/>
        </w:rPr>
        <w:t>cạnh</w:t>
      </w:r>
      <w:r>
        <w:rPr>
          <w:rFonts w:hint="default" w:ascii="Times New Roman" w:hAnsi="Times New Roman" w:cs="Times New Roman"/>
          <w:spacing w:val="-17"/>
          <w:w w:val="105"/>
          <w:sz w:val="28"/>
          <w:szCs w:val="28"/>
        </w:rPr>
        <w:t xml:space="preserve"> </w:t>
      </w:r>
      <w:r>
        <w:rPr>
          <w:rFonts w:hint="default" w:ascii="Times New Roman" w:hAnsi="Times New Roman" w:cs="Times New Roman"/>
          <w:w w:val="105"/>
          <w:sz w:val="28"/>
          <w:szCs w:val="28"/>
        </w:rPr>
        <w:t>riêng</w:t>
      </w:r>
      <w:r>
        <w:rPr>
          <w:rFonts w:hint="default" w:ascii="Times New Roman" w:hAnsi="Times New Roman" w:cs="Times New Roman"/>
          <w:spacing w:val="-19"/>
          <w:w w:val="105"/>
          <w:sz w:val="28"/>
          <w:szCs w:val="28"/>
        </w:rPr>
        <w:t xml:space="preserve"> </w:t>
      </w:r>
      <w:r>
        <w:rPr>
          <w:rFonts w:hint="default" w:ascii="Times New Roman" w:hAnsi="Times New Roman" w:cs="Times New Roman"/>
          <w:w w:val="105"/>
          <w:sz w:val="28"/>
          <w:szCs w:val="28"/>
        </w:rPr>
        <w:t>thì</w:t>
      </w:r>
      <w:r>
        <w:rPr>
          <w:rFonts w:hint="default" w:ascii="Times New Roman" w:hAnsi="Times New Roman" w:cs="Times New Roman"/>
          <w:spacing w:val="-18"/>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ồ</w:t>
      </w:r>
      <w:r>
        <w:rPr>
          <w:rFonts w:hint="default" w:ascii="Times New Roman" w:hAnsi="Times New Roman" w:cs="Times New Roman"/>
          <w:spacing w:val="-18"/>
          <w:w w:val="105"/>
          <w:sz w:val="28"/>
          <w:szCs w:val="28"/>
        </w:rPr>
        <w:t xml:space="preserve"> </w:t>
      </w:r>
      <w:r>
        <w:rPr>
          <w:rFonts w:hint="default" w:ascii="Times New Roman" w:hAnsi="Times New Roman" w:cs="Times New Roman"/>
          <w:w w:val="105"/>
          <w:sz w:val="28"/>
          <w:szCs w:val="28"/>
        </w:rPr>
        <w:t>thị</w:t>
      </w:r>
      <w:r>
        <w:rPr>
          <w:rFonts w:hint="default" w:ascii="Times New Roman" w:hAnsi="Times New Roman" w:cs="Times New Roman"/>
          <w:spacing w:val="-18"/>
          <w:w w:val="105"/>
          <w:sz w:val="28"/>
          <w:szCs w:val="28"/>
        </w:rPr>
        <w:t xml:space="preserve"> </w:t>
      </w:r>
      <w:r>
        <w:rPr>
          <w:rFonts w:hint="default" w:ascii="Times New Roman" w:hAnsi="Times New Roman" w:cs="Times New Roman"/>
          <w:w w:val="105"/>
          <w:sz w:val="28"/>
          <w:szCs w:val="28"/>
        </w:rPr>
        <w:t>vẫn</w:t>
      </w:r>
      <w:r>
        <w:rPr>
          <w:rFonts w:hint="default" w:ascii="Times New Roman" w:hAnsi="Times New Roman" w:cs="Times New Roman"/>
          <w:spacing w:val="-18"/>
          <w:w w:val="105"/>
          <w:sz w:val="28"/>
          <w:szCs w:val="28"/>
        </w:rPr>
        <w:t xml:space="preserve"> </w:t>
      </w:r>
      <w:r>
        <w:rPr>
          <w:rFonts w:hint="default" w:ascii="Times New Roman" w:hAnsi="Times New Roman" w:cs="Times New Roman"/>
          <w:w w:val="105"/>
          <w:sz w:val="28"/>
          <w:szCs w:val="28"/>
        </w:rPr>
        <w:t>liên</w:t>
      </w:r>
      <w:r>
        <w:rPr>
          <w:rFonts w:hint="default" w:ascii="Times New Roman" w:hAnsi="Times New Roman" w:cs="Times New Roman"/>
          <w:spacing w:val="-18"/>
          <w:w w:val="105"/>
          <w:sz w:val="28"/>
          <w:szCs w:val="28"/>
        </w:rPr>
        <w:t xml:space="preserve"> </w:t>
      </w:r>
      <w:r>
        <w:rPr>
          <w:rFonts w:hint="default" w:ascii="Times New Roman" w:hAnsi="Times New Roman" w:cs="Times New Roman"/>
          <w:w w:val="105"/>
          <w:sz w:val="28"/>
          <w:szCs w:val="28"/>
        </w:rPr>
        <w:t>thông</w:t>
      </w:r>
      <w:r>
        <w:rPr>
          <w:rFonts w:hint="default" w:ascii="Times New Roman" w:hAnsi="Times New Roman" w:cs="Times New Roman"/>
          <w:spacing w:val="-20"/>
          <w:w w:val="105"/>
          <w:sz w:val="28"/>
          <w:szCs w:val="28"/>
        </w:rPr>
        <w:t xml:space="preserve"> </w:t>
      </w:r>
      <w:r>
        <w:rPr>
          <w:rFonts w:hint="default" w:ascii="Times New Roman" w:hAnsi="Times New Roman" w:cs="Times New Roman"/>
          <w:w w:val="105"/>
          <w:sz w:val="28"/>
          <w:szCs w:val="28"/>
        </w:rPr>
        <w:t>và</w:t>
      </w:r>
      <w:r>
        <w:rPr>
          <w:rFonts w:hint="default" w:ascii="Times New Roman" w:hAnsi="Times New Roman" w:cs="Times New Roman"/>
          <w:spacing w:val="-20"/>
          <w:w w:val="105"/>
          <w:sz w:val="28"/>
          <w:szCs w:val="28"/>
        </w:rPr>
        <w:t xml:space="preserve"> </w:t>
      </w:r>
      <w:r>
        <w:rPr>
          <w:rFonts w:hint="default" w:ascii="Times New Roman" w:hAnsi="Times New Roman" w:cs="Times New Roman"/>
          <w:w w:val="105"/>
          <w:sz w:val="28"/>
          <w:szCs w:val="28"/>
        </w:rPr>
        <w:t>còn</w:t>
      </w:r>
      <w:r>
        <w:rPr>
          <w:rFonts w:hint="default" w:ascii="Times New Roman" w:hAnsi="Times New Roman" w:cs="Times New Roman"/>
          <w:spacing w:val="-18"/>
          <w:w w:val="105"/>
          <w:sz w:val="28"/>
          <w:szCs w:val="28"/>
        </w:rPr>
        <w:t xml:space="preserve"> </w:t>
      </w:r>
      <w:r>
        <w:rPr>
          <w:rFonts w:hint="default" w:ascii="Times New Roman" w:hAnsi="Times New Roman" w:cs="Times New Roman"/>
          <w:spacing w:val="2"/>
          <w:w w:val="105"/>
          <w:position w:val="1"/>
          <w:sz w:val="28"/>
          <w:szCs w:val="28"/>
        </w:rPr>
        <w:t>|</w:t>
      </w:r>
      <w:r>
        <w:rPr>
          <w:rFonts w:hint="default" w:ascii="Times New Roman" w:hAnsi="Times New Roman" w:cs="Times New Roman"/>
          <w:spacing w:val="2"/>
          <w:w w:val="105"/>
          <w:sz w:val="28"/>
          <w:szCs w:val="28"/>
        </w:rPr>
        <w:t>E</w:t>
      </w:r>
      <w:r>
        <w:rPr>
          <w:rFonts w:hint="default" w:ascii="Times New Roman" w:hAnsi="Times New Roman" w:cs="Times New Roman"/>
          <w:spacing w:val="2"/>
          <w:w w:val="105"/>
          <w:position w:val="1"/>
          <w:sz w:val="28"/>
          <w:szCs w:val="28"/>
        </w:rPr>
        <w:t>|</w:t>
      </w:r>
      <w:r>
        <w:rPr>
          <w:rFonts w:hint="default" w:ascii="Times New Roman" w:hAnsi="Times New Roman" w:cs="Times New Roman"/>
          <w:spacing w:val="-23"/>
          <w:w w:val="105"/>
          <w:position w:val="1"/>
          <w:sz w:val="28"/>
          <w:szCs w:val="28"/>
        </w:rPr>
        <w:t xml:space="preserve"> </w:t>
      </w:r>
      <w:r>
        <w:rPr>
          <w:rFonts w:hint="default" w:ascii="Times New Roman" w:hAnsi="Times New Roman" w:cs="Times New Roman"/>
          <w:w w:val="105"/>
          <w:sz w:val="28"/>
          <w:szCs w:val="28"/>
        </w:rPr>
        <w:t>—</w:t>
      </w:r>
      <w:r>
        <w:rPr>
          <w:rFonts w:hint="default" w:ascii="Times New Roman" w:hAnsi="Times New Roman" w:cs="Times New Roman"/>
          <w:spacing w:val="-22"/>
          <w:w w:val="105"/>
          <w:sz w:val="28"/>
          <w:szCs w:val="28"/>
        </w:rPr>
        <w:t xml:space="preserve"> </w:t>
      </w:r>
      <w:r>
        <w:rPr>
          <w:rFonts w:hint="default" w:ascii="Times New Roman" w:hAnsi="Times New Roman" w:cs="Times New Roman"/>
          <w:w w:val="105"/>
          <w:sz w:val="28"/>
          <w:szCs w:val="28"/>
        </w:rPr>
        <w:t>k</w:t>
      </w:r>
      <w:r>
        <w:rPr>
          <w:rFonts w:hint="default" w:ascii="Times New Roman" w:hAnsi="Times New Roman" w:cs="Times New Roman"/>
          <w:spacing w:val="-11"/>
          <w:w w:val="105"/>
          <w:sz w:val="28"/>
          <w:szCs w:val="28"/>
        </w:rPr>
        <w:t xml:space="preserve"> </w:t>
      </w:r>
      <w:r>
        <w:rPr>
          <w:rFonts w:hint="default" w:ascii="Times New Roman" w:hAnsi="Times New Roman" w:cs="Times New Roman"/>
          <w:w w:val="105"/>
          <w:sz w:val="28"/>
          <w:szCs w:val="28"/>
        </w:rPr>
        <w:t>cạnh.</w:t>
      </w:r>
      <w:r>
        <w:rPr>
          <w:rFonts w:hint="default" w:ascii="Times New Roman" w:hAnsi="Times New Roman" w:cs="Times New Roman"/>
          <w:spacing w:val="-18"/>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ồ</w:t>
      </w:r>
      <w:r>
        <w:rPr>
          <w:rFonts w:hint="default" w:ascii="Times New Roman" w:hAnsi="Times New Roman" w:cs="Times New Roman"/>
          <w:spacing w:val="-19"/>
          <w:w w:val="105"/>
          <w:sz w:val="28"/>
          <w:szCs w:val="28"/>
        </w:rPr>
        <w:t xml:space="preserve"> </w:t>
      </w:r>
      <w:r>
        <w:rPr>
          <w:rFonts w:hint="default" w:ascii="Times New Roman" w:hAnsi="Times New Roman" w:cs="Times New Roman"/>
          <w:w w:val="105"/>
          <w:sz w:val="28"/>
          <w:szCs w:val="28"/>
        </w:rPr>
        <w:t>thị</w:t>
      </w:r>
      <w:r>
        <w:rPr>
          <w:rFonts w:hint="default" w:ascii="Times New Roman" w:hAnsi="Times New Roman" w:cs="Times New Roman"/>
          <w:spacing w:val="-17"/>
          <w:w w:val="105"/>
          <w:sz w:val="28"/>
          <w:szCs w:val="28"/>
        </w:rPr>
        <w:t xml:space="preserve"> </w:t>
      </w:r>
      <w:r>
        <w:rPr>
          <w:rFonts w:hint="default" w:ascii="Times New Roman" w:hAnsi="Times New Roman" w:cs="Times New Roman"/>
          <w:w w:val="105"/>
          <w:sz w:val="28"/>
          <w:szCs w:val="28"/>
        </w:rPr>
        <w:t>liên thông</w:t>
      </w:r>
      <w:r>
        <w:rPr>
          <w:rFonts w:hint="default" w:ascii="Times New Roman" w:hAnsi="Times New Roman" w:cs="Times New Roman"/>
          <w:spacing w:val="-8"/>
          <w:w w:val="105"/>
          <w:sz w:val="28"/>
          <w:szCs w:val="28"/>
        </w:rPr>
        <w:t xml:space="preserve"> </w:t>
      </w:r>
      <w:r>
        <w:rPr>
          <w:rFonts w:hint="default" w:ascii="Times New Roman" w:hAnsi="Times New Roman" w:cs="Times New Roman"/>
          <w:w w:val="105"/>
          <w:sz w:val="28"/>
          <w:szCs w:val="28"/>
        </w:rPr>
        <w:t>thì</w:t>
      </w:r>
      <w:r>
        <w:rPr>
          <w:rFonts w:hint="default" w:ascii="Times New Roman" w:hAnsi="Times New Roman" w:cs="Times New Roman"/>
          <w:spacing w:val="-5"/>
          <w:w w:val="105"/>
          <w:sz w:val="28"/>
          <w:szCs w:val="28"/>
        </w:rPr>
        <w:t xml:space="preserve"> </w:t>
      </w:r>
      <w:r>
        <w:rPr>
          <w:rFonts w:hint="default" w:ascii="Times New Roman" w:hAnsi="Times New Roman" w:cs="Times New Roman"/>
          <w:w w:val="105"/>
          <w:sz w:val="28"/>
          <w:szCs w:val="28"/>
        </w:rPr>
        <w:t>không</w:t>
      </w:r>
      <w:r>
        <w:rPr>
          <w:rFonts w:hint="default" w:ascii="Times New Roman" w:hAnsi="Times New Roman" w:cs="Times New Roman"/>
          <w:spacing w:val="-8"/>
          <w:w w:val="105"/>
          <w:sz w:val="28"/>
          <w:szCs w:val="28"/>
        </w:rPr>
        <w:t xml:space="preserve"> </w:t>
      </w:r>
      <w:r>
        <w:rPr>
          <w:rFonts w:hint="default" w:ascii="Times New Roman" w:hAnsi="Times New Roman" w:cs="Times New Roman"/>
          <w:w w:val="105"/>
          <w:sz w:val="28"/>
          <w:szCs w:val="28"/>
        </w:rPr>
        <w:t>thể</w:t>
      </w:r>
      <w:r>
        <w:rPr>
          <w:rFonts w:hint="default" w:ascii="Times New Roman" w:hAnsi="Times New Roman" w:cs="Times New Roman"/>
          <w:spacing w:val="-6"/>
          <w:w w:val="105"/>
          <w:sz w:val="28"/>
          <w:szCs w:val="28"/>
        </w:rPr>
        <w:t xml:space="preserve"> </w:t>
      </w:r>
      <w:r>
        <w:rPr>
          <w:rFonts w:hint="default" w:ascii="Times New Roman" w:hAnsi="Times New Roman" w:cs="Times New Roman"/>
          <w:w w:val="105"/>
          <w:sz w:val="28"/>
          <w:szCs w:val="28"/>
        </w:rPr>
        <w:t>có</w:t>
      </w:r>
      <w:r>
        <w:rPr>
          <w:rFonts w:hint="default" w:ascii="Times New Roman" w:hAnsi="Times New Roman" w:cs="Times New Roman"/>
          <w:spacing w:val="-5"/>
          <w:w w:val="105"/>
          <w:sz w:val="28"/>
          <w:szCs w:val="28"/>
        </w:rPr>
        <w:t xml:space="preserve"> </w:t>
      </w:r>
      <w:r>
        <w:rPr>
          <w:rFonts w:hint="default" w:ascii="Times New Roman" w:hAnsi="Times New Roman" w:cs="Times New Roman"/>
          <w:w w:val="105"/>
          <w:sz w:val="28"/>
          <w:szCs w:val="28"/>
        </w:rPr>
        <w:t>ít</w:t>
      </w:r>
      <w:r>
        <w:rPr>
          <w:rFonts w:hint="default" w:ascii="Times New Roman" w:hAnsi="Times New Roman" w:cs="Times New Roman"/>
          <w:spacing w:val="-3"/>
          <w:w w:val="105"/>
          <w:sz w:val="28"/>
          <w:szCs w:val="28"/>
        </w:rPr>
        <w:t xml:space="preserve"> </w:t>
      </w:r>
      <w:r>
        <w:rPr>
          <w:rFonts w:hint="default" w:ascii="Times New Roman" w:hAnsi="Times New Roman" w:cs="Times New Roman"/>
          <w:w w:val="105"/>
          <w:sz w:val="28"/>
          <w:szCs w:val="28"/>
        </w:rPr>
        <w:t>hơn</w:t>
      </w:r>
      <w:r>
        <w:rPr>
          <w:rFonts w:hint="default" w:ascii="Times New Roman" w:hAnsi="Times New Roman" w:cs="Times New Roman"/>
          <w:spacing w:val="-6"/>
          <w:w w:val="105"/>
          <w:sz w:val="28"/>
          <w:szCs w:val="28"/>
        </w:rPr>
        <w:t xml:space="preserve"> </w:t>
      </w:r>
      <w:r>
        <w:rPr>
          <w:rFonts w:hint="default" w:ascii="Times New Roman" w:hAnsi="Times New Roman" w:cs="Times New Roman"/>
          <w:spacing w:val="2"/>
          <w:w w:val="105"/>
          <w:position w:val="1"/>
          <w:sz w:val="28"/>
          <w:szCs w:val="28"/>
        </w:rPr>
        <w:t>|</w:t>
      </w:r>
      <w:r>
        <w:rPr>
          <w:rFonts w:hint="default" w:ascii="Times New Roman" w:hAnsi="Times New Roman" w:cs="Times New Roman"/>
          <w:spacing w:val="2"/>
          <w:w w:val="105"/>
          <w:sz w:val="28"/>
          <w:szCs w:val="28"/>
        </w:rPr>
        <w:t>V</w:t>
      </w:r>
      <w:r>
        <w:rPr>
          <w:rFonts w:hint="default" w:ascii="Times New Roman" w:hAnsi="Times New Roman" w:cs="Times New Roman"/>
          <w:spacing w:val="2"/>
          <w:w w:val="105"/>
          <w:position w:val="1"/>
          <w:sz w:val="28"/>
          <w:szCs w:val="28"/>
        </w:rPr>
        <w:t>|</w:t>
      </w:r>
      <w:r>
        <w:rPr>
          <w:rFonts w:hint="default" w:ascii="Times New Roman" w:hAnsi="Times New Roman" w:cs="Times New Roman"/>
          <w:spacing w:val="-22"/>
          <w:w w:val="105"/>
          <w:position w:val="1"/>
          <w:sz w:val="28"/>
          <w:szCs w:val="28"/>
        </w:rPr>
        <w:t xml:space="preserve"> </w:t>
      </w:r>
      <w:r>
        <w:rPr>
          <w:rFonts w:hint="default" w:ascii="Times New Roman" w:hAnsi="Times New Roman" w:cs="Times New Roman"/>
          <w:w w:val="105"/>
          <w:sz w:val="28"/>
          <w:szCs w:val="28"/>
        </w:rPr>
        <w:t>—</w:t>
      </w:r>
      <w:r>
        <w:rPr>
          <w:rFonts w:hint="default" w:ascii="Times New Roman" w:hAnsi="Times New Roman" w:cs="Times New Roman"/>
          <w:spacing w:val="-22"/>
          <w:w w:val="105"/>
          <w:sz w:val="28"/>
          <w:szCs w:val="28"/>
        </w:rPr>
        <w:t xml:space="preserve"> </w:t>
      </w:r>
      <w:r>
        <w:rPr>
          <w:rFonts w:hint="default" w:ascii="Times New Roman" w:hAnsi="Times New Roman" w:cs="Times New Roman"/>
          <w:w w:val="105"/>
          <w:sz w:val="28"/>
          <w:szCs w:val="28"/>
        </w:rPr>
        <w:t>1</w:t>
      </w:r>
      <w:r>
        <w:rPr>
          <w:rFonts w:hint="default" w:ascii="Times New Roman" w:hAnsi="Times New Roman" w:cs="Times New Roman"/>
          <w:spacing w:val="-4"/>
          <w:w w:val="105"/>
          <w:sz w:val="28"/>
          <w:szCs w:val="28"/>
        </w:rPr>
        <w:t xml:space="preserve"> </w:t>
      </w:r>
      <w:r>
        <w:rPr>
          <w:rFonts w:hint="default" w:ascii="Times New Roman" w:hAnsi="Times New Roman" w:cs="Times New Roman"/>
          <w:w w:val="105"/>
          <w:sz w:val="28"/>
          <w:szCs w:val="28"/>
        </w:rPr>
        <w:t>cạnh</w:t>
      </w:r>
      <w:r>
        <w:rPr>
          <w:rFonts w:hint="default" w:ascii="Times New Roman" w:hAnsi="Times New Roman" w:cs="Times New Roman"/>
          <w:spacing w:val="-5"/>
          <w:w w:val="105"/>
          <w:sz w:val="28"/>
          <w:szCs w:val="28"/>
        </w:rPr>
        <w:t xml:space="preserve"> </w:t>
      </w:r>
      <w:r>
        <w:rPr>
          <w:rFonts w:hint="default" w:ascii="Times New Roman" w:hAnsi="Times New Roman" w:cs="Times New Roman"/>
          <w:w w:val="105"/>
          <w:sz w:val="28"/>
          <w:szCs w:val="28"/>
        </w:rPr>
        <w:t>nên</w:t>
      </w:r>
      <w:r>
        <w:rPr>
          <w:rFonts w:hint="default" w:ascii="Times New Roman" w:hAnsi="Times New Roman" w:cs="Times New Roman"/>
          <w:spacing w:val="-4"/>
          <w:w w:val="105"/>
          <w:sz w:val="28"/>
          <w:szCs w:val="28"/>
        </w:rPr>
        <w:t xml:space="preserve"> </w:t>
      </w:r>
      <w:r>
        <w:rPr>
          <w:rFonts w:hint="default" w:ascii="Times New Roman" w:hAnsi="Times New Roman" w:cs="Times New Roman"/>
          <w:w w:val="105"/>
          <w:sz w:val="28"/>
          <w:szCs w:val="28"/>
        </w:rPr>
        <w:t>ta</w:t>
      </w:r>
      <w:r>
        <w:rPr>
          <w:rFonts w:hint="default" w:ascii="Times New Roman" w:hAnsi="Times New Roman" w:cs="Times New Roman"/>
          <w:spacing w:val="-6"/>
          <w:w w:val="105"/>
          <w:sz w:val="28"/>
          <w:szCs w:val="28"/>
        </w:rPr>
        <w:t xml:space="preserve"> </w:t>
      </w:r>
      <w:r>
        <w:rPr>
          <w:rFonts w:hint="default" w:ascii="Times New Roman" w:hAnsi="Times New Roman" w:cs="Times New Roman"/>
          <w:w w:val="105"/>
          <w:sz w:val="28"/>
          <w:szCs w:val="28"/>
        </w:rPr>
        <w:t>có</w:t>
      </w:r>
      <w:r>
        <w:rPr>
          <w:rFonts w:hint="default" w:ascii="Times New Roman" w:hAnsi="Times New Roman" w:cs="Times New Roman"/>
          <w:spacing w:val="-4"/>
          <w:w w:val="105"/>
          <w:sz w:val="28"/>
          <w:szCs w:val="28"/>
        </w:rPr>
        <w:t xml:space="preserve"> </w:t>
      </w:r>
      <w:r>
        <w:rPr>
          <w:rFonts w:hint="default" w:ascii="Times New Roman" w:hAnsi="Times New Roman" w:cs="Times New Roman"/>
          <w:spacing w:val="2"/>
          <w:w w:val="105"/>
          <w:position w:val="1"/>
          <w:sz w:val="28"/>
          <w:szCs w:val="28"/>
        </w:rPr>
        <w:t>|</w:t>
      </w:r>
      <w:r>
        <w:rPr>
          <w:rFonts w:hint="default" w:ascii="Times New Roman" w:hAnsi="Times New Roman" w:cs="Times New Roman"/>
          <w:spacing w:val="2"/>
          <w:w w:val="105"/>
          <w:sz w:val="28"/>
          <w:szCs w:val="28"/>
        </w:rPr>
        <w:t>E</w:t>
      </w:r>
      <w:r>
        <w:rPr>
          <w:rFonts w:hint="default" w:ascii="Times New Roman" w:hAnsi="Times New Roman" w:cs="Times New Roman"/>
          <w:spacing w:val="2"/>
          <w:w w:val="105"/>
          <w:position w:val="1"/>
          <w:sz w:val="28"/>
          <w:szCs w:val="28"/>
        </w:rPr>
        <w:t>|</w:t>
      </w:r>
      <w:r>
        <w:rPr>
          <w:rFonts w:hint="default" w:ascii="Times New Roman" w:hAnsi="Times New Roman" w:cs="Times New Roman"/>
          <w:spacing w:val="-24"/>
          <w:w w:val="105"/>
          <w:position w:val="1"/>
          <w:sz w:val="28"/>
          <w:szCs w:val="28"/>
        </w:rPr>
        <w:t xml:space="preserve"> </w:t>
      </w:r>
      <w:r>
        <w:rPr>
          <w:rFonts w:hint="default" w:ascii="Times New Roman" w:hAnsi="Times New Roman" w:cs="Times New Roman"/>
          <w:w w:val="105"/>
          <w:sz w:val="28"/>
          <w:szCs w:val="28"/>
        </w:rPr>
        <w:t>—</w:t>
      </w:r>
      <w:r>
        <w:rPr>
          <w:rFonts w:hint="default" w:ascii="Times New Roman" w:hAnsi="Times New Roman" w:cs="Times New Roman"/>
          <w:spacing w:val="-22"/>
          <w:w w:val="105"/>
          <w:sz w:val="28"/>
          <w:szCs w:val="28"/>
        </w:rPr>
        <w:t xml:space="preserve"> </w:t>
      </w:r>
      <w:r>
        <w:rPr>
          <w:rFonts w:hint="default" w:ascii="Times New Roman" w:hAnsi="Times New Roman" w:cs="Times New Roman"/>
          <w:w w:val="105"/>
          <w:sz w:val="28"/>
          <w:szCs w:val="28"/>
        </w:rPr>
        <w:t>k</w:t>
      </w:r>
      <w:r>
        <w:rPr>
          <w:rFonts w:hint="default" w:ascii="Times New Roman" w:hAnsi="Times New Roman" w:cs="Times New Roman"/>
          <w:spacing w:val="-7"/>
          <w:w w:val="105"/>
          <w:sz w:val="28"/>
          <w:szCs w:val="28"/>
        </w:rPr>
        <w:t xml:space="preserve"> </w:t>
      </w:r>
      <w:r>
        <w:rPr>
          <w:rFonts w:hint="default" w:ascii="Times New Roman" w:hAnsi="Times New Roman" w:cs="Times New Roman"/>
          <w:w w:val="105"/>
          <w:sz w:val="28"/>
          <w:szCs w:val="28"/>
        </w:rPr>
        <w:t>≤</w:t>
      </w:r>
      <w:r>
        <w:rPr>
          <w:rFonts w:hint="default" w:ascii="Times New Roman" w:hAnsi="Times New Roman" w:cs="Times New Roman"/>
          <w:spacing w:val="-11"/>
          <w:w w:val="105"/>
          <w:sz w:val="28"/>
          <w:szCs w:val="28"/>
        </w:rPr>
        <w:t xml:space="preserve"> </w:t>
      </w:r>
      <w:r>
        <w:rPr>
          <w:rFonts w:hint="default" w:ascii="Times New Roman" w:hAnsi="Times New Roman" w:cs="Times New Roman"/>
          <w:spacing w:val="2"/>
          <w:w w:val="105"/>
          <w:position w:val="1"/>
          <w:sz w:val="28"/>
          <w:szCs w:val="28"/>
        </w:rPr>
        <w:t>|</w:t>
      </w:r>
      <w:r>
        <w:rPr>
          <w:rFonts w:hint="default" w:ascii="Times New Roman" w:hAnsi="Times New Roman" w:cs="Times New Roman"/>
          <w:spacing w:val="2"/>
          <w:w w:val="105"/>
          <w:sz w:val="28"/>
          <w:szCs w:val="28"/>
        </w:rPr>
        <w:t>V</w:t>
      </w:r>
      <w:r>
        <w:rPr>
          <w:rFonts w:hint="default" w:ascii="Times New Roman" w:hAnsi="Times New Roman" w:cs="Times New Roman"/>
          <w:spacing w:val="2"/>
          <w:w w:val="105"/>
          <w:position w:val="1"/>
          <w:sz w:val="28"/>
          <w:szCs w:val="28"/>
        </w:rPr>
        <w:t>|</w:t>
      </w:r>
      <w:r>
        <w:rPr>
          <w:rFonts w:hint="default" w:ascii="Times New Roman" w:hAnsi="Times New Roman" w:cs="Times New Roman"/>
          <w:spacing w:val="-24"/>
          <w:w w:val="105"/>
          <w:position w:val="1"/>
          <w:sz w:val="28"/>
          <w:szCs w:val="28"/>
        </w:rPr>
        <w:t xml:space="preserve"> </w:t>
      </w:r>
      <w:r>
        <w:rPr>
          <w:rFonts w:hint="default" w:ascii="Times New Roman" w:hAnsi="Times New Roman" w:cs="Times New Roman"/>
          <w:w w:val="105"/>
          <w:sz w:val="28"/>
          <w:szCs w:val="28"/>
        </w:rPr>
        <w:t>—</w:t>
      </w:r>
      <w:r>
        <w:rPr>
          <w:rFonts w:hint="default" w:ascii="Times New Roman" w:hAnsi="Times New Roman" w:cs="Times New Roman"/>
          <w:spacing w:val="-22"/>
          <w:w w:val="105"/>
          <w:sz w:val="28"/>
          <w:szCs w:val="28"/>
        </w:rPr>
        <w:t xml:space="preserve"> </w:t>
      </w:r>
      <w:r>
        <w:rPr>
          <w:rFonts w:hint="default" w:ascii="Times New Roman" w:hAnsi="Times New Roman" w:cs="Times New Roman"/>
          <w:w w:val="105"/>
          <w:sz w:val="28"/>
          <w:szCs w:val="28"/>
        </w:rPr>
        <w:t>1</w:t>
      </w:r>
      <w:r>
        <w:rPr>
          <w:rFonts w:hint="default" w:ascii="Times New Roman" w:hAnsi="Times New Roman" w:cs="Times New Roman"/>
          <w:spacing w:val="-3"/>
          <w:w w:val="105"/>
          <w:sz w:val="28"/>
          <w:szCs w:val="28"/>
        </w:rPr>
        <w:t xml:space="preserve"> </w:t>
      </w:r>
      <w:r>
        <w:rPr>
          <w:rFonts w:hint="default" w:ascii="Times New Roman" w:hAnsi="Times New Roman" w:cs="Times New Roman"/>
          <w:w w:val="105"/>
          <w:sz w:val="28"/>
          <w:szCs w:val="28"/>
        </w:rPr>
        <w:t xml:space="preserve">hay k ≤ </w:t>
      </w:r>
      <w:r>
        <w:rPr>
          <w:rFonts w:hint="default" w:ascii="Times New Roman" w:hAnsi="Times New Roman" w:cs="Times New Roman"/>
          <w:spacing w:val="2"/>
          <w:w w:val="105"/>
          <w:position w:val="1"/>
          <w:sz w:val="28"/>
          <w:szCs w:val="28"/>
        </w:rPr>
        <w:t>|</w:t>
      </w:r>
      <w:r>
        <w:rPr>
          <w:rFonts w:hint="default" w:ascii="Times New Roman" w:hAnsi="Times New Roman" w:cs="Times New Roman"/>
          <w:spacing w:val="2"/>
          <w:w w:val="105"/>
          <w:sz w:val="28"/>
          <w:szCs w:val="28"/>
        </w:rPr>
        <w:t>E</w:t>
      </w:r>
      <w:r>
        <w:rPr>
          <w:rFonts w:hint="default" w:ascii="Times New Roman" w:hAnsi="Times New Roman" w:cs="Times New Roman"/>
          <w:spacing w:val="2"/>
          <w:w w:val="105"/>
          <w:position w:val="1"/>
          <w:sz w:val="28"/>
          <w:szCs w:val="28"/>
        </w:rPr>
        <w:t xml:space="preserve">| </w:t>
      </w:r>
      <w:r>
        <w:rPr>
          <w:rFonts w:hint="default" w:ascii="Times New Roman" w:hAnsi="Times New Roman" w:cs="Times New Roman"/>
          <w:w w:val="105"/>
          <w:sz w:val="28"/>
          <w:szCs w:val="28"/>
        </w:rPr>
        <w:t xml:space="preserve">— </w:t>
      </w:r>
      <w:r>
        <w:rPr>
          <w:rFonts w:hint="default" w:ascii="Times New Roman" w:hAnsi="Times New Roman" w:cs="Times New Roman"/>
          <w:spacing w:val="2"/>
          <w:w w:val="105"/>
          <w:position w:val="1"/>
          <w:sz w:val="28"/>
          <w:szCs w:val="28"/>
        </w:rPr>
        <w:t>|</w:t>
      </w:r>
      <w:r>
        <w:rPr>
          <w:rFonts w:hint="default" w:ascii="Times New Roman" w:hAnsi="Times New Roman" w:cs="Times New Roman"/>
          <w:spacing w:val="2"/>
          <w:w w:val="105"/>
          <w:sz w:val="28"/>
          <w:szCs w:val="28"/>
        </w:rPr>
        <w:t>V</w:t>
      </w:r>
      <w:r>
        <w:rPr>
          <w:rFonts w:hint="default" w:ascii="Times New Roman" w:hAnsi="Times New Roman" w:cs="Times New Roman"/>
          <w:spacing w:val="2"/>
          <w:w w:val="105"/>
          <w:position w:val="1"/>
          <w:sz w:val="28"/>
          <w:szCs w:val="28"/>
        </w:rPr>
        <w:t xml:space="preserve">| </w:t>
      </w:r>
      <w:r>
        <w:rPr>
          <w:rFonts w:hint="default" w:ascii="Times New Roman" w:hAnsi="Times New Roman" w:cs="Times New Roman"/>
          <w:w w:val="105"/>
          <w:sz w:val="28"/>
          <w:szCs w:val="28"/>
        </w:rPr>
        <w:t>+</w:t>
      </w:r>
      <w:r>
        <w:rPr>
          <w:rFonts w:hint="default" w:ascii="Times New Roman" w:hAnsi="Times New Roman" w:cs="Times New Roman"/>
          <w:spacing w:val="-24"/>
          <w:w w:val="105"/>
          <w:sz w:val="28"/>
          <w:szCs w:val="28"/>
        </w:rPr>
        <w:t xml:space="preserve"> </w:t>
      </w:r>
      <w:r>
        <w:rPr>
          <w:rFonts w:hint="default" w:ascii="Times New Roman" w:hAnsi="Times New Roman" w:cs="Times New Roman"/>
          <w:w w:val="105"/>
          <w:sz w:val="28"/>
          <w:szCs w:val="28"/>
        </w:rPr>
        <w:t>1.</w:t>
      </w:r>
    </w:p>
    <w:p>
      <w:pPr>
        <w:pStyle w:val="12"/>
        <w:numPr>
          <w:ilvl w:val="1"/>
          <w:numId w:val="42"/>
        </w:numPr>
        <w:tabs>
          <w:tab w:val="left" w:pos="737"/>
        </w:tabs>
        <w:spacing w:before="0" w:after="0" w:line="261" w:lineRule="auto"/>
        <w:ind w:left="736" w:right="293" w:hanging="432"/>
        <w:jc w:val="both"/>
        <w:rPr>
          <w:rFonts w:hint="default" w:ascii="Times New Roman" w:hAnsi="Times New Roman" w:cs="Times New Roman"/>
          <w:sz w:val="28"/>
          <w:szCs w:val="28"/>
        </w:rPr>
      </w:pPr>
      <w:r>
        <w:rPr>
          <w:rFonts w:hint="default" w:ascii="Times New Roman" w:hAnsi="Times New Roman" w:cs="Times New Roman"/>
          <w:sz w:val="28"/>
          <w:szCs w:val="28"/>
        </w:rPr>
        <w:t xml:space="preserve">Mọi cạnh trong một chu trình </w:t>
      </w:r>
      <w:r>
        <w:rPr>
          <w:rFonts w:hint="default" w:cs="Times New Roman"/>
          <w:sz w:val="28"/>
          <w:szCs w:val="28"/>
          <w:lang w:val="en-US"/>
        </w:rPr>
        <w:t>đ</w:t>
      </w:r>
      <w:r>
        <w:rPr>
          <w:rFonts w:hint="default" w:ascii="Times New Roman" w:hAnsi="Times New Roman" w:cs="Times New Roman"/>
          <w:sz w:val="28"/>
          <w:szCs w:val="28"/>
        </w:rPr>
        <w:t xml:space="preserve">ơn bất kì </w:t>
      </w:r>
      <w:r>
        <w:rPr>
          <w:rFonts w:hint="default" w:cs="Times New Roman"/>
          <w:sz w:val="28"/>
          <w:szCs w:val="28"/>
          <w:lang w:val="en-US"/>
        </w:rPr>
        <w:t>đ</w:t>
      </w:r>
      <w:r>
        <w:rPr>
          <w:rFonts w:hint="default" w:ascii="Times New Roman" w:hAnsi="Times New Roman" w:cs="Times New Roman"/>
          <w:sz w:val="28"/>
          <w:szCs w:val="28"/>
        </w:rPr>
        <w:t xml:space="preserve">ều phải thuộc một chu trình cơ sở. Bởi nếu có một cạnh </w:t>
      </w:r>
      <w:r>
        <w:rPr>
          <w:rFonts w:hint="default" w:ascii="Times New Roman" w:hAnsi="Times New Roman" w:cs="Times New Roman"/>
          <w:spacing w:val="2"/>
          <w:position w:val="1"/>
          <w:sz w:val="28"/>
          <w:szCs w:val="28"/>
        </w:rPr>
        <w:t>(</w:t>
      </w:r>
      <w:r>
        <w:rPr>
          <w:rFonts w:hint="default" w:ascii="Times New Roman" w:hAnsi="Times New Roman" w:cs="Times New Roman"/>
          <w:spacing w:val="2"/>
          <w:sz w:val="28"/>
          <w:szCs w:val="28"/>
        </w:rPr>
        <w:t xml:space="preserve">u, </w:t>
      </w:r>
      <w:r>
        <w:rPr>
          <w:rFonts w:hint="default" w:ascii="Times New Roman" w:hAnsi="Times New Roman" w:cs="Times New Roman"/>
          <w:spacing w:val="3"/>
          <w:sz w:val="28"/>
          <w:szCs w:val="28"/>
        </w:rPr>
        <w:t>v</w:t>
      </w:r>
      <w:r>
        <w:rPr>
          <w:rFonts w:hint="default" w:ascii="Times New Roman" w:hAnsi="Times New Roman" w:cs="Times New Roman"/>
          <w:spacing w:val="3"/>
          <w:position w:val="1"/>
          <w:sz w:val="28"/>
          <w:szCs w:val="28"/>
        </w:rPr>
        <w:t xml:space="preserve">) </w:t>
      </w:r>
      <w:r>
        <w:rPr>
          <w:rFonts w:hint="default" w:ascii="Times New Roman" w:hAnsi="Times New Roman" w:cs="Times New Roman"/>
          <w:sz w:val="28"/>
          <w:szCs w:val="28"/>
        </w:rPr>
        <w:t xml:space="preserve">không thuộc một chu trình cơ sở nào, thì khi ta bỏ cạnh </w:t>
      </w:r>
      <w:r>
        <w:rPr>
          <w:rFonts w:hint="default" w:cs="Times New Roman"/>
          <w:sz w:val="28"/>
          <w:szCs w:val="28"/>
          <w:lang w:val="en-US"/>
        </w:rPr>
        <w:t>đ</w:t>
      </w:r>
      <w:r>
        <w:rPr>
          <w:rFonts w:hint="default" w:ascii="Times New Roman" w:hAnsi="Times New Roman" w:cs="Times New Roman"/>
          <w:sz w:val="28"/>
          <w:szCs w:val="28"/>
        </w:rPr>
        <w:t xml:space="preserve">ó </w:t>
      </w:r>
      <w:r>
        <w:rPr>
          <w:rFonts w:hint="default" w:cs="Times New Roman"/>
          <w:sz w:val="28"/>
          <w:szCs w:val="28"/>
          <w:lang w:val="en-US"/>
        </w:rPr>
        <w:t>đ</w:t>
      </w:r>
      <w:r>
        <w:rPr>
          <w:rFonts w:hint="default" w:ascii="Times New Roman" w:hAnsi="Times New Roman" w:cs="Times New Roman"/>
          <w:sz w:val="28"/>
          <w:szCs w:val="28"/>
        </w:rPr>
        <w:t xml:space="preserve">i </w:t>
      </w:r>
      <w:r>
        <w:rPr>
          <w:rFonts w:hint="default" w:cs="Times New Roman"/>
          <w:sz w:val="28"/>
          <w:szCs w:val="28"/>
          <w:lang w:val="en-US"/>
        </w:rPr>
        <w:t>đ</w:t>
      </w:r>
      <w:r>
        <w:rPr>
          <w:rFonts w:hint="default" w:ascii="Times New Roman" w:hAnsi="Times New Roman" w:cs="Times New Roman"/>
          <w:sz w:val="28"/>
          <w:szCs w:val="28"/>
        </w:rPr>
        <w:t xml:space="preserve">ồ thị vẫn liên thông và không ảnh hưởng tới sự tồn tại của các chu trình cơ sở. Lại bỏ tiếp </w:t>
      </w:r>
      <w:r>
        <w:rPr>
          <w:rFonts w:hint="default" w:ascii="Times New Roman" w:hAnsi="Times New Roman" w:cs="Times New Roman"/>
          <w:spacing w:val="2"/>
          <w:position w:val="1"/>
          <w:sz w:val="28"/>
          <w:szCs w:val="28"/>
        </w:rPr>
        <w:t>|</w:t>
      </w:r>
      <w:r>
        <w:rPr>
          <w:rFonts w:hint="default" w:ascii="Times New Roman" w:hAnsi="Times New Roman" w:cs="Times New Roman"/>
          <w:spacing w:val="2"/>
          <w:sz w:val="28"/>
          <w:szCs w:val="28"/>
        </w:rPr>
        <w:t>E</w:t>
      </w:r>
      <w:r>
        <w:rPr>
          <w:rFonts w:hint="default" w:ascii="Times New Roman" w:hAnsi="Times New Roman" w:cs="Times New Roman"/>
          <w:spacing w:val="2"/>
          <w:position w:val="1"/>
          <w:sz w:val="28"/>
          <w:szCs w:val="28"/>
        </w:rPr>
        <w:t xml:space="preserve">| </w:t>
      </w:r>
      <w:r>
        <w:rPr>
          <w:rFonts w:hint="default" w:ascii="Times New Roman" w:hAnsi="Times New Roman" w:cs="Times New Roman"/>
          <w:sz w:val="28"/>
          <w:szCs w:val="28"/>
        </w:rPr>
        <w:t xml:space="preserve">— </w:t>
      </w:r>
      <w:r>
        <w:rPr>
          <w:rFonts w:hint="default" w:ascii="Times New Roman" w:hAnsi="Times New Roman" w:cs="Times New Roman"/>
          <w:spacing w:val="2"/>
          <w:position w:val="1"/>
          <w:sz w:val="28"/>
          <w:szCs w:val="28"/>
        </w:rPr>
        <w:t>|</w:t>
      </w:r>
      <w:r>
        <w:rPr>
          <w:rFonts w:hint="default" w:ascii="Times New Roman" w:hAnsi="Times New Roman" w:cs="Times New Roman"/>
          <w:spacing w:val="2"/>
          <w:sz w:val="28"/>
          <w:szCs w:val="28"/>
        </w:rPr>
        <w:t>V</w:t>
      </w:r>
      <w:r>
        <w:rPr>
          <w:rFonts w:hint="default" w:ascii="Times New Roman" w:hAnsi="Times New Roman" w:cs="Times New Roman"/>
          <w:spacing w:val="2"/>
          <w:position w:val="1"/>
          <w:sz w:val="28"/>
          <w:szCs w:val="28"/>
        </w:rPr>
        <w:t xml:space="preserve">| </w:t>
      </w:r>
      <w:r>
        <w:rPr>
          <w:rFonts w:hint="default" w:ascii="Times New Roman" w:hAnsi="Times New Roman" w:cs="Times New Roman"/>
          <w:sz w:val="28"/>
          <w:szCs w:val="28"/>
        </w:rPr>
        <w:t xml:space="preserve">+ 1 cạnh ngoài của các chu trình cơ sở thì </w:t>
      </w:r>
      <w:r>
        <w:rPr>
          <w:rFonts w:hint="default" w:cs="Times New Roman"/>
          <w:sz w:val="28"/>
          <w:szCs w:val="28"/>
          <w:lang w:val="en-US"/>
        </w:rPr>
        <w:t>đ</w:t>
      </w:r>
      <w:r>
        <w:rPr>
          <w:rFonts w:hint="default" w:ascii="Times New Roman" w:hAnsi="Times New Roman" w:cs="Times New Roman"/>
          <w:sz w:val="28"/>
          <w:szCs w:val="28"/>
        </w:rPr>
        <w:t xml:space="preserve">ồ thị vẫn liên thông và còn lại </w:t>
      </w:r>
      <w:r>
        <w:rPr>
          <w:rFonts w:hint="default" w:ascii="Times New Roman" w:hAnsi="Times New Roman" w:cs="Times New Roman"/>
          <w:spacing w:val="2"/>
          <w:position w:val="1"/>
          <w:sz w:val="28"/>
          <w:szCs w:val="28"/>
        </w:rPr>
        <w:t>|</w:t>
      </w:r>
      <w:r>
        <w:rPr>
          <w:rFonts w:hint="default" w:ascii="Times New Roman" w:hAnsi="Times New Roman" w:cs="Times New Roman"/>
          <w:spacing w:val="2"/>
          <w:sz w:val="28"/>
          <w:szCs w:val="28"/>
        </w:rPr>
        <w:t>V</w:t>
      </w:r>
      <w:r>
        <w:rPr>
          <w:rFonts w:hint="default" w:ascii="Times New Roman" w:hAnsi="Times New Roman" w:cs="Times New Roman"/>
          <w:spacing w:val="2"/>
          <w:position w:val="1"/>
          <w:sz w:val="28"/>
          <w:szCs w:val="28"/>
        </w:rPr>
        <w:t xml:space="preserve">| </w:t>
      </w:r>
      <w:r>
        <w:rPr>
          <w:rFonts w:hint="default" w:ascii="Times New Roman" w:hAnsi="Times New Roman" w:cs="Times New Roman"/>
          <w:sz w:val="28"/>
          <w:szCs w:val="28"/>
        </w:rPr>
        <w:t xml:space="preserve">— 2 cạnh. </w:t>
      </w:r>
      <w:r>
        <w:rPr>
          <w:rFonts w:hint="default" w:cs="Times New Roman"/>
          <w:sz w:val="28"/>
          <w:szCs w:val="28"/>
          <w:lang w:val="en-US"/>
        </w:rPr>
        <w:t>Đ</w:t>
      </w:r>
      <w:r>
        <w:rPr>
          <w:rFonts w:hint="default" w:ascii="Times New Roman" w:hAnsi="Times New Roman" w:cs="Times New Roman"/>
          <w:sz w:val="28"/>
          <w:szCs w:val="28"/>
        </w:rPr>
        <w:t>iều này vô</w:t>
      </w:r>
      <w:r>
        <w:rPr>
          <w:rFonts w:hint="default" w:ascii="Times New Roman" w:hAnsi="Times New Roman" w:cs="Times New Roman"/>
          <w:spacing w:val="-25"/>
          <w:sz w:val="28"/>
          <w:szCs w:val="28"/>
        </w:rPr>
        <w:t xml:space="preserve"> </w:t>
      </w:r>
      <w:r>
        <w:rPr>
          <w:rFonts w:hint="default" w:ascii="Times New Roman" w:hAnsi="Times New Roman" w:cs="Times New Roman"/>
          <w:sz w:val="28"/>
          <w:szCs w:val="28"/>
        </w:rPr>
        <w:t>lí.</w:t>
      </w:r>
    </w:p>
    <w:p>
      <w:pPr>
        <w:pStyle w:val="7"/>
        <w:spacing w:before="65" w:line="266" w:lineRule="auto"/>
        <w:ind w:left="304" w:right="294"/>
        <w:jc w:val="both"/>
        <w:rPr>
          <w:rFonts w:hint="default" w:ascii="Times New Roman" w:hAnsi="Times New Roman" w:cs="Times New Roman"/>
          <w:sz w:val="28"/>
          <w:szCs w:val="28"/>
        </w:rPr>
      </w:pPr>
      <w:r>
        <w:rPr>
          <w:rFonts w:hint="default" w:cs="Times New Roman"/>
          <w:sz w:val="28"/>
          <w:szCs w:val="28"/>
          <w:lang w:val="en-US"/>
        </w:rPr>
        <w:t>Đ</w:t>
      </w:r>
      <w:r>
        <w:rPr>
          <w:rFonts w:hint="default" w:ascii="Times New Roman" w:hAnsi="Times New Roman" w:cs="Times New Roman"/>
          <w:sz w:val="28"/>
          <w:szCs w:val="28"/>
        </w:rPr>
        <w:t xml:space="preserve">ối với </w:t>
      </w:r>
      <w:r>
        <w:rPr>
          <w:rFonts w:hint="default" w:cs="Times New Roman"/>
          <w:sz w:val="28"/>
          <w:szCs w:val="28"/>
          <w:lang w:val="en-US"/>
        </w:rPr>
        <w:t>đ</w:t>
      </w:r>
      <w:r>
        <w:rPr>
          <w:rFonts w:hint="default" w:ascii="Times New Roman" w:hAnsi="Times New Roman" w:cs="Times New Roman"/>
          <w:sz w:val="28"/>
          <w:szCs w:val="28"/>
        </w:rPr>
        <w:t xml:space="preserve">ồ thị G = </w:t>
      </w:r>
      <w:r>
        <w:rPr>
          <w:rFonts w:hint="default" w:ascii="Times New Roman" w:hAnsi="Times New Roman" w:cs="Times New Roman"/>
          <w:position w:val="1"/>
          <w:sz w:val="28"/>
          <w:szCs w:val="28"/>
        </w:rPr>
        <w:t>(</w:t>
      </w:r>
      <w:r>
        <w:rPr>
          <w:rFonts w:hint="default" w:ascii="Times New Roman" w:hAnsi="Times New Roman" w:cs="Times New Roman"/>
          <w:sz w:val="28"/>
          <w:szCs w:val="28"/>
        </w:rPr>
        <w:t>V, E</w:t>
      </w:r>
      <w:r>
        <w:rPr>
          <w:rFonts w:hint="default" w:ascii="Times New Roman" w:hAnsi="Times New Roman" w:cs="Times New Roman"/>
          <w:position w:val="1"/>
          <w:sz w:val="28"/>
          <w:szCs w:val="28"/>
        </w:rPr>
        <w:t xml:space="preserve">) </w:t>
      </w:r>
      <w:r>
        <w:rPr>
          <w:rFonts w:hint="default" w:ascii="Times New Roman" w:hAnsi="Times New Roman" w:cs="Times New Roman"/>
          <w:sz w:val="28"/>
          <w:szCs w:val="28"/>
        </w:rPr>
        <w:t xml:space="preserve">có k thành phần liên thông, ta có thể xét các thành phần liên thông và xét rừng các cây khung của các thành phần </w:t>
      </w:r>
      <w:r>
        <w:rPr>
          <w:rFonts w:hint="default" w:cs="Times New Roman"/>
          <w:sz w:val="28"/>
          <w:szCs w:val="28"/>
          <w:lang w:val="en-US"/>
        </w:rPr>
        <w:t>đ</w:t>
      </w:r>
      <w:r>
        <w:rPr>
          <w:rFonts w:hint="default" w:ascii="Times New Roman" w:hAnsi="Times New Roman" w:cs="Times New Roman"/>
          <w:sz w:val="28"/>
          <w:szCs w:val="28"/>
        </w:rPr>
        <w:t xml:space="preserve">ó. Khi </w:t>
      </w:r>
      <w:r>
        <w:rPr>
          <w:rFonts w:hint="default" w:cs="Times New Roman"/>
          <w:sz w:val="28"/>
          <w:szCs w:val="28"/>
          <w:lang w:val="en-US"/>
        </w:rPr>
        <w:t>đ</w:t>
      </w:r>
      <w:r>
        <w:rPr>
          <w:rFonts w:hint="default" w:ascii="Times New Roman" w:hAnsi="Times New Roman" w:cs="Times New Roman"/>
          <w:sz w:val="28"/>
          <w:szCs w:val="28"/>
        </w:rPr>
        <w:t>ó có thể mở</w:t>
      </w:r>
    </w:p>
    <w:p>
      <w:pPr>
        <w:spacing w:after="0" w:line="266" w:lineRule="auto"/>
        <w:jc w:val="both"/>
        <w:rPr>
          <w:rFonts w:hint="default" w:ascii="Times New Roman" w:hAnsi="Times New Roman" w:cs="Times New Roman"/>
          <w:sz w:val="28"/>
          <w:szCs w:val="28"/>
        </w:rPr>
        <w:sectPr>
          <w:pgSz w:w="11900" w:h="16840"/>
          <w:pgMar w:top="1600" w:right="1680" w:bottom="2400" w:left="1680" w:header="0" w:footer="2216"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2"/>
        <w:rPr>
          <w:rFonts w:hint="default" w:ascii="Times New Roman" w:hAnsi="Times New Roman" w:cs="Times New Roman"/>
          <w:sz w:val="28"/>
          <w:szCs w:val="28"/>
        </w:rPr>
      </w:pPr>
    </w:p>
    <w:p>
      <w:pPr>
        <w:pStyle w:val="7"/>
        <w:spacing w:before="90" w:line="264" w:lineRule="auto"/>
        <w:ind w:left="304" w:right="293"/>
        <w:jc w:val="both"/>
        <w:rPr>
          <w:rFonts w:hint="default" w:ascii="Times New Roman" w:hAnsi="Times New Roman" w:cs="Times New Roman"/>
          <w:sz w:val="28"/>
          <w:szCs w:val="28"/>
        </w:rPr>
      </w:pPr>
      <w:r>
        <w:rPr>
          <w:rFonts w:hint="default" w:ascii="Times New Roman" w:hAnsi="Times New Roman" w:cs="Times New Roman"/>
          <w:sz w:val="28"/>
          <w:szCs w:val="28"/>
        </w:rPr>
        <w:t xml:space="preserve">rộng khái niệm tập các chu trình cơ sở cho </w:t>
      </w:r>
      <w:r>
        <w:rPr>
          <w:rFonts w:hint="default" w:cs="Times New Roman"/>
          <w:sz w:val="28"/>
          <w:szCs w:val="28"/>
          <w:lang w:val="en-US"/>
        </w:rPr>
        <w:t>đ</w:t>
      </w:r>
      <w:r>
        <w:rPr>
          <w:rFonts w:hint="default" w:ascii="Times New Roman" w:hAnsi="Times New Roman" w:cs="Times New Roman"/>
          <w:sz w:val="28"/>
          <w:szCs w:val="28"/>
        </w:rPr>
        <w:t xml:space="preserve">ồ thị vô hướng tổng quát: Mỗi khi thêm một cạnh không nằm trong các cây khung vào rừng, ta </w:t>
      </w:r>
      <w:r>
        <w:rPr>
          <w:rFonts w:hint="default" w:cs="Times New Roman"/>
          <w:sz w:val="28"/>
          <w:szCs w:val="28"/>
          <w:lang w:val="en-US"/>
        </w:rPr>
        <w:t>đ</w:t>
      </w:r>
      <w:r>
        <w:rPr>
          <w:rFonts w:hint="default" w:ascii="Times New Roman" w:hAnsi="Times New Roman" w:cs="Times New Roman"/>
          <w:sz w:val="28"/>
          <w:szCs w:val="28"/>
        </w:rPr>
        <w:t xml:space="preserve">ược </w:t>
      </w:r>
      <w:r>
        <w:rPr>
          <w:rFonts w:hint="default" w:cs="Times New Roman"/>
          <w:sz w:val="28"/>
          <w:szCs w:val="28"/>
          <w:lang w:val="en-US"/>
        </w:rPr>
        <w:t>đ</w:t>
      </w:r>
      <w:r>
        <w:rPr>
          <w:rFonts w:hint="default" w:ascii="Times New Roman" w:hAnsi="Times New Roman" w:cs="Times New Roman"/>
          <w:sz w:val="28"/>
          <w:szCs w:val="28"/>
        </w:rPr>
        <w:t xml:space="preserve">úng một chu trình </w:t>
      </w:r>
      <w:r>
        <w:rPr>
          <w:rFonts w:hint="default" w:cs="Times New Roman"/>
          <w:sz w:val="28"/>
          <w:szCs w:val="28"/>
          <w:lang w:val="en-US"/>
        </w:rPr>
        <w:t>đ</w:t>
      </w:r>
      <w:r>
        <w:rPr>
          <w:rFonts w:hint="default" w:ascii="Times New Roman" w:hAnsi="Times New Roman" w:cs="Times New Roman"/>
          <w:sz w:val="28"/>
          <w:szCs w:val="28"/>
        </w:rPr>
        <w:t xml:space="preserve">ơn, tập các chu trình </w:t>
      </w:r>
      <w:r>
        <w:rPr>
          <w:rFonts w:hint="default" w:cs="Times New Roman"/>
          <w:sz w:val="28"/>
          <w:szCs w:val="28"/>
          <w:lang w:val="en-US"/>
        </w:rPr>
        <w:t>đ</w:t>
      </w:r>
      <w:r>
        <w:rPr>
          <w:rFonts w:hint="default" w:ascii="Times New Roman" w:hAnsi="Times New Roman" w:cs="Times New Roman"/>
          <w:sz w:val="28"/>
          <w:szCs w:val="28"/>
        </w:rPr>
        <w:t>ơn tạo thành bằng cách ghép các cạnh ngoài như vậy gọi</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là</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tập</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các</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chu</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trình</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cơ</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sở</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của</w:t>
      </w:r>
      <w:r>
        <w:rPr>
          <w:rFonts w:hint="default" w:ascii="Times New Roman" w:hAnsi="Times New Roman" w:cs="Times New Roman"/>
          <w:spacing w:val="-6"/>
          <w:sz w:val="28"/>
          <w:szCs w:val="28"/>
        </w:rPr>
        <w:t xml:space="preserve"> </w:t>
      </w:r>
      <w:r>
        <w:rPr>
          <w:rFonts w:hint="default" w:cs="Times New Roman"/>
          <w:sz w:val="28"/>
          <w:szCs w:val="28"/>
          <w:lang w:val="en-US"/>
        </w:rPr>
        <w:t>đ</w:t>
      </w:r>
      <w:r>
        <w:rPr>
          <w:rFonts w:hint="default" w:ascii="Times New Roman" w:hAnsi="Times New Roman" w:cs="Times New Roman"/>
          <w:sz w:val="28"/>
          <w:szCs w:val="28"/>
        </w:rPr>
        <w:t>ồ</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thị</w:t>
      </w:r>
      <w:r>
        <w:rPr>
          <w:rFonts w:hint="default" w:ascii="Times New Roman" w:hAnsi="Times New Roman" w:cs="Times New Roman"/>
          <w:spacing w:val="-6"/>
          <w:sz w:val="28"/>
          <w:szCs w:val="28"/>
        </w:rPr>
        <w:t xml:space="preserve"> </w:t>
      </w:r>
      <w:r>
        <w:rPr>
          <w:rFonts w:hint="default" w:ascii="Times New Roman" w:hAnsi="Times New Roman" w:cs="Times New Roman"/>
          <w:spacing w:val="4"/>
          <w:sz w:val="28"/>
          <w:szCs w:val="28"/>
        </w:rPr>
        <w:t>G.</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Số</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các</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chu</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trình</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cơ</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sở</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là</w:t>
      </w:r>
      <w:r>
        <w:rPr>
          <w:rFonts w:hint="default" w:ascii="Times New Roman" w:hAnsi="Times New Roman" w:cs="Times New Roman"/>
          <w:spacing w:val="-6"/>
          <w:sz w:val="28"/>
          <w:szCs w:val="28"/>
        </w:rPr>
        <w:t xml:space="preserve"> </w:t>
      </w:r>
      <w:r>
        <w:rPr>
          <w:rFonts w:hint="default" w:ascii="Times New Roman" w:hAnsi="Times New Roman" w:cs="Times New Roman"/>
          <w:spacing w:val="2"/>
          <w:sz w:val="28"/>
          <w:szCs w:val="28"/>
        </w:rPr>
        <w:t>|E|</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w:t>
      </w:r>
      <w:r>
        <w:rPr>
          <w:rFonts w:hint="default" w:ascii="Times New Roman" w:hAnsi="Times New Roman" w:cs="Times New Roman"/>
          <w:spacing w:val="-9"/>
          <w:sz w:val="28"/>
          <w:szCs w:val="28"/>
        </w:rPr>
        <w:t xml:space="preserve"> </w:t>
      </w:r>
      <w:r>
        <w:rPr>
          <w:rFonts w:hint="default" w:ascii="Times New Roman" w:hAnsi="Times New Roman" w:cs="Times New Roman"/>
          <w:spacing w:val="2"/>
          <w:position w:val="1"/>
          <w:sz w:val="28"/>
          <w:szCs w:val="28"/>
        </w:rPr>
        <w:t>|</w:t>
      </w:r>
      <w:r>
        <w:rPr>
          <w:rFonts w:hint="default" w:ascii="Times New Roman" w:hAnsi="Times New Roman" w:cs="Times New Roman"/>
          <w:spacing w:val="2"/>
          <w:sz w:val="28"/>
          <w:szCs w:val="28"/>
        </w:rPr>
        <w:t>V</w:t>
      </w:r>
      <w:r>
        <w:rPr>
          <w:rFonts w:hint="default" w:ascii="Times New Roman" w:hAnsi="Times New Roman" w:cs="Times New Roman"/>
          <w:spacing w:val="2"/>
          <w:position w:val="1"/>
          <w:sz w:val="28"/>
          <w:szCs w:val="28"/>
        </w:rPr>
        <w:t>|</w:t>
      </w:r>
      <w:r>
        <w:rPr>
          <w:rFonts w:hint="default" w:ascii="Times New Roman" w:hAnsi="Times New Roman" w:cs="Times New Roman"/>
          <w:spacing w:val="-9"/>
          <w:position w:val="1"/>
          <w:sz w:val="28"/>
          <w:szCs w:val="28"/>
        </w:rPr>
        <w:t xml:space="preserve"> </w:t>
      </w:r>
      <w:r>
        <w:rPr>
          <w:rFonts w:hint="default" w:ascii="Times New Roman" w:hAnsi="Times New Roman" w:cs="Times New Roman"/>
          <w:sz w:val="28"/>
          <w:szCs w:val="28"/>
        </w:rPr>
        <w:t>+</w:t>
      </w:r>
      <w:r>
        <w:rPr>
          <w:rFonts w:hint="default" w:ascii="Times New Roman" w:hAnsi="Times New Roman" w:cs="Times New Roman"/>
          <w:spacing w:val="-9"/>
          <w:sz w:val="28"/>
          <w:szCs w:val="28"/>
        </w:rPr>
        <w:t xml:space="preserve"> </w:t>
      </w:r>
      <w:r>
        <w:rPr>
          <w:rFonts w:hint="default" w:ascii="Times New Roman" w:hAnsi="Times New Roman" w:cs="Times New Roman"/>
          <w:spacing w:val="3"/>
          <w:sz w:val="28"/>
          <w:szCs w:val="28"/>
        </w:rPr>
        <w:t>k.</w:t>
      </w:r>
    </w:p>
    <w:p>
      <w:pPr>
        <w:pStyle w:val="4"/>
        <w:numPr>
          <w:ilvl w:val="1"/>
          <w:numId w:val="64"/>
        </w:numPr>
        <w:tabs>
          <w:tab w:val="left" w:pos="759"/>
        </w:tabs>
        <w:spacing w:before="188" w:after="0" w:line="240" w:lineRule="auto"/>
        <w:ind w:left="758" w:right="0" w:hanging="455"/>
        <w:jc w:val="both"/>
        <w:rPr>
          <w:rFonts w:hint="default" w:ascii="Times New Roman" w:hAnsi="Times New Roman" w:cs="Times New Roman"/>
          <w:sz w:val="28"/>
          <w:szCs w:val="28"/>
        </w:rPr>
      </w:pPr>
      <w:r>
        <w:rPr>
          <w:rFonts w:hint="default" w:ascii="Times New Roman" w:hAnsi="Times New Roman" w:cs="Times New Roman"/>
          <w:w w:val="105"/>
          <w:sz w:val="28"/>
          <w:szCs w:val="28"/>
        </w:rPr>
        <w:t xml:space="preserve">Bài toán </w:t>
      </w:r>
      <w:r>
        <w:rPr>
          <w:rFonts w:hint="default" w:cs="Times New Roman"/>
          <w:w w:val="105"/>
          <w:sz w:val="28"/>
          <w:szCs w:val="28"/>
          <w:lang w:val="en-US"/>
        </w:rPr>
        <w:t>đ</w:t>
      </w:r>
      <w:r>
        <w:rPr>
          <w:rFonts w:hint="default" w:ascii="Times New Roman" w:hAnsi="Times New Roman" w:cs="Times New Roman"/>
          <w:w w:val="105"/>
          <w:sz w:val="28"/>
          <w:szCs w:val="28"/>
        </w:rPr>
        <w:t xml:space="preserve">ịnh chiều </w:t>
      </w:r>
      <w:r>
        <w:rPr>
          <w:rFonts w:hint="default" w:cs="Times New Roman"/>
          <w:w w:val="105"/>
          <w:sz w:val="28"/>
          <w:szCs w:val="28"/>
          <w:lang w:val="en-US"/>
        </w:rPr>
        <w:t>đ</w:t>
      </w:r>
      <w:r>
        <w:rPr>
          <w:rFonts w:hint="default" w:ascii="Times New Roman" w:hAnsi="Times New Roman" w:cs="Times New Roman"/>
          <w:w w:val="105"/>
          <w:sz w:val="28"/>
          <w:szCs w:val="28"/>
        </w:rPr>
        <w:t>ồ</w:t>
      </w:r>
      <w:r>
        <w:rPr>
          <w:rFonts w:hint="default" w:ascii="Times New Roman" w:hAnsi="Times New Roman" w:cs="Times New Roman"/>
          <w:spacing w:val="-19"/>
          <w:w w:val="105"/>
          <w:sz w:val="28"/>
          <w:szCs w:val="28"/>
        </w:rPr>
        <w:t xml:space="preserve"> </w:t>
      </w:r>
      <w:r>
        <w:rPr>
          <w:rFonts w:hint="default" w:ascii="Times New Roman" w:hAnsi="Times New Roman" w:cs="Times New Roman"/>
          <w:w w:val="105"/>
          <w:sz w:val="28"/>
          <w:szCs w:val="28"/>
        </w:rPr>
        <w:t>thị</w:t>
      </w:r>
    </w:p>
    <w:p>
      <w:pPr>
        <w:pStyle w:val="7"/>
        <w:spacing w:before="79" w:line="264" w:lineRule="auto"/>
        <w:ind w:left="304" w:right="293"/>
        <w:jc w:val="both"/>
        <w:rPr>
          <w:rFonts w:hint="default" w:ascii="Times New Roman" w:hAnsi="Times New Roman" w:cs="Times New Roman"/>
          <w:sz w:val="28"/>
          <w:szCs w:val="28"/>
        </w:rPr>
      </w:pPr>
      <w:r>
        <w:rPr>
          <w:rFonts w:hint="default" w:ascii="Times New Roman" w:hAnsi="Times New Roman" w:cs="Times New Roman"/>
          <w:sz w:val="28"/>
          <w:szCs w:val="28"/>
        </w:rPr>
        <w:t xml:space="preserve">Bài toán </w:t>
      </w:r>
      <w:r>
        <w:rPr>
          <w:rFonts w:hint="default" w:cs="Times New Roman"/>
          <w:sz w:val="28"/>
          <w:szCs w:val="28"/>
          <w:lang w:val="en-US"/>
        </w:rPr>
        <w:t>đ</w:t>
      </w:r>
      <w:r>
        <w:rPr>
          <w:rFonts w:hint="default" w:ascii="Times New Roman" w:hAnsi="Times New Roman" w:cs="Times New Roman"/>
          <w:sz w:val="28"/>
          <w:szCs w:val="28"/>
        </w:rPr>
        <w:t xml:space="preserve">ặt ra là cho một </w:t>
      </w:r>
      <w:r>
        <w:rPr>
          <w:rFonts w:hint="default" w:cs="Times New Roman"/>
          <w:sz w:val="28"/>
          <w:szCs w:val="28"/>
          <w:lang w:val="en-US"/>
        </w:rPr>
        <w:t>đ</w:t>
      </w:r>
      <w:r>
        <w:rPr>
          <w:rFonts w:hint="default" w:ascii="Times New Roman" w:hAnsi="Times New Roman" w:cs="Times New Roman"/>
          <w:sz w:val="28"/>
          <w:szCs w:val="28"/>
        </w:rPr>
        <w:t xml:space="preserve">ồ thị vô hướng liên thông G = </w:t>
      </w:r>
      <w:r>
        <w:rPr>
          <w:rFonts w:hint="default" w:ascii="Times New Roman" w:hAnsi="Times New Roman" w:cs="Times New Roman"/>
          <w:position w:val="1"/>
          <w:sz w:val="28"/>
          <w:szCs w:val="28"/>
        </w:rPr>
        <w:t>(</w:t>
      </w:r>
      <w:r>
        <w:rPr>
          <w:rFonts w:hint="default" w:ascii="Times New Roman" w:hAnsi="Times New Roman" w:cs="Times New Roman"/>
          <w:sz w:val="28"/>
          <w:szCs w:val="28"/>
        </w:rPr>
        <w:t xml:space="preserve">V, </w:t>
      </w:r>
      <w:r>
        <w:rPr>
          <w:rFonts w:hint="default" w:ascii="Times New Roman" w:hAnsi="Times New Roman" w:cs="Times New Roman"/>
          <w:spacing w:val="3"/>
          <w:sz w:val="28"/>
          <w:szCs w:val="28"/>
        </w:rPr>
        <w:t>E</w:t>
      </w:r>
      <w:r>
        <w:rPr>
          <w:rFonts w:hint="default" w:ascii="Times New Roman" w:hAnsi="Times New Roman" w:cs="Times New Roman"/>
          <w:spacing w:val="3"/>
          <w:position w:val="1"/>
          <w:sz w:val="28"/>
          <w:szCs w:val="28"/>
        </w:rPr>
        <w:t>)</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 xml:space="preserve">hãy thay mỗi cạnh của </w:t>
      </w:r>
      <w:r>
        <w:rPr>
          <w:rFonts w:hint="default" w:cs="Times New Roman"/>
          <w:sz w:val="28"/>
          <w:szCs w:val="28"/>
          <w:lang w:val="en-US"/>
        </w:rPr>
        <w:t>đ</w:t>
      </w:r>
      <w:r>
        <w:rPr>
          <w:rFonts w:hint="default" w:ascii="Times New Roman" w:hAnsi="Times New Roman" w:cs="Times New Roman"/>
          <w:sz w:val="28"/>
          <w:szCs w:val="28"/>
        </w:rPr>
        <w:t xml:space="preserve">ồ thị bằng một cung </w:t>
      </w:r>
      <w:r>
        <w:rPr>
          <w:rFonts w:hint="default" w:cs="Times New Roman"/>
          <w:sz w:val="28"/>
          <w:szCs w:val="28"/>
          <w:lang w:val="en-US"/>
        </w:rPr>
        <w:t>đ</w:t>
      </w:r>
      <w:r>
        <w:rPr>
          <w:rFonts w:hint="default" w:ascii="Times New Roman" w:hAnsi="Times New Roman" w:cs="Times New Roman"/>
          <w:sz w:val="28"/>
          <w:szCs w:val="28"/>
        </w:rPr>
        <w:t xml:space="preserve">ịnh hướng </w:t>
      </w:r>
      <w:r>
        <w:rPr>
          <w:rFonts w:hint="default" w:cs="Times New Roman"/>
          <w:sz w:val="28"/>
          <w:szCs w:val="28"/>
          <w:lang w:val="en-US"/>
        </w:rPr>
        <w:t>đ</w:t>
      </w:r>
      <w:r>
        <w:rPr>
          <w:rFonts w:hint="default" w:ascii="Times New Roman" w:hAnsi="Times New Roman" w:cs="Times New Roman"/>
          <w:sz w:val="28"/>
          <w:szCs w:val="28"/>
        </w:rPr>
        <w:t xml:space="preserve">ể </w:t>
      </w:r>
      <w:r>
        <w:rPr>
          <w:rFonts w:hint="default" w:cs="Times New Roman"/>
          <w:sz w:val="28"/>
          <w:szCs w:val="28"/>
          <w:lang w:val="en-US"/>
        </w:rPr>
        <w:t>đ</w:t>
      </w:r>
      <w:r>
        <w:rPr>
          <w:rFonts w:hint="default" w:ascii="Times New Roman" w:hAnsi="Times New Roman" w:cs="Times New Roman"/>
          <w:sz w:val="28"/>
          <w:szCs w:val="28"/>
        </w:rPr>
        <w:t xml:space="preserve">ược một </w:t>
      </w:r>
      <w:r>
        <w:rPr>
          <w:rFonts w:hint="default" w:cs="Times New Roman"/>
          <w:sz w:val="28"/>
          <w:szCs w:val="28"/>
          <w:lang w:val="en-US"/>
        </w:rPr>
        <w:t>đ</w:t>
      </w:r>
      <w:r>
        <w:rPr>
          <w:rFonts w:hint="default" w:ascii="Times New Roman" w:hAnsi="Times New Roman" w:cs="Times New Roman"/>
          <w:sz w:val="28"/>
          <w:szCs w:val="28"/>
        </w:rPr>
        <w:t xml:space="preserve">ồ thị có hướng liên thông mạnh. Nếu có phương án </w:t>
      </w:r>
      <w:r>
        <w:rPr>
          <w:rFonts w:hint="default" w:cs="Times New Roman"/>
          <w:sz w:val="28"/>
          <w:szCs w:val="28"/>
          <w:lang w:val="en-US"/>
        </w:rPr>
        <w:t>đ</w:t>
      </w:r>
      <w:r>
        <w:rPr>
          <w:rFonts w:hint="default" w:ascii="Times New Roman" w:hAnsi="Times New Roman" w:cs="Times New Roman"/>
          <w:sz w:val="28"/>
          <w:szCs w:val="28"/>
        </w:rPr>
        <w:t xml:space="preserve">ịnh chiều như vậy thì G </w:t>
      </w:r>
      <w:r>
        <w:rPr>
          <w:rFonts w:hint="default" w:cs="Times New Roman"/>
          <w:sz w:val="28"/>
          <w:szCs w:val="28"/>
          <w:lang w:val="en-US"/>
        </w:rPr>
        <w:t>đ</w:t>
      </w:r>
      <w:r>
        <w:rPr>
          <w:rFonts w:hint="default" w:ascii="Times New Roman" w:hAnsi="Times New Roman" w:cs="Times New Roman"/>
          <w:sz w:val="28"/>
          <w:szCs w:val="28"/>
        </w:rPr>
        <w:t xml:space="preserve">ược gọi là </w:t>
      </w:r>
      <w:r>
        <w:rPr>
          <w:rFonts w:hint="default" w:cs="Times New Roman"/>
          <w:sz w:val="28"/>
          <w:szCs w:val="28"/>
          <w:lang w:val="en-US"/>
        </w:rPr>
        <w:t>đ</w:t>
      </w:r>
      <w:r>
        <w:rPr>
          <w:rFonts w:hint="default" w:ascii="Times New Roman" w:hAnsi="Times New Roman" w:cs="Times New Roman"/>
          <w:sz w:val="28"/>
          <w:szCs w:val="28"/>
        </w:rPr>
        <w:t xml:space="preserve">ồ thị </w:t>
      </w:r>
      <w:r>
        <w:rPr>
          <w:rFonts w:hint="default" w:cs="Times New Roman"/>
          <w:sz w:val="28"/>
          <w:szCs w:val="28"/>
          <w:lang w:val="en-US"/>
        </w:rPr>
        <w:t>đ</w:t>
      </w:r>
      <w:r>
        <w:rPr>
          <w:rFonts w:hint="default" w:ascii="Times New Roman" w:hAnsi="Times New Roman" w:cs="Times New Roman"/>
          <w:sz w:val="28"/>
          <w:szCs w:val="28"/>
        </w:rPr>
        <w:t xml:space="preserve">ịnh chiều </w:t>
      </w:r>
      <w:r>
        <w:rPr>
          <w:rFonts w:hint="default" w:cs="Times New Roman"/>
          <w:sz w:val="28"/>
          <w:szCs w:val="28"/>
          <w:lang w:val="en-US"/>
        </w:rPr>
        <w:t>đ</w:t>
      </w:r>
      <w:r>
        <w:rPr>
          <w:rFonts w:hint="default" w:ascii="Times New Roman" w:hAnsi="Times New Roman" w:cs="Times New Roman"/>
          <w:sz w:val="28"/>
          <w:szCs w:val="28"/>
        </w:rPr>
        <w:t xml:space="preserve">ược. Bài toán </w:t>
      </w:r>
      <w:r>
        <w:rPr>
          <w:rFonts w:hint="default" w:cs="Times New Roman"/>
          <w:sz w:val="28"/>
          <w:szCs w:val="28"/>
          <w:lang w:val="en-US"/>
        </w:rPr>
        <w:t>đ</w:t>
      </w:r>
      <w:r>
        <w:rPr>
          <w:rFonts w:hint="default" w:ascii="Times New Roman" w:hAnsi="Times New Roman" w:cs="Times New Roman"/>
          <w:sz w:val="28"/>
          <w:szCs w:val="28"/>
        </w:rPr>
        <w:t xml:space="preserve">ịnh chiều </w:t>
      </w:r>
      <w:r>
        <w:rPr>
          <w:rFonts w:hint="default" w:cs="Times New Roman"/>
          <w:sz w:val="28"/>
          <w:szCs w:val="28"/>
          <w:lang w:val="en-US"/>
        </w:rPr>
        <w:t>đ</w:t>
      </w:r>
      <w:r>
        <w:rPr>
          <w:rFonts w:hint="default" w:ascii="Times New Roman" w:hAnsi="Times New Roman" w:cs="Times New Roman"/>
          <w:sz w:val="28"/>
          <w:szCs w:val="28"/>
        </w:rPr>
        <w:t xml:space="preserve">ồ thị có ứng dụng rõ nhất trong sơ </w:t>
      </w:r>
      <w:r>
        <w:rPr>
          <w:rFonts w:hint="default" w:cs="Times New Roman"/>
          <w:sz w:val="28"/>
          <w:szCs w:val="28"/>
          <w:lang w:val="en-US"/>
        </w:rPr>
        <w:t>đ</w:t>
      </w:r>
      <w:r>
        <w:rPr>
          <w:rFonts w:hint="default" w:ascii="Times New Roman" w:hAnsi="Times New Roman" w:cs="Times New Roman"/>
          <w:sz w:val="28"/>
          <w:szCs w:val="28"/>
        </w:rPr>
        <w:t xml:space="preserve">ồ giao thông </w:t>
      </w:r>
      <w:r>
        <w:rPr>
          <w:rFonts w:hint="default" w:cs="Times New Roman"/>
          <w:sz w:val="28"/>
          <w:szCs w:val="28"/>
          <w:lang w:val="en-US"/>
        </w:rPr>
        <w:t>đ</w:t>
      </w:r>
      <w:r>
        <w:rPr>
          <w:rFonts w:hint="default" w:ascii="Times New Roman" w:hAnsi="Times New Roman" w:cs="Times New Roman"/>
          <w:sz w:val="28"/>
          <w:szCs w:val="28"/>
        </w:rPr>
        <w:t xml:space="preserve">ường bộ. Chẳng hạn như trả lời câu hỏi: Trong một hệ thống </w:t>
      </w:r>
      <w:r>
        <w:rPr>
          <w:rFonts w:hint="default" w:cs="Times New Roman"/>
          <w:sz w:val="28"/>
          <w:szCs w:val="28"/>
          <w:lang w:val="en-US"/>
        </w:rPr>
        <w:t>đ</w:t>
      </w:r>
      <w:r>
        <w:rPr>
          <w:rFonts w:hint="default" w:ascii="Times New Roman" w:hAnsi="Times New Roman" w:cs="Times New Roman"/>
          <w:sz w:val="28"/>
          <w:szCs w:val="28"/>
        </w:rPr>
        <w:t xml:space="preserve">ường phố, liệu có thể quy </w:t>
      </w:r>
      <w:r>
        <w:rPr>
          <w:rFonts w:hint="default" w:cs="Times New Roman"/>
          <w:sz w:val="28"/>
          <w:szCs w:val="28"/>
          <w:lang w:val="en-US"/>
        </w:rPr>
        <w:t>đ</w:t>
      </w:r>
      <w:r>
        <w:rPr>
          <w:rFonts w:hint="default" w:ascii="Times New Roman" w:hAnsi="Times New Roman" w:cs="Times New Roman"/>
          <w:sz w:val="28"/>
          <w:szCs w:val="28"/>
        </w:rPr>
        <w:t xml:space="preserve">ịnh các </w:t>
      </w:r>
      <w:r>
        <w:rPr>
          <w:rFonts w:hint="default" w:cs="Times New Roman"/>
          <w:sz w:val="28"/>
          <w:szCs w:val="28"/>
          <w:lang w:val="en-US"/>
        </w:rPr>
        <w:t>đ</w:t>
      </w:r>
      <w:r>
        <w:rPr>
          <w:rFonts w:hint="default" w:ascii="Times New Roman" w:hAnsi="Times New Roman" w:cs="Times New Roman"/>
          <w:sz w:val="28"/>
          <w:szCs w:val="28"/>
        </w:rPr>
        <w:t xml:space="preserve">ường phố </w:t>
      </w:r>
      <w:r>
        <w:rPr>
          <w:rFonts w:hint="default" w:cs="Times New Roman"/>
          <w:sz w:val="28"/>
          <w:szCs w:val="28"/>
          <w:lang w:val="en-US"/>
        </w:rPr>
        <w:t>đ</w:t>
      </w:r>
      <w:r>
        <w:rPr>
          <w:rFonts w:hint="default" w:ascii="Times New Roman" w:hAnsi="Times New Roman" w:cs="Times New Roman"/>
          <w:sz w:val="28"/>
          <w:szCs w:val="28"/>
        </w:rPr>
        <w:t xml:space="preserve">ó thành </w:t>
      </w:r>
      <w:r>
        <w:rPr>
          <w:rFonts w:hint="default" w:cs="Times New Roman"/>
          <w:sz w:val="28"/>
          <w:szCs w:val="28"/>
          <w:lang w:val="en-US"/>
        </w:rPr>
        <w:t>đ</w:t>
      </w:r>
      <w:r>
        <w:rPr>
          <w:rFonts w:hint="default" w:ascii="Times New Roman" w:hAnsi="Times New Roman" w:cs="Times New Roman"/>
          <w:sz w:val="28"/>
          <w:szCs w:val="28"/>
        </w:rPr>
        <w:t xml:space="preserve">ường một chiều mà vẫn </w:t>
      </w:r>
      <w:r>
        <w:rPr>
          <w:rFonts w:hint="default" w:cs="Times New Roman"/>
          <w:sz w:val="28"/>
          <w:szCs w:val="28"/>
          <w:lang w:val="en-US"/>
        </w:rPr>
        <w:t>đ</w:t>
      </w:r>
      <w:r>
        <w:rPr>
          <w:rFonts w:hint="default" w:ascii="Times New Roman" w:hAnsi="Times New Roman" w:cs="Times New Roman"/>
          <w:sz w:val="28"/>
          <w:szCs w:val="28"/>
        </w:rPr>
        <w:t xml:space="preserve">ảm bảo sự </w:t>
      </w:r>
      <w:r>
        <w:rPr>
          <w:rFonts w:hint="default" w:cs="Times New Roman"/>
          <w:sz w:val="28"/>
          <w:szCs w:val="28"/>
          <w:lang w:val="en-US"/>
        </w:rPr>
        <w:t>đ</w:t>
      </w:r>
      <w:r>
        <w:rPr>
          <w:rFonts w:hint="default" w:ascii="Times New Roman" w:hAnsi="Times New Roman" w:cs="Times New Roman"/>
          <w:sz w:val="28"/>
          <w:szCs w:val="28"/>
        </w:rPr>
        <w:t>i lại giữa hai nút giao thông bất kì hay</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không.</w:t>
      </w:r>
    </w:p>
    <w:p>
      <w:pPr>
        <w:pStyle w:val="7"/>
        <w:spacing w:before="63" w:line="264" w:lineRule="auto"/>
        <w:ind w:left="304" w:right="293" w:hanging="1"/>
        <w:jc w:val="both"/>
        <w:rPr>
          <w:rFonts w:hint="default" w:ascii="Times New Roman" w:hAnsi="Times New Roman" w:cs="Times New Roman"/>
          <w:sz w:val="28"/>
          <w:szCs w:val="28"/>
        </w:rPr>
      </w:pPr>
      <w:r>
        <w:rPr>
          <w:rFonts w:hint="default" w:ascii="Times New Roman" w:hAnsi="Times New Roman" w:cs="Times New Roman"/>
          <w:sz w:val="28"/>
          <w:szCs w:val="28"/>
        </w:rPr>
        <w:t xml:space="preserve">Có thể tổng quát hoá bài toán </w:t>
      </w:r>
      <w:r>
        <w:rPr>
          <w:rFonts w:hint="default" w:cs="Times New Roman"/>
          <w:sz w:val="28"/>
          <w:szCs w:val="28"/>
          <w:lang w:val="en-US"/>
        </w:rPr>
        <w:t>đ</w:t>
      </w:r>
      <w:r>
        <w:rPr>
          <w:rFonts w:hint="default" w:ascii="Times New Roman" w:hAnsi="Times New Roman" w:cs="Times New Roman"/>
          <w:sz w:val="28"/>
          <w:szCs w:val="28"/>
        </w:rPr>
        <w:t xml:space="preserve">ịnh chiều </w:t>
      </w:r>
      <w:r>
        <w:rPr>
          <w:rFonts w:hint="default" w:cs="Times New Roman"/>
          <w:sz w:val="28"/>
          <w:szCs w:val="28"/>
          <w:lang w:val="en-US"/>
        </w:rPr>
        <w:t>đ</w:t>
      </w:r>
      <w:r>
        <w:rPr>
          <w:rFonts w:hint="default" w:ascii="Times New Roman" w:hAnsi="Times New Roman" w:cs="Times New Roman"/>
          <w:sz w:val="28"/>
          <w:szCs w:val="28"/>
        </w:rPr>
        <w:t xml:space="preserve">ồ thị: Với </w:t>
      </w:r>
      <w:r>
        <w:rPr>
          <w:rFonts w:hint="default" w:cs="Times New Roman"/>
          <w:sz w:val="28"/>
          <w:szCs w:val="28"/>
          <w:lang w:val="en-US"/>
        </w:rPr>
        <w:t>đ</w:t>
      </w:r>
      <w:r>
        <w:rPr>
          <w:rFonts w:hint="default" w:ascii="Times New Roman" w:hAnsi="Times New Roman" w:cs="Times New Roman"/>
          <w:sz w:val="28"/>
          <w:szCs w:val="28"/>
        </w:rPr>
        <w:t xml:space="preserve">ồ thị vô hướng G = </w:t>
      </w:r>
      <w:r>
        <w:rPr>
          <w:rFonts w:hint="default" w:ascii="Times New Roman" w:hAnsi="Times New Roman" w:cs="Times New Roman"/>
          <w:position w:val="1"/>
          <w:sz w:val="28"/>
          <w:szCs w:val="28"/>
        </w:rPr>
        <w:t>(</w:t>
      </w:r>
      <w:r>
        <w:rPr>
          <w:rFonts w:hint="default" w:ascii="Times New Roman" w:hAnsi="Times New Roman" w:cs="Times New Roman"/>
          <w:sz w:val="28"/>
          <w:szCs w:val="28"/>
        </w:rPr>
        <w:t>V, E</w:t>
      </w:r>
      <w:r>
        <w:rPr>
          <w:rFonts w:hint="default" w:ascii="Times New Roman" w:hAnsi="Times New Roman" w:cs="Times New Roman"/>
          <w:position w:val="1"/>
          <w:sz w:val="28"/>
          <w:szCs w:val="28"/>
        </w:rPr>
        <w:t xml:space="preserve">) </w:t>
      </w:r>
      <w:r>
        <w:rPr>
          <w:rFonts w:hint="default" w:ascii="Times New Roman" w:hAnsi="Times New Roman" w:cs="Times New Roman"/>
          <w:sz w:val="28"/>
          <w:szCs w:val="28"/>
        </w:rPr>
        <w:t xml:space="preserve">hãy tìm cách thay mỗi cạnh của </w:t>
      </w:r>
      <w:r>
        <w:rPr>
          <w:rFonts w:hint="default" w:cs="Times New Roman"/>
          <w:sz w:val="28"/>
          <w:szCs w:val="28"/>
          <w:lang w:val="en-US"/>
        </w:rPr>
        <w:t>đ</w:t>
      </w:r>
      <w:r>
        <w:rPr>
          <w:rFonts w:hint="default" w:ascii="Times New Roman" w:hAnsi="Times New Roman" w:cs="Times New Roman"/>
          <w:sz w:val="28"/>
          <w:szCs w:val="28"/>
        </w:rPr>
        <w:t xml:space="preserve">ồ thị bằng một cung </w:t>
      </w:r>
      <w:r>
        <w:rPr>
          <w:rFonts w:hint="default" w:cs="Times New Roman"/>
          <w:sz w:val="28"/>
          <w:szCs w:val="28"/>
          <w:lang w:val="en-US"/>
        </w:rPr>
        <w:t>đ</w:t>
      </w:r>
      <w:r>
        <w:rPr>
          <w:rFonts w:hint="default" w:ascii="Times New Roman" w:hAnsi="Times New Roman" w:cs="Times New Roman"/>
          <w:sz w:val="28"/>
          <w:szCs w:val="28"/>
        </w:rPr>
        <w:t xml:space="preserve">ịnh hướng </w:t>
      </w:r>
      <w:r>
        <w:rPr>
          <w:rFonts w:hint="default" w:cs="Times New Roman"/>
          <w:sz w:val="28"/>
          <w:szCs w:val="28"/>
          <w:lang w:val="en-US"/>
        </w:rPr>
        <w:t>đ</w:t>
      </w:r>
      <w:r>
        <w:rPr>
          <w:rFonts w:hint="default" w:ascii="Times New Roman" w:hAnsi="Times New Roman" w:cs="Times New Roman"/>
          <w:sz w:val="28"/>
          <w:szCs w:val="28"/>
        </w:rPr>
        <w:t xml:space="preserve">ể </w:t>
      </w:r>
      <w:r>
        <w:rPr>
          <w:rFonts w:hint="default" w:cs="Times New Roman"/>
          <w:sz w:val="28"/>
          <w:szCs w:val="28"/>
          <w:lang w:val="en-US"/>
        </w:rPr>
        <w:t>đ</w:t>
      </w:r>
      <w:r>
        <w:rPr>
          <w:rFonts w:hint="default" w:ascii="Times New Roman" w:hAnsi="Times New Roman" w:cs="Times New Roman"/>
          <w:sz w:val="28"/>
          <w:szCs w:val="28"/>
        </w:rPr>
        <w:t xml:space="preserve">ược </w:t>
      </w:r>
      <w:r>
        <w:rPr>
          <w:rFonts w:hint="default" w:cs="Times New Roman"/>
          <w:sz w:val="28"/>
          <w:szCs w:val="28"/>
          <w:lang w:val="en-US"/>
        </w:rPr>
        <w:t>đ</w:t>
      </w:r>
      <w:r>
        <w:rPr>
          <w:rFonts w:hint="default" w:ascii="Times New Roman" w:hAnsi="Times New Roman" w:cs="Times New Roman"/>
          <w:sz w:val="28"/>
          <w:szCs w:val="28"/>
        </w:rPr>
        <w:t xml:space="preserve">ồ thị mới có ít thành phần liên thông mạnh nhất. Dưới </w:t>
      </w:r>
      <w:r>
        <w:rPr>
          <w:rFonts w:hint="default" w:cs="Times New Roman"/>
          <w:sz w:val="28"/>
          <w:szCs w:val="28"/>
          <w:lang w:val="en-US"/>
        </w:rPr>
        <w:t>đ</w:t>
      </w:r>
      <w:r>
        <w:rPr>
          <w:rFonts w:hint="default" w:ascii="Times New Roman" w:hAnsi="Times New Roman" w:cs="Times New Roman"/>
          <w:sz w:val="28"/>
          <w:szCs w:val="28"/>
        </w:rPr>
        <w:t xml:space="preserve">ây ta xét một tính chất hữu ích của thuật toán thuật toán tìm kiếm theo chiều sâu </w:t>
      </w:r>
      <w:r>
        <w:rPr>
          <w:rFonts w:hint="default" w:cs="Times New Roman"/>
          <w:sz w:val="28"/>
          <w:szCs w:val="28"/>
          <w:lang w:val="en-US"/>
        </w:rPr>
        <w:t>đ</w:t>
      </w:r>
      <w:r>
        <w:rPr>
          <w:rFonts w:hint="default" w:ascii="Times New Roman" w:hAnsi="Times New Roman" w:cs="Times New Roman"/>
          <w:sz w:val="28"/>
          <w:szCs w:val="28"/>
        </w:rPr>
        <w:t xml:space="preserve">ể giải quyết bài toán </w:t>
      </w:r>
      <w:r>
        <w:rPr>
          <w:rFonts w:hint="default" w:cs="Times New Roman"/>
          <w:sz w:val="28"/>
          <w:szCs w:val="28"/>
          <w:lang w:val="en-US"/>
        </w:rPr>
        <w:t>đ</w:t>
      </w:r>
      <w:r>
        <w:rPr>
          <w:rFonts w:hint="default" w:ascii="Times New Roman" w:hAnsi="Times New Roman" w:cs="Times New Roman"/>
          <w:sz w:val="28"/>
          <w:szCs w:val="28"/>
        </w:rPr>
        <w:t xml:space="preserve">ịnh chiều </w:t>
      </w:r>
      <w:r>
        <w:rPr>
          <w:rFonts w:hint="default" w:cs="Times New Roman"/>
          <w:sz w:val="28"/>
          <w:szCs w:val="28"/>
          <w:lang w:val="en-US"/>
        </w:rPr>
        <w:t>đ</w:t>
      </w:r>
      <w:r>
        <w:rPr>
          <w:rFonts w:hint="default" w:ascii="Times New Roman" w:hAnsi="Times New Roman" w:cs="Times New Roman"/>
          <w:sz w:val="28"/>
          <w:szCs w:val="28"/>
        </w:rPr>
        <w:t>ồ thị</w:t>
      </w:r>
    </w:p>
    <w:p>
      <w:pPr>
        <w:pStyle w:val="7"/>
        <w:spacing w:before="64" w:line="264" w:lineRule="auto"/>
        <w:ind w:left="304" w:right="295"/>
        <w:jc w:val="both"/>
        <w:rPr>
          <w:rFonts w:hint="default" w:ascii="Times New Roman" w:hAnsi="Times New Roman" w:cs="Times New Roman"/>
          <w:sz w:val="28"/>
          <w:szCs w:val="28"/>
        </w:rPr>
      </w:pPr>
      <w:r>
        <w:rPr>
          <w:rFonts w:hint="default" w:ascii="Times New Roman" w:hAnsi="Times New Roman" w:cs="Times New Roman"/>
          <w:sz w:val="28"/>
          <w:szCs w:val="28"/>
        </w:rPr>
        <w:pict>
          <v:rect id="_x0000_s3607" o:spid="_x0000_s3607" o:spt="1" style="position:absolute;left:0pt;margin-left:97.75pt;margin-top:98.75pt;height:0.45pt;width:399.7pt;mso-position-horizontal-relative:page;mso-wrap-distance-bottom:0pt;mso-wrap-distance-top:0pt;z-index:-251397120;mso-width-relative:page;mso-height-relative:page;" fillcolor="#999999" filled="t" stroked="f" coordsize="21600,21600">
            <v:path/>
            <v:fill on="t" focussize="0,0"/>
            <v:stroke on="f"/>
            <v:imagedata o:title=""/>
            <o:lock v:ext="edit"/>
            <w10:wrap type="topAndBottom"/>
          </v:rect>
        </w:pict>
      </w:r>
      <w:r>
        <w:rPr>
          <w:rFonts w:hint="default" w:ascii="Times New Roman" w:hAnsi="Times New Roman" w:cs="Times New Roman"/>
          <w:sz w:val="28"/>
          <w:szCs w:val="28"/>
        </w:rPr>
        <w:pict>
          <v:group id="_x0000_s3608" o:spid="_x0000_s3608" o:spt="203" style="position:absolute;left:0pt;margin-left:359.35pt;margin-top:103.3pt;height:19.6pt;width:19.6pt;mso-position-horizontal-relative:page;z-index:-251527168;mso-width-relative:page;mso-height-relative:page;" coordorigin="7188,2066" coordsize="392,392">
            <o:lock v:ext="edit"/>
            <v:shape id="_x0000_s3609" o:spid="_x0000_s3609" o:spt="75" type="#_x0000_t75" style="position:absolute;left:7187;top:2066;height:392;width:392;" filled="f" stroked="f" coordsize="21600,21600">
              <v:path/>
              <v:fill on="f" focussize="0,0"/>
              <v:stroke on="f"/>
              <v:imagedata r:id="rId276" o:title=""/>
              <o:lock v:ext="edit" aspectratio="t"/>
            </v:shape>
            <v:shape id="_x0000_s3610" o:spid="_x0000_s3610" o:spt="202" type="#_x0000_t202" style="position:absolute;left:7187;top:2066;height:392;width:392;" filled="f" stroked="f" coordsize="21600,21600">
              <v:path/>
              <v:fill on="f" focussize="0,0"/>
              <v:stroke on="f" joinstyle="miter"/>
              <v:imagedata o:title=""/>
              <o:lock v:ext="edit"/>
              <v:textbox inset="0mm,0mm,0mm,0mm">
                <w:txbxContent>
                  <w:p>
                    <w:pPr>
                      <w:spacing w:before="85"/>
                      <w:ind w:left="0" w:right="33" w:firstLine="0"/>
                      <w:jc w:val="center"/>
                      <w:rPr>
                        <w:rFonts w:ascii="Arial"/>
                        <w:sz w:val="16"/>
                      </w:rPr>
                    </w:pPr>
                    <w:r>
                      <w:rPr>
                        <w:rFonts w:ascii="Arial"/>
                        <w:w w:val="91"/>
                        <w:sz w:val="16"/>
                      </w:rPr>
                      <w:t>1</w:t>
                    </w:r>
                  </w:p>
                </w:txbxContent>
              </v:textbox>
            </v:shape>
          </v:group>
        </w:pict>
      </w:r>
      <w:r>
        <w:rPr>
          <w:rFonts w:hint="default" w:ascii="Times New Roman" w:hAnsi="Times New Roman" w:cs="Times New Roman"/>
          <w:sz w:val="28"/>
          <w:szCs w:val="28"/>
        </w:rPr>
        <w:pict>
          <v:group id="_x0000_s3611" o:spid="_x0000_s3611" o:spt="203" style="position:absolute;left:0pt;margin-left:342.1pt;margin-top:137.85pt;height:19.6pt;width:19.6pt;mso-position-horizontal-relative:page;z-index:-251526144;mso-width-relative:page;mso-height-relative:page;" coordorigin="6842,2757" coordsize="392,392">
            <o:lock v:ext="edit"/>
            <v:shape id="_x0000_s3612" o:spid="_x0000_s3612" o:spt="75" type="#_x0000_t75" style="position:absolute;left:6842;top:2757;height:392;width:392;" filled="f" stroked="f" coordsize="21600,21600">
              <v:path/>
              <v:fill on="f" focussize="0,0"/>
              <v:stroke on="f"/>
              <v:imagedata r:id="rId277" o:title=""/>
              <o:lock v:ext="edit" aspectratio="t"/>
            </v:shape>
            <v:shape id="_x0000_s3613" o:spid="_x0000_s3613" o:spt="202" type="#_x0000_t202" style="position:absolute;left:6842;top:2757;height:392;width:392;" filled="f" stroked="f" coordsize="21600,21600">
              <v:path/>
              <v:fill on="f" focussize="0,0"/>
              <v:stroke on="f" joinstyle="miter"/>
              <v:imagedata o:title=""/>
              <o:lock v:ext="edit"/>
              <v:textbox inset="0mm,0mm,0mm,0mm">
                <w:txbxContent>
                  <w:p>
                    <w:pPr>
                      <w:spacing w:before="85"/>
                      <w:ind w:left="0" w:right="33" w:firstLine="0"/>
                      <w:jc w:val="center"/>
                      <w:rPr>
                        <w:rFonts w:ascii="Arial"/>
                        <w:sz w:val="16"/>
                      </w:rPr>
                    </w:pPr>
                    <w:r>
                      <w:rPr>
                        <w:rFonts w:ascii="Arial"/>
                        <w:w w:val="91"/>
                        <w:sz w:val="16"/>
                      </w:rPr>
                      <w:t>2</w:t>
                    </w:r>
                  </w:p>
                </w:txbxContent>
              </v:textbox>
            </v:shape>
          </v:group>
        </w:pict>
      </w:r>
      <w:r>
        <w:rPr>
          <w:rFonts w:hint="default" w:ascii="Times New Roman" w:hAnsi="Times New Roman" w:cs="Times New Roman"/>
          <w:sz w:val="28"/>
          <w:szCs w:val="28"/>
        </w:rPr>
        <w:pict>
          <v:group id="_x0000_s3614" o:spid="_x0000_s3614" o:spt="203" style="position:absolute;left:0pt;margin-left:376.65pt;margin-top:137.85pt;height:19.6pt;width:19.6pt;mso-position-horizontal-relative:page;z-index:-251525120;mso-width-relative:page;mso-height-relative:page;" coordorigin="7533,2757" coordsize="392,392">
            <o:lock v:ext="edit"/>
            <v:shape id="_x0000_s3615" o:spid="_x0000_s3615" o:spt="75" type="#_x0000_t75" style="position:absolute;left:7533;top:2757;height:392;width:392;" filled="f" stroked="f" coordsize="21600,21600">
              <v:path/>
              <v:fill on="f" focussize="0,0"/>
              <v:stroke on="f"/>
              <v:imagedata r:id="rId244" o:title=""/>
              <o:lock v:ext="edit" aspectratio="t"/>
            </v:shape>
            <v:shape id="_x0000_s3616" o:spid="_x0000_s3616" o:spt="202" type="#_x0000_t202" style="position:absolute;left:7533;top:2757;height:392;width:392;" filled="f" stroked="f" coordsize="21600,21600">
              <v:path/>
              <v:fill on="f" focussize="0,0"/>
              <v:stroke on="f" joinstyle="miter"/>
              <v:imagedata o:title=""/>
              <o:lock v:ext="edit"/>
              <v:textbox inset="0mm,0mm,0mm,0mm">
                <w:txbxContent>
                  <w:p>
                    <w:pPr>
                      <w:spacing w:before="85"/>
                      <w:ind w:left="0" w:right="33" w:firstLine="0"/>
                      <w:jc w:val="center"/>
                      <w:rPr>
                        <w:rFonts w:ascii="Arial"/>
                        <w:sz w:val="16"/>
                      </w:rPr>
                    </w:pPr>
                    <w:r>
                      <w:rPr>
                        <w:rFonts w:ascii="Arial"/>
                        <w:w w:val="91"/>
                        <w:sz w:val="16"/>
                      </w:rPr>
                      <w:t>3</w:t>
                    </w:r>
                  </w:p>
                </w:txbxContent>
              </v:textbox>
            </v:shape>
          </v:group>
        </w:pict>
      </w:r>
      <w:r>
        <w:rPr>
          <w:rFonts w:hint="default" w:ascii="Times New Roman" w:hAnsi="Times New Roman" w:cs="Times New Roman"/>
          <w:sz w:val="28"/>
          <w:szCs w:val="28"/>
        </w:rPr>
        <w:t xml:space="preserve">Xét mô hình duyệt </w:t>
      </w:r>
      <w:r>
        <w:rPr>
          <w:rFonts w:hint="default" w:cs="Times New Roman"/>
          <w:sz w:val="28"/>
          <w:szCs w:val="28"/>
          <w:lang w:val="en-US"/>
        </w:rPr>
        <w:t>đ</w:t>
      </w:r>
      <w:r>
        <w:rPr>
          <w:rFonts w:hint="default" w:ascii="Times New Roman" w:hAnsi="Times New Roman" w:cs="Times New Roman"/>
          <w:sz w:val="28"/>
          <w:szCs w:val="28"/>
        </w:rPr>
        <w:t xml:space="preserve">ồ thị bằng thuật toán tìm kiếm theo chiều sâu, tuy nhiên trong quá trình duyệt, mỗi khi xét qua cạnh </w:t>
      </w:r>
      <w:r>
        <w:rPr>
          <w:rFonts w:hint="default" w:ascii="Times New Roman" w:hAnsi="Times New Roman" w:cs="Times New Roman"/>
          <w:spacing w:val="2"/>
          <w:position w:val="1"/>
          <w:sz w:val="28"/>
          <w:szCs w:val="28"/>
        </w:rPr>
        <w:t>(</w:t>
      </w:r>
      <w:r>
        <w:rPr>
          <w:rFonts w:hint="default" w:ascii="Times New Roman" w:hAnsi="Times New Roman" w:cs="Times New Roman"/>
          <w:spacing w:val="2"/>
          <w:sz w:val="28"/>
          <w:szCs w:val="28"/>
        </w:rPr>
        <w:t xml:space="preserve">u, </w:t>
      </w:r>
      <w:r>
        <w:rPr>
          <w:rFonts w:hint="default" w:ascii="Times New Roman" w:hAnsi="Times New Roman" w:cs="Times New Roman"/>
          <w:spacing w:val="3"/>
          <w:sz w:val="28"/>
          <w:szCs w:val="28"/>
        </w:rPr>
        <w:t>v</w:t>
      </w:r>
      <w:r>
        <w:rPr>
          <w:rFonts w:hint="default" w:ascii="Times New Roman" w:hAnsi="Times New Roman" w:cs="Times New Roman"/>
          <w:spacing w:val="3"/>
          <w:position w:val="1"/>
          <w:sz w:val="28"/>
          <w:szCs w:val="28"/>
        </w:rPr>
        <w:t xml:space="preserve">) </w:t>
      </w:r>
      <w:r>
        <w:rPr>
          <w:rFonts w:hint="default" w:ascii="Times New Roman" w:hAnsi="Times New Roman" w:cs="Times New Roman"/>
          <w:sz w:val="28"/>
          <w:szCs w:val="28"/>
        </w:rPr>
        <w:t xml:space="preserve">thì ta </w:t>
      </w:r>
      <w:r>
        <w:rPr>
          <w:rFonts w:hint="default" w:cs="Times New Roman"/>
          <w:sz w:val="28"/>
          <w:szCs w:val="28"/>
          <w:lang w:val="en-US"/>
        </w:rPr>
        <w:t>đ</w:t>
      </w:r>
      <w:r>
        <w:rPr>
          <w:rFonts w:hint="default" w:ascii="Times New Roman" w:hAnsi="Times New Roman" w:cs="Times New Roman"/>
          <w:sz w:val="28"/>
          <w:szCs w:val="28"/>
        </w:rPr>
        <w:t xml:space="preserve">ịnh chiều luôn cạnh </w:t>
      </w:r>
      <w:r>
        <w:rPr>
          <w:rFonts w:hint="default" w:cs="Times New Roman"/>
          <w:sz w:val="28"/>
          <w:szCs w:val="28"/>
          <w:lang w:val="en-US"/>
        </w:rPr>
        <w:t>đ</w:t>
      </w:r>
      <w:r>
        <w:rPr>
          <w:rFonts w:hint="default" w:ascii="Times New Roman" w:hAnsi="Times New Roman" w:cs="Times New Roman"/>
          <w:sz w:val="28"/>
          <w:szCs w:val="28"/>
        </w:rPr>
        <w:t xml:space="preserve">ó thành cung </w:t>
      </w:r>
      <w:r>
        <w:rPr>
          <w:rFonts w:hint="default" w:ascii="Times New Roman" w:hAnsi="Times New Roman" w:cs="Times New Roman"/>
          <w:spacing w:val="2"/>
          <w:position w:val="1"/>
          <w:sz w:val="28"/>
          <w:szCs w:val="28"/>
        </w:rPr>
        <w:t>(</w:t>
      </w:r>
      <w:r>
        <w:rPr>
          <w:rFonts w:hint="default" w:ascii="Times New Roman" w:hAnsi="Times New Roman" w:cs="Times New Roman"/>
          <w:spacing w:val="2"/>
          <w:sz w:val="28"/>
          <w:szCs w:val="28"/>
        </w:rPr>
        <w:t xml:space="preserve">u, </w:t>
      </w:r>
      <w:r>
        <w:rPr>
          <w:rFonts w:hint="default" w:ascii="Times New Roman" w:hAnsi="Times New Roman" w:cs="Times New Roman"/>
          <w:sz w:val="28"/>
          <w:szCs w:val="28"/>
        </w:rPr>
        <w:t>v</w:t>
      </w:r>
      <w:r>
        <w:rPr>
          <w:rFonts w:hint="default" w:ascii="Times New Roman" w:hAnsi="Times New Roman" w:cs="Times New Roman"/>
          <w:position w:val="1"/>
          <w:sz w:val="28"/>
          <w:szCs w:val="28"/>
        </w:rPr>
        <w:t>)</w:t>
      </w:r>
      <w:r>
        <w:rPr>
          <w:rFonts w:hint="default" w:ascii="Times New Roman" w:hAnsi="Times New Roman" w:cs="Times New Roman"/>
          <w:sz w:val="28"/>
          <w:szCs w:val="28"/>
        </w:rPr>
        <w:t xml:space="preserve">. Nếu coi một cạnh của </w:t>
      </w:r>
      <w:r>
        <w:rPr>
          <w:rFonts w:hint="default" w:cs="Times New Roman"/>
          <w:sz w:val="28"/>
          <w:szCs w:val="28"/>
          <w:lang w:val="en-US"/>
        </w:rPr>
        <w:t>đ</w:t>
      </w:r>
      <w:r>
        <w:rPr>
          <w:rFonts w:hint="default" w:ascii="Times New Roman" w:hAnsi="Times New Roman" w:cs="Times New Roman"/>
          <w:sz w:val="28"/>
          <w:szCs w:val="28"/>
        </w:rPr>
        <w:t xml:space="preserve">ồ thị tương </w:t>
      </w:r>
      <w:r>
        <w:rPr>
          <w:rFonts w:hint="default" w:cs="Times New Roman"/>
          <w:sz w:val="28"/>
          <w:szCs w:val="28"/>
          <w:lang w:val="en-US"/>
        </w:rPr>
        <w:t>đ</w:t>
      </w:r>
      <w:r>
        <w:rPr>
          <w:rFonts w:hint="default" w:ascii="Times New Roman" w:hAnsi="Times New Roman" w:cs="Times New Roman"/>
          <w:sz w:val="28"/>
          <w:szCs w:val="28"/>
        </w:rPr>
        <w:t xml:space="preserve">ương với hai cung có hướng ngược chiều nhau thì việc </w:t>
      </w:r>
      <w:r>
        <w:rPr>
          <w:rFonts w:hint="default" w:cs="Times New Roman"/>
          <w:sz w:val="28"/>
          <w:szCs w:val="28"/>
          <w:lang w:val="en-US"/>
        </w:rPr>
        <w:t>đ</w:t>
      </w:r>
      <w:r>
        <w:rPr>
          <w:rFonts w:hint="default" w:ascii="Times New Roman" w:hAnsi="Times New Roman" w:cs="Times New Roman"/>
          <w:sz w:val="28"/>
          <w:szCs w:val="28"/>
        </w:rPr>
        <w:t xml:space="preserve">ịnh chiều cạnh </w:t>
      </w:r>
      <w:r>
        <w:rPr>
          <w:rFonts w:hint="default" w:ascii="Times New Roman" w:hAnsi="Times New Roman" w:cs="Times New Roman"/>
          <w:position w:val="1"/>
          <w:sz w:val="28"/>
          <w:szCs w:val="28"/>
        </w:rPr>
        <w:t>(</w:t>
      </w:r>
      <w:r>
        <w:rPr>
          <w:rFonts w:hint="default" w:ascii="Times New Roman" w:hAnsi="Times New Roman" w:cs="Times New Roman"/>
          <w:sz w:val="28"/>
          <w:szCs w:val="28"/>
        </w:rPr>
        <w:t xml:space="preserve">u, </w:t>
      </w:r>
      <w:r>
        <w:rPr>
          <w:rFonts w:hint="default" w:ascii="Times New Roman" w:hAnsi="Times New Roman" w:cs="Times New Roman"/>
          <w:spacing w:val="3"/>
          <w:sz w:val="28"/>
          <w:szCs w:val="28"/>
        </w:rPr>
        <w:t>v</w:t>
      </w:r>
      <w:r>
        <w:rPr>
          <w:rFonts w:hint="default" w:ascii="Times New Roman" w:hAnsi="Times New Roman" w:cs="Times New Roman"/>
          <w:spacing w:val="3"/>
          <w:position w:val="1"/>
          <w:sz w:val="28"/>
          <w:szCs w:val="28"/>
        </w:rPr>
        <w:t xml:space="preserve">) </w:t>
      </w:r>
      <w:r>
        <w:rPr>
          <w:rFonts w:hint="default" w:ascii="Times New Roman" w:hAnsi="Times New Roman" w:cs="Times New Roman"/>
          <w:sz w:val="28"/>
          <w:szCs w:val="28"/>
        </w:rPr>
        <w:t xml:space="preserve">thành cung </w:t>
      </w:r>
      <w:r>
        <w:rPr>
          <w:rFonts w:hint="default" w:ascii="Times New Roman" w:hAnsi="Times New Roman" w:cs="Times New Roman"/>
          <w:position w:val="1"/>
          <w:sz w:val="28"/>
          <w:szCs w:val="28"/>
        </w:rPr>
        <w:t>(</w:t>
      </w:r>
      <w:r>
        <w:rPr>
          <w:rFonts w:hint="default" w:ascii="Times New Roman" w:hAnsi="Times New Roman" w:cs="Times New Roman"/>
          <w:sz w:val="28"/>
          <w:szCs w:val="28"/>
        </w:rPr>
        <w:t xml:space="preserve">u, </w:t>
      </w:r>
      <w:r>
        <w:rPr>
          <w:rFonts w:hint="default" w:ascii="Times New Roman" w:hAnsi="Times New Roman" w:cs="Times New Roman"/>
          <w:spacing w:val="3"/>
          <w:sz w:val="28"/>
          <w:szCs w:val="28"/>
        </w:rPr>
        <w:t>v</w:t>
      </w:r>
      <w:r>
        <w:rPr>
          <w:rFonts w:hint="default" w:ascii="Times New Roman" w:hAnsi="Times New Roman" w:cs="Times New Roman"/>
          <w:spacing w:val="3"/>
          <w:position w:val="1"/>
          <w:sz w:val="28"/>
          <w:szCs w:val="28"/>
        </w:rPr>
        <w:t xml:space="preserve">) </w:t>
      </w:r>
      <w:r>
        <w:rPr>
          <w:rFonts w:hint="default" w:ascii="Times New Roman" w:hAnsi="Times New Roman" w:cs="Times New Roman"/>
          <w:sz w:val="28"/>
          <w:szCs w:val="28"/>
        </w:rPr>
        <w:t xml:space="preserve">tương </w:t>
      </w:r>
      <w:r>
        <w:rPr>
          <w:rFonts w:hint="default" w:cs="Times New Roman"/>
          <w:sz w:val="28"/>
          <w:szCs w:val="28"/>
          <w:lang w:val="en-US"/>
        </w:rPr>
        <w:t>đ</w:t>
      </w:r>
      <w:r>
        <w:rPr>
          <w:rFonts w:hint="default" w:ascii="Times New Roman" w:hAnsi="Times New Roman" w:cs="Times New Roman"/>
          <w:sz w:val="28"/>
          <w:szCs w:val="28"/>
        </w:rPr>
        <w:t xml:space="preserve">ương với việc loại bỏ cung </w:t>
      </w:r>
      <w:r>
        <w:rPr>
          <w:rFonts w:hint="default" w:ascii="Times New Roman" w:hAnsi="Times New Roman" w:cs="Times New Roman"/>
          <w:position w:val="1"/>
          <w:sz w:val="28"/>
          <w:szCs w:val="28"/>
        </w:rPr>
        <w:t>(</w:t>
      </w:r>
      <w:r>
        <w:rPr>
          <w:rFonts w:hint="default" w:ascii="Times New Roman" w:hAnsi="Times New Roman" w:cs="Times New Roman"/>
          <w:sz w:val="28"/>
          <w:szCs w:val="28"/>
        </w:rPr>
        <w:t xml:space="preserve">v, </w:t>
      </w:r>
      <w:r>
        <w:rPr>
          <w:rFonts w:hint="default" w:ascii="Times New Roman" w:hAnsi="Times New Roman" w:cs="Times New Roman"/>
          <w:spacing w:val="3"/>
          <w:sz w:val="28"/>
          <w:szCs w:val="28"/>
        </w:rPr>
        <w:t>u</w:t>
      </w:r>
      <w:r>
        <w:rPr>
          <w:rFonts w:hint="default" w:ascii="Times New Roman" w:hAnsi="Times New Roman" w:cs="Times New Roman"/>
          <w:spacing w:val="3"/>
          <w:position w:val="1"/>
          <w:sz w:val="28"/>
          <w:szCs w:val="28"/>
        </w:rPr>
        <w:t xml:space="preserve">) </w:t>
      </w:r>
      <w:r>
        <w:rPr>
          <w:rFonts w:hint="default" w:ascii="Times New Roman" w:hAnsi="Times New Roman" w:cs="Times New Roman"/>
          <w:sz w:val="28"/>
          <w:szCs w:val="28"/>
        </w:rPr>
        <w:t xml:space="preserve">của </w:t>
      </w:r>
      <w:r>
        <w:rPr>
          <w:rFonts w:hint="default" w:cs="Times New Roman"/>
          <w:sz w:val="28"/>
          <w:szCs w:val="28"/>
          <w:lang w:val="en-US"/>
        </w:rPr>
        <w:t>đ</w:t>
      </w:r>
      <w:r>
        <w:rPr>
          <w:rFonts w:hint="default" w:ascii="Times New Roman" w:hAnsi="Times New Roman" w:cs="Times New Roman"/>
          <w:sz w:val="28"/>
          <w:szCs w:val="28"/>
        </w:rPr>
        <w:t xml:space="preserve">ồ thị. Ta có một phép </w:t>
      </w:r>
      <w:r>
        <w:rPr>
          <w:rFonts w:hint="default" w:cs="Times New Roman"/>
          <w:sz w:val="28"/>
          <w:szCs w:val="28"/>
          <w:lang w:val="en-US"/>
        </w:rPr>
        <w:t>đ</w:t>
      </w:r>
      <w:r>
        <w:rPr>
          <w:rFonts w:hint="default" w:ascii="Times New Roman" w:hAnsi="Times New Roman" w:cs="Times New Roman"/>
          <w:sz w:val="28"/>
          <w:szCs w:val="28"/>
        </w:rPr>
        <w:t xml:space="preserve">ịnh chiều gọi là phép </w:t>
      </w:r>
      <w:r>
        <w:rPr>
          <w:rFonts w:hint="default" w:cs="Times New Roman"/>
          <w:sz w:val="28"/>
          <w:szCs w:val="28"/>
          <w:lang w:val="en-US"/>
        </w:rPr>
        <w:t>đ</w:t>
      </w:r>
      <w:r>
        <w:rPr>
          <w:rFonts w:hint="default" w:ascii="Times New Roman" w:hAnsi="Times New Roman" w:cs="Times New Roman"/>
          <w:sz w:val="28"/>
          <w:szCs w:val="28"/>
        </w:rPr>
        <w:t>ịnh chiều</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DFS.</w:t>
      </w:r>
    </w:p>
    <w:p>
      <w:pPr>
        <w:pStyle w:val="7"/>
        <w:spacing w:before="6"/>
        <w:rPr>
          <w:rFonts w:hint="default" w:ascii="Times New Roman" w:hAnsi="Times New Roman" w:cs="Times New Roman"/>
          <w:sz w:val="28"/>
          <w:szCs w:val="28"/>
        </w:rPr>
      </w:pPr>
    </w:p>
    <w:p>
      <w:pPr>
        <w:spacing w:line="240" w:lineRule="auto"/>
        <w:ind w:left="1235" w:right="0" w:firstLine="0"/>
        <w:rPr>
          <w:rFonts w:hint="default" w:ascii="Times New Roman" w:hAnsi="Times New Roman" w:cs="Times New Roman"/>
          <w:sz w:val="28"/>
          <w:szCs w:val="28"/>
        </w:rPr>
      </w:pPr>
      <w:r>
        <w:rPr>
          <w:rFonts w:hint="default" w:ascii="Times New Roman" w:hAnsi="Times New Roman" w:cs="Times New Roman"/>
          <w:sz w:val="28"/>
          <w:szCs w:val="28"/>
        </w:rPr>
        <w:pict>
          <v:group id="_x0000_s3617" o:spid="_x0000_s3617" o:spt="203" style="height:123.15pt;width:157.45pt;" coordsize="3149,2463">
            <o:lock v:ext="edit"/>
            <v:shape id="_x0000_s3618" o:spid="_x0000_s3618" o:spt="75" type="#_x0000_t75" style="position:absolute;left:1051;top:0;height:392;width:392;" filled="f" stroked="f" coordsize="21600,21600">
              <v:path/>
              <v:fill on="f" focussize="0,0"/>
              <v:stroke on="f"/>
              <v:imagedata r:id="rId172" o:title=""/>
              <o:lock v:ext="edit" aspectratio="t"/>
            </v:shape>
            <v:shape id="_x0000_s3619" o:spid="_x0000_s3619" o:spt="75" type="#_x0000_t75" style="position:absolute;left:705;top:691;height:392;width:392;" filled="f" stroked="f" coordsize="21600,21600">
              <v:path/>
              <v:fill on="f" focussize="0,0"/>
              <v:stroke on="f"/>
              <v:imagedata r:id="rId278" o:title=""/>
              <o:lock v:ext="edit" aspectratio="t"/>
            </v:shape>
            <v:line id="_x0000_s3620" o:spid="_x0000_s3620" o:spt="20" style="position:absolute;left:883;top:300;flip:x;height:396;width:224;" stroked="t" coordsize="21600,21600">
              <v:path arrowok="t"/>
              <v:fill focussize="0,0"/>
              <v:stroke weight="0.5pt" color="#000000"/>
              <v:imagedata o:title=""/>
              <o:lock v:ext="edit"/>
            </v:line>
            <v:shape id="_x0000_s3621" o:spid="_x0000_s3621" o:spt="75" type="#_x0000_t75" style="position:absolute;left:1396;top:691;height:392;width:392;" filled="f" stroked="f" coordsize="21600,21600">
              <v:path/>
              <v:fill on="f" focussize="0,0"/>
              <v:stroke on="f"/>
              <v:imagedata r:id="rId278" o:title=""/>
              <o:lock v:ext="edit" aspectratio="t"/>
            </v:shape>
            <v:shape id="_x0000_s3622" o:spid="_x0000_s3622" style="position:absolute;left:1056;top:300;height:569;width:519;" filled="f" stroked="t" coordorigin="1056,300" coordsize="519,569" path="m1056,869l1402,869m1575,696l1565,633,1540,577,1505,538,1464,523,1422,504,1386,454,1361,383,1351,300e">
              <v:path arrowok="t"/>
              <v:fill on="f" focussize="0,0"/>
              <v:stroke weight="0.5pt" color="#000000"/>
              <v:imagedata o:title=""/>
              <o:lock v:ext="edit"/>
            </v:shape>
            <v:shape id="_x0000_s3623" o:spid="_x0000_s3623" o:spt="75" type="#_x0000_t75" style="position:absolute;left:1740;top:1380;height:392;width:392;" filled="f" stroked="f" coordsize="21600,21600">
              <v:path/>
              <v:fill on="f" focussize="0,0"/>
              <v:stroke on="f"/>
              <v:imagedata r:id="rId279" o:title=""/>
              <o:lock v:ext="edit" aspectratio="t"/>
            </v:shape>
            <v:line id="_x0000_s3624" o:spid="_x0000_s3624" o:spt="20" style="position:absolute;left:1697;top:991;height:394;width:223;" stroked="t" coordsize="21600,21600">
              <v:path arrowok="t"/>
              <v:fill focussize="0,0"/>
              <v:stroke weight="0.5pt" color="#000000"/>
              <v:imagedata o:title=""/>
              <o:lock v:ext="edit"/>
            </v:line>
            <v:shape id="_x0000_s3625" o:spid="_x0000_s3625" o:spt="75" type="#_x0000_t75" style="position:absolute;left:1740;top:2071;height:392;width:392;" filled="f" stroked="f" coordsize="21600,21600">
              <v:path/>
              <v:fill on="f" focussize="0,0"/>
              <v:stroke on="f"/>
              <v:imagedata r:id="rId280" o:title=""/>
              <o:lock v:ext="edit" aspectratio="t"/>
            </v:shape>
            <v:line id="_x0000_s3626" o:spid="_x0000_s3626" o:spt="20" style="position:absolute;left:1920;top:1733;height:343;width:0;" stroked="t" coordsize="21600,21600">
              <v:path arrowok="t"/>
              <v:fill focussize="0,0"/>
              <v:stroke weight="0.5pt" color="#000000"/>
              <v:imagedata o:title=""/>
              <o:lock v:ext="edit"/>
            </v:line>
            <v:shape id="_x0000_s3627" o:spid="_x0000_s3627" o:spt="75" type="#_x0000_t75" style="position:absolute;left:2443;top:2071;height:392;width:392;" filled="f" stroked="f" coordsize="21600,21600">
              <v:path/>
              <v:fill on="f" focussize="0,0"/>
              <v:stroke on="f"/>
              <v:imagedata r:id="rId281" o:title=""/>
              <o:lock v:ext="edit" aspectratio="t"/>
            </v:shape>
            <v:shape id="_x0000_s3628" o:spid="_x0000_s3628" style="position:absolute;left:1747;top:869;height:1258;width:996;" filled="f" stroked="t" coordorigin="1747,869" coordsize="996,1258" path="m2621,2076l2615,2006,2596,1936,2567,1869,2529,1806,2482,1747,2428,1694,2368,1648,2304,1610,2235,1582,2165,1564,2093,1558m2743,2127l2741,2048,2733,1970,2721,1892,2704,1815,2683,1739,2658,1665,2629,1592,2596,1521,2560,1452,2520,1386,2478,1323,2433,1262,2385,1205,2334,1151,2282,1101,2227,1055,2171,1014,2114,977,2055,945,1995,918,1934,897,1872,882,1810,872,1747,869e">
              <v:path arrowok="t"/>
              <v:fill on="f" focussize="0,0"/>
              <v:stroke weight="0.5pt" color="#000000"/>
              <v:imagedata o:title=""/>
              <o:lock v:ext="edit"/>
            </v:shape>
            <v:shape id="_x0000_s3629" o:spid="_x0000_s3629" o:spt="75" type="#_x0000_t75" style="position:absolute;left:360;top:1380;height:392;width:392;" filled="f" stroked="f" coordsize="21600,21600">
              <v:path/>
              <v:fill on="f" focussize="0,0"/>
              <v:stroke on="f"/>
              <v:imagedata r:id="rId279" o:title=""/>
              <o:lock v:ext="edit" aspectratio="t"/>
            </v:shape>
            <v:line id="_x0000_s3630" o:spid="_x0000_s3630" o:spt="20" style="position:absolute;left:540;top:991;flip:x;height:394;width:221;" stroked="t" coordsize="21600,21600">
              <v:path arrowok="t"/>
              <v:fill focussize="0,0"/>
              <v:stroke weight="0.5pt" color="#000000"/>
              <v:imagedata o:title=""/>
              <o:lock v:ext="edit"/>
            </v:line>
            <v:shape id="_x0000_s3631" o:spid="_x0000_s3631" o:spt="75" type="#_x0000_t75" style="position:absolute;left:1051;top:1380;height:392;width:392;" filled="f" stroked="f" coordsize="21600,21600">
              <v:path/>
              <v:fill on="f" focussize="0,0"/>
              <v:stroke on="f"/>
              <v:imagedata r:id="rId282" o:title=""/>
              <o:lock v:ext="edit" aspectratio="t"/>
            </v:shape>
            <v:line id="_x0000_s3632" o:spid="_x0000_s3632" o:spt="20" style="position:absolute;left:713;top:1558;height:2;width:343;" stroked="t" coordsize="21600,21600">
              <v:path arrowok="t"/>
              <v:fill focussize="0,0"/>
              <v:stroke weight="0.5pt" color="#000000"/>
              <v:imagedata o:title=""/>
              <o:lock v:ext="edit"/>
            </v:line>
            <v:shape id="_x0000_s3633" o:spid="_x0000_s3633" o:spt="75" type="#_x0000_t75" style="position:absolute;left:1051;top:2071;height:392;width:392;" filled="f" stroked="f" coordsize="21600,21600">
              <v:path/>
              <v:fill on="f" focussize="0,0"/>
              <v:stroke on="f"/>
              <v:imagedata r:id="rId278" o:title=""/>
              <o:lock v:ext="edit" aspectratio="t"/>
            </v:shape>
            <v:line id="_x0000_s3634" o:spid="_x0000_s3634" o:spt="20" style="position:absolute;left:1229;top:1733;height:343;width:0;" stroked="t" coordsize="21600,21600">
              <v:path arrowok="t"/>
              <v:fill focussize="0,0"/>
              <v:stroke weight="0.5pt" color="#000000"/>
              <v:imagedata o:title=""/>
              <o:lock v:ext="edit"/>
            </v:line>
            <v:shape id="_x0000_s3635" o:spid="_x0000_s3635" o:spt="75" type="#_x0000_t75" style="position:absolute;left:360;top:2071;height:392;width:392;" filled="f" stroked="f" coordsize="21600,21600">
              <v:path/>
              <v:fill on="f" focussize="0,0"/>
              <v:stroke on="f"/>
              <v:imagedata r:id="rId280" o:title=""/>
              <o:lock v:ext="edit" aspectratio="t"/>
            </v:shape>
            <v:shape id="_x0000_s3636" o:spid="_x0000_s3636" style="position:absolute;left:5;top:869;height:1380;width:1052;" filled="f" stroked="t" coordorigin="5,869" coordsize="1052,1380" path="m540,1733l540,2076m365,2249l316,2241,268,2217,221,2179,177,2129,136,2067,100,1997,68,1918,42,1834,22,1744,9,1652,5,1558,10,1489,23,1421,45,1354,74,1289,110,1227,152,1167,200,1111,253,1059,310,1013,371,971,435,936,502,908,570,887,640,874,711,869m1056,2249l997,2241,939,2217,884,2180,832,2131,784,2072,743,2004,709,1929,682,1849,666,1766,660,1680e">
              <v:path arrowok="t"/>
              <v:fill on="f" focussize="0,0"/>
              <v:stroke weight="0.5pt" color="#000000"/>
              <v:imagedata o:title=""/>
              <o:lock v:ext="edit"/>
            </v:shape>
            <v:shape id="_x0000_s3637" o:spid="_x0000_s3637" style="position:absolute;left:2707;top:1195;height:430;width:442;" fillcolor="#6E6E6E" filled="t" stroked="f" coordorigin="2707,1195" coordsize="442,430" path="m2933,1195l2933,1303,2707,1303,2707,1517,2933,1517,2933,1625,3149,1409,2933,1195xe">
              <v:path arrowok="t"/>
              <v:fill on="t" focussize="0,0"/>
              <v:stroke on="f"/>
              <v:imagedata o:title=""/>
              <o:lock v:ext="edit"/>
            </v:shape>
            <v:shape id="_x0000_s3638" o:spid="_x0000_s3638" style="position:absolute;left:2666;top:1157;height:428;width:442;" fillcolor="#ECECEC" filled="t" stroked="f" coordorigin="2667,1157" coordsize="442,428" path="m2892,1157l2892,1263,2667,1263,2667,1476,2892,1476,2892,1584,3108,1371,2892,1157xe">
              <v:path arrowok="t"/>
              <v:fill on="t" focussize="0,0"/>
              <v:stroke on="f"/>
              <v:imagedata o:title=""/>
              <o:lock v:ext="edit"/>
            </v:shape>
            <v:shape id="_x0000_s3639" o:spid="_x0000_s3639" style="position:absolute;left:2093;top:1157;height:1092;width:1016;" filled="f" stroked="t" coordorigin="2093,1157" coordsize="1016,1092" path="m2892,1157l2892,1263,2667,1263,2667,1476,2892,1476,2892,1584,3108,1371,2892,1157xm2093,2249l2448,2249e">
              <v:path arrowok="t"/>
              <v:fill on="f" focussize="0,0"/>
              <v:stroke weight="0.5pt" color="#000000"/>
              <v:imagedata o:title=""/>
              <o:lock v:ext="edit"/>
            </v:shape>
            <v:shape id="_x0000_s3640" o:spid="_x0000_s3640" o:spt="202" type="#_x0000_t202" style="position:absolute;left:1188;top:110;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1</w:t>
                    </w:r>
                  </w:p>
                </w:txbxContent>
              </v:textbox>
            </v:shape>
            <v:shape id="_x0000_s3641" o:spid="_x0000_s3641" o:spt="202" type="#_x0000_t202" style="position:absolute;left:842;top:801;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2</w:t>
                    </w:r>
                  </w:p>
                </w:txbxContent>
              </v:textbox>
            </v:shape>
            <v:shape id="_x0000_s3642" o:spid="_x0000_s3642" o:spt="202" type="#_x0000_t202" style="position:absolute;left:1533;top:801;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3</w:t>
                    </w:r>
                  </w:p>
                </w:txbxContent>
              </v:textbox>
            </v:shape>
            <v:shape id="_x0000_s3643" o:spid="_x0000_s3643" o:spt="202" type="#_x0000_t202" style="position:absolute;left:497;top:1494;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4</w:t>
                    </w:r>
                  </w:p>
                </w:txbxContent>
              </v:textbox>
            </v:shape>
            <v:shape id="_x0000_s3644" o:spid="_x0000_s3644" o:spt="202" type="#_x0000_t202" style="position:absolute;left:1188;top:1494;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5</w:t>
                    </w:r>
                  </w:p>
                </w:txbxContent>
              </v:textbox>
            </v:shape>
            <v:shape id="_x0000_s3645" o:spid="_x0000_s3645" o:spt="202" type="#_x0000_t202" style="position:absolute;left:1877;top:1494;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6</w:t>
                    </w:r>
                  </w:p>
                </w:txbxContent>
              </v:textbox>
            </v:shape>
            <v:shape id="_x0000_s3646" o:spid="_x0000_s3646" o:spt="202" type="#_x0000_t202" style="position:absolute;left:497;top:2181;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7</w:t>
                    </w:r>
                  </w:p>
                </w:txbxContent>
              </v:textbox>
            </v:shape>
            <v:shape id="_x0000_s3647" o:spid="_x0000_s3647" o:spt="202" type="#_x0000_t202" style="position:absolute;left:1188;top:2181;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8</w:t>
                    </w:r>
                  </w:p>
                </w:txbxContent>
              </v:textbox>
            </v:shape>
            <v:shape id="_x0000_s3648" o:spid="_x0000_s3648" o:spt="202" type="#_x0000_t202" style="position:absolute;left:1877;top:2181;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9</w:t>
                    </w:r>
                  </w:p>
                </w:txbxContent>
              </v:textbox>
            </v:shape>
            <v:shape id="_x0000_s3649" o:spid="_x0000_s3649" o:spt="202" type="#_x0000_t202" style="position:absolute;left:2539;top:2181;height:161;width:184;"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sz w:val="16"/>
                      </w:rPr>
                      <w:t>10</w:t>
                    </w:r>
                  </w:p>
                </w:txbxContent>
              </v:textbox>
            </v:shape>
            <w10:wrap type="none"/>
            <w10:anchorlock/>
          </v:group>
        </w:pict>
      </w:r>
      <w:r>
        <w:rPr>
          <w:rFonts w:hint="default" w:ascii="Times New Roman" w:hAnsi="Times New Roman" w:cs="Times New Roman"/>
          <w:spacing w:val="13"/>
          <w:sz w:val="28"/>
          <w:szCs w:val="28"/>
        </w:rPr>
        <w:t xml:space="preserve"> </w:t>
      </w:r>
      <w:r>
        <w:rPr>
          <w:rFonts w:hint="default" w:ascii="Times New Roman" w:hAnsi="Times New Roman" w:cs="Times New Roman"/>
          <w:spacing w:val="13"/>
          <w:position w:val="6"/>
          <w:sz w:val="28"/>
          <w:szCs w:val="28"/>
        </w:rPr>
        <w:drawing>
          <wp:inline distT="0" distB="0" distL="0" distR="0">
            <wp:extent cx="1743710" cy="1347470"/>
            <wp:effectExtent l="0" t="0" r="0" b="0"/>
            <wp:docPr id="55" name="image2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64.png"/>
                    <pic:cNvPicPr>
                      <a:picLocks noChangeAspect="1"/>
                    </pic:cNvPicPr>
                  </pic:nvPicPr>
                  <pic:blipFill>
                    <a:blip r:embed="rId283" cstate="print"/>
                    <a:stretch>
                      <a:fillRect/>
                    </a:stretch>
                  </pic:blipFill>
                  <pic:spPr>
                    <a:xfrm>
                      <a:off x="0" y="0"/>
                      <a:ext cx="1743747" cy="1347787"/>
                    </a:xfrm>
                    <a:prstGeom prst="rect">
                      <a:avLst/>
                    </a:prstGeom>
                  </pic:spPr>
                </pic:pic>
              </a:graphicData>
            </a:graphic>
          </wp:inline>
        </w:drawing>
      </w:r>
    </w:p>
    <w:p>
      <w:pPr>
        <w:pStyle w:val="7"/>
        <w:spacing w:before="10"/>
        <w:rPr>
          <w:rFonts w:hint="default" w:ascii="Times New Roman" w:hAnsi="Times New Roman" w:cs="Times New Roman"/>
          <w:sz w:val="28"/>
          <w:szCs w:val="28"/>
        </w:rPr>
      </w:pPr>
    </w:p>
    <w:p>
      <w:pPr>
        <w:spacing w:before="91"/>
        <w:ind w:left="305" w:right="304" w:firstLine="0"/>
        <w:jc w:val="center"/>
        <w:rPr>
          <w:rFonts w:hint="default" w:ascii="Times New Roman" w:hAnsi="Times New Roman" w:cs="Times New Roman"/>
          <w:i/>
          <w:sz w:val="28"/>
          <w:szCs w:val="28"/>
        </w:rPr>
      </w:pPr>
      <w:r>
        <w:rPr>
          <w:rFonts w:hint="default" w:ascii="Times New Roman" w:hAnsi="Times New Roman" w:cs="Times New Roman"/>
          <w:sz w:val="28"/>
          <w:szCs w:val="28"/>
        </w:rPr>
        <w:pict>
          <v:group id="_x0000_s3650" o:spid="_x0000_s3650" o:spt="203" style="position:absolute;left:0pt;margin-left:324.9pt;margin-top:-62.65pt;height:19.6pt;width:19.45pt;mso-position-horizontal-relative:page;z-index:-251524096;mso-width-relative:page;mso-height-relative:page;" coordorigin="6499,-1254" coordsize="389,392">
            <o:lock v:ext="edit"/>
            <v:shape id="_x0000_s3651" o:spid="_x0000_s3651" o:spt="75" type="#_x0000_t75" style="position:absolute;left:6499;top:-1254;height:392;width:389;" filled="f" stroked="f" coordsize="21600,21600">
              <v:path/>
              <v:fill on="f" focussize="0,0"/>
              <v:stroke on="f"/>
              <v:imagedata r:id="rId284" o:title=""/>
              <o:lock v:ext="edit" aspectratio="t"/>
            </v:shape>
            <v:shape id="_x0000_s3652" o:spid="_x0000_s3652" o:spt="202" type="#_x0000_t202" style="position:absolute;left:6499;top:-1254;height:392;width:389;" filled="f" stroked="f" coordsize="21600,21600">
              <v:path/>
              <v:fill on="f" focussize="0,0"/>
              <v:stroke on="f" joinstyle="miter"/>
              <v:imagedata o:title=""/>
              <o:lock v:ext="edit"/>
              <v:textbox inset="0mm,0mm,0mm,0mm">
                <w:txbxContent>
                  <w:p>
                    <w:pPr>
                      <w:spacing w:before="80"/>
                      <w:ind w:left="0" w:right="36" w:firstLine="0"/>
                      <w:jc w:val="center"/>
                      <w:rPr>
                        <w:rFonts w:ascii="Arial"/>
                        <w:sz w:val="16"/>
                      </w:rPr>
                    </w:pPr>
                    <w:r>
                      <w:rPr>
                        <w:rFonts w:ascii="Arial"/>
                        <w:w w:val="91"/>
                        <w:sz w:val="16"/>
                      </w:rPr>
                      <w:t>4</w:t>
                    </w:r>
                  </w:p>
                </w:txbxContent>
              </v:textbox>
            </v:shape>
          </v:group>
        </w:pict>
      </w:r>
      <w:r>
        <w:rPr>
          <w:rFonts w:hint="default" w:ascii="Times New Roman" w:hAnsi="Times New Roman" w:cs="Times New Roman"/>
          <w:sz w:val="28"/>
          <w:szCs w:val="28"/>
        </w:rPr>
        <w:pict>
          <v:group id="_x0000_s3653" o:spid="_x0000_s3653" o:spt="203" style="position:absolute;left:0pt;margin-left:359.35pt;margin-top:-62.65pt;height:19.6pt;width:19.6pt;mso-position-horizontal-relative:page;z-index:-251523072;mso-width-relative:page;mso-height-relative:page;" coordorigin="7188,-1254" coordsize="392,392">
            <o:lock v:ext="edit"/>
            <v:shape id="_x0000_s3654" o:spid="_x0000_s3654" o:spt="75" type="#_x0000_t75" style="position:absolute;left:7187;top:-1254;height:392;width:392;" filled="f" stroked="f" coordsize="21600,21600">
              <v:path/>
              <v:fill on="f" focussize="0,0"/>
              <v:stroke on="f"/>
              <v:imagedata r:id="rId285" o:title=""/>
              <o:lock v:ext="edit" aspectratio="t"/>
            </v:shape>
            <v:shape id="_x0000_s3655" o:spid="_x0000_s3655" o:spt="202" type="#_x0000_t202" style="position:absolute;left:7187;top:-1254;height:392;width:392;" filled="f" stroked="f" coordsize="21600,21600">
              <v:path/>
              <v:fill on="f" focussize="0,0"/>
              <v:stroke on="f" joinstyle="miter"/>
              <v:imagedata o:title=""/>
              <o:lock v:ext="edit"/>
              <v:textbox inset="0mm,0mm,0mm,0mm">
                <w:txbxContent>
                  <w:p>
                    <w:pPr>
                      <w:spacing w:before="80"/>
                      <w:ind w:left="0" w:right="33" w:firstLine="0"/>
                      <w:jc w:val="center"/>
                      <w:rPr>
                        <w:rFonts w:ascii="Arial"/>
                        <w:sz w:val="16"/>
                      </w:rPr>
                    </w:pPr>
                    <w:r>
                      <w:rPr>
                        <w:rFonts w:ascii="Arial"/>
                        <w:w w:val="91"/>
                        <w:sz w:val="16"/>
                      </w:rPr>
                      <w:t>5</w:t>
                    </w:r>
                  </w:p>
                </w:txbxContent>
              </v:textbox>
            </v:shape>
          </v:group>
        </w:pict>
      </w:r>
      <w:r>
        <w:rPr>
          <w:rFonts w:hint="default" w:ascii="Times New Roman" w:hAnsi="Times New Roman" w:cs="Times New Roman"/>
          <w:sz w:val="28"/>
          <w:szCs w:val="28"/>
        </w:rPr>
        <w:pict>
          <v:group id="_x0000_s3656" o:spid="_x0000_s3656" o:spt="203" style="position:absolute;left:0pt;margin-left:393.9pt;margin-top:-62.65pt;height:19.6pt;width:19.45pt;mso-position-horizontal-relative:page;z-index:-251522048;mso-width-relative:page;mso-height-relative:page;" coordorigin="7879,-1254" coordsize="389,392">
            <o:lock v:ext="edit"/>
            <v:shape id="_x0000_s3657" o:spid="_x0000_s3657" o:spt="75" type="#_x0000_t75" style="position:absolute;left:7879;top:-1254;height:392;width:389;" filled="f" stroked="f" coordsize="21600,21600">
              <v:path/>
              <v:fill on="f" focussize="0,0"/>
              <v:stroke on="f"/>
              <v:imagedata r:id="rId284" o:title=""/>
              <o:lock v:ext="edit" aspectratio="t"/>
            </v:shape>
            <v:shape id="_x0000_s3658" o:spid="_x0000_s3658" o:spt="202" type="#_x0000_t202" style="position:absolute;left:7879;top:-1254;height:392;width:389;" filled="f" stroked="f" coordsize="21600,21600">
              <v:path/>
              <v:fill on="f" focussize="0,0"/>
              <v:stroke on="f" joinstyle="miter"/>
              <v:imagedata o:title=""/>
              <o:lock v:ext="edit"/>
              <v:textbox inset="0mm,0mm,0mm,0mm">
                <w:txbxContent>
                  <w:p>
                    <w:pPr>
                      <w:spacing w:before="80"/>
                      <w:ind w:left="0" w:right="36" w:firstLine="0"/>
                      <w:jc w:val="center"/>
                      <w:rPr>
                        <w:rFonts w:ascii="Arial"/>
                        <w:sz w:val="16"/>
                      </w:rPr>
                    </w:pPr>
                    <w:r>
                      <w:rPr>
                        <w:rFonts w:ascii="Arial"/>
                        <w:w w:val="91"/>
                        <w:sz w:val="16"/>
                      </w:rPr>
                      <w:t>6</w:t>
                    </w:r>
                  </w:p>
                </w:txbxContent>
              </v:textbox>
            </v:shape>
          </v:group>
        </w:pict>
      </w:r>
      <w:r>
        <w:rPr>
          <w:rFonts w:hint="default" w:ascii="Times New Roman" w:hAnsi="Times New Roman" w:cs="Times New Roman"/>
          <w:sz w:val="28"/>
          <w:szCs w:val="28"/>
        </w:rPr>
        <w:pict>
          <v:group id="_x0000_s3659" o:spid="_x0000_s3659" o:spt="203" style="position:absolute;left:0pt;margin-left:393.9pt;margin-top:-28.2pt;height:19.6pt;width:19.45pt;mso-position-horizontal-relative:page;z-index:-251521024;mso-width-relative:page;mso-height-relative:page;" coordorigin="7879,-565" coordsize="389,392">
            <o:lock v:ext="edit"/>
            <v:shape id="_x0000_s3660" o:spid="_x0000_s3660" o:spt="75" type="#_x0000_t75" style="position:absolute;left:7879;top:-565;height:392;width:389;" filled="f" stroked="f" coordsize="21600,21600">
              <v:path/>
              <v:fill on="f" focussize="0,0"/>
              <v:stroke on="f"/>
              <v:imagedata r:id="rId286" o:title=""/>
              <o:lock v:ext="edit" aspectratio="t"/>
            </v:shape>
            <v:shape id="_x0000_s3661" o:spid="_x0000_s3661" o:spt="202" type="#_x0000_t202" style="position:absolute;left:7879;top:-565;height:392;width:389;" filled="f" stroked="f" coordsize="21600,21600">
              <v:path/>
              <v:fill on="f" focussize="0,0"/>
              <v:stroke on="f" joinstyle="miter"/>
              <v:imagedata o:title=""/>
              <o:lock v:ext="edit"/>
              <v:textbox inset="0mm,0mm,0mm,0mm">
                <w:txbxContent>
                  <w:p>
                    <w:pPr>
                      <w:spacing w:before="85"/>
                      <w:ind w:left="0" w:right="36" w:firstLine="0"/>
                      <w:jc w:val="center"/>
                      <w:rPr>
                        <w:rFonts w:ascii="Arial"/>
                        <w:sz w:val="16"/>
                      </w:rPr>
                    </w:pPr>
                    <w:r>
                      <w:rPr>
                        <w:rFonts w:ascii="Arial"/>
                        <w:w w:val="91"/>
                        <w:sz w:val="16"/>
                      </w:rPr>
                      <w:t>9</w:t>
                    </w:r>
                  </w:p>
                </w:txbxContent>
              </v:textbox>
            </v:shape>
          </v:group>
        </w:pict>
      </w:r>
      <w:r>
        <w:rPr>
          <w:rFonts w:hint="default" w:ascii="Times New Roman" w:hAnsi="Times New Roman" w:cs="Times New Roman"/>
          <w:sz w:val="28"/>
          <w:szCs w:val="28"/>
        </w:rPr>
        <w:pict>
          <v:group id="_x0000_s3662" o:spid="_x0000_s3662" o:spt="203" style="position:absolute;left:0pt;margin-left:428.95pt;margin-top:-28.2pt;height:19.6pt;width:19.6pt;mso-position-horizontal-relative:page;z-index:-251520000;mso-width-relative:page;mso-height-relative:page;" coordorigin="8580,-565" coordsize="392,392">
            <o:lock v:ext="edit"/>
            <v:shape id="_x0000_s3663" o:spid="_x0000_s3663" o:spt="75" type="#_x0000_t75" style="position:absolute;left:8579;top:-565;height:392;width:392;" filled="f" stroked="f" coordsize="21600,21600">
              <v:path/>
              <v:fill on="f" focussize="0,0"/>
              <v:stroke on="f"/>
              <v:imagedata r:id="rId287" o:title=""/>
              <o:lock v:ext="edit" aspectratio="t"/>
            </v:shape>
            <v:shape id="_x0000_s3664" o:spid="_x0000_s3664" o:spt="202" type="#_x0000_t202" style="position:absolute;left:8579;top:-565;height:392;width:392;" filled="f" stroked="f" coordsize="21600,21600">
              <v:path/>
              <v:fill on="f" focussize="0,0"/>
              <v:stroke on="f" joinstyle="miter"/>
              <v:imagedata o:title=""/>
              <o:lock v:ext="edit"/>
              <v:textbox inset="0mm,0mm,0mm,0mm">
                <w:txbxContent>
                  <w:p>
                    <w:pPr>
                      <w:spacing w:before="85"/>
                      <w:ind w:left="96" w:right="0" w:firstLine="0"/>
                      <w:jc w:val="left"/>
                      <w:rPr>
                        <w:rFonts w:ascii="Arial"/>
                        <w:sz w:val="16"/>
                      </w:rPr>
                    </w:pPr>
                    <w:r>
                      <w:rPr>
                        <w:rFonts w:ascii="Arial"/>
                        <w:sz w:val="16"/>
                      </w:rPr>
                      <w:t>10</w:t>
                    </w:r>
                  </w:p>
                </w:txbxContent>
              </v:textbox>
            </v:shape>
          </v:group>
        </w:pict>
      </w:r>
      <w:r>
        <w:rPr>
          <w:rFonts w:hint="default" w:ascii="Times New Roman" w:hAnsi="Times New Roman" w:cs="Times New Roman"/>
          <w:sz w:val="28"/>
          <w:szCs w:val="28"/>
        </w:rPr>
        <w:pict>
          <v:group id="_x0000_s3665" o:spid="_x0000_s3665" o:spt="203" style="position:absolute;left:0pt;margin-left:324.9pt;margin-top:-28.2pt;height:19.6pt;width:19.45pt;mso-position-horizontal-relative:page;z-index:-251518976;mso-width-relative:page;mso-height-relative:page;" coordorigin="6499,-565" coordsize="389,392">
            <o:lock v:ext="edit"/>
            <v:shape id="_x0000_s3666" o:spid="_x0000_s3666" o:spt="75" type="#_x0000_t75" style="position:absolute;left:6499;top:-565;height:392;width:389;" filled="f" stroked="f" coordsize="21600,21600">
              <v:path/>
              <v:fill on="f" focussize="0,0"/>
              <v:stroke on="f"/>
              <v:imagedata r:id="rId286" o:title=""/>
              <o:lock v:ext="edit" aspectratio="t"/>
            </v:shape>
            <v:shape id="_x0000_s3667" o:spid="_x0000_s3667" o:spt="202" type="#_x0000_t202" style="position:absolute;left:6499;top:-565;height:392;width:389;" filled="f" stroked="f" coordsize="21600,21600">
              <v:path/>
              <v:fill on="f" focussize="0,0"/>
              <v:stroke on="f" joinstyle="miter"/>
              <v:imagedata o:title=""/>
              <o:lock v:ext="edit"/>
              <v:textbox inset="0mm,0mm,0mm,0mm">
                <w:txbxContent>
                  <w:p>
                    <w:pPr>
                      <w:spacing w:before="85"/>
                      <w:ind w:left="0" w:right="36" w:firstLine="0"/>
                      <w:jc w:val="center"/>
                      <w:rPr>
                        <w:rFonts w:ascii="Arial"/>
                        <w:sz w:val="16"/>
                      </w:rPr>
                    </w:pPr>
                    <w:r>
                      <w:rPr>
                        <w:rFonts w:ascii="Arial"/>
                        <w:w w:val="91"/>
                        <w:sz w:val="16"/>
                      </w:rPr>
                      <w:t>7</w:t>
                    </w:r>
                  </w:p>
                </w:txbxContent>
              </v:textbox>
            </v:shape>
          </v:group>
        </w:pict>
      </w:r>
      <w:r>
        <w:rPr>
          <w:rFonts w:hint="default" w:ascii="Times New Roman" w:hAnsi="Times New Roman" w:cs="Times New Roman"/>
          <w:sz w:val="28"/>
          <w:szCs w:val="28"/>
        </w:rPr>
        <w:pict>
          <v:group id="_x0000_s3668" o:spid="_x0000_s3668" o:spt="203" style="position:absolute;left:0pt;margin-left:359.35pt;margin-top:-28.2pt;height:19.6pt;width:19.6pt;mso-position-horizontal-relative:page;z-index:-251517952;mso-width-relative:page;mso-height-relative:page;" coordorigin="7188,-565" coordsize="392,392">
            <o:lock v:ext="edit"/>
            <v:shape id="_x0000_s3669" o:spid="_x0000_s3669" o:spt="75" type="#_x0000_t75" style="position:absolute;left:7187;top:-565;height:392;width:392;" filled="f" stroked="f" coordsize="21600,21600">
              <v:path/>
              <v:fill on="f" focussize="0,0"/>
              <v:stroke on="f"/>
              <v:imagedata r:id="rId244" o:title=""/>
              <o:lock v:ext="edit" aspectratio="t"/>
            </v:shape>
            <v:shape id="_x0000_s3670" o:spid="_x0000_s3670" o:spt="202" type="#_x0000_t202" style="position:absolute;left:7187;top:-565;height:392;width:392;" filled="f" stroked="f" coordsize="21600,21600">
              <v:path/>
              <v:fill on="f" focussize="0,0"/>
              <v:stroke on="f" joinstyle="miter"/>
              <v:imagedata o:title=""/>
              <o:lock v:ext="edit"/>
              <v:textbox inset="0mm,0mm,0mm,0mm">
                <w:txbxContent>
                  <w:p>
                    <w:pPr>
                      <w:spacing w:before="85"/>
                      <w:ind w:left="0" w:right="33" w:firstLine="0"/>
                      <w:jc w:val="center"/>
                      <w:rPr>
                        <w:rFonts w:ascii="Arial"/>
                        <w:sz w:val="16"/>
                      </w:rPr>
                    </w:pPr>
                    <w:r>
                      <w:rPr>
                        <w:rFonts w:ascii="Arial"/>
                        <w:w w:val="91"/>
                        <w:sz w:val="16"/>
                      </w:rPr>
                      <w:t>8</w:t>
                    </w:r>
                  </w:p>
                </w:txbxContent>
              </v:textbox>
            </v:shape>
          </v:group>
        </w:pict>
      </w:r>
      <w:r>
        <w:rPr>
          <w:rFonts w:hint="default" w:ascii="Times New Roman" w:hAnsi="Times New Roman" w:cs="Times New Roman"/>
          <w:i/>
          <w:w w:val="105"/>
          <w:sz w:val="28"/>
          <w:szCs w:val="28"/>
        </w:rPr>
        <w:t xml:space="preserve">Hình 5-26. Phép </w:t>
      </w:r>
      <w:r>
        <w:rPr>
          <w:rFonts w:hint="default" w:cs="Times New Roman"/>
          <w:i/>
          <w:w w:val="105"/>
          <w:sz w:val="28"/>
          <w:szCs w:val="28"/>
          <w:lang w:val="en-US"/>
        </w:rPr>
        <w:t>đ</w:t>
      </w:r>
      <w:r>
        <w:rPr>
          <w:rFonts w:hint="default" w:ascii="Times New Roman" w:hAnsi="Times New Roman" w:cs="Times New Roman"/>
          <w:i/>
          <w:w w:val="105"/>
          <w:sz w:val="28"/>
          <w:szCs w:val="28"/>
        </w:rPr>
        <w:t>ịnh chiều DFS</w:t>
      </w:r>
    </w:p>
    <w:p>
      <w:pPr>
        <w:pStyle w:val="7"/>
        <w:spacing w:before="56"/>
        <w:ind w:left="304"/>
        <w:rPr>
          <w:rFonts w:hint="default" w:ascii="Times New Roman" w:hAnsi="Times New Roman" w:cs="Times New Roman"/>
          <w:sz w:val="28"/>
          <w:szCs w:val="28"/>
        </w:rPr>
      </w:pPr>
      <w:r>
        <w:rPr>
          <w:rFonts w:hint="default" w:ascii="Times New Roman" w:hAnsi="Times New Roman" w:cs="Times New Roman"/>
          <w:sz w:val="28"/>
          <w:szCs w:val="28"/>
        </w:rPr>
        <w:t xml:space="preserve">Thuật toán thực hiện phép </w:t>
      </w:r>
      <w:r>
        <w:rPr>
          <w:rFonts w:hint="default" w:cs="Times New Roman"/>
          <w:sz w:val="28"/>
          <w:szCs w:val="28"/>
          <w:lang w:val="en-US"/>
        </w:rPr>
        <w:t>đ</w:t>
      </w:r>
      <w:r>
        <w:rPr>
          <w:rFonts w:hint="default" w:ascii="Times New Roman" w:hAnsi="Times New Roman" w:cs="Times New Roman"/>
          <w:sz w:val="28"/>
          <w:szCs w:val="28"/>
        </w:rPr>
        <w:t>ịnh chiều DFS có thể viết như sau:</w:t>
      </w:r>
    </w:p>
    <w:p>
      <w:pPr>
        <w:spacing w:after="0"/>
        <w:rPr>
          <w:rFonts w:hint="default" w:ascii="Times New Roman" w:hAnsi="Times New Roman" w:cs="Times New Roman"/>
          <w:sz w:val="28"/>
          <w:szCs w:val="28"/>
        </w:rPr>
        <w:sectPr>
          <w:pgSz w:w="11900" w:h="16840"/>
          <w:pgMar w:top="1600" w:right="1680" w:bottom="2580" w:left="1680" w:header="0" w:footer="2382"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5" w:after="1"/>
        <w:rPr>
          <w:rFonts w:hint="default" w:ascii="Times New Roman" w:hAnsi="Times New Roman" w:cs="Times New Roman"/>
          <w:sz w:val="28"/>
          <w:szCs w:val="28"/>
        </w:rPr>
      </w:pPr>
    </w:p>
    <w:p>
      <w:pPr>
        <w:pStyle w:val="7"/>
        <w:ind w:left="753"/>
        <w:rPr>
          <w:rFonts w:hint="default" w:ascii="Times New Roman" w:hAnsi="Times New Roman" w:cs="Times New Roman"/>
          <w:sz w:val="28"/>
          <w:szCs w:val="28"/>
        </w:rPr>
      </w:pPr>
      <w:r>
        <w:rPr>
          <w:rFonts w:hint="default" w:ascii="Times New Roman" w:hAnsi="Times New Roman" w:cs="Times New Roman"/>
          <w:sz w:val="28"/>
          <w:szCs w:val="28"/>
        </w:rPr>
        <w:pict>
          <v:shape id="_x0000_s3671" o:spid="_x0000_s3671" o:spt="202" type="#_x0000_t202" style="height:217.1pt;width:379.8pt;" filled="f" stroked="t" coordsize="21600,21600">
            <v:path/>
            <v:fill on="f" focussize="0,0"/>
            <v:stroke weight="0.480236220472441pt" color="#000000"/>
            <v:imagedata o:title=""/>
            <o:lock v:ext="edit"/>
            <v:textbox inset="0mm,0mm,0mm,0mm">
              <w:txbxContent>
                <w:p>
                  <w:pPr>
                    <w:spacing w:before="30" w:line="280" w:lineRule="auto"/>
                    <w:ind w:left="107" w:right="4218" w:firstLine="0"/>
                    <w:jc w:val="left"/>
                    <w:rPr>
                      <w:rFonts w:ascii="Courier New"/>
                      <w:sz w:val="20"/>
                    </w:rPr>
                  </w:pPr>
                  <w:r>
                    <w:rPr>
                      <w:rFonts w:ascii="Courier New"/>
                      <w:sz w:val="20"/>
                    </w:rPr>
                    <w:t xml:space="preserve">procedure DFSVisit(u </w:t>
                  </w:r>
                  <w:r>
                    <w:rPr>
                      <w:rFonts w:ascii="Georgia"/>
                      <w:sz w:val="20"/>
                    </w:rPr>
                    <w:t xml:space="preserve">C </w:t>
                  </w:r>
                  <w:r>
                    <w:rPr>
                      <w:rFonts w:ascii="Courier New"/>
                      <w:sz w:val="20"/>
                    </w:rPr>
                    <w:t>V); begin</w:t>
                  </w:r>
                </w:p>
                <w:p>
                  <w:pPr>
                    <w:spacing w:before="5" w:line="280" w:lineRule="auto"/>
                    <w:ind w:left="347" w:right="2298" w:firstLine="0"/>
                    <w:jc w:val="left"/>
                    <w:rPr>
                      <w:rFonts w:ascii="Courier New" w:hAnsi="Courier New"/>
                      <w:sz w:val="20"/>
                    </w:rPr>
                  </w:pPr>
                  <w:r>
                    <w:rPr>
                      <w:rFonts w:ascii="Courier New" w:hAnsi="Courier New"/>
                      <w:sz w:val="20"/>
                    </w:rPr>
                    <w:t xml:space="preserve">«Thông báo thăm u và </w:t>
                  </w:r>
                  <w:r>
                    <w:rPr>
                      <w:rFonts w:ascii="Courier New" w:hAnsi="Courier New"/>
                      <w:sz w:val="20"/>
                      <w:lang w:val="en-US"/>
                    </w:rPr>
                    <w:t>đ</w:t>
                  </w:r>
                  <w:r>
                    <w:rPr>
                      <w:rFonts w:ascii="Courier New" w:hAnsi="Courier New"/>
                      <w:sz w:val="20"/>
                    </w:rPr>
                    <w:t xml:space="preserve">ánh dấu u </w:t>
                  </w:r>
                  <w:r>
                    <w:rPr>
                      <w:rFonts w:ascii="Courier New" w:hAnsi="Courier New"/>
                      <w:sz w:val="20"/>
                      <w:lang w:val="en-US"/>
                    </w:rPr>
                    <w:t>đ</w:t>
                  </w:r>
                  <w:r>
                    <w:rPr>
                      <w:rFonts w:ascii="Courier New" w:hAnsi="Courier New"/>
                      <w:sz w:val="20"/>
                    </w:rPr>
                    <w:t xml:space="preserve">ã thăm»; for </w:t>
                  </w:r>
                  <w:r>
                    <w:rPr>
                      <w:rFonts w:ascii="Symbol" w:hAnsi="Symbol"/>
                      <w:sz w:val="20"/>
                    </w:rPr>
                    <w:t></w:t>
                  </w:r>
                  <w:r>
                    <w:rPr>
                      <w:rFonts w:ascii="Courier New" w:hAnsi="Courier New"/>
                      <w:sz w:val="20"/>
                    </w:rPr>
                    <w:t>v:(u, v)</w:t>
                  </w:r>
                  <w:r>
                    <w:rPr>
                      <w:rFonts w:ascii="Georgia" w:hAnsi="Georgia"/>
                      <w:sz w:val="20"/>
                    </w:rPr>
                    <w:t xml:space="preserve">C </w:t>
                  </w:r>
                  <w:r>
                    <w:rPr>
                      <w:rFonts w:ascii="Courier New" w:hAnsi="Courier New"/>
                      <w:sz w:val="20"/>
                    </w:rPr>
                    <w:t>E do</w:t>
                  </w:r>
                </w:p>
                <w:p>
                  <w:pPr>
                    <w:spacing w:before="0" w:line="225" w:lineRule="exact"/>
                    <w:ind w:left="587" w:right="0" w:firstLine="0"/>
                    <w:jc w:val="left"/>
                    <w:rPr>
                      <w:rFonts w:ascii="Courier New"/>
                      <w:sz w:val="20"/>
                    </w:rPr>
                  </w:pPr>
                  <w:r>
                    <w:rPr>
                      <w:rFonts w:ascii="Courier New"/>
                      <w:sz w:val="20"/>
                    </w:rPr>
                    <w:t>begin</w:t>
                  </w:r>
                </w:p>
                <w:p>
                  <w:pPr>
                    <w:spacing w:before="39"/>
                    <w:ind w:left="107" w:right="550" w:firstLine="719"/>
                    <w:jc w:val="left"/>
                    <w:rPr>
                      <w:rFonts w:ascii="Courier New" w:hAnsi="Courier New"/>
                      <w:sz w:val="20"/>
                    </w:rPr>
                  </w:pPr>
                  <w:r>
                    <w:rPr>
                      <w:rFonts w:ascii="Courier New" w:hAnsi="Courier New"/>
                      <w:w w:val="120"/>
                      <w:sz w:val="20"/>
                    </w:rPr>
                    <w:t>«</w:t>
                  </w:r>
                  <w:r>
                    <w:rPr>
                      <w:rFonts w:ascii="Courier New" w:hAnsi="Courier New"/>
                      <w:w w:val="120"/>
                      <w:sz w:val="20"/>
                      <w:lang w:val="en-US"/>
                    </w:rPr>
                    <w:t>Đ</w:t>
                  </w:r>
                  <w:r>
                    <w:rPr>
                      <w:rFonts w:ascii="Courier New" w:hAnsi="Courier New"/>
                      <w:w w:val="120"/>
                      <w:sz w:val="20"/>
                    </w:rPr>
                    <w:t>ịnh</w:t>
                  </w:r>
                  <w:r>
                    <w:rPr>
                      <w:rFonts w:ascii="Courier New" w:hAnsi="Courier New"/>
                      <w:spacing w:val="-115"/>
                      <w:w w:val="120"/>
                      <w:sz w:val="20"/>
                    </w:rPr>
                    <w:t xml:space="preserve"> </w:t>
                  </w:r>
                  <w:r>
                    <w:rPr>
                      <w:rFonts w:ascii="Courier New" w:hAnsi="Courier New"/>
                      <w:w w:val="120"/>
                      <w:sz w:val="20"/>
                    </w:rPr>
                    <w:t>chiều</w:t>
                  </w:r>
                  <w:r>
                    <w:rPr>
                      <w:rFonts w:ascii="Courier New" w:hAnsi="Courier New"/>
                      <w:spacing w:val="-114"/>
                      <w:w w:val="120"/>
                      <w:sz w:val="20"/>
                    </w:rPr>
                    <w:t xml:space="preserve"> </w:t>
                  </w:r>
                  <w:r>
                    <w:rPr>
                      <w:rFonts w:ascii="Courier New" w:hAnsi="Courier New"/>
                      <w:w w:val="120"/>
                      <w:sz w:val="20"/>
                    </w:rPr>
                    <w:t>cạnh</w:t>
                  </w:r>
                  <w:r>
                    <w:rPr>
                      <w:rFonts w:ascii="Courier New" w:hAnsi="Courier New"/>
                      <w:spacing w:val="-114"/>
                      <w:w w:val="120"/>
                      <w:sz w:val="20"/>
                    </w:rPr>
                    <w:t xml:space="preserve"> </w:t>
                  </w:r>
                  <w:r>
                    <w:rPr>
                      <w:rFonts w:ascii="Courier New" w:hAnsi="Courier New"/>
                      <w:w w:val="120"/>
                      <w:sz w:val="20"/>
                    </w:rPr>
                    <w:t>(u,</w:t>
                  </w:r>
                  <w:r>
                    <w:rPr>
                      <w:rFonts w:ascii="Courier New" w:hAnsi="Courier New"/>
                      <w:spacing w:val="-114"/>
                      <w:w w:val="120"/>
                      <w:sz w:val="20"/>
                    </w:rPr>
                    <w:t xml:space="preserve"> </w:t>
                  </w:r>
                  <w:r>
                    <w:rPr>
                      <w:rFonts w:ascii="Courier New" w:hAnsi="Courier New"/>
                      <w:w w:val="120"/>
                      <w:sz w:val="20"/>
                    </w:rPr>
                    <w:t>v)</w:t>
                  </w:r>
                  <w:r>
                    <w:rPr>
                      <w:rFonts w:ascii="Courier New" w:hAnsi="Courier New"/>
                      <w:spacing w:val="-115"/>
                      <w:w w:val="120"/>
                      <w:sz w:val="20"/>
                    </w:rPr>
                    <w:t xml:space="preserve"> </w:t>
                  </w:r>
                  <w:r>
                    <w:rPr>
                      <w:rFonts w:ascii="Courier New" w:hAnsi="Courier New"/>
                      <w:w w:val="120"/>
                      <w:sz w:val="20"/>
                    </w:rPr>
                    <w:t>thành</w:t>
                  </w:r>
                  <w:r>
                    <w:rPr>
                      <w:rFonts w:ascii="Courier New" w:hAnsi="Courier New"/>
                      <w:spacing w:val="-114"/>
                      <w:w w:val="120"/>
                      <w:sz w:val="20"/>
                    </w:rPr>
                    <w:t xml:space="preserve"> </w:t>
                  </w:r>
                  <w:r>
                    <w:rPr>
                      <w:rFonts w:ascii="Courier New" w:hAnsi="Courier New"/>
                      <w:w w:val="120"/>
                      <w:sz w:val="20"/>
                    </w:rPr>
                    <w:t>cung</w:t>
                  </w:r>
                  <w:r>
                    <w:rPr>
                      <w:rFonts w:ascii="Courier New" w:hAnsi="Courier New"/>
                      <w:spacing w:val="-114"/>
                      <w:w w:val="120"/>
                      <w:sz w:val="20"/>
                    </w:rPr>
                    <w:t xml:space="preserve"> </w:t>
                  </w:r>
                  <w:r>
                    <w:rPr>
                      <w:rFonts w:ascii="Courier New" w:hAnsi="Courier New"/>
                      <w:w w:val="120"/>
                      <w:sz w:val="20"/>
                    </w:rPr>
                    <w:t>(u,</w:t>
                  </w:r>
                  <w:r>
                    <w:rPr>
                      <w:rFonts w:ascii="Courier New" w:hAnsi="Courier New"/>
                      <w:spacing w:val="-114"/>
                      <w:w w:val="120"/>
                      <w:sz w:val="20"/>
                    </w:rPr>
                    <w:t xml:space="preserve"> </w:t>
                  </w:r>
                  <w:r>
                    <w:rPr>
                      <w:rFonts w:ascii="Courier New" w:hAnsi="Courier New"/>
                      <w:w w:val="120"/>
                      <w:sz w:val="20"/>
                    </w:rPr>
                    <w:t>v)</w:t>
                  </w:r>
                  <w:r>
                    <w:rPr>
                      <w:rFonts w:ascii="Courier New" w:hAnsi="Courier New"/>
                      <w:spacing w:val="-132"/>
                      <w:w w:val="120"/>
                      <w:sz w:val="20"/>
                    </w:rPr>
                    <w:t xml:space="preserve"> </w:t>
                  </w:r>
                  <w:r>
                    <w:rPr>
                      <w:rFonts w:ascii="Wingdings" w:hAnsi="Wingdings"/>
                      <w:w w:val="250"/>
                      <w:sz w:val="20"/>
                    </w:rPr>
                    <w:t></w:t>
                  </w:r>
                  <w:r>
                    <w:rPr>
                      <w:spacing w:val="-112"/>
                      <w:w w:val="250"/>
                      <w:sz w:val="20"/>
                    </w:rPr>
                    <w:t xml:space="preserve"> </w:t>
                  </w:r>
                  <w:r>
                    <w:rPr>
                      <w:rFonts w:ascii="Courier New" w:hAnsi="Courier New"/>
                      <w:w w:val="120"/>
                      <w:sz w:val="20"/>
                    </w:rPr>
                    <w:t>xoá</w:t>
                  </w:r>
                  <w:r>
                    <w:rPr>
                      <w:rFonts w:ascii="Courier New" w:hAnsi="Courier New"/>
                      <w:spacing w:val="-114"/>
                      <w:w w:val="120"/>
                      <w:sz w:val="20"/>
                    </w:rPr>
                    <w:t xml:space="preserve"> </w:t>
                  </w:r>
                  <w:r>
                    <w:rPr>
                      <w:rFonts w:ascii="Courier New" w:hAnsi="Courier New"/>
                      <w:spacing w:val="-91"/>
                      <w:w w:val="120"/>
                      <w:sz w:val="20"/>
                    </w:rPr>
                    <w:t xml:space="preserve">cung </w:t>
                  </w:r>
                  <w:r>
                    <w:rPr>
                      <w:rFonts w:ascii="Courier New" w:hAnsi="Courier New"/>
                      <w:w w:val="120"/>
                      <w:sz w:val="20"/>
                    </w:rPr>
                    <w:t xml:space="preserve">(v, u) khỏi </w:t>
                  </w:r>
                  <w:r>
                    <w:rPr>
                      <w:rFonts w:ascii="Courier New" w:hAnsi="Courier New"/>
                      <w:w w:val="120"/>
                      <w:sz w:val="20"/>
                      <w:lang w:val="en-US"/>
                    </w:rPr>
                    <w:t>đ</w:t>
                  </w:r>
                  <w:r>
                    <w:rPr>
                      <w:rFonts w:ascii="Courier New" w:hAnsi="Courier New"/>
                      <w:w w:val="120"/>
                      <w:sz w:val="20"/>
                    </w:rPr>
                    <w:t>ồ</w:t>
                  </w:r>
                  <w:r>
                    <w:rPr>
                      <w:rFonts w:ascii="Courier New" w:hAnsi="Courier New"/>
                      <w:spacing w:val="-83"/>
                      <w:w w:val="120"/>
                      <w:sz w:val="20"/>
                    </w:rPr>
                    <w:t xml:space="preserve"> </w:t>
                  </w:r>
                  <w:r>
                    <w:rPr>
                      <w:rFonts w:ascii="Courier New" w:hAnsi="Courier New"/>
                      <w:w w:val="120"/>
                      <w:sz w:val="20"/>
                    </w:rPr>
                    <w:t>thị»;</w:t>
                  </w:r>
                </w:p>
                <w:p>
                  <w:pPr>
                    <w:spacing w:before="41" w:line="285" w:lineRule="auto"/>
                    <w:ind w:left="1067" w:right="4218" w:hanging="240"/>
                    <w:jc w:val="left"/>
                    <w:rPr>
                      <w:rFonts w:ascii="Courier New" w:hAnsi="Courier New"/>
                      <w:sz w:val="20"/>
                    </w:rPr>
                  </w:pPr>
                  <w:r>
                    <w:rPr>
                      <w:rFonts w:ascii="Courier New" w:hAnsi="Courier New"/>
                      <w:sz w:val="20"/>
                    </w:rPr>
                    <w:t>if «v chưa thăm» then DFSVisit(v);</w:t>
                  </w:r>
                </w:p>
                <w:p>
                  <w:pPr>
                    <w:spacing w:before="0" w:line="283" w:lineRule="auto"/>
                    <w:ind w:left="107" w:right="6500" w:firstLine="479"/>
                    <w:jc w:val="left"/>
                    <w:rPr>
                      <w:rFonts w:ascii="Courier New"/>
                      <w:sz w:val="20"/>
                    </w:rPr>
                  </w:pPr>
                  <w:r>
                    <w:rPr>
                      <w:rFonts w:ascii="Courier New"/>
                      <w:sz w:val="20"/>
                    </w:rPr>
                    <w:t>end; end; begin</w:t>
                  </w:r>
                </w:p>
                <w:p>
                  <w:pPr>
                    <w:spacing w:before="0" w:line="280" w:lineRule="auto"/>
                    <w:ind w:left="347" w:right="3138" w:firstLine="0"/>
                    <w:jc w:val="left"/>
                    <w:rPr>
                      <w:rFonts w:ascii="Courier New" w:hAnsi="Courier New"/>
                      <w:sz w:val="20"/>
                    </w:rPr>
                  </w:pPr>
                  <w:r>
                    <w:rPr>
                      <w:rFonts w:ascii="Courier New" w:hAnsi="Courier New"/>
                      <w:sz w:val="20"/>
                    </w:rPr>
                    <w:t>«</w:t>
                  </w:r>
                  <w:r>
                    <w:rPr>
                      <w:rFonts w:ascii="Courier New" w:hAnsi="Courier New"/>
                      <w:sz w:val="20"/>
                      <w:lang w:val="en-US"/>
                    </w:rPr>
                    <w:t>Đ</w:t>
                  </w:r>
                  <w:r>
                    <w:rPr>
                      <w:rFonts w:ascii="Courier New" w:hAnsi="Courier New"/>
                      <w:sz w:val="20"/>
                    </w:rPr>
                    <w:t xml:space="preserve">ánh dấu mọi </w:t>
                  </w:r>
                  <w:r>
                    <w:rPr>
                      <w:rFonts w:ascii="Courier New" w:hAnsi="Courier New"/>
                      <w:sz w:val="20"/>
                      <w:lang w:val="en-US"/>
                    </w:rPr>
                    <w:t>đ</w:t>
                  </w:r>
                  <w:r>
                    <w:rPr>
                      <w:rFonts w:ascii="Courier New" w:hAnsi="Courier New"/>
                      <w:sz w:val="20"/>
                    </w:rPr>
                    <w:t xml:space="preserve">ỉnh </w:t>
                  </w:r>
                  <w:r>
                    <w:rPr>
                      <w:rFonts w:ascii="Courier New" w:hAnsi="Courier New"/>
                      <w:sz w:val="20"/>
                      <w:lang w:val="en-US"/>
                    </w:rPr>
                    <w:t>đ</w:t>
                  </w:r>
                  <w:r>
                    <w:rPr>
                      <w:rFonts w:ascii="Courier New" w:hAnsi="Courier New"/>
                      <w:sz w:val="20"/>
                    </w:rPr>
                    <w:t xml:space="preserve">ều chưa thăm»; for </w:t>
                  </w:r>
                  <w:r>
                    <w:rPr>
                      <w:rFonts w:ascii="Symbol" w:hAnsi="Symbol"/>
                      <w:sz w:val="20"/>
                    </w:rPr>
                    <w:t></w:t>
                  </w:r>
                  <w:r>
                    <w:rPr>
                      <w:rFonts w:ascii="Courier New" w:hAnsi="Courier New"/>
                      <w:sz w:val="20"/>
                    </w:rPr>
                    <w:t>v</w:t>
                  </w:r>
                  <w:r>
                    <w:rPr>
                      <w:rFonts w:ascii="Georgia" w:hAnsi="Georgia"/>
                      <w:sz w:val="20"/>
                    </w:rPr>
                    <w:t>C</w:t>
                  </w:r>
                  <w:r>
                    <w:rPr>
                      <w:rFonts w:ascii="Courier New" w:hAnsi="Courier New"/>
                      <w:sz w:val="20"/>
                    </w:rPr>
                    <w:t>V do</w:t>
                  </w:r>
                </w:p>
                <w:p>
                  <w:pPr>
                    <w:spacing w:before="0" w:line="225" w:lineRule="exact"/>
                    <w:ind w:left="587" w:right="0" w:firstLine="0"/>
                    <w:jc w:val="left"/>
                    <w:rPr>
                      <w:rFonts w:ascii="Courier New" w:hAnsi="Courier New"/>
                      <w:sz w:val="20"/>
                    </w:rPr>
                  </w:pPr>
                  <w:r>
                    <w:rPr>
                      <w:rFonts w:ascii="Courier New" w:hAnsi="Courier New"/>
                      <w:sz w:val="20"/>
                    </w:rPr>
                    <w:t>if «v chưa thăm» then DFSVisit(v);</w:t>
                  </w:r>
                </w:p>
                <w:p>
                  <w:pPr>
                    <w:spacing w:before="33"/>
                    <w:ind w:left="107" w:right="0" w:firstLine="0"/>
                    <w:jc w:val="left"/>
                    <w:rPr>
                      <w:rFonts w:ascii="Courier New"/>
                      <w:sz w:val="20"/>
                    </w:rPr>
                  </w:pPr>
                  <w:r>
                    <w:rPr>
                      <w:rFonts w:ascii="Courier New"/>
                      <w:sz w:val="20"/>
                    </w:rPr>
                    <w:t>end;</w:t>
                  </w:r>
                </w:p>
              </w:txbxContent>
            </v:textbox>
            <w10:wrap type="none"/>
            <w10:anchorlock/>
          </v:shape>
        </w:pict>
      </w:r>
    </w:p>
    <w:p>
      <w:pPr>
        <w:pStyle w:val="7"/>
        <w:spacing w:before="15" w:line="264" w:lineRule="auto"/>
        <w:ind w:left="304" w:right="296"/>
        <w:rPr>
          <w:rFonts w:hint="default" w:ascii="Times New Roman" w:hAnsi="Times New Roman" w:cs="Times New Roman"/>
          <w:sz w:val="28"/>
          <w:szCs w:val="28"/>
        </w:rPr>
      </w:pPr>
      <w:r>
        <w:rPr>
          <w:rFonts w:hint="default" w:ascii="Times New Roman" w:hAnsi="Times New Roman" w:cs="Times New Roman"/>
          <w:sz w:val="28"/>
          <w:szCs w:val="28"/>
        </w:rPr>
        <w:t>Thuật toán DFS sẽ cho ta một rừng các cây DFS và các cung ngoài cây. Ta có các tính chất sau:</w:t>
      </w:r>
    </w:p>
    <w:p>
      <w:pPr>
        <w:spacing w:before="65"/>
        <w:ind w:left="304" w:right="0" w:firstLine="0"/>
        <w:jc w:val="left"/>
        <w:rPr>
          <w:rFonts w:hint="default" w:ascii="Times New Roman" w:hAnsi="Times New Roman" w:cs="Times New Roman"/>
          <w:sz w:val="28"/>
          <w:szCs w:val="28"/>
        </w:rPr>
      </w:pPr>
      <w:r>
        <w:rPr>
          <w:rFonts w:hint="default" w:cs="Times New Roman"/>
          <w:w w:val="105"/>
          <w:sz w:val="28"/>
          <w:szCs w:val="28"/>
          <w:lang w:val="en-US"/>
        </w:rPr>
        <w:t>Đ</w:t>
      </w:r>
      <w:r>
        <w:rPr>
          <w:rFonts w:hint="default" w:ascii="Times New Roman" w:hAnsi="Times New Roman" w:cs="Times New Roman"/>
          <w:w w:val="105"/>
          <w:sz w:val="28"/>
          <w:szCs w:val="28"/>
        </w:rPr>
        <w:t>ịnh lí 5-16</w:t>
      </w:r>
    </w:p>
    <w:p>
      <w:pPr>
        <w:spacing w:before="83" w:line="264" w:lineRule="auto"/>
        <w:ind w:left="1075" w:right="296" w:firstLine="0"/>
        <w:jc w:val="left"/>
        <w:rPr>
          <w:rFonts w:hint="default" w:ascii="Times New Roman" w:hAnsi="Times New Roman" w:cs="Times New Roman"/>
          <w:i/>
          <w:sz w:val="28"/>
          <w:szCs w:val="28"/>
        </w:rPr>
      </w:pPr>
      <w:r>
        <w:rPr>
          <w:rFonts w:hint="default" w:ascii="Times New Roman" w:hAnsi="Times New Roman" w:cs="Times New Roman"/>
          <w:sz w:val="28"/>
          <w:szCs w:val="28"/>
        </w:rPr>
        <w:pict>
          <v:shape id="_x0000_s3672" o:spid="_x0000_s3672" style="position:absolute;left:0pt;margin-left:126.45pt;margin-top:4.4pt;height:33.25pt;width:5.9pt;mso-position-horizontal-relative:page;z-index:251721728;mso-width-relative:page;mso-height-relative:page;" fillcolor="#484848" filled="t" stroked="f" coordorigin="2530,89" coordsize="118,665" path="m2558,89l2530,89,2530,391,2530,753,2558,753,2558,391,2558,89xm2647,89l2587,89,2587,391,2587,753,2647,753,2647,391,2647,89xe">
            <v:path arrowok="t"/>
            <v:fill on="t" focussize="0,0"/>
            <v:stroke on="f"/>
            <v:imagedata o:title=""/>
            <o:lock v:ext="edit"/>
          </v:shape>
        </w:pict>
      </w:r>
      <w:r>
        <w:rPr>
          <w:rFonts w:hint="default" w:ascii="Times New Roman" w:hAnsi="Times New Roman" w:cs="Times New Roman"/>
          <w:i/>
          <w:sz w:val="28"/>
          <w:szCs w:val="28"/>
        </w:rPr>
        <w:t xml:space="preserve">Sau quá trình duyệt DFS và </w:t>
      </w:r>
      <w:r>
        <w:rPr>
          <w:rFonts w:hint="default" w:cs="Times New Roman"/>
          <w:i/>
          <w:sz w:val="28"/>
          <w:szCs w:val="28"/>
          <w:lang w:val="en-US"/>
        </w:rPr>
        <w:t>đ</w:t>
      </w:r>
      <w:r>
        <w:rPr>
          <w:rFonts w:hint="default" w:ascii="Times New Roman" w:hAnsi="Times New Roman" w:cs="Times New Roman"/>
          <w:i/>
          <w:sz w:val="28"/>
          <w:szCs w:val="28"/>
        </w:rPr>
        <w:t xml:space="preserve">ịnh chiều, </w:t>
      </w:r>
      <w:r>
        <w:rPr>
          <w:rFonts w:hint="default" w:cs="Times New Roman"/>
          <w:i/>
          <w:sz w:val="28"/>
          <w:szCs w:val="28"/>
          <w:lang w:val="en-US"/>
        </w:rPr>
        <w:t>đ</w:t>
      </w:r>
      <w:r>
        <w:rPr>
          <w:rFonts w:hint="default" w:ascii="Times New Roman" w:hAnsi="Times New Roman" w:cs="Times New Roman"/>
          <w:i/>
          <w:sz w:val="28"/>
          <w:szCs w:val="28"/>
        </w:rPr>
        <w:t>ồ thị sẽ chỉ còn cung DFS và cung ngược.</w:t>
      </w:r>
    </w:p>
    <w:p>
      <w:pPr>
        <w:spacing w:before="58"/>
        <w:ind w:left="935" w:right="0" w:firstLine="0"/>
        <w:jc w:val="both"/>
        <w:rPr>
          <w:rFonts w:hint="default" w:ascii="Times New Roman" w:hAnsi="Times New Roman" w:cs="Times New Roman"/>
          <w:i/>
          <w:sz w:val="28"/>
          <w:szCs w:val="28"/>
        </w:rPr>
      </w:pPr>
      <w:r>
        <w:rPr>
          <w:rFonts w:hint="default" w:ascii="Times New Roman" w:hAnsi="Times New Roman" w:cs="Times New Roman"/>
          <w:i/>
          <w:w w:val="110"/>
          <w:sz w:val="28"/>
          <w:szCs w:val="28"/>
        </w:rPr>
        <w:t>Chnng minh</w:t>
      </w:r>
    </w:p>
    <w:p>
      <w:pPr>
        <w:spacing w:before="78"/>
        <w:ind w:left="935" w:right="0" w:firstLine="0"/>
        <w:jc w:val="both"/>
        <w:rPr>
          <w:rFonts w:hint="default" w:ascii="Times New Roman" w:hAnsi="Times New Roman" w:cs="Times New Roman"/>
          <w:sz w:val="28"/>
          <w:szCs w:val="28"/>
        </w:rPr>
      </w:pPr>
      <w:r>
        <w:rPr>
          <w:rFonts w:hint="default" w:ascii="Times New Roman" w:hAnsi="Times New Roman" w:cs="Times New Roman"/>
          <w:sz w:val="28"/>
          <w:szCs w:val="28"/>
        </w:rPr>
        <w:t xml:space="preserve">Xét một cạnh </w:t>
      </w:r>
      <w:r>
        <w:rPr>
          <w:rFonts w:hint="default" w:ascii="Times New Roman" w:hAnsi="Times New Roman" w:cs="Times New Roman"/>
          <w:position w:val="1"/>
          <w:sz w:val="28"/>
          <w:szCs w:val="28"/>
        </w:rPr>
        <w:t>(</w:t>
      </w:r>
      <w:r>
        <w:rPr>
          <w:rFonts w:hint="default" w:ascii="Times New Roman" w:hAnsi="Times New Roman" w:cs="Times New Roman"/>
          <w:sz w:val="28"/>
          <w:szCs w:val="28"/>
        </w:rPr>
        <w:t>u, v</w:t>
      </w:r>
      <w:r>
        <w:rPr>
          <w:rFonts w:hint="default" w:ascii="Times New Roman" w:hAnsi="Times New Roman" w:cs="Times New Roman"/>
          <w:position w:val="1"/>
          <w:sz w:val="28"/>
          <w:szCs w:val="28"/>
        </w:rPr>
        <w:t xml:space="preserve">) </w:t>
      </w:r>
      <w:r>
        <w:rPr>
          <w:rFonts w:hint="default" w:ascii="Times New Roman" w:hAnsi="Times New Roman" w:cs="Times New Roman"/>
          <w:sz w:val="28"/>
          <w:szCs w:val="28"/>
        </w:rPr>
        <w:t xml:space="preserve">bất kì, không giảm tính tổng quát, giả sử rằng u </w:t>
      </w:r>
      <w:r>
        <w:rPr>
          <w:rFonts w:hint="default" w:cs="Times New Roman"/>
          <w:sz w:val="28"/>
          <w:szCs w:val="28"/>
          <w:lang w:val="en-US"/>
        </w:rPr>
        <w:t>đ</w:t>
      </w:r>
      <w:r>
        <w:rPr>
          <w:rFonts w:hint="default" w:ascii="Times New Roman" w:hAnsi="Times New Roman" w:cs="Times New Roman"/>
          <w:sz w:val="28"/>
          <w:szCs w:val="28"/>
        </w:rPr>
        <w:t xml:space="preserve">ược duyệt </w:t>
      </w:r>
      <w:r>
        <w:rPr>
          <w:rFonts w:hint="default" w:cs="Times New Roman"/>
          <w:sz w:val="28"/>
          <w:szCs w:val="28"/>
          <w:lang w:val="en-US"/>
        </w:rPr>
        <w:t>đ</w:t>
      </w:r>
      <w:r>
        <w:rPr>
          <w:rFonts w:hint="default" w:ascii="Times New Roman" w:hAnsi="Times New Roman" w:cs="Times New Roman"/>
          <w:sz w:val="28"/>
          <w:szCs w:val="28"/>
        </w:rPr>
        <w:t>ến trước</w:t>
      </w:r>
    </w:p>
    <w:p>
      <w:pPr>
        <w:spacing w:before="25" w:line="261" w:lineRule="auto"/>
        <w:ind w:left="935" w:right="293" w:firstLine="0"/>
        <w:jc w:val="both"/>
        <w:rPr>
          <w:rFonts w:hint="default" w:ascii="Times New Roman" w:hAnsi="Times New Roman" w:cs="Times New Roman"/>
          <w:sz w:val="28"/>
          <w:szCs w:val="28"/>
        </w:rPr>
      </w:pPr>
      <w:r>
        <w:rPr>
          <w:rFonts w:hint="default" w:ascii="Times New Roman" w:hAnsi="Times New Roman" w:cs="Times New Roman"/>
          <w:spacing w:val="3"/>
          <w:w w:val="105"/>
          <w:sz w:val="28"/>
          <w:szCs w:val="28"/>
        </w:rPr>
        <w:t>v.</w:t>
      </w:r>
      <w:r>
        <w:rPr>
          <w:rFonts w:hint="default" w:ascii="Times New Roman" w:hAnsi="Times New Roman" w:cs="Times New Roman"/>
          <w:spacing w:val="-5"/>
          <w:w w:val="105"/>
          <w:sz w:val="28"/>
          <w:szCs w:val="28"/>
        </w:rPr>
        <w:t xml:space="preserve"> </w:t>
      </w:r>
      <w:r>
        <w:rPr>
          <w:rFonts w:hint="default" w:ascii="Times New Roman" w:hAnsi="Times New Roman" w:cs="Times New Roman"/>
          <w:w w:val="105"/>
          <w:sz w:val="28"/>
          <w:szCs w:val="28"/>
        </w:rPr>
        <w:t>Theo</w:t>
      </w:r>
      <w:r>
        <w:rPr>
          <w:rFonts w:hint="default" w:ascii="Times New Roman" w:hAnsi="Times New Roman" w:cs="Times New Roman"/>
          <w:spacing w:val="-3"/>
          <w:w w:val="105"/>
          <w:sz w:val="28"/>
          <w:szCs w:val="28"/>
        </w:rPr>
        <w:t xml:space="preserve"> </w:t>
      </w:r>
      <w:r>
        <w:rPr>
          <w:rFonts w:hint="default" w:cs="Times New Roman"/>
          <w:i/>
          <w:w w:val="105"/>
          <w:sz w:val="28"/>
          <w:szCs w:val="28"/>
          <w:lang w:val="en-US"/>
        </w:rPr>
        <w:t>Đ</w:t>
      </w:r>
      <w:r>
        <w:rPr>
          <w:rFonts w:hint="default" w:ascii="Times New Roman" w:hAnsi="Times New Roman" w:cs="Times New Roman"/>
          <w:i/>
          <w:w w:val="105"/>
          <w:sz w:val="28"/>
          <w:szCs w:val="28"/>
        </w:rPr>
        <w:t>ịnh</w:t>
      </w:r>
      <w:r>
        <w:rPr>
          <w:rFonts w:hint="default" w:ascii="Times New Roman" w:hAnsi="Times New Roman" w:cs="Times New Roman"/>
          <w:i/>
          <w:spacing w:val="-7"/>
          <w:w w:val="105"/>
          <w:sz w:val="28"/>
          <w:szCs w:val="28"/>
        </w:rPr>
        <w:t xml:space="preserve"> </w:t>
      </w:r>
      <w:r>
        <w:rPr>
          <w:rFonts w:hint="default" w:ascii="Times New Roman" w:hAnsi="Times New Roman" w:cs="Times New Roman"/>
          <w:i/>
          <w:w w:val="105"/>
          <w:sz w:val="28"/>
          <w:szCs w:val="28"/>
        </w:rPr>
        <w:t>lí</w:t>
      </w:r>
      <w:r>
        <w:rPr>
          <w:rFonts w:hint="default" w:ascii="Times New Roman" w:hAnsi="Times New Roman" w:cs="Times New Roman"/>
          <w:i/>
          <w:spacing w:val="-6"/>
          <w:w w:val="105"/>
          <w:sz w:val="28"/>
          <w:szCs w:val="28"/>
        </w:rPr>
        <w:t xml:space="preserve"> </w:t>
      </w:r>
      <w:r>
        <w:rPr>
          <w:rFonts w:hint="default" w:ascii="Times New Roman" w:hAnsi="Times New Roman" w:cs="Times New Roman"/>
          <w:i/>
          <w:w w:val="105"/>
          <w:sz w:val="28"/>
          <w:szCs w:val="28"/>
        </w:rPr>
        <w:t>5-8</w:t>
      </w:r>
      <w:r>
        <w:rPr>
          <w:rFonts w:hint="default" w:ascii="Times New Roman" w:hAnsi="Times New Roman" w:cs="Times New Roman"/>
          <w:i/>
          <w:spacing w:val="-7"/>
          <w:w w:val="105"/>
          <w:sz w:val="28"/>
          <w:szCs w:val="28"/>
        </w:rPr>
        <w:t xml:space="preserve"> </w:t>
      </w:r>
      <w:r>
        <w:rPr>
          <w:rFonts w:hint="default" w:ascii="Times New Roman" w:hAnsi="Times New Roman" w:cs="Times New Roman"/>
          <w:i/>
          <w:w w:val="105"/>
          <w:sz w:val="28"/>
          <w:szCs w:val="28"/>
        </w:rPr>
        <w:t>(</w:t>
      </w:r>
      <w:r>
        <w:rPr>
          <w:rFonts w:hint="default" w:cs="Times New Roman"/>
          <w:i/>
          <w:w w:val="105"/>
          <w:sz w:val="28"/>
          <w:szCs w:val="28"/>
          <w:lang w:val="en-US"/>
        </w:rPr>
        <w:t>đ</w:t>
      </w:r>
      <w:r>
        <w:rPr>
          <w:rFonts w:hint="default" w:ascii="Times New Roman" w:hAnsi="Times New Roman" w:cs="Times New Roman"/>
          <w:i/>
          <w:w w:val="105"/>
          <w:sz w:val="28"/>
          <w:szCs w:val="28"/>
        </w:rPr>
        <w:t>ịnh</w:t>
      </w:r>
      <w:r>
        <w:rPr>
          <w:rFonts w:hint="default" w:ascii="Times New Roman" w:hAnsi="Times New Roman" w:cs="Times New Roman"/>
          <w:i/>
          <w:spacing w:val="-6"/>
          <w:w w:val="105"/>
          <w:sz w:val="28"/>
          <w:szCs w:val="28"/>
        </w:rPr>
        <w:t xml:space="preserve"> </w:t>
      </w:r>
      <w:r>
        <w:rPr>
          <w:rFonts w:hint="default" w:ascii="Times New Roman" w:hAnsi="Times New Roman" w:cs="Times New Roman"/>
          <w:i/>
          <w:w w:val="105"/>
          <w:sz w:val="28"/>
          <w:szCs w:val="28"/>
        </w:rPr>
        <w:t>lí</w:t>
      </w:r>
      <w:r>
        <w:rPr>
          <w:rFonts w:hint="default" w:ascii="Times New Roman" w:hAnsi="Times New Roman" w:cs="Times New Roman"/>
          <w:i/>
          <w:spacing w:val="-6"/>
          <w:w w:val="105"/>
          <w:sz w:val="28"/>
          <w:szCs w:val="28"/>
        </w:rPr>
        <w:t xml:space="preserve"> </w:t>
      </w:r>
      <w:r>
        <w:rPr>
          <w:rFonts w:hint="default" w:cs="Times New Roman"/>
          <w:i/>
          <w:w w:val="105"/>
          <w:sz w:val="28"/>
          <w:szCs w:val="28"/>
          <w:lang w:val="en-US"/>
        </w:rPr>
        <w:t>đ</w:t>
      </w:r>
      <w:r>
        <w:rPr>
          <w:rFonts w:hint="default" w:ascii="Times New Roman" w:hAnsi="Times New Roman" w:cs="Times New Roman"/>
          <w:i/>
          <w:w w:val="105"/>
          <w:sz w:val="28"/>
          <w:szCs w:val="28"/>
        </w:rPr>
        <w:t>ường</w:t>
      </w:r>
      <w:r>
        <w:rPr>
          <w:rFonts w:hint="default" w:ascii="Times New Roman" w:hAnsi="Times New Roman" w:cs="Times New Roman"/>
          <w:i/>
          <w:spacing w:val="-7"/>
          <w:w w:val="105"/>
          <w:sz w:val="28"/>
          <w:szCs w:val="28"/>
        </w:rPr>
        <w:t xml:space="preserve"> </w:t>
      </w:r>
      <w:r>
        <w:rPr>
          <w:rFonts w:hint="default" w:cs="Times New Roman"/>
          <w:i/>
          <w:w w:val="105"/>
          <w:sz w:val="28"/>
          <w:szCs w:val="28"/>
          <w:lang w:val="en-US"/>
        </w:rPr>
        <w:t>đ</w:t>
      </w:r>
      <w:r>
        <w:rPr>
          <w:rFonts w:hint="default" w:ascii="Times New Roman" w:hAnsi="Times New Roman" w:cs="Times New Roman"/>
          <w:i/>
          <w:w w:val="105"/>
          <w:sz w:val="28"/>
          <w:szCs w:val="28"/>
        </w:rPr>
        <w:t>i</w:t>
      </w:r>
      <w:r>
        <w:rPr>
          <w:rFonts w:hint="default" w:ascii="Times New Roman" w:hAnsi="Times New Roman" w:cs="Times New Roman"/>
          <w:i/>
          <w:spacing w:val="-6"/>
          <w:w w:val="105"/>
          <w:sz w:val="28"/>
          <w:szCs w:val="28"/>
        </w:rPr>
        <w:t xml:space="preserve"> </w:t>
      </w:r>
      <w:r>
        <w:rPr>
          <w:rFonts w:hint="default" w:ascii="Times New Roman" w:hAnsi="Times New Roman" w:cs="Times New Roman"/>
          <w:i/>
          <w:w w:val="105"/>
          <w:sz w:val="28"/>
          <w:szCs w:val="28"/>
        </w:rPr>
        <w:t>trắng)</w:t>
      </w:r>
      <w:r>
        <w:rPr>
          <w:rFonts w:hint="default" w:ascii="Times New Roman" w:hAnsi="Times New Roman" w:cs="Times New Roman"/>
          <w:w w:val="105"/>
          <w:sz w:val="28"/>
          <w:szCs w:val="28"/>
        </w:rPr>
        <w:t>,</w:t>
      </w:r>
      <w:r>
        <w:rPr>
          <w:rFonts w:hint="default" w:ascii="Times New Roman" w:hAnsi="Times New Roman" w:cs="Times New Roman"/>
          <w:spacing w:val="-4"/>
          <w:w w:val="105"/>
          <w:sz w:val="28"/>
          <w:szCs w:val="28"/>
        </w:rPr>
        <w:t xml:space="preserve"> </w:t>
      </w:r>
      <w:r>
        <w:rPr>
          <w:rFonts w:hint="default" w:ascii="Times New Roman" w:hAnsi="Times New Roman" w:cs="Times New Roman"/>
          <w:w w:val="105"/>
          <w:sz w:val="28"/>
          <w:szCs w:val="28"/>
        </w:rPr>
        <w:t>ta</w:t>
      </w:r>
      <w:r>
        <w:rPr>
          <w:rFonts w:hint="default" w:ascii="Times New Roman" w:hAnsi="Times New Roman" w:cs="Times New Roman"/>
          <w:spacing w:val="-5"/>
          <w:w w:val="105"/>
          <w:sz w:val="28"/>
          <w:szCs w:val="28"/>
        </w:rPr>
        <w:t xml:space="preserve"> </w:t>
      </w:r>
      <w:r>
        <w:rPr>
          <w:rFonts w:hint="default" w:ascii="Times New Roman" w:hAnsi="Times New Roman" w:cs="Times New Roman"/>
          <w:w w:val="105"/>
          <w:sz w:val="28"/>
          <w:szCs w:val="28"/>
        </w:rPr>
        <w:t>có</w:t>
      </w:r>
      <w:r>
        <w:rPr>
          <w:rFonts w:hint="default" w:ascii="Times New Roman" w:hAnsi="Times New Roman" w:cs="Times New Roman"/>
          <w:spacing w:val="-1"/>
          <w:w w:val="105"/>
          <w:sz w:val="28"/>
          <w:szCs w:val="28"/>
        </w:rPr>
        <w:t xml:space="preserve"> </w:t>
      </w:r>
      <w:r>
        <w:rPr>
          <w:rFonts w:hint="default" w:ascii="Times New Roman" w:hAnsi="Times New Roman" w:cs="Times New Roman"/>
          <w:w w:val="105"/>
          <w:sz w:val="28"/>
          <w:szCs w:val="28"/>
        </w:rPr>
        <w:t>v</w:t>
      </w:r>
      <w:r>
        <w:rPr>
          <w:rFonts w:hint="default" w:ascii="Times New Roman" w:hAnsi="Times New Roman" w:cs="Times New Roman"/>
          <w:spacing w:val="2"/>
          <w:w w:val="105"/>
          <w:sz w:val="28"/>
          <w:szCs w:val="28"/>
        </w:rPr>
        <w:t xml:space="preserve"> </w:t>
      </w:r>
      <w:r>
        <w:rPr>
          <w:rFonts w:hint="default" w:ascii="Times New Roman" w:hAnsi="Times New Roman" w:cs="Times New Roman"/>
          <w:w w:val="105"/>
          <w:sz w:val="28"/>
          <w:szCs w:val="28"/>
        </w:rPr>
        <w:t>là</w:t>
      </w:r>
      <w:r>
        <w:rPr>
          <w:rFonts w:hint="default" w:ascii="Times New Roman" w:hAnsi="Times New Roman" w:cs="Times New Roman"/>
          <w:spacing w:val="-4"/>
          <w:w w:val="105"/>
          <w:sz w:val="28"/>
          <w:szCs w:val="28"/>
        </w:rPr>
        <w:t xml:space="preserve"> </w:t>
      </w:r>
      <w:r>
        <w:rPr>
          <w:rFonts w:hint="default" w:ascii="Times New Roman" w:hAnsi="Times New Roman" w:cs="Times New Roman"/>
          <w:w w:val="105"/>
          <w:sz w:val="28"/>
          <w:szCs w:val="28"/>
        </w:rPr>
        <w:t>hậu</w:t>
      </w:r>
      <w:r>
        <w:rPr>
          <w:rFonts w:hint="default" w:ascii="Times New Roman" w:hAnsi="Times New Roman" w:cs="Times New Roman"/>
          <w:spacing w:val="-6"/>
          <w:w w:val="105"/>
          <w:sz w:val="28"/>
          <w:szCs w:val="28"/>
        </w:rPr>
        <w:t xml:space="preserve"> </w:t>
      </w:r>
      <w:r>
        <w:rPr>
          <w:rFonts w:hint="default" w:ascii="Times New Roman" w:hAnsi="Times New Roman" w:cs="Times New Roman"/>
          <w:w w:val="105"/>
          <w:sz w:val="28"/>
          <w:szCs w:val="28"/>
        </w:rPr>
        <w:t>duệ</w:t>
      </w:r>
      <w:r>
        <w:rPr>
          <w:rFonts w:hint="default" w:ascii="Times New Roman" w:hAnsi="Times New Roman" w:cs="Times New Roman"/>
          <w:spacing w:val="-2"/>
          <w:w w:val="105"/>
          <w:sz w:val="28"/>
          <w:szCs w:val="28"/>
        </w:rPr>
        <w:t xml:space="preserve"> </w:t>
      </w:r>
      <w:r>
        <w:rPr>
          <w:rFonts w:hint="default" w:ascii="Times New Roman" w:hAnsi="Times New Roman" w:cs="Times New Roman"/>
          <w:w w:val="105"/>
          <w:sz w:val="28"/>
          <w:szCs w:val="28"/>
        </w:rPr>
        <w:t>của</w:t>
      </w:r>
      <w:r>
        <w:rPr>
          <w:rFonts w:hint="default" w:ascii="Times New Roman" w:hAnsi="Times New Roman" w:cs="Times New Roman"/>
          <w:spacing w:val="-3"/>
          <w:w w:val="105"/>
          <w:sz w:val="28"/>
          <w:szCs w:val="28"/>
        </w:rPr>
        <w:t xml:space="preserve"> </w:t>
      </w:r>
      <w:r>
        <w:rPr>
          <w:rFonts w:hint="default" w:ascii="Times New Roman" w:hAnsi="Times New Roman" w:cs="Times New Roman"/>
          <w:spacing w:val="2"/>
          <w:w w:val="105"/>
          <w:sz w:val="28"/>
          <w:szCs w:val="28"/>
        </w:rPr>
        <w:t>u.</w:t>
      </w:r>
      <w:r>
        <w:rPr>
          <w:rFonts w:hint="default" w:ascii="Times New Roman" w:hAnsi="Times New Roman" w:cs="Times New Roman"/>
          <w:spacing w:val="-4"/>
          <w:w w:val="105"/>
          <w:sz w:val="28"/>
          <w:szCs w:val="28"/>
        </w:rPr>
        <w:t xml:space="preserve"> </w:t>
      </w:r>
      <w:r>
        <w:rPr>
          <w:rFonts w:hint="default" w:ascii="Times New Roman" w:hAnsi="Times New Roman" w:cs="Times New Roman"/>
          <w:w w:val="105"/>
          <w:sz w:val="28"/>
          <w:szCs w:val="28"/>
        </w:rPr>
        <w:t>Nhìn</w:t>
      </w:r>
      <w:r>
        <w:rPr>
          <w:rFonts w:hint="default" w:ascii="Times New Roman" w:hAnsi="Times New Roman" w:cs="Times New Roman"/>
          <w:spacing w:val="-3"/>
          <w:w w:val="105"/>
          <w:sz w:val="28"/>
          <w:szCs w:val="28"/>
        </w:rPr>
        <w:t xml:space="preserve"> </w:t>
      </w:r>
      <w:r>
        <w:rPr>
          <w:rFonts w:hint="default" w:ascii="Times New Roman" w:hAnsi="Times New Roman" w:cs="Times New Roman"/>
          <w:w w:val="105"/>
          <w:sz w:val="28"/>
          <w:szCs w:val="28"/>
        </w:rPr>
        <w:t>vào</w:t>
      </w:r>
      <w:r>
        <w:rPr>
          <w:rFonts w:hint="default" w:ascii="Times New Roman" w:hAnsi="Times New Roman" w:cs="Times New Roman"/>
          <w:spacing w:val="-2"/>
          <w:w w:val="105"/>
          <w:sz w:val="28"/>
          <w:szCs w:val="28"/>
        </w:rPr>
        <w:t xml:space="preserve"> </w:t>
      </w:r>
      <w:r>
        <w:rPr>
          <w:rFonts w:hint="default" w:ascii="Times New Roman" w:hAnsi="Times New Roman" w:cs="Times New Roman"/>
          <w:w w:val="105"/>
          <w:sz w:val="28"/>
          <w:szCs w:val="28"/>
        </w:rPr>
        <w:t>mô hình</w:t>
      </w:r>
      <w:r>
        <w:rPr>
          <w:rFonts w:hint="default" w:ascii="Times New Roman" w:hAnsi="Times New Roman" w:cs="Times New Roman"/>
          <w:spacing w:val="-10"/>
          <w:w w:val="105"/>
          <w:sz w:val="28"/>
          <w:szCs w:val="28"/>
        </w:rPr>
        <w:t xml:space="preserve"> </w:t>
      </w:r>
      <w:r>
        <w:rPr>
          <w:rFonts w:hint="default" w:ascii="Times New Roman" w:hAnsi="Times New Roman" w:cs="Times New Roman"/>
          <w:w w:val="105"/>
          <w:sz w:val="28"/>
          <w:szCs w:val="28"/>
        </w:rPr>
        <w:t>cài</w:t>
      </w:r>
      <w:r>
        <w:rPr>
          <w:rFonts w:hint="default" w:ascii="Times New Roman" w:hAnsi="Times New Roman" w:cs="Times New Roman"/>
          <w:spacing w:val="-8"/>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ặt</w:t>
      </w:r>
      <w:r>
        <w:rPr>
          <w:rFonts w:hint="default" w:ascii="Times New Roman" w:hAnsi="Times New Roman" w:cs="Times New Roman"/>
          <w:spacing w:val="-8"/>
          <w:w w:val="105"/>
          <w:sz w:val="28"/>
          <w:szCs w:val="28"/>
        </w:rPr>
        <w:t xml:space="preserve"> </w:t>
      </w:r>
      <w:r>
        <w:rPr>
          <w:rFonts w:hint="default" w:ascii="Times New Roman" w:hAnsi="Times New Roman" w:cs="Times New Roman"/>
          <w:w w:val="105"/>
          <w:sz w:val="28"/>
          <w:szCs w:val="28"/>
        </w:rPr>
        <w:t>thuật</w:t>
      </w:r>
      <w:r>
        <w:rPr>
          <w:rFonts w:hint="default" w:ascii="Times New Roman" w:hAnsi="Times New Roman" w:cs="Times New Roman"/>
          <w:spacing w:val="-9"/>
          <w:w w:val="105"/>
          <w:sz w:val="28"/>
          <w:szCs w:val="28"/>
        </w:rPr>
        <w:t xml:space="preserve"> </w:t>
      </w:r>
      <w:r>
        <w:rPr>
          <w:rFonts w:hint="default" w:ascii="Times New Roman" w:hAnsi="Times New Roman" w:cs="Times New Roman"/>
          <w:w w:val="105"/>
          <w:sz w:val="28"/>
          <w:szCs w:val="28"/>
        </w:rPr>
        <w:t>toán,</w:t>
      </w:r>
      <w:r>
        <w:rPr>
          <w:rFonts w:hint="default" w:ascii="Times New Roman" w:hAnsi="Times New Roman" w:cs="Times New Roman"/>
          <w:spacing w:val="-7"/>
          <w:w w:val="105"/>
          <w:sz w:val="28"/>
          <w:szCs w:val="28"/>
        </w:rPr>
        <w:t xml:space="preserve"> </w:t>
      </w:r>
      <w:r>
        <w:rPr>
          <w:rFonts w:hint="default" w:ascii="Times New Roman" w:hAnsi="Times New Roman" w:cs="Times New Roman"/>
          <w:w w:val="105"/>
          <w:sz w:val="28"/>
          <w:szCs w:val="28"/>
        </w:rPr>
        <w:t>có</w:t>
      </w:r>
      <w:r>
        <w:rPr>
          <w:rFonts w:hint="default" w:ascii="Times New Roman" w:hAnsi="Times New Roman" w:cs="Times New Roman"/>
          <w:spacing w:val="-8"/>
          <w:w w:val="105"/>
          <w:sz w:val="28"/>
          <w:szCs w:val="28"/>
        </w:rPr>
        <w:t xml:space="preserve"> </w:t>
      </w:r>
      <w:r>
        <w:rPr>
          <w:rFonts w:hint="default" w:ascii="Times New Roman" w:hAnsi="Times New Roman" w:cs="Times New Roman"/>
          <w:w w:val="105"/>
          <w:sz w:val="28"/>
          <w:szCs w:val="28"/>
        </w:rPr>
        <w:t>nhận</w:t>
      </w:r>
      <w:r>
        <w:rPr>
          <w:rFonts w:hint="default" w:ascii="Times New Roman" w:hAnsi="Times New Roman" w:cs="Times New Roman"/>
          <w:spacing w:val="-9"/>
          <w:w w:val="105"/>
          <w:sz w:val="28"/>
          <w:szCs w:val="28"/>
        </w:rPr>
        <w:t xml:space="preserve"> </w:t>
      </w:r>
      <w:r>
        <w:rPr>
          <w:rFonts w:hint="default" w:ascii="Times New Roman" w:hAnsi="Times New Roman" w:cs="Times New Roman"/>
          <w:w w:val="105"/>
          <w:sz w:val="28"/>
          <w:szCs w:val="28"/>
        </w:rPr>
        <w:t>xét</w:t>
      </w:r>
      <w:r>
        <w:rPr>
          <w:rFonts w:hint="default" w:ascii="Times New Roman" w:hAnsi="Times New Roman" w:cs="Times New Roman"/>
          <w:spacing w:val="-9"/>
          <w:w w:val="105"/>
          <w:sz w:val="28"/>
          <w:szCs w:val="28"/>
        </w:rPr>
        <w:t xml:space="preserve"> </w:t>
      </w:r>
      <w:r>
        <w:rPr>
          <w:rFonts w:hint="default" w:ascii="Times New Roman" w:hAnsi="Times New Roman" w:cs="Times New Roman"/>
          <w:w w:val="105"/>
          <w:sz w:val="28"/>
          <w:szCs w:val="28"/>
        </w:rPr>
        <w:t>rằng</w:t>
      </w:r>
      <w:r>
        <w:rPr>
          <w:rFonts w:hint="default" w:ascii="Times New Roman" w:hAnsi="Times New Roman" w:cs="Times New Roman"/>
          <w:spacing w:val="-9"/>
          <w:w w:val="105"/>
          <w:sz w:val="28"/>
          <w:szCs w:val="28"/>
        </w:rPr>
        <w:t xml:space="preserve"> </w:t>
      </w:r>
      <w:r>
        <w:rPr>
          <w:rFonts w:hint="default" w:ascii="Times New Roman" w:hAnsi="Times New Roman" w:cs="Times New Roman"/>
          <w:w w:val="105"/>
          <w:sz w:val="28"/>
          <w:szCs w:val="28"/>
        </w:rPr>
        <w:t>việc</w:t>
      </w:r>
      <w:r>
        <w:rPr>
          <w:rFonts w:hint="default" w:ascii="Times New Roman" w:hAnsi="Times New Roman" w:cs="Times New Roman"/>
          <w:spacing w:val="-8"/>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ịnh</w:t>
      </w:r>
      <w:r>
        <w:rPr>
          <w:rFonts w:hint="default" w:ascii="Times New Roman" w:hAnsi="Times New Roman" w:cs="Times New Roman"/>
          <w:spacing w:val="-10"/>
          <w:w w:val="105"/>
          <w:sz w:val="28"/>
          <w:szCs w:val="28"/>
        </w:rPr>
        <w:t xml:space="preserve"> </w:t>
      </w:r>
      <w:r>
        <w:rPr>
          <w:rFonts w:hint="default" w:ascii="Times New Roman" w:hAnsi="Times New Roman" w:cs="Times New Roman"/>
          <w:w w:val="105"/>
          <w:sz w:val="28"/>
          <w:szCs w:val="28"/>
        </w:rPr>
        <w:t>chiều</w:t>
      </w:r>
      <w:r>
        <w:rPr>
          <w:rFonts w:hint="default" w:ascii="Times New Roman" w:hAnsi="Times New Roman" w:cs="Times New Roman"/>
          <w:spacing w:val="-9"/>
          <w:w w:val="105"/>
          <w:sz w:val="28"/>
          <w:szCs w:val="28"/>
        </w:rPr>
        <w:t xml:space="preserve"> </w:t>
      </w:r>
      <w:r>
        <w:rPr>
          <w:rFonts w:hint="default" w:ascii="Times New Roman" w:hAnsi="Times New Roman" w:cs="Times New Roman"/>
          <w:w w:val="105"/>
          <w:sz w:val="28"/>
          <w:szCs w:val="28"/>
        </w:rPr>
        <w:t>cạnh</w:t>
      </w:r>
      <w:r>
        <w:rPr>
          <w:rFonts w:hint="default" w:ascii="Times New Roman" w:hAnsi="Times New Roman" w:cs="Times New Roman"/>
          <w:spacing w:val="-8"/>
          <w:w w:val="105"/>
          <w:sz w:val="28"/>
          <w:szCs w:val="28"/>
        </w:rPr>
        <w:t xml:space="preserve"> </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u,</w:t>
      </w:r>
      <w:r>
        <w:rPr>
          <w:rFonts w:hint="default" w:ascii="Times New Roman" w:hAnsi="Times New Roman" w:cs="Times New Roman"/>
          <w:spacing w:val="-27"/>
          <w:w w:val="105"/>
          <w:sz w:val="28"/>
          <w:szCs w:val="28"/>
        </w:rPr>
        <w:t xml:space="preserve"> </w:t>
      </w:r>
      <w:r>
        <w:rPr>
          <w:rFonts w:hint="default" w:ascii="Times New Roman" w:hAnsi="Times New Roman" w:cs="Times New Roman"/>
          <w:w w:val="105"/>
          <w:sz w:val="28"/>
          <w:szCs w:val="28"/>
        </w:rPr>
        <w:t>v</w:t>
      </w:r>
      <w:r>
        <w:rPr>
          <w:rFonts w:hint="default" w:ascii="Times New Roman" w:hAnsi="Times New Roman" w:cs="Times New Roman"/>
          <w:w w:val="105"/>
          <w:position w:val="1"/>
          <w:sz w:val="28"/>
          <w:szCs w:val="28"/>
        </w:rPr>
        <w:t>)</w:t>
      </w:r>
      <w:r>
        <w:rPr>
          <w:rFonts w:hint="default" w:ascii="Times New Roman" w:hAnsi="Times New Roman" w:cs="Times New Roman"/>
          <w:spacing w:val="-4"/>
          <w:w w:val="105"/>
          <w:position w:val="1"/>
          <w:sz w:val="28"/>
          <w:szCs w:val="28"/>
        </w:rPr>
        <w:t xml:space="preserve"> </w:t>
      </w:r>
      <w:r>
        <w:rPr>
          <w:rFonts w:hint="default" w:ascii="Times New Roman" w:hAnsi="Times New Roman" w:cs="Times New Roman"/>
          <w:w w:val="105"/>
          <w:sz w:val="28"/>
          <w:szCs w:val="28"/>
        </w:rPr>
        <w:t>chỉ</w:t>
      </w:r>
      <w:r>
        <w:rPr>
          <w:rFonts w:hint="default" w:ascii="Times New Roman" w:hAnsi="Times New Roman" w:cs="Times New Roman"/>
          <w:spacing w:val="-8"/>
          <w:w w:val="105"/>
          <w:sz w:val="28"/>
          <w:szCs w:val="28"/>
        </w:rPr>
        <w:t xml:space="preserve"> </w:t>
      </w:r>
      <w:r>
        <w:rPr>
          <w:rFonts w:hint="default" w:ascii="Times New Roman" w:hAnsi="Times New Roman" w:cs="Times New Roman"/>
          <w:w w:val="105"/>
          <w:sz w:val="28"/>
          <w:szCs w:val="28"/>
        </w:rPr>
        <w:t>có</w:t>
      </w:r>
      <w:r>
        <w:rPr>
          <w:rFonts w:hint="default" w:ascii="Times New Roman" w:hAnsi="Times New Roman" w:cs="Times New Roman"/>
          <w:spacing w:val="-10"/>
          <w:w w:val="105"/>
          <w:sz w:val="28"/>
          <w:szCs w:val="28"/>
        </w:rPr>
        <w:t xml:space="preserve"> </w:t>
      </w:r>
      <w:r>
        <w:rPr>
          <w:rFonts w:hint="default" w:ascii="Times New Roman" w:hAnsi="Times New Roman" w:cs="Times New Roman"/>
          <w:w w:val="105"/>
          <w:sz w:val="28"/>
          <w:szCs w:val="28"/>
        </w:rPr>
        <w:t>thể</w:t>
      </w:r>
      <w:r>
        <w:rPr>
          <w:rFonts w:hint="default" w:ascii="Times New Roman" w:hAnsi="Times New Roman" w:cs="Times New Roman"/>
          <w:spacing w:val="-8"/>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ược</w:t>
      </w:r>
      <w:r>
        <w:rPr>
          <w:rFonts w:hint="default" w:ascii="Times New Roman" w:hAnsi="Times New Roman" w:cs="Times New Roman"/>
          <w:spacing w:val="-8"/>
          <w:w w:val="105"/>
          <w:sz w:val="28"/>
          <w:szCs w:val="28"/>
        </w:rPr>
        <w:t xml:space="preserve"> </w:t>
      </w:r>
      <w:r>
        <w:rPr>
          <w:rFonts w:hint="default" w:ascii="Times New Roman" w:hAnsi="Times New Roman" w:cs="Times New Roman"/>
          <w:w w:val="105"/>
          <w:sz w:val="28"/>
          <w:szCs w:val="28"/>
        </w:rPr>
        <w:t>thực hiện</w:t>
      </w:r>
      <w:r>
        <w:rPr>
          <w:rFonts w:hint="default" w:ascii="Times New Roman" w:hAnsi="Times New Roman" w:cs="Times New Roman"/>
          <w:spacing w:val="-8"/>
          <w:w w:val="105"/>
          <w:sz w:val="28"/>
          <w:szCs w:val="28"/>
        </w:rPr>
        <w:t xml:space="preserve"> </w:t>
      </w:r>
      <w:r>
        <w:rPr>
          <w:rFonts w:hint="default" w:ascii="Times New Roman" w:hAnsi="Times New Roman" w:cs="Times New Roman"/>
          <w:w w:val="105"/>
          <w:sz w:val="28"/>
          <w:szCs w:val="28"/>
        </w:rPr>
        <w:t>trong</w:t>
      </w:r>
      <w:r>
        <w:rPr>
          <w:rFonts w:hint="default" w:ascii="Times New Roman" w:hAnsi="Times New Roman" w:cs="Times New Roman"/>
          <w:spacing w:val="-7"/>
          <w:w w:val="105"/>
          <w:sz w:val="28"/>
          <w:szCs w:val="28"/>
        </w:rPr>
        <w:t xml:space="preserve"> </w:t>
      </w:r>
      <w:r>
        <w:rPr>
          <w:rFonts w:hint="default" w:ascii="Times New Roman" w:hAnsi="Times New Roman" w:cs="Times New Roman"/>
          <w:w w:val="105"/>
          <w:sz w:val="28"/>
          <w:szCs w:val="28"/>
        </w:rPr>
        <w:t>thủ</w:t>
      </w:r>
      <w:r>
        <w:rPr>
          <w:rFonts w:hint="default" w:ascii="Times New Roman" w:hAnsi="Times New Roman" w:cs="Times New Roman"/>
          <w:spacing w:val="-8"/>
          <w:w w:val="105"/>
          <w:sz w:val="28"/>
          <w:szCs w:val="28"/>
        </w:rPr>
        <w:t xml:space="preserve"> </w:t>
      </w:r>
      <w:r>
        <w:rPr>
          <w:rFonts w:hint="default" w:ascii="Times New Roman" w:hAnsi="Times New Roman" w:cs="Times New Roman"/>
          <w:w w:val="105"/>
          <w:sz w:val="28"/>
          <w:szCs w:val="28"/>
        </w:rPr>
        <w:t>tục</w:t>
      </w:r>
      <w:r>
        <w:rPr>
          <w:rFonts w:hint="default" w:ascii="Times New Roman" w:hAnsi="Times New Roman" w:cs="Times New Roman"/>
          <w:spacing w:val="-3"/>
          <w:w w:val="105"/>
          <w:sz w:val="28"/>
          <w:szCs w:val="28"/>
        </w:rPr>
        <w:t xml:space="preserve"> </w:t>
      </w:r>
      <w:r>
        <w:rPr>
          <w:rFonts w:hint="default" w:ascii="Times New Roman" w:hAnsi="Times New Roman" w:cs="Times New Roman"/>
          <w:w w:val="105"/>
          <w:sz w:val="28"/>
          <w:szCs w:val="28"/>
        </w:rPr>
        <w:t>DFSVisit</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u</w:t>
      </w:r>
      <w:r>
        <w:rPr>
          <w:rFonts w:hint="default" w:ascii="Times New Roman" w:hAnsi="Times New Roman" w:cs="Times New Roman"/>
          <w:w w:val="105"/>
          <w:position w:val="1"/>
          <w:sz w:val="28"/>
          <w:szCs w:val="28"/>
        </w:rPr>
        <w:t>)</w:t>
      </w:r>
      <w:r>
        <w:rPr>
          <w:rFonts w:hint="default" w:ascii="Times New Roman" w:hAnsi="Times New Roman" w:cs="Times New Roman"/>
          <w:spacing w:val="-4"/>
          <w:w w:val="105"/>
          <w:position w:val="1"/>
          <w:sz w:val="28"/>
          <w:szCs w:val="28"/>
        </w:rPr>
        <w:t xml:space="preserve"> </w:t>
      </w:r>
      <w:r>
        <w:rPr>
          <w:rFonts w:hint="default" w:ascii="Times New Roman" w:hAnsi="Times New Roman" w:cs="Times New Roman"/>
          <w:w w:val="105"/>
          <w:sz w:val="28"/>
          <w:szCs w:val="28"/>
        </w:rPr>
        <w:t>hoặc</w:t>
      </w:r>
      <w:r>
        <w:rPr>
          <w:rFonts w:hint="default" w:ascii="Times New Roman" w:hAnsi="Times New Roman" w:cs="Times New Roman"/>
          <w:spacing w:val="-6"/>
          <w:w w:val="105"/>
          <w:sz w:val="28"/>
          <w:szCs w:val="28"/>
        </w:rPr>
        <w:t xml:space="preserve"> </w:t>
      </w:r>
      <w:r>
        <w:rPr>
          <w:rFonts w:hint="default" w:ascii="Times New Roman" w:hAnsi="Times New Roman" w:cs="Times New Roman"/>
          <w:w w:val="105"/>
          <w:sz w:val="28"/>
          <w:szCs w:val="28"/>
        </w:rPr>
        <w:t>trong</w:t>
      </w:r>
      <w:r>
        <w:rPr>
          <w:rFonts w:hint="default" w:ascii="Times New Roman" w:hAnsi="Times New Roman" w:cs="Times New Roman"/>
          <w:spacing w:val="-6"/>
          <w:w w:val="105"/>
          <w:sz w:val="28"/>
          <w:szCs w:val="28"/>
        </w:rPr>
        <w:t xml:space="preserve"> </w:t>
      </w:r>
      <w:r>
        <w:rPr>
          <w:rFonts w:hint="default" w:ascii="Times New Roman" w:hAnsi="Times New Roman" w:cs="Times New Roman"/>
          <w:w w:val="105"/>
          <w:sz w:val="28"/>
          <w:szCs w:val="28"/>
        </w:rPr>
        <w:t>thủ</w:t>
      </w:r>
      <w:r>
        <w:rPr>
          <w:rFonts w:hint="default" w:ascii="Times New Roman" w:hAnsi="Times New Roman" w:cs="Times New Roman"/>
          <w:spacing w:val="-7"/>
          <w:w w:val="105"/>
          <w:sz w:val="28"/>
          <w:szCs w:val="28"/>
        </w:rPr>
        <w:t xml:space="preserve"> </w:t>
      </w:r>
      <w:r>
        <w:rPr>
          <w:rFonts w:hint="default" w:ascii="Times New Roman" w:hAnsi="Times New Roman" w:cs="Times New Roman"/>
          <w:w w:val="105"/>
          <w:sz w:val="28"/>
          <w:szCs w:val="28"/>
        </w:rPr>
        <w:t>tục</w:t>
      </w:r>
      <w:r>
        <w:rPr>
          <w:rFonts w:hint="default" w:ascii="Times New Roman" w:hAnsi="Times New Roman" w:cs="Times New Roman"/>
          <w:spacing w:val="-4"/>
          <w:w w:val="105"/>
          <w:sz w:val="28"/>
          <w:szCs w:val="28"/>
        </w:rPr>
        <w:t xml:space="preserve"> </w:t>
      </w:r>
      <w:r>
        <w:rPr>
          <w:rFonts w:hint="default" w:ascii="Times New Roman" w:hAnsi="Times New Roman" w:cs="Times New Roman"/>
          <w:w w:val="105"/>
          <w:sz w:val="28"/>
          <w:szCs w:val="28"/>
        </w:rPr>
        <w:t>DFSVisit</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v</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w:t>
      </w:r>
    </w:p>
    <w:p>
      <w:pPr>
        <w:spacing w:before="59" w:line="261" w:lineRule="auto"/>
        <w:ind w:left="947" w:right="294" w:firstLine="0"/>
        <w:jc w:val="both"/>
        <w:rPr>
          <w:rFonts w:hint="default" w:ascii="Times New Roman" w:hAnsi="Times New Roman" w:cs="Times New Roman"/>
          <w:sz w:val="28"/>
          <w:szCs w:val="28"/>
        </w:rPr>
      </w:pPr>
      <w:r>
        <w:rPr>
          <w:rFonts w:hint="default" w:ascii="Times New Roman" w:hAnsi="Times New Roman" w:cs="Times New Roman"/>
          <w:w w:val="105"/>
          <w:sz w:val="28"/>
          <w:szCs w:val="28"/>
        </w:rPr>
        <w:t>Nếu</w:t>
      </w:r>
      <w:r>
        <w:rPr>
          <w:rFonts w:hint="default" w:ascii="Times New Roman" w:hAnsi="Times New Roman" w:cs="Times New Roman"/>
          <w:spacing w:val="-21"/>
          <w:w w:val="105"/>
          <w:sz w:val="28"/>
          <w:szCs w:val="28"/>
        </w:rPr>
        <w:t xml:space="preserve"> </w:t>
      </w:r>
      <w:r>
        <w:rPr>
          <w:rFonts w:hint="default" w:ascii="Times New Roman" w:hAnsi="Times New Roman" w:cs="Times New Roman"/>
          <w:w w:val="105"/>
          <w:sz w:val="28"/>
          <w:szCs w:val="28"/>
        </w:rPr>
        <w:t>cạnh</w:t>
      </w:r>
      <w:r>
        <w:rPr>
          <w:rFonts w:hint="default" w:ascii="Times New Roman" w:hAnsi="Times New Roman" w:cs="Times New Roman"/>
          <w:spacing w:val="-17"/>
          <w:w w:val="105"/>
          <w:sz w:val="28"/>
          <w:szCs w:val="28"/>
        </w:rPr>
        <w:t xml:space="preserve"> </w:t>
      </w:r>
      <w:r>
        <w:rPr>
          <w:rFonts w:hint="default" w:ascii="Times New Roman" w:hAnsi="Times New Roman" w:cs="Times New Roman"/>
          <w:spacing w:val="2"/>
          <w:w w:val="105"/>
          <w:position w:val="1"/>
          <w:sz w:val="28"/>
          <w:szCs w:val="28"/>
        </w:rPr>
        <w:t>(</w:t>
      </w:r>
      <w:r>
        <w:rPr>
          <w:rFonts w:hint="default" w:ascii="Times New Roman" w:hAnsi="Times New Roman" w:cs="Times New Roman"/>
          <w:spacing w:val="2"/>
          <w:w w:val="105"/>
          <w:sz w:val="28"/>
          <w:szCs w:val="28"/>
        </w:rPr>
        <w:t>u,</w:t>
      </w:r>
      <w:r>
        <w:rPr>
          <w:rFonts w:hint="default" w:ascii="Times New Roman" w:hAnsi="Times New Roman" w:cs="Times New Roman"/>
          <w:spacing w:val="-29"/>
          <w:w w:val="105"/>
          <w:sz w:val="28"/>
          <w:szCs w:val="28"/>
        </w:rPr>
        <w:t xml:space="preserve"> </w:t>
      </w:r>
      <w:r>
        <w:rPr>
          <w:rFonts w:hint="default" w:ascii="Times New Roman" w:hAnsi="Times New Roman" w:cs="Times New Roman"/>
          <w:w w:val="105"/>
          <w:sz w:val="28"/>
          <w:szCs w:val="28"/>
        </w:rPr>
        <w:t>v</w:t>
      </w:r>
      <w:r>
        <w:rPr>
          <w:rFonts w:hint="default" w:ascii="Times New Roman" w:hAnsi="Times New Roman" w:cs="Times New Roman"/>
          <w:w w:val="105"/>
          <w:position w:val="1"/>
          <w:sz w:val="28"/>
          <w:szCs w:val="28"/>
        </w:rPr>
        <w:t>)</w:t>
      </w:r>
      <w:r>
        <w:rPr>
          <w:rFonts w:hint="default" w:ascii="Times New Roman" w:hAnsi="Times New Roman" w:cs="Times New Roman"/>
          <w:spacing w:val="-17"/>
          <w:w w:val="105"/>
          <w:position w:val="1"/>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ược</w:t>
      </w:r>
      <w:r>
        <w:rPr>
          <w:rFonts w:hint="default" w:ascii="Times New Roman" w:hAnsi="Times New Roman" w:cs="Times New Roman"/>
          <w:spacing w:val="-20"/>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ịnh</w:t>
      </w:r>
      <w:r>
        <w:rPr>
          <w:rFonts w:hint="default" w:ascii="Times New Roman" w:hAnsi="Times New Roman" w:cs="Times New Roman"/>
          <w:spacing w:val="-19"/>
          <w:w w:val="105"/>
          <w:sz w:val="28"/>
          <w:szCs w:val="28"/>
        </w:rPr>
        <w:t xml:space="preserve"> </w:t>
      </w:r>
      <w:r>
        <w:rPr>
          <w:rFonts w:hint="default" w:ascii="Times New Roman" w:hAnsi="Times New Roman" w:cs="Times New Roman"/>
          <w:w w:val="105"/>
          <w:sz w:val="28"/>
          <w:szCs w:val="28"/>
        </w:rPr>
        <w:t>chiều</w:t>
      </w:r>
      <w:r>
        <w:rPr>
          <w:rFonts w:hint="default" w:ascii="Times New Roman" w:hAnsi="Times New Roman" w:cs="Times New Roman"/>
          <w:spacing w:val="-19"/>
          <w:w w:val="105"/>
          <w:sz w:val="28"/>
          <w:szCs w:val="28"/>
        </w:rPr>
        <w:t xml:space="preserve"> </w:t>
      </w:r>
      <w:r>
        <w:rPr>
          <w:rFonts w:hint="default" w:ascii="Times New Roman" w:hAnsi="Times New Roman" w:cs="Times New Roman"/>
          <w:w w:val="105"/>
          <w:sz w:val="28"/>
          <w:szCs w:val="28"/>
        </w:rPr>
        <w:t>trước</w:t>
      </w:r>
      <w:r>
        <w:rPr>
          <w:rFonts w:hint="default" w:ascii="Times New Roman" w:hAnsi="Times New Roman" w:cs="Times New Roman"/>
          <w:spacing w:val="-20"/>
          <w:w w:val="105"/>
          <w:sz w:val="28"/>
          <w:szCs w:val="28"/>
        </w:rPr>
        <w:t xml:space="preserve"> </w:t>
      </w:r>
      <w:r>
        <w:rPr>
          <w:rFonts w:hint="default" w:ascii="Times New Roman" w:hAnsi="Times New Roman" w:cs="Times New Roman"/>
          <w:w w:val="105"/>
          <w:sz w:val="28"/>
          <w:szCs w:val="28"/>
        </w:rPr>
        <w:t>khi</w:t>
      </w:r>
      <w:r>
        <w:rPr>
          <w:rFonts w:hint="default" w:ascii="Times New Roman" w:hAnsi="Times New Roman" w:cs="Times New Roman"/>
          <w:spacing w:val="-20"/>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ỉnh</w:t>
      </w:r>
      <w:r>
        <w:rPr>
          <w:rFonts w:hint="default" w:ascii="Times New Roman" w:hAnsi="Times New Roman" w:cs="Times New Roman"/>
          <w:spacing w:val="-18"/>
          <w:w w:val="105"/>
          <w:sz w:val="28"/>
          <w:szCs w:val="28"/>
        </w:rPr>
        <w:t xml:space="preserve"> </w:t>
      </w:r>
      <w:r>
        <w:rPr>
          <w:rFonts w:hint="default" w:ascii="Times New Roman" w:hAnsi="Times New Roman" w:cs="Times New Roman"/>
          <w:w w:val="105"/>
          <w:sz w:val="28"/>
          <w:szCs w:val="28"/>
        </w:rPr>
        <w:t>v</w:t>
      </w:r>
      <w:r>
        <w:rPr>
          <w:rFonts w:hint="default" w:ascii="Times New Roman" w:hAnsi="Times New Roman" w:cs="Times New Roman"/>
          <w:spacing w:val="-13"/>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ược</w:t>
      </w:r>
      <w:r>
        <w:rPr>
          <w:rFonts w:hint="default" w:ascii="Times New Roman" w:hAnsi="Times New Roman" w:cs="Times New Roman"/>
          <w:spacing w:val="-20"/>
          <w:w w:val="105"/>
          <w:sz w:val="28"/>
          <w:szCs w:val="28"/>
        </w:rPr>
        <w:t xml:space="preserve"> </w:t>
      </w:r>
      <w:r>
        <w:rPr>
          <w:rFonts w:hint="default" w:ascii="Times New Roman" w:hAnsi="Times New Roman" w:cs="Times New Roman"/>
          <w:w w:val="105"/>
          <w:sz w:val="28"/>
          <w:szCs w:val="28"/>
        </w:rPr>
        <w:t>duyệt</w:t>
      </w:r>
      <w:r>
        <w:rPr>
          <w:rFonts w:hint="default" w:ascii="Times New Roman" w:hAnsi="Times New Roman" w:cs="Times New Roman"/>
          <w:spacing w:val="-19"/>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ến,</w:t>
      </w:r>
      <w:r>
        <w:rPr>
          <w:rFonts w:hint="default" w:ascii="Times New Roman" w:hAnsi="Times New Roman" w:cs="Times New Roman"/>
          <w:spacing w:val="-18"/>
          <w:w w:val="105"/>
          <w:sz w:val="28"/>
          <w:szCs w:val="28"/>
        </w:rPr>
        <w:t xml:space="preserve"> </w:t>
      </w:r>
      <w:r>
        <w:rPr>
          <w:rFonts w:hint="default" w:ascii="Times New Roman" w:hAnsi="Times New Roman" w:cs="Times New Roman"/>
          <w:w w:val="105"/>
          <w:sz w:val="28"/>
          <w:szCs w:val="28"/>
        </w:rPr>
        <w:t>nghĩa</w:t>
      </w:r>
      <w:r>
        <w:rPr>
          <w:rFonts w:hint="default" w:ascii="Times New Roman" w:hAnsi="Times New Roman" w:cs="Times New Roman"/>
          <w:spacing w:val="-18"/>
          <w:w w:val="105"/>
          <w:sz w:val="28"/>
          <w:szCs w:val="28"/>
        </w:rPr>
        <w:t xml:space="preserve"> </w:t>
      </w:r>
      <w:r>
        <w:rPr>
          <w:rFonts w:hint="default" w:ascii="Times New Roman" w:hAnsi="Times New Roman" w:cs="Times New Roman"/>
          <w:w w:val="105"/>
          <w:sz w:val="28"/>
          <w:szCs w:val="28"/>
        </w:rPr>
        <w:t>là</w:t>
      </w:r>
      <w:r>
        <w:rPr>
          <w:rFonts w:hint="default" w:ascii="Times New Roman" w:hAnsi="Times New Roman" w:cs="Times New Roman"/>
          <w:spacing w:val="-18"/>
          <w:w w:val="105"/>
          <w:sz w:val="28"/>
          <w:szCs w:val="28"/>
        </w:rPr>
        <w:t xml:space="preserve"> </w:t>
      </w:r>
      <w:r>
        <w:rPr>
          <w:rFonts w:hint="default" w:ascii="Times New Roman" w:hAnsi="Times New Roman" w:cs="Times New Roman"/>
          <w:w w:val="105"/>
          <w:sz w:val="28"/>
          <w:szCs w:val="28"/>
        </w:rPr>
        <w:t>việc</w:t>
      </w:r>
      <w:r>
        <w:rPr>
          <w:rFonts w:hint="default" w:ascii="Times New Roman" w:hAnsi="Times New Roman" w:cs="Times New Roman"/>
          <w:spacing w:val="-20"/>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ịnh</w:t>
      </w:r>
      <w:r>
        <w:rPr>
          <w:rFonts w:hint="default" w:ascii="Times New Roman" w:hAnsi="Times New Roman" w:cs="Times New Roman"/>
          <w:spacing w:val="-19"/>
          <w:w w:val="105"/>
          <w:sz w:val="28"/>
          <w:szCs w:val="28"/>
        </w:rPr>
        <w:t xml:space="preserve"> </w:t>
      </w:r>
      <w:r>
        <w:rPr>
          <w:rFonts w:hint="default" w:ascii="Times New Roman" w:hAnsi="Times New Roman" w:cs="Times New Roman"/>
          <w:w w:val="105"/>
          <w:sz w:val="28"/>
          <w:szCs w:val="28"/>
        </w:rPr>
        <w:t xml:space="preserve">chiều </w:t>
      </w:r>
      <w:r>
        <w:rPr>
          <w:rFonts w:hint="default" w:cs="Times New Roman"/>
          <w:w w:val="105"/>
          <w:sz w:val="28"/>
          <w:szCs w:val="28"/>
          <w:lang w:val="en-US"/>
        </w:rPr>
        <w:t>đ</w:t>
      </w:r>
      <w:r>
        <w:rPr>
          <w:rFonts w:hint="default" w:ascii="Times New Roman" w:hAnsi="Times New Roman" w:cs="Times New Roman"/>
          <w:w w:val="105"/>
          <w:sz w:val="28"/>
          <w:szCs w:val="28"/>
        </w:rPr>
        <w:t>ược</w:t>
      </w:r>
      <w:r>
        <w:rPr>
          <w:rFonts w:hint="default" w:ascii="Times New Roman" w:hAnsi="Times New Roman" w:cs="Times New Roman"/>
          <w:spacing w:val="-5"/>
          <w:w w:val="105"/>
          <w:sz w:val="28"/>
          <w:szCs w:val="28"/>
        </w:rPr>
        <w:t xml:space="preserve"> </w:t>
      </w:r>
      <w:r>
        <w:rPr>
          <w:rFonts w:hint="default" w:ascii="Times New Roman" w:hAnsi="Times New Roman" w:cs="Times New Roman"/>
          <w:w w:val="105"/>
          <w:sz w:val="28"/>
          <w:szCs w:val="28"/>
        </w:rPr>
        <w:t>thực</w:t>
      </w:r>
      <w:r>
        <w:rPr>
          <w:rFonts w:hint="default" w:ascii="Times New Roman" w:hAnsi="Times New Roman" w:cs="Times New Roman"/>
          <w:spacing w:val="-5"/>
          <w:w w:val="105"/>
          <w:sz w:val="28"/>
          <w:szCs w:val="28"/>
        </w:rPr>
        <w:t xml:space="preserve"> </w:t>
      </w:r>
      <w:r>
        <w:rPr>
          <w:rFonts w:hint="default" w:ascii="Times New Roman" w:hAnsi="Times New Roman" w:cs="Times New Roman"/>
          <w:w w:val="105"/>
          <w:sz w:val="28"/>
          <w:szCs w:val="28"/>
        </w:rPr>
        <w:t>hiện</w:t>
      </w:r>
      <w:r>
        <w:rPr>
          <w:rFonts w:hint="default" w:ascii="Times New Roman" w:hAnsi="Times New Roman" w:cs="Times New Roman"/>
          <w:spacing w:val="-5"/>
          <w:w w:val="105"/>
          <w:sz w:val="28"/>
          <w:szCs w:val="28"/>
        </w:rPr>
        <w:t xml:space="preserve"> </w:t>
      </w:r>
      <w:r>
        <w:rPr>
          <w:rFonts w:hint="default" w:ascii="Times New Roman" w:hAnsi="Times New Roman" w:cs="Times New Roman"/>
          <w:w w:val="105"/>
          <w:sz w:val="28"/>
          <w:szCs w:val="28"/>
        </w:rPr>
        <w:t>trong</w:t>
      </w:r>
      <w:r>
        <w:rPr>
          <w:rFonts w:hint="default" w:ascii="Times New Roman" w:hAnsi="Times New Roman" w:cs="Times New Roman"/>
          <w:spacing w:val="-5"/>
          <w:w w:val="105"/>
          <w:sz w:val="28"/>
          <w:szCs w:val="28"/>
        </w:rPr>
        <w:t xml:space="preserve"> </w:t>
      </w:r>
      <w:r>
        <w:rPr>
          <w:rFonts w:hint="default" w:ascii="Times New Roman" w:hAnsi="Times New Roman" w:cs="Times New Roman"/>
          <w:w w:val="105"/>
          <w:sz w:val="28"/>
          <w:szCs w:val="28"/>
        </w:rPr>
        <w:t>thủ</w:t>
      </w:r>
      <w:r>
        <w:rPr>
          <w:rFonts w:hint="default" w:ascii="Times New Roman" w:hAnsi="Times New Roman" w:cs="Times New Roman"/>
          <w:spacing w:val="-5"/>
          <w:w w:val="105"/>
          <w:sz w:val="28"/>
          <w:szCs w:val="28"/>
        </w:rPr>
        <w:t xml:space="preserve"> </w:t>
      </w:r>
      <w:r>
        <w:rPr>
          <w:rFonts w:hint="default" w:ascii="Times New Roman" w:hAnsi="Times New Roman" w:cs="Times New Roman"/>
          <w:w w:val="105"/>
          <w:sz w:val="28"/>
          <w:szCs w:val="28"/>
        </w:rPr>
        <w:t>tục</w:t>
      </w:r>
      <w:r>
        <w:rPr>
          <w:rFonts w:hint="default" w:ascii="Times New Roman" w:hAnsi="Times New Roman" w:cs="Times New Roman"/>
          <w:spacing w:val="-4"/>
          <w:w w:val="105"/>
          <w:sz w:val="28"/>
          <w:szCs w:val="28"/>
        </w:rPr>
        <w:t xml:space="preserve"> </w:t>
      </w:r>
      <w:r>
        <w:rPr>
          <w:rFonts w:hint="default" w:ascii="Times New Roman" w:hAnsi="Times New Roman" w:cs="Times New Roman"/>
          <w:w w:val="105"/>
          <w:sz w:val="28"/>
          <w:szCs w:val="28"/>
        </w:rPr>
        <w:t>DFSVisit(u),</w:t>
      </w:r>
      <w:r>
        <w:rPr>
          <w:rFonts w:hint="default" w:ascii="Times New Roman" w:hAnsi="Times New Roman" w:cs="Times New Roman"/>
          <w:spacing w:val="-4"/>
          <w:w w:val="105"/>
          <w:sz w:val="28"/>
          <w:szCs w:val="28"/>
        </w:rPr>
        <w:t xml:space="preserve"> </w:t>
      </w:r>
      <w:r>
        <w:rPr>
          <w:rFonts w:hint="default" w:ascii="Times New Roman" w:hAnsi="Times New Roman" w:cs="Times New Roman"/>
          <w:w w:val="105"/>
          <w:sz w:val="28"/>
          <w:szCs w:val="28"/>
        </w:rPr>
        <w:t>và</w:t>
      </w:r>
      <w:r>
        <w:rPr>
          <w:rFonts w:hint="default" w:ascii="Times New Roman" w:hAnsi="Times New Roman" w:cs="Times New Roman"/>
          <w:spacing w:val="-5"/>
          <w:w w:val="105"/>
          <w:sz w:val="28"/>
          <w:szCs w:val="28"/>
        </w:rPr>
        <w:t xml:space="preserve"> </w:t>
      </w:r>
      <w:r>
        <w:rPr>
          <w:rFonts w:hint="default" w:ascii="Times New Roman" w:hAnsi="Times New Roman" w:cs="Times New Roman"/>
          <w:w w:val="105"/>
          <w:sz w:val="28"/>
          <w:szCs w:val="28"/>
        </w:rPr>
        <w:t>ngay</w:t>
      </w:r>
      <w:r>
        <w:rPr>
          <w:rFonts w:hint="default" w:ascii="Times New Roman" w:hAnsi="Times New Roman" w:cs="Times New Roman"/>
          <w:spacing w:val="-5"/>
          <w:w w:val="105"/>
          <w:sz w:val="28"/>
          <w:szCs w:val="28"/>
        </w:rPr>
        <w:t xml:space="preserve"> </w:t>
      </w:r>
      <w:r>
        <w:rPr>
          <w:rFonts w:hint="default" w:ascii="Times New Roman" w:hAnsi="Times New Roman" w:cs="Times New Roman"/>
          <w:w w:val="105"/>
          <w:sz w:val="28"/>
          <w:szCs w:val="28"/>
        </w:rPr>
        <w:t>sau</w:t>
      </w:r>
      <w:r>
        <w:rPr>
          <w:rFonts w:hint="default" w:ascii="Times New Roman" w:hAnsi="Times New Roman" w:cs="Times New Roman"/>
          <w:spacing w:val="-5"/>
          <w:w w:val="105"/>
          <w:sz w:val="28"/>
          <w:szCs w:val="28"/>
        </w:rPr>
        <w:t xml:space="preserve"> </w:t>
      </w:r>
      <w:r>
        <w:rPr>
          <w:rFonts w:hint="default" w:ascii="Times New Roman" w:hAnsi="Times New Roman" w:cs="Times New Roman"/>
          <w:w w:val="105"/>
          <w:sz w:val="28"/>
          <w:szCs w:val="28"/>
        </w:rPr>
        <w:t>khi</w:t>
      </w:r>
      <w:r>
        <w:rPr>
          <w:rFonts w:hint="default" w:ascii="Times New Roman" w:hAnsi="Times New Roman" w:cs="Times New Roman"/>
          <w:spacing w:val="-5"/>
          <w:w w:val="105"/>
          <w:sz w:val="28"/>
          <w:szCs w:val="28"/>
        </w:rPr>
        <w:t xml:space="preserve"> </w:t>
      </w:r>
      <w:r>
        <w:rPr>
          <w:rFonts w:hint="default" w:ascii="Times New Roman" w:hAnsi="Times New Roman" w:cs="Times New Roman"/>
          <w:w w:val="105"/>
          <w:sz w:val="28"/>
          <w:szCs w:val="28"/>
        </w:rPr>
        <w:t>cạnh</w:t>
      </w:r>
      <w:r>
        <w:rPr>
          <w:rFonts w:hint="default" w:ascii="Times New Roman" w:hAnsi="Times New Roman" w:cs="Times New Roman"/>
          <w:spacing w:val="-4"/>
          <w:w w:val="105"/>
          <w:sz w:val="28"/>
          <w:szCs w:val="28"/>
        </w:rPr>
        <w:t xml:space="preserve"> </w:t>
      </w:r>
      <w:r>
        <w:rPr>
          <w:rFonts w:hint="default" w:ascii="Times New Roman" w:hAnsi="Times New Roman" w:cs="Times New Roman"/>
          <w:spacing w:val="2"/>
          <w:w w:val="105"/>
          <w:position w:val="1"/>
          <w:sz w:val="28"/>
          <w:szCs w:val="28"/>
        </w:rPr>
        <w:t>(</w:t>
      </w:r>
      <w:r>
        <w:rPr>
          <w:rFonts w:hint="default" w:ascii="Times New Roman" w:hAnsi="Times New Roman" w:cs="Times New Roman"/>
          <w:spacing w:val="2"/>
          <w:w w:val="105"/>
          <w:sz w:val="28"/>
          <w:szCs w:val="28"/>
        </w:rPr>
        <w:t>u,</w:t>
      </w:r>
      <w:r>
        <w:rPr>
          <w:rFonts w:hint="default" w:ascii="Times New Roman" w:hAnsi="Times New Roman" w:cs="Times New Roman"/>
          <w:spacing w:val="-26"/>
          <w:w w:val="105"/>
          <w:sz w:val="28"/>
          <w:szCs w:val="28"/>
        </w:rPr>
        <w:t xml:space="preserve"> </w:t>
      </w:r>
      <w:r>
        <w:rPr>
          <w:rFonts w:hint="default" w:ascii="Times New Roman" w:hAnsi="Times New Roman" w:cs="Times New Roman"/>
          <w:w w:val="105"/>
          <w:sz w:val="28"/>
          <w:szCs w:val="28"/>
        </w:rPr>
        <w:t>v</w:t>
      </w:r>
      <w:r>
        <w:rPr>
          <w:rFonts w:hint="default" w:ascii="Times New Roman" w:hAnsi="Times New Roman" w:cs="Times New Roman"/>
          <w:w w:val="105"/>
          <w:position w:val="1"/>
          <w:sz w:val="28"/>
          <w:szCs w:val="28"/>
        </w:rPr>
        <w:t>)</w:t>
      </w:r>
      <w:r>
        <w:rPr>
          <w:rFonts w:hint="default" w:ascii="Times New Roman" w:hAnsi="Times New Roman" w:cs="Times New Roman"/>
          <w:spacing w:val="-2"/>
          <w:w w:val="105"/>
          <w:position w:val="1"/>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ược</w:t>
      </w:r>
      <w:r>
        <w:rPr>
          <w:rFonts w:hint="default" w:ascii="Times New Roman" w:hAnsi="Times New Roman" w:cs="Times New Roman"/>
          <w:spacing w:val="-6"/>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ịnh</w:t>
      </w:r>
      <w:r>
        <w:rPr>
          <w:rFonts w:hint="default" w:ascii="Times New Roman" w:hAnsi="Times New Roman" w:cs="Times New Roman"/>
          <w:spacing w:val="-6"/>
          <w:w w:val="105"/>
          <w:sz w:val="28"/>
          <w:szCs w:val="28"/>
        </w:rPr>
        <w:t xml:space="preserve"> </w:t>
      </w:r>
      <w:r>
        <w:rPr>
          <w:rFonts w:hint="default" w:ascii="Times New Roman" w:hAnsi="Times New Roman" w:cs="Times New Roman"/>
          <w:w w:val="105"/>
          <w:sz w:val="28"/>
          <w:szCs w:val="28"/>
        </w:rPr>
        <w:t>chiều thành</w:t>
      </w:r>
      <w:r>
        <w:rPr>
          <w:rFonts w:hint="default" w:ascii="Times New Roman" w:hAnsi="Times New Roman" w:cs="Times New Roman"/>
          <w:spacing w:val="-14"/>
          <w:w w:val="105"/>
          <w:sz w:val="28"/>
          <w:szCs w:val="28"/>
        </w:rPr>
        <w:t xml:space="preserve"> </w:t>
      </w:r>
      <w:r>
        <w:rPr>
          <w:rFonts w:hint="default" w:ascii="Times New Roman" w:hAnsi="Times New Roman" w:cs="Times New Roman"/>
          <w:w w:val="105"/>
          <w:sz w:val="28"/>
          <w:szCs w:val="28"/>
        </w:rPr>
        <w:t>cung</w:t>
      </w:r>
      <w:r>
        <w:rPr>
          <w:rFonts w:hint="default" w:ascii="Times New Roman" w:hAnsi="Times New Roman" w:cs="Times New Roman"/>
          <w:spacing w:val="-12"/>
          <w:w w:val="105"/>
          <w:sz w:val="28"/>
          <w:szCs w:val="28"/>
        </w:rPr>
        <w:t xml:space="preserve"> </w:t>
      </w:r>
      <w:r>
        <w:rPr>
          <w:rFonts w:hint="default" w:ascii="Times New Roman" w:hAnsi="Times New Roman" w:cs="Times New Roman"/>
          <w:spacing w:val="2"/>
          <w:w w:val="105"/>
          <w:position w:val="1"/>
          <w:sz w:val="28"/>
          <w:szCs w:val="28"/>
        </w:rPr>
        <w:t>(</w:t>
      </w:r>
      <w:r>
        <w:rPr>
          <w:rFonts w:hint="default" w:ascii="Times New Roman" w:hAnsi="Times New Roman" w:cs="Times New Roman"/>
          <w:spacing w:val="2"/>
          <w:w w:val="105"/>
          <w:sz w:val="28"/>
          <w:szCs w:val="28"/>
        </w:rPr>
        <w:t>u,</w:t>
      </w:r>
      <w:r>
        <w:rPr>
          <w:rFonts w:hint="default" w:ascii="Times New Roman" w:hAnsi="Times New Roman" w:cs="Times New Roman"/>
          <w:spacing w:val="-24"/>
          <w:w w:val="105"/>
          <w:sz w:val="28"/>
          <w:szCs w:val="28"/>
        </w:rPr>
        <w:t xml:space="preserve"> </w:t>
      </w:r>
      <w:r>
        <w:rPr>
          <w:rFonts w:hint="default" w:ascii="Times New Roman" w:hAnsi="Times New Roman" w:cs="Times New Roman"/>
          <w:w w:val="105"/>
          <w:sz w:val="28"/>
          <w:szCs w:val="28"/>
        </w:rPr>
        <w:t>v</w:t>
      </w:r>
      <w:r>
        <w:rPr>
          <w:rFonts w:hint="default" w:ascii="Times New Roman" w:hAnsi="Times New Roman" w:cs="Times New Roman"/>
          <w:w w:val="105"/>
          <w:position w:val="1"/>
          <w:sz w:val="28"/>
          <w:szCs w:val="28"/>
        </w:rPr>
        <w:t>)</w:t>
      </w:r>
      <w:r>
        <w:rPr>
          <w:rFonts w:hint="default" w:ascii="Times New Roman" w:hAnsi="Times New Roman" w:cs="Times New Roman"/>
          <w:spacing w:val="-10"/>
          <w:w w:val="105"/>
          <w:position w:val="1"/>
          <w:sz w:val="28"/>
          <w:szCs w:val="28"/>
        </w:rPr>
        <w:t xml:space="preserve"> </w:t>
      </w:r>
      <w:r>
        <w:rPr>
          <w:rFonts w:hint="default" w:ascii="Times New Roman" w:hAnsi="Times New Roman" w:cs="Times New Roman"/>
          <w:w w:val="105"/>
          <w:sz w:val="28"/>
          <w:szCs w:val="28"/>
        </w:rPr>
        <w:t>thì</w:t>
      </w:r>
      <w:r>
        <w:rPr>
          <w:rFonts w:hint="default" w:ascii="Times New Roman" w:hAnsi="Times New Roman" w:cs="Times New Roman"/>
          <w:spacing w:val="-13"/>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ỉnh</w:t>
      </w:r>
      <w:r>
        <w:rPr>
          <w:rFonts w:hint="default" w:ascii="Times New Roman" w:hAnsi="Times New Roman" w:cs="Times New Roman"/>
          <w:spacing w:val="-13"/>
          <w:w w:val="105"/>
          <w:sz w:val="28"/>
          <w:szCs w:val="28"/>
        </w:rPr>
        <w:t xml:space="preserve"> </w:t>
      </w:r>
      <w:r>
        <w:rPr>
          <w:rFonts w:hint="default" w:ascii="Times New Roman" w:hAnsi="Times New Roman" w:cs="Times New Roman"/>
          <w:w w:val="105"/>
          <w:sz w:val="28"/>
          <w:szCs w:val="28"/>
        </w:rPr>
        <w:t>v</w:t>
      </w:r>
      <w:r>
        <w:rPr>
          <w:rFonts w:hint="default" w:ascii="Times New Roman" w:hAnsi="Times New Roman" w:cs="Times New Roman"/>
          <w:spacing w:val="-5"/>
          <w:w w:val="105"/>
          <w:sz w:val="28"/>
          <w:szCs w:val="28"/>
        </w:rPr>
        <w:t xml:space="preserve"> </w:t>
      </w:r>
      <w:r>
        <w:rPr>
          <w:rFonts w:hint="default" w:ascii="Times New Roman" w:hAnsi="Times New Roman" w:cs="Times New Roman"/>
          <w:w w:val="105"/>
          <w:sz w:val="28"/>
          <w:szCs w:val="28"/>
        </w:rPr>
        <w:t>sẽ</w:t>
      </w:r>
      <w:r>
        <w:rPr>
          <w:rFonts w:hint="default" w:ascii="Times New Roman" w:hAnsi="Times New Roman" w:cs="Times New Roman"/>
          <w:spacing w:val="-13"/>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ược</w:t>
      </w:r>
      <w:r>
        <w:rPr>
          <w:rFonts w:hint="default" w:ascii="Times New Roman" w:hAnsi="Times New Roman" w:cs="Times New Roman"/>
          <w:spacing w:val="-12"/>
          <w:w w:val="105"/>
          <w:sz w:val="28"/>
          <w:szCs w:val="28"/>
        </w:rPr>
        <w:t xml:space="preserve"> </w:t>
      </w:r>
      <w:r>
        <w:rPr>
          <w:rFonts w:hint="default" w:ascii="Times New Roman" w:hAnsi="Times New Roman" w:cs="Times New Roman"/>
          <w:w w:val="105"/>
          <w:sz w:val="28"/>
          <w:szCs w:val="28"/>
        </w:rPr>
        <w:t>thăm.</w:t>
      </w:r>
      <w:r>
        <w:rPr>
          <w:rFonts w:hint="default" w:ascii="Times New Roman" w:hAnsi="Times New Roman" w:cs="Times New Roman"/>
          <w:spacing w:val="-12"/>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iều</w:t>
      </w:r>
      <w:r>
        <w:rPr>
          <w:rFonts w:hint="default" w:ascii="Times New Roman" w:hAnsi="Times New Roman" w:cs="Times New Roman"/>
          <w:spacing w:val="-14"/>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ó</w:t>
      </w:r>
      <w:r>
        <w:rPr>
          <w:rFonts w:hint="default" w:ascii="Times New Roman" w:hAnsi="Times New Roman" w:cs="Times New Roman"/>
          <w:spacing w:val="-12"/>
          <w:w w:val="105"/>
          <w:sz w:val="28"/>
          <w:szCs w:val="28"/>
        </w:rPr>
        <w:t xml:space="preserve"> </w:t>
      </w:r>
      <w:r>
        <w:rPr>
          <w:rFonts w:hint="default" w:ascii="Times New Roman" w:hAnsi="Times New Roman" w:cs="Times New Roman"/>
          <w:w w:val="105"/>
          <w:sz w:val="28"/>
          <w:szCs w:val="28"/>
        </w:rPr>
        <w:t>chỉ</w:t>
      </w:r>
      <w:r>
        <w:rPr>
          <w:rFonts w:hint="default" w:ascii="Times New Roman" w:hAnsi="Times New Roman" w:cs="Times New Roman"/>
          <w:spacing w:val="-12"/>
          <w:w w:val="105"/>
          <w:sz w:val="28"/>
          <w:szCs w:val="28"/>
        </w:rPr>
        <w:t xml:space="preserve"> </w:t>
      </w:r>
      <w:r>
        <w:rPr>
          <w:rFonts w:hint="default" w:ascii="Times New Roman" w:hAnsi="Times New Roman" w:cs="Times New Roman"/>
          <w:w w:val="105"/>
          <w:sz w:val="28"/>
          <w:szCs w:val="28"/>
        </w:rPr>
        <w:t>ra</w:t>
      </w:r>
      <w:r>
        <w:rPr>
          <w:rFonts w:hint="default" w:ascii="Times New Roman" w:hAnsi="Times New Roman" w:cs="Times New Roman"/>
          <w:spacing w:val="-13"/>
          <w:w w:val="105"/>
          <w:sz w:val="28"/>
          <w:szCs w:val="28"/>
        </w:rPr>
        <w:t xml:space="preserve"> </w:t>
      </w:r>
      <w:r>
        <w:rPr>
          <w:rFonts w:hint="default" w:ascii="Times New Roman" w:hAnsi="Times New Roman" w:cs="Times New Roman"/>
          <w:w w:val="105"/>
          <w:sz w:val="28"/>
          <w:szCs w:val="28"/>
        </w:rPr>
        <w:t>rằng</w:t>
      </w:r>
      <w:r>
        <w:rPr>
          <w:rFonts w:hint="default" w:ascii="Times New Roman" w:hAnsi="Times New Roman" w:cs="Times New Roman"/>
          <w:spacing w:val="-13"/>
          <w:w w:val="105"/>
          <w:sz w:val="28"/>
          <w:szCs w:val="28"/>
        </w:rPr>
        <w:t xml:space="preserve"> </w:t>
      </w:r>
      <w:r>
        <w:rPr>
          <w:rFonts w:hint="default" w:ascii="Times New Roman" w:hAnsi="Times New Roman" w:cs="Times New Roman"/>
          <w:w w:val="105"/>
          <w:sz w:val="28"/>
          <w:szCs w:val="28"/>
        </w:rPr>
        <w:t>cung</w:t>
      </w:r>
      <w:r>
        <w:rPr>
          <w:rFonts w:hint="default" w:ascii="Times New Roman" w:hAnsi="Times New Roman" w:cs="Times New Roman"/>
          <w:spacing w:val="-12"/>
          <w:w w:val="105"/>
          <w:sz w:val="28"/>
          <w:szCs w:val="28"/>
        </w:rPr>
        <w:t xml:space="preserve"> </w:t>
      </w:r>
      <w:r>
        <w:rPr>
          <w:rFonts w:hint="default" w:ascii="Times New Roman" w:hAnsi="Times New Roman" w:cs="Times New Roman"/>
          <w:spacing w:val="2"/>
          <w:w w:val="105"/>
          <w:position w:val="1"/>
          <w:sz w:val="28"/>
          <w:szCs w:val="28"/>
        </w:rPr>
        <w:t>(</w:t>
      </w:r>
      <w:r>
        <w:rPr>
          <w:rFonts w:hint="default" w:ascii="Times New Roman" w:hAnsi="Times New Roman" w:cs="Times New Roman"/>
          <w:spacing w:val="2"/>
          <w:w w:val="105"/>
          <w:sz w:val="28"/>
          <w:szCs w:val="28"/>
        </w:rPr>
        <w:t>u,</w:t>
      </w:r>
      <w:r>
        <w:rPr>
          <w:rFonts w:hint="default" w:ascii="Times New Roman" w:hAnsi="Times New Roman" w:cs="Times New Roman"/>
          <w:spacing w:val="-24"/>
          <w:w w:val="105"/>
          <w:sz w:val="28"/>
          <w:szCs w:val="28"/>
        </w:rPr>
        <w:t xml:space="preserve"> </w:t>
      </w:r>
      <w:r>
        <w:rPr>
          <w:rFonts w:hint="default" w:ascii="Times New Roman" w:hAnsi="Times New Roman" w:cs="Times New Roman"/>
          <w:w w:val="105"/>
          <w:sz w:val="28"/>
          <w:szCs w:val="28"/>
        </w:rPr>
        <w:t>v</w:t>
      </w:r>
      <w:r>
        <w:rPr>
          <w:rFonts w:hint="default" w:ascii="Times New Roman" w:hAnsi="Times New Roman" w:cs="Times New Roman"/>
          <w:w w:val="105"/>
          <w:position w:val="1"/>
          <w:sz w:val="28"/>
          <w:szCs w:val="28"/>
        </w:rPr>
        <w:t>)</w:t>
      </w:r>
      <w:r>
        <w:rPr>
          <w:rFonts w:hint="default" w:ascii="Times New Roman" w:hAnsi="Times New Roman" w:cs="Times New Roman"/>
          <w:spacing w:val="-10"/>
          <w:w w:val="105"/>
          <w:position w:val="1"/>
          <w:sz w:val="28"/>
          <w:szCs w:val="28"/>
        </w:rPr>
        <w:t xml:space="preserve"> </w:t>
      </w:r>
      <w:r>
        <w:rPr>
          <w:rFonts w:hint="default" w:ascii="Times New Roman" w:hAnsi="Times New Roman" w:cs="Times New Roman"/>
          <w:w w:val="105"/>
          <w:sz w:val="28"/>
          <w:szCs w:val="28"/>
        </w:rPr>
        <w:t>là</w:t>
      </w:r>
      <w:r>
        <w:rPr>
          <w:rFonts w:hint="default" w:ascii="Times New Roman" w:hAnsi="Times New Roman" w:cs="Times New Roman"/>
          <w:spacing w:val="-13"/>
          <w:w w:val="105"/>
          <w:sz w:val="28"/>
          <w:szCs w:val="28"/>
        </w:rPr>
        <w:t xml:space="preserve"> </w:t>
      </w:r>
      <w:r>
        <w:rPr>
          <w:rFonts w:hint="default" w:ascii="Times New Roman" w:hAnsi="Times New Roman" w:cs="Times New Roman"/>
          <w:w w:val="105"/>
          <w:sz w:val="28"/>
          <w:szCs w:val="28"/>
        </w:rPr>
        <w:t>cung</w:t>
      </w:r>
      <w:r>
        <w:rPr>
          <w:rFonts w:hint="default" w:ascii="Times New Roman" w:hAnsi="Times New Roman" w:cs="Times New Roman"/>
          <w:spacing w:val="-13"/>
          <w:w w:val="105"/>
          <w:sz w:val="28"/>
          <w:szCs w:val="28"/>
        </w:rPr>
        <w:t xml:space="preserve"> </w:t>
      </w:r>
      <w:r>
        <w:rPr>
          <w:rFonts w:hint="default" w:ascii="Times New Roman" w:hAnsi="Times New Roman" w:cs="Times New Roman"/>
          <w:w w:val="105"/>
          <w:sz w:val="28"/>
          <w:szCs w:val="28"/>
        </w:rPr>
        <w:t>DFS.</w:t>
      </w:r>
    </w:p>
    <w:p>
      <w:pPr>
        <w:spacing w:before="59" w:line="261" w:lineRule="auto"/>
        <w:ind w:left="947" w:right="298" w:firstLine="0"/>
        <w:jc w:val="both"/>
        <w:rPr>
          <w:rFonts w:hint="default" w:ascii="Times New Roman" w:hAnsi="Times New Roman" w:cs="Times New Roman"/>
          <w:sz w:val="28"/>
          <w:szCs w:val="28"/>
        </w:rPr>
      </w:pPr>
      <w:r>
        <w:rPr>
          <w:rFonts w:hint="default" w:ascii="Times New Roman" w:hAnsi="Times New Roman" w:cs="Times New Roman"/>
          <w:w w:val="105"/>
          <w:sz w:val="28"/>
          <w:szCs w:val="28"/>
        </w:rPr>
        <w:t xml:space="preserve">Nếu cạnh </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u, v</w:t>
      </w:r>
      <w:r>
        <w:rPr>
          <w:rFonts w:hint="default" w:ascii="Times New Roman" w:hAnsi="Times New Roman" w:cs="Times New Roman"/>
          <w:w w:val="105"/>
          <w:position w:val="1"/>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 xml:space="preserve">ược </w:t>
      </w:r>
      <w:r>
        <w:rPr>
          <w:rFonts w:hint="default" w:cs="Times New Roman"/>
          <w:w w:val="105"/>
          <w:sz w:val="28"/>
          <w:szCs w:val="28"/>
          <w:lang w:val="en-US"/>
        </w:rPr>
        <w:t>đ</w:t>
      </w:r>
      <w:r>
        <w:rPr>
          <w:rFonts w:hint="default" w:ascii="Times New Roman" w:hAnsi="Times New Roman" w:cs="Times New Roman"/>
          <w:w w:val="105"/>
          <w:sz w:val="28"/>
          <w:szCs w:val="28"/>
        </w:rPr>
        <w:t xml:space="preserve">ịnh chiều sau khi </w:t>
      </w:r>
      <w:r>
        <w:rPr>
          <w:rFonts w:hint="default" w:cs="Times New Roman"/>
          <w:w w:val="105"/>
          <w:sz w:val="28"/>
          <w:szCs w:val="28"/>
          <w:lang w:val="en-US"/>
        </w:rPr>
        <w:t>đ</w:t>
      </w:r>
      <w:r>
        <w:rPr>
          <w:rFonts w:hint="default" w:ascii="Times New Roman" w:hAnsi="Times New Roman" w:cs="Times New Roman"/>
          <w:w w:val="105"/>
          <w:sz w:val="28"/>
          <w:szCs w:val="28"/>
        </w:rPr>
        <w:t xml:space="preserve">ỉnh v </w:t>
      </w:r>
      <w:r>
        <w:rPr>
          <w:rFonts w:hint="default" w:cs="Times New Roman"/>
          <w:w w:val="105"/>
          <w:sz w:val="28"/>
          <w:szCs w:val="28"/>
          <w:lang w:val="en-US"/>
        </w:rPr>
        <w:t>đ</w:t>
      </w:r>
      <w:r>
        <w:rPr>
          <w:rFonts w:hint="default" w:ascii="Times New Roman" w:hAnsi="Times New Roman" w:cs="Times New Roman"/>
          <w:w w:val="105"/>
          <w:sz w:val="28"/>
          <w:szCs w:val="28"/>
        </w:rPr>
        <w:t xml:space="preserve">ược duyệt </w:t>
      </w:r>
      <w:r>
        <w:rPr>
          <w:rFonts w:hint="default" w:cs="Times New Roman"/>
          <w:w w:val="105"/>
          <w:sz w:val="28"/>
          <w:szCs w:val="28"/>
          <w:lang w:val="en-US"/>
        </w:rPr>
        <w:t>đ</w:t>
      </w:r>
      <w:r>
        <w:rPr>
          <w:rFonts w:hint="default" w:ascii="Times New Roman" w:hAnsi="Times New Roman" w:cs="Times New Roman"/>
          <w:w w:val="105"/>
          <w:sz w:val="28"/>
          <w:szCs w:val="28"/>
        </w:rPr>
        <w:t>ến, nghĩa là khi thủ tục DFSVisit</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v</w:t>
      </w:r>
      <w:r>
        <w:rPr>
          <w:rFonts w:hint="default" w:ascii="Times New Roman" w:hAnsi="Times New Roman" w:cs="Times New Roman"/>
          <w:w w:val="105"/>
          <w:position w:val="1"/>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 xml:space="preserve">ược gọi thì cạnh </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u, v</w:t>
      </w:r>
      <w:r>
        <w:rPr>
          <w:rFonts w:hint="default" w:ascii="Times New Roman" w:hAnsi="Times New Roman" w:cs="Times New Roman"/>
          <w:w w:val="105"/>
          <w:position w:val="1"/>
          <w:sz w:val="28"/>
          <w:szCs w:val="28"/>
        </w:rPr>
        <w:t xml:space="preserve">) </w:t>
      </w:r>
      <w:r>
        <w:rPr>
          <w:rFonts w:hint="default" w:ascii="Times New Roman" w:hAnsi="Times New Roman" w:cs="Times New Roman"/>
          <w:w w:val="105"/>
          <w:sz w:val="28"/>
          <w:szCs w:val="28"/>
        </w:rPr>
        <w:t xml:space="preserve">chưa </w:t>
      </w:r>
      <w:r>
        <w:rPr>
          <w:rFonts w:hint="default" w:cs="Times New Roman"/>
          <w:w w:val="105"/>
          <w:sz w:val="28"/>
          <w:szCs w:val="28"/>
          <w:lang w:val="en-US"/>
        </w:rPr>
        <w:t>đ</w:t>
      </w:r>
      <w:r>
        <w:rPr>
          <w:rFonts w:hint="default" w:ascii="Times New Roman" w:hAnsi="Times New Roman" w:cs="Times New Roman"/>
          <w:w w:val="105"/>
          <w:sz w:val="28"/>
          <w:szCs w:val="28"/>
        </w:rPr>
        <w:t>ịnh chiều. Vòng lặp bên trong thủ tục DFSVisit</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v</w:t>
      </w:r>
      <w:r>
        <w:rPr>
          <w:rFonts w:hint="default" w:ascii="Times New Roman" w:hAnsi="Times New Roman" w:cs="Times New Roman"/>
          <w:w w:val="105"/>
          <w:position w:val="1"/>
          <w:sz w:val="28"/>
          <w:szCs w:val="28"/>
        </w:rPr>
        <w:t xml:space="preserve">) </w:t>
      </w:r>
      <w:r>
        <w:rPr>
          <w:rFonts w:hint="default" w:ascii="Times New Roman" w:hAnsi="Times New Roman" w:cs="Times New Roman"/>
          <w:w w:val="105"/>
          <w:sz w:val="28"/>
          <w:szCs w:val="28"/>
        </w:rPr>
        <w:t xml:space="preserve">chắc chắn sẽ quét vào cạnh này và </w:t>
      </w:r>
      <w:r>
        <w:rPr>
          <w:rFonts w:hint="default" w:cs="Times New Roman"/>
          <w:w w:val="105"/>
          <w:sz w:val="28"/>
          <w:szCs w:val="28"/>
          <w:lang w:val="en-US"/>
        </w:rPr>
        <w:t>đ</w:t>
      </w:r>
      <w:r>
        <w:rPr>
          <w:rFonts w:hint="default" w:ascii="Times New Roman" w:hAnsi="Times New Roman" w:cs="Times New Roman"/>
          <w:w w:val="105"/>
          <w:sz w:val="28"/>
          <w:szCs w:val="28"/>
        </w:rPr>
        <w:t xml:space="preserve">ịnh chiều thành cung ngược </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v, u</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w:t>
      </w:r>
    </w:p>
    <w:p>
      <w:pPr>
        <w:pStyle w:val="7"/>
        <w:spacing w:before="65" w:line="264" w:lineRule="auto"/>
        <w:ind w:left="304" w:right="293"/>
        <w:jc w:val="both"/>
        <w:rPr>
          <w:rFonts w:hint="default" w:ascii="Times New Roman" w:hAnsi="Times New Roman" w:cs="Times New Roman"/>
          <w:sz w:val="28"/>
          <w:szCs w:val="28"/>
        </w:rPr>
      </w:pPr>
      <w:r>
        <w:rPr>
          <w:rFonts w:hint="default" w:ascii="Times New Roman" w:hAnsi="Times New Roman" w:cs="Times New Roman"/>
          <w:sz w:val="28"/>
          <w:szCs w:val="28"/>
        </w:rPr>
        <w:t xml:space="preserve">Trong </w:t>
      </w:r>
      <w:r>
        <w:rPr>
          <w:rFonts w:hint="default" w:cs="Times New Roman"/>
          <w:sz w:val="28"/>
          <w:szCs w:val="28"/>
          <w:lang w:val="en-US"/>
        </w:rPr>
        <w:t>đ</w:t>
      </w:r>
      <w:r>
        <w:rPr>
          <w:rFonts w:hint="default" w:ascii="Times New Roman" w:hAnsi="Times New Roman" w:cs="Times New Roman"/>
          <w:sz w:val="28"/>
          <w:szCs w:val="28"/>
        </w:rPr>
        <w:t xml:space="preserve">ồ thị vô hướng ban </w:t>
      </w:r>
      <w:r>
        <w:rPr>
          <w:rFonts w:hint="default" w:cs="Times New Roman"/>
          <w:sz w:val="28"/>
          <w:szCs w:val="28"/>
          <w:lang w:val="en-US"/>
        </w:rPr>
        <w:t>đ</w:t>
      </w:r>
      <w:r>
        <w:rPr>
          <w:rFonts w:hint="default" w:ascii="Times New Roman" w:hAnsi="Times New Roman" w:cs="Times New Roman"/>
          <w:sz w:val="28"/>
          <w:szCs w:val="28"/>
        </w:rPr>
        <w:t xml:space="preserve">ầu, cạnh bị </w:t>
      </w:r>
      <w:r>
        <w:rPr>
          <w:rFonts w:hint="default" w:cs="Times New Roman"/>
          <w:sz w:val="28"/>
          <w:szCs w:val="28"/>
          <w:lang w:val="en-US"/>
        </w:rPr>
        <w:t>đ</w:t>
      </w:r>
      <w:r>
        <w:rPr>
          <w:rFonts w:hint="default" w:ascii="Times New Roman" w:hAnsi="Times New Roman" w:cs="Times New Roman"/>
          <w:sz w:val="28"/>
          <w:szCs w:val="28"/>
        </w:rPr>
        <w:t xml:space="preserve">ịnh hướng thành cung ngược chính là cạnh ngoài của cây DFS. Chính vì vậy, mọi chu trình cơ sở của cây DFS trong </w:t>
      </w:r>
      <w:r>
        <w:rPr>
          <w:rFonts w:hint="default" w:cs="Times New Roman"/>
          <w:sz w:val="28"/>
          <w:szCs w:val="28"/>
          <w:lang w:val="en-US"/>
        </w:rPr>
        <w:t>đ</w:t>
      </w:r>
      <w:r>
        <w:rPr>
          <w:rFonts w:hint="default" w:ascii="Times New Roman" w:hAnsi="Times New Roman" w:cs="Times New Roman"/>
          <w:sz w:val="28"/>
          <w:szCs w:val="28"/>
        </w:rPr>
        <w:t xml:space="preserve">ồ thị vô hướng ban </w:t>
      </w:r>
      <w:r>
        <w:rPr>
          <w:rFonts w:hint="default" w:cs="Times New Roman"/>
          <w:sz w:val="28"/>
          <w:szCs w:val="28"/>
          <w:lang w:val="en-US"/>
        </w:rPr>
        <w:t>đ</w:t>
      </w:r>
      <w:r>
        <w:rPr>
          <w:rFonts w:hint="default" w:ascii="Times New Roman" w:hAnsi="Times New Roman" w:cs="Times New Roman"/>
          <w:sz w:val="28"/>
          <w:szCs w:val="28"/>
        </w:rPr>
        <w:t xml:space="preserve">ầu vẫn sẽ là chu trình trong </w:t>
      </w:r>
      <w:r>
        <w:rPr>
          <w:rFonts w:hint="default" w:cs="Times New Roman"/>
          <w:sz w:val="28"/>
          <w:szCs w:val="28"/>
          <w:lang w:val="en-US"/>
        </w:rPr>
        <w:t>đ</w:t>
      </w:r>
      <w:r>
        <w:rPr>
          <w:rFonts w:hint="default" w:ascii="Times New Roman" w:hAnsi="Times New Roman" w:cs="Times New Roman"/>
          <w:sz w:val="28"/>
          <w:szCs w:val="28"/>
        </w:rPr>
        <w:t xml:space="preserve">ồ thị có hướng tạo ra. </w:t>
      </w:r>
      <w:r>
        <w:rPr>
          <w:rFonts w:hint="default" w:cs="Times New Roman"/>
          <w:sz w:val="28"/>
          <w:szCs w:val="28"/>
          <w:lang w:val="en-US"/>
        </w:rPr>
        <w:t>Đ</w:t>
      </w:r>
      <w:r>
        <w:rPr>
          <w:rFonts w:hint="default" w:ascii="Times New Roman" w:hAnsi="Times New Roman" w:cs="Times New Roman"/>
          <w:sz w:val="28"/>
          <w:szCs w:val="28"/>
        </w:rPr>
        <w:t xml:space="preserve">ây là một phương pháp hiệu quả </w:t>
      </w:r>
      <w:r>
        <w:rPr>
          <w:rFonts w:hint="default" w:cs="Times New Roman"/>
          <w:sz w:val="28"/>
          <w:szCs w:val="28"/>
          <w:lang w:val="en-US"/>
        </w:rPr>
        <w:t>đ</w:t>
      </w:r>
      <w:r>
        <w:rPr>
          <w:rFonts w:hint="default" w:ascii="Times New Roman" w:hAnsi="Times New Roman" w:cs="Times New Roman"/>
          <w:sz w:val="28"/>
          <w:szCs w:val="28"/>
        </w:rPr>
        <w:t xml:space="preserve">ể liệt kê các chu trình cơ sở của cây khung DFS: Vừa duyệt DFS vừa </w:t>
      </w:r>
      <w:r>
        <w:rPr>
          <w:rFonts w:hint="default" w:cs="Times New Roman"/>
          <w:sz w:val="28"/>
          <w:szCs w:val="28"/>
          <w:lang w:val="en-US"/>
        </w:rPr>
        <w:t>đ</w:t>
      </w:r>
      <w:r>
        <w:rPr>
          <w:rFonts w:hint="default" w:ascii="Times New Roman" w:hAnsi="Times New Roman" w:cs="Times New Roman"/>
          <w:sz w:val="28"/>
          <w:szCs w:val="28"/>
        </w:rPr>
        <w:t xml:space="preserve">ịnh chiều, nếu duyệt phải cung ngược </w:t>
      </w:r>
      <w:r>
        <w:rPr>
          <w:rFonts w:hint="default" w:ascii="Times New Roman" w:hAnsi="Times New Roman" w:cs="Times New Roman"/>
          <w:spacing w:val="2"/>
          <w:position w:val="1"/>
          <w:sz w:val="28"/>
          <w:szCs w:val="28"/>
        </w:rPr>
        <w:t>(</w:t>
      </w:r>
      <w:r>
        <w:rPr>
          <w:rFonts w:hint="default" w:ascii="Times New Roman" w:hAnsi="Times New Roman" w:cs="Times New Roman"/>
          <w:spacing w:val="2"/>
          <w:sz w:val="28"/>
          <w:szCs w:val="28"/>
        </w:rPr>
        <w:t xml:space="preserve">u, </w:t>
      </w:r>
      <w:r>
        <w:rPr>
          <w:rFonts w:hint="default" w:ascii="Times New Roman" w:hAnsi="Times New Roman" w:cs="Times New Roman"/>
          <w:spacing w:val="3"/>
          <w:sz w:val="28"/>
          <w:szCs w:val="28"/>
        </w:rPr>
        <w:t>v</w:t>
      </w:r>
      <w:r>
        <w:rPr>
          <w:rFonts w:hint="default" w:ascii="Times New Roman" w:hAnsi="Times New Roman" w:cs="Times New Roman"/>
          <w:spacing w:val="3"/>
          <w:position w:val="1"/>
          <w:sz w:val="28"/>
          <w:szCs w:val="28"/>
        </w:rPr>
        <w:t xml:space="preserve">) </w:t>
      </w:r>
      <w:r>
        <w:rPr>
          <w:rFonts w:hint="default" w:ascii="Times New Roman" w:hAnsi="Times New Roman" w:cs="Times New Roman"/>
          <w:sz w:val="28"/>
          <w:szCs w:val="28"/>
        </w:rPr>
        <w:t xml:space="preserve">thì truy vết </w:t>
      </w:r>
      <w:r>
        <w:rPr>
          <w:rFonts w:hint="default" w:cs="Times New Roman"/>
          <w:sz w:val="28"/>
          <w:szCs w:val="28"/>
          <w:lang w:val="en-US"/>
        </w:rPr>
        <w:t>đ</w:t>
      </w:r>
      <w:r>
        <w:rPr>
          <w:rFonts w:hint="default" w:ascii="Times New Roman" w:hAnsi="Times New Roman" w:cs="Times New Roman"/>
          <w:sz w:val="28"/>
          <w:szCs w:val="28"/>
        </w:rPr>
        <w:t xml:space="preserve">ường </w:t>
      </w:r>
      <w:r>
        <w:rPr>
          <w:rFonts w:hint="default" w:cs="Times New Roman"/>
          <w:sz w:val="28"/>
          <w:szCs w:val="28"/>
          <w:lang w:val="en-US"/>
        </w:rPr>
        <w:t>đ</w:t>
      </w:r>
      <w:r>
        <w:rPr>
          <w:rFonts w:hint="default" w:ascii="Times New Roman" w:hAnsi="Times New Roman" w:cs="Times New Roman"/>
          <w:sz w:val="28"/>
          <w:szCs w:val="28"/>
        </w:rPr>
        <w:t xml:space="preserve">i của DFS </w:t>
      </w:r>
      <w:r>
        <w:rPr>
          <w:rFonts w:hint="default" w:cs="Times New Roman"/>
          <w:sz w:val="28"/>
          <w:szCs w:val="28"/>
          <w:lang w:val="en-US"/>
        </w:rPr>
        <w:t>đ</w:t>
      </w:r>
      <w:r>
        <w:rPr>
          <w:rFonts w:hint="default" w:ascii="Times New Roman" w:hAnsi="Times New Roman" w:cs="Times New Roman"/>
          <w:sz w:val="28"/>
          <w:szCs w:val="28"/>
        </w:rPr>
        <w:t xml:space="preserve">ể tìm </w:t>
      </w:r>
      <w:r>
        <w:rPr>
          <w:rFonts w:hint="default" w:cs="Times New Roman"/>
          <w:sz w:val="28"/>
          <w:szCs w:val="28"/>
          <w:lang w:val="en-US"/>
        </w:rPr>
        <w:t>đ</w:t>
      </w:r>
      <w:r>
        <w:rPr>
          <w:rFonts w:hint="default" w:ascii="Times New Roman" w:hAnsi="Times New Roman" w:cs="Times New Roman"/>
          <w:sz w:val="28"/>
          <w:szCs w:val="28"/>
        </w:rPr>
        <w:t xml:space="preserve">ường từ v </w:t>
      </w:r>
      <w:r>
        <w:rPr>
          <w:rFonts w:hint="default" w:cs="Times New Roman"/>
          <w:sz w:val="28"/>
          <w:szCs w:val="28"/>
          <w:lang w:val="en-US"/>
        </w:rPr>
        <w:t>đ</w:t>
      </w:r>
      <w:r>
        <w:rPr>
          <w:rFonts w:hint="default" w:ascii="Times New Roman" w:hAnsi="Times New Roman" w:cs="Times New Roman"/>
          <w:sz w:val="28"/>
          <w:szCs w:val="28"/>
        </w:rPr>
        <w:t xml:space="preserve">ến </w:t>
      </w:r>
      <w:r>
        <w:rPr>
          <w:rFonts w:hint="default" w:ascii="Times New Roman" w:hAnsi="Times New Roman" w:cs="Times New Roman"/>
          <w:spacing w:val="3"/>
          <w:sz w:val="28"/>
          <w:szCs w:val="28"/>
        </w:rPr>
        <w:t xml:space="preserve">u, </w:t>
      </w:r>
      <w:r>
        <w:rPr>
          <w:rFonts w:hint="default" w:ascii="Times New Roman" w:hAnsi="Times New Roman" w:cs="Times New Roman"/>
          <w:sz w:val="28"/>
          <w:szCs w:val="28"/>
        </w:rPr>
        <w:t xml:space="preserve">sau </w:t>
      </w:r>
      <w:r>
        <w:rPr>
          <w:rFonts w:hint="default" w:cs="Times New Roman"/>
          <w:sz w:val="28"/>
          <w:szCs w:val="28"/>
          <w:lang w:val="en-US"/>
        </w:rPr>
        <w:t>đ</w:t>
      </w:r>
      <w:r>
        <w:rPr>
          <w:rFonts w:hint="default" w:ascii="Times New Roman" w:hAnsi="Times New Roman" w:cs="Times New Roman"/>
          <w:sz w:val="28"/>
          <w:szCs w:val="28"/>
        </w:rPr>
        <w:t xml:space="preserve">ó nối thêm cung ngược </w:t>
      </w:r>
      <w:r>
        <w:rPr>
          <w:rFonts w:hint="default" w:ascii="Times New Roman" w:hAnsi="Times New Roman" w:cs="Times New Roman"/>
          <w:position w:val="1"/>
          <w:sz w:val="28"/>
          <w:szCs w:val="28"/>
        </w:rPr>
        <w:t>(</w:t>
      </w:r>
      <w:r>
        <w:rPr>
          <w:rFonts w:hint="default" w:ascii="Times New Roman" w:hAnsi="Times New Roman" w:cs="Times New Roman"/>
          <w:sz w:val="28"/>
          <w:szCs w:val="28"/>
        </w:rPr>
        <w:t xml:space="preserve">u, </w:t>
      </w:r>
      <w:r>
        <w:rPr>
          <w:rFonts w:hint="default" w:ascii="Times New Roman" w:hAnsi="Times New Roman" w:cs="Times New Roman"/>
          <w:spacing w:val="3"/>
          <w:sz w:val="28"/>
          <w:szCs w:val="28"/>
        </w:rPr>
        <w:t>v</w:t>
      </w:r>
      <w:r>
        <w:rPr>
          <w:rFonts w:hint="default" w:ascii="Times New Roman" w:hAnsi="Times New Roman" w:cs="Times New Roman"/>
          <w:spacing w:val="3"/>
          <w:position w:val="1"/>
          <w:sz w:val="28"/>
          <w:szCs w:val="28"/>
        </w:rPr>
        <w:t xml:space="preserve">) </w:t>
      </w:r>
      <w:r>
        <w:rPr>
          <w:rFonts w:hint="default" w:cs="Times New Roman"/>
          <w:sz w:val="28"/>
          <w:szCs w:val="28"/>
          <w:lang w:val="en-US"/>
        </w:rPr>
        <w:t>đ</w:t>
      </w:r>
      <w:r>
        <w:rPr>
          <w:rFonts w:hint="default" w:ascii="Times New Roman" w:hAnsi="Times New Roman" w:cs="Times New Roman"/>
          <w:sz w:val="28"/>
          <w:szCs w:val="28"/>
        </w:rPr>
        <w:t xml:space="preserve">ể </w:t>
      </w:r>
      <w:r>
        <w:rPr>
          <w:rFonts w:hint="default" w:cs="Times New Roman"/>
          <w:sz w:val="28"/>
          <w:szCs w:val="28"/>
          <w:lang w:val="en-US"/>
        </w:rPr>
        <w:t>đ</w:t>
      </w:r>
      <w:r>
        <w:rPr>
          <w:rFonts w:hint="default" w:ascii="Times New Roman" w:hAnsi="Times New Roman" w:cs="Times New Roman"/>
          <w:sz w:val="28"/>
          <w:szCs w:val="28"/>
        </w:rPr>
        <w:t>ược một chu trình cơ</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sở.</w:t>
      </w:r>
    </w:p>
    <w:p>
      <w:pPr>
        <w:spacing w:after="0" w:line="264" w:lineRule="auto"/>
        <w:jc w:val="both"/>
        <w:rPr>
          <w:rFonts w:hint="default" w:ascii="Times New Roman" w:hAnsi="Times New Roman" w:cs="Times New Roman"/>
          <w:sz w:val="28"/>
          <w:szCs w:val="28"/>
        </w:rPr>
        <w:sectPr>
          <w:pgSz w:w="11900" w:h="16840"/>
          <w:pgMar w:top="1600" w:right="1680" w:bottom="2400" w:left="1680" w:header="0" w:footer="2216"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6"/>
        <w:rPr>
          <w:rFonts w:hint="default" w:ascii="Times New Roman" w:hAnsi="Times New Roman" w:cs="Times New Roman"/>
          <w:sz w:val="28"/>
          <w:szCs w:val="28"/>
        </w:rPr>
      </w:pPr>
    </w:p>
    <w:p>
      <w:pPr>
        <w:spacing w:before="91"/>
        <w:ind w:left="304" w:right="0" w:firstLine="0"/>
        <w:jc w:val="both"/>
        <w:rPr>
          <w:rFonts w:hint="default" w:ascii="Times New Roman" w:hAnsi="Times New Roman" w:cs="Times New Roman"/>
          <w:sz w:val="28"/>
          <w:szCs w:val="28"/>
        </w:rPr>
      </w:pPr>
      <w:r>
        <w:rPr>
          <w:rFonts w:hint="default" w:cs="Times New Roman"/>
          <w:w w:val="105"/>
          <w:sz w:val="28"/>
          <w:szCs w:val="28"/>
          <w:lang w:val="en-US"/>
        </w:rPr>
        <w:t>Đ</w:t>
      </w:r>
      <w:r>
        <w:rPr>
          <w:rFonts w:hint="default" w:ascii="Times New Roman" w:hAnsi="Times New Roman" w:cs="Times New Roman"/>
          <w:w w:val="105"/>
          <w:sz w:val="28"/>
          <w:szCs w:val="28"/>
        </w:rPr>
        <w:t>ịnh lí 5-17</w:t>
      </w:r>
    </w:p>
    <w:p>
      <w:pPr>
        <w:spacing w:before="83" w:line="264" w:lineRule="auto"/>
        <w:ind w:left="1075" w:right="296" w:hanging="1"/>
        <w:jc w:val="both"/>
        <w:rPr>
          <w:rFonts w:hint="default" w:ascii="Times New Roman" w:hAnsi="Times New Roman" w:cs="Times New Roman"/>
          <w:i/>
          <w:sz w:val="28"/>
          <w:szCs w:val="28"/>
        </w:rPr>
      </w:pPr>
      <w:r>
        <w:rPr>
          <w:rFonts w:hint="default" w:ascii="Times New Roman" w:hAnsi="Times New Roman" w:cs="Times New Roman"/>
          <w:sz w:val="28"/>
          <w:szCs w:val="28"/>
        </w:rPr>
        <w:pict>
          <v:shape id="_x0000_s3673" o:spid="_x0000_s3673" style="position:absolute;left:0pt;margin-left:126.45pt;margin-top:4.4pt;height:48.5pt;width:5.9pt;mso-position-horizontal-relative:page;z-index:251722752;mso-width-relative:page;mso-height-relative:page;" fillcolor="#484848" filled="t" stroked="f" coordorigin="2530,89" coordsize="118,970" path="m2558,89l2530,89,2530,391,2530,696,2530,1058,2558,1058,2558,696,2558,391,2558,89xm2647,89l2587,89,2587,391,2587,696,2587,1058,2647,1058,2647,696,2647,391,2647,89xe">
            <v:path arrowok="t"/>
            <v:fill on="t" focussize="0,0"/>
            <v:stroke on="f"/>
            <v:imagedata o:title=""/>
            <o:lock v:ext="edit"/>
          </v:shape>
        </w:pict>
      </w:r>
      <w:r>
        <w:rPr>
          <w:rFonts w:hint="default" w:cs="Times New Roman"/>
          <w:i/>
          <w:sz w:val="28"/>
          <w:szCs w:val="28"/>
          <w:lang w:val="en-US"/>
        </w:rPr>
        <w:t>Đ</w:t>
      </w:r>
      <w:r>
        <w:rPr>
          <w:rFonts w:hint="default" w:ascii="Times New Roman" w:hAnsi="Times New Roman" w:cs="Times New Roman"/>
          <w:i/>
          <w:sz w:val="28"/>
          <w:szCs w:val="28"/>
        </w:rPr>
        <w:t xml:space="preserve">iều kiện cần và </w:t>
      </w:r>
      <w:r>
        <w:rPr>
          <w:rFonts w:hint="default" w:cs="Times New Roman"/>
          <w:i/>
          <w:sz w:val="28"/>
          <w:szCs w:val="28"/>
          <w:lang w:val="en-US"/>
        </w:rPr>
        <w:t>đ</w:t>
      </w:r>
      <w:r>
        <w:rPr>
          <w:rFonts w:hint="default" w:ascii="Times New Roman" w:hAnsi="Times New Roman" w:cs="Times New Roman"/>
          <w:i/>
          <w:sz w:val="28"/>
          <w:szCs w:val="28"/>
        </w:rPr>
        <w:t xml:space="preserve">ủ </w:t>
      </w:r>
      <w:r>
        <w:rPr>
          <w:rFonts w:hint="default" w:cs="Times New Roman"/>
          <w:i/>
          <w:sz w:val="28"/>
          <w:szCs w:val="28"/>
          <w:lang w:val="en-US"/>
        </w:rPr>
        <w:t>đ</w:t>
      </w:r>
      <w:r>
        <w:rPr>
          <w:rFonts w:hint="default" w:ascii="Times New Roman" w:hAnsi="Times New Roman" w:cs="Times New Roman"/>
          <w:i/>
          <w:sz w:val="28"/>
          <w:szCs w:val="28"/>
        </w:rPr>
        <w:t xml:space="preserve">ể một </w:t>
      </w:r>
      <w:r>
        <w:rPr>
          <w:rFonts w:hint="default" w:cs="Times New Roman"/>
          <w:i/>
          <w:sz w:val="28"/>
          <w:szCs w:val="28"/>
          <w:lang w:val="en-US"/>
        </w:rPr>
        <w:t>đ</w:t>
      </w:r>
      <w:r>
        <w:rPr>
          <w:rFonts w:hint="default" w:ascii="Times New Roman" w:hAnsi="Times New Roman" w:cs="Times New Roman"/>
          <w:i/>
          <w:sz w:val="28"/>
          <w:szCs w:val="28"/>
        </w:rPr>
        <w:t xml:space="preserve">ồ thị vô hướng liên thông có thể </w:t>
      </w:r>
      <w:r>
        <w:rPr>
          <w:rFonts w:hint="default" w:cs="Times New Roman"/>
          <w:i/>
          <w:sz w:val="28"/>
          <w:szCs w:val="28"/>
          <w:lang w:val="en-US"/>
        </w:rPr>
        <w:t>đ</w:t>
      </w:r>
      <w:r>
        <w:rPr>
          <w:rFonts w:hint="default" w:ascii="Times New Roman" w:hAnsi="Times New Roman" w:cs="Times New Roman"/>
          <w:i/>
          <w:sz w:val="28"/>
          <w:szCs w:val="28"/>
        </w:rPr>
        <w:t xml:space="preserve">ịnh chiều </w:t>
      </w:r>
      <w:r>
        <w:rPr>
          <w:rFonts w:hint="default" w:cs="Times New Roman"/>
          <w:i/>
          <w:sz w:val="28"/>
          <w:szCs w:val="28"/>
          <w:lang w:val="en-US"/>
        </w:rPr>
        <w:t>đ</w:t>
      </w:r>
      <w:r>
        <w:rPr>
          <w:rFonts w:hint="default" w:ascii="Times New Roman" w:hAnsi="Times New Roman" w:cs="Times New Roman"/>
          <w:i/>
          <w:sz w:val="28"/>
          <w:szCs w:val="28"/>
        </w:rPr>
        <w:t xml:space="preserve">ược là mỗi cạnh của </w:t>
      </w:r>
      <w:r>
        <w:rPr>
          <w:rFonts w:hint="default" w:cs="Times New Roman"/>
          <w:i/>
          <w:sz w:val="28"/>
          <w:szCs w:val="28"/>
          <w:lang w:val="en-US"/>
        </w:rPr>
        <w:t>đ</w:t>
      </w:r>
      <w:r>
        <w:rPr>
          <w:rFonts w:hint="default" w:ascii="Times New Roman" w:hAnsi="Times New Roman" w:cs="Times New Roman"/>
          <w:i/>
          <w:sz w:val="28"/>
          <w:szCs w:val="28"/>
        </w:rPr>
        <w:t xml:space="preserve">ồ thị nằm trên ít nhất một chu trình </w:t>
      </w:r>
      <w:r>
        <w:rPr>
          <w:rFonts w:hint="default" w:cs="Times New Roman"/>
          <w:i/>
          <w:sz w:val="28"/>
          <w:szCs w:val="28"/>
          <w:lang w:val="en-US"/>
        </w:rPr>
        <w:t>đ</w:t>
      </w:r>
      <w:r>
        <w:rPr>
          <w:rFonts w:hint="default" w:ascii="Times New Roman" w:hAnsi="Times New Roman" w:cs="Times New Roman"/>
          <w:i/>
          <w:sz w:val="28"/>
          <w:szCs w:val="28"/>
        </w:rPr>
        <w:t xml:space="preserve">ơn (hay nói cách khác mọi cạnh của </w:t>
      </w:r>
      <w:r>
        <w:rPr>
          <w:rFonts w:hint="default" w:cs="Times New Roman"/>
          <w:i/>
          <w:sz w:val="28"/>
          <w:szCs w:val="28"/>
          <w:lang w:val="en-US"/>
        </w:rPr>
        <w:t>đ</w:t>
      </w:r>
      <w:r>
        <w:rPr>
          <w:rFonts w:hint="default" w:ascii="Times New Roman" w:hAnsi="Times New Roman" w:cs="Times New Roman"/>
          <w:i/>
          <w:sz w:val="28"/>
          <w:szCs w:val="28"/>
        </w:rPr>
        <w:t xml:space="preserve">ồ thị </w:t>
      </w:r>
      <w:r>
        <w:rPr>
          <w:rFonts w:hint="default" w:cs="Times New Roman"/>
          <w:i/>
          <w:sz w:val="28"/>
          <w:szCs w:val="28"/>
          <w:lang w:val="en-US"/>
        </w:rPr>
        <w:t>đ</w:t>
      </w:r>
      <w:r>
        <w:rPr>
          <w:rFonts w:hint="default" w:ascii="Times New Roman" w:hAnsi="Times New Roman" w:cs="Times New Roman"/>
          <w:i/>
          <w:sz w:val="28"/>
          <w:szCs w:val="28"/>
        </w:rPr>
        <w:t>ều không phải là cầu).</w:t>
      </w:r>
    </w:p>
    <w:p>
      <w:pPr>
        <w:spacing w:before="67"/>
        <w:ind w:left="933" w:right="0" w:firstLine="0"/>
        <w:jc w:val="both"/>
        <w:rPr>
          <w:rFonts w:hint="default" w:ascii="Times New Roman" w:hAnsi="Times New Roman" w:cs="Times New Roman"/>
          <w:i/>
          <w:sz w:val="28"/>
          <w:szCs w:val="28"/>
        </w:rPr>
      </w:pPr>
      <w:r>
        <w:rPr>
          <w:rFonts w:hint="default" w:ascii="Times New Roman" w:hAnsi="Times New Roman" w:cs="Times New Roman"/>
          <w:i/>
          <w:sz w:val="28"/>
          <w:szCs w:val="28"/>
        </w:rPr>
        <w:t>Chnng minh</w:t>
      </w:r>
    </w:p>
    <w:p>
      <w:pPr>
        <w:spacing w:before="64" w:line="304" w:lineRule="auto"/>
        <w:ind w:left="933" w:right="3570" w:firstLine="0"/>
        <w:jc w:val="both"/>
        <w:rPr>
          <w:rFonts w:hint="default" w:ascii="Times New Roman" w:hAnsi="Times New Roman" w:cs="Times New Roman"/>
          <w:sz w:val="28"/>
          <w:szCs w:val="28"/>
        </w:rPr>
      </w:pPr>
      <w:r>
        <w:rPr>
          <w:rFonts w:hint="default" w:ascii="Times New Roman" w:hAnsi="Times New Roman" w:cs="Times New Roman"/>
          <w:sz w:val="28"/>
          <w:szCs w:val="28"/>
        </w:rPr>
        <w:t xml:space="preserve">Gọi G = </w:t>
      </w:r>
      <w:r>
        <w:rPr>
          <w:rFonts w:hint="default" w:ascii="Times New Roman" w:hAnsi="Times New Roman" w:cs="Times New Roman"/>
          <w:position w:val="1"/>
          <w:sz w:val="28"/>
          <w:szCs w:val="28"/>
        </w:rPr>
        <w:t>(</w:t>
      </w:r>
      <w:r>
        <w:rPr>
          <w:rFonts w:hint="default" w:ascii="Times New Roman" w:hAnsi="Times New Roman" w:cs="Times New Roman"/>
          <w:sz w:val="28"/>
          <w:szCs w:val="28"/>
        </w:rPr>
        <w:t xml:space="preserve">V, </w:t>
      </w:r>
      <w:r>
        <w:rPr>
          <w:rFonts w:hint="default" w:ascii="Times New Roman" w:hAnsi="Times New Roman" w:cs="Times New Roman"/>
          <w:spacing w:val="3"/>
          <w:sz w:val="28"/>
          <w:szCs w:val="28"/>
        </w:rPr>
        <w:t>E</w:t>
      </w:r>
      <w:r>
        <w:rPr>
          <w:rFonts w:hint="default" w:ascii="Times New Roman" w:hAnsi="Times New Roman" w:cs="Times New Roman"/>
          <w:spacing w:val="3"/>
          <w:position w:val="1"/>
          <w:sz w:val="28"/>
          <w:szCs w:val="28"/>
        </w:rPr>
        <w:t xml:space="preserve">) </w:t>
      </w:r>
      <w:r>
        <w:rPr>
          <w:rFonts w:hint="default" w:ascii="Times New Roman" w:hAnsi="Times New Roman" w:cs="Times New Roman"/>
          <w:sz w:val="28"/>
          <w:szCs w:val="28"/>
        </w:rPr>
        <w:t xml:space="preserve">là một </w:t>
      </w:r>
      <w:r>
        <w:rPr>
          <w:rFonts w:hint="default" w:cs="Times New Roman"/>
          <w:sz w:val="28"/>
          <w:szCs w:val="28"/>
          <w:lang w:val="en-US"/>
        </w:rPr>
        <w:t>đ</w:t>
      </w:r>
      <w:r>
        <w:rPr>
          <w:rFonts w:hint="default" w:ascii="Times New Roman" w:hAnsi="Times New Roman" w:cs="Times New Roman"/>
          <w:sz w:val="28"/>
          <w:szCs w:val="28"/>
        </w:rPr>
        <w:t>ồ thị vô hướng liên thông. ""</w:t>
      </w:r>
    </w:p>
    <w:p>
      <w:pPr>
        <w:spacing w:before="0" w:line="237" w:lineRule="auto"/>
        <w:ind w:left="933" w:right="296" w:firstLine="0"/>
        <w:jc w:val="both"/>
        <w:rPr>
          <w:rFonts w:hint="default" w:ascii="Times New Roman" w:hAnsi="Times New Roman" w:cs="Times New Roman"/>
          <w:sz w:val="28"/>
          <w:szCs w:val="28"/>
        </w:rPr>
      </w:pPr>
      <w:r>
        <w:rPr>
          <w:rFonts w:hint="default" w:ascii="Times New Roman" w:hAnsi="Times New Roman" w:cs="Times New Roman"/>
          <w:sz w:val="28"/>
          <w:szCs w:val="28"/>
        </w:rPr>
        <w:t xml:space="preserve">Nếu G là </w:t>
      </w:r>
      <w:r>
        <w:rPr>
          <w:rFonts w:hint="default" w:cs="Times New Roman"/>
          <w:sz w:val="28"/>
          <w:szCs w:val="28"/>
          <w:lang w:val="en-US"/>
        </w:rPr>
        <w:t>đ</w:t>
      </w:r>
      <w:r>
        <w:rPr>
          <w:rFonts w:hint="default" w:ascii="Times New Roman" w:hAnsi="Times New Roman" w:cs="Times New Roman"/>
          <w:sz w:val="28"/>
          <w:szCs w:val="28"/>
        </w:rPr>
        <w:t xml:space="preserve">ịnh chiều </w:t>
      </w:r>
      <w:r>
        <w:rPr>
          <w:rFonts w:hint="default" w:cs="Times New Roman"/>
          <w:sz w:val="28"/>
          <w:szCs w:val="28"/>
          <w:lang w:val="en-US"/>
        </w:rPr>
        <w:t>đ</w:t>
      </w:r>
      <w:r>
        <w:rPr>
          <w:rFonts w:hint="default" w:ascii="Times New Roman" w:hAnsi="Times New Roman" w:cs="Times New Roman"/>
          <w:sz w:val="28"/>
          <w:szCs w:val="28"/>
        </w:rPr>
        <w:t xml:space="preserve">ược thì sau khi </w:t>
      </w:r>
      <w:r>
        <w:rPr>
          <w:rFonts w:hint="default" w:cs="Times New Roman"/>
          <w:sz w:val="28"/>
          <w:szCs w:val="28"/>
          <w:lang w:val="en-US"/>
        </w:rPr>
        <w:t>đ</w:t>
      </w:r>
      <w:r>
        <w:rPr>
          <w:rFonts w:hint="default" w:ascii="Times New Roman" w:hAnsi="Times New Roman" w:cs="Times New Roman"/>
          <w:sz w:val="28"/>
          <w:szCs w:val="28"/>
        </w:rPr>
        <w:t xml:space="preserve">ịnh hướng sẽ </w:t>
      </w:r>
      <w:r>
        <w:rPr>
          <w:rFonts w:hint="default" w:cs="Times New Roman"/>
          <w:sz w:val="28"/>
          <w:szCs w:val="28"/>
          <w:lang w:val="en-US"/>
        </w:rPr>
        <w:t>đ</w:t>
      </w:r>
      <w:r>
        <w:rPr>
          <w:rFonts w:hint="default" w:ascii="Times New Roman" w:hAnsi="Times New Roman" w:cs="Times New Roman"/>
          <w:sz w:val="28"/>
          <w:szCs w:val="28"/>
        </w:rPr>
        <w:t xml:space="preserve">ược </w:t>
      </w:r>
      <w:r>
        <w:rPr>
          <w:rFonts w:hint="default" w:cs="Times New Roman"/>
          <w:sz w:val="28"/>
          <w:szCs w:val="28"/>
          <w:lang w:val="en-US"/>
        </w:rPr>
        <w:t>đ</w:t>
      </w:r>
      <w:r>
        <w:rPr>
          <w:rFonts w:hint="default" w:ascii="Times New Roman" w:hAnsi="Times New Roman" w:cs="Times New Roman"/>
          <w:sz w:val="28"/>
          <w:szCs w:val="28"/>
        </w:rPr>
        <w:t xml:space="preserve">ồ thị liên thông mạnh G'. Với một cạnh </w:t>
      </w:r>
      <w:r>
        <w:rPr>
          <w:rFonts w:hint="default" w:ascii="Times New Roman" w:hAnsi="Times New Roman" w:cs="Times New Roman"/>
          <w:position w:val="1"/>
          <w:sz w:val="28"/>
          <w:szCs w:val="28"/>
        </w:rPr>
        <w:t>(</w:t>
      </w:r>
      <w:r>
        <w:rPr>
          <w:rFonts w:hint="default" w:ascii="Times New Roman" w:hAnsi="Times New Roman" w:cs="Times New Roman"/>
          <w:sz w:val="28"/>
          <w:szCs w:val="28"/>
        </w:rPr>
        <w:t>u, v</w:t>
      </w:r>
      <w:r>
        <w:rPr>
          <w:rFonts w:hint="default" w:ascii="Times New Roman" w:hAnsi="Times New Roman" w:cs="Times New Roman"/>
          <w:position w:val="1"/>
          <w:sz w:val="28"/>
          <w:szCs w:val="28"/>
        </w:rPr>
        <w:t xml:space="preserve">) </w:t>
      </w:r>
      <w:r>
        <w:rPr>
          <w:rFonts w:hint="default" w:cs="Times New Roman"/>
          <w:sz w:val="28"/>
          <w:szCs w:val="28"/>
          <w:lang w:val="en-US"/>
        </w:rPr>
        <w:t>đ</w:t>
      </w:r>
      <w:r>
        <w:rPr>
          <w:rFonts w:hint="default" w:ascii="Times New Roman" w:hAnsi="Times New Roman" w:cs="Times New Roman"/>
          <w:sz w:val="28"/>
          <w:szCs w:val="28"/>
        </w:rPr>
        <w:t xml:space="preserve">ược </w:t>
      </w:r>
      <w:r>
        <w:rPr>
          <w:rFonts w:hint="default" w:cs="Times New Roman"/>
          <w:sz w:val="28"/>
          <w:szCs w:val="28"/>
          <w:lang w:val="en-US"/>
        </w:rPr>
        <w:t>đ</w:t>
      </w:r>
      <w:r>
        <w:rPr>
          <w:rFonts w:hint="default" w:ascii="Times New Roman" w:hAnsi="Times New Roman" w:cs="Times New Roman"/>
          <w:sz w:val="28"/>
          <w:szCs w:val="28"/>
        </w:rPr>
        <w:t xml:space="preserve">ịnh chiều thành cung </w:t>
      </w:r>
      <w:r>
        <w:rPr>
          <w:rFonts w:hint="default" w:ascii="Times New Roman" w:hAnsi="Times New Roman" w:cs="Times New Roman"/>
          <w:spacing w:val="2"/>
          <w:position w:val="1"/>
          <w:sz w:val="28"/>
          <w:szCs w:val="28"/>
        </w:rPr>
        <w:t>(</w:t>
      </w:r>
      <w:r>
        <w:rPr>
          <w:rFonts w:hint="default" w:ascii="Times New Roman" w:hAnsi="Times New Roman" w:cs="Times New Roman"/>
          <w:spacing w:val="2"/>
          <w:sz w:val="28"/>
          <w:szCs w:val="28"/>
        </w:rPr>
        <w:t xml:space="preserve">u, </w:t>
      </w:r>
      <w:r>
        <w:rPr>
          <w:rFonts w:hint="default" w:ascii="Times New Roman" w:hAnsi="Times New Roman" w:cs="Times New Roman"/>
          <w:sz w:val="28"/>
          <w:szCs w:val="28"/>
        </w:rPr>
        <w:t>v</w:t>
      </w:r>
      <w:r>
        <w:rPr>
          <w:rFonts w:hint="default" w:ascii="Times New Roman" w:hAnsi="Times New Roman" w:cs="Times New Roman"/>
          <w:position w:val="1"/>
          <w:sz w:val="28"/>
          <w:szCs w:val="28"/>
        </w:rPr>
        <w:t xml:space="preserve">) </w:t>
      </w:r>
      <w:r>
        <w:rPr>
          <w:rFonts w:hint="default" w:ascii="Times New Roman" w:hAnsi="Times New Roman" w:cs="Times New Roman"/>
          <w:sz w:val="28"/>
          <w:szCs w:val="28"/>
        </w:rPr>
        <w:t xml:space="preserve">thì sẽ tồn tại một </w:t>
      </w:r>
      <w:r>
        <w:rPr>
          <w:rFonts w:hint="default" w:cs="Times New Roman"/>
          <w:sz w:val="28"/>
          <w:szCs w:val="28"/>
          <w:lang w:val="en-US"/>
        </w:rPr>
        <w:t>đ</w:t>
      </w:r>
      <w:r>
        <w:rPr>
          <w:rFonts w:hint="default" w:ascii="Times New Roman" w:hAnsi="Times New Roman" w:cs="Times New Roman"/>
          <w:sz w:val="28"/>
          <w:szCs w:val="28"/>
        </w:rPr>
        <w:t xml:space="preserve">ường </w:t>
      </w:r>
      <w:r>
        <w:rPr>
          <w:rFonts w:hint="default" w:cs="Times New Roman"/>
          <w:sz w:val="28"/>
          <w:szCs w:val="28"/>
          <w:lang w:val="en-US"/>
        </w:rPr>
        <w:t>đ</w:t>
      </w:r>
      <w:r>
        <w:rPr>
          <w:rFonts w:hint="default" w:ascii="Times New Roman" w:hAnsi="Times New Roman" w:cs="Times New Roman"/>
          <w:sz w:val="28"/>
          <w:szCs w:val="28"/>
        </w:rPr>
        <w:t xml:space="preserve">i </w:t>
      </w:r>
      <w:r>
        <w:rPr>
          <w:rFonts w:hint="default" w:cs="Times New Roman"/>
          <w:sz w:val="28"/>
          <w:szCs w:val="28"/>
          <w:lang w:val="en-US"/>
        </w:rPr>
        <w:t>đ</w:t>
      </w:r>
      <w:r>
        <w:rPr>
          <w:rFonts w:hint="default" w:ascii="Times New Roman" w:hAnsi="Times New Roman" w:cs="Times New Roman"/>
          <w:sz w:val="28"/>
          <w:szCs w:val="28"/>
        </w:rPr>
        <w:t xml:space="preserve">ơn trong G' theo các cạnh </w:t>
      </w:r>
      <w:r>
        <w:rPr>
          <w:rFonts w:hint="default" w:cs="Times New Roman"/>
          <w:sz w:val="28"/>
          <w:szCs w:val="28"/>
          <w:lang w:val="en-US"/>
        </w:rPr>
        <w:t>đ</w:t>
      </w:r>
      <w:r>
        <w:rPr>
          <w:rFonts w:hint="default" w:ascii="Times New Roman" w:hAnsi="Times New Roman" w:cs="Times New Roman"/>
          <w:sz w:val="28"/>
          <w:szCs w:val="28"/>
        </w:rPr>
        <w:t xml:space="preserve">ịnh hướng từ v về </w:t>
      </w:r>
      <w:r>
        <w:rPr>
          <w:rFonts w:hint="default" w:ascii="Times New Roman" w:hAnsi="Times New Roman" w:cs="Times New Roman"/>
          <w:spacing w:val="2"/>
          <w:sz w:val="28"/>
          <w:szCs w:val="28"/>
        </w:rPr>
        <w:t xml:space="preserve">u. </w:t>
      </w:r>
      <w:r>
        <w:rPr>
          <w:rFonts w:hint="default" w:cs="Times New Roman"/>
          <w:sz w:val="28"/>
          <w:szCs w:val="28"/>
          <w:lang w:val="en-US"/>
        </w:rPr>
        <w:t>Đ</w:t>
      </w:r>
      <w:r>
        <w:rPr>
          <w:rFonts w:hint="default" w:ascii="Times New Roman" w:hAnsi="Times New Roman" w:cs="Times New Roman"/>
          <w:sz w:val="28"/>
          <w:szCs w:val="28"/>
        </w:rPr>
        <w:t xml:space="preserve">ường </w:t>
      </w:r>
      <w:r>
        <w:rPr>
          <w:rFonts w:hint="default" w:cs="Times New Roman"/>
          <w:sz w:val="28"/>
          <w:szCs w:val="28"/>
          <w:lang w:val="en-US"/>
        </w:rPr>
        <w:t>đ</w:t>
      </w:r>
      <w:r>
        <w:rPr>
          <w:rFonts w:hint="default" w:ascii="Times New Roman" w:hAnsi="Times New Roman" w:cs="Times New Roman"/>
          <w:sz w:val="28"/>
          <w:szCs w:val="28"/>
        </w:rPr>
        <w:t xml:space="preserve">i </w:t>
      </w:r>
      <w:r>
        <w:rPr>
          <w:rFonts w:hint="default" w:cs="Times New Roman"/>
          <w:sz w:val="28"/>
          <w:szCs w:val="28"/>
          <w:lang w:val="en-US"/>
        </w:rPr>
        <w:t>đ</w:t>
      </w:r>
      <w:r>
        <w:rPr>
          <w:rFonts w:hint="default" w:ascii="Times New Roman" w:hAnsi="Times New Roman" w:cs="Times New Roman"/>
          <w:sz w:val="28"/>
          <w:szCs w:val="28"/>
        </w:rPr>
        <w:t xml:space="preserve">ó nối thêm cung </w:t>
      </w:r>
      <w:r>
        <w:rPr>
          <w:rFonts w:hint="default" w:ascii="Times New Roman" w:hAnsi="Times New Roman" w:cs="Times New Roman"/>
          <w:spacing w:val="2"/>
          <w:position w:val="1"/>
          <w:sz w:val="28"/>
          <w:szCs w:val="28"/>
        </w:rPr>
        <w:t>(</w:t>
      </w:r>
      <w:r>
        <w:rPr>
          <w:rFonts w:hint="default" w:ascii="Times New Roman" w:hAnsi="Times New Roman" w:cs="Times New Roman"/>
          <w:spacing w:val="2"/>
          <w:sz w:val="28"/>
          <w:szCs w:val="28"/>
        </w:rPr>
        <w:t xml:space="preserve">u, </w:t>
      </w:r>
      <w:r>
        <w:rPr>
          <w:rFonts w:hint="default" w:ascii="Times New Roman" w:hAnsi="Times New Roman" w:cs="Times New Roman"/>
          <w:sz w:val="28"/>
          <w:szCs w:val="28"/>
        </w:rPr>
        <w:t>v</w:t>
      </w:r>
      <w:r>
        <w:rPr>
          <w:rFonts w:hint="default" w:ascii="Times New Roman" w:hAnsi="Times New Roman" w:cs="Times New Roman"/>
          <w:position w:val="1"/>
          <w:sz w:val="28"/>
          <w:szCs w:val="28"/>
        </w:rPr>
        <w:t xml:space="preserve">) </w:t>
      </w:r>
      <w:r>
        <w:rPr>
          <w:rFonts w:hint="default" w:ascii="Times New Roman" w:hAnsi="Times New Roman" w:cs="Times New Roman"/>
          <w:sz w:val="28"/>
          <w:szCs w:val="28"/>
        </w:rPr>
        <w:t xml:space="preserve">sẽ thành một chu trình </w:t>
      </w:r>
      <w:r>
        <w:rPr>
          <w:rFonts w:hint="default" w:cs="Times New Roman"/>
          <w:sz w:val="28"/>
          <w:szCs w:val="28"/>
          <w:lang w:val="en-US"/>
        </w:rPr>
        <w:t>đ</w:t>
      </w:r>
      <w:r>
        <w:rPr>
          <w:rFonts w:hint="default" w:ascii="Times New Roman" w:hAnsi="Times New Roman" w:cs="Times New Roman"/>
          <w:sz w:val="28"/>
          <w:szCs w:val="28"/>
        </w:rPr>
        <w:t xml:space="preserve">ơn có hướng trong G'. Tức là trên </w:t>
      </w:r>
      <w:r>
        <w:rPr>
          <w:rFonts w:hint="default" w:cs="Times New Roman"/>
          <w:sz w:val="28"/>
          <w:szCs w:val="28"/>
          <w:lang w:val="en-US"/>
        </w:rPr>
        <w:t>đ</w:t>
      </w:r>
      <w:r>
        <w:rPr>
          <w:rFonts w:hint="default" w:ascii="Times New Roman" w:hAnsi="Times New Roman" w:cs="Times New Roman"/>
          <w:sz w:val="28"/>
          <w:szCs w:val="28"/>
        </w:rPr>
        <w:t xml:space="preserve">ồ thị ban </w:t>
      </w:r>
      <w:r>
        <w:rPr>
          <w:rFonts w:hint="default" w:cs="Times New Roman"/>
          <w:sz w:val="28"/>
          <w:szCs w:val="28"/>
          <w:lang w:val="en-US"/>
        </w:rPr>
        <w:t>đ</w:t>
      </w:r>
      <w:r>
        <w:rPr>
          <w:rFonts w:hint="default" w:ascii="Times New Roman" w:hAnsi="Times New Roman" w:cs="Times New Roman"/>
          <w:sz w:val="28"/>
          <w:szCs w:val="28"/>
        </w:rPr>
        <w:t xml:space="preserve">ầu, cạnh </w:t>
      </w:r>
      <w:r>
        <w:rPr>
          <w:rFonts w:hint="default" w:ascii="Times New Roman" w:hAnsi="Times New Roman" w:cs="Times New Roman"/>
          <w:spacing w:val="2"/>
          <w:position w:val="1"/>
          <w:sz w:val="28"/>
          <w:szCs w:val="28"/>
        </w:rPr>
        <w:t>(</w:t>
      </w:r>
      <w:r>
        <w:rPr>
          <w:rFonts w:hint="default" w:ascii="Times New Roman" w:hAnsi="Times New Roman" w:cs="Times New Roman"/>
          <w:spacing w:val="2"/>
          <w:sz w:val="28"/>
          <w:szCs w:val="28"/>
        </w:rPr>
        <w:t xml:space="preserve">u, </w:t>
      </w:r>
      <w:r>
        <w:rPr>
          <w:rFonts w:hint="default" w:ascii="Times New Roman" w:hAnsi="Times New Roman" w:cs="Times New Roman"/>
          <w:sz w:val="28"/>
          <w:szCs w:val="28"/>
        </w:rPr>
        <w:t>v</w:t>
      </w:r>
      <w:r>
        <w:rPr>
          <w:rFonts w:hint="default" w:ascii="Times New Roman" w:hAnsi="Times New Roman" w:cs="Times New Roman"/>
          <w:position w:val="1"/>
          <w:sz w:val="28"/>
          <w:szCs w:val="28"/>
        </w:rPr>
        <w:t xml:space="preserve">) </w:t>
      </w:r>
      <w:r>
        <w:rPr>
          <w:rFonts w:hint="default" w:ascii="Times New Roman" w:hAnsi="Times New Roman" w:cs="Times New Roman"/>
          <w:sz w:val="28"/>
          <w:szCs w:val="28"/>
        </w:rPr>
        <w:t xml:space="preserve">nằm trên một chu trình </w:t>
      </w:r>
      <w:r>
        <w:rPr>
          <w:rFonts w:hint="default" w:cs="Times New Roman"/>
          <w:sz w:val="28"/>
          <w:szCs w:val="28"/>
          <w:lang w:val="en-US"/>
        </w:rPr>
        <w:t>đ</w:t>
      </w:r>
      <w:r>
        <w:rPr>
          <w:rFonts w:hint="default" w:ascii="Times New Roman" w:hAnsi="Times New Roman" w:cs="Times New Roman"/>
          <w:sz w:val="28"/>
          <w:szCs w:val="28"/>
        </w:rPr>
        <w:t>ơn.</w:t>
      </w:r>
    </w:p>
    <w:p>
      <w:pPr>
        <w:spacing w:before="60"/>
        <w:ind w:left="933" w:right="0" w:firstLine="0"/>
        <w:jc w:val="left"/>
        <w:rPr>
          <w:rFonts w:hint="default" w:ascii="Times New Roman" w:hAnsi="Times New Roman" w:cs="Times New Roman"/>
          <w:sz w:val="28"/>
          <w:szCs w:val="28"/>
        </w:rPr>
      </w:pPr>
      <w:r>
        <w:rPr>
          <w:rFonts w:hint="default" w:ascii="Times New Roman" w:hAnsi="Times New Roman" w:cs="Times New Roman"/>
          <w:sz w:val="28"/>
          <w:szCs w:val="28"/>
        </w:rPr>
        <w:t>""</w:t>
      </w:r>
    </w:p>
    <w:p>
      <w:pPr>
        <w:spacing w:before="62" w:line="244" w:lineRule="auto"/>
        <w:ind w:left="933" w:right="297" w:firstLine="0"/>
        <w:jc w:val="both"/>
        <w:rPr>
          <w:rFonts w:hint="default" w:ascii="Times New Roman" w:hAnsi="Times New Roman" w:cs="Times New Roman"/>
          <w:sz w:val="28"/>
          <w:szCs w:val="28"/>
        </w:rPr>
      </w:pPr>
      <w:r>
        <w:rPr>
          <w:rFonts w:hint="default" w:ascii="Times New Roman" w:hAnsi="Times New Roman" w:cs="Times New Roman"/>
          <w:sz w:val="28"/>
          <w:szCs w:val="28"/>
        </w:rPr>
        <w:t xml:space="preserve">Nếu mỗi cạnh của G </w:t>
      </w:r>
      <w:r>
        <w:rPr>
          <w:rFonts w:hint="default" w:cs="Times New Roman"/>
          <w:sz w:val="28"/>
          <w:szCs w:val="28"/>
          <w:lang w:val="en-US"/>
        </w:rPr>
        <w:t>đ</w:t>
      </w:r>
      <w:r>
        <w:rPr>
          <w:rFonts w:hint="default" w:ascii="Times New Roman" w:hAnsi="Times New Roman" w:cs="Times New Roman"/>
          <w:sz w:val="28"/>
          <w:szCs w:val="28"/>
        </w:rPr>
        <w:t xml:space="preserve">ều nằm trên một chu trình </w:t>
      </w:r>
      <w:r>
        <w:rPr>
          <w:rFonts w:hint="default" w:cs="Times New Roman"/>
          <w:sz w:val="28"/>
          <w:szCs w:val="28"/>
          <w:lang w:val="en-US"/>
        </w:rPr>
        <w:t>đ</w:t>
      </w:r>
      <w:r>
        <w:rPr>
          <w:rFonts w:hint="default" w:ascii="Times New Roman" w:hAnsi="Times New Roman" w:cs="Times New Roman"/>
          <w:sz w:val="28"/>
          <w:szCs w:val="28"/>
        </w:rPr>
        <w:t xml:space="preserve">ơn, ta sẽ chứng minh rằng: phép </w:t>
      </w:r>
      <w:r>
        <w:rPr>
          <w:rFonts w:hint="default" w:cs="Times New Roman"/>
          <w:sz w:val="28"/>
          <w:szCs w:val="28"/>
          <w:lang w:val="en-US"/>
        </w:rPr>
        <w:t>đ</w:t>
      </w:r>
      <w:r>
        <w:rPr>
          <w:rFonts w:hint="default" w:ascii="Times New Roman" w:hAnsi="Times New Roman" w:cs="Times New Roman"/>
          <w:sz w:val="28"/>
          <w:szCs w:val="28"/>
        </w:rPr>
        <w:t xml:space="preserve">ịnh chiều DFS sẽ tạo ra </w:t>
      </w:r>
      <w:r>
        <w:rPr>
          <w:rFonts w:hint="default" w:cs="Times New Roman"/>
          <w:sz w:val="28"/>
          <w:szCs w:val="28"/>
          <w:lang w:val="en-US"/>
        </w:rPr>
        <w:t>đ</w:t>
      </w:r>
      <w:r>
        <w:rPr>
          <w:rFonts w:hint="default" w:ascii="Times New Roman" w:hAnsi="Times New Roman" w:cs="Times New Roman"/>
          <w:sz w:val="28"/>
          <w:szCs w:val="28"/>
        </w:rPr>
        <w:t>ồ thị G' liên thông mạnh.</w:t>
      </w:r>
    </w:p>
    <w:p>
      <w:pPr>
        <w:spacing w:before="53" w:line="242" w:lineRule="auto"/>
        <w:ind w:left="933" w:right="295" w:firstLine="0"/>
        <w:jc w:val="both"/>
        <w:rPr>
          <w:rFonts w:hint="default" w:ascii="Times New Roman" w:hAnsi="Times New Roman" w:cs="Times New Roman"/>
          <w:sz w:val="28"/>
          <w:szCs w:val="28"/>
        </w:rPr>
      </w:pPr>
      <w:r>
        <w:rPr>
          <w:rFonts w:hint="default" w:ascii="Times New Roman" w:hAnsi="Times New Roman" w:cs="Times New Roman"/>
          <w:sz w:val="28"/>
          <w:szCs w:val="28"/>
        </w:rPr>
        <w:t xml:space="preserve">Lấy một cạnh </w:t>
      </w:r>
      <w:r>
        <w:rPr>
          <w:rFonts w:hint="default" w:ascii="Times New Roman" w:hAnsi="Times New Roman" w:cs="Times New Roman"/>
          <w:spacing w:val="2"/>
          <w:position w:val="1"/>
          <w:sz w:val="28"/>
          <w:szCs w:val="28"/>
        </w:rPr>
        <w:t>(</w:t>
      </w:r>
      <w:r>
        <w:rPr>
          <w:rFonts w:hint="default" w:ascii="Times New Roman" w:hAnsi="Times New Roman" w:cs="Times New Roman"/>
          <w:spacing w:val="2"/>
          <w:sz w:val="28"/>
          <w:szCs w:val="28"/>
        </w:rPr>
        <w:t xml:space="preserve">u, </w:t>
      </w:r>
      <w:r>
        <w:rPr>
          <w:rFonts w:hint="default" w:ascii="Times New Roman" w:hAnsi="Times New Roman" w:cs="Times New Roman"/>
          <w:sz w:val="28"/>
          <w:szCs w:val="28"/>
        </w:rPr>
        <w:t>v</w:t>
      </w:r>
      <w:r>
        <w:rPr>
          <w:rFonts w:hint="default" w:ascii="Times New Roman" w:hAnsi="Times New Roman" w:cs="Times New Roman"/>
          <w:position w:val="1"/>
          <w:sz w:val="28"/>
          <w:szCs w:val="28"/>
        </w:rPr>
        <w:t xml:space="preserve">) </w:t>
      </w:r>
      <w:r>
        <w:rPr>
          <w:rFonts w:hint="default" w:ascii="Times New Roman" w:hAnsi="Times New Roman" w:cs="Times New Roman"/>
          <w:sz w:val="28"/>
          <w:szCs w:val="28"/>
        </w:rPr>
        <w:t xml:space="preserve">của </w:t>
      </w:r>
      <w:r>
        <w:rPr>
          <w:rFonts w:hint="default" w:ascii="Times New Roman" w:hAnsi="Times New Roman" w:cs="Times New Roman"/>
          <w:spacing w:val="4"/>
          <w:sz w:val="28"/>
          <w:szCs w:val="28"/>
        </w:rPr>
        <w:t xml:space="preserve">G, </w:t>
      </w:r>
      <w:r>
        <w:rPr>
          <w:rFonts w:hint="default" w:ascii="Times New Roman" w:hAnsi="Times New Roman" w:cs="Times New Roman"/>
          <w:sz w:val="28"/>
          <w:szCs w:val="28"/>
        </w:rPr>
        <w:t xml:space="preserve">vì </w:t>
      </w:r>
      <w:r>
        <w:rPr>
          <w:rFonts w:hint="default" w:ascii="Times New Roman" w:hAnsi="Times New Roman" w:cs="Times New Roman"/>
          <w:position w:val="1"/>
          <w:sz w:val="28"/>
          <w:szCs w:val="28"/>
        </w:rPr>
        <w:t>(</w:t>
      </w:r>
      <w:r>
        <w:rPr>
          <w:rFonts w:hint="default" w:ascii="Times New Roman" w:hAnsi="Times New Roman" w:cs="Times New Roman"/>
          <w:sz w:val="28"/>
          <w:szCs w:val="28"/>
        </w:rPr>
        <w:t>u, v</w:t>
      </w:r>
      <w:r>
        <w:rPr>
          <w:rFonts w:hint="default" w:ascii="Times New Roman" w:hAnsi="Times New Roman" w:cs="Times New Roman"/>
          <w:position w:val="1"/>
          <w:sz w:val="28"/>
          <w:szCs w:val="28"/>
        </w:rPr>
        <w:t xml:space="preserve">) </w:t>
      </w:r>
      <w:r>
        <w:rPr>
          <w:rFonts w:hint="default" w:ascii="Times New Roman" w:hAnsi="Times New Roman" w:cs="Times New Roman"/>
          <w:sz w:val="28"/>
          <w:szCs w:val="28"/>
        </w:rPr>
        <w:t xml:space="preserve">nằm trong một chu trình </w:t>
      </w:r>
      <w:r>
        <w:rPr>
          <w:rFonts w:hint="default" w:cs="Times New Roman"/>
          <w:sz w:val="28"/>
          <w:szCs w:val="28"/>
          <w:lang w:val="en-US"/>
        </w:rPr>
        <w:t>đ</w:t>
      </w:r>
      <w:r>
        <w:rPr>
          <w:rFonts w:hint="default" w:ascii="Times New Roman" w:hAnsi="Times New Roman" w:cs="Times New Roman"/>
          <w:sz w:val="28"/>
          <w:szCs w:val="28"/>
        </w:rPr>
        <w:t xml:space="preserve">ơn, mà mọi cạnh của một chu trình </w:t>
      </w:r>
      <w:r>
        <w:rPr>
          <w:rFonts w:hint="default" w:cs="Times New Roman"/>
          <w:sz w:val="28"/>
          <w:szCs w:val="28"/>
          <w:lang w:val="en-US"/>
        </w:rPr>
        <w:t>đ</w:t>
      </w:r>
      <w:r>
        <w:rPr>
          <w:rFonts w:hint="default" w:ascii="Times New Roman" w:hAnsi="Times New Roman" w:cs="Times New Roman"/>
          <w:sz w:val="28"/>
          <w:szCs w:val="28"/>
        </w:rPr>
        <w:t xml:space="preserve">ơn </w:t>
      </w:r>
      <w:r>
        <w:rPr>
          <w:rFonts w:hint="default" w:cs="Times New Roman"/>
          <w:sz w:val="28"/>
          <w:szCs w:val="28"/>
          <w:lang w:val="en-US"/>
        </w:rPr>
        <w:t>đ</w:t>
      </w:r>
      <w:r>
        <w:rPr>
          <w:rFonts w:hint="default" w:ascii="Times New Roman" w:hAnsi="Times New Roman" w:cs="Times New Roman"/>
          <w:sz w:val="28"/>
          <w:szCs w:val="28"/>
        </w:rPr>
        <w:t xml:space="preserve">ều phải thuộc một chu trình cơ sở của cây DFS, nên sẽ có một chu trình cơ sở chứa cạnh </w:t>
      </w:r>
      <w:r>
        <w:rPr>
          <w:rFonts w:hint="default" w:ascii="Times New Roman" w:hAnsi="Times New Roman" w:cs="Times New Roman"/>
          <w:spacing w:val="2"/>
          <w:position w:val="1"/>
          <w:sz w:val="28"/>
          <w:szCs w:val="28"/>
        </w:rPr>
        <w:t>(</w:t>
      </w:r>
      <w:r>
        <w:rPr>
          <w:rFonts w:hint="default" w:ascii="Times New Roman" w:hAnsi="Times New Roman" w:cs="Times New Roman"/>
          <w:spacing w:val="2"/>
          <w:sz w:val="28"/>
          <w:szCs w:val="28"/>
        </w:rPr>
        <w:t xml:space="preserve">u, </w:t>
      </w:r>
      <w:r>
        <w:rPr>
          <w:rFonts w:hint="default" w:ascii="Times New Roman" w:hAnsi="Times New Roman" w:cs="Times New Roman"/>
          <w:sz w:val="28"/>
          <w:szCs w:val="28"/>
        </w:rPr>
        <w:t>v</w:t>
      </w:r>
      <w:r>
        <w:rPr>
          <w:rFonts w:hint="default" w:ascii="Times New Roman" w:hAnsi="Times New Roman" w:cs="Times New Roman"/>
          <w:position w:val="1"/>
          <w:sz w:val="28"/>
          <w:szCs w:val="28"/>
        </w:rPr>
        <w:t>)</w:t>
      </w:r>
      <w:r>
        <w:rPr>
          <w:rFonts w:hint="default" w:ascii="Times New Roman" w:hAnsi="Times New Roman" w:cs="Times New Roman"/>
          <w:sz w:val="28"/>
          <w:szCs w:val="28"/>
        </w:rPr>
        <w:t xml:space="preserve">. Có thể nhận thấy rằng chu trình cơ sở của cây DFS qua phép </w:t>
      </w:r>
      <w:r>
        <w:rPr>
          <w:rFonts w:hint="default" w:cs="Times New Roman"/>
          <w:sz w:val="28"/>
          <w:szCs w:val="28"/>
          <w:lang w:val="en-US"/>
        </w:rPr>
        <w:t>đ</w:t>
      </w:r>
      <w:r>
        <w:rPr>
          <w:rFonts w:hint="default" w:ascii="Times New Roman" w:hAnsi="Times New Roman" w:cs="Times New Roman"/>
          <w:sz w:val="28"/>
          <w:szCs w:val="28"/>
        </w:rPr>
        <w:t xml:space="preserve">ịnh chiều DFS vẫn là chu trình trong G' nên theo các cung </w:t>
      </w:r>
      <w:r>
        <w:rPr>
          <w:rFonts w:hint="default" w:cs="Times New Roman"/>
          <w:sz w:val="28"/>
          <w:szCs w:val="28"/>
          <w:lang w:val="en-US"/>
        </w:rPr>
        <w:t>đ</w:t>
      </w:r>
      <w:r>
        <w:rPr>
          <w:rFonts w:hint="default" w:ascii="Times New Roman" w:hAnsi="Times New Roman" w:cs="Times New Roman"/>
          <w:sz w:val="28"/>
          <w:szCs w:val="28"/>
        </w:rPr>
        <w:t xml:space="preserve">ã </w:t>
      </w:r>
      <w:r>
        <w:rPr>
          <w:rFonts w:hint="default" w:cs="Times New Roman"/>
          <w:sz w:val="28"/>
          <w:szCs w:val="28"/>
          <w:lang w:val="en-US"/>
        </w:rPr>
        <w:t>đ</w:t>
      </w:r>
      <w:r>
        <w:rPr>
          <w:rFonts w:hint="default" w:ascii="Times New Roman" w:hAnsi="Times New Roman" w:cs="Times New Roman"/>
          <w:sz w:val="28"/>
          <w:szCs w:val="28"/>
        </w:rPr>
        <w:t xml:space="preserve">ịnh hướng của chu trình </w:t>
      </w:r>
      <w:r>
        <w:rPr>
          <w:rFonts w:hint="default" w:cs="Times New Roman"/>
          <w:sz w:val="28"/>
          <w:szCs w:val="28"/>
          <w:lang w:val="en-US"/>
        </w:rPr>
        <w:t>đ</w:t>
      </w:r>
      <w:r>
        <w:rPr>
          <w:rFonts w:hint="default" w:ascii="Times New Roman" w:hAnsi="Times New Roman" w:cs="Times New Roman"/>
          <w:sz w:val="28"/>
          <w:szCs w:val="28"/>
        </w:rPr>
        <w:t xml:space="preserve">ó ta có thể </w:t>
      </w:r>
      <w:r>
        <w:rPr>
          <w:rFonts w:hint="default" w:cs="Times New Roman"/>
          <w:sz w:val="28"/>
          <w:szCs w:val="28"/>
          <w:lang w:val="en-US"/>
        </w:rPr>
        <w:t>đ</w:t>
      </w:r>
      <w:r>
        <w:rPr>
          <w:rFonts w:hint="default" w:ascii="Times New Roman" w:hAnsi="Times New Roman" w:cs="Times New Roman"/>
          <w:sz w:val="28"/>
          <w:szCs w:val="28"/>
        </w:rPr>
        <w:t>i từ u tới v và ngược</w:t>
      </w:r>
      <w:r>
        <w:rPr>
          <w:rFonts w:hint="default" w:ascii="Times New Roman" w:hAnsi="Times New Roman" w:cs="Times New Roman"/>
          <w:spacing w:val="16"/>
          <w:sz w:val="28"/>
          <w:szCs w:val="28"/>
        </w:rPr>
        <w:t xml:space="preserve"> </w:t>
      </w:r>
      <w:r>
        <w:rPr>
          <w:rFonts w:hint="default" w:ascii="Times New Roman" w:hAnsi="Times New Roman" w:cs="Times New Roman"/>
          <w:sz w:val="28"/>
          <w:szCs w:val="28"/>
        </w:rPr>
        <w:t>lại.</w:t>
      </w:r>
    </w:p>
    <w:p>
      <w:pPr>
        <w:spacing w:before="56"/>
        <w:ind w:left="933" w:right="0" w:firstLine="0"/>
        <w:jc w:val="both"/>
        <w:rPr>
          <w:rFonts w:hint="default" w:ascii="Times New Roman" w:hAnsi="Times New Roman" w:cs="Times New Roman"/>
          <w:sz w:val="28"/>
          <w:szCs w:val="28"/>
        </w:rPr>
      </w:pPr>
      <w:r>
        <w:rPr>
          <w:rFonts w:hint="default" w:ascii="Times New Roman" w:hAnsi="Times New Roman" w:cs="Times New Roman"/>
          <w:sz w:val="28"/>
          <w:szCs w:val="28"/>
        </w:rPr>
        <w:t xml:space="preserve">Lấy x và y là hai </w:t>
      </w:r>
      <w:r>
        <w:rPr>
          <w:rFonts w:hint="default" w:cs="Times New Roman"/>
          <w:sz w:val="28"/>
          <w:szCs w:val="28"/>
          <w:lang w:val="en-US"/>
        </w:rPr>
        <w:t>đ</w:t>
      </w:r>
      <w:r>
        <w:rPr>
          <w:rFonts w:hint="default" w:ascii="Times New Roman" w:hAnsi="Times New Roman" w:cs="Times New Roman"/>
          <w:sz w:val="28"/>
          <w:szCs w:val="28"/>
        </w:rPr>
        <w:t xml:space="preserve">ỉnh bất kì của G, do G liên thông, tồn tại một </w:t>
      </w:r>
      <w:r>
        <w:rPr>
          <w:rFonts w:hint="default" w:cs="Times New Roman"/>
          <w:sz w:val="28"/>
          <w:szCs w:val="28"/>
          <w:lang w:val="en-US"/>
        </w:rPr>
        <w:t>đ</w:t>
      </w:r>
      <w:r>
        <w:rPr>
          <w:rFonts w:hint="default" w:ascii="Times New Roman" w:hAnsi="Times New Roman" w:cs="Times New Roman"/>
          <w:sz w:val="28"/>
          <w:szCs w:val="28"/>
        </w:rPr>
        <w:t xml:space="preserve">ường </w:t>
      </w:r>
      <w:r>
        <w:rPr>
          <w:rFonts w:hint="default" w:cs="Times New Roman"/>
          <w:sz w:val="28"/>
          <w:szCs w:val="28"/>
          <w:lang w:val="en-US"/>
        </w:rPr>
        <w:t>đ</w:t>
      </w:r>
      <w:r>
        <w:rPr>
          <w:rFonts w:hint="default" w:ascii="Times New Roman" w:hAnsi="Times New Roman" w:cs="Times New Roman"/>
          <w:sz w:val="28"/>
          <w:szCs w:val="28"/>
        </w:rPr>
        <w:t>i</w:t>
      </w:r>
    </w:p>
    <w:p>
      <w:pPr>
        <w:spacing w:before="60"/>
        <w:ind w:left="727" w:right="93" w:firstLine="0"/>
        <w:jc w:val="center"/>
        <w:rPr>
          <w:rFonts w:hint="default" w:ascii="Times New Roman" w:hAnsi="Times New Roman" w:cs="Times New Roman"/>
          <w:sz w:val="28"/>
          <w:szCs w:val="28"/>
        </w:rPr>
      </w:pPr>
      <w:r>
        <w:rPr>
          <w:rFonts w:hint="default" w:ascii="Times New Roman" w:hAnsi="Times New Roman" w:cs="Times New Roman"/>
          <w:position w:val="1"/>
          <w:sz w:val="28"/>
          <w:szCs w:val="28"/>
        </w:rPr>
        <w:t>(</w:t>
      </w:r>
      <w:r>
        <w:rPr>
          <w:rFonts w:hint="default" w:ascii="Times New Roman" w:hAnsi="Times New Roman" w:cs="Times New Roman"/>
          <w:sz w:val="28"/>
          <w:szCs w:val="28"/>
        </w:rPr>
        <w:t>x = v</w:t>
      </w:r>
      <w:r>
        <w:rPr>
          <w:rFonts w:hint="default" w:ascii="Times New Roman" w:hAnsi="Times New Roman" w:cs="Times New Roman"/>
          <w:sz w:val="28"/>
          <w:szCs w:val="28"/>
          <w:vertAlign w:val="subscript"/>
        </w:rPr>
        <w:t>O</w:t>
      </w:r>
      <w:r>
        <w:rPr>
          <w:rFonts w:hint="default" w:ascii="Times New Roman" w:hAnsi="Times New Roman" w:cs="Times New Roman"/>
          <w:sz w:val="28"/>
          <w:szCs w:val="28"/>
          <w:vertAlign w:val="baseline"/>
        </w:rPr>
        <w:t>, v</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 … , v</w:t>
      </w:r>
      <w:r>
        <w:rPr>
          <w:rFonts w:hint="default" w:ascii="Times New Roman" w:hAnsi="Times New Roman" w:cs="Times New Roman"/>
          <w:sz w:val="28"/>
          <w:szCs w:val="28"/>
          <w:vertAlign w:val="subscript"/>
        </w:rPr>
        <w:t>k</w:t>
      </w:r>
      <w:r>
        <w:rPr>
          <w:rFonts w:hint="default" w:ascii="Times New Roman" w:hAnsi="Times New Roman" w:cs="Times New Roman"/>
          <w:sz w:val="28"/>
          <w:szCs w:val="28"/>
          <w:vertAlign w:val="baseline"/>
        </w:rPr>
        <w:t xml:space="preserve"> = y</w:t>
      </w:r>
      <w:r>
        <w:rPr>
          <w:rFonts w:hint="default" w:ascii="Times New Roman" w:hAnsi="Times New Roman" w:cs="Times New Roman"/>
          <w:position w:val="1"/>
          <w:sz w:val="28"/>
          <w:szCs w:val="28"/>
          <w:vertAlign w:val="baseline"/>
        </w:rPr>
        <w:t>)</w:t>
      </w:r>
    </w:p>
    <w:p>
      <w:pPr>
        <w:spacing w:before="56" w:line="240" w:lineRule="auto"/>
        <w:ind w:left="933" w:right="297" w:firstLine="0"/>
        <w:jc w:val="both"/>
        <w:rPr>
          <w:rFonts w:hint="default" w:ascii="Times New Roman" w:hAnsi="Times New Roman" w:cs="Times New Roman"/>
          <w:sz w:val="28"/>
          <w:szCs w:val="28"/>
        </w:rPr>
      </w:pPr>
      <w:r>
        <w:rPr>
          <w:rFonts w:hint="default" w:ascii="Times New Roman" w:hAnsi="Times New Roman" w:cs="Times New Roman"/>
          <w:sz w:val="28"/>
          <w:szCs w:val="28"/>
        </w:rPr>
        <w:t xml:space="preserve">Vì </w:t>
      </w:r>
      <w:r>
        <w:rPr>
          <w:rFonts w:hint="default" w:ascii="Times New Roman" w:hAnsi="Times New Roman" w:cs="Times New Roman"/>
          <w:spacing w:val="2"/>
          <w:position w:val="1"/>
          <w:sz w:val="28"/>
          <w:szCs w:val="28"/>
        </w:rPr>
        <w:t>(</w:t>
      </w:r>
      <w:r>
        <w:rPr>
          <w:rFonts w:hint="default" w:ascii="Times New Roman" w:hAnsi="Times New Roman" w:cs="Times New Roman"/>
          <w:spacing w:val="2"/>
          <w:sz w:val="28"/>
          <w:szCs w:val="28"/>
        </w:rPr>
        <w:t>v</w:t>
      </w:r>
      <w:r>
        <w:rPr>
          <w:rFonts w:hint="default" w:ascii="Times New Roman" w:hAnsi="Times New Roman" w:cs="Times New Roman"/>
          <w:spacing w:val="2"/>
          <w:sz w:val="28"/>
          <w:szCs w:val="28"/>
          <w:vertAlign w:val="subscript"/>
        </w:rPr>
        <w:t>i</w:t>
      </w:r>
      <w:r>
        <w:rPr>
          <w:rFonts w:hint="default" w:ascii="Times New Roman" w:hAnsi="Times New Roman" w:cs="Times New Roman"/>
          <w:spacing w:val="2"/>
          <w:sz w:val="28"/>
          <w:szCs w:val="28"/>
          <w:vertAlign w:val="baseline"/>
        </w:rPr>
        <w:t>, v</w:t>
      </w:r>
      <w:r>
        <w:rPr>
          <w:rFonts w:hint="default" w:ascii="Times New Roman" w:hAnsi="Times New Roman" w:cs="Times New Roman"/>
          <w:spacing w:val="2"/>
          <w:sz w:val="28"/>
          <w:szCs w:val="28"/>
          <w:vertAlign w:val="subscript"/>
        </w:rPr>
        <w:t>i+1</w:t>
      </w:r>
      <w:r>
        <w:rPr>
          <w:rFonts w:hint="default" w:ascii="Times New Roman" w:hAnsi="Times New Roman" w:cs="Times New Roman"/>
          <w:spacing w:val="2"/>
          <w:position w:val="1"/>
          <w:sz w:val="28"/>
          <w:szCs w:val="28"/>
          <w:vertAlign w:val="baseline"/>
        </w:rPr>
        <w:t xml:space="preserve">) </w:t>
      </w:r>
      <w:r>
        <w:rPr>
          <w:rFonts w:hint="default" w:ascii="Times New Roman" w:hAnsi="Times New Roman" w:cs="Times New Roman"/>
          <w:sz w:val="28"/>
          <w:szCs w:val="28"/>
          <w:vertAlign w:val="baseline"/>
        </w:rPr>
        <w:t>là cạnh của G nên theo chứng minh trên, từ v</w:t>
      </w:r>
      <w:r>
        <w:rPr>
          <w:rFonts w:hint="default" w:ascii="Times New Roman" w:hAnsi="Times New Roman" w:cs="Times New Roman"/>
          <w:sz w:val="28"/>
          <w:szCs w:val="28"/>
          <w:vertAlign w:val="subscript"/>
        </w:rPr>
        <w:t>i</w:t>
      </w:r>
      <w:r>
        <w:rPr>
          <w:rFonts w:hint="default" w:ascii="Times New Roman" w:hAnsi="Times New Roman" w:cs="Times New Roman"/>
          <w:sz w:val="28"/>
          <w:szCs w:val="28"/>
          <w:vertAlign w:val="baseline"/>
        </w:rPr>
        <w:t xml:space="preserve"> có thể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i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ến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ược v</w:t>
      </w:r>
      <w:r>
        <w:rPr>
          <w:rFonts w:hint="default" w:ascii="Times New Roman" w:hAnsi="Times New Roman" w:cs="Times New Roman"/>
          <w:sz w:val="28"/>
          <w:szCs w:val="28"/>
          <w:vertAlign w:val="subscript"/>
        </w:rPr>
        <w:t>i+1</w:t>
      </w:r>
      <w:r>
        <w:rPr>
          <w:rFonts w:hint="default" w:ascii="Times New Roman" w:hAnsi="Times New Roman" w:cs="Times New Roman"/>
          <w:sz w:val="28"/>
          <w:szCs w:val="28"/>
          <w:vertAlign w:val="baseline"/>
        </w:rPr>
        <w:t xml:space="preserve"> trên G', </w:t>
      </w:r>
      <w:r>
        <w:rPr>
          <w:rFonts w:hint="default" w:ascii="Times New Roman" w:hAnsi="Times New Roman" w:cs="Times New Roman"/>
          <w:spacing w:val="2"/>
          <w:sz w:val="28"/>
          <w:szCs w:val="28"/>
          <w:vertAlign w:val="baseline"/>
        </w:rPr>
        <w:t xml:space="preserve">6i: </w:t>
      </w:r>
      <w:r>
        <w:rPr>
          <w:rFonts w:hint="default" w:ascii="Times New Roman" w:hAnsi="Times New Roman" w:cs="Times New Roman"/>
          <w:sz w:val="28"/>
          <w:szCs w:val="28"/>
          <w:vertAlign w:val="baseline"/>
        </w:rPr>
        <w:t xml:space="preserve">1 ≤ i € </w:t>
      </w:r>
      <w:r>
        <w:rPr>
          <w:rFonts w:hint="default" w:ascii="Times New Roman" w:hAnsi="Times New Roman" w:cs="Times New Roman"/>
          <w:spacing w:val="2"/>
          <w:sz w:val="28"/>
          <w:szCs w:val="28"/>
          <w:vertAlign w:val="baseline"/>
        </w:rPr>
        <w:t xml:space="preserve">k, </w:t>
      </w:r>
      <w:r>
        <w:rPr>
          <w:rFonts w:hint="default" w:ascii="Times New Roman" w:hAnsi="Times New Roman" w:cs="Times New Roman"/>
          <w:sz w:val="28"/>
          <w:szCs w:val="28"/>
          <w:vertAlign w:val="baseline"/>
        </w:rPr>
        <w:t xml:space="preserve">tức là từ x  vẫn có thể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i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ến y bằng các cung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ịnh hướng của G'. Suy ra G'  là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ồ thị liên thông mạnh</w:t>
      </w:r>
    </w:p>
    <w:p>
      <w:pPr>
        <w:pStyle w:val="7"/>
        <w:spacing w:before="64" w:line="264" w:lineRule="auto"/>
        <w:ind w:left="304" w:right="293"/>
        <w:jc w:val="both"/>
        <w:rPr>
          <w:rFonts w:hint="default" w:ascii="Times New Roman" w:hAnsi="Times New Roman" w:cs="Times New Roman"/>
          <w:sz w:val="28"/>
          <w:szCs w:val="28"/>
        </w:rPr>
      </w:pPr>
      <w:r>
        <w:rPr>
          <w:rFonts w:hint="default" w:ascii="Times New Roman" w:hAnsi="Times New Roman" w:cs="Times New Roman"/>
          <w:sz w:val="28"/>
          <w:szCs w:val="28"/>
        </w:rPr>
        <w:t xml:space="preserve">Với những kết quả </w:t>
      </w:r>
      <w:r>
        <w:rPr>
          <w:rFonts w:hint="default" w:cs="Times New Roman"/>
          <w:sz w:val="28"/>
          <w:szCs w:val="28"/>
          <w:lang w:val="en-US"/>
        </w:rPr>
        <w:t>đ</w:t>
      </w:r>
      <w:r>
        <w:rPr>
          <w:rFonts w:hint="default" w:ascii="Times New Roman" w:hAnsi="Times New Roman" w:cs="Times New Roman"/>
          <w:sz w:val="28"/>
          <w:szCs w:val="28"/>
        </w:rPr>
        <w:t xml:space="preserve">ã chứng minh trên, ta còn suy ra </w:t>
      </w:r>
      <w:r>
        <w:rPr>
          <w:rFonts w:hint="default" w:cs="Times New Roman"/>
          <w:sz w:val="28"/>
          <w:szCs w:val="28"/>
          <w:lang w:val="en-US"/>
        </w:rPr>
        <w:t>đ</w:t>
      </w:r>
      <w:r>
        <w:rPr>
          <w:rFonts w:hint="default" w:ascii="Times New Roman" w:hAnsi="Times New Roman" w:cs="Times New Roman"/>
          <w:sz w:val="28"/>
          <w:szCs w:val="28"/>
        </w:rPr>
        <w:t xml:space="preserve">ược: Nếu </w:t>
      </w:r>
      <w:r>
        <w:rPr>
          <w:rFonts w:hint="default" w:cs="Times New Roman"/>
          <w:sz w:val="28"/>
          <w:szCs w:val="28"/>
          <w:lang w:val="en-US"/>
        </w:rPr>
        <w:t>đ</w:t>
      </w:r>
      <w:r>
        <w:rPr>
          <w:rFonts w:hint="default" w:ascii="Times New Roman" w:hAnsi="Times New Roman" w:cs="Times New Roman"/>
          <w:sz w:val="28"/>
          <w:szCs w:val="28"/>
        </w:rPr>
        <w:t xml:space="preserve">ồ thị liên thông và mỗi cạnh của nó nằm trên ít nhất một chu trình </w:t>
      </w:r>
      <w:r>
        <w:rPr>
          <w:rFonts w:hint="default" w:cs="Times New Roman"/>
          <w:sz w:val="28"/>
          <w:szCs w:val="28"/>
          <w:lang w:val="en-US"/>
        </w:rPr>
        <w:t>đ</w:t>
      </w:r>
      <w:r>
        <w:rPr>
          <w:rFonts w:hint="default" w:ascii="Times New Roman" w:hAnsi="Times New Roman" w:cs="Times New Roman"/>
          <w:sz w:val="28"/>
          <w:szCs w:val="28"/>
        </w:rPr>
        <w:t xml:space="preserve">ơn thì phép </w:t>
      </w:r>
      <w:r>
        <w:rPr>
          <w:rFonts w:hint="default" w:cs="Times New Roman"/>
          <w:sz w:val="28"/>
          <w:szCs w:val="28"/>
          <w:lang w:val="en-US"/>
        </w:rPr>
        <w:t>đ</w:t>
      </w:r>
      <w:r>
        <w:rPr>
          <w:rFonts w:hint="default" w:ascii="Times New Roman" w:hAnsi="Times New Roman" w:cs="Times New Roman"/>
          <w:sz w:val="28"/>
          <w:szCs w:val="28"/>
        </w:rPr>
        <w:t xml:space="preserve">ịnh chiều DFS sẽ cho một </w:t>
      </w:r>
      <w:r>
        <w:rPr>
          <w:rFonts w:hint="default" w:cs="Times New Roman"/>
          <w:sz w:val="28"/>
          <w:szCs w:val="28"/>
          <w:lang w:val="en-US"/>
        </w:rPr>
        <w:t>đ</w:t>
      </w:r>
      <w:r>
        <w:rPr>
          <w:rFonts w:hint="default" w:ascii="Times New Roman" w:hAnsi="Times New Roman" w:cs="Times New Roman"/>
          <w:sz w:val="28"/>
          <w:szCs w:val="28"/>
        </w:rPr>
        <w:t xml:space="preserve">ồ thị liên thông mạnh. Còn nếu không, thì phép </w:t>
      </w:r>
      <w:r>
        <w:rPr>
          <w:rFonts w:hint="default" w:cs="Times New Roman"/>
          <w:sz w:val="28"/>
          <w:szCs w:val="28"/>
          <w:lang w:val="en-US"/>
        </w:rPr>
        <w:t>đ</w:t>
      </w:r>
      <w:r>
        <w:rPr>
          <w:rFonts w:hint="default" w:ascii="Times New Roman" w:hAnsi="Times New Roman" w:cs="Times New Roman"/>
          <w:sz w:val="28"/>
          <w:szCs w:val="28"/>
        </w:rPr>
        <w:t xml:space="preserve">ịnh chiều DFS sẽ cho một </w:t>
      </w:r>
      <w:r>
        <w:rPr>
          <w:rFonts w:hint="default" w:cs="Times New Roman"/>
          <w:sz w:val="28"/>
          <w:szCs w:val="28"/>
          <w:lang w:val="en-US"/>
        </w:rPr>
        <w:t>đ</w:t>
      </w:r>
      <w:r>
        <w:rPr>
          <w:rFonts w:hint="default" w:ascii="Times New Roman" w:hAnsi="Times New Roman" w:cs="Times New Roman"/>
          <w:sz w:val="28"/>
          <w:szCs w:val="28"/>
        </w:rPr>
        <w:t xml:space="preserve">ồ thị </w:t>
      </w:r>
      <w:r>
        <w:rPr>
          <w:rFonts w:hint="default" w:cs="Times New Roman"/>
          <w:sz w:val="28"/>
          <w:szCs w:val="28"/>
          <w:lang w:val="en-US"/>
        </w:rPr>
        <w:t>đ</w:t>
      </w:r>
      <w:r>
        <w:rPr>
          <w:rFonts w:hint="default" w:ascii="Times New Roman" w:hAnsi="Times New Roman" w:cs="Times New Roman"/>
          <w:sz w:val="28"/>
          <w:szCs w:val="28"/>
        </w:rPr>
        <w:t xml:space="preserve">ịnh hướng có ít thành phần liên thông mạnh nhất, một cạnh không nằm trên một chu trình </w:t>
      </w:r>
      <w:r>
        <w:rPr>
          <w:rFonts w:hint="default" w:cs="Times New Roman"/>
          <w:sz w:val="28"/>
          <w:szCs w:val="28"/>
          <w:lang w:val="en-US"/>
        </w:rPr>
        <w:t>đ</w:t>
      </w:r>
      <w:r>
        <w:rPr>
          <w:rFonts w:hint="default" w:ascii="Times New Roman" w:hAnsi="Times New Roman" w:cs="Times New Roman"/>
          <w:sz w:val="28"/>
          <w:szCs w:val="28"/>
        </w:rPr>
        <w:t xml:space="preserve">ơn nào (cầu) của </w:t>
      </w:r>
      <w:r>
        <w:rPr>
          <w:rFonts w:hint="default" w:cs="Times New Roman"/>
          <w:sz w:val="28"/>
          <w:szCs w:val="28"/>
          <w:lang w:val="en-US"/>
        </w:rPr>
        <w:t>đ</w:t>
      </w:r>
      <w:r>
        <w:rPr>
          <w:rFonts w:hint="default" w:ascii="Times New Roman" w:hAnsi="Times New Roman" w:cs="Times New Roman"/>
          <w:sz w:val="28"/>
          <w:szCs w:val="28"/>
        </w:rPr>
        <w:t xml:space="preserve">ồ thị ban </w:t>
      </w:r>
      <w:r>
        <w:rPr>
          <w:rFonts w:hint="default" w:cs="Times New Roman"/>
          <w:sz w:val="28"/>
          <w:szCs w:val="28"/>
          <w:lang w:val="en-US"/>
        </w:rPr>
        <w:t>đ</w:t>
      </w:r>
      <w:r>
        <w:rPr>
          <w:rFonts w:hint="default" w:ascii="Times New Roman" w:hAnsi="Times New Roman" w:cs="Times New Roman"/>
          <w:sz w:val="28"/>
          <w:szCs w:val="28"/>
        </w:rPr>
        <w:t xml:space="preserve">ầu sẽ </w:t>
      </w:r>
      <w:r>
        <w:rPr>
          <w:rFonts w:hint="default" w:cs="Times New Roman"/>
          <w:sz w:val="28"/>
          <w:szCs w:val="28"/>
          <w:lang w:val="en-US"/>
        </w:rPr>
        <w:t>đ</w:t>
      </w:r>
      <w:r>
        <w:rPr>
          <w:rFonts w:hint="default" w:ascii="Times New Roman" w:hAnsi="Times New Roman" w:cs="Times New Roman"/>
          <w:sz w:val="28"/>
          <w:szCs w:val="28"/>
        </w:rPr>
        <w:t xml:space="preserve">ược </w:t>
      </w:r>
      <w:r>
        <w:rPr>
          <w:rFonts w:hint="default" w:cs="Times New Roman"/>
          <w:sz w:val="28"/>
          <w:szCs w:val="28"/>
          <w:lang w:val="en-US"/>
        </w:rPr>
        <w:t>đ</w:t>
      </w:r>
      <w:r>
        <w:rPr>
          <w:rFonts w:hint="default" w:ascii="Times New Roman" w:hAnsi="Times New Roman" w:cs="Times New Roman"/>
          <w:sz w:val="28"/>
          <w:szCs w:val="28"/>
        </w:rPr>
        <w:t>ịnh hướng thành cung nối giữa hai thành phần liên thông</w:t>
      </w:r>
      <w:r>
        <w:rPr>
          <w:rFonts w:hint="default" w:ascii="Times New Roman" w:hAnsi="Times New Roman" w:cs="Times New Roman"/>
          <w:spacing w:val="-9"/>
          <w:sz w:val="28"/>
          <w:szCs w:val="28"/>
        </w:rPr>
        <w:t xml:space="preserve"> </w:t>
      </w:r>
      <w:r>
        <w:rPr>
          <w:rFonts w:hint="default" w:ascii="Times New Roman" w:hAnsi="Times New Roman" w:cs="Times New Roman"/>
          <w:sz w:val="28"/>
          <w:szCs w:val="28"/>
        </w:rPr>
        <w:t>mạnh.</w:t>
      </w:r>
    </w:p>
    <w:p>
      <w:pPr>
        <w:pStyle w:val="4"/>
        <w:numPr>
          <w:ilvl w:val="1"/>
          <w:numId w:val="64"/>
        </w:numPr>
        <w:tabs>
          <w:tab w:val="left" w:pos="759"/>
        </w:tabs>
        <w:spacing w:before="187" w:after="0" w:line="240" w:lineRule="auto"/>
        <w:ind w:left="758" w:right="0" w:hanging="455"/>
        <w:jc w:val="both"/>
        <w:rPr>
          <w:rFonts w:hint="default" w:ascii="Times New Roman" w:hAnsi="Times New Roman" w:cs="Times New Roman"/>
          <w:sz w:val="28"/>
          <w:szCs w:val="28"/>
        </w:rPr>
      </w:pPr>
      <w:r>
        <w:rPr>
          <w:rFonts w:hint="default" w:ascii="Times New Roman" w:hAnsi="Times New Roman" w:cs="Times New Roman"/>
          <w:w w:val="105"/>
          <w:sz w:val="28"/>
          <w:szCs w:val="28"/>
        </w:rPr>
        <w:t xml:space="preserve">Liệt kê các khớp và cầu của </w:t>
      </w:r>
      <w:r>
        <w:rPr>
          <w:rFonts w:hint="default" w:cs="Times New Roman"/>
          <w:w w:val="105"/>
          <w:sz w:val="28"/>
          <w:szCs w:val="28"/>
          <w:lang w:val="en-US"/>
        </w:rPr>
        <w:t>đ</w:t>
      </w:r>
      <w:r>
        <w:rPr>
          <w:rFonts w:hint="default" w:ascii="Times New Roman" w:hAnsi="Times New Roman" w:cs="Times New Roman"/>
          <w:w w:val="105"/>
          <w:sz w:val="28"/>
          <w:szCs w:val="28"/>
        </w:rPr>
        <w:t>ồ</w:t>
      </w:r>
      <w:r>
        <w:rPr>
          <w:rFonts w:hint="default" w:ascii="Times New Roman" w:hAnsi="Times New Roman" w:cs="Times New Roman"/>
          <w:spacing w:val="-22"/>
          <w:w w:val="105"/>
          <w:sz w:val="28"/>
          <w:szCs w:val="28"/>
        </w:rPr>
        <w:t xml:space="preserve"> </w:t>
      </w:r>
      <w:r>
        <w:rPr>
          <w:rFonts w:hint="default" w:ascii="Times New Roman" w:hAnsi="Times New Roman" w:cs="Times New Roman"/>
          <w:w w:val="105"/>
          <w:sz w:val="28"/>
          <w:szCs w:val="28"/>
        </w:rPr>
        <w:t>thị</w:t>
      </w:r>
    </w:p>
    <w:p>
      <w:pPr>
        <w:pStyle w:val="7"/>
        <w:spacing w:before="83" w:line="266" w:lineRule="auto"/>
        <w:ind w:left="304" w:right="293"/>
        <w:jc w:val="both"/>
        <w:rPr>
          <w:rFonts w:hint="default" w:ascii="Times New Roman" w:hAnsi="Times New Roman" w:cs="Times New Roman"/>
          <w:sz w:val="28"/>
          <w:szCs w:val="28"/>
        </w:rPr>
      </w:pPr>
      <w:r>
        <w:rPr>
          <w:rFonts w:hint="default" w:ascii="Times New Roman" w:hAnsi="Times New Roman" w:cs="Times New Roman"/>
          <w:spacing w:val="-3"/>
          <w:w w:val="99"/>
          <w:sz w:val="28"/>
          <w:szCs w:val="28"/>
        </w:rPr>
        <w:t>N</w:t>
      </w:r>
      <w:r>
        <w:rPr>
          <w:rFonts w:hint="default" w:ascii="Times New Roman" w:hAnsi="Times New Roman" w:cs="Times New Roman"/>
          <w:spacing w:val="-4"/>
          <w:w w:val="99"/>
          <w:sz w:val="28"/>
          <w:szCs w:val="28"/>
        </w:rPr>
        <w:t>ế</w:t>
      </w:r>
      <w:r>
        <w:rPr>
          <w:rFonts w:hint="default" w:ascii="Times New Roman" w:hAnsi="Times New Roman" w:cs="Times New Roman"/>
          <w:w w:val="99"/>
          <w:sz w:val="28"/>
          <w:szCs w:val="28"/>
        </w:rPr>
        <w:t>u</w:t>
      </w:r>
      <w:r>
        <w:rPr>
          <w:rFonts w:hint="default" w:ascii="Times New Roman" w:hAnsi="Times New Roman" w:cs="Times New Roman"/>
          <w:sz w:val="28"/>
          <w:szCs w:val="28"/>
        </w:rPr>
        <w:t xml:space="preserve"> </w:t>
      </w:r>
      <w:r>
        <w:rPr>
          <w:rFonts w:hint="default" w:ascii="Times New Roman" w:hAnsi="Times New Roman" w:cs="Times New Roman"/>
          <w:w w:val="99"/>
          <w:sz w:val="28"/>
          <w:szCs w:val="28"/>
        </w:rPr>
        <w:t>t</w:t>
      </w:r>
      <w:r>
        <w:rPr>
          <w:rFonts w:hint="default" w:ascii="Times New Roman" w:hAnsi="Times New Roman" w:cs="Times New Roman"/>
          <w:spacing w:val="-4"/>
          <w:w w:val="99"/>
          <w:sz w:val="28"/>
          <w:szCs w:val="28"/>
        </w:rPr>
        <w:t>r</w:t>
      </w:r>
      <w:r>
        <w:rPr>
          <w:rFonts w:hint="default" w:ascii="Times New Roman" w:hAnsi="Times New Roman" w:cs="Times New Roman"/>
          <w:spacing w:val="-3"/>
          <w:w w:val="99"/>
          <w:sz w:val="28"/>
          <w:szCs w:val="28"/>
        </w:rPr>
        <w:t>o</w:t>
      </w:r>
      <w:r>
        <w:rPr>
          <w:rFonts w:hint="default" w:ascii="Times New Roman" w:hAnsi="Times New Roman" w:cs="Times New Roman"/>
          <w:w w:val="99"/>
          <w:sz w:val="28"/>
          <w:szCs w:val="28"/>
        </w:rPr>
        <w:t>ng</w:t>
      </w:r>
      <w:r>
        <w:rPr>
          <w:rFonts w:hint="default" w:ascii="Times New Roman" w:hAnsi="Times New Roman" w:cs="Times New Roman"/>
          <w:spacing w:val="-3"/>
          <w:sz w:val="28"/>
          <w:szCs w:val="28"/>
        </w:rPr>
        <w:t xml:space="preserve"> </w:t>
      </w:r>
      <w:r>
        <w:rPr>
          <w:rFonts w:hint="default" w:ascii="Times New Roman" w:hAnsi="Times New Roman" w:cs="Times New Roman"/>
          <w:w w:val="99"/>
          <w:sz w:val="28"/>
          <w:szCs w:val="28"/>
        </w:rPr>
        <w:t>q</w:t>
      </w:r>
      <w:r>
        <w:rPr>
          <w:rFonts w:hint="default" w:ascii="Times New Roman" w:hAnsi="Times New Roman" w:cs="Times New Roman"/>
          <w:spacing w:val="-3"/>
          <w:w w:val="99"/>
          <w:sz w:val="28"/>
          <w:szCs w:val="28"/>
        </w:rPr>
        <w:t>u</w:t>
      </w:r>
      <w:r>
        <w:rPr>
          <w:rFonts w:hint="default" w:ascii="Times New Roman" w:hAnsi="Times New Roman" w:cs="Times New Roman"/>
          <w:w w:val="99"/>
          <w:sz w:val="28"/>
          <w:szCs w:val="28"/>
        </w:rPr>
        <w:t>á</w:t>
      </w:r>
      <w:r>
        <w:rPr>
          <w:rFonts w:hint="default" w:ascii="Times New Roman" w:hAnsi="Times New Roman" w:cs="Times New Roman"/>
          <w:spacing w:val="-1"/>
          <w:sz w:val="28"/>
          <w:szCs w:val="28"/>
        </w:rPr>
        <w:t xml:space="preserve"> </w:t>
      </w:r>
      <w:r>
        <w:rPr>
          <w:rFonts w:hint="default" w:ascii="Times New Roman" w:hAnsi="Times New Roman" w:cs="Times New Roman"/>
          <w:w w:val="99"/>
          <w:sz w:val="28"/>
          <w:szCs w:val="28"/>
        </w:rPr>
        <w:t>t</w:t>
      </w:r>
      <w:r>
        <w:rPr>
          <w:rFonts w:hint="default" w:ascii="Times New Roman" w:hAnsi="Times New Roman" w:cs="Times New Roman"/>
          <w:spacing w:val="-4"/>
          <w:w w:val="99"/>
          <w:sz w:val="28"/>
          <w:szCs w:val="28"/>
        </w:rPr>
        <w:t>r</w:t>
      </w:r>
      <w:r>
        <w:rPr>
          <w:rFonts w:hint="default" w:ascii="Times New Roman" w:hAnsi="Times New Roman" w:cs="Times New Roman"/>
          <w:spacing w:val="-2"/>
          <w:w w:val="99"/>
          <w:sz w:val="28"/>
          <w:szCs w:val="28"/>
        </w:rPr>
        <w:t>ì</w:t>
      </w:r>
      <w:r>
        <w:rPr>
          <w:rFonts w:hint="default" w:ascii="Times New Roman" w:hAnsi="Times New Roman" w:cs="Times New Roman"/>
          <w:spacing w:val="-3"/>
          <w:w w:val="99"/>
          <w:sz w:val="28"/>
          <w:szCs w:val="28"/>
        </w:rPr>
        <w:t>n</w:t>
      </w:r>
      <w:r>
        <w:rPr>
          <w:rFonts w:hint="default" w:ascii="Times New Roman" w:hAnsi="Times New Roman" w:cs="Times New Roman"/>
          <w:w w:val="99"/>
          <w:sz w:val="28"/>
          <w:szCs w:val="28"/>
        </w:rPr>
        <w:t>h</w:t>
      </w:r>
      <w:r>
        <w:rPr>
          <w:rFonts w:hint="default" w:ascii="Times New Roman" w:hAnsi="Times New Roman" w:cs="Times New Roman"/>
          <w:sz w:val="28"/>
          <w:szCs w:val="28"/>
        </w:rPr>
        <w:t xml:space="preserve"> </w:t>
      </w:r>
      <w:r>
        <w:rPr>
          <w:rFonts w:hint="default" w:cs="Times New Roman"/>
          <w:spacing w:val="-3"/>
          <w:w w:val="99"/>
          <w:sz w:val="28"/>
          <w:szCs w:val="28"/>
          <w:lang w:val="en-US"/>
        </w:rPr>
        <w:t>đ</w:t>
      </w:r>
      <w:r>
        <w:rPr>
          <w:rFonts w:hint="default" w:ascii="Times New Roman" w:hAnsi="Times New Roman" w:cs="Times New Roman"/>
          <w:spacing w:val="-2"/>
          <w:w w:val="99"/>
          <w:sz w:val="28"/>
          <w:szCs w:val="28"/>
        </w:rPr>
        <w:t>ị</w:t>
      </w:r>
      <w:r>
        <w:rPr>
          <w:rFonts w:hint="default" w:ascii="Times New Roman" w:hAnsi="Times New Roman" w:cs="Times New Roman"/>
          <w:w w:val="99"/>
          <w:sz w:val="28"/>
          <w:szCs w:val="28"/>
        </w:rPr>
        <w:t>nh</w:t>
      </w:r>
      <w:r>
        <w:rPr>
          <w:rFonts w:hint="default" w:ascii="Times New Roman" w:hAnsi="Times New Roman" w:cs="Times New Roman"/>
          <w:spacing w:val="2"/>
          <w:sz w:val="28"/>
          <w:szCs w:val="28"/>
        </w:rPr>
        <w:t xml:space="preserve"> </w:t>
      </w:r>
      <w:r>
        <w:rPr>
          <w:rFonts w:hint="default" w:ascii="Times New Roman" w:hAnsi="Times New Roman" w:cs="Times New Roman"/>
          <w:spacing w:val="-4"/>
          <w:w w:val="99"/>
          <w:sz w:val="28"/>
          <w:szCs w:val="28"/>
        </w:rPr>
        <w:t>c</w:t>
      </w:r>
      <w:r>
        <w:rPr>
          <w:rFonts w:hint="default" w:ascii="Times New Roman" w:hAnsi="Times New Roman" w:cs="Times New Roman"/>
          <w:spacing w:val="-3"/>
          <w:w w:val="99"/>
          <w:sz w:val="28"/>
          <w:szCs w:val="28"/>
        </w:rPr>
        <w:t>h</w:t>
      </w:r>
      <w:r>
        <w:rPr>
          <w:rFonts w:hint="default" w:ascii="Times New Roman" w:hAnsi="Times New Roman" w:cs="Times New Roman"/>
          <w:spacing w:val="-2"/>
          <w:w w:val="99"/>
          <w:sz w:val="28"/>
          <w:szCs w:val="28"/>
        </w:rPr>
        <w:t>i</w:t>
      </w:r>
      <w:r>
        <w:rPr>
          <w:rFonts w:hint="default" w:ascii="Times New Roman" w:hAnsi="Times New Roman" w:cs="Times New Roman"/>
          <w:spacing w:val="-4"/>
          <w:w w:val="99"/>
          <w:sz w:val="28"/>
          <w:szCs w:val="28"/>
        </w:rPr>
        <w:t>ề</w:t>
      </w:r>
      <w:r>
        <w:rPr>
          <w:rFonts w:hint="default" w:ascii="Times New Roman" w:hAnsi="Times New Roman" w:cs="Times New Roman"/>
          <w:w w:val="99"/>
          <w:sz w:val="28"/>
          <w:szCs w:val="28"/>
        </w:rPr>
        <w:t>u</w:t>
      </w:r>
      <w:r>
        <w:rPr>
          <w:rFonts w:hint="default" w:ascii="Times New Roman" w:hAnsi="Times New Roman" w:cs="Times New Roman"/>
          <w:spacing w:val="2"/>
          <w:sz w:val="28"/>
          <w:szCs w:val="28"/>
        </w:rPr>
        <w:t xml:space="preserve"> </w:t>
      </w:r>
      <w:r>
        <w:rPr>
          <w:rFonts w:hint="default" w:ascii="Times New Roman" w:hAnsi="Times New Roman" w:cs="Times New Roman"/>
          <w:spacing w:val="-2"/>
          <w:w w:val="99"/>
          <w:sz w:val="28"/>
          <w:szCs w:val="28"/>
        </w:rPr>
        <w:t>t</w:t>
      </w:r>
      <w:r>
        <w:rPr>
          <w:rFonts w:hint="default" w:ascii="Times New Roman" w:hAnsi="Times New Roman" w:cs="Times New Roman"/>
          <w:w w:val="99"/>
          <w:sz w:val="28"/>
          <w:szCs w:val="28"/>
        </w:rPr>
        <w:t>a</w:t>
      </w:r>
      <w:r>
        <w:rPr>
          <w:rFonts w:hint="default" w:ascii="Times New Roman" w:hAnsi="Times New Roman" w:cs="Times New Roman"/>
          <w:spacing w:val="-1"/>
          <w:sz w:val="28"/>
          <w:szCs w:val="28"/>
        </w:rPr>
        <w:t xml:space="preserve"> </w:t>
      </w:r>
      <w:r>
        <w:rPr>
          <w:rFonts w:hint="default" w:ascii="Times New Roman" w:hAnsi="Times New Roman" w:cs="Times New Roman"/>
          <w:spacing w:val="-2"/>
          <w:w w:val="99"/>
          <w:sz w:val="28"/>
          <w:szCs w:val="28"/>
        </w:rPr>
        <w:t>t</w:t>
      </w:r>
      <w:r>
        <w:rPr>
          <w:rFonts w:hint="default" w:ascii="Times New Roman" w:hAnsi="Times New Roman" w:cs="Times New Roman"/>
          <w:w w:val="99"/>
          <w:sz w:val="28"/>
          <w:szCs w:val="28"/>
        </w:rPr>
        <w:t>h</w:t>
      </w:r>
      <w:r>
        <w:rPr>
          <w:rFonts w:hint="default" w:ascii="Times New Roman" w:hAnsi="Times New Roman" w:cs="Times New Roman"/>
          <w:spacing w:val="-4"/>
          <w:w w:val="99"/>
          <w:sz w:val="28"/>
          <w:szCs w:val="28"/>
        </w:rPr>
        <w:t>ê</w:t>
      </w:r>
      <w:r>
        <w:rPr>
          <w:rFonts w:hint="default" w:ascii="Times New Roman" w:hAnsi="Times New Roman" w:cs="Times New Roman"/>
          <w:w w:val="99"/>
          <w:sz w:val="28"/>
          <w:szCs w:val="28"/>
        </w:rPr>
        <w:t>m</w:t>
      </w:r>
      <w:r>
        <w:rPr>
          <w:rFonts w:hint="default" w:ascii="Times New Roman" w:hAnsi="Times New Roman" w:cs="Times New Roman"/>
          <w:sz w:val="28"/>
          <w:szCs w:val="28"/>
        </w:rPr>
        <w:t xml:space="preserve"> </w:t>
      </w:r>
      <w:r>
        <w:rPr>
          <w:rFonts w:hint="default" w:ascii="Times New Roman" w:hAnsi="Times New Roman" w:cs="Times New Roman"/>
          <w:w w:val="99"/>
          <w:sz w:val="28"/>
          <w:szCs w:val="28"/>
        </w:rPr>
        <w:t>v</w:t>
      </w:r>
      <w:r>
        <w:rPr>
          <w:rFonts w:hint="default" w:ascii="Times New Roman" w:hAnsi="Times New Roman" w:cs="Times New Roman"/>
          <w:spacing w:val="-4"/>
          <w:w w:val="99"/>
          <w:sz w:val="28"/>
          <w:szCs w:val="28"/>
        </w:rPr>
        <w:t>à</w:t>
      </w:r>
      <w:r>
        <w:rPr>
          <w:rFonts w:hint="default" w:ascii="Times New Roman" w:hAnsi="Times New Roman" w:cs="Times New Roman"/>
          <w:w w:val="99"/>
          <w:sz w:val="28"/>
          <w:szCs w:val="28"/>
        </w:rPr>
        <w:t>o</w:t>
      </w:r>
      <w:r>
        <w:rPr>
          <w:rFonts w:hint="default" w:ascii="Times New Roman" w:hAnsi="Times New Roman" w:cs="Times New Roman"/>
          <w:sz w:val="28"/>
          <w:szCs w:val="28"/>
        </w:rPr>
        <w:t xml:space="preserve"> </w:t>
      </w:r>
      <w:r>
        <w:rPr>
          <w:rFonts w:hint="default" w:cs="Times New Roman"/>
          <w:spacing w:val="-3"/>
          <w:w w:val="99"/>
          <w:sz w:val="28"/>
          <w:szCs w:val="28"/>
          <w:lang w:val="en-US"/>
        </w:rPr>
        <w:t>đ</w:t>
      </w:r>
      <w:r>
        <w:rPr>
          <w:rFonts w:hint="default" w:ascii="Times New Roman" w:hAnsi="Times New Roman" w:cs="Times New Roman"/>
          <w:w w:val="99"/>
          <w:sz w:val="28"/>
          <w:szCs w:val="28"/>
        </w:rPr>
        <w:t>ó</w:t>
      </w:r>
      <w:r>
        <w:rPr>
          <w:rFonts w:hint="default" w:ascii="Times New Roman" w:hAnsi="Times New Roman" w:cs="Times New Roman"/>
          <w:sz w:val="28"/>
          <w:szCs w:val="28"/>
        </w:rPr>
        <w:t xml:space="preserve"> </w:t>
      </w:r>
      <w:r>
        <w:rPr>
          <w:rFonts w:hint="default" w:ascii="Times New Roman" w:hAnsi="Times New Roman" w:cs="Times New Roman"/>
          <w:w w:val="99"/>
          <w:sz w:val="28"/>
          <w:szCs w:val="28"/>
        </w:rPr>
        <w:t>t</w:t>
      </w:r>
      <w:r>
        <w:rPr>
          <w:rFonts w:hint="default" w:ascii="Times New Roman" w:hAnsi="Times New Roman" w:cs="Times New Roman"/>
          <w:spacing w:val="-3"/>
          <w:w w:val="99"/>
          <w:sz w:val="28"/>
          <w:szCs w:val="28"/>
        </w:rPr>
        <w:t>h</w:t>
      </w:r>
      <w:r>
        <w:rPr>
          <w:rFonts w:hint="default" w:ascii="Times New Roman" w:hAnsi="Times New Roman" w:cs="Times New Roman"/>
          <w:spacing w:val="-4"/>
          <w:w w:val="99"/>
          <w:sz w:val="28"/>
          <w:szCs w:val="28"/>
        </w:rPr>
        <w:t>a</w:t>
      </w:r>
      <w:r>
        <w:rPr>
          <w:rFonts w:hint="default" w:ascii="Times New Roman" w:hAnsi="Times New Roman" w:cs="Times New Roman"/>
          <w:w w:val="99"/>
          <w:sz w:val="28"/>
          <w:szCs w:val="28"/>
        </w:rPr>
        <w:t>o</w:t>
      </w:r>
      <w:r>
        <w:rPr>
          <w:rFonts w:hint="default" w:ascii="Times New Roman" w:hAnsi="Times New Roman" w:cs="Times New Roman"/>
          <w:spacing w:val="1"/>
          <w:sz w:val="28"/>
          <w:szCs w:val="28"/>
        </w:rPr>
        <w:t xml:space="preserve"> </w:t>
      </w:r>
      <w:r>
        <w:rPr>
          <w:rFonts w:hint="default" w:ascii="Times New Roman" w:hAnsi="Times New Roman" w:cs="Times New Roman"/>
          <w:spacing w:val="-2"/>
          <w:w w:val="99"/>
          <w:sz w:val="28"/>
          <w:szCs w:val="28"/>
        </w:rPr>
        <w:t>t</w:t>
      </w:r>
      <w:r>
        <w:rPr>
          <w:rFonts w:hint="default" w:ascii="Times New Roman" w:hAnsi="Times New Roman" w:cs="Times New Roman"/>
          <w:spacing w:val="-4"/>
          <w:w w:val="99"/>
          <w:sz w:val="28"/>
          <w:szCs w:val="28"/>
        </w:rPr>
        <w:t>á</w:t>
      </w:r>
      <w:r>
        <w:rPr>
          <w:rFonts w:hint="default" w:ascii="Times New Roman" w:hAnsi="Times New Roman" w:cs="Times New Roman"/>
          <w:w w:val="99"/>
          <w:sz w:val="28"/>
          <w:szCs w:val="28"/>
        </w:rPr>
        <w:t>c</w:t>
      </w:r>
      <w:r>
        <w:rPr>
          <w:rFonts w:hint="default" w:ascii="Times New Roman" w:hAnsi="Times New Roman" w:cs="Times New Roman"/>
          <w:spacing w:val="1"/>
          <w:sz w:val="28"/>
          <w:szCs w:val="28"/>
        </w:rPr>
        <w:t xml:space="preserve"> </w:t>
      </w:r>
      <w:r>
        <w:rPr>
          <w:rFonts w:hint="default" w:cs="Times New Roman"/>
          <w:spacing w:val="-3"/>
          <w:w w:val="99"/>
          <w:sz w:val="28"/>
          <w:szCs w:val="28"/>
          <w:lang w:val="en-US"/>
        </w:rPr>
        <w:t>đ</w:t>
      </w:r>
      <w:r>
        <w:rPr>
          <w:rFonts w:hint="default" w:ascii="Times New Roman" w:hAnsi="Times New Roman" w:cs="Times New Roman"/>
          <w:spacing w:val="-4"/>
          <w:w w:val="99"/>
          <w:sz w:val="28"/>
          <w:szCs w:val="28"/>
        </w:rPr>
        <w:t>á</w:t>
      </w:r>
      <w:r>
        <w:rPr>
          <w:rFonts w:hint="default" w:ascii="Times New Roman" w:hAnsi="Times New Roman" w:cs="Times New Roman"/>
          <w:spacing w:val="-3"/>
          <w:w w:val="99"/>
          <w:sz w:val="28"/>
          <w:szCs w:val="28"/>
        </w:rPr>
        <w:t>n</w:t>
      </w:r>
      <w:r>
        <w:rPr>
          <w:rFonts w:hint="default" w:ascii="Times New Roman" w:hAnsi="Times New Roman" w:cs="Times New Roman"/>
          <w:w w:val="99"/>
          <w:sz w:val="28"/>
          <w:szCs w:val="28"/>
        </w:rPr>
        <w:t>h</w:t>
      </w:r>
      <w:r>
        <w:rPr>
          <w:rFonts w:hint="default" w:ascii="Times New Roman" w:hAnsi="Times New Roman" w:cs="Times New Roman"/>
          <w:spacing w:val="2"/>
          <w:sz w:val="28"/>
          <w:szCs w:val="28"/>
        </w:rPr>
        <w:t xml:space="preserve"> </w:t>
      </w:r>
      <w:r>
        <w:rPr>
          <w:rFonts w:hint="default" w:ascii="Times New Roman" w:hAnsi="Times New Roman" w:cs="Times New Roman"/>
          <w:spacing w:val="-3"/>
          <w:w w:val="99"/>
          <w:sz w:val="28"/>
          <w:szCs w:val="28"/>
        </w:rPr>
        <w:t>s</w:t>
      </w:r>
      <w:r>
        <w:rPr>
          <w:rFonts w:hint="default" w:ascii="Times New Roman" w:hAnsi="Times New Roman" w:cs="Times New Roman"/>
          <w:w w:val="99"/>
          <w:sz w:val="28"/>
          <w:szCs w:val="28"/>
        </w:rPr>
        <w:t>ố</w:t>
      </w:r>
      <w:r>
        <w:rPr>
          <w:rFonts w:hint="default" w:ascii="Times New Roman" w:hAnsi="Times New Roman" w:cs="Times New Roman"/>
          <w:sz w:val="28"/>
          <w:szCs w:val="28"/>
        </w:rPr>
        <w:t xml:space="preserve"> </w:t>
      </w:r>
      <w:r>
        <w:rPr>
          <w:rFonts w:hint="default" w:ascii="Times New Roman" w:hAnsi="Times New Roman" w:cs="Times New Roman"/>
          <w:spacing w:val="-1"/>
          <w:w w:val="99"/>
          <w:sz w:val="28"/>
          <w:szCs w:val="28"/>
        </w:rPr>
        <w:t>cá</w:t>
      </w:r>
      <w:r>
        <w:rPr>
          <w:rFonts w:hint="default" w:ascii="Times New Roman" w:hAnsi="Times New Roman" w:cs="Times New Roman"/>
          <w:w w:val="99"/>
          <w:sz w:val="28"/>
          <w:szCs w:val="28"/>
        </w:rPr>
        <w:t>c</w:t>
      </w:r>
      <w:r>
        <w:rPr>
          <w:rFonts w:hint="default" w:ascii="Times New Roman" w:hAnsi="Times New Roman" w:cs="Times New Roman"/>
          <w:spacing w:val="-1"/>
          <w:sz w:val="28"/>
          <w:szCs w:val="28"/>
        </w:rPr>
        <w:t xml:space="preserve"> </w:t>
      </w:r>
      <w:r>
        <w:rPr>
          <w:rFonts w:hint="default" w:cs="Times New Roman"/>
          <w:spacing w:val="-3"/>
          <w:w w:val="99"/>
          <w:sz w:val="28"/>
          <w:szCs w:val="28"/>
          <w:lang w:val="en-US"/>
        </w:rPr>
        <w:t>đ</w:t>
      </w:r>
      <w:r>
        <w:rPr>
          <w:rFonts w:hint="default" w:ascii="Times New Roman" w:hAnsi="Times New Roman" w:cs="Times New Roman"/>
          <w:spacing w:val="-2"/>
          <w:w w:val="99"/>
          <w:sz w:val="28"/>
          <w:szCs w:val="28"/>
        </w:rPr>
        <w:t>ỉ</w:t>
      </w:r>
      <w:r>
        <w:rPr>
          <w:rFonts w:hint="default" w:ascii="Times New Roman" w:hAnsi="Times New Roman" w:cs="Times New Roman"/>
          <w:spacing w:val="-3"/>
          <w:w w:val="99"/>
          <w:sz w:val="28"/>
          <w:szCs w:val="28"/>
        </w:rPr>
        <w:t>n</w:t>
      </w:r>
      <w:r>
        <w:rPr>
          <w:rFonts w:hint="default" w:ascii="Times New Roman" w:hAnsi="Times New Roman" w:cs="Times New Roman"/>
          <w:w w:val="99"/>
          <w:sz w:val="28"/>
          <w:szCs w:val="28"/>
        </w:rPr>
        <w:t>h</w:t>
      </w:r>
      <w:r>
        <w:rPr>
          <w:rFonts w:hint="default" w:ascii="Times New Roman" w:hAnsi="Times New Roman" w:cs="Times New Roman"/>
          <w:sz w:val="28"/>
          <w:szCs w:val="28"/>
        </w:rPr>
        <w:t xml:space="preserve"> </w:t>
      </w:r>
      <w:r>
        <w:rPr>
          <w:rFonts w:hint="default" w:ascii="Times New Roman" w:hAnsi="Times New Roman" w:cs="Times New Roman"/>
          <w:spacing w:val="-2"/>
          <w:w w:val="99"/>
          <w:sz w:val="28"/>
          <w:szCs w:val="28"/>
        </w:rPr>
        <w:t>t</w:t>
      </w:r>
      <w:r>
        <w:rPr>
          <w:rFonts w:hint="default" w:ascii="Times New Roman" w:hAnsi="Times New Roman" w:cs="Times New Roman"/>
          <w:w w:val="99"/>
          <w:sz w:val="28"/>
          <w:szCs w:val="28"/>
        </w:rPr>
        <w:t>h</w:t>
      </w:r>
      <w:r>
        <w:rPr>
          <w:rFonts w:hint="default" w:ascii="Times New Roman" w:hAnsi="Times New Roman" w:cs="Times New Roman"/>
          <w:spacing w:val="-4"/>
          <w:w w:val="99"/>
          <w:sz w:val="28"/>
          <w:szCs w:val="28"/>
        </w:rPr>
        <w:t>e</w:t>
      </w:r>
      <w:r>
        <w:rPr>
          <w:rFonts w:hint="default" w:ascii="Times New Roman" w:hAnsi="Times New Roman" w:cs="Times New Roman"/>
          <w:w w:val="99"/>
          <w:sz w:val="28"/>
          <w:szCs w:val="28"/>
        </w:rPr>
        <w:t>o</w:t>
      </w:r>
      <w:r>
        <w:rPr>
          <w:rFonts w:hint="default" w:ascii="Times New Roman" w:hAnsi="Times New Roman" w:cs="Times New Roman"/>
          <w:spacing w:val="2"/>
          <w:sz w:val="28"/>
          <w:szCs w:val="28"/>
        </w:rPr>
        <w:t xml:space="preserve"> </w:t>
      </w:r>
      <w:r>
        <w:rPr>
          <w:rFonts w:hint="default" w:ascii="Times New Roman" w:hAnsi="Times New Roman" w:cs="Times New Roman"/>
          <w:spacing w:val="-2"/>
          <w:w w:val="99"/>
          <w:sz w:val="28"/>
          <w:szCs w:val="28"/>
        </w:rPr>
        <w:t>t</w:t>
      </w:r>
      <w:r>
        <w:rPr>
          <w:rFonts w:hint="default" w:ascii="Times New Roman" w:hAnsi="Times New Roman" w:cs="Times New Roman"/>
          <w:spacing w:val="-3"/>
          <w:w w:val="99"/>
          <w:sz w:val="28"/>
          <w:szCs w:val="28"/>
        </w:rPr>
        <w:t>h</w:t>
      </w:r>
      <w:r>
        <w:rPr>
          <w:rFonts w:hint="default" w:ascii="Times New Roman" w:hAnsi="Times New Roman" w:cs="Times New Roman"/>
          <w:w w:val="99"/>
          <w:sz w:val="28"/>
          <w:szCs w:val="28"/>
        </w:rPr>
        <w:t>ứ</w:t>
      </w:r>
      <w:r>
        <w:rPr>
          <w:rFonts w:hint="default" w:ascii="Times New Roman" w:hAnsi="Times New Roman" w:cs="Times New Roman"/>
          <w:spacing w:val="-1"/>
          <w:sz w:val="28"/>
          <w:szCs w:val="28"/>
        </w:rPr>
        <w:t xml:space="preserve"> </w:t>
      </w:r>
      <w:r>
        <w:rPr>
          <w:rFonts w:hint="default" w:ascii="Times New Roman" w:hAnsi="Times New Roman" w:cs="Times New Roman"/>
          <w:spacing w:val="-2"/>
          <w:w w:val="99"/>
          <w:sz w:val="28"/>
          <w:szCs w:val="28"/>
        </w:rPr>
        <w:t>t</w:t>
      </w:r>
      <w:r>
        <w:rPr>
          <w:rFonts w:hint="default" w:ascii="Times New Roman" w:hAnsi="Times New Roman" w:cs="Times New Roman"/>
          <w:w w:val="99"/>
          <w:sz w:val="28"/>
          <w:szCs w:val="28"/>
        </w:rPr>
        <w:t xml:space="preserve">ự </w:t>
      </w:r>
      <w:r>
        <w:rPr>
          <w:rFonts w:hint="default" w:ascii="Times New Roman" w:hAnsi="Times New Roman" w:cs="Times New Roman"/>
          <w:spacing w:val="-3"/>
          <w:w w:val="99"/>
          <w:sz w:val="28"/>
          <w:szCs w:val="28"/>
        </w:rPr>
        <w:t>d</w:t>
      </w:r>
      <w:r>
        <w:rPr>
          <w:rFonts w:hint="default" w:ascii="Times New Roman" w:hAnsi="Times New Roman" w:cs="Times New Roman"/>
          <w:spacing w:val="2"/>
          <w:w w:val="99"/>
          <w:sz w:val="28"/>
          <w:szCs w:val="28"/>
        </w:rPr>
        <w:t>u</w:t>
      </w:r>
      <w:r>
        <w:rPr>
          <w:rFonts w:hint="default" w:ascii="Times New Roman" w:hAnsi="Times New Roman" w:cs="Times New Roman"/>
          <w:spacing w:val="-8"/>
          <w:w w:val="99"/>
          <w:sz w:val="28"/>
          <w:szCs w:val="28"/>
        </w:rPr>
        <w:t>y</w:t>
      </w:r>
      <w:r>
        <w:rPr>
          <w:rFonts w:hint="default" w:ascii="Times New Roman" w:hAnsi="Times New Roman" w:cs="Times New Roman"/>
          <w:spacing w:val="-4"/>
          <w:w w:val="99"/>
          <w:sz w:val="28"/>
          <w:szCs w:val="28"/>
        </w:rPr>
        <w:t>ệ</w:t>
      </w:r>
      <w:r>
        <w:rPr>
          <w:rFonts w:hint="default" w:ascii="Times New Roman" w:hAnsi="Times New Roman" w:cs="Times New Roman"/>
          <w:w w:val="99"/>
          <w:sz w:val="28"/>
          <w:szCs w:val="28"/>
        </w:rPr>
        <w:t>t</w:t>
      </w:r>
      <w:r>
        <w:rPr>
          <w:rFonts w:hint="default" w:ascii="Times New Roman" w:hAnsi="Times New Roman" w:cs="Times New Roman"/>
          <w:spacing w:val="17"/>
          <w:sz w:val="28"/>
          <w:szCs w:val="28"/>
        </w:rPr>
        <w:t xml:space="preserve"> </w:t>
      </w:r>
      <w:r>
        <w:rPr>
          <w:rFonts w:hint="default" w:cs="Times New Roman"/>
          <w:w w:val="99"/>
          <w:sz w:val="28"/>
          <w:szCs w:val="28"/>
          <w:lang w:val="en-US"/>
        </w:rPr>
        <w:t>đ</w:t>
      </w:r>
      <w:r>
        <w:rPr>
          <w:rFonts w:hint="default" w:ascii="Times New Roman" w:hAnsi="Times New Roman" w:cs="Times New Roman"/>
          <w:spacing w:val="-4"/>
          <w:w w:val="99"/>
          <w:sz w:val="28"/>
          <w:szCs w:val="28"/>
        </w:rPr>
        <w:t>ế</w:t>
      </w:r>
      <w:r>
        <w:rPr>
          <w:rFonts w:hint="default" w:ascii="Times New Roman" w:hAnsi="Times New Roman" w:cs="Times New Roman"/>
          <w:w w:val="99"/>
          <w:sz w:val="28"/>
          <w:szCs w:val="28"/>
        </w:rPr>
        <w:t>n</w:t>
      </w:r>
      <w:r>
        <w:rPr>
          <w:rFonts w:hint="default" w:ascii="Times New Roman" w:hAnsi="Times New Roman" w:cs="Times New Roman"/>
          <w:spacing w:val="19"/>
          <w:sz w:val="28"/>
          <w:szCs w:val="28"/>
        </w:rPr>
        <w:t xml:space="preserve"> </w:t>
      </w:r>
      <w:r>
        <w:rPr>
          <w:rFonts w:hint="default" w:ascii="Times New Roman" w:hAnsi="Times New Roman" w:cs="Times New Roman"/>
          <w:spacing w:val="-4"/>
          <w:w w:val="99"/>
          <w:sz w:val="28"/>
          <w:szCs w:val="28"/>
        </w:rPr>
        <w:t>c</w:t>
      </w:r>
      <w:r>
        <w:rPr>
          <w:rFonts w:hint="default" w:ascii="Times New Roman" w:hAnsi="Times New Roman" w:cs="Times New Roman"/>
          <w:w w:val="99"/>
          <w:sz w:val="28"/>
          <w:szCs w:val="28"/>
        </w:rPr>
        <w:t>ủa</w:t>
      </w:r>
      <w:r>
        <w:rPr>
          <w:rFonts w:hint="default" w:ascii="Times New Roman" w:hAnsi="Times New Roman" w:cs="Times New Roman"/>
          <w:spacing w:val="15"/>
          <w:sz w:val="28"/>
          <w:szCs w:val="28"/>
        </w:rPr>
        <w:t xml:space="preserve"> </w:t>
      </w:r>
      <w:r>
        <w:rPr>
          <w:rFonts w:hint="default" w:ascii="Times New Roman" w:hAnsi="Times New Roman" w:cs="Times New Roman"/>
          <w:spacing w:val="-2"/>
          <w:w w:val="99"/>
          <w:sz w:val="28"/>
          <w:szCs w:val="28"/>
        </w:rPr>
        <w:t>t</w:t>
      </w:r>
      <w:r>
        <w:rPr>
          <w:rFonts w:hint="default" w:ascii="Times New Roman" w:hAnsi="Times New Roman" w:cs="Times New Roman"/>
          <w:spacing w:val="-3"/>
          <w:w w:val="99"/>
          <w:sz w:val="28"/>
          <w:szCs w:val="28"/>
        </w:rPr>
        <w:t>h</w:t>
      </w:r>
      <w:r>
        <w:rPr>
          <w:rFonts w:hint="default" w:ascii="Times New Roman" w:hAnsi="Times New Roman" w:cs="Times New Roman"/>
          <w:w w:val="99"/>
          <w:sz w:val="28"/>
          <w:szCs w:val="28"/>
        </w:rPr>
        <w:t>u</w:t>
      </w:r>
      <w:r>
        <w:rPr>
          <w:rFonts w:hint="default" w:ascii="Times New Roman" w:hAnsi="Times New Roman" w:cs="Times New Roman"/>
          <w:spacing w:val="-4"/>
          <w:w w:val="99"/>
          <w:sz w:val="28"/>
          <w:szCs w:val="28"/>
        </w:rPr>
        <w:t>ậ</w:t>
      </w:r>
      <w:r>
        <w:rPr>
          <w:rFonts w:hint="default" w:ascii="Times New Roman" w:hAnsi="Times New Roman" w:cs="Times New Roman"/>
          <w:w w:val="99"/>
          <w:sz w:val="28"/>
          <w:szCs w:val="28"/>
        </w:rPr>
        <w:t>t</w:t>
      </w:r>
      <w:r>
        <w:rPr>
          <w:rFonts w:hint="default" w:ascii="Times New Roman" w:hAnsi="Times New Roman" w:cs="Times New Roman"/>
          <w:spacing w:val="17"/>
          <w:sz w:val="28"/>
          <w:szCs w:val="28"/>
        </w:rPr>
        <w:t xml:space="preserve"> </w:t>
      </w:r>
      <w:r>
        <w:rPr>
          <w:rFonts w:hint="default" w:ascii="Times New Roman" w:hAnsi="Times New Roman" w:cs="Times New Roman"/>
          <w:spacing w:val="-2"/>
          <w:w w:val="99"/>
          <w:sz w:val="28"/>
          <w:szCs w:val="28"/>
        </w:rPr>
        <w:t>t</w:t>
      </w:r>
      <w:r>
        <w:rPr>
          <w:rFonts w:hint="default" w:ascii="Times New Roman" w:hAnsi="Times New Roman" w:cs="Times New Roman"/>
          <w:w w:val="99"/>
          <w:sz w:val="28"/>
          <w:szCs w:val="28"/>
        </w:rPr>
        <w:t>o</w:t>
      </w:r>
      <w:r>
        <w:rPr>
          <w:rFonts w:hint="default" w:ascii="Times New Roman" w:hAnsi="Times New Roman" w:cs="Times New Roman"/>
          <w:spacing w:val="-4"/>
          <w:w w:val="99"/>
          <w:sz w:val="28"/>
          <w:szCs w:val="28"/>
        </w:rPr>
        <w:t>á</w:t>
      </w:r>
      <w:r>
        <w:rPr>
          <w:rFonts w:hint="default" w:ascii="Times New Roman" w:hAnsi="Times New Roman" w:cs="Times New Roman"/>
          <w:w w:val="99"/>
          <w:sz w:val="28"/>
          <w:szCs w:val="28"/>
        </w:rPr>
        <w:t>n</w:t>
      </w:r>
      <w:r>
        <w:rPr>
          <w:rFonts w:hint="default" w:ascii="Times New Roman" w:hAnsi="Times New Roman" w:cs="Times New Roman"/>
          <w:spacing w:val="19"/>
          <w:sz w:val="28"/>
          <w:szCs w:val="28"/>
        </w:rPr>
        <w:t xml:space="preserve"> </w:t>
      </w:r>
      <w:r>
        <w:rPr>
          <w:rFonts w:hint="default" w:ascii="Times New Roman" w:hAnsi="Times New Roman" w:cs="Times New Roman"/>
          <w:spacing w:val="-3"/>
          <w:w w:val="99"/>
          <w:sz w:val="28"/>
          <w:szCs w:val="28"/>
        </w:rPr>
        <w:t>D</w:t>
      </w:r>
      <w:r>
        <w:rPr>
          <w:rFonts w:hint="default" w:ascii="Times New Roman" w:hAnsi="Times New Roman" w:cs="Times New Roman"/>
          <w:spacing w:val="-4"/>
          <w:w w:val="99"/>
          <w:sz w:val="28"/>
          <w:szCs w:val="28"/>
        </w:rPr>
        <w:t>F</w:t>
      </w:r>
      <w:r>
        <w:rPr>
          <w:rFonts w:hint="default" w:ascii="Times New Roman" w:hAnsi="Times New Roman" w:cs="Times New Roman"/>
          <w:spacing w:val="-2"/>
          <w:w w:val="99"/>
          <w:sz w:val="28"/>
          <w:szCs w:val="28"/>
        </w:rPr>
        <w:t>S</w:t>
      </w:r>
      <w:r>
        <w:rPr>
          <w:rFonts w:hint="default" w:ascii="Times New Roman" w:hAnsi="Times New Roman" w:cs="Times New Roman"/>
          <w:w w:val="99"/>
          <w:sz w:val="28"/>
          <w:szCs w:val="28"/>
        </w:rPr>
        <w:t>,</w:t>
      </w:r>
      <w:r>
        <w:rPr>
          <w:rFonts w:hint="default" w:ascii="Times New Roman" w:hAnsi="Times New Roman" w:cs="Times New Roman"/>
          <w:spacing w:val="21"/>
          <w:sz w:val="28"/>
          <w:szCs w:val="28"/>
        </w:rPr>
        <w:t xml:space="preserve"> </w:t>
      </w:r>
      <w:r>
        <w:rPr>
          <w:rFonts w:hint="default" w:ascii="Times New Roman" w:hAnsi="Times New Roman" w:cs="Times New Roman"/>
          <w:spacing w:val="-5"/>
          <w:w w:val="99"/>
          <w:sz w:val="28"/>
          <w:szCs w:val="28"/>
        </w:rPr>
        <w:t>g</w:t>
      </w:r>
      <w:r>
        <w:rPr>
          <w:rFonts w:hint="default" w:ascii="Times New Roman" w:hAnsi="Times New Roman" w:cs="Times New Roman"/>
          <w:spacing w:val="-3"/>
          <w:w w:val="99"/>
          <w:sz w:val="28"/>
          <w:szCs w:val="28"/>
        </w:rPr>
        <w:t>ọ</w:t>
      </w:r>
      <w:r>
        <w:rPr>
          <w:rFonts w:hint="default" w:ascii="Times New Roman" w:hAnsi="Times New Roman" w:cs="Times New Roman"/>
          <w:w w:val="99"/>
          <w:sz w:val="28"/>
          <w:szCs w:val="28"/>
        </w:rPr>
        <w:t>i</w:t>
      </w:r>
      <w:r>
        <w:rPr>
          <w:rFonts w:hint="default" w:ascii="Times New Roman" w:hAnsi="Times New Roman" w:cs="Times New Roman"/>
          <w:spacing w:val="19"/>
          <w:sz w:val="28"/>
          <w:szCs w:val="28"/>
        </w:rPr>
        <w:t xml:space="preserve"> </w:t>
      </w:r>
      <w:r>
        <w:rPr>
          <w:rFonts w:hint="default" w:ascii="Times New Roman" w:hAnsi="Times New Roman" w:cs="Times New Roman"/>
          <w:spacing w:val="-1"/>
          <w:w w:val="95"/>
          <w:sz w:val="28"/>
          <w:szCs w:val="28"/>
        </w:rPr>
        <w:t>N</w:t>
      </w:r>
      <w:r>
        <w:rPr>
          <w:rFonts w:hint="default" w:ascii="Times New Roman" w:hAnsi="Times New Roman" w:cs="Times New Roman"/>
          <w:spacing w:val="-1"/>
          <w:w w:val="99"/>
          <w:sz w:val="28"/>
          <w:szCs w:val="28"/>
        </w:rPr>
        <w:t>u</w:t>
      </w:r>
      <w:r>
        <w:rPr>
          <w:rFonts w:hint="default" w:ascii="Times New Roman" w:hAnsi="Times New Roman" w:cs="Times New Roman"/>
          <w:smallCaps/>
          <w:w w:val="136"/>
          <w:sz w:val="28"/>
          <w:szCs w:val="28"/>
        </w:rPr>
        <w:t>n</w:t>
      </w:r>
      <w:r>
        <w:rPr>
          <w:rFonts w:hint="default" w:ascii="Times New Roman" w:hAnsi="Times New Roman" w:cs="Times New Roman"/>
          <w:smallCaps w:val="0"/>
          <w:w w:val="96"/>
          <w:sz w:val="28"/>
          <w:szCs w:val="28"/>
        </w:rPr>
        <w:t>b</w:t>
      </w:r>
      <w:r>
        <w:rPr>
          <w:rFonts w:hint="default" w:ascii="Times New Roman" w:hAnsi="Times New Roman" w:cs="Times New Roman"/>
          <w:smallCaps w:val="0"/>
          <w:w w:val="102"/>
          <w:sz w:val="28"/>
          <w:szCs w:val="28"/>
        </w:rPr>
        <w:t>e</w:t>
      </w:r>
      <w:r>
        <w:rPr>
          <w:rFonts w:hint="default" w:ascii="Times New Roman" w:hAnsi="Times New Roman" w:cs="Times New Roman"/>
          <w:smallCaps w:val="0"/>
          <w:spacing w:val="6"/>
          <w:w w:val="116"/>
          <w:sz w:val="28"/>
          <w:szCs w:val="28"/>
        </w:rPr>
        <w:t>r</w:t>
      </w:r>
      <w:r>
        <w:rPr>
          <w:rFonts w:hint="default" w:ascii="Times New Roman" w:hAnsi="Times New Roman" w:cs="Times New Roman"/>
          <w:smallCaps w:val="0"/>
          <w:w w:val="93"/>
          <w:sz w:val="28"/>
          <w:szCs w:val="28"/>
        </w:rPr>
        <w:t>[</w:t>
      </w:r>
      <w:r>
        <w:rPr>
          <w:rFonts w:hint="default" w:ascii="Times New Roman" w:hAnsi="Times New Roman" w:cs="Times New Roman"/>
          <w:smallCaps w:val="0"/>
          <w:spacing w:val="6"/>
          <w:w w:val="99"/>
          <w:sz w:val="28"/>
          <w:szCs w:val="28"/>
        </w:rPr>
        <w:t>u</w:t>
      </w:r>
      <w:r>
        <w:rPr>
          <w:rFonts w:hint="default" w:ascii="Times New Roman" w:hAnsi="Times New Roman" w:cs="Times New Roman"/>
          <w:smallCaps w:val="0"/>
          <w:w w:val="93"/>
          <w:sz w:val="28"/>
          <w:szCs w:val="28"/>
        </w:rPr>
        <w:t>]</w:t>
      </w:r>
      <w:r>
        <w:rPr>
          <w:rFonts w:hint="default" w:ascii="Times New Roman" w:hAnsi="Times New Roman" w:cs="Times New Roman"/>
          <w:smallCaps w:val="0"/>
          <w:spacing w:val="21"/>
          <w:sz w:val="28"/>
          <w:szCs w:val="28"/>
        </w:rPr>
        <w:t xml:space="preserve"> </w:t>
      </w:r>
      <w:r>
        <w:rPr>
          <w:rFonts w:hint="default" w:ascii="Times New Roman" w:hAnsi="Times New Roman" w:cs="Times New Roman"/>
          <w:smallCaps w:val="0"/>
          <w:spacing w:val="-2"/>
          <w:w w:val="99"/>
          <w:sz w:val="28"/>
          <w:szCs w:val="28"/>
        </w:rPr>
        <w:t>l</w:t>
      </w:r>
      <w:r>
        <w:rPr>
          <w:rFonts w:hint="default" w:ascii="Times New Roman" w:hAnsi="Times New Roman" w:cs="Times New Roman"/>
          <w:smallCaps w:val="0"/>
          <w:w w:val="99"/>
          <w:sz w:val="28"/>
          <w:szCs w:val="28"/>
        </w:rPr>
        <w:t>à</w:t>
      </w:r>
      <w:r>
        <w:rPr>
          <w:rFonts w:hint="default" w:ascii="Times New Roman" w:hAnsi="Times New Roman" w:cs="Times New Roman"/>
          <w:smallCaps w:val="0"/>
          <w:spacing w:val="15"/>
          <w:sz w:val="28"/>
          <w:szCs w:val="28"/>
        </w:rPr>
        <w:t xml:space="preserve"> </w:t>
      </w:r>
      <w:r>
        <w:rPr>
          <w:rFonts w:hint="default" w:ascii="Times New Roman" w:hAnsi="Times New Roman" w:cs="Times New Roman"/>
          <w:smallCaps w:val="0"/>
          <w:spacing w:val="-3"/>
          <w:w w:val="99"/>
          <w:sz w:val="28"/>
          <w:szCs w:val="28"/>
        </w:rPr>
        <w:t>s</w:t>
      </w:r>
      <w:r>
        <w:rPr>
          <w:rFonts w:hint="default" w:ascii="Times New Roman" w:hAnsi="Times New Roman" w:cs="Times New Roman"/>
          <w:smallCaps w:val="0"/>
          <w:w w:val="99"/>
          <w:sz w:val="28"/>
          <w:szCs w:val="28"/>
        </w:rPr>
        <w:t>ố</w:t>
      </w:r>
      <w:r>
        <w:rPr>
          <w:rFonts w:hint="default" w:ascii="Times New Roman" w:hAnsi="Times New Roman" w:cs="Times New Roman"/>
          <w:smallCaps w:val="0"/>
          <w:spacing w:val="16"/>
          <w:sz w:val="28"/>
          <w:szCs w:val="28"/>
        </w:rPr>
        <w:t xml:space="preserve"> </w:t>
      </w:r>
      <w:r>
        <w:rPr>
          <w:rFonts w:hint="default" w:ascii="Times New Roman" w:hAnsi="Times New Roman" w:cs="Times New Roman"/>
          <w:smallCaps w:val="0"/>
          <w:w w:val="99"/>
          <w:sz w:val="28"/>
          <w:szCs w:val="28"/>
        </w:rPr>
        <w:t>t</w:t>
      </w:r>
      <w:r>
        <w:rPr>
          <w:rFonts w:hint="default" w:ascii="Times New Roman" w:hAnsi="Times New Roman" w:cs="Times New Roman"/>
          <w:smallCaps w:val="0"/>
          <w:spacing w:val="-3"/>
          <w:w w:val="99"/>
          <w:sz w:val="28"/>
          <w:szCs w:val="28"/>
        </w:rPr>
        <w:t>h</w:t>
      </w:r>
      <w:r>
        <w:rPr>
          <w:rFonts w:hint="default" w:ascii="Times New Roman" w:hAnsi="Times New Roman" w:cs="Times New Roman"/>
          <w:smallCaps w:val="0"/>
          <w:w w:val="99"/>
          <w:sz w:val="28"/>
          <w:szCs w:val="28"/>
        </w:rPr>
        <w:t>ứ</w:t>
      </w:r>
      <w:r>
        <w:rPr>
          <w:rFonts w:hint="default" w:ascii="Times New Roman" w:hAnsi="Times New Roman" w:cs="Times New Roman"/>
          <w:smallCaps w:val="0"/>
          <w:spacing w:val="16"/>
          <w:sz w:val="28"/>
          <w:szCs w:val="28"/>
        </w:rPr>
        <w:t xml:space="preserve"> </w:t>
      </w:r>
      <w:r>
        <w:rPr>
          <w:rFonts w:hint="default" w:ascii="Times New Roman" w:hAnsi="Times New Roman" w:cs="Times New Roman"/>
          <w:smallCaps w:val="0"/>
          <w:w w:val="99"/>
          <w:sz w:val="28"/>
          <w:szCs w:val="28"/>
        </w:rPr>
        <w:t>tự</w:t>
      </w:r>
      <w:r>
        <w:rPr>
          <w:rFonts w:hint="default" w:ascii="Times New Roman" w:hAnsi="Times New Roman" w:cs="Times New Roman"/>
          <w:smallCaps w:val="0"/>
          <w:spacing w:val="16"/>
          <w:sz w:val="28"/>
          <w:szCs w:val="28"/>
        </w:rPr>
        <w:t xml:space="preserve"> </w:t>
      </w:r>
      <w:r>
        <w:rPr>
          <w:rFonts w:hint="default" w:ascii="Times New Roman" w:hAnsi="Times New Roman" w:cs="Times New Roman"/>
          <w:smallCaps w:val="0"/>
          <w:spacing w:val="-1"/>
          <w:w w:val="99"/>
          <w:sz w:val="28"/>
          <w:szCs w:val="28"/>
        </w:rPr>
        <w:t>c</w:t>
      </w:r>
      <w:r>
        <w:rPr>
          <w:rFonts w:hint="default" w:ascii="Times New Roman" w:hAnsi="Times New Roman" w:cs="Times New Roman"/>
          <w:smallCaps w:val="0"/>
          <w:spacing w:val="-3"/>
          <w:w w:val="99"/>
          <w:sz w:val="28"/>
          <w:szCs w:val="28"/>
        </w:rPr>
        <w:t>ủ</w:t>
      </w:r>
      <w:r>
        <w:rPr>
          <w:rFonts w:hint="default" w:ascii="Times New Roman" w:hAnsi="Times New Roman" w:cs="Times New Roman"/>
          <w:smallCaps w:val="0"/>
          <w:w w:val="99"/>
          <w:sz w:val="28"/>
          <w:szCs w:val="28"/>
        </w:rPr>
        <w:t>a</w:t>
      </w:r>
      <w:r>
        <w:rPr>
          <w:rFonts w:hint="default" w:ascii="Times New Roman" w:hAnsi="Times New Roman" w:cs="Times New Roman"/>
          <w:smallCaps w:val="0"/>
          <w:spacing w:val="15"/>
          <w:sz w:val="28"/>
          <w:szCs w:val="28"/>
        </w:rPr>
        <w:t xml:space="preserve"> </w:t>
      </w:r>
      <w:r>
        <w:rPr>
          <w:rFonts w:hint="default" w:cs="Times New Roman"/>
          <w:smallCaps w:val="0"/>
          <w:spacing w:val="-3"/>
          <w:w w:val="99"/>
          <w:sz w:val="28"/>
          <w:szCs w:val="28"/>
          <w:lang w:val="en-US"/>
        </w:rPr>
        <w:t>đ</w:t>
      </w:r>
      <w:r>
        <w:rPr>
          <w:rFonts w:hint="default" w:ascii="Times New Roman" w:hAnsi="Times New Roman" w:cs="Times New Roman"/>
          <w:smallCaps w:val="0"/>
          <w:spacing w:val="-2"/>
          <w:w w:val="99"/>
          <w:sz w:val="28"/>
          <w:szCs w:val="28"/>
        </w:rPr>
        <w:t>ỉ</w:t>
      </w:r>
      <w:r>
        <w:rPr>
          <w:rFonts w:hint="default" w:ascii="Times New Roman" w:hAnsi="Times New Roman" w:cs="Times New Roman"/>
          <w:smallCaps w:val="0"/>
          <w:spacing w:val="-3"/>
          <w:w w:val="99"/>
          <w:sz w:val="28"/>
          <w:szCs w:val="28"/>
        </w:rPr>
        <w:t>n</w:t>
      </w:r>
      <w:r>
        <w:rPr>
          <w:rFonts w:hint="default" w:ascii="Times New Roman" w:hAnsi="Times New Roman" w:cs="Times New Roman"/>
          <w:smallCaps w:val="0"/>
          <w:w w:val="99"/>
          <w:sz w:val="28"/>
          <w:szCs w:val="28"/>
        </w:rPr>
        <w:t>h</w:t>
      </w:r>
      <w:r>
        <w:rPr>
          <w:rFonts w:hint="default" w:ascii="Times New Roman" w:hAnsi="Times New Roman" w:cs="Times New Roman"/>
          <w:smallCaps w:val="0"/>
          <w:spacing w:val="21"/>
          <w:sz w:val="28"/>
          <w:szCs w:val="28"/>
        </w:rPr>
        <w:t xml:space="preserve"> </w:t>
      </w:r>
      <w:r>
        <w:rPr>
          <w:rFonts w:hint="default" w:ascii="Times New Roman" w:hAnsi="Times New Roman" w:cs="Times New Roman"/>
          <w:smallCaps w:val="0"/>
          <w:w w:val="99"/>
          <w:sz w:val="28"/>
          <w:szCs w:val="28"/>
        </w:rPr>
        <w:t>u</w:t>
      </w:r>
      <w:r>
        <w:rPr>
          <w:rFonts w:hint="default" w:ascii="Times New Roman" w:hAnsi="Times New Roman" w:cs="Times New Roman"/>
          <w:smallCaps w:val="0"/>
          <w:spacing w:val="27"/>
          <w:sz w:val="28"/>
          <w:szCs w:val="28"/>
        </w:rPr>
        <w:t xml:space="preserve"> </w:t>
      </w:r>
      <w:r>
        <w:rPr>
          <w:rFonts w:hint="default" w:ascii="Times New Roman" w:hAnsi="Times New Roman" w:cs="Times New Roman"/>
          <w:smallCaps w:val="0"/>
          <w:spacing w:val="-2"/>
          <w:w w:val="99"/>
          <w:sz w:val="28"/>
          <w:szCs w:val="28"/>
        </w:rPr>
        <w:t>t</w:t>
      </w:r>
      <w:r>
        <w:rPr>
          <w:rFonts w:hint="default" w:ascii="Times New Roman" w:hAnsi="Times New Roman" w:cs="Times New Roman"/>
          <w:smallCaps w:val="0"/>
          <w:spacing w:val="-3"/>
          <w:w w:val="99"/>
          <w:sz w:val="28"/>
          <w:szCs w:val="28"/>
        </w:rPr>
        <w:t>h</w:t>
      </w:r>
      <w:r>
        <w:rPr>
          <w:rFonts w:hint="default" w:ascii="Times New Roman" w:hAnsi="Times New Roman" w:cs="Times New Roman"/>
          <w:smallCaps w:val="0"/>
          <w:spacing w:val="-4"/>
          <w:w w:val="99"/>
          <w:sz w:val="28"/>
          <w:szCs w:val="28"/>
        </w:rPr>
        <w:t>e</w:t>
      </w:r>
      <w:r>
        <w:rPr>
          <w:rFonts w:hint="default" w:ascii="Times New Roman" w:hAnsi="Times New Roman" w:cs="Times New Roman"/>
          <w:smallCaps w:val="0"/>
          <w:w w:val="99"/>
          <w:sz w:val="28"/>
          <w:szCs w:val="28"/>
        </w:rPr>
        <w:t>o</w:t>
      </w:r>
      <w:r>
        <w:rPr>
          <w:rFonts w:hint="default" w:ascii="Times New Roman" w:hAnsi="Times New Roman" w:cs="Times New Roman"/>
          <w:smallCaps w:val="0"/>
          <w:spacing w:val="16"/>
          <w:sz w:val="28"/>
          <w:szCs w:val="28"/>
        </w:rPr>
        <w:t xml:space="preserve"> </w:t>
      </w:r>
      <w:r>
        <w:rPr>
          <w:rFonts w:hint="default" w:ascii="Times New Roman" w:hAnsi="Times New Roman" w:cs="Times New Roman"/>
          <w:smallCaps w:val="0"/>
          <w:spacing w:val="-1"/>
          <w:w w:val="99"/>
          <w:sz w:val="28"/>
          <w:szCs w:val="28"/>
        </w:rPr>
        <w:t>cá</w:t>
      </w:r>
      <w:r>
        <w:rPr>
          <w:rFonts w:hint="default" w:ascii="Times New Roman" w:hAnsi="Times New Roman" w:cs="Times New Roman"/>
          <w:smallCaps w:val="0"/>
          <w:spacing w:val="-4"/>
          <w:w w:val="99"/>
          <w:sz w:val="28"/>
          <w:szCs w:val="28"/>
        </w:rPr>
        <w:t>c</w:t>
      </w:r>
      <w:r>
        <w:rPr>
          <w:rFonts w:hint="default" w:ascii="Times New Roman" w:hAnsi="Times New Roman" w:cs="Times New Roman"/>
          <w:smallCaps w:val="0"/>
          <w:w w:val="99"/>
          <w:sz w:val="28"/>
          <w:szCs w:val="28"/>
        </w:rPr>
        <w:t xml:space="preserve">h </w:t>
      </w:r>
      <w:r>
        <w:rPr>
          <w:rFonts w:hint="default" w:cs="Times New Roman"/>
          <w:smallCaps w:val="0"/>
          <w:spacing w:val="-3"/>
          <w:w w:val="99"/>
          <w:sz w:val="28"/>
          <w:szCs w:val="28"/>
          <w:lang w:val="en-US"/>
        </w:rPr>
        <w:t>đ</w:t>
      </w:r>
      <w:r>
        <w:rPr>
          <w:rFonts w:hint="default" w:ascii="Times New Roman" w:hAnsi="Times New Roman" w:cs="Times New Roman"/>
          <w:smallCaps w:val="0"/>
          <w:spacing w:val="-4"/>
          <w:w w:val="99"/>
          <w:sz w:val="28"/>
          <w:szCs w:val="28"/>
        </w:rPr>
        <w:t>á</w:t>
      </w:r>
      <w:r>
        <w:rPr>
          <w:rFonts w:hint="default" w:ascii="Times New Roman" w:hAnsi="Times New Roman" w:cs="Times New Roman"/>
          <w:smallCaps w:val="0"/>
          <w:spacing w:val="-3"/>
          <w:w w:val="99"/>
          <w:sz w:val="28"/>
          <w:szCs w:val="28"/>
        </w:rPr>
        <w:t>n</w:t>
      </w:r>
      <w:r>
        <w:rPr>
          <w:rFonts w:hint="default" w:ascii="Times New Roman" w:hAnsi="Times New Roman" w:cs="Times New Roman"/>
          <w:smallCaps w:val="0"/>
          <w:w w:val="99"/>
          <w:sz w:val="28"/>
          <w:szCs w:val="28"/>
        </w:rPr>
        <w:t>h</w:t>
      </w:r>
      <w:r>
        <w:rPr>
          <w:rFonts w:hint="default" w:ascii="Times New Roman" w:hAnsi="Times New Roman" w:cs="Times New Roman"/>
          <w:smallCaps w:val="0"/>
          <w:spacing w:val="28"/>
          <w:sz w:val="28"/>
          <w:szCs w:val="28"/>
        </w:rPr>
        <w:t xml:space="preserve"> </w:t>
      </w:r>
      <w:r>
        <w:rPr>
          <w:rFonts w:hint="default" w:ascii="Times New Roman" w:hAnsi="Times New Roman" w:cs="Times New Roman"/>
          <w:smallCaps w:val="0"/>
          <w:spacing w:val="-3"/>
          <w:w w:val="99"/>
          <w:sz w:val="28"/>
          <w:szCs w:val="28"/>
        </w:rPr>
        <w:t>s</w:t>
      </w:r>
      <w:r>
        <w:rPr>
          <w:rFonts w:hint="default" w:ascii="Times New Roman" w:hAnsi="Times New Roman" w:cs="Times New Roman"/>
          <w:smallCaps w:val="0"/>
          <w:w w:val="99"/>
          <w:sz w:val="28"/>
          <w:szCs w:val="28"/>
        </w:rPr>
        <w:t>ố</w:t>
      </w:r>
      <w:r>
        <w:rPr>
          <w:rFonts w:hint="default" w:ascii="Times New Roman" w:hAnsi="Times New Roman" w:cs="Times New Roman"/>
          <w:smallCaps w:val="0"/>
          <w:spacing w:val="28"/>
          <w:sz w:val="28"/>
          <w:szCs w:val="28"/>
        </w:rPr>
        <w:t xml:space="preserve"> </w:t>
      </w:r>
      <w:r>
        <w:rPr>
          <w:rFonts w:hint="default" w:cs="Times New Roman"/>
          <w:smallCaps w:val="0"/>
          <w:spacing w:val="-3"/>
          <w:w w:val="99"/>
          <w:sz w:val="28"/>
          <w:szCs w:val="28"/>
          <w:lang w:val="en-US"/>
        </w:rPr>
        <w:t>đ</w:t>
      </w:r>
      <w:r>
        <w:rPr>
          <w:rFonts w:hint="default" w:ascii="Times New Roman" w:hAnsi="Times New Roman" w:cs="Times New Roman"/>
          <w:smallCaps w:val="0"/>
          <w:spacing w:val="-3"/>
          <w:w w:val="99"/>
          <w:sz w:val="28"/>
          <w:szCs w:val="28"/>
        </w:rPr>
        <w:t>ó</w:t>
      </w:r>
      <w:r>
        <w:rPr>
          <w:rFonts w:hint="default" w:ascii="Times New Roman" w:hAnsi="Times New Roman" w:cs="Times New Roman"/>
          <w:smallCaps w:val="0"/>
          <w:w w:val="99"/>
          <w:sz w:val="28"/>
          <w:szCs w:val="28"/>
        </w:rPr>
        <w:t>.</w:t>
      </w:r>
      <w:r>
        <w:rPr>
          <w:rFonts w:hint="default" w:ascii="Times New Roman" w:hAnsi="Times New Roman" w:cs="Times New Roman"/>
          <w:smallCaps w:val="0"/>
          <w:spacing w:val="28"/>
          <w:sz w:val="28"/>
          <w:szCs w:val="28"/>
        </w:rPr>
        <w:t xml:space="preserve"> </w:t>
      </w:r>
      <w:r>
        <w:rPr>
          <w:rFonts w:hint="default" w:cs="Times New Roman"/>
          <w:smallCaps w:val="0"/>
          <w:spacing w:val="-3"/>
          <w:w w:val="144"/>
          <w:sz w:val="28"/>
          <w:szCs w:val="28"/>
          <w:lang w:val="en-US"/>
        </w:rPr>
        <w:t>Đ</w:t>
      </w:r>
      <w:r>
        <w:rPr>
          <w:rFonts w:hint="default" w:ascii="Times New Roman" w:hAnsi="Times New Roman" w:cs="Times New Roman"/>
          <w:smallCaps w:val="0"/>
          <w:spacing w:val="-2"/>
          <w:w w:val="99"/>
          <w:sz w:val="28"/>
          <w:szCs w:val="28"/>
        </w:rPr>
        <w:t>ị</w:t>
      </w:r>
      <w:r>
        <w:rPr>
          <w:rFonts w:hint="default" w:ascii="Times New Roman" w:hAnsi="Times New Roman" w:cs="Times New Roman"/>
          <w:smallCaps w:val="0"/>
          <w:w w:val="99"/>
          <w:sz w:val="28"/>
          <w:szCs w:val="28"/>
        </w:rPr>
        <w:t>nh</w:t>
      </w:r>
      <w:r>
        <w:rPr>
          <w:rFonts w:hint="default" w:ascii="Times New Roman" w:hAnsi="Times New Roman" w:cs="Times New Roman"/>
          <w:smallCaps w:val="0"/>
          <w:spacing w:val="28"/>
          <w:sz w:val="28"/>
          <w:szCs w:val="28"/>
        </w:rPr>
        <w:t xml:space="preserve"> </w:t>
      </w:r>
      <w:r>
        <w:rPr>
          <w:rFonts w:hint="default" w:ascii="Times New Roman" w:hAnsi="Times New Roman" w:cs="Times New Roman"/>
          <w:smallCaps w:val="0"/>
          <w:w w:val="99"/>
          <w:sz w:val="28"/>
          <w:szCs w:val="28"/>
        </w:rPr>
        <w:t>n</w:t>
      </w:r>
      <w:r>
        <w:rPr>
          <w:rFonts w:hint="default" w:ascii="Times New Roman" w:hAnsi="Times New Roman" w:cs="Times New Roman"/>
          <w:smallCaps w:val="0"/>
          <w:spacing w:val="-5"/>
          <w:w w:val="99"/>
          <w:sz w:val="28"/>
          <w:szCs w:val="28"/>
        </w:rPr>
        <w:t>g</w:t>
      </w:r>
      <w:r>
        <w:rPr>
          <w:rFonts w:hint="default" w:ascii="Times New Roman" w:hAnsi="Times New Roman" w:cs="Times New Roman"/>
          <w:smallCaps w:val="0"/>
          <w:spacing w:val="-3"/>
          <w:w w:val="99"/>
          <w:sz w:val="28"/>
          <w:szCs w:val="28"/>
        </w:rPr>
        <w:t>h</w:t>
      </w:r>
      <w:r>
        <w:rPr>
          <w:rFonts w:hint="default" w:ascii="Times New Roman" w:hAnsi="Times New Roman" w:cs="Times New Roman"/>
          <w:smallCaps w:val="0"/>
          <w:spacing w:val="-2"/>
          <w:w w:val="99"/>
          <w:sz w:val="28"/>
          <w:szCs w:val="28"/>
        </w:rPr>
        <w:t>ĩ</w:t>
      </w:r>
      <w:r>
        <w:rPr>
          <w:rFonts w:hint="default" w:ascii="Times New Roman" w:hAnsi="Times New Roman" w:cs="Times New Roman"/>
          <w:smallCaps w:val="0"/>
          <w:w w:val="99"/>
          <w:sz w:val="28"/>
          <w:szCs w:val="28"/>
        </w:rPr>
        <w:t>a</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30"/>
          <w:sz w:val="28"/>
          <w:szCs w:val="28"/>
        </w:rPr>
        <w:t xml:space="preserve"> </w:t>
      </w:r>
      <w:r>
        <w:rPr>
          <w:rFonts w:hint="default" w:ascii="Times New Roman" w:hAnsi="Times New Roman" w:cs="Times New Roman"/>
          <w:smallCaps w:val="0"/>
          <w:spacing w:val="-2"/>
          <w:w w:val="99"/>
          <w:sz w:val="28"/>
          <w:szCs w:val="28"/>
        </w:rPr>
        <w:t>t</w:t>
      </w:r>
      <w:r>
        <w:rPr>
          <w:rFonts w:hint="default" w:ascii="Times New Roman" w:hAnsi="Times New Roman" w:cs="Times New Roman"/>
          <w:smallCaps w:val="0"/>
          <w:spacing w:val="-3"/>
          <w:w w:val="99"/>
          <w:sz w:val="28"/>
          <w:szCs w:val="28"/>
        </w:rPr>
        <w:t>h</w:t>
      </w:r>
      <w:r>
        <w:rPr>
          <w:rFonts w:hint="default" w:ascii="Times New Roman" w:hAnsi="Times New Roman" w:cs="Times New Roman"/>
          <w:smallCaps w:val="0"/>
          <w:spacing w:val="-4"/>
          <w:w w:val="99"/>
          <w:sz w:val="28"/>
          <w:szCs w:val="28"/>
        </w:rPr>
        <w:t>ê</w:t>
      </w:r>
      <w:r>
        <w:rPr>
          <w:rFonts w:hint="default" w:ascii="Times New Roman" w:hAnsi="Times New Roman" w:cs="Times New Roman"/>
          <w:smallCaps w:val="0"/>
          <w:w w:val="99"/>
          <w:sz w:val="28"/>
          <w:szCs w:val="28"/>
        </w:rPr>
        <w:t>m</w:t>
      </w:r>
      <w:r>
        <w:rPr>
          <w:rFonts w:hint="default" w:ascii="Times New Roman" w:hAnsi="Times New Roman" w:cs="Times New Roman"/>
          <w:smallCaps w:val="0"/>
          <w:spacing w:val="29"/>
          <w:sz w:val="28"/>
          <w:szCs w:val="28"/>
        </w:rPr>
        <w:t xml:space="preserve"> </w:t>
      </w:r>
      <w:r>
        <w:rPr>
          <w:rFonts w:hint="default" w:ascii="Times New Roman" w:hAnsi="Times New Roman" w:cs="Times New Roman"/>
          <w:smallCaps w:val="0"/>
          <w:spacing w:val="-1"/>
          <w:w w:val="88"/>
          <w:sz w:val="28"/>
          <w:szCs w:val="28"/>
        </w:rPr>
        <w:t>L</w:t>
      </w:r>
      <w:r>
        <w:rPr>
          <w:rFonts w:hint="default" w:ascii="Times New Roman" w:hAnsi="Times New Roman" w:cs="Times New Roman"/>
          <w:smallCaps w:val="0"/>
          <w:spacing w:val="-1"/>
          <w:w w:val="98"/>
          <w:sz w:val="28"/>
          <w:szCs w:val="28"/>
        </w:rPr>
        <w:t>o</w:t>
      </w:r>
      <w:r>
        <w:rPr>
          <w:rFonts w:hint="default" w:ascii="Times New Roman" w:hAnsi="Times New Roman" w:cs="Times New Roman"/>
          <w:smallCaps w:val="0"/>
          <w:spacing w:val="7"/>
          <w:w w:val="100"/>
          <w:sz w:val="28"/>
          <w:szCs w:val="28"/>
        </w:rPr>
        <w:t>w</w:t>
      </w:r>
      <w:r>
        <w:rPr>
          <w:rFonts w:hint="default" w:ascii="Times New Roman" w:hAnsi="Times New Roman" w:cs="Times New Roman"/>
          <w:smallCaps w:val="0"/>
          <w:w w:val="93"/>
          <w:position w:val="1"/>
          <w:sz w:val="28"/>
          <w:szCs w:val="28"/>
        </w:rPr>
        <w:t>[</w:t>
      </w:r>
      <w:r>
        <w:rPr>
          <w:rFonts w:hint="default" w:ascii="Times New Roman" w:hAnsi="Times New Roman" w:cs="Times New Roman"/>
          <w:smallCaps w:val="0"/>
          <w:spacing w:val="6"/>
          <w:w w:val="99"/>
          <w:sz w:val="28"/>
          <w:szCs w:val="28"/>
        </w:rPr>
        <w:t>u</w:t>
      </w:r>
      <w:r>
        <w:rPr>
          <w:rFonts w:hint="default" w:ascii="Times New Roman" w:hAnsi="Times New Roman" w:cs="Times New Roman"/>
          <w:smallCaps w:val="0"/>
          <w:w w:val="93"/>
          <w:position w:val="1"/>
          <w:sz w:val="28"/>
          <w:szCs w:val="28"/>
        </w:rPr>
        <w:t>]</w:t>
      </w:r>
      <w:r>
        <w:rPr>
          <w:rFonts w:hint="default" w:ascii="Times New Roman" w:hAnsi="Times New Roman" w:cs="Times New Roman"/>
          <w:smallCaps w:val="0"/>
          <w:position w:val="1"/>
          <w:sz w:val="28"/>
          <w:szCs w:val="28"/>
        </w:rPr>
        <w:t xml:space="preserve"> </w:t>
      </w:r>
      <w:r>
        <w:rPr>
          <w:rFonts w:hint="default" w:ascii="Times New Roman" w:hAnsi="Times New Roman" w:cs="Times New Roman"/>
          <w:smallCaps w:val="0"/>
          <w:spacing w:val="-25"/>
          <w:position w:val="1"/>
          <w:sz w:val="28"/>
          <w:szCs w:val="28"/>
        </w:rPr>
        <w:t xml:space="preserve"> </w:t>
      </w:r>
      <w:r>
        <w:rPr>
          <w:rFonts w:hint="default" w:ascii="Times New Roman" w:hAnsi="Times New Roman" w:cs="Times New Roman"/>
          <w:smallCaps w:val="0"/>
          <w:spacing w:val="-2"/>
          <w:w w:val="99"/>
          <w:sz w:val="28"/>
          <w:szCs w:val="28"/>
        </w:rPr>
        <w:t>l</w:t>
      </w:r>
      <w:r>
        <w:rPr>
          <w:rFonts w:hint="default" w:ascii="Times New Roman" w:hAnsi="Times New Roman" w:cs="Times New Roman"/>
          <w:smallCaps w:val="0"/>
          <w:w w:val="99"/>
          <w:sz w:val="28"/>
          <w:szCs w:val="28"/>
        </w:rPr>
        <w:t>à</w:t>
      </w:r>
      <w:r>
        <w:rPr>
          <w:rFonts w:hint="default" w:ascii="Times New Roman" w:hAnsi="Times New Roman" w:cs="Times New Roman"/>
          <w:smallCaps w:val="0"/>
          <w:spacing w:val="27"/>
          <w:sz w:val="28"/>
          <w:szCs w:val="28"/>
        </w:rPr>
        <w:t xml:space="preserve"> </w:t>
      </w:r>
      <w:r>
        <w:rPr>
          <w:rFonts w:hint="default" w:ascii="Times New Roman" w:hAnsi="Times New Roman" w:cs="Times New Roman"/>
          <w:smallCaps w:val="0"/>
          <w:spacing w:val="-5"/>
          <w:w w:val="99"/>
          <w:sz w:val="28"/>
          <w:szCs w:val="28"/>
        </w:rPr>
        <w:t>g</w:t>
      </w:r>
      <w:r>
        <w:rPr>
          <w:rFonts w:hint="default" w:ascii="Times New Roman" w:hAnsi="Times New Roman" w:cs="Times New Roman"/>
          <w:smallCaps w:val="0"/>
          <w:w w:val="99"/>
          <w:sz w:val="28"/>
          <w:szCs w:val="28"/>
        </w:rPr>
        <w:t>iá</w:t>
      </w:r>
      <w:r>
        <w:rPr>
          <w:rFonts w:hint="default" w:ascii="Times New Roman" w:hAnsi="Times New Roman" w:cs="Times New Roman"/>
          <w:smallCaps w:val="0"/>
          <w:spacing w:val="27"/>
          <w:sz w:val="28"/>
          <w:szCs w:val="28"/>
        </w:rPr>
        <w:t xml:space="preserve"> </w:t>
      </w:r>
      <w:r>
        <w:rPr>
          <w:rFonts w:hint="default" w:ascii="Times New Roman" w:hAnsi="Times New Roman" w:cs="Times New Roman"/>
          <w:smallCaps w:val="0"/>
          <w:spacing w:val="-2"/>
          <w:w w:val="99"/>
          <w:sz w:val="28"/>
          <w:szCs w:val="28"/>
        </w:rPr>
        <w:t>t</w:t>
      </w:r>
      <w:r>
        <w:rPr>
          <w:rFonts w:hint="default" w:ascii="Times New Roman" w:hAnsi="Times New Roman" w:cs="Times New Roman"/>
          <w:smallCaps w:val="0"/>
          <w:spacing w:val="-4"/>
          <w:w w:val="99"/>
          <w:sz w:val="28"/>
          <w:szCs w:val="28"/>
        </w:rPr>
        <w:t>r</w:t>
      </w:r>
      <w:r>
        <w:rPr>
          <w:rFonts w:hint="default" w:ascii="Times New Roman" w:hAnsi="Times New Roman" w:cs="Times New Roman"/>
          <w:smallCaps w:val="0"/>
          <w:w w:val="99"/>
          <w:sz w:val="28"/>
          <w:szCs w:val="28"/>
        </w:rPr>
        <w:t>ị</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29"/>
          <w:sz w:val="28"/>
          <w:szCs w:val="28"/>
        </w:rPr>
        <w:t xml:space="preserve"> </w:t>
      </w:r>
      <w:r>
        <w:rPr>
          <w:rFonts w:hint="default" w:ascii="Times New Roman" w:hAnsi="Times New Roman" w:cs="Times New Roman"/>
          <w:smallCaps w:val="0"/>
          <w:spacing w:val="-1"/>
          <w:w w:val="95"/>
          <w:sz w:val="28"/>
          <w:szCs w:val="28"/>
        </w:rPr>
        <w:t>N</w:t>
      </w:r>
      <w:r>
        <w:rPr>
          <w:rFonts w:hint="default" w:ascii="Times New Roman" w:hAnsi="Times New Roman" w:cs="Times New Roman"/>
          <w:smallCaps w:val="0"/>
          <w:spacing w:val="-1"/>
          <w:w w:val="99"/>
          <w:sz w:val="28"/>
          <w:szCs w:val="28"/>
        </w:rPr>
        <w:t>u</w:t>
      </w:r>
      <w:r>
        <w:rPr>
          <w:rFonts w:hint="default" w:ascii="Times New Roman" w:hAnsi="Times New Roman" w:cs="Times New Roman"/>
          <w:smallCaps/>
          <w:w w:val="136"/>
          <w:sz w:val="28"/>
          <w:szCs w:val="28"/>
        </w:rPr>
        <w:t>n</w:t>
      </w:r>
      <w:r>
        <w:rPr>
          <w:rFonts w:hint="default" w:ascii="Times New Roman" w:hAnsi="Times New Roman" w:cs="Times New Roman"/>
          <w:smallCaps w:val="0"/>
          <w:w w:val="96"/>
          <w:sz w:val="28"/>
          <w:szCs w:val="28"/>
        </w:rPr>
        <w:t>b</w:t>
      </w:r>
      <w:r>
        <w:rPr>
          <w:rFonts w:hint="default" w:ascii="Times New Roman" w:hAnsi="Times New Roman" w:cs="Times New Roman"/>
          <w:smallCaps w:val="0"/>
          <w:w w:val="102"/>
          <w:sz w:val="28"/>
          <w:szCs w:val="28"/>
        </w:rPr>
        <w:t>e</w:t>
      </w:r>
      <w:r>
        <w:rPr>
          <w:rFonts w:hint="default" w:ascii="Times New Roman" w:hAnsi="Times New Roman" w:cs="Times New Roman"/>
          <w:smallCaps w:val="0"/>
          <w:spacing w:val="6"/>
          <w:w w:val="116"/>
          <w:sz w:val="28"/>
          <w:szCs w:val="28"/>
        </w:rPr>
        <w:t>r</w:t>
      </w:r>
      <w:r>
        <w:rPr>
          <w:rFonts w:hint="default" w:ascii="Times New Roman" w:hAnsi="Times New Roman" w:cs="Times New Roman"/>
          <w:smallCaps w:val="0"/>
          <w:w w:val="93"/>
          <w:position w:val="1"/>
          <w:sz w:val="28"/>
          <w:szCs w:val="28"/>
        </w:rPr>
        <w:t>[</w:t>
      </w:r>
      <w:r>
        <w:rPr>
          <w:rFonts w:hint="default" w:ascii="Times New Roman" w:hAnsi="Times New Roman" w:cs="Times New Roman"/>
          <w:smallCaps w:val="0"/>
          <w:w w:val="76"/>
          <w:sz w:val="28"/>
          <w:szCs w:val="28"/>
        </w:rPr>
        <w:t>.</w:t>
      </w:r>
      <w:r>
        <w:rPr>
          <w:rFonts w:hint="default" w:ascii="Times New Roman" w:hAnsi="Times New Roman" w:cs="Times New Roman"/>
          <w:smallCaps w:val="0"/>
          <w:spacing w:val="-16"/>
          <w:sz w:val="28"/>
          <w:szCs w:val="28"/>
        </w:rPr>
        <w:t xml:space="preserve"> </w:t>
      </w:r>
      <w:r>
        <w:rPr>
          <w:rFonts w:hint="default" w:ascii="Times New Roman" w:hAnsi="Times New Roman" w:cs="Times New Roman"/>
          <w:smallCaps w:val="0"/>
          <w:w w:val="93"/>
          <w:position w:val="1"/>
          <w:sz w:val="28"/>
          <w:szCs w:val="28"/>
        </w:rPr>
        <w:t>]</w:t>
      </w:r>
      <w:r>
        <w:rPr>
          <w:rFonts w:hint="default" w:ascii="Times New Roman" w:hAnsi="Times New Roman" w:cs="Times New Roman"/>
          <w:smallCaps w:val="0"/>
          <w:position w:val="1"/>
          <w:sz w:val="28"/>
          <w:szCs w:val="28"/>
        </w:rPr>
        <w:t xml:space="preserve"> </w:t>
      </w:r>
      <w:r>
        <w:rPr>
          <w:rFonts w:hint="default" w:ascii="Times New Roman" w:hAnsi="Times New Roman" w:cs="Times New Roman"/>
          <w:smallCaps w:val="0"/>
          <w:spacing w:val="-27"/>
          <w:position w:val="1"/>
          <w:sz w:val="28"/>
          <w:szCs w:val="28"/>
        </w:rPr>
        <w:t xml:space="preserve"> </w:t>
      </w:r>
      <w:r>
        <w:rPr>
          <w:rFonts w:hint="default" w:ascii="Times New Roman" w:hAnsi="Times New Roman" w:cs="Times New Roman"/>
          <w:smallCaps w:val="0"/>
          <w:spacing w:val="-3"/>
          <w:w w:val="99"/>
          <w:sz w:val="28"/>
          <w:szCs w:val="28"/>
        </w:rPr>
        <w:t>nh</w:t>
      </w:r>
      <w:r>
        <w:rPr>
          <w:rFonts w:hint="default" w:ascii="Times New Roman" w:hAnsi="Times New Roman" w:cs="Times New Roman"/>
          <w:smallCaps w:val="0"/>
          <w:w w:val="99"/>
          <w:sz w:val="28"/>
          <w:szCs w:val="28"/>
        </w:rPr>
        <w:t>ỏ</w:t>
      </w:r>
      <w:r>
        <w:rPr>
          <w:rFonts w:hint="default" w:ascii="Times New Roman" w:hAnsi="Times New Roman" w:cs="Times New Roman"/>
          <w:smallCaps w:val="0"/>
          <w:spacing w:val="28"/>
          <w:sz w:val="28"/>
          <w:szCs w:val="28"/>
        </w:rPr>
        <w:t xml:space="preserve"> </w:t>
      </w:r>
      <w:r>
        <w:rPr>
          <w:rFonts w:hint="default" w:ascii="Times New Roman" w:hAnsi="Times New Roman" w:cs="Times New Roman"/>
          <w:smallCaps w:val="0"/>
          <w:spacing w:val="-3"/>
          <w:w w:val="99"/>
          <w:sz w:val="28"/>
          <w:szCs w:val="28"/>
        </w:rPr>
        <w:t>nh</w:t>
      </w:r>
      <w:r>
        <w:rPr>
          <w:rFonts w:hint="default" w:ascii="Times New Roman" w:hAnsi="Times New Roman" w:cs="Times New Roman"/>
          <w:smallCaps w:val="0"/>
          <w:spacing w:val="-4"/>
          <w:w w:val="99"/>
          <w:sz w:val="28"/>
          <w:szCs w:val="28"/>
        </w:rPr>
        <w:t>ấ</w:t>
      </w:r>
      <w:r>
        <w:rPr>
          <w:rFonts w:hint="default" w:ascii="Times New Roman" w:hAnsi="Times New Roman" w:cs="Times New Roman"/>
          <w:smallCaps w:val="0"/>
          <w:w w:val="99"/>
          <w:sz w:val="28"/>
          <w:szCs w:val="28"/>
        </w:rPr>
        <w:t>t</w:t>
      </w:r>
      <w:r>
        <w:rPr>
          <w:rFonts w:hint="default" w:ascii="Times New Roman" w:hAnsi="Times New Roman" w:cs="Times New Roman"/>
          <w:smallCaps w:val="0"/>
          <w:spacing w:val="29"/>
          <w:sz w:val="28"/>
          <w:szCs w:val="28"/>
        </w:rPr>
        <w:t xml:space="preserve"> </w:t>
      </w:r>
      <w:r>
        <w:rPr>
          <w:rFonts w:hint="default" w:ascii="Times New Roman" w:hAnsi="Times New Roman" w:cs="Times New Roman"/>
          <w:smallCaps w:val="0"/>
          <w:spacing w:val="-4"/>
          <w:w w:val="99"/>
          <w:sz w:val="28"/>
          <w:szCs w:val="28"/>
        </w:rPr>
        <w:t>c</w:t>
      </w:r>
      <w:r>
        <w:rPr>
          <w:rFonts w:hint="default" w:ascii="Times New Roman" w:hAnsi="Times New Roman" w:cs="Times New Roman"/>
          <w:smallCaps w:val="0"/>
          <w:spacing w:val="-3"/>
          <w:w w:val="99"/>
          <w:sz w:val="28"/>
          <w:szCs w:val="28"/>
        </w:rPr>
        <w:t>ủ</w:t>
      </w:r>
      <w:r>
        <w:rPr>
          <w:rFonts w:hint="default" w:ascii="Times New Roman" w:hAnsi="Times New Roman" w:cs="Times New Roman"/>
          <w:smallCaps w:val="0"/>
          <w:w w:val="99"/>
          <w:sz w:val="28"/>
          <w:szCs w:val="28"/>
        </w:rPr>
        <w:t>a</w:t>
      </w:r>
      <w:r>
        <w:rPr>
          <w:rFonts w:hint="default" w:ascii="Times New Roman" w:hAnsi="Times New Roman" w:cs="Times New Roman"/>
          <w:smallCaps w:val="0"/>
          <w:spacing w:val="27"/>
          <w:sz w:val="28"/>
          <w:szCs w:val="28"/>
        </w:rPr>
        <w:t xml:space="preserve"> </w:t>
      </w:r>
      <w:r>
        <w:rPr>
          <w:rFonts w:hint="default" w:ascii="Times New Roman" w:hAnsi="Times New Roman" w:cs="Times New Roman"/>
          <w:smallCaps w:val="0"/>
          <w:w w:val="99"/>
          <w:sz w:val="28"/>
          <w:szCs w:val="28"/>
        </w:rPr>
        <w:t>n</w:t>
      </w:r>
      <w:r>
        <w:rPr>
          <w:rFonts w:hint="default" w:ascii="Times New Roman" w:hAnsi="Times New Roman" w:cs="Times New Roman"/>
          <w:smallCaps w:val="0"/>
          <w:spacing w:val="-3"/>
          <w:w w:val="99"/>
          <w:sz w:val="28"/>
          <w:szCs w:val="28"/>
        </w:rPr>
        <w:t>hữ</w:t>
      </w:r>
      <w:r>
        <w:rPr>
          <w:rFonts w:hint="default" w:ascii="Times New Roman" w:hAnsi="Times New Roman" w:cs="Times New Roman"/>
          <w:smallCaps w:val="0"/>
          <w:w w:val="99"/>
          <w:sz w:val="28"/>
          <w:szCs w:val="28"/>
        </w:rPr>
        <w:t xml:space="preserve">ng </w:t>
      </w:r>
      <w:r>
        <w:rPr>
          <w:rFonts w:hint="default" w:cs="Times New Roman"/>
          <w:smallCaps w:val="0"/>
          <w:spacing w:val="-3"/>
          <w:w w:val="99"/>
          <w:sz w:val="28"/>
          <w:szCs w:val="28"/>
          <w:lang w:val="en-US"/>
        </w:rPr>
        <w:t>đ</w:t>
      </w:r>
      <w:r>
        <w:rPr>
          <w:rFonts w:hint="default" w:ascii="Times New Roman" w:hAnsi="Times New Roman" w:cs="Times New Roman"/>
          <w:smallCaps w:val="0"/>
          <w:spacing w:val="-2"/>
          <w:w w:val="99"/>
          <w:sz w:val="28"/>
          <w:szCs w:val="28"/>
        </w:rPr>
        <w:t>ỉ</w:t>
      </w:r>
      <w:r>
        <w:rPr>
          <w:rFonts w:hint="default" w:ascii="Times New Roman" w:hAnsi="Times New Roman" w:cs="Times New Roman"/>
          <w:smallCaps w:val="0"/>
          <w:spacing w:val="-3"/>
          <w:w w:val="99"/>
          <w:sz w:val="28"/>
          <w:szCs w:val="28"/>
        </w:rPr>
        <w:t>n</w:t>
      </w:r>
      <w:r>
        <w:rPr>
          <w:rFonts w:hint="default" w:ascii="Times New Roman" w:hAnsi="Times New Roman" w:cs="Times New Roman"/>
          <w:smallCaps w:val="0"/>
          <w:w w:val="99"/>
          <w:sz w:val="28"/>
          <w:szCs w:val="28"/>
        </w:rPr>
        <w:t>h</w:t>
      </w:r>
      <w:r>
        <w:rPr>
          <w:rFonts w:hint="default" w:ascii="Times New Roman" w:hAnsi="Times New Roman" w:cs="Times New Roman"/>
          <w:smallCaps w:val="0"/>
          <w:spacing w:val="12"/>
          <w:sz w:val="28"/>
          <w:szCs w:val="28"/>
        </w:rPr>
        <w:t xml:space="preserve"> </w:t>
      </w:r>
      <w:r>
        <w:rPr>
          <w:rFonts w:hint="default" w:cs="Times New Roman"/>
          <w:smallCaps w:val="0"/>
          <w:spacing w:val="-3"/>
          <w:w w:val="99"/>
          <w:sz w:val="28"/>
          <w:szCs w:val="28"/>
          <w:lang w:val="en-US"/>
        </w:rPr>
        <w:t>đ</w:t>
      </w:r>
      <w:r>
        <w:rPr>
          <w:rFonts w:hint="default" w:ascii="Times New Roman" w:hAnsi="Times New Roman" w:cs="Times New Roman"/>
          <w:smallCaps w:val="0"/>
          <w:spacing w:val="-4"/>
          <w:w w:val="99"/>
          <w:sz w:val="28"/>
          <w:szCs w:val="28"/>
        </w:rPr>
        <w:t>ế</w:t>
      </w:r>
      <w:r>
        <w:rPr>
          <w:rFonts w:hint="default" w:ascii="Times New Roman" w:hAnsi="Times New Roman" w:cs="Times New Roman"/>
          <w:smallCaps w:val="0"/>
          <w:w w:val="99"/>
          <w:sz w:val="28"/>
          <w:szCs w:val="28"/>
        </w:rPr>
        <w:t>n</w:t>
      </w:r>
      <w:r>
        <w:rPr>
          <w:rFonts w:hint="default" w:ascii="Times New Roman" w:hAnsi="Times New Roman" w:cs="Times New Roman"/>
          <w:smallCaps w:val="0"/>
          <w:spacing w:val="12"/>
          <w:sz w:val="28"/>
          <w:szCs w:val="28"/>
        </w:rPr>
        <w:t xml:space="preserve"> </w:t>
      </w:r>
      <w:r>
        <w:rPr>
          <w:rFonts w:hint="default" w:cs="Times New Roman"/>
          <w:smallCaps w:val="0"/>
          <w:spacing w:val="-3"/>
          <w:w w:val="99"/>
          <w:sz w:val="28"/>
          <w:szCs w:val="28"/>
          <w:lang w:val="en-US"/>
        </w:rPr>
        <w:t>đ</w:t>
      </w:r>
      <w:r>
        <w:rPr>
          <w:rFonts w:hint="default" w:ascii="Times New Roman" w:hAnsi="Times New Roman" w:cs="Times New Roman"/>
          <w:smallCaps w:val="0"/>
          <w:spacing w:val="-3"/>
          <w:w w:val="99"/>
          <w:sz w:val="28"/>
          <w:szCs w:val="28"/>
        </w:rPr>
        <w:t>ư</w:t>
      </w:r>
      <w:r>
        <w:rPr>
          <w:rFonts w:hint="default" w:ascii="Times New Roman" w:hAnsi="Times New Roman" w:cs="Times New Roman"/>
          <w:smallCaps w:val="0"/>
          <w:w w:val="99"/>
          <w:sz w:val="28"/>
          <w:szCs w:val="28"/>
        </w:rPr>
        <w:t>ợc</w:t>
      </w:r>
      <w:r>
        <w:rPr>
          <w:rFonts w:hint="default" w:ascii="Times New Roman" w:hAnsi="Times New Roman" w:cs="Times New Roman"/>
          <w:smallCaps w:val="0"/>
          <w:spacing w:val="11"/>
          <w:sz w:val="28"/>
          <w:szCs w:val="28"/>
        </w:rPr>
        <w:t xml:space="preserve"> </w:t>
      </w:r>
      <w:r>
        <w:rPr>
          <w:rFonts w:hint="default" w:ascii="Times New Roman" w:hAnsi="Times New Roman" w:cs="Times New Roman"/>
          <w:smallCaps w:val="0"/>
          <w:spacing w:val="-2"/>
          <w:w w:val="99"/>
          <w:sz w:val="28"/>
          <w:szCs w:val="28"/>
        </w:rPr>
        <w:t>t</w:t>
      </w:r>
      <w:r>
        <w:rPr>
          <w:rFonts w:hint="default" w:ascii="Times New Roman" w:hAnsi="Times New Roman" w:cs="Times New Roman"/>
          <w:smallCaps w:val="0"/>
          <w:w w:val="99"/>
          <w:sz w:val="28"/>
          <w:szCs w:val="28"/>
        </w:rPr>
        <w:t>ừ</w:t>
      </w:r>
      <w:r>
        <w:rPr>
          <w:rFonts w:hint="default" w:ascii="Times New Roman" w:hAnsi="Times New Roman" w:cs="Times New Roman"/>
          <w:smallCaps w:val="0"/>
          <w:spacing w:val="11"/>
          <w:sz w:val="28"/>
          <w:szCs w:val="28"/>
        </w:rPr>
        <w:t xml:space="preserve"> </w:t>
      </w:r>
      <w:r>
        <w:rPr>
          <w:rFonts w:hint="default" w:ascii="Times New Roman" w:hAnsi="Times New Roman" w:cs="Times New Roman"/>
          <w:smallCaps w:val="0"/>
          <w:spacing w:val="-3"/>
          <w:w w:val="99"/>
          <w:sz w:val="28"/>
          <w:szCs w:val="28"/>
        </w:rPr>
        <w:t>n</w:t>
      </w:r>
      <w:r>
        <w:rPr>
          <w:rFonts w:hint="default" w:ascii="Times New Roman" w:hAnsi="Times New Roman" w:cs="Times New Roman"/>
          <w:smallCaps w:val="0"/>
          <w:w w:val="99"/>
          <w:sz w:val="28"/>
          <w:szCs w:val="28"/>
        </w:rPr>
        <w:t>h</w:t>
      </w:r>
      <w:r>
        <w:rPr>
          <w:rFonts w:hint="default" w:ascii="Times New Roman" w:hAnsi="Times New Roman" w:cs="Times New Roman"/>
          <w:smallCaps w:val="0"/>
          <w:spacing w:val="-4"/>
          <w:w w:val="99"/>
          <w:sz w:val="28"/>
          <w:szCs w:val="28"/>
        </w:rPr>
        <w:t>á</w:t>
      </w:r>
      <w:r>
        <w:rPr>
          <w:rFonts w:hint="default" w:ascii="Times New Roman" w:hAnsi="Times New Roman" w:cs="Times New Roman"/>
          <w:smallCaps w:val="0"/>
          <w:spacing w:val="-3"/>
          <w:w w:val="99"/>
          <w:sz w:val="28"/>
          <w:szCs w:val="28"/>
        </w:rPr>
        <w:t>n</w:t>
      </w:r>
      <w:r>
        <w:rPr>
          <w:rFonts w:hint="default" w:ascii="Times New Roman" w:hAnsi="Times New Roman" w:cs="Times New Roman"/>
          <w:smallCaps w:val="0"/>
          <w:w w:val="99"/>
          <w:sz w:val="28"/>
          <w:szCs w:val="28"/>
        </w:rPr>
        <w:t>h</w:t>
      </w:r>
      <w:r>
        <w:rPr>
          <w:rFonts w:hint="default" w:ascii="Times New Roman" w:hAnsi="Times New Roman" w:cs="Times New Roman"/>
          <w:smallCaps w:val="0"/>
          <w:spacing w:val="14"/>
          <w:sz w:val="28"/>
          <w:szCs w:val="28"/>
        </w:rPr>
        <w:t xml:space="preserve"> </w:t>
      </w:r>
      <w:r>
        <w:rPr>
          <w:rFonts w:hint="default" w:ascii="Times New Roman" w:hAnsi="Times New Roman" w:cs="Times New Roman"/>
          <w:smallCaps w:val="0"/>
          <w:spacing w:val="-3"/>
          <w:w w:val="99"/>
          <w:sz w:val="28"/>
          <w:szCs w:val="28"/>
        </w:rPr>
        <w:t>D</w:t>
      </w:r>
      <w:r>
        <w:rPr>
          <w:rFonts w:hint="default" w:ascii="Times New Roman" w:hAnsi="Times New Roman" w:cs="Times New Roman"/>
          <w:smallCaps w:val="0"/>
          <w:spacing w:val="-4"/>
          <w:w w:val="99"/>
          <w:sz w:val="28"/>
          <w:szCs w:val="28"/>
        </w:rPr>
        <w:t>F</w:t>
      </w:r>
      <w:r>
        <w:rPr>
          <w:rFonts w:hint="default" w:ascii="Times New Roman" w:hAnsi="Times New Roman" w:cs="Times New Roman"/>
          <w:smallCaps w:val="0"/>
          <w:w w:val="99"/>
          <w:sz w:val="28"/>
          <w:szCs w:val="28"/>
        </w:rPr>
        <w:t>S</w:t>
      </w:r>
      <w:r>
        <w:rPr>
          <w:rFonts w:hint="default" w:ascii="Times New Roman" w:hAnsi="Times New Roman" w:cs="Times New Roman"/>
          <w:smallCaps w:val="0"/>
          <w:spacing w:val="15"/>
          <w:sz w:val="28"/>
          <w:szCs w:val="28"/>
        </w:rPr>
        <w:t xml:space="preserve"> </w:t>
      </w:r>
      <w:r>
        <w:rPr>
          <w:rFonts w:hint="default" w:ascii="Times New Roman" w:hAnsi="Times New Roman" w:cs="Times New Roman"/>
          <w:smallCaps w:val="0"/>
          <w:spacing w:val="-5"/>
          <w:w w:val="99"/>
          <w:sz w:val="28"/>
          <w:szCs w:val="28"/>
        </w:rPr>
        <w:t>g</w:t>
      </w:r>
      <w:r>
        <w:rPr>
          <w:rFonts w:hint="default" w:ascii="Times New Roman" w:hAnsi="Times New Roman" w:cs="Times New Roman"/>
          <w:smallCaps w:val="0"/>
          <w:w w:val="99"/>
          <w:sz w:val="28"/>
          <w:szCs w:val="28"/>
        </w:rPr>
        <w:t>ốc</w:t>
      </w:r>
      <w:r>
        <w:rPr>
          <w:rFonts w:hint="default" w:ascii="Times New Roman" w:hAnsi="Times New Roman" w:cs="Times New Roman"/>
          <w:smallCaps w:val="0"/>
          <w:spacing w:val="11"/>
          <w:sz w:val="28"/>
          <w:szCs w:val="28"/>
        </w:rPr>
        <w:t xml:space="preserve"> </w:t>
      </w:r>
      <w:r>
        <w:rPr>
          <w:rFonts w:hint="default" w:ascii="Times New Roman" w:hAnsi="Times New Roman" w:cs="Times New Roman"/>
          <w:smallCaps w:val="0"/>
          <w:w w:val="99"/>
          <w:sz w:val="28"/>
          <w:szCs w:val="28"/>
        </w:rPr>
        <w:t>u</w:t>
      </w:r>
      <w:r>
        <w:rPr>
          <w:rFonts w:hint="default" w:ascii="Times New Roman" w:hAnsi="Times New Roman" w:cs="Times New Roman"/>
          <w:smallCaps w:val="0"/>
          <w:spacing w:val="22"/>
          <w:sz w:val="28"/>
          <w:szCs w:val="28"/>
        </w:rPr>
        <w:t xml:space="preserve"> </w:t>
      </w:r>
      <w:r>
        <w:rPr>
          <w:rFonts w:hint="default" w:ascii="Times New Roman" w:hAnsi="Times New Roman" w:cs="Times New Roman"/>
          <w:smallCaps w:val="0"/>
          <w:spacing w:val="-3"/>
          <w:w w:val="99"/>
          <w:sz w:val="28"/>
          <w:szCs w:val="28"/>
        </w:rPr>
        <w:t>b</w:t>
      </w:r>
      <w:r>
        <w:rPr>
          <w:rFonts w:hint="default" w:ascii="Times New Roman" w:hAnsi="Times New Roman" w:cs="Times New Roman"/>
          <w:smallCaps w:val="0"/>
          <w:spacing w:val="-4"/>
          <w:w w:val="99"/>
          <w:sz w:val="28"/>
          <w:szCs w:val="28"/>
        </w:rPr>
        <w:t>ằ</w:t>
      </w:r>
      <w:r>
        <w:rPr>
          <w:rFonts w:hint="default" w:ascii="Times New Roman" w:hAnsi="Times New Roman" w:cs="Times New Roman"/>
          <w:smallCaps w:val="0"/>
          <w:w w:val="99"/>
          <w:sz w:val="28"/>
          <w:szCs w:val="28"/>
        </w:rPr>
        <w:t>ng</w:t>
      </w:r>
      <w:r>
        <w:rPr>
          <w:rFonts w:hint="default" w:ascii="Times New Roman" w:hAnsi="Times New Roman" w:cs="Times New Roman"/>
          <w:smallCaps w:val="0"/>
          <w:spacing w:val="9"/>
          <w:sz w:val="28"/>
          <w:szCs w:val="28"/>
        </w:rPr>
        <w:t xml:space="preserve"> </w:t>
      </w:r>
      <w:r>
        <w:rPr>
          <w:rFonts w:hint="default" w:ascii="Times New Roman" w:hAnsi="Times New Roman" w:cs="Times New Roman"/>
          <w:smallCaps w:val="0"/>
          <w:spacing w:val="-2"/>
          <w:w w:val="99"/>
          <w:sz w:val="28"/>
          <w:szCs w:val="28"/>
        </w:rPr>
        <w:t>m</w:t>
      </w:r>
      <w:r>
        <w:rPr>
          <w:rFonts w:hint="default" w:ascii="Times New Roman" w:hAnsi="Times New Roman" w:cs="Times New Roman"/>
          <w:smallCaps w:val="0"/>
          <w:spacing w:val="-3"/>
          <w:w w:val="99"/>
          <w:sz w:val="28"/>
          <w:szCs w:val="28"/>
        </w:rPr>
        <w:t>ộ</w:t>
      </w:r>
      <w:r>
        <w:rPr>
          <w:rFonts w:hint="default" w:ascii="Times New Roman" w:hAnsi="Times New Roman" w:cs="Times New Roman"/>
          <w:smallCaps w:val="0"/>
          <w:w w:val="99"/>
          <w:sz w:val="28"/>
          <w:szCs w:val="28"/>
        </w:rPr>
        <w:t>t</w:t>
      </w:r>
      <w:r>
        <w:rPr>
          <w:rFonts w:hint="default" w:ascii="Times New Roman" w:hAnsi="Times New Roman" w:cs="Times New Roman"/>
          <w:smallCaps w:val="0"/>
          <w:spacing w:val="12"/>
          <w:sz w:val="28"/>
          <w:szCs w:val="28"/>
        </w:rPr>
        <w:t xml:space="preserve"> </w:t>
      </w:r>
      <w:r>
        <w:rPr>
          <w:rFonts w:hint="default" w:ascii="Times New Roman" w:hAnsi="Times New Roman" w:cs="Times New Roman"/>
          <w:smallCaps w:val="0"/>
          <w:spacing w:val="-4"/>
          <w:w w:val="99"/>
          <w:sz w:val="28"/>
          <w:szCs w:val="28"/>
        </w:rPr>
        <w:t>c</w:t>
      </w:r>
      <w:r>
        <w:rPr>
          <w:rFonts w:hint="default" w:ascii="Times New Roman" w:hAnsi="Times New Roman" w:cs="Times New Roman"/>
          <w:smallCaps w:val="0"/>
          <w:w w:val="99"/>
          <w:sz w:val="28"/>
          <w:szCs w:val="28"/>
        </w:rPr>
        <w:t>ung</w:t>
      </w:r>
      <w:r>
        <w:rPr>
          <w:rFonts w:hint="default" w:ascii="Times New Roman" w:hAnsi="Times New Roman" w:cs="Times New Roman"/>
          <w:smallCaps w:val="0"/>
          <w:spacing w:val="12"/>
          <w:sz w:val="28"/>
          <w:szCs w:val="28"/>
        </w:rPr>
        <w:t xml:space="preserve"> </w:t>
      </w:r>
      <w:r>
        <w:rPr>
          <w:rFonts w:hint="default" w:ascii="Times New Roman" w:hAnsi="Times New Roman" w:cs="Times New Roman"/>
          <w:smallCaps w:val="0"/>
          <w:spacing w:val="-3"/>
          <w:w w:val="99"/>
          <w:sz w:val="28"/>
          <w:szCs w:val="28"/>
        </w:rPr>
        <w:t>n</w:t>
      </w:r>
      <w:r>
        <w:rPr>
          <w:rFonts w:hint="default" w:ascii="Times New Roman" w:hAnsi="Times New Roman" w:cs="Times New Roman"/>
          <w:smallCaps w:val="0"/>
          <w:spacing w:val="-5"/>
          <w:w w:val="99"/>
          <w:sz w:val="28"/>
          <w:szCs w:val="28"/>
        </w:rPr>
        <w:t>g</w:t>
      </w:r>
      <w:r>
        <w:rPr>
          <w:rFonts w:hint="default" w:ascii="Times New Roman" w:hAnsi="Times New Roman" w:cs="Times New Roman"/>
          <w:smallCaps w:val="0"/>
          <w:spacing w:val="-1"/>
          <w:w w:val="99"/>
          <w:sz w:val="28"/>
          <w:szCs w:val="28"/>
        </w:rPr>
        <w:t>ư</w:t>
      </w:r>
      <w:r>
        <w:rPr>
          <w:rFonts w:hint="default" w:ascii="Times New Roman" w:hAnsi="Times New Roman" w:cs="Times New Roman"/>
          <w:smallCaps w:val="0"/>
          <w:spacing w:val="-2"/>
          <w:w w:val="99"/>
          <w:sz w:val="28"/>
          <w:szCs w:val="28"/>
        </w:rPr>
        <w:t>ợ</w:t>
      </w:r>
      <w:r>
        <w:rPr>
          <w:rFonts w:hint="default" w:ascii="Times New Roman" w:hAnsi="Times New Roman" w:cs="Times New Roman"/>
          <w:smallCaps w:val="0"/>
          <w:spacing w:val="-4"/>
          <w:w w:val="99"/>
          <w:sz w:val="28"/>
          <w:szCs w:val="28"/>
        </w:rPr>
        <w:t>c</w:t>
      </w:r>
      <w:r>
        <w:rPr>
          <w:rFonts w:hint="default" w:ascii="Times New Roman" w:hAnsi="Times New Roman" w:cs="Times New Roman"/>
          <w:smallCaps w:val="0"/>
          <w:w w:val="99"/>
          <w:sz w:val="28"/>
          <w:szCs w:val="28"/>
        </w:rPr>
        <w:t>.</w:t>
      </w:r>
      <w:r>
        <w:rPr>
          <w:rFonts w:hint="default" w:ascii="Times New Roman" w:hAnsi="Times New Roman" w:cs="Times New Roman"/>
          <w:smallCaps w:val="0"/>
          <w:spacing w:val="12"/>
          <w:sz w:val="28"/>
          <w:szCs w:val="28"/>
        </w:rPr>
        <w:t xml:space="preserve"> </w:t>
      </w:r>
      <w:r>
        <w:rPr>
          <w:rFonts w:hint="default" w:ascii="Times New Roman" w:hAnsi="Times New Roman" w:cs="Times New Roman"/>
          <w:smallCaps w:val="0"/>
          <w:spacing w:val="-1"/>
          <w:w w:val="99"/>
          <w:sz w:val="28"/>
          <w:szCs w:val="28"/>
        </w:rPr>
        <w:t>T</w:t>
      </w:r>
      <w:r>
        <w:rPr>
          <w:rFonts w:hint="default" w:ascii="Times New Roman" w:hAnsi="Times New Roman" w:cs="Times New Roman"/>
          <w:smallCaps w:val="0"/>
          <w:spacing w:val="-3"/>
          <w:w w:val="99"/>
          <w:sz w:val="28"/>
          <w:szCs w:val="28"/>
        </w:rPr>
        <w:t>ứ</w:t>
      </w:r>
      <w:r>
        <w:rPr>
          <w:rFonts w:hint="default" w:ascii="Times New Roman" w:hAnsi="Times New Roman" w:cs="Times New Roman"/>
          <w:smallCaps w:val="0"/>
          <w:w w:val="99"/>
          <w:sz w:val="28"/>
          <w:szCs w:val="28"/>
        </w:rPr>
        <w:t>c</w:t>
      </w:r>
      <w:r>
        <w:rPr>
          <w:rFonts w:hint="default" w:ascii="Times New Roman" w:hAnsi="Times New Roman" w:cs="Times New Roman"/>
          <w:smallCaps w:val="0"/>
          <w:spacing w:val="11"/>
          <w:sz w:val="28"/>
          <w:szCs w:val="28"/>
        </w:rPr>
        <w:t xml:space="preserve"> </w:t>
      </w:r>
      <w:r>
        <w:rPr>
          <w:rFonts w:hint="default" w:ascii="Times New Roman" w:hAnsi="Times New Roman" w:cs="Times New Roman"/>
          <w:smallCaps w:val="0"/>
          <w:spacing w:val="-2"/>
          <w:w w:val="99"/>
          <w:sz w:val="28"/>
          <w:szCs w:val="28"/>
        </w:rPr>
        <w:t>l</w:t>
      </w:r>
      <w:r>
        <w:rPr>
          <w:rFonts w:hint="default" w:ascii="Times New Roman" w:hAnsi="Times New Roman" w:cs="Times New Roman"/>
          <w:smallCaps w:val="0"/>
          <w:w w:val="99"/>
          <w:sz w:val="28"/>
          <w:szCs w:val="28"/>
        </w:rPr>
        <w:t>à</w:t>
      </w:r>
      <w:r>
        <w:rPr>
          <w:rFonts w:hint="default" w:ascii="Times New Roman" w:hAnsi="Times New Roman" w:cs="Times New Roman"/>
          <w:smallCaps w:val="0"/>
          <w:spacing w:val="11"/>
          <w:sz w:val="28"/>
          <w:szCs w:val="28"/>
        </w:rPr>
        <w:t xml:space="preserve"> </w:t>
      </w:r>
      <w:r>
        <w:rPr>
          <w:rFonts w:hint="default" w:ascii="Times New Roman" w:hAnsi="Times New Roman" w:cs="Times New Roman"/>
          <w:smallCaps w:val="0"/>
          <w:w w:val="99"/>
          <w:sz w:val="28"/>
          <w:szCs w:val="28"/>
        </w:rPr>
        <w:t>n</w:t>
      </w:r>
      <w:r>
        <w:rPr>
          <w:rFonts w:hint="default" w:ascii="Times New Roman" w:hAnsi="Times New Roman" w:cs="Times New Roman"/>
          <w:smallCaps w:val="0"/>
          <w:spacing w:val="-4"/>
          <w:w w:val="99"/>
          <w:sz w:val="28"/>
          <w:szCs w:val="28"/>
        </w:rPr>
        <w:t>ế</w:t>
      </w:r>
      <w:r>
        <w:rPr>
          <w:rFonts w:hint="default" w:ascii="Times New Roman" w:hAnsi="Times New Roman" w:cs="Times New Roman"/>
          <w:smallCaps w:val="0"/>
          <w:w w:val="99"/>
          <w:sz w:val="28"/>
          <w:szCs w:val="28"/>
        </w:rPr>
        <w:t>u</w:t>
      </w:r>
      <w:r>
        <w:rPr>
          <w:rFonts w:hint="default" w:ascii="Times New Roman" w:hAnsi="Times New Roman" w:cs="Times New Roman"/>
          <w:smallCaps w:val="0"/>
          <w:spacing w:val="12"/>
          <w:sz w:val="28"/>
          <w:szCs w:val="28"/>
        </w:rPr>
        <w:t xml:space="preserve"> </w:t>
      </w:r>
      <w:r>
        <w:rPr>
          <w:rFonts w:hint="default" w:ascii="Times New Roman" w:hAnsi="Times New Roman" w:cs="Times New Roman"/>
          <w:smallCaps w:val="0"/>
          <w:spacing w:val="-3"/>
          <w:w w:val="99"/>
          <w:sz w:val="28"/>
          <w:szCs w:val="28"/>
        </w:rPr>
        <w:t>n</w:t>
      </w:r>
      <w:r>
        <w:rPr>
          <w:rFonts w:hint="default" w:ascii="Times New Roman" w:hAnsi="Times New Roman" w:cs="Times New Roman"/>
          <w:smallCaps w:val="0"/>
          <w:w w:val="99"/>
          <w:sz w:val="28"/>
          <w:szCs w:val="28"/>
        </w:rPr>
        <w:t>h</w:t>
      </w:r>
      <w:r>
        <w:rPr>
          <w:rFonts w:hint="default" w:ascii="Times New Roman" w:hAnsi="Times New Roman" w:cs="Times New Roman"/>
          <w:smallCaps w:val="0"/>
          <w:spacing w:val="-4"/>
          <w:w w:val="99"/>
          <w:sz w:val="28"/>
          <w:szCs w:val="28"/>
        </w:rPr>
        <w:t>á</w:t>
      </w:r>
      <w:r>
        <w:rPr>
          <w:rFonts w:hint="default" w:ascii="Times New Roman" w:hAnsi="Times New Roman" w:cs="Times New Roman"/>
          <w:smallCaps w:val="0"/>
          <w:w w:val="99"/>
          <w:sz w:val="28"/>
          <w:szCs w:val="28"/>
        </w:rPr>
        <w:t>nh</w:t>
      </w:r>
      <w:r>
        <w:rPr>
          <w:rFonts w:hint="default" w:ascii="Times New Roman" w:hAnsi="Times New Roman" w:cs="Times New Roman"/>
          <w:smallCaps w:val="0"/>
          <w:spacing w:val="12"/>
          <w:sz w:val="28"/>
          <w:szCs w:val="28"/>
        </w:rPr>
        <w:t xml:space="preserve"> </w:t>
      </w:r>
      <w:r>
        <w:rPr>
          <w:rFonts w:hint="default" w:ascii="Times New Roman" w:hAnsi="Times New Roman" w:cs="Times New Roman"/>
          <w:smallCaps w:val="0"/>
          <w:spacing w:val="-3"/>
          <w:w w:val="99"/>
          <w:sz w:val="28"/>
          <w:szCs w:val="28"/>
        </w:rPr>
        <w:t>D</w:t>
      </w:r>
      <w:r>
        <w:rPr>
          <w:rFonts w:hint="default" w:ascii="Times New Roman" w:hAnsi="Times New Roman" w:cs="Times New Roman"/>
          <w:smallCaps w:val="0"/>
          <w:spacing w:val="-4"/>
          <w:w w:val="99"/>
          <w:sz w:val="28"/>
          <w:szCs w:val="28"/>
        </w:rPr>
        <w:t>F</w:t>
      </w:r>
      <w:r>
        <w:rPr>
          <w:rFonts w:hint="default" w:ascii="Times New Roman" w:hAnsi="Times New Roman" w:cs="Times New Roman"/>
          <w:smallCaps w:val="0"/>
          <w:w w:val="99"/>
          <w:sz w:val="28"/>
          <w:szCs w:val="28"/>
        </w:rPr>
        <w:t xml:space="preserve">S </w:t>
      </w:r>
      <w:r>
        <w:rPr>
          <w:rFonts w:hint="default" w:ascii="Times New Roman" w:hAnsi="Times New Roman" w:cs="Times New Roman"/>
          <w:smallCaps w:val="0"/>
          <w:spacing w:val="-5"/>
          <w:w w:val="99"/>
          <w:sz w:val="28"/>
          <w:szCs w:val="28"/>
        </w:rPr>
        <w:t>g</w:t>
      </w:r>
      <w:r>
        <w:rPr>
          <w:rFonts w:hint="default" w:ascii="Times New Roman" w:hAnsi="Times New Roman" w:cs="Times New Roman"/>
          <w:smallCaps w:val="0"/>
          <w:w w:val="99"/>
          <w:sz w:val="28"/>
          <w:szCs w:val="28"/>
        </w:rPr>
        <w:t>ốc</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25"/>
          <w:sz w:val="28"/>
          <w:szCs w:val="28"/>
        </w:rPr>
        <w:t xml:space="preserve"> </w:t>
      </w:r>
      <w:r>
        <w:rPr>
          <w:rFonts w:hint="default" w:ascii="Times New Roman" w:hAnsi="Times New Roman" w:cs="Times New Roman"/>
          <w:smallCaps w:val="0"/>
          <w:w w:val="99"/>
          <w:sz w:val="28"/>
          <w:szCs w:val="28"/>
        </w:rPr>
        <w:t>u</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14"/>
          <w:sz w:val="28"/>
          <w:szCs w:val="28"/>
        </w:rPr>
        <w:t xml:space="preserve"> </w:t>
      </w:r>
      <w:r>
        <w:rPr>
          <w:rFonts w:hint="default" w:ascii="Times New Roman" w:hAnsi="Times New Roman" w:cs="Times New Roman"/>
          <w:smallCaps w:val="0"/>
          <w:spacing w:val="-1"/>
          <w:w w:val="99"/>
          <w:sz w:val="28"/>
          <w:szCs w:val="28"/>
        </w:rPr>
        <w:t>c</w:t>
      </w:r>
      <w:r>
        <w:rPr>
          <w:rFonts w:hint="default" w:ascii="Times New Roman" w:hAnsi="Times New Roman" w:cs="Times New Roman"/>
          <w:smallCaps w:val="0"/>
          <w:w w:val="99"/>
          <w:sz w:val="28"/>
          <w:szCs w:val="28"/>
        </w:rPr>
        <w:t>ó</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27"/>
          <w:sz w:val="28"/>
          <w:szCs w:val="28"/>
        </w:rPr>
        <w:t xml:space="preserve"> </w:t>
      </w:r>
      <w:r>
        <w:rPr>
          <w:rFonts w:hint="default" w:ascii="Times New Roman" w:hAnsi="Times New Roman" w:cs="Times New Roman"/>
          <w:smallCaps w:val="0"/>
          <w:spacing w:val="-3"/>
          <w:w w:val="99"/>
          <w:sz w:val="28"/>
          <w:szCs w:val="28"/>
        </w:rPr>
        <w:t>nh</w:t>
      </w:r>
      <w:r>
        <w:rPr>
          <w:rFonts w:hint="default" w:ascii="Times New Roman" w:hAnsi="Times New Roman" w:cs="Times New Roman"/>
          <w:smallCaps w:val="0"/>
          <w:w w:val="99"/>
          <w:sz w:val="28"/>
          <w:szCs w:val="28"/>
        </w:rPr>
        <w:t>i</w:t>
      </w:r>
      <w:r>
        <w:rPr>
          <w:rFonts w:hint="default" w:ascii="Times New Roman" w:hAnsi="Times New Roman" w:cs="Times New Roman"/>
          <w:smallCaps w:val="0"/>
          <w:spacing w:val="-4"/>
          <w:w w:val="99"/>
          <w:sz w:val="28"/>
          <w:szCs w:val="28"/>
        </w:rPr>
        <w:t>ề</w:t>
      </w:r>
      <w:r>
        <w:rPr>
          <w:rFonts w:hint="default" w:ascii="Times New Roman" w:hAnsi="Times New Roman" w:cs="Times New Roman"/>
          <w:smallCaps w:val="0"/>
          <w:w w:val="99"/>
          <w:sz w:val="28"/>
          <w:szCs w:val="28"/>
        </w:rPr>
        <w:t>u</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24"/>
          <w:sz w:val="28"/>
          <w:szCs w:val="28"/>
        </w:rPr>
        <w:t xml:space="preserve"> </w:t>
      </w:r>
      <w:r>
        <w:rPr>
          <w:rFonts w:hint="default" w:ascii="Times New Roman" w:hAnsi="Times New Roman" w:cs="Times New Roman"/>
          <w:smallCaps w:val="0"/>
          <w:spacing w:val="-4"/>
          <w:w w:val="99"/>
          <w:sz w:val="28"/>
          <w:szCs w:val="28"/>
        </w:rPr>
        <w:t>c</w:t>
      </w:r>
      <w:r>
        <w:rPr>
          <w:rFonts w:hint="default" w:ascii="Times New Roman" w:hAnsi="Times New Roman" w:cs="Times New Roman"/>
          <w:smallCaps w:val="0"/>
          <w:spacing w:val="-3"/>
          <w:w w:val="99"/>
          <w:sz w:val="28"/>
          <w:szCs w:val="28"/>
        </w:rPr>
        <w:t>u</w:t>
      </w:r>
      <w:r>
        <w:rPr>
          <w:rFonts w:hint="default" w:ascii="Times New Roman" w:hAnsi="Times New Roman" w:cs="Times New Roman"/>
          <w:smallCaps w:val="0"/>
          <w:w w:val="99"/>
          <w:sz w:val="28"/>
          <w:szCs w:val="28"/>
        </w:rPr>
        <w:t>ng</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27"/>
          <w:sz w:val="28"/>
          <w:szCs w:val="28"/>
        </w:rPr>
        <w:t xml:space="preserve"> </w:t>
      </w:r>
      <w:r>
        <w:rPr>
          <w:rFonts w:hint="default" w:ascii="Times New Roman" w:hAnsi="Times New Roman" w:cs="Times New Roman"/>
          <w:smallCaps w:val="0"/>
          <w:w w:val="99"/>
          <w:sz w:val="28"/>
          <w:szCs w:val="28"/>
        </w:rPr>
        <w:t>n</w:t>
      </w:r>
      <w:r>
        <w:rPr>
          <w:rFonts w:hint="default" w:ascii="Times New Roman" w:hAnsi="Times New Roman" w:cs="Times New Roman"/>
          <w:smallCaps w:val="0"/>
          <w:spacing w:val="-3"/>
          <w:w w:val="99"/>
          <w:sz w:val="28"/>
          <w:szCs w:val="28"/>
        </w:rPr>
        <w:t>g</w:t>
      </w:r>
      <w:r>
        <w:rPr>
          <w:rFonts w:hint="default" w:ascii="Times New Roman" w:hAnsi="Times New Roman" w:cs="Times New Roman"/>
          <w:smallCaps w:val="0"/>
          <w:spacing w:val="-1"/>
          <w:w w:val="99"/>
          <w:sz w:val="28"/>
          <w:szCs w:val="28"/>
        </w:rPr>
        <w:t>ư</w:t>
      </w:r>
      <w:r>
        <w:rPr>
          <w:rFonts w:hint="default" w:ascii="Times New Roman" w:hAnsi="Times New Roman" w:cs="Times New Roman"/>
          <w:smallCaps w:val="0"/>
          <w:spacing w:val="-2"/>
          <w:w w:val="99"/>
          <w:sz w:val="28"/>
          <w:szCs w:val="28"/>
        </w:rPr>
        <w:t>ợ</w:t>
      </w:r>
      <w:r>
        <w:rPr>
          <w:rFonts w:hint="default" w:ascii="Times New Roman" w:hAnsi="Times New Roman" w:cs="Times New Roman"/>
          <w:smallCaps w:val="0"/>
          <w:w w:val="99"/>
          <w:sz w:val="28"/>
          <w:szCs w:val="28"/>
        </w:rPr>
        <w:t>c</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28"/>
          <w:sz w:val="28"/>
          <w:szCs w:val="28"/>
        </w:rPr>
        <w:t xml:space="preserve"> </w:t>
      </w:r>
      <w:r>
        <w:rPr>
          <w:rFonts w:hint="default" w:ascii="Times New Roman" w:hAnsi="Times New Roman" w:cs="Times New Roman"/>
          <w:smallCaps w:val="0"/>
          <w:w w:val="99"/>
          <w:sz w:val="28"/>
          <w:szCs w:val="28"/>
        </w:rPr>
        <w:t>h</w:t>
      </w:r>
      <w:r>
        <w:rPr>
          <w:rFonts w:hint="default" w:ascii="Times New Roman" w:hAnsi="Times New Roman" w:cs="Times New Roman"/>
          <w:smallCaps w:val="0"/>
          <w:spacing w:val="-3"/>
          <w:w w:val="99"/>
          <w:sz w:val="28"/>
          <w:szCs w:val="28"/>
        </w:rPr>
        <w:t>ư</w:t>
      </w:r>
      <w:r>
        <w:rPr>
          <w:rFonts w:hint="default" w:ascii="Times New Roman" w:hAnsi="Times New Roman" w:cs="Times New Roman"/>
          <w:smallCaps w:val="0"/>
          <w:spacing w:val="-2"/>
          <w:w w:val="99"/>
          <w:sz w:val="28"/>
          <w:szCs w:val="28"/>
        </w:rPr>
        <w:t>ớ</w:t>
      </w:r>
      <w:r>
        <w:rPr>
          <w:rFonts w:hint="default" w:ascii="Times New Roman" w:hAnsi="Times New Roman" w:cs="Times New Roman"/>
          <w:smallCaps w:val="0"/>
          <w:w w:val="99"/>
          <w:sz w:val="28"/>
          <w:szCs w:val="28"/>
        </w:rPr>
        <w:t>ng</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29"/>
          <w:sz w:val="28"/>
          <w:szCs w:val="28"/>
        </w:rPr>
        <w:t xml:space="preserve"> </w:t>
      </w:r>
      <w:r>
        <w:rPr>
          <w:rFonts w:hint="default" w:ascii="Times New Roman" w:hAnsi="Times New Roman" w:cs="Times New Roman"/>
          <w:smallCaps w:val="0"/>
          <w:w w:val="99"/>
          <w:sz w:val="28"/>
          <w:szCs w:val="28"/>
        </w:rPr>
        <w:t>l</w:t>
      </w:r>
      <w:r>
        <w:rPr>
          <w:rFonts w:hint="default" w:ascii="Times New Roman" w:hAnsi="Times New Roman" w:cs="Times New Roman"/>
          <w:smallCaps w:val="0"/>
          <w:spacing w:val="-4"/>
          <w:w w:val="99"/>
          <w:sz w:val="28"/>
          <w:szCs w:val="28"/>
        </w:rPr>
        <w:t>ê</w:t>
      </w:r>
      <w:r>
        <w:rPr>
          <w:rFonts w:hint="default" w:ascii="Times New Roman" w:hAnsi="Times New Roman" w:cs="Times New Roman"/>
          <w:smallCaps w:val="0"/>
          <w:w w:val="99"/>
          <w:sz w:val="28"/>
          <w:szCs w:val="28"/>
        </w:rPr>
        <w:t>n</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25"/>
          <w:sz w:val="28"/>
          <w:szCs w:val="28"/>
        </w:rPr>
        <w:t xml:space="preserve"> </w:t>
      </w:r>
      <w:r>
        <w:rPr>
          <w:rFonts w:hint="default" w:ascii="Times New Roman" w:hAnsi="Times New Roman" w:cs="Times New Roman"/>
          <w:smallCaps w:val="0"/>
          <w:spacing w:val="-3"/>
          <w:w w:val="99"/>
          <w:sz w:val="28"/>
          <w:szCs w:val="28"/>
        </w:rPr>
        <w:t>ph</w:t>
      </w:r>
      <w:r>
        <w:rPr>
          <w:rFonts w:hint="default" w:ascii="Times New Roman" w:hAnsi="Times New Roman" w:cs="Times New Roman"/>
          <w:smallCaps w:val="0"/>
          <w:spacing w:val="-2"/>
          <w:w w:val="99"/>
          <w:sz w:val="28"/>
          <w:szCs w:val="28"/>
        </w:rPr>
        <w:t>í</w:t>
      </w:r>
      <w:r>
        <w:rPr>
          <w:rFonts w:hint="default" w:ascii="Times New Roman" w:hAnsi="Times New Roman" w:cs="Times New Roman"/>
          <w:smallCaps w:val="0"/>
          <w:w w:val="99"/>
          <w:sz w:val="28"/>
          <w:szCs w:val="28"/>
        </w:rPr>
        <w:t>a</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23"/>
          <w:sz w:val="28"/>
          <w:szCs w:val="28"/>
        </w:rPr>
        <w:t xml:space="preserve"> </w:t>
      </w:r>
      <w:r>
        <w:rPr>
          <w:rFonts w:hint="default" w:ascii="Times New Roman" w:hAnsi="Times New Roman" w:cs="Times New Roman"/>
          <w:smallCaps w:val="0"/>
          <w:spacing w:val="-5"/>
          <w:w w:val="99"/>
          <w:sz w:val="28"/>
          <w:szCs w:val="28"/>
        </w:rPr>
        <w:t>g</w:t>
      </w:r>
      <w:r>
        <w:rPr>
          <w:rFonts w:hint="default" w:ascii="Times New Roman" w:hAnsi="Times New Roman" w:cs="Times New Roman"/>
          <w:smallCaps w:val="0"/>
          <w:w w:val="99"/>
          <w:sz w:val="28"/>
          <w:szCs w:val="28"/>
        </w:rPr>
        <w:t>ốc</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28"/>
          <w:sz w:val="28"/>
          <w:szCs w:val="28"/>
        </w:rPr>
        <w:t xml:space="preserve"> </w:t>
      </w:r>
      <w:r>
        <w:rPr>
          <w:rFonts w:hint="default" w:ascii="Times New Roman" w:hAnsi="Times New Roman" w:cs="Times New Roman"/>
          <w:smallCaps w:val="0"/>
          <w:w w:val="99"/>
          <w:sz w:val="28"/>
          <w:szCs w:val="28"/>
        </w:rPr>
        <w:t>t</w:t>
      </w:r>
      <w:r>
        <w:rPr>
          <w:rFonts w:hint="default" w:ascii="Times New Roman" w:hAnsi="Times New Roman" w:cs="Times New Roman"/>
          <w:smallCaps w:val="0"/>
          <w:spacing w:val="-3"/>
          <w:w w:val="99"/>
          <w:sz w:val="28"/>
          <w:szCs w:val="28"/>
        </w:rPr>
        <w:t>h</w:t>
      </w:r>
      <w:r>
        <w:rPr>
          <w:rFonts w:hint="default" w:ascii="Times New Roman" w:hAnsi="Times New Roman" w:cs="Times New Roman"/>
          <w:smallCaps w:val="0"/>
          <w:w w:val="99"/>
          <w:sz w:val="28"/>
          <w:szCs w:val="28"/>
        </w:rPr>
        <w:t>ì</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26"/>
          <w:sz w:val="28"/>
          <w:szCs w:val="28"/>
        </w:rPr>
        <w:t xml:space="preserve"> </w:t>
      </w:r>
      <w:r>
        <w:rPr>
          <w:rFonts w:hint="default" w:ascii="Times New Roman" w:hAnsi="Times New Roman" w:cs="Times New Roman"/>
          <w:smallCaps w:val="0"/>
          <w:spacing w:val="-2"/>
          <w:w w:val="99"/>
          <w:sz w:val="28"/>
          <w:szCs w:val="28"/>
        </w:rPr>
        <w:t>t</w:t>
      </w:r>
      <w:r>
        <w:rPr>
          <w:rFonts w:hint="default" w:ascii="Times New Roman" w:hAnsi="Times New Roman" w:cs="Times New Roman"/>
          <w:smallCaps w:val="0"/>
          <w:w w:val="99"/>
          <w:sz w:val="28"/>
          <w:szCs w:val="28"/>
        </w:rPr>
        <w:t>a</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23"/>
          <w:sz w:val="28"/>
          <w:szCs w:val="28"/>
        </w:rPr>
        <w:t xml:space="preserve"> </w:t>
      </w:r>
      <w:r>
        <w:rPr>
          <w:rFonts w:hint="default" w:ascii="Times New Roman" w:hAnsi="Times New Roman" w:cs="Times New Roman"/>
          <w:smallCaps w:val="0"/>
          <w:spacing w:val="-5"/>
          <w:w w:val="99"/>
          <w:sz w:val="28"/>
          <w:szCs w:val="28"/>
        </w:rPr>
        <w:t>g</w:t>
      </w:r>
      <w:r>
        <w:rPr>
          <w:rFonts w:hint="default" w:ascii="Times New Roman" w:hAnsi="Times New Roman" w:cs="Times New Roman"/>
          <w:smallCaps w:val="0"/>
          <w:spacing w:val="-3"/>
          <w:w w:val="99"/>
          <w:sz w:val="28"/>
          <w:szCs w:val="28"/>
        </w:rPr>
        <w:t>h</w:t>
      </w:r>
      <w:r>
        <w:rPr>
          <w:rFonts w:hint="default" w:ascii="Times New Roman" w:hAnsi="Times New Roman" w:cs="Times New Roman"/>
          <w:smallCaps w:val="0"/>
          <w:w w:val="99"/>
          <w:sz w:val="28"/>
          <w:szCs w:val="28"/>
        </w:rPr>
        <w:t>i</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27"/>
          <w:sz w:val="28"/>
          <w:szCs w:val="28"/>
        </w:rPr>
        <w:t xml:space="preserve"> </w:t>
      </w:r>
      <w:r>
        <w:rPr>
          <w:rFonts w:hint="default" w:ascii="Times New Roman" w:hAnsi="Times New Roman" w:cs="Times New Roman"/>
          <w:smallCaps w:val="0"/>
          <w:w w:val="99"/>
          <w:sz w:val="28"/>
          <w:szCs w:val="28"/>
        </w:rPr>
        <w:t>n</w:t>
      </w:r>
      <w:r>
        <w:rPr>
          <w:rFonts w:hint="default" w:ascii="Times New Roman" w:hAnsi="Times New Roman" w:cs="Times New Roman"/>
          <w:smallCaps w:val="0"/>
          <w:spacing w:val="-3"/>
          <w:w w:val="99"/>
          <w:sz w:val="28"/>
          <w:szCs w:val="28"/>
        </w:rPr>
        <w:t>h</w:t>
      </w:r>
      <w:r>
        <w:rPr>
          <w:rFonts w:hint="default" w:ascii="Times New Roman" w:hAnsi="Times New Roman" w:cs="Times New Roman"/>
          <w:smallCaps w:val="0"/>
          <w:spacing w:val="-4"/>
          <w:w w:val="99"/>
          <w:sz w:val="28"/>
          <w:szCs w:val="28"/>
        </w:rPr>
        <w:t>ậ</w:t>
      </w:r>
      <w:r>
        <w:rPr>
          <w:rFonts w:hint="default" w:ascii="Times New Roman" w:hAnsi="Times New Roman" w:cs="Times New Roman"/>
          <w:smallCaps w:val="0"/>
          <w:w w:val="99"/>
          <w:sz w:val="28"/>
          <w:szCs w:val="28"/>
        </w:rPr>
        <w:t>n</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24"/>
          <w:sz w:val="28"/>
          <w:szCs w:val="28"/>
        </w:rPr>
        <w:t xml:space="preserve"> </w:t>
      </w:r>
      <w:r>
        <w:rPr>
          <w:rFonts w:hint="default" w:ascii="Times New Roman" w:hAnsi="Times New Roman" w:cs="Times New Roman"/>
          <w:smallCaps w:val="0"/>
          <w:spacing w:val="-2"/>
          <w:w w:val="99"/>
          <w:sz w:val="28"/>
          <w:szCs w:val="28"/>
        </w:rPr>
        <w:t>l</w:t>
      </w:r>
      <w:r>
        <w:rPr>
          <w:rFonts w:hint="default" w:ascii="Times New Roman" w:hAnsi="Times New Roman" w:cs="Times New Roman"/>
          <w:smallCaps w:val="0"/>
          <w:spacing w:val="-4"/>
          <w:w w:val="99"/>
          <w:sz w:val="28"/>
          <w:szCs w:val="28"/>
        </w:rPr>
        <w:t>ạ</w:t>
      </w:r>
      <w:r>
        <w:rPr>
          <w:rFonts w:hint="default" w:ascii="Times New Roman" w:hAnsi="Times New Roman" w:cs="Times New Roman"/>
          <w:smallCaps w:val="0"/>
          <w:w w:val="99"/>
          <w:sz w:val="28"/>
          <w:szCs w:val="28"/>
        </w:rPr>
        <w:t>i</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24"/>
          <w:sz w:val="28"/>
          <w:szCs w:val="28"/>
        </w:rPr>
        <w:t xml:space="preserve"> </w:t>
      </w:r>
      <w:r>
        <w:rPr>
          <w:rFonts w:hint="default" w:ascii="Times New Roman" w:hAnsi="Times New Roman" w:cs="Times New Roman"/>
          <w:smallCaps w:val="0"/>
          <w:spacing w:val="-4"/>
          <w:w w:val="99"/>
          <w:sz w:val="28"/>
          <w:szCs w:val="28"/>
        </w:rPr>
        <w:t>c</w:t>
      </w:r>
      <w:r>
        <w:rPr>
          <w:rFonts w:hint="default" w:ascii="Times New Roman" w:hAnsi="Times New Roman" w:cs="Times New Roman"/>
          <w:smallCaps w:val="0"/>
          <w:w w:val="99"/>
          <w:sz w:val="28"/>
          <w:szCs w:val="28"/>
        </w:rPr>
        <w:t>ung</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27"/>
          <w:sz w:val="28"/>
          <w:szCs w:val="28"/>
        </w:rPr>
        <w:t xml:space="preserve"> </w:t>
      </w:r>
      <w:r>
        <w:rPr>
          <w:rFonts w:hint="default" w:ascii="Times New Roman" w:hAnsi="Times New Roman" w:cs="Times New Roman"/>
          <w:smallCaps w:val="0"/>
          <w:spacing w:val="-3"/>
          <w:w w:val="99"/>
          <w:sz w:val="28"/>
          <w:szCs w:val="28"/>
        </w:rPr>
        <w:t>ngư</w:t>
      </w:r>
      <w:r>
        <w:rPr>
          <w:rFonts w:hint="default" w:ascii="Times New Roman" w:hAnsi="Times New Roman" w:cs="Times New Roman"/>
          <w:smallCaps w:val="0"/>
          <w:spacing w:val="-2"/>
          <w:w w:val="99"/>
          <w:sz w:val="28"/>
          <w:szCs w:val="28"/>
        </w:rPr>
        <w:t>ợ</w:t>
      </w:r>
      <w:r>
        <w:rPr>
          <w:rFonts w:hint="default" w:ascii="Times New Roman" w:hAnsi="Times New Roman" w:cs="Times New Roman"/>
          <w:smallCaps w:val="0"/>
          <w:w w:val="99"/>
          <w:sz w:val="28"/>
          <w:szCs w:val="28"/>
        </w:rPr>
        <w:t xml:space="preserve">c </w:t>
      </w:r>
      <w:r>
        <w:rPr>
          <w:rFonts w:hint="default" w:ascii="Times New Roman" w:hAnsi="Times New Roman" w:cs="Times New Roman"/>
          <w:smallCaps w:val="0"/>
          <w:spacing w:val="-3"/>
          <w:w w:val="99"/>
          <w:sz w:val="28"/>
          <w:szCs w:val="28"/>
        </w:rPr>
        <w:t>hư</w:t>
      </w:r>
      <w:r>
        <w:rPr>
          <w:rFonts w:hint="default" w:ascii="Times New Roman" w:hAnsi="Times New Roman" w:cs="Times New Roman"/>
          <w:smallCaps w:val="0"/>
          <w:spacing w:val="-2"/>
          <w:w w:val="99"/>
          <w:sz w:val="28"/>
          <w:szCs w:val="28"/>
        </w:rPr>
        <w:t>ớ</w:t>
      </w:r>
      <w:r>
        <w:rPr>
          <w:rFonts w:hint="default" w:ascii="Times New Roman" w:hAnsi="Times New Roman" w:cs="Times New Roman"/>
          <w:smallCaps w:val="0"/>
          <w:w w:val="99"/>
          <w:sz w:val="28"/>
          <w:szCs w:val="28"/>
        </w:rPr>
        <w:t>ng</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24"/>
          <w:sz w:val="28"/>
          <w:szCs w:val="28"/>
        </w:rPr>
        <w:t xml:space="preserve"> </w:t>
      </w:r>
      <w:r>
        <w:rPr>
          <w:rFonts w:hint="default" w:ascii="Times New Roman" w:hAnsi="Times New Roman" w:cs="Times New Roman"/>
          <w:smallCaps w:val="0"/>
          <w:spacing w:val="-2"/>
          <w:w w:val="99"/>
          <w:sz w:val="28"/>
          <w:szCs w:val="28"/>
        </w:rPr>
        <w:t>l</w:t>
      </w:r>
      <w:r>
        <w:rPr>
          <w:rFonts w:hint="default" w:ascii="Times New Roman" w:hAnsi="Times New Roman" w:cs="Times New Roman"/>
          <w:smallCaps w:val="0"/>
          <w:spacing w:val="-1"/>
          <w:w w:val="99"/>
          <w:sz w:val="28"/>
          <w:szCs w:val="28"/>
        </w:rPr>
        <w:t>ê</w:t>
      </w:r>
      <w:r>
        <w:rPr>
          <w:rFonts w:hint="default" w:ascii="Times New Roman" w:hAnsi="Times New Roman" w:cs="Times New Roman"/>
          <w:smallCaps w:val="0"/>
          <w:w w:val="99"/>
          <w:sz w:val="28"/>
          <w:szCs w:val="28"/>
        </w:rPr>
        <w:t>n</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22"/>
          <w:sz w:val="28"/>
          <w:szCs w:val="28"/>
        </w:rPr>
        <w:t xml:space="preserve"> </w:t>
      </w:r>
      <w:r>
        <w:rPr>
          <w:rFonts w:hint="default" w:ascii="Times New Roman" w:hAnsi="Times New Roman" w:cs="Times New Roman"/>
          <w:smallCaps w:val="0"/>
          <w:spacing w:val="-1"/>
          <w:w w:val="99"/>
          <w:sz w:val="28"/>
          <w:szCs w:val="28"/>
        </w:rPr>
        <w:t>c</w:t>
      </w:r>
      <w:r>
        <w:rPr>
          <w:rFonts w:hint="default" w:ascii="Times New Roman" w:hAnsi="Times New Roman" w:cs="Times New Roman"/>
          <w:smallCaps w:val="0"/>
          <w:spacing w:val="-4"/>
          <w:w w:val="99"/>
          <w:sz w:val="28"/>
          <w:szCs w:val="28"/>
        </w:rPr>
        <w:t>a</w:t>
      </w:r>
      <w:r>
        <w:rPr>
          <w:rFonts w:hint="default" w:ascii="Times New Roman" w:hAnsi="Times New Roman" w:cs="Times New Roman"/>
          <w:smallCaps w:val="0"/>
          <w:w w:val="99"/>
          <w:sz w:val="28"/>
          <w:szCs w:val="28"/>
        </w:rPr>
        <w:t>o</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22"/>
          <w:sz w:val="28"/>
          <w:szCs w:val="28"/>
        </w:rPr>
        <w:t xml:space="preserve"> </w:t>
      </w:r>
      <w:r>
        <w:rPr>
          <w:rFonts w:hint="default" w:ascii="Times New Roman" w:hAnsi="Times New Roman" w:cs="Times New Roman"/>
          <w:smallCaps w:val="0"/>
          <w:spacing w:val="-3"/>
          <w:w w:val="99"/>
          <w:sz w:val="28"/>
          <w:szCs w:val="28"/>
        </w:rPr>
        <w:t>n</w:t>
      </w:r>
      <w:r>
        <w:rPr>
          <w:rFonts w:hint="default" w:ascii="Times New Roman" w:hAnsi="Times New Roman" w:cs="Times New Roman"/>
          <w:smallCaps w:val="0"/>
          <w:w w:val="99"/>
          <w:sz w:val="28"/>
          <w:szCs w:val="28"/>
        </w:rPr>
        <w:t>h</w:t>
      </w:r>
      <w:r>
        <w:rPr>
          <w:rFonts w:hint="default" w:ascii="Times New Roman" w:hAnsi="Times New Roman" w:cs="Times New Roman"/>
          <w:smallCaps w:val="0"/>
          <w:spacing w:val="-4"/>
          <w:w w:val="99"/>
          <w:sz w:val="28"/>
          <w:szCs w:val="28"/>
        </w:rPr>
        <w:t>ấ</w:t>
      </w:r>
      <w:r>
        <w:rPr>
          <w:rFonts w:hint="default" w:ascii="Times New Roman" w:hAnsi="Times New Roman" w:cs="Times New Roman"/>
          <w:smallCaps w:val="0"/>
          <w:spacing w:val="-2"/>
          <w:w w:val="99"/>
          <w:sz w:val="28"/>
          <w:szCs w:val="28"/>
        </w:rPr>
        <w:t>t</w:t>
      </w:r>
      <w:r>
        <w:rPr>
          <w:rFonts w:hint="default" w:ascii="Times New Roman" w:hAnsi="Times New Roman" w:cs="Times New Roman"/>
          <w:smallCaps w:val="0"/>
          <w:w w:val="99"/>
          <w:sz w:val="28"/>
          <w:szCs w:val="28"/>
        </w:rPr>
        <w:t>.</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22"/>
          <w:sz w:val="28"/>
          <w:szCs w:val="28"/>
        </w:rPr>
        <w:t xml:space="preserve"> </w:t>
      </w:r>
      <w:r>
        <w:rPr>
          <w:rFonts w:hint="default" w:ascii="Times New Roman" w:hAnsi="Times New Roman" w:cs="Times New Roman"/>
          <w:smallCaps w:val="0"/>
          <w:spacing w:val="-1"/>
          <w:w w:val="99"/>
          <w:sz w:val="28"/>
          <w:szCs w:val="28"/>
        </w:rPr>
        <w:t>Nế</w:t>
      </w:r>
      <w:r>
        <w:rPr>
          <w:rFonts w:hint="default" w:ascii="Times New Roman" w:hAnsi="Times New Roman" w:cs="Times New Roman"/>
          <w:smallCaps w:val="0"/>
          <w:w w:val="99"/>
          <w:sz w:val="28"/>
          <w:szCs w:val="28"/>
        </w:rPr>
        <w:t>u</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22"/>
          <w:sz w:val="28"/>
          <w:szCs w:val="28"/>
        </w:rPr>
        <w:t xml:space="preserve"> </w:t>
      </w:r>
      <w:r>
        <w:rPr>
          <w:rFonts w:hint="default" w:ascii="Times New Roman" w:hAnsi="Times New Roman" w:cs="Times New Roman"/>
          <w:smallCaps w:val="0"/>
          <w:spacing w:val="-3"/>
          <w:w w:val="99"/>
          <w:sz w:val="28"/>
          <w:szCs w:val="28"/>
        </w:rPr>
        <w:t>nh</w:t>
      </w:r>
      <w:r>
        <w:rPr>
          <w:rFonts w:hint="default" w:ascii="Times New Roman" w:hAnsi="Times New Roman" w:cs="Times New Roman"/>
          <w:smallCaps w:val="0"/>
          <w:spacing w:val="-4"/>
          <w:w w:val="99"/>
          <w:sz w:val="28"/>
          <w:szCs w:val="28"/>
        </w:rPr>
        <w:t>á</w:t>
      </w:r>
      <w:r>
        <w:rPr>
          <w:rFonts w:hint="default" w:ascii="Times New Roman" w:hAnsi="Times New Roman" w:cs="Times New Roman"/>
          <w:smallCaps w:val="0"/>
          <w:spacing w:val="-3"/>
          <w:w w:val="99"/>
          <w:sz w:val="28"/>
          <w:szCs w:val="28"/>
        </w:rPr>
        <w:t>n</w:t>
      </w:r>
      <w:r>
        <w:rPr>
          <w:rFonts w:hint="default" w:ascii="Times New Roman" w:hAnsi="Times New Roman" w:cs="Times New Roman"/>
          <w:smallCaps w:val="0"/>
          <w:w w:val="99"/>
          <w:sz w:val="28"/>
          <w:szCs w:val="28"/>
        </w:rPr>
        <w:t>h</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20"/>
          <w:sz w:val="28"/>
          <w:szCs w:val="28"/>
        </w:rPr>
        <w:t xml:space="preserve"> </w:t>
      </w:r>
      <w:r>
        <w:rPr>
          <w:rFonts w:hint="default" w:ascii="Times New Roman" w:hAnsi="Times New Roman" w:cs="Times New Roman"/>
          <w:smallCaps w:val="0"/>
          <w:spacing w:val="-3"/>
          <w:w w:val="99"/>
          <w:sz w:val="28"/>
          <w:szCs w:val="28"/>
        </w:rPr>
        <w:t>D</w:t>
      </w:r>
      <w:r>
        <w:rPr>
          <w:rFonts w:hint="default" w:ascii="Times New Roman" w:hAnsi="Times New Roman" w:cs="Times New Roman"/>
          <w:smallCaps w:val="0"/>
          <w:spacing w:val="-4"/>
          <w:w w:val="99"/>
          <w:sz w:val="28"/>
          <w:szCs w:val="28"/>
        </w:rPr>
        <w:t>F</w:t>
      </w:r>
      <w:r>
        <w:rPr>
          <w:rFonts w:hint="default" w:ascii="Times New Roman" w:hAnsi="Times New Roman" w:cs="Times New Roman"/>
          <w:smallCaps w:val="0"/>
          <w:w w:val="99"/>
          <w:sz w:val="28"/>
          <w:szCs w:val="28"/>
        </w:rPr>
        <w:t>S</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19"/>
          <w:sz w:val="28"/>
          <w:szCs w:val="28"/>
        </w:rPr>
        <w:t xml:space="preserve"> </w:t>
      </w:r>
      <w:r>
        <w:rPr>
          <w:rFonts w:hint="default" w:ascii="Times New Roman" w:hAnsi="Times New Roman" w:cs="Times New Roman"/>
          <w:smallCaps w:val="0"/>
          <w:spacing w:val="-5"/>
          <w:w w:val="99"/>
          <w:sz w:val="28"/>
          <w:szCs w:val="28"/>
        </w:rPr>
        <w:t>g</w:t>
      </w:r>
      <w:r>
        <w:rPr>
          <w:rFonts w:hint="default" w:ascii="Times New Roman" w:hAnsi="Times New Roman" w:cs="Times New Roman"/>
          <w:smallCaps w:val="0"/>
          <w:w w:val="99"/>
          <w:sz w:val="28"/>
          <w:szCs w:val="28"/>
        </w:rPr>
        <w:t>ốc</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21"/>
          <w:sz w:val="28"/>
          <w:szCs w:val="28"/>
        </w:rPr>
        <w:t xml:space="preserve"> </w:t>
      </w:r>
      <w:r>
        <w:rPr>
          <w:rFonts w:hint="default" w:ascii="Times New Roman" w:hAnsi="Times New Roman" w:cs="Times New Roman"/>
          <w:smallCaps w:val="0"/>
          <w:w w:val="99"/>
          <w:sz w:val="28"/>
          <w:szCs w:val="28"/>
        </w:rPr>
        <w:t>u</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9"/>
          <w:sz w:val="28"/>
          <w:szCs w:val="28"/>
        </w:rPr>
        <w:t xml:space="preserve"> </w:t>
      </w:r>
      <w:r>
        <w:rPr>
          <w:rFonts w:hint="default" w:ascii="Times New Roman" w:hAnsi="Times New Roman" w:cs="Times New Roman"/>
          <w:smallCaps w:val="0"/>
          <w:spacing w:val="-3"/>
          <w:w w:val="99"/>
          <w:sz w:val="28"/>
          <w:szCs w:val="28"/>
        </w:rPr>
        <w:t>khô</w:t>
      </w:r>
      <w:r>
        <w:rPr>
          <w:rFonts w:hint="default" w:ascii="Times New Roman" w:hAnsi="Times New Roman" w:cs="Times New Roman"/>
          <w:smallCaps w:val="0"/>
          <w:w w:val="99"/>
          <w:sz w:val="28"/>
          <w:szCs w:val="28"/>
        </w:rPr>
        <w:t>ng</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22"/>
          <w:sz w:val="28"/>
          <w:szCs w:val="28"/>
        </w:rPr>
        <w:t xml:space="preserve"> </w:t>
      </w:r>
      <w:r>
        <w:rPr>
          <w:rFonts w:hint="default" w:ascii="Times New Roman" w:hAnsi="Times New Roman" w:cs="Times New Roman"/>
          <w:smallCaps w:val="0"/>
          <w:spacing w:val="-4"/>
          <w:w w:val="99"/>
          <w:sz w:val="28"/>
          <w:szCs w:val="28"/>
        </w:rPr>
        <w:t>c</w:t>
      </w:r>
      <w:r>
        <w:rPr>
          <w:rFonts w:hint="default" w:ascii="Times New Roman" w:hAnsi="Times New Roman" w:cs="Times New Roman"/>
          <w:smallCaps w:val="0"/>
          <w:spacing w:val="-3"/>
          <w:w w:val="99"/>
          <w:sz w:val="28"/>
          <w:szCs w:val="28"/>
        </w:rPr>
        <w:t>h</w:t>
      </w:r>
      <w:r>
        <w:rPr>
          <w:rFonts w:hint="default" w:ascii="Times New Roman" w:hAnsi="Times New Roman" w:cs="Times New Roman"/>
          <w:smallCaps w:val="0"/>
          <w:spacing w:val="-1"/>
          <w:w w:val="99"/>
          <w:sz w:val="28"/>
          <w:szCs w:val="28"/>
        </w:rPr>
        <w:t>ứ</w:t>
      </w:r>
      <w:r>
        <w:rPr>
          <w:rFonts w:hint="default" w:ascii="Times New Roman" w:hAnsi="Times New Roman" w:cs="Times New Roman"/>
          <w:smallCaps w:val="0"/>
          <w:w w:val="99"/>
          <w:sz w:val="28"/>
          <w:szCs w:val="28"/>
        </w:rPr>
        <w:t>a</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23"/>
          <w:sz w:val="28"/>
          <w:szCs w:val="28"/>
        </w:rPr>
        <w:t xml:space="preserve"> </w:t>
      </w:r>
      <w:r>
        <w:rPr>
          <w:rFonts w:hint="default" w:ascii="Times New Roman" w:hAnsi="Times New Roman" w:cs="Times New Roman"/>
          <w:smallCaps w:val="0"/>
          <w:spacing w:val="-4"/>
          <w:w w:val="99"/>
          <w:sz w:val="28"/>
          <w:szCs w:val="28"/>
        </w:rPr>
        <w:t>c</w:t>
      </w:r>
      <w:r>
        <w:rPr>
          <w:rFonts w:hint="default" w:ascii="Times New Roman" w:hAnsi="Times New Roman" w:cs="Times New Roman"/>
          <w:smallCaps w:val="0"/>
          <w:w w:val="99"/>
          <w:sz w:val="28"/>
          <w:szCs w:val="28"/>
        </w:rPr>
        <w:t>ung</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24"/>
          <w:sz w:val="28"/>
          <w:szCs w:val="28"/>
        </w:rPr>
        <w:t xml:space="preserve"> </w:t>
      </w:r>
      <w:r>
        <w:rPr>
          <w:rFonts w:hint="default" w:ascii="Times New Roman" w:hAnsi="Times New Roman" w:cs="Times New Roman"/>
          <w:smallCaps w:val="0"/>
          <w:w w:val="99"/>
          <w:sz w:val="28"/>
          <w:szCs w:val="28"/>
        </w:rPr>
        <w:t>n</w:t>
      </w:r>
      <w:r>
        <w:rPr>
          <w:rFonts w:hint="default" w:ascii="Times New Roman" w:hAnsi="Times New Roman" w:cs="Times New Roman"/>
          <w:smallCaps w:val="0"/>
          <w:spacing w:val="-5"/>
          <w:w w:val="99"/>
          <w:sz w:val="28"/>
          <w:szCs w:val="28"/>
        </w:rPr>
        <w:t>g</w:t>
      </w:r>
      <w:r>
        <w:rPr>
          <w:rFonts w:hint="default" w:ascii="Times New Roman" w:hAnsi="Times New Roman" w:cs="Times New Roman"/>
          <w:smallCaps w:val="0"/>
          <w:spacing w:val="-3"/>
          <w:w w:val="99"/>
          <w:sz w:val="28"/>
          <w:szCs w:val="28"/>
        </w:rPr>
        <w:t>ư</w:t>
      </w:r>
      <w:r>
        <w:rPr>
          <w:rFonts w:hint="default" w:ascii="Times New Roman" w:hAnsi="Times New Roman" w:cs="Times New Roman"/>
          <w:smallCaps w:val="0"/>
          <w:w w:val="99"/>
          <w:sz w:val="28"/>
          <w:szCs w:val="28"/>
        </w:rPr>
        <w:t>ợc</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23"/>
          <w:sz w:val="28"/>
          <w:szCs w:val="28"/>
        </w:rPr>
        <w:t xml:space="preserve"> </w:t>
      </w:r>
      <w:r>
        <w:rPr>
          <w:rFonts w:hint="default" w:ascii="Times New Roman" w:hAnsi="Times New Roman" w:cs="Times New Roman"/>
          <w:smallCaps w:val="0"/>
          <w:spacing w:val="-2"/>
          <w:w w:val="99"/>
          <w:sz w:val="28"/>
          <w:szCs w:val="28"/>
        </w:rPr>
        <w:t>t</w:t>
      </w:r>
      <w:r>
        <w:rPr>
          <w:rFonts w:hint="default" w:ascii="Times New Roman" w:hAnsi="Times New Roman" w:cs="Times New Roman"/>
          <w:smallCaps w:val="0"/>
          <w:spacing w:val="-3"/>
          <w:w w:val="99"/>
          <w:sz w:val="28"/>
          <w:szCs w:val="28"/>
        </w:rPr>
        <w:t>h</w:t>
      </w:r>
      <w:r>
        <w:rPr>
          <w:rFonts w:hint="default" w:ascii="Times New Roman" w:hAnsi="Times New Roman" w:cs="Times New Roman"/>
          <w:smallCaps w:val="0"/>
          <w:w w:val="99"/>
          <w:sz w:val="28"/>
          <w:szCs w:val="28"/>
        </w:rPr>
        <w:t>ì</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21"/>
          <w:sz w:val="28"/>
          <w:szCs w:val="28"/>
        </w:rPr>
        <w:t xml:space="preserve"> </w:t>
      </w:r>
      <w:r>
        <w:rPr>
          <w:rFonts w:hint="default" w:ascii="Times New Roman" w:hAnsi="Times New Roman" w:cs="Times New Roman"/>
          <w:smallCaps w:val="0"/>
          <w:w w:val="99"/>
          <w:sz w:val="28"/>
          <w:szCs w:val="28"/>
        </w:rPr>
        <w:t>ta</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23"/>
          <w:sz w:val="28"/>
          <w:szCs w:val="28"/>
        </w:rPr>
        <w:t xml:space="preserve"> </w:t>
      </w:r>
      <w:r>
        <w:rPr>
          <w:rFonts w:hint="default" w:ascii="Times New Roman" w:hAnsi="Times New Roman" w:cs="Times New Roman"/>
          <w:smallCaps w:val="0"/>
          <w:spacing w:val="-4"/>
          <w:w w:val="99"/>
          <w:sz w:val="28"/>
          <w:szCs w:val="28"/>
        </w:rPr>
        <w:t>c</w:t>
      </w:r>
      <w:r>
        <w:rPr>
          <w:rFonts w:hint="default" w:ascii="Times New Roman" w:hAnsi="Times New Roman" w:cs="Times New Roman"/>
          <w:smallCaps w:val="0"/>
          <w:spacing w:val="-3"/>
          <w:w w:val="99"/>
          <w:sz w:val="28"/>
          <w:szCs w:val="28"/>
        </w:rPr>
        <w:t>h</w:t>
      </w:r>
      <w:r>
        <w:rPr>
          <w:rFonts w:hint="default" w:ascii="Times New Roman" w:hAnsi="Times New Roman" w:cs="Times New Roman"/>
          <w:smallCaps w:val="0"/>
          <w:w w:val="99"/>
          <w:sz w:val="28"/>
          <w:szCs w:val="28"/>
        </w:rPr>
        <w:t>o</w:t>
      </w:r>
    </w:p>
    <w:p>
      <w:pPr>
        <w:spacing w:after="0" w:line="266" w:lineRule="auto"/>
        <w:jc w:val="both"/>
        <w:rPr>
          <w:rFonts w:hint="default" w:ascii="Times New Roman" w:hAnsi="Times New Roman" w:cs="Times New Roman"/>
          <w:sz w:val="28"/>
          <w:szCs w:val="28"/>
        </w:rPr>
        <w:sectPr>
          <w:pgSz w:w="11900" w:h="16840"/>
          <w:pgMar w:top="1600" w:right="1680" w:bottom="2580" w:left="1680" w:header="0" w:footer="2382"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4"/>
        <w:rPr>
          <w:rFonts w:hint="default" w:ascii="Times New Roman" w:hAnsi="Times New Roman" w:cs="Times New Roman"/>
          <w:sz w:val="28"/>
          <w:szCs w:val="28"/>
        </w:rPr>
      </w:pPr>
    </w:p>
    <w:p>
      <w:pPr>
        <w:pStyle w:val="7"/>
        <w:spacing w:before="108" w:line="264" w:lineRule="auto"/>
        <w:ind w:left="304" w:right="293"/>
        <w:jc w:val="both"/>
        <w:rPr>
          <w:rFonts w:hint="default" w:ascii="Times New Roman" w:hAnsi="Times New Roman" w:cs="Times New Roman"/>
          <w:sz w:val="28"/>
          <w:szCs w:val="28"/>
        </w:rPr>
      </w:pPr>
      <w:r>
        <w:rPr>
          <w:rFonts w:hint="default" w:ascii="Times New Roman" w:hAnsi="Times New Roman" w:cs="Times New Roman"/>
          <w:spacing w:val="-1"/>
          <w:w w:val="88"/>
          <w:sz w:val="28"/>
          <w:szCs w:val="28"/>
        </w:rPr>
        <w:t>L</w:t>
      </w:r>
      <w:r>
        <w:rPr>
          <w:rFonts w:hint="default" w:ascii="Times New Roman" w:hAnsi="Times New Roman" w:cs="Times New Roman"/>
          <w:spacing w:val="-1"/>
          <w:w w:val="98"/>
          <w:sz w:val="28"/>
          <w:szCs w:val="28"/>
        </w:rPr>
        <w:t>o</w:t>
      </w:r>
      <w:r>
        <w:rPr>
          <w:rFonts w:hint="default" w:ascii="Times New Roman" w:hAnsi="Times New Roman" w:cs="Times New Roman"/>
          <w:spacing w:val="7"/>
          <w:w w:val="100"/>
          <w:sz w:val="28"/>
          <w:szCs w:val="28"/>
        </w:rPr>
        <w:t>w</w:t>
      </w:r>
      <w:r>
        <w:rPr>
          <w:rFonts w:hint="default" w:ascii="Times New Roman" w:hAnsi="Times New Roman" w:cs="Times New Roman"/>
          <w:w w:val="93"/>
          <w:position w:val="1"/>
          <w:sz w:val="28"/>
          <w:szCs w:val="28"/>
        </w:rPr>
        <w:t>[</w:t>
      </w:r>
      <w:r>
        <w:rPr>
          <w:rFonts w:hint="default" w:ascii="Times New Roman" w:hAnsi="Times New Roman" w:cs="Times New Roman"/>
          <w:spacing w:val="6"/>
          <w:w w:val="99"/>
          <w:sz w:val="28"/>
          <w:szCs w:val="28"/>
        </w:rPr>
        <w:t>u</w:t>
      </w:r>
      <w:r>
        <w:rPr>
          <w:rFonts w:hint="default" w:ascii="Times New Roman" w:hAnsi="Times New Roman" w:cs="Times New Roman"/>
          <w:w w:val="93"/>
          <w:position w:val="1"/>
          <w:sz w:val="28"/>
          <w:szCs w:val="28"/>
        </w:rPr>
        <w:t>]</w:t>
      </w:r>
      <w:r>
        <w:rPr>
          <w:rFonts w:hint="default" w:ascii="Times New Roman" w:hAnsi="Times New Roman" w:cs="Times New Roman"/>
          <w:spacing w:val="9"/>
          <w:position w:val="1"/>
          <w:sz w:val="28"/>
          <w:szCs w:val="28"/>
        </w:rPr>
        <w:t xml:space="preserve"> </w:t>
      </w:r>
      <w:r>
        <w:rPr>
          <w:rFonts w:hint="default" w:ascii="Times New Roman" w:hAnsi="Times New Roman" w:cs="Times New Roman"/>
          <w:w w:val="185"/>
          <w:sz w:val="28"/>
          <w:szCs w:val="28"/>
        </w:rPr>
        <w:t>x</w:t>
      </w:r>
      <w:r>
        <w:rPr>
          <w:rFonts w:hint="default" w:ascii="Times New Roman" w:hAnsi="Times New Roman" w:cs="Times New Roman"/>
          <w:spacing w:val="8"/>
          <w:sz w:val="28"/>
          <w:szCs w:val="28"/>
        </w:rPr>
        <w:t xml:space="preserve"> </w:t>
      </w:r>
      <w:r>
        <w:rPr>
          <w:rFonts w:hint="default" w:ascii="Times New Roman" w:hAnsi="Times New Roman" w:cs="Times New Roman"/>
          <w:w w:val="116"/>
          <w:sz w:val="28"/>
          <w:szCs w:val="28"/>
        </w:rPr>
        <w:t>+</w:t>
      </w:r>
      <w:r>
        <w:rPr>
          <w:rFonts w:hint="default" w:ascii="Times New Roman" w:hAnsi="Times New Roman" w:cs="Times New Roman"/>
          <w:w w:val="118"/>
          <w:sz w:val="28"/>
          <w:szCs w:val="28"/>
        </w:rPr>
        <w:t>∞</w:t>
      </w:r>
      <w:r>
        <w:rPr>
          <w:rFonts w:hint="default" w:ascii="Times New Roman" w:hAnsi="Times New Roman" w:cs="Times New Roman"/>
          <w:w w:val="99"/>
          <w:sz w:val="28"/>
          <w:szCs w:val="28"/>
        </w:rPr>
        <w:t>.</w:t>
      </w:r>
      <w:r>
        <w:rPr>
          <w:rFonts w:hint="default" w:ascii="Times New Roman" w:hAnsi="Times New Roman" w:cs="Times New Roman"/>
          <w:spacing w:val="26"/>
          <w:sz w:val="28"/>
          <w:szCs w:val="28"/>
        </w:rPr>
        <w:t xml:space="preserve"> </w:t>
      </w:r>
      <w:r>
        <w:rPr>
          <w:rFonts w:hint="default" w:ascii="Times New Roman" w:hAnsi="Times New Roman" w:cs="Times New Roman"/>
          <w:spacing w:val="-2"/>
          <w:w w:val="99"/>
          <w:sz w:val="28"/>
          <w:szCs w:val="28"/>
        </w:rPr>
        <w:t>C</w:t>
      </w:r>
      <w:r>
        <w:rPr>
          <w:rFonts w:hint="default" w:ascii="Times New Roman" w:hAnsi="Times New Roman" w:cs="Times New Roman"/>
          <w:spacing w:val="-4"/>
          <w:w w:val="99"/>
          <w:sz w:val="28"/>
          <w:szCs w:val="28"/>
        </w:rPr>
        <w:t>ác</w:t>
      </w:r>
      <w:r>
        <w:rPr>
          <w:rFonts w:hint="default" w:ascii="Times New Roman" w:hAnsi="Times New Roman" w:cs="Times New Roman"/>
          <w:w w:val="99"/>
          <w:sz w:val="28"/>
          <w:szCs w:val="28"/>
        </w:rPr>
        <w:t>h</w:t>
      </w:r>
      <w:r>
        <w:rPr>
          <w:rFonts w:hint="default" w:ascii="Times New Roman" w:hAnsi="Times New Roman" w:cs="Times New Roman"/>
          <w:spacing w:val="26"/>
          <w:sz w:val="28"/>
          <w:szCs w:val="28"/>
        </w:rPr>
        <w:t xml:space="preserve"> </w:t>
      </w:r>
      <w:r>
        <w:rPr>
          <w:rFonts w:hint="default" w:ascii="Times New Roman" w:hAnsi="Times New Roman" w:cs="Times New Roman"/>
          <w:spacing w:val="-2"/>
          <w:w w:val="99"/>
          <w:sz w:val="28"/>
          <w:szCs w:val="28"/>
        </w:rPr>
        <w:t>tí</w:t>
      </w:r>
      <w:r>
        <w:rPr>
          <w:rFonts w:hint="default" w:ascii="Times New Roman" w:hAnsi="Times New Roman" w:cs="Times New Roman"/>
          <w:spacing w:val="-3"/>
          <w:w w:val="99"/>
          <w:sz w:val="28"/>
          <w:szCs w:val="28"/>
        </w:rPr>
        <w:t>n</w:t>
      </w:r>
      <w:r>
        <w:rPr>
          <w:rFonts w:hint="default" w:ascii="Times New Roman" w:hAnsi="Times New Roman" w:cs="Times New Roman"/>
          <w:w w:val="99"/>
          <w:sz w:val="28"/>
          <w:szCs w:val="28"/>
        </w:rPr>
        <w:t>h</w:t>
      </w:r>
      <w:r>
        <w:rPr>
          <w:rFonts w:hint="default" w:ascii="Times New Roman" w:hAnsi="Times New Roman" w:cs="Times New Roman"/>
          <w:spacing w:val="28"/>
          <w:sz w:val="28"/>
          <w:szCs w:val="28"/>
        </w:rPr>
        <w:t xml:space="preserve"> </w:t>
      </w:r>
      <w:r>
        <w:rPr>
          <w:rFonts w:hint="default" w:ascii="Times New Roman" w:hAnsi="Times New Roman" w:cs="Times New Roman"/>
          <w:spacing w:val="-4"/>
          <w:w w:val="99"/>
          <w:sz w:val="28"/>
          <w:szCs w:val="28"/>
        </w:rPr>
        <w:t>c</w:t>
      </w:r>
      <w:r>
        <w:rPr>
          <w:rFonts w:hint="default" w:ascii="Times New Roman" w:hAnsi="Times New Roman" w:cs="Times New Roman"/>
          <w:spacing w:val="-1"/>
          <w:w w:val="99"/>
          <w:sz w:val="28"/>
          <w:szCs w:val="28"/>
        </w:rPr>
        <w:t>á</w:t>
      </w:r>
      <w:r>
        <w:rPr>
          <w:rFonts w:hint="default" w:ascii="Times New Roman" w:hAnsi="Times New Roman" w:cs="Times New Roman"/>
          <w:w w:val="99"/>
          <w:sz w:val="28"/>
          <w:szCs w:val="28"/>
        </w:rPr>
        <w:t>c</w:t>
      </w:r>
      <w:r>
        <w:rPr>
          <w:rFonts w:hint="default" w:ascii="Times New Roman" w:hAnsi="Times New Roman" w:cs="Times New Roman"/>
          <w:spacing w:val="27"/>
          <w:sz w:val="28"/>
          <w:szCs w:val="28"/>
        </w:rPr>
        <w:t xml:space="preserve"> </w:t>
      </w:r>
      <w:r>
        <w:rPr>
          <w:rFonts w:hint="default" w:ascii="Times New Roman" w:hAnsi="Times New Roman" w:cs="Times New Roman"/>
          <w:spacing w:val="-5"/>
          <w:w w:val="99"/>
          <w:sz w:val="28"/>
          <w:szCs w:val="28"/>
        </w:rPr>
        <w:t>g</w:t>
      </w:r>
      <w:r>
        <w:rPr>
          <w:rFonts w:hint="default" w:ascii="Times New Roman" w:hAnsi="Times New Roman" w:cs="Times New Roman"/>
          <w:spacing w:val="-2"/>
          <w:w w:val="99"/>
          <w:sz w:val="28"/>
          <w:szCs w:val="28"/>
        </w:rPr>
        <w:t>i</w:t>
      </w:r>
      <w:r>
        <w:rPr>
          <w:rFonts w:hint="default" w:ascii="Times New Roman" w:hAnsi="Times New Roman" w:cs="Times New Roman"/>
          <w:w w:val="99"/>
          <w:sz w:val="28"/>
          <w:szCs w:val="28"/>
        </w:rPr>
        <w:t>á</w:t>
      </w:r>
      <w:r>
        <w:rPr>
          <w:rFonts w:hint="default" w:ascii="Times New Roman" w:hAnsi="Times New Roman" w:cs="Times New Roman"/>
          <w:spacing w:val="25"/>
          <w:sz w:val="28"/>
          <w:szCs w:val="28"/>
        </w:rPr>
        <w:t xml:space="preserve"> </w:t>
      </w:r>
      <w:r>
        <w:rPr>
          <w:rFonts w:hint="default" w:ascii="Times New Roman" w:hAnsi="Times New Roman" w:cs="Times New Roman"/>
          <w:w w:val="99"/>
          <w:sz w:val="28"/>
          <w:szCs w:val="28"/>
        </w:rPr>
        <w:t>t</w:t>
      </w:r>
      <w:r>
        <w:rPr>
          <w:rFonts w:hint="default" w:ascii="Times New Roman" w:hAnsi="Times New Roman" w:cs="Times New Roman"/>
          <w:spacing w:val="-4"/>
          <w:w w:val="99"/>
          <w:sz w:val="28"/>
          <w:szCs w:val="28"/>
        </w:rPr>
        <w:t>r</w:t>
      </w:r>
      <w:r>
        <w:rPr>
          <w:rFonts w:hint="default" w:ascii="Times New Roman" w:hAnsi="Times New Roman" w:cs="Times New Roman"/>
          <w:w w:val="99"/>
          <w:sz w:val="28"/>
          <w:szCs w:val="28"/>
        </w:rPr>
        <w:t>ị</w:t>
      </w:r>
      <w:r>
        <w:rPr>
          <w:rFonts w:hint="default" w:ascii="Times New Roman" w:hAnsi="Times New Roman" w:cs="Times New Roman"/>
          <w:spacing w:val="26"/>
          <w:sz w:val="28"/>
          <w:szCs w:val="28"/>
        </w:rPr>
        <w:t xml:space="preserve"> </w:t>
      </w:r>
      <w:r>
        <w:rPr>
          <w:rFonts w:hint="default" w:ascii="Times New Roman" w:hAnsi="Times New Roman" w:cs="Times New Roman"/>
          <w:spacing w:val="-1"/>
          <w:w w:val="95"/>
          <w:sz w:val="28"/>
          <w:szCs w:val="28"/>
        </w:rPr>
        <w:t>N</w:t>
      </w:r>
      <w:r>
        <w:rPr>
          <w:rFonts w:hint="default" w:ascii="Times New Roman" w:hAnsi="Times New Roman" w:cs="Times New Roman"/>
          <w:spacing w:val="-1"/>
          <w:w w:val="99"/>
          <w:sz w:val="28"/>
          <w:szCs w:val="28"/>
        </w:rPr>
        <w:t>u</w:t>
      </w:r>
      <w:r>
        <w:rPr>
          <w:rFonts w:hint="default" w:ascii="Times New Roman" w:hAnsi="Times New Roman" w:cs="Times New Roman"/>
          <w:smallCaps/>
          <w:w w:val="136"/>
          <w:sz w:val="28"/>
          <w:szCs w:val="28"/>
        </w:rPr>
        <w:t>n</w:t>
      </w:r>
      <w:r>
        <w:rPr>
          <w:rFonts w:hint="default" w:ascii="Times New Roman" w:hAnsi="Times New Roman" w:cs="Times New Roman"/>
          <w:smallCaps w:val="0"/>
          <w:w w:val="96"/>
          <w:sz w:val="28"/>
          <w:szCs w:val="28"/>
        </w:rPr>
        <w:t>b</w:t>
      </w:r>
      <w:r>
        <w:rPr>
          <w:rFonts w:hint="default" w:ascii="Times New Roman" w:hAnsi="Times New Roman" w:cs="Times New Roman"/>
          <w:smallCaps w:val="0"/>
          <w:w w:val="102"/>
          <w:sz w:val="28"/>
          <w:szCs w:val="28"/>
        </w:rPr>
        <w:t>e</w:t>
      </w:r>
      <w:r>
        <w:rPr>
          <w:rFonts w:hint="default" w:ascii="Times New Roman" w:hAnsi="Times New Roman" w:cs="Times New Roman"/>
          <w:smallCaps w:val="0"/>
          <w:spacing w:val="6"/>
          <w:w w:val="116"/>
          <w:sz w:val="28"/>
          <w:szCs w:val="28"/>
        </w:rPr>
        <w:t>r</w:t>
      </w:r>
      <w:r>
        <w:rPr>
          <w:rFonts w:hint="default" w:ascii="Times New Roman" w:hAnsi="Times New Roman" w:cs="Times New Roman"/>
          <w:smallCaps w:val="0"/>
          <w:w w:val="93"/>
          <w:position w:val="1"/>
          <w:sz w:val="28"/>
          <w:szCs w:val="28"/>
        </w:rPr>
        <w:t>[</w:t>
      </w:r>
      <w:r>
        <w:rPr>
          <w:rFonts w:hint="default" w:ascii="Times New Roman" w:hAnsi="Times New Roman" w:cs="Times New Roman"/>
          <w:smallCaps w:val="0"/>
          <w:w w:val="76"/>
          <w:sz w:val="28"/>
          <w:szCs w:val="28"/>
        </w:rPr>
        <w:t>.</w:t>
      </w:r>
      <w:r>
        <w:rPr>
          <w:rFonts w:hint="default" w:ascii="Times New Roman" w:hAnsi="Times New Roman" w:cs="Times New Roman"/>
          <w:smallCaps w:val="0"/>
          <w:spacing w:val="-16"/>
          <w:sz w:val="28"/>
          <w:szCs w:val="28"/>
        </w:rPr>
        <w:t xml:space="preserve"> </w:t>
      </w:r>
      <w:r>
        <w:rPr>
          <w:rFonts w:hint="default" w:ascii="Times New Roman" w:hAnsi="Times New Roman" w:cs="Times New Roman"/>
          <w:smallCaps w:val="0"/>
          <w:w w:val="93"/>
          <w:position w:val="1"/>
          <w:sz w:val="28"/>
          <w:szCs w:val="28"/>
        </w:rPr>
        <w:t>]</w:t>
      </w:r>
      <w:r>
        <w:rPr>
          <w:rFonts w:hint="default" w:ascii="Times New Roman" w:hAnsi="Times New Roman" w:cs="Times New Roman"/>
          <w:smallCaps w:val="0"/>
          <w:spacing w:val="28"/>
          <w:position w:val="1"/>
          <w:sz w:val="28"/>
          <w:szCs w:val="28"/>
        </w:rPr>
        <w:t xml:space="preserve"> </w:t>
      </w:r>
      <w:r>
        <w:rPr>
          <w:rFonts w:hint="default" w:ascii="Times New Roman" w:hAnsi="Times New Roman" w:cs="Times New Roman"/>
          <w:smallCaps w:val="0"/>
          <w:spacing w:val="-3"/>
          <w:w w:val="99"/>
          <w:sz w:val="28"/>
          <w:szCs w:val="28"/>
        </w:rPr>
        <w:t>v</w:t>
      </w:r>
      <w:r>
        <w:rPr>
          <w:rFonts w:hint="default" w:ascii="Times New Roman" w:hAnsi="Times New Roman" w:cs="Times New Roman"/>
          <w:smallCaps w:val="0"/>
          <w:w w:val="99"/>
          <w:sz w:val="28"/>
          <w:szCs w:val="28"/>
        </w:rPr>
        <w:t>à</w:t>
      </w:r>
      <w:r>
        <w:rPr>
          <w:rFonts w:hint="default" w:ascii="Times New Roman" w:hAnsi="Times New Roman" w:cs="Times New Roman"/>
          <w:smallCaps w:val="0"/>
          <w:spacing w:val="25"/>
          <w:sz w:val="28"/>
          <w:szCs w:val="28"/>
        </w:rPr>
        <w:t xml:space="preserve"> </w:t>
      </w:r>
      <w:r>
        <w:rPr>
          <w:rFonts w:hint="default" w:ascii="Times New Roman" w:hAnsi="Times New Roman" w:cs="Times New Roman"/>
          <w:smallCaps w:val="0"/>
          <w:spacing w:val="-1"/>
          <w:w w:val="88"/>
          <w:sz w:val="28"/>
          <w:szCs w:val="28"/>
        </w:rPr>
        <w:t>L</w:t>
      </w:r>
      <w:r>
        <w:rPr>
          <w:rFonts w:hint="default" w:ascii="Times New Roman" w:hAnsi="Times New Roman" w:cs="Times New Roman"/>
          <w:smallCaps w:val="0"/>
          <w:spacing w:val="-1"/>
          <w:w w:val="98"/>
          <w:sz w:val="28"/>
          <w:szCs w:val="28"/>
        </w:rPr>
        <w:t>o</w:t>
      </w:r>
      <w:r>
        <w:rPr>
          <w:rFonts w:hint="default" w:ascii="Times New Roman" w:hAnsi="Times New Roman" w:cs="Times New Roman"/>
          <w:smallCaps w:val="0"/>
          <w:spacing w:val="7"/>
          <w:w w:val="100"/>
          <w:sz w:val="28"/>
          <w:szCs w:val="28"/>
        </w:rPr>
        <w:t>w</w:t>
      </w:r>
      <w:r>
        <w:rPr>
          <w:rFonts w:hint="default" w:ascii="Times New Roman" w:hAnsi="Times New Roman" w:cs="Times New Roman"/>
          <w:smallCaps w:val="0"/>
          <w:w w:val="93"/>
          <w:position w:val="1"/>
          <w:sz w:val="28"/>
          <w:szCs w:val="28"/>
        </w:rPr>
        <w:t>[</w:t>
      </w:r>
      <w:r>
        <w:rPr>
          <w:rFonts w:hint="default" w:ascii="Times New Roman" w:hAnsi="Times New Roman" w:cs="Times New Roman"/>
          <w:smallCaps w:val="0"/>
          <w:w w:val="76"/>
          <w:sz w:val="28"/>
          <w:szCs w:val="28"/>
        </w:rPr>
        <w:t>.</w:t>
      </w:r>
      <w:r>
        <w:rPr>
          <w:rFonts w:hint="default" w:ascii="Times New Roman" w:hAnsi="Times New Roman" w:cs="Times New Roman"/>
          <w:smallCaps w:val="0"/>
          <w:spacing w:val="-16"/>
          <w:sz w:val="28"/>
          <w:szCs w:val="28"/>
        </w:rPr>
        <w:t xml:space="preserve"> </w:t>
      </w:r>
      <w:r>
        <w:rPr>
          <w:rFonts w:hint="default" w:ascii="Times New Roman" w:hAnsi="Times New Roman" w:cs="Times New Roman"/>
          <w:smallCaps w:val="0"/>
          <w:w w:val="93"/>
          <w:position w:val="1"/>
          <w:sz w:val="28"/>
          <w:szCs w:val="28"/>
        </w:rPr>
        <w:t>]</w:t>
      </w:r>
      <w:r>
        <w:rPr>
          <w:rFonts w:hint="default" w:ascii="Times New Roman" w:hAnsi="Times New Roman" w:cs="Times New Roman"/>
          <w:smallCaps w:val="0"/>
          <w:spacing w:val="28"/>
          <w:position w:val="1"/>
          <w:sz w:val="28"/>
          <w:szCs w:val="28"/>
        </w:rPr>
        <w:t xml:space="preserve"> </w:t>
      </w:r>
      <w:r>
        <w:rPr>
          <w:rFonts w:hint="default" w:ascii="Times New Roman" w:hAnsi="Times New Roman" w:cs="Times New Roman"/>
          <w:smallCaps w:val="0"/>
          <w:spacing w:val="-2"/>
          <w:w w:val="99"/>
          <w:sz w:val="28"/>
          <w:szCs w:val="28"/>
        </w:rPr>
        <w:t>t</w:t>
      </w:r>
      <w:r>
        <w:rPr>
          <w:rFonts w:hint="default" w:ascii="Times New Roman" w:hAnsi="Times New Roman" w:cs="Times New Roman"/>
          <w:smallCaps w:val="0"/>
          <w:spacing w:val="-3"/>
          <w:w w:val="99"/>
          <w:sz w:val="28"/>
          <w:szCs w:val="28"/>
        </w:rPr>
        <w:t>ư</w:t>
      </w:r>
      <w:r>
        <w:rPr>
          <w:rFonts w:hint="default" w:ascii="Times New Roman" w:hAnsi="Times New Roman" w:cs="Times New Roman"/>
          <w:smallCaps w:val="0"/>
          <w:spacing w:val="-2"/>
          <w:w w:val="99"/>
          <w:sz w:val="28"/>
          <w:szCs w:val="28"/>
        </w:rPr>
        <w:t>ơ</w:t>
      </w:r>
      <w:r>
        <w:rPr>
          <w:rFonts w:hint="default" w:ascii="Times New Roman" w:hAnsi="Times New Roman" w:cs="Times New Roman"/>
          <w:smallCaps w:val="0"/>
          <w:w w:val="99"/>
          <w:sz w:val="28"/>
          <w:szCs w:val="28"/>
        </w:rPr>
        <w:t>ng</w:t>
      </w:r>
      <w:r>
        <w:rPr>
          <w:rFonts w:hint="default" w:ascii="Times New Roman" w:hAnsi="Times New Roman" w:cs="Times New Roman"/>
          <w:smallCaps w:val="0"/>
          <w:spacing w:val="24"/>
          <w:sz w:val="28"/>
          <w:szCs w:val="28"/>
        </w:rPr>
        <w:t xml:space="preserve"> </w:t>
      </w:r>
      <w:r>
        <w:rPr>
          <w:rFonts w:hint="default" w:ascii="Times New Roman" w:hAnsi="Times New Roman" w:cs="Times New Roman"/>
          <w:smallCaps w:val="0"/>
          <w:spacing w:val="-2"/>
          <w:w w:val="99"/>
          <w:sz w:val="28"/>
          <w:szCs w:val="28"/>
        </w:rPr>
        <w:t>t</w:t>
      </w:r>
      <w:r>
        <w:rPr>
          <w:rFonts w:hint="default" w:ascii="Times New Roman" w:hAnsi="Times New Roman" w:cs="Times New Roman"/>
          <w:smallCaps w:val="0"/>
          <w:w w:val="99"/>
          <w:sz w:val="28"/>
          <w:szCs w:val="28"/>
        </w:rPr>
        <w:t>ự</w:t>
      </w:r>
      <w:r>
        <w:rPr>
          <w:rFonts w:hint="default" w:ascii="Times New Roman" w:hAnsi="Times New Roman" w:cs="Times New Roman"/>
          <w:smallCaps w:val="0"/>
          <w:spacing w:val="26"/>
          <w:sz w:val="28"/>
          <w:szCs w:val="28"/>
        </w:rPr>
        <w:t xml:space="preserve"> </w:t>
      </w:r>
      <w:r>
        <w:rPr>
          <w:rFonts w:hint="default" w:ascii="Times New Roman" w:hAnsi="Times New Roman" w:cs="Times New Roman"/>
          <w:smallCaps w:val="0"/>
          <w:spacing w:val="-3"/>
          <w:w w:val="99"/>
          <w:sz w:val="28"/>
          <w:szCs w:val="28"/>
        </w:rPr>
        <w:t>n</w:t>
      </w:r>
      <w:r>
        <w:rPr>
          <w:rFonts w:hint="default" w:ascii="Times New Roman" w:hAnsi="Times New Roman" w:cs="Times New Roman"/>
          <w:smallCaps w:val="0"/>
          <w:w w:val="99"/>
          <w:sz w:val="28"/>
          <w:szCs w:val="28"/>
        </w:rPr>
        <w:t>hư</w:t>
      </w:r>
      <w:r>
        <w:rPr>
          <w:rFonts w:hint="default" w:ascii="Times New Roman" w:hAnsi="Times New Roman" w:cs="Times New Roman"/>
          <w:smallCaps w:val="0"/>
          <w:spacing w:val="26"/>
          <w:sz w:val="28"/>
          <w:szCs w:val="28"/>
        </w:rPr>
        <w:t xml:space="preserve"> </w:t>
      </w:r>
      <w:r>
        <w:rPr>
          <w:rFonts w:hint="default" w:ascii="Times New Roman" w:hAnsi="Times New Roman" w:cs="Times New Roman"/>
          <w:smallCaps w:val="0"/>
          <w:spacing w:val="-2"/>
          <w:w w:val="99"/>
          <w:sz w:val="28"/>
          <w:szCs w:val="28"/>
        </w:rPr>
        <w:t>t</w:t>
      </w:r>
      <w:r>
        <w:rPr>
          <w:rFonts w:hint="default" w:ascii="Times New Roman" w:hAnsi="Times New Roman" w:cs="Times New Roman"/>
          <w:smallCaps w:val="0"/>
          <w:spacing w:val="-4"/>
          <w:w w:val="99"/>
          <w:sz w:val="28"/>
          <w:szCs w:val="28"/>
        </w:rPr>
        <w:t>r</w:t>
      </w:r>
      <w:r>
        <w:rPr>
          <w:rFonts w:hint="default" w:ascii="Times New Roman" w:hAnsi="Times New Roman" w:cs="Times New Roman"/>
          <w:smallCaps w:val="0"/>
          <w:spacing w:val="-3"/>
          <w:w w:val="99"/>
          <w:sz w:val="28"/>
          <w:szCs w:val="28"/>
        </w:rPr>
        <w:t>o</w:t>
      </w:r>
      <w:r>
        <w:rPr>
          <w:rFonts w:hint="default" w:ascii="Times New Roman" w:hAnsi="Times New Roman" w:cs="Times New Roman"/>
          <w:smallCaps w:val="0"/>
          <w:w w:val="99"/>
          <w:sz w:val="28"/>
          <w:szCs w:val="28"/>
        </w:rPr>
        <w:t xml:space="preserve">ng </w:t>
      </w:r>
      <w:r>
        <w:rPr>
          <w:rFonts w:hint="default" w:ascii="Times New Roman" w:hAnsi="Times New Roman" w:cs="Times New Roman"/>
          <w:smallCaps w:val="0"/>
          <w:spacing w:val="-2"/>
          <w:w w:val="99"/>
          <w:sz w:val="28"/>
          <w:szCs w:val="28"/>
        </w:rPr>
        <w:t>t</w:t>
      </w:r>
      <w:r>
        <w:rPr>
          <w:rFonts w:hint="default" w:ascii="Times New Roman" w:hAnsi="Times New Roman" w:cs="Times New Roman"/>
          <w:smallCaps w:val="0"/>
          <w:spacing w:val="-3"/>
          <w:w w:val="99"/>
          <w:sz w:val="28"/>
          <w:szCs w:val="28"/>
        </w:rPr>
        <w:t>hu</w:t>
      </w:r>
      <w:r>
        <w:rPr>
          <w:rFonts w:hint="default" w:ascii="Times New Roman" w:hAnsi="Times New Roman" w:cs="Times New Roman"/>
          <w:smallCaps w:val="0"/>
          <w:spacing w:val="-4"/>
          <w:w w:val="99"/>
          <w:sz w:val="28"/>
          <w:szCs w:val="28"/>
        </w:rPr>
        <w:t>ậ</w:t>
      </w:r>
      <w:r>
        <w:rPr>
          <w:rFonts w:hint="default" w:ascii="Times New Roman" w:hAnsi="Times New Roman" w:cs="Times New Roman"/>
          <w:smallCaps w:val="0"/>
          <w:w w:val="99"/>
          <w:sz w:val="28"/>
          <w:szCs w:val="28"/>
        </w:rPr>
        <w:t>t</w:t>
      </w:r>
      <w:r>
        <w:rPr>
          <w:rFonts w:hint="default" w:ascii="Times New Roman" w:hAnsi="Times New Roman" w:cs="Times New Roman"/>
          <w:smallCaps w:val="0"/>
          <w:spacing w:val="-2"/>
          <w:sz w:val="28"/>
          <w:szCs w:val="28"/>
        </w:rPr>
        <w:t xml:space="preserve"> </w:t>
      </w:r>
      <w:r>
        <w:rPr>
          <w:rFonts w:hint="default" w:ascii="Times New Roman" w:hAnsi="Times New Roman" w:cs="Times New Roman"/>
          <w:smallCaps w:val="0"/>
          <w:w w:val="99"/>
          <w:sz w:val="28"/>
          <w:szCs w:val="28"/>
        </w:rPr>
        <w:t>t</w:t>
      </w:r>
      <w:r>
        <w:rPr>
          <w:rFonts w:hint="default" w:ascii="Times New Roman" w:hAnsi="Times New Roman" w:cs="Times New Roman"/>
          <w:smallCaps w:val="0"/>
          <w:spacing w:val="-3"/>
          <w:w w:val="99"/>
          <w:sz w:val="28"/>
          <w:szCs w:val="28"/>
        </w:rPr>
        <w:t>o</w:t>
      </w:r>
      <w:r>
        <w:rPr>
          <w:rFonts w:hint="default" w:ascii="Times New Roman" w:hAnsi="Times New Roman" w:cs="Times New Roman"/>
          <w:smallCaps w:val="0"/>
          <w:spacing w:val="-4"/>
          <w:w w:val="99"/>
          <w:sz w:val="28"/>
          <w:szCs w:val="28"/>
        </w:rPr>
        <w:t>á</w:t>
      </w:r>
      <w:r>
        <w:rPr>
          <w:rFonts w:hint="default" w:ascii="Times New Roman" w:hAnsi="Times New Roman" w:cs="Times New Roman"/>
          <w:smallCaps w:val="0"/>
          <w:w w:val="99"/>
          <w:sz w:val="28"/>
          <w:szCs w:val="28"/>
        </w:rPr>
        <w:t>n</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1"/>
          <w:w w:val="99"/>
          <w:sz w:val="28"/>
          <w:szCs w:val="28"/>
        </w:rPr>
        <w:t>T</w:t>
      </w:r>
      <w:r>
        <w:rPr>
          <w:rFonts w:hint="default" w:ascii="Times New Roman" w:hAnsi="Times New Roman" w:cs="Times New Roman"/>
          <w:smallCaps w:val="0"/>
          <w:spacing w:val="-4"/>
          <w:w w:val="99"/>
          <w:sz w:val="28"/>
          <w:szCs w:val="28"/>
        </w:rPr>
        <w:t>ar</w:t>
      </w:r>
      <w:r>
        <w:rPr>
          <w:rFonts w:hint="default" w:ascii="Times New Roman" w:hAnsi="Times New Roman" w:cs="Times New Roman"/>
          <w:smallCaps w:val="0"/>
          <w:w w:val="99"/>
          <w:sz w:val="28"/>
          <w:szCs w:val="28"/>
        </w:rPr>
        <w:t>j</w:t>
      </w:r>
      <w:r>
        <w:rPr>
          <w:rFonts w:hint="default" w:ascii="Times New Roman" w:hAnsi="Times New Roman" w:cs="Times New Roman"/>
          <w:smallCaps w:val="0"/>
          <w:spacing w:val="-4"/>
          <w:w w:val="99"/>
          <w:sz w:val="28"/>
          <w:szCs w:val="28"/>
        </w:rPr>
        <w:t>a</w:t>
      </w:r>
      <w:r>
        <w:rPr>
          <w:rFonts w:hint="default" w:ascii="Times New Roman" w:hAnsi="Times New Roman" w:cs="Times New Roman"/>
          <w:smallCaps w:val="0"/>
          <w:spacing w:val="-3"/>
          <w:w w:val="99"/>
          <w:sz w:val="28"/>
          <w:szCs w:val="28"/>
        </w:rPr>
        <w:t>n</w:t>
      </w:r>
      <w:r>
        <w:rPr>
          <w:rFonts w:hint="default" w:ascii="Times New Roman" w:hAnsi="Times New Roman" w:cs="Times New Roman"/>
          <w:smallCaps w:val="0"/>
          <w:w w:val="99"/>
          <w:sz w:val="28"/>
          <w:szCs w:val="28"/>
        </w:rPr>
        <w:t>:</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3"/>
          <w:w w:val="99"/>
          <w:sz w:val="28"/>
          <w:szCs w:val="28"/>
        </w:rPr>
        <w:t>T</w:t>
      </w:r>
      <w:r>
        <w:rPr>
          <w:rFonts w:hint="default" w:ascii="Times New Roman" w:hAnsi="Times New Roman" w:cs="Times New Roman"/>
          <w:smallCaps w:val="0"/>
          <w:spacing w:val="-4"/>
          <w:w w:val="99"/>
          <w:sz w:val="28"/>
          <w:szCs w:val="28"/>
        </w:rPr>
        <w:t>r</w:t>
      </w:r>
      <w:r>
        <w:rPr>
          <w:rFonts w:hint="default" w:ascii="Times New Roman" w:hAnsi="Times New Roman" w:cs="Times New Roman"/>
          <w:smallCaps w:val="0"/>
          <w:w w:val="99"/>
          <w:sz w:val="28"/>
          <w:szCs w:val="28"/>
        </w:rPr>
        <w:t>ong</w:t>
      </w:r>
      <w:r>
        <w:rPr>
          <w:rFonts w:hint="default" w:ascii="Times New Roman" w:hAnsi="Times New Roman" w:cs="Times New Roman"/>
          <w:smallCaps w:val="0"/>
          <w:spacing w:val="-5"/>
          <w:sz w:val="28"/>
          <w:szCs w:val="28"/>
        </w:rPr>
        <w:t xml:space="preserve"> </w:t>
      </w:r>
      <w:r>
        <w:rPr>
          <w:rFonts w:hint="default" w:ascii="Times New Roman" w:hAnsi="Times New Roman" w:cs="Times New Roman"/>
          <w:smallCaps w:val="0"/>
          <w:w w:val="99"/>
          <w:sz w:val="28"/>
          <w:szCs w:val="28"/>
        </w:rPr>
        <w:t>t</w:t>
      </w:r>
      <w:r>
        <w:rPr>
          <w:rFonts w:hint="default" w:ascii="Times New Roman" w:hAnsi="Times New Roman" w:cs="Times New Roman"/>
          <w:smallCaps w:val="0"/>
          <w:spacing w:val="-3"/>
          <w:w w:val="99"/>
          <w:sz w:val="28"/>
          <w:szCs w:val="28"/>
        </w:rPr>
        <w:t>h</w:t>
      </w:r>
      <w:r>
        <w:rPr>
          <w:rFonts w:hint="default" w:ascii="Times New Roman" w:hAnsi="Times New Roman" w:cs="Times New Roman"/>
          <w:smallCaps w:val="0"/>
          <w:w w:val="99"/>
          <w:sz w:val="28"/>
          <w:szCs w:val="28"/>
        </w:rPr>
        <w:t>ủ</w:t>
      </w:r>
      <w:r>
        <w:rPr>
          <w:rFonts w:hint="default" w:ascii="Times New Roman" w:hAnsi="Times New Roman" w:cs="Times New Roman"/>
          <w:smallCaps w:val="0"/>
          <w:spacing w:val="-3"/>
          <w:sz w:val="28"/>
          <w:szCs w:val="28"/>
        </w:rPr>
        <w:t xml:space="preserve"> </w:t>
      </w:r>
      <w:r>
        <w:rPr>
          <w:rFonts w:hint="default" w:ascii="Times New Roman" w:hAnsi="Times New Roman" w:cs="Times New Roman"/>
          <w:smallCaps w:val="0"/>
          <w:spacing w:val="-2"/>
          <w:w w:val="99"/>
          <w:sz w:val="28"/>
          <w:szCs w:val="28"/>
        </w:rPr>
        <w:t>t</w:t>
      </w:r>
      <w:r>
        <w:rPr>
          <w:rFonts w:hint="default" w:ascii="Times New Roman" w:hAnsi="Times New Roman" w:cs="Times New Roman"/>
          <w:smallCaps w:val="0"/>
          <w:w w:val="99"/>
          <w:sz w:val="28"/>
          <w:szCs w:val="28"/>
        </w:rPr>
        <w:t>ục</w:t>
      </w:r>
      <w:r>
        <w:rPr>
          <w:rFonts w:hint="default" w:ascii="Times New Roman" w:hAnsi="Times New Roman" w:cs="Times New Roman"/>
          <w:smallCaps w:val="0"/>
          <w:spacing w:val="-2"/>
          <w:sz w:val="28"/>
          <w:szCs w:val="28"/>
        </w:rPr>
        <w:t xml:space="preserve"> </w:t>
      </w:r>
      <w:r>
        <w:rPr>
          <w:rFonts w:hint="default" w:ascii="Times New Roman" w:hAnsi="Times New Roman" w:cs="Times New Roman"/>
          <w:smallCaps w:val="0"/>
          <w:spacing w:val="-1"/>
          <w:w w:val="92"/>
          <w:sz w:val="28"/>
          <w:szCs w:val="28"/>
        </w:rPr>
        <w:t>D</w:t>
      </w:r>
      <w:r>
        <w:rPr>
          <w:rFonts w:hint="default" w:ascii="Times New Roman" w:hAnsi="Times New Roman" w:cs="Times New Roman"/>
          <w:smallCaps w:val="0"/>
          <w:spacing w:val="-1"/>
          <w:w w:val="101"/>
          <w:sz w:val="28"/>
          <w:szCs w:val="28"/>
        </w:rPr>
        <w:t>F</w:t>
      </w:r>
      <w:r>
        <w:rPr>
          <w:rFonts w:hint="default" w:ascii="Times New Roman" w:hAnsi="Times New Roman" w:cs="Times New Roman"/>
          <w:smallCaps w:val="0"/>
          <w:w w:val="94"/>
          <w:sz w:val="28"/>
          <w:szCs w:val="28"/>
        </w:rPr>
        <w:t>S</w:t>
      </w:r>
      <w:r>
        <w:rPr>
          <w:rFonts w:hint="default" w:ascii="Times New Roman" w:hAnsi="Times New Roman" w:cs="Times New Roman"/>
          <w:smallCaps w:val="0"/>
          <w:spacing w:val="1"/>
          <w:w w:val="93"/>
          <w:sz w:val="28"/>
          <w:szCs w:val="28"/>
        </w:rPr>
        <w:t>V</w:t>
      </w:r>
      <w:r>
        <w:rPr>
          <w:rFonts w:hint="default" w:ascii="Times New Roman" w:hAnsi="Times New Roman" w:cs="Times New Roman"/>
          <w:smallCaps w:val="0"/>
          <w:w w:val="108"/>
          <w:sz w:val="28"/>
          <w:szCs w:val="28"/>
        </w:rPr>
        <w:t>i</w:t>
      </w:r>
      <w:r>
        <w:rPr>
          <w:rFonts w:hint="default" w:ascii="Times New Roman" w:hAnsi="Times New Roman" w:cs="Times New Roman"/>
          <w:smallCaps w:val="0"/>
          <w:spacing w:val="-1"/>
          <w:w w:val="106"/>
          <w:sz w:val="28"/>
          <w:szCs w:val="28"/>
        </w:rPr>
        <w:t>s</w:t>
      </w:r>
      <w:r>
        <w:rPr>
          <w:rFonts w:hint="default" w:ascii="Times New Roman" w:hAnsi="Times New Roman" w:cs="Times New Roman"/>
          <w:smallCaps w:val="0"/>
          <w:w w:val="108"/>
          <w:sz w:val="28"/>
          <w:szCs w:val="28"/>
        </w:rPr>
        <w:t>i</w:t>
      </w:r>
      <w:r>
        <w:rPr>
          <w:rFonts w:hint="default" w:ascii="Times New Roman" w:hAnsi="Times New Roman" w:cs="Times New Roman"/>
          <w:smallCaps w:val="0"/>
          <w:spacing w:val="3"/>
          <w:w w:val="114"/>
          <w:sz w:val="28"/>
          <w:szCs w:val="28"/>
        </w:rPr>
        <w:t>t</w:t>
      </w:r>
      <w:r>
        <w:rPr>
          <w:rFonts w:hint="default" w:ascii="Times New Roman" w:hAnsi="Times New Roman" w:cs="Times New Roman"/>
          <w:smallCaps w:val="0"/>
          <w:spacing w:val="1"/>
          <w:w w:val="110"/>
          <w:sz w:val="28"/>
          <w:szCs w:val="28"/>
        </w:rPr>
        <w:t>(</w:t>
      </w:r>
      <w:r>
        <w:rPr>
          <w:rFonts w:hint="default" w:ascii="Times New Roman" w:hAnsi="Times New Roman" w:cs="Times New Roman"/>
          <w:smallCaps w:val="0"/>
          <w:spacing w:val="4"/>
          <w:w w:val="99"/>
          <w:sz w:val="28"/>
          <w:szCs w:val="28"/>
        </w:rPr>
        <w:t>u</w:t>
      </w:r>
      <w:r>
        <w:rPr>
          <w:rFonts w:hint="default" w:ascii="Times New Roman" w:hAnsi="Times New Roman" w:cs="Times New Roman"/>
          <w:smallCaps w:val="0"/>
          <w:spacing w:val="1"/>
          <w:w w:val="110"/>
          <w:sz w:val="28"/>
          <w:szCs w:val="28"/>
        </w:rPr>
        <w:t>)</w:t>
      </w:r>
      <w:r>
        <w:rPr>
          <w:rFonts w:hint="default" w:ascii="Times New Roman" w:hAnsi="Times New Roman" w:cs="Times New Roman"/>
          <w:smallCaps w:val="0"/>
          <w:w w:val="99"/>
          <w:sz w:val="28"/>
          <w:szCs w:val="28"/>
        </w:rPr>
        <w:t>,</w:t>
      </w:r>
      <w:r>
        <w:rPr>
          <w:rFonts w:hint="default" w:ascii="Times New Roman" w:hAnsi="Times New Roman" w:cs="Times New Roman"/>
          <w:smallCaps w:val="0"/>
          <w:spacing w:val="-3"/>
          <w:sz w:val="28"/>
          <w:szCs w:val="28"/>
        </w:rPr>
        <w:t xml:space="preserve"> </w:t>
      </w:r>
      <w:r>
        <w:rPr>
          <w:rFonts w:hint="default" w:ascii="Times New Roman" w:hAnsi="Times New Roman" w:cs="Times New Roman"/>
          <w:smallCaps w:val="0"/>
          <w:w w:val="99"/>
          <w:sz w:val="28"/>
          <w:szCs w:val="28"/>
        </w:rPr>
        <w:t>t</w:t>
      </w:r>
      <w:r>
        <w:rPr>
          <w:rFonts w:hint="default" w:ascii="Times New Roman" w:hAnsi="Times New Roman" w:cs="Times New Roman"/>
          <w:smallCaps w:val="0"/>
          <w:spacing w:val="-4"/>
          <w:w w:val="99"/>
          <w:sz w:val="28"/>
          <w:szCs w:val="28"/>
        </w:rPr>
        <w:t>r</w:t>
      </w:r>
      <w:r>
        <w:rPr>
          <w:rFonts w:hint="default" w:ascii="Times New Roman" w:hAnsi="Times New Roman" w:cs="Times New Roman"/>
          <w:smallCaps w:val="0"/>
          <w:spacing w:val="-3"/>
          <w:w w:val="99"/>
          <w:sz w:val="28"/>
          <w:szCs w:val="28"/>
        </w:rPr>
        <w:t>ư</w:t>
      </w:r>
      <w:r>
        <w:rPr>
          <w:rFonts w:hint="default" w:ascii="Times New Roman" w:hAnsi="Times New Roman" w:cs="Times New Roman"/>
          <w:smallCaps w:val="0"/>
          <w:w w:val="99"/>
          <w:sz w:val="28"/>
          <w:szCs w:val="28"/>
        </w:rPr>
        <w:t>ớc</w:t>
      </w:r>
      <w:r>
        <w:rPr>
          <w:rFonts w:hint="default" w:ascii="Times New Roman" w:hAnsi="Times New Roman" w:cs="Times New Roman"/>
          <w:smallCaps w:val="0"/>
          <w:spacing w:val="-4"/>
          <w:sz w:val="28"/>
          <w:szCs w:val="28"/>
        </w:rPr>
        <w:t xml:space="preserve"> </w:t>
      </w:r>
      <w:r>
        <w:rPr>
          <w:rFonts w:hint="default" w:ascii="Times New Roman" w:hAnsi="Times New Roman" w:cs="Times New Roman"/>
          <w:smallCaps w:val="0"/>
          <w:w w:val="99"/>
          <w:sz w:val="28"/>
          <w:szCs w:val="28"/>
        </w:rPr>
        <w:t>h</w:t>
      </w:r>
      <w:r>
        <w:rPr>
          <w:rFonts w:hint="default" w:ascii="Times New Roman" w:hAnsi="Times New Roman" w:cs="Times New Roman"/>
          <w:smallCaps w:val="0"/>
          <w:spacing w:val="-4"/>
          <w:w w:val="99"/>
          <w:sz w:val="28"/>
          <w:szCs w:val="28"/>
        </w:rPr>
        <w:t>ế</w:t>
      </w:r>
      <w:r>
        <w:rPr>
          <w:rFonts w:hint="default" w:ascii="Times New Roman" w:hAnsi="Times New Roman" w:cs="Times New Roman"/>
          <w:smallCaps w:val="0"/>
          <w:w w:val="99"/>
          <w:sz w:val="28"/>
          <w:szCs w:val="28"/>
        </w:rPr>
        <w:t>t</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2"/>
          <w:w w:val="99"/>
          <w:sz w:val="28"/>
          <w:szCs w:val="28"/>
        </w:rPr>
        <w:t>t</w:t>
      </w:r>
      <w:r>
        <w:rPr>
          <w:rFonts w:hint="default" w:ascii="Times New Roman" w:hAnsi="Times New Roman" w:cs="Times New Roman"/>
          <w:smallCaps w:val="0"/>
          <w:w w:val="99"/>
          <w:sz w:val="28"/>
          <w:szCs w:val="28"/>
        </w:rPr>
        <w:t>a</w:t>
      </w:r>
      <w:r>
        <w:rPr>
          <w:rFonts w:hint="default" w:ascii="Times New Roman" w:hAnsi="Times New Roman" w:cs="Times New Roman"/>
          <w:smallCaps w:val="0"/>
          <w:spacing w:val="-1"/>
          <w:sz w:val="28"/>
          <w:szCs w:val="28"/>
        </w:rPr>
        <w:t xml:space="preserve"> </w:t>
      </w:r>
      <w:r>
        <w:rPr>
          <w:rFonts w:hint="default" w:cs="Times New Roman"/>
          <w:smallCaps w:val="0"/>
          <w:spacing w:val="-3"/>
          <w:w w:val="99"/>
          <w:sz w:val="28"/>
          <w:szCs w:val="28"/>
          <w:lang w:val="en-US"/>
        </w:rPr>
        <w:t>đ</w:t>
      </w:r>
      <w:r>
        <w:rPr>
          <w:rFonts w:hint="default" w:ascii="Times New Roman" w:hAnsi="Times New Roman" w:cs="Times New Roman"/>
          <w:smallCaps w:val="0"/>
          <w:spacing w:val="-1"/>
          <w:w w:val="99"/>
          <w:sz w:val="28"/>
          <w:szCs w:val="28"/>
        </w:rPr>
        <w:t>á</w:t>
      </w:r>
      <w:r>
        <w:rPr>
          <w:rFonts w:hint="default" w:ascii="Times New Roman" w:hAnsi="Times New Roman" w:cs="Times New Roman"/>
          <w:smallCaps w:val="0"/>
          <w:spacing w:val="-3"/>
          <w:w w:val="99"/>
          <w:sz w:val="28"/>
          <w:szCs w:val="28"/>
        </w:rPr>
        <w:t>n</w:t>
      </w:r>
      <w:r>
        <w:rPr>
          <w:rFonts w:hint="default" w:ascii="Times New Roman" w:hAnsi="Times New Roman" w:cs="Times New Roman"/>
          <w:smallCaps w:val="0"/>
          <w:w w:val="99"/>
          <w:sz w:val="28"/>
          <w:szCs w:val="28"/>
        </w:rPr>
        <w:t>h</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3"/>
          <w:w w:val="99"/>
          <w:sz w:val="28"/>
          <w:szCs w:val="28"/>
        </w:rPr>
        <w:t>s</w:t>
      </w:r>
      <w:r>
        <w:rPr>
          <w:rFonts w:hint="default" w:ascii="Times New Roman" w:hAnsi="Times New Roman" w:cs="Times New Roman"/>
          <w:smallCaps w:val="0"/>
          <w:w w:val="99"/>
          <w:sz w:val="28"/>
          <w:szCs w:val="28"/>
        </w:rPr>
        <w:t>ố</w:t>
      </w:r>
      <w:r>
        <w:rPr>
          <w:rFonts w:hint="default" w:ascii="Times New Roman" w:hAnsi="Times New Roman" w:cs="Times New Roman"/>
          <w:smallCaps w:val="0"/>
          <w:spacing w:val="-3"/>
          <w:sz w:val="28"/>
          <w:szCs w:val="28"/>
        </w:rPr>
        <w:t xml:space="preserve"> </w:t>
      </w:r>
      <w:r>
        <w:rPr>
          <w:rFonts w:hint="default" w:ascii="Times New Roman" w:hAnsi="Times New Roman" w:cs="Times New Roman"/>
          <w:smallCaps w:val="0"/>
          <w:spacing w:val="-2"/>
          <w:w w:val="99"/>
          <w:sz w:val="28"/>
          <w:szCs w:val="28"/>
        </w:rPr>
        <w:t>t</w:t>
      </w:r>
      <w:r>
        <w:rPr>
          <w:rFonts w:hint="default" w:ascii="Times New Roman" w:hAnsi="Times New Roman" w:cs="Times New Roman"/>
          <w:smallCaps w:val="0"/>
          <w:spacing w:val="-3"/>
          <w:w w:val="99"/>
          <w:sz w:val="28"/>
          <w:szCs w:val="28"/>
        </w:rPr>
        <w:t>h</w:t>
      </w:r>
      <w:r>
        <w:rPr>
          <w:rFonts w:hint="default" w:ascii="Times New Roman" w:hAnsi="Times New Roman" w:cs="Times New Roman"/>
          <w:smallCaps w:val="0"/>
          <w:w w:val="99"/>
          <w:sz w:val="28"/>
          <w:szCs w:val="28"/>
        </w:rPr>
        <w:t>ứ</w:t>
      </w:r>
      <w:r>
        <w:rPr>
          <w:rFonts w:hint="default" w:ascii="Times New Roman" w:hAnsi="Times New Roman" w:cs="Times New Roman"/>
          <w:smallCaps w:val="0"/>
          <w:spacing w:val="-1"/>
          <w:sz w:val="28"/>
          <w:szCs w:val="28"/>
        </w:rPr>
        <w:t xml:space="preserve"> </w:t>
      </w:r>
      <w:r>
        <w:rPr>
          <w:rFonts w:hint="default" w:ascii="Times New Roman" w:hAnsi="Times New Roman" w:cs="Times New Roman"/>
          <w:smallCaps w:val="0"/>
          <w:spacing w:val="-2"/>
          <w:w w:val="99"/>
          <w:sz w:val="28"/>
          <w:szCs w:val="28"/>
        </w:rPr>
        <w:t>t</w:t>
      </w:r>
      <w:r>
        <w:rPr>
          <w:rFonts w:hint="default" w:ascii="Times New Roman" w:hAnsi="Times New Roman" w:cs="Times New Roman"/>
          <w:smallCaps w:val="0"/>
          <w:w w:val="99"/>
          <w:sz w:val="28"/>
          <w:szCs w:val="28"/>
        </w:rPr>
        <w:t>ự</w:t>
      </w:r>
      <w:r>
        <w:rPr>
          <w:rFonts w:hint="default" w:ascii="Times New Roman" w:hAnsi="Times New Roman" w:cs="Times New Roman"/>
          <w:smallCaps w:val="0"/>
          <w:spacing w:val="-1"/>
          <w:sz w:val="28"/>
          <w:szCs w:val="28"/>
        </w:rPr>
        <w:t xml:space="preserve"> </w:t>
      </w:r>
      <w:r>
        <w:rPr>
          <w:rFonts w:hint="default" w:ascii="Times New Roman" w:hAnsi="Times New Roman" w:cs="Times New Roman"/>
          <w:smallCaps w:val="0"/>
          <w:spacing w:val="-2"/>
          <w:w w:val="99"/>
          <w:sz w:val="28"/>
          <w:szCs w:val="28"/>
        </w:rPr>
        <w:t>t</w:t>
      </w:r>
      <w:r>
        <w:rPr>
          <w:rFonts w:hint="default" w:ascii="Times New Roman" w:hAnsi="Times New Roman" w:cs="Times New Roman"/>
          <w:smallCaps w:val="0"/>
          <w:w w:val="99"/>
          <w:sz w:val="28"/>
          <w:szCs w:val="28"/>
        </w:rPr>
        <w:t>h</w:t>
      </w:r>
      <w:r>
        <w:rPr>
          <w:rFonts w:hint="default" w:ascii="Times New Roman" w:hAnsi="Times New Roman" w:cs="Times New Roman"/>
          <w:smallCaps w:val="0"/>
          <w:spacing w:val="-4"/>
          <w:w w:val="99"/>
          <w:sz w:val="28"/>
          <w:szCs w:val="28"/>
        </w:rPr>
        <w:t>ă</w:t>
      </w:r>
      <w:r>
        <w:rPr>
          <w:rFonts w:hint="default" w:ascii="Times New Roman" w:hAnsi="Times New Roman" w:cs="Times New Roman"/>
          <w:smallCaps w:val="0"/>
          <w:w w:val="99"/>
          <w:sz w:val="28"/>
          <w:szCs w:val="28"/>
        </w:rPr>
        <w:t>m</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4"/>
          <w:w w:val="99"/>
          <w:sz w:val="28"/>
          <w:szCs w:val="28"/>
        </w:rPr>
        <w:t>c</w:t>
      </w:r>
      <w:r>
        <w:rPr>
          <w:rFonts w:hint="default" w:ascii="Times New Roman" w:hAnsi="Times New Roman" w:cs="Times New Roman"/>
          <w:smallCaps w:val="0"/>
          <w:w w:val="99"/>
          <w:sz w:val="28"/>
          <w:szCs w:val="28"/>
        </w:rPr>
        <w:t xml:space="preserve">ho </w:t>
      </w:r>
      <w:r>
        <w:rPr>
          <w:rFonts w:hint="default" w:cs="Times New Roman"/>
          <w:smallCaps w:val="0"/>
          <w:spacing w:val="-3"/>
          <w:w w:val="99"/>
          <w:sz w:val="28"/>
          <w:szCs w:val="28"/>
          <w:lang w:val="en-US"/>
        </w:rPr>
        <w:t>đ</w:t>
      </w:r>
      <w:r>
        <w:rPr>
          <w:rFonts w:hint="default" w:ascii="Times New Roman" w:hAnsi="Times New Roman" w:cs="Times New Roman"/>
          <w:smallCaps w:val="0"/>
          <w:spacing w:val="-2"/>
          <w:w w:val="99"/>
          <w:sz w:val="28"/>
          <w:szCs w:val="28"/>
        </w:rPr>
        <w:t>ỉ</w:t>
      </w:r>
      <w:r>
        <w:rPr>
          <w:rFonts w:hint="default" w:ascii="Times New Roman" w:hAnsi="Times New Roman" w:cs="Times New Roman"/>
          <w:smallCaps w:val="0"/>
          <w:spacing w:val="-3"/>
          <w:w w:val="99"/>
          <w:sz w:val="28"/>
          <w:szCs w:val="28"/>
        </w:rPr>
        <w:t>n</w:t>
      </w:r>
      <w:r>
        <w:rPr>
          <w:rFonts w:hint="default" w:ascii="Times New Roman" w:hAnsi="Times New Roman" w:cs="Times New Roman"/>
          <w:smallCaps w:val="0"/>
          <w:w w:val="99"/>
          <w:sz w:val="28"/>
          <w:szCs w:val="28"/>
        </w:rPr>
        <w:t>h</w:t>
      </w:r>
      <w:r>
        <w:rPr>
          <w:rFonts w:hint="default" w:ascii="Times New Roman" w:hAnsi="Times New Roman" w:cs="Times New Roman"/>
          <w:smallCaps w:val="0"/>
          <w:spacing w:val="-3"/>
          <w:sz w:val="28"/>
          <w:szCs w:val="28"/>
        </w:rPr>
        <w:t xml:space="preserve"> </w:t>
      </w:r>
      <w:r>
        <w:rPr>
          <w:rFonts w:hint="default" w:ascii="Times New Roman" w:hAnsi="Times New Roman" w:cs="Times New Roman"/>
          <w:smallCaps w:val="0"/>
          <w:w w:val="99"/>
          <w:sz w:val="28"/>
          <w:szCs w:val="28"/>
        </w:rPr>
        <w:t>u</w:t>
      </w:r>
      <w:r>
        <w:rPr>
          <w:rFonts w:hint="default" w:ascii="Times New Roman" w:hAnsi="Times New Roman" w:cs="Times New Roman"/>
          <w:smallCaps w:val="0"/>
          <w:spacing w:val="6"/>
          <w:sz w:val="28"/>
          <w:szCs w:val="28"/>
        </w:rPr>
        <w:t xml:space="preserve"> </w:t>
      </w:r>
      <w:r>
        <w:rPr>
          <w:rFonts w:hint="default" w:ascii="Times New Roman" w:hAnsi="Times New Roman" w:cs="Times New Roman"/>
          <w:smallCaps w:val="0"/>
          <w:spacing w:val="-1"/>
          <w:w w:val="99"/>
          <w:sz w:val="28"/>
          <w:szCs w:val="28"/>
        </w:rPr>
        <w:t>(</w:t>
      </w:r>
      <w:r>
        <w:rPr>
          <w:rFonts w:hint="default" w:ascii="Times New Roman" w:hAnsi="Times New Roman" w:cs="Times New Roman"/>
          <w:smallCaps w:val="0"/>
          <w:spacing w:val="-1"/>
          <w:w w:val="95"/>
          <w:sz w:val="28"/>
          <w:szCs w:val="28"/>
        </w:rPr>
        <w:t>N</w:t>
      </w:r>
      <w:r>
        <w:rPr>
          <w:rFonts w:hint="default" w:ascii="Times New Roman" w:hAnsi="Times New Roman" w:cs="Times New Roman"/>
          <w:smallCaps w:val="0"/>
          <w:spacing w:val="-1"/>
          <w:w w:val="99"/>
          <w:sz w:val="28"/>
          <w:szCs w:val="28"/>
        </w:rPr>
        <w:t>u</w:t>
      </w:r>
      <w:r>
        <w:rPr>
          <w:rFonts w:hint="default" w:ascii="Times New Roman" w:hAnsi="Times New Roman" w:cs="Times New Roman"/>
          <w:smallCaps/>
          <w:w w:val="136"/>
          <w:sz w:val="28"/>
          <w:szCs w:val="28"/>
        </w:rPr>
        <w:t>n</w:t>
      </w:r>
      <w:r>
        <w:rPr>
          <w:rFonts w:hint="default" w:ascii="Times New Roman" w:hAnsi="Times New Roman" w:cs="Times New Roman"/>
          <w:smallCaps w:val="0"/>
          <w:w w:val="96"/>
          <w:sz w:val="28"/>
          <w:szCs w:val="28"/>
        </w:rPr>
        <w:t>b</w:t>
      </w:r>
      <w:r>
        <w:rPr>
          <w:rFonts w:hint="default" w:ascii="Times New Roman" w:hAnsi="Times New Roman" w:cs="Times New Roman"/>
          <w:smallCaps w:val="0"/>
          <w:w w:val="102"/>
          <w:sz w:val="28"/>
          <w:szCs w:val="28"/>
        </w:rPr>
        <w:t>e</w:t>
      </w:r>
      <w:r>
        <w:rPr>
          <w:rFonts w:hint="default" w:ascii="Times New Roman" w:hAnsi="Times New Roman" w:cs="Times New Roman"/>
          <w:smallCaps w:val="0"/>
          <w:spacing w:val="6"/>
          <w:w w:val="116"/>
          <w:sz w:val="28"/>
          <w:szCs w:val="28"/>
        </w:rPr>
        <w:t>r</w:t>
      </w:r>
      <w:r>
        <w:rPr>
          <w:rFonts w:hint="default" w:ascii="Times New Roman" w:hAnsi="Times New Roman" w:cs="Times New Roman"/>
          <w:smallCaps w:val="0"/>
          <w:w w:val="93"/>
          <w:sz w:val="28"/>
          <w:szCs w:val="28"/>
        </w:rPr>
        <w:t>[</w:t>
      </w:r>
      <w:r>
        <w:rPr>
          <w:rFonts w:hint="default" w:ascii="Times New Roman" w:hAnsi="Times New Roman" w:cs="Times New Roman"/>
          <w:smallCaps w:val="0"/>
          <w:spacing w:val="6"/>
          <w:w w:val="99"/>
          <w:sz w:val="28"/>
          <w:szCs w:val="28"/>
        </w:rPr>
        <w:t>u</w:t>
      </w:r>
      <w:r>
        <w:rPr>
          <w:rFonts w:hint="default" w:ascii="Times New Roman" w:hAnsi="Times New Roman" w:cs="Times New Roman"/>
          <w:smallCaps w:val="0"/>
          <w:w w:val="93"/>
          <w:sz w:val="28"/>
          <w:szCs w:val="28"/>
        </w:rPr>
        <w:t>]</w:t>
      </w:r>
      <w:r>
        <w:rPr>
          <w:rFonts w:hint="default" w:ascii="Times New Roman" w:hAnsi="Times New Roman" w:cs="Times New Roman"/>
          <w:smallCaps w:val="0"/>
          <w:w w:val="99"/>
          <w:sz w:val="28"/>
          <w:szCs w:val="28"/>
        </w:rPr>
        <w:t>)</w:t>
      </w:r>
      <w:r>
        <w:rPr>
          <w:rFonts w:hint="default" w:ascii="Times New Roman" w:hAnsi="Times New Roman" w:cs="Times New Roman"/>
          <w:smallCaps w:val="0"/>
          <w:spacing w:val="-6"/>
          <w:sz w:val="28"/>
          <w:szCs w:val="28"/>
        </w:rPr>
        <w:t xml:space="preserve"> </w:t>
      </w:r>
      <w:r>
        <w:rPr>
          <w:rFonts w:hint="default" w:ascii="Times New Roman" w:hAnsi="Times New Roman" w:cs="Times New Roman"/>
          <w:smallCaps w:val="0"/>
          <w:spacing w:val="-3"/>
          <w:w w:val="99"/>
          <w:sz w:val="28"/>
          <w:szCs w:val="28"/>
        </w:rPr>
        <w:t>v</w:t>
      </w:r>
      <w:r>
        <w:rPr>
          <w:rFonts w:hint="default" w:ascii="Times New Roman" w:hAnsi="Times New Roman" w:cs="Times New Roman"/>
          <w:smallCaps w:val="0"/>
          <w:w w:val="99"/>
          <w:sz w:val="28"/>
          <w:szCs w:val="28"/>
        </w:rPr>
        <w:t>à</w:t>
      </w:r>
      <w:r>
        <w:rPr>
          <w:rFonts w:hint="default" w:ascii="Times New Roman" w:hAnsi="Times New Roman" w:cs="Times New Roman"/>
          <w:smallCaps w:val="0"/>
          <w:spacing w:val="-4"/>
          <w:sz w:val="28"/>
          <w:szCs w:val="28"/>
        </w:rPr>
        <w:t xml:space="preserve"> </w:t>
      </w:r>
      <w:r>
        <w:rPr>
          <w:rFonts w:hint="default" w:ascii="Times New Roman" w:hAnsi="Times New Roman" w:cs="Times New Roman"/>
          <w:smallCaps w:val="0"/>
          <w:spacing w:val="-3"/>
          <w:w w:val="99"/>
          <w:sz w:val="28"/>
          <w:szCs w:val="28"/>
        </w:rPr>
        <w:t>kh</w:t>
      </w:r>
      <w:r>
        <w:rPr>
          <w:rFonts w:hint="default" w:ascii="Times New Roman" w:hAnsi="Times New Roman" w:cs="Times New Roman"/>
          <w:smallCaps w:val="0"/>
          <w:spacing w:val="-2"/>
          <w:w w:val="99"/>
          <w:sz w:val="28"/>
          <w:szCs w:val="28"/>
        </w:rPr>
        <w:t>ở</w:t>
      </w:r>
      <w:r>
        <w:rPr>
          <w:rFonts w:hint="default" w:ascii="Times New Roman" w:hAnsi="Times New Roman" w:cs="Times New Roman"/>
          <w:smallCaps w:val="0"/>
          <w:w w:val="99"/>
          <w:sz w:val="28"/>
          <w:szCs w:val="28"/>
        </w:rPr>
        <w:t>i</w:t>
      </w:r>
      <w:r>
        <w:rPr>
          <w:rFonts w:hint="default" w:ascii="Times New Roman" w:hAnsi="Times New Roman" w:cs="Times New Roman"/>
          <w:smallCaps w:val="0"/>
          <w:spacing w:val="-2"/>
          <w:sz w:val="28"/>
          <w:szCs w:val="28"/>
        </w:rPr>
        <w:t xml:space="preserve"> </w:t>
      </w:r>
      <w:r>
        <w:rPr>
          <w:rFonts w:hint="default" w:ascii="Times New Roman" w:hAnsi="Times New Roman" w:cs="Times New Roman"/>
          <w:smallCaps w:val="0"/>
          <w:spacing w:val="-2"/>
          <w:w w:val="99"/>
          <w:sz w:val="28"/>
          <w:szCs w:val="28"/>
        </w:rPr>
        <w:t>t</w:t>
      </w:r>
      <w:r>
        <w:rPr>
          <w:rFonts w:hint="default" w:ascii="Times New Roman" w:hAnsi="Times New Roman" w:cs="Times New Roman"/>
          <w:smallCaps w:val="0"/>
          <w:spacing w:val="-4"/>
          <w:w w:val="99"/>
          <w:sz w:val="28"/>
          <w:szCs w:val="28"/>
        </w:rPr>
        <w:t>ạ</w:t>
      </w:r>
      <w:r>
        <w:rPr>
          <w:rFonts w:hint="default" w:ascii="Times New Roman" w:hAnsi="Times New Roman" w:cs="Times New Roman"/>
          <w:smallCaps w:val="0"/>
          <w:w w:val="99"/>
          <w:sz w:val="28"/>
          <w:szCs w:val="28"/>
        </w:rPr>
        <w:t>o</w:t>
      </w:r>
      <w:r>
        <w:rPr>
          <w:rFonts w:hint="default" w:ascii="Times New Roman" w:hAnsi="Times New Roman" w:cs="Times New Roman"/>
          <w:smallCaps w:val="0"/>
          <w:spacing w:val="-1"/>
          <w:sz w:val="28"/>
          <w:szCs w:val="28"/>
        </w:rPr>
        <w:t xml:space="preserve"> </w:t>
      </w:r>
      <w:r>
        <w:rPr>
          <w:rFonts w:hint="default" w:ascii="Times New Roman" w:hAnsi="Times New Roman" w:cs="Times New Roman"/>
          <w:smallCaps w:val="0"/>
          <w:spacing w:val="-1"/>
          <w:w w:val="88"/>
          <w:sz w:val="28"/>
          <w:szCs w:val="28"/>
        </w:rPr>
        <w:t>L</w:t>
      </w:r>
      <w:r>
        <w:rPr>
          <w:rFonts w:hint="default" w:ascii="Times New Roman" w:hAnsi="Times New Roman" w:cs="Times New Roman"/>
          <w:smallCaps w:val="0"/>
          <w:spacing w:val="-1"/>
          <w:w w:val="98"/>
          <w:sz w:val="28"/>
          <w:szCs w:val="28"/>
        </w:rPr>
        <w:t>o</w:t>
      </w:r>
      <w:r>
        <w:rPr>
          <w:rFonts w:hint="default" w:ascii="Times New Roman" w:hAnsi="Times New Roman" w:cs="Times New Roman"/>
          <w:smallCaps w:val="0"/>
          <w:spacing w:val="7"/>
          <w:w w:val="100"/>
          <w:sz w:val="28"/>
          <w:szCs w:val="28"/>
        </w:rPr>
        <w:t>w</w:t>
      </w:r>
      <w:r>
        <w:rPr>
          <w:rFonts w:hint="default" w:ascii="Times New Roman" w:hAnsi="Times New Roman" w:cs="Times New Roman"/>
          <w:smallCaps w:val="0"/>
          <w:w w:val="93"/>
          <w:position w:val="1"/>
          <w:sz w:val="28"/>
          <w:szCs w:val="28"/>
        </w:rPr>
        <w:t>[</w:t>
      </w:r>
      <w:r>
        <w:rPr>
          <w:rFonts w:hint="default" w:ascii="Times New Roman" w:hAnsi="Times New Roman" w:cs="Times New Roman"/>
          <w:smallCaps w:val="0"/>
          <w:spacing w:val="6"/>
          <w:w w:val="99"/>
          <w:sz w:val="28"/>
          <w:szCs w:val="28"/>
        </w:rPr>
        <w:t>u</w:t>
      </w:r>
      <w:r>
        <w:rPr>
          <w:rFonts w:hint="default" w:ascii="Times New Roman" w:hAnsi="Times New Roman" w:cs="Times New Roman"/>
          <w:smallCaps w:val="0"/>
          <w:w w:val="93"/>
          <w:position w:val="1"/>
          <w:sz w:val="28"/>
          <w:szCs w:val="28"/>
        </w:rPr>
        <w:t>]</w:t>
      </w:r>
      <w:r>
        <w:rPr>
          <w:rFonts w:hint="default" w:ascii="Times New Roman" w:hAnsi="Times New Roman" w:cs="Times New Roman"/>
          <w:smallCaps w:val="0"/>
          <w:spacing w:val="9"/>
          <w:position w:val="1"/>
          <w:sz w:val="28"/>
          <w:szCs w:val="28"/>
        </w:rPr>
        <w:t xml:space="preserve"> </w:t>
      </w:r>
      <w:r>
        <w:rPr>
          <w:rFonts w:hint="default" w:ascii="Times New Roman" w:hAnsi="Times New Roman" w:cs="Times New Roman"/>
          <w:smallCaps w:val="0"/>
          <w:w w:val="185"/>
          <w:sz w:val="28"/>
          <w:szCs w:val="28"/>
        </w:rPr>
        <w:t>x</w:t>
      </w:r>
      <w:r>
        <w:rPr>
          <w:rFonts w:hint="default" w:ascii="Times New Roman" w:hAnsi="Times New Roman" w:cs="Times New Roman"/>
          <w:smallCaps w:val="0"/>
          <w:spacing w:val="8"/>
          <w:sz w:val="28"/>
          <w:szCs w:val="28"/>
        </w:rPr>
        <w:t xml:space="preserve"> </w:t>
      </w:r>
      <w:r>
        <w:rPr>
          <w:rFonts w:hint="default" w:ascii="Times New Roman" w:hAnsi="Times New Roman" w:cs="Times New Roman"/>
          <w:smallCaps w:val="0"/>
          <w:w w:val="116"/>
          <w:sz w:val="28"/>
          <w:szCs w:val="28"/>
        </w:rPr>
        <w:t>+</w:t>
      </w:r>
      <w:r>
        <w:rPr>
          <w:rFonts w:hint="default" w:ascii="Times New Roman" w:hAnsi="Times New Roman" w:cs="Times New Roman"/>
          <w:smallCaps w:val="0"/>
          <w:w w:val="118"/>
          <w:sz w:val="28"/>
          <w:szCs w:val="28"/>
        </w:rPr>
        <w:t>∞</w:t>
      </w:r>
      <w:r>
        <w:rPr>
          <w:rFonts w:hint="default" w:ascii="Times New Roman" w:hAnsi="Times New Roman" w:cs="Times New Roman"/>
          <w:smallCaps w:val="0"/>
          <w:w w:val="99"/>
          <w:sz w:val="28"/>
          <w:szCs w:val="28"/>
        </w:rPr>
        <w:t>,</w:t>
      </w:r>
      <w:r>
        <w:rPr>
          <w:rFonts w:hint="default" w:ascii="Times New Roman" w:hAnsi="Times New Roman" w:cs="Times New Roman"/>
          <w:smallCaps w:val="0"/>
          <w:spacing w:val="-5"/>
          <w:sz w:val="28"/>
          <w:szCs w:val="28"/>
        </w:rPr>
        <w:t xml:space="preserve"> </w:t>
      </w:r>
      <w:r>
        <w:rPr>
          <w:rFonts w:hint="default" w:ascii="Times New Roman" w:hAnsi="Times New Roman" w:cs="Times New Roman"/>
          <w:smallCaps w:val="0"/>
          <w:spacing w:val="-3"/>
          <w:w w:val="99"/>
          <w:sz w:val="28"/>
          <w:szCs w:val="28"/>
        </w:rPr>
        <w:t>s</w:t>
      </w:r>
      <w:r>
        <w:rPr>
          <w:rFonts w:hint="default" w:ascii="Times New Roman" w:hAnsi="Times New Roman" w:cs="Times New Roman"/>
          <w:smallCaps w:val="0"/>
          <w:spacing w:val="-4"/>
          <w:w w:val="99"/>
          <w:sz w:val="28"/>
          <w:szCs w:val="28"/>
        </w:rPr>
        <w:t>a</w:t>
      </w:r>
      <w:r>
        <w:rPr>
          <w:rFonts w:hint="default" w:ascii="Times New Roman" w:hAnsi="Times New Roman" w:cs="Times New Roman"/>
          <w:smallCaps w:val="0"/>
          <w:w w:val="99"/>
          <w:sz w:val="28"/>
          <w:szCs w:val="28"/>
        </w:rPr>
        <w:t>u</w:t>
      </w:r>
      <w:r>
        <w:rPr>
          <w:rFonts w:hint="default" w:ascii="Times New Roman" w:hAnsi="Times New Roman" w:cs="Times New Roman"/>
          <w:smallCaps w:val="0"/>
          <w:sz w:val="28"/>
          <w:szCs w:val="28"/>
        </w:rPr>
        <w:t xml:space="preserve"> </w:t>
      </w:r>
      <w:r>
        <w:rPr>
          <w:rFonts w:hint="default" w:cs="Times New Roman"/>
          <w:smallCaps w:val="0"/>
          <w:spacing w:val="-3"/>
          <w:w w:val="99"/>
          <w:sz w:val="28"/>
          <w:szCs w:val="28"/>
          <w:lang w:val="en-US"/>
        </w:rPr>
        <w:t>đ</w:t>
      </w:r>
      <w:r>
        <w:rPr>
          <w:rFonts w:hint="default" w:ascii="Times New Roman" w:hAnsi="Times New Roman" w:cs="Times New Roman"/>
          <w:smallCaps w:val="0"/>
          <w:w w:val="99"/>
          <w:sz w:val="28"/>
          <w:szCs w:val="28"/>
        </w:rPr>
        <w:t>ó</w:t>
      </w:r>
      <w:r>
        <w:rPr>
          <w:rFonts w:hint="default" w:ascii="Times New Roman" w:hAnsi="Times New Roman" w:cs="Times New Roman"/>
          <w:smallCaps w:val="0"/>
          <w:spacing w:val="-5"/>
          <w:sz w:val="28"/>
          <w:szCs w:val="28"/>
        </w:rPr>
        <w:t xml:space="preserve"> </w:t>
      </w:r>
      <w:r>
        <w:rPr>
          <w:rFonts w:hint="default" w:ascii="Times New Roman" w:hAnsi="Times New Roman" w:cs="Times New Roman"/>
          <w:smallCaps w:val="0"/>
          <w:w w:val="99"/>
          <w:sz w:val="28"/>
          <w:szCs w:val="28"/>
        </w:rPr>
        <w:t>x</w:t>
      </w:r>
      <w:r>
        <w:rPr>
          <w:rFonts w:hint="default" w:ascii="Times New Roman" w:hAnsi="Times New Roman" w:cs="Times New Roman"/>
          <w:smallCaps w:val="0"/>
          <w:spacing w:val="-4"/>
          <w:w w:val="99"/>
          <w:sz w:val="28"/>
          <w:szCs w:val="28"/>
        </w:rPr>
        <w:t>é</w:t>
      </w:r>
      <w:r>
        <w:rPr>
          <w:rFonts w:hint="default" w:ascii="Times New Roman" w:hAnsi="Times New Roman" w:cs="Times New Roman"/>
          <w:smallCaps w:val="0"/>
          <w:w w:val="99"/>
          <w:sz w:val="28"/>
          <w:szCs w:val="28"/>
        </w:rPr>
        <w:t>t</w:t>
      </w:r>
      <w:r>
        <w:rPr>
          <w:rFonts w:hint="default" w:ascii="Times New Roman" w:hAnsi="Times New Roman" w:cs="Times New Roman"/>
          <w:smallCaps w:val="0"/>
          <w:spacing w:val="-5"/>
          <w:sz w:val="28"/>
          <w:szCs w:val="28"/>
        </w:rPr>
        <w:t xml:space="preserve"> </w:t>
      </w:r>
      <w:r>
        <w:rPr>
          <w:rFonts w:hint="default" w:ascii="Times New Roman" w:hAnsi="Times New Roman" w:cs="Times New Roman"/>
          <w:smallCaps w:val="0"/>
          <w:spacing w:val="-2"/>
          <w:w w:val="99"/>
          <w:sz w:val="28"/>
          <w:szCs w:val="28"/>
        </w:rPr>
        <w:t>t</w:t>
      </w:r>
      <w:r>
        <w:rPr>
          <w:rFonts w:hint="default" w:ascii="Times New Roman" w:hAnsi="Times New Roman" w:cs="Times New Roman"/>
          <w:smallCaps w:val="0"/>
          <w:spacing w:val="-4"/>
          <w:w w:val="99"/>
          <w:sz w:val="28"/>
          <w:szCs w:val="28"/>
        </w:rPr>
        <w:t>ấ</w:t>
      </w:r>
      <w:r>
        <w:rPr>
          <w:rFonts w:hint="default" w:ascii="Times New Roman" w:hAnsi="Times New Roman" w:cs="Times New Roman"/>
          <w:smallCaps w:val="0"/>
          <w:w w:val="99"/>
          <w:sz w:val="28"/>
          <w:szCs w:val="28"/>
        </w:rPr>
        <w:t>t</w:t>
      </w:r>
      <w:r>
        <w:rPr>
          <w:rFonts w:hint="default" w:ascii="Times New Roman" w:hAnsi="Times New Roman" w:cs="Times New Roman"/>
          <w:smallCaps w:val="0"/>
          <w:spacing w:val="-2"/>
          <w:sz w:val="28"/>
          <w:szCs w:val="28"/>
        </w:rPr>
        <w:t xml:space="preserve"> </w:t>
      </w:r>
      <w:r>
        <w:rPr>
          <w:rFonts w:hint="default" w:ascii="Times New Roman" w:hAnsi="Times New Roman" w:cs="Times New Roman"/>
          <w:smallCaps w:val="0"/>
          <w:spacing w:val="-1"/>
          <w:w w:val="99"/>
          <w:sz w:val="28"/>
          <w:szCs w:val="28"/>
        </w:rPr>
        <w:t>c</w:t>
      </w:r>
      <w:r>
        <w:rPr>
          <w:rFonts w:hint="default" w:ascii="Times New Roman" w:hAnsi="Times New Roman" w:cs="Times New Roman"/>
          <w:smallCaps w:val="0"/>
          <w:w w:val="99"/>
          <w:sz w:val="28"/>
          <w:szCs w:val="28"/>
        </w:rPr>
        <w:t>ả</w:t>
      </w:r>
      <w:r>
        <w:rPr>
          <w:rFonts w:hint="default" w:ascii="Times New Roman" w:hAnsi="Times New Roman" w:cs="Times New Roman"/>
          <w:smallCaps w:val="0"/>
          <w:spacing w:val="-6"/>
          <w:sz w:val="28"/>
          <w:szCs w:val="28"/>
        </w:rPr>
        <w:t xml:space="preserve"> </w:t>
      </w:r>
      <w:r>
        <w:rPr>
          <w:rFonts w:hint="default" w:ascii="Times New Roman" w:hAnsi="Times New Roman" w:cs="Times New Roman"/>
          <w:smallCaps w:val="0"/>
          <w:w w:val="99"/>
          <w:sz w:val="28"/>
          <w:szCs w:val="28"/>
        </w:rPr>
        <w:t>n</w:t>
      </w:r>
      <w:r>
        <w:rPr>
          <w:rFonts w:hint="default" w:ascii="Times New Roman" w:hAnsi="Times New Roman" w:cs="Times New Roman"/>
          <w:smallCaps w:val="0"/>
          <w:spacing w:val="-3"/>
          <w:w w:val="99"/>
          <w:sz w:val="28"/>
          <w:szCs w:val="28"/>
        </w:rPr>
        <w:t>hữ</w:t>
      </w:r>
      <w:r>
        <w:rPr>
          <w:rFonts w:hint="default" w:ascii="Times New Roman" w:hAnsi="Times New Roman" w:cs="Times New Roman"/>
          <w:smallCaps w:val="0"/>
          <w:w w:val="99"/>
          <w:sz w:val="28"/>
          <w:szCs w:val="28"/>
        </w:rPr>
        <w:t>ng</w:t>
      </w:r>
      <w:r>
        <w:rPr>
          <w:rFonts w:hint="default" w:ascii="Times New Roman" w:hAnsi="Times New Roman" w:cs="Times New Roman"/>
          <w:smallCaps w:val="0"/>
          <w:spacing w:val="-5"/>
          <w:sz w:val="28"/>
          <w:szCs w:val="28"/>
        </w:rPr>
        <w:t xml:space="preserve"> </w:t>
      </w:r>
      <w:r>
        <w:rPr>
          <w:rFonts w:hint="default" w:cs="Times New Roman"/>
          <w:smallCaps w:val="0"/>
          <w:spacing w:val="-3"/>
          <w:w w:val="99"/>
          <w:sz w:val="28"/>
          <w:szCs w:val="28"/>
          <w:lang w:val="en-US"/>
        </w:rPr>
        <w:t>đ</w:t>
      </w:r>
      <w:r>
        <w:rPr>
          <w:rFonts w:hint="default" w:ascii="Times New Roman" w:hAnsi="Times New Roman" w:cs="Times New Roman"/>
          <w:smallCaps w:val="0"/>
          <w:spacing w:val="-2"/>
          <w:w w:val="99"/>
          <w:sz w:val="28"/>
          <w:szCs w:val="28"/>
        </w:rPr>
        <w:t>ỉ</w:t>
      </w:r>
      <w:r>
        <w:rPr>
          <w:rFonts w:hint="default" w:ascii="Times New Roman" w:hAnsi="Times New Roman" w:cs="Times New Roman"/>
          <w:smallCaps w:val="0"/>
          <w:spacing w:val="-3"/>
          <w:w w:val="99"/>
          <w:sz w:val="28"/>
          <w:szCs w:val="28"/>
        </w:rPr>
        <w:t>n</w:t>
      </w:r>
      <w:r>
        <w:rPr>
          <w:rFonts w:hint="default" w:ascii="Times New Roman" w:hAnsi="Times New Roman" w:cs="Times New Roman"/>
          <w:smallCaps w:val="0"/>
          <w:w w:val="99"/>
          <w:sz w:val="28"/>
          <w:szCs w:val="28"/>
        </w:rPr>
        <w:t>h</w:t>
      </w:r>
      <w:r>
        <w:rPr>
          <w:rFonts w:hint="default" w:ascii="Times New Roman" w:hAnsi="Times New Roman" w:cs="Times New Roman"/>
          <w:smallCaps w:val="0"/>
          <w:spacing w:val="-1"/>
          <w:sz w:val="28"/>
          <w:szCs w:val="28"/>
        </w:rPr>
        <w:t xml:space="preserve"> </w:t>
      </w:r>
      <w:r>
        <w:rPr>
          <w:rFonts w:hint="default" w:ascii="Times New Roman" w:hAnsi="Times New Roman" w:cs="Times New Roman"/>
          <w:smallCaps w:val="0"/>
          <w:w w:val="109"/>
          <w:sz w:val="28"/>
          <w:szCs w:val="28"/>
        </w:rPr>
        <w:t>v</w:t>
      </w:r>
      <w:r>
        <w:rPr>
          <w:rFonts w:hint="default" w:ascii="Times New Roman" w:hAnsi="Times New Roman" w:cs="Times New Roman"/>
          <w:smallCaps w:val="0"/>
          <w:spacing w:val="6"/>
          <w:sz w:val="28"/>
          <w:szCs w:val="28"/>
        </w:rPr>
        <w:t xml:space="preserve"> </w:t>
      </w:r>
      <w:r>
        <w:rPr>
          <w:rFonts w:hint="default" w:ascii="Times New Roman" w:hAnsi="Times New Roman" w:cs="Times New Roman"/>
          <w:smallCaps w:val="0"/>
          <w:spacing w:val="-3"/>
          <w:w w:val="99"/>
          <w:sz w:val="28"/>
          <w:szCs w:val="28"/>
        </w:rPr>
        <w:t>k</w:t>
      </w:r>
      <w:r>
        <w:rPr>
          <w:rFonts w:hint="default" w:ascii="Times New Roman" w:hAnsi="Times New Roman" w:cs="Times New Roman"/>
          <w:smallCaps w:val="0"/>
          <w:w w:val="99"/>
          <w:sz w:val="28"/>
          <w:szCs w:val="28"/>
        </w:rPr>
        <w:t xml:space="preserve">ề </w:t>
      </w:r>
      <w:r>
        <w:rPr>
          <w:rFonts w:hint="default" w:ascii="Times New Roman" w:hAnsi="Times New Roman" w:cs="Times New Roman"/>
          <w:smallCaps w:val="0"/>
          <w:spacing w:val="6"/>
          <w:w w:val="99"/>
          <w:sz w:val="28"/>
          <w:szCs w:val="28"/>
        </w:rPr>
        <w:t>u</w:t>
      </w:r>
      <w:r>
        <w:rPr>
          <w:rFonts w:hint="default" w:ascii="Times New Roman" w:hAnsi="Times New Roman" w:cs="Times New Roman"/>
          <w:smallCaps w:val="0"/>
          <w:w w:val="99"/>
          <w:sz w:val="28"/>
          <w:szCs w:val="28"/>
        </w:rPr>
        <w:t>,</w:t>
      </w:r>
      <w:r>
        <w:rPr>
          <w:rFonts w:hint="default" w:ascii="Times New Roman" w:hAnsi="Times New Roman" w:cs="Times New Roman"/>
          <w:smallCaps w:val="0"/>
          <w:spacing w:val="-5"/>
          <w:sz w:val="28"/>
          <w:szCs w:val="28"/>
        </w:rPr>
        <w:t xml:space="preserve"> </w:t>
      </w:r>
      <w:r>
        <w:rPr>
          <w:rFonts w:hint="default" w:cs="Times New Roman"/>
          <w:smallCaps w:val="0"/>
          <w:spacing w:val="-3"/>
          <w:w w:val="99"/>
          <w:sz w:val="28"/>
          <w:szCs w:val="28"/>
          <w:lang w:val="en-US"/>
        </w:rPr>
        <w:t>đ</w:t>
      </w:r>
      <w:r>
        <w:rPr>
          <w:rFonts w:hint="default" w:ascii="Times New Roman" w:hAnsi="Times New Roman" w:cs="Times New Roman"/>
          <w:smallCaps w:val="0"/>
          <w:spacing w:val="-2"/>
          <w:w w:val="99"/>
          <w:sz w:val="28"/>
          <w:szCs w:val="28"/>
        </w:rPr>
        <w:t>ị</w:t>
      </w:r>
      <w:r>
        <w:rPr>
          <w:rFonts w:hint="default" w:ascii="Times New Roman" w:hAnsi="Times New Roman" w:cs="Times New Roman"/>
          <w:smallCaps w:val="0"/>
          <w:spacing w:val="-3"/>
          <w:w w:val="99"/>
          <w:sz w:val="28"/>
          <w:szCs w:val="28"/>
        </w:rPr>
        <w:t>n</w:t>
      </w:r>
      <w:r>
        <w:rPr>
          <w:rFonts w:hint="default" w:ascii="Times New Roman" w:hAnsi="Times New Roman" w:cs="Times New Roman"/>
          <w:smallCaps w:val="0"/>
          <w:w w:val="99"/>
          <w:sz w:val="28"/>
          <w:szCs w:val="28"/>
        </w:rPr>
        <w:t>h</w:t>
      </w:r>
      <w:r>
        <w:rPr>
          <w:rFonts w:hint="default" w:ascii="Times New Roman" w:hAnsi="Times New Roman" w:cs="Times New Roman"/>
          <w:smallCaps w:val="0"/>
          <w:spacing w:val="-3"/>
          <w:sz w:val="28"/>
          <w:szCs w:val="28"/>
        </w:rPr>
        <w:t xml:space="preserve"> </w:t>
      </w:r>
      <w:r>
        <w:rPr>
          <w:rFonts w:hint="default" w:ascii="Times New Roman" w:hAnsi="Times New Roman" w:cs="Times New Roman"/>
          <w:smallCaps w:val="0"/>
          <w:spacing w:val="-4"/>
          <w:w w:val="99"/>
          <w:sz w:val="28"/>
          <w:szCs w:val="28"/>
        </w:rPr>
        <w:t>c</w:t>
      </w:r>
      <w:r>
        <w:rPr>
          <w:rFonts w:hint="default" w:ascii="Times New Roman" w:hAnsi="Times New Roman" w:cs="Times New Roman"/>
          <w:smallCaps w:val="0"/>
          <w:spacing w:val="-3"/>
          <w:w w:val="99"/>
          <w:sz w:val="28"/>
          <w:szCs w:val="28"/>
        </w:rPr>
        <w:t>h</w:t>
      </w:r>
      <w:r>
        <w:rPr>
          <w:rFonts w:hint="default" w:ascii="Times New Roman" w:hAnsi="Times New Roman" w:cs="Times New Roman"/>
          <w:smallCaps w:val="0"/>
          <w:spacing w:val="-2"/>
          <w:w w:val="99"/>
          <w:sz w:val="28"/>
          <w:szCs w:val="28"/>
        </w:rPr>
        <w:t>i</w:t>
      </w:r>
      <w:r>
        <w:rPr>
          <w:rFonts w:hint="default" w:ascii="Times New Roman" w:hAnsi="Times New Roman" w:cs="Times New Roman"/>
          <w:smallCaps w:val="0"/>
          <w:spacing w:val="-4"/>
          <w:w w:val="99"/>
          <w:sz w:val="28"/>
          <w:szCs w:val="28"/>
        </w:rPr>
        <w:t>ề</w:t>
      </w:r>
      <w:r>
        <w:rPr>
          <w:rFonts w:hint="default" w:ascii="Times New Roman" w:hAnsi="Times New Roman" w:cs="Times New Roman"/>
          <w:smallCaps w:val="0"/>
          <w:w w:val="99"/>
          <w:sz w:val="28"/>
          <w:szCs w:val="28"/>
        </w:rPr>
        <w:t>u</w:t>
      </w:r>
      <w:r>
        <w:rPr>
          <w:rFonts w:hint="default" w:ascii="Times New Roman" w:hAnsi="Times New Roman" w:cs="Times New Roman"/>
          <w:smallCaps w:val="0"/>
          <w:spacing w:val="-3"/>
          <w:sz w:val="28"/>
          <w:szCs w:val="28"/>
        </w:rPr>
        <w:t xml:space="preserve"> </w:t>
      </w:r>
      <w:r>
        <w:rPr>
          <w:rFonts w:hint="default" w:ascii="Times New Roman" w:hAnsi="Times New Roman" w:cs="Times New Roman"/>
          <w:smallCaps w:val="0"/>
          <w:spacing w:val="-1"/>
          <w:w w:val="99"/>
          <w:sz w:val="28"/>
          <w:szCs w:val="28"/>
        </w:rPr>
        <w:t>c</w:t>
      </w:r>
      <w:r>
        <w:rPr>
          <w:rFonts w:hint="default" w:ascii="Times New Roman" w:hAnsi="Times New Roman" w:cs="Times New Roman"/>
          <w:smallCaps w:val="0"/>
          <w:spacing w:val="-4"/>
          <w:w w:val="99"/>
          <w:sz w:val="28"/>
          <w:szCs w:val="28"/>
        </w:rPr>
        <w:t>ạ</w:t>
      </w:r>
      <w:r>
        <w:rPr>
          <w:rFonts w:hint="default" w:ascii="Times New Roman" w:hAnsi="Times New Roman" w:cs="Times New Roman"/>
          <w:smallCaps w:val="0"/>
          <w:spacing w:val="-3"/>
          <w:w w:val="99"/>
          <w:sz w:val="28"/>
          <w:szCs w:val="28"/>
        </w:rPr>
        <w:t>n</w:t>
      </w:r>
      <w:r>
        <w:rPr>
          <w:rFonts w:hint="default" w:ascii="Times New Roman" w:hAnsi="Times New Roman" w:cs="Times New Roman"/>
          <w:smallCaps w:val="0"/>
          <w:w w:val="99"/>
          <w:sz w:val="28"/>
          <w:szCs w:val="28"/>
        </w:rPr>
        <w:t>h</w:t>
      </w:r>
      <w:r>
        <w:rPr>
          <w:rFonts w:hint="default" w:ascii="Times New Roman" w:hAnsi="Times New Roman" w:cs="Times New Roman"/>
          <w:smallCaps w:val="0"/>
          <w:spacing w:val="-3"/>
          <w:sz w:val="28"/>
          <w:szCs w:val="28"/>
        </w:rPr>
        <w:t xml:space="preserve"> </w:t>
      </w:r>
      <w:r>
        <w:rPr>
          <w:rFonts w:hint="default" w:ascii="Times New Roman" w:hAnsi="Times New Roman" w:cs="Times New Roman"/>
          <w:smallCaps w:val="0"/>
          <w:spacing w:val="1"/>
          <w:w w:val="110"/>
          <w:position w:val="1"/>
          <w:sz w:val="28"/>
          <w:szCs w:val="28"/>
        </w:rPr>
        <w:t>(</w:t>
      </w:r>
      <w:r>
        <w:rPr>
          <w:rFonts w:hint="default" w:ascii="Times New Roman" w:hAnsi="Times New Roman" w:cs="Times New Roman"/>
          <w:smallCaps w:val="0"/>
          <w:spacing w:val="4"/>
          <w:w w:val="99"/>
          <w:sz w:val="28"/>
          <w:szCs w:val="28"/>
        </w:rPr>
        <w:t>u</w:t>
      </w:r>
      <w:r>
        <w:rPr>
          <w:rFonts w:hint="default" w:ascii="Times New Roman" w:hAnsi="Times New Roman" w:cs="Times New Roman"/>
          <w:smallCaps w:val="0"/>
          <w:w w:val="76"/>
          <w:sz w:val="28"/>
          <w:szCs w:val="28"/>
        </w:rPr>
        <w:t>,</w:t>
      </w:r>
      <w:r>
        <w:rPr>
          <w:rFonts w:hint="default" w:ascii="Times New Roman" w:hAnsi="Times New Roman" w:cs="Times New Roman"/>
          <w:smallCaps w:val="0"/>
          <w:spacing w:val="-16"/>
          <w:sz w:val="28"/>
          <w:szCs w:val="28"/>
        </w:rPr>
        <w:t xml:space="preserve"> </w:t>
      </w:r>
      <w:r>
        <w:rPr>
          <w:rFonts w:hint="default" w:ascii="Times New Roman" w:hAnsi="Times New Roman" w:cs="Times New Roman"/>
          <w:smallCaps w:val="0"/>
          <w:spacing w:val="6"/>
          <w:w w:val="109"/>
          <w:sz w:val="28"/>
          <w:szCs w:val="28"/>
        </w:rPr>
        <w:t>v</w:t>
      </w:r>
      <w:r>
        <w:rPr>
          <w:rFonts w:hint="default" w:ascii="Times New Roman" w:hAnsi="Times New Roman" w:cs="Times New Roman"/>
          <w:smallCaps w:val="0"/>
          <w:w w:val="110"/>
          <w:position w:val="1"/>
          <w:sz w:val="28"/>
          <w:szCs w:val="28"/>
        </w:rPr>
        <w:t>)</w:t>
      </w:r>
      <w:r>
        <w:rPr>
          <w:rFonts w:hint="default" w:ascii="Times New Roman" w:hAnsi="Times New Roman" w:cs="Times New Roman"/>
          <w:smallCaps w:val="0"/>
          <w:spacing w:val="-2"/>
          <w:position w:val="1"/>
          <w:sz w:val="28"/>
          <w:szCs w:val="28"/>
        </w:rPr>
        <w:t xml:space="preserve"> </w:t>
      </w:r>
      <w:r>
        <w:rPr>
          <w:rFonts w:hint="default" w:ascii="Times New Roman" w:hAnsi="Times New Roman" w:cs="Times New Roman"/>
          <w:smallCaps w:val="0"/>
          <w:spacing w:val="-2"/>
          <w:w w:val="99"/>
          <w:sz w:val="28"/>
          <w:szCs w:val="28"/>
        </w:rPr>
        <w:t>t</w:t>
      </w:r>
      <w:r>
        <w:rPr>
          <w:rFonts w:hint="default" w:ascii="Times New Roman" w:hAnsi="Times New Roman" w:cs="Times New Roman"/>
          <w:smallCaps w:val="0"/>
          <w:spacing w:val="-3"/>
          <w:w w:val="99"/>
          <w:sz w:val="28"/>
          <w:szCs w:val="28"/>
        </w:rPr>
        <w:t>h</w:t>
      </w:r>
      <w:r>
        <w:rPr>
          <w:rFonts w:hint="default" w:ascii="Times New Roman" w:hAnsi="Times New Roman" w:cs="Times New Roman"/>
          <w:smallCaps w:val="0"/>
          <w:spacing w:val="-4"/>
          <w:w w:val="99"/>
          <w:sz w:val="28"/>
          <w:szCs w:val="28"/>
        </w:rPr>
        <w:t>à</w:t>
      </w:r>
      <w:r>
        <w:rPr>
          <w:rFonts w:hint="default" w:ascii="Times New Roman" w:hAnsi="Times New Roman" w:cs="Times New Roman"/>
          <w:smallCaps w:val="0"/>
          <w:spacing w:val="-3"/>
          <w:w w:val="99"/>
          <w:sz w:val="28"/>
          <w:szCs w:val="28"/>
        </w:rPr>
        <w:t>n</w:t>
      </w:r>
      <w:r>
        <w:rPr>
          <w:rFonts w:hint="default" w:ascii="Times New Roman" w:hAnsi="Times New Roman" w:cs="Times New Roman"/>
          <w:smallCaps w:val="0"/>
          <w:w w:val="99"/>
          <w:sz w:val="28"/>
          <w:szCs w:val="28"/>
        </w:rPr>
        <w:t>h</w:t>
      </w:r>
      <w:r>
        <w:rPr>
          <w:rFonts w:hint="default" w:ascii="Times New Roman" w:hAnsi="Times New Roman" w:cs="Times New Roman"/>
          <w:smallCaps w:val="0"/>
          <w:spacing w:val="-3"/>
          <w:sz w:val="28"/>
          <w:szCs w:val="28"/>
        </w:rPr>
        <w:t xml:space="preserve"> </w:t>
      </w:r>
      <w:r>
        <w:rPr>
          <w:rFonts w:hint="default" w:ascii="Times New Roman" w:hAnsi="Times New Roman" w:cs="Times New Roman"/>
          <w:smallCaps w:val="0"/>
          <w:spacing w:val="-1"/>
          <w:w w:val="99"/>
          <w:sz w:val="28"/>
          <w:szCs w:val="28"/>
        </w:rPr>
        <w:t>c</w:t>
      </w:r>
      <w:r>
        <w:rPr>
          <w:rFonts w:hint="default" w:ascii="Times New Roman" w:hAnsi="Times New Roman" w:cs="Times New Roman"/>
          <w:smallCaps w:val="0"/>
          <w:spacing w:val="-3"/>
          <w:w w:val="99"/>
          <w:sz w:val="28"/>
          <w:szCs w:val="28"/>
        </w:rPr>
        <w:t>u</w:t>
      </w:r>
      <w:r>
        <w:rPr>
          <w:rFonts w:hint="default" w:ascii="Times New Roman" w:hAnsi="Times New Roman" w:cs="Times New Roman"/>
          <w:smallCaps w:val="0"/>
          <w:w w:val="99"/>
          <w:sz w:val="28"/>
          <w:szCs w:val="28"/>
        </w:rPr>
        <w:t>ng</w:t>
      </w:r>
      <w:r>
        <w:rPr>
          <w:rFonts w:hint="default" w:ascii="Times New Roman" w:hAnsi="Times New Roman" w:cs="Times New Roman"/>
          <w:smallCaps w:val="0"/>
          <w:spacing w:val="-5"/>
          <w:sz w:val="28"/>
          <w:szCs w:val="28"/>
        </w:rPr>
        <w:t xml:space="preserve"> </w:t>
      </w:r>
      <w:r>
        <w:rPr>
          <w:rFonts w:hint="default" w:ascii="Times New Roman" w:hAnsi="Times New Roman" w:cs="Times New Roman"/>
          <w:smallCaps w:val="0"/>
          <w:spacing w:val="1"/>
          <w:w w:val="110"/>
          <w:position w:val="1"/>
          <w:sz w:val="28"/>
          <w:szCs w:val="28"/>
        </w:rPr>
        <w:t>(</w:t>
      </w:r>
      <w:r>
        <w:rPr>
          <w:rFonts w:hint="default" w:ascii="Times New Roman" w:hAnsi="Times New Roman" w:cs="Times New Roman"/>
          <w:smallCaps w:val="0"/>
          <w:spacing w:val="4"/>
          <w:w w:val="99"/>
          <w:sz w:val="28"/>
          <w:szCs w:val="28"/>
        </w:rPr>
        <w:t>u</w:t>
      </w:r>
      <w:r>
        <w:rPr>
          <w:rFonts w:hint="default" w:ascii="Times New Roman" w:hAnsi="Times New Roman" w:cs="Times New Roman"/>
          <w:smallCaps w:val="0"/>
          <w:w w:val="76"/>
          <w:sz w:val="28"/>
          <w:szCs w:val="28"/>
        </w:rPr>
        <w:t>,</w:t>
      </w:r>
      <w:r>
        <w:rPr>
          <w:rFonts w:hint="default" w:ascii="Times New Roman" w:hAnsi="Times New Roman" w:cs="Times New Roman"/>
          <w:smallCaps w:val="0"/>
          <w:spacing w:val="-16"/>
          <w:sz w:val="28"/>
          <w:szCs w:val="28"/>
        </w:rPr>
        <w:t xml:space="preserve"> </w:t>
      </w:r>
      <w:r>
        <w:rPr>
          <w:rFonts w:hint="default" w:ascii="Times New Roman" w:hAnsi="Times New Roman" w:cs="Times New Roman"/>
          <w:smallCaps w:val="0"/>
          <w:spacing w:val="6"/>
          <w:w w:val="109"/>
          <w:sz w:val="28"/>
          <w:szCs w:val="28"/>
        </w:rPr>
        <w:t>v</w:t>
      </w:r>
      <w:r>
        <w:rPr>
          <w:rFonts w:hint="default" w:ascii="Times New Roman" w:hAnsi="Times New Roman" w:cs="Times New Roman"/>
          <w:smallCaps w:val="0"/>
          <w:spacing w:val="-2"/>
          <w:w w:val="110"/>
          <w:position w:val="1"/>
          <w:sz w:val="28"/>
          <w:szCs w:val="28"/>
        </w:rPr>
        <w:t>)</w:t>
      </w:r>
      <w:r>
        <w:rPr>
          <w:rFonts w:hint="default" w:ascii="Times New Roman" w:hAnsi="Times New Roman" w:cs="Times New Roman"/>
          <w:smallCaps w:val="0"/>
          <w:w w:val="99"/>
          <w:sz w:val="28"/>
          <w:szCs w:val="28"/>
        </w:rPr>
        <w:t>.</w:t>
      </w:r>
      <w:r>
        <w:rPr>
          <w:rFonts w:hint="default" w:ascii="Times New Roman" w:hAnsi="Times New Roman" w:cs="Times New Roman"/>
          <w:smallCaps w:val="0"/>
          <w:spacing w:val="-5"/>
          <w:sz w:val="28"/>
          <w:szCs w:val="28"/>
        </w:rPr>
        <w:t xml:space="preserve"> </w:t>
      </w:r>
      <w:r>
        <w:rPr>
          <w:rFonts w:hint="default" w:ascii="Times New Roman" w:hAnsi="Times New Roman" w:cs="Times New Roman"/>
          <w:smallCaps w:val="0"/>
          <w:spacing w:val="-2"/>
          <w:w w:val="99"/>
          <w:sz w:val="28"/>
          <w:szCs w:val="28"/>
        </w:rPr>
        <w:t>C</w:t>
      </w:r>
      <w:r>
        <w:rPr>
          <w:rFonts w:hint="default" w:ascii="Times New Roman" w:hAnsi="Times New Roman" w:cs="Times New Roman"/>
          <w:smallCaps w:val="0"/>
          <w:w w:val="99"/>
          <w:sz w:val="28"/>
          <w:szCs w:val="28"/>
        </w:rPr>
        <w:t>ó</w:t>
      </w:r>
      <w:r>
        <w:rPr>
          <w:rFonts w:hint="default" w:ascii="Times New Roman" w:hAnsi="Times New Roman" w:cs="Times New Roman"/>
          <w:smallCaps w:val="0"/>
          <w:spacing w:val="-5"/>
          <w:sz w:val="28"/>
          <w:szCs w:val="28"/>
        </w:rPr>
        <w:t xml:space="preserve"> </w:t>
      </w:r>
      <w:r>
        <w:rPr>
          <w:rFonts w:hint="default" w:ascii="Times New Roman" w:hAnsi="Times New Roman" w:cs="Times New Roman"/>
          <w:smallCaps w:val="0"/>
          <w:spacing w:val="-3"/>
          <w:w w:val="99"/>
          <w:sz w:val="28"/>
          <w:szCs w:val="28"/>
        </w:rPr>
        <w:t>h</w:t>
      </w:r>
      <w:r>
        <w:rPr>
          <w:rFonts w:hint="default" w:ascii="Times New Roman" w:hAnsi="Times New Roman" w:cs="Times New Roman"/>
          <w:smallCaps w:val="0"/>
          <w:spacing w:val="-4"/>
          <w:w w:val="99"/>
          <w:sz w:val="28"/>
          <w:szCs w:val="28"/>
        </w:rPr>
        <w:t>a</w:t>
      </w:r>
      <w:r>
        <w:rPr>
          <w:rFonts w:hint="default" w:ascii="Times New Roman" w:hAnsi="Times New Roman" w:cs="Times New Roman"/>
          <w:smallCaps w:val="0"/>
          <w:w w:val="99"/>
          <w:sz w:val="28"/>
          <w:szCs w:val="28"/>
        </w:rPr>
        <w:t>i</w:t>
      </w:r>
      <w:r>
        <w:rPr>
          <w:rFonts w:hint="default" w:ascii="Times New Roman" w:hAnsi="Times New Roman" w:cs="Times New Roman"/>
          <w:smallCaps w:val="0"/>
          <w:spacing w:val="-5"/>
          <w:sz w:val="28"/>
          <w:szCs w:val="28"/>
        </w:rPr>
        <w:t xml:space="preserve"> </w:t>
      </w:r>
      <w:r>
        <w:rPr>
          <w:rFonts w:hint="default" w:ascii="Times New Roman" w:hAnsi="Times New Roman" w:cs="Times New Roman"/>
          <w:smallCaps w:val="0"/>
          <w:spacing w:val="-3"/>
          <w:w w:val="99"/>
          <w:sz w:val="28"/>
          <w:szCs w:val="28"/>
        </w:rPr>
        <w:t>k</w:t>
      </w:r>
      <w:r>
        <w:rPr>
          <w:rFonts w:hint="default" w:ascii="Times New Roman" w:hAnsi="Times New Roman" w:cs="Times New Roman"/>
          <w:smallCaps w:val="0"/>
          <w:w w:val="99"/>
          <w:sz w:val="28"/>
          <w:szCs w:val="28"/>
        </w:rPr>
        <w:t>hả</w:t>
      </w:r>
      <w:r>
        <w:rPr>
          <w:rFonts w:hint="default" w:ascii="Times New Roman" w:hAnsi="Times New Roman" w:cs="Times New Roman"/>
          <w:smallCaps w:val="0"/>
          <w:spacing w:val="-6"/>
          <w:sz w:val="28"/>
          <w:szCs w:val="28"/>
        </w:rPr>
        <w:t xml:space="preserve"> </w:t>
      </w:r>
      <w:r>
        <w:rPr>
          <w:rFonts w:hint="default" w:ascii="Times New Roman" w:hAnsi="Times New Roman" w:cs="Times New Roman"/>
          <w:smallCaps w:val="0"/>
          <w:w w:val="99"/>
          <w:sz w:val="28"/>
          <w:szCs w:val="28"/>
        </w:rPr>
        <w:t>n</w:t>
      </w:r>
      <w:r>
        <w:rPr>
          <w:rFonts w:hint="default" w:ascii="Times New Roman" w:hAnsi="Times New Roman" w:cs="Times New Roman"/>
          <w:smallCaps w:val="0"/>
          <w:spacing w:val="-4"/>
          <w:w w:val="99"/>
          <w:sz w:val="28"/>
          <w:szCs w:val="28"/>
        </w:rPr>
        <w:t>ă</w:t>
      </w:r>
      <w:r>
        <w:rPr>
          <w:rFonts w:hint="default" w:ascii="Times New Roman" w:hAnsi="Times New Roman" w:cs="Times New Roman"/>
          <w:smallCaps w:val="0"/>
          <w:w w:val="99"/>
          <w:sz w:val="28"/>
          <w:szCs w:val="28"/>
        </w:rPr>
        <w:t>ng</w:t>
      </w:r>
      <w:r>
        <w:rPr>
          <w:rFonts w:hint="default" w:ascii="Times New Roman" w:hAnsi="Times New Roman" w:cs="Times New Roman"/>
          <w:smallCaps w:val="0"/>
          <w:spacing w:val="-8"/>
          <w:sz w:val="28"/>
          <w:szCs w:val="28"/>
        </w:rPr>
        <w:t xml:space="preserve"> </w:t>
      </w:r>
      <w:r>
        <w:rPr>
          <w:rFonts w:hint="default" w:ascii="Times New Roman" w:hAnsi="Times New Roman" w:cs="Times New Roman"/>
          <w:smallCaps w:val="0"/>
          <w:w w:val="99"/>
          <w:sz w:val="28"/>
          <w:szCs w:val="28"/>
        </w:rPr>
        <w:t>x</w:t>
      </w:r>
      <w:r>
        <w:rPr>
          <w:rFonts w:hint="default" w:ascii="Times New Roman" w:hAnsi="Times New Roman" w:cs="Times New Roman"/>
          <w:smallCaps w:val="0"/>
          <w:spacing w:val="-1"/>
          <w:w w:val="99"/>
          <w:sz w:val="28"/>
          <w:szCs w:val="28"/>
        </w:rPr>
        <w:t>ả</w:t>
      </w:r>
      <w:r>
        <w:rPr>
          <w:rFonts w:hint="default" w:ascii="Times New Roman" w:hAnsi="Times New Roman" w:cs="Times New Roman"/>
          <w:smallCaps w:val="0"/>
          <w:w w:val="99"/>
          <w:sz w:val="28"/>
          <w:szCs w:val="28"/>
        </w:rPr>
        <w:t>y</w:t>
      </w:r>
      <w:r>
        <w:rPr>
          <w:rFonts w:hint="default" w:ascii="Times New Roman" w:hAnsi="Times New Roman" w:cs="Times New Roman"/>
          <w:smallCaps w:val="0"/>
          <w:spacing w:val="-8"/>
          <w:sz w:val="28"/>
          <w:szCs w:val="28"/>
        </w:rPr>
        <w:t xml:space="preserve"> </w:t>
      </w:r>
      <w:r>
        <w:rPr>
          <w:rFonts w:hint="default" w:ascii="Times New Roman" w:hAnsi="Times New Roman" w:cs="Times New Roman"/>
          <w:smallCaps w:val="0"/>
          <w:spacing w:val="-1"/>
          <w:w w:val="99"/>
          <w:sz w:val="28"/>
          <w:szCs w:val="28"/>
        </w:rPr>
        <w:t>r</w:t>
      </w:r>
      <w:r>
        <w:rPr>
          <w:rFonts w:hint="default" w:ascii="Times New Roman" w:hAnsi="Times New Roman" w:cs="Times New Roman"/>
          <w:smallCaps w:val="0"/>
          <w:spacing w:val="-4"/>
          <w:w w:val="99"/>
          <w:sz w:val="28"/>
          <w:szCs w:val="28"/>
        </w:rPr>
        <w:t>a</w:t>
      </w:r>
      <w:r>
        <w:rPr>
          <w:rFonts w:hint="default" w:ascii="Times New Roman" w:hAnsi="Times New Roman" w:cs="Times New Roman"/>
          <w:smallCaps w:val="0"/>
          <w:w w:val="99"/>
          <w:sz w:val="28"/>
          <w:szCs w:val="28"/>
        </w:rPr>
        <w:t>:</w:t>
      </w:r>
    </w:p>
    <w:p>
      <w:pPr>
        <w:pStyle w:val="12"/>
        <w:numPr>
          <w:ilvl w:val="1"/>
          <w:numId w:val="42"/>
        </w:numPr>
        <w:tabs>
          <w:tab w:val="left" w:pos="737"/>
        </w:tabs>
        <w:spacing w:before="66" w:after="0" w:line="266" w:lineRule="auto"/>
        <w:ind w:left="736" w:right="293" w:hanging="432"/>
        <w:jc w:val="both"/>
        <w:rPr>
          <w:rFonts w:hint="default" w:ascii="Times New Roman" w:hAnsi="Times New Roman" w:cs="Times New Roman"/>
          <w:sz w:val="28"/>
          <w:szCs w:val="28"/>
        </w:rPr>
      </w:pPr>
      <w:r>
        <w:rPr>
          <w:rFonts w:hint="default" w:ascii="Times New Roman" w:hAnsi="Times New Roman" w:cs="Times New Roman"/>
          <w:w w:val="105"/>
          <w:sz w:val="28"/>
          <w:szCs w:val="28"/>
        </w:rPr>
        <w:t>Nếu</w:t>
      </w:r>
      <w:r>
        <w:rPr>
          <w:rFonts w:hint="default" w:ascii="Times New Roman" w:hAnsi="Times New Roman" w:cs="Times New Roman"/>
          <w:spacing w:val="-15"/>
          <w:w w:val="105"/>
          <w:sz w:val="28"/>
          <w:szCs w:val="28"/>
        </w:rPr>
        <w:t xml:space="preserve"> </w:t>
      </w:r>
      <w:r>
        <w:rPr>
          <w:rFonts w:hint="default" w:ascii="Times New Roman" w:hAnsi="Times New Roman" w:cs="Times New Roman"/>
          <w:w w:val="105"/>
          <w:sz w:val="28"/>
          <w:szCs w:val="28"/>
        </w:rPr>
        <w:t>v</w:t>
      </w:r>
      <w:r>
        <w:rPr>
          <w:rFonts w:hint="default" w:ascii="Times New Roman" w:hAnsi="Times New Roman" w:cs="Times New Roman"/>
          <w:spacing w:val="-7"/>
          <w:w w:val="105"/>
          <w:sz w:val="28"/>
          <w:szCs w:val="28"/>
        </w:rPr>
        <w:t xml:space="preserve"> </w:t>
      </w:r>
      <w:r>
        <w:rPr>
          <w:rFonts w:hint="default" w:ascii="Times New Roman" w:hAnsi="Times New Roman" w:cs="Times New Roman"/>
          <w:w w:val="105"/>
          <w:sz w:val="28"/>
          <w:szCs w:val="28"/>
        </w:rPr>
        <w:t>chưa</w:t>
      </w:r>
      <w:r>
        <w:rPr>
          <w:rFonts w:hint="default" w:ascii="Times New Roman" w:hAnsi="Times New Roman" w:cs="Times New Roman"/>
          <w:spacing w:val="-15"/>
          <w:w w:val="105"/>
          <w:sz w:val="28"/>
          <w:szCs w:val="28"/>
        </w:rPr>
        <w:t xml:space="preserve"> </w:t>
      </w:r>
      <w:r>
        <w:rPr>
          <w:rFonts w:hint="default" w:ascii="Times New Roman" w:hAnsi="Times New Roman" w:cs="Times New Roman"/>
          <w:w w:val="105"/>
          <w:sz w:val="28"/>
          <w:szCs w:val="28"/>
        </w:rPr>
        <w:t>thăm</w:t>
      </w:r>
      <w:r>
        <w:rPr>
          <w:rFonts w:hint="default" w:ascii="Times New Roman" w:hAnsi="Times New Roman" w:cs="Times New Roman"/>
          <w:spacing w:val="-14"/>
          <w:w w:val="105"/>
          <w:sz w:val="28"/>
          <w:szCs w:val="28"/>
        </w:rPr>
        <w:t xml:space="preserve"> </w:t>
      </w:r>
      <w:r>
        <w:rPr>
          <w:rFonts w:hint="default" w:ascii="Times New Roman" w:hAnsi="Times New Roman" w:cs="Times New Roman"/>
          <w:w w:val="105"/>
          <w:sz w:val="28"/>
          <w:szCs w:val="28"/>
        </w:rPr>
        <w:t>thì</w:t>
      </w:r>
      <w:r>
        <w:rPr>
          <w:rFonts w:hint="default" w:ascii="Times New Roman" w:hAnsi="Times New Roman" w:cs="Times New Roman"/>
          <w:spacing w:val="-14"/>
          <w:w w:val="105"/>
          <w:sz w:val="28"/>
          <w:szCs w:val="28"/>
        </w:rPr>
        <w:t xml:space="preserve"> </w:t>
      </w:r>
      <w:r>
        <w:rPr>
          <w:rFonts w:hint="default" w:ascii="Times New Roman" w:hAnsi="Times New Roman" w:cs="Times New Roman"/>
          <w:w w:val="105"/>
          <w:sz w:val="28"/>
          <w:szCs w:val="28"/>
        </w:rPr>
        <w:t>ta</w:t>
      </w:r>
      <w:r>
        <w:rPr>
          <w:rFonts w:hint="default" w:ascii="Times New Roman" w:hAnsi="Times New Roman" w:cs="Times New Roman"/>
          <w:spacing w:val="-15"/>
          <w:w w:val="105"/>
          <w:sz w:val="28"/>
          <w:szCs w:val="28"/>
        </w:rPr>
        <w:t xml:space="preserve"> </w:t>
      </w:r>
      <w:r>
        <w:rPr>
          <w:rFonts w:hint="default" w:ascii="Times New Roman" w:hAnsi="Times New Roman" w:cs="Times New Roman"/>
          <w:w w:val="105"/>
          <w:sz w:val="28"/>
          <w:szCs w:val="28"/>
        </w:rPr>
        <w:t>gọi</w:t>
      </w:r>
      <w:r>
        <w:rPr>
          <w:rFonts w:hint="default" w:ascii="Times New Roman" w:hAnsi="Times New Roman" w:cs="Times New Roman"/>
          <w:spacing w:val="-13"/>
          <w:w w:val="105"/>
          <w:sz w:val="28"/>
          <w:szCs w:val="28"/>
        </w:rPr>
        <w:t xml:space="preserve"> </w:t>
      </w:r>
      <w:r>
        <w:rPr>
          <w:rFonts w:hint="default" w:ascii="Times New Roman" w:hAnsi="Times New Roman" w:cs="Times New Roman"/>
          <w:w w:val="105"/>
          <w:sz w:val="28"/>
          <w:szCs w:val="28"/>
        </w:rPr>
        <w:t>DFSVisit</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v</w:t>
      </w:r>
      <w:r>
        <w:rPr>
          <w:rFonts w:hint="default" w:ascii="Times New Roman" w:hAnsi="Times New Roman" w:cs="Times New Roman"/>
          <w:w w:val="105"/>
          <w:position w:val="1"/>
          <w:sz w:val="28"/>
          <w:szCs w:val="28"/>
        </w:rPr>
        <w:t>)</w:t>
      </w:r>
      <w:r>
        <w:rPr>
          <w:rFonts w:hint="default" w:ascii="Times New Roman" w:hAnsi="Times New Roman" w:cs="Times New Roman"/>
          <w:spacing w:val="-14"/>
          <w:w w:val="105"/>
          <w:position w:val="1"/>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ể</w:t>
      </w:r>
      <w:r>
        <w:rPr>
          <w:rFonts w:hint="default" w:ascii="Times New Roman" w:hAnsi="Times New Roman" w:cs="Times New Roman"/>
          <w:spacing w:val="-15"/>
          <w:w w:val="105"/>
          <w:sz w:val="28"/>
          <w:szCs w:val="28"/>
        </w:rPr>
        <w:t xml:space="preserve"> </w:t>
      </w:r>
      <w:r>
        <w:rPr>
          <w:rFonts w:hint="default" w:ascii="Times New Roman" w:hAnsi="Times New Roman" w:cs="Times New Roman"/>
          <w:w w:val="105"/>
          <w:sz w:val="28"/>
          <w:szCs w:val="28"/>
        </w:rPr>
        <w:t>thăm</w:t>
      </w:r>
      <w:r>
        <w:rPr>
          <w:rFonts w:hint="default" w:ascii="Times New Roman" w:hAnsi="Times New Roman" w:cs="Times New Roman"/>
          <w:spacing w:val="-16"/>
          <w:w w:val="105"/>
          <w:sz w:val="28"/>
          <w:szCs w:val="28"/>
        </w:rPr>
        <w:t xml:space="preserve"> </w:t>
      </w:r>
      <w:r>
        <w:rPr>
          <w:rFonts w:hint="default" w:ascii="Times New Roman" w:hAnsi="Times New Roman" w:cs="Times New Roman"/>
          <w:spacing w:val="3"/>
          <w:w w:val="105"/>
          <w:sz w:val="28"/>
          <w:szCs w:val="28"/>
        </w:rPr>
        <w:t>v,</w:t>
      </w:r>
      <w:r>
        <w:rPr>
          <w:rFonts w:hint="default" w:ascii="Times New Roman" w:hAnsi="Times New Roman" w:cs="Times New Roman"/>
          <w:spacing w:val="-14"/>
          <w:w w:val="105"/>
          <w:sz w:val="28"/>
          <w:szCs w:val="28"/>
        </w:rPr>
        <w:t xml:space="preserve"> </w:t>
      </w:r>
      <w:r>
        <w:rPr>
          <w:rFonts w:hint="default" w:ascii="Times New Roman" w:hAnsi="Times New Roman" w:cs="Times New Roman"/>
          <w:w w:val="105"/>
          <w:sz w:val="28"/>
          <w:szCs w:val="28"/>
        </w:rPr>
        <w:t>khi</w:t>
      </w:r>
      <w:r>
        <w:rPr>
          <w:rFonts w:hint="default" w:ascii="Times New Roman" w:hAnsi="Times New Roman" w:cs="Times New Roman"/>
          <w:spacing w:val="-14"/>
          <w:w w:val="105"/>
          <w:sz w:val="28"/>
          <w:szCs w:val="28"/>
        </w:rPr>
        <w:t xml:space="preserve"> </w:t>
      </w:r>
      <w:r>
        <w:rPr>
          <w:rFonts w:hint="default" w:ascii="Times New Roman" w:hAnsi="Times New Roman" w:cs="Times New Roman"/>
          <w:w w:val="105"/>
          <w:sz w:val="28"/>
          <w:szCs w:val="28"/>
        </w:rPr>
        <w:t>thủ</w:t>
      </w:r>
      <w:r>
        <w:rPr>
          <w:rFonts w:hint="default" w:ascii="Times New Roman" w:hAnsi="Times New Roman" w:cs="Times New Roman"/>
          <w:spacing w:val="-14"/>
          <w:w w:val="105"/>
          <w:sz w:val="28"/>
          <w:szCs w:val="28"/>
        </w:rPr>
        <w:t xml:space="preserve"> </w:t>
      </w:r>
      <w:r>
        <w:rPr>
          <w:rFonts w:hint="default" w:ascii="Times New Roman" w:hAnsi="Times New Roman" w:cs="Times New Roman"/>
          <w:w w:val="105"/>
          <w:sz w:val="28"/>
          <w:szCs w:val="28"/>
        </w:rPr>
        <w:t>tục</w:t>
      </w:r>
      <w:r>
        <w:rPr>
          <w:rFonts w:hint="default" w:ascii="Times New Roman" w:hAnsi="Times New Roman" w:cs="Times New Roman"/>
          <w:spacing w:val="-17"/>
          <w:w w:val="105"/>
          <w:sz w:val="28"/>
          <w:szCs w:val="28"/>
        </w:rPr>
        <w:t xml:space="preserve"> </w:t>
      </w:r>
      <w:r>
        <w:rPr>
          <w:rFonts w:hint="default" w:ascii="Times New Roman" w:hAnsi="Times New Roman" w:cs="Times New Roman"/>
          <w:w w:val="105"/>
          <w:sz w:val="28"/>
          <w:szCs w:val="28"/>
        </w:rPr>
        <w:t>DFSVisit</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v</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 xml:space="preserve"> thoát</w:t>
      </w:r>
      <w:r>
        <w:rPr>
          <w:rFonts w:hint="default" w:ascii="Times New Roman" w:hAnsi="Times New Roman" w:cs="Times New Roman"/>
          <w:spacing w:val="-12"/>
          <w:w w:val="105"/>
          <w:sz w:val="28"/>
          <w:szCs w:val="28"/>
        </w:rPr>
        <w:t xml:space="preserve"> </w:t>
      </w:r>
      <w:r>
        <w:rPr>
          <w:rFonts w:hint="default" w:ascii="Times New Roman" w:hAnsi="Times New Roman" w:cs="Times New Roman"/>
          <w:w w:val="105"/>
          <w:sz w:val="28"/>
          <w:szCs w:val="28"/>
        </w:rPr>
        <w:t>có</w:t>
      </w:r>
      <w:r>
        <w:rPr>
          <w:rFonts w:hint="default" w:ascii="Times New Roman" w:hAnsi="Times New Roman" w:cs="Times New Roman"/>
          <w:spacing w:val="-11"/>
          <w:w w:val="105"/>
          <w:sz w:val="28"/>
          <w:szCs w:val="28"/>
        </w:rPr>
        <w:t xml:space="preserve"> </w:t>
      </w:r>
      <w:r>
        <w:rPr>
          <w:rFonts w:hint="default" w:ascii="Times New Roman" w:hAnsi="Times New Roman" w:cs="Times New Roman"/>
          <w:w w:val="105"/>
          <w:sz w:val="28"/>
          <w:szCs w:val="28"/>
        </w:rPr>
        <w:t>nghĩa</w:t>
      </w:r>
      <w:r>
        <w:rPr>
          <w:rFonts w:hint="default" w:ascii="Times New Roman" w:hAnsi="Times New Roman" w:cs="Times New Roman"/>
          <w:spacing w:val="-12"/>
          <w:w w:val="105"/>
          <w:sz w:val="28"/>
          <w:szCs w:val="28"/>
        </w:rPr>
        <w:t xml:space="preserve"> </w:t>
      </w:r>
      <w:r>
        <w:rPr>
          <w:rFonts w:hint="default" w:ascii="Times New Roman" w:hAnsi="Times New Roman" w:cs="Times New Roman"/>
          <w:w w:val="105"/>
          <w:sz w:val="28"/>
          <w:szCs w:val="28"/>
        </w:rPr>
        <w:t>là</w:t>
      </w:r>
      <w:r>
        <w:rPr>
          <w:rFonts w:hint="default" w:ascii="Times New Roman" w:hAnsi="Times New Roman" w:cs="Times New Roman"/>
          <w:spacing w:val="-11"/>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ã</w:t>
      </w:r>
      <w:r>
        <w:rPr>
          <w:rFonts w:hint="default" w:ascii="Times New Roman" w:hAnsi="Times New Roman" w:cs="Times New Roman"/>
          <w:spacing w:val="-12"/>
          <w:w w:val="105"/>
          <w:sz w:val="28"/>
          <w:szCs w:val="28"/>
        </w:rPr>
        <w:t xml:space="preserve"> </w:t>
      </w:r>
      <w:r>
        <w:rPr>
          <w:rFonts w:hint="default" w:ascii="Times New Roman" w:hAnsi="Times New Roman" w:cs="Times New Roman"/>
          <w:w w:val="105"/>
          <w:sz w:val="28"/>
          <w:szCs w:val="28"/>
        </w:rPr>
        <w:t>xây</w:t>
      </w:r>
      <w:r>
        <w:rPr>
          <w:rFonts w:hint="default" w:ascii="Times New Roman" w:hAnsi="Times New Roman" w:cs="Times New Roman"/>
          <w:spacing w:val="-13"/>
          <w:w w:val="105"/>
          <w:sz w:val="28"/>
          <w:szCs w:val="28"/>
        </w:rPr>
        <w:t xml:space="preserve"> </w:t>
      </w:r>
      <w:r>
        <w:rPr>
          <w:rFonts w:hint="default" w:ascii="Times New Roman" w:hAnsi="Times New Roman" w:cs="Times New Roman"/>
          <w:w w:val="105"/>
          <w:sz w:val="28"/>
          <w:szCs w:val="28"/>
        </w:rPr>
        <w:t>dựng</w:t>
      </w:r>
      <w:r>
        <w:rPr>
          <w:rFonts w:hint="default" w:ascii="Times New Roman" w:hAnsi="Times New Roman" w:cs="Times New Roman"/>
          <w:spacing w:val="-14"/>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ược</w:t>
      </w:r>
      <w:r>
        <w:rPr>
          <w:rFonts w:hint="default" w:ascii="Times New Roman" w:hAnsi="Times New Roman" w:cs="Times New Roman"/>
          <w:spacing w:val="-12"/>
          <w:w w:val="105"/>
          <w:sz w:val="28"/>
          <w:szCs w:val="28"/>
        </w:rPr>
        <w:t xml:space="preserve"> </w:t>
      </w:r>
      <w:r>
        <w:rPr>
          <w:rFonts w:hint="default" w:ascii="Times New Roman" w:hAnsi="Times New Roman" w:cs="Times New Roman"/>
          <w:w w:val="105"/>
          <w:sz w:val="28"/>
          <w:szCs w:val="28"/>
        </w:rPr>
        <w:t>nhánh</w:t>
      </w:r>
      <w:r>
        <w:rPr>
          <w:rFonts w:hint="default" w:ascii="Times New Roman" w:hAnsi="Times New Roman" w:cs="Times New Roman"/>
          <w:spacing w:val="-11"/>
          <w:w w:val="105"/>
          <w:sz w:val="28"/>
          <w:szCs w:val="28"/>
        </w:rPr>
        <w:t xml:space="preserve"> </w:t>
      </w:r>
      <w:r>
        <w:rPr>
          <w:rFonts w:hint="default" w:ascii="Times New Roman" w:hAnsi="Times New Roman" w:cs="Times New Roman"/>
          <w:w w:val="105"/>
          <w:sz w:val="28"/>
          <w:szCs w:val="28"/>
        </w:rPr>
        <w:t>DFS</w:t>
      </w:r>
      <w:r>
        <w:rPr>
          <w:rFonts w:hint="default" w:ascii="Times New Roman" w:hAnsi="Times New Roman" w:cs="Times New Roman"/>
          <w:spacing w:val="-12"/>
          <w:w w:val="105"/>
          <w:sz w:val="28"/>
          <w:szCs w:val="28"/>
        </w:rPr>
        <w:t xml:space="preserve"> </w:t>
      </w:r>
      <w:r>
        <w:rPr>
          <w:rFonts w:hint="default" w:ascii="Times New Roman" w:hAnsi="Times New Roman" w:cs="Times New Roman"/>
          <w:w w:val="105"/>
          <w:sz w:val="28"/>
          <w:szCs w:val="28"/>
        </w:rPr>
        <w:t>gốc</w:t>
      </w:r>
      <w:r>
        <w:rPr>
          <w:rFonts w:hint="default" w:ascii="Times New Roman" w:hAnsi="Times New Roman" w:cs="Times New Roman"/>
          <w:spacing w:val="-10"/>
          <w:w w:val="105"/>
          <w:sz w:val="28"/>
          <w:szCs w:val="28"/>
        </w:rPr>
        <w:t xml:space="preserve"> </w:t>
      </w:r>
      <w:r>
        <w:rPr>
          <w:rFonts w:hint="default" w:ascii="Times New Roman" w:hAnsi="Times New Roman" w:cs="Times New Roman"/>
          <w:w w:val="105"/>
          <w:sz w:val="28"/>
          <w:szCs w:val="28"/>
        </w:rPr>
        <w:t>v</w:t>
      </w:r>
      <w:r>
        <w:rPr>
          <w:rFonts w:hint="default" w:ascii="Times New Roman" w:hAnsi="Times New Roman" w:cs="Times New Roman"/>
          <w:spacing w:val="-5"/>
          <w:w w:val="105"/>
          <w:sz w:val="28"/>
          <w:szCs w:val="28"/>
        </w:rPr>
        <w:t xml:space="preserve"> </w:t>
      </w:r>
      <w:r>
        <w:rPr>
          <w:rFonts w:hint="default" w:ascii="Times New Roman" w:hAnsi="Times New Roman" w:cs="Times New Roman"/>
          <w:w w:val="105"/>
          <w:sz w:val="28"/>
          <w:szCs w:val="28"/>
        </w:rPr>
        <w:t>nằm</w:t>
      </w:r>
      <w:r>
        <w:rPr>
          <w:rFonts w:hint="default" w:ascii="Times New Roman" w:hAnsi="Times New Roman" w:cs="Times New Roman"/>
          <w:spacing w:val="-12"/>
          <w:w w:val="105"/>
          <w:sz w:val="28"/>
          <w:szCs w:val="28"/>
        </w:rPr>
        <w:t xml:space="preserve"> </w:t>
      </w:r>
      <w:r>
        <w:rPr>
          <w:rFonts w:hint="default" w:ascii="Times New Roman" w:hAnsi="Times New Roman" w:cs="Times New Roman"/>
          <w:w w:val="105"/>
          <w:sz w:val="28"/>
          <w:szCs w:val="28"/>
        </w:rPr>
        <w:t>trong</w:t>
      </w:r>
      <w:r>
        <w:rPr>
          <w:rFonts w:hint="default" w:ascii="Times New Roman" w:hAnsi="Times New Roman" w:cs="Times New Roman"/>
          <w:spacing w:val="-11"/>
          <w:w w:val="105"/>
          <w:sz w:val="28"/>
          <w:szCs w:val="28"/>
        </w:rPr>
        <w:t xml:space="preserve"> </w:t>
      </w:r>
      <w:r>
        <w:rPr>
          <w:rFonts w:hint="default" w:ascii="Times New Roman" w:hAnsi="Times New Roman" w:cs="Times New Roman"/>
          <w:w w:val="105"/>
          <w:sz w:val="28"/>
          <w:szCs w:val="28"/>
        </w:rPr>
        <w:t>nhánh</w:t>
      </w:r>
      <w:r>
        <w:rPr>
          <w:rFonts w:hint="default" w:ascii="Times New Roman" w:hAnsi="Times New Roman" w:cs="Times New Roman"/>
          <w:spacing w:val="-11"/>
          <w:w w:val="105"/>
          <w:sz w:val="28"/>
          <w:szCs w:val="28"/>
        </w:rPr>
        <w:t xml:space="preserve"> </w:t>
      </w:r>
      <w:r>
        <w:rPr>
          <w:rFonts w:hint="default" w:ascii="Times New Roman" w:hAnsi="Times New Roman" w:cs="Times New Roman"/>
          <w:w w:val="105"/>
          <w:sz w:val="28"/>
          <w:szCs w:val="28"/>
        </w:rPr>
        <w:t xml:space="preserve">DFS gốc </w:t>
      </w:r>
      <w:r>
        <w:rPr>
          <w:rFonts w:hint="default" w:ascii="Times New Roman" w:hAnsi="Times New Roman" w:cs="Times New Roman"/>
          <w:spacing w:val="3"/>
          <w:w w:val="105"/>
          <w:sz w:val="28"/>
          <w:szCs w:val="28"/>
        </w:rPr>
        <w:t xml:space="preserve">u, </w:t>
      </w:r>
      <w:r>
        <w:rPr>
          <w:rFonts w:hint="default" w:ascii="Times New Roman" w:hAnsi="Times New Roman" w:cs="Times New Roman"/>
          <w:w w:val="105"/>
          <w:sz w:val="28"/>
          <w:szCs w:val="28"/>
        </w:rPr>
        <w:t xml:space="preserve">những cung ngược </w:t>
      </w:r>
      <w:r>
        <w:rPr>
          <w:rFonts w:hint="default" w:cs="Times New Roman"/>
          <w:w w:val="105"/>
          <w:sz w:val="28"/>
          <w:szCs w:val="28"/>
          <w:lang w:val="en-US"/>
        </w:rPr>
        <w:t>đ</w:t>
      </w:r>
      <w:r>
        <w:rPr>
          <w:rFonts w:hint="default" w:ascii="Times New Roman" w:hAnsi="Times New Roman" w:cs="Times New Roman"/>
          <w:w w:val="105"/>
          <w:sz w:val="28"/>
          <w:szCs w:val="28"/>
        </w:rPr>
        <w:t xml:space="preserve">i từ nhánh DFS gốc v cũng là cung ngược </w:t>
      </w:r>
      <w:r>
        <w:rPr>
          <w:rFonts w:hint="default" w:cs="Times New Roman"/>
          <w:w w:val="105"/>
          <w:sz w:val="28"/>
          <w:szCs w:val="28"/>
          <w:lang w:val="en-US"/>
        </w:rPr>
        <w:t>đ</w:t>
      </w:r>
      <w:r>
        <w:rPr>
          <w:rFonts w:hint="default" w:ascii="Times New Roman" w:hAnsi="Times New Roman" w:cs="Times New Roman"/>
          <w:w w:val="105"/>
          <w:sz w:val="28"/>
          <w:szCs w:val="28"/>
        </w:rPr>
        <w:t>i</w:t>
      </w:r>
      <w:r>
        <w:rPr>
          <w:rFonts w:hint="default" w:ascii="Times New Roman" w:hAnsi="Times New Roman" w:cs="Times New Roman"/>
          <w:spacing w:val="-25"/>
          <w:w w:val="105"/>
          <w:sz w:val="28"/>
          <w:szCs w:val="28"/>
        </w:rPr>
        <w:t xml:space="preserve"> </w:t>
      </w:r>
      <w:r>
        <w:rPr>
          <w:rFonts w:hint="default" w:ascii="Times New Roman" w:hAnsi="Times New Roman" w:cs="Times New Roman"/>
          <w:w w:val="105"/>
          <w:sz w:val="28"/>
          <w:szCs w:val="28"/>
        </w:rPr>
        <w:t>từ nhánh</w:t>
      </w:r>
      <w:r>
        <w:rPr>
          <w:rFonts w:hint="default" w:ascii="Times New Roman" w:hAnsi="Times New Roman" w:cs="Times New Roman"/>
          <w:spacing w:val="-4"/>
          <w:w w:val="105"/>
          <w:sz w:val="28"/>
          <w:szCs w:val="28"/>
        </w:rPr>
        <w:t xml:space="preserve"> </w:t>
      </w:r>
      <w:r>
        <w:rPr>
          <w:rFonts w:hint="default" w:ascii="Times New Roman" w:hAnsi="Times New Roman" w:cs="Times New Roman"/>
          <w:w w:val="105"/>
          <w:sz w:val="28"/>
          <w:szCs w:val="28"/>
        </w:rPr>
        <w:t>DFS</w:t>
      </w:r>
      <w:r>
        <w:rPr>
          <w:rFonts w:hint="default" w:ascii="Times New Roman" w:hAnsi="Times New Roman" w:cs="Times New Roman"/>
          <w:spacing w:val="-3"/>
          <w:w w:val="105"/>
          <w:sz w:val="28"/>
          <w:szCs w:val="28"/>
        </w:rPr>
        <w:t xml:space="preserve"> </w:t>
      </w:r>
      <w:r>
        <w:rPr>
          <w:rFonts w:hint="default" w:ascii="Times New Roman" w:hAnsi="Times New Roman" w:cs="Times New Roman"/>
          <w:w w:val="105"/>
          <w:sz w:val="28"/>
          <w:szCs w:val="28"/>
        </w:rPr>
        <w:t>gốc</w:t>
      </w:r>
      <w:r>
        <w:rPr>
          <w:rFonts w:hint="default" w:ascii="Times New Roman" w:hAnsi="Times New Roman" w:cs="Times New Roman"/>
          <w:spacing w:val="-2"/>
          <w:w w:val="105"/>
          <w:sz w:val="28"/>
          <w:szCs w:val="28"/>
        </w:rPr>
        <w:t xml:space="preserve"> </w:t>
      </w:r>
      <w:r>
        <w:rPr>
          <w:rFonts w:hint="default" w:ascii="Times New Roman" w:hAnsi="Times New Roman" w:cs="Times New Roman"/>
          <w:w w:val="105"/>
          <w:sz w:val="28"/>
          <w:szCs w:val="28"/>
        </w:rPr>
        <w:t>u</w:t>
      </w:r>
      <w:r>
        <w:rPr>
          <w:rFonts w:hint="default" w:ascii="Times New Roman" w:hAnsi="Times New Roman" w:cs="Times New Roman"/>
          <w:spacing w:val="3"/>
          <w:w w:val="105"/>
          <w:sz w:val="28"/>
          <w:szCs w:val="28"/>
        </w:rPr>
        <w:t xml:space="preserve"> </w:t>
      </w:r>
      <w:r>
        <w:rPr>
          <w:rFonts w:hint="default" w:ascii="Times New Roman" w:hAnsi="Times New Roman" w:cs="Times New Roman"/>
          <w:w w:val="105"/>
          <w:sz w:val="28"/>
          <w:szCs w:val="28"/>
        </w:rPr>
        <w:t></w:t>
      </w:r>
      <w:r>
        <w:rPr>
          <w:rFonts w:hint="default" w:ascii="Times New Roman" w:hAnsi="Times New Roman" w:cs="Times New Roman"/>
          <w:spacing w:val="-5"/>
          <w:w w:val="105"/>
          <w:sz w:val="28"/>
          <w:szCs w:val="28"/>
        </w:rPr>
        <w:t xml:space="preserve"> </w:t>
      </w:r>
      <w:r>
        <w:rPr>
          <w:rFonts w:hint="default" w:ascii="Times New Roman" w:hAnsi="Times New Roman" w:cs="Times New Roman"/>
          <w:w w:val="105"/>
          <w:sz w:val="28"/>
          <w:szCs w:val="28"/>
        </w:rPr>
        <w:t>ta</w:t>
      </w:r>
      <w:r>
        <w:rPr>
          <w:rFonts w:hint="default" w:ascii="Times New Roman" w:hAnsi="Times New Roman" w:cs="Times New Roman"/>
          <w:spacing w:val="-3"/>
          <w:w w:val="105"/>
          <w:sz w:val="28"/>
          <w:szCs w:val="28"/>
        </w:rPr>
        <w:t xml:space="preserve"> </w:t>
      </w:r>
      <w:r>
        <w:rPr>
          <w:rFonts w:hint="default" w:ascii="Times New Roman" w:hAnsi="Times New Roman" w:cs="Times New Roman"/>
          <w:w w:val="105"/>
          <w:sz w:val="28"/>
          <w:szCs w:val="28"/>
        </w:rPr>
        <w:t>cực</w:t>
      </w:r>
      <w:r>
        <w:rPr>
          <w:rFonts w:hint="default" w:ascii="Times New Roman" w:hAnsi="Times New Roman" w:cs="Times New Roman"/>
          <w:spacing w:val="-4"/>
          <w:w w:val="105"/>
          <w:sz w:val="28"/>
          <w:szCs w:val="28"/>
        </w:rPr>
        <w:t xml:space="preserve"> </w:t>
      </w:r>
      <w:r>
        <w:rPr>
          <w:rFonts w:hint="default" w:ascii="Times New Roman" w:hAnsi="Times New Roman" w:cs="Times New Roman"/>
          <w:w w:val="105"/>
          <w:sz w:val="28"/>
          <w:szCs w:val="28"/>
        </w:rPr>
        <w:t>tiểu</w:t>
      </w:r>
      <w:r>
        <w:rPr>
          <w:rFonts w:hint="default" w:ascii="Times New Roman" w:hAnsi="Times New Roman" w:cs="Times New Roman"/>
          <w:spacing w:val="-3"/>
          <w:w w:val="105"/>
          <w:sz w:val="28"/>
          <w:szCs w:val="28"/>
        </w:rPr>
        <w:t xml:space="preserve"> </w:t>
      </w:r>
      <w:r>
        <w:rPr>
          <w:rFonts w:hint="default" w:ascii="Times New Roman" w:hAnsi="Times New Roman" w:cs="Times New Roman"/>
          <w:w w:val="105"/>
          <w:sz w:val="28"/>
          <w:szCs w:val="28"/>
        </w:rPr>
        <w:t>hoá</w:t>
      </w:r>
      <w:r>
        <w:rPr>
          <w:rFonts w:hint="default" w:ascii="Times New Roman" w:hAnsi="Times New Roman" w:cs="Times New Roman"/>
          <w:spacing w:val="-5"/>
          <w:w w:val="105"/>
          <w:sz w:val="28"/>
          <w:szCs w:val="28"/>
        </w:rPr>
        <w:t xml:space="preserve"> </w:t>
      </w:r>
      <w:r>
        <w:rPr>
          <w:rFonts w:hint="default" w:ascii="Times New Roman" w:hAnsi="Times New Roman" w:cs="Times New Roman"/>
          <w:spacing w:val="2"/>
          <w:w w:val="105"/>
          <w:sz w:val="28"/>
          <w:szCs w:val="28"/>
        </w:rPr>
        <w:t>Low</w:t>
      </w:r>
      <w:r>
        <w:rPr>
          <w:rFonts w:hint="default" w:ascii="Times New Roman" w:hAnsi="Times New Roman" w:cs="Times New Roman"/>
          <w:spacing w:val="2"/>
          <w:w w:val="105"/>
          <w:position w:val="1"/>
          <w:sz w:val="28"/>
          <w:szCs w:val="28"/>
        </w:rPr>
        <w:t>[</w:t>
      </w:r>
      <w:r>
        <w:rPr>
          <w:rFonts w:hint="default" w:ascii="Times New Roman" w:hAnsi="Times New Roman" w:cs="Times New Roman"/>
          <w:spacing w:val="2"/>
          <w:w w:val="105"/>
          <w:sz w:val="28"/>
          <w:szCs w:val="28"/>
        </w:rPr>
        <w:t>u</w:t>
      </w:r>
      <w:r>
        <w:rPr>
          <w:rFonts w:hint="default" w:ascii="Times New Roman" w:hAnsi="Times New Roman" w:cs="Times New Roman"/>
          <w:spacing w:val="2"/>
          <w:w w:val="105"/>
          <w:position w:val="1"/>
          <w:sz w:val="28"/>
          <w:szCs w:val="28"/>
        </w:rPr>
        <w:t>]</w:t>
      </w:r>
      <w:r>
        <w:rPr>
          <w:rFonts w:hint="default" w:ascii="Times New Roman" w:hAnsi="Times New Roman" w:cs="Times New Roman"/>
          <w:spacing w:val="-3"/>
          <w:w w:val="105"/>
          <w:position w:val="1"/>
          <w:sz w:val="28"/>
          <w:szCs w:val="28"/>
        </w:rPr>
        <w:t xml:space="preserve"> </w:t>
      </w:r>
      <w:r>
        <w:rPr>
          <w:rFonts w:hint="default" w:ascii="Times New Roman" w:hAnsi="Times New Roman" w:cs="Times New Roman"/>
          <w:w w:val="105"/>
          <w:sz w:val="28"/>
          <w:szCs w:val="28"/>
        </w:rPr>
        <w:t>theo</w:t>
      </w:r>
      <w:r>
        <w:rPr>
          <w:rFonts w:hint="default" w:ascii="Times New Roman" w:hAnsi="Times New Roman" w:cs="Times New Roman"/>
          <w:spacing w:val="-3"/>
          <w:w w:val="105"/>
          <w:sz w:val="28"/>
          <w:szCs w:val="28"/>
        </w:rPr>
        <w:t xml:space="preserve"> </w:t>
      </w:r>
      <w:r>
        <w:rPr>
          <w:rFonts w:hint="default" w:ascii="Times New Roman" w:hAnsi="Times New Roman" w:cs="Times New Roman"/>
          <w:w w:val="105"/>
          <w:sz w:val="28"/>
          <w:szCs w:val="28"/>
        </w:rPr>
        <w:t>công</w:t>
      </w:r>
      <w:r>
        <w:rPr>
          <w:rFonts w:hint="default" w:ascii="Times New Roman" w:hAnsi="Times New Roman" w:cs="Times New Roman"/>
          <w:spacing w:val="-6"/>
          <w:w w:val="105"/>
          <w:sz w:val="28"/>
          <w:szCs w:val="28"/>
        </w:rPr>
        <w:t xml:space="preserve"> </w:t>
      </w:r>
      <w:r>
        <w:rPr>
          <w:rFonts w:hint="default" w:ascii="Times New Roman" w:hAnsi="Times New Roman" w:cs="Times New Roman"/>
          <w:w w:val="105"/>
          <w:sz w:val="28"/>
          <w:szCs w:val="28"/>
        </w:rPr>
        <w:t>thức:</w:t>
      </w:r>
      <w:r>
        <w:rPr>
          <w:rFonts w:hint="default" w:ascii="Times New Roman" w:hAnsi="Times New Roman" w:cs="Times New Roman"/>
          <w:spacing w:val="-3"/>
          <w:w w:val="105"/>
          <w:sz w:val="28"/>
          <w:szCs w:val="28"/>
        </w:rPr>
        <w:t xml:space="preserve"> </w:t>
      </w:r>
      <w:r>
        <w:rPr>
          <w:rFonts w:hint="default" w:ascii="Times New Roman" w:hAnsi="Times New Roman" w:cs="Times New Roman"/>
          <w:w w:val="105"/>
          <w:sz w:val="28"/>
          <w:szCs w:val="28"/>
        </w:rPr>
        <w:t>Low</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u</w:t>
      </w:r>
      <w:r>
        <w:rPr>
          <w:rFonts w:hint="default" w:ascii="Times New Roman" w:hAnsi="Times New Roman" w:cs="Times New Roman"/>
          <w:w w:val="105"/>
          <w:position w:val="1"/>
          <w:sz w:val="28"/>
          <w:szCs w:val="28"/>
        </w:rPr>
        <w:t>]</w:t>
      </w:r>
      <w:r>
        <w:rPr>
          <w:rFonts w:hint="default" w:ascii="Times New Roman" w:hAnsi="Times New Roman" w:cs="Times New Roman"/>
          <w:w w:val="105"/>
          <w:position w:val="1"/>
          <w:sz w:val="28"/>
          <w:szCs w:val="28"/>
          <w:vertAlign w:val="subscript"/>
        </w:rPr>
        <w:t>mới</w:t>
      </w:r>
      <w:r>
        <w:rPr>
          <w:rFonts w:hint="default" w:ascii="Times New Roman" w:hAnsi="Times New Roman" w:cs="Times New Roman"/>
          <w:spacing w:val="-7"/>
          <w:w w:val="105"/>
          <w:position w:val="1"/>
          <w:sz w:val="28"/>
          <w:szCs w:val="28"/>
          <w:vertAlign w:val="baseline"/>
        </w:rPr>
        <w:t xml:space="preserve"> </w:t>
      </w:r>
      <w:r>
        <w:rPr>
          <w:rFonts w:hint="default" w:ascii="Times New Roman" w:hAnsi="Times New Roman" w:cs="Times New Roman"/>
          <w:w w:val="155"/>
          <w:sz w:val="28"/>
          <w:szCs w:val="28"/>
          <w:vertAlign w:val="baseline"/>
        </w:rPr>
        <w:t xml:space="preserve">x </w:t>
      </w:r>
      <w:r>
        <w:rPr>
          <w:rFonts w:hint="default" w:ascii="Times New Roman" w:hAnsi="Times New Roman" w:cs="Times New Roman"/>
          <w:w w:val="105"/>
          <w:sz w:val="28"/>
          <w:szCs w:val="28"/>
          <w:vertAlign w:val="baseline"/>
        </w:rPr>
        <w:t>min</w:t>
      </w:r>
      <w:r>
        <w:rPr>
          <w:rFonts w:hint="default" w:ascii="Times New Roman" w:hAnsi="Times New Roman" w:cs="Times New Roman"/>
          <w:w w:val="105"/>
          <w:position w:val="1"/>
          <w:sz w:val="28"/>
          <w:szCs w:val="28"/>
          <w:vertAlign w:val="baseline"/>
        </w:rPr>
        <w:t>(</w:t>
      </w:r>
      <w:r>
        <w:rPr>
          <w:rFonts w:hint="default" w:ascii="Times New Roman" w:hAnsi="Times New Roman" w:cs="Times New Roman"/>
          <w:w w:val="105"/>
          <w:sz w:val="28"/>
          <w:szCs w:val="28"/>
          <w:vertAlign w:val="baseline"/>
        </w:rPr>
        <w:t>Low</w:t>
      </w:r>
      <w:r>
        <w:rPr>
          <w:rFonts w:hint="default" w:ascii="Times New Roman" w:hAnsi="Times New Roman" w:cs="Times New Roman"/>
          <w:w w:val="105"/>
          <w:position w:val="1"/>
          <w:sz w:val="28"/>
          <w:szCs w:val="28"/>
          <w:vertAlign w:val="baseline"/>
        </w:rPr>
        <w:t>[</w:t>
      </w:r>
      <w:r>
        <w:rPr>
          <w:rFonts w:hint="default" w:ascii="Times New Roman" w:hAnsi="Times New Roman" w:cs="Times New Roman"/>
          <w:w w:val="105"/>
          <w:sz w:val="28"/>
          <w:szCs w:val="28"/>
          <w:vertAlign w:val="baseline"/>
        </w:rPr>
        <w:t>u</w:t>
      </w:r>
      <w:r>
        <w:rPr>
          <w:rFonts w:hint="default" w:ascii="Times New Roman" w:hAnsi="Times New Roman" w:cs="Times New Roman"/>
          <w:w w:val="105"/>
          <w:position w:val="1"/>
          <w:sz w:val="28"/>
          <w:szCs w:val="28"/>
          <w:vertAlign w:val="baseline"/>
        </w:rPr>
        <w:t>]</w:t>
      </w:r>
      <w:r>
        <w:rPr>
          <w:rFonts w:hint="default" w:ascii="Times New Roman" w:hAnsi="Times New Roman" w:cs="Times New Roman"/>
          <w:w w:val="105"/>
          <w:position w:val="1"/>
          <w:sz w:val="28"/>
          <w:szCs w:val="28"/>
          <w:vertAlign w:val="subscript"/>
        </w:rPr>
        <w:t>cũ</w:t>
      </w:r>
      <w:r>
        <w:rPr>
          <w:rFonts w:hint="default" w:ascii="Times New Roman" w:hAnsi="Times New Roman" w:cs="Times New Roman"/>
          <w:w w:val="105"/>
          <w:sz w:val="28"/>
          <w:szCs w:val="28"/>
          <w:vertAlign w:val="baseline"/>
        </w:rPr>
        <w:t>,</w:t>
      </w:r>
      <w:r>
        <w:rPr>
          <w:rFonts w:hint="default" w:ascii="Times New Roman" w:hAnsi="Times New Roman" w:cs="Times New Roman"/>
          <w:spacing w:val="-24"/>
          <w:w w:val="105"/>
          <w:sz w:val="28"/>
          <w:szCs w:val="28"/>
          <w:vertAlign w:val="baseline"/>
        </w:rPr>
        <w:t xml:space="preserve"> </w:t>
      </w:r>
      <w:r>
        <w:rPr>
          <w:rFonts w:hint="default" w:ascii="Times New Roman" w:hAnsi="Times New Roman" w:cs="Times New Roman"/>
          <w:w w:val="105"/>
          <w:sz w:val="28"/>
          <w:szCs w:val="28"/>
          <w:vertAlign w:val="baseline"/>
        </w:rPr>
        <w:t>Low</w:t>
      </w:r>
      <w:r>
        <w:rPr>
          <w:rFonts w:hint="default" w:ascii="Times New Roman" w:hAnsi="Times New Roman" w:cs="Times New Roman"/>
          <w:w w:val="105"/>
          <w:position w:val="1"/>
          <w:sz w:val="28"/>
          <w:szCs w:val="28"/>
          <w:vertAlign w:val="baseline"/>
        </w:rPr>
        <w:t>[</w:t>
      </w:r>
      <w:r>
        <w:rPr>
          <w:rFonts w:hint="default" w:ascii="Times New Roman" w:hAnsi="Times New Roman" w:cs="Times New Roman"/>
          <w:w w:val="105"/>
          <w:sz w:val="28"/>
          <w:szCs w:val="28"/>
          <w:vertAlign w:val="baseline"/>
        </w:rPr>
        <w:t>v</w:t>
      </w:r>
      <w:r>
        <w:rPr>
          <w:rFonts w:hint="default" w:ascii="Times New Roman" w:hAnsi="Times New Roman" w:cs="Times New Roman"/>
          <w:w w:val="105"/>
          <w:position w:val="1"/>
          <w:sz w:val="28"/>
          <w:szCs w:val="28"/>
          <w:vertAlign w:val="baseline"/>
        </w:rPr>
        <w:t>])</w:t>
      </w:r>
    </w:p>
    <w:p>
      <w:pPr>
        <w:pStyle w:val="12"/>
        <w:numPr>
          <w:ilvl w:val="1"/>
          <w:numId w:val="42"/>
        </w:numPr>
        <w:tabs>
          <w:tab w:val="left" w:pos="737"/>
        </w:tabs>
        <w:spacing w:before="0" w:after="0" w:line="259" w:lineRule="auto"/>
        <w:ind w:left="736" w:right="297" w:hanging="433"/>
        <w:jc w:val="both"/>
        <w:rPr>
          <w:rFonts w:hint="default" w:ascii="Times New Roman" w:hAnsi="Times New Roman" w:cs="Times New Roman"/>
          <w:sz w:val="28"/>
          <w:szCs w:val="28"/>
        </w:rPr>
      </w:pPr>
      <w:r>
        <w:rPr>
          <w:rFonts w:hint="default" w:ascii="Times New Roman" w:hAnsi="Times New Roman" w:cs="Times New Roman"/>
          <w:sz w:val="28"/>
          <w:szCs w:val="28"/>
        </w:rPr>
        <w:pict>
          <v:rect id="_x0000_s3674" o:spid="_x0000_s3674" o:spt="1" style="position:absolute;left:0pt;margin-left:97.75pt;margin-top:34.85pt;height:0.45pt;width:399.7pt;mso-position-horizontal-relative:page;mso-wrap-distance-bottom:0pt;mso-wrap-distance-top:0pt;z-index:-251396096;mso-width-relative:page;mso-height-relative:page;" fillcolor="#999999" filled="t" stroked="f" coordsize="21600,21600">
            <v:path/>
            <v:fill on="t" focussize="0,0"/>
            <v:stroke on="f"/>
            <v:imagedata o:title=""/>
            <o:lock v:ext="edit"/>
            <w10:wrap type="topAndBottom"/>
          </v:rect>
        </w:pict>
      </w:r>
      <w:r>
        <w:rPr>
          <w:rFonts w:hint="default" w:ascii="Times New Roman" w:hAnsi="Times New Roman" w:cs="Times New Roman"/>
          <w:sz w:val="28"/>
          <w:szCs w:val="28"/>
        </w:rPr>
        <w:pict>
          <v:group id="_x0000_s3675" o:spid="_x0000_s3675" o:spt="203" style="position:absolute;left:0pt;margin-left:108.8pt;margin-top:45.05pt;height:149.2pt;width:196.6pt;mso-position-horizontal-relative:page;z-index:-251516928;mso-width-relative:page;mso-height-relative:page;" coordorigin="2177,901" coordsize="3932,2984">
            <o:lock v:ext="edit"/>
            <v:shape id="_x0000_s3676" o:spid="_x0000_s3676" o:spt="75" type="#_x0000_t75" style="position:absolute;left:2536;top:901;height:392;width:392;" filled="f" stroked="f" coordsize="21600,21600">
              <v:path/>
              <v:fill on="f" focussize="0,0"/>
              <v:stroke on="f"/>
              <v:imagedata r:id="rId197" o:title=""/>
              <o:lock v:ext="edit" aspectratio="t"/>
            </v:shape>
            <v:shape id="_x0000_s3677" o:spid="_x0000_s3677" o:spt="75" type="#_x0000_t75" style="position:absolute;left:2536;top:1765;height:392;width:392;" filled="f" stroked="f" coordsize="21600,21600">
              <v:path/>
              <v:fill on="f" focussize="0,0"/>
              <v:stroke on="f"/>
              <v:imagedata r:id="rId288" o:title=""/>
              <o:lock v:ext="edit" aspectratio="t"/>
            </v:shape>
            <v:line id="_x0000_s3678" o:spid="_x0000_s3678" o:spt="20" style="position:absolute;left:2714;top:1252;height:518;width:0;" stroked="t" coordsize="21600,21600">
              <v:path arrowok="t"/>
              <v:fill focussize="0,0"/>
              <v:stroke weight="0.5pt" color="#000000"/>
              <v:imagedata o:title=""/>
              <o:lock v:ext="edit"/>
            </v:line>
            <v:shape id="_x0000_s3679" o:spid="_x0000_s3679" o:spt="75" type="#_x0000_t75" style="position:absolute;left:3398;top:1765;height:392;width:392;" filled="f" stroked="f" coordsize="21600,21600">
              <v:path/>
              <v:fill on="f" focussize="0,0"/>
              <v:stroke on="f"/>
              <v:imagedata r:id="rId204" o:title=""/>
              <o:lock v:ext="edit" aspectratio="t"/>
            </v:shape>
            <v:shape id="_x0000_s3680" o:spid="_x0000_s3680" style="position:absolute;left:2887;top:1078;height:864;width:689;" filled="f" stroked="t" coordorigin="2887,1079" coordsize="689,864" path="m2887,1943l3403,1943m3576,1770l3572,1701,3559,1633,3538,1565,3509,1500,3474,1437,3433,1377,3386,1321,3335,1270,3279,1223,3219,1181,3157,1146,3092,1118,3025,1096,2956,1083,2887,1079e">
              <v:path arrowok="t"/>
              <v:fill on="f" focussize="0,0"/>
              <v:stroke weight="0.5pt" color="#000000"/>
              <v:imagedata o:title=""/>
              <o:lock v:ext="edit"/>
            </v:shape>
            <v:shape id="_x0000_s3681" o:spid="_x0000_s3681" o:spt="75" type="#_x0000_t75" style="position:absolute;left:3398;top:2629;height:392;width:392;" filled="f" stroked="f" coordsize="21600,21600">
              <v:path/>
              <v:fill on="f" focussize="0,0"/>
              <v:stroke on="f"/>
              <v:imagedata r:id="rId204" o:title=""/>
              <o:lock v:ext="edit" aspectratio="t"/>
            </v:shape>
            <v:shape id="_x0000_s3682" o:spid="_x0000_s3682" o:spt="75" type="#_x0000_t75" style="position:absolute;left:4262;top:2629;height:392;width:392;" filled="f" stroked="f" coordsize="21600,21600">
              <v:path/>
              <v:fill on="f" focussize="0,0"/>
              <v:stroke on="f"/>
              <v:imagedata r:id="rId204" o:title=""/>
              <o:lock v:ext="edit" aspectratio="t"/>
            </v:shape>
            <v:line id="_x0000_s3683" o:spid="_x0000_s3683" o:spt="20" style="position:absolute;left:3698;top:2065;height:619;width:622;" stroked="t" coordsize="21600,21600">
              <v:path arrowok="t"/>
              <v:fill focussize="0,0"/>
              <v:stroke weight="0.5pt" color="#000000"/>
              <v:imagedata o:title=""/>
              <o:lock v:ext="edit"/>
            </v:line>
            <v:shape id="_x0000_s3684" o:spid="_x0000_s3684" o:spt="75" type="#_x0000_t75" style="position:absolute;left:4262;top:3493;height:392;width:392;" filled="f" stroked="f" coordsize="21600,21600">
              <v:path/>
              <v:fill on="f" focussize="0,0"/>
              <v:stroke on="f"/>
              <v:imagedata r:id="rId289" o:title=""/>
              <o:lock v:ext="edit" aspectratio="t"/>
            </v:shape>
            <v:line id="_x0000_s3685" o:spid="_x0000_s3685" o:spt="20" style="position:absolute;left:4440;top:2980;height:518;width:2;" stroked="t" coordsize="21600,21600">
              <v:path arrowok="t"/>
              <v:fill focussize="0,0"/>
              <v:stroke weight="0.5pt" color="#000000"/>
              <v:imagedata o:title=""/>
              <o:lock v:ext="edit"/>
            </v:line>
            <v:shape id="_x0000_s3686" o:spid="_x0000_s3686" o:spt="75" type="#_x0000_t75" style="position:absolute;left:5126;top:3493;height:392;width:392;" filled="f" stroked="f" coordsize="21600,21600">
              <v:path/>
              <v:fill on="f" focussize="0,0"/>
              <v:stroke on="f"/>
              <v:imagedata r:id="rId290" o:title=""/>
              <o:lock v:ext="edit" aspectratio="t"/>
            </v:shape>
            <v:shape id="_x0000_s3687" o:spid="_x0000_s3687" style="position:absolute;left:4612;top:2806;height:692;width:692;" filled="f" stroked="t" coordorigin="4613,2807" coordsize="692,692" path="m5304,3498l5299,3429,5286,3361,5265,3293,5237,3228,5202,3165,5160,3105,5113,3049,5062,2998,5005,2951,4946,2909,4883,2874,4817,2846,4750,2824,4682,2811,4613,2807e">
              <v:path arrowok="t"/>
              <v:fill on="f" focussize="0,0"/>
              <v:stroke weight="0.5pt" color="#000000"/>
              <v:imagedata o:title=""/>
              <o:lock v:ext="edit"/>
            </v:shape>
            <v:shape id="_x0000_s3688" o:spid="_x0000_s3688" o:spt="75" type="#_x0000_t75" style="position:absolute;left:2536;top:2629;height:392;width:392;" filled="f" stroked="f" coordsize="21600,21600">
              <v:path/>
              <v:fill on="f" focussize="0,0"/>
              <v:stroke on="f"/>
              <v:imagedata r:id="rId288" o:title=""/>
              <o:lock v:ext="edit" aspectratio="t"/>
            </v:shape>
            <v:shape id="_x0000_s3689" o:spid="_x0000_s3689" style="position:absolute;left:2714;top:2065;height:742;width:862;" filled="f" stroked="t" coordorigin="2714,2065" coordsize="862,742" path="m2714,2116l2714,2634m2887,2807l3403,2807m3576,2634l3565,2579,3535,2526,3489,2478,3429,2436,3360,2404,3285,2382,3206,2375,3128,2366,3052,2340,2983,2301,2924,2252,2878,2194,2848,2131,2837,2065e">
              <v:path arrowok="t"/>
              <v:fill on="f" focussize="0,0"/>
              <v:stroke weight="0.5pt" color="#000000"/>
              <v:imagedata o:title=""/>
              <o:lock v:ext="edit"/>
            </v:shape>
            <v:shape id="_x0000_s3690" o:spid="_x0000_s3690" o:spt="75" type="#_x0000_t75" style="position:absolute;left:3398;top:3493;height:392;width:392;" filled="f" stroked="f" coordsize="21600,21600">
              <v:path/>
              <v:fill on="f" focussize="0,0"/>
              <v:stroke on="f"/>
              <v:imagedata r:id="rId289" o:title=""/>
              <o:lock v:ext="edit" aspectratio="t"/>
            </v:shape>
            <v:line id="_x0000_s3691" o:spid="_x0000_s3691" o:spt="20" style="position:absolute;left:3576;top:2980;height:518;width:2;" stroked="t" coordsize="21600,21600">
              <v:path arrowok="t"/>
              <v:fill focussize="0,0"/>
              <v:stroke weight="0.5pt" color="#000000"/>
              <v:imagedata o:title=""/>
              <o:lock v:ext="edit"/>
            </v:line>
            <v:shape id="_x0000_s3692" o:spid="_x0000_s3692" o:spt="75" type="#_x0000_t75" style="position:absolute;left:2536;top:3493;height:392;width:392;" filled="f" stroked="f" coordsize="21600,21600">
              <v:path/>
              <v:fill on="f" focussize="0,0"/>
              <v:stroke on="f"/>
              <v:imagedata r:id="rId291" o:title=""/>
              <o:lock v:ext="edit" aspectratio="t"/>
            </v:shape>
            <v:shape id="_x0000_s3693" o:spid="_x0000_s3693" style="position:absolute;left:2181;top:1942;height:1728;width:533;" filled="f" stroked="t" coordorigin="2182,1943" coordsize="533,1728" path="m2714,2980l2714,3498m2542,3671l2500,3663,2459,3642,2419,3607,2381,3561,2344,3504,2310,3437,2279,3363,2251,3281,2227,3193,2208,3101,2194,3005,2185,2906,2182,2807,2185,2707,2194,2609,2208,2513,2227,2421,2251,2333,2279,2251,2310,2176,2344,2110,2381,2053,2419,2007,2459,1972,2500,1950,2542,1943e">
              <v:path arrowok="t"/>
              <v:fill on="f" focussize="0,0"/>
              <v:stroke weight="0.5pt" color="#000000"/>
              <v:imagedata o:title=""/>
              <o:lock v:ext="edit"/>
            </v:shape>
            <v:shape id="_x0000_s3694" o:spid="_x0000_s3694" style="position:absolute;left:5604;top:2305;height:432;width:504;" fillcolor="#6E6E6E" filled="t" stroked="f" coordorigin="5604,2305" coordsize="504,432" path="m5861,2305l5861,2413,5604,2413,5604,2629,5861,2629,5861,2737,6108,2521,5861,2305xe">
              <v:path arrowok="t"/>
              <v:fill on="t" focussize="0,0"/>
              <v:stroke on="f"/>
              <v:imagedata o:title=""/>
              <o:lock v:ext="edit"/>
            </v:shape>
            <v:shape id="_x0000_s3695" o:spid="_x0000_s3695" style="position:absolute;left:5563;top:2264;height:432;width:504;" fillcolor="#ECECEC" filled="t" stroked="f" coordorigin="5563,2264" coordsize="504,432" path="m5820,2264l5820,2372,5563,2372,5563,2588,5820,2588,5820,2696,6067,2480,5820,2264xe">
              <v:path arrowok="t"/>
              <v:fill on="t" focussize="0,0"/>
              <v:stroke on="f"/>
              <v:imagedata o:title=""/>
              <o:lock v:ext="edit"/>
            </v:shape>
            <v:shape id="_x0000_s3696" o:spid="_x0000_s3696" style="position:absolute;left:5563;top:2264;height:432;width:504;" filled="f" stroked="t" coordorigin="5563,2264" coordsize="504,432" path="m5820,2264l5820,2372,5563,2372,5563,2588,5820,2588,5820,2696,6067,2480,5820,2264xe">
              <v:path arrowok="t"/>
              <v:fill on="f" focussize="0,0"/>
              <v:stroke weight="0.5pt" color="#000000"/>
              <v:imagedata o:title=""/>
              <o:lock v:ext="edit"/>
            </v:shape>
            <v:shape id="_x0000_s3697" o:spid="_x0000_s3697" o:spt="202" type="#_x0000_t202" style="position:absolute;left:2666;top:1011;height:161;width:113;"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87"/>
                        <w:sz w:val="16"/>
                      </w:rPr>
                      <w:t>A</w:t>
                    </w:r>
                  </w:p>
                </w:txbxContent>
              </v:textbox>
            </v:shape>
            <v:shape id="_x0000_s3698" o:spid="_x0000_s3698" o:spt="202" type="#_x0000_t202" style="position:absolute;left:2668;top:1875;height:161;width:108;"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81"/>
                        <w:sz w:val="16"/>
                      </w:rPr>
                      <w:t>B</w:t>
                    </w:r>
                  </w:p>
                </w:txbxContent>
              </v:textbox>
            </v:shape>
            <v:shape id="_x0000_s3699" o:spid="_x0000_s3699" o:spt="202" type="#_x0000_t202" style="position:absolute;left:3532;top:1875;height:161;width:106;"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74"/>
                        <w:sz w:val="16"/>
                      </w:rPr>
                      <w:t>C</w:t>
                    </w:r>
                  </w:p>
                </w:txbxContent>
              </v:textbox>
            </v:shape>
            <v:shape id="_x0000_s3700" o:spid="_x0000_s3700" o:spt="202" type="#_x0000_t202" style="position:absolute;left:2664;top:2739;height:161;width:119;"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85"/>
                        <w:sz w:val="16"/>
                      </w:rPr>
                      <w:t>D</w:t>
                    </w:r>
                  </w:p>
                </w:txbxContent>
              </v:textbox>
            </v:shape>
            <v:shape id="_x0000_s3701" o:spid="_x0000_s3701" o:spt="202" type="#_x0000_t202" style="position:absolute;left:3537;top:2739;height:161;width:99;"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73"/>
                        <w:sz w:val="16"/>
                      </w:rPr>
                      <w:t>E</w:t>
                    </w:r>
                  </w:p>
                </w:txbxContent>
              </v:textbox>
            </v:shape>
            <v:shape id="_x0000_s3702" o:spid="_x0000_s3702" o:spt="202" type="#_x0000_t202" style="position:absolute;left:4404;top:2739;height:161;width:94;"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75"/>
                        <w:sz w:val="16"/>
                      </w:rPr>
                      <w:t>F</w:t>
                    </w:r>
                  </w:p>
                </w:txbxContent>
              </v:textbox>
            </v:shape>
          </v:group>
        </w:pict>
      </w:r>
      <w:r>
        <w:rPr>
          <w:rFonts w:hint="default" w:ascii="Times New Roman" w:hAnsi="Times New Roman" w:cs="Times New Roman"/>
          <w:sz w:val="28"/>
          <w:szCs w:val="28"/>
        </w:rPr>
        <w:pict>
          <v:group id="_x0000_s3703" o:spid="_x0000_s3703" o:spt="203" style="position:absolute;left:0pt;margin-left:313.9pt;margin-top:45.05pt;height:149.2pt;width:177.75pt;mso-position-horizontal-relative:page;z-index:-251515904;mso-width-relative:page;mso-height-relative:page;" coordorigin="6278,901" coordsize="3555,2984">
            <o:lock v:ext="edit"/>
            <v:shape id="_x0000_s3704" o:spid="_x0000_s3704" o:spt="75" type="#_x0000_t75" style="position:absolute;left:6492;top:901;height:2984;width:3341;" filled="f" stroked="f" coordsize="21600,21600">
              <v:path/>
              <v:fill on="f" focussize="0,0"/>
              <v:stroke on="f"/>
              <v:imagedata r:id="rId292" o:title=""/>
              <o:lock v:ext="edit" aspectratio="t"/>
            </v:shape>
            <v:shape id="_x0000_s3705" o:spid="_x0000_s3705" o:spt="202" type="#_x0000_t202" style="position:absolute;left:6278;top:953;height:161;width:414;"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i/>
                        <w:w w:val="95"/>
                        <w:sz w:val="16"/>
                      </w:rPr>
                      <w:t>low</w:t>
                    </w:r>
                    <w:r>
                      <w:rPr>
                        <w:rFonts w:ascii="Arial"/>
                        <w:w w:val="95"/>
                        <w:sz w:val="16"/>
                      </w:rPr>
                      <w:t>=1</w:t>
                    </w:r>
                  </w:p>
                </w:txbxContent>
              </v:textbox>
            </v:shape>
            <v:shape id="_x0000_s3706" o:spid="_x0000_s3706" o:spt="202" type="#_x0000_t202" style="position:absolute;left:6986;top:1011;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1</w:t>
                    </w:r>
                  </w:p>
                </w:txbxContent>
              </v:textbox>
            </v:shape>
            <v:shape id="_x0000_s3707" o:spid="_x0000_s3707" o:spt="202" type="#_x0000_t202" style="position:absolute;left:6278;top:1649;height:161;width:414;"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i/>
                        <w:w w:val="95"/>
                        <w:sz w:val="16"/>
                      </w:rPr>
                      <w:t>low</w:t>
                    </w:r>
                    <w:r>
                      <w:rPr>
                        <w:rFonts w:ascii="Arial"/>
                        <w:w w:val="95"/>
                        <w:sz w:val="16"/>
                      </w:rPr>
                      <w:t>=1</w:t>
                    </w:r>
                  </w:p>
                </w:txbxContent>
              </v:textbox>
            </v:shape>
            <v:shape id="_x0000_s3708" o:spid="_x0000_s3708" o:spt="202" type="#_x0000_t202" style="position:absolute;left:8150;top:1649;height:161;width:414;"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i/>
                        <w:w w:val="95"/>
                        <w:sz w:val="16"/>
                      </w:rPr>
                      <w:t>low</w:t>
                    </w:r>
                    <w:r>
                      <w:rPr>
                        <w:rFonts w:ascii="Arial"/>
                        <w:w w:val="95"/>
                        <w:sz w:val="16"/>
                      </w:rPr>
                      <w:t>=1</w:t>
                    </w:r>
                  </w:p>
                </w:txbxContent>
              </v:textbox>
            </v:shape>
            <v:shape id="_x0000_s3709" o:spid="_x0000_s3709" o:spt="202" type="#_x0000_t202" style="position:absolute;left:6986;top:1875;height:161;width:964;" filled="f" stroked="f" coordsize="21600,21600">
              <v:path/>
              <v:fill on="f" focussize="0,0"/>
              <v:stroke on="f" joinstyle="miter"/>
              <v:imagedata o:title=""/>
              <o:lock v:ext="edit"/>
              <v:textbox inset="0mm,0mm,0mm,0mm">
                <w:txbxContent>
                  <w:p>
                    <w:pPr>
                      <w:tabs>
                        <w:tab w:val="left" w:pos="861"/>
                      </w:tabs>
                      <w:spacing w:before="0" w:line="155" w:lineRule="exact"/>
                      <w:ind w:left="0" w:right="0" w:firstLine="0"/>
                      <w:jc w:val="left"/>
                      <w:rPr>
                        <w:rFonts w:ascii="Arial"/>
                        <w:sz w:val="16"/>
                      </w:rPr>
                    </w:pPr>
                    <w:r>
                      <w:rPr>
                        <w:rFonts w:ascii="Arial"/>
                        <w:sz w:val="16"/>
                      </w:rPr>
                      <w:t>2</w:t>
                    </w:r>
                    <w:r>
                      <w:rPr>
                        <w:rFonts w:ascii="Arial"/>
                        <w:sz w:val="16"/>
                      </w:rPr>
                      <w:tab/>
                    </w:r>
                    <w:r>
                      <w:rPr>
                        <w:rFonts w:ascii="Arial"/>
                        <w:sz w:val="16"/>
                      </w:rPr>
                      <w:t>3</w:t>
                    </w:r>
                  </w:p>
                </w:txbxContent>
              </v:textbox>
            </v:shape>
            <v:shape id="_x0000_s3710" o:spid="_x0000_s3710" o:spt="202" type="#_x0000_t202" style="position:absolute;left:6278;top:2616;height:161;width:414;"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i/>
                        <w:w w:val="95"/>
                        <w:sz w:val="16"/>
                      </w:rPr>
                      <w:t>low</w:t>
                    </w:r>
                    <w:r>
                      <w:rPr>
                        <w:rFonts w:ascii="Arial"/>
                        <w:w w:val="95"/>
                        <w:sz w:val="16"/>
                      </w:rPr>
                      <w:t>=2</w:t>
                    </w:r>
                  </w:p>
                </w:txbxContent>
              </v:textbox>
            </v:shape>
            <v:shape id="_x0000_s3711" o:spid="_x0000_s3711" o:spt="202" type="#_x0000_t202" style="position:absolute;left:6986;top:2739;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7</w:t>
                    </w:r>
                  </w:p>
                </w:txbxContent>
              </v:textbox>
            </v:shape>
            <v:shape id="_x0000_s3712" o:spid="_x0000_s3712" o:spt="202" type="#_x0000_t202" style="position:absolute;left:7648;top:2458;height:442;width:414;" filled="f" stroked="f" coordsize="21600,21600">
              <v:path/>
              <v:fill on="f" focussize="0,0"/>
              <v:stroke on="f" joinstyle="miter"/>
              <v:imagedata o:title=""/>
              <o:lock v:ext="edit"/>
              <v:textbox inset="0mm,0mm,0mm,0mm">
                <w:txbxContent>
                  <w:p>
                    <w:pPr>
                      <w:spacing w:before="0" w:line="155" w:lineRule="exact"/>
                      <w:ind w:left="0" w:right="18" w:firstLine="0"/>
                      <w:jc w:val="center"/>
                      <w:rPr>
                        <w:rFonts w:ascii="Arial"/>
                        <w:sz w:val="16"/>
                      </w:rPr>
                    </w:pPr>
                    <w:r>
                      <w:rPr>
                        <w:rFonts w:ascii="Arial"/>
                        <w:i/>
                        <w:spacing w:val="-2"/>
                        <w:w w:val="95"/>
                        <w:sz w:val="16"/>
                      </w:rPr>
                      <w:t>low</w:t>
                    </w:r>
                    <w:r>
                      <w:rPr>
                        <w:rFonts w:ascii="Arial"/>
                        <w:spacing w:val="-2"/>
                        <w:w w:val="95"/>
                        <w:sz w:val="16"/>
                      </w:rPr>
                      <w:t>=2</w:t>
                    </w:r>
                  </w:p>
                  <w:p>
                    <w:pPr>
                      <w:spacing w:before="97"/>
                      <w:ind w:left="66" w:right="0" w:firstLine="0"/>
                      <w:jc w:val="center"/>
                      <w:rPr>
                        <w:rFonts w:ascii="Arial"/>
                        <w:sz w:val="16"/>
                      </w:rPr>
                    </w:pPr>
                    <w:r>
                      <w:rPr>
                        <w:rFonts w:ascii="Arial"/>
                        <w:w w:val="91"/>
                        <w:sz w:val="16"/>
                      </w:rPr>
                      <w:t>8</w:t>
                    </w:r>
                  </w:p>
                </w:txbxContent>
              </v:textbox>
            </v:shape>
            <v:shape id="_x0000_s3713" o:spid="_x0000_s3713" o:spt="202" type="#_x0000_t202" style="position:absolute;left:9014;top:2463;height:161;width:414;"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i/>
                        <w:w w:val="95"/>
                        <w:sz w:val="16"/>
                      </w:rPr>
                      <w:t>low</w:t>
                    </w:r>
                    <w:r>
                      <w:rPr>
                        <w:rFonts w:ascii="Arial"/>
                        <w:w w:val="95"/>
                        <w:sz w:val="16"/>
                      </w:rPr>
                      <w:t>=4</w:t>
                    </w:r>
                  </w:p>
                </w:txbxContent>
              </v:textbox>
            </v:shape>
            <v:shape id="_x0000_s3714" o:spid="_x0000_s3714" o:spt="202" type="#_x0000_t202" style="position:absolute;left:8712;top:2739;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4</w:t>
                    </w:r>
                  </w:p>
                </w:txbxContent>
              </v:textbox>
            </v:shape>
          </v:group>
        </w:pict>
      </w:r>
      <w:r>
        <w:rPr>
          <w:rFonts w:hint="default" w:ascii="Times New Roman" w:hAnsi="Times New Roman" w:cs="Times New Roman"/>
          <w:w w:val="105"/>
          <w:sz w:val="28"/>
          <w:szCs w:val="28"/>
        </w:rPr>
        <w:t>Nếu</w:t>
      </w:r>
      <w:r>
        <w:rPr>
          <w:rFonts w:hint="default" w:ascii="Times New Roman" w:hAnsi="Times New Roman" w:cs="Times New Roman"/>
          <w:spacing w:val="-12"/>
          <w:w w:val="105"/>
          <w:sz w:val="28"/>
          <w:szCs w:val="28"/>
        </w:rPr>
        <w:t xml:space="preserve"> </w:t>
      </w:r>
      <w:r>
        <w:rPr>
          <w:rFonts w:hint="default" w:ascii="Times New Roman" w:hAnsi="Times New Roman" w:cs="Times New Roman"/>
          <w:w w:val="105"/>
          <w:sz w:val="28"/>
          <w:szCs w:val="28"/>
        </w:rPr>
        <w:t>v</w:t>
      </w:r>
      <w:r>
        <w:rPr>
          <w:rFonts w:hint="default" w:ascii="Times New Roman" w:hAnsi="Times New Roman" w:cs="Times New Roman"/>
          <w:spacing w:val="-7"/>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ã</w:t>
      </w:r>
      <w:r>
        <w:rPr>
          <w:rFonts w:hint="default" w:ascii="Times New Roman" w:hAnsi="Times New Roman" w:cs="Times New Roman"/>
          <w:spacing w:val="-15"/>
          <w:w w:val="105"/>
          <w:sz w:val="28"/>
          <w:szCs w:val="28"/>
        </w:rPr>
        <w:t xml:space="preserve"> </w:t>
      </w:r>
      <w:r>
        <w:rPr>
          <w:rFonts w:hint="default" w:ascii="Times New Roman" w:hAnsi="Times New Roman" w:cs="Times New Roman"/>
          <w:w w:val="105"/>
          <w:sz w:val="28"/>
          <w:szCs w:val="28"/>
        </w:rPr>
        <w:t>thăm</w:t>
      </w:r>
      <w:r>
        <w:rPr>
          <w:rFonts w:hint="default" w:ascii="Times New Roman" w:hAnsi="Times New Roman" w:cs="Times New Roman"/>
          <w:spacing w:val="-13"/>
          <w:w w:val="105"/>
          <w:sz w:val="28"/>
          <w:szCs w:val="28"/>
        </w:rPr>
        <w:t xml:space="preserve"> </w:t>
      </w:r>
      <w:r>
        <w:rPr>
          <w:rFonts w:hint="default" w:ascii="Times New Roman" w:hAnsi="Times New Roman" w:cs="Times New Roman"/>
          <w:w w:val="105"/>
          <w:sz w:val="28"/>
          <w:szCs w:val="28"/>
        </w:rPr>
        <w:t>thì</w:t>
      </w:r>
      <w:r>
        <w:rPr>
          <w:rFonts w:hint="default" w:ascii="Times New Roman" w:hAnsi="Times New Roman" w:cs="Times New Roman"/>
          <w:spacing w:val="-13"/>
          <w:w w:val="105"/>
          <w:sz w:val="28"/>
          <w:szCs w:val="28"/>
        </w:rPr>
        <w:t xml:space="preserve"> </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u,</w:t>
      </w:r>
      <w:r>
        <w:rPr>
          <w:rFonts w:hint="default" w:ascii="Times New Roman" w:hAnsi="Times New Roman" w:cs="Times New Roman"/>
          <w:spacing w:val="-31"/>
          <w:w w:val="105"/>
          <w:sz w:val="28"/>
          <w:szCs w:val="28"/>
        </w:rPr>
        <w:t xml:space="preserve"> </w:t>
      </w:r>
      <w:r>
        <w:rPr>
          <w:rFonts w:hint="default" w:ascii="Times New Roman" w:hAnsi="Times New Roman" w:cs="Times New Roman"/>
          <w:spacing w:val="3"/>
          <w:w w:val="105"/>
          <w:sz w:val="28"/>
          <w:szCs w:val="28"/>
        </w:rPr>
        <w:t>v</w:t>
      </w:r>
      <w:r>
        <w:rPr>
          <w:rFonts w:hint="default" w:ascii="Times New Roman" w:hAnsi="Times New Roman" w:cs="Times New Roman"/>
          <w:spacing w:val="3"/>
          <w:w w:val="105"/>
          <w:position w:val="1"/>
          <w:sz w:val="28"/>
          <w:szCs w:val="28"/>
        </w:rPr>
        <w:t>)</w:t>
      </w:r>
      <w:r>
        <w:rPr>
          <w:rFonts w:hint="default" w:ascii="Times New Roman" w:hAnsi="Times New Roman" w:cs="Times New Roman"/>
          <w:spacing w:val="-11"/>
          <w:w w:val="105"/>
          <w:position w:val="1"/>
          <w:sz w:val="28"/>
          <w:szCs w:val="28"/>
        </w:rPr>
        <w:t xml:space="preserve"> </w:t>
      </w:r>
      <w:r>
        <w:rPr>
          <w:rFonts w:hint="default" w:ascii="Times New Roman" w:hAnsi="Times New Roman" w:cs="Times New Roman"/>
          <w:w w:val="105"/>
          <w:sz w:val="28"/>
          <w:szCs w:val="28"/>
        </w:rPr>
        <w:t>là</w:t>
      </w:r>
      <w:r>
        <w:rPr>
          <w:rFonts w:hint="default" w:ascii="Times New Roman" w:hAnsi="Times New Roman" w:cs="Times New Roman"/>
          <w:spacing w:val="-15"/>
          <w:w w:val="105"/>
          <w:sz w:val="28"/>
          <w:szCs w:val="28"/>
        </w:rPr>
        <w:t xml:space="preserve"> </w:t>
      </w:r>
      <w:r>
        <w:rPr>
          <w:rFonts w:hint="default" w:ascii="Times New Roman" w:hAnsi="Times New Roman" w:cs="Times New Roman"/>
          <w:w w:val="105"/>
          <w:sz w:val="28"/>
          <w:szCs w:val="28"/>
        </w:rPr>
        <w:t>một</w:t>
      </w:r>
      <w:r>
        <w:rPr>
          <w:rFonts w:hint="default" w:ascii="Times New Roman" w:hAnsi="Times New Roman" w:cs="Times New Roman"/>
          <w:spacing w:val="-13"/>
          <w:w w:val="105"/>
          <w:sz w:val="28"/>
          <w:szCs w:val="28"/>
        </w:rPr>
        <w:t xml:space="preserve"> </w:t>
      </w:r>
      <w:r>
        <w:rPr>
          <w:rFonts w:hint="default" w:ascii="Times New Roman" w:hAnsi="Times New Roman" w:cs="Times New Roman"/>
          <w:w w:val="105"/>
          <w:sz w:val="28"/>
          <w:szCs w:val="28"/>
        </w:rPr>
        <w:t>cung</w:t>
      </w:r>
      <w:r>
        <w:rPr>
          <w:rFonts w:hint="default" w:ascii="Times New Roman" w:hAnsi="Times New Roman" w:cs="Times New Roman"/>
          <w:spacing w:val="-16"/>
          <w:w w:val="105"/>
          <w:sz w:val="28"/>
          <w:szCs w:val="28"/>
        </w:rPr>
        <w:t xml:space="preserve"> </w:t>
      </w:r>
      <w:r>
        <w:rPr>
          <w:rFonts w:hint="default" w:ascii="Times New Roman" w:hAnsi="Times New Roman" w:cs="Times New Roman"/>
          <w:w w:val="105"/>
          <w:sz w:val="28"/>
          <w:szCs w:val="28"/>
        </w:rPr>
        <w:t>ngược</w:t>
      </w:r>
      <w:r>
        <w:rPr>
          <w:rFonts w:hint="default" w:ascii="Times New Roman" w:hAnsi="Times New Roman" w:cs="Times New Roman"/>
          <w:spacing w:val="-15"/>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i</w:t>
      </w:r>
      <w:r>
        <w:rPr>
          <w:rFonts w:hint="default" w:ascii="Times New Roman" w:hAnsi="Times New Roman" w:cs="Times New Roman"/>
          <w:spacing w:val="-13"/>
          <w:w w:val="105"/>
          <w:sz w:val="28"/>
          <w:szCs w:val="28"/>
        </w:rPr>
        <w:t xml:space="preserve"> </w:t>
      </w:r>
      <w:r>
        <w:rPr>
          <w:rFonts w:hint="default" w:ascii="Times New Roman" w:hAnsi="Times New Roman" w:cs="Times New Roman"/>
          <w:w w:val="105"/>
          <w:sz w:val="28"/>
          <w:szCs w:val="28"/>
        </w:rPr>
        <w:t>từ</w:t>
      </w:r>
      <w:r>
        <w:rPr>
          <w:rFonts w:hint="default" w:ascii="Times New Roman" w:hAnsi="Times New Roman" w:cs="Times New Roman"/>
          <w:spacing w:val="-14"/>
          <w:w w:val="105"/>
          <w:sz w:val="28"/>
          <w:szCs w:val="28"/>
        </w:rPr>
        <w:t xml:space="preserve"> </w:t>
      </w:r>
      <w:r>
        <w:rPr>
          <w:rFonts w:hint="default" w:ascii="Times New Roman" w:hAnsi="Times New Roman" w:cs="Times New Roman"/>
          <w:w w:val="105"/>
          <w:sz w:val="28"/>
          <w:szCs w:val="28"/>
        </w:rPr>
        <w:t>nhánh</w:t>
      </w:r>
      <w:r>
        <w:rPr>
          <w:rFonts w:hint="default" w:ascii="Times New Roman" w:hAnsi="Times New Roman" w:cs="Times New Roman"/>
          <w:spacing w:val="-12"/>
          <w:w w:val="105"/>
          <w:sz w:val="28"/>
          <w:szCs w:val="28"/>
        </w:rPr>
        <w:t xml:space="preserve"> </w:t>
      </w:r>
      <w:r>
        <w:rPr>
          <w:rFonts w:hint="default" w:ascii="Times New Roman" w:hAnsi="Times New Roman" w:cs="Times New Roman"/>
          <w:w w:val="105"/>
          <w:sz w:val="28"/>
          <w:szCs w:val="28"/>
        </w:rPr>
        <w:t>DFS</w:t>
      </w:r>
      <w:r>
        <w:rPr>
          <w:rFonts w:hint="default" w:ascii="Times New Roman" w:hAnsi="Times New Roman" w:cs="Times New Roman"/>
          <w:spacing w:val="-13"/>
          <w:w w:val="105"/>
          <w:sz w:val="28"/>
          <w:szCs w:val="28"/>
        </w:rPr>
        <w:t xml:space="preserve"> </w:t>
      </w:r>
      <w:r>
        <w:rPr>
          <w:rFonts w:hint="default" w:ascii="Times New Roman" w:hAnsi="Times New Roman" w:cs="Times New Roman"/>
          <w:w w:val="105"/>
          <w:sz w:val="28"/>
          <w:szCs w:val="28"/>
        </w:rPr>
        <w:t>gốc</w:t>
      </w:r>
      <w:r>
        <w:rPr>
          <w:rFonts w:hint="default" w:ascii="Times New Roman" w:hAnsi="Times New Roman" w:cs="Times New Roman"/>
          <w:spacing w:val="-13"/>
          <w:w w:val="105"/>
          <w:sz w:val="28"/>
          <w:szCs w:val="28"/>
        </w:rPr>
        <w:t xml:space="preserve"> </w:t>
      </w:r>
      <w:r>
        <w:rPr>
          <w:rFonts w:hint="default" w:ascii="Times New Roman" w:hAnsi="Times New Roman" w:cs="Times New Roman"/>
          <w:w w:val="105"/>
          <w:sz w:val="28"/>
          <w:szCs w:val="28"/>
        </w:rPr>
        <w:t>u</w:t>
      </w:r>
      <w:r>
        <w:rPr>
          <w:rFonts w:hint="default" w:ascii="Times New Roman" w:hAnsi="Times New Roman" w:cs="Times New Roman"/>
          <w:spacing w:val="-6"/>
          <w:w w:val="105"/>
          <w:sz w:val="28"/>
          <w:szCs w:val="28"/>
        </w:rPr>
        <w:t xml:space="preserve"> </w:t>
      </w:r>
      <w:r>
        <w:rPr>
          <w:rFonts w:hint="default" w:ascii="Times New Roman" w:hAnsi="Times New Roman" w:cs="Times New Roman"/>
          <w:w w:val="105"/>
          <w:sz w:val="28"/>
          <w:szCs w:val="28"/>
        </w:rPr>
        <w:t></w:t>
      </w:r>
      <w:r>
        <w:rPr>
          <w:rFonts w:hint="default" w:ascii="Times New Roman" w:hAnsi="Times New Roman" w:cs="Times New Roman"/>
          <w:spacing w:val="-15"/>
          <w:w w:val="105"/>
          <w:sz w:val="28"/>
          <w:szCs w:val="28"/>
        </w:rPr>
        <w:t xml:space="preserve"> </w:t>
      </w:r>
      <w:r>
        <w:rPr>
          <w:rFonts w:hint="default" w:ascii="Times New Roman" w:hAnsi="Times New Roman" w:cs="Times New Roman"/>
          <w:w w:val="105"/>
          <w:sz w:val="28"/>
          <w:szCs w:val="28"/>
        </w:rPr>
        <w:t>ta</w:t>
      </w:r>
      <w:r>
        <w:rPr>
          <w:rFonts w:hint="default" w:ascii="Times New Roman" w:hAnsi="Times New Roman" w:cs="Times New Roman"/>
          <w:spacing w:val="-15"/>
          <w:w w:val="105"/>
          <w:sz w:val="28"/>
          <w:szCs w:val="28"/>
        </w:rPr>
        <w:t xml:space="preserve"> </w:t>
      </w:r>
      <w:r>
        <w:rPr>
          <w:rFonts w:hint="default" w:ascii="Times New Roman" w:hAnsi="Times New Roman" w:cs="Times New Roman"/>
          <w:w w:val="105"/>
          <w:sz w:val="28"/>
          <w:szCs w:val="28"/>
        </w:rPr>
        <w:t>cực tiểu</w:t>
      </w:r>
      <w:r>
        <w:rPr>
          <w:rFonts w:hint="default" w:ascii="Times New Roman" w:hAnsi="Times New Roman" w:cs="Times New Roman"/>
          <w:spacing w:val="-31"/>
          <w:w w:val="105"/>
          <w:sz w:val="28"/>
          <w:szCs w:val="28"/>
        </w:rPr>
        <w:t xml:space="preserve"> </w:t>
      </w:r>
      <w:r>
        <w:rPr>
          <w:rFonts w:hint="default" w:ascii="Times New Roman" w:hAnsi="Times New Roman" w:cs="Times New Roman"/>
          <w:w w:val="105"/>
          <w:sz w:val="28"/>
          <w:szCs w:val="28"/>
        </w:rPr>
        <w:t>hoá</w:t>
      </w:r>
      <w:r>
        <w:rPr>
          <w:rFonts w:hint="default" w:ascii="Times New Roman" w:hAnsi="Times New Roman" w:cs="Times New Roman"/>
          <w:spacing w:val="-30"/>
          <w:w w:val="105"/>
          <w:sz w:val="28"/>
          <w:szCs w:val="28"/>
        </w:rPr>
        <w:t xml:space="preserve"> </w:t>
      </w:r>
      <w:r>
        <w:rPr>
          <w:rFonts w:hint="default" w:ascii="Times New Roman" w:hAnsi="Times New Roman" w:cs="Times New Roman"/>
          <w:spacing w:val="2"/>
          <w:w w:val="105"/>
          <w:sz w:val="28"/>
          <w:szCs w:val="28"/>
        </w:rPr>
        <w:t>Low</w:t>
      </w:r>
      <w:r>
        <w:rPr>
          <w:rFonts w:hint="default" w:ascii="Times New Roman" w:hAnsi="Times New Roman" w:cs="Times New Roman"/>
          <w:spacing w:val="2"/>
          <w:w w:val="105"/>
          <w:position w:val="1"/>
          <w:sz w:val="28"/>
          <w:szCs w:val="28"/>
        </w:rPr>
        <w:t>[</w:t>
      </w:r>
      <w:r>
        <w:rPr>
          <w:rFonts w:hint="default" w:ascii="Times New Roman" w:hAnsi="Times New Roman" w:cs="Times New Roman"/>
          <w:spacing w:val="2"/>
          <w:w w:val="105"/>
          <w:sz w:val="28"/>
          <w:szCs w:val="28"/>
        </w:rPr>
        <w:t>u</w:t>
      </w:r>
      <w:r>
        <w:rPr>
          <w:rFonts w:hint="default" w:ascii="Times New Roman" w:hAnsi="Times New Roman" w:cs="Times New Roman"/>
          <w:spacing w:val="2"/>
          <w:w w:val="105"/>
          <w:position w:val="1"/>
          <w:sz w:val="28"/>
          <w:szCs w:val="28"/>
        </w:rPr>
        <w:t>]</w:t>
      </w:r>
      <w:r>
        <w:rPr>
          <w:rFonts w:hint="default" w:ascii="Times New Roman" w:hAnsi="Times New Roman" w:cs="Times New Roman"/>
          <w:spacing w:val="-30"/>
          <w:w w:val="105"/>
          <w:position w:val="1"/>
          <w:sz w:val="28"/>
          <w:szCs w:val="28"/>
        </w:rPr>
        <w:t xml:space="preserve"> </w:t>
      </w:r>
      <w:r>
        <w:rPr>
          <w:rFonts w:hint="default" w:ascii="Times New Roman" w:hAnsi="Times New Roman" w:cs="Times New Roman"/>
          <w:w w:val="105"/>
          <w:sz w:val="28"/>
          <w:szCs w:val="28"/>
        </w:rPr>
        <w:t>theo</w:t>
      </w:r>
      <w:r>
        <w:rPr>
          <w:rFonts w:hint="default" w:ascii="Times New Roman" w:hAnsi="Times New Roman" w:cs="Times New Roman"/>
          <w:spacing w:val="-30"/>
          <w:w w:val="105"/>
          <w:sz w:val="28"/>
          <w:szCs w:val="28"/>
        </w:rPr>
        <w:t xml:space="preserve"> </w:t>
      </w:r>
      <w:r>
        <w:rPr>
          <w:rFonts w:hint="default" w:ascii="Times New Roman" w:hAnsi="Times New Roman" w:cs="Times New Roman"/>
          <w:w w:val="105"/>
          <w:sz w:val="28"/>
          <w:szCs w:val="28"/>
        </w:rPr>
        <w:t>công</w:t>
      </w:r>
      <w:r>
        <w:rPr>
          <w:rFonts w:hint="default" w:ascii="Times New Roman" w:hAnsi="Times New Roman" w:cs="Times New Roman"/>
          <w:spacing w:val="-32"/>
          <w:w w:val="105"/>
          <w:sz w:val="28"/>
          <w:szCs w:val="28"/>
        </w:rPr>
        <w:t xml:space="preserve"> </w:t>
      </w:r>
      <w:r>
        <w:rPr>
          <w:rFonts w:hint="default" w:ascii="Times New Roman" w:hAnsi="Times New Roman" w:cs="Times New Roman"/>
          <w:w w:val="105"/>
          <w:sz w:val="28"/>
          <w:szCs w:val="28"/>
        </w:rPr>
        <w:t>thức:</w:t>
      </w:r>
      <w:r>
        <w:rPr>
          <w:rFonts w:hint="default" w:ascii="Times New Roman" w:hAnsi="Times New Roman" w:cs="Times New Roman"/>
          <w:spacing w:val="-29"/>
          <w:w w:val="105"/>
          <w:sz w:val="28"/>
          <w:szCs w:val="28"/>
        </w:rPr>
        <w:t xml:space="preserve"> </w:t>
      </w:r>
      <w:r>
        <w:rPr>
          <w:rFonts w:hint="default" w:ascii="Times New Roman" w:hAnsi="Times New Roman" w:cs="Times New Roman"/>
          <w:w w:val="105"/>
          <w:sz w:val="28"/>
          <w:szCs w:val="28"/>
        </w:rPr>
        <w:t>Low</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u</w:t>
      </w:r>
      <w:r>
        <w:rPr>
          <w:rFonts w:hint="default" w:ascii="Times New Roman" w:hAnsi="Times New Roman" w:cs="Times New Roman"/>
          <w:w w:val="105"/>
          <w:position w:val="1"/>
          <w:sz w:val="28"/>
          <w:szCs w:val="28"/>
        </w:rPr>
        <w:t>]</w:t>
      </w:r>
      <w:r>
        <w:rPr>
          <w:rFonts w:hint="default" w:ascii="Times New Roman" w:hAnsi="Times New Roman" w:cs="Times New Roman"/>
          <w:w w:val="105"/>
          <w:position w:val="1"/>
          <w:sz w:val="28"/>
          <w:szCs w:val="28"/>
          <w:vertAlign w:val="subscript"/>
        </w:rPr>
        <w:t>mới</w:t>
      </w:r>
      <w:r>
        <w:rPr>
          <w:rFonts w:hint="default" w:ascii="Times New Roman" w:hAnsi="Times New Roman" w:cs="Times New Roman"/>
          <w:spacing w:val="-21"/>
          <w:w w:val="105"/>
          <w:position w:val="1"/>
          <w:sz w:val="28"/>
          <w:szCs w:val="28"/>
          <w:vertAlign w:val="baseline"/>
        </w:rPr>
        <w:t xml:space="preserve"> </w:t>
      </w:r>
      <w:r>
        <w:rPr>
          <w:rFonts w:hint="default" w:ascii="Times New Roman" w:hAnsi="Times New Roman" w:cs="Times New Roman"/>
          <w:w w:val="155"/>
          <w:sz w:val="28"/>
          <w:szCs w:val="28"/>
          <w:vertAlign w:val="baseline"/>
        </w:rPr>
        <w:t>x</w:t>
      </w:r>
      <w:r>
        <w:rPr>
          <w:rFonts w:hint="default" w:ascii="Times New Roman" w:hAnsi="Times New Roman" w:cs="Times New Roman"/>
          <w:spacing w:val="-54"/>
          <w:w w:val="155"/>
          <w:sz w:val="28"/>
          <w:szCs w:val="28"/>
          <w:vertAlign w:val="baseline"/>
        </w:rPr>
        <w:t xml:space="preserve"> </w:t>
      </w:r>
      <w:r>
        <w:rPr>
          <w:rFonts w:hint="default" w:ascii="Times New Roman" w:hAnsi="Times New Roman" w:cs="Times New Roman"/>
          <w:w w:val="105"/>
          <w:sz w:val="28"/>
          <w:szCs w:val="28"/>
          <w:vertAlign w:val="baseline"/>
        </w:rPr>
        <w:t>min</w:t>
      </w:r>
      <w:r>
        <w:rPr>
          <w:rFonts w:hint="default" w:ascii="Times New Roman" w:hAnsi="Times New Roman" w:cs="Times New Roman"/>
          <w:w w:val="105"/>
          <w:position w:val="1"/>
          <w:sz w:val="28"/>
          <w:szCs w:val="28"/>
          <w:vertAlign w:val="baseline"/>
        </w:rPr>
        <w:t>(</w:t>
      </w:r>
      <w:r>
        <w:rPr>
          <w:rFonts w:hint="default" w:ascii="Times New Roman" w:hAnsi="Times New Roman" w:cs="Times New Roman"/>
          <w:w w:val="105"/>
          <w:sz w:val="28"/>
          <w:szCs w:val="28"/>
          <w:vertAlign w:val="baseline"/>
        </w:rPr>
        <w:t>Low</w:t>
      </w:r>
      <w:r>
        <w:rPr>
          <w:rFonts w:hint="default" w:ascii="Times New Roman" w:hAnsi="Times New Roman" w:cs="Times New Roman"/>
          <w:w w:val="105"/>
          <w:position w:val="1"/>
          <w:sz w:val="28"/>
          <w:szCs w:val="28"/>
          <w:vertAlign w:val="baseline"/>
        </w:rPr>
        <w:t>[</w:t>
      </w:r>
      <w:r>
        <w:rPr>
          <w:rFonts w:hint="default" w:ascii="Times New Roman" w:hAnsi="Times New Roman" w:cs="Times New Roman"/>
          <w:w w:val="105"/>
          <w:sz w:val="28"/>
          <w:szCs w:val="28"/>
          <w:vertAlign w:val="baseline"/>
        </w:rPr>
        <w:t>u</w:t>
      </w:r>
      <w:r>
        <w:rPr>
          <w:rFonts w:hint="default" w:ascii="Times New Roman" w:hAnsi="Times New Roman" w:cs="Times New Roman"/>
          <w:w w:val="105"/>
          <w:position w:val="1"/>
          <w:sz w:val="28"/>
          <w:szCs w:val="28"/>
          <w:vertAlign w:val="baseline"/>
        </w:rPr>
        <w:t>]</w:t>
      </w:r>
      <w:r>
        <w:rPr>
          <w:rFonts w:hint="default" w:ascii="Times New Roman" w:hAnsi="Times New Roman" w:cs="Times New Roman"/>
          <w:w w:val="105"/>
          <w:position w:val="1"/>
          <w:sz w:val="28"/>
          <w:szCs w:val="28"/>
          <w:vertAlign w:val="subscript"/>
        </w:rPr>
        <w:t>cũ</w:t>
      </w:r>
      <w:r>
        <w:rPr>
          <w:rFonts w:hint="default" w:ascii="Times New Roman" w:hAnsi="Times New Roman" w:cs="Times New Roman"/>
          <w:w w:val="105"/>
          <w:sz w:val="28"/>
          <w:szCs w:val="28"/>
          <w:vertAlign w:val="baseline"/>
        </w:rPr>
        <w:t>,</w:t>
      </w:r>
      <w:r>
        <w:rPr>
          <w:rFonts w:hint="default" w:ascii="Times New Roman" w:hAnsi="Times New Roman" w:cs="Times New Roman"/>
          <w:spacing w:val="-38"/>
          <w:w w:val="105"/>
          <w:sz w:val="28"/>
          <w:szCs w:val="28"/>
          <w:vertAlign w:val="baseline"/>
        </w:rPr>
        <w:t xml:space="preserve"> </w:t>
      </w:r>
      <w:r>
        <w:rPr>
          <w:rFonts w:hint="default" w:ascii="Times New Roman" w:hAnsi="Times New Roman" w:cs="Times New Roman"/>
          <w:w w:val="105"/>
          <w:sz w:val="28"/>
          <w:szCs w:val="28"/>
          <w:vertAlign w:val="baseline"/>
        </w:rPr>
        <w:t>Nu</w:t>
      </w:r>
      <w:r>
        <w:rPr>
          <w:rFonts w:hint="default" w:ascii="Times New Roman" w:hAnsi="Times New Roman" w:cs="Times New Roman"/>
          <w:smallCaps/>
          <w:w w:val="105"/>
          <w:sz w:val="28"/>
          <w:szCs w:val="28"/>
          <w:vertAlign w:val="baseline"/>
        </w:rPr>
        <w:t>n</w:t>
      </w:r>
      <w:r>
        <w:rPr>
          <w:rFonts w:hint="default" w:ascii="Times New Roman" w:hAnsi="Times New Roman" w:cs="Times New Roman"/>
          <w:smallCaps w:val="0"/>
          <w:w w:val="105"/>
          <w:sz w:val="28"/>
          <w:szCs w:val="28"/>
          <w:vertAlign w:val="baseline"/>
        </w:rPr>
        <w:t>ber</w:t>
      </w:r>
      <w:r>
        <w:rPr>
          <w:rFonts w:hint="default" w:ascii="Times New Roman" w:hAnsi="Times New Roman" w:cs="Times New Roman"/>
          <w:smallCaps w:val="0"/>
          <w:w w:val="105"/>
          <w:position w:val="1"/>
          <w:sz w:val="28"/>
          <w:szCs w:val="28"/>
          <w:vertAlign w:val="baseline"/>
        </w:rPr>
        <w:t>[</w:t>
      </w:r>
      <w:r>
        <w:rPr>
          <w:rFonts w:hint="default" w:ascii="Times New Roman" w:hAnsi="Times New Roman" w:cs="Times New Roman"/>
          <w:smallCaps w:val="0"/>
          <w:w w:val="105"/>
          <w:sz w:val="28"/>
          <w:szCs w:val="28"/>
          <w:vertAlign w:val="baseline"/>
        </w:rPr>
        <w:t>v</w:t>
      </w:r>
      <w:r>
        <w:rPr>
          <w:rFonts w:hint="default" w:ascii="Times New Roman" w:hAnsi="Times New Roman" w:cs="Times New Roman"/>
          <w:smallCaps w:val="0"/>
          <w:w w:val="105"/>
          <w:position w:val="1"/>
          <w:sz w:val="28"/>
          <w:szCs w:val="28"/>
          <w:vertAlign w:val="baseline"/>
        </w:rPr>
        <w:t>])</w:t>
      </w: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3" w:after="1"/>
        <w:rPr>
          <w:rFonts w:hint="default" w:ascii="Times New Roman" w:hAnsi="Times New Roman" w:cs="Times New Roman"/>
          <w:sz w:val="28"/>
          <w:szCs w:val="28"/>
        </w:rPr>
      </w:pPr>
    </w:p>
    <w:tbl>
      <w:tblPr>
        <w:tblStyle w:val="6"/>
        <w:tblW w:w="0" w:type="auto"/>
        <w:tblInd w:w="93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533"/>
        <w:gridCol w:w="879"/>
        <w:gridCol w:w="847"/>
        <w:gridCol w:w="1156"/>
        <w:gridCol w:w="1311"/>
        <w:gridCol w:w="925"/>
        <w:gridCol w:w="875"/>
        <w:gridCol w:w="7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59" w:hRule="atLeast"/>
        </w:trPr>
        <w:tc>
          <w:tcPr>
            <w:tcW w:w="533" w:type="dxa"/>
          </w:tcPr>
          <w:p>
            <w:pPr>
              <w:pStyle w:val="13"/>
              <w:spacing w:line="155" w:lineRule="exact"/>
              <w:ind w:left="50"/>
              <w:rPr>
                <w:rFonts w:hint="default" w:ascii="Times New Roman" w:hAnsi="Times New Roman" w:cs="Times New Roman"/>
                <w:sz w:val="28"/>
                <w:szCs w:val="28"/>
              </w:rPr>
            </w:pPr>
            <w:r>
              <w:rPr>
                <w:rFonts w:hint="default" w:ascii="Times New Roman" w:hAnsi="Times New Roman" w:cs="Times New Roman"/>
                <w:w w:val="81"/>
                <w:sz w:val="28"/>
                <w:szCs w:val="28"/>
              </w:rPr>
              <w:t>G</w:t>
            </w:r>
          </w:p>
        </w:tc>
        <w:tc>
          <w:tcPr>
            <w:tcW w:w="879" w:type="dxa"/>
          </w:tcPr>
          <w:p>
            <w:pPr>
              <w:pStyle w:val="13"/>
              <w:spacing w:line="155" w:lineRule="exact"/>
              <w:ind w:right="14"/>
              <w:jc w:val="center"/>
              <w:rPr>
                <w:rFonts w:hint="default" w:ascii="Times New Roman" w:hAnsi="Times New Roman" w:cs="Times New Roman"/>
                <w:sz w:val="28"/>
                <w:szCs w:val="28"/>
              </w:rPr>
            </w:pPr>
            <w:r>
              <w:rPr>
                <w:rFonts w:hint="default" w:ascii="Times New Roman" w:hAnsi="Times New Roman" w:cs="Times New Roman"/>
                <w:w w:val="86"/>
                <w:sz w:val="28"/>
                <w:szCs w:val="28"/>
              </w:rPr>
              <w:t>H</w:t>
            </w:r>
          </w:p>
        </w:tc>
        <w:tc>
          <w:tcPr>
            <w:tcW w:w="847" w:type="dxa"/>
          </w:tcPr>
          <w:p>
            <w:pPr>
              <w:pStyle w:val="13"/>
              <w:spacing w:line="155" w:lineRule="exact"/>
              <w:ind w:right="10"/>
              <w:jc w:val="center"/>
              <w:rPr>
                <w:rFonts w:hint="default" w:ascii="Times New Roman" w:hAnsi="Times New Roman" w:cs="Times New Roman"/>
                <w:sz w:val="28"/>
                <w:szCs w:val="28"/>
              </w:rPr>
            </w:pPr>
            <w:r>
              <w:rPr>
                <w:rFonts w:hint="default" w:ascii="Times New Roman" w:hAnsi="Times New Roman" w:cs="Times New Roman"/>
                <w:w w:val="91"/>
                <w:sz w:val="28"/>
                <w:szCs w:val="28"/>
              </w:rPr>
              <w:t>I</w:t>
            </w:r>
          </w:p>
        </w:tc>
        <w:tc>
          <w:tcPr>
            <w:tcW w:w="1156" w:type="dxa"/>
          </w:tcPr>
          <w:p>
            <w:pPr>
              <w:pStyle w:val="13"/>
              <w:spacing w:line="155" w:lineRule="exact"/>
              <w:ind w:right="283"/>
              <w:jc w:val="center"/>
              <w:rPr>
                <w:rFonts w:hint="default" w:ascii="Times New Roman" w:hAnsi="Times New Roman" w:cs="Times New Roman"/>
                <w:sz w:val="28"/>
                <w:szCs w:val="28"/>
              </w:rPr>
            </w:pPr>
            <w:r>
              <w:rPr>
                <w:rFonts w:hint="default" w:ascii="Times New Roman" w:hAnsi="Times New Roman" w:cs="Times New Roman"/>
                <w:w w:val="64"/>
                <w:sz w:val="28"/>
                <w:szCs w:val="28"/>
              </w:rPr>
              <w:t>J</w:t>
            </w:r>
          </w:p>
        </w:tc>
        <w:tc>
          <w:tcPr>
            <w:tcW w:w="1311" w:type="dxa"/>
          </w:tcPr>
          <w:p>
            <w:pPr>
              <w:pStyle w:val="13"/>
              <w:spacing w:line="155" w:lineRule="exact"/>
              <w:ind w:right="226"/>
              <w:jc w:val="right"/>
              <w:rPr>
                <w:rFonts w:hint="default" w:ascii="Times New Roman" w:hAnsi="Times New Roman" w:cs="Times New Roman"/>
                <w:sz w:val="28"/>
                <w:szCs w:val="28"/>
              </w:rPr>
            </w:pPr>
            <w:r>
              <w:rPr>
                <w:rFonts w:hint="default" w:ascii="Times New Roman" w:hAnsi="Times New Roman" w:cs="Times New Roman"/>
                <w:w w:val="90"/>
                <w:sz w:val="28"/>
                <w:szCs w:val="28"/>
              </w:rPr>
              <w:t>10</w:t>
            </w:r>
          </w:p>
        </w:tc>
        <w:tc>
          <w:tcPr>
            <w:tcW w:w="925" w:type="dxa"/>
          </w:tcPr>
          <w:p>
            <w:pPr>
              <w:pStyle w:val="13"/>
              <w:spacing w:line="155" w:lineRule="exact"/>
              <w:ind w:left="177"/>
              <w:jc w:val="center"/>
              <w:rPr>
                <w:rFonts w:hint="default" w:ascii="Times New Roman" w:hAnsi="Times New Roman" w:cs="Times New Roman"/>
                <w:sz w:val="28"/>
                <w:szCs w:val="28"/>
              </w:rPr>
            </w:pPr>
            <w:r>
              <w:rPr>
                <w:rFonts w:hint="default" w:ascii="Times New Roman" w:hAnsi="Times New Roman" w:cs="Times New Roman"/>
                <w:w w:val="91"/>
                <w:sz w:val="28"/>
                <w:szCs w:val="28"/>
              </w:rPr>
              <w:t>9</w:t>
            </w:r>
          </w:p>
        </w:tc>
        <w:tc>
          <w:tcPr>
            <w:tcW w:w="875" w:type="dxa"/>
          </w:tcPr>
          <w:p>
            <w:pPr>
              <w:pStyle w:val="13"/>
              <w:spacing w:line="155" w:lineRule="exact"/>
              <w:ind w:right="342"/>
              <w:jc w:val="right"/>
              <w:rPr>
                <w:rFonts w:hint="default" w:ascii="Times New Roman" w:hAnsi="Times New Roman" w:cs="Times New Roman"/>
                <w:sz w:val="28"/>
                <w:szCs w:val="28"/>
              </w:rPr>
            </w:pPr>
            <w:r>
              <w:rPr>
                <w:rFonts w:hint="default" w:ascii="Times New Roman" w:hAnsi="Times New Roman" w:cs="Times New Roman"/>
                <w:w w:val="91"/>
                <w:sz w:val="28"/>
                <w:szCs w:val="28"/>
              </w:rPr>
              <w:t>5</w:t>
            </w:r>
          </w:p>
        </w:tc>
        <w:tc>
          <w:tcPr>
            <w:tcW w:w="750" w:type="dxa"/>
          </w:tcPr>
          <w:p>
            <w:pPr>
              <w:pStyle w:val="13"/>
              <w:spacing w:line="155" w:lineRule="exact"/>
              <w:ind w:left="208"/>
              <w:jc w:val="center"/>
              <w:rPr>
                <w:rFonts w:hint="default" w:ascii="Times New Roman" w:hAnsi="Times New Roman" w:cs="Times New Roman"/>
                <w:sz w:val="28"/>
                <w:szCs w:val="28"/>
              </w:rPr>
            </w:pPr>
            <w:r>
              <w:rPr>
                <w:rFonts w:hint="default" w:ascii="Times New Roman" w:hAnsi="Times New Roman" w:cs="Times New Roman"/>
                <w:w w:val="91"/>
                <w:sz w:val="28"/>
                <w:szCs w:val="28"/>
              </w:rPr>
              <w:t>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59" w:hRule="atLeast"/>
        </w:trPr>
        <w:tc>
          <w:tcPr>
            <w:tcW w:w="533" w:type="dxa"/>
          </w:tcPr>
          <w:p>
            <w:pPr>
              <w:pStyle w:val="13"/>
              <w:rPr>
                <w:rFonts w:hint="default" w:ascii="Times New Roman" w:hAnsi="Times New Roman" w:cs="Times New Roman"/>
                <w:sz w:val="28"/>
                <w:szCs w:val="28"/>
              </w:rPr>
            </w:pPr>
          </w:p>
        </w:tc>
        <w:tc>
          <w:tcPr>
            <w:tcW w:w="879" w:type="dxa"/>
          </w:tcPr>
          <w:p>
            <w:pPr>
              <w:pStyle w:val="13"/>
              <w:rPr>
                <w:rFonts w:hint="default" w:ascii="Times New Roman" w:hAnsi="Times New Roman" w:cs="Times New Roman"/>
                <w:sz w:val="28"/>
                <w:szCs w:val="28"/>
              </w:rPr>
            </w:pPr>
          </w:p>
        </w:tc>
        <w:tc>
          <w:tcPr>
            <w:tcW w:w="847" w:type="dxa"/>
          </w:tcPr>
          <w:p>
            <w:pPr>
              <w:pStyle w:val="13"/>
              <w:rPr>
                <w:rFonts w:hint="default" w:ascii="Times New Roman" w:hAnsi="Times New Roman" w:cs="Times New Roman"/>
                <w:sz w:val="28"/>
                <w:szCs w:val="28"/>
              </w:rPr>
            </w:pPr>
          </w:p>
        </w:tc>
        <w:tc>
          <w:tcPr>
            <w:tcW w:w="1156" w:type="dxa"/>
          </w:tcPr>
          <w:p>
            <w:pPr>
              <w:pStyle w:val="13"/>
              <w:rPr>
                <w:rFonts w:hint="default" w:ascii="Times New Roman" w:hAnsi="Times New Roman" w:cs="Times New Roman"/>
                <w:sz w:val="28"/>
                <w:szCs w:val="28"/>
              </w:rPr>
            </w:pPr>
          </w:p>
        </w:tc>
        <w:tc>
          <w:tcPr>
            <w:tcW w:w="1311" w:type="dxa"/>
          </w:tcPr>
          <w:p>
            <w:pPr>
              <w:pStyle w:val="13"/>
              <w:spacing w:before="69" w:line="170" w:lineRule="exact"/>
              <w:ind w:right="219"/>
              <w:jc w:val="right"/>
              <w:rPr>
                <w:rFonts w:hint="default" w:ascii="Times New Roman" w:hAnsi="Times New Roman" w:cs="Times New Roman"/>
                <w:sz w:val="28"/>
                <w:szCs w:val="28"/>
              </w:rPr>
            </w:pPr>
            <w:r>
              <w:rPr>
                <w:rFonts w:hint="default" w:ascii="Times New Roman" w:hAnsi="Times New Roman" w:cs="Times New Roman"/>
                <w:i/>
                <w:w w:val="95"/>
                <w:sz w:val="28"/>
                <w:szCs w:val="28"/>
              </w:rPr>
              <w:t>low</w:t>
            </w:r>
            <w:r>
              <w:rPr>
                <w:rFonts w:hint="default" w:ascii="Times New Roman" w:hAnsi="Times New Roman" w:cs="Times New Roman"/>
                <w:w w:val="95"/>
                <w:sz w:val="28"/>
                <w:szCs w:val="28"/>
              </w:rPr>
              <w:t>=2</w:t>
            </w:r>
          </w:p>
        </w:tc>
        <w:tc>
          <w:tcPr>
            <w:tcW w:w="925" w:type="dxa"/>
          </w:tcPr>
          <w:p>
            <w:pPr>
              <w:pStyle w:val="13"/>
              <w:spacing w:before="69" w:line="170" w:lineRule="exact"/>
              <w:ind w:left="222"/>
              <w:rPr>
                <w:rFonts w:hint="default" w:ascii="Times New Roman" w:hAnsi="Times New Roman" w:cs="Times New Roman"/>
                <w:sz w:val="28"/>
                <w:szCs w:val="28"/>
              </w:rPr>
            </w:pPr>
            <w:r>
              <w:rPr>
                <w:rFonts w:hint="default" w:ascii="Times New Roman" w:hAnsi="Times New Roman" w:cs="Times New Roman"/>
                <w:i/>
                <w:sz w:val="28"/>
                <w:szCs w:val="28"/>
              </w:rPr>
              <w:t>low</w:t>
            </w:r>
            <w:r>
              <w:rPr>
                <w:rFonts w:hint="default" w:ascii="Times New Roman" w:hAnsi="Times New Roman" w:cs="Times New Roman"/>
                <w:sz w:val="28"/>
                <w:szCs w:val="28"/>
              </w:rPr>
              <w:t>=+∞</w:t>
            </w:r>
          </w:p>
        </w:tc>
        <w:tc>
          <w:tcPr>
            <w:tcW w:w="875" w:type="dxa"/>
          </w:tcPr>
          <w:p>
            <w:pPr>
              <w:pStyle w:val="13"/>
              <w:spacing w:before="69" w:line="170" w:lineRule="exact"/>
              <w:ind w:right="303"/>
              <w:jc w:val="right"/>
              <w:rPr>
                <w:rFonts w:hint="default" w:ascii="Times New Roman" w:hAnsi="Times New Roman" w:cs="Times New Roman"/>
                <w:sz w:val="28"/>
                <w:szCs w:val="28"/>
              </w:rPr>
            </w:pPr>
            <w:r>
              <w:rPr>
                <w:rFonts w:hint="default" w:ascii="Times New Roman" w:hAnsi="Times New Roman" w:cs="Times New Roman"/>
                <w:i/>
                <w:w w:val="95"/>
                <w:sz w:val="28"/>
                <w:szCs w:val="28"/>
              </w:rPr>
              <w:t>low</w:t>
            </w:r>
            <w:r>
              <w:rPr>
                <w:rFonts w:hint="default" w:ascii="Times New Roman" w:hAnsi="Times New Roman" w:cs="Times New Roman"/>
                <w:w w:val="95"/>
                <w:sz w:val="28"/>
                <w:szCs w:val="28"/>
              </w:rPr>
              <w:t>=4</w:t>
            </w:r>
          </w:p>
        </w:tc>
        <w:tc>
          <w:tcPr>
            <w:tcW w:w="750" w:type="dxa"/>
          </w:tcPr>
          <w:p>
            <w:pPr>
              <w:pStyle w:val="13"/>
              <w:spacing w:before="69" w:line="170" w:lineRule="exact"/>
              <w:ind w:left="274" w:right="13"/>
              <w:jc w:val="center"/>
              <w:rPr>
                <w:rFonts w:hint="default" w:ascii="Times New Roman" w:hAnsi="Times New Roman" w:cs="Times New Roman"/>
                <w:sz w:val="28"/>
                <w:szCs w:val="28"/>
              </w:rPr>
            </w:pPr>
            <w:r>
              <w:rPr>
                <w:rFonts w:hint="default" w:ascii="Times New Roman" w:hAnsi="Times New Roman" w:cs="Times New Roman"/>
                <w:i/>
                <w:sz w:val="28"/>
                <w:szCs w:val="28"/>
              </w:rPr>
              <w:t>low</w:t>
            </w:r>
            <w:r>
              <w:rPr>
                <w:rFonts w:hint="default" w:ascii="Times New Roman" w:hAnsi="Times New Roman" w:cs="Times New Roman"/>
                <w:sz w:val="28"/>
                <w:szCs w:val="28"/>
              </w:rPr>
              <w:t>=4</w:t>
            </w:r>
          </w:p>
        </w:tc>
      </w:tr>
    </w:tbl>
    <w:p>
      <w:pPr>
        <w:pStyle w:val="7"/>
        <w:spacing w:before="9"/>
        <w:rPr>
          <w:rFonts w:hint="default" w:ascii="Times New Roman" w:hAnsi="Times New Roman" w:cs="Times New Roman"/>
          <w:sz w:val="28"/>
          <w:szCs w:val="28"/>
        </w:rPr>
      </w:pPr>
    </w:p>
    <w:p>
      <w:pPr>
        <w:spacing w:before="91"/>
        <w:ind w:left="310" w:right="304" w:firstLine="0"/>
        <w:jc w:val="center"/>
        <w:rPr>
          <w:rFonts w:hint="default" w:ascii="Times New Roman" w:hAnsi="Times New Roman" w:cs="Times New Roman"/>
          <w:i/>
          <w:sz w:val="28"/>
          <w:szCs w:val="28"/>
        </w:rPr>
      </w:pPr>
      <w:r>
        <w:rPr>
          <w:rFonts w:hint="default" w:ascii="Times New Roman" w:hAnsi="Times New Roman" w:cs="Times New Roman"/>
          <w:sz w:val="28"/>
          <w:szCs w:val="28"/>
        </w:rPr>
        <w:pict>
          <v:line id="_x0000_s3715" o:spid="_x0000_s3715" o:spt="20" style="position:absolute;left:0pt;margin-left:230.6pt;margin-top:-30.35pt;height:0pt;width:25.9pt;mso-position-horizontal-relative:page;z-index:-251516928;mso-width-relative:page;mso-height-relative:page;" stroked="t" coordsize="21600,21600">
            <v:path arrowok="t"/>
            <v:fill focussize="0,0"/>
            <v:stroke weight="0.5pt" color="#000000"/>
            <v:imagedata o:title=""/>
            <o:lock v:ext="edit"/>
          </v:line>
        </w:pict>
      </w:r>
      <w:r>
        <w:rPr>
          <w:rFonts w:hint="default" w:ascii="Times New Roman" w:hAnsi="Times New Roman" w:cs="Times New Roman"/>
          <w:i/>
          <w:w w:val="105"/>
          <w:sz w:val="28"/>
          <w:szCs w:val="28"/>
        </w:rPr>
        <w:t>Hình</w:t>
      </w:r>
      <w:r>
        <w:rPr>
          <w:rFonts w:hint="default" w:ascii="Times New Roman" w:hAnsi="Times New Roman" w:cs="Times New Roman"/>
          <w:i/>
          <w:spacing w:val="-7"/>
          <w:w w:val="105"/>
          <w:sz w:val="28"/>
          <w:szCs w:val="28"/>
        </w:rPr>
        <w:t xml:space="preserve"> </w:t>
      </w:r>
      <w:r>
        <w:rPr>
          <w:rFonts w:hint="default" w:ascii="Times New Roman" w:hAnsi="Times New Roman" w:cs="Times New Roman"/>
          <w:i/>
          <w:w w:val="105"/>
          <w:sz w:val="28"/>
          <w:szCs w:val="28"/>
        </w:rPr>
        <w:t>5-27.</w:t>
      </w:r>
      <w:r>
        <w:rPr>
          <w:rFonts w:hint="default" w:ascii="Times New Roman" w:hAnsi="Times New Roman" w:cs="Times New Roman"/>
          <w:i/>
          <w:spacing w:val="-6"/>
          <w:w w:val="105"/>
          <w:sz w:val="28"/>
          <w:szCs w:val="28"/>
        </w:rPr>
        <w:t xml:space="preserve"> </w:t>
      </w:r>
      <w:r>
        <w:rPr>
          <w:rFonts w:hint="default" w:ascii="Times New Roman" w:hAnsi="Times New Roman" w:cs="Times New Roman"/>
          <w:i/>
          <w:w w:val="105"/>
          <w:sz w:val="28"/>
          <w:szCs w:val="28"/>
        </w:rPr>
        <w:t>Cách</w:t>
      </w:r>
      <w:r>
        <w:rPr>
          <w:rFonts w:hint="default" w:ascii="Times New Roman" w:hAnsi="Times New Roman" w:cs="Times New Roman"/>
          <w:i/>
          <w:spacing w:val="-7"/>
          <w:w w:val="105"/>
          <w:sz w:val="28"/>
          <w:szCs w:val="28"/>
        </w:rPr>
        <w:t xml:space="preserve"> </w:t>
      </w:r>
      <w:r>
        <w:rPr>
          <w:rFonts w:hint="default" w:cs="Times New Roman"/>
          <w:i/>
          <w:w w:val="105"/>
          <w:sz w:val="28"/>
          <w:szCs w:val="28"/>
          <w:lang w:val="en-US"/>
        </w:rPr>
        <w:t>đ</w:t>
      </w:r>
      <w:r>
        <w:rPr>
          <w:rFonts w:hint="default" w:ascii="Times New Roman" w:hAnsi="Times New Roman" w:cs="Times New Roman"/>
          <w:i/>
          <w:w w:val="105"/>
          <w:sz w:val="28"/>
          <w:szCs w:val="28"/>
        </w:rPr>
        <w:t>ánh</w:t>
      </w:r>
      <w:r>
        <w:rPr>
          <w:rFonts w:hint="default" w:ascii="Times New Roman" w:hAnsi="Times New Roman" w:cs="Times New Roman"/>
          <w:i/>
          <w:spacing w:val="-8"/>
          <w:w w:val="105"/>
          <w:sz w:val="28"/>
          <w:szCs w:val="28"/>
        </w:rPr>
        <w:t xml:space="preserve"> </w:t>
      </w:r>
      <w:r>
        <w:rPr>
          <w:rFonts w:hint="default" w:ascii="Times New Roman" w:hAnsi="Times New Roman" w:cs="Times New Roman"/>
          <w:i/>
          <w:w w:val="105"/>
          <w:sz w:val="28"/>
          <w:szCs w:val="28"/>
        </w:rPr>
        <w:t>số</w:t>
      </w:r>
      <w:r>
        <w:rPr>
          <w:rFonts w:hint="default" w:ascii="Times New Roman" w:hAnsi="Times New Roman" w:cs="Times New Roman"/>
          <w:i/>
          <w:spacing w:val="-6"/>
          <w:w w:val="105"/>
          <w:sz w:val="28"/>
          <w:szCs w:val="28"/>
        </w:rPr>
        <w:t xml:space="preserve"> </w:t>
      </w:r>
      <w:r>
        <w:rPr>
          <w:rFonts w:hint="default" w:ascii="Times New Roman" w:hAnsi="Times New Roman" w:cs="Times New Roman"/>
          <w:i/>
          <w:w w:val="105"/>
          <w:sz w:val="28"/>
          <w:szCs w:val="28"/>
        </w:rPr>
        <w:t>và</w:t>
      </w:r>
      <w:r>
        <w:rPr>
          <w:rFonts w:hint="default" w:ascii="Times New Roman" w:hAnsi="Times New Roman" w:cs="Times New Roman"/>
          <w:i/>
          <w:spacing w:val="-8"/>
          <w:w w:val="105"/>
          <w:sz w:val="28"/>
          <w:szCs w:val="28"/>
        </w:rPr>
        <w:t xml:space="preserve"> </w:t>
      </w:r>
      <w:r>
        <w:rPr>
          <w:rFonts w:hint="default" w:ascii="Times New Roman" w:hAnsi="Times New Roman" w:cs="Times New Roman"/>
          <w:i/>
          <w:w w:val="105"/>
          <w:sz w:val="28"/>
          <w:szCs w:val="28"/>
        </w:rPr>
        <w:t>ghi</w:t>
      </w:r>
      <w:r>
        <w:rPr>
          <w:rFonts w:hint="default" w:ascii="Times New Roman" w:hAnsi="Times New Roman" w:cs="Times New Roman"/>
          <w:i/>
          <w:spacing w:val="-7"/>
          <w:w w:val="105"/>
          <w:sz w:val="28"/>
          <w:szCs w:val="28"/>
        </w:rPr>
        <w:t xml:space="preserve"> </w:t>
      </w:r>
      <w:r>
        <w:rPr>
          <w:rFonts w:hint="default" w:ascii="Times New Roman" w:hAnsi="Times New Roman" w:cs="Times New Roman"/>
          <w:i/>
          <w:w w:val="105"/>
          <w:sz w:val="28"/>
          <w:szCs w:val="28"/>
        </w:rPr>
        <w:t>nhận</w:t>
      </w:r>
      <w:r>
        <w:rPr>
          <w:rFonts w:hint="default" w:ascii="Times New Roman" w:hAnsi="Times New Roman" w:cs="Times New Roman"/>
          <w:i/>
          <w:spacing w:val="-7"/>
          <w:w w:val="105"/>
          <w:sz w:val="28"/>
          <w:szCs w:val="28"/>
        </w:rPr>
        <w:t xml:space="preserve"> </w:t>
      </w:r>
      <w:r>
        <w:rPr>
          <w:rFonts w:hint="default" w:ascii="Times New Roman" w:hAnsi="Times New Roman" w:cs="Times New Roman"/>
          <w:i/>
          <w:w w:val="105"/>
          <w:sz w:val="28"/>
          <w:szCs w:val="28"/>
        </w:rPr>
        <w:t>cung</w:t>
      </w:r>
      <w:r>
        <w:rPr>
          <w:rFonts w:hint="default" w:ascii="Times New Roman" w:hAnsi="Times New Roman" w:cs="Times New Roman"/>
          <w:i/>
          <w:spacing w:val="-6"/>
          <w:w w:val="105"/>
          <w:sz w:val="28"/>
          <w:szCs w:val="28"/>
        </w:rPr>
        <w:t xml:space="preserve"> </w:t>
      </w:r>
      <w:r>
        <w:rPr>
          <w:rFonts w:hint="default" w:ascii="Times New Roman" w:hAnsi="Times New Roman" w:cs="Times New Roman"/>
          <w:i/>
          <w:w w:val="105"/>
          <w:sz w:val="28"/>
          <w:szCs w:val="28"/>
        </w:rPr>
        <w:t>ngược</w:t>
      </w:r>
      <w:r>
        <w:rPr>
          <w:rFonts w:hint="default" w:ascii="Times New Roman" w:hAnsi="Times New Roman" w:cs="Times New Roman"/>
          <w:i/>
          <w:spacing w:val="-7"/>
          <w:w w:val="105"/>
          <w:sz w:val="28"/>
          <w:szCs w:val="28"/>
        </w:rPr>
        <w:t xml:space="preserve"> </w:t>
      </w:r>
      <w:r>
        <w:rPr>
          <w:rFonts w:hint="default" w:ascii="Times New Roman" w:hAnsi="Times New Roman" w:cs="Times New Roman"/>
          <w:i/>
          <w:w w:val="105"/>
          <w:sz w:val="28"/>
          <w:szCs w:val="28"/>
        </w:rPr>
        <w:t>lên</w:t>
      </w:r>
      <w:r>
        <w:rPr>
          <w:rFonts w:hint="default" w:ascii="Times New Roman" w:hAnsi="Times New Roman" w:cs="Times New Roman"/>
          <w:i/>
          <w:spacing w:val="-7"/>
          <w:w w:val="105"/>
          <w:sz w:val="28"/>
          <w:szCs w:val="28"/>
        </w:rPr>
        <w:t xml:space="preserve"> </w:t>
      </w:r>
      <w:r>
        <w:rPr>
          <w:rFonts w:hint="default" w:ascii="Times New Roman" w:hAnsi="Times New Roman" w:cs="Times New Roman"/>
          <w:i/>
          <w:w w:val="105"/>
          <w:sz w:val="28"/>
          <w:szCs w:val="28"/>
        </w:rPr>
        <w:t>cao</w:t>
      </w:r>
      <w:r>
        <w:rPr>
          <w:rFonts w:hint="default" w:ascii="Times New Roman" w:hAnsi="Times New Roman" w:cs="Times New Roman"/>
          <w:i/>
          <w:spacing w:val="-6"/>
          <w:w w:val="105"/>
          <w:sz w:val="28"/>
          <w:szCs w:val="28"/>
        </w:rPr>
        <w:t xml:space="preserve"> </w:t>
      </w:r>
      <w:r>
        <w:rPr>
          <w:rFonts w:hint="default" w:ascii="Times New Roman" w:hAnsi="Times New Roman" w:cs="Times New Roman"/>
          <w:i/>
          <w:w w:val="105"/>
          <w:sz w:val="28"/>
          <w:szCs w:val="28"/>
        </w:rPr>
        <w:t>nhất</w:t>
      </w:r>
    </w:p>
    <w:p>
      <w:pPr>
        <w:pStyle w:val="7"/>
        <w:spacing w:before="53"/>
        <w:ind w:left="304"/>
        <w:jc w:val="both"/>
        <w:rPr>
          <w:rFonts w:hint="default" w:ascii="Times New Roman" w:hAnsi="Times New Roman" w:cs="Times New Roman"/>
          <w:sz w:val="28"/>
          <w:szCs w:val="28"/>
        </w:rPr>
      </w:pPr>
      <w:r>
        <w:rPr>
          <w:rFonts w:hint="default" w:ascii="Times New Roman" w:hAnsi="Times New Roman" w:cs="Times New Roman"/>
          <w:sz w:val="28"/>
          <w:szCs w:val="28"/>
        </w:rPr>
        <w:t xml:space="preserve">Hãy </w:t>
      </w:r>
      <w:r>
        <w:rPr>
          <w:rFonts w:hint="default" w:cs="Times New Roman"/>
          <w:sz w:val="28"/>
          <w:szCs w:val="28"/>
          <w:lang w:val="en-US"/>
        </w:rPr>
        <w:t>đ</w:t>
      </w:r>
      <w:r>
        <w:rPr>
          <w:rFonts w:hint="default" w:ascii="Times New Roman" w:hAnsi="Times New Roman" w:cs="Times New Roman"/>
          <w:sz w:val="28"/>
          <w:szCs w:val="28"/>
        </w:rPr>
        <w:t xml:space="preserve">ể ý một cung DFS </w:t>
      </w:r>
      <w:r>
        <w:rPr>
          <w:rFonts w:hint="default" w:ascii="Times New Roman" w:hAnsi="Times New Roman" w:cs="Times New Roman"/>
          <w:spacing w:val="2"/>
          <w:position w:val="1"/>
          <w:sz w:val="28"/>
          <w:szCs w:val="28"/>
        </w:rPr>
        <w:t>(</w:t>
      </w:r>
      <w:r>
        <w:rPr>
          <w:rFonts w:hint="default" w:ascii="Times New Roman" w:hAnsi="Times New Roman" w:cs="Times New Roman"/>
          <w:spacing w:val="2"/>
          <w:sz w:val="28"/>
          <w:szCs w:val="28"/>
        </w:rPr>
        <w:t xml:space="preserve">u, </w:t>
      </w:r>
      <w:r>
        <w:rPr>
          <w:rFonts w:hint="default" w:ascii="Times New Roman" w:hAnsi="Times New Roman" w:cs="Times New Roman"/>
          <w:spacing w:val="3"/>
          <w:sz w:val="28"/>
          <w:szCs w:val="28"/>
        </w:rPr>
        <w:t>v</w:t>
      </w:r>
      <w:r>
        <w:rPr>
          <w:rFonts w:hint="default" w:ascii="Times New Roman" w:hAnsi="Times New Roman" w:cs="Times New Roman"/>
          <w:spacing w:val="3"/>
          <w:position w:val="1"/>
          <w:sz w:val="28"/>
          <w:szCs w:val="28"/>
        </w:rPr>
        <w:t xml:space="preserve">) </w:t>
      </w:r>
      <w:r>
        <w:rPr>
          <w:rFonts w:hint="default" w:ascii="Times New Roman" w:hAnsi="Times New Roman" w:cs="Times New Roman"/>
          <w:sz w:val="28"/>
          <w:szCs w:val="28"/>
        </w:rPr>
        <w:t>(u là nút cha của nút v trên cây</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DFS)</w:t>
      </w:r>
    </w:p>
    <w:p>
      <w:pPr>
        <w:pStyle w:val="12"/>
        <w:numPr>
          <w:ilvl w:val="1"/>
          <w:numId w:val="42"/>
        </w:numPr>
        <w:tabs>
          <w:tab w:val="left" w:pos="737"/>
        </w:tabs>
        <w:spacing w:before="90" w:after="0" w:line="264" w:lineRule="auto"/>
        <w:ind w:left="736" w:right="294" w:hanging="432"/>
        <w:jc w:val="both"/>
        <w:rPr>
          <w:rFonts w:hint="default" w:ascii="Times New Roman" w:hAnsi="Times New Roman" w:cs="Times New Roman"/>
          <w:sz w:val="28"/>
          <w:szCs w:val="28"/>
        </w:rPr>
      </w:pPr>
      <w:r>
        <w:rPr>
          <w:rFonts w:hint="default" w:ascii="Times New Roman" w:hAnsi="Times New Roman" w:cs="Times New Roman"/>
          <w:w w:val="105"/>
          <w:sz w:val="28"/>
          <w:szCs w:val="28"/>
        </w:rPr>
        <w:t>Nếu</w:t>
      </w:r>
      <w:r>
        <w:rPr>
          <w:rFonts w:hint="default" w:ascii="Times New Roman" w:hAnsi="Times New Roman" w:cs="Times New Roman"/>
          <w:spacing w:val="-8"/>
          <w:w w:val="105"/>
          <w:sz w:val="28"/>
          <w:szCs w:val="28"/>
        </w:rPr>
        <w:t xml:space="preserve"> </w:t>
      </w:r>
      <w:r>
        <w:rPr>
          <w:rFonts w:hint="default" w:ascii="Times New Roman" w:hAnsi="Times New Roman" w:cs="Times New Roman"/>
          <w:w w:val="105"/>
          <w:sz w:val="28"/>
          <w:szCs w:val="28"/>
        </w:rPr>
        <w:t>từ</w:t>
      </w:r>
      <w:r>
        <w:rPr>
          <w:rFonts w:hint="default" w:ascii="Times New Roman" w:hAnsi="Times New Roman" w:cs="Times New Roman"/>
          <w:spacing w:val="-8"/>
          <w:w w:val="105"/>
          <w:sz w:val="28"/>
          <w:szCs w:val="28"/>
        </w:rPr>
        <w:t xml:space="preserve"> </w:t>
      </w:r>
      <w:r>
        <w:rPr>
          <w:rFonts w:hint="default" w:ascii="Times New Roman" w:hAnsi="Times New Roman" w:cs="Times New Roman"/>
          <w:w w:val="105"/>
          <w:sz w:val="28"/>
          <w:szCs w:val="28"/>
        </w:rPr>
        <w:t>nhánh</w:t>
      </w:r>
      <w:r>
        <w:rPr>
          <w:rFonts w:hint="default" w:ascii="Times New Roman" w:hAnsi="Times New Roman" w:cs="Times New Roman"/>
          <w:spacing w:val="-8"/>
          <w:w w:val="105"/>
          <w:sz w:val="28"/>
          <w:szCs w:val="28"/>
        </w:rPr>
        <w:t xml:space="preserve"> </w:t>
      </w:r>
      <w:r>
        <w:rPr>
          <w:rFonts w:hint="default" w:ascii="Times New Roman" w:hAnsi="Times New Roman" w:cs="Times New Roman"/>
          <w:w w:val="105"/>
          <w:sz w:val="28"/>
          <w:szCs w:val="28"/>
        </w:rPr>
        <w:t>DFS</w:t>
      </w:r>
      <w:r>
        <w:rPr>
          <w:rFonts w:hint="default" w:ascii="Times New Roman" w:hAnsi="Times New Roman" w:cs="Times New Roman"/>
          <w:spacing w:val="-7"/>
          <w:w w:val="105"/>
          <w:sz w:val="28"/>
          <w:szCs w:val="28"/>
        </w:rPr>
        <w:t xml:space="preserve"> </w:t>
      </w:r>
      <w:r>
        <w:rPr>
          <w:rFonts w:hint="default" w:ascii="Times New Roman" w:hAnsi="Times New Roman" w:cs="Times New Roman"/>
          <w:w w:val="105"/>
          <w:sz w:val="28"/>
          <w:szCs w:val="28"/>
        </w:rPr>
        <w:t>gốc</w:t>
      </w:r>
      <w:r>
        <w:rPr>
          <w:rFonts w:hint="default" w:ascii="Times New Roman" w:hAnsi="Times New Roman" w:cs="Times New Roman"/>
          <w:spacing w:val="-9"/>
          <w:w w:val="105"/>
          <w:sz w:val="28"/>
          <w:szCs w:val="28"/>
        </w:rPr>
        <w:t xml:space="preserve"> </w:t>
      </w:r>
      <w:r>
        <w:rPr>
          <w:rFonts w:hint="default" w:ascii="Times New Roman" w:hAnsi="Times New Roman" w:cs="Times New Roman"/>
          <w:w w:val="105"/>
          <w:sz w:val="28"/>
          <w:szCs w:val="28"/>
        </w:rPr>
        <w:t>v</w:t>
      </w:r>
      <w:r>
        <w:rPr>
          <w:rFonts w:hint="default" w:ascii="Times New Roman" w:hAnsi="Times New Roman" w:cs="Times New Roman"/>
          <w:spacing w:val="-1"/>
          <w:w w:val="105"/>
          <w:sz w:val="28"/>
          <w:szCs w:val="28"/>
        </w:rPr>
        <w:t xml:space="preserve"> </w:t>
      </w:r>
      <w:r>
        <w:rPr>
          <w:rFonts w:hint="default" w:ascii="Times New Roman" w:hAnsi="Times New Roman" w:cs="Times New Roman"/>
          <w:w w:val="105"/>
          <w:sz w:val="28"/>
          <w:szCs w:val="28"/>
        </w:rPr>
        <w:t>không</w:t>
      </w:r>
      <w:r>
        <w:rPr>
          <w:rFonts w:hint="default" w:ascii="Times New Roman" w:hAnsi="Times New Roman" w:cs="Times New Roman"/>
          <w:spacing w:val="-10"/>
          <w:w w:val="105"/>
          <w:sz w:val="28"/>
          <w:szCs w:val="28"/>
        </w:rPr>
        <w:t xml:space="preserve"> </w:t>
      </w:r>
      <w:r>
        <w:rPr>
          <w:rFonts w:hint="default" w:ascii="Times New Roman" w:hAnsi="Times New Roman" w:cs="Times New Roman"/>
          <w:w w:val="105"/>
          <w:sz w:val="28"/>
          <w:szCs w:val="28"/>
        </w:rPr>
        <w:t>có</w:t>
      </w:r>
      <w:r>
        <w:rPr>
          <w:rFonts w:hint="default" w:ascii="Times New Roman" w:hAnsi="Times New Roman" w:cs="Times New Roman"/>
          <w:spacing w:val="-8"/>
          <w:w w:val="105"/>
          <w:sz w:val="28"/>
          <w:szCs w:val="28"/>
        </w:rPr>
        <w:t xml:space="preserve"> </w:t>
      </w:r>
      <w:r>
        <w:rPr>
          <w:rFonts w:hint="default" w:ascii="Times New Roman" w:hAnsi="Times New Roman" w:cs="Times New Roman"/>
          <w:w w:val="105"/>
          <w:sz w:val="28"/>
          <w:szCs w:val="28"/>
        </w:rPr>
        <w:t>cung</w:t>
      </w:r>
      <w:r>
        <w:rPr>
          <w:rFonts w:hint="default" w:ascii="Times New Roman" w:hAnsi="Times New Roman" w:cs="Times New Roman"/>
          <w:spacing w:val="-9"/>
          <w:w w:val="105"/>
          <w:sz w:val="28"/>
          <w:szCs w:val="28"/>
        </w:rPr>
        <w:t xml:space="preserve"> </w:t>
      </w:r>
      <w:r>
        <w:rPr>
          <w:rFonts w:hint="default" w:ascii="Times New Roman" w:hAnsi="Times New Roman" w:cs="Times New Roman"/>
          <w:w w:val="105"/>
          <w:sz w:val="28"/>
          <w:szCs w:val="28"/>
        </w:rPr>
        <w:t>nào</w:t>
      </w:r>
      <w:r>
        <w:rPr>
          <w:rFonts w:hint="default" w:ascii="Times New Roman" w:hAnsi="Times New Roman" w:cs="Times New Roman"/>
          <w:spacing w:val="-8"/>
          <w:w w:val="105"/>
          <w:sz w:val="28"/>
          <w:szCs w:val="28"/>
        </w:rPr>
        <w:t xml:space="preserve"> </w:t>
      </w:r>
      <w:r>
        <w:rPr>
          <w:rFonts w:hint="default" w:ascii="Times New Roman" w:hAnsi="Times New Roman" w:cs="Times New Roman"/>
          <w:w w:val="105"/>
          <w:sz w:val="28"/>
          <w:szCs w:val="28"/>
        </w:rPr>
        <w:t>ngược</w:t>
      </w:r>
      <w:r>
        <w:rPr>
          <w:rFonts w:hint="default" w:ascii="Times New Roman" w:hAnsi="Times New Roman" w:cs="Times New Roman"/>
          <w:spacing w:val="-9"/>
          <w:w w:val="105"/>
          <w:sz w:val="28"/>
          <w:szCs w:val="28"/>
        </w:rPr>
        <w:t xml:space="preserve"> </w:t>
      </w:r>
      <w:r>
        <w:rPr>
          <w:rFonts w:hint="default" w:ascii="Times New Roman" w:hAnsi="Times New Roman" w:cs="Times New Roman"/>
          <w:w w:val="105"/>
          <w:sz w:val="28"/>
          <w:szCs w:val="28"/>
        </w:rPr>
        <w:t>lên</w:t>
      </w:r>
      <w:r>
        <w:rPr>
          <w:rFonts w:hint="default" w:ascii="Times New Roman" w:hAnsi="Times New Roman" w:cs="Times New Roman"/>
          <w:spacing w:val="-8"/>
          <w:w w:val="105"/>
          <w:sz w:val="28"/>
          <w:szCs w:val="28"/>
        </w:rPr>
        <w:t xml:space="preserve"> </w:t>
      </w:r>
      <w:r>
        <w:rPr>
          <w:rFonts w:hint="default" w:ascii="Times New Roman" w:hAnsi="Times New Roman" w:cs="Times New Roman"/>
          <w:w w:val="105"/>
          <w:sz w:val="28"/>
          <w:szCs w:val="28"/>
        </w:rPr>
        <w:t>phía</w:t>
      </w:r>
      <w:r>
        <w:rPr>
          <w:rFonts w:hint="default" w:ascii="Times New Roman" w:hAnsi="Times New Roman" w:cs="Times New Roman"/>
          <w:spacing w:val="-8"/>
          <w:w w:val="105"/>
          <w:sz w:val="28"/>
          <w:szCs w:val="28"/>
        </w:rPr>
        <w:t xml:space="preserve"> </w:t>
      </w:r>
      <w:r>
        <w:rPr>
          <w:rFonts w:hint="default" w:ascii="Times New Roman" w:hAnsi="Times New Roman" w:cs="Times New Roman"/>
          <w:w w:val="105"/>
          <w:sz w:val="28"/>
          <w:szCs w:val="28"/>
        </w:rPr>
        <w:t>trên</w:t>
      </w:r>
      <w:r>
        <w:rPr>
          <w:rFonts w:hint="default" w:ascii="Times New Roman" w:hAnsi="Times New Roman" w:cs="Times New Roman"/>
          <w:spacing w:val="-8"/>
          <w:w w:val="105"/>
          <w:sz w:val="28"/>
          <w:szCs w:val="28"/>
        </w:rPr>
        <w:t xml:space="preserve"> </w:t>
      </w:r>
      <w:r>
        <w:rPr>
          <w:rFonts w:hint="default" w:ascii="Times New Roman" w:hAnsi="Times New Roman" w:cs="Times New Roman"/>
          <w:w w:val="105"/>
          <w:sz w:val="28"/>
          <w:szCs w:val="28"/>
        </w:rPr>
        <w:t>v</w:t>
      </w:r>
      <w:r>
        <w:rPr>
          <w:rFonts w:hint="default" w:ascii="Times New Roman" w:hAnsi="Times New Roman" w:cs="Times New Roman"/>
          <w:spacing w:val="-1"/>
          <w:w w:val="105"/>
          <w:sz w:val="28"/>
          <w:szCs w:val="28"/>
        </w:rPr>
        <w:t xml:space="preserve"> </w:t>
      </w:r>
      <w:r>
        <w:rPr>
          <w:rFonts w:hint="default" w:ascii="Times New Roman" w:hAnsi="Times New Roman" w:cs="Times New Roman"/>
          <w:w w:val="105"/>
          <w:sz w:val="28"/>
          <w:szCs w:val="28"/>
        </w:rPr>
        <w:t>có</w:t>
      </w:r>
      <w:r>
        <w:rPr>
          <w:rFonts w:hint="default" w:ascii="Times New Roman" w:hAnsi="Times New Roman" w:cs="Times New Roman"/>
          <w:spacing w:val="-8"/>
          <w:w w:val="105"/>
          <w:sz w:val="28"/>
          <w:szCs w:val="28"/>
        </w:rPr>
        <w:t xml:space="preserve"> </w:t>
      </w:r>
      <w:r>
        <w:rPr>
          <w:rFonts w:hint="default" w:ascii="Times New Roman" w:hAnsi="Times New Roman" w:cs="Times New Roman"/>
          <w:w w:val="105"/>
          <w:sz w:val="28"/>
          <w:szCs w:val="28"/>
        </w:rPr>
        <w:t xml:space="preserve">nghĩa là từ một </w:t>
      </w:r>
      <w:r>
        <w:rPr>
          <w:rFonts w:hint="default" w:cs="Times New Roman"/>
          <w:w w:val="105"/>
          <w:sz w:val="28"/>
          <w:szCs w:val="28"/>
          <w:lang w:val="en-US"/>
        </w:rPr>
        <w:t>đ</w:t>
      </w:r>
      <w:r>
        <w:rPr>
          <w:rFonts w:hint="default" w:ascii="Times New Roman" w:hAnsi="Times New Roman" w:cs="Times New Roman"/>
          <w:w w:val="105"/>
          <w:sz w:val="28"/>
          <w:szCs w:val="28"/>
        </w:rPr>
        <w:t xml:space="preserve">ỉnh thuộc nhánh DFS gốc v </w:t>
      </w:r>
      <w:r>
        <w:rPr>
          <w:rFonts w:hint="default" w:cs="Times New Roman"/>
          <w:w w:val="105"/>
          <w:sz w:val="28"/>
          <w:szCs w:val="28"/>
          <w:lang w:val="en-US"/>
        </w:rPr>
        <w:t>đ</w:t>
      </w:r>
      <w:r>
        <w:rPr>
          <w:rFonts w:hint="default" w:ascii="Times New Roman" w:hAnsi="Times New Roman" w:cs="Times New Roman"/>
          <w:w w:val="105"/>
          <w:sz w:val="28"/>
          <w:szCs w:val="28"/>
        </w:rPr>
        <w:t xml:space="preserve">i theo các cung </w:t>
      </w:r>
      <w:r>
        <w:rPr>
          <w:rFonts w:hint="default" w:cs="Times New Roman"/>
          <w:w w:val="105"/>
          <w:sz w:val="28"/>
          <w:szCs w:val="28"/>
          <w:lang w:val="en-US"/>
        </w:rPr>
        <w:t>đ</w:t>
      </w:r>
      <w:r>
        <w:rPr>
          <w:rFonts w:hint="default" w:ascii="Times New Roman" w:hAnsi="Times New Roman" w:cs="Times New Roman"/>
          <w:w w:val="105"/>
          <w:sz w:val="28"/>
          <w:szCs w:val="28"/>
        </w:rPr>
        <w:t xml:space="preserve">ịnh hướng chỉ </w:t>
      </w:r>
      <w:r>
        <w:rPr>
          <w:rFonts w:hint="default" w:cs="Times New Roman"/>
          <w:w w:val="105"/>
          <w:sz w:val="28"/>
          <w:szCs w:val="28"/>
          <w:lang w:val="en-US"/>
        </w:rPr>
        <w:t>đ</w:t>
      </w:r>
      <w:r>
        <w:rPr>
          <w:rFonts w:hint="default" w:ascii="Times New Roman" w:hAnsi="Times New Roman" w:cs="Times New Roman"/>
          <w:w w:val="105"/>
          <w:sz w:val="28"/>
          <w:szCs w:val="28"/>
        </w:rPr>
        <w:t xml:space="preserve">i </w:t>
      </w:r>
      <w:r>
        <w:rPr>
          <w:rFonts w:hint="default" w:cs="Times New Roman"/>
          <w:w w:val="105"/>
          <w:sz w:val="28"/>
          <w:szCs w:val="28"/>
          <w:lang w:val="en-US"/>
        </w:rPr>
        <w:t>đ</w:t>
      </w:r>
      <w:r>
        <w:rPr>
          <w:rFonts w:hint="default" w:ascii="Times New Roman" w:hAnsi="Times New Roman" w:cs="Times New Roman"/>
          <w:w w:val="105"/>
          <w:sz w:val="28"/>
          <w:szCs w:val="28"/>
        </w:rPr>
        <w:t>ược</w:t>
      </w:r>
      <w:r>
        <w:rPr>
          <w:rFonts w:hint="default" w:ascii="Times New Roman" w:hAnsi="Times New Roman" w:cs="Times New Roman"/>
          <w:spacing w:val="-22"/>
          <w:w w:val="105"/>
          <w:sz w:val="28"/>
          <w:szCs w:val="28"/>
        </w:rPr>
        <w:t xml:space="preserve"> </w:t>
      </w:r>
      <w:r>
        <w:rPr>
          <w:rFonts w:hint="default" w:ascii="Times New Roman" w:hAnsi="Times New Roman" w:cs="Times New Roman"/>
          <w:w w:val="105"/>
          <w:sz w:val="28"/>
          <w:szCs w:val="28"/>
        </w:rPr>
        <w:t>tới</w:t>
      </w:r>
      <w:r>
        <w:rPr>
          <w:rFonts w:hint="default" w:ascii="Times New Roman" w:hAnsi="Times New Roman" w:cs="Times New Roman"/>
          <w:spacing w:val="-21"/>
          <w:w w:val="105"/>
          <w:sz w:val="28"/>
          <w:szCs w:val="28"/>
        </w:rPr>
        <w:t xml:space="preserve"> </w:t>
      </w:r>
      <w:r>
        <w:rPr>
          <w:rFonts w:hint="default" w:ascii="Times New Roman" w:hAnsi="Times New Roman" w:cs="Times New Roman"/>
          <w:w w:val="105"/>
          <w:sz w:val="28"/>
          <w:szCs w:val="28"/>
        </w:rPr>
        <w:t>những</w:t>
      </w:r>
      <w:r>
        <w:rPr>
          <w:rFonts w:hint="default" w:ascii="Times New Roman" w:hAnsi="Times New Roman" w:cs="Times New Roman"/>
          <w:spacing w:val="-23"/>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ỉnh</w:t>
      </w:r>
      <w:r>
        <w:rPr>
          <w:rFonts w:hint="default" w:ascii="Times New Roman" w:hAnsi="Times New Roman" w:cs="Times New Roman"/>
          <w:spacing w:val="-21"/>
          <w:w w:val="105"/>
          <w:sz w:val="28"/>
          <w:szCs w:val="28"/>
        </w:rPr>
        <w:t xml:space="preserve"> </w:t>
      </w:r>
      <w:r>
        <w:rPr>
          <w:rFonts w:hint="default" w:ascii="Times New Roman" w:hAnsi="Times New Roman" w:cs="Times New Roman"/>
          <w:w w:val="105"/>
          <w:sz w:val="28"/>
          <w:szCs w:val="28"/>
        </w:rPr>
        <w:t>nội</w:t>
      </w:r>
      <w:r>
        <w:rPr>
          <w:rFonts w:hint="default" w:ascii="Times New Roman" w:hAnsi="Times New Roman" w:cs="Times New Roman"/>
          <w:spacing w:val="-22"/>
          <w:w w:val="105"/>
          <w:sz w:val="28"/>
          <w:szCs w:val="28"/>
        </w:rPr>
        <w:t xml:space="preserve"> </w:t>
      </w:r>
      <w:r>
        <w:rPr>
          <w:rFonts w:hint="default" w:ascii="Times New Roman" w:hAnsi="Times New Roman" w:cs="Times New Roman"/>
          <w:w w:val="105"/>
          <w:sz w:val="28"/>
          <w:szCs w:val="28"/>
        </w:rPr>
        <w:t>bộ</w:t>
      </w:r>
      <w:r>
        <w:rPr>
          <w:rFonts w:hint="default" w:ascii="Times New Roman" w:hAnsi="Times New Roman" w:cs="Times New Roman"/>
          <w:spacing w:val="-22"/>
          <w:w w:val="105"/>
          <w:sz w:val="28"/>
          <w:szCs w:val="28"/>
        </w:rPr>
        <w:t xml:space="preserve"> </w:t>
      </w:r>
      <w:r>
        <w:rPr>
          <w:rFonts w:hint="default" w:ascii="Times New Roman" w:hAnsi="Times New Roman" w:cs="Times New Roman"/>
          <w:w w:val="105"/>
          <w:sz w:val="28"/>
          <w:szCs w:val="28"/>
        </w:rPr>
        <w:t>trong</w:t>
      </w:r>
      <w:r>
        <w:rPr>
          <w:rFonts w:hint="default" w:ascii="Times New Roman" w:hAnsi="Times New Roman" w:cs="Times New Roman"/>
          <w:spacing w:val="-22"/>
          <w:w w:val="105"/>
          <w:sz w:val="28"/>
          <w:szCs w:val="28"/>
        </w:rPr>
        <w:t xml:space="preserve"> </w:t>
      </w:r>
      <w:r>
        <w:rPr>
          <w:rFonts w:hint="default" w:ascii="Times New Roman" w:hAnsi="Times New Roman" w:cs="Times New Roman"/>
          <w:w w:val="105"/>
          <w:sz w:val="28"/>
          <w:szCs w:val="28"/>
        </w:rPr>
        <w:t>nhánh</w:t>
      </w:r>
      <w:r>
        <w:rPr>
          <w:rFonts w:hint="default" w:ascii="Times New Roman" w:hAnsi="Times New Roman" w:cs="Times New Roman"/>
          <w:spacing w:val="-22"/>
          <w:w w:val="105"/>
          <w:sz w:val="28"/>
          <w:szCs w:val="28"/>
        </w:rPr>
        <w:t xml:space="preserve"> </w:t>
      </w:r>
      <w:r>
        <w:rPr>
          <w:rFonts w:hint="default" w:ascii="Times New Roman" w:hAnsi="Times New Roman" w:cs="Times New Roman"/>
          <w:w w:val="105"/>
          <w:sz w:val="28"/>
          <w:szCs w:val="28"/>
        </w:rPr>
        <w:t>DFS</w:t>
      </w:r>
      <w:r>
        <w:rPr>
          <w:rFonts w:hint="default" w:ascii="Times New Roman" w:hAnsi="Times New Roman" w:cs="Times New Roman"/>
          <w:spacing w:val="-19"/>
          <w:w w:val="105"/>
          <w:sz w:val="28"/>
          <w:szCs w:val="28"/>
        </w:rPr>
        <w:t xml:space="preserve"> </w:t>
      </w:r>
      <w:r>
        <w:rPr>
          <w:rFonts w:hint="default" w:ascii="Times New Roman" w:hAnsi="Times New Roman" w:cs="Times New Roman"/>
          <w:w w:val="105"/>
          <w:sz w:val="28"/>
          <w:szCs w:val="28"/>
        </w:rPr>
        <w:t>gốc</w:t>
      </w:r>
      <w:r>
        <w:rPr>
          <w:rFonts w:hint="default" w:ascii="Times New Roman" w:hAnsi="Times New Roman" w:cs="Times New Roman"/>
          <w:spacing w:val="-20"/>
          <w:w w:val="105"/>
          <w:sz w:val="28"/>
          <w:szCs w:val="28"/>
        </w:rPr>
        <w:t xml:space="preserve"> </w:t>
      </w:r>
      <w:r>
        <w:rPr>
          <w:rFonts w:hint="default" w:ascii="Times New Roman" w:hAnsi="Times New Roman" w:cs="Times New Roman"/>
          <w:w w:val="105"/>
          <w:sz w:val="28"/>
          <w:szCs w:val="28"/>
        </w:rPr>
        <w:t>v</w:t>
      </w:r>
      <w:r>
        <w:rPr>
          <w:rFonts w:hint="default" w:ascii="Times New Roman" w:hAnsi="Times New Roman" w:cs="Times New Roman"/>
          <w:spacing w:val="-15"/>
          <w:w w:val="105"/>
          <w:sz w:val="28"/>
          <w:szCs w:val="28"/>
        </w:rPr>
        <w:t xml:space="preserve"> </w:t>
      </w:r>
      <w:r>
        <w:rPr>
          <w:rFonts w:hint="default" w:ascii="Times New Roman" w:hAnsi="Times New Roman" w:cs="Times New Roman"/>
          <w:w w:val="105"/>
          <w:sz w:val="28"/>
          <w:szCs w:val="28"/>
        </w:rPr>
        <w:t>mà</w:t>
      </w:r>
      <w:r>
        <w:rPr>
          <w:rFonts w:hint="default" w:ascii="Times New Roman" w:hAnsi="Times New Roman" w:cs="Times New Roman"/>
          <w:spacing w:val="-22"/>
          <w:w w:val="105"/>
          <w:sz w:val="28"/>
          <w:szCs w:val="28"/>
        </w:rPr>
        <w:t xml:space="preserve"> </w:t>
      </w:r>
      <w:r>
        <w:rPr>
          <w:rFonts w:hint="default" w:ascii="Times New Roman" w:hAnsi="Times New Roman" w:cs="Times New Roman"/>
          <w:w w:val="105"/>
          <w:sz w:val="28"/>
          <w:szCs w:val="28"/>
        </w:rPr>
        <w:t>thôi</w:t>
      </w:r>
      <w:r>
        <w:rPr>
          <w:rFonts w:hint="default" w:ascii="Times New Roman" w:hAnsi="Times New Roman" w:cs="Times New Roman"/>
          <w:spacing w:val="-21"/>
          <w:w w:val="105"/>
          <w:sz w:val="28"/>
          <w:szCs w:val="28"/>
        </w:rPr>
        <w:t xml:space="preserve"> </w:t>
      </w:r>
      <w:r>
        <w:rPr>
          <w:rFonts w:hint="default" w:ascii="Times New Roman" w:hAnsi="Times New Roman" w:cs="Times New Roman"/>
          <w:w w:val="105"/>
          <w:sz w:val="28"/>
          <w:szCs w:val="28"/>
        </w:rPr>
        <w:t>chứ</w:t>
      </w:r>
      <w:r>
        <w:rPr>
          <w:rFonts w:hint="default" w:ascii="Times New Roman" w:hAnsi="Times New Roman" w:cs="Times New Roman"/>
          <w:spacing w:val="-21"/>
          <w:w w:val="105"/>
          <w:sz w:val="28"/>
          <w:szCs w:val="28"/>
        </w:rPr>
        <w:t xml:space="preserve"> </w:t>
      </w:r>
      <w:r>
        <w:rPr>
          <w:rFonts w:hint="default" w:ascii="Times New Roman" w:hAnsi="Times New Roman" w:cs="Times New Roman"/>
          <w:w w:val="105"/>
          <w:sz w:val="28"/>
          <w:szCs w:val="28"/>
        </w:rPr>
        <w:t>không</w:t>
      </w:r>
      <w:r>
        <w:rPr>
          <w:rFonts w:hint="default" w:ascii="Times New Roman" w:hAnsi="Times New Roman" w:cs="Times New Roman"/>
          <w:spacing w:val="-23"/>
          <w:w w:val="105"/>
          <w:sz w:val="28"/>
          <w:szCs w:val="28"/>
        </w:rPr>
        <w:t xml:space="preserve"> </w:t>
      </w:r>
      <w:r>
        <w:rPr>
          <w:rFonts w:hint="default" w:ascii="Times New Roman" w:hAnsi="Times New Roman" w:cs="Times New Roman"/>
          <w:w w:val="105"/>
          <w:sz w:val="28"/>
          <w:szCs w:val="28"/>
        </w:rPr>
        <w:t>thể</w:t>
      </w:r>
      <w:r>
        <w:rPr>
          <w:rFonts w:hint="default" w:ascii="Times New Roman" w:hAnsi="Times New Roman" w:cs="Times New Roman"/>
          <w:spacing w:val="-22"/>
          <w:w w:val="105"/>
          <w:sz w:val="28"/>
          <w:szCs w:val="28"/>
        </w:rPr>
        <w:t xml:space="preserve"> </w:t>
      </w:r>
      <w:r>
        <w:rPr>
          <w:rFonts w:hint="default" w:ascii="Times New Roman" w:hAnsi="Times New Roman" w:cs="Times New Roman"/>
          <w:w w:val="105"/>
          <w:sz w:val="28"/>
          <w:szCs w:val="28"/>
        </w:rPr>
        <w:t xml:space="preserve">tới </w:t>
      </w:r>
      <w:r>
        <w:rPr>
          <w:rFonts w:hint="default" w:cs="Times New Roman"/>
          <w:w w:val="105"/>
          <w:sz w:val="28"/>
          <w:szCs w:val="28"/>
          <w:lang w:val="en-US"/>
        </w:rPr>
        <w:t>đ</w:t>
      </w:r>
      <w:r>
        <w:rPr>
          <w:rFonts w:hint="default" w:ascii="Times New Roman" w:hAnsi="Times New Roman" w:cs="Times New Roman"/>
          <w:w w:val="105"/>
          <w:sz w:val="28"/>
          <w:szCs w:val="28"/>
        </w:rPr>
        <w:t>ược</w:t>
      </w:r>
      <w:r>
        <w:rPr>
          <w:rFonts w:hint="default" w:ascii="Times New Roman" w:hAnsi="Times New Roman" w:cs="Times New Roman"/>
          <w:spacing w:val="-17"/>
          <w:w w:val="105"/>
          <w:sz w:val="28"/>
          <w:szCs w:val="28"/>
        </w:rPr>
        <w:t xml:space="preserve"> </w:t>
      </w:r>
      <w:r>
        <w:rPr>
          <w:rFonts w:hint="default" w:ascii="Times New Roman" w:hAnsi="Times New Roman" w:cs="Times New Roman"/>
          <w:spacing w:val="3"/>
          <w:w w:val="105"/>
          <w:sz w:val="28"/>
          <w:szCs w:val="28"/>
        </w:rPr>
        <w:t>u,</w:t>
      </w:r>
      <w:r>
        <w:rPr>
          <w:rFonts w:hint="default" w:ascii="Times New Roman" w:hAnsi="Times New Roman" w:cs="Times New Roman"/>
          <w:spacing w:val="-18"/>
          <w:w w:val="105"/>
          <w:sz w:val="28"/>
          <w:szCs w:val="28"/>
        </w:rPr>
        <w:t xml:space="preserve"> </w:t>
      </w:r>
      <w:r>
        <w:rPr>
          <w:rFonts w:hint="default" w:ascii="Times New Roman" w:hAnsi="Times New Roman" w:cs="Times New Roman"/>
          <w:w w:val="105"/>
          <w:sz w:val="28"/>
          <w:szCs w:val="28"/>
        </w:rPr>
        <w:t>suy</w:t>
      </w:r>
      <w:r>
        <w:rPr>
          <w:rFonts w:hint="default" w:ascii="Times New Roman" w:hAnsi="Times New Roman" w:cs="Times New Roman"/>
          <w:spacing w:val="-19"/>
          <w:w w:val="105"/>
          <w:sz w:val="28"/>
          <w:szCs w:val="28"/>
        </w:rPr>
        <w:t xml:space="preserve"> </w:t>
      </w:r>
      <w:r>
        <w:rPr>
          <w:rFonts w:hint="default" w:ascii="Times New Roman" w:hAnsi="Times New Roman" w:cs="Times New Roman"/>
          <w:w w:val="105"/>
          <w:sz w:val="28"/>
          <w:szCs w:val="28"/>
        </w:rPr>
        <w:t>ra</w:t>
      </w:r>
      <w:r>
        <w:rPr>
          <w:rFonts w:hint="default" w:ascii="Times New Roman" w:hAnsi="Times New Roman" w:cs="Times New Roman"/>
          <w:spacing w:val="-15"/>
          <w:w w:val="105"/>
          <w:sz w:val="28"/>
          <w:szCs w:val="28"/>
        </w:rPr>
        <w:t xml:space="preserve"> </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u,</w:t>
      </w:r>
      <w:r>
        <w:rPr>
          <w:rFonts w:hint="default" w:ascii="Times New Roman" w:hAnsi="Times New Roman" w:cs="Times New Roman"/>
          <w:spacing w:val="-33"/>
          <w:w w:val="105"/>
          <w:sz w:val="28"/>
          <w:szCs w:val="28"/>
        </w:rPr>
        <w:t xml:space="preserve"> </w:t>
      </w:r>
      <w:r>
        <w:rPr>
          <w:rFonts w:hint="default" w:ascii="Times New Roman" w:hAnsi="Times New Roman" w:cs="Times New Roman"/>
          <w:spacing w:val="3"/>
          <w:w w:val="105"/>
          <w:sz w:val="28"/>
          <w:szCs w:val="28"/>
        </w:rPr>
        <w:t>v</w:t>
      </w:r>
      <w:r>
        <w:rPr>
          <w:rFonts w:hint="default" w:ascii="Times New Roman" w:hAnsi="Times New Roman" w:cs="Times New Roman"/>
          <w:spacing w:val="3"/>
          <w:w w:val="105"/>
          <w:position w:val="1"/>
          <w:sz w:val="28"/>
          <w:szCs w:val="28"/>
        </w:rPr>
        <w:t>)</w:t>
      </w:r>
      <w:r>
        <w:rPr>
          <w:rFonts w:hint="default" w:ascii="Times New Roman" w:hAnsi="Times New Roman" w:cs="Times New Roman"/>
          <w:spacing w:val="-15"/>
          <w:w w:val="105"/>
          <w:position w:val="1"/>
          <w:sz w:val="28"/>
          <w:szCs w:val="28"/>
        </w:rPr>
        <w:t xml:space="preserve"> </w:t>
      </w:r>
      <w:r>
        <w:rPr>
          <w:rFonts w:hint="default" w:ascii="Times New Roman" w:hAnsi="Times New Roman" w:cs="Times New Roman"/>
          <w:w w:val="105"/>
          <w:sz w:val="28"/>
          <w:szCs w:val="28"/>
        </w:rPr>
        <w:t>là</w:t>
      </w:r>
      <w:r>
        <w:rPr>
          <w:rFonts w:hint="default" w:ascii="Times New Roman" w:hAnsi="Times New Roman" w:cs="Times New Roman"/>
          <w:spacing w:val="-18"/>
          <w:w w:val="105"/>
          <w:sz w:val="28"/>
          <w:szCs w:val="28"/>
        </w:rPr>
        <w:t xml:space="preserve"> </w:t>
      </w:r>
      <w:r>
        <w:rPr>
          <w:rFonts w:hint="default" w:ascii="Times New Roman" w:hAnsi="Times New Roman" w:cs="Times New Roman"/>
          <w:w w:val="105"/>
          <w:sz w:val="28"/>
          <w:szCs w:val="28"/>
        </w:rPr>
        <w:t>một</w:t>
      </w:r>
      <w:r>
        <w:rPr>
          <w:rFonts w:hint="default" w:ascii="Times New Roman" w:hAnsi="Times New Roman" w:cs="Times New Roman"/>
          <w:spacing w:val="-17"/>
          <w:w w:val="105"/>
          <w:sz w:val="28"/>
          <w:szCs w:val="28"/>
        </w:rPr>
        <w:t xml:space="preserve"> </w:t>
      </w:r>
      <w:r>
        <w:rPr>
          <w:rFonts w:hint="default" w:ascii="Times New Roman" w:hAnsi="Times New Roman" w:cs="Times New Roman"/>
          <w:w w:val="105"/>
          <w:sz w:val="28"/>
          <w:szCs w:val="28"/>
        </w:rPr>
        <w:t>cầu.</w:t>
      </w:r>
      <w:r>
        <w:rPr>
          <w:rFonts w:hint="default" w:ascii="Times New Roman" w:hAnsi="Times New Roman" w:cs="Times New Roman"/>
          <w:spacing w:val="-18"/>
          <w:w w:val="105"/>
          <w:sz w:val="28"/>
          <w:szCs w:val="28"/>
        </w:rPr>
        <w:t xml:space="preserve"> </w:t>
      </w:r>
      <w:r>
        <w:rPr>
          <w:rFonts w:hint="default" w:ascii="Times New Roman" w:hAnsi="Times New Roman" w:cs="Times New Roman"/>
          <w:w w:val="105"/>
          <w:sz w:val="28"/>
          <w:szCs w:val="28"/>
        </w:rPr>
        <w:t>Cũng</w:t>
      </w:r>
      <w:r>
        <w:rPr>
          <w:rFonts w:hint="default" w:ascii="Times New Roman" w:hAnsi="Times New Roman" w:cs="Times New Roman"/>
          <w:spacing w:val="-18"/>
          <w:w w:val="105"/>
          <w:sz w:val="28"/>
          <w:szCs w:val="28"/>
        </w:rPr>
        <w:t xml:space="preserve"> </w:t>
      </w:r>
      <w:r>
        <w:rPr>
          <w:rFonts w:hint="default" w:ascii="Times New Roman" w:hAnsi="Times New Roman" w:cs="Times New Roman"/>
          <w:w w:val="105"/>
          <w:sz w:val="28"/>
          <w:szCs w:val="28"/>
        </w:rPr>
        <w:t>dễ</w:t>
      </w:r>
      <w:r>
        <w:rPr>
          <w:rFonts w:hint="default" w:ascii="Times New Roman" w:hAnsi="Times New Roman" w:cs="Times New Roman"/>
          <w:spacing w:val="-18"/>
          <w:w w:val="105"/>
          <w:sz w:val="28"/>
          <w:szCs w:val="28"/>
        </w:rPr>
        <w:t xml:space="preserve"> </w:t>
      </w:r>
      <w:r>
        <w:rPr>
          <w:rFonts w:hint="default" w:ascii="Times New Roman" w:hAnsi="Times New Roman" w:cs="Times New Roman"/>
          <w:w w:val="105"/>
          <w:sz w:val="28"/>
          <w:szCs w:val="28"/>
        </w:rPr>
        <w:t>dàng</w:t>
      </w:r>
      <w:r>
        <w:rPr>
          <w:rFonts w:hint="default" w:ascii="Times New Roman" w:hAnsi="Times New Roman" w:cs="Times New Roman"/>
          <w:spacing w:val="-20"/>
          <w:w w:val="105"/>
          <w:sz w:val="28"/>
          <w:szCs w:val="28"/>
        </w:rPr>
        <w:t xml:space="preserve"> </w:t>
      </w:r>
      <w:r>
        <w:rPr>
          <w:rFonts w:hint="default" w:ascii="Times New Roman" w:hAnsi="Times New Roman" w:cs="Times New Roman"/>
          <w:w w:val="105"/>
          <w:sz w:val="28"/>
          <w:szCs w:val="28"/>
        </w:rPr>
        <w:t>chứng</w:t>
      </w:r>
      <w:r>
        <w:rPr>
          <w:rFonts w:hint="default" w:ascii="Times New Roman" w:hAnsi="Times New Roman" w:cs="Times New Roman"/>
          <w:spacing w:val="-19"/>
          <w:w w:val="105"/>
          <w:sz w:val="28"/>
          <w:szCs w:val="28"/>
        </w:rPr>
        <w:t xml:space="preserve"> </w:t>
      </w:r>
      <w:r>
        <w:rPr>
          <w:rFonts w:hint="default" w:ascii="Times New Roman" w:hAnsi="Times New Roman" w:cs="Times New Roman"/>
          <w:w w:val="105"/>
          <w:sz w:val="28"/>
          <w:szCs w:val="28"/>
        </w:rPr>
        <w:t>minh</w:t>
      </w:r>
      <w:r>
        <w:rPr>
          <w:rFonts w:hint="default" w:ascii="Times New Roman" w:hAnsi="Times New Roman" w:cs="Times New Roman"/>
          <w:spacing w:val="-18"/>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ược</w:t>
      </w:r>
      <w:r>
        <w:rPr>
          <w:rFonts w:hint="default" w:ascii="Times New Roman" w:hAnsi="Times New Roman" w:cs="Times New Roman"/>
          <w:spacing w:val="-18"/>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iều</w:t>
      </w:r>
      <w:r>
        <w:rPr>
          <w:rFonts w:hint="default" w:ascii="Times New Roman" w:hAnsi="Times New Roman" w:cs="Times New Roman"/>
          <w:spacing w:val="-16"/>
          <w:w w:val="105"/>
          <w:sz w:val="28"/>
          <w:szCs w:val="28"/>
        </w:rPr>
        <w:t xml:space="preserve"> </w:t>
      </w:r>
      <w:r>
        <w:rPr>
          <w:rFonts w:hint="default" w:ascii="Times New Roman" w:hAnsi="Times New Roman" w:cs="Times New Roman"/>
          <w:w w:val="105"/>
          <w:sz w:val="28"/>
          <w:szCs w:val="28"/>
        </w:rPr>
        <w:t xml:space="preserve">ngược lại. Vậy </w:t>
      </w:r>
      <w:r>
        <w:rPr>
          <w:rFonts w:hint="default" w:ascii="Times New Roman" w:hAnsi="Times New Roman" w:cs="Times New Roman"/>
          <w:spacing w:val="2"/>
          <w:w w:val="105"/>
          <w:position w:val="1"/>
          <w:sz w:val="28"/>
          <w:szCs w:val="28"/>
        </w:rPr>
        <w:t>(</w:t>
      </w:r>
      <w:r>
        <w:rPr>
          <w:rFonts w:hint="default" w:ascii="Times New Roman" w:hAnsi="Times New Roman" w:cs="Times New Roman"/>
          <w:spacing w:val="2"/>
          <w:w w:val="105"/>
          <w:sz w:val="28"/>
          <w:szCs w:val="28"/>
        </w:rPr>
        <w:t xml:space="preserve">u, </w:t>
      </w:r>
      <w:r>
        <w:rPr>
          <w:rFonts w:hint="default" w:ascii="Times New Roman" w:hAnsi="Times New Roman" w:cs="Times New Roman"/>
          <w:spacing w:val="3"/>
          <w:w w:val="105"/>
          <w:sz w:val="28"/>
          <w:szCs w:val="28"/>
        </w:rPr>
        <w:t>v</w:t>
      </w:r>
      <w:r>
        <w:rPr>
          <w:rFonts w:hint="default" w:ascii="Times New Roman" w:hAnsi="Times New Roman" w:cs="Times New Roman"/>
          <w:spacing w:val="3"/>
          <w:w w:val="105"/>
          <w:position w:val="1"/>
          <w:sz w:val="28"/>
          <w:szCs w:val="28"/>
        </w:rPr>
        <w:t xml:space="preserve">) </w:t>
      </w:r>
      <w:r>
        <w:rPr>
          <w:rFonts w:hint="default" w:ascii="Times New Roman" w:hAnsi="Times New Roman" w:cs="Times New Roman"/>
          <w:w w:val="105"/>
          <w:sz w:val="28"/>
          <w:szCs w:val="28"/>
        </w:rPr>
        <w:t>là cầu nếu và chỉ nếu Low</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v</w:t>
      </w:r>
      <w:r>
        <w:rPr>
          <w:rFonts w:hint="default" w:ascii="Times New Roman" w:hAnsi="Times New Roman" w:cs="Times New Roman"/>
          <w:w w:val="105"/>
          <w:position w:val="1"/>
          <w:sz w:val="28"/>
          <w:szCs w:val="28"/>
        </w:rPr>
        <w:t xml:space="preserve">] </w:t>
      </w:r>
      <w:r>
        <w:rPr>
          <w:rFonts w:hint="default" w:ascii="Times New Roman" w:hAnsi="Times New Roman" w:cs="Times New Roman"/>
          <w:w w:val="105"/>
          <w:sz w:val="28"/>
          <w:szCs w:val="28"/>
        </w:rPr>
        <w:t>≤ Nu</w:t>
      </w:r>
      <w:r>
        <w:rPr>
          <w:rFonts w:hint="default" w:ascii="Times New Roman" w:hAnsi="Times New Roman" w:cs="Times New Roman"/>
          <w:smallCaps/>
          <w:w w:val="105"/>
          <w:sz w:val="28"/>
          <w:szCs w:val="28"/>
        </w:rPr>
        <w:t>n</w:t>
      </w:r>
      <w:r>
        <w:rPr>
          <w:rFonts w:hint="default" w:ascii="Times New Roman" w:hAnsi="Times New Roman" w:cs="Times New Roman"/>
          <w:smallCaps w:val="0"/>
          <w:w w:val="105"/>
          <w:sz w:val="28"/>
          <w:szCs w:val="28"/>
        </w:rPr>
        <w:t>ber</w:t>
      </w:r>
      <w:r>
        <w:rPr>
          <w:rFonts w:hint="default" w:ascii="Times New Roman" w:hAnsi="Times New Roman" w:cs="Times New Roman"/>
          <w:smallCaps w:val="0"/>
          <w:w w:val="105"/>
          <w:position w:val="1"/>
          <w:sz w:val="28"/>
          <w:szCs w:val="28"/>
        </w:rPr>
        <w:t>[</w:t>
      </w:r>
      <w:r>
        <w:rPr>
          <w:rFonts w:hint="default" w:ascii="Times New Roman" w:hAnsi="Times New Roman" w:cs="Times New Roman"/>
          <w:smallCaps w:val="0"/>
          <w:w w:val="105"/>
          <w:sz w:val="28"/>
          <w:szCs w:val="28"/>
        </w:rPr>
        <w:t>v</w:t>
      </w:r>
      <w:r>
        <w:rPr>
          <w:rFonts w:hint="default" w:ascii="Times New Roman" w:hAnsi="Times New Roman" w:cs="Times New Roman"/>
          <w:smallCaps w:val="0"/>
          <w:w w:val="105"/>
          <w:position w:val="1"/>
          <w:sz w:val="28"/>
          <w:szCs w:val="28"/>
        </w:rPr>
        <w:t>]</w:t>
      </w:r>
      <w:r>
        <w:rPr>
          <w:rFonts w:hint="default" w:ascii="Times New Roman" w:hAnsi="Times New Roman" w:cs="Times New Roman"/>
          <w:smallCaps w:val="0"/>
          <w:w w:val="105"/>
          <w:sz w:val="28"/>
          <w:szCs w:val="28"/>
        </w:rPr>
        <w:t>. Như ví dụ ở Hình</w:t>
      </w:r>
      <w:r>
        <w:rPr>
          <w:rFonts w:hint="default" w:ascii="Times New Roman" w:hAnsi="Times New Roman" w:cs="Times New Roman"/>
          <w:smallCaps w:val="0"/>
          <w:spacing w:val="-7"/>
          <w:w w:val="105"/>
          <w:sz w:val="28"/>
          <w:szCs w:val="28"/>
        </w:rPr>
        <w:t xml:space="preserve"> </w:t>
      </w:r>
      <w:r>
        <w:rPr>
          <w:rFonts w:hint="default" w:ascii="Times New Roman" w:hAnsi="Times New Roman" w:cs="Times New Roman"/>
          <w:smallCaps w:val="0"/>
          <w:w w:val="105"/>
          <w:sz w:val="28"/>
          <w:szCs w:val="28"/>
        </w:rPr>
        <w:t>5-27,</w:t>
      </w:r>
      <w:r>
        <w:rPr>
          <w:rFonts w:hint="default" w:ascii="Times New Roman" w:hAnsi="Times New Roman" w:cs="Times New Roman"/>
          <w:smallCaps w:val="0"/>
          <w:spacing w:val="-6"/>
          <w:w w:val="105"/>
          <w:sz w:val="28"/>
          <w:szCs w:val="28"/>
        </w:rPr>
        <w:t xml:space="preserve"> </w:t>
      </w:r>
      <w:r>
        <w:rPr>
          <w:rFonts w:hint="default" w:ascii="Times New Roman" w:hAnsi="Times New Roman" w:cs="Times New Roman"/>
          <w:smallCaps w:val="0"/>
          <w:w w:val="105"/>
          <w:sz w:val="28"/>
          <w:szCs w:val="28"/>
        </w:rPr>
        <w:t>ta</w:t>
      </w:r>
      <w:r>
        <w:rPr>
          <w:rFonts w:hint="default" w:ascii="Times New Roman" w:hAnsi="Times New Roman" w:cs="Times New Roman"/>
          <w:smallCaps w:val="0"/>
          <w:spacing w:val="-8"/>
          <w:w w:val="105"/>
          <w:sz w:val="28"/>
          <w:szCs w:val="28"/>
        </w:rPr>
        <w:t xml:space="preserve"> </w:t>
      </w:r>
      <w:r>
        <w:rPr>
          <w:rFonts w:hint="default" w:ascii="Times New Roman" w:hAnsi="Times New Roman" w:cs="Times New Roman"/>
          <w:smallCaps w:val="0"/>
          <w:w w:val="105"/>
          <w:sz w:val="28"/>
          <w:szCs w:val="28"/>
        </w:rPr>
        <w:t>có</w:t>
      </w:r>
      <w:r>
        <w:rPr>
          <w:rFonts w:hint="default" w:ascii="Times New Roman" w:hAnsi="Times New Roman" w:cs="Times New Roman"/>
          <w:smallCaps w:val="0"/>
          <w:spacing w:val="-4"/>
          <w:w w:val="105"/>
          <w:sz w:val="28"/>
          <w:szCs w:val="28"/>
        </w:rPr>
        <w:t xml:space="preserve"> </w:t>
      </w:r>
      <w:r>
        <w:rPr>
          <w:rFonts w:hint="default" w:ascii="Times New Roman" w:hAnsi="Times New Roman" w:cs="Times New Roman"/>
          <w:smallCaps w:val="0"/>
          <w:w w:val="105"/>
          <w:position w:val="1"/>
          <w:sz w:val="28"/>
          <w:szCs w:val="28"/>
        </w:rPr>
        <w:t>(</w:t>
      </w:r>
      <w:r>
        <w:rPr>
          <w:rFonts w:hint="default" w:ascii="Times New Roman" w:hAnsi="Times New Roman" w:cs="Times New Roman"/>
          <w:smallCaps w:val="0"/>
          <w:w w:val="105"/>
          <w:sz w:val="28"/>
          <w:szCs w:val="28"/>
        </w:rPr>
        <w:t>C,</w:t>
      </w:r>
      <w:r>
        <w:rPr>
          <w:rFonts w:hint="default" w:ascii="Times New Roman" w:hAnsi="Times New Roman" w:cs="Times New Roman"/>
          <w:smallCaps w:val="0"/>
          <w:spacing w:val="-10"/>
          <w:w w:val="105"/>
          <w:sz w:val="28"/>
          <w:szCs w:val="28"/>
        </w:rPr>
        <w:t xml:space="preserve"> </w:t>
      </w:r>
      <w:r>
        <w:rPr>
          <w:rFonts w:hint="default" w:ascii="Times New Roman" w:hAnsi="Times New Roman" w:cs="Times New Roman"/>
          <w:smallCaps w:val="0"/>
          <w:w w:val="105"/>
          <w:sz w:val="28"/>
          <w:szCs w:val="28"/>
        </w:rPr>
        <w:t>F</w:t>
      </w:r>
      <w:r>
        <w:rPr>
          <w:rFonts w:hint="default" w:ascii="Times New Roman" w:hAnsi="Times New Roman" w:cs="Times New Roman"/>
          <w:smallCaps w:val="0"/>
          <w:w w:val="105"/>
          <w:position w:val="1"/>
          <w:sz w:val="28"/>
          <w:szCs w:val="28"/>
        </w:rPr>
        <w:t>)</w:t>
      </w:r>
      <w:r>
        <w:rPr>
          <w:rFonts w:hint="default" w:ascii="Times New Roman" w:hAnsi="Times New Roman" w:cs="Times New Roman"/>
          <w:smallCaps w:val="0"/>
          <w:spacing w:val="-9"/>
          <w:w w:val="105"/>
          <w:position w:val="1"/>
          <w:sz w:val="28"/>
          <w:szCs w:val="28"/>
        </w:rPr>
        <w:t xml:space="preserve"> </w:t>
      </w:r>
      <w:r>
        <w:rPr>
          <w:rFonts w:hint="default" w:ascii="Times New Roman" w:hAnsi="Times New Roman" w:cs="Times New Roman"/>
          <w:smallCaps w:val="0"/>
          <w:w w:val="105"/>
          <w:sz w:val="28"/>
          <w:szCs w:val="28"/>
        </w:rPr>
        <w:t>và</w:t>
      </w:r>
      <w:r>
        <w:rPr>
          <w:rFonts w:hint="default" w:ascii="Times New Roman" w:hAnsi="Times New Roman" w:cs="Times New Roman"/>
          <w:smallCaps w:val="0"/>
          <w:spacing w:val="-7"/>
          <w:w w:val="105"/>
          <w:sz w:val="28"/>
          <w:szCs w:val="28"/>
        </w:rPr>
        <w:t xml:space="preserve"> </w:t>
      </w:r>
      <w:r>
        <w:rPr>
          <w:rFonts w:hint="default" w:ascii="Times New Roman" w:hAnsi="Times New Roman" w:cs="Times New Roman"/>
          <w:smallCaps w:val="0"/>
          <w:w w:val="105"/>
          <w:position w:val="1"/>
          <w:sz w:val="28"/>
          <w:szCs w:val="28"/>
        </w:rPr>
        <w:t>(</w:t>
      </w:r>
      <w:r>
        <w:rPr>
          <w:rFonts w:hint="default" w:ascii="Times New Roman" w:hAnsi="Times New Roman" w:cs="Times New Roman"/>
          <w:smallCaps w:val="0"/>
          <w:w w:val="105"/>
          <w:sz w:val="28"/>
          <w:szCs w:val="28"/>
        </w:rPr>
        <w:t>E,</w:t>
      </w:r>
      <w:r>
        <w:rPr>
          <w:rFonts w:hint="default" w:ascii="Times New Roman" w:hAnsi="Times New Roman" w:cs="Times New Roman"/>
          <w:smallCaps w:val="0"/>
          <w:spacing w:val="-10"/>
          <w:w w:val="105"/>
          <w:sz w:val="28"/>
          <w:szCs w:val="28"/>
        </w:rPr>
        <w:t xml:space="preserve"> </w:t>
      </w:r>
      <w:r>
        <w:rPr>
          <w:rFonts w:hint="default" w:ascii="Times New Roman" w:hAnsi="Times New Roman" w:cs="Times New Roman"/>
          <w:smallCaps w:val="0"/>
          <w:w w:val="105"/>
          <w:sz w:val="28"/>
          <w:szCs w:val="28"/>
        </w:rPr>
        <w:t>H</w:t>
      </w:r>
      <w:r>
        <w:rPr>
          <w:rFonts w:hint="default" w:ascii="Times New Roman" w:hAnsi="Times New Roman" w:cs="Times New Roman"/>
          <w:smallCaps w:val="0"/>
          <w:w w:val="105"/>
          <w:position w:val="1"/>
          <w:sz w:val="28"/>
          <w:szCs w:val="28"/>
        </w:rPr>
        <w:t>)</w:t>
      </w:r>
      <w:r>
        <w:rPr>
          <w:rFonts w:hint="default" w:ascii="Times New Roman" w:hAnsi="Times New Roman" w:cs="Times New Roman"/>
          <w:smallCaps w:val="0"/>
          <w:spacing w:val="-6"/>
          <w:w w:val="105"/>
          <w:position w:val="1"/>
          <w:sz w:val="28"/>
          <w:szCs w:val="28"/>
        </w:rPr>
        <w:t xml:space="preserve"> </w:t>
      </w:r>
      <w:r>
        <w:rPr>
          <w:rFonts w:hint="default" w:ascii="Times New Roman" w:hAnsi="Times New Roman" w:cs="Times New Roman"/>
          <w:smallCaps w:val="0"/>
          <w:w w:val="105"/>
          <w:sz w:val="28"/>
          <w:szCs w:val="28"/>
        </w:rPr>
        <w:t>là</w:t>
      </w:r>
      <w:r>
        <w:rPr>
          <w:rFonts w:hint="default" w:ascii="Times New Roman" w:hAnsi="Times New Roman" w:cs="Times New Roman"/>
          <w:smallCaps w:val="0"/>
          <w:spacing w:val="-8"/>
          <w:w w:val="105"/>
          <w:sz w:val="28"/>
          <w:szCs w:val="28"/>
        </w:rPr>
        <w:t xml:space="preserve"> </w:t>
      </w:r>
      <w:r>
        <w:rPr>
          <w:rFonts w:hint="default" w:ascii="Times New Roman" w:hAnsi="Times New Roman" w:cs="Times New Roman"/>
          <w:smallCaps w:val="0"/>
          <w:w w:val="105"/>
          <w:sz w:val="28"/>
          <w:szCs w:val="28"/>
        </w:rPr>
        <w:t>cầu.</w:t>
      </w:r>
    </w:p>
    <w:p>
      <w:pPr>
        <w:pStyle w:val="12"/>
        <w:numPr>
          <w:ilvl w:val="1"/>
          <w:numId w:val="42"/>
        </w:numPr>
        <w:tabs>
          <w:tab w:val="left" w:pos="737"/>
        </w:tabs>
        <w:spacing w:before="7" w:after="0" w:line="266" w:lineRule="auto"/>
        <w:ind w:left="736" w:right="295" w:hanging="432"/>
        <w:jc w:val="both"/>
        <w:rPr>
          <w:rFonts w:hint="default" w:ascii="Times New Roman" w:hAnsi="Times New Roman" w:cs="Times New Roman"/>
          <w:sz w:val="28"/>
          <w:szCs w:val="28"/>
        </w:rPr>
      </w:pPr>
      <w:r>
        <w:rPr>
          <w:rFonts w:hint="default" w:ascii="Times New Roman" w:hAnsi="Times New Roman" w:cs="Times New Roman"/>
          <w:sz w:val="28"/>
          <w:szCs w:val="28"/>
        </w:rPr>
        <w:t xml:space="preserve">Nếu từ nhánh DFS gốc v không có cung nào ngược lên phía trên </w:t>
      </w:r>
      <w:r>
        <w:rPr>
          <w:rFonts w:hint="default" w:ascii="Times New Roman" w:hAnsi="Times New Roman" w:cs="Times New Roman"/>
          <w:spacing w:val="3"/>
          <w:sz w:val="28"/>
          <w:szCs w:val="28"/>
        </w:rPr>
        <w:t xml:space="preserve">u, </w:t>
      </w:r>
      <w:r>
        <w:rPr>
          <w:rFonts w:hint="default" w:ascii="Times New Roman" w:hAnsi="Times New Roman" w:cs="Times New Roman"/>
          <w:sz w:val="28"/>
          <w:szCs w:val="28"/>
        </w:rPr>
        <w:t xml:space="preserve">tức là nếu bỏ u </w:t>
      </w:r>
      <w:r>
        <w:rPr>
          <w:rFonts w:hint="default" w:cs="Times New Roman"/>
          <w:sz w:val="28"/>
          <w:szCs w:val="28"/>
          <w:lang w:val="en-US"/>
        </w:rPr>
        <w:t>đ</w:t>
      </w:r>
      <w:r>
        <w:rPr>
          <w:rFonts w:hint="default" w:ascii="Times New Roman" w:hAnsi="Times New Roman" w:cs="Times New Roman"/>
          <w:sz w:val="28"/>
          <w:szCs w:val="28"/>
        </w:rPr>
        <w:t xml:space="preserve">i thì từ v không có cách nào lên </w:t>
      </w:r>
      <w:r>
        <w:rPr>
          <w:rFonts w:hint="default" w:cs="Times New Roman"/>
          <w:sz w:val="28"/>
          <w:szCs w:val="28"/>
          <w:lang w:val="en-US"/>
        </w:rPr>
        <w:t>đ</w:t>
      </w:r>
      <w:r>
        <w:rPr>
          <w:rFonts w:hint="default" w:ascii="Times New Roman" w:hAnsi="Times New Roman" w:cs="Times New Roman"/>
          <w:sz w:val="28"/>
          <w:szCs w:val="28"/>
        </w:rPr>
        <w:t xml:space="preserve">ược các tiền bối của </w:t>
      </w:r>
      <w:r>
        <w:rPr>
          <w:rFonts w:hint="default" w:ascii="Times New Roman" w:hAnsi="Times New Roman" w:cs="Times New Roman"/>
          <w:spacing w:val="3"/>
          <w:sz w:val="28"/>
          <w:szCs w:val="28"/>
        </w:rPr>
        <w:t xml:space="preserve">u. </w:t>
      </w:r>
      <w:r>
        <w:rPr>
          <w:rFonts w:hint="default" w:cs="Times New Roman"/>
          <w:sz w:val="28"/>
          <w:szCs w:val="28"/>
          <w:lang w:val="en-US"/>
        </w:rPr>
        <w:t>Đ</w:t>
      </w:r>
      <w:r>
        <w:rPr>
          <w:rFonts w:hint="default" w:ascii="Times New Roman" w:hAnsi="Times New Roman" w:cs="Times New Roman"/>
          <w:sz w:val="28"/>
          <w:szCs w:val="28"/>
        </w:rPr>
        <w:t>iều này chỉ  ra rằng nếu u không phải là nút gốc của một cây DFS thì u là khớp. Cũng không</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khó</w:t>
      </w:r>
      <w:r>
        <w:rPr>
          <w:rFonts w:hint="default" w:ascii="Times New Roman" w:hAnsi="Times New Roman" w:cs="Times New Roman"/>
          <w:spacing w:val="13"/>
          <w:sz w:val="28"/>
          <w:szCs w:val="28"/>
        </w:rPr>
        <w:t xml:space="preserve"> </w:t>
      </w:r>
      <w:r>
        <w:rPr>
          <w:rFonts w:hint="default" w:ascii="Times New Roman" w:hAnsi="Times New Roman" w:cs="Times New Roman"/>
          <w:sz w:val="28"/>
          <w:szCs w:val="28"/>
        </w:rPr>
        <w:t>khăn</w:t>
      </w:r>
      <w:r>
        <w:rPr>
          <w:rFonts w:hint="default" w:ascii="Times New Roman" w:hAnsi="Times New Roman" w:cs="Times New Roman"/>
          <w:spacing w:val="14"/>
          <w:sz w:val="28"/>
          <w:szCs w:val="28"/>
        </w:rPr>
        <w:t xml:space="preserve"> </w:t>
      </w:r>
      <w:r>
        <w:rPr>
          <w:rFonts w:hint="default" w:cs="Times New Roman"/>
          <w:sz w:val="28"/>
          <w:szCs w:val="28"/>
          <w:lang w:val="en-US"/>
        </w:rPr>
        <w:t>đ</w:t>
      </w:r>
      <w:r>
        <w:rPr>
          <w:rFonts w:hint="default" w:ascii="Times New Roman" w:hAnsi="Times New Roman" w:cs="Times New Roman"/>
          <w:sz w:val="28"/>
          <w:szCs w:val="28"/>
        </w:rPr>
        <w:t>ể</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chứng</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minh</w:t>
      </w:r>
      <w:r>
        <w:rPr>
          <w:rFonts w:hint="default" w:ascii="Times New Roman" w:hAnsi="Times New Roman" w:cs="Times New Roman"/>
          <w:spacing w:val="14"/>
          <w:sz w:val="28"/>
          <w:szCs w:val="28"/>
        </w:rPr>
        <w:t xml:space="preserve"> </w:t>
      </w:r>
      <w:r>
        <w:rPr>
          <w:rFonts w:hint="default" w:cs="Times New Roman"/>
          <w:sz w:val="28"/>
          <w:szCs w:val="28"/>
          <w:lang w:val="en-US"/>
        </w:rPr>
        <w:t>đ</w:t>
      </w:r>
      <w:r>
        <w:rPr>
          <w:rFonts w:hint="default" w:ascii="Times New Roman" w:hAnsi="Times New Roman" w:cs="Times New Roman"/>
          <w:sz w:val="28"/>
          <w:szCs w:val="28"/>
        </w:rPr>
        <w:t>iều</w:t>
      </w:r>
      <w:r>
        <w:rPr>
          <w:rFonts w:hint="default" w:ascii="Times New Roman" w:hAnsi="Times New Roman" w:cs="Times New Roman"/>
          <w:spacing w:val="13"/>
          <w:sz w:val="28"/>
          <w:szCs w:val="28"/>
        </w:rPr>
        <w:t xml:space="preserve"> </w:t>
      </w:r>
      <w:r>
        <w:rPr>
          <w:rFonts w:hint="default" w:ascii="Times New Roman" w:hAnsi="Times New Roman" w:cs="Times New Roman"/>
          <w:sz w:val="28"/>
          <w:szCs w:val="28"/>
        </w:rPr>
        <w:t>ngược</w:t>
      </w:r>
      <w:r>
        <w:rPr>
          <w:rFonts w:hint="default" w:ascii="Times New Roman" w:hAnsi="Times New Roman" w:cs="Times New Roman"/>
          <w:spacing w:val="13"/>
          <w:sz w:val="28"/>
          <w:szCs w:val="28"/>
        </w:rPr>
        <w:t xml:space="preserve"> </w:t>
      </w:r>
      <w:r>
        <w:rPr>
          <w:rFonts w:hint="default" w:ascii="Times New Roman" w:hAnsi="Times New Roman" w:cs="Times New Roman"/>
          <w:sz w:val="28"/>
          <w:szCs w:val="28"/>
        </w:rPr>
        <w:t>lại.</w:t>
      </w:r>
      <w:r>
        <w:rPr>
          <w:rFonts w:hint="default" w:ascii="Times New Roman" w:hAnsi="Times New Roman" w:cs="Times New Roman"/>
          <w:spacing w:val="13"/>
          <w:sz w:val="28"/>
          <w:szCs w:val="28"/>
        </w:rPr>
        <w:t xml:space="preserve"> </w:t>
      </w:r>
      <w:r>
        <w:rPr>
          <w:rFonts w:hint="default" w:ascii="Times New Roman" w:hAnsi="Times New Roman" w:cs="Times New Roman"/>
          <w:sz w:val="28"/>
          <w:szCs w:val="28"/>
        </w:rPr>
        <w:t>Vậy</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nếu</w:t>
      </w:r>
      <w:r>
        <w:rPr>
          <w:rFonts w:hint="default" w:ascii="Times New Roman" w:hAnsi="Times New Roman" w:cs="Times New Roman"/>
          <w:spacing w:val="13"/>
          <w:sz w:val="28"/>
          <w:szCs w:val="28"/>
        </w:rPr>
        <w:t xml:space="preserve"> </w:t>
      </w:r>
      <w:r>
        <w:rPr>
          <w:rFonts w:hint="default" w:ascii="Times New Roman" w:hAnsi="Times New Roman" w:cs="Times New Roman"/>
          <w:sz w:val="28"/>
          <w:szCs w:val="28"/>
        </w:rPr>
        <w:t>u</w:t>
      </w:r>
      <w:r>
        <w:rPr>
          <w:rFonts w:hint="default" w:ascii="Times New Roman" w:hAnsi="Times New Roman" w:cs="Times New Roman"/>
          <w:spacing w:val="21"/>
          <w:sz w:val="28"/>
          <w:szCs w:val="28"/>
        </w:rPr>
        <w:t xml:space="preserve"> </w:t>
      </w:r>
      <w:r>
        <w:rPr>
          <w:rFonts w:hint="default" w:ascii="Times New Roman" w:hAnsi="Times New Roman" w:cs="Times New Roman"/>
          <w:sz w:val="28"/>
          <w:szCs w:val="28"/>
        </w:rPr>
        <w:t>không</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là</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gốc</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của</w:t>
      </w:r>
    </w:p>
    <w:p>
      <w:pPr>
        <w:spacing w:after="0" w:line="266" w:lineRule="auto"/>
        <w:jc w:val="both"/>
        <w:rPr>
          <w:rFonts w:hint="default" w:ascii="Times New Roman" w:hAnsi="Times New Roman" w:cs="Times New Roman"/>
          <w:sz w:val="28"/>
          <w:szCs w:val="28"/>
        </w:rPr>
        <w:sectPr>
          <w:pgSz w:w="11900" w:h="16840"/>
          <w:pgMar w:top="1600" w:right="1680" w:bottom="2400" w:left="1680" w:header="0" w:footer="2216"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4"/>
        <w:rPr>
          <w:rFonts w:hint="default" w:ascii="Times New Roman" w:hAnsi="Times New Roman" w:cs="Times New Roman"/>
          <w:sz w:val="28"/>
          <w:szCs w:val="28"/>
        </w:rPr>
      </w:pPr>
    </w:p>
    <w:p>
      <w:pPr>
        <w:pStyle w:val="7"/>
        <w:spacing w:before="108" w:line="266" w:lineRule="auto"/>
        <w:ind w:left="736" w:right="294"/>
        <w:jc w:val="both"/>
        <w:rPr>
          <w:rFonts w:hint="default" w:ascii="Times New Roman" w:hAnsi="Times New Roman" w:cs="Times New Roman"/>
          <w:sz w:val="28"/>
          <w:szCs w:val="28"/>
        </w:rPr>
      </w:pPr>
      <w:r>
        <w:rPr>
          <w:rFonts w:hint="default" w:ascii="Times New Roman" w:hAnsi="Times New Roman" w:cs="Times New Roman"/>
          <w:w w:val="99"/>
          <w:sz w:val="28"/>
          <w:szCs w:val="28"/>
        </w:rPr>
        <w:t>một</w:t>
      </w:r>
      <w:r>
        <w:rPr>
          <w:rFonts w:hint="default" w:ascii="Times New Roman" w:hAnsi="Times New Roman" w:cs="Times New Roman"/>
          <w:spacing w:val="7"/>
          <w:sz w:val="28"/>
          <w:szCs w:val="28"/>
        </w:rPr>
        <w:t xml:space="preserve"> </w:t>
      </w:r>
      <w:r>
        <w:rPr>
          <w:rFonts w:hint="default" w:ascii="Times New Roman" w:hAnsi="Times New Roman" w:cs="Times New Roman"/>
          <w:spacing w:val="-1"/>
          <w:w w:val="99"/>
          <w:sz w:val="28"/>
          <w:szCs w:val="28"/>
        </w:rPr>
        <w:t>c</w:t>
      </w:r>
      <w:r>
        <w:rPr>
          <w:rFonts w:hint="default" w:ascii="Times New Roman" w:hAnsi="Times New Roman" w:cs="Times New Roman"/>
          <w:spacing w:val="1"/>
          <w:w w:val="99"/>
          <w:sz w:val="28"/>
          <w:szCs w:val="28"/>
        </w:rPr>
        <w:t>â</w:t>
      </w:r>
      <w:r>
        <w:rPr>
          <w:rFonts w:hint="default" w:ascii="Times New Roman" w:hAnsi="Times New Roman" w:cs="Times New Roman"/>
          <w:w w:val="99"/>
          <w:sz w:val="28"/>
          <w:szCs w:val="28"/>
        </w:rPr>
        <w:t>y</w:t>
      </w:r>
      <w:r>
        <w:rPr>
          <w:rFonts w:hint="default" w:ascii="Times New Roman" w:hAnsi="Times New Roman" w:cs="Times New Roman"/>
          <w:spacing w:val="2"/>
          <w:sz w:val="28"/>
          <w:szCs w:val="28"/>
        </w:rPr>
        <w:t xml:space="preserve"> </w:t>
      </w:r>
      <w:r>
        <w:rPr>
          <w:rFonts w:hint="default" w:ascii="Times New Roman" w:hAnsi="Times New Roman" w:cs="Times New Roman"/>
          <w:spacing w:val="-1"/>
          <w:w w:val="99"/>
          <w:sz w:val="28"/>
          <w:szCs w:val="28"/>
        </w:rPr>
        <w:t>D</w:t>
      </w:r>
      <w:r>
        <w:rPr>
          <w:rFonts w:hint="default" w:ascii="Times New Roman" w:hAnsi="Times New Roman" w:cs="Times New Roman"/>
          <w:spacing w:val="-2"/>
          <w:w w:val="99"/>
          <w:sz w:val="28"/>
          <w:szCs w:val="28"/>
        </w:rPr>
        <w:t>F</w:t>
      </w:r>
      <w:r>
        <w:rPr>
          <w:rFonts w:hint="default" w:ascii="Times New Roman" w:hAnsi="Times New Roman" w:cs="Times New Roman"/>
          <w:w w:val="99"/>
          <w:sz w:val="28"/>
          <w:szCs w:val="28"/>
        </w:rPr>
        <w:t>S</w:t>
      </w:r>
      <w:r>
        <w:rPr>
          <w:rFonts w:hint="default" w:ascii="Times New Roman" w:hAnsi="Times New Roman" w:cs="Times New Roman"/>
          <w:spacing w:val="8"/>
          <w:sz w:val="28"/>
          <w:szCs w:val="28"/>
        </w:rPr>
        <w:t xml:space="preserve"> </w:t>
      </w:r>
      <w:r>
        <w:rPr>
          <w:rFonts w:hint="default" w:ascii="Times New Roman" w:hAnsi="Times New Roman" w:cs="Times New Roman"/>
          <w:w w:val="99"/>
          <w:sz w:val="28"/>
          <w:szCs w:val="28"/>
        </w:rPr>
        <w:t>thì</w:t>
      </w:r>
      <w:r>
        <w:rPr>
          <w:rFonts w:hint="default" w:ascii="Times New Roman" w:hAnsi="Times New Roman" w:cs="Times New Roman"/>
          <w:spacing w:val="7"/>
          <w:sz w:val="28"/>
          <w:szCs w:val="28"/>
        </w:rPr>
        <w:t xml:space="preserve"> </w:t>
      </w:r>
      <w:r>
        <w:rPr>
          <w:rFonts w:hint="default" w:ascii="Times New Roman" w:hAnsi="Times New Roman" w:cs="Times New Roman"/>
          <w:w w:val="99"/>
          <w:sz w:val="28"/>
          <w:szCs w:val="28"/>
        </w:rPr>
        <w:t>u</w:t>
      </w:r>
      <w:r>
        <w:rPr>
          <w:rFonts w:hint="default" w:ascii="Times New Roman" w:hAnsi="Times New Roman" w:cs="Times New Roman"/>
          <w:spacing w:val="15"/>
          <w:sz w:val="28"/>
          <w:szCs w:val="28"/>
        </w:rPr>
        <w:t xml:space="preserve"> </w:t>
      </w:r>
      <w:r>
        <w:rPr>
          <w:rFonts w:hint="default" w:ascii="Times New Roman" w:hAnsi="Times New Roman" w:cs="Times New Roman"/>
          <w:w w:val="99"/>
          <w:sz w:val="28"/>
          <w:szCs w:val="28"/>
        </w:rPr>
        <w:t>là</w:t>
      </w:r>
      <w:r>
        <w:rPr>
          <w:rFonts w:hint="default" w:ascii="Times New Roman" w:hAnsi="Times New Roman" w:cs="Times New Roman"/>
          <w:spacing w:val="6"/>
          <w:sz w:val="28"/>
          <w:szCs w:val="28"/>
        </w:rPr>
        <w:t xml:space="preserve"> </w:t>
      </w:r>
      <w:r>
        <w:rPr>
          <w:rFonts w:hint="default" w:ascii="Times New Roman" w:hAnsi="Times New Roman" w:cs="Times New Roman"/>
          <w:w w:val="99"/>
          <w:sz w:val="28"/>
          <w:szCs w:val="28"/>
        </w:rPr>
        <w:t>kh</w:t>
      </w:r>
      <w:r>
        <w:rPr>
          <w:rFonts w:hint="default" w:ascii="Times New Roman" w:hAnsi="Times New Roman" w:cs="Times New Roman"/>
          <w:spacing w:val="-3"/>
          <w:w w:val="99"/>
          <w:sz w:val="28"/>
          <w:szCs w:val="28"/>
        </w:rPr>
        <w:t>ớ</w:t>
      </w:r>
      <w:r>
        <w:rPr>
          <w:rFonts w:hint="default" w:ascii="Times New Roman" w:hAnsi="Times New Roman" w:cs="Times New Roman"/>
          <w:w w:val="99"/>
          <w:sz w:val="28"/>
          <w:szCs w:val="28"/>
        </w:rPr>
        <w:t>p</w:t>
      </w:r>
      <w:r>
        <w:rPr>
          <w:rFonts w:hint="default" w:ascii="Times New Roman" w:hAnsi="Times New Roman" w:cs="Times New Roman"/>
          <w:spacing w:val="7"/>
          <w:sz w:val="28"/>
          <w:szCs w:val="28"/>
        </w:rPr>
        <w:t xml:space="preserve"> </w:t>
      </w:r>
      <w:r>
        <w:rPr>
          <w:rFonts w:hint="default" w:ascii="Times New Roman" w:hAnsi="Times New Roman" w:cs="Times New Roman"/>
          <w:w w:val="99"/>
          <w:sz w:val="28"/>
          <w:szCs w:val="28"/>
        </w:rPr>
        <w:t>n</w:t>
      </w:r>
      <w:r>
        <w:rPr>
          <w:rFonts w:hint="default" w:ascii="Times New Roman" w:hAnsi="Times New Roman" w:cs="Times New Roman"/>
          <w:spacing w:val="-1"/>
          <w:w w:val="99"/>
          <w:sz w:val="28"/>
          <w:szCs w:val="28"/>
        </w:rPr>
        <w:t>ế</w:t>
      </w:r>
      <w:r>
        <w:rPr>
          <w:rFonts w:hint="default" w:ascii="Times New Roman" w:hAnsi="Times New Roman" w:cs="Times New Roman"/>
          <w:w w:val="99"/>
          <w:sz w:val="28"/>
          <w:szCs w:val="28"/>
        </w:rPr>
        <w:t>u</w:t>
      </w:r>
      <w:r>
        <w:rPr>
          <w:rFonts w:hint="default" w:ascii="Times New Roman" w:hAnsi="Times New Roman" w:cs="Times New Roman"/>
          <w:spacing w:val="7"/>
          <w:sz w:val="28"/>
          <w:szCs w:val="28"/>
        </w:rPr>
        <w:t xml:space="preserve"> </w:t>
      </w:r>
      <w:r>
        <w:rPr>
          <w:rFonts w:hint="default" w:ascii="Times New Roman" w:hAnsi="Times New Roman" w:cs="Times New Roman"/>
          <w:w w:val="99"/>
          <w:sz w:val="28"/>
          <w:szCs w:val="28"/>
        </w:rPr>
        <w:t>và</w:t>
      </w:r>
      <w:r>
        <w:rPr>
          <w:rFonts w:hint="default" w:ascii="Times New Roman" w:hAnsi="Times New Roman" w:cs="Times New Roman"/>
          <w:spacing w:val="6"/>
          <w:sz w:val="28"/>
          <w:szCs w:val="28"/>
        </w:rPr>
        <w:t xml:space="preserve"> </w:t>
      </w:r>
      <w:r>
        <w:rPr>
          <w:rFonts w:hint="default" w:ascii="Times New Roman" w:hAnsi="Times New Roman" w:cs="Times New Roman"/>
          <w:spacing w:val="-1"/>
          <w:w w:val="99"/>
          <w:sz w:val="28"/>
          <w:szCs w:val="28"/>
        </w:rPr>
        <w:t>c</w:t>
      </w:r>
      <w:r>
        <w:rPr>
          <w:rFonts w:hint="default" w:ascii="Times New Roman" w:hAnsi="Times New Roman" w:cs="Times New Roman"/>
          <w:w w:val="99"/>
          <w:sz w:val="28"/>
          <w:szCs w:val="28"/>
        </w:rPr>
        <w:t>hỉ</w:t>
      </w:r>
      <w:r>
        <w:rPr>
          <w:rFonts w:hint="default" w:ascii="Times New Roman" w:hAnsi="Times New Roman" w:cs="Times New Roman"/>
          <w:spacing w:val="7"/>
          <w:sz w:val="28"/>
          <w:szCs w:val="28"/>
        </w:rPr>
        <w:t xml:space="preserve"> </w:t>
      </w:r>
      <w:r>
        <w:rPr>
          <w:rFonts w:hint="default" w:ascii="Times New Roman" w:hAnsi="Times New Roman" w:cs="Times New Roman"/>
          <w:w w:val="99"/>
          <w:sz w:val="28"/>
          <w:szCs w:val="28"/>
        </w:rPr>
        <w:t>n</w:t>
      </w:r>
      <w:r>
        <w:rPr>
          <w:rFonts w:hint="default" w:ascii="Times New Roman" w:hAnsi="Times New Roman" w:cs="Times New Roman"/>
          <w:spacing w:val="-1"/>
          <w:w w:val="99"/>
          <w:sz w:val="28"/>
          <w:szCs w:val="28"/>
        </w:rPr>
        <w:t>ế</w:t>
      </w:r>
      <w:r>
        <w:rPr>
          <w:rFonts w:hint="default" w:ascii="Times New Roman" w:hAnsi="Times New Roman" w:cs="Times New Roman"/>
          <w:w w:val="99"/>
          <w:sz w:val="28"/>
          <w:szCs w:val="28"/>
        </w:rPr>
        <w:t>u</w:t>
      </w:r>
      <w:r>
        <w:rPr>
          <w:rFonts w:hint="default" w:ascii="Times New Roman" w:hAnsi="Times New Roman" w:cs="Times New Roman"/>
          <w:spacing w:val="4"/>
          <w:sz w:val="28"/>
          <w:szCs w:val="28"/>
        </w:rPr>
        <w:t xml:space="preserve"> </w:t>
      </w:r>
      <w:r>
        <w:rPr>
          <w:rFonts w:hint="default" w:ascii="Times New Roman" w:hAnsi="Times New Roman" w:cs="Times New Roman"/>
          <w:spacing w:val="-1"/>
          <w:w w:val="88"/>
          <w:sz w:val="28"/>
          <w:szCs w:val="28"/>
        </w:rPr>
        <w:t>L</w:t>
      </w:r>
      <w:r>
        <w:rPr>
          <w:rFonts w:hint="default" w:ascii="Times New Roman" w:hAnsi="Times New Roman" w:cs="Times New Roman"/>
          <w:spacing w:val="-1"/>
          <w:w w:val="98"/>
          <w:sz w:val="28"/>
          <w:szCs w:val="28"/>
        </w:rPr>
        <w:t>o</w:t>
      </w:r>
      <w:r>
        <w:rPr>
          <w:rFonts w:hint="default" w:ascii="Times New Roman" w:hAnsi="Times New Roman" w:cs="Times New Roman"/>
          <w:spacing w:val="7"/>
          <w:w w:val="100"/>
          <w:sz w:val="28"/>
          <w:szCs w:val="28"/>
        </w:rPr>
        <w:t>w</w:t>
      </w:r>
      <w:r>
        <w:rPr>
          <w:rFonts w:hint="default" w:ascii="Times New Roman" w:hAnsi="Times New Roman" w:cs="Times New Roman"/>
          <w:w w:val="93"/>
          <w:position w:val="1"/>
          <w:sz w:val="28"/>
          <w:szCs w:val="28"/>
        </w:rPr>
        <w:t>[</w:t>
      </w:r>
      <w:r>
        <w:rPr>
          <w:rFonts w:hint="default" w:ascii="Times New Roman" w:hAnsi="Times New Roman" w:cs="Times New Roman"/>
          <w:spacing w:val="6"/>
          <w:w w:val="109"/>
          <w:sz w:val="28"/>
          <w:szCs w:val="28"/>
        </w:rPr>
        <w:t>v</w:t>
      </w:r>
      <w:r>
        <w:rPr>
          <w:rFonts w:hint="default" w:ascii="Times New Roman" w:hAnsi="Times New Roman" w:cs="Times New Roman"/>
          <w:w w:val="93"/>
          <w:position w:val="1"/>
          <w:sz w:val="28"/>
          <w:szCs w:val="28"/>
        </w:rPr>
        <w:t>]</w:t>
      </w:r>
      <w:r>
        <w:rPr>
          <w:rFonts w:hint="default" w:ascii="Times New Roman" w:hAnsi="Times New Roman" w:cs="Times New Roman"/>
          <w:spacing w:val="11"/>
          <w:position w:val="1"/>
          <w:sz w:val="28"/>
          <w:szCs w:val="28"/>
        </w:rPr>
        <w:t xml:space="preserve"> </w:t>
      </w:r>
      <w:r>
        <w:rPr>
          <w:rFonts w:hint="default" w:ascii="Times New Roman" w:hAnsi="Times New Roman" w:cs="Times New Roman"/>
          <w:w w:val="116"/>
          <w:sz w:val="28"/>
          <w:szCs w:val="28"/>
        </w:rPr>
        <w:t>≤</w:t>
      </w:r>
      <w:r>
        <w:rPr>
          <w:rFonts w:hint="default" w:ascii="Times New Roman" w:hAnsi="Times New Roman" w:cs="Times New Roman"/>
          <w:spacing w:val="7"/>
          <w:sz w:val="28"/>
          <w:szCs w:val="28"/>
        </w:rPr>
        <w:t xml:space="preserve"> </w:t>
      </w:r>
      <w:r>
        <w:rPr>
          <w:rFonts w:hint="default" w:ascii="Times New Roman" w:hAnsi="Times New Roman" w:cs="Times New Roman"/>
          <w:spacing w:val="-1"/>
          <w:w w:val="95"/>
          <w:sz w:val="28"/>
          <w:szCs w:val="28"/>
        </w:rPr>
        <w:t>N</w:t>
      </w:r>
      <w:r>
        <w:rPr>
          <w:rFonts w:hint="default" w:ascii="Times New Roman" w:hAnsi="Times New Roman" w:cs="Times New Roman"/>
          <w:spacing w:val="-1"/>
          <w:w w:val="99"/>
          <w:sz w:val="28"/>
          <w:szCs w:val="28"/>
        </w:rPr>
        <w:t>u</w:t>
      </w:r>
      <w:r>
        <w:rPr>
          <w:rFonts w:hint="default" w:ascii="Times New Roman" w:hAnsi="Times New Roman" w:cs="Times New Roman"/>
          <w:smallCaps/>
          <w:w w:val="136"/>
          <w:sz w:val="28"/>
          <w:szCs w:val="28"/>
        </w:rPr>
        <w:t>n</w:t>
      </w:r>
      <w:r>
        <w:rPr>
          <w:rFonts w:hint="default" w:ascii="Times New Roman" w:hAnsi="Times New Roman" w:cs="Times New Roman"/>
          <w:smallCaps w:val="0"/>
          <w:w w:val="96"/>
          <w:sz w:val="28"/>
          <w:szCs w:val="28"/>
        </w:rPr>
        <w:t>b</w:t>
      </w:r>
      <w:r>
        <w:rPr>
          <w:rFonts w:hint="default" w:ascii="Times New Roman" w:hAnsi="Times New Roman" w:cs="Times New Roman"/>
          <w:smallCaps w:val="0"/>
          <w:w w:val="102"/>
          <w:sz w:val="28"/>
          <w:szCs w:val="28"/>
        </w:rPr>
        <w:t>e</w:t>
      </w:r>
      <w:r>
        <w:rPr>
          <w:rFonts w:hint="default" w:ascii="Times New Roman" w:hAnsi="Times New Roman" w:cs="Times New Roman"/>
          <w:smallCaps w:val="0"/>
          <w:spacing w:val="6"/>
          <w:w w:val="116"/>
          <w:sz w:val="28"/>
          <w:szCs w:val="28"/>
        </w:rPr>
        <w:t>r</w:t>
      </w:r>
      <w:r>
        <w:rPr>
          <w:rFonts w:hint="default" w:ascii="Times New Roman" w:hAnsi="Times New Roman" w:cs="Times New Roman"/>
          <w:smallCaps w:val="0"/>
          <w:w w:val="93"/>
          <w:position w:val="1"/>
          <w:sz w:val="28"/>
          <w:szCs w:val="28"/>
        </w:rPr>
        <w:t>[</w:t>
      </w:r>
      <w:r>
        <w:rPr>
          <w:rFonts w:hint="default" w:ascii="Times New Roman" w:hAnsi="Times New Roman" w:cs="Times New Roman"/>
          <w:smallCaps w:val="0"/>
          <w:spacing w:val="6"/>
          <w:w w:val="99"/>
          <w:sz w:val="28"/>
          <w:szCs w:val="28"/>
        </w:rPr>
        <w:t>u</w:t>
      </w:r>
      <w:r>
        <w:rPr>
          <w:rFonts w:hint="default" w:ascii="Times New Roman" w:hAnsi="Times New Roman" w:cs="Times New Roman"/>
          <w:smallCaps w:val="0"/>
          <w:w w:val="93"/>
          <w:position w:val="1"/>
          <w:sz w:val="28"/>
          <w:szCs w:val="28"/>
        </w:rPr>
        <w:t>]</w:t>
      </w:r>
      <w:r>
        <w:rPr>
          <w:rFonts w:hint="default" w:ascii="Times New Roman" w:hAnsi="Times New Roman" w:cs="Times New Roman"/>
          <w:smallCaps w:val="0"/>
          <w:w w:val="99"/>
          <w:sz w:val="28"/>
          <w:szCs w:val="28"/>
        </w:rPr>
        <w:t>.</w:t>
      </w:r>
      <w:r>
        <w:rPr>
          <w:rFonts w:hint="default" w:ascii="Times New Roman" w:hAnsi="Times New Roman" w:cs="Times New Roman"/>
          <w:smallCaps w:val="0"/>
          <w:spacing w:val="7"/>
          <w:sz w:val="28"/>
          <w:szCs w:val="28"/>
        </w:rPr>
        <w:t xml:space="preserve"> </w:t>
      </w:r>
      <w:r>
        <w:rPr>
          <w:rFonts w:hint="default" w:ascii="Times New Roman" w:hAnsi="Times New Roman" w:cs="Times New Roman"/>
          <w:smallCaps w:val="0"/>
          <w:spacing w:val="-1"/>
          <w:w w:val="99"/>
          <w:sz w:val="28"/>
          <w:szCs w:val="28"/>
        </w:rPr>
        <w:t>N</w:t>
      </w:r>
      <w:r>
        <w:rPr>
          <w:rFonts w:hint="default" w:ascii="Times New Roman" w:hAnsi="Times New Roman" w:cs="Times New Roman"/>
          <w:smallCaps w:val="0"/>
          <w:w w:val="99"/>
          <w:sz w:val="28"/>
          <w:szCs w:val="28"/>
        </w:rPr>
        <w:t>hư</w:t>
      </w:r>
      <w:r>
        <w:rPr>
          <w:rFonts w:hint="default" w:ascii="Times New Roman" w:hAnsi="Times New Roman" w:cs="Times New Roman"/>
          <w:smallCaps w:val="0"/>
          <w:spacing w:val="6"/>
          <w:sz w:val="28"/>
          <w:szCs w:val="28"/>
        </w:rPr>
        <w:t xml:space="preserve"> </w:t>
      </w:r>
      <w:r>
        <w:rPr>
          <w:rFonts w:hint="default" w:ascii="Times New Roman" w:hAnsi="Times New Roman" w:cs="Times New Roman"/>
          <w:smallCaps w:val="0"/>
          <w:w w:val="99"/>
          <w:sz w:val="28"/>
          <w:szCs w:val="28"/>
        </w:rPr>
        <w:t>ví</w:t>
      </w:r>
      <w:r>
        <w:rPr>
          <w:rFonts w:hint="default" w:ascii="Times New Roman" w:hAnsi="Times New Roman" w:cs="Times New Roman"/>
          <w:smallCaps w:val="0"/>
          <w:spacing w:val="7"/>
          <w:sz w:val="28"/>
          <w:szCs w:val="28"/>
        </w:rPr>
        <w:t xml:space="preserve"> </w:t>
      </w:r>
      <w:r>
        <w:rPr>
          <w:rFonts w:hint="default" w:ascii="Times New Roman" w:hAnsi="Times New Roman" w:cs="Times New Roman"/>
          <w:smallCaps w:val="0"/>
          <w:spacing w:val="-3"/>
          <w:w w:val="99"/>
          <w:sz w:val="28"/>
          <w:szCs w:val="28"/>
        </w:rPr>
        <w:t>d</w:t>
      </w:r>
      <w:r>
        <w:rPr>
          <w:rFonts w:hint="default" w:ascii="Times New Roman" w:hAnsi="Times New Roman" w:cs="Times New Roman"/>
          <w:smallCaps w:val="0"/>
          <w:w w:val="99"/>
          <w:sz w:val="28"/>
          <w:szCs w:val="28"/>
        </w:rPr>
        <w:t>ụ ở</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1"/>
          <w:w w:val="99"/>
          <w:sz w:val="28"/>
          <w:szCs w:val="28"/>
        </w:rPr>
        <w:t>H</w:t>
      </w:r>
      <w:r>
        <w:rPr>
          <w:rFonts w:hint="default" w:ascii="Times New Roman" w:hAnsi="Times New Roman" w:cs="Times New Roman"/>
          <w:smallCaps w:val="0"/>
          <w:w w:val="99"/>
          <w:sz w:val="28"/>
          <w:szCs w:val="28"/>
        </w:rPr>
        <w:t>ình</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w w:val="99"/>
          <w:sz w:val="28"/>
          <w:szCs w:val="28"/>
        </w:rPr>
        <w:t>5</w:t>
      </w:r>
      <w:r>
        <w:rPr>
          <w:rFonts w:hint="default" w:ascii="Times New Roman" w:hAnsi="Times New Roman" w:cs="Times New Roman"/>
          <w:smallCaps w:val="0"/>
          <w:spacing w:val="-1"/>
          <w:w w:val="99"/>
          <w:sz w:val="28"/>
          <w:szCs w:val="28"/>
        </w:rPr>
        <w:t>-</w:t>
      </w:r>
      <w:r>
        <w:rPr>
          <w:rFonts w:hint="default" w:ascii="Times New Roman" w:hAnsi="Times New Roman" w:cs="Times New Roman"/>
          <w:smallCaps w:val="0"/>
          <w:w w:val="99"/>
          <w:sz w:val="28"/>
          <w:szCs w:val="28"/>
        </w:rPr>
        <w:t>27,</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w w:val="99"/>
          <w:sz w:val="28"/>
          <w:szCs w:val="28"/>
        </w:rPr>
        <w:t>ta</w:t>
      </w:r>
      <w:r>
        <w:rPr>
          <w:rFonts w:hint="default" w:ascii="Times New Roman" w:hAnsi="Times New Roman" w:cs="Times New Roman"/>
          <w:smallCaps w:val="0"/>
          <w:spacing w:val="-1"/>
          <w:sz w:val="28"/>
          <w:szCs w:val="28"/>
        </w:rPr>
        <w:t xml:space="preserve"> </w:t>
      </w:r>
      <w:r>
        <w:rPr>
          <w:rFonts w:hint="default" w:ascii="Times New Roman" w:hAnsi="Times New Roman" w:cs="Times New Roman"/>
          <w:smallCaps w:val="0"/>
          <w:spacing w:val="-1"/>
          <w:w w:val="99"/>
          <w:sz w:val="28"/>
          <w:szCs w:val="28"/>
        </w:rPr>
        <w:t>c</w:t>
      </w:r>
      <w:r>
        <w:rPr>
          <w:rFonts w:hint="default" w:ascii="Times New Roman" w:hAnsi="Times New Roman" w:cs="Times New Roman"/>
          <w:smallCaps w:val="0"/>
          <w:w w:val="99"/>
          <w:sz w:val="28"/>
          <w:szCs w:val="28"/>
        </w:rPr>
        <w:t>ó</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2"/>
          <w:w w:val="99"/>
          <w:sz w:val="28"/>
          <w:szCs w:val="28"/>
        </w:rPr>
        <w:t>B</w:t>
      </w:r>
      <w:r>
        <w:rPr>
          <w:rFonts w:hint="default" w:ascii="Times New Roman" w:hAnsi="Times New Roman" w:cs="Times New Roman"/>
          <w:smallCaps w:val="0"/>
          <w:w w:val="99"/>
          <w:sz w:val="28"/>
          <w:szCs w:val="28"/>
        </w:rPr>
        <w:t>,</w:t>
      </w:r>
      <w:r>
        <w:rPr>
          <w:rFonts w:hint="default" w:ascii="Times New Roman" w:hAnsi="Times New Roman" w:cs="Times New Roman"/>
          <w:smallCaps w:val="0"/>
          <w:spacing w:val="2"/>
          <w:sz w:val="28"/>
          <w:szCs w:val="28"/>
        </w:rPr>
        <w:t xml:space="preserve"> </w:t>
      </w:r>
      <w:r>
        <w:rPr>
          <w:rFonts w:hint="default" w:ascii="Times New Roman" w:hAnsi="Times New Roman" w:cs="Times New Roman"/>
          <w:smallCaps w:val="0"/>
          <w:w w:val="99"/>
          <w:sz w:val="28"/>
          <w:szCs w:val="28"/>
        </w:rPr>
        <w:t>C,</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w w:val="99"/>
          <w:sz w:val="28"/>
          <w:szCs w:val="28"/>
        </w:rPr>
        <w:t>E</w:t>
      </w:r>
      <w:r>
        <w:rPr>
          <w:rFonts w:hint="default" w:ascii="Times New Roman" w:hAnsi="Times New Roman" w:cs="Times New Roman"/>
          <w:smallCaps w:val="0"/>
          <w:spacing w:val="-1"/>
          <w:sz w:val="28"/>
          <w:szCs w:val="28"/>
        </w:rPr>
        <w:t xml:space="preserve"> </w:t>
      </w:r>
      <w:r>
        <w:rPr>
          <w:rFonts w:hint="default" w:ascii="Times New Roman" w:hAnsi="Times New Roman" w:cs="Times New Roman"/>
          <w:smallCaps w:val="0"/>
          <w:w w:val="99"/>
          <w:sz w:val="28"/>
          <w:szCs w:val="28"/>
        </w:rPr>
        <w:t>và</w:t>
      </w:r>
      <w:r>
        <w:rPr>
          <w:rFonts w:hint="default" w:ascii="Times New Roman" w:hAnsi="Times New Roman" w:cs="Times New Roman"/>
          <w:smallCaps w:val="0"/>
          <w:spacing w:val="-1"/>
          <w:sz w:val="28"/>
          <w:szCs w:val="28"/>
        </w:rPr>
        <w:t xml:space="preserve"> </w:t>
      </w:r>
      <w:r>
        <w:rPr>
          <w:rFonts w:hint="default" w:ascii="Times New Roman" w:hAnsi="Times New Roman" w:cs="Times New Roman"/>
          <w:smallCaps w:val="0"/>
          <w:w w:val="99"/>
          <w:sz w:val="28"/>
          <w:szCs w:val="28"/>
        </w:rPr>
        <w:t>F</w:t>
      </w:r>
      <w:r>
        <w:rPr>
          <w:rFonts w:hint="default" w:ascii="Times New Roman" w:hAnsi="Times New Roman" w:cs="Times New Roman"/>
          <w:smallCaps w:val="0"/>
          <w:spacing w:val="-2"/>
          <w:sz w:val="28"/>
          <w:szCs w:val="28"/>
        </w:rPr>
        <w:t xml:space="preserve"> </w:t>
      </w:r>
      <w:r>
        <w:rPr>
          <w:rFonts w:hint="default" w:ascii="Times New Roman" w:hAnsi="Times New Roman" w:cs="Times New Roman"/>
          <w:smallCaps w:val="0"/>
          <w:w w:val="99"/>
          <w:sz w:val="28"/>
          <w:szCs w:val="28"/>
        </w:rPr>
        <w:t>là</w:t>
      </w:r>
      <w:r>
        <w:rPr>
          <w:rFonts w:hint="default" w:ascii="Times New Roman" w:hAnsi="Times New Roman" w:cs="Times New Roman"/>
          <w:smallCaps w:val="0"/>
          <w:spacing w:val="-1"/>
          <w:sz w:val="28"/>
          <w:szCs w:val="28"/>
        </w:rPr>
        <w:t xml:space="preserve"> </w:t>
      </w:r>
      <w:r>
        <w:rPr>
          <w:rFonts w:hint="default" w:ascii="Times New Roman" w:hAnsi="Times New Roman" w:cs="Times New Roman"/>
          <w:smallCaps w:val="0"/>
          <w:w w:val="99"/>
          <w:sz w:val="28"/>
          <w:szCs w:val="28"/>
        </w:rPr>
        <w:t>khớp.</w:t>
      </w:r>
    </w:p>
    <w:p>
      <w:pPr>
        <w:pStyle w:val="12"/>
        <w:numPr>
          <w:ilvl w:val="1"/>
          <w:numId w:val="42"/>
        </w:numPr>
        <w:tabs>
          <w:tab w:val="left" w:pos="737"/>
        </w:tabs>
        <w:spacing w:before="0" w:after="0" w:line="264" w:lineRule="auto"/>
        <w:ind w:left="736" w:right="296" w:hanging="432"/>
        <w:jc w:val="both"/>
        <w:rPr>
          <w:rFonts w:hint="default" w:ascii="Times New Roman" w:hAnsi="Times New Roman" w:cs="Times New Roman"/>
          <w:sz w:val="28"/>
          <w:szCs w:val="28"/>
        </w:rPr>
      </w:pPr>
      <w:r>
        <w:rPr>
          <w:rFonts w:hint="default" w:ascii="Times New Roman" w:hAnsi="Times New Roman" w:cs="Times New Roman"/>
          <w:sz w:val="28"/>
          <w:szCs w:val="28"/>
        </w:rPr>
        <w:t>Gốc của một cây DFS thì là khớp nếu và chỉ nếu nó có từ hai 2 nhánh con trở lên. Như ví dụ ở Hình 5-27, gốc A không là khớp vì nó chỉ có một nhánh</w:t>
      </w:r>
      <w:r>
        <w:rPr>
          <w:rFonts w:hint="default" w:ascii="Times New Roman" w:hAnsi="Times New Roman" w:cs="Times New Roman"/>
          <w:spacing w:val="-13"/>
          <w:sz w:val="28"/>
          <w:szCs w:val="28"/>
        </w:rPr>
        <w:t xml:space="preserve"> </w:t>
      </w:r>
      <w:r>
        <w:rPr>
          <w:rFonts w:hint="default" w:ascii="Times New Roman" w:hAnsi="Times New Roman" w:cs="Times New Roman"/>
          <w:sz w:val="28"/>
          <w:szCs w:val="28"/>
        </w:rPr>
        <w:t>con.</w:t>
      </w:r>
    </w:p>
    <w:p>
      <w:pPr>
        <w:pStyle w:val="7"/>
        <w:spacing w:before="55" w:line="264" w:lineRule="auto"/>
        <w:ind w:left="304" w:right="296"/>
        <w:jc w:val="both"/>
        <w:rPr>
          <w:rFonts w:hint="default" w:ascii="Times New Roman" w:hAnsi="Times New Roman" w:cs="Times New Roman"/>
          <w:sz w:val="28"/>
          <w:szCs w:val="28"/>
        </w:rPr>
      </w:pPr>
      <w:r>
        <w:rPr>
          <w:rFonts w:hint="default" w:cs="Times New Roman"/>
          <w:sz w:val="28"/>
          <w:szCs w:val="28"/>
          <w:lang w:val="en-US"/>
        </w:rPr>
        <w:t>Đ</w:t>
      </w:r>
      <w:r>
        <w:rPr>
          <w:rFonts w:hint="default" w:ascii="Times New Roman" w:hAnsi="Times New Roman" w:cs="Times New Roman"/>
          <w:sz w:val="28"/>
          <w:szCs w:val="28"/>
        </w:rPr>
        <w:t xml:space="preserve">ến </w:t>
      </w:r>
      <w:r>
        <w:rPr>
          <w:rFonts w:hint="default" w:cs="Times New Roman"/>
          <w:sz w:val="28"/>
          <w:szCs w:val="28"/>
          <w:lang w:val="en-US"/>
        </w:rPr>
        <w:t>đ</w:t>
      </w:r>
      <w:r>
        <w:rPr>
          <w:rFonts w:hint="default" w:ascii="Times New Roman" w:hAnsi="Times New Roman" w:cs="Times New Roman"/>
          <w:sz w:val="28"/>
          <w:szCs w:val="28"/>
        </w:rPr>
        <w:t xml:space="preserve">ây ta </w:t>
      </w:r>
      <w:r>
        <w:rPr>
          <w:rFonts w:hint="default" w:cs="Times New Roman"/>
          <w:sz w:val="28"/>
          <w:szCs w:val="28"/>
          <w:lang w:val="en-US"/>
        </w:rPr>
        <w:t>đ</w:t>
      </w:r>
      <w:r>
        <w:rPr>
          <w:rFonts w:hint="default" w:ascii="Times New Roman" w:hAnsi="Times New Roman" w:cs="Times New Roman"/>
          <w:sz w:val="28"/>
          <w:szCs w:val="28"/>
        </w:rPr>
        <w:t xml:space="preserve">ã có </w:t>
      </w:r>
      <w:r>
        <w:rPr>
          <w:rFonts w:hint="default" w:cs="Times New Roman"/>
          <w:sz w:val="28"/>
          <w:szCs w:val="28"/>
          <w:lang w:val="en-US"/>
        </w:rPr>
        <w:t>đ</w:t>
      </w:r>
      <w:r>
        <w:rPr>
          <w:rFonts w:hint="default" w:ascii="Times New Roman" w:hAnsi="Times New Roman" w:cs="Times New Roman"/>
          <w:sz w:val="28"/>
          <w:szCs w:val="28"/>
        </w:rPr>
        <w:t xml:space="preserve">ủ </w:t>
      </w:r>
      <w:r>
        <w:rPr>
          <w:rFonts w:hint="default" w:cs="Times New Roman"/>
          <w:sz w:val="28"/>
          <w:szCs w:val="28"/>
          <w:lang w:val="en-US"/>
        </w:rPr>
        <w:t>đ</w:t>
      </w:r>
      <w:r>
        <w:rPr>
          <w:rFonts w:hint="default" w:ascii="Times New Roman" w:hAnsi="Times New Roman" w:cs="Times New Roman"/>
          <w:sz w:val="28"/>
          <w:szCs w:val="28"/>
        </w:rPr>
        <w:t xml:space="preserve">iều kiện </w:t>
      </w:r>
      <w:r>
        <w:rPr>
          <w:rFonts w:hint="default" w:cs="Times New Roman"/>
          <w:sz w:val="28"/>
          <w:szCs w:val="28"/>
          <w:lang w:val="en-US"/>
        </w:rPr>
        <w:t>đ</w:t>
      </w:r>
      <w:r>
        <w:rPr>
          <w:rFonts w:hint="default" w:ascii="Times New Roman" w:hAnsi="Times New Roman" w:cs="Times New Roman"/>
          <w:sz w:val="28"/>
          <w:szCs w:val="28"/>
        </w:rPr>
        <w:t xml:space="preserve">ể giải bài toán liệt kê các khớp và cầu của </w:t>
      </w:r>
      <w:r>
        <w:rPr>
          <w:rFonts w:hint="default" w:cs="Times New Roman"/>
          <w:sz w:val="28"/>
          <w:szCs w:val="28"/>
          <w:lang w:val="en-US"/>
        </w:rPr>
        <w:t>đ</w:t>
      </w:r>
      <w:r>
        <w:rPr>
          <w:rFonts w:hint="default" w:ascii="Times New Roman" w:hAnsi="Times New Roman" w:cs="Times New Roman"/>
          <w:sz w:val="28"/>
          <w:szCs w:val="28"/>
        </w:rPr>
        <w:t xml:space="preserve">ồ thị: </w:t>
      </w:r>
      <w:r>
        <w:rPr>
          <w:rFonts w:hint="default" w:cs="Times New Roman"/>
          <w:sz w:val="28"/>
          <w:szCs w:val="28"/>
          <w:lang w:val="en-US"/>
        </w:rPr>
        <w:t>đ</w:t>
      </w:r>
      <w:r>
        <w:rPr>
          <w:rFonts w:hint="default" w:ascii="Times New Roman" w:hAnsi="Times New Roman" w:cs="Times New Roman"/>
          <w:sz w:val="28"/>
          <w:szCs w:val="28"/>
        </w:rPr>
        <w:t xml:space="preserve">ơn giản là dùng phép </w:t>
      </w:r>
      <w:r>
        <w:rPr>
          <w:rFonts w:hint="default" w:cs="Times New Roman"/>
          <w:sz w:val="28"/>
          <w:szCs w:val="28"/>
          <w:lang w:val="en-US"/>
        </w:rPr>
        <w:t>đ</w:t>
      </w:r>
      <w:r>
        <w:rPr>
          <w:rFonts w:hint="default" w:ascii="Times New Roman" w:hAnsi="Times New Roman" w:cs="Times New Roman"/>
          <w:sz w:val="28"/>
          <w:szCs w:val="28"/>
        </w:rPr>
        <w:t xml:space="preserve">ịnh chiều DFS </w:t>
      </w:r>
      <w:r>
        <w:rPr>
          <w:rFonts w:hint="default" w:cs="Times New Roman"/>
          <w:sz w:val="28"/>
          <w:szCs w:val="28"/>
          <w:lang w:val="en-US"/>
        </w:rPr>
        <w:t>đ</w:t>
      </w:r>
      <w:r>
        <w:rPr>
          <w:rFonts w:hint="default" w:ascii="Times New Roman" w:hAnsi="Times New Roman" w:cs="Times New Roman"/>
          <w:sz w:val="28"/>
          <w:szCs w:val="28"/>
        </w:rPr>
        <w:t xml:space="preserve">ánh số các </w:t>
      </w:r>
      <w:r>
        <w:rPr>
          <w:rFonts w:hint="default" w:cs="Times New Roman"/>
          <w:sz w:val="28"/>
          <w:szCs w:val="28"/>
          <w:lang w:val="en-US"/>
        </w:rPr>
        <w:t>đ</w:t>
      </w:r>
      <w:r>
        <w:rPr>
          <w:rFonts w:hint="default" w:ascii="Times New Roman" w:hAnsi="Times New Roman" w:cs="Times New Roman"/>
          <w:sz w:val="28"/>
          <w:szCs w:val="28"/>
        </w:rPr>
        <w:t xml:space="preserve">ỉnh theo thứ tự thăm và ghi nhận cung ngược lên trên cao nhất xuất phát từ một nhánh cây DFS, sau </w:t>
      </w:r>
      <w:r>
        <w:rPr>
          <w:rFonts w:hint="default" w:cs="Times New Roman"/>
          <w:sz w:val="28"/>
          <w:szCs w:val="28"/>
          <w:lang w:val="en-US"/>
        </w:rPr>
        <w:t>đ</w:t>
      </w:r>
      <w:r>
        <w:rPr>
          <w:rFonts w:hint="default" w:ascii="Times New Roman" w:hAnsi="Times New Roman" w:cs="Times New Roman"/>
          <w:sz w:val="28"/>
          <w:szCs w:val="28"/>
        </w:rPr>
        <w:t xml:space="preserve">ó dùng ba nhận xét kể trên </w:t>
      </w:r>
      <w:r>
        <w:rPr>
          <w:rFonts w:hint="default" w:cs="Times New Roman"/>
          <w:sz w:val="28"/>
          <w:szCs w:val="28"/>
          <w:lang w:val="en-US"/>
        </w:rPr>
        <w:t>đ</w:t>
      </w:r>
      <w:r>
        <w:rPr>
          <w:rFonts w:hint="default" w:ascii="Times New Roman" w:hAnsi="Times New Roman" w:cs="Times New Roman"/>
          <w:sz w:val="28"/>
          <w:szCs w:val="28"/>
        </w:rPr>
        <w:t xml:space="preserve">ể liệt kê ra tất cả các cầu và khớp của </w:t>
      </w:r>
      <w:r>
        <w:rPr>
          <w:rFonts w:hint="default" w:cs="Times New Roman"/>
          <w:sz w:val="28"/>
          <w:szCs w:val="28"/>
          <w:lang w:val="en-US"/>
        </w:rPr>
        <w:t>đ</w:t>
      </w:r>
      <w:r>
        <w:rPr>
          <w:rFonts w:hint="default" w:ascii="Times New Roman" w:hAnsi="Times New Roman" w:cs="Times New Roman"/>
          <w:sz w:val="28"/>
          <w:szCs w:val="28"/>
        </w:rPr>
        <w:t>ồ thị.</w:t>
      </w:r>
    </w:p>
    <w:p>
      <w:pPr>
        <w:pStyle w:val="7"/>
        <w:spacing w:before="65"/>
        <w:ind w:left="304"/>
        <w:rPr>
          <w:rFonts w:hint="default" w:ascii="Times New Roman" w:hAnsi="Times New Roman" w:cs="Times New Roman"/>
          <w:sz w:val="28"/>
          <w:szCs w:val="28"/>
        </w:rPr>
      </w:pPr>
      <w:r>
        <w:rPr>
          <w:rFonts w:hint="default" w:ascii="Times New Roman" w:hAnsi="Times New Roman" w:cs="Times New Roman"/>
          <w:w w:val="115"/>
          <w:sz w:val="28"/>
          <w:szCs w:val="28"/>
        </w:rPr>
        <w:t>Input</w:t>
      </w:r>
    </w:p>
    <w:p>
      <w:pPr>
        <w:pStyle w:val="12"/>
        <w:numPr>
          <w:ilvl w:val="1"/>
          <w:numId w:val="42"/>
        </w:numPr>
        <w:tabs>
          <w:tab w:val="left" w:pos="736"/>
          <w:tab w:val="left" w:pos="737"/>
        </w:tabs>
        <w:spacing w:before="81" w:after="0" w:line="240" w:lineRule="auto"/>
        <w:ind w:left="736" w:right="0" w:hanging="433"/>
        <w:jc w:val="left"/>
        <w:rPr>
          <w:rFonts w:hint="default" w:ascii="Times New Roman" w:hAnsi="Times New Roman" w:cs="Times New Roman"/>
          <w:sz w:val="28"/>
          <w:szCs w:val="28"/>
        </w:rPr>
      </w:pPr>
      <w:r>
        <w:rPr>
          <w:rFonts w:hint="default" w:ascii="Times New Roman" w:hAnsi="Times New Roman" w:cs="Times New Roman"/>
          <w:sz w:val="28"/>
          <w:szCs w:val="28"/>
        </w:rPr>
        <w:t xml:space="preserve">Dòng 1: Chứa số </w:t>
      </w:r>
      <w:r>
        <w:rPr>
          <w:rFonts w:hint="default" w:cs="Times New Roman"/>
          <w:sz w:val="28"/>
          <w:szCs w:val="28"/>
          <w:lang w:val="en-US"/>
        </w:rPr>
        <w:t>đ</w:t>
      </w:r>
      <w:r>
        <w:rPr>
          <w:rFonts w:hint="default" w:ascii="Times New Roman" w:hAnsi="Times New Roman" w:cs="Times New Roman"/>
          <w:sz w:val="28"/>
          <w:szCs w:val="28"/>
        </w:rPr>
        <w:t xml:space="preserve">ỉnh n ≤ 1000, số cạnh </w:t>
      </w:r>
      <w:r>
        <w:rPr>
          <w:rFonts w:hint="default" w:ascii="Times New Roman" w:hAnsi="Times New Roman" w:cs="Times New Roman"/>
          <w:smallCaps/>
          <w:w w:val="110"/>
          <w:sz w:val="28"/>
          <w:szCs w:val="28"/>
        </w:rPr>
        <w:t>n</w:t>
      </w:r>
      <w:r>
        <w:rPr>
          <w:rFonts w:hint="default" w:ascii="Times New Roman" w:hAnsi="Times New Roman" w:cs="Times New Roman"/>
          <w:smallCaps w:val="0"/>
          <w:w w:val="110"/>
          <w:sz w:val="28"/>
          <w:szCs w:val="28"/>
        </w:rPr>
        <w:t xml:space="preserve"> </w:t>
      </w:r>
      <w:r>
        <w:rPr>
          <w:rFonts w:hint="default" w:ascii="Times New Roman" w:hAnsi="Times New Roman" w:cs="Times New Roman"/>
          <w:smallCaps w:val="0"/>
          <w:sz w:val="28"/>
          <w:szCs w:val="28"/>
        </w:rPr>
        <w:t xml:space="preserve">của </w:t>
      </w:r>
      <w:r>
        <w:rPr>
          <w:rFonts w:hint="default" w:cs="Times New Roman"/>
          <w:smallCaps w:val="0"/>
          <w:sz w:val="28"/>
          <w:szCs w:val="28"/>
          <w:lang w:val="en-US"/>
        </w:rPr>
        <w:t>đ</w:t>
      </w:r>
      <w:r>
        <w:rPr>
          <w:rFonts w:hint="default" w:ascii="Times New Roman" w:hAnsi="Times New Roman" w:cs="Times New Roman"/>
          <w:smallCaps w:val="0"/>
          <w:sz w:val="28"/>
          <w:szCs w:val="28"/>
        </w:rPr>
        <w:t>ồ thị vô hướng</w:t>
      </w:r>
      <w:r>
        <w:rPr>
          <w:rFonts w:hint="default" w:ascii="Times New Roman" w:hAnsi="Times New Roman" w:cs="Times New Roman"/>
          <w:smallCaps w:val="0"/>
          <w:spacing w:val="25"/>
          <w:sz w:val="28"/>
          <w:szCs w:val="28"/>
        </w:rPr>
        <w:t xml:space="preserve"> </w:t>
      </w:r>
      <w:r>
        <w:rPr>
          <w:rFonts w:hint="default" w:ascii="Times New Roman" w:hAnsi="Times New Roman" w:cs="Times New Roman"/>
          <w:smallCaps w:val="0"/>
          <w:spacing w:val="4"/>
          <w:sz w:val="28"/>
          <w:szCs w:val="28"/>
        </w:rPr>
        <w:t>G.</w:t>
      </w:r>
    </w:p>
    <w:p>
      <w:pPr>
        <w:pStyle w:val="12"/>
        <w:numPr>
          <w:ilvl w:val="1"/>
          <w:numId w:val="42"/>
        </w:numPr>
        <w:tabs>
          <w:tab w:val="left" w:pos="736"/>
          <w:tab w:val="left" w:pos="737"/>
        </w:tabs>
        <w:spacing w:before="30" w:after="0" w:line="240" w:lineRule="auto"/>
        <w:ind w:left="736" w:right="0" w:hanging="433"/>
        <w:jc w:val="left"/>
        <w:rPr>
          <w:rFonts w:hint="default" w:ascii="Times New Roman" w:hAnsi="Times New Roman" w:cs="Times New Roman"/>
          <w:sz w:val="28"/>
          <w:szCs w:val="28"/>
        </w:rPr>
      </w:pPr>
      <w:r>
        <w:rPr>
          <w:rFonts w:hint="default" w:ascii="Times New Roman" w:hAnsi="Times New Roman" w:cs="Times New Roman"/>
          <w:smallCaps/>
          <w:w w:val="110"/>
          <w:sz w:val="28"/>
          <w:szCs w:val="28"/>
        </w:rPr>
        <w:t>n</w:t>
      </w:r>
      <w:r>
        <w:rPr>
          <w:rFonts w:hint="default" w:ascii="Times New Roman" w:hAnsi="Times New Roman" w:cs="Times New Roman"/>
          <w:smallCaps w:val="0"/>
          <w:spacing w:val="21"/>
          <w:w w:val="110"/>
          <w:sz w:val="28"/>
          <w:szCs w:val="28"/>
        </w:rPr>
        <w:t xml:space="preserve"> </w:t>
      </w:r>
      <w:r>
        <w:rPr>
          <w:rFonts w:hint="default" w:ascii="Times New Roman" w:hAnsi="Times New Roman" w:cs="Times New Roman"/>
          <w:smallCaps w:val="0"/>
          <w:sz w:val="28"/>
          <w:szCs w:val="28"/>
        </w:rPr>
        <w:t>dòng</w:t>
      </w:r>
      <w:r>
        <w:rPr>
          <w:rFonts w:hint="default" w:ascii="Times New Roman" w:hAnsi="Times New Roman" w:cs="Times New Roman"/>
          <w:smallCaps w:val="0"/>
          <w:spacing w:val="16"/>
          <w:sz w:val="28"/>
          <w:szCs w:val="28"/>
        </w:rPr>
        <w:t xml:space="preserve"> </w:t>
      </w:r>
      <w:r>
        <w:rPr>
          <w:rFonts w:hint="default" w:ascii="Times New Roman" w:hAnsi="Times New Roman" w:cs="Times New Roman"/>
          <w:smallCaps w:val="0"/>
          <w:sz w:val="28"/>
          <w:szCs w:val="28"/>
        </w:rPr>
        <w:t>tiếp</w:t>
      </w:r>
      <w:r>
        <w:rPr>
          <w:rFonts w:hint="default" w:ascii="Times New Roman" w:hAnsi="Times New Roman" w:cs="Times New Roman"/>
          <w:smallCaps w:val="0"/>
          <w:spacing w:val="19"/>
          <w:sz w:val="28"/>
          <w:szCs w:val="28"/>
        </w:rPr>
        <w:t xml:space="preserve"> </w:t>
      </w:r>
      <w:r>
        <w:rPr>
          <w:rFonts w:hint="default" w:ascii="Times New Roman" w:hAnsi="Times New Roman" w:cs="Times New Roman"/>
          <w:smallCaps w:val="0"/>
          <w:sz w:val="28"/>
          <w:szCs w:val="28"/>
        </w:rPr>
        <w:t>theo,</w:t>
      </w:r>
      <w:r>
        <w:rPr>
          <w:rFonts w:hint="default" w:ascii="Times New Roman" w:hAnsi="Times New Roman" w:cs="Times New Roman"/>
          <w:smallCaps w:val="0"/>
          <w:spacing w:val="19"/>
          <w:sz w:val="28"/>
          <w:szCs w:val="28"/>
        </w:rPr>
        <w:t xml:space="preserve"> </w:t>
      </w:r>
      <w:r>
        <w:rPr>
          <w:rFonts w:hint="default" w:ascii="Times New Roman" w:hAnsi="Times New Roman" w:cs="Times New Roman"/>
          <w:smallCaps w:val="0"/>
          <w:sz w:val="28"/>
          <w:szCs w:val="28"/>
        </w:rPr>
        <w:t>mỗi</w:t>
      </w:r>
      <w:r>
        <w:rPr>
          <w:rFonts w:hint="default" w:ascii="Times New Roman" w:hAnsi="Times New Roman" w:cs="Times New Roman"/>
          <w:smallCaps w:val="0"/>
          <w:spacing w:val="19"/>
          <w:sz w:val="28"/>
          <w:szCs w:val="28"/>
        </w:rPr>
        <w:t xml:space="preserve"> </w:t>
      </w:r>
      <w:r>
        <w:rPr>
          <w:rFonts w:hint="default" w:ascii="Times New Roman" w:hAnsi="Times New Roman" w:cs="Times New Roman"/>
          <w:smallCaps w:val="0"/>
          <w:sz w:val="28"/>
          <w:szCs w:val="28"/>
        </w:rPr>
        <w:t>dòng</w:t>
      </w:r>
      <w:r>
        <w:rPr>
          <w:rFonts w:hint="default" w:ascii="Times New Roman" w:hAnsi="Times New Roman" w:cs="Times New Roman"/>
          <w:smallCaps w:val="0"/>
          <w:spacing w:val="17"/>
          <w:sz w:val="28"/>
          <w:szCs w:val="28"/>
        </w:rPr>
        <w:t xml:space="preserve"> </w:t>
      </w:r>
      <w:r>
        <w:rPr>
          <w:rFonts w:hint="default" w:ascii="Times New Roman" w:hAnsi="Times New Roman" w:cs="Times New Roman"/>
          <w:smallCaps w:val="0"/>
          <w:sz w:val="28"/>
          <w:szCs w:val="28"/>
        </w:rPr>
        <w:t>chứa</w:t>
      </w:r>
      <w:r>
        <w:rPr>
          <w:rFonts w:hint="default" w:ascii="Times New Roman" w:hAnsi="Times New Roman" w:cs="Times New Roman"/>
          <w:smallCaps w:val="0"/>
          <w:spacing w:val="18"/>
          <w:sz w:val="28"/>
          <w:szCs w:val="28"/>
        </w:rPr>
        <w:t xml:space="preserve"> </w:t>
      </w:r>
      <w:r>
        <w:rPr>
          <w:rFonts w:hint="default" w:ascii="Times New Roman" w:hAnsi="Times New Roman" w:cs="Times New Roman"/>
          <w:smallCaps w:val="0"/>
          <w:sz w:val="28"/>
          <w:szCs w:val="28"/>
        </w:rPr>
        <w:t>hai</w:t>
      </w:r>
      <w:r>
        <w:rPr>
          <w:rFonts w:hint="default" w:ascii="Times New Roman" w:hAnsi="Times New Roman" w:cs="Times New Roman"/>
          <w:smallCaps w:val="0"/>
          <w:spacing w:val="20"/>
          <w:sz w:val="28"/>
          <w:szCs w:val="28"/>
        </w:rPr>
        <w:t xml:space="preserve"> </w:t>
      </w:r>
      <w:r>
        <w:rPr>
          <w:rFonts w:hint="default" w:ascii="Times New Roman" w:hAnsi="Times New Roman" w:cs="Times New Roman"/>
          <w:smallCaps w:val="0"/>
          <w:sz w:val="28"/>
          <w:szCs w:val="28"/>
        </w:rPr>
        <w:t>số</w:t>
      </w:r>
      <w:r>
        <w:rPr>
          <w:rFonts w:hint="default" w:ascii="Times New Roman" w:hAnsi="Times New Roman" w:cs="Times New Roman"/>
          <w:smallCaps w:val="0"/>
          <w:spacing w:val="20"/>
          <w:sz w:val="28"/>
          <w:szCs w:val="28"/>
        </w:rPr>
        <w:t xml:space="preserve"> </w:t>
      </w:r>
      <w:r>
        <w:rPr>
          <w:rFonts w:hint="default" w:ascii="Times New Roman" w:hAnsi="Times New Roman" w:cs="Times New Roman"/>
          <w:smallCaps w:val="0"/>
          <w:spacing w:val="3"/>
          <w:sz w:val="28"/>
          <w:szCs w:val="28"/>
        </w:rPr>
        <w:t>u,</w:t>
      </w:r>
      <w:r>
        <w:rPr>
          <w:rFonts w:hint="default" w:ascii="Times New Roman" w:hAnsi="Times New Roman" w:cs="Times New Roman"/>
          <w:smallCaps w:val="0"/>
          <w:spacing w:val="-17"/>
          <w:sz w:val="28"/>
          <w:szCs w:val="28"/>
        </w:rPr>
        <w:t xml:space="preserve"> </w:t>
      </w:r>
      <w:r>
        <w:rPr>
          <w:rFonts w:hint="default" w:ascii="Times New Roman" w:hAnsi="Times New Roman" w:cs="Times New Roman"/>
          <w:smallCaps w:val="0"/>
          <w:sz w:val="28"/>
          <w:szCs w:val="28"/>
        </w:rPr>
        <w:t>v</w:t>
      </w:r>
      <w:r>
        <w:rPr>
          <w:rFonts w:hint="default" w:ascii="Times New Roman" w:hAnsi="Times New Roman" w:cs="Times New Roman"/>
          <w:smallCaps w:val="0"/>
          <w:spacing w:val="28"/>
          <w:sz w:val="28"/>
          <w:szCs w:val="28"/>
        </w:rPr>
        <w:t xml:space="preserve"> </w:t>
      </w:r>
      <w:r>
        <w:rPr>
          <w:rFonts w:hint="default" w:ascii="Times New Roman" w:hAnsi="Times New Roman" w:cs="Times New Roman"/>
          <w:smallCaps w:val="0"/>
          <w:sz w:val="28"/>
          <w:szCs w:val="28"/>
        </w:rPr>
        <w:t>tương</w:t>
      </w:r>
      <w:r>
        <w:rPr>
          <w:rFonts w:hint="default" w:ascii="Times New Roman" w:hAnsi="Times New Roman" w:cs="Times New Roman"/>
          <w:smallCaps w:val="0"/>
          <w:spacing w:val="16"/>
          <w:sz w:val="28"/>
          <w:szCs w:val="28"/>
        </w:rPr>
        <w:t xml:space="preserve"> </w:t>
      </w:r>
      <w:r>
        <w:rPr>
          <w:rFonts w:hint="default" w:ascii="Times New Roman" w:hAnsi="Times New Roman" w:cs="Times New Roman"/>
          <w:smallCaps w:val="0"/>
          <w:sz w:val="28"/>
          <w:szCs w:val="28"/>
        </w:rPr>
        <w:t>ứng</w:t>
      </w:r>
      <w:r>
        <w:rPr>
          <w:rFonts w:hint="default" w:ascii="Times New Roman" w:hAnsi="Times New Roman" w:cs="Times New Roman"/>
          <w:smallCaps w:val="0"/>
          <w:spacing w:val="17"/>
          <w:sz w:val="28"/>
          <w:szCs w:val="28"/>
        </w:rPr>
        <w:t xml:space="preserve"> </w:t>
      </w:r>
      <w:r>
        <w:rPr>
          <w:rFonts w:hint="default" w:ascii="Times New Roman" w:hAnsi="Times New Roman" w:cs="Times New Roman"/>
          <w:smallCaps w:val="0"/>
          <w:sz w:val="28"/>
          <w:szCs w:val="28"/>
        </w:rPr>
        <w:t>với</w:t>
      </w:r>
      <w:r>
        <w:rPr>
          <w:rFonts w:hint="default" w:ascii="Times New Roman" w:hAnsi="Times New Roman" w:cs="Times New Roman"/>
          <w:smallCaps w:val="0"/>
          <w:spacing w:val="20"/>
          <w:sz w:val="28"/>
          <w:szCs w:val="28"/>
        </w:rPr>
        <w:t xml:space="preserve"> </w:t>
      </w:r>
      <w:r>
        <w:rPr>
          <w:rFonts w:hint="default" w:ascii="Times New Roman" w:hAnsi="Times New Roman" w:cs="Times New Roman"/>
          <w:smallCaps w:val="0"/>
          <w:sz w:val="28"/>
          <w:szCs w:val="28"/>
        </w:rPr>
        <w:t>một</w:t>
      </w:r>
      <w:r>
        <w:rPr>
          <w:rFonts w:hint="default" w:ascii="Times New Roman" w:hAnsi="Times New Roman" w:cs="Times New Roman"/>
          <w:smallCaps w:val="0"/>
          <w:spacing w:val="19"/>
          <w:sz w:val="28"/>
          <w:szCs w:val="28"/>
        </w:rPr>
        <w:t xml:space="preserve"> </w:t>
      </w:r>
      <w:r>
        <w:rPr>
          <w:rFonts w:hint="default" w:ascii="Times New Roman" w:hAnsi="Times New Roman" w:cs="Times New Roman"/>
          <w:smallCaps w:val="0"/>
          <w:sz w:val="28"/>
          <w:szCs w:val="28"/>
        </w:rPr>
        <w:t>cạnh</w:t>
      </w:r>
      <w:r>
        <w:rPr>
          <w:rFonts w:hint="default" w:ascii="Times New Roman" w:hAnsi="Times New Roman" w:cs="Times New Roman"/>
          <w:smallCaps w:val="0"/>
          <w:spacing w:val="19"/>
          <w:sz w:val="28"/>
          <w:szCs w:val="28"/>
        </w:rPr>
        <w:t xml:space="preserve"> </w:t>
      </w:r>
      <w:r>
        <w:rPr>
          <w:rFonts w:hint="default" w:ascii="Times New Roman" w:hAnsi="Times New Roman" w:cs="Times New Roman"/>
          <w:smallCaps w:val="0"/>
          <w:spacing w:val="2"/>
          <w:position w:val="1"/>
          <w:sz w:val="28"/>
          <w:szCs w:val="28"/>
        </w:rPr>
        <w:t>(</w:t>
      </w:r>
      <w:r>
        <w:rPr>
          <w:rFonts w:hint="default" w:ascii="Times New Roman" w:hAnsi="Times New Roman" w:cs="Times New Roman"/>
          <w:smallCaps w:val="0"/>
          <w:spacing w:val="2"/>
          <w:sz w:val="28"/>
          <w:szCs w:val="28"/>
        </w:rPr>
        <w:t>u,</w:t>
      </w:r>
      <w:r>
        <w:rPr>
          <w:rFonts w:hint="default" w:ascii="Times New Roman" w:hAnsi="Times New Roman" w:cs="Times New Roman"/>
          <w:smallCaps w:val="0"/>
          <w:spacing w:val="-17"/>
          <w:sz w:val="28"/>
          <w:szCs w:val="28"/>
        </w:rPr>
        <w:t xml:space="preserve"> </w:t>
      </w:r>
      <w:r>
        <w:rPr>
          <w:rFonts w:hint="default" w:ascii="Times New Roman" w:hAnsi="Times New Roman" w:cs="Times New Roman"/>
          <w:smallCaps w:val="0"/>
          <w:spacing w:val="3"/>
          <w:sz w:val="28"/>
          <w:szCs w:val="28"/>
        </w:rPr>
        <w:t>v</w:t>
      </w:r>
      <w:r>
        <w:rPr>
          <w:rFonts w:hint="default" w:ascii="Times New Roman" w:hAnsi="Times New Roman" w:cs="Times New Roman"/>
          <w:smallCaps w:val="0"/>
          <w:spacing w:val="3"/>
          <w:position w:val="1"/>
          <w:sz w:val="28"/>
          <w:szCs w:val="28"/>
        </w:rPr>
        <w:t>)</w:t>
      </w:r>
    </w:p>
    <w:p>
      <w:pPr>
        <w:pStyle w:val="7"/>
        <w:spacing w:before="31"/>
        <w:ind w:left="736"/>
        <w:rPr>
          <w:rFonts w:hint="default" w:ascii="Times New Roman" w:hAnsi="Times New Roman" w:cs="Times New Roman"/>
          <w:sz w:val="28"/>
          <w:szCs w:val="28"/>
        </w:rPr>
      </w:pPr>
      <w:r>
        <w:rPr>
          <w:rFonts w:hint="default" w:ascii="Times New Roman" w:hAnsi="Times New Roman" w:cs="Times New Roman"/>
          <w:sz w:val="28"/>
          <w:szCs w:val="28"/>
        </w:rPr>
        <w:t>của</w:t>
      </w:r>
      <w:r>
        <w:rPr>
          <w:rFonts w:hint="default" w:ascii="Times New Roman" w:hAnsi="Times New Roman" w:cs="Times New Roman"/>
          <w:spacing w:val="-24"/>
          <w:sz w:val="28"/>
          <w:szCs w:val="28"/>
        </w:rPr>
        <w:t xml:space="preserve"> </w:t>
      </w:r>
      <w:r>
        <w:rPr>
          <w:rFonts w:hint="default" w:ascii="Times New Roman" w:hAnsi="Times New Roman" w:cs="Times New Roman"/>
          <w:sz w:val="28"/>
          <w:szCs w:val="28"/>
        </w:rPr>
        <w:t>G</w:t>
      </w:r>
    </w:p>
    <w:p>
      <w:pPr>
        <w:pStyle w:val="7"/>
        <w:spacing w:before="95"/>
        <w:ind w:left="304"/>
        <w:rPr>
          <w:rFonts w:hint="default" w:ascii="Times New Roman" w:hAnsi="Times New Roman" w:cs="Times New Roman"/>
          <w:sz w:val="28"/>
          <w:szCs w:val="28"/>
        </w:rPr>
      </w:pPr>
      <w:r>
        <w:rPr>
          <w:rFonts w:hint="default" w:ascii="Times New Roman" w:hAnsi="Times New Roman" w:cs="Times New Roman"/>
          <w:w w:val="115"/>
          <w:sz w:val="28"/>
          <w:szCs w:val="28"/>
        </w:rPr>
        <w:t>Output</w:t>
      </w:r>
    </w:p>
    <w:p>
      <w:pPr>
        <w:pStyle w:val="7"/>
        <w:spacing w:before="86"/>
        <w:ind w:left="304"/>
        <w:rPr>
          <w:rFonts w:hint="default" w:ascii="Times New Roman" w:hAnsi="Times New Roman" w:cs="Times New Roman"/>
          <w:sz w:val="28"/>
          <w:szCs w:val="28"/>
        </w:rPr>
      </w:pPr>
      <w:r>
        <w:rPr>
          <w:rFonts w:hint="default" w:ascii="Times New Roman" w:hAnsi="Times New Roman" w:cs="Times New Roman"/>
          <w:sz w:val="28"/>
          <w:szCs w:val="28"/>
        </w:rPr>
        <w:pict>
          <v:shape id="_x0000_s3716" o:spid="_x0000_s3716" o:spt="202" type="#_x0000_t202" style="position:absolute;left:0pt;margin-left:115.65pt;margin-top:23.65pt;height:196.95pt;width:186.45pt;mso-position-horizontal-relative:page;mso-wrap-distance-bottom:0pt;mso-wrap-distance-top:0pt;z-index:-251512832;mso-width-relative:page;mso-height-relative:page;" filled="f" stroked="f" coordsize="21600,21600">
            <v:path/>
            <v:fill on="f" focussize="0,0"/>
            <v:stroke on="f" joinstyle="miter"/>
            <v:imagedata o:title=""/>
            <o:lock v:ext="edit"/>
            <v:textbox inset="0mm,0mm,0mm,0mm">
              <w:txbxContent>
                <w:tbl>
                  <w:tblPr>
                    <w:tblStyle w:val="6"/>
                    <w:tblW w:w="0" w:type="auto"/>
                    <w:tblInd w:w="42" w:type="dxa"/>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Layout w:type="fixed"/>
                    <w:tblCellMar>
                      <w:top w:w="0" w:type="dxa"/>
                      <w:left w:w="0" w:type="dxa"/>
                      <w:bottom w:w="0" w:type="dxa"/>
                      <w:right w:w="0" w:type="dxa"/>
                    </w:tblCellMar>
                  </w:tblPr>
                  <w:tblGrid>
                    <w:gridCol w:w="889"/>
                    <w:gridCol w:w="771"/>
                    <w:gridCol w:w="1979"/>
                  </w:tblGrid>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368" w:hRule="atLeast"/>
                    </w:trPr>
                    <w:tc>
                      <w:tcPr>
                        <w:tcW w:w="889" w:type="dxa"/>
                        <w:tcBorders>
                          <w:left w:val="thickThinMediumGap" w:color="000000" w:sz="16" w:space="0"/>
                          <w:bottom w:val="single" w:color="000000" w:sz="8" w:space="0"/>
                          <w:right w:val="nil"/>
                        </w:tcBorders>
                        <w:shd w:val="clear" w:color="auto" w:fill="777777"/>
                      </w:tcPr>
                      <w:p>
                        <w:pPr>
                          <w:pStyle w:val="13"/>
                          <w:spacing w:before="3"/>
                          <w:ind w:left="75"/>
                          <w:rPr>
                            <w:sz w:val="20"/>
                          </w:rPr>
                        </w:pPr>
                        <w:r>
                          <w:rPr>
                            <w:sz w:val="20"/>
                          </w:rPr>
                          <w:t>Sample</w:t>
                        </w:r>
                      </w:p>
                    </w:tc>
                    <w:tc>
                      <w:tcPr>
                        <w:tcW w:w="771" w:type="dxa"/>
                        <w:tcBorders>
                          <w:left w:val="nil"/>
                          <w:bottom w:val="single" w:color="000000" w:sz="8" w:space="0"/>
                          <w:right w:val="single" w:color="000000" w:sz="8" w:space="0"/>
                        </w:tcBorders>
                        <w:shd w:val="clear" w:color="auto" w:fill="777777"/>
                      </w:tcPr>
                      <w:p>
                        <w:pPr>
                          <w:pStyle w:val="13"/>
                          <w:spacing w:before="3"/>
                          <w:ind w:left="90"/>
                          <w:rPr>
                            <w:sz w:val="20"/>
                          </w:rPr>
                        </w:pPr>
                        <w:r>
                          <w:rPr>
                            <w:sz w:val="20"/>
                          </w:rPr>
                          <w:t>Input</w:t>
                        </w:r>
                      </w:p>
                    </w:tc>
                    <w:tc>
                      <w:tcPr>
                        <w:tcW w:w="1979" w:type="dxa"/>
                        <w:tcBorders>
                          <w:left w:val="single" w:color="000000" w:sz="8" w:space="0"/>
                          <w:bottom w:val="single" w:color="000000" w:sz="8" w:space="0"/>
                          <w:right w:val="thickThinMediumGap" w:color="000000" w:sz="16" w:space="0"/>
                        </w:tcBorders>
                        <w:shd w:val="clear" w:color="auto" w:fill="777777"/>
                      </w:tcPr>
                      <w:p>
                        <w:pPr>
                          <w:pStyle w:val="13"/>
                          <w:spacing w:before="3"/>
                          <w:ind w:left="127"/>
                          <w:rPr>
                            <w:sz w:val="20"/>
                          </w:rPr>
                        </w:pPr>
                        <w:r>
                          <w:rPr>
                            <w:sz w:val="20"/>
                          </w:rPr>
                          <w:t>Sample Output</w:t>
                        </w:r>
                      </w:p>
                    </w:tc>
                  </w:tr>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187" w:hRule="atLeast"/>
                    </w:trPr>
                    <w:tc>
                      <w:tcPr>
                        <w:tcW w:w="1660" w:type="dxa"/>
                        <w:gridSpan w:val="2"/>
                        <w:tcBorders>
                          <w:top w:val="single" w:color="000000" w:sz="8" w:space="0"/>
                          <w:left w:val="thickThinMediumGap" w:color="000000" w:sz="16" w:space="0"/>
                          <w:bottom w:val="nil"/>
                          <w:right w:val="single" w:color="000000" w:sz="8" w:space="0"/>
                        </w:tcBorders>
                      </w:tcPr>
                      <w:p>
                        <w:pPr>
                          <w:pStyle w:val="13"/>
                          <w:spacing w:before="6" w:line="161" w:lineRule="exact"/>
                          <w:ind w:left="75"/>
                          <w:rPr>
                            <w:sz w:val="20"/>
                          </w:rPr>
                        </w:pPr>
                        <w:r>
                          <w:rPr>
                            <w:sz w:val="20"/>
                          </w:rPr>
                          <w:t>11 14</w:t>
                        </w:r>
                      </w:p>
                    </w:tc>
                    <w:tc>
                      <w:tcPr>
                        <w:tcW w:w="1979" w:type="dxa"/>
                        <w:vMerge w:val="restart"/>
                        <w:tcBorders>
                          <w:top w:val="single" w:color="000000" w:sz="8" w:space="0"/>
                          <w:left w:val="single" w:color="000000" w:sz="8" w:space="0"/>
                          <w:right w:val="thickThinMediumGap" w:color="000000" w:sz="16" w:space="0"/>
                        </w:tcBorders>
                      </w:tcPr>
                      <w:p>
                        <w:pPr>
                          <w:pStyle w:val="13"/>
                          <w:spacing w:before="7"/>
                          <w:ind w:left="127" w:right="758"/>
                          <w:rPr>
                            <w:sz w:val="21"/>
                          </w:rPr>
                        </w:pPr>
                        <w:r>
                          <w:rPr>
                            <w:spacing w:val="-1"/>
                            <w:sz w:val="21"/>
                          </w:rPr>
                          <w:t xml:space="preserve">Bridges: </w:t>
                        </w:r>
                        <w:r>
                          <w:rPr>
                            <w:sz w:val="21"/>
                          </w:rPr>
                          <w:t>(1,</w:t>
                        </w:r>
                        <w:r>
                          <w:rPr>
                            <w:spacing w:val="-1"/>
                            <w:sz w:val="21"/>
                          </w:rPr>
                          <w:t xml:space="preserve"> </w:t>
                        </w:r>
                        <w:r>
                          <w:rPr>
                            <w:sz w:val="21"/>
                          </w:rPr>
                          <w:t>2)</w:t>
                        </w:r>
                      </w:p>
                      <w:p>
                        <w:pPr>
                          <w:pStyle w:val="13"/>
                          <w:spacing w:line="237" w:lineRule="exact"/>
                          <w:ind w:left="127"/>
                          <w:rPr>
                            <w:sz w:val="21"/>
                          </w:rPr>
                        </w:pPr>
                        <w:r>
                          <w:rPr>
                            <w:sz w:val="21"/>
                          </w:rPr>
                          <w:t>(4, 7)</w:t>
                        </w:r>
                      </w:p>
                      <w:p>
                        <w:pPr>
                          <w:pStyle w:val="13"/>
                          <w:spacing w:line="238" w:lineRule="exact"/>
                          <w:ind w:left="127"/>
                          <w:rPr>
                            <w:sz w:val="21"/>
                          </w:rPr>
                        </w:pPr>
                        <w:r>
                          <w:rPr>
                            <w:sz w:val="21"/>
                          </w:rPr>
                          <w:t>(6, 9)</w:t>
                        </w:r>
                      </w:p>
                      <w:p>
                        <w:pPr>
                          <w:pStyle w:val="13"/>
                          <w:ind w:left="127" w:right="-6" w:hanging="1"/>
                          <w:rPr>
                            <w:sz w:val="21"/>
                          </w:rPr>
                        </w:pPr>
                        <w:r>
                          <w:rPr>
                            <w:sz w:val="21"/>
                          </w:rPr>
                          <w:t>Articulations: 1</w:t>
                        </w:r>
                      </w:p>
                      <w:p>
                        <w:pPr>
                          <w:pStyle w:val="13"/>
                          <w:spacing w:line="237" w:lineRule="exact"/>
                          <w:ind w:left="127"/>
                          <w:rPr>
                            <w:sz w:val="21"/>
                          </w:rPr>
                        </w:pPr>
                        <w:r>
                          <w:rPr>
                            <w:w w:val="100"/>
                            <w:sz w:val="21"/>
                          </w:rPr>
                          <w:t>3</w:t>
                        </w:r>
                      </w:p>
                      <w:p>
                        <w:pPr>
                          <w:pStyle w:val="13"/>
                          <w:spacing w:line="238" w:lineRule="exact"/>
                          <w:ind w:left="127"/>
                          <w:rPr>
                            <w:sz w:val="21"/>
                          </w:rPr>
                        </w:pPr>
                        <w:r>
                          <w:rPr>
                            <w:w w:val="100"/>
                            <w:sz w:val="21"/>
                          </w:rPr>
                          <w:t>4</w:t>
                        </w:r>
                      </w:p>
                      <w:p>
                        <w:pPr>
                          <w:pStyle w:val="13"/>
                          <w:ind w:left="127"/>
                          <w:rPr>
                            <w:sz w:val="21"/>
                          </w:rPr>
                        </w:pPr>
                        <w:r>
                          <w:rPr>
                            <w:w w:val="100"/>
                            <w:sz w:val="21"/>
                          </w:rPr>
                          <w:t>6</w:t>
                        </w:r>
                      </w:p>
                      <w:p>
                        <w:pPr>
                          <w:pStyle w:val="13"/>
                          <w:spacing w:before="2"/>
                          <w:ind w:left="127"/>
                          <w:rPr>
                            <w:sz w:val="21"/>
                          </w:rPr>
                        </w:pPr>
                        <w:r>
                          <w:rPr>
                            <w:w w:val="100"/>
                            <w:sz w:val="21"/>
                          </w:rPr>
                          <w:t>7</w:t>
                        </w:r>
                      </w:p>
                    </w:tc>
                  </w:tr>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135" w:hRule="atLeast"/>
                    </w:trPr>
                    <w:tc>
                      <w:tcPr>
                        <w:tcW w:w="1660" w:type="dxa"/>
                        <w:gridSpan w:val="2"/>
                        <w:tcBorders>
                          <w:top w:val="nil"/>
                          <w:left w:val="thickThinMediumGap" w:color="000000" w:sz="16" w:space="0"/>
                          <w:bottom w:val="nil"/>
                          <w:right w:val="single" w:color="000000" w:sz="8" w:space="0"/>
                        </w:tcBorders>
                      </w:tcPr>
                      <w:p>
                        <w:pPr>
                          <w:pStyle w:val="13"/>
                          <w:spacing w:line="116" w:lineRule="exact"/>
                          <w:ind w:left="75"/>
                          <w:rPr>
                            <w:sz w:val="20"/>
                          </w:rPr>
                        </w:pPr>
                        <w:r>
                          <w:rPr>
                            <w:sz w:val="20"/>
                          </w:rPr>
                          <w:t>1 2</w:t>
                        </w:r>
                      </w:p>
                    </w:tc>
                    <w:tc>
                      <w:tcPr>
                        <w:tcW w:w="1979" w:type="dxa"/>
                        <w:vMerge w:val="continue"/>
                        <w:tcBorders>
                          <w:top w:val="nil"/>
                          <w:left w:val="single" w:color="000000" w:sz="8" w:space="0"/>
                          <w:right w:val="thickThinMediumGap" w:color="000000" w:sz="16" w:space="0"/>
                        </w:tcBorders>
                      </w:tcPr>
                      <w:p>
                        <w:pPr>
                          <w:rPr>
                            <w:sz w:val="2"/>
                            <w:szCs w:val="2"/>
                          </w:rPr>
                        </w:pPr>
                      </w:p>
                    </w:tc>
                  </w:tr>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136" w:hRule="atLeast"/>
                    </w:trPr>
                    <w:tc>
                      <w:tcPr>
                        <w:tcW w:w="1660" w:type="dxa"/>
                        <w:gridSpan w:val="2"/>
                        <w:tcBorders>
                          <w:top w:val="nil"/>
                          <w:left w:val="thickThinMediumGap" w:color="000000" w:sz="16" w:space="0"/>
                          <w:bottom w:val="nil"/>
                          <w:right w:val="single" w:color="000000" w:sz="8" w:space="0"/>
                        </w:tcBorders>
                      </w:tcPr>
                      <w:p>
                        <w:pPr>
                          <w:pStyle w:val="13"/>
                          <w:spacing w:line="117" w:lineRule="exact"/>
                          <w:ind w:left="75"/>
                          <w:rPr>
                            <w:sz w:val="20"/>
                          </w:rPr>
                        </w:pPr>
                        <w:r>
                          <w:rPr>
                            <w:sz w:val="20"/>
                          </w:rPr>
                          <w:t>1 3</w:t>
                        </w:r>
                      </w:p>
                    </w:tc>
                    <w:tc>
                      <w:tcPr>
                        <w:tcW w:w="1979" w:type="dxa"/>
                        <w:vMerge w:val="continue"/>
                        <w:tcBorders>
                          <w:top w:val="nil"/>
                          <w:left w:val="single" w:color="000000" w:sz="8" w:space="0"/>
                          <w:right w:val="thickThinMediumGap" w:color="000000" w:sz="16" w:space="0"/>
                        </w:tcBorders>
                      </w:tcPr>
                      <w:p>
                        <w:pPr>
                          <w:rPr>
                            <w:sz w:val="2"/>
                            <w:szCs w:val="2"/>
                          </w:rPr>
                        </w:pPr>
                      </w:p>
                    </w:tc>
                  </w:tr>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136" w:hRule="atLeast"/>
                    </w:trPr>
                    <w:tc>
                      <w:tcPr>
                        <w:tcW w:w="1660" w:type="dxa"/>
                        <w:gridSpan w:val="2"/>
                        <w:tcBorders>
                          <w:top w:val="nil"/>
                          <w:left w:val="thickThinMediumGap" w:color="000000" w:sz="16" w:space="0"/>
                          <w:bottom w:val="nil"/>
                          <w:right w:val="single" w:color="000000" w:sz="8" w:space="0"/>
                        </w:tcBorders>
                      </w:tcPr>
                      <w:p>
                        <w:pPr>
                          <w:pStyle w:val="13"/>
                          <w:spacing w:line="117" w:lineRule="exact"/>
                          <w:ind w:left="75"/>
                          <w:rPr>
                            <w:sz w:val="20"/>
                          </w:rPr>
                        </w:pPr>
                        <w:r>
                          <w:rPr>
                            <w:sz w:val="20"/>
                          </w:rPr>
                          <w:t>1 4</w:t>
                        </w:r>
                      </w:p>
                    </w:tc>
                    <w:tc>
                      <w:tcPr>
                        <w:tcW w:w="1979" w:type="dxa"/>
                        <w:vMerge w:val="continue"/>
                        <w:tcBorders>
                          <w:top w:val="nil"/>
                          <w:left w:val="single" w:color="000000" w:sz="8" w:space="0"/>
                          <w:right w:val="thickThinMediumGap" w:color="000000" w:sz="16" w:space="0"/>
                        </w:tcBorders>
                      </w:tcPr>
                      <w:p>
                        <w:pPr>
                          <w:rPr>
                            <w:sz w:val="2"/>
                            <w:szCs w:val="2"/>
                          </w:rPr>
                        </w:pPr>
                      </w:p>
                    </w:tc>
                  </w:tr>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136" w:hRule="atLeast"/>
                    </w:trPr>
                    <w:tc>
                      <w:tcPr>
                        <w:tcW w:w="1660" w:type="dxa"/>
                        <w:gridSpan w:val="2"/>
                        <w:tcBorders>
                          <w:top w:val="nil"/>
                          <w:left w:val="thickThinMediumGap" w:color="000000" w:sz="16" w:space="0"/>
                          <w:bottom w:val="nil"/>
                          <w:right w:val="single" w:color="000000" w:sz="8" w:space="0"/>
                        </w:tcBorders>
                      </w:tcPr>
                      <w:p>
                        <w:pPr>
                          <w:pStyle w:val="13"/>
                          <w:spacing w:line="117" w:lineRule="exact"/>
                          <w:ind w:left="75"/>
                          <w:rPr>
                            <w:sz w:val="20"/>
                          </w:rPr>
                        </w:pPr>
                        <w:r>
                          <w:rPr>
                            <w:sz w:val="20"/>
                          </w:rPr>
                          <w:t>3 4</w:t>
                        </w:r>
                      </w:p>
                    </w:tc>
                    <w:tc>
                      <w:tcPr>
                        <w:tcW w:w="1979" w:type="dxa"/>
                        <w:vMerge w:val="continue"/>
                        <w:tcBorders>
                          <w:top w:val="nil"/>
                          <w:left w:val="single" w:color="000000" w:sz="8" w:space="0"/>
                          <w:right w:val="thickThinMediumGap" w:color="000000" w:sz="16" w:space="0"/>
                        </w:tcBorders>
                      </w:tcPr>
                      <w:p>
                        <w:pPr>
                          <w:rPr>
                            <w:sz w:val="2"/>
                            <w:szCs w:val="2"/>
                          </w:rPr>
                        </w:pPr>
                      </w:p>
                    </w:tc>
                  </w:tr>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136" w:hRule="atLeast"/>
                    </w:trPr>
                    <w:tc>
                      <w:tcPr>
                        <w:tcW w:w="1660" w:type="dxa"/>
                        <w:gridSpan w:val="2"/>
                        <w:tcBorders>
                          <w:top w:val="nil"/>
                          <w:left w:val="thickThinMediumGap" w:color="000000" w:sz="16" w:space="0"/>
                          <w:bottom w:val="nil"/>
                          <w:right w:val="single" w:color="000000" w:sz="8" w:space="0"/>
                        </w:tcBorders>
                      </w:tcPr>
                      <w:p>
                        <w:pPr>
                          <w:pStyle w:val="13"/>
                          <w:spacing w:line="117" w:lineRule="exact"/>
                          <w:ind w:left="75"/>
                          <w:rPr>
                            <w:sz w:val="20"/>
                          </w:rPr>
                        </w:pPr>
                        <w:r>
                          <w:rPr>
                            <w:sz w:val="20"/>
                          </w:rPr>
                          <w:t>3 5</w:t>
                        </w:r>
                      </w:p>
                    </w:tc>
                    <w:tc>
                      <w:tcPr>
                        <w:tcW w:w="1979" w:type="dxa"/>
                        <w:vMerge w:val="continue"/>
                        <w:tcBorders>
                          <w:top w:val="nil"/>
                          <w:left w:val="single" w:color="000000" w:sz="8" w:space="0"/>
                          <w:right w:val="thickThinMediumGap" w:color="000000" w:sz="16" w:space="0"/>
                        </w:tcBorders>
                      </w:tcPr>
                      <w:p>
                        <w:pPr>
                          <w:rPr>
                            <w:sz w:val="2"/>
                            <w:szCs w:val="2"/>
                          </w:rPr>
                        </w:pPr>
                      </w:p>
                    </w:tc>
                  </w:tr>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135" w:hRule="atLeast"/>
                    </w:trPr>
                    <w:tc>
                      <w:tcPr>
                        <w:tcW w:w="1660" w:type="dxa"/>
                        <w:gridSpan w:val="2"/>
                        <w:tcBorders>
                          <w:top w:val="nil"/>
                          <w:left w:val="thickThinMediumGap" w:color="000000" w:sz="16" w:space="0"/>
                          <w:bottom w:val="nil"/>
                          <w:right w:val="single" w:color="000000" w:sz="8" w:space="0"/>
                        </w:tcBorders>
                      </w:tcPr>
                      <w:p>
                        <w:pPr>
                          <w:pStyle w:val="13"/>
                          <w:spacing w:line="116" w:lineRule="exact"/>
                          <w:ind w:left="75"/>
                          <w:rPr>
                            <w:sz w:val="20"/>
                          </w:rPr>
                        </w:pPr>
                        <w:r>
                          <w:rPr>
                            <w:sz w:val="20"/>
                          </w:rPr>
                          <w:t>3 6</w:t>
                        </w:r>
                      </w:p>
                    </w:tc>
                    <w:tc>
                      <w:tcPr>
                        <w:tcW w:w="1979" w:type="dxa"/>
                        <w:vMerge w:val="continue"/>
                        <w:tcBorders>
                          <w:top w:val="nil"/>
                          <w:left w:val="single" w:color="000000" w:sz="8" w:space="0"/>
                          <w:right w:val="thickThinMediumGap" w:color="000000" w:sz="16" w:space="0"/>
                        </w:tcBorders>
                      </w:tcPr>
                      <w:p>
                        <w:pPr>
                          <w:rPr>
                            <w:sz w:val="2"/>
                            <w:szCs w:val="2"/>
                          </w:rPr>
                        </w:pPr>
                      </w:p>
                    </w:tc>
                  </w:tr>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136" w:hRule="atLeast"/>
                    </w:trPr>
                    <w:tc>
                      <w:tcPr>
                        <w:tcW w:w="1660" w:type="dxa"/>
                        <w:gridSpan w:val="2"/>
                        <w:tcBorders>
                          <w:top w:val="nil"/>
                          <w:left w:val="thickThinMediumGap" w:color="000000" w:sz="16" w:space="0"/>
                          <w:bottom w:val="nil"/>
                          <w:right w:val="single" w:color="000000" w:sz="8" w:space="0"/>
                        </w:tcBorders>
                      </w:tcPr>
                      <w:p>
                        <w:pPr>
                          <w:pStyle w:val="13"/>
                          <w:spacing w:line="117" w:lineRule="exact"/>
                          <w:ind w:left="75"/>
                          <w:rPr>
                            <w:sz w:val="20"/>
                          </w:rPr>
                        </w:pPr>
                        <w:r>
                          <w:rPr>
                            <w:sz w:val="20"/>
                          </w:rPr>
                          <w:t>3 8</w:t>
                        </w:r>
                      </w:p>
                    </w:tc>
                    <w:tc>
                      <w:tcPr>
                        <w:tcW w:w="1979" w:type="dxa"/>
                        <w:vMerge w:val="continue"/>
                        <w:tcBorders>
                          <w:top w:val="nil"/>
                          <w:left w:val="single" w:color="000000" w:sz="8" w:space="0"/>
                          <w:right w:val="thickThinMediumGap" w:color="000000" w:sz="16" w:space="0"/>
                        </w:tcBorders>
                      </w:tcPr>
                      <w:p>
                        <w:pPr>
                          <w:rPr>
                            <w:sz w:val="2"/>
                            <w:szCs w:val="2"/>
                          </w:rPr>
                        </w:pPr>
                      </w:p>
                    </w:tc>
                  </w:tr>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136" w:hRule="atLeast"/>
                    </w:trPr>
                    <w:tc>
                      <w:tcPr>
                        <w:tcW w:w="1660" w:type="dxa"/>
                        <w:gridSpan w:val="2"/>
                        <w:tcBorders>
                          <w:top w:val="nil"/>
                          <w:left w:val="thickThinMediumGap" w:color="000000" w:sz="16" w:space="0"/>
                          <w:bottom w:val="nil"/>
                          <w:right w:val="single" w:color="000000" w:sz="8" w:space="0"/>
                        </w:tcBorders>
                      </w:tcPr>
                      <w:p>
                        <w:pPr>
                          <w:pStyle w:val="13"/>
                          <w:spacing w:line="117" w:lineRule="exact"/>
                          <w:ind w:left="75"/>
                          <w:rPr>
                            <w:sz w:val="20"/>
                          </w:rPr>
                        </w:pPr>
                        <w:r>
                          <w:rPr>
                            <w:sz w:val="20"/>
                          </w:rPr>
                          <w:t>4 7</w:t>
                        </w:r>
                      </w:p>
                    </w:tc>
                    <w:tc>
                      <w:tcPr>
                        <w:tcW w:w="1979" w:type="dxa"/>
                        <w:vMerge w:val="continue"/>
                        <w:tcBorders>
                          <w:top w:val="nil"/>
                          <w:left w:val="single" w:color="000000" w:sz="8" w:space="0"/>
                          <w:right w:val="thickThinMediumGap" w:color="000000" w:sz="16" w:space="0"/>
                        </w:tcBorders>
                      </w:tcPr>
                      <w:p>
                        <w:pPr>
                          <w:rPr>
                            <w:sz w:val="2"/>
                            <w:szCs w:val="2"/>
                          </w:rPr>
                        </w:pPr>
                      </w:p>
                    </w:tc>
                  </w:tr>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136" w:hRule="atLeast"/>
                    </w:trPr>
                    <w:tc>
                      <w:tcPr>
                        <w:tcW w:w="1660" w:type="dxa"/>
                        <w:gridSpan w:val="2"/>
                        <w:tcBorders>
                          <w:top w:val="nil"/>
                          <w:left w:val="thickThinMediumGap" w:color="000000" w:sz="16" w:space="0"/>
                          <w:bottom w:val="nil"/>
                          <w:right w:val="single" w:color="000000" w:sz="8" w:space="0"/>
                        </w:tcBorders>
                      </w:tcPr>
                      <w:p>
                        <w:pPr>
                          <w:pStyle w:val="13"/>
                          <w:spacing w:line="117" w:lineRule="exact"/>
                          <w:ind w:left="75"/>
                          <w:rPr>
                            <w:sz w:val="20"/>
                          </w:rPr>
                        </w:pPr>
                        <w:r>
                          <w:rPr>
                            <w:sz w:val="20"/>
                          </w:rPr>
                          <w:t>5 6</w:t>
                        </w:r>
                      </w:p>
                    </w:tc>
                    <w:tc>
                      <w:tcPr>
                        <w:tcW w:w="1979" w:type="dxa"/>
                        <w:vMerge w:val="continue"/>
                        <w:tcBorders>
                          <w:top w:val="nil"/>
                          <w:left w:val="single" w:color="000000" w:sz="8" w:space="0"/>
                          <w:right w:val="thickThinMediumGap" w:color="000000" w:sz="16" w:space="0"/>
                        </w:tcBorders>
                      </w:tcPr>
                      <w:p>
                        <w:pPr>
                          <w:rPr>
                            <w:sz w:val="2"/>
                            <w:szCs w:val="2"/>
                          </w:rPr>
                        </w:pPr>
                      </w:p>
                    </w:tc>
                  </w:tr>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136" w:hRule="atLeast"/>
                    </w:trPr>
                    <w:tc>
                      <w:tcPr>
                        <w:tcW w:w="1660" w:type="dxa"/>
                        <w:gridSpan w:val="2"/>
                        <w:tcBorders>
                          <w:top w:val="nil"/>
                          <w:left w:val="thickThinMediumGap" w:color="000000" w:sz="16" w:space="0"/>
                          <w:bottom w:val="nil"/>
                          <w:right w:val="single" w:color="000000" w:sz="8" w:space="0"/>
                        </w:tcBorders>
                      </w:tcPr>
                      <w:p>
                        <w:pPr>
                          <w:pStyle w:val="13"/>
                          <w:spacing w:line="117" w:lineRule="exact"/>
                          <w:ind w:left="75"/>
                          <w:rPr>
                            <w:sz w:val="20"/>
                          </w:rPr>
                        </w:pPr>
                        <w:r>
                          <w:rPr>
                            <w:sz w:val="20"/>
                          </w:rPr>
                          <w:t>5 8</w:t>
                        </w:r>
                      </w:p>
                    </w:tc>
                    <w:tc>
                      <w:tcPr>
                        <w:tcW w:w="1979" w:type="dxa"/>
                        <w:vMerge w:val="continue"/>
                        <w:tcBorders>
                          <w:top w:val="nil"/>
                          <w:left w:val="single" w:color="000000" w:sz="8" w:space="0"/>
                          <w:right w:val="thickThinMediumGap" w:color="000000" w:sz="16" w:space="0"/>
                        </w:tcBorders>
                      </w:tcPr>
                      <w:p>
                        <w:pPr>
                          <w:rPr>
                            <w:sz w:val="2"/>
                            <w:szCs w:val="2"/>
                          </w:rPr>
                        </w:pPr>
                      </w:p>
                    </w:tc>
                  </w:tr>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135" w:hRule="atLeast"/>
                    </w:trPr>
                    <w:tc>
                      <w:tcPr>
                        <w:tcW w:w="1660" w:type="dxa"/>
                        <w:gridSpan w:val="2"/>
                        <w:tcBorders>
                          <w:top w:val="nil"/>
                          <w:left w:val="thickThinMediumGap" w:color="000000" w:sz="16" w:space="0"/>
                          <w:bottom w:val="nil"/>
                          <w:right w:val="single" w:color="000000" w:sz="8" w:space="0"/>
                        </w:tcBorders>
                      </w:tcPr>
                      <w:p>
                        <w:pPr>
                          <w:pStyle w:val="13"/>
                          <w:spacing w:line="116" w:lineRule="exact"/>
                          <w:ind w:left="75"/>
                          <w:rPr>
                            <w:sz w:val="20"/>
                          </w:rPr>
                        </w:pPr>
                        <w:r>
                          <w:rPr>
                            <w:sz w:val="20"/>
                          </w:rPr>
                          <w:t>6 9</w:t>
                        </w:r>
                      </w:p>
                    </w:tc>
                    <w:tc>
                      <w:tcPr>
                        <w:tcW w:w="1979" w:type="dxa"/>
                        <w:vMerge w:val="continue"/>
                        <w:tcBorders>
                          <w:top w:val="nil"/>
                          <w:left w:val="single" w:color="000000" w:sz="8" w:space="0"/>
                          <w:right w:val="thickThinMediumGap" w:color="000000" w:sz="16" w:space="0"/>
                        </w:tcBorders>
                      </w:tcPr>
                      <w:p>
                        <w:pPr>
                          <w:rPr>
                            <w:sz w:val="2"/>
                            <w:szCs w:val="2"/>
                          </w:rPr>
                        </w:pPr>
                      </w:p>
                    </w:tc>
                  </w:tr>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136" w:hRule="atLeast"/>
                    </w:trPr>
                    <w:tc>
                      <w:tcPr>
                        <w:tcW w:w="1660" w:type="dxa"/>
                        <w:gridSpan w:val="2"/>
                        <w:tcBorders>
                          <w:top w:val="nil"/>
                          <w:left w:val="thickThinMediumGap" w:color="000000" w:sz="16" w:space="0"/>
                          <w:bottom w:val="nil"/>
                          <w:right w:val="single" w:color="000000" w:sz="8" w:space="0"/>
                        </w:tcBorders>
                      </w:tcPr>
                      <w:p>
                        <w:pPr>
                          <w:pStyle w:val="13"/>
                          <w:spacing w:line="117" w:lineRule="exact"/>
                          <w:ind w:left="75"/>
                          <w:rPr>
                            <w:sz w:val="20"/>
                          </w:rPr>
                        </w:pPr>
                        <w:r>
                          <w:rPr>
                            <w:sz w:val="20"/>
                          </w:rPr>
                          <w:t>7 10</w:t>
                        </w:r>
                      </w:p>
                    </w:tc>
                    <w:tc>
                      <w:tcPr>
                        <w:tcW w:w="1979" w:type="dxa"/>
                        <w:vMerge w:val="continue"/>
                        <w:tcBorders>
                          <w:top w:val="nil"/>
                          <w:left w:val="single" w:color="000000" w:sz="8" w:space="0"/>
                          <w:right w:val="thickThinMediumGap" w:color="000000" w:sz="16" w:space="0"/>
                        </w:tcBorders>
                      </w:tcPr>
                      <w:p>
                        <w:pPr>
                          <w:rPr>
                            <w:sz w:val="2"/>
                            <w:szCs w:val="2"/>
                          </w:rPr>
                        </w:pPr>
                      </w:p>
                    </w:tc>
                  </w:tr>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136" w:hRule="atLeast"/>
                    </w:trPr>
                    <w:tc>
                      <w:tcPr>
                        <w:tcW w:w="1660" w:type="dxa"/>
                        <w:gridSpan w:val="2"/>
                        <w:tcBorders>
                          <w:top w:val="nil"/>
                          <w:left w:val="thickThinMediumGap" w:color="000000" w:sz="16" w:space="0"/>
                          <w:bottom w:val="nil"/>
                          <w:right w:val="single" w:color="000000" w:sz="8" w:space="0"/>
                        </w:tcBorders>
                      </w:tcPr>
                      <w:p>
                        <w:pPr>
                          <w:pStyle w:val="13"/>
                          <w:spacing w:line="117" w:lineRule="exact"/>
                          <w:ind w:left="75"/>
                          <w:rPr>
                            <w:sz w:val="20"/>
                          </w:rPr>
                        </w:pPr>
                        <w:r>
                          <w:rPr>
                            <w:sz w:val="20"/>
                          </w:rPr>
                          <w:t>7 11</w:t>
                        </w:r>
                      </w:p>
                    </w:tc>
                    <w:tc>
                      <w:tcPr>
                        <w:tcW w:w="1979" w:type="dxa"/>
                        <w:vMerge w:val="continue"/>
                        <w:tcBorders>
                          <w:top w:val="nil"/>
                          <w:left w:val="single" w:color="000000" w:sz="8" w:space="0"/>
                          <w:right w:val="thickThinMediumGap" w:color="000000" w:sz="16" w:space="0"/>
                        </w:tcBorders>
                      </w:tcPr>
                      <w:p>
                        <w:pPr>
                          <w:rPr>
                            <w:sz w:val="2"/>
                            <w:szCs w:val="2"/>
                          </w:rPr>
                        </w:pPr>
                      </w:p>
                    </w:tc>
                  </w:tr>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177" w:hRule="atLeast"/>
                    </w:trPr>
                    <w:tc>
                      <w:tcPr>
                        <w:tcW w:w="1660" w:type="dxa"/>
                        <w:gridSpan w:val="2"/>
                        <w:tcBorders>
                          <w:top w:val="nil"/>
                          <w:left w:val="thickThinMediumGap" w:color="000000" w:sz="16" w:space="0"/>
                          <w:right w:val="single" w:color="000000" w:sz="8" w:space="0"/>
                        </w:tcBorders>
                      </w:tcPr>
                      <w:p>
                        <w:pPr>
                          <w:pStyle w:val="13"/>
                          <w:spacing w:line="158" w:lineRule="exact"/>
                          <w:ind w:left="75"/>
                          <w:rPr>
                            <w:sz w:val="20"/>
                          </w:rPr>
                        </w:pPr>
                        <w:r>
                          <w:rPr>
                            <w:sz w:val="20"/>
                          </w:rPr>
                          <w:t>10 11</w:t>
                        </w:r>
                      </w:p>
                    </w:tc>
                    <w:tc>
                      <w:tcPr>
                        <w:tcW w:w="1979" w:type="dxa"/>
                        <w:vMerge w:val="continue"/>
                        <w:tcBorders>
                          <w:top w:val="nil"/>
                          <w:left w:val="single" w:color="000000" w:sz="8" w:space="0"/>
                          <w:right w:val="thickThinMediumGap" w:color="000000" w:sz="16" w:space="0"/>
                        </w:tcBorders>
                      </w:tcPr>
                      <w:p>
                        <w:pPr>
                          <w:rPr>
                            <w:sz w:val="2"/>
                            <w:szCs w:val="2"/>
                          </w:rPr>
                        </w:pPr>
                      </w:p>
                    </w:tc>
                  </w:tr>
                </w:tbl>
                <w:p>
                  <w:pPr>
                    <w:pStyle w:val="7"/>
                  </w:pPr>
                </w:p>
              </w:txbxContent>
            </v:textbox>
            <w10:wrap type="topAndBottom"/>
          </v:shape>
        </w:pict>
      </w:r>
      <w:r>
        <w:rPr>
          <w:rFonts w:hint="default" w:ascii="Times New Roman" w:hAnsi="Times New Roman" w:cs="Times New Roman"/>
          <w:sz w:val="28"/>
          <w:szCs w:val="28"/>
        </w:rPr>
        <w:pict>
          <v:group id="_x0000_s3717" o:spid="_x0000_s3717" o:spt="203" style="position:absolute;left:0pt;margin-left:304.5pt;margin-top:49.9pt;height:149.2pt;width:167.2pt;mso-position-horizontal-relative:page;mso-wrap-distance-bottom:0pt;mso-wrap-distance-top:0pt;z-index:-251395072;mso-width-relative:page;mso-height-relative:page;" coordorigin="6091,999" coordsize="3344,2984">
            <o:lock v:ext="edit"/>
            <v:shape id="_x0000_s3718" o:spid="_x0000_s3718" o:spt="75" type="#_x0000_t75" style="position:absolute;left:6451;top:998;height:392;width:392;" filled="f" stroked="f" coordsize="21600,21600">
              <v:path/>
              <v:fill on="f" focussize="0,0"/>
              <v:stroke on="f"/>
              <v:imagedata r:id="rId293" o:title=""/>
              <o:lock v:ext="edit" aspectratio="t"/>
            </v:shape>
            <v:shape id="_x0000_s3719" o:spid="_x0000_s3719" o:spt="75" type="#_x0000_t75" style="position:absolute;left:6451;top:1862;height:392;width:392;" filled="f" stroked="f" coordsize="21600,21600">
              <v:path/>
              <v:fill on="f" focussize="0,0"/>
              <v:stroke on="f"/>
              <v:imagedata r:id="rId294" o:title=""/>
              <o:lock v:ext="edit" aspectratio="t"/>
            </v:shape>
            <v:line id="_x0000_s3720" o:spid="_x0000_s3720" o:spt="20" style="position:absolute;left:6629;top:1349;height:519;width:2;" stroked="t" coordsize="21600,21600">
              <v:path arrowok="t"/>
              <v:fill focussize="0,0"/>
              <v:stroke weight="0.5pt" color="#000000"/>
              <v:imagedata o:title=""/>
              <o:lock v:ext="edit"/>
            </v:line>
            <v:shape id="_x0000_s3721" o:spid="_x0000_s3721" o:spt="75" type="#_x0000_t75" style="position:absolute;left:7315;top:1862;height:392;width:392;" filled="f" stroked="f" coordsize="21600,21600">
              <v:path/>
              <v:fill on="f" focussize="0,0"/>
              <v:stroke on="f"/>
              <v:imagedata r:id="rId295" o:title=""/>
              <o:lock v:ext="edit" aspectratio="t"/>
            </v:shape>
            <v:shape id="_x0000_s3722" o:spid="_x0000_s3722" style="position:absolute;left:6751;top:1298;height:742;width:742;" filled="f" stroked="t" coordorigin="6751,1299" coordsize="742,742" path="m6804,2040l7320,2040m7493,1868l7482,1812,7452,1760,7406,1711,7346,1670,7277,1637,7202,1616,7123,1608,7044,1599,6968,1574,6898,1536,6839,1486,6792,1428,6762,1365,6751,1299e">
              <v:path arrowok="t"/>
              <v:fill on="f" focussize="0,0"/>
              <v:stroke weight="0.5pt" color="#000000"/>
              <v:imagedata o:title=""/>
              <o:lock v:ext="edit"/>
            </v:shape>
            <v:shape id="_x0000_s3723" o:spid="_x0000_s3723" o:spt="75" type="#_x0000_t75" style="position:absolute;left:7315;top:2726;height:392;width:392;" filled="f" stroked="f" coordsize="21600,21600">
              <v:path/>
              <v:fill on="f" focussize="0,0"/>
              <v:stroke on="f"/>
              <v:imagedata r:id="rId295" o:title=""/>
              <o:lock v:ext="edit" aspectratio="t"/>
            </v:shape>
            <v:shape id="_x0000_s3724" o:spid="_x0000_s3724" o:spt="75" type="#_x0000_t75" style="position:absolute;left:8179;top:2726;height:392;width:392;" filled="f" stroked="f" coordsize="21600,21600">
              <v:path/>
              <v:fill on="f" focussize="0,0"/>
              <v:stroke on="f"/>
              <v:imagedata r:id="rId296" o:title=""/>
              <o:lock v:ext="edit" aspectratio="t"/>
            </v:shape>
            <v:line id="_x0000_s3725" o:spid="_x0000_s3725" o:spt="20" style="position:absolute;left:7615;top:2163;height:619;width:619;" stroked="t" coordsize="21600,21600">
              <v:path arrowok="t"/>
              <v:fill focussize="0,0"/>
              <v:stroke weight="5pt" color="#ACACAC"/>
              <v:imagedata o:title=""/>
              <o:lock v:ext="edit"/>
            </v:line>
            <v:shape id="_x0000_s3726" o:spid="_x0000_s3726" o:spt="75" type="#_x0000_t75" style="position:absolute;left:8179;top:3590;height:392;width:392;" filled="f" stroked="f" coordsize="21600,21600">
              <v:path/>
              <v:fill on="f" focussize="0,0"/>
              <v:stroke on="f"/>
              <v:imagedata r:id="rId243" o:title=""/>
              <o:lock v:ext="edit" aspectratio="t"/>
            </v:shape>
            <v:line id="_x0000_s3727" o:spid="_x0000_s3727" o:spt="20" style="position:absolute;left:8357;top:3077;height:519;width:0;" stroked="t" coordsize="21600,21600">
              <v:path arrowok="t"/>
              <v:fill focussize="0,0"/>
              <v:stroke weight="0.5pt" color="#000000"/>
              <v:imagedata o:title=""/>
              <o:lock v:ext="edit"/>
            </v:line>
            <v:shape id="_x0000_s3728" o:spid="_x0000_s3728" o:spt="75" type="#_x0000_t75" style="position:absolute;left:9043;top:3590;height:392;width:392;" filled="f" stroked="f" coordsize="21600,21600">
              <v:path/>
              <v:fill on="f" focussize="0,0"/>
              <v:stroke on="f"/>
              <v:imagedata r:id="rId243" o:title=""/>
              <o:lock v:ext="edit" aspectratio="t"/>
            </v:shape>
            <v:shape id="_x0000_s3729" o:spid="_x0000_s3729" style="position:absolute;left:8529;top:2904;height:864;width:692;" filled="f" stroked="t" coordorigin="8530,2904" coordsize="692,864" path="m8530,3768l9048,3768m9221,3596l9216,3527,9203,3458,9182,3391,9154,3326,9118,3263,9077,3203,9030,3147,8978,3095,8922,3048,8862,3007,8800,2972,8734,2943,8667,2922,8599,2909,8530,2904e">
              <v:path arrowok="t"/>
              <v:fill on="f" focussize="0,0"/>
              <v:stroke weight="0.5pt" color="#000000"/>
              <v:imagedata o:title=""/>
              <o:lock v:ext="edit"/>
            </v:shape>
            <v:shape id="_x0000_s3730" o:spid="_x0000_s3730" o:spt="75" type="#_x0000_t75" style="position:absolute;left:6451;top:2726;height:392;width:392;" filled="f" stroked="f" coordsize="21600,21600">
              <v:path/>
              <v:fill on="f" focussize="0,0"/>
              <v:stroke on="f"/>
              <v:imagedata r:id="rId203" o:title=""/>
              <o:lock v:ext="edit" aspectratio="t"/>
            </v:shape>
            <v:shape id="_x0000_s3731" o:spid="_x0000_s3731" style="position:absolute;left:6628;top:2162;height:742;width:864;" filled="f" stroked="t" coordorigin="6629,2163" coordsize="864,742" path="m6629,2213l6631,2732m6804,2904l7320,2904m7493,2732l7482,2676,7452,2624,7406,2575,7346,2534,7277,2501,7202,2480,7123,2472,7044,2463,6968,2438,6898,2399,6839,2349,6792,2291,6762,2228,6751,2163e">
              <v:path arrowok="t"/>
              <v:fill on="f" focussize="0,0"/>
              <v:stroke weight="0.5pt" color="#000000"/>
              <v:imagedata o:title=""/>
              <o:lock v:ext="edit"/>
            </v:shape>
            <v:shape id="_x0000_s3732" o:spid="_x0000_s3732" o:spt="75" type="#_x0000_t75" style="position:absolute;left:7315;top:3590;height:392;width:392;" filled="f" stroked="f" coordsize="21600,21600">
              <v:path/>
              <v:fill on="f" focussize="0,0"/>
              <v:stroke on="f"/>
              <v:imagedata r:id="rId297" o:title=""/>
              <o:lock v:ext="edit" aspectratio="t"/>
            </v:shape>
            <v:line id="_x0000_s3733" o:spid="_x0000_s3733" o:spt="20" style="position:absolute;left:7493;top:3077;height:519;width:0;" stroked="t" coordsize="21600,21600">
              <v:path arrowok="t"/>
              <v:fill focussize="0,0"/>
              <v:stroke weight="5pt" color="#ACACAC"/>
              <v:imagedata o:title=""/>
              <o:lock v:ext="edit"/>
            </v:line>
            <v:shape id="_x0000_s3734" o:spid="_x0000_s3734" o:spt="75" type="#_x0000_t75" style="position:absolute;left:6451;top:3590;height:392;width:392;" filled="f" stroked="f" coordsize="21600,21600">
              <v:path/>
              <v:fill on="f" focussize="0,0"/>
              <v:stroke on="f"/>
              <v:imagedata r:id="rId203" o:title=""/>
              <o:lock v:ext="edit" aspectratio="t"/>
            </v:shape>
            <v:shape id="_x0000_s3735" o:spid="_x0000_s3735" style="position:absolute;left:6096;top:2040;height:1728;width:536;" filled="f" stroked="t" coordorigin="6096,2040" coordsize="536,1728" path="m6629,3077l6631,3596m6456,3768l6415,3761,6374,3739,6334,3705,6295,3658,6259,3601,6224,3535,6193,3460,6166,3378,6142,3291,6123,3198,6108,3102,6099,3004,6096,2904,6099,2812,6107,2721,6119,2631,6136,2544,6157,2461,6182,2383,6210,2310,6240,2244,6273,2186,6308,2136,6344,2096,6382,2066,6420,2047,6458,2040e">
              <v:path arrowok="t"/>
              <v:fill on="f" focussize="0,0"/>
              <v:stroke weight="0.5pt" color="#000000"/>
              <v:imagedata o:title=""/>
              <o:lock v:ext="edit"/>
            </v:shape>
            <v:shape id="_x0000_s3736" o:spid="_x0000_s3736" o:spt="75" type="#_x0000_t75" style="position:absolute;left:7315;top:998;height:392;width:392;" filled="f" stroked="f" coordsize="21600,21600">
              <v:path/>
              <v:fill on="f" focussize="0,0"/>
              <v:stroke on="f"/>
              <v:imagedata r:id="rId298" o:title=""/>
              <o:lock v:ext="edit" aspectratio="t"/>
            </v:shape>
            <v:line id="_x0000_s3737" o:spid="_x0000_s3737" o:spt="20" style="position:absolute;left:6754;top:1178;height:0;width:616;" stroked="t" coordsize="21600,21600">
              <v:path arrowok="t"/>
              <v:fill focussize="0,0"/>
              <v:stroke weight="5.12pt" color="#ACACAC"/>
              <v:imagedata o:title=""/>
              <o:lock v:ext="edit"/>
            </v:line>
            <v:shape id="_x0000_s3738" o:spid="_x0000_s3738" style="position:absolute;left:6804;top:1176;height:2420;width:1431;" filled="f" stroked="t" coordorigin="6804,1176" coordsize="1431,2420" path="m6804,1176l7320,1179m7615,2163l8234,2782m7493,3077l7493,3596e">
              <v:path arrowok="t"/>
              <v:fill on="f" focussize="0,0"/>
              <v:stroke weight="0.5pt" color="#000000"/>
              <v:imagedata o:title=""/>
              <o:lock v:ext="edit"/>
            </v:shape>
            <v:shape id="_x0000_s3739" o:spid="_x0000_s3739" o:spt="202" type="#_x0000_t202" style="position:absolute;left:6588;top:1108;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color w:val="FFFFFF"/>
                        <w:w w:val="91"/>
                        <w:sz w:val="16"/>
                      </w:rPr>
                      <w:t>1</w:t>
                    </w:r>
                  </w:p>
                </w:txbxContent>
              </v:textbox>
            </v:shape>
            <v:shape id="_x0000_s3740" o:spid="_x0000_s3740" o:spt="202" type="#_x0000_t202" style="position:absolute;left:7449;top:1108;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2</w:t>
                    </w:r>
                  </w:p>
                </w:txbxContent>
              </v:textbox>
            </v:shape>
            <v:shape id="_x0000_s3741" o:spid="_x0000_s3741" o:spt="202" type="#_x0000_t202" style="position:absolute;left:6588;top:1972;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color w:val="FFFFFF"/>
                        <w:w w:val="91"/>
                        <w:sz w:val="16"/>
                      </w:rPr>
                      <w:t>3</w:t>
                    </w:r>
                  </w:p>
                </w:txbxContent>
              </v:textbox>
            </v:shape>
            <v:shape id="_x0000_s3742" o:spid="_x0000_s3742" o:spt="202" type="#_x0000_t202" style="position:absolute;left:7449;top:1972;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color w:val="FFFFFF"/>
                        <w:w w:val="91"/>
                        <w:sz w:val="16"/>
                      </w:rPr>
                      <w:t>4</w:t>
                    </w:r>
                  </w:p>
                </w:txbxContent>
              </v:textbox>
            </v:shape>
            <v:shape id="_x0000_s3743" o:spid="_x0000_s3743" o:spt="202" type="#_x0000_t202" style="position:absolute;left:6588;top:2836;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5</w:t>
                    </w:r>
                  </w:p>
                </w:txbxContent>
              </v:textbox>
            </v:shape>
            <v:shape id="_x0000_s3744" o:spid="_x0000_s3744" o:spt="202" type="#_x0000_t202" style="position:absolute;left:7449;top:2836;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color w:val="FFFFFF"/>
                        <w:w w:val="91"/>
                        <w:sz w:val="16"/>
                      </w:rPr>
                      <w:t>6</w:t>
                    </w:r>
                  </w:p>
                </w:txbxContent>
              </v:textbox>
            </v:shape>
            <v:shape id="_x0000_s3745" o:spid="_x0000_s3745" o:spt="202" type="#_x0000_t202" style="position:absolute;left:8313;top:2836;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color w:val="FFFFFF"/>
                        <w:w w:val="91"/>
                        <w:sz w:val="16"/>
                      </w:rPr>
                      <w:t>7</w:t>
                    </w:r>
                  </w:p>
                </w:txbxContent>
              </v:textbox>
            </v:shape>
            <v:shape id="_x0000_s3746" o:spid="_x0000_s3746" o:spt="202" type="#_x0000_t202" style="position:absolute;left:6588;top:3700;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8</w:t>
                    </w:r>
                  </w:p>
                </w:txbxContent>
              </v:textbox>
            </v:shape>
            <v:shape id="_x0000_s3747" o:spid="_x0000_s3747" o:spt="202" type="#_x0000_t202" style="position:absolute;left:7449;top:3700;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9</w:t>
                    </w:r>
                  </w:p>
                </w:txbxContent>
              </v:textbox>
            </v:shape>
            <v:shape id="_x0000_s3748" o:spid="_x0000_s3748" o:spt="202" type="#_x0000_t202" style="position:absolute;left:8272;top:3700;height:161;width:184;"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5"/>
                        <w:sz w:val="16"/>
                      </w:rPr>
                      <w:t>10</w:t>
                    </w:r>
                  </w:p>
                </w:txbxContent>
              </v:textbox>
            </v:shape>
            <v:shape id="_x0000_s3749" o:spid="_x0000_s3749" o:spt="202" type="#_x0000_t202" style="position:absolute;left:9139;top:3700;height:161;width:184;"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5"/>
                        <w:sz w:val="16"/>
                      </w:rPr>
                      <w:t>11</w:t>
                    </w:r>
                  </w:p>
                </w:txbxContent>
              </v:textbox>
            </v:shape>
            <w10:wrap type="topAndBottom"/>
          </v:group>
        </w:pict>
      </w:r>
      <w:r>
        <w:rPr>
          <w:rFonts w:hint="default" w:ascii="Times New Roman" w:hAnsi="Times New Roman" w:cs="Times New Roman"/>
          <w:sz w:val="28"/>
          <w:szCs w:val="28"/>
        </w:rPr>
        <w:t>Các khớp và cầu của G</w:t>
      </w:r>
    </w:p>
    <w:p>
      <w:pPr>
        <w:pStyle w:val="7"/>
        <w:spacing w:before="39" w:line="264" w:lineRule="auto"/>
        <w:ind w:left="304" w:right="294"/>
        <w:jc w:val="both"/>
        <w:rPr>
          <w:rFonts w:hint="default" w:ascii="Times New Roman" w:hAnsi="Times New Roman" w:cs="Times New Roman"/>
          <w:sz w:val="28"/>
          <w:szCs w:val="28"/>
        </w:rPr>
      </w:pPr>
      <w:r>
        <w:rPr>
          <w:rFonts w:hint="default" w:ascii="Times New Roman" w:hAnsi="Times New Roman" w:cs="Times New Roman"/>
          <w:w w:val="105"/>
          <w:sz w:val="28"/>
          <w:szCs w:val="28"/>
        </w:rPr>
        <w:t xml:space="preserve">Về kĩ thuật cài </w:t>
      </w:r>
      <w:r>
        <w:rPr>
          <w:rFonts w:hint="default" w:cs="Times New Roman"/>
          <w:w w:val="105"/>
          <w:sz w:val="28"/>
          <w:szCs w:val="28"/>
          <w:lang w:val="en-US"/>
        </w:rPr>
        <w:t>đ</w:t>
      </w:r>
      <w:r>
        <w:rPr>
          <w:rFonts w:hint="default" w:ascii="Times New Roman" w:hAnsi="Times New Roman" w:cs="Times New Roman"/>
          <w:w w:val="105"/>
          <w:sz w:val="28"/>
          <w:szCs w:val="28"/>
        </w:rPr>
        <w:t xml:space="preserve">ặt, ngoài các mảng </w:t>
      </w:r>
      <w:r>
        <w:rPr>
          <w:rFonts w:hint="default" w:cs="Times New Roman"/>
          <w:w w:val="105"/>
          <w:sz w:val="28"/>
          <w:szCs w:val="28"/>
          <w:lang w:val="en-US"/>
        </w:rPr>
        <w:t>đ</w:t>
      </w:r>
      <w:r>
        <w:rPr>
          <w:rFonts w:hint="default" w:ascii="Times New Roman" w:hAnsi="Times New Roman" w:cs="Times New Roman"/>
          <w:w w:val="105"/>
          <w:sz w:val="28"/>
          <w:szCs w:val="28"/>
        </w:rPr>
        <w:t xml:space="preserve">ã </w:t>
      </w:r>
      <w:r>
        <w:rPr>
          <w:rFonts w:hint="default" w:cs="Times New Roman"/>
          <w:w w:val="105"/>
          <w:sz w:val="28"/>
          <w:szCs w:val="28"/>
          <w:lang w:val="en-US"/>
        </w:rPr>
        <w:t>đ</w:t>
      </w:r>
      <w:r>
        <w:rPr>
          <w:rFonts w:hint="default" w:ascii="Times New Roman" w:hAnsi="Times New Roman" w:cs="Times New Roman"/>
          <w:w w:val="105"/>
          <w:sz w:val="28"/>
          <w:szCs w:val="28"/>
        </w:rPr>
        <w:t>ược nói tới khi trình bày thuật toán, có thêm</w:t>
      </w:r>
      <w:r>
        <w:rPr>
          <w:rFonts w:hint="default" w:ascii="Times New Roman" w:hAnsi="Times New Roman" w:cs="Times New Roman"/>
          <w:spacing w:val="-11"/>
          <w:w w:val="105"/>
          <w:sz w:val="28"/>
          <w:szCs w:val="28"/>
        </w:rPr>
        <w:t xml:space="preserve"> </w:t>
      </w:r>
      <w:r>
        <w:rPr>
          <w:rFonts w:hint="default" w:ascii="Times New Roman" w:hAnsi="Times New Roman" w:cs="Times New Roman"/>
          <w:w w:val="105"/>
          <w:sz w:val="28"/>
          <w:szCs w:val="28"/>
        </w:rPr>
        <w:t>một</w:t>
      </w:r>
      <w:r>
        <w:rPr>
          <w:rFonts w:hint="default" w:ascii="Times New Roman" w:hAnsi="Times New Roman" w:cs="Times New Roman"/>
          <w:spacing w:val="-11"/>
          <w:w w:val="105"/>
          <w:sz w:val="28"/>
          <w:szCs w:val="28"/>
        </w:rPr>
        <w:t xml:space="preserve"> </w:t>
      </w:r>
      <w:r>
        <w:rPr>
          <w:rFonts w:hint="default" w:ascii="Times New Roman" w:hAnsi="Times New Roman" w:cs="Times New Roman"/>
          <w:w w:val="105"/>
          <w:sz w:val="28"/>
          <w:szCs w:val="28"/>
        </w:rPr>
        <w:t>mảng</w:t>
      </w:r>
      <w:r>
        <w:rPr>
          <w:rFonts w:hint="default" w:ascii="Times New Roman" w:hAnsi="Times New Roman" w:cs="Times New Roman"/>
          <w:spacing w:val="-11"/>
          <w:w w:val="105"/>
          <w:sz w:val="28"/>
          <w:szCs w:val="28"/>
        </w:rPr>
        <w:t xml:space="preserve"> </w:t>
      </w:r>
      <w:r>
        <w:rPr>
          <w:rFonts w:hint="default" w:ascii="Times New Roman" w:hAnsi="Times New Roman" w:cs="Times New Roman"/>
          <w:w w:val="105"/>
          <w:sz w:val="28"/>
          <w:szCs w:val="28"/>
        </w:rPr>
        <w:t>Parent</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1</w:t>
      </w:r>
      <w:r>
        <w:rPr>
          <w:rFonts w:hint="default" w:ascii="Times New Roman" w:hAnsi="Times New Roman" w:cs="Times New Roman"/>
          <w:spacing w:val="-30"/>
          <w:w w:val="105"/>
          <w:sz w:val="28"/>
          <w:szCs w:val="28"/>
        </w:rPr>
        <w:t xml:space="preserve"> </w:t>
      </w:r>
      <w:r>
        <w:rPr>
          <w:rFonts w:hint="default" w:ascii="Times New Roman" w:hAnsi="Times New Roman" w:cs="Times New Roman"/>
          <w:w w:val="105"/>
          <w:sz w:val="28"/>
          <w:szCs w:val="28"/>
        </w:rPr>
        <w:t>…</w:t>
      </w:r>
      <w:r>
        <w:rPr>
          <w:rFonts w:hint="default" w:ascii="Times New Roman" w:hAnsi="Times New Roman" w:cs="Times New Roman"/>
          <w:spacing w:val="-30"/>
          <w:w w:val="105"/>
          <w:sz w:val="28"/>
          <w:szCs w:val="28"/>
        </w:rPr>
        <w:t xml:space="preserve"> </w:t>
      </w:r>
      <w:r>
        <w:rPr>
          <w:rFonts w:hint="default" w:ascii="Times New Roman" w:hAnsi="Times New Roman" w:cs="Times New Roman"/>
          <w:w w:val="105"/>
          <w:sz w:val="28"/>
          <w:szCs w:val="28"/>
        </w:rPr>
        <w:t>n</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w:t>
      </w:r>
      <w:r>
        <w:rPr>
          <w:rFonts w:hint="default" w:ascii="Times New Roman" w:hAnsi="Times New Roman" w:cs="Times New Roman"/>
          <w:spacing w:val="-10"/>
          <w:w w:val="105"/>
          <w:sz w:val="28"/>
          <w:szCs w:val="28"/>
        </w:rPr>
        <w:t xml:space="preserve"> </w:t>
      </w:r>
      <w:r>
        <w:rPr>
          <w:rFonts w:hint="default" w:ascii="Times New Roman" w:hAnsi="Times New Roman" w:cs="Times New Roman"/>
          <w:w w:val="105"/>
          <w:sz w:val="28"/>
          <w:szCs w:val="28"/>
        </w:rPr>
        <w:t>trong</w:t>
      </w:r>
      <w:r>
        <w:rPr>
          <w:rFonts w:hint="default" w:ascii="Times New Roman" w:hAnsi="Times New Roman" w:cs="Times New Roman"/>
          <w:spacing w:val="-14"/>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ó</w:t>
      </w:r>
      <w:r>
        <w:rPr>
          <w:rFonts w:hint="default" w:ascii="Times New Roman" w:hAnsi="Times New Roman" w:cs="Times New Roman"/>
          <w:spacing w:val="-10"/>
          <w:w w:val="105"/>
          <w:sz w:val="28"/>
          <w:szCs w:val="28"/>
        </w:rPr>
        <w:t xml:space="preserve"> </w:t>
      </w:r>
      <w:r>
        <w:rPr>
          <w:rFonts w:hint="default" w:ascii="Times New Roman" w:hAnsi="Times New Roman" w:cs="Times New Roman"/>
          <w:w w:val="105"/>
          <w:sz w:val="28"/>
          <w:szCs w:val="28"/>
        </w:rPr>
        <w:t>Parent</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v</w:t>
      </w:r>
      <w:r>
        <w:rPr>
          <w:rFonts w:hint="default" w:ascii="Times New Roman" w:hAnsi="Times New Roman" w:cs="Times New Roman"/>
          <w:w w:val="105"/>
          <w:position w:val="1"/>
          <w:sz w:val="28"/>
          <w:szCs w:val="28"/>
        </w:rPr>
        <w:t>]</w:t>
      </w:r>
      <w:r>
        <w:rPr>
          <w:rFonts w:hint="default" w:ascii="Times New Roman" w:hAnsi="Times New Roman" w:cs="Times New Roman"/>
          <w:spacing w:val="-8"/>
          <w:w w:val="105"/>
          <w:position w:val="1"/>
          <w:sz w:val="28"/>
          <w:szCs w:val="28"/>
        </w:rPr>
        <w:t xml:space="preserve"> </w:t>
      </w:r>
      <w:r>
        <w:rPr>
          <w:rFonts w:hint="default" w:ascii="Times New Roman" w:hAnsi="Times New Roman" w:cs="Times New Roman"/>
          <w:w w:val="105"/>
          <w:sz w:val="28"/>
          <w:szCs w:val="28"/>
        </w:rPr>
        <w:t>chỉ</w:t>
      </w:r>
      <w:r>
        <w:rPr>
          <w:rFonts w:hint="default" w:ascii="Times New Roman" w:hAnsi="Times New Roman" w:cs="Times New Roman"/>
          <w:spacing w:val="-8"/>
          <w:w w:val="105"/>
          <w:sz w:val="28"/>
          <w:szCs w:val="28"/>
        </w:rPr>
        <w:t xml:space="preserve"> </w:t>
      </w:r>
      <w:r>
        <w:rPr>
          <w:rFonts w:hint="default" w:ascii="Times New Roman" w:hAnsi="Times New Roman" w:cs="Times New Roman"/>
          <w:w w:val="105"/>
          <w:sz w:val="28"/>
          <w:szCs w:val="28"/>
        </w:rPr>
        <w:t>ra</w:t>
      </w:r>
      <w:r>
        <w:rPr>
          <w:rFonts w:hint="default" w:ascii="Times New Roman" w:hAnsi="Times New Roman" w:cs="Times New Roman"/>
          <w:spacing w:val="-10"/>
          <w:w w:val="105"/>
          <w:sz w:val="28"/>
          <w:szCs w:val="28"/>
        </w:rPr>
        <w:t xml:space="preserve"> </w:t>
      </w:r>
      <w:r>
        <w:rPr>
          <w:rFonts w:hint="default" w:ascii="Times New Roman" w:hAnsi="Times New Roman" w:cs="Times New Roman"/>
          <w:w w:val="105"/>
          <w:sz w:val="28"/>
          <w:szCs w:val="28"/>
        </w:rPr>
        <w:t>nút</w:t>
      </w:r>
      <w:r>
        <w:rPr>
          <w:rFonts w:hint="default" w:ascii="Times New Roman" w:hAnsi="Times New Roman" w:cs="Times New Roman"/>
          <w:spacing w:val="-9"/>
          <w:w w:val="105"/>
          <w:sz w:val="28"/>
          <w:szCs w:val="28"/>
        </w:rPr>
        <w:t xml:space="preserve"> </w:t>
      </w:r>
      <w:r>
        <w:rPr>
          <w:rFonts w:hint="default" w:ascii="Times New Roman" w:hAnsi="Times New Roman" w:cs="Times New Roman"/>
          <w:w w:val="105"/>
          <w:sz w:val="28"/>
          <w:szCs w:val="28"/>
        </w:rPr>
        <w:t>cha</w:t>
      </w:r>
      <w:r>
        <w:rPr>
          <w:rFonts w:hint="default" w:ascii="Times New Roman" w:hAnsi="Times New Roman" w:cs="Times New Roman"/>
          <w:spacing w:val="-10"/>
          <w:w w:val="105"/>
          <w:sz w:val="28"/>
          <w:szCs w:val="28"/>
        </w:rPr>
        <w:t xml:space="preserve"> </w:t>
      </w:r>
      <w:r>
        <w:rPr>
          <w:rFonts w:hint="default" w:ascii="Times New Roman" w:hAnsi="Times New Roman" w:cs="Times New Roman"/>
          <w:w w:val="105"/>
          <w:sz w:val="28"/>
          <w:szCs w:val="28"/>
        </w:rPr>
        <w:t>của</w:t>
      </w:r>
      <w:r>
        <w:rPr>
          <w:rFonts w:hint="default" w:ascii="Times New Roman" w:hAnsi="Times New Roman" w:cs="Times New Roman"/>
          <w:spacing w:val="-10"/>
          <w:w w:val="105"/>
          <w:sz w:val="28"/>
          <w:szCs w:val="28"/>
        </w:rPr>
        <w:t xml:space="preserve"> </w:t>
      </w:r>
      <w:r>
        <w:rPr>
          <w:rFonts w:hint="default" w:ascii="Times New Roman" w:hAnsi="Times New Roman" w:cs="Times New Roman"/>
          <w:w w:val="105"/>
          <w:sz w:val="28"/>
          <w:szCs w:val="28"/>
        </w:rPr>
        <w:t>nút</w:t>
      </w:r>
      <w:r>
        <w:rPr>
          <w:rFonts w:hint="default" w:ascii="Times New Roman" w:hAnsi="Times New Roman" w:cs="Times New Roman"/>
          <w:spacing w:val="-9"/>
          <w:w w:val="105"/>
          <w:sz w:val="28"/>
          <w:szCs w:val="28"/>
        </w:rPr>
        <w:t xml:space="preserve"> </w:t>
      </w:r>
      <w:r>
        <w:rPr>
          <w:rFonts w:hint="default" w:ascii="Times New Roman" w:hAnsi="Times New Roman" w:cs="Times New Roman"/>
          <w:w w:val="105"/>
          <w:sz w:val="28"/>
          <w:szCs w:val="28"/>
        </w:rPr>
        <w:t>v</w:t>
      </w:r>
      <w:r>
        <w:rPr>
          <w:rFonts w:hint="default" w:ascii="Times New Roman" w:hAnsi="Times New Roman" w:cs="Times New Roman"/>
          <w:spacing w:val="-4"/>
          <w:w w:val="105"/>
          <w:sz w:val="28"/>
          <w:szCs w:val="28"/>
        </w:rPr>
        <w:t xml:space="preserve"> </w:t>
      </w:r>
      <w:r>
        <w:rPr>
          <w:rFonts w:hint="default" w:ascii="Times New Roman" w:hAnsi="Times New Roman" w:cs="Times New Roman"/>
          <w:w w:val="105"/>
          <w:sz w:val="28"/>
          <w:szCs w:val="28"/>
        </w:rPr>
        <w:t>trên cây</w:t>
      </w:r>
      <w:r>
        <w:rPr>
          <w:rFonts w:hint="default" w:ascii="Times New Roman" w:hAnsi="Times New Roman" w:cs="Times New Roman"/>
          <w:spacing w:val="-11"/>
          <w:w w:val="105"/>
          <w:sz w:val="28"/>
          <w:szCs w:val="28"/>
        </w:rPr>
        <w:t xml:space="preserve"> </w:t>
      </w:r>
      <w:r>
        <w:rPr>
          <w:rFonts w:hint="default" w:ascii="Times New Roman" w:hAnsi="Times New Roman" w:cs="Times New Roman"/>
          <w:w w:val="105"/>
          <w:sz w:val="28"/>
          <w:szCs w:val="28"/>
        </w:rPr>
        <w:t>DFS,</w:t>
      </w:r>
      <w:r>
        <w:rPr>
          <w:rFonts w:hint="default" w:ascii="Times New Roman" w:hAnsi="Times New Roman" w:cs="Times New Roman"/>
          <w:spacing w:val="-6"/>
          <w:w w:val="105"/>
          <w:sz w:val="28"/>
          <w:szCs w:val="28"/>
        </w:rPr>
        <w:t xml:space="preserve"> </w:t>
      </w:r>
      <w:r>
        <w:rPr>
          <w:rFonts w:hint="default" w:ascii="Times New Roman" w:hAnsi="Times New Roman" w:cs="Times New Roman"/>
          <w:w w:val="105"/>
          <w:sz w:val="28"/>
          <w:szCs w:val="28"/>
        </w:rPr>
        <w:t>nếu</w:t>
      </w:r>
      <w:r>
        <w:rPr>
          <w:rFonts w:hint="default" w:ascii="Times New Roman" w:hAnsi="Times New Roman" w:cs="Times New Roman"/>
          <w:spacing w:val="-7"/>
          <w:w w:val="105"/>
          <w:sz w:val="28"/>
          <w:szCs w:val="28"/>
        </w:rPr>
        <w:t xml:space="preserve"> </w:t>
      </w:r>
      <w:r>
        <w:rPr>
          <w:rFonts w:hint="default" w:ascii="Times New Roman" w:hAnsi="Times New Roman" w:cs="Times New Roman"/>
          <w:w w:val="105"/>
          <w:sz w:val="28"/>
          <w:szCs w:val="28"/>
        </w:rPr>
        <w:t>v</w:t>
      </w:r>
      <w:r>
        <w:rPr>
          <w:rFonts w:hint="default" w:ascii="Times New Roman" w:hAnsi="Times New Roman" w:cs="Times New Roman"/>
          <w:spacing w:val="1"/>
          <w:w w:val="105"/>
          <w:sz w:val="28"/>
          <w:szCs w:val="28"/>
        </w:rPr>
        <w:t xml:space="preserve"> </w:t>
      </w:r>
      <w:r>
        <w:rPr>
          <w:rFonts w:hint="default" w:ascii="Times New Roman" w:hAnsi="Times New Roman" w:cs="Times New Roman"/>
          <w:w w:val="105"/>
          <w:sz w:val="28"/>
          <w:szCs w:val="28"/>
        </w:rPr>
        <w:t>là</w:t>
      </w:r>
      <w:r>
        <w:rPr>
          <w:rFonts w:hint="default" w:ascii="Times New Roman" w:hAnsi="Times New Roman" w:cs="Times New Roman"/>
          <w:spacing w:val="-8"/>
          <w:w w:val="105"/>
          <w:sz w:val="28"/>
          <w:szCs w:val="28"/>
        </w:rPr>
        <w:t xml:space="preserve"> </w:t>
      </w:r>
      <w:r>
        <w:rPr>
          <w:rFonts w:hint="default" w:ascii="Times New Roman" w:hAnsi="Times New Roman" w:cs="Times New Roman"/>
          <w:w w:val="105"/>
          <w:sz w:val="28"/>
          <w:szCs w:val="28"/>
        </w:rPr>
        <w:t>gốc</w:t>
      </w:r>
      <w:r>
        <w:rPr>
          <w:rFonts w:hint="default" w:ascii="Times New Roman" w:hAnsi="Times New Roman" w:cs="Times New Roman"/>
          <w:spacing w:val="-7"/>
          <w:w w:val="105"/>
          <w:sz w:val="28"/>
          <w:szCs w:val="28"/>
        </w:rPr>
        <w:t xml:space="preserve"> </w:t>
      </w:r>
      <w:r>
        <w:rPr>
          <w:rFonts w:hint="default" w:ascii="Times New Roman" w:hAnsi="Times New Roman" w:cs="Times New Roman"/>
          <w:w w:val="105"/>
          <w:sz w:val="28"/>
          <w:szCs w:val="28"/>
        </w:rPr>
        <w:t>của</w:t>
      </w:r>
      <w:r>
        <w:rPr>
          <w:rFonts w:hint="default" w:ascii="Times New Roman" w:hAnsi="Times New Roman" w:cs="Times New Roman"/>
          <w:spacing w:val="-7"/>
          <w:w w:val="105"/>
          <w:sz w:val="28"/>
          <w:szCs w:val="28"/>
        </w:rPr>
        <w:t xml:space="preserve"> </w:t>
      </w:r>
      <w:r>
        <w:rPr>
          <w:rFonts w:hint="default" w:ascii="Times New Roman" w:hAnsi="Times New Roman" w:cs="Times New Roman"/>
          <w:w w:val="105"/>
          <w:sz w:val="28"/>
          <w:szCs w:val="28"/>
        </w:rPr>
        <w:t>một</w:t>
      </w:r>
      <w:r>
        <w:rPr>
          <w:rFonts w:hint="default" w:ascii="Times New Roman" w:hAnsi="Times New Roman" w:cs="Times New Roman"/>
          <w:spacing w:val="-6"/>
          <w:w w:val="105"/>
          <w:sz w:val="28"/>
          <w:szCs w:val="28"/>
        </w:rPr>
        <w:t xml:space="preserve"> </w:t>
      </w:r>
      <w:r>
        <w:rPr>
          <w:rFonts w:hint="default" w:ascii="Times New Roman" w:hAnsi="Times New Roman" w:cs="Times New Roman"/>
          <w:w w:val="105"/>
          <w:sz w:val="28"/>
          <w:szCs w:val="28"/>
        </w:rPr>
        <w:t>cây</w:t>
      </w:r>
      <w:r>
        <w:rPr>
          <w:rFonts w:hint="default" w:ascii="Times New Roman" w:hAnsi="Times New Roman" w:cs="Times New Roman"/>
          <w:spacing w:val="-10"/>
          <w:w w:val="105"/>
          <w:sz w:val="28"/>
          <w:szCs w:val="28"/>
        </w:rPr>
        <w:t xml:space="preserve"> </w:t>
      </w:r>
      <w:r>
        <w:rPr>
          <w:rFonts w:hint="default" w:ascii="Times New Roman" w:hAnsi="Times New Roman" w:cs="Times New Roman"/>
          <w:w w:val="105"/>
          <w:sz w:val="28"/>
          <w:szCs w:val="28"/>
        </w:rPr>
        <w:t>DFS</w:t>
      </w:r>
      <w:r>
        <w:rPr>
          <w:rFonts w:hint="default" w:ascii="Times New Roman" w:hAnsi="Times New Roman" w:cs="Times New Roman"/>
          <w:spacing w:val="-6"/>
          <w:w w:val="105"/>
          <w:sz w:val="28"/>
          <w:szCs w:val="28"/>
        </w:rPr>
        <w:t xml:space="preserve"> </w:t>
      </w:r>
      <w:r>
        <w:rPr>
          <w:rFonts w:hint="default" w:ascii="Times New Roman" w:hAnsi="Times New Roman" w:cs="Times New Roman"/>
          <w:w w:val="105"/>
          <w:sz w:val="28"/>
          <w:szCs w:val="28"/>
        </w:rPr>
        <w:t>thì</w:t>
      </w:r>
      <w:r>
        <w:rPr>
          <w:rFonts w:hint="default" w:ascii="Times New Roman" w:hAnsi="Times New Roman" w:cs="Times New Roman"/>
          <w:spacing w:val="-8"/>
          <w:w w:val="105"/>
          <w:sz w:val="28"/>
          <w:szCs w:val="28"/>
        </w:rPr>
        <w:t xml:space="preserve"> </w:t>
      </w:r>
      <w:r>
        <w:rPr>
          <w:rFonts w:hint="default" w:ascii="Times New Roman" w:hAnsi="Times New Roman" w:cs="Times New Roman"/>
          <w:w w:val="105"/>
          <w:sz w:val="28"/>
          <w:szCs w:val="28"/>
        </w:rPr>
        <w:t>Parent</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v</w:t>
      </w:r>
      <w:r>
        <w:rPr>
          <w:rFonts w:hint="default" w:ascii="Times New Roman" w:hAnsi="Times New Roman" w:cs="Times New Roman"/>
          <w:w w:val="105"/>
          <w:position w:val="1"/>
          <w:sz w:val="28"/>
          <w:szCs w:val="28"/>
        </w:rPr>
        <w:t>]</w:t>
      </w:r>
      <w:r>
        <w:rPr>
          <w:rFonts w:hint="default" w:ascii="Times New Roman" w:hAnsi="Times New Roman" w:cs="Times New Roman"/>
          <w:spacing w:val="-3"/>
          <w:w w:val="105"/>
          <w:position w:val="1"/>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ược</w:t>
      </w:r>
      <w:r>
        <w:rPr>
          <w:rFonts w:hint="default" w:ascii="Times New Roman" w:hAnsi="Times New Roman" w:cs="Times New Roman"/>
          <w:spacing w:val="-7"/>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ặt</w:t>
      </w:r>
      <w:r>
        <w:rPr>
          <w:rFonts w:hint="default" w:ascii="Times New Roman" w:hAnsi="Times New Roman" w:cs="Times New Roman"/>
          <w:spacing w:val="-6"/>
          <w:w w:val="105"/>
          <w:sz w:val="28"/>
          <w:szCs w:val="28"/>
        </w:rPr>
        <w:t xml:space="preserve"> </w:t>
      </w:r>
      <w:r>
        <w:rPr>
          <w:rFonts w:hint="default" w:ascii="Times New Roman" w:hAnsi="Times New Roman" w:cs="Times New Roman"/>
          <w:w w:val="105"/>
          <w:sz w:val="28"/>
          <w:szCs w:val="28"/>
        </w:rPr>
        <w:t>bằng</w:t>
      </w:r>
      <w:r>
        <w:rPr>
          <w:rFonts w:hint="default" w:ascii="Times New Roman" w:hAnsi="Times New Roman" w:cs="Times New Roman"/>
          <w:spacing w:val="-9"/>
          <w:w w:val="105"/>
          <w:sz w:val="28"/>
          <w:szCs w:val="28"/>
        </w:rPr>
        <w:t xml:space="preserve"> </w:t>
      </w:r>
      <w:r>
        <w:rPr>
          <w:rFonts w:hint="default" w:ascii="Times New Roman" w:hAnsi="Times New Roman" w:cs="Times New Roman"/>
          <w:w w:val="105"/>
          <w:sz w:val="28"/>
          <w:szCs w:val="28"/>
        </w:rPr>
        <w:t>—1.</w:t>
      </w:r>
      <w:r>
        <w:rPr>
          <w:rFonts w:hint="default" w:ascii="Times New Roman" w:hAnsi="Times New Roman" w:cs="Times New Roman"/>
          <w:spacing w:val="-6"/>
          <w:w w:val="105"/>
          <w:sz w:val="28"/>
          <w:szCs w:val="28"/>
        </w:rPr>
        <w:t xml:space="preserve"> </w:t>
      </w:r>
      <w:r>
        <w:rPr>
          <w:rFonts w:hint="default" w:ascii="Times New Roman" w:hAnsi="Times New Roman" w:cs="Times New Roman"/>
          <w:w w:val="105"/>
          <w:sz w:val="28"/>
          <w:szCs w:val="28"/>
        </w:rPr>
        <w:t>Công dụng</w:t>
      </w:r>
      <w:r>
        <w:rPr>
          <w:rFonts w:hint="default" w:ascii="Times New Roman" w:hAnsi="Times New Roman" w:cs="Times New Roman"/>
          <w:spacing w:val="-5"/>
          <w:w w:val="105"/>
          <w:sz w:val="28"/>
          <w:szCs w:val="28"/>
        </w:rPr>
        <w:t xml:space="preserve"> </w:t>
      </w:r>
      <w:r>
        <w:rPr>
          <w:rFonts w:hint="default" w:ascii="Times New Roman" w:hAnsi="Times New Roman" w:cs="Times New Roman"/>
          <w:w w:val="105"/>
          <w:sz w:val="28"/>
          <w:szCs w:val="28"/>
        </w:rPr>
        <w:t>của</w:t>
      </w:r>
      <w:r>
        <w:rPr>
          <w:rFonts w:hint="default" w:ascii="Times New Roman" w:hAnsi="Times New Roman" w:cs="Times New Roman"/>
          <w:spacing w:val="-2"/>
          <w:w w:val="105"/>
          <w:sz w:val="28"/>
          <w:szCs w:val="28"/>
        </w:rPr>
        <w:t xml:space="preserve"> </w:t>
      </w:r>
      <w:r>
        <w:rPr>
          <w:rFonts w:hint="default" w:ascii="Times New Roman" w:hAnsi="Times New Roman" w:cs="Times New Roman"/>
          <w:w w:val="105"/>
          <w:sz w:val="28"/>
          <w:szCs w:val="28"/>
        </w:rPr>
        <w:t>mảng</w:t>
      </w:r>
      <w:r>
        <w:rPr>
          <w:rFonts w:hint="default" w:ascii="Times New Roman" w:hAnsi="Times New Roman" w:cs="Times New Roman"/>
          <w:spacing w:val="-2"/>
          <w:w w:val="105"/>
          <w:sz w:val="28"/>
          <w:szCs w:val="28"/>
        </w:rPr>
        <w:t xml:space="preserve"> </w:t>
      </w:r>
      <w:r>
        <w:rPr>
          <w:rFonts w:hint="default" w:ascii="Times New Roman" w:hAnsi="Times New Roman" w:cs="Times New Roman"/>
          <w:w w:val="105"/>
          <w:sz w:val="28"/>
          <w:szCs w:val="28"/>
        </w:rPr>
        <w:t>Parent</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1</w:t>
      </w:r>
      <w:r>
        <w:rPr>
          <w:rFonts w:hint="default" w:ascii="Times New Roman" w:hAnsi="Times New Roman" w:cs="Times New Roman"/>
          <w:spacing w:val="-30"/>
          <w:w w:val="105"/>
          <w:sz w:val="28"/>
          <w:szCs w:val="28"/>
        </w:rPr>
        <w:t xml:space="preserve"> </w:t>
      </w:r>
      <w:r>
        <w:rPr>
          <w:rFonts w:hint="default" w:ascii="Times New Roman" w:hAnsi="Times New Roman" w:cs="Times New Roman"/>
          <w:w w:val="105"/>
          <w:sz w:val="28"/>
          <w:szCs w:val="28"/>
        </w:rPr>
        <w:t>…</w:t>
      </w:r>
      <w:r>
        <w:rPr>
          <w:rFonts w:hint="default" w:ascii="Times New Roman" w:hAnsi="Times New Roman" w:cs="Times New Roman"/>
          <w:spacing w:val="-30"/>
          <w:w w:val="105"/>
          <w:sz w:val="28"/>
          <w:szCs w:val="28"/>
        </w:rPr>
        <w:t xml:space="preserve"> </w:t>
      </w:r>
      <w:r>
        <w:rPr>
          <w:rFonts w:hint="default" w:ascii="Times New Roman" w:hAnsi="Times New Roman" w:cs="Times New Roman"/>
          <w:w w:val="105"/>
          <w:sz w:val="28"/>
          <w:szCs w:val="28"/>
        </w:rPr>
        <w:t>n</w:t>
      </w:r>
      <w:r>
        <w:rPr>
          <w:rFonts w:hint="default" w:ascii="Times New Roman" w:hAnsi="Times New Roman" w:cs="Times New Roman"/>
          <w:w w:val="105"/>
          <w:position w:val="1"/>
          <w:sz w:val="28"/>
          <w:szCs w:val="28"/>
        </w:rPr>
        <w:t xml:space="preserve">] </w:t>
      </w:r>
      <w:r>
        <w:rPr>
          <w:rFonts w:hint="default" w:ascii="Times New Roman" w:hAnsi="Times New Roman" w:cs="Times New Roman"/>
          <w:w w:val="105"/>
          <w:sz w:val="28"/>
          <w:szCs w:val="28"/>
        </w:rPr>
        <w:t>là</w:t>
      </w:r>
      <w:r>
        <w:rPr>
          <w:rFonts w:hint="default" w:ascii="Times New Roman" w:hAnsi="Times New Roman" w:cs="Times New Roman"/>
          <w:spacing w:val="-2"/>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ể</w:t>
      </w:r>
      <w:r>
        <w:rPr>
          <w:rFonts w:hint="default" w:ascii="Times New Roman" w:hAnsi="Times New Roman" w:cs="Times New Roman"/>
          <w:spacing w:val="-3"/>
          <w:w w:val="105"/>
          <w:sz w:val="28"/>
          <w:szCs w:val="28"/>
        </w:rPr>
        <w:t xml:space="preserve"> </w:t>
      </w:r>
      <w:r>
        <w:rPr>
          <w:rFonts w:hint="default" w:ascii="Times New Roman" w:hAnsi="Times New Roman" w:cs="Times New Roman"/>
          <w:w w:val="105"/>
          <w:sz w:val="28"/>
          <w:szCs w:val="28"/>
        </w:rPr>
        <w:t>duyệt</w:t>
      </w:r>
      <w:r>
        <w:rPr>
          <w:rFonts w:hint="default" w:ascii="Times New Roman" w:hAnsi="Times New Roman" w:cs="Times New Roman"/>
          <w:spacing w:val="-2"/>
          <w:w w:val="105"/>
          <w:sz w:val="28"/>
          <w:szCs w:val="28"/>
        </w:rPr>
        <w:t xml:space="preserve"> </w:t>
      </w:r>
      <w:r>
        <w:rPr>
          <w:rFonts w:hint="default" w:ascii="Times New Roman" w:hAnsi="Times New Roman" w:cs="Times New Roman"/>
          <w:w w:val="105"/>
          <w:sz w:val="28"/>
          <w:szCs w:val="28"/>
        </w:rPr>
        <w:t>tất</w:t>
      </w:r>
      <w:r>
        <w:rPr>
          <w:rFonts w:hint="default" w:ascii="Times New Roman" w:hAnsi="Times New Roman" w:cs="Times New Roman"/>
          <w:spacing w:val="1"/>
          <w:w w:val="105"/>
          <w:sz w:val="28"/>
          <w:szCs w:val="28"/>
        </w:rPr>
        <w:t xml:space="preserve"> </w:t>
      </w:r>
      <w:r>
        <w:rPr>
          <w:rFonts w:hint="default" w:ascii="Times New Roman" w:hAnsi="Times New Roman" w:cs="Times New Roman"/>
          <w:w w:val="105"/>
          <w:sz w:val="28"/>
          <w:szCs w:val="28"/>
        </w:rPr>
        <w:t>cả</w:t>
      </w:r>
      <w:r>
        <w:rPr>
          <w:rFonts w:hint="default" w:ascii="Times New Roman" w:hAnsi="Times New Roman" w:cs="Times New Roman"/>
          <w:spacing w:val="-3"/>
          <w:w w:val="105"/>
          <w:sz w:val="28"/>
          <w:szCs w:val="28"/>
        </w:rPr>
        <w:t xml:space="preserve"> </w:t>
      </w:r>
      <w:r>
        <w:rPr>
          <w:rFonts w:hint="default" w:ascii="Times New Roman" w:hAnsi="Times New Roman" w:cs="Times New Roman"/>
          <w:w w:val="105"/>
          <w:sz w:val="28"/>
          <w:szCs w:val="28"/>
        </w:rPr>
        <w:t>các</w:t>
      </w:r>
      <w:r>
        <w:rPr>
          <w:rFonts w:hint="default" w:ascii="Times New Roman" w:hAnsi="Times New Roman" w:cs="Times New Roman"/>
          <w:spacing w:val="-1"/>
          <w:w w:val="105"/>
          <w:sz w:val="28"/>
          <w:szCs w:val="28"/>
        </w:rPr>
        <w:t xml:space="preserve"> </w:t>
      </w:r>
      <w:r>
        <w:rPr>
          <w:rFonts w:hint="default" w:ascii="Times New Roman" w:hAnsi="Times New Roman" w:cs="Times New Roman"/>
          <w:w w:val="105"/>
          <w:sz w:val="28"/>
          <w:szCs w:val="28"/>
        </w:rPr>
        <w:t>cung</w:t>
      </w:r>
      <w:r>
        <w:rPr>
          <w:rFonts w:hint="default" w:ascii="Times New Roman" w:hAnsi="Times New Roman" w:cs="Times New Roman"/>
          <w:spacing w:val="-4"/>
          <w:w w:val="105"/>
          <w:sz w:val="28"/>
          <w:szCs w:val="28"/>
        </w:rPr>
        <w:t xml:space="preserve"> </w:t>
      </w:r>
      <w:r>
        <w:rPr>
          <w:rFonts w:hint="default" w:ascii="Times New Roman" w:hAnsi="Times New Roman" w:cs="Times New Roman"/>
          <w:w w:val="105"/>
          <w:sz w:val="28"/>
          <w:szCs w:val="28"/>
        </w:rPr>
        <w:t>DFS</w:t>
      </w:r>
      <w:r>
        <w:rPr>
          <w:rFonts w:hint="default" w:ascii="Times New Roman" w:hAnsi="Times New Roman" w:cs="Times New Roman"/>
          <w:spacing w:val="-1"/>
          <w:w w:val="105"/>
          <w:sz w:val="28"/>
          <w:szCs w:val="28"/>
        </w:rPr>
        <w:t xml:space="preserve"> </w:t>
      </w:r>
      <w:r>
        <w:rPr>
          <w:rFonts w:hint="default" w:ascii="Times New Roman" w:hAnsi="Times New Roman" w:cs="Times New Roman"/>
          <w:w w:val="105"/>
          <w:sz w:val="28"/>
          <w:szCs w:val="28"/>
        </w:rPr>
        <w:t>và</w:t>
      </w:r>
      <w:r>
        <w:rPr>
          <w:rFonts w:hint="default" w:ascii="Times New Roman" w:hAnsi="Times New Roman" w:cs="Times New Roman"/>
          <w:spacing w:val="-3"/>
          <w:w w:val="105"/>
          <w:sz w:val="28"/>
          <w:szCs w:val="28"/>
        </w:rPr>
        <w:t xml:space="preserve"> </w:t>
      </w:r>
      <w:r>
        <w:rPr>
          <w:rFonts w:hint="default" w:ascii="Times New Roman" w:hAnsi="Times New Roman" w:cs="Times New Roman"/>
          <w:w w:val="105"/>
          <w:sz w:val="28"/>
          <w:szCs w:val="28"/>
        </w:rPr>
        <w:t>kiểm</w:t>
      </w:r>
      <w:r>
        <w:rPr>
          <w:rFonts w:hint="default" w:ascii="Times New Roman" w:hAnsi="Times New Roman" w:cs="Times New Roman"/>
          <w:spacing w:val="-2"/>
          <w:w w:val="105"/>
          <w:sz w:val="28"/>
          <w:szCs w:val="28"/>
        </w:rPr>
        <w:t xml:space="preserve"> </w:t>
      </w:r>
      <w:r>
        <w:rPr>
          <w:rFonts w:hint="default" w:ascii="Times New Roman" w:hAnsi="Times New Roman" w:cs="Times New Roman"/>
          <w:w w:val="105"/>
          <w:sz w:val="28"/>
          <w:szCs w:val="28"/>
        </w:rPr>
        <w:t>tra</w:t>
      </w:r>
      <w:r>
        <w:rPr>
          <w:rFonts w:hint="default" w:ascii="Times New Roman" w:hAnsi="Times New Roman" w:cs="Times New Roman"/>
          <w:spacing w:val="-2"/>
          <w:w w:val="105"/>
          <w:sz w:val="28"/>
          <w:szCs w:val="28"/>
        </w:rPr>
        <w:t xml:space="preserve"> </w:t>
      </w:r>
      <w:r>
        <w:rPr>
          <w:rFonts w:hint="default" w:ascii="Times New Roman" w:hAnsi="Times New Roman" w:cs="Times New Roman"/>
          <w:w w:val="105"/>
          <w:sz w:val="28"/>
          <w:szCs w:val="28"/>
        </w:rPr>
        <w:t xml:space="preserve">một </w:t>
      </w:r>
      <w:r>
        <w:rPr>
          <w:rFonts w:hint="default" w:cs="Times New Roman"/>
          <w:w w:val="105"/>
          <w:sz w:val="28"/>
          <w:szCs w:val="28"/>
          <w:lang w:val="en-US"/>
        </w:rPr>
        <w:t>đ</w:t>
      </w:r>
      <w:r>
        <w:rPr>
          <w:rFonts w:hint="default" w:ascii="Times New Roman" w:hAnsi="Times New Roman" w:cs="Times New Roman"/>
          <w:w w:val="105"/>
          <w:sz w:val="28"/>
          <w:szCs w:val="28"/>
        </w:rPr>
        <w:t>ỉnh</w:t>
      </w:r>
      <w:r>
        <w:rPr>
          <w:rFonts w:hint="default" w:ascii="Times New Roman" w:hAnsi="Times New Roman" w:cs="Times New Roman"/>
          <w:spacing w:val="-6"/>
          <w:w w:val="105"/>
          <w:sz w:val="28"/>
          <w:szCs w:val="28"/>
        </w:rPr>
        <w:t xml:space="preserve"> </w:t>
      </w:r>
      <w:r>
        <w:rPr>
          <w:rFonts w:hint="default" w:ascii="Times New Roman" w:hAnsi="Times New Roman" w:cs="Times New Roman"/>
          <w:w w:val="105"/>
          <w:sz w:val="28"/>
          <w:szCs w:val="28"/>
        </w:rPr>
        <w:t>có</w:t>
      </w:r>
      <w:r>
        <w:rPr>
          <w:rFonts w:hint="default" w:ascii="Times New Roman" w:hAnsi="Times New Roman" w:cs="Times New Roman"/>
          <w:spacing w:val="-7"/>
          <w:w w:val="105"/>
          <w:sz w:val="28"/>
          <w:szCs w:val="28"/>
        </w:rPr>
        <w:t xml:space="preserve"> </w:t>
      </w:r>
      <w:r>
        <w:rPr>
          <w:rFonts w:hint="default" w:ascii="Times New Roman" w:hAnsi="Times New Roman" w:cs="Times New Roman"/>
          <w:w w:val="105"/>
          <w:sz w:val="28"/>
          <w:szCs w:val="28"/>
        </w:rPr>
        <w:t>phải</w:t>
      </w:r>
      <w:r>
        <w:rPr>
          <w:rFonts w:hint="default" w:ascii="Times New Roman" w:hAnsi="Times New Roman" w:cs="Times New Roman"/>
          <w:spacing w:val="-6"/>
          <w:w w:val="105"/>
          <w:sz w:val="28"/>
          <w:szCs w:val="28"/>
        </w:rPr>
        <w:t xml:space="preserve"> </w:t>
      </w:r>
      <w:r>
        <w:rPr>
          <w:rFonts w:hint="default" w:ascii="Times New Roman" w:hAnsi="Times New Roman" w:cs="Times New Roman"/>
          <w:w w:val="105"/>
          <w:sz w:val="28"/>
          <w:szCs w:val="28"/>
        </w:rPr>
        <w:t>là</w:t>
      </w:r>
      <w:r>
        <w:rPr>
          <w:rFonts w:hint="default" w:ascii="Times New Roman" w:hAnsi="Times New Roman" w:cs="Times New Roman"/>
          <w:spacing w:val="-4"/>
          <w:w w:val="105"/>
          <w:sz w:val="28"/>
          <w:szCs w:val="28"/>
        </w:rPr>
        <w:t xml:space="preserve"> </w:t>
      </w:r>
      <w:r>
        <w:rPr>
          <w:rFonts w:hint="default" w:ascii="Times New Roman" w:hAnsi="Times New Roman" w:cs="Times New Roman"/>
          <w:w w:val="105"/>
          <w:sz w:val="28"/>
          <w:szCs w:val="28"/>
        </w:rPr>
        <w:t>gốc</w:t>
      </w:r>
      <w:r>
        <w:rPr>
          <w:rFonts w:hint="default" w:ascii="Times New Roman" w:hAnsi="Times New Roman" w:cs="Times New Roman"/>
          <w:spacing w:val="-7"/>
          <w:w w:val="105"/>
          <w:sz w:val="28"/>
          <w:szCs w:val="28"/>
        </w:rPr>
        <w:t xml:space="preserve"> </w:t>
      </w:r>
      <w:r>
        <w:rPr>
          <w:rFonts w:hint="default" w:ascii="Times New Roman" w:hAnsi="Times New Roman" w:cs="Times New Roman"/>
          <w:w w:val="105"/>
          <w:sz w:val="28"/>
          <w:szCs w:val="28"/>
        </w:rPr>
        <w:t>của</w:t>
      </w:r>
      <w:r>
        <w:rPr>
          <w:rFonts w:hint="default" w:ascii="Times New Roman" w:hAnsi="Times New Roman" w:cs="Times New Roman"/>
          <w:spacing w:val="-7"/>
          <w:w w:val="105"/>
          <w:sz w:val="28"/>
          <w:szCs w:val="28"/>
        </w:rPr>
        <w:t xml:space="preserve"> </w:t>
      </w:r>
      <w:r>
        <w:rPr>
          <w:rFonts w:hint="default" w:ascii="Times New Roman" w:hAnsi="Times New Roman" w:cs="Times New Roman"/>
          <w:w w:val="105"/>
          <w:sz w:val="28"/>
          <w:szCs w:val="28"/>
        </w:rPr>
        <w:t>cây</w:t>
      </w:r>
      <w:r>
        <w:rPr>
          <w:rFonts w:hint="default" w:ascii="Times New Roman" w:hAnsi="Times New Roman" w:cs="Times New Roman"/>
          <w:spacing w:val="-8"/>
          <w:w w:val="105"/>
          <w:sz w:val="28"/>
          <w:szCs w:val="28"/>
        </w:rPr>
        <w:t xml:space="preserve"> </w:t>
      </w:r>
      <w:r>
        <w:rPr>
          <w:rFonts w:hint="default" w:ascii="Times New Roman" w:hAnsi="Times New Roman" w:cs="Times New Roman"/>
          <w:w w:val="105"/>
          <w:sz w:val="28"/>
          <w:szCs w:val="28"/>
        </w:rPr>
        <w:t>DFS</w:t>
      </w:r>
      <w:r>
        <w:rPr>
          <w:rFonts w:hint="default" w:ascii="Times New Roman" w:hAnsi="Times New Roman" w:cs="Times New Roman"/>
          <w:spacing w:val="-6"/>
          <w:w w:val="105"/>
          <w:sz w:val="28"/>
          <w:szCs w:val="28"/>
        </w:rPr>
        <w:t xml:space="preserve"> </w:t>
      </w:r>
      <w:r>
        <w:rPr>
          <w:rFonts w:hint="default" w:ascii="Times New Roman" w:hAnsi="Times New Roman" w:cs="Times New Roman"/>
          <w:w w:val="105"/>
          <w:sz w:val="28"/>
          <w:szCs w:val="28"/>
        </w:rPr>
        <w:t>hay</w:t>
      </w:r>
      <w:r>
        <w:rPr>
          <w:rFonts w:hint="default" w:ascii="Times New Roman" w:hAnsi="Times New Roman" w:cs="Times New Roman"/>
          <w:spacing w:val="-10"/>
          <w:w w:val="105"/>
          <w:sz w:val="28"/>
          <w:szCs w:val="28"/>
        </w:rPr>
        <w:t xml:space="preserve"> </w:t>
      </w:r>
      <w:r>
        <w:rPr>
          <w:rFonts w:hint="default" w:ascii="Times New Roman" w:hAnsi="Times New Roman" w:cs="Times New Roman"/>
          <w:w w:val="105"/>
          <w:sz w:val="28"/>
          <w:szCs w:val="28"/>
        </w:rPr>
        <w:t>không.</w:t>
      </w:r>
    </w:p>
    <w:p>
      <w:pPr>
        <w:tabs>
          <w:tab w:val="left" w:pos="871"/>
          <w:tab w:val="left" w:pos="8368"/>
        </w:tabs>
        <w:spacing w:before="103"/>
        <w:ind w:left="177" w:right="0" w:firstLine="0"/>
        <w:jc w:val="left"/>
        <w:rPr>
          <w:rFonts w:hint="default" w:ascii="Times New Roman" w:hAnsi="Times New Roman" w:cs="Times New Roman"/>
          <w:sz w:val="28"/>
          <w:szCs w:val="28"/>
        </w:rPr>
      </w:pPr>
      <w:r>
        <w:rPr>
          <w:rFonts w:hint="default" w:ascii="Times New Roman" w:hAnsi="Times New Roman" w:cs="Times New Roman"/>
          <w:sz w:val="28"/>
          <w:szCs w:val="28"/>
        </w:rPr>
        <w:pict>
          <v:shape id="_x0000_s3750" o:spid="_x0000_s3750" o:spt="202" type="#_x0000_t202" style="position:absolute;left:0pt;margin-left:121.9pt;margin-top:24.3pt;height:27.15pt;width:379.8pt;mso-position-horizontal-relative:page;mso-wrap-distance-bottom:0pt;mso-wrap-distance-top:0pt;z-index:-251394048;mso-width-relative:page;mso-height-relative:page;" filled="f" stroked="t" coordsize="21600,21600">
            <v:path/>
            <v:fill on="f" focussize="0,0"/>
            <v:stroke weight="0.48007874015748pt" color="#000000"/>
            <v:imagedata o:title=""/>
            <o:lock v:ext="edit"/>
            <v:textbox inset="0mm,0mm,0mm,0mm">
              <w:txbxContent>
                <w:p>
                  <w:pPr>
                    <w:spacing w:before="23"/>
                    <w:ind w:left="107" w:right="0" w:firstLine="0"/>
                    <w:jc w:val="left"/>
                    <w:rPr>
                      <w:rFonts w:ascii="Courier New"/>
                      <w:sz w:val="20"/>
                    </w:rPr>
                  </w:pPr>
                  <w:r>
                    <w:rPr>
                      <w:rFonts w:ascii="Courier New"/>
                      <w:sz w:val="20"/>
                    </w:rPr>
                    <w:t>{$MODE OBJFPC}</w:t>
                  </w:r>
                </w:p>
                <w:p>
                  <w:pPr>
                    <w:spacing w:before="42"/>
                    <w:ind w:left="107" w:right="0" w:firstLine="0"/>
                    <w:jc w:val="left"/>
                    <w:rPr>
                      <w:rFonts w:ascii="Courier New"/>
                      <w:sz w:val="20"/>
                    </w:rPr>
                  </w:pPr>
                  <w:r>
                    <w:rPr>
                      <w:rFonts w:ascii="Courier New"/>
                      <w:sz w:val="20"/>
                    </w:rPr>
                    <w:t>program ArticulationsAndBridges;</w:t>
                  </w:r>
                </w:p>
              </w:txbxContent>
            </v:textbox>
            <w10:wrap type="topAndBottom"/>
          </v:shape>
        </w:pict>
      </w:r>
      <w:r>
        <w:rPr>
          <w:rFonts w:hint="default" w:ascii="Times New Roman" w:hAnsi="Times New Roman" w:cs="Times New Roman"/>
          <w:w w:val="100"/>
          <w:sz w:val="28"/>
          <w:szCs w:val="28"/>
          <w:shd w:val="clear" w:color="auto" w:fill="D1D1D1"/>
        </w:rPr>
        <w:t xml:space="preserve"> </w:t>
      </w:r>
      <w:r>
        <w:rPr>
          <w:rFonts w:hint="default" w:ascii="Times New Roman" w:hAnsi="Times New Roman" w:cs="Times New Roman"/>
          <w:spacing w:val="17"/>
          <w:sz w:val="28"/>
          <w:szCs w:val="28"/>
          <w:shd w:val="clear" w:color="auto" w:fill="D1D1D1"/>
        </w:rPr>
        <w:t xml:space="preserve"> </w:t>
      </w:r>
      <w:r>
        <w:rPr>
          <w:rFonts w:hint="default" w:ascii="Times New Roman" w:hAnsi="Times New Roman" w:cs="Times New Roman"/>
          <w:sz w:val="28"/>
          <w:szCs w:val="28"/>
          <w:shd w:val="clear" w:color="auto" w:fill="D1D1D1"/>
        </w:rPr>
        <w:t></w:t>
      </w:r>
      <w:r>
        <w:rPr>
          <w:rFonts w:hint="default" w:ascii="Times New Roman" w:hAnsi="Times New Roman" w:cs="Times New Roman"/>
          <w:sz w:val="28"/>
          <w:szCs w:val="28"/>
          <w:shd w:val="clear" w:color="auto" w:fill="D1D1D1"/>
        </w:rPr>
        <w:tab/>
      </w:r>
      <w:r>
        <w:rPr>
          <w:rFonts w:hint="default" w:ascii="Times New Roman" w:hAnsi="Times New Roman" w:cs="Times New Roman"/>
          <w:sz w:val="28"/>
          <w:szCs w:val="28"/>
          <w:shd w:val="clear" w:color="auto" w:fill="D1D1D1"/>
        </w:rPr>
        <w:t xml:space="preserve">CUTVE.PAS  Liệt kê các khớp và cầu của </w:t>
      </w:r>
      <w:r>
        <w:rPr>
          <w:rFonts w:hint="default" w:cs="Times New Roman"/>
          <w:sz w:val="28"/>
          <w:szCs w:val="28"/>
          <w:shd w:val="clear" w:color="auto" w:fill="D1D1D1"/>
          <w:lang w:val="en-US"/>
        </w:rPr>
        <w:t>đ</w:t>
      </w:r>
      <w:r>
        <w:rPr>
          <w:rFonts w:hint="default" w:ascii="Times New Roman" w:hAnsi="Times New Roman" w:cs="Times New Roman"/>
          <w:sz w:val="28"/>
          <w:szCs w:val="28"/>
          <w:shd w:val="clear" w:color="auto" w:fill="D1D1D1"/>
        </w:rPr>
        <w:t>ồ</w:t>
      </w:r>
      <w:r>
        <w:rPr>
          <w:rFonts w:hint="default" w:ascii="Times New Roman" w:hAnsi="Times New Roman" w:cs="Times New Roman"/>
          <w:spacing w:val="-12"/>
          <w:sz w:val="28"/>
          <w:szCs w:val="28"/>
          <w:shd w:val="clear" w:color="auto" w:fill="D1D1D1"/>
        </w:rPr>
        <w:t xml:space="preserve"> </w:t>
      </w:r>
      <w:r>
        <w:rPr>
          <w:rFonts w:hint="default" w:ascii="Times New Roman" w:hAnsi="Times New Roman" w:cs="Times New Roman"/>
          <w:sz w:val="28"/>
          <w:szCs w:val="28"/>
          <w:shd w:val="clear" w:color="auto" w:fill="D1D1D1"/>
        </w:rPr>
        <w:t>thị</w:t>
      </w:r>
      <w:r>
        <w:rPr>
          <w:rFonts w:hint="default" w:ascii="Times New Roman" w:hAnsi="Times New Roman" w:cs="Times New Roman"/>
          <w:sz w:val="28"/>
          <w:szCs w:val="28"/>
          <w:shd w:val="clear" w:color="auto" w:fill="D1D1D1"/>
        </w:rPr>
        <w:tab/>
      </w:r>
    </w:p>
    <w:p>
      <w:pPr>
        <w:spacing w:after="0"/>
        <w:jc w:val="left"/>
        <w:rPr>
          <w:rFonts w:hint="default" w:ascii="Times New Roman" w:hAnsi="Times New Roman" w:cs="Times New Roman"/>
          <w:sz w:val="28"/>
          <w:szCs w:val="28"/>
        </w:rPr>
        <w:sectPr>
          <w:pgSz w:w="11900" w:h="16840"/>
          <w:pgMar w:top="1600" w:right="1680" w:bottom="2580" w:left="1680" w:header="0" w:footer="2382"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5" w:after="1"/>
        <w:rPr>
          <w:rFonts w:hint="default" w:ascii="Times New Roman" w:hAnsi="Times New Roman" w:cs="Times New Roman"/>
          <w:sz w:val="28"/>
          <w:szCs w:val="28"/>
        </w:rPr>
      </w:pPr>
    </w:p>
    <w:p>
      <w:pPr>
        <w:pStyle w:val="7"/>
        <w:ind w:left="753"/>
        <w:rPr>
          <w:rFonts w:hint="default" w:ascii="Times New Roman" w:hAnsi="Times New Roman" w:cs="Times New Roman"/>
          <w:sz w:val="28"/>
          <w:szCs w:val="28"/>
        </w:rPr>
      </w:pPr>
      <w:r>
        <w:rPr>
          <w:rFonts w:hint="default" w:ascii="Times New Roman" w:hAnsi="Times New Roman" w:cs="Times New Roman"/>
          <w:sz w:val="28"/>
          <w:szCs w:val="28"/>
        </w:rPr>
        <w:pict>
          <v:shape id="_x0000_s3751" o:spid="_x0000_s3751" o:spt="202" type="#_x0000_t202" style="height:559.45pt;width:379.8pt;" filled="f" stroked="t" coordsize="21600,21600">
            <v:path/>
            <v:fill on="f" focussize="0,0"/>
            <v:stroke weight="0.48pt" color="#000000"/>
            <v:imagedata o:title=""/>
            <o:lock v:ext="edit"/>
            <v:textbox inset="0mm,0mm,0mm,0mm">
              <w:txbxContent>
                <w:p>
                  <w:pPr>
                    <w:spacing w:before="23"/>
                    <w:ind w:left="107" w:right="0" w:firstLine="0"/>
                    <w:jc w:val="left"/>
                    <w:rPr>
                      <w:rFonts w:ascii="Courier New"/>
                      <w:sz w:val="20"/>
                    </w:rPr>
                  </w:pPr>
                  <w:r>
                    <w:rPr>
                      <w:rFonts w:ascii="Courier New"/>
                      <w:sz w:val="20"/>
                    </w:rPr>
                    <w:t>const</w:t>
                  </w:r>
                </w:p>
                <w:p>
                  <w:pPr>
                    <w:spacing w:before="42" w:line="283" w:lineRule="auto"/>
                    <w:ind w:left="107" w:right="5780" w:firstLine="239"/>
                    <w:jc w:val="left"/>
                    <w:rPr>
                      <w:rFonts w:ascii="Courier New"/>
                      <w:sz w:val="20"/>
                    </w:rPr>
                  </w:pPr>
                  <w:r>
                    <w:rPr>
                      <w:rFonts w:ascii="Courier New"/>
                      <w:sz w:val="20"/>
                    </w:rPr>
                    <w:t>maxN = 1000; var</w:t>
                  </w:r>
                </w:p>
                <w:p>
                  <w:pPr>
                    <w:spacing w:before="0" w:line="225" w:lineRule="exact"/>
                    <w:ind w:left="347" w:right="0" w:firstLine="0"/>
                    <w:jc w:val="left"/>
                    <w:rPr>
                      <w:rFonts w:ascii="Courier New"/>
                      <w:sz w:val="20"/>
                    </w:rPr>
                  </w:pPr>
                  <w:r>
                    <w:rPr>
                      <w:rFonts w:ascii="Courier New"/>
                      <w:sz w:val="20"/>
                    </w:rPr>
                    <w:t>a: array[1..maxN, 1..maxN] of Boolean;</w:t>
                  </w:r>
                </w:p>
                <w:p>
                  <w:pPr>
                    <w:spacing w:before="40" w:line="283" w:lineRule="auto"/>
                    <w:ind w:left="347" w:right="1578" w:firstLine="0"/>
                    <w:jc w:val="left"/>
                    <w:rPr>
                      <w:rFonts w:ascii="Courier New"/>
                      <w:sz w:val="20"/>
                    </w:rPr>
                  </w:pPr>
                  <w:r>
                    <w:rPr>
                      <w:rFonts w:ascii="Courier New"/>
                      <w:sz w:val="20"/>
                    </w:rPr>
                    <w:t>Number, Low, Parent: array[1..maxN] of Integer; n, Count: Integer;</w:t>
                  </w:r>
                </w:p>
                <w:p>
                  <w:pPr>
                    <w:spacing w:before="0"/>
                    <w:ind w:left="107" w:right="0" w:firstLine="0"/>
                    <w:jc w:val="left"/>
                    <w:rPr>
                      <w:rFonts w:ascii="Arial" w:hAnsi="Arial"/>
                      <w:i/>
                      <w:sz w:val="18"/>
                    </w:rPr>
                  </w:pPr>
                  <w:r>
                    <w:rPr>
                      <w:rFonts w:ascii="Courier New" w:hAnsi="Courier New"/>
                      <w:sz w:val="20"/>
                    </w:rPr>
                    <w:t xml:space="preserve">procedure Enter; </w:t>
                  </w:r>
                  <w:r>
                    <w:rPr>
                      <w:rFonts w:ascii="Arial" w:hAnsi="Arial"/>
                      <w:i/>
                      <w:sz w:val="18"/>
                    </w:rPr>
                    <w:t>//Nhập dữ liệu</w:t>
                  </w:r>
                </w:p>
                <w:p>
                  <w:pPr>
                    <w:spacing w:before="40"/>
                    <w:ind w:left="107" w:right="0" w:firstLine="0"/>
                    <w:jc w:val="left"/>
                    <w:rPr>
                      <w:rFonts w:ascii="Courier New"/>
                      <w:sz w:val="20"/>
                    </w:rPr>
                  </w:pPr>
                  <w:r>
                    <w:rPr>
                      <w:rFonts w:ascii="Courier New"/>
                      <w:sz w:val="20"/>
                    </w:rPr>
                    <w:t>var</w:t>
                  </w:r>
                </w:p>
                <w:p>
                  <w:pPr>
                    <w:spacing w:before="40" w:line="285" w:lineRule="auto"/>
                    <w:ind w:left="107" w:right="4820" w:firstLine="239"/>
                    <w:jc w:val="left"/>
                    <w:rPr>
                      <w:rFonts w:ascii="Courier New"/>
                      <w:sz w:val="20"/>
                    </w:rPr>
                  </w:pPr>
                  <w:r>
                    <w:rPr>
                      <w:rFonts w:ascii="Courier New"/>
                      <w:sz w:val="20"/>
                    </w:rPr>
                    <w:t>i, m, u, v: Integer; begin</w:t>
                  </w:r>
                </w:p>
                <w:p>
                  <w:pPr>
                    <w:spacing w:before="0" w:line="283" w:lineRule="auto"/>
                    <w:ind w:left="347" w:right="3618" w:firstLine="0"/>
                    <w:jc w:val="left"/>
                    <w:rPr>
                      <w:rFonts w:ascii="Courier New"/>
                      <w:sz w:val="20"/>
                    </w:rPr>
                  </w:pPr>
                  <w:r>
                    <w:rPr>
                      <w:rFonts w:ascii="Courier New"/>
                      <w:sz w:val="20"/>
                    </w:rPr>
                    <w:t>FillChar(a, SizeOf(a), False); ReadLn(n, m);</w:t>
                  </w:r>
                </w:p>
                <w:p>
                  <w:pPr>
                    <w:spacing w:before="0" w:line="283" w:lineRule="auto"/>
                    <w:ind w:left="587" w:right="5059" w:hanging="240"/>
                    <w:jc w:val="left"/>
                    <w:rPr>
                      <w:rFonts w:ascii="Courier New"/>
                      <w:sz w:val="20"/>
                    </w:rPr>
                  </w:pPr>
                  <w:r>
                    <w:rPr>
                      <w:rFonts w:ascii="Courier New"/>
                      <w:sz w:val="20"/>
                    </w:rPr>
                    <w:t>for i := 1 to m do begin</w:t>
                  </w:r>
                </w:p>
                <w:p>
                  <w:pPr>
                    <w:spacing w:before="0" w:line="225" w:lineRule="exact"/>
                    <w:ind w:left="827" w:right="0" w:firstLine="0"/>
                    <w:jc w:val="left"/>
                    <w:rPr>
                      <w:rFonts w:ascii="Courier New"/>
                      <w:sz w:val="20"/>
                    </w:rPr>
                  </w:pPr>
                  <w:r>
                    <w:rPr>
                      <w:rFonts w:ascii="Courier New"/>
                      <w:sz w:val="20"/>
                    </w:rPr>
                    <w:t>ReadLn(u, v);</w:t>
                  </w:r>
                </w:p>
                <w:p>
                  <w:pPr>
                    <w:spacing w:before="34"/>
                    <w:ind w:left="827" w:right="0" w:firstLine="0"/>
                    <w:jc w:val="left"/>
                    <w:rPr>
                      <w:rFonts w:ascii="Courier New"/>
                      <w:sz w:val="20"/>
                    </w:rPr>
                  </w:pPr>
                  <w:r>
                    <w:rPr>
                      <w:rFonts w:ascii="Courier New"/>
                      <w:sz w:val="20"/>
                    </w:rPr>
                    <w:t>a[u, v] := True;</w:t>
                  </w:r>
                </w:p>
                <w:p>
                  <w:pPr>
                    <w:spacing w:before="40" w:line="283" w:lineRule="auto"/>
                    <w:ind w:left="587" w:right="4820" w:firstLine="239"/>
                    <w:jc w:val="left"/>
                    <w:rPr>
                      <w:rFonts w:ascii="Courier New"/>
                      <w:sz w:val="20"/>
                    </w:rPr>
                  </w:pPr>
                  <w:r>
                    <w:rPr>
                      <w:rFonts w:ascii="Courier New"/>
                      <w:sz w:val="20"/>
                    </w:rPr>
                    <w:t>a[v, u] := True; end;</w:t>
                  </w:r>
                </w:p>
                <w:p>
                  <w:pPr>
                    <w:spacing w:before="0" w:line="225" w:lineRule="exact"/>
                    <w:ind w:left="107" w:right="0" w:firstLine="0"/>
                    <w:jc w:val="left"/>
                    <w:rPr>
                      <w:rFonts w:ascii="Courier New"/>
                      <w:sz w:val="20"/>
                    </w:rPr>
                  </w:pPr>
                  <w:r>
                    <w:rPr>
                      <w:rFonts w:ascii="Courier New"/>
                      <w:sz w:val="20"/>
                    </w:rPr>
                    <w:t>end;</w:t>
                  </w:r>
                </w:p>
                <w:p>
                  <w:pPr>
                    <w:spacing w:before="37"/>
                    <w:ind w:left="107" w:right="0" w:firstLine="0"/>
                    <w:jc w:val="left"/>
                    <w:rPr>
                      <w:rFonts w:ascii="Arial" w:hAnsi="Arial"/>
                      <w:i/>
                      <w:sz w:val="18"/>
                    </w:rPr>
                  </w:pPr>
                  <w:r>
                    <w:rPr>
                      <w:rFonts w:ascii="Arial" w:hAnsi="Arial"/>
                      <w:i/>
                      <w:sz w:val="18"/>
                    </w:rPr>
                    <w:t>//Hàm cực tiểu hoá: Target := min(Target, Value)</w:t>
                  </w:r>
                </w:p>
                <w:p>
                  <w:pPr>
                    <w:spacing w:before="55" w:line="285" w:lineRule="auto"/>
                    <w:ind w:left="107" w:right="738" w:firstLine="0"/>
                    <w:jc w:val="left"/>
                    <w:rPr>
                      <w:rFonts w:ascii="Courier New"/>
                      <w:sz w:val="20"/>
                    </w:rPr>
                  </w:pPr>
                  <w:r>
                    <w:rPr>
                      <w:rFonts w:ascii="Courier New"/>
                      <w:sz w:val="20"/>
                    </w:rPr>
                    <w:t>procedure Minimize(var Target: Integer; Value: Integer); begin</w:t>
                  </w:r>
                </w:p>
                <w:p>
                  <w:pPr>
                    <w:spacing w:before="0" w:line="283" w:lineRule="auto"/>
                    <w:ind w:left="107" w:right="2539" w:firstLine="239"/>
                    <w:jc w:val="left"/>
                    <w:rPr>
                      <w:rFonts w:ascii="Courier New"/>
                      <w:sz w:val="20"/>
                    </w:rPr>
                  </w:pPr>
                  <w:r>
                    <w:rPr>
                      <w:rFonts w:ascii="Courier New"/>
                      <w:sz w:val="20"/>
                    </w:rPr>
                    <w:t>if Value &lt; Target then Target := Value; end;</w:t>
                  </w:r>
                </w:p>
                <w:p>
                  <w:pPr>
                    <w:spacing w:before="5" w:line="228" w:lineRule="auto"/>
                    <w:ind w:left="107" w:right="56" w:firstLine="0"/>
                    <w:jc w:val="left"/>
                    <w:rPr>
                      <w:rFonts w:ascii="Arial" w:hAnsi="Arial"/>
                      <w:i/>
                      <w:sz w:val="18"/>
                    </w:rPr>
                  </w:pPr>
                  <w:r>
                    <w:rPr>
                      <w:rFonts w:ascii="Courier New" w:hAnsi="Courier New"/>
                      <w:sz w:val="20"/>
                    </w:rPr>
                    <w:t xml:space="preserve">procedure DFSVisit(u: Integer); </w:t>
                  </w:r>
                  <w:r>
                    <w:rPr>
                      <w:rFonts w:ascii="Arial" w:hAnsi="Arial"/>
                      <w:i/>
                      <w:sz w:val="18"/>
                    </w:rPr>
                    <w:t xml:space="preserve">//Thuật toán tìm kiếm theo chiều sâu bắt </w:t>
                  </w:r>
                  <w:r>
                    <w:rPr>
                      <w:rFonts w:ascii="Arial" w:hAnsi="Arial"/>
                      <w:i/>
                      <w:sz w:val="18"/>
                      <w:lang w:val="en-US"/>
                    </w:rPr>
                    <w:t>đ</w:t>
                  </w:r>
                  <w:r>
                    <w:rPr>
                      <w:rFonts w:ascii="Arial" w:hAnsi="Arial"/>
                      <w:i/>
                      <w:sz w:val="18"/>
                    </w:rPr>
                    <w:t>ầu từ u</w:t>
                  </w:r>
                </w:p>
                <w:p>
                  <w:pPr>
                    <w:spacing w:before="52"/>
                    <w:ind w:left="107" w:right="0" w:firstLine="0"/>
                    <w:jc w:val="left"/>
                    <w:rPr>
                      <w:rFonts w:ascii="Courier New"/>
                      <w:sz w:val="20"/>
                    </w:rPr>
                  </w:pPr>
                  <w:r>
                    <w:rPr>
                      <w:rFonts w:ascii="Courier New"/>
                      <w:sz w:val="20"/>
                    </w:rPr>
                    <w:t>var</w:t>
                  </w:r>
                </w:p>
                <w:p>
                  <w:pPr>
                    <w:spacing w:before="40" w:line="283" w:lineRule="auto"/>
                    <w:ind w:left="107" w:right="5900" w:firstLine="239"/>
                    <w:jc w:val="left"/>
                    <w:rPr>
                      <w:rFonts w:ascii="Courier New"/>
                      <w:sz w:val="20"/>
                    </w:rPr>
                  </w:pPr>
                  <w:r>
                    <w:rPr>
                      <w:rFonts w:ascii="Courier New"/>
                      <w:sz w:val="20"/>
                    </w:rPr>
                    <w:t>v: Integer; begin</w:t>
                  </w:r>
                </w:p>
                <w:p>
                  <w:pPr>
                    <w:spacing w:before="0" w:line="225" w:lineRule="exact"/>
                    <w:ind w:left="347" w:right="0" w:firstLine="0"/>
                    <w:jc w:val="left"/>
                    <w:rPr>
                      <w:rFonts w:ascii="Courier New"/>
                      <w:sz w:val="20"/>
                    </w:rPr>
                  </w:pPr>
                  <w:r>
                    <w:rPr>
                      <w:rFonts w:ascii="Courier New"/>
                      <w:sz w:val="20"/>
                    </w:rPr>
                    <w:t>Inc(Count);</w:t>
                  </w:r>
                </w:p>
                <w:p>
                  <w:pPr>
                    <w:spacing w:before="43"/>
                    <w:ind w:left="347" w:right="0" w:firstLine="0"/>
                    <w:jc w:val="left"/>
                    <w:rPr>
                      <w:rFonts w:ascii="Arial" w:hAnsi="Arial"/>
                      <w:i/>
                      <w:sz w:val="18"/>
                    </w:rPr>
                  </w:pPr>
                  <w:r>
                    <w:rPr>
                      <w:rFonts w:ascii="Courier New" w:hAnsi="Courier New"/>
                      <w:sz w:val="20"/>
                    </w:rPr>
                    <w:t xml:space="preserve">Number[u] := Count; </w:t>
                  </w:r>
                  <w:r>
                    <w:rPr>
                      <w:rFonts w:ascii="Arial" w:hAnsi="Arial"/>
                      <w:i/>
                      <w:sz w:val="18"/>
                    </w:rPr>
                    <w:t xml:space="preserve">//Đánh số u theo thứ tự duyệt </w:t>
                  </w:r>
                  <w:r>
                    <w:rPr>
                      <w:rFonts w:ascii="Arial" w:hAnsi="Arial"/>
                      <w:i/>
                      <w:sz w:val="18"/>
                      <w:lang w:val="en-US"/>
                    </w:rPr>
                    <w:t>đ</w:t>
                  </w:r>
                  <w:r>
                    <w:rPr>
                      <w:rFonts w:ascii="Arial" w:hAnsi="Arial"/>
                      <w:i/>
                      <w:sz w:val="18"/>
                    </w:rPr>
                    <w:t>ến</w:t>
                  </w:r>
                </w:p>
                <w:p>
                  <w:pPr>
                    <w:spacing w:before="42"/>
                    <w:ind w:left="347" w:right="0" w:firstLine="0"/>
                    <w:jc w:val="left"/>
                    <w:rPr>
                      <w:rFonts w:ascii="Arial" w:hAnsi="Arial"/>
                      <w:i/>
                      <w:sz w:val="18"/>
                    </w:rPr>
                  </w:pPr>
                  <w:r>
                    <w:rPr>
                      <w:rFonts w:ascii="Courier New" w:hAnsi="Courier New"/>
                      <w:sz w:val="20"/>
                    </w:rPr>
                    <w:t xml:space="preserve">Low[u] := maxN + 1; </w:t>
                  </w:r>
                  <w:r>
                    <w:rPr>
                      <w:rFonts w:ascii="Arial" w:hAnsi="Arial"/>
                      <w:i/>
                      <w:sz w:val="18"/>
                    </w:rPr>
                    <w:t>//Đặt Low[u] := +∞</w:t>
                  </w:r>
                </w:p>
                <w:p>
                  <w:pPr>
                    <w:spacing w:before="42"/>
                    <w:ind w:left="347" w:right="0" w:firstLine="0"/>
                    <w:jc w:val="left"/>
                    <w:rPr>
                      <w:rFonts w:ascii="Courier New"/>
                      <w:sz w:val="20"/>
                    </w:rPr>
                  </w:pPr>
                  <w:r>
                    <w:rPr>
                      <w:rFonts w:ascii="Courier New"/>
                      <w:sz w:val="20"/>
                    </w:rPr>
                    <w:t>for v := 1 to n do</w:t>
                  </w:r>
                </w:p>
                <w:p>
                  <w:pPr>
                    <w:spacing w:before="42"/>
                    <w:ind w:left="587" w:right="0" w:firstLine="0"/>
                    <w:jc w:val="left"/>
                    <w:rPr>
                      <w:rFonts w:ascii="Arial" w:hAnsi="Arial"/>
                      <w:i/>
                      <w:sz w:val="18"/>
                    </w:rPr>
                  </w:pPr>
                  <w:r>
                    <w:rPr>
                      <w:rFonts w:ascii="Courier New" w:hAnsi="Courier New"/>
                      <w:sz w:val="20"/>
                    </w:rPr>
                    <w:t xml:space="preserve">if a[u, v] then </w:t>
                  </w:r>
                  <w:r>
                    <w:rPr>
                      <w:rFonts w:ascii="Arial" w:hAnsi="Arial"/>
                      <w:i/>
                      <w:sz w:val="18"/>
                    </w:rPr>
                    <w:t>//Xét các đỉnh v kề u</w:t>
                  </w:r>
                </w:p>
                <w:p>
                  <w:pPr>
                    <w:spacing w:before="40"/>
                    <w:ind w:left="827" w:right="0" w:firstLine="0"/>
                    <w:jc w:val="left"/>
                    <w:rPr>
                      <w:rFonts w:ascii="Courier New"/>
                      <w:sz w:val="20"/>
                    </w:rPr>
                  </w:pPr>
                  <w:r>
                    <w:rPr>
                      <w:rFonts w:ascii="Courier New"/>
                      <w:sz w:val="20"/>
                    </w:rPr>
                    <w:t>begin</w:t>
                  </w:r>
                </w:p>
                <w:p>
                  <w:pPr>
                    <w:spacing w:before="43"/>
                    <w:ind w:left="1067" w:right="0" w:firstLine="0"/>
                    <w:jc w:val="left"/>
                    <w:rPr>
                      <w:rFonts w:ascii="Arial" w:hAnsi="Arial"/>
                      <w:i/>
                      <w:sz w:val="18"/>
                    </w:rPr>
                  </w:pPr>
                  <w:r>
                    <w:rPr>
                      <w:rFonts w:ascii="Courier New" w:hAnsi="Courier New"/>
                      <w:sz w:val="20"/>
                    </w:rPr>
                    <w:t xml:space="preserve">a[v, u] := False; </w:t>
                  </w:r>
                  <w:r>
                    <w:rPr>
                      <w:rFonts w:ascii="Arial" w:hAnsi="Arial"/>
                      <w:i/>
                      <w:sz w:val="18"/>
                    </w:rPr>
                    <w:t>//Định chiều cạnh (u, v) thành cung (u, v)</w:t>
                  </w:r>
                </w:p>
                <w:p>
                  <w:pPr>
                    <w:spacing w:before="42"/>
                    <w:ind w:left="1067" w:right="0" w:firstLine="0"/>
                    <w:jc w:val="left"/>
                    <w:rPr>
                      <w:rFonts w:ascii="Arial" w:hAnsi="Arial"/>
                      <w:i/>
                      <w:sz w:val="18"/>
                    </w:rPr>
                  </w:pPr>
                  <w:r>
                    <w:rPr>
                      <w:rFonts w:ascii="Courier New" w:hAnsi="Courier New"/>
                      <w:sz w:val="20"/>
                    </w:rPr>
                    <w:t xml:space="preserve">if Parent[v] = 0 then </w:t>
                  </w:r>
                  <w:r>
                    <w:rPr>
                      <w:rFonts w:ascii="Arial" w:hAnsi="Arial"/>
                      <w:i/>
                      <w:sz w:val="18"/>
                    </w:rPr>
                    <w:t>//Nếu v chưa thăm</w:t>
                  </w:r>
                </w:p>
                <w:p>
                  <w:pPr>
                    <w:spacing w:before="40"/>
                    <w:ind w:left="1307" w:right="0" w:firstLine="0"/>
                    <w:jc w:val="left"/>
                    <w:rPr>
                      <w:rFonts w:ascii="Courier New"/>
                      <w:sz w:val="20"/>
                    </w:rPr>
                  </w:pPr>
                  <w:r>
                    <w:rPr>
                      <w:rFonts w:ascii="Courier New"/>
                      <w:sz w:val="20"/>
                    </w:rPr>
                    <w:t>begin</w:t>
                  </w:r>
                </w:p>
                <w:p>
                  <w:pPr>
                    <w:spacing w:before="42"/>
                    <w:ind w:left="1547" w:right="0" w:firstLine="0"/>
                    <w:jc w:val="left"/>
                    <w:rPr>
                      <w:rFonts w:ascii="Arial" w:hAnsi="Arial"/>
                      <w:i/>
                      <w:sz w:val="18"/>
                    </w:rPr>
                  </w:pPr>
                  <w:r>
                    <w:rPr>
                      <w:rFonts w:ascii="Courier New" w:hAnsi="Courier New"/>
                      <w:sz w:val="20"/>
                    </w:rPr>
                    <w:t>Parent[v] := u;</w:t>
                  </w:r>
                  <w:r>
                    <w:rPr>
                      <w:rFonts w:ascii="Courier New" w:hAnsi="Courier New"/>
                      <w:spacing w:val="-82"/>
                      <w:sz w:val="20"/>
                    </w:rPr>
                    <w:t xml:space="preserve"> </w:t>
                  </w:r>
                  <w:r>
                    <w:rPr>
                      <w:rFonts w:ascii="Arial" w:hAnsi="Arial"/>
                      <w:i/>
                      <w:sz w:val="18"/>
                    </w:rPr>
                    <w:t>//cung (u, v) là cung DFS</w:t>
                  </w:r>
                </w:p>
                <w:p>
                  <w:pPr>
                    <w:spacing w:before="42"/>
                    <w:ind w:left="1547" w:right="0" w:firstLine="0"/>
                    <w:jc w:val="left"/>
                    <w:rPr>
                      <w:rFonts w:ascii="Arial" w:hAnsi="Arial"/>
                      <w:i/>
                      <w:sz w:val="18"/>
                    </w:rPr>
                  </w:pPr>
                  <w:r>
                    <w:rPr>
                      <w:rFonts w:ascii="Courier New" w:hAnsi="Courier New"/>
                      <w:w w:val="105"/>
                      <w:sz w:val="20"/>
                    </w:rPr>
                    <w:t xml:space="preserve">DFSVisit(v); </w:t>
                  </w:r>
                  <w:r>
                    <w:rPr>
                      <w:rFonts w:ascii="Arial" w:hAnsi="Arial"/>
                      <w:i/>
                      <w:w w:val="105"/>
                      <w:sz w:val="18"/>
                    </w:rPr>
                    <w:t>//Đi thăm v</w:t>
                  </w:r>
                </w:p>
                <w:p>
                  <w:pPr>
                    <w:spacing w:before="43"/>
                    <w:ind w:left="1547" w:right="0" w:firstLine="0"/>
                    <w:jc w:val="left"/>
                    <w:rPr>
                      <w:rFonts w:ascii="Arial" w:hAnsi="Arial"/>
                      <w:i/>
                      <w:sz w:val="18"/>
                    </w:rPr>
                  </w:pPr>
                  <w:r>
                    <w:rPr>
                      <w:rFonts w:ascii="Courier New" w:hAnsi="Courier New"/>
                      <w:sz w:val="20"/>
                    </w:rPr>
                    <w:t>Minimize(Low[u], Low[v]);</w:t>
                  </w:r>
                  <w:r>
                    <w:rPr>
                      <w:rFonts w:ascii="Courier New" w:hAnsi="Courier New"/>
                      <w:spacing w:val="-56"/>
                      <w:sz w:val="20"/>
                    </w:rPr>
                    <w:t xml:space="preserve"> </w:t>
                  </w:r>
                  <w:r>
                    <w:rPr>
                      <w:rFonts w:ascii="Arial" w:hAnsi="Arial"/>
                      <w:i/>
                      <w:sz w:val="18"/>
                    </w:rPr>
                    <w:t>//Cực tiểu hoá Low[u] theo Low[v]</w:t>
                  </w:r>
                </w:p>
                <w:p>
                  <w:pPr>
                    <w:spacing w:before="39"/>
                    <w:ind w:left="1307" w:right="0" w:firstLine="0"/>
                    <w:jc w:val="left"/>
                    <w:rPr>
                      <w:rFonts w:ascii="Courier New"/>
                      <w:sz w:val="20"/>
                    </w:rPr>
                  </w:pPr>
                  <w:r>
                    <w:rPr>
                      <w:rFonts w:ascii="Courier New"/>
                      <w:sz w:val="20"/>
                    </w:rPr>
                    <w:t>end</w:t>
                  </w:r>
                </w:p>
              </w:txbxContent>
            </v:textbox>
            <w10:wrap type="none"/>
            <w10:anchorlock/>
          </v:shape>
        </w:pict>
      </w:r>
    </w:p>
    <w:p>
      <w:pPr>
        <w:spacing w:after="0"/>
        <w:rPr>
          <w:rFonts w:hint="default" w:ascii="Times New Roman" w:hAnsi="Times New Roman" w:cs="Times New Roman"/>
          <w:sz w:val="28"/>
          <w:szCs w:val="28"/>
        </w:rPr>
        <w:sectPr>
          <w:pgSz w:w="11900" w:h="16840"/>
          <w:pgMar w:top="1600" w:right="1680" w:bottom="2400" w:left="1680" w:header="0" w:footer="2216"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5" w:after="1"/>
        <w:rPr>
          <w:rFonts w:hint="default" w:ascii="Times New Roman" w:hAnsi="Times New Roman" w:cs="Times New Roman"/>
          <w:sz w:val="28"/>
          <w:szCs w:val="28"/>
        </w:rPr>
      </w:pPr>
    </w:p>
    <w:p>
      <w:pPr>
        <w:pStyle w:val="7"/>
        <w:ind w:left="753"/>
        <w:rPr>
          <w:rFonts w:hint="default" w:ascii="Times New Roman" w:hAnsi="Times New Roman" w:cs="Times New Roman"/>
          <w:sz w:val="28"/>
          <w:szCs w:val="28"/>
        </w:rPr>
      </w:pPr>
      <w:r>
        <w:rPr>
          <w:rFonts w:hint="default" w:ascii="Times New Roman" w:hAnsi="Times New Roman" w:cs="Times New Roman"/>
          <w:sz w:val="28"/>
          <w:szCs w:val="28"/>
        </w:rPr>
        <w:pict>
          <v:shape id="_x0000_s3752" o:spid="_x0000_s3752" o:spt="202" type="#_x0000_t202" style="height:556.45pt;width:379.8pt;" filled="f" stroked="t" coordsize="21600,21600">
            <v:path/>
            <v:fill on="f" focussize="0,0"/>
            <v:stroke weight="0.48pt" color="#000000"/>
            <v:imagedata o:title=""/>
            <o:lock v:ext="edit"/>
            <v:textbox inset="0mm,0mm,0mm,0mm">
              <w:txbxContent>
                <w:p>
                  <w:pPr>
                    <w:spacing w:before="23"/>
                    <w:ind w:left="1067" w:right="0" w:firstLine="0"/>
                    <w:jc w:val="left"/>
                    <w:rPr>
                      <w:rFonts w:ascii="Courier New"/>
                      <w:sz w:val="20"/>
                    </w:rPr>
                  </w:pPr>
                  <w:r>
                    <w:rPr>
                      <w:rFonts w:ascii="Courier New"/>
                      <w:sz w:val="20"/>
                    </w:rPr>
                    <w:t>else</w:t>
                  </w:r>
                </w:p>
                <w:p>
                  <w:pPr>
                    <w:spacing w:before="45" w:line="224" w:lineRule="exact"/>
                    <w:ind w:left="1307" w:right="0" w:firstLine="0"/>
                    <w:jc w:val="left"/>
                    <w:rPr>
                      <w:rFonts w:ascii="Arial" w:hAnsi="Arial"/>
                      <w:i/>
                      <w:sz w:val="18"/>
                    </w:rPr>
                  </w:pPr>
                  <w:r>
                    <w:rPr>
                      <w:rFonts w:ascii="Courier New" w:hAnsi="Courier New"/>
                      <w:sz w:val="20"/>
                    </w:rPr>
                    <w:t xml:space="preserve">Minimize(Low[u], Number[v]); </w:t>
                  </w:r>
                  <w:r>
                    <w:rPr>
                      <w:rFonts w:ascii="Arial" w:hAnsi="Arial"/>
                      <w:i/>
                      <w:sz w:val="18"/>
                    </w:rPr>
                    <w:t>//Cực tiểu hoá Low[u] theo</w:t>
                  </w:r>
                </w:p>
                <w:p>
                  <w:pPr>
                    <w:spacing w:before="0" w:line="202" w:lineRule="exact"/>
                    <w:ind w:left="107" w:right="0" w:firstLine="0"/>
                    <w:jc w:val="left"/>
                    <w:rPr>
                      <w:rFonts w:ascii="Arial"/>
                      <w:i/>
                      <w:sz w:val="18"/>
                    </w:rPr>
                  </w:pPr>
                  <w:r>
                    <w:rPr>
                      <w:rFonts w:ascii="Arial"/>
                      <w:i/>
                      <w:sz w:val="18"/>
                    </w:rPr>
                    <w:t>Number[v]</w:t>
                  </w:r>
                </w:p>
                <w:p>
                  <w:pPr>
                    <w:spacing w:before="49"/>
                    <w:ind w:left="827" w:right="0" w:firstLine="0"/>
                    <w:jc w:val="left"/>
                    <w:rPr>
                      <w:rFonts w:ascii="Courier New"/>
                      <w:sz w:val="20"/>
                    </w:rPr>
                  </w:pPr>
                  <w:r>
                    <w:rPr>
                      <w:rFonts w:ascii="Courier New"/>
                      <w:sz w:val="20"/>
                    </w:rPr>
                    <w:t>end;</w:t>
                  </w:r>
                </w:p>
                <w:p>
                  <w:pPr>
                    <w:spacing w:before="40"/>
                    <w:ind w:left="107" w:right="0" w:firstLine="0"/>
                    <w:jc w:val="left"/>
                    <w:rPr>
                      <w:rFonts w:ascii="Courier New"/>
                      <w:sz w:val="20"/>
                    </w:rPr>
                  </w:pPr>
                  <w:r>
                    <w:rPr>
                      <w:rFonts w:ascii="Courier New"/>
                      <w:sz w:val="20"/>
                    </w:rPr>
                    <w:t>end;</w:t>
                  </w:r>
                </w:p>
                <w:p>
                  <w:pPr>
                    <w:spacing w:before="40" w:line="285" w:lineRule="auto"/>
                    <w:ind w:left="107" w:right="5539" w:firstLine="0"/>
                    <w:jc w:val="left"/>
                    <w:rPr>
                      <w:rFonts w:ascii="Courier New"/>
                      <w:sz w:val="20"/>
                    </w:rPr>
                  </w:pPr>
                  <w:r>
                    <w:rPr>
                      <w:rFonts w:ascii="Courier New"/>
                      <w:sz w:val="20"/>
                    </w:rPr>
                    <w:t>procedure Solve; var</w:t>
                  </w:r>
                </w:p>
                <w:p>
                  <w:pPr>
                    <w:spacing w:before="0" w:line="283" w:lineRule="auto"/>
                    <w:ind w:left="107" w:right="5540" w:firstLine="239"/>
                    <w:jc w:val="left"/>
                    <w:rPr>
                      <w:rFonts w:ascii="Courier New"/>
                      <w:sz w:val="20"/>
                    </w:rPr>
                  </w:pPr>
                  <w:r>
                    <w:rPr>
                      <w:rFonts w:ascii="Courier New"/>
                      <w:sz w:val="20"/>
                    </w:rPr>
                    <w:t>u, v: Integer; begin</w:t>
                  </w:r>
                </w:p>
                <w:p>
                  <w:pPr>
                    <w:spacing w:before="0"/>
                    <w:ind w:left="347" w:right="0" w:firstLine="0"/>
                    <w:jc w:val="left"/>
                    <w:rPr>
                      <w:rFonts w:ascii="Arial" w:hAnsi="Arial"/>
                      <w:i/>
                      <w:sz w:val="18"/>
                    </w:rPr>
                  </w:pPr>
                  <w:r>
                    <w:rPr>
                      <w:rFonts w:ascii="Courier New" w:hAnsi="Courier New"/>
                      <w:sz w:val="20"/>
                    </w:rPr>
                    <w:t xml:space="preserve">Count := 0; </w:t>
                  </w:r>
                  <w:r>
                    <w:rPr>
                      <w:rFonts w:ascii="Arial" w:hAnsi="Arial"/>
                      <w:i/>
                      <w:sz w:val="18"/>
                    </w:rPr>
                    <w:t xml:space="preserve">//Khởi tạo bộ </w:t>
                  </w:r>
                  <w:r>
                    <w:rPr>
                      <w:rFonts w:ascii="Arial" w:hAnsi="Arial"/>
                      <w:i/>
                      <w:sz w:val="18"/>
                      <w:lang w:val="en-US"/>
                    </w:rPr>
                    <w:t>đ</w:t>
                  </w:r>
                  <w:r>
                    <w:rPr>
                      <w:rFonts w:ascii="Arial" w:hAnsi="Arial"/>
                      <w:i/>
                      <w:sz w:val="18"/>
                    </w:rPr>
                    <w:t>ếm</w:t>
                  </w:r>
                </w:p>
                <w:p>
                  <w:pPr>
                    <w:spacing w:before="39"/>
                    <w:ind w:left="347" w:right="0" w:firstLine="0"/>
                    <w:jc w:val="left"/>
                    <w:rPr>
                      <w:rFonts w:ascii="Arial" w:hAnsi="Arial"/>
                      <w:i/>
                      <w:sz w:val="18"/>
                    </w:rPr>
                  </w:pPr>
                  <w:r>
                    <w:rPr>
                      <w:rFonts w:ascii="Courier New" w:hAnsi="Courier New"/>
                      <w:sz w:val="20"/>
                    </w:rPr>
                    <w:t xml:space="preserve">FillChar(Parent, SizeOf(Parent), 0); </w:t>
                  </w:r>
                  <w:r>
                    <w:rPr>
                      <w:rFonts w:ascii="Arial" w:hAnsi="Arial"/>
                      <w:i/>
                      <w:sz w:val="18"/>
                    </w:rPr>
                    <w:t>//Các đỉnh đều chưa thăm</w:t>
                  </w:r>
                </w:p>
                <w:p>
                  <w:pPr>
                    <w:spacing w:before="40"/>
                    <w:ind w:left="347" w:right="0" w:firstLine="0"/>
                    <w:jc w:val="left"/>
                    <w:rPr>
                      <w:rFonts w:ascii="Courier New"/>
                      <w:sz w:val="20"/>
                    </w:rPr>
                  </w:pPr>
                  <w:r>
                    <w:rPr>
                      <w:rFonts w:ascii="Courier New"/>
                      <w:sz w:val="20"/>
                    </w:rPr>
                    <w:t>for u := 1 to n do</w:t>
                  </w:r>
                </w:p>
                <w:p>
                  <w:pPr>
                    <w:spacing w:before="39" w:line="283" w:lineRule="auto"/>
                    <w:ind w:left="827" w:right="4458" w:hanging="240"/>
                    <w:jc w:val="left"/>
                    <w:rPr>
                      <w:rFonts w:ascii="Courier New"/>
                      <w:sz w:val="20"/>
                    </w:rPr>
                  </w:pPr>
                  <w:r>
                    <w:rPr>
                      <w:rFonts w:ascii="Courier New"/>
                      <w:sz w:val="20"/>
                    </w:rPr>
                    <w:t>if Parent[u] = 0 then begin</w:t>
                  </w:r>
                </w:p>
                <w:p>
                  <w:pPr>
                    <w:spacing w:before="0" w:line="283" w:lineRule="auto"/>
                    <w:ind w:left="1067" w:right="4579" w:firstLine="0"/>
                    <w:jc w:val="left"/>
                    <w:rPr>
                      <w:rFonts w:ascii="Courier New"/>
                      <w:sz w:val="20"/>
                    </w:rPr>
                  </w:pPr>
                  <w:r>
                    <w:rPr>
                      <w:rFonts w:ascii="Courier New"/>
                      <w:sz w:val="20"/>
                    </w:rPr>
                    <w:t>Parent[u] := -1; DFSVisit(u);</w:t>
                  </w:r>
                </w:p>
                <w:p>
                  <w:pPr>
                    <w:spacing w:before="0" w:line="225" w:lineRule="exact"/>
                    <w:ind w:left="827" w:right="0" w:firstLine="0"/>
                    <w:jc w:val="left"/>
                    <w:rPr>
                      <w:rFonts w:ascii="Courier New"/>
                      <w:sz w:val="20"/>
                    </w:rPr>
                  </w:pPr>
                  <w:r>
                    <w:rPr>
                      <w:rFonts w:ascii="Courier New"/>
                      <w:sz w:val="20"/>
                    </w:rPr>
                    <w:t>end;</w:t>
                  </w:r>
                </w:p>
                <w:p>
                  <w:pPr>
                    <w:spacing w:before="38"/>
                    <w:ind w:left="107" w:right="0" w:firstLine="0"/>
                    <w:jc w:val="left"/>
                    <w:rPr>
                      <w:rFonts w:ascii="Courier New"/>
                      <w:sz w:val="20"/>
                    </w:rPr>
                  </w:pPr>
                  <w:r>
                    <w:rPr>
                      <w:rFonts w:ascii="Courier New"/>
                      <w:sz w:val="20"/>
                    </w:rPr>
                    <w:t>end;</w:t>
                  </w:r>
                </w:p>
                <w:p>
                  <w:pPr>
                    <w:spacing w:before="43"/>
                    <w:ind w:left="107" w:right="0" w:firstLine="0"/>
                    <w:jc w:val="left"/>
                    <w:rPr>
                      <w:rFonts w:ascii="Arial" w:hAnsi="Arial"/>
                      <w:i/>
                      <w:sz w:val="18"/>
                    </w:rPr>
                  </w:pPr>
                  <w:r>
                    <w:rPr>
                      <w:rFonts w:ascii="Courier New" w:hAnsi="Courier New"/>
                      <w:sz w:val="20"/>
                    </w:rPr>
                    <w:t xml:space="preserve">procedure PrintResult; </w:t>
                  </w:r>
                  <w:r>
                    <w:rPr>
                      <w:rFonts w:ascii="Arial" w:hAnsi="Arial"/>
                      <w:i/>
                      <w:sz w:val="18"/>
                    </w:rPr>
                    <w:t>//In kết quả</w:t>
                  </w:r>
                </w:p>
                <w:p>
                  <w:pPr>
                    <w:spacing w:before="42"/>
                    <w:ind w:left="107" w:right="0" w:firstLine="0"/>
                    <w:jc w:val="left"/>
                    <w:rPr>
                      <w:rFonts w:ascii="Courier New"/>
                      <w:sz w:val="20"/>
                    </w:rPr>
                  </w:pPr>
                  <w:r>
                    <w:rPr>
                      <w:rFonts w:ascii="Courier New"/>
                      <w:sz w:val="20"/>
                    </w:rPr>
                    <w:t>var</w:t>
                  </w:r>
                </w:p>
                <w:p>
                  <w:pPr>
                    <w:spacing w:before="40"/>
                    <w:ind w:left="347" w:right="0" w:firstLine="0"/>
                    <w:jc w:val="left"/>
                    <w:rPr>
                      <w:rFonts w:ascii="Courier New"/>
                      <w:sz w:val="20"/>
                    </w:rPr>
                  </w:pPr>
                  <w:r>
                    <w:rPr>
                      <w:rFonts w:ascii="Courier New"/>
                      <w:sz w:val="20"/>
                    </w:rPr>
                    <w:t>u, v: Integer;</w:t>
                  </w:r>
                </w:p>
                <w:p>
                  <w:pPr>
                    <w:spacing w:before="40" w:line="283" w:lineRule="auto"/>
                    <w:ind w:left="347" w:right="2178" w:firstLine="0"/>
                    <w:jc w:val="left"/>
                    <w:rPr>
                      <w:rFonts w:ascii="Courier New"/>
                      <w:sz w:val="20"/>
                    </w:rPr>
                  </w:pPr>
                  <w:r>
                    <w:rPr>
                      <w:rFonts w:ascii="Courier New"/>
                      <w:sz w:val="20"/>
                    </w:rPr>
                    <w:t>nChildren: array[1..maxN] of Integer; IsArticulation: array[1..maxN] of Boolean;</w:t>
                  </w:r>
                </w:p>
                <w:p>
                  <w:pPr>
                    <w:spacing w:before="0" w:line="225" w:lineRule="exact"/>
                    <w:ind w:left="107" w:right="0" w:firstLine="0"/>
                    <w:jc w:val="left"/>
                    <w:rPr>
                      <w:rFonts w:ascii="Courier New"/>
                      <w:sz w:val="20"/>
                    </w:rPr>
                  </w:pPr>
                  <w:r>
                    <w:rPr>
                      <w:rFonts w:ascii="Courier New"/>
                      <w:sz w:val="20"/>
                    </w:rPr>
                    <w:t>begin</w:t>
                  </w:r>
                </w:p>
                <w:p>
                  <w:pPr>
                    <w:spacing w:before="42"/>
                    <w:ind w:left="347" w:right="0" w:firstLine="0"/>
                    <w:jc w:val="left"/>
                    <w:rPr>
                      <w:rFonts w:ascii="Arial" w:hAnsi="Arial"/>
                      <w:i/>
                      <w:sz w:val="18"/>
                    </w:rPr>
                  </w:pPr>
                  <w:r>
                    <w:rPr>
                      <w:rFonts w:ascii="Courier New" w:hAnsi="Courier New"/>
                      <w:sz w:val="20"/>
                    </w:rPr>
                    <w:t xml:space="preserve">WriteLn('Bridges: '); </w:t>
                  </w:r>
                  <w:r>
                    <w:rPr>
                      <w:rFonts w:ascii="Arial" w:hAnsi="Arial"/>
                      <w:i/>
                      <w:sz w:val="18"/>
                    </w:rPr>
                    <w:t>//Liệt kê các cầu</w:t>
                  </w:r>
                </w:p>
                <w:p>
                  <w:pPr>
                    <w:spacing w:before="40" w:line="283" w:lineRule="auto"/>
                    <w:ind w:left="587" w:right="5059" w:hanging="240"/>
                    <w:jc w:val="left"/>
                    <w:rPr>
                      <w:rFonts w:ascii="Courier New"/>
                      <w:sz w:val="20"/>
                    </w:rPr>
                  </w:pPr>
                  <w:r>
                    <w:rPr>
                      <w:rFonts w:ascii="Courier New"/>
                      <w:sz w:val="20"/>
                    </w:rPr>
                    <w:t>for v := 1 to n do begin</w:t>
                  </w:r>
                </w:p>
                <w:p>
                  <w:pPr>
                    <w:spacing w:before="0" w:line="225" w:lineRule="exact"/>
                    <w:ind w:left="827" w:right="0" w:firstLine="0"/>
                    <w:jc w:val="left"/>
                    <w:rPr>
                      <w:rFonts w:ascii="Courier New"/>
                      <w:sz w:val="20"/>
                    </w:rPr>
                  </w:pPr>
                  <w:r>
                    <w:rPr>
                      <w:rFonts w:ascii="Courier New"/>
                      <w:sz w:val="20"/>
                    </w:rPr>
                    <w:t>u := Parent[v];</w:t>
                  </w:r>
                </w:p>
                <w:p>
                  <w:pPr>
                    <w:spacing w:before="40" w:line="283" w:lineRule="auto"/>
                    <w:ind w:left="1067" w:right="1578" w:hanging="240"/>
                    <w:jc w:val="left"/>
                    <w:rPr>
                      <w:rFonts w:ascii="Courier New"/>
                      <w:sz w:val="20"/>
                    </w:rPr>
                  </w:pPr>
                  <w:r>
                    <w:rPr>
                      <w:rFonts w:ascii="Courier New"/>
                      <w:sz w:val="20"/>
                    </w:rPr>
                    <w:t>if (u &lt;&gt; -1) and (Low[v] &gt;= Number[v]) then WriteLn('(', u, ', ', v, ')');</w:t>
                  </w:r>
                </w:p>
                <w:p>
                  <w:pPr>
                    <w:spacing w:before="0" w:line="225" w:lineRule="exact"/>
                    <w:ind w:left="587" w:right="0" w:firstLine="0"/>
                    <w:jc w:val="left"/>
                    <w:rPr>
                      <w:rFonts w:ascii="Courier New"/>
                      <w:sz w:val="20"/>
                    </w:rPr>
                  </w:pPr>
                  <w:r>
                    <w:rPr>
                      <w:rFonts w:ascii="Courier New"/>
                      <w:sz w:val="20"/>
                    </w:rPr>
                    <w:t>end;</w:t>
                  </w:r>
                </w:p>
                <w:p>
                  <w:pPr>
                    <w:spacing w:before="42" w:line="283" w:lineRule="auto"/>
                    <w:ind w:left="347" w:right="1938" w:firstLine="0"/>
                    <w:jc w:val="left"/>
                    <w:rPr>
                      <w:rFonts w:ascii="Courier New" w:hAnsi="Courier New"/>
                      <w:sz w:val="20"/>
                    </w:rPr>
                  </w:pPr>
                  <w:r>
                    <w:rPr>
                      <w:rFonts w:ascii="Courier New" w:hAnsi="Courier New"/>
                      <w:sz w:val="20"/>
                    </w:rPr>
                    <w:t xml:space="preserve">WriteLn('Articulations:'); </w:t>
                  </w:r>
                  <w:r>
                    <w:rPr>
                      <w:rFonts w:ascii="Arial" w:hAnsi="Arial"/>
                      <w:i/>
                      <w:sz w:val="18"/>
                    </w:rPr>
                    <w:t xml:space="preserve">//Liệt kê các khớp </w:t>
                  </w:r>
                  <w:r>
                    <w:rPr>
                      <w:rFonts w:ascii="Courier New" w:hAnsi="Courier New"/>
                      <w:sz w:val="20"/>
                    </w:rPr>
                    <w:t>FillChar(nChildren, n * SizeOf(Integer), 0); for v := 1 to n do</w:t>
                  </w:r>
                </w:p>
                <w:p>
                  <w:pPr>
                    <w:spacing w:before="0" w:line="226" w:lineRule="exact"/>
                    <w:ind w:left="587" w:right="0" w:firstLine="0"/>
                    <w:jc w:val="left"/>
                    <w:rPr>
                      <w:rFonts w:ascii="Courier New"/>
                      <w:sz w:val="20"/>
                    </w:rPr>
                  </w:pPr>
                  <w:r>
                    <w:rPr>
                      <w:rFonts w:ascii="Courier New"/>
                      <w:sz w:val="20"/>
                    </w:rPr>
                    <w:t>begin</w:t>
                  </w:r>
                </w:p>
                <w:p>
                  <w:pPr>
                    <w:spacing w:before="40"/>
                    <w:ind w:left="827" w:right="0" w:firstLine="0"/>
                    <w:jc w:val="left"/>
                    <w:rPr>
                      <w:rFonts w:ascii="Courier New"/>
                      <w:sz w:val="20"/>
                    </w:rPr>
                  </w:pPr>
                  <w:r>
                    <w:rPr>
                      <w:rFonts w:ascii="Courier New"/>
                      <w:sz w:val="20"/>
                    </w:rPr>
                    <w:t>u := Parent[v];</w:t>
                  </w:r>
                </w:p>
                <w:p>
                  <w:pPr>
                    <w:spacing w:before="40" w:line="283" w:lineRule="auto"/>
                    <w:ind w:left="587" w:right="2659" w:firstLine="239"/>
                    <w:jc w:val="left"/>
                    <w:rPr>
                      <w:rFonts w:ascii="Courier New"/>
                      <w:sz w:val="20"/>
                    </w:rPr>
                  </w:pPr>
                  <w:r>
                    <w:rPr>
                      <w:rFonts w:ascii="Courier New"/>
                      <w:sz w:val="20"/>
                    </w:rPr>
                    <w:t>if u &lt;&gt; -1 then Inc(nChildren[u]); end;</w:t>
                  </w:r>
                </w:p>
                <w:p>
                  <w:pPr>
                    <w:spacing w:before="0" w:line="203" w:lineRule="exact"/>
                    <w:ind w:left="347" w:right="0" w:firstLine="0"/>
                    <w:jc w:val="left"/>
                    <w:rPr>
                      <w:rFonts w:ascii="Arial" w:hAnsi="Arial"/>
                      <w:i/>
                      <w:sz w:val="18"/>
                    </w:rPr>
                  </w:pPr>
                  <w:r>
                    <w:rPr>
                      <w:rFonts w:ascii="Arial" w:hAnsi="Arial"/>
                      <w:i/>
                      <w:sz w:val="18"/>
                    </w:rPr>
                    <w:t>//Đánh dấu các gốc cây có nhiều hơn 1 nhánh con</w:t>
                  </w:r>
                </w:p>
                <w:p>
                  <w:pPr>
                    <w:spacing w:before="54"/>
                    <w:ind w:left="347" w:right="0" w:firstLine="0"/>
                    <w:jc w:val="left"/>
                    <w:rPr>
                      <w:rFonts w:ascii="Courier New"/>
                      <w:sz w:val="20"/>
                    </w:rPr>
                  </w:pPr>
                  <w:r>
                    <w:rPr>
                      <w:rFonts w:ascii="Courier New"/>
                      <w:sz w:val="20"/>
                    </w:rPr>
                    <w:t>for u := 1 to n do</w:t>
                  </w:r>
                </w:p>
                <w:p>
                  <w:pPr>
                    <w:spacing w:before="40"/>
                    <w:ind w:left="587" w:right="0" w:firstLine="0"/>
                    <w:jc w:val="left"/>
                    <w:rPr>
                      <w:rFonts w:ascii="Courier New"/>
                      <w:sz w:val="20"/>
                    </w:rPr>
                  </w:pPr>
                  <w:r>
                    <w:rPr>
                      <w:rFonts w:ascii="Courier New"/>
                      <w:sz w:val="20"/>
                    </w:rPr>
                    <w:t>IsArticulation[u] := (Parent[u] = -1) and (nChildren[u]</w:t>
                  </w:r>
                </w:p>
                <w:p>
                  <w:pPr>
                    <w:spacing w:before="1"/>
                    <w:ind w:left="107" w:right="0" w:firstLine="0"/>
                    <w:jc w:val="left"/>
                    <w:rPr>
                      <w:rFonts w:ascii="Courier New"/>
                      <w:sz w:val="20"/>
                    </w:rPr>
                  </w:pPr>
                  <w:r>
                    <w:rPr>
                      <w:rFonts w:ascii="Courier New"/>
                      <w:sz w:val="20"/>
                    </w:rPr>
                    <w:t>&gt;= 2);</w:t>
                  </w:r>
                </w:p>
              </w:txbxContent>
            </v:textbox>
            <w10:wrap type="none"/>
            <w10:anchorlock/>
          </v:shape>
        </w:pict>
      </w:r>
    </w:p>
    <w:p>
      <w:pPr>
        <w:spacing w:after="0"/>
        <w:rPr>
          <w:rFonts w:hint="default" w:ascii="Times New Roman" w:hAnsi="Times New Roman" w:cs="Times New Roman"/>
          <w:sz w:val="28"/>
          <w:szCs w:val="28"/>
        </w:rPr>
        <w:sectPr>
          <w:pgSz w:w="11900" w:h="16840"/>
          <w:pgMar w:top="1600" w:right="1680" w:bottom="2580" w:left="1680" w:header="0" w:footer="2382"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5" w:after="1"/>
        <w:rPr>
          <w:rFonts w:hint="default" w:ascii="Times New Roman" w:hAnsi="Times New Roman" w:cs="Times New Roman"/>
          <w:sz w:val="28"/>
          <w:szCs w:val="28"/>
        </w:rPr>
      </w:pPr>
    </w:p>
    <w:p>
      <w:pPr>
        <w:pStyle w:val="7"/>
        <w:ind w:left="753"/>
        <w:rPr>
          <w:rFonts w:hint="default" w:ascii="Times New Roman" w:hAnsi="Times New Roman" w:cs="Times New Roman"/>
          <w:sz w:val="28"/>
          <w:szCs w:val="28"/>
        </w:rPr>
      </w:pPr>
      <w:r>
        <w:rPr>
          <w:rFonts w:hint="default" w:ascii="Times New Roman" w:hAnsi="Times New Roman" w:cs="Times New Roman"/>
          <w:sz w:val="28"/>
          <w:szCs w:val="28"/>
        </w:rPr>
        <w:pict>
          <v:shape id="_x0000_s3753" o:spid="_x0000_s3753" o:spt="202" type="#_x0000_t202" style="height:222.6pt;width:379.8pt;" filled="f" stroked="t" coordsize="21600,21600">
            <v:path/>
            <v:fill on="f" focussize="0,0"/>
            <v:stroke weight="0.480236220472441pt" color="#000000"/>
            <v:imagedata o:title=""/>
            <o:lock v:ext="edit"/>
            <v:textbox inset="0mm,0mm,0mm,0mm">
              <w:txbxContent>
                <w:p>
                  <w:pPr>
                    <w:spacing w:before="23" w:line="285" w:lineRule="auto"/>
                    <w:ind w:left="587" w:right="5059" w:hanging="240"/>
                    <w:jc w:val="left"/>
                    <w:rPr>
                      <w:rFonts w:ascii="Courier New"/>
                      <w:sz w:val="20"/>
                    </w:rPr>
                  </w:pPr>
                  <w:r>
                    <w:rPr>
                      <w:rFonts w:ascii="Courier New"/>
                      <w:sz w:val="20"/>
                    </w:rPr>
                    <w:t>for v := 1 to n do begin</w:t>
                  </w:r>
                </w:p>
                <w:p>
                  <w:pPr>
                    <w:spacing w:before="0" w:line="223" w:lineRule="exact"/>
                    <w:ind w:left="827" w:right="0" w:firstLine="0"/>
                    <w:jc w:val="left"/>
                    <w:rPr>
                      <w:rFonts w:ascii="Courier New"/>
                      <w:sz w:val="20"/>
                    </w:rPr>
                  </w:pPr>
                  <w:r>
                    <w:rPr>
                      <w:rFonts w:ascii="Courier New"/>
                      <w:sz w:val="20"/>
                    </w:rPr>
                    <w:t>u := Parent[v];</w:t>
                  </w:r>
                </w:p>
                <w:p>
                  <w:pPr>
                    <w:spacing w:before="40"/>
                    <w:ind w:left="107" w:right="859" w:firstLine="719"/>
                    <w:jc w:val="left"/>
                    <w:rPr>
                      <w:rFonts w:ascii="Courier New"/>
                      <w:sz w:val="20"/>
                    </w:rPr>
                  </w:pPr>
                  <w:r>
                    <w:rPr>
                      <w:rFonts w:ascii="Courier New"/>
                      <w:sz w:val="20"/>
                    </w:rPr>
                    <w:t>if (u &lt;&gt; -1) and (Parent[u] &lt;&gt; -1) and (Low[v] &gt;= Number[u]) then</w:t>
                  </w:r>
                </w:p>
                <w:p>
                  <w:pPr>
                    <w:spacing w:before="43" w:line="224" w:lineRule="exact"/>
                    <w:ind w:left="1067" w:right="0" w:firstLine="0"/>
                    <w:jc w:val="left"/>
                    <w:rPr>
                      <w:rFonts w:ascii="Arial" w:hAnsi="Arial"/>
                      <w:i/>
                      <w:sz w:val="18"/>
                    </w:rPr>
                  </w:pPr>
                  <w:r>
                    <w:rPr>
                      <w:rFonts w:ascii="Courier New" w:hAnsi="Courier New"/>
                      <w:sz w:val="20"/>
                    </w:rPr>
                    <w:t xml:space="preserve">IsArticulation[u] := True; </w:t>
                  </w:r>
                  <w:r>
                    <w:rPr>
                      <w:rFonts w:ascii="Arial" w:hAnsi="Arial"/>
                      <w:i/>
                      <w:sz w:val="18"/>
                    </w:rPr>
                    <w:t>//Đánh dấu các khớp không phải gốc</w:t>
                  </w:r>
                </w:p>
                <w:p>
                  <w:pPr>
                    <w:spacing w:before="0" w:line="202" w:lineRule="exact"/>
                    <w:ind w:left="107" w:right="0" w:firstLine="0"/>
                    <w:jc w:val="left"/>
                    <w:rPr>
                      <w:rFonts w:ascii="Arial" w:hAnsi="Arial"/>
                      <w:i/>
                      <w:sz w:val="18"/>
                    </w:rPr>
                  </w:pPr>
                  <w:r>
                    <w:rPr>
                      <w:rFonts w:ascii="Arial" w:hAnsi="Arial"/>
                      <w:i/>
                      <w:sz w:val="18"/>
                    </w:rPr>
                    <w:t>cây</w:t>
                  </w:r>
                </w:p>
                <w:p>
                  <w:pPr>
                    <w:spacing w:before="50"/>
                    <w:ind w:left="587" w:right="0" w:firstLine="0"/>
                    <w:jc w:val="left"/>
                    <w:rPr>
                      <w:rFonts w:ascii="Courier New"/>
                      <w:sz w:val="20"/>
                    </w:rPr>
                  </w:pPr>
                  <w:r>
                    <w:rPr>
                      <w:rFonts w:ascii="Courier New"/>
                      <w:sz w:val="20"/>
                    </w:rPr>
                    <w:t>end;</w:t>
                  </w:r>
                </w:p>
                <w:p>
                  <w:pPr>
                    <w:spacing w:before="42"/>
                    <w:ind w:left="347" w:right="0" w:firstLine="0"/>
                    <w:jc w:val="left"/>
                    <w:rPr>
                      <w:rFonts w:ascii="Arial" w:hAnsi="Arial"/>
                      <w:i/>
                      <w:sz w:val="18"/>
                    </w:rPr>
                  </w:pPr>
                  <w:r>
                    <w:rPr>
                      <w:rFonts w:ascii="Courier New" w:hAnsi="Courier New"/>
                      <w:sz w:val="20"/>
                    </w:rPr>
                    <w:t xml:space="preserve">for u := 1 to n do </w:t>
                  </w:r>
                  <w:r>
                    <w:rPr>
                      <w:rFonts w:ascii="Arial" w:hAnsi="Arial"/>
                      <w:i/>
                      <w:sz w:val="18"/>
                    </w:rPr>
                    <w:t>//Liệt kê</w:t>
                  </w:r>
                </w:p>
                <w:p>
                  <w:pPr>
                    <w:spacing w:before="40" w:line="283" w:lineRule="auto"/>
                    <w:ind w:left="827" w:right="3978" w:hanging="240"/>
                    <w:jc w:val="left"/>
                    <w:rPr>
                      <w:rFonts w:ascii="Courier New"/>
                      <w:sz w:val="20"/>
                    </w:rPr>
                  </w:pPr>
                  <w:r>
                    <w:rPr>
                      <w:rFonts w:ascii="Courier New"/>
                      <w:sz w:val="20"/>
                    </w:rPr>
                    <w:t>if IsArticulation[u] then WriteLn(u);</w:t>
                  </w:r>
                </w:p>
                <w:p>
                  <w:pPr>
                    <w:spacing w:before="0" w:line="283" w:lineRule="auto"/>
                    <w:ind w:left="107" w:right="6859" w:firstLine="0"/>
                    <w:jc w:val="left"/>
                    <w:rPr>
                      <w:rFonts w:ascii="Courier New"/>
                      <w:sz w:val="20"/>
                    </w:rPr>
                  </w:pPr>
                  <w:r>
                    <w:rPr>
                      <w:rFonts w:ascii="Courier New"/>
                      <w:sz w:val="20"/>
                    </w:rPr>
                    <w:t>end; begin</w:t>
                  </w:r>
                </w:p>
                <w:p>
                  <w:pPr>
                    <w:spacing w:before="0" w:line="283" w:lineRule="auto"/>
                    <w:ind w:left="347" w:right="5799" w:firstLine="0"/>
                    <w:jc w:val="left"/>
                    <w:rPr>
                      <w:rFonts w:ascii="Courier New"/>
                      <w:sz w:val="20"/>
                    </w:rPr>
                  </w:pPr>
                  <w:r>
                    <w:rPr>
                      <w:rFonts w:ascii="Courier New"/>
                      <w:sz w:val="20"/>
                    </w:rPr>
                    <w:t xml:space="preserve">Enter; Solve; </w:t>
                  </w:r>
                  <w:r>
                    <w:rPr>
                      <w:rFonts w:ascii="Courier New"/>
                      <w:w w:val="95"/>
                      <w:sz w:val="20"/>
                    </w:rPr>
                    <w:t>PrintResult;</w:t>
                  </w:r>
                </w:p>
                <w:p>
                  <w:pPr>
                    <w:spacing w:before="0" w:line="226" w:lineRule="exact"/>
                    <w:ind w:left="107" w:right="0" w:firstLine="0"/>
                    <w:jc w:val="left"/>
                    <w:rPr>
                      <w:rFonts w:ascii="Courier New"/>
                      <w:sz w:val="20"/>
                    </w:rPr>
                  </w:pPr>
                  <w:r>
                    <w:rPr>
                      <w:rFonts w:ascii="Courier New"/>
                      <w:sz w:val="20"/>
                    </w:rPr>
                    <w:t>end.</w:t>
                  </w:r>
                </w:p>
              </w:txbxContent>
            </v:textbox>
            <w10:wrap type="none"/>
            <w10:anchorlock/>
          </v:shape>
        </w:pict>
      </w:r>
    </w:p>
    <w:p>
      <w:pPr>
        <w:pStyle w:val="7"/>
        <w:spacing w:before="20" w:line="266" w:lineRule="auto"/>
        <w:ind w:left="304" w:right="294"/>
        <w:jc w:val="both"/>
        <w:rPr>
          <w:rFonts w:hint="default" w:ascii="Times New Roman" w:hAnsi="Times New Roman" w:cs="Times New Roman"/>
          <w:sz w:val="28"/>
          <w:szCs w:val="28"/>
        </w:rPr>
      </w:pPr>
      <w:r>
        <w:rPr>
          <w:rFonts w:hint="default" w:ascii="Times New Roman" w:hAnsi="Times New Roman" w:cs="Times New Roman"/>
          <w:spacing w:val="-1"/>
          <w:w w:val="99"/>
          <w:sz w:val="28"/>
          <w:szCs w:val="28"/>
        </w:rPr>
        <w:t>Tr</w:t>
      </w:r>
      <w:r>
        <w:rPr>
          <w:rFonts w:hint="default" w:ascii="Times New Roman" w:hAnsi="Times New Roman" w:cs="Times New Roman"/>
          <w:w w:val="99"/>
          <w:sz w:val="28"/>
          <w:szCs w:val="28"/>
        </w:rPr>
        <w:t>ong</w:t>
      </w:r>
      <w:r>
        <w:rPr>
          <w:rFonts w:hint="default" w:ascii="Times New Roman" w:hAnsi="Times New Roman" w:cs="Times New Roman"/>
          <w:spacing w:val="2"/>
          <w:sz w:val="28"/>
          <w:szCs w:val="28"/>
        </w:rPr>
        <w:t xml:space="preserve"> </w:t>
      </w:r>
      <w:r>
        <w:rPr>
          <w:rFonts w:hint="default" w:ascii="Times New Roman" w:hAnsi="Times New Roman" w:cs="Times New Roman"/>
          <w:spacing w:val="2"/>
          <w:w w:val="99"/>
          <w:sz w:val="28"/>
          <w:szCs w:val="28"/>
        </w:rPr>
        <w:t>b</w:t>
      </w:r>
      <w:r>
        <w:rPr>
          <w:rFonts w:hint="default" w:ascii="Times New Roman" w:hAnsi="Times New Roman" w:cs="Times New Roman"/>
          <w:spacing w:val="-1"/>
          <w:w w:val="99"/>
          <w:sz w:val="28"/>
          <w:szCs w:val="28"/>
        </w:rPr>
        <w:t>à</w:t>
      </w:r>
      <w:r>
        <w:rPr>
          <w:rFonts w:hint="default" w:ascii="Times New Roman" w:hAnsi="Times New Roman" w:cs="Times New Roman"/>
          <w:w w:val="99"/>
          <w:sz w:val="28"/>
          <w:szCs w:val="28"/>
        </w:rPr>
        <w:t>i</w:t>
      </w:r>
      <w:r>
        <w:rPr>
          <w:rFonts w:hint="default" w:ascii="Times New Roman" w:hAnsi="Times New Roman" w:cs="Times New Roman"/>
          <w:spacing w:val="5"/>
          <w:sz w:val="28"/>
          <w:szCs w:val="28"/>
        </w:rPr>
        <w:t xml:space="preserve"> </w:t>
      </w:r>
      <w:r>
        <w:rPr>
          <w:rFonts w:hint="default" w:ascii="Times New Roman" w:hAnsi="Times New Roman" w:cs="Times New Roman"/>
          <w:w w:val="99"/>
          <w:sz w:val="28"/>
          <w:szCs w:val="28"/>
        </w:rPr>
        <w:t>to</w:t>
      </w:r>
      <w:r>
        <w:rPr>
          <w:rFonts w:hint="default" w:ascii="Times New Roman" w:hAnsi="Times New Roman" w:cs="Times New Roman"/>
          <w:spacing w:val="-1"/>
          <w:w w:val="99"/>
          <w:sz w:val="28"/>
          <w:szCs w:val="28"/>
        </w:rPr>
        <w:t>á</w:t>
      </w:r>
      <w:r>
        <w:rPr>
          <w:rFonts w:hint="default" w:ascii="Times New Roman" w:hAnsi="Times New Roman" w:cs="Times New Roman"/>
          <w:w w:val="99"/>
          <w:sz w:val="28"/>
          <w:szCs w:val="28"/>
        </w:rPr>
        <w:t>n</w:t>
      </w:r>
      <w:r>
        <w:rPr>
          <w:rFonts w:hint="default" w:ascii="Times New Roman" w:hAnsi="Times New Roman" w:cs="Times New Roman"/>
          <w:spacing w:val="4"/>
          <w:sz w:val="28"/>
          <w:szCs w:val="28"/>
        </w:rPr>
        <w:t xml:space="preserve"> </w:t>
      </w:r>
      <w:r>
        <w:rPr>
          <w:rFonts w:hint="default" w:ascii="Times New Roman" w:hAnsi="Times New Roman" w:cs="Times New Roman"/>
          <w:w w:val="99"/>
          <w:sz w:val="28"/>
          <w:szCs w:val="28"/>
        </w:rPr>
        <w:t>li</w:t>
      </w:r>
      <w:r>
        <w:rPr>
          <w:rFonts w:hint="default" w:ascii="Times New Roman" w:hAnsi="Times New Roman" w:cs="Times New Roman"/>
          <w:spacing w:val="-1"/>
          <w:w w:val="99"/>
          <w:sz w:val="28"/>
          <w:szCs w:val="28"/>
        </w:rPr>
        <w:t>ệ</w:t>
      </w:r>
      <w:r>
        <w:rPr>
          <w:rFonts w:hint="default" w:ascii="Times New Roman" w:hAnsi="Times New Roman" w:cs="Times New Roman"/>
          <w:w w:val="99"/>
          <w:sz w:val="28"/>
          <w:szCs w:val="28"/>
        </w:rPr>
        <w:t>t</w:t>
      </w:r>
      <w:r>
        <w:rPr>
          <w:rFonts w:hint="default" w:ascii="Times New Roman" w:hAnsi="Times New Roman" w:cs="Times New Roman"/>
          <w:spacing w:val="5"/>
          <w:sz w:val="28"/>
          <w:szCs w:val="28"/>
        </w:rPr>
        <w:t xml:space="preserve"> </w:t>
      </w:r>
      <w:r>
        <w:rPr>
          <w:rFonts w:hint="default" w:ascii="Times New Roman" w:hAnsi="Times New Roman" w:cs="Times New Roman"/>
          <w:w w:val="99"/>
          <w:sz w:val="28"/>
          <w:szCs w:val="28"/>
        </w:rPr>
        <w:t>kê</w:t>
      </w:r>
      <w:r>
        <w:rPr>
          <w:rFonts w:hint="default" w:ascii="Times New Roman" w:hAnsi="Times New Roman" w:cs="Times New Roman"/>
          <w:spacing w:val="3"/>
          <w:sz w:val="28"/>
          <w:szCs w:val="28"/>
        </w:rPr>
        <w:t xml:space="preserve"> </w:t>
      </w:r>
      <w:r>
        <w:rPr>
          <w:rFonts w:hint="default" w:ascii="Times New Roman" w:hAnsi="Times New Roman" w:cs="Times New Roman"/>
          <w:spacing w:val="1"/>
          <w:w w:val="99"/>
          <w:sz w:val="28"/>
          <w:szCs w:val="28"/>
        </w:rPr>
        <w:t>cá</w:t>
      </w:r>
      <w:r>
        <w:rPr>
          <w:rFonts w:hint="default" w:ascii="Times New Roman" w:hAnsi="Times New Roman" w:cs="Times New Roman"/>
          <w:w w:val="99"/>
          <w:sz w:val="28"/>
          <w:szCs w:val="28"/>
        </w:rPr>
        <w:t>c</w:t>
      </w:r>
      <w:r>
        <w:rPr>
          <w:rFonts w:hint="default" w:ascii="Times New Roman" w:hAnsi="Times New Roman" w:cs="Times New Roman"/>
          <w:spacing w:val="3"/>
          <w:sz w:val="28"/>
          <w:szCs w:val="28"/>
        </w:rPr>
        <w:t xml:space="preserve"> </w:t>
      </w:r>
      <w:r>
        <w:rPr>
          <w:rFonts w:hint="default" w:ascii="Times New Roman" w:hAnsi="Times New Roman" w:cs="Times New Roman"/>
          <w:w w:val="99"/>
          <w:sz w:val="28"/>
          <w:szCs w:val="28"/>
        </w:rPr>
        <w:t>khớp</w:t>
      </w:r>
      <w:r>
        <w:rPr>
          <w:rFonts w:hint="default" w:ascii="Times New Roman" w:hAnsi="Times New Roman" w:cs="Times New Roman"/>
          <w:spacing w:val="4"/>
          <w:sz w:val="28"/>
          <w:szCs w:val="28"/>
        </w:rPr>
        <w:t xml:space="preserve"> </w:t>
      </w:r>
      <w:r>
        <w:rPr>
          <w:rFonts w:hint="default" w:ascii="Times New Roman" w:hAnsi="Times New Roman" w:cs="Times New Roman"/>
          <w:w w:val="99"/>
          <w:sz w:val="28"/>
          <w:szCs w:val="28"/>
        </w:rPr>
        <w:t>và</w:t>
      </w:r>
      <w:r>
        <w:rPr>
          <w:rFonts w:hint="default" w:ascii="Times New Roman" w:hAnsi="Times New Roman" w:cs="Times New Roman"/>
          <w:spacing w:val="3"/>
          <w:sz w:val="28"/>
          <w:szCs w:val="28"/>
        </w:rPr>
        <w:t xml:space="preserve"> </w:t>
      </w:r>
      <w:r>
        <w:rPr>
          <w:rFonts w:hint="default" w:ascii="Times New Roman" w:hAnsi="Times New Roman" w:cs="Times New Roman"/>
          <w:spacing w:val="1"/>
          <w:w w:val="99"/>
          <w:sz w:val="28"/>
          <w:szCs w:val="28"/>
        </w:rPr>
        <w:t>c</w:t>
      </w:r>
      <w:r>
        <w:rPr>
          <w:rFonts w:hint="default" w:ascii="Times New Roman" w:hAnsi="Times New Roman" w:cs="Times New Roman"/>
          <w:spacing w:val="-1"/>
          <w:w w:val="99"/>
          <w:sz w:val="28"/>
          <w:szCs w:val="28"/>
        </w:rPr>
        <w:t>ầ</w:t>
      </w:r>
      <w:r>
        <w:rPr>
          <w:rFonts w:hint="default" w:ascii="Times New Roman" w:hAnsi="Times New Roman" w:cs="Times New Roman"/>
          <w:w w:val="99"/>
          <w:sz w:val="28"/>
          <w:szCs w:val="28"/>
        </w:rPr>
        <w:t>u</w:t>
      </w:r>
      <w:r>
        <w:rPr>
          <w:rFonts w:hint="default" w:ascii="Times New Roman" w:hAnsi="Times New Roman" w:cs="Times New Roman"/>
          <w:spacing w:val="4"/>
          <w:sz w:val="28"/>
          <w:szCs w:val="28"/>
        </w:rPr>
        <w:t xml:space="preserve"> </w:t>
      </w:r>
      <w:r>
        <w:rPr>
          <w:rFonts w:hint="default" w:ascii="Times New Roman" w:hAnsi="Times New Roman" w:cs="Times New Roman"/>
          <w:spacing w:val="-1"/>
          <w:w w:val="99"/>
          <w:sz w:val="28"/>
          <w:szCs w:val="28"/>
        </w:rPr>
        <w:t>c</w:t>
      </w:r>
      <w:r>
        <w:rPr>
          <w:rFonts w:hint="default" w:ascii="Times New Roman" w:hAnsi="Times New Roman" w:cs="Times New Roman"/>
          <w:w w:val="99"/>
          <w:sz w:val="28"/>
          <w:szCs w:val="28"/>
        </w:rPr>
        <w:t>ủa</w:t>
      </w:r>
      <w:r>
        <w:rPr>
          <w:rFonts w:hint="default" w:ascii="Times New Roman" w:hAnsi="Times New Roman" w:cs="Times New Roman"/>
          <w:spacing w:val="3"/>
          <w:sz w:val="28"/>
          <w:szCs w:val="28"/>
        </w:rPr>
        <w:t xml:space="preserve"> </w:t>
      </w:r>
      <w:r>
        <w:rPr>
          <w:rFonts w:hint="default" w:cs="Times New Roman"/>
          <w:w w:val="99"/>
          <w:sz w:val="28"/>
          <w:szCs w:val="28"/>
          <w:lang w:val="en-US"/>
        </w:rPr>
        <w:t>đ</w:t>
      </w:r>
      <w:r>
        <w:rPr>
          <w:rFonts w:hint="default" w:ascii="Times New Roman" w:hAnsi="Times New Roman" w:cs="Times New Roman"/>
          <w:w w:val="99"/>
          <w:sz w:val="28"/>
          <w:szCs w:val="28"/>
        </w:rPr>
        <w:t>ồ</w:t>
      </w:r>
      <w:r>
        <w:rPr>
          <w:rFonts w:hint="default" w:ascii="Times New Roman" w:hAnsi="Times New Roman" w:cs="Times New Roman"/>
          <w:spacing w:val="4"/>
          <w:sz w:val="28"/>
          <w:szCs w:val="28"/>
        </w:rPr>
        <w:t xml:space="preserve"> </w:t>
      </w:r>
      <w:r>
        <w:rPr>
          <w:rFonts w:hint="default" w:ascii="Times New Roman" w:hAnsi="Times New Roman" w:cs="Times New Roman"/>
          <w:w w:val="99"/>
          <w:sz w:val="28"/>
          <w:szCs w:val="28"/>
        </w:rPr>
        <w:t>thị,</w:t>
      </w:r>
      <w:r>
        <w:rPr>
          <w:rFonts w:hint="default" w:ascii="Times New Roman" w:hAnsi="Times New Roman" w:cs="Times New Roman"/>
          <w:spacing w:val="6"/>
          <w:sz w:val="28"/>
          <w:szCs w:val="28"/>
        </w:rPr>
        <w:t xml:space="preserve"> </w:t>
      </w:r>
      <w:r>
        <w:rPr>
          <w:rFonts w:hint="default" w:ascii="Times New Roman" w:hAnsi="Times New Roman" w:cs="Times New Roman"/>
          <w:w w:val="99"/>
          <w:sz w:val="28"/>
          <w:szCs w:val="28"/>
        </w:rPr>
        <w:t>ta</w:t>
      </w:r>
      <w:r>
        <w:rPr>
          <w:rFonts w:hint="default" w:ascii="Times New Roman" w:hAnsi="Times New Roman" w:cs="Times New Roman"/>
          <w:spacing w:val="3"/>
          <w:sz w:val="28"/>
          <w:szCs w:val="28"/>
        </w:rPr>
        <w:t xml:space="preserve"> </w:t>
      </w:r>
      <w:r>
        <w:rPr>
          <w:rFonts w:hint="default" w:ascii="Times New Roman" w:hAnsi="Times New Roman" w:cs="Times New Roman"/>
          <w:w w:val="99"/>
          <w:sz w:val="28"/>
          <w:szCs w:val="28"/>
        </w:rPr>
        <w:t>bi</w:t>
      </w:r>
      <w:r>
        <w:rPr>
          <w:rFonts w:hint="default" w:ascii="Times New Roman" w:hAnsi="Times New Roman" w:cs="Times New Roman"/>
          <w:spacing w:val="-1"/>
          <w:w w:val="99"/>
          <w:sz w:val="28"/>
          <w:szCs w:val="28"/>
        </w:rPr>
        <w:t>ể</w:t>
      </w:r>
      <w:r>
        <w:rPr>
          <w:rFonts w:hint="default" w:ascii="Times New Roman" w:hAnsi="Times New Roman" w:cs="Times New Roman"/>
          <w:w w:val="99"/>
          <w:sz w:val="28"/>
          <w:szCs w:val="28"/>
        </w:rPr>
        <w:t>u</w:t>
      </w:r>
      <w:r>
        <w:rPr>
          <w:rFonts w:hint="default" w:ascii="Times New Roman" w:hAnsi="Times New Roman" w:cs="Times New Roman"/>
          <w:spacing w:val="4"/>
          <w:sz w:val="28"/>
          <w:szCs w:val="28"/>
        </w:rPr>
        <w:t xml:space="preserve"> </w:t>
      </w:r>
      <w:r>
        <w:rPr>
          <w:rFonts w:hint="default" w:ascii="Times New Roman" w:hAnsi="Times New Roman" w:cs="Times New Roman"/>
          <w:w w:val="99"/>
          <w:sz w:val="28"/>
          <w:szCs w:val="28"/>
        </w:rPr>
        <w:t>di</w:t>
      </w:r>
      <w:r>
        <w:rPr>
          <w:rFonts w:hint="default" w:ascii="Times New Roman" w:hAnsi="Times New Roman" w:cs="Times New Roman"/>
          <w:spacing w:val="-1"/>
          <w:w w:val="99"/>
          <w:sz w:val="28"/>
          <w:szCs w:val="28"/>
        </w:rPr>
        <w:t>ễ</w:t>
      </w:r>
      <w:r>
        <w:rPr>
          <w:rFonts w:hint="default" w:ascii="Times New Roman" w:hAnsi="Times New Roman" w:cs="Times New Roman"/>
          <w:w w:val="99"/>
          <w:sz w:val="28"/>
          <w:szCs w:val="28"/>
        </w:rPr>
        <w:t>n</w:t>
      </w:r>
      <w:r>
        <w:rPr>
          <w:rFonts w:hint="default" w:ascii="Times New Roman" w:hAnsi="Times New Roman" w:cs="Times New Roman"/>
          <w:spacing w:val="4"/>
          <w:sz w:val="28"/>
          <w:szCs w:val="28"/>
        </w:rPr>
        <w:t xml:space="preserve"> </w:t>
      </w:r>
      <w:r>
        <w:rPr>
          <w:rFonts w:hint="default" w:cs="Times New Roman"/>
          <w:w w:val="99"/>
          <w:sz w:val="28"/>
          <w:szCs w:val="28"/>
          <w:lang w:val="en-US"/>
        </w:rPr>
        <w:t>đ</w:t>
      </w:r>
      <w:r>
        <w:rPr>
          <w:rFonts w:hint="default" w:ascii="Times New Roman" w:hAnsi="Times New Roman" w:cs="Times New Roman"/>
          <w:w w:val="99"/>
          <w:sz w:val="28"/>
          <w:szCs w:val="28"/>
        </w:rPr>
        <w:t>ồ</w:t>
      </w:r>
      <w:r>
        <w:rPr>
          <w:rFonts w:hint="default" w:ascii="Times New Roman" w:hAnsi="Times New Roman" w:cs="Times New Roman"/>
          <w:spacing w:val="4"/>
          <w:sz w:val="28"/>
          <w:szCs w:val="28"/>
        </w:rPr>
        <w:t xml:space="preserve"> </w:t>
      </w:r>
      <w:r>
        <w:rPr>
          <w:rFonts w:hint="default" w:ascii="Times New Roman" w:hAnsi="Times New Roman" w:cs="Times New Roman"/>
          <w:w w:val="99"/>
          <w:sz w:val="28"/>
          <w:szCs w:val="28"/>
        </w:rPr>
        <w:t>thị</w:t>
      </w:r>
      <w:r>
        <w:rPr>
          <w:rFonts w:hint="default" w:ascii="Times New Roman" w:hAnsi="Times New Roman" w:cs="Times New Roman"/>
          <w:spacing w:val="5"/>
          <w:sz w:val="28"/>
          <w:szCs w:val="28"/>
        </w:rPr>
        <w:t xml:space="preserve"> </w:t>
      </w:r>
      <w:r>
        <w:rPr>
          <w:rFonts w:hint="default" w:ascii="Times New Roman" w:hAnsi="Times New Roman" w:cs="Times New Roman"/>
          <w:w w:val="99"/>
          <w:sz w:val="28"/>
          <w:szCs w:val="28"/>
        </w:rPr>
        <w:t>b</w:t>
      </w:r>
      <w:r>
        <w:rPr>
          <w:rFonts w:hint="default" w:ascii="Times New Roman" w:hAnsi="Times New Roman" w:cs="Times New Roman"/>
          <w:spacing w:val="-1"/>
          <w:w w:val="99"/>
          <w:sz w:val="28"/>
          <w:szCs w:val="28"/>
        </w:rPr>
        <w:t>ằ</w:t>
      </w:r>
      <w:r>
        <w:rPr>
          <w:rFonts w:hint="default" w:ascii="Times New Roman" w:hAnsi="Times New Roman" w:cs="Times New Roman"/>
          <w:spacing w:val="2"/>
          <w:w w:val="99"/>
          <w:sz w:val="28"/>
          <w:szCs w:val="28"/>
        </w:rPr>
        <w:t>n</w:t>
      </w:r>
      <w:r>
        <w:rPr>
          <w:rFonts w:hint="default" w:ascii="Times New Roman" w:hAnsi="Times New Roman" w:cs="Times New Roman"/>
          <w:w w:val="99"/>
          <w:sz w:val="28"/>
          <w:szCs w:val="28"/>
        </w:rPr>
        <w:t>g</w:t>
      </w:r>
      <w:r>
        <w:rPr>
          <w:rFonts w:hint="default" w:ascii="Times New Roman" w:hAnsi="Times New Roman" w:cs="Times New Roman"/>
          <w:spacing w:val="4"/>
          <w:sz w:val="28"/>
          <w:szCs w:val="28"/>
        </w:rPr>
        <w:t xml:space="preserve"> </w:t>
      </w:r>
      <w:r>
        <w:rPr>
          <w:rFonts w:hint="default" w:ascii="Times New Roman" w:hAnsi="Times New Roman" w:cs="Times New Roman"/>
          <w:w w:val="99"/>
          <w:sz w:val="28"/>
          <w:szCs w:val="28"/>
        </w:rPr>
        <w:t>ma</w:t>
      </w:r>
      <w:r>
        <w:rPr>
          <w:rFonts w:hint="default" w:ascii="Times New Roman" w:hAnsi="Times New Roman" w:cs="Times New Roman"/>
          <w:spacing w:val="3"/>
          <w:sz w:val="28"/>
          <w:szCs w:val="28"/>
        </w:rPr>
        <w:t xml:space="preserve"> </w:t>
      </w:r>
      <w:r>
        <w:rPr>
          <w:rFonts w:hint="default" w:ascii="Times New Roman" w:hAnsi="Times New Roman" w:cs="Times New Roman"/>
          <w:w w:val="99"/>
          <w:sz w:val="28"/>
          <w:szCs w:val="28"/>
        </w:rPr>
        <w:t>t</w:t>
      </w:r>
      <w:r>
        <w:rPr>
          <w:rFonts w:hint="default" w:ascii="Times New Roman" w:hAnsi="Times New Roman" w:cs="Times New Roman"/>
          <w:spacing w:val="-1"/>
          <w:w w:val="99"/>
          <w:sz w:val="28"/>
          <w:szCs w:val="28"/>
        </w:rPr>
        <w:t>rậ</w:t>
      </w:r>
      <w:r>
        <w:rPr>
          <w:rFonts w:hint="default" w:ascii="Times New Roman" w:hAnsi="Times New Roman" w:cs="Times New Roman"/>
          <w:w w:val="99"/>
          <w:sz w:val="28"/>
          <w:szCs w:val="28"/>
        </w:rPr>
        <w:t>n kề</w:t>
      </w:r>
      <w:r>
        <w:rPr>
          <w:rFonts w:hint="default" w:ascii="Times New Roman" w:hAnsi="Times New Roman" w:cs="Times New Roman"/>
          <w:spacing w:val="3"/>
          <w:sz w:val="28"/>
          <w:szCs w:val="28"/>
        </w:rPr>
        <w:t xml:space="preserve"> </w:t>
      </w:r>
      <w:r>
        <w:rPr>
          <w:rFonts w:hint="default" w:cs="Times New Roman"/>
          <w:w w:val="99"/>
          <w:sz w:val="28"/>
          <w:szCs w:val="28"/>
          <w:lang w:val="en-US"/>
        </w:rPr>
        <w:t>đ</w:t>
      </w:r>
      <w:r>
        <w:rPr>
          <w:rFonts w:hint="default" w:ascii="Times New Roman" w:hAnsi="Times New Roman" w:cs="Times New Roman"/>
          <w:w w:val="99"/>
          <w:sz w:val="28"/>
          <w:szCs w:val="28"/>
        </w:rPr>
        <w:t>ể</w:t>
      </w:r>
      <w:r>
        <w:rPr>
          <w:rFonts w:hint="default" w:ascii="Times New Roman" w:hAnsi="Times New Roman" w:cs="Times New Roman"/>
          <w:spacing w:val="3"/>
          <w:sz w:val="28"/>
          <w:szCs w:val="28"/>
        </w:rPr>
        <w:t xml:space="preserve"> </w:t>
      </w:r>
      <w:r>
        <w:rPr>
          <w:rFonts w:hint="default" w:ascii="Times New Roman" w:hAnsi="Times New Roman" w:cs="Times New Roman"/>
          <w:w w:val="99"/>
          <w:sz w:val="28"/>
          <w:szCs w:val="28"/>
        </w:rPr>
        <w:t>ti</w:t>
      </w:r>
      <w:r>
        <w:rPr>
          <w:rFonts w:hint="default" w:ascii="Times New Roman" w:hAnsi="Times New Roman" w:cs="Times New Roman"/>
          <w:spacing w:val="-1"/>
          <w:w w:val="99"/>
          <w:sz w:val="28"/>
          <w:szCs w:val="28"/>
        </w:rPr>
        <w:t>ệ</w:t>
      </w:r>
      <w:r>
        <w:rPr>
          <w:rFonts w:hint="default" w:ascii="Times New Roman" w:hAnsi="Times New Roman" w:cs="Times New Roman"/>
          <w:w w:val="99"/>
          <w:sz w:val="28"/>
          <w:szCs w:val="28"/>
        </w:rPr>
        <w:t>n</w:t>
      </w:r>
      <w:r>
        <w:rPr>
          <w:rFonts w:hint="default" w:ascii="Times New Roman" w:hAnsi="Times New Roman" w:cs="Times New Roman"/>
          <w:spacing w:val="4"/>
          <w:sz w:val="28"/>
          <w:szCs w:val="28"/>
        </w:rPr>
        <w:t xml:space="preserve"> </w:t>
      </w:r>
      <w:r>
        <w:rPr>
          <w:rFonts w:hint="default" w:ascii="Times New Roman" w:hAnsi="Times New Roman" w:cs="Times New Roman"/>
          <w:w w:val="99"/>
          <w:sz w:val="28"/>
          <w:szCs w:val="28"/>
        </w:rPr>
        <w:t>lợi</w:t>
      </w:r>
      <w:r>
        <w:rPr>
          <w:rFonts w:hint="default" w:ascii="Times New Roman" w:hAnsi="Times New Roman" w:cs="Times New Roman"/>
          <w:spacing w:val="5"/>
          <w:sz w:val="28"/>
          <w:szCs w:val="28"/>
        </w:rPr>
        <w:t xml:space="preserve"> </w:t>
      </w:r>
      <w:r>
        <w:rPr>
          <w:rFonts w:hint="default" w:ascii="Times New Roman" w:hAnsi="Times New Roman" w:cs="Times New Roman"/>
          <w:spacing w:val="-1"/>
          <w:w w:val="99"/>
          <w:sz w:val="28"/>
          <w:szCs w:val="28"/>
        </w:rPr>
        <w:t>c</w:t>
      </w:r>
      <w:r>
        <w:rPr>
          <w:rFonts w:hint="default" w:ascii="Times New Roman" w:hAnsi="Times New Roman" w:cs="Times New Roman"/>
          <w:w w:val="99"/>
          <w:sz w:val="28"/>
          <w:szCs w:val="28"/>
        </w:rPr>
        <w:t>ho</w:t>
      </w:r>
      <w:r>
        <w:rPr>
          <w:rFonts w:hint="default" w:ascii="Times New Roman" w:hAnsi="Times New Roman" w:cs="Times New Roman"/>
          <w:spacing w:val="4"/>
          <w:sz w:val="28"/>
          <w:szCs w:val="28"/>
        </w:rPr>
        <w:t xml:space="preserve"> </w:t>
      </w:r>
      <w:r>
        <w:rPr>
          <w:rFonts w:hint="default" w:ascii="Times New Roman" w:hAnsi="Times New Roman" w:cs="Times New Roman"/>
          <w:w w:val="99"/>
          <w:sz w:val="28"/>
          <w:szCs w:val="28"/>
        </w:rPr>
        <w:t>th</w:t>
      </w:r>
      <w:r>
        <w:rPr>
          <w:rFonts w:hint="default" w:ascii="Times New Roman" w:hAnsi="Times New Roman" w:cs="Times New Roman"/>
          <w:spacing w:val="-1"/>
          <w:w w:val="99"/>
          <w:sz w:val="28"/>
          <w:szCs w:val="28"/>
        </w:rPr>
        <w:t>a</w:t>
      </w:r>
      <w:r>
        <w:rPr>
          <w:rFonts w:hint="default" w:ascii="Times New Roman" w:hAnsi="Times New Roman" w:cs="Times New Roman"/>
          <w:w w:val="99"/>
          <w:sz w:val="28"/>
          <w:szCs w:val="28"/>
        </w:rPr>
        <w:t>o</w:t>
      </w:r>
      <w:r>
        <w:rPr>
          <w:rFonts w:hint="default" w:ascii="Times New Roman" w:hAnsi="Times New Roman" w:cs="Times New Roman"/>
          <w:spacing w:val="4"/>
          <w:sz w:val="28"/>
          <w:szCs w:val="28"/>
        </w:rPr>
        <w:t xml:space="preserve"> </w:t>
      </w:r>
      <w:r>
        <w:rPr>
          <w:rFonts w:hint="default" w:ascii="Times New Roman" w:hAnsi="Times New Roman" w:cs="Times New Roman"/>
          <w:w w:val="99"/>
          <w:sz w:val="28"/>
          <w:szCs w:val="28"/>
        </w:rPr>
        <w:t>t</w:t>
      </w:r>
      <w:r>
        <w:rPr>
          <w:rFonts w:hint="default" w:ascii="Times New Roman" w:hAnsi="Times New Roman" w:cs="Times New Roman"/>
          <w:spacing w:val="-4"/>
          <w:w w:val="99"/>
          <w:sz w:val="28"/>
          <w:szCs w:val="28"/>
        </w:rPr>
        <w:t>á</w:t>
      </w:r>
      <w:r>
        <w:rPr>
          <w:rFonts w:hint="default" w:ascii="Times New Roman" w:hAnsi="Times New Roman" w:cs="Times New Roman"/>
          <w:w w:val="99"/>
          <w:sz w:val="28"/>
          <w:szCs w:val="28"/>
        </w:rPr>
        <w:t>c</w:t>
      </w:r>
      <w:r>
        <w:rPr>
          <w:rFonts w:hint="default" w:ascii="Times New Roman" w:hAnsi="Times New Roman" w:cs="Times New Roman"/>
          <w:spacing w:val="3"/>
          <w:sz w:val="28"/>
          <w:szCs w:val="28"/>
        </w:rPr>
        <w:t xml:space="preserve"> </w:t>
      </w:r>
      <w:r>
        <w:rPr>
          <w:rFonts w:hint="default" w:cs="Times New Roman"/>
          <w:w w:val="99"/>
          <w:sz w:val="28"/>
          <w:szCs w:val="28"/>
          <w:lang w:val="en-US"/>
        </w:rPr>
        <w:t>đ</w:t>
      </w:r>
      <w:r>
        <w:rPr>
          <w:rFonts w:hint="default" w:ascii="Times New Roman" w:hAnsi="Times New Roman" w:cs="Times New Roman"/>
          <w:w w:val="99"/>
          <w:sz w:val="28"/>
          <w:szCs w:val="28"/>
        </w:rPr>
        <w:t>ịnh</w:t>
      </w:r>
      <w:r>
        <w:rPr>
          <w:rFonts w:hint="default" w:ascii="Times New Roman" w:hAnsi="Times New Roman" w:cs="Times New Roman"/>
          <w:spacing w:val="4"/>
          <w:sz w:val="28"/>
          <w:szCs w:val="28"/>
        </w:rPr>
        <w:t xml:space="preserve"> </w:t>
      </w:r>
      <w:r>
        <w:rPr>
          <w:rFonts w:hint="default" w:ascii="Times New Roman" w:hAnsi="Times New Roman" w:cs="Times New Roman"/>
          <w:spacing w:val="-1"/>
          <w:w w:val="99"/>
          <w:sz w:val="28"/>
          <w:szCs w:val="28"/>
        </w:rPr>
        <w:t>c</w:t>
      </w:r>
      <w:r>
        <w:rPr>
          <w:rFonts w:hint="default" w:ascii="Times New Roman" w:hAnsi="Times New Roman" w:cs="Times New Roman"/>
          <w:w w:val="99"/>
          <w:sz w:val="28"/>
          <w:szCs w:val="28"/>
        </w:rPr>
        <w:t>hi</w:t>
      </w:r>
      <w:r>
        <w:rPr>
          <w:rFonts w:hint="default" w:ascii="Times New Roman" w:hAnsi="Times New Roman" w:cs="Times New Roman"/>
          <w:spacing w:val="-1"/>
          <w:w w:val="99"/>
          <w:sz w:val="28"/>
          <w:szCs w:val="28"/>
        </w:rPr>
        <w:t>ề</w:t>
      </w:r>
      <w:r>
        <w:rPr>
          <w:rFonts w:hint="default" w:ascii="Times New Roman" w:hAnsi="Times New Roman" w:cs="Times New Roman"/>
          <w:w w:val="99"/>
          <w:sz w:val="28"/>
          <w:szCs w:val="28"/>
        </w:rPr>
        <w:t>u.</w:t>
      </w:r>
      <w:r>
        <w:rPr>
          <w:rFonts w:hint="default" w:ascii="Times New Roman" w:hAnsi="Times New Roman" w:cs="Times New Roman"/>
          <w:spacing w:val="4"/>
          <w:sz w:val="28"/>
          <w:szCs w:val="28"/>
        </w:rPr>
        <w:t xml:space="preserve"> </w:t>
      </w:r>
      <w:r>
        <w:rPr>
          <w:rFonts w:hint="default" w:ascii="Times New Roman" w:hAnsi="Times New Roman" w:cs="Times New Roman"/>
          <w:spacing w:val="-1"/>
          <w:w w:val="99"/>
          <w:sz w:val="28"/>
          <w:szCs w:val="28"/>
        </w:rPr>
        <w:t>Nế</w:t>
      </w:r>
      <w:r>
        <w:rPr>
          <w:rFonts w:hint="default" w:ascii="Times New Roman" w:hAnsi="Times New Roman" w:cs="Times New Roman"/>
          <w:w w:val="99"/>
          <w:sz w:val="28"/>
          <w:szCs w:val="28"/>
        </w:rPr>
        <w:t>u</w:t>
      </w:r>
      <w:r>
        <w:rPr>
          <w:rFonts w:hint="default" w:ascii="Times New Roman" w:hAnsi="Times New Roman" w:cs="Times New Roman"/>
          <w:spacing w:val="4"/>
          <w:sz w:val="28"/>
          <w:szCs w:val="28"/>
        </w:rPr>
        <w:t xml:space="preserve"> </w:t>
      </w:r>
      <w:r>
        <w:rPr>
          <w:rFonts w:hint="default" w:cs="Times New Roman"/>
          <w:w w:val="99"/>
          <w:sz w:val="28"/>
          <w:szCs w:val="28"/>
          <w:lang w:val="en-US"/>
        </w:rPr>
        <w:t>đ</w:t>
      </w:r>
      <w:r>
        <w:rPr>
          <w:rFonts w:hint="default" w:ascii="Times New Roman" w:hAnsi="Times New Roman" w:cs="Times New Roman"/>
          <w:w w:val="99"/>
          <w:sz w:val="28"/>
          <w:szCs w:val="28"/>
        </w:rPr>
        <w:t>ồ</w:t>
      </w:r>
      <w:r>
        <w:rPr>
          <w:rFonts w:hint="default" w:ascii="Times New Roman" w:hAnsi="Times New Roman" w:cs="Times New Roman"/>
          <w:spacing w:val="4"/>
          <w:sz w:val="28"/>
          <w:szCs w:val="28"/>
        </w:rPr>
        <w:t xml:space="preserve"> </w:t>
      </w:r>
      <w:r>
        <w:rPr>
          <w:rFonts w:hint="default" w:ascii="Times New Roman" w:hAnsi="Times New Roman" w:cs="Times New Roman"/>
          <w:w w:val="99"/>
          <w:sz w:val="28"/>
          <w:szCs w:val="28"/>
        </w:rPr>
        <w:t>thị</w:t>
      </w:r>
      <w:r>
        <w:rPr>
          <w:rFonts w:hint="default" w:ascii="Times New Roman" w:hAnsi="Times New Roman" w:cs="Times New Roman"/>
          <w:spacing w:val="2"/>
          <w:sz w:val="28"/>
          <w:szCs w:val="28"/>
        </w:rPr>
        <w:t xml:space="preserve"> </w:t>
      </w:r>
      <w:r>
        <w:rPr>
          <w:rFonts w:hint="default" w:ascii="Times New Roman" w:hAnsi="Times New Roman" w:cs="Times New Roman"/>
          <w:spacing w:val="-1"/>
          <w:w w:val="99"/>
          <w:sz w:val="28"/>
          <w:szCs w:val="28"/>
        </w:rPr>
        <w:t>c</w:t>
      </w:r>
      <w:r>
        <w:rPr>
          <w:rFonts w:hint="default" w:ascii="Times New Roman" w:hAnsi="Times New Roman" w:cs="Times New Roman"/>
          <w:w w:val="99"/>
          <w:sz w:val="28"/>
          <w:szCs w:val="28"/>
        </w:rPr>
        <w:t>ó</w:t>
      </w:r>
      <w:r>
        <w:rPr>
          <w:rFonts w:hint="default" w:ascii="Times New Roman" w:hAnsi="Times New Roman" w:cs="Times New Roman"/>
          <w:spacing w:val="4"/>
          <w:sz w:val="28"/>
          <w:szCs w:val="28"/>
        </w:rPr>
        <w:t xml:space="preserve"> </w:t>
      </w:r>
      <w:r>
        <w:rPr>
          <w:rFonts w:hint="default" w:ascii="Times New Roman" w:hAnsi="Times New Roman" w:cs="Times New Roman"/>
          <w:w w:val="99"/>
          <w:sz w:val="28"/>
          <w:szCs w:val="28"/>
        </w:rPr>
        <w:t>số</w:t>
      </w:r>
      <w:r>
        <w:rPr>
          <w:rFonts w:hint="default" w:ascii="Times New Roman" w:hAnsi="Times New Roman" w:cs="Times New Roman"/>
          <w:spacing w:val="4"/>
          <w:sz w:val="28"/>
          <w:szCs w:val="28"/>
        </w:rPr>
        <w:t xml:space="preserve"> </w:t>
      </w:r>
      <w:r>
        <w:rPr>
          <w:rFonts w:hint="default" w:cs="Times New Roman"/>
          <w:w w:val="99"/>
          <w:sz w:val="28"/>
          <w:szCs w:val="28"/>
          <w:lang w:val="en-US"/>
        </w:rPr>
        <w:t>đ</w:t>
      </w:r>
      <w:r>
        <w:rPr>
          <w:rFonts w:hint="default" w:ascii="Times New Roman" w:hAnsi="Times New Roman" w:cs="Times New Roman"/>
          <w:w w:val="99"/>
          <w:sz w:val="28"/>
          <w:szCs w:val="28"/>
        </w:rPr>
        <w:t>ỉnh</w:t>
      </w:r>
      <w:r>
        <w:rPr>
          <w:rFonts w:hint="default" w:ascii="Times New Roman" w:hAnsi="Times New Roman" w:cs="Times New Roman"/>
          <w:spacing w:val="2"/>
          <w:sz w:val="28"/>
          <w:szCs w:val="28"/>
        </w:rPr>
        <w:t xml:space="preserve"> </w:t>
      </w:r>
      <w:r>
        <w:rPr>
          <w:rFonts w:hint="default" w:ascii="Times New Roman" w:hAnsi="Times New Roman" w:cs="Times New Roman"/>
          <w:w w:val="97"/>
          <w:sz w:val="28"/>
          <w:szCs w:val="28"/>
        </w:rPr>
        <w:t>n</w:t>
      </w:r>
      <w:r>
        <w:rPr>
          <w:rFonts w:hint="default" w:ascii="Times New Roman" w:hAnsi="Times New Roman" w:cs="Times New Roman"/>
          <w:spacing w:val="10"/>
          <w:sz w:val="28"/>
          <w:szCs w:val="28"/>
        </w:rPr>
        <w:t xml:space="preserve"> </w:t>
      </w:r>
      <w:r>
        <w:rPr>
          <w:rFonts w:hint="default" w:ascii="Times New Roman" w:hAnsi="Times New Roman" w:cs="Times New Roman"/>
          <w:w w:val="99"/>
          <w:sz w:val="28"/>
          <w:szCs w:val="28"/>
        </w:rPr>
        <w:t>lớn</w:t>
      </w:r>
      <w:r>
        <w:rPr>
          <w:rFonts w:hint="default" w:ascii="Times New Roman" w:hAnsi="Times New Roman" w:cs="Times New Roman"/>
          <w:spacing w:val="4"/>
          <w:sz w:val="28"/>
          <w:szCs w:val="28"/>
        </w:rPr>
        <w:t xml:space="preserve"> </w:t>
      </w:r>
      <w:r>
        <w:rPr>
          <w:rFonts w:hint="default" w:ascii="Times New Roman" w:hAnsi="Times New Roman" w:cs="Times New Roman"/>
          <w:spacing w:val="-1"/>
          <w:w w:val="99"/>
          <w:sz w:val="28"/>
          <w:szCs w:val="28"/>
        </w:rPr>
        <w:t>(</w:t>
      </w:r>
      <w:r>
        <w:rPr>
          <w:rFonts w:hint="default" w:ascii="Times New Roman" w:hAnsi="Times New Roman" w:cs="Times New Roman"/>
          <w:w w:val="99"/>
          <w:sz w:val="28"/>
          <w:szCs w:val="28"/>
        </w:rPr>
        <w:t>không</w:t>
      </w:r>
      <w:r>
        <w:rPr>
          <w:rFonts w:hint="default" w:ascii="Times New Roman" w:hAnsi="Times New Roman" w:cs="Times New Roman"/>
          <w:spacing w:val="2"/>
          <w:sz w:val="28"/>
          <w:szCs w:val="28"/>
        </w:rPr>
        <w:t xml:space="preserve"> </w:t>
      </w:r>
      <w:r>
        <w:rPr>
          <w:rFonts w:hint="default" w:ascii="Times New Roman" w:hAnsi="Times New Roman" w:cs="Times New Roman"/>
          <w:w w:val="99"/>
          <w:sz w:val="28"/>
          <w:szCs w:val="28"/>
        </w:rPr>
        <w:t>thể</w:t>
      </w:r>
      <w:r>
        <w:rPr>
          <w:rFonts w:hint="default" w:ascii="Times New Roman" w:hAnsi="Times New Roman" w:cs="Times New Roman"/>
          <w:spacing w:val="3"/>
          <w:sz w:val="28"/>
          <w:szCs w:val="28"/>
        </w:rPr>
        <w:t xml:space="preserve"> </w:t>
      </w:r>
      <w:r>
        <w:rPr>
          <w:rFonts w:hint="default" w:ascii="Times New Roman" w:hAnsi="Times New Roman" w:cs="Times New Roman"/>
          <w:w w:val="99"/>
          <w:sz w:val="28"/>
          <w:szCs w:val="28"/>
        </w:rPr>
        <w:t>bi</w:t>
      </w:r>
      <w:r>
        <w:rPr>
          <w:rFonts w:hint="default" w:ascii="Times New Roman" w:hAnsi="Times New Roman" w:cs="Times New Roman"/>
          <w:spacing w:val="-1"/>
          <w:w w:val="99"/>
          <w:sz w:val="28"/>
          <w:szCs w:val="28"/>
        </w:rPr>
        <w:t>ể</w:t>
      </w:r>
      <w:r>
        <w:rPr>
          <w:rFonts w:hint="default" w:ascii="Times New Roman" w:hAnsi="Times New Roman" w:cs="Times New Roman"/>
          <w:w w:val="99"/>
          <w:sz w:val="28"/>
          <w:szCs w:val="28"/>
        </w:rPr>
        <w:t>u di</w:t>
      </w:r>
      <w:r>
        <w:rPr>
          <w:rFonts w:hint="default" w:ascii="Times New Roman" w:hAnsi="Times New Roman" w:cs="Times New Roman"/>
          <w:spacing w:val="-1"/>
          <w:w w:val="99"/>
          <w:sz w:val="28"/>
          <w:szCs w:val="28"/>
        </w:rPr>
        <w:t>ễ</w:t>
      </w:r>
      <w:r>
        <w:rPr>
          <w:rFonts w:hint="default" w:ascii="Times New Roman" w:hAnsi="Times New Roman" w:cs="Times New Roman"/>
          <w:w w:val="99"/>
          <w:sz w:val="28"/>
          <w:szCs w:val="28"/>
        </w:rPr>
        <w:t>n</w:t>
      </w:r>
      <w:r>
        <w:rPr>
          <w:rFonts w:hint="default" w:ascii="Times New Roman" w:hAnsi="Times New Roman" w:cs="Times New Roman"/>
          <w:spacing w:val="2"/>
          <w:sz w:val="28"/>
          <w:szCs w:val="28"/>
        </w:rPr>
        <w:t xml:space="preserve"> </w:t>
      </w:r>
      <w:r>
        <w:rPr>
          <w:rFonts w:hint="default" w:cs="Times New Roman"/>
          <w:w w:val="99"/>
          <w:sz w:val="28"/>
          <w:szCs w:val="28"/>
          <w:lang w:val="en-US"/>
        </w:rPr>
        <w:t>đ</w:t>
      </w:r>
      <w:r>
        <w:rPr>
          <w:rFonts w:hint="default" w:ascii="Times New Roman" w:hAnsi="Times New Roman" w:cs="Times New Roman"/>
          <w:spacing w:val="-1"/>
          <w:w w:val="99"/>
          <w:sz w:val="28"/>
          <w:szCs w:val="28"/>
        </w:rPr>
        <w:t>ư</w:t>
      </w:r>
      <w:r>
        <w:rPr>
          <w:rFonts w:hint="default" w:ascii="Times New Roman" w:hAnsi="Times New Roman" w:cs="Times New Roman"/>
          <w:w w:val="99"/>
          <w:sz w:val="28"/>
          <w:szCs w:val="28"/>
        </w:rPr>
        <w:t>ợc</w:t>
      </w:r>
      <w:r>
        <w:rPr>
          <w:rFonts w:hint="default" w:ascii="Times New Roman" w:hAnsi="Times New Roman" w:cs="Times New Roman"/>
          <w:spacing w:val="1"/>
          <w:sz w:val="28"/>
          <w:szCs w:val="28"/>
        </w:rPr>
        <w:t xml:space="preserve"> </w:t>
      </w:r>
      <w:r>
        <w:rPr>
          <w:rFonts w:hint="default" w:ascii="Times New Roman" w:hAnsi="Times New Roman" w:cs="Times New Roman"/>
          <w:spacing w:val="2"/>
          <w:w w:val="99"/>
          <w:sz w:val="28"/>
          <w:szCs w:val="28"/>
        </w:rPr>
        <w:t>b</w:t>
      </w:r>
      <w:r>
        <w:rPr>
          <w:rFonts w:hint="default" w:ascii="Times New Roman" w:hAnsi="Times New Roman" w:cs="Times New Roman"/>
          <w:spacing w:val="-1"/>
          <w:w w:val="99"/>
          <w:sz w:val="28"/>
          <w:szCs w:val="28"/>
        </w:rPr>
        <w:t>ằ</w:t>
      </w:r>
      <w:r>
        <w:rPr>
          <w:rFonts w:hint="default" w:ascii="Times New Roman" w:hAnsi="Times New Roman" w:cs="Times New Roman"/>
          <w:spacing w:val="2"/>
          <w:w w:val="99"/>
          <w:sz w:val="28"/>
          <w:szCs w:val="28"/>
        </w:rPr>
        <w:t>n</w:t>
      </w:r>
      <w:r>
        <w:rPr>
          <w:rFonts w:hint="default" w:ascii="Times New Roman" w:hAnsi="Times New Roman" w:cs="Times New Roman"/>
          <w:w w:val="99"/>
          <w:sz w:val="28"/>
          <w:szCs w:val="28"/>
        </w:rPr>
        <w:t>g</w:t>
      </w:r>
      <w:r>
        <w:rPr>
          <w:rFonts w:hint="default" w:ascii="Times New Roman" w:hAnsi="Times New Roman" w:cs="Times New Roman"/>
          <w:sz w:val="28"/>
          <w:szCs w:val="28"/>
        </w:rPr>
        <w:t xml:space="preserve"> </w:t>
      </w:r>
      <w:r>
        <w:rPr>
          <w:rFonts w:hint="default" w:ascii="Times New Roman" w:hAnsi="Times New Roman" w:cs="Times New Roman"/>
          <w:w w:val="99"/>
          <w:sz w:val="28"/>
          <w:szCs w:val="28"/>
        </w:rPr>
        <w:t>ma</w:t>
      </w:r>
      <w:r>
        <w:rPr>
          <w:rFonts w:hint="default" w:ascii="Times New Roman" w:hAnsi="Times New Roman" w:cs="Times New Roman"/>
          <w:spacing w:val="3"/>
          <w:sz w:val="28"/>
          <w:szCs w:val="28"/>
        </w:rPr>
        <w:t xml:space="preserve"> </w:t>
      </w:r>
      <w:r>
        <w:rPr>
          <w:rFonts w:hint="default" w:ascii="Times New Roman" w:hAnsi="Times New Roman" w:cs="Times New Roman"/>
          <w:w w:val="99"/>
          <w:sz w:val="28"/>
          <w:szCs w:val="28"/>
        </w:rPr>
        <w:t>t</w:t>
      </w:r>
      <w:r>
        <w:rPr>
          <w:rFonts w:hint="default" w:ascii="Times New Roman" w:hAnsi="Times New Roman" w:cs="Times New Roman"/>
          <w:spacing w:val="-1"/>
          <w:w w:val="99"/>
          <w:sz w:val="28"/>
          <w:szCs w:val="28"/>
        </w:rPr>
        <w:t>rậ</w:t>
      </w:r>
      <w:r>
        <w:rPr>
          <w:rFonts w:hint="default" w:ascii="Times New Roman" w:hAnsi="Times New Roman" w:cs="Times New Roman"/>
          <w:w w:val="99"/>
          <w:sz w:val="28"/>
          <w:szCs w:val="28"/>
        </w:rPr>
        <w:t>n</w:t>
      </w:r>
      <w:r>
        <w:rPr>
          <w:rFonts w:hint="default" w:ascii="Times New Roman" w:hAnsi="Times New Roman" w:cs="Times New Roman"/>
          <w:spacing w:val="7"/>
          <w:sz w:val="28"/>
          <w:szCs w:val="28"/>
        </w:rPr>
        <w:t xml:space="preserve"> </w:t>
      </w:r>
      <w:r>
        <w:rPr>
          <w:rFonts w:hint="default" w:ascii="Times New Roman" w:hAnsi="Times New Roman" w:cs="Times New Roman"/>
          <w:w w:val="99"/>
          <w:sz w:val="28"/>
          <w:szCs w:val="28"/>
        </w:rPr>
        <w:t>k</w:t>
      </w:r>
      <w:r>
        <w:rPr>
          <w:rFonts w:hint="default" w:ascii="Times New Roman" w:hAnsi="Times New Roman" w:cs="Times New Roman"/>
          <w:spacing w:val="-1"/>
          <w:w w:val="99"/>
          <w:sz w:val="28"/>
          <w:szCs w:val="28"/>
        </w:rPr>
        <w:t>ề</w:t>
      </w:r>
      <w:r>
        <w:rPr>
          <w:rFonts w:hint="default" w:ascii="Times New Roman" w:hAnsi="Times New Roman" w:cs="Times New Roman"/>
          <w:w w:val="99"/>
          <w:sz w:val="28"/>
          <w:szCs w:val="28"/>
        </w:rPr>
        <w:t>)</w:t>
      </w:r>
      <w:r>
        <w:rPr>
          <w:rFonts w:hint="default" w:ascii="Times New Roman" w:hAnsi="Times New Roman" w:cs="Times New Roman"/>
          <w:spacing w:val="1"/>
          <w:sz w:val="28"/>
          <w:szCs w:val="28"/>
        </w:rPr>
        <w:t xml:space="preserve"> </w:t>
      </w:r>
      <w:r>
        <w:rPr>
          <w:rFonts w:hint="default" w:ascii="Times New Roman" w:hAnsi="Times New Roman" w:cs="Times New Roman"/>
          <w:w w:val="99"/>
          <w:sz w:val="28"/>
          <w:szCs w:val="28"/>
        </w:rPr>
        <w:t>và</w:t>
      </w:r>
      <w:r>
        <w:rPr>
          <w:rFonts w:hint="default" w:ascii="Times New Roman" w:hAnsi="Times New Roman" w:cs="Times New Roman"/>
          <w:spacing w:val="3"/>
          <w:sz w:val="28"/>
          <w:szCs w:val="28"/>
        </w:rPr>
        <w:t xml:space="preserve"> </w:t>
      </w:r>
      <w:r>
        <w:rPr>
          <w:rFonts w:hint="default" w:ascii="Times New Roman" w:hAnsi="Times New Roman" w:cs="Times New Roman"/>
          <w:w w:val="99"/>
          <w:sz w:val="28"/>
          <w:szCs w:val="28"/>
        </w:rPr>
        <w:t>số</w:t>
      </w:r>
      <w:r>
        <w:rPr>
          <w:rFonts w:hint="default" w:ascii="Times New Roman" w:hAnsi="Times New Roman" w:cs="Times New Roman"/>
          <w:spacing w:val="4"/>
          <w:sz w:val="28"/>
          <w:szCs w:val="28"/>
        </w:rPr>
        <w:t xml:space="preserve"> </w:t>
      </w:r>
      <w:r>
        <w:rPr>
          <w:rFonts w:hint="default" w:ascii="Times New Roman" w:hAnsi="Times New Roman" w:cs="Times New Roman"/>
          <w:spacing w:val="-1"/>
          <w:w w:val="99"/>
          <w:sz w:val="28"/>
          <w:szCs w:val="28"/>
        </w:rPr>
        <w:t>cạ</w:t>
      </w:r>
      <w:r>
        <w:rPr>
          <w:rFonts w:hint="default" w:ascii="Times New Roman" w:hAnsi="Times New Roman" w:cs="Times New Roman"/>
          <w:w w:val="99"/>
          <w:sz w:val="28"/>
          <w:szCs w:val="28"/>
        </w:rPr>
        <w:t>nh</w:t>
      </w:r>
      <w:r>
        <w:rPr>
          <w:rFonts w:hint="default" w:ascii="Times New Roman" w:hAnsi="Times New Roman" w:cs="Times New Roman"/>
          <w:spacing w:val="4"/>
          <w:sz w:val="28"/>
          <w:szCs w:val="28"/>
        </w:rPr>
        <w:t xml:space="preserve"> </w:t>
      </w:r>
      <w:r>
        <w:rPr>
          <w:rFonts w:hint="default" w:ascii="Times New Roman" w:hAnsi="Times New Roman" w:cs="Times New Roman"/>
          <w:smallCaps/>
          <w:w w:val="136"/>
          <w:sz w:val="28"/>
          <w:szCs w:val="28"/>
        </w:rPr>
        <w:t>n</w:t>
      </w:r>
      <w:r>
        <w:rPr>
          <w:rFonts w:hint="default" w:ascii="Times New Roman" w:hAnsi="Times New Roman" w:cs="Times New Roman"/>
          <w:smallCaps w:val="0"/>
          <w:spacing w:val="9"/>
          <w:sz w:val="28"/>
          <w:szCs w:val="28"/>
        </w:rPr>
        <w:t xml:space="preserve"> </w:t>
      </w:r>
      <w:r>
        <w:rPr>
          <w:rFonts w:hint="default" w:ascii="Times New Roman" w:hAnsi="Times New Roman" w:cs="Times New Roman"/>
          <w:smallCaps w:val="0"/>
          <w:w w:val="99"/>
          <w:sz w:val="28"/>
          <w:szCs w:val="28"/>
        </w:rPr>
        <w:t>nhỏ</w:t>
      </w:r>
      <w:r>
        <w:rPr>
          <w:rFonts w:hint="default" w:ascii="Times New Roman" w:hAnsi="Times New Roman" w:cs="Times New Roman"/>
          <w:smallCaps w:val="0"/>
          <w:spacing w:val="2"/>
          <w:sz w:val="28"/>
          <w:szCs w:val="28"/>
        </w:rPr>
        <w:t xml:space="preserve"> </w:t>
      </w:r>
      <w:r>
        <w:rPr>
          <w:rFonts w:hint="default" w:ascii="Times New Roman" w:hAnsi="Times New Roman" w:cs="Times New Roman"/>
          <w:smallCaps w:val="0"/>
          <w:spacing w:val="-1"/>
          <w:w w:val="99"/>
          <w:sz w:val="28"/>
          <w:szCs w:val="28"/>
        </w:rPr>
        <w:t>(</w:t>
      </w:r>
      <w:r>
        <w:rPr>
          <w:rFonts w:hint="default" w:cs="Times New Roman"/>
          <w:smallCaps w:val="0"/>
          <w:w w:val="99"/>
          <w:sz w:val="28"/>
          <w:szCs w:val="28"/>
          <w:lang w:val="en-US"/>
        </w:rPr>
        <w:t>đ</w:t>
      </w:r>
      <w:r>
        <w:rPr>
          <w:rFonts w:hint="default" w:ascii="Times New Roman" w:hAnsi="Times New Roman" w:cs="Times New Roman"/>
          <w:smallCaps w:val="0"/>
          <w:w w:val="99"/>
          <w:sz w:val="28"/>
          <w:szCs w:val="28"/>
        </w:rPr>
        <w:t>ồ</w:t>
      </w:r>
      <w:r>
        <w:rPr>
          <w:rFonts w:hint="default" w:ascii="Times New Roman" w:hAnsi="Times New Roman" w:cs="Times New Roman"/>
          <w:smallCaps w:val="0"/>
          <w:spacing w:val="4"/>
          <w:sz w:val="28"/>
          <w:szCs w:val="28"/>
        </w:rPr>
        <w:t xml:space="preserve"> </w:t>
      </w:r>
      <w:r>
        <w:rPr>
          <w:rFonts w:hint="default" w:ascii="Times New Roman" w:hAnsi="Times New Roman" w:cs="Times New Roman"/>
          <w:smallCaps w:val="0"/>
          <w:spacing w:val="3"/>
          <w:w w:val="99"/>
          <w:sz w:val="28"/>
          <w:szCs w:val="28"/>
        </w:rPr>
        <w:t>t</w:t>
      </w:r>
      <w:r>
        <w:rPr>
          <w:rFonts w:hint="default" w:ascii="Times New Roman" w:hAnsi="Times New Roman" w:cs="Times New Roman"/>
          <w:smallCaps w:val="0"/>
          <w:w w:val="99"/>
          <w:sz w:val="28"/>
          <w:szCs w:val="28"/>
        </w:rPr>
        <w:t>hị</w:t>
      </w:r>
      <w:r>
        <w:rPr>
          <w:rFonts w:hint="default" w:ascii="Times New Roman" w:hAnsi="Times New Roman" w:cs="Times New Roman"/>
          <w:smallCaps w:val="0"/>
          <w:spacing w:val="3"/>
          <w:sz w:val="28"/>
          <w:szCs w:val="28"/>
        </w:rPr>
        <w:t xml:space="preserve"> </w:t>
      </w:r>
      <w:r>
        <w:rPr>
          <w:rFonts w:hint="default" w:ascii="Times New Roman" w:hAnsi="Times New Roman" w:cs="Times New Roman"/>
          <w:smallCaps w:val="0"/>
          <w:w w:val="99"/>
          <w:sz w:val="28"/>
          <w:szCs w:val="28"/>
        </w:rPr>
        <w:t>th</w:t>
      </w:r>
      <w:r>
        <w:rPr>
          <w:rFonts w:hint="default" w:ascii="Times New Roman" w:hAnsi="Times New Roman" w:cs="Times New Roman"/>
          <w:smallCaps w:val="0"/>
          <w:spacing w:val="-1"/>
          <w:w w:val="99"/>
          <w:sz w:val="28"/>
          <w:szCs w:val="28"/>
        </w:rPr>
        <w:t>ưa)</w:t>
      </w:r>
      <w:r>
        <w:rPr>
          <w:rFonts w:hint="default" w:ascii="Times New Roman" w:hAnsi="Times New Roman" w:cs="Times New Roman"/>
          <w:smallCaps w:val="0"/>
          <w:w w:val="99"/>
          <w:sz w:val="28"/>
          <w:szCs w:val="28"/>
        </w:rPr>
        <w:t>,</w:t>
      </w:r>
      <w:r>
        <w:rPr>
          <w:rFonts w:hint="default" w:ascii="Times New Roman" w:hAnsi="Times New Roman" w:cs="Times New Roman"/>
          <w:smallCaps w:val="0"/>
          <w:spacing w:val="4"/>
          <w:sz w:val="28"/>
          <w:szCs w:val="28"/>
        </w:rPr>
        <w:t xml:space="preserve"> </w:t>
      </w:r>
      <w:r>
        <w:rPr>
          <w:rFonts w:hint="default" w:ascii="Times New Roman" w:hAnsi="Times New Roman" w:cs="Times New Roman"/>
          <w:smallCaps w:val="0"/>
          <w:spacing w:val="-1"/>
          <w:w w:val="99"/>
          <w:sz w:val="28"/>
          <w:szCs w:val="28"/>
        </w:rPr>
        <w:t>c</w:t>
      </w:r>
      <w:r>
        <w:rPr>
          <w:rFonts w:hint="default" w:ascii="Times New Roman" w:hAnsi="Times New Roman" w:cs="Times New Roman"/>
          <w:smallCaps w:val="0"/>
          <w:w w:val="99"/>
          <w:sz w:val="28"/>
          <w:szCs w:val="28"/>
        </w:rPr>
        <w:t>hú</w:t>
      </w:r>
      <w:r>
        <w:rPr>
          <w:rFonts w:hint="default" w:ascii="Times New Roman" w:hAnsi="Times New Roman" w:cs="Times New Roman"/>
          <w:smallCaps w:val="0"/>
          <w:spacing w:val="2"/>
          <w:w w:val="99"/>
          <w:sz w:val="28"/>
          <w:szCs w:val="28"/>
        </w:rPr>
        <w:t>n</w:t>
      </w:r>
      <w:r>
        <w:rPr>
          <w:rFonts w:hint="default" w:ascii="Times New Roman" w:hAnsi="Times New Roman" w:cs="Times New Roman"/>
          <w:smallCaps w:val="0"/>
          <w:w w:val="99"/>
          <w:sz w:val="28"/>
          <w:szCs w:val="28"/>
        </w:rPr>
        <w:t>g</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w w:val="99"/>
          <w:sz w:val="28"/>
          <w:szCs w:val="28"/>
        </w:rPr>
        <w:t>ta</w:t>
      </w:r>
      <w:r>
        <w:rPr>
          <w:rFonts w:hint="default" w:ascii="Times New Roman" w:hAnsi="Times New Roman" w:cs="Times New Roman"/>
          <w:smallCaps w:val="0"/>
          <w:spacing w:val="3"/>
          <w:sz w:val="28"/>
          <w:szCs w:val="28"/>
        </w:rPr>
        <w:t xml:space="preserve"> </w:t>
      </w:r>
      <w:r>
        <w:rPr>
          <w:rFonts w:hint="default" w:ascii="Times New Roman" w:hAnsi="Times New Roman" w:cs="Times New Roman"/>
          <w:smallCaps w:val="0"/>
          <w:w w:val="99"/>
          <w:sz w:val="28"/>
          <w:szCs w:val="28"/>
        </w:rPr>
        <w:t>ph</w:t>
      </w:r>
      <w:r>
        <w:rPr>
          <w:rFonts w:hint="default" w:ascii="Times New Roman" w:hAnsi="Times New Roman" w:cs="Times New Roman"/>
          <w:smallCaps w:val="0"/>
          <w:spacing w:val="-1"/>
          <w:w w:val="99"/>
          <w:sz w:val="28"/>
          <w:szCs w:val="28"/>
        </w:rPr>
        <w:t>ả</w:t>
      </w:r>
      <w:r>
        <w:rPr>
          <w:rFonts w:hint="default" w:ascii="Times New Roman" w:hAnsi="Times New Roman" w:cs="Times New Roman"/>
          <w:smallCaps w:val="0"/>
          <w:w w:val="99"/>
          <w:sz w:val="28"/>
          <w:szCs w:val="28"/>
        </w:rPr>
        <w:t>i</w:t>
      </w:r>
      <w:r>
        <w:rPr>
          <w:rFonts w:hint="default" w:ascii="Times New Roman" w:hAnsi="Times New Roman" w:cs="Times New Roman"/>
          <w:smallCaps w:val="0"/>
          <w:spacing w:val="3"/>
          <w:sz w:val="28"/>
          <w:szCs w:val="28"/>
        </w:rPr>
        <w:t xml:space="preserve"> </w:t>
      </w:r>
      <w:r>
        <w:rPr>
          <w:rFonts w:hint="default" w:ascii="Times New Roman" w:hAnsi="Times New Roman" w:cs="Times New Roman"/>
          <w:smallCaps w:val="0"/>
          <w:w w:val="99"/>
          <w:sz w:val="28"/>
          <w:szCs w:val="28"/>
        </w:rPr>
        <w:t>t</w:t>
      </w:r>
      <w:r>
        <w:rPr>
          <w:rFonts w:hint="default" w:ascii="Times New Roman" w:hAnsi="Times New Roman" w:cs="Times New Roman"/>
          <w:smallCaps w:val="0"/>
          <w:spacing w:val="3"/>
          <w:w w:val="99"/>
          <w:sz w:val="28"/>
          <w:szCs w:val="28"/>
        </w:rPr>
        <w:t>ì</w:t>
      </w:r>
      <w:r>
        <w:rPr>
          <w:rFonts w:hint="default" w:ascii="Times New Roman" w:hAnsi="Times New Roman" w:cs="Times New Roman"/>
          <w:smallCaps w:val="0"/>
          <w:w w:val="99"/>
          <w:sz w:val="28"/>
          <w:szCs w:val="28"/>
        </w:rPr>
        <w:t>m</w:t>
      </w:r>
      <w:r>
        <w:rPr>
          <w:rFonts w:hint="default" w:ascii="Times New Roman" w:hAnsi="Times New Roman" w:cs="Times New Roman"/>
          <w:smallCaps w:val="0"/>
          <w:spacing w:val="3"/>
          <w:sz w:val="28"/>
          <w:szCs w:val="28"/>
        </w:rPr>
        <w:t xml:space="preserve"> </w:t>
      </w:r>
      <w:r>
        <w:rPr>
          <w:rFonts w:hint="default" w:ascii="Times New Roman" w:hAnsi="Times New Roman" w:cs="Times New Roman"/>
          <w:smallCaps w:val="0"/>
          <w:w w:val="99"/>
          <w:sz w:val="28"/>
          <w:szCs w:val="28"/>
        </w:rPr>
        <w:t>m</w:t>
      </w:r>
      <w:r>
        <w:rPr>
          <w:rFonts w:hint="default" w:ascii="Times New Roman" w:hAnsi="Times New Roman" w:cs="Times New Roman"/>
          <w:smallCaps w:val="0"/>
          <w:spacing w:val="-3"/>
          <w:w w:val="99"/>
          <w:sz w:val="28"/>
          <w:szCs w:val="28"/>
        </w:rPr>
        <w:t>ộ</w:t>
      </w:r>
      <w:r>
        <w:rPr>
          <w:rFonts w:hint="default" w:ascii="Times New Roman" w:hAnsi="Times New Roman" w:cs="Times New Roman"/>
          <w:smallCaps w:val="0"/>
          <w:w w:val="99"/>
          <w:sz w:val="28"/>
          <w:szCs w:val="28"/>
        </w:rPr>
        <w:t xml:space="preserve">t </w:t>
      </w:r>
      <w:r>
        <w:rPr>
          <w:rFonts w:hint="default" w:ascii="Times New Roman" w:hAnsi="Times New Roman" w:cs="Times New Roman"/>
          <w:smallCaps w:val="0"/>
          <w:spacing w:val="-1"/>
          <w:w w:val="99"/>
          <w:sz w:val="28"/>
          <w:szCs w:val="28"/>
        </w:rPr>
        <w:t>cấ</w:t>
      </w:r>
      <w:r>
        <w:rPr>
          <w:rFonts w:hint="default" w:ascii="Times New Roman" w:hAnsi="Times New Roman" w:cs="Times New Roman"/>
          <w:smallCaps w:val="0"/>
          <w:w w:val="99"/>
          <w:sz w:val="28"/>
          <w:szCs w:val="28"/>
        </w:rPr>
        <w:t>u</w:t>
      </w:r>
      <w:r>
        <w:rPr>
          <w:rFonts w:hint="default" w:ascii="Times New Roman" w:hAnsi="Times New Roman" w:cs="Times New Roman"/>
          <w:smallCaps w:val="0"/>
          <w:spacing w:val="24"/>
          <w:sz w:val="28"/>
          <w:szCs w:val="28"/>
        </w:rPr>
        <w:t xml:space="preserve"> </w:t>
      </w:r>
      <w:r>
        <w:rPr>
          <w:rFonts w:hint="default" w:ascii="Times New Roman" w:hAnsi="Times New Roman" w:cs="Times New Roman"/>
          <w:smallCaps w:val="0"/>
          <w:w w:val="99"/>
          <w:sz w:val="28"/>
          <w:szCs w:val="28"/>
        </w:rPr>
        <w:t>t</w:t>
      </w:r>
      <w:r>
        <w:rPr>
          <w:rFonts w:hint="default" w:ascii="Times New Roman" w:hAnsi="Times New Roman" w:cs="Times New Roman"/>
          <w:smallCaps w:val="0"/>
          <w:spacing w:val="-1"/>
          <w:w w:val="99"/>
          <w:sz w:val="28"/>
          <w:szCs w:val="28"/>
        </w:rPr>
        <w:t>r</w:t>
      </w:r>
      <w:r>
        <w:rPr>
          <w:rFonts w:hint="default" w:ascii="Times New Roman" w:hAnsi="Times New Roman" w:cs="Times New Roman"/>
          <w:smallCaps w:val="0"/>
          <w:w w:val="99"/>
          <w:sz w:val="28"/>
          <w:szCs w:val="28"/>
        </w:rPr>
        <w:t>úc</w:t>
      </w:r>
      <w:r>
        <w:rPr>
          <w:rFonts w:hint="default" w:ascii="Times New Roman" w:hAnsi="Times New Roman" w:cs="Times New Roman"/>
          <w:smallCaps w:val="0"/>
          <w:spacing w:val="23"/>
          <w:sz w:val="28"/>
          <w:szCs w:val="28"/>
        </w:rPr>
        <w:t xml:space="preserve"> </w:t>
      </w:r>
      <w:r>
        <w:rPr>
          <w:rFonts w:hint="default" w:ascii="Times New Roman" w:hAnsi="Times New Roman" w:cs="Times New Roman"/>
          <w:smallCaps w:val="0"/>
          <w:w w:val="99"/>
          <w:sz w:val="28"/>
          <w:szCs w:val="28"/>
        </w:rPr>
        <w:t>dữ</w:t>
      </w:r>
      <w:r>
        <w:rPr>
          <w:rFonts w:hint="default" w:ascii="Times New Roman" w:hAnsi="Times New Roman" w:cs="Times New Roman"/>
          <w:smallCaps w:val="0"/>
          <w:spacing w:val="23"/>
          <w:sz w:val="28"/>
          <w:szCs w:val="28"/>
        </w:rPr>
        <w:t xml:space="preserve"> </w:t>
      </w:r>
      <w:r>
        <w:rPr>
          <w:rFonts w:hint="default" w:ascii="Times New Roman" w:hAnsi="Times New Roman" w:cs="Times New Roman"/>
          <w:smallCaps w:val="0"/>
          <w:w w:val="99"/>
          <w:sz w:val="28"/>
          <w:szCs w:val="28"/>
        </w:rPr>
        <w:t>li</w:t>
      </w:r>
      <w:r>
        <w:rPr>
          <w:rFonts w:hint="default" w:ascii="Times New Roman" w:hAnsi="Times New Roman" w:cs="Times New Roman"/>
          <w:smallCaps w:val="0"/>
          <w:spacing w:val="-1"/>
          <w:w w:val="99"/>
          <w:sz w:val="28"/>
          <w:szCs w:val="28"/>
        </w:rPr>
        <w:t>ệ</w:t>
      </w:r>
      <w:r>
        <w:rPr>
          <w:rFonts w:hint="default" w:ascii="Times New Roman" w:hAnsi="Times New Roman" w:cs="Times New Roman"/>
          <w:smallCaps w:val="0"/>
          <w:w w:val="99"/>
          <w:sz w:val="28"/>
          <w:szCs w:val="28"/>
        </w:rPr>
        <w:t>u</w:t>
      </w:r>
      <w:r>
        <w:rPr>
          <w:rFonts w:hint="default" w:ascii="Times New Roman" w:hAnsi="Times New Roman" w:cs="Times New Roman"/>
          <w:smallCaps w:val="0"/>
          <w:spacing w:val="24"/>
          <w:sz w:val="28"/>
          <w:szCs w:val="28"/>
        </w:rPr>
        <w:t xml:space="preserve"> </w:t>
      </w:r>
      <w:r>
        <w:rPr>
          <w:rFonts w:hint="default" w:ascii="Times New Roman" w:hAnsi="Times New Roman" w:cs="Times New Roman"/>
          <w:smallCaps w:val="0"/>
          <w:w w:val="99"/>
          <w:sz w:val="28"/>
          <w:szCs w:val="28"/>
        </w:rPr>
        <w:t>kh</w:t>
      </w:r>
      <w:r>
        <w:rPr>
          <w:rFonts w:hint="default" w:ascii="Times New Roman" w:hAnsi="Times New Roman" w:cs="Times New Roman"/>
          <w:smallCaps w:val="0"/>
          <w:spacing w:val="-1"/>
          <w:w w:val="99"/>
          <w:sz w:val="28"/>
          <w:szCs w:val="28"/>
        </w:rPr>
        <w:t>á</w:t>
      </w:r>
      <w:r>
        <w:rPr>
          <w:rFonts w:hint="default" w:ascii="Times New Roman" w:hAnsi="Times New Roman" w:cs="Times New Roman"/>
          <w:smallCaps w:val="0"/>
          <w:w w:val="99"/>
          <w:sz w:val="28"/>
          <w:szCs w:val="28"/>
        </w:rPr>
        <w:t>c</w:t>
      </w:r>
      <w:r>
        <w:rPr>
          <w:rFonts w:hint="default" w:ascii="Times New Roman" w:hAnsi="Times New Roman" w:cs="Times New Roman"/>
          <w:smallCaps w:val="0"/>
          <w:spacing w:val="23"/>
          <w:sz w:val="28"/>
          <w:szCs w:val="28"/>
        </w:rPr>
        <w:t xml:space="preserve"> </w:t>
      </w:r>
      <w:r>
        <w:rPr>
          <w:rFonts w:hint="default" w:cs="Times New Roman"/>
          <w:smallCaps w:val="0"/>
          <w:w w:val="99"/>
          <w:sz w:val="28"/>
          <w:szCs w:val="28"/>
          <w:lang w:val="en-US"/>
        </w:rPr>
        <w:t>đ</w:t>
      </w:r>
      <w:r>
        <w:rPr>
          <w:rFonts w:hint="default" w:ascii="Times New Roman" w:hAnsi="Times New Roman" w:cs="Times New Roman"/>
          <w:smallCaps w:val="0"/>
          <w:w w:val="99"/>
          <w:sz w:val="28"/>
          <w:szCs w:val="28"/>
        </w:rPr>
        <w:t>ể</w:t>
      </w:r>
      <w:r>
        <w:rPr>
          <w:rFonts w:hint="default" w:ascii="Times New Roman" w:hAnsi="Times New Roman" w:cs="Times New Roman"/>
          <w:smallCaps w:val="0"/>
          <w:spacing w:val="25"/>
          <w:sz w:val="28"/>
          <w:szCs w:val="28"/>
        </w:rPr>
        <w:t xml:space="preserve"> </w:t>
      </w:r>
      <w:r>
        <w:rPr>
          <w:rFonts w:hint="default" w:ascii="Times New Roman" w:hAnsi="Times New Roman" w:cs="Times New Roman"/>
          <w:smallCaps w:val="0"/>
          <w:w w:val="99"/>
          <w:sz w:val="28"/>
          <w:szCs w:val="28"/>
        </w:rPr>
        <w:t>bi</w:t>
      </w:r>
      <w:r>
        <w:rPr>
          <w:rFonts w:hint="default" w:ascii="Times New Roman" w:hAnsi="Times New Roman" w:cs="Times New Roman"/>
          <w:smallCaps w:val="0"/>
          <w:spacing w:val="-1"/>
          <w:w w:val="99"/>
          <w:sz w:val="28"/>
          <w:szCs w:val="28"/>
        </w:rPr>
        <w:t>ể</w:t>
      </w:r>
      <w:r>
        <w:rPr>
          <w:rFonts w:hint="default" w:ascii="Times New Roman" w:hAnsi="Times New Roman" w:cs="Times New Roman"/>
          <w:smallCaps w:val="0"/>
          <w:w w:val="99"/>
          <w:sz w:val="28"/>
          <w:szCs w:val="28"/>
        </w:rPr>
        <w:t>u</w:t>
      </w:r>
      <w:r>
        <w:rPr>
          <w:rFonts w:hint="default" w:ascii="Times New Roman" w:hAnsi="Times New Roman" w:cs="Times New Roman"/>
          <w:smallCaps w:val="0"/>
          <w:spacing w:val="24"/>
          <w:sz w:val="28"/>
          <w:szCs w:val="28"/>
        </w:rPr>
        <w:t xml:space="preserve"> </w:t>
      </w:r>
      <w:r>
        <w:rPr>
          <w:rFonts w:hint="default" w:ascii="Times New Roman" w:hAnsi="Times New Roman" w:cs="Times New Roman"/>
          <w:smallCaps w:val="0"/>
          <w:w w:val="99"/>
          <w:sz w:val="28"/>
          <w:szCs w:val="28"/>
        </w:rPr>
        <w:t>di</w:t>
      </w:r>
      <w:r>
        <w:rPr>
          <w:rFonts w:hint="default" w:ascii="Times New Roman" w:hAnsi="Times New Roman" w:cs="Times New Roman"/>
          <w:smallCaps w:val="0"/>
          <w:spacing w:val="-1"/>
          <w:w w:val="99"/>
          <w:sz w:val="28"/>
          <w:szCs w:val="28"/>
        </w:rPr>
        <w:t>ễ</w:t>
      </w:r>
      <w:r>
        <w:rPr>
          <w:rFonts w:hint="default" w:ascii="Times New Roman" w:hAnsi="Times New Roman" w:cs="Times New Roman"/>
          <w:smallCaps w:val="0"/>
          <w:w w:val="99"/>
          <w:sz w:val="28"/>
          <w:szCs w:val="28"/>
        </w:rPr>
        <w:t>n</w:t>
      </w:r>
      <w:r>
        <w:rPr>
          <w:rFonts w:hint="default" w:ascii="Times New Roman" w:hAnsi="Times New Roman" w:cs="Times New Roman"/>
          <w:smallCaps w:val="0"/>
          <w:spacing w:val="24"/>
          <w:sz w:val="28"/>
          <w:szCs w:val="28"/>
        </w:rPr>
        <w:t xml:space="preserve"> </w:t>
      </w:r>
      <w:r>
        <w:rPr>
          <w:rFonts w:hint="default" w:cs="Times New Roman"/>
          <w:smallCaps w:val="0"/>
          <w:w w:val="99"/>
          <w:sz w:val="28"/>
          <w:szCs w:val="28"/>
          <w:lang w:val="en-US"/>
        </w:rPr>
        <w:t>đ</w:t>
      </w:r>
      <w:r>
        <w:rPr>
          <w:rFonts w:hint="default" w:ascii="Times New Roman" w:hAnsi="Times New Roman" w:cs="Times New Roman"/>
          <w:smallCaps w:val="0"/>
          <w:w w:val="99"/>
          <w:sz w:val="28"/>
          <w:szCs w:val="28"/>
        </w:rPr>
        <w:t>ồ</w:t>
      </w:r>
      <w:r>
        <w:rPr>
          <w:rFonts w:hint="default" w:ascii="Times New Roman" w:hAnsi="Times New Roman" w:cs="Times New Roman"/>
          <w:smallCaps w:val="0"/>
          <w:spacing w:val="24"/>
          <w:sz w:val="28"/>
          <w:szCs w:val="28"/>
        </w:rPr>
        <w:t xml:space="preserve"> </w:t>
      </w:r>
      <w:r>
        <w:rPr>
          <w:rFonts w:hint="default" w:ascii="Times New Roman" w:hAnsi="Times New Roman" w:cs="Times New Roman"/>
          <w:smallCaps w:val="0"/>
          <w:w w:val="99"/>
          <w:sz w:val="28"/>
          <w:szCs w:val="28"/>
        </w:rPr>
        <w:t>thị</w:t>
      </w:r>
      <w:r>
        <w:rPr>
          <w:rFonts w:hint="default" w:ascii="Times New Roman" w:hAnsi="Times New Roman" w:cs="Times New Roman"/>
          <w:smallCaps w:val="0"/>
          <w:spacing w:val="22"/>
          <w:sz w:val="28"/>
          <w:szCs w:val="28"/>
        </w:rPr>
        <w:t xml:space="preserve"> </w:t>
      </w:r>
      <w:r>
        <w:rPr>
          <w:rFonts w:hint="default" w:cs="Times New Roman"/>
          <w:smallCaps w:val="0"/>
          <w:w w:val="99"/>
          <w:sz w:val="28"/>
          <w:szCs w:val="28"/>
          <w:lang w:val="en-US"/>
        </w:rPr>
        <w:t>đ</w:t>
      </w:r>
      <w:r>
        <w:rPr>
          <w:rFonts w:hint="default" w:ascii="Times New Roman" w:hAnsi="Times New Roman" w:cs="Times New Roman"/>
          <w:smallCaps w:val="0"/>
          <w:w w:val="99"/>
          <w:sz w:val="28"/>
          <w:szCs w:val="28"/>
        </w:rPr>
        <w:t>ể</w:t>
      </w:r>
      <w:r>
        <w:rPr>
          <w:rFonts w:hint="default" w:ascii="Times New Roman" w:hAnsi="Times New Roman" w:cs="Times New Roman"/>
          <w:smallCaps w:val="0"/>
          <w:spacing w:val="23"/>
          <w:sz w:val="28"/>
          <w:szCs w:val="28"/>
        </w:rPr>
        <w:t xml:space="preserve"> </w:t>
      </w:r>
      <w:r>
        <w:rPr>
          <w:rFonts w:hint="default" w:ascii="Times New Roman" w:hAnsi="Times New Roman" w:cs="Times New Roman"/>
          <w:smallCaps w:val="0"/>
          <w:spacing w:val="-1"/>
          <w:w w:val="99"/>
          <w:sz w:val="28"/>
          <w:szCs w:val="28"/>
        </w:rPr>
        <w:t>c</w:t>
      </w:r>
      <w:r>
        <w:rPr>
          <w:rFonts w:hint="default" w:ascii="Times New Roman" w:hAnsi="Times New Roman" w:cs="Times New Roman"/>
          <w:smallCaps w:val="0"/>
          <w:w w:val="99"/>
          <w:sz w:val="28"/>
          <w:szCs w:val="28"/>
        </w:rPr>
        <w:t>hi</w:t>
      </w:r>
      <w:r>
        <w:rPr>
          <w:rFonts w:hint="default" w:ascii="Times New Roman" w:hAnsi="Times New Roman" w:cs="Times New Roman"/>
          <w:smallCaps w:val="0"/>
          <w:spacing w:val="22"/>
          <w:sz w:val="28"/>
          <w:szCs w:val="28"/>
        </w:rPr>
        <w:t xml:space="preserve"> </w:t>
      </w:r>
      <w:r>
        <w:rPr>
          <w:rFonts w:hint="default" w:ascii="Times New Roman" w:hAnsi="Times New Roman" w:cs="Times New Roman"/>
          <w:smallCaps w:val="0"/>
          <w:w w:val="99"/>
          <w:sz w:val="28"/>
          <w:szCs w:val="28"/>
        </w:rPr>
        <w:t>p</w:t>
      </w:r>
      <w:r>
        <w:rPr>
          <w:rFonts w:hint="default" w:ascii="Times New Roman" w:hAnsi="Times New Roman" w:cs="Times New Roman"/>
          <w:smallCaps w:val="0"/>
          <w:spacing w:val="-1"/>
          <w:w w:val="99"/>
          <w:sz w:val="28"/>
          <w:szCs w:val="28"/>
        </w:rPr>
        <w:t>h</w:t>
      </w:r>
      <w:r>
        <w:rPr>
          <w:rFonts w:hint="default" w:ascii="Times New Roman" w:hAnsi="Times New Roman" w:cs="Times New Roman"/>
          <w:smallCaps w:val="0"/>
          <w:w w:val="99"/>
          <w:sz w:val="28"/>
          <w:szCs w:val="28"/>
        </w:rPr>
        <w:t>í</w:t>
      </w:r>
      <w:r>
        <w:rPr>
          <w:rFonts w:hint="default" w:ascii="Times New Roman" w:hAnsi="Times New Roman" w:cs="Times New Roman"/>
          <w:smallCaps w:val="0"/>
          <w:spacing w:val="24"/>
          <w:sz w:val="28"/>
          <w:szCs w:val="28"/>
        </w:rPr>
        <w:t xml:space="preserve"> </w:t>
      </w:r>
      <w:r>
        <w:rPr>
          <w:rFonts w:hint="default" w:ascii="Times New Roman" w:hAnsi="Times New Roman" w:cs="Times New Roman"/>
          <w:smallCaps w:val="0"/>
          <w:w w:val="99"/>
          <w:sz w:val="28"/>
          <w:szCs w:val="28"/>
        </w:rPr>
        <w:t>về</w:t>
      </w:r>
      <w:r>
        <w:rPr>
          <w:rFonts w:hint="default" w:ascii="Times New Roman" w:hAnsi="Times New Roman" w:cs="Times New Roman"/>
          <w:smallCaps w:val="0"/>
          <w:spacing w:val="23"/>
          <w:sz w:val="28"/>
          <w:szCs w:val="28"/>
        </w:rPr>
        <w:t xml:space="preserve"> </w:t>
      </w:r>
      <w:r>
        <w:rPr>
          <w:rFonts w:hint="default" w:ascii="Times New Roman" w:hAnsi="Times New Roman" w:cs="Times New Roman"/>
          <w:smallCaps w:val="0"/>
          <w:w w:val="99"/>
          <w:sz w:val="28"/>
          <w:szCs w:val="28"/>
        </w:rPr>
        <w:t>bộ</w:t>
      </w:r>
      <w:r>
        <w:rPr>
          <w:rFonts w:hint="default" w:ascii="Times New Roman" w:hAnsi="Times New Roman" w:cs="Times New Roman"/>
          <w:smallCaps w:val="0"/>
          <w:spacing w:val="24"/>
          <w:sz w:val="28"/>
          <w:szCs w:val="28"/>
        </w:rPr>
        <w:t xml:space="preserve"> </w:t>
      </w:r>
      <w:r>
        <w:rPr>
          <w:rFonts w:hint="default" w:ascii="Times New Roman" w:hAnsi="Times New Roman" w:cs="Times New Roman"/>
          <w:smallCaps w:val="0"/>
          <w:w w:val="99"/>
          <w:sz w:val="28"/>
          <w:szCs w:val="28"/>
        </w:rPr>
        <w:t>nhớ</w:t>
      </w:r>
      <w:r>
        <w:rPr>
          <w:rFonts w:hint="default" w:ascii="Times New Roman" w:hAnsi="Times New Roman" w:cs="Times New Roman"/>
          <w:smallCaps w:val="0"/>
          <w:spacing w:val="24"/>
          <w:sz w:val="28"/>
          <w:szCs w:val="28"/>
        </w:rPr>
        <w:t xml:space="preserve"> </w:t>
      </w:r>
      <w:r>
        <w:rPr>
          <w:rFonts w:hint="default" w:ascii="Times New Roman" w:hAnsi="Times New Roman" w:cs="Times New Roman"/>
          <w:smallCaps w:val="0"/>
          <w:w w:val="99"/>
          <w:sz w:val="28"/>
          <w:szCs w:val="28"/>
        </w:rPr>
        <w:t>và</w:t>
      </w:r>
      <w:r>
        <w:rPr>
          <w:rFonts w:hint="default" w:ascii="Times New Roman" w:hAnsi="Times New Roman" w:cs="Times New Roman"/>
          <w:smallCaps w:val="0"/>
          <w:spacing w:val="23"/>
          <w:sz w:val="28"/>
          <w:szCs w:val="28"/>
        </w:rPr>
        <w:t xml:space="preserve"> </w:t>
      </w:r>
      <w:r>
        <w:rPr>
          <w:rFonts w:hint="default" w:ascii="Times New Roman" w:hAnsi="Times New Roman" w:cs="Times New Roman"/>
          <w:smallCaps w:val="0"/>
          <w:w w:val="99"/>
          <w:sz w:val="28"/>
          <w:szCs w:val="28"/>
        </w:rPr>
        <w:t>th</w:t>
      </w:r>
      <w:r>
        <w:rPr>
          <w:rFonts w:hint="default" w:ascii="Times New Roman" w:hAnsi="Times New Roman" w:cs="Times New Roman"/>
          <w:smallCaps w:val="0"/>
          <w:spacing w:val="-2"/>
          <w:w w:val="99"/>
          <w:sz w:val="28"/>
          <w:szCs w:val="28"/>
        </w:rPr>
        <w:t>ờ</w:t>
      </w:r>
      <w:r>
        <w:rPr>
          <w:rFonts w:hint="default" w:ascii="Times New Roman" w:hAnsi="Times New Roman" w:cs="Times New Roman"/>
          <w:smallCaps w:val="0"/>
          <w:w w:val="99"/>
          <w:sz w:val="28"/>
          <w:szCs w:val="28"/>
        </w:rPr>
        <w:t>i</w:t>
      </w:r>
      <w:r>
        <w:rPr>
          <w:rFonts w:hint="default" w:ascii="Times New Roman" w:hAnsi="Times New Roman" w:cs="Times New Roman"/>
          <w:smallCaps w:val="0"/>
          <w:spacing w:val="24"/>
          <w:sz w:val="28"/>
          <w:szCs w:val="28"/>
        </w:rPr>
        <w:t xml:space="preserve"> </w:t>
      </w:r>
      <w:r>
        <w:rPr>
          <w:rFonts w:hint="default" w:ascii="Times New Roman" w:hAnsi="Times New Roman" w:cs="Times New Roman"/>
          <w:smallCaps w:val="0"/>
          <w:spacing w:val="-3"/>
          <w:w w:val="99"/>
          <w:sz w:val="28"/>
          <w:szCs w:val="28"/>
        </w:rPr>
        <w:t>g</w:t>
      </w:r>
      <w:r>
        <w:rPr>
          <w:rFonts w:hint="default" w:ascii="Times New Roman" w:hAnsi="Times New Roman" w:cs="Times New Roman"/>
          <w:smallCaps w:val="0"/>
          <w:w w:val="99"/>
          <w:sz w:val="28"/>
          <w:szCs w:val="28"/>
        </w:rPr>
        <w:t>i</w:t>
      </w:r>
      <w:r>
        <w:rPr>
          <w:rFonts w:hint="default" w:ascii="Times New Roman" w:hAnsi="Times New Roman" w:cs="Times New Roman"/>
          <w:smallCaps w:val="0"/>
          <w:spacing w:val="-1"/>
          <w:w w:val="99"/>
          <w:sz w:val="28"/>
          <w:szCs w:val="28"/>
        </w:rPr>
        <w:t>a</w:t>
      </w:r>
      <w:r>
        <w:rPr>
          <w:rFonts w:hint="default" w:ascii="Times New Roman" w:hAnsi="Times New Roman" w:cs="Times New Roman"/>
          <w:smallCaps w:val="0"/>
          <w:w w:val="99"/>
          <w:sz w:val="28"/>
          <w:szCs w:val="28"/>
        </w:rPr>
        <w:t>n</w:t>
      </w:r>
      <w:r>
        <w:rPr>
          <w:rFonts w:hint="default" w:ascii="Times New Roman" w:hAnsi="Times New Roman" w:cs="Times New Roman"/>
          <w:smallCaps w:val="0"/>
          <w:spacing w:val="23"/>
          <w:sz w:val="28"/>
          <w:szCs w:val="28"/>
        </w:rPr>
        <w:t xml:space="preserve"> </w:t>
      </w:r>
      <w:r>
        <w:rPr>
          <w:rFonts w:hint="default" w:ascii="Times New Roman" w:hAnsi="Times New Roman" w:cs="Times New Roman"/>
          <w:smallCaps w:val="0"/>
          <w:w w:val="99"/>
          <w:sz w:val="28"/>
          <w:szCs w:val="28"/>
        </w:rPr>
        <w:t>phụ thuộc</w:t>
      </w:r>
      <w:r>
        <w:rPr>
          <w:rFonts w:hint="default" w:ascii="Times New Roman" w:hAnsi="Times New Roman" w:cs="Times New Roman"/>
          <w:smallCaps w:val="0"/>
          <w:spacing w:val="13"/>
          <w:sz w:val="28"/>
          <w:szCs w:val="28"/>
        </w:rPr>
        <w:t xml:space="preserve"> </w:t>
      </w:r>
      <w:r>
        <w:rPr>
          <w:rFonts w:hint="default" w:ascii="Times New Roman" w:hAnsi="Times New Roman" w:cs="Times New Roman"/>
          <w:smallCaps w:val="0"/>
          <w:spacing w:val="-1"/>
          <w:w w:val="99"/>
          <w:sz w:val="28"/>
          <w:szCs w:val="28"/>
        </w:rPr>
        <w:t>c</w:t>
      </w:r>
      <w:r>
        <w:rPr>
          <w:rFonts w:hint="default" w:ascii="Times New Roman" w:hAnsi="Times New Roman" w:cs="Times New Roman"/>
          <w:smallCaps w:val="0"/>
          <w:w w:val="99"/>
          <w:sz w:val="28"/>
          <w:szCs w:val="28"/>
        </w:rPr>
        <w:t>hủ</w:t>
      </w:r>
      <w:r>
        <w:rPr>
          <w:rFonts w:hint="default" w:ascii="Times New Roman" w:hAnsi="Times New Roman" w:cs="Times New Roman"/>
          <w:smallCaps w:val="0"/>
          <w:spacing w:val="19"/>
          <w:sz w:val="28"/>
          <w:szCs w:val="28"/>
        </w:rPr>
        <w:t xml:space="preserve"> </w:t>
      </w:r>
      <w:r>
        <w:rPr>
          <w:rFonts w:hint="default" w:ascii="Times New Roman" w:hAnsi="Times New Roman" w:cs="Times New Roman"/>
          <w:smallCaps w:val="0"/>
          <w:spacing w:val="-5"/>
          <w:w w:val="99"/>
          <w:sz w:val="28"/>
          <w:szCs w:val="28"/>
        </w:rPr>
        <w:t>y</w:t>
      </w:r>
      <w:r>
        <w:rPr>
          <w:rFonts w:hint="default" w:ascii="Times New Roman" w:hAnsi="Times New Roman" w:cs="Times New Roman"/>
          <w:smallCaps w:val="0"/>
          <w:spacing w:val="1"/>
          <w:w w:val="99"/>
          <w:sz w:val="28"/>
          <w:szCs w:val="28"/>
        </w:rPr>
        <w:t>ế</w:t>
      </w:r>
      <w:r>
        <w:rPr>
          <w:rFonts w:hint="default" w:ascii="Times New Roman" w:hAnsi="Times New Roman" w:cs="Times New Roman"/>
          <w:smallCaps w:val="0"/>
          <w:w w:val="99"/>
          <w:sz w:val="28"/>
          <w:szCs w:val="28"/>
        </w:rPr>
        <w:t>u</w:t>
      </w:r>
      <w:r>
        <w:rPr>
          <w:rFonts w:hint="default" w:ascii="Times New Roman" w:hAnsi="Times New Roman" w:cs="Times New Roman"/>
          <w:smallCaps w:val="0"/>
          <w:spacing w:val="14"/>
          <w:sz w:val="28"/>
          <w:szCs w:val="28"/>
        </w:rPr>
        <w:t xml:space="preserve"> </w:t>
      </w:r>
      <w:r>
        <w:rPr>
          <w:rFonts w:hint="default" w:ascii="Times New Roman" w:hAnsi="Times New Roman" w:cs="Times New Roman"/>
          <w:smallCaps w:val="0"/>
          <w:w w:val="99"/>
          <w:sz w:val="28"/>
          <w:szCs w:val="28"/>
        </w:rPr>
        <w:t>v</w:t>
      </w:r>
      <w:r>
        <w:rPr>
          <w:rFonts w:hint="default" w:ascii="Times New Roman" w:hAnsi="Times New Roman" w:cs="Times New Roman"/>
          <w:smallCaps w:val="0"/>
          <w:spacing w:val="-1"/>
          <w:w w:val="99"/>
          <w:sz w:val="28"/>
          <w:szCs w:val="28"/>
        </w:rPr>
        <w:t>à</w:t>
      </w:r>
      <w:r>
        <w:rPr>
          <w:rFonts w:hint="default" w:ascii="Times New Roman" w:hAnsi="Times New Roman" w:cs="Times New Roman"/>
          <w:smallCaps w:val="0"/>
          <w:w w:val="99"/>
          <w:sz w:val="28"/>
          <w:szCs w:val="28"/>
        </w:rPr>
        <w:t>o</w:t>
      </w:r>
      <w:r>
        <w:rPr>
          <w:rFonts w:hint="default" w:ascii="Times New Roman" w:hAnsi="Times New Roman" w:cs="Times New Roman"/>
          <w:smallCaps w:val="0"/>
          <w:spacing w:val="16"/>
          <w:sz w:val="28"/>
          <w:szCs w:val="28"/>
        </w:rPr>
        <w:t xml:space="preserve"> </w:t>
      </w:r>
      <w:r>
        <w:rPr>
          <w:rFonts w:hint="default" w:ascii="Times New Roman" w:hAnsi="Times New Roman" w:cs="Times New Roman"/>
          <w:smallCaps/>
          <w:w w:val="136"/>
          <w:sz w:val="28"/>
          <w:szCs w:val="28"/>
        </w:rPr>
        <w:t>n</w:t>
      </w:r>
      <w:r>
        <w:rPr>
          <w:rFonts w:hint="default" w:ascii="Times New Roman" w:hAnsi="Times New Roman" w:cs="Times New Roman"/>
          <w:smallCaps w:val="0"/>
          <w:spacing w:val="21"/>
          <w:sz w:val="28"/>
          <w:szCs w:val="28"/>
        </w:rPr>
        <w:t xml:space="preserve"> </w:t>
      </w:r>
      <w:r>
        <w:rPr>
          <w:rFonts w:hint="default" w:ascii="Times New Roman" w:hAnsi="Times New Roman" w:cs="Times New Roman"/>
          <w:smallCaps w:val="0"/>
          <w:w w:val="99"/>
          <w:sz w:val="28"/>
          <w:szCs w:val="28"/>
        </w:rPr>
        <w:t>th</w:t>
      </w:r>
      <w:r>
        <w:rPr>
          <w:rFonts w:hint="default" w:ascii="Times New Roman" w:hAnsi="Times New Roman" w:cs="Times New Roman"/>
          <w:smallCaps w:val="0"/>
          <w:spacing w:val="3"/>
          <w:w w:val="99"/>
          <w:sz w:val="28"/>
          <w:szCs w:val="28"/>
        </w:rPr>
        <w:t>a</w:t>
      </w:r>
      <w:r>
        <w:rPr>
          <w:rFonts w:hint="default" w:ascii="Times New Roman" w:hAnsi="Times New Roman" w:cs="Times New Roman"/>
          <w:smallCaps w:val="0"/>
          <w:w w:val="99"/>
          <w:sz w:val="28"/>
          <w:szCs w:val="28"/>
        </w:rPr>
        <w:t>y</w:t>
      </w:r>
      <w:r>
        <w:rPr>
          <w:rFonts w:hint="default" w:ascii="Times New Roman" w:hAnsi="Times New Roman" w:cs="Times New Roman"/>
          <w:smallCaps w:val="0"/>
          <w:spacing w:val="12"/>
          <w:sz w:val="28"/>
          <w:szCs w:val="28"/>
        </w:rPr>
        <w:t xml:space="preserve"> </w:t>
      </w:r>
      <w:r>
        <w:rPr>
          <w:rFonts w:hint="default" w:ascii="Times New Roman" w:hAnsi="Times New Roman" w:cs="Times New Roman"/>
          <w:smallCaps w:val="0"/>
          <w:w w:val="99"/>
          <w:sz w:val="28"/>
          <w:szCs w:val="28"/>
        </w:rPr>
        <w:t>vì</w:t>
      </w:r>
      <w:r>
        <w:rPr>
          <w:rFonts w:hint="default" w:ascii="Times New Roman" w:hAnsi="Times New Roman" w:cs="Times New Roman"/>
          <w:smallCaps w:val="0"/>
          <w:spacing w:val="14"/>
          <w:sz w:val="28"/>
          <w:szCs w:val="28"/>
        </w:rPr>
        <w:t xml:space="preserve"> </w:t>
      </w:r>
      <w:r>
        <w:rPr>
          <w:rFonts w:hint="default" w:ascii="Times New Roman" w:hAnsi="Times New Roman" w:cs="Times New Roman"/>
          <w:smallCaps w:val="0"/>
          <w:spacing w:val="4"/>
          <w:w w:val="97"/>
          <w:sz w:val="28"/>
          <w:szCs w:val="28"/>
        </w:rPr>
        <w:t>n</w:t>
      </w:r>
      <w:r>
        <w:rPr>
          <w:rFonts w:hint="default" w:ascii="Times New Roman" w:hAnsi="Times New Roman" w:cs="Times New Roman"/>
          <w:smallCaps w:val="0"/>
          <w:w w:val="94"/>
          <w:sz w:val="28"/>
          <w:szCs w:val="28"/>
          <w:vertAlign w:val="superscript"/>
        </w:rPr>
        <w:t>2</w:t>
      </w:r>
      <w:r>
        <w:rPr>
          <w:rFonts w:hint="default" w:ascii="Times New Roman" w:hAnsi="Times New Roman" w:cs="Times New Roman"/>
          <w:smallCaps w:val="0"/>
          <w:spacing w:val="25"/>
          <w:sz w:val="28"/>
          <w:szCs w:val="28"/>
          <w:vertAlign w:val="baseline"/>
        </w:rPr>
        <w:t xml:space="preserve"> </w:t>
      </w:r>
      <w:r>
        <w:rPr>
          <w:rFonts w:hint="default" w:ascii="Times New Roman" w:hAnsi="Times New Roman" w:cs="Times New Roman"/>
          <w:smallCaps w:val="0"/>
          <w:w w:val="99"/>
          <w:sz w:val="28"/>
          <w:szCs w:val="28"/>
          <w:vertAlign w:val="baseline"/>
        </w:rPr>
        <w:t>như</w:t>
      </w:r>
      <w:r>
        <w:rPr>
          <w:rFonts w:hint="default" w:ascii="Times New Roman" w:hAnsi="Times New Roman" w:cs="Times New Roman"/>
          <w:smallCaps w:val="0"/>
          <w:spacing w:val="14"/>
          <w:sz w:val="28"/>
          <w:szCs w:val="28"/>
          <w:vertAlign w:val="baseline"/>
        </w:rPr>
        <w:t xml:space="preserve"> </w:t>
      </w:r>
      <w:r>
        <w:rPr>
          <w:rFonts w:hint="default" w:ascii="Times New Roman" w:hAnsi="Times New Roman" w:cs="Times New Roman"/>
          <w:smallCaps w:val="0"/>
          <w:w w:val="99"/>
          <w:sz w:val="28"/>
          <w:szCs w:val="28"/>
          <w:vertAlign w:val="baseline"/>
        </w:rPr>
        <w:t>ma</w:t>
      </w:r>
      <w:r>
        <w:rPr>
          <w:rFonts w:hint="default" w:ascii="Times New Roman" w:hAnsi="Times New Roman" w:cs="Times New Roman"/>
          <w:smallCaps w:val="0"/>
          <w:spacing w:val="13"/>
          <w:sz w:val="28"/>
          <w:szCs w:val="28"/>
          <w:vertAlign w:val="baseline"/>
        </w:rPr>
        <w:t xml:space="preserve"> </w:t>
      </w:r>
      <w:r>
        <w:rPr>
          <w:rFonts w:hint="default" w:ascii="Times New Roman" w:hAnsi="Times New Roman" w:cs="Times New Roman"/>
          <w:smallCaps w:val="0"/>
          <w:w w:val="99"/>
          <w:sz w:val="28"/>
          <w:szCs w:val="28"/>
          <w:vertAlign w:val="baseline"/>
        </w:rPr>
        <w:t>t</w:t>
      </w:r>
      <w:r>
        <w:rPr>
          <w:rFonts w:hint="default" w:ascii="Times New Roman" w:hAnsi="Times New Roman" w:cs="Times New Roman"/>
          <w:smallCaps w:val="0"/>
          <w:spacing w:val="1"/>
          <w:w w:val="99"/>
          <w:sz w:val="28"/>
          <w:szCs w:val="28"/>
          <w:vertAlign w:val="baseline"/>
        </w:rPr>
        <w:t>r</w:t>
      </w:r>
      <w:r>
        <w:rPr>
          <w:rFonts w:hint="default" w:ascii="Times New Roman" w:hAnsi="Times New Roman" w:cs="Times New Roman"/>
          <w:smallCaps w:val="0"/>
          <w:spacing w:val="-1"/>
          <w:w w:val="99"/>
          <w:sz w:val="28"/>
          <w:szCs w:val="28"/>
          <w:vertAlign w:val="baseline"/>
        </w:rPr>
        <w:t>ậ</w:t>
      </w:r>
      <w:r>
        <w:rPr>
          <w:rFonts w:hint="default" w:ascii="Times New Roman" w:hAnsi="Times New Roman" w:cs="Times New Roman"/>
          <w:smallCaps w:val="0"/>
          <w:w w:val="99"/>
          <w:sz w:val="28"/>
          <w:szCs w:val="28"/>
          <w:vertAlign w:val="baseline"/>
        </w:rPr>
        <w:t>n</w:t>
      </w:r>
      <w:r>
        <w:rPr>
          <w:rFonts w:hint="default" w:ascii="Times New Roman" w:hAnsi="Times New Roman" w:cs="Times New Roman"/>
          <w:smallCaps w:val="0"/>
          <w:spacing w:val="14"/>
          <w:sz w:val="28"/>
          <w:szCs w:val="28"/>
          <w:vertAlign w:val="baseline"/>
        </w:rPr>
        <w:t xml:space="preserve"> </w:t>
      </w:r>
      <w:r>
        <w:rPr>
          <w:rFonts w:hint="default" w:ascii="Times New Roman" w:hAnsi="Times New Roman" w:cs="Times New Roman"/>
          <w:smallCaps w:val="0"/>
          <w:w w:val="99"/>
          <w:sz w:val="28"/>
          <w:szCs w:val="28"/>
          <w:vertAlign w:val="baseline"/>
        </w:rPr>
        <w:t>k</w:t>
      </w:r>
      <w:r>
        <w:rPr>
          <w:rFonts w:hint="default" w:ascii="Times New Roman" w:hAnsi="Times New Roman" w:cs="Times New Roman"/>
          <w:smallCaps w:val="0"/>
          <w:spacing w:val="-1"/>
          <w:w w:val="99"/>
          <w:sz w:val="28"/>
          <w:szCs w:val="28"/>
          <w:vertAlign w:val="baseline"/>
        </w:rPr>
        <w:t>ề</w:t>
      </w:r>
      <w:r>
        <w:rPr>
          <w:rFonts w:hint="default" w:ascii="Times New Roman" w:hAnsi="Times New Roman" w:cs="Times New Roman"/>
          <w:smallCaps w:val="0"/>
          <w:w w:val="99"/>
          <w:sz w:val="28"/>
          <w:szCs w:val="28"/>
          <w:vertAlign w:val="baseline"/>
        </w:rPr>
        <w:t>.</w:t>
      </w:r>
      <w:r>
        <w:rPr>
          <w:rFonts w:hint="default" w:ascii="Times New Roman" w:hAnsi="Times New Roman" w:cs="Times New Roman"/>
          <w:smallCaps w:val="0"/>
          <w:spacing w:val="16"/>
          <w:sz w:val="28"/>
          <w:szCs w:val="28"/>
          <w:vertAlign w:val="baseline"/>
        </w:rPr>
        <w:t xml:space="preserve"> </w:t>
      </w:r>
      <w:r>
        <w:rPr>
          <w:rFonts w:hint="default" w:ascii="Times New Roman" w:hAnsi="Times New Roman" w:cs="Times New Roman"/>
          <w:smallCaps w:val="0"/>
          <w:spacing w:val="-1"/>
          <w:w w:val="99"/>
          <w:sz w:val="28"/>
          <w:szCs w:val="28"/>
          <w:vertAlign w:val="baseline"/>
        </w:rPr>
        <w:t>Tr</w:t>
      </w:r>
      <w:r>
        <w:rPr>
          <w:rFonts w:hint="default" w:ascii="Times New Roman" w:hAnsi="Times New Roman" w:cs="Times New Roman"/>
          <w:smallCaps w:val="0"/>
          <w:w w:val="99"/>
          <w:sz w:val="28"/>
          <w:szCs w:val="28"/>
          <w:vertAlign w:val="baseline"/>
        </w:rPr>
        <w:t>o</w:t>
      </w:r>
      <w:r>
        <w:rPr>
          <w:rFonts w:hint="default" w:ascii="Times New Roman" w:hAnsi="Times New Roman" w:cs="Times New Roman"/>
          <w:smallCaps w:val="0"/>
          <w:spacing w:val="2"/>
          <w:w w:val="99"/>
          <w:sz w:val="28"/>
          <w:szCs w:val="28"/>
          <w:vertAlign w:val="baseline"/>
        </w:rPr>
        <w:t>n</w:t>
      </w:r>
      <w:r>
        <w:rPr>
          <w:rFonts w:hint="default" w:ascii="Times New Roman" w:hAnsi="Times New Roman" w:cs="Times New Roman"/>
          <w:smallCaps w:val="0"/>
          <w:w w:val="99"/>
          <w:sz w:val="28"/>
          <w:szCs w:val="28"/>
          <w:vertAlign w:val="baseline"/>
        </w:rPr>
        <w:t>g</w:t>
      </w:r>
      <w:r>
        <w:rPr>
          <w:rFonts w:hint="default" w:ascii="Times New Roman" w:hAnsi="Times New Roman" w:cs="Times New Roman"/>
          <w:smallCaps w:val="0"/>
          <w:spacing w:val="14"/>
          <w:sz w:val="28"/>
          <w:szCs w:val="28"/>
          <w:vertAlign w:val="baseline"/>
        </w:rPr>
        <w:t xml:space="preserve"> </w:t>
      </w:r>
      <w:r>
        <w:rPr>
          <w:rFonts w:hint="default" w:ascii="Times New Roman" w:hAnsi="Times New Roman" w:cs="Times New Roman"/>
          <w:smallCaps w:val="0"/>
          <w:spacing w:val="-1"/>
          <w:w w:val="99"/>
          <w:sz w:val="28"/>
          <w:szCs w:val="28"/>
          <w:vertAlign w:val="baseline"/>
        </w:rPr>
        <w:t>cá</w:t>
      </w:r>
      <w:r>
        <w:rPr>
          <w:rFonts w:hint="default" w:ascii="Times New Roman" w:hAnsi="Times New Roman" w:cs="Times New Roman"/>
          <w:smallCaps w:val="0"/>
          <w:w w:val="99"/>
          <w:sz w:val="28"/>
          <w:szCs w:val="28"/>
          <w:vertAlign w:val="baseline"/>
        </w:rPr>
        <w:t>c</w:t>
      </w:r>
      <w:r>
        <w:rPr>
          <w:rFonts w:hint="default" w:ascii="Times New Roman" w:hAnsi="Times New Roman" w:cs="Times New Roman"/>
          <w:smallCaps w:val="0"/>
          <w:spacing w:val="15"/>
          <w:sz w:val="28"/>
          <w:szCs w:val="28"/>
          <w:vertAlign w:val="baseline"/>
        </w:rPr>
        <w:t xml:space="preserve"> </w:t>
      </w:r>
      <w:r>
        <w:rPr>
          <w:rFonts w:hint="default" w:ascii="Times New Roman" w:hAnsi="Times New Roman" w:cs="Times New Roman"/>
          <w:smallCaps w:val="0"/>
          <w:spacing w:val="-1"/>
          <w:w w:val="99"/>
          <w:sz w:val="28"/>
          <w:szCs w:val="28"/>
          <w:vertAlign w:val="baseline"/>
        </w:rPr>
        <w:t>cấ</w:t>
      </w:r>
      <w:r>
        <w:rPr>
          <w:rFonts w:hint="default" w:ascii="Times New Roman" w:hAnsi="Times New Roman" w:cs="Times New Roman"/>
          <w:smallCaps w:val="0"/>
          <w:w w:val="99"/>
          <w:sz w:val="28"/>
          <w:szCs w:val="28"/>
          <w:vertAlign w:val="baseline"/>
        </w:rPr>
        <w:t>u</w:t>
      </w:r>
      <w:r>
        <w:rPr>
          <w:rFonts w:hint="default" w:ascii="Times New Roman" w:hAnsi="Times New Roman" w:cs="Times New Roman"/>
          <w:smallCaps w:val="0"/>
          <w:spacing w:val="16"/>
          <w:sz w:val="28"/>
          <w:szCs w:val="28"/>
          <w:vertAlign w:val="baseline"/>
        </w:rPr>
        <w:t xml:space="preserve"> </w:t>
      </w:r>
      <w:r>
        <w:rPr>
          <w:rFonts w:hint="default" w:ascii="Times New Roman" w:hAnsi="Times New Roman" w:cs="Times New Roman"/>
          <w:smallCaps w:val="0"/>
          <w:w w:val="99"/>
          <w:sz w:val="28"/>
          <w:szCs w:val="28"/>
          <w:vertAlign w:val="baseline"/>
        </w:rPr>
        <w:t>t</w:t>
      </w:r>
      <w:r>
        <w:rPr>
          <w:rFonts w:hint="default" w:ascii="Times New Roman" w:hAnsi="Times New Roman" w:cs="Times New Roman"/>
          <w:smallCaps w:val="0"/>
          <w:spacing w:val="-1"/>
          <w:w w:val="99"/>
          <w:sz w:val="28"/>
          <w:szCs w:val="28"/>
          <w:vertAlign w:val="baseline"/>
        </w:rPr>
        <w:t>r</w:t>
      </w:r>
      <w:r>
        <w:rPr>
          <w:rFonts w:hint="default" w:ascii="Times New Roman" w:hAnsi="Times New Roman" w:cs="Times New Roman"/>
          <w:smallCaps w:val="0"/>
          <w:w w:val="99"/>
          <w:sz w:val="28"/>
          <w:szCs w:val="28"/>
          <w:vertAlign w:val="baseline"/>
        </w:rPr>
        <w:t>úc</w:t>
      </w:r>
      <w:r>
        <w:rPr>
          <w:rFonts w:hint="default" w:ascii="Times New Roman" w:hAnsi="Times New Roman" w:cs="Times New Roman"/>
          <w:smallCaps w:val="0"/>
          <w:spacing w:val="13"/>
          <w:sz w:val="28"/>
          <w:szCs w:val="28"/>
          <w:vertAlign w:val="baseline"/>
        </w:rPr>
        <w:t xml:space="preserve"> </w:t>
      </w:r>
      <w:r>
        <w:rPr>
          <w:rFonts w:hint="default" w:ascii="Times New Roman" w:hAnsi="Times New Roman" w:cs="Times New Roman"/>
          <w:smallCaps w:val="0"/>
          <w:spacing w:val="2"/>
          <w:w w:val="99"/>
          <w:sz w:val="28"/>
          <w:szCs w:val="28"/>
          <w:vertAlign w:val="baseline"/>
        </w:rPr>
        <w:t>d</w:t>
      </w:r>
      <w:r>
        <w:rPr>
          <w:rFonts w:hint="default" w:ascii="Times New Roman" w:hAnsi="Times New Roman" w:cs="Times New Roman"/>
          <w:smallCaps w:val="0"/>
          <w:w w:val="99"/>
          <w:sz w:val="28"/>
          <w:szCs w:val="28"/>
          <w:vertAlign w:val="baseline"/>
        </w:rPr>
        <w:t>ữ</w:t>
      </w:r>
      <w:r>
        <w:rPr>
          <w:rFonts w:hint="default" w:ascii="Times New Roman" w:hAnsi="Times New Roman" w:cs="Times New Roman"/>
          <w:smallCaps w:val="0"/>
          <w:spacing w:val="14"/>
          <w:sz w:val="28"/>
          <w:szCs w:val="28"/>
          <w:vertAlign w:val="baseline"/>
        </w:rPr>
        <w:t xml:space="preserve"> </w:t>
      </w:r>
      <w:r>
        <w:rPr>
          <w:rFonts w:hint="default" w:ascii="Times New Roman" w:hAnsi="Times New Roman" w:cs="Times New Roman"/>
          <w:smallCaps w:val="0"/>
          <w:w w:val="99"/>
          <w:sz w:val="28"/>
          <w:szCs w:val="28"/>
          <w:vertAlign w:val="baseline"/>
        </w:rPr>
        <w:t>li</w:t>
      </w:r>
      <w:r>
        <w:rPr>
          <w:rFonts w:hint="default" w:ascii="Times New Roman" w:hAnsi="Times New Roman" w:cs="Times New Roman"/>
          <w:smallCaps w:val="0"/>
          <w:spacing w:val="-1"/>
          <w:w w:val="99"/>
          <w:sz w:val="28"/>
          <w:szCs w:val="28"/>
          <w:vertAlign w:val="baseline"/>
        </w:rPr>
        <w:t>ệ</w:t>
      </w:r>
      <w:r>
        <w:rPr>
          <w:rFonts w:hint="default" w:ascii="Times New Roman" w:hAnsi="Times New Roman" w:cs="Times New Roman"/>
          <w:smallCaps w:val="0"/>
          <w:w w:val="99"/>
          <w:sz w:val="28"/>
          <w:szCs w:val="28"/>
          <w:vertAlign w:val="baseline"/>
        </w:rPr>
        <w:t>u</w:t>
      </w:r>
      <w:r>
        <w:rPr>
          <w:rFonts w:hint="default" w:ascii="Times New Roman" w:hAnsi="Times New Roman" w:cs="Times New Roman"/>
          <w:smallCaps w:val="0"/>
          <w:spacing w:val="14"/>
          <w:sz w:val="28"/>
          <w:szCs w:val="28"/>
          <w:vertAlign w:val="baseline"/>
        </w:rPr>
        <w:t xml:space="preserve"> </w:t>
      </w:r>
      <w:r>
        <w:rPr>
          <w:rFonts w:hint="default" w:ascii="Times New Roman" w:hAnsi="Times New Roman" w:cs="Times New Roman"/>
          <w:smallCaps w:val="0"/>
          <w:w w:val="99"/>
          <w:sz w:val="28"/>
          <w:szCs w:val="28"/>
          <w:vertAlign w:val="baseline"/>
        </w:rPr>
        <w:t>b</w:t>
      </w:r>
      <w:r>
        <w:rPr>
          <w:rFonts w:hint="default" w:ascii="Times New Roman" w:hAnsi="Times New Roman" w:cs="Times New Roman"/>
          <w:smallCaps w:val="0"/>
          <w:spacing w:val="3"/>
          <w:w w:val="99"/>
          <w:sz w:val="28"/>
          <w:szCs w:val="28"/>
          <w:vertAlign w:val="baseline"/>
        </w:rPr>
        <w:t>i</w:t>
      </w:r>
      <w:r>
        <w:rPr>
          <w:rFonts w:hint="default" w:ascii="Times New Roman" w:hAnsi="Times New Roman" w:cs="Times New Roman"/>
          <w:smallCaps w:val="0"/>
          <w:spacing w:val="-1"/>
          <w:w w:val="99"/>
          <w:sz w:val="28"/>
          <w:szCs w:val="28"/>
          <w:vertAlign w:val="baseline"/>
        </w:rPr>
        <w:t>ể</w:t>
      </w:r>
      <w:r>
        <w:rPr>
          <w:rFonts w:hint="default" w:ascii="Times New Roman" w:hAnsi="Times New Roman" w:cs="Times New Roman"/>
          <w:smallCaps w:val="0"/>
          <w:w w:val="99"/>
          <w:sz w:val="28"/>
          <w:szCs w:val="28"/>
          <w:vertAlign w:val="baseline"/>
        </w:rPr>
        <w:t>u di</w:t>
      </w:r>
      <w:r>
        <w:rPr>
          <w:rFonts w:hint="default" w:ascii="Times New Roman" w:hAnsi="Times New Roman" w:cs="Times New Roman"/>
          <w:smallCaps w:val="0"/>
          <w:spacing w:val="-1"/>
          <w:w w:val="99"/>
          <w:sz w:val="28"/>
          <w:szCs w:val="28"/>
          <w:vertAlign w:val="baseline"/>
        </w:rPr>
        <w:t>ễ</w:t>
      </w:r>
      <w:r>
        <w:rPr>
          <w:rFonts w:hint="default" w:ascii="Times New Roman" w:hAnsi="Times New Roman" w:cs="Times New Roman"/>
          <w:smallCaps w:val="0"/>
          <w:w w:val="99"/>
          <w:sz w:val="28"/>
          <w:szCs w:val="28"/>
          <w:vertAlign w:val="baseline"/>
        </w:rPr>
        <w:t>n</w:t>
      </w:r>
      <w:r>
        <w:rPr>
          <w:rFonts w:hint="default" w:ascii="Times New Roman" w:hAnsi="Times New Roman" w:cs="Times New Roman"/>
          <w:smallCaps w:val="0"/>
          <w:spacing w:val="16"/>
          <w:sz w:val="28"/>
          <w:szCs w:val="28"/>
          <w:vertAlign w:val="baseline"/>
        </w:rPr>
        <w:t xml:space="preserve"> </w:t>
      </w:r>
      <w:r>
        <w:rPr>
          <w:rFonts w:hint="default" w:cs="Times New Roman"/>
          <w:smallCaps w:val="0"/>
          <w:w w:val="99"/>
          <w:sz w:val="28"/>
          <w:szCs w:val="28"/>
          <w:vertAlign w:val="baseline"/>
          <w:lang w:val="en-US"/>
        </w:rPr>
        <w:t>đ</w:t>
      </w:r>
      <w:r>
        <w:rPr>
          <w:rFonts w:hint="default" w:ascii="Times New Roman" w:hAnsi="Times New Roman" w:cs="Times New Roman"/>
          <w:smallCaps w:val="0"/>
          <w:w w:val="99"/>
          <w:sz w:val="28"/>
          <w:szCs w:val="28"/>
          <w:vertAlign w:val="baseline"/>
        </w:rPr>
        <w:t>ồ</w:t>
      </w:r>
      <w:r>
        <w:rPr>
          <w:rFonts w:hint="default" w:ascii="Times New Roman" w:hAnsi="Times New Roman" w:cs="Times New Roman"/>
          <w:smallCaps w:val="0"/>
          <w:spacing w:val="16"/>
          <w:sz w:val="28"/>
          <w:szCs w:val="28"/>
          <w:vertAlign w:val="baseline"/>
        </w:rPr>
        <w:t xml:space="preserve"> </w:t>
      </w:r>
      <w:r>
        <w:rPr>
          <w:rFonts w:hint="default" w:ascii="Times New Roman" w:hAnsi="Times New Roman" w:cs="Times New Roman"/>
          <w:smallCaps w:val="0"/>
          <w:w w:val="99"/>
          <w:sz w:val="28"/>
          <w:szCs w:val="28"/>
          <w:vertAlign w:val="baseline"/>
        </w:rPr>
        <w:t>thị</w:t>
      </w:r>
      <w:r>
        <w:rPr>
          <w:rFonts w:hint="default" w:ascii="Times New Roman" w:hAnsi="Times New Roman" w:cs="Times New Roman"/>
          <w:smallCaps w:val="0"/>
          <w:spacing w:val="17"/>
          <w:sz w:val="28"/>
          <w:szCs w:val="28"/>
          <w:vertAlign w:val="baseline"/>
        </w:rPr>
        <w:t xml:space="preserve"> </w:t>
      </w:r>
      <w:r>
        <w:rPr>
          <w:rFonts w:hint="default" w:ascii="Times New Roman" w:hAnsi="Times New Roman" w:cs="Times New Roman"/>
          <w:smallCaps w:val="0"/>
          <w:w w:val="99"/>
          <w:sz w:val="28"/>
          <w:szCs w:val="28"/>
          <w:vertAlign w:val="baseline"/>
        </w:rPr>
        <w:t>phổ</w:t>
      </w:r>
      <w:r>
        <w:rPr>
          <w:rFonts w:hint="default" w:ascii="Times New Roman" w:hAnsi="Times New Roman" w:cs="Times New Roman"/>
          <w:smallCaps w:val="0"/>
          <w:spacing w:val="16"/>
          <w:sz w:val="28"/>
          <w:szCs w:val="28"/>
          <w:vertAlign w:val="baseline"/>
        </w:rPr>
        <w:t xml:space="preserve"> </w:t>
      </w:r>
      <w:r>
        <w:rPr>
          <w:rFonts w:hint="default" w:ascii="Times New Roman" w:hAnsi="Times New Roman" w:cs="Times New Roman"/>
          <w:smallCaps w:val="0"/>
          <w:w w:val="99"/>
          <w:sz w:val="28"/>
          <w:szCs w:val="28"/>
          <w:vertAlign w:val="baseline"/>
        </w:rPr>
        <w:t>bi</w:t>
      </w:r>
      <w:r>
        <w:rPr>
          <w:rFonts w:hint="default" w:ascii="Times New Roman" w:hAnsi="Times New Roman" w:cs="Times New Roman"/>
          <w:smallCaps w:val="0"/>
          <w:spacing w:val="-1"/>
          <w:w w:val="99"/>
          <w:sz w:val="28"/>
          <w:szCs w:val="28"/>
          <w:vertAlign w:val="baseline"/>
        </w:rPr>
        <w:t>ế</w:t>
      </w:r>
      <w:r>
        <w:rPr>
          <w:rFonts w:hint="default" w:ascii="Times New Roman" w:hAnsi="Times New Roman" w:cs="Times New Roman"/>
          <w:smallCaps w:val="0"/>
          <w:w w:val="99"/>
          <w:sz w:val="28"/>
          <w:szCs w:val="28"/>
          <w:vertAlign w:val="baseline"/>
        </w:rPr>
        <w:t>n,</w:t>
      </w:r>
      <w:r>
        <w:rPr>
          <w:rFonts w:hint="default" w:ascii="Times New Roman" w:hAnsi="Times New Roman" w:cs="Times New Roman"/>
          <w:smallCaps w:val="0"/>
          <w:spacing w:val="16"/>
          <w:sz w:val="28"/>
          <w:szCs w:val="28"/>
          <w:vertAlign w:val="baseline"/>
        </w:rPr>
        <w:t xml:space="preserve"> </w:t>
      </w:r>
      <w:r>
        <w:rPr>
          <w:rFonts w:hint="default" w:ascii="Times New Roman" w:hAnsi="Times New Roman" w:cs="Times New Roman"/>
          <w:smallCaps w:val="0"/>
          <w:spacing w:val="-1"/>
          <w:w w:val="99"/>
          <w:sz w:val="28"/>
          <w:szCs w:val="28"/>
          <w:vertAlign w:val="baseline"/>
        </w:rPr>
        <w:t>c</w:t>
      </w:r>
      <w:r>
        <w:rPr>
          <w:rFonts w:hint="default" w:ascii="Times New Roman" w:hAnsi="Times New Roman" w:cs="Times New Roman"/>
          <w:smallCaps w:val="0"/>
          <w:w w:val="99"/>
          <w:sz w:val="28"/>
          <w:szCs w:val="28"/>
          <w:vertAlign w:val="baseline"/>
        </w:rPr>
        <w:t>hỉ</w:t>
      </w:r>
      <w:r>
        <w:rPr>
          <w:rFonts w:hint="default" w:ascii="Times New Roman" w:hAnsi="Times New Roman" w:cs="Times New Roman"/>
          <w:smallCaps w:val="0"/>
          <w:spacing w:val="19"/>
          <w:sz w:val="28"/>
          <w:szCs w:val="28"/>
          <w:vertAlign w:val="baseline"/>
        </w:rPr>
        <w:t xml:space="preserve"> </w:t>
      </w:r>
      <w:r>
        <w:rPr>
          <w:rFonts w:hint="default" w:ascii="Times New Roman" w:hAnsi="Times New Roman" w:cs="Times New Roman"/>
          <w:smallCaps w:val="0"/>
          <w:spacing w:val="-1"/>
          <w:w w:val="99"/>
          <w:sz w:val="28"/>
          <w:szCs w:val="28"/>
          <w:vertAlign w:val="baseline"/>
        </w:rPr>
        <w:t>c</w:t>
      </w:r>
      <w:r>
        <w:rPr>
          <w:rFonts w:hint="default" w:ascii="Times New Roman" w:hAnsi="Times New Roman" w:cs="Times New Roman"/>
          <w:smallCaps w:val="0"/>
          <w:w w:val="99"/>
          <w:sz w:val="28"/>
          <w:szCs w:val="28"/>
          <w:vertAlign w:val="baseline"/>
        </w:rPr>
        <w:t>ó</w:t>
      </w:r>
      <w:r>
        <w:rPr>
          <w:rFonts w:hint="default" w:ascii="Times New Roman" w:hAnsi="Times New Roman" w:cs="Times New Roman"/>
          <w:smallCaps w:val="0"/>
          <w:spacing w:val="16"/>
          <w:sz w:val="28"/>
          <w:szCs w:val="28"/>
          <w:vertAlign w:val="baseline"/>
        </w:rPr>
        <w:t xml:space="preserve"> </w:t>
      </w:r>
      <w:r>
        <w:rPr>
          <w:rFonts w:hint="default" w:ascii="Times New Roman" w:hAnsi="Times New Roman" w:cs="Times New Roman"/>
          <w:smallCaps w:val="0"/>
          <w:w w:val="99"/>
          <w:sz w:val="28"/>
          <w:szCs w:val="28"/>
          <w:vertAlign w:val="baseline"/>
        </w:rPr>
        <w:t>d</w:t>
      </w:r>
      <w:r>
        <w:rPr>
          <w:rFonts w:hint="default" w:ascii="Times New Roman" w:hAnsi="Times New Roman" w:cs="Times New Roman"/>
          <w:smallCaps w:val="0"/>
          <w:spacing w:val="-1"/>
          <w:w w:val="99"/>
          <w:sz w:val="28"/>
          <w:szCs w:val="28"/>
          <w:vertAlign w:val="baseline"/>
        </w:rPr>
        <w:t>a</w:t>
      </w:r>
      <w:r>
        <w:rPr>
          <w:rFonts w:hint="default" w:ascii="Times New Roman" w:hAnsi="Times New Roman" w:cs="Times New Roman"/>
          <w:smallCaps w:val="0"/>
          <w:w w:val="99"/>
          <w:sz w:val="28"/>
          <w:szCs w:val="28"/>
          <w:vertAlign w:val="baseline"/>
        </w:rPr>
        <w:t>nh</w:t>
      </w:r>
      <w:r>
        <w:rPr>
          <w:rFonts w:hint="default" w:ascii="Times New Roman" w:hAnsi="Times New Roman" w:cs="Times New Roman"/>
          <w:smallCaps w:val="0"/>
          <w:spacing w:val="16"/>
          <w:sz w:val="28"/>
          <w:szCs w:val="28"/>
          <w:vertAlign w:val="baseline"/>
        </w:rPr>
        <w:t xml:space="preserve"> </w:t>
      </w:r>
      <w:r>
        <w:rPr>
          <w:rFonts w:hint="default" w:ascii="Times New Roman" w:hAnsi="Times New Roman" w:cs="Times New Roman"/>
          <w:smallCaps w:val="0"/>
          <w:w w:val="99"/>
          <w:sz w:val="28"/>
          <w:szCs w:val="28"/>
          <w:vertAlign w:val="baseline"/>
        </w:rPr>
        <w:t>s</w:t>
      </w:r>
      <w:r>
        <w:rPr>
          <w:rFonts w:hint="default" w:ascii="Times New Roman" w:hAnsi="Times New Roman" w:cs="Times New Roman"/>
          <w:smallCaps w:val="0"/>
          <w:spacing w:val="1"/>
          <w:w w:val="99"/>
          <w:sz w:val="28"/>
          <w:szCs w:val="28"/>
          <w:vertAlign w:val="baseline"/>
        </w:rPr>
        <w:t>á</w:t>
      </w:r>
      <w:r>
        <w:rPr>
          <w:rFonts w:hint="default" w:ascii="Times New Roman" w:hAnsi="Times New Roman" w:cs="Times New Roman"/>
          <w:smallCaps w:val="0"/>
          <w:spacing w:val="-1"/>
          <w:w w:val="99"/>
          <w:sz w:val="28"/>
          <w:szCs w:val="28"/>
          <w:vertAlign w:val="baseline"/>
        </w:rPr>
        <w:t>c</w:t>
      </w:r>
      <w:r>
        <w:rPr>
          <w:rFonts w:hint="default" w:ascii="Times New Roman" w:hAnsi="Times New Roman" w:cs="Times New Roman"/>
          <w:smallCaps w:val="0"/>
          <w:w w:val="99"/>
          <w:sz w:val="28"/>
          <w:szCs w:val="28"/>
          <w:vertAlign w:val="baseline"/>
        </w:rPr>
        <w:t>h</w:t>
      </w:r>
      <w:r>
        <w:rPr>
          <w:rFonts w:hint="default" w:ascii="Times New Roman" w:hAnsi="Times New Roman" w:cs="Times New Roman"/>
          <w:smallCaps w:val="0"/>
          <w:spacing w:val="16"/>
          <w:sz w:val="28"/>
          <w:szCs w:val="28"/>
          <w:vertAlign w:val="baseline"/>
        </w:rPr>
        <w:t xml:space="preserve"> </w:t>
      </w:r>
      <w:r>
        <w:rPr>
          <w:rFonts w:hint="default" w:ascii="Times New Roman" w:hAnsi="Times New Roman" w:cs="Times New Roman"/>
          <w:smallCaps w:val="0"/>
          <w:w w:val="99"/>
          <w:sz w:val="28"/>
          <w:szCs w:val="28"/>
          <w:vertAlign w:val="baseline"/>
        </w:rPr>
        <w:t>kề</w:t>
      </w:r>
      <w:r>
        <w:rPr>
          <w:rFonts w:hint="default" w:ascii="Times New Roman" w:hAnsi="Times New Roman" w:cs="Times New Roman"/>
          <w:smallCaps w:val="0"/>
          <w:spacing w:val="15"/>
          <w:sz w:val="28"/>
          <w:szCs w:val="28"/>
          <w:vertAlign w:val="baseline"/>
        </w:rPr>
        <w:t xml:space="preserve"> </w:t>
      </w:r>
      <w:r>
        <w:rPr>
          <w:rFonts w:hint="default" w:ascii="Times New Roman" w:hAnsi="Times New Roman" w:cs="Times New Roman"/>
          <w:smallCaps w:val="0"/>
          <w:spacing w:val="2"/>
          <w:w w:val="99"/>
          <w:sz w:val="28"/>
          <w:szCs w:val="28"/>
          <w:vertAlign w:val="baseline"/>
        </w:rPr>
        <w:t>v</w:t>
      </w:r>
      <w:r>
        <w:rPr>
          <w:rFonts w:hint="default" w:ascii="Times New Roman" w:hAnsi="Times New Roman" w:cs="Times New Roman"/>
          <w:smallCaps w:val="0"/>
          <w:w w:val="99"/>
          <w:sz w:val="28"/>
          <w:szCs w:val="28"/>
          <w:vertAlign w:val="baseline"/>
        </w:rPr>
        <w:t>à</w:t>
      </w:r>
      <w:r>
        <w:rPr>
          <w:rFonts w:hint="default" w:ascii="Times New Roman" w:hAnsi="Times New Roman" w:cs="Times New Roman"/>
          <w:smallCaps w:val="0"/>
          <w:spacing w:val="15"/>
          <w:sz w:val="28"/>
          <w:szCs w:val="28"/>
          <w:vertAlign w:val="baseline"/>
        </w:rPr>
        <w:t xml:space="preserve"> </w:t>
      </w:r>
      <w:r>
        <w:rPr>
          <w:rFonts w:hint="default" w:ascii="Times New Roman" w:hAnsi="Times New Roman" w:cs="Times New Roman"/>
          <w:smallCaps w:val="0"/>
          <w:w w:val="99"/>
          <w:sz w:val="28"/>
          <w:szCs w:val="28"/>
          <w:vertAlign w:val="baseline"/>
        </w:rPr>
        <w:t>d</w:t>
      </w:r>
      <w:r>
        <w:rPr>
          <w:rFonts w:hint="default" w:ascii="Times New Roman" w:hAnsi="Times New Roman" w:cs="Times New Roman"/>
          <w:smallCaps w:val="0"/>
          <w:spacing w:val="-1"/>
          <w:w w:val="99"/>
          <w:sz w:val="28"/>
          <w:szCs w:val="28"/>
          <w:vertAlign w:val="baseline"/>
        </w:rPr>
        <w:t>a</w:t>
      </w:r>
      <w:r>
        <w:rPr>
          <w:rFonts w:hint="default" w:ascii="Times New Roman" w:hAnsi="Times New Roman" w:cs="Times New Roman"/>
          <w:smallCaps w:val="0"/>
          <w:spacing w:val="2"/>
          <w:w w:val="99"/>
          <w:sz w:val="28"/>
          <w:szCs w:val="28"/>
          <w:vertAlign w:val="baseline"/>
        </w:rPr>
        <w:t>n</w:t>
      </w:r>
      <w:r>
        <w:rPr>
          <w:rFonts w:hint="default" w:ascii="Times New Roman" w:hAnsi="Times New Roman" w:cs="Times New Roman"/>
          <w:smallCaps w:val="0"/>
          <w:w w:val="99"/>
          <w:sz w:val="28"/>
          <w:szCs w:val="28"/>
          <w:vertAlign w:val="baseline"/>
        </w:rPr>
        <w:t>h</w:t>
      </w:r>
      <w:r>
        <w:rPr>
          <w:rFonts w:hint="default" w:ascii="Times New Roman" w:hAnsi="Times New Roman" w:cs="Times New Roman"/>
          <w:smallCaps w:val="0"/>
          <w:spacing w:val="16"/>
          <w:sz w:val="28"/>
          <w:szCs w:val="28"/>
          <w:vertAlign w:val="baseline"/>
        </w:rPr>
        <w:t xml:space="preserve"> </w:t>
      </w:r>
      <w:r>
        <w:rPr>
          <w:rFonts w:hint="default" w:ascii="Times New Roman" w:hAnsi="Times New Roman" w:cs="Times New Roman"/>
          <w:smallCaps w:val="0"/>
          <w:spacing w:val="-1"/>
          <w:w w:val="99"/>
          <w:sz w:val="28"/>
          <w:szCs w:val="28"/>
          <w:vertAlign w:val="baseline"/>
        </w:rPr>
        <w:t>sác</w:t>
      </w:r>
      <w:r>
        <w:rPr>
          <w:rFonts w:hint="default" w:ascii="Times New Roman" w:hAnsi="Times New Roman" w:cs="Times New Roman"/>
          <w:smallCaps w:val="0"/>
          <w:w w:val="99"/>
          <w:sz w:val="28"/>
          <w:szCs w:val="28"/>
          <w:vertAlign w:val="baseline"/>
        </w:rPr>
        <w:t>h</w:t>
      </w:r>
      <w:r>
        <w:rPr>
          <w:rFonts w:hint="default" w:ascii="Times New Roman" w:hAnsi="Times New Roman" w:cs="Times New Roman"/>
          <w:smallCaps w:val="0"/>
          <w:spacing w:val="16"/>
          <w:sz w:val="28"/>
          <w:szCs w:val="28"/>
          <w:vertAlign w:val="baseline"/>
        </w:rPr>
        <w:t xml:space="preserve"> </w:t>
      </w:r>
      <w:r>
        <w:rPr>
          <w:rFonts w:hint="default" w:ascii="Times New Roman" w:hAnsi="Times New Roman" w:cs="Times New Roman"/>
          <w:smallCaps w:val="0"/>
          <w:w w:val="99"/>
          <w:sz w:val="28"/>
          <w:szCs w:val="28"/>
          <w:vertAlign w:val="baseline"/>
        </w:rPr>
        <w:t>li</w:t>
      </w:r>
      <w:r>
        <w:rPr>
          <w:rFonts w:hint="default" w:ascii="Times New Roman" w:hAnsi="Times New Roman" w:cs="Times New Roman"/>
          <w:smallCaps w:val="0"/>
          <w:spacing w:val="-1"/>
          <w:w w:val="99"/>
          <w:sz w:val="28"/>
          <w:szCs w:val="28"/>
          <w:vertAlign w:val="baseline"/>
        </w:rPr>
        <w:t>ê</w:t>
      </w:r>
      <w:r>
        <w:rPr>
          <w:rFonts w:hint="default" w:ascii="Times New Roman" w:hAnsi="Times New Roman" w:cs="Times New Roman"/>
          <w:smallCaps w:val="0"/>
          <w:w w:val="99"/>
          <w:sz w:val="28"/>
          <w:szCs w:val="28"/>
          <w:vertAlign w:val="baseline"/>
        </w:rPr>
        <w:t>n</w:t>
      </w:r>
      <w:r>
        <w:rPr>
          <w:rFonts w:hint="default" w:ascii="Times New Roman" w:hAnsi="Times New Roman" w:cs="Times New Roman"/>
          <w:smallCaps w:val="0"/>
          <w:spacing w:val="16"/>
          <w:sz w:val="28"/>
          <w:szCs w:val="28"/>
          <w:vertAlign w:val="baseline"/>
        </w:rPr>
        <w:t xml:space="preserve"> </w:t>
      </w:r>
      <w:r>
        <w:rPr>
          <w:rFonts w:hint="default" w:ascii="Times New Roman" w:hAnsi="Times New Roman" w:cs="Times New Roman"/>
          <w:smallCaps w:val="0"/>
          <w:w w:val="99"/>
          <w:sz w:val="28"/>
          <w:szCs w:val="28"/>
          <w:vertAlign w:val="baseline"/>
        </w:rPr>
        <w:t>thuộc</w:t>
      </w:r>
      <w:r>
        <w:rPr>
          <w:rFonts w:hint="default" w:ascii="Times New Roman" w:hAnsi="Times New Roman" w:cs="Times New Roman"/>
          <w:smallCaps w:val="0"/>
          <w:spacing w:val="18"/>
          <w:sz w:val="28"/>
          <w:szCs w:val="28"/>
          <w:vertAlign w:val="baseline"/>
        </w:rPr>
        <w:t xml:space="preserve"> </w:t>
      </w:r>
      <w:r>
        <w:rPr>
          <w:rFonts w:hint="default" w:ascii="Times New Roman" w:hAnsi="Times New Roman" w:cs="Times New Roman"/>
          <w:smallCaps w:val="0"/>
          <w:spacing w:val="-1"/>
          <w:w w:val="99"/>
          <w:sz w:val="28"/>
          <w:szCs w:val="28"/>
          <w:vertAlign w:val="baseline"/>
        </w:rPr>
        <w:t>c</w:t>
      </w:r>
      <w:r>
        <w:rPr>
          <w:rFonts w:hint="default" w:ascii="Times New Roman" w:hAnsi="Times New Roman" w:cs="Times New Roman"/>
          <w:smallCaps w:val="0"/>
          <w:w w:val="99"/>
          <w:sz w:val="28"/>
          <w:szCs w:val="28"/>
          <w:vertAlign w:val="baseline"/>
        </w:rPr>
        <w:t>ho</w:t>
      </w:r>
      <w:r>
        <w:rPr>
          <w:rFonts w:hint="default" w:ascii="Times New Roman" w:hAnsi="Times New Roman" w:cs="Times New Roman"/>
          <w:smallCaps w:val="0"/>
          <w:spacing w:val="16"/>
          <w:sz w:val="28"/>
          <w:szCs w:val="28"/>
          <w:vertAlign w:val="baseline"/>
        </w:rPr>
        <w:t xml:space="preserve"> </w:t>
      </w:r>
      <w:r>
        <w:rPr>
          <w:rFonts w:hint="default" w:ascii="Times New Roman" w:hAnsi="Times New Roman" w:cs="Times New Roman"/>
          <w:smallCaps w:val="0"/>
          <w:w w:val="99"/>
          <w:sz w:val="28"/>
          <w:szCs w:val="28"/>
          <w:vertAlign w:val="baseline"/>
        </w:rPr>
        <w:t>p</w:t>
      </w:r>
      <w:r>
        <w:rPr>
          <w:rFonts w:hint="default" w:ascii="Times New Roman" w:hAnsi="Times New Roman" w:cs="Times New Roman"/>
          <w:smallCaps w:val="0"/>
          <w:spacing w:val="2"/>
          <w:w w:val="99"/>
          <w:sz w:val="28"/>
          <w:szCs w:val="28"/>
          <w:vertAlign w:val="baseline"/>
        </w:rPr>
        <w:t>h</w:t>
      </w:r>
      <w:r>
        <w:rPr>
          <w:rFonts w:hint="default" w:ascii="Times New Roman" w:hAnsi="Times New Roman" w:cs="Times New Roman"/>
          <w:smallCaps w:val="0"/>
          <w:spacing w:val="-1"/>
          <w:w w:val="99"/>
          <w:sz w:val="28"/>
          <w:szCs w:val="28"/>
          <w:vertAlign w:val="baseline"/>
        </w:rPr>
        <w:t>é</w:t>
      </w:r>
      <w:r>
        <w:rPr>
          <w:rFonts w:hint="default" w:ascii="Times New Roman" w:hAnsi="Times New Roman" w:cs="Times New Roman"/>
          <w:smallCaps w:val="0"/>
          <w:w w:val="99"/>
          <w:sz w:val="28"/>
          <w:szCs w:val="28"/>
          <w:vertAlign w:val="baseline"/>
        </w:rPr>
        <w:t>p</w:t>
      </w:r>
      <w:r>
        <w:rPr>
          <w:rFonts w:hint="default" w:ascii="Times New Roman" w:hAnsi="Times New Roman" w:cs="Times New Roman"/>
          <w:smallCaps w:val="0"/>
          <w:spacing w:val="16"/>
          <w:sz w:val="28"/>
          <w:szCs w:val="28"/>
          <w:vertAlign w:val="baseline"/>
        </w:rPr>
        <w:t xml:space="preserve"> </w:t>
      </w:r>
      <w:r>
        <w:rPr>
          <w:rFonts w:hint="default" w:ascii="Times New Roman" w:hAnsi="Times New Roman" w:cs="Times New Roman"/>
          <w:smallCaps w:val="0"/>
          <w:w w:val="99"/>
          <w:sz w:val="28"/>
          <w:szCs w:val="28"/>
          <w:vertAlign w:val="baseline"/>
        </w:rPr>
        <w:t>th</w:t>
      </w:r>
      <w:r>
        <w:rPr>
          <w:rFonts w:hint="default" w:ascii="Times New Roman" w:hAnsi="Times New Roman" w:cs="Times New Roman"/>
          <w:smallCaps w:val="0"/>
          <w:spacing w:val="-1"/>
          <w:w w:val="99"/>
          <w:sz w:val="28"/>
          <w:szCs w:val="28"/>
          <w:vertAlign w:val="baseline"/>
        </w:rPr>
        <w:t>ự</w:t>
      </w:r>
      <w:r>
        <w:rPr>
          <w:rFonts w:hint="default" w:ascii="Times New Roman" w:hAnsi="Times New Roman" w:cs="Times New Roman"/>
          <w:smallCaps w:val="0"/>
          <w:w w:val="99"/>
          <w:sz w:val="28"/>
          <w:szCs w:val="28"/>
          <w:vertAlign w:val="baseline"/>
        </w:rPr>
        <w:t>c hi</w:t>
      </w:r>
      <w:r>
        <w:rPr>
          <w:rFonts w:hint="default" w:ascii="Times New Roman" w:hAnsi="Times New Roman" w:cs="Times New Roman"/>
          <w:smallCaps w:val="0"/>
          <w:spacing w:val="-1"/>
          <w:w w:val="99"/>
          <w:sz w:val="28"/>
          <w:szCs w:val="28"/>
          <w:vertAlign w:val="baseline"/>
        </w:rPr>
        <w:t>ệ</w:t>
      </w:r>
      <w:r>
        <w:rPr>
          <w:rFonts w:hint="default" w:ascii="Times New Roman" w:hAnsi="Times New Roman" w:cs="Times New Roman"/>
          <w:smallCaps w:val="0"/>
          <w:w w:val="99"/>
          <w:sz w:val="28"/>
          <w:szCs w:val="28"/>
          <w:vertAlign w:val="baseline"/>
        </w:rPr>
        <w:t>n</w:t>
      </w:r>
      <w:r>
        <w:rPr>
          <w:rFonts w:hint="default" w:ascii="Times New Roman" w:hAnsi="Times New Roman" w:cs="Times New Roman"/>
          <w:smallCaps w:val="0"/>
          <w:spacing w:val="16"/>
          <w:sz w:val="28"/>
          <w:szCs w:val="28"/>
          <w:vertAlign w:val="baseline"/>
        </w:rPr>
        <w:t xml:space="preserve"> </w:t>
      </w:r>
      <w:r>
        <w:rPr>
          <w:rFonts w:hint="default" w:cs="Times New Roman"/>
          <w:smallCaps w:val="0"/>
          <w:w w:val="99"/>
          <w:sz w:val="28"/>
          <w:szCs w:val="28"/>
          <w:vertAlign w:val="baseline"/>
          <w:lang w:val="en-US"/>
        </w:rPr>
        <w:t>đ</w:t>
      </w:r>
      <w:r>
        <w:rPr>
          <w:rFonts w:hint="default" w:ascii="Times New Roman" w:hAnsi="Times New Roman" w:cs="Times New Roman"/>
          <w:smallCaps w:val="0"/>
          <w:w w:val="99"/>
          <w:sz w:val="28"/>
          <w:szCs w:val="28"/>
          <w:vertAlign w:val="baseline"/>
        </w:rPr>
        <w:t>i</w:t>
      </w:r>
      <w:r>
        <w:rPr>
          <w:rFonts w:hint="default" w:ascii="Times New Roman" w:hAnsi="Times New Roman" w:cs="Times New Roman"/>
          <w:smallCaps w:val="0"/>
          <w:spacing w:val="-1"/>
          <w:w w:val="99"/>
          <w:sz w:val="28"/>
          <w:szCs w:val="28"/>
          <w:vertAlign w:val="baseline"/>
        </w:rPr>
        <w:t>ề</w:t>
      </w:r>
      <w:r>
        <w:rPr>
          <w:rFonts w:hint="default" w:ascii="Times New Roman" w:hAnsi="Times New Roman" w:cs="Times New Roman"/>
          <w:smallCaps w:val="0"/>
          <w:w w:val="99"/>
          <w:sz w:val="28"/>
          <w:szCs w:val="28"/>
          <w:vertAlign w:val="baseline"/>
        </w:rPr>
        <w:t>u</w:t>
      </w:r>
      <w:r>
        <w:rPr>
          <w:rFonts w:hint="default" w:ascii="Times New Roman" w:hAnsi="Times New Roman" w:cs="Times New Roman"/>
          <w:smallCaps w:val="0"/>
          <w:spacing w:val="16"/>
          <w:sz w:val="28"/>
          <w:szCs w:val="28"/>
          <w:vertAlign w:val="baseline"/>
        </w:rPr>
        <w:t xml:space="preserve"> </w:t>
      </w:r>
      <w:r>
        <w:rPr>
          <w:rFonts w:hint="default" w:ascii="Times New Roman" w:hAnsi="Times New Roman" w:cs="Times New Roman"/>
          <w:smallCaps w:val="0"/>
          <w:w w:val="99"/>
          <w:sz w:val="28"/>
          <w:szCs w:val="28"/>
          <w:vertAlign w:val="baseline"/>
        </w:rPr>
        <w:t>n</w:t>
      </w:r>
      <w:r>
        <w:rPr>
          <w:rFonts w:hint="default" w:ascii="Times New Roman" w:hAnsi="Times New Roman" w:cs="Times New Roman"/>
          <w:smallCaps w:val="0"/>
          <w:spacing w:val="1"/>
          <w:w w:val="99"/>
          <w:sz w:val="28"/>
          <w:szCs w:val="28"/>
          <w:vertAlign w:val="baseline"/>
        </w:rPr>
        <w:t>à</w:t>
      </w:r>
      <w:r>
        <w:rPr>
          <w:rFonts w:hint="default" w:ascii="Times New Roman" w:hAnsi="Times New Roman" w:cs="Times New Roman"/>
          <w:smallCaps w:val="0"/>
          <w:spacing w:val="-5"/>
          <w:w w:val="99"/>
          <w:sz w:val="28"/>
          <w:szCs w:val="28"/>
          <w:vertAlign w:val="baseline"/>
        </w:rPr>
        <w:t>y</w:t>
      </w:r>
      <w:r>
        <w:rPr>
          <w:rFonts w:hint="default" w:ascii="Times New Roman" w:hAnsi="Times New Roman" w:cs="Times New Roman"/>
          <w:smallCaps w:val="0"/>
          <w:w w:val="99"/>
          <w:sz w:val="28"/>
          <w:szCs w:val="28"/>
          <w:vertAlign w:val="baseline"/>
        </w:rPr>
        <w:t>,</w:t>
      </w:r>
      <w:r>
        <w:rPr>
          <w:rFonts w:hint="default" w:ascii="Times New Roman" w:hAnsi="Times New Roman" w:cs="Times New Roman"/>
          <w:smallCaps w:val="0"/>
          <w:spacing w:val="16"/>
          <w:sz w:val="28"/>
          <w:szCs w:val="28"/>
          <w:vertAlign w:val="baseline"/>
        </w:rPr>
        <w:t xml:space="preserve"> </w:t>
      </w:r>
      <w:r>
        <w:rPr>
          <w:rFonts w:hint="default" w:ascii="Times New Roman" w:hAnsi="Times New Roman" w:cs="Times New Roman"/>
          <w:smallCaps w:val="0"/>
          <w:w w:val="99"/>
          <w:sz w:val="28"/>
          <w:szCs w:val="28"/>
          <w:vertAlign w:val="baseline"/>
        </w:rPr>
        <w:t>t</w:t>
      </w:r>
      <w:r>
        <w:rPr>
          <w:rFonts w:hint="default" w:ascii="Times New Roman" w:hAnsi="Times New Roman" w:cs="Times New Roman"/>
          <w:smallCaps w:val="0"/>
          <w:spacing w:val="4"/>
          <w:w w:val="99"/>
          <w:sz w:val="28"/>
          <w:szCs w:val="28"/>
          <w:vertAlign w:val="baseline"/>
        </w:rPr>
        <w:t>u</w:t>
      </w:r>
      <w:r>
        <w:rPr>
          <w:rFonts w:hint="default" w:ascii="Times New Roman" w:hAnsi="Times New Roman" w:cs="Times New Roman"/>
          <w:smallCaps w:val="0"/>
          <w:w w:val="99"/>
          <w:sz w:val="28"/>
          <w:szCs w:val="28"/>
          <w:vertAlign w:val="baseline"/>
        </w:rPr>
        <w:t>y</w:t>
      </w:r>
      <w:r>
        <w:rPr>
          <w:rFonts w:hint="default" w:ascii="Times New Roman" w:hAnsi="Times New Roman" w:cs="Times New Roman"/>
          <w:smallCaps w:val="0"/>
          <w:spacing w:val="12"/>
          <w:sz w:val="28"/>
          <w:szCs w:val="28"/>
          <w:vertAlign w:val="baseline"/>
        </w:rPr>
        <w:t xml:space="preserve"> </w:t>
      </w:r>
      <w:r>
        <w:rPr>
          <w:rFonts w:hint="default" w:ascii="Times New Roman" w:hAnsi="Times New Roman" w:cs="Times New Roman"/>
          <w:smallCaps w:val="0"/>
          <w:w w:val="99"/>
          <w:sz w:val="28"/>
          <w:szCs w:val="28"/>
          <w:vertAlign w:val="baseline"/>
        </w:rPr>
        <w:t>nhi</w:t>
      </w:r>
      <w:r>
        <w:rPr>
          <w:rFonts w:hint="default" w:ascii="Times New Roman" w:hAnsi="Times New Roman" w:cs="Times New Roman"/>
          <w:smallCaps w:val="0"/>
          <w:spacing w:val="-1"/>
          <w:w w:val="99"/>
          <w:sz w:val="28"/>
          <w:szCs w:val="28"/>
          <w:vertAlign w:val="baseline"/>
        </w:rPr>
        <w:t>ê</w:t>
      </w:r>
      <w:r>
        <w:rPr>
          <w:rFonts w:hint="default" w:ascii="Times New Roman" w:hAnsi="Times New Roman" w:cs="Times New Roman"/>
          <w:smallCaps w:val="0"/>
          <w:w w:val="99"/>
          <w:sz w:val="28"/>
          <w:szCs w:val="28"/>
          <w:vertAlign w:val="baseline"/>
        </w:rPr>
        <w:t>n</w:t>
      </w:r>
      <w:r>
        <w:rPr>
          <w:rFonts w:hint="default" w:ascii="Times New Roman" w:hAnsi="Times New Roman" w:cs="Times New Roman"/>
          <w:smallCaps w:val="0"/>
          <w:spacing w:val="19"/>
          <w:sz w:val="28"/>
          <w:szCs w:val="28"/>
          <w:vertAlign w:val="baseline"/>
        </w:rPr>
        <w:t xml:space="preserve"> </w:t>
      </w:r>
      <w:r>
        <w:rPr>
          <w:rFonts w:hint="default" w:ascii="Times New Roman" w:hAnsi="Times New Roman" w:cs="Times New Roman"/>
          <w:smallCaps w:val="0"/>
          <w:w w:val="99"/>
          <w:sz w:val="28"/>
          <w:szCs w:val="28"/>
          <w:vertAlign w:val="baseline"/>
        </w:rPr>
        <w:t>vi</w:t>
      </w:r>
      <w:r>
        <w:rPr>
          <w:rFonts w:hint="default" w:ascii="Times New Roman" w:hAnsi="Times New Roman" w:cs="Times New Roman"/>
          <w:smallCaps w:val="0"/>
          <w:spacing w:val="-1"/>
          <w:w w:val="99"/>
          <w:sz w:val="28"/>
          <w:szCs w:val="28"/>
          <w:vertAlign w:val="baseline"/>
        </w:rPr>
        <w:t>ệ</w:t>
      </w:r>
      <w:r>
        <w:rPr>
          <w:rFonts w:hint="default" w:ascii="Times New Roman" w:hAnsi="Times New Roman" w:cs="Times New Roman"/>
          <w:smallCaps w:val="0"/>
          <w:w w:val="99"/>
          <w:sz w:val="28"/>
          <w:szCs w:val="28"/>
          <w:vertAlign w:val="baseline"/>
        </w:rPr>
        <w:t>c</w:t>
      </w:r>
      <w:r>
        <w:rPr>
          <w:rFonts w:hint="default" w:ascii="Times New Roman" w:hAnsi="Times New Roman" w:cs="Times New Roman"/>
          <w:smallCaps w:val="0"/>
          <w:spacing w:val="15"/>
          <w:sz w:val="28"/>
          <w:szCs w:val="28"/>
          <w:vertAlign w:val="baseline"/>
        </w:rPr>
        <w:t xml:space="preserve"> </w:t>
      </w:r>
      <w:r>
        <w:rPr>
          <w:rFonts w:hint="default" w:ascii="Times New Roman" w:hAnsi="Times New Roman" w:cs="Times New Roman"/>
          <w:smallCaps w:val="0"/>
          <w:w w:val="99"/>
          <w:sz w:val="28"/>
          <w:szCs w:val="28"/>
          <w:vertAlign w:val="baseline"/>
        </w:rPr>
        <w:t>th</w:t>
      </w:r>
      <w:r>
        <w:rPr>
          <w:rFonts w:hint="default" w:ascii="Times New Roman" w:hAnsi="Times New Roman" w:cs="Times New Roman"/>
          <w:smallCaps w:val="0"/>
          <w:spacing w:val="-1"/>
          <w:w w:val="99"/>
          <w:sz w:val="28"/>
          <w:szCs w:val="28"/>
          <w:vertAlign w:val="baseline"/>
        </w:rPr>
        <w:t>ự</w:t>
      </w:r>
      <w:r>
        <w:rPr>
          <w:rFonts w:hint="default" w:ascii="Times New Roman" w:hAnsi="Times New Roman" w:cs="Times New Roman"/>
          <w:smallCaps w:val="0"/>
          <w:w w:val="99"/>
          <w:sz w:val="28"/>
          <w:szCs w:val="28"/>
          <w:vertAlign w:val="baseline"/>
        </w:rPr>
        <w:t>c</w:t>
      </w:r>
      <w:r>
        <w:rPr>
          <w:rFonts w:hint="default" w:ascii="Times New Roman" w:hAnsi="Times New Roman" w:cs="Times New Roman"/>
          <w:smallCaps w:val="0"/>
          <w:spacing w:val="15"/>
          <w:sz w:val="28"/>
          <w:szCs w:val="28"/>
          <w:vertAlign w:val="baseline"/>
        </w:rPr>
        <w:t xml:space="preserve"> </w:t>
      </w:r>
      <w:r>
        <w:rPr>
          <w:rFonts w:hint="default" w:ascii="Times New Roman" w:hAnsi="Times New Roman" w:cs="Times New Roman"/>
          <w:smallCaps w:val="0"/>
          <w:w w:val="99"/>
          <w:sz w:val="28"/>
          <w:szCs w:val="28"/>
          <w:vertAlign w:val="baseline"/>
        </w:rPr>
        <w:t>hi</w:t>
      </w:r>
      <w:r>
        <w:rPr>
          <w:rFonts w:hint="default" w:ascii="Times New Roman" w:hAnsi="Times New Roman" w:cs="Times New Roman"/>
          <w:smallCaps w:val="0"/>
          <w:spacing w:val="-1"/>
          <w:w w:val="99"/>
          <w:sz w:val="28"/>
          <w:szCs w:val="28"/>
          <w:vertAlign w:val="baseline"/>
        </w:rPr>
        <w:t>ệ</w:t>
      </w:r>
      <w:r>
        <w:rPr>
          <w:rFonts w:hint="default" w:ascii="Times New Roman" w:hAnsi="Times New Roman" w:cs="Times New Roman"/>
          <w:smallCaps w:val="0"/>
          <w:w w:val="99"/>
          <w:sz w:val="28"/>
          <w:szCs w:val="28"/>
          <w:vertAlign w:val="baseline"/>
        </w:rPr>
        <w:t>n</w:t>
      </w:r>
      <w:r>
        <w:rPr>
          <w:rFonts w:hint="default" w:ascii="Times New Roman" w:hAnsi="Times New Roman" w:cs="Times New Roman"/>
          <w:smallCaps w:val="0"/>
          <w:spacing w:val="16"/>
          <w:sz w:val="28"/>
          <w:szCs w:val="28"/>
          <w:vertAlign w:val="baseline"/>
        </w:rPr>
        <w:t xml:space="preserve"> </w:t>
      </w:r>
      <w:r>
        <w:rPr>
          <w:rFonts w:hint="default" w:cs="Times New Roman"/>
          <w:smallCaps w:val="0"/>
          <w:w w:val="99"/>
          <w:sz w:val="28"/>
          <w:szCs w:val="28"/>
          <w:vertAlign w:val="baseline"/>
          <w:lang w:val="en-US"/>
        </w:rPr>
        <w:t>đ</w:t>
      </w:r>
      <w:r>
        <w:rPr>
          <w:rFonts w:hint="default" w:ascii="Times New Roman" w:hAnsi="Times New Roman" w:cs="Times New Roman"/>
          <w:smallCaps w:val="0"/>
          <w:w w:val="99"/>
          <w:sz w:val="28"/>
          <w:szCs w:val="28"/>
          <w:vertAlign w:val="baseline"/>
        </w:rPr>
        <w:t>ịnh</w:t>
      </w:r>
      <w:r>
        <w:rPr>
          <w:rFonts w:hint="default" w:ascii="Times New Roman" w:hAnsi="Times New Roman" w:cs="Times New Roman"/>
          <w:smallCaps w:val="0"/>
          <w:spacing w:val="16"/>
          <w:sz w:val="28"/>
          <w:szCs w:val="28"/>
          <w:vertAlign w:val="baseline"/>
        </w:rPr>
        <w:t xml:space="preserve"> </w:t>
      </w:r>
      <w:r>
        <w:rPr>
          <w:rFonts w:hint="default" w:ascii="Times New Roman" w:hAnsi="Times New Roman" w:cs="Times New Roman"/>
          <w:smallCaps w:val="0"/>
          <w:spacing w:val="-1"/>
          <w:w w:val="99"/>
          <w:sz w:val="28"/>
          <w:szCs w:val="28"/>
          <w:vertAlign w:val="baseline"/>
        </w:rPr>
        <w:t>c</w:t>
      </w:r>
      <w:r>
        <w:rPr>
          <w:rFonts w:hint="default" w:ascii="Times New Roman" w:hAnsi="Times New Roman" w:cs="Times New Roman"/>
          <w:smallCaps w:val="0"/>
          <w:w w:val="99"/>
          <w:sz w:val="28"/>
          <w:szCs w:val="28"/>
          <w:vertAlign w:val="baseline"/>
        </w:rPr>
        <w:t>hi</w:t>
      </w:r>
      <w:r>
        <w:rPr>
          <w:rFonts w:hint="default" w:ascii="Times New Roman" w:hAnsi="Times New Roman" w:cs="Times New Roman"/>
          <w:smallCaps w:val="0"/>
          <w:spacing w:val="1"/>
          <w:w w:val="99"/>
          <w:sz w:val="28"/>
          <w:szCs w:val="28"/>
          <w:vertAlign w:val="baseline"/>
        </w:rPr>
        <w:t>ề</w:t>
      </w:r>
      <w:r>
        <w:rPr>
          <w:rFonts w:hint="default" w:ascii="Times New Roman" w:hAnsi="Times New Roman" w:cs="Times New Roman"/>
          <w:smallCaps w:val="0"/>
          <w:w w:val="99"/>
          <w:sz w:val="28"/>
          <w:szCs w:val="28"/>
          <w:vertAlign w:val="baseline"/>
        </w:rPr>
        <w:t>u</w:t>
      </w:r>
      <w:r>
        <w:rPr>
          <w:rFonts w:hint="default" w:ascii="Times New Roman" w:hAnsi="Times New Roman" w:cs="Times New Roman"/>
          <w:smallCaps w:val="0"/>
          <w:spacing w:val="16"/>
          <w:sz w:val="28"/>
          <w:szCs w:val="28"/>
          <w:vertAlign w:val="baseline"/>
        </w:rPr>
        <w:t xml:space="preserve"> </w:t>
      </w:r>
      <w:r>
        <w:rPr>
          <w:rFonts w:hint="default" w:ascii="Times New Roman" w:hAnsi="Times New Roman" w:cs="Times New Roman"/>
          <w:smallCaps w:val="0"/>
          <w:spacing w:val="-1"/>
          <w:w w:val="99"/>
          <w:sz w:val="28"/>
          <w:szCs w:val="28"/>
          <w:vertAlign w:val="baseline"/>
        </w:rPr>
        <w:t>cạ</w:t>
      </w:r>
      <w:r>
        <w:rPr>
          <w:rFonts w:hint="default" w:ascii="Times New Roman" w:hAnsi="Times New Roman" w:cs="Times New Roman"/>
          <w:smallCaps w:val="0"/>
          <w:w w:val="99"/>
          <w:sz w:val="28"/>
          <w:szCs w:val="28"/>
          <w:vertAlign w:val="baseline"/>
        </w:rPr>
        <w:t>nh</w:t>
      </w:r>
      <w:r>
        <w:rPr>
          <w:rFonts w:hint="default" w:ascii="Times New Roman" w:hAnsi="Times New Roman" w:cs="Times New Roman"/>
          <w:smallCaps w:val="0"/>
          <w:spacing w:val="16"/>
          <w:sz w:val="28"/>
          <w:szCs w:val="28"/>
          <w:vertAlign w:val="baseline"/>
        </w:rPr>
        <w:t xml:space="preserve"> </w:t>
      </w:r>
      <w:r>
        <w:rPr>
          <w:rFonts w:hint="default" w:ascii="Times New Roman" w:hAnsi="Times New Roman" w:cs="Times New Roman"/>
          <w:smallCaps w:val="0"/>
          <w:w w:val="99"/>
          <w:sz w:val="28"/>
          <w:szCs w:val="28"/>
          <w:vertAlign w:val="baseline"/>
        </w:rPr>
        <w:t>vô</w:t>
      </w:r>
      <w:r>
        <w:rPr>
          <w:rFonts w:hint="default" w:ascii="Times New Roman" w:hAnsi="Times New Roman" w:cs="Times New Roman"/>
          <w:smallCaps w:val="0"/>
          <w:spacing w:val="16"/>
          <w:sz w:val="28"/>
          <w:szCs w:val="28"/>
          <w:vertAlign w:val="baseline"/>
        </w:rPr>
        <w:t xml:space="preserve"> </w:t>
      </w:r>
      <w:r>
        <w:rPr>
          <w:rFonts w:hint="default" w:ascii="Times New Roman" w:hAnsi="Times New Roman" w:cs="Times New Roman"/>
          <w:smallCaps w:val="0"/>
          <w:w w:val="99"/>
          <w:sz w:val="28"/>
          <w:szCs w:val="28"/>
          <w:vertAlign w:val="baseline"/>
        </w:rPr>
        <w:t>h</w:t>
      </w:r>
      <w:r>
        <w:rPr>
          <w:rFonts w:hint="default" w:ascii="Times New Roman" w:hAnsi="Times New Roman" w:cs="Times New Roman"/>
          <w:smallCaps w:val="0"/>
          <w:spacing w:val="-1"/>
          <w:w w:val="99"/>
          <w:sz w:val="28"/>
          <w:szCs w:val="28"/>
          <w:vertAlign w:val="baseline"/>
        </w:rPr>
        <w:t>ư</w:t>
      </w:r>
      <w:r>
        <w:rPr>
          <w:rFonts w:hint="default" w:ascii="Times New Roman" w:hAnsi="Times New Roman" w:cs="Times New Roman"/>
          <w:smallCaps w:val="0"/>
          <w:w w:val="99"/>
          <w:sz w:val="28"/>
          <w:szCs w:val="28"/>
          <w:vertAlign w:val="baseline"/>
        </w:rPr>
        <w:t>ớng</w:t>
      </w:r>
      <w:r>
        <w:rPr>
          <w:rFonts w:hint="default" w:ascii="Times New Roman" w:hAnsi="Times New Roman" w:cs="Times New Roman"/>
          <w:smallCaps w:val="0"/>
          <w:spacing w:val="14"/>
          <w:sz w:val="28"/>
          <w:szCs w:val="28"/>
          <w:vertAlign w:val="baseline"/>
        </w:rPr>
        <w:t xml:space="preserve"> </w:t>
      </w:r>
      <w:r>
        <w:rPr>
          <w:rFonts w:hint="default" w:ascii="Times New Roman" w:hAnsi="Times New Roman" w:cs="Times New Roman"/>
          <w:smallCaps w:val="0"/>
          <w:w w:val="99"/>
          <w:sz w:val="28"/>
          <w:szCs w:val="28"/>
          <w:vertAlign w:val="baseline"/>
        </w:rPr>
        <w:t>th</w:t>
      </w:r>
      <w:r>
        <w:rPr>
          <w:rFonts w:hint="default" w:ascii="Times New Roman" w:hAnsi="Times New Roman" w:cs="Times New Roman"/>
          <w:smallCaps w:val="0"/>
          <w:spacing w:val="-1"/>
          <w:w w:val="99"/>
          <w:sz w:val="28"/>
          <w:szCs w:val="28"/>
          <w:vertAlign w:val="baseline"/>
        </w:rPr>
        <w:t>à</w:t>
      </w:r>
      <w:r>
        <w:rPr>
          <w:rFonts w:hint="default" w:ascii="Times New Roman" w:hAnsi="Times New Roman" w:cs="Times New Roman"/>
          <w:smallCaps w:val="0"/>
          <w:w w:val="99"/>
          <w:sz w:val="28"/>
          <w:szCs w:val="28"/>
          <w:vertAlign w:val="baseline"/>
        </w:rPr>
        <w:t>nh</w:t>
      </w:r>
      <w:r>
        <w:rPr>
          <w:rFonts w:hint="default" w:ascii="Times New Roman" w:hAnsi="Times New Roman" w:cs="Times New Roman"/>
          <w:smallCaps w:val="0"/>
          <w:spacing w:val="19"/>
          <w:sz w:val="28"/>
          <w:szCs w:val="28"/>
          <w:vertAlign w:val="baseline"/>
        </w:rPr>
        <w:t xml:space="preserve"> </w:t>
      </w:r>
      <w:r>
        <w:rPr>
          <w:rFonts w:hint="default" w:ascii="Times New Roman" w:hAnsi="Times New Roman" w:cs="Times New Roman"/>
          <w:smallCaps w:val="0"/>
          <w:spacing w:val="1"/>
          <w:w w:val="99"/>
          <w:sz w:val="28"/>
          <w:szCs w:val="28"/>
          <w:vertAlign w:val="baseline"/>
        </w:rPr>
        <w:t>c</w:t>
      </w:r>
      <w:r>
        <w:rPr>
          <w:rFonts w:hint="default" w:ascii="Times New Roman" w:hAnsi="Times New Roman" w:cs="Times New Roman"/>
          <w:smallCaps w:val="0"/>
          <w:w w:val="99"/>
          <w:sz w:val="28"/>
          <w:szCs w:val="28"/>
          <w:vertAlign w:val="baseline"/>
        </w:rPr>
        <w:t>ung</w:t>
      </w:r>
      <w:r>
        <w:rPr>
          <w:rFonts w:hint="default" w:ascii="Times New Roman" w:hAnsi="Times New Roman" w:cs="Times New Roman"/>
          <w:smallCaps w:val="0"/>
          <w:spacing w:val="14"/>
          <w:sz w:val="28"/>
          <w:szCs w:val="28"/>
          <w:vertAlign w:val="baseline"/>
        </w:rPr>
        <w:t xml:space="preserve"> </w:t>
      </w:r>
      <w:r>
        <w:rPr>
          <w:rFonts w:hint="default" w:ascii="Times New Roman" w:hAnsi="Times New Roman" w:cs="Times New Roman"/>
          <w:smallCaps w:val="0"/>
          <w:spacing w:val="-1"/>
          <w:w w:val="99"/>
          <w:sz w:val="28"/>
          <w:szCs w:val="28"/>
          <w:vertAlign w:val="baseline"/>
        </w:rPr>
        <w:t>c</w:t>
      </w:r>
      <w:r>
        <w:rPr>
          <w:rFonts w:hint="default" w:ascii="Times New Roman" w:hAnsi="Times New Roman" w:cs="Times New Roman"/>
          <w:smallCaps w:val="0"/>
          <w:w w:val="99"/>
          <w:sz w:val="28"/>
          <w:szCs w:val="28"/>
          <w:vertAlign w:val="baseline"/>
        </w:rPr>
        <w:t>ó h</w:t>
      </w:r>
      <w:r>
        <w:rPr>
          <w:rFonts w:hint="default" w:ascii="Times New Roman" w:hAnsi="Times New Roman" w:cs="Times New Roman"/>
          <w:smallCaps w:val="0"/>
          <w:spacing w:val="-1"/>
          <w:w w:val="99"/>
          <w:sz w:val="28"/>
          <w:szCs w:val="28"/>
          <w:vertAlign w:val="baseline"/>
        </w:rPr>
        <w:t>ư</w:t>
      </w:r>
      <w:r>
        <w:rPr>
          <w:rFonts w:hint="default" w:ascii="Times New Roman" w:hAnsi="Times New Roman" w:cs="Times New Roman"/>
          <w:smallCaps w:val="0"/>
          <w:w w:val="99"/>
          <w:sz w:val="28"/>
          <w:szCs w:val="28"/>
          <w:vertAlign w:val="baseline"/>
        </w:rPr>
        <w:t>ớng</w:t>
      </w:r>
      <w:r>
        <w:rPr>
          <w:rFonts w:hint="default" w:ascii="Times New Roman" w:hAnsi="Times New Roman" w:cs="Times New Roman"/>
          <w:smallCaps w:val="0"/>
          <w:spacing w:val="-3"/>
          <w:sz w:val="28"/>
          <w:szCs w:val="28"/>
          <w:vertAlign w:val="baseline"/>
        </w:rPr>
        <w:t xml:space="preserve"> </w:t>
      </w:r>
      <w:r>
        <w:rPr>
          <w:rFonts w:hint="default" w:ascii="Times New Roman" w:hAnsi="Times New Roman" w:cs="Times New Roman"/>
          <w:smallCaps w:val="0"/>
          <w:w w:val="99"/>
          <w:sz w:val="28"/>
          <w:szCs w:val="28"/>
          <w:vertAlign w:val="baseline"/>
        </w:rPr>
        <w:t>sẽ</w:t>
      </w:r>
      <w:r>
        <w:rPr>
          <w:rFonts w:hint="default" w:ascii="Times New Roman" w:hAnsi="Times New Roman" w:cs="Times New Roman"/>
          <w:smallCaps w:val="0"/>
          <w:spacing w:val="-1"/>
          <w:sz w:val="28"/>
          <w:szCs w:val="28"/>
          <w:vertAlign w:val="baseline"/>
        </w:rPr>
        <w:t xml:space="preserve"> </w:t>
      </w:r>
      <w:r>
        <w:rPr>
          <w:rFonts w:hint="default" w:ascii="Times New Roman" w:hAnsi="Times New Roman" w:cs="Times New Roman"/>
          <w:smallCaps w:val="0"/>
          <w:spacing w:val="3"/>
          <w:w w:val="99"/>
          <w:sz w:val="28"/>
          <w:szCs w:val="28"/>
          <w:vertAlign w:val="baseline"/>
        </w:rPr>
        <w:t>t</w:t>
      </w:r>
      <w:r>
        <w:rPr>
          <w:rFonts w:hint="default" w:ascii="Times New Roman" w:hAnsi="Times New Roman" w:cs="Times New Roman"/>
          <w:smallCaps w:val="0"/>
          <w:spacing w:val="-1"/>
          <w:w w:val="99"/>
          <w:sz w:val="28"/>
          <w:szCs w:val="28"/>
          <w:vertAlign w:val="baseline"/>
        </w:rPr>
        <w:t>r</w:t>
      </w:r>
      <w:r>
        <w:rPr>
          <w:rFonts w:hint="default" w:ascii="Times New Roman" w:hAnsi="Times New Roman" w:cs="Times New Roman"/>
          <w:smallCaps w:val="0"/>
          <w:w w:val="99"/>
          <w:sz w:val="28"/>
          <w:szCs w:val="28"/>
          <w:vertAlign w:val="baseline"/>
        </w:rPr>
        <w:t>ở</w:t>
      </w:r>
      <w:r>
        <w:rPr>
          <w:rFonts w:hint="default" w:ascii="Times New Roman" w:hAnsi="Times New Roman" w:cs="Times New Roman"/>
          <w:smallCaps w:val="0"/>
          <w:sz w:val="28"/>
          <w:szCs w:val="28"/>
          <w:vertAlign w:val="baseline"/>
        </w:rPr>
        <w:t xml:space="preserve"> </w:t>
      </w:r>
      <w:r>
        <w:rPr>
          <w:rFonts w:hint="default" w:ascii="Times New Roman" w:hAnsi="Times New Roman" w:cs="Times New Roman"/>
          <w:smallCaps w:val="0"/>
          <w:w w:val="99"/>
          <w:sz w:val="28"/>
          <w:szCs w:val="28"/>
          <w:vertAlign w:val="baseline"/>
        </w:rPr>
        <w:t>n</w:t>
      </w:r>
      <w:r>
        <w:rPr>
          <w:rFonts w:hint="default" w:ascii="Times New Roman" w:hAnsi="Times New Roman" w:cs="Times New Roman"/>
          <w:smallCaps w:val="0"/>
          <w:spacing w:val="-1"/>
          <w:w w:val="99"/>
          <w:sz w:val="28"/>
          <w:szCs w:val="28"/>
          <w:vertAlign w:val="baseline"/>
        </w:rPr>
        <w:t>ê</w:t>
      </w:r>
      <w:r>
        <w:rPr>
          <w:rFonts w:hint="default" w:ascii="Times New Roman" w:hAnsi="Times New Roman" w:cs="Times New Roman"/>
          <w:smallCaps w:val="0"/>
          <w:w w:val="99"/>
          <w:sz w:val="28"/>
          <w:szCs w:val="28"/>
          <w:vertAlign w:val="baseline"/>
        </w:rPr>
        <w:t>n</w:t>
      </w:r>
      <w:r>
        <w:rPr>
          <w:rFonts w:hint="default" w:ascii="Times New Roman" w:hAnsi="Times New Roman" w:cs="Times New Roman"/>
          <w:smallCaps w:val="0"/>
          <w:sz w:val="28"/>
          <w:szCs w:val="28"/>
          <w:vertAlign w:val="baseline"/>
        </w:rPr>
        <w:t xml:space="preserve"> </w:t>
      </w:r>
      <w:r>
        <w:rPr>
          <w:rFonts w:hint="default" w:ascii="Times New Roman" w:hAnsi="Times New Roman" w:cs="Times New Roman"/>
          <w:smallCaps w:val="0"/>
          <w:w w:val="99"/>
          <w:sz w:val="28"/>
          <w:szCs w:val="28"/>
          <w:vertAlign w:val="baseline"/>
        </w:rPr>
        <w:t>khá</w:t>
      </w:r>
      <w:r>
        <w:rPr>
          <w:rFonts w:hint="default" w:ascii="Times New Roman" w:hAnsi="Times New Roman" w:cs="Times New Roman"/>
          <w:smallCaps w:val="0"/>
          <w:spacing w:val="-1"/>
          <w:sz w:val="28"/>
          <w:szCs w:val="28"/>
          <w:vertAlign w:val="baseline"/>
        </w:rPr>
        <w:t xml:space="preserve"> </w:t>
      </w:r>
      <w:r>
        <w:rPr>
          <w:rFonts w:hint="default" w:ascii="Times New Roman" w:hAnsi="Times New Roman" w:cs="Times New Roman"/>
          <w:smallCaps w:val="0"/>
          <w:w w:val="99"/>
          <w:sz w:val="28"/>
          <w:szCs w:val="28"/>
          <w:vertAlign w:val="baseline"/>
        </w:rPr>
        <w:t>ph</w:t>
      </w:r>
      <w:r>
        <w:rPr>
          <w:rFonts w:hint="default" w:ascii="Times New Roman" w:hAnsi="Times New Roman" w:cs="Times New Roman"/>
          <w:smallCaps w:val="0"/>
          <w:spacing w:val="2"/>
          <w:w w:val="99"/>
          <w:sz w:val="28"/>
          <w:szCs w:val="28"/>
          <w:vertAlign w:val="baseline"/>
        </w:rPr>
        <w:t>ứ</w:t>
      </w:r>
      <w:r>
        <w:rPr>
          <w:rFonts w:hint="default" w:ascii="Times New Roman" w:hAnsi="Times New Roman" w:cs="Times New Roman"/>
          <w:smallCaps w:val="0"/>
          <w:w w:val="99"/>
          <w:sz w:val="28"/>
          <w:szCs w:val="28"/>
          <w:vertAlign w:val="baseline"/>
        </w:rPr>
        <w:t>c</w:t>
      </w:r>
      <w:r>
        <w:rPr>
          <w:rFonts w:hint="default" w:ascii="Times New Roman" w:hAnsi="Times New Roman" w:cs="Times New Roman"/>
          <w:smallCaps w:val="0"/>
          <w:spacing w:val="-1"/>
          <w:sz w:val="28"/>
          <w:szCs w:val="28"/>
          <w:vertAlign w:val="baseline"/>
        </w:rPr>
        <w:t xml:space="preserve"> </w:t>
      </w:r>
      <w:r>
        <w:rPr>
          <w:rFonts w:hint="default" w:ascii="Times New Roman" w:hAnsi="Times New Roman" w:cs="Times New Roman"/>
          <w:smallCaps w:val="0"/>
          <w:w w:val="99"/>
          <w:sz w:val="28"/>
          <w:szCs w:val="28"/>
          <w:vertAlign w:val="baseline"/>
        </w:rPr>
        <w:t>t</w:t>
      </w:r>
      <w:r>
        <w:rPr>
          <w:rFonts w:hint="default" w:ascii="Times New Roman" w:hAnsi="Times New Roman" w:cs="Times New Roman"/>
          <w:smallCaps w:val="0"/>
          <w:spacing w:val="-1"/>
          <w:w w:val="99"/>
          <w:sz w:val="28"/>
          <w:szCs w:val="28"/>
          <w:vertAlign w:val="baseline"/>
        </w:rPr>
        <w:t>ạ</w:t>
      </w:r>
      <w:r>
        <w:rPr>
          <w:rFonts w:hint="default" w:ascii="Times New Roman" w:hAnsi="Times New Roman" w:cs="Times New Roman"/>
          <w:smallCaps w:val="0"/>
          <w:w w:val="99"/>
          <w:sz w:val="28"/>
          <w:szCs w:val="28"/>
          <w:vertAlign w:val="baseline"/>
        </w:rPr>
        <w:t>p.</w:t>
      </w:r>
    </w:p>
    <w:p>
      <w:pPr>
        <w:pStyle w:val="7"/>
        <w:spacing w:before="58" w:line="264" w:lineRule="auto"/>
        <w:ind w:left="304" w:right="295"/>
        <w:jc w:val="both"/>
        <w:rPr>
          <w:rFonts w:hint="default" w:ascii="Times New Roman" w:hAnsi="Times New Roman" w:cs="Times New Roman"/>
          <w:sz w:val="28"/>
          <w:szCs w:val="28"/>
        </w:rPr>
      </w:pPr>
      <w:r>
        <w:rPr>
          <w:rFonts w:hint="default" w:ascii="Times New Roman" w:hAnsi="Times New Roman" w:cs="Times New Roman"/>
          <w:sz w:val="28"/>
          <w:szCs w:val="28"/>
        </w:rPr>
        <w:t xml:space="preserve">Error! Reference source not found. yêu cầu bạn sửa </w:t>
      </w:r>
      <w:r>
        <w:rPr>
          <w:rFonts w:hint="default" w:cs="Times New Roman"/>
          <w:sz w:val="28"/>
          <w:szCs w:val="28"/>
          <w:lang w:val="en-US"/>
        </w:rPr>
        <w:t>đ</w:t>
      </w:r>
      <w:r>
        <w:rPr>
          <w:rFonts w:hint="default" w:ascii="Times New Roman" w:hAnsi="Times New Roman" w:cs="Times New Roman"/>
          <w:sz w:val="28"/>
          <w:szCs w:val="28"/>
        </w:rPr>
        <w:t xml:space="preserve">ổi thuật toán </w:t>
      </w:r>
      <w:r>
        <w:rPr>
          <w:rFonts w:hint="default" w:cs="Times New Roman"/>
          <w:sz w:val="28"/>
          <w:szCs w:val="28"/>
          <w:lang w:val="en-US"/>
        </w:rPr>
        <w:t>đ</w:t>
      </w:r>
      <w:r>
        <w:rPr>
          <w:rFonts w:hint="default" w:ascii="Times New Roman" w:hAnsi="Times New Roman" w:cs="Times New Roman"/>
          <w:sz w:val="28"/>
          <w:szCs w:val="28"/>
        </w:rPr>
        <w:t xml:space="preserve">ể bỏ </w:t>
      </w:r>
      <w:r>
        <w:rPr>
          <w:rFonts w:hint="default" w:cs="Times New Roman"/>
          <w:sz w:val="28"/>
          <w:szCs w:val="28"/>
          <w:lang w:val="en-US"/>
        </w:rPr>
        <w:t>đ</w:t>
      </w:r>
      <w:r>
        <w:rPr>
          <w:rFonts w:hint="default" w:ascii="Times New Roman" w:hAnsi="Times New Roman" w:cs="Times New Roman"/>
          <w:sz w:val="28"/>
          <w:szCs w:val="28"/>
        </w:rPr>
        <w:t xml:space="preserve">i thao tác </w:t>
      </w:r>
      <w:r>
        <w:rPr>
          <w:rFonts w:hint="default" w:cs="Times New Roman"/>
          <w:sz w:val="28"/>
          <w:szCs w:val="28"/>
          <w:lang w:val="en-US"/>
        </w:rPr>
        <w:t>đ</w:t>
      </w:r>
      <w:r>
        <w:rPr>
          <w:rFonts w:hint="default" w:ascii="Times New Roman" w:hAnsi="Times New Roman" w:cs="Times New Roman"/>
          <w:sz w:val="28"/>
          <w:szCs w:val="28"/>
        </w:rPr>
        <w:t xml:space="preserve">ịnh chiều, từ </w:t>
      </w:r>
      <w:r>
        <w:rPr>
          <w:rFonts w:hint="default" w:cs="Times New Roman"/>
          <w:sz w:val="28"/>
          <w:szCs w:val="28"/>
          <w:lang w:val="en-US"/>
        </w:rPr>
        <w:t>đ</w:t>
      </w:r>
      <w:r>
        <w:rPr>
          <w:rFonts w:hint="default" w:ascii="Times New Roman" w:hAnsi="Times New Roman" w:cs="Times New Roman"/>
          <w:sz w:val="28"/>
          <w:szCs w:val="28"/>
        </w:rPr>
        <w:t xml:space="preserve">ó có thể biểu diễn </w:t>
      </w:r>
      <w:r>
        <w:rPr>
          <w:rFonts w:hint="default" w:cs="Times New Roman"/>
          <w:sz w:val="28"/>
          <w:szCs w:val="28"/>
          <w:lang w:val="en-US"/>
        </w:rPr>
        <w:t>đ</w:t>
      </w:r>
      <w:r>
        <w:rPr>
          <w:rFonts w:hint="default" w:ascii="Times New Roman" w:hAnsi="Times New Roman" w:cs="Times New Roman"/>
          <w:sz w:val="28"/>
          <w:szCs w:val="28"/>
        </w:rPr>
        <w:t xml:space="preserve">ồ thị thưa bởi danh sách kề mà không còn gặp khó khăn trong việc </w:t>
      </w:r>
      <w:r>
        <w:rPr>
          <w:rFonts w:hint="default" w:cs="Times New Roman"/>
          <w:sz w:val="28"/>
          <w:szCs w:val="28"/>
          <w:lang w:val="en-US"/>
        </w:rPr>
        <w:t>đ</w:t>
      </w:r>
      <w:r>
        <w:rPr>
          <w:rFonts w:hint="default" w:ascii="Times New Roman" w:hAnsi="Times New Roman" w:cs="Times New Roman"/>
          <w:sz w:val="28"/>
          <w:szCs w:val="28"/>
        </w:rPr>
        <w:t xml:space="preserve">ịnh chiều </w:t>
      </w:r>
      <w:r>
        <w:rPr>
          <w:rFonts w:hint="default" w:cs="Times New Roman"/>
          <w:sz w:val="28"/>
          <w:szCs w:val="28"/>
          <w:lang w:val="en-US"/>
        </w:rPr>
        <w:t>đ</w:t>
      </w:r>
      <w:r>
        <w:rPr>
          <w:rFonts w:hint="default" w:ascii="Times New Roman" w:hAnsi="Times New Roman" w:cs="Times New Roman"/>
          <w:sz w:val="28"/>
          <w:szCs w:val="28"/>
        </w:rPr>
        <w:t>ồ thị</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nữa.</w:t>
      </w:r>
    </w:p>
    <w:p>
      <w:pPr>
        <w:pStyle w:val="4"/>
        <w:numPr>
          <w:ilvl w:val="1"/>
          <w:numId w:val="64"/>
        </w:numPr>
        <w:tabs>
          <w:tab w:val="left" w:pos="759"/>
        </w:tabs>
        <w:spacing w:before="187" w:after="0" w:line="240" w:lineRule="auto"/>
        <w:ind w:left="758" w:right="0" w:hanging="455"/>
        <w:jc w:val="both"/>
        <w:rPr>
          <w:rFonts w:hint="default" w:ascii="Times New Roman" w:hAnsi="Times New Roman" w:cs="Times New Roman"/>
          <w:sz w:val="28"/>
          <w:szCs w:val="28"/>
        </w:rPr>
      </w:pPr>
      <w:r>
        <w:rPr>
          <w:rFonts w:hint="default" w:ascii="Times New Roman" w:hAnsi="Times New Roman" w:cs="Times New Roman"/>
          <w:w w:val="110"/>
          <w:sz w:val="28"/>
          <w:szCs w:val="28"/>
        </w:rPr>
        <w:t>Các thành phần song liên</w:t>
      </w:r>
      <w:r>
        <w:rPr>
          <w:rFonts w:hint="default" w:ascii="Times New Roman" w:hAnsi="Times New Roman" w:cs="Times New Roman"/>
          <w:spacing w:val="-39"/>
          <w:w w:val="110"/>
          <w:sz w:val="28"/>
          <w:szCs w:val="28"/>
        </w:rPr>
        <w:t xml:space="preserve"> </w:t>
      </w:r>
      <w:r>
        <w:rPr>
          <w:rFonts w:hint="default" w:ascii="Times New Roman" w:hAnsi="Times New Roman" w:cs="Times New Roman"/>
          <w:w w:val="110"/>
          <w:sz w:val="28"/>
          <w:szCs w:val="28"/>
        </w:rPr>
        <w:t>thông</w:t>
      </w:r>
    </w:p>
    <w:p>
      <w:pPr>
        <w:pStyle w:val="7"/>
        <w:spacing w:before="2"/>
        <w:rPr>
          <w:rFonts w:hint="default" w:ascii="Times New Roman" w:hAnsi="Times New Roman" w:cs="Times New Roman"/>
          <w:sz w:val="28"/>
          <w:szCs w:val="28"/>
        </w:rPr>
      </w:pPr>
    </w:p>
    <w:p>
      <w:pPr>
        <w:pStyle w:val="12"/>
        <w:numPr>
          <w:ilvl w:val="0"/>
          <w:numId w:val="79"/>
        </w:numPr>
        <w:tabs>
          <w:tab w:val="left" w:pos="564"/>
        </w:tabs>
        <w:spacing w:before="0" w:after="0" w:line="240" w:lineRule="auto"/>
        <w:ind w:left="564" w:right="0" w:hanging="260"/>
        <w:jc w:val="both"/>
        <w:rPr>
          <w:rFonts w:hint="default" w:ascii="Times New Roman" w:hAnsi="Times New Roman" w:cs="Times New Roman"/>
          <w:i/>
          <w:sz w:val="28"/>
          <w:szCs w:val="28"/>
        </w:rPr>
      </w:pPr>
      <w:r>
        <w:rPr>
          <w:rFonts w:hint="default" w:ascii="Times New Roman" w:hAnsi="Times New Roman" w:cs="Times New Roman"/>
          <w:i/>
          <w:w w:val="105"/>
          <w:sz w:val="28"/>
          <w:szCs w:val="28"/>
        </w:rPr>
        <w:t>Các khái niệm và thuật</w:t>
      </w:r>
      <w:r>
        <w:rPr>
          <w:rFonts w:hint="default" w:ascii="Times New Roman" w:hAnsi="Times New Roman" w:cs="Times New Roman"/>
          <w:i/>
          <w:spacing w:val="-15"/>
          <w:w w:val="105"/>
          <w:sz w:val="28"/>
          <w:szCs w:val="28"/>
        </w:rPr>
        <w:t xml:space="preserve"> </w:t>
      </w:r>
      <w:r>
        <w:rPr>
          <w:rFonts w:hint="default" w:ascii="Times New Roman" w:hAnsi="Times New Roman" w:cs="Times New Roman"/>
          <w:i/>
          <w:w w:val="105"/>
          <w:sz w:val="28"/>
          <w:szCs w:val="28"/>
        </w:rPr>
        <w:t>toán</w:t>
      </w:r>
    </w:p>
    <w:p>
      <w:pPr>
        <w:pStyle w:val="7"/>
        <w:spacing w:before="84" w:line="264" w:lineRule="auto"/>
        <w:ind w:left="304" w:right="293"/>
        <w:jc w:val="both"/>
        <w:rPr>
          <w:rFonts w:hint="default" w:ascii="Times New Roman" w:hAnsi="Times New Roman" w:cs="Times New Roman"/>
          <w:sz w:val="28"/>
          <w:szCs w:val="28"/>
        </w:rPr>
      </w:pPr>
      <w:r>
        <w:rPr>
          <w:rFonts w:hint="default" w:cs="Times New Roman"/>
          <w:sz w:val="28"/>
          <w:szCs w:val="28"/>
          <w:lang w:val="en-US"/>
        </w:rPr>
        <w:t>Đ</w:t>
      </w:r>
      <w:r>
        <w:rPr>
          <w:rFonts w:hint="default" w:ascii="Times New Roman" w:hAnsi="Times New Roman" w:cs="Times New Roman"/>
          <w:sz w:val="28"/>
          <w:szCs w:val="28"/>
        </w:rPr>
        <w:t xml:space="preserve">ồ thị vô hướng liên thông </w:t>
      </w:r>
      <w:r>
        <w:rPr>
          <w:rFonts w:hint="default" w:cs="Times New Roman"/>
          <w:sz w:val="28"/>
          <w:szCs w:val="28"/>
          <w:lang w:val="en-US"/>
        </w:rPr>
        <w:t>đ</w:t>
      </w:r>
      <w:r>
        <w:rPr>
          <w:rFonts w:hint="default" w:ascii="Times New Roman" w:hAnsi="Times New Roman" w:cs="Times New Roman"/>
          <w:sz w:val="28"/>
          <w:szCs w:val="28"/>
        </w:rPr>
        <w:t xml:space="preserve">ược gọi là </w:t>
      </w:r>
      <w:r>
        <w:rPr>
          <w:rFonts w:hint="default" w:cs="Times New Roman"/>
          <w:sz w:val="28"/>
          <w:szCs w:val="28"/>
          <w:lang w:val="en-US"/>
        </w:rPr>
        <w:t>đ</w:t>
      </w:r>
      <w:r>
        <w:rPr>
          <w:rFonts w:hint="default" w:ascii="Times New Roman" w:hAnsi="Times New Roman" w:cs="Times New Roman"/>
          <w:sz w:val="28"/>
          <w:szCs w:val="28"/>
        </w:rPr>
        <w:t xml:space="preserve">ồ thị song liên thông nếu nó không có khớp, tức là việc bỏ </w:t>
      </w:r>
      <w:r>
        <w:rPr>
          <w:rFonts w:hint="default" w:cs="Times New Roman"/>
          <w:sz w:val="28"/>
          <w:szCs w:val="28"/>
          <w:lang w:val="en-US"/>
        </w:rPr>
        <w:t>đ</w:t>
      </w:r>
      <w:r>
        <w:rPr>
          <w:rFonts w:hint="default" w:ascii="Times New Roman" w:hAnsi="Times New Roman" w:cs="Times New Roman"/>
          <w:sz w:val="28"/>
          <w:szCs w:val="28"/>
        </w:rPr>
        <w:t xml:space="preserve">i một </w:t>
      </w:r>
      <w:r>
        <w:rPr>
          <w:rFonts w:hint="default" w:cs="Times New Roman"/>
          <w:sz w:val="28"/>
          <w:szCs w:val="28"/>
          <w:lang w:val="en-US"/>
        </w:rPr>
        <w:t>đ</w:t>
      </w:r>
      <w:r>
        <w:rPr>
          <w:rFonts w:hint="default" w:ascii="Times New Roman" w:hAnsi="Times New Roman" w:cs="Times New Roman"/>
          <w:sz w:val="28"/>
          <w:szCs w:val="28"/>
        </w:rPr>
        <w:t xml:space="preserve">ỉnh bất kì của </w:t>
      </w:r>
      <w:r>
        <w:rPr>
          <w:rFonts w:hint="default" w:cs="Times New Roman"/>
          <w:sz w:val="28"/>
          <w:szCs w:val="28"/>
          <w:lang w:val="en-US"/>
        </w:rPr>
        <w:t>đ</w:t>
      </w:r>
      <w:r>
        <w:rPr>
          <w:rFonts w:hint="default" w:ascii="Times New Roman" w:hAnsi="Times New Roman" w:cs="Times New Roman"/>
          <w:sz w:val="28"/>
          <w:szCs w:val="28"/>
        </w:rPr>
        <w:t xml:space="preserve">ồ thị không ảnh hưởng tới tính liên thông của các </w:t>
      </w:r>
      <w:r>
        <w:rPr>
          <w:rFonts w:hint="default" w:cs="Times New Roman"/>
          <w:sz w:val="28"/>
          <w:szCs w:val="28"/>
          <w:lang w:val="en-US"/>
        </w:rPr>
        <w:t>đ</w:t>
      </w:r>
      <w:r>
        <w:rPr>
          <w:rFonts w:hint="default" w:ascii="Times New Roman" w:hAnsi="Times New Roman" w:cs="Times New Roman"/>
          <w:sz w:val="28"/>
          <w:szCs w:val="28"/>
        </w:rPr>
        <w:t xml:space="preserve">ỉnh còn lại. Ta quy ước rằng </w:t>
      </w:r>
      <w:r>
        <w:rPr>
          <w:rFonts w:hint="default" w:cs="Times New Roman"/>
          <w:sz w:val="28"/>
          <w:szCs w:val="28"/>
          <w:lang w:val="en-US"/>
        </w:rPr>
        <w:t>đ</w:t>
      </w:r>
      <w:r>
        <w:rPr>
          <w:rFonts w:hint="default" w:ascii="Times New Roman" w:hAnsi="Times New Roman" w:cs="Times New Roman"/>
          <w:sz w:val="28"/>
          <w:szCs w:val="28"/>
        </w:rPr>
        <w:t xml:space="preserve">ồ thị chỉ gồm một </w:t>
      </w:r>
      <w:r>
        <w:rPr>
          <w:rFonts w:hint="default" w:cs="Times New Roman"/>
          <w:sz w:val="28"/>
          <w:szCs w:val="28"/>
          <w:lang w:val="en-US"/>
        </w:rPr>
        <w:t>đ</w:t>
      </w:r>
      <w:r>
        <w:rPr>
          <w:rFonts w:hint="default" w:ascii="Times New Roman" w:hAnsi="Times New Roman" w:cs="Times New Roman"/>
          <w:sz w:val="28"/>
          <w:szCs w:val="28"/>
        </w:rPr>
        <w:t xml:space="preserve">ỉnh và không có cạnh nào cũng là một </w:t>
      </w:r>
      <w:r>
        <w:rPr>
          <w:rFonts w:hint="default" w:cs="Times New Roman"/>
          <w:sz w:val="28"/>
          <w:szCs w:val="28"/>
          <w:lang w:val="en-US"/>
        </w:rPr>
        <w:t>đ</w:t>
      </w:r>
      <w:r>
        <w:rPr>
          <w:rFonts w:hint="default" w:ascii="Times New Roman" w:hAnsi="Times New Roman" w:cs="Times New Roman"/>
          <w:sz w:val="28"/>
          <w:szCs w:val="28"/>
        </w:rPr>
        <w:t>ồ thị song liên thông.</w:t>
      </w:r>
    </w:p>
    <w:p>
      <w:pPr>
        <w:pStyle w:val="7"/>
        <w:spacing w:before="57" w:line="268" w:lineRule="auto"/>
        <w:ind w:left="304" w:right="296"/>
        <w:jc w:val="both"/>
        <w:rPr>
          <w:rFonts w:hint="default" w:ascii="Times New Roman" w:hAnsi="Times New Roman" w:cs="Times New Roman"/>
          <w:sz w:val="28"/>
          <w:szCs w:val="28"/>
        </w:rPr>
      </w:pPr>
      <w:r>
        <w:rPr>
          <w:rFonts w:hint="default" w:ascii="Times New Roman" w:hAnsi="Times New Roman" w:cs="Times New Roman"/>
          <w:sz w:val="28"/>
          <w:szCs w:val="28"/>
        </w:rPr>
        <w:t xml:space="preserve">Cho </w:t>
      </w:r>
      <w:r>
        <w:rPr>
          <w:rFonts w:hint="default" w:cs="Times New Roman"/>
          <w:sz w:val="28"/>
          <w:szCs w:val="28"/>
          <w:lang w:val="en-US"/>
        </w:rPr>
        <w:t>đ</w:t>
      </w:r>
      <w:r>
        <w:rPr>
          <w:rFonts w:hint="default" w:ascii="Times New Roman" w:hAnsi="Times New Roman" w:cs="Times New Roman"/>
          <w:sz w:val="28"/>
          <w:szCs w:val="28"/>
        </w:rPr>
        <w:t xml:space="preserve">ồ thị vô hướng G = </w:t>
      </w:r>
      <w:r>
        <w:rPr>
          <w:rFonts w:hint="default" w:ascii="Times New Roman" w:hAnsi="Times New Roman" w:cs="Times New Roman"/>
          <w:position w:val="1"/>
          <w:sz w:val="28"/>
          <w:szCs w:val="28"/>
        </w:rPr>
        <w:t>(</w:t>
      </w:r>
      <w:r>
        <w:rPr>
          <w:rFonts w:hint="default" w:ascii="Times New Roman" w:hAnsi="Times New Roman" w:cs="Times New Roman"/>
          <w:sz w:val="28"/>
          <w:szCs w:val="28"/>
        </w:rPr>
        <w:t>V, E</w:t>
      </w:r>
      <w:r>
        <w:rPr>
          <w:rFonts w:hint="default" w:ascii="Times New Roman" w:hAnsi="Times New Roman" w:cs="Times New Roman"/>
          <w:position w:val="1"/>
          <w:sz w:val="28"/>
          <w:szCs w:val="28"/>
        </w:rPr>
        <w:t>)</w:t>
      </w:r>
      <w:r>
        <w:rPr>
          <w:rFonts w:hint="default" w:ascii="Times New Roman" w:hAnsi="Times New Roman" w:cs="Times New Roman"/>
          <w:sz w:val="28"/>
          <w:szCs w:val="28"/>
        </w:rPr>
        <w:t xml:space="preserve">, xét một tập con V' &lt; V. Gọi G' là </w:t>
      </w:r>
      <w:r>
        <w:rPr>
          <w:rFonts w:hint="default" w:cs="Times New Roman"/>
          <w:sz w:val="28"/>
          <w:szCs w:val="28"/>
          <w:lang w:val="en-US"/>
        </w:rPr>
        <w:t>đ</w:t>
      </w:r>
      <w:r>
        <w:rPr>
          <w:rFonts w:hint="default" w:ascii="Times New Roman" w:hAnsi="Times New Roman" w:cs="Times New Roman"/>
          <w:sz w:val="28"/>
          <w:szCs w:val="28"/>
        </w:rPr>
        <w:t xml:space="preserve">ồ thị G hạn chế trên V'. </w:t>
      </w:r>
      <w:r>
        <w:rPr>
          <w:rFonts w:hint="default" w:cs="Times New Roman"/>
          <w:sz w:val="28"/>
          <w:szCs w:val="28"/>
          <w:lang w:val="en-US"/>
        </w:rPr>
        <w:t>Đ</w:t>
      </w:r>
      <w:r>
        <w:rPr>
          <w:rFonts w:hint="default" w:ascii="Times New Roman" w:hAnsi="Times New Roman" w:cs="Times New Roman"/>
          <w:sz w:val="28"/>
          <w:szCs w:val="28"/>
        </w:rPr>
        <w:t xml:space="preserve">ồ thị G' </w:t>
      </w:r>
      <w:r>
        <w:rPr>
          <w:rFonts w:hint="default" w:cs="Times New Roman"/>
          <w:sz w:val="28"/>
          <w:szCs w:val="28"/>
          <w:lang w:val="en-US"/>
        </w:rPr>
        <w:t>đ</w:t>
      </w:r>
      <w:r>
        <w:rPr>
          <w:rFonts w:hint="default" w:ascii="Times New Roman" w:hAnsi="Times New Roman" w:cs="Times New Roman"/>
          <w:sz w:val="28"/>
          <w:szCs w:val="28"/>
        </w:rPr>
        <w:t xml:space="preserve">ược gọi là một thành phần song liên thông của </w:t>
      </w:r>
      <w:r>
        <w:rPr>
          <w:rFonts w:hint="default" w:cs="Times New Roman"/>
          <w:sz w:val="28"/>
          <w:szCs w:val="28"/>
          <w:lang w:val="en-US"/>
        </w:rPr>
        <w:t>đ</w:t>
      </w:r>
      <w:r>
        <w:rPr>
          <w:rFonts w:hint="default" w:ascii="Times New Roman" w:hAnsi="Times New Roman" w:cs="Times New Roman"/>
          <w:sz w:val="28"/>
          <w:szCs w:val="28"/>
        </w:rPr>
        <w:t xml:space="preserve">ồ thị G nếu G' song liên thông và không tồn tại </w:t>
      </w:r>
      <w:r>
        <w:rPr>
          <w:rFonts w:hint="default" w:cs="Times New Roman"/>
          <w:sz w:val="28"/>
          <w:szCs w:val="28"/>
          <w:lang w:val="en-US"/>
        </w:rPr>
        <w:t>đ</w:t>
      </w:r>
      <w:r>
        <w:rPr>
          <w:rFonts w:hint="default" w:ascii="Times New Roman" w:hAnsi="Times New Roman" w:cs="Times New Roman"/>
          <w:sz w:val="28"/>
          <w:szCs w:val="28"/>
        </w:rPr>
        <w:t>ồ thị con song liên thông nào khác của G</w:t>
      </w:r>
    </w:p>
    <w:p>
      <w:pPr>
        <w:spacing w:after="0" w:line="268" w:lineRule="auto"/>
        <w:jc w:val="both"/>
        <w:rPr>
          <w:rFonts w:hint="default" w:ascii="Times New Roman" w:hAnsi="Times New Roman" w:cs="Times New Roman"/>
          <w:sz w:val="28"/>
          <w:szCs w:val="28"/>
        </w:rPr>
        <w:sectPr>
          <w:pgSz w:w="11900" w:h="16840"/>
          <w:pgMar w:top="1600" w:right="1680" w:bottom="2400" w:left="1680" w:header="0" w:footer="2216"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2"/>
        <w:rPr>
          <w:rFonts w:hint="default" w:ascii="Times New Roman" w:hAnsi="Times New Roman" w:cs="Times New Roman"/>
          <w:sz w:val="28"/>
          <w:szCs w:val="28"/>
        </w:rPr>
      </w:pPr>
    </w:p>
    <w:p>
      <w:pPr>
        <w:pStyle w:val="7"/>
        <w:spacing w:before="104" w:line="268" w:lineRule="auto"/>
        <w:ind w:left="304" w:right="296" w:hanging="1"/>
        <w:jc w:val="both"/>
        <w:rPr>
          <w:rFonts w:hint="default" w:ascii="Times New Roman" w:hAnsi="Times New Roman" w:cs="Times New Roman"/>
          <w:sz w:val="28"/>
          <w:szCs w:val="28"/>
        </w:rPr>
      </w:pPr>
      <w:r>
        <w:rPr>
          <w:rFonts w:hint="default" w:ascii="Times New Roman" w:hAnsi="Times New Roman" w:cs="Times New Roman"/>
          <w:sz w:val="28"/>
          <w:szCs w:val="28"/>
        </w:rPr>
        <w:t xml:space="preserve">nhận G' làm </w:t>
      </w:r>
      <w:r>
        <w:rPr>
          <w:rFonts w:hint="default" w:cs="Times New Roman"/>
          <w:sz w:val="28"/>
          <w:szCs w:val="28"/>
          <w:lang w:val="en-US"/>
        </w:rPr>
        <w:t>đ</w:t>
      </w:r>
      <w:r>
        <w:rPr>
          <w:rFonts w:hint="default" w:ascii="Times New Roman" w:hAnsi="Times New Roman" w:cs="Times New Roman"/>
          <w:sz w:val="28"/>
          <w:szCs w:val="28"/>
        </w:rPr>
        <w:t xml:space="preserve">ồ thị con. Ta cũng </w:t>
      </w:r>
      <w:r>
        <w:rPr>
          <w:rFonts w:hint="default" w:cs="Times New Roman"/>
          <w:sz w:val="28"/>
          <w:szCs w:val="28"/>
          <w:lang w:val="en-US"/>
        </w:rPr>
        <w:t>đ</w:t>
      </w:r>
      <w:r>
        <w:rPr>
          <w:rFonts w:hint="default" w:ascii="Times New Roman" w:hAnsi="Times New Roman" w:cs="Times New Roman"/>
          <w:sz w:val="28"/>
          <w:szCs w:val="28"/>
        </w:rPr>
        <w:t>ồng nhất khái niệm G' là thành phần song liên thông với khái niệm V' là thành phần song liên thông.</w:t>
      </w:r>
    </w:p>
    <w:p>
      <w:pPr>
        <w:pStyle w:val="7"/>
        <w:spacing w:before="57" w:line="266" w:lineRule="auto"/>
        <w:ind w:left="304" w:right="293"/>
        <w:jc w:val="both"/>
        <w:rPr>
          <w:rFonts w:hint="default" w:ascii="Times New Roman" w:hAnsi="Times New Roman" w:cs="Times New Roman"/>
          <w:sz w:val="28"/>
          <w:szCs w:val="28"/>
        </w:rPr>
      </w:pPr>
      <w:r>
        <w:rPr>
          <w:rFonts w:hint="default" w:ascii="Times New Roman" w:hAnsi="Times New Roman" w:cs="Times New Roman"/>
          <w:sz w:val="28"/>
          <w:szCs w:val="28"/>
        </w:rPr>
        <w:pict>
          <v:rect id="_x0000_s3754" o:spid="_x0000_s3754" o:spt="1" style="position:absolute;left:0pt;margin-left:97.75pt;margin-top:128.75pt;height:0.45pt;width:399.7pt;mso-position-horizontal-relative:page;mso-wrap-distance-bottom:0pt;mso-wrap-distance-top:0pt;z-index:-251393024;mso-width-relative:page;mso-height-relative:page;" fillcolor="#999999" filled="t" stroked="f" coordsize="21600,21600">
            <v:path/>
            <v:fill on="t" focussize="0,0"/>
            <v:stroke on="f"/>
            <v:imagedata o:title=""/>
            <o:lock v:ext="edit"/>
            <w10:wrap type="topAndBottom"/>
          </v:rect>
        </w:pict>
      </w:r>
      <w:r>
        <w:rPr>
          <w:rFonts w:hint="default" w:ascii="Times New Roman" w:hAnsi="Times New Roman" w:cs="Times New Roman"/>
          <w:sz w:val="28"/>
          <w:szCs w:val="28"/>
        </w:rPr>
        <w:pict>
          <v:group id="_x0000_s3755" o:spid="_x0000_s3755" o:spt="203" style="position:absolute;left:0pt;margin-left:226.55pt;margin-top:136.5pt;height:112.85pt;width:144.75pt;mso-position-horizontal-relative:page;mso-wrap-distance-bottom:0pt;mso-wrap-distance-top:0pt;z-index:-251392000;mso-width-relative:page;mso-height-relative:page;" coordorigin="4531,2731" coordsize="2895,2257">
            <o:lock v:ext="edit"/>
            <v:shape id="_x0000_s3756" o:spid="_x0000_s3756" style="position:absolute;left:4536;top:2735;height:1314;width:2041;" filled="f" stroked="t" coordorigin="4536,2736" coordsize="2041,1314" path="m5434,2813l5338,2888,5280,2937,5218,2992,5151,3052,5082,3116,5012,3183,4942,3251,4875,3319,4810,3387,4750,3452,4696,3514,4649,3571,4610,3623,4546,3748,4536,3819,4548,3879,4624,3972,4681,4006,4745,4032,4855,4049,4922,4048,4995,4042,5073,4033,5156,4022,5242,4011,5330,4001,5419,3993,5508,3989,5580,3990,5659,3993,5744,3999,5832,4006,5923,4013,6014,4021,6103,4027,6189,4032,6270,4034,6344,4033,6409,4028,6506,4003,6574,3915,6577,3852,6564,3784,6540,3712,6509,3641,6475,3576,6442,3519,6398,3465,6340,3417,6272,3373,6200,3331,6128,3289,6062,3245,6007,3197,5957,3132,5917,3060,5883,2985,5851,2915,5815,2856,5772,2813,5686,2753,5641,2736,5589,2736,5521,2759,5434,2813xe">
              <v:path arrowok="t"/>
              <v:fill on="f" focussize="0,0"/>
              <v:stroke weight="0.5pt" color="#989898"/>
              <v:imagedata o:title=""/>
              <o:lock v:ext="edit"/>
            </v:shape>
            <v:shape id="_x0000_s3757" o:spid="_x0000_s3757" o:spt="75" type="#_x0000_t75" style="position:absolute;left:5375;top:2889;height:392;width:392;" filled="f" stroked="f" coordsize="21600,21600">
              <v:path/>
              <v:fill on="f" focussize="0,0"/>
              <v:stroke on="f"/>
              <v:imagedata r:id="rId299" o:title=""/>
              <o:lock v:ext="edit" aspectratio="t"/>
            </v:shape>
            <v:shape id="_x0000_s3758" o:spid="_x0000_s3758" o:spt="75" type="#_x0000_t75" style="position:absolute;left:4687;top:3580;height:392;width:392;" filled="f" stroked="f" coordsize="21600,21600">
              <v:path/>
              <v:fill on="f" focussize="0,0"/>
              <v:stroke on="f"/>
              <v:imagedata r:id="rId300" o:title=""/>
              <o:lock v:ext="edit" aspectratio="t"/>
            </v:shape>
            <v:shape id="_x0000_s3759" o:spid="_x0000_s3759" o:spt="75" type="#_x0000_t75" style="position:absolute;left:6067;top:3580;height:392;width:389;" filled="f" stroked="f" coordsize="21600,21600">
              <v:path/>
              <v:fill on="f" focussize="0,0"/>
              <v:stroke on="f"/>
              <v:imagedata r:id="rId301" o:title=""/>
              <o:lock v:ext="edit" aspectratio="t"/>
            </v:shape>
            <v:shape id="_x0000_s3760" o:spid="_x0000_s3760" style="position:absolute;left:4987;top:3189;height:569;width:1136;" filled="f" stroked="t" coordorigin="4987,3190" coordsize="1136,569" path="m5431,3190l4987,3636m5038,3759l6072,3759m6122,3636l5676,3190e">
              <v:path arrowok="t"/>
              <v:fill on="f" focussize="0,0"/>
              <v:stroke weight="0.5pt" color="#000000"/>
              <v:imagedata o:title=""/>
              <o:lock v:ext="edit"/>
            </v:shape>
            <v:shape id="_x0000_s3761" o:spid="_x0000_s3761" o:spt="75" type="#_x0000_t75" style="position:absolute;left:6871;top:3580;height:392;width:392;" filled="f" stroked="f" coordsize="21600,21600">
              <v:path/>
              <v:fill on="f" focussize="0,0"/>
              <v:stroke on="f"/>
              <v:imagedata r:id="rId302" o:title=""/>
              <o:lock v:ext="edit" aspectratio="t"/>
            </v:shape>
            <v:line id="_x0000_s3762" o:spid="_x0000_s3762" o:spt="20" style="position:absolute;left:6418;top:3759;height:0;width:458;" stroked="t" coordsize="21600,21600">
              <v:path arrowok="t"/>
              <v:fill focussize="0,0"/>
              <v:stroke weight="0.5pt" color="#000000"/>
              <v:imagedata o:title=""/>
              <o:lock v:ext="edit"/>
            </v:line>
            <v:shape id="_x0000_s3763" o:spid="_x0000_s3763" o:spt="75" type="#_x0000_t75" style="position:absolute;left:6871;top:4380;height:392;width:392;" filled="f" stroked="f" coordsize="21600,21600">
              <v:path/>
              <v:fill on="f" focussize="0,0"/>
              <v:stroke on="f"/>
              <v:imagedata r:id="rId203" o:title=""/>
              <o:lock v:ext="edit" aspectratio="t"/>
            </v:shape>
            <v:line id="_x0000_s3764" o:spid="_x0000_s3764" o:spt="20" style="position:absolute;left:7049;top:3931;height:454;width:2;" stroked="t" coordsize="21600,21600">
              <v:path arrowok="t"/>
              <v:fill focussize="0,0"/>
              <v:stroke weight="0.5pt" color="#000000"/>
              <v:imagedata o:title=""/>
              <o:lock v:ext="edit"/>
            </v:line>
            <v:shape id="_x0000_s3765" o:spid="_x0000_s3765" o:spt="75" type="#_x0000_t75" style="position:absolute;left:6067;top:4377;height:392;width:389;" filled="f" stroked="f" coordsize="21600,21600">
              <v:path/>
              <v:fill on="f" focussize="0,0"/>
              <v:stroke on="f"/>
              <v:imagedata r:id="rId247" o:title=""/>
              <o:lock v:ext="edit" aspectratio="t"/>
            </v:shape>
            <v:shape id="_x0000_s3766" o:spid="_x0000_s3766" style="position:absolute;left:6244;top:3931;height:627;width:632;" filled="f" stroked="t" coordorigin="6245,3931" coordsize="632,627" path="m6876,4558l6418,4555m6245,4383l6245,3931e">
              <v:path arrowok="t"/>
              <v:fill on="f" focussize="0,0"/>
              <v:stroke weight="0.5pt" color="#000000"/>
              <v:imagedata o:title=""/>
              <o:lock v:ext="edit"/>
            </v:shape>
            <v:shape id="_x0000_s3767" o:spid="_x0000_s3767" style="position:absolute;left:5880;top:3398;height:1584;width:1541;" filled="f" stroked="t" coordorigin="5880,3399" coordsize="1541,1584" path="m6137,3399l6069,3408,6007,3434,5955,3474,5915,3526,5889,3587,5880,3655,5880,4726,5889,4794,5915,4855,5955,4907,6007,4948,6069,4973,6137,4983,7164,4983,7232,4973,7294,4948,7345,4907,7386,4855,7412,4794,7421,4726,7421,3655,7412,3587,7386,3526,7345,3474,7294,3434,7232,3408,7164,3399,6137,3399xe">
              <v:path arrowok="t"/>
              <v:fill on="f" focussize="0,0"/>
              <v:stroke weight="0.5pt" color="#989898"/>
              <v:imagedata o:title=""/>
              <o:lock v:ext="edit"/>
            </v:shape>
            <v:shape id="_x0000_s3768" o:spid="_x0000_s3768" o:spt="202" type="#_x0000_t202" style="position:absolute;left:5512;top:3004;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1</w:t>
                    </w:r>
                  </w:p>
                </w:txbxContent>
              </v:textbox>
            </v:shape>
            <v:shape id="_x0000_s3769" o:spid="_x0000_s3769" o:spt="202" type="#_x0000_t202" style="position:absolute;left:4824;top:3690;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2</w:t>
                    </w:r>
                  </w:p>
                </w:txbxContent>
              </v:textbox>
            </v:shape>
            <v:shape id="_x0000_s3770" o:spid="_x0000_s3770" o:spt="202" type="#_x0000_t202" style="position:absolute;left:6201;top:3690;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color w:val="FFFFFF"/>
                        <w:w w:val="91"/>
                        <w:sz w:val="16"/>
                      </w:rPr>
                      <w:t>3</w:t>
                    </w:r>
                  </w:p>
                </w:txbxContent>
              </v:textbox>
            </v:shape>
            <v:shape id="_x0000_s3771" o:spid="_x0000_s3771" o:spt="202" type="#_x0000_t202" style="position:absolute;left:7008;top:3690;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4</w:t>
                    </w:r>
                  </w:p>
                </w:txbxContent>
              </v:textbox>
            </v:shape>
            <v:shape id="_x0000_s3772" o:spid="_x0000_s3772" o:spt="202" type="#_x0000_t202" style="position:absolute;left:6201;top:4492;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5</w:t>
                    </w:r>
                  </w:p>
                </w:txbxContent>
              </v:textbox>
            </v:shape>
            <v:shape id="_x0000_s3773" o:spid="_x0000_s3773" o:spt="202" type="#_x0000_t202" style="position:absolute;left:7008;top:4490;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6</w:t>
                    </w:r>
                  </w:p>
                </w:txbxContent>
              </v:textbox>
            </v:shape>
            <w10:wrap type="topAndBottom"/>
          </v:group>
        </w:pict>
      </w:r>
      <w:r>
        <w:rPr>
          <w:rFonts w:hint="default" w:ascii="Times New Roman" w:hAnsi="Times New Roman" w:cs="Times New Roman"/>
          <w:sz w:val="28"/>
          <w:szCs w:val="28"/>
        </w:rPr>
        <w:t xml:space="preserve">Cần phân biệt hai khái niệm </w:t>
      </w:r>
      <w:r>
        <w:rPr>
          <w:rFonts w:hint="default" w:cs="Times New Roman"/>
          <w:sz w:val="28"/>
          <w:szCs w:val="28"/>
          <w:lang w:val="en-US"/>
        </w:rPr>
        <w:t>đ</w:t>
      </w:r>
      <w:r>
        <w:rPr>
          <w:rFonts w:hint="default" w:ascii="Times New Roman" w:hAnsi="Times New Roman" w:cs="Times New Roman"/>
          <w:sz w:val="28"/>
          <w:szCs w:val="28"/>
        </w:rPr>
        <w:t xml:space="preserve">ồ thị </w:t>
      </w:r>
      <w:r>
        <w:rPr>
          <w:rFonts w:hint="default" w:cs="Times New Roman"/>
          <w:sz w:val="28"/>
          <w:szCs w:val="28"/>
          <w:lang w:val="en-US"/>
        </w:rPr>
        <w:t>đ</w:t>
      </w:r>
      <w:r>
        <w:rPr>
          <w:rFonts w:hint="default" w:ascii="Times New Roman" w:hAnsi="Times New Roman" w:cs="Times New Roman"/>
          <w:sz w:val="28"/>
          <w:szCs w:val="28"/>
        </w:rPr>
        <w:t xml:space="preserve">ịnh chiều </w:t>
      </w:r>
      <w:r>
        <w:rPr>
          <w:rFonts w:hint="default" w:cs="Times New Roman"/>
          <w:sz w:val="28"/>
          <w:szCs w:val="28"/>
          <w:lang w:val="en-US"/>
        </w:rPr>
        <w:t>đ</w:t>
      </w:r>
      <w:r>
        <w:rPr>
          <w:rFonts w:hint="default" w:ascii="Times New Roman" w:hAnsi="Times New Roman" w:cs="Times New Roman"/>
          <w:sz w:val="28"/>
          <w:szCs w:val="28"/>
        </w:rPr>
        <w:t xml:space="preserve">ược (không có cầu) và </w:t>
      </w:r>
      <w:r>
        <w:rPr>
          <w:rFonts w:hint="default" w:cs="Times New Roman"/>
          <w:sz w:val="28"/>
          <w:szCs w:val="28"/>
          <w:lang w:val="en-US"/>
        </w:rPr>
        <w:t>đ</w:t>
      </w:r>
      <w:r>
        <w:rPr>
          <w:rFonts w:hint="default" w:ascii="Times New Roman" w:hAnsi="Times New Roman" w:cs="Times New Roman"/>
          <w:sz w:val="28"/>
          <w:szCs w:val="28"/>
        </w:rPr>
        <w:t xml:space="preserve">ồ thị song liên thông (không có khớp). Nếu như </w:t>
      </w:r>
      <w:r>
        <w:rPr>
          <w:rFonts w:hint="default" w:cs="Times New Roman"/>
          <w:sz w:val="28"/>
          <w:szCs w:val="28"/>
          <w:lang w:val="en-US"/>
        </w:rPr>
        <w:t>đ</w:t>
      </w:r>
      <w:r>
        <w:rPr>
          <w:rFonts w:hint="default" w:ascii="Times New Roman" w:hAnsi="Times New Roman" w:cs="Times New Roman"/>
          <w:sz w:val="28"/>
          <w:szCs w:val="28"/>
        </w:rPr>
        <w:t xml:space="preserve">ồ thị G không </w:t>
      </w:r>
      <w:r>
        <w:rPr>
          <w:rFonts w:hint="default" w:cs="Times New Roman"/>
          <w:sz w:val="28"/>
          <w:szCs w:val="28"/>
          <w:lang w:val="en-US"/>
        </w:rPr>
        <w:t>đ</w:t>
      </w:r>
      <w:r>
        <w:rPr>
          <w:rFonts w:hint="default" w:ascii="Times New Roman" w:hAnsi="Times New Roman" w:cs="Times New Roman"/>
          <w:sz w:val="28"/>
          <w:szCs w:val="28"/>
        </w:rPr>
        <w:t xml:space="preserve">ịnh chiều </w:t>
      </w:r>
      <w:r>
        <w:rPr>
          <w:rFonts w:hint="default" w:cs="Times New Roman"/>
          <w:sz w:val="28"/>
          <w:szCs w:val="28"/>
          <w:lang w:val="en-US"/>
        </w:rPr>
        <w:t>đ</w:t>
      </w:r>
      <w:r>
        <w:rPr>
          <w:rFonts w:hint="default" w:ascii="Times New Roman" w:hAnsi="Times New Roman" w:cs="Times New Roman"/>
          <w:sz w:val="28"/>
          <w:szCs w:val="28"/>
        </w:rPr>
        <w:t xml:space="preserve">ược thì </w:t>
      </w:r>
      <w:r>
        <w:rPr>
          <w:rFonts w:hint="default" w:ascii="Times New Roman" w:hAnsi="Times New Roman" w:cs="Times New Roman"/>
          <w:i/>
          <w:sz w:val="28"/>
          <w:szCs w:val="28"/>
        </w:rPr>
        <w:t xml:space="preserve">tập </w:t>
      </w:r>
      <w:r>
        <w:rPr>
          <w:rFonts w:hint="default" w:cs="Times New Roman"/>
          <w:i/>
          <w:sz w:val="28"/>
          <w:szCs w:val="28"/>
          <w:lang w:val="en-US"/>
        </w:rPr>
        <w:t>đ</w:t>
      </w:r>
      <w:r>
        <w:rPr>
          <w:rFonts w:hint="default" w:ascii="Times New Roman" w:hAnsi="Times New Roman" w:cs="Times New Roman"/>
          <w:i/>
          <w:sz w:val="28"/>
          <w:szCs w:val="28"/>
        </w:rPr>
        <w:t xml:space="preserve">ỉnh </w:t>
      </w:r>
      <w:r>
        <w:rPr>
          <w:rFonts w:hint="default" w:ascii="Times New Roman" w:hAnsi="Times New Roman" w:cs="Times New Roman"/>
          <w:sz w:val="28"/>
          <w:szCs w:val="28"/>
        </w:rPr>
        <w:t xml:space="preserve">của G có thể phân hoạch thành các tập con rời nhau </w:t>
      </w:r>
      <w:r>
        <w:rPr>
          <w:rFonts w:hint="default" w:cs="Times New Roman"/>
          <w:sz w:val="28"/>
          <w:szCs w:val="28"/>
          <w:lang w:val="en-US"/>
        </w:rPr>
        <w:t>đ</w:t>
      </w:r>
      <w:r>
        <w:rPr>
          <w:rFonts w:hint="default" w:ascii="Times New Roman" w:hAnsi="Times New Roman" w:cs="Times New Roman"/>
          <w:sz w:val="28"/>
          <w:szCs w:val="28"/>
        </w:rPr>
        <w:t xml:space="preserve">ể </w:t>
      </w:r>
      <w:r>
        <w:rPr>
          <w:rFonts w:hint="default" w:cs="Times New Roman"/>
          <w:sz w:val="28"/>
          <w:szCs w:val="28"/>
          <w:lang w:val="en-US"/>
        </w:rPr>
        <w:t>đ</w:t>
      </w:r>
      <w:r>
        <w:rPr>
          <w:rFonts w:hint="default" w:ascii="Times New Roman" w:hAnsi="Times New Roman" w:cs="Times New Roman"/>
          <w:sz w:val="28"/>
          <w:szCs w:val="28"/>
        </w:rPr>
        <w:t xml:space="preserve">ồ thị G hạn chế trên các tập con </w:t>
      </w:r>
      <w:r>
        <w:rPr>
          <w:rFonts w:hint="default" w:cs="Times New Roman"/>
          <w:sz w:val="28"/>
          <w:szCs w:val="28"/>
          <w:lang w:val="en-US"/>
        </w:rPr>
        <w:t>đ</w:t>
      </w:r>
      <w:r>
        <w:rPr>
          <w:rFonts w:hint="default" w:ascii="Times New Roman" w:hAnsi="Times New Roman" w:cs="Times New Roman"/>
          <w:sz w:val="28"/>
          <w:szCs w:val="28"/>
        </w:rPr>
        <w:t xml:space="preserve">ó là các </w:t>
      </w:r>
      <w:r>
        <w:rPr>
          <w:rFonts w:hint="default" w:cs="Times New Roman"/>
          <w:sz w:val="28"/>
          <w:szCs w:val="28"/>
          <w:lang w:val="en-US"/>
        </w:rPr>
        <w:t>đ</w:t>
      </w:r>
      <w:r>
        <w:rPr>
          <w:rFonts w:hint="default" w:ascii="Times New Roman" w:hAnsi="Times New Roman" w:cs="Times New Roman"/>
          <w:sz w:val="28"/>
          <w:szCs w:val="28"/>
        </w:rPr>
        <w:t xml:space="preserve">ồ thị </w:t>
      </w:r>
      <w:r>
        <w:rPr>
          <w:rFonts w:hint="default" w:cs="Times New Roman"/>
          <w:sz w:val="28"/>
          <w:szCs w:val="28"/>
          <w:lang w:val="en-US"/>
        </w:rPr>
        <w:t>đ</w:t>
      </w:r>
      <w:r>
        <w:rPr>
          <w:rFonts w:hint="default" w:ascii="Times New Roman" w:hAnsi="Times New Roman" w:cs="Times New Roman"/>
          <w:sz w:val="28"/>
          <w:szCs w:val="28"/>
        </w:rPr>
        <w:t xml:space="preserve">ịnh chiều </w:t>
      </w:r>
      <w:r>
        <w:rPr>
          <w:rFonts w:hint="default" w:cs="Times New Roman"/>
          <w:sz w:val="28"/>
          <w:szCs w:val="28"/>
          <w:lang w:val="en-US"/>
        </w:rPr>
        <w:t>đ</w:t>
      </w:r>
      <w:r>
        <w:rPr>
          <w:rFonts w:hint="default" w:ascii="Times New Roman" w:hAnsi="Times New Roman" w:cs="Times New Roman"/>
          <w:sz w:val="28"/>
          <w:szCs w:val="28"/>
        </w:rPr>
        <w:t xml:space="preserve">ược. Còn nếu </w:t>
      </w:r>
      <w:r>
        <w:rPr>
          <w:rFonts w:hint="default" w:cs="Times New Roman"/>
          <w:sz w:val="28"/>
          <w:szCs w:val="28"/>
          <w:lang w:val="en-US"/>
        </w:rPr>
        <w:t>đ</w:t>
      </w:r>
      <w:r>
        <w:rPr>
          <w:rFonts w:hint="default" w:ascii="Times New Roman" w:hAnsi="Times New Roman" w:cs="Times New Roman"/>
          <w:sz w:val="28"/>
          <w:szCs w:val="28"/>
        </w:rPr>
        <w:t xml:space="preserve">ồ thị G không phải </w:t>
      </w:r>
      <w:r>
        <w:rPr>
          <w:rFonts w:hint="default" w:cs="Times New Roman"/>
          <w:sz w:val="28"/>
          <w:szCs w:val="28"/>
          <w:lang w:val="en-US"/>
        </w:rPr>
        <w:t>đ</w:t>
      </w:r>
      <w:r>
        <w:rPr>
          <w:rFonts w:hint="default" w:ascii="Times New Roman" w:hAnsi="Times New Roman" w:cs="Times New Roman"/>
          <w:sz w:val="28"/>
          <w:szCs w:val="28"/>
        </w:rPr>
        <w:t xml:space="preserve">ồ thị song liên thông thì </w:t>
      </w:r>
      <w:r>
        <w:rPr>
          <w:rFonts w:hint="default" w:ascii="Times New Roman" w:hAnsi="Times New Roman" w:cs="Times New Roman"/>
          <w:i/>
          <w:sz w:val="28"/>
          <w:szCs w:val="28"/>
        </w:rPr>
        <w:t xml:space="preserve">tập cạnh </w:t>
      </w:r>
      <w:r>
        <w:rPr>
          <w:rFonts w:hint="default" w:ascii="Times New Roman" w:hAnsi="Times New Roman" w:cs="Times New Roman"/>
          <w:sz w:val="28"/>
          <w:szCs w:val="28"/>
        </w:rPr>
        <w:t xml:space="preserve">của G có thể phân hoạch thành các tập con rời nhau </w:t>
      </w:r>
      <w:r>
        <w:rPr>
          <w:rFonts w:hint="default" w:cs="Times New Roman"/>
          <w:sz w:val="28"/>
          <w:szCs w:val="28"/>
          <w:lang w:val="en-US"/>
        </w:rPr>
        <w:t>đ</w:t>
      </w:r>
      <w:r>
        <w:rPr>
          <w:rFonts w:hint="default" w:ascii="Times New Roman" w:hAnsi="Times New Roman" w:cs="Times New Roman"/>
          <w:sz w:val="28"/>
          <w:szCs w:val="28"/>
        </w:rPr>
        <w:t xml:space="preserve">ể trên mỗi tập con, các cạnh và các </w:t>
      </w:r>
      <w:r>
        <w:rPr>
          <w:rFonts w:hint="default" w:cs="Times New Roman"/>
          <w:sz w:val="28"/>
          <w:szCs w:val="28"/>
          <w:lang w:val="en-US"/>
        </w:rPr>
        <w:t>đ</w:t>
      </w:r>
      <w:r>
        <w:rPr>
          <w:rFonts w:hint="default" w:ascii="Times New Roman" w:hAnsi="Times New Roman" w:cs="Times New Roman"/>
          <w:sz w:val="28"/>
          <w:szCs w:val="28"/>
        </w:rPr>
        <w:t xml:space="preserve">ỉnh </w:t>
      </w:r>
      <w:r>
        <w:rPr>
          <w:rFonts w:hint="default" w:cs="Times New Roman"/>
          <w:sz w:val="28"/>
          <w:szCs w:val="28"/>
          <w:lang w:val="en-US"/>
        </w:rPr>
        <w:t>đ</w:t>
      </w:r>
      <w:r>
        <w:rPr>
          <w:rFonts w:hint="default" w:ascii="Times New Roman" w:hAnsi="Times New Roman" w:cs="Times New Roman"/>
          <w:sz w:val="28"/>
          <w:szCs w:val="28"/>
        </w:rPr>
        <w:t xml:space="preserve">ầu mút của chúng trở thành một </w:t>
      </w:r>
      <w:r>
        <w:rPr>
          <w:rFonts w:hint="default" w:cs="Times New Roman"/>
          <w:sz w:val="28"/>
          <w:szCs w:val="28"/>
          <w:lang w:val="en-US"/>
        </w:rPr>
        <w:t>đ</w:t>
      </w:r>
      <w:r>
        <w:rPr>
          <w:rFonts w:hint="default" w:ascii="Times New Roman" w:hAnsi="Times New Roman" w:cs="Times New Roman"/>
          <w:sz w:val="28"/>
          <w:szCs w:val="28"/>
        </w:rPr>
        <w:t xml:space="preserve">ồ thị song liên thông. Hai thành phần song liên thông có thể có chung một </w:t>
      </w:r>
      <w:r>
        <w:rPr>
          <w:rFonts w:hint="default" w:cs="Times New Roman"/>
          <w:sz w:val="28"/>
          <w:szCs w:val="28"/>
          <w:lang w:val="en-US"/>
        </w:rPr>
        <w:t>đ</w:t>
      </w:r>
      <w:r>
        <w:rPr>
          <w:rFonts w:hint="default" w:ascii="Times New Roman" w:hAnsi="Times New Roman" w:cs="Times New Roman"/>
          <w:sz w:val="28"/>
          <w:szCs w:val="28"/>
        </w:rPr>
        <w:t>iểm khớp nhưng không có cạnh nào chung</w:t>
      </w:r>
    </w:p>
    <w:p>
      <w:pPr>
        <w:pStyle w:val="7"/>
        <w:spacing w:before="8"/>
        <w:rPr>
          <w:rFonts w:hint="default" w:ascii="Times New Roman" w:hAnsi="Times New Roman" w:cs="Times New Roman"/>
          <w:sz w:val="28"/>
          <w:szCs w:val="28"/>
        </w:rPr>
      </w:pPr>
    </w:p>
    <w:p>
      <w:pPr>
        <w:pStyle w:val="7"/>
        <w:spacing w:before="10"/>
        <w:rPr>
          <w:rFonts w:hint="default" w:ascii="Times New Roman" w:hAnsi="Times New Roman" w:cs="Times New Roman"/>
          <w:sz w:val="28"/>
          <w:szCs w:val="28"/>
        </w:rPr>
      </w:pPr>
    </w:p>
    <w:p>
      <w:pPr>
        <w:spacing w:before="91"/>
        <w:ind w:left="308" w:right="304" w:firstLine="0"/>
        <w:jc w:val="center"/>
        <w:rPr>
          <w:rFonts w:hint="default" w:ascii="Times New Roman" w:hAnsi="Times New Roman" w:cs="Times New Roman"/>
          <w:i/>
          <w:sz w:val="28"/>
          <w:szCs w:val="28"/>
        </w:rPr>
      </w:pPr>
      <w:r>
        <w:rPr>
          <w:rFonts w:hint="default" w:ascii="Times New Roman" w:hAnsi="Times New Roman" w:cs="Times New Roman"/>
          <w:i/>
          <w:w w:val="105"/>
          <w:sz w:val="28"/>
          <w:szCs w:val="28"/>
        </w:rPr>
        <w:t xml:space="preserve">Hình 5-28. </w:t>
      </w:r>
      <w:r>
        <w:rPr>
          <w:rFonts w:hint="default" w:cs="Times New Roman"/>
          <w:i/>
          <w:w w:val="105"/>
          <w:sz w:val="28"/>
          <w:szCs w:val="28"/>
          <w:lang w:val="en-US"/>
        </w:rPr>
        <w:t>Đ</w:t>
      </w:r>
      <w:r>
        <w:rPr>
          <w:rFonts w:hint="default" w:ascii="Times New Roman" w:hAnsi="Times New Roman" w:cs="Times New Roman"/>
          <w:i/>
          <w:w w:val="105"/>
          <w:sz w:val="28"/>
          <w:szCs w:val="28"/>
        </w:rPr>
        <w:t>ồ thị và hai thành phần song liên thông có chung khớp</w:t>
      </w:r>
    </w:p>
    <w:p>
      <w:pPr>
        <w:pStyle w:val="7"/>
        <w:spacing w:before="55" w:line="264" w:lineRule="auto"/>
        <w:ind w:left="304" w:right="394"/>
        <w:rPr>
          <w:rFonts w:hint="default" w:ascii="Times New Roman" w:hAnsi="Times New Roman" w:cs="Times New Roman"/>
          <w:sz w:val="28"/>
          <w:szCs w:val="28"/>
        </w:rPr>
      </w:pPr>
      <w:r>
        <w:rPr>
          <w:rFonts w:hint="default" w:ascii="Times New Roman" w:hAnsi="Times New Roman" w:cs="Times New Roman"/>
          <w:sz w:val="28"/>
          <w:szCs w:val="28"/>
        </w:rPr>
        <w:pict>
          <v:shape id="_x0000_s3774" o:spid="_x0000_s3774" o:spt="202" type="#_x0000_t202" style="position:absolute;left:0pt;margin-left:121.9pt;margin-top:36.6pt;height:217.95pt;width:379.8pt;mso-position-horizontal-relative:page;mso-wrap-distance-bottom:0pt;mso-wrap-distance-top:0pt;z-index:-251390976;mso-width-relative:page;mso-height-relative:page;" filled="f" stroked="t" coordsize="21600,21600">
            <v:path/>
            <v:fill on="f" focussize="0,0"/>
            <v:stroke weight="0.480236220472441pt" color="#000000"/>
            <v:imagedata o:title=""/>
            <o:lock v:ext="edit"/>
            <v:textbox inset="0mm,0mm,0mm,0mm">
              <w:txbxContent>
                <w:p>
                  <w:pPr>
                    <w:spacing w:before="30" w:line="280" w:lineRule="auto"/>
                    <w:ind w:left="107" w:right="4218" w:firstLine="0"/>
                    <w:jc w:val="left"/>
                    <w:rPr>
                      <w:rFonts w:ascii="Courier New"/>
                      <w:sz w:val="20"/>
                    </w:rPr>
                  </w:pPr>
                  <w:r>
                    <w:rPr>
                      <w:rFonts w:ascii="Courier New"/>
                      <w:sz w:val="20"/>
                    </w:rPr>
                    <w:t>procedure DFSVisit(u</w:t>
                  </w:r>
                  <w:r>
                    <w:rPr>
                      <w:rFonts w:ascii="Georgia"/>
                      <w:sz w:val="20"/>
                    </w:rPr>
                    <w:t>C</w:t>
                  </w:r>
                  <w:r>
                    <w:rPr>
                      <w:rFonts w:ascii="Courier New"/>
                      <w:sz w:val="20"/>
                    </w:rPr>
                    <w:t>V); begin</w:t>
                  </w:r>
                </w:p>
                <w:p>
                  <w:pPr>
                    <w:spacing w:before="5"/>
                    <w:ind w:left="347" w:right="0" w:firstLine="0"/>
                    <w:jc w:val="left"/>
                    <w:rPr>
                      <w:rFonts w:ascii="Courier New"/>
                      <w:sz w:val="20"/>
                    </w:rPr>
                  </w:pPr>
                  <w:r>
                    <w:rPr>
                      <w:rFonts w:ascii="Courier New"/>
                      <w:sz w:val="20"/>
                    </w:rPr>
                    <w:t>Count := Count + 1;</w:t>
                  </w:r>
                </w:p>
                <w:p>
                  <w:pPr>
                    <w:spacing w:before="42"/>
                    <w:ind w:left="347" w:right="0" w:firstLine="0"/>
                    <w:jc w:val="left"/>
                    <w:rPr>
                      <w:rFonts w:ascii="Arial" w:hAnsi="Arial"/>
                      <w:i/>
                      <w:sz w:val="18"/>
                    </w:rPr>
                  </w:pPr>
                  <w:r>
                    <w:rPr>
                      <w:rFonts w:ascii="Courier New" w:hAnsi="Courier New"/>
                      <w:sz w:val="20"/>
                    </w:rPr>
                    <w:t xml:space="preserve">Number[u] := Count; </w:t>
                  </w:r>
                  <w:r>
                    <w:rPr>
                      <w:rFonts w:ascii="Arial" w:hAnsi="Arial"/>
                      <w:i/>
                      <w:sz w:val="18"/>
                    </w:rPr>
                    <w:t xml:space="preserve">//Đánh so u theo thn tn duy¾t </w:t>
                  </w:r>
                  <w:r>
                    <w:rPr>
                      <w:rFonts w:ascii="Arial" w:hAnsi="Arial"/>
                      <w:i/>
                      <w:sz w:val="18"/>
                      <w:lang w:val="en-US"/>
                    </w:rPr>
                    <w:t>đ</w:t>
                  </w:r>
                  <w:r>
                    <w:rPr>
                      <w:rFonts w:ascii="Arial" w:hAnsi="Arial"/>
                      <w:i/>
                      <w:sz w:val="18"/>
                    </w:rPr>
                    <w:t>en</w:t>
                  </w:r>
                </w:p>
                <w:p>
                  <w:pPr>
                    <w:spacing w:before="40"/>
                    <w:ind w:left="347" w:right="0" w:firstLine="0"/>
                    <w:jc w:val="left"/>
                    <w:rPr>
                      <w:rFonts w:ascii="Courier New" w:hAnsi="Courier New"/>
                      <w:sz w:val="20"/>
                    </w:rPr>
                  </w:pPr>
                  <w:r>
                    <w:rPr>
                      <w:rFonts w:ascii="Courier New" w:hAnsi="Courier New"/>
                      <w:sz w:val="20"/>
                    </w:rPr>
                    <w:t>Low[u] := +∞;</w:t>
                  </w:r>
                </w:p>
                <w:p>
                  <w:pPr>
                    <w:spacing w:before="39" w:line="278" w:lineRule="auto"/>
                    <w:ind w:left="587" w:right="4339" w:hanging="240"/>
                    <w:jc w:val="left"/>
                    <w:rPr>
                      <w:rFonts w:ascii="Courier New" w:hAnsi="Courier New"/>
                      <w:sz w:val="20"/>
                    </w:rPr>
                  </w:pPr>
                  <w:r>
                    <w:rPr>
                      <w:rFonts w:ascii="Courier New" w:hAnsi="Courier New"/>
                      <w:sz w:val="20"/>
                    </w:rPr>
                    <w:t xml:space="preserve">for </w:t>
                  </w:r>
                  <w:r>
                    <w:rPr>
                      <w:rFonts w:ascii="Symbol" w:hAnsi="Symbol"/>
                      <w:sz w:val="20"/>
                    </w:rPr>
                    <w:t></w:t>
                  </w:r>
                  <w:r>
                    <w:rPr>
                      <w:rFonts w:ascii="Courier New" w:hAnsi="Courier New"/>
                      <w:sz w:val="20"/>
                    </w:rPr>
                    <w:t>v</w:t>
                  </w:r>
                  <w:r>
                    <w:rPr>
                      <w:rFonts w:ascii="Georgia" w:hAnsi="Georgia"/>
                      <w:sz w:val="20"/>
                    </w:rPr>
                    <w:t>C</w:t>
                  </w:r>
                  <w:r>
                    <w:rPr>
                      <w:rFonts w:ascii="Courier New" w:hAnsi="Courier New"/>
                      <w:sz w:val="20"/>
                    </w:rPr>
                    <w:t>V:(u, v)</w:t>
                  </w:r>
                  <w:r>
                    <w:rPr>
                      <w:rFonts w:ascii="Georgia" w:hAnsi="Georgia"/>
                      <w:sz w:val="20"/>
                    </w:rPr>
                    <w:t>C</w:t>
                  </w:r>
                  <w:r>
                    <w:rPr>
                      <w:rFonts w:ascii="Courier New" w:hAnsi="Courier New"/>
                      <w:sz w:val="20"/>
                    </w:rPr>
                    <w:t>E do begin</w:t>
                  </w:r>
                </w:p>
                <w:p>
                  <w:pPr>
                    <w:spacing w:before="6" w:line="285" w:lineRule="auto"/>
                    <w:ind w:left="827" w:right="1578" w:firstLine="0"/>
                    <w:jc w:val="left"/>
                    <w:rPr>
                      <w:rFonts w:ascii="Arial" w:hAnsi="Arial"/>
                      <w:i/>
                      <w:sz w:val="18"/>
                    </w:rPr>
                  </w:pPr>
                  <w:r>
                    <w:rPr>
                      <w:rFonts w:ascii="Courier New" w:hAnsi="Courier New"/>
                      <w:sz w:val="20"/>
                    </w:rPr>
                    <w:t>«</w:t>
                  </w:r>
                  <w:r>
                    <w:rPr>
                      <w:rFonts w:ascii="Courier New" w:hAnsi="Courier New"/>
                      <w:sz w:val="20"/>
                      <w:lang w:val="en-US"/>
                    </w:rPr>
                    <w:t>Đ</w:t>
                  </w:r>
                  <w:r>
                    <w:rPr>
                      <w:rFonts w:ascii="Courier New" w:hAnsi="Courier New"/>
                      <w:sz w:val="20"/>
                    </w:rPr>
                    <w:t>ịnh chiều cạnh (u, v) thành cung (u, v)»; if Number[v] &gt; 0 then</w:t>
                  </w:r>
                  <w:r>
                    <w:rPr>
                      <w:rFonts w:ascii="Courier New" w:hAnsi="Courier New"/>
                      <w:spacing w:val="-85"/>
                      <w:sz w:val="20"/>
                    </w:rPr>
                    <w:t xml:space="preserve"> </w:t>
                  </w:r>
                  <w:r>
                    <w:rPr>
                      <w:rFonts w:ascii="Arial" w:hAnsi="Arial"/>
                      <w:i/>
                      <w:sz w:val="18"/>
                    </w:rPr>
                    <w:t>//v đã thăm</w:t>
                  </w:r>
                </w:p>
                <w:p>
                  <w:pPr>
                    <w:spacing w:before="0" w:line="285" w:lineRule="auto"/>
                    <w:ind w:left="827" w:right="2659" w:firstLine="239"/>
                    <w:jc w:val="left"/>
                    <w:rPr>
                      <w:rFonts w:ascii="Arial" w:hAnsi="Arial"/>
                      <w:i/>
                      <w:sz w:val="18"/>
                    </w:rPr>
                  </w:pPr>
                  <w:r>
                    <w:rPr>
                      <w:rFonts w:ascii="Courier New" w:hAnsi="Courier New"/>
                      <w:sz w:val="20"/>
                    </w:rPr>
                    <w:t>Low[u] := min(Low[u], Number[v]) else</w:t>
                  </w:r>
                  <w:r>
                    <w:rPr>
                      <w:rFonts w:ascii="Courier New" w:hAnsi="Courier New"/>
                      <w:spacing w:val="-68"/>
                      <w:sz w:val="20"/>
                    </w:rPr>
                    <w:t xml:space="preserve"> </w:t>
                  </w:r>
                  <w:r>
                    <w:rPr>
                      <w:rFonts w:ascii="Arial" w:hAnsi="Arial"/>
                      <w:i/>
                      <w:sz w:val="18"/>
                    </w:rPr>
                    <w:t>// v chua thăm</w:t>
                  </w:r>
                </w:p>
                <w:p>
                  <w:pPr>
                    <w:spacing w:before="0" w:line="223" w:lineRule="exact"/>
                    <w:ind w:left="1067" w:right="0" w:firstLine="0"/>
                    <w:jc w:val="left"/>
                    <w:rPr>
                      <w:rFonts w:ascii="Courier New"/>
                      <w:sz w:val="20"/>
                    </w:rPr>
                  </w:pPr>
                  <w:r>
                    <w:rPr>
                      <w:rFonts w:ascii="Courier New"/>
                      <w:sz w:val="20"/>
                    </w:rPr>
                    <w:t>begin</w:t>
                  </w:r>
                </w:p>
                <w:p>
                  <w:pPr>
                    <w:spacing w:before="39"/>
                    <w:ind w:left="1307" w:right="0" w:firstLine="0"/>
                    <w:jc w:val="left"/>
                    <w:rPr>
                      <w:rFonts w:ascii="Arial" w:hAnsi="Arial"/>
                      <w:i/>
                      <w:sz w:val="18"/>
                    </w:rPr>
                  </w:pPr>
                  <w:r>
                    <w:rPr>
                      <w:rFonts w:ascii="Courier New" w:hAnsi="Courier New"/>
                      <w:sz w:val="20"/>
                    </w:rPr>
                    <w:t xml:space="preserve">DFSVisit(v); </w:t>
                  </w:r>
                  <w:r>
                    <w:rPr>
                      <w:rFonts w:ascii="Arial" w:hAnsi="Arial"/>
                      <w:i/>
                      <w:sz w:val="18"/>
                    </w:rPr>
                    <w:t>//Đi thăm v</w:t>
                  </w:r>
                </w:p>
                <w:p>
                  <w:pPr>
                    <w:spacing w:before="42"/>
                    <w:ind w:left="1307" w:right="0" w:firstLine="0"/>
                    <w:jc w:val="left"/>
                    <w:rPr>
                      <w:rFonts w:ascii="Arial" w:hAnsi="Arial"/>
                      <w:i/>
                      <w:sz w:val="18"/>
                    </w:rPr>
                  </w:pPr>
                  <w:r>
                    <w:rPr>
                      <w:rFonts w:ascii="Courier New" w:hAnsi="Courier New"/>
                      <w:w w:val="99"/>
                      <w:sz w:val="20"/>
                    </w:rPr>
                    <w:t>Low[u]</w:t>
                  </w:r>
                  <w:r>
                    <w:rPr>
                      <w:rFonts w:ascii="Courier New" w:hAnsi="Courier New"/>
                      <w:sz w:val="20"/>
                    </w:rPr>
                    <w:t xml:space="preserve"> </w:t>
                  </w:r>
                  <w:r>
                    <w:rPr>
                      <w:rFonts w:ascii="Courier New" w:hAnsi="Courier New"/>
                      <w:w w:val="99"/>
                      <w:sz w:val="20"/>
                    </w:rPr>
                    <w:t>:=</w:t>
                  </w:r>
                  <w:r>
                    <w:rPr>
                      <w:rFonts w:ascii="Courier New" w:hAnsi="Courier New"/>
                      <w:sz w:val="20"/>
                    </w:rPr>
                    <w:t xml:space="preserve"> </w:t>
                  </w:r>
                  <w:r>
                    <w:rPr>
                      <w:rFonts w:ascii="Courier New" w:hAnsi="Courier New"/>
                      <w:w w:val="99"/>
                      <w:sz w:val="20"/>
                    </w:rPr>
                    <w:t>min(Low[u],</w:t>
                  </w:r>
                  <w:r>
                    <w:rPr>
                      <w:rFonts w:ascii="Courier New" w:hAnsi="Courier New"/>
                      <w:sz w:val="20"/>
                    </w:rPr>
                    <w:t xml:space="preserve"> </w:t>
                  </w:r>
                  <w:r>
                    <w:rPr>
                      <w:rFonts w:ascii="Courier New" w:hAnsi="Courier New"/>
                      <w:w w:val="99"/>
                      <w:sz w:val="20"/>
                    </w:rPr>
                    <w:t>Low[v]);</w:t>
                  </w:r>
                  <w:r>
                    <w:rPr>
                      <w:rFonts w:ascii="Courier New" w:hAnsi="Courier New"/>
                      <w:spacing w:val="1"/>
                      <w:sz w:val="20"/>
                    </w:rPr>
                    <w:t xml:space="preserve"> </w:t>
                  </w:r>
                  <w:r>
                    <w:rPr>
                      <w:rFonts w:ascii="Arial" w:hAnsi="Arial"/>
                      <w:i/>
                      <w:spacing w:val="-1"/>
                      <w:w w:val="116"/>
                      <w:sz w:val="18"/>
                    </w:rPr>
                    <w:t>//</w:t>
                  </w:r>
                  <w:r>
                    <w:rPr>
                      <w:rFonts w:ascii="Arial" w:hAnsi="Arial"/>
                      <w:i/>
                      <w:spacing w:val="-1"/>
                      <w:w w:val="53"/>
                      <w:sz w:val="18"/>
                    </w:rPr>
                    <w:t>C</w:t>
                  </w:r>
                  <w:r>
                    <w:rPr>
                      <w:rFonts w:ascii="Arial" w:hAnsi="Arial"/>
                      <w:i/>
                      <w:spacing w:val="1"/>
                      <w:w w:val="96"/>
                      <w:sz w:val="18"/>
                    </w:rPr>
                    <w:t>n</w:t>
                  </w:r>
                  <w:r>
                    <w:rPr>
                      <w:rFonts w:ascii="Arial" w:hAnsi="Arial"/>
                      <w:i/>
                      <w:w w:val="83"/>
                      <w:sz w:val="18"/>
                    </w:rPr>
                    <w:t>c</w:t>
                  </w:r>
                  <w:r>
                    <w:rPr>
                      <w:rFonts w:ascii="Arial" w:hAnsi="Arial"/>
                      <w:i/>
                      <w:spacing w:val="-13"/>
                      <w:sz w:val="18"/>
                    </w:rPr>
                    <w:t xml:space="preserve"> </w:t>
                  </w:r>
                  <w:r>
                    <w:rPr>
                      <w:rFonts w:ascii="Arial" w:hAnsi="Arial"/>
                      <w:i/>
                      <w:w w:val="90"/>
                      <w:sz w:val="18"/>
                    </w:rPr>
                    <w:t>t</w:t>
                  </w:r>
                  <w:r>
                    <w:rPr>
                      <w:rFonts w:ascii="Arial" w:hAnsi="Arial"/>
                      <w:i/>
                      <w:w w:val="94"/>
                      <w:sz w:val="18"/>
                    </w:rPr>
                    <w:t>i</w:t>
                  </w:r>
                  <w:r>
                    <w:rPr>
                      <w:rFonts w:ascii="Arial" w:hAnsi="Arial"/>
                      <w:i/>
                      <w:spacing w:val="-1"/>
                      <w:w w:val="75"/>
                      <w:sz w:val="18"/>
                    </w:rPr>
                    <w:t>e</w:t>
                  </w:r>
                  <w:r>
                    <w:rPr>
                      <w:rFonts w:ascii="Arial" w:hAnsi="Arial"/>
                      <w:i/>
                      <w:w w:val="82"/>
                      <w:sz w:val="18"/>
                    </w:rPr>
                    <w:t>u</w:t>
                  </w:r>
                  <w:r>
                    <w:rPr>
                      <w:rFonts w:ascii="Arial" w:hAnsi="Arial"/>
                      <w:i/>
                      <w:spacing w:val="-13"/>
                      <w:sz w:val="18"/>
                    </w:rPr>
                    <w:t xml:space="preserve"> </w:t>
                  </w:r>
                  <w:r>
                    <w:rPr>
                      <w:rFonts w:ascii="Arial" w:hAnsi="Arial"/>
                      <w:i/>
                      <w:spacing w:val="-2"/>
                      <w:w w:val="82"/>
                      <w:sz w:val="18"/>
                    </w:rPr>
                    <w:t>ho</w:t>
                  </w:r>
                  <w:r>
                    <w:rPr>
                      <w:rFonts w:ascii="Arial" w:hAnsi="Arial"/>
                      <w:i/>
                      <w:w w:val="75"/>
                      <w:sz w:val="18"/>
                    </w:rPr>
                    <w:t>á</w:t>
                  </w:r>
                  <w:r>
                    <w:rPr>
                      <w:rFonts w:ascii="Arial" w:hAnsi="Arial"/>
                      <w:i/>
                      <w:spacing w:val="-13"/>
                      <w:sz w:val="18"/>
                    </w:rPr>
                    <w:t xml:space="preserve"> </w:t>
                  </w:r>
                  <w:r>
                    <w:rPr>
                      <w:rFonts w:ascii="Arial" w:hAnsi="Arial"/>
                      <w:i/>
                      <w:spacing w:val="-2"/>
                      <w:w w:val="82"/>
                      <w:sz w:val="18"/>
                    </w:rPr>
                    <w:t>Lo</w:t>
                  </w:r>
                  <w:r>
                    <w:rPr>
                      <w:rFonts w:ascii="Arial" w:hAnsi="Arial"/>
                      <w:i/>
                      <w:w w:val="81"/>
                      <w:sz w:val="18"/>
                    </w:rPr>
                    <w:t>w</w:t>
                  </w:r>
                  <w:r>
                    <w:rPr>
                      <w:rFonts w:ascii="Arial" w:hAnsi="Arial"/>
                      <w:i/>
                      <w:w w:val="90"/>
                      <w:sz w:val="18"/>
                    </w:rPr>
                    <w:t>[</w:t>
                  </w:r>
                  <w:r>
                    <w:rPr>
                      <w:rFonts w:ascii="Arial" w:hAnsi="Arial"/>
                      <w:i/>
                      <w:spacing w:val="-2"/>
                      <w:w w:val="82"/>
                      <w:sz w:val="18"/>
                    </w:rPr>
                    <w:t>u</w:t>
                  </w:r>
                  <w:r>
                    <w:rPr>
                      <w:rFonts w:ascii="Arial" w:hAnsi="Arial"/>
                      <w:i/>
                      <w:w w:val="90"/>
                      <w:sz w:val="18"/>
                    </w:rPr>
                    <w:t>]</w:t>
                  </w:r>
                </w:p>
                <w:p>
                  <w:pPr>
                    <w:spacing w:before="40"/>
                    <w:ind w:left="1067" w:right="0" w:firstLine="0"/>
                    <w:jc w:val="left"/>
                    <w:rPr>
                      <w:rFonts w:ascii="Courier New"/>
                      <w:sz w:val="20"/>
                    </w:rPr>
                  </w:pPr>
                  <w:r>
                    <w:rPr>
                      <w:rFonts w:ascii="Courier New"/>
                      <w:sz w:val="20"/>
                    </w:rPr>
                    <w:t>end;</w:t>
                  </w:r>
                </w:p>
                <w:p>
                  <w:pPr>
                    <w:spacing w:before="40"/>
                    <w:ind w:left="587" w:right="0" w:firstLine="0"/>
                    <w:jc w:val="left"/>
                    <w:rPr>
                      <w:rFonts w:ascii="Courier New"/>
                      <w:sz w:val="20"/>
                    </w:rPr>
                  </w:pPr>
                  <w:r>
                    <w:rPr>
                      <w:rFonts w:ascii="Courier New"/>
                      <w:sz w:val="20"/>
                    </w:rPr>
                    <w:t>end;</w:t>
                  </w:r>
                </w:p>
              </w:txbxContent>
            </v:textbox>
            <w10:wrap type="topAndBottom"/>
          </v:shape>
        </w:pict>
      </w:r>
      <w:r>
        <w:rPr>
          <w:rFonts w:hint="default" w:ascii="Times New Roman" w:hAnsi="Times New Roman" w:cs="Times New Roman"/>
          <w:sz w:val="28"/>
          <w:szCs w:val="28"/>
        </w:rPr>
        <w:t xml:space="preserve">Xét mô hình </w:t>
      </w:r>
      <w:r>
        <w:rPr>
          <w:rFonts w:hint="default" w:cs="Times New Roman"/>
          <w:sz w:val="28"/>
          <w:szCs w:val="28"/>
          <w:lang w:val="en-US"/>
        </w:rPr>
        <w:t>đ</w:t>
      </w:r>
      <w:r>
        <w:rPr>
          <w:rFonts w:hint="default" w:ascii="Times New Roman" w:hAnsi="Times New Roman" w:cs="Times New Roman"/>
          <w:sz w:val="28"/>
          <w:szCs w:val="28"/>
        </w:rPr>
        <w:t xml:space="preserve">ịnh chiều </w:t>
      </w:r>
      <w:r>
        <w:rPr>
          <w:rFonts w:hint="default" w:cs="Times New Roman"/>
          <w:sz w:val="28"/>
          <w:szCs w:val="28"/>
          <w:lang w:val="en-US"/>
        </w:rPr>
        <w:t>đ</w:t>
      </w:r>
      <w:r>
        <w:rPr>
          <w:rFonts w:hint="default" w:ascii="Times New Roman" w:hAnsi="Times New Roman" w:cs="Times New Roman"/>
          <w:sz w:val="28"/>
          <w:szCs w:val="28"/>
        </w:rPr>
        <w:t xml:space="preserve">ồ thị </w:t>
      </w:r>
      <w:r>
        <w:rPr>
          <w:rFonts w:hint="default" w:cs="Times New Roman"/>
          <w:sz w:val="28"/>
          <w:szCs w:val="28"/>
          <w:lang w:val="en-US"/>
        </w:rPr>
        <w:t>đ</w:t>
      </w:r>
      <w:r>
        <w:rPr>
          <w:rFonts w:hint="default" w:ascii="Times New Roman" w:hAnsi="Times New Roman" w:cs="Times New Roman"/>
          <w:sz w:val="28"/>
          <w:szCs w:val="28"/>
        </w:rPr>
        <w:t xml:space="preserve">ánh số </w:t>
      </w:r>
      <w:r>
        <w:rPr>
          <w:rFonts w:hint="default" w:cs="Times New Roman"/>
          <w:sz w:val="28"/>
          <w:szCs w:val="28"/>
          <w:lang w:val="en-US"/>
        </w:rPr>
        <w:t>đ</w:t>
      </w:r>
      <w:r>
        <w:rPr>
          <w:rFonts w:hint="default" w:ascii="Times New Roman" w:hAnsi="Times New Roman" w:cs="Times New Roman"/>
          <w:sz w:val="28"/>
          <w:szCs w:val="28"/>
        </w:rPr>
        <w:t xml:space="preserve">ỉnh theo thứ tự duyệt </w:t>
      </w:r>
      <w:r>
        <w:rPr>
          <w:rFonts w:hint="default" w:cs="Times New Roman"/>
          <w:sz w:val="28"/>
          <w:szCs w:val="28"/>
          <w:lang w:val="en-US"/>
        </w:rPr>
        <w:t>đ</w:t>
      </w:r>
      <w:r>
        <w:rPr>
          <w:rFonts w:hint="default" w:ascii="Times New Roman" w:hAnsi="Times New Roman" w:cs="Times New Roman"/>
          <w:sz w:val="28"/>
          <w:szCs w:val="28"/>
        </w:rPr>
        <w:t>ến và ghi nhận cung ngược lên cao</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nhất...</w:t>
      </w:r>
    </w:p>
    <w:p>
      <w:pPr>
        <w:spacing w:after="0" w:line="264" w:lineRule="auto"/>
        <w:rPr>
          <w:rFonts w:hint="default" w:ascii="Times New Roman" w:hAnsi="Times New Roman" w:cs="Times New Roman"/>
          <w:sz w:val="28"/>
          <w:szCs w:val="28"/>
        </w:rPr>
        <w:sectPr>
          <w:pgSz w:w="11900" w:h="16840"/>
          <w:pgMar w:top="1600" w:right="1680" w:bottom="2580" w:left="1680" w:header="0" w:footer="2382"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5" w:after="1"/>
        <w:rPr>
          <w:rFonts w:hint="default" w:ascii="Times New Roman" w:hAnsi="Times New Roman" w:cs="Times New Roman"/>
          <w:sz w:val="28"/>
          <w:szCs w:val="28"/>
        </w:rPr>
      </w:pPr>
    </w:p>
    <w:p>
      <w:pPr>
        <w:pStyle w:val="7"/>
        <w:ind w:left="753"/>
        <w:rPr>
          <w:rFonts w:hint="default" w:ascii="Times New Roman" w:hAnsi="Times New Roman" w:cs="Times New Roman"/>
          <w:sz w:val="28"/>
          <w:szCs w:val="28"/>
        </w:rPr>
      </w:pPr>
      <w:r>
        <w:rPr>
          <w:rFonts w:hint="default" w:ascii="Times New Roman" w:hAnsi="Times New Roman" w:cs="Times New Roman"/>
          <w:sz w:val="28"/>
          <w:szCs w:val="28"/>
        </w:rPr>
        <w:pict>
          <v:shape id="_x0000_s3775" o:spid="_x0000_s3775" o:spt="202" type="#_x0000_t202" style="height:97.35pt;width:379.8pt;" filled="f" stroked="t" coordsize="21600,21600">
            <v:path/>
            <v:fill on="f" focussize="0,0"/>
            <v:stroke weight="0.480157480314961pt" color="#000000"/>
            <v:imagedata o:title=""/>
            <o:lock v:ext="edit"/>
            <v:textbox inset="0mm,0mm,0mm,0mm">
              <w:txbxContent>
                <w:p>
                  <w:pPr>
                    <w:spacing w:before="23" w:line="285" w:lineRule="auto"/>
                    <w:ind w:left="107" w:right="6859" w:firstLine="0"/>
                    <w:jc w:val="left"/>
                    <w:rPr>
                      <w:rFonts w:ascii="Courier New"/>
                      <w:sz w:val="20"/>
                    </w:rPr>
                  </w:pPr>
                  <w:r>
                    <w:rPr>
                      <w:rFonts w:ascii="Courier New"/>
                      <w:sz w:val="20"/>
                    </w:rPr>
                    <w:t>end; begin</w:t>
                  </w:r>
                </w:p>
                <w:p>
                  <w:pPr>
                    <w:spacing w:before="0" w:line="223" w:lineRule="exact"/>
                    <w:ind w:left="347" w:right="0" w:firstLine="0"/>
                    <w:jc w:val="left"/>
                    <w:rPr>
                      <w:rFonts w:ascii="Courier New"/>
                      <w:sz w:val="20"/>
                    </w:rPr>
                  </w:pPr>
                  <w:r>
                    <w:rPr>
                      <w:rFonts w:ascii="Courier New"/>
                      <w:sz w:val="20"/>
                    </w:rPr>
                    <w:t>Count := 0;</w:t>
                  </w:r>
                </w:p>
                <w:p>
                  <w:pPr>
                    <w:spacing w:before="39"/>
                    <w:ind w:left="347" w:right="0" w:firstLine="0"/>
                    <w:jc w:val="left"/>
                    <w:rPr>
                      <w:rFonts w:ascii="Arial" w:hAnsi="Arial"/>
                      <w:i/>
                      <w:sz w:val="18"/>
                    </w:rPr>
                  </w:pPr>
                  <w:r>
                    <w:rPr>
                      <w:rFonts w:ascii="Courier New" w:hAnsi="Courier New"/>
                      <w:sz w:val="20"/>
                    </w:rPr>
                    <w:t xml:space="preserve">for </w:t>
                  </w:r>
                  <w:r>
                    <w:rPr>
                      <w:rFonts w:ascii="Symbol" w:hAnsi="Symbol"/>
                      <w:sz w:val="20"/>
                    </w:rPr>
                    <w:t></w:t>
                  </w:r>
                  <w:r>
                    <w:rPr>
                      <w:rFonts w:ascii="Courier New" w:hAnsi="Courier New"/>
                      <w:sz w:val="20"/>
                    </w:rPr>
                    <w:t>v</w:t>
                  </w:r>
                  <w:r>
                    <w:rPr>
                      <w:rFonts w:ascii="Georgia" w:hAnsi="Georgia"/>
                      <w:sz w:val="20"/>
                    </w:rPr>
                    <w:t>C</w:t>
                  </w:r>
                  <w:r>
                    <w:rPr>
                      <w:rFonts w:ascii="Courier New" w:hAnsi="Courier New"/>
                      <w:sz w:val="20"/>
                    </w:rPr>
                    <w:t xml:space="preserve">V do Number[v] := 0; </w:t>
                  </w:r>
                  <w:r>
                    <w:rPr>
                      <w:rFonts w:ascii="Arial" w:hAnsi="Arial"/>
                      <w:i/>
                      <w:sz w:val="18"/>
                    </w:rPr>
                    <w:t>//Number[v] = 0 ↔ v chua thăm</w:t>
                  </w:r>
                </w:p>
                <w:p>
                  <w:pPr>
                    <w:spacing w:before="41"/>
                    <w:ind w:left="347" w:right="0" w:firstLine="0"/>
                    <w:jc w:val="left"/>
                    <w:rPr>
                      <w:rFonts w:ascii="Courier New" w:hAnsi="Courier New"/>
                      <w:sz w:val="20"/>
                    </w:rPr>
                  </w:pPr>
                  <w:r>
                    <w:rPr>
                      <w:rFonts w:ascii="Courier New" w:hAnsi="Courier New"/>
                      <w:sz w:val="20"/>
                    </w:rPr>
                    <w:t xml:space="preserve">for </w:t>
                  </w:r>
                  <w:r>
                    <w:rPr>
                      <w:rFonts w:ascii="Symbol" w:hAnsi="Symbol"/>
                      <w:sz w:val="20"/>
                    </w:rPr>
                    <w:t></w:t>
                  </w:r>
                  <w:r>
                    <w:rPr>
                      <w:rFonts w:ascii="Courier New" w:hAnsi="Courier New"/>
                      <w:sz w:val="20"/>
                    </w:rPr>
                    <w:t>v</w:t>
                  </w:r>
                  <w:r>
                    <w:rPr>
                      <w:rFonts w:ascii="Georgia" w:hAnsi="Georgia"/>
                      <w:sz w:val="20"/>
                    </w:rPr>
                    <w:t>C</w:t>
                  </w:r>
                  <w:r>
                    <w:rPr>
                      <w:rFonts w:ascii="Courier New" w:hAnsi="Courier New"/>
                      <w:sz w:val="20"/>
                    </w:rPr>
                    <w:t>V do</w:t>
                  </w:r>
                </w:p>
                <w:p>
                  <w:pPr>
                    <w:spacing w:before="40"/>
                    <w:ind w:left="587" w:right="0" w:firstLine="0"/>
                    <w:jc w:val="left"/>
                    <w:rPr>
                      <w:rFonts w:ascii="Courier New"/>
                      <w:sz w:val="20"/>
                    </w:rPr>
                  </w:pPr>
                  <w:r>
                    <w:rPr>
                      <w:rFonts w:ascii="Courier New"/>
                      <w:sz w:val="20"/>
                    </w:rPr>
                    <w:t>if Number[v] = 0 then DFSVisit(v);</w:t>
                  </w:r>
                </w:p>
                <w:p>
                  <w:pPr>
                    <w:spacing w:before="40"/>
                    <w:ind w:left="107" w:right="0" w:firstLine="0"/>
                    <w:jc w:val="left"/>
                    <w:rPr>
                      <w:rFonts w:ascii="Courier New"/>
                      <w:sz w:val="20"/>
                    </w:rPr>
                  </w:pPr>
                  <w:r>
                    <w:rPr>
                      <w:rFonts w:ascii="Courier New"/>
                      <w:sz w:val="20"/>
                    </w:rPr>
                    <w:t>end.</w:t>
                  </w:r>
                </w:p>
              </w:txbxContent>
            </v:textbox>
            <w10:wrap type="none"/>
            <w10:anchorlock/>
          </v:shape>
        </w:pict>
      </w:r>
    </w:p>
    <w:p>
      <w:pPr>
        <w:pStyle w:val="7"/>
        <w:spacing w:before="19" w:line="264" w:lineRule="auto"/>
        <w:ind w:left="304" w:right="294"/>
        <w:jc w:val="both"/>
        <w:rPr>
          <w:rFonts w:hint="default" w:ascii="Times New Roman" w:hAnsi="Times New Roman" w:cs="Times New Roman"/>
          <w:sz w:val="28"/>
          <w:szCs w:val="28"/>
        </w:rPr>
      </w:pPr>
      <w:r>
        <w:rPr>
          <w:rFonts w:hint="default" w:ascii="Times New Roman" w:hAnsi="Times New Roman" w:cs="Times New Roman"/>
          <w:spacing w:val="-1"/>
          <w:w w:val="99"/>
          <w:sz w:val="28"/>
          <w:szCs w:val="28"/>
        </w:rPr>
        <w:t>Tr</w:t>
      </w:r>
      <w:r>
        <w:rPr>
          <w:rFonts w:hint="default" w:ascii="Times New Roman" w:hAnsi="Times New Roman" w:cs="Times New Roman"/>
          <w:w w:val="99"/>
          <w:sz w:val="28"/>
          <w:szCs w:val="28"/>
        </w:rPr>
        <w:t>ong</w:t>
      </w:r>
      <w:r>
        <w:rPr>
          <w:rFonts w:hint="default" w:ascii="Times New Roman" w:hAnsi="Times New Roman" w:cs="Times New Roman"/>
          <w:spacing w:val="19"/>
          <w:sz w:val="28"/>
          <w:szCs w:val="28"/>
        </w:rPr>
        <w:t xml:space="preserve"> </w:t>
      </w:r>
      <w:r>
        <w:rPr>
          <w:rFonts w:hint="default" w:ascii="Times New Roman" w:hAnsi="Times New Roman" w:cs="Times New Roman"/>
          <w:w w:val="99"/>
          <w:sz w:val="28"/>
          <w:szCs w:val="28"/>
        </w:rPr>
        <w:t>thủ</w:t>
      </w:r>
      <w:r>
        <w:rPr>
          <w:rFonts w:hint="default" w:ascii="Times New Roman" w:hAnsi="Times New Roman" w:cs="Times New Roman"/>
          <w:spacing w:val="19"/>
          <w:sz w:val="28"/>
          <w:szCs w:val="28"/>
        </w:rPr>
        <w:t xml:space="preserve"> </w:t>
      </w:r>
      <w:r>
        <w:rPr>
          <w:rFonts w:hint="default" w:ascii="Times New Roman" w:hAnsi="Times New Roman" w:cs="Times New Roman"/>
          <w:w w:val="99"/>
          <w:sz w:val="28"/>
          <w:szCs w:val="28"/>
        </w:rPr>
        <w:t>tục</w:t>
      </w:r>
      <w:r>
        <w:rPr>
          <w:rFonts w:hint="default" w:ascii="Times New Roman" w:hAnsi="Times New Roman" w:cs="Times New Roman"/>
          <w:spacing w:val="20"/>
          <w:sz w:val="28"/>
          <w:szCs w:val="28"/>
        </w:rPr>
        <w:t xml:space="preserve"> </w:t>
      </w:r>
      <w:r>
        <w:rPr>
          <w:rFonts w:hint="default" w:ascii="Times New Roman" w:hAnsi="Times New Roman" w:cs="Times New Roman"/>
          <w:spacing w:val="-1"/>
          <w:w w:val="92"/>
          <w:sz w:val="28"/>
          <w:szCs w:val="28"/>
        </w:rPr>
        <w:t>D</w:t>
      </w:r>
      <w:r>
        <w:rPr>
          <w:rFonts w:hint="default" w:ascii="Times New Roman" w:hAnsi="Times New Roman" w:cs="Times New Roman"/>
          <w:spacing w:val="-1"/>
          <w:w w:val="101"/>
          <w:sz w:val="28"/>
          <w:szCs w:val="28"/>
        </w:rPr>
        <w:t>F</w:t>
      </w:r>
      <w:r>
        <w:rPr>
          <w:rFonts w:hint="default" w:ascii="Times New Roman" w:hAnsi="Times New Roman" w:cs="Times New Roman"/>
          <w:w w:val="94"/>
          <w:sz w:val="28"/>
          <w:szCs w:val="28"/>
        </w:rPr>
        <w:t>S</w:t>
      </w:r>
      <w:r>
        <w:rPr>
          <w:rFonts w:hint="default" w:ascii="Times New Roman" w:hAnsi="Times New Roman" w:cs="Times New Roman"/>
          <w:spacing w:val="1"/>
          <w:w w:val="93"/>
          <w:sz w:val="28"/>
          <w:szCs w:val="28"/>
        </w:rPr>
        <w:t>V</w:t>
      </w:r>
      <w:r>
        <w:rPr>
          <w:rFonts w:hint="default" w:ascii="Times New Roman" w:hAnsi="Times New Roman" w:cs="Times New Roman"/>
          <w:w w:val="108"/>
          <w:sz w:val="28"/>
          <w:szCs w:val="28"/>
        </w:rPr>
        <w:t>i</w:t>
      </w:r>
      <w:r>
        <w:rPr>
          <w:rFonts w:hint="default" w:ascii="Times New Roman" w:hAnsi="Times New Roman" w:cs="Times New Roman"/>
          <w:spacing w:val="-1"/>
          <w:w w:val="106"/>
          <w:sz w:val="28"/>
          <w:szCs w:val="28"/>
        </w:rPr>
        <w:t>s</w:t>
      </w:r>
      <w:r>
        <w:rPr>
          <w:rFonts w:hint="default" w:ascii="Times New Roman" w:hAnsi="Times New Roman" w:cs="Times New Roman"/>
          <w:w w:val="108"/>
          <w:sz w:val="28"/>
          <w:szCs w:val="28"/>
        </w:rPr>
        <w:t>i</w:t>
      </w:r>
      <w:r>
        <w:rPr>
          <w:rFonts w:hint="default" w:ascii="Times New Roman" w:hAnsi="Times New Roman" w:cs="Times New Roman"/>
          <w:spacing w:val="6"/>
          <w:w w:val="114"/>
          <w:sz w:val="28"/>
          <w:szCs w:val="28"/>
        </w:rPr>
        <w:t>t</w:t>
      </w:r>
      <w:r>
        <w:rPr>
          <w:rFonts w:hint="default" w:ascii="Times New Roman" w:hAnsi="Times New Roman" w:cs="Times New Roman"/>
          <w:spacing w:val="1"/>
          <w:w w:val="110"/>
          <w:position w:val="1"/>
          <w:sz w:val="28"/>
          <w:szCs w:val="28"/>
        </w:rPr>
        <w:t>(</w:t>
      </w:r>
      <w:r>
        <w:rPr>
          <w:rFonts w:hint="default" w:ascii="Times New Roman" w:hAnsi="Times New Roman" w:cs="Times New Roman"/>
          <w:spacing w:val="6"/>
          <w:w w:val="99"/>
          <w:sz w:val="28"/>
          <w:szCs w:val="28"/>
        </w:rPr>
        <w:t>u</w:t>
      </w:r>
      <w:r>
        <w:rPr>
          <w:rFonts w:hint="default" w:ascii="Times New Roman" w:hAnsi="Times New Roman" w:cs="Times New Roman"/>
          <w:spacing w:val="-4"/>
          <w:w w:val="110"/>
          <w:position w:val="1"/>
          <w:sz w:val="28"/>
          <w:szCs w:val="28"/>
        </w:rPr>
        <w:t>)</w:t>
      </w:r>
      <w:r>
        <w:rPr>
          <w:rFonts w:hint="default" w:ascii="Times New Roman" w:hAnsi="Times New Roman" w:cs="Times New Roman"/>
          <w:w w:val="99"/>
          <w:sz w:val="28"/>
          <w:szCs w:val="28"/>
        </w:rPr>
        <w:t>,</w:t>
      </w:r>
      <w:r>
        <w:rPr>
          <w:rFonts w:hint="default" w:ascii="Times New Roman" w:hAnsi="Times New Roman" w:cs="Times New Roman"/>
          <w:spacing w:val="19"/>
          <w:sz w:val="28"/>
          <w:szCs w:val="28"/>
        </w:rPr>
        <w:t xml:space="preserve"> </w:t>
      </w:r>
      <w:r>
        <w:rPr>
          <w:rFonts w:hint="default" w:ascii="Times New Roman" w:hAnsi="Times New Roman" w:cs="Times New Roman"/>
          <w:w w:val="99"/>
          <w:sz w:val="28"/>
          <w:szCs w:val="28"/>
        </w:rPr>
        <w:t>mỗi</w:t>
      </w:r>
      <w:r>
        <w:rPr>
          <w:rFonts w:hint="default" w:ascii="Times New Roman" w:hAnsi="Times New Roman" w:cs="Times New Roman"/>
          <w:spacing w:val="19"/>
          <w:sz w:val="28"/>
          <w:szCs w:val="28"/>
        </w:rPr>
        <w:t xml:space="preserve"> </w:t>
      </w:r>
      <w:r>
        <w:rPr>
          <w:rFonts w:hint="default" w:ascii="Times New Roman" w:hAnsi="Times New Roman" w:cs="Times New Roman"/>
          <w:w w:val="99"/>
          <w:sz w:val="28"/>
          <w:szCs w:val="28"/>
        </w:rPr>
        <w:t>khi</w:t>
      </w:r>
      <w:r>
        <w:rPr>
          <w:rFonts w:hint="default" w:ascii="Times New Roman" w:hAnsi="Times New Roman" w:cs="Times New Roman"/>
          <w:spacing w:val="22"/>
          <w:sz w:val="28"/>
          <w:szCs w:val="28"/>
        </w:rPr>
        <w:t xml:space="preserve"> </w:t>
      </w:r>
      <w:r>
        <w:rPr>
          <w:rFonts w:hint="default" w:ascii="Times New Roman" w:hAnsi="Times New Roman" w:cs="Times New Roman"/>
          <w:spacing w:val="2"/>
          <w:w w:val="99"/>
          <w:sz w:val="28"/>
          <w:szCs w:val="28"/>
        </w:rPr>
        <w:t>x</w:t>
      </w:r>
      <w:r>
        <w:rPr>
          <w:rFonts w:hint="default" w:ascii="Times New Roman" w:hAnsi="Times New Roman" w:cs="Times New Roman"/>
          <w:spacing w:val="-1"/>
          <w:w w:val="99"/>
          <w:sz w:val="28"/>
          <w:szCs w:val="28"/>
        </w:rPr>
        <w:t>é</w:t>
      </w:r>
      <w:r>
        <w:rPr>
          <w:rFonts w:hint="default" w:ascii="Times New Roman" w:hAnsi="Times New Roman" w:cs="Times New Roman"/>
          <w:w w:val="99"/>
          <w:sz w:val="28"/>
          <w:szCs w:val="28"/>
        </w:rPr>
        <w:t>t</w:t>
      </w:r>
      <w:r>
        <w:rPr>
          <w:rFonts w:hint="default" w:ascii="Times New Roman" w:hAnsi="Times New Roman" w:cs="Times New Roman"/>
          <w:spacing w:val="19"/>
          <w:sz w:val="28"/>
          <w:szCs w:val="28"/>
        </w:rPr>
        <w:t xml:space="preserve"> </w:t>
      </w:r>
      <w:r>
        <w:rPr>
          <w:rFonts w:hint="default" w:ascii="Times New Roman" w:hAnsi="Times New Roman" w:cs="Times New Roman"/>
          <w:spacing w:val="-1"/>
          <w:w w:val="99"/>
          <w:sz w:val="28"/>
          <w:szCs w:val="28"/>
        </w:rPr>
        <w:t>cá</w:t>
      </w:r>
      <w:r>
        <w:rPr>
          <w:rFonts w:hint="default" w:ascii="Times New Roman" w:hAnsi="Times New Roman" w:cs="Times New Roman"/>
          <w:w w:val="99"/>
          <w:sz w:val="28"/>
          <w:szCs w:val="28"/>
        </w:rPr>
        <w:t>c</w:t>
      </w:r>
      <w:r>
        <w:rPr>
          <w:rFonts w:hint="default" w:ascii="Times New Roman" w:hAnsi="Times New Roman" w:cs="Times New Roman"/>
          <w:spacing w:val="18"/>
          <w:sz w:val="28"/>
          <w:szCs w:val="28"/>
        </w:rPr>
        <w:t xml:space="preserve"> </w:t>
      </w:r>
      <w:r>
        <w:rPr>
          <w:rFonts w:hint="default" w:cs="Times New Roman"/>
          <w:w w:val="99"/>
          <w:sz w:val="28"/>
          <w:szCs w:val="28"/>
          <w:lang w:val="en-US"/>
        </w:rPr>
        <w:t>đ</w:t>
      </w:r>
      <w:r>
        <w:rPr>
          <w:rFonts w:hint="default" w:ascii="Times New Roman" w:hAnsi="Times New Roman" w:cs="Times New Roman"/>
          <w:w w:val="99"/>
          <w:sz w:val="28"/>
          <w:szCs w:val="28"/>
        </w:rPr>
        <w:t>ỉnh</w:t>
      </w:r>
      <w:r>
        <w:rPr>
          <w:rFonts w:hint="default" w:ascii="Times New Roman" w:hAnsi="Times New Roman" w:cs="Times New Roman"/>
          <w:spacing w:val="21"/>
          <w:sz w:val="28"/>
          <w:szCs w:val="28"/>
        </w:rPr>
        <w:t xml:space="preserve"> </w:t>
      </w:r>
      <w:r>
        <w:rPr>
          <w:rFonts w:hint="default" w:ascii="Times New Roman" w:hAnsi="Times New Roman" w:cs="Times New Roman"/>
          <w:w w:val="109"/>
          <w:sz w:val="28"/>
          <w:szCs w:val="28"/>
        </w:rPr>
        <w:t>v</w:t>
      </w:r>
      <w:r>
        <w:rPr>
          <w:rFonts w:hint="default" w:ascii="Times New Roman" w:hAnsi="Times New Roman" w:cs="Times New Roman"/>
          <w:spacing w:val="27"/>
          <w:sz w:val="28"/>
          <w:szCs w:val="28"/>
        </w:rPr>
        <w:t xml:space="preserve"> </w:t>
      </w:r>
      <w:r>
        <w:rPr>
          <w:rFonts w:hint="default" w:ascii="Times New Roman" w:hAnsi="Times New Roman" w:cs="Times New Roman"/>
          <w:w w:val="99"/>
          <w:sz w:val="28"/>
          <w:szCs w:val="28"/>
        </w:rPr>
        <w:t>kề</w:t>
      </w:r>
      <w:r>
        <w:rPr>
          <w:rFonts w:hint="default" w:ascii="Times New Roman" w:hAnsi="Times New Roman" w:cs="Times New Roman"/>
          <w:spacing w:val="20"/>
          <w:sz w:val="28"/>
          <w:szCs w:val="28"/>
        </w:rPr>
        <w:t xml:space="preserve"> </w:t>
      </w:r>
      <w:r>
        <w:rPr>
          <w:rFonts w:hint="default" w:ascii="Times New Roman" w:hAnsi="Times New Roman" w:cs="Times New Roman"/>
          <w:w w:val="99"/>
          <w:sz w:val="28"/>
          <w:szCs w:val="28"/>
        </w:rPr>
        <w:t>u</w:t>
      </w:r>
      <w:r>
        <w:rPr>
          <w:rFonts w:hint="default" w:ascii="Times New Roman" w:hAnsi="Times New Roman" w:cs="Times New Roman"/>
          <w:spacing w:val="27"/>
          <w:sz w:val="28"/>
          <w:szCs w:val="28"/>
        </w:rPr>
        <w:t xml:space="preserve"> </w:t>
      </w:r>
      <w:r>
        <w:rPr>
          <w:rFonts w:hint="default" w:ascii="Times New Roman" w:hAnsi="Times New Roman" w:cs="Times New Roman"/>
          <w:spacing w:val="-1"/>
          <w:w w:val="99"/>
          <w:sz w:val="28"/>
          <w:szCs w:val="28"/>
        </w:rPr>
        <w:t>c</w:t>
      </w:r>
      <w:r>
        <w:rPr>
          <w:rFonts w:hint="default" w:ascii="Times New Roman" w:hAnsi="Times New Roman" w:cs="Times New Roman"/>
          <w:w w:val="99"/>
          <w:sz w:val="28"/>
          <w:szCs w:val="28"/>
        </w:rPr>
        <w:t>h</w:t>
      </w:r>
      <w:r>
        <w:rPr>
          <w:rFonts w:hint="default" w:ascii="Times New Roman" w:hAnsi="Times New Roman" w:cs="Times New Roman"/>
          <w:spacing w:val="2"/>
          <w:w w:val="99"/>
          <w:sz w:val="28"/>
          <w:szCs w:val="28"/>
        </w:rPr>
        <w:t>ư</w:t>
      </w:r>
      <w:r>
        <w:rPr>
          <w:rFonts w:hint="default" w:ascii="Times New Roman" w:hAnsi="Times New Roman" w:cs="Times New Roman"/>
          <w:w w:val="99"/>
          <w:sz w:val="28"/>
          <w:szCs w:val="28"/>
        </w:rPr>
        <w:t>a</w:t>
      </w:r>
      <w:r>
        <w:rPr>
          <w:rFonts w:hint="default" w:ascii="Times New Roman" w:hAnsi="Times New Roman" w:cs="Times New Roman"/>
          <w:spacing w:val="18"/>
          <w:sz w:val="28"/>
          <w:szCs w:val="28"/>
        </w:rPr>
        <w:t xml:space="preserve"> </w:t>
      </w:r>
      <w:r>
        <w:rPr>
          <w:rFonts w:hint="default" w:cs="Times New Roman"/>
          <w:spacing w:val="2"/>
          <w:w w:val="99"/>
          <w:sz w:val="28"/>
          <w:szCs w:val="28"/>
          <w:lang w:val="en-US"/>
        </w:rPr>
        <w:t>đ</w:t>
      </w:r>
      <w:r>
        <w:rPr>
          <w:rFonts w:hint="default" w:ascii="Times New Roman" w:hAnsi="Times New Roman" w:cs="Times New Roman"/>
          <w:spacing w:val="-1"/>
          <w:w w:val="99"/>
          <w:sz w:val="28"/>
          <w:szCs w:val="28"/>
        </w:rPr>
        <w:t>ư</w:t>
      </w:r>
      <w:r>
        <w:rPr>
          <w:rFonts w:hint="default" w:ascii="Times New Roman" w:hAnsi="Times New Roman" w:cs="Times New Roman"/>
          <w:w w:val="99"/>
          <w:sz w:val="28"/>
          <w:szCs w:val="28"/>
        </w:rPr>
        <w:t>ợc</w:t>
      </w:r>
      <w:r>
        <w:rPr>
          <w:rFonts w:hint="default" w:ascii="Times New Roman" w:hAnsi="Times New Roman" w:cs="Times New Roman"/>
          <w:spacing w:val="18"/>
          <w:sz w:val="28"/>
          <w:szCs w:val="28"/>
        </w:rPr>
        <w:t xml:space="preserve"> </w:t>
      </w:r>
      <w:r>
        <w:rPr>
          <w:rFonts w:hint="default" w:ascii="Times New Roman" w:hAnsi="Times New Roman" w:cs="Times New Roman"/>
          <w:w w:val="99"/>
          <w:sz w:val="28"/>
          <w:szCs w:val="28"/>
        </w:rPr>
        <w:t>th</w:t>
      </w:r>
      <w:r>
        <w:rPr>
          <w:rFonts w:hint="default" w:ascii="Times New Roman" w:hAnsi="Times New Roman" w:cs="Times New Roman"/>
          <w:spacing w:val="-1"/>
          <w:w w:val="99"/>
          <w:sz w:val="28"/>
          <w:szCs w:val="28"/>
        </w:rPr>
        <w:t>ă</w:t>
      </w:r>
      <w:r>
        <w:rPr>
          <w:rFonts w:hint="default" w:ascii="Times New Roman" w:hAnsi="Times New Roman" w:cs="Times New Roman"/>
          <w:w w:val="99"/>
          <w:sz w:val="28"/>
          <w:szCs w:val="28"/>
        </w:rPr>
        <w:t>m,</w:t>
      </w:r>
      <w:r>
        <w:rPr>
          <w:rFonts w:hint="default" w:ascii="Times New Roman" w:hAnsi="Times New Roman" w:cs="Times New Roman"/>
          <w:spacing w:val="19"/>
          <w:sz w:val="28"/>
          <w:szCs w:val="28"/>
        </w:rPr>
        <w:t xml:space="preserve"> </w:t>
      </w:r>
      <w:r>
        <w:rPr>
          <w:rFonts w:hint="default" w:ascii="Times New Roman" w:hAnsi="Times New Roman" w:cs="Times New Roman"/>
          <w:w w:val="99"/>
          <w:sz w:val="28"/>
          <w:szCs w:val="28"/>
        </w:rPr>
        <w:t>thu</w:t>
      </w:r>
      <w:r>
        <w:rPr>
          <w:rFonts w:hint="default" w:ascii="Times New Roman" w:hAnsi="Times New Roman" w:cs="Times New Roman"/>
          <w:spacing w:val="-1"/>
          <w:w w:val="99"/>
          <w:sz w:val="28"/>
          <w:szCs w:val="28"/>
        </w:rPr>
        <w:t>ậ</w:t>
      </w:r>
      <w:r>
        <w:rPr>
          <w:rFonts w:hint="default" w:ascii="Times New Roman" w:hAnsi="Times New Roman" w:cs="Times New Roman"/>
          <w:w w:val="99"/>
          <w:sz w:val="28"/>
          <w:szCs w:val="28"/>
        </w:rPr>
        <w:t>t to</w:t>
      </w:r>
      <w:r>
        <w:rPr>
          <w:rFonts w:hint="default" w:ascii="Times New Roman" w:hAnsi="Times New Roman" w:cs="Times New Roman"/>
          <w:spacing w:val="-1"/>
          <w:w w:val="99"/>
          <w:sz w:val="28"/>
          <w:szCs w:val="28"/>
        </w:rPr>
        <w:t>á</w:t>
      </w:r>
      <w:r>
        <w:rPr>
          <w:rFonts w:hint="default" w:ascii="Times New Roman" w:hAnsi="Times New Roman" w:cs="Times New Roman"/>
          <w:w w:val="99"/>
          <w:sz w:val="28"/>
          <w:szCs w:val="28"/>
        </w:rPr>
        <w:t>n</w:t>
      </w:r>
      <w:r>
        <w:rPr>
          <w:rFonts w:hint="default" w:ascii="Times New Roman" w:hAnsi="Times New Roman" w:cs="Times New Roman"/>
          <w:spacing w:val="14"/>
          <w:sz w:val="28"/>
          <w:szCs w:val="28"/>
        </w:rPr>
        <w:t xml:space="preserve"> </w:t>
      </w:r>
      <w:r>
        <w:rPr>
          <w:rFonts w:hint="default" w:ascii="Times New Roman" w:hAnsi="Times New Roman" w:cs="Times New Roman"/>
          <w:w w:val="99"/>
          <w:sz w:val="28"/>
          <w:szCs w:val="28"/>
        </w:rPr>
        <w:t>sẽ</w:t>
      </w:r>
      <w:r>
        <w:rPr>
          <w:rFonts w:hint="default" w:ascii="Times New Roman" w:hAnsi="Times New Roman" w:cs="Times New Roman"/>
          <w:spacing w:val="15"/>
          <w:sz w:val="28"/>
          <w:szCs w:val="28"/>
        </w:rPr>
        <w:t xml:space="preserve"> </w:t>
      </w:r>
      <w:r>
        <w:rPr>
          <w:rFonts w:hint="default" w:ascii="Times New Roman" w:hAnsi="Times New Roman" w:cs="Times New Roman"/>
          <w:spacing w:val="-3"/>
          <w:w w:val="99"/>
          <w:sz w:val="28"/>
          <w:szCs w:val="28"/>
        </w:rPr>
        <w:t>g</w:t>
      </w:r>
      <w:r>
        <w:rPr>
          <w:rFonts w:hint="default" w:ascii="Times New Roman" w:hAnsi="Times New Roman" w:cs="Times New Roman"/>
          <w:w w:val="99"/>
          <w:sz w:val="28"/>
          <w:szCs w:val="28"/>
        </w:rPr>
        <w:t>ọi</w:t>
      </w:r>
      <w:r>
        <w:rPr>
          <w:rFonts w:hint="default" w:ascii="Times New Roman" w:hAnsi="Times New Roman" w:cs="Times New Roman"/>
          <w:spacing w:val="14"/>
          <w:sz w:val="28"/>
          <w:szCs w:val="28"/>
        </w:rPr>
        <w:t xml:space="preserve"> </w:t>
      </w:r>
      <w:r>
        <w:rPr>
          <w:rFonts w:hint="default" w:ascii="Times New Roman" w:hAnsi="Times New Roman" w:cs="Times New Roman"/>
          <w:spacing w:val="-1"/>
          <w:w w:val="92"/>
          <w:sz w:val="28"/>
          <w:szCs w:val="28"/>
        </w:rPr>
        <w:t>D</w:t>
      </w:r>
      <w:r>
        <w:rPr>
          <w:rFonts w:hint="default" w:ascii="Times New Roman" w:hAnsi="Times New Roman" w:cs="Times New Roman"/>
          <w:spacing w:val="-1"/>
          <w:w w:val="101"/>
          <w:sz w:val="28"/>
          <w:szCs w:val="28"/>
        </w:rPr>
        <w:t>F</w:t>
      </w:r>
      <w:r>
        <w:rPr>
          <w:rFonts w:hint="default" w:ascii="Times New Roman" w:hAnsi="Times New Roman" w:cs="Times New Roman"/>
          <w:w w:val="94"/>
          <w:sz w:val="28"/>
          <w:szCs w:val="28"/>
        </w:rPr>
        <w:t>S</w:t>
      </w:r>
      <w:r>
        <w:rPr>
          <w:rFonts w:hint="default" w:ascii="Times New Roman" w:hAnsi="Times New Roman" w:cs="Times New Roman"/>
          <w:spacing w:val="1"/>
          <w:w w:val="93"/>
          <w:sz w:val="28"/>
          <w:szCs w:val="28"/>
        </w:rPr>
        <w:t>V</w:t>
      </w:r>
      <w:r>
        <w:rPr>
          <w:rFonts w:hint="default" w:ascii="Times New Roman" w:hAnsi="Times New Roman" w:cs="Times New Roman"/>
          <w:w w:val="108"/>
          <w:sz w:val="28"/>
          <w:szCs w:val="28"/>
        </w:rPr>
        <w:t>i</w:t>
      </w:r>
      <w:r>
        <w:rPr>
          <w:rFonts w:hint="default" w:ascii="Times New Roman" w:hAnsi="Times New Roman" w:cs="Times New Roman"/>
          <w:spacing w:val="-1"/>
          <w:w w:val="106"/>
          <w:sz w:val="28"/>
          <w:szCs w:val="28"/>
        </w:rPr>
        <w:t>s</w:t>
      </w:r>
      <w:r>
        <w:rPr>
          <w:rFonts w:hint="default" w:ascii="Times New Roman" w:hAnsi="Times New Roman" w:cs="Times New Roman"/>
          <w:w w:val="108"/>
          <w:sz w:val="28"/>
          <w:szCs w:val="28"/>
        </w:rPr>
        <w:t>i</w:t>
      </w:r>
      <w:r>
        <w:rPr>
          <w:rFonts w:hint="default" w:ascii="Times New Roman" w:hAnsi="Times New Roman" w:cs="Times New Roman"/>
          <w:spacing w:val="6"/>
          <w:w w:val="114"/>
          <w:sz w:val="28"/>
          <w:szCs w:val="28"/>
        </w:rPr>
        <w:t>t</w:t>
      </w:r>
      <w:r>
        <w:rPr>
          <w:rFonts w:hint="default" w:ascii="Times New Roman" w:hAnsi="Times New Roman" w:cs="Times New Roman"/>
          <w:spacing w:val="1"/>
          <w:w w:val="110"/>
          <w:position w:val="1"/>
          <w:sz w:val="28"/>
          <w:szCs w:val="28"/>
        </w:rPr>
        <w:t>(</w:t>
      </w:r>
      <w:r>
        <w:rPr>
          <w:rFonts w:hint="default" w:ascii="Times New Roman" w:hAnsi="Times New Roman" w:cs="Times New Roman"/>
          <w:spacing w:val="6"/>
          <w:w w:val="109"/>
          <w:sz w:val="28"/>
          <w:szCs w:val="28"/>
        </w:rPr>
        <w:t>v</w:t>
      </w:r>
      <w:r>
        <w:rPr>
          <w:rFonts w:hint="default" w:ascii="Times New Roman" w:hAnsi="Times New Roman" w:cs="Times New Roman"/>
          <w:w w:val="110"/>
          <w:position w:val="1"/>
          <w:sz w:val="28"/>
          <w:szCs w:val="28"/>
        </w:rPr>
        <w:t>)</w:t>
      </w:r>
      <w:r>
        <w:rPr>
          <w:rFonts w:hint="default" w:ascii="Times New Roman" w:hAnsi="Times New Roman" w:cs="Times New Roman"/>
          <w:spacing w:val="15"/>
          <w:position w:val="1"/>
          <w:sz w:val="28"/>
          <w:szCs w:val="28"/>
        </w:rPr>
        <w:t xml:space="preserve"> </w:t>
      </w:r>
      <w:r>
        <w:rPr>
          <w:rFonts w:hint="default" w:cs="Times New Roman"/>
          <w:w w:val="99"/>
          <w:sz w:val="28"/>
          <w:szCs w:val="28"/>
          <w:lang w:val="en-US"/>
        </w:rPr>
        <w:t>đ</w:t>
      </w:r>
      <w:r>
        <w:rPr>
          <w:rFonts w:hint="default" w:ascii="Times New Roman" w:hAnsi="Times New Roman" w:cs="Times New Roman"/>
          <w:w w:val="99"/>
          <w:sz w:val="28"/>
          <w:szCs w:val="28"/>
        </w:rPr>
        <w:t>ể</w:t>
      </w:r>
      <w:r>
        <w:rPr>
          <w:rFonts w:hint="default" w:ascii="Times New Roman" w:hAnsi="Times New Roman" w:cs="Times New Roman"/>
          <w:spacing w:val="13"/>
          <w:sz w:val="28"/>
          <w:szCs w:val="28"/>
        </w:rPr>
        <w:t xml:space="preserve"> </w:t>
      </w:r>
      <w:r>
        <w:rPr>
          <w:rFonts w:hint="default" w:cs="Times New Roman"/>
          <w:w w:val="99"/>
          <w:sz w:val="28"/>
          <w:szCs w:val="28"/>
          <w:lang w:val="en-US"/>
        </w:rPr>
        <w:t>đ</w:t>
      </w:r>
      <w:r>
        <w:rPr>
          <w:rFonts w:hint="default" w:ascii="Times New Roman" w:hAnsi="Times New Roman" w:cs="Times New Roman"/>
          <w:w w:val="99"/>
          <w:sz w:val="28"/>
          <w:szCs w:val="28"/>
        </w:rPr>
        <w:t>i</w:t>
      </w:r>
      <w:r>
        <w:rPr>
          <w:rFonts w:hint="default" w:ascii="Times New Roman" w:hAnsi="Times New Roman" w:cs="Times New Roman"/>
          <w:spacing w:val="15"/>
          <w:sz w:val="28"/>
          <w:szCs w:val="28"/>
        </w:rPr>
        <w:t xml:space="preserve"> </w:t>
      </w:r>
      <w:r>
        <w:rPr>
          <w:rFonts w:hint="default" w:ascii="Times New Roman" w:hAnsi="Times New Roman" w:cs="Times New Roman"/>
          <w:w w:val="99"/>
          <w:sz w:val="28"/>
          <w:szCs w:val="28"/>
        </w:rPr>
        <w:t>th</w:t>
      </w:r>
      <w:r>
        <w:rPr>
          <w:rFonts w:hint="default" w:ascii="Times New Roman" w:hAnsi="Times New Roman" w:cs="Times New Roman"/>
          <w:spacing w:val="-1"/>
          <w:w w:val="99"/>
          <w:sz w:val="28"/>
          <w:szCs w:val="28"/>
        </w:rPr>
        <w:t>ă</w:t>
      </w:r>
      <w:r>
        <w:rPr>
          <w:rFonts w:hint="default" w:ascii="Times New Roman" w:hAnsi="Times New Roman" w:cs="Times New Roman"/>
          <w:w w:val="99"/>
          <w:sz w:val="28"/>
          <w:szCs w:val="28"/>
        </w:rPr>
        <w:t>m</w:t>
      </w:r>
      <w:r>
        <w:rPr>
          <w:rFonts w:hint="default" w:ascii="Times New Roman" w:hAnsi="Times New Roman" w:cs="Times New Roman"/>
          <w:spacing w:val="17"/>
          <w:sz w:val="28"/>
          <w:szCs w:val="28"/>
        </w:rPr>
        <w:t xml:space="preserve"> </w:t>
      </w:r>
      <w:r>
        <w:rPr>
          <w:rFonts w:hint="default" w:ascii="Times New Roman" w:hAnsi="Times New Roman" w:cs="Times New Roman"/>
          <w:w w:val="109"/>
          <w:sz w:val="28"/>
          <w:szCs w:val="28"/>
        </w:rPr>
        <w:t>v</w:t>
      </w:r>
      <w:r>
        <w:rPr>
          <w:rFonts w:hint="default" w:ascii="Times New Roman" w:hAnsi="Times New Roman" w:cs="Times New Roman"/>
          <w:spacing w:val="22"/>
          <w:sz w:val="28"/>
          <w:szCs w:val="28"/>
        </w:rPr>
        <w:t xml:space="preserve"> </w:t>
      </w:r>
      <w:r>
        <w:rPr>
          <w:rFonts w:hint="default" w:ascii="Times New Roman" w:hAnsi="Times New Roman" w:cs="Times New Roman"/>
          <w:w w:val="99"/>
          <w:sz w:val="28"/>
          <w:szCs w:val="28"/>
        </w:rPr>
        <w:t>s</w:t>
      </w:r>
      <w:r>
        <w:rPr>
          <w:rFonts w:hint="default" w:ascii="Times New Roman" w:hAnsi="Times New Roman" w:cs="Times New Roman"/>
          <w:spacing w:val="-1"/>
          <w:w w:val="99"/>
          <w:sz w:val="28"/>
          <w:szCs w:val="28"/>
        </w:rPr>
        <w:t>a</w:t>
      </w:r>
      <w:r>
        <w:rPr>
          <w:rFonts w:hint="default" w:ascii="Times New Roman" w:hAnsi="Times New Roman" w:cs="Times New Roman"/>
          <w:w w:val="99"/>
          <w:sz w:val="28"/>
          <w:szCs w:val="28"/>
        </w:rPr>
        <w:t>u</w:t>
      </w:r>
      <w:r>
        <w:rPr>
          <w:rFonts w:hint="default" w:ascii="Times New Roman" w:hAnsi="Times New Roman" w:cs="Times New Roman"/>
          <w:spacing w:val="14"/>
          <w:sz w:val="28"/>
          <w:szCs w:val="28"/>
        </w:rPr>
        <w:t xml:space="preserve"> </w:t>
      </w:r>
      <w:r>
        <w:rPr>
          <w:rFonts w:hint="default" w:cs="Times New Roman"/>
          <w:w w:val="99"/>
          <w:sz w:val="28"/>
          <w:szCs w:val="28"/>
          <w:lang w:val="en-US"/>
        </w:rPr>
        <w:t>đ</w:t>
      </w:r>
      <w:r>
        <w:rPr>
          <w:rFonts w:hint="default" w:ascii="Times New Roman" w:hAnsi="Times New Roman" w:cs="Times New Roman"/>
          <w:w w:val="99"/>
          <w:sz w:val="28"/>
          <w:szCs w:val="28"/>
        </w:rPr>
        <w:t>ó</w:t>
      </w:r>
      <w:r>
        <w:rPr>
          <w:rFonts w:hint="default" w:ascii="Times New Roman" w:hAnsi="Times New Roman" w:cs="Times New Roman"/>
          <w:spacing w:val="14"/>
          <w:sz w:val="28"/>
          <w:szCs w:val="28"/>
        </w:rPr>
        <w:t xml:space="preserve"> </w:t>
      </w:r>
      <w:r>
        <w:rPr>
          <w:rFonts w:hint="default" w:ascii="Times New Roman" w:hAnsi="Times New Roman" w:cs="Times New Roman"/>
          <w:spacing w:val="-1"/>
          <w:w w:val="99"/>
          <w:sz w:val="28"/>
          <w:szCs w:val="28"/>
        </w:rPr>
        <w:t>cự</w:t>
      </w:r>
      <w:r>
        <w:rPr>
          <w:rFonts w:hint="default" w:ascii="Times New Roman" w:hAnsi="Times New Roman" w:cs="Times New Roman"/>
          <w:w w:val="99"/>
          <w:sz w:val="28"/>
          <w:szCs w:val="28"/>
        </w:rPr>
        <w:t>c</w:t>
      </w:r>
      <w:r>
        <w:rPr>
          <w:rFonts w:hint="default" w:ascii="Times New Roman" w:hAnsi="Times New Roman" w:cs="Times New Roman"/>
          <w:spacing w:val="13"/>
          <w:sz w:val="28"/>
          <w:szCs w:val="28"/>
        </w:rPr>
        <w:t xml:space="preserve"> </w:t>
      </w:r>
      <w:r>
        <w:rPr>
          <w:rFonts w:hint="default" w:ascii="Times New Roman" w:hAnsi="Times New Roman" w:cs="Times New Roman"/>
          <w:w w:val="99"/>
          <w:sz w:val="28"/>
          <w:szCs w:val="28"/>
        </w:rPr>
        <w:t>ti</w:t>
      </w:r>
      <w:r>
        <w:rPr>
          <w:rFonts w:hint="default" w:ascii="Times New Roman" w:hAnsi="Times New Roman" w:cs="Times New Roman"/>
          <w:spacing w:val="-1"/>
          <w:w w:val="99"/>
          <w:sz w:val="28"/>
          <w:szCs w:val="28"/>
        </w:rPr>
        <w:t>ể</w:t>
      </w:r>
      <w:r>
        <w:rPr>
          <w:rFonts w:hint="default" w:ascii="Times New Roman" w:hAnsi="Times New Roman" w:cs="Times New Roman"/>
          <w:w w:val="99"/>
          <w:sz w:val="28"/>
          <w:szCs w:val="28"/>
        </w:rPr>
        <w:t>u</w:t>
      </w:r>
      <w:r>
        <w:rPr>
          <w:rFonts w:hint="default" w:ascii="Times New Roman" w:hAnsi="Times New Roman" w:cs="Times New Roman"/>
          <w:spacing w:val="14"/>
          <w:sz w:val="28"/>
          <w:szCs w:val="28"/>
        </w:rPr>
        <w:t xml:space="preserve"> </w:t>
      </w:r>
      <w:r>
        <w:rPr>
          <w:rFonts w:hint="default" w:ascii="Times New Roman" w:hAnsi="Times New Roman" w:cs="Times New Roman"/>
          <w:w w:val="99"/>
          <w:sz w:val="28"/>
          <w:szCs w:val="28"/>
        </w:rPr>
        <w:t>h</w:t>
      </w:r>
      <w:r>
        <w:rPr>
          <w:rFonts w:hint="default" w:ascii="Times New Roman" w:hAnsi="Times New Roman" w:cs="Times New Roman"/>
          <w:spacing w:val="2"/>
          <w:w w:val="99"/>
          <w:sz w:val="28"/>
          <w:szCs w:val="28"/>
        </w:rPr>
        <w:t>o</w:t>
      </w:r>
      <w:r>
        <w:rPr>
          <w:rFonts w:hint="default" w:ascii="Times New Roman" w:hAnsi="Times New Roman" w:cs="Times New Roman"/>
          <w:w w:val="99"/>
          <w:sz w:val="28"/>
          <w:szCs w:val="28"/>
        </w:rPr>
        <w:t>á</w:t>
      </w:r>
      <w:r>
        <w:rPr>
          <w:rFonts w:hint="default" w:ascii="Times New Roman" w:hAnsi="Times New Roman" w:cs="Times New Roman"/>
          <w:spacing w:val="15"/>
          <w:sz w:val="28"/>
          <w:szCs w:val="28"/>
        </w:rPr>
        <w:t xml:space="preserve"> </w:t>
      </w:r>
      <w:r>
        <w:rPr>
          <w:rFonts w:hint="default" w:ascii="Times New Roman" w:hAnsi="Times New Roman" w:cs="Times New Roman"/>
          <w:spacing w:val="-1"/>
          <w:w w:val="88"/>
          <w:sz w:val="28"/>
          <w:szCs w:val="28"/>
        </w:rPr>
        <w:t>L</w:t>
      </w:r>
      <w:r>
        <w:rPr>
          <w:rFonts w:hint="default" w:ascii="Times New Roman" w:hAnsi="Times New Roman" w:cs="Times New Roman"/>
          <w:spacing w:val="-1"/>
          <w:w w:val="98"/>
          <w:sz w:val="28"/>
          <w:szCs w:val="28"/>
        </w:rPr>
        <w:t>o</w:t>
      </w:r>
      <w:r>
        <w:rPr>
          <w:rFonts w:hint="default" w:ascii="Times New Roman" w:hAnsi="Times New Roman" w:cs="Times New Roman"/>
          <w:spacing w:val="7"/>
          <w:w w:val="100"/>
          <w:sz w:val="28"/>
          <w:szCs w:val="28"/>
        </w:rPr>
        <w:t>w</w:t>
      </w:r>
      <w:r>
        <w:rPr>
          <w:rFonts w:hint="default" w:ascii="Times New Roman" w:hAnsi="Times New Roman" w:cs="Times New Roman"/>
          <w:w w:val="93"/>
          <w:position w:val="1"/>
          <w:sz w:val="28"/>
          <w:szCs w:val="28"/>
        </w:rPr>
        <w:t>[</w:t>
      </w:r>
      <w:r>
        <w:rPr>
          <w:rFonts w:hint="default" w:ascii="Times New Roman" w:hAnsi="Times New Roman" w:cs="Times New Roman"/>
          <w:spacing w:val="6"/>
          <w:w w:val="99"/>
          <w:sz w:val="28"/>
          <w:szCs w:val="28"/>
        </w:rPr>
        <w:t>u</w:t>
      </w:r>
      <w:r>
        <w:rPr>
          <w:rFonts w:hint="default" w:ascii="Times New Roman" w:hAnsi="Times New Roman" w:cs="Times New Roman"/>
          <w:w w:val="93"/>
          <w:position w:val="1"/>
          <w:sz w:val="28"/>
          <w:szCs w:val="28"/>
        </w:rPr>
        <w:t>]</w:t>
      </w:r>
      <w:r>
        <w:rPr>
          <w:rFonts w:hint="default" w:ascii="Times New Roman" w:hAnsi="Times New Roman" w:cs="Times New Roman"/>
          <w:spacing w:val="16"/>
          <w:position w:val="1"/>
          <w:sz w:val="28"/>
          <w:szCs w:val="28"/>
        </w:rPr>
        <w:t xml:space="preserve"> </w:t>
      </w:r>
      <w:r>
        <w:rPr>
          <w:rFonts w:hint="default" w:ascii="Times New Roman" w:hAnsi="Times New Roman" w:cs="Times New Roman"/>
          <w:w w:val="99"/>
          <w:sz w:val="28"/>
          <w:szCs w:val="28"/>
        </w:rPr>
        <w:t>th</w:t>
      </w:r>
      <w:r>
        <w:rPr>
          <w:rFonts w:hint="default" w:ascii="Times New Roman" w:hAnsi="Times New Roman" w:cs="Times New Roman"/>
          <w:spacing w:val="-1"/>
          <w:w w:val="99"/>
          <w:sz w:val="28"/>
          <w:szCs w:val="28"/>
        </w:rPr>
        <w:t>e</w:t>
      </w:r>
      <w:r>
        <w:rPr>
          <w:rFonts w:hint="default" w:ascii="Times New Roman" w:hAnsi="Times New Roman" w:cs="Times New Roman"/>
          <w:w w:val="99"/>
          <w:sz w:val="28"/>
          <w:szCs w:val="28"/>
        </w:rPr>
        <w:t>o</w:t>
      </w:r>
      <w:r>
        <w:rPr>
          <w:rFonts w:hint="default" w:ascii="Times New Roman" w:hAnsi="Times New Roman" w:cs="Times New Roman"/>
          <w:spacing w:val="14"/>
          <w:sz w:val="28"/>
          <w:szCs w:val="28"/>
        </w:rPr>
        <w:t xml:space="preserve"> </w:t>
      </w:r>
      <w:r>
        <w:rPr>
          <w:rFonts w:hint="default" w:ascii="Times New Roman" w:hAnsi="Times New Roman" w:cs="Times New Roman"/>
          <w:spacing w:val="-1"/>
          <w:w w:val="88"/>
          <w:sz w:val="28"/>
          <w:szCs w:val="28"/>
        </w:rPr>
        <w:t>L</w:t>
      </w:r>
      <w:r>
        <w:rPr>
          <w:rFonts w:hint="default" w:ascii="Times New Roman" w:hAnsi="Times New Roman" w:cs="Times New Roman"/>
          <w:spacing w:val="-1"/>
          <w:w w:val="98"/>
          <w:sz w:val="28"/>
          <w:szCs w:val="28"/>
        </w:rPr>
        <w:t>o</w:t>
      </w:r>
      <w:r>
        <w:rPr>
          <w:rFonts w:hint="default" w:ascii="Times New Roman" w:hAnsi="Times New Roman" w:cs="Times New Roman"/>
          <w:spacing w:val="9"/>
          <w:w w:val="100"/>
          <w:sz w:val="28"/>
          <w:szCs w:val="28"/>
        </w:rPr>
        <w:t>w</w:t>
      </w:r>
      <w:r>
        <w:rPr>
          <w:rFonts w:hint="default" w:ascii="Times New Roman" w:hAnsi="Times New Roman" w:cs="Times New Roman"/>
          <w:w w:val="93"/>
          <w:position w:val="1"/>
          <w:sz w:val="28"/>
          <w:szCs w:val="28"/>
        </w:rPr>
        <w:t>[</w:t>
      </w:r>
      <w:r>
        <w:rPr>
          <w:rFonts w:hint="default" w:ascii="Times New Roman" w:hAnsi="Times New Roman" w:cs="Times New Roman"/>
          <w:spacing w:val="6"/>
          <w:w w:val="109"/>
          <w:sz w:val="28"/>
          <w:szCs w:val="28"/>
        </w:rPr>
        <w:t>v</w:t>
      </w:r>
      <w:r>
        <w:rPr>
          <w:rFonts w:hint="default" w:ascii="Times New Roman" w:hAnsi="Times New Roman" w:cs="Times New Roman"/>
          <w:w w:val="93"/>
          <w:position w:val="1"/>
          <w:sz w:val="28"/>
          <w:szCs w:val="28"/>
        </w:rPr>
        <w:t>]</w:t>
      </w:r>
      <w:r>
        <w:rPr>
          <w:rFonts w:hint="default" w:ascii="Times New Roman" w:hAnsi="Times New Roman" w:cs="Times New Roman"/>
          <w:w w:val="99"/>
          <w:sz w:val="28"/>
          <w:szCs w:val="28"/>
        </w:rPr>
        <w:t xml:space="preserve">. </w:t>
      </w:r>
      <w:r>
        <w:rPr>
          <w:rFonts w:hint="default" w:ascii="Times New Roman" w:hAnsi="Times New Roman" w:cs="Times New Roman"/>
          <w:spacing w:val="-1"/>
          <w:w w:val="99"/>
          <w:sz w:val="28"/>
          <w:szCs w:val="28"/>
        </w:rPr>
        <w:t>Tạ</w:t>
      </w:r>
      <w:r>
        <w:rPr>
          <w:rFonts w:hint="default" w:ascii="Times New Roman" w:hAnsi="Times New Roman" w:cs="Times New Roman"/>
          <w:w w:val="99"/>
          <w:sz w:val="28"/>
          <w:szCs w:val="28"/>
        </w:rPr>
        <w:t>i</w:t>
      </w:r>
      <w:r>
        <w:rPr>
          <w:rFonts w:hint="default" w:ascii="Times New Roman" w:hAnsi="Times New Roman" w:cs="Times New Roman"/>
          <w:spacing w:val="22"/>
          <w:sz w:val="28"/>
          <w:szCs w:val="28"/>
        </w:rPr>
        <w:t xml:space="preserve"> </w:t>
      </w:r>
      <w:r>
        <w:rPr>
          <w:rFonts w:hint="default" w:ascii="Times New Roman" w:hAnsi="Times New Roman" w:cs="Times New Roman"/>
          <w:w w:val="99"/>
          <w:sz w:val="28"/>
          <w:szCs w:val="28"/>
        </w:rPr>
        <w:t>thời</w:t>
      </w:r>
      <w:r>
        <w:rPr>
          <w:rFonts w:hint="default" w:ascii="Times New Roman" w:hAnsi="Times New Roman" w:cs="Times New Roman"/>
          <w:spacing w:val="22"/>
          <w:sz w:val="28"/>
          <w:szCs w:val="28"/>
        </w:rPr>
        <w:t xml:space="preserve"> </w:t>
      </w:r>
      <w:r>
        <w:rPr>
          <w:rFonts w:hint="default" w:cs="Times New Roman"/>
          <w:w w:val="99"/>
          <w:sz w:val="28"/>
          <w:szCs w:val="28"/>
          <w:lang w:val="en-US"/>
        </w:rPr>
        <w:t>đ</w:t>
      </w:r>
      <w:r>
        <w:rPr>
          <w:rFonts w:hint="default" w:ascii="Times New Roman" w:hAnsi="Times New Roman" w:cs="Times New Roman"/>
          <w:w w:val="99"/>
          <w:sz w:val="28"/>
          <w:szCs w:val="28"/>
        </w:rPr>
        <w:t>i</w:t>
      </w:r>
      <w:r>
        <w:rPr>
          <w:rFonts w:hint="default" w:ascii="Times New Roman" w:hAnsi="Times New Roman" w:cs="Times New Roman"/>
          <w:spacing w:val="-1"/>
          <w:w w:val="99"/>
          <w:sz w:val="28"/>
          <w:szCs w:val="28"/>
        </w:rPr>
        <w:t>ể</w:t>
      </w:r>
      <w:r>
        <w:rPr>
          <w:rFonts w:hint="default" w:ascii="Times New Roman" w:hAnsi="Times New Roman" w:cs="Times New Roman"/>
          <w:w w:val="99"/>
          <w:sz w:val="28"/>
          <w:szCs w:val="28"/>
        </w:rPr>
        <w:t>m</w:t>
      </w:r>
      <w:r>
        <w:rPr>
          <w:rFonts w:hint="default" w:ascii="Times New Roman" w:hAnsi="Times New Roman" w:cs="Times New Roman"/>
          <w:spacing w:val="22"/>
          <w:sz w:val="28"/>
          <w:szCs w:val="28"/>
        </w:rPr>
        <w:t xml:space="preserve"> </w:t>
      </w:r>
      <w:r>
        <w:rPr>
          <w:rFonts w:hint="default" w:ascii="Times New Roman" w:hAnsi="Times New Roman" w:cs="Times New Roman"/>
          <w:w w:val="99"/>
          <w:sz w:val="28"/>
          <w:szCs w:val="28"/>
        </w:rPr>
        <w:t>n</w:t>
      </w:r>
      <w:r>
        <w:rPr>
          <w:rFonts w:hint="default" w:ascii="Times New Roman" w:hAnsi="Times New Roman" w:cs="Times New Roman"/>
          <w:spacing w:val="3"/>
          <w:w w:val="99"/>
          <w:sz w:val="28"/>
          <w:szCs w:val="28"/>
        </w:rPr>
        <w:t>à</w:t>
      </w:r>
      <w:r>
        <w:rPr>
          <w:rFonts w:hint="default" w:ascii="Times New Roman" w:hAnsi="Times New Roman" w:cs="Times New Roman"/>
          <w:spacing w:val="-5"/>
          <w:w w:val="99"/>
          <w:sz w:val="28"/>
          <w:szCs w:val="28"/>
        </w:rPr>
        <w:t>y</w:t>
      </w:r>
      <w:r>
        <w:rPr>
          <w:rFonts w:hint="default" w:ascii="Times New Roman" w:hAnsi="Times New Roman" w:cs="Times New Roman"/>
          <w:w w:val="99"/>
          <w:sz w:val="28"/>
          <w:szCs w:val="28"/>
        </w:rPr>
        <w:t>,</w:t>
      </w:r>
      <w:r>
        <w:rPr>
          <w:rFonts w:hint="default" w:ascii="Times New Roman" w:hAnsi="Times New Roman" w:cs="Times New Roman"/>
          <w:spacing w:val="21"/>
          <w:sz w:val="28"/>
          <w:szCs w:val="28"/>
        </w:rPr>
        <w:t xml:space="preserve"> </w:t>
      </w:r>
      <w:r>
        <w:rPr>
          <w:rFonts w:hint="default" w:ascii="Times New Roman" w:hAnsi="Times New Roman" w:cs="Times New Roman"/>
          <w:spacing w:val="2"/>
          <w:w w:val="99"/>
          <w:sz w:val="28"/>
          <w:szCs w:val="28"/>
        </w:rPr>
        <w:t>n</w:t>
      </w:r>
      <w:r>
        <w:rPr>
          <w:rFonts w:hint="default" w:ascii="Times New Roman" w:hAnsi="Times New Roman" w:cs="Times New Roman"/>
          <w:spacing w:val="-1"/>
          <w:w w:val="99"/>
          <w:sz w:val="28"/>
          <w:szCs w:val="28"/>
        </w:rPr>
        <w:t>ế</w:t>
      </w:r>
      <w:r>
        <w:rPr>
          <w:rFonts w:hint="default" w:ascii="Times New Roman" w:hAnsi="Times New Roman" w:cs="Times New Roman"/>
          <w:w w:val="99"/>
          <w:sz w:val="28"/>
          <w:szCs w:val="28"/>
        </w:rPr>
        <w:t>u</w:t>
      </w:r>
      <w:r>
        <w:rPr>
          <w:rFonts w:hint="default" w:ascii="Times New Roman" w:hAnsi="Times New Roman" w:cs="Times New Roman"/>
          <w:spacing w:val="23"/>
          <w:sz w:val="28"/>
          <w:szCs w:val="28"/>
        </w:rPr>
        <w:t xml:space="preserve"> </w:t>
      </w:r>
      <w:r>
        <w:rPr>
          <w:rFonts w:hint="default" w:ascii="Times New Roman" w:hAnsi="Times New Roman" w:cs="Times New Roman"/>
          <w:spacing w:val="-1"/>
          <w:w w:val="88"/>
          <w:sz w:val="28"/>
          <w:szCs w:val="28"/>
        </w:rPr>
        <w:t>L</w:t>
      </w:r>
      <w:r>
        <w:rPr>
          <w:rFonts w:hint="default" w:ascii="Times New Roman" w:hAnsi="Times New Roman" w:cs="Times New Roman"/>
          <w:spacing w:val="-1"/>
          <w:w w:val="98"/>
          <w:sz w:val="28"/>
          <w:szCs w:val="28"/>
        </w:rPr>
        <w:t>o</w:t>
      </w:r>
      <w:r>
        <w:rPr>
          <w:rFonts w:hint="default" w:ascii="Times New Roman" w:hAnsi="Times New Roman" w:cs="Times New Roman"/>
          <w:spacing w:val="9"/>
          <w:w w:val="100"/>
          <w:sz w:val="28"/>
          <w:szCs w:val="28"/>
        </w:rPr>
        <w:t>w</w:t>
      </w:r>
      <w:r>
        <w:rPr>
          <w:rFonts w:hint="default" w:ascii="Times New Roman" w:hAnsi="Times New Roman" w:cs="Times New Roman"/>
          <w:w w:val="93"/>
          <w:position w:val="1"/>
          <w:sz w:val="28"/>
          <w:szCs w:val="28"/>
        </w:rPr>
        <w:t>[</w:t>
      </w:r>
      <w:r>
        <w:rPr>
          <w:rFonts w:hint="default" w:ascii="Times New Roman" w:hAnsi="Times New Roman" w:cs="Times New Roman"/>
          <w:spacing w:val="6"/>
          <w:w w:val="109"/>
          <w:sz w:val="28"/>
          <w:szCs w:val="28"/>
        </w:rPr>
        <w:t>v</w:t>
      </w:r>
      <w:r>
        <w:rPr>
          <w:rFonts w:hint="default" w:ascii="Times New Roman" w:hAnsi="Times New Roman" w:cs="Times New Roman"/>
          <w:w w:val="93"/>
          <w:position w:val="1"/>
          <w:sz w:val="28"/>
          <w:szCs w:val="28"/>
        </w:rPr>
        <w:t>]</w:t>
      </w:r>
      <w:r>
        <w:rPr>
          <w:rFonts w:hint="default" w:ascii="Times New Roman" w:hAnsi="Times New Roman" w:cs="Times New Roman"/>
          <w:spacing w:val="9"/>
          <w:position w:val="1"/>
          <w:sz w:val="28"/>
          <w:szCs w:val="28"/>
        </w:rPr>
        <w:t xml:space="preserve"> </w:t>
      </w:r>
      <w:r>
        <w:rPr>
          <w:rFonts w:hint="default" w:ascii="Times New Roman" w:hAnsi="Times New Roman" w:cs="Times New Roman"/>
          <w:w w:val="116"/>
          <w:sz w:val="28"/>
          <w:szCs w:val="28"/>
        </w:rPr>
        <w:t>≤</w:t>
      </w:r>
      <w:r>
        <w:rPr>
          <w:rFonts w:hint="default" w:ascii="Times New Roman" w:hAnsi="Times New Roman" w:cs="Times New Roman"/>
          <w:spacing w:val="7"/>
          <w:sz w:val="28"/>
          <w:szCs w:val="28"/>
        </w:rPr>
        <w:t xml:space="preserve"> </w:t>
      </w:r>
      <w:r>
        <w:rPr>
          <w:rFonts w:hint="default" w:ascii="Times New Roman" w:hAnsi="Times New Roman" w:cs="Times New Roman"/>
          <w:spacing w:val="-1"/>
          <w:w w:val="95"/>
          <w:sz w:val="28"/>
          <w:szCs w:val="28"/>
        </w:rPr>
        <w:t>N</w:t>
      </w:r>
      <w:r>
        <w:rPr>
          <w:rFonts w:hint="default" w:ascii="Times New Roman" w:hAnsi="Times New Roman" w:cs="Times New Roman"/>
          <w:spacing w:val="-1"/>
          <w:w w:val="99"/>
          <w:sz w:val="28"/>
          <w:szCs w:val="28"/>
        </w:rPr>
        <w:t>u</w:t>
      </w:r>
      <w:r>
        <w:rPr>
          <w:rFonts w:hint="default" w:ascii="Times New Roman" w:hAnsi="Times New Roman" w:cs="Times New Roman"/>
          <w:smallCaps/>
          <w:w w:val="136"/>
          <w:sz w:val="28"/>
          <w:szCs w:val="28"/>
        </w:rPr>
        <w:t>n</w:t>
      </w:r>
      <w:r>
        <w:rPr>
          <w:rFonts w:hint="default" w:ascii="Times New Roman" w:hAnsi="Times New Roman" w:cs="Times New Roman"/>
          <w:smallCaps w:val="0"/>
          <w:w w:val="96"/>
          <w:sz w:val="28"/>
          <w:szCs w:val="28"/>
        </w:rPr>
        <w:t>b</w:t>
      </w:r>
      <w:r>
        <w:rPr>
          <w:rFonts w:hint="default" w:ascii="Times New Roman" w:hAnsi="Times New Roman" w:cs="Times New Roman"/>
          <w:smallCaps w:val="0"/>
          <w:w w:val="102"/>
          <w:sz w:val="28"/>
          <w:szCs w:val="28"/>
        </w:rPr>
        <w:t>e</w:t>
      </w:r>
      <w:r>
        <w:rPr>
          <w:rFonts w:hint="default" w:ascii="Times New Roman" w:hAnsi="Times New Roman" w:cs="Times New Roman"/>
          <w:smallCaps w:val="0"/>
          <w:spacing w:val="6"/>
          <w:w w:val="116"/>
          <w:sz w:val="28"/>
          <w:szCs w:val="28"/>
        </w:rPr>
        <w:t>r</w:t>
      </w:r>
      <w:r>
        <w:rPr>
          <w:rFonts w:hint="default" w:ascii="Times New Roman" w:hAnsi="Times New Roman" w:cs="Times New Roman"/>
          <w:smallCaps w:val="0"/>
          <w:w w:val="93"/>
          <w:position w:val="1"/>
          <w:sz w:val="28"/>
          <w:szCs w:val="28"/>
        </w:rPr>
        <w:t>[</w:t>
      </w:r>
      <w:r>
        <w:rPr>
          <w:rFonts w:hint="default" w:ascii="Times New Roman" w:hAnsi="Times New Roman" w:cs="Times New Roman"/>
          <w:smallCaps w:val="0"/>
          <w:spacing w:val="6"/>
          <w:w w:val="99"/>
          <w:sz w:val="28"/>
          <w:szCs w:val="28"/>
        </w:rPr>
        <w:t>u</w:t>
      </w:r>
      <w:r>
        <w:rPr>
          <w:rFonts w:hint="default" w:ascii="Times New Roman" w:hAnsi="Times New Roman" w:cs="Times New Roman"/>
          <w:smallCaps w:val="0"/>
          <w:w w:val="93"/>
          <w:position w:val="1"/>
          <w:sz w:val="28"/>
          <w:szCs w:val="28"/>
        </w:rPr>
        <w:t>]</w:t>
      </w:r>
      <w:r>
        <w:rPr>
          <w:rFonts w:hint="default" w:ascii="Times New Roman" w:hAnsi="Times New Roman" w:cs="Times New Roman"/>
          <w:smallCaps w:val="0"/>
          <w:spacing w:val="-6"/>
          <w:position w:val="1"/>
          <w:sz w:val="28"/>
          <w:szCs w:val="28"/>
        </w:rPr>
        <w:t xml:space="preserve"> </w:t>
      </w:r>
      <w:r>
        <w:rPr>
          <w:rFonts w:hint="default" w:ascii="Times New Roman" w:hAnsi="Times New Roman" w:cs="Times New Roman"/>
          <w:smallCaps w:val="0"/>
          <w:w w:val="99"/>
          <w:sz w:val="28"/>
          <w:szCs w:val="28"/>
        </w:rPr>
        <w:t>thì</w:t>
      </w:r>
      <w:r>
        <w:rPr>
          <w:rFonts w:hint="default" w:ascii="Times New Roman" w:hAnsi="Times New Roman" w:cs="Times New Roman"/>
          <w:smallCaps w:val="0"/>
          <w:spacing w:val="22"/>
          <w:sz w:val="28"/>
          <w:szCs w:val="28"/>
        </w:rPr>
        <w:t xml:space="preserve"> </w:t>
      </w:r>
      <w:r>
        <w:rPr>
          <w:rFonts w:hint="default" w:ascii="Times New Roman" w:hAnsi="Times New Roman" w:cs="Times New Roman"/>
          <w:smallCaps w:val="0"/>
          <w:w w:val="99"/>
          <w:sz w:val="28"/>
          <w:szCs w:val="28"/>
        </w:rPr>
        <w:t>ho</w:t>
      </w:r>
      <w:r>
        <w:rPr>
          <w:rFonts w:hint="default" w:ascii="Times New Roman" w:hAnsi="Times New Roman" w:cs="Times New Roman"/>
          <w:smallCaps w:val="0"/>
          <w:spacing w:val="-1"/>
          <w:w w:val="99"/>
          <w:sz w:val="28"/>
          <w:szCs w:val="28"/>
        </w:rPr>
        <w:t>ặ</w:t>
      </w:r>
      <w:r>
        <w:rPr>
          <w:rFonts w:hint="default" w:ascii="Times New Roman" w:hAnsi="Times New Roman" w:cs="Times New Roman"/>
          <w:smallCaps w:val="0"/>
          <w:w w:val="99"/>
          <w:sz w:val="28"/>
          <w:szCs w:val="28"/>
        </w:rPr>
        <w:t>c</w:t>
      </w:r>
      <w:r>
        <w:rPr>
          <w:rFonts w:hint="default" w:ascii="Times New Roman" w:hAnsi="Times New Roman" w:cs="Times New Roman"/>
          <w:smallCaps w:val="0"/>
          <w:spacing w:val="23"/>
          <w:sz w:val="28"/>
          <w:szCs w:val="28"/>
        </w:rPr>
        <w:t xml:space="preserve"> </w:t>
      </w:r>
      <w:r>
        <w:rPr>
          <w:rFonts w:hint="default" w:ascii="Times New Roman" w:hAnsi="Times New Roman" w:cs="Times New Roman"/>
          <w:smallCaps w:val="0"/>
          <w:w w:val="99"/>
          <w:sz w:val="28"/>
          <w:szCs w:val="28"/>
        </w:rPr>
        <w:t>u</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28"/>
          <w:sz w:val="28"/>
          <w:szCs w:val="28"/>
        </w:rPr>
        <w:t xml:space="preserve"> </w:t>
      </w:r>
      <w:r>
        <w:rPr>
          <w:rFonts w:hint="default" w:ascii="Times New Roman" w:hAnsi="Times New Roman" w:cs="Times New Roman"/>
          <w:smallCaps w:val="0"/>
          <w:w w:val="99"/>
          <w:sz w:val="28"/>
          <w:szCs w:val="28"/>
        </w:rPr>
        <w:t>là</w:t>
      </w:r>
      <w:r>
        <w:rPr>
          <w:rFonts w:hint="default" w:ascii="Times New Roman" w:hAnsi="Times New Roman" w:cs="Times New Roman"/>
          <w:smallCaps w:val="0"/>
          <w:spacing w:val="20"/>
          <w:sz w:val="28"/>
          <w:szCs w:val="28"/>
        </w:rPr>
        <w:t xml:space="preserve"> </w:t>
      </w:r>
      <w:r>
        <w:rPr>
          <w:rFonts w:hint="default" w:ascii="Times New Roman" w:hAnsi="Times New Roman" w:cs="Times New Roman"/>
          <w:smallCaps w:val="0"/>
          <w:w w:val="99"/>
          <w:sz w:val="28"/>
          <w:szCs w:val="28"/>
        </w:rPr>
        <w:t>khớp</w:t>
      </w:r>
      <w:r>
        <w:rPr>
          <w:rFonts w:hint="default" w:ascii="Times New Roman" w:hAnsi="Times New Roman" w:cs="Times New Roman"/>
          <w:smallCaps w:val="0"/>
          <w:spacing w:val="21"/>
          <w:sz w:val="28"/>
          <w:szCs w:val="28"/>
        </w:rPr>
        <w:t xml:space="preserve"> </w:t>
      </w:r>
      <w:r>
        <w:rPr>
          <w:rFonts w:hint="default" w:ascii="Times New Roman" w:hAnsi="Times New Roman" w:cs="Times New Roman"/>
          <w:smallCaps w:val="0"/>
          <w:w w:val="99"/>
          <w:sz w:val="28"/>
          <w:szCs w:val="28"/>
        </w:rPr>
        <w:t>h</w:t>
      </w:r>
      <w:r>
        <w:rPr>
          <w:rFonts w:hint="default" w:ascii="Times New Roman" w:hAnsi="Times New Roman" w:cs="Times New Roman"/>
          <w:smallCaps w:val="0"/>
          <w:spacing w:val="2"/>
          <w:w w:val="99"/>
          <w:sz w:val="28"/>
          <w:szCs w:val="28"/>
        </w:rPr>
        <w:t>o</w:t>
      </w:r>
      <w:r>
        <w:rPr>
          <w:rFonts w:hint="default" w:ascii="Times New Roman" w:hAnsi="Times New Roman" w:cs="Times New Roman"/>
          <w:smallCaps w:val="0"/>
          <w:spacing w:val="-1"/>
          <w:w w:val="99"/>
          <w:sz w:val="28"/>
          <w:szCs w:val="28"/>
        </w:rPr>
        <w:t>ặ</w:t>
      </w:r>
      <w:r>
        <w:rPr>
          <w:rFonts w:hint="default" w:ascii="Times New Roman" w:hAnsi="Times New Roman" w:cs="Times New Roman"/>
          <w:smallCaps w:val="0"/>
          <w:w w:val="99"/>
          <w:sz w:val="28"/>
          <w:szCs w:val="28"/>
        </w:rPr>
        <w:t>c</w:t>
      </w:r>
      <w:r>
        <w:rPr>
          <w:rFonts w:hint="default" w:ascii="Times New Roman" w:hAnsi="Times New Roman" w:cs="Times New Roman"/>
          <w:smallCaps w:val="0"/>
          <w:spacing w:val="22"/>
          <w:sz w:val="28"/>
          <w:szCs w:val="28"/>
        </w:rPr>
        <w:t xml:space="preserve"> </w:t>
      </w:r>
      <w:r>
        <w:rPr>
          <w:rFonts w:hint="default" w:ascii="Times New Roman" w:hAnsi="Times New Roman" w:cs="Times New Roman"/>
          <w:smallCaps w:val="0"/>
          <w:w w:val="99"/>
          <w:sz w:val="28"/>
          <w:szCs w:val="28"/>
        </w:rPr>
        <w:t>u</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28"/>
          <w:sz w:val="28"/>
          <w:szCs w:val="28"/>
        </w:rPr>
        <w:t xml:space="preserve"> </w:t>
      </w:r>
      <w:r>
        <w:rPr>
          <w:rFonts w:hint="default" w:ascii="Times New Roman" w:hAnsi="Times New Roman" w:cs="Times New Roman"/>
          <w:smallCaps w:val="0"/>
          <w:spacing w:val="3"/>
          <w:w w:val="99"/>
          <w:sz w:val="28"/>
          <w:szCs w:val="28"/>
        </w:rPr>
        <w:t>l</w:t>
      </w:r>
      <w:r>
        <w:rPr>
          <w:rFonts w:hint="default" w:ascii="Times New Roman" w:hAnsi="Times New Roman" w:cs="Times New Roman"/>
          <w:smallCaps w:val="0"/>
          <w:w w:val="99"/>
          <w:sz w:val="28"/>
          <w:szCs w:val="28"/>
        </w:rPr>
        <w:t>à</w:t>
      </w:r>
      <w:r>
        <w:rPr>
          <w:rFonts w:hint="default" w:ascii="Times New Roman" w:hAnsi="Times New Roman" w:cs="Times New Roman"/>
          <w:smallCaps w:val="0"/>
          <w:spacing w:val="23"/>
          <w:sz w:val="28"/>
          <w:szCs w:val="28"/>
        </w:rPr>
        <w:t xml:space="preserve"> </w:t>
      </w:r>
      <w:r>
        <w:rPr>
          <w:rFonts w:hint="default" w:ascii="Times New Roman" w:hAnsi="Times New Roman" w:cs="Times New Roman"/>
          <w:smallCaps w:val="0"/>
          <w:spacing w:val="-3"/>
          <w:w w:val="99"/>
          <w:sz w:val="28"/>
          <w:szCs w:val="28"/>
        </w:rPr>
        <w:t>g</w:t>
      </w:r>
      <w:r>
        <w:rPr>
          <w:rFonts w:hint="default" w:ascii="Times New Roman" w:hAnsi="Times New Roman" w:cs="Times New Roman"/>
          <w:smallCaps w:val="0"/>
          <w:w w:val="99"/>
          <w:sz w:val="28"/>
          <w:szCs w:val="28"/>
        </w:rPr>
        <w:t xml:space="preserve">ốc </w:t>
      </w:r>
      <w:r>
        <w:rPr>
          <w:rFonts w:hint="default" w:ascii="Times New Roman" w:hAnsi="Times New Roman" w:cs="Times New Roman"/>
          <w:smallCaps w:val="0"/>
          <w:spacing w:val="-1"/>
          <w:w w:val="99"/>
          <w:sz w:val="28"/>
          <w:szCs w:val="28"/>
        </w:rPr>
        <w:t>c</w:t>
      </w:r>
      <w:r>
        <w:rPr>
          <w:rFonts w:hint="default" w:ascii="Times New Roman" w:hAnsi="Times New Roman" w:cs="Times New Roman"/>
          <w:smallCaps w:val="0"/>
          <w:w w:val="99"/>
          <w:sz w:val="28"/>
          <w:szCs w:val="28"/>
        </w:rPr>
        <w:t>ủa</w:t>
      </w:r>
      <w:r>
        <w:rPr>
          <w:rFonts w:hint="default" w:ascii="Times New Roman" w:hAnsi="Times New Roman" w:cs="Times New Roman"/>
          <w:smallCaps w:val="0"/>
          <w:spacing w:val="18"/>
          <w:sz w:val="28"/>
          <w:szCs w:val="28"/>
        </w:rPr>
        <w:t xml:space="preserve"> </w:t>
      </w:r>
      <w:r>
        <w:rPr>
          <w:rFonts w:hint="default" w:ascii="Times New Roman" w:hAnsi="Times New Roman" w:cs="Times New Roman"/>
          <w:smallCaps w:val="0"/>
          <w:w w:val="99"/>
          <w:sz w:val="28"/>
          <w:szCs w:val="28"/>
        </w:rPr>
        <w:t>một</w:t>
      </w:r>
      <w:r>
        <w:rPr>
          <w:rFonts w:hint="default" w:ascii="Times New Roman" w:hAnsi="Times New Roman" w:cs="Times New Roman"/>
          <w:smallCaps w:val="0"/>
          <w:spacing w:val="19"/>
          <w:sz w:val="28"/>
          <w:szCs w:val="28"/>
        </w:rPr>
        <w:t xml:space="preserve"> </w:t>
      </w:r>
      <w:r>
        <w:rPr>
          <w:rFonts w:hint="default" w:ascii="Times New Roman" w:hAnsi="Times New Roman" w:cs="Times New Roman"/>
          <w:smallCaps w:val="0"/>
          <w:spacing w:val="-1"/>
          <w:w w:val="99"/>
          <w:sz w:val="28"/>
          <w:szCs w:val="28"/>
        </w:rPr>
        <w:t>c</w:t>
      </w:r>
      <w:r>
        <w:rPr>
          <w:rFonts w:hint="default" w:ascii="Times New Roman" w:hAnsi="Times New Roman" w:cs="Times New Roman"/>
          <w:smallCaps w:val="0"/>
          <w:spacing w:val="3"/>
          <w:w w:val="99"/>
          <w:sz w:val="28"/>
          <w:szCs w:val="28"/>
        </w:rPr>
        <w:t>â</w:t>
      </w:r>
      <w:r>
        <w:rPr>
          <w:rFonts w:hint="default" w:ascii="Times New Roman" w:hAnsi="Times New Roman" w:cs="Times New Roman"/>
          <w:smallCaps w:val="0"/>
          <w:w w:val="99"/>
          <w:sz w:val="28"/>
          <w:szCs w:val="28"/>
        </w:rPr>
        <w:t>y</w:t>
      </w:r>
      <w:r>
        <w:rPr>
          <w:rFonts w:hint="default" w:ascii="Times New Roman" w:hAnsi="Times New Roman" w:cs="Times New Roman"/>
          <w:smallCaps w:val="0"/>
          <w:spacing w:val="14"/>
          <w:sz w:val="28"/>
          <w:szCs w:val="28"/>
        </w:rPr>
        <w:t xml:space="preserve"> </w:t>
      </w:r>
      <w:r>
        <w:rPr>
          <w:rFonts w:hint="default" w:ascii="Times New Roman" w:hAnsi="Times New Roman" w:cs="Times New Roman"/>
          <w:smallCaps w:val="0"/>
          <w:spacing w:val="1"/>
          <w:w w:val="99"/>
          <w:sz w:val="28"/>
          <w:szCs w:val="28"/>
        </w:rPr>
        <w:t>D</w:t>
      </w:r>
      <w:r>
        <w:rPr>
          <w:rFonts w:hint="default" w:ascii="Times New Roman" w:hAnsi="Times New Roman" w:cs="Times New Roman"/>
          <w:smallCaps w:val="0"/>
          <w:spacing w:val="-2"/>
          <w:w w:val="99"/>
          <w:sz w:val="28"/>
          <w:szCs w:val="28"/>
        </w:rPr>
        <w:t>F</w:t>
      </w:r>
      <w:r>
        <w:rPr>
          <w:rFonts w:hint="default" w:ascii="Times New Roman" w:hAnsi="Times New Roman" w:cs="Times New Roman"/>
          <w:smallCaps w:val="0"/>
          <w:w w:val="99"/>
          <w:sz w:val="28"/>
          <w:szCs w:val="28"/>
        </w:rPr>
        <w:t>S.</w:t>
      </w:r>
      <w:r>
        <w:rPr>
          <w:rFonts w:hint="default" w:ascii="Times New Roman" w:hAnsi="Times New Roman" w:cs="Times New Roman"/>
          <w:smallCaps w:val="0"/>
          <w:spacing w:val="19"/>
          <w:sz w:val="28"/>
          <w:szCs w:val="28"/>
        </w:rPr>
        <w:t xml:space="preserve"> </w:t>
      </w:r>
      <w:r>
        <w:rPr>
          <w:rFonts w:hint="default" w:cs="Times New Roman"/>
          <w:smallCaps w:val="0"/>
          <w:spacing w:val="-1"/>
          <w:w w:val="144"/>
          <w:sz w:val="28"/>
          <w:szCs w:val="28"/>
          <w:lang w:val="en-US"/>
        </w:rPr>
        <w:t>Đ</w:t>
      </w:r>
      <w:r>
        <w:rPr>
          <w:rFonts w:hint="default" w:ascii="Times New Roman" w:hAnsi="Times New Roman" w:cs="Times New Roman"/>
          <w:smallCaps w:val="0"/>
          <w:w w:val="99"/>
          <w:sz w:val="28"/>
          <w:szCs w:val="28"/>
        </w:rPr>
        <w:t>ể</w:t>
      </w:r>
      <w:r>
        <w:rPr>
          <w:rFonts w:hint="default" w:ascii="Times New Roman" w:hAnsi="Times New Roman" w:cs="Times New Roman"/>
          <w:smallCaps w:val="0"/>
          <w:spacing w:val="18"/>
          <w:sz w:val="28"/>
          <w:szCs w:val="28"/>
        </w:rPr>
        <w:t xml:space="preserve"> </w:t>
      </w:r>
      <w:r>
        <w:rPr>
          <w:rFonts w:hint="default" w:ascii="Times New Roman" w:hAnsi="Times New Roman" w:cs="Times New Roman"/>
          <w:smallCaps w:val="0"/>
          <w:w w:val="99"/>
          <w:sz w:val="28"/>
          <w:szCs w:val="28"/>
        </w:rPr>
        <w:t>ti</w:t>
      </w:r>
      <w:r>
        <w:rPr>
          <w:rFonts w:hint="default" w:ascii="Times New Roman" w:hAnsi="Times New Roman" w:cs="Times New Roman"/>
          <w:smallCaps w:val="0"/>
          <w:spacing w:val="1"/>
          <w:w w:val="99"/>
          <w:sz w:val="28"/>
          <w:szCs w:val="28"/>
        </w:rPr>
        <w:t>ệ</w:t>
      </w:r>
      <w:r>
        <w:rPr>
          <w:rFonts w:hint="default" w:ascii="Times New Roman" w:hAnsi="Times New Roman" w:cs="Times New Roman"/>
          <w:smallCaps w:val="0"/>
          <w:w w:val="99"/>
          <w:sz w:val="28"/>
          <w:szCs w:val="28"/>
        </w:rPr>
        <w:t>n,</w:t>
      </w:r>
      <w:r>
        <w:rPr>
          <w:rFonts w:hint="default" w:ascii="Times New Roman" w:hAnsi="Times New Roman" w:cs="Times New Roman"/>
          <w:smallCaps w:val="0"/>
          <w:spacing w:val="19"/>
          <w:sz w:val="28"/>
          <w:szCs w:val="28"/>
        </w:rPr>
        <w:t xml:space="preserve"> </w:t>
      </w:r>
      <w:r>
        <w:rPr>
          <w:rFonts w:hint="default" w:ascii="Times New Roman" w:hAnsi="Times New Roman" w:cs="Times New Roman"/>
          <w:smallCaps w:val="0"/>
          <w:w w:val="99"/>
          <w:sz w:val="28"/>
          <w:szCs w:val="28"/>
        </w:rPr>
        <w:t>t</w:t>
      </w:r>
      <w:r>
        <w:rPr>
          <w:rFonts w:hint="default" w:ascii="Times New Roman" w:hAnsi="Times New Roman" w:cs="Times New Roman"/>
          <w:smallCaps w:val="0"/>
          <w:spacing w:val="-1"/>
          <w:w w:val="99"/>
          <w:sz w:val="28"/>
          <w:szCs w:val="28"/>
        </w:rPr>
        <w:t>r</w:t>
      </w:r>
      <w:r>
        <w:rPr>
          <w:rFonts w:hint="default" w:ascii="Times New Roman" w:hAnsi="Times New Roman" w:cs="Times New Roman"/>
          <w:smallCaps w:val="0"/>
          <w:w w:val="99"/>
          <w:sz w:val="28"/>
          <w:szCs w:val="28"/>
        </w:rPr>
        <w:t>ong</w:t>
      </w:r>
      <w:r>
        <w:rPr>
          <w:rFonts w:hint="default" w:ascii="Times New Roman" w:hAnsi="Times New Roman" w:cs="Times New Roman"/>
          <w:smallCaps w:val="0"/>
          <w:spacing w:val="16"/>
          <w:sz w:val="28"/>
          <w:szCs w:val="28"/>
        </w:rPr>
        <w:t xml:space="preserve"> </w:t>
      </w:r>
      <w:r>
        <w:rPr>
          <w:rFonts w:hint="default" w:ascii="Times New Roman" w:hAnsi="Times New Roman" w:cs="Times New Roman"/>
          <w:smallCaps w:val="0"/>
          <w:w w:val="99"/>
          <w:sz w:val="28"/>
          <w:szCs w:val="28"/>
        </w:rPr>
        <w:t>t</w:t>
      </w:r>
      <w:r>
        <w:rPr>
          <w:rFonts w:hint="default" w:ascii="Times New Roman" w:hAnsi="Times New Roman" w:cs="Times New Roman"/>
          <w:smallCaps w:val="0"/>
          <w:spacing w:val="-1"/>
          <w:w w:val="99"/>
          <w:sz w:val="28"/>
          <w:szCs w:val="28"/>
        </w:rPr>
        <w:t>rư</w:t>
      </w:r>
      <w:r>
        <w:rPr>
          <w:rFonts w:hint="default" w:ascii="Times New Roman" w:hAnsi="Times New Roman" w:cs="Times New Roman"/>
          <w:smallCaps w:val="0"/>
          <w:w w:val="99"/>
          <w:sz w:val="28"/>
          <w:szCs w:val="28"/>
        </w:rPr>
        <w:t>ờ</w:t>
      </w:r>
      <w:r>
        <w:rPr>
          <w:rFonts w:hint="default" w:ascii="Times New Roman" w:hAnsi="Times New Roman" w:cs="Times New Roman"/>
          <w:smallCaps w:val="0"/>
          <w:spacing w:val="2"/>
          <w:w w:val="99"/>
          <w:sz w:val="28"/>
          <w:szCs w:val="28"/>
        </w:rPr>
        <w:t>n</w:t>
      </w:r>
      <w:r>
        <w:rPr>
          <w:rFonts w:hint="default" w:ascii="Times New Roman" w:hAnsi="Times New Roman" w:cs="Times New Roman"/>
          <w:smallCaps w:val="0"/>
          <w:w w:val="99"/>
          <w:sz w:val="28"/>
          <w:szCs w:val="28"/>
        </w:rPr>
        <w:t>g</w:t>
      </w:r>
      <w:r>
        <w:rPr>
          <w:rFonts w:hint="default" w:ascii="Times New Roman" w:hAnsi="Times New Roman" w:cs="Times New Roman"/>
          <w:smallCaps w:val="0"/>
          <w:spacing w:val="16"/>
          <w:sz w:val="28"/>
          <w:szCs w:val="28"/>
        </w:rPr>
        <w:t xml:space="preserve"> </w:t>
      </w:r>
      <w:r>
        <w:rPr>
          <w:rFonts w:hint="default" w:ascii="Times New Roman" w:hAnsi="Times New Roman" w:cs="Times New Roman"/>
          <w:smallCaps w:val="0"/>
          <w:w w:val="99"/>
          <w:sz w:val="28"/>
          <w:szCs w:val="28"/>
        </w:rPr>
        <w:t>hợp</w:t>
      </w:r>
      <w:r>
        <w:rPr>
          <w:rFonts w:hint="default" w:ascii="Times New Roman" w:hAnsi="Times New Roman" w:cs="Times New Roman"/>
          <w:smallCaps w:val="0"/>
          <w:spacing w:val="19"/>
          <w:sz w:val="28"/>
          <w:szCs w:val="28"/>
        </w:rPr>
        <w:t xml:space="preserve"> </w:t>
      </w:r>
      <w:r>
        <w:rPr>
          <w:rFonts w:hint="default" w:ascii="Times New Roman" w:hAnsi="Times New Roman" w:cs="Times New Roman"/>
          <w:smallCaps w:val="0"/>
          <w:w w:val="99"/>
          <w:sz w:val="28"/>
          <w:szCs w:val="28"/>
        </w:rPr>
        <w:t>n</w:t>
      </w:r>
      <w:r>
        <w:rPr>
          <w:rFonts w:hint="default" w:ascii="Times New Roman" w:hAnsi="Times New Roman" w:cs="Times New Roman"/>
          <w:smallCaps w:val="0"/>
          <w:spacing w:val="3"/>
          <w:w w:val="99"/>
          <w:sz w:val="28"/>
          <w:szCs w:val="28"/>
        </w:rPr>
        <w:t>à</w:t>
      </w:r>
      <w:r>
        <w:rPr>
          <w:rFonts w:hint="default" w:ascii="Times New Roman" w:hAnsi="Times New Roman" w:cs="Times New Roman"/>
          <w:smallCaps w:val="0"/>
          <w:w w:val="99"/>
          <w:sz w:val="28"/>
          <w:szCs w:val="28"/>
        </w:rPr>
        <w:t>y</w:t>
      </w:r>
      <w:r>
        <w:rPr>
          <w:rFonts w:hint="default" w:ascii="Times New Roman" w:hAnsi="Times New Roman" w:cs="Times New Roman"/>
          <w:smallCaps w:val="0"/>
          <w:spacing w:val="16"/>
          <w:sz w:val="28"/>
          <w:szCs w:val="28"/>
        </w:rPr>
        <w:t xml:space="preserve"> </w:t>
      </w:r>
      <w:r>
        <w:rPr>
          <w:rFonts w:hint="default" w:ascii="Times New Roman" w:hAnsi="Times New Roman" w:cs="Times New Roman"/>
          <w:smallCaps w:val="0"/>
          <w:w w:val="99"/>
          <w:sz w:val="28"/>
          <w:szCs w:val="28"/>
        </w:rPr>
        <w:t>ta</w:t>
      </w:r>
      <w:r>
        <w:rPr>
          <w:rFonts w:hint="default" w:ascii="Times New Roman" w:hAnsi="Times New Roman" w:cs="Times New Roman"/>
          <w:smallCaps w:val="0"/>
          <w:spacing w:val="18"/>
          <w:sz w:val="28"/>
          <w:szCs w:val="28"/>
        </w:rPr>
        <w:t xml:space="preserve"> </w:t>
      </w:r>
      <w:r>
        <w:rPr>
          <w:rFonts w:hint="default" w:ascii="Times New Roman" w:hAnsi="Times New Roman" w:cs="Times New Roman"/>
          <w:smallCaps w:val="0"/>
          <w:spacing w:val="-3"/>
          <w:w w:val="99"/>
          <w:sz w:val="28"/>
          <w:szCs w:val="28"/>
        </w:rPr>
        <w:t>g</w:t>
      </w:r>
      <w:r>
        <w:rPr>
          <w:rFonts w:hint="default" w:ascii="Times New Roman" w:hAnsi="Times New Roman" w:cs="Times New Roman"/>
          <w:smallCaps w:val="0"/>
          <w:w w:val="99"/>
          <w:sz w:val="28"/>
          <w:szCs w:val="28"/>
        </w:rPr>
        <w:t>ọi</w:t>
      </w:r>
      <w:r>
        <w:rPr>
          <w:rFonts w:hint="default" w:ascii="Times New Roman" w:hAnsi="Times New Roman" w:cs="Times New Roman"/>
          <w:smallCaps w:val="0"/>
          <w:spacing w:val="19"/>
          <w:sz w:val="28"/>
          <w:szCs w:val="28"/>
        </w:rPr>
        <w:t xml:space="preserve"> </w:t>
      </w:r>
      <w:r>
        <w:rPr>
          <w:rFonts w:hint="default" w:ascii="Times New Roman" w:hAnsi="Times New Roman" w:cs="Times New Roman"/>
          <w:smallCaps w:val="0"/>
          <w:spacing w:val="-1"/>
          <w:w w:val="99"/>
          <w:sz w:val="28"/>
          <w:szCs w:val="28"/>
        </w:rPr>
        <w:t>c</w:t>
      </w:r>
      <w:r>
        <w:rPr>
          <w:rFonts w:hint="default" w:ascii="Times New Roman" w:hAnsi="Times New Roman" w:cs="Times New Roman"/>
          <w:smallCaps w:val="0"/>
          <w:w w:val="99"/>
          <w:sz w:val="28"/>
          <w:szCs w:val="28"/>
        </w:rPr>
        <w:t>u</w:t>
      </w:r>
      <w:r>
        <w:rPr>
          <w:rFonts w:hint="default" w:ascii="Times New Roman" w:hAnsi="Times New Roman" w:cs="Times New Roman"/>
          <w:smallCaps w:val="0"/>
          <w:spacing w:val="2"/>
          <w:w w:val="99"/>
          <w:sz w:val="28"/>
          <w:szCs w:val="28"/>
        </w:rPr>
        <w:t>n</w:t>
      </w:r>
      <w:r>
        <w:rPr>
          <w:rFonts w:hint="default" w:ascii="Times New Roman" w:hAnsi="Times New Roman" w:cs="Times New Roman"/>
          <w:smallCaps w:val="0"/>
          <w:w w:val="99"/>
          <w:sz w:val="28"/>
          <w:szCs w:val="28"/>
        </w:rPr>
        <w:t>g</w:t>
      </w:r>
      <w:r>
        <w:rPr>
          <w:rFonts w:hint="default" w:ascii="Times New Roman" w:hAnsi="Times New Roman" w:cs="Times New Roman"/>
          <w:smallCaps w:val="0"/>
          <w:spacing w:val="19"/>
          <w:sz w:val="28"/>
          <w:szCs w:val="28"/>
        </w:rPr>
        <w:t xml:space="preserve"> </w:t>
      </w:r>
      <w:r>
        <w:rPr>
          <w:rFonts w:hint="default" w:ascii="Times New Roman" w:hAnsi="Times New Roman" w:cs="Times New Roman"/>
          <w:smallCaps w:val="0"/>
          <w:spacing w:val="1"/>
          <w:w w:val="110"/>
          <w:position w:val="1"/>
          <w:sz w:val="28"/>
          <w:szCs w:val="28"/>
        </w:rPr>
        <w:t>(</w:t>
      </w:r>
      <w:r>
        <w:rPr>
          <w:rFonts w:hint="default" w:ascii="Times New Roman" w:hAnsi="Times New Roman" w:cs="Times New Roman"/>
          <w:smallCaps w:val="0"/>
          <w:spacing w:val="4"/>
          <w:w w:val="99"/>
          <w:sz w:val="28"/>
          <w:szCs w:val="28"/>
        </w:rPr>
        <w:t>u</w:t>
      </w:r>
      <w:r>
        <w:rPr>
          <w:rFonts w:hint="default" w:ascii="Times New Roman" w:hAnsi="Times New Roman" w:cs="Times New Roman"/>
          <w:smallCaps w:val="0"/>
          <w:w w:val="76"/>
          <w:sz w:val="28"/>
          <w:szCs w:val="28"/>
        </w:rPr>
        <w:t>,</w:t>
      </w:r>
      <w:r>
        <w:rPr>
          <w:rFonts w:hint="default" w:ascii="Times New Roman" w:hAnsi="Times New Roman" w:cs="Times New Roman"/>
          <w:smallCaps w:val="0"/>
          <w:spacing w:val="-16"/>
          <w:sz w:val="28"/>
          <w:szCs w:val="28"/>
        </w:rPr>
        <w:t xml:space="preserve"> </w:t>
      </w:r>
      <w:r>
        <w:rPr>
          <w:rFonts w:hint="default" w:ascii="Times New Roman" w:hAnsi="Times New Roman" w:cs="Times New Roman"/>
          <w:smallCaps w:val="0"/>
          <w:spacing w:val="6"/>
          <w:w w:val="109"/>
          <w:sz w:val="28"/>
          <w:szCs w:val="28"/>
        </w:rPr>
        <w:t>v</w:t>
      </w:r>
      <w:r>
        <w:rPr>
          <w:rFonts w:hint="default" w:ascii="Times New Roman" w:hAnsi="Times New Roman" w:cs="Times New Roman"/>
          <w:smallCaps w:val="0"/>
          <w:w w:val="110"/>
          <w:position w:val="1"/>
          <w:sz w:val="28"/>
          <w:szCs w:val="28"/>
        </w:rPr>
        <w:t>)</w:t>
      </w:r>
      <w:r>
        <w:rPr>
          <w:rFonts w:hint="default" w:ascii="Times New Roman" w:hAnsi="Times New Roman" w:cs="Times New Roman"/>
          <w:smallCaps w:val="0"/>
          <w:spacing w:val="20"/>
          <w:position w:val="1"/>
          <w:sz w:val="28"/>
          <w:szCs w:val="28"/>
        </w:rPr>
        <w:t xml:space="preserve"> </w:t>
      </w:r>
      <w:r>
        <w:rPr>
          <w:rFonts w:hint="default" w:ascii="Times New Roman" w:hAnsi="Times New Roman" w:cs="Times New Roman"/>
          <w:smallCaps w:val="0"/>
          <w:w w:val="99"/>
          <w:sz w:val="28"/>
          <w:szCs w:val="28"/>
        </w:rPr>
        <w:t>là</w:t>
      </w:r>
      <w:r>
        <w:rPr>
          <w:rFonts w:hint="default" w:ascii="Times New Roman" w:hAnsi="Times New Roman" w:cs="Times New Roman"/>
          <w:smallCaps w:val="0"/>
          <w:spacing w:val="18"/>
          <w:sz w:val="28"/>
          <w:szCs w:val="28"/>
        </w:rPr>
        <w:t xml:space="preserve"> </w:t>
      </w:r>
      <w:r>
        <w:rPr>
          <w:rFonts w:hint="default" w:ascii="Times New Roman" w:hAnsi="Times New Roman" w:cs="Times New Roman"/>
          <w:i/>
          <w:smallCaps w:val="0"/>
          <w:spacing w:val="-1"/>
          <w:w w:val="99"/>
          <w:sz w:val="28"/>
          <w:szCs w:val="28"/>
        </w:rPr>
        <w:t>c</w:t>
      </w:r>
      <w:r>
        <w:rPr>
          <w:rFonts w:hint="default" w:ascii="Times New Roman" w:hAnsi="Times New Roman" w:cs="Times New Roman"/>
          <w:i/>
          <w:smallCaps w:val="0"/>
          <w:w w:val="99"/>
          <w:sz w:val="28"/>
          <w:szCs w:val="28"/>
        </w:rPr>
        <w:t>u</w:t>
      </w:r>
      <w:r>
        <w:rPr>
          <w:rFonts w:hint="default" w:ascii="Times New Roman" w:hAnsi="Times New Roman" w:cs="Times New Roman"/>
          <w:i/>
          <w:smallCaps w:val="0"/>
          <w:spacing w:val="-1"/>
          <w:w w:val="99"/>
          <w:sz w:val="28"/>
          <w:szCs w:val="28"/>
        </w:rPr>
        <w:t>n</w:t>
      </w:r>
      <w:r>
        <w:rPr>
          <w:rFonts w:hint="default" w:ascii="Times New Roman" w:hAnsi="Times New Roman" w:cs="Times New Roman"/>
          <w:i/>
          <w:smallCaps w:val="0"/>
          <w:w w:val="99"/>
          <w:sz w:val="28"/>
          <w:szCs w:val="28"/>
        </w:rPr>
        <w:t>g</w:t>
      </w:r>
      <w:r>
        <w:rPr>
          <w:rFonts w:hint="default" w:ascii="Times New Roman" w:hAnsi="Times New Roman" w:cs="Times New Roman"/>
          <w:i/>
          <w:smallCaps w:val="0"/>
          <w:spacing w:val="19"/>
          <w:sz w:val="28"/>
          <w:szCs w:val="28"/>
        </w:rPr>
        <w:t xml:space="preserve"> </w:t>
      </w:r>
      <w:r>
        <w:rPr>
          <w:rFonts w:hint="default" w:ascii="Times New Roman" w:hAnsi="Times New Roman" w:cs="Times New Roman"/>
          <w:i/>
          <w:smallCaps w:val="0"/>
          <w:spacing w:val="-1"/>
          <w:w w:val="99"/>
          <w:sz w:val="28"/>
          <w:szCs w:val="28"/>
        </w:rPr>
        <w:t>c</w:t>
      </w:r>
      <w:r>
        <w:rPr>
          <w:rFonts w:hint="default" w:ascii="Times New Roman" w:hAnsi="Times New Roman" w:cs="Times New Roman"/>
          <w:i/>
          <w:smallCaps w:val="0"/>
          <w:w w:val="99"/>
          <w:sz w:val="28"/>
          <w:szCs w:val="28"/>
        </w:rPr>
        <w:t>h</w:t>
      </w:r>
      <w:r>
        <w:rPr>
          <w:rFonts w:hint="default" w:ascii="Times New Roman" w:hAnsi="Times New Roman" w:cs="Times New Roman"/>
          <w:i/>
          <w:smallCaps w:val="0"/>
          <w:spacing w:val="2"/>
          <w:w w:val="99"/>
          <w:sz w:val="28"/>
          <w:szCs w:val="28"/>
        </w:rPr>
        <w:t>ố</w:t>
      </w:r>
      <w:r>
        <w:rPr>
          <w:rFonts w:hint="default" w:ascii="Times New Roman" w:hAnsi="Times New Roman" w:cs="Times New Roman"/>
          <w:i/>
          <w:smallCaps w:val="0"/>
          <w:w w:val="99"/>
          <w:sz w:val="28"/>
          <w:szCs w:val="28"/>
        </w:rPr>
        <w:t xml:space="preserve">t </w:t>
      </w:r>
      <w:r>
        <w:rPr>
          <w:rFonts w:hint="default" w:ascii="Times New Roman" w:hAnsi="Times New Roman" w:cs="Times New Roman"/>
          <w:smallCaps w:val="0"/>
          <w:spacing w:val="-1"/>
          <w:w w:val="99"/>
          <w:sz w:val="28"/>
          <w:szCs w:val="28"/>
        </w:rPr>
        <w:t>c</w:t>
      </w:r>
      <w:r>
        <w:rPr>
          <w:rFonts w:hint="default" w:ascii="Times New Roman" w:hAnsi="Times New Roman" w:cs="Times New Roman"/>
          <w:smallCaps w:val="0"/>
          <w:w w:val="99"/>
          <w:sz w:val="28"/>
          <w:szCs w:val="28"/>
        </w:rPr>
        <w:t>ủa</w:t>
      </w:r>
      <w:r>
        <w:rPr>
          <w:rFonts w:hint="default" w:ascii="Times New Roman" w:hAnsi="Times New Roman" w:cs="Times New Roman"/>
          <w:smallCaps w:val="0"/>
          <w:spacing w:val="-1"/>
          <w:sz w:val="28"/>
          <w:szCs w:val="28"/>
        </w:rPr>
        <w:t xml:space="preserve"> </w:t>
      </w:r>
      <w:r>
        <w:rPr>
          <w:rFonts w:hint="default" w:ascii="Times New Roman" w:hAnsi="Times New Roman" w:cs="Times New Roman"/>
          <w:smallCaps w:val="0"/>
          <w:w w:val="99"/>
          <w:sz w:val="28"/>
          <w:szCs w:val="28"/>
        </w:rPr>
        <w:t>th</w:t>
      </w:r>
      <w:r>
        <w:rPr>
          <w:rFonts w:hint="default" w:ascii="Times New Roman" w:hAnsi="Times New Roman" w:cs="Times New Roman"/>
          <w:smallCaps w:val="0"/>
          <w:spacing w:val="-1"/>
          <w:w w:val="99"/>
          <w:sz w:val="28"/>
          <w:szCs w:val="28"/>
        </w:rPr>
        <w:t>à</w:t>
      </w:r>
      <w:r>
        <w:rPr>
          <w:rFonts w:hint="default" w:ascii="Times New Roman" w:hAnsi="Times New Roman" w:cs="Times New Roman"/>
          <w:smallCaps w:val="0"/>
          <w:w w:val="99"/>
          <w:sz w:val="28"/>
          <w:szCs w:val="28"/>
        </w:rPr>
        <w:t>nh</w:t>
      </w:r>
      <w:r>
        <w:rPr>
          <w:rFonts w:hint="default" w:ascii="Times New Roman" w:hAnsi="Times New Roman" w:cs="Times New Roman"/>
          <w:smallCaps w:val="0"/>
          <w:spacing w:val="-1"/>
          <w:sz w:val="28"/>
          <w:szCs w:val="28"/>
        </w:rPr>
        <w:t xml:space="preserve"> </w:t>
      </w:r>
      <w:r>
        <w:rPr>
          <w:rFonts w:hint="default" w:ascii="Times New Roman" w:hAnsi="Times New Roman" w:cs="Times New Roman"/>
          <w:smallCaps w:val="0"/>
          <w:w w:val="99"/>
          <w:sz w:val="28"/>
          <w:szCs w:val="28"/>
        </w:rPr>
        <w:t>ph</w:t>
      </w:r>
      <w:r>
        <w:rPr>
          <w:rFonts w:hint="default" w:ascii="Times New Roman" w:hAnsi="Times New Roman" w:cs="Times New Roman"/>
          <w:smallCaps w:val="0"/>
          <w:spacing w:val="-1"/>
          <w:w w:val="99"/>
          <w:sz w:val="28"/>
          <w:szCs w:val="28"/>
        </w:rPr>
        <w:t>ầ</w:t>
      </w:r>
      <w:r>
        <w:rPr>
          <w:rFonts w:hint="default" w:ascii="Times New Roman" w:hAnsi="Times New Roman" w:cs="Times New Roman"/>
          <w:smallCaps w:val="0"/>
          <w:w w:val="99"/>
          <w:sz w:val="28"/>
          <w:szCs w:val="28"/>
        </w:rPr>
        <w:t>n</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w w:val="99"/>
          <w:sz w:val="28"/>
          <w:szCs w:val="28"/>
        </w:rPr>
        <w:t>so</w:t>
      </w:r>
      <w:r>
        <w:rPr>
          <w:rFonts w:hint="default" w:ascii="Times New Roman" w:hAnsi="Times New Roman" w:cs="Times New Roman"/>
          <w:smallCaps w:val="0"/>
          <w:spacing w:val="2"/>
          <w:w w:val="99"/>
          <w:sz w:val="28"/>
          <w:szCs w:val="28"/>
        </w:rPr>
        <w:t>n</w:t>
      </w:r>
      <w:r>
        <w:rPr>
          <w:rFonts w:hint="default" w:ascii="Times New Roman" w:hAnsi="Times New Roman" w:cs="Times New Roman"/>
          <w:smallCaps w:val="0"/>
          <w:w w:val="99"/>
          <w:sz w:val="28"/>
          <w:szCs w:val="28"/>
        </w:rPr>
        <w:t>g</w:t>
      </w:r>
      <w:r>
        <w:rPr>
          <w:rFonts w:hint="default" w:ascii="Times New Roman" w:hAnsi="Times New Roman" w:cs="Times New Roman"/>
          <w:smallCaps w:val="0"/>
          <w:spacing w:val="-3"/>
          <w:sz w:val="28"/>
          <w:szCs w:val="28"/>
        </w:rPr>
        <w:t xml:space="preserve"> </w:t>
      </w:r>
      <w:r>
        <w:rPr>
          <w:rFonts w:hint="default" w:ascii="Times New Roman" w:hAnsi="Times New Roman" w:cs="Times New Roman"/>
          <w:smallCaps w:val="0"/>
          <w:w w:val="99"/>
          <w:sz w:val="28"/>
          <w:szCs w:val="28"/>
        </w:rPr>
        <w:t>li</w:t>
      </w:r>
      <w:r>
        <w:rPr>
          <w:rFonts w:hint="default" w:ascii="Times New Roman" w:hAnsi="Times New Roman" w:cs="Times New Roman"/>
          <w:smallCaps w:val="0"/>
          <w:spacing w:val="-1"/>
          <w:w w:val="99"/>
          <w:sz w:val="28"/>
          <w:szCs w:val="28"/>
        </w:rPr>
        <w:t>ê</w:t>
      </w:r>
      <w:r>
        <w:rPr>
          <w:rFonts w:hint="default" w:ascii="Times New Roman" w:hAnsi="Times New Roman" w:cs="Times New Roman"/>
          <w:smallCaps w:val="0"/>
          <w:w w:val="99"/>
          <w:sz w:val="28"/>
          <w:szCs w:val="28"/>
        </w:rPr>
        <w:t>n</w:t>
      </w:r>
      <w:r>
        <w:rPr>
          <w:rFonts w:hint="default" w:ascii="Times New Roman" w:hAnsi="Times New Roman" w:cs="Times New Roman"/>
          <w:smallCaps w:val="0"/>
          <w:spacing w:val="2"/>
          <w:sz w:val="28"/>
          <w:szCs w:val="28"/>
        </w:rPr>
        <w:t xml:space="preserve"> </w:t>
      </w:r>
      <w:r>
        <w:rPr>
          <w:rFonts w:hint="default" w:ascii="Times New Roman" w:hAnsi="Times New Roman" w:cs="Times New Roman"/>
          <w:smallCaps w:val="0"/>
          <w:w w:val="99"/>
          <w:sz w:val="28"/>
          <w:szCs w:val="28"/>
        </w:rPr>
        <w:t>thôn</w:t>
      </w:r>
      <w:r>
        <w:rPr>
          <w:rFonts w:hint="default" w:ascii="Times New Roman" w:hAnsi="Times New Roman" w:cs="Times New Roman"/>
          <w:smallCaps w:val="0"/>
          <w:spacing w:val="-3"/>
          <w:w w:val="99"/>
          <w:sz w:val="28"/>
          <w:szCs w:val="28"/>
        </w:rPr>
        <w:t>g</w:t>
      </w:r>
      <w:r>
        <w:rPr>
          <w:rFonts w:hint="default" w:ascii="Times New Roman" w:hAnsi="Times New Roman" w:cs="Times New Roman"/>
          <w:smallCaps w:val="0"/>
          <w:w w:val="99"/>
          <w:sz w:val="28"/>
          <w:szCs w:val="28"/>
        </w:rPr>
        <w:t>.</w:t>
      </w:r>
    </w:p>
    <w:p>
      <w:pPr>
        <w:pStyle w:val="7"/>
        <w:spacing w:before="57" w:line="264" w:lineRule="auto"/>
        <w:ind w:left="304" w:right="296"/>
        <w:jc w:val="both"/>
        <w:rPr>
          <w:rFonts w:hint="default" w:ascii="Times New Roman" w:hAnsi="Times New Roman" w:cs="Times New Roman"/>
          <w:sz w:val="28"/>
          <w:szCs w:val="28"/>
        </w:rPr>
      </w:pPr>
      <w:r>
        <w:rPr>
          <w:rFonts w:hint="default" w:ascii="Times New Roman" w:hAnsi="Times New Roman" w:cs="Times New Roman"/>
          <w:sz w:val="28"/>
          <w:szCs w:val="28"/>
        </w:rPr>
        <w:t xml:space="preserve">Thuật toán tìm kiếm theo chiều sâu không chỉ duyệt qua các </w:t>
      </w:r>
      <w:r>
        <w:rPr>
          <w:rFonts w:hint="default" w:cs="Times New Roman"/>
          <w:sz w:val="28"/>
          <w:szCs w:val="28"/>
          <w:lang w:val="en-US"/>
        </w:rPr>
        <w:t>đ</w:t>
      </w:r>
      <w:r>
        <w:rPr>
          <w:rFonts w:hint="default" w:ascii="Times New Roman" w:hAnsi="Times New Roman" w:cs="Times New Roman"/>
          <w:sz w:val="28"/>
          <w:szCs w:val="28"/>
        </w:rPr>
        <w:t xml:space="preserve">ỉnh mà còn duyệt và </w:t>
      </w:r>
      <w:r>
        <w:rPr>
          <w:rFonts w:hint="default" w:cs="Times New Roman"/>
          <w:sz w:val="28"/>
          <w:szCs w:val="28"/>
          <w:lang w:val="en-US"/>
        </w:rPr>
        <w:t>đ</w:t>
      </w:r>
      <w:r>
        <w:rPr>
          <w:rFonts w:hint="default" w:ascii="Times New Roman" w:hAnsi="Times New Roman" w:cs="Times New Roman"/>
          <w:sz w:val="28"/>
          <w:szCs w:val="28"/>
        </w:rPr>
        <w:t xml:space="preserve">ịnh chiều các cung nữa. Ta sẽ quan tâm tới cả thời </w:t>
      </w:r>
      <w:r>
        <w:rPr>
          <w:rFonts w:hint="default" w:cs="Times New Roman"/>
          <w:sz w:val="28"/>
          <w:szCs w:val="28"/>
          <w:lang w:val="en-US"/>
        </w:rPr>
        <w:t>đ</w:t>
      </w:r>
      <w:r>
        <w:rPr>
          <w:rFonts w:hint="default" w:ascii="Times New Roman" w:hAnsi="Times New Roman" w:cs="Times New Roman"/>
          <w:sz w:val="28"/>
          <w:szCs w:val="28"/>
        </w:rPr>
        <w:t xml:space="preserve">iểm một cạnh </w:t>
      </w:r>
      <w:r>
        <w:rPr>
          <w:rFonts w:hint="default" w:cs="Times New Roman"/>
          <w:sz w:val="28"/>
          <w:szCs w:val="28"/>
          <w:lang w:val="en-US"/>
        </w:rPr>
        <w:t>đ</w:t>
      </w:r>
      <w:r>
        <w:rPr>
          <w:rFonts w:hint="default" w:ascii="Times New Roman" w:hAnsi="Times New Roman" w:cs="Times New Roman"/>
          <w:sz w:val="28"/>
          <w:szCs w:val="28"/>
        </w:rPr>
        <w:t xml:space="preserve">ược duyệt </w:t>
      </w:r>
      <w:r>
        <w:rPr>
          <w:rFonts w:hint="default" w:cs="Times New Roman"/>
          <w:sz w:val="28"/>
          <w:szCs w:val="28"/>
          <w:lang w:val="en-US"/>
        </w:rPr>
        <w:t>đ</w:t>
      </w:r>
      <w:r>
        <w:rPr>
          <w:rFonts w:hint="default" w:ascii="Times New Roman" w:hAnsi="Times New Roman" w:cs="Times New Roman"/>
          <w:sz w:val="28"/>
          <w:szCs w:val="28"/>
        </w:rPr>
        <w:t xml:space="preserve">ến, duyệt xong, cũng như thứ tự tiền bối–hậu duệ của các cung DFS: Cung DFS </w:t>
      </w:r>
      <w:r>
        <w:rPr>
          <w:rFonts w:hint="default" w:ascii="Times New Roman" w:hAnsi="Times New Roman" w:cs="Times New Roman"/>
          <w:position w:val="1"/>
          <w:sz w:val="28"/>
          <w:szCs w:val="28"/>
        </w:rPr>
        <w:t>(</w:t>
      </w:r>
      <w:r>
        <w:rPr>
          <w:rFonts w:hint="default" w:ascii="Times New Roman" w:hAnsi="Times New Roman" w:cs="Times New Roman"/>
          <w:sz w:val="28"/>
          <w:szCs w:val="28"/>
        </w:rPr>
        <w:t>u, v</w:t>
      </w:r>
      <w:r>
        <w:rPr>
          <w:rFonts w:hint="default" w:ascii="Times New Roman" w:hAnsi="Times New Roman" w:cs="Times New Roman"/>
          <w:position w:val="1"/>
          <w:sz w:val="28"/>
          <w:szCs w:val="28"/>
        </w:rPr>
        <w:t xml:space="preserve">) </w:t>
      </w:r>
      <w:r>
        <w:rPr>
          <w:rFonts w:hint="default" w:cs="Times New Roman"/>
          <w:sz w:val="28"/>
          <w:szCs w:val="28"/>
          <w:lang w:val="en-US"/>
        </w:rPr>
        <w:t>đ</w:t>
      </w:r>
      <w:r>
        <w:rPr>
          <w:rFonts w:hint="default" w:ascii="Times New Roman" w:hAnsi="Times New Roman" w:cs="Times New Roman"/>
          <w:sz w:val="28"/>
          <w:szCs w:val="28"/>
        </w:rPr>
        <w:t>ược coi là tiền bối thực sự của cung DFS (u</w:t>
      </w:r>
      <w:r>
        <w:rPr>
          <w:rFonts w:hint="default" w:ascii="Times New Roman" w:hAnsi="Times New Roman" w:cs="Times New Roman"/>
          <w:sz w:val="28"/>
          <w:szCs w:val="28"/>
          <w:vertAlign w:val="superscript"/>
        </w:rPr>
        <w:t>u</w:t>
      </w:r>
      <w:r>
        <w:rPr>
          <w:rFonts w:hint="default" w:ascii="Times New Roman" w:hAnsi="Times New Roman" w:cs="Times New Roman"/>
          <w:sz w:val="28"/>
          <w:szCs w:val="28"/>
          <w:vertAlign w:val="baseline"/>
        </w:rPr>
        <w:t xml:space="preserve">, v') (hay cung </w:t>
      </w:r>
      <w:r>
        <w:rPr>
          <w:rFonts w:hint="default" w:ascii="Times New Roman" w:hAnsi="Times New Roman" w:cs="Times New Roman"/>
          <w:position w:val="1"/>
          <w:sz w:val="28"/>
          <w:szCs w:val="28"/>
          <w:vertAlign w:val="baseline"/>
        </w:rPr>
        <w:t>(</w:t>
      </w:r>
      <w:r>
        <w:rPr>
          <w:rFonts w:hint="default" w:ascii="Times New Roman" w:hAnsi="Times New Roman" w:cs="Times New Roman"/>
          <w:sz w:val="28"/>
          <w:szCs w:val="28"/>
          <w:vertAlign w:val="baseline"/>
        </w:rPr>
        <w:t>u</w:t>
      </w:r>
      <w:r>
        <w:rPr>
          <w:rFonts w:hint="default" w:ascii="Times New Roman" w:hAnsi="Times New Roman" w:cs="Times New Roman"/>
          <w:sz w:val="28"/>
          <w:szCs w:val="28"/>
          <w:vertAlign w:val="superscript"/>
        </w:rPr>
        <w:t>u</w:t>
      </w:r>
      <w:r>
        <w:rPr>
          <w:rFonts w:hint="default" w:ascii="Times New Roman" w:hAnsi="Times New Roman" w:cs="Times New Roman"/>
          <w:sz w:val="28"/>
          <w:szCs w:val="28"/>
          <w:vertAlign w:val="baseline"/>
        </w:rPr>
        <w:t>, v</w:t>
      </w:r>
      <w:r>
        <w:rPr>
          <w:rFonts w:hint="default" w:ascii="Times New Roman" w:hAnsi="Times New Roman" w:cs="Times New Roman"/>
          <w:sz w:val="28"/>
          <w:szCs w:val="28"/>
          <w:vertAlign w:val="superscript"/>
        </w:rPr>
        <w:t>u</w:t>
      </w:r>
      <w:r>
        <w:rPr>
          <w:rFonts w:hint="default" w:ascii="Times New Roman" w:hAnsi="Times New Roman" w:cs="Times New Roman"/>
          <w:position w:val="1"/>
          <w:sz w:val="28"/>
          <w:szCs w:val="28"/>
          <w:vertAlign w:val="baseline"/>
        </w:rPr>
        <w:t xml:space="preserve">) </w:t>
      </w:r>
      <w:r>
        <w:rPr>
          <w:rFonts w:hint="default" w:ascii="Times New Roman" w:hAnsi="Times New Roman" w:cs="Times New Roman"/>
          <w:sz w:val="28"/>
          <w:szCs w:val="28"/>
          <w:vertAlign w:val="baseline"/>
        </w:rPr>
        <w:t xml:space="preserve">là hậu duệ thực sự của cung </w:t>
      </w:r>
      <w:r>
        <w:rPr>
          <w:rFonts w:hint="default" w:ascii="Times New Roman" w:hAnsi="Times New Roman" w:cs="Times New Roman"/>
          <w:position w:val="1"/>
          <w:sz w:val="28"/>
          <w:szCs w:val="28"/>
          <w:vertAlign w:val="baseline"/>
        </w:rPr>
        <w:t>(</w:t>
      </w:r>
      <w:r>
        <w:rPr>
          <w:rFonts w:hint="default" w:ascii="Times New Roman" w:hAnsi="Times New Roman" w:cs="Times New Roman"/>
          <w:sz w:val="28"/>
          <w:szCs w:val="28"/>
          <w:vertAlign w:val="baseline"/>
        </w:rPr>
        <w:t>u, v</w:t>
      </w:r>
      <w:r>
        <w:rPr>
          <w:rFonts w:hint="default" w:ascii="Times New Roman" w:hAnsi="Times New Roman" w:cs="Times New Roman"/>
          <w:position w:val="1"/>
          <w:sz w:val="28"/>
          <w:szCs w:val="28"/>
          <w:vertAlign w:val="baseline"/>
        </w:rPr>
        <w:t>)</w:t>
      </w:r>
      <w:r>
        <w:rPr>
          <w:rFonts w:hint="default" w:ascii="Times New Roman" w:hAnsi="Times New Roman" w:cs="Times New Roman"/>
          <w:sz w:val="28"/>
          <w:szCs w:val="28"/>
          <w:vertAlign w:val="baseline"/>
        </w:rPr>
        <w:t xml:space="preserve">) nếu cung </w:t>
      </w:r>
      <w:r>
        <w:rPr>
          <w:rFonts w:hint="default" w:ascii="Times New Roman" w:hAnsi="Times New Roman" w:cs="Times New Roman"/>
          <w:position w:val="1"/>
          <w:sz w:val="28"/>
          <w:szCs w:val="28"/>
          <w:vertAlign w:val="baseline"/>
        </w:rPr>
        <w:t>(</w:t>
      </w:r>
      <w:r>
        <w:rPr>
          <w:rFonts w:hint="default" w:ascii="Times New Roman" w:hAnsi="Times New Roman" w:cs="Times New Roman"/>
          <w:sz w:val="28"/>
          <w:szCs w:val="28"/>
          <w:vertAlign w:val="baseline"/>
        </w:rPr>
        <w:t>u</w:t>
      </w:r>
      <w:r>
        <w:rPr>
          <w:rFonts w:hint="default" w:ascii="Times New Roman" w:hAnsi="Times New Roman" w:cs="Times New Roman"/>
          <w:sz w:val="28"/>
          <w:szCs w:val="28"/>
          <w:vertAlign w:val="superscript"/>
        </w:rPr>
        <w:t>u</w:t>
      </w:r>
      <w:r>
        <w:rPr>
          <w:rFonts w:hint="default" w:ascii="Times New Roman" w:hAnsi="Times New Roman" w:cs="Times New Roman"/>
          <w:sz w:val="28"/>
          <w:szCs w:val="28"/>
          <w:vertAlign w:val="baseline"/>
        </w:rPr>
        <w:t>, v</w:t>
      </w:r>
      <w:r>
        <w:rPr>
          <w:rFonts w:hint="default" w:ascii="Times New Roman" w:hAnsi="Times New Roman" w:cs="Times New Roman"/>
          <w:sz w:val="28"/>
          <w:szCs w:val="28"/>
          <w:vertAlign w:val="superscript"/>
        </w:rPr>
        <w:t>u</w:t>
      </w:r>
      <w:r>
        <w:rPr>
          <w:rFonts w:hint="default" w:ascii="Times New Roman" w:hAnsi="Times New Roman" w:cs="Times New Roman"/>
          <w:position w:val="1"/>
          <w:sz w:val="28"/>
          <w:szCs w:val="28"/>
          <w:vertAlign w:val="baseline"/>
        </w:rPr>
        <w:t xml:space="preserve">) </w:t>
      </w:r>
      <w:r>
        <w:rPr>
          <w:rFonts w:hint="default" w:ascii="Times New Roman" w:hAnsi="Times New Roman" w:cs="Times New Roman"/>
          <w:sz w:val="28"/>
          <w:szCs w:val="28"/>
          <w:vertAlign w:val="baseline"/>
        </w:rPr>
        <w:t xml:space="preserve">nằm trong nhánh DFS gốc v. Xét về vị trí trên cây, cung </w:t>
      </w:r>
      <w:r>
        <w:rPr>
          <w:rFonts w:hint="default" w:ascii="Times New Roman" w:hAnsi="Times New Roman" w:cs="Times New Roman"/>
          <w:position w:val="1"/>
          <w:sz w:val="28"/>
          <w:szCs w:val="28"/>
          <w:vertAlign w:val="baseline"/>
        </w:rPr>
        <w:t>(</w:t>
      </w:r>
      <w:r>
        <w:rPr>
          <w:rFonts w:hint="default" w:ascii="Times New Roman" w:hAnsi="Times New Roman" w:cs="Times New Roman"/>
          <w:sz w:val="28"/>
          <w:szCs w:val="28"/>
          <w:vertAlign w:val="baseline"/>
        </w:rPr>
        <w:t>u</w:t>
      </w:r>
      <w:r>
        <w:rPr>
          <w:rFonts w:hint="default" w:ascii="Times New Roman" w:hAnsi="Times New Roman" w:cs="Times New Roman"/>
          <w:sz w:val="28"/>
          <w:szCs w:val="28"/>
          <w:vertAlign w:val="superscript"/>
        </w:rPr>
        <w:t>u</w:t>
      </w:r>
      <w:r>
        <w:rPr>
          <w:rFonts w:hint="default" w:ascii="Times New Roman" w:hAnsi="Times New Roman" w:cs="Times New Roman"/>
          <w:sz w:val="28"/>
          <w:szCs w:val="28"/>
          <w:vertAlign w:val="baseline"/>
        </w:rPr>
        <w:t>, v</w:t>
      </w:r>
      <w:r>
        <w:rPr>
          <w:rFonts w:hint="default" w:ascii="Times New Roman" w:hAnsi="Times New Roman" w:cs="Times New Roman"/>
          <w:sz w:val="28"/>
          <w:szCs w:val="28"/>
          <w:vertAlign w:val="superscript"/>
        </w:rPr>
        <w:t>u</w:t>
      </w:r>
      <w:r>
        <w:rPr>
          <w:rFonts w:hint="default" w:ascii="Times New Roman" w:hAnsi="Times New Roman" w:cs="Times New Roman"/>
          <w:position w:val="1"/>
          <w:sz w:val="28"/>
          <w:szCs w:val="28"/>
          <w:vertAlign w:val="baseline"/>
        </w:rPr>
        <w:t xml:space="preserve">) </w:t>
      </w:r>
      <w:r>
        <w:rPr>
          <w:rFonts w:hint="default" w:ascii="Times New Roman" w:hAnsi="Times New Roman" w:cs="Times New Roman"/>
          <w:sz w:val="28"/>
          <w:szCs w:val="28"/>
          <w:vertAlign w:val="baseline"/>
        </w:rPr>
        <w:t xml:space="preserve">nằm dưới cung </w:t>
      </w:r>
      <w:r>
        <w:rPr>
          <w:rFonts w:hint="default" w:ascii="Times New Roman" w:hAnsi="Times New Roman" w:cs="Times New Roman"/>
          <w:position w:val="1"/>
          <w:sz w:val="28"/>
          <w:szCs w:val="28"/>
          <w:vertAlign w:val="baseline"/>
        </w:rPr>
        <w:t>(</w:t>
      </w:r>
      <w:r>
        <w:rPr>
          <w:rFonts w:hint="default" w:ascii="Times New Roman" w:hAnsi="Times New Roman" w:cs="Times New Roman"/>
          <w:sz w:val="28"/>
          <w:szCs w:val="28"/>
          <w:vertAlign w:val="baseline"/>
        </w:rPr>
        <w:t>u, v</w:t>
      </w:r>
      <w:r>
        <w:rPr>
          <w:rFonts w:hint="default" w:ascii="Times New Roman" w:hAnsi="Times New Roman" w:cs="Times New Roman"/>
          <w:position w:val="1"/>
          <w:sz w:val="28"/>
          <w:szCs w:val="28"/>
          <w:vertAlign w:val="baseline"/>
        </w:rPr>
        <w:t>)</w:t>
      </w:r>
      <w:r>
        <w:rPr>
          <w:rFonts w:hint="default" w:ascii="Times New Roman" w:hAnsi="Times New Roman" w:cs="Times New Roman"/>
          <w:sz w:val="28"/>
          <w:szCs w:val="28"/>
          <w:vertAlign w:val="baseline"/>
        </w:rPr>
        <w:t>.</w:t>
      </w:r>
    </w:p>
    <w:p>
      <w:pPr>
        <w:pStyle w:val="7"/>
        <w:spacing w:before="55" w:line="266" w:lineRule="auto"/>
        <w:ind w:left="304" w:right="292"/>
        <w:jc w:val="both"/>
        <w:rPr>
          <w:rFonts w:hint="default" w:ascii="Times New Roman" w:hAnsi="Times New Roman" w:cs="Times New Roman"/>
          <w:sz w:val="28"/>
          <w:szCs w:val="28"/>
        </w:rPr>
      </w:pPr>
      <w:r>
        <w:rPr>
          <w:rFonts w:hint="default" w:ascii="Times New Roman" w:hAnsi="Times New Roman" w:cs="Times New Roman"/>
          <w:w w:val="105"/>
          <w:sz w:val="28"/>
          <w:szCs w:val="28"/>
        </w:rPr>
        <w:t xml:space="preserve">Có thể nhận thấy rằng nếu </w:t>
      </w:r>
      <w:r>
        <w:rPr>
          <w:rFonts w:hint="default" w:ascii="Times New Roman" w:hAnsi="Times New Roman" w:cs="Times New Roman"/>
          <w:spacing w:val="2"/>
          <w:w w:val="105"/>
          <w:position w:val="1"/>
          <w:sz w:val="28"/>
          <w:szCs w:val="28"/>
        </w:rPr>
        <w:t>(</w:t>
      </w:r>
      <w:r>
        <w:rPr>
          <w:rFonts w:hint="default" w:ascii="Times New Roman" w:hAnsi="Times New Roman" w:cs="Times New Roman"/>
          <w:spacing w:val="2"/>
          <w:w w:val="105"/>
          <w:sz w:val="28"/>
          <w:szCs w:val="28"/>
        </w:rPr>
        <w:t xml:space="preserve">u, </w:t>
      </w:r>
      <w:r>
        <w:rPr>
          <w:rFonts w:hint="default" w:ascii="Times New Roman" w:hAnsi="Times New Roman" w:cs="Times New Roman"/>
          <w:spacing w:val="3"/>
          <w:w w:val="105"/>
          <w:sz w:val="28"/>
          <w:szCs w:val="28"/>
        </w:rPr>
        <w:t>v</w:t>
      </w:r>
      <w:r>
        <w:rPr>
          <w:rFonts w:hint="default" w:ascii="Times New Roman" w:hAnsi="Times New Roman" w:cs="Times New Roman"/>
          <w:spacing w:val="3"/>
          <w:w w:val="105"/>
          <w:position w:val="1"/>
          <w:sz w:val="28"/>
          <w:szCs w:val="28"/>
        </w:rPr>
        <w:t xml:space="preserve">) </w:t>
      </w:r>
      <w:r>
        <w:rPr>
          <w:rFonts w:hint="default" w:ascii="Times New Roman" w:hAnsi="Times New Roman" w:cs="Times New Roman"/>
          <w:w w:val="105"/>
          <w:sz w:val="28"/>
          <w:szCs w:val="28"/>
        </w:rPr>
        <w:t>là một cung chốt thỏa mãn: Khi</w:t>
      </w:r>
      <w:r>
        <w:rPr>
          <w:rFonts w:hint="default" w:ascii="Times New Roman" w:hAnsi="Times New Roman" w:cs="Times New Roman"/>
          <w:spacing w:val="-38"/>
          <w:w w:val="105"/>
          <w:sz w:val="28"/>
          <w:szCs w:val="28"/>
        </w:rPr>
        <w:t xml:space="preserve"> </w:t>
      </w:r>
      <w:r>
        <w:rPr>
          <w:rFonts w:hint="default" w:ascii="Times New Roman" w:hAnsi="Times New Roman" w:cs="Times New Roman"/>
          <w:w w:val="105"/>
          <w:sz w:val="28"/>
          <w:szCs w:val="28"/>
        </w:rPr>
        <w:t>DFSVisit</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u</w:t>
      </w:r>
      <w:r>
        <w:rPr>
          <w:rFonts w:hint="default" w:ascii="Times New Roman" w:hAnsi="Times New Roman" w:cs="Times New Roman"/>
          <w:w w:val="105"/>
          <w:position w:val="1"/>
          <w:sz w:val="28"/>
          <w:szCs w:val="28"/>
        </w:rPr>
        <w:t xml:space="preserve">) </w:t>
      </w:r>
      <w:r>
        <w:rPr>
          <w:rFonts w:hint="default" w:ascii="Times New Roman" w:hAnsi="Times New Roman" w:cs="Times New Roman"/>
          <w:w w:val="105"/>
          <w:sz w:val="28"/>
          <w:szCs w:val="28"/>
        </w:rPr>
        <w:t>gọi DFSVisit(v) và quá trình tìm kiếm theo chiều sâu tiếp tục từ v không</w:t>
      </w:r>
      <w:r>
        <w:rPr>
          <w:rFonts w:hint="default" w:ascii="Times New Roman" w:hAnsi="Times New Roman" w:cs="Times New Roman"/>
          <w:spacing w:val="-36"/>
          <w:w w:val="105"/>
          <w:sz w:val="28"/>
          <w:szCs w:val="28"/>
        </w:rPr>
        <w:t xml:space="preserve"> </w:t>
      </w:r>
      <w:r>
        <w:rPr>
          <w:rFonts w:hint="default" w:ascii="Times New Roman" w:hAnsi="Times New Roman" w:cs="Times New Roman"/>
          <w:w w:val="105"/>
          <w:sz w:val="28"/>
          <w:szCs w:val="28"/>
        </w:rPr>
        <w:t xml:space="preserve">thăm tiếp bất cứ một cung chốt nào (tức là nhánh DFS gốc v không chứa cung chốt nào) thì cung (u, </w:t>
      </w:r>
      <w:r>
        <w:rPr>
          <w:rFonts w:hint="default" w:ascii="Times New Roman" w:hAnsi="Times New Roman" w:cs="Times New Roman"/>
          <w:spacing w:val="4"/>
          <w:w w:val="105"/>
          <w:sz w:val="28"/>
          <w:szCs w:val="28"/>
        </w:rPr>
        <w:t xml:space="preserve">v) </w:t>
      </w:r>
      <w:r>
        <w:rPr>
          <w:rFonts w:hint="default" w:ascii="Times New Roman" w:hAnsi="Times New Roman" w:cs="Times New Roman"/>
          <w:w w:val="105"/>
          <w:sz w:val="28"/>
          <w:szCs w:val="28"/>
        </w:rPr>
        <w:t xml:space="preserve">hợp với tất cả các cung hậu duệ của nó sẽ tạo thành một nhánh cây mà mọi </w:t>
      </w:r>
      <w:r>
        <w:rPr>
          <w:rFonts w:hint="default" w:cs="Times New Roman"/>
          <w:w w:val="105"/>
          <w:sz w:val="28"/>
          <w:szCs w:val="28"/>
          <w:lang w:val="en-US"/>
        </w:rPr>
        <w:t>đ</w:t>
      </w:r>
      <w:r>
        <w:rPr>
          <w:rFonts w:hint="default" w:ascii="Times New Roman" w:hAnsi="Times New Roman" w:cs="Times New Roman"/>
          <w:w w:val="105"/>
          <w:sz w:val="28"/>
          <w:szCs w:val="28"/>
        </w:rPr>
        <w:t xml:space="preserve">ỉnh thuộc nhánh cây </w:t>
      </w:r>
      <w:r>
        <w:rPr>
          <w:rFonts w:hint="default" w:cs="Times New Roman"/>
          <w:w w:val="105"/>
          <w:sz w:val="28"/>
          <w:szCs w:val="28"/>
          <w:lang w:val="en-US"/>
        </w:rPr>
        <w:t>đ</w:t>
      </w:r>
      <w:r>
        <w:rPr>
          <w:rFonts w:hint="default" w:ascii="Times New Roman" w:hAnsi="Times New Roman" w:cs="Times New Roman"/>
          <w:w w:val="105"/>
          <w:sz w:val="28"/>
          <w:szCs w:val="28"/>
        </w:rPr>
        <w:t>ó là một thành phần song liên</w:t>
      </w:r>
      <w:r>
        <w:rPr>
          <w:rFonts w:hint="default" w:ascii="Times New Roman" w:hAnsi="Times New Roman" w:cs="Times New Roman"/>
          <w:spacing w:val="-27"/>
          <w:w w:val="105"/>
          <w:sz w:val="28"/>
          <w:szCs w:val="28"/>
        </w:rPr>
        <w:t xml:space="preserve"> </w:t>
      </w:r>
      <w:r>
        <w:rPr>
          <w:rFonts w:hint="default" w:ascii="Times New Roman" w:hAnsi="Times New Roman" w:cs="Times New Roman"/>
          <w:w w:val="105"/>
          <w:sz w:val="28"/>
          <w:szCs w:val="28"/>
        </w:rPr>
        <w:t xml:space="preserve">thông. Chính vì vậy thuật toán liệt kê các thành phần song liên thông có tư tưởng khá giống với thuật toán Tarjan tìm thành phần liên thông mạnh. Việc cài </w:t>
      </w:r>
      <w:r>
        <w:rPr>
          <w:rFonts w:hint="default" w:cs="Times New Roman"/>
          <w:w w:val="105"/>
          <w:sz w:val="28"/>
          <w:szCs w:val="28"/>
          <w:lang w:val="en-US"/>
        </w:rPr>
        <w:t>đ</w:t>
      </w:r>
      <w:r>
        <w:rPr>
          <w:rFonts w:hint="default" w:ascii="Times New Roman" w:hAnsi="Times New Roman" w:cs="Times New Roman"/>
          <w:w w:val="105"/>
          <w:sz w:val="28"/>
          <w:szCs w:val="28"/>
        </w:rPr>
        <w:t>ặt thuật toán</w:t>
      </w:r>
      <w:r>
        <w:rPr>
          <w:rFonts w:hint="default" w:ascii="Times New Roman" w:hAnsi="Times New Roman" w:cs="Times New Roman"/>
          <w:spacing w:val="-16"/>
          <w:w w:val="105"/>
          <w:sz w:val="28"/>
          <w:szCs w:val="28"/>
        </w:rPr>
        <w:t xml:space="preserve"> </w:t>
      </w:r>
      <w:r>
        <w:rPr>
          <w:rFonts w:hint="default" w:ascii="Times New Roman" w:hAnsi="Times New Roman" w:cs="Times New Roman"/>
          <w:w w:val="105"/>
          <w:sz w:val="28"/>
          <w:szCs w:val="28"/>
        </w:rPr>
        <w:t>liệt</w:t>
      </w:r>
      <w:r>
        <w:rPr>
          <w:rFonts w:hint="default" w:ascii="Times New Roman" w:hAnsi="Times New Roman" w:cs="Times New Roman"/>
          <w:spacing w:val="-16"/>
          <w:w w:val="105"/>
          <w:sz w:val="28"/>
          <w:szCs w:val="28"/>
        </w:rPr>
        <w:t xml:space="preserve"> </w:t>
      </w:r>
      <w:r>
        <w:rPr>
          <w:rFonts w:hint="default" w:ascii="Times New Roman" w:hAnsi="Times New Roman" w:cs="Times New Roman"/>
          <w:w w:val="105"/>
          <w:sz w:val="28"/>
          <w:szCs w:val="28"/>
        </w:rPr>
        <w:t>kê</w:t>
      </w:r>
      <w:r>
        <w:rPr>
          <w:rFonts w:hint="default" w:ascii="Times New Roman" w:hAnsi="Times New Roman" w:cs="Times New Roman"/>
          <w:spacing w:val="-15"/>
          <w:w w:val="105"/>
          <w:sz w:val="28"/>
          <w:szCs w:val="28"/>
        </w:rPr>
        <w:t xml:space="preserve"> </w:t>
      </w:r>
      <w:r>
        <w:rPr>
          <w:rFonts w:hint="default" w:ascii="Times New Roman" w:hAnsi="Times New Roman" w:cs="Times New Roman"/>
          <w:w w:val="105"/>
          <w:sz w:val="28"/>
          <w:szCs w:val="28"/>
        </w:rPr>
        <w:t>các</w:t>
      </w:r>
      <w:r>
        <w:rPr>
          <w:rFonts w:hint="default" w:ascii="Times New Roman" w:hAnsi="Times New Roman" w:cs="Times New Roman"/>
          <w:spacing w:val="-17"/>
          <w:w w:val="105"/>
          <w:sz w:val="28"/>
          <w:szCs w:val="28"/>
        </w:rPr>
        <w:t xml:space="preserve"> </w:t>
      </w:r>
      <w:r>
        <w:rPr>
          <w:rFonts w:hint="default" w:ascii="Times New Roman" w:hAnsi="Times New Roman" w:cs="Times New Roman"/>
          <w:w w:val="105"/>
          <w:sz w:val="28"/>
          <w:szCs w:val="28"/>
        </w:rPr>
        <w:t>thành</w:t>
      </w:r>
      <w:r>
        <w:rPr>
          <w:rFonts w:hint="default" w:ascii="Times New Roman" w:hAnsi="Times New Roman" w:cs="Times New Roman"/>
          <w:spacing w:val="-14"/>
          <w:w w:val="105"/>
          <w:sz w:val="28"/>
          <w:szCs w:val="28"/>
        </w:rPr>
        <w:t xml:space="preserve"> </w:t>
      </w:r>
      <w:r>
        <w:rPr>
          <w:rFonts w:hint="default" w:ascii="Times New Roman" w:hAnsi="Times New Roman" w:cs="Times New Roman"/>
          <w:w w:val="105"/>
          <w:sz w:val="28"/>
          <w:szCs w:val="28"/>
        </w:rPr>
        <w:t>phần</w:t>
      </w:r>
      <w:r>
        <w:rPr>
          <w:rFonts w:hint="default" w:ascii="Times New Roman" w:hAnsi="Times New Roman" w:cs="Times New Roman"/>
          <w:spacing w:val="-16"/>
          <w:w w:val="105"/>
          <w:sz w:val="28"/>
          <w:szCs w:val="28"/>
        </w:rPr>
        <w:t xml:space="preserve"> </w:t>
      </w:r>
      <w:r>
        <w:rPr>
          <w:rFonts w:hint="default" w:ascii="Times New Roman" w:hAnsi="Times New Roman" w:cs="Times New Roman"/>
          <w:w w:val="105"/>
          <w:sz w:val="28"/>
          <w:szCs w:val="28"/>
        </w:rPr>
        <w:t>song</w:t>
      </w:r>
      <w:r>
        <w:rPr>
          <w:rFonts w:hint="default" w:ascii="Times New Roman" w:hAnsi="Times New Roman" w:cs="Times New Roman"/>
          <w:spacing w:val="-18"/>
          <w:w w:val="105"/>
          <w:sz w:val="28"/>
          <w:szCs w:val="28"/>
        </w:rPr>
        <w:t xml:space="preserve"> </w:t>
      </w:r>
      <w:r>
        <w:rPr>
          <w:rFonts w:hint="default" w:ascii="Times New Roman" w:hAnsi="Times New Roman" w:cs="Times New Roman"/>
          <w:w w:val="105"/>
          <w:sz w:val="28"/>
          <w:szCs w:val="28"/>
        </w:rPr>
        <w:t>liên</w:t>
      </w:r>
      <w:r>
        <w:rPr>
          <w:rFonts w:hint="default" w:ascii="Times New Roman" w:hAnsi="Times New Roman" w:cs="Times New Roman"/>
          <w:spacing w:val="-16"/>
          <w:w w:val="105"/>
          <w:sz w:val="28"/>
          <w:szCs w:val="28"/>
        </w:rPr>
        <w:t xml:space="preserve"> </w:t>
      </w:r>
      <w:r>
        <w:rPr>
          <w:rFonts w:hint="default" w:ascii="Times New Roman" w:hAnsi="Times New Roman" w:cs="Times New Roman"/>
          <w:w w:val="105"/>
          <w:sz w:val="28"/>
          <w:szCs w:val="28"/>
        </w:rPr>
        <w:t>thông</w:t>
      </w:r>
      <w:r>
        <w:rPr>
          <w:rFonts w:hint="default" w:ascii="Times New Roman" w:hAnsi="Times New Roman" w:cs="Times New Roman"/>
          <w:spacing w:val="-15"/>
          <w:w w:val="105"/>
          <w:sz w:val="28"/>
          <w:szCs w:val="28"/>
        </w:rPr>
        <w:t xml:space="preserve"> </w:t>
      </w:r>
      <w:r>
        <w:rPr>
          <w:rFonts w:hint="default" w:ascii="Times New Roman" w:hAnsi="Times New Roman" w:cs="Times New Roman"/>
          <w:w w:val="105"/>
          <w:sz w:val="28"/>
          <w:szCs w:val="28"/>
        </w:rPr>
        <w:t>chính</w:t>
      </w:r>
      <w:r>
        <w:rPr>
          <w:rFonts w:hint="default" w:ascii="Times New Roman" w:hAnsi="Times New Roman" w:cs="Times New Roman"/>
          <w:spacing w:val="-15"/>
          <w:w w:val="105"/>
          <w:sz w:val="28"/>
          <w:szCs w:val="28"/>
        </w:rPr>
        <w:t xml:space="preserve"> </w:t>
      </w:r>
      <w:r>
        <w:rPr>
          <w:rFonts w:hint="default" w:ascii="Times New Roman" w:hAnsi="Times New Roman" w:cs="Times New Roman"/>
          <w:w w:val="105"/>
          <w:sz w:val="28"/>
          <w:szCs w:val="28"/>
        </w:rPr>
        <w:t>là</w:t>
      </w:r>
      <w:r>
        <w:rPr>
          <w:rFonts w:hint="default" w:ascii="Times New Roman" w:hAnsi="Times New Roman" w:cs="Times New Roman"/>
          <w:spacing w:val="-16"/>
          <w:w w:val="105"/>
          <w:sz w:val="28"/>
          <w:szCs w:val="28"/>
        </w:rPr>
        <w:t xml:space="preserve"> </w:t>
      </w:r>
      <w:r>
        <w:rPr>
          <w:rFonts w:hint="default" w:ascii="Times New Roman" w:hAnsi="Times New Roman" w:cs="Times New Roman"/>
          <w:w w:val="105"/>
          <w:sz w:val="28"/>
          <w:szCs w:val="28"/>
        </w:rPr>
        <w:t>sự</w:t>
      </w:r>
      <w:r>
        <w:rPr>
          <w:rFonts w:hint="default" w:ascii="Times New Roman" w:hAnsi="Times New Roman" w:cs="Times New Roman"/>
          <w:spacing w:val="-15"/>
          <w:w w:val="105"/>
          <w:sz w:val="28"/>
          <w:szCs w:val="28"/>
        </w:rPr>
        <w:t xml:space="preserve"> </w:t>
      </w:r>
      <w:r>
        <w:rPr>
          <w:rFonts w:hint="default" w:ascii="Times New Roman" w:hAnsi="Times New Roman" w:cs="Times New Roman"/>
          <w:w w:val="105"/>
          <w:sz w:val="28"/>
          <w:szCs w:val="28"/>
        </w:rPr>
        <w:t>sửa</w:t>
      </w:r>
      <w:r>
        <w:rPr>
          <w:rFonts w:hint="default" w:ascii="Times New Roman" w:hAnsi="Times New Roman" w:cs="Times New Roman"/>
          <w:spacing w:val="-16"/>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ổi</w:t>
      </w:r>
      <w:r>
        <w:rPr>
          <w:rFonts w:hint="default" w:ascii="Times New Roman" w:hAnsi="Times New Roman" w:cs="Times New Roman"/>
          <w:spacing w:val="-14"/>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ối</w:t>
      </w:r>
      <w:r>
        <w:rPr>
          <w:rFonts w:hint="default" w:ascii="Times New Roman" w:hAnsi="Times New Roman" w:cs="Times New Roman"/>
          <w:spacing w:val="-16"/>
          <w:w w:val="105"/>
          <w:sz w:val="28"/>
          <w:szCs w:val="28"/>
        </w:rPr>
        <w:t xml:space="preserve"> </w:t>
      </w:r>
      <w:r>
        <w:rPr>
          <w:rFonts w:hint="default" w:ascii="Times New Roman" w:hAnsi="Times New Roman" w:cs="Times New Roman"/>
          <w:w w:val="105"/>
          <w:sz w:val="28"/>
          <w:szCs w:val="28"/>
        </w:rPr>
        <w:t>ngẫu</w:t>
      </w:r>
      <w:r>
        <w:rPr>
          <w:rFonts w:hint="default" w:ascii="Times New Roman" w:hAnsi="Times New Roman" w:cs="Times New Roman"/>
          <w:spacing w:val="-14"/>
          <w:w w:val="105"/>
          <w:sz w:val="28"/>
          <w:szCs w:val="28"/>
        </w:rPr>
        <w:t xml:space="preserve"> </w:t>
      </w:r>
      <w:r>
        <w:rPr>
          <w:rFonts w:hint="default" w:ascii="Times New Roman" w:hAnsi="Times New Roman" w:cs="Times New Roman"/>
          <w:w w:val="105"/>
          <w:sz w:val="28"/>
          <w:szCs w:val="28"/>
        </w:rPr>
        <w:t>của</w:t>
      </w:r>
      <w:r>
        <w:rPr>
          <w:rFonts w:hint="default" w:ascii="Times New Roman" w:hAnsi="Times New Roman" w:cs="Times New Roman"/>
          <w:spacing w:val="-17"/>
          <w:w w:val="105"/>
          <w:sz w:val="28"/>
          <w:szCs w:val="28"/>
        </w:rPr>
        <w:t xml:space="preserve"> </w:t>
      </w:r>
      <w:r>
        <w:rPr>
          <w:rFonts w:hint="default" w:ascii="Times New Roman" w:hAnsi="Times New Roman" w:cs="Times New Roman"/>
          <w:w w:val="105"/>
          <w:sz w:val="28"/>
          <w:szCs w:val="28"/>
        </w:rPr>
        <w:t>thuật toán</w:t>
      </w:r>
      <w:r>
        <w:rPr>
          <w:rFonts w:hint="default" w:ascii="Times New Roman" w:hAnsi="Times New Roman" w:cs="Times New Roman"/>
          <w:spacing w:val="-7"/>
          <w:w w:val="105"/>
          <w:sz w:val="28"/>
          <w:szCs w:val="28"/>
        </w:rPr>
        <w:t xml:space="preserve"> </w:t>
      </w:r>
      <w:r>
        <w:rPr>
          <w:rFonts w:hint="default" w:ascii="Times New Roman" w:hAnsi="Times New Roman" w:cs="Times New Roman"/>
          <w:w w:val="105"/>
          <w:sz w:val="28"/>
          <w:szCs w:val="28"/>
        </w:rPr>
        <w:t>Tarjan:</w:t>
      </w:r>
      <w:r>
        <w:rPr>
          <w:rFonts w:hint="default" w:ascii="Times New Roman" w:hAnsi="Times New Roman" w:cs="Times New Roman"/>
          <w:spacing w:val="-5"/>
          <w:w w:val="105"/>
          <w:sz w:val="28"/>
          <w:szCs w:val="28"/>
        </w:rPr>
        <w:t xml:space="preserve"> </w:t>
      </w:r>
      <w:r>
        <w:rPr>
          <w:rFonts w:hint="default" w:ascii="Times New Roman" w:hAnsi="Times New Roman" w:cs="Times New Roman"/>
          <w:w w:val="105"/>
          <w:sz w:val="28"/>
          <w:szCs w:val="28"/>
        </w:rPr>
        <w:t>Thay</w:t>
      </w:r>
      <w:r>
        <w:rPr>
          <w:rFonts w:hint="default" w:ascii="Times New Roman" w:hAnsi="Times New Roman" w:cs="Times New Roman"/>
          <w:spacing w:val="-10"/>
          <w:w w:val="105"/>
          <w:sz w:val="28"/>
          <w:szCs w:val="28"/>
        </w:rPr>
        <w:t xml:space="preserve"> </w:t>
      </w:r>
      <w:r>
        <w:rPr>
          <w:rFonts w:hint="default" w:ascii="Times New Roman" w:hAnsi="Times New Roman" w:cs="Times New Roman"/>
          <w:w w:val="105"/>
          <w:sz w:val="28"/>
          <w:szCs w:val="28"/>
        </w:rPr>
        <w:t>khái</w:t>
      </w:r>
      <w:r>
        <w:rPr>
          <w:rFonts w:hint="default" w:ascii="Times New Roman" w:hAnsi="Times New Roman" w:cs="Times New Roman"/>
          <w:spacing w:val="-6"/>
          <w:w w:val="105"/>
          <w:sz w:val="28"/>
          <w:szCs w:val="28"/>
        </w:rPr>
        <w:t xml:space="preserve"> </w:t>
      </w:r>
      <w:r>
        <w:rPr>
          <w:rFonts w:hint="default" w:ascii="Times New Roman" w:hAnsi="Times New Roman" w:cs="Times New Roman"/>
          <w:w w:val="105"/>
          <w:sz w:val="28"/>
          <w:szCs w:val="28"/>
        </w:rPr>
        <w:t>niệm</w:t>
      </w:r>
      <w:r>
        <w:rPr>
          <w:rFonts w:hint="default" w:ascii="Times New Roman" w:hAnsi="Times New Roman" w:cs="Times New Roman"/>
          <w:spacing w:val="-5"/>
          <w:w w:val="105"/>
          <w:sz w:val="28"/>
          <w:szCs w:val="28"/>
        </w:rPr>
        <w:t xml:space="preserve"> </w:t>
      </w:r>
      <w:r>
        <w:rPr>
          <w:rFonts w:hint="default" w:ascii="Times New Roman" w:hAnsi="Times New Roman" w:cs="Times New Roman"/>
          <w:w w:val="105"/>
          <w:sz w:val="28"/>
          <w:szCs w:val="28"/>
        </w:rPr>
        <w:t>“chốt”</w:t>
      </w:r>
      <w:r>
        <w:rPr>
          <w:rFonts w:hint="default" w:ascii="Times New Roman" w:hAnsi="Times New Roman" w:cs="Times New Roman"/>
          <w:spacing w:val="-7"/>
          <w:w w:val="105"/>
          <w:sz w:val="28"/>
          <w:szCs w:val="28"/>
        </w:rPr>
        <w:t xml:space="preserve"> </w:t>
      </w:r>
      <w:r>
        <w:rPr>
          <w:rFonts w:hint="default" w:ascii="Times New Roman" w:hAnsi="Times New Roman" w:cs="Times New Roman"/>
          <w:w w:val="105"/>
          <w:sz w:val="28"/>
          <w:szCs w:val="28"/>
        </w:rPr>
        <w:t>bằng</w:t>
      </w:r>
      <w:r>
        <w:rPr>
          <w:rFonts w:hint="default" w:ascii="Times New Roman" w:hAnsi="Times New Roman" w:cs="Times New Roman"/>
          <w:spacing w:val="-8"/>
          <w:w w:val="105"/>
          <w:sz w:val="28"/>
          <w:szCs w:val="28"/>
        </w:rPr>
        <w:t xml:space="preserve"> </w:t>
      </w:r>
      <w:r>
        <w:rPr>
          <w:rFonts w:hint="default" w:ascii="Times New Roman" w:hAnsi="Times New Roman" w:cs="Times New Roman"/>
          <w:w w:val="105"/>
          <w:sz w:val="28"/>
          <w:szCs w:val="28"/>
        </w:rPr>
        <w:t>“cung</w:t>
      </w:r>
      <w:r>
        <w:rPr>
          <w:rFonts w:hint="default" w:ascii="Times New Roman" w:hAnsi="Times New Roman" w:cs="Times New Roman"/>
          <w:spacing w:val="-6"/>
          <w:w w:val="105"/>
          <w:sz w:val="28"/>
          <w:szCs w:val="28"/>
        </w:rPr>
        <w:t xml:space="preserve"> </w:t>
      </w:r>
      <w:r>
        <w:rPr>
          <w:rFonts w:hint="default" w:ascii="Times New Roman" w:hAnsi="Times New Roman" w:cs="Times New Roman"/>
          <w:w w:val="105"/>
          <w:sz w:val="28"/>
          <w:szCs w:val="28"/>
        </w:rPr>
        <w:t>chốt”</w:t>
      </w:r>
      <w:r>
        <w:rPr>
          <w:rFonts w:hint="default" w:ascii="Times New Roman" w:hAnsi="Times New Roman" w:cs="Times New Roman"/>
          <w:spacing w:val="-8"/>
          <w:w w:val="105"/>
          <w:sz w:val="28"/>
          <w:szCs w:val="28"/>
        </w:rPr>
        <w:t xml:space="preserve"> </w:t>
      </w:r>
      <w:r>
        <w:rPr>
          <w:rFonts w:hint="default" w:ascii="Times New Roman" w:hAnsi="Times New Roman" w:cs="Times New Roman"/>
          <w:w w:val="105"/>
          <w:sz w:val="28"/>
          <w:szCs w:val="28"/>
        </w:rPr>
        <w:t>và</w:t>
      </w:r>
      <w:r>
        <w:rPr>
          <w:rFonts w:hint="default" w:ascii="Times New Roman" w:hAnsi="Times New Roman" w:cs="Times New Roman"/>
          <w:spacing w:val="-7"/>
          <w:w w:val="105"/>
          <w:sz w:val="28"/>
          <w:szCs w:val="28"/>
        </w:rPr>
        <w:t xml:space="preserve"> </w:t>
      </w:r>
      <w:r>
        <w:rPr>
          <w:rFonts w:hint="default" w:ascii="Times New Roman" w:hAnsi="Times New Roman" w:cs="Times New Roman"/>
          <w:w w:val="105"/>
          <w:sz w:val="28"/>
          <w:szCs w:val="28"/>
        </w:rPr>
        <w:t>thay</w:t>
      </w:r>
      <w:r>
        <w:rPr>
          <w:rFonts w:hint="default" w:ascii="Times New Roman" w:hAnsi="Times New Roman" w:cs="Times New Roman"/>
          <w:spacing w:val="-9"/>
          <w:w w:val="105"/>
          <w:sz w:val="28"/>
          <w:szCs w:val="28"/>
        </w:rPr>
        <w:t xml:space="preserve"> </w:t>
      </w:r>
      <w:r>
        <w:rPr>
          <w:rFonts w:hint="default" w:ascii="Times New Roman" w:hAnsi="Times New Roman" w:cs="Times New Roman"/>
          <w:w w:val="105"/>
          <w:sz w:val="28"/>
          <w:szCs w:val="28"/>
        </w:rPr>
        <w:t>vì</w:t>
      </w:r>
      <w:r>
        <w:rPr>
          <w:rFonts w:hint="default" w:ascii="Times New Roman" w:hAnsi="Times New Roman" w:cs="Times New Roman"/>
          <w:spacing w:val="-6"/>
          <w:w w:val="105"/>
          <w:sz w:val="28"/>
          <w:szCs w:val="28"/>
        </w:rPr>
        <w:t xml:space="preserve"> </w:t>
      </w:r>
      <w:r>
        <w:rPr>
          <w:rFonts w:hint="default" w:ascii="Times New Roman" w:hAnsi="Times New Roman" w:cs="Times New Roman"/>
          <w:w w:val="105"/>
          <w:sz w:val="28"/>
          <w:szCs w:val="28"/>
        </w:rPr>
        <w:t>dùng</w:t>
      </w:r>
      <w:r>
        <w:rPr>
          <w:rFonts w:hint="default" w:ascii="Times New Roman" w:hAnsi="Times New Roman" w:cs="Times New Roman"/>
          <w:spacing w:val="-8"/>
          <w:w w:val="105"/>
          <w:sz w:val="28"/>
          <w:szCs w:val="28"/>
        </w:rPr>
        <w:t xml:space="preserve"> </w:t>
      </w:r>
      <w:r>
        <w:rPr>
          <w:rFonts w:hint="default" w:ascii="Times New Roman" w:hAnsi="Times New Roman" w:cs="Times New Roman"/>
          <w:w w:val="105"/>
          <w:sz w:val="28"/>
          <w:szCs w:val="28"/>
        </w:rPr>
        <w:t>ngăn</w:t>
      </w:r>
      <w:r>
        <w:rPr>
          <w:rFonts w:hint="default" w:ascii="Times New Roman" w:hAnsi="Times New Roman" w:cs="Times New Roman"/>
          <w:spacing w:val="-6"/>
          <w:w w:val="105"/>
          <w:sz w:val="28"/>
          <w:szCs w:val="28"/>
        </w:rPr>
        <w:t xml:space="preserve"> </w:t>
      </w:r>
      <w:r>
        <w:rPr>
          <w:rFonts w:hint="default" w:ascii="Times New Roman" w:hAnsi="Times New Roman" w:cs="Times New Roman"/>
          <w:w w:val="105"/>
          <w:sz w:val="28"/>
          <w:szCs w:val="28"/>
        </w:rPr>
        <w:t>xếp chứa</w:t>
      </w:r>
      <w:r>
        <w:rPr>
          <w:rFonts w:hint="default" w:ascii="Times New Roman" w:hAnsi="Times New Roman" w:cs="Times New Roman"/>
          <w:spacing w:val="-21"/>
          <w:w w:val="105"/>
          <w:sz w:val="28"/>
          <w:szCs w:val="28"/>
        </w:rPr>
        <w:t xml:space="preserve"> </w:t>
      </w:r>
      <w:r>
        <w:rPr>
          <w:rFonts w:hint="default" w:ascii="Times New Roman" w:hAnsi="Times New Roman" w:cs="Times New Roman"/>
          <w:w w:val="105"/>
          <w:sz w:val="28"/>
          <w:szCs w:val="28"/>
        </w:rPr>
        <w:t>chốt</w:t>
      </w:r>
      <w:r>
        <w:rPr>
          <w:rFonts w:hint="default" w:ascii="Times New Roman" w:hAnsi="Times New Roman" w:cs="Times New Roman"/>
          <w:spacing w:val="-20"/>
          <w:w w:val="105"/>
          <w:sz w:val="28"/>
          <w:szCs w:val="28"/>
        </w:rPr>
        <w:t xml:space="preserve"> </w:t>
      </w:r>
      <w:r>
        <w:rPr>
          <w:rFonts w:hint="default" w:ascii="Times New Roman" w:hAnsi="Times New Roman" w:cs="Times New Roman"/>
          <w:w w:val="105"/>
          <w:sz w:val="28"/>
          <w:szCs w:val="28"/>
        </w:rPr>
        <w:t>và</w:t>
      </w:r>
      <w:r>
        <w:rPr>
          <w:rFonts w:hint="default" w:ascii="Times New Roman" w:hAnsi="Times New Roman" w:cs="Times New Roman"/>
          <w:spacing w:val="-21"/>
          <w:w w:val="105"/>
          <w:sz w:val="28"/>
          <w:szCs w:val="28"/>
        </w:rPr>
        <w:t xml:space="preserve"> </w:t>
      </w:r>
      <w:r>
        <w:rPr>
          <w:rFonts w:hint="default" w:ascii="Times New Roman" w:hAnsi="Times New Roman" w:cs="Times New Roman"/>
          <w:w w:val="105"/>
          <w:sz w:val="28"/>
          <w:szCs w:val="28"/>
        </w:rPr>
        <w:t>các</w:t>
      </w:r>
      <w:r>
        <w:rPr>
          <w:rFonts w:hint="default" w:ascii="Times New Roman" w:hAnsi="Times New Roman" w:cs="Times New Roman"/>
          <w:spacing w:val="-20"/>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ỉnh</w:t>
      </w:r>
      <w:r>
        <w:rPr>
          <w:rFonts w:hint="default" w:ascii="Times New Roman" w:hAnsi="Times New Roman" w:cs="Times New Roman"/>
          <w:spacing w:val="-22"/>
          <w:w w:val="105"/>
          <w:sz w:val="28"/>
          <w:szCs w:val="28"/>
        </w:rPr>
        <w:t xml:space="preserve"> </w:t>
      </w:r>
      <w:r>
        <w:rPr>
          <w:rFonts w:hint="default" w:ascii="Times New Roman" w:hAnsi="Times New Roman" w:cs="Times New Roman"/>
          <w:w w:val="105"/>
          <w:sz w:val="28"/>
          <w:szCs w:val="28"/>
        </w:rPr>
        <w:t>hậu</w:t>
      </w:r>
      <w:r>
        <w:rPr>
          <w:rFonts w:hint="default" w:ascii="Times New Roman" w:hAnsi="Times New Roman" w:cs="Times New Roman"/>
          <w:spacing w:val="-21"/>
          <w:w w:val="105"/>
          <w:sz w:val="28"/>
          <w:szCs w:val="28"/>
        </w:rPr>
        <w:t xml:space="preserve"> </w:t>
      </w:r>
      <w:r>
        <w:rPr>
          <w:rFonts w:hint="default" w:ascii="Times New Roman" w:hAnsi="Times New Roman" w:cs="Times New Roman"/>
          <w:w w:val="105"/>
          <w:sz w:val="28"/>
          <w:szCs w:val="28"/>
        </w:rPr>
        <w:t>duệ</w:t>
      </w:r>
      <w:r>
        <w:rPr>
          <w:rFonts w:hint="default" w:ascii="Times New Roman" w:hAnsi="Times New Roman" w:cs="Times New Roman"/>
          <w:spacing w:val="-22"/>
          <w:w w:val="105"/>
          <w:sz w:val="28"/>
          <w:szCs w:val="28"/>
        </w:rPr>
        <w:t xml:space="preserve"> </w:t>
      </w:r>
      <w:r>
        <w:rPr>
          <w:rFonts w:hint="default" w:ascii="Times New Roman" w:hAnsi="Times New Roman" w:cs="Times New Roman"/>
          <w:w w:val="105"/>
          <w:sz w:val="28"/>
          <w:szCs w:val="28"/>
        </w:rPr>
        <w:t>của</w:t>
      </w:r>
      <w:r>
        <w:rPr>
          <w:rFonts w:hint="default" w:ascii="Times New Roman" w:hAnsi="Times New Roman" w:cs="Times New Roman"/>
          <w:spacing w:val="-21"/>
          <w:w w:val="105"/>
          <w:sz w:val="28"/>
          <w:szCs w:val="28"/>
        </w:rPr>
        <w:t xml:space="preserve"> </w:t>
      </w:r>
      <w:r>
        <w:rPr>
          <w:rFonts w:hint="default" w:ascii="Times New Roman" w:hAnsi="Times New Roman" w:cs="Times New Roman"/>
          <w:w w:val="105"/>
          <w:sz w:val="28"/>
          <w:szCs w:val="28"/>
        </w:rPr>
        <w:t>chốt</w:t>
      </w:r>
      <w:r>
        <w:rPr>
          <w:rFonts w:hint="default" w:ascii="Times New Roman" w:hAnsi="Times New Roman" w:cs="Times New Roman"/>
          <w:spacing w:val="-21"/>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ể</w:t>
      </w:r>
      <w:r>
        <w:rPr>
          <w:rFonts w:hint="default" w:ascii="Times New Roman" w:hAnsi="Times New Roman" w:cs="Times New Roman"/>
          <w:spacing w:val="-22"/>
          <w:w w:val="105"/>
          <w:sz w:val="28"/>
          <w:szCs w:val="28"/>
        </w:rPr>
        <w:t xml:space="preserve"> </w:t>
      </w:r>
      <w:r>
        <w:rPr>
          <w:rFonts w:hint="default" w:ascii="Times New Roman" w:hAnsi="Times New Roman" w:cs="Times New Roman"/>
          <w:w w:val="105"/>
          <w:sz w:val="28"/>
          <w:szCs w:val="28"/>
        </w:rPr>
        <w:t>liệt</w:t>
      </w:r>
      <w:r>
        <w:rPr>
          <w:rFonts w:hint="default" w:ascii="Times New Roman" w:hAnsi="Times New Roman" w:cs="Times New Roman"/>
          <w:spacing w:val="-20"/>
          <w:w w:val="105"/>
          <w:sz w:val="28"/>
          <w:szCs w:val="28"/>
        </w:rPr>
        <w:t xml:space="preserve"> </w:t>
      </w:r>
      <w:r>
        <w:rPr>
          <w:rFonts w:hint="default" w:ascii="Times New Roman" w:hAnsi="Times New Roman" w:cs="Times New Roman"/>
          <w:w w:val="105"/>
          <w:sz w:val="28"/>
          <w:szCs w:val="28"/>
        </w:rPr>
        <w:t>kê</w:t>
      </w:r>
      <w:r>
        <w:rPr>
          <w:rFonts w:hint="default" w:ascii="Times New Roman" w:hAnsi="Times New Roman" w:cs="Times New Roman"/>
          <w:spacing w:val="-21"/>
          <w:w w:val="105"/>
          <w:sz w:val="28"/>
          <w:szCs w:val="28"/>
        </w:rPr>
        <w:t xml:space="preserve"> </w:t>
      </w:r>
      <w:r>
        <w:rPr>
          <w:rFonts w:hint="default" w:ascii="Times New Roman" w:hAnsi="Times New Roman" w:cs="Times New Roman"/>
          <w:w w:val="105"/>
          <w:sz w:val="28"/>
          <w:szCs w:val="28"/>
        </w:rPr>
        <w:t>các</w:t>
      </w:r>
      <w:r>
        <w:rPr>
          <w:rFonts w:hint="default" w:ascii="Times New Roman" w:hAnsi="Times New Roman" w:cs="Times New Roman"/>
          <w:spacing w:val="-22"/>
          <w:w w:val="105"/>
          <w:sz w:val="28"/>
          <w:szCs w:val="28"/>
        </w:rPr>
        <w:t xml:space="preserve"> </w:t>
      </w:r>
      <w:r>
        <w:rPr>
          <w:rFonts w:hint="default" w:ascii="Times New Roman" w:hAnsi="Times New Roman" w:cs="Times New Roman"/>
          <w:w w:val="105"/>
          <w:sz w:val="28"/>
          <w:szCs w:val="28"/>
        </w:rPr>
        <w:t>thành</w:t>
      </w:r>
      <w:r>
        <w:rPr>
          <w:rFonts w:hint="default" w:ascii="Times New Roman" w:hAnsi="Times New Roman" w:cs="Times New Roman"/>
          <w:spacing w:val="-21"/>
          <w:w w:val="105"/>
          <w:sz w:val="28"/>
          <w:szCs w:val="28"/>
        </w:rPr>
        <w:t xml:space="preserve"> </w:t>
      </w:r>
      <w:r>
        <w:rPr>
          <w:rFonts w:hint="default" w:ascii="Times New Roman" w:hAnsi="Times New Roman" w:cs="Times New Roman"/>
          <w:w w:val="105"/>
          <w:sz w:val="28"/>
          <w:szCs w:val="28"/>
        </w:rPr>
        <w:t>phần</w:t>
      </w:r>
      <w:r>
        <w:rPr>
          <w:rFonts w:hint="default" w:ascii="Times New Roman" w:hAnsi="Times New Roman" w:cs="Times New Roman"/>
          <w:spacing w:val="-21"/>
          <w:w w:val="105"/>
          <w:sz w:val="28"/>
          <w:szCs w:val="28"/>
        </w:rPr>
        <w:t xml:space="preserve"> </w:t>
      </w:r>
      <w:r>
        <w:rPr>
          <w:rFonts w:hint="default" w:ascii="Times New Roman" w:hAnsi="Times New Roman" w:cs="Times New Roman"/>
          <w:w w:val="105"/>
          <w:sz w:val="28"/>
          <w:szCs w:val="28"/>
        </w:rPr>
        <w:t>liên</w:t>
      </w:r>
      <w:r>
        <w:rPr>
          <w:rFonts w:hint="default" w:ascii="Times New Roman" w:hAnsi="Times New Roman" w:cs="Times New Roman"/>
          <w:spacing w:val="-20"/>
          <w:w w:val="105"/>
          <w:sz w:val="28"/>
          <w:szCs w:val="28"/>
        </w:rPr>
        <w:t xml:space="preserve"> </w:t>
      </w:r>
      <w:r>
        <w:rPr>
          <w:rFonts w:hint="default" w:ascii="Times New Roman" w:hAnsi="Times New Roman" w:cs="Times New Roman"/>
          <w:w w:val="105"/>
          <w:sz w:val="28"/>
          <w:szCs w:val="28"/>
        </w:rPr>
        <w:t>thông</w:t>
      </w:r>
      <w:r>
        <w:rPr>
          <w:rFonts w:hint="default" w:ascii="Times New Roman" w:hAnsi="Times New Roman" w:cs="Times New Roman"/>
          <w:spacing w:val="-22"/>
          <w:w w:val="105"/>
          <w:sz w:val="28"/>
          <w:szCs w:val="28"/>
        </w:rPr>
        <w:t xml:space="preserve"> </w:t>
      </w:r>
      <w:r>
        <w:rPr>
          <w:rFonts w:hint="default" w:ascii="Times New Roman" w:hAnsi="Times New Roman" w:cs="Times New Roman"/>
          <w:w w:val="105"/>
          <w:sz w:val="28"/>
          <w:szCs w:val="28"/>
        </w:rPr>
        <w:t>mạnh, chúng</w:t>
      </w:r>
      <w:r>
        <w:rPr>
          <w:rFonts w:hint="default" w:ascii="Times New Roman" w:hAnsi="Times New Roman" w:cs="Times New Roman"/>
          <w:spacing w:val="-20"/>
          <w:w w:val="105"/>
          <w:sz w:val="28"/>
          <w:szCs w:val="28"/>
        </w:rPr>
        <w:t xml:space="preserve"> </w:t>
      </w:r>
      <w:r>
        <w:rPr>
          <w:rFonts w:hint="default" w:ascii="Times New Roman" w:hAnsi="Times New Roman" w:cs="Times New Roman"/>
          <w:w w:val="105"/>
          <w:sz w:val="28"/>
          <w:szCs w:val="28"/>
        </w:rPr>
        <w:t>ta</w:t>
      </w:r>
      <w:r>
        <w:rPr>
          <w:rFonts w:hint="default" w:ascii="Times New Roman" w:hAnsi="Times New Roman" w:cs="Times New Roman"/>
          <w:spacing w:val="-21"/>
          <w:w w:val="105"/>
          <w:sz w:val="28"/>
          <w:szCs w:val="28"/>
        </w:rPr>
        <w:t xml:space="preserve"> </w:t>
      </w:r>
      <w:r>
        <w:rPr>
          <w:rFonts w:hint="default" w:ascii="Times New Roman" w:hAnsi="Times New Roman" w:cs="Times New Roman"/>
          <w:w w:val="105"/>
          <w:sz w:val="28"/>
          <w:szCs w:val="28"/>
        </w:rPr>
        <w:t>sẽ</w:t>
      </w:r>
      <w:r>
        <w:rPr>
          <w:rFonts w:hint="default" w:ascii="Times New Roman" w:hAnsi="Times New Roman" w:cs="Times New Roman"/>
          <w:spacing w:val="-20"/>
          <w:w w:val="105"/>
          <w:sz w:val="28"/>
          <w:szCs w:val="28"/>
        </w:rPr>
        <w:t xml:space="preserve"> </w:t>
      </w:r>
      <w:r>
        <w:rPr>
          <w:rFonts w:hint="default" w:ascii="Times New Roman" w:hAnsi="Times New Roman" w:cs="Times New Roman"/>
          <w:w w:val="105"/>
          <w:sz w:val="28"/>
          <w:szCs w:val="28"/>
        </w:rPr>
        <w:t>dùng</w:t>
      </w:r>
      <w:r>
        <w:rPr>
          <w:rFonts w:hint="default" w:ascii="Times New Roman" w:hAnsi="Times New Roman" w:cs="Times New Roman"/>
          <w:spacing w:val="-20"/>
          <w:w w:val="105"/>
          <w:sz w:val="28"/>
          <w:szCs w:val="28"/>
        </w:rPr>
        <w:t xml:space="preserve"> </w:t>
      </w:r>
      <w:r>
        <w:rPr>
          <w:rFonts w:hint="default" w:ascii="Times New Roman" w:hAnsi="Times New Roman" w:cs="Times New Roman"/>
          <w:w w:val="105"/>
          <w:sz w:val="28"/>
          <w:szCs w:val="28"/>
        </w:rPr>
        <w:t>ngăn</w:t>
      </w:r>
      <w:r>
        <w:rPr>
          <w:rFonts w:hint="default" w:ascii="Times New Roman" w:hAnsi="Times New Roman" w:cs="Times New Roman"/>
          <w:spacing w:val="-20"/>
          <w:w w:val="105"/>
          <w:sz w:val="28"/>
          <w:szCs w:val="28"/>
        </w:rPr>
        <w:t xml:space="preserve"> </w:t>
      </w:r>
      <w:r>
        <w:rPr>
          <w:rFonts w:hint="default" w:ascii="Times New Roman" w:hAnsi="Times New Roman" w:cs="Times New Roman"/>
          <w:w w:val="105"/>
          <w:sz w:val="28"/>
          <w:szCs w:val="28"/>
        </w:rPr>
        <w:t>xếp</w:t>
      </w:r>
      <w:r>
        <w:rPr>
          <w:rFonts w:hint="default" w:ascii="Times New Roman" w:hAnsi="Times New Roman" w:cs="Times New Roman"/>
          <w:spacing w:val="-19"/>
          <w:w w:val="105"/>
          <w:sz w:val="28"/>
          <w:szCs w:val="28"/>
        </w:rPr>
        <w:t xml:space="preserve"> </w:t>
      </w:r>
      <w:r>
        <w:rPr>
          <w:rFonts w:hint="default" w:ascii="Times New Roman" w:hAnsi="Times New Roman" w:cs="Times New Roman"/>
          <w:w w:val="105"/>
          <w:sz w:val="28"/>
          <w:szCs w:val="28"/>
        </w:rPr>
        <w:t>chứa</w:t>
      </w:r>
      <w:r>
        <w:rPr>
          <w:rFonts w:hint="default" w:ascii="Times New Roman" w:hAnsi="Times New Roman" w:cs="Times New Roman"/>
          <w:spacing w:val="-19"/>
          <w:w w:val="105"/>
          <w:sz w:val="28"/>
          <w:szCs w:val="28"/>
        </w:rPr>
        <w:t xml:space="preserve"> </w:t>
      </w:r>
      <w:r>
        <w:rPr>
          <w:rFonts w:hint="default" w:ascii="Times New Roman" w:hAnsi="Times New Roman" w:cs="Times New Roman"/>
          <w:w w:val="105"/>
          <w:sz w:val="28"/>
          <w:szCs w:val="28"/>
        </w:rPr>
        <w:t>cung</w:t>
      </w:r>
      <w:r>
        <w:rPr>
          <w:rFonts w:hint="default" w:ascii="Times New Roman" w:hAnsi="Times New Roman" w:cs="Times New Roman"/>
          <w:spacing w:val="-22"/>
          <w:w w:val="105"/>
          <w:sz w:val="28"/>
          <w:szCs w:val="28"/>
        </w:rPr>
        <w:t xml:space="preserve"> </w:t>
      </w:r>
      <w:r>
        <w:rPr>
          <w:rFonts w:hint="default" w:ascii="Times New Roman" w:hAnsi="Times New Roman" w:cs="Times New Roman"/>
          <w:w w:val="105"/>
          <w:sz w:val="28"/>
          <w:szCs w:val="28"/>
        </w:rPr>
        <w:t>chốt</w:t>
      </w:r>
      <w:r>
        <w:rPr>
          <w:rFonts w:hint="default" w:ascii="Times New Roman" w:hAnsi="Times New Roman" w:cs="Times New Roman"/>
          <w:spacing w:val="-19"/>
          <w:w w:val="105"/>
          <w:sz w:val="28"/>
          <w:szCs w:val="28"/>
        </w:rPr>
        <w:t xml:space="preserve"> </w:t>
      </w:r>
      <w:r>
        <w:rPr>
          <w:rFonts w:hint="default" w:ascii="Times New Roman" w:hAnsi="Times New Roman" w:cs="Times New Roman"/>
          <w:w w:val="105"/>
          <w:sz w:val="28"/>
          <w:szCs w:val="28"/>
        </w:rPr>
        <w:t>và</w:t>
      </w:r>
      <w:r>
        <w:rPr>
          <w:rFonts w:hint="default" w:ascii="Times New Roman" w:hAnsi="Times New Roman" w:cs="Times New Roman"/>
          <w:spacing w:val="-20"/>
          <w:w w:val="105"/>
          <w:sz w:val="28"/>
          <w:szCs w:val="28"/>
        </w:rPr>
        <w:t xml:space="preserve"> </w:t>
      </w:r>
      <w:r>
        <w:rPr>
          <w:rFonts w:hint="default" w:ascii="Times New Roman" w:hAnsi="Times New Roman" w:cs="Times New Roman"/>
          <w:w w:val="105"/>
          <w:sz w:val="28"/>
          <w:szCs w:val="28"/>
        </w:rPr>
        <w:t>các</w:t>
      </w:r>
      <w:r>
        <w:rPr>
          <w:rFonts w:hint="default" w:ascii="Times New Roman" w:hAnsi="Times New Roman" w:cs="Times New Roman"/>
          <w:spacing w:val="-19"/>
          <w:w w:val="105"/>
          <w:sz w:val="28"/>
          <w:szCs w:val="28"/>
        </w:rPr>
        <w:t xml:space="preserve"> </w:t>
      </w:r>
      <w:r>
        <w:rPr>
          <w:rFonts w:hint="default" w:ascii="Times New Roman" w:hAnsi="Times New Roman" w:cs="Times New Roman"/>
          <w:w w:val="105"/>
          <w:sz w:val="28"/>
          <w:szCs w:val="28"/>
        </w:rPr>
        <w:t>hậu</w:t>
      </w:r>
      <w:r>
        <w:rPr>
          <w:rFonts w:hint="default" w:ascii="Times New Roman" w:hAnsi="Times New Roman" w:cs="Times New Roman"/>
          <w:spacing w:val="-21"/>
          <w:w w:val="105"/>
          <w:sz w:val="28"/>
          <w:szCs w:val="28"/>
        </w:rPr>
        <w:t xml:space="preserve"> </w:t>
      </w:r>
      <w:r>
        <w:rPr>
          <w:rFonts w:hint="default" w:ascii="Times New Roman" w:hAnsi="Times New Roman" w:cs="Times New Roman"/>
          <w:w w:val="105"/>
          <w:sz w:val="28"/>
          <w:szCs w:val="28"/>
        </w:rPr>
        <w:t>duệ</w:t>
      </w:r>
      <w:r>
        <w:rPr>
          <w:rFonts w:hint="default" w:ascii="Times New Roman" w:hAnsi="Times New Roman" w:cs="Times New Roman"/>
          <w:spacing w:val="-20"/>
          <w:w w:val="105"/>
          <w:sz w:val="28"/>
          <w:szCs w:val="28"/>
        </w:rPr>
        <w:t xml:space="preserve"> </w:t>
      </w:r>
      <w:r>
        <w:rPr>
          <w:rFonts w:hint="default" w:ascii="Times New Roman" w:hAnsi="Times New Roman" w:cs="Times New Roman"/>
          <w:w w:val="105"/>
          <w:sz w:val="28"/>
          <w:szCs w:val="28"/>
        </w:rPr>
        <w:t>của</w:t>
      </w:r>
      <w:r>
        <w:rPr>
          <w:rFonts w:hint="default" w:ascii="Times New Roman" w:hAnsi="Times New Roman" w:cs="Times New Roman"/>
          <w:spacing w:val="-20"/>
          <w:w w:val="105"/>
          <w:sz w:val="28"/>
          <w:szCs w:val="28"/>
        </w:rPr>
        <w:t xml:space="preserve"> </w:t>
      </w:r>
      <w:r>
        <w:rPr>
          <w:rFonts w:hint="default" w:ascii="Times New Roman" w:hAnsi="Times New Roman" w:cs="Times New Roman"/>
          <w:w w:val="105"/>
          <w:sz w:val="28"/>
          <w:szCs w:val="28"/>
        </w:rPr>
        <w:t>cung</w:t>
      </w:r>
      <w:r>
        <w:rPr>
          <w:rFonts w:hint="default" w:ascii="Times New Roman" w:hAnsi="Times New Roman" w:cs="Times New Roman"/>
          <w:spacing w:val="-20"/>
          <w:w w:val="105"/>
          <w:sz w:val="28"/>
          <w:szCs w:val="28"/>
        </w:rPr>
        <w:t xml:space="preserve"> </w:t>
      </w:r>
      <w:r>
        <w:rPr>
          <w:rFonts w:hint="default" w:ascii="Times New Roman" w:hAnsi="Times New Roman" w:cs="Times New Roman"/>
          <w:w w:val="105"/>
          <w:sz w:val="28"/>
          <w:szCs w:val="28"/>
        </w:rPr>
        <w:t>chốt</w:t>
      </w:r>
      <w:r>
        <w:rPr>
          <w:rFonts w:hint="default" w:ascii="Times New Roman" w:hAnsi="Times New Roman" w:cs="Times New Roman"/>
          <w:spacing w:val="-19"/>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ể</w:t>
      </w:r>
      <w:r>
        <w:rPr>
          <w:rFonts w:hint="default" w:ascii="Times New Roman" w:hAnsi="Times New Roman" w:cs="Times New Roman"/>
          <w:spacing w:val="-19"/>
          <w:w w:val="105"/>
          <w:sz w:val="28"/>
          <w:szCs w:val="28"/>
        </w:rPr>
        <w:t xml:space="preserve"> </w:t>
      </w:r>
      <w:r>
        <w:rPr>
          <w:rFonts w:hint="default" w:ascii="Times New Roman" w:hAnsi="Times New Roman" w:cs="Times New Roman"/>
          <w:w w:val="105"/>
          <w:sz w:val="28"/>
          <w:szCs w:val="28"/>
        </w:rPr>
        <w:t>liệt</w:t>
      </w:r>
      <w:r>
        <w:rPr>
          <w:rFonts w:hint="default" w:ascii="Times New Roman" w:hAnsi="Times New Roman" w:cs="Times New Roman"/>
          <w:spacing w:val="-19"/>
          <w:w w:val="105"/>
          <w:sz w:val="28"/>
          <w:szCs w:val="28"/>
        </w:rPr>
        <w:t xml:space="preserve"> </w:t>
      </w:r>
      <w:r>
        <w:rPr>
          <w:rFonts w:hint="default" w:ascii="Times New Roman" w:hAnsi="Times New Roman" w:cs="Times New Roman"/>
          <w:w w:val="105"/>
          <w:sz w:val="28"/>
          <w:szCs w:val="28"/>
        </w:rPr>
        <w:t>kê các thành phần song liên</w:t>
      </w:r>
      <w:r>
        <w:rPr>
          <w:rFonts w:hint="default" w:ascii="Times New Roman" w:hAnsi="Times New Roman" w:cs="Times New Roman"/>
          <w:spacing w:val="-27"/>
          <w:w w:val="105"/>
          <w:sz w:val="28"/>
          <w:szCs w:val="28"/>
        </w:rPr>
        <w:t xml:space="preserve"> </w:t>
      </w:r>
      <w:r>
        <w:rPr>
          <w:rFonts w:hint="default" w:ascii="Times New Roman" w:hAnsi="Times New Roman" w:cs="Times New Roman"/>
          <w:w w:val="105"/>
          <w:sz w:val="28"/>
          <w:szCs w:val="28"/>
        </w:rPr>
        <w:t>thông.</w:t>
      </w:r>
    </w:p>
    <w:p>
      <w:pPr>
        <w:pStyle w:val="7"/>
        <w:spacing w:before="44" w:line="264" w:lineRule="auto"/>
        <w:ind w:left="304" w:right="295"/>
        <w:jc w:val="both"/>
        <w:rPr>
          <w:rFonts w:hint="default" w:ascii="Times New Roman" w:hAnsi="Times New Roman" w:cs="Times New Roman"/>
          <w:sz w:val="28"/>
          <w:szCs w:val="28"/>
        </w:rPr>
      </w:pPr>
      <w:r>
        <w:rPr>
          <w:rFonts w:hint="default" w:ascii="Times New Roman" w:hAnsi="Times New Roman" w:cs="Times New Roman"/>
          <w:sz w:val="28"/>
          <w:szCs w:val="28"/>
        </w:rPr>
        <w:pict>
          <v:shape id="_x0000_s3776" o:spid="_x0000_s3776" o:spt="202" type="#_x0000_t202" style="position:absolute;left:0pt;margin-left:121.9pt;margin-top:81.65pt;height:15pt;width:379.8pt;mso-position-horizontal-relative:page;mso-wrap-distance-bottom:0pt;mso-wrap-distance-top:0pt;z-index:-251389952;mso-width-relative:page;mso-height-relative:page;" filled="f" stroked="t" coordsize="21600,21600">
            <v:path/>
            <v:fill on="f" focussize="0,0"/>
            <v:stroke weight="0.48007874015748pt" color="#000000"/>
            <v:imagedata o:title=""/>
            <o:lock v:ext="edit"/>
            <v:textbox inset="0mm,0mm,0mm,0mm">
              <w:txbxContent>
                <w:p>
                  <w:pPr>
                    <w:spacing w:before="30"/>
                    <w:ind w:left="108" w:right="0" w:firstLine="0"/>
                    <w:jc w:val="left"/>
                    <w:rPr>
                      <w:rFonts w:ascii="Courier New"/>
                      <w:sz w:val="20"/>
                    </w:rPr>
                  </w:pPr>
                  <w:r>
                    <w:rPr>
                      <w:rFonts w:ascii="Courier New"/>
                      <w:sz w:val="20"/>
                    </w:rPr>
                    <w:t>procedure DFSVisit(u</w:t>
                  </w:r>
                  <w:r>
                    <w:rPr>
                      <w:rFonts w:ascii="Georgia"/>
                      <w:sz w:val="20"/>
                    </w:rPr>
                    <w:t>C</w:t>
                  </w:r>
                  <w:r>
                    <w:rPr>
                      <w:rFonts w:ascii="Courier New"/>
                      <w:sz w:val="20"/>
                    </w:rPr>
                    <w:t>V);</w:t>
                  </w:r>
                </w:p>
              </w:txbxContent>
            </v:textbox>
            <w10:wrap type="topAndBottom"/>
          </v:shape>
        </w:pict>
      </w:r>
      <w:r>
        <w:rPr>
          <w:rFonts w:hint="default" w:ascii="Times New Roman" w:hAnsi="Times New Roman" w:cs="Times New Roman"/>
          <w:sz w:val="28"/>
          <w:szCs w:val="28"/>
        </w:rPr>
        <w:t xml:space="preserve">Vấn </w:t>
      </w:r>
      <w:r>
        <w:rPr>
          <w:rFonts w:hint="default" w:cs="Times New Roman"/>
          <w:sz w:val="28"/>
          <w:szCs w:val="28"/>
          <w:lang w:val="en-US"/>
        </w:rPr>
        <w:t>đ</w:t>
      </w:r>
      <w:r>
        <w:rPr>
          <w:rFonts w:hint="default" w:ascii="Times New Roman" w:hAnsi="Times New Roman" w:cs="Times New Roman"/>
          <w:sz w:val="28"/>
          <w:szCs w:val="28"/>
        </w:rPr>
        <w:t xml:space="preserve">ề rắc rối duy nhất gặp phải là quy ước một </w:t>
      </w:r>
      <w:r>
        <w:rPr>
          <w:rFonts w:hint="default" w:cs="Times New Roman"/>
          <w:sz w:val="28"/>
          <w:szCs w:val="28"/>
          <w:lang w:val="en-US"/>
        </w:rPr>
        <w:t>đ</w:t>
      </w:r>
      <w:r>
        <w:rPr>
          <w:rFonts w:hint="default" w:ascii="Times New Roman" w:hAnsi="Times New Roman" w:cs="Times New Roman"/>
          <w:sz w:val="28"/>
          <w:szCs w:val="28"/>
        </w:rPr>
        <w:t xml:space="preserve">ỉnh cô lập của </w:t>
      </w:r>
      <w:r>
        <w:rPr>
          <w:rFonts w:hint="default" w:cs="Times New Roman"/>
          <w:sz w:val="28"/>
          <w:szCs w:val="28"/>
          <w:lang w:val="en-US"/>
        </w:rPr>
        <w:t>đ</w:t>
      </w:r>
      <w:r>
        <w:rPr>
          <w:rFonts w:hint="default" w:ascii="Times New Roman" w:hAnsi="Times New Roman" w:cs="Times New Roman"/>
          <w:sz w:val="28"/>
          <w:szCs w:val="28"/>
        </w:rPr>
        <w:t xml:space="preserve">ồ thị cũng là một thành phần song liên thông. Nếu thực hiện thuật toán trên, thành phần song liên thông chỉ gồm duy nhất một </w:t>
      </w:r>
      <w:r>
        <w:rPr>
          <w:rFonts w:hint="default" w:cs="Times New Roman"/>
          <w:sz w:val="28"/>
          <w:szCs w:val="28"/>
          <w:lang w:val="en-US"/>
        </w:rPr>
        <w:t>đ</w:t>
      </w:r>
      <w:r>
        <w:rPr>
          <w:rFonts w:hint="default" w:ascii="Times New Roman" w:hAnsi="Times New Roman" w:cs="Times New Roman"/>
          <w:sz w:val="28"/>
          <w:szCs w:val="28"/>
        </w:rPr>
        <w:t xml:space="preserve">ỉnh sẽ không có cung chốt nào cả và như vậy sẽ bị sót khi liệt kê. Ta sẽ phải xử lí các </w:t>
      </w:r>
      <w:r>
        <w:rPr>
          <w:rFonts w:hint="default" w:cs="Times New Roman"/>
          <w:sz w:val="28"/>
          <w:szCs w:val="28"/>
          <w:lang w:val="en-US"/>
        </w:rPr>
        <w:t>đ</w:t>
      </w:r>
      <w:r>
        <w:rPr>
          <w:rFonts w:hint="default" w:ascii="Times New Roman" w:hAnsi="Times New Roman" w:cs="Times New Roman"/>
          <w:sz w:val="28"/>
          <w:szCs w:val="28"/>
        </w:rPr>
        <w:t xml:space="preserve">ỉnh cô lập như trường hợp riêng khi liệt kê các thành phần song liên thông của </w:t>
      </w:r>
      <w:r>
        <w:rPr>
          <w:rFonts w:hint="default" w:cs="Times New Roman"/>
          <w:sz w:val="28"/>
          <w:szCs w:val="28"/>
          <w:lang w:val="en-US"/>
        </w:rPr>
        <w:t>đ</w:t>
      </w:r>
      <w:r>
        <w:rPr>
          <w:rFonts w:hint="default" w:ascii="Times New Roman" w:hAnsi="Times New Roman" w:cs="Times New Roman"/>
          <w:sz w:val="28"/>
          <w:szCs w:val="28"/>
        </w:rPr>
        <w:t>ồ</w:t>
      </w:r>
      <w:r>
        <w:rPr>
          <w:rFonts w:hint="default" w:ascii="Times New Roman" w:hAnsi="Times New Roman" w:cs="Times New Roman"/>
          <w:spacing w:val="-8"/>
          <w:sz w:val="28"/>
          <w:szCs w:val="28"/>
        </w:rPr>
        <w:t xml:space="preserve"> </w:t>
      </w:r>
      <w:r>
        <w:rPr>
          <w:rFonts w:hint="default" w:ascii="Times New Roman" w:hAnsi="Times New Roman" w:cs="Times New Roman"/>
          <w:sz w:val="28"/>
          <w:szCs w:val="28"/>
        </w:rPr>
        <w:t>thị.</w:t>
      </w:r>
    </w:p>
    <w:p>
      <w:pPr>
        <w:spacing w:after="0" w:line="264" w:lineRule="auto"/>
        <w:jc w:val="both"/>
        <w:rPr>
          <w:rFonts w:hint="default" w:ascii="Times New Roman" w:hAnsi="Times New Roman" w:cs="Times New Roman"/>
          <w:sz w:val="28"/>
          <w:szCs w:val="28"/>
        </w:rPr>
        <w:sectPr>
          <w:pgSz w:w="11900" w:h="16840"/>
          <w:pgMar w:top="1600" w:right="1680" w:bottom="2400" w:left="1680" w:header="0" w:footer="2216"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5" w:after="1"/>
        <w:rPr>
          <w:rFonts w:hint="default" w:ascii="Times New Roman" w:hAnsi="Times New Roman" w:cs="Times New Roman"/>
          <w:sz w:val="28"/>
          <w:szCs w:val="28"/>
        </w:rPr>
      </w:pPr>
    </w:p>
    <w:p>
      <w:pPr>
        <w:pStyle w:val="7"/>
        <w:ind w:left="753"/>
        <w:rPr>
          <w:rFonts w:hint="default" w:ascii="Times New Roman" w:hAnsi="Times New Roman" w:cs="Times New Roman"/>
          <w:sz w:val="28"/>
          <w:szCs w:val="28"/>
        </w:rPr>
      </w:pPr>
      <w:r>
        <w:rPr>
          <w:rFonts w:hint="default" w:ascii="Times New Roman" w:hAnsi="Times New Roman" w:cs="Times New Roman"/>
          <w:sz w:val="28"/>
          <w:szCs w:val="28"/>
        </w:rPr>
        <w:pict>
          <v:shape id="_x0000_s3777" o:spid="_x0000_s3777" o:spt="202" type="#_x0000_t202" style="height:541.95pt;width:379.8pt;" filled="f" stroked="t" coordsize="21600,21600">
            <v:path/>
            <v:fill on="f" focussize="0,0"/>
            <v:stroke weight="0.48pt" color="#000000"/>
            <v:imagedata o:title=""/>
            <o:lock v:ext="edit"/>
            <v:textbox inset="0mm,0mm,0mm,0mm">
              <w:txbxContent>
                <w:p>
                  <w:pPr>
                    <w:spacing w:before="23"/>
                    <w:ind w:left="107" w:right="0" w:firstLine="0"/>
                    <w:jc w:val="left"/>
                    <w:rPr>
                      <w:rFonts w:ascii="Courier New"/>
                      <w:sz w:val="20"/>
                    </w:rPr>
                  </w:pPr>
                  <w:r>
                    <w:rPr>
                      <w:rFonts w:ascii="Courier New"/>
                      <w:sz w:val="20"/>
                    </w:rPr>
                    <w:t>begin</w:t>
                  </w:r>
                </w:p>
                <w:p>
                  <w:pPr>
                    <w:spacing w:before="42"/>
                    <w:ind w:left="347" w:right="0" w:firstLine="0"/>
                    <w:jc w:val="left"/>
                    <w:rPr>
                      <w:rFonts w:ascii="Courier New"/>
                      <w:sz w:val="20"/>
                    </w:rPr>
                  </w:pPr>
                  <w:r>
                    <w:rPr>
                      <w:rFonts w:ascii="Courier New"/>
                      <w:sz w:val="20"/>
                    </w:rPr>
                    <w:t>Count := Count + 1;</w:t>
                  </w:r>
                </w:p>
                <w:p>
                  <w:pPr>
                    <w:spacing w:before="42"/>
                    <w:ind w:left="0" w:right="2696" w:firstLine="0"/>
                    <w:jc w:val="right"/>
                    <w:rPr>
                      <w:rFonts w:ascii="Arial" w:hAnsi="Arial"/>
                      <w:i/>
                      <w:sz w:val="18"/>
                    </w:rPr>
                  </w:pPr>
                  <w:r>
                    <w:rPr>
                      <w:rFonts w:ascii="Courier New" w:hAnsi="Courier New"/>
                      <w:sz w:val="20"/>
                    </w:rPr>
                    <w:t>Number[u]</w:t>
                  </w:r>
                  <w:r>
                    <w:rPr>
                      <w:rFonts w:ascii="Courier New" w:hAnsi="Courier New"/>
                      <w:spacing w:val="-44"/>
                      <w:sz w:val="20"/>
                    </w:rPr>
                    <w:t xml:space="preserve"> </w:t>
                  </w:r>
                  <w:r>
                    <w:rPr>
                      <w:rFonts w:ascii="Courier New" w:hAnsi="Courier New"/>
                      <w:sz w:val="20"/>
                    </w:rPr>
                    <w:t>:=</w:t>
                  </w:r>
                  <w:r>
                    <w:rPr>
                      <w:rFonts w:ascii="Courier New" w:hAnsi="Courier New"/>
                      <w:spacing w:val="-43"/>
                      <w:sz w:val="20"/>
                    </w:rPr>
                    <w:t xml:space="preserve"> </w:t>
                  </w:r>
                  <w:r>
                    <w:rPr>
                      <w:rFonts w:ascii="Courier New" w:hAnsi="Courier New"/>
                      <w:sz w:val="20"/>
                    </w:rPr>
                    <w:t>Count;</w:t>
                  </w:r>
                  <w:r>
                    <w:rPr>
                      <w:rFonts w:ascii="Courier New" w:hAnsi="Courier New"/>
                      <w:spacing w:val="-43"/>
                      <w:sz w:val="20"/>
                    </w:rPr>
                    <w:t xml:space="preserve"> </w:t>
                  </w:r>
                  <w:r>
                    <w:rPr>
                      <w:rFonts w:ascii="Arial" w:hAnsi="Arial"/>
                      <w:i/>
                      <w:sz w:val="18"/>
                    </w:rPr>
                    <w:t>//Đánh</w:t>
                  </w:r>
                  <w:r>
                    <w:rPr>
                      <w:rFonts w:ascii="Arial" w:hAnsi="Arial"/>
                      <w:i/>
                      <w:spacing w:val="-18"/>
                      <w:sz w:val="18"/>
                    </w:rPr>
                    <w:t xml:space="preserve"> </w:t>
                  </w:r>
                  <w:r>
                    <w:rPr>
                      <w:rFonts w:ascii="Arial" w:hAnsi="Arial"/>
                      <w:i/>
                      <w:sz w:val="18"/>
                    </w:rPr>
                    <w:t>so</w:t>
                  </w:r>
                  <w:r>
                    <w:rPr>
                      <w:rFonts w:ascii="Arial" w:hAnsi="Arial"/>
                      <w:i/>
                      <w:spacing w:val="-18"/>
                      <w:sz w:val="18"/>
                    </w:rPr>
                    <w:t xml:space="preserve"> </w:t>
                  </w:r>
                  <w:r>
                    <w:rPr>
                      <w:rFonts w:ascii="Arial" w:hAnsi="Arial"/>
                      <w:i/>
                      <w:sz w:val="18"/>
                    </w:rPr>
                    <w:t>u</w:t>
                  </w:r>
                  <w:r>
                    <w:rPr>
                      <w:rFonts w:ascii="Arial" w:hAnsi="Arial"/>
                      <w:i/>
                      <w:spacing w:val="-18"/>
                      <w:sz w:val="18"/>
                    </w:rPr>
                    <w:t xml:space="preserve"> </w:t>
                  </w:r>
                  <w:r>
                    <w:rPr>
                      <w:rFonts w:ascii="Arial" w:hAnsi="Arial"/>
                      <w:i/>
                      <w:sz w:val="18"/>
                    </w:rPr>
                    <w:t>theo</w:t>
                  </w:r>
                  <w:r>
                    <w:rPr>
                      <w:rFonts w:ascii="Arial" w:hAnsi="Arial"/>
                      <w:i/>
                      <w:spacing w:val="-18"/>
                      <w:sz w:val="18"/>
                    </w:rPr>
                    <w:t xml:space="preserve"> </w:t>
                  </w:r>
                  <w:r>
                    <w:rPr>
                      <w:rFonts w:ascii="Arial" w:hAnsi="Arial"/>
                      <w:i/>
                      <w:sz w:val="18"/>
                    </w:rPr>
                    <w:t>thn</w:t>
                  </w:r>
                  <w:r>
                    <w:rPr>
                      <w:rFonts w:ascii="Arial" w:hAnsi="Arial"/>
                      <w:i/>
                      <w:spacing w:val="-18"/>
                      <w:sz w:val="18"/>
                    </w:rPr>
                    <w:t xml:space="preserve"> </w:t>
                  </w:r>
                  <w:r>
                    <w:rPr>
                      <w:rFonts w:ascii="Arial" w:hAnsi="Arial"/>
                      <w:i/>
                      <w:sz w:val="18"/>
                    </w:rPr>
                    <w:t>tn</w:t>
                  </w:r>
                  <w:r>
                    <w:rPr>
                      <w:rFonts w:ascii="Arial" w:hAnsi="Arial"/>
                      <w:i/>
                      <w:spacing w:val="-18"/>
                      <w:sz w:val="18"/>
                    </w:rPr>
                    <w:t xml:space="preserve"> </w:t>
                  </w:r>
                  <w:r>
                    <w:rPr>
                      <w:rFonts w:ascii="Arial" w:hAnsi="Arial"/>
                      <w:i/>
                      <w:sz w:val="18"/>
                    </w:rPr>
                    <w:t>duy¾t</w:t>
                  </w:r>
                  <w:r>
                    <w:rPr>
                      <w:rFonts w:ascii="Arial" w:hAnsi="Arial"/>
                      <w:i/>
                      <w:spacing w:val="-18"/>
                      <w:sz w:val="18"/>
                    </w:rPr>
                    <w:t xml:space="preserve"> </w:t>
                  </w:r>
                  <w:r>
                    <w:rPr>
                      <w:rFonts w:ascii="Arial" w:hAnsi="Arial"/>
                      <w:i/>
                      <w:sz w:val="18"/>
                      <w:lang w:val="en-US"/>
                    </w:rPr>
                    <w:t>đ</w:t>
                  </w:r>
                  <w:r>
                    <w:rPr>
                      <w:rFonts w:ascii="Arial" w:hAnsi="Arial"/>
                      <w:i/>
                      <w:sz w:val="18"/>
                    </w:rPr>
                    <w:t>en</w:t>
                  </w:r>
                </w:p>
                <w:p>
                  <w:pPr>
                    <w:spacing w:before="40"/>
                    <w:ind w:left="347" w:right="0" w:firstLine="0"/>
                    <w:jc w:val="left"/>
                    <w:rPr>
                      <w:rFonts w:ascii="Courier New" w:hAnsi="Courier New"/>
                      <w:sz w:val="20"/>
                    </w:rPr>
                  </w:pPr>
                  <w:r>
                    <w:rPr>
                      <w:rFonts w:ascii="Courier New" w:hAnsi="Courier New"/>
                      <w:sz w:val="20"/>
                    </w:rPr>
                    <w:t>Low[u] := +∞;</w:t>
                  </w:r>
                </w:p>
                <w:p>
                  <w:pPr>
                    <w:spacing w:before="39" w:line="278" w:lineRule="auto"/>
                    <w:ind w:left="587" w:right="4339" w:hanging="240"/>
                    <w:jc w:val="left"/>
                    <w:rPr>
                      <w:rFonts w:ascii="Courier New" w:hAnsi="Courier New"/>
                      <w:sz w:val="20"/>
                    </w:rPr>
                  </w:pPr>
                  <w:r>
                    <w:rPr>
                      <w:rFonts w:ascii="Courier New" w:hAnsi="Courier New"/>
                      <w:sz w:val="20"/>
                    </w:rPr>
                    <w:t xml:space="preserve">for </w:t>
                  </w:r>
                  <w:r>
                    <w:rPr>
                      <w:rFonts w:ascii="Symbol" w:hAnsi="Symbol"/>
                      <w:sz w:val="20"/>
                    </w:rPr>
                    <w:t></w:t>
                  </w:r>
                  <w:r>
                    <w:rPr>
                      <w:rFonts w:ascii="Courier New" w:hAnsi="Courier New"/>
                      <w:sz w:val="20"/>
                    </w:rPr>
                    <w:t>v</w:t>
                  </w:r>
                  <w:r>
                    <w:rPr>
                      <w:rFonts w:ascii="Georgia" w:hAnsi="Georgia"/>
                      <w:sz w:val="20"/>
                    </w:rPr>
                    <w:t>C</w:t>
                  </w:r>
                  <w:r>
                    <w:rPr>
                      <w:rFonts w:ascii="Courier New" w:hAnsi="Courier New"/>
                      <w:sz w:val="20"/>
                    </w:rPr>
                    <w:t>V:(u, v)</w:t>
                  </w:r>
                  <w:r>
                    <w:rPr>
                      <w:rFonts w:ascii="Georgia" w:hAnsi="Georgia"/>
                      <w:sz w:val="20"/>
                    </w:rPr>
                    <w:t>C</w:t>
                  </w:r>
                  <w:r>
                    <w:rPr>
                      <w:rFonts w:ascii="Courier New" w:hAnsi="Courier New"/>
                      <w:sz w:val="20"/>
                    </w:rPr>
                    <w:t>E do begin</w:t>
                  </w:r>
                </w:p>
                <w:p>
                  <w:pPr>
                    <w:spacing w:before="7" w:line="285" w:lineRule="auto"/>
                    <w:ind w:left="827" w:right="1578" w:firstLine="0"/>
                    <w:jc w:val="left"/>
                    <w:rPr>
                      <w:rFonts w:ascii="Arial" w:hAnsi="Arial"/>
                      <w:i/>
                      <w:sz w:val="18"/>
                    </w:rPr>
                  </w:pPr>
                  <w:r>
                    <w:rPr>
                      <w:rFonts w:ascii="Courier New" w:hAnsi="Courier New"/>
                      <w:sz w:val="20"/>
                    </w:rPr>
                    <w:t>«</w:t>
                  </w:r>
                  <w:r>
                    <w:rPr>
                      <w:rFonts w:ascii="Courier New" w:hAnsi="Courier New"/>
                      <w:sz w:val="20"/>
                      <w:lang w:val="en-US"/>
                    </w:rPr>
                    <w:t>Đ</w:t>
                  </w:r>
                  <w:r>
                    <w:rPr>
                      <w:rFonts w:ascii="Courier New" w:hAnsi="Courier New"/>
                      <w:sz w:val="20"/>
                    </w:rPr>
                    <w:t>ịnh chiều cạnh (u, v) thành cung (u, v)»; if Number[v] &gt; 0 then</w:t>
                  </w:r>
                  <w:r>
                    <w:rPr>
                      <w:rFonts w:ascii="Courier New" w:hAnsi="Courier New"/>
                      <w:spacing w:val="-85"/>
                      <w:sz w:val="20"/>
                    </w:rPr>
                    <w:t xml:space="preserve"> </w:t>
                  </w:r>
                  <w:r>
                    <w:rPr>
                      <w:rFonts w:ascii="Arial" w:hAnsi="Arial"/>
                      <w:i/>
                      <w:sz w:val="18"/>
                    </w:rPr>
                    <w:t>//v đã thăm</w:t>
                  </w:r>
                </w:p>
                <w:p>
                  <w:pPr>
                    <w:spacing w:before="0" w:line="285" w:lineRule="auto"/>
                    <w:ind w:left="827" w:right="2659" w:firstLine="239"/>
                    <w:jc w:val="left"/>
                    <w:rPr>
                      <w:rFonts w:ascii="Arial" w:hAnsi="Arial"/>
                      <w:i/>
                      <w:sz w:val="18"/>
                    </w:rPr>
                  </w:pPr>
                  <w:r>
                    <w:rPr>
                      <w:rFonts w:ascii="Courier New" w:hAnsi="Courier New"/>
                      <w:sz w:val="20"/>
                    </w:rPr>
                    <w:t>Low[u] := min(Low[u], Number[v]) else</w:t>
                  </w:r>
                  <w:r>
                    <w:rPr>
                      <w:rFonts w:ascii="Courier New" w:hAnsi="Courier New"/>
                      <w:spacing w:val="-68"/>
                      <w:sz w:val="20"/>
                    </w:rPr>
                    <w:t xml:space="preserve"> </w:t>
                  </w:r>
                  <w:r>
                    <w:rPr>
                      <w:rFonts w:ascii="Arial" w:hAnsi="Arial"/>
                      <w:i/>
                      <w:sz w:val="18"/>
                    </w:rPr>
                    <w:t>// v chua thăm</w:t>
                  </w:r>
                </w:p>
                <w:p>
                  <w:pPr>
                    <w:spacing w:before="0" w:line="223" w:lineRule="exact"/>
                    <w:ind w:left="1067" w:right="0" w:firstLine="0"/>
                    <w:jc w:val="left"/>
                    <w:rPr>
                      <w:rFonts w:ascii="Courier New"/>
                      <w:sz w:val="20"/>
                    </w:rPr>
                  </w:pPr>
                  <w:r>
                    <w:rPr>
                      <w:rFonts w:ascii="Courier New"/>
                      <w:sz w:val="20"/>
                    </w:rPr>
                    <w:t>begin</w:t>
                  </w:r>
                </w:p>
                <w:p>
                  <w:pPr>
                    <w:spacing w:before="38"/>
                    <w:ind w:left="0" w:right="2622" w:firstLine="0"/>
                    <w:jc w:val="right"/>
                    <w:rPr>
                      <w:rFonts w:ascii="Arial" w:hAnsi="Arial"/>
                      <w:i/>
                      <w:sz w:val="18"/>
                    </w:rPr>
                  </w:pPr>
                  <w:r>
                    <w:rPr>
                      <w:rFonts w:ascii="Courier New" w:hAnsi="Courier New"/>
                      <w:sz w:val="20"/>
                    </w:rPr>
                    <w:t>Push((u,</w:t>
                  </w:r>
                  <w:r>
                    <w:rPr>
                      <w:rFonts w:ascii="Courier New" w:hAnsi="Courier New"/>
                      <w:spacing w:val="-88"/>
                      <w:sz w:val="20"/>
                    </w:rPr>
                    <w:t xml:space="preserve"> </w:t>
                  </w:r>
                  <w:r>
                    <w:rPr>
                      <w:rFonts w:ascii="Courier New" w:hAnsi="Courier New"/>
                      <w:sz w:val="20"/>
                    </w:rPr>
                    <w:t>v));</w:t>
                  </w:r>
                  <w:r>
                    <w:rPr>
                      <w:rFonts w:ascii="Courier New" w:hAnsi="Courier New"/>
                      <w:spacing w:val="-88"/>
                      <w:sz w:val="20"/>
                    </w:rPr>
                    <w:t xml:space="preserve"> </w:t>
                  </w:r>
                  <w:r>
                    <w:rPr>
                      <w:rFonts w:ascii="Arial" w:hAnsi="Arial"/>
                      <w:i/>
                      <w:sz w:val="18"/>
                    </w:rPr>
                    <w:t>//Đay cung (u, v) vào ngăn xep</w:t>
                  </w:r>
                </w:p>
                <w:p>
                  <w:pPr>
                    <w:spacing w:before="42"/>
                    <w:ind w:left="1307" w:right="0" w:firstLine="0"/>
                    <w:jc w:val="left"/>
                    <w:rPr>
                      <w:rFonts w:ascii="Arial" w:hAnsi="Arial"/>
                      <w:i/>
                      <w:sz w:val="18"/>
                    </w:rPr>
                  </w:pPr>
                  <w:r>
                    <w:rPr>
                      <w:rFonts w:ascii="Courier New" w:hAnsi="Courier New"/>
                      <w:sz w:val="20"/>
                    </w:rPr>
                    <w:t xml:space="preserve">DFSVisit(v); </w:t>
                  </w:r>
                  <w:r>
                    <w:rPr>
                      <w:rFonts w:ascii="Arial" w:hAnsi="Arial"/>
                      <w:i/>
                      <w:sz w:val="18"/>
                    </w:rPr>
                    <w:t>//Đi thăm v</w:t>
                  </w:r>
                </w:p>
                <w:p>
                  <w:pPr>
                    <w:spacing w:before="43"/>
                    <w:ind w:left="1307" w:right="0" w:firstLine="0"/>
                    <w:jc w:val="left"/>
                    <w:rPr>
                      <w:rFonts w:ascii="Arial" w:hAnsi="Arial"/>
                      <w:i/>
                      <w:sz w:val="18"/>
                    </w:rPr>
                  </w:pPr>
                  <w:r>
                    <w:rPr>
                      <w:rFonts w:ascii="Courier New" w:hAnsi="Courier New"/>
                      <w:w w:val="99"/>
                      <w:sz w:val="20"/>
                    </w:rPr>
                    <w:t>Low[u]</w:t>
                  </w:r>
                  <w:r>
                    <w:rPr>
                      <w:rFonts w:ascii="Courier New" w:hAnsi="Courier New"/>
                      <w:sz w:val="20"/>
                    </w:rPr>
                    <w:t xml:space="preserve"> </w:t>
                  </w:r>
                  <w:r>
                    <w:rPr>
                      <w:rFonts w:ascii="Courier New" w:hAnsi="Courier New"/>
                      <w:w w:val="99"/>
                      <w:sz w:val="20"/>
                    </w:rPr>
                    <w:t>:=</w:t>
                  </w:r>
                  <w:r>
                    <w:rPr>
                      <w:rFonts w:ascii="Courier New" w:hAnsi="Courier New"/>
                      <w:sz w:val="20"/>
                    </w:rPr>
                    <w:t xml:space="preserve"> </w:t>
                  </w:r>
                  <w:r>
                    <w:rPr>
                      <w:rFonts w:ascii="Courier New" w:hAnsi="Courier New"/>
                      <w:w w:val="99"/>
                      <w:sz w:val="20"/>
                    </w:rPr>
                    <w:t>min(Low[u],</w:t>
                  </w:r>
                  <w:r>
                    <w:rPr>
                      <w:rFonts w:ascii="Courier New" w:hAnsi="Courier New"/>
                      <w:sz w:val="20"/>
                    </w:rPr>
                    <w:t xml:space="preserve"> </w:t>
                  </w:r>
                  <w:r>
                    <w:rPr>
                      <w:rFonts w:ascii="Courier New" w:hAnsi="Courier New"/>
                      <w:w w:val="99"/>
                      <w:sz w:val="20"/>
                    </w:rPr>
                    <w:t>Low[v]);</w:t>
                  </w:r>
                  <w:r>
                    <w:rPr>
                      <w:rFonts w:ascii="Courier New" w:hAnsi="Courier New"/>
                      <w:spacing w:val="1"/>
                      <w:sz w:val="20"/>
                    </w:rPr>
                    <w:t xml:space="preserve"> </w:t>
                  </w:r>
                  <w:r>
                    <w:rPr>
                      <w:rFonts w:ascii="Arial" w:hAnsi="Arial"/>
                      <w:i/>
                      <w:spacing w:val="-1"/>
                      <w:w w:val="116"/>
                      <w:sz w:val="18"/>
                    </w:rPr>
                    <w:t>//</w:t>
                  </w:r>
                  <w:r>
                    <w:rPr>
                      <w:rFonts w:ascii="Arial" w:hAnsi="Arial"/>
                      <w:i/>
                      <w:spacing w:val="-1"/>
                      <w:w w:val="53"/>
                      <w:sz w:val="18"/>
                    </w:rPr>
                    <w:t>C</w:t>
                  </w:r>
                  <w:r>
                    <w:rPr>
                      <w:rFonts w:ascii="Arial" w:hAnsi="Arial"/>
                      <w:i/>
                      <w:spacing w:val="1"/>
                      <w:w w:val="96"/>
                      <w:sz w:val="18"/>
                    </w:rPr>
                    <w:t>n</w:t>
                  </w:r>
                  <w:r>
                    <w:rPr>
                      <w:rFonts w:ascii="Arial" w:hAnsi="Arial"/>
                      <w:i/>
                      <w:w w:val="83"/>
                      <w:sz w:val="18"/>
                    </w:rPr>
                    <w:t>c</w:t>
                  </w:r>
                  <w:r>
                    <w:rPr>
                      <w:rFonts w:ascii="Arial" w:hAnsi="Arial"/>
                      <w:i/>
                      <w:spacing w:val="-13"/>
                      <w:sz w:val="18"/>
                    </w:rPr>
                    <w:t xml:space="preserve"> </w:t>
                  </w:r>
                  <w:r>
                    <w:rPr>
                      <w:rFonts w:ascii="Arial" w:hAnsi="Arial"/>
                      <w:i/>
                      <w:w w:val="90"/>
                      <w:sz w:val="18"/>
                    </w:rPr>
                    <w:t>t</w:t>
                  </w:r>
                  <w:r>
                    <w:rPr>
                      <w:rFonts w:ascii="Arial" w:hAnsi="Arial"/>
                      <w:i/>
                      <w:w w:val="94"/>
                      <w:sz w:val="18"/>
                    </w:rPr>
                    <w:t>i</w:t>
                  </w:r>
                  <w:r>
                    <w:rPr>
                      <w:rFonts w:ascii="Arial" w:hAnsi="Arial"/>
                      <w:i/>
                      <w:spacing w:val="-1"/>
                      <w:w w:val="75"/>
                      <w:sz w:val="18"/>
                    </w:rPr>
                    <w:t>e</w:t>
                  </w:r>
                  <w:r>
                    <w:rPr>
                      <w:rFonts w:ascii="Arial" w:hAnsi="Arial"/>
                      <w:i/>
                      <w:w w:val="82"/>
                      <w:sz w:val="18"/>
                    </w:rPr>
                    <w:t>u</w:t>
                  </w:r>
                  <w:r>
                    <w:rPr>
                      <w:rFonts w:ascii="Arial" w:hAnsi="Arial"/>
                      <w:i/>
                      <w:spacing w:val="-13"/>
                      <w:sz w:val="18"/>
                    </w:rPr>
                    <w:t xml:space="preserve"> </w:t>
                  </w:r>
                  <w:r>
                    <w:rPr>
                      <w:rFonts w:ascii="Arial" w:hAnsi="Arial"/>
                      <w:i/>
                      <w:spacing w:val="-2"/>
                      <w:w w:val="82"/>
                      <w:sz w:val="18"/>
                    </w:rPr>
                    <w:t>h</w:t>
                  </w:r>
                  <w:r>
                    <w:rPr>
                      <w:rFonts w:ascii="Arial" w:hAnsi="Arial"/>
                      <w:i/>
                      <w:spacing w:val="1"/>
                      <w:w w:val="70"/>
                      <w:sz w:val="18"/>
                    </w:rPr>
                    <w:t>o</w:t>
                  </w:r>
                  <w:r>
                    <w:rPr>
                      <w:rFonts w:ascii="Arial" w:hAnsi="Arial"/>
                      <w:i/>
                      <w:w w:val="70"/>
                      <w:sz w:val="18"/>
                    </w:rPr>
                    <w:t>á</w:t>
                  </w:r>
                  <w:r>
                    <w:rPr>
                      <w:rFonts w:ascii="Arial" w:hAnsi="Arial"/>
                      <w:i/>
                      <w:spacing w:val="-18"/>
                      <w:sz w:val="18"/>
                    </w:rPr>
                    <w:t xml:space="preserve"> </w:t>
                  </w:r>
                  <w:r>
                    <w:rPr>
                      <w:rFonts w:ascii="Arial" w:hAnsi="Arial"/>
                      <w:i/>
                      <w:w w:val="56"/>
                      <w:sz w:val="18"/>
                    </w:rPr>
                    <w:t>L</w:t>
                  </w:r>
                  <w:r>
                    <w:rPr>
                      <w:rFonts w:ascii="Arial" w:hAnsi="Arial"/>
                      <w:i/>
                      <w:spacing w:val="1"/>
                      <w:w w:val="70"/>
                      <w:sz w:val="18"/>
                    </w:rPr>
                    <w:t>o</w:t>
                  </w:r>
                  <w:r>
                    <w:rPr>
                      <w:rFonts w:ascii="Arial" w:hAnsi="Arial"/>
                      <w:i/>
                      <w:w w:val="77"/>
                      <w:sz w:val="18"/>
                    </w:rPr>
                    <w:t>w</w:t>
                  </w:r>
                  <w:r>
                    <w:rPr>
                      <w:rFonts w:ascii="Arial" w:hAnsi="Arial"/>
                      <w:i/>
                      <w:spacing w:val="-1"/>
                      <w:w w:val="87"/>
                      <w:sz w:val="18"/>
                    </w:rPr>
                    <w:t>[</w:t>
                  </w:r>
                  <w:r>
                    <w:rPr>
                      <w:rFonts w:ascii="Arial" w:hAnsi="Arial"/>
                      <w:i/>
                      <w:spacing w:val="1"/>
                      <w:w w:val="70"/>
                      <w:sz w:val="18"/>
                    </w:rPr>
                    <w:t>u</w:t>
                  </w:r>
                  <w:r>
                    <w:rPr>
                      <w:rFonts w:ascii="Arial" w:hAnsi="Arial"/>
                      <w:i/>
                      <w:w w:val="87"/>
                      <w:sz w:val="18"/>
                    </w:rPr>
                    <w:t>]</w:t>
                  </w:r>
                </w:p>
                <w:p>
                  <w:pPr>
                    <w:spacing w:before="42"/>
                    <w:ind w:left="1307" w:right="0" w:firstLine="0"/>
                    <w:jc w:val="left"/>
                    <w:rPr>
                      <w:rFonts w:ascii="Arial" w:hAnsi="Arial"/>
                      <w:i/>
                      <w:sz w:val="18"/>
                    </w:rPr>
                  </w:pPr>
                  <w:r>
                    <w:rPr>
                      <w:rFonts w:ascii="Courier New" w:hAnsi="Courier New"/>
                      <w:sz w:val="20"/>
                    </w:rPr>
                    <w:t xml:space="preserve">if Low[v] ≥ Number[u] then </w:t>
                  </w:r>
                  <w:r>
                    <w:rPr>
                      <w:rFonts w:ascii="Arial" w:hAnsi="Arial"/>
                      <w:i/>
                      <w:sz w:val="18"/>
                    </w:rPr>
                    <w:t>//(u, v) là cung chot</w:t>
                  </w:r>
                </w:p>
                <w:p>
                  <w:pPr>
                    <w:spacing w:before="42"/>
                    <w:ind w:left="1547" w:right="0" w:firstLine="0"/>
                    <w:jc w:val="left"/>
                    <w:rPr>
                      <w:rFonts w:ascii="Courier New"/>
                      <w:sz w:val="20"/>
                    </w:rPr>
                  </w:pPr>
                  <w:r>
                    <w:rPr>
                      <w:rFonts w:ascii="Courier New"/>
                      <w:sz w:val="20"/>
                    </w:rPr>
                    <w:t>begin</w:t>
                  </w:r>
                </w:p>
                <w:p>
                  <w:pPr>
                    <w:spacing w:before="40" w:line="226" w:lineRule="exact"/>
                    <w:ind w:left="1907" w:right="0" w:firstLine="0"/>
                    <w:jc w:val="left"/>
                    <w:rPr>
                      <w:rFonts w:ascii="Courier New" w:hAnsi="Courier New"/>
                      <w:sz w:val="20"/>
                    </w:rPr>
                  </w:pPr>
                  <w:r>
                    <w:rPr>
                      <w:rFonts w:ascii="Courier New" w:hAnsi="Courier New"/>
                      <w:sz w:val="20"/>
                    </w:rPr>
                    <w:t>«Thông báo thành phần song liên thông với cung</w:t>
                  </w:r>
                </w:p>
                <w:p>
                  <w:pPr>
                    <w:spacing w:before="0" w:line="226" w:lineRule="exact"/>
                    <w:ind w:left="107" w:right="0" w:firstLine="0"/>
                    <w:jc w:val="left"/>
                    <w:rPr>
                      <w:rFonts w:ascii="Courier New" w:hAnsi="Courier New"/>
                      <w:sz w:val="20"/>
                    </w:rPr>
                  </w:pPr>
                  <w:r>
                    <w:rPr>
                      <w:rFonts w:ascii="Courier New" w:hAnsi="Courier New"/>
                      <w:sz w:val="20"/>
                    </w:rPr>
                    <w:t>chốt (u, v):»;</w:t>
                  </w:r>
                </w:p>
                <w:p>
                  <w:pPr>
                    <w:spacing w:before="40"/>
                    <w:ind w:left="1907" w:right="0" w:firstLine="0"/>
                    <w:jc w:val="left"/>
                    <w:rPr>
                      <w:rFonts w:ascii="Courier New"/>
                      <w:sz w:val="20"/>
                    </w:rPr>
                  </w:pPr>
                  <w:r>
                    <w:rPr>
                      <w:rFonts w:ascii="Courier New"/>
                      <w:sz w:val="20"/>
                    </w:rPr>
                    <w:t>repeat</w:t>
                  </w:r>
                </w:p>
                <w:p>
                  <w:pPr>
                    <w:spacing w:before="42"/>
                    <w:ind w:left="2147" w:right="0" w:firstLine="0"/>
                    <w:jc w:val="left"/>
                    <w:rPr>
                      <w:rFonts w:ascii="Arial" w:hAnsi="Arial"/>
                      <w:i/>
                      <w:sz w:val="18"/>
                    </w:rPr>
                  </w:pPr>
                  <w:r>
                    <w:rPr>
                      <w:rFonts w:ascii="Courier New" w:hAnsi="Courier New"/>
                      <w:w w:val="99"/>
                      <w:sz w:val="20"/>
                    </w:rPr>
                    <w:t>(p,</w:t>
                  </w:r>
                  <w:r>
                    <w:rPr>
                      <w:rFonts w:ascii="Courier New" w:hAnsi="Courier New"/>
                      <w:sz w:val="20"/>
                    </w:rPr>
                    <w:t xml:space="preserve"> </w:t>
                  </w:r>
                  <w:r>
                    <w:rPr>
                      <w:rFonts w:ascii="Courier New" w:hAnsi="Courier New"/>
                      <w:w w:val="99"/>
                      <w:sz w:val="20"/>
                    </w:rPr>
                    <w:t>q)</w:t>
                  </w:r>
                  <w:r>
                    <w:rPr>
                      <w:rFonts w:ascii="Courier New" w:hAnsi="Courier New"/>
                      <w:sz w:val="20"/>
                    </w:rPr>
                    <w:t xml:space="preserve"> </w:t>
                  </w:r>
                  <w:r>
                    <w:rPr>
                      <w:rFonts w:ascii="Courier New" w:hAnsi="Courier New"/>
                      <w:w w:val="99"/>
                      <w:sz w:val="20"/>
                    </w:rPr>
                    <w:t>:=</w:t>
                  </w:r>
                  <w:r>
                    <w:rPr>
                      <w:rFonts w:ascii="Courier New" w:hAnsi="Courier New"/>
                      <w:sz w:val="20"/>
                    </w:rPr>
                    <w:t xml:space="preserve"> </w:t>
                  </w:r>
                  <w:r>
                    <w:rPr>
                      <w:rFonts w:ascii="Courier New" w:hAnsi="Courier New"/>
                      <w:w w:val="99"/>
                      <w:sz w:val="20"/>
                    </w:rPr>
                    <w:t>Pop;</w:t>
                  </w:r>
                  <w:r>
                    <w:rPr>
                      <w:rFonts w:ascii="Courier New" w:hAnsi="Courier New"/>
                      <w:spacing w:val="1"/>
                      <w:sz w:val="20"/>
                    </w:rPr>
                    <w:t xml:space="preserve"> </w:t>
                  </w:r>
                  <w:r>
                    <w:rPr>
                      <w:rFonts w:ascii="Arial" w:hAnsi="Arial"/>
                      <w:i/>
                      <w:spacing w:val="-1"/>
                      <w:w w:val="116"/>
                      <w:sz w:val="18"/>
                    </w:rPr>
                    <w:t>//</w:t>
                  </w:r>
                  <w:r>
                    <w:rPr>
                      <w:rFonts w:ascii="Arial" w:hAnsi="Arial"/>
                      <w:i/>
                      <w:w w:val="56"/>
                      <w:sz w:val="18"/>
                    </w:rPr>
                    <w:t>L</w:t>
                  </w:r>
                  <w:r>
                    <w:rPr>
                      <w:rFonts w:ascii="Arial" w:hAnsi="Arial"/>
                      <w:i/>
                      <w:spacing w:val="-1"/>
                      <w:w w:val="75"/>
                      <w:sz w:val="18"/>
                    </w:rPr>
                    <w:t>a</w:t>
                  </w:r>
                  <w:r>
                    <w:rPr>
                      <w:rFonts w:ascii="Arial" w:hAnsi="Arial"/>
                      <w:i/>
                      <w:w w:val="83"/>
                      <w:sz w:val="18"/>
                    </w:rPr>
                    <w:t>y</w:t>
                  </w:r>
                  <w:r>
                    <w:rPr>
                      <w:rFonts w:ascii="Arial" w:hAnsi="Arial"/>
                      <w:i/>
                      <w:spacing w:val="-13"/>
                      <w:sz w:val="18"/>
                    </w:rPr>
                    <w:t xml:space="preserve"> </w:t>
                  </w:r>
                  <w:r>
                    <w:rPr>
                      <w:rFonts w:ascii="Arial" w:hAnsi="Arial"/>
                      <w:i/>
                      <w:w w:val="90"/>
                      <w:sz w:val="18"/>
                    </w:rPr>
                    <w:t>t</w:t>
                  </w:r>
                  <w:r>
                    <w:rPr>
                      <w:rFonts w:ascii="Arial" w:hAnsi="Arial"/>
                      <w:i/>
                      <w:w w:val="96"/>
                      <w:sz w:val="18"/>
                    </w:rPr>
                    <w:t>n</w:t>
                  </w:r>
                  <w:r>
                    <w:rPr>
                      <w:rFonts w:ascii="Arial" w:hAnsi="Arial"/>
                      <w:i/>
                      <w:spacing w:val="-13"/>
                      <w:sz w:val="18"/>
                    </w:rPr>
                    <w:t xml:space="preserve"> </w:t>
                  </w:r>
                  <w:r>
                    <w:rPr>
                      <w:rFonts w:ascii="Arial" w:hAnsi="Arial"/>
                      <w:i/>
                      <w:spacing w:val="1"/>
                      <w:w w:val="70"/>
                      <w:sz w:val="18"/>
                    </w:rPr>
                    <w:t>ngă</w:t>
                  </w:r>
                  <w:r>
                    <w:rPr>
                      <w:rFonts w:ascii="Arial" w:hAnsi="Arial"/>
                      <w:i/>
                      <w:w w:val="70"/>
                      <w:sz w:val="18"/>
                    </w:rPr>
                    <w:t>n</w:t>
                  </w:r>
                  <w:r>
                    <w:rPr>
                      <w:rFonts w:ascii="Arial" w:hAnsi="Arial"/>
                      <w:i/>
                      <w:spacing w:val="-18"/>
                      <w:sz w:val="18"/>
                    </w:rPr>
                    <w:t xml:space="preserve"> </w:t>
                  </w:r>
                  <w:r>
                    <w:rPr>
                      <w:rFonts w:ascii="Arial" w:hAnsi="Arial"/>
                      <w:i/>
                      <w:w w:val="68"/>
                      <w:sz w:val="18"/>
                    </w:rPr>
                    <w:t>x</w:t>
                  </w:r>
                  <w:r>
                    <w:rPr>
                      <w:rFonts w:ascii="Arial" w:hAnsi="Arial"/>
                      <w:i/>
                      <w:spacing w:val="-4"/>
                      <w:w w:val="75"/>
                      <w:sz w:val="18"/>
                    </w:rPr>
                    <w:t>e</w:t>
                  </w:r>
                  <w:r>
                    <w:rPr>
                      <w:rFonts w:ascii="Arial" w:hAnsi="Arial"/>
                      <w:i/>
                      <w:w w:val="82"/>
                      <w:sz w:val="18"/>
                    </w:rPr>
                    <w:t>p</w:t>
                  </w:r>
                  <w:r>
                    <w:rPr>
                      <w:rFonts w:ascii="Arial" w:hAnsi="Arial"/>
                      <w:i/>
                      <w:spacing w:val="-20"/>
                      <w:sz w:val="18"/>
                    </w:rPr>
                    <w:t xml:space="preserve"> </w:t>
                  </w:r>
                  <w:r>
                    <w:rPr>
                      <w:rFonts w:ascii="Arial" w:hAnsi="Arial"/>
                      <w:i/>
                      <w:w w:val="78"/>
                      <w:sz w:val="18"/>
                    </w:rPr>
                    <w:t>r</w:t>
                  </w:r>
                  <w:r>
                    <w:rPr>
                      <w:rFonts w:ascii="Arial" w:hAnsi="Arial"/>
                      <w:i/>
                      <w:w w:val="70"/>
                      <w:sz w:val="18"/>
                    </w:rPr>
                    <w:t>a</w:t>
                  </w:r>
                  <w:r>
                    <w:rPr>
                      <w:rFonts w:ascii="Arial" w:hAnsi="Arial"/>
                      <w:i/>
                      <w:spacing w:val="-18"/>
                      <w:sz w:val="18"/>
                    </w:rPr>
                    <w:t xml:space="preserve"> </w:t>
                  </w:r>
                  <w:r>
                    <w:rPr>
                      <w:rFonts w:ascii="Arial" w:hAnsi="Arial"/>
                      <w:i/>
                      <w:spacing w:val="-1"/>
                      <w:w w:val="72"/>
                      <w:sz w:val="18"/>
                    </w:rPr>
                    <w:t>m</w:t>
                  </w:r>
                  <w:r>
                    <w:rPr>
                      <w:rFonts w:ascii="Arial" w:hAnsi="Arial"/>
                      <w:i/>
                      <w:spacing w:val="-2"/>
                      <w:w w:val="62"/>
                      <w:sz w:val="18"/>
                    </w:rPr>
                    <w:t>®</w:t>
                  </w:r>
                  <w:r>
                    <w:rPr>
                      <w:rFonts w:ascii="Arial" w:hAnsi="Arial"/>
                      <w:i/>
                      <w:w w:val="90"/>
                      <w:sz w:val="18"/>
                    </w:rPr>
                    <w:t>t</w:t>
                  </w:r>
                  <w:r>
                    <w:rPr>
                      <w:rFonts w:ascii="Arial" w:hAnsi="Arial"/>
                      <w:i/>
                      <w:spacing w:val="-12"/>
                      <w:sz w:val="18"/>
                    </w:rPr>
                    <w:t xml:space="preserve"> </w:t>
                  </w:r>
                  <w:r>
                    <w:rPr>
                      <w:rFonts w:ascii="Arial" w:hAnsi="Arial"/>
                      <w:i/>
                      <w:spacing w:val="-1"/>
                      <w:w w:val="83"/>
                      <w:sz w:val="18"/>
                    </w:rPr>
                    <w:t>c</w:t>
                  </w:r>
                  <w:r>
                    <w:rPr>
                      <w:rFonts w:ascii="Arial" w:hAnsi="Arial"/>
                      <w:i/>
                      <w:spacing w:val="-2"/>
                      <w:w w:val="82"/>
                      <w:sz w:val="18"/>
                    </w:rPr>
                    <w:t>un</w:t>
                  </w:r>
                  <w:r>
                    <w:rPr>
                      <w:rFonts w:ascii="Arial" w:hAnsi="Arial"/>
                      <w:i/>
                      <w:w w:val="82"/>
                      <w:sz w:val="18"/>
                    </w:rPr>
                    <w:t>g</w:t>
                  </w:r>
                  <w:r>
                    <w:rPr>
                      <w:rFonts w:ascii="Arial" w:hAnsi="Arial"/>
                      <w:i/>
                      <w:spacing w:val="-13"/>
                      <w:sz w:val="18"/>
                    </w:rPr>
                    <w:t xml:space="preserve"> </w:t>
                  </w:r>
                  <w:r>
                    <w:rPr>
                      <w:rFonts w:ascii="Arial" w:hAnsi="Arial"/>
                      <w:i/>
                      <w:w w:val="75"/>
                      <w:sz w:val="18"/>
                    </w:rPr>
                    <w:t>(</w:t>
                  </w:r>
                  <w:r>
                    <w:rPr>
                      <w:rFonts w:ascii="Arial" w:hAnsi="Arial"/>
                      <w:i/>
                      <w:spacing w:val="-2"/>
                      <w:w w:val="82"/>
                      <w:sz w:val="18"/>
                    </w:rPr>
                    <w:t>p</w:t>
                  </w:r>
                  <w:r>
                    <w:rPr>
                      <w:rFonts w:ascii="Arial" w:hAnsi="Arial"/>
                      <w:i/>
                      <w:w w:val="75"/>
                      <w:sz w:val="18"/>
                    </w:rPr>
                    <w:t>,</w:t>
                  </w:r>
                  <w:r>
                    <w:rPr>
                      <w:rFonts w:ascii="Arial" w:hAnsi="Arial"/>
                      <w:i/>
                      <w:spacing w:val="-11"/>
                      <w:sz w:val="18"/>
                    </w:rPr>
                    <w:t xml:space="preserve"> </w:t>
                  </w:r>
                  <w:r>
                    <w:rPr>
                      <w:rFonts w:ascii="Arial" w:hAnsi="Arial"/>
                      <w:i/>
                      <w:spacing w:val="-2"/>
                      <w:w w:val="82"/>
                      <w:sz w:val="18"/>
                    </w:rPr>
                    <w:t>q</w:t>
                  </w:r>
                  <w:r>
                    <w:rPr>
                      <w:rFonts w:ascii="Arial" w:hAnsi="Arial"/>
                      <w:i/>
                      <w:w w:val="75"/>
                      <w:sz w:val="18"/>
                    </w:rPr>
                    <w:t>)</w:t>
                  </w:r>
                </w:p>
                <w:p>
                  <w:pPr>
                    <w:spacing w:before="39"/>
                    <w:ind w:left="2147" w:right="0" w:firstLine="0"/>
                    <w:jc w:val="left"/>
                    <w:rPr>
                      <w:rFonts w:ascii="Arial" w:hAnsi="Arial"/>
                      <w:i/>
                      <w:sz w:val="18"/>
                    </w:rPr>
                  </w:pPr>
                  <w:r>
                    <w:rPr>
                      <w:rFonts w:ascii="Courier New" w:hAnsi="Courier New"/>
                      <w:w w:val="99"/>
                      <w:sz w:val="20"/>
                    </w:rPr>
                    <w:t>Output</w:t>
                  </w:r>
                  <w:r>
                    <w:rPr>
                      <w:rFonts w:ascii="Courier New" w:hAnsi="Courier New"/>
                      <w:sz w:val="20"/>
                    </w:rPr>
                    <w:t xml:space="preserve"> </w:t>
                  </w:r>
                  <w:r>
                    <w:rPr>
                      <w:rFonts w:ascii="Symbol" w:hAnsi="Symbol"/>
                      <w:w w:val="99"/>
                      <w:sz w:val="20"/>
                    </w:rPr>
                    <w:t></w:t>
                  </w:r>
                  <w:r>
                    <w:rPr>
                      <w:sz w:val="20"/>
                    </w:rPr>
                    <w:t xml:space="preserve"> </w:t>
                  </w:r>
                  <w:r>
                    <w:rPr>
                      <w:spacing w:val="20"/>
                      <w:sz w:val="20"/>
                    </w:rPr>
                    <w:t xml:space="preserve"> </w:t>
                  </w:r>
                  <w:r>
                    <w:rPr>
                      <w:rFonts w:ascii="Courier New" w:hAnsi="Courier New"/>
                      <w:w w:val="99"/>
                      <w:sz w:val="20"/>
                    </w:rPr>
                    <w:t>q;</w:t>
                  </w:r>
                  <w:r>
                    <w:rPr>
                      <w:rFonts w:ascii="Courier New" w:hAnsi="Courier New"/>
                      <w:sz w:val="20"/>
                    </w:rPr>
                    <w:t xml:space="preserve"> </w:t>
                  </w:r>
                  <w:r>
                    <w:rPr>
                      <w:rFonts w:ascii="Arial" w:hAnsi="Arial"/>
                      <w:i/>
                      <w:spacing w:val="-1"/>
                      <w:w w:val="116"/>
                      <w:sz w:val="18"/>
                    </w:rPr>
                    <w:t>//</w:t>
                  </w:r>
                  <w:r>
                    <w:rPr>
                      <w:rFonts w:ascii="Arial" w:hAnsi="Arial"/>
                      <w:i/>
                      <w:w w:val="56"/>
                      <w:sz w:val="18"/>
                    </w:rPr>
                    <w:t>L</w:t>
                  </w:r>
                  <w:r>
                    <w:rPr>
                      <w:rFonts w:ascii="Arial" w:hAnsi="Arial"/>
                      <w:i/>
                      <w:w w:val="82"/>
                      <w:sz w:val="18"/>
                    </w:rPr>
                    <w:t>i</w:t>
                  </w:r>
                  <w:r>
                    <w:rPr>
                      <w:rFonts w:ascii="Arial" w:hAnsi="Arial"/>
                      <w:i/>
                      <w:spacing w:val="-1"/>
                      <w:w w:val="50"/>
                      <w:sz w:val="18"/>
                    </w:rPr>
                    <w:t>¾</w:t>
                  </w:r>
                  <w:r>
                    <w:rPr>
                      <w:rFonts w:ascii="Arial" w:hAnsi="Arial"/>
                      <w:i/>
                      <w:w w:val="90"/>
                      <w:sz w:val="18"/>
                    </w:rPr>
                    <w:t>t</w:t>
                  </w:r>
                  <w:r>
                    <w:rPr>
                      <w:rFonts w:ascii="Arial" w:hAnsi="Arial"/>
                      <w:i/>
                      <w:spacing w:val="-12"/>
                      <w:sz w:val="18"/>
                    </w:rPr>
                    <w:t xml:space="preserve"> </w:t>
                  </w:r>
                  <w:r>
                    <w:rPr>
                      <w:rFonts w:ascii="Arial" w:hAnsi="Arial"/>
                      <w:i/>
                      <w:spacing w:val="-1"/>
                      <w:w w:val="83"/>
                      <w:sz w:val="18"/>
                    </w:rPr>
                    <w:t>k</w:t>
                  </w:r>
                  <w:r>
                    <w:rPr>
                      <w:rFonts w:ascii="Arial" w:hAnsi="Arial"/>
                      <w:i/>
                      <w:w w:val="75"/>
                      <w:sz w:val="18"/>
                    </w:rPr>
                    <w:t>ê</w:t>
                  </w:r>
                  <w:r>
                    <w:rPr>
                      <w:rFonts w:ascii="Arial" w:hAnsi="Arial"/>
                      <w:i/>
                      <w:spacing w:val="-13"/>
                      <w:sz w:val="18"/>
                    </w:rPr>
                    <w:t xml:space="preserve"> </w:t>
                  </w:r>
                  <w:r>
                    <w:rPr>
                      <w:rFonts w:ascii="Arial" w:hAnsi="Arial"/>
                      <w:i/>
                      <w:spacing w:val="-1"/>
                      <w:w w:val="83"/>
                      <w:sz w:val="18"/>
                    </w:rPr>
                    <w:t>c</w:t>
                  </w:r>
                  <w:r>
                    <w:rPr>
                      <w:rFonts w:ascii="Arial" w:hAnsi="Arial"/>
                      <w:i/>
                      <w:spacing w:val="-1"/>
                      <w:w w:val="75"/>
                      <w:sz w:val="18"/>
                    </w:rPr>
                    <w:t>á</w:t>
                  </w:r>
                  <w:r>
                    <w:rPr>
                      <w:rFonts w:ascii="Arial" w:hAnsi="Arial"/>
                      <w:i/>
                      <w:w w:val="83"/>
                      <w:sz w:val="18"/>
                    </w:rPr>
                    <w:t>c</w:t>
                  </w:r>
                  <w:r>
                    <w:rPr>
                      <w:rFonts w:ascii="Arial" w:hAnsi="Arial"/>
                      <w:i/>
                      <w:spacing w:val="-13"/>
                      <w:sz w:val="18"/>
                    </w:rPr>
                    <w:t xml:space="preserve"> </w:t>
                  </w:r>
                  <w:r>
                    <w:rPr>
                      <w:rFonts w:ascii="Arial" w:hAnsi="Arial"/>
                      <w:i/>
                      <w:spacing w:val="-2"/>
                      <w:w w:val="82"/>
                      <w:sz w:val="18"/>
                      <w:lang w:val="en-US"/>
                    </w:rPr>
                    <w:t>đ</w:t>
                  </w:r>
                  <w:r>
                    <w:rPr>
                      <w:rFonts w:ascii="Arial" w:hAnsi="Arial"/>
                      <w:i/>
                      <w:w w:val="75"/>
                      <w:sz w:val="18"/>
                    </w:rPr>
                    <w:t>í</w:t>
                  </w:r>
                  <w:r>
                    <w:rPr>
                      <w:rFonts w:ascii="Arial" w:hAnsi="Arial"/>
                      <w:i/>
                      <w:spacing w:val="1"/>
                      <w:w w:val="82"/>
                      <w:sz w:val="18"/>
                    </w:rPr>
                    <w:t>n</w:t>
                  </w:r>
                  <w:r>
                    <w:rPr>
                      <w:rFonts w:ascii="Arial" w:hAnsi="Arial"/>
                      <w:i/>
                      <w:w w:val="82"/>
                      <w:sz w:val="18"/>
                    </w:rPr>
                    <w:t>h</w:t>
                  </w:r>
                  <w:r>
                    <w:rPr>
                      <w:rFonts w:ascii="Arial" w:hAnsi="Arial"/>
                      <w:i/>
                      <w:spacing w:val="-13"/>
                      <w:sz w:val="18"/>
                    </w:rPr>
                    <w:t xml:space="preserve"> </w:t>
                  </w:r>
                  <w:r>
                    <w:rPr>
                      <w:rFonts w:ascii="Arial" w:hAnsi="Arial"/>
                      <w:i/>
                      <w:spacing w:val="-2"/>
                      <w:w w:val="82"/>
                      <w:sz w:val="18"/>
                    </w:rPr>
                    <w:t>n</w:t>
                  </w:r>
                  <w:r>
                    <w:rPr>
                      <w:rFonts w:ascii="Arial" w:hAnsi="Arial"/>
                      <w:i/>
                      <w:spacing w:val="1"/>
                      <w:w w:val="75"/>
                      <w:sz w:val="18"/>
                    </w:rPr>
                    <w:t>ê</w:t>
                  </w:r>
                  <w:r>
                    <w:rPr>
                      <w:rFonts w:ascii="Arial" w:hAnsi="Arial"/>
                      <w:i/>
                      <w:w w:val="82"/>
                      <w:sz w:val="18"/>
                    </w:rPr>
                    <w:t>n</w:t>
                  </w:r>
                  <w:r>
                    <w:rPr>
                      <w:rFonts w:ascii="Arial" w:hAnsi="Arial"/>
                      <w:i/>
                      <w:spacing w:val="-13"/>
                      <w:sz w:val="18"/>
                    </w:rPr>
                    <w:t xml:space="preserve"> </w:t>
                  </w:r>
                  <w:r>
                    <w:rPr>
                      <w:rFonts w:ascii="Arial" w:hAnsi="Arial"/>
                      <w:i/>
                      <w:spacing w:val="-1"/>
                      <w:w w:val="83"/>
                      <w:sz w:val="18"/>
                    </w:rPr>
                    <w:t>c</w:t>
                  </w:r>
                  <w:r>
                    <w:rPr>
                      <w:rFonts w:ascii="Arial" w:hAnsi="Arial"/>
                      <w:i/>
                      <w:spacing w:val="-2"/>
                      <w:w w:val="82"/>
                      <w:sz w:val="18"/>
                    </w:rPr>
                    <w:t>h</w:t>
                  </w:r>
                  <w:r>
                    <w:rPr>
                      <w:rFonts w:ascii="Arial" w:hAnsi="Arial"/>
                      <w:i/>
                      <w:w w:val="75"/>
                      <w:sz w:val="18"/>
                    </w:rPr>
                    <w:t>í</w:t>
                  </w:r>
                  <w:r>
                    <w:rPr>
                      <w:rFonts w:ascii="Arial" w:hAnsi="Arial"/>
                      <w:i/>
                      <w:spacing w:val="-11"/>
                      <w:sz w:val="18"/>
                    </w:rPr>
                    <w:t xml:space="preserve"> </w:t>
                  </w:r>
                  <w:r>
                    <w:rPr>
                      <w:rFonts w:ascii="Arial" w:hAnsi="Arial"/>
                      <w:i/>
                      <w:spacing w:val="-1"/>
                      <w:w w:val="83"/>
                      <w:sz w:val="18"/>
                    </w:rPr>
                    <w:t>c</w:t>
                  </w:r>
                  <w:r>
                    <w:rPr>
                      <w:rFonts w:ascii="Arial" w:hAnsi="Arial"/>
                      <w:i/>
                      <w:spacing w:val="-1"/>
                      <w:w w:val="75"/>
                      <w:sz w:val="18"/>
                    </w:rPr>
                    <w:t>a</w:t>
                  </w:r>
                  <w:r>
                    <w:rPr>
                      <w:rFonts w:ascii="Arial" w:hAnsi="Arial"/>
                      <w:i/>
                      <w:w w:val="82"/>
                      <w:sz w:val="18"/>
                    </w:rPr>
                    <w:t>n</w:t>
                  </w:r>
                  <w:r>
                    <w:rPr>
                      <w:rFonts w:ascii="Arial" w:hAnsi="Arial"/>
                      <w:i/>
                      <w:spacing w:val="-13"/>
                      <w:sz w:val="18"/>
                    </w:rPr>
                    <w:t xml:space="preserve"> </w:t>
                  </w:r>
                  <w:r>
                    <w:rPr>
                      <w:rFonts w:ascii="Arial" w:hAnsi="Arial"/>
                      <w:i/>
                      <w:w w:val="68"/>
                      <w:sz w:val="18"/>
                    </w:rPr>
                    <w:t>x</w:t>
                  </w:r>
                  <w:r>
                    <w:rPr>
                      <w:rFonts w:ascii="Arial" w:hAnsi="Arial"/>
                      <w:i/>
                      <w:spacing w:val="1"/>
                      <w:w w:val="70"/>
                      <w:sz w:val="18"/>
                    </w:rPr>
                    <w:t>u</w:t>
                  </w:r>
                  <w:r>
                    <w:rPr>
                      <w:rFonts w:ascii="Arial" w:hAnsi="Arial"/>
                      <w:i/>
                      <w:spacing w:val="-1"/>
                      <w:w w:val="75"/>
                      <w:sz w:val="18"/>
                    </w:rPr>
                    <w:t>a</w:t>
                  </w:r>
                  <w:r>
                    <w:rPr>
                      <w:rFonts w:ascii="Arial" w:hAnsi="Arial"/>
                      <w:i/>
                      <w:w w:val="90"/>
                      <w:sz w:val="18"/>
                    </w:rPr>
                    <w:t>t</w:t>
                  </w:r>
                  <w:r>
                    <w:rPr>
                      <w:rFonts w:ascii="Arial" w:hAnsi="Arial"/>
                      <w:i/>
                      <w:spacing w:val="-12"/>
                      <w:sz w:val="18"/>
                    </w:rPr>
                    <w:t xml:space="preserve"> </w:t>
                  </w:r>
                  <w:r>
                    <w:rPr>
                      <w:rFonts w:ascii="Arial" w:hAnsi="Arial"/>
                      <w:i/>
                      <w:w w:val="87"/>
                      <w:sz w:val="18"/>
                    </w:rPr>
                    <w:t>r</w:t>
                  </w:r>
                  <w:r>
                    <w:rPr>
                      <w:rFonts w:ascii="Arial" w:hAnsi="Arial"/>
                      <w:i/>
                      <w:w w:val="75"/>
                      <w:sz w:val="18"/>
                    </w:rPr>
                    <w:t>a</w:t>
                  </w:r>
                  <w:r>
                    <w:rPr>
                      <w:rFonts w:ascii="Arial" w:hAnsi="Arial"/>
                      <w:i/>
                      <w:spacing w:val="-13"/>
                      <w:sz w:val="18"/>
                    </w:rPr>
                    <w:t xml:space="preserve"> </w:t>
                  </w:r>
                  <w:r>
                    <w:rPr>
                      <w:rFonts w:ascii="Arial" w:hAnsi="Arial"/>
                      <w:i/>
                      <w:spacing w:val="-1"/>
                      <w:w w:val="72"/>
                      <w:sz w:val="18"/>
                    </w:rPr>
                    <w:t>m</w:t>
                  </w:r>
                  <w:r>
                    <w:rPr>
                      <w:rFonts w:ascii="Arial" w:hAnsi="Arial"/>
                      <w:i/>
                      <w:spacing w:val="-2"/>
                      <w:w w:val="62"/>
                      <w:sz w:val="18"/>
                    </w:rPr>
                    <w:t>®</w:t>
                  </w:r>
                  <w:r>
                    <w:rPr>
                      <w:rFonts w:ascii="Arial" w:hAnsi="Arial"/>
                      <w:i/>
                      <w:w w:val="90"/>
                      <w:sz w:val="18"/>
                    </w:rPr>
                    <w:t>t</w:t>
                  </w:r>
                  <w:r>
                    <w:rPr>
                      <w:rFonts w:ascii="Arial" w:hAnsi="Arial"/>
                      <w:i/>
                      <w:spacing w:val="-12"/>
                      <w:sz w:val="18"/>
                    </w:rPr>
                    <w:t xml:space="preserve"> </w:t>
                  </w:r>
                  <w:r>
                    <w:rPr>
                      <w:rFonts w:ascii="Arial" w:hAnsi="Arial"/>
                      <w:i/>
                      <w:spacing w:val="-2"/>
                      <w:w w:val="82"/>
                      <w:sz w:val="18"/>
                      <w:lang w:val="en-US"/>
                    </w:rPr>
                    <w:t>đ</w:t>
                  </w:r>
                  <w:r>
                    <w:rPr>
                      <w:rFonts w:ascii="Arial" w:hAnsi="Arial"/>
                      <w:i/>
                      <w:spacing w:val="-1"/>
                      <w:w w:val="75"/>
                      <w:sz w:val="18"/>
                    </w:rPr>
                    <w:t>a</w:t>
                  </w:r>
                  <w:r>
                    <w:rPr>
                      <w:rFonts w:ascii="Arial" w:hAnsi="Arial"/>
                      <w:i/>
                      <w:w w:val="82"/>
                      <w:sz w:val="18"/>
                    </w:rPr>
                    <w:t>u</w:t>
                  </w:r>
                  <w:r>
                    <w:rPr>
                      <w:rFonts w:ascii="Arial" w:hAnsi="Arial"/>
                      <w:i/>
                      <w:spacing w:val="-13"/>
                      <w:sz w:val="18"/>
                    </w:rPr>
                    <w:t xml:space="preserve"> </w:t>
                  </w:r>
                  <w:r>
                    <w:rPr>
                      <w:rFonts w:ascii="Arial" w:hAnsi="Arial"/>
                      <w:i/>
                      <w:spacing w:val="-1"/>
                      <w:w w:val="72"/>
                      <w:sz w:val="18"/>
                    </w:rPr>
                    <w:t>m</w:t>
                  </w:r>
                  <w:r>
                    <w:rPr>
                      <w:rFonts w:ascii="Arial" w:hAnsi="Arial"/>
                      <w:i/>
                      <w:spacing w:val="1"/>
                      <w:w w:val="70"/>
                      <w:sz w:val="18"/>
                    </w:rPr>
                    <w:t>ú</w:t>
                  </w:r>
                  <w:r>
                    <w:rPr>
                      <w:rFonts w:ascii="Arial" w:hAnsi="Arial"/>
                      <w:i/>
                      <w:w w:val="93"/>
                      <w:sz w:val="18"/>
                    </w:rPr>
                    <w:t>t</w:t>
                  </w:r>
                </w:p>
                <w:p>
                  <w:pPr>
                    <w:spacing w:before="42"/>
                    <w:ind w:left="1907" w:right="0" w:firstLine="0"/>
                    <w:jc w:val="left"/>
                    <w:rPr>
                      <w:rFonts w:ascii="Courier New"/>
                      <w:sz w:val="20"/>
                    </w:rPr>
                  </w:pPr>
                  <w:r>
                    <w:rPr>
                      <w:rFonts w:ascii="Courier New"/>
                      <w:sz w:val="20"/>
                    </w:rPr>
                    <w:t>until (p, q) = (u, v);</w:t>
                  </w:r>
                </w:p>
                <w:p>
                  <w:pPr>
                    <w:spacing w:before="39"/>
                    <w:ind w:left="1907" w:right="0" w:firstLine="0"/>
                    <w:jc w:val="left"/>
                    <w:rPr>
                      <w:rFonts w:ascii="Arial" w:hAnsi="Arial"/>
                      <w:i/>
                      <w:sz w:val="18"/>
                    </w:rPr>
                  </w:pPr>
                  <w:r>
                    <w:rPr>
                      <w:rFonts w:ascii="Courier New" w:hAnsi="Courier New"/>
                      <w:w w:val="99"/>
                      <w:sz w:val="20"/>
                    </w:rPr>
                    <w:t>Output</w:t>
                  </w:r>
                  <w:r>
                    <w:rPr>
                      <w:rFonts w:ascii="Courier New" w:hAnsi="Courier New"/>
                      <w:sz w:val="20"/>
                    </w:rPr>
                    <w:t xml:space="preserve"> </w:t>
                  </w:r>
                  <w:r>
                    <w:rPr>
                      <w:rFonts w:ascii="Symbol" w:hAnsi="Symbol"/>
                      <w:w w:val="99"/>
                      <w:sz w:val="20"/>
                    </w:rPr>
                    <w:t></w:t>
                  </w:r>
                  <w:r>
                    <w:rPr>
                      <w:sz w:val="20"/>
                    </w:rPr>
                    <w:t xml:space="preserve"> </w:t>
                  </w:r>
                  <w:r>
                    <w:rPr>
                      <w:spacing w:val="20"/>
                      <w:sz w:val="20"/>
                    </w:rPr>
                    <w:t xml:space="preserve"> </w:t>
                  </w:r>
                  <w:r>
                    <w:rPr>
                      <w:rFonts w:ascii="Courier New" w:hAnsi="Courier New"/>
                      <w:w w:val="99"/>
                      <w:sz w:val="20"/>
                    </w:rPr>
                    <w:t>u;</w:t>
                  </w:r>
                  <w:r>
                    <w:rPr>
                      <w:rFonts w:ascii="Courier New" w:hAnsi="Courier New"/>
                      <w:sz w:val="20"/>
                    </w:rPr>
                    <w:t xml:space="preserve"> </w:t>
                  </w:r>
                  <w:r>
                    <w:rPr>
                      <w:rFonts w:ascii="Arial" w:hAnsi="Arial"/>
                      <w:i/>
                      <w:spacing w:val="-1"/>
                      <w:w w:val="116"/>
                      <w:sz w:val="18"/>
                    </w:rPr>
                    <w:t>//</w:t>
                  </w:r>
                  <w:r>
                    <w:rPr>
                      <w:rFonts w:ascii="Arial" w:hAnsi="Arial"/>
                      <w:i/>
                      <w:spacing w:val="-1"/>
                      <w:w w:val="53"/>
                      <w:sz w:val="18"/>
                    </w:rPr>
                    <w:t>C</w:t>
                  </w:r>
                  <w:r>
                    <w:rPr>
                      <w:rFonts w:ascii="Arial" w:hAnsi="Arial"/>
                      <w:i/>
                      <w:spacing w:val="1"/>
                      <w:w w:val="70"/>
                      <w:sz w:val="18"/>
                    </w:rPr>
                    <w:t>ò</w:t>
                  </w:r>
                  <w:r>
                    <w:rPr>
                      <w:rFonts w:ascii="Arial" w:hAnsi="Arial"/>
                      <w:i/>
                      <w:w w:val="70"/>
                      <w:sz w:val="18"/>
                    </w:rPr>
                    <w:t>n</w:t>
                  </w:r>
                  <w:r>
                    <w:rPr>
                      <w:rFonts w:ascii="Arial" w:hAnsi="Arial"/>
                      <w:i/>
                      <w:spacing w:val="-18"/>
                      <w:sz w:val="18"/>
                    </w:rPr>
                    <w:t xml:space="preserve"> </w:t>
                  </w:r>
                  <w:r>
                    <w:rPr>
                      <w:rFonts w:ascii="Arial" w:hAnsi="Arial"/>
                      <w:i/>
                      <w:spacing w:val="-1"/>
                      <w:w w:val="93"/>
                      <w:sz w:val="18"/>
                    </w:rPr>
                    <w:t>t</w:t>
                  </w:r>
                  <w:r>
                    <w:rPr>
                      <w:rFonts w:ascii="Arial" w:hAnsi="Arial"/>
                      <w:i/>
                      <w:spacing w:val="1"/>
                      <w:w w:val="70"/>
                      <w:sz w:val="18"/>
                    </w:rPr>
                    <w:t>h</w:t>
                  </w:r>
                  <w:r>
                    <w:rPr>
                      <w:rFonts w:ascii="Arial" w:hAnsi="Arial"/>
                      <w:i/>
                      <w:w w:val="82"/>
                      <w:sz w:val="18"/>
                    </w:rPr>
                    <w:t>i</w:t>
                  </w:r>
                  <w:r>
                    <w:rPr>
                      <w:rFonts w:ascii="Arial" w:hAnsi="Arial"/>
                      <w:i/>
                      <w:spacing w:val="-1"/>
                      <w:w w:val="75"/>
                      <w:sz w:val="18"/>
                    </w:rPr>
                    <w:t>e</w:t>
                  </w:r>
                  <w:r>
                    <w:rPr>
                      <w:rFonts w:ascii="Arial" w:hAnsi="Arial"/>
                      <w:i/>
                      <w:w w:val="82"/>
                      <w:sz w:val="18"/>
                    </w:rPr>
                    <w:t>u</w:t>
                  </w:r>
                  <w:r>
                    <w:rPr>
                      <w:rFonts w:ascii="Arial" w:hAnsi="Arial"/>
                      <w:i/>
                      <w:spacing w:val="-13"/>
                      <w:sz w:val="18"/>
                    </w:rPr>
                    <w:t xml:space="preserve"> </w:t>
                  </w:r>
                  <w:r>
                    <w:rPr>
                      <w:rFonts w:ascii="Arial" w:hAnsi="Arial"/>
                      <w:i/>
                      <w:spacing w:val="-2"/>
                      <w:w w:val="82"/>
                      <w:sz w:val="18"/>
                      <w:lang w:val="en-US"/>
                    </w:rPr>
                    <w:t>đ</w:t>
                  </w:r>
                  <w:r>
                    <w:rPr>
                      <w:rFonts w:ascii="Arial" w:hAnsi="Arial"/>
                      <w:i/>
                      <w:w w:val="75"/>
                      <w:sz w:val="18"/>
                    </w:rPr>
                    <w:t>í</w:t>
                  </w:r>
                  <w:r>
                    <w:rPr>
                      <w:rFonts w:ascii="Arial" w:hAnsi="Arial"/>
                      <w:i/>
                      <w:spacing w:val="-2"/>
                      <w:w w:val="82"/>
                      <w:sz w:val="18"/>
                    </w:rPr>
                    <w:t>n</w:t>
                  </w:r>
                  <w:r>
                    <w:rPr>
                      <w:rFonts w:ascii="Arial" w:hAnsi="Arial"/>
                      <w:i/>
                      <w:w w:val="82"/>
                      <w:sz w:val="18"/>
                    </w:rPr>
                    <w:t>h</w:t>
                  </w:r>
                  <w:r>
                    <w:rPr>
                      <w:rFonts w:ascii="Arial" w:hAnsi="Arial"/>
                      <w:i/>
                      <w:spacing w:val="-13"/>
                      <w:sz w:val="18"/>
                    </w:rPr>
                    <w:t xml:space="preserve"> </w:t>
                  </w:r>
                  <w:r>
                    <w:rPr>
                      <w:rFonts w:ascii="Arial" w:hAnsi="Arial"/>
                      <w:i/>
                      <w:spacing w:val="-2"/>
                      <w:w w:val="82"/>
                      <w:sz w:val="18"/>
                    </w:rPr>
                    <w:t>u</w:t>
                  </w:r>
                  <w:r>
                    <w:rPr>
                      <w:rFonts w:ascii="Arial" w:hAnsi="Arial"/>
                      <w:i/>
                      <w:w w:val="75"/>
                      <w:sz w:val="18"/>
                    </w:rPr>
                    <w:t>,</w:t>
                  </w:r>
                  <w:r>
                    <w:rPr>
                      <w:rFonts w:ascii="Arial" w:hAnsi="Arial"/>
                      <w:i/>
                      <w:spacing w:val="-11"/>
                      <w:sz w:val="18"/>
                    </w:rPr>
                    <w:t xml:space="preserve"> </w:t>
                  </w:r>
                  <w:r>
                    <w:rPr>
                      <w:rFonts w:ascii="Arial" w:hAnsi="Arial"/>
                      <w:i/>
                      <w:w w:val="94"/>
                      <w:sz w:val="18"/>
                    </w:rPr>
                    <w:t>li</w:t>
                  </w:r>
                  <w:r>
                    <w:rPr>
                      <w:rFonts w:ascii="Arial" w:hAnsi="Arial"/>
                      <w:i/>
                      <w:spacing w:val="-1"/>
                      <w:w w:val="50"/>
                      <w:sz w:val="18"/>
                    </w:rPr>
                    <w:t>¾</w:t>
                  </w:r>
                  <w:r>
                    <w:rPr>
                      <w:rFonts w:ascii="Arial" w:hAnsi="Arial"/>
                      <w:i/>
                      <w:w w:val="90"/>
                      <w:sz w:val="18"/>
                    </w:rPr>
                    <w:t>t</w:t>
                  </w:r>
                  <w:r>
                    <w:rPr>
                      <w:rFonts w:ascii="Arial" w:hAnsi="Arial"/>
                      <w:i/>
                      <w:spacing w:val="-12"/>
                      <w:sz w:val="18"/>
                    </w:rPr>
                    <w:t xml:space="preserve"> </w:t>
                  </w:r>
                  <w:r>
                    <w:rPr>
                      <w:rFonts w:ascii="Arial" w:hAnsi="Arial"/>
                      <w:i/>
                      <w:spacing w:val="-1"/>
                      <w:w w:val="83"/>
                      <w:sz w:val="18"/>
                    </w:rPr>
                    <w:t>k</w:t>
                  </w:r>
                  <w:r>
                    <w:rPr>
                      <w:rFonts w:ascii="Arial" w:hAnsi="Arial"/>
                      <w:i/>
                      <w:w w:val="75"/>
                      <w:sz w:val="18"/>
                    </w:rPr>
                    <w:t>ê</w:t>
                  </w:r>
                  <w:r>
                    <w:rPr>
                      <w:rFonts w:ascii="Arial" w:hAnsi="Arial"/>
                      <w:i/>
                      <w:spacing w:val="-13"/>
                      <w:sz w:val="18"/>
                    </w:rPr>
                    <w:t xml:space="preserve"> </w:t>
                  </w:r>
                  <w:r>
                    <w:rPr>
                      <w:rFonts w:ascii="Arial" w:hAnsi="Arial"/>
                      <w:i/>
                      <w:spacing w:val="-2"/>
                      <w:w w:val="82"/>
                      <w:sz w:val="18"/>
                    </w:rPr>
                    <w:t>no</w:t>
                  </w:r>
                  <w:r>
                    <w:rPr>
                      <w:rFonts w:ascii="Arial" w:hAnsi="Arial"/>
                      <w:i/>
                      <w:w w:val="90"/>
                      <w:sz w:val="18"/>
                    </w:rPr>
                    <w:t>t</w:t>
                  </w:r>
                </w:p>
                <w:p>
                  <w:pPr>
                    <w:spacing w:before="40"/>
                    <w:ind w:left="1547" w:right="0" w:firstLine="0"/>
                    <w:jc w:val="left"/>
                    <w:rPr>
                      <w:rFonts w:ascii="Courier New"/>
                      <w:sz w:val="20"/>
                    </w:rPr>
                  </w:pPr>
                  <w:r>
                    <w:rPr>
                      <w:rFonts w:ascii="Courier New"/>
                      <w:sz w:val="20"/>
                    </w:rPr>
                    <w:t>end;</w:t>
                  </w:r>
                </w:p>
                <w:p>
                  <w:pPr>
                    <w:spacing w:before="40"/>
                    <w:ind w:left="1067" w:right="0" w:firstLine="0"/>
                    <w:jc w:val="left"/>
                    <w:rPr>
                      <w:rFonts w:ascii="Courier New"/>
                      <w:sz w:val="20"/>
                    </w:rPr>
                  </w:pPr>
                  <w:r>
                    <w:rPr>
                      <w:rFonts w:ascii="Courier New"/>
                      <w:sz w:val="20"/>
                    </w:rPr>
                    <w:t>end;</w:t>
                  </w:r>
                </w:p>
                <w:p>
                  <w:pPr>
                    <w:spacing w:before="40" w:line="283" w:lineRule="auto"/>
                    <w:ind w:left="107" w:right="6500" w:firstLine="479"/>
                    <w:jc w:val="left"/>
                    <w:rPr>
                      <w:rFonts w:ascii="Courier New"/>
                      <w:sz w:val="20"/>
                    </w:rPr>
                  </w:pPr>
                  <w:r>
                    <w:rPr>
                      <w:rFonts w:ascii="Courier New"/>
                      <w:sz w:val="20"/>
                    </w:rPr>
                    <w:t>end; end; begin</w:t>
                  </w:r>
                </w:p>
                <w:p>
                  <w:pPr>
                    <w:spacing w:before="0" w:line="226" w:lineRule="exact"/>
                    <w:ind w:left="347" w:right="0" w:firstLine="0"/>
                    <w:jc w:val="left"/>
                    <w:rPr>
                      <w:rFonts w:ascii="Courier New"/>
                      <w:sz w:val="20"/>
                    </w:rPr>
                  </w:pPr>
                  <w:r>
                    <w:rPr>
                      <w:rFonts w:ascii="Courier New"/>
                      <w:sz w:val="20"/>
                    </w:rPr>
                    <w:t>Count := 0;</w:t>
                  </w:r>
                </w:p>
                <w:p>
                  <w:pPr>
                    <w:spacing w:before="39"/>
                    <w:ind w:left="347" w:right="0" w:firstLine="0"/>
                    <w:jc w:val="left"/>
                    <w:rPr>
                      <w:i/>
                      <w:sz w:val="18"/>
                    </w:rPr>
                  </w:pPr>
                  <w:r>
                    <w:rPr>
                      <w:rFonts w:ascii="Courier New" w:hAnsi="Courier New"/>
                      <w:sz w:val="20"/>
                    </w:rPr>
                    <w:t xml:space="preserve">for </w:t>
                  </w:r>
                  <w:r>
                    <w:rPr>
                      <w:rFonts w:ascii="Symbol" w:hAnsi="Symbol"/>
                      <w:sz w:val="20"/>
                    </w:rPr>
                    <w:t></w:t>
                  </w:r>
                  <w:r>
                    <w:rPr>
                      <w:rFonts w:ascii="Courier New" w:hAnsi="Courier New"/>
                      <w:sz w:val="20"/>
                    </w:rPr>
                    <w:t>v</w:t>
                  </w:r>
                  <w:r>
                    <w:rPr>
                      <w:rFonts w:ascii="Georgia" w:hAnsi="Georgia"/>
                      <w:sz w:val="20"/>
                    </w:rPr>
                    <w:t>C</w:t>
                  </w:r>
                  <w:r>
                    <w:rPr>
                      <w:rFonts w:ascii="Courier New" w:hAnsi="Courier New"/>
                      <w:sz w:val="20"/>
                    </w:rPr>
                    <w:t xml:space="preserve">V do Number[v] := 0; </w:t>
                  </w:r>
                  <w:r>
                    <w:rPr>
                      <w:i/>
                      <w:sz w:val="18"/>
                    </w:rPr>
                    <w:t>//Number[v] = 0 ↔ v chưa thăm</w:t>
                  </w:r>
                </w:p>
                <w:p>
                  <w:pPr>
                    <w:spacing w:before="38" w:line="278" w:lineRule="auto"/>
                    <w:ind w:left="347" w:right="5854" w:firstLine="0"/>
                    <w:jc w:val="left"/>
                    <w:rPr>
                      <w:rFonts w:ascii="Courier New" w:hAnsi="Courier New"/>
                      <w:sz w:val="20"/>
                    </w:rPr>
                  </w:pPr>
                  <w:r>
                    <w:rPr>
                      <w:rFonts w:ascii="Courier New" w:hAnsi="Courier New"/>
                      <w:sz w:val="20"/>
                    </w:rPr>
                    <w:t xml:space="preserve">Stack := </w:t>
                  </w:r>
                  <w:r>
                    <w:rPr>
                      <w:rFonts w:ascii="Symbol" w:hAnsi="Symbol"/>
                      <w:sz w:val="20"/>
                    </w:rPr>
                    <w:t></w:t>
                  </w:r>
                  <w:r>
                    <w:rPr>
                      <w:rFonts w:ascii="Courier New" w:hAnsi="Courier New"/>
                      <w:sz w:val="20"/>
                    </w:rPr>
                    <w:t xml:space="preserve">; for </w:t>
                  </w:r>
                  <w:r>
                    <w:rPr>
                      <w:rFonts w:ascii="Symbol" w:hAnsi="Symbol"/>
                      <w:sz w:val="20"/>
                    </w:rPr>
                    <w:t></w:t>
                  </w:r>
                  <w:r>
                    <w:rPr>
                      <w:rFonts w:ascii="Courier New" w:hAnsi="Courier New"/>
                      <w:sz w:val="20"/>
                    </w:rPr>
                    <w:t>v</w:t>
                  </w:r>
                  <w:r>
                    <w:rPr>
                      <w:rFonts w:ascii="Georgia" w:hAnsi="Georgia"/>
                      <w:sz w:val="20"/>
                    </w:rPr>
                    <w:t>C</w:t>
                  </w:r>
                  <w:r>
                    <w:rPr>
                      <w:rFonts w:ascii="Courier New" w:hAnsi="Courier New"/>
                      <w:sz w:val="20"/>
                    </w:rPr>
                    <w:t>V do</w:t>
                  </w:r>
                </w:p>
                <w:p>
                  <w:pPr>
                    <w:spacing w:before="3" w:line="283" w:lineRule="auto"/>
                    <w:ind w:left="827" w:right="4458" w:hanging="240"/>
                    <w:jc w:val="left"/>
                    <w:rPr>
                      <w:rFonts w:ascii="Courier New"/>
                      <w:sz w:val="20"/>
                    </w:rPr>
                  </w:pPr>
                  <w:r>
                    <w:rPr>
                      <w:rFonts w:ascii="Courier New"/>
                      <w:sz w:val="20"/>
                    </w:rPr>
                    <w:t>if Number[v] = 0 then begin</w:t>
                  </w:r>
                </w:p>
                <w:p>
                  <w:pPr>
                    <w:spacing w:before="0" w:line="225" w:lineRule="exact"/>
                    <w:ind w:left="1067" w:right="0" w:firstLine="0"/>
                    <w:jc w:val="left"/>
                    <w:rPr>
                      <w:rFonts w:ascii="Courier New"/>
                      <w:sz w:val="20"/>
                    </w:rPr>
                  </w:pPr>
                  <w:r>
                    <w:rPr>
                      <w:rFonts w:ascii="Courier New"/>
                      <w:sz w:val="20"/>
                    </w:rPr>
                    <w:t>DFSVisit(v);</w:t>
                  </w:r>
                </w:p>
                <w:p>
                  <w:pPr>
                    <w:spacing w:before="40"/>
                    <w:ind w:left="1067" w:right="0" w:firstLine="0"/>
                    <w:jc w:val="left"/>
                    <w:rPr>
                      <w:rFonts w:ascii="Courier New" w:hAnsi="Courier New"/>
                      <w:sz w:val="20"/>
                    </w:rPr>
                  </w:pPr>
                  <w:r>
                    <w:rPr>
                      <w:rFonts w:ascii="Courier New" w:hAnsi="Courier New"/>
                      <w:sz w:val="20"/>
                    </w:rPr>
                    <w:t xml:space="preserve">if «v là </w:t>
                  </w:r>
                  <w:r>
                    <w:rPr>
                      <w:rFonts w:ascii="Courier New" w:hAnsi="Courier New"/>
                      <w:sz w:val="20"/>
                      <w:lang w:val="en-US"/>
                    </w:rPr>
                    <w:t>đ</w:t>
                  </w:r>
                  <w:r>
                    <w:rPr>
                      <w:rFonts w:ascii="Courier New" w:hAnsi="Courier New"/>
                      <w:sz w:val="20"/>
                    </w:rPr>
                    <w:t>ỉnh cô lập» then</w:t>
                  </w:r>
                </w:p>
                <w:p>
                  <w:pPr>
                    <w:spacing w:before="40"/>
                    <w:ind w:left="1307" w:right="0" w:firstLine="0"/>
                    <w:jc w:val="left"/>
                    <w:rPr>
                      <w:rFonts w:ascii="Courier New" w:hAnsi="Courier New"/>
                      <w:sz w:val="20"/>
                    </w:rPr>
                  </w:pPr>
                  <w:r>
                    <w:rPr>
                      <w:rFonts w:ascii="Courier New" w:hAnsi="Courier New"/>
                      <w:sz w:val="20"/>
                    </w:rPr>
                    <w:t>«Liệt kê thành phần song liên thông chỉ gồm một</w:t>
                  </w:r>
                </w:p>
                <w:p>
                  <w:pPr>
                    <w:spacing w:before="1"/>
                    <w:ind w:left="107" w:right="0" w:firstLine="0"/>
                    <w:jc w:val="left"/>
                    <w:rPr>
                      <w:rFonts w:ascii="Courier New" w:hAnsi="Courier New"/>
                      <w:sz w:val="20"/>
                    </w:rPr>
                  </w:pPr>
                  <w:r>
                    <w:rPr>
                      <w:rFonts w:ascii="Courier New" w:hAnsi="Courier New"/>
                      <w:sz w:val="20"/>
                      <w:lang w:val="en-US"/>
                    </w:rPr>
                    <w:t>đ</w:t>
                  </w:r>
                  <w:r>
                    <w:rPr>
                      <w:rFonts w:ascii="Courier New" w:hAnsi="Courier New"/>
                      <w:sz w:val="20"/>
                    </w:rPr>
                    <w:t>ỉnh v»</w:t>
                  </w:r>
                </w:p>
                <w:p>
                  <w:pPr>
                    <w:spacing w:before="40"/>
                    <w:ind w:left="827" w:right="0" w:firstLine="0"/>
                    <w:jc w:val="left"/>
                    <w:rPr>
                      <w:rFonts w:ascii="Courier New"/>
                      <w:sz w:val="20"/>
                    </w:rPr>
                  </w:pPr>
                  <w:r>
                    <w:rPr>
                      <w:rFonts w:ascii="Courier New"/>
                      <w:sz w:val="20"/>
                    </w:rPr>
                    <w:t>end;</w:t>
                  </w:r>
                </w:p>
                <w:p>
                  <w:pPr>
                    <w:spacing w:before="40"/>
                    <w:ind w:left="107" w:right="0" w:firstLine="0"/>
                    <w:jc w:val="left"/>
                    <w:rPr>
                      <w:rFonts w:ascii="Courier New"/>
                      <w:sz w:val="20"/>
                    </w:rPr>
                  </w:pPr>
                  <w:r>
                    <w:rPr>
                      <w:rFonts w:ascii="Courier New"/>
                      <w:sz w:val="20"/>
                    </w:rPr>
                    <w:t>end.</w:t>
                  </w:r>
                </w:p>
              </w:txbxContent>
            </v:textbox>
            <w10:wrap type="none"/>
            <w10:anchorlock/>
          </v:shape>
        </w:pict>
      </w:r>
    </w:p>
    <w:p>
      <w:pPr>
        <w:spacing w:after="0"/>
        <w:rPr>
          <w:rFonts w:hint="default" w:ascii="Times New Roman" w:hAnsi="Times New Roman" w:cs="Times New Roman"/>
          <w:sz w:val="28"/>
          <w:szCs w:val="28"/>
        </w:rPr>
        <w:sectPr>
          <w:pgSz w:w="11900" w:h="16840"/>
          <w:pgMar w:top="1600" w:right="1680" w:bottom="2580" w:left="1680" w:header="0" w:footer="2382"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7"/>
        <w:rPr>
          <w:rFonts w:hint="default" w:ascii="Times New Roman" w:hAnsi="Times New Roman" w:cs="Times New Roman"/>
          <w:sz w:val="28"/>
          <w:szCs w:val="28"/>
        </w:rPr>
      </w:pPr>
    </w:p>
    <w:p>
      <w:pPr>
        <w:pStyle w:val="12"/>
        <w:numPr>
          <w:ilvl w:val="0"/>
          <w:numId w:val="79"/>
        </w:numPr>
        <w:tabs>
          <w:tab w:val="left" w:pos="564"/>
        </w:tabs>
        <w:spacing w:before="90" w:after="0" w:line="240" w:lineRule="auto"/>
        <w:ind w:left="564" w:right="0" w:hanging="260"/>
        <w:jc w:val="both"/>
        <w:rPr>
          <w:rFonts w:hint="default" w:ascii="Times New Roman" w:hAnsi="Times New Roman" w:cs="Times New Roman"/>
          <w:i/>
          <w:sz w:val="28"/>
          <w:szCs w:val="28"/>
        </w:rPr>
      </w:pPr>
      <w:r>
        <w:rPr>
          <w:rFonts w:hint="default" w:ascii="Times New Roman" w:hAnsi="Times New Roman" w:cs="Times New Roman"/>
          <w:i/>
          <w:sz w:val="28"/>
          <w:szCs w:val="28"/>
        </w:rPr>
        <w:t xml:space="preserve">Cài </w:t>
      </w:r>
      <w:r>
        <w:rPr>
          <w:rFonts w:hint="default" w:cs="Times New Roman"/>
          <w:i/>
          <w:sz w:val="28"/>
          <w:szCs w:val="28"/>
          <w:lang w:val="en-US"/>
        </w:rPr>
        <w:t>đ</w:t>
      </w:r>
      <w:r>
        <w:rPr>
          <w:rFonts w:hint="default" w:ascii="Times New Roman" w:hAnsi="Times New Roman" w:cs="Times New Roman"/>
          <w:i/>
          <w:sz w:val="28"/>
          <w:szCs w:val="28"/>
        </w:rPr>
        <w:t>ặt</w:t>
      </w:r>
    </w:p>
    <w:p>
      <w:pPr>
        <w:pStyle w:val="7"/>
        <w:spacing w:before="84" w:line="266" w:lineRule="auto"/>
        <w:ind w:left="304" w:right="295"/>
        <w:jc w:val="both"/>
        <w:rPr>
          <w:rFonts w:hint="default" w:ascii="Times New Roman" w:hAnsi="Times New Roman" w:cs="Times New Roman"/>
          <w:sz w:val="28"/>
          <w:szCs w:val="28"/>
        </w:rPr>
      </w:pPr>
      <w:r>
        <w:rPr>
          <w:rFonts w:hint="default" w:ascii="Times New Roman" w:hAnsi="Times New Roman" w:cs="Times New Roman"/>
          <w:sz w:val="28"/>
          <w:szCs w:val="28"/>
        </w:rPr>
        <w:t xml:space="preserve">Về kĩ thuật cài </w:t>
      </w:r>
      <w:r>
        <w:rPr>
          <w:rFonts w:hint="default" w:cs="Times New Roman"/>
          <w:sz w:val="28"/>
          <w:szCs w:val="28"/>
          <w:lang w:val="en-US"/>
        </w:rPr>
        <w:t>đ</w:t>
      </w:r>
      <w:r>
        <w:rPr>
          <w:rFonts w:hint="default" w:ascii="Times New Roman" w:hAnsi="Times New Roman" w:cs="Times New Roman"/>
          <w:sz w:val="28"/>
          <w:szCs w:val="28"/>
        </w:rPr>
        <w:t xml:space="preserve">ặt không có gì mới, có một chú ý nhỏ là chúng ta chỉ dùng ngăn xếp Stack  </w:t>
      </w:r>
      <w:r>
        <w:rPr>
          <w:rFonts w:hint="default" w:cs="Times New Roman"/>
          <w:sz w:val="28"/>
          <w:szCs w:val="28"/>
          <w:lang w:val="en-US"/>
        </w:rPr>
        <w:t>đ</w:t>
      </w:r>
      <w:r>
        <w:rPr>
          <w:rFonts w:hint="default" w:ascii="Times New Roman" w:hAnsi="Times New Roman" w:cs="Times New Roman"/>
          <w:sz w:val="28"/>
          <w:szCs w:val="28"/>
        </w:rPr>
        <w:t>ể chứa các cung DFS, vì vậy Stack  không bao  giờ phải chứa quá     n — 1</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cung</w:t>
      </w:r>
    </w:p>
    <w:p>
      <w:pPr>
        <w:pStyle w:val="7"/>
        <w:spacing w:before="66"/>
        <w:ind w:left="304"/>
        <w:rPr>
          <w:rFonts w:hint="default" w:ascii="Times New Roman" w:hAnsi="Times New Roman" w:cs="Times New Roman"/>
          <w:sz w:val="28"/>
          <w:szCs w:val="28"/>
        </w:rPr>
      </w:pPr>
      <w:r>
        <w:rPr>
          <w:rFonts w:hint="default" w:ascii="Times New Roman" w:hAnsi="Times New Roman" w:cs="Times New Roman"/>
          <w:w w:val="115"/>
          <w:sz w:val="28"/>
          <w:szCs w:val="28"/>
        </w:rPr>
        <w:t>Input</w:t>
      </w:r>
    </w:p>
    <w:p>
      <w:pPr>
        <w:pStyle w:val="12"/>
        <w:numPr>
          <w:ilvl w:val="1"/>
          <w:numId w:val="42"/>
        </w:numPr>
        <w:tabs>
          <w:tab w:val="left" w:pos="736"/>
          <w:tab w:val="left" w:pos="737"/>
        </w:tabs>
        <w:spacing w:before="84" w:after="0" w:line="240" w:lineRule="auto"/>
        <w:ind w:left="736" w:right="0" w:hanging="433"/>
        <w:jc w:val="left"/>
        <w:rPr>
          <w:rFonts w:hint="default" w:ascii="Times New Roman" w:hAnsi="Times New Roman" w:cs="Times New Roman"/>
          <w:sz w:val="28"/>
          <w:szCs w:val="28"/>
        </w:rPr>
      </w:pPr>
      <w:r>
        <w:rPr>
          <w:rFonts w:hint="default" w:ascii="Times New Roman" w:hAnsi="Times New Roman" w:cs="Times New Roman"/>
          <w:sz w:val="28"/>
          <w:szCs w:val="28"/>
        </w:rPr>
        <w:t xml:space="preserve">Dòng 1: Chứa số </w:t>
      </w:r>
      <w:r>
        <w:rPr>
          <w:rFonts w:hint="default" w:cs="Times New Roman"/>
          <w:sz w:val="28"/>
          <w:szCs w:val="28"/>
          <w:lang w:val="en-US"/>
        </w:rPr>
        <w:t>đ</w:t>
      </w:r>
      <w:r>
        <w:rPr>
          <w:rFonts w:hint="default" w:ascii="Times New Roman" w:hAnsi="Times New Roman" w:cs="Times New Roman"/>
          <w:sz w:val="28"/>
          <w:szCs w:val="28"/>
        </w:rPr>
        <w:t xml:space="preserve">ỉnh n ≤ 1000 và số cạnh </w:t>
      </w:r>
      <w:r>
        <w:rPr>
          <w:rFonts w:hint="default" w:ascii="Times New Roman" w:hAnsi="Times New Roman" w:cs="Times New Roman"/>
          <w:smallCaps/>
          <w:w w:val="110"/>
          <w:sz w:val="28"/>
          <w:szCs w:val="28"/>
        </w:rPr>
        <w:t>n</w:t>
      </w:r>
      <w:r>
        <w:rPr>
          <w:rFonts w:hint="default" w:ascii="Times New Roman" w:hAnsi="Times New Roman" w:cs="Times New Roman"/>
          <w:smallCaps w:val="0"/>
          <w:w w:val="110"/>
          <w:sz w:val="28"/>
          <w:szCs w:val="28"/>
        </w:rPr>
        <w:t xml:space="preserve"> </w:t>
      </w:r>
      <w:r>
        <w:rPr>
          <w:rFonts w:hint="default" w:ascii="Times New Roman" w:hAnsi="Times New Roman" w:cs="Times New Roman"/>
          <w:smallCaps w:val="0"/>
          <w:sz w:val="28"/>
          <w:szCs w:val="28"/>
        </w:rPr>
        <w:t xml:space="preserve">của một </w:t>
      </w:r>
      <w:r>
        <w:rPr>
          <w:rFonts w:hint="default" w:cs="Times New Roman"/>
          <w:smallCaps w:val="0"/>
          <w:sz w:val="28"/>
          <w:szCs w:val="28"/>
          <w:lang w:val="en-US"/>
        </w:rPr>
        <w:t>đ</w:t>
      </w:r>
      <w:r>
        <w:rPr>
          <w:rFonts w:hint="default" w:ascii="Times New Roman" w:hAnsi="Times New Roman" w:cs="Times New Roman"/>
          <w:smallCaps w:val="0"/>
          <w:sz w:val="28"/>
          <w:szCs w:val="28"/>
        </w:rPr>
        <w:t>ồ thị vô</w:t>
      </w:r>
      <w:r>
        <w:rPr>
          <w:rFonts w:hint="default" w:ascii="Times New Roman" w:hAnsi="Times New Roman" w:cs="Times New Roman"/>
          <w:smallCaps w:val="0"/>
          <w:spacing w:val="42"/>
          <w:sz w:val="28"/>
          <w:szCs w:val="28"/>
        </w:rPr>
        <w:t xml:space="preserve"> </w:t>
      </w:r>
      <w:r>
        <w:rPr>
          <w:rFonts w:hint="default" w:ascii="Times New Roman" w:hAnsi="Times New Roman" w:cs="Times New Roman"/>
          <w:smallCaps w:val="0"/>
          <w:sz w:val="28"/>
          <w:szCs w:val="28"/>
        </w:rPr>
        <w:t>hướng</w:t>
      </w:r>
    </w:p>
    <w:p>
      <w:pPr>
        <w:pStyle w:val="12"/>
        <w:numPr>
          <w:ilvl w:val="1"/>
          <w:numId w:val="42"/>
        </w:numPr>
        <w:tabs>
          <w:tab w:val="left" w:pos="736"/>
          <w:tab w:val="left" w:pos="737"/>
        </w:tabs>
        <w:spacing w:before="27" w:after="0" w:line="240" w:lineRule="auto"/>
        <w:ind w:left="736" w:right="0" w:hanging="433"/>
        <w:jc w:val="left"/>
        <w:rPr>
          <w:rFonts w:hint="default" w:ascii="Times New Roman" w:hAnsi="Times New Roman" w:cs="Times New Roman"/>
          <w:sz w:val="28"/>
          <w:szCs w:val="28"/>
        </w:rPr>
      </w:pPr>
      <w:r>
        <w:rPr>
          <w:rFonts w:hint="default" w:ascii="Times New Roman" w:hAnsi="Times New Roman" w:cs="Times New Roman"/>
          <w:smallCaps/>
          <w:w w:val="110"/>
          <w:sz w:val="28"/>
          <w:szCs w:val="28"/>
        </w:rPr>
        <w:t>n</w:t>
      </w:r>
      <w:r>
        <w:rPr>
          <w:rFonts w:hint="default" w:ascii="Times New Roman" w:hAnsi="Times New Roman" w:cs="Times New Roman"/>
          <w:smallCaps w:val="0"/>
          <w:spacing w:val="18"/>
          <w:w w:val="110"/>
          <w:sz w:val="28"/>
          <w:szCs w:val="28"/>
        </w:rPr>
        <w:t xml:space="preserve"> </w:t>
      </w:r>
      <w:r>
        <w:rPr>
          <w:rFonts w:hint="default" w:ascii="Times New Roman" w:hAnsi="Times New Roman" w:cs="Times New Roman"/>
          <w:smallCaps w:val="0"/>
          <w:sz w:val="28"/>
          <w:szCs w:val="28"/>
        </w:rPr>
        <w:t>dòng</w:t>
      </w:r>
      <w:r>
        <w:rPr>
          <w:rFonts w:hint="default" w:ascii="Times New Roman" w:hAnsi="Times New Roman" w:cs="Times New Roman"/>
          <w:smallCaps w:val="0"/>
          <w:spacing w:val="14"/>
          <w:sz w:val="28"/>
          <w:szCs w:val="28"/>
        </w:rPr>
        <w:t xml:space="preserve"> </w:t>
      </w:r>
      <w:r>
        <w:rPr>
          <w:rFonts w:hint="default" w:ascii="Times New Roman" w:hAnsi="Times New Roman" w:cs="Times New Roman"/>
          <w:smallCaps w:val="0"/>
          <w:sz w:val="28"/>
          <w:szCs w:val="28"/>
        </w:rPr>
        <w:t>tiếp</w:t>
      </w:r>
      <w:r>
        <w:rPr>
          <w:rFonts w:hint="default" w:ascii="Times New Roman" w:hAnsi="Times New Roman" w:cs="Times New Roman"/>
          <w:smallCaps w:val="0"/>
          <w:spacing w:val="17"/>
          <w:sz w:val="28"/>
          <w:szCs w:val="28"/>
        </w:rPr>
        <w:t xml:space="preserve"> </w:t>
      </w:r>
      <w:r>
        <w:rPr>
          <w:rFonts w:hint="default" w:ascii="Times New Roman" w:hAnsi="Times New Roman" w:cs="Times New Roman"/>
          <w:smallCaps w:val="0"/>
          <w:sz w:val="28"/>
          <w:szCs w:val="28"/>
        </w:rPr>
        <w:t>theo,</w:t>
      </w:r>
      <w:r>
        <w:rPr>
          <w:rFonts w:hint="default" w:ascii="Times New Roman" w:hAnsi="Times New Roman" w:cs="Times New Roman"/>
          <w:smallCaps w:val="0"/>
          <w:spacing w:val="17"/>
          <w:sz w:val="28"/>
          <w:szCs w:val="28"/>
        </w:rPr>
        <w:t xml:space="preserve"> </w:t>
      </w:r>
      <w:r>
        <w:rPr>
          <w:rFonts w:hint="default" w:ascii="Times New Roman" w:hAnsi="Times New Roman" w:cs="Times New Roman"/>
          <w:smallCaps w:val="0"/>
          <w:sz w:val="28"/>
          <w:szCs w:val="28"/>
        </w:rPr>
        <w:t>mỗi</w:t>
      </w:r>
      <w:r>
        <w:rPr>
          <w:rFonts w:hint="default" w:ascii="Times New Roman" w:hAnsi="Times New Roman" w:cs="Times New Roman"/>
          <w:smallCaps w:val="0"/>
          <w:spacing w:val="18"/>
          <w:sz w:val="28"/>
          <w:szCs w:val="28"/>
        </w:rPr>
        <w:t xml:space="preserve"> </w:t>
      </w:r>
      <w:r>
        <w:rPr>
          <w:rFonts w:hint="default" w:ascii="Times New Roman" w:hAnsi="Times New Roman" w:cs="Times New Roman"/>
          <w:smallCaps w:val="0"/>
          <w:sz w:val="28"/>
          <w:szCs w:val="28"/>
        </w:rPr>
        <w:t>dòng</w:t>
      </w:r>
      <w:r>
        <w:rPr>
          <w:rFonts w:hint="default" w:ascii="Times New Roman" w:hAnsi="Times New Roman" w:cs="Times New Roman"/>
          <w:smallCaps w:val="0"/>
          <w:spacing w:val="14"/>
          <w:sz w:val="28"/>
          <w:szCs w:val="28"/>
        </w:rPr>
        <w:t xml:space="preserve"> </w:t>
      </w:r>
      <w:r>
        <w:rPr>
          <w:rFonts w:hint="default" w:ascii="Times New Roman" w:hAnsi="Times New Roman" w:cs="Times New Roman"/>
          <w:smallCaps w:val="0"/>
          <w:sz w:val="28"/>
          <w:szCs w:val="28"/>
        </w:rPr>
        <w:t>chứa</w:t>
      </w:r>
      <w:r>
        <w:rPr>
          <w:rFonts w:hint="default" w:ascii="Times New Roman" w:hAnsi="Times New Roman" w:cs="Times New Roman"/>
          <w:smallCaps w:val="0"/>
          <w:spacing w:val="16"/>
          <w:sz w:val="28"/>
          <w:szCs w:val="28"/>
        </w:rPr>
        <w:t xml:space="preserve"> </w:t>
      </w:r>
      <w:r>
        <w:rPr>
          <w:rFonts w:hint="default" w:ascii="Times New Roman" w:hAnsi="Times New Roman" w:cs="Times New Roman"/>
          <w:smallCaps w:val="0"/>
          <w:sz w:val="28"/>
          <w:szCs w:val="28"/>
        </w:rPr>
        <w:t>hai</w:t>
      </w:r>
      <w:r>
        <w:rPr>
          <w:rFonts w:hint="default" w:ascii="Times New Roman" w:hAnsi="Times New Roman" w:cs="Times New Roman"/>
          <w:smallCaps w:val="0"/>
          <w:spacing w:val="18"/>
          <w:sz w:val="28"/>
          <w:szCs w:val="28"/>
        </w:rPr>
        <w:t xml:space="preserve"> </w:t>
      </w:r>
      <w:r>
        <w:rPr>
          <w:rFonts w:hint="default" w:ascii="Times New Roman" w:hAnsi="Times New Roman" w:cs="Times New Roman"/>
          <w:smallCaps w:val="0"/>
          <w:sz w:val="28"/>
          <w:szCs w:val="28"/>
        </w:rPr>
        <w:t>số</w:t>
      </w:r>
      <w:r>
        <w:rPr>
          <w:rFonts w:hint="default" w:ascii="Times New Roman" w:hAnsi="Times New Roman" w:cs="Times New Roman"/>
          <w:smallCaps w:val="0"/>
          <w:spacing w:val="17"/>
          <w:sz w:val="28"/>
          <w:szCs w:val="28"/>
        </w:rPr>
        <w:t xml:space="preserve"> </w:t>
      </w:r>
      <w:r>
        <w:rPr>
          <w:rFonts w:hint="default" w:ascii="Times New Roman" w:hAnsi="Times New Roman" w:cs="Times New Roman"/>
          <w:smallCaps w:val="0"/>
          <w:spacing w:val="3"/>
          <w:sz w:val="28"/>
          <w:szCs w:val="28"/>
        </w:rPr>
        <w:t>u,</w:t>
      </w:r>
      <w:r>
        <w:rPr>
          <w:rFonts w:hint="default" w:ascii="Times New Roman" w:hAnsi="Times New Roman" w:cs="Times New Roman"/>
          <w:smallCaps w:val="0"/>
          <w:spacing w:val="16"/>
          <w:sz w:val="28"/>
          <w:szCs w:val="28"/>
        </w:rPr>
        <w:t xml:space="preserve"> </w:t>
      </w:r>
      <w:r>
        <w:rPr>
          <w:rFonts w:hint="default" w:ascii="Times New Roman" w:hAnsi="Times New Roman" w:cs="Times New Roman"/>
          <w:smallCaps w:val="0"/>
          <w:sz w:val="28"/>
          <w:szCs w:val="28"/>
        </w:rPr>
        <w:t>v</w:t>
      </w:r>
      <w:r>
        <w:rPr>
          <w:rFonts w:hint="default" w:ascii="Times New Roman" w:hAnsi="Times New Roman" w:cs="Times New Roman"/>
          <w:smallCaps w:val="0"/>
          <w:spacing w:val="25"/>
          <w:sz w:val="28"/>
          <w:szCs w:val="28"/>
        </w:rPr>
        <w:t xml:space="preserve"> </w:t>
      </w:r>
      <w:r>
        <w:rPr>
          <w:rFonts w:hint="default" w:ascii="Times New Roman" w:hAnsi="Times New Roman" w:cs="Times New Roman"/>
          <w:smallCaps w:val="0"/>
          <w:sz w:val="28"/>
          <w:szCs w:val="28"/>
        </w:rPr>
        <w:t>tương</w:t>
      </w:r>
      <w:r>
        <w:rPr>
          <w:rFonts w:hint="default" w:ascii="Times New Roman" w:hAnsi="Times New Roman" w:cs="Times New Roman"/>
          <w:smallCaps w:val="0"/>
          <w:spacing w:val="15"/>
          <w:sz w:val="28"/>
          <w:szCs w:val="28"/>
        </w:rPr>
        <w:t xml:space="preserve"> </w:t>
      </w:r>
      <w:r>
        <w:rPr>
          <w:rFonts w:hint="default" w:ascii="Times New Roman" w:hAnsi="Times New Roman" w:cs="Times New Roman"/>
          <w:smallCaps w:val="0"/>
          <w:sz w:val="28"/>
          <w:szCs w:val="28"/>
        </w:rPr>
        <w:t>ứng</w:t>
      </w:r>
      <w:r>
        <w:rPr>
          <w:rFonts w:hint="default" w:ascii="Times New Roman" w:hAnsi="Times New Roman" w:cs="Times New Roman"/>
          <w:smallCaps w:val="0"/>
          <w:spacing w:val="15"/>
          <w:sz w:val="28"/>
          <w:szCs w:val="28"/>
        </w:rPr>
        <w:t xml:space="preserve"> </w:t>
      </w:r>
      <w:r>
        <w:rPr>
          <w:rFonts w:hint="default" w:ascii="Times New Roman" w:hAnsi="Times New Roman" w:cs="Times New Roman"/>
          <w:smallCaps w:val="0"/>
          <w:sz w:val="28"/>
          <w:szCs w:val="28"/>
        </w:rPr>
        <w:t>với</w:t>
      </w:r>
      <w:r>
        <w:rPr>
          <w:rFonts w:hint="default" w:ascii="Times New Roman" w:hAnsi="Times New Roman" w:cs="Times New Roman"/>
          <w:smallCaps w:val="0"/>
          <w:spacing w:val="17"/>
          <w:sz w:val="28"/>
          <w:szCs w:val="28"/>
        </w:rPr>
        <w:t xml:space="preserve"> </w:t>
      </w:r>
      <w:r>
        <w:rPr>
          <w:rFonts w:hint="default" w:ascii="Times New Roman" w:hAnsi="Times New Roman" w:cs="Times New Roman"/>
          <w:smallCaps w:val="0"/>
          <w:sz w:val="28"/>
          <w:szCs w:val="28"/>
        </w:rPr>
        <w:t>một</w:t>
      </w:r>
      <w:r>
        <w:rPr>
          <w:rFonts w:hint="default" w:ascii="Times New Roman" w:hAnsi="Times New Roman" w:cs="Times New Roman"/>
          <w:smallCaps w:val="0"/>
          <w:spacing w:val="18"/>
          <w:sz w:val="28"/>
          <w:szCs w:val="28"/>
        </w:rPr>
        <w:t xml:space="preserve"> </w:t>
      </w:r>
      <w:r>
        <w:rPr>
          <w:rFonts w:hint="default" w:ascii="Times New Roman" w:hAnsi="Times New Roman" w:cs="Times New Roman"/>
          <w:smallCaps w:val="0"/>
          <w:sz w:val="28"/>
          <w:szCs w:val="28"/>
        </w:rPr>
        <w:t>cạnh</w:t>
      </w:r>
      <w:r>
        <w:rPr>
          <w:rFonts w:hint="default" w:ascii="Times New Roman" w:hAnsi="Times New Roman" w:cs="Times New Roman"/>
          <w:smallCaps w:val="0"/>
          <w:spacing w:val="17"/>
          <w:sz w:val="28"/>
          <w:szCs w:val="28"/>
        </w:rPr>
        <w:t xml:space="preserve"> </w:t>
      </w:r>
      <w:r>
        <w:rPr>
          <w:rFonts w:hint="default" w:ascii="Times New Roman" w:hAnsi="Times New Roman" w:cs="Times New Roman"/>
          <w:smallCaps w:val="0"/>
          <w:sz w:val="28"/>
          <w:szCs w:val="28"/>
        </w:rPr>
        <w:t>(u,</w:t>
      </w:r>
      <w:r>
        <w:rPr>
          <w:rFonts w:hint="default" w:ascii="Times New Roman" w:hAnsi="Times New Roman" w:cs="Times New Roman"/>
          <w:smallCaps w:val="0"/>
          <w:spacing w:val="-18"/>
          <w:sz w:val="28"/>
          <w:szCs w:val="28"/>
        </w:rPr>
        <w:t xml:space="preserve"> </w:t>
      </w:r>
      <w:r>
        <w:rPr>
          <w:rFonts w:hint="default" w:ascii="Times New Roman" w:hAnsi="Times New Roman" w:cs="Times New Roman"/>
          <w:smallCaps w:val="0"/>
          <w:spacing w:val="3"/>
          <w:sz w:val="28"/>
          <w:szCs w:val="28"/>
        </w:rPr>
        <w:t>v)</w:t>
      </w:r>
    </w:p>
    <w:p>
      <w:pPr>
        <w:pStyle w:val="7"/>
        <w:spacing w:before="31"/>
        <w:ind w:left="736"/>
        <w:rPr>
          <w:rFonts w:hint="default" w:ascii="Times New Roman" w:hAnsi="Times New Roman" w:cs="Times New Roman"/>
          <w:sz w:val="28"/>
          <w:szCs w:val="28"/>
        </w:rPr>
      </w:pPr>
      <w:r>
        <w:rPr>
          <w:rFonts w:hint="default" w:ascii="Times New Roman" w:hAnsi="Times New Roman" w:cs="Times New Roman"/>
          <w:sz w:val="28"/>
          <w:szCs w:val="28"/>
        </w:rPr>
        <w:t xml:space="preserve">của </w:t>
      </w:r>
      <w:r>
        <w:rPr>
          <w:rFonts w:hint="default" w:cs="Times New Roman"/>
          <w:sz w:val="28"/>
          <w:szCs w:val="28"/>
          <w:lang w:val="en-US"/>
        </w:rPr>
        <w:t>đ</w:t>
      </w:r>
      <w:r>
        <w:rPr>
          <w:rFonts w:hint="default" w:ascii="Times New Roman" w:hAnsi="Times New Roman" w:cs="Times New Roman"/>
          <w:sz w:val="28"/>
          <w:szCs w:val="28"/>
        </w:rPr>
        <w:t>ồ thị.</w:t>
      </w:r>
    </w:p>
    <w:p>
      <w:pPr>
        <w:pStyle w:val="7"/>
        <w:spacing w:before="91"/>
        <w:ind w:left="304"/>
        <w:rPr>
          <w:rFonts w:hint="default" w:ascii="Times New Roman" w:hAnsi="Times New Roman" w:cs="Times New Roman"/>
          <w:sz w:val="28"/>
          <w:szCs w:val="28"/>
        </w:rPr>
      </w:pPr>
      <w:r>
        <w:rPr>
          <w:rFonts w:hint="default" w:ascii="Times New Roman" w:hAnsi="Times New Roman" w:cs="Times New Roman"/>
          <w:w w:val="115"/>
          <w:sz w:val="28"/>
          <w:szCs w:val="28"/>
        </w:rPr>
        <w:t>Output</w:t>
      </w:r>
    </w:p>
    <w:p>
      <w:pPr>
        <w:pStyle w:val="7"/>
        <w:spacing w:before="84"/>
        <w:ind w:left="304"/>
        <w:rPr>
          <w:rFonts w:hint="default" w:ascii="Times New Roman" w:hAnsi="Times New Roman" w:cs="Times New Roman"/>
          <w:sz w:val="28"/>
          <w:szCs w:val="28"/>
        </w:rPr>
      </w:pPr>
      <w:r>
        <w:rPr>
          <w:rFonts w:hint="default" w:ascii="Times New Roman" w:hAnsi="Times New Roman" w:cs="Times New Roman"/>
          <w:sz w:val="28"/>
          <w:szCs w:val="28"/>
        </w:rPr>
        <w:pict>
          <v:shape id="_x0000_s3778" o:spid="_x0000_s3778" o:spt="202" type="#_x0000_t202" style="position:absolute;left:0pt;margin-left:92.25pt;margin-top:23.3pt;height:209.65pt;width:219.9pt;mso-position-horizontal-relative:page;mso-wrap-distance-bottom:0pt;mso-wrap-distance-top:0pt;z-index:-251512832;mso-width-relative:page;mso-height-relative:page;" filled="f" stroked="f" coordsize="21600,21600">
            <v:path/>
            <v:fill on="f" focussize="0,0"/>
            <v:stroke on="f" joinstyle="miter"/>
            <v:imagedata o:title=""/>
            <o:lock v:ext="edit"/>
            <v:textbox inset="0mm,0mm,0mm,0mm">
              <w:txbxContent>
                <w:tbl>
                  <w:tblPr>
                    <w:tblStyle w:val="6"/>
                    <w:tblW w:w="0" w:type="auto"/>
                    <w:tblInd w:w="42" w:type="dxa"/>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Layout w:type="fixed"/>
                    <w:tblCellMar>
                      <w:top w:w="0" w:type="dxa"/>
                      <w:left w:w="0" w:type="dxa"/>
                      <w:bottom w:w="0" w:type="dxa"/>
                      <w:right w:w="0" w:type="dxa"/>
                    </w:tblCellMar>
                  </w:tblPr>
                  <w:tblGrid>
                    <w:gridCol w:w="289"/>
                    <w:gridCol w:w="1188"/>
                    <w:gridCol w:w="2831"/>
                  </w:tblGrid>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454" w:hRule="atLeast"/>
                    </w:trPr>
                    <w:tc>
                      <w:tcPr>
                        <w:tcW w:w="1477" w:type="dxa"/>
                        <w:gridSpan w:val="2"/>
                        <w:tcBorders>
                          <w:left w:val="thickThinMediumGap" w:color="000000" w:sz="16" w:space="0"/>
                          <w:bottom w:val="single" w:color="000000" w:sz="8" w:space="0"/>
                          <w:right w:val="single" w:color="000000" w:sz="8" w:space="0"/>
                        </w:tcBorders>
                        <w:shd w:val="clear" w:color="auto" w:fill="777777"/>
                      </w:tcPr>
                      <w:p>
                        <w:pPr>
                          <w:pStyle w:val="13"/>
                          <w:spacing w:before="5" w:line="226" w:lineRule="exact"/>
                          <w:ind w:left="75"/>
                          <w:rPr>
                            <w:sz w:val="20"/>
                          </w:rPr>
                        </w:pPr>
                        <w:r>
                          <w:rPr>
                            <w:sz w:val="20"/>
                          </w:rPr>
                          <w:t>Sample</w:t>
                        </w:r>
                      </w:p>
                      <w:p>
                        <w:pPr>
                          <w:pStyle w:val="13"/>
                          <w:spacing w:line="203" w:lineRule="exact"/>
                          <w:ind w:left="75"/>
                          <w:rPr>
                            <w:sz w:val="20"/>
                          </w:rPr>
                        </w:pPr>
                        <w:r>
                          <w:rPr>
                            <w:sz w:val="20"/>
                          </w:rPr>
                          <w:t>Input</w:t>
                        </w:r>
                      </w:p>
                    </w:tc>
                    <w:tc>
                      <w:tcPr>
                        <w:tcW w:w="2831" w:type="dxa"/>
                        <w:tcBorders>
                          <w:left w:val="single" w:color="000000" w:sz="8" w:space="0"/>
                          <w:bottom w:val="single" w:color="000000" w:sz="8" w:space="0"/>
                          <w:right w:val="thickThinMediumGap" w:color="000000" w:sz="16" w:space="0"/>
                        </w:tcBorders>
                        <w:shd w:val="clear" w:color="auto" w:fill="777777"/>
                      </w:tcPr>
                      <w:p>
                        <w:pPr>
                          <w:pStyle w:val="13"/>
                          <w:spacing w:before="5"/>
                          <w:ind w:left="128"/>
                          <w:rPr>
                            <w:sz w:val="20"/>
                          </w:rPr>
                        </w:pPr>
                        <w:r>
                          <w:rPr>
                            <w:sz w:val="20"/>
                          </w:rPr>
                          <w:t>Sample Output</w:t>
                        </w:r>
                      </w:p>
                    </w:tc>
                  </w:tr>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184" w:hRule="atLeast"/>
                    </w:trPr>
                    <w:tc>
                      <w:tcPr>
                        <w:tcW w:w="289" w:type="dxa"/>
                        <w:tcBorders>
                          <w:top w:val="single" w:color="000000" w:sz="8" w:space="0"/>
                          <w:left w:val="thickThinMediumGap" w:color="000000" w:sz="16" w:space="0"/>
                          <w:bottom w:val="nil"/>
                          <w:right w:val="nil"/>
                        </w:tcBorders>
                      </w:tcPr>
                      <w:p>
                        <w:pPr>
                          <w:pStyle w:val="13"/>
                          <w:spacing w:before="3" w:line="161" w:lineRule="exact"/>
                          <w:ind w:right="28"/>
                          <w:jc w:val="right"/>
                          <w:rPr>
                            <w:sz w:val="20"/>
                          </w:rPr>
                        </w:pPr>
                        <w:r>
                          <w:rPr>
                            <w:w w:val="99"/>
                            <w:sz w:val="20"/>
                          </w:rPr>
                          <w:t>9</w:t>
                        </w:r>
                      </w:p>
                    </w:tc>
                    <w:tc>
                      <w:tcPr>
                        <w:tcW w:w="1188" w:type="dxa"/>
                        <w:tcBorders>
                          <w:top w:val="single" w:color="000000" w:sz="8" w:space="0"/>
                          <w:left w:val="nil"/>
                          <w:bottom w:val="nil"/>
                          <w:right w:val="single" w:color="000000" w:sz="8" w:space="0"/>
                        </w:tcBorders>
                      </w:tcPr>
                      <w:p>
                        <w:pPr>
                          <w:pStyle w:val="13"/>
                          <w:spacing w:before="3" w:line="161" w:lineRule="exact"/>
                          <w:ind w:left="90"/>
                          <w:rPr>
                            <w:sz w:val="20"/>
                          </w:rPr>
                        </w:pPr>
                        <w:r>
                          <w:rPr>
                            <w:sz w:val="20"/>
                          </w:rPr>
                          <w:t>10</w:t>
                        </w:r>
                      </w:p>
                    </w:tc>
                    <w:tc>
                      <w:tcPr>
                        <w:tcW w:w="2831" w:type="dxa"/>
                        <w:vMerge w:val="restart"/>
                        <w:tcBorders>
                          <w:top w:val="single" w:color="000000" w:sz="8" w:space="0"/>
                          <w:left w:val="single" w:color="000000" w:sz="8" w:space="0"/>
                          <w:right w:val="thickThinMediumGap" w:color="000000" w:sz="16" w:space="0"/>
                        </w:tcBorders>
                      </w:tcPr>
                      <w:p>
                        <w:pPr>
                          <w:pStyle w:val="13"/>
                          <w:spacing w:before="4"/>
                          <w:ind w:left="128" w:right="1097"/>
                          <w:rPr>
                            <w:sz w:val="21"/>
                          </w:rPr>
                        </w:pPr>
                        <w:r>
                          <w:rPr>
                            <w:sz w:val="21"/>
                          </w:rPr>
                          <w:t>Biconnected component: 1</w:t>
                        </w:r>
                      </w:p>
                      <w:p>
                        <w:pPr>
                          <w:pStyle w:val="13"/>
                          <w:spacing w:line="237" w:lineRule="exact"/>
                          <w:ind w:left="128"/>
                          <w:rPr>
                            <w:sz w:val="21"/>
                          </w:rPr>
                        </w:pPr>
                        <w:r>
                          <w:rPr>
                            <w:sz w:val="21"/>
                          </w:rPr>
                          <w:t>5, 9</w:t>
                        </w:r>
                      </w:p>
                      <w:p>
                        <w:pPr>
                          <w:pStyle w:val="13"/>
                          <w:ind w:left="128" w:right="1097"/>
                          <w:rPr>
                            <w:sz w:val="21"/>
                          </w:rPr>
                        </w:pPr>
                        <w:r>
                          <w:rPr>
                            <w:sz w:val="21"/>
                          </w:rPr>
                          <w:t>Biconnected component: 2</w:t>
                        </w:r>
                      </w:p>
                      <w:p>
                        <w:pPr>
                          <w:pStyle w:val="13"/>
                          <w:spacing w:line="237" w:lineRule="exact"/>
                          <w:ind w:left="128"/>
                          <w:rPr>
                            <w:sz w:val="21"/>
                          </w:rPr>
                        </w:pPr>
                        <w:r>
                          <w:rPr>
                            <w:sz w:val="21"/>
                          </w:rPr>
                          <w:t>9, 8, 4</w:t>
                        </w:r>
                      </w:p>
                      <w:p>
                        <w:pPr>
                          <w:pStyle w:val="13"/>
                          <w:spacing w:before="2"/>
                          <w:ind w:left="128" w:right="1097"/>
                          <w:rPr>
                            <w:sz w:val="21"/>
                          </w:rPr>
                        </w:pPr>
                        <w:r>
                          <w:rPr>
                            <w:sz w:val="21"/>
                          </w:rPr>
                          <w:t>Biconnected component: 3</w:t>
                        </w:r>
                      </w:p>
                      <w:p>
                        <w:pPr>
                          <w:pStyle w:val="13"/>
                          <w:spacing w:line="237" w:lineRule="exact"/>
                          <w:ind w:left="128"/>
                          <w:rPr>
                            <w:sz w:val="21"/>
                          </w:rPr>
                        </w:pPr>
                        <w:r>
                          <w:rPr>
                            <w:sz w:val="21"/>
                          </w:rPr>
                          <w:t>7, 6, 3</w:t>
                        </w:r>
                      </w:p>
                      <w:p>
                        <w:pPr>
                          <w:pStyle w:val="13"/>
                          <w:ind w:left="128" w:right="1097"/>
                          <w:rPr>
                            <w:sz w:val="21"/>
                          </w:rPr>
                        </w:pPr>
                        <w:r>
                          <w:rPr>
                            <w:sz w:val="21"/>
                          </w:rPr>
                          <w:t>Biconnected component: 4</w:t>
                        </w:r>
                      </w:p>
                      <w:p>
                        <w:pPr>
                          <w:pStyle w:val="13"/>
                          <w:spacing w:line="237" w:lineRule="exact"/>
                          <w:ind w:left="128"/>
                          <w:rPr>
                            <w:sz w:val="21"/>
                          </w:rPr>
                        </w:pPr>
                        <w:r>
                          <w:rPr>
                            <w:sz w:val="21"/>
                          </w:rPr>
                          <w:t>4, 3, 1</w:t>
                        </w:r>
                      </w:p>
                      <w:p>
                        <w:pPr>
                          <w:pStyle w:val="13"/>
                          <w:ind w:left="128" w:right="1097"/>
                          <w:rPr>
                            <w:sz w:val="21"/>
                          </w:rPr>
                        </w:pPr>
                        <w:r>
                          <w:rPr>
                            <w:sz w:val="21"/>
                          </w:rPr>
                          <w:t>Biconnected component: 5</w:t>
                        </w:r>
                      </w:p>
                      <w:p>
                        <w:pPr>
                          <w:pStyle w:val="13"/>
                          <w:spacing w:before="2" w:line="212" w:lineRule="exact"/>
                          <w:ind w:left="128"/>
                          <w:rPr>
                            <w:sz w:val="21"/>
                          </w:rPr>
                        </w:pPr>
                        <w:r>
                          <w:rPr>
                            <w:w w:val="100"/>
                            <w:sz w:val="21"/>
                          </w:rPr>
                          <w:t>2</w:t>
                        </w:r>
                      </w:p>
                    </w:tc>
                  </w:tr>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136" w:hRule="atLeast"/>
                    </w:trPr>
                    <w:tc>
                      <w:tcPr>
                        <w:tcW w:w="289" w:type="dxa"/>
                        <w:tcBorders>
                          <w:top w:val="nil"/>
                          <w:left w:val="thickThinMediumGap" w:color="000000" w:sz="16" w:space="0"/>
                          <w:bottom w:val="nil"/>
                          <w:right w:val="nil"/>
                        </w:tcBorders>
                      </w:tcPr>
                      <w:p>
                        <w:pPr>
                          <w:pStyle w:val="13"/>
                          <w:spacing w:line="117" w:lineRule="exact"/>
                          <w:ind w:right="28"/>
                          <w:jc w:val="right"/>
                          <w:rPr>
                            <w:sz w:val="20"/>
                          </w:rPr>
                        </w:pPr>
                        <w:r>
                          <w:rPr>
                            <w:w w:val="99"/>
                            <w:sz w:val="20"/>
                          </w:rPr>
                          <w:t>1</w:t>
                        </w:r>
                      </w:p>
                    </w:tc>
                    <w:tc>
                      <w:tcPr>
                        <w:tcW w:w="1188" w:type="dxa"/>
                        <w:tcBorders>
                          <w:top w:val="nil"/>
                          <w:left w:val="nil"/>
                          <w:bottom w:val="nil"/>
                          <w:right w:val="single" w:color="000000" w:sz="8" w:space="0"/>
                        </w:tcBorders>
                      </w:tcPr>
                      <w:p>
                        <w:pPr>
                          <w:pStyle w:val="13"/>
                          <w:spacing w:line="117" w:lineRule="exact"/>
                          <w:ind w:left="90"/>
                          <w:rPr>
                            <w:sz w:val="20"/>
                          </w:rPr>
                        </w:pPr>
                        <w:r>
                          <w:rPr>
                            <w:w w:val="99"/>
                            <w:sz w:val="20"/>
                          </w:rPr>
                          <w:t>3</w:t>
                        </w:r>
                      </w:p>
                    </w:tc>
                    <w:tc>
                      <w:tcPr>
                        <w:tcW w:w="2831" w:type="dxa"/>
                        <w:vMerge w:val="continue"/>
                        <w:tcBorders>
                          <w:top w:val="nil"/>
                          <w:left w:val="single" w:color="000000" w:sz="8" w:space="0"/>
                          <w:right w:val="thickThinMediumGap" w:color="000000" w:sz="16" w:space="0"/>
                        </w:tcBorders>
                      </w:tcPr>
                      <w:p>
                        <w:pPr>
                          <w:rPr>
                            <w:sz w:val="2"/>
                            <w:szCs w:val="2"/>
                          </w:rPr>
                        </w:pPr>
                      </w:p>
                    </w:tc>
                  </w:tr>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136" w:hRule="atLeast"/>
                    </w:trPr>
                    <w:tc>
                      <w:tcPr>
                        <w:tcW w:w="289" w:type="dxa"/>
                        <w:tcBorders>
                          <w:top w:val="nil"/>
                          <w:left w:val="thickThinMediumGap" w:color="000000" w:sz="16" w:space="0"/>
                          <w:bottom w:val="nil"/>
                          <w:right w:val="nil"/>
                        </w:tcBorders>
                      </w:tcPr>
                      <w:p>
                        <w:pPr>
                          <w:pStyle w:val="13"/>
                          <w:spacing w:line="117" w:lineRule="exact"/>
                          <w:ind w:right="28"/>
                          <w:jc w:val="right"/>
                          <w:rPr>
                            <w:sz w:val="20"/>
                          </w:rPr>
                        </w:pPr>
                        <w:r>
                          <w:rPr>
                            <w:w w:val="99"/>
                            <w:sz w:val="20"/>
                          </w:rPr>
                          <w:t>1</w:t>
                        </w:r>
                      </w:p>
                    </w:tc>
                    <w:tc>
                      <w:tcPr>
                        <w:tcW w:w="1188" w:type="dxa"/>
                        <w:tcBorders>
                          <w:top w:val="nil"/>
                          <w:left w:val="nil"/>
                          <w:bottom w:val="nil"/>
                          <w:right w:val="single" w:color="000000" w:sz="8" w:space="0"/>
                        </w:tcBorders>
                      </w:tcPr>
                      <w:p>
                        <w:pPr>
                          <w:pStyle w:val="13"/>
                          <w:spacing w:line="117" w:lineRule="exact"/>
                          <w:ind w:left="90"/>
                          <w:rPr>
                            <w:sz w:val="20"/>
                          </w:rPr>
                        </w:pPr>
                        <w:r>
                          <w:rPr>
                            <w:w w:val="99"/>
                            <w:sz w:val="20"/>
                          </w:rPr>
                          <w:t>4</w:t>
                        </w:r>
                      </w:p>
                    </w:tc>
                    <w:tc>
                      <w:tcPr>
                        <w:tcW w:w="2831" w:type="dxa"/>
                        <w:vMerge w:val="continue"/>
                        <w:tcBorders>
                          <w:top w:val="nil"/>
                          <w:left w:val="single" w:color="000000" w:sz="8" w:space="0"/>
                          <w:right w:val="thickThinMediumGap" w:color="000000" w:sz="16" w:space="0"/>
                        </w:tcBorders>
                      </w:tcPr>
                      <w:p>
                        <w:pPr>
                          <w:rPr>
                            <w:sz w:val="2"/>
                            <w:szCs w:val="2"/>
                          </w:rPr>
                        </w:pPr>
                      </w:p>
                    </w:tc>
                  </w:tr>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135" w:hRule="atLeast"/>
                    </w:trPr>
                    <w:tc>
                      <w:tcPr>
                        <w:tcW w:w="289" w:type="dxa"/>
                        <w:tcBorders>
                          <w:top w:val="nil"/>
                          <w:left w:val="thickThinMediumGap" w:color="000000" w:sz="16" w:space="0"/>
                          <w:bottom w:val="nil"/>
                          <w:right w:val="nil"/>
                        </w:tcBorders>
                      </w:tcPr>
                      <w:p>
                        <w:pPr>
                          <w:pStyle w:val="13"/>
                          <w:spacing w:line="116" w:lineRule="exact"/>
                          <w:ind w:right="28"/>
                          <w:jc w:val="right"/>
                          <w:rPr>
                            <w:sz w:val="20"/>
                          </w:rPr>
                        </w:pPr>
                        <w:r>
                          <w:rPr>
                            <w:w w:val="99"/>
                            <w:sz w:val="20"/>
                          </w:rPr>
                          <w:t>3</w:t>
                        </w:r>
                      </w:p>
                    </w:tc>
                    <w:tc>
                      <w:tcPr>
                        <w:tcW w:w="1188" w:type="dxa"/>
                        <w:tcBorders>
                          <w:top w:val="nil"/>
                          <w:left w:val="nil"/>
                          <w:bottom w:val="nil"/>
                          <w:right w:val="single" w:color="000000" w:sz="8" w:space="0"/>
                        </w:tcBorders>
                      </w:tcPr>
                      <w:p>
                        <w:pPr>
                          <w:pStyle w:val="13"/>
                          <w:spacing w:line="116" w:lineRule="exact"/>
                          <w:ind w:left="90"/>
                          <w:rPr>
                            <w:sz w:val="20"/>
                          </w:rPr>
                        </w:pPr>
                        <w:r>
                          <w:rPr>
                            <w:w w:val="99"/>
                            <w:sz w:val="20"/>
                          </w:rPr>
                          <w:t>4</w:t>
                        </w:r>
                      </w:p>
                    </w:tc>
                    <w:tc>
                      <w:tcPr>
                        <w:tcW w:w="2831" w:type="dxa"/>
                        <w:vMerge w:val="continue"/>
                        <w:tcBorders>
                          <w:top w:val="nil"/>
                          <w:left w:val="single" w:color="000000" w:sz="8" w:space="0"/>
                          <w:right w:val="thickThinMediumGap" w:color="000000" w:sz="16" w:space="0"/>
                        </w:tcBorders>
                      </w:tcPr>
                      <w:p>
                        <w:pPr>
                          <w:rPr>
                            <w:sz w:val="2"/>
                            <w:szCs w:val="2"/>
                          </w:rPr>
                        </w:pPr>
                      </w:p>
                    </w:tc>
                  </w:tr>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136" w:hRule="atLeast"/>
                    </w:trPr>
                    <w:tc>
                      <w:tcPr>
                        <w:tcW w:w="289" w:type="dxa"/>
                        <w:tcBorders>
                          <w:top w:val="nil"/>
                          <w:left w:val="thickThinMediumGap" w:color="000000" w:sz="16" w:space="0"/>
                          <w:bottom w:val="nil"/>
                          <w:right w:val="nil"/>
                        </w:tcBorders>
                      </w:tcPr>
                      <w:p>
                        <w:pPr>
                          <w:pStyle w:val="13"/>
                          <w:spacing w:line="117" w:lineRule="exact"/>
                          <w:ind w:right="28"/>
                          <w:jc w:val="right"/>
                          <w:rPr>
                            <w:sz w:val="20"/>
                          </w:rPr>
                        </w:pPr>
                        <w:r>
                          <w:rPr>
                            <w:w w:val="99"/>
                            <w:sz w:val="20"/>
                          </w:rPr>
                          <w:t>3</w:t>
                        </w:r>
                      </w:p>
                    </w:tc>
                    <w:tc>
                      <w:tcPr>
                        <w:tcW w:w="1188" w:type="dxa"/>
                        <w:tcBorders>
                          <w:top w:val="nil"/>
                          <w:left w:val="nil"/>
                          <w:bottom w:val="nil"/>
                          <w:right w:val="single" w:color="000000" w:sz="8" w:space="0"/>
                        </w:tcBorders>
                      </w:tcPr>
                      <w:p>
                        <w:pPr>
                          <w:pStyle w:val="13"/>
                          <w:spacing w:line="117" w:lineRule="exact"/>
                          <w:ind w:left="90"/>
                          <w:rPr>
                            <w:sz w:val="20"/>
                          </w:rPr>
                        </w:pPr>
                        <w:r>
                          <w:rPr>
                            <w:w w:val="99"/>
                            <w:sz w:val="20"/>
                          </w:rPr>
                          <w:t>6</w:t>
                        </w:r>
                      </w:p>
                    </w:tc>
                    <w:tc>
                      <w:tcPr>
                        <w:tcW w:w="2831" w:type="dxa"/>
                        <w:vMerge w:val="continue"/>
                        <w:tcBorders>
                          <w:top w:val="nil"/>
                          <w:left w:val="single" w:color="000000" w:sz="8" w:space="0"/>
                          <w:right w:val="thickThinMediumGap" w:color="000000" w:sz="16" w:space="0"/>
                        </w:tcBorders>
                      </w:tcPr>
                      <w:p>
                        <w:pPr>
                          <w:rPr>
                            <w:sz w:val="2"/>
                            <w:szCs w:val="2"/>
                          </w:rPr>
                        </w:pPr>
                      </w:p>
                    </w:tc>
                  </w:tr>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136" w:hRule="atLeast"/>
                    </w:trPr>
                    <w:tc>
                      <w:tcPr>
                        <w:tcW w:w="289" w:type="dxa"/>
                        <w:tcBorders>
                          <w:top w:val="nil"/>
                          <w:left w:val="thickThinMediumGap" w:color="000000" w:sz="16" w:space="0"/>
                          <w:bottom w:val="nil"/>
                          <w:right w:val="nil"/>
                        </w:tcBorders>
                      </w:tcPr>
                      <w:p>
                        <w:pPr>
                          <w:pStyle w:val="13"/>
                          <w:spacing w:line="117" w:lineRule="exact"/>
                          <w:ind w:right="28"/>
                          <w:jc w:val="right"/>
                          <w:rPr>
                            <w:sz w:val="20"/>
                          </w:rPr>
                        </w:pPr>
                        <w:r>
                          <w:rPr>
                            <w:w w:val="99"/>
                            <w:sz w:val="20"/>
                          </w:rPr>
                          <w:t>3</w:t>
                        </w:r>
                      </w:p>
                    </w:tc>
                    <w:tc>
                      <w:tcPr>
                        <w:tcW w:w="1188" w:type="dxa"/>
                        <w:tcBorders>
                          <w:top w:val="nil"/>
                          <w:left w:val="nil"/>
                          <w:bottom w:val="nil"/>
                          <w:right w:val="single" w:color="000000" w:sz="8" w:space="0"/>
                        </w:tcBorders>
                      </w:tcPr>
                      <w:p>
                        <w:pPr>
                          <w:pStyle w:val="13"/>
                          <w:spacing w:line="117" w:lineRule="exact"/>
                          <w:ind w:left="90"/>
                          <w:rPr>
                            <w:sz w:val="20"/>
                          </w:rPr>
                        </w:pPr>
                        <w:r>
                          <w:rPr>
                            <w:w w:val="99"/>
                            <w:sz w:val="20"/>
                          </w:rPr>
                          <w:t>7</w:t>
                        </w:r>
                      </w:p>
                    </w:tc>
                    <w:tc>
                      <w:tcPr>
                        <w:tcW w:w="2831" w:type="dxa"/>
                        <w:vMerge w:val="continue"/>
                        <w:tcBorders>
                          <w:top w:val="nil"/>
                          <w:left w:val="single" w:color="000000" w:sz="8" w:space="0"/>
                          <w:right w:val="thickThinMediumGap" w:color="000000" w:sz="16" w:space="0"/>
                        </w:tcBorders>
                      </w:tcPr>
                      <w:p>
                        <w:pPr>
                          <w:rPr>
                            <w:sz w:val="2"/>
                            <w:szCs w:val="2"/>
                          </w:rPr>
                        </w:pPr>
                      </w:p>
                    </w:tc>
                  </w:tr>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136" w:hRule="atLeast"/>
                    </w:trPr>
                    <w:tc>
                      <w:tcPr>
                        <w:tcW w:w="289" w:type="dxa"/>
                        <w:tcBorders>
                          <w:top w:val="nil"/>
                          <w:left w:val="thickThinMediumGap" w:color="000000" w:sz="16" w:space="0"/>
                          <w:bottom w:val="nil"/>
                          <w:right w:val="nil"/>
                        </w:tcBorders>
                      </w:tcPr>
                      <w:p>
                        <w:pPr>
                          <w:pStyle w:val="13"/>
                          <w:spacing w:line="117" w:lineRule="exact"/>
                          <w:ind w:right="28"/>
                          <w:jc w:val="right"/>
                          <w:rPr>
                            <w:sz w:val="20"/>
                          </w:rPr>
                        </w:pPr>
                        <w:r>
                          <w:rPr>
                            <w:w w:val="99"/>
                            <w:sz w:val="20"/>
                          </w:rPr>
                          <w:t>4</w:t>
                        </w:r>
                      </w:p>
                    </w:tc>
                    <w:tc>
                      <w:tcPr>
                        <w:tcW w:w="1188" w:type="dxa"/>
                        <w:tcBorders>
                          <w:top w:val="nil"/>
                          <w:left w:val="nil"/>
                          <w:bottom w:val="nil"/>
                          <w:right w:val="single" w:color="000000" w:sz="8" w:space="0"/>
                        </w:tcBorders>
                      </w:tcPr>
                      <w:p>
                        <w:pPr>
                          <w:pStyle w:val="13"/>
                          <w:spacing w:line="117" w:lineRule="exact"/>
                          <w:ind w:left="90"/>
                          <w:rPr>
                            <w:sz w:val="20"/>
                          </w:rPr>
                        </w:pPr>
                        <w:r>
                          <w:rPr>
                            <w:w w:val="99"/>
                            <w:sz w:val="20"/>
                          </w:rPr>
                          <w:t>8</w:t>
                        </w:r>
                      </w:p>
                    </w:tc>
                    <w:tc>
                      <w:tcPr>
                        <w:tcW w:w="2831" w:type="dxa"/>
                        <w:vMerge w:val="continue"/>
                        <w:tcBorders>
                          <w:top w:val="nil"/>
                          <w:left w:val="single" w:color="000000" w:sz="8" w:space="0"/>
                          <w:right w:val="thickThinMediumGap" w:color="000000" w:sz="16" w:space="0"/>
                        </w:tcBorders>
                      </w:tcPr>
                      <w:p>
                        <w:pPr>
                          <w:rPr>
                            <w:sz w:val="2"/>
                            <w:szCs w:val="2"/>
                          </w:rPr>
                        </w:pPr>
                      </w:p>
                    </w:tc>
                  </w:tr>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136" w:hRule="atLeast"/>
                    </w:trPr>
                    <w:tc>
                      <w:tcPr>
                        <w:tcW w:w="289" w:type="dxa"/>
                        <w:tcBorders>
                          <w:top w:val="nil"/>
                          <w:left w:val="thickThinMediumGap" w:color="000000" w:sz="16" w:space="0"/>
                          <w:bottom w:val="nil"/>
                          <w:right w:val="nil"/>
                        </w:tcBorders>
                      </w:tcPr>
                      <w:p>
                        <w:pPr>
                          <w:pStyle w:val="13"/>
                          <w:spacing w:line="117" w:lineRule="exact"/>
                          <w:ind w:right="28"/>
                          <w:jc w:val="right"/>
                          <w:rPr>
                            <w:sz w:val="20"/>
                          </w:rPr>
                        </w:pPr>
                        <w:r>
                          <w:rPr>
                            <w:w w:val="99"/>
                            <w:sz w:val="20"/>
                          </w:rPr>
                          <w:t>4</w:t>
                        </w:r>
                      </w:p>
                    </w:tc>
                    <w:tc>
                      <w:tcPr>
                        <w:tcW w:w="1188" w:type="dxa"/>
                        <w:tcBorders>
                          <w:top w:val="nil"/>
                          <w:left w:val="nil"/>
                          <w:bottom w:val="nil"/>
                          <w:right w:val="single" w:color="000000" w:sz="8" w:space="0"/>
                        </w:tcBorders>
                      </w:tcPr>
                      <w:p>
                        <w:pPr>
                          <w:pStyle w:val="13"/>
                          <w:spacing w:line="117" w:lineRule="exact"/>
                          <w:ind w:left="90"/>
                          <w:rPr>
                            <w:sz w:val="20"/>
                          </w:rPr>
                        </w:pPr>
                        <w:r>
                          <w:rPr>
                            <w:w w:val="99"/>
                            <w:sz w:val="20"/>
                          </w:rPr>
                          <w:t>9</w:t>
                        </w:r>
                      </w:p>
                    </w:tc>
                    <w:tc>
                      <w:tcPr>
                        <w:tcW w:w="2831" w:type="dxa"/>
                        <w:vMerge w:val="continue"/>
                        <w:tcBorders>
                          <w:top w:val="nil"/>
                          <w:left w:val="single" w:color="000000" w:sz="8" w:space="0"/>
                          <w:right w:val="thickThinMediumGap" w:color="000000" w:sz="16" w:space="0"/>
                        </w:tcBorders>
                      </w:tcPr>
                      <w:p>
                        <w:pPr>
                          <w:rPr>
                            <w:sz w:val="2"/>
                            <w:szCs w:val="2"/>
                          </w:rPr>
                        </w:pPr>
                      </w:p>
                    </w:tc>
                  </w:tr>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135" w:hRule="atLeast"/>
                    </w:trPr>
                    <w:tc>
                      <w:tcPr>
                        <w:tcW w:w="289" w:type="dxa"/>
                        <w:tcBorders>
                          <w:top w:val="nil"/>
                          <w:left w:val="thickThinMediumGap" w:color="000000" w:sz="16" w:space="0"/>
                          <w:bottom w:val="nil"/>
                          <w:right w:val="nil"/>
                        </w:tcBorders>
                      </w:tcPr>
                      <w:p>
                        <w:pPr>
                          <w:pStyle w:val="13"/>
                          <w:spacing w:line="116" w:lineRule="exact"/>
                          <w:ind w:right="28"/>
                          <w:jc w:val="right"/>
                          <w:rPr>
                            <w:sz w:val="20"/>
                          </w:rPr>
                        </w:pPr>
                        <w:r>
                          <w:rPr>
                            <w:w w:val="99"/>
                            <w:sz w:val="20"/>
                          </w:rPr>
                          <w:t>5</w:t>
                        </w:r>
                      </w:p>
                    </w:tc>
                    <w:tc>
                      <w:tcPr>
                        <w:tcW w:w="1188" w:type="dxa"/>
                        <w:tcBorders>
                          <w:top w:val="nil"/>
                          <w:left w:val="nil"/>
                          <w:bottom w:val="nil"/>
                          <w:right w:val="single" w:color="000000" w:sz="8" w:space="0"/>
                        </w:tcBorders>
                      </w:tcPr>
                      <w:p>
                        <w:pPr>
                          <w:pStyle w:val="13"/>
                          <w:spacing w:line="116" w:lineRule="exact"/>
                          <w:ind w:left="90"/>
                          <w:rPr>
                            <w:sz w:val="20"/>
                          </w:rPr>
                        </w:pPr>
                        <w:r>
                          <w:rPr>
                            <w:w w:val="99"/>
                            <w:sz w:val="20"/>
                          </w:rPr>
                          <w:t>9</w:t>
                        </w:r>
                      </w:p>
                    </w:tc>
                    <w:tc>
                      <w:tcPr>
                        <w:tcW w:w="2831" w:type="dxa"/>
                        <w:vMerge w:val="continue"/>
                        <w:tcBorders>
                          <w:top w:val="nil"/>
                          <w:left w:val="single" w:color="000000" w:sz="8" w:space="0"/>
                          <w:right w:val="thickThinMediumGap" w:color="000000" w:sz="16" w:space="0"/>
                        </w:tcBorders>
                      </w:tcPr>
                      <w:p>
                        <w:pPr>
                          <w:rPr>
                            <w:sz w:val="2"/>
                            <w:szCs w:val="2"/>
                          </w:rPr>
                        </w:pPr>
                      </w:p>
                    </w:tc>
                  </w:tr>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136" w:hRule="atLeast"/>
                    </w:trPr>
                    <w:tc>
                      <w:tcPr>
                        <w:tcW w:w="289" w:type="dxa"/>
                        <w:tcBorders>
                          <w:top w:val="nil"/>
                          <w:left w:val="thickThinMediumGap" w:color="000000" w:sz="16" w:space="0"/>
                          <w:bottom w:val="nil"/>
                          <w:right w:val="nil"/>
                        </w:tcBorders>
                      </w:tcPr>
                      <w:p>
                        <w:pPr>
                          <w:pStyle w:val="13"/>
                          <w:spacing w:line="117" w:lineRule="exact"/>
                          <w:ind w:right="28"/>
                          <w:jc w:val="right"/>
                          <w:rPr>
                            <w:sz w:val="20"/>
                          </w:rPr>
                        </w:pPr>
                        <w:r>
                          <w:rPr>
                            <w:w w:val="99"/>
                            <w:sz w:val="20"/>
                          </w:rPr>
                          <w:t>6</w:t>
                        </w:r>
                      </w:p>
                    </w:tc>
                    <w:tc>
                      <w:tcPr>
                        <w:tcW w:w="1188" w:type="dxa"/>
                        <w:tcBorders>
                          <w:top w:val="nil"/>
                          <w:left w:val="nil"/>
                          <w:bottom w:val="nil"/>
                          <w:right w:val="single" w:color="000000" w:sz="8" w:space="0"/>
                        </w:tcBorders>
                      </w:tcPr>
                      <w:p>
                        <w:pPr>
                          <w:pStyle w:val="13"/>
                          <w:spacing w:line="117" w:lineRule="exact"/>
                          <w:ind w:left="90"/>
                          <w:rPr>
                            <w:sz w:val="20"/>
                          </w:rPr>
                        </w:pPr>
                        <w:r>
                          <w:rPr>
                            <w:w w:val="99"/>
                            <w:sz w:val="20"/>
                          </w:rPr>
                          <w:t>7</w:t>
                        </w:r>
                      </w:p>
                    </w:tc>
                    <w:tc>
                      <w:tcPr>
                        <w:tcW w:w="2831" w:type="dxa"/>
                        <w:vMerge w:val="continue"/>
                        <w:tcBorders>
                          <w:top w:val="nil"/>
                          <w:left w:val="single" w:color="000000" w:sz="8" w:space="0"/>
                          <w:right w:val="thickThinMediumGap" w:color="000000" w:sz="16" w:space="0"/>
                        </w:tcBorders>
                      </w:tcPr>
                      <w:p>
                        <w:pPr>
                          <w:rPr>
                            <w:sz w:val="2"/>
                            <w:szCs w:val="2"/>
                          </w:rPr>
                        </w:pPr>
                      </w:p>
                    </w:tc>
                  </w:tr>
                  <w:tr>
                    <w:tblPrEx>
                      <w:tblBorders>
                        <w:top w:val="thickThinMediumGap" w:color="000000" w:sz="12" w:space="0"/>
                        <w:left w:val="thickThinMediumGap" w:color="000000" w:sz="12" w:space="0"/>
                        <w:bottom w:val="thickThinMediumGap" w:color="000000" w:sz="12" w:space="0"/>
                        <w:right w:val="thickThinMediumGap" w:color="000000" w:sz="12" w:space="0"/>
                        <w:insideH w:val="thickThinMediumGap" w:color="000000" w:sz="12" w:space="0"/>
                        <w:insideV w:val="thickThinMediumGap" w:color="000000" w:sz="12" w:space="0"/>
                      </w:tblBorders>
                      <w:tblCellMar>
                        <w:top w:w="0" w:type="dxa"/>
                        <w:left w:w="0" w:type="dxa"/>
                        <w:bottom w:w="0" w:type="dxa"/>
                        <w:right w:w="0" w:type="dxa"/>
                      </w:tblCellMar>
                    </w:tblPrEx>
                    <w:trPr>
                      <w:trHeight w:val="1254" w:hRule="atLeast"/>
                    </w:trPr>
                    <w:tc>
                      <w:tcPr>
                        <w:tcW w:w="289" w:type="dxa"/>
                        <w:tcBorders>
                          <w:top w:val="nil"/>
                          <w:left w:val="thickThinMediumGap" w:color="000000" w:sz="16" w:space="0"/>
                          <w:right w:val="nil"/>
                        </w:tcBorders>
                      </w:tcPr>
                      <w:p>
                        <w:pPr>
                          <w:pStyle w:val="13"/>
                          <w:spacing w:line="182" w:lineRule="exact"/>
                          <w:ind w:right="28"/>
                          <w:jc w:val="right"/>
                          <w:rPr>
                            <w:sz w:val="20"/>
                          </w:rPr>
                        </w:pPr>
                        <w:r>
                          <w:rPr>
                            <w:w w:val="99"/>
                            <w:sz w:val="20"/>
                          </w:rPr>
                          <w:t>8</w:t>
                        </w:r>
                      </w:p>
                    </w:tc>
                    <w:tc>
                      <w:tcPr>
                        <w:tcW w:w="1188" w:type="dxa"/>
                        <w:tcBorders>
                          <w:top w:val="nil"/>
                          <w:left w:val="nil"/>
                          <w:right w:val="single" w:color="000000" w:sz="8" w:space="0"/>
                        </w:tcBorders>
                      </w:tcPr>
                      <w:p>
                        <w:pPr>
                          <w:pStyle w:val="13"/>
                          <w:spacing w:line="182" w:lineRule="exact"/>
                          <w:ind w:left="90"/>
                          <w:rPr>
                            <w:sz w:val="20"/>
                          </w:rPr>
                        </w:pPr>
                        <w:r>
                          <w:rPr>
                            <w:w w:val="99"/>
                            <w:sz w:val="20"/>
                          </w:rPr>
                          <w:t>9</w:t>
                        </w:r>
                      </w:p>
                    </w:tc>
                    <w:tc>
                      <w:tcPr>
                        <w:tcW w:w="2831" w:type="dxa"/>
                        <w:vMerge w:val="continue"/>
                        <w:tcBorders>
                          <w:top w:val="nil"/>
                          <w:left w:val="single" w:color="000000" w:sz="8" w:space="0"/>
                          <w:right w:val="thickThinMediumGap" w:color="000000" w:sz="16" w:space="0"/>
                        </w:tcBorders>
                      </w:tcPr>
                      <w:p>
                        <w:pPr>
                          <w:rPr>
                            <w:sz w:val="2"/>
                            <w:szCs w:val="2"/>
                          </w:rPr>
                        </w:pPr>
                      </w:p>
                    </w:tc>
                  </w:tr>
                </w:tbl>
                <w:p>
                  <w:pPr>
                    <w:pStyle w:val="7"/>
                  </w:pPr>
                </w:p>
              </w:txbxContent>
            </v:textbox>
            <w10:wrap type="topAndBottom"/>
          </v:shape>
        </w:pict>
      </w:r>
      <w:r>
        <w:rPr>
          <w:rFonts w:hint="default" w:ascii="Times New Roman" w:hAnsi="Times New Roman" w:cs="Times New Roman"/>
          <w:sz w:val="28"/>
          <w:szCs w:val="28"/>
        </w:rPr>
        <w:pict>
          <v:group id="_x0000_s3779" o:spid="_x0000_s3779" o:spt="203" style="position:absolute;left:0pt;margin-left:314.6pt;margin-top:53.75pt;height:100.1pt;width:180.65pt;mso-position-horizontal-relative:page;mso-wrap-distance-bottom:0pt;mso-wrap-distance-top:0pt;z-index:-251388928;mso-width-relative:page;mso-height-relative:page;" coordorigin="6293,1076" coordsize="3613,2002">
            <o:lock v:ext="edit"/>
            <v:shape id="_x0000_s3780" o:spid="_x0000_s3780" o:spt="75" type="#_x0000_t75" style="position:absolute;left:7903;top:1075;height:392;width:392;" filled="f" stroked="f" coordsize="21600,21600">
              <v:path/>
              <v:fill on="f" focussize="0,0"/>
              <v:stroke on="f"/>
              <v:imagedata r:id="rId303" o:title=""/>
              <o:lock v:ext="edit" aspectratio="t"/>
            </v:shape>
            <v:shape id="_x0000_s3781" o:spid="_x0000_s3781" o:spt="75" type="#_x0000_t75" style="position:absolute;left:7211;top:1767;height:392;width:392;" filled="f" stroked="f" coordsize="21600,21600">
              <v:path/>
              <v:fill on="f" focussize="0,0"/>
              <v:stroke on="f"/>
              <v:imagedata r:id="rId304" o:title=""/>
              <o:lock v:ext="edit" aspectratio="t"/>
            </v:shape>
            <v:line id="_x0000_s3782" o:spid="_x0000_s3782" o:spt="20" style="position:absolute;left:7512;top:1376;flip:x;height:446;width:449;" stroked="t" coordsize="21600,21600">
              <v:path arrowok="t"/>
              <v:fill focussize="0,0"/>
              <v:stroke weight="0.5pt" color="#000000"/>
              <v:imagedata o:title=""/>
              <o:lock v:ext="edit"/>
            </v:line>
            <v:shape id="_x0000_s3783" o:spid="_x0000_s3783" o:spt="75" type="#_x0000_t75" style="position:absolute;left:8594;top:1767;height:392;width:392;" filled="f" stroked="f" coordsize="21600,21600">
              <v:path/>
              <v:fill on="f" focussize="0,0"/>
              <v:stroke on="f"/>
              <v:imagedata r:id="rId305" o:title=""/>
              <o:lock v:ext="edit" aspectratio="t"/>
            </v:shape>
            <v:shape id="_x0000_s3784" o:spid="_x0000_s3784" style="position:absolute;left:7564;top:1376;height:569;width:1085;" filled="f" stroked="t" coordorigin="7565,1376" coordsize="1085,569" path="m7565,1945l8599,1945m8203,1376l8650,1822e">
              <v:path arrowok="t"/>
              <v:fill on="f" focussize="0,0"/>
              <v:stroke weight="0.5pt" color="#000000"/>
              <v:imagedata o:title=""/>
              <o:lock v:ext="edit"/>
            </v:shape>
            <v:shape id="_x0000_s3785" o:spid="_x0000_s3785" o:spt="75" type="#_x0000_t75" style="position:absolute;left:7211;top:2686;height:392;width:392;" filled="f" stroked="f" coordsize="21600,21600">
              <v:path/>
              <v:fill on="f" focussize="0,0"/>
              <v:stroke on="f"/>
              <v:imagedata r:id="rId306" o:title=""/>
              <o:lock v:ext="edit" aspectratio="t"/>
            </v:shape>
            <v:line id="_x0000_s3786" o:spid="_x0000_s3786" o:spt="20" style="position:absolute;left:7392;top:2118;height:573;width:0;" stroked="t" coordsize="21600,21600">
              <v:path arrowok="t"/>
              <v:fill focussize="0,0"/>
              <v:stroke weight="0.5pt" color="#000000"/>
              <v:imagedata o:title=""/>
              <o:lock v:ext="edit"/>
            </v:line>
            <v:shape id="_x0000_s3787" o:spid="_x0000_s3787" o:spt="75" type="#_x0000_t75" style="position:absolute;left:6292;top:2686;height:392;width:392;" filled="f" stroked="f" coordsize="21600,21600">
              <v:path/>
              <v:fill on="f" focussize="0,0"/>
              <v:stroke on="f"/>
              <v:imagedata r:id="rId172" o:title=""/>
              <o:lock v:ext="edit" aspectratio="t"/>
            </v:shape>
            <v:line id="_x0000_s3788" o:spid="_x0000_s3788" o:spt="20" style="position:absolute;left:6643;top:2864;flip:x;height:0;width:574;" stroked="t" coordsize="21600,21600">
              <v:path arrowok="t"/>
              <v:fill focussize="0,0"/>
              <v:stroke weight="0.5pt" color="#000000"/>
              <v:imagedata o:title=""/>
              <o:lock v:ext="edit"/>
            </v:line>
            <v:shape id="_x0000_s3789" o:spid="_x0000_s3789" o:spt="75" type="#_x0000_t75" style="position:absolute;left:8594;top:2686;height:392;width:392;" filled="f" stroked="f" coordsize="21600,21600">
              <v:path/>
              <v:fill on="f" focussize="0,0"/>
              <v:stroke on="f"/>
              <v:imagedata r:id="rId183" o:title=""/>
              <o:lock v:ext="edit" aspectratio="t"/>
            </v:shape>
            <v:shape id="_x0000_s3790" o:spid="_x0000_s3790" o:spt="75" type="#_x0000_t75" style="position:absolute;left:9513;top:2686;height:392;width:392;" filled="f" stroked="f" coordsize="21600,21600">
              <v:path/>
              <v:fill on="f" focussize="0,0"/>
              <v:stroke on="f"/>
              <v:imagedata r:id="rId253" o:title=""/>
              <o:lock v:ext="edit" aspectratio="t"/>
            </v:shape>
            <v:shape id="_x0000_s3791" o:spid="_x0000_s3791" o:spt="75" type="#_x0000_t75" style="position:absolute;left:9513;top:1767;height:392;width:392;" filled="f" stroked="f" coordsize="21600,21600">
              <v:path/>
              <v:fill on="f" focussize="0,0"/>
              <v:stroke on="f"/>
              <v:imagedata r:id="rId285" o:title=""/>
              <o:lock v:ext="edit" aspectratio="t"/>
            </v:shape>
            <v:shape id="_x0000_s3792" o:spid="_x0000_s3792" style="position:absolute;left:8772;top:2067;height:800;width:922;" filled="f" stroked="t" coordorigin="8772,2067" coordsize="922,800" path="m8894,2067l9569,2742m9691,2118l9694,2691m9518,2864l8945,2866m8772,2118l8772,2691e">
              <v:path arrowok="t"/>
              <v:fill on="f" focussize="0,0"/>
              <v:stroke weight="0.5pt" color="#000000"/>
              <v:imagedata o:title=""/>
              <o:lock v:ext="edit"/>
            </v:shape>
            <v:shape id="_x0000_s3793" o:spid="_x0000_s3793" o:spt="75" type="#_x0000_t75" style="position:absolute;left:6292;top:1767;height:392;width:392;" filled="f" stroked="f" coordsize="21600,21600">
              <v:path/>
              <v:fill on="f" focussize="0,0"/>
              <v:stroke on="f"/>
              <v:imagedata r:id="rId300" o:title=""/>
              <o:lock v:ext="edit" aspectratio="t"/>
            </v:shape>
            <v:line id="_x0000_s3794" o:spid="_x0000_s3794" o:spt="20" style="position:absolute;left:6593;top:2067;flip:y;height:675;width:677;" stroked="t" coordsize="21600,21600">
              <v:path arrowok="t"/>
              <v:fill focussize="0,0"/>
              <v:stroke weight="0.5pt" color="#000000"/>
              <v:imagedata o:title=""/>
              <o:lock v:ext="edit"/>
            </v:line>
            <v:shape id="_x0000_s3795" o:spid="_x0000_s3795" o:spt="202" type="#_x0000_t202" style="position:absolute;left:8040;top:1190;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1</w:t>
                    </w:r>
                  </w:p>
                </w:txbxContent>
              </v:textbox>
            </v:shape>
            <v:shape id="_x0000_s3796" o:spid="_x0000_s3796" o:spt="202" type="#_x0000_t202" style="position:absolute;left:6429;top:1877;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2</w:t>
                    </w:r>
                  </w:p>
                </w:txbxContent>
              </v:textbox>
            </v:shape>
            <v:shape id="_x0000_s3797" o:spid="_x0000_s3797" o:spt="202" type="#_x0000_t202" style="position:absolute;left:7348;top:1877;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3</w:t>
                    </w:r>
                  </w:p>
                </w:txbxContent>
              </v:textbox>
            </v:shape>
            <v:shape id="_x0000_s3798" o:spid="_x0000_s3798" o:spt="202" type="#_x0000_t202" style="position:absolute;left:8728;top:1877;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4</w:t>
                    </w:r>
                  </w:p>
                </w:txbxContent>
              </v:textbox>
            </v:shape>
            <v:shape id="_x0000_s3799" o:spid="_x0000_s3799" o:spt="202" type="#_x0000_t202" style="position:absolute;left:9650;top:1877;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5</w:t>
                    </w:r>
                  </w:p>
                </w:txbxContent>
              </v:textbox>
            </v:shape>
            <v:shape id="_x0000_s3800" o:spid="_x0000_s3800" o:spt="202" type="#_x0000_t202" style="position:absolute;left:6429;top:2796;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6</w:t>
                    </w:r>
                  </w:p>
                </w:txbxContent>
              </v:textbox>
            </v:shape>
            <v:shape id="_x0000_s3801" o:spid="_x0000_s3801" o:spt="202" type="#_x0000_t202" style="position:absolute;left:7348;top:2796;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7</w:t>
                    </w:r>
                  </w:p>
                </w:txbxContent>
              </v:textbox>
            </v:shape>
            <v:shape id="_x0000_s3802" o:spid="_x0000_s3802" o:spt="202" type="#_x0000_t202" style="position:absolute;left:8728;top:2796;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8</w:t>
                    </w:r>
                  </w:p>
                </w:txbxContent>
              </v:textbox>
            </v:shape>
            <v:shape id="_x0000_s3803" o:spid="_x0000_s3803" o:spt="202" type="#_x0000_t202" style="position:absolute;left:9650;top:2796;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9</w:t>
                    </w:r>
                  </w:p>
                </w:txbxContent>
              </v:textbox>
            </v:shape>
            <w10:wrap type="topAndBottom"/>
          </v:group>
        </w:pict>
      </w:r>
      <w:r>
        <w:rPr>
          <w:rFonts w:hint="default" w:ascii="Times New Roman" w:hAnsi="Times New Roman" w:cs="Times New Roman"/>
          <w:sz w:val="28"/>
          <w:szCs w:val="28"/>
        </w:rPr>
        <w:t xml:space="preserve">Các thành phần song liên thông của </w:t>
      </w:r>
      <w:r>
        <w:rPr>
          <w:rFonts w:hint="default" w:cs="Times New Roman"/>
          <w:sz w:val="28"/>
          <w:szCs w:val="28"/>
          <w:lang w:val="en-US"/>
        </w:rPr>
        <w:t>đ</w:t>
      </w:r>
      <w:r>
        <w:rPr>
          <w:rFonts w:hint="default" w:ascii="Times New Roman" w:hAnsi="Times New Roman" w:cs="Times New Roman"/>
          <w:sz w:val="28"/>
          <w:szCs w:val="28"/>
        </w:rPr>
        <w:t>ồ thị</w:t>
      </w:r>
    </w:p>
    <w:p>
      <w:pPr>
        <w:tabs>
          <w:tab w:val="left" w:pos="871"/>
          <w:tab w:val="left" w:pos="8368"/>
        </w:tabs>
        <w:spacing w:before="84" w:after="126"/>
        <w:ind w:left="177" w:right="0" w:firstLine="0"/>
        <w:jc w:val="left"/>
        <w:rPr>
          <w:rFonts w:hint="default" w:ascii="Times New Roman" w:hAnsi="Times New Roman" w:cs="Times New Roman"/>
          <w:sz w:val="28"/>
          <w:szCs w:val="28"/>
        </w:rPr>
      </w:pPr>
      <w:r>
        <w:rPr>
          <w:rFonts w:hint="default" w:ascii="Times New Roman" w:hAnsi="Times New Roman" w:cs="Times New Roman"/>
          <w:w w:val="100"/>
          <w:sz w:val="28"/>
          <w:szCs w:val="28"/>
          <w:shd w:val="clear" w:color="auto" w:fill="D1D1D1"/>
        </w:rPr>
        <w:t xml:space="preserve"> </w:t>
      </w:r>
      <w:r>
        <w:rPr>
          <w:rFonts w:hint="default" w:ascii="Times New Roman" w:hAnsi="Times New Roman" w:cs="Times New Roman"/>
          <w:spacing w:val="17"/>
          <w:sz w:val="28"/>
          <w:szCs w:val="28"/>
          <w:shd w:val="clear" w:color="auto" w:fill="D1D1D1"/>
        </w:rPr>
        <w:t xml:space="preserve"> </w:t>
      </w:r>
      <w:r>
        <w:rPr>
          <w:rFonts w:hint="default" w:ascii="Times New Roman" w:hAnsi="Times New Roman" w:cs="Times New Roman"/>
          <w:sz w:val="28"/>
          <w:szCs w:val="28"/>
          <w:shd w:val="clear" w:color="auto" w:fill="D1D1D1"/>
        </w:rPr>
        <w:t></w:t>
      </w:r>
      <w:r>
        <w:rPr>
          <w:rFonts w:hint="default" w:ascii="Times New Roman" w:hAnsi="Times New Roman" w:cs="Times New Roman"/>
          <w:sz w:val="28"/>
          <w:szCs w:val="28"/>
          <w:shd w:val="clear" w:color="auto" w:fill="D1D1D1"/>
        </w:rPr>
        <w:tab/>
      </w:r>
      <w:r>
        <w:rPr>
          <w:rFonts w:hint="default" w:ascii="Times New Roman" w:hAnsi="Times New Roman" w:cs="Times New Roman"/>
          <w:sz w:val="28"/>
          <w:szCs w:val="28"/>
          <w:shd w:val="clear" w:color="auto" w:fill="D1D1D1"/>
        </w:rPr>
        <w:t>BCC.PAS  Liệt kê các thành phần song liên</w:t>
      </w:r>
      <w:r>
        <w:rPr>
          <w:rFonts w:hint="default" w:ascii="Times New Roman" w:hAnsi="Times New Roman" w:cs="Times New Roman"/>
          <w:spacing w:val="-13"/>
          <w:sz w:val="28"/>
          <w:szCs w:val="28"/>
          <w:shd w:val="clear" w:color="auto" w:fill="D1D1D1"/>
        </w:rPr>
        <w:t xml:space="preserve"> </w:t>
      </w:r>
      <w:r>
        <w:rPr>
          <w:rFonts w:hint="default" w:ascii="Times New Roman" w:hAnsi="Times New Roman" w:cs="Times New Roman"/>
          <w:sz w:val="28"/>
          <w:szCs w:val="28"/>
          <w:shd w:val="clear" w:color="auto" w:fill="D1D1D1"/>
        </w:rPr>
        <w:t>thông</w:t>
      </w:r>
      <w:r>
        <w:rPr>
          <w:rFonts w:hint="default" w:ascii="Times New Roman" w:hAnsi="Times New Roman" w:cs="Times New Roman"/>
          <w:sz w:val="28"/>
          <w:szCs w:val="28"/>
          <w:shd w:val="clear" w:color="auto" w:fill="D1D1D1"/>
        </w:rPr>
        <w:tab/>
      </w:r>
    </w:p>
    <w:p>
      <w:pPr>
        <w:pStyle w:val="7"/>
        <w:ind w:left="753"/>
        <w:rPr>
          <w:rFonts w:hint="default" w:ascii="Times New Roman" w:hAnsi="Times New Roman" w:cs="Times New Roman"/>
          <w:sz w:val="28"/>
          <w:szCs w:val="28"/>
        </w:rPr>
      </w:pPr>
      <w:r>
        <w:rPr>
          <w:rFonts w:hint="default" w:ascii="Times New Roman" w:hAnsi="Times New Roman" w:cs="Times New Roman"/>
          <w:sz w:val="28"/>
          <w:szCs w:val="28"/>
        </w:rPr>
        <w:pict>
          <v:shape id="_x0000_s3804" o:spid="_x0000_s3804" o:spt="202" type="#_x0000_t202" style="height:147.15pt;width:379.8pt;" filled="f" stroked="t" coordsize="21600,21600">
            <v:path/>
            <v:fill on="f" focussize="0,0"/>
            <v:stroke weight="0.480157480314961pt" color="#000000"/>
            <v:imagedata o:title=""/>
            <o:lock v:ext="edit"/>
            <v:textbox inset="0mm,0mm,0mm,0mm">
              <w:txbxContent>
                <w:p>
                  <w:pPr>
                    <w:spacing w:before="23"/>
                    <w:ind w:left="107" w:right="0" w:firstLine="0"/>
                    <w:jc w:val="left"/>
                    <w:rPr>
                      <w:rFonts w:ascii="Courier New"/>
                      <w:sz w:val="20"/>
                    </w:rPr>
                  </w:pPr>
                  <w:r>
                    <w:rPr>
                      <w:rFonts w:ascii="Courier New"/>
                      <w:sz w:val="20"/>
                    </w:rPr>
                    <w:t>{$MODE OBJFPC}</w:t>
                  </w:r>
                </w:p>
                <w:p>
                  <w:pPr>
                    <w:spacing w:before="42" w:line="283" w:lineRule="auto"/>
                    <w:ind w:left="107" w:right="3858" w:firstLine="0"/>
                    <w:jc w:val="left"/>
                    <w:rPr>
                      <w:rFonts w:ascii="Courier New"/>
                      <w:sz w:val="20"/>
                    </w:rPr>
                  </w:pPr>
                  <w:r>
                    <w:rPr>
                      <w:rFonts w:ascii="Courier New"/>
                      <w:sz w:val="20"/>
                    </w:rPr>
                    <w:t>program BiconnectedComponents; const</w:t>
                  </w:r>
                </w:p>
                <w:p>
                  <w:pPr>
                    <w:spacing w:before="0" w:line="283" w:lineRule="auto"/>
                    <w:ind w:left="107" w:right="5780" w:firstLine="239"/>
                    <w:jc w:val="left"/>
                    <w:rPr>
                      <w:rFonts w:ascii="Courier New"/>
                      <w:sz w:val="20"/>
                    </w:rPr>
                  </w:pPr>
                  <w:r>
                    <w:rPr>
                      <w:rFonts w:ascii="Courier New"/>
                      <w:sz w:val="20"/>
                    </w:rPr>
                    <w:t>maxN = 1000; type</w:t>
                  </w:r>
                </w:p>
                <w:p>
                  <w:pPr>
                    <w:spacing w:before="0" w:line="225" w:lineRule="exact"/>
                    <w:ind w:left="347" w:right="0" w:firstLine="0"/>
                    <w:jc w:val="left"/>
                    <w:rPr>
                      <w:rFonts w:ascii="Courier New"/>
                      <w:sz w:val="20"/>
                    </w:rPr>
                  </w:pPr>
                  <w:r>
                    <w:rPr>
                      <w:rFonts w:ascii="Courier New"/>
                      <w:sz w:val="20"/>
                    </w:rPr>
                    <w:t>TStack =</w:t>
                  </w:r>
                  <w:r>
                    <w:rPr>
                      <w:rFonts w:ascii="Courier New"/>
                      <w:spacing w:val="-8"/>
                      <w:sz w:val="20"/>
                    </w:rPr>
                    <w:t xml:space="preserve"> </w:t>
                  </w:r>
                  <w:r>
                    <w:rPr>
                      <w:rFonts w:ascii="Courier New"/>
                      <w:sz w:val="20"/>
                    </w:rPr>
                    <w:t>record</w:t>
                  </w:r>
                </w:p>
                <w:p>
                  <w:pPr>
                    <w:spacing w:before="38" w:line="283" w:lineRule="auto"/>
                    <w:ind w:left="587" w:right="2675" w:firstLine="0"/>
                    <w:jc w:val="left"/>
                    <w:rPr>
                      <w:rFonts w:ascii="Courier New"/>
                      <w:sz w:val="20"/>
                    </w:rPr>
                  </w:pPr>
                  <w:r>
                    <w:rPr>
                      <w:rFonts w:ascii="Courier New"/>
                      <w:sz w:val="20"/>
                    </w:rPr>
                    <w:t>x, y: array[1..maxN - 1] of</w:t>
                  </w:r>
                  <w:r>
                    <w:rPr>
                      <w:rFonts w:ascii="Courier New"/>
                      <w:spacing w:val="-17"/>
                      <w:sz w:val="20"/>
                    </w:rPr>
                    <w:t xml:space="preserve"> </w:t>
                  </w:r>
                  <w:r>
                    <w:rPr>
                      <w:rFonts w:ascii="Courier New"/>
                      <w:sz w:val="20"/>
                    </w:rPr>
                    <w:t>Integer; Top:</w:t>
                  </w:r>
                  <w:r>
                    <w:rPr>
                      <w:rFonts w:ascii="Courier New"/>
                      <w:spacing w:val="-1"/>
                      <w:sz w:val="20"/>
                    </w:rPr>
                    <w:t xml:space="preserve"> </w:t>
                  </w:r>
                  <w:r>
                    <w:rPr>
                      <w:rFonts w:ascii="Courier New"/>
                      <w:sz w:val="20"/>
                    </w:rPr>
                    <w:t>Integer;</w:t>
                  </w:r>
                </w:p>
                <w:p>
                  <w:pPr>
                    <w:spacing w:before="0" w:line="285" w:lineRule="auto"/>
                    <w:ind w:left="107" w:right="6740" w:firstLine="239"/>
                    <w:jc w:val="left"/>
                    <w:rPr>
                      <w:rFonts w:ascii="Courier New"/>
                      <w:sz w:val="20"/>
                    </w:rPr>
                  </w:pPr>
                  <w:r>
                    <w:rPr>
                      <w:rFonts w:ascii="Courier New"/>
                      <w:sz w:val="20"/>
                    </w:rPr>
                    <w:t>end; var</w:t>
                  </w:r>
                </w:p>
                <w:p>
                  <w:pPr>
                    <w:spacing w:before="0" w:line="223" w:lineRule="exact"/>
                    <w:ind w:left="347" w:right="0" w:firstLine="0"/>
                    <w:jc w:val="left"/>
                    <w:rPr>
                      <w:rFonts w:ascii="Courier New"/>
                      <w:sz w:val="20"/>
                    </w:rPr>
                  </w:pPr>
                  <w:r>
                    <w:rPr>
                      <w:rFonts w:ascii="Courier New"/>
                      <w:sz w:val="20"/>
                    </w:rPr>
                    <w:t>a: array[1..maxN, 1..maxN] of Boolean;</w:t>
                  </w:r>
                </w:p>
              </w:txbxContent>
            </v:textbox>
            <w10:wrap type="none"/>
            <w10:anchorlock/>
          </v:shape>
        </w:pict>
      </w:r>
    </w:p>
    <w:p>
      <w:pPr>
        <w:spacing w:after="0"/>
        <w:rPr>
          <w:rFonts w:hint="default" w:ascii="Times New Roman" w:hAnsi="Times New Roman" w:cs="Times New Roman"/>
          <w:sz w:val="28"/>
          <w:szCs w:val="28"/>
        </w:rPr>
        <w:sectPr>
          <w:pgSz w:w="11900" w:h="16840"/>
          <w:pgMar w:top="1600" w:right="1680" w:bottom="2400" w:left="1680" w:header="0" w:footer="2216"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5" w:after="1"/>
        <w:rPr>
          <w:rFonts w:hint="default" w:ascii="Times New Roman" w:hAnsi="Times New Roman" w:cs="Times New Roman"/>
          <w:sz w:val="28"/>
          <w:szCs w:val="28"/>
        </w:rPr>
      </w:pPr>
    </w:p>
    <w:p>
      <w:pPr>
        <w:pStyle w:val="7"/>
        <w:ind w:left="753"/>
        <w:rPr>
          <w:rFonts w:hint="default" w:ascii="Times New Roman" w:hAnsi="Times New Roman" w:cs="Times New Roman"/>
          <w:sz w:val="28"/>
          <w:szCs w:val="28"/>
        </w:rPr>
      </w:pPr>
      <w:r>
        <w:rPr>
          <w:rFonts w:hint="default" w:ascii="Times New Roman" w:hAnsi="Times New Roman" w:cs="Times New Roman"/>
          <w:sz w:val="28"/>
          <w:szCs w:val="28"/>
        </w:rPr>
        <w:pict>
          <v:shape id="_x0000_s3805" o:spid="_x0000_s3805" o:spt="202" type="#_x0000_t202" style="height:561pt;width:379.8pt;" filled="f" stroked="t" coordsize="21600,21600">
            <v:path/>
            <v:fill on="f" focussize="0,0"/>
            <v:stroke weight="0.48pt" color="#000000"/>
            <v:imagedata o:title=""/>
            <o:lock v:ext="edit"/>
            <v:textbox inset="0mm,0mm,0mm,0mm">
              <w:txbxContent>
                <w:p>
                  <w:pPr>
                    <w:spacing w:before="23" w:line="285" w:lineRule="auto"/>
                    <w:ind w:left="347" w:right="2538" w:firstLine="0"/>
                    <w:jc w:val="left"/>
                    <w:rPr>
                      <w:rFonts w:ascii="Courier New"/>
                      <w:sz w:val="20"/>
                    </w:rPr>
                  </w:pPr>
                  <w:r>
                    <w:rPr>
                      <w:rFonts w:ascii="Courier New"/>
                      <w:sz w:val="20"/>
                    </w:rPr>
                    <w:t>Number, Low: array[1..maxN] of Integer; Stack: TStack;</w:t>
                  </w:r>
                </w:p>
                <w:p>
                  <w:pPr>
                    <w:spacing w:before="0" w:line="285" w:lineRule="auto"/>
                    <w:ind w:left="107" w:right="2779" w:firstLine="239"/>
                    <w:jc w:val="left"/>
                    <w:rPr>
                      <w:rFonts w:ascii="Arial" w:hAnsi="Arial"/>
                      <w:i/>
                      <w:sz w:val="18"/>
                    </w:rPr>
                  </w:pPr>
                  <w:r>
                    <w:rPr>
                      <w:rFonts w:ascii="Courier New" w:hAnsi="Courier New"/>
                      <w:sz w:val="20"/>
                    </w:rPr>
                    <w:t xml:space="preserve">BCC, PrevCount, Count, n, u: Integer; procedure Enter; </w:t>
                  </w:r>
                  <w:r>
                    <w:rPr>
                      <w:rFonts w:ascii="Arial" w:hAnsi="Arial"/>
                      <w:i/>
                      <w:sz w:val="18"/>
                    </w:rPr>
                    <w:t>//Nhập dữ liệu</w:t>
                  </w:r>
                </w:p>
                <w:p>
                  <w:pPr>
                    <w:spacing w:before="0" w:line="223" w:lineRule="exact"/>
                    <w:ind w:left="107" w:right="0" w:firstLine="0"/>
                    <w:jc w:val="left"/>
                    <w:rPr>
                      <w:rFonts w:ascii="Courier New"/>
                      <w:sz w:val="20"/>
                    </w:rPr>
                  </w:pPr>
                  <w:r>
                    <w:rPr>
                      <w:rFonts w:ascii="Courier New"/>
                      <w:sz w:val="20"/>
                    </w:rPr>
                    <w:t>var</w:t>
                  </w:r>
                </w:p>
                <w:p>
                  <w:pPr>
                    <w:spacing w:before="36" w:line="283" w:lineRule="auto"/>
                    <w:ind w:left="107" w:right="4820" w:firstLine="239"/>
                    <w:jc w:val="left"/>
                    <w:rPr>
                      <w:rFonts w:ascii="Courier New"/>
                      <w:sz w:val="20"/>
                    </w:rPr>
                  </w:pPr>
                  <w:r>
                    <w:rPr>
                      <w:rFonts w:ascii="Courier New"/>
                      <w:sz w:val="20"/>
                    </w:rPr>
                    <w:t>i, m, u, v: Integer; begin</w:t>
                  </w:r>
                </w:p>
                <w:p>
                  <w:pPr>
                    <w:spacing w:before="0" w:line="283" w:lineRule="auto"/>
                    <w:ind w:left="347" w:right="3618" w:firstLine="0"/>
                    <w:jc w:val="left"/>
                    <w:rPr>
                      <w:rFonts w:ascii="Courier New"/>
                      <w:sz w:val="20"/>
                    </w:rPr>
                  </w:pPr>
                  <w:r>
                    <w:rPr>
                      <w:rFonts w:ascii="Courier New"/>
                      <w:sz w:val="20"/>
                    </w:rPr>
                    <w:t>FillChar(a, SizeOf(a), False); ReadLn(n, m);</w:t>
                  </w:r>
                </w:p>
                <w:p>
                  <w:pPr>
                    <w:spacing w:before="0" w:line="283" w:lineRule="auto"/>
                    <w:ind w:left="587" w:right="5059" w:hanging="240"/>
                    <w:jc w:val="left"/>
                    <w:rPr>
                      <w:rFonts w:ascii="Courier New"/>
                      <w:sz w:val="20"/>
                    </w:rPr>
                  </w:pPr>
                  <w:r>
                    <w:rPr>
                      <w:rFonts w:ascii="Courier New"/>
                      <w:sz w:val="20"/>
                    </w:rPr>
                    <w:t>for i := 1 to m do begin</w:t>
                  </w:r>
                </w:p>
                <w:p>
                  <w:pPr>
                    <w:spacing w:before="0" w:line="225" w:lineRule="exact"/>
                    <w:ind w:left="827" w:right="0" w:firstLine="0"/>
                    <w:jc w:val="left"/>
                    <w:rPr>
                      <w:rFonts w:ascii="Courier New"/>
                      <w:sz w:val="20"/>
                    </w:rPr>
                  </w:pPr>
                  <w:r>
                    <w:rPr>
                      <w:rFonts w:ascii="Courier New"/>
                      <w:sz w:val="20"/>
                    </w:rPr>
                    <w:t>ReadLn(u, v);</w:t>
                  </w:r>
                </w:p>
                <w:p>
                  <w:pPr>
                    <w:spacing w:before="38"/>
                    <w:ind w:left="827" w:right="0" w:firstLine="0"/>
                    <w:jc w:val="left"/>
                    <w:rPr>
                      <w:rFonts w:ascii="Courier New"/>
                      <w:sz w:val="20"/>
                    </w:rPr>
                  </w:pPr>
                  <w:r>
                    <w:rPr>
                      <w:rFonts w:ascii="Courier New"/>
                      <w:sz w:val="20"/>
                    </w:rPr>
                    <w:t>a[u, v] := True;</w:t>
                  </w:r>
                </w:p>
                <w:p>
                  <w:pPr>
                    <w:spacing w:before="40" w:line="283" w:lineRule="auto"/>
                    <w:ind w:left="587" w:right="4820" w:firstLine="239"/>
                    <w:jc w:val="left"/>
                    <w:rPr>
                      <w:rFonts w:ascii="Courier New"/>
                      <w:sz w:val="20"/>
                    </w:rPr>
                  </w:pPr>
                  <w:r>
                    <w:rPr>
                      <w:rFonts w:ascii="Courier New"/>
                      <w:sz w:val="20"/>
                    </w:rPr>
                    <w:t>a[v, u] := True; end;</w:t>
                  </w:r>
                </w:p>
                <w:p>
                  <w:pPr>
                    <w:spacing w:before="0" w:line="225" w:lineRule="exact"/>
                    <w:ind w:left="107" w:right="0" w:firstLine="0"/>
                    <w:jc w:val="left"/>
                    <w:rPr>
                      <w:rFonts w:ascii="Courier New"/>
                      <w:sz w:val="20"/>
                    </w:rPr>
                  </w:pPr>
                  <w:r>
                    <w:rPr>
                      <w:rFonts w:ascii="Courier New"/>
                      <w:sz w:val="20"/>
                    </w:rPr>
                    <w:t>end;</w:t>
                  </w:r>
                </w:p>
                <w:p>
                  <w:pPr>
                    <w:spacing w:before="42"/>
                    <w:ind w:left="107" w:right="0" w:firstLine="0"/>
                    <w:jc w:val="left"/>
                    <w:rPr>
                      <w:rFonts w:ascii="Arial" w:hAnsi="Arial"/>
                      <w:i/>
                      <w:sz w:val="18"/>
                    </w:rPr>
                  </w:pPr>
                  <w:r>
                    <w:rPr>
                      <w:rFonts w:ascii="Courier New" w:hAnsi="Courier New"/>
                      <w:sz w:val="20"/>
                    </w:rPr>
                    <w:t>procedure Push(u, v: Integer);</w:t>
                  </w:r>
                  <w:r>
                    <w:rPr>
                      <w:rFonts w:ascii="Courier New" w:hAnsi="Courier New"/>
                      <w:spacing w:val="-61"/>
                      <w:sz w:val="20"/>
                    </w:rPr>
                    <w:t xml:space="preserve"> </w:t>
                  </w:r>
                  <w:r>
                    <w:rPr>
                      <w:rFonts w:ascii="Arial" w:hAnsi="Arial"/>
                      <w:i/>
                      <w:sz w:val="18"/>
                    </w:rPr>
                    <w:t>//Đẩy một cung (u, v) vào ngăn xếp</w:t>
                  </w:r>
                </w:p>
                <w:p>
                  <w:pPr>
                    <w:spacing w:before="40"/>
                    <w:ind w:left="107" w:right="0" w:firstLine="0"/>
                    <w:jc w:val="left"/>
                    <w:rPr>
                      <w:rFonts w:ascii="Courier New"/>
                      <w:sz w:val="20"/>
                    </w:rPr>
                  </w:pPr>
                  <w:r>
                    <w:rPr>
                      <w:rFonts w:ascii="Courier New"/>
                      <w:sz w:val="20"/>
                    </w:rPr>
                    <w:t>begin</w:t>
                  </w:r>
                </w:p>
                <w:p>
                  <w:pPr>
                    <w:spacing w:before="40" w:line="283" w:lineRule="auto"/>
                    <w:ind w:left="587" w:right="5659" w:hanging="240"/>
                    <w:jc w:val="left"/>
                    <w:rPr>
                      <w:rFonts w:ascii="Courier New"/>
                      <w:sz w:val="20"/>
                    </w:rPr>
                  </w:pPr>
                  <w:r>
                    <w:rPr>
                      <w:rFonts w:ascii="Courier New"/>
                      <w:sz w:val="20"/>
                    </w:rPr>
                    <w:t>with Stack do begin</w:t>
                  </w:r>
                </w:p>
                <w:p>
                  <w:pPr>
                    <w:spacing w:before="0" w:line="225" w:lineRule="exact"/>
                    <w:ind w:left="827" w:right="0" w:firstLine="0"/>
                    <w:jc w:val="left"/>
                    <w:rPr>
                      <w:rFonts w:ascii="Courier New"/>
                      <w:sz w:val="20"/>
                    </w:rPr>
                  </w:pPr>
                  <w:r>
                    <w:rPr>
                      <w:rFonts w:ascii="Courier New"/>
                      <w:sz w:val="20"/>
                    </w:rPr>
                    <w:t>Inc(Top);</w:t>
                  </w:r>
                </w:p>
                <w:p>
                  <w:pPr>
                    <w:spacing w:before="40"/>
                    <w:ind w:left="827" w:right="0" w:firstLine="0"/>
                    <w:jc w:val="left"/>
                    <w:rPr>
                      <w:rFonts w:ascii="Courier New"/>
                      <w:sz w:val="20"/>
                    </w:rPr>
                  </w:pPr>
                  <w:r>
                    <w:rPr>
                      <w:rFonts w:ascii="Courier New"/>
                      <w:sz w:val="20"/>
                    </w:rPr>
                    <w:t>x[Top] := u;</w:t>
                  </w:r>
                </w:p>
                <w:p>
                  <w:pPr>
                    <w:spacing w:before="40" w:line="285" w:lineRule="auto"/>
                    <w:ind w:left="587" w:right="5300" w:firstLine="239"/>
                    <w:jc w:val="left"/>
                    <w:rPr>
                      <w:rFonts w:ascii="Courier New"/>
                      <w:sz w:val="20"/>
                    </w:rPr>
                  </w:pPr>
                  <w:r>
                    <w:rPr>
                      <w:rFonts w:ascii="Courier New"/>
                      <w:sz w:val="20"/>
                    </w:rPr>
                    <w:t>y[Top] := v; end;</w:t>
                  </w:r>
                </w:p>
                <w:p>
                  <w:pPr>
                    <w:spacing w:before="0" w:line="223" w:lineRule="exact"/>
                    <w:ind w:left="107" w:right="0" w:firstLine="0"/>
                    <w:jc w:val="left"/>
                    <w:rPr>
                      <w:rFonts w:ascii="Courier New"/>
                      <w:sz w:val="20"/>
                    </w:rPr>
                  </w:pPr>
                  <w:r>
                    <w:rPr>
                      <w:rFonts w:ascii="Courier New"/>
                      <w:sz w:val="20"/>
                    </w:rPr>
                    <w:t>end;</w:t>
                  </w:r>
                </w:p>
                <w:p>
                  <w:pPr>
                    <w:spacing w:before="42"/>
                    <w:ind w:left="107" w:right="0" w:firstLine="0"/>
                    <w:jc w:val="left"/>
                    <w:rPr>
                      <w:rFonts w:ascii="Arial" w:hAnsi="Arial"/>
                      <w:i/>
                      <w:sz w:val="18"/>
                    </w:rPr>
                  </w:pPr>
                  <w:r>
                    <w:rPr>
                      <w:rFonts w:ascii="Courier New" w:hAnsi="Courier New"/>
                      <w:sz w:val="20"/>
                    </w:rPr>
                    <w:t xml:space="preserve">procedure Pop(var u, v: Integer); </w:t>
                  </w:r>
                  <w:r>
                    <w:rPr>
                      <w:rFonts w:ascii="Arial" w:hAnsi="Arial"/>
                      <w:i/>
                      <w:sz w:val="18"/>
                    </w:rPr>
                    <w:t>//Lấy một cung (u, v) khỏi ngăn xếp</w:t>
                  </w:r>
                </w:p>
                <w:p>
                  <w:pPr>
                    <w:spacing w:before="40"/>
                    <w:ind w:left="107" w:right="0" w:firstLine="0"/>
                    <w:jc w:val="left"/>
                    <w:rPr>
                      <w:rFonts w:ascii="Courier New"/>
                      <w:sz w:val="20"/>
                    </w:rPr>
                  </w:pPr>
                  <w:r>
                    <w:rPr>
                      <w:rFonts w:ascii="Courier New"/>
                      <w:sz w:val="20"/>
                    </w:rPr>
                    <w:t>begin</w:t>
                  </w:r>
                </w:p>
                <w:p>
                  <w:pPr>
                    <w:spacing w:before="40" w:line="283" w:lineRule="auto"/>
                    <w:ind w:left="587" w:right="5659" w:hanging="240"/>
                    <w:jc w:val="left"/>
                    <w:rPr>
                      <w:rFonts w:ascii="Courier New"/>
                      <w:sz w:val="20"/>
                    </w:rPr>
                  </w:pPr>
                  <w:r>
                    <w:rPr>
                      <w:rFonts w:ascii="Courier New"/>
                      <w:sz w:val="20"/>
                    </w:rPr>
                    <w:t>with Stack do begin</w:t>
                  </w:r>
                </w:p>
                <w:p>
                  <w:pPr>
                    <w:numPr>
                      <w:ilvl w:val="0"/>
                      <w:numId w:val="80"/>
                    </w:numPr>
                    <w:tabs>
                      <w:tab w:val="left" w:pos="1068"/>
                    </w:tabs>
                    <w:spacing w:before="0" w:line="225" w:lineRule="exact"/>
                    <w:ind w:left="1067" w:right="0" w:hanging="241"/>
                    <w:jc w:val="left"/>
                    <w:rPr>
                      <w:rFonts w:ascii="Courier New"/>
                      <w:sz w:val="20"/>
                    </w:rPr>
                  </w:pPr>
                  <w:r>
                    <w:rPr>
                      <w:rFonts w:ascii="Courier New"/>
                      <w:sz w:val="20"/>
                    </w:rPr>
                    <w:t>:=</w:t>
                  </w:r>
                  <w:r>
                    <w:rPr>
                      <w:rFonts w:ascii="Courier New"/>
                      <w:spacing w:val="-5"/>
                      <w:sz w:val="20"/>
                    </w:rPr>
                    <w:t xml:space="preserve"> </w:t>
                  </w:r>
                  <w:r>
                    <w:rPr>
                      <w:rFonts w:ascii="Courier New"/>
                      <w:sz w:val="20"/>
                    </w:rPr>
                    <w:t>x[Top];</w:t>
                  </w:r>
                </w:p>
                <w:p>
                  <w:pPr>
                    <w:numPr>
                      <w:ilvl w:val="0"/>
                      <w:numId w:val="80"/>
                    </w:numPr>
                    <w:tabs>
                      <w:tab w:val="left" w:pos="1068"/>
                    </w:tabs>
                    <w:spacing w:before="39"/>
                    <w:ind w:left="1067" w:right="0" w:hanging="241"/>
                    <w:jc w:val="left"/>
                    <w:rPr>
                      <w:rFonts w:ascii="Courier New"/>
                      <w:sz w:val="20"/>
                    </w:rPr>
                  </w:pPr>
                  <w:r>
                    <w:rPr>
                      <w:rFonts w:ascii="Courier New"/>
                      <w:sz w:val="20"/>
                    </w:rPr>
                    <w:t>:=</w:t>
                  </w:r>
                  <w:r>
                    <w:rPr>
                      <w:rFonts w:ascii="Courier New"/>
                      <w:spacing w:val="-5"/>
                      <w:sz w:val="20"/>
                    </w:rPr>
                    <w:t xml:space="preserve"> </w:t>
                  </w:r>
                  <w:r>
                    <w:rPr>
                      <w:rFonts w:ascii="Courier New"/>
                      <w:sz w:val="20"/>
                    </w:rPr>
                    <w:t>y[Top];</w:t>
                  </w:r>
                </w:p>
                <w:p>
                  <w:pPr>
                    <w:spacing w:before="40" w:line="283" w:lineRule="auto"/>
                    <w:ind w:left="587" w:right="5660" w:firstLine="239"/>
                    <w:jc w:val="left"/>
                    <w:rPr>
                      <w:rFonts w:ascii="Courier New"/>
                      <w:sz w:val="20"/>
                    </w:rPr>
                  </w:pPr>
                  <w:r>
                    <w:rPr>
                      <w:rFonts w:ascii="Courier New"/>
                      <w:sz w:val="20"/>
                    </w:rPr>
                    <w:t>Dec(Top); end;</w:t>
                  </w:r>
                </w:p>
                <w:p>
                  <w:pPr>
                    <w:spacing w:before="0" w:line="225" w:lineRule="exact"/>
                    <w:ind w:left="107" w:right="0" w:firstLine="0"/>
                    <w:jc w:val="left"/>
                    <w:rPr>
                      <w:rFonts w:ascii="Courier New"/>
                      <w:sz w:val="20"/>
                    </w:rPr>
                  </w:pPr>
                  <w:r>
                    <w:rPr>
                      <w:rFonts w:ascii="Courier New"/>
                      <w:sz w:val="20"/>
                    </w:rPr>
                    <w:t>end;</w:t>
                  </w:r>
                </w:p>
                <w:p>
                  <w:pPr>
                    <w:spacing w:before="38"/>
                    <w:ind w:left="107" w:right="0" w:firstLine="0"/>
                    <w:jc w:val="left"/>
                    <w:rPr>
                      <w:rFonts w:ascii="Arial" w:hAnsi="Arial"/>
                      <w:i/>
                      <w:sz w:val="18"/>
                    </w:rPr>
                  </w:pPr>
                  <w:r>
                    <w:rPr>
                      <w:rFonts w:ascii="Arial" w:hAnsi="Arial"/>
                      <w:i/>
                      <w:sz w:val="18"/>
                    </w:rPr>
                    <w:t>//Hàm cực tiểu hoá: Target := min(Target, Value)</w:t>
                  </w:r>
                </w:p>
                <w:p>
                  <w:pPr>
                    <w:spacing w:before="57" w:line="283" w:lineRule="auto"/>
                    <w:ind w:left="107" w:right="738" w:firstLine="0"/>
                    <w:jc w:val="left"/>
                    <w:rPr>
                      <w:rFonts w:ascii="Courier New"/>
                      <w:sz w:val="20"/>
                    </w:rPr>
                  </w:pPr>
                  <w:r>
                    <w:rPr>
                      <w:rFonts w:ascii="Courier New"/>
                      <w:sz w:val="20"/>
                    </w:rPr>
                    <w:t>procedure Minimize(var Target: Integer; Value: Integer); begin</w:t>
                  </w:r>
                </w:p>
                <w:p>
                  <w:pPr>
                    <w:spacing w:before="0" w:line="283" w:lineRule="auto"/>
                    <w:ind w:left="107" w:right="2539" w:firstLine="239"/>
                    <w:jc w:val="left"/>
                    <w:rPr>
                      <w:rFonts w:ascii="Courier New"/>
                      <w:sz w:val="20"/>
                    </w:rPr>
                  </w:pPr>
                  <w:r>
                    <w:rPr>
                      <w:rFonts w:ascii="Courier New"/>
                      <w:sz w:val="20"/>
                    </w:rPr>
                    <w:t>if Value &lt; Target then Target := Value; end;</w:t>
                  </w:r>
                </w:p>
                <w:p>
                  <w:pPr>
                    <w:spacing w:before="0"/>
                    <w:ind w:left="107" w:right="0" w:firstLine="0"/>
                    <w:jc w:val="left"/>
                    <w:rPr>
                      <w:rFonts w:ascii="Arial" w:hAnsi="Arial"/>
                      <w:i/>
                      <w:sz w:val="18"/>
                    </w:rPr>
                  </w:pPr>
                  <w:r>
                    <w:rPr>
                      <w:rFonts w:ascii="Courier New" w:hAnsi="Courier New"/>
                      <w:sz w:val="20"/>
                    </w:rPr>
                    <w:t xml:space="preserve">procedure DFSVisit(u: Integer); </w:t>
                  </w:r>
                  <w:r>
                    <w:rPr>
                      <w:rFonts w:ascii="Arial" w:hAnsi="Arial"/>
                      <w:i/>
                      <w:sz w:val="18"/>
                    </w:rPr>
                    <w:t>//Thuật toán tìm kiếm theo chiều sâu</w:t>
                  </w:r>
                </w:p>
                <w:p>
                  <w:pPr>
                    <w:spacing w:before="38"/>
                    <w:ind w:left="107" w:right="0" w:firstLine="0"/>
                    <w:jc w:val="left"/>
                    <w:rPr>
                      <w:rFonts w:ascii="Courier New"/>
                      <w:sz w:val="20"/>
                    </w:rPr>
                  </w:pPr>
                  <w:r>
                    <w:rPr>
                      <w:rFonts w:ascii="Courier New"/>
                      <w:sz w:val="20"/>
                    </w:rPr>
                    <w:t>var</w:t>
                  </w:r>
                </w:p>
                <w:p>
                  <w:pPr>
                    <w:spacing w:before="40"/>
                    <w:ind w:left="347" w:right="0" w:firstLine="0"/>
                    <w:jc w:val="left"/>
                    <w:rPr>
                      <w:rFonts w:ascii="Courier New"/>
                      <w:sz w:val="20"/>
                    </w:rPr>
                  </w:pPr>
                  <w:r>
                    <w:rPr>
                      <w:rFonts w:ascii="Courier New"/>
                      <w:sz w:val="20"/>
                    </w:rPr>
                    <w:t>v, p, q: Integer;</w:t>
                  </w:r>
                </w:p>
              </w:txbxContent>
            </v:textbox>
            <w10:wrap type="none"/>
            <w10:anchorlock/>
          </v:shape>
        </w:pict>
      </w:r>
    </w:p>
    <w:p>
      <w:pPr>
        <w:spacing w:after="0"/>
        <w:rPr>
          <w:rFonts w:hint="default" w:ascii="Times New Roman" w:hAnsi="Times New Roman" w:cs="Times New Roman"/>
          <w:sz w:val="28"/>
          <w:szCs w:val="28"/>
        </w:rPr>
        <w:sectPr>
          <w:pgSz w:w="11900" w:h="16840"/>
          <w:pgMar w:top="1600" w:right="1680" w:bottom="2580" w:left="1680" w:header="0" w:footer="2382"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5" w:after="1"/>
        <w:rPr>
          <w:rFonts w:hint="default" w:ascii="Times New Roman" w:hAnsi="Times New Roman" w:cs="Times New Roman"/>
          <w:sz w:val="28"/>
          <w:szCs w:val="28"/>
        </w:rPr>
      </w:pPr>
    </w:p>
    <w:p>
      <w:pPr>
        <w:pStyle w:val="7"/>
        <w:ind w:left="753"/>
        <w:rPr>
          <w:rFonts w:hint="default" w:ascii="Times New Roman" w:hAnsi="Times New Roman" w:cs="Times New Roman"/>
          <w:sz w:val="28"/>
          <w:szCs w:val="28"/>
        </w:rPr>
      </w:pPr>
      <w:r>
        <w:rPr>
          <w:rFonts w:hint="default" w:ascii="Times New Roman" w:hAnsi="Times New Roman" w:cs="Times New Roman"/>
          <w:sz w:val="28"/>
          <w:szCs w:val="28"/>
        </w:rPr>
        <w:pict>
          <v:shape id="_x0000_s3806" o:spid="_x0000_s3806" o:spt="202" type="#_x0000_t202" style="height:560.55pt;width:379.8pt;" filled="f" stroked="t" coordsize="21600,21600">
            <v:path/>
            <v:fill on="f" focussize="0,0"/>
            <v:stroke weight="0.48pt" color="#000000"/>
            <v:imagedata o:title=""/>
            <o:lock v:ext="edit"/>
            <v:textbox inset="0mm,0mm,0mm,0mm">
              <w:txbxContent>
                <w:p>
                  <w:pPr>
                    <w:spacing w:before="23"/>
                    <w:ind w:left="107" w:right="0" w:firstLine="0"/>
                    <w:jc w:val="left"/>
                    <w:rPr>
                      <w:rFonts w:ascii="Courier New"/>
                      <w:sz w:val="20"/>
                    </w:rPr>
                  </w:pPr>
                  <w:r>
                    <w:rPr>
                      <w:rFonts w:ascii="Courier New"/>
                      <w:sz w:val="20"/>
                    </w:rPr>
                    <w:t>begin</w:t>
                  </w:r>
                </w:p>
                <w:p>
                  <w:pPr>
                    <w:spacing w:before="42" w:line="283" w:lineRule="auto"/>
                    <w:ind w:left="347" w:right="4939" w:firstLine="0"/>
                    <w:jc w:val="left"/>
                    <w:rPr>
                      <w:rFonts w:ascii="Courier New"/>
                      <w:sz w:val="20"/>
                    </w:rPr>
                  </w:pPr>
                  <w:r>
                    <w:rPr>
                      <w:rFonts w:ascii="Courier New"/>
                      <w:sz w:val="20"/>
                    </w:rPr>
                    <w:t>Inc(Count); Number[u] := Count; Low[u] := maxN + 1; for v := 1 to n do</w:t>
                  </w:r>
                </w:p>
                <w:p>
                  <w:pPr>
                    <w:spacing w:before="0" w:line="228" w:lineRule="exact"/>
                    <w:ind w:left="587" w:right="0" w:firstLine="0"/>
                    <w:jc w:val="left"/>
                    <w:rPr>
                      <w:rFonts w:ascii="Arial" w:hAnsi="Arial"/>
                      <w:i/>
                      <w:sz w:val="18"/>
                    </w:rPr>
                  </w:pPr>
                  <w:r>
                    <w:rPr>
                      <w:rFonts w:ascii="Courier New" w:hAnsi="Courier New"/>
                      <w:sz w:val="20"/>
                    </w:rPr>
                    <w:t xml:space="preserve">if a[u, v] then </w:t>
                  </w:r>
                  <w:r>
                    <w:rPr>
                      <w:rFonts w:ascii="Arial" w:hAnsi="Arial"/>
                      <w:i/>
                      <w:sz w:val="18"/>
                    </w:rPr>
                    <w:t>//Xét mọi cạnh (u, v)</w:t>
                  </w:r>
                </w:p>
                <w:p>
                  <w:pPr>
                    <w:spacing w:before="40"/>
                    <w:ind w:left="827" w:right="0" w:firstLine="0"/>
                    <w:jc w:val="left"/>
                    <w:rPr>
                      <w:rFonts w:ascii="Courier New"/>
                      <w:sz w:val="20"/>
                    </w:rPr>
                  </w:pPr>
                  <w:r>
                    <w:rPr>
                      <w:rFonts w:ascii="Courier New"/>
                      <w:sz w:val="20"/>
                    </w:rPr>
                    <w:t>begin</w:t>
                  </w:r>
                </w:p>
                <w:p>
                  <w:pPr>
                    <w:spacing w:before="42"/>
                    <w:ind w:left="1067" w:right="0" w:firstLine="0"/>
                    <w:jc w:val="left"/>
                    <w:rPr>
                      <w:rFonts w:ascii="Arial" w:hAnsi="Arial"/>
                      <w:i/>
                      <w:sz w:val="18"/>
                    </w:rPr>
                  </w:pPr>
                  <w:r>
                    <w:rPr>
                      <w:rFonts w:ascii="Courier New" w:hAnsi="Courier New"/>
                      <w:sz w:val="20"/>
                    </w:rPr>
                    <w:t xml:space="preserve">a[v, u] := False; </w:t>
                  </w:r>
                  <w:r>
                    <w:rPr>
                      <w:rFonts w:ascii="Arial" w:hAnsi="Arial"/>
                      <w:i/>
                      <w:sz w:val="18"/>
                    </w:rPr>
                    <w:t>//Định chiều luôn</w:t>
                  </w:r>
                </w:p>
                <w:p>
                  <w:pPr>
                    <w:spacing w:before="45"/>
                    <w:ind w:left="1067" w:right="0" w:firstLine="0"/>
                    <w:jc w:val="left"/>
                    <w:rPr>
                      <w:rFonts w:ascii="Arial" w:hAnsi="Arial"/>
                      <w:i/>
                      <w:sz w:val="18"/>
                    </w:rPr>
                  </w:pPr>
                  <w:r>
                    <w:rPr>
                      <w:rFonts w:ascii="Courier New" w:hAnsi="Courier New"/>
                      <w:sz w:val="20"/>
                    </w:rPr>
                    <w:t xml:space="preserve">if Number[v] &lt;&gt; 0 then </w:t>
                  </w:r>
                  <w:r>
                    <w:rPr>
                      <w:rFonts w:ascii="Arial" w:hAnsi="Arial"/>
                      <w:i/>
                      <w:sz w:val="18"/>
                    </w:rPr>
                    <w:t>//v đã thăm</w:t>
                  </w:r>
                </w:p>
                <w:p>
                  <w:pPr>
                    <w:spacing w:before="40" w:line="285" w:lineRule="auto"/>
                    <w:ind w:left="1067" w:right="3019" w:firstLine="239"/>
                    <w:jc w:val="left"/>
                    <w:rPr>
                      <w:rFonts w:ascii="Arial" w:hAnsi="Arial"/>
                      <w:i/>
                      <w:sz w:val="18"/>
                    </w:rPr>
                  </w:pPr>
                  <w:r>
                    <w:rPr>
                      <w:rFonts w:ascii="Courier New" w:hAnsi="Courier New"/>
                      <w:sz w:val="20"/>
                    </w:rPr>
                    <w:t xml:space="preserve">Minimize(Low[u], Number[v]) </w:t>
                  </w:r>
                  <w:r>
                    <w:rPr>
                      <w:rFonts w:ascii="Courier New" w:hAnsi="Courier New"/>
                      <w:w w:val="105"/>
                      <w:sz w:val="20"/>
                    </w:rPr>
                    <w:t xml:space="preserve">else </w:t>
                  </w:r>
                  <w:r>
                    <w:rPr>
                      <w:rFonts w:ascii="Arial" w:hAnsi="Arial"/>
                      <w:i/>
                      <w:w w:val="105"/>
                      <w:sz w:val="18"/>
                    </w:rPr>
                    <w:t>//v chưa thăm</w:t>
                  </w:r>
                </w:p>
                <w:p>
                  <w:pPr>
                    <w:spacing w:before="0" w:line="223" w:lineRule="exact"/>
                    <w:ind w:left="1307" w:right="0" w:firstLine="0"/>
                    <w:jc w:val="left"/>
                    <w:rPr>
                      <w:rFonts w:ascii="Courier New"/>
                      <w:sz w:val="20"/>
                    </w:rPr>
                  </w:pPr>
                  <w:r>
                    <w:rPr>
                      <w:rFonts w:ascii="Courier New"/>
                      <w:sz w:val="20"/>
                    </w:rPr>
                    <w:t>begin</w:t>
                  </w:r>
                </w:p>
                <w:p>
                  <w:pPr>
                    <w:spacing w:before="42" w:line="283" w:lineRule="auto"/>
                    <w:ind w:left="1547" w:right="1699" w:firstLine="0"/>
                    <w:jc w:val="left"/>
                    <w:rPr>
                      <w:rFonts w:ascii="Courier New" w:hAnsi="Courier New"/>
                      <w:sz w:val="20"/>
                    </w:rPr>
                  </w:pPr>
                  <w:r>
                    <w:rPr>
                      <w:rFonts w:ascii="Courier New" w:hAnsi="Courier New"/>
                      <w:sz w:val="20"/>
                    </w:rPr>
                    <w:t xml:space="preserve">Push(u, v); </w:t>
                  </w:r>
                  <w:r>
                    <w:rPr>
                      <w:rFonts w:ascii="Arial" w:hAnsi="Arial"/>
                      <w:i/>
                      <w:sz w:val="18"/>
                    </w:rPr>
                    <w:t xml:space="preserve">//Đẩy cung DFS (u, v) vào Stack </w:t>
                  </w:r>
                  <w:r>
                    <w:rPr>
                      <w:rFonts w:ascii="Courier New" w:hAnsi="Courier New"/>
                      <w:sz w:val="20"/>
                    </w:rPr>
                    <w:t xml:space="preserve">DFSVisit(v); </w:t>
                  </w:r>
                  <w:r>
                    <w:rPr>
                      <w:rFonts w:ascii="Arial" w:hAnsi="Arial"/>
                      <w:i/>
                      <w:sz w:val="18"/>
                    </w:rPr>
                    <w:t xml:space="preserve">//Tiếp tục quá trình DFS từ v </w:t>
                  </w:r>
                  <w:r>
                    <w:rPr>
                      <w:rFonts w:ascii="Courier New" w:hAnsi="Courier New"/>
                      <w:sz w:val="20"/>
                    </w:rPr>
                    <w:t>Minimize(Low[u], Low[v]);</w:t>
                  </w:r>
                </w:p>
                <w:p>
                  <w:pPr>
                    <w:spacing w:before="2"/>
                    <w:ind w:left="1547" w:right="0" w:firstLine="0"/>
                    <w:jc w:val="left"/>
                    <w:rPr>
                      <w:rFonts w:ascii="Arial" w:hAnsi="Arial"/>
                      <w:i/>
                      <w:sz w:val="18"/>
                    </w:rPr>
                  </w:pPr>
                  <w:r>
                    <w:rPr>
                      <w:rFonts w:ascii="Courier New" w:hAnsi="Courier New"/>
                      <w:sz w:val="20"/>
                    </w:rPr>
                    <w:t xml:space="preserve">if Low[v] &gt;= Number[u] then </w:t>
                  </w:r>
                  <w:r>
                    <w:rPr>
                      <w:rFonts w:ascii="Arial" w:hAnsi="Arial"/>
                      <w:i/>
                      <w:sz w:val="18"/>
                    </w:rPr>
                    <w:t>//Nếu (u, v) là cung chốt</w:t>
                  </w:r>
                </w:p>
                <w:p>
                  <w:pPr>
                    <w:spacing w:before="42"/>
                    <w:ind w:left="1787" w:right="0" w:firstLine="0"/>
                    <w:jc w:val="left"/>
                    <w:rPr>
                      <w:rFonts w:ascii="Arial" w:hAnsi="Arial"/>
                      <w:i/>
                      <w:sz w:val="18"/>
                    </w:rPr>
                  </w:pPr>
                  <w:r>
                    <w:rPr>
                      <w:rFonts w:ascii="Courier New" w:hAnsi="Courier New"/>
                      <w:sz w:val="20"/>
                    </w:rPr>
                    <w:t xml:space="preserve">begin </w:t>
                  </w:r>
                  <w:r>
                    <w:rPr>
                      <w:rFonts w:ascii="Arial" w:hAnsi="Arial"/>
                      <w:i/>
                      <w:sz w:val="18"/>
                    </w:rPr>
                    <w:t>//Liệt kê thành phần song liên thông với cung chốt (u, v)</w:t>
                  </w:r>
                </w:p>
                <w:p>
                  <w:pPr>
                    <w:spacing w:before="40"/>
                    <w:ind w:left="2027" w:right="0" w:firstLine="0"/>
                    <w:jc w:val="left"/>
                    <w:rPr>
                      <w:rFonts w:ascii="Courier New"/>
                      <w:sz w:val="20"/>
                    </w:rPr>
                  </w:pPr>
                  <w:r>
                    <w:rPr>
                      <w:rFonts w:ascii="Courier New"/>
                      <w:sz w:val="20"/>
                    </w:rPr>
                    <w:t>Inc(BCC);</w:t>
                  </w:r>
                </w:p>
                <w:p>
                  <w:pPr>
                    <w:spacing w:before="40" w:line="283" w:lineRule="auto"/>
                    <w:ind w:left="2027" w:right="738" w:firstLine="0"/>
                    <w:jc w:val="left"/>
                    <w:rPr>
                      <w:rFonts w:ascii="Courier New"/>
                      <w:sz w:val="20"/>
                    </w:rPr>
                  </w:pPr>
                  <w:r>
                    <w:rPr>
                      <w:rFonts w:ascii="Courier New"/>
                      <w:sz w:val="20"/>
                    </w:rPr>
                    <w:t>WriteLn('Biconnected component: ', BCC); repeat</w:t>
                  </w:r>
                </w:p>
                <w:p>
                  <w:pPr>
                    <w:spacing w:before="3"/>
                    <w:ind w:left="2267" w:right="0" w:firstLine="0"/>
                    <w:jc w:val="left"/>
                    <w:rPr>
                      <w:rFonts w:ascii="Arial" w:hAnsi="Arial"/>
                      <w:i/>
                      <w:sz w:val="18"/>
                    </w:rPr>
                  </w:pPr>
                  <w:r>
                    <w:rPr>
                      <w:rFonts w:ascii="Courier New" w:hAnsi="Courier New"/>
                      <w:sz w:val="20"/>
                    </w:rPr>
                    <w:t xml:space="preserve">Pop(p, q); </w:t>
                  </w:r>
                  <w:r>
                    <w:rPr>
                      <w:rFonts w:ascii="Arial" w:hAnsi="Arial"/>
                      <w:i/>
                      <w:sz w:val="18"/>
                    </w:rPr>
                    <w:t>//Lấy một cung DFS (p, q) khỏi Stack</w:t>
                  </w:r>
                </w:p>
                <w:p>
                  <w:pPr>
                    <w:spacing w:before="42"/>
                    <w:ind w:left="2267" w:right="0" w:firstLine="0"/>
                    <w:jc w:val="left"/>
                    <w:rPr>
                      <w:rFonts w:ascii="Arial" w:hAnsi="Arial"/>
                      <w:i/>
                      <w:sz w:val="18"/>
                    </w:rPr>
                  </w:pPr>
                  <w:r>
                    <w:rPr>
                      <w:rFonts w:ascii="Courier New" w:hAnsi="Courier New"/>
                      <w:sz w:val="20"/>
                    </w:rPr>
                    <w:t xml:space="preserve">Write(q, ', '); </w:t>
                  </w:r>
                  <w:r>
                    <w:rPr>
                      <w:rFonts w:ascii="Arial" w:hAnsi="Arial"/>
                      <w:i/>
                      <w:sz w:val="18"/>
                    </w:rPr>
                    <w:t xml:space="preserve">//Chỉ in ra một </w:t>
                  </w:r>
                  <w:r>
                    <w:rPr>
                      <w:rFonts w:ascii="Arial" w:hAnsi="Arial"/>
                      <w:i/>
                      <w:sz w:val="18"/>
                      <w:lang w:val="en-US"/>
                    </w:rPr>
                    <w:t>đ</w:t>
                  </w:r>
                  <w:r>
                    <w:rPr>
                      <w:rFonts w:ascii="Arial" w:hAnsi="Arial"/>
                      <w:i/>
                      <w:sz w:val="18"/>
                    </w:rPr>
                    <w:t>ầu cung, tránh in lặp</w:t>
                  </w:r>
                </w:p>
                <w:p>
                  <w:pPr>
                    <w:spacing w:before="43" w:line="224" w:lineRule="exact"/>
                    <w:ind w:left="2027" w:right="0" w:firstLine="0"/>
                    <w:jc w:val="left"/>
                    <w:rPr>
                      <w:rFonts w:ascii="Arial" w:hAnsi="Arial"/>
                      <w:i/>
                      <w:sz w:val="18"/>
                    </w:rPr>
                  </w:pPr>
                  <w:r>
                    <w:rPr>
                      <w:rFonts w:ascii="Courier New" w:hAnsi="Courier New"/>
                      <w:sz w:val="20"/>
                    </w:rPr>
                    <w:t xml:space="preserve">until (p = u) and (q = v); </w:t>
                  </w:r>
                  <w:r>
                    <w:rPr>
                      <w:rFonts w:ascii="Arial" w:hAnsi="Arial"/>
                      <w:i/>
                      <w:sz w:val="18"/>
                    </w:rPr>
                    <w:t>//Đến khi lấy ra cung (u, v)</w:t>
                  </w:r>
                </w:p>
                <w:p>
                  <w:pPr>
                    <w:spacing w:before="0" w:line="202" w:lineRule="exact"/>
                    <w:ind w:left="107" w:right="0" w:firstLine="0"/>
                    <w:jc w:val="left"/>
                    <w:rPr>
                      <w:rFonts w:ascii="Arial" w:hAnsi="Arial"/>
                      <w:i/>
                      <w:sz w:val="18"/>
                    </w:rPr>
                  </w:pPr>
                  <w:r>
                    <w:rPr>
                      <w:rFonts w:ascii="Arial" w:hAnsi="Arial"/>
                      <w:i/>
                      <w:sz w:val="18"/>
                    </w:rPr>
                    <w:t>thì dừng</w:t>
                  </w:r>
                </w:p>
                <w:p>
                  <w:pPr>
                    <w:spacing w:before="52"/>
                    <w:ind w:left="2027" w:right="0" w:firstLine="0"/>
                    <w:jc w:val="left"/>
                    <w:rPr>
                      <w:rFonts w:ascii="Arial" w:hAnsi="Arial"/>
                      <w:i/>
                      <w:sz w:val="18"/>
                    </w:rPr>
                  </w:pPr>
                  <w:r>
                    <w:rPr>
                      <w:rFonts w:ascii="Courier New" w:hAnsi="Courier New"/>
                      <w:sz w:val="20"/>
                    </w:rPr>
                    <w:t xml:space="preserve">WriteLn(u); </w:t>
                  </w:r>
                  <w:r>
                    <w:rPr>
                      <w:rFonts w:ascii="Arial" w:hAnsi="Arial"/>
                      <w:i/>
                      <w:sz w:val="18"/>
                    </w:rPr>
                    <w:t xml:space="preserve">//In nốt ra </w:t>
                  </w:r>
                  <w:r>
                    <w:rPr>
                      <w:rFonts w:ascii="Arial" w:hAnsi="Arial"/>
                      <w:i/>
                      <w:sz w:val="18"/>
                      <w:lang w:val="en-US"/>
                    </w:rPr>
                    <w:t>đ</w:t>
                  </w:r>
                  <w:r>
                    <w:rPr>
                      <w:rFonts w:ascii="Arial" w:hAnsi="Arial"/>
                      <w:i/>
                      <w:sz w:val="18"/>
                    </w:rPr>
                    <w:t>ỉnh u</w:t>
                  </w:r>
                </w:p>
                <w:p>
                  <w:pPr>
                    <w:spacing w:before="40"/>
                    <w:ind w:left="1787" w:right="0" w:firstLine="0"/>
                    <w:jc w:val="left"/>
                    <w:rPr>
                      <w:rFonts w:ascii="Courier New"/>
                      <w:sz w:val="20"/>
                    </w:rPr>
                  </w:pPr>
                  <w:r>
                    <w:rPr>
                      <w:rFonts w:ascii="Courier New"/>
                      <w:sz w:val="20"/>
                    </w:rPr>
                    <w:t>end;</w:t>
                  </w:r>
                </w:p>
                <w:p>
                  <w:pPr>
                    <w:spacing w:before="40"/>
                    <w:ind w:left="1307" w:right="0" w:firstLine="0"/>
                    <w:jc w:val="left"/>
                    <w:rPr>
                      <w:rFonts w:ascii="Courier New"/>
                      <w:sz w:val="20"/>
                    </w:rPr>
                  </w:pPr>
                  <w:r>
                    <w:rPr>
                      <w:rFonts w:ascii="Courier New"/>
                      <w:sz w:val="20"/>
                    </w:rPr>
                    <w:t>end;</w:t>
                  </w:r>
                </w:p>
                <w:p>
                  <w:pPr>
                    <w:spacing w:before="39"/>
                    <w:ind w:left="827" w:right="0" w:firstLine="0"/>
                    <w:jc w:val="left"/>
                    <w:rPr>
                      <w:rFonts w:ascii="Courier New"/>
                      <w:sz w:val="20"/>
                    </w:rPr>
                  </w:pPr>
                  <w:r>
                    <w:rPr>
                      <w:rFonts w:ascii="Courier New"/>
                      <w:sz w:val="20"/>
                    </w:rPr>
                    <w:t>end;</w:t>
                  </w:r>
                </w:p>
                <w:p>
                  <w:pPr>
                    <w:spacing w:before="40" w:line="283" w:lineRule="auto"/>
                    <w:ind w:left="107" w:right="6859" w:firstLine="0"/>
                    <w:jc w:val="left"/>
                    <w:rPr>
                      <w:rFonts w:ascii="Courier New"/>
                      <w:sz w:val="20"/>
                    </w:rPr>
                  </w:pPr>
                  <w:r>
                    <w:rPr>
                      <w:rFonts w:ascii="Courier New"/>
                      <w:sz w:val="20"/>
                    </w:rPr>
                    <w:t>end; begin</w:t>
                  </w:r>
                </w:p>
                <w:p>
                  <w:pPr>
                    <w:spacing w:before="1"/>
                    <w:ind w:left="347" w:right="0" w:firstLine="0"/>
                    <w:jc w:val="left"/>
                    <w:rPr>
                      <w:rFonts w:ascii="Courier New"/>
                      <w:sz w:val="20"/>
                    </w:rPr>
                  </w:pPr>
                  <w:r>
                    <w:rPr>
                      <w:rFonts w:ascii="Courier New"/>
                      <w:sz w:val="20"/>
                    </w:rPr>
                    <w:t>Enter;</w:t>
                  </w:r>
                </w:p>
                <w:p>
                  <w:pPr>
                    <w:spacing w:before="40" w:line="283" w:lineRule="auto"/>
                    <w:ind w:left="347" w:right="2298" w:firstLine="0"/>
                    <w:jc w:val="left"/>
                    <w:rPr>
                      <w:rFonts w:ascii="Courier New"/>
                      <w:sz w:val="20"/>
                    </w:rPr>
                  </w:pPr>
                  <w:r>
                    <w:rPr>
                      <w:rFonts w:ascii="Courier New"/>
                      <w:sz w:val="20"/>
                    </w:rPr>
                    <w:t>FillChar(Number, n * SizeOf(Integer), 0); Stack.Top := 0;</w:t>
                  </w:r>
                </w:p>
                <w:p>
                  <w:pPr>
                    <w:spacing w:before="0" w:line="225" w:lineRule="exact"/>
                    <w:ind w:left="347" w:right="0" w:firstLine="0"/>
                    <w:jc w:val="left"/>
                    <w:rPr>
                      <w:rFonts w:ascii="Courier New"/>
                      <w:sz w:val="20"/>
                    </w:rPr>
                  </w:pPr>
                  <w:r>
                    <w:rPr>
                      <w:rFonts w:ascii="Courier New"/>
                      <w:sz w:val="20"/>
                    </w:rPr>
                    <w:t>Count := 0;</w:t>
                  </w:r>
                </w:p>
                <w:p>
                  <w:pPr>
                    <w:spacing w:before="39"/>
                    <w:ind w:left="347" w:right="0" w:firstLine="0"/>
                    <w:jc w:val="left"/>
                    <w:rPr>
                      <w:rFonts w:ascii="Courier New"/>
                      <w:sz w:val="20"/>
                    </w:rPr>
                  </w:pPr>
                  <w:r>
                    <w:rPr>
                      <w:rFonts w:ascii="Courier New"/>
                      <w:sz w:val="20"/>
                    </w:rPr>
                    <w:t>BCC := 0;</w:t>
                  </w:r>
                </w:p>
                <w:p>
                  <w:pPr>
                    <w:spacing w:before="40"/>
                    <w:ind w:left="347" w:right="0" w:firstLine="0"/>
                    <w:jc w:val="left"/>
                    <w:rPr>
                      <w:rFonts w:ascii="Courier New"/>
                      <w:sz w:val="20"/>
                    </w:rPr>
                  </w:pPr>
                  <w:r>
                    <w:rPr>
                      <w:rFonts w:ascii="Courier New"/>
                      <w:sz w:val="20"/>
                    </w:rPr>
                    <w:t>for u := 1 to n do</w:t>
                  </w:r>
                </w:p>
                <w:p>
                  <w:pPr>
                    <w:spacing w:before="40" w:line="283" w:lineRule="auto"/>
                    <w:ind w:left="827" w:right="4458" w:hanging="240"/>
                    <w:jc w:val="left"/>
                    <w:rPr>
                      <w:rFonts w:ascii="Courier New"/>
                      <w:sz w:val="20"/>
                    </w:rPr>
                  </w:pPr>
                  <w:r>
                    <w:rPr>
                      <w:rFonts w:ascii="Courier New"/>
                      <w:sz w:val="20"/>
                    </w:rPr>
                    <w:t>if Number[u] = 0 then begin</w:t>
                  </w:r>
                </w:p>
                <w:p>
                  <w:pPr>
                    <w:spacing w:before="0" w:line="283" w:lineRule="auto"/>
                    <w:ind w:left="1067" w:right="4219" w:firstLine="0"/>
                    <w:jc w:val="left"/>
                    <w:rPr>
                      <w:rFonts w:ascii="Courier New"/>
                      <w:sz w:val="20"/>
                    </w:rPr>
                  </w:pPr>
                  <w:r>
                    <w:rPr>
                      <w:rFonts w:ascii="Courier New"/>
                      <w:sz w:val="20"/>
                    </w:rPr>
                    <w:t>PrevCount := Count; DFSVisit(u);</w:t>
                  </w:r>
                </w:p>
                <w:p>
                  <w:pPr>
                    <w:spacing w:before="0"/>
                    <w:ind w:left="1067" w:right="0" w:firstLine="0"/>
                    <w:jc w:val="left"/>
                    <w:rPr>
                      <w:rFonts w:ascii="Arial" w:hAnsi="Arial"/>
                      <w:i/>
                      <w:sz w:val="18"/>
                    </w:rPr>
                  </w:pPr>
                  <w:r>
                    <w:rPr>
                      <w:rFonts w:ascii="Courier New" w:hAnsi="Courier New"/>
                      <w:sz w:val="20"/>
                    </w:rPr>
                    <w:t xml:space="preserve">if Count = PrevCount + 1 then </w:t>
                  </w:r>
                  <w:r>
                    <w:rPr>
                      <w:rFonts w:ascii="Arial" w:hAnsi="Arial"/>
                      <w:i/>
                      <w:sz w:val="18"/>
                    </w:rPr>
                    <w:t>//u là đỉnh cô lập</w:t>
                  </w:r>
                </w:p>
                <w:p>
                  <w:pPr>
                    <w:spacing w:before="39"/>
                    <w:ind w:left="1307" w:right="0" w:firstLine="0"/>
                    <w:jc w:val="left"/>
                    <w:rPr>
                      <w:rFonts w:ascii="Courier New"/>
                      <w:sz w:val="20"/>
                    </w:rPr>
                  </w:pPr>
                  <w:r>
                    <w:rPr>
                      <w:rFonts w:ascii="Courier New"/>
                      <w:sz w:val="20"/>
                    </w:rPr>
                    <w:t>begin</w:t>
                  </w:r>
                </w:p>
              </w:txbxContent>
            </v:textbox>
            <w10:wrap type="none"/>
            <w10:anchorlock/>
          </v:shape>
        </w:pict>
      </w:r>
    </w:p>
    <w:p>
      <w:pPr>
        <w:spacing w:after="0"/>
        <w:rPr>
          <w:rFonts w:hint="default" w:ascii="Times New Roman" w:hAnsi="Times New Roman" w:cs="Times New Roman"/>
          <w:sz w:val="28"/>
          <w:szCs w:val="28"/>
        </w:rPr>
        <w:sectPr>
          <w:pgSz w:w="11900" w:h="16840"/>
          <w:pgMar w:top="1600" w:right="1680" w:bottom="2400" w:left="1680" w:header="0" w:footer="2216"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5" w:after="1"/>
        <w:rPr>
          <w:rFonts w:hint="default" w:ascii="Times New Roman" w:hAnsi="Times New Roman" w:cs="Times New Roman"/>
          <w:sz w:val="28"/>
          <w:szCs w:val="28"/>
        </w:rPr>
      </w:pPr>
    </w:p>
    <w:p>
      <w:pPr>
        <w:pStyle w:val="7"/>
        <w:ind w:left="753"/>
        <w:rPr>
          <w:rFonts w:hint="default" w:ascii="Times New Roman" w:hAnsi="Times New Roman" w:cs="Times New Roman"/>
          <w:sz w:val="28"/>
          <w:szCs w:val="28"/>
        </w:rPr>
      </w:pPr>
      <w:r>
        <w:rPr>
          <w:rFonts w:hint="default" w:ascii="Times New Roman" w:hAnsi="Times New Roman" w:cs="Times New Roman"/>
          <w:sz w:val="28"/>
          <w:szCs w:val="28"/>
        </w:rPr>
        <w:pict>
          <v:shape id="_x0000_s3807" o:spid="_x0000_s3807" o:spt="202" type="#_x0000_t202" style="height:80.55pt;width:379.8pt;" filled="f" stroked="t" coordsize="21600,21600">
            <v:path/>
            <v:fill on="f" focussize="0,0"/>
            <v:stroke weight="0.48007874015748pt" color="#000000"/>
            <v:imagedata o:title=""/>
            <o:lock v:ext="edit"/>
            <v:textbox inset="0mm,0mm,0mm,0mm">
              <w:txbxContent>
                <w:p>
                  <w:pPr>
                    <w:spacing w:before="23"/>
                    <w:ind w:left="1547" w:right="0" w:firstLine="0"/>
                    <w:jc w:val="left"/>
                    <w:rPr>
                      <w:rFonts w:ascii="Courier New"/>
                      <w:sz w:val="20"/>
                    </w:rPr>
                  </w:pPr>
                  <w:r>
                    <w:rPr>
                      <w:rFonts w:ascii="Courier New"/>
                      <w:sz w:val="20"/>
                    </w:rPr>
                    <w:t>Inc(BCC);</w:t>
                  </w:r>
                </w:p>
                <w:p>
                  <w:pPr>
                    <w:spacing w:before="42" w:line="283" w:lineRule="auto"/>
                    <w:ind w:left="1547" w:right="1218" w:firstLine="0"/>
                    <w:jc w:val="left"/>
                    <w:rPr>
                      <w:rFonts w:ascii="Courier New"/>
                      <w:sz w:val="20"/>
                    </w:rPr>
                  </w:pPr>
                  <w:r>
                    <w:rPr>
                      <w:rFonts w:ascii="Courier New"/>
                      <w:sz w:val="20"/>
                    </w:rPr>
                    <w:t>WriteLn('Biconnected component: ', BCC); WriteLn(u);</w:t>
                  </w:r>
                </w:p>
                <w:p>
                  <w:pPr>
                    <w:spacing w:before="0" w:line="225" w:lineRule="exact"/>
                    <w:ind w:left="1307" w:right="0" w:firstLine="0"/>
                    <w:jc w:val="left"/>
                    <w:rPr>
                      <w:rFonts w:ascii="Courier New"/>
                      <w:sz w:val="20"/>
                    </w:rPr>
                  </w:pPr>
                  <w:r>
                    <w:rPr>
                      <w:rFonts w:ascii="Courier New"/>
                      <w:sz w:val="20"/>
                    </w:rPr>
                    <w:t>end;</w:t>
                  </w:r>
                </w:p>
                <w:p>
                  <w:pPr>
                    <w:spacing w:before="40"/>
                    <w:ind w:left="827" w:right="0" w:firstLine="0"/>
                    <w:jc w:val="left"/>
                    <w:rPr>
                      <w:rFonts w:ascii="Courier New"/>
                      <w:sz w:val="20"/>
                    </w:rPr>
                  </w:pPr>
                  <w:r>
                    <w:rPr>
                      <w:rFonts w:ascii="Courier New"/>
                      <w:sz w:val="20"/>
                    </w:rPr>
                    <w:t>end;</w:t>
                  </w:r>
                </w:p>
                <w:p>
                  <w:pPr>
                    <w:spacing w:before="40"/>
                    <w:ind w:left="107" w:right="0" w:firstLine="0"/>
                    <w:jc w:val="left"/>
                    <w:rPr>
                      <w:rFonts w:ascii="Courier New"/>
                      <w:sz w:val="20"/>
                    </w:rPr>
                  </w:pPr>
                  <w:r>
                    <w:rPr>
                      <w:rFonts w:ascii="Courier New"/>
                      <w:sz w:val="20"/>
                    </w:rPr>
                    <w:t>end.</w:t>
                  </w:r>
                </w:p>
              </w:txbxContent>
            </v:textbox>
            <w10:wrap type="none"/>
            <w10:anchorlock/>
          </v:shape>
        </w:pict>
      </w:r>
    </w:p>
    <w:p>
      <w:pPr>
        <w:pStyle w:val="4"/>
        <w:spacing w:before="142"/>
        <w:ind w:left="304" w:firstLine="0"/>
        <w:rPr>
          <w:rFonts w:hint="default" w:ascii="Times New Roman" w:hAnsi="Times New Roman" w:cs="Times New Roman"/>
          <w:sz w:val="28"/>
          <w:szCs w:val="28"/>
        </w:rPr>
      </w:pPr>
      <w:r>
        <w:rPr>
          <w:rFonts w:hint="default" w:ascii="Times New Roman" w:hAnsi="Times New Roman" w:cs="Times New Roman"/>
          <w:sz w:val="28"/>
          <w:szCs w:val="28"/>
        </w:rPr>
        <w:pict>
          <v:line id="_x0000_s3808" o:spid="_x0000_s3808" o:spt="20" style="position:absolute;left:0pt;margin-left:141.45pt;margin-top:16.8pt;height:0pt;width:353.75pt;mso-position-horizontal-relative:page;z-index:251723776;mso-width-relative:page;mso-height-relative:page;" stroked="t" coordsize="21600,21600">
            <v:path arrowok="t"/>
            <v:fill focussize="0,0"/>
            <v:stroke weight="3pt" color="#7F7F7F"/>
            <v:imagedata o:title=""/>
            <o:lock v:ext="edit"/>
          </v:line>
        </w:pict>
      </w:r>
      <w:r>
        <w:rPr>
          <w:rFonts w:hint="default" w:ascii="Times New Roman" w:hAnsi="Times New Roman" w:cs="Times New Roman"/>
          <w:w w:val="110"/>
          <w:sz w:val="28"/>
          <w:szCs w:val="28"/>
        </w:rPr>
        <w:t>Bài tập</w:t>
      </w:r>
    </w:p>
    <w:p>
      <w:pPr>
        <w:pStyle w:val="12"/>
        <w:numPr>
          <w:ilvl w:val="1"/>
          <w:numId w:val="81"/>
        </w:numPr>
        <w:tabs>
          <w:tab w:val="left" w:pos="872"/>
        </w:tabs>
        <w:spacing w:before="82" w:after="0" w:line="264" w:lineRule="auto"/>
        <w:ind w:left="871" w:right="295" w:hanging="567"/>
        <w:jc w:val="both"/>
        <w:rPr>
          <w:rFonts w:hint="default" w:ascii="Times New Roman" w:hAnsi="Times New Roman" w:cs="Times New Roman"/>
          <w:sz w:val="28"/>
          <w:szCs w:val="28"/>
        </w:rPr>
      </w:pPr>
      <w:r>
        <w:rPr>
          <w:rFonts w:hint="default" w:ascii="Times New Roman" w:hAnsi="Times New Roman" w:cs="Times New Roman"/>
          <w:sz w:val="28"/>
          <w:szCs w:val="28"/>
        </w:rPr>
        <w:t xml:space="preserve">Hãy sửa </w:t>
      </w:r>
      <w:r>
        <w:rPr>
          <w:rFonts w:hint="default" w:cs="Times New Roman"/>
          <w:sz w:val="28"/>
          <w:szCs w:val="28"/>
          <w:lang w:val="en-US"/>
        </w:rPr>
        <w:t>đ</w:t>
      </w:r>
      <w:r>
        <w:rPr>
          <w:rFonts w:hint="default" w:ascii="Times New Roman" w:hAnsi="Times New Roman" w:cs="Times New Roman"/>
          <w:sz w:val="28"/>
          <w:szCs w:val="28"/>
        </w:rPr>
        <w:t xml:space="preserve">ổi thuật toán liệt kê khớp và cầu của </w:t>
      </w:r>
      <w:r>
        <w:rPr>
          <w:rFonts w:hint="default" w:cs="Times New Roman"/>
          <w:sz w:val="28"/>
          <w:szCs w:val="28"/>
          <w:lang w:val="en-US"/>
        </w:rPr>
        <w:t>đ</w:t>
      </w:r>
      <w:r>
        <w:rPr>
          <w:rFonts w:hint="default" w:ascii="Times New Roman" w:hAnsi="Times New Roman" w:cs="Times New Roman"/>
          <w:sz w:val="28"/>
          <w:szCs w:val="28"/>
        </w:rPr>
        <w:t xml:space="preserve">ồ thị, sửa </w:t>
      </w:r>
      <w:r>
        <w:rPr>
          <w:rFonts w:hint="default" w:cs="Times New Roman"/>
          <w:sz w:val="28"/>
          <w:szCs w:val="28"/>
          <w:lang w:val="en-US"/>
        </w:rPr>
        <w:t>đ</w:t>
      </w:r>
      <w:r>
        <w:rPr>
          <w:rFonts w:hint="default" w:ascii="Times New Roman" w:hAnsi="Times New Roman" w:cs="Times New Roman"/>
          <w:sz w:val="28"/>
          <w:szCs w:val="28"/>
        </w:rPr>
        <w:t xml:space="preserve">ổi thuật toán liệt kê các thành phần song liên thông sao cho không cần phải thực hiện việc </w:t>
      </w:r>
      <w:r>
        <w:rPr>
          <w:rFonts w:hint="default" w:cs="Times New Roman"/>
          <w:sz w:val="28"/>
          <w:szCs w:val="28"/>
          <w:lang w:val="en-US"/>
        </w:rPr>
        <w:t>đ</w:t>
      </w:r>
      <w:r>
        <w:rPr>
          <w:rFonts w:hint="default" w:ascii="Times New Roman" w:hAnsi="Times New Roman" w:cs="Times New Roman"/>
          <w:sz w:val="28"/>
          <w:szCs w:val="28"/>
        </w:rPr>
        <w:t xml:space="preserve">ịnh chiều </w:t>
      </w:r>
      <w:r>
        <w:rPr>
          <w:rFonts w:hint="default" w:cs="Times New Roman"/>
          <w:sz w:val="28"/>
          <w:szCs w:val="28"/>
          <w:lang w:val="en-US"/>
        </w:rPr>
        <w:t>đ</w:t>
      </w:r>
      <w:r>
        <w:rPr>
          <w:rFonts w:hint="default" w:ascii="Times New Roman" w:hAnsi="Times New Roman" w:cs="Times New Roman"/>
          <w:sz w:val="28"/>
          <w:szCs w:val="28"/>
        </w:rPr>
        <w:t xml:space="preserve">ồ thị nữa (Bởi vì việc </w:t>
      </w:r>
      <w:r>
        <w:rPr>
          <w:rFonts w:hint="default" w:cs="Times New Roman"/>
          <w:sz w:val="28"/>
          <w:szCs w:val="28"/>
          <w:lang w:val="en-US"/>
        </w:rPr>
        <w:t>đ</w:t>
      </w:r>
      <w:r>
        <w:rPr>
          <w:rFonts w:hint="default" w:ascii="Times New Roman" w:hAnsi="Times New Roman" w:cs="Times New Roman"/>
          <w:sz w:val="28"/>
          <w:szCs w:val="28"/>
        </w:rPr>
        <w:t xml:space="preserve">ịnh chiều một </w:t>
      </w:r>
      <w:r>
        <w:rPr>
          <w:rFonts w:hint="default" w:cs="Times New Roman"/>
          <w:sz w:val="28"/>
          <w:szCs w:val="28"/>
          <w:lang w:val="en-US"/>
        </w:rPr>
        <w:t>đ</w:t>
      </w:r>
      <w:r>
        <w:rPr>
          <w:rFonts w:hint="default" w:ascii="Times New Roman" w:hAnsi="Times New Roman" w:cs="Times New Roman"/>
          <w:sz w:val="28"/>
          <w:szCs w:val="28"/>
        </w:rPr>
        <w:t xml:space="preserve">ồ thị tỏ ra khá cồng kềnh và không hiệu quả nếu </w:t>
      </w:r>
      <w:r>
        <w:rPr>
          <w:rFonts w:hint="default" w:cs="Times New Roman"/>
          <w:sz w:val="28"/>
          <w:szCs w:val="28"/>
          <w:lang w:val="en-US"/>
        </w:rPr>
        <w:t>đ</w:t>
      </w:r>
      <w:r>
        <w:rPr>
          <w:rFonts w:hint="default" w:ascii="Times New Roman" w:hAnsi="Times New Roman" w:cs="Times New Roman"/>
          <w:sz w:val="28"/>
          <w:szCs w:val="28"/>
        </w:rPr>
        <w:t xml:space="preserve">ồ thị </w:t>
      </w:r>
      <w:r>
        <w:rPr>
          <w:rFonts w:hint="default" w:cs="Times New Roman"/>
          <w:sz w:val="28"/>
          <w:szCs w:val="28"/>
          <w:lang w:val="en-US"/>
        </w:rPr>
        <w:t>đ</w:t>
      </w:r>
      <w:r>
        <w:rPr>
          <w:rFonts w:hint="default" w:ascii="Times New Roman" w:hAnsi="Times New Roman" w:cs="Times New Roman"/>
          <w:sz w:val="28"/>
          <w:szCs w:val="28"/>
        </w:rPr>
        <w:t>ược biểu diễn bằng danh sách kề hay danh sách</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cạnh)</w:t>
      </w:r>
    </w:p>
    <w:p>
      <w:pPr>
        <w:pStyle w:val="12"/>
        <w:numPr>
          <w:ilvl w:val="1"/>
          <w:numId w:val="81"/>
        </w:numPr>
        <w:tabs>
          <w:tab w:val="left" w:pos="872"/>
        </w:tabs>
        <w:spacing w:before="1" w:after="0" w:line="264" w:lineRule="auto"/>
        <w:ind w:left="871" w:right="297" w:hanging="567"/>
        <w:jc w:val="both"/>
        <w:rPr>
          <w:rFonts w:hint="default" w:ascii="Times New Roman" w:hAnsi="Times New Roman" w:cs="Times New Roman"/>
          <w:sz w:val="28"/>
          <w:szCs w:val="28"/>
        </w:rPr>
      </w:pPr>
      <w:r>
        <w:rPr>
          <w:rFonts w:hint="default" w:ascii="Times New Roman" w:hAnsi="Times New Roman" w:cs="Times New Roman"/>
          <w:sz w:val="28"/>
          <w:szCs w:val="28"/>
        </w:rPr>
        <w:t xml:space="preserve">Tìm thuật toán </w:t>
      </w:r>
      <w:r>
        <w:rPr>
          <w:rFonts w:hint="default" w:cs="Times New Roman"/>
          <w:sz w:val="28"/>
          <w:szCs w:val="28"/>
          <w:lang w:val="en-US"/>
        </w:rPr>
        <w:t>đ</w:t>
      </w:r>
      <w:r>
        <w:rPr>
          <w:rFonts w:hint="default" w:ascii="Times New Roman" w:hAnsi="Times New Roman" w:cs="Times New Roman"/>
          <w:sz w:val="28"/>
          <w:szCs w:val="28"/>
        </w:rPr>
        <w:t xml:space="preserve">ếm số cây khung của </w:t>
      </w:r>
      <w:r>
        <w:rPr>
          <w:rFonts w:hint="default" w:cs="Times New Roman"/>
          <w:sz w:val="28"/>
          <w:szCs w:val="28"/>
          <w:lang w:val="en-US"/>
        </w:rPr>
        <w:t>đ</w:t>
      </w:r>
      <w:r>
        <w:rPr>
          <w:rFonts w:hint="default" w:ascii="Times New Roman" w:hAnsi="Times New Roman" w:cs="Times New Roman"/>
          <w:sz w:val="28"/>
          <w:szCs w:val="28"/>
        </w:rPr>
        <w:t>ồ thị (Hai cây khung gọi là khác nhau nếu chúng có ít nhất một cạnh khác</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nhau)</w:t>
      </w:r>
    </w:p>
    <w:p>
      <w:pPr>
        <w:pStyle w:val="7"/>
        <w:spacing w:before="6"/>
        <w:rPr>
          <w:rFonts w:hint="default" w:ascii="Times New Roman" w:hAnsi="Times New Roman" w:cs="Times New Roman"/>
          <w:sz w:val="28"/>
          <w:szCs w:val="28"/>
        </w:rPr>
      </w:pPr>
    </w:p>
    <w:p>
      <w:pPr>
        <w:pStyle w:val="3"/>
        <w:numPr>
          <w:ilvl w:val="0"/>
          <w:numId w:val="64"/>
        </w:numPr>
        <w:tabs>
          <w:tab w:val="left" w:pos="620"/>
        </w:tabs>
        <w:spacing w:before="0" w:after="0" w:line="240" w:lineRule="auto"/>
        <w:ind w:left="619" w:right="0" w:hanging="316"/>
        <w:jc w:val="both"/>
        <w:rPr>
          <w:rFonts w:hint="default" w:ascii="Times New Roman" w:hAnsi="Times New Roman" w:cs="Times New Roman"/>
          <w:sz w:val="28"/>
          <w:szCs w:val="28"/>
        </w:rPr>
      </w:pPr>
      <w:bookmarkStart w:id="46" w:name="Đồ thị Euler và Hamilton"/>
      <w:bookmarkEnd w:id="46"/>
      <w:bookmarkStart w:id="47" w:name="Đồ thị Euler và Hamilton"/>
      <w:bookmarkEnd w:id="47"/>
      <w:r>
        <w:rPr>
          <w:rFonts w:hint="default" w:ascii="Times New Roman" w:hAnsi="Times New Roman" w:cs="Times New Roman"/>
          <w:w w:val="115"/>
          <w:sz w:val="28"/>
          <w:szCs w:val="28"/>
          <w:lang w:val="en-US"/>
        </w:rPr>
        <w:t>Đ</w:t>
      </w:r>
      <w:r>
        <w:rPr>
          <w:rFonts w:hint="default" w:ascii="Times New Roman" w:hAnsi="Times New Roman" w:cs="Times New Roman"/>
          <w:w w:val="115"/>
          <w:sz w:val="28"/>
          <w:szCs w:val="28"/>
        </w:rPr>
        <w:t>ồ</w:t>
      </w:r>
      <w:r>
        <w:rPr>
          <w:rFonts w:hint="default" w:ascii="Times New Roman" w:hAnsi="Times New Roman" w:cs="Times New Roman"/>
          <w:spacing w:val="-15"/>
          <w:w w:val="115"/>
          <w:sz w:val="28"/>
          <w:szCs w:val="28"/>
        </w:rPr>
        <w:t xml:space="preserve"> </w:t>
      </w:r>
      <w:r>
        <w:rPr>
          <w:rFonts w:hint="default" w:ascii="Times New Roman" w:hAnsi="Times New Roman" w:cs="Times New Roman"/>
          <w:w w:val="115"/>
          <w:sz w:val="28"/>
          <w:szCs w:val="28"/>
        </w:rPr>
        <w:t>thị</w:t>
      </w:r>
      <w:r>
        <w:rPr>
          <w:rFonts w:hint="default" w:ascii="Times New Roman" w:hAnsi="Times New Roman" w:cs="Times New Roman"/>
          <w:spacing w:val="-15"/>
          <w:w w:val="115"/>
          <w:sz w:val="28"/>
          <w:szCs w:val="28"/>
        </w:rPr>
        <w:t xml:space="preserve"> </w:t>
      </w:r>
      <w:r>
        <w:rPr>
          <w:rFonts w:hint="default" w:ascii="Times New Roman" w:hAnsi="Times New Roman" w:cs="Times New Roman"/>
          <w:w w:val="115"/>
          <w:sz w:val="28"/>
          <w:szCs w:val="28"/>
        </w:rPr>
        <w:t>Euler</w:t>
      </w:r>
      <w:r>
        <w:rPr>
          <w:rFonts w:hint="default" w:ascii="Times New Roman" w:hAnsi="Times New Roman" w:cs="Times New Roman"/>
          <w:spacing w:val="-12"/>
          <w:w w:val="115"/>
          <w:sz w:val="28"/>
          <w:szCs w:val="28"/>
        </w:rPr>
        <w:t xml:space="preserve"> </w:t>
      </w:r>
      <w:r>
        <w:rPr>
          <w:rFonts w:hint="default" w:ascii="Times New Roman" w:hAnsi="Times New Roman" w:cs="Times New Roman"/>
          <w:w w:val="115"/>
          <w:sz w:val="28"/>
          <w:szCs w:val="28"/>
        </w:rPr>
        <w:t>và</w:t>
      </w:r>
      <w:r>
        <w:rPr>
          <w:rFonts w:hint="default" w:ascii="Times New Roman" w:hAnsi="Times New Roman" w:cs="Times New Roman"/>
          <w:spacing w:val="-17"/>
          <w:w w:val="115"/>
          <w:sz w:val="28"/>
          <w:szCs w:val="28"/>
        </w:rPr>
        <w:t xml:space="preserve"> </w:t>
      </w:r>
      <w:r>
        <w:rPr>
          <w:rFonts w:hint="default" w:ascii="Times New Roman" w:hAnsi="Times New Roman" w:cs="Times New Roman"/>
          <w:w w:val="115"/>
          <w:sz w:val="28"/>
          <w:szCs w:val="28"/>
          <w:lang w:val="en-US"/>
        </w:rPr>
        <w:t>đ</w:t>
      </w:r>
      <w:r>
        <w:rPr>
          <w:rFonts w:hint="default" w:ascii="Times New Roman" w:hAnsi="Times New Roman" w:cs="Times New Roman"/>
          <w:w w:val="115"/>
          <w:sz w:val="28"/>
          <w:szCs w:val="28"/>
        </w:rPr>
        <w:t>ồ</w:t>
      </w:r>
      <w:r>
        <w:rPr>
          <w:rFonts w:hint="default" w:ascii="Times New Roman" w:hAnsi="Times New Roman" w:cs="Times New Roman"/>
          <w:spacing w:val="-15"/>
          <w:w w:val="115"/>
          <w:sz w:val="28"/>
          <w:szCs w:val="28"/>
        </w:rPr>
        <w:t xml:space="preserve"> </w:t>
      </w:r>
      <w:r>
        <w:rPr>
          <w:rFonts w:hint="default" w:ascii="Times New Roman" w:hAnsi="Times New Roman" w:cs="Times New Roman"/>
          <w:w w:val="115"/>
          <w:sz w:val="28"/>
          <w:szCs w:val="28"/>
        </w:rPr>
        <w:t>thị</w:t>
      </w:r>
      <w:r>
        <w:rPr>
          <w:rFonts w:hint="default" w:ascii="Times New Roman" w:hAnsi="Times New Roman" w:cs="Times New Roman"/>
          <w:spacing w:val="-12"/>
          <w:w w:val="115"/>
          <w:sz w:val="28"/>
          <w:szCs w:val="28"/>
        </w:rPr>
        <w:t xml:space="preserve"> </w:t>
      </w:r>
      <w:r>
        <w:rPr>
          <w:rFonts w:hint="default" w:ascii="Times New Roman" w:hAnsi="Times New Roman" w:cs="Times New Roman"/>
          <w:w w:val="115"/>
          <w:sz w:val="28"/>
          <w:szCs w:val="28"/>
        </w:rPr>
        <w:t>Hamilton</w:t>
      </w:r>
    </w:p>
    <w:p>
      <w:pPr>
        <w:pStyle w:val="4"/>
        <w:numPr>
          <w:ilvl w:val="1"/>
          <w:numId w:val="64"/>
        </w:numPr>
        <w:tabs>
          <w:tab w:val="left" w:pos="759"/>
        </w:tabs>
        <w:spacing w:before="185" w:after="0" w:line="240" w:lineRule="auto"/>
        <w:ind w:left="758" w:right="0" w:hanging="455"/>
        <w:jc w:val="both"/>
        <w:rPr>
          <w:rFonts w:hint="default" w:ascii="Times New Roman" w:hAnsi="Times New Roman" w:cs="Times New Roman"/>
          <w:sz w:val="28"/>
          <w:szCs w:val="28"/>
        </w:rPr>
      </w:pPr>
      <w:r>
        <w:rPr>
          <w:rFonts w:hint="default" w:cs="Times New Roman"/>
          <w:w w:val="110"/>
          <w:sz w:val="28"/>
          <w:szCs w:val="28"/>
          <w:lang w:val="en-US"/>
        </w:rPr>
        <w:t>Đ</w:t>
      </w:r>
      <w:r>
        <w:rPr>
          <w:rFonts w:hint="default" w:ascii="Times New Roman" w:hAnsi="Times New Roman" w:cs="Times New Roman"/>
          <w:w w:val="110"/>
          <w:sz w:val="28"/>
          <w:szCs w:val="28"/>
        </w:rPr>
        <w:t>ồ thị</w:t>
      </w:r>
      <w:r>
        <w:rPr>
          <w:rFonts w:hint="default" w:ascii="Times New Roman" w:hAnsi="Times New Roman" w:cs="Times New Roman"/>
          <w:spacing w:val="-15"/>
          <w:w w:val="110"/>
          <w:sz w:val="28"/>
          <w:szCs w:val="28"/>
        </w:rPr>
        <w:t xml:space="preserve"> </w:t>
      </w:r>
      <w:r>
        <w:rPr>
          <w:rFonts w:hint="default" w:ascii="Times New Roman" w:hAnsi="Times New Roman" w:cs="Times New Roman"/>
          <w:w w:val="110"/>
          <w:sz w:val="28"/>
          <w:szCs w:val="28"/>
        </w:rPr>
        <w:t>Euler</w:t>
      </w:r>
    </w:p>
    <w:p>
      <w:pPr>
        <w:pStyle w:val="7"/>
        <w:spacing w:before="2"/>
        <w:rPr>
          <w:rFonts w:hint="default" w:ascii="Times New Roman" w:hAnsi="Times New Roman" w:cs="Times New Roman"/>
          <w:sz w:val="28"/>
          <w:szCs w:val="28"/>
        </w:rPr>
      </w:pPr>
    </w:p>
    <w:p>
      <w:pPr>
        <w:pStyle w:val="12"/>
        <w:numPr>
          <w:ilvl w:val="0"/>
          <w:numId w:val="82"/>
        </w:numPr>
        <w:tabs>
          <w:tab w:val="left" w:pos="564"/>
        </w:tabs>
        <w:spacing w:before="0" w:after="0" w:line="240" w:lineRule="auto"/>
        <w:ind w:left="563" w:right="0" w:hanging="260"/>
        <w:jc w:val="both"/>
        <w:rPr>
          <w:rFonts w:hint="default" w:ascii="Times New Roman" w:hAnsi="Times New Roman" w:cs="Times New Roman"/>
          <w:i/>
          <w:sz w:val="28"/>
          <w:szCs w:val="28"/>
        </w:rPr>
      </w:pPr>
      <w:r>
        <w:rPr>
          <w:rFonts w:hint="default" w:ascii="Times New Roman" w:hAnsi="Times New Roman" w:cs="Times New Roman"/>
          <w:i/>
          <w:w w:val="105"/>
          <w:sz w:val="28"/>
          <w:szCs w:val="28"/>
        </w:rPr>
        <w:t>Bài</w:t>
      </w:r>
      <w:r>
        <w:rPr>
          <w:rFonts w:hint="default" w:ascii="Times New Roman" w:hAnsi="Times New Roman" w:cs="Times New Roman"/>
          <w:i/>
          <w:spacing w:val="-4"/>
          <w:w w:val="105"/>
          <w:sz w:val="28"/>
          <w:szCs w:val="28"/>
        </w:rPr>
        <w:t xml:space="preserve"> </w:t>
      </w:r>
      <w:r>
        <w:rPr>
          <w:rFonts w:hint="default" w:ascii="Times New Roman" w:hAnsi="Times New Roman" w:cs="Times New Roman"/>
          <w:i/>
          <w:w w:val="105"/>
          <w:sz w:val="28"/>
          <w:szCs w:val="28"/>
        </w:rPr>
        <w:t>toán</w:t>
      </w:r>
    </w:p>
    <w:p>
      <w:pPr>
        <w:pStyle w:val="7"/>
        <w:spacing w:before="82" w:line="264" w:lineRule="auto"/>
        <w:ind w:left="304" w:right="298"/>
        <w:jc w:val="both"/>
        <w:rPr>
          <w:rFonts w:hint="default" w:ascii="Times New Roman" w:hAnsi="Times New Roman" w:cs="Times New Roman"/>
          <w:sz w:val="28"/>
          <w:szCs w:val="28"/>
        </w:rPr>
      </w:pPr>
      <w:r>
        <w:rPr>
          <w:rFonts w:hint="default" w:ascii="Times New Roman" w:hAnsi="Times New Roman" w:cs="Times New Roman"/>
          <w:sz w:val="28"/>
          <w:szCs w:val="28"/>
        </w:rPr>
        <w:t xml:space="preserve">Bài toán về </w:t>
      </w:r>
      <w:r>
        <w:rPr>
          <w:rFonts w:hint="default" w:cs="Times New Roman"/>
          <w:sz w:val="28"/>
          <w:szCs w:val="28"/>
          <w:lang w:val="en-US"/>
        </w:rPr>
        <w:t>đ</w:t>
      </w:r>
      <w:r>
        <w:rPr>
          <w:rFonts w:hint="default" w:ascii="Times New Roman" w:hAnsi="Times New Roman" w:cs="Times New Roman"/>
          <w:sz w:val="28"/>
          <w:szCs w:val="28"/>
        </w:rPr>
        <w:t xml:space="preserve">ồ thị Euler </w:t>
      </w:r>
      <w:r>
        <w:rPr>
          <w:rFonts w:hint="default" w:cs="Times New Roman"/>
          <w:sz w:val="28"/>
          <w:szCs w:val="28"/>
          <w:lang w:val="en-US"/>
        </w:rPr>
        <w:t>đ</w:t>
      </w:r>
      <w:r>
        <w:rPr>
          <w:rFonts w:hint="default" w:ascii="Times New Roman" w:hAnsi="Times New Roman" w:cs="Times New Roman"/>
          <w:sz w:val="28"/>
          <w:szCs w:val="28"/>
        </w:rPr>
        <w:t xml:space="preserve">ược coi là bài toán </w:t>
      </w:r>
      <w:r>
        <w:rPr>
          <w:rFonts w:hint="default" w:cs="Times New Roman"/>
          <w:sz w:val="28"/>
          <w:szCs w:val="28"/>
          <w:lang w:val="en-US"/>
        </w:rPr>
        <w:t>đ</w:t>
      </w:r>
      <w:r>
        <w:rPr>
          <w:rFonts w:hint="default" w:ascii="Times New Roman" w:hAnsi="Times New Roman" w:cs="Times New Roman"/>
          <w:sz w:val="28"/>
          <w:szCs w:val="28"/>
        </w:rPr>
        <w:t xml:space="preserve">ầu tiên của lí thuyết </w:t>
      </w:r>
      <w:r>
        <w:rPr>
          <w:rFonts w:hint="default" w:cs="Times New Roman"/>
          <w:sz w:val="28"/>
          <w:szCs w:val="28"/>
          <w:lang w:val="en-US"/>
        </w:rPr>
        <w:t>đ</w:t>
      </w:r>
      <w:r>
        <w:rPr>
          <w:rFonts w:hint="default" w:ascii="Times New Roman" w:hAnsi="Times New Roman" w:cs="Times New Roman"/>
          <w:sz w:val="28"/>
          <w:szCs w:val="28"/>
        </w:rPr>
        <w:t>ồ thị. Bài toán này xuất phát từ một bài toán nổi tiếng: Bài toán bảy cây cầu ở Königsberg:</w:t>
      </w:r>
    </w:p>
    <w:p>
      <w:pPr>
        <w:pStyle w:val="7"/>
        <w:spacing w:before="60" w:line="264" w:lineRule="auto"/>
        <w:ind w:left="304" w:right="295"/>
        <w:jc w:val="both"/>
        <w:rPr>
          <w:rFonts w:hint="default" w:ascii="Times New Roman" w:hAnsi="Times New Roman" w:cs="Times New Roman"/>
          <w:sz w:val="28"/>
          <w:szCs w:val="28"/>
        </w:rPr>
      </w:pPr>
      <w:r>
        <w:rPr>
          <w:rFonts w:hint="default" w:ascii="Times New Roman" w:hAnsi="Times New Roman" w:cs="Times New Roman"/>
          <w:sz w:val="28"/>
          <w:szCs w:val="28"/>
        </w:rPr>
        <w:t xml:space="preserve">Thành phố Königsberg thuộc </w:t>
      </w:r>
      <w:r>
        <w:rPr>
          <w:rFonts w:hint="default" w:cs="Times New Roman"/>
          <w:sz w:val="28"/>
          <w:szCs w:val="28"/>
          <w:lang w:val="en-US"/>
        </w:rPr>
        <w:t>Đ</w:t>
      </w:r>
      <w:r>
        <w:rPr>
          <w:rFonts w:hint="default" w:ascii="Times New Roman" w:hAnsi="Times New Roman" w:cs="Times New Roman"/>
          <w:sz w:val="28"/>
          <w:szCs w:val="28"/>
        </w:rPr>
        <w:t xml:space="preserve">ức (nay là Kaliningrad thuộc Cộng hoà Nga), </w:t>
      </w:r>
      <w:r>
        <w:rPr>
          <w:rFonts w:hint="default" w:cs="Times New Roman"/>
          <w:sz w:val="28"/>
          <w:szCs w:val="28"/>
          <w:lang w:val="en-US"/>
        </w:rPr>
        <w:t>đ</w:t>
      </w:r>
      <w:r>
        <w:rPr>
          <w:rFonts w:hint="default" w:ascii="Times New Roman" w:hAnsi="Times New Roman" w:cs="Times New Roman"/>
          <w:sz w:val="28"/>
          <w:szCs w:val="28"/>
        </w:rPr>
        <w:t xml:space="preserve">ược chia làm 4 vùng bằng các nhánh sông Pregel. Các vùng này gồm 2 vùng bên bờ sông (B, C), </w:t>
      </w:r>
      <w:r>
        <w:rPr>
          <w:rFonts w:hint="default" w:cs="Times New Roman"/>
          <w:sz w:val="28"/>
          <w:szCs w:val="28"/>
          <w:lang w:val="en-US"/>
        </w:rPr>
        <w:t>đ</w:t>
      </w:r>
      <w:r>
        <w:rPr>
          <w:rFonts w:hint="default" w:ascii="Times New Roman" w:hAnsi="Times New Roman" w:cs="Times New Roman"/>
          <w:sz w:val="28"/>
          <w:szCs w:val="28"/>
        </w:rPr>
        <w:t xml:space="preserve">ảo Kneiphof (A) và một miền nằm giữa hai nhánh sông Pregel (D). Vào thế kỉ XVIII, người ta </w:t>
      </w:r>
      <w:r>
        <w:rPr>
          <w:rFonts w:hint="default" w:cs="Times New Roman"/>
          <w:sz w:val="28"/>
          <w:szCs w:val="28"/>
          <w:lang w:val="en-US"/>
        </w:rPr>
        <w:t>đ</w:t>
      </w:r>
      <w:r>
        <w:rPr>
          <w:rFonts w:hint="default" w:ascii="Times New Roman" w:hAnsi="Times New Roman" w:cs="Times New Roman"/>
          <w:sz w:val="28"/>
          <w:szCs w:val="28"/>
        </w:rPr>
        <w:t xml:space="preserve">ã xây 7 chiếc cầu nối những vùng này với nhau. Người dân ở </w:t>
      </w:r>
      <w:r>
        <w:rPr>
          <w:rFonts w:hint="default" w:cs="Times New Roman"/>
          <w:sz w:val="28"/>
          <w:szCs w:val="28"/>
          <w:lang w:val="en-US"/>
        </w:rPr>
        <w:t>đ</w:t>
      </w:r>
      <w:r>
        <w:rPr>
          <w:rFonts w:hint="default" w:ascii="Times New Roman" w:hAnsi="Times New Roman" w:cs="Times New Roman"/>
          <w:sz w:val="28"/>
          <w:szCs w:val="28"/>
        </w:rPr>
        <w:t xml:space="preserve">ây tự hỏi: Liệu có cách nào xuất phát tại một </w:t>
      </w:r>
      <w:r>
        <w:rPr>
          <w:rFonts w:hint="default" w:cs="Times New Roman"/>
          <w:sz w:val="28"/>
          <w:szCs w:val="28"/>
          <w:lang w:val="en-US"/>
        </w:rPr>
        <w:t>đ</w:t>
      </w:r>
      <w:r>
        <w:rPr>
          <w:rFonts w:hint="default" w:ascii="Times New Roman" w:hAnsi="Times New Roman" w:cs="Times New Roman"/>
          <w:sz w:val="28"/>
          <w:szCs w:val="28"/>
        </w:rPr>
        <w:t xml:space="preserve">ịa </w:t>
      </w:r>
      <w:r>
        <w:rPr>
          <w:rFonts w:hint="default" w:cs="Times New Roman"/>
          <w:sz w:val="28"/>
          <w:szCs w:val="28"/>
          <w:lang w:val="en-US"/>
        </w:rPr>
        <w:t>đ</w:t>
      </w:r>
      <w:r>
        <w:rPr>
          <w:rFonts w:hint="default" w:ascii="Times New Roman" w:hAnsi="Times New Roman" w:cs="Times New Roman"/>
          <w:sz w:val="28"/>
          <w:szCs w:val="28"/>
        </w:rPr>
        <w:t xml:space="preserve">iểm trong thành phố, </w:t>
      </w:r>
      <w:r>
        <w:rPr>
          <w:rFonts w:hint="default" w:cs="Times New Roman"/>
          <w:sz w:val="28"/>
          <w:szCs w:val="28"/>
          <w:lang w:val="en-US"/>
        </w:rPr>
        <w:t>đ</w:t>
      </w:r>
      <w:r>
        <w:rPr>
          <w:rFonts w:hint="default" w:ascii="Times New Roman" w:hAnsi="Times New Roman" w:cs="Times New Roman"/>
          <w:sz w:val="28"/>
          <w:szCs w:val="28"/>
        </w:rPr>
        <w:t xml:space="preserve">i qua 7 chiếc cầu, mỗi chiếc </w:t>
      </w:r>
      <w:r>
        <w:rPr>
          <w:rFonts w:hint="default" w:cs="Times New Roman"/>
          <w:sz w:val="28"/>
          <w:szCs w:val="28"/>
          <w:lang w:val="en-US"/>
        </w:rPr>
        <w:t>đ</w:t>
      </w:r>
      <w:r>
        <w:rPr>
          <w:rFonts w:hint="default" w:ascii="Times New Roman" w:hAnsi="Times New Roman" w:cs="Times New Roman"/>
          <w:sz w:val="28"/>
          <w:szCs w:val="28"/>
        </w:rPr>
        <w:t>úng 1 lần rồi quay trở về nơi xuất phát không</w:t>
      </w:r>
    </w:p>
    <w:p>
      <w:pPr>
        <w:pStyle w:val="7"/>
        <w:ind w:left="304"/>
        <w:rPr>
          <w:rFonts w:hint="default" w:ascii="Times New Roman" w:hAnsi="Times New Roman" w:cs="Times New Roman"/>
          <w:sz w:val="28"/>
          <w:szCs w:val="28"/>
        </w:rPr>
      </w:pPr>
      <w:r>
        <w:rPr>
          <w:rFonts w:hint="default" w:ascii="Times New Roman" w:hAnsi="Times New Roman" w:cs="Times New Roman"/>
          <w:w w:val="99"/>
          <w:sz w:val="28"/>
          <w:szCs w:val="28"/>
        </w:rPr>
        <w:t>?</w:t>
      </w:r>
    </w:p>
    <w:p>
      <w:pPr>
        <w:pStyle w:val="7"/>
        <w:spacing w:before="89" w:line="264" w:lineRule="auto"/>
        <w:ind w:left="304" w:right="293" w:hanging="1"/>
        <w:jc w:val="both"/>
        <w:rPr>
          <w:rFonts w:hint="default" w:ascii="Times New Roman" w:hAnsi="Times New Roman" w:cs="Times New Roman"/>
          <w:sz w:val="28"/>
          <w:szCs w:val="28"/>
        </w:rPr>
      </w:pPr>
      <w:r>
        <w:rPr>
          <w:rFonts w:hint="default" w:ascii="Times New Roman" w:hAnsi="Times New Roman" w:cs="Times New Roman"/>
          <w:sz w:val="28"/>
          <w:szCs w:val="28"/>
        </w:rPr>
        <w:t xml:space="preserve">Nhà toán học Thụy sĩ Leonhard Euler </w:t>
      </w:r>
      <w:r>
        <w:rPr>
          <w:rFonts w:hint="default" w:cs="Times New Roman"/>
          <w:sz w:val="28"/>
          <w:szCs w:val="28"/>
          <w:lang w:val="en-US"/>
        </w:rPr>
        <w:t>đ</w:t>
      </w:r>
      <w:r>
        <w:rPr>
          <w:rFonts w:hint="default" w:ascii="Times New Roman" w:hAnsi="Times New Roman" w:cs="Times New Roman"/>
          <w:sz w:val="28"/>
          <w:szCs w:val="28"/>
        </w:rPr>
        <w:t xml:space="preserve">ã giải bài toán này và có thể coi </w:t>
      </w:r>
      <w:r>
        <w:rPr>
          <w:rFonts w:hint="default" w:cs="Times New Roman"/>
          <w:sz w:val="28"/>
          <w:szCs w:val="28"/>
          <w:lang w:val="en-US"/>
        </w:rPr>
        <w:t>đ</w:t>
      </w:r>
      <w:r>
        <w:rPr>
          <w:rFonts w:hint="default" w:ascii="Times New Roman" w:hAnsi="Times New Roman" w:cs="Times New Roman"/>
          <w:sz w:val="28"/>
          <w:szCs w:val="28"/>
        </w:rPr>
        <w:t xml:space="preserve">ây là ứng dụng </w:t>
      </w:r>
      <w:r>
        <w:rPr>
          <w:rFonts w:hint="default" w:cs="Times New Roman"/>
          <w:sz w:val="28"/>
          <w:szCs w:val="28"/>
          <w:lang w:val="en-US"/>
        </w:rPr>
        <w:t>đ</w:t>
      </w:r>
      <w:r>
        <w:rPr>
          <w:rFonts w:hint="default" w:ascii="Times New Roman" w:hAnsi="Times New Roman" w:cs="Times New Roman"/>
          <w:sz w:val="28"/>
          <w:szCs w:val="28"/>
        </w:rPr>
        <w:t xml:space="preserve">ầu tiên của Lí thuyết </w:t>
      </w:r>
      <w:r>
        <w:rPr>
          <w:rFonts w:hint="default" w:cs="Times New Roman"/>
          <w:sz w:val="28"/>
          <w:szCs w:val="28"/>
          <w:lang w:val="en-US"/>
        </w:rPr>
        <w:t>đ</w:t>
      </w:r>
      <w:r>
        <w:rPr>
          <w:rFonts w:hint="default" w:ascii="Times New Roman" w:hAnsi="Times New Roman" w:cs="Times New Roman"/>
          <w:sz w:val="28"/>
          <w:szCs w:val="28"/>
        </w:rPr>
        <w:t xml:space="preserve">ồ thị, ông </w:t>
      </w:r>
      <w:r>
        <w:rPr>
          <w:rFonts w:hint="default" w:cs="Times New Roman"/>
          <w:sz w:val="28"/>
          <w:szCs w:val="28"/>
          <w:lang w:val="en-US"/>
        </w:rPr>
        <w:t>đ</w:t>
      </w:r>
      <w:r>
        <w:rPr>
          <w:rFonts w:hint="default" w:ascii="Times New Roman" w:hAnsi="Times New Roman" w:cs="Times New Roman"/>
          <w:sz w:val="28"/>
          <w:szCs w:val="28"/>
        </w:rPr>
        <w:t xml:space="preserve">ã mô hình hoá sơ </w:t>
      </w:r>
      <w:r>
        <w:rPr>
          <w:rFonts w:hint="default" w:cs="Times New Roman"/>
          <w:sz w:val="28"/>
          <w:szCs w:val="28"/>
          <w:lang w:val="en-US"/>
        </w:rPr>
        <w:t>đ</w:t>
      </w:r>
      <w:r>
        <w:rPr>
          <w:rFonts w:hint="default" w:ascii="Times New Roman" w:hAnsi="Times New Roman" w:cs="Times New Roman"/>
          <w:sz w:val="28"/>
          <w:szCs w:val="28"/>
        </w:rPr>
        <w:t xml:space="preserve">ồ 7 cái cầu bằng một </w:t>
      </w:r>
      <w:r>
        <w:rPr>
          <w:rFonts w:hint="default" w:cs="Times New Roman"/>
          <w:sz w:val="28"/>
          <w:szCs w:val="28"/>
          <w:lang w:val="en-US"/>
        </w:rPr>
        <w:t>đ</w:t>
      </w:r>
      <w:r>
        <w:rPr>
          <w:rFonts w:hint="default" w:ascii="Times New Roman" w:hAnsi="Times New Roman" w:cs="Times New Roman"/>
          <w:sz w:val="28"/>
          <w:szCs w:val="28"/>
        </w:rPr>
        <w:t xml:space="preserve">a </w:t>
      </w:r>
      <w:r>
        <w:rPr>
          <w:rFonts w:hint="default" w:cs="Times New Roman"/>
          <w:sz w:val="28"/>
          <w:szCs w:val="28"/>
          <w:lang w:val="en-US"/>
        </w:rPr>
        <w:t>đ</w:t>
      </w:r>
      <w:r>
        <w:rPr>
          <w:rFonts w:hint="default" w:ascii="Times New Roman" w:hAnsi="Times New Roman" w:cs="Times New Roman"/>
          <w:sz w:val="28"/>
          <w:szCs w:val="28"/>
        </w:rPr>
        <w:t xml:space="preserve">ồ thị, bốn vùng </w:t>
      </w:r>
      <w:r>
        <w:rPr>
          <w:rFonts w:hint="default" w:cs="Times New Roman"/>
          <w:sz w:val="28"/>
          <w:szCs w:val="28"/>
          <w:lang w:val="en-US"/>
        </w:rPr>
        <w:t>đ</w:t>
      </w:r>
      <w:r>
        <w:rPr>
          <w:rFonts w:hint="default" w:ascii="Times New Roman" w:hAnsi="Times New Roman" w:cs="Times New Roman"/>
          <w:sz w:val="28"/>
          <w:szCs w:val="28"/>
        </w:rPr>
        <w:t xml:space="preserve">ược biểu diễn bằng 4 </w:t>
      </w:r>
      <w:r>
        <w:rPr>
          <w:rFonts w:hint="default" w:cs="Times New Roman"/>
          <w:sz w:val="28"/>
          <w:szCs w:val="28"/>
          <w:lang w:val="en-US"/>
        </w:rPr>
        <w:t>đ</w:t>
      </w:r>
      <w:r>
        <w:rPr>
          <w:rFonts w:hint="default" w:ascii="Times New Roman" w:hAnsi="Times New Roman" w:cs="Times New Roman"/>
          <w:sz w:val="28"/>
          <w:szCs w:val="28"/>
        </w:rPr>
        <w:t xml:space="preserve">ỉnh, các cầu là các cạnh. Bài toán tìm </w:t>
      </w:r>
      <w:r>
        <w:rPr>
          <w:rFonts w:hint="default" w:cs="Times New Roman"/>
          <w:sz w:val="28"/>
          <w:szCs w:val="28"/>
          <w:lang w:val="en-US"/>
        </w:rPr>
        <w:t>đ</w:t>
      </w:r>
      <w:r>
        <w:rPr>
          <w:rFonts w:hint="default" w:ascii="Times New Roman" w:hAnsi="Times New Roman" w:cs="Times New Roman"/>
          <w:sz w:val="28"/>
          <w:szCs w:val="28"/>
        </w:rPr>
        <w:t xml:space="preserve">ường qua 7 cầu, mỗi cầu </w:t>
      </w:r>
      <w:r>
        <w:rPr>
          <w:rFonts w:hint="default" w:cs="Times New Roman"/>
          <w:sz w:val="28"/>
          <w:szCs w:val="28"/>
          <w:lang w:val="en-US"/>
        </w:rPr>
        <w:t>đ</w:t>
      </w:r>
      <w:r>
        <w:rPr>
          <w:rFonts w:hint="default" w:ascii="Times New Roman" w:hAnsi="Times New Roman" w:cs="Times New Roman"/>
          <w:sz w:val="28"/>
          <w:szCs w:val="28"/>
        </w:rPr>
        <w:t xml:space="preserve">úng một lần có thể tổng quát hoá bằng bài toán: Có  tồn tại chu trình trong </w:t>
      </w:r>
      <w:r>
        <w:rPr>
          <w:rFonts w:hint="default" w:cs="Times New Roman"/>
          <w:sz w:val="28"/>
          <w:szCs w:val="28"/>
          <w:lang w:val="en-US"/>
        </w:rPr>
        <w:t>đ</w:t>
      </w:r>
      <w:r>
        <w:rPr>
          <w:rFonts w:hint="default" w:ascii="Times New Roman" w:hAnsi="Times New Roman" w:cs="Times New Roman"/>
          <w:sz w:val="28"/>
          <w:szCs w:val="28"/>
        </w:rPr>
        <w:t xml:space="preserve">a </w:t>
      </w:r>
      <w:r>
        <w:rPr>
          <w:rFonts w:hint="default" w:cs="Times New Roman"/>
          <w:sz w:val="28"/>
          <w:szCs w:val="28"/>
          <w:lang w:val="en-US"/>
        </w:rPr>
        <w:t>đ</w:t>
      </w:r>
      <w:r>
        <w:rPr>
          <w:rFonts w:hint="default" w:ascii="Times New Roman" w:hAnsi="Times New Roman" w:cs="Times New Roman"/>
          <w:sz w:val="28"/>
          <w:szCs w:val="28"/>
        </w:rPr>
        <w:t xml:space="preserve">ồ thị </w:t>
      </w:r>
      <w:r>
        <w:rPr>
          <w:rFonts w:hint="default" w:cs="Times New Roman"/>
          <w:sz w:val="28"/>
          <w:szCs w:val="28"/>
          <w:lang w:val="en-US"/>
        </w:rPr>
        <w:t>đ</w:t>
      </w:r>
      <w:r>
        <w:rPr>
          <w:rFonts w:hint="default" w:ascii="Times New Roman" w:hAnsi="Times New Roman" w:cs="Times New Roman"/>
          <w:sz w:val="28"/>
          <w:szCs w:val="28"/>
        </w:rPr>
        <w:t xml:space="preserve">i qua tất cả các cạnh và mỗi cạnh </w:t>
      </w:r>
      <w:r>
        <w:rPr>
          <w:rFonts w:hint="default" w:cs="Times New Roman"/>
          <w:sz w:val="28"/>
          <w:szCs w:val="28"/>
          <w:lang w:val="en-US"/>
        </w:rPr>
        <w:t>đ</w:t>
      </w:r>
      <w:r>
        <w:rPr>
          <w:rFonts w:hint="default" w:ascii="Times New Roman" w:hAnsi="Times New Roman" w:cs="Times New Roman"/>
          <w:sz w:val="28"/>
          <w:szCs w:val="28"/>
        </w:rPr>
        <w:t>úng một</w:t>
      </w:r>
      <w:r>
        <w:rPr>
          <w:rFonts w:hint="default" w:ascii="Times New Roman" w:hAnsi="Times New Roman" w:cs="Times New Roman"/>
          <w:spacing w:val="-18"/>
          <w:sz w:val="28"/>
          <w:szCs w:val="28"/>
        </w:rPr>
        <w:t xml:space="preserve"> </w:t>
      </w:r>
      <w:r>
        <w:rPr>
          <w:rFonts w:hint="default" w:ascii="Times New Roman" w:hAnsi="Times New Roman" w:cs="Times New Roman"/>
          <w:sz w:val="28"/>
          <w:szCs w:val="28"/>
        </w:rPr>
        <w:t>lần.</w:t>
      </w:r>
    </w:p>
    <w:p>
      <w:pPr>
        <w:spacing w:after="0" w:line="264" w:lineRule="auto"/>
        <w:jc w:val="both"/>
        <w:rPr>
          <w:rFonts w:hint="default" w:ascii="Times New Roman" w:hAnsi="Times New Roman" w:cs="Times New Roman"/>
          <w:sz w:val="28"/>
          <w:szCs w:val="28"/>
        </w:rPr>
        <w:sectPr>
          <w:pgSz w:w="11900" w:h="16840"/>
          <w:pgMar w:top="1600" w:right="1680" w:bottom="2580" w:left="1680" w:header="0" w:footer="2382"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6"/>
        <w:rPr>
          <w:rFonts w:hint="default" w:ascii="Times New Roman" w:hAnsi="Times New Roman" w:cs="Times New Roman"/>
          <w:sz w:val="28"/>
          <w:szCs w:val="28"/>
        </w:rPr>
      </w:pPr>
    </w:p>
    <w:p>
      <w:pPr>
        <w:pStyle w:val="7"/>
        <w:spacing w:line="20" w:lineRule="exact"/>
        <w:ind w:left="276"/>
        <w:rPr>
          <w:rFonts w:hint="default" w:ascii="Times New Roman" w:hAnsi="Times New Roman" w:cs="Times New Roman"/>
          <w:sz w:val="28"/>
          <w:szCs w:val="28"/>
        </w:rPr>
      </w:pPr>
      <w:r>
        <w:rPr>
          <w:rFonts w:hint="default" w:ascii="Times New Roman" w:hAnsi="Times New Roman" w:cs="Times New Roman"/>
          <w:sz w:val="28"/>
          <w:szCs w:val="28"/>
        </w:rPr>
        <w:pict>
          <v:group id="_x0000_s3809" o:spid="_x0000_s3809" o:spt="203" style="height:0.5pt;width:399.75pt;" coordsize="7995,10">
            <o:lock v:ext="edit"/>
            <v:rect id="_x0000_s3810" o:spid="_x0000_s3810" o:spt="1" style="position:absolute;left:0;top:0;height:10;width:7995;" fillcolor="#999999" filled="t" stroked="f" coordsize="21600,21600">
              <v:path/>
              <v:fill on="t" focussize="0,0"/>
              <v:stroke on="f"/>
              <v:imagedata o:title=""/>
              <o:lock v:ext="edit"/>
            </v:rect>
            <w10:wrap type="none"/>
            <w10:anchorlock/>
          </v:group>
        </w:pict>
      </w:r>
    </w:p>
    <w:p>
      <w:pPr>
        <w:pStyle w:val="7"/>
        <w:spacing w:before="1"/>
        <w:rPr>
          <w:rFonts w:hint="default" w:ascii="Times New Roman" w:hAnsi="Times New Roman" w:cs="Times New Roman"/>
          <w:sz w:val="28"/>
          <w:szCs w:val="28"/>
        </w:rPr>
      </w:pPr>
      <w:r>
        <w:rPr>
          <w:rFonts w:hint="default" w:ascii="Times New Roman" w:hAnsi="Times New Roman" w:cs="Times New Roman"/>
          <w:sz w:val="28"/>
          <w:szCs w:val="28"/>
        </w:rPr>
        <w:pict>
          <v:group id="_x0000_s3811" o:spid="_x0000_s3811" o:spt="203" style="position:absolute;left:0pt;margin-left:106.75pt;margin-top:8.9pt;height:138.65pt;width:237.6pt;mso-position-horizontal-relative:page;mso-wrap-distance-bottom:0pt;mso-wrap-distance-top:0pt;z-index:-251387904;mso-width-relative:page;mso-height-relative:page;" coordorigin="2136,179" coordsize="4752,2773">
            <o:lock v:ext="edit"/>
            <v:shape id="_x0000_s3812" o:spid="_x0000_s3812" style="position:absolute;left:2209;top:532;height:2365;width:4646;" fillcolor="#5E5E5E" filled="t" stroked="f" coordorigin="2209,532" coordsize="4646,2365" path="m4907,532l4810,532,4716,533,4622,535,4530,538,4441,541,4354,546,4270,552,4190,559,4113,568,4039,578,3970,589,3906,602,3847,616,3744,650,3678,682,3621,720,3573,765,3533,814,3500,868,3473,926,3453,988,3438,1052,3426,1119,3419,1187,3414,1256,3412,1325,3411,1394,3410,1463,3409,1530,3408,1595,3405,1658,3391,1773,3362,1870,3312,1946,3255,1991,3189,2025,3116,2050,3037,2067,2953,2076,2867,2080,2781,2081,2696,2078,2613,2075,2535,2072,2464,2070,2400,2072,2346,2078,2304,2090,2240,2128,2211,2172,2209,2220,2229,2271,2263,2324,2304,2378,2736,2378,2825,2374,2914,2370,3265,2356,3351,2352,3437,2349,3522,2346,3606,2343,3690,2340,3773,2337,3855,2335,3937,2333,4018,2331,4098,2330,4177,2329,4256,2329,4333,2329,4410,2329,4485,2331,4560,2332,4634,2334,4706,2337,4778,2341,4849,2345,4918,2350,4986,2356,5053,2362,5119,2369,5184,2378,5279,2392,5372,2410,5465,2432,5557,2457,5647,2484,5735,2513,5821,2544,5906,2576,5988,2609,6067,2642,6144,2675,6218,2707,6355,2768,6419,2796,6479,2821,6534,2844,6633,2878,6713,2896,6782,2897,6827,2882,6851,2853,6855,2813,6842,2766,6770,2660,6715,2608,6650,2560,6556,2514,6495,2492,6426,2471,6351,2449,6271,2428,6188,2405,6103,2383,6017,2359,5932,2333,5849,2306,5770,2277,5695,2245,5627,2211,5566,2174,5514,2133,5472,2090,5434,2033,5401,1968,5373,1897,5350,1819,5331,1738,5318,1654,5310,1568,5307,1483,5310,1399,5317,1318,5330,1241,5349,1170,5372,1106,5401,1051,5477,971,5594,924,5667,909,5746,900,5830,894,5919,891,6008,891,6098,893,6187,895,6272,897,6352,898,6425,898,6490,896,6588,880,6681,844,6769,800,6833,751,6855,704,6844,682,6767,644,6696,629,6600,618,6509,611,6395,602,6330,597,6261,592,6188,587,6111,581,6030,576,5946,571,5859,565,5770,560,5678,556,5585,551,5490,547,5394,543,5297,540,5199,537,5101,535,5004,533,4907,532xe">
              <v:path arrowok="t"/>
              <v:fill on="t" focussize="0,0"/>
              <v:stroke on="f"/>
              <v:imagedata o:title=""/>
              <o:lock v:ext="edit"/>
            </v:shape>
            <v:shape id="_x0000_s3813" o:spid="_x0000_s3813" style="position:absolute;left:2136;top:215;height:2736;width:4752;" fillcolor="#FFFFFF" filled="t" stroked="f" coordorigin="2136,215" coordsize="4752,2736" path="m2424,215l2136,215,2136,2951,2424,2951,2424,215xm5049,1134l5044,1054,5028,982,5001,923,4961,880,4912,855,4849,838,4774,827,4690,823,4599,823,4505,829,4410,838,4317,850,4228,865,4148,881,4077,898,4020,916,3948,952,3891,1001,3846,1060,3812,1129,3787,1206,3770,1290,3762,1349,3755,1418,3750,1493,3748,1572,3750,1653,3758,1731,3772,1805,3794,1871,3825,1927,3866,1970,3917,1998,3982,2020,4058,2035,4142,2045,4231,2050,4323,2050,4413,2046,4500,2038,4581,2027,4651,2014,4709,1998,4781,1968,4838,1928,4882,1879,4917,1823,4944,1759,4966,1688,4985,1612,4998,1549,5013,1475,5028,1393,5040,1307,5048,1219,5049,1134xm6888,215l6600,215,6600,2951,6888,2951,6888,215xe">
              <v:path arrowok="t"/>
              <v:fill on="t" focussize="0,0"/>
              <v:stroke on="f"/>
              <v:imagedata o:title=""/>
              <o:lock v:ext="edit"/>
            </v:shape>
            <v:shape id="_x0000_s3814" o:spid="_x0000_s3814" o:spt="75" type="#_x0000_t75" style="position:absolute;left:4780;top:1336;height:250;width:711;" filled="f" stroked="f" coordsize="21600,21600">
              <v:path/>
              <v:fill on="f" focussize="0,0"/>
              <v:stroke on="f"/>
              <v:imagedata r:id="rId307" o:title=""/>
              <o:lock v:ext="edit" aspectratio="t"/>
            </v:shape>
            <v:rect id="_x0000_s3815" o:spid="_x0000_s3815" o:spt="1" style="position:absolute;left:4780;top:1336;height:231;width:692;" filled="f" stroked="t" coordsize="21600,21600">
              <v:path/>
              <v:fill on="f" focussize="0,0"/>
              <v:stroke weight="0.5pt" color="#000000"/>
              <v:imagedata o:title=""/>
              <o:lock v:ext="edit"/>
            </v:rect>
            <v:shape id="_x0000_s3816" o:spid="_x0000_s3816" o:spt="75" type="#_x0000_t75" style="position:absolute;left:4780;top:1336;height:58;width:711;" filled="f" stroked="f" coordsize="21600,21600">
              <v:path/>
              <v:fill on="f" focussize="0,0"/>
              <v:stroke on="f"/>
              <v:imagedata r:id="rId308" o:title=""/>
              <o:lock v:ext="edit" aspectratio="t"/>
            </v:shape>
            <v:rect id="_x0000_s3817" o:spid="_x0000_s3817" o:spt="1" style="position:absolute;left:4780;top:1336;height:39;width:692;" filled="f" stroked="t" coordsize="21600,21600">
              <v:path/>
              <v:fill on="f" focussize="0,0"/>
              <v:stroke weight="0.5pt" color="#000000"/>
              <v:imagedata o:title=""/>
              <o:lock v:ext="edit"/>
            </v:rect>
            <v:shape id="_x0000_s3818" o:spid="_x0000_s3818" o:spt="75" type="#_x0000_t75" style="position:absolute;left:4780;top:1528;height:58;width:711;" filled="f" stroked="f" coordsize="21600,21600">
              <v:path/>
              <v:fill on="f" focussize="0,0"/>
              <v:stroke on="f"/>
              <v:imagedata r:id="rId309" o:title=""/>
              <o:lock v:ext="edit" aspectratio="t"/>
            </v:shape>
            <v:rect id="_x0000_s3819" o:spid="_x0000_s3819" o:spt="1" style="position:absolute;left:4780;top:1528;height:39;width:692;" filled="f" stroked="t" coordsize="21600,21600">
              <v:path/>
              <v:fill on="f" focussize="0,0"/>
              <v:stroke weight="0.5pt" color="#000000"/>
              <v:imagedata o:title=""/>
              <o:lock v:ext="edit"/>
            </v:rect>
            <v:shape id="_x0000_s3820" o:spid="_x0000_s3820" o:spt="75" type="#_x0000_t75" style="position:absolute;left:6024;top:330;height:723;width:293;" filled="f" stroked="f" coordsize="21600,21600">
              <v:path/>
              <v:fill on="f" focussize="0,0"/>
              <v:stroke on="f"/>
              <v:imagedata r:id="rId310" o:title=""/>
              <o:lock v:ext="edit" aspectratio="t"/>
            </v:shape>
            <v:shape id="_x0000_s3821" o:spid="_x0000_s3821" style="position:absolute;left:6024;top:330;height:704;width:274;" filled="f" stroked="t" coordorigin="6024,330" coordsize="274,704" path="m6024,1019l6254,1034,6298,345,6067,330,6024,1019xe">
              <v:path arrowok="t"/>
              <v:fill on="f" focussize="0,0"/>
              <v:stroke weight="0.5pt" color="#000000"/>
              <v:imagedata o:title=""/>
              <o:lock v:ext="edit"/>
            </v:shape>
            <v:shape id="_x0000_s3822" o:spid="_x0000_s3822" o:spt="75" type="#_x0000_t75" style="position:absolute;left:6024;top:330;height:711;width:101;" filled="f" stroked="f" coordsize="21600,21600">
              <v:path/>
              <v:fill on="f" focussize="0,0"/>
              <v:stroke on="f"/>
              <v:imagedata r:id="rId311" o:title=""/>
              <o:lock v:ext="edit" aspectratio="t"/>
            </v:shape>
            <v:shape id="_x0000_s3823" o:spid="_x0000_s3823" style="position:absolute;left:6024;top:330;height:692;width:82;" filled="f" stroked="t" coordorigin="6024,330" coordsize="82,692" path="m6024,1019l6062,1022,6106,333,6067,330,6024,1019xe">
              <v:path arrowok="t"/>
              <v:fill on="f" focussize="0,0"/>
              <v:stroke weight="0.5pt" color="#000000"/>
              <v:imagedata o:title=""/>
              <o:lock v:ext="edit"/>
            </v:shape>
            <v:shape id="_x0000_s3824" o:spid="_x0000_s3824" o:spt="75" type="#_x0000_t75" style="position:absolute;left:6216;top:342;height:711;width:101;" filled="f" stroked="f" coordsize="21600,21600">
              <v:path/>
              <v:fill on="f" focussize="0,0"/>
              <v:stroke on="f"/>
              <v:imagedata r:id="rId312" o:title=""/>
              <o:lock v:ext="edit" aspectratio="t"/>
            </v:shape>
            <v:shape id="_x0000_s3825" o:spid="_x0000_s3825" style="position:absolute;left:6216;top:342;height:692;width:80;" filled="f" stroked="t" coordorigin="6216,342" coordsize="80,692" path="m6216,1031l6254,1034,6295,345,6257,342,6216,1031xe">
              <v:path arrowok="t"/>
              <v:fill on="f" focussize="0,0"/>
              <v:stroke weight="0.5pt" color="#000000"/>
              <v:imagedata o:title=""/>
              <o:lock v:ext="edit"/>
            </v:shape>
            <v:shape id="_x0000_s3826" o:spid="_x0000_s3826" o:spt="75" type="#_x0000_t75" style="position:absolute;left:5683;top:2123;height:744;width:516;" filled="f" stroked="f" coordsize="21600,21600">
              <v:path/>
              <v:fill on="f" focussize="0,0"/>
              <v:stroke on="f"/>
              <v:imagedata r:id="rId313" o:title=""/>
              <o:lock v:ext="edit" aspectratio="t"/>
            </v:shape>
            <v:shape id="_x0000_s3827" o:spid="_x0000_s3827" style="position:absolute;left:5683;top:2123;height:725;width:497;" filled="f" stroked="t" coordorigin="5683,2123" coordsize="497,725" path="m5683,2752l5892,2848,6180,2219,5969,2123,5683,2752xe">
              <v:path arrowok="t"/>
              <v:fill on="f" focussize="0,0"/>
              <v:stroke weight="0.5pt" color="#000000"/>
              <v:imagedata o:title=""/>
              <o:lock v:ext="edit"/>
            </v:shape>
            <v:shape id="_x0000_s3828" o:spid="_x0000_s3828" o:spt="75" type="#_x0000_t75" style="position:absolute;left:5683;top:2123;height:665;width:341;" filled="f" stroked="f" coordsize="21600,21600">
              <v:path/>
              <v:fill on="f" focussize="0,0"/>
              <v:stroke on="f"/>
              <v:imagedata r:id="rId314" o:title=""/>
              <o:lock v:ext="edit" aspectratio="t"/>
            </v:shape>
            <v:shape id="_x0000_s3829" o:spid="_x0000_s3829" style="position:absolute;left:5683;top:2123;height:644;width:322;" filled="f" stroked="t" coordorigin="5683,2123" coordsize="322,644" path="m5683,2752l5717,2766,6005,2140,5969,2123,5683,2752xe">
              <v:path arrowok="t"/>
              <v:fill on="f" focussize="0,0"/>
              <v:stroke weight="0.5pt" color="#000000"/>
              <v:imagedata o:title=""/>
              <o:lock v:ext="edit"/>
            </v:shape>
            <v:shape id="_x0000_s3830" o:spid="_x0000_s3830" o:spt="75" type="#_x0000_t75" style="position:absolute;left:5858;top:2202;height:665;width:341;" filled="f" stroked="f" coordsize="21600,21600">
              <v:path/>
              <v:fill on="f" focussize="0,0"/>
              <v:stroke on="f"/>
              <v:imagedata r:id="rId315" o:title=""/>
              <o:lock v:ext="edit" aspectratio="t"/>
            </v:shape>
            <v:shape id="_x0000_s3831" o:spid="_x0000_s3831" style="position:absolute;left:5858;top:2202;height:644;width:320;" filled="f" stroked="t" coordorigin="5858,2202" coordsize="320,644" path="m5858,2831l5892,2846,6178,2219,6144,2202,5858,2831xe">
              <v:path arrowok="t"/>
              <v:fill on="f" focussize="0,0"/>
              <v:stroke weight="0.5pt" color="#000000"/>
              <v:imagedata o:title=""/>
              <o:lock v:ext="edit"/>
            </v:shape>
            <v:shape id="_x0000_s3832" o:spid="_x0000_s3832" o:spt="75" type="#_x0000_t75" style="position:absolute;left:4488;top:284;height:742;width:377;" filled="f" stroked="f" coordsize="21600,21600">
              <v:path/>
              <v:fill on="f" focussize="0,0"/>
              <v:stroke on="f"/>
              <v:imagedata r:id="rId316" o:title=""/>
              <o:lock v:ext="edit" aspectratio="t"/>
            </v:shape>
            <v:shape id="_x0000_s3833" o:spid="_x0000_s3833" style="position:absolute;left:4488;top:284;height:723;width:358;" filled="f" stroked="t" coordorigin="4488,285" coordsize="358,723" path="m4488,962l4714,1007,4846,330,4620,285,4488,962xe">
              <v:path arrowok="t"/>
              <v:fill on="f" focussize="0,0"/>
              <v:stroke weight="0.5pt" color="#000000"/>
              <v:imagedata o:title=""/>
              <o:lock v:ext="edit"/>
            </v:shape>
            <v:shape id="_x0000_s3834" o:spid="_x0000_s3834" o:spt="75" type="#_x0000_t75" style="position:absolute;left:4485;top:284;height:704;width:190;" filled="f" stroked="f" coordsize="21600,21600">
              <v:path/>
              <v:fill on="f" focussize="0,0"/>
              <v:stroke on="f"/>
              <v:imagedata r:id="rId317" o:title=""/>
              <o:lock v:ext="edit" aspectratio="t"/>
            </v:shape>
            <v:shape id="_x0000_s3835" o:spid="_x0000_s3835" style="position:absolute;left:4485;top:284;height:684;width:171;" filled="f" stroked="t" coordorigin="4486,285" coordsize="171,684" path="m4486,962l4524,969,4656,292,4618,285,4486,962xe">
              <v:path arrowok="t"/>
              <v:fill on="f" focussize="0,0"/>
              <v:stroke weight="0.5pt" color="#000000"/>
              <v:imagedata o:title=""/>
              <o:lock v:ext="edit"/>
            </v:shape>
            <v:shape id="_x0000_s3836" o:spid="_x0000_s3836" o:spt="75" type="#_x0000_t75" style="position:absolute;left:4675;top:320;height:706;width:190;" filled="f" stroked="f" coordsize="21600,21600">
              <v:path/>
              <v:fill on="f" focussize="0,0"/>
              <v:stroke on="f"/>
              <v:imagedata r:id="rId318" o:title=""/>
              <o:lock v:ext="edit" aspectratio="t"/>
            </v:shape>
            <v:shape id="_x0000_s3837" o:spid="_x0000_s3837" style="position:absolute;left:4675;top:320;height:687;width:171;" filled="f" stroked="t" coordorigin="4675,321" coordsize="171,687" path="m4675,1000l4714,1007,4846,328,4807,321,4675,1000xe">
              <v:path arrowok="t"/>
              <v:fill on="f" focussize="0,0"/>
              <v:stroke weight="0.5pt" color="#000000"/>
              <v:imagedata o:title=""/>
              <o:lock v:ext="edit"/>
            </v:shape>
            <v:shape id="_x0000_s3838" o:spid="_x0000_s3838" o:spt="75" type="#_x0000_t75" style="position:absolute;left:3633;top:397;height:747;width:476;" filled="f" stroked="f" coordsize="21600,21600">
              <v:path/>
              <v:fill on="f" focussize="0,0"/>
              <v:stroke on="f"/>
              <v:imagedata r:id="rId319" o:title=""/>
              <o:lock v:ext="edit" aspectratio="t"/>
            </v:shape>
            <v:shape id="_x0000_s3839" o:spid="_x0000_s3839" style="position:absolute;left:3633;top:397;height:728;width:456;" filled="f" stroked="t" coordorigin="3634,398" coordsize="456,728" path="m3874,1125l4090,1043,3847,398,3634,477,3874,1125xe">
              <v:path arrowok="t"/>
              <v:fill on="f" focussize="0,0"/>
              <v:stroke weight="0.5pt" color="#000000"/>
              <v:imagedata o:title=""/>
              <o:lock v:ext="edit"/>
            </v:shape>
            <v:shape id="_x0000_s3840" o:spid="_x0000_s3840" o:spt="75" type="#_x0000_t75" style="position:absolute;left:3633;top:464;height:680;width:296;" filled="f" stroked="f" coordsize="21600,21600">
              <v:path/>
              <v:fill on="f" focussize="0,0"/>
              <v:stroke on="f"/>
              <v:imagedata r:id="rId320" o:title=""/>
              <o:lock v:ext="edit" aspectratio="t"/>
            </v:shape>
            <v:shape id="_x0000_s3841" o:spid="_x0000_s3841" style="position:absolute;left:3633;top:464;height:660;width:276;" filled="f" stroked="t" coordorigin="3634,465" coordsize="276,660" path="m3874,1125l3910,1110,3667,465,3634,477,3874,1125xe">
              <v:path arrowok="t"/>
              <v:fill on="f" focussize="0,0"/>
              <v:stroke weight="0.5pt" color="#000000"/>
              <v:imagedata o:title=""/>
              <o:lock v:ext="edit"/>
            </v:shape>
            <v:shape id="_x0000_s3842" o:spid="_x0000_s3842" o:spt="75" type="#_x0000_t75" style="position:absolute;left:3811;top:397;height:680;width:298;" filled="f" stroked="f" coordsize="21600,21600">
              <v:path/>
              <v:fill on="f" focussize="0,0"/>
              <v:stroke on="f"/>
              <v:imagedata r:id="rId321" o:title=""/>
              <o:lock v:ext="edit" aspectratio="t"/>
            </v:shape>
            <v:shape id="_x0000_s3843" o:spid="_x0000_s3843" style="position:absolute;left:3811;top:397;height:660;width:276;" filled="f" stroked="t" coordorigin="3811,398" coordsize="276,660" path="m4054,1058l4087,1043,3847,398,3811,410,4054,1058xe">
              <v:path arrowok="t"/>
              <v:fill on="f" focussize="0,0"/>
              <v:stroke weight="0.5pt" color="#000000"/>
              <v:imagedata o:title=""/>
              <o:lock v:ext="edit"/>
            </v:shape>
            <v:shape id="_x0000_s3844" o:spid="_x0000_s3844" o:spt="75" type="#_x0000_t75" style="position:absolute;left:3643;top:1777;height:747;width:454;" filled="f" stroked="f" coordsize="21600,21600">
              <v:path/>
              <v:fill on="f" focussize="0,0"/>
              <v:stroke on="f"/>
              <v:imagedata r:id="rId322" o:title=""/>
              <o:lock v:ext="edit" aspectratio="t"/>
            </v:shape>
            <v:shape id="_x0000_s3845" o:spid="_x0000_s3845" style="position:absolute;left:3643;top:1777;height:728;width:435;" filled="f" stroked="t" coordorigin="3643,1778" coordsize="435,728" path="m3643,2433l3862,2505,4078,1850,3859,1778,3643,2433xe">
              <v:path arrowok="t"/>
              <v:fill on="f" focussize="0,0"/>
              <v:stroke weight="0.5pt" color="#000000"/>
              <v:imagedata o:title=""/>
              <o:lock v:ext="edit"/>
            </v:shape>
            <v:shape id="_x0000_s3846" o:spid="_x0000_s3846" o:spt="75" type="#_x0000_t75" style="position:absolute;left:3643;top:1777;height:687;width:272;" filled="f" stroked="f" coordsize="21600,21600">
              <v:path/>
              <v:fill on="f" focussize="0,0"/>
              <v:stroke on="f"/>
              <v:imagedata r:id="rId323" o:title=""/>
              <o:lock v:ext="edit" aspectratio="t"/>
            </v:shape>
            <v:shape id="_x0000_s3847" o:spid="_x0000_s3847" style="position:absolute;left:3643;top:1777;height:668;width:252;" filled="f" stroked="t" coordorigin="3643,1778" coordsize="252,668" path="m3643,2433l3679,2445,3895,1790,3859,1778,3643,2433xe">
              <v:path arrowok="t"/>
              <v:fill on="f" focussize="0,0"/>
              <v:stroke weight="0.5pt" color="#000000"/>
              <v:imagedata o:title=""/>
              <o:lock v:ext="edit"/>
            </v:shape>
            <v:shape id="_x0000_s3848" o:spid="_x0000_s3848" o:spt="75" type="#_x0000_t75" style="position:absolute;left:3825;top:1835;height:689;width:272;" filled="f" stroked="f" coordsize="21600,21600">
              <v:path/>
              <v:fill on="f" focussize="0,0"/>
              <v:stroke on="f"/>
              <v:imagedata r:id="rId324" o:title=""/>
              <o:lock v:ext="edit" aspectratio="t"/>
            </v:shape>
            <v:shape id="_x0000_s3849" o:spid="_x0000_s3849" style="position:absolute;left:3825;top:1835;height:668;width:252;" filled="f" stroked="t" coordorigin="3826,1835" coordsize="252,668" path="m3826,2493l3862,2502,4078,1847,4042,1835,3826,2493xe">
              <v:path arrowok="t"/>
              <v:fill on="f" focussize="0,0"/>
              <v:stroke weight="0.5pt" color="#000000"/>
              <v:imagedata o:title=""/>
              <o:lock v:ext="edit"/>
            </v:shape>
            <v:shape id="_x0000_s3850" o:spid="_x0000_s3850" o:spt="75" type="#_x0000_t75" style="position:absolute;left:4449;top:1777;height:747;width:452;" filled="f" stroked="f" coordsize="21600,21600">
              <v:path/>
              <v:fill on="f" focussize="0,0"/>
              <v:stroke on="f"/>
              <v:imagedata r:id="rId325" o:title=""/>
              <o:lock v:ext="edit" aspectratio="t"/>
            </v:shape>
            <v:shape id="_x0000_s3851" o:spid="_x0000_s3851" style="position:absolute;left:4449;top:1777;height:728;width:432;" filled="f" stroked="t" coordorigin="4450,1778" coordsize="432,728" path="m4663,2505l4882,2433,4668,1778,4450,1847,4663,2505xe">
              <v:path arrowok="t"/>
              <v:fill on="f" focussize="0,0"/>
              <v:stroke weight="0.5pt" color="#000000"/>
              <v:imagedata o:title=""/>
              <o:lock v:ext="edit"/>
            </v:shape>
            <v:shape id="_x0000_s3852" o:spid="_x0000_s3852" o:spt="75" type="#_x0000_t75" style="position:absolute;left:4449;top:1835;height:689;width:269;" filled="f" stroked="f" coordsize="21600,21600">
              <v:path/>
              <v:fill on="f" focussize="0,0"/>
              <v:stroke on="f"/>
              <v:imagedata r:id="rId326" o:title=""/>
              <o:lock v:ext="edit" aspectratio="t"/>
            </v:shape>
            <v:shape id="_x0000_s3853" o:spid="_x0000_s3853" style="position:absolute;left:4449;top:1835;height:670;width:250;" filled="f" stroked="t" coordorigin="4450,1835" coordsize="250,670" path="m4663,2505l4699,2493,4486,1835,4450,1847,4663,2505xe">
              <v:path arrowok="t"/>
              <v:fill on="f" focussize="0,0"/>
              <v:stroke weight="0.5pt" color="#000000"/>
              <v:imagedata o:title=""/>
              <o:lock v:ext="edit"/>
            </v:shape>
            <v:shape id="_x0000_s3854" o:spid="_x0000_s3854" o:spt="75" type="#_x0000_t75" style="position:absolute;left:4632;top:1777;height:687;width:269;" filled="f" stroked="f" coordsize="21600,21600">
              <v:path/>
              <v:fill on="f" focussize="0,0"/>
              <v:stroke on="f"/>
              <v:imagedata r:id="rId327" o:title=""/>
              <o:lock v:ext="edit" aspectratio="t"/>
            </v:shape>
            <v:shape id="_x0000_s3855" o:spid="_x0000_s3855" style="position:absolute;left:4632;top:1777;height:668;width:250;" filled="f" stroked="t" coordorigin="4632,1778" coordsize="250,668" path="m4846,2445l4882,2433,4668,1778,4632,1790,4846,2445xe">
              <v:path arrowok="t"/>
              <v:fill on="f" focussize="0,0"/>
              <v:stroke weight="0.5pt" color="#000000"/>
              <v:imagedata o:title=""/>
              <o:lock v:ext="edit"/>
            </v:shape>
            <v:shape id="_x0000_s3856" o:spid="_x0000_s3856" o:spt="202" type="#_x0000_t202" style="position:absolute;left:4152;top:178;height:161;width:108;"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81"/>
                        <w:sz w:val="16"/>
                      </w:rPr>
                      <w:t>B</w:t>
                    </w:r>
                  </w:p>
                </w:txbxContent>
              </v:textbox>
            </v:shape>
            <v:shape id="_x0000_s3857" o:spid="_x0000_s3857" o:spt="202" type="#_x0000_t202" style="position:absolute;left:4298;top:1421;height:161;width:113;"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87"/>
                        <w:sz w:val="16"/>
                      </w:rPr>
                      <w:t>A</w:t>
                    </w:r>
                  </w:p>
                </w:txbxContent>
              </v:textbox>
            </v:shape>
            <v:shape id="_x0000_s3858" o:spid="_x0000_s3858" o:spt="202" type="#_x0000_t202" style="position:absolute;left:5911;top:1421;height:161;width:119;"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85"/>
                        <w:sz w:val="16"/>
                      </w:rPr>
                      <w:t>D</w:t>
                    </w:r>
                  </w:p>
                </w:txbxContent>
              </v:textbox>
            </v:shape>
            <v:shape id="_x0000_s3859" o:spid="_x0000_s3859" o:spt="202" type="#_x0000_t202" style="position:absolute;left:4298;top:2573;height:161;width:106;"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74"/>
                        <w:sz w:val="16"/>
                      </w:rPr>
                      <w:t>C</w:t>
                    </w:r>
                  </w:p>
                </w:txbxContent>
              </v:textbox>
            </v:shape>
            <w10:wrap type="topAndBottom"/>
          </v:group>
        </w:pict>
      </w:r>
      <w:r>
        <w:rPr>
          <w:rFonts w:hint="default" w:ascii="Times New Roman" w:hAnsi="Times New Roman" w:cs="Times New Roman"/>
          <w:sz w:val="28"/>
          <w:szCs w:val="28"/>
        </w:rPr>
        <w:pict>
          <v:group id="_x0000_s3860" o:spid="_x0000_s3860" o:spt="203" style="position:absolute;left:0pt;margin-left:367.9pt;margin-top:24.9pt;height:106pt;width:120.4pt;mso-position-horizontal-relative:page;mso-wrap-distance-bottom:0pt;mso-wrap-distance-top:0pt;z-index:-251386880;mso-width-relative:page;mso-height-relative:page;" coordorigin="7358,498" coordsize="2408,2120">
            <o:lock v:ext="edit"/>
            <v:shape id="_x0000_s3861" o:spid="_x0000_s3861" o:spt="75" type="#_x0000_t75" style="position:absolute;left:7358;top:1386;height:392;width:392;" filled="f" stroked="f" coordsize="21600,21600">
              <v:path/>
              <v:fill on="f" focussize="0,0"/>
              <v:stroke on="f"/>
              <v:imagedata r:id="rId328" o:title=""/>
              <o:lock v:ext="edit" aspectratio="t"/>
            </v:shape>
            <v:shape id="_x0000_s3862" o:spid="_x0000_s3862" o:spt="75" type="#_x0000_t75" style="position:absolute;left:8222;top:498;height:392;width:392;" filled="f" stroked="f" coordsize="21600,21600">
              <v:path/>
              <v:fill on="f" focussize="0,0"/>
              <v:stroke on="f"/>
              <v:imagedata r:id="rId277" o:title=""/>
              <o:lock v:ext="edit" aspectratio="t"/>
            </v:shape>
            <v:shape id="_x0000_s3863" o:spid="_x0000_s3863" style="position:absolute;left:7536;top:676;height:888;width:864;" filled="f" stroked="t" coordorigin="7536,676" coordsize="864,888" path="m7536,1391l7541,1320,7554,1249,7575,1180,7603,1112,7638,1047,7680,985,7727,927,7778,873,7835,825,7894,782,7957,746,8023,716,8090,694,8158,681,8227,676m7709,1564l7778,1559,7846,1546,7913,1524,7979,1494,8042,1458,8101,1415,8158,1367,8209,1313,8256,1255,8298,1193,8333,1128,8361,1060,8382,991,8395,920,8400,849e">
              <v:path arrowok="t"/>
              <v:fill on="f" focussize="0,0"/>
              <v:stroke weight="0.5pt" color="#000000"/>
              <v:imagedata o:title=""/>
              <o:lock v:ext="edit"/>
            </v:shape>
            <v:shape id="_x0000_s3864" o:spid="_x0000_s3864" o:spt="75" type="#_x0000_t75" style="position:absolute;left:8222;top:2226;height:392;width:392;" filled="f" stroked="f" coordsize="21600,21600">
              <v:path/>
              <v:fill on="f" focussize="0,0"/>
              <v:stroke on="f"/>
              <v:imagedata r:id="rId328" o:title=""/>
              <o:lock v:ext="edit" aspectratio="t"/>
            </v:shape>
            <v:shape id="_x0000_s3865" o:spid="_x0000_s3865" style="position:absolute;left:7536;top:1564;height:840;width:864;" filled="f" stroked="t" coordorigin="7536,1564" coordsize="864,840" path="m7709,1564l7783,1569,7856,1583,7928,1607,7997,1638,8063,1676,8126,1722,8184,1772,8237,1829,8283,1889,8323,1953,8356,2020,8380,2089,8395,2160,8400,2231m7536,1737l7541,1808,7556,1879,7580,1948,7613,2015,7653,2079,7699,2139,7752,2195,7810,2246,7873,2292,7939,2330,8008,2361,8080,2385,8153,2399,8227,2404e">
              <v:path arrowok="t"/>
              <v:fill on="f" focussize="0,0"/>
              <v:stroke weight="0.5pt" color="#000000"/>
              <v:imagedata o:title=""/>
              <o:lock v:ext="edit"/>
            </v:shape>
            <v:shape id="_x0000_s3866" o:spid="_x0000_s3866" o:spt="75" type="#_x0000_t75" style="position:absolute;left:9374;top:1386;height:392;width:392;" filled="f" stroked="f" coordsize="21600,21600">
              <v:path/>
              <v:fill on="f" focussize="0,0"/>
              <v:stroke on="f"/>
              <v:imagedata r:id="rId328" o:title=""/>
              <o:lock v:ext="edit" aspectratio="t"/>
            </v:shape>
            <v:shape id="_x0000_s3867" o:spid="_x0000_s3867" style="position:absolute;left:7708;top:798;height:1486;width:1724;" filled="f" stroked="t" coordorigin="7709,798" coordsize="1724,1486" path="m8522,798l9432,1444m7709,1564l9379,1566m8522,2284l9432,1686e">
              <v:path arrowok="t"/>
              <v:fill on="f" focussize="0,0"/>
              <v:stroke weight="0.5pt" color="#000000"/>
              <v:imagedata o:title=""/>
              <o:lock v:ext="edit"/>
            </v:shape>
            <v:shape id="_x0000_s3868" o:spid="_x0000_s3868" o:spt="202" type="#_x0000_t202" style="position:absolute;left:8356;top:613;height:161;width:108;"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81"/>
                        <w:sz w:val="16"/>
                      </w:rPr>
                      <w:t>B</w:t>
                    </w:r>
                  </w:p>
                </w:txbxContent>
              </v:textbox>
            </v:shape>
            <v:shape id="_x0000_s3869" o:spid="_x0000_s3869" o:spt="202" type="#_x0000_t202" style="position:absolute;left:7490;top:1501;height:161;width:113;"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87"/>
                        <w:sz w:val="16"/>
                      </w:rPr>
                      <w:t>A</w:t>
                    </w:r>
                  </w:p>
                </w:txbxContent>
              </v:textbox>
            </v:shape>
            <v:shape id="_x0000_s3870" o:spid="_x0000_s3870" o:spt="202" type="#_x0000_t202" style="position:absolute;left:9504;top:1501;height:161;width:119;"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85"/>
                        <w:sz w:val="16"/>
                      </w:rPr>
                      <w:t>D</w:t>
                    </w:r>
                  </w:p>
                </w:txbxContent>
              </v:textbox>
            </v:shape>
            <v:shape id="_x0000_s3871" o:spid="_x0000_s3871" o:spt="202" type="#_x0000_t202" style="position:absolute;left:8356;top:2341;height:161;width:106;"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74"/>
                        <w:sz w:val="16"/>
                      </w:rPr>
                      <w:t>C</w:t>
                    </w:r>
                  </w:p>
                </w:txbxContent>
              </v:textbox>
            </v:shape>
            <w10:wrap type="topAndBottom"/>
          </v:group>
        </w:pict>
      </w:r>
    </w:p>
    <w:p>
      <w:pPr>
        <w:pStyle w:val="7"/>
        <w:spacing w:before="2"/>
        <w:rPr>
          <w:rFonts w:hint="default" w:ascii="Times New Roman" w:hAnsi="Times New Roman" w:cs="Times New Roman"/>
          <w:sz w:val="28"/>
          <w:szCs w:val="28"/>
        </w:rPr>
      </w:pPr>
    </w:p>
    <w:p>
      <w:pPr>
        <w:spacing w:before="91"/>
        <w:ind w:left="308" w:right="304" w:firstLine="0"/>
        <w:jc w:val="center"/>
        <w:rPr>
          <w:rFonts w:hint="default" w:ascii="Times New Roman" w:hAnsi="Times New Roman" w:cs="Times New Roman"/>
          <w:i/>
          <w:sz w:val="28"/>
          <w:szCs w:val="28"/>
        </w:rPr>
      </w:pPr>
      <w:r>
        <w:rPr>
          <w:rFonts w:hint="default" w:ascii="Times New Roman" w:hAnsi="Times New Roman" w:cs="Times New Roman"/>
          <w:i/>
          <w:sz w:val="28"/>
          <w:szCs w:val="28"/>
        </w:rPr>
        <w:t xml:space="preserve">Hình 5-29: Mô hình </w:t>
      </w:r>
      <w:r>
        <w:rPr>
          <w:rFonts w:hint="default" w:cs="Times New Roman"/>
          <w:i/>
          <w:sz w:val="28"/>
          <w:szCs w:val="28"/>
          <w:lang w:val="en-US"/>
        </w:rPr>
        <w:t>đ</w:t>
      </w:r>
      <w:r>
        <w:rPr>
          <w:rFonts w:hint="default" w:ascii="Times New Roman" w:hAnsi="Times New Roman" w:cs="Times New Roman"/>
          <w:i/>
          <w:sz w:val="28"/>
          <w:szCs w:val="28"/>
        </w:rPr>
        <w:t>ồ thị của bài toán bảy cái cầu</w:t>
      </w:r>
    </w:p>
    <w:p>
      <w:pPr>
        <w:spacing w:before="57" w:line="264" w:lineRule="auto"/>
        <w:ind w:left="304" w:right="294" w:firstLine="0"/>
        <w:jc w:val="both"/>
        <w:rPr>
          <w:rFonts w:hint="default" w:ascii="Times New Roman" w:hAnsi="Times New Roman" w:cs="Times New Roman"/>
          <w:sz w:val="28"/>
          <w:szCs w:val="28"/>
        </w:rPr>
      </w:pPr>
      <w:r>
        <w:rPr>
          <w:rFonts w:hint="default" w:ascii="Times New Roman" w:hAnsi="Times New Roman" w:cs="Times New Roman"/>
          <w:sz w:val="28"/>
          <w:szCs w:val="28"/>
        </w:rPr>
        <w:t xml:space="preserve">Chu trình qua tất cả các cạnh của </w:t>
      </w:r>
      <w:r>
        <w:rPr>
          <w:rFonts w:hint="default" w:cs="Times New Roman"/>
          <w:sz w:val="28"/>
          <w:szCs w:val="28"/>
          <w:lang w:val="en-US"/>
        </w:rPr>
        <w:t>đ</w:t>
      </w:r>
      <w:r>
        <w:rPr>
          <w:rFonts w:hint="default" w:ascii="Times New Roman" w:hAnsi="Times New Roman" w:cs="Times New Roman"/>
          <w:sz w:val="28"/>
          <w:szCs w:val="28"/>
        </w:rPr>
        <w:t xml:space="preserve">ồ thị, mỗi cạnh </w:t>
      </w:r>
      <w:r>
        <w:rPr>
          <w:rFonts w:hint="default" w:cs="Times New Roman"/>
          <w:sz w:val="28"/>
          <w:szCs w:val="28"/>
          <w:lang w:val="en-US"/>
        </w:rPr>
        <w:t>đ</w:t>
      </w:r>
      <w:r>
        <w:rPr>
          <w:rFonts w:hint="default" w:ascii="Times New Roman" w:hAnsi="Times New Roman" w:cs="Times New Roman"/>
          <w:sz w:val="28"/>
          <w:szCs w:val="28"/>
        </w:rPr>
        <w:t xml:space="preserve">úng một lần </w:t>
      </w:r>
      <w:r>
        <w:rPr>
          <w:rFonts w:hint="default" w:cs="Times New Roman"/>
          <w:sz w:val="28"/>
          <w:szCs w:val="28"/>
          <w:lang w:val="en-US"/>
        </w:rPr>
        <w:t>đ</w:t>
      </w:r>
      <w:r>
        <w:rPr>
          <w:rFonts w:hint="default" w:ascii="Times New Roman" w:hAnsi="Times New Roman" w:cs="Times New Roman"/>
          <w:sz w:val="28"/>
          <w:szCs w:val="28"/>
        </w:rPr>
        <w:t xml:space="preserve">ược gọi là </w:t>
      </w:r>
      <w:r>
        <w:rPr>
          <w:rFonts w:hint="default" w:ascii="Times New Roman" w:hAnsi="Times New Roman" w:cs="Times New Roman"/>
          <w:i/>
          <w:sz w:val="28"/>
          <w:szCs w:val="28"/>
        </w:rPr>
        <w:t>chu trình Euler (Euler circuit/Euler circle/Euler tour)</w:t>
      </w:r>
      <w:r>
        <w:rPr>
          <w:rFonts w:hint="default" w:ascii="Times New Roman" w:hAnsi="Times New Roman" w:cs="Times New Roman"/>
          <w:sz w:val="28"/>
          <w:szCs w:val="28"/>
        </w:rPr>
        <w:t xml:space="preserve">. </w:t>
      </w:r>
      <w:r>
        <w:rPr>
          <w:rFonts w:hint="default" w:cs="Times New Roman"/>
          <w:sz w:val="28"/>
          <w:szCs w:val="28"/>
          <w:lang w:val="en-US"/>
        </w:rPr>
        <w:t>Đ</w:t>
      </w:r>
      <w:r>
        <w:rPr>
          <w:rFonts w:hint="default" w:ascii="Times New Roman" w:hAnsi="Times New Roman" w:cs="Times New Roman"/>
          <w:sz w:val="28"/>
          <w:szCs w:val="28"/>
        </w:rPr>
        <w:t xml:space="preserve">ường </w:t>
      </w:r>
      <w:r>
        <w:rPr>
          <w:rFonts w:hint="default" w:cs="Times New Roman"/>
          <w:sz w:val="28"/>
          <w:szCs w:val="28"/>
          <w:lang w:val="en-US"/>
        </w:rPr>
        <w:t>đ</w:t>
      </w:r>
      <w:r>
        <w:rPr>
          <w:rFonts w:hint="default" w:ascii="Times New Roman" w:hAnsi="Times New Roman" w:cs="Times New Roman"/>
          <w:sz w:val="28"/>
          <w:szCs w:val="28"/>
        </w:rPr>
        <w:t xml:space="preserve">i qua tất cả các cạnh của </w:t>
      </w:r>
      <w:r>
        <w:rPr>
          <w:rFonts w:hint="default" w:cs="Times New Roman"/>
          <w:sz w:val="28"/>
          <w:szCs w:val="28"/>
          <w:lang w:val="en-US"/>
        </w:rPr>
        <w:t>đ</w:t>
      </w:r>
      <w:r>
        <w:rPr>
          <w:rFonts w:hint="default" w:ascii="Times New Roman" w:hAnsi="Times New Roman" w:cs="Times New Roman"/>
          <w:sz w:val="28"/>
          <w:szCs w:val="28"/>
        </w:rPr>
        <w:t xml:space="preserve">ồ thị, mỗi cạnh </w:t>
      </w:r>
      <w:r>
        <w:rPr>
          <w:rFonts w:hint="default" w:cs="Times New Roman"/>
          <w:sz w:val="28"/>
          <w:szCs w:val="28"/>
          <w:lang w:val="en-US"/>
        </w:rPr>
        <w:t>đ</w:t>
      </w:r>
      <w:r>
        <w:rPr>
          <w:rFonts w:hint="default" w:ascii="Times New Roman" w:hAnsi="Times New Roman" w:cs="Times New Roman"/>
          <w:sz w:val="28"/>
          <w:szCs w:val="28"/>
        </w:rPr>
        <w:t xml:space="preserve">úng một lần gọi là </w:t>
      </w:r>
      <w:r>
        <w:rPr>
          <w:rFonts w:hint="default" w:cs="Times New Roman"/>
          <w:i/>
          <w:sz w:val="28"/>
          <w:szCs w:val="28"/>
          <w:lang w:val="en-US"/>
        </w:rPr>
        <w:t>đ</w:t>
      </w:r>
      <w:r>
        <w:rPr>
          <w:rFonts w:hint="default" w:ascii="Times New Roman" w:hAnsi="Times New Roman" w:cs="Times New Roman"/>
          <w:i/>
          <w:sz w:val="28"/>
          <w:szCs w:val="28"/>
        </w:rPr>
        <w:t xml:space="preserve">ường </w:t>
      </w:r>
      <w:r>
        <w:rPr>
          <w:rFonts w:hint="default" w:cs="Times New Roman"/>
          <w:i/>
          <w:sz w:val="28"/>
          <w:szCs w:val="28"/>
          <w:lang w:val="en-US"/>
        </w:rPr>
        <w:t>đ</w:t>
      </w:r>
      <w:r>
        <w:rPr>
          <w:rFonts w:hint="default" w:ascii="Times New Roman" w:hAnsi="Times New Roman" w:cs="Times New Roman"/>
          <w:i/>
          <w:sz w:val="28"/>
          <w:szCs w:val="28"/>
        </w:rPr>
        <w:t xml:space="preserve">i Euler </w:t>
      </w:r>
      <w:r>
        <w:rPr>
          <w:rFonts w:hint="default" w:ascii="Times New Roman" w:hAnsi="Times New Roman" w:cs="Times New Roman"/>
          <w:sz w:val="28"/>
          <w:szCs w:val="28"/>
        </w:rPr>
        <w:t>(</w:t>
      </w:r>
      <w:r>
        <w:rPr>
          <w:rFonts w:hint="default" w:ascii="Times New Roman" w:hAnsi="Times New Roman" w:cs="Times New Roman"/>
          <w:i/>
          <w:sz w:val="28"/>
          <w:szCs w:val="28"/>
        </w:rPr>
        <w:t>Euler path/Euler trail/Euler walk</w:t>
      </w:r>
      <w:r>
        <w:rPr>
          <w:rFonts w:hint="default" w:ascii="Times New Roman" w:hAnsi="Times New Roman" w:cs="Times New Roman"/>
          <w:sz w:val="28"/>
          <w:szCs w:val="28"/>
        </w:rPr>
        <w:t xml:space="preserve">). Một </w:t>
      </w:r>
      <w:r>
        <w:rPr>
          <w:rFonts w:hint="default" w:cs="Times New Roman"/>
          <w:sz w:val="28"/>
          <w:szCs w:val="28"/>
          <w:lang w:val="en-US"/>
        </w:rPr>
        <w:t>đ</w:t>
      </w:r>
      <w:r>
        <w:rPr>
          <w:rFonts w:hint="default" w:ascii="Times New Roman" w:hAnsi="Times New Roman" w:cs="Times New Roman"/>
          <w:sz w:val="28"/>
          <w:szCs w:val="28"/>
        </w:rPr>
        <w:t xml:space="preserve">ồ thị có chu trình Euler </w:t>
      </w:r>
      <w:r>
        <w:rPr>
          <w:rFonts w:hint="default" w:cs="Times New Roman"/>
          <w:sz w:val="28"/>
          <w:szCs w:val="28"/>
          <w:lang w:val="en-US"/>
        </w:rPr>
        <w:t>đ</w:t>
      </w:r>
      <w:r>
        <w:rPr>
          <w:rFonts w:hint="default" w:ascii="Times New Roman" w:hAnsi="Times New Roman" w:cs="Times New Roman"/>
          <w:sz w:val="28"/>
          <w:szCs w:val="28"/>
        </w:rPr>
        <w:t xml:space="preserve">ược gọi là </w:t>
      </w:r>
      <w:r>
        <w:rPr>
          <w:rFonts w:hint="default" w:cs="Times New Roman"/>
          <w:i/>
          <w:sz w:val="28"/>
          <w:szCs w:val="28"/>
          <w:lang w:val="en-US"/>
        </w:rPr>
        <w:t>đ</w:t>
      </w:r>
      <w:r>
        <w:rPr>
          <w:rFonts w:hint="default" w:ascii="Times New Roman" w:hAnsi="Times New Roman" w:cs="Times New Roman"/>
          <w:i/>
          <w:sz w:val="28"/>
          <w:szCs w:val="28"/>
        </w:rPr>
        <w:t xml:space="preserve">ồ thị Euler </w:t>
      </w:r>
      <w:r>
        <w:rPr>
          <w:rFonts w:hint="default" w:ascii="Times New Roman" w:hAnsi="Times New Roman" w:cs="Times New Roman"/>
          <w:sz w:val="28"/>
          <w:szCs w:val="28"/>
        </w:rPr>
        <w:t>(</w:t>
      </w:r>
      <w:r>
        <w:rPr>
          <w:rFonts w:hint="default" w:ascii="Times New Roman" w:hAnsi="Times New Roman" w:cs="Times New Roman"/>
          <w:i/>
          <w:sz w:val="28"/>
          <w:szCs w:val="28"/>
        </w:rPr>
        <w:t>Eulerian graph/unicursal graph</w:t>
      </w:r>
      <w:r>
        <w:rPr>
          <w:rFonts w:hint="default" w:ascii="Times New Roman" w:hAnsi="Times New Roman" w:cs="Times New Roman"/>
          <w:sz w:val="28"/>
          <w:szCs w:val="28"/>
        </w:rPr>
        <w:t xml:space="preserve">). Một </w:t>
      </w:r>
      <w:r>
        <w:rPr>
          <w:rFonts w:hint="default" w:cs="Times New Roman"/>
          <w:sz w:val="28"/>
          <w:szCs w:val="28"/>
          <w:lang w:val="en-US"/>
        </w:rPr>
        <w:t>đ</w:t>
      </w:r>
      <w:r>
        <w:rPr>
          <w:rFonts w:hint="default" w:ascii="Times New Roman" w:hAnsi="Times New Roman" w:cs="Times New Roman"/>
          <w:sz w:val="28"/>
          <w:szCs w:val="28"/>
        </w:rPr>
        <w:t xml:space="preserve">ồ thị có </w:t>
      </w:r>
      <w:r>
        <w:rPr>
          <w:rFonts w:hint="default" w:cs="Times New Roman"/>
          <w:sz w:val="28"/>
          <w:szCs w:val="28"/>
          <w:lang w:val="en-US"/>
        </w:rPr>
        <w:t>đ</w:t>
      </w:r>
      <w:r>
        <w:rPr>
          <w:rFonts w:hint="default" w:ascii="Times New Roman" w:hAnsi="Times New Roman" w:cs="Times New Roman"/>
          <w:sz w:val="28"/>
          <w:szCs w:val="28"/>
        </w:rPr>
        <w:t xml:space="preserve">ường </w:t>
      </w:r>
      <w:r>
        <w:rPr>
          <w:rFonts w:hint="default" w:cs="Times New Roman"/>
          <w:sz w:val="28"/>
          <w:szCs w:val="28"/>
          <w:lang w:val="en-US"/>
        </w:rPr>
        <w:t>đ</w:t>
      </w:r>
      <w:r>
        <w:rPr>
          <w:rFonts w:hint="default" w:ascii="Times New Roman" w:hAnsi="Times New Roman" w:cs="Times New Roman"/>
          <w:sz w:val="28"/>
          <w:szCs w:val="28"/>
        </w:rPr>
        <w:t xml:space="preserve">i Euler </w:t>
      </w:r>
      <w:r>
        <w:rPr>
          <w:rFonts w:hint="default" w:cs="Times New Roman"/>
          <w:sz w:val="28"/>
          <w:szCs w:val="28"/>
          <w:lang w:val="en-US"/>
        </w:rPr>
        <w:t>đ</w:t>
      </w:r>
      <w:r>
        <w:rPr>
          <w:rFonts w:hint="default" w:ascii="Times New Roman" w:hAnsi="Times New Roman" w:cs="Times New Roman"/>
          <w:sz w:val="28"/>
          <w:szCs w:val="28"/>
        </w:rPr>
        <w:t xml:space="preserve">ược gọi là </w:t>
      </w:r>
      <w:r>
        <w:rPr>
          <w:rFonts w:hint="default" w:cs="Times New Roman"/>
          <w:i/>
          <w:sz w:val="28"/>
          <w:szCs w:val="28"/>
          <w:lang w:val="en-US"/>
        </w:rPr>
        <w:t>đ</w:t>
      </w:r>
      <w:r>
        <w:rPr>
          <w:rFonts w:hint="default" w:ascii="Times New Roman" w:hAnsi="Times New Roman" w:cs="Times New Roman"/>
          <w:i/>
          <w:sz w:val="28"/>
          <w:szCs w:val="28"/>
        </w:rPr>
        <w:t xml:space="preserve">ồ thị nửa Euler </w:t>
      </w:r>
      <w:r>
        <w:rPr>
          <w:rFonts w:hint="default" w:ascii="Times New Roman" w:hAnsi="Times New Roman" w:cs="Times New Roman"/>
          <w:sz w:val="28"/>
          <w:szCs w:val="28"/>
        </w:rPr>
        <w:t>(</w:t>
      </w:r>
      <w:r>
        <w:rPr>
          <w:rFonts w:hint="default" w:ascii="Times New Roman" w:hAnsi="Times New Roman" w:cs="Times New Roman"/>
          <w:i/>
          <w:sz w:val="28"/>
          <w:szCs w:val="28"/>
        </w:rPr>
        <w:t>Semi-Eulerian graph/Traversable</w:t>
      </w:r>
      <w:r>
        <w:rPr>
          <w:rFonts w:hint="default" w:ascii="Times New Roman" w:hAnsi="Times New Roman" w:cs="Times New Roman"/>
          <w:i/>
          <w:spacing w:val="-3"/>
          <w:sz w:val="28"/>
          <w:szCs w:val="28"/>
        </w:rPr>
        <w:t xml:space="preserve"> </w:t>
      </w:r>
      <w:r>
        <w:rPr>
          <w:rFonts w:hint="default" w:ascii="Times New Roman" w:hAnsi="Times New Roman" w:cs="Times New Roman"/>
          <w:i/>
          <w:sz w:val="28"/>
          <w:szCs w:val="28"/>
        </w:rPr>
        <w:t>graph</w:t>
      </w:r>
      <w:r>
        <w:rPr>
          <w:rFonts w:hint="default" w:ascii="Times New Roman" w:hAnsi="Times New Roman" w:cs="Times New Roman"/>
          <w:sz w:val="28"/>
          <w:szCs w:val="28"/>
        </w:rPr>
        <w:t>).</w:t>
      </w:r>
    </w:p>
    <w:p>
      <w:pPr>
        <w:pStyle w:val="7"/>
        <w:spacing w:before="3"/>
        <w:rPr>
          <w:rFonts w:hint="default" w:ascii="Times New Roman" w:hAnsi="Times New Roman" w:cs="Times New Roman"/>
          <w:sz w:val="28"/>
          <w:szCs w:val="28"/>
        </w:rPr>
      </w:pPr>
    </w:p>
    <w:p>
      <w:pPr>
        <w:pStyle w:val="12"/>
        <w:numPr>
          <w:ilvl w:val="0"/>
          <w:numId w:val="82"/>
        </w:numPr>
        <w:tabs>
          <w:tab w:val="left" w:pos="565"/>
        </w:tabs>
        <w:spacing w:before="0" w:after="0" w:line="240" w:lineRule="auto"/>
        <w:ind w:left="564" w:right="0" w:hanging="261"/>
        <w:jc w:val="left"/>
        <w:rPr>
          <w:rFonts w:hint="default" w:ascii="Times New Roman" w:hAnsi="Times New Roman" w:cs="Times New Roman"/>
          <w:i/>
          <w:sz w:val="28"/>
          <w:szCs w:val="28"/>
        </w:rPr>
      </w:pPr>
      <w:r>
        <w:rPr>
          <w:rFonts w:hint="default" w:ascii="Times New Roman" w:hAnsi="Times New Roman" w:cs="Times New Roman"/>
          <w:i/>
          <w:sz w:val="28"/>
          <w:szCs w:val="28"/>
        </w:rPr>
        <w:t xml:space="preserve">Các </w:t>
      </w:r>
      <w:r>
        <w:rPr>
          <w:rFonts w:hint="default" w:cs="Times New Roman"/>
          <w:i/>
          <w:sz w:val="28"/>
          <w:szCs w:val="28"/>
          <w:lang w:val="en-US"/>
        </w:rPr>
        <w:t>đ</w:t>
      </w:r>
      <w:r>
        <w:rPr>
          <w:rFonts w:hint="default" w:ascii="Times New Roman" w:hAnsi="Times New Roman" w:cs="Times New Roman"/>
          <w:i/>
          <w:sz w:val="28"/>
          <w:szCs w:val="28"/>
        </w:rPr>
        <w:t>ịnh lí và thuật</w:t>
      </w:r>
      <w:r>
        <w:rPr>
          <w:rFonts w:hint="default" w:ascii="Times New Roman" w:hAnsi="Times New Roman" w:cs="Times New Roman"/>
          <w:i/>
          <w:spacing w:val="2"/>
          <w:sz w:val="28"/>
          <w:szCs w:val="28"/>
        </w:rPr>
        <w:t xml:space="preserve"> </w:t>
      </w:r>
      <w:r>
        <w:rPr>
          <w:rFonts w:hint="default" w:ascii="Times New Roman" w:hAnsi="Times New Roman" w:cs="Times New Roman"/>
          <w:i/>
          <w:sz w:val="28"/>
          <w:szCs w:val="28"/>
        </w:rPr>
        <w:t>toán</w:t>
      </w:r>
    </w:p>
    <w:p>
      <w:pPr>
        <w:spacing w:before="89"/>
        <w:ind w:left="304" w:right="0" w:firstLine="0"/>
        <w:jc w:val="left"/>
        <w:rPr>
          <w:rFonts w:hint="default" w:ascii="Times New Roman" w:hAnsi="Times New Roman" w:cs="Times New Roman"/>
          <w:sz w:val="28"/>
          <w:szCs w:val="28"/>
        </w:rPr>
      </w:pPr>
      <w:r>
        <w:rPr>
          <w:rFonts w:hint="default" w:cs="Times New Roman"/>
          <w:w w:val="105"/>
          <w:sz w:val="28"/>
          <w:szCs w:val="28"/>
          <w:lang w:val="en-US"/>
        </w:rPr>
        <w:t>Đ</w:t>
      </w:r>
      <w:r>
        <w:rPr>
          <w:rFonts w:hint="default" w:ascii="Times New Roman" w:hAnsi="Times New Roman" w:cs="Times New Roman"/>
          <w:w w:val="105"/>
          <w:sz w:val="28"/>
          <w:szCs w:val="28"/>
        </w:rPr>
        <w:t>ịnh lí 5-18 (Euler)</w:t>
      </w:r>
    </w:p>
    <w:p>
      <w:pPr>
        <w:spacing w:before="78" w:line="266" w:lineRule="auto"/>
        <w:ind w:left="1075" w:right="296" w:firstLine="0"/>
        <w:jc w:val="left"/>
        <w:rPr>
          <w:rFonts w:hint="default" w:ascii="Times New Roman" w:hAnsi="Times New Roman" w:cs="Times New Roman"/>
          <w:i/>
          <w:sz w:val="28"/>
          <w:szCs w:val="28"/>
        </w:rPr>
      </w:pPr>
      <w:r>
        <w:rPr>
          <w:rFonts w:hint="default" w:ascii="Times New Roman" w:hAnsi="Times New Roman" w:cs="Times New Roman"/>
          <w:sz w:val="28"/>
          <w:szCs w:val="28"/>
        </w:rPr>
        <w:pict>
          <v:shape id="_x0000_s3872" o:spid="_x0000_s3872" style="position:absolute;left:0pt;margin-left:126.45pt;margin-top:4.35pt;height:33.6pt;width:5.9pt;mso-position-horizontal-relative:page;z-index:251724800;mso-width-relative:page;mso-height-relative:page;" fillcolor="#484848" filled="t" stroked="f" coordorigin="2530,87" coordsize="118,672" path="m2558,87l2530,87,2530,397,2530,759,2558,759,2558,397,2558,87xm2647,87l2587,87,2587,397,2587,759,2647,759,2647,397,2647,87xe">
            <v:path arrowok="t"/>
            <v:fill on="t" focussize="0,0"/>
            <v:stroke on="f"/>
            <v:imagedata o:title=""/>
            <o:lock v:ext="edit"/>
          </v:shape>
        </w:pict>
      </w:r>
      <w:r>
        <w:rPr>
          <w:rFonts w:hint="default" w:ascii="Times New Roman" w:hAnsi="Times New Roman" w:cs="Times New Roman"/>
          <w:i/>
          <w:sz w:val="28"/>
          <w:szCs w:val="28"/>
        </w:rPr>
        <w:t xml:space="preserve">Một </w:t>
      </w:r>
      <w:r>
        <w:rPr>
          <w:rFonts w:hint="default" w:cs="Times New Roman"/>
          <w:i/>
          <w:sz w:val="28"/>
          <w:szCs w:val="28"/>
          <w:lang w:val="en-US"/>
        </w:rPr>
        <w:t>đ</w:t>
      </w:r>
      <w:r>
        <w:rPr>
          <w:rFonts w:hint="default" w:ascii="Times New Roman" w:hAnsi="Times New Roman" w:cs="Times New Roman"/>
          <w:i/>
          <w:sz w:val="28"/>
          <w:szCs w:val="28"/>
        </w:rPr>
        <w:t xml:space="preserve">ồ thị vô hướng liên thông </w:t>
      </w:r>
      <w:r>
        <w:rPr>
          <w:rFonts w:hint="default" w:ascii="Times New Roman" w:hAnsi="Times New Roman" w:cs="Times New Roman"/>
          <w:sz w:val="28"/>
          <w:szCs w:val="28"/>
        </w:rPr>
        <w:t xml:space="preserve">G = </w:t>
      </w:r>
      <w:r>
        <w:rPr>
          <w:rFonts w:hint="default" w:ascii="Times New Roman" w:hAnsi="Times New Roman" w:cs="Times New Roman"/>
          <w:position w:val="1"/>
          <w:sz w:val="28"/>
          <w:szCs w:val="28"/>
        </w:rPr>
        <w:t>(</w:t>
      </w:r>
      <w:r>
        <w:rPr>
          <w:rFonts w:hint="default" w:ascii="Times New Roman" w:hAnsi="Times New Roman" w:cs="Times New Roman"/>
          <w:sz w:val="28"/>
          <w:szCs w:val="28"/>
        </w:rPr>
        <w:t>V, E</w:t>
      </w:r>
      <w:r>
        <w:rPr>
          <w:rFonts w:hint="default" w:ascii="Times New Roman" w:hAnsi="Times New Roman" w:cs="Times New Roman"/>
          <w:position w:val="1"/>
          <w:sz w:val="28"/>
          <w:szCs w:val="28"/>
        </w:rPr>
        <w:t xml:space="preserve">) </w:t>
      </w:r>
      <w:r>
        <w:rPr>
          <w:rFonts w:hint="default" w:ascii="Times New Roman" w:hAnsi="Times New Roman" w:cs="Times New Roman"/>
          <w:i/>
          <w:sz w:val="28"/>
          <w:szCs w:val="28"/>
        </w:rPr>
        <w:t xml:space="preserve">có chu trình Euler khi và chỉ khi mọi </w:t>
      </w:r>
      <w:r>
        <w:rPr>
          <w:rFonts w:hint="default" w:cs="Times New Roman"/>
          <w:i/>
          <w:sz w:val="28"/>
          <w:szCs w:val="28"/>
          <w:lang w:val="en-US"/>
        </w:rPr>
        <w:t>đ</w:t>
      </w:r>
      <w:r>
        <w:rPr>
          <w:rFonts w:hint="default" w:ascii="Times New Roman" w:hAnsi="Times New Roman" w:cs="Times New Roman"/>
          <w:i/>
          <w:sz w:val="28"/>
          <w:szCs w:val="28"/>
        </w:rPr>
        <w:t xml:space="preserve">ỉnh của nó </w:t>
      </w:r>
      <w:r>
        <w:rPr>
          <w:rFonts w:hint="default" w:cs="Times New Roman"/>
          <w:i/>
          <w:sz w:val="28"/>
          <w:szCs w:val="28"/>
          <w:lang w:val="en-US"/>
        </w:rPr>
        <w:t>đ</w:t>
      </w:r>
      <w:r>
        <w:rPr>
          <w:rFonts w:hint="default" w:ascii="Times New Roman" w:hAnsi="Times New Roman" w:cs="Times New Roman"/>
          <w:i/>
          <w:sz w:val="28"/>
          <w:szCs w:val="28"/>
        </w:rPr>
        <w:t>ều có bậc chẵn.</w:t>
      </w:r>
    </w:p>
    <w:p>
      <w:pPr>
        <w:spacing w:before="56"/>
        <w:ind w:left="921" w:right="0" w:firstLine="0"/>
        <w:jc w:val="both"/>
        <w:rPr>
          <w:rFonts w:hint="default" w:ascii="Times New Roman" w:hAnsi="Times New Roman" w:cs="Times New Roman"/>
          <w:i/>
          <w:sz w:val="28"/>
          <w:szCs w:val="28"/>
        </w:rPr>
      </w:pPr>
      <w:r>
        <w:rPr>
          <w:rFonts w:hint="default" w:ascii="Times New Roman" w:hAnsi="Times New Roman" w:cs="Times New Roman"/>
          <w:i/>
          <w:w w:val="110"/>
          <w:sz w:val="28"/>
          <w:szCs w:val="28"/>
        </w:rPr>
        <w:t>Chnng minh</w:t>
      </w:r>
    </w:p>
    <w:p>
      <w:pPr>
        <w:spacing w:before="85" w:line="264" w:lineRule="auto"/>
        <w:ind w:left="921" w:right="294" w:firstLine="0"/>
        <w:jc w:val="both"/>
        <w:rPr>
          <w:rFonts w:hint="default" w:ascii="Times New Roman" w:hAnsi="Times New Roman" w:cs="Times New Roman"/>
          <w:sz w:val="28"/>
          <w:szCs w:val="28"/>
        </w:rPr>
      </w:pPr>
      <w:r>
        <w:rPr>
          <w:rFonts w:hint="default" w:ascii="Times New Roman" w:hAnsi="Times New Roman" w:cs="Times New Roman"/>
          <w:sz w:val="28"/>
          <w:szCs w:val="28"/>
        </w:rPr>
        <w:t xml:space="preserve">Nếu G có chu trình Euler thì khi </w:t>
      </w:r>
      <w:r>
        <w:rPr>
          <w:rFonts w:hint="default" w:cs="Times New Roman"/>
          <w:sz w:val="28"/>
          <w:szCs w:val="28"/>
          <w:lang w:val="en-US"/>
        </w:rPr>
        <w:t>đ</w:t>
      </w:r>
      <w:r>
        <w:rPr>
          <w:rFonts w:hint="default" w:ascii="Times New Roman" w:hAnsi="Times New Roman" w:cs="Times New Roman"/>
          <w:sz w:val="28"/>
          <w:szCs w:val="28"/>
        </w:rPr>
        <w:t xml:space="preserve">i dọc chu trình </w:t>
      </w:r>
      <w:r>
        <w:rPr>
          <w:rFonts w:hint="default" w:cs="Times New Roman"/>
          <w:sz w:val="28"/>
          <w:szCs w:val="28"/>
          <w:lang w:val="en-US"/>
        </w:rPr>
        <w:t>đ</w:t>
      </w:r>
      <w:r>
        <w:rPr>
          <w:rFonts w:hint="default" w:ascii="Times New Roman" w:hAnsi="Times New Roman" w:cs="Times New Roman"/>
          <w:sz w:val="28"/>
          <w:szCs w:val="28"/>
        </w:rPr>
        <w:t xml:space="preserve">ó, mỗi khi </w:t>
      </w:r>
      <w:r>
        <w:rPr>
          <w:rFonts w:hint="default" w:cs="Times New Roman"/>
          <w:sz w:val="28"/>
          <w:szCs w:val="28"/>
          <w:lang w:val="en-US"/>
        </w:rPr>
        <w:t>đ</w:t>
      </w:r>
      <w:r>
        <w:rPr>
          <w:rFonts w:hint="default" w:ascii="Times New Roman" w:hAnsi="Times New Roman" w:cs="Times New Roman"/>
          <w:sz w:val="28"/>
          <w:szCs w:val="28"/>
        </w:rPr>
        <w:t xml:space="preserve">i qua một </w:t>
      </w:r>
      <w:r>
        <w:rPr>
          <w:rFonts w:hint="default" w:cs="Times New Roman"/>
          <w:sz w:val="28"/>
          <w:szCs w:val="28"/>
          <w:lang w:val="en-US"/>
        </w:rPr>
        <w:t>đ</w:t>
      </w:r>
      <w:r>
        <w:rPr>
          <w:rFonts w:hint="default" w:ascii="Times New Roman" w:hAnsi="Times New Roman" w:cs="Times New Roman"/>
          <w:sz w:val="28"/>
          <w:szCs w:val="28"/>
        </w:rPr>
        <w:t xml:space="preserve">ỉnh thì bậc của </w:t>
      </w:r>
      <w:r>
        <w:rPr>
          <w:rFonts w:hint="default" w:cs="Times New Roman"/>
          <w:sz w:val="28"/>
          <w:szCs w:val="28"/>
          <w:lang w:val="en-US"/>
        </w:rPr>
        <w:t>đ</w:t>
      </w:r>
      <w:r>
        <w:rPr>
          <w:rFonts w:hint="default" w:ascii="Times New Roman" w:hAnsi="Times New Roman" w:cs="Times New Roman"/>
          <w:sz w:val="28"/>
          <w:szCs w:val="28"/>
        </w:rPr>
        <w:t xml:space="preserve">ỉnh </w:t>
      </w:r>
      <w:r>
        <w:rPr>
          <w:rFonts w:hint="default" w:cs="Times New Roman"/>
          <w:sz w:val="28"/>
          <w:szCs w:val="28"/>
          <w:lang w:val="en-US"/>
        </w:rPr>
        <w:t>đ</w:t>
      </w:r>
      <w:r>
        <w:rPr>
          <w:rFonts w:hint="default" w:ascii="Times New Roman" w:hAnsi="Times New Roman" w:cs="Times New Roman"/>
          <w:sz w:val="28"/>
          <w:szCs w:val="28"/>
        </w:rPr>
        <w:t xml:space="preserve">ó tăng lên 2 (một lần vào + một lần ra). Chu trình Euler lại </w:t>
      </w:r>
      <w:r>
        <w:rPr>
          <w:rFonts w:hint="default" w:cs="Times New Roman"/>
          <w:sz w:val="28"/>
          <w:szCs w:val="28"/>
          <w:lang w:val="en-US"/>
        </w:rPr>
        <w:t>đ</w:t>
      </w:r>
      <w:r>
        <w:rPr>
          <w:rFonts w:hint="default" w:ascii="Times New Roman" w:hAnsi="Times New Roman" w:cs="Times New Roman"/>
          <w:sz w:val="28"/>
          <w:szCs w:val="28"/>
        </w:rPr>
        <w:t xml:space="preserve">i qua tất cả các cạnh nên suy ra mọi </w:t>
      </w:r>
      <w:r>
        <w:rPr>
          <w:rFonts w:hint="default" w:cs="Times New Roman"/>
          <w:sz w:val="28"/>
          <w:szCs w:val="28"/>
          <w:lang w:val="en-US"/>
        </w:rPr>
        <w:t>đ</w:t>
      </w:r>
      <w:r>
        <w:rPr>
          <w:rFonts w:hint="default" w:ascii="Times New Roman" w:hAnsi="Times New Roman" w:cs="Times New Roman"/>
          <w:sz w:val="28"/>
          <w:szCs w:val="28"/>
        </w:rPr>
        <w:t xml:space="preserve">ỉnh của </w:t>
      </w:r>
      <w:r>
        <w:rPr>
          <w:rFonts w:hint="default" w:cs="Times New Roman"/>
          <w:sz w:val="28"/>
          <w:szCs w:val="28"/>
          <w:lang w:val="en-US"/>
        </w:rPr>
        <w:t>đ</w:t>
      </w:r>
      <w:r>
        <w:rPr>
          <w:rFonts w:hint="default" w:ascii="Times New Roman" w:hAnsi="Times New Roman" w:cs="Times New Roman"/>
          <w:sz w:val="28"/>
          <w:szCs w:val="28"/>
        </w:rPr>
        <w:t xml:space="preserve">ồ thị </w:t>
      </w:r>
      <w:r>
        <w:rPr>
          <w:rFonts w:hint="default" w:cs="Times New Roman"/>
          <w:sz w:val="28"/>
          <w:szCs w:val="28"/>
          <w:lang w:val="en-US"/>
        </w:rPr>
        <w:t>đ</w:t>
      </w:r>
      <w:r>
        <w:rPr>
          <w:rFonts w:hint="default" w:ascii="Times New Roman" w:hAnsi="Times New Roman" w:cs="Times New Roman"/>
          <w:sz w:val="28"/>
          <w:szCs w:val="28"/>
        </w:rPr>
        <w:t>ều có bậc chẵn.</w:t>
      </w:r>
    </w:p>
    <w:p>
      <w:pPr>
        <w:spacing w:before="44" w:line="268" w:lineRule="auto"/>
        <w:ind w:left="921" w:right="297" w:hanging="1"/>
        <w:jc w:val="both"/>
        <w:rPr>
          <w:rFonts w:hint="default" w:ascii="Times New Roman" w:hAnsi="Times New Roman" w:cs="Times New Roman"/>
          <w:sz w:val="28"/>
          <w:szCs w:val="28"/>
        </w:rPr>
      </w:pPr>
      <w:r>
        <w:rPr>
          <w:rFonts w:hint="default" w:ascii="Times New Roman" w:hAnsi="Times New Roman" w:cs="Times New Roman"/>
          <w:sz w:val="28"/>
          <w:szCs w:val="28"/>
        </w:rPr>
        <w:t xml:space="preserve">Ngược lại nếu G liên thông và mọi </w:t>
      </w:r>
      <w:r>
        <w:rPr>
          <w:rFonts w:hint="default" w:cs="Times New Roman"/>
          <w:sz w:val="28"/>
          <w:szCs w:val="28"/>
          <w:lang w:val="en-US"/>
        </w:rPr>
        <w:t>đ</w:t>
      </w:r>
      <w:r>
        <w:rPr>
          <w:rFonts w:hint="default" w:ascii="Times New Roman" w:hAnsi="Times New Roman" w:cs="Times New Roman"/>
          <w:sz w:val="28"/>
          <w:szCs w:val="28"/>
        </w:rPr>
        <w:t xml:space="preserve">ỉnh </w:t>
      </w:r>
      <w:r>
        <w:rPr>
          <w:rFonts w:hint="default" w:cs="Times New Roman"/>
          <w:sz w:val="28"/>
          <w:szCs w:val="28"/>
          <w:lang w:val="en-US"/>
        </w:rPr>
        <w:t>đ</w:t>
      </w:r>
      <w:r>
        <w:rPr>
          <w:rFonts w:hint="default" w:ascii="Times New Roman" w:hAnsi="Times New Roman" w:cs="Times New Roman"/>
          <w:sz w:val="28"/>
          <w:szCs w:val="28"/>
        </w:rPr>
        <w:t>ều có bậc chẵn, ta sẽ chỉ ra thuật toán xây dựng chu trình Euler trên G.</w:t>
      </w:r>
    </w:p>
    <w:p>
      <w:pPr>
        <w:spacing w:before="36" w:line="266" w:lineRule="auto"/>
        <w:ind w:left="921" w:right="296" w:firstLine="0"/>
        <w:jc w:val="both"/>
        <w:rPr>
          <w:rFonts w:hint="default" w:ascii="Times New Roman" w:hAnsi="Times New Roman" w:cs="Times New Roman"/>
          <w:sz w:val="28"/>
          <w:szCs w:val="28"/>
        </w:rPr>
      </w:pPr>
      <w:r>
        <w:rPr>
          <w:rFonts w:hint="default" w:ascii="Times New Roman" w:hAnsi="Times New Roman" w:cs="Times New Roman"/>
          <w:sz w:val="28"/>
          <w:szCs w:val="28"/>
        </w:rPr>
        <w:t xml:space="preserve">Xuất phát từ một </w:t>
      </w:r>
      <w:r>
        <w:rPr>
          <w:rFonts w:hint="default" w:cs="Times New Roman"/>
          <w:sz w:val="28"/>
          <w:szCs w:val="28"/>
          <w:lang w:val="en-US"/>
        </w:rPr>
        <w:t>đ</w:t>
      </w:r>
      <w:r>
        <w:rPr>
          <w:rFonts w:hint="default" w:ascii="Times New Roman" w:hAnsi="Times New Roman" w:cs="Times New Roman"/>
          <w:sz w:val="28"/>
          <w:szCs w:val="28"/>
        </w:rPr>
        <w:t xml:space="preserve">ỉnh bất kì, ta </w:t>
      </w:r>
      <w:r>
        <w:rPr>
          <w:rFonts w:hint="default" w:cs="Times New Roman"/>
          <w:sz w:val="28"/>
          <w:szCs w:val="28"/>
          <w:lang w:val="en-US"/>
        </w:rPr>
        <w:t>đ</w:t>
      </w:r>
      <w:r>
        <w:rPr>
          <w:rFonts w:hint="default" w:ascii="Times New Roman" w:hAnsi="Times New Roman" w:cs="Times New Roman"/>
          <w:sz w:val="28"/>
          <w:szCs w:val="28"/>
        </w:rPr>
        <w:t xml:space="preserve">i sang một </w:t>
      </w:r>
      <w:r>
        <w:rPr>
          <w:rFonts w:hint="default" w:cs="Times New Roman"/>
          <w:sz w:val="28"/>
          <w:szCs w:val="28"/>
          <w:lang w:val="en-US"/>
        </w:rPr>
        <w:t>đ</w:t>
      </w:r>
      <w:r>
        <w:rPr>
          <w:rFonts w:hint="default" w:ascii="Times New Roman" w:hAnsi="Times New Roman" w:cs="Times New Roman"/>
          <w:sz w:val="28"/>
          <w:szCs w:val="28"/>
        </w:rPr>
        <w:t xml:space="preserve">ỉnh tùy ý kề nó, </w:t>
      </w:r>
      <w:r>
        <w:rPr>
          <w:rFonts w:hint="default" w:cs="Times New Roman"/>
          <w:sz w:val="28"/>
          <w:szCs w:val="28"/>
          <w:lang w:val="en-US"/>
        </w:rPr>
        <w:t>đ</w:t>
      </w:r>
      <w:r>
        <w:rPr>
          <w:rFonts w:hint="default" w:ascii="Times New Roman" w:hAnsi="Times New Roman" w:cs="Times New Roman"/>
          <w:sz w:val="28"/>
          <w:szCs w:val="28"/>
        </w:rPr>
        <w:t xml:space="preserve">i qua cạnh nào xoá luôn cạnh </w:t>
      </w:r>
      <w:r>
        <w:rPr>
          <w:rFonts w:hint="default" w:cs="Times New Roman"/>
          <w:sz w:val="28"/>
          <w:szCs w:val="28"/>
          <w:lang w:val="en-US"/>
        </w:rPr>
        <w:t>đ</w:t>
      </w:r>
      <w:r>
        <w:rPr>
          <w:rFonts w:hint="default" w:ascii="Times New Roman" w:hAnsi="Times New Roman" w:cs="Times New Roman"/>
          <w:sz w:val="28"/>
          <w:szCs w:val="28"/>
        </w:rPr>
        <w:t xml:space="preserve">ó cho tới khi không </w:t>
      </w:r>
      <w:r>
        <w:rPr>
          <w:rFonts w:hint="default" w:cs="Times New Roman"/>
          <w:sz w:val="28"/>
          <w:szCs w:val="28"/>
          <w:lang w:val="en-US"/>
        </w:rPr>
        <w:t>đ</w:t>
      </w:r>
      <w:r>
        <w:rPr>
          <w:rFonts w:hint="default" w:ascii="Times New Roman" w:hAnsi="Times New Roman" w:cs="Times New Roman"/>
          <w:sz w:val="28"/>
          <w:szCs w:val="28"/>
        </w:rPr>
        <w:t xml:space="preserve">i </w:t>
      </w:r>
      <w:r>
        <w:rPr>
          <w:rFonts w:hint="default" w:cs="Times New Roman"/>
          <w:sz w:val="28"/>
          <w:szCs w:val="28"/>
          <w:lang w:val="en-US"/>
        </w:rPr>
        <w:t>đ</w:t>
      </w:r>
      <w:r>
        <w:rPr>
          <w:rFonts w:hint="default" w:ascii="Times New Roman" w:hAnsi="Times New Roman" w:cs="Times New Roman"/>
          <w:sz w:val="28"/>
          <w:szCs w:val="28"/>
        </w:rPr>
        <w:t xml:space="preserve">ược nữa, có thể nhận thấy rằng sau mỗi bước </w:t>
      </w:r>
      <w:r>
        <w:rPr>
          <w:rFonts w:hint="default" w:cs="Times New Roman"/>
          <w:sz w:val="28"/>
          <w:szCs w:val="28"/>
          <w:lang w:val="en-US"/>
        </w:rPr>
        <w:t>đ</w:t>
      </w:r>
      <w:r>
        <w:rPr>
          <w:rFonts w:hint="default" w:ascii="Times New Roman" w:hAnsi="Times New Roman" w:cs="Times New Roman"/>
          <w:sz w:val="28"/>
          <w:szCs w:val="28"/>
        </w:rPr>
        <w:t xml:space="preserve">i, chỉ có </w:t>
      </w:r>
      <w:r>
        <w:rPr>
          <w:rFonts w:hint="default" w:cs="Times New Roman"/>
          <w:sz w:val="28"/>
          <w:szCs w:val="28"/>
          <w:lang w:val="en-US"/>
        </w:rPr>
        <w:t>đ</w:t>
      </w:r>
      <w:r>
        <w:rPr>
          <w:rFonts w:hint="default" w:ascii="Times New Roman" w:hAnsi="Times New Roman" w:cs="Times New Roman"/>
          <w:sz w:val="28"/>
          <w:szCs w:val="28"/>
        </w:rPr>
        <w:t xml:space="preserve">ỉnh </w:t>
      </w:r>
      <w:r>
        <w:rPr>
          <w:rFonts w:hint="default" w:cs="Times New Roman"/>
          <w:sz w:val="28"/>
          <w:szCs w:val="28"/>
          <w:lang w:val="en-US"/>
        </w:rPr>
        <w:t>đ</w:t>
      </w:r>
      <w:r>
        <w:rPr>
          <w:rFonts w:hint="default" w:ascii="Times New Roman" w:hAnsi="Times New Roman" w:cs="Times New Roman"/>
          <w:sz w:val="28"/>
          <w:szCs w:val="28"/>
        </w:rPr>
        <w:t xml:space="preserve">ầu và </w:t>
      </w:r>
      <w:r>
        <w:rPr>
          <w:rFonts w:hint="default" w:cs="Times New Roman"/>
          <w:sz w:val="28"/>
          <w:szCs w:val="28"/>
          <w:lang w:val="en-US"/>
        </w:rPr>
        <w:t>đ</w:t>
      </w:r>
      <w:r>
        <w:rPr>
          <w:rFonts w:hint="default" w:ascii="Times New Roman" w:hAnsi="Times New Roman" w:cs="Times New Roman"/>
          <w:sz w:val="28"/>
          <w:szCs w:val="28"/>
        </w:rPr>
        <w:t xml:space="preserve">ỉnh cuối của </w:t>
      </w:r>
      <w:r>
        <w:rPr>
          <w:rFonts w:hint="default" w:cs="Times New Roman"/>
          <w:sz w:val="28"/>
          <w:szCs w:val="28"/>
          <w:lang w:val="en-US"/>
        </w:rPr>
        <w:t>đ</w:t>
      </w:r>
      <w:r>
        <w:rPr>
          <w:rFonts w:hint="default" w:ascii="Times New Roman" w:hAnsi="Times New Roman" w:cs="Times New Roman"/>
          <w:sz w:val="28"/>
          <w:szCs w:val="28"/>
        </w:rPr>
        <w:t xml:space="preserve">ường </w:t>
      </w:r>
      <w:r>
        <w:rPr>
          <w:rFonts w:hint="default" w:cs="Times New Roman"/>
          <w:sz w:val="28"/>
          <w:szCs w:val="28"/>
          <w:lang w:val="en-US"/>
        </w:rPr>
        <w:t>đ</w:t>
      </w:r>
      <w:r>
        <w:rPr>
          <w:rFonts w:hint="default" w:ascii="Times New Roman" w:hAnsi="Times New Roman" w:cs="Times New Roman"/>
          <w:sz w:val="28"/>
          <w:szCs w:val="28"/>
        </w:rPr>
        <w:t xml:space="preserve">i có bậc lẻ còn mọi </w:t>
      </w:r>
      <w:r>
        <w:rPr>
          <w:rFonts w:hint="default" w:cs="Times New Roman"/>
          <w:sz w:val="28"/>
          <w:szCs w:val="28"/>
          <w:lang w:val="en-US"/>
        </w:rPr>
        <w:t>đ</w:t>
      </w:r>
      <w:r>
        <w:rPr>
          <w:rFonts w:hint="default" w:ascii="Times New Roman" w:hAnsi="Times New Roman" w:cs="Times New Roman"/>
          <w:sz w:val="28"/>
          <w:szCs w:val="28"/>
        </w:rPr>
        <w:t xml:space="preserve">ỉnh khác trong </w:t>
      </w:r>
      <w:r>
        <w:rPr>
          <w:rFonts w:hint="default" w:cs="Times New Roman"/>
          <w:sz w:val="28"/>
          <w:szCs w:val="28"/>
          <w:lang w:val="en-US"/>
        </w:rPr>
        <w:t>đ</w:t>
      </w:r>
      <w:r>
        <w:rPr>
          <w:rFonts w:hint="default" w:ascii="Times New Roman" w:hAnsi="Times New Roman" w:cs="Times New Roman"/>
          <w:sz w:val="28"/>
          <w:szCs w:val="28"/>
        </w:rPr>
        <w:t xml:space="preserve">ồ thị </w:t>
      </w:r>
      <w:r>
        <w:rPr>
          <w:rFonts w:hint="default" w:cs="Times New Roman"/>
          <w:sz w:val="28"/>
          <w:szCs w:val="28"/>
          <w:lang w:val="en-US"/>
        </w:rPr>
        <w:t>đ</w:t>
      </w:r>
      <w:r>
        <w:rPr>
          <w:rFonts w:hint="default" w:ascii="Times New Roman" w:hAnsi="Times New Roman" w:cs="Times New Roman"/>
          <w:sz w:val="28"/>
          <w:szCs w:val="28"/>
        </w:rPr>
        <w:t xml:space="preserve">ều có bậc chẵn. Cạnh cuối cùng </w:t>
      </w:r>
      <w:r>
        <w:rPr>
          <w:rFonts w:hint="default" w:cs="Times New Roman"/>
          <w:sz w:val="28"/>
          <w:szCs w:val="28"/>
          <w:lang w:val="en-US"/>
        </w:rPr>
        <w:t>đ</w:t>
      </w:r>
      <w:r>
        <w:rPr>
          <w:rFonts w:hint="default" w:ascii="Times New Roman" w:hAnsi="Times New Roman" w:cs="Times New Roman"/>
          <w:sz w:val="28"/>
          <w:szCs w:val="28"/>
        </w:rPr>
        <w:t xml:space="preserve">i qua chắc chắn là </w:t>
      </w:r>
      <w:r>
        <w:rPr>
          <w:rFonts w:hint="default" w:cs="Times New Roman"/>
          <w:sz w:val="28"/>
          <w:szCs w:val="28"/>
          <w:lang w:val="en-US"/>
        </w:rPr>
        <w:t>đ</w:t>
      </w:r>
      <w:r>
        <w:rPr>
          <w:rFonts w:hint="default" w:ascii="Times New Roman" w:hAnsi="Times New Roman" w:cs="Times New Roman"/>
          <w:sz w:val="28"/>
          <w:szCs w:val="28"/>
        </w:rPr>
        <w:t xml:space="preserve">i tới một </w:t>
      </w:r>
      <w:r>
        <w:rPr>
          <w:rFonts w:hint="default" w:cs="Times New Roman"/>
          <w:sz w:val="28"/>
          <w:szCs w:val="28"/>
          <w:lang w:val="en-US"/>
        </w:rPr>
        <w:t>đ</w:t>
      </w:r>
      <w:r>
        <w:rPr>
          <w:rFonts w:hint="default" w:ascii="Times New Roman" w:hAnsi="Times New Roman" w:cs="Times New Roman"/>
          <w:sz w:val="28"/>
          <w:szCs w:val="28"/>
        </w:rPr>
        <w:t xml:space="preserve">ỉnh bậc lẻ, vì nếu là cạnh </w:t>
      </w:r>
      <w:r>
        <w:rPr>
          <w:rFonts w:hint="default" w:cs="Times New Roman"/>
          <w:sz w:val="28"/>
          <w:szCs w:val="28"/>
          <w:lang w:val="en-US"/>
        </w:rPr>
        <w:t>đ</w:t>
      </w:r>
      <w:r>
        <w:rPr>
          <w:rFonts w:hint="default" w:ascii="Times New Roman" w:hAnsi="Times New Roman" w:cs="Times New Roman"/>
          <w:sz w:val="28"/>
          <w:szCs w:val="28"/>
        </w:rPr>
        <w:t xml:space="preserve">i tới một </w:t>
      </w:r>
      <w:r>
        <w:rPr>
          <w:rFonts w:hint="default" w:cs="Times New Roman"/>
          <w:sz w:val="28"/>
          <w:szCs w:val="28"/>
          <w:lang w:val="en-US"/>
        </w:rPr>
        <w:t>đ</w:t>
      </w:r>
      <w:r>
        <w:rPr>
          <w:rFonts w:hint="default" w:ascii="Times New Roman" w:hAnsi="Times New Roman" w:cs="Times New Roman"/>
          <w:sz w:val="28"/>
          <w:szCs w:val="28"/>
        </w:rPr>
        <w:t xml:space="preserve">ỉnh bậc chẵn thì </w:t>
      </w:r>
      <w:r>
        <w:rPr>
          <w:rFonts w:hint="default" w:cs="Times New Roman"/>
          <w:sz w:val="28"/>
          <w:szCs w:val="28"/>
          <w:lang w:val="en-US"/>
        </w:rPr>
        <w:t>đ</w:t>
      </w:r>
      <w:r>
        <w:rPr>
          <w:rFonts w:hint="default" w:ascii="Times New Roman" w:hAnsi="Times New Roman" w:cs="Times New Roman"/>
          <w:sz w:val="28"/>
          <w:szCs w:val="28"/>
        </w:rPr>
        <w:t xml:space="preserve">ỉnh này sẽ có ít nhất 2 cạnh liên thuộc, và như vậy khi </w:t>
      </w:r>
      <w:r>
        <w:rPr>
          <w:rFonts w:hint="default" w:cs="Times New Roman"/>
          <w:sz w:val="28"/>
          <w:szCs w:val="28"/>
          <w:lang w:val="en-US"/>
        </w:rPr>
        <w:t>đ</w:t>
      </w:r>
      <w:r>
        <w:rPr>
          <w:rFonts w:hint="default" w:ascii="Times New Roman" w:hAnsi="Times New Roman" w:cs="Times New Roman"/>
          <w:sz w:val="28"/>
          <w:szCs w:val="28"/>
        </w:rPr>
        <w:t xml:space="preserve">i tới </w:t>
      </w:r>
      <w:r>
        <w:rPr>
          <w:rFonts w:hint="default" w:cs="Times New Roman"/>
          <w:sz w:val="28"/>
          <w:szCs w:val="28"/>
          <w:lang w:val="en-US"/>
        </w:rPr>
        <w:t>đ</w:t>
      </w:r>
      <w:r>
        <w:rPr>
          <w:rFonts w:hint="default" w:ascii="Times New Roman" w:hAnsi="Times New Roman" w:cs="Times New Roman"/>
          <w:sz w:val="28"/>
          <w:szCs w:val="28"/>
        </w:rPr>
        <w:t xml:space="preserve">ỉnh này và xoá cạnh vào ta vẫn còn một cạnh </w:t>
      </w:r>
      <w:r>
        <w:rPr>
          <w:rFonts w:hint="default" w:cs="Times New Roman"/>
          <w:sz w:val="28"/>
          <w:szCs w:val="28"/>
          <w:lang w:val="en-US"/>
        </w:rPr>
        <w:t>đ</w:t>
      </w:r>
      <w:r>
        <w:rPr>
          <w:rFonts w:hint="default" w:ascii="Times New Roman" w:hAnsi="Times New Roman" w:cs="Times New Roman"/>
          <w:sz w:val="28"/>
          <w:szCs w:val="28"/>
        </w:rPr>
        <w:t xml:space="preserve">ể ra, quá trình </w:t>
      </w:r>
      <w:r>
        <w:rPr>
          <w:rFonts w:hint="default" w:cs="Times New Roman"/>
          <w:sz w:val="28"/>
          <w:szCs w:val="28"/>
          <w:lang w:val="en-US"/>
        </w:rPr>
        <w:t>đ</w:t>
      </w:r>
      <w:r>
        <w:rPr>
          <w:rFonts w:hint="default" w:ascii="Times New Roman" w:hAnsi="Times New Roman" w:cs="Times New Roman"/>
          <w:sz w:val="28"/>
          <w:szCs w:val="28"/>
        </w:rPr>
        <w:t xml:space="preserve">i chưa kết thúc. </w:t>
      </w:r>
      <w:r>
        <w:rPr>
          <w:rFonts w:hint="default" w:cs="Times New Roman"/>
          <w:sz w:val="28"/>
          <w:szCs w:val="28"/>
          <w:lang w:val="en-US"/>
        </w:rPr>
        <w:t>Đ</w:t>
      </w:r>
      <w:r>
        <w:rPr>
          <w:rFonts w:hint="default" w:ascii="Times New Roman" w:hAnsi="Times New Roman" w:cs="Times New Roman"/>
          <w:sz w:val="28"/>
          <w:szCs w:val="28"/>
        </w:rPr>
        <w:t xml:space="preserve">iều này chỉ ra rằng cạnh cuối cùng bắt buộc phải </w:t>
      </w:r>
      <w:r>
        <w:rPr>
          <w:rFonts w:hint="default" w:cs="Times New Roman"/>
          <w:sz w:val="28"/>
          <w:szCs w:val="28"/>
          <w:lang w:val="en-US"/>
        </w:rPr>
        <w:t>đ</w:t>
      </w:r>
      <w:r>
        <w:rPr>
          <w:rFonts w:hint="default" w:ascii="Times New Roman" w:hAnsi="Times New Roman" w:cs="Times New Roman"/>
          <w:sz w:val="28"/>
          <w:szCs w:val="28"/>
        </w:rPr>
        <w:t xml:space="preserve">i về nơi xuất phát tức là chúng ta có một chu trình C. Cũng dễ dàng nhận thấy rằng khi quá trình này kết thúc, mọi </w:t>
      </w:r>
      <w:r>
        <w:rPr>
          <w:rFonts w:hint="default" w:cs="Times New Roman"/>
          <w:sz w:val="28"/>
          <w:szCs w:val="28"/>
          <w:lang w:val="en-US"/>
        </w:rPr>
        <w:t>đ</w:t>
      </w:r>
      <w:r>
        <w:rPr>
          <w:rFonts w:hint="default" w:ascii="Times New Roman" w:hAnsi="Times New Roman" w:cs="Times New Roman"/>
          <w:sz w:val="28"/>
          <w:szCs w:val="28"/>
        </w:rPr>
        <w:t>ỉnh của G vẫn có bậc chẵn.</w:t>
      </w:r>
    </w:p>
    <w:p>
      <w:pPr>
        <w:spacing w:before="35" w:line="266" w:lineRule="auto"/>
        <w:ind w:left="921" w:right="298" w:firstLine="0"/>
        <w:jc w:val="both"/>
        <w:rPr>
          <w:rFonts w:hint="default" w:ascii="Times New Roman" w:hAnsi="Times New Roman" w:cs="Times New Roman"/>
          <w:sz w:val="28"/>
          <w:szCs w:val="28"/>
        </w:rPr>
      </w:pPr>
      <w:r>
        <w:rPr>
          <w:rFonts w:hint="default" w:ascii="Times New Roman" w:hAnsi="Times New Roman" w:cs="Times New Roman"/>
          <w:sz w:val="28"/>
          <w:szCs w:val="28"/>
        </w:rPr>
        <w:t xml:space="preserve">Nếu G còn lại cạnh liên thuộc với một </w:t>
      </w:r>
      <w:r>
        <w:rPr>
          <w:rFonts w:hint="default" w:cs="Times New Roman"/>
          <w:sz w:val="28"/>
          <w:szCs w:val="28"/>
          <w:lang w:val="en-US"/>
        </w:rPr>
        <w:t>đ</w:t>
      </w:r>
      <w:r>
        <w:rPr>
          <w:rFonts w:hint="default" w:ascii="Times New Roman" w:hAnsi="Times New Roman" w:cs="Times New Roman"/>
          <w:sz w:val="28"/>
          <w:szCs w:val="28"/>
        </w:rPr>
        <w:t xml:space="preserve">ỉnh v nào </w:t>
      </w:r>
      <w:r>
        <w:rPr>
          <w:rFonts w:hint="default" w:cs="Times New Roman"/>
          <w:sz w:val="28"/>
          <w:szCs w:val="28"/>
          <w:lang w:val="en-US"/>
        </w:rPr>
        <w:t>đ</w:t>
      </w:r>
      <w:r>
        <w:rPr>
          <w:rFonts w:hint="default" w:ascii="Times New Roman" w:hAnsi="Times New Roman" w:cs="Times New Roman"/>
          <w:sz w:val="28"/>
          <w:szCs w:val="28"/>
        </w:rPr>
        <w:t xml:space="preserve">ó trên C thì lại bắt </w:t>
      </w:r>
      <w:r>
        <w:rPr>
          <w:rFonts w:hint="default" w:cs="Times New Roman"/>
          <w:sz w:val="28"/>
          <w:szCs w:val="28"/>
          <w:lang w:val="en-US"/>
        </w:rPr>
        <w:t>đ</w:t>
      </w:r>
      <w:r>
        <w:rPr>
          <w:rFonts w:hint="default" w:ascii="Times New Roman" w:hAnsi="Times New Roman" w:cs="Times New Roman"/>
          <w:sz w:val="28"/>
          <w:szCs w:val="28"/>
        </w:rPr>
        <w:t xml:space="preserve">ầu từ v, ta </w:t>
      </w:r>
      <w:r>
        <w:rPr>
          <w:rFonts w:hint="default" w:cs="Times New Roman"/>
          <w:sz w:val="28"/>
          <w:szCs w:val="28"/>
          <w:lang w:val="en-US"/>
        </w:rPr>
        <w:t>đ</w:t>
      </w:r>
      <w:r>
        <w:rPr>
          <w:rFonts w:hint="default" w:ascii="Times New Roman" w:hAnsi="Times New Roman" w:cs="Times New Roman"/>
          <w:sz w:val="28"/>
          <w:szCs w:val="28"/>
        </w:rPr>
        <w:t xml:space="preserve">i một cách tùy ý theo các cạnh còn lại của G ta sẽ </w:t>
      </w:r>
      <w:r>
        <w:rPr>
          <w:rFonts w:hint="default" w:cs="Times New Roman"/>
          <w:sz w:val="28"/>
          <w:szCs w:val="28"/>
          <w:lang w:val="en-US"/>
        </w:rPr>
        <w:t>đ</w:t>
      </w:r>
      <w:r>
        <w:rPr>
          <w:rFonts w:hint="default" w:ascii="Times New Roman" w:hAnsi="Times New Roman" w:cs="Times New Roman"/>
          <w:sz w:val="28"/>
          <w:szCs w:val="28"/>
        </w:rPr>
        <w:t xml:space="preserve">ược một chu trình C' bắt </w:t>
      </w:r>
      <w:r>
        <w:rPr>
          <w:rFonts w:hint="default" w:cs="Times New Roman"/>
          <w:sz w:val="28"/>
          <w:szCs w:val="28"/>
          <w:lang w:val="en-US"/>
        </w:rPr>
        <w:t>đ</w:t>
      </w:r>
      <w:r>
        <w:rPr>
          <w:rFonts w:hint="default" w:ascii="Times New Roman" w:hAnsi="Times New Roman" w:cs="Times New Roman"/>
          <w:sz w:val="28"/>
          <w:szCs w:val="28"/>
        </w:rPr>
        <w:t>ầu từ v và kết thúc</w:t>
      </w:r>
    </w:p>
    <w:p>
      <w:pPr>
        <w:spacing w:after="0" w:line="266" w:lineRule="auto"/>
        <w:jc w:val="both"/>
        <w:rPr>
          <w:rFonts w:hint="default" w:ascii="Times New Roman" w:hAnsi="Times New Roman" w:cs="Times New Roman"/>
          <w:sz w:val="28"/>
          <w:szCs w:val="28"/>
        </w:rPr>
        <w:sectPr>
          <w:pgSz w:w="11900" w:h="16840"/>
          <w:pgMar w:top="1600" w:right="1680" w:bottom="2400" w:left="1680" w:header="0" w:footer="2216"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5"/>
        <w:rPr>
          <w:rFonts w:hint="default" w:ascii="Times New Roman" w:hAnsi="Times New Roman" w:cs="Times New Roman"/>
          <w:sz w:val="28"/>
          <w:szCs w:val="28"/>
        </w:rPr>
      </w:pPr>
    </w:p>
    <w:p>
      <w:pPr>
        <w:spacing w:before="102" w:line="268" w:lineRule="auto"/>
        <w:ind w:left="921" w:right="297" w:firstLine="0"/>
        <w:jc w:val="both"/>
        <w:rPr>
          <w:rFonts w:hint="default" w:ascii="Times New Roman" w:hAnsi="Times New Roman" w:cs="Times New Roman"/>
          <w:sz w:val="28"/>
          <w:szCs w:val="28"/>
        </w:rPr>
      </w:pPr>
      <w:r>
        <w:rPr>
          <w:rFonts w:hint="default" w:ascii="Times New Roman" w:hAnsi="Times New Roman" w:cs="Times New Roman"/>
          <w:sz w:val="28"/>
          <w:szCs w:val="28"/>
        </w:rPr>
        <w:t xml:space="preserve">tại </w:t>
      </w:r>
      <w:r>
        <w:rPr>
          <w:rFonts w:hint="default" w:ascii="Times New Roman" w:hAnsi="Times New Roman" w:cs="Times New Roman"/>
          <w:spacing w:val="3"/>
          <w:sz w:val="28"/>
          <w:szCs w:val="28"/>
        </w:rPr>
        <w:t xml:space="preserve">v. </w:t>
      </w:r>
      <w:r>
        <w:rPr>
          <w:rFonts w:hint="default" w:ascii="Times New Roman" w:hAnsi="Times New Roman" w:cs="Times New Roman"/>
          <w:sz w:val="28"/>
          <w:szCs w:val="28"/>
        </w:rPr>
        <w:t xml:space="preserve">Thay thế một bước </w:t>
      </w:r>
      <w:r>
        <w:rPr>
          <w:rFonts w:hint="default" w:cs="Times New Roman"/>
          <w:sz w:val="28"/>
          <w:szCs w:val="28"/>
          <w:lang w:val="en-US"/>
        </w:rPr>
        <w:t>đ</w:t>
      </w:r>
      <w:r>
        <w:rPr>
          <w:rFonts w:hint="default" w:ascii="Times New Roman" w:hAnsi="Times New Roman" w:cs="Times New Roman"/>
          <w:sz w:val="28"/>
          <w:szCs w:val="28"/>
        </w:rPr>
        <w:t xml:space="preserve">i qua </w:t>
      </w:r>
      <w:r>
        <w:rPr>
          <w:rFonts w:hint="default" w:cs="Times New Roman"/>
          <w:sz w:val="28"/>
          <w:szCs w:val="28"/>
          <w:lang w:val="en-US"/>
        </w:rPr>
        <w:t>đ</w:t>
      </w:r>
      <w:r>
        <w:rPr>
          <w:rFonts w:hint="default" w:ascii="Times New Roman" w:hAnsi="Times New Roman" w:cs="Times New Roman"/>
          <w:sz w:val="28"/>
          <w:szCs w:val="28"/>
        </w:rPr>
        <w:t xml:space="preserve">ỉnh v trên C bằng cả chu trình C', ta sẽ </w:t>
      </w:r>
      <w:r>
        <w:rPr>
          <w:rFonts w:hint="default" w:cs="Times New Roman"/>
          <w:sz w:val="28"/>
          <w:szCs w:val="28"/>
          <w:lang w:val="en-US"/>
        </w:rPr>
        <w:t>đ</w:t>
      </w:r>
      <w:r>
        <w:rPr>
          <w:rFonts w:hint="default" w:ascii="Times New Roman" w:hAnsi="Times New Roman" w:cs="Times New Roman"/>
          <w:sz w:val="28"/>
          <w:szCs w:val="28"/>
        </w:rPr>
        <w:t xml:space="preserve">ược một chu  trình mới lớn hơn. Quy trình </w:t>
      </w:r>
      <w:r>
        <w:rPr>
          <w:rFonts w:hint="default" w:cs="Times New Roman"/>
          <w:sz w:val="28"/>
          <w:szCs w:val="28"/>
          <w:lang w:val="en-US"/>
        </w:rPr>
        <w:t>đ</w:t>
      </w:r>
      <w:r>
        <w:rPr>
          <w:rFonts w:hint="default" w:ascii="Times New Roman" w:hAnsi="Times New Roman" w:cs="Times New Roman"/>
          <w:sz w:val="28"/>
          <w:szCs w:val="28"/>
        </w:rPr>
        <w:t xml:space="preserve">ược lặp lại cho tới khi C không còn </w:t>
      </w:r>
      <w:r>
        <w:rPr>
          <w:rFonts w:hint="default" w:cs="Times New Roman"/>
          <w:sz w:val="28"/>
          <w:szCs w:val="28"/>
          <w:lang w:val="en-US"/>
        </w:rPr>
        <w:t>đ</w:t>
      </w:r>
      <w:r>
        <w:rPr>
          <w:rFonts w:hint="default" w:ascii="Times New Roman" w:hAnsi="Times New Roman" w:cs="Times New Roman"/>
          <w:sz w:val="28"/>
          <w:szCs w:val="28"/>
        </w:rPr>
        <w:t xml:space="preserve">ỉnh nào có cạnh liên thuộc nằm ngoài </w:t>
      </w:r>
      <w:r>
        <w:rPr>
          <w:rFonts w:hint="default" w:ascii="Times New Roman" w:hAnsi="Times New Roman" w:cs="Times New Roman"/>
          <w:spacing w:val="4"/>
          <w:sz w:val="28"/>
          <w:szCs w:val="28"/>
        </w:rPr>
        <w:t xml:space="preserve">C. </w:t>
      </w:r>
      <w:r>
        <w:rPr>
          <w:rFonts w:hint="default" w:ascii="Times New Roman" w:hAnsi="Times New Roman" w:cs="Times New Roman"/>
          <w:sz w:val="28"/>
          <w:szCs w:val="28"/>
        </w:rPr>
        <w:t xml:space="preserve">Do tính liên thông của </w:t>
      </w:r>
      <w:r>
        <w:rPr>
          <w:rFonts w:hint="default" w:ascii="Times New Roman" w:hAnsi="Times New Roman" w:cs="Times New Roman"/>
          <w:spacing w:val="4"/>
          <w:sz w:val="28"/>
          <w:szCs w:val="28"/>
        </w:rPr>
        <w:t xml:space="preserve">G, </w:t>
      </w:r>
      <w:r>
        <w:rPr>
          <w:rFonts w:hint="default" w:cs="Times New Roman"/>
          <w:sz w:val="28"/>
          <w:szCs w:val="28"/>
          <w:lang w:val="en-US"/>
        </w:rPr>
        <w:t>đ</w:t>
      </w:r>
      <w:r>
        <w:rPr>
          <w:rFonts w:hint="default" w:ascii="Times New Roman" w:hAnsi="Times New Roman" w:cs="Times New Roman"/>
          <w:sz w:val="28"/>
          <w:szCs w:val="28"/>
        </w:rPr>
        <w:t xml:space="preserve">iều này có nghĩa là C chứa tất cả các cạnh của G hay C là chu trình Euler trên </w:t>
      </w:r>
      <w:r>
        <w:rPr>
          <w:rFonts w:hint="default" w:cs="Times New Roman"/>
          <w:sz w:val="28"/>
          <w:szCs w:val="28"/>
          <w:lang w:val="en-US"/>
        </w:rPr>
        <w:t>đ</w:t>
      </w:r>
      <w:r>
        <w:rPr>
          <w:rFonts w:hint="default" w:ascii="Times New Roman" w:hAnsi="Times New Roman" w:cs="Times New Roman"/>
          <w:sz w:val="28"/>
          <w:szCs w:val="28"/>
        </w:rPr>
        <w:t>ồ thị ban</w:t>
      </w:r>
      <w:r>
        <w:rPr>
          <w:rFonts w:hint="default" w:ascii="Times New Roman" w:hAnsi="Times New Roman" w:cs="Times New Roman"/>
          <w:spacing w:val="10"/>
          <w:sz w:val="28"/>
          <w:szCs w:val="28"/>
        </w:rPr>
        <w:t xml:space="preserve"> </w:t>
      </w:r>
      <w:r>
        <w:rPr>
          <w:rFonts w:hint="default" w:cs="Times New Roman"/>
          <w:sz w:val="28"/>
          <w:szCs w:val="28"/>
          <w:lang w:val="en-US"/>
        </w:rPr>
        <w:t>đ</w:t>
      </w:r>
      <w:r>
        <w:rPr>
          <w:rFonts w:hint="default" w:ascii="Times New Roman" w:hAnsi="Times New Roman" w:cs="Times New Roman"/>
          <w:sz w:val="28"/>
          <w:szCs w:val="28"/>
        </w:rPr>
        <w:t>ầu.</w:t>
      </w:r>
    </w:p>
    <w:p>
      <w:pPr>
        <w:spacing w:before="61"/>
        <w:ind w:left="304" w:right="0" w:firstLine="0"/>
        <w:jc w:val="both"/>
        <w:rPr>
          <w:rFonts w:hint="default" w:ascii="Times New Roman" w:hAnsi="Times New Roman" w:cs="Times New Roman"/>
          <w:sz w:val="28"/>
          <w:szCs w:val="28"/>
        </w:rPr>
      </w:pPr>
      <w:r>
        <w:rPr>
          <w:rFonts w:hint="default" w:ascii="Times New Roman" w:hAnsi="Times New Roman" w:cs="Times New Roman"/>
          <w:w w:val="110"/>
          <w:sz w:val="28"/>
          <w:szCs w:val="28"/>
        </w:rPr>
        <w:t>Hệ quả</w:t>
      </w:r>
    </w:p>
    <w:p>
      <w:pPr>
        <w:spacing w:before="80" w:line="264" w:lineRule="auto"/>
        <w:ind w:left="1075" w:right="299" w:firstLine="0"/>
        <w:jc w:val="both"/>
        <w:rPr>
          <w:rFonts w:hint="default" w:ascii="Times New Roman" w:hAnsi="Times New Roman" w:cs="Times New Roman"/>
          <w:i/>
          <w:sz w:val="28"/>
          <w:szCs w:val="28"/>
        </w:rPr>
      </w:pPr>
      <w:r>
        <w:rPr>
          <w:rFonts w:hint="default" w:ascii="Times New Roman" w:hAnsi="Times New Roman" w:cs="Times New Roman"/>
          <w:sz w:val="28"/>
          <w:szCs w:val="28"/>
        </w:rPr>
        <w:pict>
          <v:shape id="_x0000_s3873" o:spid="_x0000_s3873" style="position:absolute;left:0pt;margin-left:126.45pt;margin-top:4.45pt;height:33.6pt;width:5.9pt;mso-position-horizontal-relative:page;z-index:251725824;mso-width-relative:page;mso-height-relative:page;" fillcolor="#484848" filled="t" stroked="f" coordorigin="2530,89" coordsize="118,672" path="m2558,89l2530,89,2530,396,2530,761,2558,761,2558,396,2558,89xm2647,89l2587,89,2587,396,2587,761,2647,761,2647,396,2647,89xe">
            <v:path arrowok="t"/>
            <v:fill on="t" focussize="0,0"/>
            <v:stroke on="f"/>
            <v:imagedata o:title=""/>
            <o:lock v:ext="edit"/>
          </v:shape>
        </w:pict>
      </w:r>
      <w:r>
        <w:rPr>
          <w:rFonts w:hint="default" w:ascii="Times New Roman" w:hAnsi="Times New Roman" w:cs="Times New Roman"/>
          <w:i/>
          <w:sz w:val="28"/>
          <w:szCs w:val="28"/>
        </w:rPr>
        <w:t xml:space="preserve">Một </w:t>
      </w:r>
      <w:r>
        <w:rPr>
          <w:rFonts w:hint="default" w:cs="Times New Roman"/>
          <w:i/>
          <w:sz w:val="28"/>
          <w:szCs w:val="28"/>
          <w:lang w:val="en-US"/>
        </w:rPr>
        <w:t>đ</w:t>
      </w:r>
      <w:r>
        <w:rPr>
          <w:rFonts w:hint="default" w:ascii="Times New Roman" w:hAnsi="Times New Roman" w:cs="Times New Roman"/>
          <w:i/>
          <w:sz w:val="28"/>
          <w:szCs w:val="28"/>
        </w:rPr>
        <w:t xml:space="preserve">ồ thị vô hướng liên thông </w:t>
      </w:r>
      <w:r>
        <w:rPr>
          <w:rFonts w:hint="default" w:ascii="Times New Roman" w:hAnsi="Times New Roman" w:cs="Times New Roman"/>
          <w:sz w:val="28"/>
          <w:szCs w:val="28"/>
        </w:rPr>
        <w:t xml:space="preserve">G = </w:t>
      </w:r>
      <w:r>
        <w:rPr>
          <w:rFonts w:hint="default" w:ascii="Times New Roman" w:hAnsi="Times New Roman" w:cs="Times New Roman"/>
          <w:position w:val="1"/>
          <w:sz w:val="28"/>
          <w:szCs w:val="28"/>
        </w:rPr>
        <w:t>(</w:t>
      </w:r>
      <w:r>
        <w:rPr>
          <w:rFonts w:hint="default" w:ascii="Times New Roman" w:hAnsi="Times New Roman" w:cs="Times New Roman"/>
          <w:sz w:val="28"/>
          <w:szCs w:val="28"/>
        </w:rPr>
        <w:t>V, E</w:t>
      </w:r>
      <w:r>
        <w:rPr>
          <w:rFonts w:hint="default" w:ascii="Times New Roman" w:hAnsi="Times New Roman" w:cs="Times New Roman"/>
          <w:position w:val="1"/>
          <w:sz w:val="28"/>
          <w:szCs w:val="28"/>
        </w:rPr>
        <w:t xml:space="preserve">) </w:t>
      </w:r>
      <w:r>
        <w:rPr>
          <w:rFonts w:hint="default" w:ascii="Times New Roman" w:hAnsi="Times New Roman" w:cs="Times New Roman"/>
          <w:i/>
          <w:sz w:val="28"/>
          <w:szCs w:val="28"/>
        </w:rPr>
        <w:t xml:space="preserve">có </w:t>
      </w:r>
      <w:r>
        <w:rPr>
          <w:rFonts w:hint="default" w:cs="Times New Roman"/>
          <w:i/>
          <w:sz w:val="28"/>
          <w:szCs w:val="28"/>
          <w:lang w:val="en-US"/>
        </w:rPr>
        <w:t>đ</w:t>
      </w:r>
      <w:r>
        <w:rPr>
          <w:rFonts w:hint="default" w:ascii="Times New Roman" w:hAnsi="Times New Roman" w:cs="Times New Roman"/>
          <w:i/>
          <w:sz w:val="28"/>
          <w:szCs w:val="28"/>
        </w:rPr>
        <w:t xml:space="preserve">ường </w:t>
      </w:r>
      <w:r>
        <w:rPr>
          <w:rFonts w:hint="default" w:cs="Times New Roman"/>
          <w:i/>
          <w:sz w:val="28"/>
          <w:szCs w:val="28"/>
          <w:lang w:val="en-US"/>
        </w:rPr>
        <w:t>đ</w:t>
      </w:r>
      <w:r>
        <w:rPr>
          <w:rFonts w:hint="default" w:ascii="Times New Roman" w:hAnsi="Times New Roman" w:cs="Times New Roman"/>
          <w:i/>
          <w:sz w:val="28"/>
          <w:szCs w:val="28"/>
        </w:rPr>
        <w:t xml:space="preserve">i Euler khi và chỉ khi nó có </w:t>
      </w:r>
      <w:r>
        <w:rPr>
          <w:rFonts w:hint="default" w:cs="Times New Roman"/>
          <w:i/>
          <w:sz w:val="28"/>
          <w:szCs w:val="28"/>
          <w:lang w:val="en-US"/>
        </w:rPr>
        <w:t>đ</w:t>
      </w:r>
      <w:r>
        <w:rPr>
          <w:rFonts w:hint="default" w:ascii="Times New Roman" w:hAnsi="Times New Roman" w:cs="Times New Roman"/>
          <w:i/>
          <w:sz w:val="28"/>
          <w:szCs w:val="28"/>
        </w:rPr>
        <w:t xml:space="preserve">úng 2 </w:t>
      </w:r>
      <w:r>
        <w:rPr>
          <w:rFonts w:hint="default" w:cs="Times New Roman"/>
          <w:i/>
          <w:sz w:val="28"/>
          <w:szCs w:val="28"/>
          <w:lang w:val="en-US"/>
        </w:rPr>
        <w:t>đ</w:t>
      </w:r>
      <w:r>
        <w:rPr>
          <w:rFonts w:hint="default" w:ascii="Times New Roman" w:hAnsi="Times New Roman" w:cs="Times New Roman"/>
          <w:i/>
          <w:sz w:val="28"/>
          <w:szCs w:val="28"/>
        </w:rPr>
        <w:t>ỉnh bậc lẻ.</w:t>
      </w:r>
    </w:p>
    <w:p>
      <w:pPr>
        <w:spacing w:before="61"/>
        <w:ind w:left="935" w:right="0" w:firstLine="0"/>
        <w:jc w:val="both"/>
        <w:rPr>
          <w:rFonts w:hint="default" w:ascii="Times New Roman" w:hAnsi="Times New Roman" w:cs="Times New Roman"/>
          <w:i/>
          <w:sz w:val="28"/>
          <w:szCs w:val="28"/>
        </w:rPr>
      </w:pPr>
      <w:r>
        <w:rPr>
          <w:rFonts w:hint="default" w:ascii="Times New Roman" w:hAnsi="Times New Roman" w:cs="Times New Roman"/>
          <w:i/>
          <w:w w:val="110"/>
          <w:sz w:val="28"/>
          <w:szCs w:val="28"/>
        </w:rPr>
        <w:t>Chnng minh</w:t>
      </w:r>
    </w:p>
    <w:p>
      <w:pPr>
        <w:spacing w:before="85" w:line="264" w:lineRule="auto"/>
        <w:ind w:left="921" w:right="293" w:firstLine="0"/>
        <w:jc w:val="both"/>
        <w:rPr>
          <w:rFonts w:hint="default" w:ascii="Times New Roman" w:hAnsi="Times New Roman" w:cs="Times New Roman"/>
          <w:sz w:val="28"/>
          <w:szCs w:val="28"/>
        </w:rPr>
      </w:pPr>
      <w:r>
        <w:rPr>
          <w:rFonts w:hint="default" w:ascii="Times New Roman" w:hAnsi="Times New Roman" w:cs="Times New Roman"/>
          <w:sz w:val="28"/>
          <w:szCs w:val="28"/>
        </w:rPr>
        <w:t xml:space="preserve">Nếu G có </w:t>
      </w:r>
      <w:r>
        <w:rPr>
          <w:rFonts w:hint="default" w:cs="Times New Roman"/>
          <w:sz w:val="28"/>
          <w:szCs w:val="28"/>
          <w:lang w:val="en-US"/>
        </w:rPr>
        <w:t>đ</w:t>
      </w:r>
      <w:r>
        <w:rPr>
          <w:rFonts w:hint="default" w:ascii="Times New Roman" w:hAnsi="Times New Roman" w:cs="Times New Roman"/>
          <w:sz w:val="28"/>
          <w:szCs w:val="28"/>
        </w:rPr>
        <w:t xml:space="preserve">ường </w:t>
      </w:r>
      <w:r>
        <w:rPr>
          <w:rFonts w:hint="default" w:cs="Times New Roman"/>
          <w:sz w:val="28"/>
          <w:szCs w:val="28"/>
          <w:lang w:val="en-US"/>
        </w:rPr>
        <w:t>đ</w:t>
      </w:r>
      <w:r>
        <w:rPr>
          <w:rFonts w:hint="default" w:ascii="Times New Roman" w:hAnsi="Times New Roman" w:cs="Times New Roman"/>
          <w:sz w:val="28"/>
          <w:szCs w:val="28"/>
        </w:rPr>
        <w:t xml:space="preserve">i Euler thì chỉ có </w:t>
      </w:r>
      <w:r>
        <w:rPr>
          <w:rFonts w:hint="default" w:cs="Times New Roman"/>
          <w:sz w:val="28"/>
          <w:szCs w:val="28"/>
          <w:lang w:val="en-US"/>
        </w:rPr>
        <w:t>đ</w:t>
      </w:r>
      <w:r>
        <w:rPr>
          <w:rFonts w:hint="default" w:ascii="Times New Roman" w:hAnsi="Times New Roman" w:cs="Times New Roman"/>
          <w:sz w:val="28"/>
          <w:szCs w:val="28"/>
        </w:rPr>
        <w:t xml:space="preserve">ỉnh bắt </w:t>
      </w:r>
      <w:r>
        <w:rPr>
          <w:rFonts w:hint="default" w:cs="Times New Roman"/>
          <w:sz w:val="28"/>
          <w:szCs w:val="28"/>
          <w:lang w:val="en-US"/>
        </w:rPr>
        <w:t>đ</w:t>
      </w:r>
      <w:r>
        <w:rPr>
          <w:rFonts w:hint="default" w:ascii="Times New Roman" w:hAnsi="Times New Roman" w:cs="Times New Roman"/>
          <w:sz w:val="28"/>
          <w:szCs w:val="28"/>
        </w:rPr>
        <w:t xml:space="preserve">ầu và </w:t>
      </w:r>
      <w:r>
        <w:rPr>
          <w:rFonts w:hint="default" w:cs="Times New Roman"/>
          <w:sz w:val="28"/>
          <w:szCs w:val="28"/>
          <w:lang w:val="en-US"/>
        </w:rPr>
        <w:t>đ</w:t>
      </w:r>
      <w:r>
        <w:rPr>
          <w:rFonts w:hint="default" w:ascii="Times New Roman" w:hAnsi="Times New Roman" w:cs="Times New Roman"/>
          <w:sz w:val="28"/>
          <w:szCs w:val="28"/>
        </w:rPr>
        <w:t xml:space="preserve">ỉnh kết thúc </w:t>
      </w:r>
      <w:r>
        <w:rPr>
          <w:rFonts w:hint="default" w:cs="Times New Roman"/>
          <w:sz w:val="28"/>
          <w:szCs w:val="28"/>
          <w:lang w:val="en-US"/>
        </w:rPr>
        <w:t>đ</w:t>
      </w:r>
      <w:r>
        <w:rPr>
          <w:rFonts w:hint="default" w:ascii="Times New Roman" w:hAnsi="Times New Roman" w:cs="Times New Roman"/>
          <w:sz w:val="28"/>
          <w:szCs w:val="28"/>
        </w:rPr>
        <w:t xml:space="preserve">ường </w:t>
      </w:r>
      <w:r>
        <w:rPr>
          <w:rFonts w:hint="default" w:cs="Times New Roman"/>
          <w:sz w:val="28"/>
          <w:szCs w:val="28"/>
          <w:lang w:val="en-US"/>
        </w:rPr>
        <w:t>đ</w:t>
      </w:r>
      <w:r>
        <w:rPr>
          <w:rFonts w:hint="default" w:ascii="Times New Roman" w:hAnsi="Times New Roman" w:cs="Times New Roman"/>
          <w:sz w:val="28"/>
          <w:szCs w:val="28"/>
        </w:rPr>
        <w:t xml:space="preserve">i có bậc lẻ còn mọi </w:t>
      </w:r>
      <w:r>
        <w:rPr>
          <w:rFonts w:hint="default" w:cs="Times New Roman"/>
          <w:sz w:val="28"/>
          <w:szCs w:val="28"/>
          <w:lang w:val="en-US"/>
        </w:rPr>
        <w:t>đ</w:t>
      </w:r>
      <w:r>
        <w:rPr>
          <w:rFonts w:hint="default" w:ascii="Times New Roman" w:hAnsi="Times New Roman" w:cs="Times New Roman"/>
          <w:sz w:val="28"/>
          <w:szCs w:val="28"/>
        </w:rPr>
        <w:t xml:space="preserve">ỉnh khác </w:t>
      </w:r>
      <w:r>
        <w:rPr>
          <w:rFonts w:hint="default" w:cs="Times New Roman"/>
          <w:sz w:val="28"/>
          <w:szCs w:val="28"/>
          <w:lang w:val="en-US"/>
        </w:rPr>
        <w:t>đ</w:t>
      </w:r>
      <w:r>
        <w:rPr>
          <w:rFonts w:hint="default" w:ascii="Times New Roman" w:hAnsi="Times New Roman" w:cs="Times New Roman"/>
          <w:sz w:val="28"/>
          <w:szCs w:val="28"/>
        </w:rPr>
        <w:t xml:space="preserve">ều có bậc chẵn. Ngược lại nếu </w:t>
      </w:r>
      <w:r>
        <w:rPr>
          <w:rFonts w:hint="default" w:cs="Times New Roman"/>
          <w:sz w:val="28"/>
          <w:szCs w:val="28"/>
          <w:lang w:val="en-US"/>
        </w:rPr>
        <w:t>đ</w:t>
      </w:r>
      <w:r>
        <w:rPr>
          <w:rFonts w:hint="default" w:ascii="Times New Roman" w:hAnsi="Times New Roman" w:cs="Times New Roman"/>
          <w:sz w:val="28"/>
          <w:szCs w:val="28"/>
        </w:rPr>
        <w:t xml:space="preserve">ồ thị liên thông có </w:t>
      </w:r>
      <w:r>
        <w:rPr>
          <w:rFonts w:hint="default" w:cs="Times New Roman"/>
          <w:sz w:val="28"/>
          <w:szCs w:val="28"/>
          <w:lang w:val="en-US"/>
        </w:rPr>
        <w:t>đ</w:t>
      </w:r>
      <w:r>
        <w:rPr>
          <w:rFonts w:hint="default" w:ascii="Times New Roman" w:hAnsi="Times New Roman" w:cs="Times New Roman"/>
          <w:sz w:val="28"/>
          <w:szCs w:val="28"/>
        </w:rPr>
        <w:t xml:space="preserve">úng 2 </w:t>
      </w:r>
      <w:r>
        <w:rPr>
          <w:rFonts w:hint="default" w:cs="Times New Roman"/>
          <w:sz w:val="28"/>
          <w:szCs w:val="28"/>
          <w:lang w:val="en-US"/>
        </w:rPr>
        <w:t>đ</w:t>
      </w:r>
      <w:r>
        <w:rPr>
          <w:rFonts w:hint="default" w:ascii="Times New Roman" w:hAnsi="Times New Roman" w:cs="Times New Roman"/>
          <w:sz w:val="28"/>
          <w:szCs w:val="28"/>
        </w:rPr>
        <w:t xml:space="preserve">ỉnh bậc lẻ thì ta thêm vào một cạnh giả nối hai </w:t>
      </w:r>
      <w:r>
        <w:rPr>
          <w:rFonts w:hint="default" w:cs="Times New Roman"/>
          <w:sz w:val="28"/>
          <w:szCs w:val="28"/>
          <w:lang w:val="en-US"/>
        </w:rPr>
        <w:t>đ</w:t>
      </w:r>
      <w:r>
        <w:rPr>
          <w:rFonts w:hint="default" w:ascii="Times New Roman" w:hAnsi="Times New Roman" w:cs="Times New Roman"/>
          <w:sz w:val="28"/>
          <w:szCs w:val="28"/>
        </w:rPr>
        <w:t xml:space="preserve">ỉnh bậc lẻ </w:t>
      </w:r>
      <w:r>
        <w:rPr>
          <w:rFonts w:hint="default" w:cs="Times New Roman"/>
          <w:sz w:val="28"/>
          <w:szCs w:val="28"/>
          <w:lang w:val="en-US"/>
        </w:rPr>
        <w:t>đ</w:t>
      </w:r>
      <w:r>
        <w:rPr>
          <w:rFonts w:hint="default" w:ascii="Times New Roman" w:hAnsi="Times New Roman" w:cs="Times New Roman"/>
          <w:sz w:val="28"/>
          <w:szCs w:val="28"/>
        </w:rPr>
        <w:t xml:space="preserve">ó và tìm chu trình Euler. Loại bỏ cạnh giả khỏi chu trình, chúng ta sẽ </w:t>
      </w:r>
      <w:r>
        <w:rPr>
          <w:rFonts w:hint="default" w:cs="Times New Roman"/>
          <w:sz w:val="28"/>
          <w:szCs w:val="28"/>
          <w:lang w:val="en-US"/>
        </w:rPr>
        <w:t>đ</w:t>
      </w:r>
      <w:r>
        <w:rPr>
          <w:rFonts w:hint="default" w:ascii="Times New Roman" w:hAnsi="Times New Roman" w:cs="Times New Roman"/>
          <w:sz w:val="28"/>
          <w:szCs w:val="28"/>
        </w:rPr>
        <w:t xml:space="preserve">ược </w:t>
      </w:r>
      <w:r>
        <w:rPr>
          <w:rFonts w:hint="default" w:cs="Times New Roman"/>
          <w:sz w:val="28"/>
          <w:szCs w:val="28"/>
          <w:lang w:val="en-US"/>
        </w:rPr>
        <w:t>đ</w:t>
      </w:r>
      <w:r>
        <w:rPr>
          <w:rFonts w:hint="default" w:ascii="Times New Roman" w:hAnsi="Times New Roman" w:cs="Times New Roman"/>
          <w:sz w:val="28"/>
          <w:szCs w:val="28"/>
        </w:rPr>
        <w:t xml:space="preserve">ường </w:t>
      </w:r>
      <w:r>
        <w:rPr>
          <w:rFonts w:hint="default" w:cs="Times New Roman"/>
          <w:sz w:val="28"/>
          <w:szCs w:val="28"/>
          <w:lang w:val="en-US"/>
        </w:rPr>
        <w:t>đ</w:t>
      </w:r>
      <w:r>
        <w:rPr>
          <w:rFonts w:hint="default" w:ascii="Times New Roman" w:hAnsi="Times New Roman" w:cs="Times New Roman"/>
          <w:sz w:val="28"/>
          <w:szCs w:val="28"/>
        </w:rPr>
        <w:t>i Euler.</w:t>
      </w:r>
    </w:p>
    <w:p>
      <w:pPr>
        <w:spacing w:before="64"/>
        <w:ind w:left="304" w:right="0" w:firstLine="0"/>
        <w:jc w:val="both"/>
        <w:rPr>
          <w:rFonts w:hint="default" w:ascii="Times New Roman" w:hAnsi="Times New Roman" w:cs="Times New Roman"/>
          <w:sz w:val="28"/>
          <w:szCs w:val="28"/>
        </w:rPr>
      </w:pPr>
      <w:r>
        <w:rPr>
          <w:rFonts w:hint="default" w:cs="Times New Roman"/>
          <w:w w:val="105"/>
          <w:sz w:val="28"/>
          <w:szCs w:val="28"/>
          <w:lang w:val="en-US"/>
        </w:rPr>
        <w:t>Đ</w:t>
      </w:r>
      <w:r>
        <w:rPr>
          <w:rFonts w:hint="default" w:ascii="Times New Roman" w:hAnsi="Times New Roman" w:cs="Times New Roman"/>
          <w:w w:val="105"/>
          <w:sz w:val="28"/>
          <w:szCs w:val="28"/>
        </w:rPr>
        <w:t>ịnh lí 5-19</w:t>
      </w:r>
    </w:p>
    <w:p>
      <w:pPr>
        <w:spacing w:before="80" w:line="266" w:lineRule="auto"/>
        <w:ind w:left="1075" w:right="295" w:firstLine="0"/>
        <w:jc w:val="both"/>
        <w:rPr>
          <w:rFonts w:hint="default" w:ascii="Times New Roman" w:hAnsi="Times New Roman" w:cs="Times New Roman"/>
          <w:i/>
          <w:sz w:val="28"/>
          <w:szCs w:val="28"/>
        </w:rPr>
      </w:pPr>
      <w:r>
        <w:rPr>
          <w:rFonts w:hint="default" w:ascii="Times New Roman" w:hAnsi="Times New Roman" w:cs="Times New Roman"/>
          <w:sz w:val="28"/>
          <w:szCs w:val="28"/>
        </w:rPr>
        <w:pict>
          <v:shape id="_x0000_s3874" o:spid="_x0000_s3874" style="position:absolute;left:0pt;margin-left:126.45pt;margin-top:4.45pt;height:80.05pt;width:5.9pt;mso-position-horizontal-relative:page;z-index:251725824;mso-width-relative:page;mso-height-relative:page;" fillcolor="#484848" filled="t" stroked="f" coordorigin="2530,89" coordsize="118,1601" path="m2558,89l2530,89,2530,399,2530,708,2530,1018,2530,1328,2530,1690,2558,1690,2558,1328,2558,1018,2558,708,2558,399,2558,89xm2647,89l2587,89,2587,399,2587,708,2587,1018,2587,1328,2587,1690,2647,1690,2647,1328,2647,1018,2647,708,2647,399,2647,89xe">
            <v:path arrowok="t"/>
            <v:fill on="t" focussize="0,0"/>
            <v:stroke on="f"/>
            <v:imagedata o:title=""/>
            <o:lock v:ext="edit"/>
          </v:shape>
        </w:pict>
      </w:r>
      <w:r>
        <w:rPr>
          <w:rFonts w:hint="default" w:ascii="Times New Roman" w:hAnsi="Times New Roman" w:cs="Times New Roman"/>
          <w:i/>
          <w:sz w:val="28"/>
          <w:szCs w:val="28"/>
        </w:rPr>
        <w:t xml:space="preserve">Một </w:t>
      </w:r>
      <w:r>
        <w:rPr>
          <w:rFonts w:hint="default" w:cs="Times New Roman"/>
          <w:i/>
          <w:sz w:val="28"/>
          <w:szCs w:val="28"/>
          <w:lang w:val="en-US"/>
        </w:rPr>
        <w:t>đ</w:t>
      </w:r>
      <w:r>
        <w:rPr>
          <w:rFonts w:hint="default" w:ascii="Times New Roman" w:hAnsi="Times New Roman" w:cs="Times New Roman"/>
          <w:i/>
          <w:sz w:val="28"/>
          <w:szCs w:val="28"/>
        </w:rPr>
        <w:t xml:space="preserve">ồ thi có hướng liên thông yếu </w:t>
      </w:r>
      <w:r>
        <w:rPr>
          <w:rFonts w:hint="default" w:ascii="Times New Roman" w:hAnsi="Times New Roman" w:cs="Times New Roman"/>
          <w:sz w:val="28"/>
          <w:szCs w:val="28"/>
        </w:rPr>
        <w:t xml:space="preserve">G = </w:t>
      </w:r>
      <w:r>
        <w:rPr>
          <w:rFonts w:hint="default" w:ascii="Times New Roman" w:hAnsi="Times New Roman" w:cs="Times New Roman"/>
          <w:position w:val="1"/>
          <w:sz w:val="28"/>
          <w:szCs w:val="28"/>
        </w:rPr>
        <w:t>(</w:t>
      </w:r>
      <w:r>
        <w:rPr>
          <w:rFonts w:hint="default" w:ascii="Times New Roman" w:hAnsi="Times New Roman" w:cs="Times New Roman"/>
          <w:sz w:val="28"/>
          <w:szCs w:val="28"/>
        </w:rPr>
        <w:t xml:space="preserve">V, </w:t>
      </w:r>
      <w:r>
        <w:rPr>
          <w:rFonts w:hint="default" w:ascii="Times New Roman" w:hAnsi="Times New Roman" w:cs="Times New Roman"/>
          <w:spacing w:val="4"/>
          <w:sz w:val="28"/>
          <w:szCs w:val="28"/>
        </w:rPr>
        <w:t>E</w:t>
      </w:r>
      <w:r>
        <w:rPr>
          <w:rFonts w:hint="default" w:ascii="Times New Roman" w:hAnsi="Times New Roman" w:cs="Times New Roman"/>
          <w:spacing w:val="4"/>
          <w:position w:val="1"/>
          <w:sz w:val="28"/>
          <w:szCs w:val="28"/>
        </w:rPr>
        <w:t xml:space="preserve">) </w:t>
      </w:r>
      <w:r>
        <w:rPr>
          <w:rFonts w:hint="default" w:ascii="Times New Roman" w:hAnsi="Times New Roman" w:cs="Times New Roman"/>
          <w:i/>
          <w:sz w:val="28"/>
          <w:szCs w:val="28"/>
        </w:rPr>
        <w:t xml:space="preserve">có chu trình Euler thì mọi </w:t>
      </w:r>
      <w:r>
        <w:rPr>
          <w:rFonts w:hint="default" w:cs="Times New Roman"/>
          <w:i/>
          <w:sz w:val="28"/>
          <w:szCs w:val="28"/>
          <w:lang w:val="en-US"/>
        </w:rPr>
        <w:t>đ</w:t>
      </w:r>
      <w:r>
        <w:rPr>
          <w:rFonts w:hint="default" w:ascii="Times New Roman" w:hAnsi="Times New Roman" w:cs="Times New Roman"/>
          <w:i/>
          <w:sz w:val="28"/>
          <w:szCs w:val="28"/>
        </w:rPr>
        <w:t xml:space="preserve">ỉnh của nó có bán bậc ra bằng bán bậc vào: </w:t>
      </w:r>
      <w:r>
        <w:rPr>
          <w:rFonts w:hint="default" w:ascii="Times New Roman" w:hAnsi="Times New Roman" w:cs="Times New Roman"/>
          <w:spacing w:val="2"/>
          <w:sz w:val="28"/>
          <w:szCs w:val="28"/>
        </w:rPr>
        <w:t>deg</w:t>
      </w:r>
      <w:r>
        <w:rPr>
          <w:rFonts w:hint="default" w:ascii="Times New Roman" w:hAnsi="Times New Roman" w:cs="Times New Roman"/>
          <w:spacing w:val="2"/>
          <w:sz w:val="28"/>
          <w:szCs w:val="28"/>
          <w:vertAlign w:val="superscript"/>
        </w:rPr>
        <w:t>+</w:t>
      </w:r>
      <w:r>
        <w:rPr>
          <w:rFonts w:hint="default" w:ascii="Times New Roman" w:hAnsi="Times New Roman" w:cs="Times New Roman"/>
          <w:spacing w:val="2"/>
          <w:position w:val="1"/>
          <w:sz w:val="28"/>
          <w:szCs w:val="28"/>
          <w:vertAlign w:val="baseline"/>
        </w:rPr>
        <w:t>(</w:t>
      </w:r>
      <w:r>
        <w:rPr>
          <w:rFonts w:hint="default" w:ascii="Times New Roman" w:hAnsi="Times New Roman" w:cs="Times New Roman"/>
          <w:spacing w:val="2"/>
          <w:sz w:val="28"/>
          <w:szCs w:val="28"/>
          <w:vertAlign w:val="baseline"/>
        </w:rPr>
        <w:t>v</w:t>
      </w:r>
      <w:r>
        <w:rPr>
          <w:rFonts w:hint="default" w:ascii="Times New Roman" w:hAnsi="Times New Roman" w:cs="Times New Roman"/>
          <w:spacing w:val="2"/>
          <w:position w:val="1"/>
          <w:sz w:val="28"/>
          <w:szCs w:val="28"/>
          <w:vertAlign w:val="baseline"/>
        </w:rPr>
        <w:t xml:space="preserve">) </w:t>
      </w:r>
      <w:r>
        <w:rPr>
          <w:rFonts w:hint="default" w:ascii="Times New Roman" w:hAnsi="Times New Roman" w:cs="Times New Roman"/>
          <w:sz w:val="28"/>
          <w:szCs w:val="28"/>
          <w:vertAlign w:val="baseline"/>
        </w:rPr>
        <w:t xml:space="preserve">= </w:t>
      </w:r>
      <w:r>
        <w:rPr>
          <w:rFonts w:hint="default" w:ascii="Times New Roman" w:hAnsi="Times New Roman" w:cs="Times New Roman"/>
          <w:spacing w:val="3"/>
          <w:sz w:val="28"/>
          <w:szCs w:val="28"/>
          <w:vertAlign w:val="baseline"/>
        </w:rPr>
        <w:t>deg</w:t>
      </w:r>
      <w:r>
        <w:rPr>
          <w:rFonts w:hint="default" w:ascii="Times New Roman" w:hAnsi="Times New Roman" w:cs="Times New Roman"/>
          <w:spacing w:val="3"/>
          <w:sz w:val="28"/>
          <w:szCs w:val="28"/>
          <w:vertAlign w:val="superscript"/>
        </w:rPr>
        <w:t>–</w:t>
      </w:r>
      <w:r>
        <w:rPr>
          <w:rFonts w:hint="default" w:ascii="Times New Roman" w:hAnsi="Times New Roman" w:cs="Times New Roman"/>
          <w:spacing w:val="3"/>
          <w:position w:val="1"/>
          <w:sz w:val="28"/>
          <w:szCs w:val="28"/>
          <w:vertAlign w:val="baseline"/>
        </w:rPr>
        <w:t>(</w:t>
      </w:r>
      <w:r>
        <w:rPr>
          <w:rFonts w:hint="default" w:ascii="Times New Roman" w:hAnsi="Times New Roman" w:cs="Times New Roman"/>
          <w:spacing w:val="3"/>
          <w:sz w:val="28"/>
          <w:szCs w:val="28"/>
          <w:vertAlign w:val="baseline"/>
        </w:rPr>
        <w:t>v</w:t>
      </w:r>
      <w:r>
        <w:rPr>
          <w:rFonts w:hint="default" w:ascii="Times New Roman" w:hAnsi="Times New Roman" w:cs="Times New Roman"/>
          <w:spacing w:val="3"/>
          <w:position w:val="1"/>
          <w:sz w:val="28"/>
          <w:szCs w:val="28"/>
          <w:vertAlign w:val="baseline"/>
        </w:rPr>
        <w:t xml:space="preserve">) </w:t>
      </w:r>
      <w:r>
        <w:rPr>
          <w:rFonts w:hint="default" w:ascii="Times New Roman" w:hAnsi="Times New Roman" w:cs="Times New Roman"/>
          <w:sz w:val="28"/>
          <w:szCs w:val="28"/>
          <w:vertAlign w:val="baseline"/>
        </w:rPr>
        <w:t xml:space="preserve">, 6v C </w:t>
      </w:r>
      <w:r>
        <w:rPr>
          <w:rFonts w:hint="default" w:ascii="Times New Roman" w:hAnsi="Times New Roman" w:cs="Times New Roman"/>
          <w:spacing w:val="4"/>
          <w:sz w:val="28"/>
          <w:szCs w:val="28"/>
          <w:vertAlign w:val="baseline"/>
        </w:rPr>
        <w:t>V</w:t>
      </w:r>
      <w:r>
        <w:rPr>
          <w:rFonts w:hint="default" w:ascii="Times New Roman" w:hAnsi="Times New Roman" w:cs="Times New Roman"/>
          <w:i/>
          <w:spacing w:val="4"/>
          <w:sz w:val="28"/>
          <w:szCs w:val="28"/>
          <w:vertAlign w:val="baseline"/>
        </w:rPr>
        <w:t xml:space="preserve">; </w:t>
      </w:r>
      <w:r>
        <w:rPr>
          <w:rFonts w:hint="default" w:ascii="Times New Roman" w:hAnsi="Times New Roman" w:cs="Times New Roman"/>
          <w:i/>
          <w:sz w:val="28"/>
          <w:szCs w:val="28"/>
          <w:vertAlign w:val="baseline"/>
        </w:rPr>
        <w:t xml:space="preserve">Ngược lại, nếu </w:t>
      </w:r>
      <w:r>
        <w:rPr>
          <w:rFonts w:hint="default" w:ascii="Times New Roman" w:hAnsi="Times New Roman" w:cs="Times New Roman"/>
          <w:sz w:val="28"/>
          <w:szCs w:val="28"/>
          <w:vertAlign w:val="baseline"/>
        </w:rPr>
        <w:t xml:space="preserve">G </w:t>
      </w:r>
      <w:r>
        <w:rPr>
          <w:rFonts w:hint="default" w:ascii="Times New Roman" w:hAnsi="Times New Roman" w:cs="Times New Roman"/>
          <w:i/>
          <w:sz w:val="28"/>
          <w:szCs w:val="28"/>
          <w:vertAlign w:val="baseline"/>
        </w:rPr>
        <w:t xml:space="preserve">liên thông yếu và mọi </w:t>
      </w:r>
      <w:r>
        <w:rPr>
          <w:rFonts w:hint="default" w:cs="Times New Roman"/>
          <w:i/>
          <w:sz w:val="28"/>
          <w:szCs w:val="28"/>
          <w:vertAlign w:val="baseline"/>
          <w:lang w:val="en-US"/>
        </w:rPr>
        <w:t>đ</w:t>
      </w:r>
      <w:r>
        <w:rPr>
          <w:rFonts w:hint="default" w:ascii="Times New Roman" w:hAnsi="Times New Roman" w:cs="Times New Roman"/>
          <w:i/>
          <w:sz w:val="28"/>
          <w:szCs w:val="28"/>
          <w:vertAlign w:val="baseline"/>
        </w:rPr>
        <w:t xml:space="preserve">ỉnh của nó có bán bậc ra bằng bán bậc vào, thì </w:t>
      </w:r>
      <w:r>
        <w:rPr>
          <w:rFonts w:hint="default" w:ascii="Times New Roman" w:hAnsi="Times New Roman" w:cs="Times New Roman"/>
          <w:sz w:val="28"/>
          <w:szCs w:val="28"/>
          <w:vertAlign w:val="baseline"/>
        </w:rPr>
        <w:t xml:space="preserve">G </w:t>
      </w:r>
      <w:r>
        <w:rPr>
          <w:rFonts w:hint="default" w:ascii="Times New Roman" w:hAnsi="Times New Roman" w:cs="Times New Roman"/>
          <w:i/>
          <w:sz w:val="28"/>
          <w:szCs w:val="28"/>
          <w:vertAlign w:val="baseline"/>
        </w:rPr>
        <w:t xml:space="preserve">có chu trình Euler (suy ra </w:t>
      </w:r>
      <w:r>
        <w:rPr>
          <w:rFonts w:hint="default" w:ascii="Times New Roman" w:hAnsi="Times New Roman" w:cs="Times New Roman"/>
          <w:sz w:val="28"/>
          <w:szCs w:val="28"/>
          <w:vertAlign w:val="baseline"/>
        </w:rPr>
        <w:t xml:space="preserve">G </w:t>
      </w:r>
      <w:r>
        <w:rPr>
          <w:rFonts w:hint="default" w:ascii="Times New Roman" w:hAnsi="Times New Roman" w:cs="Times New Roman"/>
          <w:i/>
          <w:sz w:val="28"/>
          <w:szCs w:val="28"/>
          <w:vertAlign w:val="baseline"/>
        </w:rPr>
        <w:t>sẽ là liên thông mạnh).</w:t>
      </w:r>
    </w:p>
    <w:p>
      <w:pPr>
        <w:spacing w:before="58"/>
        <w:ind w:left="907" w:right="0" w:firstLine="0"/>
        <w:jc w:val="both"/>
        <w:rPr>
          <w:rFonts w:hint="default" w:ascii="Times New Roman" w:hAnsi="Times New Roman" w:cs="Times New Roman"/>
          <w:i/>
          <w:sz w:val="28"/>
          <w:szCs w:val="28"/>
        </w:rPr>
      </w:pPr>
      <w:r>
        <w:rPr>
          <w:rFonts w:hint="default" w:ascii="Times New Roman" w:hAnsi="Times New Roman" w:cs="Times New Roman"/>
          <w:i/>
          <w:w w:val="110"/>
          <w:sz w:val="28"/>
          <w:szCs w:val="28"/>
        </w:rPr>
        <w:t>Chnng minh</w:t>
      </w:r>
    </w:p>
    <w:p>
      <w:pPr>
        <w:spacing w:before="80"/>
        <w:ind w:left="907" w:right="0" w:firstLine="0"/>
        <w:jc w:val="both"/>
        <w:rPr>
          <w:rFonts w:hint="default" w:ascii="Times New Roman" w:hAnsi="Times New Roman" w:cs="Times New Roman"/>
          <w:sz w:val="28"/>
          <w:szCs w:val="28"/>
        </w:rPr>
      </w:pPr>
      <w:r>
        <w:rPr>
          <w:rFonts w:hint="default" w:ascii="Times New Roman" w:hAnsi="Times New Roman" w:cs="Times New Roman"/>
          <w:sz w:val="28"/>
          <w:szCs w:val="28"/>
        </w:rPr>
        <w:t xml:space="preserve">Tương tự như phép chứng minh </w:t>
      </w:r>
      <w:r>
        <w:rPr>
          <w:rFonts w:hint="default" w:cs="Times New Roman"/>
          <w:sz w:val="28"/>
          <w:szCs w:val="28"/>
          <w:lang w:val="en-US"/>
        </w:rPr>
        <w:t>Đ</w:t>
      </w:r>
      <w:r>
        <w:rPr>
          <w:rFonts w:hint="default" w:ascii="Times New Roman" w:hAnsi="Times New Roman" w:cs="Times New Roman"/>
          <w:sz w:val="28"/>
          <w:szCs w:val="28"/>
        </w:rPr>
        <w:t>ịnh lí 5.18.</w:t>
      </w:r>
    </w:p>
    <w:p>
      <w:pPr>
        <w:spacing w:before="87"/>
        <w:ind w:left="304" w:right="0" w:firstLine="0"/>
        <w:jc w:val="both"/>
        <w:rPr>
          <w:rFonts w:hint="default" w:ascii="Times New Roman" w:hAnsi="Times New Roman" w:cs="Times New Roman"/>
          <w:sz w:val="28"/>
          <w:szCs w:val="28"/>
        </w:rPr>
      </w:pPr>
      <w:r>
        <w:rPr>
          <w:rFonts w:hint="default" w:ascii="Times New Roman" w:hAnsi="Times New Roman" w:cs="Times New Roman"/>
          <w:w w:val="110"/>
          <w:sz w:val="28"/>
          <w:szCs w:val="28"/>
        </w:rPr>
        <w:t>Hệ quả</w:t>
      </w:r>
    </w:p>
    <w:p>
      <w:pPr>
        <w:spacing w:before="80" w:line="268" w:lineRule="auto"/>
        <w:ind w:left="1075" w:right="293" w:firstLine="0"/>
        <w:jc w:val="both"/>
        <w:rPr>
          <w:rFonts w:hint="default" w:ascii="Times New Roman" w:hAnsi="Times New Roman" w:cs="Times New Roman"/>
          <w:i/>
          <w:sz w:val="28"/>
          <w:szCs w:val="28"/>
        </w:rPr>
      </w:pPr>
      <w:r>
        <w:rPr>
          <w:rFonts w:hint="default" w:ascii="Times New Roman" w:hAnsi="Times New Roman" w:cs="Times New Roman"/>
          <w:sz w:val="28"/>
          <w:szCs w:val="28"/>
        </w:rPr>
        <w:pict>
          <v:shape id="_x0000_s3875" o:spid="_x0000_s3875" style="position:absolute;left:0pt;margin-left:126.45pt;margin-top:4.45pt;height:82.7pt;width:5.9pt;mso-position-horizontal-relative:page;z-index:251726848;mso-width-relative:page;mso-height-relative:page;" fillcolor="#484848" filled="t" stroked="f" coordorigin="2530,89" coordsize="118,1654" path="m2558,89l2530,89,2530,399,2530,766,2530,1076,2530,1380,2530,1743,2558,1743,2558,1380,2558,1076,2558,766,2558,399,2558,89xm2647,89l2587,89,2587,399,2587,766,2587,1076,2587,1380,2587,1743,2647,1743,2647,1380,2647,1076,2647,766,2647,399,2647,89xe">
            <v:path arrowok="t"/>
            <v:fill on="t" focussize="0,0"/>
            <v:stroke on="f"/>
            <v:imagedata o:title=""/>
            <o:lock v:ext="edit"/>
          </v:shape>
        </w:pict>
      </w:r>
      <w:r>
        <w:rPr>
          <w:rFonts w:hint="default" w:ascii="Times New Roman" w:hAnsi="Times New Roman" w:cs="Times New Roman"/>
          <w:i/>
          <w:sz w:val="28"/>
          <w:szCs w:val="28"/>
        </w:rPr>
        <w:t xml:space="preserve">Một </w:t>
      </w:r>
      <w:r>
        <w:rPr>
          <w:rFonts w:hint="default" w:cs="Times New Roman"/>
          <w:i/>
          <w:sz w:val="28"/>
          <w:szCs w:val="28"/>
          <w:lang w:val="en-US"/>
        </w:rPr>
        <w:t>đ</w:t>
      </w:r>
      <w:r>
        <w:rPr>
          <w:rFonts w:hint="default" w:ascii="Times New Roman" w:hAnsi="Times New Roman" w:cs="Times New Roman"/>
          <w:i/>
          <w:sz w:val="28"/>
          <w:szCs w:val="28"/>
        </w:rPr>
        <w:t xml:space="preserve">ồ thị có hướng liên thông yếu </w:t>
      </w:r>
      <w:r>
        <w:rPr>
          <w:rFonts w:hint="default" w:ascii="Times New Roman" w:hAnsi="Times New Roman" w:cs="Times New Roman"/>
          <w:sz w:val="28"/>
          <w:szCs w:val="28"/>
        </w:rPr>
        <w:t xml:space="preserve">G = </w:t>
      </w:r>
      <w:r>
        <w:rPr>
          <w:rFonts w:hint="default" w:ascii="Times New Roman" w:hAnsi="Times New Roman" w:cs="Times New Roman"/>
          <w:position w:val="1"/>
          <w:sz w:val="28"/>
          <w:szCs w:val="28"/>
        </w:rPr>
        <w:t>(</w:t>
      </w:r>
      <w:r>
        <w:rPr>
          <w:rFonts w:hint="default" w:ascii="Times New Roman" w:hAnsi="Times New Roman" w:cs="Times New Roman"/>
          <w:sz w:val="28"/>
          <w:szCs w:val="28"/>
        </w:rPr>
        <w:t>V, E</w:t>
      </w:r>
      <w:r>
        <w:rPr>
          <w:rFonts w:hint="default" w:ascii="Times New Roman" w:hAnsi="Times New Roman" w:cs="Times New Roman"/>
          <w:position w:val="1"/>
          <w:sz w:val="28"/>
          <w:szCs w:val="28"/>
        </w:rPr>
        <w:t xml:space="preserve">) </w:t>
      </w:r>
      <w:r>
        <w:rPr>
          <w:rFonts w:hint="default" w:ascii="Times New Roman" w:hAnsi="Times New Roman" w:cs="Times New Roman"/>
          <w:i/>
          <w:sz w:val="28"/>
          <w:szCs w:val="28"/>
        </w:rPr>
        <w:t xml:space="preserve">có </w:t>
      </w:r>
      <w:r>
        <w:rPr>
          <w:rFonts w:hint="default" w:cs="Times New Roman"/>
          <w:i/>
          <w:sz w:val="28"/>
          <w:szCs w:val="28"/>
          <w:lang w:val="en-US"/>
        </w:rPr>
        <w:t>đ</w:t>
      </w:r>
      <w:r>
        <w:rPr>
          <w:rFonts w:hint="default" w:ascii="Times New Roman" w:hAnsi="Times New Roman" w:cs="Times New Roman"/>
          <w:i/>
          <w:sz w:val="28"/>
          <w:szCs w:val="28"/>
        </w:rPr>
        <w:t xml:space="preserve">ường </w:t>
      </w:r>
      <w:r>
        <w:rPr>
          <w:rFonts w:hint="default" w:cs="Times New Roman"/>
          <w:i/>
          <w:sz w:val="28"/>
          <w:szCs w:val="28"/>
          <w:lang w:val="en-US"/>
        </w:rPr>
        <w:t>đ</w:t>
      </w:r>
      <w:r>
        <w:rPr>
          <w:rFonts w:hint="default" w:ascii="Times New Roman" w:hAnsi="Times New Roman" w:cs="Times New Roman"/>
          <w:i/>
          <w:sz w:val="28"/>
          <w:szCs w:val="28"/>
        </w:rPr>
        <w:t xml:space="preserve">i Euler nhưng không có chu trình Euler nếu tồn tại </w:t>
      </w:r>
      <w:r>
        <w:rPr>
          <w:rFonts w:hint="default" w:cs="Times New Roman"/>
          <w:i/>
          <w:sz w:val="28"/>
          <w:szCs w:val="28"/>
          <w:lang w:val="en-US"/>
        </w:rPr>
        <w:t>đ</w:t>
      </w:r>
      <w:r>
        <w:rPr>
          <w:rFonts w:hint="default" w:ascii="Times New Roman" w:hAnsi="Times New Roman" w:cs="Times New Roman"/>
          <w:i/>
          <w:sz w:val="28"/>
          <w:szCs w:val="28"/>
        </w:rPr>
        <w:t xml:space="preserve">úng hai </w:t>
      </w:r>
      <w:r>
        <w:rPr>
          <w:rFonts w:hint="default" w:cs="Times New Roman"/>
          <w:i/>
          <w:sz w:val="28"/>
          <w:szCs w:val="28"/>
          <w:lang w:val="en-US"/>
        </w:rPr>
        <w:t>đ</w:t>
      </w:r>
      <w:r>
        <w:rPr>
          <w:rFonts w:hint="default" w:ascii="Times New Roman" w:hAnsi="Times New Roman" w:cs="Times New Roman"/>
          <w:i/>
          <w:sz w:val="28"/>
          <w:szCs w:val="28"/>
        </w:rPr>
        <w:t>ỉnh s</w:t>
      </w:r>
      <w:r>
        <w:rPr>
          <w:rFonts w:hint="default" w:ascii="Times New Roman" w:hAnsi="Times New Roman" w:cs="Times New Roman"/>
          <w:sz w:val="28"/>
          <w:szCs w:val="28"/>
        </w:rPr>
        <w:t xml:space="preserve">, t C V </w:t>
      </w:r>
      <w:r>
        <w:rPr>
          <w:rFonts w:hint="default" w:ascii="Times New Roman" w:hAnsi="Times New Roman" w:cs="Times New Roman"/>
          <w:i/>
          <w:sz w:val="28"/>
          <w:szCs w:val="28"/>
        </w:rPr>
        <w:t>sao cho:</w:t>
      </w:r>
    </w:p>
    <w:p>
      <w:pPr>
        <w:pStyle w:val="7"/>
        <w:spacing w:before="56"/>
        <w:ind w:left="2291"/>
        <w:rPr>
          <w:rFonts w:hint="default" w:ascii="Times New Roman" w:hAnsi="Times New Roman" w:cs="Times New Roman"/>
          <w:sz w:val="28"/>
          <w:szCs w:val="28"/>
        </w:rPr>
      </w:pPr>
      <w:r>
        <w:rPr>
          <w:rFonts w:hint="default" w:ascii="Times New Roman" w:hAnsi="Times New Roman" w:cs="Times New Roman"/>
          <w:w w:val="110"/>
          <w:sz w:val="28"/>
          <w:szCs w:val="28"/>
        </w:rPr>
        <w:t>deg</w:t>
      </w:r>
      <w:r>
        <w:rPr>
          <w:rFonts w:hint="default" w:ascii="Times New Roman" w:hAnsi="Times New Roman" w:cs="Times New Roman"/>
          <w:w w:val="110"/>
          <w:sz w:val="28"/>
          <w:szCs w:val="28"/>
          <w:vertAlign w:val="superscript"/>
        </w:rPr>
        <w:t>+</w:t>
      </w:r>
      <w:r>
        <w:rPr>
          <w:rFonts w:hint="default" w:ascii="Times New Roman" w:hAnsi="Times New Roman" w:cs="Times New Roman"/>
          <w:w w:val="110"/>
          <w:position w:val="1"/>
          <w:sz w:val="28"/>
          <w:szCs w:val="28"/>
          <w:vertAlign w:val="baseline"/>
        </w:rPr>
        <w:t>(</w:t>
      </w:r>
      <w:r>
        <w:rPr>
          <w:rFonts w:hint="default" w:ascii="Times New Roman" w:hAnsi="Times New Roman" w:cs="Times New Roman"/>
          <w:w w:val="110"/>
          <w:sz w:val="28"/>
          <w:szCs w:val="28"/>
          <w:vertAlign w:val="baseline"/>
        </w:rPr>
        <w:t>s</w:t>
      </w:r>
      <w:r>
        <w:rPr>
          <w:rFonts w:hint="default" w:ascii="Times New Roman" w:hAnsi="Times New Roman" w:cs="Times New Roman"/>
          <w:w w:val="110"/>
          <w:position w:val="1"/>
          <w:sz w:val="28"/>
          <w:szCs w:val="28"/>
          <w:vertAlign w:val="baseline"/>
        </w:rPr>
        <w:t xml:space="preserve">) </w:t>
      </w:r>
      <w:r>
        <w:rPr>
          <w:rFonts w:hint="default" w:ascii="Times New Roman" w:hAnsi="Times New Roman" w:cs="Times New Roman"/>
          <w:w w:val="110"/>
          <w:sz w:val="28"/>
          <w:szCs w:val="28"/>
          <w:vertAlign w:val="baseline"/>
        </w:rPr>
        <w:t>— deg</w:t>
      </w:r>
      <w:r>
        <w:rPr>
          <w:rFonts w:hint="default" w:ascii="Times New Roman" w:hAnsi="Times New Roman" w:cs="Times New Roman"/>
          <w:w w:val="110"/>
          <w:sz w:val="28"/>
          <w:szCs w:val="28"/>
          <w:vertAlign w:val="superscript"/>
        </w:rPr>
        <w:t>–</w:t>
      </w:r>
      <w:r>
        <w:rPr>
          <w:rFonts w:hint="default" w:ascii="Times New Roman" w:hAnsi="Times New Roman" w:cs="Times New Roman"/>
          <w:w w:val="110"/>
          <w:position w:val="1"/>
          <w:sz w:val="28"/>
          <w:szCs w:val="28"/>
          <w:vertAlign w:val="baseline"/>
        </w:rPr>
        <w:t>(</w:t>
      </w:r>
      <w:r>
        <w:rPr>
          <w:rFonts w:hint="default" w:ascii="Times New Roman" w:hAnsi="Times New Roman" w:cs="Times New Roman"/>
          <w:w w:val="110"/>
          <w:sz w:val="28"/>
          <w:szCs w:val="28"/>
          <w:vertAlign w:val="baseline"/>
        </w:rPr>
        <w:t>s</w:t>
      </w:r>
      <w:r>
        <w:rPr>
          <w:rFonts w:hint="default" w:ascii="Times New Roman" w:hAnsi="Times New Roman" w:cs="Times New Roman"/>
          <w:w w:val="110"/>
          <w:position w:val="1"/>
          <w:sz w:val="28"/>
          <w:szCs w:val="28"/>
          <w:vertAlign w:val="baseline"/>
        </w:rPr>
        <w:t xml:space="preserve">) </w:t>
      </w:r>
      <w:r>
        <w:rPr>
          <w:rFonts w:hint="default" w:ascii="Times New Roman" w:hAnsi="Times New Roman" w:cs="Times New Roman"/>
          <w:w w:val="110"/>
          <w:sz w:val="28"/>
          <w:szCs w:val="28"/>
          <w:vertAlign w:val="baseline"/>
        </w:rPr>
        <w:t>= deg</w:t>
      </w:r>
      <w:r>
        <w:rPr>
          <w:rFonts w:hint="default" w:ascii="Times New Roman" w:hAnsi="Times New Roman" w:cs="Times New Roman"/>
          <w:w w:val="110"/>
          <w:sz w:val="28"/>
          <w:szCs w:val="28"/>
          <w:vertAlign w:val="superscript"/>
        </w:rPr>
        <w:t>–</w:t>
      </w:r>
      <w:r>
        <w:rPr>
          <w:rFonts w:hint="default" w:ascii="Times New Roman" w:hAnsi="Times New Roman" w:cs="Times New Roman"/>
          <w:w w:val="110"/>
          <w:position w:val="1"/>
          <w:sz w:val="28"/>
          <w:szCs w:val="28"/>
          <w:vertAlign w:val="baseline"/>
        </w:rPr>
        <w:t>(</w:t>
      </w:r>
      <w:r>
        <w:rPr>
          <w:rFonts w:hint="default" w:ascii="Times New Roman" w:hAnsi="Times New Roman" w:cs="Times New Roman"/>
          <w:w w:val="110"/>
          <w:sz w:val="28"/>
          <w:szCs w:val="28"/>
          <w:vertAlign w:val="baseline"/>
        </w:rPr>
        <w:t>t</w:t>
      </w:r>
      <w:r>
        <w:rPr>
          <w:rFonts w:hint="default" w:ascii="Times New Roman" w:hAnsi="Times New Roman" w:cs="Times New Roman"/>
          <w:w w:val="110"/>
          <w:position w:val="1"/>
          <w:sz w:val="28"/>
          <w:szCs w:val="28"/>
          <w:vertAlign w:val="baseline"/>
        </w:rPr>
        <w:t xml:space="preserve">) </w:t>
      </w:r>
      <w:r>
        <w:rPr>
          <w:rFonts w:hint="default" w:ascii="Times New Roman" w:hAnsi="Times New Roman" w:cs="Times New Roman"/>
          <w:w w:val="110"/>
          <w:sz w:val="28"/>
          <w:szCs w:val="28"/>
          <w:vertAlign w:val="baseline"/>
        </w:rPr>
        <w:t>— deg</w:t>
      </w:r>
      <w:r>
        <w:rPr>
          <w:rFonts w:hint="default" w:ascii="Times New Roman" w:hAnsi="Times New Roman" w:cs="Times New Roman"/>
          <w:w w:val="110"/>
          <w:sz w:val="28"/>
          <w:szCs w:val="28"/>
          <w:vertAlign w:val="superscript"/>
        </w:rPr>
        <w:t>+</w:t>
      </w:r>
      <w:r>
        <w:rPr>
          <w:rFonts w:hint="default" w:ascii="Times New Roman" w:hAnsi="Times New Roman" w:cs="Times New Roman"/>
          <w:w w:val="110"/>
          <w:position w:val="1"/>
          <w:sz w:val="28"/>
          <w:szCs w:val="28"/>
          <w:vertAlign w:val="baseline"/>
        </w:rPr>
        <w:t>(</w:t>
      </w:r>
      <w:r>
        <w:rPr>
          <w:rFonts w:hint="default" w:ascii="Times New Roman" w:hAnsi="Times New Roman" w:cs="Times New Roman"/>
          <w:w w:val="110"/>
          <w:sz w:val="28"/>
          <w:szCs w:val="28"/>
          <w:vertAlign w:val="baseline"/>
        </w:rPr>
        <w:t>t</w:t>
      </w:r>
      <w:r>
        <w:rPr>
          <w:rFonts w:hint="default" w:ascii="Times New Roman" w:hAnsi="Times New Roman" w:cs="Times New Roman"/>
          <w:w w:val="110"/>
          <w:position w:val="1"/>
          <w:sz w:val="28"/>
          <w:szCs w:val="28"/>
          <w:vertAlign w:val="baseline"/>
        </w:rPr>
        <w:t xml:space="preserve">) </w:t>
      </w:r>
      <w:r>
        <w:rPr>
          <w:rFonts w:hint="default" w:ascii="Times New Roman" w:hAnsi="Times New Roman" w:cs="Times New Roman"/>
          <w:w w:val="110"/>
          <w:sz w:val="28"/>
          <w:szCs w:val="28"/>
          <w:vertAlign w:val="baseline"/>
        </w:rPr>
        <w:t>= 1</w:t>
      </w:r>
    </w:p>
    <w:p>
      <w:pPr>
        <w:spacing w:before="26" w:line="264" w:lineRule="auto"/>
        <w:ind w:left="1075" w:right="297" w:firstLine="0"/>
        <w:jc w:val="both"/>
        <w:rPr>
          <w:rFonts w:hint="default" w:ascii="Times New Roman" w:hAnsi="Times New Roman" w:cs="Times New Roman"/>
          <w:i/>
          <w:sz w:val="28"/>
          <w:szCs w:val="28"/>
        </w:rPr>
      </w:pPr>
      <w:r>
        <w:rPr>
          <w:rFonts w:hint="default" w:ascii="Times New Roman" w:hAnsi="Times New Roman" w:cs="Times New Roman"/>
          <w:i/>
          <w:sz w:val="28"/>
          <w:szCs w:val="28"/>
        </w:rPr>
        <w:t xml:space="preserve">còn tất cả những </w:t>
      </w:r>
      <w:r>
        <w:rPr>
          <w:rFonts w:hint="default" w:cs="Times New Roman"/>
          <w:i/>
          <w:sz w:val="28"/>
          <w:szCs w:val="28"/>
          <w:lang w:val="en-US"/>
        </w:rPr>
        <w:t>đ</w:t>
      </w:r>
      <w:r>
        <w:rPr>
          <w:rFonts w:hint="default" w:ascii="Times New Roman" w:hAnsi="Times New Roman" w:cs="Times New Roman"/>
          <w:i/>
          <w:sz w:val="28"/>
          <w:szCs w:val="28"/>
        </w:rPr>
        <w:t xml:space="preserve">ỉnh còn lại của </w:t>
      </w:r>
      <w:r>
        <w:rPr>
          <w:rFonts w:hint="default" w:cs="Times New Roman"/>
          <w:i/>
          <w:sz w:val="28"/>
          <w:szCs w:val="28"/>
          <w:lang w:val="en-US"/>
        </w:rPr>
        <w:t>đ</w:t>
      </w:r>
      <w:r>
        <w:rPr>
          <w:rFonts w:hint="default" w:ascii="Times New Roman" w:hAnsi="Times New Roman" w:cs="Times New Roman"/>
          <w:i/>
          <w:sz w:val="28"/>
          <w:szCs w:val="28"/>
        </w:rPr>
        <w:t xml:space="preserve">ồ thị </w:t>
      </w:r>
      <w:r>
        <w:rPr>
          <w:rFonts w:hint="default" w:cs="Times New Roman"/>
          <w:i/>
          <w:sz w:val="28"/>
          <w:szCs w:val="28"/>
          <w:lang w:val="en-US"/>
        </w:rPr>
        <w:t>đ</w:t>
      </w:r>
      <w:r>
        <w:rPr>
          <w:rFonts w:hint="default" w:ascii="Times New Roman" w:hAnsi="Times New Roman" w:cs="Times New Roman"/>
          <w:i/>
          <w:sz w:val="28"/>
          <w:szCs w:val="28"/>
        </w:rPr>
        <w:t>ều có bán bậc ra bằng bán bậc vào.</w:t>
      </w:r>
    </w:p>
    <w:p>
      <w:pPr>
        <w:pStyle w:val="7"/>
        <w:spacing w:before="60" w:line="266" w:lineRule="auto"/>
        <w:ind w:left="304" w:right="293"/>
        <w:jc w:val="both"/>
        <w:rPr>
          <w:rFonts w:hint="default" w:ascii="Times New Roman" w:hAnsi="Times New Roman" w:cs="Times New Roman"/>
          <w:sz w:val="28"/>
          <w:szCs w:val="28"/>
        </w:rPr>
      </w:pPr>
      <w:r>
        <w:rPr>
          <w:rFonts w:hint="default" w:ascii="Times New Roman" w:hAnsi="Times New Roman" w:cs="Times New Roman"/>
          <w:sz w:val="28"/>
          <w:szCs w:val="28"/>
        </w:rPr>
        <w:t xml:space="preserve">Việc chứng minh </w:t>
      </w:r>
      <w:r>
        <w:rPr>
          <w:rFonts w:hint="default" w:cs="Times New Roman"/>
          <w:i/>
          <w:sz w:val="28"/>
          <w:szCs w:val="28"/>
          <w:lang w:val="en-US"/>
        </w:rPr>
        <w:t>Đ</w:t>
      </w:r>
      <w:r>
        <w:rPr>
          <w:rFonts w:hint="default" w:ascii="Times New Roman" w:hAnsi="Times New Roman" w:cs="Times New Roman"/>
          <w:i/>
          <w:sz w:val="28"/>
          <w:szCs w:val="28"/>
        </w:rPr>
        <w:t xml:space="preserve">ịnh lí 5-18 (Euler) </w:t>
      </w:r>
      <w:r>
        <w:rPr>
          <w:rFonts w:hint="default" w:ascii="Times New Roman" w:hAnsi="Times New Roman" w:cs="Times New Roman"/>
          <w:sz w:val="28"/>
          <w:szCs w:val="28"/>
        </w:rPr>
        <w:t xml:space="preserve">cho ta một thuật toán hữu hiệu </w:t>
      </w:r>
      <w:r>
        <w:rPr>
          <w:rFonts w:hint="default" w:cs="Times New Roman"/>
          <w:sz w:val="28"/>
          <w:szCs w:val="28"/>
          <w:lang w:val="en-US"/>
        </w:rPr>
        <w:t>đ</w:t>
      </w:r>
      <w:r>
        <w:rPr>
          <w:rFonts w:hint="default" w:ascii="Times New Roman" w:hAnsi="Times New Roman" w:cs="Times New Roman"/>
          <w:sz w:val="28"/>
          <w:szCs w:val="28"/>
        </w:rPr>
        <w:t xml:space="preserve">ể chỉ ra chu trình Euler trên </w:t>
      </w:r>
      <w:r>
        <w:rPr>
          <w:rFonts w:hint="default" w:cs="Times New Roman"/>
          <w:sz w:val="28"/>
          <w:szCs w:val="28"/>
          <w:lang w:val="en-US"/>
        </w:rPr>
        <w:t>đ</w:t>
      </w:r>
      <w:r>
        <w:rPr>
          <w:rFonts w:hint="default" w:ascii="Times New Roman" w:hAnsi="Times New Roman" w:cs="Times New Roman"/>
          <w:sz w:val="28"/>
          <w:szCs w:val="28"/>
        </w:rPr>
        <w:t xml:space="preserve">ồ thị Euler. Thuật toán này hoạt </w:t>
      </w:r>
      <w:r>
        <w:rPr>
          <w:rFonts w:hint="default" w:cs="Times New Roman"/>
          <w:sz w:val="28"/>
          <w:szCs w:val="28"/>
          <w:lang w:val="en-US"/>
        </w:rPr>
        <w:t>đ</w:t>
      </w:r>
      <w:r>
        <w:rPr>
          <w:rFonts w:hint="default" w:ascii="Times New Roman" w:hAnsi="Times New Roman" w:cs="Times New Roman"/>
          <w:sz w:val="28"/>
          <w:szCs w:val="28"/>
        </w:rPr>
        <w:t xml:space="preserve">ộng dựa trên một ngăn xếp Stack và </w:t>
      </w:r>
      <w:r>
        <w:rPr>
          <w:rFonts w:hint="default" w:cs="Times New Roman"/>
          <w:sz w:val="28"/>
          <w:szCs w:val="28"/>
          <w:lang w:val="en-US"/>
        </w:rPr>
        <w:t>đ</w:t>
      </w:r>
      <w:r>
        <w:rPr>
          <w:rFonts w:hint="default" w:ascii="Times New Roman" w:hAnsi="Times New Roman" w:cs="Times New Roman"/>
          <w:sz w:val="28"/>
          <w:szCs w:val="28"/>
        </w:rPr>
        <w:t xml:space="preserve">ược mô tả cụ thể như sau: Bắt </w:t>
      </w:r>
      <w:r>
        <w:rPr>
          <w:rFonts w:hint="default" w:cs="Times New Roman"/>
          <w:sz w:val="28"/>
          <w:szCs w:val="28"/>
          <w:lang w:val="en-US"/>
        </w:rPr>
        <w:t>đ</w:t>
      </w:r>
      <w:r>
        <w:rPr>
          <w:rFonts w:hint="default" w:ascii="Times New Roman" w:hAnsi="Times New Roman" w:cs="Times New Roman"/>
          <w:sz w:val="28"/>
          <w:szCs w:val="28"/>
        </w:rPr>
        <w:t xml:space="preserve">ầu từ </w:t>
      </w:r>
      <w:r>
        <w:rPr>
          <w:rFonts w:hint="default" w:cs="Times New Roman"/>
          <w:sz w:val="28"/>
          <w:szCs w:val="28"/>
          <w:lang w:val="en-US"/>
        </w:rPr>
        <w:t>đ</w:t>
      </w:r>
      <w:r>
        <w:rPr>
          <w:rFonts w:hint="default" w:ascii="Times New Roman" w:hAnsi="Times New Roman" w:cs="Times New Roman"/>
          <w:sz w:val="28"/>
          <w:szCs w:val="28"/>
        </w:rPr>
        <w:t xml:space="preserve">ỉnh 1, ta </w:t>
      </w:r>
      <w:r>
        <w:rPr>
          <w:rFonts w:hint="default" w:cs="Times New Roman"/>
          <w:sz w:val="28"/>
          <w:szCs w:val="28"/>
          <w:lang w:val="en-US"/>
        </w:rPr>
        <w:t>đ</w:t>
      </w:r>
      <w:r>
        <w:rPr>
          <w:rFonts w:hint="default" w:ascii="Times New Roman" w:hAnsi="Times New Roman" w:cs="Times New Roman"/>
          <w:sz w:val="28"/>
          <w:szCs w:val="28"/>
        </w:rPr>
        <w:t xml:space="preserve">i thoải mái theo các cạnh của </w:t>
      </w:r>
      <w:r>
        <w:rPr>
          <w:rFonts w:hint="default" w:cs="Times New Roman"/>
          <w:sz w:val="28"/>
          <w:szCs w:val="28"/>
          <w:lang w:val="en-US"/>
        </w:rPr>
        <w:t>đ</w:t>
      </w:r>
      <w:r>
        <w:rPr>
          <w:rFonts w:hint="default" w:ascii="Times New Roman" w:hAnsi="Times New Roman" w:cs="Times New Roman"/>
          <w:sz w:val="28"/>
          <w:szCs w:val="28"/>
        </w:rPr>
        <w:t xml:space="preserve">ồ thị cho tới khi không </w:t>
      </w:r>
      <w:r>
        <w:rPr>
          <w:rFonts w:hint="default" w:cs="Times New Roman"/>
          <w:sz w:val="28"/>
          <w:szCs w:val="28"/>
          <w:lang w:val="en-US"/>
        </w:rPr>
        <w:t>đ</w:t>
      </w:r>
      <w:r>
        <w:rPr>
          <w:rFonts w:hint="default" w:ascii="Times New Roman" w:hAnsi="Times New Roman" w:cs="Times New Roman"/>
          <w:sz w:val="28"/>
          <w:szCs w:val="28"/>
        </w:rPr>
        <w:t xml:space="preserve">i </w:t>
      </w:r>
      <w:r>
        <w:rPr>
          <w:rFonts w:hint="default" w:cs="Times New Roman"/>
          <w:sz w:val="28"/>
          <w:szCs w:val="28"/>
          <w:lang w:val="en-US"/>
        </w:rPr>
        <w:t>đ</w:t>
      </w:r>
      <w:r>
        <w:rPr>
          <w:rFonts w:hint="default" w:ascii="Times New Roman" w:hAnsi="Times New Roman" w:cs="Times New Roman"/>
          <w:sz w:val="28"/>
          <w:szCs w:val="28"/>
        </w:rPr>
        <w:t xml:space="preserve">ược nữa, </w:t>
      </w:r>
      <w:r>
        <w:rPr>
          <w:rFonts w:hint="default" w:cs="Times New Roman"/>
          <w:sz w:val="28"/>
          <w:szCs w:val="28"/>
          <w:lang w:val="en-US"/>
        </w:rPr>
        <w:t>đ</w:t>
      </w:r>
      <w:r>
        <w:rPr>
          <w:rFonts w:hint="default" w:ascii="Times New Roman" w:hAnsi="Times New Roman" w:cs="Times New Roman"/>
          <w:sz w:val="28"/>
          <w:szCs w:val="28"/>
        </w:rPr>
        <w:t xml:space="preserve">i tới </w:t>
      </w:r>
      <w:r>
        <w:rPr>
          <w:rFonts w:hint="default" w:cs="Times New Roman"/>
          <w:sz w:val="28"/>
          <w:szCs w:val="28"/>
          <w:lang w:val="en-US"/>
        </w:rPr>
        <w:t>đ</w:t>
      </w:r>
      <w:r>
        <w:rPr>
          <w:rFonts w:hint="default" w:ascii="Times New Roman" w:hAnsi="Times New Roman" w:cs="Times New Roman"/>
          <w:sz w:val="28"/>
          <w:szCs w:val="28"/>
        </w:rPr>
        <w:t xml:space="preserve">ỉnh nào ta </w:t>
      </w:r>
      <w:r>
        <w:rPr>
          <w:rFonts w:hint="default" w:cs="Times New Roman"/>
          <w:sz w:val="28"/>
          <w:szCs w:val="28"/>
          <w:lang w:val="en-US"/>
        </w:rPr>
        <w:t>đ</w:t>
      </w:r>
      <w:r>
        <w:rPr>
          <w:rFonts w:hint="default" w:ascii="Times New Roman" w:hAnsi="Times New Roman" w:cs="Times New Roman"/>
          <w:sz w:val="28"/>
          <w:szCs w:val="28"/>
        </w:rPr>
        <w:t xml:space="preserve">ẩy </w:t>
      </w:r>
      <w:r>
        <w:rPr>
          <w:rFonts w:hint="default" w:cs="Times New Roman"/>
          <w:sz w:val="28"/>
          <w:szCs w:val="28"/>
          <w:lang w:val="en-US"/>
        </w:rPr>
        <w:t>đ</w:t>
      </w:r>
      <w:r>
        <w:rPr>
          <w:rFonts w:hint="default" w:ascii="Times New Roman" w:hAnsi="Times New Roman" w:cs="Times New Roman"/>
          <w:sz w:val="28"/>
          <w:szCs w:val="28"/>
        </w:rPr>
        <w:t xml:space="preserve">ỉnh </w:t>
      </w:r>
      <w:r>
        <w:rPr>
          <w:rFonts w:hint="default" w:cs="Times New Roman"/>
          <w:sz w:val="28"/>
          <w:szCs w:val="28"/>
          <w:lang w:val="en-US"/>
        </w:rPr>
        <w:t>đ</w:t>
      </w:r>
      <w:r>
        <w:rPr>
          <w:rFonts w:hint="default" w:ascii="Times New Roman" w:hAnsi="Times New Roman" w:cs="Times New Roman"/>
          <w:sz w:val="28"/>
          <w:szCs w:val="28"/>
        </w:rPr>
        <w:t xml:space="preserve">ó vào ngăn xếp và </w:t>
      </w:r>
      <w:r>
        <w:rPr>
          <w:rFonts w:hint="default" w:cs="Times New Roman"/>
          <w:sz w:val="28"/>
          <w:szCs w:val="28"/>
          <w:lang w:val="en-US"/>
        </w:rPr>
        <w:t>đ</w:t>
      </w:r>
      <w:r>
        <w:rPr>
          <w:rFonts w:hint="default" w:ascii="Times New Roman" w:hAnsi="Times New Roman" w:cs="Times New Roman"/>
          <w:sz w:val="28"/>
          <w:szCs w:val="28"/>
        </w:rPr>
        <w:t xml:space="preserve">i qua cạnh nào thì ta xoá cạnh </w:t>
      </w:r>
      <w:r>
        <w:rPr>
          <w:rFonts w:hint="default" w:cs="Times New Roman"/>
          <w:sz w:val="28"/>
          <w:szCs w:val="28"/>
          <w:lang w:val="en-US"/>
        </w:rPr>
        <w:t>đ</w:t>
      </w:r>
      <w:r>
        <w:rPr>
          <w:rFonts w:hint="default" w:ascii="Times New Roman" w:hAnsi="Times New Roman" w:cs="Times New Roman"/>
          <w:sz w:val="28"/>
          <w:szCs w:val="28"/>
        </w:rPr>
        <w:t xml:space="preserve">ó khỏi </w:t>
      </w:r>
      <w:r>
        <w:rPr>
          <w:rFonts w:hint="default" w:cs="Times New Roman"/>
          <w:sz w:val="28"/>
          <w:szCs w:val="28"/>
          <w:lang w:val="en-US"/>
        </w:rPr>
        <w:t>đ</w:t>
      </w:r>
      <w:r>
        <w:rPr>
          <w:rFonts w:hint="default" w:ascii="Times New Roman" w:hAnsi="Times New Roman" w:cs="Times New Roman"/>
          <w:sz w:val="28"/>
          <w:szCs w:val="28"/>
        </w:rPr>
        <w:t xml:space="preserve">ồ thị. Khi không </w:t>
      </w:r>
      <w:r>
        <w:rPr>
          <w:rFonts w:hint="default" w:cs="Times New Roman"/>
          <w:sz w:val="28"/>
          <w:szCs w:val="28"/>
          <w:lang w:val="en-US"/>
        </w:rPr>
        <w:t>đ</w:t>
      </w:r>
      <w:r>
        <w:rPr>
          <w:rFonts w:hint="default" w:ascii="Times New Roman" w:hAnsi="Times New Roman" w:cs="Times New Roman"/>
          <w:sz w:val="28"/>
          <w:szCs w:val="28"/>
        </w:rPr>
        <w:t xml:space="preserve">i </w:t>
      </w:r>
      <w:r>
        <w:rPr>
          <w:rFonts w:hint="default" w:cs="Times New Roman"/>
          <w:sz w:val="28"/>
          <w:szCs w:val="28"/>
          <w:lang w:val="en-US"/>
        </w:rPr>
        <w:t>đ</w:t>
      </w:r>
      <w:r>
        <w:rPr>
          <w:rFonts w:hint="default" w:ascii="Times New Roman" w:hAnsi="Times New Roman" w:cs="Times New Roman"/>
          <w:sz w:val="28"/>
          <w:szCs w:val="28"/>
        </w:rPr>
        <w:t>ược nữa</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thì</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ngăn</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xếp</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sẽ</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chứa</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các</w:t>
      </w:r>
      <w:r>
        <w:rPr>
          <w:rFonts w:hint="default" w:ascii="Times New Roman" w:hAnsi="Times New Roman" w:cs="Times New Roman"/>
          <w:spacing w:val="5"/>
          <w:sz w:val="28"/>
          <w:szCs w:val="28"/>
        </w:rPr>
        <w:t xml:space="preserve"> </w:t>
      </w:r>
      <w:r>
        <w:rPr>
          <w:rFonts w:hint="default" w:cs="Times New Roman"/>
          <w:sz w:val="28"/>
          <w:szCs w:val="28"/>
          <w:lang w:val="en-US"/>
        </w:rPr>
        <w:t>đ</w:t>
      </w:r>
      <w:r>
        <w:rPr>
          <w:rFonts w:hint="default" w:ascii="Times New Roman" w:hAnsi="Times New Roman" w:cs="Times New Roman"/>
          <w:sz w:val="28"/>
          <w:szCs w:val="28"/>
        </w:rPr>
        <w:t>ỉnh</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trên</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một</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chu</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trình</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C</w:t>
      </w:r>
      <w:r>
        <w:rPr>
          <w:rFonts w:hint="default" w:ascii="Times New Roman" w:hAnsi="Times New Roman" w:cs="Times New Roman"/>
          <w:spacing w:val="17"/>
          <w:sz w:val="28"/>
          <w:szCs w:val="28"/>
        </w:rPr>
        <w:t xml:space="preserve"> </w:t>
      </w:r>
      <w:r>
        <w:rPr>
          <w:rFonts w:hint="default" w:ascii="Times New Roman" w:hAnsi="Times New Roman" w:cs="Times New Roman"/>
          <w:sz w:val="28"/>
          <w:szCs w:val="28"/>
        </w:rPr>
        <w:t>bắt</w:t>
      </w:r>
      <w:r>
        <w:rPr>
          <w:rFonts w:hint="default" w:ascii="Times New Roman" w:hAnsi="Times New Roman" w:cs="Times New Roman"/>
          <w:spacing w:val="6"/>
          <w:sz w:val="28"/>
          <w:szCs w:val="28"/>
        </w:rPr>
        <w:t xml:space="preserve"> </w:t>
      </w:r>
      <w:r>
        <w:rPr>
          <w:rFonts w:hint="default" w:cs="Times New Roman"/>
          <w:sz w:val="28"/>
          <w:szCs w:val="28"/>
          <w:lang w:val="en-US"/>
        </w:rPr>
        <w:t>đ</w:t>
      </w:r>
      <w:r>
        <w:rPr>
          <w:rFonts w:hint="default" w:ascii="Times New Roman" w:hAnsi="Times New Roman" w:cs="Times New Roman"/>
          <w:sz w:val="28"/>
          <w:szCs w:val="28"/>
        </w:rPr>
        <w:t>ầu</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và</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kết</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thúc</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ở</w:t>
      </w:r>
      <w:r>
        <w:rPr>
          <w:rFonts w:hint="default" w:ascii="Times New Roman" w:hAnsi="Times New Roman" w:cs="Times New Roman"/>
          <w:spacing w:val="6"/>
          <w:sz w:val="28"/>
          <w:szCs w:val="28"/>
        </w:rPr>
        <w:t xml:space="preserve"> </w:t>
      </w:r>
      <w:r>
        <w:rPr>
          <w:rFonts w:hint="default" w:cs="Times New Roman"/>
          <w:sz w:val="28"/>
          <w:szCs w:val="28"/>
          <w:lang w:val="en-US"/>
        </w:rPr>
        <w:t>đ</w:t>
      </w:r>
      <w:r>
        <w:rPr>
          <w:rFonts w:hint="default" w:ascii="Times New Roman" w:hAnsi="Times New Roman" w:cs="Times New Roman"/>
          <w:sz w:val="28"/>
          <w:szCs w:val="28"/>
        </w:rPr>
        <w:t>ỉnh</w:t>
      </w:r>
    </w:p>
    <w:p>
      <w:pPr>
        <w:pStyle w:val="7"/>
        <w:spacing w:line="268" w:lineRule="auto"/>
        <w:ind w:left="304" w:right="292"/>
        <w:jc w:val="both"/>
        <w:rPr>
          <w:rFonts w:hint="default" w:ascii="Times New Roman" w:hAnsi="Times New Roman" w:cs="Times New Roman"/>
          <w:sz w:val="28"/>
          <w:szCs w:val="28"/>
        </w:rPr>
      </w:pPr>
      <w:r>
        <w:rPr>
          <w:rFonts w:hint="default" w:ascii="Times New Roman" w:hAnsi="Times New Roman" w:cs="Times New Roman"/>
          <w:sz w:val="28"/>
          <w:szCs w:val="28"/>
        </w:rPr>
        <w:t xml:space="preserve">1. Sau </w:t>
      </w:r>
      <w:r>
        <w:rPr>
          <w:rFonts w:hint="default" w:cs="Times New Roman"/>
          <w:sz w:val="28"/>
          <w:szCs w:val="28"/>
          <w:lang w:val="en-US"/>
        </w:rPr>
        <w:t>đ</w:t>
      </w:r>
      <w:r>
        <w:rPr>
          <w:rFonts w:hint="default" w:ascii="Times New Roman" w:hAnsi="Times New Roman" w:cs="Times New Roman"/>
          <w:sz w:val="28"/>
          <w:szCs w:val="28"/>
        </w:rPr>
        <w:t xml:space="preserve">ó chúng ta lấy lần lượt các </w:t>
      </w:r>
      <w:r>
        <w:rPr>
          <w:rFonts w:hint="default" w:cs="Times New Roman"/>
          <w:sz w:val="28"/>
          <w:szCs w:val="28"/>
          <w:lang w:val="en-US"/>
        </w:rPr>
        <w:t>đ</w:t>
      </w:r>
      <w:r>
        <w:rPr>
          <w:rFonts w:hint="default" w:ascii="Times New Roman" w:hAnsi="Times New Roman" w:cs="Times New Roman"/>
          <w:sz w:val="28"/>
          <w:szCs w:val="28"/>
        </w:rPr>
        <w:t xml:space="preserve">ỉnh ra khỏi ngăn xếp tương </w:t>
      </w:r>
      <w:r>
        <w:rPr>
          <w:rFonts w:hint="default" w:cs="Times New Roman"/>
          <w:sz w:val="28"/>
          <w:szCs w:val="28"/>
          <w:lang w:val="en-US"/>
        </w:rPr>
        <w:t>đ</w:t>
      </w:r>
      <w:r>
        <w:rPr>
          <w:rFonts w:hint="default" w:ascii="Times New Roman" w:hAnsi="Times New Roman" w:cs="Times New Roman"/>
          <w:sz w:val="28"/>
          <w:szCs w:val="28"/>
        </w:rPr>
        <w:t xml:space="preserve">ương với việc </w:t>
      </w:r>
      <w:r>
        <w:rPr>
          <w:rFonts w:hint="default" w:cs="Times New Roman"/>
          <w:sz w:val="28"/>
          <w:szCs w:val="28"/>
          <w:lang w:val="en-US"/>
        </w:rPr>
        <w:t>đ</w:t>
      </w:r>
      <w:r>
        <w:rPr>
          <w:rFonts w:hint="default" w:ascii="Times New Roman" w:hAnsi="Times New Roman" w:cs="Times New Roman"/>
          <w:sz w:val="28"/>
          <w:szCs w:val="28"/>
        </w:rPr>
        <w:t xml:space="preserve">i ngược chu trình </w:t>
      </w:r>
      <w:r>
        <w:rPr>
          <w:rFonts w:hint="default" w:ascii="Times New Roman" w:hAnsi="Times New Roman" w:cs="Times New Roman"/>
          <w:spacing w:val="5"/>
          <w:sz w:val="28"/>
          <w:szCs w:val="28"/>
        </w:rPr>
        <w:t xml:space="preserve">C. </w:t>
      </w:r>
      <w:r>
        <w:rPr>
          <w:rFonts w:hint="default" w:ascii="Times New Roman" w:hAnsi="Times New Roman" w:cs="Times New Roman"/>
          <w:sz w:val="28"/>
          <w:szCs w:val="28"/>
        </w:rPr>
        <w:t xml:space="preserve">Nếu </w:t>
      </w:r>
      <w:r>
        <w:rPr>
          <w:rFonts w:hint="default" w:cs="Times New Roman"/>
          <w:sz w:val="28"/>
          <w:szCs w:val="28"/>
          <w:lang w:val="en-US"/>
        </w:rPr>
        <w:t>đ</w:t>
      </w:r>
      <w:r>
        <w:rPr>
          <w:rFonts w:hint="default" w:ascii="Times New Roman" w:hAnsi="Times New Roman" w:cs="Times New Roman"/>
          <w:sz w:val="28"/>
          <w:szCs w:val="28"/>
        </w:rPr>
        <w:t xml:space="preserve">ỉnh </w:t>
      </w:r>
      <w:r>
        <w:rPr>
          <w:rFonts w:hint="default" w:cs="Times New Roman"/>
          <w:sz w:val="28"/>
          <w:szCs w:val="28"/>
          <w:lang w:val="en-US"/>
        </w:rPr>
        <w:t>đ</w:t>
      </w:r>
      <w:r>
        <w:rPr>
          <w:rFonts w:hint="default" w:ascii="Times New Roman" w:hAnsi="Times New Roman" w:cs="Times New Roman"/>
          <w:sz w:val="28"/>
          <w:szCs w:val="28"/>
        </w:rPr>
        <w:t xml:space="preserve">ược lấy ra </w:t>
      </w:r>
      <w:r>
        <w:rPr>
          <w:rFonts w:hint="default" w:ascii="Times New Roman" w:hAnsi="Times New Roman" w:cs="Times New Roman"/>
          <w:spacing w:val="2"/>
          <w:sz w:val="28"/>
          <w:szCs w:val="28"/>
        </w:rPr>
        <w:t xml:space="preserve">(u) </w:t>
      </w:r>
      <w:r>
        <w:rPr>
          <w:rFonts w:hint="default" w:ascii="Times New Roman" w:hAnsi="Times New Roman" w:cs="Times New Roman"/>
          <w:sz w:val="28"/>
          <w:szCs w:val="28"/>
        </w:rPr>
        <w:t xml:space="preserve">không có cạnh nào còn lại liên thuộc với nó thì u sẽ </w:t>
      </w:r>
      <w:r>
        <w:rPr>
          <w:rFonts w:hint="default" w:cs="Times New Roman"/>
          <w:sz w:val="28"/>
          <w:szCs w:val="28"/>
          <w:lang w:val="en-US"/>
        </w:rPr>
        <w:t>đ</w:t>
      </w:r>
      <w:r>
        <w:rPr>
          <w:rFonts w:hint="default" w:ascii="Times New Roman" w:hAnsi="Times New Roman" w:cs="Times New Roman"/>
          <w:sz w:val="28"/>
          <w:szCs w:val="28"/>
        </w:rPr>
        <w:t xml:space="preserve">ược ghi ra chu trình Euler, ngược lại, nếu u vẫn còn có cạnh liên thuộc thì ta lại </w:t>
      </w:r>
      <w:r>
        <w:rPr>
          <w:rFonts w:hint="default" w:cs="Times New Roman"/>
          <w:sz w:val="28"/>
          <w:szCs w:val="28"/>
          <w:lang w:val="en-US"/>
        </w:rPr>
        <w:t>đ</w:t>
      </w:r>
      <w:r>
        <w:rPr>
          <w:rFonts w:hint="default" w:ascii="Times New Roman" w:hAnsi="Times New Roman" w:cs="Times New Roman"/>
          <w:sz w:val="28"/>
          <w:szCs w:val="28"/>
        </w:rPr>
        <w:t xml:space="preserve">i tiếp từ u theo cách trên và </w:t>
      </w:r>
      <w:r>
        <w:rPr>
          <w:rFonts w:hint="default" w:cs="Times New Roman"/>
          <w:sz w:val="28"/>
          <w:szCs w:val="28"/>
          <w:lang w:val="en-US"/>
        </w:rPr>
        <w:t>đ</w:t>
      </w:r>
      <w:r>
        <w:rPr>
          <w:rFonts w:hint="default" w:ascii="Times New Roman" w:hAnsi="Times New Roman" w:cs="Times New Roman"/>
          <w:sz w:val="28"/>
          <w:szCs w:val="28"/>
        </w:rPr>
        <w:t xml:space="preserve">ẩy </w:t>
      </w:r>
      <w:r>
        <w:rPr>
          <w:rFonts w:hint="default" w:ascii="Times New Roman" w:hAnsi="Times New Roman" w:cs="Times New Roman"/>
          <w:spacing w:val="18"/>
          <w:sz w:val="28"/>
          <w:szCs w:val="28"/>
        </w:rPr>
        <w:t xml:space="preserve"> </w:t>
      </w:r>
      <w:r>
        <w:rPr>
          <w:rFonts w:hint="default" w:ascii="Times New Roman" w:hAnsi="Times New Roman" w:cs="Times New Roman"/>
          <w:sz w:val="28"/>
          <w:szCs w:val="28"/>
        </w:rPr>
        <w:t>thêm vào ngăn xếp một chu trình</w:t>
      </w:r>
    </w:p>
    <w:p>
      <w:pPr>
        <w:spacing w:after="0" w:line="268" w:lineRule="auto"/>
        <w:jc w:val="both"/>
        <w:rPr>
          <w:rFonts w:hint="default" w:ascii="Times New Roman" w:hAnsi="Times New Roman" w:cs="Times New Roman"/>
          <w:sz w:val="28"/>
          <w:szCs w:val="28"/>
        </w:rPr>
        <w:sectPr>
          <w:pgSz w:w="11900" w:h="16840"/>
          <w:pgMar w:top="1600" w:right="1680" w:bottom="2580" w:left="1680" w:header="0" w:footer="2382"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2"/>
        <w:rPr>
          <w:rFonts w:hint="default" w:ascii="Times New Roman" w:hAnsi="Times New Roman" w:cs="Times New Roman"/>
          <w:sz w:val="28"/>
          <w:szCs w:val="28"/>
        </w:rPr>
      </w:pPr>
    </w:p>
    <w:p>
      <w:pPr>
        <w:pStyle w:val="7"/>
        <w:spacing w:before="104" w:line="268" w:lineRule="auto"/>
        <w:ind w:left="304" w:right="293"/>
        <w:jc w:val="both"/>
        <w:rPr>
          <w:rFonts w:hint="default" w:ascii="Times New Roman" w:hAnsi="Times New Roman" w:cs="Times New Roman"/>
          <w:sz w:val="28"/>
          <w:szCs w:val="28"/>
        </w:rPr>
      </w:pPr>
      <w:r>
        <w:rPr>
          <w:rFonts w:hint="default" w:ascii="Times New Roman" w:hAnsi="Times New Roman" w:cs="Times New Roman"/>
          <w:sz w:val="28"/>
          <w:szCs w:val="28"/>
        </w:rPr>
        <w:t xml:space="preserve">C' bắt </w:t>
      </w:r>
      <w:r>
        <w:rPr>
          <w:rFonts w:hint="default" w:cs="Times New Roman"/>
          <w:sz w:val="28"/>
          <w:szCs w:val="28"/>
          <w:lang w:val="en-US"/>
        </w:rPr>
        <w:t>đ</w:t>
      </w:r>
      <w:r>
        <w:rPr>
          <w:rFonts w:hint="default" w:ascii="Times New Roman" w:hAnsi="Times New Roman" w:cs="Times New Roman"/>
          <w:sz w:val="28"/>
          <w:szCs w:val="28"/>
        </w:rPr>
        <w:t xml:space="preserve">ầu và kết thúc tại </w:t>
      </w:r>
      <w:r>
        <w:rPr>
          <w:rFonts w:hint="default" w:ascii="Times New Roman" w:hAnsi="Times New Roman" w:cs="Times New Roman"/>
          <w:spacing w:val="3"/>
          <w:sz w:val="28"/>
          <w:szCs w:val="28"/>
        </w:rPr>
        <w:t xml:space="preserve">u, </w:t>
      </w:r>
      <w:r>
        <w:rPr>
          <w:rFonts w:hint="default" w:cs="Times New Roman"/>
          <w:sz w:val="28"/>
          <w:szCs w:val="28"/>
          <w:lang w:val="en-US"/>
        </w:rPr>
        <w:t>đ</w:t>
      </w:r>
      <w:r>
        <w:rPr>
          <w:rFonts w:hint="default" w:ascii="Times New Roman" w:hAnsi="Times New Roman" w:cs="Times New Roman"/>
          <w:sz w:val="28"/>
          <w:szCs w:val="28"/>
        </w:rPr>
        <w:t xml:space="preserve">ể khi lấy các </w:t>
      </w:r>
      <w:r>
        <w:rPr>
          <w:rFonts w:hint="default" w:cs="Times New Roman"/>
          <w:sz w:val="28"/>
          <w:szCs w:val="28"/>
          <w:lang w:val="en-US"/>
        </w:rPr>
        <w:t>đ</w:t>
      </w:r>
      <w:r>
        <w:rPr>
          <w:rFonts w:hint="default" w:ascii="Times New Roman" w:hAnsi="Times New Roman" w:cs="Times New Roman"/>
          <w:sz w:val="28"/>
          <w:szCs w:val="28"/>
        </w:rPr>
        <w:t xml:space="preserve">ỉnh ra khỏi ngăn xếp sẽ tương </w:t>
      </w:r>
      <w:r>
        <w:rPr>
          <w:rFonts w:hint="default" w:cs="Times New Roman"/>
          <w:sz w:val="28"/>
          <w:szCs w:val="28"/>
          <w:lang w:val="en-US"/>
        </w:rPr>
        <w:t>đ</w:t>
      </w:r>
      <w:r>
        <w:rPr>
          <w:rFonts w:hint="default" w:ascii="Times New Roman" w:hAnsi="Times New Roman" w:cs="Times New Roman"/>
          <w:sz w:val="28"/>
          <w:szCs w:val="28"/>
        </w:rPr>
        <w:t xml:space="preserve">ương với việc </w:t>
      </w:r>
      <w:r>
        <w:rPr>
          <w:rFonts w:hint="default" w:cs="Times New Roman"/>
          <w:sz w:val="28"/>
          <w:szCs w:val="28"/>
          <w:lang w:val="en-US"/>
        </w:rPr>
        <w:t>đ</w:t>
      </w:r>
      <w:r>
        <w:rPr>
          <w:rFonts w:hint="default" w:ascii="Times New Roman" w:hAnsi="Times New Roman" w:cs="Times New Roman"/>
          <w:sz w:val="28"/>
          <w:szCs w:val="28"/>
        </w:rPr>
        <w:t xml:space="preserve">i ngược lại chu trình C' rồi tiếp tục </w:t>
      </w:r>
      <w:r>
        <w:rPr>
          <w:rFonts w:hint="default" w:cs="Times New Roman"/>
          <w:sz w:val="28"/>
          <w:szCs w:val="28"/>
          <w:lang w:val="en-US"/>
        </w:rPr>
        <w:t>đ</w:t>
      </w:r>
      <w:r>
        <w:rPr>
          <w:rFonts w:hint="default" w:ascii="Times New Roman" w:hAnsi="Times New Roman" w:cs="Times New Roman"/>
          <w:sz w:val="28"/>
          <w:szCs w:val="28"/>
        </w:rPr>
        <w:t xml:space="preserve">i ngược phần còn lại của chu trình  C trong ngăn xếp…Có thể hình dung là thuật toán lần ngược chu trình </w:t>
      </w:r>
      <w:r>
        <w:rPr>
          <w:rFonts w:hint="default" w:ascii="Times New Roman" w:hAnsi="Times New Roman" w:cs="Times New Roman"/>
          <w:spacing w:val="5"/>
          <w:sz w:val="28"/>
          <w:szCs w:val="28"/>
        </w:rPr>
        <w:t xml:space="preserve">C, </w:t>
      </w:r>
      <w:r>
        <w:rPr>
          <w:rFonts w:hint="default" w:ascii="Times New Roman" w:hAnsi="Times New Roman" w:cs="Times New Roman"/>
          <w:sz w:val="28"/>
          <w:szCs w:val="28"/>
        </w:rPr>
        <w:t xml:space="preserve">khi </w:t>
      </w:r>
      <w:r>
        <w:rPr>
          <w:rFonts w:hint="default" w:cs="Times New Roman"/>
          <w:sz w:val="28"/>
          <w:szCs w:val="28"/>
          <w:lang w:val="en-US"/>
        </w:rPr>
        <w:t>đ</w:t>
      </w:r>
      <w:r>
        <w:rPr>
          <w:rFonts w:hint="default" w:ascii="Times New Roman" w:hAnsi="Times New Roman" w:cs="Times New Roman"/>
          <w:sz w:val="28"/>
          <w:szCs w:val="28"/>
        </w:rPr>
        <w:t xml:space="preserve">ến </w:t>
      </w:r>
      <w:r>
        <w:rPr>
          <w:rFonts w:hint="default" w:cs="Times New Roman"/>
          <w:sz w:val="28"/>
          <w:szCs w:val="28"/>
          <w:lang w:val="en-US"/>
        </w:rPr>
        <w:t>đ</w:t>
      </w:r>
      <w:r>
        <w:rPr>
          <w:rFonts w:hint="default" w:ascii="Times New Roman" w:hAnsi="Times New Roman" w:cs="Times New Roman"/>
          <w:sz w:val="28"/>
          <w:szCs w:val="28"/>
        </w:rPr>
        <w:t>ỉnh u thì thay u bằng cả một chu trình</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C'…</w:t>
      </w:r>
    </w:p>
    <w:p>
      <w:pPr>
        <w:pStyle w:val="7"/>
        <w:spacing w:before="59"/>
        <w:ind w:left="304"/>
        <w:jc w:val="both"/>
        <w:rPr>
          <w:rFonts w:hint="default" w:ascii="Times New Roman" w:hAnsi="Times New Roman" w:cs="Times New Roman"/>
          <w:sz w:val="28"/>
          <w:szCs w:val="28"/>
        </w:rPr>
      </w:pPr>
      <w:r>
        <w:rPr>
          <w:rFonts w:hint="default" w:ascii="Times New Roman" w:hAnsi="Times New Roman" w:cs="Times New Roman"/>
          <w:sz w:val="28"/>
          <w:szCs w:val="28"/>
        </w:rPr>
        <w:t xml:space="preserve">Khi cài </w:t>
      </w:r>
      <w:r>
        <w:rPr>
          <w:rFonts w:hint="default" w:cs="Times New Roman"/>
          <w:sz w:val="28"/>
          <w:szCs w:val="28"/>
          <w:lang w:val="en-US"/>
        </w:rPr>
        <w:t>đ</w:t>
      </w:r>
      <w:r>
        <w:rPr>
          <w:rFonts w:hint="default" w:ascii="Times New Roman" w:hAnsi="Times New Roman" w:cs="Times New Roman"/>
          <w:sz w:val="28"/>
          <w:szCs w:val="28"/>
        </w:rPr>
        <w:t>ặt thuật toán, chúng ta cần trang bị ba phép toán trên ngăn xếp Stack:</w:t>
      </w:r>
    </w:p>
    <w:p>
      <w:pPr>
        <w:pStyle w:val="12"/>
        <w:numPr>
          <w:ilvl w:val="1"/>
          <w:numId w:val="42"/>
        </w:numPr>
        <w:tabs>
          <w:tab w:val="left" w:pos="736"/>
          <w:tab w:val="left" w:pos="737"/>
        </w:tabs>
        <w:spacing w:before="90" w:after="0" w:line="240" w:lineRule="auto"/>
        <w:ind w:left="736" w:right="0" w:hanging="433"/>
        <w:jc w:val="left"/>
        <w:rPr>
          <w:rFonts w:hint="default" w:ascii="Times New Roman" w:hAnsi="Times New Roman" w:cs="Times New Roman"/>
          <w:sz w:val="28"/>
          <w:szCs w:val="28"/>
        </w:rPr>
      </w:pPr>
      <w:r>
        <w:rPr>
          <w:rFonts w:hint="default" w:ascii="Times New Roman" w:hAnsi="Times New Roman" w:cs="Times New Roman"/>
          <w:w w:val="105"/>
          <w:sz w:val="28"/>
          <w:szCs w:val="28"/>
        </w:rPr>
        <w:t>Push</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v</w:t>
      </w:r>
      <w:r>
        <w:rPr>
          <w:rFonts w:hint="default" w:ascii="Times New Roman" w:hAnsi="Times New Roman" w:cs="Times New Roman"/>
          <w:w w:val="105"/>
          <w:position w:val="1"/>
          <w:sz w:val="28"/>
          <w:szCs w:val="28"/>
        </w:rPr>
        <w:t>)</w:t>
      </w:r>
      <w:r>
        <w:rPr>
          <w:rFonts w:hint="default" w:ascii="Times New Roman" w:hAnsi="Times New Roman" w:cs="Times New Roman"/>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 xml:space="preserve">ẩy một </w:t>
      </w:r>
      <w:r>
        <w:rPr>
          <w:rFonts w:hint="default" w:cs="Times New Roman"/>
          <w:w w:val="105"/>
          <w:sz w:val="28"/>
          <w:szCs w:val="28"/>
          <w:lang w:val="en-US"/>
        </w:rPr>
        <w:t>đ</w:t>
      </w:r>
      <w:r>
        <w:rPr>
          <w:rFonts w:hint="default" w:ascii="Times New Roman" w:hAnsi="Times New Roman" w:cs="Times New Roman"/>
          <w:w w:val="105"/>
          <w:sz w:val="28"/>
          <w:szCs w:val="28"/>
        </w:rPr>
        <w:t>ỉnh v vào</w:t>
      </w:r>
      <w:r>
        <w:rPr>
          <w:rFonts w:hint="default" w:ascii="Times New Roman" w:hAnsi="Times New Roman" w:cs="Times New Roman"/>
          <w:spacing w:val="-16"/>
          <w:w w:val="105"/>
          <w:sz w:val="28"/>
          <w:szCs w:val="28"/>
        </w:rPr>
        <w:t xml:space="preserve"> </w:t>
      </w:r>
      <w:r>
        <w:rPr>
          <w:rFonts w:hint="default" w:ascii="Times New Roman" w:hAnsi="Times New Roman" w:cs="Times New Roman"/>
          <w:w w:val="105"/>
          <w:sz w:val="28"/>
          <w:szCs w:val="28"/>
        </w:rPr>
        <w:t>Stack</w:t>
      </w:r>
    </w:p>
    <w:p>
      <w:pPr>
        <w:pStyle w:val="12"/>
        <w:numPr>
          <w:ilvl w:val="1"/>
          <w:numId w:val="42"/>
        </w:numPr>
        <w:tabs>
          <w:tab w:val="left" w:pos="736"/>
          <w:tab w:val="left" w:pos="737"/>
        </w:tabs>
        <w:spacing w:before="30" w:after="0" w:line="240" w:lineRule="auto"/>
        <w:ind w:left="736" w:right="0" w:hanging="433"/>
        <w:jc w:val="left"/>
        <w:rPr>
          <w:rFonts w:hint="default" w:ascii="Times New Roman" w:hAnsi="Times New Roman" w:cs="Times New Roman"/>
          <w:sz w:val="28"/>
          <w:szCs w:val="28"/>
        </w:rPr>
      </w:pPr>
      <w:r>
        <w:rPr>
          <w:rFonts w:hint="default" w:ascii="Times New Roman" w:hAnsi="Times New Roman" w:cs="Times New Roman"/>
          <w:sz w:val="28"/>
          <w:szCs w:val="28"/>
        </w:rPr>
        <w:t xml:space="preserve">Poe: Lấy ra một </w:t>
      </w:r>
      <w:r>
        <w:rPr>
          <w:rFonts w:hint="default" w:cs="Times New Roman"/>
          <w:sz w:val="28"/>
          <w:szCs w:val="28"/>
          <w:lang w:val="en-US"/>
        </w:rPr>
        <w:t>đ</w:t>
      </w:r>
      <w:r>
        <w:rPr>
          <w:rFonts w:hint="default" w:ascii="Times New Roman" w:hAnsi="Times New Roman" w:cs="Times New Roman"/>
          <w:sz w:val="28"/>
          <w:szCs w:val="28"/>
        </w:rPr>
        <w:t>ỉnh khỏi</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Stack</w:t>
      </w:r>
    </w:p>
    <w:p>
      <w:pPr>
        <w:pStyle w:val="12"/>
        <w:numPr>
          <w:ilvl w:val="1"/>
          <w:numId w:val="42"/>
        </w:numPr>
        <w:tabs>
          <w:tab w:val="left" w:pos="736"/>
          <w:tab w:val="left" w:pos="737"/>
        </w:tabs>
        <w:spacing w:before="28" w:after="0" w:line="240" w:lineRule="auto"/>
        <w:ind w:left="736" w:right="0" w:hanging="433"/>
        <w:jc w:val="left"/>
        <w:rPr>
          <w:rFonts w:hint="default" w:ascii="Times New Roman" w:hAnsi="Times New Roman" w:cs="Times New Roman"/>
          <w:sz w:val="28"/>
          <w:szCs w:val="28"/>
        </w:rPr>
      </w:pPr>
      <w:r>
        <w:rPr>
          <w:rFonts w:hint="default" w:ascii="Times New Roman" w:hAnsi="Times New Roman" w:cs="Times New Roman"/>
          <w:sz w:val="28"/>
          <w:szCs w:val="28"/>
        </w:rPr>
        <w:pict>
          <v:shape id="_x0000_s3876" o:spid="_x0000_s3876" o:spt="202" type="#_x0000_t202" style="position:absolute;left:0pt;margin-left:121.9pt;margin-top:21.1pt;height:203.55pt;width:379.8pt;mso-position-horizontal-relative:page;mso-wrap-distance-bottom:0pt;mso-wrap-distance-top:0pt;z-index:-251385856;mso-width-relative:page;mso-height-relative:page;" filled="f" stroked="t" coordsize="21600,21600">
            <v:path/>
            <v:fill on="f" focussize="0,0"/>
            <v:stroke weight="0.480236220472441pt" color="#000000"/>
            <v:imagedata o:title=""/>
            <o:lock v:ext="edit"/>
            <v:textbox inset="0mm,0mm,0mm,0mm">
              <w:txbxContent>
                <w:p>
                  <w:pPr>
                    <w:spacing w:before="23"/>
                    <w:ind w:left="107" w:right="499" w:hanging="1"/>
                    <w:jc w:val="left"/>
                    <w:rPr>
                      <w:rFonts w:ascii="Courier New" w:hAnsi="Courier New"/>
                      <w:sz w:val="20"/>
                    </w:rPr>
                  </w:pPr>
                  <w:r>
                    <w:rPr>
                      <w:rFonts w:ascii="Courier New" w:hAnsi="Courier New"/>
                      <w:sz w:val="20"/>
                    </w:rPr>
                    <w:t xml:space="preserve">Stack := (1); //Ngăn xếp ban </w:t>
                  </w:r>
                  <w:r>
                    <w:rPr>
                      <w:rFonts w:ascii="Courier New" w:hAnsi="Courier New"/>
                      <w:sz w:val="20"/>
                      <w:lang w:val="en-US"/>
                    </w:rPr>
                    <w:t>đ</w:t>
                  </w:r>
                  <w:r>
                    <w:rPr>
                      <w:rFonts w:ascii="Courier New" w:hAnsi="Courier New"/>
                      <w:sz w:val="20"/>
                    </w:rPr>
                    <w:t xml:space="preserve">ầu chỉ chứa một </w:t>
                  </w:r>
                  <w:r>
                    <w:rPr>
                      <w:rFonts w:ascii="Courier New" w:hAnsi="Courier New"/>
                      <w:sz w:val="20"/>
                      <w:lang w:val="en-US"/>
                    </w:rPr>
                    <w:t>đ</w:t>
                  </w:r>
                  <w:r>
                    <w:rPr>
                      <w:rFonts w:ascii="Courier New" w:hAnsi="Courier New"/>
                      <w:sz w:val="20"/>
                    </w:rPr>
                    <w:t xml:space="preserve">ỉnh bất kì, chẳng hạn </w:t>
                  </w:r>
                  <w:r>
                    <w:rPr>
                      <w:rFonts w:ascii="Courier New" w:hAnsi="Courier New"/>
                      <w:sz w:val="20"/>
                      <w:lang w:val="en-US"/>
                    </w:rPr>
                    <w:t>đ</w:t>
                  </w:r>
                  <w:r>
                    <w:rPr>
                      <w:rFonts w:ascii="Courier New" w:hAnsi="Courier New"/>
                      <w:sz w:val="20"/>
                    </w:rPr>
                    <w:t>ỉnh 1</w:t>
                  </w:r>
                </w:p>
                <w:p>
                  <w:pPr>
                    <w:spacing w:before="41"/>
                    <w:ind w:left="107" w:right="0" w:firstLine="0"/>
                    <w:jc w:val="left"/>
                    <w:rPr>
                      <w:rFonts w:ascii="Courier New"/>
                      <w:sz w:val="20"/>
                    </w:rPr>
                  </w:pPr>
                  <w:r>
                    <w:rPr>
                      <w:rFonts w:ascii="Courier New"/>
                      <w:sz w:val="20"/>
                    </w:rPr>
                    <w:t>repeat</w:t>
                  </w:r>
                </w:p>
                <w:p>
                  <w:pPr>
                    <w:spacing w:before="40"/>
                    <w:ind w:left="347" w:right="0" w:firstLine="0"/>
                    <w:jc w:val="left"/>
                    <w:rPr>
                      <w:rFonts w:ascii="Courier New" w:hAnsi="Courier New"/>
                      <w:sz w:val="20"/>
                    </w:rPr>
                  </w:pPr>
                  <w:r>
                    <w:rPr>
                      <w:rFonts w:ascii="Courier New" w:hAnsi="Courier New"/>
                      <w:w w:val="90"/>
                      <w:sz w:val="20"/>
                    </w:rPr>
                    <w:t>u := Get; //</w:t>
                  </w:r>
                  <w:r>
                    <w:rPr>
                      <w:rFonts w:ascii="Courier New" w:hAnsi="Courier New"/>
                      <w:w w:val="90"/>
                      <w:sz w:val="20"/>
                      <w:lang w:val="en-US"/>
                    </w:rPr>
                    <w:t>Đ</w:t>
                  </w:r>
                  <w:r>
                    <w:rPr>
                      <w:rFonts w:ascii="Courier New" w:hAnsi="Courier New"/>
                      <w:w w:val="90"/>
                      <w:sz w:val="20"/>
                    </w:rPr>
                    <w:t xml:space="preserve">ọc phần tử ở </w:t>
                  </w:r>
                  <w:r>
                    <w:rPr>
                      <w:rFonts w:ascii="Courier New" w:hAnsi="Courier New"/>
                      <w:w w:val="90"/>
                      <w:sz w:val="20"/>
                      <w:lang w:val="en-US"/>
                    </w:rPr>
                    <w:t>đ</w:t>
                  </w:r>
                  <w:r>
                    <w:rPr>
                      <w:rFonts w:ascii="Courier New" w:hAnsi="Courier New"/>
                      <w:w w:val="90"/>
                      <w:sz w:val="20"/>
                    </w:rPr>
                    <w:t>ỉnh ngăn xếp</w:t>
                  </w:r>
                </w:p>
                <w:p>
                  <w:pPr>
                    <w:spacing w:before="39" w:line="276" w:lineRule="auto"/>
                    <w:ind w:left="587" w:right="2658" w:hanging="240"/>
                    <w:jc w:val="left"/>
                    <w:rPr>
                      <w:rFonts w:ascii="Courier New" w:hAnsi="Courier New"/>
                      <w:sz w:val="20"/>
                    </w:rPr>
                  </w:pPr>
                  <w:r>
                    <w:rPr>
                      <w:rFonts w:ascii="Courier New" w:hAnsi="Courier New"/>
                      <w:sz w:val="20"/>
                    </w:rPr>
                    <w:t xml:space="preserve">if </w:t>
                  </w:r>
                  <w:r>
                    <w:rPr>
                      <w:rFonts w:ascii="Symbol" w:hAnsi="Symbol"/>
                      <w:sz w:val="20"/>
                    </w:rPr>
                    <w:t></w:t>
                  </w:r>
                  <w:r>
                    <w:rPr>
                      <w:rFonts w:ascii="Courier New" w:hAnsi="Courier New"/>
                      <w:sz w:val="20"/>
                    </w:rPr>
                    <w:t>(u,</w:t>
                  </w:r>
                  <w:r>
                    <w:rPr>
                      <w:rFonts w:ascii="Courier New" w:hAnsi="Courier New"/>
                      <w:spacing w:val="-65"/>
                      <w:sz w:val="20"/>
                    </w:rPr>
                    <w:t xml:space="preserve"> </w:t>
                  </w:r>
                  <w:r>
                    <w:rPr>
                      <w:rFonts w:ascii="Courier New" w:hAnsi="Courier New"/>
                      <w:sz w:val="20"/>
                    </w:rPr>
                    <w:t>v)</w:t>
                  </w:r>
                  <w:r>
                    <w:rPr>
                      <w:rFonts w:ascii="Courier New" w:hAnsi="Courier New"/>
                      <w:spacing w:val="-97"/>
                      <w:sz w:val="20"/>
                    </w:rPr>
                    <w:t xml:space="preserve"> </w:t>
                  </w:r>
                  <w:r>
                    <w:rPr>
                      <w:rFonts w:ascii="Georgia" w:hAnsi="Georgia"/>
                      <w:sz w:val="20"/>
                    </w:rPr>
                    <w:t>C</w:t>
                  </w:r>
                  <w:r>
                    <w:rPr>
                      <w:rFonts w:ascii="Courier New" w:hAnsi="Courier New"/>
                      <w:sz w:val="20"/>
                    </w:rPr>
                    <w:t>E</w:t>
                  </w:r>
                  <w:r>
                    <w:rPr>
                      <w:rFonts w:ascii="Courier New" w:hAnsi="Courier New"/>
                      <w:spacing w:val="-65"/>
                      <w:sz w:val="20"/>
                    </w:rPr>
                    <w:t xml:space="preserve"> </w:t>
                  </w:r>
                  <w:r>
                    <w:rPr>
                      <w:rFonts w:ascii="Courier New" w:hAnsi="Courier New"/>
                      <w:sz w:val="20"/>
                    </w:rPr>
                    <w:t>then</w:t>
                  </w:r>
                  <w:r>
                    <w:rPr>
                      <w:rFonts w:ascii="Courier New" w:hAnsi="Courier New"/>
                      <w:spacing w:val="-63"/>
                      <w:sz w:val="20"/>
                    </w:rPr>
                    <w:t xml:space="preserve"> </w:t>
                  </w:r>
                  <w:r>
                    <w:rPr>
                      <w:rFonts w:ascii="Courier New" w:hAnsi="Courier New"/>
                      <w:sz w:val="20"/>
                    </w:rPr>
                    <w:t>//Từ</w:t>
                  </w:r>
                  <w:r>
                    <w:rPr>
                      <w:rFonts w:ascii="Courier New" w:hAnsi="Courier New"/>
                      <w:spacing w:val="-79"/>
                      <w:sz w:val="20"/>
                    </w:rPr>
                    <w:t xml:space="preserve"> </w:t>
                  </w:r>
                  <w:r>
                    <w:rPr>
                      <w:rFonts w:ascii="Courier New" w:hAnsi="Courier New"/>
                      <w:sz w:val="20"/>
                    </w:rPr>
                    <w:t>u</w:t>
                  </w:r>
                  <w:r>
                    <w:rPr>
                      <w:rFonts w:ascii="Courier New" w:hAnsi="Courier New"/>
                      <w:spacing w:val="-78"/>
                      <w:sz w:val="20"/>
                    </w:rPr>
                    <w:t xml:space="preserve"> </w:t>
                  </w:r>
                  <w:r>
                    <w:rPr>
                      <w:rFonts w:ascii="Courier New" w:hAnsi="Courier New"/>
                      <w:sz w:val="20"/>
                    </w:rPr>
                    <w:t>còn</w:t>
                  </w:r>
                  <w:r>
                    <w:rPr>
                      <w:rFonts w:ascii="Courier New" w:hAnsi="Courier New"/>
                      <w:spacing w:val="-78"/>
                      <w:sz w:val="20"/>
                    </w:rPr>
                    <w:t xml:space="preserve"> </w:t>
                  </w:r>
                  <w:r>
                    <w:rPr>
                      <w:rFonts w:ascii="Courier New" w:hAnsi="Courier New"/>
                      <w:sz w:val="20"/>
                      <w:lang w:val="en-US"/>
                    </w:rPr>
                    <w:t>đ</w:t>
                  </w:r>
                  <w:r>
                    <w:rPr>
                      <w:rFonts w:ascii="Courier New" w:hAnsi="Courier New"/>
                      <w:sz w:val="20"/>
                    </w:rPr>
                    <w:t>i</w:t>
                  </w:r>
                  <w:r>
                    <w:rPr>
                      <w:rFonts w:ascii="Courier New" w:hAnsi="Courier New"/>
                      <w:spacing w:val="-78"/>
                      <w:sz w:val="20"/>
                    </w:rPr>
                    <w:t xml:space="preserve"> </w:t>
                  </w:r>
                  <w:r>
                    <w:rPr>
                      <w:rFonts w:ascii="Courier New" w:hAnsi="Courier New"/>
                      <w:sz w:val="20"/>
                    </w:rPr>
                    <w:t>tiếp</w:t>
                  </w:r>
                  <w:r>
                    <w:rPr>
                      <w:rFonts w:ascii="Courier New" w:hAnsi="Courier New"/>
                      <w:spacing w:val="-79"/>
                      <w:sz w:val="20"/>
                    </w:rPr>
                    <w:t xml:space="preserve"> </w:t>
                  </w:r>
                  <w:r>
                    <w:rPr>
                      <w:rFonts w:ascii="Courier New" w:hAnsi="Courier New"/>
                      <w:sz w:val="20"/>
                      <w:lang w:val="en-US"/>
                    </w:rPr>
                    <w:t>đ</w:t>
                  </w:r>
                  <w:r>
                    <w:rPr>
                      <w:rFonts w:ascii="Courier New" w:hAnsi="Courier New"/>
                      <w:sz w:val="20"/>
                    </w:rPr>
                    <w:t>ược begin</w:t>
                  </w:r>
                </w:p>
                <w:p>
                  <w:pPr>
                    <w:spacing w:before="9"/>
                    <w:ind w:left="827" w:right="0" w:firstLine="0"/>
                    <w:jc w:val="left"/>
                    <w:rPr>
                      <w:rFonts w:ascii="Courier New"/>
                      <w:sz w:val="20"/>
                    </w:rPr>
                  </w:pPr>
                  <w:r>
                    <w:rPr>
                      <w:rFonts w:ascii="Courier New"/>
                      <w:sz w:val="20"/>
                    </w:rPr>
                    <w:t>Push(v);</w:t>
                  </w:r>
                </w:p>
                <w:p>
                  <w:pPr>
                    <w:spacing w:before="40" w:line="283" w:lineRule="auto"/>
                    <w:ind w:left="587" w:right="1861" w:firstLine="239"/>
                    <w:jc w:val="left"/>
                    <w:rPr>
                      <w:rFonts w:ascii="Courier New" w:hAnsi="Courier New"/>
                      <w:sz w:val="20"/>
                    </w:rPr>
                  </w:pPr>
                  <w:r>
                    <w:rPr>
                      <w:rFonts w:ascii="Courier New" w:hAnsi="Courier New"/>
                      <w:sz w:val="20"/>
                    </w:rPr>
                    <w:t>E</w:t>
                  </w:r>
                  <w:r>
                    <w:rPr>
                      <w:rFonts w:ascii="Courier New" w:hAnsi="Courier New"/>
                      <w:spacing w:val="-68"/>
                      <w:sz w:val="20"/>
                    </w:rPr>
                    <w:t xml:space="preserve"> </w:t>
                  </w:r>
                  <w:r>
                    <w:rPr>
                      <w:rFonts w:ascii="Courier New" w:hAnsi="Courier New"/>
                      <w:sz w:val="20"/>
                    </w:rPr>
                    <w:t>:=</w:t>
                  </w:r>
                  <w:r>
                    <w:rPr>
                      <w:rFonts w:ascii="Courier New" w:hAnsi="Courier New"/>
                      <w:spacing w:val="-67"/>
                      <w:sz w:val="20"/>
                    </w:rPr>
                    <w:t xml:space="preserve"> </w:t>
                  </w:r>
                  <w:r>
                    <w:rPr>
                      <w:rFonts w:ascii="Courier New" w:hAnsi="Courier New"/>
                      <w:sz w:val="20"/>
                    </w:rPr>
                    <w:t>E</w:t>
                  </w:r>
                  <w:r>
                    <w:rPr>
                      <w:rFonts w:ascii="Courier New" w:hAnsi="Courier New"/>
                      <w:spacing w:val="-67"/>
                      <w:sz w:val="20"/>
                    </w:rPr>
                    <w:t xml:space="preserve"> </w:t>
                  </w:r>
                  <w:r>
                    <w:rPr>
                      <w:rFonts w:ascii="Courier New" w:hAnsi="Courier New"/>
                      <w:sz w:val="20"/>
                    </w:rPr>
                    <w:t>–</w:t>
                  </w:r>
                  <w:r>
                    <w:rPr>
                      <w:rFonts w:ascii="Courier New" w:hAnsi="Courier New"/>
                      <w:spacing w:val="-67"/>
                      <w:sz w:val="20"/>
                    </w:rPr>
                    <w:t xml:space="preserve"> </w:t>
                  </w:r>
                  <w:r>
                    <w:rPr>
                      <w:rFonts w:ascii="Courier New" w:hAnsi="Courier New"/>
                      <w:sz w:val="20"/>
                    </w:rPr>
                    <w:t>{(u,</w:t>
                  </w:r>
                  <w:r>
                    <w:rPr>
                      <w:rFonts w:ascii="Courier New" w:hAnsi="Courier New"/>
                      <w:spacing w:val="-67"/>
                      <w:sz w:val="20"/>
                    </w:rPr>
                    <w:t xml:space="preserve"> </w:t>
                  </w:r>
                  <w:r>
                    <w:rPr>
                      <w:rFonts w:ascii="Courier New" w:hAnsi="Courier New"/>
                      <w:sz w:val="20"/>
                    </w:rPr>
                    <w:t>v)};</w:t>
                  </w:r>
                  <w:r>
                    <w:rPr>
                      <w:rFonts w:ascii="Courier New" w:hAnsi="Courier New"/>
                      <w:spacing w:val="-67"/>
                      <w:sz w:val="20"/>
                    </w:rPr>
                    <w:t xml:space="preserve"> </w:t>
                  </w:r>
                  <w:r>
                    <w:rPr>
                      <w:rFonts w:ascii="Courier New" w:hAnsi="Courier New"/>
                      <w:sz w:val="20"/>
                    </w:rPr>
                    <w:t>//Xoá</w:t>
                  </w:r>
                  <w:r>
                    <w:rPr>
                      <w:rFonts w:ascii="Courier New" w:hAnsi="Courier New"/>
                      <w:spacing w:val="-80"/>
                      <w:sz w:val="20"/>
                    </w:rPr>
                    <w:t xml:space="preserve"> </w:t>
                  </w:r>
                  <w:r>
                    <w:rPr>
                      <w:rFonts w:ascii="Courier New" w:hAnsi="Courier New"/>
                      <w:sz w:val="20"/>
                    </w:rPr>
                    <w:t>cạnh</w:t>
                  </w:r>
                  <w:r>
                    <w:rPr>
                      <w:rFonts w:ascii="Courier New" w:hAnsi="Courier New"/>
                      <w:spacing w:val="-80"/>
                      <w:sz w:val="20"/>
                    </w:rPr>
                    <w:t xml:space="preserve"> </w:t>
                  </w:r>
                  <w:r>
                    <w:rPr>
                      <w:rFonts w:ascii="Courier New" w:hAnsi="Courier New"/>
                      <w:sz w:val="20"/>
                    </w:rPr>
                    <w:t>(u,</w:t>
                  </w:r>
                  <w:r>
                    <w:rPr>
                      <w:rFonts w:ascii="Courier New" w:hAnsi="Courier New"/>
                      <w:spacing w:val="-79"/>
                      <w:sz w:val="20"/>
                    </w:rPr>
                    <w:t xml:space="preserve"> </w:t>
                  </w:r>
                  <w:r>
                    <w:rPr>
                      <w:rFonts w:ascii="Courier New" w:hAnsi="Courier New"/>
                      <w:sz w:val="20"/>
                    </w:rPr>
                    <w:t>v)</w:t>
                  </w:r>
                  <w:r>
                    <w:rPr>
                      <w:rFonts w:ascii="Courier New" w:hAnsi="Courier New"/>
                      <w:spacing w:val="-80"/>
                      <w:sz w:val="20"/>
                    </w:rPr>
                    <w:t xml:space="preserve"> </w:t>
                  </w:r>
                  <w:r>
                    <w:rPr>
                      <w:rFonts w:ascii="Courier New" w:hAnsi="Courier New"/>
                      <w:sz w:val="20"/>
                    </w:rPr>
                    <w:t>khỏi</w:t>
                  </w:r>
                  <w:r>
                    <w:rPr>
                      <w:rFonts w:ascii="Courier New" w:hAnsi="Courier New"/>
                      <w:spacing w:val="-80"/>
                      <w:sz w:val="20"/>
                    </w:rPr>
                    <w:t xml:space="preserve"> </w:t>
                  </w:r>
                  <w:r>
                    <w:rPr>
                      <w:rFonts w:ascii="Courier New" w:hAnsi="Courier New"/>
                      <w:sz w:val="20"/>
                      <w:lang w:val="en-US"/>
                    </w:rPr>
                    <w:t>đ</w:t>
                  </w:r>
                  <w:r>
                    <w:rPr>
                      <w:rFonts w:ascii="Courier New" w:hAnsi="Courier New"/>
                      <w:sz w:val="20"/>
                    </w:rPr>
                    <w:t>ồ</w:t>
                  </w:r>
                  <w:r>
                    <w:rPr>
                      <w:rFonts w:ascii="Courier New" w:hAnsi="Courier New"/>
                      <w:spacing w:val="-80"/>
                      <w:sz w:val="20"/>
                    </w:rPr>
                    <w:t xml:space="preserve"> </w:t>
                  </w:r>
                  <w:r>
                    <w:rPr>
                      <w:rFonts w:ascii="Courier New" w:hAnsi="Courier New"/>
                      <w:sz w:val="20"/>
                    </w:rPr>
                    <w:t>thị end;</w:t>
                  </w:r>
                </w:p>
                <w:p>
                  <w:pPr>
                    <w:spacing w:before="0" w:line="285" w:lineRule="auto"/>
                    <w:ind w:left="587" w:right="4109" w:hanging="240"/>
                    <w:jc w:val="left"/>
                    <w:rPr>
                      <w:rFonts w:ascii="Courier New" w:hAnsi="Courier New"/>
                      <w:sz w:val="20"/>
                    </w:rPr>
                  </w:pPr>
                  <w:r>
                    <w:rPr>
                      <w:rFonts w:ascii="Courier New" w:hAnsi="Courier New"/>
                      <w:w w:val="90"/>
                      <w:sz w:val="20"/>
                    </w:rPr>
                    <w:t>else</w:t>
                  </w:r>
                  <w:r>
                    <w:rPr>
                      <w:rFonts w:ascii="Courier New" w:hAnsi="Courier New"/>
                      <w:spacing w:val="-54"/>
                      <w:w w:val="90"/>
                      <w:sz w:val="20"/>
                    </w:rPr>
                    <w:t xml:space="preserve"> </w:t>
                  </w:r>
                  <w:r>
                    <w:rPr>
                      <w:rFonts w:ascii="Courier New" w:hAnsi="Courier New"/>
                      <w:w w:val="90"/>
                      <w:sz w:val="20"/>
                    </w:rPr>
                    <w:t>//Từ</w:t>
                  </w:r>
                  <w:r>
                    <w:rPr>
                      <w:rFonts w:ascii="Courier New" w:hAnsi="Courier New"/>
                      <w:spacing w:val="-67"/>
                      <w:w w:val="90"/>
                      <w:sz w:val="20"/>
                    </w:rPr>
                    <w:t xml:space="preserve"> </w:t>
                  </w:r>
                  <w:r>
                    <w:rPr>
                      <w:rFonts w:ascii="Courier New" w:hAnsi="Courier New"/>
                      <w:w w:val="90"/>
                      <w:sz w:val="20"/>
                    </w:rPr>
                    <w:t>u</w:t>
                  </w:r>
                  <w:r>
                    <w:rPr>
                      <w:rFonts w:ascii="Courier New" w:hAnsi="Courier New"/>
                      <w:spacing w:val="-67"/>
                      <w:w w:val="90"/>
                      <w:sz w:val="20"/>
                    </w:rPr>
                    <w:t xml:space="preserve"> </w:t>
                  </w:r>
                  <w:r>
                    <w:rPr>
                      <w:rFonts w:ascii="Courier New" w:hAnsi="Courier New"/>
                      <w:w w:val="90"/>
                      <w:sz w:val="20"/>
                    </w:rPr>
                    <w:t>không</w:t>
                  </w:r>
                  <w:r>
                    <w:rPr>
                      <w:rFonts w:ascii="Courier New" w:hAnsi="Courier New"/>
                      <w:spacing w:val="-67"/>
                      <w:w w:val="90"/>
                      <w:sz w:val="20"/>
                    </w:rPr>
                    <w:t xml:space="preserve"> </w:t>
                  </w:r>
                  <w:r>
                    <w:rPr>
                      <w:rFonts w:ascii="Courier New" w:hAnsi="Courier New"/>
                      <w:w w:val="90"/>
                      <w:sz w:val="20"/>
                      <w:lang w:val="en-US"/>
                    </w:rPr>
                    <w:t>đ</w:t>
                  </w:r>
                  <w:r>
                    <w:rPr>
                      <w:rFonts w:ascii="Courier New" w:hAnsi="Courier New"/>
                      <w:w w:val="90"/>
                      <w:sz w:val="20"/>
                    </w:rPr>
                    <w:t>i</w:t>
                  </w:r>
                  <w:r>
                    <w:rPr>
                      <w:rFonts w:ascii="Courier New" w:hAnsi="Courier New"/>
                      <w:spacing w:val="-67"/>
                      <w:w w:val="90"/>
                      <w:sz w:val="20"/>
                    </w:rPr>
                    <w:t xml:space="preserve"> </w:t>
                  </w:r>
                  <w:r>
                    <w:rPr>
                      <w:rFonts w:ascii="Courier New" w:hAnsi="Courier New"/>
                      <w:w w:val="90"/>
                      <w:sz w:val="20"/>
                      <w:lang w:val="en-US"/>
                    </w:rPr>
                    <w:t>đ</w:t>
                  </w:r>
                  <w:r>
                    <w:rPr>
                      <w:rFonts w:ascii="Courier New" w:hAnsi="Courier New"/>
                      <w:w w:val="90"/>
                      <w:sz w:val="20"/>
                    </w:rPr>
                    <w:t>âu</w:t>
                  </w:r>
                  <w:r>
                    <w:rPr>
                      <w:rFonts w:ascii="Courier New" w:hAnsi="Courier New"/>
                      <w:spacing w:val="-66"/>
                      <w:w w:val="90"/>
                      <w:sz w:val="20"/>
                    </w:rPr>
                    <w:t xml:space="preserve"> </w:t>
                  </w:r>
                  <w:r>
                    <w:rPr>
                      <w:rFonts w:ascii="Courier New" w:hAnsi="Courier New"/>
                      <w:w w:val="90"/>
                      <w:sz w:val="20"/>
                      <w:lang w:val="en-US"/>
                    </w:rPr>
                    <w:t>đ</w:t>
                  </w:r>
                  <w:r>
                    <w:rPr>
                      <w:rFonts w:ascii="Courier New" w:hAnsi="Courier New"/>
                      <w:w w:val="90"/>
                      <w:sz w:val="20"/>
                    </w:rPr>
                    <w:t>ược</w:t>
                  </w:r>
                  <w:r>
                    <w:rPr>
                      <w:rFonts w:ascii="Courier New" w:hAnsi="Courier New"/>
                      <w:spacing w:val="-67"/>
                      <w:w w:val="90"/>
                      <w:sz w:val="20"/>
                    </w:rPr>
                    <w:t xml:space="preserve"> </w:t>
                  </w:r>
                  <w:r>
                    <w:rPr>
                      <w:rFonts w:ascii="Courier New" w:hAnsi="Courier New"/>
                      <w:w w:val="90"/>
                      <w:sz w:val="20"/>
                    </w:rPr>
                    <w:t>nữa begin</w:t>
                  </w:r>
                </w:p>
                <w:p>
                  <w:pPr>
                    <w:spacing w:before="0" w:line="280" w:lineRule="auto"/>
                    <w:ind w:left="827" w:right="3655" w:firstLine="0"/>
                    <w:jc w:val="left"/>
                    <w:rPr>
                      <w:rFonts w:ascii="Courier New" w:hAnsi="Courier New"/>
                      <w:sz w:val="20"/>
                    </w:rPr>
                  </w:pPr>
                  <w:r>
                    <w:rPr>
                      <w:rFonts w:ascii="Courier New" w:hAnsi="Courier New"/>
                      <w:w w:val="95"/>
                      <w:sz w:val="20"/>
                    </w:rPr>
                    <w:t>u</w:t>
                  </w:r>
                  <w:r>
                    <w:rPr>
                      <w:rFonts w:ascii="Courier New" w:hAnsi="Courier New"/>
                      <w:spacing w:val="-57"/>
                      <w:w w:val="95"/>
                      <w:sz w:val="20"/>
                    </w:rPr>
                    <w:t xml:space="preserve"> </w:t>
                  </w:r>
                  <w:r>
                    <w:rPr>
                      <w:rFonts w:ascii="Courier New" w:hAnsi="Courier New"/>
                      <w:w w:val="95"/>
                      <w:sz w:val="20"/>
                    </w:rPr>
                    <w:t>:=</w:t>
                  </w:r>
                  <w:r>
                    <w:rPr>
                      <w:rFonts w:ascii="Courier New" w:hAnsi="Courier New"/>
                      <w:spacing w:val="-56"/>
                      <w:w w:val="95"/>
                      <w:sz w:val="20"/>
                    </w:rPr>
                    <w:t xml:space="preserve"> </w:t>
                  </w:r>
                  <w:r>
                    <w:rPr>
                      <w:rFonts w:ascii="Courier New" w:hAnsi="Courier New"/>
                      <w:w w:val="95"/>
                      <w:sz w:val="20"/>
                    </w:rPr>
                    <w:t>Pop;</w:t>
                  </w:r>
                  <w:r>
                    <w:rPr>
                      <w:rFonts w:ascii="Courier New" w:hAnsi="Courier New"/>
                      <w:spacing w:val="-56"/>
                      <w:w w:val="95"/>
                      <w:sz w:val="20"/>
                    </w:rPr>
                    <w:t xml:space="preserve"> </w:t>
                  </w:r>
                  <w:r>
                    <w:rPr>
                      <w:rFonts w:ascii="Courier New" w:hAnsi="Courier New"/>
                      <w:w w:val="95"/>
                      <w:sz w:val="20"/>
                    </w:rPr>
                    <w:t>//Lấy</w:t>
                  </w:r>
                  <w:r>
                    <w:rPr>
                      <w:rFonts w:ascii="Courier New" w:hAnsi="Courier New"/>
                      <w:spacing w:val="-71"/>
                      <w:w w:val="95"/>
                      <w:sz w:val="20"/>
                    </w:rPr>
                    <w:t xml:space="preserve"> </w:t>
                  </w:r>
                  <w:r>
                    <w:rPr>
                      <w:rFonts w:ascii="Courier New" w:hAnsi="Courier New"/>
                      <w:w w:val="95"/>
                      <w:sz w:val="20"/>
                    </w:rPr>
                    <w:t>u</w:t>
                  </w:r>
                  <w:r>
                    <w:rPr>
                      <w:rFonts w:ascii="Courier New" w:hAnsi="Courier New"/>
                      <w:spacing w:val="-70"/>
                      <w:w w:val="95"/>
                      <w:sz w:val="20"/>
                    </w:rPr>
                    <w:t xml:space="preserve"> </w:t>
                  </w:r>
                  <w:r>
                    <w:rPr>
                      <w:rFonts w:ascii="Courier New" w:hAnsi="Courier New"/>
                      <w:w w:val="95"/>
                      <w:sz w:val="20"/>
                    </w:rPr>
                    <w:t>khỏi</w:t>
                  </w:r>
                  <w:r>
                    <w:rPr>
                      <w:rFonts w:ascii="Courier New" w:hAnsi="Courier New"/>
                      <w:spacing w:val="-70"/>
                      <w:w w:val="95"/>
                      <w:sz w:val="20"/>
                    </w:rPr>
                    <w:t xml:space="preserve"> </w:t>
                  </w:r>
                  <w:r>
                    <w:rPr>
                      <w:rFonts w:ascii="Courier New" w:hAnsi="Courier New"/>
                      <w:w w:val="95"/>
                      <w:sz w:val="20"/>
                    </w:rPr>
                    <w:t>ngăn</w:t>
                  </w:r>
                  <w:r>
                    <w:rPr>
                      <w:rFonts w:ascii="Courier New" w:hAnsi="Courier New"/>
                      <w:spacing w:val="-71"/>
                      <w:w w:val="95"/>
                      <w:sz w:val="20"/>
                    </w:rPr>
                    <w:t xml:space="preserve"> </w:t>
                  </w:r>
                  <w:r>
                    <w:rPr>
                      <w:rFonts w:ascii="Courier New" w:hAnsi="Courier New"/>
                      <w:w w:val="95"/>
                      <w:sz w:val="20"/>
                    </w:rPr>
                    <w:t xml:space="preserve">xếp Output </w:t>
                  </w:r>
                  <w:r>
                    <w:rPr>
                      <w:rFonts w:ascii="Symbol" w:hAnsi="Symbol"/>
                      <w:w w:val="95"/>
                      <w:sz w:val="20"/>
                    </w:rPr>
                    <w:t></w:t>
                  </w:r>
                  <w:r>
                    <w:rPr>
                      <w:w w:val="95"/>
                      <w:sz w:val="20"/>
                    </w:rPr>
                    <w:t xml:space="preserve"> </w:t>
                  </w:r>
                  <w:r>
                    <w:rPr>
                      <w:rFonts w:ascii="Courier New" w:hAnsi="Courier New"/>
                      <w:w w:val="95"/>
                      <w:sz w:val="20"/>
                    </w:rPr>
                    <w:t>u; //In ra</w:t>
                  </w:r>
                  <w:r>
                    <w:rPr>
                      <w:rFonts w:ascii="Courier New" w:hAnsi="Courier New"/>
                      <w:spacing w:val="-61"/>
                      <w:w w:val="95"/>
                      <w:sz w:val="20"/>
                    </w:rPr>
                    <w:t xml:space="preserve"> </w:t>
                  </w:r>
                  <w:r>
                    <w:rPr>
                      <w:rFonts w:ascii="Courier New" w:hAnsi="Courier New"/>
                      <w:w w:val="95"/>
                      <w:sz w:val="20"/>
                    </w:rPr>
                    <w:t>u</w:t>
                  </w:r>
                </w:p>
                <w:p>
                  <w:pPr>
                    <w:spacing w:before="0" w:line="225" w:lineRule="exact"/>
                    <w:ind w:left="587" w:right="0" w:firstLine="0"/>
                    <w:jc w:val="left"/>
                    <w:rPr>
                      <w:rFonts w:ascii="Courier New"/>
                      <w:sz w:val="20"/>
                    </w:rPr>
                  </w:pPr>
                  <w:r>
                    <w:rPr>
                      <w:rFonts w:ascii="Courier New"/>
                      <w:sz w:val="20"/>
                    </w:rPr>
                    <w:t>end;</w:t>
                  </w:r>
                </w:p>
                <w:p>
                  <w:pPr>
                    <w:spacing w:before="33"/>
                    <w:ind w:left="107" w:right="0" w:firstLine="0"/>
                    <w:jc w:val="left"/>
                    <w:rPr>
                      <w:sz w:val="20"/>
                    </w:rPr>
                  </w:pPr>
                  <w:r>
                    <w:rPr>
                      <w:rFonts w:ascii="Courier New" w:hAnsi="Courier New"/>
                      <w:sz w:val="20"/>
                    </w:rPr>
                    <w:t xml:space="preserve">until Stack = </w:t>
                  </w:r>
                  <w:r>
                    <w:rPr>
                      <w:rFonts w:ascii="Symbol" w:hAnsi="Symbol"/>
                      <w:sz w:val="20"/>
                    </w:rPr>
                    <w:t></w:t>
                  </w:r>
                  <w:r>
                    <w:rPr>
                      <w:rFonts w:ascii="Courier New" w:hAnsi="Courier New"/>
                      <w:sz w:val="20"/>
                    </w:rPr>
                    <w:t xml:space="preserve">; </w:t>
                  </w:r>
                  <w:r>
                    <w:rPr>
                      <w:sz w:val="20"/>
                    </w:rPr>
                    <w:t>//Lặp tới khi ngăn xếp rỗng</w:t>
                  </w:r>
                </w:p>
              </w:txbxContent>
            </v:textbox>
            <w10:wrap type="topAndBottom"/>
          </v:shape>
        </w:pict>
      </w:r>
      <w:r>
        <w:rPr>
          <w:rFonts w:hint="default" w:ascii="Times New Roman" w:hAnsi="Times New Roman" w:cs="Times New Roman"/>
          <w:w w:val="105"/>
          <w:sz w:val="28"/>
          <w:szCs w:val="28"/>
        </w:rPr>
        <w:t xml:space="preserve">Get: </w:t>
      </w:r>
      <w:r>
        <w:rPr>
          <w:rFonts w:hint="default" w:cs="Times New Roman"/>
          <w:w w:val="105"/>
          <w:sz w:val="28"/>
          <w:szCs w:val="28"/>
          <w:lang w:val="en-US"/>
        </w:rPr>
        <w:t>Đ</w:t>
      </w:r>
      <w:r>
        <w:rPr>
          <w:rFonts w:hint="default" w:ascii="Times New Roman" w:hAnsi="Times New Roman" w:cs="Times New Roman"/>
          <w:w w:val="105"/>
          <w:sz w:val="28"/>
          <w:szCs w:val="28"/>
        </w:rPr>
        <w:t xml:space="preserve">ọc phần tử ở </w:t>
      </w:r>
      <w:r>
        <w:rPr>
          <w:rFonts w:hint="default" w:cs="Times New Roman"/>
          <w:w w:val="105"/>
          <w:sz w:val="28"/>
          <w:szCs w:val="28"/>
          <w:lang w:val="en-US"/>
        </w:rPr>
        <w:t>đ</w:t>
      </w:r>
      <w:r>
        <w:rPr>
          <w:rFonts w:hint="default" w:ascii="Times New Roman" w:hAnsi="Times New Roman" w:cs="Times New Roman"/>
          <w:w w:val="105"/>
          <w:sz w:val="28"/>
          <w:szCs w:val="28"/>
        </w:rPr>
        <w:t>ỉnh</w:t>
      </w:r>
      <w:r>
        <w:rPr>
          <w:rFonts w:hint="default" w:ascii="Times New Roman" w:hAnsi="Times New Roman" w:cs="Times New Roman"/>
          <w:spacing w:val="-26"/>
          <w:w w:val="105"/>
          <w:sz w:val="28"/>
          <w:szCs w:val="28"/>
        </w:rPr>
        <w:t xml:space="preserve"> </w:t>
      </w:r>
      <w:r>
        <w:rPr>
          <w:rFonts w:hint="default" w:ascii="Times New Roman" w:hAnsi="Times New Roman" w:cs="Times New Roman"/>
          <w:w w:val="105"/>
          <w:sz w:val="28"/>
          <w:szCs w:val="28"/>
        </w:rPr>
        <w:t>Stack</w:t>
      </w:r>
    </w:p>
    <w:p>
      <w:pPr>
        <w:pStyle w:val="7"/>
        <w:spacing w:before="6"/>
        <w:rPr>
          <w:rFonts w:hint="default" w:ascii="Times New Roman" w:hAnsi="Times New Roman" w:cs="Times New Roman"/>
          <w:sz w:val="28"/>
          <w:szCs w:val="28"/>
        </w:rPr>
      </w:pPr>
    </w:p>
    <w:p>
      <w:pPr>
        <w:pStyle w:val="12"/>
        <w:numPr>
          <w:ilvl w:val="0"/>
          <w:numId w:val="82"/>
        </w:numPr>
        <w:tabs>
          <w:tab w:val="left" w:pos="550"/>
        </w:tabs>
        <w:spacing w:before="90" w:after="0" w:line="240" w:lineRule="auto"/>
        <w:ind w:left="549" w:right="0" w:hanging="246"/>
        <w:jc w:val="both"/>
        <w:rPr>
          <w:rFonts w:hint="default" w:ascii="Times New Roman" w:hAnsi="Times New Roman" w:cs="Times New Roman"/>
          <w:i/>
          <w:sz w:val="28"/>
          <w:szCs w:val="28"/>
        </w:rPr>
      </w:pPr>
      <w:r>
        <w:rPr>
          <w:rFonts w:hint="default" w:ascii="Times New Roman" w:hAnsi="Times New Roman" w:cs="Times New Roman"/>
          <w:i/>
          <w:sz w:val="28"/>
          <w:szCs w:val="28"/>
        </w:rPr>
        <w:t xml:space="preserve">Cài </w:t>
      </w:r>
      <w:r>
        <w:rPr>
          <w:rFonts w:hint="default" w:cs="Times New Roman"/>
          <w:i/>
          <w:sz w:val="28"/>
          <w:szCs w:val="28"/>
          <w:lang w:val="en-US"/>
        </w:rPr>
        <w:t>đ</w:t>
      </w:r>
      <w:r>
        <w:rPr>
          <w:rFonts w:hint="default" w:ascii="Times New Roman" w:hAnsi="Times New Roman" w:cs="Times New Roman"/>
          <w:i/>
          <w:sz w:val="28"/>
          <w:szCs w:val="28"/>
        </w:rPr>
        <w:t>ặt</w:t>
      </w:r>
    </w:p>
    <w:p>
      <w:pPr>
        <w:pStyle w:val="7"/>
        <w:spacing w:before="84" w:line="264" w:lineRule="auto"/>
        <w:ind w:left="304" w:right="296"/>
        <w:jc w:val="both"/>
        <w:rPr>
          <w:rFonts w:hint="default" w:ascii="Times New Roman" w:hAnsi="Times New Roman" w:cs="Times New Roman"/>
          <w:sz w:val="28"/>
          <w:szCs w:val="28"/>
        </w:rPr>
      </w:pPr>
      <w:r>
        <w:rPr>
          <w:rFonts w:hint="default" w:ascii="Times New Roman" w:hAnsi="Times New Roman" w:cs="Times New Roman"/>
          <w:sz w:val="28"/>
          <w:szCs w:val="28"/>
        </w:rPr>
        <w:t xml:space="preserve">Dưới </w:t>
      </w:r>
      <w:r>
        <w:rPr>
          <w:rFonts w:hint="default" w:cs="Times New Roman"/>
          <w:sz w:val="28"/>
          <w:szCs w:val="28"/>
          <w:lang w:val="en-US"/>
        </w:rPr>
        <w:t>đ</w:t>
      </w:r>
      <w:r>
        <w:rPr>
          <w:rFonts w:hint="default" w:ascii="Times New Roman" w:hAnsi="Times New Roman" w:cs="Times New Roman"/>
          <w:sz w:val="28"/>
          <w:szCs w:val="28"/>
        </w:rPr>
        <w:t xml:space="preserve">ây chúng ta sẽ cài </w:t>
      </w:r>
      <w:r>
        <w:rPr>
          <w:rFonts w:hint="default" w:cs="Times New Roman"/>
          <w:sz w:val="28"/>
          <w:szCs w:val="28"/>
          <w:lang w:val="en-US"/>
        </w:rPr>
        <w:t>đ</w:t>
      </w:r>
      <w:r>
        <w:rPr>
          <w:rFonts w:hint="default" w:ascii="Times New Roman" w:hAnsi="Times New Roman" w:cs="Times New Roman"/>
          <w:sz w:val="28"/>
          <w:szCs w:val="28"/>
        </w:rPr>
        <w:t xml:space="preserve">ặt thuật toán tìm chu trình Euler trên </w:t>
      </w:r>
      <w:r>
        <w:rPr>
          <w:rFonts w:hint="default" w:cs="Times New Roman"/>
          <w:sz w:val="28"/>
          <w:szCs w:val="28"/>
          <w:lang w:val="en-US"/>
        </w:rPr>
        <w:t>đ</w:t>
      </w:r>
      <w:r>
        <w:rPr>
          <w:rFonts w:hint="default" w:ascii="Times New Roman" w:hAnsi="Times New Roman" w:cs="Times New Roman"/>
          <w:sz w:val="28"/>
          <w:szCs w:val="28"/>
        </w:rPr>
        <w:t xml:space="preserve">a </w:t>
      </w:r>
      <w:r>
        <w:rPr>
          <w:rFonts w:hint="default" w:cs="Times New Roman"/>
          <w:sz w:val="28"/>
          <w:szCs w:val="28"/>
          <w:lang w:val="en-US"/>
        </w:rPr>
        <w:t>đ</w:t>
      </w:r>
      <w:r>
        <w:rPr>
          <w:rFonts w:hint="default" w:ascii="Times New Roman" w:hAnsi="Times New Roman" w:cs="Times New Roman"/>
          <w:sz w:val="28"/>
          <w:szCs w:val="28"/>
        </w:rPr>
        <w:t xml:space="preserve">ồ thị Euler vô hướng G = </w:t>
      </w:r>
      <w:r>
        <w:rPr>
          <w:rFonts w:hint="default" w:ascii="Times New Roman" w:hAnsi="Times New Roman" w:cs="Times New Roman"/>
          <w:position w:val="1"/>
          <w:sz w:val="28"/>
          <w:szCs w:val="28"/>
        </w:rPr>
        <w:t>(</w:t>
      </w:r>
      <w:r>
        <w:rPr>
          <w:rFonts w:hint="default" w:ascii="Times New Roman" w:hAnsi="Times New Roman" w:cs="Times New Roman"/>
          <w:sz w:val="28"/>
          <w:szCs w:val="28"/>
        </w:rPr>
        <w:t xml:space="preserve">V, </w:t>
      </w:r>
      <w:r>
        <w:rPr>
          <w:rFonts w:hint="default" w:ascii="Times New Roman" w:hAnsi="Times New Roman" w:cs="Times New Roman"/>
          <w:spacing w:val="3"/>
          <w:sz w:val="28"/>
          <w:szCs w:val="28"/>
        </w:rPr>
        <w:t>E</w:t>
      </w:r>
      <w:r>
        <w:rPr>
          <w:rFonts w:hint="default" w:ascii="Times New Roman" w:hAnsi="Times New Roman" w:cs="Times New Roman"/>
          <w:spacing w:val="3"/>
          <w:position w:val="1"/>
          <w:sz w:val="28"/>
          <w:szCs w:val="28"/>
        </w:rPr>
        <w:t>)</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 xml:space="preserve">Dữ liệu vào luôn </w:t>
      </w:r>
      <w:r>
        <w:rPr>
          <w:rFonts w:hint="default" w:cs="Times New Roman"/>
          <w:sz w:val="28"/>
          <w:szCs w:val="28"/>
          <w:lang w:val="en-US"/>
        </w:rPr>
        <w:t>đ</w:t>
      </w:r>
      <w:r>
        <w:rPr>
          <w:rFonts w:hint="default" w:ascii="Times New Roman" w:hAnsi="Times New Roman" w:cs="Times New Roman"/>
          <w:sz w:val="28"/>
          <w:szCs w:val="28"/>
        </w:rPr>
        <w:t xml:space="preserve">ảm bảo </w:t>
      </w:r>
      <w:r>
        <w:rPr>
          <w:rFonts w:hint="default" w:cs="Times New Roman"/>
          <w:sz w:val="28"/>
          <w:szCs w:val="28"/>
          <w:lang w:val="en-US"/>
        </w:rPr>
        <w:t>đ</w:t>
      </w:r>
      <w:r>
        <w:rPr>
          <w:rFonts w:hint="default" w:ascii="Times New Roman" w:hAnsi="Times New Roman" w:cs="Times New Roman"/>
          <w:sz w:val="28"/>
          <w:szCs w:val="28"/>
        </w:rPr>
        <w:t xml:space="preserve">ồ thị liên thông, có ít nhất một </w:t>
      </w:r>
      <w:r>
        <w:rPr>
          <w:rFonts w:hint="default" w:cs="Times New Roman"/>
          <w:sz w:val="28"/>
          <w:szCs w:val="28"/>
          <w:lang w:val="en-US"/>
        </w:rPr>
        <w:t>đ</w:t>
      </w:r>
      <w:r>
        <w:rPr>
          <w:rFonts w:hint="default" w:ascii="Times New Roman" w:hAnsi="Times New Roman" w:cs="Times New Roman"/>
          <w:sz w:val="28"/>
          <w:szCs w:val="28"/>
        </w:rPr>
        <w:t xml:space="preserve">ỉnh và mọi </w:t>
      </w:r>
      <w:r>
        <w:rPr>
          <w:rFonts w:hint="default" w:cs="Times New Roman"/>
          <w:sz w:val="28"/>
          <w:szCs w:val="28"/>
          <w:lang w:val="en-US"/>
        </w:rPr>
        <w:t>đ</w:t>
      </w:r>
      <w:r>
        <w:rPr>
          <w:rFonts w:hint="default" w:ascii="Times New Roman" w:hAnsi="Times New Roman" w:cs="Times New Roman"/>
          <w:sz w:val="28"/>
          <w:szCs w:val="28"/>
        </w:rPr>
        <w:t xml:space="preserve">ỉnh </w:t>
      </w:r>
      <w:r>
        <w:rPr>
          <w:rFonts w:hint="default" w:cs="Times New Roman"/>
          <w:sz w:val="28"/>
          <w:szCs w:val="28"/>
          <w:lang w:val="en-US"/>
        </w:rPr>
        <w:t>đ</w:t>
      </w:r>
      <w:r>
        <w:rPr>
          <w:rFonts w:hint="default" w:ascii="Times New Roman" w:hAnsi="Times New Roman" w:cs="Times New Roman"/>
          <w:sz w:val="28"/>
          <w:szCs w:val="28"/>
        </w:rPr>
        <w:t>ều có bậc</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chẵn.</w:t>
      </w:r>
    </w:p>
    <w:p>
      <w:pPr>
        <w:pStyle w:val="7"/>
        <w:spacing w:before="64"/>
        <w:ind w:left="304"/>
        <w:rPr>
          <w:rFonts w:hint="default" w:ascii="Times New Roman" w:hAnsi="Times New Roman" w:cs="Times New Roman"/>
          <w:sz w:val="28"/>
          <w:szCs w:val="28"/>
        </w:rPr>
      </w:pPr>
      <w:r>
        <w:rPr>
          <w:rFonts w:hint="default" w:ascii="Times New Roman" w:hAnsi="Times New Roman" w:cs="Times New Roman"/>
          <w:w w:val="115"/>
          <w:sz w:val="28"/>
          <w:szCs w:val="28"/>
        </w:rPr>
        <w:t>Input</w:t>
      </w:r>
    </w:p>
    <w:p>
      <w:pPr>
        <w:pStyle w:val="12"/>
        <w:numPr>
          <w:ilvl w:val="1"/>
          <w:numId w:val="42"/>
        </w:numPr>
        <w:tabs>
          <w:tab w:val="left" w:pos="664"/>
          <w:tab w:val="left" w:pos="665"/>
        </w:tabs>
        <w:spacing w:before="81" w:after="0" w:line="240" w:lineRule="auto"/>
        <w:ind w:left="664" w:right="0" w:hanging="361"/>
        <w:jc w:val="left"/>
        <w:rPr>
          <w:rFonts w:hint="default" w:ascii="Times New Roman" w:hAnsi="Times New Roman" w:cs="Times New Roman"/>
          <w:sz w:val="28"/>
          <w:szCs w:val="28"/>
        </w:rPr>
      </w:pPr>
      <w:r>
        <w:rPr>
          <w:rFonts w:hint="default" w:ascii="Times New Roman" w:hAnsi="Times New Roman" w:cs="Times New Roman"/>
          <w:w w:val="105"/>
          <w:sz w:val="28"/>
          <w:szCs w:val="28"/>
        </w:rPr>
        <w:t xml:space="preserve">Dòng 1 chứa số </w:t>
      </w:r>
      <w:r>
        <w:rPr>
          <w:rFonts w:hint="default" w:cs="Times New Roman"/>
          <w:w w:val="105"/>
          <w:sz w:val="28"/>
          <w:szCs w:val="28"/>
          <w:lang w:val="en-US"/>
        </w:rPr>
        <w:t>đ</w:t>
      </w:r>
      <w:r>
        <w:rPr>
          <w:rFonts w:hint="default" w:ascii="Times New Roman" w:hAnsi="Times New Roman" w:cs="Times New Roman"/>
          <w:w w:val="105"/>
          <w:sz w:val="28"/>
          <w:szCs w:val="28"/>
        </w:rPr>
        <w:t>ỉnh n ≤ 10</w:t>
      </w:r>
      <w:r>
        <w:rPr>
          <w:rFonts w:hint="default" w:ascii="Times New Roman" w:hAnsi="Times New Roman" w:cs="Times New Roman"/>
          <w:w w:val="105"/>
          <w:sz w:val="28"/>
          <w:szCs w:val="28"/>
          <w:vertAlign w:val="superscript"/>
        </w:rPr>
        <w:t>5</w:t>
      </w:r>
      <w:r>
        <w:rPr>
          <w:rFonts w:hint="default" w:ascii="Times New Roman" w:hAnsi="Times New Roman" w:cs="Times New Roman"/>
          <w:w w:val="105"/>
          <w:sz w:val="28"/>
          <w:szCs w:val="28"/>
          <w:vertAlign w:val="baseline"/>
        </w:rPr>
        <w:t xml:space="preserve"> và số cạnh </w:t>
      </w:r>
      <w:r>
        <w:rPr>
          <w:rFonts w:hint="default" w:ascii="Times New Roman" w:hAnsi="Times New Roman" w:cs="Times New Roman"/>
          <w:smallCaps/>
          <w:w w:val="110"/>
          <w:sz w:val="28"/>
          <w:szCs w:val="28"/>
          <w:vertAlign w:val="baseline"/>
        </w:rPr>
        <w:t>n</w:t>
      </w:r>
      <w:r>
        <w:rPr>
          <w:rFonts w:hint="default" w:ascii="Times New Roman" w:hAnsi="Times New Roman" w:cs="Times New Roman"/>
          <w:smallCaps w:val="0"/>
          <w:w w:val="110"/>
          <w:sz w:val="28"/>
          <w:szCs w:val="28"/>
          <w:vertAlign w:val="baseline"/>
        </w:rPr>
        <w:t xml:space="preserve"> </w:t>
      </w:r>
      <w:r>
        <w:rPr>
          <w:rFonts w:hint="default" w:ascii="Times New Roman" w:hAnsi="Times New Roman" w:cs="Times New Roman"/>
          <w:smallCaps w:val="0"/>
          <w:w w:val="105"/>
          <w:sz w:val="28"/>
          <w:szCs w:val="28"/>
          <w:vertAlign w:val="baseline"/>
        </w:rPr>
        <w:t>≤</w:t>
      </w:r>
      <w:r>
        <w:rPr>
          <w:rFonts w:hint="default" w:ascii="Times New Roman" w:hAnsi="Times New Roman" w:cs="Times New Roman"/>
          <w:smallCaps w:val="0"/>
          <w:spacing w:val="-6"/>
          <w:w w:val="105"/>
          <w:sz w:val="28"/>
          <w:szCs w:val="28"/>
          <w:vertAlign w:val="baseline"/>
        </w:rPr>
        <w:t xml:space="preserve"> </w:t>
      </w:r>
      <w:r>
        <w:rPr>
          <w:rFonts w:hint="default" w:ascii="Times New Roman" w:hAnsi="Times New Roman" w:cs="Times New Roman"/>
          <w:smallCaps w:val="0"/>
          <w:w w:val="105"/>
          <w:sz w:val="28"/>
          <w:szCs w:val="28"/>
          <w:vertAlign w:val="baseline"/>
        </w:rPr>
        <w:t>10</w:t>
      </w:r>
      <w:r>
        <w:rPr>
          <w:rFonts w:hint="default" w:ascii="Times New Roman" w:hAnsi="Times New Roman" w:cs="Times New Roman"/>
          <w:smallCaps w:val="0"/>
          <w:w w:val="105"/>
          <w:sz w:val="28"/>
          <w:szCs w:val="28"/>
          <w:vertAlign w:val="superscript"/>
        </w:rPr>
        <w:t>6</w:t>
      </w:r>
    </w:p>
    <w:p>
      <w:pPr>
        <w:pStyle w:val="12"/>
        <w:numPr>
          <w:ilvl w:val="1"/>
          <w:numId w:val="42"/>
        </w:numPr>
        <w:tabs>
          <w:tab w:val="left" w:pos="664"/>
          <w:tab w:val="left" w:pos="665"/>
        </w:tabs>
        <w:spacing w:before="30" w:after="0" w:line="240" w:lineRule="auto"/>
        <w:ind w:left="664" w:right="0" w:hanging="361"/>
        <w:jc w:val="left"/>
        <w:rPr>
          <w:rFonts w:hint="default" w:ascii="Times New Roman" w:hAnsi="Times New Roman" w:cs="Times New Roman"/>
          <w:sz w:val="28"/>
          <w:szCs w:val="28"/>
        </w:rPr>
      </w:pPr>
      <w:r>
        <w:rPr>
          <w:rFonts w:hint="default" w:ascii="Times New Roman" w:hAnsi="Times New Roman" w:cs="Times New Roman"/>
          <w:smallCaps/>
          <w:w w:val="110"/>
          <w:sz w:val="28"/>
          <w:szCs w:val="28"/>
        </w:rPr>
        <w:t>n</w:t>
      </w:r>
      <w:r>
        <w:rPr>
          <w:rFonts w:hint="default" w:ascii="Times New Roman" w:hAnsi="Times New Roman" w:cs="Times New Roman"/>
          <w:smallCaps w:val="0"/>
          <w:w w:val="110"/>
          <w:sz w:val="28"/>
          <w:szCs w:val="28"/>
        </w:rPr>
        <w:t xml:space="preserve"> </w:t>
      </w:r>
      <w:r>
        <w:rPr>
          <w:rFonts w:hint="default" w:ascii="Times New Roman" w:hAnsi="Times New Roman" w:cs="Times New Roman"/>
          <w:smallCaps w:val="0"/>
          <w:sz w:val="28"/>
          <w:szCs w:val="28"/>
        </w:rPr>
        <w:t xml:space="preserve">dòng tiếp, mỗi dòng chứa số hiệu hai </w:t>
      </w:r>
      <w:r>
        <w:rPr>
          <w:rFonts w:hint="default" w:cs="Times New Roman"/>
          <w:smallCaps w:val="0"/>
          <w:sz w:val="28"/>
          <w:szCs w:val="28"/>
          <w:lang w:val="en-US"/>
        </w:rPr>
        <w:t>đ</w:t>
      </w:r>
      <w:r>
        <w:rPr>
          <w:rFonts w:hint="default" w:ascii="Times New Roman" w:hAnsi="Times New Roman" w:cs="Times New Roman"/>
          <w:smallCaps w:val="0"/>
          <w:sz w:val="28"/>
          <w:szCs w:val="28"/>
        </w:rPr>
        <w:t>ầu mút của một</w:t>
      </w:r>
      <w:r>
        <w:rPr>
          <w:rFonts w:hint="default" w:ascii="Times New Roman" w:hAnsi="Times New Roman" w:cs="Times New Roman"/>
          <w:smallCaps w:val="0"/>
          <w:spacing w:val="4"/>
          <w:sz w:val="28"/>
          <w:szCs w:val="28"/>
        </w:rPr>
        <w:t xml:space="preserve"> </w:t>
      </w:r>
      <w:r>
        <w:rPr>
          <w:rFonts w:hint="default" w:ascii="Times New Roman" w:hAnsi="Times New Roman" w:cs="Times New Roman"/>
          <w:smallCaps w:val="0"/>
          <w:sz w:val="28"/>
          <w:szCs w:val="28"/>
        </w:rPr>
        <w:t>cạnh.</w:t>
      </w:r>
    </w:p>
    <w:p>
      <w:pPr>
        <w:pStyle w:val="7"/>
        <w:spacing w:before="93"/>
        <w:ind w:left="304"/>
        <w:rPr>
          <w:rFonts w:hint="default" w:ascii="Times New Roman" w:hAnsi="Times New Roman" w:cs="Times New Roman"/>
          <w:sz w:val="28"/>
          <w:szCs w:val="28"/>
        </w:rPr>
      </w:pPr>
      <w:r>
        <w:rPr>
          <w:rFonts w:hint="default" w:ascii="Times New Roman" w:hAnsi="Times New Roman" w:cs="Times New Roman"/>
          <w:w w:val="115"/>
          <w:sz w:val="28"/>
          <w:szCs w:val="28"/>
        </w:rPr>
        <w:t>Output</w:t>
      </w:r>
    </w:p>
    <w:p>
      <w:pPr>
        <w:pStyle w:val="7"/>
        <w:spacing w:before="84"/>
        <w:ind w:left="304"/>
        <w:rPr>
          <w:rFonts w:hint="default" w:ascii="Times New Roman" w:hAnsi="Times New Roman" w:cs="Times New Roman"/>
          <w:sz w:val="28"/>
          <w:szCs w:val="28"/>
        </w:rPr>
      </w:pPr>
      <w:r>
        <w:rPr>
          <w:rFonts w:hint="default" w:ascii="Times New Roman" w:hAnsi="Times New Roman" w:cs="Times New Roman"/>
          <w:sz w:val="28"/>
          <w:szCs w:val="28"/>
        </w:rPr>
        <w:t>Chu trình Euler</w:t>
      </w:r>
    </w:p>
    <w:p>
      <w:pPr>
        <w:spacing w:after="0"/>
        <w:rPr>
          <w:rFonts w:hint="default" w:ascii="Times New Roman" w:hAnsi="Times New Roman" w:cs="Times New Roman"/>
          <w:sz w:val="28"/>
          <w:szCs w:val="28"/>
        </w:rPr>
        <w:sectPr>
          <w:pgSz w:w="11900" w:h="16840"/>
          <w:pgMar w:top="1600" w:right="1680" w:bottom="2400" w:left="1680" w:header="0" w:footer="2216"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8" w:after="1"/>
        <w:rPr>
          <w:rFonts w:hint="default" w:ascii="Times New Roman" w:hAnsi="Times New Roman" w:cs="Times New Roman"/>
          <w:sz w:val="28"/>
          <w:szCs w:val="28"/>
        </w:rPr>
      </w:pPr>
    </w:p>
    <w:p>
      <w:pPr>
        <w:spacing w:line="240" w:lineRule="auto"/>
        <w:ind w:left="1173" w:right="0" w:firstLine="0"/>
        <w:rPr>
          <w:rFonts w:hint="default" w:ascii="Times New Roman" w:hAnsi="Times New Roman" w:cs="Times New Roman"/>
          <w:sz w:val="28"/>
          <w:szCs w:val="28"/>
        </w:rPr>
      </w:pPr>
      <w:r>
        <w:rPr>
          <w:rFonts w:hint="default" w:ascii="Times New Roman" w:hAnsi="Times New Roman" w:cs="Times New Roman"/>
          <w:sz w:val="28"/>
          <w:szCs w:val="28"/>
        </w:rPr>
        <w:pict>
          <v:shape id="_x0000_s3877" o:spid="_x0000_s3877" o:spt="202" type="#_x0000_t202" style="height:164.05pt;width:209.9pt;" filled="f" stroked="f" coordsize="21600,21600">
            <v:path/>
            <v:fill on="f" focussize="0,0"/>
            <v:stroke on="f" joinstyle="miter"/>
            <v:imagedata o:title=""/>
            <o:lock v:ext="edit"/>
            <v:textbox inset="0mm,0mm,0mm,0mm">
              <w:txbxContent>
                <w:tbl>
                  <w:tblPr>
                    <w:tblStyle w:val="6"/>
                    <w:tblW w:w="0" w:type="auto"/>
                    <w:tblInd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99"/>
                    <w:gridCol w:w="590"/>
                    <w:gridCol w:w="769"/>
                    <w:gridCol w:w="249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77" w:hRule="atLeast"/>
                    </w:trPr>
                    <w:tc>
                      <w:tcPr>
                        <w:tcW w:w="889" w:type="dxa"/>
                        <w:gridSpan w:val="2"/>
                        <w:tcBorders>
                          <w:top w:val="thickThinMediumGap" w:color="000000" w:sz="6" w:space="0"/>
                          <w:left w:val="thickThinMediumGap" w:color="000000" w:sz="6" w:space="0"/>
                          <w:bottom w:val="single" w:color="000000" w:sz="8" w:space="0"/>
                        </w:tcBorders>
                        <w:shd w:val="clear" w:color="auto" w:fill="777777"/>
                      </w:tcPr>
                      <w:p>
                        <w:pPr>
                          <w:pStyle w:val="13"/>
                          <w:spacing w:before="72"/>
                          <w:ind w:left="99"/>
                          <w:rPr>
                            <w:sz w:val="20"/>
                          </w:rPr>
                        </w:pPr>
                        <w:r>
                          <w:rPr>
                            <w:sz w:val="20"/>
                          </w:rPr>
                          <w:t>Sample</w:t>
                        </w:r>
                      </w:p>
                    </w:tc>
                    <w:tc>
                      <w:tcPr>
                        <w:tcW w:w="769" w:type="dxa"/>
                        <w:tcBorders>
                          <w:top w:val="thickThinMediumGap" w:color="000000" w:sz="6" w:space="0"/>
                          <w:bottom w:val="single" w:color="000000" w:sz="8" w:space="0"/>
                          <w:right w:val="single" w:color="000000" w:sz="8" w:space="0"/>
                        </w:tcBorders>
                        <w:shd w:val="clear" w:color="auto" w:fill="777777"/>
                      </w:tcPr>
                      <w:p>
                        <w:pPr>
                          <w:pStyle w:val="13"/>
                          <w:spacing w:before="72"/>
                          <w:ind w:left="73"/>
                          <w:rPr>
                            <w:sz w:val="20"/>
                          </w:rPr>
                        </w:pPr>
                        <w:r>
                          <w:rPr>
                            <w:sz w:val="20"/>
                          </w:rPr>
                          <w:t>Input</w:t>
                        </w:r>
                      </w:p>
                    </w:tc>
                    <w:tc>
                      <w:tcPr>
                        <w:tcW w:w="2499" w:type="dxa"/>
                        <w:tcBorders>
                          <w:top w:val="thickThinMediumGap" w:color="000000" w:sz="6" w:space="0"/>
                          <w:left w:val="single" w:color="000000" w:sz="8" w:space="0"/>
                          <w:bottom w:val="single" w:color="000000" w:sz="8" w:space="0"/>
                          <w:right w:val="thickThinMediumGap" w:color="000000" w:sz="6" w:space="0"/>
                        </w:tcBorders>
                        <w:shd w:val="clear" w:color="auto" w:fill="777777"/>
                      </w:tcPr>
                      <w:p>
                        <w:pPr>
                          <w:pStyle w:val="13"/>
                          <w:spacing w:before="72"/>
                          <w:ind w:left="110"/>
                          <w:rPr>
                            <w:sz w:val="20"/>
                          </w:rPr>
                        </w:pPr>
                        <w:r>
                          <w:rPr>
                            <w:sz w:val="20"/>
                          </w:rPr>
                          <w:t>Sample Output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3" w:hRule="atLeast"/>
                    </w:trPr>
                    <w:tc>
                      <w:tcPr>
                        <w:tcW w:w="299" w:type="dxa"/>
                        <w:tcBorders>
                          <w:top w:val="single" w:color="000000" w:sz="8" w:space="0"/>
                          <w:left w:val="thickThinMediumGap" w:color="000000" w:sz="6" w:space="0"/>
                        </w:tcBorders>
                      </w:tcPr>
                      <w:p>
                        <w:pPr>
                          <w:pStyle w:val="13"/>
                          <w:spacing w:before="26" w:line="237" w:lineRule="exact"/>
                          <w:ind w:left="49"/>
                          <w:jc w:val="center"/>
                          <w:rPr>
                            <w:sz w:val="21"/>
                          </w:rPr>
                        </w:pPr>
                        <w:r>
                          <w:rPr>
                            <w:w w:val="100"/>
                            <w:sz w:val="21"/>
                          </w:rPr>
                          <w:t>5</w:t>
                        </w:r>
                      </w:p>
                    </w:tc>
                    <w:tc>
                      <w:tcPr>
                        <w:tcW w:w="1359" w:type="dxa"/>
                        <w:gridSpan w:val="2"/>
                        <w:tcBorders>
                          <w:top w:val="single" w:color="000000" w:sz="8" w:space="0"/>
                          <w:right w:val="single" w:color="000000" w:sz="8" w:space="0"/>
                        </w:tcBorders>
                      </w:tcPr>
                      <w:p>
                        <w:pPr>
                          <w:pStyle w:val="13"/>
                          <w:spacing w:before="26" w:line="237" w:lineRule="exact"/>
                          <w:ind w:left="77"/>
                          <w:rPr>
                            <w:sz w:val="21"/>
                          </w:rPr>
                        </w:pPr>
                        <w:r>
                          <w:rPr>
                            <w:w w:val="100"/>
                            <w:sz w:val="21"/>
                          </w:rPr>
                          <w:t>9</w:t>
                        </w:r>
                      </w:p>
                    </w:tc>
                    <w:tc>
                      <w:tcPr>
                        <w:tcW w:w="2499" w:type="dxa"/>
                        <w:tcBorders>
                          <w:top w:val="single" w:color="000000" w:sz="8" w:space="0"/>
                          <w:left w:val="single" w:color="000000" w:sz="8" w:space="0"/>
                          <w:right w:val="thickThinMediumGap" w:color="000000" w:sz="6" w:space="0"/>
                        </w:tcBorders>
                      </w:tcPr>
                      <w:p>
                        <w:pPr>
                          <w:pStyle w:val="13"/>
                          <w:spacing w:before="25"/>
                          <w:ind w:left="110"/>
                          <w:rPr>
                            <w:sz w:val="20"/>
                          </w:rPr>
                        </w:pPr>
                        <w:r>
                          <w:rPr>
                            <w:sz w:val="20"/>
                          </w:rPr>
                          <w:t>1 2 4 5 4 3 5 2 3 1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7" w:hRule="atLeast"/>
                    </w:trPr>
                    <w:tc>
                      <w:tcPr>
                        <w:tcW w:w="299" w:type="dxa"/>
                        <w:tcBorders>
                          <w:left w:val="thickThinMediumGap" w:color="000000" w:sz="6" w:space="0"/>
                        </w:tcBorders>
                      </w:tcPr>
                      <w:p>
                        <w:pPr>
                          <w:pStyle w:val="13"/>
                          <w:spacing w:before="19"/>
                          <w:ind w:left="49"/>
                          <w:jc w:val="center"/>
                          <w:rPr>
                            <w:sz w:val="21"/>
                          </w:rPr>
                        </w:pPr>
                        <w:r>
                          <w:rPr>
                            <w:w w:val="100"/>
                            <w:sz w:val="21"/>
                          </w:rPr>
                          <w:t>1</w:t>
                        </w:r>
                      </w:p>
                    </w:tc>
                    <w:tc>
                      <w:tcPr>
                        <w:tcW w:w="1359" w:type="dxa"/>
                        <w:gridSpan w:val="2"/>
                        <w:tcBorders>
                          <w:right w:val="single" w:color="000000" w:sz="8" w:space="0"/>
                        </w:tcBorders>
                      </w:tcPr>
                      <w:p>
                        <w:pPr>
                          <w:pStyle w:val="13"/>
                          <w:spacing w:before="19"/>
                          <w:ind w:left="77"/>
                          <w:rPr>
                            <w:sz w:val="21"/>
                          </w:rPr>
                        </w:pPr>
                        <w:r>
                          <w:rPr>
                            <w:w w:val="100"/>
                            <w:sz w:val="21"/>
                          </w:rPr>
                          <w:t>2</w:t>
                        </w:r>
                      </w:p>
                    </w:tc>
                    <w:tc>
                      <w:tcPr>
                        <w:tcW w:w="2499" w:type="dxa"/>
                        <w:tcBorders>
                          <w:left w:val="single" w:color="000000" w:sz="8" w:space="0"/>
                          <w:right w:val="thickThinMediumGap" w:color="000000" w:sz="6" w:space="0"/>
                        </w:tcBorders>
                      </w:tcPr>
                      <w:p>
                        <w:pPr>
                          <w:pStyle w:val="13"/>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7" w:hRule="atLeast"/>
                    </w:trPr>
                    <w:tc>
                      <w:tcPr>
                        <w:tcW w:w="299" w:type="dxa"/>
                        <w:tcBorders>
                          <w:left w:val="thickThinMediumGap" w:color="000000" w:sz="6" w:space="0"/>
                        </w:tcBorders>
                      </w:tcPr>
                      <w:p>
                        <w:pPr>
                          <w:pStyle w:val="13"/>
                          <w:spacing w:before="20" w:line="237" w:lineRule="exact"/>
                          <w:ind w:left="49"/>
                          <w:jc w:val="center"/>
                          <w:rPr>
                            <w:sz w:val="21"/>
                          </w:rPr>
                        </w:pPr>
                        <w:r>
                          <w:rPr>
                            <w:w w:val="100"/>
                            <w:sz w:val="21"/>
                          </w:rPr>
                          <w:t>1</w:t>
                        </w:r>
                      </w:p>
                    </w:tc>
                    <w:tc>
                      <w:tcPr>
                        <w:tcW w:w="1359" w:type="dxa"/>
                        <w:gridSpan w:val="2"/>
                        <w:tcBorders>
                          <w:right w:val="single" w:color="000000" w:sz="8" w:space="0"/>
                        </w:tcBorders>
                      </w:tcPr>
                      <w:p>
                        <w:pPr>
                          <w:pStyle w:val="13"/>
                          <w:spacing w:before="20" w:line="237" w:lineRule="exact"/>
                          <w:ind w:left="77"/>
                          <w:rPr>
                            <w:sz w:val="21"/>
                          </w:rPr>
                        </w:pPr>
                        <w:r>
                          <w:rPr>
                            <w:w w:val="100"/>
                            <w:sz w:val="21"/>
                          </w:rPr>
                          <w:t>3</w:t>
                        </w:r>
                      </w:p>
                    </w:tc>
                    <w:tc>
                      <w:tcPr>
                        <w:tcW w:w="2499" w:type="dxa"/>
                        <w:tcBorders>
                          <w:left w:val="single" w:color="000000" w:sz="8" w:space="0"/>
                          <w:right w:val="thickThinMediumGap" w:color="000000" w:sz="6" w:space="0"/>
                        </w:tcBorders>
                      </w:tcPr>
                      <w:p>
                        <w:pPr>
                          <w:pStyle w:val="13"/>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7" w:hRule="atLeast"/>
                    </w:trPr>
                    <w:tc>
                      <w:tcPr>
                        <w:tcW w:w="299" w:type="dxa"/>
                        <w:tcBorders>
                          <w:left w:val="thickThinMediumGap" w:color="000000" w:sz="6" w:space="0"/>
                        </w:tcBorders>
                      </w:tcPr>
                      <w:p>
                        <w:pPr>
                          <w:pStyle w:val="13"/>
                          <w:spacing w:before="19"/>
                          <w:ind w:left="49"/>
                          <w:jc w:val="center"/>
                          <w:rPr>
                            <w:sz w:val="21"/>
                          </w:rPr>
                        </w:pPr>
                        <w:r>
                          <w:rPr>
                            <w:w w:val="100"/>
                            <w:sz w:val="21"/>
                          </w:rPr>
                          <w:t>2</w:t>
                        </w:r>
                      </w:p>
                    </w:tc>
                    <w:tc>
                      <w:tcPr>
                        <w:tcW w:w="1359" w:type="dxa"/>
                        <w:gridSpan w:val="2"/>
                        <w:tcBorders>
                          <w:right w:val="single" w:color="000000" w:sz="8" w:space="0"/>
                        </w:tcBorders>
                      </w:tcPr>
                      <w:p>
                        <w:pPr>
                          <w:pStyle w:val="13"/>
                          <w:spacing w:before="19"/>
                          <w:ind w:left="77"/>
                          <w:rPr>
                            <w:sz w:val="21"/>
                          </w:rPr>
                        </w:pPr>
                        <w:r>
                          <w:rPr>
                            <w:w w:val="100"/>
                            <w:sz w:val="21"/>
                          </w:rPr>
                          <w:t>3</w:t>
                        </w:r>
                      </w:p>
                    </w:tc>
                    <w:tc>
                      <w:tcPr>
                        <w:tcW w:w="2499" w:type="dxa"/>
                        <w:tcBorders>
                          <w:left w:val="single" w:color="000000" w:sz="8" w:space="0"/>
                          <w:right w:val="thickThinMediumGap" w:color="000000" w:sz="6" w:space="0"/>
                        </w:tcBorders>
                      </w:tcPr>
                      <w:p>
                        <w:pPr>
                          <w:pStyle w:val="13"/>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8" w:hRule="atLeast"/>
                    </w:trPr>
                    <w:tc>
                      <w:tcPr>
                        <w:tcW w:w="299" w:type="dxa"/>
                        <w:tcBorders>
                          <w:left w:val="thickThinMediumGap" w:color="000000" w:sz="6" w:space="0"/>
                        </w:tcBorders>
                      </w:tcPr>
                      <w:p>
                        <w:pPr>
                          <w:pStyle w:val="13"/>
                          <w:spacing w:before="20"/>
                          <w:ind w:left="49"/>
                          <w:jc w:val="center"/>
                          <w:rPr>
                            <w:sz w:val="21"/>
                          </w:rPr>
                        </w:pPr>
                        <w:r>
                          <w:rPr>
                            <w:w w:val="100"/>
                            <w:sz w:val="21"/>
                          </w:rPr>
                          <w:t>2</w:t>
                        </w:r>
                      </w:p>
                    </w:tc>
                    <w:tc>
                      <w:tcPr>
                        <w:tcW w:w="1359" w:type="dxa"/>
                        <w:gridSpan w:val="2"/>
                        <w:tcBorders>
                          <w:right w:val="single" w:color="000000" w:sz="8" w:space="0"/>
                        </w:tcBorders>
                      </w:tcPr>
                      <w:p>
                        <w:pPr>
                          <w:pStyle w:val="13"/>
                          <w:spacing w:before="20"/>
                          <w:ind w:left="77"/>
                          <w:rPr>
                            <w:sz w:val="21"/>
                          </w:rPr>
                        </w:pPr>
                        <w:r>
                          <w:rPr>
                            <w:w w:val="100"/>
                            <w:sz w:val="21"/>
                          </w:rPr>
                          <w:t>4</w:t>
                        </w:r>
                      </w:p>
                    </w:tc>
                    <w:tc>
                      <w:tcPr>
                        <w:tcW w:w="2499" w:type="dxa"/>
                        <w:tcBorders>
                          <w:left w:val="single" w:color="000000" w:sz="8" w:space="0"/>
                          <w:right w:val="thickThinMediumGap" w:color="000000" w:sz="6" w:space="0"/>
                        </w:tcBorders>
                      </w:tcPr>
                      <w:p>
                        <w:pPr>
                          <w:pStyle w:val="13"/>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8" w:hRule="atLeast"/>
                    </w:trPr>
                    <w:tc>
                      <w:tcPr>
                        <w:tcW w:w="299" w:type="dxa"/>
                        <w:tcBorders>
                          <w:left w:val="thickThinMediumGap" w:color="000000" w:sz="6" w:space="0"/>
                        </w:tcBorders>
                      </w:tcPr>
                      <w:p>
                        <w:pPr>
                          <w:pStyle w:val="13"/>
                          <w:spacing w:before="20"/>
                          <w:ind w:left="49"/>
                          <w:jc w:val="center"/>
                          <w:rPr>
                            <w:sz w:val="21"/>
                          </w:rPr>
                        </w:pPr>
                        <w:r>
                          <w:rPr>
                            <w:w w:val="100"/>
                            <w:sz w:val="21"/>
                          </w:rPr>
                          <w:t>2</w:t>
                        </w:r>
                      </w:p>
                    </w:tc>
                    <w:tc>
                      <w:tcPr>
                        <w:tcW w:w="1359" w:type="dxa"/>
                        <w:gridSpan w:val="2"/>
                        <w:tcBorders>
                          <w:right w:val="single" w:color="000000" w:sz="8" w:space="0"/>
                        </w:tcBorders>
                      </w:tcPr>
                      <w:p>
                        <w:pPr>
                          <w:pStyle w:val="13"/>
                          <w:spacing w:before="20"/>
                          <w:ind w:left="77"/>
                          <w:rPr>
                            <w:sz w:val="21"/>
                          </w:rPr>
                        </w:pPr>
                        <w:r>
                          <w:rPr>
                            <w:w w:val="100"/>
                            <w:sz w:val="21"/>
                          </w:rPr>
                          <w:t>5</w:t>
                        </w:r>
                      </w:p>
                    </w:tc>
                    <w:tc>
                      <w:tcPr>
                        <w:tcW w:w="2499" w:type="dxa"/>
                        <w:tcBorders>
                          <w:left w:val="single" w:color="000000" w:sz="8" w:space="0"/>
                          <w:right w:val="thickThinMediumGap" w:color="000000" w:sz="6" w:space="0"/>
                        </w:tcBorders>
                      </w:tcPr>
                      <w:p>
                        <w:pPr>
                          <w:pStyle w:val="13"/>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7" w:hRule="atLeast"/>
                    </w:trPr>
                    <w:tc>
                      <w:tcPr>
                        <w:tcW w:w="299" w:type="dxa"/>
                        <w:tcBorders>
                          <w:left w:val="thickThinMediumGap" w:color="000000" w:sz="6" w:space="0"/>
                        </w:tcBorders>
                      </w:tcPr>
                      <w:p>
                        <w:pPr>
                          <w:pStyle w:val="13"/>
                          <w:spacing w:before="20" w:line="237" w:lineRule="exact"/>
                          <w:ind w:left="49"/>
                          <w:jc w:val="center"/>
                          <w:rPr>
                            <w:sz w:val="21"/>
                          </w:rPr>
                        </w:pPr>
                        <w:r>
                          <w:rPr>
                            <w:w w:val="100"/>
                            <w:sz w:val="21"/>
                          </w:rPr>
                          <w:t>3</w:t>
                        </w:r>
                      </w:p>
                    </w:tc>
                    <w:tc>
                      <w:tcPr>
                        <w:tcW w:w="1359" w:type="dxa"/>
                        <w:gridSpan w:val="2"/>
                        <w:tcBorders>
                          <w:right w:val="single" w:color="000000" w:sz="8" w:space="0"/>
                        </w:tcBorders>
                      </w:tcPr>
                      <w:p>
                        <w:pPr>
                          <w:pStyle w:val="13"/>
                          <w:spacing w:before="20" w:line="237" w:lineRule="exact"/>
                          <w:ind w:left="77"/>
                          <w:rPr>
                            <w:sz w:val="21"/>
                          </w:rPr>
                        </w:pPr>
                        <w:r>
                          <w:rPr>
                            <w:w w:val="100"/>
                            <w:sz w:val="21"/>
                          </w:rPr>
                          <w:t>4</w:t>
                        </w:r>
                      </w:p>
                    </w:tc>
                    <w:tc>
                      <w:tcPr>
                        <w:tcW w:w="2499" w:type="dxa"/>
                        <w:tcBorders>
                          <w:left w:val="single" w:color="000000" w:sz="8" w:space="0"/>
                          <w:right w:val="thickThinMediumGap" w:color="000000" w:sz="6" w:space="0"/>
                        </w:tcBorders>
                      </w:tcPr>
                      <w:p>
                        <w:pPr>
                          <w:pStyle w:val="13"/>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7" w:hRule="atLeast"/>
                    </w:trPr>
                    <w:tc>
                      <w:tcPr>
                        <w:tcW w:w="299" w:type="dxa"/>
                        <w:tcBorders>
                          <w:left w:val="thickThinMediumGap" w:color="000000" w:sz="6" w:space="0"/>
                        </w:tcBorders>
                      </w:tcPr>
                      <w:p>
                        <w:pPr>
                          <w:pStyle w:val="13"/>
                          <w:spacing w:before="19"/>
                          <w:ind w:left="49"/>
                          <w:jc w:val="center"/>
                          <w:rPr>
                            <w:sz w:val="21"/>
                          </w:rPr>
                        </w:pPr>
                        <w:r>
                          <w:rPr>
                            <w:w w:val="100"/>
                            <w:sz w:val="21"/>
                          </w:rPr>
                          <w:t>3</w:t>
                        </w:r>
                      </w:p>
                    </w:tc>
                    <w:tc>
                      <w:tcPr>
                        <w:tcW w:w="1359" w:type="dxa"/>
                        <w:gridSpan w:val="2"/>
                        <w:tcBorders>
                          <w:right w:val="single" w:color="000000" w:sz="8" w:space="0"/>
                        </w:tcBorders>
                      </w:tcPr>
                      <w:p>
                        <w:pPr>
                          <w:pStyle w:val="13"/>
                          <w:spacing w:before="19"/>
                          <w:ind w:left="77"/>
                          <w:rPr>
                            <w:sz w:val="21"/>
                          </w:rPr>
                        </w:pPr>
                        <w:r>
                          <w:rPr>
                            <w:w w:val="100"/>
                            <w:sz w:val="21"/>
                          </w:rPr>
                          <w:t>5</w:t>
                        </w:r>
                      </w:p>
                    </w:tc>
                    <w:tc>
                      <w:tcPr>
                        <w:tcW w:w="2499" w:type="dxa"/>
                        <w:tcBorders>
                          <w:left w:val="single" w:color="000000" w:sz="8" w:space="0"/>
                          <w:right w:val="thickThinMediumGap" w:color="000000" w:sz="6" w:space="0"/>
                        </w:tcBorders>
                      </w:tcPr>
                      <w:p>
                        <w:pPr>
                          <w:pStyle w:val="13"/>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78" w:hRule="atLeast"/>
                    </w:trPr>
                    <w:tc>
                      <w:tcPr>
                        <w:tcW w:w="299" w:type="dxa"/>
                        <w:tcBorders>
                          <w:left w:val="thickThinMediumGap" w:color="000000" w:sz="6" w:space="0"/>
                        </w:tcBorders>
                      </w:tcPr>
                      <w:p>
                        <w:pPr>
                          <w:pStyle w:val="13"/>
                          <w:spacing w:before="20"/>
                          <w:ind w:left="49"/>
                          <w:jc w:val="center"/>
                          <w:rPr>
                            <w:sz w:val="21"/>
                          </w:rPr>
                        </w:pPr>
                        <w:r>
                          <w:rPr>
                            <w:w w:val="100"/>
                            <w:sz w:val="21"/>
                          </w:rPr>
                          <w:t>4</w:t>
                        </w:r>
                      </w:p>
                    </w:tc>
                    <w:tc>
                      <w:tcPr>
                        <w:tcW w:w="1359" w:type="dxa"/>
                        <w:gridSpan w:val="2"/>
                        <w:tcBorders>
                          <w:right w:val="single" w:color="000000" w:sz="8" w:space="0"/>
                        </w:tcBorders>
                      </w:tcPr>
                      <w:p>
                        <w:pPr>
                          <w:pStyle w:val="13"/>
                          <w:spacing w:before="20"/>
                          <w:ind w:left="77"/>
                          <w:rPr>
                            <w:sz w:val="21"/>
                          </w:rPr>
                        </w:pPr>
                        <w:r>
                          <w:rPr>
                            <w:w w:val="100"/>
                            <w:sz w:val="21"/>
                          </w:rPr>
                          <w:t>5</w:t>
                        </w:r>
                      </w:p>
                    </w:tc>
                    <w:tc>
                      <w:tcPr>
                        <w:tcW w:w="2499" w:type="dxa"/>
                        <w:tcBorders>
                          <w:left w:val="single" w:color="000000" w:sz="8" w:space="0"/>
                          <w:right w:val="thickThinMediumGap" w:color="000000" w:sz="6" w:space="0"/>
                        </w:tcBorders>
                      </w:tcPr>
                      <w:p>
                        <w:pPr>
                          <w:pStyle w:val="13"/>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04" w:hRule="atLeast"/>
                    </w:trPr>
                    <w:tc>
                      <w:tcPr>
                        <w:tcW w:w="299" w:type="dxa"/>
                        <w:tcBorders>
                          <w:left w:val="thickThinMediumGap" w:color="000000" w:sz="6" w:space="0"/>
                          <w:bottom w:val="thickThinMediumGap" w:color="000000" w:sz="6" w:space="0"/>
                        </w:tcBorders>
                      </w:tcPr>
                      <w:p>
                        <w:pPr>
                          <w:pStyle w:val="13"/>
                          <w:spacing w:before="20"/>
                          <w:ind w:left="49"/>
                          <w:jc w:val="center"/>
                          <w:rPr>
                            <w:sz w:val="21"/>
                          </w:rPr>
                        </w:pPr>
                        <w:r>
                          <w:rPr>
                            <w:w w:val="100"/>
                            <w:sz w:val="21"/>
                          </w:rPr>
                          <w:t>4</w:t>
                        </w:r>
                      </w:p>
                    </w:tc>
                    <w:tc>
                      <w:tcPr>
                        <w:tcW w:w="1359" w:type="dxa"/>
                        <w:gridSpan w:val="2"/>
                        <w:tcBorders>
                          <w:bottom w:val="thickThinMediumGap" w:color="000000" w:sz="6" w:space="0"/>
                          <w:right w:val="single" w:color="000000" w:sz="8" w:space="0"/>
                        </w:tcBorders>
                      </w:tcPr>
                      <w:p>
                        <w:pPr>
                          <w:pStyle w:val="13"/>
                          <w:spacing w:before="20"/>
                          <w:ind w:left="77"/>
                          <w:rPr>
                            <w:sz w:val="21"/>
                          </w:rPr>
                        </w:pPr>
                        <w:r>
                          <w:rPr>
                            <w:w w:val="100"/>
                            <w:sz w:val="21"/>
                          </w:rPr>
                          <w:t>5</w:t>
                        </w:r>
                      </w:p>
                    </w:tc>
                    <w:tc>
                      <w:tcPr>
                        <w:tcW w:w="2499" w:type="dxa"/>
                        <w:tcBorders>
                          <w:left w:val="single" w:color="000000" w:sz="8" w:space="0"/>
                          <w:bottom w:val="thickThinMediumGap" w:color="000000" w:sz="6" w:space="0"/>
                          <w:right w:val="thickThinMediumGap" w:color="000000" w:sz="6" w:space="0"/>
                        </w:tcBorders>
                      </w:tcPr>
                      <w:p>
                        <w:pPr>
                          <w:pStyle w:val="13"/>
                          <w:rPr>
                            <w:rFonts w:ascii="Times New Roman"/>
                            <w:sz w:val="22"/>
                          </w:rPr>
                        </w:pPr>
                      </w:p>
                    </w:tc>
                  </w:tr>
                </w:tbl>
                <w:p>
                  <w:pPr>
                    <w:pStyle w:val="7"/>
                  </w:pPr>
                </w:p>
              </w:txbxContent>
            </v:textbox>
            <w10:wrap type="none"/>
            <w10:anchorlock/>
          </v:shape>
        </w:pict>
      </w:r>
      <w:r>
        <w:rPr>
          <w:rFonts w:hint="default" w:ascii="Times New Roman" w:hAnsi="Times New Roman" w:cs="Times New Roman"/>
          <w:spacing w:val="29"/>
          <w:sz w:val="28"/>
          <w:szCs w:val="28"/>
        </w:rPr>
        <w:t xml:space="preserve"> </w:t>
      </w:r>
      <w:r>
        <w:rPr>
          <w:rFonts w:hint="default" w:ascii="Times New Roman" w:hAnsi="Times New Roman" w:cs="Times New Roman"/>
          <w:spacing w:val="29"/>
          <w:position w:val="26"/>
          <w:sz w:val="28"/>
          <w:szCs w:val="28"/>
        </w:rPr>
        <w:pict>
          <v:group id="_x0000_s3878" o:spid="_x0000_s3878" o:spt="203" style="height:126.4pt;width:88.6pt;" coordsize="1772,2528">
            <o:lock v:ext="edit"/>
            <v:shape id="_x0000_s3879" o:spid="_x0000_s3879" o:spt="75" type="#_x0000_t75" style="position:absolute;left:688;top:0;height:392;width:392;" filled="f" stroked="f" coordsize="21600,21600">
              <v:path/>
              <v:fill on="f" focussize="0,0"/>
              <v:stroke on="f"/>
              <v:imagedata r:id="rId182" o:title=""/>
              <o:lock v:ext="edit" aspectratio="t"/>
            </v:shape>
            <v:shape id="_x0000_s3880" o:spid="_x0000_s3880" o:spt="75" type="#_x0000_t75" style="position:absolute;left:1380;top:688;height:392;width:392;" filled="f" stroked="f" coordsize="21600,21600">
              <v:path/>
              <v:fill on="f" focussize="0,0"/>
              <v:stroke on="f"/>
              <v:imagedata r:id="rId194" o:title=""/>
              <o:lock v:ext="edit" aspectratio="t"/>
            </v:shape>
            <v:line id="_x0000_s3881" o:spid="_x0000_s3881" o:spt="20" style="position:absolute;left:989;top:300;height:447;width:446;" stroked="t" coordsize="21600,21600">
              <v:path arrowok="t"/>
              <v:fill focussize="0,0"/>
              <v:stroke weight="0.5pt" color="#000000"/>
              <v:imagedata o:title=""/>
              <o:lock v:ext="edit"/>
            </v:line>
            <v:shape id="_x0000_s3882" o:spid="_x0000_s3882" o:spt="75" type="#_x0000_t75" style="position:absolute;left:1380;top:1725;height:392;width:392;" filled="f" stroked="f" coordsize="21600,21600">
              <v:path/>
              <v:fill on="f" focussize="0,0"/>
              <v:stroke on="f"/>
              <v:imagedata r:id="rId329" o:title=""/>
              <o:lock v:ext="edit" aspectratio="t"/>
            </v:shape>
            <v:line id="_x0000_s3883" o:spid="_x0000_s3883" o:spt="20" style="position:absolute;left:1558;top:1042;height:689;width:0;" stroked="t" coordsize="21600,21600">
              <v:path arrowok="t"/>
              <v:fill focussize="0,0"/>
              <v:stroke weight="0.5pt" color="#000000"/>
              <v:imagedata o:title=""/>
              <o:lock v:ext="edit"/>
            </v:line>
            <v:shape id="_x0000_s3884" o:spid="_x0000_s3884" o:spt="75" type="#_x0000_t75" style="position:absolute;left:0;top:688;height:392;width:392;" filled="f" stroked="f" coordsize="21600,21600">
              <v:path/>
              <v:fill on="f" focussize="0,0"/>
              <v:stroke on="f"/>
              <v:imagedata r:id="rId194" o:title=""/>
              <o:lock v:ext="edit" aspectratio="t"/>
            </v:shape>
            <v:shape id="_x0000_s3885" o:spid="_x0000_s3885" o:spt="75" type="#_x0000_t75" style="position:absolute;left:0;top:1725;height:392;width:392;" filled="f" stroked="f" coordsize="21600,21600">
              <v:path/>
              <v:fill on="f" focussize="0,0"/>
              <v:stroke on="f"/>
              <v:imagedata r:id="rId329" o:title=""/>
              <o:lock v:ext="edit" aspectratio="t"/>
            </v:shape>
            <v:shape id="_x0000_s3886" o:spid="_x0000_s3886" style="position:absolute;left:177;top:300;height:2136;width:1380;" filled="f" stroked="t" coordorigin="178,300" coordsize="1380,2136" path="m300,1781l1435,989m178,1042l178,1731m178,2076l186,2125,210,2173,248,2220,298,2264,359,2305,430,2342,508,2373,592,2400,681,2419,773,2432,867,2436,961,2432,1053,2419,1142,2400,1227,2373,1305,2342,1376,2305,1437,2264,1488,2220,1526,2173,1549,2125,1558,2076m1435,1781l300,989m300,747l747,300e">
              <v:path arrowok="t"/>
              <v:fill on="f" focussize="0,0"/>
              <v:stroke weight="0.5pt" color="#000000"/>
              <v:imagedata o:title=""/>
              <o:lock v:ext="edit"/>
            </v:shape>
            <v:shape id="_x0000_s3887" o:spid="_x0000_s3887" o:spt="75" type="#_x0000_t75" style="position:absolute;left:878;top:715;height:267;width:128;" filled="f" stroked="f" coordsize="21600,21600">
              <v:path/>
              <v:fill on="f" focussize="0,0"/>
              <v:stroke on="f"/>
              <v:imagedata r:id="rId330" o:title=""/>
              <o:lock v:ext="edit" aspectratio="t"/>
            </v:shape>
            <v:shape id="_x0000_s3888" o:spid="_x0000_s3888" o:spt="75" type="#_x0000_t75" style="position:absolute;left:113;top:1265;height:264;width:125;" filled="f" stroked="f" coordsize="21600,21600">
              <v:path/>
              <v:fill on="f" focussize="0,0"/>
              <v:stroke on="f"/>
              <v:imagedata r:id="rId331" o:title=""/>
              <o:lock v:ext="edit" aspectratio="t"/>
            </v:shape>
            <v:shape id="_x0000_s3889" o:spid="_x0000_s3889" o:spt="75" type="#_x0000_t75" style="position:absolute;left:1493;top:1265;height:264;width:125;" filled="f" stroked="f" coordsize="21600,21600">
              <v:path/>
              <v:fill on="f" focussize="0,0"/>
              <v:stroke on="f"/>
              <v:imagedata r:id="rId331" o:title=""/>
              <o:lock v:ext="edit" aspectratio="t"/>
            </v:shape>
            <v:shape id="_x0000_s3890" o:spid="_x0000_s3890" o:spt="75" type="#_x0000_t75" style="position:absolute;left:801;top:1761;height:267;width:128;" filled="f" stroked="f" coordsize="21600,21600">
              <v:path/>
              <v:fill on="f" focussize="0,0"/>
              <v:stroke on="f"/>
              <v:imagedata r:id="rId332" o:title=""/>
              <o:lock v:ext="edit" aspectratio="t"/>
            </v:shape>
            <v:shape id="_x0000_s3891" o:spid="_x0000_s3891" o:spt="75" type="#_x0000_t75" style="position:absolute;left:828;top:2261;height:267;width:128;" filled="f" stroked="f" coordsize="21600,21600">
              <v:path/>
              <v:fill on="f" focussize="0,0"/>
              <v:stroke on="f"/>
              <v:imagedata r:id="rId333" o:title=""/>
              <o:lock v:ext="edit" aspectratio="t"/>
            </v:shape>
            <v:shape id="_x0000_s3892" o:spid="_x0000_s3892" o:spt="202" type="#_x0000_t202" style="position:absolute;left:825;top:110;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1</w:t>
                    </w:r>
                  </w:p>
                </w:txbxContent>
              </v:textbox>
            </v:shape>
            <v:shape id="_x0000_s3893" o:spid="_x0000_s3893" o:spt="202" type="#_x0000_t202" style="position:absolute;left:480;top:453;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1</w:t>
                    </w:r>
                  </w:p>
                </w:txbxContent>
              </v:textbox>
            </v:shape>
            <v:shape id="_x0000_s3894" o:spid="_x0000_s3894" o:spt="202" type="#_x0000_t202" style="position:absolute;left:134;top:462;height:502;width:1482;" filled="f" stroked="f" coordsize="21600,21600">
              <v:path/>
              <v:fill on="f" focussize="0,0"/>
              <v:stroke on="f" joinstyle="miter"/>
              <v:imagedata o:title=""/>
              <o:lock v:ext="edit"/>
              <v:textbox inset="0mm,0mm,0mm,0mm">
                <w:txbxContent>
                  <w:p>
                    <w:pPr>
                      <w:spacing w:before="0" w:line="155" w:lineRule="exact"/>
                      <w:ind w:left="0" w:right="363" w:firstLine="0"/>
                      <w:jc w:val="right"/>
                      <w:rPr>
                        <w:rFonts w:ascii="Arial"/>
                        <w:sz w:val="16"/>
                      </w:rPr>
                    </w:pPr>
                    <w:r>
                      <w:rPr>
                        <w:rFonts w:ascii="Arial"/>
                        <w:w w:val="91"/>
                        <w:sz w:val="16"/>
                      </w:rPr>
                      <w:t>2</w:t>
                    </w:r>
                  </w:p>
                  <w:p>
                    <w:pPr>
                      <w:tabs>
                        <w:tab w:val="left" w:pos="765"/>
                        <w:tab w:val="left" w:pos="1250"/>
                      </w:tabs>
                      <w:spacing w:before="137"/>
                      <w:ind w:left="0" w:right="0" w:firstLine="0"/>
                      <w:jc w:val="left"/>
                      <w:rPr>
                        <w:rFonts w:ascii="Arial"/>
                        <w:sz w:val="16"/>
                      </w:rPr>
                    </w:pPr>
                    <w:r>
                      <w:rPr>
                        <w:rFonts w:ascii="Arial"/>
                        <w:sz w:val="16"/>
                      </w:rPr>
                      <w:t>2</w:t>
                    </w:r>
                    <w:r>
                      <w:rPr>
                        <w:rFonts w:ascii="Arial"/>
                        <w:strike/>
                        <w:position w:val="2"/>
                        <w:sz w:val="16"/>
                      </w:rPr>
                      <w:tab/>
                    </w:r>
                    <w:r>
                      <w:rPr>
                        <w:rFonts w:ascii="Arial"/>
                        <w:strike/>
                        <w:position w:val="2"/>
                        <w:sz w:val="16"/>
                      </w:rPr>
                      <w:t>3</w:t>
                    </w:r>
                    <w:r>
                      <w:rPr>
                        <w:rFonts w:ascii="Arial"/>
                        <w:strike/>
                        <w:position w:val="2"/>
                        <w:sz w:val="16"/>
                      </w:rPr>
                      <w:tab/>
                    </w:r>
                    <w:r>
                      <w:rPr>
                        <w:rFonts w:ascii="Arial"/>
                        <w:strike w:val="0"/>
                        <w:sz w:val="16"/>
                      </w:rPr>
                      <w:t>3</w:t>
                    </w:r>
                  </w:p>
                </w:txbxContent>
              </v:textbox>
            </v:shape>
            <v:shape id="_x0000_s3895" o:spid="_x0000_s3895" o:spt="202" type="#_x0000_t202" style="position:absolute;left:595;top:1180;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5</w:t>
                    </w:r>
                  </w:p>
                </w:txbxContent>
              </v:textbox>
            </v:shape>
            <v:shape id="_x0000_s3896" o:spid="_x0000_s3896" o:spt="202" type="#_x0000_t202" style="position:absolute;left:1077;top:1168;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6</w:t>
                    </w:r>
                  </w:p>
                </w:txbxContent>
              </v:textbox>
            </v:shape>
            <v:shape id="_x0000_s3897" o:spid="_x0000_s3897" o:spt="202" type="#_x0000_t202" style="position:absolute;left:134;top:1334;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4</w:t>
                    </w:r>
                  </w:p>
                </w:txbxContent>
              </v:textbox>
            </v:shape>
            <v:shape id="_x0000_s3898" o:spid="_x0000_s3898" o:spt="202" type="#_x0000_t202" style="position:absolute;left:134;top:1334;height:663;width:1482;" filled="f" stroked="f" coordsize="21600,21600">
              <v:path/>
              <v:fill on="f" focussize="0,0"/>
              <v:stroke on="f" joinstyle="miter"/>
              <v:imagedata o:title=""/>
              <o:lock v:ext="edit"/>
              <v:textbox inset="0mm,0mm,0mm,0mm">
                <w:txbxContent>
                  <w:p>
                    <w:pPr>
                      <w:spacing w:before="0" w:line="155" w:lineRule="exact"/>
                      <w:ind w:left="0" w:right="18" w:firstLine="0"/>
                      <w:jc w:val="right"/>
                      <w:rPr>
                        <w:rFonts w:ascii="Arial"/>
                        <w:sz w:val="16"/>
                      </w:rPr>
                    </w:pPr>
                    <w:r>
                      <w:rPr>
                        <w:rFonts w:ascii="Arial"/>
                        <w:w w:val="91"/>
                        <w:sz w:val="16"/>
                      </w:rPr>
                      <w:t>7</w:t>
                    </w:r>
                  </w:p>
                  <w:p>
                    <w:pPr>
                      <w:spacing w:before="0" w:line="240" w:lineRule="auto"/>
                      <w:rPr>
                        <w:rFonts w:ascii="Arial"/>
                        <w:sz w:val="16"/>
                      </w:rPr>
                    </w:pPr>
                  </w:p>
                  <w:p>
                    <w:pPr>
                      <w:tabs>
                        <w:tab w:val="left" w:pos="688"/>
                        <w:tab w:val="left" w:pos="1250"/>
                      </w:tabs>
                      <w:spacing w:before="133"/>
                      <w:ind w:left="0" w:right="0" w:firstLine="0"/>
                      <w:jc w:val="left"/>
                      <w:rPr>
                        <w:rFonts w:ascii="Arial"/>
                        <w:sz w:val="16"/>
                      </w:rPr>
                    </w:pPr>
                    <w:r>
                      <w:rPr>
                        <w:rFonts w:ascii="Arial"/>
                        <w:sz w:val="16"/>
                      </w:rPr>
                      <w:t>4</w:t>
                    </w:r>
                    <w:r>
                      <w:rPr>
                        <w:rFonts w:ascii="Arial"/>
                        <w:strike/>
                        <w:sz w:val="16"/>
                      </w:rPr>
                      <w:tab/>
                    </w:r>
                    <w:r>
                      <w:rPr>
                        <w:rFonts w:ascii="Arial"/>
                        <w:strike/>
                        <w:sz w:val="16"/>
                      </w:rPr>
                      <w:t>8</w:t>
                    </w:r>
                    <w:r>
                      <w:rPr>
                        <w:rFonts w:ascii="Arial"/>
                        <w:strike/>
                        <w:sz w:val="16"/>
                      </w:rPr>
                      <w:tab/>
                    </w:r>
                    <w:r>
                      <w:rPr>
                        <w:rFonts w:ascii="Arial"/>
                        <w:strike w:val="0"/>
                        <w:sz w:val="16"/>
                      </w:rPr>
                      <w:t>5</w:t>
                    </w:r>
                  </w:p>
                </w:txbxContent>
              </v:textbox>
            </v:shape>
            <v:shape id="_x0000_s3899" o:spid="_x0000_s3899" o:spt="202" type="#_x0000_t202" style="position:absolute;left:849;top:2332;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9</w:t>
                    </w:r>
                  </w:p>
                </w:txbxContent>
              </v:textbox>
            </v:shape>
            <w10:wrap type="none"/>
            <w10:anchorlock/>
          </v:group>
        </w:pict>
      </w:r>
    </w:p>
    <w:p>
      <w:pPr>
        <w:pStyle w:val="7"/>
        <w:spacing w:before="39" w:line="264" w:lineRule="auto"/>
        <w:ind w:left="304" w:right="296" w:hanging="1"/>
        <w:jc w:val="both"/>
        <w:rPr>
          <w:rFonts w:hint="default" w:ascii="Times New Roman" w:hAnsi="Times New Roman" w:cs="Times New Roman"/>
          <w:sz w:val="28"/>
          <w:szCs w:val="28"/>
        </w:rPr>
      </w:pPr>
      <w:r>
        <w:rPr>
          <w:rFonts w:hint="default" w:ascii="Times New Roman" w:hAnsi="Times New Roman" w:cs="Times New Roman"/>
          <w:sz w:val="28"/>
          <w:szCs w:val="28"/>
        </w:rPr>
        <w:t xml:space="preserve">Ngoài các thao tác </w:t>
      </w:r>
      <w:r>
        <w:rPr>
          <w:rFonts w:hint="default" w:cs="Times New Roman"/>
          <w:sz w:val="28"/>
          <w:szCs w:val="28"/>
          <w:lang w:val="en-US"/>
        </w:rPr>
        <w:t>đ</w:t>
      </w:r>
      <w:r>
        <w:rPr>
          <w:rFonts w:hint="default" w:ascii="Times New Roman" w:hAnsi="Times New Roman" w:cs="Times New Roman"/>
          <w:sz w:val="28"/>
          <w:szCs w:val="28"/>
        </w:rPr>
        <w:t xml:space="preserve">ối với ngăn xếp, thuật toán tìm chu trình Euler còn yêu cầu cài </w:t>
      </w:r>
      <w:r>
        <w:rPr>
          <w:rFonts w:hint="default" w:cs="Times New Roman"/>
          <w:sz w:val="28"/>
          <w:szCs w:val="28"/>
          <w:lang w:val="en-US"/>
        </w:rPr>
        <w:t>đ</w:t>
      </w:r>
      <w:r>
        <w:rPr>
          <w:rFonts w:hint="default" w:ascii="Times New Roman" w:hAnsi="Times New Roman" w:cs="Times New Roman"/>
          <w:sz w:val="28"/>
          <w:szCs w:val="28"/>
        </w:rPr>
        <w:t xml:space="preserve">ặt hai thao tác sau </w:t>
      </w:r>
      <w:r>
        <w:rPr>
          <w:rFonts w:hint="default" w:cs="Times New Roman"/>
          <w:sz w:val="28"/>
          <w:szCs w:val="28"/>
          <w:lang w:val="en-US"/>
        </w:rPr>
        <w:t>đ</w:t>
      </w:r>
      <w:r>
        <w:rPr>
          <w:rFonts w:hint="default" w:ascii="Times New Roman" w:hAnsi="Times New Roman" w:cs="Times New Roman"/>
          <w:sz w:val="28"/>
          <w:szCs w:val="28"/>
        </w:rPr>
        <w:t>ây một cách hiệu</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quả:</w:t>
      </w:r>
    </w:p>
    <w:p>
      <w:pPr>
        <w:pStyle w:val="12"/>
        <w:numPr>
          <w:ilvl w:val="1"/>
          <w:numId w:val="42"/>
        </w:numPr>
        <w:tabs>
          <w:tab w:val="left" w:pos="737"/>
        </w:tabs>
        <w:spacing w:before="60" w:after="0" w:line="261" w:lineRule="auto"/>
        <w:ind w:left="736" w:right="296" w:hanging="432"/>
        <w:jc w:val="both"/>
        <w:rPr>
          <w:rFonts w:hint="default" w:ascii="Times New Roman" w:hAnsi="Times New Roman" w:cs="Times New Roman"/>
          <w:sz w:val="28"/>
          <w:szCs w:val="28"/>
        </w:rPr>
      </w:pPr>
      <w:r>
        <w:rPr>
          <w:rFonts w:hint="default" w:ascii="Times New Roman" w:hAnsi="Times New Roman" w:cs="Times New Roman"/>
          <w:sz w:val="28"/>
          <w:szCs w:val="28"/>
        </w:rPr>
        <w:t xml:space="preserve">Với mỗi </w:t>
      </w:r>
      <w:r>
        <w:rPr>
          <w:rFonts w:hint="default" w:cs="Times New Roman"/>
          <w:sz w:val="28"/>
          <w:szCs w:val="28"/>
          <w:lang w:val="en-US"/>
        </w:rPr>
        <w:t>đ</w:t>
      </w:r>
      <w:r>
        <w:rPr>
          <w:rFonts w:hint="default" w:ascii="Times New Roman" w:hAnsi="Times New Roman" w:cs="Times New Roman"/>
          <w:sz w:val="28"/>
          <w:szCs w:val="28"/>
        </w:rPr>
        <w:t>ỉnh kiểm tra xem có tồn tại cạnh liên thuộc với nó hay không, nếu có thì chỉ ra một cạnh liên</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thuộc.</w:t>
      </w:r>
    </w:p>
    <w:p>
      <w:pPr>
        <w:pStyle w:val="12"/>
        <w:numPr>
          <w:ilvl w:val="1"/>
          <w:numId w:val="42"/>
        </w:numPr>
        <w:tabs>
          <w:tab w:val="left" w:pos="737"/>
        </w:tabs>
        <w:spacing w:before="3" w:after="0" w:line="240" w:lineRule="auto"/>
        <w:ind w:left="736" w:right="0" w:hanging="433"/>
        <w:jc w:val="both"/>
        <w:rPr>
          <w:rFonts w:hint="default" w:ascii="Times New Roman" w:hAnsi="Times New Roman" w:cs="Times New Roman"/>
          <w:sz w:val="28"/>
          <w:szCs w:val="28"/>
        </w:rPr>
      </w:pPr>
      <w:r>
        <w:rPr>
          <w:rFonts w:hint="default" w:ascii="Times New Roman" w:hAnsi="Times New Roman" w:cs="Times New Roman"/>
          <w:sz w:val="28"/>
          <w:szCs w:val="28"/>
        </w:rPr>
        <w:t xml:space="preserve">Loại bỏ một cạnh khỏi </w:t>
      </w:r>
      <w:r>
        <w:rPr>
          <w:rFonts w:hint="default" w:cs="Times New Roman"/>
          <w:sz w:val="28"/>
          <w:szCs w:val="28"/>
          <w:lang w:val="en-US"/>
        </w:rPr>
        <w:t>đ</w:t>
      </w:r>
      <w:r>
        <w:rPr>
          <w:rFonts w:hint="default" w:ascii="Times New Roman" w:hAnsi="Times New Roman" w:cs="Times New Roman"/>
          <w:sz w:val="28"/>
          <w:szCs w:val="28"/>
        </w:rPr>
        <w:t>ồ</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thị</w:t>
      </w:r>
    </w:p>
    <w:p>
      <w:pPr>
        <w:pStyle w:val="7"/>
        <w:spacing w:before="84" w:line="264" w:lineRule="auto"/>
        <w:ind w:left="304" w:right="295"/>
        <w:jc w:val="both"/>
        <w:rPr>
          <w:rFonts w:hint="default" w:ascii="Times New Roman" w:hAnsi="Times New Roman" w:cs="Times New Roman"/>
          <w:sz w:val="28"/>
          <w:szCs w:val="28"/>
        </w:rPr>
      </w:pPr>
      <w:r>
        <w:rPr>
          <w:rFonts w:hint="default" w:ascii="Times New Roman" w:hAnsi="Times New Roman" w:cs="Times New Roman"/>
          <w:sz w:val="28"/>
          <w:szCs w:val="28"/>
        </w:rPr>
        <w:pict>
          <v:shape id="_x0000_s3900" o:spid="_x0000_s3900" o:spt="202" type="#_x0000_t202" style="position:absolute;left:0pt;margin-left:121.9pt;margin-top:53.95pt;height:121pt;width:379.8pt;mso-position-horizontal-relative:page;mso-wrap-distance-bottom:0pt;mso-wrap-distance-top:0pt;z-index:-251384832;mso-width-relative:page;mso-height-relative:page;" filled="f" stroked="t" coordsize="21600,21600">
            <v:path/>
            <v:fill on="f" focussize="0,0"/>
            <v:stroke weight="0.480157480314961pt" color="#000000"/>
            <v:imagedata o:title=""/>
            <o:lock v:ext="edit"/>
            <v:textbox inset="0mm,0mm,0mm,0mm">
              <w:txbxContent>
                <w:p>
                  <w:pPr>
                    <w:spacing w:before="23"/>
                    <w:ind w:left="107" w:right="0" w:firstLine="0"/>
                    <w:jc w:val="left"/>
                    <w:rPr>
                      <w:rFonts w:ascii="Courier New"/>
                      <w:sz w:val="20"/>
                    </w:rPr>
                  </w:pPr>
                  <w:r>
                    <w:rPr>
                      <w:rFonts w:ascii="Courier New"/>
                      <w:sz w:val="20"/>
                    </w:rPr>
                    <w:t>const</w:t>
                  </w:r>
                </w:p>
                <w:p>
                  <w:pPr>
                    <w:spacing w:before="42"/>
                    <w:ind w:left="347" w:right="0" w:firstLine="0"/>
                    <w:jc w:val="left"/>
                    <w:rPr>
                      <w:rFonts w:ascii="Courier New"/>
                      <w:sz w:val="20"/>
                    </w:rPr>
                  </w:pPr>
                  <w:r>
                    <w:rPr>
                      <w:rFonts w:ascii="Courier New"/>
                      <w:sz w:val="20"/>
                    </w:rPr>
                    <w:t>maxM = 1000000;</w:t>
                  </w:r>
                </w:p>
                <w:p>
                  <w:pPr>
                    <w:spacing w:before="40"/>
                    <w:ind w:left="107" w:right="0" w:firstLine="0"/>
                    <w:jc w:val="left"/>
                    <w:rPr>
                      <w:rFonts w:ascii="Courier New"/>
                      <w:sz w:val="20"/>
                    </w:rPr>
                  </w:pPr>
                  <w:r>
                    <w:rPr>
                      <w:rFonts w:ascii="Courier New"/>
                      <w:sz w:val="20"/>
                    </w:rPr>
                    <w:t>type</w:t>
                  </w:r>
                </w:p>
                <w:p>
                  <w:pPr>
                    <w:spacing w:before="40"/>
                    <w:ind w:left="347" w:right="0" w:firstLine="0"/>
                    <w:jc w:val="left"/>
                    <w:rPr>
                      <w:rFonts w:ascii="Courier New"/>
                      <w:sz w:val="20"/>
                    </w:rPr>
                  </w:pPr>
                  <w:r>
                    <w:rPr>
                      <w:rFonts w:ascii="Courier New"/>
                      <w:sz w:val="20"/>
                    </w:rPr>
                    <w:t>TArc = record</w:t>
                  </w:r>
                </w:p>
                <w:p>
                  <w:pPr>
                    <w:spacing w:before="42"/>
                    <w:ind w:left="587" w:right="0" w:firstLine="0"/>
                    <w:jc w:val="left"/>
                    <w:rPr>
                      <w:rFonts w:ascii="Arial"/>
                      <w:i/>
                      <w:sz w:val="18"/>
                    </w:rPr>
                  </w:pPr>
                  <w:r>
                    <w:rPr>
                      <w:rFonts w:ascii="Courier New"/>
                      <w:w w:val="105"/>
                      <w:sz w:val="20"/>
                    </w:rPr>
                    <w:t xml:space="preserve">x, y: Integer; </w:t>
                  </w:r>
                  <w:r>
                    <w:rPr>
                      <w:rFonts w:ascii="Arial"/>
                      <w:i/>
                      <w:w w:val="105"/>
                      <w:sz w:val="18"/>
                    </w:rPr>
                    <w:t>//cung (x, y)</w:t>
                  </w:r>
                </w:p>
                <w:p>
                  <w:pPr>
                    <w:spacing w:before="42"/>
                    <w:ind w:left="587" w:right="0" w:firstLine="0"/>
                    <w:jc w:val="left"/>
                    <w:rPr>
                      <w:rFonts w:ascii="Arial" w:hAnsi="Arial"/>
                      <w:i/>
                      <w:sz w:val="18"/>
                    </w:rPr>
                  </w:pPr>
                  <w:r>
                    <w:rPr>
                      <w:rFonts w:ascii="Courier New" w:hAnsi="Courier New"/>
                      <w:sz w:val="20"/>
                    </w:rPr>
                    <w:t xml:space="preserve">edge: Integer; </w:t>
                  </w:r>
                  <w:r>
                    <w:rPr>
                      <w:rFonts w:ascii="Arial" w:hAnsi="Arial"/>
                      <w:i/>
                      <w:sz w:val="18"/>
                    </w:rPr>
                    <w:t>//chỉ số cạnh vô hướng tương ứng</w:t>
                  </w:r>
                </w:p>
                <w:p>
                  <w:pPr>
                    <w:spacing w:before="40" w:line="283" w:lineRule="auto"/>
                    <w:ind w:left="107" w:right="6740" w:firstLine="239"/>
                    <w:jc w:val="left"/>
                    <w:rPr>
                      <w:rFonts w:ascii="Courier New"/>
                      <w:sz w:val="20"/>
                    </w:rPr>
                  </w:pPr>
                  <w:r>
                    <w:rPr>
                      <w:rFonts w:ascii="Courier New"/>
                      <w:sz w:val="20"/>
                    </w:rPr>
                    <w:t>end; var</w:t>
                  </w:r>
                </w:p>
                <w:p>
                  <w:pPr>
                    <w:spacing w:before="0" w:line="225" w:lineRule="exact"/>
                    <w:ind w:left="347" w:right="0" w:firstLine="0"/>
                    <w:jc w:val="left"/>
                    <w:rPr>
                      <w:rFonts w:ascii="Courier New"/>
                      <w:sz w:val="20"/>
                    </w:rPr>
                  </w:pPr>
                  <w:r>
                    <w:rPr>
                      <w:rFonts w:ascii="Courier New"/>
                      <w:sz w:val="20"/>
                    </w:rPr>
                    <w:t>a: array[1..2 * maxM] of TArc;</w:t>
                  </w:r>
                </w:p>
              </w:txbxContent>
            </v:textbox>
            <w10:wrap type="topAndBottom"/>
          </v:shape>
        </w:pict>
      </w:r>
      <w:r>
        <w:rPr>
          <w:rFonts w:hint="default" w:ascii="Times New Roman" w:hAnsi="Times New Roman" w:cs="Times New Roman"/>
          <w:w w:val="99"/>
          <w:sz w:val="28"/>
          <w:szCs w:val="28"/>
        </w:rPr>
        <w:t>C</w:t>
      </w:r>
      <w:r>
        <w:rPr>
          <w:rFonts w:hint="default" w:ascii="Times New Roman" w:hAnsi="Times New Roman" w:cs="Times New Roman"/>
          <w:spacing w:val="-1"/>
          <w:w w:val="99"/>
          <w:sz w:val="28"/>
          <w:szCs w:val="28"/>
        </w:rPr>
        <w:t>á</w:t>
      </w:r>
      <w:r>
        <w:rPr>
          <w:rFonts w:hint="default" w:ascii="Times New Roman" w:hAnsi="Times New Roman" w:cs="Times New Roman"/>
          <w:w w:val="99"/>
          <w:sz w:val="28"/>
          <w:szCs w:val="28"/>
        </w:rPr>
        <w:t>c</w:t>
      </w:r>
      <w:r>
        <w:rPr>
          <w:rFonts w:hint="default" w:ascii="Times New Roman" w:hAnsi="Times New Roman" w:cs="Times New Roman"/>
          <w:spacing w:val="6"/>
          <w:sz w:val="28"/>
          <w:szCs w:val="28"/>
        </w:rPr>
        <w:t xml:space="preserve"> </w:t>
      </w:r>
      <w:r>
        <w:rPr>
          <w:rFonts w:hint="default" w:ascii="Times New Roman" w:hAnsi="Times New Roman" w:cs="Times New Roman"/>
          <w:spacing w:val="-1"/>
          <w:w w:val="99"/>
          <w:sz w:val="28"/>
          <w:szCs w:val="28"/>
        </w:rPr>
        <w:t>cạ</w:t>
      </w:r>
      <w:r>
        <w:rPr>
          <w:rFonts w:hint="default" w:ascii="Times New Roman" w:hAnsi="Times New Roman" w:cs="Times New Roman"/>
          <w:w w:val="99"/>
          <w:sz w:val="28"/>
          <w:szCs w:val="28"/>
        </w:rPr>
        <w:t>nh</w:t>
      </w:r>
      <w:r>
        <w:rPr>
          <w:rFonts w:hint="default" w:ascii="Times New Roman" w:hAnsi="Times New Roman" w:cs="Times New Roman"/>
          <w:spacing w:val="9"/>
          <w:sz w:val="28"/>
          <w:szCs w:val="28"/>
        </w:rPr>
        <w:t xml:space="preserve"> </w:t>
      </w:r>
      <w:r>
        <w:rPr>
          <w:rFonts w:hint="default" w:ascii="Times New Roman" w:hAnsi="Times New Roman" w:cs="Times New Roman"/>
          <w:spacing w:val="-1"/>
          <w:w w:val="99"/>
          <w:sz w:val="28"/>
          <w:szCs w:val="28"/>
        </w:rPr>
        <w:t>c</w:t>
      </w:r>
      <w:r>
        <w:rPr>
          <w:rFonts w:hint="default" w:ascii="Times New Roman" w:hAnsi="Times New Roman" w:cs="Times New Roman"/>
          <w:w w:val="99"/>
          <w:sz w:val="28"/>
          <w:szCs w:val="28"/>
        </w:rPr>
        <w:t>ủa</w:t>
      </w:r>
      <w:r>
        <w:rPr>
          <w:rFonts w:hint="default" w:ascii="Times New Roman" w:hAnsi="Times New Roman" w:cs="Times New Roman"/>
          <w:spacing w:val="6"/>
          <w:sz w:val="28"/>
          <w:szCs w:val="28"/>
        </w:rPr>
        <w:t xml:space="preserve"> </w:t>
      </w:r>
      <w:r>
        <w:rPr>
          <w:rFonts w:hint="default" w:cs="Times New Roman"/>
          <w:w w:val="99"/>
          <w:sz w:val="28"/>
          <w:szCs w:val="28"/>
          <w:lang w:val="en-US"/>
        </w:rPr>
        <w:t>đ</w:t>
      </w:r>
      <w:r>
        <w:rPr>
          <w:rFonts w:hint="default" w:ascii="Times New Roman" w:hAnsi="Times New Roman" w:cs="Times New Roman"/>
          <w:w w:val="99"/>
          <w:sz w:val="28"/>
          <w:szCs w:val="28"/>
        </w:rPr>
        <w:t>ồ</w:t>
      </w:r>
      <w:r>
        <w:rPr>
          <w:rFonts w:hint="default" w:ascii="Times New Roman" w:hAnsi="Times New Roman" w:cs="Times New Roman"/>
          <w:spacing w:val="7"/>
          <w:sz w:val="28"/>
          <w:szCs w:val="28"/>
        </w:rPr>
        <w:t xml:space="preserve"> </w:t>
      </w:r>
      <w:r>
        <w:rPr>
          <w:rFonts w:hint="default" w:ascii="Times New Roman" w:hAnsi="Times New Roman" w:cs="Times New Roman"/>
          <w:w w:val="99"/>
          <w:sz w:val="28"/>
          <w:szCs w:val="28"/>
        </w:rPr>
        <w:t>thị</w:t>
      </w:r>
      <w:r>
        <w:rPr>
          <w:rFonts w:hint="default" w:ascii="Times New Roman" w:hAnsi="Times New Roman" w:cs="Times New Roman"/>
          <w:spacing w:val="7"/>
          <w:sz w:val="28"/>
          <w:szCs w:val="28"/>
        </w:rPr>
        <w:t xml:space="preserve"> </w:t>
      </w:r>
      <w:r>
        <w:rPr>
          <w:rFonts w:hint="default" w:cs="Times New Roman"/>
          <w:w w:val="99"/>
          <w:sz w:val="28"/>
          <w:szCs w:val="28"/>
          <w:lang w:val="en-US"/>
        </w:rPr>
        <w:t>đ</w:t>
      </w:r>
      <w:r>
        <w:rPr>
          <w:rFonts w:hint="default" w:ascii="Times New Roman" w:hAnsi="Times New Roman" w:cs="Times New Roman"/>
          <w:spacing w:val="-1"/>
          <w:w w:val="99"/>
          <w:sz w:val="28"/>
          <w:szCs w:val="28"/>
        </w:rPr>
        <w:t>ư</w:t>
      </w:r>
      <w:r>
        <w:rPr>
          <w:rFonts w:hint="default" w:ascii="Times New Roman" w:hAnsi="Times New Roman" w:cs="Times New Roman"/>
          <w:w w:val="99"/>
          <w:sz w:val="28"/>
          <w:szCs w:val="28"/>
        </w:rPr>
        <w:t>ợc</w:t>
      </w:r>
      <w:r>
        <w:rPr>
          <w:rFonts w:hint="default" w:ascii="Times New Roman" w:hAnsi="Times New Roman" w:cs="Times New Roman"/>
          <w:spacing w:val="6"/>
          <w:sz w:val="28"/>
          <w:szCs w:val="28"/>
        </w:rPr>
        <w:t xml:space="preserve"> </w:t>
      </w:r>
      <w:r>
        <w:rPr>
          <w:rFonts w:hint="default" w:cs="Times New Roman"/>
          <w:w w:val="99"/>
          <w:sz w:val="28"/>
          <w:szCs w:val="28"/>
          <w:lang w:val="en-US"/>
        </w:rPr>
        <w:t>đ</w:t>
      </w:r>
      <w:r>
        <w:rPr>
          <w:rFonts w:hint="default" w:ascii="Times New Roman" w:hAnsi="Times New Roman" w:cs="Times New Roman"/>
          <w:spacing w:val="-1"/>
          <w:w w:val="99"/>
          <w:sz w:val="28"/>
          <w:szCs w:val="28"/>
        </w:rPr>
        <w:t>á</w:t>
      </w:r>
      <w:r>
        <w:rPr>
          <w:rFonts w:hint="default" w:ascii="Times New Roman" w:hAnsi="Times New Roman" w:cs="Times New Roman"/>
          <w:w w:val="99"/>
          <w:sz w:val="28"/>
          <w:szCs w:val="28"/>
        </w:rPr>
        <w:t>nh</w:t>
      </w:r>
      <w:r>
        <w:rPr>
          <w:rFonts w:hint="default" w:ascii="Times New Roman" w:hAnsi="Times New Roman" w:cs="Times New Roman"/>
          <w:spacing w:val="7"/>
          <w:sz w:val="28"/>
          <w:szCs w:val="28"/>
        </w:rPr>
        <w:t xml:space="preserve"> </w:t>
      </w:r>
      <w:r>
        <w:rPr>
          <w:rFonts w:hint="default" w:ascii="Times New Roman" w:hAnsi="Times New Roman" w:cs="Times New Roman"/>
          <w:w w:val="99"/>
          <w:sz w:val="28"/>
          <w:szCs w:val="28"/>
        </w:rPr>
        <w:t>số</w:t>
      </w:r>
      <w:r>
        <w:rPr>
          <w:rFonts w:hint="default" w:ascii="Times New Roman" w:hAnsi="Times New Roman" w:cs="Times New Roman"/>
          <w:spacing w:val="7"/>
          <w:sz w:val="28"/>
          <w:szCs w:val="28"/>
        </w:rPr>
        <w:t xml:space="preserve"> </w:t>
      </w:r>
      <w:r>
        <w:rPr>
          <w:rFonts w:hint="default" w:ascii="Times New Roman" w:hAnsi="Times New Roman" w:cs="Times New Roman"/>
          <w:w w:val="99"/>
          <w:sz w:val="28"/>
          <w:szCs w:val="28"/>
        </w:rPr>
        <w:t>từ</w:t>
      </w:r>
      <w:r>
        <w:rPr>
          <w:rFonts w:hint="default" w:ascii="Times New Roman" w:hAnsi="Times New Roman" w:cs="Times New Roman"/>
          <w:spacing w:val="6"/>
          <w:sz w:val="28"/>
          <w:szCs w:val="28"/>
        </w:rPr>
        <w:t xml:space="preserve"> </w:t>
      </w:r>
      <w:r>
        <w:rPr>
          <w:rFonts w:hint="default" w:ascii="Times New Roman" w:hAnsi="Times New Roman" w:cs="Times New Roman"/>
          <w:w w:val="99"/>
          <w:sz w:val="28"/>
          <w:szCs w:val="28"/>
        </w:rPr>
        <w:t>1</w:t>
      </w:r>
      <w:r>
        <w:rPr>
          <w:rFonts w:hint="default" w:ascii="Times New Roman" w:hAnsi="Times New Roman" w:cs="Times New Roman"/>
          <w:spacing w:val="7"/>
          <w:sz w:val="28"/>
          <w:szCs w:val="28"/>
        </w:rPr>
        <w:t xml:space="preserve"> </w:t>
      </w:r>
      <w:r>
        <w:rPr>
          <w:rFonts w:hint="default" w:ascii="Times New Roman" w:hAnsi="Times New Roman" w:cs="Times New Roman"/>
          <w:w w:val="99"/>
          <w:sz w:val="28"/>
          <w:szCs w:val="28"/>
        </w:rPr>
        <w:t>tới</w:t>
      </w:r>
      <w:r>
        <w:rPr>
          <w:rFonts w:hint="default" w:ascii="Times New Roman" w:hAnsi="Times New Roman" w:cs="Times New Roman"/>
          <w:spacing w:val="7"/>
          <w:sz w:val="28"/>
          <w:szCs w:val="28"/>
        </w:rPr>
        <w:t xml:space="preserve"> </w:t>
      </w:r>
      <w:r>
        <w:rPr>
          <w:rFonts w:hint="default" w:ascii="Times New Roman" w:hAnsi="Times New Roman" w:cs="Times New Roman"/>
          <w:smallCaps/>
          <w:spacing w:val="5"/>
          <w:w w:val="136"/>
          <w:sz w:val="28"/>
          <w:szCs w:val="28"/>
        </w:rPr>
        <w:t>n</w:t>
      </w:r>
      <w:r>
        <w:rPr>
          <w:rFonts w:hint="default" w:ascii="Times New Roman" w:hAnsi="Times New Roman" w:cs="Times New Roman"/>
          <w:smallCaps w:val="0"/>
          <w:w w:val="99"/>
          <w:sz w:val="28"/>
          <w:szCs w:val="28"/>
        </w:rPr>
        <w:t>,</w:t>
      </w:r>
      <w:r>
        <w:rPr>
          <w:rFonts w:hint="default" w:ascii="Times New Roman" w:hAnsi="Times New Roman" w:cs="Times New Roman"/>
          <w:smallCaps w:val="0"/>
          <w:spacing w:val="7"/>
          <w:sz w:val="28"/>
          <w:szCs w:val="28"/>
        </w:rPr>
        <w:t xml:space="preserve"> </w:t>
      </w:r>
      <w:r>
        <w:rPr>
          <w:rFonts w:hint="default" w:ascii="Times New Roman" w:hAnsi="Times New Roman" w:cs="Times New Roman"/>
          <w:smallCaps w:val="0"/>
          <w:w w:val="99"/>
          <w:sz w:val="28"/>
          <w:szCs w:val="28"/>
        </w:rPr>
        <w:t>s</w:t>
      </w:r>
      <w:r>
        <w:rPr>
          <w:rFonts w:hint="default" w:ascii="Times New Roman" w:hAnsi="Times New Roman" w:cs="Times New Roman"/>
          <w:smallCaps w:val="0"/>
          <w:spacing w:val="-1"/>
          <w:w w:val="99"/>
          <w:sz w:val="28"/>
          <w:szCs w:val="28"/>
        </w:rPr>
        <w:t>a</w:t>
      </w:r>
      <w:r>
        <w:rPr>
          <w:rFonts w:hint="default" w:ascii="Times New Roman" w:hAnsi="Times New Roman" w:cs="Times New Roman"/>
          <w:smallCaps w:val="0"/>
          <w:w w:val="99"/>
          <w:sz w:val="28"/>
          <w:szCs w:val="28"/>
        </w:rPr>
        <w:t>u</w:t>
      </w:r>
      <w:r>
        <w:rPr>
          <w:rFonts w:hint="default" w:ascii="Times New Roman" w:hAnsi="Times New Roman" w:cs="Times New Roman"/>
          <w:smallCaps w:val="0"/>
          <w:spacing w:val="7"/>
          <w:sz w:val="28"/>
          <w:szCs w:val="28"/>
        </w:rPr>
        <w:t xml:space="preserve"> </w:t>
      </w:r>
      <w:r>
        <w:rPr>
          <w:rFonts w:hint="default" w:cs="Times New Roman"/>
          <w:smallCaps w:val="0"/>
          <w:w w:val="99"/>
          <w:sz w:val="28"/>
          <w:szCs w:val="28"/>
          <w:lang w:val="en-US"/>
        </w:rPr>
        <w:t>đ</w:t>
      </w:r>
      <w:r>
        <w:rPr>
          <w:rFonts w:hint="default" w:ascii="Times New Roman" w:hAnsi="Times New Roman" w:cs="Times New Roman"/>
          <w:smallCaps w:val="0"/>
          <w:w w:val="99"/>
          <w:sz w:val="28"/>
          <w:szCs w:val="28"/>
        </w:rPr>
        <w:t>ó</w:t>
      </w:r>
      <w:r>
        <w:rPr>
          <w:rFonts w:hint="default" w:ascii="Times New Roman" w:hAnsi="Times New Roman" w:cs="Times New Roman"/>
          <w:smallCaps w:val="0"/>
          <w:spacing w:val="7"/>
          <w:sz w:val="28"/>
          <w:szCs w:val="28"/>
        </w:rPr>
        <w:t xml:space="preserve"> </w:t>
      </w:r>
      <w:r>
        <w:rPr>
          <w:rFonts w:hint="default" w:ascii="Times New Roman" w:hAnsi="Times New Roman" w:cs="Times New Roman"/>
          <w:smallCaps w:val="0"/>
          <w:w w:val="99"/>
          <w:sz w:val="28"/>
          <w:szCs w:val="28"/>
        </w:rPr>
        <w:t>mỗi</w:t>
      </w:r>
      <w:r>
        <w:rPr>
          <w:rFonts w:hint="default" w:ascii="Times New Roman" w:hAnsi="Times New Roman" w:cs="Times New Roman"/>
          <w:smallCaps w:val="0"/>
          <w:spacing w:val="7"/>
          <w:sz w:val="28"/>
          <w:szCs w:val="28"/>
        </w:rPr>
        <w:t xml:space="preserve"> </w:t>
      </w:r>
      <w:r>
        <w:rPr>
          <w:rFonts w:hint="default" w:ascii="Times New Roman" w:hAnsi="Times New Roman" w:cs="Times New Roman"/>
          <w:smallCaps w:val="0"/>
          <w:spacing w:val="-1"/>
          <w:w w:val="99"/>
          <w:sz w:val="28"/>
          <w:szCs w:val="28"/>
        </w:rPr>
        <w:t>cạ</w:t>
      </w:r>
      <w:r>
        <w:rPr>
          <w:rFonts w:hint="default" w:ascii="Times New Roman" w:hAnsi="Times New Roman" w:cs="Times New Roman"/>
          <w:smallCaps w:val="0"/>
          <w:w w:val="99"/>
          <w:sz w:val="28"/>
          <w:szCs w:val="28"/>
        </w:rPr>
        <w:t>nh</w:t>
      </w:r>
      <w:r>
        <w:rPr>
          <w:rFonts w:hint="default" w:ascii="Times New Roman" w:hAnsi="Times New Roman" w:cs="Times New Roman"/>
          <w:smallCaps w:val="0"/>
          <w:spacing w:val="7"/>
          <w:sz w:val="28"/>
          <w:szCs w:val="28"/>
        </w:rPr>
        <w:t xml:space="preserve"> </w:t>
      </w:r>
      <w:r>
        <w:rPr>
          <w:rFonts w:hint="default" w:ascii="Times New Roman" w:hAnsi="Times New Roman" w:cs="Times New Roman"/>
          <w:smallCaps w:val="0"/>
          <w:w w:val="99"/>
          <w:sz w:val="28"/>
          <w:szCs w:val="28"/>
        </w:rPr>
        <w:t>vô</w:t>
      </w:r>
      <w:r>
        <w:rPr>
          <w:rFonts w:hint="default" w:ascii="Times New Roman" w:hAnsi="Times New Roman" w:cs="Times New Roman"/>
          <w:smallCaps w:val="0"/>
          <w:spacing w:val="7"/>
          <w:sz w:val="28"/>
          <w:szCs w:val="28"/>
        </w:rPr>
        <w:t xml:space="preserve"> </w:t>
      </w:r>
      <w:r>
        <w:rPr>
          <w:rFonts w:hint="default" w:ascii="Times New Roman" w:hAnsi="Times New Roman" w:cs="Times New Roman"/>
          <w:smallCaps w:val="0"/>
          <w:w w:val="99"/>
          <w:sz w:val="28"/>
          <w:szCs w:val="28"/>
        </w:rPr>
        <w:t>h</w:t>
      </w:r>
      <w:r>
        <w:rPr>
          <w:rFonts w:hint="default" w:ascii="Times New Roman" w:hAnsi="Times New Roman" w:cs="Times New Roman"/>
          <w:smallCaps w:val="0"/>
          <w:spacing w:val="-1"/>
          <w:w w:val="99"/>
          <w:sz w:val="28"/>
          <w:szCs w:val="28"/>
        </w:rPr>
        <w:t>ư</w:t>
      </w:r>
      <w:r>
        <w:rPr>
          <w:rFonts w:hint="default" w:ascii="Times New Roman" w:hAnsi="Times New Roman" w:cs="Times New Roman"/>
          <w:smallCaps w:val="0"/>
          <w:w w:val="99"/>
          <w:sz w:val="28"/>
          <w:szCs w:val="28"/>
        </w:rPr>
        <w:t>ớng</w:t>
      </w:r>
      <w:r>
        <w:rPr>
          <w:rFonts w:hint="default" w:ascii="Times New Roman" w:hAnsi="Times New Roman" w:cs="Times New Roman"/>
          <w:smallCaps w:val="0"/>
          <w:spacing w:val="7"/>
          <w:sz w:val="28"/>
          <w:szCs w:val="28"/>
        </w:rPr>
        <w:t xml:space="preserve"> </w:t>
      </w:r>
      <w:r>
        <w:rPr>
          <w:rFonts w:hint="default" w:ascii="Times New Roman" w:hAnsi="Times New Roman" w:cs="Times New Roman"/>
          <w:smallCaps w:val="0"/>
          <w:spacing w:val="1"/>
          <w:w w:val="110"/>
          <w:position w:val="1"/>
          <w:sz w:val="28"/>
          <w:szCs w:val="28"/>
        </w:rPr>
        <w:t>(</w:t>
      </w:r>
      <w:r>
        <w:rPr>
          <w:rFonts w:hint="default" w:ascii="Times New Roman" w:hAnsi="Times New Roman" w:cs="Times New Roman"/>
          <w:smallCaps w:val="0"/>
          <w:spacing w:val="6"/>
          <w:w w:val="105"/>
          <w:sz w:val="28"/>
          <w:szCs w:val="28"/>
        </w:rPr>
        <w:t>x</w:t>
      </w:r>
      <w:r>
        <w:rPr>
          <w:rFonts w:hint="default" w:ascii="Times New Roman" w:hAnsi="Times New Roman" w:cs="Times New Roman"/>
          <w:smallCaps w:val="0"/>
          <w:w w:val="76"/>
          <w:sz w:val="28"/>
          <w:szCs w:val="28"/>
        </w:rPr>
        <w:t>,</w:t>
      </w:r>
      <w:r>
        <w:rPr>
          <w:rFonts w:hint="default" w:ascii="Times New Roman" w:hAnsi="Times New Roman" w:cs="Times New Roman"/>
          <w:smallCaps w:val="0"/>
          <w:spacing w:val="-19"/>
          <w:sz w:val="28"/>
          <w:szCs w:val="28"/>
        </w:rPr>
        <w:t xml:space="preserve"> </w:t>
      </w:r>
      <w:r>
        <w:rPr>
          <w:rFonts w:hint="default" w:ascii="Times New Roman" w:hAnsi="Times New Roman" w:cs="Times New Roman"/>
          <w:smallCaps w:val="0"/>
          <w:spacing w:val="5"/>
          <w:w w:val="113"/>
          <w:sz w:val="28"/>
          <w:szCs w:val="28"/>
        </w:rPr>
        <w:t>y</w:t>
      </w:r>
      <w:r>
        <w:rPr>
          <w:rFonts w:hint="default" w:ascii="Times New Roman" w:hAnsi="Times New Roman" w:cs="Times New Roman"/>
          <w:smallCaps w:val="0"/>
          <w:w w:val="110"/>
          <w:position w:val="1"/>
          <w:sz w:val="28"/>
          <w:szCs w:val="28"/>
        </w:rPr>
        <w:t>)</w:t>
      </w:r>
      <w:r>
        <w:rPr>
          <w:rFonts w:hint="default" w:ascii="Times New Roman" w:hAnsi="Times New Roman" w:cs="Times New Roman"/>
          <w:smallCaps w:val="0"/>
          <w:spacing w:val="8"/>
          <w:position w:val="1"/>
          <w:sz w:val="28"/>
          <w:szCs w:val="28"/>
        </w:rPr>
        <w:t xml:space="preserve"> </w:t>
      </w:r>
      <w:r>
        <w:rPr>
          <w:rFonts w:hint="default" w:ascii="Times New Roman" w:hAnsi="Times New Roman" w:cs="Times New Roman"/>
          <w:smallCaps w:val="0"/>
          <w:w w:val="99"/>
          <w:sz w:val="28"/>
          <w:szCs w:val="28"/>
        </w:rPr>
        <w:t xml:space="preserve">sẽ </w:t>
      </w:r>
      <w:r>
        <w:rPr>
          <w:rFonts w:hint="default" w:cs="Times New Roman"/>
          <w:smallCaps w:val="0"/>
          <w:w w:val="99"/>
          <w:sz w:val="28"/>
          <w:szCs w:val="28"/>
          <w:lang w:val="en-US"/>
        </w:rPr>
        <w:t>đ</w:t>
      </w:r>
      <w:r>
        <w:rPr>
          <w:rFonts w:hint="default" w:ascii="Times New Roman" w:hAnsi="Times New Roman" w:cs="Times New Roman"/>
          <w:smallCaps w:val="0"/>
          <w:spacing w:val="-1"/>
          <w:w w:val="99"/>
          <w:sz w:val="28"/>
          <w:szCs w:val="28"/>
        </w:rPr>
        <w:t>ư</w:t>
      </w:r>
      <w:r>
        <w:rPr>
          <w:rFonts w:hint="default" w:ascii="Times New Roman" w:hAnsi="Times New Roman" w:cs="Times New Roman"/>
          <w:smallCaps w:val="0"/>
          <w:w w:val="99"/>
          <w:sz w:val="28"/>
          <w:szCs w:val="28"/>
        </w:rPr>
        <w:t>ợc</w:t>
      </w:r>
      <w:r>
        <w:rPr>
          <w:rFonts w:hint="default" w:ascii="Times New Roman" w:hAnsi="Times New Roman" w:cs="Times New Roman"/>
          <w:smallCaps w:val="0"/>
          <w:spacing w:val="18"/>
          <w:sz w:val="28"/>
          <w:szCs w:val="28"/>
        </w:rPr>
        <w:t xml:space="preserve"> </w:t>
      </w:r>
      <w:r>
        <w:rPr>
          <w:rFonts w:hint="default" w:ascii="Times New Roman" w:hAnsi="Times New Roman" w:cs="Times New Roman"/>
          <w:smallCaps w:val="0"/>
          <w:w w:val="99"/>
          <w:sz w:val="28"/>
          <w:szCs w:val="28"/>
        </w:rPr>
        <w:t>th</w:t>
      </w:r>
      <w:r>
        <w:rPr>
          <w:rFonts w:hint="default" w:ascii="Times New Roman" w:hAnsi="Times New Roman" w:cs="Times New Roman"/>
          <w:smallCaps w:val="0"/>
          <w:spacing w:val="3"/>
          <w:w w:val="99"/>
          <w:sz w:val="28"/>
          <w:szCs w:val="28"/>
        </w:rPr>
        <w:t>a</w:t>
      </w:r>
      <w:r>
        <w:rPr>
          <w:rFonts w:hint="default" w:ascii="Times New Roman" w:hAnsi="Times New Roman" w:cs="Times New Roman"/>
          <w:smallCaps w:val="0"/>
          <w:w w:val="99"/>
          <w:sz w:val="28"/>
          <w:szCs w:val="28"/>
        </w:rPr>
        <w:t>y</w:t>
      </w:r>
      <w:r>
        <w:rPr>
          <w:rFonts w:hint="default" w:ascii="Times New Roman" w:hAnsi="Times New Roman" w:cs="Times New Roman"/>
          <w:smallCaps w:val="0"/>
          <w:spacing w:val="14"/>
          <w:sz w:val="28"/>
          <w:szCs w:val="28"/>
        </w:rPr>
        <w:t xml:space="preserve"> </w:t>
      </w:r>
      <w:r>
        <w:rPr>
          <w:rFonts w:hint="default" w:ascii="Times New Roman" w:hAnsi="Times New Roman" w:cs="Times New Roman"/>
          <w:smallCaps w:val="0"/>
          <w:w w:val="99"/>
          <w:sz w:val="28"/>
          <w:szCs w:val="28"/>
        </w:rPr>
        <w:t>thế</w:t>
      </w:r>
      <w:r>
        <w:rPr>
          <w:rFonts w:hint="default" w:ascii="Times New Roman" w:hAnsi="Times New Roman" w:cs="Times New Roman"/>
          <w:smallCaps w:val="0"/>
          <w:spacing w:val="18"/>
          <w:sz w:val="28"/>
          <w:szCs w:val="28"/>
        </w:rPr>
        <w:t xml:space="preserve"> </w:t>
      </w:r>
      <w:r>
        <w:rPr>
          <w:rFonts w:hint="default" w:ascii="Times New Roman" w:hAnsi="Times New Roman" w:cs="Times New Roman"/>
          <w:smallCaps w:val="0"/>
          <w:w w:val="99"/>
          <w:sz w:val="28"/>
          <w:szCs w:val="28"/>
        </w:rPr>
        <w:t>bởi</w:t>
      </w:r>
      <w:r>
        <w:rPr>
          <w:rFonts w:hint="default" w:ascii="Times New Roman" w:hAnsi="Times New Roman" w:cs="Times New Roman"/>
          <w:smallCaps w:val="0"/>
          <w:spacing w:val="19"/>
          <w:sz w:val="28"/>
          <w:szCs w:val="28"/>
        </w:rPr>
        <w:t xml:space="preserve"> </w:t>
      </w:r>
      <w:r>
        <w:rPr>
          <w:rFonts w:hint="default" w:ascii="Times New Roman" w:hAnsi="Times New Roman" w:cs="Times New Roman"/>
          <w:smallCaps w:val="0"/>
          <w:w w:val="99"/>
          <w:sz w:val="28"/>
          <w:szCs w:val="28"/>
        </w:rPr>
        <w:t>h</w:t>
      </w:r>
      <w:r>
        <w:rPr>
          <w:rFonts w:hint="default" w:ascii="Times New Roman" w:hAnsi="Times New Roman" w:cs="Times New Roman"/>
          <w:smallCaps w:val="0"/>
          <w:spacing w:val="-1"/>
          <w:w w:val="99"/>
          <w:sz w:val="28"/>
          <w:szCs w:val="28"/>
        </w:rPr>
        <w:t>a</w:t>
      </w:r>
      <w:r>
        <w:rPr>
          <w:rFonts w:hint="default" w:ascii="Times New Roman" w:hAnsi="Times New Roman" w:cs="Times New Roman"/>
          <w:smallCaps w:val="0"/>
          <w:w w:val="99"/>
          <w:sz w:val="28"/>
          <w:szCs w:val="28"/>
        </w:rPr>
        <w:t>i</w:t>
      </w:r>
      <w:r>
        <w:rPr>
          <w:rFonts w:hint="default" w:ascii="Times New Roman" w:hAnsi="Times New Roman" w:cs="Times New Roman"/>
          <w:smallCaps w:val="0"/>
          <w:spacing w:val="19"/>
          <w:sz w:val="28"/>
          <w:szCs w:val="28"/>
        </w:rPr>
        <w:t xml:space="preserve"> </w:t>
      </w:r>
      <w:r>
        <w:rPr>
          <w:rFonts w:hint="default" w:ascii="Times New Roman" w:hAnsi="Times New Roman" w:cs="Times New Roman"/>
          <w:smallCaps w:val="0"/>
          <w:spacing w:val="-1"/>
          <w:w w:val="99"/>
          <w:sz w:val="28"/>
          <w:szCs w:val="28"/>
        </w:rPr>
        <w:t>c</w:t>
      </w:r>
      <w:r>
        <w:rPr>
          <w:rFonts w:hint="default" w:ascii="Times New Roman" w:hAnsi="Times New Roman" w:cs="Times New Roman"/>
          <w:smallCaps w:val="0"/>
          <w:spacing w:val="2"/>
          <w:w w:val="99"/>
          <w:sz w:val="28"/>
          <w:szCs w:val="28"/>
        </w:rPr>
        <w:t>u</w:t>
      </w:r>
      <w:r>
        <w:rPr>
          <w:rFonts w:hint="default" w:ascii="Times New Roman" w:hAnsi="Times New Roman" w:cs="Times New Roman"/>
          <w:smallCaps w:val="0"/>
          <w:w w:val="99"/>
          <w:sz w:val="28"/>
          <w:szCs w:val="28"/>
        </w:rPr>
        <w:t>ng</w:t>
      </w:r>
      <w:r>
        <w:rPr>
          <w:rFonts w:hint="default" w:ascii="Times New Roman" w:hAnsi="Times New Roman" w:cs="Times New Roman"/>
          <w:smallCaps w:val="0"/>
          <w:spacing w:val="16"/>
          <w:sz w:val="28"/>
          <w:szCs w:val="28"/>
        </w:rPr>
        <w:t xml:space="preserve"> </w:t>
      </w:r>
      <w:r>
        <w:rPr>
          <w:rFonts w:hint="default" w:ascii="Times New Roman" w:hAnsi="Times New Roman" w:cs="Times New Roman"/>
          <w:smallCaps w:val="0"/>
          <w:spacing w:val="-1"/>
          <w:w w:val="99"/>
          <w:sz w:val="28"/>
          <w:szCs w:val="28"/>
        </w:rPr>
        <w:t>c</w:t>
      </w:r>
      <w:r>
        <w:rPr>
          <w:rFonts w:hint="default" w:ascii="Times New Roman" w:hAnsi="Times New Roman" w:cs="Times New Roman"/>
          <w:smallCaps w:val="0"/>
          <w:w w:val="99"/>
          <w:sz w:val="28"/>
          <w:szCs w:val="28"/>
        </w:rPr>
        <w:t>ó</w:t>
      </w:r>
      <w:r>
        <w:rPr>
          <w:rFonts w:hint="default" w:ascii="Times New Roman" w:hAnsi="Times New Roman" w:cs="Times New Roman"/>
          <w:smallCaps w:val="0"/>
          <w:spacing w:val="21"/>
          <w:sz w:val="28"/>
          <w:szCs w:val="28"/>
        </w:rPr>
        <w:t xml:space="preserve"> </w:t>
      </w:r>
      <w:r>
        <w:rPr>
          <w:rFonts w:hint="default" w:ascii="Times New Roman" w:hAnsi="Times New Roman" w:cs="Times New Roman"/>
          <w:smallCaps w:val="0"/>
          <w:w w:val="99"/>
          <w:sz w:val="28"/>
          <w:szCs w:val="28"/>
        </w:rPr>
        <w:t>h</w:t>
      </w:r>
      <w:r>
        <w:rPr>
          <w:rFonts w:hint="default" w:ascii="Times New Roman" w:hAnsi="Times New Roman" w:cs="Times New Roman"/>
          <w:smallCaps w:val="0"/>
          <w:spacing w:val="-1"/>
          <w:w w:val="99"/>
          <w:sz w:val="28"/>
          <w:szCs w:val="28"/>
        </w:rPr>
        <w:t>ư</w:t>
      </w:r>
      <w:r>
        <w:rPr>
          <w:rFonts w:hint="default" w:ascii="Times New Roman" w:hAnsi="Times New Roman" w:cs="Times New Roman"/>
          <w:smallCaps w:val="0"/>
          <w:w w:val="99"/>
          <w:sz w:val="28"/>
          <w:szCs w:val="28"/>
        </w:rPr>
        <w:t>ớ</w:t>
      </w:r>
      <w:r>
        <w:rPr>
          <w:rFonts w:hint="default" w:ascii="Times New Roman" w:hAnsi="Times New Roman" w:cs="Times New Roman"/>
          <w:smallCaps w:val="0"/>
          <w:spacing w:val="2"/>
          <w:w w:val="99"/>
          <w:sz w:val="28"/>
          <w:szCs w:val="28"/>
        </w:rPr>
        <w:t>n</w:t>
      </w:r>
      <w:r>
        <w:rPr>
          <w:rFonts w:hint="default" w:ascii="Times New Roman" w:hAnsi="Times New Roman" w:cs="Times New Roman"/>
          <w:smallCaps w:val="0"/>
          <w:w w:val="99"/>
          <w:sz w:val="28"/>
          <w:szCs w:val="28"/>
        </w:rPr>
        <w:t>g</w:t>
      </w:r>
      <w:r>
        <w:rPr>
          <w:rFonts w:hint="default" w:ascii="Times New Roman" w:hAnsi="Times New Roman" w:cs="Times New Roman"/>
          <w:smallCaps w:val="0"/>
          <w:spacing w:val="16"/>
          <w:sz w:val="28"/>
          <w:szCs w:val="28"/>
        </w:rPr>
        <w:t xml:space="preserve"> </w:t>
      </w:r>
      <w:r>
        <w:rPr>
          <w:rFonts w:hint="default" w:ascii="Times New Roman" w:hAnsi="Times New Roman" w:cs="Times New Roman"/>
          <w:smallCaps w:val="0"/>
          <w:spacing w:val="2"/>
          <w:w w:val="99"/>
          <w:sz w:val="28"/>
          <w:szCs w:val="28"/>
        </w:rPr>
        <w:t>n</w:t>
      </w:r>
      <w:r>
        <w:rPr>
          <w:rFonts w:hint="default" w:ascii="Times New Roman" w:hAnsi="Times New Roman" w:cs="Times New Roman"/>
          <w:smallCaps w:val="0"/>
          <w:spacing w:val="-3"/>
          <w:w w:val="99"/>
          <w:sz w:val="28"/>
          <w:szCs w:val="28"/>
        </w:rPr>
        <w:t>g</w:t>
      </w:r>
      <w:r>
        <w:rPr>
          <w:rFonts w:hint="default" w:ascii="Times New Roman" w:hAnsi="Times New Roman" w:cs="Times New Roman"/>
          <w:smallCaps w:val="0"/>
          <w:spacing w:val="-1"/>
          <w:w w:val="99"/>
          <w:sz w:val="28"/>
          <w:szCs w:val="28"/>
        </w:rPr>
        <w:t>ư</w:t>
      </w:r>
      <w:r>
        <w:rPr>
          <w:rFonts w:hint="default" w:ascii="Times New Roman" w:hAnsi="Times New Roman" w:cs="Times New Roman"/>
          <w:smallCaps w:val="0"/>
          <w:w w:val="99"/>
          <w:sz w:val="28"/>
          <w:szCs w:val="28"/>
        </w:rPr>
        <w:t>ợc</w:t>
      </w:r>
      <w:r>
        <w:rPr>
          <w:rFonts w:hint="default" w:ascii="Times New Roman" w:hAnsi="Times New Roman" w:cs="Times New Roman"/>
          <w:smallCaps w:val="0"/>
          <w:spacing w:val="20"/>
          <w:sz w:val="28"/>
          <w:szCs w:val="28"/>
        </w:rPr>
        <w:t xml:space="preserve"> </w:t>
      </w:r>
      <w:r>
        <w:rPr>
          <w:rFonts w:hint="default" w:ascii="Times New Roman" w:hAnsi="Times New Roman" w:cs="Times New Roman"/>
          <w:smallCaps w:val="0"/>
          <w:spacing w:val="-1"/>
          <w:w w:val="99"/>
          <w:sz w:val="28"/>
          <w:szCs w:val="28"/>
        </w:rPr>
        <w:t>c</w:t>
      </w:r>
      <w:r>
        <w:rPr>
          <w:rFonts w:hint="default" w:ascii="Times New Roman" w:hAnsi="Times New Roman" w:cs="Times New Roman"/>
          <w:smallCaps w:val="0"/>
          <w:w w:val="99"/>
          <w:sz w:val="28"/>
          <w:szCs w:val="28"/>
        </w:rPr>
        <w:t>hi</w:t>
      </w:r>
      <w:r>
        <w:rPr>
          <w:rFonts w:hint="default" w:ascii="Times New Roman" w:hAnsi="Times New Roman" w:cs="Times New Roman"/>
          <w:smallCaps w:val="0"/>
          <w:spacing w:val="1"/>
          <w:w w:val="99"/>
          <w:sz w:val="28"/>
          <w:szCs w:val="28"/>
        </w:rPr>
        <w:t>ề</w:t>
      </w:r>
      <w:r>
        <w:rPr>
          <w:rFonts w:hint="default" w:ascii="Times New Roman" w:hAnsi="Times New Roman" w:cs="Times New Roman"/>
          <w:smallCaps w:val="0"/>
          <w:w w:val="99"/>
          <w:sz w:val="28"/>
          <w:szCs w:val="28"/>
        </w:rPr>
        <w:t>u:</w:t>
      </w:r>
      <w:r>
        <w:rPr>
          <w:rFonts w:hint="default" w:ascii="Times New Roman" w:hAnsi="Times New Roman" w:cs="Times New Roman"/>
          <w:smallCaps w:val="0"/>
          <w:spacing w:val="19"/>
          <w:sz w:val="28"/>
          <w:szCs w:val="28"/>
        </w:rPr>
        <w:t xml:space="preserve"> </w:t>
      </w:r>
      <w:r>
        <w:rPr>
          <w:rFonts w:hint="default" w:ascii="Times New Roman" w:hAnsi="Times New Roman" w:cs="Times New Roman"/>
          <w:smallCaps w:val="0"/>
          <w:spacing w:val="1"/>
          <w:w w:val="110"/>
          <w:position w:val="1"/>
          <w:sz w:val="28"/>
          <w:szCs w:val="28"/>
        </w:rPr>
        <w:t>(</w:t>
      </w:r>
      <w:r>
        <w:rPr>
          <w:rFonts w:hint="default" w:ascii="Times New Roman" w:hAnsi="Times New Roman" w:cs="Times New Roman"/>
          <w:smallCaps w:val="0"/>
          <w:spacing w:val="6"/>
          <w:w w:val="105"/>
          <w:sz w:val="28"/>
          <w:szCs w:val="28"/>
        </w:rPr>
        <w:t>x</w:t>
      </w:r>
      <w:r>
        <w:rPr>
          <w:rFonts w:hint="default" w:ascii="Times New Roman" w:hAnsi="Times New Roman" w:cs="Times New Roman"/>
          <w:smallCaps w:val="0"/>
          <w:w w:val="76"/>
          <w:sz w:val="28"/>
          <w:szCs w:val="28"/>
        </w:rPr>
        <w:t>,</w:t>
      </w:r>
      <w:r>
        <w:rPr>
          <w:rFonts w:hint="default" w:ascii="Times New Roman" w:hAnsi="Times New Roman" w:cs="Times New Roman"/>
          <w:smallCaps w:val="0"/>
          <w:spacing w:val="-19"/>
          <w:sz w:val="28"/>
          <w:szCs w:val="28"/>
        </w:rPr>
        <w:t xml:space="preserve"> </w:t>
      </w:r>
      <w:r>
        <w:rPr>
          <w:rFonts w:hint="default" w:ascii="Times New Roman" w:hAnsi="Times New Roman" w:cs="Times New Roman"/>
          <w:smallCaps w:val="0"/>
          <w:spacing w:val="5"/>
          <w:w w:val="113"/>
          <w:sz w:val="28"/>
          <w:szCs w:val="28"/>
        </w:rPr>
        <w:t>y</w:t>
      </w:r>
      <w:r>
        <w:rPr>
          <w:rFonts w:hint="default" w:ascii="Times New Roman" w:hAnsi="Times New Roman" w:cs="Times New Roman"/>
          <w:smallCaps w:val="0"/>
          <w:w w:val="110"/>
          <w:position w:val="1"/>
          <w:sz w:val="28"/>
          <w:szCs w:val="28"/>
        </w:rPr>
        <w:t>)</w:t>
      </w:r>
      <w:r>
        <w:rPr>
          <w:rFonts w:hint="default" w:ascii="Times New Roman" w:hAnsi="Times New Roman" w:cs="Times New Roman"/>
          <w:smallCaps w:val="0"/>
          <w:spacing w:val="20"/>
          <w:position w:val="1"/>
          <w:sz w:val="28"/>
          <w:szCs w:val="28"/>
        </w:rPr>
        <w:t xml:space="preserve"> </w:t>
      </w:r>
      <w:r>
        <w:rPr>
          <w:rFonts w:hint="default" w:ascii="Times New Roman" w:hAnsi="Times New Roman" w:cs="Times New Roman"/>
          <w:smallCaps w:val="0"/>
          <w:w w:val="99"/>
          <w:sz w:val="28"/>
          <w:szCs w:val="28"/>
        </w:rPr>
        <w:t>và</w:t>
      </w:r>
      <w:r>
        <w:rPr>
          <w:rFonts w:hint="default" w:ascii="Times New Roman" w:hAnsi="Times New Roman" w:cs="Times New Roman"/>
          <w:smallCaps w:val="0"/>
          <w:spacing w:val="18"/>
          <w:sz w:val="28"/>
          <w:szCs w:val="28"/>
        </w:rPr>
        <w:t xml:space="preserve"> </w:t>
      </w:r>
      <w:r>
        <w:rPr>
          <w:rFonts w:hint="default" w:ascii="Times New Roman" w:hAnsi="Times New Roman" w:cs="Times New Roman"/>
          <w:smallCaps w:val="0"/>
          <w:spacing w:val="1"/>
          <w:w w:val="110"/>
          <w:position w:val="1"/>
          <w:sz w:val="28"/>
          <w:szCs w:val="28"/>
        </w:rPr>
        <w:t>(</w:t>
      </w:r>
      <w:r>
        <w:rPr>
          <w:rFonts w:hint="default" w:ascii="Times New Roman" w:hAnsi="Times New Roman" w:cs="Times New Roman"/>
          <w:smallCaps w:val="0"/>
          <w:spacing w:val="2"/>
          <w:w w:val="113"/>
          <w:sz w:val="28"/>
          <w:szCs w:val="28"/>
        </w:rPr>
        <w:t>y</w:t>
      </w:r>
      <w:r>
        <w:rPr>
          <w:rFonts w:hint="default" w:ascii="Times New Roman" w:hAnsi="Times New Roman" w:cs="Times New Roman"/>
          <w:smallCaps w:val="0"/>
          <w:w w:val="76"/>
          <w:sz w:val="28"/>
          <w:szCs w:val="28"/>
        </w:rPr>
        <w:t>,</w:t>
      </w:r>
      <w:r>
        <w:rPr>
          <w:rFonts w:hint="default" w:ascii="Times New Roman" w:hAnsi="Times New Roman" w:cs="Times New Roman"/>
          <w:smallCaps w:val="0"/>
          <w:spacing w:val="-19"/>
          <w:sz w:val="28"/>
          <w:szCs w:val="28"/>
        </w:rPr>
        <w:t xml:space="preserve"> </w:t>
      </w:r>
      <w:r>
        <w:rPr>
          <w:rFonts w:hint="default" w:ascii="Times New Roman" w:hAnsi="Times New Roman" w:cs="Times New Roman"/>
          <w:smallCaps w:val="0"/>
          <w:spacing w:val="6"/>
          <w:w w:val="105"/>
          <w:sz w:val="28"/>
          <w:szCs w:val="28"/>
        </w:rPr>
        <w:t>x</w:t>
      </w:r>
      <w:r>
        <w:rPr>
          <w:rFonts w:hint="default" w:ascii="Times New Roman" w:hAnsi="Times New Roman" w:cs="Times New Roman"/>
          <w:smallCaps w:val="0"/>
          <w:spacing w:val="1"/>
          <w:w w:val="110"/>
          <w:position w:val="1"/>
          <w:sz w:val="28"/>
          <w:szCs w:val="28"/>
        </w:rPr>
        <w:t>)</w:t>
      </w:r>
      <w:r>
        <w:rPr>
          <w:rFonts w:hint="default" w:ascii="Times New Roman" w:hAnsi="Times New Roman" w:cs="Times New Roman"/>
          <w:smallCaps w:val="0"/>
          <w:w w:val="99"/>
          <w:sz w:val="28"/>
          <w:szCs w:val="28"/>
        </w:rPr>
        <w:t>.</w:t>
      </w:r>
      <w:r>
        <w:rPr>
          <w:rFonts w:hint="default" w:ascii="Times New Roman" w:hAnsi="Times New Roman" w:cs="Times New Roman"/>
          <w:smallCaps w:val="0"/>
          <w:spacing w:val="19"/>
          <w:sz w:val="28"/>
          <w:szCs w:val="28"/>
        </w:rPr>
        <w:t xml:space="preserve"> </w:t>
      </w:r>
      <w:r>
        <w:rPr>
          <w:rFonts w:hint="default" w:ascii="Times New Roman" w:hAnsi="Times New Roman" w:cs="Times New Roman"/>
          <w:smallCaps w:val="0"/>
          <w:w w:val="99"/>
          <w:sz w:val="28"/>
          <w:szCs w:val="28"/>
        </w:rPr>
        <w:t>Mỗi</w:t>
      </w:r>
      <w:r>
        <w:rPr>
          <w:rFonts w:hint="default" w:ascii="Times New Roman" w:hAnsi="Times New Roman" w:cs="Times New Roman"/>
          <w:smallCaps w:val="0"/>
          <w:spacing w:val="19"/>
          <w:sz w:val="28"/>
          <w:szCs w:val="28"/>
        </w:rPr>
        <w:t xml:space="preserve"> </w:t>
      </w:r>
      <w:r>
        <w:rPr>
          <w:rFonts w:hint="default" w:ascii="Times New Roman" w:hAnsi="Times New Roman" w:cs="Times New Roman"/>
          <w:smallCaps w:val="0"/>
          <w:spacing w:val="-1"/>
          <w:w w:val="99"/>
          <w:sz w:val="28"/>
          <w:szCs w:val="28"/>
        </w:rPr>
        <w:t>c</w:t>
      </w:r>
      <w:r>
        <w:rPr>
          <w:rFonts w:hint="default" w:ascii="Times New Roman" w:hAnsi="Times New Roman" w:cs="Times New Roman"/>
          <w:smallCaps w:val="0"/>
          <w:w w:val="99"/>
          <w:sz w:val="28"/>
          <w:szCs w:val="28"/>
        </w:rPr>
        <w:t>u</w:t>
      </w:r>
      <w:r>
        <w:rPr>
          <w:rFonts w:hint="default" w:ascii="Times New Roman" w:hAnsi="Times New Roman" w:cs="Times New Roman"/>
          <w:smallCaps w:val="0"/>
          <w:spacing w:val="2"/>
          <w:w w:val="99"/>
          <w:sz w:val="28"/>
          <w:szCs w:val="28"/>
        </w:rPr>
        <w:t>n</w:t>
      </w:r>
      <w:r>
        <w:rPr>
          <w:rFonts w:hint="default" w:ascii="Times New Roman" w:hAnsi="Times New Roman" w:cs="Times New Roman"/>
          <w:smallCaps w:val="0"/>
          <w:w w:val="99"/>
          <w:sz w:val="28"/>
          <w:szCs w:val="28"/>
        </w:rPr>
        <w:t>g</w:t>
      </w:r>
      <w:r>
        <w:rPr>
          <w:rFonts w:hint="default" w:ascii="Times New Roman" w:hAnsi="Times New Roman" w:cs="Times New Roman"/>
          <w:smallCaps w:val="0"/>
          <w:spacing w:val="16"/>
          <w:sz w:val="28"/>
          <w:szCs w:val="28"/>
        </w:rPr>
        <w:t xml:space="preserve"> </w:t>
      </w:r>
      <w:r>
        <w:rPr>
          <w:rFonts w:hint="default" w:ascii="Times New Roman" w:hAnsi="Times New Roman" w:cs="Times New Roman"/>
          <w:smallCaps w:val="0"/>
          <w:w w:val="99"/>
          <w:sz w:val="28"/>
          <w:szCs w:val="28"/>
        </w:rPr>
        <w:t>là một</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w w:val="99"/>
          <w:sz w:val="28"/>
          <w:szCs w:val="28"/>
        </w:rPr>
        <w:t>b</w:t>
      </w:r>
      <w:r>
        <w:rPr>
          <w:rFonts w:hint="default" w:ascii="Times New Roman" w:hAnsi="Times New Roman" w:cs="Times New Roman"/>
          <w:smallCaps w:val="0"/>
          <w:spacing w:val="-1"/>
          <w:w w:val="99"/>
          <w:sz w:val="28"/>
          <w:szCs w:val="28"/>
        </w:rPr>
        <w:t>ả</w:t>
      </w:r>
      <w:r>
        <w:rPr>
          <w:rFonts w:hint="default" w:ascii="Times New Roman" w:hAnsi="Times New Roman" w:cs="Times New Roman"/>
          <w:smallCaps w:val="0"/>
          <w:w w:val="99"/>
          <w:sz w:val="28"/>
          <w:szCs w:val="28"/>
        </w:rPr>
        <w:t>n</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3"/>
          <w:w w:val="99"/>
          <w:sz w:val="28"/>
          <w:szCs w:val="28"/>
        </w:rPr>
        <w:t>g</w:t>
      </w:r>
      <w:r>
        <w:rPr>
          <w:rFonts w:hint="default" w:ascii="Times New Roman" w:hAnsi="Times New Roman" w:cs="Times New Roman"/>
          <w:smallCaps w:val="0"/>
          <w:w w:val="99"/>
          <w:sz w:val="28"/>
          <w:szCs w:val="28"/>
        </w:rPr>
        <w:t>hi</w:t>
      </w:r>
      <w:r>
        <w:rPr>
          <w:rFonts w:hint="default" w:ascii="Times New Roman" w:hAnsi="Times New Roman" w:cs="Times New Roman"/>
          <w:smallCaps w:val="0"/>
          <w:spacing w:val="3"/>
          <w:sz w:val="28"/>
          <w:szCs w:val="28"/>
        </w:rPr>
        <w:t xml:space="preserve"> </w:t>
      </w:r>
      <w:r>
        <w:rPr>
          <w:rFonts w:hint="default" w:ascii="Times New Roman" w:hAnsi="Times New Roman" w:cs="Times New Roman"/>
          <w:smallCaps w:val="0"/>
          <w:spacing w:val="-3"/>
          <w:w w:val="99"/>
          <w:sz w:val="28"/>
          <w:szCs w:val="28"/>
        </w:rPr>
        <w:t>g</w:t>
      </w:r>
      <w:r>
        <w:rPr>
          <w:rFonts w:hint="default" w:ascii="Times New Roman" w:hAnsi="Times New Roman" w:cs="Times New Roman"/>
          <w:smallCaps w:val="0"/>
          <w:w w:val="99"/>
          <w:sz w:val="28"/>
          <w:szCs w:val="28"/>
        </w:rPr>
        <w:t>ồm</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w w:val="99"/>
          <w:sz w:val="28"/>
          <w:szCs w:val="28"/>
        </w:rPr>
        <w:t>h</w:t>
      </w:r>
      <w:r>
        <w:rPr>
          <w:rFonts w:hint="default" w:ascii="Times New Roman" w:hAnsi="Times New Roman" w:cs="Times New Roman"/>
          <w:smallCaps w:val="0"/>
          <w:spacing w:val="-1"/>
          <w:w w:val="99"/>
          <w:sz w:val="28"/>
          <w:szCs w:val="28"/>
        </w:rPr>
        <w:t>a</w:t>
      </w:r>
      <w:r>
        <w:rPr>
          <w:rFonts w:hint="default" w:ascii="Times New Roman" w:hAnsi="Times New Roman" w:cs="Times New Roman"/>
          <w:smallCaps w:val="0"/>
          <w:w w:val="99"/>
          <w:sz w:val="28"/>
          <w:szCs w:val="28"/>
        </w:rPr>
        <w:t>i</w:t>
      </w:r>
      <w:r>
        <w:rPr>
          <w:rFonts w:hint="default" w:ascii="Times New Roman" w:hAnsi="Times New Roman" w:cs="Times New Roman"/>
          <w:smallCaps w:val="0"/>
          <w:sz w:val="28"/>
          <w:szCs w:val="28"/>
        </w:rPr>
        <w:t xml:space="preserve"> </w:t>
      </w:r>
      <w:r>
        <w:rPr>
          <w:rFonts w:hint="default" w:cs="Times New Roman"/>
          <w:smallCaps w:val="0"/>
          <w:w w:val="99"/>
          <w:sz w:val="28"/>
          <w:szCs w:val="28"/>
          <w:lang w:val="en-US"/>
        </w:rPr>
        <w:t>đ</w:t>
      </w:r>
      <w:r>
        <w:rPr>
          <w:rFonts w:hint="default" w:ascii="Times New Roman" w:hAnsi="Times New Roman" w:cs="Times New Roman"/>
          <w:smallCaps w:val="0"/>
          <w:w w:val="99"/>
          <w:sz w:val="28"/>
          <w:szCs w:val="28"/>
        </w:rPr>
        <w:t>ỉ</w:t>
      </w:r>
      <w:r>
        <w:rPr>
          <w:rFonts w:hint="default" w:ascii="Times New Roman" w:hAnsi="Times New Roman" w:cs="Times New Roman"/>
          <w:smallCaps w:val="0"/>
          <w:spacing w:val="2"/>
          <w:w w:val="99"/>
          <w:sz w:val="28"/>
          <w:szCs w:val="28"/>
        </w:rPr>
        <w:t>n</w:t>
      </w:r>
      <w:r>
        <w:rPr>
          <w:rFonts w:hint="default" w:ascii="Times New Roman" w:hAnsi="Times New Roman" w:cs="Times New Roman"/>
          <w:smallCaps w:val="0"/>
          <w:w w:val="99"/>
          <w:sz w:val="28"/>
          <w:szCs w:val="28"/>
        </w:rPr>
        <w:t>h</w:t>
      </w:r>
      <w:r>
        <w:rPr>
          <w:rFonts w:hint="default" w:ascii="Times New Roman" w:hAnsi="Times New Roman" w:cs="Times New Roman"/>
          <w:smallCaps w:val="0"/>
          <w:sz w:val="28"/>
          <w:szCs w:val="28"/>
        </w:rPr>
        <w:t xml:space="preserve"> </w:t>
      </w:r>
      <w:r>
        <w:rPr>
          <w:rFonts w:hint="default" w:cs="Times New Roman"/>
          <w:smallCaps w:val="0"/>
          <w:w w:val="99"/>
          <w:sz w:val="28"/>
          <w:szCs w:val="28"/>
          <w:lang w:val="en-US"/>
        </w:rPr>
        <w:t>đ</w:t>
      </w:r>
      <w:r>
        <w:rPr>
          <w:rFonts w:hint="default" w:ascii="Times New Roman" w:hAnsi="Times New Roman" w:cs="Times New Roman"/>
          <w:smallCaps w:val="0"/>
          <w:spacing w:val="-1"/>
          <w:w w:val="99"/>
          <w:sz w:val="28"/>
          <w:szCs w:val="28"/>
        </w:rPr>
        <w:t>ầ</w:t>
      </w:r>
      <w:r>
        <w:rPr>
          <w:rFonts w:hint="default" w:ascii="Times New Roman" w:hAnsi="Times New Roman" w:cs="Times New Roman"/>
          <w:smallCaps w:val="0"/>
          <w:w w:val="99"/>
          <w:sz w:val="28"/>
          <w:szCs w:val="28"/>
        </w:rPr>
        <w:t>u</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w w:val="99"/>
          <w:sz w:val="28"/>
          <w:szCs w:val="28"/>
        </w:rPr>
        <w:t>mút</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w w:val="99"/>
          <w:sz w:val="28"/>
          <w:szCs w:val="28"/>
        </w:rPr>
        <w:t>và</w:t>
      </w:r>
      <w:r>
        <w:rPr>
          <w:rFonts w:hint="default" w:ascii="Times New Roman" w:hAnsi="Times New Roman" w:cs="Times New Roman"/>
          <w:smallCaps w:val="0"/>
          <w:spacing w:val="-1"/>
          <w:sz w:val="28"/>
          <w:szCs w:val="28"/>
        </w:rPr>
        <w:t xml:space="preserve"> </w:t>
      </w:r>
      <w:r>
        <w:rPr>
          <w:rFonts w:hint="default" w:ascii="Times New Roman" w:hAnsi="Times New Roman" w:cs="Times New Roman"/>
          <w:smallCaps w:val="0"/>
          <w:spacing w:val="-1"/>
          <w:w w:val="99"/>
          <w:sz w:val="28"/>
          <w:szCs w:val="28"/>
        </w:rPr>
        <w:t>c</w:t>
      </w:r>
      <w:r>
        <w:rPr>
          <w:rFonts w:hint="default" w:ascii="Times New Roman" w:hAnsi="Times New Roman" w:cs="Times New Roman"/>
          <w:smallCaps w:val="0"/>
          <w:w w:val="99"/>
          <w:sz w:val="28"/>
          <w:szCs w:val="28"/>
        </w:rPr>
        <w:t>hỉ</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w w:val="99"/>
          <w:sz w:val="28"/>
          <w:szCs w:val="28"/>
        </w:rPr>
        <w:t>số</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1"/>
          <w:w w:val="99"/>
          <w:sz w:val="28"/>
          <w:szCs w:val="28"/>
        </w:rPr>
        <w:t>cạ</w:t>
      </w:r>
      <w:r>
        <w:rPr>
          <w:rFonts w:hint="default" w:ascii="Times New Roman" w:hAnsi="Times New Roman" w:cs="Times New Roman"/>
          <w:smallCaps w:val="0"/>
          <w:w w:val="99"/>
          <w:sz w:val="28"/>
          <w:szCs w:val="28"/>
        </w:rPr>
        <w:t>nh</w:t>
      </w:r>
      <w:r>
        <w:rPr>
          <w:rFonts w:hint="default" w:ascii="Times New Roman" w:hAnsi="Times New Roman" w:cs="Times New Roman"/>
          <w:smallCaps w:val="0"/>
          <w:spacing w:val="2"/>
          <w:sz w:val="28"/>
          <w:szCs w:val="28"/>
        </w:rPr>
        <w:t xml:space="preserve"> </w:t>
      </w:r>
      <w:r>
        <w:rPr>
          <w:rFonts w:hint="default" w:ascii="Times New Roman" w:hAnsi="Times New Roman" w:cs="Times New Roman"/>
          <w:smallCaps w:val="0"/>
          <w:w w:val="99"/>
          <w:sz w:val="28"/>
          <w:szCs w:val="28"/>
        </w:rPr>
        <w:t>vô</w:t>
      </w:r>
      <w:r>
        <w:rPr>
          <w:rFonts w:hint="default" w:ascii="Times New Roman" w:hAnsi="Times New Roman" w:cs="Times New Roman"/>
          <w:smallCaps w:val="0"/>
          <w:spacing w:val="-1"/>
          <w:sz w:val="28"/>
          <w:szCs w:val="28"/>
        </w:rPr>
        <w:t xml:space="preserve"> </w:t>
      </w:r>
      <w:r>
        <w:rPr>
          <w:rFonts w:hint="default" w:ascii="Times New Roman" w:hAnsi="Times New Roman" w:cs="Times New Roman"/>
          <w:smallCaps w:val="0"/>
          <w:w w:val="99"/>
          <w:sz w:val="28"/>
          <w:szCs w:val="28"/>
        </w:rPr>
        <w:t>h</w:t>
      </w:r>
      <w:r>
        <w:rPr>
          <w:rFonts w:hint="default" w:ascii="Times New Roman" w:hAnsi="Times New Roman" w:cs="Times New Roman"/>
          <w:smallCaps w:val="0"/>
          <w:spacing w:val="-1"/>
          <w:w w:val="99"/>
          <w:sz w:val="28"/>
          <w:szCs w:val="28"/>
        </w:rPr>
        <w:t>ư</w:t>
      </w:r>
      <w:r>
        <w:rPr>
          <w:rFonts w:hint="default" w:ascii="Times New Roman" w:hAnsi="Times New Roman" w:cs="Times New Roman"/>
          <w:smallCaps w:val="0"/>
          <w:w w:val="99"/>
          <w:sz w:val="28"/>
          <w:szCs w:val="28"/>
        </w:rPr>
        <w:t>ớng</w:t>
      </w:r>
      <w:r>
        <w:rPr>
          <w:rFonts w:hint="default" w:ascii="Times New Roman" w:hAnsi="Times New Roman" w:cs="Times New Roman"/>
          <w:smallCaps w:val="0"/>
          <w:spacing w:val="-3"/>
          <w:sz w:val="28"/>
          <w:szCs w:val="28"/>
        </w:rPr>
        <w:t xml:space="preserve"> </w:t>
      </w:r>
      <w:r>
        <w:rPr>
          <w:rFonts w:hint="default" w:ascii="Times New Roman" w:hAnsi="Times New Roman" w:cs="Times New Roman"/>
          <w:smallCaps w:val="0"/>
          <w:w w:val="99"/>
          <w:sz w:val="28"/>
          <w:szCs w:val="28"/>
        </w:rPr>
        <w:t>t</w:t>
      </w:r>
      <w:r>
        <w:rPr>
          <w:rFonts w:hint="default" w:ascii="Times New Roman" w:hAnsi="Times New Roman" w:cs="Times New Roman"/>
          <w:smallCaps w:val="0"/>
          <w:spacing w:val="-1"/>
          <w:w w:val="99"/>
          <w:sz w:val="28"/>
          <w:szCs w:val="28"/>
        </w:rPr>
        <w:t>ư</w:t>
      </w:r>
      <w:r>
        <w:rPr>
          <w:rFonts w:hint="default" w:ascii="Times New Roman" w:hAnsi="Times New Roman" w:cs="Times New Roman"/>
          <w:smallCaps w:val="0"/>
          <w:w w:val="99"/>
          <w:sz w:val="28"/>
          <w:szCs w:val="28"/>
        </w:rPr>
        <w:t>ơ</w:t>
      </w:r>
      <w:r>
        <w:rPr>
          <w:rFonts w:hint="default" w:ascii="Times New Roman" w:hAnsi="Times New Roman" w:cs="Times New Roman"/>
          <w:smallCaps w:val="0"/>
          <w:spacing w:val="2"/>
          <w:w w:val="99"/>
          <w:sz w:val="28"/>
          <w:szCs w:val="28"/>
        </w:rPr>
        <w:t>n</w:t>
      </w:r>
      <w:r>
        <w:rPr>
          <w:rFonts w:hint="default" w:ascii="Times New Roman" w:hAnsi="Times New Roman" w:cs="Times New Roman"/>
          <w:smallCaps w:val="0"/>
          <w:w w:val="99"/>
          <w:sz w:val="28"/>
          <w:szCs w:val="28"/>
        </w:rPr>
        <w:t>g</w:t>
      </w:r>
      <w:r>
        <w:rPr>
          <w:rFonts w:hint="default" w:ascii="Times New Roman" w:hAnsi="Times New Roman" w:cs="Times New Roman"/>
          <w:smallCaps w:val="0"/>
          <w:spacing w:val="-3"/>
          <w:sz w:val="28"/>
          <w:szCs w:val="28"/>
        </w:rPr>
        <w:t xml:space="preserve"> </w:t>
      </w:r>
      <w:r>
        <w:rPr>
          <w:rFonts w:hint="default" w:ascii="Times New Roman" w:hAnsi="Times New Roman" w:cs="Times New Roman"/>
          <w:smallCaps w:val="0"/>
          <w:spacing w:val="-1"/>
          <w:w w:val="99"/>
          <w:sz w:val="28"/>
          <w:szCs w:val="28"/>
        </w:rPr>
        <w:t>ứ</w:t>
      </w:r>
      <w:r>
        <w:rPr>
          <w:rFonts w:hint="default" w:ascii="Times New Roman" w:hAnsi="Times New Roman" w:cs="Times New Roman"/>
          <w:smallCaps w:val="0"/>
          <w:spacing w:val="2"/>
          <w:w w:val="99"/>
          <w:sz w:val="28"/>
          <w:szCs w:val="28"/>
        </w:rPr>
        <w:t>n</w:t>
      </w:r>
      <w:r>
        <w:rPr>
          <w:rFonts w:hint="default" w:ascii="Times New Roman" w:hAnsi="Times New Roman" w:cs="Times New Roman"/>
          <w:smallCaps w:val="0"/>
          <w:spacing w:val="-3"/>
          <w:w w:val="99"/>
          <w:sz w:val="28"/>
          <w:szCs w:val="28"/>
        </w:rPr>
        <w:t>g</w:t>
      </w:r>
      <w:r>
        <w:rPr>
          <w:rFonts w:hint="default" w:ascii="Times New Roman" w:hAnsi="Times New Roman" w:cs="Times New Roman"/>
          <w:smallCaps w:val="0"/>
          <w:w w:val="99"/>
          <w:sz w:val="28"/>
          <w:szCs w:val="28"/>
        </w:rPr>
        <w:t>.</w:t>
      </w:r>
    </w:p>
    <w:p>
      <w:pPr>
        <w:pStyle w:val="7"/>
        <w:spacing w:before="30" w:line="264" w:lineRule="auto"/>
        <w:ind w:left="304" w:right="293"/>
        <w:jc w:val="both"/>
        <w:rPr>
          <w:rFonts w:hint="default" w:ascii="Times New Roman" w:hAnsi="Times New Roman" w:cs="Times New Roman"/>
          <w:sz w:val="28"/>
          <w:szCs w:val="28"/>
        </w:rPr>
      </w:pPr>
      <w:r>
        <w:rPr>
          <w:rFonts w:hint="default" w:ascii="Times New Roman" w:hAnsi="Times New Roman" w:cs="Times New Roman"/>
          <w:spacing w:val="-1"/>
          <w:w w:val="99"/>
          <w:sz w:val="28"/>
          <w:szCs w:val="28"/>
        </w:rPr>
        <w:t>Da</w:t>
      </w:r>
      <w:r>
        <w:rPr>
          <w:rFonts w:hint="default" w:ascii="Times New Roman" w:hAnsi="Times New Roman" w:cs="Times New Roman"/>
          <w:w w:val="99"/>
          <w:sz w:val="28"/>
          <w:szCs w:val="28"/>
        </w:rPr>
        <w:t>nh</w:t>
      </w:r>
      <w:r>
        <w:rPr>
          <w:rFonts w:hint="default" w:ascii="Times New Roman" w:hAnsi="Times New Roman" w:cs="Times New Roman"/>
          <w:spacing w:val="4"/>
          <w:sz w:val="28"/>
          <w:szCs w:val="28"/>
        </w:rPr>
        <w:t xml:space="preserve"> </w:t>
      </w:r>
      <w:r>
        <w:rPr>
          <w:rFonts w:hint="default" w:ascii="Times New Roman" w:hAnsi="Times New Roman" w:cs="Times New Roman"/>
          <w:w w:val="99"/>
          <w:sz w:val="28"/>
          <w:szCs w:val="28"/>
        </w:rPr>
        <w:t>s</w:t>
      </w:r>
      <w:r>
        <w:rPr>
          <w:rFonts w:hint="default" w:ascii="Times New Roman" w:hAnsi="Times New Roman" w:cs="Times New Roman"/>
          <w:spacing w:val="-1"/>
          <w:w w:val="99"/>
          <w:sz w:val="28"/>
          <w:szCs w:val="28"/>
        </w:rPr>
        <w:t>ác</w:t>
      </w:r>
      <w:r>
        <w:rPr>
          <w:rFonts w:hint="default" w:ascii="Times New Roman" w:hAnsi="Times New Roman" w:cs="Times New Roman"/>
          <w:w w:val="99"/>
          <w:sz w:val="28"/>
          <w:szCs w:val="28"/>
        </w:rPr>
        <w:t>h</w:t>
      </w:r>
      <w:r>
        <w:rPr>
          <w:rFonts w:hint="default" w:ascii="Times New Roman" w:hAnsi="Times New Roman" w:cs="Times New Roman"/>
          <w:spacing w:val="4"/>
          <w:sz w:val="28"/>
          <w:szCs w:val="28"/>
        </w:rPr>
        <w:t xml:space="preserve"> </w:t>
      </w:r>
      <w:r>
        <w:rPr>
          <w:rFonts w:hint="default" w:ascii="Times New Roman" w:hAnsi="Times New Roman" w:cs="Times New Roman"/>
          <w:w w:val="99"/>
          <w:sz w:val="28"/>
          <w:szCs w:val="28"/>
        </w:rPr>
        <w:t>li</w:t>
      </w:r>
      <w:r>
        <w:rPr>
          <w:rFonts w:hint="default" w:ascii="Times New Roman" w:hAnsi="Times New Roman" w:cs="Times New Roman"/>
          <w:spacing w:val="-1"/>
          <w:w w:val="99"/>
          <w:sz w:val="28"/>
          <w:szCs w:val="28"/>
        </w:rPr>
        <w:t>ê</w:t>
      </w:r>
      <w:r>
        <w:rPr>
          <w:rFonts w:hint="default" w:ascii="Times New Roman" w:hAnsi="Times New Roman" w:cs="Times New Roman"/>
          <w:w w:val="99"/>
          <w:sz w:val="28"/>
          <w:szCs w:val="28"/>
        </w:rPr>
        <w:t>n</w:t>
      </w:r>
      <w:r>
        <w:rPr>
          <w:rFonts w:hint="default" w:ascii="Times New Roman" w:hAnsi="Times New Roman" w:cs="Times New Roman"/>
          <w:spacing w:val="4"/>
          <w:sz w:val="28"/>
          <w:szCs w:val="28"/>
        </w:rPr>
        <w:t xml:space="preserve"> </w:t>
      </w:r>
      <w:r>
        <w:rPr>
          <w:rFonts w:hint="default" w:ascii="Times New Roman" w:hAnsi="Times New Roman" w:cs="Times New Roman"/>
          <w:w w:val="99"/>
          <w:sz w:val="28"/>
          <w:szCs w:val="28"/>
        </w:rPr>
        <w:t>thuộc</w:t>
      </w:r>
      <w:r>
        <w:rPr>
          <w:rFonts w:hint="default" w:ascii="Times New Roman" w:hAnsi="Times New Roman" w:cs="Times New Roman"/>
          <w:spacing w:val="3"/>
          <w:sz w:val="28"/>
          <w:szCs w:val="28"/>
        </w:rPr>
        <w:t xml:space="preserve"> </w:t>
      </w:r>
      <w:r>
        <w:rPr>
          <w:rFonts w:hint="default" w:cs="Times New Roman"/>
          <w:w w:val="99"/>
          <w:sz w:val="28"/>
          <w:szCs w:val="28"/>
          <w:lang w:val="en-US"/>
        </w:rPr>
        <w:t>đ</w:t>
      </w:r>
      <w:r>
        <w:rPr>
          <w:rFonts w:hint="default" w:ascii="Times New Roman" w:hAnsi="Times New Roman" w:cs="Times New Roman"/>
          <w:spacing w:val="2"/>
          <w:w w:val="99"/>
          <w:sz w:val="28"/>
          <w:szCs w:val="28"/>
        </w:rPr>
        <w:t>ư</w:t>
      </w:r>
      <w:r>
        <w:rPr>
          <w:rFonts w:hint="default" w:ascii="Times New Roman" w:hAnsi="Times New Roman" w:cs="Times New Roman"/>
          <w:w w:val="99"/>
          <w:sz w:val="28"/>
          <w:szCs w:val="28"/>
        </w:rPr>
        <w:t>ợc</w:t>
      </w:r>
      <w:r>
        <w:rPr>
          <w:rFonts w:hint="default" w:ascii="Times New Roman" w:hAnsi="Times New Roman" w:cs="Times New Roman"/>
          <w:spacing w:val="3"/>
          <w:sz w:val="28"/>
          <w:szCs w:val="28"/>
        </w:rPr>
        <w:t xml:space="preserve"> </w:t>
      </w:r>
      <w:r>
        <w:rPr>
          <w:rFonts w:hint="default" w:ascii="Times New Roman" w:hAnsi="Times New Roman" w:cs="Times New Roman"/>
          <w:spacing w:val="2"/>
          <w:w w:val="99"/>
          <w:sz w:val="28"/>
          <w:szCs w:val="28"/>
        </w:rPr>
        <w:t>x</w:t>
      </w:r>
      <w:r>
        <w:rPr>
          <w:rFonts w:hint="default" w:ascii="Times New Roman" w:hAnsi="Times New Roman" w:cs="Times New Roman"/>
          <w:spacing w:val="1"/>
          <w:w w:val="99"/>
          <w:sz w:val="28"/>
          <w:szCs w:val="28"/>
        </w:rPr>
        <w:t>â</w:t>
      </w:r>
      <w:r>
        <w:rPr>
          <w:rFonts w:hint="default" w:ascii="Times New Roman" w:hAnsi="Times New Roman" w:cs="Times New Roman"/>
          <w:w w:val="99"/>
          <w:sz w:val="28"/>
          <w:szCs w:val="28"/>
        </w:rPr>
        <w:t>y</w:t>
      </w:r>
      <w:r>
        <w:rPr>
          <w:rFonts w:hint="default" w:ascii="Times New Roman" w:hAnsi="Times New Roman" w:cs="Times New Roman"/>
          <w:spacing w:val="-3"/>
          <w:sz w:val="28"/>
          <w:szCs w:val="28"/>
        </w:rPr>
        <w:t xml:space="preserve"> </w:t>
      </w:r>
      <w:r>
        <w:rPr>
          <w:rFonts w:hint="default" w:ascii="Times New Roman" w:hAnsi="Times New Roman" w:cs="Times New Roman"/>
          <w:w w:val="99"/>
          <w:sz w:val="28"/>
          <w:szCs w:val="28"/>
        </w:rPr>
        <w:t>d</w:t>
      </w:r>
      <w:r>
        <w:rPr>
          <w:rFonts w:hint="default" w:ascii="Times New Roman" w:hAnsi="Times New Roman" w:cs="Times New Roman"/>
          <w:spacing w:val="-1"/>
          <w:w w:val="99"/>
          <w:sz w:val="28"/>
          <w:szCs w:val="28"/>
        </w:rPr>
        <w:t>ự</w:t>
      </w:r>
      <w:r>
        <w:rPr>
          <w:rFonts w:hint="default" w:ascii="Times New Roman" w:hAnsi="Times New Roman" w:cs="Times New Roman"/>
          <w:spacing w:val="2"/>
          <w:w w:val="99"/>
          <w:sz w:val="28"/>
          <w:szCs w:val="28"/>
        </w:rPr>
        <w:t>n</w:t>
      </w:r>
      <w:r>
        <w:rPr>
          <w:rFonts w:hint="default" w:ascii="Times New Roman" w:hAnsi="Times New Roman" w:cs="Times New Roman"/>
          <w:w w:val="99"/>
          <w:sz w:val="28"/>
          <w:szCs w:val="28"/>
        </w:rPr>
        <w:t>g</w:t>
      </w:r>
      <w:r>
        <w:rPr>
          <w:rFonts w:hint="default" w:ascii="Times New Roman" w:hAnsi="Times New Roman" w:cs="Times New Roman"/>
          <w:spacing w:val="2"/>
          <w:sz w:val="28"/>
          <w:szCs w:val="28"/>
        </w:rPr>
        <w:t xml:space="preserve"> </w:t>
      </w:r>
      <w:r>
        <w:rPr>
          <w:rFonts w:hint="default" w:ascii="Times New Roman" w:hAnsi="Times New Roman" w:cs="Times New Roman"/>
          <w:w w:val="99"/>
          <w:sz w:val="28"/>
          <w:szCs w:val="28"/>
        </w:rPr>
        <w:t>th</w:t>
      </w:r>
      <w:r>
        <w:rPr>
          <w:rFonts w:hint="default" w:ascii="Times New Roman" w:hAnsi="Times New Roman" w:cs="Times New Roman"/>
          <w:spacing w:val="-1"/>
          <w:w w:val="99"/>
          <w:sz w:val="28"/>
          <w:szCs w:val="28"/>
        </w:rPr>
        <w:t>e</w:t>
      </w:r>
      <w:r>
        <w:rPr>
          <w:rFonts w:hint="default" w:ascii="Times New Roman" w:hAnsi="Times New Roman" w:cs="Times New Roman"/>
          <w:w w:val="99"/>
          <w:sz w:val="28"/>
          <w:szCs w:val="28"/>
        </w:rPr>
        <w:t>o</w:t>
      </w:r>
      <w:r>
        <w:rPr>
          <w:rFonts w:hint="default" w:ascii="Times New Roman" w:hAnsi="Times New Roman" w:cs="Times New Roman"/>
          <w:spacing w:val="4"/>
          <w:sz w:val="28"/>
          <w:szCs w:val="28"/>
        </w:rPr>
        <w:t xml:space="preserve"> </w:t>
      </w:r>
      <w:r>
        <w:rPr>
          <w:rFonts w:hint="default" w:ascii="Times New Roman" w:hAnsi="Times New Roman" w:cs="Times New Roman"/>
          <w:w w:val="99"/>
          <w:sz w:val="28"/>
          <w:szCs w:val="28"/>
        </w:rPr>
        <w:t>ki</w:t>
      </w:r>
      <w:r>
        <w:rPr>
          <w:rFonts w:hint="default" w:ascii="Times New Roman" w:hAnsi="Times New Roman" w:cs="Times New Roman"/>
          <w:spacing w:val="-1"/>
          <w:w w:val="99"/>
          <w:sz w:val="28"/>
          <w:szCs w:val="28"/>
        </w:rPr>
        <w:t>ể</w:t>
      </w:r>
      <w:r>
        <w:rPr>
          <w:rFonts w:hint="default" w:ascii="Times New Roman" w:hAnsi="Times New Roman" w:cs="Times New Roman"/>
          <w:w w:val="99"/>
          <w:sz w:val="28"/>
          <w:szCs w:val="28"/>
        </w:rPr>
        <w:t>u</w:t>
      </w:r>
      <w:r>
        <w:rPr>
          <w:rFonts w:hint="default" w:ascii="Times New Roman" w:hAnsi="Times New Roman" w:cs="Times New Roman"/>
          <w:spacing w:val="7"/>
          <w:sz w:val="28"/>
          <w:szCs w:val="28"/>
        </w:rPr>
        <w:t xml:space="preserve"> </w:t>
      </w:r>
      <w:r>
        <w:rPr>
          <w:rFonts w:hint="default" w:ascii="Times New Roman" w:hAnsi="Times New Roman" w:cs="Times New Roman"/>
          <w:spacing w:val="-1"/>
          <w:w w:val="99"/>
          <w:sz w:val="28"/>
          <w:szCs w:val="28"/>
        </w:rPr>
        <w:t>r</w:t>
      </w:r>
      <w:r>
        <w:rPr>
          <w:rFonts w:hint="default" w:ascii="Times New Roman" w:hAnsi="Times New Roman" w:cs="Times New Roman"/>
          <w:spacing w:val="1"/>
          <w:w w:val="99"/>
          <w:sz w:val="28"/>
          <w:szCs w:val="28"/>
        </w:rPr>
        <w:t>e</w:t>
      </w:r>
      <w:r>
        <w:rPr>
          <w:rFonts w:hint="default" w:ascii="Times New Roman" w:hAnsi="Times New Roman" w:cs="Times New Roman"/>
          <w:w w:val="99"/>
          <w:sz w:val="28"/>
          <w:szCs w:val="28"/>
        </w:rPr>
        <w:t>v</w:t>
      </w:r>
      <w:r>
        <w:rPr>
          <w:rFonts w:hint="default" w:ascii="Times New Roman" w:hAnsi="Times New Roman" w:cs="Times New Roman"/>
          <w:spacing w:val="-1"/>
          <w:w w:val="99"/>
          <w:sz w:val="28"/>
          <w:szCs w:val="28"/>
        </w:rPr>
        <w:t>ers</w:t>
      </w:r>
      <w:r>
        <w:rPr>
          <w:rFonts w:hint="default" w:ascii="Times New Roman" w:hAnsi="Times New Roman" w:cs="Times New Roman"/>
          <w:w w:val="99"/>
          <w:sz w:val="28"/>
          <w:szCs w:val="28"/>
        </w:rPr>
        <w:t>e</w:t>
      </w:r>
      <w:r>
        <w:rPr>
          <w:rFonts w:hint="default" w:ascii="Times New Roman" w:hAnsi="Times New Roman" w:cs="Times New Roman"/>
          <w:spacing w:val="3"/>
          <w:sz w:val="28"/>
          <w:szCs w:val="28"/>
        </w:rPr>
        <w:t xml:space="preserve"> </w:t>
      </w:r>
      <w:r>
        <w:rPr>
          <w:rFonts w:hint="default" w:ascii="Times New Roman" w:hAnsi="Times New Roman" w:cs="Times New Roman"/>
          <w:w w:val="99"/>
          <w:sz w:val="28"/>
          <w:szCs w:val="28"/>
        </w:rPr>
        <w:t>st</w:t>
      </w:r>
      <w:r>
        <w:rPr>
          <w:rFonts w:hint="default" w:ascii="Times New Roman" w:hAnsi="Times New Roman" w:cs="Times New Roman"/>
          <w:spacing w:val="-1"/>
          <w:w w:val="99"/>
          <w:sz w:val="28"/>
          <w:szCs w:val="28"/>
        </w:rPr>
        <w:t>ar</w:t>
      </w:r>
      <w:r>
        <w:rPr>
          <w:rFonts w:hint="default" w:ascii="Times New Roman" w:hAnsi="Times New Roman" w:cs="Times New Roman"/>
          <w:w w:val="99"/>
          <w:sz w:val="28"/>
          <w:szCs w:val="28"/>
        </w:rPr>
        <w:t>:</w:t>
      </w:r>
      <w:r>
        <w:rPr>
          <w:rFonts w:hint="default" w:ascii="Times New Roman" w:hAnsi="Times New Roman" w:cs="Times New Roman"/>
          <w:spacing w:val="5"/>
          <w:sz w:val="28"/>
          <w:szCs w:val="28"/>
        </w:rPr>
        <w:t xml:space="preserve"> </w:t>
      </w:r>
      <w:r>
        <w:rPr>
          <w:rFonts w:hint="default" w:ascii="Times New Roman" w:hAnsi="Times New Roman" w:cs="Times New Roman"/>
          <w:w w:val="99"/>
          <w:sz w:val="28"/>
          <w:szCs w:val="28"/>
        </w:rPr>
        <w:t>Mỗi</w:t>
      </w:r>
      <w:r>
        <w:rPr>
          <w:rFonts w:hint="default" w:ascii="Times New Roman" w:hAnsi="Times New Roman" w:cs="Times New Roman"/>
          <w:spacing w:val="5"/>
          <w:sz w:val="28"/>
          <w:szCs w:val="28"/>
        </w:rPr>
        <w:t xml:space="preserve"> </w:t>
      </w:r>
      <w:r>
        <w:rPr>
          <w:rFonts w:hint="default" w:cs="Times New Roman"/>
          <w:w w:val="99"/>
          <w:sz w:val="28"/>
          <w:szCs w:val="28"/>
          <w:lang w:val="en-US"/>
        </w:rPr>
        <w:t>đ</w:t>
      </w:r>
      <w:r>
        <w:rPr>
          <w:rFonts w:hint="default" w:ascii="Times New Roman" w:hAnsi="Times New Roman" w:cs="Times New Roman"/>
          <w:w w:val="99"/>
          <w:sz w:val="28"/>
          <w:szCs w:val="28"/>
        </w:rPr>
        <w:t>ỉnh</w:t>
      </w:r>
      <w:r>
        <w:rPr>
          <w:rFonts w:hint="default" w:ascii="Times New Roman" w:hAnsi="Times New Roman" w:cs="Times New Roman"/>
          <w:spacing w:val="4"/>
          <w:sz w:val="28"/>
          <w:szCs w:val="28"/>
        </w:rPr>
        <w:t xml:space="preserve"> </w:t>
      </w:r>
      <w:r>
        <w:rPr>
          <w:rFonts w:hint="default" w:ascii="Times New Roman" w:hAnsi="Times New Roman" w:cs="Times New Roman"/>
          <w:w w:val="99"/>
          <w:sz w:val="28"/>
          <w:szCs w:val="28"/>
        </w:rPr>
        <w:t>u</w:t>
      </w:r>
      <w:r>
        <w:rPr>
          <w:rFonts w:hint="default" w:ascii="Times New Roman" w:hAnsi="Times New Roman" w:cs="Times New Roman"/>
          <w:spacing w:val="13"/>
          <w:sz w:val="28"/>
          <w:szCs w:val="28"/>
        </w:rPr>
        <w:t xml:space="preserve"> </w:t>
      </w:r>
      <w:r>
        <w:rPr>
          <w:rFonts w:hint="default" w:ascii="Times New Roman" w:hAnsi="Times New Roman" w:cs="Times New Roman"/>
          <w:spacing w:val="-1"/>
          <w:w w:val="99"/>
          <w:sz w:val="28"/>
          <w:szCs w:val="28"/>
        </w:rPr>
        <w:t>c</w:t>
      </w:r>
      <w:r>
        <w:rPr>
          <w:rFonts w:hint="default" w:ascii="Times New Roman" w:hAnsi="Times New Roman" w:cs="Times New Roman"/>
          <w:w w:val="99"/>
          <w:sz w:val="28"/>
          <w:szCs w:val="28"/>
        </w:rPr>
        <w:t>ho</w:t>
      </w:r>
      <w:r>
        <w:rPr>
          <w:rFonts w:hint="default" w:ascii="Times New Roman" w:hAnsi="Times New Roman" w:cs="Times New Roman"/>
          <w:spacing w:val="4"/>
          <w:sz w:val="28"/>
          <w:szCs w:val="28"/>
        </w:rPr>
        <w:t xml:space="preserve"> </w:t>
      </w:r>
      <w:r>
        <w:rPr>
          <w:rFonts w:hint="default" w:ascii="Times New Roman" w:hAnsi="Times New Roman" w:cs="Times New Roman"/>
          <w:w w:val="99"/>
          <w:sz w:val="28"/>
          <w:szCs w:val="28"/>
        </w:rPr>
        <w:t>t</w:t>
      </w:r>
      <w:r>
        <w:rPr>
          <w:rFonts w:hint="default" w:ascii="Times New Roman" w:hAnsi="Times New Roman" w:cs="Times New Roman"/>
          <w:spacing w:val="-1"/>
          <w:w w:val="99"/>
          <w:sz w:val="28"/>
          <w:szCs w:val="28"/>
        </w:rPr>
        <w:t>ư</w:t>
      </w:r>
      <w:r>
        <w:rPr>
          <w:rFonts w:hint="default" w:ascii="Times New Roman" w:hAnsi="Times New Roman" w:cs="Times New Roman"/>
          <w:w w:val="99"/>
          <w:sz w:val="28"/>
          <w:szCs w:val="28"/>
        </w:rPr>
        <w:t xml:space="preserve">ơng </w:t>
      </w:r>
      <w:r>
        <w:rPr>
          <w:rFonts w:hint="default" w:ascii="Times New Roman" w:hAnsi="Times New Roman" w:cs="Times New Roman"/>
          <w:spacing w:val="-1"/>
          <w:w w:val="99"/>
          <w:sz w:val="28"/>
          <w:szCs w:val="28"/>
        </w:rPr>
        <w:t>ứ</w:t>
      </w:r>
      <w:r>
        <w:rPr>
          <w:rFonts w:hint="default" w:ascii="Times New Roman" w:hAnsi="Times New Roman" w:cs="Times New Roman"/>
          <w:w w:val="99"/>
          <w:sz w:val="28"/>
          <w:szCs w:val="28"/>
        </w:rPr>
        <w:t>ng</w:t>
      </w:r>
      <w:r>
        <w:rPr>
          <w:rFonts w:hint="default" w:ascii="Times New Roman" w:hAnsi="Times New Roman" w:cs="Times New Roman"/>
          <w:spacing w:val="21"/>
          <w:sz w:val="28"/>
          <w:szCs w:val="28"/>
        </w:rPr>
        <w:t xml:space="preserve"> </w:t>
      </w:r>
      <w:r>
        <w:rPr>
          <w:rFonts w:hint="default" w:ascii="Times New Roman" w:hAnsi="Times New Roman" w:cs="Times New Roman"/>
          <w:w w:val="99"/>
          <w:sz w:val="28"/>
          <w:szCs w:val="28"/>
        </w:rPr>
        <w:t>với</w:t>
      </w:r>
      <w:r>
        <w:rPr>
          <w:rFonts w:hint="default" w:ascii="Times New Roman" w:hAnsi="Times New Roman" w:cs="Times New Roman"/>
          <w:spacing w:val="24"/>
          <w:sz w:val="28"/>
          <w:szCs w:val="28"/>
        </w:rPr>
        <w:t xml:space="preserve"> </w:t>
      </w:r>
      <w:r>
        <w:rPr>
          <w:rFonts w:hint="default" w:ascii="Times New Roman" w:hAnsi="Times New Roman" w:cs="Times New Roman"/>
          <w:w w:val="99"/>
          <w:sz w:val="28"/>
          <w:szCs w:val="28"/>
        </w:rPr>
        <w:t>một</w:t>
      </w:r>
      <w:r>
        <w:rPr>
          <w:rFonts w:hint="default" w:ascii="Times New Roman" w:hAnsi="Times New Roman" w:cs="Times New Roman"/>
          <w:spacing w:val="24"/>
          <w:sz w:val="28"/>
          <w:szCs w:val="28"/>
        </w:rPr>
        <w:t xml:space="preserve"> </w:t>
      </w:r>
      <w:r>
        <w:rPr>
          <w:rFonts w:hint="default" w:ascii="Times New Roman" w:hAnsi="Times New Roman" w:cs="Times New Roman"/>
          <w:w w:val="99"/>
          <w:sz w:val="28"/>
          <w:szCs w:val="28"/>
        </w:rPr>
        <w:t>d</w:t>
      </w:r>
      <w:r>
        <w:rPr>
          <w:rFonts w:hint="default" w:ascii="Times New Roman" w:hAnsi="Times New Roman" w:cs="Times New Roman"/>
          <w:spacing w:val="-1"/>
          <w:w w:val="99"/>
          <w:sz w:val="28"/>
          <w:szCs w:val="28"/>
        </w:rPr>
        <w:t>a</w:t>
      </w:r>
      <w:r>
        <w:rPr>
          <w:rFonts w:hint="default" w:ascii="Times New Roman" w:hAnsi="Times New Roman" w:cs="Times New Roman"/>
          <w:w w:val="99"/>
          <w:sz w:val="28"/>
          <w:szCs w:val="28"/>
        </w:rPr>
        <w:t>nh</w:t>
      </w:r>
      <w:r>
        <w:rPr>
          <w:rFonts w:hint="default" w:ascii="Times New Roman" w:hAnsi="Times New Roman" w:cs="Times New Roman"/>
          <w:spacing w:val="24"/>
          <w:sz w:val="28"/>
          <w:szCs w:val="28"/>
        </w:rPr>
        <w:t xml:space="preserve"> </w:t>
      </w:r>
      <w:r>
        <w:rPr>
          <w:rFonts w:hint="default" w:ascii="Times New Roman" w:hAnsi="Times New Roman" w:cs="Times New Roman"/>
          <w:w w:val="99"/>
          <w:sz w:val="28"/>
          <w:szCs w:val="28"/>
        </w:rPr>
        <w:t>s</w:t>
      </w:r>
      <w:r>
        <w:rPr>
          <w:rFonts w:hint="default" w:ascii="Times New Roman" w:hAnsi="Times New Roman" w:cs="Times New Roman"/>
          <w:spacing w:val="-1"/>
          <w:w w:val="99"/>
          <w:sz w:val="28"/>
          <w:szCs w:val="28"/>
        </w:rPr>
        <w:t>ác</w:t>
      </w:r>
      <w:r>
        <w:rPr>
          <w:rFonts w:hint="default" w:ascii="Times New Roman" w:hAnsi="Times New Roman" w:cs="Times New Roman"/>
          <w:w w:val="99"/>
          <w:sz w:val="28"/>
          <w:szCs w:val="28"/>
        </w:rPr>
        <w:t>h</w:t>
      </w:r>
      <w:r>
        <w:rPr>
          <w:rFonts w:hint="default" w:ascii="Times New Roman" w:hAnsi="Times New Roman" w:cs="Times New Roman"/>
          <w:spacing w:val="24"/>
          <w:sz w:val="28"/>
          <w:szCs w:val="28"/>
        </w:rPr>
        <w:t xml:space="preserve"> </w:t>
      </w:r>
      <w:r>
        <w:rPr>
          <w:rFonts w:hint="default" w:ascii="Times New Roman" w:hAnsi="Times New Roman" w:cs="Times New Roman"/>
          <w:spacing w:val="-1"/>
          <w:w w:val="99"/>
          <w:sz w:val="28"/>
          <w:szCs w:val="28"/>
        </w:rPr>
        <w:t>cá</w:t>
      </w:r>
      <w:r>
        <w:rPr>
          <w:rFonts w:hint="default" w:ascii="Times New Roman" w:hAnsi="Times New Roman" w:cs="Times New Roman"/>
          <w:w w:val="99"/>
          <w:sz w:val="28"/>
          <w:szCs w:val="28"/>
        </w:rPr>
        <w:t>c</w:t>
      </w:r>
      <w:r>
        <w:rPr>
          <w:rFonts w:hint="default" w:ascii="Times New Roman" w:hAnsi="Times New Roman" w:cs="Times New Roman"/>
          <w:spacing w:val="23"/>
          <w:sz w:val="28"/>
          <w:szCs w:val="28"/>
        </w:rPr>
        <w:t xml:space="preserve"> </w:t>
      </w:r>
      <w:r>
        <w:rPr>
          <w:rFonts w:hint="default" w:ascii="Times New Roman" w:hAnsi="Times New Roman" w:cs="Times New Roman"/>
          <w:spacing w:val="-1"/>
          <w:w w:val="99"/>
          <w:sz w:val="28"/>
          <w:szCs w:val="28"/>
        </w:rPr>
        <w:t>c</w:t>
      </w:r>
      <w:r>
        <w:rPr>
          <w:rFonts w:hint="default" w:ascii="Times New Roman" w:hAnsi="Times New Roman" w:cs="Times New Roman"/>
          <w:w w:val="99"/>
          <w:sz w:val="28"/>
          <w:szCs w:val="28"/>
        </w:rPr>
        <w:t>u</w:t>
      </w:r>
      <w:r>
        <w:rPr>
          <w:rFonts w:hint="default" w:ascii="Times New Roman" w:hAnsi="Times New Roman" w:cs="Times New Roman"/>
          <w:spacing w:val="2"/>
          <w:w w:val="99"/>
          <w:sz w:val="28"/>
          <w:szCs w:val="28"/>
        </w:rPr>
        <w:t>n</w:t>
      </w:r>
      <w:r>
        <w:rPr>
          <w:rFonts w:hint="default" w:ascii="Times New Roman" w:hAnsi="Times New Roman" w:cs="Times New Roman"/>
          <w:w w:val="99"/>
          <w:sz w:val="28"/>
          <w:szCs w:val="28"/>
        </w:rPr>
        <w:t>g</w:t>
      </w:r>
      <w:r>
        <w:rPr>
          <w:rFonts w:hint="default" w:ascii="Times New Roman" w:hAnsi="Times New Roman" w:cs="Times New Roman"/>
          <w:spacing w:val="21"/>
          <w:sz w:val="28"/>
          <w:szCs w:val="28"/>
        </w:rPr>
        <w:t xml:space="preserve"> </w:t>
      </w:r>
      <w:r>
        <w:rPr>
          <w:rFonts w:hint="default" w:cs="Times New Roman"/>
          <w:w w:val="99"/>
          <w:sz w:val="28"/>
          <w:szCs w:val="28"/>
          <w:lang w:val="en-US"/>
        </w:rPr>
        <w:t>đ</w:t>
      </w:r>
      <w:r>
        <w:rPr>
          <w:rFonts w:hint="default" w:ascii="Times New Roman" w:hAnsi="Times New Roman" w:cs="Times New Roman"/>
          <w:w w:val="99"/>
          <w:sz w:val="28"/>
          <w:szCs w:val="28"/>
        </w:rPr>
        <w:t>i</w:t>
      </w:r>
      <w:r>
        <w:rPr>
          <w:rFonts w:hint="default" w:ascii="Times New Roman" w:hAnsi="Times New Roman" w:cs="Times New Roman"/>
          <w:spacing w:val="24"/>
          <w:sz w:val="28"/>
          <w:szCs w:val="28"/>
        </w:rPr>
        <w:t xml:space="preserve"> </w:t>
      </w:r>
      <w:r>
        <w:rPr>
          <w:rFonts w:hint="default" w:ascii="Times New Roman" w:hAnsi="Times New Roman" w:cs="Times New Roman"/>
          <w:w w:val="99"/>
          <w:sz w:val="28"/>
          <w:szCs w:val="28"/>
        </w:rPr>
        <w:t>v</w:t>
      </w:r>
      <w:r>
        <w:rPr>
          <w:rFonts w:hint="default" w:ascii="Times New Roman" w:hAnsi="Times New Roman" w:cs="Times New Roman"/>
          <w:spacing w:val="-1"/>
          <w:w w:val="99"/>
          <w:sz w:val="28"/>
          <w:szCs w:val="28"/>
        </w:rPr>
        <w:t>à</w:t>
      </w:r>
      <w:r>
        <w:rPr>
          <w:rFonts w:hint="default" w:ascii="Times New Roman" w:hAnsi="Times New Roman" w:cs="Times New Roman"/>
          <w:w w:val="99"/>
          <w:sz w:val="28"/>
          <w:szCs w:val="28"/>
        </w:rPr>
        <w:t>o</w:t>
      </w:r>
      <w:r>
        <w:rPr>
          <w:rFonts w:hint="default" w:ascii="Times New Roman" w:hAnsi="Times New Roman" w:cs="Times New Roman"/>
          <w:spacing w:val="23"/>
          <w:sz w:val="28"/>
          <w:szCs w:val="28"/>
        </w:rPr>
        <w:t xml:space="preserve"> </w:t>
      </w:r>
      <w:r>
        <w:rPr>
          <w:rFonts w:hint="default" w:ascii="Times New Roman" w:hAnsi="Times New Roman" w:cs="Times New Roman"/>
          <w:spacing w:val="6"/>
          <w:w w:val="99"/>
          <w:sz w:val="28"/>
          <w:szCs w:val="28"/>
        </w:rPr>
        <w:t>u</w:t>
      </w:r>
      <w:r>
        <w:rPr>
          <w:rFonts w:hint="default" w:ascii="Times New Roman" w:hAnsi="Times New Roman" w:cs="Times New Roman"/>
          <w:w w:val="99"/>
          <w:sz w:val="28"/>
          <w:szCs w:val="28"/>
        </w:rPr>
        <w:t>.</w:t>
      </w:r>
      <w:r>
        <w:rPr>
          <w:rFonts w:hint="default" w:ascii="Times New Roman" w:hAnsi="Times New Roman" w:cs="Times New Roman"/>
          <w:spacing w:val="24"/>
          <w:sz w:val="28"/>
          <w:szCs w:val="28"/>
        </w:rPr>
        <w:t xml:space="preserve"> </w:t>
      </w:r>
      <w:r>
        <w:rPr>
          <w:rFonts w:hint="default" w:ascii="Times New Roman" w:hAnsi="Times New Roman" w:cs="Times New Roman"/>
          <w:w w:val="99"/>
          <w:sz w:val="28"/>
          <w:szCs w:val="28"/>
        </w:rPr>
        <w:t>C</w:t>
      </w:r>
      <w:r>
        <w:rPr>
          <w:rFonts w:hint="default" w:ascii="Times New Roman" w:hAnsi="Times New Roman" w:cs="Times New Roman"/>
          <w:spacing w:val="-1"/>
          <w:w w:val="99"/>
          <w:sz w:val="28"/>
          <w:szCs w:val="28"/>
        </w:rPr>
        <w:t>á</w:t>
      </w:r>
      <w:r>
        <w:rPr>
          <w:rFonts w:hint="default" w:ascii="Times New Roman" w:hAnsi="Times New Roman" w:cs="Times New Roman"/>
          <w:w w:val="99"/>
          <w:sz w:val="28"/>
          <w:szCs w:val="28"/>
        </w:rPr>
        <w:t>c</w:t>
      </w:r>
      <w:r>
        <w:rPr>
          <w:rFonts w:hint="default" w:ascii="Times New Roman" w:hAnsi="Times New Roman" w:cs="Times New Roman"/>
          <w:spacing w:val="23"/>
          <w:sz w:val="28"/>
          <w:szCs w:val="28"/>
        </w:rPr>
        <w:t xml:space="preserve"> </w:t>
      </w:r>
      <w:r>
        <w:rPr>
          <w:rFonts w:hint="default" w:ascii="Times New Roman" w:hAnsi="Times New Roman" w:cs="Times New Roman"/>
          <w:w w:val="99"/>
          <w:sz w:val="28"/>
          <w:szCs w:val="28"/>
        </w:rPr>
        <w:t>d</w:t>
      </w:r>
      <w:r>
        <w:rPr>
          <w:rFonts w:hint="default" w:ascii="Times New Roman" w:hAnsi="Times New Roman" w:cs="Times New Roman"/>
          <w:spacing w:val="-1"/>
          <w:w w:val="99"/>
          <w:sz w:val="28"/>
          <w:szCs w:val="28"/>
        </w:rPr>
        <w:t>a</w:t>
      </w:r>
      <w:r>
        <w:rPr>
          <w:rFonts w:hint="default" w:ascii="Times New Roman" w:hAnsi="Times New Roman" w:cs="Times New Roman"/>
          <w:w w:val="99"/>
          <w:sz w:val="28"/>
          <w:szCs w:val="28"/>
        </w:rPr>
        <w:t>nh</w:t>
      </w:r>
      <w:r>
        <w:rPr>
          <w:rFonts w:hint="default" w:ascii="Times New Roman" w:hAnsi="Times New Roman" w:cs="Times New Roman"/>
          <w:spacing w:val="24"/>
          <w:sz w:val="28"/>
          <w:szCs w:val="28"/>
        </w:rPr>
        <w:t xml:space="preserve"> </w:t>
      </w:r>
      <w:r>
        <w:rPr>
          <w:rFonts w:hint="default" w:ascii="Times New Roman" w:hAnsi="Times New Roman" w:cs="Times New Roman"/>
          <w:w w:val="99"/>
          <w:sz w:val="28"/>
          <w:szCs w:val="28"/>
        </w:rPr>
        <w:t>s</w:t>
      </w:r>
      <w:r>
        <w:rPr>
          <w:rFonts w:hint="default" w:ascii="Times New Roman" w:hAnsi="Times New Roman" w:cs="Times New Roman"/>
          <w:spacing w:val="-1"/>
          <w:w w:val="99"/>
          <w:sz w:val="28"/>
          <w:szCs w:val="28"/>
        </w:rPr>
        <w:t>ác</w:t>
      </w:r>
      <w:r>
        <w:rPr>
          <w:rFonts w:hint="default" w:ascii="Times New Roman" w:hAnsi="Times New Roman" w:cs="Times New Roman"/>
          <w:w w:val="99"/>
          <w:sz w:val="28"/>
          <w:szCs w:val="28"/>
        </w:rPr>
        <w:t>h</w:t>
      </w:r>
      <w:r>
        <w:rPr>
          <w:rFonts w:hint="default" w:ascii="Times New Roman" w:hAnsi="Times New Roman" w:cs="Times New Roman"/>
          <w:spacing w:val="24"/>
          <w:sz w:val="28"/>
          <w:szCs w:val="28"/>
        </w:rPr>
        <w:t xml:space="preserve"> </w:t>
      </w:r>
      <w:r>
        <w:rPr>
          <w:rFonts w:hint="default" w:ascii="Times New Roman" w:hAnsi="Times New Roman" w:cs="Times New Roman"/>
          <w:w w:val="99"/>
          <w:sz w:val="28"/>
          <w:szCs w:val="28"/>
        </w:rPr>
        <w:t>n</w:t>
      </w:r>
      <w:r>
        <w:rPr>
          <w:rFonts w:hint="default" w:ascii="Times New Roman" w:hAnsi="Times New Roman" w:cs="Times New Roman"/>
          <w:spacing w:val="3"/>
          <w:w w:val="99"/>
          <w:sz w:val="28"/>
          <w:szCs w:val="28"/>
        </w:rPr>
        <w:t>à</w:t>
      </w:r>
      <w:r>
        <w:rPr>
          <w:rFonts w:hint="default" w:ascii="Times New Roman" w:hAnsi="Times New Roman" w:cs="Times New Roman"/>
          <w:w w:val="99"/>
          <w:sz w:val="28"/>
          <w:szCs w:val="28"/>
        </w:rPr>
        <w:t>y</w:t>
      </w:r>
      <w:r>
        <w:rPr>
          <w:rFonts w:hint="default" w:ascii="Times New Roman" w:hAnsi="Times New Roman" w:cs="Times New Roman"/>
          <w:spacing w:val="19"/>
          <w:sz w:val="28"/>
          <w:szCs w:val="28"/>
        </w:rPr>
        <w:t xml:space="preserve"> </w:t>
      </w:r>
      <w:r>
        <w:rPr>
          <w:rFonts w:hint="default" w:cs="Times New Roman"/>
          <w:w w:val="99"/>
          <w:sz w:val="28"/>
          <w:szCs w:val="28"/>
          <w:lang w:val="en-US"/>
        </w:rPr>
        <w:t>đ</w:t>
      </w:r>
      <w:r>
        <w:rPr>
          <w:rFonts w:hint="default" w:ascii="Times New Roman" w:hAnsi="Times New Roman" w:cs="Times New Roman"/>
          <w:spacing w:val="-1"/>
          <w:w w:val="99"/>
          <w:sz w:val="28"/>
          <w:szCs w:val="28"/>
        </w:rPr>
        <w:t>ư</w:t>
      </w:r>
      <w:r>
        <w:rPr>
          <w:rFonts w:hint="default" w:ascii="Times New Roman" w:hAnsi="Times New Roman" w:cs="Times New Roman"/>
          <w:w w:val="99"/>
          <w:sz w:val="28"/>
          <w:szCs w:val="28"/>
        </w:rPr>
        <w:t>ợc</w:t>
      </w:r>
      <w:r>
        <w:rPr>
          <w:rFonts w:hint="default" w:ascii="Times New Roman" w:hAnsi="Times New Roman" w:cs="Times New Roman"/>
          <w:spacing w:val="23"/>
          <w:sz w:val="28"/>
          <w:szCs w:val="28"/>
        </w:rPr>
        <w:t xml:space="preserve"> </w:t>
      </w:r>
      <w:r>
        <w:rPr>
          <w:rFonts w:hint="default" w:ascii="Times New Roman" w:hAnsi="Times New Roman" w:cs="Times New Roman"/>
          <w:spacing w:val="-1"/>
          <w:w w:val="99"/>
          <w:sz w:val="28"/>
          <w:szCs w:val="28"/>
        </w:rPr>
        <w:t>c</w:t>
      </w:r>
      <w:r>
        <w:rPr>
          <w:rFonts w:hint="default" w:ascii="Times New Roman" w:hAnsi="Times New Roman" w:cs="Times New Roman"/>
          <w:w w:val="99"/>
          <w:sz w:val="28"/>
          <w:szCs w:val="28"/>
        </w:rPr>
        <w:t>ho</w:t>
      </w:r>
      <w:r>
        <w:rPr>
          <w:rFonts w:hint="default" w:ascii="Times New Roman" w:hAnsi="Times New Roman" w:cs="Times New Roman"/>
          <w:spacing w:val="26"/>
          <w:sz w:val="28"/>
          <w:szCs w:val="28"/>
        </w:rPr>
        <w:t xml:space="preserve"> </w:t>
      </w:r>
      <w:r>
        <w:rPr>
          <w:rFonts w:hint="default" w:ascii="Times New Roman" w:hAnsi="Times New Roman" w:cs="Times New Roman"/>
          <w:w w:val="99"/>
          <w:sz w:val="28"/>
          <w:szCs w:val="28"/>
        </w:rPr>
        <w:t>bởi</w:t>
      </w:r>
      <w:r>
        <w:rPr>
          <w:rFonts w:hint="default" w:ascii="Times New Roman" w:hAnsi="Times New Roman" w:cs="Times New Roman"/>
          <w:spacing w:val="24"/>
          <w:sz w:val="28"/>
          <w:szCs w:val="28"/>
        </w:rPr>
        <w:t xml:space="preserve"> </w:t>
      </w:r>
      <w:r>
        <w:rPr>
          <w:rFonts w:hint="default" w:ascii="Times New Roman" w:hAnsi="Times New Roman" w:cs="Times New Roman"/>
          <w:w w:val="99"/>
          <w:sz w:val="28"/>
          <w:szCs w:val="28"/>
        </w:rPr>
        <w:t>h</w:t>
      </w:r>
      <w:r>
        <w:rPr>
          <w:rFonts w:hint="default" w:ascii="Times New Roman" w:hAnsi="Times New Roman" w:cs="Times New Roman"/>
          <w:spacing w:val="-1"/>
          <w:w w:val="99"/>
          <w:sz w:val="28"/>
          <w:szCs w:val="28"/>
        </w:rPr>
        <w:t>a</w:t>
      </w:r>
      <w:r>
        <w:rPr>
          <w:rFonts w:hint="default" w:ascii="Times New Roman" w:hAnsi="Times New Roman" w:cs="Times New Roman"/>
          <w:w w:val="99"/>
          <w:sz w:val="28"/>
          <w:szCs w:val="28"/>
        </w:rPr>
        <w:t>i m</w:t>
      </w:r>
      <w:r>
        <w:rPr>
          <w:rFonts w:hint="default" w:ascii="Times New Roman" w:hAnsi="Times New Roman" w:cs="Times New Roman"/>
          <w:spacing w:val="-1"/>
          <w:w w:val="99"/>
          <w:sz w:val="28"/>
          <w:szCs w:val="28"/>
        </w:rPr>
        <w:t>ả</w:t>
      </w:r>
      <w:r>
        <w:rPr>
          <w:rFonts w:hint="default" w:ascii="Times New Roman" w:hAnsi="Times New Roman" w:cs="Times New Roman"/>
          <w:w w:val="99"/>
          <w:sz w:val="28"/>
          <w:szCs w:val="28"/>
        </w:rPr>
        <w:t>ng</w:t>
      </w:r>
      <w:r>
        <w:rPr>
          <w:rFonts w:hint="default" w:ascii="Times New Roman" w:hAnsi="Times New Roman" w:cs="Times New Roman"/>
          <w:sz w:val="28"/>
          <w:szCs w:val="28"/>
        </w:rPr>
        <w:t xml:space="preserve"> </w:t>
      </w:r>
      <w:r>
        <w:rPr>
          <w:rFonts w:hint="default" w:ascii="Times New Roman" w:hAnsi="Times New Roman" w:cs="Times New Roman"/>
          <w:spacing w:val="-1"/>
          <w:w w:val="95"/>
          <w:sz w:val="28"/>
          <w:szCs w:val="28"/>
        </w:rPr>
        <w:t>h</w:t>
      </w:r>
      <w:r>
        <w:rPr>
          <w:rFonts w:hint="default" w:ascii="Times New Roman" w:hAnsi="Times New Roman" w:cs="Times New Roman"/>
          <w:w w:val="102"/>
          <w:sz w:val="28"/>
          <w:szCs w:val="28"/>
        </w:rPr>
        <w:t>e</w:t>
      </w:r>
      <w:r>
        <w:rPr>
          <w:rFonts w:hint="default" w:ascii="Times New Roman" w:hAnsi="Times New Roman" w:cs="Times New Roman"/>
          <w:w w:val="110"/>
          <w:sz w:val="28"/>
          <w:szCs w:val="28"/>
        </w:rPr>
        <w:t>a</w:t>
      </w:r>
      <w:r>
        <w:rPr>
          <w:rFonts w:hint="default" w:ascii="Times New Roman" w:hAnsi="Times New Roman" w:cs="Times New Roman"/>
          <w:spacing w:val="7"/>
          <w:w w:val="100"/>
          <w:sz w:val="28"/>
          <w:szCs w:val="28"/>
        </w:rPr>
        <w:t>d</w:t>
      </w:r>
      <w:r>
        <w:rPr>
          <w:rFonts w:hint="default" w:ascii="Times New Roman" w:hAnsi="Times New Roman" w:cs="Times New Roman"/>
          <w:w w:val="93"/>
          <w:position w:val="1"/>
          <w:sz w:val="28"/>
          <w:szCs w:val="28"/>
        </w:rPr>
        <w:t>[</w:t>
      </w:r>
      <w:r>
        <w:rPr>
          <w:rFonts w:hint="default" w:ascii="Times New Roman" w:hAnsi="Times New Roman" w:cs="Times New Roman"/>
          <w:w w:val="128"/>
          <w:sz w:val="28"/>
          <w:szCs w:val="28"/>
        </w:rPr>
        <w:t>1</w:t>
      </w:r>
      <w:r>
        <w:rPr>
          <w:rFonts w:hint="default" w:ascii="Times New Roman" w:hAnsi="Times New Roman" w:cs="Times New Roman"/>
          <w:spacing w:val="-18"/>
          <w:sz w:val="28"/>
          <w:szCs w:val="28"/>
        </w:rPr>
        <w:t xml:space="preserve"> </w:t>
      </w:r>
      <w:r>
        <w:rPr>
          <w:rFonts w:hint="default" w:ascii="Times New Roman" w:hAnsi="Times New Roman" w:cs="Times New Roman"/>
          <w:w w:val="93"/>
          <w:sz w:val="28"/>
          <w:szCs w:val="28"/>
        </w:rPr>
        <w:t>…</w:t>
      </w:r>
      <w:r>
        <w:rPr>
          <w:rFonts w:hint="default" w:ascii="Times New Roman" w:hAnsi="Times New Roman" w:cs="Times New Roman"/>
          <w:spacing w:val="-18"/>
          <w:sz w:val="28"/>
          <w:szCs w:val="28"/>
        </w:rPr>
        <w:t xml:space="preserve"> </w:t>
      </w:r>
      <w:r>
        <w:rPr>
          <w:rFonts w:hint="default" w:ascii="Times New Roman" w:hAnsi="Times New Roman" w:cs="Times New Roman"/>
          <w:spacing w:val="3"/>
          <w:w w:val="97"/>
          <w:sz w:val="28"/>
          <w:szCs w:val="28"/>
        </w:rPr>
        <w:t>n</w:t>
      </w:r>
      <w:r>
        <w:rPr>
          <w:rFonts w:hint="default" w:ascii="Times New Roman" w:hAnsi="Times New Roman" w:cs="Times New Roman"/>
          <w:w w:val="93"/>
          <w:position w:val="1"/>
          <w:sz w:val="28"/>
          <w:szCs w:val="28"/>
        </w:rPr>
        <w:t>]</w:t>
      </w:r>
      <w:r>
        <w:rPr>
          <w:rFonts w:hint="default" w:ascii="Times New Roman" w:hAnsi="Times New Roman" w:cs="Times New Roman"/>
          <w:spacing w:val="2"/>
          <w:position w:val="1"/>
          <w:sz w:val="28"/>
          <w:szCs w:val="28"/>
        </w:rPr>
        <w:t xml:space="preserve"> </w:t>
      </w:r>
      <w:r>
        <w:rPr>
          <w:rFonts w:hint="default" w:ascii="Times New Roman" w:hAnsi="Times New Roman" w:cs="Times New Roman"/>
          <w:w w:val="99"/>
          <w:sz w:val="28"/>
          <w:szCs w:val="28"/>
        </w:rPr>
        <w:t>và</w:t>
      </w:r>
      <w:r>
        <w:rPr>
          <w:rFonts w:hint="default" w:ascii="Times New Roman" w:hAnsi="Times New Roman" w:cs="Times New Roman"/>
          <w:spacing w:val="1"/>
          <w:sz w:val="28"/>
          <w:szCs w:val="28"/>
        </w:rPr>
        <w:t xml:space="preserve"> </w:t>
      </w:r>
      <w:r>
        <w:rPr>
          <w:rFonts w:hint="default" w:ascii="Times New Roman" w:hAnsi="Times New Roman" w:cs="Times New Roman"/>
          <w:spacing w:val="1"/>
          <w:w w:val="110"/>
          <w:sz w:val="28"/>
          <w:szCs w:val="28"/>
        </w:rPr>
        <w:t>l</w:t>
      </w:r>
      <w:r>
        <w:rPr>
          <w:rFonts w:hint="default" w:ascii="Times New Roman" w:hAnsi="Times New Roman" w:cs="Times New Roman"/>
          <w:w w:val="108"/>
          <w:sz w:val="28"/>
          <w:szCs w:val="28"/>
        </w:rPr>
        <w:t>i</w:t>
      </w:r>
      <w:r>
        <w:rPr>
          <w:rFonts w:hint="default" w:ascii="Times New Roman" w:hAnsi="Times New Roman" w:cs="Times New Roman"/>
          <w:spacing w:val="-1"/>
          <w:w w:val="97"/>
          <w:sz w:val="28"/>
          <w:szCs w:val="28"/>
        </w:rPr>
        <w:t>n</w:t>
      </w:r>
      <w:r>
        <w:rPr>
          <w:rFonts w:hint="default" w:ascii="Times New Roman" w:hAnsi="Times New Roman" w:cs="Times New Roman"/>
          <w:spacing w:val="6"/>
          <w:w w:val="102"/>
          <w:sz w:val="28"/>
          <w:szCs w:val="28"/>
        </w:rPr>
        <w:t>k</w:t>
      </w:r>
      <w:r>
        <w:rPr>
          <w:rFonts w:hint="default" w:ascii="Times New Roman" w:hAnsi="Times New Roman" w:cs="Times New Roman"/>
          <w:w w:val="93"/>
          <w:position w:val="1"/>
          <w:sz w:val="28"/>
          <w:szCs w:val="28"/>
        </w:rPr>
        <w:t>[</w:t>
      </w:r>
      <w:r>
        <w:rPr>
          <w:rFonts w:hint="default" w:ascii="Times New Roman" w:hAnsi="Times New Roman" w:cs="Times New Roman"/>
          <w:w w:val="128"/>
          <w:sz w:val="28"/>
          <w:szCs w:val="28"/>
        </w:rPr>
        <w:t>1</w:t>
      </w:r>
      <w:r>
        <w:rPr>
          <w:rFonts w:hint="default" w:ascii="Times New Roman" w:hAnsi="Times New Roman" w:cs="Times New Roman"/>
          <w:spacing w:val="-18"/>
          <w:sz w:val="28"/>
          <w:szCs w:val="28"/>
        </w:rPr>
        <w:t xml:space="preserve"> </w:t>
      </w:r>
      <w:r>
        <w:rPr>
          <w:rFonts w:hint="default" w:ascii="Times New Roman" w:hAnsi="Times New Roman" w:cs="Times New Roman"/>
          <w:w w:val="93"/>
          <w:sz w:val="28"/>
          <w:szCs w:val="28"/>
        </w:rPr>
        <w:t>…</w:t>
      </w:r>
      <w:r>
        <w:rPr>
          <w:rFonts w:hint="default" w:ascii="Times New Roman" w:hAnsi="Times New Roman" w:cs="Times New Roman"/>
          <w:spacing w:val="-18"/>
          <w:sz w:val="28"/>
          <w:szCs w:val="28"/>
        </w:rPr>
        <w:t xml:space="preserve"> </w:t>
      </w:r>
      <w:r>
        <w:rPr>
          <w:rFonts w:hint="default" w:ascii="Times New Roman" w:hAnsi="Times New Roman" w:cs="Times New Roman"/>
          <w:spacing w:val="-1"/>
          <w:w w:val="99"/>
          <w:sz w:val="28"/>
          <w:szCs w:val="28"/>
        </w:rPr>
        <w:t>2</w:t>
      </w:r>
      <w:r>
        <w:rPr>
          <w:rFonts w:hint="default" w:ascii="Times New Roman" w:hAnsi="Times New Roman" w:cs="Times New Roman"/>
          <w:smallCaps/>
          <w:spacing w:val="5"/>
          <w:w w:val="136"/>
          <w:sz w:val="28"/>
          <w:szCs w:val="28"/>
        </w:rPr>
        <w:t>n</w:t>
      </w:r>
      <w:r>
        <w:rPr>
          <w:rFonts w:hint="default" w:ascii="Times New Roman" w:hAnsi="Times New Roman" w:cs="Times New Roman"/>
          <w:smallCaps w:val="0"/>
          <w:w w:val="93"/>
          <w:position w:val="1"/>
          <w:sz w:val="28"/>
          <w:szCs w:val="28"/>
        </w:rPr>
        <w:t>]</w:t>
      </w:r>
      <w:r>
        <w:rPr>
          <w:rFonts w:hint="default" w:ascii="Times New Roman" w:hAnsi="Times New Roman" w:cs="Times New Roman"/>
          <w:smallCaps w:val="0"/>
          <w:spacing w:val="2"/>
          <w:position w:val="1"/>
          <w:sz w:val="28"/>
          <w:szCs w:val="28"/>
        </w:rPr>
        <w:t xml:space="preserve"> </w:t>
      </w:r>
      <w:r>
        <w:rPr>
          <w:rFonts w:hint="default" w:ascii="Times New Roman" w:hAnsi="Times New Roman" w:cs="Times New Roman"/>
          <w:smallCaps w:val="0"/>
          <w:w w:val="99"/>
          <w:sz w:val="28"/>
          <w:szCs w:val="28"/>
        </w:rPr>
        <w:t>t</w:t>
      </w:r>
      <w:r>
        <w:rPr>
          <w:rFonts w:hint="default" w:ascii="Times New Roman" w:hAnsi="Times New Roman" w:cs="Times New Roman"/>
          <w:smallCaps w:val="0"/>
          <w:spacing w:val="-1"/>
          <w:w w:val="99"/>
          <w:sz w:val="28"/>
          <w:szCs w:val="28"/>
        </w:rPr>
        <w:t>r</w:t>
      </w:r>
      <w:r>
        <w:rPr>
          <w:rFonts w:hint="default" w:ascii="Times New Roman" w:hAnsi="Times New Roman" w:cs="Times New Roman"/>
          <w:smallCaps w:val="0"/>
          <w:w w:val="99"/>
          <w:sz w:val="28"/>
          <w:szCs w:val="28"/>
        </w:rPr>
        <w:t>ong</w:t>
      </w:r>
      <w:r>
        <w:rPr>
          <w:rFonts w:hint="default" w:ascii="Times New Roman" w:hAnsi="Times New Roman" w:cs="Times New Roman"/>
          <w:smallCaps w:val="0"/>
          <w:spacing w:val="-3"/>
          <w:sz w:val="28"/>
          <w:szCs w:val="28"/>
        </w:rPr>
        <w:t xml:space="preserve"> </w:t>
      </w:r>
      <w:r>
        <w:rPr>
          <w:rFonts w:hint="default" w:cs="Times New Roman"/>
          <w:smallCaps w:val="0"/>
          <w:w w:val="99"/>
          <w:sz w:val="28"/>
          <w:szCs w:val="28"/>
          <w:lang w:val="en-US"/>
        </w:rPr>
        <w:t>đ</w:t>
      </w:r>
      <w:r>
        <w:rPr>
          <w:rFonts w:hint="default" w:ascii="Times New Roman" w:hAnsi="Times New Roman" w:cs="Times New Roman"/>
          <w:smallCaps w:val="0"/>
          <w:w w:val="99"/>
          <w:sz w:val="28"/>
          <w:szCs w:val="28"/>
        </w:rPr>
        <w:t>ó:</w:t>
      </w:r>
    </w:p>
    <w:p>
      <w:pPr>
        <w:pStyle w:val="12"/>
        <w:numPr>
          <w:ilvl w:val="1"/>
          <w:numId w:val="42"/>
        </w:numPr>
        <w:tabs>
          <w:tab w:val="left" w:pos="737"/>
        </w:tabs>
        <w:spacing w:before="64" w:after="0" w:line="259" w:lineRule="auto"/>
        <w:ind w:left="736" w:right="296" w:hanging="432"/>
        <w:jc w:val="both"/>
        <w:rPr>
          <w:rFonts w:hint="default" w:ascii="Times New Roman" w:hAnsi="Times New Roman" w:cs="Times New Roman"/>
          <w:sz w:val="28"/>
          <w:szCs w:val="28"/>
        </w:rPr>
      </w:pPr>
      <w:r>
        <w:rPr>
          <w:rFonts w:hint="default" w:ascii="Times New Roman" w:hAnsi="Times New Roman" w:cs="Times New Roman"/>
          <w:sz w:val="28"/>
          <w:szCs w:val="28"/>
        </w:rPr>
        <w:t>head</w:t>
      </w:r>
      <w:r>
        <w:rPr>
          <w:rFonts w:hint="default" w:ascii="Times New Roman" w:hAnsi="Times New Roman" w:cs="Times New Roman"/>
          <w:position w:val="1"/>
          <w:sz w:val="28"/>
          <w:szCs w:val="28"/>
        </w:rPr>
        <w:t>[</w:t>
      </w:r>
      <w:r>
        <w:rPr>
          <w:rFonts w:hint="default" w:ascii="Times New Roman" w:hAnsi="Times New Roman" w:cs="Times New Roman"/>
          <w:sz w:val="28"/>
          <w:szCs w:val="28"/>
        </w:rPr>
        <w:t>u</w:t>
      </w:r>
      <w:r>
        <w:rPr>
          <w:rFonts w:hint="default" w:ascii="Times New Roman" w:hAnsi="Times New Roman" w:cs="Times New Roman"/>
          <w:position w:val="1"/>
          <w:sz w:val="28"/>
          <w:szCs w:val="28"/>
        </w:rPr>
        <w:t xml:space="preserve">] </w:t>
      </w:r>
      <w:r>
        <w:rPr>
          <w:rFonts w:hint="default" w:ascii="Times New Roman" w:hAnsi="Times New Roman" w:cs="Times New Roman"/>
          <w:sz w:val="28"/>
          <w:szCs w:val="28"/>
        </w:rPr>
        <w:t xml:space="preserve">là chỉ số cung </w:t>
      </w:r>
      <w:r>
        <w:rPr>
          <w:rFonts w:hint="default" w:cs="Times New Roman"/>
          <w:sz w:val="28"/>
          <w:szCs w:val="28"/>
          <w:lang w:val="en-US"/>
        </w:rPr>
        <w:t>đ</w:t>
      </w:r>
      <w:r>
        <w:rPr>
          <w:rFonts w:hint="default" w:ascii="Times New Roman" w:hAnsi="Times New Roman" w:cs="Times New Roman"/>
          <w:sz w:val="28"/>
          <w:szCs w:val="28"/>
        </w:rPr>
        <w:t xml:space="preserve">ầu tiên trong danh sách liên thuộc các cung </w:t>
      </w:r>
      <w:r>
        <w:rPr>
          <w:rFonts w:hint="default" w:cs="Times New Roman"/>
          <w:sz w:val="28"/>
          <w:szCs w:val="28"/>
          <w:lang w:val="en-US"/>
        </w:rPr>
        <w:t>đ</w:t>
      </w:r>
      <w:r>
        <w:rPr>
          <w:rFonts w:hint="default" w:ascii="Times New Roman" w:hAnsi="Times New Roman" w:cs="Times New Roman"/>
          <w:sz w:val="28"/>
          <w:szCs w:val="28"/>
        </w:rPr>
        <w:t xml:space="preserve">i vào </w:t>
      </w:r>
      <w:r>
        <w:rPr>
          <w:rFonts w:hint="default" w:ascii="Times New Roman" w:hAnsi="Times New Roman" w:cs="Times New Roman"/>
          <w:spacing w:val="3"/>
          <w:sz w:val="28"/>
          <w:szCs w:val="28"/>
        </w:rPr>
        <w:t xml:space="preserve">u, </w:t>
      </w:r>
      <w:r>
        <w:rPr>
          <w:rFonts w:hint="default" w:ascii="Times New Roman" w:hAnsi="Times New Roman" w:cs="Times New Roman"/>
          <w:sz w:val="28"/>
          <w:szCs w:val="28"/>
        </w:rPr>
        <w:t xml:space="preserve">trường hợp </w:t>
      </w:r>
      <w:r>
        <w:rPr>
          <w:rFonts w:hint="default" w:cs="Times New Roman"/>
          <w:sz w:val="28"/>
          <w:szCs w:val="28"/>
          <w:lang w:val="en-US"/>
        </w:rPr>
        <w:t>đ</w:t>
      </w:r>
      <w:r>
        <w:rPr>
          <w:rFonts w:hint="default" w:ascii="Times New Roman" w:hAnsi="Times New Roman" w:cs="Times New Roman"/>
          <w:sz w:val="28"/>
          <w:szCs w:val="28"/>
        </w:rPr>
        <w:t xml:space="preserve">ỉnh u không còn cung </w:t>
      </w:r>
      <w:r>
        <w:rPr>
          <w:rFonts w:hint="default" w:cs="Times New Roman"/>
          <w:sz w:val="28"/>
          <w:szCs w:val="28"/>
          <w:lang w:val="en-US"/>
        </w:rPr>
        <w:t>đ</w:t>
      </w:r>
      <w:r>
        <w:rPr>
          <w:rFonts w:hint="default" w:ascii="Times New Roman" w:hAnsi="Times New Roman" w:cs="Times New Roman"/>
          <w:sz w:val="28"/>
          <w:szCs w:val="28"/>
        </w:rPr>
        <w:t>i vào, head</w:t>
      </w:r>
      <w:r>
        <w:rPr>
          <w:rFonts w:hint="default" w:ascii="Times New Roman" w:hAnsi="Times New Roman" w:cs="Times New Roman"/>
          <w:position w:val="1"/>
          <w:sz w:val="28"/>
          <w:szCs w:val="28"/>
        </w:rPr>
        <w:t>[</w:t>
      </w:r>
      <w:r>
        <w:rPr>
          <w:rFonts w:hint="default" w:ascii="Times New Roman" w:hAnsi="Times New Roman" w:cs="Times New Roman"/>
          <w:sz w:val="28"/>
          <w:szCs w:val="28"/>
        </w:rPr>
        <w:t>u</w:t>
      </w:r>
      <w:r>
        <w:rPr>
          <w:rFonts w:hint="default" w:ascii="Times New Roman" w:hAnsi="Times New Roman" w:cs="Times New Roman"/>
          <w:position w:val="1"/>
          <w:sz w:val="28"/>
          <w:szCs w:val="28"/>
        </w:rPr>
        <w:t xml:space="preserve">] </w:t>
      </w:r>
      <w:r>
        <w:rPr>
          <w:rFonts w:hint="default" w:cs="Times New Roman"/>
          <w:sz w:val="28"/>
          <w:szCs w:val="28"/>
          <w:lang w:val="en-US"/>
        </w:rPr>
        <w:t>đ</w:t>
      </w:r>
      <w:r>
        <w:rPr>
          <w:rFonts w:hint="default" w:ascii="Times New Roman" w:hAnsi="Times New Roman" w:cs="Times New Roman"/>
          <w:sz w:val="28"/>
          <w:szCs w:val="28"/>
        </w:rPr>
        <w:t>ược gán bằng 0.</w:t>
      </w:r>
    </w:p>
    <w:p>
      <w:pPr>
        <w:pStyle w:val="12"/>
        <w:numPr>
          <w:ilvl w:val="1"/>
          <w:numId w:val="42"/>
        </w:numPr>
        <w:tabs>
          <w:tab w:val="left" w:pos="737"/>
        </w:tabs>
        <w:spacing w:before="9" w:after="0" w:line="264" w:lineRule="auto"/>
        <w:ind w:left="736" w:right="295" w:hanging="433"/>
        <w:jc w:val="both"/>
        <w:rPr>
          <w:rFonts w:hint="default" w:ascii="Times New Roman" w:hAnsi="Times New Roman" w:cs="Times New Roman"/>
          <w:sz w:val="28"/>
          <w:szCs w:val="28"/>
        </w:rPr>
      </w:pPr>
      <w:r>
        <w:rPr>
          <w:rFonts w:hint="default" w:ascii="Times New Roman" w:hAnsi="Times New Roman" w:cs="Times New Roman"/>
          <w:sz w:val="28"/>
          <w:szCs w:val="28"/>
        </w:rPr>
        <w:t>link</w:t>
      </w:r>
      <w:r>
        <w:rPr>
          <w:rFonts w:hint="default" w:ascii="Times New Roman" w:hAnsi="Times New Roman" w:cs="Times New Roman"/>
          <w:position w:val="1"/>
          <w:sz w:val="28"/>
          <w:szCs w:val="28"/>
        </w:rPr>
        <w:t>[</w:t>
      </w:r>
      <w:r>
        <w:rPr>
          <w:rFonts w:hint="default" w:ascii="Times New Roman" w:hAnsi="Times New Roman" w:cs="Times New Roman"/>
          <w:sz w:val="28"/>
          <w:szCs w:val="28"/>
        </w:rPr>
        <w:t>i</w:t>
      </w:r>
      <w:r>
        <w:rPr>
          <w:rFonts w:hint="default" w:ascii="Times New Roman" w:hAnsi="Times New Roman" w:cs="Times New Roman"/>
          <w:position w:val="1"/>
          <w:sz w:val="28"/>
          <w:szCs w:val="28"/>
        </w:rPr>
        <w:t xml:space="preserve">] </w:t>
      </w:r>
      <w:r>
        <w:rPr>
          <w:rFonts w:hint="default" w:ascii="Times New Roman" w:hAnsi="Times New Roman" w:cs="Times New Roman"/>
          <w:sz w:val="28"/>
          <w:szCs w:val="28"/>
        </w:rPr>
        <w:t>là chỉ số cung kế tiếp cung a</w:t>
      </w:r>
      <w:r>
        <w:rPr>
          <w:rFonts w:hint="default" w:ascii="Times New Roman" w:hAnsi="Times New Roman" w:cs="Times New Roman"/>
          <w:sz w:val="28"/>
          <w:szCs w:val="28"/>
          <w:vertAlign w:val="subscript"/>
        </w:rPr>
        <w:t>i</w:t>
      </w:r>
      <w:r>
        <w:rPr>
          <w:rFonts w:hint="default" w:ascii="Times New Roman" w:hAnsi="Times New Roman" w:cs="Times New Roman"/>
          <w:sz w:val="28"/>
          <w:szCs w:val="28"/>
          <w:vertAlign w:val="baseline"/>
        </w:rPr>
        <w:t xml:space="preserve"> trong cùng danh sách liên thuộc chứa cung </w:t>
      </w:r>
      <w:r>
        <w:rPr>
          <w:rFonts w:hint="default" w:ascii="Times New Roman" w:hAnsi="Times New Roman" w:cs="Times New Roman"/>
          <w:spacing w:val="4"/>
          <w:sz w:val="28"/>
          <w:szCs w:val="28"/>
          <w:vertAlign w:val="baseline"/>
        </w:rPr>
        <w:t>a</w:t>
      </w:r>
      <w:r>
        <w:rPr>
          <w:rFonts w:hint="default" w:ascii="Times New Roman" w:hAnsi="Times New Roman" w:cs="Times New Roman"/>
          <w:spacing w:val="4"/>
          <w:sz w:val="28"/>
          <w:szCs w:val="28"/>
          <w:vertAlign w:val="subscript"/>
        </w:rPr>
        <w:t>i</w:t>
      </w:r>
      <w:r>
        <w:rPr>
          <w:rFonts w:hint="default" w:ascii="Times New Roman" w:hAnsi="Times New Roman" w:cs="Times New Roman"/>
          <w:spacing w:val="4"/>
          <w:sz w:val="28"/>
          <w:szCs w:val="28"/>
          <w:vertAlign w:val="baseline"/>
        </w:rPr>
        <w:t xml:space="preserve">, </w:t>
      </w:r>
      <w:r>
        <w:rPr>
          <w:rFonts w:hint="default" w:ascii="Times New Roman" w:hAnsi="Times New Roman" w:cs="Times New Roman"/>
          <w:sz w:val="28"/>
          <w:szCs w:val="28"/>
          <w:vertAlign w:val="baseline"/>
        </w:rPr>
        <w:t>trường hợp a</w:t>
      </w:r>
      <w:r>
        <w:rPr>
          <w:rFonts w:hint="default" w:ascii="Times New Roman" w:hAnsi="Times New Roman" w:cs="Times New Roman"/>
          <w:sz w:val="28"/>
          <w:szCs w:val="28"/>
          <w:vertAlign w:val="subscript"/>
        </w:rPr>
        <w:t>i</w:t>
      </w:r>
      <w:r>
        <w:rPr>
          <w:rFonts w:hint="default" w:ascii="Times New Roman" w:hAnsi="Times New Roman" w:cs="Times New Roman"/>
          <w:sz w:val="28"/>
          <w:szCs w:val="28"/>
          <w:vertAlign w:val="baseline"/>
        </w:rPr>
        <w:t xml:space="preserve"> là cung cuối cùng trong một danh sách liên thuộc, link</w:t>
      </w:r>
      <w:r>
        <w:rPr>
          <w:rFonts w:hint="default" w:ascii="Times New Roman" w:hAnsi="Times New Roman" w:cs="Times New Roman"/>
          <w:position w:val="1"/>
          <w:sz w:val="28"/>
          <w:szCs w:val="28"/>
          <w:vertAlign w:val="baseline"/>
        </w:rPr>
        <w:t>[</w:t>
      </w:r>
      <w:r>
        <w:rPr>
          <w:rFonts w:hint="default" w:ascii="Times New Roman" w:hAnsi="Times New Roman" w:cs="Times New Roman"/>
          <w:sz w:val="28"/>
          <w:szCs w:val="28"/>
          <w:vertAlign w:val="baseline"/>
        </w:rPr>
        <w:t>i</w:t>
      </w:r>
      <w:r>
        <w:rPr>
          <w:rFonts w:hint="default" w:ascii="Times New Roman" w:hAnsi="Times New Roman" w:cs="Times New Roman"/>
          <w:position w:val="1"/>
          <w:sz w:val="28"/>
          <w:szCs w:val="28"/>
          <w:vertAlign w:val="baseline"/>
        </w:rPr>
        <w:t xml:space="preserve">]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ược gán bằng</w:t>
      </w:r>
      <w:r>
        <w:rPr>
          <w:rFonts w:hint="default" w:ascii="Times New Roman" w:hAnsi="Times New Roman" w:cs="Times New Roman"/>
          <w:spacing w:val="-3"/>
          <w:sz w:val="28"/>
          <w:szCs w:val="28"/>
          <w:vertAlign w:val="baseline"/>
        </w:rPr>
        <w:t xml:space="preserve"> </w:t>
      </w:r>
      <w:r>
        <w:rPr>
          <w:rFonts w:hint="default" w:ascii="Times New Roman" w:hAnsi="Times New Roman" w:cs="Times New Roman"/>
          <w:sz w:val="28"/>
          <w:szCs w:val="28"/>
          <w:vertAlign w:val="baseline"/>
        </w:rPr>
        <w:t>0.</w:t>
      </w:r>
    </w:p>
    <w:p>
      <w:pPr>
        <w:spacing w:after="0" w:line="264" w:lineRule="auto"/>
        <w:jc w:val="both"/>
        <w:rPr>
          <w:rFonts w:hint="default" w:ascii="Times New Roman" w:hAnsi="Times New Roman" w:cs="Times New Roman"/>
          <w:sz w:val="28"/>
          <w:szCs w:val="28"/>
        </w:rPr>
        <w:sectPr>
          <w:pgSz w:w="11900" w:h="16840"/>
          <w:pgMar w:top="1600" w:right="1680" w:bottom="2580" w:left="1680" w:header="0" w:footer="2382"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4"/>
        <w:rPr>
          <w:rFonts w:hint="default" w:ascii="Times New Roman" w:hAnsi="Times New Roman" w:cs="Times New Roman"/>
          <w:sz w:val="28"/>
          <w:szCs w:val="28"/>
        </w:rPr>
      </w:pPr>
    </w:p>
    <w:p>
      <w:pPr>
        <w:pStyle w:val="7"/>
        <w:spacing w:before="108" w:line="264" w:lineRule="auto"/>
        <w:ind w:left="304" w:right="294"/>
        <w:jc w:val="both"/>
        <w:rPr>
          <w:rFonts w:hint="default" w:ascii="Times New Roman" w:hAnsi="Times New Roman" w:cs="Times New Roman"/>
          <w:sz w:val="28"/>
          <w:szCs w:val="28"/>
        </w:rPr>
      </w:pPr>
      <w:r>
        <w:rPr>
          <w:rFonts w:hint="default" w:ascii="Times New Roman" w:hAnsi="Times New Roman" w:cs="Times New Roman"/>
          <w:sz w:val="28"/>
          <w:szCs w:val="28"/>
        </w:rPr>
        <w:pict>
          <v:shape id="_x0000_s3901" o:spid="_x0000_s3901" o:spt="202" type="#_x0000_t202" style="position:absolute;left:0pt;margin-left:169.8pt;margin-top:76.95pt;height:10pt;width:3pt;mso-position-horizontal-relative:page;z-index:-251514880;mso-width-relative:page;mso-height-relative:page;" filled="f" stroked="f" coordsize="21600,21600">
            <v:path/>
            <v:fill on="f" focussize="0,0"/>
            <v:stroke on="f" joinstyle="miter"/>
            <v:imagedata o:title=""/>
            <o:lock v:ext="edit"/>
            <v:textbox inset="0mm,0mm,0mm,0mm">
              <w:txbxContent>
                <w:p>
                  <w:pPr>
                    <w:spacing w:before="6"/>
                    <w:ind w:left="0" w:right="0" w:firstLine="0"/>
                    <w:jc w:val="left"/>
                    <w:rPr>
                      <w:rFonts w:ascii="Georgia"/>
                      <w:sz w:val="17"/>
                    </w:rPr>
                  </w:pPr>
                  <w:r>
                    <w:rPr>
                      <w:rFonts w:ascii="Georgia"/>
                      <w:w w:val="119"/>
                      <w:sz w:val="17"/>
                    </w:rPr>
                    <w:t>i</w:t>
                  </w:r>
                </w:p>
              </w:txbxContent>
            </v:textbox>
          </v:shape>
        </w:pict>
      </w:r>
      <w:r>
        <w:rPr>
          <w:rFonts w:hint="default" w:cs="Times New Roman"/>
          <w:spacing w:val="-1"/>
          <w:w w:val="144"/>
          <w:sz w:val="28"/>
          <w:szCs w:val="28"/>
          <w:lang w:val="en-US"/>
        </w:rPr>
        <w:t>Đ</w:t>
      </w:r>
      <w:r>
        <w:rPr>
          <w:rFonts w:hint="default" w:ascii="Times New Roman" w:hAnsi="Times New Roman" w:cs="Times New Roman"/>
          <w:w w:val="99"/>
          <w:sz w:val="28"/>
          <w:szCs w:val="28"/>
        </w:rPr>
        <w:t>ể</w:t>
      </w:r>
      <w:r>
        <w:rPr>
          <w:rFonts w:hint="default" w:ascii="Times New Roman" w:hAnsi="Times New Roman" w:cs="Times New Roman"/>
          <w:spacing w:val="25"/>
          <w:sz w:val="28"/>
          <w:szCs w:val="28"/>
        </w:rPr>
        <w:t xml:space="preserve"> </w:t>
      </w:r>
      <w:r>
        <w:rPr>
          <w:rFonts w:hint="default" w:ascii="Times New Roman" w:hAnsi="Times New Roman" w:cs="Times New Roman"/>
          <w:w w:val="99"/>
          <w:sz w:val="28"/>
          <w:szCs w:val="28"/>
        </w:rPr>
        <w:t>th</w:t>
      </w:r>
      <w:r>
        <w:rPr>
          <w:rFonts w:hint="default" w:ascii="Times New Roman" w:hAnsi="Times New Roman" w:cs="Times New Roman"/>
          <w:spacing w:val="-1"/>
          <w:w w:val="99"/>
          <w:sz w:val="28"/>
          <w:szCs w:val="28"/>
        </w:rPr>
        <w:t>ự</w:t>
      </w:r>
      <w:r>
        <w:rPr>
          <w:rFonts w:hint="default" w:ascii="Times New Roman" w:hAnsi="Times New Roman" w:cs="Times New Roman"/>
          <w:w w:val="99"/>
          <w:sz w:val="28"/>
          <w:szCs w:val="28"/>
        </w:rPr>
        <w:t>c</w:t>
      </w:r>
      <w:r>
        <w:rPr>
          <w:rFonts w:hint="default" w:ascii="Times New Roman" w:hAnsi="Times New Roman" w:cs="Times New Roman"/>
          <w:spacing w:val="27"/>
          <w:sz w:val="28"/>
          <w:szCs w:val="28"/>
        </w:rPr>
        <w:t xml:space="preserve"> </w:t>
      </w:r>
      <w:r>
        <w:rPr>
          <w:rFonts w:hint="default" w:ascii="Times New Roman" w:hAnsi="Times New Roman" w:cs="Times New Roman"/>
          <w:w w:val="99"/>
          <w:sz w:val="28"/>
          <w:szCs w:val="28"/>
        </w:rPr>
        <w:t>hi</w:t>
      </w:r>
      <w:r>
        <w:rPr>
          <w:rFonts w:hint="default" w:ascii="Times New Roman" w:hAnsi="Times New Roman" w:cs="Times New Roman"/>
          <w:spacing w:val="-1"/>
          <w:w w:val="99"/>
          <w:sz w:val="28"/>
          <w:szCs w:val="28"/>
        </w:rPr>
        <w:t>ệ</w:t>
      </w:r>
      <w:r>
        <w:rPr>
          <w:rFonts w:hint="default" w:ascii="Times New Roman" w:hAnsi="Times New Roman" w:cs="Times New Roman"/>
          <w:w w:val="99"/>
          <w:sz w:val="28"/>
          <w:szCs w:val="28"/>
        </w:rPr>
        <w:t>n</w:t>
      </w:r>
      <w:r>
        <w:rPr>
          <w:rFonts w:hint="default" w:ascii="Times New Roman" w:hAnsi="Times New Roman" w:cs="Times New Roman"/>
          <w:spacing w:val="26"/>
          <w:sz w:val="28"/>
          <w:szCs w:val="28"/>
        </w:rPr>
        <w:t xml:space="preserve"> </w:t>
      </w:r>
      <w:r>
        <w:rPr>
          <w:rFonts w:hint="default" w:ascii="Times New Roman" w:hAnsi="Times New Roman" w:cs="Times New Roman"/>
          <w:w w:val="99"/>
          <w:sz w:val="28"/>
          <w:szCs w:val="28"/>
        </w:rPr>
        <w:t>th</w:t>
      </w:r>
      <w:r>
        <w:rPr>
          <w:rFonts w:hint="default" w:ascii="Times New Roman" w:hAnsi="Times New Roman" w:cs="Times New Roman"/>
          <w:spacing w:val="-1"/>
          <w:w w:val="99"/>
          <w:sz w:val="28"/>
          <w:szCs w:val="28"/>
        </w:rPr>
        <w:t>a</w:t>
      </w:r>
      <w:r>
        <w:rPr>
          <w:rFonts w:hint="default" w:ascii="Times New Roman" w:hAnsi="Times New Roman" w:cs="Times New Roman"/>
          <w:w w:val="99"/>
          <w:sz w:val="28"/>
          <w:szCs w:val="28"/>
        </w:rPr>
        <w:t>o</w:t>
      </w:r>
      <w:r>
        <w:rPr>
          <w:rFonts w:hint="default" w:ascii="Times New Roman" w:hAnsi="Times New Roman" w:cs="Times New Roman"/>
          <w:spacing w:val="28"/>
          <w:sz w:val="28"/>
          <w:szCs w:val="28"/>
        </w:rPr>
        <w:t xml:space="preserve"> </w:t>
      </w:r>
      <w:r>
        <w:rPr>
          <w:rFonts w:hint="default" w:ascii="Times New Roman" w:hAnsi="Times New Roman" w:cs="Times New Roman"/>
          <w:w w:val="99"/>
          <w:sz w:val="28"/>
          <w:szCs w:val="28"/>
        </w:rPr>
        <w:t>t</w:t>
      </w:r>
      <w:r>
        <w:rPr>
          <w:rFonts w:hint="default" w:ascii="Times New Roman" w:hAnsi="Times New Roman" w:cs="Times New Roman"/>
          <w:spacing w:val="-1"/>
          <w:w w:val="99"/>
          <w:sz w:val="28"/>
          <w:szCs w:val="28"/>
        </w:rPr>
        <w:t>á</w:t>
      </w:r>
      <w:r>
        <w:rPr>
          <w:rFonts w:hint="default" w:ascii="Times New Roman" w:hAnsi="Times New Roman" w:cs="Times New Roman"/>
          <w:w w:val="99"/>
          <w:sz w:val="28"/>
          <w:szCs w:val="28"/>
        </w:rPr>
        <w:t>c</w:t>
      </w:r>
      <w:r>
        <w:rPr>
          <w:rFonts w:hint="default" w:ascii="Times New Roman" w:hAnsi="Times New Roman" w:cs="Times New Roman"/>
          <w:spacing w:val="27"/>
          <w:sz w:val="28"/>
          <w:szCs w:val="28"/>
        </w:rPr>
        <w:t xml:space="preserve"> </w:t>
      </w:r>
      <w:r>
        <w:rPr>
          <w:rFonts w:hint="default" w:ascii="Times New Roman" w:hAnsi="Times New Roman" w:cs="Times New Roman"/>
          <w:spacing w:val="2"/>
          <w:w w:val="99"/>
          <w:sz w:val="28"/>
          <w:szCs w:val="28"/>
        </w:rPr>
        <w:t>x</w:t>
      </w:r>
      <w:r>
        <w:rPr>
          <w:rFonts w:hint="default" w:ascii="Times New Roman" w:hAnsi="Times New Roman" w:cs="Times New Roman"/>
          <w:w w:val="99"/>
          <w:sz w:val="28"/>
          <w:szCs w:val="28"/>
        </w:rPr>
        <w:t>oá</w:t>
      </w:r>
      <w:r>
        <w:rPr>
          <w:rFonts w:hint="default" w:ascii="Times New Roman" w:hAnsi="Times New Roman" w:cs="Times New Roman"/>
          <w:spacing w:val="25"/>
          <w:sz w:val="28"/>
          <w:szCs w:val="28"/>
        </w:rPr>
        <w:t xml:space="preserve"> </w:t>
      </w:r>
      <w:r>
        <w:rPr>
          <w:rFonts w:hint="default" w:ascii="Times New Roman" w:hAnsi="Times New Roman" w:cs="Times New Roman"/>
          <w:spacing w:val="1"/>
          <w:w w:val="99"/>
          <w:sz w:val="28"/>
          <w:szCs w:val="28"/>
        </w:rPr>
        <w:t>c</w:t>
      </w:r>
      <w:r>
        <w:rPr>
          <w:rFonts w:hint="default" w:ascii="Times New Roman" w:hAnsi="Times New Roman" w:cs="Times New Roman"/>
          <w:spacing w:val="-1"/>
          <w:w w:val="99"/>
          <w:sz w:val="28"/>
          <w:szCs w:val="28"/>
        </w:rPr>
        <w:t>ạ</w:t>
      </w:r>
      <w:r>
        <w:rPr>
          <w:rFonts w:hint="default" w:ascii="Times New Roman" w:hAnsi="Times New Roman" w:cs="Times New Roman"/>
          <w:w w:val="99"/>
          <w:sz w:val="28"/>
          <w:szCs w:val="28"/>
        </w:rPr>
        <w:t>nh,</w:t>
      </w:r>
      <w:r>
        <w:rPr>
          <w:rFonts w:hint="default" w:ascii="Times New Roman" w:hAnsi="Times New Roman" w:cs="Times New Roman"/>
          <w:spacing w:val="26"/>
          <w:sz w:val="28"/>
          <w:szCs w:val="28"/>
        </w:rPr>
        <w:t xml:space="preserve"> </w:t>
      </w:r>
      <w:r>
        <w:rPr>
          <w:rFonts w:hint="default" w:ascii="Times New Roman" w:hAnsi="Times New Roman" w:cs="Times New Roman"/>
          <w:w w:val="99"/>
          <w:sz w:val="28"/>
          <w:szCs w:val="28"/>
        </w:rPr>
        <w:t>ta</w:t>
      </w:r>
      <w:r>
        <w:rPr>
          <w:rFonts w:hint="default" w:ascii="Times New Roman" w:hAnsi="Times New Roman" w:cs="Times New Roman"/>
          <w:spacing w:val="25"/>
          <w:sz w:val="28"/>
          <w:szCs w:val="28"/>
        </w:rPr>
        <w:t xml:space="preserve"> </w:t>
      </w:r>
      <w:r>
        <w:rPr>
          <w:rFonts w:hint="default" w:ascii="Times New Roman" w:hAnsi="Times New Roman" w:cs="Times New Roman"/>
          <w:w w:val="99"/>
          <w:sz w:val="28"/>
          <w:szCs w:val="28"/>
        </w:rPr>
        <w:t>d</w:t>
      </w:r>
      <w:r>
        <w:rPr>
          <w:rFonts w:hint="default" w:ascii="Times New Roman" w:hAnsi="Times New Roman" w:cs="Times New Roman"/>
          <w:spacing w:val="4"/>
          <w:w w:val="99"/>
          <w:sz w:val="28"/>
          <w:szCs w:val="28"/>
        </w:rPr>
        <w:t>u</w:t>
      </w:r>
      <w:r>
        <w:rPr>
          <w:rFonts w:hint="default" w:ascii="Times New Roman" w:hAnsi="Times New Roman" w:cs="Times New Roman"/>
          <w:w w:val="99"/>
          <w:sz w:val="28"/>
          <w:szCs w:val="28"/>
        </w:rPr>
        <w:t>y</w:t>
      </w:r>
      <w:r>
        <w:rPr>
          <w:rFonts w:hint="default" w:ascii="Times New Roman" w:hAnsi="Times New Roman" w:cs="Times New Roman"/>
          <w:spacing w:val="24"/>
          <w:sz w:val="28"/>
          <w:szCs w:val="28"/>
        </w:rPr>
        <w:t xml:space="preserve"> </w:t>
      </w:r>
      <w:r>
        <w:rPr>
          <w:rFonts w:hint="default" w:ascii="Times New Roman" w:hAnsi="Times New Roman" w:cs="Times New Roman"/>
          <w:w w:val="99"/>
          <w:sz w:val="28"/>
          <w:szCs w:val="28"/>
        </w:rPr>
        <w:t>t</w:t>
      </w:r>
      <w:r>
        <w:rPr>
          <w:rFonts w:hint="default" w:ascii="Times New Roman" w:hAnsi="Times New Roman" w:cs="Times New Roman"/>
          <w:spacing w:val="-1"/>
          <w:w w:val="99"/>
          <w:sz w:val="28"/>
          <w:szCs w:val="28"/>
        </w:rPr>
        <w:t>r</w:t>
      </w:r>
      <w:r>
        <w:rPr>
          <w:rFonts w:hint="default" w:ascii="Times New Roman" w:hAnsi="Times New Roman" w:cs="Times New Roman"/>
          <w:w w:val="99"/>
          <w:sz w:val="28"/>
          <w:szCs w:val="28"/>
        </w:rPr>
        <w:t>ì</w:t>
      </w:r>
      <w:r>
        <w:rPr>
          <w:rFonts w:hint="default" w:ascii="Times New Roman" w:hAnsi="Times New Roman" w:cs="Times New Roman"/>
          <w:spacing w:val="27"/>
          <w:sz w:val="28"/>
          <w:szCs w:val="28"/>
        </w:rPr>
        <w:t xml:space="preserve"> </w:t>
      </w:r>
      <w:r>
        <w:rPr>
          <w:rFonts w:hint="default" w:ascii="Times New Roman" w:hAnsi="Times New Roman" w:cs="Times New Roman"/>
          <w:w w:val="99"/>
          <w:sz w:val="28"/>
          <w:szCs w:val="28"/>
        </w:rPr>
        <w:t>một</w:t>
      </w:r>
      <w:r>
        <w:rPr>
          <w:rFonts w:hint="default" w:ascii="Times New Roman" w:hAnsi="Times New Roman" w:cs="Times New Roman"/>
          <w:spacing w:val="29"/>
          <w:sz w:val="28"/>
          <w:szCs w:val="28"/>
        </w:rPr>
        <w:t xml:space="preserve"> </w:t>
      </w:r>
      <w:r>
        <w:rPr>
          <w:rFonts w:hint="default" w:ascii="Times New Roman" w:hAnsi="Times New Roman" w:cs="Times New Roman"/>
          <w:w w:val="99"/>
          <w:sz w:val="28"/>
          <w:szCs w:val="28"/>
        </w:rPr>
        <w:t>m</w:t>
      </w:r>
      <w:r>
        <w:rPr>
          <w:rFonts w:hint="default" w:ascii="Times New Roman" w:hAnsi="Times New Roman" w:cs="Times New Roman"/>
          <w:spacing w:val="-1"/>
          <w:w w:val="99"/>
          <w:sz w:val="28"/>
          <w:szCs w:val="28"/>
        </w:rPr>
        <w:t>ả</w:t>
      </w:r>
      <w:r>
        <w:rPr>
          <w:rFonts w:hint="default" w:ascii="Times New Roman" w:hAnsi="Times New Roman" w:cs="Times New Roman"/>
          <w:w w:val="99"/>
          <w:sz w:val="28"/>
          <w:szCs w:val="28"/>
        </w:rPr>
        <w:t>ng</w:t>
      </w:r>
      <w:r>
        <w:rPr>
          <w:rFonts w:hint="default" w:ascii="Times New Roman" w:hAnsi="Times New Roman" w:cs="Times New Roman"/>
          <w:spacing w:val="25"/>
          <w:sz w:val="28"/>
          <w:szCs w:val="28"/>
        </w:rPr>
        <w:t xml:space="preserve"> </w:t>
      </w:r>
      <w:r>
        <w:rPr>
          <w:rFonts w:hint="default" w:cs="Times New Roman"/>
          <w:w w:val="99"/>
          <w:sz w:val="28"/>
          <w:szCs w:val="28"/>
          <w:lang w:val="en-US"/>
        </w:rPr>
        <w:t>đ</w:t>
      </w:r>
      <w:r>
        <w:rPr>
          <w:rFonts w:hint="default" w:ascii="Times New Roman" w:hAnsi="Times New Roman" w:cs="Times New Roman"/>
          <w:spacing w:val="-1"/>
          <w:w w:val="99"/>
          <w:sz w:val="28"/>
          <w:szCs w:val="28"/>
        </w:rPr>
        <w:t>á</w:t>
      </w:r>
      <w:r>
        <w:rPr>
          <w:rFonts w:hint="default" w:ascii="Times New Roman" w:hAnsi="Times New Roman" w:cs="Times New Roman"/>
          <w:w w:val="99"/>
          <w:sz w:val="28"/>
          <w:szCs w:val="28"/>
        </w:rPr>
        <w:t>nh</w:t>
      </w:r>
      <w:r>
        <w:rPr>
          <w:rFonts w:hint="default" w:ascii="Times New Roman" w:hAnsi="Times New Roman" w:cs="Times New Roman"/>
          <w:spacing w:val="26"/>
          <w:sz w:val="28"/>
          <w:szCs w:val="28"/>
        </w:rPr>
        <w:t xml:space="preserve"> </w:t>
      </w:r>
      <w:r>
        <w:rPr>
          <w:rFonts w:hint="default" w:ascii="Times New Roman" w:hAnsi="Times New Roman" w:cs="Times New Roman"/>
          <w:spacing w:val="2"/>
          <w:w w:val="99"/>
          <w:sz w:val="28"/>
          <w:szCs w:val="28"/>
        </w:rPr>
        <w:t>d</w:t>
      </w:r>
      <w:r>
        <w:rPr>
          <w:rFonts w:hint="default" w:ascii="Times New Roman" w:hAnsi="Times New Roman" w:cs="Times New Roman"/>
          <w:spacing w:val="-1"/>
          <w:w w:val="99"/>
          <w:sz w:val="28"/>
          <w:szCs w:val="28"/>
        </w:rPr>
        <w:t>ấ</w:t>
      </w:r>
      <w:r>
        <w:rPr>
          <w:rFonts w:hint="default" w:ascii="Times New Roman" w:hAnsi="Times New Roman" w:cs="Times New Roman"/>
          <w:w w:val="99"/>
          <w:sz w:val="28"/>
          <w:szCs w:val="28"/>
        </w:rPr>
        <w:t>u</w:t>
      </w:r>
      <w:r>
        <w:rPr>
          <w:rFonts w:hint="default" w:ascii="Times New Roman" w:hAnsi="Times New Roman" w:cs="Times New Roman"/>
          <w:spacing w:val="28"/>
          <w:sz w:val="28"/>
          <w:szCs w:val="28"/>
        </w:rPr>
        <w:t xml:space="preserve"> </w:t>
      </w:r>
      <w:r>
        <w:rPr>
          <w:rFonts w:hint="default" w:ascii="Times New Roman" w:hAnsi="Times New Roman" w:cs="Times New Roman"/>
          <w:w w:val="100"/>
          <w:sz w:val="28"/>
          <w:szCs w:val="28"/>
        </w:rPr>
        <w:t>d</w:t>
      </w:r>
      <w:r>
        <w:rPr>
          <w:rFonts w:hint="default" w:ascii="Times New Roman" w:hAnsi="Times New Roman" w:cs="Times New Roman"/>
          <w:w w:val="102"/>
          <w:sz w:val="28"/>
          <w:szCs w:val="28"/>
        </w:rPr>
        <w:t>e</w:t>
      </w:r>
      <w:r>
        <w:rPr>
          <w:rFonts w:hint="default" w:ascii="Times New Roman" w:hAnsi="Times New Roman" w:cs="Times New Roman"/>
          <w:spacing w:val="1"/>
          <w:w w:val="110"/>
          <w:sz w:val="28"/>
          <w:szCs w:val="28"/>
        </w:rPr>
        <w:t>l</w:t>
      </w:r>
      <w:r>
        <w:rPr>
          <w:rFonts w:hint="default" w:ascii="Times New Roman" w:hAnsi="Times New Roman" w:cs="Times New Roman"/>
          <w:spacing w:val="-2"/>
          <w:w w:val="102"/>
          <w:sz w:val="28"/>
          <w:szCs w:val="28"/>
        </w:rPr>
        <w:t>e</w:t>
      </w:r>
      <w:r>
        <w:rPr>
          <w:rFonts w:hint="default" w:ascii="Times New Roman" w:hAnsi="Times New Roman" w:cs="Times New Roman"/>
          <w:spacing w:val="-1"/>
          <w:w w:val="114"/>
          <w:sz w:val="28"/>
          <w:szCs w:val="28"/>
        </w:rPr>
        <w:t>t</w:t>
      </w:r>
      <w:r>
        <w:rPr>
          <w:rFonts w:hint="default" w:ascii="Times New Roman" w:hAnsi="Times New Roman" w:cs="Times New Roman"/>
          <w:w w:val="102"/>
          <w:sz w:val="28"/>
          <w:szCs w:val="28"/>
        </w:rPr>
        <w:t>e</w:t>
      </w:r>
      <w:r>
        <w:rPr>
          <w:rFonts w:hint="default" w:ascii="Times New Roman" w:hAnsi="Times New Roman" w:cs="Times New Roman"/>
          <w:spacing w:val="7"/>
          <w:w w:val="100"/>
          <w:sz w:val="28"/>
          <w:szCs w:val="28"/>
        </w:rPr>
        <w:t>d</w:t>
      </w:r>
      <w:r>
        <w:rPr>
          <w:rFonts w:hint="default" w:ascii="Times New Roman" w:hAnsi="Times New Roman" w:cs="Times New Roman"/>
          <w:w w:val="93"/>
          <w:position w:val="1"/>
          <w:sz w:val="28"/>
          <w:szCs w:val="28"/>
        </w:rPr>
        <w:t>[</w:t>
      </w:r>
      <w:r>
        <w:rPr>
          <w:rFonts w:hint="default" w:ascii="Times New Roman" w:hAnsi="Times New Roman" w:cs="Times New Roman"/>
          <w:w w:val="128"/>
          <w:sz w:val="28"/>
          <w:szCs w:val="28"/>
        </w:rPr>
        <w:t>1</w:t>
      </w:r>
      <w:r>
        <w:rPr>
          <w:rFonts w:hint="default" w:ascii="Times New Roman" w:hAnsi="Times New Roman" w:cs="Times New Roman"/>
          <w:spacing w:val="-18"/>
          <w:sz w:val="28"/>
          <w:szCs w:val="28"/>
        </w:rPr>
        <w:t xml:space="preserve"> </w:t>
      </w:r>
      <w:r>
        <w:rPr>
          <w:rFonts w:hint="default" w:ascii="Times New Roman" w:hAnsi="Times New Roman" w:cs="Times New Roman"/>
          <w:w w:val="93"/>
          <w:sz w:val="28"/>
          <w:szCs w:val="28"/>
        </w:rPr>
        <w:t>…</w:t>
      </w:r>
      <w:r>
        <w:rPr>
          <w:rFonts w:hint="default" w:ascii="Times New Roman" w:hAnsi="Times New Roman" w:cs="Times New Roman"/>
          <w:spacing w:val="-20"/>
          <w:sz w:val="28"/>
          <w:szCs w:val="28"/>
        </w:rPr>
        <w:t xml:space="preserve"> </w:t>
      </w:r>
      <w:r>
        <w:rPr>
          <w:rFonts w:hint="default" w:ascii="Times New Roman" w:hAnsi="Times New Roman" w:cs="Times New Roman"/>
          <w:smallCaps/>
          <w:spacing w:val="5"/>
          <w:w w:val="136"/>
          <w:sz w:val="28"/>
          <w:szCs w:val="28"/>
        </w:rPr>
        <w:t>n</w:t>
      </w:r>
      <w:r>
        <w:rPr>
          <w:rFonts w:hint="default" w:ascii="Times New Roman" w:hAnsi="Times New Roman" w:cs="Times New Roman"/>
          <w:smallCaps w:val="0"/>
          <w:w w:val="93"/>
          <w:position w:val="1"/>
          <w:sz w:val="28"/>
          <w:szCs w:val="28"/>
        </w:rPr>
        <w:t xml:space="preserve">] </w:t>
      </w:r>
      <w:r>
        <w:rPr>
          <w:rFonts w:hint="default" w:ascii="Times New Roman" w:hAnsi="Times New Roman" w:cs="Times New Roman"/>
          <w:smallCaps w:val="0"/>
          <w:w w:val="99"/>
          <w:sz w:val="28"/>
          <w:szCs w:val="28"/>
        </w:rPr>
        <w:t>t</w:t>
      </w:r>
      <w:r>
        <w:rPr>
          <w:rFonts w:hint="default" w:ascii="Times New Roman" w:hAnsi="Times New Roman" w:cs="Times New Roman"/>
          <w:smallCaps w:val="0"/>
          <w:spacing w:val="-1"/>
          <w:w w:val="99"/>
          <w:sz w:val="28"/>
          <w:szCs w:val="28"/>
        </w:rPr>
        <w:t>r</w:t>
      </w:r>
      <w:r>
        <w:rPr>
          <w:rFonts w:hint="default" w:ascii="Times New Roman" w:hAnsi="Times New Roman" w:cs="Times New Roman"/>
          <w:smallCaps w:val="0"/>
          <w:w w:val="99"/>
          <w:sz w:val="28"/>
          <w:szCs w:val="28"/>
        </w:rPr>
        <w:t>ong</w:t>
      </w:r>
      <w:r>
        <w:rPr>
          <w:rFonts w:hint="default" w:ascii="Times New Roman" w:hAnsi="Times New Roman" w:cs="Times New Roman"/>
          <w:smallCaps w:val="0"/>
          <w:spacing w:val="7"/>
          <w:sz w:val="28"/>
          <w:szCs w:val="28"/>
        </w:rPr>
        <w:t xml:space="preserve"> </w:t>
      </w:r>
      <w:r>
        <w:rPr>
          <w:rFonts w:hint="default" w:cs="Times New Roman"/>
          <w:smallCaps w:val="0"/>
          <w:w w:val="99"/>
          <w:sz w:val="28"/>
          <w:szCs w:val="28"/>
          <w:lang w:val="en-US"/>
        </w:rPr>
        <w:t>đ</w:t>
      </w:r>
      <w:r>
        <w:rPr>
          <w:rFonts w:hint="default" w:ascii="Times New Roman" w:hAnsi="Times New Roman" w:cs="Times New Roman"/>
          <w:smallCaps w:val="0"/>
          <w:w w:val="99"/>
          <w:sz w:val="28"/>
          <w:szCs w:val="28"/>
        </w:rPr>
        <w:t>ó</w:t>
      </w:r>
      <w:r>
        <w:rPr>
          <w:rFonts w:hint="default" w:ascii="Times New Roman" w:hAnsi="Times New Roman" w:cs="Times New Roman"/>
          <w:smallCaps w:val="0"/>
          <w:spacing w:val="14"/>
          <w:sz w:val="28"/>
          <w:szCs w:val="28"/>
        </w:rPr>
        <w:t xml:space="preserve"> </w:t>
      </w:r>
      <w:r>
        <w:rPr>
          <w:rFonts w:hint="default" w:ascii="Times New Roman" w:hAnsi="Times New Roman" w:cs="Times New Roman"/>
          <w:smallCaps w:val="0"/>
          <w:w w:val="100"/>
          <w:sz w:val="28"/>
          <w:szCs w:val="28"/>
        </w:rPr>
        <w:t>d</w:t>
      </w:r>
      <w:r>
        <w:rPr>
          <w:rFonts w:hint="default" w:ascii="Times New Roman" w:hAnsi="Times New Roman" w:cs="Times New Roman"/>
          <w:smallCaps w:val="0"/>
          <w:w w:val="102"/>
          <w:sz w:val="28"/>
          <w:szCs w:val="28"/>
        </w:rPr>
        <w:t>e</w:t>
      </w:r>
      <w:r>
        <w:rPr>
          <w:rFonts w:hint="default" w:ascii="Times New Roman" w:hAnsi="Times New Roman" w:cs="Times New Roman"/>
          <w:smallCaps w:val="0"/>
          <w:spacing w:val="1"/>
          <w:w w:val="110"/>
          <w:sz w:val="28"/>
          <w:szCs w:val="28"/>
        </w:rPr>
        <w:t>l</w:t>
      </w:r>
      <w:r>
        <w:rPr>
          <w:rFonts w:hint="default" w:ascii="Times New Roman" w:hAnsi="Times New Roman" w:cs="Times New Roman"/>
          <w:smallCaps w:val="0"/>
          <w:w w:val="102"/>
          <w:sz w:val="28"/>
          <w:szCs w:val="28"/>
        </w:rPr>
        <w:t>e</w:t>
      </w:r>
      <w:r>
        <w:rPr>
          <w:rFonts w:hint="default" w:ascii="Times New Roman" w:hAnsi="Times New Roman" w:cs="Times New Roman"/>
          <w:smallCaps w:val="0"/>
          <w:spacing w:val="-1"/>
          <w:w w:val="114"/>
          <w:sz w:val="28"/>
          <w:szCs w:val="28"/>
        </w:rPr>
        <w:t>t</w:t>
      </w:r>
      <w:r>
        <w:rPr>
          <w:rFonts w:hint="default" w:ascii="Times New Roman" w:hAnsi="Times New Roman" w:cs="Times New Roman"/>
          <w:smallCaps w:val="0"/>
          <w:w w:val="102"/>
          <w:sz w:val="28"/>
          <w:szCs w:val="28"/>
        </w:rPr>
        <w:t>e</w:t>
      </w:r>
      <w:r>
        <w:rPr>
          <w:rFonts w:hint="default" w:ascii="Times New Roman" w:hAnsi="Times New Roman" w:cs="Times New Roman"/>
          <w:smallCaps w:val="0"/>
          <w:spacing w:val="4"/>
          <w:w w:val="100"/>
          <w:sz w:val="28"/>
          <w:szCs w:val="28"/>
        </w:rPr>
        <w:t>d</w:t>
      </w:r>
      <w:r>
        <w:rPr>
          <w:rFonts w:hint="default" w:ascii="Times New Roman" w:hAnsi="Times New Roman" w:cs="Times New Roman"/>
          <w:smallCaps w:val="0"/>
          <w:w w:val="93"/>
          <w:position w:val="1"/>
          <w:sz w:val="28"/>
          <w:szCs w:val="28"/>
        </w:rPr>
        <w:t>[</w:t>
      </w:r>
      <w:r>
        <w:rPr>
          <w:rFonts w:hint="default" w:ascii="Times New Roman" w:hAnsi="Times New Roman" w:cs="Times New Roman"/>
          <w:smallCaps w:val="0"/>
          <w:spacing w:val="8"/>
          <w:w w:val="108"/>
          <w:sz w:val="28"/>
          <w:szCs w:val="28"/>
        </w:rPr>
        <w:t>i</w:t>
      </w:r>
      <w:r>
        <w:rPr>
          <w:rFonts w:hint="default" w:ascii="Times New Roman" w:hAnsi="Times New Roman" w:cs="Times New Roman"/>
          <w:smallCaps w:val="0"/>
          <w:w w:val="93"/>
          <w:position w:val="1"/>
          <w:sz w:val="28"/>
          <w:szCs w:val="28"/>
        </w:rPr>
        <w:t>]</w:t>
      </w:r>
      <w:r>
        <w:rPr>
          <w:rFonts w:hint="default" w:ascii="Times New Roman" w:hAnsi="Times New Roman" w:cs="Times New Roman"/>
          <w:smallCaps w:val="0"/>
          <w:spacing w:val="9"/>
          <w:position w:val="1"/>
          <w:sz w:val="28"/>
          <w:szCs w:val="28"/>
        </w:rPr>
        <w:t xml:space="preserve"> </w:t>
      </w:r>
      <w:r>
        <w:rPr>
          <w:rFonts w:hint="default" w:ascii="Times New Roman" w:hAnsi="Times New Roman" w:cs="Times New Roman"/>
          <w:smallCaps w:val="0"/>
          <w:w w:val="116"/>
          <w:sz w:val="28"/>
          <w:szCs w:val="28"/>
        </w:rPr>
        <w:t>=</w:t>
      </w:r>
      <w:r>
        <w:rPr>
          <w:rFonts w:hint="default" w:ascii="Times New Roman" w:hAnsi="Times New Roman" w:cs="Times New Roman"/>
          <w:smallCaps w:val="0"/>
          <w:spacing w:val="7"/>
          <w:sz w:val="28"/>
          <w:szCs w:val="28"/>
        </w:rPr>
        <w:t xml:space="preserve"> </w:t>
      </w:r>
      <w:r>
        <w:rPr>
          <w:rFonts w:hint="default" w:ascii="Times New Roman" w:hAnsi="Times New Roman" w:cs="Times New Roman"/>
          <w:smallCaps w:val="0"/>
          <w:spacing w:val="-8"/>
          <w:w w:val="95"/>
          <w:sz w:val="28"/>
          <w:szCs w:val="28"/>
        </w:rPr>
        <w:t>T</w:t>
      </w:r>
      <w:r>
        <w:rPr>
          <w:rFonts w:hint="default" w:ascii="Times New Roman" w:hAnsi="Times New Roman" w:cs="Times New Roman"/>
          <w:smallCaps w:val="0"/>
          <w:spacing w:val="-1"/>
          <w:w w:val="100"/>
          <w:sz w:val="28"/>
          <w:szCs w:val="28"/>
        </w:rPr>
        <w:t>r</w:t>
      </w:r>
      <w:r>
        <w:rPr>
          <w:rFonts w:hint="default" w:ascii="Times New Roman" w:hAnsi="Times New Roman" w:cs="Times New Roman"/>
          <w:smallCaps w:val="0"/>
          <w:spacing w:val="-1"/>
          <w:w w:val="95"/>
          <w:sz w:val="28"/>
          <w:szCs w:val="28"/>
        </w:rPr>
        <w:t>u</w:t>
      </w:r>
      <w:r>
        <w:rPr>
          <w:rFonts w:hint="default" w:ascii="Times New Roman" w:hAnsi="Times New Roman" w:cs="Times New Roman"/>
          <w:smallCaps w:val="0"/>
          <w:w w:val="100"/>
          <w:sz w:val="28"/>
          <w:szCs w:val="28"/>
        </w:rPr>
        <w:t>e</w:t>
      </w:r>
      <w:r>
        <w:rPr>
          <w:rFonts w:hint="default" w:ascii="Times New Roman" w:hAnsi="Times New Roman" w:cs="Times New Roman"/>
          <w:smallCaps w:val="0"/>
          <w:spacing w:val="12"/>
          <w:sz w:val="28"/>
          <w:szCs w:val="28"/>
        </w:rPr>
        <w:t xml:space="preserve"> </w:t>
      </w:r>
      <w:r>
        <w:rPr>
          <w:rFonts w:hint="default" w:ascii="Times New Roman" w:hAnsi="Times New Roman" w:cs="Times New Roman"/>
          <w:smallCaps w:val="0"/>
          <w:w w:val="99"/>
          <w:sz w:val="28"/>
          <w:szCs w:val="28"/>
        </w:rPr>
        <w:t>n</w:t>
      </w:r>
      <w:r>
        <w:rPr>
          <w:rFonts w:hint="default" w:ascii="Times New Roman" w:hAnsi="Times New Roman" w:cs="Times New Roman"/>
          <w:smallCaps w:val="0"/>
          <w:spacing w:val="-1"/>
          <w:w w:val="99"/>
          <w:sz w:val="28"/>
          <w:szCs w:val="28"/>
        </w:rPr>
        <w:t>ế</w:t>
      </w:r>
      <w:r>
        <w:rPr>
          <w:rFonts w:hint="default" w:ascii="Times New Roman" w:hAnsi="Times New Roman" w:cs="Times New Roman"/>
          <w:smallCaps w:val="0"/>
          <w:w w:val="99"/>
          <w:sz w:val="28"/>
          <w:szCs w:val="28"/>
        </w:rPr>
        <w:t>u</w:t>
      </w:r>
      <w:r>
        <w:rPr>
          <w:rFonts w:hint="default" w:ascii="Times New Roman" w:hAnsi="Times New Roman" w:cs="Times New Roman"/>
          <w:smallCaps w:val="0"/>
          <w:spacing w:val="9"/>
          <w:sz w:val="28"/>
          <w:szCs w:val="28"/>
        </w:rPr>
        <w:t xml:space="preserve"> </w:t>
      </w:r>
      <w:r>
        <w:rPr>
          <w:rFonts w:hint="default" w:ascii="Times New Roman" w:hAnsi="Times New Roman" w:cs="Times New Roman"/>
          <w:smallCaps w:val="0"/>
          <w:spacing w:val="-1"/>
          <w:w w:val="99"/>
          <w:sz w:val="28"/>
          <w:szCs w:val="28"/>
        </w:rPr>
        <w:t>cạ</w:t>
      </w:r>
      <w:r>
        <w:rPr>
          <w:rFonts w:hint="default" w:ascii="Times New Roman" w:hAnsi="Times New Roman" w:cs="Times New Roman"/>
          <w:smallCaps w:val="0"/>
          <w:w w:val="99"/>
          <w:sz w:val="28"/>
          <w:szCs w:val="28"/>
        </w:rPr>
        <w:t>nh</w:t>
      </w:r>
      <w:r>
        <w:rPr>
          <w:rFonts w:hint="default" w:ascii="Times New Roman" w:hAnsi="Times New Roman" w:cs="Times New Roman"/>
          <w:smallCaps w:val="0"/>
          <w:spacing w:val="12"/>
          <w:sz w:val="28"/>
          <w:szCs w:val="28"/>
        </w:rPr>
        <w:t xml:space="preserve"> </w:t>
      </w:r>
      <w:r>
        <w:rPr>
          <w:rFonts w:hint="default" w:ascii="Times New Roman" w:hAnsi="Times New Roman" w:cs="Times New Roman"/>
          <w:smallCaps w:val="0"/>
          <w:w w:val="99"/>
          <w:sz w:val="28"/>
          <w:szCs w:val="28"/>
        </w:rPr>
        <w:t>vô</w:t>
      </w:r>
      <w:r>
        <w:rPr>
          <w:rFonts w:hint="default" w:ascii="Times New Roman" w:hAnsi="Times New Roman" w:cs="Times New Roman"/>
          <w:smallCaps w:val="0"/>
          <w:spacing w:val="9"/>
          <w:sz w:val="28"/>
          <w:szCs w:val="28"/>
        </w:rPr>
        <w:t xml:space="preserve"> </w:t>
      </w:r>
      <w:r>
        <w:rPr>
          <w:rFonts w:hint="default" w:ascii="Times New Roman" w:hAnsi="Times New Roman" w:cs="Times New Roman"/>
          <w:smallCaps w:val="0"/>
          <w:spacing w:val="2"/>
          <w:w w:val="99"/>
          <w:sz w:val="28"/>
          <w:szCs w:val="28"/>
        </w:rPr>
        <w:t>h</w:t>
      </w:r>
      <w:r>
        <w:rPr>
          <w:rFonts w:hint="default" w:ascii="Times New Roman" w:hAnsi="Times New Roman" w:cs="Times New Roman"/>
          <w:smallCaps w:val="0"/>
          <w:spacing w:val="-1"/>
          <w:w w:val="99"/>
          <w:sz w:val="28"/>
          <w:szCs w:val="28"/>
        </w:rPr>
        <w:t>ư</w:t>
      </w:r>
      <w:r>
        <w:rPr>
          <w:rFonts w:hint="default" w:ascii="Times New Roman" w:hAnsi="Times New Roman" w:cs="Times New Roman"/>
          <w:smallCaps w:val="0"/>
          <w:w w:val="99"/>
          <w:sz w:val="28"/>
          <w:szCs w:val="28"/>
        </w:rPr>
        <w:t>ớng</w:t>
      </w:r>
      <w:r>
        <w:rPr>
          <w:rFonts w:hint="default" w:ascii="Times New Roman" w:hAnsi="Times New Roman" w:cs="Times New Roman"/>
          <w:smallCaps w:val="0"/>
          <w:spacing w:val="7"/>
          <w:sz w:val="28"/>
          <w:szCs w:val="28"/>
        </w:rPr>
        <w:t xml:space="preserve"> </w:t>
      </w:r>
      <w:r>
        <w:rPr>
          <w:rFonts w:hint="default" w:ascii="Times New Roman" w:hAnsi="Times New Roman" w:cs="Times New Roman"/>
          <w:smallCaps w:val="0"/>
          <w:w w:val="99"/>
          <w:sz w:val="28"/>
          <w:szCs w:val="28"/>
        </w:rPr>
        <w:t>thứ</w:t>
      </w:r>
      <w:r>
        <w:rPr>
          <w:rFonts w:hint="default" w:ascii="Times New Roman" w:hAnsi="Times New Roman" w:cs="Times New Roman"/>
          <w:smallCaps w:val="0"/>
          <w:spacing w:val="13"/>
          <w:sz w:val="28"/>
          <w:szCs w:val="28"/>
        </w:rPr>
        <w:t xml:space="preserve"> </w:t>
      </w:r>
      <w:r>
        <w:rPr>
          <w:rFonts w:hint="default" w:ascii="Times New Roman" w:hAnsi="Times New Roman" w:cs="Times New Roman"/>
          <w:smallCaps w:val="0"/>
          <w:w w:val="108"/>
          <w:sz w:val="28"/>
          <w:szCs w:val="28"/>
        </w:rPr>
        <w:t>i</w:t>
      </w:r>
      <w:r>
        <w:rPr>
          <w:rFonts w:hint="default" w:ascii="Times New Roman" w:hAnsi="Times New Roman" w:cs="Times New Roman"/>
          <w:smallCaps w:val="0"/>
          <w:spacing w:val="19"/>
          <w:sz w:val="28"/>
          <w:szCs w:val="28"/>
        </w:rPr>
        <w:t xml:space="preserve"> </w:t>
      </w:r>
      <w:r>
        <w:rPr>
          <w:rFonts w:hint="default" w:cs="Times New Roman"/>
          <w:smallCaps w:val="0"/>
          <w:w w:val="99"/>
          <w:sz w:val="28"/>
          <w:szCs w:val="28"/>
          <w:lang w:val="en-US"/>
        </w:rPr>
        <w:t>đ</w:t>
      </w:r>
      <w:r>
        <w:rPr>
          <w:rFonts w:hint="default" w:ascii="Times New Roman" w:hAnsi="Times New Roman" w:cs="Times New Roman"/>
          <w:smallCaps w:val="0"/>
          <w:w w:val="99"/>
          <w:sz w:val="28"/>
          <w:szCs w:val="28"/>
        </w:rPr>
        <w:t>ã</w:t>
      </w:r>
      <w:r>
        <w:rPr>
          <w:rFonts w:hint="default" w:ascii="Times New Roman" w:hAnsi="Times New Roman" w:cs="Times New Roman"/>
          <w:smallCaps w:val="0"/>
          <w:spacing w:val="8"/>
          <w:sz w:val="28"/>
          <w:szCs w:val="28"/>
        </w:rPr>
        <w:t xml:space="preserve"> </w:t>
      </w:r>
      <w:r>
        <w:rPr>
          <w:rFonts w:hint="default" w:ascii="Times New Roman" w:hAnsi="Times New Roman" w:cs="Times New Roman"/>
          <w:smallCaps w:val="0"/>
          <w:w w:val="99"/>
          <w:sz w:val="28"/>
          <w:szCs w:val="28"/>
        </w:rPr>
        <w:t>bị</w:t>
      </w:r>
      <w:r>
        <w:rPr>
          <w:rFonts w:hint="default" w:ascii="Times New Roman" w:hAnsi="Times New Roman" w:cs="Times New Roman"/>
          <w:smallCaps w:val="0"/>
          <w:spacing w:val="10"/>
          <w:sz w:val="28"/>
          <w:szCs w:val="28"/>
        </w:rPr>
        <w:t xml:space="preserve"> </w:t>
      </w:r>
      <w:r>
        <w:rPr>
          <w:rFonts w:hint="default" w:ascii="Times New Roman" w:hAnsi="Times New Roman" w:cs="Times New Roman"/>
          <w:smallCaps w:val="0"/>
          <w:spacing w:val="2"/>
          <w:w w:val="99"/>
          <w:sz w:val="28"/>
          <w:szCs w:val="28"/>
        </w:rPr>
        <w:t>x</w:t>
      </w:r>
      <w:r>
        <w:rPr>
          <w:rFonts w:hint="default" w:ascii="Times New Roman" w:hAnsi="Times New Roman" w:cs="Times New Roman"/>
          <w:smallCaps w:val="0"/>
          <w:w w:val="99"/>
          <w:sz w:val="28"/>
          <w:szCs w:val="28"/>
        </w:rPr>
        <w:t>o</w:t>
      </w:r>
      <w:r>
        <w:rPr>
          <w:rFonts w:hint="default" w:ascii="Times New Roman" w:hAnsi="Times New Roman" w:cs="Times New Roman"/>
          <w:smallCaps w:val="0"/>
          <w:spacing w:val="-1"/>
          <w:w w:val="99"/>
          <w:sz w:val="28"/>
          <w:szCs w:val="28"/>
        </w:rPr>
        <w:t>á</w:t>
      </w:r>
      <w:r>
        <w:rPr>
          <w:rFonts w:hint="default" w:ascii="Times New Roman" w:hAnsi="Times New Roman" w:cs="Times New Roman"/>
          <w:smallCaps w:val="0"/>
          <w:w w:val="99"/>
          <w:sz w:val="28"/>
          <w:szCs w:val="28"/>
        </w:rPr>
        <w:t>.</w:t>
      </w:r>
      <w:r>
        <w:rPr>
          <w:rFonts w:hint="default" w:ascii="Times New Roman" w:hAnsi="Times New Roman" w:cs="Times New Roman"/>
          <w:smallCaps w:val="0"/>
          <w:spacing w:val="9"/>
          <w:sz w:val="28"/>
          <w:szCs w:val="28"/>
        </w:rPr>
        <w:t xml:space="preserve"> </w:t>
      </w:r>
      <w:r>
        <w:rPr>
          <w:rFonts w:hint="default" w:ascii="Times New Roman" w:hAnsi="Times New Roman" w:cs="Times New Roman"/>
          <w:smallCaps w:val="0"/>
          <w:w w:val="99"/>
          <w:sz w:val="28"/>
          <w:szCs w:val="28"/>
        </w:rPr>
        <w:t>Mỗi</w:t>
      </w:r>
      <w:r>
        <w:rPr>
          <w:rFonts w:hint="default" w:ascii="Times New Roman" w:hAnsi="Times New Roman" w:cs="Times New Roman"/>
          <w:smallCaps w:val="0"/>
          <w:spacing w:val="10"/>
          <w:sz w:val="28"/>
          <w:szCs w:val="28"/>
        </w:rPr>
        <w:t xml:space="preserve"> </w:t>
      </w:r>
      <w:r>
        <w:rPr>
          <w:rFonts w:hint="default" w:ascii="Times New Roman" w:hAnsi="Times New Roman" w:cs="Times New Roman"/>
          <w:smallCaps w:val="0"/>
          <w:w w:val="99"/>
          <w:sz w:val="28"/>
          <w:szCs w:val="28"/>
        </w:rPr>
        <w:t>khi</w:t>
      </w:r>
      <w:r>
        <w:rPr>
          <w:rFonts w:hint="default" w:ascii="Times New Roman" w:hAnsi="Times New Roman" w:cs="Times New Roman"/>
          <w:smallCaps w:val="0"/>
          <w:spacing w:val="10"/>
          <w:sz w:val="28"/>
          <w:szCs w:val="28"/>
        </w:rPr>
        <w:t xml:space="preserve"> </w:t>
      </w:r>
      <w:r>
        <w:rPr>
          <w:rFonts w:hint="default" w:ascii="Times New Roman" w:hAnsi="Times New Roman" w:cs="Times New Roman"/>
          <w:smallCaps w:val="0"/>
          <w:spacing w:val="-1"/>
          <w:w w:val="99"/>
          <w:sz w:val="28"/>
          <w:szCs w:val="28"/>
        </w:rPr>
        <w:t>cạ</w:t>
      </w:r>
      <w:r>
        <w:rPr>
          <w:rFonts w:hint="default" w:ascii="Times New Roman" w:hAnsi="Times New Roman" w:cs="Times New Roman"/>
          <w:smallCaps w:val="0"/>
          <w:w w:val="99"/>
          <w:sz w:val="28"/>
          <w:szCs w:val="28"/>
        </w:rPr>
        <w:t>nh</w:t>
      </w:r>
      <w:r>
        <w:rPr>
          <w:rFonts w:hint="default" w:ascii="Times New Roman" w:hAnsi="Times New Roman" w:cs="Times New Roman"/>
          <w:smallCaps w:val="0"/>
          <w:spacing w:val="9"/>
          <w:sz w:val="28"/>
          <w:szCs w:val="28"/>
        </w:rPr>
        <w:t xml:space="preserve"> </w:t>
      </w:r>
      <w:r>
        <w:rPr>
          <w:rFonts w:hint="default" w:ascii="Times New Roman" w:hAnsi="Times New Roman" w:cs="Times New Roman"/>
          <w:smallCaps w:val="0"/>
          <w:w w:val="99"/>
          <w:sz w:val="28"/>
          <w:szCs w:val="28"/>
        </w:rPr>
        <w:t>vô h</w:t>
      </w:r>
      <w:r>
        <w:rPr>
          <w:rFonts w:hint="default" w:ascii="Times New Roman" w:hAnsi="Times New Roman" w:cs="Times New Roman"/>
          <w:smallCaps w:val="0"/>
          <w:spacing w:val="-1"/>
          <w:w w:val="99"/>
          <w:sz w:val="28"/>
          <w:szCs w:val="28"/>
        </w:rPr>
        <w:t>ư</w:t>
      </w:r>
      <w:r>
        <w:rPr>
          <w:rFonts w:hint="default" w:ascii="Times New Roman" w:hAnsi="Times New Roman" w:cs="Times New Roman"/>
          <w:smallCaps w:val="0"/>
          <w:w w:val="99"/>
          <w:sz w:val="28"/>
          <w:szCs w:val="28"/>
        </w:rPr>
        <w:t>ớng</w:t>
      </w:r>
      <w:r>
        <w:rPr>
          <w:rFonts w:hint="default" w:ascii="Times New Roman" w:hAnsi="Times New Roman" w:cs="Times New Roman"/>
          <w:smallCaps w:val="0"/>
          <w:spacing w:val="11"/>
          <w:sz w:val="28"/>
          <w:szCs w:val="28"/>
        </w:rPr>
        <w:t xml:space="preserve"> </w:t>
      </w:r>
      <w:r>
        <w:rPr>
          <w:rFonts w:hint="default" w:ascii="Times New Roman" w:hAnsi="Times New Roman" w:cs="Times New Roman"/>
          <w:smallCaps w:val="0"/>
          <w:w w:val="99"/>
          <w:sz w:val="28"/>
          <w:szCs w:val="28"/>
        </w:rPr>
        <w:t>bị</w:t>
      </w:r>
      <w:r>
        <w:rPr>
          <w:rFonts w:hint="default" w:ascii="Times New Roman" w:hAnsi="Times New Roman" w:cs="Times New Roman"/>
          <w:smallCaps w:val="0"/>
          <w:spacing w:val="15"/>
          <w:sz w:val="28"/>
          <w:szCs w:val="28"/>
        </w:rPr>
        <w:t xml:space="preserve"> </w:t>
      </w:r>
      <w:r>
        <w:rPr>
          <w:rFonts w:hint="default" w:ascii="Times New Roman" w:hAnsi="Times New Roman" w:cs="Times New Roman"/>
          <w:smallCaps w:val="0"/>
          <w:spacing w:val="2"/>
          <w:w w:val="99"/>
          <w:sz w:val="28"/>
          <w:szCs w:val="28"/>
        </w:rPr>
        <w:t>x</w:t>
      </w:r>
      <w:r>
        <w:rPr>
          <w:rFonts w:hint="default" w:ascii="Times New Roman" w:hAnsi="Times New Roman" w:cs="Times New Roman"/>
          <w:smallCaps w:val="0"/>
          <w:w w:val="99"/>
          <w:sz w:val="28"/>
          <w:szCs w:val="28"/>
        </w:rPr>
        <w:t>o</w:t>
      </w:r>
      <w:r>
        <w:rPr>
          <w:rFonts w:hint="default" w:ascii="Times New Roman" w:hAnsi="Times New Roman" w:cs="Times New Roman"/>
          <w:smallCaps w:val="0"/>
          <w:spacing w:val="-1"/>
          <w:w w:val="99"/>
          <w:sz w:val="28"/>
          <w:szCs w:val="28"/>
        </w:rPr>
        <w:t>á</w:t>
      </w:r>
      <w:r>
        <w:rPr>
          <w:rFonts w:hint="default" w:ascii="Times New Roman" w:hAnsi="Times New Roman" w:cs="Times New Roman"/>
          <w:smallCaps w:val="0"/>
          <w:w w:val="99"/>
          <w:sz w:val="28"/>
          <w:szCs w:val="28"/>
        </w:rPr>
        <w:t>,</w:t>
      </w:r>
      <w:r>
        <w:rPr>
          <w:rFonts w:hint="default" w:ascii="Times New Roman" w:hAnsi="Times New Roman" w:cs="Times New Roman"/>
          <w:smallCaps w:val="0"/>
          <w:spacing w:val="14"/>
          <w:sz w:val="28"/>
          <w:szCs w:val="28"/>
        </w:rPr>
        <w:t xml:space="preserve"> </w:t>
      </w:r>
      <w:r>
        <w:rPr>
          <w:rFonts w:hint="default" w:ascii="Times New Roman" w:hAnsi="Times New Roman" w:cs="Times New Roman"/>
          <w:smallCaps w:val="0"/>
          <w:spacing w:val="1"/>
          <w:w w:val="99"/>
          <w:sz w:val="28"/>
          <w:szCs w:val="28"/>
        </w:rPr>
        <w:t>c</w:t>
      </w:r>
      <w:r>
        <w:rPr>
          <w:rFonts w:hint="default" w:ascii="Times New Roman" w:hAnsi="Times New Roman" w:cs="Times New Roman"/>
          <w:smallCaps w:val="0"/>
          <w:w w:val="99"/>
          <w:sz w:val="28"/>
          <w:szCs w:val="28"/>
        </w:rPr>
        <w:t>ả</w:t>
      </w:r>
      <w:r>
        <w:rPr>
          <w:rFonts w:hint="default" w:ascii="Times New Roman" w:hAnsi="Times New Roman" w:cs="Times New Roman"/>
          <w:smallCaps w:val="0"/>
          <w:spacing w:val="13"/>
          <w:sz w:val="28"/>
          <w:szCs w:val="28"/>
        </w:rPr>
        <w:t xml:space="preserve"> </w:t>
      </w:r>
      <w:r>
        <w:rPr>
          <w:rFonts w:hint="default" w:ascii="Times New Roman" w:hAnsi="Times New Roman" w:cs="Times New Roman"/>
          <w:smallCaps w:val="0"/>
          <w:w w:val="99"/>
          <w:sz w:val="28"/>
          <w:szCs w:val="28"/>
        </w:rPr>
        <w:t>h</w:t>
      </w:r>
      <w:r>
        <w:rPr>
          <w:rFonts w:hint="default" w:ascii="Times New Roman" w:hAnsi="Times New Roman" w:cs="Times New Roman"/>
          <w:smallCaps w:val="0"/>
          <w:spacing w:val="-1"/>
          <w:w w:val="99"/>
          <w:sz w:val="28"/>
          <w:szCs w:val="28"/>
        </w:rPr>
        <w:t>a</w:t>
      </w:r>
      <w:r>
        <w:rPr>
          <w:rFonts w:hint="default" w:ascii="Times New Roman" w:hAnsi="Times New Roman" w:cs="Times New Roman"/>
          <w:smallCaps w:val="0"/>
          <w:w w:val="99"/>
          <w:sz w:val="28"/>
          <w:szCs w:val="28"/>
        </w:rPr>
        <w:t>i</w:t>
      </w:r>
      <w:r>
        <w:rPr>
          <w:rFonts w:hint="default" w:ascii="Times New Roman" w:hAnsi="Times New Roman" w:cs="Times New Roman"/>
          <w:smallCaps w:val="0"/>
          <w:spacing w:val="17"/>
          <w:sz w:val="28"/>
          <w:szCs w:val="28"/>
        </w:rPr>
        <w:t xml:space="preserve"> </w:t>
      </w:r>
      <w:r>
        <w:rPr>
          <w:rFonts w:hint="default" w:ascii="Times New Roman" w:hAnsi="Times New Roman" w:cs="Times New Roman"/>
          <w:smallCaps w:val="0"/>
          <w:spacing w:val="-1"/>
          <w:w w:val="99"/>
          <w:sz w:val="28"/>
          <w:szCs w:val="28"/>
        </w:rPr>
        <w:t>c</w:t>
      </w:r>
      <w:r>
        <w:rPr>
          <w:rFonts w:hint="default" w:ascii="Times New Roman" w:hAnsi="Times New Roman" w:cs="Times New Roman"/>
          <w:smallCaps w:val="0"/>
          <w:w w:val="99"/>
          <w:sz w:val="28"/>
          <w:szCs w:val="28"/>
        </w:rPr>
        <w:t>u</w:t>
      </w:r>
      <w:r>
        <w:rPr>
          <w:rFonts w:hint="default" w:ascii="Times New Roman" w:hAnsi="Times New Roman" w:cs="Times New Roman"/>
          <w:smallCaps w:val="0"/>
          <w:spacing w:val="2"/>
          <w:w w:val="99"/>
          <w:sz w:val="28"/>
          <w:szCs w:val="28"/>
        </w:rPr>
        <w:t>n</w:t>
      </w:r>
      <w:r>
        <w:rPr>
          <w:rFonts w:hint="default" w:ascii="Times New Roman" w:hAnsi="Times New Roman" w:cs="Times New Roman"/>
          <w:smallCaps w:val="0"/>
          <w:w w:val="99"/>
          <w:sz w:val="28"/>
          <w:szCs w:val="28"/>
        </w:rPr>
        <w:t>g</w:t>
      </w:r>
      <w:r>
        <w:rPr>
          <w:rFonts w:hint="default" w:ascii="Times New Roman" w:hAnsi="Times New Roman" w:cs="Times New Roman"/>
          <w:smallCaps w:val="0"/>
          <w:spacing w:val="14"/>
          <w:sz w:val="28"/>
          <w:szCs w:val="28"/>
        </w:rPr>
        <w:t xml:space="preserve"> </w:t>
      </w:r>
      <w:r>
        <w:rPr>
          <w:rFonts w:hint="default" w:ascii="Times New Roman" w:hAnsi="Times New Roman" w:cs="Times New Roman"/>
          <w:smallCaps w:val="0"/>
          <w:spacing w:val="-1"/>
          <w:w w:val="99"/>
          <w:sz w:val="28"/>
          <w:szCs w:val="28"/>
        </w:rPr>
        <w:t>c</w:t>
      </w:r>
      <w:r>
        <w:rPr>
          <w:rFonts w:hint="default" w:ascii="Times New Roman" w:hAnsi="Times New Roman" w:cs="Times New Roman"/>
          <w:smallCaps w:val="0"/>
          <w:w w:val="99"/>
          <w:sz w:val="28"/>
          <w:szCs w:val="28"/>
        </w:rPr>
        <w:t>ó</w:t>
      </w:r>
      <w:r>
        <w:rPr>
          <w:rFonts w:hint="default" w:ascii="Times New Roman" w:hAnsi="Times New Roman" w:cs="Times New Roman"/>
          <w:smallCaps w:val="0"/>
          <w:spacing w:val="14"/>
          <w:sz w:val="28"/>
          <w:szCs w:val="28"/>
        </w:rPr>
        <w:t xml:space="preserve"> </w:t>
      </w:r>
      <w:r>
        <w:rPr>
          <w:rFonts w:hint="default" w:ascii="Times New Roman" w:hAnsi="Times New Roman" w:cs="Times New Roman"/>
          <w:smallCaps w:val="0"/>
          <w:w w:val="99"/>
          <w:sz w:val="28"/>
          <w:szCs w:val="28"/>
        </w:rPr>
        <w:t>h</w:t>
      </w:r>
      <w:r>
        <w:rPr>
          <w:rFonts w:hint="default" w:ascii="Times New Roman" w:hAnsi="Times New Roman" w:cs="Times New Roman"/>
          <w:smallCaps w:val="0"/>
          <w:spacing w:val="-1"/>
          <w:w w:val="99"/>
          <w:sz w:val="28"/>
          <w:szCs w:val="28"/>
        </w:rPr>
        <w:t>ư</w:t>
      </w:r>
      <w:r>
        <w:rPr>
          <w:rFonts w:hint="default" w:ascii="Times New Roman" w:hAnsi="Times New Roman" w:cs="Times New Roman"/>
          <w:smallCaps w:val="0"/>
          <w:w w:val="99"/>
          <w:sz w:val="28"/>
          <w:szCs w:val="28"/>
        </w:rPr>
        <w:t>ớ</w:t>
      </w:r>
      <w:r>
        <w:rPr>
          <w:rFonts w:hint="default" w:ascii="Times New Roman" w:hAnsi="Times New Roman" w:cs="Times New Roman"/>
          <w:smallCaps w:val="0"/>
          <w:spacing w:val="2"/>
          <w:w w:val="99"/>
          <w:sz w:val="28"/>
          <w:szCs w:val="28"/>
        </w:rPr>
        <w:t>n</w:t>
      </w:r>
      <w:r>
        <w:rPr>
          <w:rFonts w:hint="default" w:ascii="Times New Roman" w:hAnsi="Times New Roman" w:cs="Times New Roman"/>
          <w:smallCaps w:val="0"/>
          <w:w w:val="99"/>
          <w:sz w:val="28"/>
          <w:szCs w:val="28"/>
        </w:rPr>
        <w:t>g</w:t>
      </w:r>
      <w:r>
        <w:rPr>
          <w:rFonts w:hint="default" w:ascii="Times New Roman" w:hAnsi="Times New Roman" w:cs="Times New Roman"/>
          <w:smallCaps w:val="0"/>
          <w:spacing w:val="12"/>
          <w:sz w:val="28"/>
          <w:szCs w:val="28"/>
        </w:rPr>
        <w:t xml:space="preserve"> </w:t>
      </w:r>
      <w:r>
        <w:rPr>
          <w:rFonts w:hint="default" w:ascii="Times New Roman" w:hAnsi="Times New Roman" w:cs="Times New Roman"/>
          <w:smallCaps w:val="0"/>
          <w:w w:val="99"/>
          <w:sz w:val="28"/>
          <w:szCs w:val="28"/>
        </w:rPr>
        <w:t>t</w:t>
      </w:r>
      <w:r>
        <w:rPr>
          <w:rFonts w:hint="default" w:ascii="Times New Roman" w:hAnsi="Times New Roman" w:cs="Times New Roman"/>
          <w:smallCaps w:val="0"/>
          <w:spacing w:val="-1"/>
          <w:w w:val="99"/>
          <w:sz w:val="28"/>
          <w:szCs w:val="28"/>
        </w:rPr>
        <w:t>ư</w:t>
      </w:r>
      <w:r>
        <w:rPr>
          <w:rFonts w:hint="default" w:ascii="Times New Roman" w:hAnsi="Times New Roman" w:cs="Times New Roman"/>
          <w:smallCaps w:val="0"/>
          <w:w w:val="99"/>
          <w:sz w:val="28"/>
          <w:szCs w:val="28"/>
        </w:rPr>
        <w:t>ơ</w:t>
      </w:r>
      <w:r>
        <w:rPr>
          <w:rFonts w:hint="default" w:ascii="Times New Roman" w:hAnsi="Times New Roman" w:cs="Times New Roman"/>
          <w:smallCaps w:val="0"/>
          <w:spacing w:val="2"/>
          <w:w w:val="99"/>
          <w:sz w:val="28"/>
          <w:szCs w:val="28"/>
        </w:rPr>
        <w:t>n</w:t>
      </w:r>
      <w:r>
        <w:rPr>
          <w:rFonts w:hint="default" w:ascii="Times New Roman" w:hAnsi="Times New Roman" w:cs="Times New Roman"/>
          <w:smallCaps w:val="0"/>
          <w:w w:val="99"/>
          <w:sz w:val="28"/>
          <w:szCs w:val="28"/>
        </w:rPr>
        <w:t>g</w:t>
      </w:r>
      <w:r>
        <w:rPr>
          <w:rFonts w:hint="default" w:ascii="Times New Roman" w:hAnsi="Times New Roman" w:cs="Times New Roman"/>
          <w:smallCaps w:val="0"/>
          <w:spacing w:val="12"/>
          <w:sz w:val="28"/>
          <w:szCs w:val="28"/>
        </w:rPr>
        <w:t xml:space="preserve"> </w:t>
      </w:r>
      <w:r>
        <w:rPr>
          <w:rFonts w:hint="default" w:ascii="Times New Roman" w:hAnsi="Times New Roman" w:cs="Times New Roman"/>
          <w:smallCaps w:val="0"/>
          <w:spacing w:val="-1"/>
          <w:w w:val="99"/>
          <w:sz w:val="28"/>
          <w:szCs w:val="28"/>
        </w:rPr>
        <w:t>ứ</w:t>
      </w:r>
      <w:r>
        <w:rPr>
          <w:rFonts w:hint="default" w:ascii="Times New Roman" w:hAnsi="Times New Roman" w:cs="Times New Roman"/>
          <w:smallCaps w:val="0"/>
          <w:spacing w:val="2"/>
          <w:w w:val="99"/>
          <w:sz w:val="28"/>
          <w:szCs w:val="28"/>
        </w:rPr>
        <w:t>n</w:t>
      </w:r>
      <w:r>
        <w:rPr>
          <w:rFonts w:hint="default" w:ascii="Times New Roman" w:hAnsi="Times New Roman" w:cs="Times New Roman"/>
          <w:smallCaps w:val="0"/>
          <w:w w:val="99"/>
          <w:sz w:val="28"/>
          <w:szCs w:val="28"/>
        </w:rPr>
        <w:t>g</w:t>
      </w:r>
      <w:r>
        <w:rPr>
          <w:rFonts w:hint="default" w:ascii="Times New Roman" w:hAnsi="Times New Roman" w:cs="Times New Roman"/>
          <w:smallCaps w:val="0"/>
          <w:spacing w:val="14"/>
          <w:sz w:val="28"/>
          <w:szCs w:val="28"/>
        </w:rPr>
        <w:t xml:space="preserve"> </w:t>
      </w:r>
      <w:r>
        <w:rPr>
          <w:rFonts w:hint="default" w:cs="Times New Roman"/>
          <w:smallCaps w:val="0"/>
          <w:spacing w:val="2"/>
          <w:w w:val="99"/>
          <w:sz w:val="28"/>
          <w:szCs w:val="28"/>
          <w:lang w:val="en-US"/>
        </w:rPr>
        <w:t>đ</w:t>
      </w:r>
      <w:r>
        <w:rPr>
          <w:rFonts w:hint="default" w:ascii="Times New Roman" w:hAnsi="Times New Roman" w:cs="Times New Roman"/>
          <w:smallCaps w:val="0"/>
          <w:spacing w:val="-1"/>
          <w:w w:val="99"/>
          <w:sz w:val="28"/>
          <w:szCs w:val="28"/>
        </w:rPr>
        <w:t>ề</w:t>
      </w:r>
      <w:r>
        <w:rPr>
          <w:rFonts w:hint="default" w:ascii="Times New Roman" w:hAnsi="Times New Roman" w:cs="Times New Roman"/>
          <w:smallCaps w:val="0"/>
          <w:w w:val="99"/>
          <w:sz w:val="28"/>
          <w:szCs w:val="28"/>
        </w:rPr>
        <w:t>u</w:t>
      </w:r>
      <w:r>
        <w:rPr>
          <w:rFonts w:hint="default" w:ascii="Times New Roman" w:hAnsi="Times New Roman" w:cs="Times New Roman"/>
          <w:smallCaps w:val="0"/>
          <w:spacing w:val="14"/>
          <w:sz w:val="28"/>
          <w:szCs w:val="28"/>
        </w:rPr>
        <w:t xml:space="preserve"> </w:t>
      </w:r>
      <w:r>
        <w:rPr>
          <w:rFonts w:hint="default" w:ascii="Times New Roman" w:hAnsi="Times New Roman" w:cs="Times New Roman"/>
          <w:smallCaps w:val="0"/>
          <w:w w:val="99"/>
          <w:sz w:val="28"/>
          <w:szCs w:val="28"/>
        </w:rPr>
        <w:t>k</w:t>
      </w:r>
      <w:r>
        <w:rPr>
          <w:rFonts w:hint="default" w:ascii="Times New Roman" w:hAnsi="Times New Roman" w:cs="Times New Roman"/>
          <w:smallCaps w:val="0"/>
          <w:spacing w:val="-1"/>
          <w:w w:val="99"/>
          <w:sz w:val="28"/>
          <w:szCs w:val="28"/>
        </w:rPr>
        <w:t>h</w:t>
      </w:r>
      <w:r>
        <w:rPr>
          <w:rFonts w:hint="default" w:ascii="Times New Roman" w:hAnsi="Times New Roman" w:cs="Times New Roman"/>
          <w:smallCaps w:val="0"/>
          <w:w w:val="99"/>
          <w:sz w:val="28"/>
          <w:szCs w:val="28"/>
        </w:rPr>
        <w:t>ô</w:t>
      </w:r>
      <w:r>
        <w:rPr>
          <w:rFonts w:hint="default" w:ascii="Times New Roman" w:hAnsi="Times New Roman" w:cs="Times New Roman"/>
          <w:smallCaps w:val="0"/>
          <w:spacing w:val="2"/>
          <w:w w:val="99"/>
          <w:sz w:val="28"/>
          <w:szCs w:val="28"/>
        </w:rPr>
        <w:t>n</w:t>
      </w:r>
      <w:r>
        <w:rPr>
          <w:rFonts w:hint="default" w:ascii="Times New Roman" w:hAnsi="Times New Roman" w:cs="Times New Roman"/>
          <w:smallCaps w:val="0"/>
          <w:w w:val="99"/>
          <w:sz w:val="28"/>
          <w:szCs w:val="28"/>
        </w:rPr>
        <w:t>g</w:t>
      </w:r>
      <w:r>
        <w:rPr>
          <w:rFonts w:hint="default" w:ascii="Times New Roman" w:hAnsi="Times New Roman" w:cs="Times New Roman"/>
          <w:smallCaps w:val="0"/>
          <w:spacing w:val="12"/>
          <w:sz w:val="28"/>
          <w:szCs w:val="28"/>
        </w:rPr>
        <w:t xml:space="preserve"> </w:t>
      </w:r>
      <w:r>
        <w:rPr>
          <w:rFonts w:hint="default" w:ascii="Times New Roman" w:hAnsi="Times New Roman" w:cs="Times New Roman"/>
          <w:smallCaps w:val="0"/>
          <w:spacing w:val="-1"/>
          <w:w w:val="99"/>
          <w:sz w:val="28"/>
          <w:szCs w:val="28"/>
        </w:rPr>
        <w:t>c</w:t>
      </w:r>
      <w:r>
        <w:rPr>
          <w:rFonts w:hint="default" w:ascii="Times New Roman" w:hAnsi="Times New Roman" w:cs="Times New Roman"/>
          <w:smallCaps w:val="0"/>
          <w:w w:val="99"/>
          <w:sz w:val="28"/>
          <w:szCs w:val="28"/>
        </w:rPr>
        <w:t>òn</w:t>
      </w:r>
      <w:r>
        <w:rPr>
          <w:rFonts w:hint="default" w:ascii="Times New Roman" w:hAnsi="Times New Roman" w:cs="Times New Roman"/>
          <w:smallCaps w:val="0"/>
          <w:spacing w:val="14"/>
          <w:sz w:val="28"/>
          <w:szCs w:val="28"/>
        </w:rPr>
        <w:t xml:space="preserve"> </w:t>
      </w:r>
      <w:r>
        <w:rPr>
          <w:rFonts w:hint="default" w:ascii="Times New Roman" w:hAnsi="Times New Roman" w:cs="Times New Roman"/>
          <w:smallCaps w:val="0"/>
          <w:w w:val="99"/>
          <w:sz w:val="28"/>
          <w:szCs w:val="28"/>
        </w:rPr>
        <w:t>tồn</w:t>
      </w:r>
      <w:r>
        <w:rPr>
          <w:rFonts w:hint="default" w:ascii="Times New Roman" w:hAnsi="Times New Roman" w:cs="Times New Roman"/>
          <w:smallCaps w:val="0"/>
          <w:spacing w:val="14"/>
          <w:sz w:val="28"/>
          <w:szCs w:val="28"/>
        </w:rPr>
        <w:t xml:space="preserve"> </w:t>
      </w:r>
      <w:r>
        <w:rPr>
          <w:rFonts w:hint="default" w:ascii="Times New Roman" w:hAnsi="Times New Roman" w:cs="Times New Roman"/>
          <w:smallCaps w:val="0"/>
          <w:spacing w:val="3"/>
          <w:w w:val="99"/>
          <w:sz w:val="28"/>
          <w:szCs w:val="28"/>
        </w:rPr>
        <w:t>t</w:t>
      </w:r>
      <w:r>
        <w:rPr>
          <w:rFonts w:hint="default" w:ascii="Times New Roman" w:hAnsi="Times New Roman" w:cs="Times New Roman"/>
          <w:smallCaps w:val="0"/>
          <w:spacing w:val="-1"/>
          <w:w w:val="99"/>
          <w:sz w:val="28"/>
          <w:szCs w:val="28"/>
        </w:rPr>
        <w:t>ạ</w:t>
      </w:r>
      <w:r>
        <w:rPr>
          <w:rFonts w:hint="default" w:ascii="Times New Roman" w:hAnsi="Times New Roman" w:cs="Times New Roman"/>
          <w:smallCaps w:val="0"/>
          <w:w w:val="99"/>
          <w:sz w:val="28"/>
          <w:szCs w:val="28"/>
        </w:rPr>
        <w:t>i,</w:t>
      </w:r>
      <w:r>
        <w:rPr>
          <w:rFonts w:hint="default" w:ascii="Times New Roman" w:hAnsi="Times New Roman" w:cs="Times New Roman"/>
          <w:smallCaps w:val="0"/>
          <w:spacing w:val="14"/>
          <w:sz w:val="28"/>
          <w:szCs w:val="28"/>
        </w:rPr>
        <w:t xml:space="preserve"> </w:t>
      </w:r>
      <w:r>
        <w:rPr>
          <w:rFonts w:hint="default" w:ascii="Times New Roman" w:hAnsi="Times New Roman" w:cs="Times New Roman"/>
          <w:smallCaps w:val="0"/>
          <w:w w:val="99"/>
          <w:sz w:val="28"/>
          <w:szCs w:val="28"/>
        </w:rPr>
        <w:t>vi</w:t>
      </w:r>
      <w:r>
        <w:rPr>
          <w:rFonts w:hint="default" w:ascii="Times New Roman" w:hAnsi="Times New Roman" w:cs="Times New Roman"/>
          <w:smallCaps w:val="0"/>
          <w:spacing w:val="1"/>
          <w:w w:val="99"/>
          <w:sz w:val="28"/>
          <w:szCs w:val="28"/>
        </w:rPr>
        <w:t>ệ</w:t>
      </w:r>
      <w:r>
        <w:rPr>
          <w:rFonts w:hint="default" w:ascii="Times New Roman" w:hAnsi="Times New Roman" w:cs="Times New Roman"/>
          <w:smallCaps w:val="0"/>
          <w:w w:val="99"/>
          <w:sz w:val="28"/>
          <w:szCs w:val="28"/>
        </w:rPr>
        <w:t>c</w:t>
      </w:r>
      <w:r>
        <w:rPr>
          <w:rFonts w:hint="default" w:ascii="Times New Roman" w:hAnsi="Times New Roman" w:cs="Times New Roman"/>
          <w:smallCaps w:val="0"/>
          <w:spacing w:val="13"/>
          <w:sz w:val="28"/>
          <w:szCs w:val="28"/>
        </w:rPr>
        <w:t xml:space="preserve"> </w:t>
      </w:r>
      <w:r>
        <w:rPr>
          <w:rFonts w:hint="default" w:ascii="Times New Roman" w:hAnsi="Times New Roman" w:cs="Times New Roman"/>
          <w:smallCaps w:val="0"/>
          <w:w w:val="99"/>
          <w:sz w:val="28"/>
          <w:szCs w:val="28"/>
        </w:rPr>
        <w:t>ki</w:t>
      </w:r>
      <w:r>
        <w:rPr>
          <w:rFonts w:hint="default" w:ascii="Times New Roman" w:hAnsi="Times New Roman" w:cs="Times New Roman"/>
          <w:smallCaps w:val="0"/>
          <w:spacing w:val="-1"/>
          <w:w w:val="99"/>
          <w:sz w:val="28"/>
          <w:szCs w:val="28"/>
        </w:rPr>
        <w:t>ể</w:t>
      </w:r>
      <w:r>
        <w:rPr>
          <w:rFonts w:hint="default" w:ascii="Times New Roman" w:hAnsi="Times New Roman" w:cs="Times New Roman"/>
          <w:smallCaps w:val="0"/>
          <w:w w:val="99"/>
          <w:sz w:val="28"/>
          <w:szCs w:val="28"/>
        </w:rPr>
        <w:t>m t</w:t>
      </w:r>
      <w:r>
        <w:rPr>
          <w:rFonts w:hint="default" w:ascii="Times New Roman" w:hAnsi="Times New Roman" w:cs="Times New Roman"/>
          <w:smallCaps w:val="0"/>
          <w:spacing w:val="-1"/>
          <w:w w:val="99"/>
          <w:sz w:val="28"/>
          <w:szCs w:val="28"/>
        </w:rPr>
        <w:t>r</w:t>
      </w:r>
      <w:r>
        <w:rPr>
          <w:rFonts w:hint="default" w:ascii="Times New Roman" w:hAnsi="Times New Roman" w:cs="Times New Roman"/>
          <w:smallCaps w:val="0"/>
          <w:w w:val="99"/>
          <w:sz w:val="28"/>
          <w:szCs w:val="28"/>
        </w:rPr>
        <w:t>a</w:t>
      </w:r>
      <w:r>
        <w:rPr>
          <w:rFonts w:hint="default" w:ascii="Times New Roman" w:hAnsi="Times New Roman" w:cs="Times New Roman"/>
          <w:smallCaps w:val="0"/>
          <w:spacing w:val="13"/>
          <w:sz w:val="28"/>
          <w:szCs w:val="28"/>
        </w:rPr>
        <w:t xml:space="preserve"> </w:t>
      </w:r>
      <w:r>
        <w:rPr>
          <w:rFonts w:hint="default" w:ascii="Times New Roman" w:hAnsi="Times New Roman" w:cs="Times New Roman"/>
          <w:smallCaps w:val="0"/>
          <w:w w:val="99"/>
          <w:sz w:val="28"/>
          <w:szCs w:val="28"/>
        </w:rPr>
        <w:t>một</w:t>
      </w:r>
      <w:r>
        <w:rPr>
          <w:rFonts w:hint="default" w:ascii="Times New Roman" w:hAnsi="Times New Roman" w:cs="Times New Roman"/>
          <w:smallCaps w:val="0"/>
          <w:spacing w:val="15"/>
          <w:sz w:val="28"/>
          <w:szCs w:val="28"/>
        </w:rPr>
        <w:t xml:space="preserve"> </w:t>
      </w:r>
      <w:r>
        <w:rPr>
          <w:rFonts w:hint="default" w:ascii="Times New Roman" w:hAnsi="Times New Roman" w:cs="Times New Roman"/>
          <w:smallCaps w:val="0"/>
          <w:spacing w:val="-1"/>
          <w:w w:val="99"/>
          <w:sz w:val="28"/>
          <w:szCs w:val="28"/>
        </w:rPr>
        <w:t>c</w:t>
      </w:r>
      <w:r>
        <w:rPr>
          <w:rFonts w:hint="default" w:ascii="Times New Roman" w:hAnsi="Times New Roman" w:cs="Times New Roman"/>
          <w:smallCaps w:val="0"/>
          <w:w w:val="99"/>
          <w:sz w:val="28"/>
          <w:szCs w:val="28"/>
        </w:rPr>
        <w:t>ung</w:t>
      </w:r>
      <w:r>
        <w:rPr>
          <w:rFonts w:hint="default" w:ascii="Times New Roman" w:hAnsi="Times New Roman" w:cs="Times New Roman"/>
          <w:smallCaps w:val="0"/>
          <w:spacing w:val="12"/>
          <w:sz w:val="28"/>
          <w:szCs w:val="28"/>
        </w:rPr>
        <w:t xml:space="preserve"> </w:t>
      </w:r>
      <w:r>
        <w:rPr>
          <w:rFonts w:hint="default" w:ascii="Times New Roman" w:hAnsi="Times New Roman" w:cs="Times New Roman"/>
          <w:smallCaps w:val="0"/>
          <w:spacing w:val="-1"/>
          <w:w w:val="99"/>
          <w:sz w:val="28"/>
          <w:szCs w:val="28"/>
        </w:rPr>
        <w:t>c</w:t>
      </w:r>
      <w:r>
        <w:rPr>
          <w:rFonts w:hint="default" w:ascii="Times New Roman" w:hAnsi="Times New Roman" w:cs="Times New Roman"/>
          <w:smallCaps w:val="0"/>
          <w:w w:val="99"/>
          <w:sz w:val="28"/>
          <w:szCs w:val="28"/>
        </w:rPr>
        <w:t>ó</w:t>
      </w:r>
      <w:r>
        <w:rPr>
          <w:rFonts w:hint="default" w:ascii="Times New Roman" w:hAnsi="Times New Roman" w:cs="Times New Roman"/>
          <w:smallCaps w:val="0"/>
          <w:spacing w:val="14"/>
          <w:sz w:val="28"/>
          <w:szCs w:val="28"/>
        </w:rPr>
        <w:t xml:space="preserve"> </w:t>
      </w:r>
      <w:r>
        <w:rPr>
          <w:rFonts w:hint="default" w:ascii="Times New Roman" w:hAnsi="Times New Roman" w:cs="Times New Roman"/>
          <w:smallCaps w:val="0"/>
          <w:w w:val="99"/>
          <w:sz w:val="28"/>
          <w:szCs w:val="28"/>
        </w:rPr>
        <w:t>h</w:t>
      </w:r>
      <w:r>
        <w:rPr>
          <w:rFonts w:hint="default" w:ascii="Times New Roman" w:hAnsi="Times New Roman" w:cs="Times New Roman"/>
          <w:smallCaps w:val="0"/>
          <w:spacing w:val="-1"/>
          <w:w w:val="99"/>
          <w:sz w:val="28"/>
          <w:szCs w:val="28"/>
        </w:rPr>
        <w:t>ư</w:t>
      </w:r>
      <w:r>
        <w:rPr>
          <w:rFonts w:hint="default" w:ascii="Times New Roman" w:hAnsi="Times New Roman" w:cs="Times New Roman"/>
          <w:smallCaps w:val="0"/>
          <w:w w:val="99"/>
          <w:sz w:val="28"/>
          <w:szCs w:val="28"/>
        </w:rPr>
        <w:t>ớng</w:t>
      </w:r>
      <w:r>
        <w:rPr>
          <w:rFonts w:hint="default" w:ascii="Times New Roman" w:hAnsi="Times New Roman" w:cs="Times New Roman"/>
          <w:smallCaps w:val="0"/>
          <w:spacing w:val="14"/>
          <w:sz w:val="28"/>
          <w:szCs w:val="28"/>
        </w:rPr>
        <w:t xml:space="preserve"> </w:t>
      </w:r>
      <w:r>
        <w:rPr>
          <w:rFonts w:hint="default" w:ascii="Times New Roman" w:hAnsi="Times New Roman" w:cs="Times New Roman"/>
          <w:smallCaps w:val="0"/>
          <w:w w:val="110"/>
          <w:sz w:val="28"/>
          <w:szCs w:val="28"/>
        </w:rPr>
        <w:t>a</w:t>
      </w:r>
      <w:r>
        <w:rPr>
          <w:rFonts w:hint="default" w:ascii="Times New Roman" w:hAnsi="Times New Roman" w:cs="Times New Roman"/>
          <w:smallCaps w:val="0"/>
          <w:w w:val="109"/>
          <w:sz w:val="28"/>
          <w:szCs w:val="28"/>
          <w:vertAlign w:val="subscript"/>
        </w:rPr>
        <w:t>i</w:t>
      </w:r>
      <w:r>
        <w:rPr>
          <w:rFonts w:hint="default" w:ascii="Times New Roman" w:hAnsi="Times New Roman" w:cs="Times New Roman"/>
          <w:smallCaps w:val="0"/>
          <w:sz w:val="28"/>
          <w:szCs w:val="28"/>
          <w:vertAlign w:val="baseline"/>
        </w:rPr>
        <w:t xml:space="preserve"> </w:t>
      </w:r>
      <w:r>
        <w:rPr>
          <w:rFonts w:hint="default" w:ascii="Times New Roman" w:hAnsi="Times New Roman" w:cs="Times New Roman"/>
          <w:smallCaps w:val="0"/>
          <w:spacing w:val="-27"/>
          <w:sz w:val="28"/>
          <w:szCs w:val="28"/>
          <w:vertAlign w:val="baseline"/>
        </w:rPr>
        <w:t xml:space="preserve"> </w:t>
      </w:r>
      <w:r>
        <w:rPr>
          <w:rFonts w:hint="default" w:ascii="Times New Roman" w:hAnsi="Times New Roman" w:cs="Times New Roman"/>
          <w:smallCaps w:val="0"/>
          <w:spacing w:val="-1"/>
          <w:w w:val="99"/>
          <w:sz w:val="28"/>
          <w:szCs w:val="28"/>
          <w:vertAlign w:val="baseline"/>
        </w:rPr>
        <w:t>c</w:t>
      </w:r>
      <w:r>
        <w:rPr>
          <w:rFonts w:hint="default" w:ascii="Times New Roman" w:hAnsi="Times New Roman" w:cs="Times New Roman"/>
          <w:smallCaps w:val="0"/>
          <w:w w:val="99"/>
          <w:sz w:val="28"/>
          <w:szCs w:val="28"/>
          <w:vertAlign w:val="baseline"/>
        </w:rPr>
        <w:t>òn</w:t>
      </w:r>
      <w:r>
        <w:rPr>
          <w:rFonts w:hint="default" w:ascii="Times New Roman" w:hAnsi="Times New Roman" w:cs="Times New Roman"/>
          <w:smallCaps w:val="0"/>
          <w:spacing w:val="14"/>
          <w:sz w:val="28"/>
          <w:szCs w:val="28"/>
          <w:vertAlign w:val="baseline"/>
        </w:rPr>
        <w:t xml:space="preserve"> </w:t>
      </w:r>
      <w:r>
        <w:rPr>
          <w:rFonts w:hint="default" w:ascii="Times New Roman" w:hAnsi="Times New Roman" w:cs="Times New Roman"/>
          <w:smallCaps w:val="0"/>
          <w:w w:val="99"/>
          <w:sz w:val="28"/>
          <w:szCs w:val="28"/>
          <w:vertAlign w:val="baseline"/>
        </w:rPr>
        <w:t>tồn</w:t>
      </w:r>
      <w:r>
        <w:rPr>
          <w:rFonts w:hint="default" w:ascii="Times New Roman" w:hAnsi="Times New Roman" w:cs="Times New Roman"/>
          <w:smallCaps w:val="0"/>
          <w:spacing w:val="14"/>
          <w:sz w:val="28"/>
          <w:szCs w:val="28"/>
          <w:vertAlign w:val="baseline"/>
        </w:rPr>
        <w:t xml:space="preserve"> </w:t>
      </w:r>
      <w:r>
        <w:rPr>
          <w:rFonts w:hint="default" w:ascii="Times New Roman" w:hAnsi="Times New Roman" w:cs="Times New Roman"/>
          <w:smallCaps w:val="0"/>
          <w:w w:val="99"/>
          <w:sz w:val="28"/>
          <w:szCs w:val="28"/>
          <w:vertAlign w:val="baseline"/>
        </w:rPr>
        <w:t>t</w:t>
      </w:r>
      <w:r>
        <w:rPr>
          <w:rFonts w:hint="default" w:ascii="Times New Roman" w:hAnsi="Times New Roman" w:cs="Times New Roman"/>
          <w:smallCaps w:val="0"/>
          <w:spacing w:val="-1"/>
          <w:w w:val="99"/>
          <w:sz w:val="28"/>
          <w:szCs w:val="28"/>
          <w:vertAlign w:val="baseline"/>
        </w:rPr>
        <w:t>ạ</w:t>
      </w:r>
      <w:r>
        <w:rPr>
          <w:rFonts w:hint="default" w:ascii="Times New Roman" w:hAnsi="Times New Roman" w:cs="Times New Roman"/>
          <w:smallCaps w:val="0"/>
          <w:w w:val="99"/>
          <w:sz w:val="28"/>
          <w:szCs w:val="28"/>
          <w:vertAlign w:val="baseline"/>
        </w:rPr>
        <w:t>i</w:t>
      </w:r>
      <w:r>
        <w:rPr>
          <w:rFonts w:hint="default" w:ascii="Times New Roman" w:hAnsi="Times New Roman" w:cs="Times New Roman"/>
          <w:smallCaps w:val="0"/>
          <w:spacing w:val="15"/>
          <w:sz w:val="28"/>
          <w:szCs w:val="28"/>
          <w:vertAlign w:val="baseline"/>
        </w:rPr>
        <w:t xml:space="preserve"> </w:t>
      </w:r>
      <w:r>
        <w:rPr>
          <w:rFonts w:hint="default" w:ascii="Times New Roman" w:hAnsi="Times New Roman" w:cs="Times New Roman"/>
          <w:smallCaps w:val="0"/>
          <w:w w:val="99"/>
          <w:sz w:val="28"/>
          <w:szCs w:val="28"/>
          <w:vertAlign w:val="baseline"/>
        </w:rPr>
        <w:t>h</w:t>
      </w:r>
      <w:r>
        <w:rPr>
          <w:rFonts w:hint="default" w:ascii="Times New Roman" w:hAnsi="Times New Roman" w:cs="Times New Roman"/>
          <w:smallCaps w:val="0"/>
          <w:spacing w:val="1"/>
          <w:w w:val="99"/>
          <w:sz w:val="28"/>
          <w:szCs w:val="28"/>
          <w:vertAlign w:val="baseline"/>
        </w:rPr>
        <w:t>a</w:t>
      </w:r>
      <w:r>
        <w:rPr>
          <w:rFonts w:hint="default" w:ascii="Times New Roman" w:hAnsi="Times New Roman" w:cs="Times New Roman"/>
          <w:smallCaps w:val="0"/>
          <w:w w:val="99"/>
          <w:sz w:val="28"/>
          <w:szCs w:val="28"/>
          <w:vertAlign w:val="baseline"/>
        </w:rPr>
        <w:t>y</w:t>
      </w:r>
      <w:r>
        <w:rPr>
          <w:rFonts w:hint="default" w:ascii="Times New Roman" w:hAnsi="Times New Roman" w:cs="Times New Roman"/>
          <w:smallCaps w:val="0"/>
          <w:spacing w:val="7"/>
          <w:sz w:val="28"/>
          <w:szCs w:val="28"/>
          <w:vertAlign w:val="baseline"/>
        </w:rPr>
        <w:t xml:space="preserve"> </w:t>
      </w:r>
      <w:r>
        <w:rPr>
          <w:rFonts w:hint="default" w:ascii="Times New Roman" w:hAnsi="Times New Roman" w:cs="Times New Roman"/>
          <w:smallCaps w:val="0"/>
          <w:w w:val="99"/>
          <w:sz w:val="28"/>
          <w:szCs w:val="28"/>
          <w:vertAlign w:val="baseline"/>
        </w:rPr>
        <w:t>khô</w:t>
      </w:r>
      <w:r>
        <w:rPr>
          <w:rFonts w:hint="default" w:ascii="Times New Roman" w:hAnsi="Times New Roman" w:cs="Times New Roman"/>
          <w:smallCaps w:val="0"/>
          <w:spacing w:val="2"/>
          <w:w w:val="99"/>
          <w:sz w:val="28"/>
          <w:szCs w:val="28"/>
          <w:vertAlign w:val="baseline"/>
        </w:rPr>
        <w:t>n</w:t>
      </w:r>
      <w:r>
        <w:rPr>
          <w:rFonts w:hint="default" w:ascii="Times New Roman" w:hAnsi="Times New Roman" w:cs="Times New Roman"/>
          <w:smallCaps w:val="0"/>
          <w:w w:val="99"/>
          <w:sz w:val="28"/>
          <w:szCs w:val="28"/>
          <w:vertAlign w:val="baseline"/>
        </w:rPr>
        <w:t>g</w:t>
      </w:r>
      <w:r>
        <w:rPr>
          <w:rFonts w:hint="default" w:ascii="Times New Roman" w:hAnsi="Times New Roman" w:cs="Times New Roman"/>
          <w:smallCaps w:val="0"/>
          <w:spacing w:val="12"/>
          <w:sz w:val="28"/>
          <w:szCs w:val="28"/>
          <w:vertAlign w:val="baseline"/>
        </w:rPr>
        <w:t xml:space="preserve"> </w:t>
      </w:r>
      <w:r>
        <w:rPr>
          <w:rFonts w:hint="default" w:ascii="Times New Roman" w:hAnsi="Times New Roman" w:cs="Times New Roman"/>
          <w:smallCaps w:val="0"/>
          <w:spacing w:val="-1"/>
          <w:w w:val="99"/>
          <w:sz w:val="28"/>
          <w:szCs w:val="28"/>
          <w:vertAlign w:val="baseline"/>
        </w:rPr>
        <w:t>c</w:t>
      </w:r>
      <w:r>
        <w:rPr>
          <w:rFonts w:hint="default" w:ascii="Times New Roman" w:hAnsi="Times New Roman" w:cs="Times New Roman"/>
          <w:smallCaps w:val="0"/>
          <w:w w:val="99"/>
          <w:sz w:val="28"/>
          <w:szCs w:val="28"/>
          <w:vertAlign w:val="baseline"/>
        </w:rPr>
        <w:t>ó</w:t>
      </w:r>
      <w:r>
        <w:rPr>
          <w:rFonts w:hint="default" w:ascii="Times New Roman" w:hAnsi="Times New Roman" w:cs="Times New Roman"/>
          <w:smallCaps w:val="0"/>
          <w:spacing w:val="16"/>
          <w:sz w:val="28"/>
          <w:szCs w:val="28"/>
          <w:vertAlign w:val="baseline"/>
        </w:rPr>
        <w:t xml:space="preserve"> </w:t>
      </w:r>
      <w:r>
        <w:rPr>
          <w:rFonts w:hint="default" w:ascii="Times New Roman" w:hAnsi="Times New Roman" w:cs="Times New Roman"/>
          <w:smallCaps w:val="0"/>
          <w:w w:val="99"/>
          <w:sz w:val="28"/>
          <w:szCs w:val="28"/>
          <w:vertAlign w:val="baseline"/>
        </w:rPr>
        <w:t>thể</w:t>
      </w:r>
      <w:r>
        <w:rPr>
          <w:rFonts w:hint="default" w:ascii="Times New Roman" w:hAnsi="Times New Roman" w:cs="Times New Roman"/>
          <w:smallCaps w:val="0"/>
          <w:spacing w:val="13"/>
          <w:sz w:val="28"/>
          <w:szCs w:val="28"/>
          <w:vertAlign w:val="baseline"/>
        </w:rPr>
        <w:t xml:space="preserve"> </w:t>
      </w:r>
      <w:r>
        <w:rPr>
          <w:rFonts w:hint="default" w:ascii="Times New Roman" w:hAnsi="Times New Roman" w:cs="Times New Roman"/>
          <w:smallCaps w:val="0"/>
          <w:w w:val="99"/>
          <w:sz w:val="28"/>
          <w:szCs w:val="28"/>
          <w:vertAlign w:val="baseline"/>
        </w:rPr>
        <w:t>th</w:t>
      </w:r>
      <w:r>
        <w:rPr>
          <w:rFonts w:hint="default" w:ascii="Times New Roman" w:hAnsi="Times New Roman" w:cs="Times New Roman"/>
          <w:smallCaps w:val="0"/>
          <w:spacing w:val="-1"/>
          <w:w w:val="99"/>
          <w:sz w:val="28"/>
          <w:szCs w:val="28"/>
          <w:vertAlign w:val="baseline"/>
        </w:rPr>
        <w:t>ự</w:t>
      </w:r>
      <w:r>
        <w:rPr>
          <w:rFonts w:hint="default" w:ascii="Times New Roman" w:hAnsi="Times New Roman" w:cs="Times New Roman"/>
          <w:smallCaps w:val="0"/>
          <w:w w:val="99"/>
          <w:sz w:val="28"/>
          <w:szCs w:val="28"/>
          <w:vertAlign w:val="baseline"/>
        </w:rPr>
        <w:t>c</w:t>
      </w:r>
      <w:r>
        <w:rPr>
          <w:rFonts w:hint="default" w:ascii="Times New Roman" w:hAnsi="Times New Roman" w:cs="Times New Roman"/>
          <w:smallCaps w:val="0"/>
          <w:spacing w:val="13"/>
          <w:sz w:val="28"/>
          <w:szCs w:val="28"/>
          <w:vertAlign w:val="baseline"/>
        </w:rPr>
        <w:t xml:space="preserve"> </w:t>
      </w:r>
      <w:r>
        <w:rPr>
          <w:rFonts w:hint="default" w:ascii="Times New Roman" w:hAnsi="Times New Roman" w:cs="Times New Roman"/>
          <w:smallCaps w:val="0"/>
          <w:w w:val="99"/>
          <w:sz w:val="28"/>
          <w:szCs w:val="28"/>
          <w:vertAlign w:val="baseline"/>
        </w:rPr>
        <w:t>hi</w:t>
      </w:r>
      <w:r>
        <w:rPr>
          <w:rFonts w:hint="default" w:ascii="Times New Roman" w:hAnsi="Times New Roman" w:cs="Times New Roman"/>
          <w:smallCaps w:val="0"/>
          <w:spacing w:val="-1"/>
          <w:w w:val="99"/>
          <w:sz w:val="28"/>
          <w:szCs w:val="28"/>
          <w:vertAlign w:val="baseline"/>
        </w:rPr>
        <w:t>ệ</w:t>
      </w:r>
      <w:r>
        <w:rPr>
          <w:rFonts w:hint="default" w:ascii="Times New Roman" w:hAnsi="Times New Roman" w:cs="Times New Roman"/>
          <w:smallCaps w:val="0"/>
          <w:w w:val="99"/>
          <w:sz w:val="28"/>
          <w:szCs w:val="28"/>
          <w:vertAlign w:val="baseline"/>
        </w:rPr>
        <w:t>n</w:t>
      </w:r>
      <w:r>
        <w:rPr>
          <w:rFonts w:hint="default" w:ascii="Times New Roman" w:hAnsi="Times New Roman" w:cs="Times New Roman"/>
          <w:smallCaps w:val="0"/>
          <w:spacing w:val="14"/>
          <w:sz w:val="28"/>
          <w:szCs w:val="28"/>
          <w:vertAlign w:val="baseline"/>
        </w:rPr>
        <w:t xml:space="preserve"> </w:t>
      </w:r>
      <w:r>
        <w:rPr>
          <w:rFonts w:hint="default" w:ascii="Times New Roman" w:hAnsi="Times New Roman" w:cs="Times New Roman"/>
          <w:smallCaps w:val="0"/>
          <w:w w:val="99"/>
          <w:sz w:val="28"/>
          <w:szCs w:val="28"/>
          <w:vertAlign w:val="baseline"/>
        </w:rPr>
        <w:t>b</w:t>
      </w:r>
      <w:r>
        <w:rPr>
          <w:rFonts w:hint="default" w:ascii="Times New Roman" w:hAnsi="Times New Roman" w:cs="Times New Roman"/>
          <w:smallCaps w:val="0"/>
          <w:spacing w:val="-1"/>
          <w:w w:val="99"/>
          <w:sz w:val="28"/>
          <w:szCs w:val="28"/>
          <w:vertAlign w:val="baseline"/>
        </w:rPr>
        <w:t>ằ</w:t>
      </w:r>
      <w:r>
        <w:rPr>
          <w:rFonts w:hint="default" w:ascii="Times New Roman" w:hAnsi="Times New Roman" w:cs="Times New Roman"/>
          <w:smallCaps w:val="0"/>
          <w:w w:val="99"/>
          <w:sz w:val="28"/>
          <w:szCs w:val="28"/>
          <w:vertAlign w:val="baseline"/>
        </w:rPr>
        <w:t>ng</w:t>
      </w:r>
      <w:r>
        <w:rPr>
          <w:rFonts w:hint="default" w:ascii="Times New Roman" w:hAnsi="Times New Roman" w:cs="Times New Roman"/>
          <w:smallCaps w:val="0"/>
          <w:spacing w:val="12"/>
          <w:sz w:val="28"/>
          <w:szCs w:val="28"/>
          <w:vertAlign w:val="baseline"/>
        </w:rPr>
        <w:t xml:space="preserve"> </w:t>
      </w:r>
      <w:r>
        <w:rPr>
          <w:rFonts w:hint="default" w:ascii="Times New Roman" w:hAnsi="Times New Roman" w:cs="Times New Roman"/>
          <w:smallCaps w:val="0"/>
          <w:w w:val="99"/>
          <w:sz w:val="28"/>
          <w:szCs w:val="28"/>
          <w:vertAlign w:val="baseline"/>
        </w:rPr>
        <w:t>vi</w:t>
      </w:r>
      <w:r>
        <w:rPr>
          <w:rFonts w:hint="default" w:ascii="Times New Roman" w:hAnsi="Times New Roman" w:cs="Times New Roman"/>
          <w:smallCaps w:val="0"/>
          <w:spacing w:val="-1"/>
          <w:w w:val="99"/>
          <w:sz w:val="28"/>
          <w:szCs w:val="28"/>
          <w:vertAlign w:val="baseline"/>
        </w:rPr>
        <w:t>ệ</w:t>
      </w:r>
      <w:r>
        <w:rPr>
          <w:rFonts w:hint="default" w:ascii="Times New Roman" w:hAnsi="Times New Roman" w:cs="Times New Roman"/>
          <w:smallCaps w:val="0"/>
          <w:w w:val="99"/>
          <w:sz w:val="28"/>
          <w:szCs w:val="28"/>
          <w:vertAlign w:val="baseline"/>
        </w:rPr>
        <w:t>c</w:t>
      </w:r>
      <w:r>
        <w:rPr>
          <w:rFonts w:hint="default" w:ascii="Times New Roman" w:hAnsi="Times New Roman" w:cs="Times New Roman"/>
          <w:smallCaps w:val="0"/>
          <w:spacing w:val="13"/>
          <w:sz w:val="28"/>
          <w:szCs w:val="28"/>
          <w:vertAlign w:val="baseline"/>
        </w:rPr>
        <w:t xml:space="preserve"> </w:t>
      </w:r>
      <w:r>
        <w:rPr>
          <w:rFonts w:hint="default" w:ascii="Times New Roman" w:hAnsi="Times New Roman" w:cs="Times New Roman"/>
          <w:smallCaps w:val="0"/>
          <w:spacing w:val="-1"/>
          <w:w w:val="99"/>
          <w:sz w:val="28"/>
          <w:szCs w:val="28"/>
          <w:vertAlign w:val="baseline"/>
        </w:rPr>
        <w:t>k</w:t>
      </w:r>
      <w:r>
        <w:rPr>
          <w:rFonts w:hint="default" w:ascii="Times New Roman" w:hAnsi="Times New Roman" w:cs="Times New Roman"/>
          <w:smallCaps w:val="0"/>
          <w:w w:val="99"/>
          <w:sz w:val="28"/>
          <w:szCs w:val="28"/>
          <w:vertAlign w:val="baseline"/>
        </w:rPr>
        <w:t>i</w:t>
      </w:r>
      <w:r>
        <w:rPr>
          <w:rFonts w:hint="default" w:ascii="Times New Roman" w:hAnsi="Times New Roman" w:cs="Times New Roman"/>
          <w:smallCaps w:val="0"/>
          <w:spacing w:val="-1"/>
          <w:w w:val="99"/>
          <w:sz w:val="28"/>
          <w:szCs w:val="28"/>
          <w:vertAlign w:val="baseline"/>
        </w:rPr>
        <w:t>ể</w:t>
      </w:r>
      <w:r>
        <w:rPr>
          <w:rFonts w:hint="default" w:ascii="Times New Roman" w:hAnsi="Times New Roman" w:cs="Times New Roman"/>
          <w:smallCaps w:val="0"/>
          <w:w w:val="99"/>
          <w:sz w:val="28"/>
          <w:szCs w:val="28"/>
          <w:vertAlign w:val="baseline"/>
        </w:rPr>
        <w:t>m t</w:t>
      </w:r>
      <w:r>
        <w:rPr>
          <w:rFonts w:hint="default" w:ascii="Times New Roman" w:hAnsi="Times New Roman" w:cs="Times New Roman"/>
          <w:smallCaps w:val="0"/>
          <w:spacing w:val="-1"/>
          <w:w w:val="99"/>
          <w:sz w:val="28"/>
          <w:szCs w:val="28"/>
          <w:vertAlign w:val="baseline"/>
        </w:rPr>
        <w:t>ra</w:t>
      </w:r>
      <w:r>
        <w:rPr>
          <w:rFonts w:hint="default" w:ascii="Times New Roman" w:hAnsi="Times New Roman" w:cs="Times New Roman"/>
          <w:smallCaps w:val="0"/>
          <w:w w:val="99"/>
          <w:sz w:val="28"/>
          <w:szCs w:val="28"/>
          <w:vertAlign w:val="baseline"/>
        </w:rPr>
        <w:t>:</w:t>
      </w:r>
      <w:r>
        <w:rPr>
          <w:rFonts w:hint="default" w:ascii="Times New Roman" w:hAnsi="Times New Roman" w:cs="Times New Roman"/>
          <w:smallCaps w:val="0"/>
          <w:sz w:val="28"/>
          <w:szCs w:val="28"/>
          <w:vertAlign w:val="baseline"/>
        </w:rPr>
        <w:t xml:space="preserve"> </w:t>
      </w:r>
      <w:r>
        <w:rPr>
          <w:rFonts w:hint="default" w:ascii="Times New Roman" w:hAnsi="Times New Roman" w:cs="Times New Roman"/>
          <w:smallCaps w:val="0"/>
          <w:w w:val="100"/>
          <w:sz w:val="28"/>
          <w:szCs w:val="28"/>
          <w:vertAlign w:val="baseline"/>
        </w:rPr>
        <w:t>d</w:t>
      </w:r>
      <w:r>
        <w:rPr>
          <w:rFonts w:hint="default" w:ascii="Times New Roman" w:hAnsi="Times New Roman" w:cs="Times New Roman"/>
          <w:smallCaps w:val="0"/>
          <w:w w:val="102"/>
          <w:sz w:val="28"/>
          <w:szCs w:val="28"/>
          <w:vertAlign w:val="baseline"/>
        </w:rPr>
        <w:t>e</w:t>
      </w:r>
      <w:r>
        <w:rPr>
          <w:rFonts w:hint="default" w:ascii="Times New Roman" w:hAnsi="Times New Roman" w:cs="Times New Roman"/>
          <w:smallCaps w:val="0"/>
          <w:spacing w:val="1"/>
          <w:w w:val="110"/>
          <w:sz w:val="28"/>
          <w:szCs w:val="28"/>
          <w:vertAlign w:val="baseline"/>
        </w:rPr>
        <w:t>l</w:t>
      </w:r>
      <w:r>
        <w:rPr>
          <w:rFonts w:hint="default" w:ascii="Times New Roman" w:hAnsi="Times New Roman" w:cs="Times New Roman"/>
          <w:smallCaps w:val="0"/>
          <w:w w:val="102"/>
          <w:sz w:val="28"/>
          <w:szCs w:val="28"/>
          <w:vertAlign w:val="baseline"/>
        </w:rPr>
        <w:t>e</w:t>
      </w:r>
      <w:r>
        <w:rPr>
          <w:rFonts w:hint="default" w:ascii="Times New Roman" w:hAnsi="Times New Roman" w:cs="Times New Roman"/>
          <w:smallCaps w:val="0"/>
          <w:spacing w:val="-1"/>
          <w:w w:val="114"/>
          <w:sz w:val="28"/>
          <w:szCs w:val="28"/>
          <w:vertAlign w:val="baseline"/>
        </w:rPr>
        <w:t>t</w:t>
      </w:r>
      <w:r>
        <w:rPr>
          <w:rFonts w:hint="default" w:ascii="Times New Roman" w:hAnsi="Times New Roman" w:cs="Times New Roman"/>
          <w:smallCaps w:val="0"/>
          <w:w w:val="102"/>
          <w:sz w:val="28"/>
          <w:szCs w:val="28"/>
          <w:vertAlign w:val="baseline"/>
        </w:rPr>
        <w:t>e</w:t>
      </w:r>
      <w:r>
        <w:rPr>
          <w:rFonts w:hint="default" w:ascii="Times New Roman" w:hAnsi="Times New Roman" w:cs="Times New Roman"/>
          <w:smallCaps w:val="0"/>
          <w:spacing w:val="4"/>
          <w:w w:val="100"/>
          <w:sz w:val="28"/>
          <w:szCs w:val="28"/>
          <w:vertAlign w:val="baseline"/>
        </w:rPr>
        <w:t>d</w:t>
      </w:r>
      <w:r>
        <w:rPr>
          <w:rFonts w:hint="default" w:ascii="Times New Roman" w:hAnsi="Times New Roman" w:cs="Times New Roman"/>
          <w:smallCaps w:val="0"/>
          <w:w w:val="93"/>
          <w:position w:val="1"/>
          <w:sz w:val="28"/>
          <w:szCs w:val="28"/>
          <w:vertAlign w:val="baseline"/>
        </w:rPr>
        <w:t>[</w:t>
      </w:r>
      <w:r>
        <w:rPr>
          <w:rFonts w:hint="default" w:ascii="Times New Roman" w:hAnsi="Times New Roman" w:cs="Times New Roman"/>
          <w:smallCaps w:val="0"/>
          <w:w w:val="110"/>
          <w:sz w:val="28"/>
          <w:szCs w:val="28"/>
          <w:vertAlign w:val="baseline"/>
        </w:rPr>
        <w:t>a</w:t>
      </w:r>
      <w:r>
        <w:rPr>
          <w:rFonts w:hint="default" w:ascii="Times New Roman" w:hAnsi="Times New Roman" w:cs="Times New Roman"/>
          <w:smallCaps w:val="0"/>
          <w:spacing w:val="17"/>
          <w:sz w:val="28"/>
          <w:szCs w:val="28"/>
          <w:vertAlign w:val="baseline"/>
        </w:rPr>
        <w:t xml:space="preserve"> </w:t>
      </w:r>
      <w:r>
        <w:rPr>
          <w:rFonts w:hint="default" w:ascii="Times New Roman" w:hAnsi="Times New Roman" w:cs="Times New Roman"/>
          <w:smallCaps w:val="0"/>
          <w:w w:val="76"/>
          <w:sz w:val="28"/>
          <w:szCs w:val="28"/>
          <w:vertAlign w:val="baseline"/>
        </w:rPr>
        <w:t>.</w:t>
      </w:r>
      <w:r>
        <w:rPr>
          <w:rFonts w:hint="default" w:ascii="Times New Roman" w:hAnsi="Times New Roman" w:cs="Times New Roman"/>
          <w:smallCaps w:val="0"/>
          <w:spacing w:val="-16"/>
          <w:sz w:val="28"/>
          <w:szCs w:val="28"/>
          <w:vertAlign w:val="baseline"/>
        </w:rPr>
        <w:t xml:space="preserve"> </w:t>
      </w:r>
      <w:r>
        <w:rPr>
          <w:rFonts w:hint="default" w:ascii="Times New Roman" w:hAnsi="Times New Roman" w:cs="Times New Roman"/>
          <w:smallCaps w:val="0"/>
          <w:w w:val="102"/>
          <w:sz w:val="28"/>
          <w:szCs w:val="28"/>
          <w:vertAlign w:val="baseline"/>
        </w:rPr>
        <w:t>e</w:t>
      </w:r>
      <w:r>
        <w:rPr>
          <w:rFonts w:hint="default" w:ascii="Times New Roman" w:hAnsi="Times New Roman" w:cs="Times New Roman"/>
          <w:smallCaps w:val="0"/>
          <w:w w:val="100"/>
          <w:sz w:val="28"/>
          <w:szCs w:val="28"/>
          <w:vertAlign w:val="baseline"/>
        </w:rPr>
        <w:t>d</w:t>
      </w:r>
      <w:r>
        <w:rPr>
          <w:rFonts w:hint="default" w:ascii="Times New Roman" w:hAnsi="Times New Roman" w:cs="Times New Roman"/>
          <w:smallCaps w:val="0"/>
          <w:spacing w:val="-1"/>
          <w:w w:val="120"/>
          <w:sz w:val="28"/>
          <w:szCs w:val="28"/>
          <w:vertAlign w:val="baseline"/>
        </w:rPr>
        <w:t>g</w:t>
      </w:r>
      <w:r>
        <w:rPr>
          <w:rFonts w:hint="default" w:ascii="Times New Roman" w:hAnsi="Times New Roman" w:cs="Times New Roman"/>
          <w:smallCaps w:val="0"/>
          <w:spacing w:val="5"/>
          <w:w w:val="102"/>
          <w:sz w:val="28"/>
          <w:szCs w:val="28"/>
          <w:vertAlign w:val="baseline"/>
        </w:rPr>
        <w:t>e</w:t>
      </w:r>
      <w:r>
        <w:rPr>
          <w:rFonts w:hint="default" w:ascii="Times New Roman" w:hAnsi="Times New Roman" w:cs="Times New Roman"/>
          <w:smallCaps w:val="0"/>
          <w:w w:val="93"/>
          <w:position w:val="1"/>
          <w:sz w:val="28"/>
          <w:szCs w:val="28"/>
          <w:vertAlign w:val="baseline"/>
        </w:rPr>
        <w:t>]</w:t>
      </w:r>
      <w:r>
        <w:rPr>
          <w:rFonts w:hint="default" w:ascii="Times New Roman" w:hAnsi="Times New Roman" w:cs="Times New Roman"/>
          <w:smallCaps w:val="0"/>
          <w:spacing w:val="6"/>
          <w:position w:val="1"/>
          <w:sz w:val="28"/>
          <w:szCs w:val="28"/>
          <w:vertAlign w:val="baseline"/>
        </w:rPr>
        <w:t xml:space="preserve"> </w:t>
      </w:r>
      <w:r>
        <w:rPr>
          <w:rFonts w:hint="default" w:ascii="Times New Roman" w:hAnsi="Times New Roman" w:cs="Times New Roman"/>
          <w:smallCaps w:val="0"/>
          <w:spacing w:val="-127"/>
          <w:w w:val="116"/>
          <w:sz w:val="28"/>
          <w:szCs w:val="28"/>
          <w:vertAlign w:val="baseline"/>
        </w:rPr>
        <w:t>=</w:t>
      </w:r>
      <w:r>
        <w:rPr>
          <w:rFonts w:hint="default" w:ascii="Times New Roman" w:hAnsi="Times New Roman" w:cs="Times New Roman"/>
          <w:smallCaps w:val="0"/>
          <w:w w:val="88"/>
          <w:position w:val="16"/>
          <w:sz w:val="28"/>
          <w:szCs w:val="28"/>
          <w:vertAlign w:val="baseline"/>
        </w:rPr>
        <w:t>?</w:t>
      </w:r>
      <w:r>
        <w:rPr>
          <w:rFonts w:hint="default" w:ascii="Times New Roman" w:hAnsi="Times New Roman" w:cs="Times New Roman"/>
          <w:smallCaps w:val="0"/>
          <w:position w:val="16"/>
          <w:sz w:val="28"/>
          <w:szCs w:val="28"/>
          <w:vertAlign w:val="baseline"/>
        </w:rPr>
        <w:t xml:space="preserve">  </w:t>
      </w:r>
      <w:r>
        <w:rPr>
          <w:rFonts w:hint="default" w:ascii="Times New Roman" w:hAnsi="Times New Roman" w:cs="Times New Roman"/>
          <w:smallCaps w:val="0"/>
          <w:spacing w:val="-3"/>
          <w:position w:val="16"/>
          <w:sz w:val="28"/>
          <w:szCs w:val="28"/>
          <w:vertAlign w:val="baseline"/>
        </w:rPr>
        <w:t xml:space="preserve"> </w:t>
      </w:r>
      <w:r>
        <w:rPr>
          <w:rFonts w:hint="default" w:ascii="Times New Roman" w:hAnsi="Times New Roman" w:cs="Times New Roman"/>
          <w:smallCaps w:val="0"/>
          <w:spacing w:val="-7"/>
          <w:w w:val="89"/>
          <w:sz w:val="28"/>
          <w:szCs w:val="28"/>
          <w:vertAlign w:val="baseline"/>
        </w:rPr>
        <w:t>F</w:t>
      </w:r>
      <w:r>
        <w:rPr>
          <w:rFonts w:hint="default" w:ascii="Times New Roman" w:hAnsi="Times New Roman" w:cs="Times New Roman"/>
          <w:smallCaps w:val="0"/>
          <w:w w:val="96"/>
          <w:sz w:val="28"/>
          <w:szCs w:val="28"/>
          <w:vertAlign w:val="baseline"/>
        </w:rPr>
        <w:t>a</w:t>
      </w:r>
      <w:r>
        <w:rPr>
          <w:rFonts w:hint="default" w:ascii="Times New Roman" w:hAnsi="Times New Roman" w:cs="Times New Roman"/>
          <w:smallCaps w:val="0"/>
          <w:spacing w:val="-1"/>
          <w:w w:val="94"/>
          <w:sz w:val="28"/>
          <w:szCs w:val="28"/>
          <w:vertAlign w:val="baseline"/>
        </w:rPr>
        <w:t>l</w:t>
      </w:r>
      <w:r>
        <w:rPr>
          <w:rFonts w:hint="default" w:ascii="Times New Roman" w:hAnsi="Times New Roman" w:cs="Times New Roman"/>
          <w:smallCaps w:val="0"/>
          <w:w w:val="99"/>
          <w:sz w:val="28"/>
          <w:szCs w:val="28"/>
          <w:vertAlign w:val="baseline"/>
        </w:rPr>
        <w:t>s</w:t>
      </w:r>
      <w:r>
        <w:rPr>
          <w:rFonts w:hint="default" w:ascii="Times New Roman" w:hAnsi="Times New Roman" w:cs="Times New Roman"/>
          <w:smallCaps w:val="0"/>
          <w:spacing w:val="-2"/>
          <w:w w:val="100"/>
          <w:sz w:val="28"/>
          <w:szCs w:val="28"/>
          <w:vertAlign w:val="baseline"/>
        </w:rPr>
        <w:t>e</w:t>
      </w:r>
      <w:r>
        <w:rPr>
          <w:rFonts w:hint="default" w:ascii="Times New Roman" w:hAnsi="Times New Roman" w:cs="Times New Roman"/>
          <w:smallCaps w:val="0"/>
          <w:w w:val="99"/>
          <w:sz w:val="28"/>
          <w:szCs w:val="28"/>
          <w:vertAlign w:val="baseline"/>
        </w:rPr>
        <w:t>.</w:t>
      </w:r>
    </w:p>
    <w:p>
      <w:pPr>
        <w:pStyle w:val="7"/>
        <w:spacing w:before="61"/>
        <w:ind w:left="304"/>
        <w:jc w:val="both"/>
        <w:rPr>
          <w:rFonts w:hint="default" w:ascii="Times New Roman" w:hAnsi="Times New Roman" w:cs="Times New Roman"/>
          <w:sz w:val="28"/>
          <w:szCs w:val="28"/>
        </w:rPr>
      </w:pPr>
      <w:r>
        <w:rPr>
          <w:rFonts w:hint="default" w:ascii="Times New Roman" w:hAnsi="Times New Roman" w:cs="Times New Roman"/>
          <w:sz w:val="28"/>
          <w:szCs w:val="28"/>
        </w:rPr>
        <w:t xml:space="preserve">Chúng ta sẽ cài </w:t>
      </w:r>
      <w:r>
        <w:rPr>
          <w:rFonts w:hint="default" w:cs="Times New Roman"/>
          <w:sz w:val="28"/>
          <w:szCs w:val="28"/>
          <w:lang w:val="en-US"/>
        </w:rPr>
        <w:t>đ</w:t>
      </w:r>
      <w:r>
        <w:rPr>
          <w:rFonts w:hint="default" w:ascii="Times New Roman" w:hAnsi="Times New Roman" w:cs="Times New Roman"/>
          <w:sz w:val="28"/>
          <w:szCs w:val="28"/>
        </w:rPr>
        <w:t>ặt các thao tác sau trên cấu trúc dữ liệu:</w:t>
      </w:r>
    </w:p>
    <w:p>
      <w:pPr>
        <w:pStyle w:val="12"/>
        <w:numPr>
          <w:ilvl w:val="1"/>
          <w:numId w:val="42"/>
        </w:numPr>
        <w:tabs>
          <w:tab w:val="left" w:pos="736"/>
          <w:tab w:val="left" w:pos="737"/>
        </w:tabs>
        <w:spacing w:before="88" w:after="0" w:line="240" w:lineRule="auto"/>
        <w:ind w:left="736" w:right="0" w:hanging="433"/>
        <w:jc w:val="left"/>
        <w:rPr>
          <w:rFonts w:hint="default" w:ascii="Times New Roman" w:hAnsi="Times New Roman" w:cs="Times New Roman"/>
          <w:sz w:val="28"/>
          <w:szCs w:val="28"/>
        </w:rPr>
      </w:pPr>
      <w:r>
        <w:rPr>
          <w:rFonts w:hint="default" w:ascii="Times New Roman" w:hAnsi="Times New Roman" w:cs="Times New Roman"/>
          <w:sz w:val="28"/>
          <w:szCs w:val="28"/>
        </w:rPr>
        <w:t xml:space="preserve">Hàm Get: Trả về phần tử nằm ở </w:t>
      </w:r>
      <w:r>
        <w:rPr>
          <w:rFonts w:hint="default" w:cs="Times New Roman"/>
          <w:sz w:val="28"/>
          <w:szCs w:val="28"/>
          <w:lang w:val="en-US"/>
        </w:rPr>
        <w:t>đ</w:t>
      </w:r>
      <w:r>
        <w:rPr>
          <w:rFonts w:hint="default" w:ascii="Times New Roman" w:hAnsi="Times New Roman" w:cs="Times New Roman"/>
          <w:sz w:val="28"/>
          <w:szCs w:val="28"/>
        </w:rPr>
        <w:t>ỉnh ngăn</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xếp.</w:t>
      </w:r>
    </w:p>
    <w:p>
      <w:pPr>
        <w:pStyle w:val="12"/>
        <w:numPr>
          <w:ilvl w:val="1"/>
          <w:numId w:val="42"/>
        </w:numPr>
        <w:tabs>
          <w:tab w:val="left" w:pos="736"/>
          <w:tab w:val="left" w:pos="737"/>
        </w:tabs>
        <w:spacing w:before="28" w:after="0" w:line="264" w:lineRule="auto"/>
        <w:ind w:left="736" w:right="296" w:hanging="433"/>
        <w:jc w:val="left"/>
        <w:rPr>
          <w:rFonts w:hint="default" w:ascii="Times New Roman" w:hAnsi="Times New Roman" w:cs="Times New Roman"/>
          <w:sz w:val="28"/>
          <w:szCs w:val="28"/>
        </w:rPr>
      </w:pPr>
      <w:r>
        <w:rPr>
          <w:rFonts w:hint="default" w:ascii="Times New Roman" w:hAnsi="Times New Roman" w:cs="Times New Roman"/>
          <w:sz w:val="28"/>
          <w:szCs w:val="28"/>
        </w:rPr>
        <w:t xml:space="preserve">Hàm Pop: Trả về phần tử nằm ở </w:t>
      </w:r>
      <w:r>
        <w:rPr>
          <w:rFonts w:hint="default" w:cs="Times New Roman"/>
          <w:sz w:val="28"/>
          <w:szCs w:val="28"/>
          <w:lang w:val="en-US"/>
        </w:rPr>
        <w:t>đ</w:t>
      </w:r>
      <w:r>
        <w:rPr>
          <w:rFonts w:hint="default" w:ascii="Times New Roman" w:hAnsi="Times New Roman" w:cs="Times New Roman"/>
          <w:sz w:val="28"/>
          <w:szCs w:val="28"/>
        </w:rPr>
        <w:t xml:space="preserve">ỉnh ngăn xếp và rút phần tử </w:t>
      </w:r>
      <w:r>
        <w:rPr>
          <w:rFonts w:hint="default" w:cs="Times New Roman"/>
          <w:sz w:val="28"/>
          <w:szCs w:val="28"/>
          <w:lang w:val="en-US"/>
        </w:rPr>
        <w:t>đ</w:t>
      </w:r>
      <w:r>
        <w:rPr>
          <w:rFonts w:hint="default" w:ascii="Times New Roman" w:hAnsi="Times New Roman" w:cs="Times New Roman"/>
          <w:sz w:val="28"/>
          <w:szCs w:val="28"/>
        </w:rPr>
        <w:t>ó khỏi ngăn xếp.</w:t>
      </w:r>
    </w:p>
    <w:p>
      <w:pPr>
        <w:pStyle w:val="12"/>
        <w:numPr>
          <w:ilvl w:val="1"/>
          <w:numId w:val="42"/>
        </w:numPr>
        <w:tabs>
          <w:tab w:val="left" w:pos="736"/>
          <w:tab w:val="left" w:pos="737"/>
        </w:tabs>
        <w:spacing w:before="0" w:after="0" w:line="293" w:lineRule="exact"/>
        <w:ind w:left="736" w:right="0" w:hanging="433"/>
        <w:jc w:val="left"/>
        <w:rPr>
          <w:rFonts w:hint="default" w:ascii="Times New Roman" w:hAnsi="Times New Roman" w:cs="Times New Roman"/>
          <w:sz w:val="28"/>
          <w:szCs w:val="28"/>
        </w:rPr>
      </w:pPr>
      <w:r>
        <w:rPr>
          <w:rFonts w:hint="default" w:ascii="Times New Roman" w:hAnsi="Times New Roman" w:cs="Times New Roman"/>
          <w:sz w:val="28"/>
          <w:szCs w:val="28"/>
        </w:rPr>
        <w:t>Thủ tục Push</w:t>
      </w:r>
      <w:r>
        <w:rPr>
          <w:rFonts w:hint="default" w:ascii="Times New Roman" w:hAnsi="Times New Roman" w:cs="Times New Roman"/>
          <w:position w:val="1"/>
          <w:sz w:val="28"/>
          <w:szCs w:val="28"/>
        </w:rPr>
        <w:t>(</w:t>
      </w:r>
      <w:r>
        <w:rPr>
          <w:rFonts w:hint="default" w:ascii="Times New Roman" w:hAnsi="Times New Roman" w:cs="Times New Roman"/>
          <w:sz w:val="28"/>
          <w:szCs w:val="28"/>
        </w:rPr>
        <w:t>v</w:t>
      </w:r>
      <w:r>
        <w:rPr>
          <w:rFonts w:hint="default" w:ascii="Times New Roman" w:hAnsi="Times New Roman" w:cs="Times New Roman"/>
          <w:position w:val="1"/>
          <w:sz w:val="28"/>
          <w:szCs w:val="28"/>
        </w:rPr>
        <w:t>)</w:t>
      </w:r>
      <w:r>
        <w:rPr>
          <w:rFonts w:hint="default" w:ascii="Times New Roman" w:hAnsi="Times New Roman" w:cs="Times New Roman"/>
          <w:sz w:val="28"/>
          <w:szCs w:val="28"/>
        </w:rPr>
        <w:t xml:space="preserve">: </w:t>
      </w:r>
      <w:r>
        <w:rPr>
          <w:rFonts w:hint="default" w:cs="Times New Roman"/>
          <w:sz w:val="28"/>
          <w:szCs w:val="28"/>
          <w:lang w:val="en-US"/>
        </w:rPr>
        <w:t>Đ</w:t>
      </w:r>
      <w:r>
        <w:rPr>
          <w:rFonts w:hint="default" w:ascii="Times New Roman" w:hAnsi="Times New Roman" w:cs="Times New Roman"/>
          <w:sz w:val="28"/>
          <w:szCs w:val="28"/>
        </w:rPr>
        <w:t xml:space="preserve">ẩy một </w:t>
      </w:r>
      <w:r>
        <w:rPr>
          <w:rFonts w:hint="default" w:cs="Times New Roman"/>
          <w:sz w:val="28"/>
          <w:szCs w:val="28"/>
          <w:lang w:val="en-US"/>
        </w:rPr>
        <w:t>đ</w:t>
      </w:r>
      <w:r>
        <w:rPr>
          <w:rFonts w:hint="default" w:ascii="Times New Roman" w:hAnsi="Times New Roman" w:cs="Times New Roman"/>
          <w:sz w:val="28"/>
          <w:szCs w:val="28"/>
        </w:rPr>
        <w:t>ỉnh v vào ngăn</w:t>
      </w:r>
      <w:r>
        <w:rPr>
          <w:rFonts w:hint="default" w:ascii="Times New Roman" w:hAnsi="Times New Roman" w:cs="Times New Roman"/>
          <w:spacing w:val="9"/>
          <w:sz w:val="28"/>
          <w:szCs w:val="28"/>
        </w:rPr>
        <w:t xml:space="preserve"> </w:t>
      </w:r>
      <w:r>
        <w:rPr>
          <w:rFonts w:hint="default" w:ascii="Times New Roman" w:hAnsi="Times New Roman" w:cs="Times New Roman"/>
          <w:sz w:val="28"/>
          <w:szCs w:val="28"/>
        </w:rPr>
        <w:t>xếp.</w:t>
      </w:r>
    </w:p>
    <w:p>
      <w:pPr>
        <w:pStyle w:val="7"/>
        <w:spacing w:before="90"/>
        <w:ind w:left="304"/>
        <w:rPr>
          <w:rFonts w:hint="default" w:ascii="Times New Roman" w:hAnsi="Times New Roman" w:cs="Times New Roman"/>
          <w:sz w:val="28"/>
          <w:szCs w:val="28"/>
        </w:rPr>
      </w:pPr>
      <w:r>
        <w:rPr>
          <w:rFonts w:hint="default" w:ascii="Times New Roman" w:hAnsi="Times New Roman" w:cs="Times New Roman"/>
          <w:sz w:val="28"/>
          <w:szCs w:val="28"/>
        </w:rPr>
        <w:t xml:space="preserve">Tất cả các thao tác trên trên ngăn xếp có thể cài </w:t>
      </w:r>
      <w:r>
        <w:rPr>
          <w:rFonts w:hint="default" w:cs="Times New Roman"/>
          <w:sz w:val="28"/>
          <w:szCs w:val="28"/>
          <w:lang w:val="en-US"/>
        </w:rPr>
        <w:t>đ</w:t>
      </w:r>
      <w:r>
        <w:rPr>
          <w:rFonts w:hint="default" w:ascii="Times New Roman" w:hAnsi="Times New Roman" w:cs="Times New Roman"/>
          <w:sz w:val="28"/>
          <w:szCs w:val="28"/>
        </w:rPr>
        <w:t xml:space="preserve">ặt </w:t>
      </w:r>
      <w:r>
        <w:rPr>
          <w:rFonts w:hint="default" w:cs="Times New Roman"/>
          <w:sz w:val="28"/>
          <w:szCs w:val="28"/>
          <w:lang w:val="en-US"/>
        </w:rPr>
        <w:t>đ</w:t>
      </w:r>
      <w:r>
        <w:rPr>
          <w:rFonts w:hint="default" w:ascii="Times New Roman" w:hAnsi="Times New Roman" w:cs="Times New Roman"/>
          <w:sz w:val="28"/>
          <w:szCs w:val="28"/>
        </w:rPr>
        <w:t>ể thực hiện trong thời gian</w:t>
      </w:r>
    </w:p>
    <w:p>
      <w:pPr>
        <w:pStyle w:val="7"/>
        <w:spacing w:before="23"/>
        <w:ind w:left="304"/>
        <w:rPr>
          <w:rFonts w:hint="default" w:ascii="Times New Roman" w:hAnsi="Times New Roman" w:cs="Times New Roman"/>
          <w:sz w:val="28"/>
          <w:szCs w:val="28"/>
        </w:rPr>
      </w:pPr>
      <w:r>
        <w:rPr>
          <w:rFonts w:hint="default" w:ascii="Times New Roman" w:hAnsi="Times New Roman" w:cs="Times New Roman"/>
          <w:sz w:val="28"/>
          <w:szCs w:val="28"/>
        </w:rPr>
        <w:pict>
          <v:shape id="_x0000_s3902" o:spid="_x0000_s3902" o:spt="202" type="#_x0000_t202" style="position:absolute;left:0pt;margin-left:121.9pt;margin-top:20.3pt;height:270.15pt;width:379.8pt;mso-position-horizontal-relative:page;mso-wrap-distance-bottom:0pt;mso-wrap-distance-top:0pt;z-index:-251384832;mso-width-relative:page;mso-height-relative:page;" filled="f" stroked="t" coordsize="21600,21600">
            <v:path/>
            <v:fill on="f" focussize="0,0"/>
            <v:stroke weight="0.48pt" color="#000000"/>
            <v:imagedata o:title=""/>
            <o:lock v:ext="edit"/>
            <v:textbox inset="0mm,0mm,0mm,0mm">
              <w:txbxContent>
                <w:p>
                  <w:pPr>
                    <w:spacing w:before="23" w:line="285" w:lineRule="auto"/>
                    <w:ind w:left="107" w:right="1339" w:hanging="1"/>
                    <w:jc w:val="left"/>
                    <w:rPr>
                      <w:rFonts w:ascii="Courier New" w:hAnsi="Courier New"/>
                      <w:sz w:val="20"/>
                    </w:rPr>
                  </w:pPr>
                  <w:r>
                    <w:rPr>
                      <w:rFonts w:ascii="Courier New" w:hAnsi="Courier New"/>
                      <w:sz w:val="20"/>
                    </w:rPr>
                    <w:t xml:space="preserve">Stack := (1); //Khởi tạo ngăn xếp chỉ chứa một </w:t>
                  </w:r>
                  <w:r>
                    <w:rPr>
                      <w:rFonts w:ascii="Courier New" w:hAnsi="Courier New"/>
                      <w:sz w:val="20"/>
                      <w:lang w:val="en-US"/>
                    </w:rPr>
                    <w:t>đ</w:t>
                  </w:r>
                  <w:r>
                    <w:rPr>
                      <w:rFonts w:ascii="Courier New" w:hAnsi="Courier New"/>
                      <w:sz w:val="20"/>
                    </w:rPr>
                    <w:t>ỉnh repeat</w:t>
                  </w:r>
                </w:p>
                <w:p>
                  <w:pPr>
                    <w:spacing w:before="0" w:line="223" w:lineRule="exact"/>
                    <w:ind w:left="347" w:right="0" w:firstLine="0"/>
                    <w:jc w:val="left"/>
                    <w:rPr>
                      <w:rFonts w:ascii="Courier New" w:hAnsi="Courier New"/>
                      <w:sz w:val="20"/>
                    </w:rPr>
                  </w:pPr>
                  <w:r>
                    <w:rPr>
                      <w:rFonts w:ascii="Courier New" w:hAnsi="Courier New"/>
                      <w:sz w:val="20"/>
                    </w:rPr>
                    <w:t>u := Get; //</w:t>
                  </w:r>
                  <w:r>
                    <w:rPr>
                      <w:rFonts w:ascii="Courier New" w:hAnsi="Courier New"/>
                      <w:sz w:val="20"/>
                      <w:lang w:val="en-US"/>
                    </w:rPr>
                    <w:t>Đ</w:t>
                  </w:r>
                  <w:r>
                    <w:rPr>
                      <w:rFonts w:ascii="Courier New" w:hAnsi="Courier New"/>
                      <w:sz w:val="20"/>
                    </w:rPr>
                    <w:t xml:space="preserve">ọc </w:t>
                  </w:r>
                  <w:r>
                    <w:rPr>
                      <w:rFonts w:ascii="Courier New" w:hAnsi="Courier New"/>
                      <w:sz w:val="20"/>
                      <w:lang w:val="en-US"/>
                    </w:rPr>
                    <w:t>đ</w:t>
                  </w:r>
                  <w:r>
                    <w:rPr>
                      <w:rFonts w:ascii="Courier New" w:hAnsi="Courier New"/>
                      <w:sz w:val="20"/>
                    </w:rPr>
                    <w:t>ỉnh u từ ngăn xếp</w:t>
                  </w:r>
                </w:p>
                <w:p>
                  <w:pPr>
                    <w:spacing w:before="40"/>
                    <w:ind w:left="107" w:right="139" w:firstLine="239"/>
                    <w:jc w:val="left"/>
                    <w:rPr>
                      <w:rFonts w:ascii="Courier New" w:hAnsi="Courier New"/>
                      <w:sz w:val="20"/>
                    </w:rPr>
                  </w:pPr>
                  <w:r>
                    <w:rPr>
                      <w:rFonts w:ascii="Courier New" w:hAnsi="Courier New"/>
                      <w:sz w:val="20"/>
                    </w:rPr>
                    <w:t xml:space="preserve">i := head[u]; //Xét cung a[i] </w:t>
                  </w:r>
                  <w:r>
                    <w:rPr>
                      <w:rFonts w:ascii="Courier New" w:hAnsi="Courier New"/>
                      <w:sz w:val="20"/>
                      <w:lang w:val="en-US"/>
                    </w:rPr>
                    <w:t>đ</w:t>
                  </w:r>
                  <w:r>
                    <w:rPr>
                      <w:rFonts w:ascii="Courier New" w:hAnsi="Courier New"/>
                      <w:sz w:val="20"/>
                    </w:rPr>
                    <w:t xml:space="preserve">ứng </w:t>
                  </w:r>
                  <w:r>
                    <w:rPr>
                      <w:rFonts w:ascii="Courier New" w:hAnsi="Courier New"/>
                      <w:sz w:val="20"/>
                      <w:lang w:val="en-US"/>
                    </w:rPr>
                    <w:t>đ</w:t>
                  </w:r>
                  <w:r>
                    <w:rPr>
                      <w:rFonts w:ascii="Courier New" w:hAnsi="Courier New"/>
                      <w:sz w:val="20"/>
                    </w:rPr>
                    <w:t xml:space="preserve">ầu danh sách liên thuộc các cung </w:t>
                  </w:r>
                  <w:r>
                    <w:rPr>
                      <w:rFonts w:ascii="Courier New" w:hAnsi="Courier New"/>
                      <w:sz w:val="20"/>
                      <w:lang w:val="en-US"/>
                    </w:rPr>
                    <w:t>đ</w:t>
                  </w:r>
                  <w:r>
                    <w:rPr>
                      <w:rFonts w:ascii="Courier New" w:hAnsi="Courier New"/>
                      <w:sz w:val="20"/>
                    </w:rPr>
                    <w:t>i vào u</w:t>
                  </w:r>
                </w:p>
                <w:p>
                  <w:pPr>
                    <w:spacing w:before="41"/>
                    <w:ind w:left="107" w:right="379" w:firstLine="239"/>
                    <w:jc w:val="left"/>
                    <w:rPr>
                      <w:rFonts w:ascii="Courier New" w:hAnsi="Courier New"/>
                      <w:sz w:val="20"/>
                    </w:rPr>
                  </w:pPr>
                  <w:r>
                    <w:rPr>
                      <w:rFonts w:ascii="Courier New" w:hAnsi="Courier New"/>
                      <w:sz w:val="20"/>
                    </w:rPr>
                    <w:t xml:space="preserve">while (i &gt; 0) and (deleted[a[i].edge]) do //cung a[i] ứng với cạnh vô hướng </w:t>
                  </w:r>
                  <w:r>
                    <w:rPr>
                      <w:rFonts w:ascii="Courier New" w:hAnsi="Courier New"/>
                      <w:sz w:val="20"/>
                      <w:lang w:val="en-US"/>
                    </w:rPr>
                    <w:t>đ</w:t>
                  </w:r>
                  <w:r>
                    <w:rPr>
                      <w:rFonts w:ascii="Courier New" w:hAnsi="Courier New"/>
                      <w:sz w:val="20"/>
                    </w:rPr>
                    <w:t>ã xoá</w:t>
                  </w:r>
                </w:p>
                <w:p>
                  <w:pPr>
                    <w:spacing w:before="39"/>
                    <w:ind w:left="587" w:right="0" w:firstLine="0"/>
                    <w:jc w:val="left"/>
                    <w:rPr>
                      <w:rFonts w:ascii="Courier New" w:hAnsi="Courier New"/>
                      <w:sz w:val="20"/>
                    </w:rPr>
                  </w:pPr>
                  <w:r>
                    <w:rPr>
                      <w:rFonts w:ascii="Courier New" w:hAnsi="Courier New"/>
                      <w:sz w:val="20"/>
                    </w:rPr>
                    <w:t>i := link[i]; //Dịch sang cung kế tiếp</w:t>
                  </w:r>
                </w:p>
                <w:p>
                  <w:pPr>
                    <w:spacing w:before="40"/>
                    <w:ind w:left="107" w:right="379" w:firstLine="239"/>
                    <w:jc w:val="left"/>
                    <w:rPr>
                      <w:rFonts w:ascii="Courier New" w:hAnsi="Courier New"/>
                      <w:sz w:val="20"/>
                    </w:rPr>
                  </w:pPr>
                  <w:r>
                    <w:rPr>
                      <w:rFonts w:ascii="Courier New" w:hAnsi="Courier New"/>
                      <w:sz w:val="20"/>
                    </w:rPr>
                    <w:t xml:space="preserve">head[u] := i; //Những cung </w:t>
                  </w:r>
                  <w:r>
                    <w:rPr>
                      <w:rFonts w:ascii="Courier New" w:hAnsi="Courier New"/>
                      <w:sz w:val="20"/>
                      <w:lang w:val="en-US"/>
                    </w:rPr>
                    <w:t>đ</w:t>
                  </w:r>
                  <w:r>
                    <w:rPr>
                      <w:rFonts w:ascii="Courier New" w:hAnsi="Courier New"/>
                      <w:sz w:val="20"/>
                    </w:rPr>
                    <w:t xml:space="preserve">ã duyệt qua bị loại ngay, cập nhật lại chỉ số </w:t>
                  </w:r>
                  <w:r>
                    <w:rPr>
                      <w:rFonts w:ascii="Courier New" w:hAnsi="Courier New"/>
                      <w:sz w:val="20"/>
                      <w:lang w:val="en-US"/>
                    </w:rPr>
                    <w:t>đ</w:t>
                  </w:r>
                  <w:r>
                    <w:rPr>
                      <w:rFonts w:ascii="Courier New" w:hAnsi="Courier New"/>
                      <w:sz w:val="20"/>
                    </w:rPr>
                    <w:t>ầu danh sách liên thuộc</w:t>
                  </w:r>
                </w:p>
                <w:p>
                  <w:pPr>
                    <w:spacing w:before="41"/>
                    <w:ind w:left="107" w:right="619" w:firstLine="239"/>
                    <w:jc w:val="left"/>
                    <w:rPr>
                      <w:rFonts w:ascii="Courier New" w:hAnsi="Courier New"/>
                      <w:sz w:val="20"/>
                    </w:rPr>
                  </w:pPr>
                  <w:r>
                    <w:rPr>
                      <w:rFonts w:ascii="Courier New" w:hAnsi="Courier New"/>
                      <w:sz w:val="20"/>
                    </w:rPr>
                    <w:t xml:space="preserve">if i &gt; 0 then //u còn cung </w:t>
                  </w:r>
                  <w:r>
                    <w:rPr>
                      <w:rFonts w:ascii="Courier New" w:hAnsi="Courier New"/>
                      <w:sz w:val="20"/>
                      <w:lang w:val="en-US"/>
                    </w:rPr>
                    <w:t>đ</w:t>
                  </w:r>
                  <w:r>
                    <w:rPr>
                      <w:rFonts w:ascii="Courier New" w:hAnsi="Courier New"/>
                      <w:sz w:val="20"/>
                    </w:rPr>
                    <w:t>i vào ứng với cạnh vô hướng chưa xoá</w:t>
                  </w:r>
                </w:p>
                <w:p>
                  <w:pPr>
                    <w:spacing w:before="39"/>
                    <w:ind w:left="587" w:right="0" w:firstLine="0"/>
                    <w:jc w:val="left"/>
                    <w:rPr>
                      <w:rFonts w:ascii="Courier New"/>
                      <w:sz w:val="20"/>
                    </w:rPr>
                  </w:pPr>
                  <w:r>
                    <w:rPr>
                      <w:rFonts w:ascii="Courier New"/>
                      <w:sz w:val="20"/>
                    </w:rPr>
                    <w:t>begin</w:t>
                  </w:r>
                </w:p>
                <w:p>
                  <w:pPr>
                    <w:spacing w:before="40"/>
                    <w:ind w:left="107" w:right="619" w:firstLine="719"/>
                    <w:jc w:val="left"/>
                    <w:rPr>
                      <w:rFonts w:ascii="Courier New" w:hAnsi="Courier New"/>
                      <w:sz w:val="20"/>
                    </w:rPr>
                  </w:pPr>
                  <w:r>
                    <w:rPr>
                      <w:rFonts w:ascii="Courier New" w:hAnsi="Courier New"/>
                      <w:sz w:val="20"/>
                    </w:rPr>
                    <w:t>Push(a[i].x); //</w:t>
                  </w:r>
                  <w:r>
                    <w:rPr>
                      <w:rFonts w:ascii="Courier New" w:hAnsi="Courier New"/>
                      <w:sz w:val="20"/>
                      <w:lang w:val="en-US"/>
                    </w:rPr>
                    <w:t>Đ</w:t>
                  </w:r>
                  <w:r>
                    <w:rPr>
                      <w:rFonts w:ascii="Courier New" w:hAnsi="Courier New"/>
                      <w:sz w:val="20"/>
                    </w:rPr>
                    <w:t xml:space="preserve">ẩy </w:t>
                  </w:r>
                  <w:r>
                    <w:rPr>
                      <w:rFonts w:ascii="Courier New" w:hAnsi="Courier New"/>
                      <w:sz w:val="20"/>
                      <w:lang w:val="en-US"/>
                    </w:rPr>
                    <w:t>đ</w:t>
                  </w:r>
                  <w:r>
                    <w:rPr>
                      <w:rFonts w:ascii="Courier New" w:hAnsi="Courier New"/>
                      <w:sz w:val="20"/>
                    </w:rPr>
                    <w:t>ỉnh nối tới u vào ngăn xếp (</w:t>
                  </w:r>
                  <w:r>
                    <w:rPr>
                      <w:rFonts w:ascii="Courier New" w:hAnsi="Courier New"/>
                      <w:sz w:val="20"/>
                      <w:lang w:val="en-US"/>
                    </w:rPr>
                    <w:t>đ</w:t>
                  </w:r>
                  <w:r>
                    <w:rPr>
                      <w:rFonts w:ascii="Courier New" w:hAnsi="Courier New"/>
                      <w:sz w:val="20"/>
                    </w:rPr>
                    <w:t>i ngược cung a[i])</w:t>
                  </w:r>
                </w:p>
                <w:p>
                  <w:pPr>
                    <w:spacing w:before="41"/>
                    <w:ind w:left="107" w:right="499" w:firstLine="719"/>
                    <w:jc w:val="left"/>
                    <w:rPr>
                      <w:rFonts w:ascii="Courier New" w:hAnsi="Courier New"/>
                      <w:sz w:val="20"/>
                    </w:rPr>
                  </w:pPr>
                  <w:r>
                    <w:rPr>
                      <w:rFonts w:ascii="Courier New" w:hAnsi="Courier New"/>
                      <w:sz w:val="20"/>
                    </w:rPr>
                    <w:t>Deleted[a[i].edge] := True; //Xoá ngay cạnh vô hướng ứng với cung a[i]</w:t>
                  </w:r>
                </w:p>
                <w:p>
                  <w:pPr>
                    <w:spacing w:before="39" w:line="283" w:lineRule="auto"/>
                    <w:ind w:left="347" w:right="6620" w:firstLine="239"/>
                    <w:jc w:val="left"/>
                    <w:rPr>
                      <w:rFonts w:ascii="Courier New"/>
                      <w:sz w:val="20"/>
                    </w:rPr>
                  </w:pPr>
                  <w:r>
                    <w:rPr>
                      <w:rFonts w:ascii="Courier New"/>
                      <w:sz w:val="20"/>
                    </w:rPr>
                    <w:t>end else</w:t>
                  </w:r>
                </w:p>
                <w:p>
                  <w:pPr>
                    <w:spacing w:before="0" w:line="258" w:lineRule="exact"/>
                    <w:ind w:left="587" w:right="0" w:firstLine="0"/>
                    <w:jc w:val="left"/>
                    <w:rPr>
                      <w:rFonts w:ascii="Courier New" w:hAnsi="Courier New"/>
                      <w:sz w:val="20"/>
                    </w:rPr>
                  </w:pPr>
                  <w:r>
                    <w:rPr>
                      <w:rFonts w:ascii="Courier New" w:hAnsi="Courier New"/>
                      <w:sz w:val="20"/>
                    </w:rPr>
                    <w:t xml:space="preserve">Output </w:t>
                  </w:r>
                  <w:r>
                    <w:rPr>
                      <w:rFonts w:ascii="Symbol" w:hAnsi="Symbol"/>
                      <w:sz w:val="20"/>
                    </w:rPr>
                    <w:t></w:t>
                  </w:r>
                  <w:r>
                    <w:rPr>
                      <w:sz w:val="20"/>
                    </w:rPr>
                    <w:t xml:space="preserve"> </w:t>
                  </w:r>
                  <w:r>
                    <w:rPr>
                      <w:rFonts w:ascii="Courier New" w:hAnsi="Courier New"/>
                      <w:sz w:val="20"/>
                    </w:rPr>
                    <w:t>Pop;</w:t>
                  </w:r>
                </w:p>
                <w:p>
                  <w:pPr>
                    <w:spacing w:before="42"/>
                    <w:ind w:left="107" w:right="0" w:firstLine="0"/>
                    <w:jc w:val="left"/>
                    <w:rPr>
                      <w:rFonts w:ascii="Courier New" w:hAnsi="Courier New"/>
                      <w:sz w:val="20"/>
                    </w:rPr>
                  </w:pPr>
                  <w:r>
                    <w:rPr>
                      <w:rFonts w:ascii="Courier New" w:hAnsi="Courier New"/>
                      <w:sz w:val="20"/>
                    </w:rPr>
                    <w:t>until Top = 0; //Lặp tới khi ngăn xếp rỗng</w:t>
                  </w:r>
                </w:p>
              </w:txbxContent>
            </v:textbox>
            <w10:wrap type="topAndBottom"/>
          </v:shape>
        </w:pict>
      </w:r>
      <w:r>
        <w:rPr>
          <w:rFonts w:hint="default" w:ascii="Times New Roman" w:hAnsi="Times New Roman" w:cs="Times New Roman"/>
          <w:sz w:val="28"/>
          <w:szCs w:val="28"/>
        </w:rPr>
        <w:t>0</w:t>
      </w:r>
      <w:r>
        <w:rPr>
          <w:rFonts w:hint="default" w:ascii="Times New Roman" w:hAnsi="Times New Roman" w:cs="Times New Roman"/>
          <w:position w:val="1"/>
          <w:sz w:val="28"/>
          <w:szCs w:val="28"/>
        </w:rPr>
        <w:t>(</w:t>
      </w:r>
      <w:r>
        <w:rPr>
          <w:rFonts w:hint="default" w:ascii="Times New Roman" w:hAnsi="Times New Roman" w:cs="Times New Roman"/>
          <w:sz w:val="28"/>
          <w:szCs w:val="28"/>
        </w:rPr>
        <w:t>1</w:t>
      </w:r>
      <w:r>
        <w:rPr>
          <w:rFonts w:hint="default" w:ascii="Times New Roman" w:hAnsi="Times New Roman" w:cs="Times New Roman"/>
          <w:position w:val="1"/>
          <w:sz w:val="28"/>
          <w:szCs w:val="28"/>
        </w:rPr>
        <w:t>)</w:t>
      </w:r>
      <w:r>
        <w:rPr>
          <w:rFonts w:hint="default" w:ascii="Times New Roman" w:hAnsi="Times New Roman" w:cs="Times New Roman"/>
          <w:sz w:val="28"/>
          <w:szCs w:val="28"/>
        </w:rPr>
        <w:t>. Thuật toán tìm chu trình Euler có thể viết cụ thể hơn:</w:t>
      </w:r>
    </w:p>
    <w:p>
      <w:pPr>
        <w:pStyle w:val="7"/>
        <w:spacing w:before="90" w:line="268" w:lineRule="auto"/>
        <w:ind w:left="304" w:right="293"/>
        <w:jc w:val="both"/>
        <w:rPr>
          <w:rFonts w:hint="default" w:ascii="Times New Roman" w:hAnsi="Times New Roman" w:cs="Times New Roman"/>
          <w:sz w:val="28"/>
          <w:szCs w:val="28"/>
        </w:rPr>
      </w:pPr>
      <w:r>
        <w:rPr>
          <w:rFonts w:hint="default" w:ascii="Times New Roman" w:hAnsi="Times New Roman" w:cs="Times New Roman"/>
          <w:spacing w:val="-1"/>
          <w:w w:val="99"/>
          <w:sz w:val="28"/>
          <w:szCs w:val="28"/>
        </w:rPr>
        <w:t>Xé</w:t>
      </w:r>
      <w:r>
        <w:rPr>
          <w:rFonts w:hint="default" w:ascii="Times New Roman" w:hAnsi="Times New Roman" w:cs="Times New Roman"/>
          <w:w w:val="99"/>
          <w:sz w:val="28"/>
          <w:szCs w:val="28"/>
        </w:rPr>
        <w:t>t</w:t>
      </w:r>
      <w:r>
        <w:rPr>
          <w:rFonts w:hint="default" w:ascii="Times New Roman" w:hAnsi="Times New Roman" w:cs="Times New Roman"/>
          <w:spacing w:val="24"/>
          <w:sz w:val="28"/>
          <w:szCs w:val="28"/>
        </w:rPr>
        <w:t xml:space="preserve"> </w:t>
      </w:r>
      <w:r>
        <w:rPr>
          <w:rFonts w:hint="default" w:ascii="Times New Roman" w:hAnsi="Times New Roman" w:cs="Times New Roman"/>
          <w:w w:val="99"/>
          <w:sz w:val="28"/>
          <w:szCs w:val="28"/>
        </w:rPr>
        <w:t>vòng</w:t>
      </w:r>
      <w:r>
        <w:rPr>
          <w:rFonts w:hint="default" w:ascii="Times New Roman" w:hAnsi="Times New Roman" w:cs="Times New Roman"/>
          <w:spacing w:val="21"/>
          <w:sz w:val="28"/>
          <w:szCs w:val="28"/>
        </w:rPr>
        <w:t xml:space="preserve"> </w:t>
      </w:r>
      <w:r>
        <w:rPr>
          <w:rFonts w:hint="default" w:ascii="Times New Roman" w:hAnsi="Times New Roman" w:cs="Times New Roman"/>
          <w:w w:val="99"/>
          <w:sz w:val="28"/>
          <w:szCs w:val="28"/>
        </w:rPr>
        <w:t>l</w:t>
      </w:r>
      <w:r>
        <w:rPr>
          <w:rFonts w:hint="default" w:ascii="Times New Roman" w:hAnsi="Times New Roman" w:cs="Times New Roman"/>
          <w:spacing w:val="-1"/>
          <w:w w:val="99"/>
          <w:sz w:val="28"/>
          <w:szCs w:val="28"/>
        </w:rPr>
        <w:t>ặ</w:t>
      </w:r>
      <w:r>
        <w:rPr>
          <w:rFonts w:hint="default" w:ascii="Times New Roman" w:hAnsi="Times New Roman" w:cs="Times New Roman"/>
          <w:w w:val="99"/>
          <w:sz w:val="28"/>
          <w:szCs w:val="28"/>
        </w:rPr>
        <w:t>p</w:t>
      </w:r>
      <w:r>
        <w:rPr>
          <w:rFonts w:hint="default" w:ascii="Times New Roman" w:hAnsi="Times New Roman" w:cs="Times New Roman"/>
          <w:spacing w:val="24"/>
          <w:sz w:val="28"/>
          <w:szCs w:val="28"/>
        </w:rPr>
        <w:t xml:space="preserve"> </w:t>
      </w:r>
      <w:r>
        <w:rPr>
          <w:rFonts w:hint="default" w:ascii="Times New Roman" w:hAnsi="Times New Roman" w:cs="Times New Roman"/>
          <w:spacing w:val="-1"/>
          <w:w w:val="99"/>
          <w:sz w:val="28"/>
          <w:szCs w:val="28"/>
        </w:rPr>
        <w:t>re</w:t>
      </w:r>
      <w:r>
        <w:rPr>
          <w:rFonts w:hint="default" w:ascii="Times New Roman" w:hAnsi="Times New Roman" w:cs="Times New Roman"/>
          <w:spacing w:val="2"/>
          <w:w w:val="99"/>
          <w:sz w:val="28"/>
          <w:szCs w:val="28"/>
        </w:rPr>
        <w:t>p</w:t>
      </w:r>
      <w:r>
        <w:rPr>
          <w:rFonts w:hint="default" w:ascii="Times New Roman" w:hAnsi="Times New Roman" w:cs="Times New Roman"/>
          <w:spacing w:val="-1"/>
          <w:w w:val="99"/>
          <w:sz w:val="28"/>
          <w:szCs w:val="28"/>
        </w:rPr>
        <w:t>ea</w:t>
      </w:r>
      <w:r>
        <w:rPr>
          <w:rFonts w:hint="default" w:ascii="Times New Roman" w:hAnsi="Times New Roman" w:cs="Times New Roman"/>
          <w:w w:val="99"/>
          <w:sz w:val="28"/>
          <w:szCs w:val="28"/>
        </w:rPr>
        <w:t>t…u</w:t>
      </w:r>
      <w:r>
        <w:rPr>
          <w:rFonts w:hint="default" w:ascii="Times New Roman" w:hAnsi="Times New Roman" w:cs="Times New Roman"/>
          <w:spacing w:val="2"/>
          <w:w w:val="99"/>
          <w:sz w:val="28"/>
          <w:szCs w:val="28"/>
        </w:rPr>
        <w:t>n</w:t>
      </w:r>
      <w:r>
        <w:rPr>
          <w:rFonts w:hint="default" w:ascii="Times New Roman" w:hAnsi="Times New Roman" w:cs="Times New Roman"/>
          <w:w w:val="99"/>
          <w:sz w:val="28"/>
          <w:szCs w:val="28"/>
        </w:rPr>
        <w:t>til,</w:t>
      </w:r>
      <w:r>
        <w:rPr>
          <w:rFonts w:hint="default" w:ascii="Times New Roman" w:hAnsi="Times New Roman" w:cs="Times New Roman"/>
          <w:spacing w:val="24"/>
          <w:sz w:val="28"/>
          <w:szCs w:val="28"/>
        </w:rPr>
        <w:t xml:space="preserve"> </w:t>
      </w:r>
      <w:r>
        <w:rPr>
          <w:rFonts w:hint="default" w:ascii="Times New Roman" w:hAnsi="Times New Roman" w:cs="Times New Roman"/>
          <w:w w:val="99"/>
          <w:sz w:val="28"/>
          <w:szCs w:val="28"/>
        </w:rPr>
        <w:t>mỗi</w:t>
      </w:r>
      <w:r>
        <w:rPr>
          <w:rFonts w:hint="default" w:ascii="Times New Roman" w:hAnsi="Times New Roman" w:cs="Times New Roman"/>
          <w:spacing w:val="22"/>
          <w:sz w:val="28"/>
          <w:szCs w:val="28"/>
        </w:rPr>
        <w:t xml:space="preserve"> </w:t>
      </w:r>
      <w:r>
        <w:rPr>
          <w:rFonts w:hint="default" w:ascii="Times New Roman" w:hAnsi="Times New Roman" w:cs="Times New Roman"/>
          <w:w w:val="99"/>
          <w:sz w:val="28"/>
          <w:szCs w:val="28"/>
        </w:rPr>
        <w:t>b</w:t>
      </w:r>
      <w:r>
        <w:rPr>
          <w:rFonts w:hint="default" w:ascii="Times New Roman" w:hAnsi="Times New Roman" w:cs="Times New Roman"/>
          <w:spacing w:val="-1"/>
          <w:w w:val="99"/>
          <w:sz w:val="28"/>
          <w:szCs w:val="28"/>
        </w:rPr>
        <w:t>ư</w:t>
      </w:r>
      <w:r>
        <w:rPr>
          <w:rFonts w:hint="default" w:ascii="Times New Roman" w:hAnsi="Times New Roman" w:cs="Times New Roman"/>
          <w:w w:val="99"/>
          <w:sz w:val="28"/>
          <w:szCs w:val="28"/>
        </w:rPr>
        <w:t>ớc</w:t>
      </w:r>
      <w:r>
        <w:rPr>
          <w:rFonts w:hint="default" w:ascii="Times New Roman" w:hAnsi="Times New Roman" w:cs="Times New Roman"/>
          <w:spacing w:val="23"/>
          <w:sz w:val="28"/>
          <w:szCs w:val="28"/>
        </w:rPr>
        <w:t xml:space="preserve"> </w:t>
      </w:r>
      <w:r>
        <w:rPr>
          <w:rFonts w:hint="default" w:ascii="Times New Roman" w:hAnsi="Times New Roman" w:cs="Times New Roman"/>
          <w:w w:val="99"/>
          <w:sz w:val="28"/>
          <w:szCs w:val="28"/>
        </w:rPr>
        <w:t>l</w:t>
      </w:r>
      <w:r>
        <w:rPr>
          <w:rFonts w:hint="default" w:ascii="Times New Roman" w:hAnsi="Times New Roman" w:cs="Times New Roman"/>
          <w:spacing w:val="-1"/>
          <w:w w:val="99"/>
          <w:sz w:val="28"/>
          <w:szCs w:val="28"/>
        </w:rPr>
        <w:t>ặ</w:t>
      </w:r>
      <w:r>
        <w:rPr>
          <w:rFonts w:hint="default" w:ascii="Times New Roman" w:hAnsi="Times New Roman" w:cs="Times New Roman"/>
          <w:w w:val="99"/>
          <w:sz w:val="28"/>
          <w:szCs w:val="28"/>
        </w:rPr>
        <w:t>p</w:t>
      </w:r>
      <w:r>
        <w:rPr>
          <w:rFonts w:hint="default" w:ascii="Times New Roman" w:hAnsi="Times New Roman" w:cs="Times New Roman"/>
          <w:spacing w:val="24"/>
          <w:sz w:val="28"/>
          <w:szCs w:val="28"/>
        </w:rPr>
        <w:t xml:space="preserve"> </w:t>
      </w:r>
      <w:r>
        <w:rPr>
          <w:rFonts w:hint="default" w:ascii="Times New Roman" w:hAnsi="Times New Roman" w:cs="Times New Roman"/>
          <w:spacing w:val="-1"/>
          <w:w w:val="99"/>
          <w:sz w:val="28"/>
          <w:szCs w:val="28"/>
        </w:rPr>
        <w:t>c</w:t>
      </w:r>
      <w:r>
        <w:rPr>
          <w:rFonts w:hint="default" w:ascii="Times New Roman" w:hAnsi="Times New Roman" w:cs="Times New Roman"/>
          <w:w w:val="99"/>
          <w:sz w:val="28"/>
          <w:szCs w:val="28"/>
        </w:rPr>
        <w:t>ó</w:t>
      </w:r>
      <w:r>
        <w:rPr>
          <w:rFonts w:hint="default" w:ascii="Times New Roman" w:hAnsi="Times New Roman" w:cs="Times New Roman"/>
          <w:spacing w:val="24"/>
          <w:sz w:val="28"/>
          <w:szCs w:val="28"/>
        </w:rPr>
        <w:t xml:space="preserve"> </w:t>
      </w:r>
      <w:r>
        <w:rPr>
          <w:rFonts w:hint="default" w:ascii="Times New Roman" w:hAnsi="Times New Roman" w:cs="Times New Roman"/>
          <w:w w:val="99"/>
          <w:sz w:val="28"/>
          <w:szCs w:val="28"/>
        </w:rPr>
        <w:t>một</w:t>
      </w:r>
      <w:r>
        <w:rPr>
          <w:rFonts w:hint="default" w:ascii="Times New Roman" w:hAnsi="Times New Roman" w:cs="Times New Roman"/>
          <w:spacing w:val="22"/>
          <w:sz w:val="28"/>
          <w:szCs w:val="28"/>
        </w:rPr>
        <w:t xml:space="preserve"> </w:t>
      </w:r>
      <w:r>
        <w:rPr>
          <w:rFonts w:hint="default" w:ascii="Times New Roman" w:hAnsi="Times New Roman" w:cs="Times New Roman"/>
          <w:w w:val="99"/>
          <w:sz w:val="28"/>
          <w:szCs w:val="28"/>
        </w:rPr>
        <w:t>th</w:t>
      </w:r>
      <w:r>
        <w:rPr>
          <w:rFonts w:hint="default" w:ascii="Times New Roman" w:hAnsi="Times New Roman" w:cs="Times New Roman"/>
          <w:spacing w:val="-1"/>
          <w:w w:val="99"/>
          <w:sz w:val="28"/>
          <w:szCs w:val="28"/>
        </w:rPr>
        <w:t>a</w:t>
      </w:r>
      <w:r>
        <w:rPr>
          <w:rFonts w:hint="default" w:ascii="Times New Roman" w:hAnsi="Times New Roman" w:cs="Times New Roman"/>
          <w:w w:val="99"/>
          <w:sz w:val="28"/>
          <w:szCs w:val="28"/>
        </w:rPr>
        <w:t>o</w:t>
      </w:r>
      <w:r>
        <w:rPr>
          <w:rFonts w:hint="default" w:ascii="Times New Roman" w:hAnsi="Times New Roman" w:cs="Times New Roman"/>
          <w:spacing w:val="23"/>
          <w:sz w:val="28"/>
          <w:szCs w:val="28"/>
        </w:rPr>
        <w:t xml:space="preserve"> </w:t>
      </w:r>
      <w:r>
        <w:rPr>
          <w:rFonts w:hint="default" w:ascii="Times New Roman" w:hAnsi="Times New Roman" w:cs="Times New Roman"/>
          <w:w w:val="99"/>
          <w:sz w:val="28"/>
          <w:szCs w:val="28"/>
        </w:rPr>
        <w:t>t</w:t>
      </w:r>
      <w:r>
        <w:rPr>
          <w:rFonts w:hint="default" w:ascii="Times New Roman" w:hAnsi="Times New Roman" w:cs="Times New Roman"/>
          <w:spacing w:val="-1"/>
          <w:w w:val="99"/>
          <w:sz w:val="28"/>
          <w:szCs w:val="28"/>
        </w:rPr>
        <w:t>á</w:t>
      </w:r>
      <w:r>
        <w:rPr>
          <w:rFonts w:hint="default" w:ascii="Times New Roman" w:hAnsi="Times New Roman" w:cs="Times New Roman"/>
          <w:w w:val="99"/>
          <w:sz w:val="28"/>
          <w:szCs w:val="28"/>
        </w:rPr>
        <w:t>c</w:t>
      </w:r>
      <w:r>
        <w:rPr>
          <w:rFonts w:hint="default" w:ascii="Times New Roman" w:hAnsi="Times New Roman" w:cs="Times New Roman"/>
          <w:spacing w:val="23"/>
          <w:sz w:val="28"/>
          <w:szCs w:val="28"/>
        </w:rPr>
        <w:t xml:space="preserve"> </w:t>
      </w:r>
      <w:r>
        <w:rPr>
          <w:rFonts w:hint="default" w:ascii="Times New Roman" w:hAnsi="Times New Roman" w:cs="Times New Roman"/>
          <w:w w:val="101"/>
          <w:sz w:val="28"/>
          <w:szCs w:val="28"/>
        </w:rPr>
        <w:t>P</w:t>
      </w:r>
      <w:r>
        <w:rPr>
          <w:rFonts w:hint="default" w:ascii="Times New Roman" w:hAnsi="Times New Roman" w:cs="Times New Roman"/>
          <w:spacing w:val="-1"/>
          <w:w w:val="99"/>
          <w:sz w:val="28"/>
          <w:szCs w:val="28"/>
        </w:rPr>
        <w:t>u</w:t>
      </w:r>
      <w:r>
        <w:rPr>
          <w:rFonts w:hint="default" w:ascii="Times New Roman" w:hAnsi="Times New Roman" w:cs="Times New Roman"/>
          <w:spacing w:val="-1"/>
          <w:w w:val="106"/>
          <w:sz w:val="28"/>
          <w:szCs w:val="28"/>
        </w:rPr>
        <w:t>s</w:t>
      </w:r>
      <w:r>
        <w:rPr>
          <w:rFonts w:hint="default" w:ascii="Times New Roman" w:hAnsi="Times New Roman" w:cs="Times New Roman"/>
          <w:w w:val="95"/>
          <w:sz w:val="28"/>
          <w:szCs w:val="28"/>
        </w:rPr>
        <w:t>h</w:t>
      </w:r>
      <w:r>
        <w:rPr>
          <w:rFonts w:hint="default" w:ascii="Times New Roman" w:hAnsi="Times New Roman" w:cs="Times New Roman"/>
          <w:sz w:val="28"/>
          <w:szCs w:val="28"/>
        </w:rPr>
        <w:t xml:space="preserve"> </w:t>
      </w:r>
      <w:r>
        <w:rPr>
          <w:rFonts w:hint="default" w:ascii="Times New Roman" w:hAnsi="Times New Roman" w:cs="Times New Roman"/>
          <w:spacing w:val="-26"/>
          <w:sz w:val="28"/>
          <w:szCs w:val="28"/>
        </w:rPr>
        <w:t xml:space="preserve"> </w:t>
      </w:r>
      <w:r>
        <w:rPr>
          <w:rFonts w:hint="default" w:ascii="Times New Roman" w:hAnsi="Times New Roman" w:cs="Times New Roman"/>
          <w:w w:val="99"/>
          <w:sz w:val="28"/>
          <w:szCs w:val="28"/>
        </w:rPr>
        <w:t>ho</w:t>
      </w:r>
      <w:r>
        <w:rPr>
          <w:rFonts w:hint="default" w:ascii="Times New Roman" w:hAnsi="Times New Roman" w:cs="Times New Roman"/>
          <w:spacing w:val="-1"/>
          <w:w w:val="99"/>
          <w:sz w:val="28"/>
          <w:szCs w:val="28"/>
        </w:rPr>
        <w:t>ặ</w:t>
      </w:r>
      <w:r>
        <w:rPr>
          <w:rFonts w:hint="default" w:ascii="Times New Roman" w:hAnsi="Times New Roman" w:cs="Times New Roman"/>
          <w:w w:val="99"/>
          <w:sz w:val="28"/>
          <w:szCs w:val="28"/>
        </w:rPr>
        <w:t>c</w:t>
      </w:r>
      <w:r>
        <w:rPr>
          <w:rFonts w:hint="default" w:ascii="Times New Roman" w:hAnsi="Times New Roman" w:cs="Times New Roman"/>
          <w:spacing w:val="23"/>
          <w:sz w:val="28"/>
          <w:szCs w:val="28"/>
        </w:rPr>
        <w:t xml:space="preserve"> </w:t>
      </w:r>
      <w:r>
        <w:rPr>
          <w:rFonts w:hint="default" w:ascii="Times New Roman" w:hAnsi="Times New Roman" w:cs="Times New Roman"/>
          <w:w w:val="101"/>
          <w:sz w:val="28"/>
          <w:szCs w:val="28"/>
        </w:rPr>
        <w:t>P</w:t>
      </w:r>
      <w:r>
        <w:rPr>
          <w:rFonts w:hint="default" w:ascii="Times New Roman" w:hAnsi="Times New Roman" w:cs="Times New Roman"/>
          <w:spacing w:val="-1"/>
          <w:w w:val="98"/>
          <w:sz w:val="28"/>
          <w:szCs w:val="28"/>
        </w:rPr>
        <w:t>o</w:t>
      </w:r>
      <w:r>
        <w:rPr>
          <w:rFonts w:hint="default" w:ascii="Times New Roman" w:hAnsi="Times New Roman" w:cs="Times New Roman"/>
          <w:w w:val="115"/>
          <w:sz w:val="28"/>
          <w:szCs w:val="28"/>
        </w:rPr>
        <w:t>e</w:t>
      </w:r>
      <w:r>
        <w:rPr>
          <w:rFonts w:hint="default" w:ascii="Times New Roman" w:hAnsi="Times New Roman" w:cs="Times New Roman"/>
          <w:sz w:val="28"/>
          <w:szCs w:val="28"/>
        </w:rPr>
        <w:t xml:space="preserve"> </w:t>
      </w:r>
      <w:r>
        <w:rPr>
          <w:rFonts w:hint="default" w:ascii="Times New Roman" w:hAnsi="Times New Roman" w:cs="Times New Roman"/>
          <w:spacing w:val="-29"/>
          <w:sz w:val="28"/>
          <w:szCs w:val="28"/>
        </w:rPr>
        <w:t xml:space="preserve"> </w:t>
      </w:r>
      <w:r>
        <w:rPr>
          <w:rFonts w:hint="default" w:cs="Times New Roman"/>
          <w:w w:val="99"/>
          <w:sz w:val="28"/>
          <w:szCs w:val="28"/>
          <w:lang w:val="en-US"/>
        </w:rPr>
        <w:t>đ</w:t>
      </w:r>
      <w:r>
        <w:rPr>
          <w:rFonts w:hint="default" w:ascii="Times New Roman" w:hAnsi="Times New Roman" w:cs="Times New Roman"/>
          <w:spacing w:val="-1"/>
          <w:w w:val="99"/>
          <w:sz w:val="28"/>
          <w:szCs w:val="28"/>
        </w:rPr>
        <w:t>ư</w:t>
      </w:r>
      <w:r>
        <w:rPr>
          <w:rFonts w:hint="default" w:ascii="Times New Roman" w:hAnsi="Times New Roman" w:cs="Times New Roman"/>
          <w:w w:val="99"/>
          <w:sz w:val="28"/>
          <w:szCs w:val="28"/>
        </w:rPr>
        <w:t>ợc th</w:t>
      </w:r>
      <w:r>
        <w:rPr>
          <w:rFonts w:hint="default" w:ascii="Times New Roman" w:hAnsi="Times New Roman" w:cs="Times New Roman"/>
          <w:spacing w:val="-1"/>
          <w:w w:val="99"/>
          <w:sz w:val="28"/>
          <w:szCs w:val="28"/>
        </w:rPr>
        <w:t>ự</w:t>
      </w:r>
      <w:r>
        <w:rPr>
          <w:rFonts w:hint="default" w:ascii="Times New Roman" w:hAnsi="Times New Roman" w:cs="Times New Roman"/>
          <w:w w:val="99"/>
          <w:sz w:val="28"/>
          <w:szCs w:val="28"/>
        </w:rPr>
        <w:t>c</w:t>
      </w:r>
      <w:r>
        <w:rPr>
          <w:rFonts w:hint="default" w:ascii="Times New Roman" w:hAnsi="Times New Roman" w:cs="Times New Roman"/>
          <w:spacing w:val="20"/>
          <w:sz w:val="28"/>
          <w:szCs w:val="28"/>
        </w:rPr>
        <w:t xml:space="preserve"> </w:t>
      </w:r>
      <w:r>
        <w:rPr>
          <w:rFonts w:hint="default" w:ascii="Times New Roman" w:hAnsi="Times New Roman" w:cs="Times New Roman"/>
          <w:w w:val="99"/>
          <w:sz w:val="28"/>
          <w:szCs w:val="28"/>
        </w:rPr>
        <w:t>hi</w:t>
      </w:r>
      <w:r>
        <w:rPr>
          <w:rFonts w:hint="default" w:ascii="Times New Roman" w:hAnsi="Times New Roman" w:cs="Times New Roman"/>
          <w:spacing w:val="-1"/>
          <w:w w:val="99"/>
          <w:sz w:val="28"/>
          <w:szCs w:val="28"/>
        </w:rPr>
        <w:t>ệ</w:t>
      </w:r>
      <w:r>
        <w:rPr>
          <w:rFonts w:hint="default" w:ascii="Times New Roman" w:hAnsi="Times New Roman" w:cs="Times New Roman"/>
          <w:w w:val="99"/>
          <w:sz w:val="28"/>
          <w:szCs w:val="28"/>
        </w:rPr>
        <w:t>n.</w:t>
      </w:r>
      <w:r>
        <w:rPr>
          <w:rFonts w:hint="default" w:ascii="Times New Roman" w:hAnsi="Times New Roman" w:cs="Times New Roman"/>
          <w:spacing w:val="21"/>
          <w:sz w:val="28"/>
          <w:szCs w:val="28"/>
        </w:rPr>
        <w:t xml:space="preserve"> </w:t>
      </w:r>
      <w:r>
        <w:rPr>
          <w:rFonts w:hint="default" w:ascii="Times New Roman" w:hAnsi="Times New Roman" w:cs="Times New Roman"/>
          <w:w w:val="99"/>
          <w:sz w:val="28"/>
          <w:szCs w:val="28"/>
        </w:rPr>
        <w:t>Mỗi</w:t>
      </w:r>
      <w:r>
        <w:rPr>
          <w:rFonts w:hint="default" w:ascii="Times New Roman" w:hAnsi="Times New Roman" w:cs="Times New Roman"/>
          <w:spacing w:val="22"/>
          <w:sz w:val="28"/>
          <w:szCs w:val="28"/>
        </w:rPr>
        <w:t xml:space="preserve"> </w:t>
      </w:r>
      <w:r>
        <w:rPr>
          <w:rFonts w:hint="default" w:ascii="Times New Roman" w:hAnsi="Times New Roman" w:cs="Times New Roman"/>
          <w:w w:val="99"/>
          <w:sz w:val="28"/>
          <w:szCs w:val="28"/>
        </w:rPr>
        <w:t>l</w:t>
      </w:r>
      <w:r>
        <w:rPr>
          <w:rFonts w:hint="default" w:ascii="Times New Roman" w:hAnsi="Times New Roman" w:cs="Times New Roman"/>
          <w:spacing w:val="-1"/>
          <w:w w:val="99"/>
          <w:sz w:val="28"/>
          <w:szCs w:val="28"/>
        </w:rPr>
        <w:t>ầ</w:t>
      </w:r>
      <w:r>
        <w:rPr>
          <w:rFonts w:hint="default" w:ascii="Times New Roman" w:hAnsi="Times New Roman" w:cs="Times New Roman"/>
          <w:w w:val="99"/>
          <w:sz w:val="28"/>
          <w:szCs w:val="28"/>
        </w:rPr>
        <w:t>n</w:t>
      </w:r>
      <w:r>
        <w:rPr>
          <w:rFonts w:hint="default" w:ascii="Times New Roman" w:hAnsi="Times New Roman" w:cs="Times New Roman"/>
          <w:spacing w:val="21"/>
          <w:sz w:val="28"/>
          <w:szCs w:val="28"/>
        </w:rPr>
        <w:t xml:space="preserve"> </w:t>
      </w:r>
      <w:r>
        <w:rPr>
          <w:rFonts w:hint="default" w:ascii="Times New Roman" w:hAnsi="Times New Roman" w:cs="Times New Roman"/>
          <w:w w:val="99"/>
          <w:sz w:val="28"/>
          <w:szCs w:val="28"/>
        </w:rPr>
        <w:t>th</w:t>
      </w:r>
      <w:r>
        <w:rPr>
          <w:rFonts w:hint="default" w:ascii="Times New Roman" w:hAnsi="Times New Roman" w:cs="Times New Roman"/>
          <w:spacing w:val="-1"/>
          <w:w w:val="99"/>
          <w:sz w:val="28"/>
          <w:szCs w:val="28"/>
        </w:rPr>
        <w:t>a</w:t>
      </w:r>
      <w:r>
        <w:rPr>
          <w:rFonts w:hint="default" w:ascii="Times New Roman" w:hAnsi="Times New Roman" w:cs="Times New Roman"/>
          <w:w w:val="99"/>
          <w:sz w:val="28"/>
          <w:szCs w:val="28"/>
        </w:rPr>
        <w:t>o</w:t>
      </w:r>
      <w:r>
        <w:rPr>
          <w:rFonts w:hint="default" w:ascii="Times New Roman" w:hAnsi="Times New Roman" w:cs="Times New Roman"/>
          <w:spacing w:val="19"/>
          <w:sz w:val="28"/>
          <w:szCs w:val="28"/>
        </w:rPr>
        <w:t xml:space="preserve"> </w:t>
      </w:r>
      <w:r>
        <w:rPr>
          <w:rFonts w:hint="default" w:ascii="Times New Roman" w:hAnsi="Times New Roman" w:cs="Times New Roman"/>
          <w:w w:val="99"/>
          <w:sz w:val="28"/>
          <w:szCs w:val="28"/>
        </w:rPr>
        <w:t>t</w:t>
      </w:r>
      <w:r>
        <w:rPr>
          <w:rFonts w:hint="default" w:ascii="Times New Roman" w:hAnsi="Times New Roman" w:cs="Times New Roman"/>
          <w:spacing w:val="-1"/>
          <w:w w:val="99"/>
          <w:sz w:val="28"/>
          <w:szCs w:val="28"/>
        </w:rPr>
        <w:t>á</w:t>
      </w:r>
      <w:r>
        <w:rPr>
          <w:rFonts w:hint="default" w:ascii="Times New Roman" w:hAnsi="Times New Roman" w:cs="Times New Roman"/>
          <w:w w:val="99"/>
          <w:sz w:val="28"/>
          <w:szCs w:val="28"/>
        </w:rPr>
        <w:t>c</w:t>
      </w:r>
      <w:r>
        <w:rPr>
          <w:rFonts w:hint="default" w:ascii="Times New Roman" w:hAnsi="Times New Roman" w:cs="Times New Roman"/>
          <w:spacing w:val="20"/>
          <w:sz w:val="28"/>
          <w:szCs w:val="28"/>
        </w:rPr>
        <w:t xml:space="preserve"> </w:t>
      </w:r>
      <w:r>
        <w:rPr>
          <w:rFonts w:hint="default" w:ascii="Times New Roman" w:hAnsi="Times New Roman" w:cs="Times New Roman"/>
          <w:w w:val="101"/>
          <w:sz w:val="28"/>
          <w:szCs w:val="28"/>
        </w:rPr>
        <w:t>P</w:t>
      </w:r>
      <w:r>
        <w:rPr>
          <w:rFonts w:hint="default" w:ascii="Times New Roman" w:hAnsi="Times New Roman" w:cs="Times New Roman"/>
          <w:spacing w:val="-1"/>
          <w:w w:val="99"/>
          <w:sz w:val="28"/>
          <w:szCs w:val="28"/>
        </w:rPr>
        <w:t>u</w:t>
      </w:r>
      <w:r>
        <w:rPr>
          <w:rFonts w:hint="default" w:ascii="Times New Roman" w:hAnsi="Times New Roman" w:cs="Times New Roman"/>
          <w:spacing w:val="-1"/>
          <w:w w:val="106"/>
          <w:sz w:val="28"/>
          <w:szCs w:val="28"/>
        </w:rPr>
        <w:t>s</w:t>
      </w:r>
      <w:r>
        <w:rPr>
          <w:rFonts w:hint="default" w:ascii="Times New Roman" w:hAnsi="Times New Roman" w:cs="Times New Roman"/>
          <w:w w:val="95"/>
          <w:sz w:val="28"/>
          <w:szCs w:val="28"/>
        </w:rPr>
        <w:t>h</w:t>
      </w:r>
      <w:r>
        <w:rPr>
          <w:rFonts w:hint="default" w:ascii="Times New Roman" w:hAnsi="Times New Roman" w:cs="Times New Roman"/>
          <w:sz w:val="28"/>
          <w:szCs w:val="28"/>
        </w:rPr>
        <w:t xml:space="preserve"> </w:t>
      </w:r>
      <w:r>
        <w:rPr>
          <w:rFonts w:hint="default" w:ascii="Times New Roman" w:hAnsi="Times New Roman" w:cs="Times New Roman"/>
          <w:spacing w:val="-29"/>
          <w:sz w:val="28"/>
          <w:szCs w:val="28"/>
        </w:rPr>
        <w:t xml:space="preserve"> </w:t>
      </w:r>
      <w:r>
        <w:rPr>
          <w:rFonts w:hint="default" w:cs="Times New Roman"/>
          <w:w w:val="99"/>
          <w:sz w:val="28"/>
          <w:szCs w:val="28"/>
          <w:lang w:val="en-US"/>
        </w:rPr>
        <w:t>đ</w:t>
      </w:r>
      <w:r>
        <w:rPr>
          <w:rFonts w:hint="default" w:ascii="Times New Roman" w:hAnsi="Times New Roman" w:cs="Times New Roman"/>
          <w:spacing w:val="-1"/>
          <w:w w:val="99"/>
          <w:sz w:val="28"/>
          <w:szCs w:val="28"/>
        </w:rPr>
        <w:t>ư</w:t>
      </w:r>
      <w:r>
        <w:rPr>
          <w:rFonts w:hint="default" w:ascii="Times New Roman" w:hAnsi="Times New Roman" w:cs="Times New Roman"/>
          <w:w w:val="99"/>
          <w:sz w:val="28"/>
          <w:szCs w:val="28"/>
        </w:rPr>
        <w:t>ợc</w:t>
      </w:r>
      <w:r>
        <w:rPr>
          <w:rFonts w:hint="default" w:ascii="Times New Roman" w:hAnsi="Times New Roman" w:cs="Times New Roman"/>
          <w:spacing w:val="20"/>
          <w:sz w:val="28"/>
          <w:szCs w:val="28"/>
        </w:rPr>
        <w:t xml:space="preserve"> </w:t>
      </w:r>
      <w:r>
        <w:rPr>
          <w:rFonts w:hint="default" w:ascii="Times New Roman" w:hAnsi="Times New Roman" w:cs="Times New Roman"/>
          <w:w w:val="99"/>
          <w:sz w:val="28"/>
          <w:szCs w:val="28"/>
        </w:rPr>
        <w:t>th</w:t>
      </w:r>
      <w:r>
        <w:rPr>
          <w:rFonts w:hint="default" w:ascii="Times New Roman" w:hAnsi="Times New Roman" w:cs="Times New Roman"/>
          <w:spacing w:val="-1"/>
          <w:w w:val="99"/>
          <w:sz w:val="28"/>
          <w:szCs w:val="28"/>
        </w:rPr>
        <w:t>ự</w:t>
      </w:r>
      <w:r>
        <w:rPr>
          <w:rFonts w:hint="default" w:ascii="Times New Roman" w:hAnsi="Times New Roman" w:cs="Times New Roman"/>
          <w:w w:val="99"/>
          <w:sz w:val="28"/>
          <w:szCs w:val="28"/>
        </w:rPr>
        <w:t>c</w:t>
      </w:r>
      <w:r>
        <w:rPr>
          <w:rFonts w:hint="default" w:ascii="Times New Roman" w:hAnsi="Times New Roman" w:cs="Times New Roman"/>
          <w:spacing w:val="20"/>
          <w:sz w:val="28"/>
          <w:szCs w:val="28"/>
        </w:rPr>
        <w:t xml:space="preserve"> </w:t>
      </w:r>
      <w:r>
        <w:rPr>
          <w:rFonts w:hint="default" w:ascii="Times New Roman" w:hAnsi="Times New Roman" w:cs="Times New Roman"/>
          <w:w w:val="99"/>
          <w:sz w:val="28"/>
          <w:szCs w:val="28"/>
        </w:rPr>
        <w:t>hi</w:t>
      </w:r>
      <w:r>
        <w:rPr>
          <w:rFonts w:hint="default" w:ascii="Times New Roman" w:hAnsi="Times New Roman" w:cs="Times New Roman"/>
          <w:spacing w:val="-1"/>
          <w:w w:val="99"/>
          <w:sz w:val="28"/>
          <w:szCs w:val="28"/>
        </w:rPr>
        <w:t>ệ</w:t>
      </w:r>
      <w:r>
        <w:rPr>
          <w:rFonts w:hint="default" w:ascii="Times New Roman" w:hAnsi="Times New Roman" w:cs="Times New Roman"/>
          <w:w w:val="99"/>
          <w:sz w:val="28"/>
          <w:szCs w:val="28"/>
        </w:rPr>
        <w:t>n</w:t>
      </w:r>
      <w:r>
        <w:rPr>
          <w:rFonts w:hint="default" w:ascii="Times New Roman" w:hAnsi="Times New Roman" w:cs="Times New Roman"/>
          <w:spacing w:val="21"/>
          <w:sz w:val="28"/>
          <w:szCs w:val="28"/>
        </w:rPr>
        <w:t xml:space="preserve"> </w:t>
      </w:r>
      <w:r>
        <w:rPr>
          <w:rFonts w:hint="default" w:ascii="Times New Roman" w:hAnsi="Times New Roman" w:cs="Times New Roman"/>
          <w:w w:val="99"/>
          <w:sz w:val="28"/>
          <w:szCs w:val="28"/>
        </w:rPr>
        <w:t>ph</w:t>
      </w:r>
      <w:r>
        <w:rPr>
          <w:rFonts w:hint="default" w:ascii="Times New Roman" w:hAnsi="Times New Roman" w:cs="Times New Roman"/>
          <w:spacing w:val="-1"/>
          <w:w w:val="99"/>
          <w:sz w:val="28"/>
          <w:szCs w:val="28"/>
        </w:rPr>
        <w:t>ả</w:t>
      </w:r>
      <w:r>
        <w:rPr>
          <w:rFonts w:hint="default" w:ascii="Times New Roman" w:hAnsi="Times New Roman" w:cs="Times New Roman"/>
          <w:w w:val="99"/>
          <w:sz w:val="28"/>
          <w:szCs w:val="28"/>
        </w:rPr>
        <w:t>i</w:t>
      </w:r>
      <w:r>
        <w:rPr>
          <w:rFonts w:hint="default" w:ascii="Times New Roman" w:hAnsi="Times New Roman" w:cs="Times New Roman"/>
          <w:spacing w:val="22"/>
          <w:sz w:val="28"/>
          <w:szCs w:val="28"/>
        </w:rPr>
        <w:t xml:space="preserve"> </w:t>
      </w:r>
      <w:r>
        <w:rPr>
          <w:rFonts w:hint="default" w:ascii="Times New Roman" w:hAnsi="Times New Roman" w:cs="Times New Roman"/>
          <w:spacing w:val="-1"/>
          <w:w w:val="99"/>
          <w:sz w:val="28"/>
          <w:szCs w:val="28"/>
        </w:rPr>
        <w:t>c</w:t>
      </w:r>
      <w:r>
        <w:rPr>
          <w:rFonts w:hint="default" w:ascii="Times New Roman" w:hAnsi="Times New Roman" w:cs="Times New Roman"/>
          <w:w w:val="99"/>
          <w:sz w:val="28"/>
          <w:szCs w:val="28"/>
        </w:rPr>
        <w:t>ó</w:t>
      </w:r>
      <w:r>
        <w:rPr>
          <w:rFonts w:hint="default" w:ascii="Times New Roman" w:hAnsi="Times New Roman" w:cs="Times New Roman"/>
          <w:spacing w:val="21"/>
          <w:sz w:val="28"/>
          <w:szCs w:val="28"/>
        </w:rPr>
        <w:t xml:space="preserve"> </w:t>
      </w:r>
      <w:r>
        <w:rPr>
          <w:rFonts w:hint="default" w:ascii="Times New Roman" w:hAnsi="Times New Roman" w:cs="Times New Roman"/>
          <w:w w:val="99"/>
          <w:sz w:val="28"/>
          <w:szCs w:val="28"/>
        </w:rPr>
        <w:t>một</w:t>
      </w:r>
      <w:r>
        <w:rPr>
          <w:rFonts w:hint="default" w:ascii="Times New Roman" w:hAnsi="Times New Roman" w:cs="Times New Roman"/>
          <w:spacing w:val="22"/>
          <w:sz w:val="28"/>
          <w:szCs w:val="28"/>
        </w:rPr>
        <w:t xml:space="preserve"> </w:t>
      </w:r>
      <w:r>
        <w:rPr>
          <w:rFonts w:hint="default" w:ascii="Times New Roman" w:hAnsi="Times New Roman" w:cs="Times New Roman"/>
          <w:spacing w:val="-1"/>
          <w:w w:val="99"/>
          <w:sz w:val="28"/>
          <w:szCs w:val="28"/>
        </w:rPr>
        <w:t>cạ</w:t>
      </w:r>
      <w:r>
        <w:rPr>
          <w:rFonts w:hint="default" w:ascii="Times New Roman" w:hAnsi="Times New Roman" w:cs="Times New Roman"/>
          <w:w w:val="99"/>
          <w:sz w:val="28"/>
          <w:szCs w:val="28"/>
        </w:rPr>
        <w:t>nh</w:t>
      </w:r>
      <w:r>
        <w:rPr>
          <w:rFonts w:hint="default" w:ascii="Times New Roman" w:hAnsi="Times New Roman" w:cs="Times New Roman"/>
          <w:spacing w:val="21"/>
          <w:sz w:val="28"/>
          <w:szCs w:val="28"/>
        </w:rPr>
        <w:t xml:space="preserve"> </w:t>
      </w:r>
      <w:r>
        <w:rPr>
          <w:rFonts w:hint="default" w:ascii="Times New Roman" w:hAnsi="Times New Roman" w:cs="Times New Roman"/>
          <w:w w:val="99"/>
          <w:sz w:val="28"/>
          <w:szCs w:val="28"/>
        </w:rPr>
        <w:t>vô</w:t>
      </w:r>
      <w:r>
        <w:rPr>
          <w:rFonts w:hint="default" w:ascii="Times New Roman" w:hAnsi="Times New Roman" w:cs="Times New Roman"/>
          <w:spacing w:val="21"/>
          <w:sz w:val="28"/>
          <w:szCs w:val="28"/>
        </w:rPr>
        <w:t xml:space="preserve"> </w:t>
      </w:r>
      <w:r>
        <w:rPr>
          <w:rFonts w:hint="default" w:ascii="Times New Roman" w:hAnsi="Times New Roman" w:cs="Times New Roman"/>
          <w:w w:val="99"/>
          <w:sz w:val="28"/>
          <w:szCs w:val="28"/>
        </w:rPr>
        <w:t>h</w:t>
      </w:r>
      <w:r>
        <w:rPr>
          <w:rFonts w:hint="default" w:ascii="Times New Roman" w:hAnsi="Times New Roman" w:cs="Times New Roman"/>
          <w:spacing w:val="-1"/>
          <w:w w:val="99"/>
          <w:sz w:val="28"/>
          <w:szCs w:val="28"/>
        </w:rPr>
        <w:t>ư</w:t>
      </w:r>
      <w:r>
        <w:rPr>
          <w:rFonts w:hint="default" w:ascii="Times New Roman" w:hAnsi="Times New Roman" w:cs="Times New Roman"/>
          <w:w w:val="99"/>
          <w:sz w:val="28"/>
          <w:szCs w:val="28"/>
        </w:rPr>
        <w:t>ớng</w:t>
      </w:r>
      <w:r>
        <w:rPr>
          <w:rFonts w:hint="default" w:ascii="Times New Roman" w:hAnsi="Times New Roman" w:cs="Times New Roman"/>
          <w:spacing w:val="16"/>
          <w:sz w:val="28"/>
          <w:szCs w:val="28"/>
        </w:rPr>
        <w:t xml:space="preserve"> </w:t>
      </w:r>
      <w:r>
        <w:rPr>
          <w:rFonts w:hint="default" w:ascii="Times New Roman" w:hAnsi="Times New Roman" w:cs="Times New Roman"/>
          <w:w w:val="99"/>
          <w:sz w:val="28"/>
          <w:szCs w:val="28"/>
        </w:rPr>
        <w:t xml:space="preserve">bị </w:t>
      </w:r>
      <w:r>
        <w:rPr>
          <w:rFonts w:hint="default" w:ascii="Times New Roman" w:hAnsi="Times New Roman" w:cs="Times New Roman"/>
          <w:spacing w:val="2"/>
          <w:w w:val="99"/>
          <w:sz w:val="28"/>
          <w:szCs w:val="28"/>
        </w:rPr>
        <w:t>x</w:t>
      </w:r>
      <w:r>
        <w:rPr>
          <w:rFonts w:hint="default" w:ascii="Times New Roman" w:hAnsi="Times New Roman" w:cs="Times New Roman"/>
          <w:w w:val="99"/>
          <w:sz w:val="28"/>
          <w:szCs w:val="28"/>
        </w:rPr>
        <w:t>oá</w:t>
      </w:r>
      <w:r>
        <w:rPr>
          <w:rFonts w:hint="default" w:ascii="Times New Roman" w:hAnsi="Times New Roman" w:cs="Times New Roman"/>
          <w:spacing w:val="6"/>
          <w:sz w:val="28"/>
          <w:szCs w:val="28"/>
        </w:rPr>
        <w:t xml:space="preserve"> </w:t>
      </w:r>
      <w:r>
        <w:rPr>
          <w:rFonts w:hint="default" w:ascii="Times New Roman" w:hAnsi="Times New Roman" w:cs="Times New Roman"/>
          <w:w w:val="99"/>
          <w:sz w:val="28"/>
          <w:szCs w:val="28"/>
        </w:rPr>
        <w:t>và</w:t>
      </w:r>
      <w:r>
        <w:rPr>
          <w:rFonts w:hint="default" w:ascii="Times New Roman" w:hAnsi="Times New Roman" w:cs="Times New Roman"/>
          <w:spacing w:val="6"/>
          <w:sz w:val="28"/>
          <w:szCs w:val="28"/>
        </w:rPr>
        <w:t xml:space="preserve"> </w:t>
      </w:r>
      <w:r>
        <w:rPr>
          <w:rFonts w:hint="default" w:ascii="Times New Roman" w:hAnsi="Times New Roman" w:cs="Times New Roman"/>
          <w:w w:val="99"/>
          <w:sz w:val="28"/>
          <w:szCs w:val="28"/>
        </w:rPr>
        <w:t>n</w:t>
      </w:r>
      <w:r>
        <w:rPr>
          <w:rFonts w:hint="default" w:ascii="Times New Roman" w:hAnsi="Times New Roman" w:cs="Times New Roman"/>
          <w:spacing w:val="-3"/>
          <w:w w:val="99"/>
          <w:sz w:val="28"/>
          <w:szCs w:val="28"/>
        </w:rPr>
        <w:t>g</w:t>
      </w:r>
      <w:r>
        <w:rPr>
          <w:rFonts w:hint="default" w:ascii="Times New Roman" w:hAnsi="Times New Roman" w:cs="Times New Roman"/>
          <w:spacing w:val="-1"/>
          <w:w w:val="99"/>
          <w:sz w:val="28"/>
          <w:szCs w:val="28"/>
        </w:rPr>
        <w:t>ă</w:t>
      </w:r>
      <w:r>
        <w:rPr>
          <w:rFonts w:hint="default" w:ascii="Times New Roman" w:hAnsi="Times New Roman" w:cs="Times New Roman"/>
          <w:w w:val="99"/>
          <w:sz w:val="28"/>
          <w:szCs w:val="28"/>
        </w:rPr>
        <w:t>n</w:t>
      </w:r>
      <w:r>
        <w:rPr>
          <w:rFonts w:hint="default" w:ascii="Times New Roman" w:hAnsi="Times New Roman" w:cs="Times New Roman"/>
          <w:spacing w:val="7"/>
          <w:sz w:val="28"/>
          <w:szCs w:val="28"/>
        </w:rPr>
        <w:t xml:space="preserve"> </w:t>
      </w:r>
      <w:r>
        <w:rPr>
          <w:rFonts w:hint="default" w:ascii="Times New Roman" w:hAnsi="Times New Roman" w:cs="Times New Roman"/>
          <w:spacing w:val="2"/>
          <w:w w:val="99"/>
          <w:sz w:val="28"/>
          <w:szCs w:val="28"/>
        </w:rPr>
        <w:t>x</w:t>
      </w:r>
      <w:r>
        <w:rPr>
          <w:rFonts w:hint="default" w:ascii="Times New Roman" w:hAnsi="Times New Roman" w:cs="Times New Roman"/>
          <w:spacing w:val="-1"/>
          <w:w w:val="99"/>
          <w:sz w:val="28"/>
          <w:szCs w:val="28"/>
        </w:rPr>
        <w:t>ế</w:t>
      </w:r>
      <w:r>
        <w:rPr>
          <w:rFonts w:hint="default" w:ascii="Times New Roman" w:hAnsi="Times New Roman" w:cs="Times New Roman"/>
          <w:w w:val="99"/>
          <w:sz w:val="28"/>
          <w:szCs w:val="28"/>
        </w:rPr>
        <w:t>p</w:t>
      </w:r>
      <w:r>
        <w:rPr>
          <w:rFonts w:hint="default" w:ascii="Times New Roman" w:hAnsi="Times New Roman" w:cs="Times New Roman"/>
          <w:spacing w:val="7"/>
          <w:sz w:val="28"/>
          <w:szCs w:val="28"/>
        </w:rPr>
        <w:t xml:space="preserve"> </w:t>
      </w:r>
      <w:r>
        <w:rPr>
          <w:rFonts w:hint="default" w:ascii="Times New Roman" w:hAnsi="Times New Roman" w:cs="Times New Roman"/>
          <w:spacing w:val="-1"/>
          <w:w w:val="99"/>
          <w:sz w:val="28"/>
          <w:szCs w:val="28"/>
        </w:rPr>
        <w:t>c</w:t>
      </w:r>
      <w:r>
        <w:rPr>
          <w:rFonts w:hint="default" w:ascii="Times New Roman" w:hAnsi="Times New Roman" w:cs="Times New Roman"/>
          <w:w w:val="99"/>
          <w:sz w:val="28"/>
          <w:szCs w:val="28"/>
        </w:rPr>
        <w:t>ó</w:t>
      </w:r>
      <w:r>
        <w:rPr>
          <w:rFonts w:hint="default" w:ascii="Times New Roman" w:hAnsi="Times New Roman" w:cs="Times New Roman"/>
          <w:spacing w:val="7"/>
          <w:sz w:val="28"/>
          <w:szCs w:val="28"/>
        </w:rPr>
        <w:t xml:space="preserve"> </w:t>
      </w:r>
      <w:r>
        <w:rPr>
          <w:rFonts w:hint="default" w:ascii="Times New Roman" w:hAnsi="Times New Roman" w:cs="Times New Roman"/>
          <w:w w:val="99"/>
          <w:sz w:val="28"/>
          <w:szCs w:val="28"/>
        </w:rPr>
        <w:t>th</w:t>
      </w:r>
      <w:r>
        <w:rPr>
          <w:rFonts w:hint="default" w:ascii="Times New Roman" w:hAnsi="Times New Roman" w:cs="Times New Roman"/>
          <w:spacing w:val="-1"/>
          <w:w w:val="99"/>
          <w:sz w:val="28"/>
          <w:szCs w:val="28"/>
        </w:rPr>
        <w:t>ê</w:t>
      </w:r>
      <w:r>
        <w:rPr>
          <w:rFonts w:hint="default" w:ascii="Times New Roman" w:hAnsi="Times New Roman" w:cs="Times New Roman"/>
          <w:w w:val="99"/>
          <w:sz w:val="28"/>
          <w:szCs w:val="28"/>
        </w:rPr>
        <w:t>m</w:t>
      </w:r>
      <w:r>
        <w:rPr>
          <w:rFonts w:hint="default" w:ascii="Times New Roman" w:hAnsi="Times New Roman" w:cs="Times New Roman"/>
          <w:spacing w:val="10"/>
          <w:sz w:val="28"/>
          <w:szCs w:val="28"/>
        </w:rPr>
        <w:t xml:space="preserve"> </w:t>
      </w:r>
      <w:r>
        <w:rPr>
          <w:rFonts w:hint="default" w:ascii="Times New Roman" w:hAnsi="Times New Roman" w:cs="Times New Roman"/>
          <w:w w:val="99"/>
          <w:sz w:val="28"/>
          <w:szCs w:val="28"/>
        </w:rPr>
        <w:t>một</w:t>
      </w:r>
      <w:r>
        <w:rPr>
          <w:rFonts w:hint="default" w:ascii="Times New Roman" w:hAnsi="Times New Roman" w:cs="Times New Roman"/>
          <w:spacing w:val="7"/>
          <w:sz w:val="28"/>
          <w:szCs w:val="28"/>
        </w:rPr>
        <w:t xml:space="preserve"> </w:t>
      </w:r>
      <w:r>
        <w:rPr>
          <w:rFonts w:hint="default" w:cs="Times New Roman"/>
          <w:w w:val="99"/>
          <w:sz w:val="28"/>
          <w:szCs w:val="28"/>
          <w:lang w:val="en-US"/>
        </w:rPr>
        <w:t>đ</w:t>
      </w:r>
      <w:r>
        <w:rPr>
          <w:rFonts w:hint="default" w:ascii="Times New Roman" w:hAnsi="Times New Roman" w:cs="Times New Roman"/>
          <w:w w:val="99"/>
          <w:sz w:val="28"/>
          <w:szCs w:val="28"/>
        </w:rPr>
        <w:t>ỉnh.</w:t>
      </w:r>
      <w:r>
        <w:rPr>
          <w:rFonts w:hint="default" w:ascii="Times New Roman" w:hAnsi="Times New Roman" w:cs="Times New Roman"/>
          <w:spacing w:val="7"/>
          <w:sz w:val="28"/>
          <w:szCs w:val="28"/>
        </w:rPr>
        <w:t xml:space="preserve"> </w:t>
      </w:r>
      <w:r>
        <w:rPr>
          <w:rFonts w:hint="default" w:ascii="Times New Roman" w:hAnsi="Times New Roman" w:cs="Times New Roman"/>
          <w:w w:val="99"/>
          <w:sz w:val="28"/>
          <w:szCs w:val="28"/>
        </w:rPr>
        <w:t>Mỗi</w:t>
      </w:r>
      <w:r>
        <w:rPr>
          <w:rFonts w:hint="default" w:ascii="Times New Roman" w:hAnsi="Times New Roman" w:cs="Times New Roman"/>
          <w:spacing w:val="7"/>
          <w:sz w:val="28"/>
          <w:szCs w:val="28"/>
        </w:rPr>
        <w:t xml:space="preserve"> </w:t>
      </w:r>
      <w:r>
        <w:rPr>
          <w:rFonts w:hint="default" w:ascii="Times New Roman" w:hAnsi="Times New Roman" w:cs="Times New Roman"/>
          <w:w w:val="99"/>
          <w:sz w:val="28"/>
          <w:szCs w:val="28"/>
        </w:rPr>
        <w:t>l</w:t>
      </w:r>
      <w:r>
        <w:rPr>
          <w:rFonts w:hint="default" w:ascii="Times New Roman" w:hAnsi="Times New Roman" w:cs="Times New Roman"/>
          <w:spacing w:val="-1"/>
          <w:w w:val="99"/>
          <w:sz w:val="28"/>
          <w:szCs w:val="28"/>
        </w:rPr>
        <w:t>ầ</w:t>
      </w:r>
      <w:r>
        <w:rPr>
          <w:rFonts w:hint="default" w:ascii="Times New Roman" w:hAnsi="Times New Roman" w:cs="Times New Roman"/>
          <w:w w:val="99"/>
          <w:sz w:val="28"/>
          <w:szCs w:val="28"/>
        </w:rPr>
        <w:t>n</w:t>
      </w:r>
      <w:r>
        <w:rPr>
          <w:rFonts w:hint="default" w:ascii="Times New Roman" w:hAnsi="Times New Roman" w:cs="Times New Roman"/>
          <w:spacing w:val="7"/>
          <w:sz w:val="28"/>
          <w:szCs w:val="28"/>
        </w:rPr>
        <w:t xml:space="preserve"> </w:t>
      </w:r>
      <w:r>
        <w:rPr>
          <w:rFonts w:hint="default" w:ascii="Times New Roman" w:hAnsi="Times New Roman" w:cs="Times New Roman"/>
          <w:w w:val="99"/>
          <w:sz w:val="28"/>
          <w:szCs w:val="28"/>
        </w:rPr>
        <w:t>th</w:t>
      </w:r>
      <w:r>
        <w:rPr>
          <w:rFonts w:hint="default" w:ascii="Times New Roman" w:hAnsi="Times New Roman" w:cs="Times New Roman"/>
          <w:spacing w:val="-1"/>
          <w:w w:val="99"/>
          <w:sz w:val="28"/>
          <w:szCs w:val="28"/>
        </w:rPr>
        <w:t>a</w:t>
      </w:r>
      <w:r>
        <w:rPr>
          <w:rFonts w:hint="default" w:ascii="Times New Roman" w:hAnsi="Times New Roman" w:cs="Times New Roman"/>
          <w:w w:val="99"/>
          <w:sz w:val="28"/>
          <w:szCs w:val="28"/>
        </w:rPr>
        <w:t>o</w:t>
      </w:r>
      <w:r>
        <w:rPr>
          <w:rFonts w:hint="default" w:ascii="Times New Roman" w:hAnsi="Times New Roman" w:cs="Times New Roman"/>
          <w:spacing w:val="7"/>
          <w:sz w:val="28"/>
          <w:szCs w:val="28"/>
        </w:rPr>
        <w:t xml:space="preserve"> </w:t>
      </w:r>
      <w:r>
        <w:rPr>
          <w:rFonts w:hint="default" w:ascii="Times New Roman" w:hAnsi="Times New Roman" w:cs="Times New Roman"/>
          <w:w w:val="99"/>
          <w:sz w:val="28"/>
          <w:szCs w:val="28"/>
        </w:rPr>
        <w:t>t</w:t>
      </w:r>
      <w:r>
        <w:rPr>
          <w:rFonts w:hint="default" w:ascii="Times New Roman" w:hAnsi="Times New Roman" w:cs="Times New Roman"/>
          <w:spacing w:val="-1"/>
          <w:w w:val="99"/>
          <w:sz w:val="28"/>
          <w:szCs w:val="28"/>
        </w:rPr>
        <w:t>á</w:t>
      </w:r>
      <w:r>
        <w:rPr>
          <w:rFonts w:hint="default" w:ascii="Times New Roman" w:hAnsi="Times New Roman" w:cs="Times New Roman"/>
          <w:w w:val="99"/>
          <w:sz w:val="28"/>
          <w:szCs w:val="28"/>
        </w:rPr>
        <w:t>c</w:t>
      </w:r>
      <w:r>
        <w:rPr>
          <w:rFonts w:hint="default" w:ascii="Times New Roman" w:hAnsi="Times New Roman" w:cs="Times New Roman"/>
          <w:spacing w:val="8"/>
          <w:sz w:val="28"/>
          <w:szCs w:val="28"/>
        </w:rPr>
        <w:t xml:space="preserve"> </w:t>
      </w:r>
      <w:r>
        <w:rPr>
          <w:rFonts w:hint="default" w:ascii="Times New Roman" w:hAnsi="Times New Roman" w:cs="Times New Roman"/>
          <w:w w:val="101"/>
          <w:sz w:val="28"/>
          <w:szCs w:val="28"/>
        </w:rPr>
        <w:t>P</w:t>
      </w:r>
      <w:r>
        <w:rPr>
          <w:rFonts w:hint="default" w:ascii="Times New Roman" w:hAnsi="Times New Roman" w:cs="Times New Roman"/>
          <w:spacing w:val="-1"/>
          <w:w w:val="98"/>
          <w:sz w:val="28"/>
          <w:szCs w:val="28"/>
        </w:rPr>
        <w:t>o</w:t>
      </w:r>
      <w:r>
        <w:rPr>
          <w:rFonts w:hint="default" w:ascii="Times New Roman" w:hAnsi="Times New Roman" w:cs="Times New Roman"/>
          <w:w w:val="115"/>
          <w:sz w:val="28"/>
          <w:szCs w:val="28"/>
        </w:rPr>
        <w:t>e</w:t>
      </w:r>
      <w:r>
        <w:rPr>
          <w:rFonts w:hint="default" w:ascii="Times New Roman" w:hAnsi="Times New Roman" w:cs="Times New Roman"/>
          <w:spacing w:val="12"/>
          <w:sz w:val="28"/>
          <w:szCs w:val="28"/>
        </w:rPr>
        <w:t xml:space="preserve"> </w:t>
      </w:r>
      <w:r>
        <w:rPr>
          <w:rFonts w:hint="default" w:cs="Times New Roman"/>
          <w:w w:val="99"/>
          <w:sz w:val="28"/>
          <w:szCs w:val="28"/>
          <w:lang w:val="en-US"/>
        </w:rPr>
        <w:t>đ</w:t>
      </w:r>
      <w:r>
        <w:rPr>
          <w:rFonts w:hint="default" w:ascii="Times New Roman" w:hAnsi="Times New Roman" w:cs="Times New Roman"/>
          <w:spacing w:val="-1"/>
          <w:w w:val="99"/>
          <w:sz w:val="28"/>
          <w:szCs w:val="28"/>
        </w:rPr>
        <w:t>ư</w:t>
      </w:r>
      <w:r>
        <w:rPr>
          <w:rFonts w:hint="default" w:ascii="Times New Roman" w:hAnsi="Times New Roman" w:cs="Times New Roman"/>
          <w:w w:val="99"/>
          <w:sz w:val="28"/>
          <w:szCs w:val="28"/>
        </w:rPr>
        <w:t>ợc</w:t>
      </w:r>
      <w:r>
        <w:rPr>
          <w:rFonts w:hint="default" w:ascii="Times New Roman" w:hAnsi="Times New Roman" w:cs="Times New Roman"/>
          <w:spacing w:val="6"/>
          <w:sz w:val="28"/>
          <w:szCs w:val="28"/>
        </w:rPr>
        <w:t xml:space="preserve"> </w:t>
      </w:r>
      <w:r>
        <w:rPr>
          <w:rFonts w:hint="default" w:ascii="Times New Roman" w:hAnsi="Times New Roman" w:cs="Times New Roman"/>
          <w:w w:val="99"/>
          <w:sz w:val="28"/>
          <w:szCs w:val="28"/>
        </w:rPr>
        <w:t>th</w:t>
      </w:r>
      <w:r>
        <w:rPr>
          <w:rFonts w:hint="default" w:ascii="Times New Roman" w:hAnsi="Times New Roman" w:cs="Times New Roman"/>
          <w:spacing w:val="-1"/>
          <w:w w:val="99"/>
          <w:sz w:val="28"/>
          <w:szCs w:val="28"/>
        </w:rPr>
        <w:t>ự</w:t>
      </w:r>
      <w:r>
        <w:rPr>
          <w:rFonts w:hint="default" w:ascii="Times New Roman" w:hAnsi="Times New Roman" w:cs="Times New Roman"/>
          <w:w w:val="99"/>
          <w:sz w:val="28"/>
          <w:szCs w:val="28"/>
        </w:rPr>
        <w:t>c</w:t>
      </w:r>
      <w:r>
        <w:rPr>
          <w:rFonts w:hint="default" w:ascii="Times New Roman" w:hAnsi="Times New Roman" w:cs="Times New Roman"/>
          <w:spacing w:val="6"/>
          <w:sz w:val="28"/>
          <w:szCs w:val="28"/>
        </w:rPr>
        <w:t xml:space="preserve"> </w:t>
      </w:r>
      <w:r>
        <w:rPr>
          <w:rFonts w:hint="default" w:ascii="Times New Roman" w:hAnsi="Times New Roman" w:cs="Times New Roman"/>
          <w:w w:val="99"/>
          <w:sz w:val="28"/>
          <w:szCs w:val="28"/>
        </w:rPr>
        <w:t>hi</w:t>
      </w:r>
      <w:r>
        <w:rPr>
          <w:rFonts w:hint="default" w:ascii="Times New Roman" w:hAnsi="Times New Roman" w:cs="Times New Roman"/>
          <w:spacing w:val="-1"/>
          <w:w w:val="99"/>
          <w:sz w:val="28"/>
          <w:szCs w:val="28"/>
        </w:rPr>
        <w:t>ệ</w:t>
      </w:r>
      <w:r>
        <w:rPr>
          <w:rFonts w:hint="default" w:ascii="Times New Roman" w:hAnsi="Times New Roman" w:cs="Times New Roman"/>
          <w:w w:val="99"/>
          <w:sz w:val="28"/>
          <w:szCs w:val="28"/>
        </w:rPr>
        <w:t>n</w:t>
      </w:r>
      <w:r>
        <w:rPr>
          <w:rFonts w:hint="default" w:ascii="Times New Roman" w:hAnsi="Times New Roman" w:cs="Times New Roman"/>
          <w:spacing w:val="7"/>
          <w:sz w:val="28"/>
          <w:szCs w:val="28"/>
        </w:rPr>
        <w:t xml:space="preserve"> </w:t>
      </w:r>
      <w:r>
        <w:rPr>
          <w:rFonts w:hint="default" w:ascii="Times New Roman" w:hAnsi="Times New Roman" w:cs="Times New Roman"/>
          <w:w w:val="99"/>
          <w:sz w:val="28"/>
          <w:szCs w:val="28"/>
        </w:rPr>
        <w:t>thì</w:t>
      </w:r>
      <w:r>
        <w:rPr>
          <w:rFonts w:hint="default" w:ascii="Times New Roman" w:hAnsi="Times New Roman" w:cs="Times New Roman"/>
          <w:spacing w:val="7"/>
          <w:sz w:val="28"/>
          <w:szCs w:val="28"/>
        </w:rPr>
        <w:t xml:space="preserve"> </w:t>
      </w:r>
      <w:r>
        <w:rPr>
          <w:rFonts w:hint="default" w:ascii="Times New Roman" w:hAnsi="Times New Roman" w:cs="Times New Roman"/>
          <w:spacing w:val="2"/>
          <w:w w:val="99"/>
          <w:sz w:val="28"/>
          <w:szCs w:val="28"/>
        </w:rPr>
        <w:t>n</w:t>
      </w:r>
      <w:r>
        <w:rPr>
          <w:rFonts w:hint="default" w:ascii="Times New Roman" w:hAnsi="Times New Roman" w:cs="Times New Roman"/>
          <w:w w:val="99"/>
          <w:sz w:val="28"/>
          <w:szCs w:val="28"/>
        </w:rPr>
        <w:t>g</w:t>
      </w:r>
      <w:r>
        <w:rPr>
          <w:rFonts w:hint="default" w:ascii="Times New Roman" w:hAnsi="Times New Roman" w:cs="Times New Roman"/>
          <w:spacing w:val="-1"/>
          <w:w w:val="99"/>
          <w:sz w:val="28"/>
          <w:szCs w:val="28"/>
        </w:rPr>
        <w:t>ă</w:t>
      </w:r>
      <w:r>
        <w:rPr>
          <w:rFonts w:hint="default" w:ascii="Times New Roman" w:hAnsi="Times New Roman" w:cs="Times New Roman"/>
          <w:w w:val="99"/>
          <w:sz w:val="28"/>
          <w:szCs w:val="28"/>
        </w:rPr>
        <w:t xml:space="preserve">n </w:t>
      </w:r>
      <w:r>
        <w:rPr>
          <w:rFonts w:hint="default" w:ascii="Times New Roman" w:hAnsi="Times New Roman" w:cs="Times New Roman"/>
          <w:spacing w:val="2"/>
          <w:w w:val="99"/>
          <w:sz w:val="28"/>
          <w:szCs w:val="28"/>
        </w:rPr>
        <w:t>x</w:t>
      </w:r>
      <w:r>
        <w:rPr>
          <w:rFonts w:hint="default" w:ascii="Times New Roman" w:hAnsi="Times New Roman" w:cs="Times New Roman"/>
          <w:spacing w:val="-1"/>
          <w:w w:val="99"/>
          <w:sz w:val="28"/>
          <w:szCs w:val="28"/>
        </w:rPr>
        <w:t>ế</w:t>
      </w:r>
      <w:r>
        <w:rPr>
          <w:rFonts w:hint="default" w:ascii="Times New Roman" w:hAnsi="Times New Roman" w:cs="Times New Roman"/>
          <w:w w:val="99"/>
          <w:sz w:val="28"/>
          <w:szCs w:val="28"/>
        </w:rPr>
        <w:t>p</w:t>
      </w:r>
      <w:r>
        <w:rPr>
          <w:rFonts w:hint="default" w:ascii="Times New Roman" w:hAnsi="Times New Roman" w:cs="Times New Roman"/>
          <w:spacing w:val="9"/>
          <w:sz w:val="28"/>
          <w:szCs w:val="28"/>
        </w:rPr>
        <w:t xml:space="preserve"> </w:t>
      </w:r>
      <w:r>
        <w:rPr>
          <w:rFonts w:hint="default" w:ascii="Times New Roman" w:hAnsi="Times New Roman" w:cs="Times New Roman"/>
          <w:w w:val="99"/>
          <w:sz w:val="28"/>
          <w:szCs w:val="28"/>
        </w:rPr>
        <w:t>bị</w:t>
      </w:r>
      <w:r>
        <w:rPr>
          <w:rFonts w:hint="default" w:ascii="Times New Roman" w:hAnsi="Times New Roman" w:cs="Times New Roman"/>
          <w:spacing w:val="10"/>
          <w:sz w:val="28"/>
          <w:szCs w:val="28"/>
        </w:rPr>
        <w:t xml:space="preserve"> </w:t>
      </w:r>
      <w:r>
        <w:rPr>
          <w:rFonts w:hint="default" w:ascii="Times New Roman" w:hAnsi="Times New Roman" w:cs="Times New Roman"/>
          <w:w w:val="99"/>
          <w:sz w:val="28"/>
          <w:szCs w:val="28"/>
        </w:rPr>
        <w:t>bớt</w:t>
      </w:r>
      <w:r>
        <w:rPr>
          <w:rFonts w:hint="default" w:ascii="Times New Roman" w:hAnsi="Times New Roman" w:cs="Times New Roman"/>
          <w:spacing w:val="7"/>
          <w:sz w:val="28"/>
          <w:szCs w:val="28"/>
        </w:rPr>
        <w:t xml:space="preserve"> </w:t>
      </w:r>
      <w:r>
        <w:rPr>
          <w:rFonts w:hint="default" w:cs="Times New Roman"/>
          <w:w w:val="99"/>
          <w:sz w:val="28"/>
          <w:szCs w:val="28"/>
          <w:lang w:val="en-US"/>
        </w:rPr>
        <w:t>đ</w:t>
      </w:r>
      <w:r>
        <w:rPr>
          <w:rFonts w:hint="default" w:ascii="Times New Roman" w:hAnsi="Times New Roman" w:cs="Times New Roman"/>
          <w:w w:val="99"/>
          <w:sz w:val="28"/>
          <w:szCs w:val="28"/>
        </w:rPr>
        <w:t>i</w:t>
      </w:r>
      <w:r>
        <w:rPr>
          <w:rFonts w:hint="default" w:ascii="Times New Roman" w:hAnsi="Times New Roman" w:cs="Times New Roman"/>
          <w:spacing w:val="10"/>
          <w:sz w:val="28"/>
          <w:szCs w:val="28"/>
        </w:rPr>
        <w:t xml:space="preserve"> </w:t>
      </w:r>
      <w:r>
        <w:rPr>
          <w:rFonts w:hint="default" w:ascii="Times New Roman" w:hAnsi="Times New Roman" w:cs="Times New Roman"/>
          <w:w w:val="99"/>
          <w:sz w:val="28"/>
          <w:szCs w:val="28"/>
        </w:rPr>
        <w:t>một</w:t>
      </w:r>
      <w:r>
        <w:rPr>
          <w:rFonts w:hint="default" w:ascii="Times New Roman" w:hAnsi="Times New Roman" w:cs="Times New Roman"/>
          <w:spacing w:val="10"/>
          <w:sz w:val="28"/>
          <w:szCs w:val="28"/>
        </w:rPr>
        <w:t xml:space="preserve"> </w:t>
      </w:r>
      <w:r>
        <w:rPr>
          <w:rFonts w:hint="default" w:cs="Times New Roman"/>
          <w:spacing w:val="-3"/>
          <w:w w:val="99"/>
          <w:sz w:val="28"/>
          <w:szCs w:val="28"/>
          <w:lang w:val="en-US"/>
        </w:rPr>
        <w:t>đ</w:t>
      </w:r>
      <w:r>
        <w:rPr>
          <w:rFonts w:hint="default" w:ascii="Times New Roman" w:hAnsi="Times New Roman" w:cs="Times New Roman"/>
          <w:w w:val="99"/>
          <w:sz w:val="28"/>
          <w:szCs w:val="28"/>
        </w:rPr>
        <w:t>ỉnh.</w:t>
      </w:r>
      <w:r>
        <w:rPr>
          <w:rFonts w:hint="default" w:ascii="Times New Roman" w:hAnsi="Times New Roman" w:cs="Times New Roman"/>
          <w:spacing w:val="7"/>
          <w:sz w:val="28"/>
          <w:szCs w:val="28"/>
        </w:rPr>
        <w:t xml:space="preserve"> </w:t>
      </w:r>
      <w:r>
        <w:rPr>
          <w:rFonts w:hint="default" w:ascii="Times New Roman" w:hAnsi="Times New Roman" w:cs="Times New Roman"/>
          <w:spacing w:val="-1"/>
          <w:w w:val="99"/>
          <w:sz w:val="28"/>
          <w:szCs w:val="28"/>
        </w:rPr>
        <w:t>V</w:t>
      </w:r>
      <w:r>
        <w:rPr>
          <w:rFonts w:hint="default" w:ascii="Times New Roman" w:hAnsi="Times New Roman" w:cs="Times New Roman"/>
          <w:w w:val="99"/>
          <w:sz w:val="28"/>
          <w:szCs w:val="28"/>
        </w:rPr>
        <w:t>ì</w:t>
      </w:r>
      <w:r>
        <w:rPr>
          <w:rFonts w:hint="default" w:ascii="Times New Roman" w:hAnsi="Times New Roman" w:cs="Times New Roman"/>
          <w:spacing w:val="10"/>
          <w:sz w:val="28"/>
          <w:szCs w:val="28"/>
        </w:rPr>
        <w:t xml:space="preserve"> </w:t>
      </w:r>
      <w:r>
        <w:rPr>
          <w:rFonts w:hint="default" w:ascii="Times New Roman" w:hAnsi="Times New Roman" w:cs="Times New Roman"/>
          <w:w w:val="99"/>
          <w:sz w:val="28"/>
          <w:szCs w:val="28"/>
        </w:rPr>
        <w:t>thu</w:t>
      </w:r>
      <w:r>
        <w:rPr>
          <w:rFonts w:hint="default" w:ascii="Times New Roman" w:hAnsi="Times New Roman" w:cs="Times New Roman"/>
          <w:spacing w:val="-1"/>
          <w:w w:val="99"/>
          <w:sz w:val="28"/>
          <w:szCs w:val="28"/>
        </w:rPr>
        <w:t>ậ</w:t>
      </w:r>
      <w:r>
        <w:rPr>
          <w:rFonts w:hint="default" w:ascii="Times New Roman" w:hAnsi="Times New Roman" w:cs="Times New Roman"/>
          <w:w w:val="99"/>
          <w:sz w:val="28"/>
          <w:szCs w:val="28"/>
        </w:rPr>
        <w:t>t</w:t>
      </w:r>
      <w:r>
        <w:rPr>
          <w:rFonts w:hint="default" w:ascii="Times New Roman" w:hAnsi="Times New Roman" w:cs="Times New Roman"/>
          <w:spacing w:val="10"/>
          <w:sz w:val="28"/>
          <w:szCs w:val="28"/>
        </w:rPr>
        <w:t xml:space="preserve"> </w:t>
      </w:r>
      <w:r>
        <w:rPr>
          <w:rFonts w:hint="default" w:ascii="Times New Roman" w:hAnsi="Times New Roman" w:cs="Times New Roman"/>
          <w:w w:val="99"/>
          <w:sz w:val="28"/>
          <w:szCs w:val="28"/>
        </w:rPr>
        <w:t>to</w:t>
      </w:r>
      <w:r>
        <w:rPr>
          <w:rFonts w:hint="default" w:ascii="Times New Roman" w:hAnsi="Times New Roman" w:cs="Times New Roman"/>
          <w:spacing w:val="-1"/>
          <w:w w:val="99"/>
          <w:sz w:val="28"/>
          <w:szCs w:val="28"/>
        </w:rPr>
        <w:t>á</w:t>
      </w:r>
      <w:r>
        <w:rPr>
          <w:rFonts w:hint="default" w:ascii="Times New Roman" w:hAnsi="Times New Roman" w:cs="Times New Roman"/>
          <w:w w:val="99"/>
          <w:sz w:val="28"/>
          <w:szCs w:val="28"/>
        </w:rPr>
        <w:t>n</w:t>
      </w:r>
      <w:r>
        <w:rPr>
          <w:rFonts w:hint="default" w:ascii="Times New Roman" w:hAnsi="Times New Roman" w:cs="Times New Roman"/>
          <w:spacing w:val="9"/>
          <w:sz w:val="28"/>
          <w:szCs w:val="28"/>
        </w:rPr>
        <w:t xml:space="preserve"> </w:t>
      </w:r>
      <w:r>
        <w:rPr>
          <w:rFonts w:hint="default" w:ascii="Times New Roman" w:hAnsi="Times New Roman" w:cs="Times New Roman"/>
          <w:w w:val="99"/>
          <w:sz w:val="28"/>
          <w:szCs w:val="28"/>
        </w:rPr>
        <w:t>in</w:t>
      </w:r>
      <w:r>
        <w:rPr>
          <w:rFonts w:hint="default" w:ascii="Times New Roman" w:hAnsi="Times New Roman" w:cs="Times New Roman"/>
          <w:spacing w:val="9"/>
          <w:sz w:val="28"/>
          <w:szCs w:val="28"/>
        </w:rPr>
        <w:t xml:space="preserve"> </w:t>
      </w:r>
      <w:r>
        <w:rPr>
          <w:rFonts w:hint="default" w:ascii="Times New Roman" w:hAnsi="Times New Roman" w:cs="Times New Roman"/>
          <w:spacing w:val="-1"/>
          <w:w w:val="99"/>
          <w:sz w:val="28"/>
          <w:szCs w:val="28"/>
        </w:rPr>
        <w:t>r</w:t>
      </w:r>
      <w:r>
        <w:rPr>
          <w:rFonts w:hint="default" w:ascii="Times New Roman" w:hAnsi="Times New Roman" w:cs="Times New Roman"/>
          <w:w w:val="99"/>
          <w:sz w:val="28"/>
          <w:szCs w:val="28"/>
        </w:rPr>
        <w:t>a</w:t>
      </w:r>
      <w:r>
        <w:rPr>
          <w:rFonts w:hint="default" w:ascii="Times New Roman" w:hAnsi="Times New Roman" w:cs="Times New Roman"/>
          <w:spacing w:val="8"/>
          <w:sz w:val="28"/>
          <w:szCs w:val="28"/>
        </w:rPr>
        <w:t xml:space="preserve"> </w:t>
      </w:r>
      <w:r>
        <w:rPr>
          <w:rFonts w:hint="default" w:ascii="Times New Roman" w:hAnsi="Times New Roman" w:cs="Times New Roman"/>
          <w:smallCaps/>
          <w:w w:val="136"/>
          <w:sz w:val="28"/>
          <w:szCs w:val="28"/>
        </w:rPr>
        <w:t>n</w:t>
      </w:r>
      <w:r>
        <w:rPr>
          <w:rFonts w:hint="default" w:ascii="Times New Roman" w:hAnsi="Times New Roman" w:cs="Times New Roman"/>
          <w:smallCaps w:val="0"/>
          <w:spacing w:val="-3"/>
          <w:sz w:val="28"/>
          <w:szCs w:val="28"/>
        </w:rPr>
        <w:t xml:space="preserve"> </w:t>
      </w:r>
      <w:r>
        <w:rPr>
          <w:rFonts w:hint="default" w:ascii="Times New Roman" w:hAnsi="Times New Roman" w:cs="Times New Roman"/>
          <w:smallCaps w:val="0"/>
          <w:w w:val="116"/>
          <w:sz w:val="28"/>
          <w:szCs w:val="28"/>
        </w:rPr>
        <w:t>+</w:t>
      </w:r>
      <w:r>
        <w:rPr>
          <w:rFonts w:hint="default" w:ascii="Times New Roman" w:hAnsi="Times New Roman" w:cs="Times New Roman"/>
          <w:smallCaps w:val="0"/>
          <w:spacing w:val="-5"/>
          <w:sz w:val="28"/>
          <w:szCs w:val="28"/>
        </w:rPr>
        <w:t xml:space="preserve"> </w:t>
      </w:r>
      <w:r>
        <w:rPr>
          <w:rFonts w:hint="default" w:ascii="Times New Roman" w:hAnsi="Times New Roman" w:cs="Times New Roman"/>
          <w:smallCaps w:val="0"/>
          <w:w w:val="128"/>
          <w:sz w:val="28"/>
          <w:szCs w:val="28"/>
        </w:rPr>
        <w:t>1</w:t>
      </w:r>
      <w:r>
        <w:rPr>
          <w:rFonts w:hint="default" w:ascii="Times New Roman" w:hAnsi="Times New Roman" w:cs="Times New Roman"/>
          <w:smallCaps w:val="0"/>
          <w:spacing w:val="13"/>
          <w:sz w:val="28"/>
          <w:szCs w:val="28"/>
        </w:rPr>
        <w:t xml:space="preserve"> </w:t>
      </w:r>
      <w:r>
        <w:rPr>
          <w:rFonts w:hint="default" w:cs="Times New Roman"/>
          <w:smallCaps w:val="0"/>
          <w:w w:val="99"/>
          <w:sz w:val="28"/>
          <w:szCs w:val="28"/>
          <w:lang w:val="en-US"/>
        </w:rPr>
        <w:t>đ</w:t>
      </w:r>
      <w:r>
        <w:rPr>
          <w:rFonts w:hint="default" w:ascii="Times New Roman" w:hAnsi="Times New Roman" w:cs="Times New Roman"/>
          <w:smallCaps w:val="0"/>
          <w:w w:val="99"/>
          <w:sz w:val="28"/>
          <w:szCs w:val="28"/>
        </w:rPr>
        <w:t>ỉnh</w:t>
      </w:r>
      <w:r>
        <w:rPr>
          <w:rFonts w:hint="default" w:ascii="Times New Roman" w:hAnsi="Times New Roman" w:cs="Times New Roman"/>
          <w:smallCaps w:val="0"/>
          <w:spacing w:val="9"/>
          <w:sz w:val="28"/>
          <w:szCs w:val="28"/>
        </w:rPr>
        <w:t xml:space="preserve"> </w:t>
      </w:r>
      <w:r>
        <w:rPr>
          <w:rFonts w:hint="default" w:ascii="Times New Roman" w:hAnsi="Times New Roman" w:cs="Times New Roman"/>
          <w:smallCaps w:val="0"/>
          <w:w w:val="99"/>
          <w:sz w:val="28"/>
          <w:szCs w:val="28"/>
        </w:rPr>
        <w:t>t</w:t>
      </w:r>
      <w:r>
        <w:rPr>
          <w:rFonts w:hint="default" w:ascii="Times New Roman" w:hAnsi="Times New Roman" w:cs="Times New Roman"/>
          <w:smallCaps w:val="0"/>
          <w:spacing w:val="-1"/>
          <w:w w:val="99"/>
          <w:sz w:val="28"/>
          <w:szCs w:val="28"/>
        </w:rPr>
        <w:t>rê</w:t>
      </w:r>
      <w:r>
        <w:rPr>
          <w:rFonts w:hint="default" w:ascii="Times New Roman" w:hAnsi="Times New Roman" w:cs="Times New Roman"/>
          <w:smallCaps w:val="0"/>
          <w:w w:val="99"/>
          <w:sz w:val="28"/>
          <w:szCs w:val="28"/>
        </w:rPr>
        <w:t>n</w:t>
      </w:r>
      <w:r>
        <w:rPr>
          <w:rFonts w:hint="default" w:ascii="Times New Roman" w:hAnsi="Times New Roman" w:cs="Times New Roman"/>
          <w:smallCaps w:val="0"/>
          <w:spacing w:val="9"/>
          <w:sz w:val="28"/>
          <w:szCs w:val="28"/>
        </w:rPr>
        <w:t xml:space="preserve"> </w:t>
      </w:r>
      <w:r>
        <w:rPr>
          <w:rFonts w:hint="default" w:ascii="Times New Roman" w:hAnsi="Times New Roman" w:cs="Times New Roman"/>
          <w:smallCaps w:val="0"/>
          <w:spacing w:val="-1"/>
          <w:w w:val="99"/>
          <w:sz w:val="28"/>
          <w:szCs w:val="28"/>
        </w:rPr>
        <w:t>c</w:t>
      </w:r>
      <w:r>
        <w:rPr>
          <w:rFonts w:hint="default" w:ascii="Times New Roman" w:hAnsi="Times New Roman" w:cs="Times New Roman"/>
          <w:smallCaps w:val="0"/>
          <w:w w:val="99"/>
          <w:sz w:val="28"/>
          <w:szCs w:val="28"/>
        </w:rPr>
        <w:t>hu</w:t>
      </w:r>
      <w:r>
        <w:rPr>
          <w:rFonts w:hint="default" w:ascii="Times New Roman" w:hAnsi="Times New Roman" w:cs="Times New Roman"/>
          <w:smallCaps w:val="0"/>
          <w:spacing w:val="9"/>
          <w:sz w:val="28"/>
          <w:szCs w:val="28"/>
        </w:rPr>
        <w:t xml:space="preserve"> </w:t>
      </w:r>
      <w:r>
        <w:rPr>
          <w:rFonts w:hint="default" w:ascii="Times New Roman" w:hAnsi="Times New Roman" w:cs="Times New Roman"/>
          <w:smallCaps w:val="0"/>
          <w:w w:val="99"/>
          <w:sz w:val="28"/>
          <w:szCs w:val="28"/>
        </w:rPr>
        <w:t>t</w:t>
      </w:r>
      <w:r>
        <w:rPr>
          <w:rFonts w:hint="default" w:ascii="Times New Roman" w:hAnsi="Times New Roman" w:cs="Times New Roman"/>
          <w:smallCaps w:val="0"/>
          <w:spacing w:val="-1"/>
          <w:w w:val="99"/>
          <w:sz w:val="28"/>
          <w:szCs w:val="28"/>
        </w:rPr>
        <w:t>r</w:t>
      </w:r>
      <w:r>
        <w:rPr>
          <w:rFonts w:hint="default" w:ascii="Times New Roman" w:hAnsi="Times New Roman" w:cs="Times New Roman"/>
          <w:smallCaps w:val="0"/>
          <w:w w:val="99"/>
          <w:sz w:val="28"/>
          <w:szCs w:val="28"/>
        </w:rPr>
        <w:t>ình</w:t>
      </w:r>
      <w:r>
        <w:rPr>
          <w:rFonts w:hint="default" w:ascii="Times New Roman" w:hAnsi="Times New Roman" w:cs="Times New Roman"/>
          <w:smallCaps w:val="0"/>
          <w:spacing w:val="9"/>
          <w:sz w:val="28"/>
          <w:szCs w:val="28"/>
        </w:rPr>
        <w:t xml:space="preserve"> </w:t>
      </w:r>
      <w:r>
        <w:rPr>
          <w:rFonts w:hint="default" w:ascii="Times New Roman" w:hAnsi="Times New Roman" w:cs="Times New Roman"/>
          <w:smallCaps w:val="0"/>
          <w:spacing w:val="-1"/>
          <w:w w:val="99"/>
          <w:sz w:val="28"/>
          <w:szCs w:val="28"/>
        </w:rPr>
        <w:t>E</w:t>
      </w:r>
      <w:r>
        <w:rPr>
          <w:rFonts w:hint="default" w:ascii="Times New Roman" w:hAnsi="Times New Roman" w:cs="Times New Roman"/>
          <w:smallCaps w:val="0"/>
          <w:w w:val="99"/>
          <w:sz w:val="28"/>
          <w:szCs w:val="28"/>
        </w:rPr>
        <w:t>ul</w:t>
      </w:r>
      <w:r>
        <w:rPr>
          <w:rFonts w:hint="default" w:ascii="Times New Roman" w:hAnsi="Times New Roman" w:cs="Times New Roman"/>
          <w:smallCaps w:val="0"/>
          <w:spacing w:val="-1"/>
          <w:w w:val="99"/>
          <w:sz w:val="28"/>
          <w:szCs w:val="28"/>
        </w:rPr>
        <w:t>e</w:t>
      </w:r>
      <w:r>
        <w:rPr>
          <w:rFonts w:hint="default" w:ascii="Times New Roman" w:hAnsi="Times New Roman" w:cs="Times New Roman"/>
          <w:smallCaps w:val="0"/>
          <w:w w:val="99"/>
          <w:sz w:val="28"/>
          <w:szCs w:val="28"/>
        </w:rPr>
        <w:t>r</w:t>
      </w:r>
      <w:r>
        <w:rPr>
          <w:rFonts w:hint="default" w:ascii="Times New Roman" w:hAnsi="Times New Roman" w:cs="Times New Roman"/>
          <w:smallCaps w:val="0"/>
          <w:spacing w:val="8"/>
          <w:sz w:val="28"/>
          <w:szCs w:val="28"/>
        </w:rPr>
        <w:t xml:space="preserve"> </w:t>
      </w:r>
      <w:r>
        <w:rPr>
          <w:rFonts w:hint="default" w:ascii="Times New Roman" w:hAnsi="Times New Roman" w:cs="Times New Roman"/>
          <w:smallCaps w:val="0"/>
          <w:w w:val="99"/>
          <w:sz w:val="28"/>
          <w:szCs w:val="28"/>
        </w:rPr>
        <w:t>n</w:t>
      </w:r>
      <w:r>
        <w:rPr>
          <w:rFonts w:hint="default" w:ascii="Times New Roman" w:hAnsi="Times New Roman" w:cs="Times New Roman"/>
          <w:smallCaps w:val="0"/>
          <w:spacing w:val="-1"/>
          <w:w w:val="99"/>
          <w:sz w:val="28"/>
          <w:szCs w:val="28"/>
        </w:rPr>
        <w:t>ê</w:t>
      </w:r>
      <w:r>
        <w:rPr>
          <w:rFonts w:hint="default" w:ascii="Times New Roman" w:hAnsi="Times New Roman" w:cs="Times New Roman"/>
          <w:smallCaps w:val="0"/>
          <w:w w:val="99"/>
          <w:sz w:val="28"/>
          <w:szCs w:val="28"/>
        </w:rPr>
        <w:t>n</w:t>
      </w:r>
      <w:r>
        <w:rPr>
          <w:rFonts w:hint="default" w:ascii="Times New Roman" w:hAnsi="Times New Roman" w:cs="Times New Roman"/>
          <w:smallCaps w:val="0"/>
          <w:spacing w:val="12"/>
          <w:sz w:val="28"/>
          <w:szCs w:val="28"/>
        </w:rPr>
        <w:t xml:space="preserve"> </w:t>
      </w:r>
      <w:r>
        <w:rPr>
          <w:rFonts w:hint="default" w:ascii="Times New Roman" w:hAnsi="Times New Roman" w:cs="Times New Roman"/>
          <w:smallCaps w:val="0"/>
          <w:w w:val="99"/>
          <w:sz w:val="28"/>
          <w:szCs w:val="28"/>
        </w:rPr>
        <w:t>sẽ ph</w:t>
      </w:r>
      <w:r>
        <w:rPr>
          <w:rFonts w:hint="default" w:ascii="Times New Roman" w:hAnsi="Times New Roman" w:cs="Times New Roman"/>
          <w:smallCaps w:val="0"/>
          <w:spacing w:val="-1"/>
          <w:w w:val="99"/>
          <w:sz w:val="28"/>
          <w:szCs w:val="28"/>
        </w:rPr>
        <w:t>ả</w:t>
      </w:r>
      <w:r>
        <w:rPr>
          <w:rFonts w:hint="default" w:ascii="Times New Roman" w:hAnsi="Times New Roman" w:cs="Times New Roman"/>
          <w:smallCaps w:val="0"/>
          <w:w w:val="99"/>
          <w:sz w:val="28"/>
          <w:szCs w:val="28"/>
        </w:rPr>
        <w:t>i</w:t>
      </w:r>
      <w:r>
        <w:rPr>
          <w:rFonts w:hint="default" w:ascii="Times New Roman" w:hAnsi="Times New Roman" w:cs="Times New Roman"/>
          <w:smallCaps w:val="0"/>
          <w:spacing w:val="15"/>
          <w:sz w:val="28"/>
          <w:szCs w:val="28"/>
        </w:rPr>
        <w:t xml:space="preserve"> </w:t>
      </w:r>
      <w:r>
        <w:rPr>
          <w:rFonts w:hint="default" w:ascii="Times New Roman" w:hAnsi="Times New Roman" w:cs="Times New Roman"/>
          <w:smallCaps w:val="0"/>
          <w:spacing w:val="-1"/>
          <w:w w:val="99"/>
          <w:sz w:val="28"/>
          <w:szCs w:val="28"/>
        </w:rPr>
        <w:t>c</w:t>
      </w:r>
      <w:r>
        <w:rPr>
          <w:rFonts w:hint="default" w:ascii="Times New Roman" w:hAnsi="Times New Roman" w:cs="Times New Roman"/>
          <w:smallCaps w:val="0"/>
          <w:w w:val="99"/>
          <w:sz w:val="28"/>
          <w:szCs w:val="28"/>
        </w:rPr>
        <w:t>ó</w:t>
      </w:r>
      <w:r>
        <w:rPr>
          <w:rFonts w:hint="default" w:ascii="Times New Roman" w:hAnsi="Times New Roman" w:cs="Times New Roman"/>
          <w:smallCaps w:val="0"/>
          <w:spacing w:val="14"/>
          <w:sz w:val="28"/>
          <w:szCs w:val="28"/>
        </w:rPr>
        <w:t xml:space="preserve"> </w:t>
      </w:r>
      <w:r>
        <w:rPr>
          <w:rFonts w:hint="default" w:ascii="Times New Roman" w:hAnsi="Times New Roman" w:cs="Times New Roman"/>
          <w:smallCaps w:val="0"/>
          <w:w w:val="99"/>
          <w:sz w:val="28"/>
          <w:szCs w:val="28"/>
        </w:rPr>
        <w:t>tổng</w:t>
      </w:r>
      <w:r>
        <w:rPr>
          <w:rFonts w:hint="default" w:ascii="Times New Roman" w:hAnsi="Times New Roman" w:cs="Times New Roman"/>
          <w:smallCaps w:val="0"/>
          <w:spacing w:val="12"/>
          <w:sz w:val="28"/>
          <w:szCs w:val="28"/>
        </w:rPr>
        <w:t xml:space="preserve"> </w:t>
      </w:r>
      <w:r>
        <w:rPr>
          <w:rFonts w:hint="default" w:ascii="Times New Roman" w:hAnsi="Times New Roman" w:cs="Times New Roman"/>
          <w:smallCaps w:val="0"/>
          <w:spacing w:val="-1"/>
          <w:w w:val="99"/>
          <w:sz w:val="28"/>
          <w:szCs w:val="28"/>
        </w:rPr>
        <w:t>c</w:t>
      </w:r>
      <w:r>
        <w:rPr>
          <w:rFonts w:hint="default" w:ascii="Times New Roman" w:hAnsi="Times New Roman" w:cs="Times New Roman"/>
          <w:smallCaps w:val="0"/>
          <w:w w:val="99"/>
          <w:sz w:val="28"/>
          <w:szCs w:val="28"/>
        </w:rPr>
        <w:t>ộ</w:t>
      </w:r>
      <w:r>
        <w:rPr>
          <w:rFonts w:hint="default" w:ascii="Times New Roman" w:hAnsi="Times New Roman" w:cs="Times New Roman"/>
          <w:smallCaps w:val="0"/>
          <w:spacing w:val="2"/>
          <w:w w:val="99"/>
          <w:sz w:val="28"/>
          <w:szCs w:val="28"/>
        </w:rPr>
        <w:t>n</w:t>
      </w:r>
      <w:r>
        <w:rPr>
          <w:rFonts w:hint="default" w:ascii="Times New Roman" w:hAnsi="Times New Roman" w:cs="Times New Roman"/>
          <w:smallCaps w:val="0"/>
          <w:w w:val="99"/>
          <w:sz w:val="28"/>
          <w:szCs w:val="28"/>
        </w:rPr>
        <w:t>g</w:t>
      </w:r>
      <w:r>
        <w:rPr>
          <w:rFonts w:hint="default" w:ascii="Times New Roman" w:hAnsi="Times New Roman" w:cs="Times New Roman"/>
          <w:smallCaps w:val="0"/>
          <w:spacing w:val="14"/>
          <w:sz w:val="28"/>
          <w:szCs w:val="28"/>
        </w:rPr>
        <w:t xml:space="preserve"> </w:t>
      </w:r>
      <w:r>
        <w:rPr>
          <w:rFonts w:hint="default" w:ascii="Times New Roman" w:hAnsi="Times New Roman" w:cs="Times New Roman"/>
          <w:smallCaps/>
          <w:w w:val="136"/>
          <w:sz w:val="28"/>
          <w:szCs w:val="28"/>
        </w:rPr>
        <w:t>n</w:t>
      </w:r>
      <w:r>
        <w:rPr>
          <w:rFonts w:hint="default" w:ascii="Times New Roman" w:hAnsi="Times New Roman" w:cs="Times New Roman"/>
          <w:smallCaps w:val="0"/>
          <w:spacing w:val="-3"/>
          <w:sz w:val="28"/>
          <w:szCs w:val="28"/>
        </w:rPr>
        <w:t xml:space="preserve"> </w:t>
      </w:r>
      <w:r>
        <w:rPr>
          <w:rFonts w:hint="default" w:ascii="Times New Roman" w:hAnsi="Times New Roman" w:cs="Times New Roman"/>
          <w:smallCaps w:val="0"/>
          <w:w w:val="116"/>
          <w:sz w:val="28"/>
          <w:szCs w:val="28"/>
        </w:rPr>
        <w:t>+</w:t>
      </w:r>
      <w:r>
        <w:rPr>
          <w:rFonts w:hint="default" w:ascii="Times New Roman" w:hAnsi="Times New Roman" w:cs="Times New Roman"/>
          <w:smallCaps w:val="0"/>
          <w:spacing w:val="-5"/>
          <w:sz w:val="28"/>
          <w:szCs w:val="28"/>
        </w:rPr>
        <w:t xml:space="preserve"> </w:t>
      </w:r>
      <w:r>
        <w:rPr>
          <w:rFonts w:hint="default" w:ascii="Times New Roman" w:hAnsi="Times New Roman" w:cs="Times New Roman"/>
          <w:smallCaps w:val="0"/>
          <w:w w:val="128"/>
          <w:sz w:val="28"/>
          <w:szCs w:val="28"/>
        </w:rPr>
        <w:t>1</w:t>
      </w:r>
      <w:r>
        <w:rPr>
          <w:rFonts w:hint="default" w:ascii="Times New Roman" w:hAnsi="Times New Roman" w:cs="Times New Roman"/>
          <w:smallCaps w:val="0"/>
          <w:spacing w:val="18"/>
          <w:sz w:val="28"/>
          <w:szCs w:val="28"/>
        </w:rPr>
        <w:t xml:space="preserve"> </w:t>
      </w:r>
      <w:r>
        <w:rPr>
          <w:rFonts w:hint="default" w:ascii="Times New Roman" w:hAnsi="Times New Roman" w:cs="Times New Roman"/>
          <w:smallCaps w:val="0"/>
          <w:w w:val="99"/>
          <w:sz w:val="28"/>
          <w:szCs w:val="28"/>
        </w:rPr>
        <w:t>th</w:t>
      </w:r>
      <w:r>
        <w:rPr>
          <w:rFonts w:hint="default" w:ascii="Times New Roman" w:hAnsi="Times New Roman" w:cs="Times New Roman"/>
          <w:smallCaps w:val="0"/>
          <w:spacing w:val="-1"/>
          <w:w w:val="99"/>
          <w:sz w:val="28"/>
          <w:szCs w:val="28"/>
        </w:rPr>
        <w:t>a</w:t>
      </w:r>
      <w:r>
        <w:rPr>
          <w:rFonts w:hint="default" w:ascii="Times New Roman" w:hAnsi="Times New Roman" w:cs="Times New Roman"/>
          <w:smallCaps w:val="0"/>
          <w:w w:val="99"/>
          <w:sz w:val="28"/>
          <w:szCs w:val="28"/>
        </w:rPr>
        <w:t>o</w:t>
      </w:r>
      <w:r>
        <w:rPr>
          <w:rFonts w:hint="default" w:ascii="Times New Roman" w:hAnsi="Times New Roman" w:cs="Times New Roman"/>
          <w:smallCaps w:val="0"/>
          <w:spacing w:val="14"/>
          <w:sz w:val="28"/>
          <w:szCs w:val="28"/>
        </w:rPr>
        <w:t xml:space="preserve"> </w:t>
      </w:r>
      <w:r>
        <w:rPr>
          <w:rFonts w:hint="default" w:ascii="Times New Roman" w:hAnsi="Times New Roman" w:cs="Times New Roman"/>
          <w:smallCaps w:val="0"/>
          <w:w w:val="99"/>
          <w:sz w:val="28"/>
          <w:szCs w:val="28"/>
        </w:rPr>
        <w:t>t</w:t>
      </w:r>
      <w:r>
        <w:rPr>
          <w:rFonts w:hint="default" w:ascii="Times New Roman" w:hAnsi="Times New Roman" w:cs="Times New Roman"/>
          <w:smallCaps w:val="0"/>
          <w:spacing w:val="-1"/>
          <w:w w:val="99"/>
          <w:sz w:val="28"/>
          <w:szCs w:val="28"/>
        </w:rPr>
        <w:t>á</w:t>
      </w:r>
      <w:r>
        <w:rPr>
          <w:rFonts w:hint="default" w:ascii="Times New Roman" w:hAnsi="Times New Roman" w:cs="Times New Roman"/>
          <w:smallCaps w:val="0"/>
          <w:w w:val="99"/>
          <w:sz w:val="28"/>
          <w:szCs w:val="28"/>
        </w:rPr>
        <w:t>c</w:t>
      </w:r>
      <w:r>
        <w:rPr>
          <w:rFonts w:hint="default" w:ascii="Times New Roman" w:hAnsi="Times New Roman" w:cs="Times New Roman"/>
          <w:smallCaps w:val="0"/>
          <w:spacing w:val="13"/>
          <w:sz w:val="28"/>
          <w:szCs w:val="28"/>
        </w:rPr>
        <w:t xml:space="preserve"> </w:t>
      </w:r>
      <w:r>
        <w:rPr>
          <w:rFonts w:hint="default" w:ascii="Times New Roman" w:hAnsi="Times New Roman" w:cs="Times New Roman"/>
          <w:smallCaps w:val="0"/>
          <w:w w:val="101"/>
          <w:sz w:val="28"/>
          <w:szCs w:val="28"/>
        </w:rPr>
        <w:t>P</w:t>
      </w:r>
      <w:r>
        <w:rPr>
          <w:rFonts w:hint="default" w:ascii="Times New Roman" w:hAnsi="Times New Roman" w:cs="Times New Roman"/>
          <w:smallCaps w:val="0"/>
          <w:spacing w:val="-1"/>
          <w:w w:val="98"/>
          <w:sz w:val="28"/>
          <w:szCs w:val="28"/>
        </w:rPr>
        <w:t>o</w:t>
      </w:r>
      <w:r>
        <w:rPr>
          <w:rFonts w:hint="default" w:ascii="Times New Roman" w:hAnsi="Times New Roman" w:cs="Times New Roman"/>
          <w:smallCaps w:val="0"/>
          <w:spacing w:val="3"/>
          <w:w w:val="115"/>
          <w:sz w:val="28"/>
          <w:szCs w:val="28"/>
        </w:rPr>
        <w:t>e</w:t>
      </w:r>
      <w:r>
        <w:rPr>
          <w:rFonts w:hint="default" w:ascii="Times New Roman" w:hAnsi="Times New Roman" w:cs="Times New Roman"/>
          <w:smallCaps w:val="0"/>
          <w:w w:val="99"/>
          <w:sz w:val="28"/>
          <w:szCs w:val="28"/>
        </w:rPr>
        <w:t>.</w:t>
      </w:r>
      <w:r>
        <w:rPr>
          <w:rFonts w:hint="default" w:ascii="Times New Roman" w:hAnsi="Times New Roman" w:cs="Times New Roman"/>
          <w:smallCaps w:val="0"/>
          <w:spacing w:val="14"/>
          <w:sz w:val="28"/>
          <w:szCs w:val="28"/>
        </w:rPr>
        <w:t xml:space="preserve"> </w:t>
      </w:r>
      <w:r>
        <w:rPr>
          <w:rFonts w:hint="default" w:ascii="Times New Roman" w:hAnsi="Times New Roman" w:cs="Times New Roman"/>
          <w:smallCaps w:val="0"/>
          <w:spacing w:val="-1"/>
          <w:w w:val="99"/>
          <w:sz w:val="28"/>
          <w:szCs w:val="28"/>
        </w:rPr>
        <w:t>Trư</w:t>
      </w:r>
      <w:r>
        <w:rPr>
          <w:rFonts w:hint="default" w:ascii="Times New Roman" w:hAnsi="Times New Roman" w:cs="Times New Roman"/>
          <w:smallCaps w:val="0"/>
          <w:w w:val="99"/>
          <w:sz w:val="28"/>
          <w:szCs w:val="28"/>
        </w:rPr>
        <w:t>ớc</w:t>
      </w:r>
      <w:r>
        <w:rPr>
          <w:rFonts w:hint="default" w:ascii="Times New Roman" w:hAnsi="Times New Roman" w:cs="Times New Roman"/>
          <w:smallCaps w:val="0"/>
          <w:spacing w:val="13"/>
          <w:sz w:val="28"/>
          <w:szCs w:val="28"/>
        </w:rPr>
        <w:t xml:space="preserve"> </w:t>
      </w:r>
      <w:r>
        <w:rPr>
          <w:rFonts w:hint="default" w:ascii="Times New Roman" w:hAnsi="Times New Roman" w:cs="Times New Roman"/>
          <w:smallCaps w:val="0"/>
          <w:w w:val="99"/>
          <w:sz w:val="28"/>
          <w:szCs w:val="28"/>
        </w:rPr>
        <w:t>khi</w:t>
      </w:r>
      <w:r>
        <w:rPr>
          <w:rFonts w:hint="default" w:ascii="Times New Roman" w:hAnsi="Times New Roman" w:cs="Times New Roman"/>
          <w:smallCaps w:val="0"/>
          <w:spacing w:val="15"/>
          <w:sz w:val="28"/>
          <w:szCs w:val="28"/>
        </w:rPr>
        <w:t xml:space="preserve"> </w:t>
      </w:r>
      <w:r>
        <w:rPr>
          <w:rFonts w:hint="default" w:ascii="Times New Roman" w:hAnsi="Times New Roman" w:cs="Times New Roman"/>
          <w:smallCaps w:val="0"/>
          <w:w w:val="99"/>
          <w:sz w:val="28"/>
          <w:szCs w:val="28"/>
        </w:rPr>
        <w:t>v</w:t>
      </w:r>
      <w:r>
        <w:rPr>
          <w:rFonts w:hint="default" w:ascii="Times New Roman" w:hAnsi="Times New Roman" w:cs="Times New Roman"/>
          <w:smallCaps w:val="0"/>
          <w:spacing w:val="-1"/>
          <w:w w:val="99"/>
          <w:sz w:val="28"/>
          <w:szCs w:val="28"/>
        </w:rPr>
        <w:t>à</w:t>
      </w:r>
      <w:r>
        <w:rPr>
          <w:rFonts w:hint="default" w:ascii="Times New Roman" w:hAnsi="Times New Roman" w:cs="Times New Roman"/>
          <w:smallCaps w:val="0"/>
          <w:w w:val="99"/>
          <w:sz w:val="28"/>
          <w:szCs w:val="28"/>
        </w:rPr>
        <w:t>o</w:t>
      </w:r>
      <w:r>
        <w:rPr>
          <w:rFonts w:hint="default" w:ascii="Times New Roman" w:hAnsi="Times New Roman" w:cs="Times New Roman"/>
          <w:smallCaps w:val="0"/>
          <w:spacing w:val="14"/>
          <w:sz w:val="28"/>
          <w:szCs w:val="28"/>
        </w:rPr>
        <w:t xml:space="preserve"> </w:t>
      </w:r>
      <w:r>
        <w:rPr>
          <w:rFonts w:hint="default" w:ascii="Times New Roman" w:hAnsi="Times New Roman" w:cs="Times New Roman"/>
          <w:smallCaps w:val="0"/>
          <w:w w:val="99"/>
          <w:sz w:val="28"/>
          <w:szCs w:val="28"/>
        </w:rPr>
        <w:t>vò</w:t>
      </w:r>
      <w:r>
        <w:rPr>
          <w:rFonts w:hint="default" w:ascii="Times New Roman" w:hAnsi="Times New Roman" w:cs="Times New Roman"/>
          <w:smallCaps w:val="0"/>
          <w:spacing w:val="2"/>
          <w:w w:val="99"/>
          <w:sz w:val="28"/>
          <w:szCs w:val="28"/>
        </w:rPr>
        <w:t>n</w:t>
      </w:r>
      <w:r>
        <w:rPr>
          <w:rFonts w:hint="default" w:ascii="Times New Roman" w:hAnsi="Times New Roman" w:cs="Times New Roman"/>
          <w:smallCaps w:val="0"/>
          <w:w w:val="99"/>
          <w:sz w:val="28"/>
          <w:szCs w:val="28"/>
        </w:rPr>
        <w:t>g</w:t>
      </w:r>
      <w:r>
        <w:rPr>
          <w:rFonts w:hint="default" w:ascii="Times New Roman" w:hAnsi="Times New Roman" w:cs="Times New Roman"/>
          <w:smallCaps w:val="0"/>
          <w:spacing w:val="14"/>
          <w:sz w:val="28"/>
          <w:szCs w:val="28"/>
        </w:rPr>
        <w:t xml:space="preserve"> </w:t>
      </w:r>
      <w:r>
        <w:rPr>
          <w:rFonts w:hint="default" w:ascii="Times New Roman" w:hAnsi="Times New Roman" w:cs="Times New Roman"/>
          <w:smallCaps w:val="0"/>
          <w:w w:val="99"/>
          <w:sz w:val="28"/>
          <w:szCs w:val="28"/>
        </w:rPr>
        <w:t>l</w:t>
      </w:r>
      <w:r>
        <w:rPr>
          <w:rFonts w:hint="default" w:ascii="Times New Roman" w:hAnsi="Times New Roman" w:cs="Times New Roman"/>
          <w:smallCaps w:val="0"/>
          <w:spacing w:val="-1"/>
          <w:w w:val="99"/>
          <w:sz w:val="28"/>
          <w:szCs w:val="28"/>
        </w:rPr>
        <w:t>ặ</w:t>
      </w:r>
      <w:r>
        <w:rPr>
          <w:rFonts w:hint="default" w:ascii="Times New Roman" w:hAnsi="Times New Roman" w:cs="Times New Roman"/>
          <w:smallCaps w:val="0"/>
          <w:w w:val="99"/>
          <w:sz w:val="28"/>
          <w:szCs w:val="28"/>
        </w:rPr>
        <w:t>p</w:t>
      </w:r>
      <w:r>
        <w:rPr>
          <w:rFonts w:hint="default" w:ascii="Times New Roman" w:hAnsi="Times New Roman" w:cs="Times New Roman"/>
          <w:smallCaps w:val="0"/>
          <w:spacing w:val="14"/>
          <w:sz w:val="28"/>
          <w:szCs w:val="28"/>
        </w:rPr>
        <w:t xml:space="preserve"> </w:t>
      </w:r>
      <w:r>
        <w:rPr>
          <w:rFonts w:hint="default" w:ascii="Times New Roman" w:hAnsi="Times New Roman" w:cs="Times New Roman"/>
          <w:smallCaps w:val="0"/>
          <w:w w:val="99"/>
          <w:sz w:val="28"/>
          <w:szCs w:val="28"/>
        </w:rPr>
        <w:t>n</w:t>
      </w:r>
      <w:r>
        <w:rPr>
          <w:rFonts w:hint="default" w:ascii="Times New Roman" w:hAnsi="Times New Roman" w:cs="Times New Roman"/>
          <w:smallCaps w:val="0"/>
          <w:spacing w:val="-3"/>
          <w:w w:val="99"/>
          <w:sz w:val="28"/>
          <w:szCs w:val="28"/>
        </w:rPr>
        <w:t>g</w:t>
      </w:r>
      <w:r>
        <w:rPr>
          <w:rFonts w:hint="default" w:ascii="Times New Roman" w:hAnsi="Times New Roman" w:cs="Times New Roman"/>
          <w:smallCaps w:val="0"/>
          <w:spacing w:val="-1"/>
          <w:w w:val="99"/>
          <w:sz w:val="28"/>
          <w:szCs w:val="28"/>
        </w:rPr>
        <w:t>ă</w:t>
      </w:r>
      <w:r>
        <w:rPr>
          <w:rFonts w:hint="default" w:ascii="Times New Roman" w:hAnsi="Times New Roman" w:cs="Times New Roman"/>
          <w:smallCaps w:val="0"/>
          <w:w w:val="99"/>
          <w:sz w:val="28"/>
          <w:szCs w:val="28"/>
        </w:rPr>
        <w:t>n</w:t>
      </w:r>
      <w:r>
        <w:rPr>
          <w:rFonts w:hint="default" w:ascii="Times New Roman" w:hAnsi="Times New Roman" w:cs="Times New Roman"/>
          <w:smallCaps w:val="0"/>
          <w:spacing w:val="14"/>
          <w:sz w:val="28"/>
          <w:szCs w:val="28"/>
        </w:rPr>
        <w:t xml:space="preserve"> </w:t>
      </w:r>
      <w:r>
        <w:rPr>
          <w:rFonts w:hint="default" w:ascii="Times New Roman" w:hAnsi="Times New Roman" w:cs="Times New Roman"/>
          <w:smallCaps w:val="0"/>
          <w:spacing w:val="2"/>
          <w:w w:val="99"/>
          <w:sz w:val="28"/>
          <w:szCs w:val="28"/>
        </w:rPr>
        <w:t>x</w:t>
      </w:r>
      <w:r>
        <w:rPr>
          <w:rFonts w:hint="default" w:ascii="Times New Roman" w:hAnsi="Times New Roman" w:cs="Times New Roman"/>
          <w:smallCaps w:val="0"/>
          <w:spacing w:val="-1"/>
          <w:w w:val="99"/>
          <w:sz w:val="28"/>
          <w:szCs w:val="28"/>
        </w:rPr>
        <w:t>ế</w:t>
      </w:r>
      <w:r>
        <w:rPr>
          <w:rFonts w:hint="default" w:ascii="Times New Roman" w:hAnsi="Times New Roman" w:cs="Times New Roman"/>
          <w:smallCaps w:val="0"/>
          <w:w w:val="99"/>
          <w:sz w:val="28"/>
          <w:szCs w:val="28"/>
        </w:rPr>
        <w:t>p</w:t>
      </w:r>
      <w:r>
        <w:rPr>
          <w:rFonts w:hint="default" w:ascii="Times New Roman" w:hAnsi="Times New Roman" w:cs="Times New Roman"/>
          <w:smallCaps w:val="0"/>
          <w:spacing w:val="14"/>
          <w:sz w:val="28"/>
          <w:szCs w:val="28"/>
        </w:rPr>
        <w:t xml:space="preserve"> </w:t>
      </w:r>
      <w:r>
        <w:rPr>
          <w:rFonts w:hint="default" w:ascii="Times New Roman" w:hAnsi="Times New Roman" w:cs="Times New Roman"/>
          <w:smallCaps w:val="0"/>
          <w:spacing w:val="-1"/>
          <w:w w:val="99"/>
          <w:sz w:val="28"/>
          <w:szCs w:val="28"/>
        </w:rPr>
        <w:t>c</w:t>
      </w:r>
      <w:r>
        <w:rPr>
          <w:rFonts w:hint="default" w:ascii="Times New Roman" w:hAnsi="Times New Roman" w:cs="Times New Roman"/>
          <w:smallCaps w:val="0"/>
          <w:w w:val="99"/>
          <w:sz w:val="28"/>
          <w:szCs w:val="28"/>
        </w:rPr>
        <w:t>ó</w:t>
      </w:r>
      <w:r>
        <w:rPr>
          <w:rFonts w:hint="default" w:ascii="Times New Roman" w:hAnsi="Times New Roman" w:cs="Times New Roman"/>
          <w:smallCaps w:val="0"/>
          <w:spacing w:val="14"/>
          <w:sz w:val="28"/>
          <w:szCs w:val="28"/>
        </w:rPr>
        <w:t xml:space="preserve"> </w:t>
      </w:r>
      <w:r>
        <w:rPr>
          <w:rFonts w:hint="default" w:ascii="Times New Roman" w:hAnsi="Times New Roman" w:cs="Times New Roman"/>
          <w:smallCaps w:val="0"/>
          <w:w w:val="99"/>
          <w:sz w:val="28"/>
          <w:szCs w:val="28"/>
        </w:rPr>
        <w:t>một</w:t>
      </w:r>
    </w:p>
    <w:p>
      <w:pPr>
        <w:spacing w:after="0" w:line="268" w:lineRule="auto"/>
        <w:jc w:val="both"/>
        <w:rPr>
          <w:rFonts w:hint="default" w:ascii="Times New Roman" w:hAnsi="Times New Roman" w:cs="Times New Roman"/>
          <w:sz w:val="28"/>
          <w:szCs w:val="28"/>
        </w:rPr>
        <w:sectPr>
          <w:pgSz w:w="11900" w:h="16840"/>
          <w:pgMar w:top="1600" w:right="1680" w:bottom="2400" w:left="1680" w:header="0" w:footer="2216"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2"/>
        <w:rPr>
          <w:rFonts w:hint="default" w:ascii="Times New Roman" w:hAnsi="Times New Roman" w:cs="Times New Roman"/>
          <w:sz w:val="28"/>
          <w:szCs w:val="28"/>
        </w:rPr>
      </w:pPr>
    </w:p>
    <w:p>
      <w:pPr>
        <w:pStyle w:val="7"/>
        <w:spacing w:before="104"/>
        <w:ind w:left="304"/>
        <w:jc w:val="both"/>
        <w:rPr>
          <w:rFonts w:hint="default" w:ascii="Times New Roman" w:hAnsi="Times New Roman" w:cs="Times New Roman"/>
          <w:sz w:val="28"/>
          <w:szCs w:val="28"/>
        </w:rPr>
      </w:pPr>
      <w:r>
        <w:rPr>
          <w:rFonts w:hint="default" w:cs="Times New Roman"/>
          <w:sz w:val="28"/>
          <w:szCs w:val="28"/>
          <w:lang w:val="en-US"/>
        </w:rPr>
        <w:t>đ</w:t>
      </w:r>
      <w:r>
        <w:rPr>
          <w:rFonts w:hint="default" w:ascii="Times New Roman" w:hAnsi="Times New Roman" w:cs="Times New Roman"/>
          <w:sz w:val="28"/>
          <w:szCs w:val="28"/>
        </w:rPr>
        <w:t>ỉnh và khi vòng lặp kết thúc ngăn xếp trở thành rỗng, suy ra số thao tác Push</w:t>
      </w:r>
    </w:p>
    <w:p>
      <w:pPr>
        <w:pStyle w:val="7"/>
        <w:spacing w:before="33"/>
        <w:ind w:left="304"/>
        <w:jc w:val="both"/>
        <w:rPr>
          <w:rFonts w:hint="default" w:ascii="Times New Roman" w:hAnsi="Times New Roman" w:cs="Times New Roman"/>
          <w:sz w:val="28"/>
          <w:szCs w:val="28"/>
        </w:rPr>
      </w:pPr>
      <w:r>
        <w:rPr>
          <w:rFonts w:hint="default" w:ascii="Times New Roman" w:hAnsi="Times New Roman" w:cs="Times New Roman"/>
          <w:w w:val="99"/>
          <w:sz w:val="28"/>
          <w:szCs w:val="28"/>
        </w:rPr>
        <w:t>ph</w:t>
      </w:r>
      <w:r>
        <w:rPr>
          <w:rFonts w:hint="default" w:ascii="Times New Roman" w:hAnsi="Times New Roman" w:cs="Times New Roman"/>
          <w:spacing w:val="-1"/>
          <w:w w:val="99"/>
          <w:sz w:val="28"/>
          <w:szCs w:val="28"/>
        </w:rPr>
        <w:t>ả</w:t>
      </w:r>
      <w:r>
        <w:rPr>
          <w:rFonts w:hint="default" w:ascii="Times New Roman" w:hAnsi="Times New Roman" w:cs="Times New Roman"/>
          <w:w w:val="99"/>
          <w:sz w:val="28"/>
          <w:szCs w:val="28"/>
        </w:rPr>
        <w:t>i</w:t>
      </w:r>
      <w:r>
        <w:rPr>
          <w:rFonts w:hint="default" w:ascii="Times New Roman" w:hAnsi="Times New Roman" w:cs="Times New Roman"/>
          <w:sz w:val="28"/>
          <w:szCs w:val="28"/>
        </w:rPr>
        <w:t xml:space="preserve"> </w:t>
      </w:r>
      <w:r>
        <w:rPr>
          <w:rFonts w:hint="default" w:ascii="Times New Roman" w:hAnsi="Times New Roman" w:cs="Times New Roman"/>
          <w:w w:val="99"/>
          <w:sz w:val="28"/>
          <w:szCs w:val="28"/>
        </w:rPr>
        <w:t>là</w:t>
      </w:r>
      <w:r>
        <w:rPr>
          <w:rFonts w:hint="default" w:ascii="Times New Roman" w:hAnsi="Times New Roman" w:cs="Times New Roman"/>
          <w:spacing w:val="-1"/>
          <w:sz w:val="28"/>
          <w:szCs w:val="28"/>
        </w:rPr>
        <w:t xml:space="preserve"> </w:t>
      </w:r>
      <w:r>
        <w:rPr>
          <w:rFonts w:hint="default" w:ascii="Times New Roman" w:hAnsi="Times New Roman" w:cs="Times New Roman"/>
          <w:smallCaps/>
          <w:spacing w:val="5"/>
          <w:w w:val="136"/>
          <w:sz w:val="28"/>
          <w:szCs w:val="28"/>
        </w:rPr>
        <w:t>n</w:t>
      </w:r>
      <w:r>
        <w:rPr>
          <w:rFonts w:hint="default" w:ascii="Times New Roman" w:hAnsi="Times New Roman" w:cs="Times New Roman"/>
          <w:smallCaps w:val="0"/>
          <w:w w:val="99"/>
          <w:sz w:val="28"/>
          <w:szCs w:val="28"/>
        </w:rPr>
        <w:t>.</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1"/>
          <w:w w:val="99"/>
          <w:sz w:val="28"/>
          <w:szCs w:val="28"/>
        </w:rPr>
        <w:t>T</w:t>
      </w:r>
      <w:r>
        <w:rPr>
          <w:rFonts w:hint="default" w:ascii="Times New Roman" w:hAnsi="Times New Roman" w:cs="Times New Roman"/>
          <w:smallCaps w:val="0"/>
          <w:w w:val="99"/>
          <w:sz w:val="28"/>
          <w:szCs w:val="28"/>
        </w:rPr>
        <w:t>ừ</w:t>
      </w:r>
      <w:r>
        <w:rPr>
          <w:rFonts w:hint="default" w:ascii="Times New Roman" w:hAnsi="Times New Roman" w:cs="Times New Roman"/>
          <w:smallCaps w:val="0"/>
          <w:spacing w:val="-1"/>
          <w:sz w:val="28"/>
          <w:szCs w:val="28"/>
        </w:rPr>
        <w:t xml:space="preserve"> </w:t>
      </w:r>
      <w:r>
        <w:rPr>
          <w:rFonts w:hint="default" w:cs="Times New Roman"/>
          <w:smallCaps w:val="0"/>
          <w:w w:val="99"/>
          <w:sz w:val="28"/>
          <w:szCs w:val="28"/>
          <w:lang w:val="en-US"/>
        </w:rPr>
        <w:t>đ</w:t>
      </w:r>
      <w:r>
        <w:rPr>
          <w:rFonts w:hint="default" w:ascii="Times New Roman" w:hAnsi="Times New Roman" w:cs="Times New Roman"/>
          <w:smallCaps w:val="0"/>
          <w:w w:val="99"/>
          <w:sz w:val="28"/>
          <w:szCs w:val="28"/>
        </w:rPr>
        <w:t>ó,</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w w:val="99"/>
          <w:sz w:val="28"/>
          <w:szCs w:val="28"/>
        </w:rPr>
        <w:t>vò</w:t>
      </w:r>
      <w:r>
        <w:rPr>
          <w:rFonts w:hint="default" w:ascii="Times New Roman" w:hAnsi="Times New Roman" w:cs="Times New Roman"/>
          <w:smallCaps w:val="0"/>
          <w:spacing w:val="2"/>
          <w:w w:val="99"/>
          <w:sz w:val="28"/>
          <w:szCs w:val="28"/>
        </w:rPr>
        <w:t>n</w:t>
      </w:r>
      <w:r>
        <w:rPr>
          <w:rFonts w:hint="default" w:ascii="Times New Roman" w:hAnsi="Times New Roman" w:cs="Times New Roman"/>
          <w:smallCaps w:val="0"/>
          <w:w w:val="99"/>
          <w:sz w:val="28"/>
          <w:szCs w:val="28"/>
        </w:rPr>
        <w:t>g</w:t>
      </w:r>
      <w:r>
        <w:rPr>
          <w:rFonts w:hint="default" w:ascii="Times New Roman" w:hAnsi="Times New Roman" w:cs="Times New Roman"/>
          <w:smallCaps w:val="0"/>
          <w:spacing w:val="-3"/>
          <w:sz w:val="28"/>
          <w:szCs w:val="28"/>
        </w:rPr>
        <w:t xml:space="preserve"> </w:t>
      </w:r>
      <w:r>
        <w:rPr>
          <w:rFonts w:hint="default" w:ascii="Times New Roman" w:hAnsi="Times New Roman" w:cs="Times New Roman"/>
          <w:smallCaps w:val="0"/>
          <w:w w:val="99"/>
          <w:sz w:val="28"/>
          <w:szCs w:val="28"/>
        </w:rPr>
        <w:t>l</w:t>
      </w:r>
      <w:r>
        <w:rPr>
          <w:rFonts w:hint="default" w:ascii="Times New Roman" w:hAnsi="Times New Roman" w:cs="Times New Roman"/>
          <w:smallCaps w:val="0"/>
          <w:spacing w:val="-1"/>
          <w:w w:val="99"/>
          <w:sz w:val="28"/>
          <w:szCs w:val="28"/>
        </w:rPr>
        <w:t>ặ</w:t>
      </w:r>
      <w:r>
        <w:rPr>
          <w:rFonts w:hint="default" w:ascii="Times New Roman" w:hAnsi="Times New Roman" w:cs="Times New Roman"/>
          <w:smallCaps w:val="0"/>
          <w:w w:val="99"/>
          <w:sz w:val="28"/>
          <w:szCs w:val="28"/>
        </w:rPr>
        <w:t>p</w:t>
      </w:r>
      <w:r>
        <w:rPr>
          <w:rFonts w:hint="default" w:ascii="Times New Roman" w:hAnsi="Times New Roman" w:cs="Times New Roman"/>
          <w:smallCaps w:val="0"/>
          <w:spacing w:val="2"/>
          <w:sz w:val="28"/>
          <w:szCs w:val="28"/>
        </w:rPr>
        <w:t xml:space="preserve"> </w:t>
      </w:r>
      <w:r>
        <w:rPr>
          <w:rFonts w:hint="default" w:ascii="Times New Roman" w:hAnsi="Times New Roman" w:cs="Times New Roman"/>
          <w:smallCaps w:val="0"/>
          <w:spacing w:val="-1"/>
          <w:w w:val="99"/>
          <w:sz w:val="28"/>
          <w:szCs w:val="28"/>
        </w:rPr>
        <w:t>re</w:t>
      </w:r>
      <w:r>
        <w:rPr>
          <w:rFonts w:hint="default" w:ascii="Times New Roman" w:hAnsi="Times New Roman" w:cs="Times New Roman"/>
          <w:smallCaps w:val="0"/>
          <w:w w:val="99"/>
          <w:sz w:val="28"/>
          <w:szCs w:val="28"/>
        </w:rPr>
        <w:t>p</w:t>
      </w:r>
      <w:r>
        <w:rPr>
          <w:rFonts w:hint="default" w:ascii="Times New Roman" w:hAnsi="Times New Roman" w:cs="Times New Roman"/>
          <w:smallCaps w:val="0"/>
          <w:spacing w:val="-1"/>
          <w:w w:val="99"/>
          <w:sz w:val="28"/>
          <w:szCs w:val="28"/>
        </w:rPr>
        <w:t>ea</w:t>
      </w:r>
      <w:r>
        <w:rPr>
          <w:rFonts w:hint="default" w:ascii="Times New Roman" w:hAnsi="Times New Roman" w:cs="Times New Roman"/>
          <w:smallCaps w:val="0"/>
          <w:w w:val="99"/>
          <w:sz w:val="28"/>
          <w:szCs w:val="28"/>
        </w:rPr>
        <w:t>t…until</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w w:val="99"/>
          <w:sz w:val="28"/>
          <w:szCs w:val="28"/>
        </w:rPr>
        <w:t>th</w:t>
      </w:r>
      <w:r>
        <w:rPr>
          <w:rFonts w:hint="default" w:ascii="Times New Roman" w:hAnsi="Times New Roman" w:cs="Times New Roman"/>
          <w:smallCaps w:val="0"/>
          <w:spacing w:val="-1"/>
          <w:w w:val="99"/>
          <w:sz w:val="28"/>
          <w:szCs w:val="28"/>
        </w:rPr>
        <w:t>ự</w:t>
      </w:r>
      <w:r>
        <w:rPr>
          <w:rFonts w:hint="default" w:ascii="Times New Roman" w:hAnsi="Times New Roman" w:cs="Times New Roman"/>
          <w:smallCaps w:val="0"/>
          <w:w w:val="99"/>
          <w:sz w:val="28"/>
          <w:szCs w:val="28"/>
        </w:rPr>
        <w:t>c</w:t>
      </w:r>
      <w:r>
        <w:rPr>
          <w:rFonts w:hint="default" w:ascii="Times New Roman" w:hAnsi="Times New Roman" w:cs="Times New Roman"/>
          <w:smallCaps w:val="0"/>
          <w:spacing w:val="-1"/>
          <w:sz w:val="28"/>
          <w:szCs w:val="28"/>
        </w:rPr>
        <w:t xml:space="preserve"> </w:t>
      </w:r>
      <w:r>
        <w:rPr>
          <w:rFonts w:hint="default" w:ascii="Times New Roman" w:hAnsi="Times New Roman" w:cs="Times New Roman"/>
          <w:smallCaps w:val="0"/>
          <w:w w:val="99"/>
          <w:sz w:val="28"/>
          <w:szCs w:val="28"/>
        </w:rPr>
        <w:t>hi</w:t>
      </w:r>
      <w:r>
        <w:rPr>
          <w:rFonts w:hint="default" w:ascii="Times New Roman" w:hAnsi="Times New Roman" w:cs="Times New Roman"/>
          <w:smallCaps w:val="0"/>
          <w:spacing w:val="-1"/>
          <w:w w:val="99"/>
          <w:sz w:val="28"/>
          <w:szCs w:val="28"/>
        </w:rPr>
        <w:t>ệ</w:t>
      </w:r>
      <w:r>
        <w:rPr>
          <w:rFonts w:hint="default" w:ascii="Times New Roman" w:hAnsi="Times New Roman" w:cs="Times New Roman"/>
          <w:smallCaps w:val="0"/>
          <w:w w:val="99"/>
          <w:sz w:val="28"/>
          <w:szCs w:val="28"/>
        </w:rPr>
        <w:t>n</w:t>
      </w:r>
      <w:r>
        <w:rPr>
          <w:rFonts w:hint="default" w:ascii="Times New Roman" w:hAnsi="Times New Roman" w:cs="Times New Roman"/>
          <w:smallCaps w:val="0"/>
          <w:spacing w:val="1"/>
          <w:sz w:val="28"/>
          <w:szCs w:val="28"/>
        </w:rPr>
        <w:t xml:space="preserve"> </w:t>
      </w:r>
      <w:r>
        <w:rPr>
          <w:rFonts w:hint="default" w:ascii="Times New Roman" w:hAnsi="Times New Roman" w:cs="Times New Roman"/>
          <w:smallCaps w:val="0"/>
          <w:spacing w:val="-1"/>
          <w:w w:val="99"/>
          <w:sz w:val="28"/>
          <w:szCs w:val="28"/>
        </w:rPr>
        <w:t>2</w:t>
      </w:r>
      <w:r>
        <w:rPr>
          <w:rFonts w:hint="default" w:ascii="Times New Roman" w:hAnsi="Times New Roman" w:cs="Times New Roman"/>
          <w:smallCaps/>
          <w:w w:val="136"/>
          <w:sz w:val="28"/>
          <w:szCs w:val="28"/>
        </w:rPr>
        <w:t>n</w:t>
      </w:r>
      <w:r>
        <w:rPr>
          <w:rFonts w:hint="default" w:ascii="Times New Roman" w:hAnsi="Times New Roman" w:cs="Times New Roman"/>
          <w:smallCaps w:val="0"/>
          <w:spacing w:val="2"/>
          <w:sz w:val="28"/>
          <w:szCs w:val="28"/>
        </w:rPr>
        <w:t xml:space="preserve"> </w:t>
      </w:r>
      <w:r>
        <w:rPr>
          <w:rFonts w:hint="default" w:ascii="Times New Roman" w:hAnsi="Times New Roman" w:cs="Times New Roman"/>
          <w:smallCaps w:val="0"/>
          <w:w w:val="116"/>
          <w:sz w:val="28"/>
          <w:szCs w:val="28"/>
        </w:rPr>
        <w:t>+</w:t>
      </w:r>
      <w:r>
        <w:rPr>
          <w:rFonts w:hint="default" w:ascii="Times New Roman" w:hAnsi="Times New Roman" w:cs="Times New Roman"/>
          <w:smallCaps w:val="0"/>
          <w:spacing w:val="-5"/>
          <w:sz w:val="28"/>
          <w:szCs w:val="28"/>
        </w:rPr>
        <w:t xml:space="preserve"> </w:t>
      </w:r>
      <w:r>
        <w:rPr>
          <w:rFonts w:hint="default" w:ascii="Times New Roman" w:hAnsi="Times New Roman" w:cs="Times New Roman"/>
          <w:smallCaps w:val="0"/>
          <w:w w:val="128"/>
          <w:sz w:val="28"/>
          <w:szCs w:val="28"/>
        </w:rPr>
        <w:t>1</w:t>
      </w:r>
      <w:r>
        <w:rPr>
          <w:rFonts w:hint="default" w:ascii="Times New Roman" w:hAnsi="Times New Roman" w:cs="Times New Roman"/>
          <w:smallCaps w:val="0"/>
          <w:spacing w:val="-2"/>
          <w:sz w:val="28"/>
          <w:szCs w:val="28"/>
        </w:rPr>
        <w:t xml:space="preserve"> </w:t>
      </w:r>
      <w:r>
        <w:rPr>
          <w:rFonts w:hint="default" w:ascii="Times New Roman" w:hAnsi="Times New Roman" w:cs="Times New Roman"/>
          <w:smallCaps w:val="0"/>
          <w:w w:val="99"/>
          <w:sz w:val="28"/>
          <w:szCs w:val="28"/>
        </w:rPr>
        <w:t>l</w:t>
      </w:r>
      <w:r>
        <w:rPr>
          <w:rFonts w:hint="default" w:ascii="Times New Roman" w:hAnsi="Times New Roman" w:cs="Times New Roman"/>
          <w:smallCaps w:val="0"/>
          <w:spacing w:val="-1"/>
          <w:w w:val="99"/>
          <w:sz w:val="28"/>
          <w:szCs w:val="28"/>
        </w:rPr>
        <w:t>ầ</w:t>
      </w:r>
      <w:r>
        <w:rPr>
          <w:rFonts w:hint="default" w:ascii="Times New Roman" w:hAnsi="Times New Roman" w:cs="Times New Roman"/>
          <w:smallCaps w:val="0"/>
          <w:w w:val="99"/>
          <w:sz w:val="28"/>
          <w:szCs w:val="28"/>
        </w:rPr>
        <w:t>n.</w:t>
      </w:r>
    </w:p>
    <w:p>
      <w:pPr>
        <w:pStyle w:val="7"/>
        <w:spacing w:before="93" w:line="264" w:lineRule="auto"/>
        <w:ind w:left="304" w:right="293"/>
        <w:jc w:val="both"/>
        <w:rPr>
          <w:rFonts w:hint="default" w:ascii="Times New Roman" w:hAnsi="Times New Roman" w:cs="Times New Roman"/>
          <w:sz w:val="28"/>
          <w:szCs w:val="28"/>
        </w:rPr>
      </w:pPr>
      <w:r>
        <w:rPr>
          <w:rFonts w:hint="default" w:ascii="Times New Roman" w:hAnsi="Times New Roman" w:cs="Times New Roman"/>
          <w:spacing w:val="-1"/>
          <w:w w:val="99"/>
          <w:sz w:val="28"/>
          <w:szCs w:val="28"/>
        </w:rPr>
        <w:t>T</w:t>
      </w:r>
      <w:r>
        <w:rPr>
          <w:rFonts w:hint="default" w:ascii="Times New Roman" w:hAnsi="Times New Roman" w:cs="Times New Roman"/>
          <w:w w:val="99"/>
          <w:sz w:val="28"/>
          <w:szCs w:val="28"/>
        </w:rPr>
        <w:t>i</w:t>
      </w:r>
      <w:r>
        <w:rPr>
          <w:rFonts w:hint="default" w:ascii="Times New Roman" w:hAnsi="Times New Roman" w:cs="Times New Roman"/>
          <w:spacing w:val="-1"/>
          <w:w w:val="99"/>
          <w:sz w:val="28"/>
          <w:szCs w:val="28"/>
        </w:rPr>
        <w:t>ế</w:t>
      </w:r>
      <w:r>
        <w:rPr>
          <w:rFonts w:hint="default" w:ascii="Times New Roman" w:hAnsi="Times New Roman" w:cs="Times New Roman"/>
          <w:w w:val="99"/>
          <w:sz w:val="28"/>
          <w:szCs w:val="28"/>
        </w:rPr>
        <w:t>p</w:t>
      </w:r>
      <w:r>
        <w:rPr>
          <w:rFonts w:hint="default" w:ascii="Times New Roman" w:hAnsi="Times New Roman" w:cs="Times New Roman"/>
          <w:spacing w:val="16"/>
          <w:sz w:val="28"/>
          <w:szCs w:val="28"/>
        </w:rPr>
        <w:t xml:space="preserve"> </w:t>
      </w:r>
      <w:r>
        <w:rPr>
          <w:rFonts w:hint="default" w:ascii="Times New Roman" w:hAnsi="Times New Roman" w:cs="Times New Roman"/>
          <w:w w:val="99"/>
          <w:sz w:val="28"/>
          <w:szCs w:val="28"/>
        </w:rPr>
        <w:t>th</w:t>
      </w:r>
      <w:r>
        <w:rPr>
          <w:rFonts w:hint="default" w:ascii="Times New Roman" w:hAnsi="Times New Roman" w:cs="Times New Roman"/>
          <w:spacing w:val="-1"/>
          <w:w w:val="99"/>
          <w:sz w:val="28"/>
          <w:szCs w:val="28"/>
        </w:rPr>
        <w:t>e</w:t>
      </w:r>
      <w:r>
        <w:rPr>
          <w:rFonts w:hint="default" w:ascii="Times New Roman" w:hAnsi="Times New Roman" w:cs="Times New Roman"/>
          <w:w w:val="99"/>
          <w:sz w:val="28"/>
          <w:szCs w:val="28"/>
        </w:rPr>
        <w:t>o</w:t>
      </w:r>
      <w:r>
        <w:rPr>
          <w:rFonts w:hint="default" w:ascii="Times New Roman" w:hAnsi="Times New Roman" w:cs="Times New Roman"/>
          <w:spacing w:val="16"/>
          <w:sz w:val="28"/>
          <w:szCs w:val="28"/>
        </w:rPr>
        <w:t xml:space="preserve"> </w:t>
      </w:r>
      <w:r>
        <w:rPr>
          <w:rFonts w:hint="default" w:ascii="Times New Roman" w:hAnsi="Times New Roman" w:cs="Times New Roman"/>
          <w:w w:val="99"/>
          <w:sz w:val="28"/>
          <w:szCs w:val="28"/>
        </w:rPr>
        <w:t>ta</w:t>
      </w:r>
      <w:r>
        <w:rPr>
          <w:rFonts w:hint="default" w:ascii="Times New Roman" w:hAnsi="Times New Roman" w:cs="Times New Roman"/>
          <w:spacing w:val="15"/>
          <w:sz w:val="28"/>
          <w:szCs w:val="28"/>
        </w:rPr>
        <w:t xml:space="preserve"> </w:t>
      </w:r>
      <w:r>
        <w:rPr>
          <w:rFonts w:hint="default" w:cs="Times New Roman"/>
          <w:w w:val="99"/>
          <w:sz w:val="28"/>
          <w:szCs w:val="28"/>
          <w:lang w:val="en-US"/>
        </w:rPr>
        <w:t>đ</w:t>
      </w:r>
      <w:r>
        <w:rPr>
          <w:rFonts w:hint="default" w:ascii="Times New Roman" w:hAnsi="Times New Roman" w:cs="Times New Roman"/>
          <w:spacing w:val="-1"/>
          <w:w w:val="99"/>
          <w:sz w:val="28"/>
          <w:szCs w:val="28"/>
        </w:rPr>
        <w:t>á</w:t>
      </w:r>
      <w:r>
        <w:rPr>
          <w:rFonts w:hint="default" w:ascii="Times New Roman" w:hAnsi="Times New Roman" w:cs="Times New Roman"/>
          <w:w w:val="99"/>
          <w:sz w:val="28"/>
          <w:szCs w:val="28"/>
        </w:rPr>
        <w:t>nh</w:t>
      </w:r>
      <w:r>
        <w:rPr>
          <w:rFonts w:hint="default" w:ascii="Times New Roman" w:hAnsi="Times New Roman" w:cs="Times New Roman"/>
          <w:spacing w:val="16"/>
          <w:sz w:val="28"/>
          <w:szCs w:val="28"/>
        </w:rPr>
        <w:t xml:space="preserve"> </w:t>
      </w:r>
      <w:r>
        <w:rPr>
          <w:rFonts w:hint="default" w:ascii="Times New Roman" w:hAnsi="Times New Roman" w:cs="Times New Roman"/>
          <w:spacing w:val="-3"/>
          <w:w w:val="99"/>
          <w:sz w:val="28"/>
          <w:szCs w:val="28"/>
        </w:rPr>
        <w:t>g</w:t>
      </w:r>
      <w:r>
        <w:rPr>
          <w:rFonts w:hint="default" w:ascii="Times New Roman" w:hAnsi="Times New Roman" w:cs="Times New Roman"/>
          <w:w w:val="99"/>
          <w:sz w:val="28"/>
          <w:szCs w:val="28"/>
        </w:rPr>
        <w:t>iá</w:t>
      </w:r>
      <w:r>
        <w:rPr>
          <w:rFonts w:hint="default" w:ascii="Times New Roman" w:hAnsi="Times New Roman" w:cs="Times New Roman"/>
          <w:spacing w:val="15"/>
          <w:sz w:val="28"/>
          <w:szCs w:val="28"/>
        </w:rPr>
        <w:t xml:space="preserve"> </w:t>
      </w:r>
      <w:r>
        <w:rPr>
          <w:rFonts w:hint="default" w:ascii="Times New Roman" w:hAnsi="Times New Roman" w:cs="Times New Roman"/>
          <w:w w:val="99"/>
          <w:sz w:val="28"/>
          <w:szCs w:val="28"/>
        </w:rPr>
        <w:t>số</w:t>
      </w:r>
      <w:r>
        <w:rPr>
          <w:rFonts w:hint="default" w:ascii="Times New Roman" w:hAnsi="Times New Roman" w:cs="Times New Roman"/>
          <w:spacing w:val="16"/>
          <w:sz w:val="28"/>
          <w:szCs w:val="28"/>
        </w:rPr>
        <w:t xml:space="preserve"> </w:t>
      </w:r>
      <w:r>
        <w:rPr>
          <w:rFonts w:hint="default" w:ascii="Times New Roman" w:hAnsi="Times New Roman" w:cs="Times New Roman"/>
          <w:w w:val="99"/>
          <w:sz w:val="28"/>
          <w:szCs w:val="28"/>
        </w:rPr>
        <w:t>th</w:t>
      </w:r>
      <w:r>
        <w:rPr>
          <w:rFonts w:hint="default" w:ascii="Times New Roman" w:hAnsi="Times New Roman" w:cs="Times New Roman"/>
          <w:spacing w:val="-1"/>
          <w:w w:val="99"/>
          <w:sz w:val="28"/>
          <w:szCs w:val="28"/>
        </w:rPr>
        <w:t>a</w:t>
      </w:r>
      <w:r>
        <w:rPr>
          <w:rFonts w:hint="default" w:ascii="Times New Roman" w:hAnsi="Times New Roman" w:cs="Times New Roman"/>
          <w:w w:val="99"/>
          <w:sz w:val="28"/>
          <w:szCs w:val="28"/>
        </w:rPr>
        <w:t>o</w:t>
      </w:r>
      <w:r>
        <w:rPr>
          <w:rFonts w:hint="default" w:ascii="Times New Roman" w:hAnsi="Times New Roman" w:cs="Times New Roman"/>
          <w:spacing w:val="16"/>
          <w:sz w:val="28"/>
          <w:szCs w:val="28"/>
        </w:rPr>
        <w:t xml:space="preserve"> </w:t>
      </w:r>
      <w:r>
        <w:rPr>
          <w:rFonts w:hint="default" w:ascii="Times New Roman" w:hAnsi="Times New Roman" w:cs="Times New Roman"/>
          <w:w w:val="99"/>
          <w:sz w:val="28"/>
          <w:szCs w:val="28"/>
        </w:rPr>
        <w:t>t</w:t>
      </w:r>
      <w:r>
        <w:rPr>
          <w:rFonts w:hint="default" w:ascii="Times New Roman" w:hAnsi="Times New Roman" w:cs="Times New Roman"/>
          <w:spacing w:val="-1"/>
          <w:w w:val="99"/>
          <w:sz w:val="28"/>
          <w:szCs w:val="28"/>
        </w:rPr>
        <w:t>á</w:t>
      </w:r>
      <w:r>
        <w:rPr>
          <w:rFonts w:hint="default" w:ascii="Times New Roman" w:hAnsi="Times New Roman" w:cs="Times New Roman"/>
          <w:w w:val="99"/>
          <w:sz w:val="28"/>
          <w:szCs w:val="28"/>
        </w:rPr>
        <w:t>c</w:t>
      </w:r>
      <w:r>
        <w:rPr>
          <w:rFonts w:hint="default" w:ascii="Times New Roman" w:hAnsi="Times New Roman" w:cs="Times New Roman"/>
          <w:spacing w:val="15"/>
          <w:sz w:val="28"/>
          <w:szCs w:val="28"/>
        </w:rPr>
        <w:t xml:space="preserve"> </w:t>
      </w:r>
      <w:r>
        <w:rPr>
          <w:rFonts w:hint="default" w:ascii="Times New Roman" w:hAnsi="Times New Roman" w:cs="Times New Roman"/>
          <w:w w:val="99"/>
          <w:sz w:val="28"/>
          <w:szCs w:val="28"/>
        </w:rPr>
        <w:t>d</w:t>
      </w:r>
      <w:r>
        <w:rPr>
          <w:rFonts w:hint="default" w:ascii="Times New Roman" w:hAnsi="Times New Roman" w:cs="Times New Roman"/>
          <w:spacing w:val="2"/>
          <w:w w:val="99"/>
          <w:sz w:val="28"/>
          <w:szCs w:val="28"/>
        </w:rPr>
        <w:t>u</w:t>
      </w:r>
      <w:r>
        <w:rPr>
          <w:rFonts w:hint="default" w:ascii="Times New Roman" w:hAnsi="Times New Roman" w:cs="Times New Roman"/>
          <w:spacing w:val="-5"/>
          <w:w w:val="99"/>
          <w:sz w:val="28"/>
          <w:szCs w:val="28"/>
        </w:rPr>
        <w:t>y</w:t>
      </w:r>
      <w:r>
        <w:rPr>
          <w:rFonts w:hint="default" w:ascii="Times New Roman" w:hAnsi="Times New Roman" w:cs="Times New Roman"/>
          <w:spacing w:val="-1"/>
          <w:w w:val="99"/>
          <w:sz w:val="28"/>
          <w:szCs w:val="28"/>
        </w:rPr>
        <w:t>ệ</w:t>
      </w:r>
      <w:r>
        <w:rPr>
          <w:rFonts w:hint="default" w:ascii="Times New Roman" w:hAnsi="Times New Roman" w:cs="Times New Roman"/>
          <w:w w:val="99"/>
          <w:sz w:val="28"/>
          <w:szCs w:val="28"/>
        </w:rPr>
        <w:t>t</w:t>
      </w:r>
      <w:r>
        <w:rPr>
          <w:rFonts w:hint="default" w:ascii="Times New Roman" w:hAnsi="Times New Roman" w:cs="Times New Roman"/>
          <w:spacing w:val="17"/>
          <w:sz w:val="28"/>
          <w:szCs w:val="28"/>
        </w:rPr>
        <w:t xml:space="preserve"> </w:t>
      </w:r>
      <w:r>
        <w:rPr>
          <w:rFonts w:hint="default" w:ascii="Times New Roman" w:hAnsi="Times New Roman" w:cs="Times New Roman"/>
          <w:w w:val="99"/>
          <w:sz w:val="28"/>
          <w:szCs w:val="28"/>
        </w:rPr>
        <w:t>d</w:t>
      </w:r>
      <w:r>
        <w:rPr>
          <w:rFonts w:hint="default" w:ascii="Times New Roman" w:hAnsi="Times New Roman" w:cs="Times New Roman"/>
          <w:spacing w:val="-1"/>
          <w:w w:val="99"/>
          <w:sz w:val="28"/>
          <w:szCs w:val="28"/>
        </w:rPr>
        <w:t>a</w:t>
      </w:r>
      <w:r>
        <w:rPr>
          <w:rFonts w:hint="default" w:ascii="Times New Roman" w:hAnsi="Times New Roman" w:cs="Times New Roman"/>
          <w:w w:val="99"/>
          <w:sz w:val="28"/>
          <w:szCs w:val="28"/>
        </w:rPr>
        <w:t>nh</w:t>
      </w:r>
      <w:r>
        <w:rPr>
          <w:rFonts w:hint="default" w:ascii="Times New Roman" w:hAnsi="Times New Roman" w:cs="Times New Roman"/>
          <w:spacing w:val="16"/>
          <w:sz w:val="28"/>
          <w:szCs w:val="28"/>
        </w:rPr>
        <w:t xml:space="preserve"> </w:t>
      </w:r>
      <w:r>
        <w:rPr>
          <w:rFonts w:hint="default" w:ascii="Times New Roman" w:hAnsi="Times New Roman" w:cs="Times New Roman"/>
          <w:w w:val="99"/>
          <w:sz w:val="28"/>
          <w:szCs w:val="28"/>
        </w:rPr>
        <w:t>s</w:t>
      </w:r>
      <w:r>
        <w:rPr>
          <w:rFonts w:hint="default" w:ascii="Times New Roman" w:hAnsi="Times New Roman" w:cs="Times New Roman"/>
          <w:spacing w:val="-1"/>
          <w:w w:val="99"/>
          <w:sz w:val="28"/>
          <w:szCs w:val="28"/>
        </w:rPr>
        <w:t>ác</w:t>
      </w:r>
      <w:r>
        <w:rPr>
          <w:rFonts w:hint="default" w:ascii="Times New Roman" w:hAnsi="Times New Roman" w:cs="Times New Roman"/>
          <w:w w:val="99"/>
          <w:sz w:val="28"/>
          <w:szCs w:val="28"/>
        </w:rPr>
        <w:t>h</w:t>
      </w:r>
      <w:r>
        <w:rPr>
          <w:rFonts w:hint="default" w:ascii="Times New Roman" w:hAnsi="Times New Roman" w:cs="Times New Roman"/>
          <w:spacing w:val="19"/>
          <w:sz w:val="28"/>
          <w:szCs w:val="28"/>
        </w:rPr>
        <w:t xml:space="preserve"> </w:t>
      </w:r>
      <w:r>
        <w:rPr>
          <w:rFonts w:hint="default" w:ascii="Times New Roman" w:hAnsi="Times New Roman" w:cs="Times New Roman"/>
          <w:spacing w:val="-1"/>
          <w:w w:val="99"/>
          <w:sz w:val="28"/>
          <w:szCs w:val="28"/>
        </w:rPr>
        <w:t>l</w:t>
      </w:r>
      <w:r>
        <w:rPr>
          <w:rFonts w:hint="default" w:ascii="Times New Roman" w:hAnsi="Times New Roman" w:cs="Times New Roman"/>
          <w:w w:val="99"/>
          <w:sz w:val="28"/>
          <w:szCs w:val="28"/>
        </w:rPr>
        <w:t>i</w:t>
      </w:r>
      <w:r>
        <w:rPr>
          <w:rFonts w:hint="default" w:ascii="Times New Roman" w:hAnsi="Times New Roman" w:cs="Times New Roman"/>
          <w:spacing w:val="-1"/>
          <w:w w:val="99"/>
          <w:sz w:val="28"/>
          <w:szCs w:val="28"/>
        </w:rPr>
        <w:t>ê</w:t>
      </w:r>
      <w:r>
        <w:rPr>
          <w:rFonts w:hint="default" w:ascii="Times New Roman" w:hAnsi="Times New Roman" w:cs="Times New Roman"/>
          <w:w w:val="99"/>
          <w:sz w:val="28"/>
          <w:szCs w:val="28"/>
        </w:rPr>
        <w:t>n</w:t>
      </w:r>
      <w:r>
        <w:rPr>
          <w:rFonts w:hint="default" w:ascii="Times New Roman" w:hAnsi="Times New Roman" w:cs="Times New Roman"/>
          <w:spacing w:val="16"/>
          <w:sz w:val="28"/>
          <w:szCs w:val="28"/>
        </w:rPr>
        <w:t xml:space="preserve"> </w:t>
      </w:r>
      <w:r>
        <w:rPr>
          <w:rFonts w:hint="default" w:ascii="Times New Roman" w:hAnsi="Times New Roman" w:cs="Times New Roman"/>
          <w:w w:val="99"/>
          <w:sz w:val="28"/>
          <w:szCs w:val="28"/>
        </w:rPr>
        <w:t>thuộc</w:t>
      </w:r>
      <w:r>
        <w:rPr>
          <w:rFonts w:hint="default" w:ascii="Times New Roman" w:hAnsi="Times New Roman" w:cs="Times New Roman"/>
          <w:spacing w:val="15"/>
          <w:sz w:val="28"/>
          <w:szCs w:val="28"/>
        </w:rPr>
        <w:t xml:space="preserve"> </w:t>
      </w:r>
      <w:r>
        <w:rPr>
          <w:rFonts w:hint="default" w:ascii="Times New Roman" w:hAnsi="Times New Roman" w:cs="Times New Roman"/>
          <w:spacing w:val="-1"/>
          <w:w w:val="99"/>
          <w:sz w:val="28"/>
          <w:szCs w:val="28"/>
        </w:rPr>
        <w:t>c</w:t>
      </w:r>
      <w:r>
        <w:rPr>
          <w:rFonts w:hint="default" w:ascii="Times New Roman" w:hAnsi="Times New Roman" w:cs="Times New Roman"/>
          <w:w w:val="99"/>
          <w:sz w:val="28"/>
          <w:szCs w:val="28"/>
        </w:rPr>
        <w:t>ủa</w:t>
      </w:r>
      <w:r>
        <w:rPr>
          <w:rFonts w:hint="default" w:ascii="Times New Roman" w:hAnsi="Times New Roman" w:cs="Times New Roman"/>
          <w:spacing w:val="15"/>
          <w:sz w:val="28"/>
          <w:szCs w:val="28"/>
        </w:rPr>
        <w:t xml:space="preserve"> </w:t>
      </w:r>
      <w:r>
        <w:rPr>
          <w:rFonts w:hint="default" w:cs="Times New Roman"/>
          <w:w w:val="99"/>
          <w:sz w:val="28"/>
          <w:szCs w:val="28"/>
          <w:lang w:val="en-US"/>
        </w:rPr>
        <w:t>đ</w:t>
      </w:r>
      <w:r>
        <w:rPr>
          <w:rFonts w:hint="default" w:ascii="Times New Roman" w:hAnsi="Times New Roman" w:cs="Times New Roman"/>
          <w:w w:val="99"/>
          <w:sz w:val="28"/>
          <w:szCs w:val="28"/>
        </w:rPr>
        <w:t>ỉnh</w:t>
      </w:r>
      <w:r>
        <w:rPr>
          <w:rFonts w:hint="default" w:ascii="Times New Roman" w:hAnsi="Times New Roman" w:cs="Times New Roman"/>
          <w:spacing w:val="14"/>
          <w:sz w:val="28"/>
          <w:szCs w:val="28"/>
        </w:rPr>
        <w:t xml:space="preserve"> </w:t>
      </w:r>
      <w:r>
        <w:rPr>
          <w:rFonts w:hint="default" w:ascii="Times New Roman" w:hAnsi="Times New Roman" w:cs="Times New Roman"/>
          <w:spacing w:val="6"/>
          <w:w w:val="99"/>
          <w:sz w:val="28"/>
          <w:szCs w:val="28"/>
        </w:rPr>
        <w:t>u</w:t>
      </w:r>
      <w:r>
        <w:rPr>
          <w:rFonts w:hint="default" w:ascii="Times New Roman" w:hAnsi="Times New Roman" w:cs="Times New Roman"/>
          <w:w w:val="99"/>
          <w:sz w:val="28"/>
          <w:szCs w:val="28"/>
        </w:rPr>
        <w:t>.</w:t>
      </w:r>
      <w:r>
        <w:rPr>
          <w:rFonts w:hint="default" w:ascii="Times New Roman" w:hAnsi="Times New Roman" w:cs="Times New Roman"/>
          <w:spacing w:val="16"/>
          <w:sz w:val="28"/>
          <w:szCs w:val="28"/>
        </w:rPr>
        <w:t xml:space="preserve"> </w:t>
      </w:r>
      <w:r>
        <w:rPr>
          <w:rFonts w:hint="default" w:ascii="Times New Roman" w:hAnsi="Times New Roman" w:cs="Times New Roman"/>
          <w:spacing w:val="-2"/>
          <w:w w:val="99"/>
          <w:sz w:val="28"/>
          <w:szCs w:val="28"/>
        </w:rPr>
        <w:t>B</w:t>
      </w:r>
      <w:r>
        <w:rPr>
          <w:rFonts w:hint="default" w:ascii="Times New Roman" w:hAnsi="Times New Roman" w:cs="Times New Roman"/>
          <w:w w:val="99"/>
          <w:sz w:val="28"/>
          <w:szCs w:val="28"/>
        </w:rPr>
        <w:t>ởi</w:t>
      </w:r>
      <w:r>
        <w:rPr>
          <w:rFonts w:hint="default" w:ascii="Times New Roman" w:hAnsi="Times New Roman" w:cs="Times New Roman"/>
          <w:spacing w:val="17"/>
          <w:sz w:val="28"/>
          <w:szCs w:val="28"/>
        </w:rPr>
        <w:t xml:space="preserve"> </w:t>
      </w:r>
      <w:r>
        <w:rPr>
          <w:rFonts w:hint="default" w:ascii="Times New Roman" w:hAnsi="Times New Roman" w:cs="Times New Roman"/>
          <w:w w:val="99"/>
          <w:sz w:val="28"/>
          <w:szCs w:val="28"/>
        </w:rPr>
        <w:t>s</w:t>
      </w:r>
      <w:r>
        <w:rPr>
          <w:rFonts w:hint="default" w:ascii="Times New Roman" w:hAnsi="Times New Roman" w:cs="Times New Roman"/>
          <w:spacing w:val="-1"/>
          <w:w w:val="99"/>
          <w:sz w:val="28"/>
          <w:szCs w:val="28"/>
        </w:rPr>
        <w:t>a</w:t>
      </w:r>
      <w:r>
        <w:rPr>
          <w:rFonts w:hint="default" w:ascii="Times New Roman" w:hAnsi="Times New Roman" w:cs="Times New Roman"/>
          <w:w w:val="99"/>
          <w:sz w:val="28"/>
          <w:szCs w:val="28"/>
        </w:rPr>
        <w:t>u vòng</w:t>
      </w:r>
      <w:r>
        <w:rPr>
          <w:rFonts w:hint="default" w:ascii="Times New Roman" w:hAnsi="Times New Roman" w:cs="Times New Roman"/>
          <w:sz w:val="28"/>
          <w:szCs w:val="28"/>
        </w:rPr>
        <w:t xml:space="preserve"> </w:t>
      </w:r>
      <w:r>
        <w:rPr>
          <w:rFonts w:hint="default" w:ascii="Times New Roman" w:hAnsi="Times New Roman" w:cs="Times New Roman"/>
          <w:spacing w:val="-17"/>
          <w:sz w:val="28"/>
          <w:szCs w:val="28"/>
        </w:rPr>
        <w:t xml:space="preserve"> </w:t>
      </w:r>
      <w:r>
        <w:rPr>
          <w:rFonts w:hint="default" w:ascii="Times New Roman" w:hAnsi="Times New Roman" w:cs="Times New Roman"/>
          <w:spacing w:val="3"/>
          <w:w w:val="99"/>
          <w:sz w:val="28"/>
          <w:szCs w:val="28"/>
        </w:rPr>
        <w:t>l</w:t>
      </w:r>
      <w:r>
        <w:rPr>
          <w:rFonts w:hint="default" w:ascii="Times New Roman" w:hAnsi="Times New Roman" w:cs="Times New Roman"/>
          <w:spacing w:val="-1"/>
          <w:w w:val="99"/>
          <w:sz w:val="28"/>
          <w:szCs w:val="28"/>
        </w:rPr>
        <w:t>ặ</w:t>
      </w:r>
      <w:r>
        <w:rPr>
          <w:rFonts w:hint="default" w:ascii="Times New Roman" w:hAnsi="Times New Roman" w:cs="Times New Roman"/>
          <w:w w:val="99"/>
          <w:sz w:val="28"/>
          <w:szCs w:val="28"/>
        </w:rPr>
        <w:t>p</w:t>
      </w:r>
      <w:r>
        <w:rPr>
          <w:rFonts w:hint="default" w:ascii="Times New Roman" w:hAnsi="Times New Roman" w:cs="Times New Roman"/>
          <w:sz w:val="28"/>
          <w:szCs w:val="28"/>
        </w:rPr>
        <w:t xml:space="preserve"> </w:t>
      </w:r>
      <w:r>
        <w:rPr>
          <w:rFonts w:hint="default" w:ascii="Times New Roman" w:hAnsi="Times New Roman" w:cs="Times New Roman"/>
          <w:spacing w:val="-15"/>
          <w:sz w:val="28"/>
          <w:szCs w:val="28"/>
        </w:rPr>
        <w:t xml:space="preserve"> </w:t>
      </w:r>
      <w:r>
        <w:rPr>
          <w:rFonts w:hint="default" w:ascii="Times New Roman" w:hAnsi="Times New Roman" w:cs="Times New Roman"/>
          <w:spacing w:val="-1"/>
          <w:w w:val="99"/>
          <w:sz w:val="28"/>
          <w:szCs w:val="28"/>
        </w:rPr>
        <w:t>w</w:t>
      </w:r>
      <w:r>
        <w:rPr>
          <w:rFonts w:hint="default" w:ascii="Times New Roman" w:hAnsi="Times New Roman" w:cs="Times New Roman"/>
          <w:w w:val="99"/>
          <w:sz w:val="28"/>
          <w:szCs w:val="28"/>
        </w:rPr>
        <w:t>hile</w:t>
      </w:r>
      <w:r>
        <w:rPr>
          <w:rFonts w:hint="default" w:ascii="Times New Roman" w:hAnsi="Times New Roman" w:cs="Times New Roman"/>
          <w:sz w:val="28"/>
          <w:szCs w:val="28"/>
        </w:rPr>
        <w:t xml:space="preserve"> </w:t>
      </w:r>
      <w:r>
        <w:rPr>
          <w:rFonts w:hint="default" w:ascii="Times New Roman" w:hAnsi="Times New Roman" w:cs="Times New Roman"/>
          <w:spacing w:val="-13"/>
          <w:sz w:val="28"/>
          <w:szCs w:val="28"/>
        </w:rPr>
        <w:t xml:space="preserve"> </w:t>
      </w:r>
      <w:r>
        <w:rPr>
          <w:rFonts w:hint="default" w:ascii="Times New Roman" w:hAnsi="Times New Roman" w:cs="Times New Roman"/>
          <w:spacing w:val="-1"/>
          <w:w w:val="99"/>
          <w:sz w:val="28"/>
          <w:szCs w:val="28"/>
        </w:rPr>
        <w:t>c</w:t>
      </w:r>
      <w:r>
        <w:rPr>
          <w:rFonts w:hint="default" w:ascii="Times New Roman" w:hAnsi="Times New Roman" w:cs="Times New Roman"/>
          <w:w w:val="99"/>
          <w:sz w:val="28"/>
          <w:szCs w:val="28"/>
        </w:rPr>
        <w:t>ó</w:t>
      </w:r>
      <w:r>
        <w:rPr>
          <w:rFonts w:hint="default" w:ascii="Times New Roman" w:hAnsi="Times New Roman" w:cs="Times New Roman"/>
          <w:sz w:val="28"/>
          <w:szCs w:val="28"/>
        </w:rPr>
        <w:t xml:space="preserve"> </w:t>
      </w:r>
      <w:r>
        <w:rPr>
          <w:rFonts w:hint="default" w:ascii="Times New Roman" w:hAnsi="Times New Roman" w:cs="Times New Roman"/>
          <w:spacing w:val="-12"/>
          <w:sz w:val="28"/>
          <w:szCs w:val="28"/>
        </w:rPr>
        <w:t xml:space="preserve"> </w:t>
      </w:r>
      <w:r>
        <w:rPr>
          <w:rFonts w:hint="default" w:ascii="Times New Roman" w:hAnsi="Times New Roman" w:cs="Times New Roman"/>
          <w:w w:val="99"/>
          <w:sz w:val="28"/>
          <w:szCs w:val="28"/>
        </w:rPr>
        <w:t>l</w:t>
      </w:r>
      <w:r>
        <w:rPr>
          <w:rFonts w:hint="default" w:ascii="Times New Roman" w:hAnsi="Times New Roman" w:cs="Times New Roman"/>
          <w:spacing w:val="-1"/>
          <w:w w:val="99"/>
          <w:sz w:val="28"/>
          <w:szCs w:val="28"/>
        </w:rPr>
        <w:t>ệ</w:t>
      </w:r>
      <w:r>
        <w:rPr>
          <w:rFonts w:hint="default" w:ascii="Times New Roman" w:hAnsi="Times New Roman" w:cs="Times New Roman"/>
          <w:w w:val="99"/>
          <w:sz w:val="28"/>
          <w:szCs w:val="28"/>
        </w:rPr>
        <w:t>nh</w:t>
      </w:r>
      <w:r>
        <w:rPr>
          <w:rFonts w:hint="default" w:ascii="Times New Roman" w:hAnsi="Times New Roman" w:cs="Times New Roman"/>
          <w:sz w:val="28"/>
          <w:szCs w:val="28"/>
        </w:rPr>
        <w:t xml:space="preserve"> </w:t>
      </w:r>
      <w:r>
        <w:rPr>
          <w:rFonts w:hint="default" w:ascii="Times New Roman" w:hAnsi="Times New Roman" w:cs="Times New Roman"/>
          <w:spacing w:val="-12"/>
          <w:sz w:val="28"/>
          <w:szCs w:val="28"/>
        </w:rPr>
        <w:t xml:space="preserve"> </w:t>
      </w:r>
      <w:r>
        <w:rPr>
          <w:rFonts w:hint="default" w:ascii="Times New Roman" w:hAnsi="Times New Roman" w:cs="Times New Roman"/>
          <w:spacing w:val="-1"/>
          <w:w w:val="99"/>
          <w:sz w:val="28"/>
          <w:szCs w:val="28"/>
        </w:rPr>
        <w:t>cậ</w:t>
      </w:r>
      <w:r>
        <w:rPr>
          <w:rFonts w:hint="default" w:ascii="Times New Roman" w:hAnsi="Times New Roman" w:cs="Times New Roman"/>
          <w:w w:val="99"/>
          <w:sz w:val="28"/>
          <w:szCs w:val="28"/>
        </w:rPr>
        <w:t>p</w:t>
      </w:r>
      <w:r>
        <w:rPr>
          <w:rFonts w:hint="default" w:ascii="Times New Roman" w:hAnsi="Times New Roman" w:cs="Times New Roman"/>
          <w:sz w:val="28"/>
          <w:szCs w:val="28"/>
        </w:rPr>
        <w:t xml:space="preserve"> </w:t>
      </w:r>
      <w:r>
        <w:rPr>
          <w:rFonts w:hint="default" w:ascii="Times New Roman" w:hAnsi="Times New Roman" w:cs="Times New Roman"/>
          <w:spacing w:val="-12"/>
          <w:sz w:val="28"/>
          <w:szCs w:val="28"/>
        </w:rPr>
        <w:t xml:space="preserve"> </w:t>
      </w:r>
      <w:r>
        <w:rPr>
          <w:rFonts w:hint="default" w:ascii="Times New Roman" w:hAnsi="Times New Roman" w:cs="Times New Roman"/>
          <w:w w:val="99"/>
          <w:sz w:val="28"/>
          <w:szCs w:val="28"/>
        </w:rPr>
        <w:t>nh</w:t>
      </w:r>
      <w:r>
        <w:rPr>
          <w:rFonts w:hint="default" w:ascii="Times New Roman" w:hAnsi="Times New Roman" w:cs="Times New Roman"/>
          <w:spacing w:val="-1"/>
          <w:w w:val="99"/>
          <w:sz w:val="28"/>
          <w:szCs w:val="28"/>
        </w:rPr>
        <w:t>ậ</w:t>
      </w:r>
      <w:r>
        <w:rPr>
          <w:rFonts w:hint="default" w:ascii="Times New Roman" w:hAnsi="Times New Roman" w:cs="Times New Roman"/>
          <w:w w:val="99"/>
          <w:sz w:val="28"/>
          <w:szCs w:val="28"/>
        </w:rPr>
        <w:t>t</w:t>
      </w:r>
      <w:r>
        <w:rPr>
          <w:rFonts w:hint="default" w:ascii="Times New Roman" w:hAnsi="Times New Roman" w:cs="Times New Roman"/>
          <w:sz w:val="28"/>
          <w:szCs w:val="28"/>
        </w:rPr>
        <w:t xml:space="preserve"> </w:t>
      </w:r>
      <w:r>
        <w:rPr>
          <w:rFonts w:hint="default" w:ascii="Times New Roman" w:hAnsi="Times New Roman" w:cs="Times New Roman"/>
          <w:spacing w:val="-12"/>
          <w:sz w:val="28"/>
          <w:szCs w:val="28"/>
        </w:rPr>
        <w:t xml:space="preserve"> </w:t>
      </w:r>
      <w:r>
        <w:rPr>
          <w:rFonts w:hint="default" w:ascii="Times New Roman" w:hAnsi="Times New Roman" w:cs="Times New Roman"/>
          <w:spacing w:val="-1"/>
          <w:w w:val="95"/>
          <w:sz w:val="28"/>
          <w:szCs w:val="28"/>
        </w:rPr>
        <w:t>h</w:t>
      </w:r>
      <w:r>
        <w:rPr>
          <w:rFonts w:hint="default" w:ascii="Times New Roman" w:hAnsi="Times New Roman" w:cs="Times New Roman"/>
          <w:w w:val="102"/>
          <w:sz w:val="28"/>
          <w:szCs w:val="28"/>
        </w:rPr>
        <w:t>e</w:t>
      </w:r>
      <w:r>
        <w:rPr>
          <w:rFonts w:hint="default" w:ascii="Times New Roman" w:hAnsi="Times New Roman" w:cs="Times New Roman"/>
          <w:w w:val="110"/>
          <w:sz w:val="28"/>
          <w:szCs w:val="28"/>
        </w:rPr>
        <w:t>a</w:t>
      </w:r>
      <w:r>
        <w:rPr>
          <w:rFonts w:hint="default" w:ascii="Times New Roman" w:hAnsi="Times New Roman" w:cs="Times New Roman"/>
          <w:spacing w:val="7"/>
          <w:w w:val="100"/>
          <w:sz w:val="28"/>
          <w:szCs w:val="28"/>
        </w:rPr>
        <w:t>d</w:t>
      </w:r>
      <w:r>
        <w:rPr>
          <w:rFonts w:hint="default" w:ascii="Times New Roman" w:hAnsi="Times New Roman" w:cs="Times New Roman"/>
          <w:w w:val="93"/>
          <w:position w:val="1"/>
          <w:sz w:val="28"/>
          <w:szCs w:val="28"/>
        </w:rPr>
        <w:t>[</w:t>
      </w:r>
      <w:r>
        <w:rPr>
          <w:rFonts w:hint="default" w:ascii="Times New Roman" w:hAnsi="Times New Roman" w:cs="Times New Roman"/>
          <w:spacing w:val="6"/>
          <w:w w:val="99"/>
          <w:sz w:val="28"/>
          <w:szCs w:val="28"/>
        </w:rPr>
        <w:t>u</w:t>
      </w:r>
      <w:r>
        <w:rPr>
          <w:rFonts w:hint="default" w:ascii="Times New Roman" w:hAnsi="Times New Roman" w:cs="Times New Roman"/>
          <w:w w:val="93"/>
          <w:position w:val="1"/>
          <w:sz w:val="28"/>
          <w:szCs w:val="28"/>
        </w:rPr>
        <w:t>]</w:t>
      </w:r>
      <w:r>
        <w:rPr>
          <w:rFonts w:hint="default" w:ascii="Times New Roman" w:hAnsi="Times New Roman" w:cs="Times New Roman"/>
          <w:spacing w:val="6"/>
          <w:position w:val="1"/>
          <w:sz w:val="28"/>
          <w:szCs w:val="28"/>
        </w:rPr>
        <w:t xml:space="preserve"> </w:t>
      </w:r>
      <w:r>
        <w:rPr>
          <w:rFonts w:hint="default" w:ascii="Times New Roman" w:hAnsi="Times New Roman" w:cs="Times New Roman"/>
          <w:w w:val="185"/>
          <w:sz w:val="28"/>
          <w:szCs w:val="28"/>
        </w:rPr>
        <w:t>x</w:t>
      </w:r>
      <w:r>
        <w:rPr>
          <w:rFonts w:hint="default" w:ascii="Times New Roman" w:hAnsi="Times New Roman" w:cs="Times New Roman"/>
          <w:spacing w:val="10"/>
          <w:sz w:val="28"/>
          <w:szCs w:val="28"/>
        </w:rPr>
        <w:t xml:space="preserve"> </w:t>
      </w:r>
      <w:r>
        <w:rPr>
          <w:rFonts w:hint="default" w:ascii="Times New Roman" w:hAnsi="Times New Roman" w:cs="Times New Roman"/>
          <w:w w:val="108"/>
          <w:sz w:val="28"/>
          <w:szCs w:val="28"/>
        </w:rPr>
        <w:t>i</w:t>
      </w:r>
      <w:r>
        <w:rPr>
          <w:rFonts w:hint="default" w:ascii="Times New Roman" w:hAnsi="Times New Roman" w:cs="Times New Roman"/>
          <w:sz w:val="28"/>
          <w:szCs w:val="28"/>
        </w:rPr>
        <w:t xml:space="preserve"> </w:t>
      </w:r>
      <w:r>
        <w:rPr>
          <w:rFonts w:hint="default" w:ascii="Times New Roman" w:hAnsi="Times New Roman" w:cs="Times New Roman"/>
          <w:spacing w:val="-3"/>
          <w:sz w:val="28"/>
          <w:szCs w:val="28"/>
        </w:rPr>
        <w:t xml:space="preserve"> </w:t>
      </w:r>
      <w:r>
        <w:rPr>
          <w:rFonts w:hint="default" w:ascii="Times New Roman" w:hAnsi="Times New Roman" w:cs="Times New Roman"/>
          <w:w w:val="99"/>
          <w:sz w:val="28"/>
          <w:szCs w:val="28"/>
        </w:rPr>
        <w:t>n</w:t>
      </w:r>
      <w:r>
        <w:rPr>
          <w:rFonts w:hint="default" w:ascii="Times New Roman" w:hAnsi="Times New Roman" w:cs="Times New Roman"/>
          <w:spacing w:val="-1"/>
          <w:w w:val="99"/>
          <w:sz w:val="28"/>
          <w:szCs w:val="28"/>
        </w:rPr>
        <w:t>ê</w:t>
      </w:r>
      <w:r>
        <w:rPr>
          <w:rFonts w:hint="default" w:ascii="Times New Roman" w:hAnsi="Times New Roman" w:cs="Times New Roman"/>
          <w:w w:val="99"/>
          <w:sz w:val="28"/>
          <w:szCs w:val="28"/>
        </w:rPr>
        <w:t>n</w:t>
      </w:r>
      <w:r>
        <w:rPr>
          <w:rFonts w:hint="default" w:ascii="Times New Roman" w:hAnsi="Times New Roman" w:cs="Times New Roman"/>
          <w:sz w:val="28"/>
          <w:szCs w:val="28"/>
        </w:rPr>
        <w:t xml:space="preserve"> </w:t>
      </w:r>
      <w:r>
        <w:rPr>
          <w:rFonts w:hint="default" w:ascii="Times New Roman" w:hAnsi="Times New Roman" w:cs="Times New Roman"/>
          <w:spacing w:val="-12"/>
          <w:sz w:val="28"/>
          <w:szCs w:val="28"/>
        </w:rPr>
        <w:t xml:space="preserve"> </w:t>
      </w:r>
      <w:r>
        <w:rPr>
          <w:rFonts w:hint="default" w:ascii="Times New Roman" w:hAnsi="Times New Roman" w:cs="Times New Roman"/>
          <w:spacing w:val="-1"/>
          <w:w w:val="99"/>
          <w:sz w:val="28"/>
          <w:szCs w:val="28"/>
        </w:rPr>
        <w:t>c</w:t>
      </w:r>
      <w:r>
        <w:rPr>
          <w:rFonts w:hint="default" w:ascii="Times New Roman" w:hAnsi="Times New Roman" w:cs="Times New Roman"/>
          <w:w w:val="99"/>
          <w:sz w:val="28"/>
          <w:szCs w:val="28"/>
        </w:rPr>
        <w:t>ó</w:t>
      </w:r>
      <w:r>
        <w:rPr>
          <w:rFonts w:hint="default" w:ascii="Times New Roman" w:hAnsi="Times New Roman" w:cs="Times New Roman"/>
          <w:sz w:val="28"/>
          <w:szCs w:val="28"/>
        </w:rPr>
        <w:t xml:space="preserve"> </w:t>
      </w:r>
      <w:r>
        <w:rPr>
          <w:rFonts w:hint="default" w:ascii="Times New Roman" w:hAnsi="Times New Roman" w:cs="Times New Roman"/>
          <w:spacing w:val="-15"/>
          <w:sz w:val="28"/>
          <w:szCs w:val="28"/>
        </w:rPr>
        <w:t xml:space="preserve"> </w:t>
      </w:r>
      <w:r>
        <w:rPr>
          <w:rFonts w:hint="default" w:ascii="Times New Roman" w:hAnsi="Times New Roman" w:cs="Times New Roman"/>
          <w:w w:val="99"/>
          <w:sz w:val="28"/>
          <w:szCs w:val="28"/>
        </w:rPr>
        <w:t>t</w:t>
      </w:r>
      <w:r>
        <w:rPr>
          <w:rFonts w:hint="default" w:ascii="Times New Roman" w:hAnsi="Times New Roman" w:cs="Times New Roman"/>
          <w:spacing w:val="2"/>
          <w:w w:val="99"/>
          <w:sz w:val="28"/>
          <w:szCs w:val="28"/>
        </w:rPr>
        <w:t>h</w:t>
      </w:r>
      <w:r>
        <w:rPr>
          <w:rFonts w:hint="default" w:ascii="Times New Roman" w:hAnsi="Times New Roman" w:cs="Times New Roman"/>
          <w:w w:val="99"/>
          <w:sz w:val="28"/>
          <w:szCs w:val="28"/>
        </w:rPr>
        <w:t>ể</w:t>
      </w:r>
      <w:r>
        <w:rPr>
          <w:rFonts w:hint="default" w:ascii="Times New Roman" w:hAnsi="Times New Roman" w:cs="Times New Roman"/>
          <w:sz w:val="28"/>
          <w:szCs w:val="28"/>
        </w:rPr>
        <w:t xml:space="preserve"> </w:t>
      </w:r>
      <w:r>
        <w:rPr>
          <w:rFonts w:hint="default" w:ascii="Times New Roman" w:hAnsi="Times New Roman" w:cs="Times New Roman"/>
          <w:spacing w:val="-16"/>
          <w:sz w:val="28"/>
          <w:szCs w:val="28"/>
        </w:rPr>
        <w:t xml:space="preserve"> </w:t>
      </w:r>
      <w:r>
        <w:rPr>
          <w:rFonts w:hint="default" w:ascii="Times New Roman" w:hAnsi="Times New Roman" w:cs="Times New Roman"/>
          <w:spacing w:val="3"/>
          <w:w w:val="99"/>
          <w:sz w:val="28"/>
          <w:szCs w:val="28"/>
        </w:rPr>
        <w:t>t</w:t>
      </w:r>
      <w:r>
        <w:rPr>
          <w:rFonts w:hint="default" w:ascii="Times New Roman" w:hAnsi="Times New Roman" w:cs="Times New Roman"/>
          <w:w w:val="99"/>
          <w:sz w:val="28"/>
          <w:szCs w:val="28"/>
        </w:rPr>
        <w:t>h</w:t>
      </w:r>
      <w:r>
        <w:rPr>
          <w:rFonts w:hint="default" w:ascii="Times New Roman" w:hAnsi="Times New Roman" w:cs="Times New Roman"/>
          <w:spacing w:val="1"/>
          <w:w w:val="99"/>
          <w:sz w:val="28"/>
          <w:szCs w:val="28"/>
        </w:rPr>
        <w:t>ấ</w:t>
      </w:r>
      <w:r>
        <w:rPr>
          <w:rFonts w:hint="default" w:ascii="Times New Roman" w:hAnsi="Times New Roman" w:cs="Times New Roman"/>
          <w:w w:val="99"/>
          <w:sz w:val="28"/>
          <w:szCs w:val="28"/>
        </w:rPr>
        <w:t>y</w:t>
      </w:r>
      <w:r>
        <w:rPr>
          <w:rFonts w:hint="default" w:ascii="Times New Roman" w:hAnsi="Times New Roman" w:cs="Times New Roman"/>
          <w:sz w:val="28"/>
          <w:szCs w:val="28"/>
        </w:rPr>
        <w:t xml:space="preserve"> </w:t>
      </w:r>
      <w:r>
        <w:rPr>
          <w:rFonts w:hint="default" w:ascii="Times New Roman" w:hAnsi="Times New Roman" w:cs="Times New Roman"/>
          <w:spacing w:val="-17"/>
          <w:sz w:val="28"/>
          <w:szCs w:val="28"/>
        </w:rPr>
        <w:t xml:space="preserve"> </w:t>
      </w:r>
      <w:r>
        <w:rPr>
          <w:rFonts w:hint="default" w:ascii="Times New Roman" w:hAnsi="Times New Roman" w:cs="Times New Roman"/>
          <w:spacing w:val="1"/>
          <w:w w:val="99"/>
          <w:sz w:val="28"/>
          <w:szCs w:val="28"/>
        </w:rPr>
        <w:t>r</w:t>
      </w:r>
      <w:r>
        <w:rPr>
          <w:rFonts w:hint="default" w:ascii="Times New Roman" w:hAnsi="Times New Roman" w:cs="Times New Roman"/>
          <w:spacing w:val="-1"/>
          <w:w w:val="99"/>
          <w:sz w:val="28"/>
          <w:szCs w:val="28"/>
        </w:rPr>
        <w:t>ằ</w:t>
      </w:r>
      <w:r>
        <w:rPr>
          <w:rFonts w:hint="default" w:ascii="Times New Roman" w:hAnsi="Times New Roman" w:cs="Times New Roman"/>
          <w:spacing w:val="2"/>
          <w:w w:val="99"/>
          <w:sz w:val="28"/>
          <w:szCs w:val="28"/>
        </w:rPr>
        <w:t>n</w:t>
      </w:r>
      <w:r>
        <w:rPr>
          <w:rFonts w:hint="default" w:ascii="Times New Roman" w:hAnsi="Times New Roman" w:cs="Times New Roman"/>
          <w:w w:val="99"/>
          <w:sz w:val="28"/>
          <w:szCs w:val="28"/>
        </w:rPr>
        <w:t>g</w:t>
      </w:r>
      <w:r>
        <w:rPr>
          <w:rFonts w:hint="default" w:ascii="Times New Roman" w:hAnsi="Times New Roman" w:cs="Times New Roman"/>
          <w:sz w:val="28"/>
          <w:szCs w:val="28"/>
        </w:rPr>
        <w:t xml:space="preserve"> </w:t>
      </w:r>
      <w:r>
        <w:rPr>
          <w:rFonts w:hint="default" w:ascii="Times New Roman" w:hAnsi="Times New Roman" w:cs="Times New Roman"/>
          <w:spacing w:val="-17"/>
          <w:sz w:val="28"/>
          <w:szCs w:val="28"/>
        </w:rPr>
        <w:t xml:space="preserve"> </w:t>
      </w:r>
      <w:r>
        <w:rPr>
          <w:rFonts w:hint="default" w:ascii="Times New Roman" w:hAnsi="Times New Roman" w:cs="Times New Roman"/>
          <w:w w:val="99"/>
          <w:sz w:val="28"/>
          <w:szCs w:val="28"/>
        </w:rPr>
        <w:t>l</w:t>
      </w:r>
      <w:r>
        <w:rPr>
          <w:rFonts w:hint="default" w:ascii="Times New Roman" w:hAnsi="Times New Roman" w:cs="Times New Roman"/>
          <w:spacing w:val="-1"/>
          <w:w w:val="99"/>
          <w:sz w:val="28"/>
          <w:szCs w:val="28"/>
        </w:rPr>
        <w:t>ệ</w:t>
      </w:r>
      <w:r>
        <w:rPr>
          <w:rFonts w:hint="default" w:ascii="Times New Roman" w:hAnsi="Times New Roman" w:cs="Times New Roman"/>
          <w:w w:val="99"/>
          <w:sz w:val="28"/>
          <w:szCs w:val="28"/>
        </w:rPr>
        <w:t>nh</w:t>
      </w:r>
      <w:r>
        <w:rPr>
          <w:rFonts w:hint="default" w:ascii="Times New Roman" w:hAnsi="Times New Roman" w:cs="Times New Roman"/>
          <w:sz w:val="28"/>
          <w:szCs w:val="28"/>
        </w:rPr>
        <w:t xml:space="preserve"> </w:t>
      </w:r>
      <w:r>
        <w:rPr>
          <w:rFonts w:hint="default" w:ascii="Times New Roman" w:hAnsi="Times New Roman" w:cs="Times New Roman"/>
          <w:spacing w:val="-10"/>
          <w:sz w:val="28"/>
          <w:szCs w:val="28"/>
        </w:rPr>
        <w:t xml:space="preserve"> </w:t>
      </w:r>
      <w:r>
        <w:rPr>
          <w:rFonts w:hint="default" w:ascii="Times New Roman" w:hAnsi="Times New Roman" w:cs="Times New Roman"/>
          <w:spacing w:val="-3"/>
          <w:w w:val="99"/>
          <w:sz w:val="28"/>
          <w:szCs w:val="28"/>
        </w:rPr>
        <w:t>g</w:t>
      </w:r>
      <w:r>
        <w:rPr>
          <w:rFonts w:hint="default" w:ascii="Times New Roman" w:hAnsi="Times New Roman" w:cs="Times New Roman"/>
          <w:spacing w:val="-1"/>
          <w:w w:val="99"/>
          <w:sz w:val="28"/>
          <w:szCs w:val="28"/>
        </w:rPr>
        <w:t>á</w:t>
      </w:r>
      <w:r>
        <w:rPr>
          <w:rFonts w:hint="default" w:ascii="Times New Roman" w:hAnsi="Times New Roman" w:cs="Times New Roman"/>
          <w:w w:val="99"/>
          <w:sz w:val="28"/>
          <w:szCs w:val="28"/>
        </w:rPr>
        <w:t xml:space="preserve">n </w:t>
      </w:r>
      <w:r>
        <w:rPr>
          <w:rFonts w:hint="default" w:ascii="Times New Roman" w:hAnsi="Times New Roman" w:cs="Times New Roman"/>
          <w:w w:val="108"/>
          <w:sz w:val="28"/>
          <w:szCs w:val="28"/>
        </w:rPr>
        <w:t>i</w:t>
      </w:r>
      <w:r>
        <w:rPr>
          <w:rFonts w:hint="default" w:ascii="Times New Roman" w:hAnsi="Times New Roman" w:cs="Times New Roman"/>
          <w:spacing w:val="17"/>
          <w:sz w:val="28"/>
          <w:szCs w:val="28"/>
        </w:rPr>
        <w:t xml:space="preserve"> </w:t>
      </w:r>
      <w:r>
        <w:rPr>
          <w:rFonts w:hint="default" w:ascii="Times New Roman" w:hAnsi="Times New Roman" w:cs="Times New Roman"/>
          <w:w w:val="185"/>
          <w:sz w:val="28"/>
          <w:szCs w:val="28"/>
        </w:rPr>
        <w:t>x</w:t>
      </w:r>
      <w:r>
        <w:rPr>
          <w:rFonts w:hint="default" w:ascii="Times New Roman" w:hAnsi="Times New Roman" w:cs="Times New Roman"/>
          <w:spacing w:val="8"/>
          <w:sz w:val="28"/>
          <w:szCs w:val="28"/>
        </w:rPr>
        <w:t xml:space="preserve"> </w:t>
      </w:r>
      <w:r>
        <w:rPr>
          <w:rFonts w:hint="default" w:ascii="Times New Roman" w:hAnsi="Times New Roman" w:cs="Times New Roman"/>
          <w:spacing w:val="1"/>
          <w:w w:val="110"/>
          <w:sz w:val="28"/>
          <w:szCs w:val="28"/>
        </w:rPr>
        <w:t>l</w:t>
      </w:r>
      <w:r>
        <w:rPr>
          <w:rFonts w:hint="default" w:ascii="Times New Roman" w:hAnsi="Times New Roman" w:cs="Times New Roman"/>
          <w:w w:val="108"/>
          <w:sz w:val="28"/>
          <w:szCs w:val="28"/>
        </w:rPr>
        <w:t>i</w:t>
      </w:r>
      <w:r>
        <w:rPr>
          <w:rFonts w:hint="default" w:ascii="Times New Roman" w:hAnsi="Times New Roman" w:cs="Times New Roman"/>
          <w:spacing w:val="-1"/>
          <w:w w:val="97"/>
          <w:sz w:val="28"/>
          <w:szCs w:val="28"/>
        </w:rPr>
        <w:t>n</w:t>
      </w:r>
      <w:r>
        <w:rPr>
          <w:rFonts w:hint="default" w:ascii="Times New Roman" w:hAnsi="Times New Roman" w:cs="Times New Roman"/>
          <w:spacing w:val="6"/>
          <w:w w:val="102"/>
          <w:sz w:val="28"/>
          <w:szCs w:val="28"/>
        </w:rPr>
        <w:t>k</w:t>
      </w:r>
      <w:r>
        <w:rPr>
          <w:rFonts w:hint="default" w:ascii="Times New Roman" w:hAnsi="Times New Roman" w:cs="Times New Roman"/>
          <w:w w:val="93"/>
          <w:position w:val="1"/>
          <w:sz w:val="28"/>
          <w:szCs w:val="28"/>
        </w:rPr>
        <w:t>[</w:t>
      </w:r>
      <w:r>
        <w:rPr>
          <w:rFonts w:hint="default" w:ascii="Times New Roman" w:hAnsi="Times New Roman" w:cs="Times New Roman"/>
          <w:spacing w:val="8"/>
          <w:w w:val="108"/>
          <w:sz w:val="28"/>
          <w:szCs w:val="28"/>
        </w:rPr>
        <w:t>i</w:t>
      </w:r>
      <w:r>
        <w:rPr>
          <w:rFonts w:hint="default" w:ascii="Times New Roman" w:hAnsi="Times New Roman" w:cs="Times New Roman"/>
          <w:w w:val="93"/>
          <w:position w:val="1"/>
          <w:sz w:val="28"/>
          <w:szCs w:val="28"/>
        </w:rPr>
        <w:t>]</w:t>
      </w:r>
      <w:r>
        <w:rPr>
          <w:rFonts w:hint="default" w:ascii="Times New Roman" w:hAnsi="Times New Roman" w:cs="Times New Roman"/>
          <w:spacing w:val="18"/>
          <w:position w:val="1"/>
          <w:sz w:val="28"/>
          <w:szCs w:val="28"/>
        </w:rPr>
        <w:t xml:space="preserve"> </w:t>
      </w:r>
      <w:r>
        <w:rPr>
          <w:rFonts w:hint="default" w:cs="Times New Roman"/>
          <w:w w:val="99"/>
          <w:sz w:val="28"/>
          <w:szCs w:val="28"/>
          <w:lang w:val="en-US"/>
        </w:rPr>
        <w:t>đ</w:t>
      </w:r>
      <w:r>
        <w:rPr>
          <w:rFonts w:hint="default" w:ascii="Times New Roman" w:hAnsi="Times New Roman" w:cs="Times New Roman"/>
          <w:spacing w:val="-1"/>
          <w:w w:val="99"/>
          <w:sz w:val="28"/>
          <w:szCs w:val="28"/>
        </w:rPr>
        <w:t>ư</w:t>
      </w:r>
      <w:r>
        <w:rPr>
          <w:rFonts w:hint="default" w:ascii="Times New Roman" w:hAnsi="Times New Roman" w:cs="Times New Roman"/>
          <w:w w:val="99"/>
          <w:sz w:val="28"/>
          <w:szCs w:val="28"/>
        </w:rPr>
        <w:t>ợc</w:t>
      </w:r>
      <w:r>
        <w:rPr>
          <w:rFonts w:hint="default" w:ascii="Times New Roman" w:hAnsi="Times New Roman" w:cs="Times New Roman"/>
          <w:spacing w:val="15"/>
          <w:sz w:val="28"/>
          <w:szCs w:val="28"/>
        </w:rPr>
        <w:t xml:space="preserve"> </w:t>
      </w:r>
      <w:r>
        <w:rPr>
          <w:rFonts w:hint="default" w:ascii="Times New Roman" w:hAnsi="Times New Roman" w:cs="Times New Roman"/>
          <w:w w:val="99"/>
          <w:sz w:val="28"/>
          <w:szCs w:val="28"/>
        </w:rPr>
        <w:t>th</w:t>
      </w:r>
      <w:r>
        <w:rPr>
          <w:rFonts w:hint="default" w:ascii="Times New Roman" w:hAnsi="Times New Roman" w:cs="Times New Roman"/>
          <w:spacing w:val="-1"/>
          <w:w w:val="99"/>
          <w:sz w:val="28"/>
          <w:szCs w:val="28"/>
        </w:rPr>
        <w:t>ự</w:t>
      </w:r>
      <w:r>
        <w:rPr>
          <w:rFonts w:hint="default" w:ascii="Times New Roman" w:hAnsi="Times New Roman" w:cs="Times New Roman"/>
          <w:w w:val="99"/>
          <w:sz w:val="28"/>
          <w:szCs w:val="28"/>
        </w:rPr>
        <w:t>c</w:t>
      </w:r>
      <w:r>
        <w:rPr>
          <w:rFonts w:hint="default" w:ascii="Times New Roman" w:hAnsi="Times New Roman" w:cs="Times New Roman"/>
          <w:spacing w:val="15"/>
          <w:sz w:val="28"/>
          <w:szCs w:val="28"/>
        </w:rPr>
        <w:t xml:space="preserve"> </w:t>
      </w:r>
      <w:r>
        <w:rPr>
          <w:rFonts w:hint="default" w:ascii="Times New Roman" w:hAnsi="Times New Roman" w:cs="Times New Roman"/>
          <w:w w:val="99"/>
          <w:sz w:val="28"/>
          <w:szCs w:val="28"/>
        </w:rPr>
        <w:t>hi</w:t>
      </w:r>
      <w:r>
        <w:rPr>
          <w:rFonts w:hint="default" w:ascii="Times New Roman" w:hAnsi="Times New Roman" w:cs="Times New Roman"/>
          <w:spacing w:val="-1"/>
          <w:w w:val="99"/>
          <w:sz w:val="28"/>
          <w:szCs w:val="28"/>
        </w:rPr>
        <w:t>ệ</w:t>
      </w:r>
      <w:r>
        <w:rPr>
          <w:rFonts w:hint="default" w:ascii="Times New Roman" w:hAnsi="Times New Roman" w:cs="Times New Roman"/>
          <w:w w:val="99"/>
          <w:sz w:val="28"/>
          <w:szCs w:val="28"/>
        </w:rPr>
        <w:t>n</w:t>
      </w:r>
      <w:r>
        <w:rPr>
          <w:rFonts w:hint="default" w:ascii="Times New Roman" w:hAnsi="Times New Roman" w:cs="Times New Roman"/>
          <w:spacing w:val="16"/>
          <w:sz w:val="28"/>
          <w:szCs w:val="28"/>
        </w:rPr>
        <w:t xml:space="preserve"> </w:t>
      </w:r>
      <w:r>
        <w:rPr>
          <w:rFonts w:hint="default" w:ascii="Times New Roman" w:hAnsi="Times New Roman" w:cs="Times New Roman"/>
          <w:w w:val="99"/>
          <w:sz w:val="28"/>
          <w:szCs w:val="28"/>
        </w:rPr>
        <w:t>b</w:t>
      </w:r>
      <w:r>
        <w:rPr>
          <w:rFonts w:hint="default" w:ascii="Times New Roman" w:hAnsi="Times New Roman" w:cs="Times New Roman"/>
          <w:spacing w:val="-1"/>
          <w:w w:val="99"/>
          <w:sz w:val="28"/>
          <w:szCs w:val="28"/>
        </w:rPr>
        <w:t>a</w:t>
      </w:r>
      <w:r>
        <w:rPr>
          <w:rFonts w:hint="default" w:ascii="Times New Roman" w:hAnsi="Times New Roman" w:cs="Times New Roman"/>
          <w:w w:val="99"/>
          <w:sz w:val="28"/>
          <w:szCs w:val="28"/>
        </w:rPr>
        <w:t>o</w:t>
      </w:r>
      <w:r>
        <w:rPr>
          <w:rFonts w:hint="default" w:ascii="Times New Roman" w:hAnsi="Times New Roman" w:cs="Times New Roman"/>
          <w:spacing w:val="16"/>
          <w:sz w:val="28"/>
          <w:szCs w:val="28"/>
        </w:rPr>
        <w:t xml:space="preserve"> </w:t>
      </w:r>
      <w:r>
        <w:rPr>
          <w:rFonts w:hint="default" w:ascii="Times New Roman" w:hAnsi="Times New Roman" w:cs="Times New Roman"/>
          <w:w w:val="99"/>
          <w:sz w:val="28"/>
          <w:szCs w:val="28"/>
        </w:rPr>
        <w:t>nh</w:t>
      </w:r>
      <w:r>
        <w:rPr>
          <w:rFonts w:hint="default" w:ascii="Times New Roman" w:hAnsi="Times New Roman" w:cs="Times New Roman"/>
          <w:spacing w:val="-2"/>
          <w:w w:val="99"/>
          <w:sz w:val="28"/>
          <w:szCs w:val="28"/>
        </w:rPr>
        <w:t>i</w:t>
      </w:r>
      <w:r>
        <w:rPr>
          <w:rFonts w:hint="default" w:ascii="Times New Roman" w:hAnsi="Times New Roman" w:cs="Times New Roman"/>
          <w:spacing w:val="-1"/>
          <w:w w:val="99"/>
          <w:sz w:val="28"/>
          <w:szCs w:val="28"/>
        </w:rPr>
        <w:t>ê</w:t>
      </w:r>
      <w:r>
        <w:rPr>
          <w:rFonts w:hint="default" w:ascii="Times New Roman" w:hAnsi="Times New Roman" w:cs="Times New Roman"/>
          <w:w w:val="99"/>
          <w:sz w:val="28"/>
          <w:szCs w:val="28"/>
        </w:rPr>
        <w:t>u</w:t>
      </w:r>
      <w:r>
        <w:rPr>
          <w:rFonts w:hint="default" w:ascii="Times New Roman" w:hAnsi="Times New Roman" w:cs="Times New Roman"/>
          <w:spacing w:val="16"/>
          <w:sz w:val="28"/>
          <w:szCs w:val="28"/>
        </w:rPr>
        <w:t xml:space="preserve"> </w:t>
      </w:r>
      <w:r>
        <w:rPr>
          <w:rFonts w:hint="default" w:ascii="Times New Roman" w:hAnsi="Times New Roman" w:cs="Times New Roman"/>
          <w:w w:val="99"/>
          <w:sz w:val="28"/>
          <w:szCs w:val="28"/>
        </w:rPr>
        <w:t>l</w:t>
      </w:r>
      <w:r>
        <w:rPr>
          <w:rFonts w:hint="default" w:ascii="Times New Roman" w:hAnsi="Times New Roman" w:cs="Times New Roman"/>
          <w:spacing w:val="-1"/>
          <w:w w:val="99"/>
          <w:sz w:val="28"/>
          <w:szCs w:val="28"/>
        </w:rPr>
        <w:t>ầ</w:t>
      </w:r>
      <w:r>
        <w:rPr>
          <w:rFonts w:hint="default" w:ascii="Times New Roman" w:hAnsi="Times New Roman" w:cs="Times New Roman"/>
          <w:w w:val="99"/>
          <w:sz w:val="28"/>
          <w:szCs w:val="28"/>
        </w:rPr>
        <w:t>n</w:t>
      </w:r>
      <w:r>
        <w:rPr>
          <w:rFonts w:hint="default" w:ascii="Times New Roman" w:hAnsi="Times New Roman" w:cs="Times New Roman"/>
          <w:spacing w:val="16"/>
          <w:sz w:val="28"/>
          <w:szCs w:val="28"/>
        </w:rPr>
        <w:t xml:space="preserve"> </w:t>
      </w:r>
      <w:r>
        <w:rPr>
          <w:rFonts w:hint="default" w:ascii="Times New Roman" w:hAnsi="Times New Roman" w:cs="Times New Roman"/>
          <w:w w:val="99"/>
          <w:sz w:val="28"/>
          <w:szCs w:val="28"/>
        </w:rPr>
        <w:t>thì</w:t>
      </w:r>
      <w:r>
        <w:rPr>
          <w:rFonts w:hint="default" w:ascii="Times New Roman" w:hAnsi="Times New Roman" w:cs="Times New Roman"/>
          <w:spacing w:val="17"/>
          <w:sz w:val="28"/>
          <w:szCs w:val="28"/>
        </w:rPr>
        <w:t xml:space="preserve"> </w:t>
      </w:r>
      <w:r>
        <w:rPr>
          <w:rFonts w:hint="default" w:ascii="Times New Roman" w:hAnsi="Times New Roman" w:cs="Times New Roman"/>
          <w:w w:val="99"/>
          <w:sz w:val="28"/>
          <w:szCs w:val="28"/>
        </w:rPr>
        <w:t>d</w:t>
      </w:r>
      <w:r>
        <w:rPr>
          <w:rFonts w:hint="default" w:ascii="Times New Roman" w:hAnsi="Times New Roman" w:cs="Times New Roman"/>
          <w:spacing w:val="-1"/>
          <w:w w:val="99"/>
          <w:sz w:val="28"/>
          <w:szCs w:val="28"/>
        </w:rPr>
        <w:t>a</w:t>
      </w:r>
      <w:r>
        <w:rPr>
          <w:rFonts w:hint="default" w:ascii="Times New Roman" w:hAnsi="Times New Roman" w:cs="Times New Roman"/>
          <w:w w:val="99"/>
          <w:sz w:val="28"/>
          <w:szCs w:val="28"/>
        </w:rPr>
        <w:t>nh</w:t>
      </w:r>
      <w:r>
        <w:rPr>
          <w:rFonts w:hint="default" w:ascii="Times New Roman" w:hAnsi="Times New Roman" w:cs="Times New Roman"/>
          <w:spacing w:val="16"/>
          <w:sz w:val="28"/>
          <w:szCs w:val="28"/>
        </w:rPr>
        <w:t xml:space="preserve"> </w:t>
      </w:r>
      <w:r>
        <w:rPr>
          <w:rFonts w:hint="default" w:ascii="Times New Roman" w:hAnsi="Times New Roman" w:cs="Times New Roman"/>
          <w:w w:val="99"/>
          <w:sz w:val="28"/>
          <w:szCs w:val="28"/>
        </w:rPr>
        <w:t>s</w:t>
      </w:r>
      <w:r>
        <w:rPr>
          <w:rFonts w:hint="default" w:ascii="Times New Roman" w:hAnsi="Times New Roman" w:cs="Times New Roman"/>
          <w:spacing w:val="-1"/>
          <w:w w:val="99"/>
          <w:sz w:val="28"/>
          <w:szCs w:val="28"/>
        </w:rPr>
        <w:t>ác</w:t>
      </w:r>
      <w:r>
        <w:rPr>
          <w:rFonts w:hint="default" w:ascii="Times New Roman" w:hAnsi="Times New Roman" w:cs="Times New Roman"/>
          <w:w w:val="99"/>
          <w:sz w:val="28"/>
          <w:szCs w:val="28"/>
        </w:rPr>
        <w:t>h</w:t>
      </w:r>
      <w:r>
        <w:rPr>
          <w:rFonts w:hint="default" w:ascii="Times New Roman" w:hAnsi="Times New Roman" w:cs="Times New Roman"/>
          <w:spacing w:val="16"/>
          <w:sz w:val="28"/>
          <w:szCs w:val="28"/>
        </w:rPr>
        <w:t xml:space="preserve"> </w:t>
      </w:r>
      <w:r>
        <w:rPr>
          <w:rFonts w:hint="default" w:ascii="Times New Roman" w:hAnsi="Times New Roman" w:cs="Times New Roman"/>
          <w:w w:val="99"/>
          <w:sz w:val="28"/>
          <w:szCs w:val="28"/>
        </w:rPr>
        <w:t>li</w:t>
      </w:r>
      <w:r>
        <w:rPr>
          <w:rFonts w:hint="default" w:ascii="Times New Roman" w:hAnsi="Times New Roman" w:cs="Times New Roman"/>
          <w:spacing w:val="-1"/>
          <w:w w:val="99"/>
          <w:sz w:val="28"/>
          <w:szCs w:val="28"/>
        </w:rPr>
        <w:t>ê</w:t>
      </w:r>
      <w:r>
        <w:rPr>
          <w:rFonts w:hint="default" w:ascii="Times New Roman" w:hAnsi="Times New Roman" w:cs="Times New Roman"/>
          <w:w w:val="99"/>
          <w:sz w:val="28"/>
          <w:szCs w:val="28"/>
        </w:rPr>
        <w:t>n</w:t>
      </w:r>
      <w:r>
        <w:rPr>
          <w:rFonts w:hint="default" w:ascii="Times New Roman" w:hAnsi="Times New Roman" w:cs="Times New Roman"/>
          <w:spacing w:val="14"/>
          <w:sz w:val="28"/>
          <w:szCs w:val="28"/>
        </w:rPr>
        <w:t xml:space="preserve"> </w:t>
      </w:r>
      <w:r>
        <w:rPr>
          <w:rFonts w:hint="default" w:ascii="Times New Roman" w:hAnsi="Times New Roman" w:cs="Times New Roman"/>
          <w:w w:val="99"/>
          <w:sz w:val="28"/>
          <w:szCs w:val="28"/>
        </w:rPr>
        <w:t>t</w:t>
      </w:r>
      <w:r>
        <w:rPr>
          <w:rFonts w:hint="default" w:ascii="Times New Roman" w:hAnsi="Times New Roman" w:cs="Times New Roman"/>
          <w:spacing w:val="-1"/>
          <w:w w:val="99"/>
          <w:sz w:val="28"/>
          <w:szCs w:val="28"/>
        </w:rPr>
        <w:t>h</w:t>
      </w:r>
      <w:r>
        <w:rPr>
          <w:rFonts w:hint="default" w:ascii="Times New Roman" w:hAnsi="Times New Roman" w:cs="Times New Roman"/>
          <w:w w:val="99"/>
          <w:sz w:val="28"/>
          <w:szCs w:val="28"/>
        </w:rPr>
        <w:t>uộc</w:t>
      </w:r>
      <w:r>
        <w:rPr>
          <w:rFonts w:hint="default" w:ascii="Times New Roman" w:hAnsi="Times New Roman" w:cs="Times New Roman"/>
          <w:spacing w:val="15"/>
          <w:sz w:val="28"/>
          <w:szCs w:val="28"/>
        </w:rPr>
        <w:t xml:space="preserve"> </w:t>
      </w:r>
      <w:r>
        <w:rPr>
          <w:rFonts w:hint="default" w:ascii="Times New Roman" w:hAnsi="Times New Roman" w:cs="Times New Roman"/>
          <w:spacing w:val="-1"/>
          <w:w w:val="99"/>
          <w:sz w:val="28"/>
          <w:szCs w:val="28"/>
        </w:rPr>
        <w:t>c</w:t>
      </w:r>
      <w:r>
        <w:rPr>
          <w:rFonts w:hint="default" w:ascii="Times New Roman" w:hAnsi="Times New Roman" w:cs="Times New Roman"/>
          <w:w w:val="99"/>
          <w:sz w:val="28"/>
          <w:szCs w:val="28"/>
        </w:rPr>
        <w:t>ủa</w:t>
      </w:r>
      <w:r>
        <w:rPr>
          <w:rFonts w:hint="default" w:ascii="Times New Roman" w:hAnsi="Times New Roman" w:cs="Times New Roman"/>
          <w:spacing w:val="15"/>
          <w:sz w:val="28"/>
          <w:szCs w:val="28"/>
        </w:rPr>
        <w:t xml:space="preserve"> </w:t>
      </w:r>
      <w:r>
        <w:rPr>
          <w:rFonts w:hint="default" w:ascii="Times New Roman" w:hAnsi="Times New Roman" w:cs="Times New Roman"/>
          <w:w w:val="99"/>
          <w:sz w:val="28"/>
          <w:szCs w:val="28"/>
        </w:rPr>
        <w:t>u</w:t>
      </w:r>
      <w:r>
        <w:rPr>
          <w:rFonts w:hint="default" w:ascii="Times New Roman" w:hAnsi="Times New Roman" w:cs="Times New Roman"/>
          <w:spacing w:val="25"/>
          <w:sz w:val="28"/>
          <w:szCs w:val="28"/>
        </w:rPr>
        <w:t xml:space="preserve"> </w:t>
      </w:r>
      <w:r>
        <w:rPr>
          <w:rFonts w:hint="default" w:ascii="Times New Roman" w:hAnsi="Times New Roman" w:cs="Times New Roman"/>
          <w:w w:val="99"/>
          <w:sz w:val="28"/>
          <w:szCs w:val="28"/>
        </w:rPr>
        <w:t>bị</w:t>
      </w:r>
      <w:r>
        <w:rPr>
          <w:rFonts w:hint="default" w:ascii="Times New Roman" w:hAnsi="Times New Roman" w:cs="Times New Roman"/>
          <w:spacing w:val="17"/>
          <w:sz w:val="28"/>
          <w:szCs w:val="28"/>
        </w:rPr>
        <w:t xml:space="preserve"> </w:t>
      </w:r>
      <w:r>
        <w:rPr>
          <w:rFonts w:hint="default" w:ascii="Times New Roman" w:hAnsi="Times New Roman" w:cs="Times New Roman"/>
          <w:spacing w:val="-3"/>
          <w:w w:val="99"/>
          <w:sz w:val="28"/>
          <w:szCs w:val="28"/>
        </w:rPr>
        <w:t>g</w:t>
      </w:r>
      <w:r>
        <w:rPr>
          <w:rFonts w:hint="default" w:ascii="Times New Roman" w:hAnsi="Times New Roman" w:cs="Times New Roman"/>
          <w:w w:val="99"/>
          <w:sz w:val="28"/>
          <w:szCs w:val="28"/>
        </w:rPr>
        <w:t>i</w:t>
      </w:r>
      <w:r>
        <w:rPr>
          <w:rFonts w:hint="default" w:ascii="Times New Roman" w:hAnsi="Times New Roman" w:cs="Times New Roman"/>
          <w:spacing w:val="-1"/>
          <w:w w:val="99"/>
          <w:sz w:val="28"/>
          <w:szCs w:val="28"/>
        </w:rPr>
        <w:t>ả</w:t>
      </w:r>
      <w:r>
        <w:rPr>
          <w:rFonts w:hint="default" w:ascii="Times New Roman" w:hAnsi="Times New Roman" w:cs="Times New Roman"/>
          <w:w w:val="99"/>
          <w:sz w:val="28"/>
          <w:szCs w:val="28"/>
        </w:rPr>
        <w:t xml:space="preserve">m </w:t>
      </w:r>
      <w:r>
        <w:rPr>
          <w:rFonts w:hint="default" w:cs="Times New Roman"/>
          <w:w w:val="99"/>
          <w:sz w:val="28"/>
          <w:szCs w:val="28"/>
          <w:lang w:val="en-US"/>
        </w:rPr>
        <w:t>đ</w:t>
      </w:r>
      <w:r>
        <w:rPr>
          <w:rFonts w:hint="default" w:ascii="Times New Roman" w:hAnsi="Times New Roman" w:cs="Times New Roman"/>
          <w:w w:val="99"/>
          <w:sz w:val="28"/>
          <w:szCs w:val="28"/>
        </w:rPr>
        <w:t>i</w:t>
      </w:r>
      <w:r>
        <w:rPr>
          <w:rFonts w:hint="default" w:ascii="Times New Roman" w:hAnsi="Times New Roman" w:cs="Times New Roman"/>
          <w:spacing w:val="19"/>
          <w:sz w:val="28"/>
          <w:szCs w:val="28"/>
        </w:rPr>
        <w:t xml:space="preserve"> </w:t>
      </w:r>
      <w:r>
        <w:rPr>
          <w:rFonts w:hint="default" w:cs="Times New Roman"/>
          <w:w w:val="99"/>
          <w:sz w:val="28"/>
          <w:szCs w:val="28"/>
          <w:lang w:val="en-US"/>
        </w:rPr>
        <w:t>đ</w:t>
      </w:r>
      <w:r>
        <w:rPr>
          <w:rFonts w:hint="default" w:ascii="Times New Roman" w:hAnsi="Times New Roman" w:cs="Times New Roman"/>
          <w:w w:val="99"/>
          <w:sz w:val="28"/>
          <w:szCs w:val="28"/>
        </w:rPr>
        <w:t>úng</w:t>
      </w:r>
      <w:r>
        <w:rPr>
          <w:rFonts w:hint="default" w:ascii="Times New Roman" w:hAnsi="Times New Roman" w:cs="Times New Roman"/>
          <w:spacing w:val="16"/>
          <w:sz w:val="28"/>
          <w:szCs w:val="28"/>
        </w:rPr>
        <w:t xml:space="preserve"> </w:t>
      </w:r>
      <w:r>
        <w:rPr>
          <w:rFonts w:hint="default" w:ascii="Times New Roman" w:hAnsi="Times New Roman" w:cs="Times New Roman"/>
          <w:spacing w:val="-1"/>
          <w:w w:val="99"/>
          <w:sz w:val="28"/>
          <w:szCs w:val="28"/>
        </w:rPr>
        <w:t>c</w:t>
      </w:r>
      <w:r>
        <w:rPr>
          <w:rFonts w:hint="default" w:ascii="Times New Roman" w:hAnsi="Times New Roman" w:cs="Times New Roman"/>
          <w:w w:val="99"/>
          <w:sz w:val="28"/>
          <w:szCs w:val="28"/>
        </w:rPr>
        <w:t>h</w:t>
      </w:r>
      <w:r>
        <w:rPr>
          <w:rFonts w:hint="default" w:ascii="Times New Roman" w:hAnsi="Times New Roman" w:cs="Times New Roman"/>
          <w:spacing w:val="-1"/>
          <w:w w:val="99"/>
          <w:sz w:val="28"/>
          <w:szCs w:val="28"/>
        </w:rPr>
        <w:t>ừ</w:t>
      </w:r>
      <w:r>
        <w:rPr>
          <w:rFonts w:hint="default" w:ascii="Times New Roman" w:hAnsi="Times New Roman" w:cs="Times New Roman"/>
          <w:spacing w:val="2"/>
          <w:w w:val="99"/>
          <w:sz w:val="28"/>
          <w:szCs w:val="28"/>
        </w:rPr>
        <w:t>n</w:t>
      </w:r>
      <w:r>
        <w:rPr>
          <w:rFonts w:hint="default" w:ascii="Times New Roman" w:hAnsi="Times New Roman" w:cs="Times New Roman"/>
          <w:w w:val="99"/>
          <w:sz w:val="28"/>
          <w:szCs w:val="28"/>
        </w:rPr>
        <w:t>g</w:t>
      </w:r>
      <w:r>
        <w:rPr>
          <w:rFonts w:hint="default" w:ascii="Times New Roman" w:hAnsi="Times New Roman" w:cs="Times New Roman"/>
          <w:spacing w:val="16"/>
          <w:sz w:val="28"/>
          <w:szCs w:val="28"/>
        </w:rPr>
        <w:t xml:space="preserve"> </w:t>
      </w:r>
      <w:r>
        <w:rPr>
          <w:rFonts w:hint="default" w:cs="Times New Roman"/>
          <w:w w:val="99"/>
          <w:sz w:val="28"/>
          <w:szCs w:val="28"/>
          <w:lang w:val="en-US"/>
        </w:rPr>
        <w:t>đ</w:t>
      </w:r>
      <w:r>
        <w:rPr>
          <w:rFonts w:hint="default" w:ascii="Times New Roman" w:hAnsi="Times New Roman" w:cs="Times New Roman"/>
          <w:w w:val="99"/>
          <w:sz w:val="28"/>
          <w:szCs w:val="28"/>
        </w:rPr>
        <w:t>ó</w:t>
      </w:r>
      <w:r>
        <w:rPr>
          <w:rFonts w:hint="default" w:ascii="Times New Roman" w:hAnsi="Times New Roman" w:cs="Times New Roman"/>
          <w:spacing w:val="21"/>
          <w:sz w:val="28"/>
          <w:szCs w:val="28"/>
        </w:rPr>
        <w:t xml:space="preserve"> </w:t>
      </w:r>
      <w:r>
        <w:rPr>
          <w:rFonts w:hint="default" w:ascii="Times New Roman" w:hAnsi="Times New Roman" w:cs="Times New Roman"/>
          <w:spacing w:val="-1"/>
          <w:w w:val="99"/>
          <w:sz w:val="28"/>
          <w:szCs w:val="28"/>
        </w:rPr>
        <w:t>c</w:t>
      </w:r>
      <w:r>
        <w:rPr>
          <w:rFonts w:hint="default" w:ascii="Times New Roman" w:hAnsi="Times New Roman" w:cs="Times New Roman"/>
          <w:w w:val="99"/>
          <w:sz w:val="28"/>
          <w:szCs w:val="28"/>
        </w:rPr>
        <w:t>u</w:t>
      </w:r>
      <w:r>
        <w:rPr>
          <w:rFonts w:hint="default" w:ascii="Times New Roman" w:hAnsi="Times New Roman" w:cs="Times New Roman"/>
          <w:spacing w:val="2"/>
          <w:w w:val="99"/>
          <w:sz w:val="28"/>
          <w:szCs w:val="28"/>
        </w:rPr>
        <w:t>n</w:t>
      </w:r>
      <w:r>
        <w:rPr>
          <w:rFonts w:hint="default" w:ascii="Times New Roman" w:hAnsi="Times New Roman" w:cs="Times New Roman"/>
          <w:spacing w:val="-3"/>
          <w:w w:val="99"/>
          <w:sz w:val="28"/>
          <w:szCs w:val="28"/>
        </w:rPr>
        <w:t>g</w:t>
      </w:r>
      <w:r>
        <w:rPr>
          <w:rFonts w:hint="default" w:ascii="Times New Roman" w:hAnsi="Times New Roman" w:cs="Times New Roman"/>
          <w:w w:val="99"/>
          <w:sz w:val="28"/>
          <w:szCs w:val="28"/>
        </w:rPr>
        <w:t>.</w:t>
      </w:r>
      <w:r>
        <w:rPr>
          <w:rFonts w:hint="default" w:ascii="Times New Roman" w:hAnsi="Times New Roman" w:cs="Times New Roman"/>
          <w:spacing w:val="21"/>
          <w:sz w:val="28"/>
          <w:szCs w:val="28"/>
        </w:rPr>
        <w:t xml:space="preserve"> </w:t>
      </w:r>
      <w:r>
        <w:rPr>
          <w:rFonts w:hint="default" w:ascii="Times New Roman" w:hAnsi="Times New Roman" w:cs="Times New Roman"/>
          <w:spacing w:val="-1"/>
          <w:w w:val="99"/>
          <w:sz w:val="28"/>
          <w:szCs w:val="28"/>
        </w:rPr>
        <w:t>T</w:t>
      </w:r>
      <w:r>
        <w:rPr>
          <w:rFonts w:hint="default" w:ascii="Times New Roman" w:hAnsi="Times New Roman" w:cs="Times New Roman"/>
          <w:w w:val="99"/>
          <w:sz w:val="28"/>
          <w:szCs w:val="28"/>
        </w:rPr>
        <w:t>ổng</w:t>
      </w:r>
      <w:r>
        <w:rPr>
          <w:rFonts w:hint="default" w:ascii="Times New Roman" w:hAnsi="Times New Roman" w:cs="Times New Roman"/>
          <w:spacing w:val="16"/>
          <w:sz w:val="28"/>
          <w:szCs w:val="28"/>
        </w:rPr>
        <w:t xml:space="preserve"> </w:t>
      </w:r>
      <w:r>
        <w:rPr>
          <w:rFonts w:hint="default" w:ascii="Times New Roman" w:hAnsi="Times New Roman" w:cs="Times New Roman"/>
          <w:w w:val="99"/>
          <w:sz w:val="28"/>
          <w:szCs w:val="28"/>
        </w:rPr>
        <w:t>số</w:t>
      </w:r>
      <w:r>
        <w:rPr>
          <w:rFonts w:hint="default" w:ascii="Times New Roman" w:hAnsi="Times New Roman" w:cs="Times New Roman"/>
          <w:spacing w:val="19"/>
          <w:sz w:val="28"/>
          <w:szCs w:val="28"/>
        </w:rPr>
        <w:t xml:space="preserve"> </w:t>
      </w:r>
      <w:r>
        <w:rPr>
          <w:rFonts w:hint="default" w:ascii="Times New Roman" w:hAnsi="Times New Roman" w:cs="Times New Roman"/>
          <w:w w:val="99"/>
          <w:sz w:val="28"/>
          <w:szCs w:val="28"/>
        </w:rPr>
        <w:t>ph</w:t>
      </w:r>
      <w:r>
        <w:rPr>
          <w:rFonts w:hint="default" w:ascii="Times New Roman" w:hAnsi="Times New Roman" w:cs="Times New Roman"/>
          <w:spacing w:val="-1"/>
          <w:w w:val="99"/>
          <w:sz w:val="28"/>
          <w:szCs w:val="28"/>
        </w:rPr>
        <w:t>ầ</w:t>
      </w:r>
      <w:r>
        <w:rPr>
          <w:rFonts w:hint="default" w:ascii="Times New Roman" w:hAnsi="Times New Roman" w:cs="Times New Roman"/>
          <w:w w:val="99"/>
          <w:sz w:val="28"/>
          <w:szCs w:val="28"/>
        </w:rPr>
        <w:t>n</w:t>
      </w:r>
      <w:r>
        <w:rPr>
          <w:rFonts w:hint="default" w:ascii="Times New Roman" w:hAnsi="Times New Roman" w:cs="Times New Roman"/>
          <w:spacing w:val="19"/>
          <w:sz w:val="28"/>
          <w:szCs w:val="28"/>
        </w:rPr>
        <w:t xml:space="preserve"> </w:t>
      </w:r>
      <w:r>
        <w:rPr>
          <w:rFonts w:hint="default" w:ascii="Times New Roman" w:hAnsi="Times New Roman" w:cs="Times New Roman"/>
          <w:w w:val="99"/>
          <w:sz w:val="28"/>
          <w:szCs w:val="28"/>
        </w:rPr>
        <w:t>tử</w:t>
      </w:r>
      <w:r>
        <w:rPr>
          <w:rFonts w:hint="default" w:ascii="Times New Roman" w:hAnsi="Times New Roman" w:cs="Times New Roman"/>
          <w:spacing w:val="21"/>
          <w:sz w:val="28"/>
          <w:szCs w:val="28"/>
        </w:rPr>
        <w:t xml:space="preserve"> </w:t>
      </w:r>
      <w:r>
        <w:rPr>
          <w:rFonts w:hint="default" w:ascii="Times New Roman" w:hAnsi="Times New Roman" w:cs="Times New Roman"/>
          <w:spacing w:val="-1"/>
          <w:w w:val="99"/>
          <w:sz w:val="28"/>
          <w:szCs w:val="28"/>
        </w:rPr>
        <w:t>c</w:t>
      </w:r>
      <w:r>
        <w:rPr>
          <w:rFonts w:hint="default" w:ascii="Times New Roman" w:hAnsi="Times New Roman" w:cs="Times New Roman"/>
          <w:w w:val="99"/>
          <w:sz w:val="28"/>
          <w:szCs w:val="28"/>
        </w:rPr>
        <w:t>ủa</w:t>
      </w:r>
      <w:r>
        <w:rPr>
          <w:rFonts w:hint="default" w:ascii="Times New Roman" w:hAnsi="Times New Roman" w:cs="Times New Roman"/>
          <w:spacing w:val="20"/>
          <w:sz w:val="28"/>
          <w:szCs w:val="28"/>
        </w:rPr>
        <w:t xml:space="preserve"> </w:t>
      </w:r>
      <w:r>
        <w:rPr>
          <w:rFonts w:hint="default" w:ascii="Times New Roman" w:hAnsi="Times New Roman" w:cs="Times New Roman"/>
          <w:spacing w:val="-1"/>
          <w:w w:val="99"/>
          <w:sz w:val="28"/>
          <w:szCs w:val="28"/>
        </w:rPr>
        <w:t>cá</w:t>
      </w:r>
      <w:r>
        <w:rPr>
          <w:rFonts w:hint="default" w:ascii="Times New Roman" w:hAnsi="Times New Roman" w:cs="Times New Roman"/>
          <w:w w:val="99"/>
          <w:sz w:val="28"/>
          <w:szCs w:val="28"/>
        </w:rPr>
        <w:t>c</w:t>
      </w:r>
      <w:r>
        <w:rPr>
          <w:rFonts w:hint="default" w:ascii="Times New Roman" w:hAnsi="Times New Roman" w:cs="Times New Roman"/>
          <w:spacing w:val="20"/>
          <w:sz w:val="28"/>
          <w:szCs w:val="28"/>
        </w:rPr>
        <w:t xml:space="preserve"> </w:t>
      </w:r>
      <w:r>
        <w:rPr>
          <w:rFonts w:hint="default" w:ascii="Times New Roman" w:hAnsi="Times New Roman" w:cs="Times New Roman"/>
          <w:w w:val="99"/>
          <w:sz w:val="28"/>
          <w:szCs w:val="28"/>
        </w:rPr>
        <w:t>d</w:t>
      </w:r>
      <w:r>
        <w:rPr>
          <w:rFonts w:hint="default" w:ascii="Times New Roman" w:hAnsi="Times New Roman" w:cs="Times New Roman"/>
          <w:spacing w:val="-1"/>
          <w:w w:val="99"/>
          <w:sz w:val="28"/>
          <w:szCs w:val="28"/>
        </w:rPr>
        <w:t>a</w:t>
      </w:r>
      <w:r>
        <w:rPr>
          <w:rFonts w:hint="default" w:ascii="Times New Roman" w:hAnsi="Times New Roman" w:cs="Times New Roman"/>
          <w:w w:val="99"/>
          <w:sz w:val="28"/>
          <w:szCs w:val="28"/>
        </w:rPr>
        <w:t>nh</w:t>
      </w:r>
      <w:r>
        <w:rPr>
          <w:rFonts w:hint="default" w:ascii="Times New Roman" w:hAnsi="Times New Roman" w:cs="Times New Roman"/>
          <w:spacing w:val="18"/>
          <w:sz w:val="28"/>
          <w:szCs w:val="28"/>
        </w:rPr>
        <w:t xml:space="preserve"> </w:t>
      </w:r>
      <w:r>
        <w:rPr>
          <w:rFonts w:hint="default" w:ascii="Times New Roman" w:hAnsi="Times New Roman" w:cs="Times New Roman"/>
          <w:w w:val="99"/>
          <w:sz w:val="28"/>
          <w:szCs w:val="28"/>
        </w:rPr>
        <w:t>s</w:t>
      </w:r>
      <w:r>
        <w:rPr>
          <w:rFonts w:hint="default" w:ascii="Times New Roman" w:hAnsi="Times New Roman" w:cs="Times New Roman"/>
          <w:spacing w:val="-1"/>
          <w:w w:val="99"/>
          <w:sz w:val="28"/>
          <w:szCs w:val="28"/>
        </w:rPr>
        <w:t>ác</w:t>
      </w:r>
      <w:r>
        <w:rPr>
          <w:rFonts w:hint="default" w:ascii="Times New Roman" w:hAnsi="Times New Roman" w:cs="Times New Roman"/>
          <w:w w:val="99"/>
          <w:sz w:val="28"/>
          <w:szCs w:val="28"/>
        </w:rPr>
        <w:t>h</w:t>
      </w:r>
      <w:r>
        <w:rPr>
          <w:rFonts w:hint="default" w:ascii="Times New Roman" w:hAnsi="Times New Roman" w:cs="Times New Roman"/>
          <w:spacing w:val="19"/>
          <w:sz w:val="28"/>
          <w:szCs w:val="28"/>
        </w:rPr>
        <w:t xml:space="preserve"> </w:t>
      </w:r>
      <w:r>
        <w:rPr>
          <w:rFonts w:hint="default" w:ascii="Times New Roman" w:hAnsi="Times New Roman" w:cs="Times New Roman"/>
          <w:w w:val="99"/>
          <w:sz w:val="28"/>
          <w:szCs w:val="28"/>
        </w:rPr>
        <w:t>li</w:t>
      </w:r>
      <w:r>
        <w:rPr>
          <w:rFonts w:hint="default" w:ascii="Times New Roman" w:hAnsi="Times New Roman" w:cs="Times New Roman"/>
          <w:spacing w:val="-1"/>
          <w:w w:val="99"/>
          <w:sz w:val="28"/>
          <w:szCs w:val="28"/>
        </w:rPr>
        <w:t>ê</w:t>
      </w:r>
      <w:r>
        <w:rPr>
          <w:rFonts w:hint="default" w:ascii="Times New Roman" w:hAnsi="Times New Roman" w:cs="Times New Roman"/>
          <w:w w:val="99"/>
          <w:sz w:val="28"/>
          <w:szCs w:val="28"/>
        </w:rPr>
        <w:t>n</w:t>
      </w:r>
      <w:r>
        <w:rPr>
          <w:rFonts w:hint="default" w:ascii="Times New Roman" w:hAnsi="Times New Roman" w:cs="Times New Roman"/>
          <w:spacing w:val="19"/>
          <w:sz w:val="28"/>
          <w:szCs w:val="28"/>
        </w:rPr>
        <w:t xml:space="preserve"> </w:t>
      </w:r>
      <w:r>
        <w:rPr>
          <w:rFonts w:hint="default" w:ascii="Times New Roman" w:hAnsi="Times New Roman" w:cs="Times New Roman"/>
          <w:w w:val="99"/>
          <w:sz w:val="28"/>
          <w:szCs w:val="28"/>
        </w:rPr>
        <w:t>thuộc</w:t>
      </w:r>
      <w:r>
        <w:rPr>
          <w:rFonts w:hint="default" w:ascii="Times New Roman" w:hAnsi="Times New Roman" w:cs="Times New Roman"/>
          <w:spacing w:val="18"/>
          <w:sz w:val="28"/>
          <w:szCs w:val="28"/>
        </w:rPr>
        <w:t xml:space="preserve"> </w:t>
      </w:r>
      <w:r>
        <w:rPr>
          <w:rFonts w:hint="default" w:ascii="Times New Roman" w:hAnsi="Times New Roman" w:cs="Times New Roman"/>
          <w:spacing w:val="3"/>
          <w:w w:val="99"/>
          <w:sz w:val="28"/>
          <w:szCs w:val="28"/>
        </w:rPr>
        <w:t>l</w:t>
      </w:r>
      <w:r>
        <w:rPr>
          <w:rFonts w:hint="default" w:ascii="Times New Roman" w:hAnsi="Times New Roman" w:cs="Times New Roman"/>
          <w:w w:val="99"/>
          <w:sz w:val="28"/>
          <w:szCs w:val="28"/>
        </w:rPr>
        <w:t>à</w:t>
      </w:r>
      <w:r>
        <w:rPr>
          <w:rFonts w:hint="default" w:ascii="Times New Roman" w:hAnsi="Times New Roman" w:cs="Times New Roman"/>
          <w:spacing w:val="20"/>
          <w:sz w:val="28"/>
          <w:szCs w:val="28"/>
        </w:rPr>
        <w:t xml:space="preserve"> </w:t>
      </w:r>
      <w:r>
        <w:rPr>
          <w:rFonts w:hint="default" w:ascii="Times New Roman" w:hAnsi="Times New Roman" w:cs="Times New Roman"/>
          <w:spacing w:val="-1"/>
          <w:w w:val="99"/>
          <w:sz w:val="28"/>
          <w:szCs w:val="28"/>
        </w:rPr>
        <w:t>2</w:t>
      </w:r>
      <w:r>
        <w:rPr>
          <w:rFonts w:hint="default" w:ascii="Times New Roman" w:hAnsi="Times New Roman" w:cs="Times New Roman"/>
          <w:smallCaps/>
          <w:w w:val="136"/>
          <w:sz w:val="28"/>
          <w:szCs w:val="28"/>
        </w:rPr>
        <w:t>n</w:t>
      </w:r>
      <w:r>
        <w:rPr>
          <w:rFonts w:hint="default" w:ascii="Times New Roman" w:hAnsi="Times New Roman" w:cs="Times New Roman"/>
          <w:smallCaps w:val="0"/>
          <w:spacing w:val="26"/>
          <w:sz w:val="28"/>
          <w:szCs w:val="28"/>
        </w:rPr>
        <w:t xml:space="preserve"> </w:t>
      </w:r>
      <w:r>
        <w:rPr>
          <w:rFonts w:hint="default" w:ascii="Times New Roman" w:hAnsi="Times New Roman" w:cs="Times New Roman"/>
          <w:smallCaps w:val="0"/>
          <w:w w:val="99"/>
          <w:sz w:val="28"/>
          <w:szCs w:val="28"/>
        </w:rPr>
        <w:t>và khi</w:t>
      </w:r>
      <w:r>
        <w:rPr>
          <w:rFonts w:hint="default" w:ascii="Times New Roman" w:hAnsi="Times New Roman" w:cs="Times New Roman"/>
          <w:smallCaps w:val="0"/>
          <w:spacing w:val="17"/>
          <w:sz w:val="28"/>
          <w:szCs w:val="28"/>
        </w:rPr>
        <w:t xml:space="preserve"> </w:t>
      </w:r>
      <w:r>
        <w:rPr>
          <w:rFonts w:hint="default" w:ascii="Times New Roman" w:hAnsi="Times New Roman" w:cs="Times New Roman"/>
          <w:smallCaps w:val="0"/>
          <w:w w:val="99"/>
          <w:sz w:val="28"/>
          <w:szCs w:val="28"/>
        </w:rPr>
        <w:t>thu</w:t>
      </w:r>
      <w:r>
        <w:rPr>
          <w:rFonts w:hint="default" w:ascii="Times New Roman" w:hAnsi="Times New Roman" w:cs="Times New Roman"/>
          <w:smallCaps w:val="0"/>
          <w:spacing w:val="-1"/>
          <w:w w:val="99"/>
          <w:sz w:val="28"/>
          <w:szCs w:val="28"/>
        </w:rPr>
        <w:t>ậ</w:t>
      </w:r>
      <w:r>
        <w:rPr>
          <w:rFonts w:hint="default" w:ascii="Times New Roman" w:hAnsi="Times New Roman" w:cs="Times New Roman"/>
          <w:smallCaps w:val="0"/>
          <w:w w:val="99"/>
          <w:sz w:val="28"/>
          <w:szCs w:val="28"/>
        </w:rPr>
        <w:t>t</w:t>
      </w:r>
      <w:r>
        <w:rPr>
          <w:rFonts w:hint="default" w:ascii="Times New Roman" w:hAnsi="Times New Roman" w:cs="Times New Roman"/>
          <w:smallCaps w:val="0"/>
          <w:spacing w:val="17"/>
          <w:sz w:val="28"/>
          <w:szCs w:val="28"/>
        </w:rPr>
        <w:t xml:space="preserve"> </w:t>
      </w:r>
      <w:r>
        <w:rPr>
          <w:rFonts w:hint="default" w:ascii="Times New Roman" w:hAnsi="Times New Roman" w:cs="Times New Roman"/>
          <w:smallCaps w:val="0"/>
          <w:w w:val="99"/>
          <w:sz w:val="28"/>
          <w:szCs w:val="28"/>
        </w:rPr>
        <w:t>to</w:t>
      </w:r>
      <w:r>
        <w:rPr>
          <w:rFonts w:hint="default" w:ascii="Times New Roman" w:hAnsi="Times New Roman" w:cs="Times New Roman"/>
          <w:smallCaps w:val="0"/>
          <w:spacing w:val="-1"/>
          <w:w w:val="99"/>
          <w:sz w:val="28"/>
          <w:szCs w:val="28"/>
        </w:rPr>
        <w:t>á</w:t>
      </w:r>
      <w:r>
        <w:rPr>
          <w:rFonts w:hint="default" w:ascii="Times New Roman" w:hAnsi="Times New Roman" w:cs="Times New Roman"/>
          <w:smallCaps w:val="0"/>
          <w:w w:val="99"/>
          <w:sz w:val="28"/>
          <w:szCs w:val="28"/>
        </w:rPr>
        <w:t>n</w:t>
      </w:r>
      <w:r>
        <w:rPr>
          <w:rFonts w:hint="default" w:ascii="Times New Roman" w:hAnsi="Times New Roman" w:cs="Times New Roman"/>
          <w:smallCaps w:val="0"/>
          <w:spacing w:val="16"/>
          <w:sz w:val="28"/>
          <w:szCs w:val="28"/>
        </w:rPr>
        <w:t xml:space="preserve"> </w:t>
      </w:r>
      <w:r>
        <w:rPr>
          <w:rFonts w:hint="default" w:ascii="Times New Roman" w:hAnsi="Times New Roman" w:cs="Times New Roman"/>
          <w:smallCaps w:val="0"/>
          <w:w w:val="99"/>
          <w:sz w:val="28"/>
          <w:szCs w:val="28"/>
        </w:rPr>
        <w:t>k</w:t>
      </w:r>
      <w:r>
        <w:rPr>
          <w:rFonts w:hint="default" w:ascii="Times New Roman" w:hAnsi="Times New Roman" w:cs="Times New Roman"/>
          <w:smallCaps w:val="0"/>
          <w:spacing w:val="-1"/>
          <w:w w:val="99"/>
          <w:sz w:val="28"/>
          <w:szCs w:val="28"/>
        </w:rPr>
        <w:t>ế</w:t>
      </w:r>
      <w:r>
        <w:rPr>
          <w:rFonts w:hint="default" w:ascii="Times New Roman" w:hAnsi="Times New Roman" w:cs="Times New Roman"/>
          <w:smallCaps w:val="0"/>
          <w:w w:val="99"/>
          <w:sz w:val="28"/>
          <w:szCs w:val="28"/>
        </w:rPr>
        <w:t>t</w:t>
      </w:r>
      <w:r>
        <w:rPr>
          <w:rFonts w:hint="default" w:ascii="Times New Roman" w:hAnsi="Times New Roman" w:cs="Times New Roman"/>
          <w:smallCaps w:val="0"/>
          <w:spacing w:val="17"/>
          <w:sz w:val="28"/>
          <w:szCs w:val="28"/>
        </w:rPr>
        <w:t xml:space="preserve"> </w:t>
      </w:r>
      <w:r>
        <w:rPr>
          <w:rFonts w:hint="default" w:ascii="Times New Roman" w:hAnsi="Times New Roman" w:cs="Times New Roman"/>
          <w:smallCaps w:val="0"/>
          <w:w w:val="99"/>
          <w:sz w:val="28"/>
          <w:szCs w:val="28"/>
        </w:rPr>
        <w:t>thú</w:t>
      </w:r>
      <w:r>
        <w:rPr>
          <w:rFonts w:hint="default" w:ascii="Times New Roman" w:hAnsi="Times New Roman" w:cs="Times New Roman"/>
          <w:smallCaps w:val="0"/>
          <w:spacing w:val="-1"/>
          <w:w w:val="99"/>
          <w:sz w:val="28"/>
          <w:szCs w:val="28"/>
        </w:rPr>
        <w:t>c</w:t>
      </w:r>
      <w:r>
        <w:rPr>
          <w:rFonts w:hint="default" w:ascii="Times New Roman" w:hAnsi="Times New Roman" w:cs="Times New Roman"/>
          <w:smallCaps w:val="0"/>
          <w:w w:val="99"/>
          <w:sz w:val="28"/>
          <w:szCs w:val="28"/>
        </w:rPr>
        <w:t>,</w:t>
      </w:r>
      <w:r>
        <w:rPr>
          <w:rFonts w:hint="default" w:ascii="Times New Roman" w:hAnsi="Times New Roman" w:cs="Times New Roman"/>
          <w:smallCaps w:val="0"/>
          <w:spacing w:val="21"/>
          <w:sz w:val="28"/>
          <w:szCs w:val="28"/>
        </w:rPr>
        <w:t xml:space="preserve"> </w:t>
      </w:r>
      <w:r>
        <w:rPr>
          <w:rFonts w:hint="default" w:ascii="Times New Roman" w:hAnsi="Times New Roman" w:cs="Times New Roman"/>
          <w:smallCaps w:val="0"/>
          <w:spacing w:val="-1"/>
          <w:w w:val="99"/>
          <w:sz w:val="28"/>
          <w:szCs w:val="28"/>
        </w:rPr>
        <w:t>cá</w:t>
      </w:r>
      <w:r>
        <w:rPr>
          <w:rFonts w:hint="default" w:ascii="Times New Roman" w:hAnsi="Times New Roman" w:cs="Times New Roman"/>
          <w:smallCaps w:val="0"/>
          <w:w w:val="99"/>
          <w:sz w:val="28"/>
          <w:szCs w:val="28"/>
        </w:rPr>
        <w:t>c</w:t>
      </w:r>
      <w:r>
        <w:rPr>
          <w:rFonts w:hint="default" w:ascii="Times New Roman" w:hAnsi="Times New Roman" w:cs="Times New Roman"/>
          <w:smallCaps w:val="0"/>
          <w:spacing w:val="15"/>
          <w:sz w:val="28"/>
          <w:szCs w:val="28"/>
        </w:rPr>
        <w:t xml:space="preserve"> </w:t>
      </w:r>
      <w:r>
        <w:rPr>
          <w:rFonts w:hint="default" w:ascii="Times New Roman" w:hAnsi="Times New Roman" w:cs="Times New Roman"/>
          <w:smallCaps w:val="0"/>
          <w:spacing w:val="2"/>
          <w:w w:val="99"/>
          <w:sz w:val="28"/>
          <w:szCs w:val="28"/>
        </w:rPr>
        <w:t>d</w:t>
      </w:r>
      <w:r>
        <w:rPr>
          <w:rFonts w:hint="default" w:ascii="Times New Roman" w:hAnsi="Times New Roman" w:cs="Times New Roman"/>
          <w:smallCaps w:val="0"/>
          <w:spacing w:val="-1"/>
          <w:w w:val="99"/>
          <w:sz w:val="28"/>
          <w:szCs w:val="28"/>
        </w:rPr>
        <w:t>a</w:t>
      </w:r>
      <w:r>
        <w:rPr>
          <w:rFonts w:hint="default" w:ascii="Times New Roman" w:hAnsi="Times New Roman" w:cs="Times New Roman"/>
          <w:smallCaps w:val="0"/>
          <w:w w:val="99"/>
          <w:sz w:val="28"/>
          <w:szCs w:val="28"/>
        </w:rPr>
        <w:t>nh</w:t>
      </w:r>
      <w:r>
        <w:rPr>
          <w:rFonts w:hint="default" w:ascii="Times New Roman" w:hAnsi="Times New Roman" w:cs="Times New Roman"/>
          <w:smallCaps w:val="0"/>
          <w:spacing w:val="16"/>
          <w:sz w:val="28"/>
          <w:szCs w:val="28"/>
        </w:rPr>
        <w:t xml:space="preserve"> </w:t>
      </w:r>
      <w:r>
        <w:rPr>
          <w:rFonts w:hint="default" w:ascii="Times New Roman" w:hAnsi="Times New Roman" w:cs="Times New Roman"/>
          <w:smallCaps w:val="0"/>
          <w:w w:val="99"/>
          <w:sz w:val="28"/>
          <w:szCs w:val="28"/>
        </w:rPr>
        <w:t>s</w:t>
      </w:r>
      <w:r>
        <w:rPr>
          <w:rFonts w:hint="default" w:ascii="Times New Roman" w:hAnsi="Times New Roman" w:cs="Times New Roman"/>
          <w:smallCaps w:val="0"/>
          <w:spacing w:val="1"/>
          <w:w w:val="99"/>
          <w:sz w:val="28"/>
          <w:szCs w:val="28"/>
        </w:rPr>
        <w:t>á</w:t>
      </w:r>
      <w:r>
        <w:rPr>
          <w:rFonts w:hint="default" w:ascii="Times New Roman" w:hAnsi="Times New Roman" w:cs="Times New Roman"/>
          <w:smallCaps w:val="0"/>
          <w:spacing w:val="-1"/>
          <w:w w:val="99"/>
          <w:sz w:val="28"/>
          <w:szCs w:val="28"/>
        </w:rPr>
        <w:t>c</w:t>
      </w:r>
      <w:r>
        <w:rPr>
          <w:rFonts w:hint="default" w:ascii="Times New Roman" w:hAnsi="Times New Roman" w:cs="Times New Roman"/>
          <w:smallCaps w:val="0"/>
          <w:w w:val="99"/>
          <w:sz w:val="28"/>
          <w:szCs w:val="28"/>
        </w:rPr>
        <w:t>h</w:t>
      </w:r>
      <w:r>
        <w:rPr>
          <w:rFonts w:hint="default" w:ascii="Times New Roman" w:hAnsi="Times New Roman" w:cs="Times New Roman"/>
          <w:smallCaps w:val="0"/>
          <w:spacing w:val="16"/>
          <w:sz w:val="28"/>
          <w:szCs w:val="28"/>
        </w:rPr>
        <w:t xml:space="preserve"> </w:t>
      </w:r>
      <w:r>
        <w:rPr>
          <w:rFonts w:hint="default" w:ascii="Times New Roman" w:hAnsi="Times New Roman" w:cs="Times New Roman"/>
          <w:smallCaps w:val="0"/>
          <w:w w:val="99"/>
          <w:sz w:val="28"/>
          <w:szCs w:val="28"/>
        </w:rPr>
        <w:t>li</w:t>
      </w:r>
      <w:r>
        <w:rPr>
          <w:rFonts w:hint="default" w:ascii="Times New Roman" w:hAnsi="Times New Roman" w:cs="Times New Roman"/>
          <w:smallCaps w:val="0"/>
          <w:spacing w:val="-1"/>
          <w:w w:val="99"/>
          <w:sz w:val="28"/>
          <w:szCs w:val="28"/>
        </w:rPr>
        <w:t>ê</w:t>
      </w:r>
      <w:r>
        <w:rPr>
          <w:rFonts w:hint="default" w:ascii="Times New Roman" w:hAnsi="Times New Roman" w:cs="Times New Roman"/>
          <w:smallCaps w:val="0"/>
          <w:w w:val="99"/>
          <w:sz w:val="28"/>
          <w:szCs w:val="28"/>
        </w:rPr>
        <w:t>n</w:t>
      </w:r>
      <w:r>
        <w:rPr>
          <w:rFonts w:hint="default" w:ascii="Times New Roman" w:hAnsi="Times New Roman" w:cs="Times New Roman"/>
          <w:smallCaps w:val="0"/>
          <w:spacing w:val="16"/>
          <w:sz w:val="28"/>
          <w:szCs w:val="28"/>
        </w:rPr>
        <w:t xml:space="preserve"> </w:t>
      </w:r>
      <w:r>
        <w:rPr>
          <w:rFonts w:hint="default" w:ascii="Times New Roman" w:hAnsi="Times New Roman" w:cs="Times New Roman"/>
          <w:smallCaps w:val="0"/>
          <w:w w:val="99"/>
          <w:sz w:val="28"/>
          <w:szCs w:val="28"/>
        </w:rPr>
        <w:t>thuộc</w:t>
      </w:r>
      <w:r>
        <w:rPr>
          <w:rFonts w:hint="default" w:ascii="Times New Roman" w:hAnsi="Times New Roman" w:cs="Times New Roman"/>
          <w:smallCaps w:val="0"/>
          <w:spacing w:val="18"/>
          <w:sz w:val="28"/>
          <w:szCs w:val="28"/>
        </w:rPr>
        <w:t xml:space="preserve"> </w:t>
      </w:r>
      <w:r>
        <w:rPr>
          <w:rFonts w:hint="default" w:cs="Times New Roman"/>
          <w:smallCaps w:val="0"/>
          <w:spacing w:val="-1"/>
          <w:w w:val="99"/>
          <w:sz w:val="28"/>
          <w:szCs w:val="28"/>
          <w:lang w:val="en-US"/>
        </w:rPr>
        <w:t>đ</w:t>
      </w:r>
      <w:r>
        <w:rPr>
          <w:rFonts w:hint="default" w:ascii="Times New Roman" w:hAnsi="Times New Roman" w:cs="Times New Roman"/>
          <w:smallCaps w:val="0"/>
          <w:spacing w:val="-1"/>
          <w:w w:val="99"/>
          <w:sz w:val="28"/>
          <w:szCs w:val="28"/>
        </w:rPr>
        <w:t>ề</w:t>
      </w:r>
      <w:r>
        <w:rPr>
          <w:rFonts w:hint="default" w:ascii="Times New Roman" w:hAnsi="Times New Roman" w:cs="Times New Roman"/>
          <w:smallCaps w:val="0"/>
          <w:w w:val="99"/>
          <w:sz w:val="28"/>
          <w:szCs w:val="28"/>
        </w:rPr>
        <w:t>u</w:t>
      </w:r>
      <w:r>
        <w:rPr>
          <w:rFonts w:hint="default" w:ascii="Times New Roman" w:hAnsi="Times New Roman" w:cs="Times New Roman"/>
          <w:smallCaps w:val="0"/>
          <w:spacing w:val="16"/>
          <w:sz w:val="28"/>
          <w:szCs w:val="28"/>
        </w:rPr>
        <w:t xml:space="preserve"> </w:t>
      </w:r>
      <w:r>
        <w:rPr>
          <w:rFonts w:hint="default" w:ascii="Times New Roman" w:hAnsi="Times New Roman" w:cs="Times New Roman"/>
          <w:smallCaps w:val="0"/>
          <w:spacing w:val="-1"/>
          <w:w w:val="99"/>
          <w:sz w:val="28"/>
          <w:szCs w:val="28"/>
        </w:rPr>
        <w:t>r</w:t>
      </w:r>
      <w:r>
        <w:rPr>
          <w:rFonts w:hint="default" w:ascii="Times New Roman" w:hAnsi="Times New Roman" w:cs="Times New Roman"/>
          <w:smallCaps w:val="0"/>
          <w:w w:val="99"/>
          <w:sz w:val="28"/>
          <w:szCs w:val="28"/>
        </w:rPr>
        <w:t>ỗ</w:t>
      </w:r>
      <w:r>
        <w:rPr>
          <w:rFonts w:hint="default" w:ascii="Times New Roman" w:hAnsi="Times New Roman" w:cs="Times New Roman"/>
          <w:smallCaps w:val="0"/>
          <w:spacing w:val="2"/>
          <w:w w:val="99"/>
          <w:sz w:val="28"/>
          <w:szCs w:val="28"/>
        </w:rPr>
        <w:t>n</w:t>
      </w:r>
      <w:r>
        <w:rPr>
          <w:rFonts w:hint="default" w:ascii="Times New Roman" w:hAnsi="Times New Roman" w:cs="Times New Roman"/>
          <w:smallCaps w:val="0"/>
          <w:spacing w:val="-3"/>
          <w:w w:val="99"/>
          <w:sz w:val="28"/>
          <w:szCs w:val="28"/>
        </w:rPr>
        <w:t>g</w:t>
      </w:r>
      <w:r>
        <w:rPr>
          <w:rFonts w:hint="default" w:ascii="Times New Roman" w:hAnsi="Times New Roman" w:cs="Times New Roman"/>
          <w:smallCaps w:val="0"/>
          <w:w w:val="99"/>
          <w:sz w:val="28"/>
          <w:szCs w:val="28"/>
        </w:rPr>
        <w:t>.</w:t>
      </w:r>
      <w:r>
        <w:rPr>
          <w:rFonts w:hint="default" w:ascii="Times New Roman" w:hAnsi="Times New Roman" w:cs="Times New Roman"/>
          <w:smallCaps w:val="0"/>
          <w:spacing w:val="16"/>
          <w:sz w:val="28"/>
          <w:szCs w:val="28"/>
        </w:rPr>
        <w:t xml:space="preserve"> </w:t>
      </w:r>
      <w:r>
        <w:rPr>
          <w:rFonts w:hint="default" w:ascii="Times New Roman" w:hAnsi="Times New Roman" w:cs="Times New Roman"/>
          <w:smallCaps w:val="0"/>
          <w:w w:val="99"/>
          <w:sz w:val="28"/>
          <w:szCs w:val="28"/>
        </w:rPr>
        <w:t>S</w:t>
      </w:r>
      <w:r>
        <w:rPr>
          <w:rFonts w:hint="default" w:ascii="Times New Roman" w:hAnsi="Times New Roman" w:cs="Times New Roman"/>
          <w:smallCaps w:val="0"/>
          <w:spacing w:val="4"/>
          <w:w w:val="99"/>
          <w:sz w:val="28"/>
          <w:szCs w:val="28"/>
        </w:rPr>
        <w:t>u</w:t>
      </w:r>
      <w:r>
        <w:rPr>
          <w:rFonts w:hint="default" w:ascii="Times New Roman" w:hAnsi="Times New Roman" w:cs="Times New Roman"/>
          <w:smallCaps w:val="0"/>
          <w:w w:val="99"/>
          <w:sz w:val="28"/>
          <w:szCs w:val="28"/>
        </w:rPr>
        <w:t>y</w:t>
      </w:r>
      <w:r>
        <w:rPr>
          <w:rFonts w:hint="default" w:ascii="Times New Roman" w:hAnsi="Times New Roman" w:cs="Times New Roman"/>
          <w:smallCaps w:val="0"/>
          <w:spacing w:val="14"/>
          <w:sz w:val="28"/>
          <w:szCs w:val="28"/>
        </w:rPr>
        <w:t xml:space="preserve"> </w:t>
      </w:r>
      <w:r>
        <w:rPr>
          <w:rFonts w:hint="default" w:ascii="Times New Roman" w:hAnsi="Times New Roman" w:cs="Times New Roman"/>
          <w:smallCaps w:val="0"/>
          <w:spacing w:val="-1"/>
          <w:w w:val="99"/>
          <w:sz w:val="28"/>
          <w:szCs w:val="28"/>
        </w:rPr>
        <w:t>r</w:t>
      </w:r>
      <w:r>
        <w:rPr>
          <w:rFonts w:hint="default" w:ascii="Times New Roman" w:hAnsi="Times New Roman" w:cs="Times New Roman"/>
          <w:smallCaps w:val="0"/>
          <w:w w:val="99"/>
          <w:sz w:val="28"/>
          <w:szCs w:val="28"/>
        </w:rPr>
        <w:t>a</w:t>
      </w:r>
      <w:r>
        <w:rPr>
          <w:rFonts w:hint="default" w:ascii="Times New Roman" w:hAnsi="Times New Roman" w:cs="Times New Roman"/>
          <w:smallCaps w:val="0"/>
          <w:spacing w:val="15"/>
          <w:sz w:val="28"/>
          <w:szCs w:val="28"/>
        </w:rPr>
        <w:t xml:space="preserve"> </w:t>
      </w:r>
      <w:r>
        <w:rPr>
          <w:rFonts w:hint="default" w:ascii="Times New Roman" w:hAnsi="Times New Roman" w:cs="Times New Roman"/>
          <w:smallCaps w:val="0"/>
          <w:w w:val="99"/>
          <w:sz w:val="28"/>
          <w:szCs w:val="28"/>
        </w:rPr>
        <w:t>tổ</w:t>
      </w:r>
      <w:r>
        <w:rPr>
          <w:rFonts w:hint="default" w:ascii="Times New Roman" w:hAnsi="Times New Roman" w:cs="Times New Roman"/>
          <w:smallCaps w:val="0"/>
          <w:spacing w:val="2"/>
          <w:w w:val="99"/>
          <w:sz w:val="28"/>
          <w:szCs w:val="28"/>
        </w:rPr>
        <w:t>n</w:t>
      </w:r>
      <w:r>
        <w:rPr>
          <w:rFonts w:hint="default" w:ascii="Times New Roman" w:hAnsi="Times New Roman" w:cs="Times New Roman"/>
          <w:smallCaps w:val="0"/>
          <w:w w:val="99"/>
          <w:sz w:val="28"/>
          <w:szCs w:val="28"/>
        </w:rPr>
        <w:t>g</w:t>
      </w:r>
      <w:r>
        <w:rPr>
          <w:rFonts w:hint="default" w:ascii="Times New Roman" w:hAnsi="Times New Roman" w:cs="Times New Roman"/>
          <w:smallCaps w:val="0"/>
          <w:spacing w:val="14"/>
          <w:sz w:val="28"/>
          <w:szCs w:val="28"/>
        </w:rPr>
        <w:t xml:space="preserve"> </w:t>
      </w:r>
      <w:r>
        <w:rPr>
          <w:rFonts w:hint="default" w:ascii="Times New Roman" w:hAnsi="Times New Roman" w:cs="Times New Roman"/>
          <w:smallCaps w:val="0"/>
          <w:spacing w:val="3"/>
          <w:w w:val="99"/>
          <w:sz w:val="28"/>
          <w:szCs w:val="28"/>
        </w:rPr>
        <w:t>t</w:t>
      </w:r>
      <w:r>
        <w:rPr>
          <w:rFonts w:hint="default" w:ascii="Times New Roman" w:hAnsi="Times New Roman" w:cs="Times New Roman"/>
          <w:smallCaps w:val="0"/>
          <w:w w:val="99"/>
          <w:sz w:val="28"/>
          <w:szCs w:val="28"/>
        </w:rPr>
        <w:t>hời</w:t>
      </w:r>
      <w:r>
        <w:rPr>
          <w:rFonts w:hint="default" w:ascii="Times New Roman" w:hAnsi="Times New Roman" w:cs="Times New Roman"/>
          <w:smallCaps w:val="0"/>
          <w:spacing w:val="17"/>
          <w:sz w:val="28"/>
          <w:szCs w:val="28"/>
        </w:rPr>
        <w:t xml:space="preserve"> </w:t>
      </w:r>
      <w:r>
        <w:rPr>
          <w:rFonts w:hint="default" w:ascii="Times New Roman" w:hAnsi="Times New Roman" w:cs="Times New Roman"/>
          <w:smallCaps w:val="0"/>
          <w:spacing w:val="-3"/>
          <w:w w:val="99"/>
          <w:sz w:val="28"/>
          <w:szCs w:val="28"/>
        </w:rPr>
        <w:t>g</w:t>
      </w:r>
      <w:r>
        <w:rPr>
          <w:rFonts w:hint="default" w:ascii="Times New Roman" w:hAnsi="Times New Roman" w:cs="Times New Roman"/>
          <w:smallCaps w:val="0"/>
          <w:w w:val="99"/>
          <w:sz w:val="28"/>
          <w:szCs w:val="28"/>
        </w:rPr>
        <w:t>i</w:t>
      </w:r>
      <w:r>
        <w:rPr>
          <w:rFonts w:hint="default" w:ascii="Times New Roman" w:hAnsi="Times New Roman" w:cs="Times New Roman"/>
          <w:smallCaps w:val="0"/>
          <w:spacing w:val="-1"/>
          <w:w w:val="99"/>
          <w:sz w:val="28"/>
          <w:szCs w:val="28"/>
        </w:rPr>
        <w:t>a</w:t>
      </w:r>
      <w:r>
        <w:rPr>
          <w:rFonts w:hint="default" w:ascii="Times New Roman" w:hAnsi="Times New Roman" w:cs="Times New Roman"/>
          <w:smallCaps w:val="0"/>
          <w:w w:val="99"/>
          <w:sz w:val="28"/>
          <w:szCs w:val="28"/>
        </w:rPr>
        <w:t>n th</w:t>
      </w:r>
      <w:r>
        <w:rPr>
          <w:rFonts w:hint="default" w:ascii="Times New Roman" w:hAnsi="Times New Roman" w:cs="Times New Roman"/>
          <w:smallCaps w:val="0"/>
          <w:spacing w:val="-1"/>
          <w:w w:val="99"/>
          <w:sz w:val="28"/>
          <w:szCs w:val="28"/>
        </w:rPr>
        <w:t>ự</w:t>
      </w:r>
      <w:r>
        <w:rPr>
          <w:rFonts w:hint="default" w:ascii="Times New Roman" w:hAnsi="Times New Roman" w:cs="Times New Roman"/>
          <w:smallCaps w:val="0"/>
          <w:w w:val="99"/>
          <w:sz w:val="28"/>
          <w:szCs w:val="28"/>
        </w:rPr>
        <w:t>c</w:t>
      </w:r>
      <w:r>
        <w:rPr>
          <w:rFonts w:hint="default" w:ascii="Times New Roman" w:hAnsi="Times New Roman" w:cs="Times New Roman"/>
          <w:smallCaps w:val="0"/>
          <w:spacing w:val="25"/>
          <w:sz w:val="28"/>
          <w:szCs w:val="28"/>
        </w:rPr>
        <w:t xml:space="preserve"> </w:t>
      </w:r>
      <w:r>
        <w:rPr>
          <w:rFonts w:hint="default" w:ascii="Times New Roman" w:hAnsi="Times New Roman" w:cs="Times New Roman"/>
          <w:smallCaps w:val="0"/>
          <w:w w:val="99"/>
          <w:sz w:val="28"/>
          <w:szCs w:val="28"/>
        </w:rPr>
        <w:t>hi</w:t>
      </w:r>
      <w:r>
        <w:rPr>
          <w:rFonts w:hint="default" w:ascii="Times New Roman" w:hAnsi="Times New Roman" w:cs="Times New Roman"/>
          <w:smallCaps w:val="0"/>
          <w:spacing w:val="-1"/>
          <w:w w:val="99"/>
          <w:sz w:val="28"/>
          <w:szCs w:val="28"/>
        </w:rPr>
        <w:t>ệ</w:t>
      </w:r>
      <w:r>
        <w:rPr>
          <w:rFonts w:hint="default" w:ascii="Times New Roman" w:hAnsi="Times New Roman" w:cs="Times New Roman"/>
          <w:smallCaps w:val="0"/>
          <w:w w:val="99"/>
          <w:sz w:val="28"/>
          <w:szCs w:val="28"/>
        </w:rPr>
        <w:t>n</w:t>
      </w:r>
      <w:r>
        <w:rPr>
          <w:rFonts w:hint="default" w:ascii="Times New Roman" w:hAnsi="Times New Roman" w:cs="Times New Roman"/>
          <w:smallCaps w:val="0"/>
          <w:spacing w:val="26"/>
          <w:sz w:val="28"/>
          <w:szCs w:val="28"/>
        </w:rPr>
        <w:t xml:space="preserve"> </w:t>
      </w:r>
      <w:r>
        <w:rPr>
          <w:rFonts w:hint="default" w:ascii="Times New Roman" w:hAnsi="Times New Roman" w:cs="Times New Roman"/>
          <w:smallCaps w:val="0"/>
          <w:w w:val="99"/>
          <w:sz w:val="28"/>
          <w:szCs w:val="28"/>
        </w:rPr>
        <w:t>ph</w:t>
      </w:r>
      <w:r>
        <w:rPr>
          <w:rFonts w:hint="default" w:ascii="Times New Roman" w:hAnsi="Times New Roman" w:cs="Times New Roman"/>
          <w:smallCaps w:val="0"/>
          <w:spacing w:val="-1"/>
          <w:w w:val="99"/>
          <w:sz w:val="28"/>
          <w:szCs w:val="28"/>
        </w:rPr>
        <w:t>é</w:t>
      </w:r>
      <w:r>
        <w:rPr>
          <w:rFonts w:hint="default" w:ascii="Times New Roman" w:hAnsi="Times New Roman" w:cs="Times New Roman"/>
          <w:smallCaps w:val="0"/>
          <w:w w:val="99"/>
          <w:sz w:val="28"/>
          <w:szCs w:val="28"/>
        </w:rPr>
        <w:t>p</w:t>
      </w:r>
      <w:r>
        <w:rPr>
          <w:rFonts w:hint="default" w:ascii="Times New Roman" w:hAnsi="Times New Roman" w:cs="Times New Roman"/>
          <w:smallCaps w:val="0"/>
          <w:spacing w:val="26"/>
          <w:sz w:val="28"/>
          <w:szCs w:val="28"/>
        </w:rPr>
        <w:t xml:space="preserve"> </w:t>
      </w:r>
      <w:r>
        <w:rPr>
          <w:rFonts w:hint="default" w:ascii="Times New Roman" w:hAnsi="Times New Roman" w:cs="Times New Roman"/>
          <w:smallCaps w:val="0"/>
          <w:w w:val="99"/>
          <w:sz w:val="28"/>
          <w:szCs w:val="28"/>
        </w:rPr>
        <w:t>d</w:t>
      </w:r>
      <w:r>
        <w:rPr>
          <w:rFonts w:hint="default" w:ascii="Times New Roman" w:hAnsi="Times New Roman" w:cs="Times New Roman"/>
          <w:smallCaps w:val="0"/>
          <w:spacing w:val="4"/>
          <w:w w:val="99"/>
          <w:sz w:val="28"/>
          <w:szCs w:val="28"/>
        </w:rPr>
        <w:t>u</w:t>
      </w:r>
      <w:r>
        <w:rPr>
          <w:rFonts w:hint="default" w:ascii="Times New Roman" w:hAnsi="Times New Roman" w:cs="Times New Roman"/>
          <w:smallCaps w:val="0"/>
          <w:spacing w:val="-5"/>
          <w:w w:val="99"/>
          <w:sz w:val="28"/>
          <w:szCs w:val="28"/>
        </w:rPr>
        <w:t>y</w:t>
      </w:r>
      <w:r>
        <w:rPr>
          <w:rFonts w:hint="default" w:ascii="Times New Roman" w:hAnsi="Times New Roman" w:cs="Times New Roman"/>
          <w:smallCaps w:val="0"/>
          <w:spacing w:val="-1"/>
          <w:w w:val="99"/>
          <w:sz w:val="28"/>
          <w:szCs w:val="28"/>
        </w:rPr>
        <w:t>ệ</w:t>
      </w:r>
      <w:r>
        <w:rPr>
          <w:rFonts w:hint="default" w:ascii="Times New Roman" w:hAnsi="Times New Roman" w:cs="Times New Roman"/>
          <w:smallCaps w:val="0"/>
          <w:w w:val="99"/>
          <w:sz w:val="28"/>
          <w:szCs w:val="28"/>
        </w:rPr>
        <w:t>t</w:t>
      </w:r>
      <w:r>
        <w:rPr>
          <w:rFonts w:hint="default" w:ascii="Times New Roman" w:hAnsi="Times New Roman" w:cs="Times New Roman"/>
          <w:smallCaps w:val="0"/>
          <w:spacing w:val="27"/>
          <w:sz w:val="28"/>
          <w:szCs w:val="28"/>
        </w:rPr>
        <w:t xml:space="preserve"> </w:t>
      </w:r>
      <w:r>
        <w:rPr>
          <w:rFonts w:hint="default" w:ascii="Times New Roman" w:hAnsi="Times New Roman" w:cs="Times New Roman"/>
          <w:smallCaps w:val="0"/>
          <w:w w:val="99"/>
          <w:sz w:val="28"/>
          <w:szCs w:val="28"/>
        </w:rPr>
        <w:t>d</w:t>
      </w:r>
      <w:r>
        <w:rPr>
          <w:rFonts w:hint="default" w:ascii="Times New Roman" w:hAnsi="Times New Roman" w:cs="Times New Roman"/>
          <w:smallCaps w:val="0"/>
          <w:spacing w:val="1"/>
          <w:w w:val="99"/>
          <w:sz w:val="28"/>
          <w:szCs w:val="28"/>
        </w:rPr>
        <w:t>a</w:t>
      </w:r>
      <w:r>
        <w:rPr>
          <w:rFonts w:hint="default" w:ascii="Times New Roman" w:hAnsi="Times New Roman" w:cs="Times New Roman"/>
          <w:smallCaps w:val="0"/>
          <w:w w:val="99"/>
          <w:sz w:val="28"/>
          <w:szCs w:val="28"/>
        </w:rPr>
        <w:t>nh</w:t>
      </w:r>
      <w:r>
        <w:rPr>
          <w:rFonts w:hint="default" w:ascii="Times New Roman" w:hAnsi="Times New Roman" w:cs="Times New Roman"/>
          <w:smallCaps w:val="0"/>
          <w:spacing w:val="26"/>
          <w:sz w:val="28"/>
          <w:szCs w:val="28"/>
        </w:rPr>
        <w:t xml:space="preserve"> </w:t>
      </w:r>
      <w:r>
        <w:rPr>
          <w:rFonts w:hint="default" w:ascii="Times New Roman" w:hAnsi="Times New Roman" w:cs="Times New Roman"/>
          <w:smallCaps w:val="0"/>
          <w:w w:val="99"/>
          <w:sz w:val="28"/>
          <w:szCs w:val="28"/>
        </w:rPr>
        <w:t>s</w:t>
      </w:r>
      <w:r>
        <w:rPr>
          <w:rFonts w:hint="default" w:ascii="Times New Roman" w:hAnsi="Times New Roman" w:cs="Times New Roman"/>
          <w:smallCaps w:val="0"/>
          <w:spacing w:val="-1"/>
          <w:w w:val="99"/>
          <w:sz w:val="28"/>
          <w:szCs w:val="28"/>
        </w:rPr>
        <w:t>ác</w:t>
      </w:r>
      <w:r>
        <w:rPr>
          <w:rFonts w:hint="default" w:ascii="Times New Roman" w:hAnsi="Times New Roman" w:cs="Times New Roman"/>
          <w:smallCaps w:val="0"/>
          <w:w w:val="99"/>
          <w:sz w:val="28"/>
          <w:szCs w:val="28"/>
        </w:rPr>
        <w:t>h</w:t>
      </w:r>
      <w:r>
        <w:rPr>
          <w:rFonts w:hint="default" w:ascii="Times New Roman" w:hAnsi="Times New Roman" w:cs="Times New Roman"/>
          <w:smallCaps w:val="0"/>
          <w:spacing w:val="26"/>
          <w:sz w:val="28"/>
          <w:szCs w:val="28"/>
        </w:rPr>
        <w:t xml:space="preserve"> </w:t>
      </w:r>
      <w:r>
        <w:rPr>
          <w:rFonts w:hint="default" w:ascii="Times New Roman" w:hAnsi="Times New Roman" w:cs="Times New Roman"/>
          <w:smallCaps w:val="0"/>
          <w:w w:val="99"/>
          <w:sz w:val="28"/>
          <w:szCs w:val="28"/>
        </w:rPr>
        <w:t>li</w:t>
      </w:r>
      <w:r>
        <w:rPr>
          <w:rFonts w:hint="default" w:ascii="Times New Roman" w:hAnsi="Times New Roman" w:cs="Times New Roman"/>
          <w:smallCaps w:val="0"/>
          <w:spacing w:val="-1"/>
          <w:w w:val="99"/>
          <w:sz w:val="28"/>
          <w:szCs w:val="28"/>
        </w:rPr>
        <w:t>ê</w:t>
      </w:r>
      <w:r>
        <w:rPr>
          <w:rFonts w:hint="default" w:ascii="Times New Roman" w:hAnsi="Times New Roman" w:cs="Times New Roman"/>
          <w:smallCaps w:val="0"/>
          <w:w w:val="99"/>
          <w:sz w:val="28"/>
          <w:szCs w:val="28"/>
        </w:rPr>
        <w:t>n</w:t>
      </w:r>
      <w:r>
        <w:rPr>
          <w:rFonts w:hint="default" w:ascii="Times New Roman" w:hAnsi="Times New Roman" w:cs="Times New Roman"/>
          <w:smallCaps w:val="0"/>
          <w:spacing w:val="26"/>
          <w:sz w:val="28"/>
          <w:szCs w:val="28"/>
        </w:rPr>
        <w:t xml:space="preserve"> </w:t>
      </w:r>
      <w:r>
        <w:rPr>
          <w:rFonts w:hint="default" w:ascii="Times New Roman" w:hAnsi="Times New Roman" w:cs="Times New Roman"/>
          <w:smallCaps w:val="0"/>
          <w:w w:val="99"/>
          <w:sz w:val="28"/>
          <w:szCs w:val="28"/>
        </w:rPr>
        <w:t>thuộc</w:t>
      </w:r>
      <w:r>
        <w:rPr>
          <w:rFonts w:hint="default" w:ascii="Times New Roman" w:hAnsi="Times New Roman" w:cs="Times New Roman"/>
          <w:smallCaps w:val="0"/>
          <w:spacing w:val="25"/>
          <w:sz w:val="28"/>
          <w:szCs w:val="28"/>
        </w:rPr>
        <w:t xml:space="preserve"> </w:t>
      </w:r>
      <w:r>
        <w:rPr>
          <w:rFonts w:hint="default" w:ascii="Times New Roman" w:hAnsi="Times New Roman" w:cs="Times New Roman"/>
          <w:smallCaps w:val="0"/>
          <w:spacing w:val="-1"/>
          <w:w w:val="99"/>
          <w:sz w:val="28"/>
          <w:szCs w:val="28"/>
        </w:rPr>
        <w:t>(</w:t>
      </w:r>
      <w:r>
        <w:rPr>
          <w:rFonts w:hint="default" w:ascii="Times New Roman" w:hAnsi="Times New Roman" w:cs="Times New Roman"/>
          <w:smallCaps w:val="0"/>
          <w:w w:val="99"/>
          <w:sz w:val="28"/>
          <w:szCs w:val="28"/>
        </w:rPr>
        <w:t>vò</w:t>
      </w:r>
      <w:r>
        <w:rPr>
          <w:rFonts w:hint="default" w:ascii="Times New Roman" w:hAnsi="Times New Roman" w:cs="Times New Roman"/>
          <w:smallCaps w:val="0"/>
          <w:spacing w:val="2"/>
          <w:w w:val="99"/>
          <w:sz w:val="28"/>
          <w:szCs w:val="28"/>
        </w:rPr>
        <w:t>n</w:t>
      </w:r>
      <w:r>
        <w:rPr>
          <w:rFonts w:hint="default" w:ascii="Times New Roman" w:hAnsi="Times New Roman" w:cs="Times New Roman"/>
          <w:smallCaps w:val="0"/>
          <w:w w:val="99"/>
          <w:sz w:val="28"/>
          <w:szCs w:val="28"/>
        </w:rPr>
        <w:t>g</w:t>
      </w:r>
      <w:r>
        <w:rPr>
          <w:rFonts w:hint="default" w:ascii="Times New Roman" w:hAnsi="Times New Roman" w:cs="Times New Roman"/>
          <w:smallCaps w:val="0"/>
          <w:spacing w:val="24"/>
          <w:sz w:val="28"/>
          <w:szCs w:val="28"/>
        </w:rPr>
        <w:t xml:space="preserve"> </w:t>
      </w:r>
      <w:r>
        <w:rPr>
          <w:rFonts w:hint="default" w:ascii="Times New Roman" w:hAnsi="Times New Roman" w:cs="Times New Roman"/>
          <w:smallCaps w:val="0"/>
          <w:w w:val="99"/>
          <w:sz w:val="28"/>
          <w:szCs w:val="28"/>
        </w:rPr>
        <w:t>l</w:t>
      </w:r>
      <w:r>
        <w:rPr>
          <w:rFonts w:hint="default" w:ascii="Times New Roman" w:hAnsi="Times New Roman" w:cs="Times New Roman"/>
          <w:smallCaps w:val="0"/>
          <w:spacing w:val="-1"/>
          <w:w w:val="99"/>
          <w:sz w:val="28"/>
          <w:szCs w:val="28"/>
        </w:rPr>
        <w:t>ặ</w:t>
      </w:r>
      <w:r>
        <w:rPr>
          <w:rFonts w:hint="default" w:ascii="Times New Roman" w:hAnsi="Times New Roman" w:cs="Times New Roman"/>
          <w:smallCaps w:val="0"/>
          <w:w w:val="99"/>
          <w:sz w:val="28"/>
          <w:szCs w:val="28"/>
        </w:rPr>
        <w:t>p</w:t>
      </w:r>
      <w:r>
        <w:rPr>
          <w:rFonts w:hint="default" w:ascii="Times New Roman" w:hAnsi="Times New Roman" w:cs="Times New Roman"/>
          <w:smallCaps w:val="0"/>
          <w:spacing w:val="25"/>
          <w:sz w:val="28"/>
          <w:szCs w:val="28"/>
        </w:rPr>
        <w:t xml:space="preserve"> </w:t>
      </w:r>
      <w:r>
        <w:rPr>
          <w:rFonts w:hint="default" w:ascii="Times New Roman" w:hAnsi="Times New Roman" w:cs="Times New Roman"/>
          <w:smallCaps w:val="0"/>
          <w:spacing w:val="-1"/>
          <w:w w:val="99"/>
          <w:sz w:val="28"/>
          <w:szCs w:val="28"/>
        </w:rPr>
        <w:t>w</w:t>
      </w:r>
      <w:r>
        <w:rPr>
          <w:rFonts w:hint="default" w:ascii="Times New Roman" w:hAnsi="Times New Roman" w:cs="Times New Roman"/>
          <w:smallCaps w:val="0"/>
          <w:w w:val="99"/>
          <w:sz w:val="28"/>
          <w:szCs w:val="28"/>
        </w:rPr>
        <w:t>hil</w:t>
      </w:r>
      <w:r>
        <w:rPr>
          <w:rFonts w:hint="default" w:ascii="Times New Roman" w:hAnsi="Times New Roman" w:cs="Times New Roman"/>
          <w:smallCaps w:val="0"/>
          <w:spacing w:val="1"/>
          <w:w w:val="99"/>
          <w:sz w:val="28"/>
          <w:szCs w:val="28"/>
        </w:rPr>
        <w:t>e</w:t>
      </w:r>
      <w:r>
        <w:rPr>
          <w:rFonts w:hint="default" w:ascii="Times New Roman" w:hAnsi="Times New Roman" w:cs="Times New Roman"/>
          <w:smallCaps w:val="0"/>
          <w:w w:val="99"/>
          <w:sz w:val="28"/>
          <w:szCs w:val="28"/>
        </w:rPr>
        <w:t>)</w:t>
      </w:r>
      <w:r>
        <w:rPr>
          <w:rFonts w:hint="default" w:ascii="Times New Roman" w:hAnsi="Times New Roman" w:cs="Times New Roman"/>
          <w:smallCaps w:val="0"/>
          <w:spacing w:val="25"/>
          <w:sz w:val="28"/>
          <w:szCs w:val="28"/>
        </w:rPr>
        <w:t xml:space="preserve"> </w:t>
      </w:r>
      <w:r>
        <w:rPr>
          <w:rFonts w:hint="default" w:ascii="Times New Roman" w:hAnsi="Times New Roman" w:cs="Times New Roman"/>
          <w:smallCaps w:val="0"/>
          <w:w w:val="99"/>
          <w:sz w:val="28"/>
          <w:szCs w:val="28"/>
        </w:rPr>
        <w:t>t</w:t>
      </w:r>
      <w:r>
        <w:rPr>
          <w:rFonts w:hint="default" w:ascii="Times New Roman" w:hAnsi="Times New Roman" w:cs="Times New Roman"/>
          <w:smallCaps w:val="0"/>
          <w:spacing w:val="-1"/>
          <w:w w:val="99"/>
          <w:sz w:val="28"/>
          <w:szCs w:val="28"/>
        </w:rPr>
        <w:t>r</w:t>
      </w:r>
      <w:r>
        <w:rPr>
          <w:rFonts w:hint="default" w:ascii="Times New Roman" w:hAnsi="Times New Roman" w:cs="Times New Roman"/>
          <w:smallCaps w:val="0"/>
          <w:w w:val="99"/>
          <w:sz w:val="28"/>
          <w:szCs w:val="28"/>
        </w:rPr>
        <w:t>o</w:t>
      </w:r>
      <w:r>
        <w:rPr>
          <w:rFonts w:hint="default" w:ascii="Times New Roman" w:hAnsi="Times New Roman" w:cs="Times New Roman"/>
          <w:smallCaps w:val="0"/>
          <w:spacing w:val="2"/>
          <w:w w:val="99"/>
          <w:sz w:val="28"/>
          <w:szCs w:val="28"/>
        </w:rPr>
        <w:t>n</w:t>
      </w:r>
      <w:r>
        <w:rPr>
          <w:rFonts w:hint="default" w:ascii="Times New Roman" w:hAnsi="Times New Roman" w:cs="Times New Roman"/>
          <w:smallCaps w:val="0"/>
          <w:w w:val="99"/>
          <w:sz w:val="28"/>
          <w:szCs w:val="28"/>
        </w:rPr>
        <w:t>g</w:t>
      </w:r>
      <w:r>
        <w:rPr>
          <w:rFonts w:hint="default" w:ascii="Times New Roman" w:hAnsi="Times New Roman" w:cs="Times New Roman"/>
          <w:smallCaps w:val="0"/>
          <w:spacing w:val="24"/>
          <w:sz w:val="28"/>
          <w:szCs w:val="28"/>
        </w:rPr>
        <w:t xml:space="preserve"> </w:t>
      </w:r>
      <w:r>
        <w:rPr>
          <w:rFonts w:hint="default" w:ascii="Times New Roman" w:hAnsi="Times New Roman" w:cs="Times New Roman"/>
          <w:smallCaps w:val="0"/>
          <w:w w:val="99"/>
          <w:sz w:val="28"/>
          <w:szCs w:val="28"/>
        </w:rPr>
        <w:t>to</w:t>
      </w:r>
      <w:r>
        <w:rPr>
          <w:rFonts w:hint="default" w:ascii="Times New Roman" w:hAnsi="Times New Roman" w:cs="Times New Roman"/>
          <w:smallCaps w:val="0"/>
          <w:spacing w:val="-1"/>
          <w:w w:val="99"/>
          <w:sz w:val="28"/>
          <w:szCs w:val="28"/>
        </w:rPr>
        <w:t>à</w:t>
      </w:r>
      <w:r>
        <w:rPr>
          <w:rFonts w:hint="default" w:ascii="Times New Roman" w:hAnsi="Times New Roman" w:cs="Times New Roman"/>
          <w:smallCaps w:val="0"/>
          <w:w w:val="99"/>
          <w:sz w:val="28"/>
          <w:szCs w:val="28"/>
        </w:rPr>
        <w:t>n</w:t>
      </w:r>
      <w:r>
        <w:rPr>
          <w:rFonts w:hint="default" w:ascii="Times New Roman" w:hAnsi="Times New Roman" w:cs="Times New Roman"/>
          <w:smallCaps w:val="0"/>
          <w:spacing w:val="28"/>
          <w:sz w:val="28"/>
          <w:szCs w:val="28"/>
        </w:rPr>
        <w:t xml:space="preserve"> </w:t>
      </w:r>
      <w:r>
        <w:rPr>
          <w:rFonts w:hint="default" w:ascii="Times New Roman" w:hAnsi="Times New Roman" w:cs="Times New Roman"/>
          <w:smallCaps w:val="0"/>
          <w:w w:val="99"/>
          <w:sz w:val="28"/>
          <w:szCs w:val="28"/>
        </w:rPr>
        <w:t>bộ</w:t>
      </w:r>
      <w:r>
        <w:rPr>
          <w:rFonts w:hint="default" w:ascii="Times New Roman" w:hAnsi="Times New Roman" w:cs="Times New Roman"/>
          <w:smallCaps w:val="0"/>
          <w:spacing w:val="26"/>
          <w:sz w:val="28"/>
          <w:szCs w:val="28"/>
        </w:rPr>
        <w:t xml:space="preserve"> </w:t>
      </w:r>
      <w:r>
        <w:rPr>
          <w:rFonts w:hint="default" w:ascii="Times New Roman" w:hAnsi="Times New Roman" w:cs="Times New Roman"/>
          <w:smallCaps w:val="0"/>
          <w:w w:val="99"/>
          <w:sz w:val="28"/>
          <w:szCs w:val="28"/>
        </w:rPr>
        <w:t>thu</w:t>
      </w:r>
      <w:r>
        <w:rPr>
          <w:rFonts w:hint="default" w:ascii="Times New Roman" w:hAnsi="Times New Roman" w:cs="Times New Roman"/>
          <w:smallCaps w:val="0"/>
          <w:spacing w:val="-1"/>
          <w:w w:val="99"/>
          <w:sz w:val="28"/>
          <w:szCs w:val="28"/>
        </w:rPr>
        <w:t>ậ</w:t>
      </w:r>
      <w:r>
        <w:rPr>
          <w:rFonts w:hint="default" w:ascii="Times New Roman" w:hAnsi="Times New Roman" w:cs="Times New Roman"/>
          <w:smallCaps w:val="0"/>
          <w:w w:val="99"/>
          <w:sz w:val="28"/>
          <w:szCs w:val="28"/>
        </w:rPr>
        <w:t>t to</w:t>
      </w:r>
      <w:r>
        <w:rPr>
          <w:rFonts w:hint="default" w:ascii="Times New Roman" w:hAnsi="Times New Roman" w:cs="Times New Roman"/>
          <w:smallCaps w:val="0"/>
          <w:spacing w:val="-1"/>
          <w:w w:val="99"/>
          <w:sz w:val="28"/>
          <w:szCs w:val="28"/>
        </w:rPr>
        <w:t>á</w:t>
      </w:r>
      <w:r>
        <w:rPr>
          <w:rFonts w:hint="default" w:ascii="Times New Roman" w:hAnsi="Times New Roman" w:cs="Times New Roman"/>
          <w:smallCaps w:val="0"/>
          <w:w w:val="99"/>
          <w:sz w:val="28"/>
          <w:szCs w:val="28"/>
        </w:rPr>
        <w:t>n</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w w:val="99"/>
          <w:sz w:val="28"/>
          <w:szCs w:val="28"/>
        </w:rPr>
        <w:t>là</w:t>
      </w:r>
      <w:r>
        <w:rPr>
          <w:rFonts w:hint="default" w:ascii="Times New Roman" w:hAnsi="Times New Roman" w:cs="Times New Roman"/>
          <w:smallCaps w:val="0"/>
          <w:spacing w:val="-1"/>
          <w:sz w:val="28"/>
          <w:szCs w:val="28"/>
        </w:rPr>
        <w:t xml:space="preserve"> </w:t>
      </w:r>
      <w:r>
        <w:rPr>
          <w:rFonts w:hint="default" w:ascii="Times New Roman" w:hAnsi="Times New Roman" w:cs="Times New Roman"/>
          <w:smallCaps w:val="0"/>
          <w:spacing w:val="1"/>
          <w:w w:val="87"/>
          <w:sz w:val="28"/>
          <w:szCs w:val="28"/>
        </w:rPr>
        <w:t>Θ</w:t>
      </w:r>
      <w:r>
        <w:rPr>
          <w:rFonts w:hint="default" w:ascii="Times New Roman" w:hAnsi="Times New Roman" w:cs="Times New Roman"/>
          <w:smallCaps w:val="0"/>
          <w:spacing w:val="1"/>
          <w:w w:val="110"/>
          <w:position w:val="1"/>
          <w:sz w:val="28"/>
          <w:szCs w:val="28"/>
        </w:rPr>
        <w:t>(</w:t>
      </w:r>
      <w:r>
        <w:rPr>
          <w:rFonts w:hint="default" w:ascii="Times New Roman" w:hAnsi="Times New Roman" w:cs="Times New Roman"/>
          <w:smallCaps/>
          <w:spacing w:val="5"/>
          <w:w w:val="136"/>
          <w:sz w:val="28"/>
          <w:szCs w:val="28"/>
        </w:rPr>
        <w:t>n</w:t>
      </w:r>
      <w:r>
        <w:rPr>
          <w:rFonts w:hint="default" w:ascii="Times New Roman" w:hAnsi="Times New Roman" w:cs="Times New Roman"/>
          <w:smallCaps w:val="0"/>
          <w:spacing w:val="-4"/>
          <w:w w:val="110"/>
          <w:position w:val="1"/>
          <w:sz w:val="28"/>
          <w:szCs w:val="28"/>
        </w:rPr>
        <w:t>)</w:t>
      </w:r>
      <w:r>
        <w:rPr>
          <w:rFonts w:hint="default" w:ascii="Times New Roman" w:hAnsi="Times New Roman" w:cs="Times New Roman"/>
          <w:smallCaps w:val="0"/>
          <w:w w:val="99"/>
          <w:sz w:val="28"/>
          <w:szCs w:val="28"/>
        </w:rPr>
        <w:t>.</w:t>
      </w:r>
    </w:p>
    <w:p>
      <w:pPr>
        <w:pStyle w:val="7"/>
        <w:spacing w:before="62"/>
        <w:ind w:left="304"/>
        <w:jc w:val="both"/>
        <w:rPr>
          <w:rFonts w:hint="default" w:ascii="Times New Roman" w:hAnsi="Times New Roman" w:cs="Times New Roman"/>
          <w:sz w:val="28"/>
          <w:szCs w:val="28"/>
        </w:rPr>
      </w:pPr>
      <w:r>
        <w:rPr>
          <w:rFonts w:hint="default" w:ascii="Times New Roman" w:hAnsi="Times New Roman" w:cs="Times New Roman"/>
          <w:w w:val="99"/>
          <w:sz w:val="28"/>
          <w:szCs w:val="28"/>
        </w:rPr>
        <w:t>S</w:t>
      </w:r>
      <w:r>
        <w:rPr>
          <w:rFonts w:hint="default" w:ascii="Times New Roman" w:hAnsi="Times New Roman" w:cs="Times New Roman"/>
          <w:spacing w:val="2"/>
          <w:w w:val="99"/>
          <w:sz w:val="28"/>
          <w:szCs w:val="28"/>
        </w:rPr>
        <w:t>u</w:t>
      </w:r>
      <w:r>
        <w:rPr>
          <w:rFonts w:hint="default" w:ascii="Times New Roman" w:hAnsi="Times New Roman" w:cs="Times New Roman"/>
          <w:w w:val="99"/>
          <w:sz w:val="28"/>
          <w:szCs w:val="28"/>
        </w:rPr>
        <w:t>y</w:t>
      </w:r>
      <w:r>
        <w:rPr>
          <w:rFonts w:hint="default" w:ascii="Times New Roman" w:hAnsi="Times New Roman" w:cs="Times New Roman"/>
          <w:spacing w:val="-5"/>
          <w:sz w:val="28"/>
          <w:szCs w:val="28"/>
        </w:rPr>
        <w:t xml:space="preserve"> </w:t>
      </w:r>
      <w:r>
        <w:rPr>
          <w:rFonts w:hint="default" w:ascii="Times New Roman" w:hAnsi="Times New Roman" w:cs="Times New Roman"/>
          <w:spacing w:val="-1"/>
          <w:w w:val="99"/>
          <w:sz w:val="28"/>
          <w:szCs w:val="28"/>
        </w:rPr>
        <w:t>r</w:t>
      </w:r>
      <w:r>
        <w:rPr>
          <w:rFonts w:hint="default" w:ascii="Times New Roman" w:hAnsi="Times New Roman" w:cs="Times New Roman"/>
          <w:w w:val="99"/>
          <w:sz w:val="28"/>
          <w:szCs w:val="28"/>
        </w:rPr>
        <w:t>a</w:t>
      </w:r>
      <w:r>
        <w:rPr>
          <w:rFonts w:hint="default" w:ascii="Times New Roman" w:hAnsi="Times New Roman" w:cs="Times New Roman"/>
          <w:spacing w:val="-1"/>
          <w:sz w:val="28"/>
          <w:szCs w:val="28"/>
        </w:rPr>
        <w:t xml:space="preserve"> </w:t>
      </w:r>
      <w:r>
        <w:rPr>
          <w:rFonts w:hint="default" w:ascii="Times New Roman" w:hAnsi="Times New Roman" w:cs="Times New Roman"/>
          <w:w w:val="99"/>
          <w:sz w:val="28"/>
          <w:szCs w:val="28"/>
        </w:rPr>
        <w:t>thời</w:t>
      </w:r>
      <w:r>
        <w:rPr>
          <w:rFonts w:hint="default" w:ascii="Times New Roman" w:hAnsi="Times New Roman" w:cs="Times New Roman"/>
          <w:spacing w:val="3"/>
          <w:sz w:val="28"/>
          <w:szCs w:val="28"/>
        </w:rPr>
        <w:t xml:space="preserve"> </w:t>
      </w:r>
      <w:r>
        <w:rPr>
          <w:rFonts w:hint="default" w:ascii="Times New Roman" w:hAnsi="Times New Roman" w:cs="Times New Roman"/>
          <w:spacing w:val="-3"/>
          <w:w w:val="99"/>
          <w:sz w:val="28"/>
          <w:szCs w:val="28"/>
        </w:rPr>
        <w:t>g</w:t>
      </w:r>
      <w:r>
        <w:rPr>
          <w:rFonts w:hint="default" w:ascii="Times New Roman" w:hAnsi="Times New Roman" w:cs="Times New Roman"/>
          <w:w w:val="99"/>
          <w:sz w:val="28"/>
          <w:szCs w:val="28"/>
        </w:rPr>
        <w:t>i</w:t>
      </w:r>
      <w:r>
        <w:rPr>
          <w:rFonts w:hint="default" w:ascii="Times New Roman" w:hAnsi="Times New Roman" w:cs="Times New Roman"/>
          <w:spacing w:val="-1"/>
          <w:w w:val="99"/>
          <w:sz w:val="28"/>
          <w:szCs w:val="28"/>
        </w:rPr>
        <w:t>a</w:t>
      </w:r>
      <w:r>
        <w:rPr>
          <w:rFonts w:hint="default" w:ascii="Times New Roman" w:hAnsi="Times New Roman" w:cs="Times New Roman"/>
          <w:w w:val="99"/>
          <w:sz w:val="28"/>
          <w:szCs w:val="28"/>
        </w:rPr>
        <w:t>n</w:t>
      </w:r>
      <w:r>
        <w:rPr>
          <w:rFonts w:hint="default" w:ascii="Times New Roman" w:hAnsi="Times New Roman" w:cs="Times New Roman"/>
          <w:sz w:val="28"/>
          <w:szCs w:val="28"/>
        </w:rPr>
        <w:t xml:space="preserve"> </w:t>
      </w:r>
      <w:r>
        <w:rPr>
          <w:rFonts w:hint="default" w:ascii="Times New Roman" w:hAnsi="Times New Roman" w:cs="Times New Roman"/>
          <w:w w:val="99"/>
          <w:sz w:val="28"/>
          <w:szCs w:val="28"/>
        </w:rPr>
        <w:t>th</w:t>
      </w:r>
      <w:r>
        <w:rPr>
          <w:rFonts w:hint="default" w:ascii="Times New Roman" w:hAnsi="Times New Roman" w:cs="Times New Roman"/>
          <w:spacing w:val="-1"/>
          <w:w w:val="99"/>
          <w:sz w:val="28"/>
          <w:szCs w:val="28"/>
        </w:rPr>
        <w:t>ự</w:t>
      </w:r>
      <w:r>
        <w:rPr>
          <w:rFonts w:hint="default" w:ascii="Times New Roman" w:hAnsi="Times New Roman" w:cs="Times New Roman"/>
          <w:w w:val="99"/>
          <w:sz w:val="28"/>
          <w:szCs w:val="28"/>
        </w:rPr>
        <w:t>c</w:t>
      </w:r>
      <w:r>
        <w:rPr>
          <w:rFonts w:hint="default" w:ascii="Times New Roman" w:hAnsi="Times New Roman" w:cs="Times New Roman"/>
          <w:spacing w:val="-1"/>
          <w:sz w:val="28"/>
          <w:szCs w:val="28"/>
        </w:rPr>
        <w:t xml:space="preserve"> </w:t>
      </w:r>
      <w:r>
        <w:rPr>
          <w:rFonts w:hint="default" w:ascii="Times New Roman" w:hAnsi="Times New Roman" w:cs="Times New Roman"/>
          <w:w w:val="99"/>
          <w:sz w:val="28"/>
          <w:szCs w:val="28"/>
        </w:rPr>
        <w:t>h</w:t>
      </w:r>
      <w:r>
        <w:rPr>
          <w:rFonts w:hint="default" w:ascii="Times New Roman" w:hAnsi="Times New Roman" w:cs="Times New Roman"/>
          <w:spacing w:val="3"/>
          <w:w w:val="99"/>
          <w:sz w:val="28"/>
          <w:szCs w:val="28"/>
        </w:rPr>
        <w:t>i</w:t>
      </w:r>
      <w:r>
        <w:rPr>
          <w:rFonts w:hint="default" w:ascii="Times New Roman" w:hAnsi="Times New Roman" w:cs="Times New Roman"/>
          <w:spacing w:val="1"/>
          <w:w w:val="99"/>
          <w:sz w:val="28"/>
          <w:szCs w:val="28"/>
        </w:rPr>
        <w:t>ệ</w:t>
      </w:r>
      <w:r>
        <w:rPr>
          <w:rFonts w:hint="default" w:ascii="Times New Roman" w:hAnsi="Times New Roman" w:cs="Times New Roman"/>
          <w:w w:val="99"/>
          <w:sz w:val="28"/>
          <w:szCs w:val="28"/>
        </w:rPr>
        <w:t>n</w:t>
      </w:r>
      <w:r>
        <w:rPr>
          <w:rFonts w:hint="default" w:ascii="Times New Roman" w:hAnsi="Times New Roman" w:cs="Times New Roman"/>
          <w:sz w:val="28"/>
          <w:szCs w:val="28"/>
        </w:rPr>
        <w:t xml:space="preserve"> </w:t>
      </w:r>
      <w:r>
        <w:rPr>
          <w:rFonts w:hint="default" w:ascii="Times New Roman" w:hAnsi="Times New Roman" w:cs="Times New Roman"/>
          <w:spacing w:val="-3"/>
          <w:w w:val="99"/>
          <w:sz w:val="28"/>
          <w:szCs w:val="28"/>
        </w:rPr>
        <w:t>g</w:t>
      </w:r>
      <w:r>
        <w:rPr>
          <w:rFonts w:hint="default" w:ascii="Times New Roman" w:hAnsi="Times New Roman" w:cs="Times New Roman"/>
          <w:w w:val="99"/>
          <w:sz w:val="28"/>
          <w:szCs w:val="28"/>
        </w:rPr>
        <w:t>i</w:t>
      </w:r>
      <w:r>
        <w:rPr>
          <w:rFonts w:hint="default" w:ascii="Times New Roman" w:hAnsi="Times New Roman" w:cs="Times New Roman"/>
          <w:spacing w:val="-1"/>
          <w:w w:val="99"/>
          <w:sz w:val="28"/>
          <w:szCs w:val="28"/>
        </w:rPr>
        <w:t>ả</w:t>
      </w:r>
      <w:r>
        <w:rPr>
          <w:rFonts w:hint="default" w:ascii="Times New Roman" w:hAnsi="Times New Roman" w:cs="Times New Roman"/>
          <w:w w:val="99"/>
          <w:sz w:val="28"/>
          <w:szCs w:val="28"/>
        </w:rPr>
        <w:t>i</w:t>
      </w:r>
      <w:r>
        <w:rPr>
          <w:rFonts w:hint="default" w:ascii="Times New Roman" w:hAnsi="Times New Roman" w:cs="Times New Roman"/>
          <w:sz w:val="28"/>
          <w:szCs w:val="28"/>
        </w:rPr>
        <w:t xml:space="preserve"> </w:t>
      </w:r>
      <w:r>
        <w:rPr>
          <w:rFonts w:hint="default" w:ascii="Times New Roman" w:hAnsi="Times New Roman" w:cs="Times New Roman"/>
          <w:w w:val="99"/>
          <w:sz w:val="28"/>
          <w:szCs w:val="28"/>
        </w:rPr>
        <w:t>thu</w:t>
      </w:r>
      <w:r>
        <w:rPr>
          <w:rFonts w:hint="default" w:ascii="Times New Roman" w:hAnsi="Times New Roman" w:cs="Times New Roman"/>
          <w:spacing w:val="-1"/>
          <w:w w:val="99"/>
          <w:sz w:val="28"/>
          <w:szCs w:val="28"/>
        </w:rPr>
        <w:t>ậ</w:t>
      </w:r>
      <w:r>
        <w:rPr>
          <w:rFonts w:hint="default" w:ascii="Times New Roman" w:hAnsi="Times New Roman" w:cs="Times New Roman"/>
          <w:w w:val="99"/>
          <w:sz w:val="28"/>
          <w:szCs w:val="28"/>
        </w:rPr>
        <w:t>t</w:t>
      </w:r>
      <w:r>
        <w:rPr>
          <w:rFonts w:hint="default" w:ascii="Times New Roman" w:hAnsi="Times New Roman" w:cs="Times New Roman"/>
          <w:sz w:val="28"/>
          <w:szCs w:val="28"/>
        </w:rPr>
        <w:t xml:space="preserve"> </w:t>
      </w:r>
      <w:r>
        <w:rPr>
          <w:rFonts w:hint="default" w:ascii="Times New Roman" w:hAnsi="Times New Roman" w:cs="Times New Roman"/>
          <w:w w:val="99"/>
          <w:sz w:val="28"/>
          <w:szCs w:val="28"/>
        </w:rPr>
        <w:t>là</w:t>
      </w:r>
      <w:r>
        <w:rPr>
          <w:rFonts w:hint="default" w:ascii="Times New Roman" w:hAnsi="Times New Roman" w:cs="Times New Roman"/>
          <w:sz w:val="28"/>
          <w:szCs w:val="28"/>
        </w:rPr>
        <w:t xml:space="preserve"> </w:t>
      </w:r>
      <w:r>
        <w:rPr>
          <w:rFonts w:hint="default" w:ascii="Times New Roman" w:hAnsi="Times New Roman" w:cs="Times New Roman"/>
          <w:spacing w:val="-1"/>
          <w:w w:val="87"/>
          <w:sz w:val="28"/>
          <w:szCs w:val="28"/>
        </w:rPr>
        <w:t>Θ</w:t>
      </w:r>
      <w:r>
        <w:rPr>
          <w:rFonts w:hint="default" w:ascii="Times New Roman" w:hAnsi="Times New Roman" w:cs="Times New Roman"/>
          <w:spacing w:val="1"/>
          <w:w w:val="110"/>
          <w:position w:val="1"/>
          <w:sz w:val="28"/>
          <w:szCs w:val="28"/>
        </w:rPr>
        <w:t>(</w:t>
      </w:r>
      <w:r>
        <w:rPr>
          <w:rFonts w:hint="default" w:ascii="Times New Roman" w:hAnsi="Times New Roman" w:cs="Times New Roman"/>
          <w:smallCaps/>
          <w:spacing w:val="5"/>
          <w:w w:val="136"/>
          <w:sz w:val="28"/>
          <w:szCs w:val="28"/>
        </w:rPr>
        <w:t>n</w:t>
      </w:r>
      <w:r>
        <w:rPr>
          <w:rFonts w:hint="default" w:ascii="Times New Roman" w:hAnsi="Times New Roman" w:cs="Times New Roman"/>
          <w:smallCaps w:val="0"/>
          <w:spacing w:val="-2"/>
          <w:w w:val="110"/>
          <w:position w:val="1"/>
          <w:sz w:val="28"/>
          <w:szCs w:val="28"/>
        </w:rPr>
        <w:t>)</w:t>
      </w:r>
      <w:r>
        <w:rPr>
          <w:rFonts w:hint="default" w:ascii="Times New Roman" w:hAnsi="Times New Roman" w:cs="Times New Roman"/>
          <w:smallCaps w:val="0"/>
          <w:w w:val="99"/>
          <w:sz w:val="28"/>
          <w:szCs w:val="28"/>
        </w:rPr>
        <w:t>.</w:t>
      </w:r>
    </w:p>
    <w:p>
      <w:pPr>
        <w:tabs>
          <w:tab w:val="left" w:pos="871"/>
          <w:tab w:val="left" w:pos="8368"/>
        </w:tabs>
        <w:spacing w:before="135"/>
        <w:ind w:left="177" w:right="0" w:firstLine="0"/>
        <w:jc w:val="left"/>
        <w:rPr>
          <w:rFonts w:hint="default" w:ascii="Times New Roman" w:hAnsi="Times New Roman" w:cs="Times New Roman"/>
          <w:sz w:val="28"/>
          <w:szCs w:val="28"/>
        </w:rPr>
      </w:pPr>
      <w:r>
        <w:rPr>
          <w:rFonts w:hint="default" w:ascii="Times New Roman" w:hAnsi="Times New Roman" w:cs="Times New Roman"/>
          <w:sz w:val="28"/>
          <w:szCs w:val="28"/>
        </w:rPr>
        <w:pict>
          <v:shape id="_x0000_s3903" o:spid="_x0000_s3903" o:spt="202" type="#_x0000_t202" style="position:absolute;left:0pt;margin-left:121.9pt;margin-top:25.9pt;height:367.8pt;width:379.8pt;mso-position-horizontal-relative:page;mso-wrap-distance-bottom:0pt;mso-wrap-distance-top:0pt;z-index:-251383808;mso-width-relative:page;mso-height-relative:page;" filled="f" stroked="t" coordsize="21600,21600">
            <v:path/>
            <v:fill on="f" focussize="0,0"/>
            <v:stroke weight="0.48pt" color="#000000"/>
            <v:imagedata o:title=""/>
            <o:lock v:ext="edit"/>
            <v:textbox inset="0mm,0mm,0mm,0mm">
              <w:txbxContent>
                <w:p>
                  <w:pPr>
                    <w:spacing w:before="23"/>
                    <w:ind w:left="107" w:right="0" w:firstLine="0"/>
                    <w:jc w:val="left"/>
                    <w:rPr>
                      <w:rFonts w:ascii="Courier New"/>
                      <w:sz w:val="20"/>
                    </w:rPr>
                  </w:pPr>
                  <w:r>
                    <w:rPr>
                      <w:rFonts w:ascii="Courier New"/>
                      <w:sz w:val="20"/>
                    </w:rPr>
                    <w:t>{$MODE OBJFPC}</w:t>
                  </w:r>
                </w:p>
                <w:p>
                  <w:pPr>
                    <w:spacing w:before="42" w:line="283" w:lineRule="auto"/>
                    <w:ind w:left="107" w:right="5299" w:firstLine="0"/>
                    <w:jc w:val="left"/>
                    <w:rPr>
                      <w:rFonts w:ascii="Courier New"/>
                      <w:sz w:val="20"/>
                    </w:rPr>
                  </w:pPr>
                  <w:r>
                    <w:rPr>
                      <w:rFonts w:ascii="Courier New"/>
                      <w:sz w:val="20"/>
                    </w:rPr>
                    <w:t>program EulerTour; const</w:t>
                  </w:r>
                </w:p>
                <w:p>
                  <w:pPr>
                    <w:spacing w:before="0" w:line="225" w:lineRule="exact"/>
                    <w:ind w:left="347" w:right="0" w:firstLine="0"/>
                    <w:jc w:val="left"/>
                    <w:rPr>
                      <w:rFonts w:ascii="Courier New"/>
                      <w:sz w:val="20"/>
                    </w:rPr>
                  </w:pPr>
                  <w:r>
                    <w:rPr>
                      <w:rFonts w:ascii="Courier New"/>
                      <w:sz w:val="20"/>
                    </w:rPr>
                    <w:t>maxN = 100000;</w:t>
                  </w:r>
                </w:p>
                <w:p>
                  <w:pPr>
                    <w:spacing w:before="40"/>
                    <w:ind w:left="347" w:right="0" w:firstLine="0"/>
                    <w:jc w:val="left"/>
                    <w:rPr>
                      <w:rFonts w:ascii="Courier New"/>
                      <w:sz w:val="20"/>
                    </w:rPr>
                  </w:pPr>
                  <w:r>
                    <w:rPr>
                      <w:rFonts w:ascii="Courier New"/>
                      <w:sz w:val="20"/>
                    </w:rPr>
                    <w:t>maxM = 1000000;</w:t>
                  </w:r>
                </w:p>
                <w:p>
                  <w:pPr>
                    <w:spacing w:before="40"/>
                    <w:ind w:left="107" w:right="0" w:firstLine="0"/>
                    <w:jc w:val="left"/>
                    <w:rPr>
                      <w:rFonts w:ascii="Courier New"/>
                      <w:sz w:val="20"/>
                    </w:rPr>
                  </w:pPr>
                  <w:r>
                    <w:rPr>
                      <w:rFonts w:ascii="Courier New"/>
                      <w:sz w:val="20"/>
                    </w:rPr>
                    <w:t>type</w:t>
                  </w:r>
                </w:p>
                <w:p>
                  <w:pPr>
                    <w:spacing w:before="42"/>
                    <w:ind w:left="347" w:right="0" w:firstLine="0"/>
                    <w:jc w:val="left"/>
                    <w:rPr>
                      <w:rFonts w:ascii="Arial" w:hAnsi="Arial"/>
                      <w:i/>
                      <w:sz w:val="18"/>
                    </w:rPr>
                  </w:pPr>
                  <w:r>
                    <w:rPr>
                      <w:rFonts w:ascii="Courier New" w:hAnsi="Courier New"/>
                      <w:sz w:val="20"/>
                    </w:rPr>
                    <w:t xml:space="preserve">TArc = record </w:t>
                  </w:r>
                  <w:r>
                    <w:rPr>
                      <w:rFonts w:ascii="Arial" w:hAnsi="Arial"/>
                      <w:i/>
                      <w:sz w:val="18"/>
                    </w:rPr>
                    <w:t>//Cấu trúc một cung</w:t>
                  </w:r>
                </w:p>
                <w:p>
                  <w:pPr>
                    <w:spacing w:before="42"/>
                    <w:ind w:left="587" w:right="0" w:firstLine="0"/>
                    <w:jc w:val="left"/>
                    <w:rPr>
                      <w:rFonts w:ascii="Arial" w:hAnsi="Arial"/>
                      <w:i/>
                      <w:sz w:val="18"/>
                    </w:rPr>
                  </w:pPr>
                  <w:r>
                    <w:rPr>
                      <w:rFonts w:ascii="Courier New" w:hAnsi="Courier New"/>
                      <w:sz w:val="20"/>
                    </w:rPr>
                    <w:t xml:space="preserve">x, y: Integer; </w:t>
                  </w:r>
                  <w:r>
                    <w:rPr>
                      <w:rFonts w:ascii="Arial" w:hAnsi="Arial"/>
                      <w:i/>
                      <w:sz w:val="18"/>
                    </w:rPr>
                    <w:t xml:space="preserve">//Đỉnh </w:t>
                  </w:r>
                  <w:r>
                    <w:rPr>
                      <w:rFonts w:ascii="Arial" w:hAnsi="Arial"/>
                      <w:i/>
                      <w:sz w:val="18"/>
                      <w:lang w:val="en-US"/>
                    </w:rPr>
                    <w:t>đ</w:t>
                  </w:r>
                  <w:r>
                    <w:rPr>
                      <w:rFonts w:ascii="Arial" w:hAnsi="Arial"/>
                      <w:i/>
                      <w:sz w:val="18"/>
                    </w:rPr>
                    <w:t xml:space="preserve">ầu và </w:t>
                  </w:r>
                  <w:r>
                    <w:rPr>
                      <w:rFonts w:ascii="Arial" w:hAnsi="Arial"/>
                      <w:i/>
                      <w:sz w:val="18"/>
                      <w:lang w:val="en-US"/>
                    </w:rPr>
                    <w:t>đ</w:t>
                  </w:r>
                  <w:r>
                    <w:rPr>
                      <w:rFonts w:ascii="Arial" w:hAnsi="Arial"/>
                      <w:i/>
                      <w:sz w:val="18"/>
                    </w:rPr>
                    <w:t>ỉnh cuối</w:t>
                  </w:r>
                </w:p>
                <w:p>
                  <w:pPr>
                    <w:spacing w:before="43"/>
                    <w:ind w:left="587" w:right="0" w:firstLine="0"/>
                    <w:jc w:val="left"/>
                    <w:rPr>
                      <w:rFonts w:ascii="Arial" w:hAnsi="Arial"/>
                      <w:i/>
                      <w:sz w:val="18"/>
                    </w:rPr>
                  </w:pPr>
                  <w:r>
                    <w:rPr>
                      <w:rFonts w:ascii="Courier New" w:hAnsi="Courier New"/>
                      <w:sz w:val="20"/>
                    </w:rPr>
                    <w:t xml:space="preserve">edge: Integer; </w:t>
                  </w:r>
                  <w:r>
                    <w:rPr>
                      <w:rFonts w:ascii="Arial" w:hAnsi="Arial"/>
                      <w:i/>
                      <w:sz w:val="18"/>
                    </w:rPr>
                    <w:t>//Chỉ số cạnh vô hướng tương ứng</w:t>
                  </w:r>
                </w:p>
                <w:p>
                  <w:pPr>
                    <w:spacing w:before="42" w:line="283" w:lineRule="auto"/>
                    <w:ind w:left="107" w:right="6740" w:firstLine="239"/>
                    <w:jc w:val="left"/>
                    <w:rPr>
                      <w:rFonts w:ascii="Courier New"/>
                      <w:sz w:val="20"/>
                    </w:rPr>
                  </w:pPr>
                  <w:r>
                    <w:rPr>
                      <w:rFonts w:ascii="Courier New"/>
                      <w:sz w:val="20"/>
                    </w:rPr>
                    <w:t>end; var</w:t>
                  </w:r>
                </w:p>
                <w:p>
                  <w:pPr>
                    <w:spacing w:before="0" w:line="225" w:lineRule="exact"/>
                    <w:ind w:left="347" w:right="0" w:firstLine="0"/>
                    <w:jc w:val="left"/>
                    <w:rPr>
                      <w:rFonts w:ascii="Courier New"/>
                      <w:sz w:val="20"/>
                    </w:rPr>
                  </w:pPr>
                  <w:r>
                    <w:rPr>
                      <w:rFonts w:ascii="Courier New"/>
                      <w:sz w:val="20"/>
                    </w:rPr>
                    <w:t>n, m: Integer;</w:t>
                  </w:r>
                </w:p>
                <w:p>
                  <w:pPr>
                    <w:spacing w:before="42"/>
                    <w:ind w:left="347" w:right="0" w:firstLine="0"/>
                    <w:jc w:val="left"/>
                    <w:rPr>
                      <w:rFonts w:ascii="Arial" w:hAnsi="Arial"/>
                      <w:i/>
                      <w:sz w:val="18"/>
                    </w:rPr>
                  </w:pPr>
                  <w:r>
                    <w:rPr>
                      <w:rFonts w:ascii="Courier New" w:hAnsi="Courier New"/>
                      <w:sz w:val="20"/>
                    </w:rPr>
                    <w:t>a: array[1..2 * maxM] of TArc;</w:t>
                  </w:r>
                  <w:r>
                    <w:rPr>
                      <w:rFonts w:ascii="Courier New" w:hAnsi="Courier New"/>
                      <w:spacing w:val="-73"/>
                      <w:sz w:val="20"/>
                    </w:rPr>
                    <w:t xml:space="preserve"> </w:t>
                  </w:r>
                  <w:r>
                    <w:rPr>
                      <w:rFonts w:ascii="Arial" w:hAnsi="Arial"/>
                      <w:i/>
                      <w:sz w:val="18"/>
                    </w:rPr>
                    <w:t>//Danh sách các cung</w:t>
                  </w:r>
                </w:p>
                <w:p>
                  <w:pPr>
                    <w:spacing w:before="51" w:line="228" w:lineRule="auto"/>
                    <w:ind w:left="107" w:right="0" w:firstLine="239"/>
                    <w:jc w:val="left"/>
                    <w:rPr>
                      <w:rFonts w:ascii="Arial" w:hAnsi="Arial"/>
                      <w:i/>
                      <w:sz w:val="18"/>
                    </w:rPr>
                  </w:pPr>
                  <w:r>
                    <w:rPr>
                      <w:rFonts w:ascii="Courier New" w:hAnsi="Courier New"/>
                      <w:sz w:val="20"/>
                    </w:rPr>
                    <w:t xml:space="preserve">link: array[1..2 * maxM] of Integer; </w:t>
                  </w:r>
                  <w:r>
                    <w:rPr>
                      <w:rFonts w:ascii="Arial" w:hAnsi="Arial"/>
                      <w:i/>
                      <w:sz w:val="18"/>
                    </w:rPr>
                    <w:t>//link[i]: Chỉ số cung kế tiếp a[i] trong cùng danh sách liên thuộc</w:t>
                  </w:r>
                </w:p>
                <w:p>
                  <w:pPr>
                    <w:tabs>
                      <w:tab w:val="left" w:pos="2987"/>
                    </w:tabs>
                    <w:spacing w:before="55"/>
                    <w:ind w:left="107" w:right="320" w:firstLine="239"/>
                    <w:jc w:val="left"/>
                    <w:rPr>
                      <w:rFonts w:ascii="Arial" w:hAnsi="Arial"/>
                      <w:i/>
                      <w:sz w:val="18"/>
                    </w:rPr>
                  </w:pPr>
                  <w:r>
                    <w:rPr>
                      <w:rFonts w:ascii="Courier New" w:hAnsi="Courier New"/>
                      <w:sz w:val="20"/>
                    </w:rPr>
                    <w:t>head:</w:t>
                  </w:r>
                  <w:r>
                    <w:rPr>
                      <w:rFonts w:ascii="Courier New" w:hAnsi="Courier New"/>
                      <w:spacing w:val="-6"/>
                      <w:sz w:val="20"/>
                    </w:rPr>
                    <w:t xml:space="preserve"> </w:t>
                  </w:r>
                  <w:r>
                    <w:rPr>
                      <w:rFonts w:ascii="Courier New" w:hAnsi="Courier New"/>
                      <w:sz w:val="20"/>
                    </w:rPr>
                    <w:t>array[1..maxN]</w:t>
                  </w:r>
                  <w:r>
                    <w:rPr>
                      <w:rFonts w:ascii="Courier New" w:hAnsi="Courier New"/>
                      <w:sz w:val="20"/>
                    </w:rPr>
                    <w:tab/>
                  </w:r>
                  <w:r>
                    <w:rPr>
                      <w:rFonts w:ascii="Courier New" w:hAnsi="Courier New"/>
                      <w:sz w:val="20"/>
                    </w:rPr>
                    <w:t>of Integer;</w:t>
                  </w:r>
                  <w:r>
                    <w:rPr>
                      <w:rFonts w:ascii="Courier New" w:hAnsi="Courier New"/>
                      <w:spacing w:val="-45"/>
                      <w:sz w:val="20"/>
                    </w:rPr>
                    <w:t xml:space="preserve"> </w:t>
                  </w:r>
                  <w:r>
                    <w:rPr>
                      <w:rFonts w:ascii="Arial" w:hAnsi="Arial"/>
                      <w:i/>
                      <w:sz w:val="18"/>
                    </w:rPr>
                    <w:t xml:space="preserve">//head[u]: chỉ số cung </w:t>
                  </w:r>
                  <w:r>
                    <w:rPr>
                      <w:rFonts w:ascii="Arial" w:hAnsi="Arial"/>
                      <w:i/>
                      <w:sz w:val="18"/>
                      <w:lang w:val="en-US"/>
                    </w:rPr>
                    <w:t>đ</w:t>
                  </w:r>
                  <w:r>
                    <w:rPr>
                      <w:rFonts w:ascii="Arial" w:hAnsi="Arial"/>
                      <w:i/>
                      <w:sz w:val="18"/>
                    </w:rPr>
                    <w:t>ầu tiên trong danh</w:t>
                  </w:r>
                  <w:r>
                    <w:rPr>
                      <w:rFonts w:ascii="Arial" w:hAnsi="Arial"/>
                      <w:i/>
                      <w:spacing w:val="-4"/>
                      <w:sz w:val="18"/>
                    </w:rPr>
                    <w:t xml:space="preserve"> </w:t>
                  </w:r>
                  <w:r>
                    <w:rPr>
                      <w:rFonts w:ascii="Arial" w:hAnsi="Arial"/>
                      <w:i/>
                      <w:sz w:val="18"/>
                    </w:rPr>
                    <w:t>sách</w:t>
                  </w:r>
                  <w:r>
                    <w:rPr>
                      <w:rFonts w:ascii="Arial" w:hAnsi="Arial"/>
                      <w:i/>
                      <w:spacing w:val="-9"/>
                      <w:sz w:val="18"/>
                    </w:rPr>
                    <w:t xml:space="preserve"> </w:t>
                  </w:r>
                  <w:r>
                    <w:rPr>
                      <w:rFonts w:ascii="Arial" w:hAnsi="Arial"/>
                      <w:i/>
                      <w:sz w:val="18"/>
                    </w:rPr>
                    <w:t>các</w:t>
                  </w:r>
                  <w:r>
                    <w:rPr>
                      <w:rFonts w:ascii="Arial" w:hAnsi="Arial"/>
                      <w:i/>
                      <w:spacing w:val="-11"/>
                      <w:sz w:val="18"/>
                    </w:rPr>
                    <w:t xml:space="preserve"> </w:t>
                  </w:r>
                  <w:r>
                    <w:rPr>
                      <w:rFonts w:ascii="Arial" w:hAnsi="Arial"/>
                      <w:i/>
                      <w:sz w:val="18"/>
                    </w:rPr>
                    <w:t>cung</w:t>
                  </w:r>
                  <w:r>
                    <w:rPr>
                      <w:rFonts w:ascii="Arial" w:hAnsi="Arial"/>
                      <w:i/>
                      <w:spacing w:val="-10"/>
                      <w:sz w:val="18"/>
                    </w:rPr>
                    <w:t xml:space="preserve"> </w:t>
                  </w:r>
                  <w:r>
                    <w:rPr>
                      <w:rFonts w:ascii="Arial" w:hAnsi="Arial"/>
                      <w:i/>
                      <w:sz w:val="18"/>
                    </w:rPr>
                    <w:t>đi</w:t>
                  </w:r>
                  <w:r>
                    <w:rPr>
                      <w:rFonts w:ascii="Arial" w:hAnsi="Arial"/>
                      <w:i/>
                      <w:spacing w:val="-11"/>
                      <w:sz w:val="18"/>
                    </w:rPr>
                    <w:t xml:space="preserve"> </w:t>
                  </w:r>
                  <w:r>
                    <w:rPr>
                      <w:rFonts w:ascii="Arial" w:hAnsi="Arial"/>
                      <w:i/>
                      <w:sz w:val="18"/>
                    </w:rPr>
                    <w:t>vào</w:t>
                  </w:r>
                  <w:r>
                    <w:rPr>
                      <w:rFonts w:ascii="Arial" w:hAnsi="Arial"/>
                      <w:i/>
                      <w:spacing w:val="-12"/>
                      <w:sz w:val="18"/>
                    </w:rPr>
                    <w:t xml:space="preserve"> </w:t>
                  </w:r>
                  <w:r>
                    <w:rPr>
                      <w:rFonts w:ascii="Arial" w:hAnsi="Arial"/>
                      <w:i/>
                      <w:sz w:val="18"/>
                    </w:rPr>
                    <w:t>u</w:t>
                  </w:r>
                </w:p>
                <w:p>
                  <w:pPr>
                    <w:spacing w:before="64" w:line="228" w:lineRule="auto"/>
                    <w:ind w:left="107" w:right="177" w:firstLine="239"/>
                    <w:jc w:val="left"/>
                    <w:rPr>
                      <w:rFonts w:ascii="Arial" w:hAnsi="Arial"/>
                      <w:i/>
                      <w:sz w:val="18"/>
                    </w:rPr>
                  </w:pPr>
                  <w:r>
                    <w:rPr>
                      <w:rFonts w:ascii="Courier New" w:hAnsi="Courier New"/>
                      <w:sz w:val="20"/>
                    </w:rPr>
                    <w:t>deleted: array[1..maxM] of Boolean;</w:t>
                  </w:r>
                  <w:r>
                    <w:rPr>
                      <w:rFonts w:ascii="Courier New" w:hAnsi="Courier New"/>
                      <w:spacing w:val="-60"/>
                      <w:sz w:val="20"/>
                    </w:rPr>
                    <w:t xml:space="preserve"> </w:t>
                  </w:r>
                  <w:r>
                    <w:rPr>
                      <w:rFonts w:ascii="Arial" w:hAnsi="Arial"/>
                      <w:i/>
                      <w:sz w:val="18"/>
                    </w:rPr>
                    <w:t>//Đánh dấu cạnh vô hướng bị xoá hay chưa</w:t>
                  </w:r>
                </w:p>
                <w:p>
                  <w:pPr>
                    <w:spacing w:before="55"/>
                    <w:ind w:left="347" w:right="0" w:firstLine="0"/>
                    <w:jc w:val="left"/>
                    <w:rPr>
                      <w:rFonts w:ascii="Arial" w:hAnsi="Arial"/>
                      <w:i/>
                      <w:sz w:val="18"/>
                    </w:rPr>
                  </w:pPr>
                  <w:r>
                    <w:rPr>
                      <w:rFonts w:ascii="Courier New" w:hAnsi="Courier New"/>
                      <w:sz w:val="20"/>
                    </w:rPr>
                    <w:t xml:space="preserve">Stack: array[1..maxM + 1] of Integer; </w:t>
                  </w:r>
                  <w:r>
                    <w:rPr>
                      <w:rFonts w:ascii="Arial" w:hAnsi="Arial"/>
                      <w:i/>
                      <w:sz w:val="18"/>
                    </w:rPr>
                    <w:t>//Ngăn xếp</w:t>
                  </w:r>
                </w:p>
                <w:p>
                  <w:pPr>
                    <w:spacing w:before="43"/>
                    <w:ind w:left="347" w:right="0" w:firstLine="0"/>
                    <w:jc w:val="left"/>
                    <w:rPr>
                      <w:rFonts w:ascii="Arial" w:hAnsi="Arial"/>
                      <w:i/>
                      <w:sz w:val="18"/>
                    </w:rPr>
                  </w:pPr>
                  <w:r>
                    <w:rPr>
                      <w:rFonts w:ascii="Courier New" w:hAnsi="Courier New"/>
                      <w:sz w:val="20"/>
                    </w:rPr>
                    <w:t xml:space="preserve">Top: Integer; </w:t>
                  </w:r>
                  <w:r>
                    <w:rPr>
                      <w:rFonts w:ascii="Arial" w:hAnsi="Arial"/>
                      <w:i/>
                      <w:sz w:val="18"/>
                    </w:rPr>
                    <w:t xml:space="preserve">//Phần tử </w:t>
                  </w:r>
                  <w:r>
                    <w:rPr>
                      <w:rFonts w:ascii="Arial" w:hAnsi="Arial"/>
                      <w:i/>
                      <w:sz w:val="18"/>
                      <w:lang w:val="en-US"/>
                    </w:rPr>
                    <w:t>đ</w:t>
                  </w:r>
                  <w:r>
                    <w:rPr>
                      <w:rFonts w:ascii="Arial" w:hAnsi="Arial"/>
                      <w:i/>
                      <w:sz w:val="18"/>
                    </w:rPr>
                    <w:t>ỉnh ngăn xếp</w:t>
                  </w:r>
                </w:p>
                <w:p>
                  <w:pPr>
                    <w:spacing w:before="42"/>
                    <w:ind w:left="107" w:right="0" w:firstLine="0"/>
                    <w:jc w:val="left"/>
                    <w:rPr>
                      <w:rFonts w:ascii="Arial" w:hAnsi="Arial"/>
                      <w:i/>
                      <w:sz w:val="18"/>
                    </w:rPr>
                  </w:pPr>
                  <w:r>
                    <w:rPr>
                      <w:rFonts w:ascii="Courier New" w:hAnsi="Courier New"/>
                      <w:sz w:val="20"/>
                    </w:rPr>
                    <w:t xml:space="preserve">procedure Enter; </w:t>
                  </w:r>
                  <w:r>
                    <w:rPr>
                      <w:rFonts w:ascii="Arial" w:hAnsi="Arial"/>
                      <w:i/>
                      <w:sz w:val="18"/>
                    </w:rPr>
                    <w:t>//Nhập dữ liệu và xây dựng danh sách liên thuộc</w:t>
                  </w:r>
                </w:p>
                <w:p>
                  <w:pPr>
                    <w:spacing w:before="42"/>
                    <w:ind w:left="107" w:right="0" w:firstLine="0"/>
                    <w:jc w:val="left"/>
                    <w:rPr>
                      <w:rFonts w:ascii="Courier New"/>
                      <w:sz w:val="20"/>
                    </w:rPr>
                  </w:pPr>
                  <w:r>
                    <w:rPr>
                      <w:rFonts w:ascii="Courier New"/>
                      <w:sz w:val="20"/>
                    </w:rPr>
                    <w:t>var</w:t>
                  </w:r>
                </w:p>
                <w:p>
                  <w:pPr>
                    <w:spacing w:before="40" w:line="283" w:lineRule="auto"/>
                    <w:ind w:left="107" w:right="4820" w:firstLine="239"/>
                    <w:jc w:val="left"/>
                    <w:rPr>
                      <w:rFonts w:ascii="Courier New"/>
                      <w:sz w:val="20"/>
                    </w:rPr>
                  </w:pPr>
                  <w:r>
                    <w:rPr>
                      <w:rFonts w:ascii="Courier New"/>
                      <w:sz w:val="20"/>
                    </w:rPr>
                    <w:t>i, j, u, v: Integer; begin</w:t>
                  </w:r>
                </w:p>
                <w:p>
                  <w:pPr>
                    <w:spacing w:before="0" w:line="283" w:lineRule="auto"/>
                    <w:ind w:left="347" w:right="5659" w:firstLine="0"/>
                    <w:jc w:val="left"/>
                    <w:rPr>
                      <w:rFonts w:ascii="Courier New"/>
                      <w:sz w:val="20"/>
                    </w:rPr>
                  </w:pPr>
                  <w:r>
                    <w:rPr>
                      <w:rFonts w:ascii="Courier New"/>
                      <w:sz w:val="20"/>
                    </w:rPr>
                    <w:t>ReadLn(n, m); j := 2 * m;</w:t>
                  </w:r>
                </w:p>
                <w:p>
                  <w:pPr>
                    <w:spacing w:before="0" w:line="225" w:lineRule="exact"/>
                    <w:ind w:left="347" w:right="0" w:firstLine="0"/>
                    <w:jc w:val="left"/>
                    <w:rPr>
                      <w:rFonts w:ascii="Courier New"/>
                      <w:sz w:val="20"/>
                    </w:rPr>
                  </w:pPr>
                  <w:r>
                    <w:rPr>
                      <w:rFonts w:ascii="Courier New"/>
                      <w:sz w:val="20"/>
                    </w:rPr>
                    <w:t>for i := 1 to m do</w:t>
                  </w:r>
                </w:p>
              </w:txbxContent>
            </v:textbox>
            <w10:wrap type="topAndBottom"/>
          </v:shape>
        </w:pict>
      </w:r>
      <w:r>
        <w:rPr>
          <w:rFonts w:hint="default" w:ascii="Times New Roman" w:hAnsi="Times New Roman" w:cs="Times New Roman"/>
          <w:w w:val="100"/>
          <w:sz w:val="28"/>
          <w:szCs w:val="28"/>
          <w:shd w:val="clear" w:color="auto" w:fill="D1D1D1"/>
        </w:rPr>
        <w:t xml:space="preserve"> </w:t>
      </w:r>
      <w:r>
        <w:rPr>
          <w:rFonts w:hint="default" w:ascii="Times New Roman" w:hAnsi="Times New Roman" w:cs="Times New Roman"/>
          <w:spacing w:val="17"/>
          <w:sz w:val="28"/>
          <w:szCs w:val="28"/>
          <w:shd w:val="clear" w:color="auto" w:fill="D1D1D1"/>
        </w:rPr>
        <w:t xml:space="preserve"> </w:t>
      </w:r>
      <w:r>
        <w:rPr>
          <w:rFonts w:hint="default" w:ascii="Times New Roman" w:hAnsi="Times New Roman" w:cs="Times New Roman"/>
          <w:sz w:val="28"/>
          <w:szCs w:val="28"/>
          <w:shd w:val="clear" w:color="auto" w:fill="D1D1D1"/>
        </w:rPr>
        <w:t></w:t>
      </w:r>
      <w:r>
        <w:rPr>
          <w:rFonts w:hint="default" w:ascii="Times New Roman" w:hAnsi="Times New Roman" w:cs="Times New Roman"/>
          <w:sz w:val="28"/>
          <w:szCs w:val="28"/>
          <w:shd w:val="clear" w:color="auto" w:fill="D1D1D1"/>
        </w:rPr>
        <w:tab/>
      </w:r>
      <w:r>
        <w:rPr>
          <w:rFonts w:hint="default" w:ascii="Times New Roman" w:hAnsi="Times New Roman" w:cs="Times New Roman"/>
          <w:sz w:val="28"/>
          <w:szCs w:val="28"/>
          <w:shd w:val="clear" w:color="auto" w:fill="D1D1D1"/>
        </w:rPr>
        <w:t xml:space="preserve">EULER.PAS  Tìm chu trình Euler trong </w:t>
      </w:r>
      <w:r>
        <w:rPr>
          <w:rFonts w:hint="default" w:cs="Times New Roman"/>
          <w:sz w:val="28"/>
          <w:szCs w:val="28"/>
          <w:shd w:val="clear" w:color="auto" w:fill="D1D1D1"/>
          <w:lang w:val="en-US"/>
        </w:rPr>
        <w:t>đ</w:t>
      </w:r>
      <w:r>
        <w:rPr>
          <w:rFonts w:hint="default" w:ascii="Times New Roman" w:hAnsi="Times New Roman" w:cs="Times New Roman"/>
          <w:sz w:val="28"/>
          <w:szCs w:val="28"/>
          <w:shd w:val="clear" w:color="auto" w:fill="D1D1D1"/>
        </w:rPr>
        <w:t xml:space="preserve">a </w:t>
      </w:r>
      <w:r>
        <w:rPr>
          <w:rFonts w:hint="default" w:cs="Times New Roman"/>
          <w:sz w:val="28"/>
          <w:szCs w:val="28"/>
          <w:shd w:val="clear" w:color="auto" w:fill="D1D1D1"/>
          <w:lang w:val="en-US"/>
        </w:rPr>
        <w:t>đ</w:t>
      </w:r>
      <w:r>
        <w:rPr>
          <w:rFonts w:hint="default" w:ascii="Times New Roman" w:hAnsi="Times New Roman" w:cs="Times New Roman"/>
          <w:sz w:val="28"/>
          <w:szCs w:val="28"/>
          <w:shd w:val="clear" w:color="auto" w:fill="D1D1D1"/>
        </w:rPr>
        <w:t>ồ thị Euler vô</w:t>
      </w:r>
      <w:r>
        <w:rPr>
          <w:rFonts w:hint="default" w:ascii="Times New Roman" w:hAnsi="Times New Roman" w:cs="Times New Roman"/>
          <w:spacing w:val="-17"/>
          <w:sz w:val="28"/>
          <w:szCs w:val="28"/>
          <w:shd w:val="clear" w:color="auto" w:fill="D1D1D1"/>
        </w:rPr>
        <w:t xml:space="preserve"> </w:t>
      </w:r>
      <w:r>
        <w:rPr>
          <w:rFonts w:hint="default" w:ascii="Times New Roman" w:hAnsi="Times New Roman" w:cs="Times New Roman"/>
          <w:sz w:val="28"/>
          <w:szCs w:val="28"/>
          <w:shd w:val="clear" w:color="auto" w:fill="D1D1D1"/>
        </w:rPr>
        <w:t>hướng</w:t>
      </w:r>
      <w:r>
        <w:rPr>
          <w:rFonts w:hint="default" w:ascii="Times New Roman" w:hAnsi="Times New Roman" w:cs="Times New Roman"/>
          <w:sz w:val="28"/>
          <w:szCs w:val="28"/>
          <w:shd w:val="clear" w:color="auto" w:fill="D1D1D1"/>
        </w:rPr>
        <w:tab/>
      </w:r>
    </w:p>
    <w:p>
      <w:pPr>
        <w:spacing w:after="0"/>
        <w:jc w:val="left"/>
        <w:rPr>
          <w:rFonts w:hint="default" w:ascii="Times New Roman" w:hAnsi="Times New Roman" w:cs="Times New Roman"/>
          <w:sz w:val="28"/>
          <w:szCs w:val="28"/>
        </w:rPr>
        <w:sectPr>
          <w:pgSz w:w="11900" w:h="16840"/>
          <w:pgMar w:top="1600" w:right="1680" w:bottom="2580" w:left="1680" w:header="0" w:footer="2382"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5" w:after="1"/>
        <w:rPr>
          <w:rFonts w:hint="default" w:ascii="Times New Roman" w:hAnsi="Times New Roman" w:cs="Times New Roman"/>
          <w:sz w:val="28"/>
          <w:szCs w:val="28"/>
        </w:rPr>
      </w:pPr>
    </w:p>
    <w:p>
      <w:pPr>
        <w:pStyle w:val="7"/>
        <w:ind w:left="753"/>
        <w:rPr>
          <w:rFonts w:hint="default" w:ascii="Times New Roman" w:hAnsi="Times New Roman" w:cs="Times New Roman"/>
          <w:sz w:val="28"/>
          <w:szCs w:val="28"/>
        </w:rPr>
      </w:pPr>
      <w:r>
        <w:rPr>
          <w:rFonts w:hint="default" w:ascii="Times New Roman" w:hAnsi="Times New Roman" w:cs="Times New Roman"/>
          <w:sz w:val="28"/>
          <w:szCs w:val="28"/>
        </w:rPr>
        <w:pict>
          <v:shape id="_x0000_s3904" o:spid="_x0000_s3904" o:spt="202" type="#_x0000_t202" style="height:565.7pt;width:379.8pt;" filled="f" stroked="t" coordsize="21600,21600">
            <v:path/>
            <v:fill on="f" focussize="0,0"/>
            <v:stroke weight="0.48pt" color="#000000"/>
            <v:imagedata o:title=""/>
            <o:lock v:ext="edit"/>
            <v:textbox inset="0mm,0mm,0mm,0mm">
              <w:txbxContent>
                <w:p>
                  <w:pPr>
                    <w:spacing w:before="23"/>
                    <w:ind w:left="587" w:right="0" w:firstLine="0"/>
                    <w:jc w:val="left"/>
                    <w:rPr>
                      <w:rFonts w:ascii="Courier New"/>
                      <w:sz w:val="20"/>
                    </w:rPr>
                  </w:pPr>
                  <w:r>
                    <w:rPr>
                      <w:rFonts w:ascii="Courier New"/>
                      <w:sz w:val="20"/>
                    </w:rPr>
                    <w:t>begin</w:t>
                  </w:r>
                </w:p>
                <w:p>
                  <w:pPr>
                    <w:spacing w:before="45"/>
                    <w:ind w:left="827" w:right="0" w:firstLine="0"/>
                    <w:jc w:val="left"/>
                    <w:rPr>
                      <w:rFonts w:ascii="Arial" w:hAnsi="Arial"/>
                      <w:i/>
                      <w:sz w:val="18"/>
                    </w:rPr>
                  </w:pPr>
                  <w:r>
                    <w:rPr>
                      <w:rFonts w:ascii="Courier New" w:hAnsi="Courier New"/>
                      <w:sz w:val="20"/>
                    </w:rPr>
                    <w:t xml:space="preserve">ReadLn(u, v); </w:t>
                  </w:r>
                  <w:r>
                    <w:rPr>
                      <w:rFonts w:ascii="Arial" w:hAnsi="Arial"/>
                      <w:i/>
                      <w:sz w:val="18"/>
                    </w:rPr>
                    <w:t>//Đọc một cạnh vô hướng, thêm 2 cung có hướng tương ứng</w:t>
                  </w:r>
                </w:p>
                <w:p>
                  <w:pPr>
                    <w:spacing w:before="39"/>
                    <w:ind w:left="827" w:right="0" w:firstLine="0"/>
                    <w:jc w:val="left"/>
                    <w:rPr>
                      <w:rFonts w:ascii="Courier New"/>
                      <w:sz w:val="20"/>
                    </w:rPr>
                  </w:pPr>
                  <w:r>
                    <w:rPr>
                      <w:rFonts w:ascii="Courier New"/>
                      <w:sz w:val="20"/>
                    </w:rPr>
                    <w:t>a[i].x := u; a[i].y := v; a[i].edge := i;</w:t>
                  </w:r>
                </w:p>
                <w:p>
                  <w:pPr>
                    <w:spacing w:before="40" w:line="283" w:lineRule="auto"/>
                    <w:ind w:left="827" w:right="1818" w:firstLine="0"/>
                    <w:jc w:val="left"/>
                    <w:rPr>
                      <w:rFonts w:ascii="Courier New"/>
                      <w:sz w:val="20"/>
                    </w:rPr>
                  </w:pPr>
                  <w:r>
                    <w:rPr>
                      <w:rFonts w:ascii="Courier New"/>
                      <w:sz w:val="20"/>
                    </w:rPr>
                    <w:t>a[j].x := v; a[j].y := u; a[j].edge := i; Dec(j);</w:t>
                  </w:r>
                </w:p>
                <w:p>
                  <w:pPr>
                    <w:spacing w:before="0" w:line="225" w:lineRule="exact"/>
                    <w:ind w:left="587" w:right="0" w:firstLine="0"/>
                    <w:jc w:val="left"/>
                    <w:rPr>
                      <w:rFonts w:ascii="Courier New"/>
                      <w:sz w:val="20"/>
                    </w:rPr>
                  </w:pPr>
                  <w:r>
                    <w:rPr>
                      <w:rFonts w:ascii="Courier New"/>
                      <w:sz w:val="20"/>
                    </w:rPr>
                    <w:t>end;</w:t>
                  </w:r>
                </w:p>
                <w:p>
                  <w:pPr>
                    <w:spacing w:before="42"/>
                    <w:ind w:left="107" w:right="509" w:firstLine="239"/>
                    <w:jc w:val="left"/>
                    <w:rPr>
                      <w:rFonts w:ascii="Arial" w:hAnsi="Arial"/>
                      <w:i/>
                      <w:sz w:val="18"/>
                    </w:rPr>
                  </w:pPr>
                  <w:r>
                    <w:rPr>
                      <w:rFonts w:ascii="Courier New" w:hAnsi="Courier New"/>
                      <w:sz w:val="20"/>
                    </w:rPr>
                    <w:t xml:space="preserve">FillChar(head[1], n * SizeOf(head[1]), 0); </w:t>
                  </w:r>
                  <w:r>
                    <w:rPr>
                      <w:rFonts w:ascii="Arial" w:hAnsi="Arial"/>
                      <w:i/>
                      <w:sz w:val="18"/>
                    </w:rPr>
                    <w:t>//Khởi tạo các danh sách liên thuộc rỗng</w:t>
                  </w:r>
                </w:p>
                <w:p>
                  <w:pPr>
                    <w:spacing w:before="54" w:line="285" w:lineRule="auto"/>
                    <w:ind w:left="587" w:right="3555" w:hanging="240"/>
                    <w:jc w:val="left"/>
                    <w:rPr>
                      <w:rFonts w:ascii="Arial" w:hAnsi="Arial"/>
                      <w:i/>
                      <w:sz w:val="18"/>
                    </w:rPr>
                  </w:pPr>
                  <w:r>
                    <w:rPr>
                      <w:rFonts w:ascii="Courier New" w:hAnsi="Courier New"/>
                      <w:sz w:val="20"/>
                    </w:rPr>
                    <w:t xml:space="preserve">for i := 2 * m downto 1 do with a[i] do </w:t>
                  </w:r>
                  <w:r>
                    <w:rPr>
                      <w:rFonts w:ascii="Arial" w:hAnsi="Arial"/>
                      <w:i/>
                      <w:sz w:val="18"/>
                    </w:rPr>
                    <w:t>//Duyệt từng cung (x,</w:t>
                  </w:r>
                  <w:r>
                    <w:rPr>
                      <w:rFonts w:ascii="Arial" w:hAnsi="Arial"/>
                      <w:i/>
                      <w:spacing w:val="-8"/>
                      <w:sz w:val="18"/>
                    </w:rPr>
                    <w:t xml:space="preserve"> </w:t>
                  </w:r>
                  <w:r>
                    <w:rPr>
                      <w:rFonts w:ascii="Arial" w:hAnsi="Arial"/>
                      <w:i/>
                      <w:sz w:val="18"/>
                    </w:rPr>
                    <w:t>y)</w:t>
                  </w:r>
                </w:p>
                <w:p>
                  <w:pPr>
                    <w:spacing w:before="0" w:line="227" w:lineRule="exact"/>
                    <w:ind w:left="827" w:right="0" w:firstLine="0"/>
                    <w:jc w:val="left"/>
                    <w:rPr>
                      <w:rFonts w:ascii="Arial" w:hAnsi="Arial"/>
                      <w:i/>
                      <w:sz w:val="18"/>
                    </w:rPr>
                  </w:pPr>
                  <w:r>
                    <w:rPr>
                      <w:rFonts w:ascii="Courier New" w:hAnsi="Courier New"/>
                      <w:sz w:val="20"/>
                    </w:rPr>
                    <w:t xml:space="preserve">begin </w:t>
                  </w:r>
                  <w:r>
                    <w:rPr>
                      <w:rFonts w:ascii="Arial" w:hAnsi="Arial"/>
                      <w:i/>
                      <w:sz w:val="18"/>
                    </w:rPr>
                    <w:t xml:space="preserve">//Đưa cung </w:t>
                  </w:r>
                  <w:r>
                    <w:rPr>
                      <w:rFonts w:ascii="Arial" w:hAnsi="Arial"/>
                      <w:i/>
                      <w:sz w:val="18"/>
                      <w:lang w:val="en-US"/>
                    </w:rPr>
                    <w:t>đ</w:t>
                  </w:r>
                  <w:r>
                    <w:rPr>
                      <w:rFonts w:ascii="Arial" w:hAnsi="Arial"/>
                      <w:i/>
                      <w:sz w:val="18"/>
                    </w:rPr>
                    <w:t xml:space="preserve">ó vào danh sách liên thuộc các cung </w:t>
                  </w:r>
                  <w:r>
                    <w:rPr>
                      <w:rFonts w:ascii="Arial" w:hAnsi="Arial"/>
                      <w:i/>
                      <w:sz w:val="18"/>
                      <w:lang w:val="en-US"/>
                    </w:rPr>
                    <w:t>đ</w:t>
                  </w:r>
                  <w:r>
                    <w:rPr>
                      <w:rFonts w:ascii="Arial" w:hAnsi="Arial"/>
                      <w:i/>
                      <w:sz w:val="18"/>
                    </w:rPr>
                    <w:t>i vào y</w:t>
                  </w:r>
                </w:p>
                <w:p>
                  <w:pPr>
                    <w:spacing w:before="40" w:line="283" w:lineRule="auto"/>
                    <w:ind w:left="1067" w:right="4219" w:firstLine="0"/>
                    <w:jc w:val="left"/>
                    <w:rPr>
                      <w:rFonts w:ascii="Courier New"/>
                      <w:sz w:val="20"/>
                    </w:rPr>
                  </w:pPr>
                  <w:r>
                    <w:rPr>
                      <w:rFonts w:ascii="Courier New"/>
                      <w:sz w:val="20"/>
                    </w:rPr>
                    <w:t>link[i] := head[y]; head[y] := i;</w:t>
                  </w:r>
                </w:p>
                <w:p>
                  <w:pPr>
                    <w:spacing w:before="0" w:line="225" w:lineRule="exact"/>
                    <w:ind w:left="827" w:right="0" w:firstLine="0"/>
                    <w:jc w:val="left"/>
                    <w:rPr>
                      <w:rFonts w:ascii="Courier New"/>
                      <w:sz w:val="20"/>
                    </w:rPr>
                  </w:pPr>
                  <w:r>
                    <w:rPr>
                      <w:rFonts w:ascii="Courier New"/>
                      <w:sz w:val="20"/>
                    </w:rPr>
                    <w:t>end;</w:t>
                  </w:r>
                </w:p>
                <w:p>
                  <w:pPr>
                    <w:spacing w:before="42"/>
                    <w:ind w:left="107" w:right="177" w:firstLine="239"/>
                    <w:jc w:val="left"/>
                    <w:rPr>
                      <w:rFonts w:ascii="Arial" w:hAnsi="Arial"/>
                      <w:i/>
                      <w:sz w:val="18"/>
                    </w:rPr>
                  </w:pPr>
                  <w:r>
                    <w:rPr>
                      <w:rFonts w:ascii="Courier New" w:hAnsi="Courier New"/>
                      <w:sz w:val="20"/>
                    </w:rPr>
                    <w:t xml:space="preserve">FillChar(deleted[1], n * SizeOf(deleted[1]), False); </w:t>
                  </w:r>
                  <w:r>
                    <w:rPr>
                      <w:rFonts w:ascii="Arial" w:hAnsi="Arial"/>
                      <w:i/>
                      <w:sz w:val="18"/>
                    </w:rPr>
                    <w:t>//Các cạnh vô hướng đều chưa xoá</w:t>
                  </w:r>
                </w:p>
                <w:p>
                  <w:pPr>
                    <w:spacing w:before="54"/>
                    <w:ind w:left="107" w:right="0" w:firstLine="0"/>
                    <w:jc w:val="left"/>
                    <w:rPr>
                      <w:rFonts w:ascii="Courier New"/>
                      <w:sz w:val="20"/>
                    </w:rPr>
                  </w:pPr>
                  <w:r>
                    <w:rPr>
                      <w:rFonts w:ascii="Courier New"/>
                      <w:sz w:val="20"/>
                    </w:rPr>
                    <w:t>end;</w:t>
                  </w:r>
                </w:p>
                <w:p>
                  <w:pPr>
                    <w:spacing w:before="40" w:line="283" w:lineRule="auto"/>
                    <w:ind w:left="107" w:right="4578" w:firstLine="0"/>
                    <w:jc w:val="left"/>
                    <w:rPr>
                      <w:rFonts w:ascii="Courier New"/>
                      <w:sz w:val="20"/>
                    </w:rPr>
                  </w:pPr>
                  <w:r>
                    <w:rPr>
                      <w:rFonts w:ascii="Courier New"/>
                      <w:sz w:val="20"/>
                    </w:rPr>
                    <w:t>procedure FindEulerTour; var</w:t>
                  </w:r>
                </w:p>
                <w:p>
                  <w:pPr>
                    <w:spacing w:before="0" w:line="283" w:lineRule="auto"/>
                    <w:ind w:left="107" w:right="5540" w:firstLine="239"/>
                    <w:jc w:val="left"/>
                    <w:rPr>
                      <w:rFonts w:ascii="Courier New"/>
                      <w:sz w:val="20"/>
                    </w:rPr>
                  </w:pPr>
                  <w:r>
                    <w:rPr>
                      <w:rFonts w:ascii="Courier New"/>
                      <w:sz w:val="20"/>
                    </w:rPr>
                    <w:t>u, i: Integer; begin</w:t>
                  </w:r>
                </w:p>
                <w:p>
                  <w:pPr>
                    <w:spacing w:before="0"/>
                    <w:ind w:left="347" w:right="0" w:firstLine="0"/>
                    <w:jc w:val="left"/>
                    <w:rPr>
                      <w:rFonts w:ascii="Arial" w:hAnsi="Arial"/>
                      <w:i/>
                      <w:sz w:val="18"/>
                    </w:rPr>
                  </w:pPr>
                  <w:r>
                    <w:rPr>
                      <w:rFonts w:ascii="Courier New" w:hAnsi="Courier New"/>
                      <w:sz w:val="20"/>
                    </w:rPr>
                    <w:t xml:space="preserve">Top := 1; Stack[1] := 1; </w:t>
                  </w:r>
                  <w:r>
                    <w:rPr>
                      <w:rFonts w:ascii="Arial" w:hAnsi="Arial"/>
                      <w:i/>
                      <w:sz w:val="18"/>
                    </w:rPr>
                    <w:t xml:space="preserve">//Khởi tạo ngăn xếp chứa </w:t>
                  </w:r>
                  <w:r>
                    <w:rPr>
                      <w:rFonts w:ascii="Arial" w:hAnsi="Arial"/>
                      <w:i/>
                      <w:sz w:val="18"/>
                      <w:lang w:val="en-US"/>
                    </w:rPr>
                    <w:t>đ</w:t>
                  </w:r>
                  <w:r>
                    <w:rPr>
                      <w:rFonts w:ascii="Arial" w:hAnsi="Arial"/>
                      <w:i/>
                      <w:sz w:val="18"/>
                    </w:rPr>
                    <w:t>ỉnh 1</w:t>
                  </w:r>
                </w:p>
                <w:p>
                  <w:pPr>
                    <w:spacing w:before="41"/>
                    <w:ind w:left="347" w:right="0" w:firstLine="0"/>
                    <w:jc w:val="left"/>
                    <w:rPr>
                      <w:rFonts w:ascii="Courier New"/>
                      <w:sz w:val="20"/>
                    </w:rPr>
                  </w:pPr>
                  <w:r>
                    <w:rPr>
                      <w:rFonts w:ascii="Courier New"/>
                      <w:sz w:val="20"/>
                    </w:rPr>
                    <w:t>repeat</w:t>
                  </w:r>
                </w:p>
                <w:p>
                  <w:pPr>
                    <w:numPr>
                      <w:ilvl w:val="0"/>
                      <w:numId w:val="83"/>
                    </w:numPr>
                    <w:tabs>
                      <w:tab w:val="left" w:pos="828"/>
                    </w:tabs>
                    <w:spacing w:before="42"/>
                    <w:ind w:left="827" w:right="0" w:hanging="241"/>
                    <w:jc w:val="left"/>
                    <w:rPr>
                      <w:rFonts w:ascii="Arial" w:hAnsi="Arial"/>
                      <w:i/>
                      <w:sz w:val="18"/>
                    </w:rPr>
                  </w:pPr>
                  <w:r>
                    <w:rPr>
                      <w:rFonts w:ascii="Courier New" w:hAnsi="Courier New"/>
                      <w:sz w:val="20"/>
                    </w:rPr>
                    <w:t xml:space="preserve">:= Stack[Top]; </w:t>
                  </w:r>
                  <w:r>
                    <w:rPr>
                      <w:rFonts w:ascii="Arial" w:hAnsi="Arial"/>
                      <w:i/>
                      <w:sz w:val="18"/>
                    </w:rPr>
                    <w:t>//</w:t>
                  </w:r>
                  <w:r>
                    <w:rPr>
                      <w:rFonts w:ascii="Arial" w:hAnsi="Arial"/>
                      <w:i/>
                      <w:sz w:val="18"/>
                      <w:lang w:val="en-US"/>
                    </w:rPr>
                    <w:t>Đ</w:t>
                  </w:r>
                  <w:r>
                    <w:rPr>
                      <w:rFonts w:ascii="Arial" w:hAnsi="Arial"/>
                      <w:i/>
                      <w:sz w:val="18"/>
                    </w:rPr>
                    <w:t xml:space="preserve">ọc phần tử ở </w:t>
                  </w:r>
                  <w:r>
                    <w:rPr>
                      <w:rFonts w:ascii="Arial" w:hAnsi="Arial"/>
                      <w:i/>
                      <w:sz w:val="18"/>
                      <w:lang w:val="en-US"/>
                    </w:rPr>
                    <w:t>đ</w:t>
                  </w:r>
                  <w:r>
                    <w:rPr>
                      <w:rFonts w:ascii="Arial" w:hAnsi="Arial"/>
                      <w:i/>
                      <w:sz w:val="18"/>
                    </w:rPr>
                    <w:t>ỉnh ngăn</w:t>
                  </w:r>
                  <w:r>
                    <w:rPr>
                      <w:rFonts w:ascii="Arial" w:hAnsi="Arial"/>
                      <w:i/>
                      <w:spacing w:val="9"/>
                      <w:sz w:val="18"/>
                    </w:rPr>
                    <w:t xml:space="preserve"> </w:t>
                  </w:r>
                  <w:r>
                    <w:rPr>
                      <w:rFonts w:ascii="Arial" w:hAnsi="Arial"/>
                      <w:i/>
                      <w:sz w:val="18"/>
                    </w:rPr>
                    <w:t>xếp</w:t>
                  </w:r>
                </w:p>
                <w:p>
                  <w:pPr>
                    <w:numPr>
                      <w:ilvl w:val="0"/>
                      <w:numId w:val="83"/>
                    </w:numPr>
                    <w:tabs>
                      <w:tab w:val="left" w:pos="828"/>
                    </w:tabs>
                    <w:spacing w:before="42"/>
                    <w:ind w:left="827" w:right="0" w:hanging="241"/>
                    <w:jc w:val="left"/>
                    <w:rPr>
                      <w:rFonts w:ascii="Arial" w:hAnsi="Arial"/>
                      <w:i/>
                      <w:sz w:val="18"/>
                    </w:rPr>
                  </w:pPr>
                  <w:r>
                    <w:rPr>
                      <w:rFonts w:ascii="Courier New" w:hAnsi="Courier New"/>
                      <w:sz w:val="20"/>
                    </w:rPr>
                    <w:t xml:space="preserve">:= head[u]; </w:t>
                  </w:r>
                  <w:r>
                    <w:rPr>
                      <w:rFonts w:ascii="Arial" w:hAnsi="Arial"/>
                      <w:i/>
                      <w:sz w:val="18"/>
                    </w:rPr>
                    <w:t xml:space="preserve">//Cung a[i] </w:t>
                  </w:r>
                  <w:r>
                    <w:rPr>
                      <w:rFonts w:ascii="Arial" w:hAnsi="Arial"/>
                      <w:i/>
                      <w:sz w:val="18"/>
                      <w:lang w:val="en-US"/>
                    </w:rPr>
                    <w:t>đ</w:t>
                  </w:r>
                  <w:r>
                    <w:rPr>
                      <w:rFonts w:ascii="Arial" w:hAnsi="Arial"/>
                      <w:i/>
                      <w:sz w:val="18"/>
                    </w:rPr>
                    <w:t xml:space="preserve">ang </w:t>
                  </w:r>
                  <w:r>
                    <w:rPr>
                      <w:rFonts w:ascii="Arial" w:hAnsi="Arial"/>
                      <w:i/>
                      <w:sz w:val="18"/>
                      <w:lang w:val="en-US"/>
                    </w:rPr>
                    <w:t>đ</w:t>
                  </w:r>
                  <w:r>
                    <w:rPr>
                      <w:rFonts w:ascii="Arial" w:hAnsi="Arial"/>
                      <w:i/>
                      <w:sz w:val="18"/>
                    </w:rPr>
                    <w:t xml:space="preserve">ứng </w:t>
                  </w:r>
                  <w:r>
                    <w:rPr>
                      <w:rFonts w:ascii="Arial" w:hAnsi="Arial"/>
                      <w:i/>
                      <w:sz w:val="18"/>
                      <w:lang w:val="en-US"/>
                    </w:rPr>
                    <w:t>đ</w:t>
                  </w:r>
                  <w:r>
                    <w:rPr>
                      <w:rFonts w:ascii="Arial" w:hAnsi="Arial"/>
                      <w:i/>
                      <w:sz w:val="18"/>
                    </w:rPr>
                    <w:t>ầu danh sách liên thuộc</w:t>
                  </w:r>
                </w:p>
                <w:p>
                  <w:pPr>
                    <w:spacing w:before="40"/>
                    <w:ind w:left="587" w:right="0" w:firstLine="0"/>
                    <w:jc w:val="left"/>
                    <w:rPr>
                      <w:rFonts w:ascii="Courier New"/>
                      <w:sz w:val="20"/>
                    </w:rPr>
                  </w:pPr>
                  <w:r>
                    <w:rPr>
                      <w:rFonts w:ascii="Courier New"/>
                      <w:sz w:val="20"/>
                    </w:rPr>
                    <w:t>while (i &gt; 0) and (deleted[a[i].edge]) do</w:t>
                  </w:r>
                </w:p>
                <w:p>
                  <w:pPr>
                    <w:spacing w:before="51" w:line="228" w:lineRule="auto"/>
                    <w:ind w:left="107" w:right="0" w:firstLine="719"/>
                    <w:jc w:val="left"/>
                    <w:rPr>
                      <w:rFonts w:ascii="Arial" w:hAnsi="Arial"/>
                      <w:i/>
                      <w:sz w:val="18"/>
                    </w:rPr>
                  </w:pPr>
                  <w:r>
                    <w:rPr>
                      <w:rFonts w:ascii="Courier New" w:hAnsi="Courier New"/>
                      <w:sz w:val="20"/>
                    </w:rPr>
                    <w:t xml:space="preserve">i := link[i]; </w:t>
                  </w:r>
                  <w:r>
                    <w:rPr>
                      <w:rFonts w:ascii="Arial" w:hAnsi="Arial"/>
                      <w:i/>
                      <w:sz w:val="18"/>
                    </w:rPr>
                    <w:t xml:space="preserve">//Dịch chỉ số i dọc danh sách liên thuộc </w:t>
                  </w:r>
                  <w:r>
                    <w:rPr>
                      <w:rFonts w:ascii="Arial" w:hAnsi="Arial"/>
                      <w:i/>
                      <w:sz w:val="18"/>
                      <w:lang w:val="en-US"/>
                    </w:rPr>
                    <w:t>đ</w:t>
                  </w:r>
                  <w:r>
                    <w:rPr>
                      <w:rFonts w:ascii="Arial" w:hAnsi="Arial"/>
                      <w:i/>
                      <w:sz w:val="18"/>
                    </w:rPr>
                    <w:t>ể tìm cung ứng với cạnh vô hướng chưa xoá</w:t>
                  </w:r>
                </w:p>
                <w:p>
                  <w:pPr>
                    <w:spacing w:before="62" w:line="230" w:lineRule="auto"/>
                    <w:ind w:left="107" w:right="177" w:firstLine="479"/>
                    <w:jc w:val="left"/>
                    <w:rPr>
                      <w:rFonts w:ascii="Arial" w:hAnsi="Arial"/>
                      <w:i/>
                      <w:sz w:val="18"/>
                    </w:rPr>
                  </w:pPr>
                  <w:r>
                    <w:rPr>
                      <w:rFonts w:ascii="Courier New" w:hAnsi="Courier New"/>
                      <w:sz w:val="20"/>
                    </w:rPr>
                    <w:t xml:space="preserve">head[u] := i; </w:t>
                  </w:r>
                  <w:r>
                    <w:rPr>
                      <w:rFonts w:ascii="Arial" w:hAnsi="Arial"/>
                      <w:i/>
                      <w:sz w:val="18"/>
                    </w:rPr>
                    <w:t xml:space="preserve">//Cập nhật lại head[u], "nhảy" qua các cung ứng với cạnh vô hướng </w:t>
                  </w:r>
                  <w:r>
                    <w:rPr>
                      <w:rFonts w:ascii="Arial" w:hAnsi="Arial"/>
                      <w:i/>
                      <w:sz w:val="18"/>
                      <w:lang w:val="en-US"/>
                    </w:rPr>
                    <w:t>đ</w:t>
                  </w:r>
                  <w:r>
                    <w:rPr>
                      <w:rFonts w:ascii="Arial" w:hAnsi="Arial"/>
                      <w:i/>
                      <w:sz w:val="18"/>
                    </w:rPr>
                    <w:t>ã xoá</w:t>
                  </w:r>
                </w:p>
                <w:p>
                  <w:pPr>
                    <w:spacing w:before="54"/>
                    <w:ind w:left="587" w:right="0" w:firstLine="0"/>
                    <w:jc w:val="left"/>
                    <w:rPr>
                      <w:rFonts w:ascii="Arial" w:hAnsi="Arial"/>
                      <w:i/>
                      <w:sz w:val="18"/>
                    </w:rPr>
                  </w:pPr>
                  <w:r>
                    <w:rPr>
                      <w:rFonts w:ascii="Courier New" w:hAnsi="Courier New"/>
                      <w:sz w:val="20"/>
                    </w:rPr>
                    <w:t xml:space="preserve">if i &gt; 0 then </w:t>
                  </w:r>
                  <w:r>
                    <w:rPr>
                      <w:rFonts w:ascii="Arial" w:hAnsi="Arial"/>
                      <w:i/>
                      <w:sz w:val="18"/>
                    </w:rPr>
                    <w:t>//u còn cung đi vào ứng với cạnh vô hướng chưa xoá</w:t>
                  </w:r>
                </w:p>
                <w:p>
                  <w:pPr>
                    <w:spacing w:before="40"/>
                    <w:ind w:left="827" w:right="0" w:firstLine="0"/>
                    <w:jc w:val="left"/>
                    <w:rPr>
                      <w:rFonts w:ascii="Courier New"/>
                      <w:sz w:val="20"/>
                    </w:rPr>
                  </w:pPr>
                  <w:r>
                    <w:rPr>
                      <w:rFonts w:ascii="Courier New"/>
                      <w:sz w:val="20"/>
                    </w:rPr>
                    <w:t>begin</w:t>
                  </w:r>
                </w:p>
                <w:p>
                  <w:pPr>
                    <w:spacing w:before="51" w:line="228" w:lineRule="auto"/>
                    <w:ind w:left="107" w:right="177" w:firstLine="959"/>
                    <w:jc w:val="left"/>
                    <w:rPr>
                      <w:rFonts w:ascii="Arial" w:hAnsi="Arial"/>
                      <w:i/>
                      <w:sz w:val="18"/>
                    </w:rPr>
                  </w:pPr>
                  <w:r>
                    <w:rPr>
                      <w:rFonts w:ascii="Courier New" w:hAnsi="Courier New"/>
                      <w:sz w:val="20"/>
                    </w:rPr>
                    <w:t xml:space="preserve">Inc(Top); Stack[Top] := a[i].x; </w:t>
                  </w:r>
                  <w:r>
                    <w:rPr>
                      <w:rFonts w:ascii="Arial" w:hAnsi="Arial"/>
                      <w:i/>
                      <w:sz w:val="18"/>
                    </w:rPr>
                    <w:t xml:space="preserve">//Đi ngược cung a[i], đẩy </w:t>
                  </w:r>
                  <w:r>
                    <w:rPr>
                      <w:rFonts w:ascii="Arial" w:hAnsi="Arial"/>
                      <w:i/>
                      <w:sz w:val="18"/>
                      <w:lang w:val="en-US"/>
                    </w:rPr>
                    <w:t>đ</w:t>
                  </w:r>
                  <w:r>
                    <w:rPr>
                      <w:rFonts w:ascii="Arial" w:hAnsi="Arial"/>
                      <w:i/>
                      <w:sz w:val="18"/>
                    </w:rPr>
                    <w:t>ỉnh nối tới u vào ngăn xếp</w:t>
                  </w:r>
                </w:p>
                <w:p>
                  <w:pPr>
                    <w:spacing w:before="55"/>
                    <w:ind w:left="947" w:right="0" w:firstLine="0"/>
                    <w:jc w:val="left"/>
                    <w:rPr>
                      <w:rFonts w:ascii="Arial" w:hAnsi="Arial"/>
                      <w:i/>
                      <w:sz w:val="18"/>
                    </w:rPr>
                  </w:pPr>
                  <w:r>
                    <w:rPr>
                      <w:rFonts w:ascii="Courier New" w:hAnsi="Courier New"/>
                      <w:sz w:val="20"/>
                    </w:rPr>
                    <w:t xml:space="preserve">Deleted[a[i].edge] := True; </w:t>
                  </w:r>
                  <w:r>
                    <w:rPr>
                      <w:rFonts w:ascii="Arial" w:hAnsi="Arial"/>
                      <w:i/>
                      <w:sz w:val="18"/>
                    </w:rPr>
                    <w:t>//Xoá cạnh vô hướng tương ứng với a[i]</w:t>
                  </w:r>
                </w:p>
                <w:p>
                  <w:pPr>
                    <w:spacing w:before="40"/>
                    <w:ind w:left="827" w:right="0" w:firstLine="0"/>
                    <w:jc w:val="left"/>
                    <w:rPr>
                      <w:rFonts w:ascii="Courier New"/>
                      <w:sz w:val="20"/>
                    </w:rPr>
                  </w:pPr>
                  <w:r>
                    <w:rPr>
                      <w:rFonts w:ascii="Courier New"/>
                      <w:sz w:val="20"/>
                    </w:rPr>
                    <w:t>end</w:t>
                  </w:r>
                </w:p>
                <w:p>
                  <w:pPr>
                    <w:spacing w:before="42"/>
                    <w:ind w:left="587" w:right="0" w:firstLine="0"/>
                    <w:jc w:val="left"/>
                    <w:rPr>
                      <w:rFonts w:ascii="Arial" w:hAnsi="Arial"/>
                      <w:i/>
                      <w:sz w:val="18"/>
                    </w:rPr>
                  </w:pPr>
                  <w:r>
                    <w:rPr>
                      <w:rFonts w:ascii="Courier New" w:hAnsi="Courier New"/>
                      <w:sz w:val="20"/>
                    </w:rPr>
                    <w:t>else</w:t>
                  </w:r>
                  <w:r>
                    <w:rPr>
                      <w:rFonts w:ascii="Courier New" w:hAnsi="Courier New"/>
                      <w:spacing w:val="-54"/>
                      <w:sz w:val="20"/>
                    </w:rPr>
                    <w:t xml:space="preserve"> </w:t>
                  </w:r>
                  <w:r>
                    <w:rPr>
                      <w:rFonts w:ascii="Arial" w:hAnsi="Arial"/>
                      <w:i/>
                      <w:sz w:val="18"/>
                    </w:rPr>
                    <w:t>//u không còn cung đi vào</w:t>
                  </w:r>
                </w:p>
                <w:p>
                  <w:pPr>
                    <w:spacing w:before="40"/>
                    <w:ind w:left="827" w:right="0" w:firstLine="0"/>
                    <w:jc w:val="left"/>
                    <w:rPr>
                      <w:rFonts w:ascii="Courier New"/>
                      <w:sz w:val="20"/>
                    </w:rPr>
                  </w:pPr>
                  <w:r>
                    <w:rPr>
                      <w:rFonts w:ascii="Courier New"/>
                      <w:sz w:val="20"/>
                    </w:rPr>
                    <w:t>begin</w:t>
                  </w:r>
                </w:p>
                <w:p>
                  <w:pPr>
                    <w:spacing w:before="42"/>
                    <w:ind w:left="1187" w:right="0" w:firstLine="0"/>
                    <w:jc w:val="left"/>
                    <w:rPr>
                      <w:rFonts w:ascii="Arial" w:hAnsi="Arial"/>
                      <w:i/>
                      <w:sz w:val="18"/>
                    </w:rPr>
                  </w:pPr>
                  <w:r>
                    <w:rPr>
                      <w:rFonts w:ascii="Courier New" w:hAnsi="Courier New"/>
                      <w:sz w:val="20"/>
                    </w:rPr>
                    <w:t>Write(u, ' ');</w:t>
                  </w:r>
                  <w:r>
                    <w:rPr>
                      <w:rFonts w:ascii="Courier New" w:hAnsi="Courier New"/>
                      <w:spacing w:val="-77"/>
                      <w:sz w:val="20"/>
                    </w:rPr>
                    <w:t xml:space="preserve"> </w:t>
                  </w:r>
                  <w:r>
                    <w:rPr>
                      <w:rFonts w:ascii="Arial" w:hAnsi="Arial"/>
                      <w:i/>
                      <w:sz w:val="18"/>
                    </w:rPr>
                    <w:t>//In ra u trên chu trình Euler</w:t>
                  </w:r>
                </w:p>
                <w:p>
                  <w:pPr>
                    <w:spacing w:before="45"/>
                    <w:ind w:left="1187" w:right="0" w:firstLine="0"/>
                    <w:jc w:val="left"/>
                    <w:rPr>
                      <w:rFonts w:ascii="Arial" w:hAnsi="Arial"/>
                      <w:i/>
                      <w:sz w:val="18"/>
                    </w:rPr>
                  </w:pPr>
                  <w:r>
                    <w:rPr>
                      <w:rFonts w:ascii="Courier New" w:hAnsi="Courier New"/>
                      <w:sz w:val="20"/>
                    </w:rPr>
                    <w:t xml:space="preserve">Dec(Top); </w:t>
                  </w:r>
                  <w:r>
                    <w:rPr>
                      <w:rFonts w:ascii="Arial" w:hAnsi="Arial"/>
                      <w:i/>
                      <w:sz w:val="18"/>
                    </w:rPr>
                    <w:t>//Lấy u khỏi ngăn xếp</w:t>
                  </w:r>
                </w:p>
                <w:p>
                  <w:pPr>
                    <w:spacing w:before="40"/>
                    <w:ind w:left="707" w:right="0" w:firstLine="0"/>
                    <w:jc w:val="left"/>
                    <w:rPr>
                      <w:rFonts w:ascii="Courier New"/>
                      <w:sz w:val="20"/>
                    </w:rPr>
                  </w:pPr>
                  <w:r>
                    <w:rPr>
                      <w:rFonts w:ascii="Courier New"/>
                      <w:sz w:val="20"/>
                    </w:rPr>
                    <w:t>end;</w:t>
                  </w:r>
                </w:p>
                <w:p>
                  <w:pPr>
                    <w:spacing w:before="42"/>
                    <w:ind w:left="347" w:right="0" w:firstLine="0"/>
                    <w:jc w:val="left"/>
                    <w:rPr>
                      <w:rFonts w:ascii="Arial" w:hAnsi="Arial"/>
                      <w:i/>
                      <w:sz w:val="18"/>
                    </w:rPr>
                  </w:pPr>
                  <w:r>
                    <w:rPr>
                      <w:rFonts w:ascii="Courier New" w:hAnsi="Courier New"/>
                      <w:sz w:val="20"/>
                    </w:rPr>
                    <w:t xml:space="preserve">until Top = 0; </w:t>
                  </w:r>
                  <w:r>
                    <w:rPr>
                      <w:rFonts w:ascii="Arial" w:hAnsi="Arial"/>
                      <w:i/>
                      <w:sz w:val="18"/>
                    </w:rPr>
                    <w:t>//Lặp tới khi ngăn xếp rỗng</w:t>
                  </w:r>
                </w:p>
                <w:p>
                  <w:pPr>
                    <w:spacing w:before="69"/>
                    <w:ind w:left="347" w:right="0" w:firstLine="0"/>
                    <w:jc w:val="left"/>
                    <w:rPr>
                      <w:rFonts w:ascii="Courier New"/>
                      <w:sz w:val="20"/>
                    </w:rPr>
                  </w:pPr>
                  <w:r>
                    <w:rPr>
                      <w:rFonts w:ascii="Courier New"/>
                      <w:sz w:val="20"/>
                    </w:rPr>
                    <w:t>WriteLn;</w:t>
                  </w:r>
                </w:p>
              </w:txbxContent>
            </v:textbox>
            <w10:wrap type="none"/>
            <w10:anchorlock/>
          </v:shape>
        </w:pict>
      </w:r>
    </w:p>
    <w:p>
      <w:pPr>
        <w:spacing w:after="0"/>
        <w:rPr>
          <w:rFonts w:hint="default" w:ascii="Times New Roman" w:hAnsi="Times New Roman" w:cs="Times New Roman"/>
          <w:sz w:val="28"/>
          <w:szCs w:val="28"/>
        </w:rPr>
        <w:sectPr>
          <w:pgSz w:w="11900" w:h="16840"/>
          <w:pgMar w:top="1600" w:right="1680" w:bottom="2400" w:left="1680" w:header="0" w:footer="2216"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5" w:after="1"/>
        <w:rPr>
          <w:rFonts w:hint="default" w:ascii="Times New Roman" w:hAnsi="Times New Roman" w:cs="Times New Roman"/>
          <w:sz w:val="28"/>
          <w:szCs w:val="28"/>
        </w:rPr>
      </w:pPr>
    </w:p>
    <w:p>
      <w:pPr>
        <w:pStyle w:val="7"/>
        <w:ind w:left="753"/>
        <w:rPr>
          <w:rFonts w:hint="default" w:ascii="Times New Roman" w:hAnsi="Times New Roman" w:cs="Times New Roman"/>
          <w:sz w:val="28"/>
          <w:szCs w:val="28"/>
        </w:rPr>
      </w:pPr>
      <w:r>
        <w:rPr>
          <w:rFonts w:hint="default" w:ascii="Times New Roman" w:hAnsi="Times New Roman" w:cs="Times New Roman"/>
          <w:sz w:val="28"/>
          <w:szCs w:val="28"/>
        </w:rPr>
        <w:pict>
          <v:shape id="_x0000_s3905" o:spid="_x0000_s3905" o:spt="202" type="#_x0000_t202" style="height:67.2pt;width:379.8pt;" filled="f" stroked="t" coordsize="21600,21600">
            <v:path/>
            <v:fill on="f" focussize="0,0"/>
            <v:stroke weight="0.48007874015748pt" color="#000000"/>
            <v:imagedata o:title=""/>
            <o:lock v:ext="edit"/>
            <v:textbox inset="0mm,0mm,0mm,0mm">
              <w:txbxContent>
                <w:p>
                  <w:pPr>
                    <w:spacing w:before="23" w:line="285" w:lineRule="auto"/>
                    <w:ind w:left="107" w:right="6859" w:firstLine="0"/>
                    <w:jc w:val="left"/>
                    <w:rPr>
                      <w:rFonts w:ascii="Courier New"/>
                      <w:sz w:val="20"/>
                    </w:rPr>
                  </w:pPr>
                  <w:r>
                    <w:rPr>
                      <w:rFonts w:ascii="Courier New"/>
                      <w:sz w:val="20"/>
                    </w:rPr>
                    <w:t>end; begin</w:t>
                  </w:r>
                </w:p>
                <w:p>
                  <w:pPr>
                    <w:spacing w:before="0" w:line="283" w:lineRule="auto"/>
                    <w:ind w:left="347" w:right="5420" w:firstLine="0"/>
                    <w:jc w:val="left"/>
                    <w:rPr>
                      <w:rFonts w:ascii="Courier New"/>
                      <w:sz w:val="20"/>
                    </w:rPr>
                  </w:pPr>
                  <w:r>
                    <w:rPr>
                      <w:rFonts w:ascii="Courier New"/>
                      <w:sz w:val="20"/>
                    </w:rPr>
                    <w:t xml:space="preserve">Enter; </w:t>
                  </w:r>
                  <w:r>
                    <w:rPr>
                      <w:rFonts w:ascii="Courier New"/>
                      <w:w w:val="95"/>
                      <w:sz w:val="20"/>
                    </w:rPr>
                    <w:t>FindEulerTour;</w:t>
                  </w:r>
                </w:p>
                <w:p>
                  <w:pPr>
                    <w:spacing w:before="0" w:line="225" w:lineRule="exact"/>
                    <w:ind w:left="107" w:right="0" w:firstLine="0"/>
                    <w:jc w:val="left"/>
                    <w:rPr>
                      <w:rFonts w:ascii="Courier New"/>
                      <w:sz w:val="20"/>
                    </w:rPr>
                  </w:pPr>
                  <w:r>
                    <w:rPr>
                      <w:rFonts w:ascii="Courier New"/>
                      <w:sz w:val="20"/>
                    </w:rPr>
                    <w:t>end.</w:t>
                  </w:r>
                </w:p>
              </w:txbxContent>
            </v:textbox>
            <w10:wrap type="none"/>
            <w10:anchorlock/>
          </v:shape>
        </w:pict>
      </w:r>
    </w:p>
    <w:p>
      <w:pPr>
        <w:pStyle w:val="7"/>
        <w:spacing w:before="9"/>
        <w:rPr>
          <w:rFonts w:hint="default" w:ascii="Times New Roman" w:hAnsi="Times New Roman" w:cs="Times New Roman"/>
          <w:sz w:val="28"/>
          <w:szCs w:val="28"/>
        </w:rPr>
      </w:pPr>
    </w:p>
    <w:p>
      <w:pPr>
        <w:pStyle w:val="12"/>
        <w:numPr>
          <w:ilvl w:val="0"/>
          <w:numId w:val="82"/>
        </w:numPr>
        <w:tabs>
          <w:tab w:val="left" w:pos="567"/>
        </w:tabs>
        <w:spacing w:before="90" w:after="0" w:line="240" w:lineRule="auto"/>
        <w:ind w:left="566" w:right="0" w:hanging="263"/>
        <w:jc w:val="both"/>
        <w:rPr>
          <w:rFonts w:hint="default" w:ascii="Times New Roman" w:hAnsi="Times New Roman" w:cs="Times New Roman"/>
          <w:i/>
          <w:sz w:val="28"/>
          <w:szCs w:val="28"/>
        </w:rPr>
      </w:pPr>
      <w:r>
        <w:rPr>
          <w:rFonts w:hint="default" w:ascii="Times New Roman" w:hAnsi="Times New Roman" w:cs="Times New Roman"/>
          <w:i/>
          <w:w w:val="105"/>
          <w:sz w:val="28"/>
          <w:szCs w:val="28"/>
        </w:rPr>
        <w:t>Vài nhận</w:t>
      </w:r>
      <w:r>
        <w:rPr>
          <w:rFonts w:hint="default" w:ascii="Times New Roman" w:hAnsi="Times New Roman" w:cs="Times New Roman"/>
          <w:i/>
          <w:spacing w:val="-6"/>
          <w:w w:val="105"/>
          <w:sz w:val="28"/>
          <w:szCs w:val="28"/>
        </w:rPr>
        <w:t xml:space="preserve"> </w:t>
      </w:r>
      <w:r>
        <w:rPr>
          <w:rFonts w:hint="default" w:ascii="Times New Roman" w:hAnsi="Times New Roman" w:cs="Times New Roman"/>
          <w:i/>
          <w:w w:val="105"/>
          <w:sz w:val="28"/>
          <w:szCs w:val="28"/>
        </w:rPr>
        <w:t>xét</w:t>
      </w:r>
    </w:p>
    <w:p>
      <w:pPr>
        <w:pStyle w:val="7"/>
        <w:spacing w:before="84" w:line="264" w:lineRule="auto"/>
        <w:ind w:left="304" w:right="296"/>
        <w:jc w:val="both"/>
        <w:rPr>
          <w:rFonts w:hint="default" w:ascii="Times New Roman" w:hAnsi="Times New Roman" w:cs="Times New Roman"/>
          <w:sz w:val="28"/>
          <w:szCs w:val="28"/>
        </w:rPr>
      </w:pPr>
      <w:r>
        <w:rPr>
          <w:rFonts w:hint="default" w:ascii="Times New Roman" w:hAnsi="Times New Roman" w:cs="Times New Roman"/>
          <w:sz w:val="28"/>
          <w:szCs w:val="28"/>
        </w:rPr>
        <w:pict>
          <v:shape id="_x0000_s3906" o:spid="_x0000_s3906" o:spt="202" type="#_x0000_t202" style="position:absolute;left:0pt;margin-left:121.9pt;margin-top:53.2pt;height:256pt;width:379.8pt;mso-position-horizontal-relative:page;mso-wrap-distance-bottom:0pt;mso-wrap-distance-top:0pt;z-index:-251382784;mso-width-relative:page;mso-height-relative:page;" filled="f" stroked="t" coordsize="21600,21600">
            <v:path/>
            <v:fill on="f" focussize="0,0"/>
            <v:stroke weight="0.48pt" color="#000000"/>
            <v:imagedata o:title=""/>
            <o:lock v:ext="edit"/>
            <v:textbox inset="0mm,0mm,0mm,0mm">
              <w:txbxContent>
                <w:p>
                  <w:pPr>
                    <w:spacing w:before="23" w:line="285" w:lineRule="auto"/>
                    <w:ind w:left="107" w:right="4099" w:hanging="1"/>
                    <w:jc w:val="left"/>
                    <w:rPr>
                      <w:rFonts w:ascii="Courier New"/>
                      <w:sz w:val="20"/>
                    </w:rPr>
                  </w:pPr>
                  <w:r>
                    <w:rPr>
                      <w:rFonts w:ascii="Courier New"/>
                      <w:sz w:val="20"/>
                    </w:rPr>
                    <w:t>procedure Visit(u: Integer); var</w:t>
                  </w:r>
                </w:p>
                <w:p>
                  <w:pPr>
                    <w:spacing w:before="0" w:line="283" w:lineRule="auto"/>
                    <w:ind w:left="107" w:right="5900" w:firstLine="239"/>
                    <w:jc w:val="left"/>
                    <w:rPr>
                      <w:rFonts w:ascii="Courier New"/>
                      <w:sz w:val="20"/>
                    </w:rPr>
                  </w:pPr>
                  <w:r>
                    <w:rPr>
                      <w:rFonts w:ascii="Courier New"/>
                      <w:sz w:val="20"/>
                    </w:rPr>
                    <w:t>i: Integer; begin</w:t>
                  </w:r>
                </w:p>
                <w:p>
                  <w:pPr>
                    <w:spacing w:before="0" w:line="283" w:lineRule="auto"/>
                    <w:ind w:left="347" w:right="5539" w:firstLine="0"/>
                    <w:jc w:val="left"/>
                    <w:rPr>
                      <w:rFonts w:ascii="Courier New" w:hAnsi="Courier New"/>
                      <w:sz w:val="20"/>
                    </w:rPr>
                  </w:pPr>
                  <w:r>
                    <w:rPr>
                      <w:rFonts w:ascii="Courier New" w:hAnsi="Courier New"/>
                      <w:sz w:val="20"/>
                    </w:rPr>
                    <w:t>i := head[u]; while i ≠ 0 do</w:t>
                  </w:r>
                </w:p>
                <w:p>
                  <w:pPr>
                    <w:spacing w:before="0"/>
                    <w:ind w:left="587" w:right="0" w:firstLine="0"/>
                    <w:jc w:val="left"/>
                    <w:rPr>
                      <w:rFonts w:ascii="Arial" w:hAnsi="Arial"/>
                      <w:i/>
                      <w:sz w:val="18"/>
                    </w:rPr>
                  </w:pPr>
                  <w:r>
                    <w:rPr>
                      <w:rFonts w:ascii="Courier New" w:hAnsi="Courier New"/>
                      <w:w w:val="105"/>
                      <w:sz w:val="20"/>
                    </w:rPr>
                    <w:t>begin</w:t>
                  </w:r>
                  <w:r>
                    <w:rPr>
                      <w:rFonts w:ascii="Courier New" w:hAnsi="Courier New"/>
                      <w:spacing w:val="-77"/>
                      <w:w w:val="105"/>
                      <w:sz w:val="20"/>
                    </w:rPr>
                    <w:t xml:space="preserve"> </w:t>
                  </w:r>
                  <w:r>
                    <w:rPr>
                      <w:rFonts w:ascii="Arial" w:hAnsi="Arial"/>
                      <w:i/>
                      <w:w w:val="105"/>
                      <w:sz w:val="18"/>
                    </w:rPr>
                    <w:t>//Xét cung a[i] đi vào u</w:t>
                  </w:r>
                </w:p>
                <w:p>
                  <w:pPr>
                    <w:spacing w:before="33"/>
                    <w:ind w:left="707" w:right="0" w:firstLine="0"/>
                    <w:jc w:val="left"/>
                    <w:rPr>
                      <w:i/>
                      <w:sz w:val="18"/>
                    </w:rPr>
                  </w:pPr>
                  <w:r>
                    <w:rPr>
                      <w:rFonts w:ascii="Courier New" w:hAnsi="Courier New"/>
                      <w:sz w:val="20"/>
                    </w:rPr>
                    <w:t>if not deleted[a[i].edge] then</w:t>
                  </w:r>
                  <w:r>
                    <w:rPr>
                      <w:rFonts w:ascii="Courier New" w:hAnsi="Courier New"/>
                      <w:spacing w:val="74"/>
                      <w:sz w:val="20"/>
                    </w:rPr>
                    <w:t xml:space="preserve"> </w:t>
                  </w:r>
                  <w:r>
                    <w:rPr>
                      <w:i/>
                      <w:sz w:val="18"/>
                    </w:rPr>
                    <w:t>//Cạnh vô hướng tương ứng chưa bị xoá</w:t>
                  </w:r>
                </w:p>
                <w:p>
                  <w:pPr>
                    <w:spacing w:before="42"/>
                    <w:ind w:left="1067" w:right="0" w:firstLine="0"/>
                    <w:jc w:val="left"/>
                    <w:rPr>
                      <w:rFonts w:ascii="Courier New"/>
                      <w:sz w:val="20"/>
                    </w:rPr>
                  </w:pPr>
                  <w:r>
                    <w:rPr>
                      <w:rFonts w:ascii="Courier New"/>
                      <w:sz w:val="20"/>
                    </w:rPr>
                    <w:t>begin</w:t>
                  </w:r>
                </w:p>
                <w:p>
                  <w:pPr>
                    <w:spacing w:before="38"/>
                    <w:ind w:left="1307" w:right="0" w:firstLine="0"/>
                    <w:jc w:val="left"/>
                    <w:rPr>
                      <w:i/>
                      <w:sz w:val="18"/>
                    </w:rPr>
                  </w:pPr>
                  <w:r>
                    <w:rPr>
                      <w:rFonts w:ascii="Courier New" w:hAnsi="Courier New"/>
                      <w:sz w:val="20"/>
                    </w:rPr>
                    <w:t xml:space="preserve">deleted[a[i].edge] := True; </w:t>
                  </w:r>
                  <w:r>
                    <w:rPr>
                      <w:i/>
                      <w:sz w:val="18"/>
                    </w:rPr>
                    <w:t>//Xoá cạnh vô hướng tương ứng</w:t>
                  </w:r>
                </w:p>
                <w:p>
                  <w:pPr>
                    <w:spacing w:before="41"/>
                    <w:ind w:left="328" w:right="41" w:firstLine="0"/>
                    <w:jc w:val="center"/>
                    <w:rPr>
                      <w:i/>
                      <w:sz w:val="18"/>
                    </w:rPr>
                  </w:pPr>
                  <w:r>
                    <w:rPr>
                      <w:rFonts w:ascii="Courier New" w:hAnsi="Courier New"/>
                      <w:sz w:val="20"/>
                    </w:rPr>
                    <w:t xml:space="preserve">Visit(a[i].x); </w:t>
                  </w:r>
                  <w:r>
                    <w:rPr>
                      <w:i/>
                      <w:sz w:val="18"/>
                    </w:rPr>
                    <w:t>//</w:t>
                  </w:r>
                  <w:r>
                    <w:rPr>
                      <w:i/>
                      <w:sz w:val="18"/>
                      <w:lang w:val="en-US"/>
                    </w:rPr>
                    <w:t>Đ</w:t>
                  </w:r>
                  <w:r>
                    <w:rPr>
                      <w:i/>
                      <w:sz w:val="18"/>
                    </w:rPr>
                    <w:t xml:space="preserve">i ngược chiều cung a[i] thăm </w:t>
                  </w:r>
                  <w:r>
                    <w:rPr>
                      <w:i/>
                      <w:sz w:val="18"/>
                      <w:lang w:val="en-US"/>
                    </w:rPr>
                    <w:t>đ</w:t>
                  </w:r>
                  <w:r>
                    <w:rPr>
                      <w:i/>
                      <w:sz w:val="18"/>
                    </w:rPr>
                    <w:t>ỉnh nối tới u</w:t>
                  </w:r>
                </w:p>
                <w:p>
                  <w:pPr>
                    <w:spacing w:before="40"/>
                    <w:ind w:left="1067" w:right="0" w:firstLine="0"/>
                    <w:jc w:val="left"/>
                    <w:rPr>
                      <w:rFonts w:ascii="Courier New"/>
                      <w:sz w:val="20"/>
                    </w:rPr>
                  </w:pPr>
                  <w:r>
                    <w:rPr>
                      <w:rFonts w:ascii="Courier New"/>
                      <w:sz w:val="20"/>
                    </w:rPr>
                    <w:t>end;</w:t>
                  </w:r>
                </w:p>
                <w:p>
                  <w:pPr>
                    <w:spacing w:before="40"/>
                    <w:ind w:left="587" w:right="0" w:firstLine="0"/>
                    <w:jc w:val="left"/>
                    <w:rPr>
                      <w:rFonts w:ascii="Courier New"/>
                      <w:sz w:val="20"/>
                    </w:rPr>
                  </w:pPr>
                  <w:r>
                    <w:rPr>
                      <w:rFonts w:ascii="Courier New"/>
                      <w:sz w:val="20"/>
                    </w:rPr>
                    <w:t>end;</w:t>
                  </w:r>
                </w:p>
                <w:p>
                  <w:pPr>
                    <w:spacing w:before="39"/>
                    <w:ind w:left="328" w:right="91" w:firstLine="0"/>
                    <w:jc w:val="center"/>
                    <w:rPr>
                      <w:i/>
                      <w:sz w:val="18"/>
                    </w:rPr>
                  </w:pPr>
                  <w:r>
                    <w:rPr>
                      <w:rFonts w:ascii="Courier New" w:hAnsi="Courier New"/>
                      <w:w w:val="105"/>
                      <w:sz w:val="20"/>
                    </w:rPr>
                    <w:t>Output</w:t>
                  </w:r>
                  <w:r>
                    <w:rPr>
                      <w:rFonts w:ascii="Courier New" w:hAnsi="Courier New"/>
                      <w:spacing w:val="-78"/>
                      <w:w w:val="105"/>
                      <w:sz w:val="20"/>
                    </w:rPr>
                    <w:t xml:space="preserve"> </w:t>
                  </w:r>
                  <w:r>
                    <w:rPr>
                      <w:rFonts w:ascii="Symbol" w:hAnsi="Symbol"/>
                      <w:w w:val="105"/>
                      <w:sz w:val="20"/>
                    </w:rPr>
                    <w:t></w:t>
                  </w:r>
                  <w:r>
                    <w:rPr>
                      <w:w w:val="105"/>
                      <w:sz w:val="20"/>
                    </w:rPr>
                    <w:t xml:space="preserve"> </w:t>
                  </w:r>
                  <w:r>
                    <w:rPr>
                      <w:rFonts w:ascii="Courier New" w:hAnsi="Courier New"/>
                      <w:w w:val="105"/>
                      <w:sz w:val="20"/>
                    </w:rPr>
                    <w:t xml:space="preserve">u; </w:t>
                  </w:r>
                  <w:r>
                    <w:rPr>
                      <w:i/>
                      <w:w w:val="105"/>
                      <w:sz w:val="18"/>
                    </w:rPr>
                    <w:t xml:space="preserve">//Từ u không thể </w:t>
                  </w:r>
                  <w:r>
                    <w:rPr>
                      <w:i/>
                      <w:w w:val="105"/>
                      <w:sz w:val="18"/>
                      <w:lang w:val="en-US"/>
                    </w:rPr>
                    <w:t>đ</w:t>
                  </w:r>
                  <w:r>
                    <w:rPr>
                      <w:i/>
                      <w:w w:val="105"/>
                      <w:sz w:val="18"/>
                    </w:rPr>
                    <w:t>i ngược chiều cung nào nữa, in ra u trên chu trình Euler</w:t>
                  </w:r>
                </w:p>
                <w:p>
                  <w:pPr>
                    <w:spacing w:before="42" w:line="283" w:lineRule="auto"/>
                    <w:ind w:left="107" w:right="6859" w:firstLine="0"/>
                    <w:jc w:val="left"/>
                    <w:rPr>
                      <w:rFonts w:ascii="Courier New"/>
                      <w:sz w:val="20"/>
                    </w:rPr>
                  </w:pPr>
                  <w:r>
                    <w:rPr>
                      <w:rFonts w:ascii="Courier New"/>
                      <w:sz w:val="20"/>
                    </w:rPr>
                    <w:t>end; begin</w:t>
                  </w:r>
                </w:p>
                <w:p>
                  <w:pPr>
                    <w:spacing w:before="0" w:line="225" w:lineRule="exact"/>
                    <w:ind w:left="347" w:right="0" w:firstLine="0"/>
                    <w:jc w:val="left"/>
                    <w:rPr>
                      <w:rFonts w:ascii="Courier New" w:hAnsi="Courier New"/>
                      <w:sz w:val="20"/>
                    </w:rPr>
                  </w:pPr>
                  <w:r>
                    <w:rPr>
                      <w:rFonts w:ascii="Courier New" w:hAnsi="Courier New"/>
                      <w:sz w:val="20"/>
                    </w:rPr>
                    <w:t xml:space="preserve">«Nhập </w:t>
                  </w:r>
                  <w:r>
                    <w:rPr>
                      <w:rFonts w:ascii="Courier New" w:hAnsi="Courier New"/>
                      <w:sz w:val="20"/>
                      <w:lang w:val="en-US"/>
                    </w:rPr>
                    <w:t>đ</w:t>
                  </w:r>
                  <w:r>
                    <w:rPr>
                      <w:rFonts w:ascii="Courier New" w:hAnsi="Courier New"/>
                      <w:sz w:val="20"/>
                    </w:rPr>
                    <w:t>ồ thị và xây dựng danh sách liên thuộc»;</w:t>
                  </w:r>
                </w:p>
                <w:p>
                  <w:pPr>
                    <w:spacing w:before="38"/>
                    <w:ind w:left="347" w:right="0" w:firstLine="0"/>
                    <w:jc w:val="left"/>
                    <w:rPr>
                      <w:i/>
                      <w:sz w:val="18"/>
                    </w:rPr>
                  </w:pPr>
                  <w:r>
                    <w:rPr>
                      <w:rFonts w:ascii="Courier New" w:hAnsi="Courier New"/>
                      <w:w w:val="105"/>
                      <w:sz w:val="20"/>
                    </w:rPr>
                    <w:t xml:space="preserve">Visit(1); </w:t>
                  </w:r>
                  <w:r>
                    <w:rPr>
                      <w:i/>
                      <w:w w:val="105"/>
                      <w:sz w:val="18"/>
                    </w:rPr>
                    <w:t xml:space="preserve">//Khởi </w:t>
                  </w:r>
                  <w:r>
                    <w:rPr>
                      <w:i/>
                      <w:w w:val="105"/>
                      <w:sz w:val="18"/>
                      <w:lang w:val="en-US"/>
                    </w:rPr>
                    <w:t>đ</w:t>
                  </w:r>
                  <w:r>
                    <w:rPr>
                      <w:i/>
                      <w:w w:val="105"/>
                      <w:sz w:val="18"/>
                    </w:rPr>
                    <w:t>ộng thuật toán tìm chu trình Euler</w:t>
                  </w:r>
                </w:p>
                <w:p>
                  <w:pPr>
                    <w:spacing w:before="42"/>
                    <w:ind w:left="107" w:right="0" w:firstLine="0"/>
                    <w:jc w:val="left"/>
                    <w:rPr>
                      <w:rFonts w:ascii="Courier New"/>
                      <w:sz w:val="20"/>
                    </w:rPr>
                  </w:pPr>
                  <w:r>
                    <w:rPr>
                      <w:rFonts w:ascii="Courier New"/>
                      <w:sz w:val="20"/>
                    </w:rPr>
                    <w:t>end.</w:t>
                  </w:r>
                </w:p>
              </w:txbxContent>
            </v:textbox>
            <w10:wrap type="topAndBottom"/>
          </v:shape>
        </w:pict>
      </w:r>
      <w:r>
        <w:rPr>
          <w:rFonts w:hint="default" w:ascii="Times New Roman" w:hAnsi="Times New Roman" w:cs="Times New Roman"/>
          <w:sz w:val="28"/>
          <w:szCs w:val="28"/>
        </w:rPr>
        <w:t xml:space="preserve">Bằng việc quan sát hoạt </w:t>
      </w:r>
      <w:r>
        <w:rPr>
          <w:rFonts w:hint="default" w:cs="Times New Roman"/>
          <w:sz w:val="28"/>
          <w:szCs w:val="28"/>
          <w:lang w:val="en-US"/>
        </w:rPr>
        <w:t>đ</w:t>
      </w:r>
      <w:r>
        <w:rPr>
          <w:rFonts w:hint="default" w:ascii="Times New Roman" w:hAnsi="Times New Roman" w:cs="Times New Roman"/>
          <w:sz w:val="28"/>
          <w:szCs w:val="28"/>
        </w:rPr>
        <w:t xml:space="preserve">ộng của ngăn xếp, chúng ta có thể sửa mô hình cài </w:t>
      </w:r>
      <w:r>
        <w:rPr>
          <w:rFonts w:hint="default" w:cs="Times New Roman"/>
          <w:sz w:val="28"/>
          <w:szCs w:val="28"/>
          <w:lang w:val="en-US"/>
        </w:rPr>
        <w:t>đ</w:t>
      </w:r>
      <w:r>
        <w:rPr>
          <w:rFonts w:hint="default" w:ascii="Times New Roman" w:hAnsi="Times New Roman" w:cs="Times New Roman"/>
          <w:sz w:val="28"/>
          <w:szCs w:val="28"/>
        </w:rPr>
        <w:t xml:space="preserve">ặt của thuật toán nhằm tận dụng chính ngăn xếp của chương trình con </w:t>
      </w:r>
      <w:r>
        <w:rPr>
          <w:rFonts w:hint="default" w:cs="Times New Roman"/>
          <w:sz w:val="28"/>
          <w:szCs w:val="28"/>
          <w:lang w:val="en-US"/>
        </w:rPr>
        <w:t>đ</w:t>
      </w:r>
      <w:r>
        <w:rPr>
          <w:rFonts w:hint="default" w:ascii="Times New Roman" w:hAnsi="Times New Roman" w:cs="Times New Roman"/>
          <w:sz w:val="28"/>
          <w:szCs w:val="28"/>
        </w:rPr>
        <w:t xml:space="preserve">ệ quy chứ không cần cài </w:t>
      </w:r>
      <w:r>
        <w:rPr>
          <w:rFonts w:hint="default" w:cs="Times New Roman"/>
          <w:sz w:val="28"/>
          <w:szCs w:val="28"/>
          <w:lang w:val="en-US"/>
        </w:rPr>
        <w:t>đ</w:t>
      </w:r>
      <w:r>
        <w:rPr>
          <w:rFonts w:hint="default" w:ascii="Times New Roman" w:hAnsi="Times New Roman" w:cs="Times New Roman"/>
          <w:sz w:val="28"/>
          <w:szCs w:val="28"/>
        </w:rPr>
        <w:t xml:space="preserve">ặt cấu trúc dữ liệu ngăn xếp </w:t>
      </w:r>
      <w:r>
        <w:rPr>
          <w:rFonts w:hint="default" w:cs="Times New Roman"/>
          <w:sz w:val="28"/>
          <w:szCs w:val="28"/>
          <w:lang w:val="en-US"/>
        </w:rPr>
        <w:t>đ</w:t>
      </w:r>
      <w:r>
        <w:rPr>
          <w:rFonts w:hint="default" w:ascii="Times New Roman" w:hAnsi="Times New Roman" w:cs="Times New Roman"/>
          <w:sz w:val="28"/>
          <w:szCs w:val="28"/>
        </w:rPr>
        <w:t xml:space="preserve">ể chứa các </w:t>
      </w:r>
      <w:r>
        <w:rPr>
          <w:rFonts w:hint="default" w:cs="Times New Roman"/>
          <w:sz w:val="28"/>
          <w:szCs w:val="28"/>
          <w:lang w:val="en-US"/>
        </w:rPr>
        <w:t>đ</w:t>
      </w:r>
      <w:r>
        <w:rPr>
          <w:rFonts w:hint="default" w:ascii="Times New Roman" w:hAnsi="Times New Roman" w:cs="Times New Roman"/>
          <w:sz w:val="28"/>
          <w:szCs w:val="28"/>
        </w:rPr>
        <w:t>ỉnh:</w:t>
      </w:r>
    </w:p>
    <w:p>
      <w:pPr>
        <w:pStyle w:val="7"/>
        <w:spacing w:before="25" w:line="266" w:lineRule="auto"/>
        <w:ind w:left="304" w:right="293"/>
        <w:jc w:val="both"/>
        <w:rPr>
          <w:rFonts w:hint="default" w:ascii="Times New Roman" w:hAnsi="Times New Roman" w:cs="Times New Roman"/>
          <w:sz w:val="28"/>
          <w:szCs w:val="28"/>
        </w:rPr>
      </w:pPr>
      <w:r>
        <w:rPr>
          <w:rFonts w:hint="default" w:ascii="Times New Roman" w:hAnsi="Times New Roman" w:cs="Times New Roman"/>
          <w:w w:val="99"/>
          <w:sz w:val="28"/>
          <w:szCs w:val="28"/>
        </w:rPr>
        <w:t>C</w:t>
      </w:r>
      <w:r>
        <w:rPr>
          <w:rFonts w:hint="default" w:ascii="Times New Roman" w:hAnsi="Times New Roman" w:cs="Times New Roman"/>
          <w:spacing w:val="-1"/>
          <w:w w:val="99"/>
          <w:sz w:val="28"/>
          <w:szCs w:val="28"/>
        </w:rPr>
        <w:t>ác</w:t>
      </w:r>
      <w:r>
        <w:rPr>
          <w:rFonts w:hint="default" w:ascii="Times New Roman" w:hAnsi="Times New Roman" w:cs="Times New Roman"/>
          <w:w w:val="99"/>
          <w:sz w:val="28"/>
          <w:szCs w:val="28"/>
        </w:rPr>
        <w:t>h</w:t>
      </w:r>
      <w:r>
        <w:rPr>
          <w:rFonts w:hint="default" w:ascii="Times New Roman" w:hAnsi="Times New Roman" w:cs="Times New Roman"/>
          <w:spacing w:val="14"/>
          <w:sz w:val="28"/>
          <w:szCs w:val="28"/>
        </w:rPr>
        <w:t xml:space="preserve"> </w:t>
      </w:r>
      <w:r>
        <w:rPr>
          <w:rFonts w:hint="default" w:ascii="Times New Roman" w:hAnsi="Times New Roman" w:cs="Times New Roman"/>
          <w:spacing w:val="1"/>
          <w:w w:val="99"/>
          <w:sz w:val="28"/>
          <w:szCs w:val="28"/>
        </w:rPr>
        <w:t>c</w:t>
      </w:r>
      <w:r>
        <w:rPr>
          <w:rFonts w:hint="default" w:ascii="Times New Roman" w:hAnsi="Times New Roman" w:cs="Times New Roman"/>
          <w:spacing w:val="-1"/>
          <w:w w:val="99"/>
          <w:sz w:val="28"/>
          <w:szCs w:val="28"/>
        </w:rPr>
        <w:t>à</w:t>
      </w:r>
      <w:r>
        <w:rPr>
          <w:rFonts w:hint="default" w:ascii="Times New Roman" w:hAnsi="Times New Roman" w:cs="Times New Roman"/>
          <w:w w:val="99"/>
          <w:sz w:val="28"/>
          <w:szCs w:val="28"/>
        </w:rPr>
        <w:t>i</w:t>
      </w:r>
      <w:r>
        <w:rPr>
          <w:rFonts w:hint="default" w:ascii="Times New Roman" w:hAnsi="Times New Roman" w:cs="Times New Roman"/>
          <w:spacing w:val="15"/>
          <w:sz w:val="28"/>
          <w:szCs w:val="28"/>
        </w:rPr>
        <w:t xml:space="preserve"> </w:t>
      </w:r>
      <w:r>
        <w:rPr>
          <w:rFonts w:hint="default" w:cs="Times New Roman"/>
          <w:w w:val="99"/>
          <w:sz w:val="28"/>
          <w:szCs w:val="28"/>
          <w:lang w:val="en-US"/>
        </w:rPr>
        <w:t>đ</w:t>
      </w:r>
      <w:r>
        <w:rPr>
          <w:rFonts w:hint="default" w:ascii="Times New Roman" w:hAnsi="Times New Roman" w:cs="Times New Roman"/>
          <w:spacing w:val="-1"/>
          <w:w w:val="99"/>
          <w:sz w:val="28"/>
          <w:szCs w:val="28"/>
        </w:rPr>
        <w:t>ặ</w:t>
      </w:r>
      <w:r>
        <w:rPr>
          <w:rFonts w:hint="default" w:ascii="Times New Roman" w:hAnsi="Times New Roman" w:cs="Times New Roman"/>
          <w:w w:val="99"/>
          <w:sz w:val="28"/>
          <w:szCs w:val="28"/>
        </w:rPr>
        <w:t>t</w:t>
      </w:r>
      <w:r>
        <w:rPr>
          <w:rFonts w:hint="default" w:ascii="Times New Roman" w:hAnsi="Times New Roman" w:cs="Times New Roman"/>
          <w:spacing w:val="17"/>
          <w:sz w:val="28"/>
          <w:szCs w:val="28"/>
        </w:rPr>
        <w:t xml:space="preserve"> </w:t>
      </w:r>
      <w:r>
        <w:rPr>
          <w:rFonts w:hint="default" w:ascii="Times New Roman" w:hAnsi="Times New Roman" w:cs="Times New Roman"/>
          <w:w w:val="99"/>
          <w:sz w:val="28"/>
          <w:szCs w:val="28"/>
        </w:rPr>
        <w:t>n</w:t>
      </w:r>
      <w:r>
        <w:rPr>
          <w:rFonts w:hint="default" w:ascii="Times New Roman" w:hAnsi="Times New Roman" w:cs="Times New Roman"/>
          <w:spacing w:val="3"/>
          <w:w w:val="99"/>
          <w:sz w:val="28"/>
          <w:szCs w:val="28"/>
        </w:rPr>
        <w:t>à</w:t>
      </w:r>
      <w:r>
        <w:rPr>
          <w:rFonts w:hint="default" w:ascii="Times New Roman" w:hAnsi="Times New Roman" w:cs="Times New Roman"/>
          <w:w w:val="99"/>
          <w:sz w:val="28"/>
          <w:szCs w:val="28"/>
        </w:rPr>
        <w:t>y</w:t>
      </w:r>
      <w:r>
        <w:rPr>
          <w:rFonts w:hint="default" w:ascii="Times New Roman" w:hAnsi="Times New Roman" w:cs="Times New Roman"/>
          <w:spacing w:val="9"/>
          <w:sz w:val="28"/>
          <w:szCs w:val="28"/>
        </w:rPr>
        <w:t xml:space="preserve"> </w:t>
      </w:r>
      <w:r>
        <w:rPr>
          <w:rFonts w:hint="default" w:ascii="Times New Roman" w:hAnsi="Times New Roman" w:cs="Times New Roman"/>
          <w:w w:val="99"/>
          <w:sz w:val="28"/>
          <w:szCs w:val="28"/>
        </w:rPr>
        <w:t>k</w:t>
      </w:r>
      <w:r>
        <w:rPr>
          <w:rFonts w:hint="default" w:ascii="Times New Roman" w:hAnsi="Times New Roman" w:cs="Times New Roman"/>
          <w:spacing w:val="2"/>
          <w:w w:val="99"/>
          <w:sz w:val="28"/>
          <w:szCs w:val="28"/>
        </w:rPr>
        <w:t>h</w:t>
      </w:r>
      <w:r>
        <w:rPr>
          <w:rFonts w:hint="default" w:ascii="Times New Roman" w:hAnsi="Times New Roman" w:cs="Times New Roman"/>
          <w:w w:val="99"/>
          <w:sz w:val="28"/>
          <w:szCs w:val="28"/>
        </w:rPr>
        <w:t>á</w:t>
      </w:r>
      <w:r>
        <w:rPr>
          <w:rFonts w:hint="default" w:ascii="Times New Roman" w:hAnsi="Times New Roman" w:cs="Times New Roman"/>
          <w:spacing w:val="13"/>
          <w:sz w:val="28"/>
          <w:szCs w:val="28"/>
        </w:rPr>
        <w:t xml:space="preserve"> </w:t>
      </w:r>
      <w:r>
        <w:rPr>
          <w:rFonts w:hint="default" w:cs="Times New Roman"/>
          <w:w w:val="99"/>
          <w:sz w:val="28"/>
          <w:szCs w:val="28"/>
          <w:lang w:val="en-US"/>
        </w:rPr>
        <w:t>đ</w:t>
      </w:r>
      <w:r>
        <w:rPr>
          <w:rFonts w:hint="default" w:ascii="Times New Roman" w:hAnsi="Times New Roman" w:cs="Times New Roman"/>
          <w:spacing w:val="2"/>
          <w:w w:val="99"/>
          <w:sz w:val="28"/>
          <w:szCs w:val="28"/>
        </w:rPr>
        <w:t>ơ</w:t>
      </w:r>
      <w:r>
        <w:rPr>
          <w:rFonts w:hint="default" w:ascii="Times New Roman" w:hAnsi="Times New Roman" w:cs="Times New Roman"/>
          <w:w w:val="99"/>
          <w:sz w:val="28"/>
          <w:szCs w:val="28"/>
        </w:rPr>
        <w:t>n</w:t>
      </w:r>
      <w:r>
        <w:rPr>
          <w:rFonts w:hint="default" w:ascii="Times New Roman" w:hAnsi="Times New Roman" w:cs="Times New Roman"/>
          <w:spacing w:val="14"/>
          <w:sz w:val="28"/>
          <w:szCs w:val="28"/>
        </w:rPr>
        <w:t xml:space="preserve"> </w:t>
      </w:r>
      <w:r>
        <w:rPr>
          <w:rFonts w:hint="default" w:ascii="Times New Roman" w:hAnsi="Times New Roman" w:cs="Times New Roman"/>
          <w:spacing w:val="-3"/>
          <w:w w:val="99"/>
          <w:sz w:val="28"/>
          <w:szCs w:val="28"/>
        </w:rPr>
        <w:t>g</w:t>
      </w:r>
      <w:r>
        <w:rPr>
          <w:rFonts w:hint="default" w:ascii="Times New Roman" w:hAnsi="Times New Roman" w:cs="Times New Roman"/>
          <w:spacing w:val="3"/>
          <w:w w:val="99"/>
          <w:sz w:val="28"/>
          <w:szCs w:val="28"/>
        </w:rPr>
        <w:t>i</w:t>
      </w:r>
      <w:r>
        <w:rPr>
          <w:rFonts w:hint="default" w:ascii="Times New Roman" w:hAnsi="Times New Roman" w:cs="Times New Roman"/>
          <w:spacing w:val="-1"/>
          <w:w w:val="99"/>
          <w:sz w:val="28"/>
          <w:szCs w:val="28"/>
        </w:rPr>
        <w:t>ả</w:t>
      </w:r>
      <w:r>
        <w:rPr>
          <w:rFonts w:hint="default" w:ascii="Times New Roman" w:hAnsi="Times New Roman" w:cs="Times New Roman"/>
          <w:w w:val="99"/>
          <w:sz w:val="28"/>
          <w:szCs w:val="28"/>
        </w:rPr>
        <w:t>n</w:t>
      </w:r>
      <w:r>
        <w:rPr>
          <w:rFonts w:hint="default" w:ascii="Times New Roman" w:hAnsi="Times New Roman" w:cs="Times New Roman"/>
          <w:spacing w:val="14"/>
          <w:sz w:val="28"/>
          <w:szCs w:val="28"/>
        </w:rPr>
        <w:t xml:space="preserve"> </w:t>
      </w:r>
      <w:r>
        <w:rPr>
          <w:rFonts w:hint="default" w:ascii="Times New Roman" w:hAnsi="Times New Roman" w:cs="Times New Roman"/>
          <w:w w:val="99"/>
          <w:sz w:val="28"/>
          <w:szCs w:val="28"/>
        </w:rPr>
        <w:t>vì</w:t>
      </w:r>
      <w:r>
        <w:rPr>
          <w:rFonts w:hint="default" w:ascii="Times New Roman" w:hAnsi="Times New Roman" w:cs="Times New Roman"/>
          <w:spacing w:val="15"/>
          <w:sz w:val="28"/>
          <w:szCs w:val="28"/>
        </w:rPr>
        <w:t xml:space="preserve"> </w:t>
      </w:r>
      <w:r>
        <w:rPr>
          <w:rFonts w:hint="default" w:ascii="Times New Roman" w:hAnsi="Times New Roman" w:cs="Times New Roman"/>
          <w:w w:val="99"/>
          <w:sz w:val="28"/>
          <w:szCs w:val="28"/>
        </w:rPr>
        <w:t>th</w:t>
      </w:r>
      <w:r>
        <w:rPr>
          <w:rFonts w:hint="default" w:ascii="Times New Roman" w:hAnsi="Times New Roman" w:cs="Times New Roman"/>
          <w:spacing w:val="-1"/>
          <w:w w:val="99"/>
          <w:sz w:val="28"/>
          <w:szCs w:val="28"/>
        </w:rPr>
        <w:t>a</w:t>
      </w:r>
      <w:r>
        <w:rPr>
          <w:rFonts w:hint="default" w:ascii="Times New Roman" w:hAnsi="Times New Roman" w:cs="Times New Roman"/>
          <w:w w:val="99"/>
          <w:sz w:val="28"/>
          <w:szCs w:val="28"/>
        </w:rPr>
        <w:t>o</w:t>
      </w:r>
      <w:r>
        <w:rPr>
          <w:rFonts w:hint="default" w:ascii="Times New Roman" w:hAnsi="Times New Roman" w:cs="Times New Roman"/>
          <w:spacing w:val="16"/>
          <w:sz w:val="28"/>
          <w:szCs w:val="28"/>
        </w:rPr>
        <w:t xml:space="preserve"> </w:t>
      </w:r>
      <w:r>
        <w:rPr>
          <w:rFonts w:hint="default" w:ascii="Times New Roman" w:hAnsi="Times New Roman" w:cs="Times New Roman"/>
          <w:w w:val="99"/>
          <w:sz w:val="28"/>
          <w:szCs w:val="28"/>
        </w:rPr>
        <w:t>t</w:t>
      </w:r>
      <w:r>
        <w:rPr>
          <w:rFonts w:hint="default" w:ascii="Times New Roman" w:hAnsi="Times New Roman" w:cs="Times New Roman"/>
          <w:spacing w:val="-1"/>
          <w:w w:val="99"/>
          <w:sz w:val="28"/>
          <w:szCs w:val="28"/>
        </w:rPr>
        <w:t>á</w:t>
      </w:r>
      <w:r>
        <w:rPr>
          <w:rFonts w:hint="default" w:ascii="Times New Roman" w:hAnsi="Times New Roman" w:cs="Times New Roman"/>
          <w:w w:val="99"/>
          <w:sz w:val="28"/>
          <w:szCs w:val="28"/>
        </w:rPr>
        <w:t>c</w:t>
      </w:r>
      <w:r>
        <w:rPr>
          <w:rFonts w:hint="default" w:ascii="Times New Roman" w:hAnsi="Times New Roman" w:cs="Times New Roman"/>
          <w:spacing w:val="15"/>
          <w:sz w:val="28"/>
          <w:szCs w:val="28"/>
        </w:rPr>
        <w:t xml:space="preserve"> </w:t>
      </w:r>
      <w:r>
        <w:rPr>
          <w:rFonts w:hint="default" w:ascii="Times New Roman" w:hAnsi="Times New Roman" w:cs="Times New Roman"/>
          <w:w w:val="99"/>
          <w:sz w:val="28"/>
          <w:szCs w:val="28"/>
        </w:rPr>
        <w:t>t</w:t>
      </w:r>
      <w:r>
        <w:rPr>
          <w:rFonts w:hint="default" w:ascii="Times New Roman" w:hAnsi="Times New Roman" w:cs="Times New Roman"/>
          <w:spacing w:val="-1"/>
          <w:w w:val="99"/>
          <w:sz w:val="28"/>
          <w:szCs w:val="28"/>
        </w:rPr>
        <w:t>rê</w:t>
      </w:r>
      <w:r>
        <w:rPr>
          <w:rFonts w:hint="default" w:ascii="Times New Roman" w:hAnsi="Times New Roman" w:cs="Times New Roman"/>
          <w:w w:val="99"/>
          <w:sz w:val="28"/>
          <w:szCs w:val="28"/>
        </w:rPr>
        <w:t>n</w:t>
      </w:r>
      <w:r>
        <w:rPr>
          <w:rFonts w:hint="default" w:ascii="Times New Roman" w:hAnsi="Times New Roman" w:cs="Times New Roman"/>
          <w:spacing w:val="16"/>
          <w:sz w:val="28"/>
          <w:szCs w:val="28"/>
        </w:rPr>
        <w:t xml:space="preserve"> </w:t>
      </w:r>
      <w:r>
        <w:rPr>
          <w:rFonts w:hint="default" w:ascii="Times New Roman" w:hAnsi="Times New Roman" w:cs="Times New Roman"/>
          <w:spacing w:val="2"/>
          <w:w w:val="99"/>
          <w:sz w:val="28"/>
          <w:szCs w:val="28"/>
        </w:rPr>
        <w:t>n</w:t>
      </w:r>
      <w:r>
        <w:rPr>
          <w:rFonts w:hint="default" w:ascii="Times New Roman" w:hAnsi="Times New Roman" w:cs="Times New Roman"/>
          <w:spacing w:val="-3"/>
          <w:w w:val="99"/>
          <w:sz w:val="28"/>
          <w:szCs w:val="28"/>
        </w:rPr>
        <w:t>g</w:t>
      </w:r>
      <w:r>
        <w:rPr>
          <w:rFonts w:hint="default" w:ascii="Times New Roman" w:hAnsi="Times New Roman" w:cs="Times New Roman"/>
          <w:spacing w:val="-1"/>
          <w:w w:val="99"/>
          <w:sz w:val="28"/>
          <w:szCs w:val="28"/>
        </w:rPr>
        <w:t>ă</w:t>
      </w:r>
      <w:r>
        <w:rPr>
          <w:rFonts w:hint="default" w:ascii="Times New Roman" w:hAnsi="Times New Roman" w:cs="Times New Roman"/>
          <w:w w:val="99"/>
          <w:sz w:val="28"/>
          <w:szCs w:val="28"/>
        </w:rPr>
        <w:t>n</w:t>
      </w:r>
      <w:r>
        <w:rPr>
          <w:rFonts w:hint="default" w:ascii="Times New Roman" w:hAnsi="Times New Roman" w:cs="Times New Roman"/>
          <w:spacing w:val="16"/>
          <w:sz w:val="28"/>
          <w:szCs w:val="28"/>
        </w:rPr>
        <w:t xml:space="preserve"> </w:t>
      </w:r>
      <w:r>
        <w:rPr>
          <w:rFonts w:hint="default" w:ascii="Times New Roman" w:hAnsi="Times New Roman" w:cs="Times New Roman"/>
          <w:spacing w:val="2"/>
          <w:w w:val="99"/>
          <w:sz w:val="28"/>
          <w:szCs w:val="28"/>
        </w:rPr>
        <w:t>x</w:t>
      </w:r>
      <w:r>
        <w:rPr>
          <w:rFonts w:hint="default" w:ascii="Times New Roman" w:hAnsi="Times New Roman" w:cs="Times New Roman"/>
          <w:spacing w:val="-1"/>
          <w:w w:val="99"/>
          <w:sz w:val="28"/>
          <w:szCs w:val="28"/>
        </w:rPr>
        <w:t>ế</w:t>
      </w:r>
      <w:r>
        <w:rPr>
          <w:rFonts w:hint="default" w:ascii="Times New Roman" w:hAnsi="Times New Roman" w:cs="Times New Roman"/>
          <w:w w:val="99"/>
          <w:sz w:val="28"/>
          <w:szCs w:val="28"/>
        </w:rPr>
        <w:t>p</w:t>
      </w:r>
      <w:r>
        <w:rPr>
          <w:rFonts w:hint="default" w:ascii="Times New Roman" w:hAnsi="Times New Roman" w:cs="Times New Roman"/>
          <w:spacing w:val="14"/>
          <w:sz w:val="28"/>
          <w:szCs w:val="28"/>
        </w:rPr>
        <w:t xml:space="preserve"> </w:t>
      </w:r>
      <w:r>
        <w:rPr>
          <w:rFonts w:hint="default" w:cs="Times New Roman"/>
          <w:w w:val="99"/>
          <w:sz w:val="28"/>
          <w:szCs w:val="28"/>
          <w:lang w:val="en-US"/>
        </w:rPr>
        <w:t>đ</w:t>
      </w:r>
      <w:r>
        <w:rPr>
          <w:rFonts w:hint="default" w:ascii="Times New Roman" w:hAnsi="Times New Roman" w:cs="Times New Roman"/>
          <w:spacing w:val="-1"/>
          <w:w w:val="99"/>
          <w:sz w:val="28"/>
          <w:szCs w:val="28"/>
        </w:rPr>
        <w:t>ư</w:t>
      </w:r>
      <w:r>
        <w:rPr>
          <w:rFonts w:hint="default" w:ascii="Times New Roman" w:hAnsi="Times New Roman" w:cs="Times New Roman"/>
          <w:w w:val="99"/>
          <w:sz w:val="28"/>
          <w:szCs w:val="28"/>
        </w:rPr>
        <w:t>ợc</w:t>
      </w:r>
      <w:r>
        <w:rPr>
          <w:rFonts w:hint="default" w:ascii="Times New Roman" w:hAnsi="Times New Roman" w:cs="Times New Roman"/>
          <w:spacing w:val="15"/>
          <w:sz w:val="28"/>
          <w:szCs w:val="28"/>
        </w:rPr>
        <w:t xml:space="preserve"> </w:t>
      </w:r>
      <w:r>
        <w:rPr>
          <w:rFonts w:hint="default" w:ascii="Times New Roman" w:hAnsi="Times New Roman" w:cs="Times New Roman"/>
          <w:w w:val="99"/>
          <w:sz w:val="28"/>
          <w:szCs w:val="28"/>
        </w:rPr>
        <w:t>th</w:t>
      </w:r>
      <w:r>
        <w:rPr>
          <w:rFonts w:hint="default" w:ascii="Times New Roman" w:hAnsi="Times New Roman" w:cs="Times New Roman"/>
          <w:spacing w:val="-1"/>
          <w:w w:val="99"/>
          <w:sz w:val="28"/>
          <w:szCs w:val="28"/>
        </w:rPr>
        <w:t>ự</w:t>
      </w:r>
      <w:r>
        <w:rPr>
          <w:rFonts w:hint="default" w:ascii="Times New Roman" w:hAnsi="Times New Roman" w:cs="Times New Roman"/>
          <w:w w:val="99"/>
          <w:sz w:val="28"/>
          <w:szCs w:val="28"/>
        </w:rPr>
        <w:t>c</w:t>
      </w:r>
      <w:r>
        <w:rPr>
          <w:rFonts w:hint="default" w:ascii="Times New Roman" w:hAnsi="Times New Roman" w:cs="Times New Roman"/>
          <w:spacing w:val="13"/>
          <w:sz w:val="28"/>
          <w:szCs w:val="28"/>
        </w:rPr>
        <w:t xml:space="preserve"> </w:t>
      </w:r>
      <w:r>
        <w:rPr>
          <w:rFonts w:hint="default" w:ascii="Times New Roman" w:hAnsi="Times New Roman" w:cs="Times New Roman"/>
          <w:w w:val="99"/>
          <w:sz w:val="28"/>
          <w:szCs w:val="28"/>
        </w:rPr>
        <w:t>h</w:t>
      </w:r>
      <w:r>
        <w:rPr>
          <w:rFonts w:hint="default" w:ascii="Times New Roman" w:hAnsi="Times New Roman" w:cs="Times New Roman"/>
          <w:spacing w:val="3"/>
          <w:w w:val="99"/>
          <w:sz w:val="28"/>
          <w:szCs w:val="28"/>
        </w:rPr>
        <w:t>i</w:t>
      </w:r>
      <w:r>
        <w:rPr>
          <w:rFonts w:hint="default" w:ascii="Times New Roman" w:hAnsi="Times New Roman" w:cs="Times New Roman"/>
          <w:spacing w:val="-1"/>
          <w:w w:val="99"/>
          <w:sz w:val="28"/>
          <w:szCs w:val="28"/>
        </w:rPr>
        <w:t>ệ</w:t>
      </w:r>
      <w:r>
        <w:rPr>
          <w:rFonts w:hint="default" w:ascii="Times New Roman" w:hAnsi="Times New Roman" w:cs="Times New Roman"/>
          <w:w w:val="99"/>
          <w:sz w:val="28"/>
          <w:szCs w:val="28"/>
        </w:rPr>
        <w:t>n</w:t>
      </w:r>
      <w:r>
        <w:rPr>
          <w:rFonts w:hint="default" w:ascii="Times New Roman" w:hAnsi="Times New Roman" w:cs="Times New Roman"/>
          <w:spacing w:val="16"/>
          <w:sz w:val="28"/>
          <w:szCs w:val="28"/>
        </w:rPr>
        <w:t xml:space="preserve"> </w:t>
      </w:r>
      <w:r>
        <w:rPr>
          <w:rFonts w:hint="default" w:ascii="Times New Roman" w:hAnsi="Times New Roman" w:cs="Times New Roman"/>
          <w:w w:val="99"/>
          <w:sz w:val="28"/>
          <w:szCs w:val="28"/>
        </w:rPr>
        <w:t>tự</w:t>
      </w:r>
      <w:r>
        <w:rPr>
          <w:rFonts w:hint="default" w:ascii="Times New Roman" w:hAnsi="Times New Roman" w:cs="Times New Roman"/>
          <w:spacing w:val="14"/>
          <w:sz w:val="28"/>
          <w:szCs w:val="28"/>
        </w:rPr>
        <w:t xml:space="preserve"> </w:t>
      </w:r>
      <w:r>
        <w:rPr>
          <w:rFonts w:hint="default" w:ascii="Times New Roman" w:hAnsi="Times New Roman" w:cs="Times New Roman"/>
          <w:w w:val="99"/>
          <w:sz w:val="28"/>
          <w:szCs w:val="28"/>
        </w:rPr>
        <w:t>nhi</w:t>
      </w:r>
      <w:r>
        <w:rPr>
          <w:rFonts w:hint="default" w:ascii="Times New Roman" w:hAnsi="Times New Roman" w:cs="Times New Roman"/>
          <w:spacing w:val="-1"/>
          <w:w w:val="99"/>
          <w:sz w:val="28"/>
          <w:szCs w:val="28"/>
        </w:rPr>
        <w:t>ê</w:t>
      </w:r>
      <w:r>
        <w:rPr>
          <w:rFonts w:hint="default" w:ascii="Times New Roman" w:hAnsi="Times New Roman" w:cs="Times New Roman"/>
          <w:w w:val="99"/>
          <w:sz w:val="28"/>
          <w:szCs w:val="28"/>
        </w:rPr>
        <w:t>n qua</w:t>
      </w:r>
      <w:r>
        <w:rPr>
          <w:rFonts w:hint="default" w:ascii="Times New Roman" w:hAnsi="Times New Roman" w:cs="Times New Roman"/>
          <w:spacing w:val="11"/>
          <w:sz w:val="28"/>
          <w:szCs w:val="28"/>
        </w:rPr>
        <w:t xml:space="preserve"> </w:t>
      </w:r>
      <w:r>
        <w:rPr>
          <w:rFonts w:hint="default" w:ascii="Times New Roman" w:hAnsi="Times New Roman" w:cs="Times New Roman"/>
          <w:spacing w:val="-1"/>
          <w:w w:val="99"/>
          <w:sz w:val="28"/>
          <w:szCs w:val="28"/>
        </w:rPr>
        <w:t>c</w:t>
      </w:r>
      <w:r>
        <w:rPr>
          <w:rFonts w:hint="default" w:ascii="Times New Roman" w:hAnsi="Times New Roman" w:cs="Times New Roman"/>
          <w:w w:val="99"/>
          <w:sz w:val="28"/>
          <w:szCs w:val="28"/>
        </w:rPr>
        <w:t>ơ</w:t>
      </w:r>
      <w:r>
        <w:rPr>
          <w:rFonts w:hint="default" w:ascii="Times New Roman" w:hAnsi="Times New Roman" w:cs="Times New Roman"/>
          <w:spacing w:val="14"/>
          <w:sz w:val="28"/>
          <w:szCs w:val="28"/>
        </w:rPr>
        <w:t xml:space="preserve"> </w:t>
      </w:r>
      <w:r>
        <w:rPr>
          <w:rFonts w:hint="default" w:ascii="Times New Roman" w:hAnsi="Times New Roman" w:cs="Times New Roman"/>
          <w:spacing w:val="-1"/>
          <w:w w:val="99"/>
          <w:sz w:val="28"/>
          <w:szCs w:val="28"/>
        </w:rPr>
        <w:t>c</w:t>
      </w:r>
      <w:r>
        <w:rPr>
          <w:rFonts w:hint="default" w:ascii="Times New Roman" w:hAnsi="Times New Roman" w:cs="Times New Roman"/>
          <w:w w:val="99"/>
          <w:sz w:val="28"/>
          <w:szCs w:val="28"/>
        </w:rPr>
        <w:t>hế</w:t>
      </w:r>
      <w:r>
        <w:rPr>
          <w:rFonts w:hint="default" w:ascii="Times New Roman" w:hAnsi="Times New Roman" w:cs="Times New Roman"/>
          <w:spacing w:val="13"/>
          <w:sz w:val="28"/>
          <w:szCs w:val="28"/>
        </w:rPr>
        <w:t xml:space="preserve"> </w:t>
      </w:r>
      <w:r>
        <w:rPr>
          <w:rFonts w:hint="default" w:ascii="Times New Roman" w:hAnsi="Times New Roman" w:cs="Times New Roman"/>
          <w:spacing w:val="-3"/>
          <w:w w:val="99"/>
          <w:sz w:val="28"/>
          <w:szCs w:val="28"/>
        </w:rPr>
        <w:t>g</w:t>
      </w:r>
      <w:r>
        <w:rPr>
          <w:rFonts w:hint="default" w:ascii="Times New Roman" w:hAnsi="Times New Roman" w:cs="Times New Roman"/>
          <w:w w:val="99"/>
          <w:sz w:val="28"/>
          <w:szCs w:val="28"/>
        </w:rPr>
        <w:t>ọi</w:t>
      </w:r>
      <w:r>
        <w:rPr>
          <w:rFonts w:hint="default" w:ascii="Times New Roman" w:hAnsi="Times New Roman" w:cs="Times New Roman"/>
          <w:spacing w:val="12"/>
          <w:sz w:val="28"/>
          <w:szCs w:val="28"/>
        </w:rPr>
        <w:t xml:space="preserve"> </w:t>
      </w:r>
      <w:r>
        <w:rPr>
          <w:rFonts w:hint="default" w:ascii="Times New Roman" w:hAnsi="Times New Roman" w:cs="Times New Roman"/>
          <w:spacing w:val="2"/>
          <w:w w:val="99"/>
          <w:sz w:val="28"/>
          <w:szCs w:val="28"/>
        </w:rPr>
        <w:t>v</w:t>
      </w:r>
      <w:r>
        <w:rPr>
          <w:rFonts w:hint="default" w:ascii="Times New Roman" w:hAnsi="Times New Roman" w:cs="Times New Roman"/>
          <w:w w:val="99"/>
          <w:sz w:val="28"/>
          <w:szCs w:val="28"/>
        </w:rPr>
        <w:t>à</w:t>
      </w:r>
      <w:r>
        <w:rPr>
          <w:rFonts w:hint="default" w:ascii="Times New Roman" w:hAnsi="Times New Roman" w:cs="Times New Roman"/>
          <w:spacing w:val="11"/>
          <w:sz w:val="28"/>
          <w:szCs w:val="28"/>
        </w:rPr>
        <w:t xml:space="preserve"> </w:t>
      </w:r>
      <w:r>
        <w:rPr>
          <w:rFonts w:hint="default" w:ascii="Times New Roman" w:hAnsi="Times New Roman" w:cs="Times New Roman"/>
          <w:w w:val="99"/>
          <w:sz w:val="28"/>
          <w:szCs w:val="28"/>
        </w:rPr>
        <w:t>tho</w:t>
      </w:r>
      <w:r>
        <w:rPr>
          <w:rFonts w:hint="default" w:ascii="Times New Roman" w:hAnsi="Times New Roman" w:cs="Times New Roman"/>
          <w:spacing w:val="-1"/>
          <w:w w:val="99"/>
          <w:sz w:val="28"/>
          <w:szCs w:val="28"/>
        </w:rPr>
        <w:t>á</w:t>
      </w:r>
      <w:r>
        <w:rPr>
          <w:rFonts w:hint="default" w:ascii="Times New Roman" w:hAnsi="Times New Roman" w:cs="Times New Roman"/>
          <w:w w:val="99"/>
          <w:sz w:val="28"/>
          <w:szCs w:val="28"/>
        </w:rPr>
        <w:t>t</w:t>
      </w:r>
      <w:r>
        <w:rPr>
          <w:rFonts w:hint="default" w:ascii="Times New Roman" w:hAnsi="Times New Roman" w:cs="Times New Roman"/>
          <w:spacing w:val="12"/>
          <w:sz w:val="28"/>
          <w:szCs w:val="28"/>
        </w:rPr>
        <w:t xml:space="preserve"> </w:t>
      </w:r>
      <w:r>
        <w:rPr>
          <w:rFonts w:hint="default" w:ascii="Times New Roman" w:hAnsi="Times New Roman" w:cs="Times New Roman"/>
          <w:spacing w:val="3"/>
          <w:w w:val="99"/>
          <w:sz w:val="28"/>
          <w:szCs w:val="28"/>
        </w:rPr>
        <w:t>t</w:t>
      </w:r>
      <w:r>
        <w:rPr>
          <w:rFonts w:hint="default" w:ascii="Times New Roman" w:hAnsi="Times New Roman" w:cs="Times New Roman"/>
          <w:w w:val="99"/>
          <w:sz w:val="28"/>
          <w:szCs w:val="28"/>
        </w:rPr>
        <w:t>hủ</w:t>
      </w:r>
      <w:r>
        <w:rPr>
          <w:rFonts w:hint="default" w:ascii="Times New Roman" w:hAnsi="Times New Roman" w:cs="Times New Roman"/>
          <w:spacing w:val="12"/>
          <w:sz w:val="28"/>
          <w:szCs w:val="28"/>
        </w:rPr>
        <w:t xml:space="preserve"> </w:t>
      </w:r>
      <w:r>
        <w:rPr>
          <w:rFonts w:hint="default" w:ascii="Times New Roman" w:hAnsi="Times New Roman" w:cs="Times New Roman"/>
          <w:w w:val="99"/>
          <w:sz w:val="28"/>
          <w:szCs w:val="28"/>
        </w:rPr>
        <w:t>tục</w:t>
      </w:r>
      <w:r>
        <w:rPr>
          <w:rFonts w:hint="default" w:ascii="Times New Roman" w:hAnsi="Times New Roman" w:cs="Times New Roman"/>
          <w:spacing w:val="11"/>
          <w:sz w:val="28"/>
          <w:szCs w:val="28"/>
        </w:rPr>
        <w:t xml:space="preserve"> </w:t>
      </w:r>
      <w:r>
        <w:rPr>
          <w:rFonts w:hint="default" w:cs="Times New Roman"/>
          <w:w w:val="99"/>
          <w:sz w:val="28"/>
          <w:szCs w:val="28"/>
          <w:lang w:val="en-US"/>
        </w:rPr>
        <w:t>đ</w:t>
      </w:r>
      <w:r>
        <w:rPr>
          <w:rFonts w:hint="default" w:ascii="Times New Roman" w:hAnsi="Times New Roman" w:cs="Times New Roman"/>
          <w:w w:val="99"/>
          <w:sz w:val="28"/>
          <w:szCs w:val="28"/>
        </w:rPr>
        <w:t>ệ</w:t>
      </w:r>
      <w:r>
        <w:rPr>
          <w:rFonts w:hint="default" w:ascii="Times New Roman" w:hAnsi="Times New Roman" w:cs="Times New Roman"/>
          <w:spacing w:val="11"/>
          <w:sz w:val="28"/>
          <w:szCs w:val="28"/>
        </w:rPr>
        <w:t xml:space="preserve"> </w:t>
      </w:r>
      <w:r>
        <w:rPr>
          <w:rFonts w:hint="default" w:ascii="Times New Roman" w:hAnsi="Times New Roman" w:cs="Times New Roman"/>
          <w:w w:val="99"/>
          <w:sz w:val="28"/>
          <w:szCs w:val="28"/>
        </w:rPr>
        <w:t>q</w:t>
      </w:r>
      <w:r>
        <w:rPr>
          <w:rFonts w:hint="default" w:ascii="Times New Roman" w:hAnsi="Times New Roman" w:cs="Times New Roman"/>
          <w:spacing w:val="4"/>
          <w:w w:val="99"/>
          <w:sz w:val="28"/>
          <w:szCs w:val="28"/>
        </w:rPr>
        <w:t>u</w:t>
      </w:r>
      <w:r>
        <w:rPr>
          <w:rFonts w:hint="default" w:ascii="Times New Roman" w:hAnsi="Times New Roman" w:cs="Times New Roman"/>
          <w:spacing w:val="-5"/>
          <w:w w:val="99"/>
          <w:sz w:val="28"/>
          <w:szCs w:val="28"/>
        </w:rPr>
        <w:t>y</w:t>
      </w:r>
      <w:r>
        <w:rPr>
          <w:rFonts w:hint="default" w:ascii="Times New Roman" w:hAnsi="Times New Roman" w:cs="Times New Roman"/>
          <w:w w:val="99"/>
          <w:sz w:val="28"/>
          <w:szCs w:val="28"/>
        </w:rPr>
        <w:t>.</w:t>
      </w:r>
      <w:r>
        <w:rPr>
          <w:rFonts w:hint="default" w:ascii="Times New Roman" w:hAnsi="Times New Roman" w:cs="Times New Roman"/>
          <w:spacing w:val="14"/>
          <w:sz w:val="28"/>
          <w:szCs w:val="28"/>
        </w:rPr>
        <w:t xml:space="preserve"> </w:t>
      </w:r>
      <w:r>
        <w:rPr>
          <w:rFonts w:hint="default" w:ascii="Times New Roman" w:hAnsi="Times New Roman" w:cs="Times New Roman"/>
          <w:spacing w:val="-1"/>
          <w:w w:val="99"/>
          <w:sz w:val="28"/>
          <w:szCs w:val="28"/>
        </w:rPr>
        <w:t>T</w:t>
      </w:r>
      <w:r>
        <w:rPr>
          <w:rFonts w:hint="default" w:ascii="Times New Roman" w:hAnsi="Times New Roman" w:cs="Times New Roman"/>
          <w:spacing w:val="4"/>
          <w:w w:val="99"/>
          <w:sz w:val="28"/>
          <w:szCs w:val="28"/>
        </w:rPr>
        <w:t>u</w:t>
      </w:r>
      <w:r>
        <w:rPr>
          <w:rFonts w:hint="default" w:ascii="Times New Roman" w:hAnsi="Times New Roman" w:cs="Times New Roman"/>
          <w:w w:val="99"/>
          <w:sz w:val="28"/>
          <w:szCs w:val="28"/>
        </w:rPr>
        <w:t>y</w:t>
      </w:r>
      <w:r>
        <w:rPr>
          <w:rFonts w:hint="default" w:ascii="Times New Roman" w:hAnsi="Times New Roman" w:cs="Times New Roman"/>
          <w:spacing w:val="7"/>
          <w:sz w:val="28"/>
          <w:szCs w:val="28"/>
        </w:rPr>
        <w:t xml:space="preserve"> </w:t>
      </w:r>
      <w:r>
        <w:rPr>
          <w:rFonts w:hint="default" w:ascii="Times New Roman" w:hAnsi="Times New Roman" w:cs="Times New Roman"/>
          <w:w w:val="99"/>
          <w:sz w:val="28"/>
          <w:szCs w:val="28"/>
        </w:rPr>
        <w:t>nhi</w:t>
      </w:r>
      <w:r>
        <w:rPr>
          <w:rFonts w:hint="default" w:ascii="Times New Roman" w:hAnsi="Times New Roman" w:cs="Times New Roman"/>
          <w:spacing w:val="1"/>
          <w:w w:val="99"/>
          <w:sz w:val="28"/>
          <w:szCs w:val="28"/>
        </w:rPr>
        <w:t>ê</w:t>
      </w:r>
      <w:r>
        <w:rPr>
          <w:rFonts w:hint="default" w:ascii="Times New Roman" w:hAnsi="Times New Roman" w:cs="Times New Roman"/>
          <w:w w:val="99"/>
          <w:sz w:val="28"/>
          <w:szCs w:val="28"/>
        </w:rPr>
        <w:t>n</w:t>
      </w:r>
      <w:r>
        <w:rPr>
          <w:rFonts w:hint="default" w:ascii="Times New Roman" w:hAnsi="Times New Roman" w:cs="Times New Roman"/>
          <w:spacing w:val="12"/>
          <w:sz w:val="28"/>
          <w:szCs w:val="28"/>
        </w:rPr>
        <w:t xml:space="preserve"> </w:t>
      </w:r>
      <w:r>
        <w:rPr>
          <w:rFonts w:hint="default" w:ascii="Times New Roman" w:hAnsi="Times New Roman" w:cs="Times New Roman"/>
          <w:spacing w:val="-2"/>
          <w:w w:val="99"/>
          <w:sz w:val="28"/>
          <w:szCs w:val="28"/>
        </w:rPr>
        <w:t>c</w:t>
      </w:r>
      <w:r>
        <w:rPr>
          <w:rFonts w:hint="default" w:ascii="Times New Roman" w:hAnsi="Times New Roman" w:cs="Times New Roman"/>
          <w:spacing w:val="-1"/>
          <w:w w:val="99"/>
          <w:sz w:val="28"/>
          <w:szCs w:val="28"/>
        </w:rPr>
        <w:t>ầ</w:t>
      </w:r>
      <w:r>
        <w:rPr>
          <w:rFonts w:hint="default" w:ascii="Times New Roman" w:hAnsi="Times New Roman" w:cs="Times New Roman"/>
          <w:w w:val="99"/>
          <w:sz w:val="28"/>
          <w:szCs w:val="28"/>
        </w:rPr>
        <w:t>n</w:t>
      </w:r>
      <w:r>
        <w:rPr>
          <w:rFonts w:hint="default" w:ascii="Times New Roman" w:hAnsi="Times New Roman" w:cs="Times New Roman"/>
          <w:spacing w:val="14"/>
          <w:sz w:val="28"/>
          <w:szCs w:val="28"/>
        </w:rPr>
        <w:t xml:space="preserve"> </w:t>
      </w:r>
      <w:r>
        <w:rPr>
          <w:rFonts w:hint="default" w:ascii="Times New Roman" w:hAnsi="Times New Roman" w:cs="Times New Roman"/>
          <w:spacing w:val="-1"/>
          <w:w w:val="99"/>
          <w:sz w:val="28"/>
          <w:szCs w:val="28"/>
        </w:rPr>
        <w:t>c</w:t>
      </w:r>
      <w:r>
        <w:rPr>
          <w:rFonts w:hint="default" w:ascii="Times New Roman" w:hAnsi="Times New Roman" w:cs="Times New Roman"/>
          <w:w w:val="99"/>
          <w:sz w:val="28"/>
          <w:szCs w:val="28"/>
        </w:rPr>
        <w:t>hú</w:t>
      </w:r>
      <w:r>
        <w:rPr>
          <w:rFonts w:hint="default" w:ascii="Times New Roman" w:hAnsi="Times New Roman" w:cs="Times New Roman"/>
          <w:spacing w:val="16"/>
          <w:sz w:val="28"/>
          <w:szCs w:val="28"/>
        </w:rPr>
        <w:t xml:space="preserve"> </w:t>
      </w:r>
      <w:r>
        <w:rPr>
          <w:rFonts w:hint="default" w:ascii="Times New Roman" w:hAnsi="Times New Roman" w:cs="Times New Roman"/>
          <w:w w:val="99"/>
          <w:sz w:val="28"/>
          <w:szCs w:val="28"/>
        </w:rPr>
        <w:t>ý</w:t>
      </w:r>
      <w:r>
        <w:rPr>
          <w:rFonts w:hint="default" w:ascii="Times New Roman" w:hAnsi="Times New Roman" w:cs="Times New Roman"/>
          <w:spacing w:val="7"/>
          <w:sz w:val="28"/>
          <w:szCs w:val="28"/>
        </w:rPr>
        <w:t xml:space="preserve"> </w:t>
      </w:r>
      <w:r>
        <w:rPr>
          <w:rFonts w:hint="default" w:ascii="Times New Roman" w:hAnsi="Times New Roman" w:cs="Times New Roman"/>
          <w:spacing w:val="1"/>
          <w:w w:val="99"/>
          <w:sz w:val="28"/>
          <w:szCs w:val="28"/>
        </w:rPr>
        <w:t>r</w:t>
      </w:r>
      <w:r>
        <w:rPr>
          <w:rFonts w:hint="default" w:ascii="Times New Roman" w:hAnsi="Times New Roman" w:cs="Times New Roman"/>
          <w:spacing w:val="-1"/>
          <w:w w:val="99"/>
          <w:sz w:val="28"/>
          <w:szCs w:val="28"/>
        </w:rPr>
        <w:t>ằ</w:t>
      </w:r>
      <w:r>
        <w:rPr>
          <w:rFonts w:hint="default" w:ascii="Times New Roman" w:hAnsi="Times New Roman" w:cs="Times New Roman"/>
          <w:spacing w:val="2"/>
          <w:w w:val="99"/>
          <w:sz w:val="28"/>
          <w:szCs w:val="28"/>
        </w:rPr>
        <w:t>n</w:t>
      </w:r>
      <w:r>
        <w:rPr>
          <w:rFonts w:hint="default" w:ascii="Times New Roman" w:hAnsi="Times New Roman" w:cs="Times New Roman"/>
          <w:w w:val="99"/>
          <w:sz w:val="28"/>
          <w:szCs w:val="28"/>
        </w:rPr>
        <w:t>g</w:t>
      </w:r>
      <w:r>
        <w:rPr>
          <w:rFonts w:hint="default" w:ascii="Times New Roman" w:hAnsi="Times New Roman" w:cs="Times New Roman"/>
          <w:spacing w:val="9"/>
          <w:sz w:val="28"/>
          <w:szCs w:val="28"/>
        </w:rPr>
        <w:t xml:space="preserve"> </w:t>
      </w:r>
      <w:r>
        <w:rPr>
          <w:rFonts w:hint="default" w:cs="Times New Roman"/>
          <w:w w:val="99"/>
          <w:sz w:val="28"/>
          <w:szCs w:val="28"/>
          <w:lang w:val="en-US"/>
        </w:rPr>
        <w:t>đ</w:t>
      </w:r>
      <w:r>
        <w:rPr>
          <w:rFonts w:hint="default" w:ascii="Times New Roman" w:hAnsi="Times New Roman" w:cs="Times New Roman"/>
          <w:w w:val="99"/>
          <w:sz w:val="28"/>
          <w:szCs w:val="28"/>
        </w:rPr>
        <w:t>ộ</w:t>
      </w:r>
      <w:r>
        <w:rPr>
          <w:rFonts w:hint="default" w:ascii="Times New Roman" w:hAnsi="Times New Roman" w:cs="Times New Roman"/>
          <w:spacing w:val="12"/>
          <w:sz w:val="28"/>
          <w:szCs w:val="28"/>
        </w:rPr>
        <w:t xml:space="preserve"> </w:t>
      </w:r>
      <w:r>
        <w:rPr>
          <w:rFonts w:hint="default" w:ascii="Times New Roman" w:hAnsi="Times New Roman" w:cs="Times New Roman"/>
          <w:spacing w:val="2"/>
          <w:w w:val="99"/>
          <w:sz w:val="28"/>
          <w:szCs w:val="28"/>
        </w:rPr>
        <w:t>s</w:t>
      </w:r>
      <w:r>
        <w:rPr>
          <w:rFonts w:hint="default" w:ascii="Times New Roman" w:hAnsi="Times New Roman" w:cs="Times New Roman"/>
          <w:spacing w:val="-1"/>
          <w:w w:val="99"/>
          <w:sz w:val="28"/>
          <w:szCs w:val="28"/>
        </w:rPr>
        <w:t>â</w:t>
      </w:r>
      <w:r>
        <w:rPr>
          <w:rFonts w:hint="default" w:ascii="Times New Roman" w:hAnsi="Times New Roman" w:cs="Times New Roman"/>
          <w:w w:val="99"/>
          <w:sz w:val="28"/>
          <w:szCs w:val="28"/>
        </w:rPr>
        <w:t>u</w:t>
      </w:r>
      <w:r>
        <w:rPr>
          <w:rFonts w:hint="default" w:ascii="Times New Roman" w:hAnsi="Times New Roman" w:cs="Times New Roman"/>
          <w:spacing w:val="14"/>
          <w:sz w:val="28"/>
          <w:szCs w:val="28"/>
        </w:rPr>
        <w:t xml:space="preserve"> </w:t>
      </w:r>
      <w:r>
        <w:rPr>
          <w:rFonts w:hint="default" w:ascii="Times New Roman" w:hAnsi="Times New Roman" w:cs="Times New Roman"/>
          <w:spacing w:val="-1"/>
          <w:w w:val="99"/>
          <w:sz w:val="28"/>
          <w:szCs w:val="28"/>
        </w:rPr>
        <w:t>c</w:t>
      </w:r>
      <w:r>
        <w:rPr>
          <w:rFonts w:hint="default" w:ascii="Times New Roman" w:hAnsi="Times New Roman" w:cs="Times New Roman"/>
          <w:w w:val="99"/>
          <w:sz w:val="28"/>
          <w:szCs w:val="28"/>
        </w:rPr>
        <w:t>ủa</w:t>
      </w:r>
      <w:r>
        <w:rPr>
          <w:rFonts w:hint="default" w:ascii="Times New Roman" w:hAnsi="Times New Roman" w:cs="Times New Roman"/>
          <w:spacing w:val="11"/>
          <w:sz w:val="28"/>
          <w:szCs w:val="28"/>
        </w:rPr>
        <w:t xml:space="preserve"> </w:t>
      </w:r>
      <w:r>
        <w:rPr>
          <w:rFonts w:hint="default" w:ascii="Times New Roman" w:hAnsi="Times New Roman" w:cs="Times New Roman"/>
          <w:w w:val="99"/>
          <w:sz w:val="28"/>
          <w:szCs w:val="28"/>
        </w:rPr>
        <w:t>d</w:t>
      </w:r>
      <w:r>
        <w:rPr>
          <w:rFonts w:hint="default" w:ascii="Times New Roman" w:hAnsi="Times New Roman" w:cs="Times New Roman"/>
          <w:spacing w:val="3"/>
          <w:w w:val="99"/>
          <w:sz w:val="28"/>
          <w:szCs w:val="28"/>
        </w:rPr>
        <w:t>â</w:t>
      </w:r>
      <w:r>
        <w:rPr>
          <w:rFonts w:hint="default" w:ascii="Times New Roman" w:hAnsi="Times New Roman" w:cs="Times New Roman"/>
          <w:w w:val="99"/>
          <w:sz w:val="28"/>
          <w:szCs w:val="28"/>
        </w:rPr>
        <w:t xml:space="preserve">y </w:t>
      </w:r>
      <w:r>
        <w:rPr>
          <w:rFonts w:hint="default" w:ascii="Times New Roman" w:hAnsi="Times New Roman" w:cs="Times New Roman"/>
          <w:spacing w:val="-1"/>
          <w:w w:val="99"/>
          <w:sz w:val="28"/>
          <w:szCs w:val="28"/>
        </w:rPr>
        <w:t>c</w:t>
      </w:r>
      <w:r>
        <w:rPr>
          <w:rFonts w:hint="default" w:ascii="Times New Roman" w:hAnsi="Times New Roman" w:cs="Times New Roman"/>
          <w:w w:val="99"/>
          <w:sz w:val="28"/>
          <w:szCs w:val="28"/>
        </w:rPr>
        <w:t>h</w:t>
      </w:r>
      <w:r>
        <w:rPr>
          <w:rFonts w:hint="default" w:ascii="Times New Roman" w:hAnsi="Times New Roman" w:cs="Times New Roman"/>
          <w:spacing w:val="2"/>
          <w:w w:val="99"/>
          <w:sz w:val="28"/>
          <w:szCs w:val="28"/>
        </w:rPr>
        <w:t>u</w:t>
      </w:r>
      <w:r>
        <w:rPr>
          <w:rFonts w:hint="default" w:ascii="Times New Roman" w:hAnsi="Times New Roman" w:cs="Times New Roman"/>
          <w:spacing w:val="-5"/>
          <w:w w:val="99"/>
          <w:sz w:val="28"/>
          <w:szCs w:val="28"/>
        </w:rPr>
        <w:t>y</w:t>
      </w:r>
      <w:r>
        <w:rPr>
          <w:rFonts w:hint="default" w:ascii="Times New Roman" w:hAnsi="Times New Roman" w:cs="Times New Roman"/>
          <w:spacing w:val="1"/>
          <w:w w:val="99"/>
          <w:sz w:val="28"/>
          <w:szCs w:val="28"/>
        </w:rPr>
        <w:t>ề</w:t>
      </w:r>
      <w:r>
        <w:rPr>
          <w:rFonts w:hint="default" w:ascii="Times New Roman" w:hAnsi="Times New Roman" w:cs="Times New Roman"/>
          <w:w w:val="99"/>
          <w:sz w:val="28"/>
          <w:szCs w:val="28"/>
        </w:rPr>
        <w:t>n</w:t>
      </w:r>
      <w:r>
        <w:rPr>
          <w:rFonts w:hint="default" w:ascii="Times New Roman" w:hAnsi="Times New Roman" w:cs="Times New Roman"/>
          <w:spacing w:val="12"/>
          <w:sz w:val="28"/>
          <w:szCs w:val="28"/>
        </w:rPr>
        <w:t xml:space="preserve"> </w:t>
      </w:r>
      <w:r>
        <w:rPr>
          <w:rFonts w:hint="default" w:cs="Times New Roman"/>
          <w:spacing w:val="2"/>
          <w:w w:val="99"/>
          <w:sz w:val="28"/>
          <w:szCs w:val="28"/>
          <w:lang w:val="en-US"/>
        </w:rPr>
        <w:t>đ</w:t>
      </w:r>
      <w:r>
        <w:rPr>
          <w:rFonts w:hint="default" w:ascii="Times New Roman" w:hAnsi="Times New Roman" w:cs="Times New Roman"/>
          <w:w w:val="99"/>
          <w:sz w:val="28"/>
          <w:szCs w:val="28"/>
        </w:rPr>
        <w:t>ệ</w:t>
      </w:r>
      <w:r>
        <w:rPr>
          <w:rFonts w:hint="default" w:ascii="Times New Roman" w:hAnsi="Times New Roman" w:cs="Times New Roman"/>
          <w:spacing w:val="11"/>
          <w:sz w:val="28"/>
          <w:szCs w:val="28"/>
        </w:rPr>
        <w:t xml:space="preserve"> </w:t>
      </w:r>
      <w:r>
        <w:rPr>
          <w:rFonts w:hint="default" w:ascii="Times New Roman" w:hAnsi="Times New Roman" w:cs="Times New Roman"/>
          <w:w w:val="99"/>
          <w:sz w:val="28"/>
          <w:szCs w:val="28"/>
        </w:rPr>
        <w:t>q</w:t>
      </w:r>
      <w:r>
        <w:rPr>
          <w:rFonts w:hint="default" w:ascii="Times New Roman" w:hAnsi="Times New Roman" w:cs="Times New Roman"/>
          <w:spacing w:val="4"/>
          <w:w w:val="99"/>
          <w:sz w:val="28"/>
          <w:szCs w:val="28"/>
        </w:rPr>
        <w:t>u</w:t>
      </w:r>
      <w:r>
        <w:rPr>
          <w:rFonts w:hint="default" w:ascii="Times New Roman" w:hAnsi="Times New Roman" w:cs="Times New Roman"/>
          <w:w w:val="99"/>
          <w:sz w:val="28"/>
          <w:szCs w:val="28"/>
        </w:rPr>
        <w:t>y</w:t>
      </w:r>
      <w:r>
        <w:rPr>
          <w:rFonts w:hint="default" w:ascii="Times New Roman" w:hAnsi="Times New Roman" w:cs="Times New Roman"/>
          <w:spacing w:val="9"/>
          <w:sz w:val="28"/>
          <w:szCs w:val="28"/>
        </w:rPr>
        <w:t xml:space="preserve"> </w:t>
      </w:r>
      <w:r>
        <w:rPr>
          <w:rFonts w:hint="default" w:ascii="Times New Roman" w:hAnsi="Times New Roman" w:cs="Times New Roman"/>
          <w:spacing w:val="-1"/>
          <w:w w:val="99"/>
          <w:sz w:val="28"/>
          <w:szCs w:val="28"/>
        </w:rPr>
        <w:t>c</w:t>
      </w:r>
      <w:r>
        <w:rPr>
          <w:rFonts w:hint="default" w:ascii="Times New Roman" w:hAnsi="Times New Roman" w:cs="Times New Roman"/>
          <w:w w:val="99"/>
          <w:sz w:val="28"/>
          <w:szCs w:val="28"/>
        </w:rPr>
        <w:t>ó</w:t>
      </w:r>
      <w:r>
        <w:rPr>
          <w:rFonts w:hint="default" w:ascii="Times New Roman" w:hAnsi="Times New Roman" w:cs="Times New Roman"/>
          <w:spacing w:val="12"/>
          <w:sz w:val="28"/>
          <w:szCs w:val="28"/>
        </w:rPr>
        <w:t xml:space="preserve"> </w:t>
      </w:r>
      <w:r>
        <w:rPr>
          <w:rFonts w:hint="default" w:ascii="Times New Roman" w:hAnsi="Times New Roman" w:cs="Times New Roman"/>
          <w:w w:val="99"/>
          <w:sz w:val="28"/>
          <w:szCs w:val="28"/>
        </w:rPr>
        <w:t>thể</w:t>
      </w:r>
      <w:r>
        <w:rPr>
          <w:rFonts w:hint="default" w:ascii="Times New Roman" w:hAnsi="Times New Roman" w:cs="Times New Roman"/>
          <w:spacing w:val="13"/>
          <w:sz w:val="28"/>
          <w:szCs w:val="28"/>
        </w:rPr>
        <w:t xml:space="preserve"> </w:t>
      </w:r>
      <w:r>
        <w:rPr>
          <w:rFonts w:hint="default" w:ascii="Times New Roman" w:hAnsi="Times New Roman" w:cs="Times New Roman"/>
          <w:w w:val="99"/>
          <w:sz w:val="28"/>
          <w:szCs w:val="28"/>
        </w:rPr>
        <w:t>l</w:t>
      </w:r>
      <w:r>
        <w:rPr>
          <w:rFonts w:hint="default" w:ascii="Times New Roman" w:hAnsi="Times New Roman" w:cs="Times New Roman"/>
          <w:spacing w:val="1"/>
          <w:w w:val="99"/>
          <w:sz w:val="28"/>
          <w:szCs w:val="28"/>
        </w:rPr>
        <w:t>ê</w:t>
      </w:r>
      <w:r>
        <w:rPr>
          <w:rFonts w:hint="default" w:ascii="Times New Roman" w:hAnsi="Times New Roman" w:cs="Times New Roman"/>
          <w:w w:val="99"/>
          <w:sz w:val="28"/>
          <w:szCs w:val="28"/>
        </w:rPr>
        <w:t>n</w:t>
      </w:r>
      <w:r>
        <w:rPr>
          <w:rFonts w:hint="default" w:ascii="Times New Roman" w:hAnsi="Times New Roman" w:cs="Times New Roman"/>
          <w:spacing w:val="12"/>
          <w:sz w:val="28"/>
          <w:szCs w:val="28"/>
        </w:rPr>
        <w:t xml:space="preserve"> </w:t>
      </w:r>
      <w:r>
        <w:rPr>
          <w:rFonts w:hint="default" w:ascii="Times New Roman" w:hAnsi="Times New Roman" w:cs="Times New Roman"/>
          <w:w w:val="99"/>
          <w:sz w:val="28"/>
          <w:szCs w:val="28"/>
        </w:rPr>
        <w:t>tới</w:t>
      </w:r>
      <w:r>
        <w:rPr>
          <w:rFonts w:hint="default" w:ascii="Times New Roman" w:hAnsi="Times New Roman" w:cs="Times New Roman"/>
          <w:spacing w:val="12"/>
          <w:sz w:val="28"/>
          <w:szCs w:val="28"/>
        </w:rPr>
        <w:t xml:space="preserve"> </w:t>
      </w:r>
      <w:r>
        <w:rPr>
          <w:rFonts w:hint="default" w:ascii="Times New Roman" w:hAnsi="Times New Roman" w:cs="Times New Roman"/>
          <w:smallCaps/>
          <w:w w:val="136"/>
          <w:sz w:val="28"/>
          <w:szCs w:val="28"/>
        </w:rPr>
        <w:t>n</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w w:val="116"/>
          <w:sz w:val="28"/>
          <w:szCs w:val="28"/>
        </w:rPr>
        <w:t>+</w:t>
      </w:r>
      <w:r>
        <w:rPr>
          <w:rFonts w:hint="default" w:ascii="Times New Roman" w:hAnsi="Times New Roman" w:cs="Times New Roman"/>
          <w:smallCaps w:val="0"/>
          <w:spacing w:val="-5"/>
          <w:sz w:val="28"/>
          <w:szCs w:val="28"/>
        </w:rPr>
        <w:t xml:space="preserve"> </w:t>
      </w:r>
      <w:r>
        <w:rPr>
          <w:rFonts w:hint="default" w:ascii="Times New Roman" w:hAnsi="Times New Roman" w:cs="Times New Roman"/>
          <w:smallCaps w:val="0"/>
          <w:w w:val="128"/>
          <w:sz w:val="28"/>
          <w:szCs w:val="28"/>
        </w:rPr>
        <w:t>1</w:t>
      </w:r>
      <w:r>
        <w:rPr>
          <w:rFonts w:hint="default" w:ascii="Times New Roman" w:hAnsi="Times New Roman" w:cs="Times New Roman"/>
          <w:smallCaps w:val="0"/>
          <w:spacing w:val="13"/>
          <w:sz w:val="28"/>
          <w:szCs w:val="28"/>
        </w:rPr>
        <w:t xml:space="preserve"> </w:t>
      </w:r>
      <w:r>
        <w:rPr>
          <w:rFonts w:hint="default" w:ascii="Times New Roman" w:hAnsi="Times New Roman" w:cs="Times New Roman"/>
          <w:smallCaps w:val="0"/>
          <w:spacing w:val="1"/>
          <w:w w:val="99"/>
          <w:sz w:val="28"/>
          <w:szCs w:val="28"/>
        </w:rPr>
        <w:t>c</w:t>
      </w:r>
      <w:r>
        <w:rPr>
          <w:rFonts w:hint="default" w:ascii="Times New Roman" w:hAnsi="Times New Roman" w:cs="Times New Roman"/>
          <w:smallCaps w:val="0"/>
          <w:spacing w:val="-1"/>
          <w:w w:val="99"/>
          <w:sz w:val="28"/>
          <w:szCs w:val="28"/>
        </w:rPr>
        <w:t>ấ</w:t>
      </w:r>
      <w:r>
        <w:rPr>
          <w:rFonts w:hint="default" w:ascii="Times New Roman" w:hAnsi="Times New Roman" w:cs="Times New Roman"/>
          <w:smallCaps w:val="0"/>
          <w:w w:val="99"/>
          <w:sz w:val="28"/>
          <w:szCs w:val="28"/>
        </w:rPr>
        <w:t>p</w:t>
      </w:r>
      <w:r>
        <w:rPr>
          <w:rFonts w:hint="default" w:ascii="Times New Roman" w:hAnsi="Times New Roman" w:cs="Times New Roman"/>
          <w:smallCaps w:val="0"/>
          <w:spacing w:val="12"/>
          <w:sz w:val="28"/>
          <w:szCs w:val="28"/>
        </w:rPr>
        <w:t xml:space="preserve"> </w:t>
      </w:r>
      <w:r>
        <w:rPr>
          <w:rFonts w:hint="default" w:ascii="Times New Roman" w:hAnsi="Times New Roman" w:cs="Times New Roman"/>
          <w:smallCaps w:val="0"/>
          <w:w w:val="99"/>
          <w:sz w:val="28"/>
          <w:szCs w:val="28"/>
        </w:rPr>
        <w:t>n</w:t>
      </w:r>
      <w:r>
        <w:rPr>
          <w:rFonts w:hint="default" w:ascii="Times New Roman" w:hAnsi="Times New Roman" w:cs="Times New Roman"/>
          <w:smallCaps w:val="0"/>
          <w:spacing w:val="-1"/>
          <w:w w:val="99"/>
          <w:sz w:val="28"/>
          <w:szCs w:val="28"/>
        </w:rPr>
        <w:t>ê</w:t>
      </w:r>
      <w:r>
        <w:rPr>
          <w:rFonts w:hint="default" w:ascii="Times New Roman" w:hAnsi="Times New Roman" w:cs="Times New Roman"/>
          <w:smallCaps w:val="0"/>
          <w:w w:val="99"/>
          <w:sz w:val="28"/>
          <w:szCs w:val="28"/>
        </w:rPr>
        <w:t>n</w:t>
      </w:r>
      <w:r>
        <w:rPr>
          <w:rFonts w:hint="default" w:ascii="Times New Roman" w:hAnsi="Times New Roman" w:cs="Times New Roman"/>
          <w:smallCaps w:val="0"/>
          <w:spacing w:val="14"/>
          <w:sz w:val="28"/>
          <w:szCs w:val="28"/>
        </w:rPr>
        <w:t xml:space="preserve"> </w:t>
      </w:r>
      <w:r>
        <w:rPr>
          <w:rFonts w:hint="default" w:ascii="Times New Roman" w:hAnsi="Times New Roman" w:cs="Times New Roman"/>
          <w:smallCaps w:val="0"/>
          <w:w w:val="99"/>
          <w:sz w:val="28"/>
          <w:szCs w:val="28"/>
        </w:rPr>
        <w:t>với</w:t>
      </w:r>
      <w:r>
        <w:rPr>
          <w:rFonts w:hint="default" w:ascii="Times New Roman" w:hAnsi="Times New Roman" w:cs="Times New Roman"/>
          <w:smallCaps w:val="0"/>
          <w:spacing w:val="12"/>
          <w:sz w:val="28"/>
          <w:szCs w:val="28"/>
        </w:rPr>
        <w:t xml:space="preserve"> </w:t>
      </w:r>
      <w:r>
        <w:rPr>
          <w:rFonts w:hint="default" w:ascii="Times New Roman" w:hAnsi="Times New Roman" w:cs="Times New Roman"/>
          <w:smallCaps w:val="0"/>
          <w:w w:val="99"/>
          <w:sz w:val="28"/>
          <w:szCs w:val="28"/>
        </w:rPr>
        <w:t>một</w:t>
      </w:r>
      <w:r>
        <w:rPr>
          <w:rFonts w:hint="default" w:ascii="Times New Roman" w:hAnsi="Times New Roman" w:cs="Times New Roman"/>
          <w:smallCaps w:val="0"/>
          <w:spacing w:val="12"/>
          <w:sz w:val="28"/>
          <w:szCs w:val="28"/>
        </w:rPr>
        <w:t xml:space="preserve"> </w:t>
      </w:r>
      <w:r>
        <w:rPr>
          <w:rFonts w:hint="default" w:ascii="Times New Roman" w:hAnsi="Times New Roman" w:cs="Times New Roman"/>
          <w:smallCaps w:val="0"/>
          <w:spacing w:val="2"/>
          <w:w w:val="99"/>
          <w:sz w:val="28"/>
          <w:szCs w:val="28"/>
        </w:rPr>
        <w:t>s</w:t>
      </w:r>
      <w:r>
        <w:rPr>
          <w:rFonts w:hint="default" w:ascii="Times New Roman" w:hAnsi="Times New Roman" w:cs="Times New Roman"/>
          <w:smallCaps w:val="0"/>
          <w:w w:val="99"/>
          <w:sz w:val="28"/>
          <w:szCs w:val="28"/>
        </w:rPr>
        <w:t>ố</w:t>
      </w:r>
      <w:r>
        <w:rPr>
          <w:rFonts w:hint="default" w:ascii="Times New Roman" w:hAnsi="Times New Roman" w:cs="Times New Roman"/>
          <w:smallCaps w:val="0"/>
          <w:spacing w:val="12"/>
          <w:sz w:val="28"/>
          <w:szCs w:val="28"/>
        </w:rPr>
        <w:t xml:space="preserve"> </w:t>
      </w:r>
      <w:r>
        <w:rPr>
          <w:rFonts w:hint="default" w:ascii="Times New Roman" w:hAnsi="Times New Roman" w:cs="Times New Roman"/>
          <w:smallCaps w:val="0"/>
          <w:spacing w:val="-1"/>
          <w:w w:val="99"/>
          <w:sz w:val="28"/>
          <w:szCs w:val="28"/>
        </w:rPr>
        <w:t>c</w:t>
      </w:r>
      <w:r>
        <w:rPr>
          <w:rFonts w:hint="default" w:ascii="Times New Roman" w:hAnsi="Times New Roman" w:cs="Times New Roman"/>
          <w:smallCaps w:val="0"/>
          <w:w w:val="99"/>
          <w:sz w:val="28"/>
          <w:szCs w:val="28"/>
        </w:rPr>
        <w:t>ô</w:t>
      </w:r>
      <w:r>
        <w:rPr>
          <w:rFonts w:hint="default" w:ascii="Times New Roman" w:hAnsi="Times New Roman" w:cs="Times New Roman"/>
          <w:smallCaps w:val="0"/>
          <w:spacing w:val="2"/>
          <w:w w:val="99"/>
          <w:sz w:val="28"/>
          <w:szCs w:val="28"/>
        </w:rPr>
        <w:t>n</w:t>
      </w:r>
      <w:r>
        <w:rPr>
          <w:rFonts w:hint="default" w:ascii="Times New Roman" w:hAnsi="Times New Roman" w:cs="Times New Roman"/>
          <w:smallCaps w:val="0"/>
          <w:w w:val="99"/>
          <w:sz w:val="28"/>
          <w:szCs w:val="28"/>
        </w:rPr>
        <w:t>g</w:t>
      </w:r>
      <w:r>
        <w:rPr>
          <w:rFonts w:hint="default" w:ascii="Times New Roman" w:hAnsi="Times New Roman" w:cs="Times New Roman"/>
          <w:smallCaps w:val="0"/>
          <w:spacing w:val="12"/>
          <w:sz w:val="28"/>
          <w:szCs w:val="28"/>
        </w:rPr>
        <w:t xml:space="preserve"> </w:t>
      </w:r>
      <w:r>
        <w:rPr>
          <w:rFonts w:hint="default" w:ascii="Times New Roman" w:hAnsi="Times New Roman" w:cs="Times New Roman"/>
          <w:smallCaps w:val="0"/>
          <w:spacing w:val="-1"/>
          <w:w w:val="99"/>
          <w:sz w:val="28"/>
          <w:szCs w:val="28"/>
        </w:rPr>
        <w:t>c</w:t>
      </w:r>
      <w:r>
        <w:rPr>
          <w:rFonts w:hint="default" w:ascii="Times New Roman" w:hAnsi="Times New Roman" w:cs="Times New Roman"/>
          <w:smallCaps w:val="0"/>
          <w:w w:val="99"/>
          <w:sz w:val="28"/>
          <w:szCs w:val="28"/>
        </w:rPr>
        <w:t>ụ</w:t>
      </w:r>
      <w:r>
        <w:rPr>
          <w:rFonts w:hint="default" w:ascii="Times New Roman" w:hAnsi="Times New Roman" w:cs="Times New Roman"/>
          <w:smallCaps w:val="0"/>
          <w:spacing w:val="12"/>
          <w:sz w:val="28"/>
          <w:szCs w:val="28"/>
        </w:rPr>
        <w:t xml:space="preserve"> </w:t>
      </w:r>
      <w:r>
        <w:rPr>
          <w:rFonts w:hint="default" w:ascii="Times New Roman" w:hAnsi="Times New Roman" w:cs="Times New Roman"/>
          <w:smallCaps w:val="0"/>
          <w:w w:val="99"/>
          <w:sz w:val="28"/>
          <w:szCs w:val="28"/>
        </w:rPr>
        <w:t>l</w:t>
      </w:r>
      <w:r>
        <w:rPr>
          <w:rFonts w:hint="default" w:ascii="Times New Roman" w:hAnsi="Times New Roman" w:cs="Times New Roman"/>
          <w:smallCaps w:val="0"/>
          <w:spacing w:val="-1"/>
          <w:w w:val="99"/>
          <w:sz w:val="28"/>
          <w:szCs w:val="28"/>
        </w:rPr>
        <w:t>ậ</w:t>
      </w:r>
      <w:r>
        <w:rPr>
          <w:rFonts w:hint="default" w:ascii="Times New Roman" w:hAnsi="Times New Roman" w:cs="Times New Roman"/>
          <w:smallCaps w:val="0"/>
          <w:w w:val="99"/>
          <w:sz w:val="28"/>
          <w:szCs w:val="28"/>
        </w:rPr>
        <w:t>p</w:t>
      </w:r>
      <w:r>
        <w:rPr>
          <w:rFonts w:hint="default" w:ascii="Times New Roman" w:hAnsi="Times New Roman" w:cs="Times New Roman"/>
          <w:smallCaps w:val="0"/>
          <w:spacing w:val="14"/>
          <w:sz w:val="28"/>
          <w:szCs w:val="28"/>
        </w:rPr>
        <w:t xml:space="preserve"> </w:t>
      </w:r>
      <w:r>
        <w:rPr>
          <w:rFonts w:hint="default" w:ascii="Times New Roman" w:hAnsi="Times New Roman" w:cs="Times New Roman"/>
          <w:smallCaps w:val="0"/>
          <w:w w:val="99"/>
          <w:sz w:val="28"/>
          <w:szCs w:val="28"/>
        </w:rPr>
        <w:t>t</w:t>
      </w:r>
      <w:r>
        <w:rPr>
          <w:rFonts w:hint="default" w:ascii="Times New Roman" w:hAnsi="Times New Roman" w:cs="Times New Roman"/>
          <w:smallCaps w:val="0"/>
          <w:spacing w:val="-1"/>
          <w:w w:val="99"/>
          <w:sz w:val="28"/>
          <w:szCs w:val="28"/>
        </w:rPr>
        <w:t>r</w:t>
      </w:r>
      <w:r>
        <w:rPr>
          <w:rFonts w:hint="default" w:ascii="Times New Roman" w:hAnsi="Times New Roman" w:cs="Times New Roman"/>
          <w:smallCaps w:val="0"/>
          <w:w w:val="99"/>
          <w:sz w:val="28"/>
          <w:szCs w:val="28"/>
        </w:rPr>
        <w:t>ình</w:t>
      </w:r>
      <w:r>
        <w:rPr>
          <w:rFonts w:hint="default" w:ascii="Times New Roman" w:hAnsi="Times New Roman" w:cs="Times New Roman"/>
          <w:smallCaps w:val="0"/>
          <w:spacing w:val="12"/>
          <w:sz w:val="28"/>
          <w:szCs w:val="28"/>
        </w:rPr>
        <w:t xml:space="preserve"> </w:t>
      </w:r>
      <w:r>
        <w:rPr>
          <w:rFonts w:hint="default" w:ascii="Times New Roman" w:hAnsi="Times New Roman" w:cs="Times New Roman"/>
          <w:smallCaps w:val="0"/>
          <w:spacing w:val="1"/>
          <w:w w:val="99"/>
          <w:sz w:val="28"/>
          <w:szCs w:val="28"/>
        </w:rPr>
        <w:t>c</w:t>
      </w:r>
      <w:r>
        <w:rPr>
          <w:rFonts w:hint="default" w:ascii="Times New Roman" w:hAnsi="Times New Roman" w:cs="Times New Roman"/>
          <w:smallCaps w:val="0"/>
          <w:spacing w:val="-1"/>
          <w:w w:val="99"/>
          <w:sz w:val="28"/>
          <w:szCs w:val="28"/>
        </w:rPr>
        <w:t>ầ</w:t>
      </w:r>
      <w:r>
        <w:rPr>
          <w:rFonts w:hint="default" w:ascii="Times New Roman" w:hAnsi="Times New Roman" w:cs="Times New Roman"/>
          <w:smallCaps w:val="0"/>
          <w:w w:val="99"/>
          <w:sz w:val="28"/>
          <w:szCs w:val="28"/>
        </w:rPr>
        <w:t>n</w:t>
      </w:r>
      <w:r>
        <w:rPr>
          <w:rFonts w:hint="default" w:ascii="Times New Roman" w:hAnsi="Times New Roman" w:cs="Times New Roman"/>
          <w:smallCaps w:val="0"/>
          <w:spacing w:val="12"/>
          <w:sz w:val="28"/>
          <w:szCs w:val="28"/>
        </w:rPr>
        <w:t xml:space="preserve"> </w:t>
      </w:r>
      <w:r>
        <w:rPr>
          <w:rFonts w:hint="default" w:cs="Times New Roman"/>
          <w:smallCaps w:val="0"/>
          <w:spacing w:val="2"/>
          <w:w w:val="99"/>
          <w:sz w:val="28"/>
          <w:szCs w:val="28"/>
          <w:lang w:val="en-US"/>
        </w:rPr>
        <w:t>đ</w:t>
      </w:r>
      <w:r>
        <w:rPr>
          <w:rFonts w:hint="default" w:ascii="Times New Roman" w:hAnsi="Times New Roman" w:cs="Times New Roman"/>
          <w:smallCaps w:val="0"/>
          <w:spacing w:val="-1"/>
          <w:w w:val="99"/>
          <w:sz w:val="28"/>
          <w:szCs w:val="28"/>
        </w:rPr>
        <w:t>ặ</w:t>
      </w:r>
      <w:r>
        <w:rPr>
          <w:rFonts w:hint="default" w:ascii="Times New Roman" w:hAnsi="Times New Roman" w:cs="Times New Roman"/>
          <w:smallCaps w:val="0"/>
          <w:w w:val="99"/>
          <w:sz w:val="28"/>
          <w:szCs w:val="28"/>
        </w:rPr>
        <w:t>t l</w:t>
      </w:r>
      <w:r>
        <w:rPr>
          <w:rFonts w:hint="default" w:ascii="Times New Roman" w:hAnsi="Times New Roman" w:cs="Times New Roman"/>
          <w:smallCaps w:val="0"/>
          <w:spacing w:val="-1"/>
          <w:w w:val="99"/>
          <w:sz w:val="28"/>
          <w:szCs w:val="28"/>
        </w:rPr>
        <w:t>ạ</w:t>
      </w:r>
      <w:r>
        <w:rPr>
          <w:rFonts w:hint="default" w:ascii="Times New Roman" w:hAnsi="Times New Roman" w:cs="Times New Roman"/>
          <w:smallCaps w:val="0"/>
          <w:w w:val="99"/>
          <w:sz w:val="28"/>
          <w:szCs w:val="28"/>
        </w:rPr>
        <w:t>i</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w w:val="99"/>
          <w:sz w:val="28"/>
          <w:szCs w:val="28"/>
        </w:rPr>
        <w:t>dung</w:t>
      </w:r>
      <w:r>
        <w:rPr>
          <w:rFonts w:hint="default" w:ascii="Times New Roman" w:hAnsi="Times New Roman" w:cs="Times New Roman"/>
          <w:smallCaps w:val="0"/>
          <w:spacing w:val="-3"/>
          <w:sz w:val="28"/>
          <w:szCs w:val="28"/>
        </w:rPr>
        <w:t xml:space="preserve"> </w:t>
      </w:r>
      <w:r>
        <w:rPr>
          <w:rFonts w:hint="default" w:ascii="Times New Roman" w:hAnsi="Times New Roman" w:cs="Times New Roman"/>
          <w:smallCaps w:val="0"/>
          <w:w w:val="99"/>
          <w:sz w:val="28"/>
          <w:szCs w:val="28"/>
        </w:rPr>
        <w:t>l</w:t>
      </w:r>
      <w:r>
        <w:rPr>
          <w:rFonts w:hint="default" w:ascii="Times New Roman" w:hAnsi="Times New Roman" w:cs="Times New Roman"/>
          <w:smallCaps w:val="0"/>
          <w:spacing w:val="-1"/>
          <w:w w:val="99"/>
          <w:sz w:val="28"/>
          <w:szCs w:val="28"/>
        </w:rPr>
        <w:t>ư</w:t>
      </w:r>
      <w:r>
        <w:rPr>
          <w:rFonts w:hint="default" w:ascii="Times New Roman" w:hAnsi="Times New Roman" w:cs="Times New Roman"/>
          <w:smallCaps w:val="0"/>
          <w:w w:val="99"/>
          <w:sz w:val="28"/>
          <w:szCs w:val="28"/>
        </w:rPr>
        <w:t>ợ</w:t>
      </w:r>
      <w:r>
        <w:rPr>
          <w:rFonts w:hint="default" w:ascii="Times New Roman" w:hAnsi="Times New Roman" w:cs="Times New Roman"/>
          <w:smallCaps w:val="0"/>
          <w:spacing w:val="2"/>
          <w:w w:val="99"/>
          <w:sz w:val="28"/>
          <w:szCs w:val="28"/>
        </w:rPr>
        <w:t>n</w:t>
      </w:r>
      <w:r>
        <w:rPr>
          <w:rFonts w:hint="default" w:ascii="Times New Roman" w:hAnsi="Times New Roman" w:cs="Times New Roman"/>
          <w:smallCaps w:val="0"/>
          <w:w w:val="99"/>
          <w:sz w:val="28"/>
          <w:szCs w:val="28"/>
        </w:rPr>
        <w:t>g</w:t>
      </w:r>
      <w:r>
        <w:rPr>
          <w:rFonts w:hint="default" w:ascii="Times New Roman" w:hAnsi="Times New Roman" w:cs="Times New Roman"/>
          <w:smallCaps w:val="0"/>
          <w:spacing w:val="-3"/>
          <w:sz w:val="28"/>
          <w:szCs w:val="28"/>
        </w:rPr>
        <w:t xml:space="preserve"> </w:t>
      </w:r>
      <w:r>
        <w:rPr>
          <w:rFonts w:hint="default" w:ascii="Times New Roman" w:hAnsi="Times New Roman" w:cs="Times New Roman"/>
          <w:smallCaps w:val="0"/>
          <w:w w:val="99"/>
          <w:sz w:val="28"/>
          <w:szCs w:val="28"/>
        </w:rPr>
        <w:t>bộ</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w w:val="99"/>
          <w:sz w:val="28"/>
          <w:szCs w:val="28"/>
        </w:rPr>
        <w:t>nhớ</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w w:val="99"/>
          <w:sz w:val="28"/>
          <w:szCs w:val="28"/>
        </w:rPr>
        <w:t>St</w:t>
      </w:r>
      <w:r>
        <w:rPr>
          <w:rFonts w:hint="default" w:ascii="Times New Roman" w:hAnsi="Times New Roman" w:cs="Times New Roman"/>
          <w:smallCaps w:val="0"/>
          <w:spacing w:val="-1"/>
          <w:w w:val="99"/>
          <w:sz w:val="28"/>
          <w:szCs w:val="28"/>
        </w:rPr>
        <w:t>ac</w:t>
      </w:r>
      <w:r>
        <w:rPr>
          <w:rFonts w:hint="default" w:ascii="Times New Roman" w:hAnsi="Times New Roman" w:cs="Times New Roman"/>
          <w:smallCaps w:val="0"/>
          <w:spacing w:val="2"/>
          <w:w w:val="99"/>
          <w:sz w:val="28"/>
          <w:szCs w:val="28"/>
        </w:rPr>
        <w:t>k</w:t>
      </w:r>
      <w:r>
        <w:rPr>
          <w:rFonts w:hint="default" w:ascii="Times New Roman" w:hAnsi="Times New Roman" w:cs="Times New Roman"/>
          <w:smallCaps w:val="0"/>
          <w:spacing w:val="1"/>
          <w:w w:val="97"/>
          <w:sz w:val="28"/>
          <w:szCs w:val="28"/>
          <w:vertAlign w:val="superscript"/>
        </w:rPr>
        <w:t>1</w:t>
      </w:r>
      <w:r>
        <w:rPr>
          <w:rFonts w:hint="default" w:ascii="Times New Roman" w:hAnsi="Times New Roman" w:cs="Times New Roman"/>
          <w:smallCaps w:val="0"/>
          <w:w w:val="99"/>
          <w:sz w:val="28"/>
          <w:szCs w:val="28"/>
          <w:vertAlign w:val="baseline"/>
        </w:rPr>
        <w:t>.</w:t>
      </w:r>
    </w:p>
    <w:p>
      <w:pPr>
        <w:pStyle w:val="7"/>
        <w:spacing w:before="55" w:line="264" w:lineRule="auto"/>
        <w:ind w:left="304" w:right="294"/>
        <w:jc w:val="both"/>
        <w:rPr>
          <w:rFonts w:hint="default" w:ascii="Times New Roman" w:hAnsi="Times New Roman" w:cs="Times New Roman"/>
          <w:sz w:val="28"/>
          <w:szCs w:val="28"/>
        </w:rPr>
      </w:pPr>
      <w:r>
        <w:rPr>
          <w:rFonts w:hint="default" w:ascii="Times New Roman" w:hAnsi="Times New Roman" w:cs="Times New Roman"/>
          <w:sz w:val="28"/>
          <w:szCs w:val="28"/>
        </w:rPr>
        <w:t xml:space="preserve">Chúng ta có thể liên hệ thuật toán này với thuật toán tìm kiếm theo chiều sâu: Từ mô hình DFS, nếu thay vì </w:t>
      </w:r>
      <w:r>
        <w:rPr>
          <w:rFonts w:hint="default" w:cs="Times New Roman"/>
          <w:sz w:val="28"/>
          <w:szCs w:val="28"/>
          <w:lang w:val="en-US"/>
        </w:rPr>
        <w:t>đ</w:t>
      </w:r>
      <w:r>
        <w:rPr>
          <w:rFonts w:hint="default" w:ascii="Times New Roman" w:hAnsi="Times New Roman" w:cs="Times New Roman"/>
          <w:sz w:val="28"/>
          <w:szCs w:val="28"/>
        </w:rPr>
        <w:t xml:space="preserve">i </w:t>
      </w:r>
      <w:r>
        <w:rPr>
          <w:rFonts w:hint="default" w:ascii="Times New Roman" w:hAnsi="Times New Roman" w:cs="Times New Roman"/>
          <w:i/>
          <w:sz w:val="28"/>
          <w:szCs w:val="28"/>
        </w:rPr>
        <w:t xml:space="preserve">thăm </w:t>
      </w:r>
      <w:r>
        <w:rPr>
          <w:rFonts w:hint="default" w:cs="Times New Roman"/>
          <w:i/>
          <w:sz w:val="28"/>
          <w:szCs w:val="28"/>
          <w:lang w:val="en-US"/>
        </w:rPr>
        <w:t>đ</w:t>
      </w:r>
      <w:r>
        <w:rPr>
          <w:rFonts w:hint="default" w:ascii="Times New Roman" w:hAnsi="Times New Roman" w:cs="Times New Roman"/>
          <w:i/>
          <w:sz w:val="28"/>
          <w:szCs w:val="28"/>
        </w:rPr>
        <w:t xml:space="preserve">ỉnh </w:t>
      </w:r>
      <w:r>
        <w:rPr>
          <w:rFonts w:hint="default" w:ascii="Times New Roman" w:hAnsi="Times New Roman" w:cs="Times New Roman"/>
          <w:sz w:val="28"/>
          <w:szCs w:val="28"/>
        </w:rPr>
        <w:t xml:space="preserve">chúng ta </w:t>
      </w:r>
      <w:r>
        <w:rPr>
          <w:rFonts w:hint="default" w:cs="Times New Roman"/>
          <w:sz w:val="28"/>
          <w:szCs w:val="28"/>
          <w:lang w:val="en-US"/>
        </w:rPr>
        <w:t>đ</w:t>
      </w:r>
      <w:r>
        <w:rPr>
          <w:rFonts w:hint="default" w:ascii="Times New Roman" w:hAnsi="Times New Roman" w:cs="Times New Roman"/>
          <w:sz w:val="28"/>
          <w:szCs w:val="28"/>
        </w:rPr>
        <w:t xml:space="preserve">i </w:t>
      </w:r>
      <w:r>
        <w:rPr>
          <w:rFonts w:hint="default" w:ascii="Times New Roman" w:hAnsi="Times New Roman" w:cs="Times New Roman"/>
          <w:i/>
          <w:sz w:val="28"/>
          <w:szCs w:val="28"/>
        </w:rPr>
        <w:t xml:space="preserve">thăm cạnh </w:t>
      </w:r>
      <w:r>
        <w:rPr>
          <w:rFonts w:hint="default" w:ascii="Times New Roman" w:hAnsi="Times New Roman" w:cs="Times New Roman"/>
          <w:sz w:val="28"/>
          <w:szCs w:val="28"/>
        </w:rPr>
        <w:t xml:space="preserve">(một cạnh có thể </w:t>
      </w:r>
      <w:r>
        <w:rPr>
          <w:rFonts w:hint="default" w:cs="Times New Roman"/>
          <w:sz w:val="28"/>
          <w:szCs w:val="28"/>
          <w:lang w:val="en-US"/>
        </w:rPr>
        <w:t>đ</w:t>
      </w:r>
      <w:r>
        <w:rPr>
          <w:rFonts w:hint="default" w:ascii="Times New Roman" w:hAnsi="Times New Roman" w:cs="Times New Roman"/>
          <w:sz w:val="28"/>
          <w:szCs w:val="28"/>
        </w:rPr>
        <w:t xml:space="preserve">i tiếp sang cạnh chung </w:t>
      </w:r>
      <w:r>
        <w:rPr>
          <w:rFonts w:hint="default" w:cs="Times New Roman"/>
          <w:sz w:val="28"/>
          <w:szCs w:val="28"/>
          <w:lang w:val="en-US"/>
        </w:rPr>
        <w:t>đ</w:t>
      </w:r>
      <w:r>
        <w:rPr>
          <w:rFonts w:hint="default" w:ascii="Times New Roman" w:hAnsi="Times New Roman" w:cs="Times New Roman"/>
          <w:sz w:val="28"/>
          <w:szCs w:val="28"/>
        </w:rPr>
        <w:t xml:space="preserve">ầu mút với nó). </w:t>
      </w:r>
      <w:r>
        <w:rPr>
          <w:rFonts w:hint="default" w:cs="Times New Roman"/>
          <w:sz w:val="28"/>
          <w:szCs w:val="28"/>
          <w:lang w:val="en-US"/>
        </w:rPr>
        <w:t>Đ</w:t>
      </w:r>
      <w:r>
        <w:rPr>
          <w:rFonts w:hint="default" w:ascii="Times New Roman" w:hAnsi="Times New Roman" w:cs="Times New Roman"/>
          <w:sz w:val="28"/>
          <w:szCs w:val="28"/>
        </w:rPr>
        <w:t xml:space="preserve">ồng thời ta </w:t>
      </w:r>
      <w:r>
        <w:rPr>
          <w:rFonts w:hint="default" w:cs="Times New Roman"/>
          <w:sz w:val="28"/>
          <w:szCs w:val="28"/>
          <w:lang w:val="en-US"/>
        </w:rPr>
        <w:t>đ</w:t>
      </w:r>
      <w:r>
        <w:rPr>
          <w:rFonts w:hint="default" w:ascii="Times New Roman" w:hAnsi="Times New Roman" w:cs="Times New Roman"/>
          <w:sz w:val="28"/>
          <w:szCs w:val="28"/>
        </w:rPr>
        <w:t xml:space="preserve">ánh dấu cạnh </w:t>
      </w:r>
      <w:r>
        <w:rPr>
          <w:rFonts w:hint="default" w:cs="Times New Roman"/>
          <w:sz w:val="28"/>
          <w:szCs w:val="28"/>
          <w:lang w:val="en-US"/>
        </w:rPr>
        <w:t>đ</w:t>
      </w:r>
      <w:r>
        <w:rPr>
          <w:rFonts w:hint="default" w:ascii="Times New Roman" w:hAnsi="Times New Roman" w:cs="Times New Roman"/>
          <w:sz w:val="28"/>
          <w:szCs w:val="28"/>
        </w:rPr>
        <w:t>ã qua/chưa</w:t>
      </w:r>
    </w:p>
    <w:p>
      <w:pPr>
        <w:pStyle w:val="7"/>
        <w:spacing w:before="8"/>
        <w:rPr>
          <w:rFonts w:hint="default" w:ascii="Times New Roman" w:hAnsi="Times New Roman" w:cs="Times New Roman"/>
          <w:sz w:val="28"/>
          <w:szCs w:val="28"/>
        </w:rPr>
      </w:pPr>
      <w:r>
        <w:rPr>
          <w:rFonts w:hint="default" w:ascii="Times New Roman" w:hAnsi="Times New Roman" w:cs="Times New Roman"/>
          <w:sz w:val="28"/>
          <w:szCs w:val="28"/>
        </w:rPr>
        <w:pict>
          <v:rect id="_x0000_s3907" o:spid="_x0000_s3907" o:spt="1" style="position:absolute;left:0pt;margin-left:99.2pt;margin-top:12.7pt;height:0.6pt;width:143.95pt;mso-position-horizontal-relative:page;mso-wrap-distance-bottom:0pt;mso-wrap-distance-top:0pt;z-index:-251382784;mso-width-relative:page;mso-height-relative:page;" fillcolor="#000000" filled="t" stroked="f" coordsize="21600,21600">
            <v:path/>
            <v:fill on="t" focussize="0,0"/>
            <v:stroke on="f"/>
            <v:imagedata o:title=""/>
            <o:lock v:ext="edit"/>
            <w10:wrap type="topAndBottom"/>
          </v:rect>
        </w:pict>
      </w:r>
    </w:p>
    <w:p>
      <w:pPr>
        <w:pStyle w:val="7"/>
        <w:spacing w:before="8"/>
        <w:rPr>
          <w:rFonts w:hint="default" w:ascii="Times New Roman" w:hAnsi="Times New Roman" w:cs="Times New Roman"/>
          <w:sz w:val="28"/>
          <w:szCs w:val="28"/>
        </w:rPr>
      </w:pPr>
    </w:p>
    <w:p>
      <w:pPr>
        <w:spacing w:before="118" w:line="264" w:lineRule="auto"/>
        <w:ind w:left="304" w:right="296" w:firstLine="0"/>
        <w:jc w:val="left"/>
        <w:rPr>
          <w:rFonts w:hint="default" w:ascii="Times New Roman" w:hAnsi="Times New Roman" w:cs="Times New Roman"/>
          <w:sz w:val="28"/>
          <w:szCs w:val="28"/>
        </w:rPr>
      </w:pPr>
      <w:r>
        <w:rPr>
          <w:rFonts w:hint="default" w:ascii="Times New Roman" w:hAnsi="Times New Roman" w:cs="Times New Roman"/>
          <w:sz w:val="28"/>
          <w:szCs w:val="28"/>
          <w:vertAlign w:val="superscript"/>
        </w:rPr>
        <w:t>1</w:t>
      </w:r>
      <w:r>
        <w:rPr>
          <w:rFonts w:hint="default" w:ascii="Times New Roman" w:hAnsi="Times New Roman" w:cs="Times New Roman"/>
          <w:sz w:val="28"/>
          <w:szCs w:val="28"/>
          <w:vertAlign w:val="baseline"/>
        </w:rPr>
        <w:t xml:space="preserve"> Trong Free Pascal 32 bit, dung lượng bộ nhớ Stack dành cho biến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ịa phương và tham số chương trình con mặc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ịnh là 64 KiB. Có thể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ặt lại bằng dẫn hướng biên dịch {$M…}</w:t>
      </w:r>
    </w:p>
    <w:p>
      <w:pPr>
        <w:spacing w:after="0" w:line="264" w:lineRule="auto"/>
        <w:jc w:val="left"/>
        <w:rPr>
          <w:rFonts w:hint="default" w:ascii="Times New Roman" w:hAnsi="Times New Roman" w:cs="Times New Roman"/>
          <w:sz w:val="28"/>
          <w:szCs w:val="28"/>
        </w:rPr>
        <w:sectPr>
          <w:pgSz w:w="11900" w:h="16840"/>
          <w:pgMar w:top="1600" w:right="1680" w:bottom="2580" w:left="1680" w:header="0" w:footer="2382"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2"/>
        <w:rPr>
          <w:rFonts w:hint="default" w:ascii="Times New Roman" w:hAnsi="Times New Roman" w:cs="Times New Roman"/>
          <w:sz w:val="28"/>
          <w:szCs w:val="28"/>
        </w:rPr>
      </w:pPr>
    </w:p>
    <w:p>
      <w:pPr>
        <w:spacing w:before="90" w:line="264" w:lineRule="auto"/>
        <w:ind w:left="304" w:right="298" w:firstLine="0"/>
        <w:jc w:val="both"/>
        <w:rPr>
          <w:rFonts w:hint="default" w:ascii="Times New Roman" w:hAnsi="Times New Roman" w:cs="Times New Roman"/>
          <w:sz w:val="28"/>
          <w:szCs w:val="28"/>
        </w:rPr>
      </w:pPr>
      <w:r>
        <w:rPr>
          <w:rFonts w:hint="default" w:ascii="Times New Roman" w:hAnsi="Times New Roman" w:cs="Times New Roman"/>
          <w:sz w:val="28"/>
          <w:szCs w:val="28"/>
        </w:rPr>
        <w:t xml:space="preserve">qua thay cho cơ chế </w:t>
      </w:r>
      <w:r>
        <w:rPr>
          <w:rFonts w:hint="default" w:cs="Times New Roman"/>
          <w:sz w:val="28"/>
          <w:szCs w:val="28"/>
          <w:lang w:val="en-US"/>
        </w:rPr>
        <w:t>đ</w:t>
      </w:r>
      <w:r>
        <w:rPr>
          <w:rFonts w:hint="default" w:ascii="Times New Roman" w:hAnsi="Times New Roman" w:cs="Times New Roman"/>
          <w:sz w:val="28"/>
          <w:szCs w:val="28"/>
        </w:rPr>
        <w:t xml:space="preserve">ánh dấu một </w:t>
      </w:r>
      <w:r>
        <w:rPr>
          <w:rFonts w:hint="default" w:cs="Times New Roman"/>
          <w:sz w:val="28"/>
          <w:szCs w:val="28"/>
          <w:lang w:val="en-US"/>
        </w:rPr>
        <w:t>đ</w:t>
      </w:r>
      <w:r>
        <w:rPr>
          <w:rFonts w:hint="default" w:ascii="Times New Roman" w:hAnsi="Times New Roman" w:cs="Times New Roman"/>
          <w:sz w:val="28"/>
          <w:szCs w:val="28"/>
        </w:rPr>
        <w:t xml:space="preserve">ỉnh </w:t>
      </w:r>
      <w:r>
        <w:rPr>
          <w:rFonts w:hint="default" w:cs="Times New Roman"/>
          <w:sz w:val="28"/>
          <w:szCs w:val="28"/>
          <w:lang w:val="en-US"/>
        </w:rPr>
        <w:t>đ</w:t>
      </w:r>
      <w:r>
        <w:rPr>
          <w:rFonts w:hint="default" w:ascii="Times New Roman" w:hAnsi="Times New Roman" w:cs="Times New Roman"/>
          <w:sz w:val="28"/>
          <w:szCs w:val="28"/>
        </w:rPr>
        <w:t xml:space="preserve">ã thăm/chưa thăm. Khi </w:t>
      </w:r>
      <w:r>
        <w:rPr>
          <w:rFonts w:hint="default" w:cs="Times New Roman"/>
          <w:sz w:val="28"/>
          <w:szCs w:val="28"/>
          <w:lang w:val="en-US"/>
        </w:rPr>
        <w:t>đ</w:t>
      </w:r>
      <w:r>
        <w:rPr>
          <w:rFonts w:hint="default" w:ascii="Times New Roman" w:hAnsi="Times New Roman" w:cs="Times New Roman"/>
          <w:sz w:val="28"/>
          <w:szCs w:val="28"/>
        </w:rPr>
        <w:t xml:space="preserve">ó </w:t>
      </w:r>
      <w:r>
        <w:rPr>
          <w:rFonts w:hint="default" w:ascii="Times New Roman" w:hAnsi="Times New Roman" w:cs="Times New Roman"/>
          <w:i/>
          <w:sz w:val="28"/>
          <w:szCs w:val="28"/>
        </w:rPr>
        <w:t xml:space="preserve">thứ tự duyệt xong (finish) </w:t>
      </w:r>
      <w:r>
        <w:rPr>
          <w:rFonts w:hint="default" w:ascii="Times New Roman" w:hAnsi="Times New Roman" w:cs="Times New Roman"/>
          <w:sz w:val="28"/>
          <w:szCs w:val="28"/>
        </w:rPr>
        <w:t>của các cạnh cho ta một chu trình Euler.</w:t>
      </w:r>
    </w:p>
    <w:p>
      <w:pPr>
        <w:pStyle w:val="7"/>
        <w:spacing w:before="60" w:line="264" w:lineRule="auto"/>
        <w:ind w:left="304" w:right="295"/>
        <w:jc w:val="both"/>
        <w:rPr>
          <w:rFonts w:hint="default" w:ascii="Times New Roman" w:hAnsi="Times New Roman" w:cs="Times New Roman"/>
          <w:sz w:val="28"/>
          <w:szCs w:val="28"/>
        </w:rPr>
      </w:pPr>
      <w:r>
        <w:rPr>
          <w:rFonts w:hint="default" w:ascii="Times New Roman" w:hAnsi="Times New Roman" w:cs="Times New Roman"/>
          <w:sz w:val="28"/>
          <w:szCs w:val="28"/>
        </w:rPr>
        <w:t xml:space="preserve">Thuật toán không có gì sai nếu ta xây dựng danh sách liên thuộc kiểu forward star thay vì kiểu reverse star. Tuy nhiên ta chọn kiểu reverse star bởi cách biểu diễn này thích hợp </w:t>
      </w:r>
      <w:r>
        <w:rPr>
          <w:rFonts w:hint="default" w:cs="Times New Roman"/>
          <w:sz w:val="28"/>
          <w:szCs w:val="28"/>
          <w:lang w:val="en-US"/>
        </w:rPr>
        <w:t>đ</w:t>
      </w:r>
      <w:r>
        <w:rPr>
          <w:rFonts w:hint="default" w:ascii="Times New Roman" w:hAnsi="Times New Roman" w:cs="Times New Roman"/>
          <w:sz w:val="28"/>
          <w:szCs w:val="28"/>
        </w:rPr>
        <w:t xml:space="preserve">ể tìm chu trình Euler trên cả </w:t>
      </w:r>
      <w:r>
        <w:rPr>
          <w:rFonts w:hint="default" w:cs="Times New Roman"/>
          <w:sz w:val="28"/>
          <w:szCs w:val="28"/>
          <w:lang w:val="en-US"/>
        </w:rPr>
        <w:t>đ</w:t>
      </w:r>
      <w:r>
        <w:rPr>
          <w:rFonts w:hint="default" w:ascii="Times New Roman" w:hAnsi="Times New Roman" w:cs="Times New Roman"/>
          <w:sz w:val="28"/>
          <w:szCs w:val="28"/>
        </w:rPr>
        <w:t>ồ thị vô hướng và có hướng.</w:t>
      </w:r>
    </w:p>
    <w:p>
      <w:pPr>
        <w:pStyle w:val="7"/>
        <w:spacing w:before="61" w:line="264" w:lineRule="auto"/>
        <w:ind w:left="304" w:right="296" w:hanging="1"/>
        <w:jc w:val="both"/>
        <w:rPr>
          <w:rFonts w:hint="default" w:ascii="Times New Roman" w:hAnsi="Times New Roman" w:cs="Times New Roman"/>
          <w:sz w:val="28"/>
          <w:szCs w:val="28"/>
        </w:rPr>
      </w:pPr>
      <w:r>
        <w:rPr>
          <w:rFonts w:hint="default" w:ascii="Times New Roman" w:hAnsi="Times New Roman" w:cs="Times New Roman"/>
          <w:sz w:val="28"/>
          <w:szCs w:val="28"/>
        </w:rPr>
        <w:t xml:space="preserve">Người ta còn có thuật toán Fleury (1883) </w:t>
      </w:r>
      <w:r>
        <w:rPr>
          <w:rFonts w:hint="default" w:cs="Times New Roman"/>
          <w:sz w:val="28"/>
          <w:szCs w:val="28"/>
          <w:lang w:val="en-US"/>
        </w:rPr>
        <w:t>đ</w:t>
      </w:r>
      <w:r>
        <w:rPr>
          <w:rFonts w:hint="default" w:ascii="Times New Roman" w:hAnsi="Times New Roman" w:cs="Times New Roman"/>
          <w:sz w:val="28"/>
          <w:szCs w:val="28"/>
        </w:rPr>
        <w:t xml:space="preserve">ể tìm chu trình Euler bằng tay: Bắt </w:t>
      </w:r>
      <w:r>
        <w:rPr>
          <w:rFonts w:hint="default" w:cs="Times New Roman"/>
          <w:sz w:val="28"/>
          <w:szCs w:val="28"/>
          <w:lang w:val="en-US"/>
        </w:rPr>
        <w:t>đ</w:t>
      </w:r>
      <w:r>
        <w:rPr>
          <w:rFonts w:hint="default" w:ascii="Times New Roman" w:hAnsi="Times New Roman" w:cs="Times New Roman"/>
          <w:sz w:val="28"/>
          <w:szCs w:val="28"/>
        </w:rPr>
        <w:t xml:space="preserve">ầu từ một </w:t>
      </w:r>
      <w:r>
        <w:rPr>
          <w:rFonts w:hint="default" w:cs="Times New Roman"/>
          <w:sz w:val="28"/>
          <w:szCs w:val="28"/>
          <w:lang w:val="en-US"/>
        </w:rPr>
        <w:t>đ</w:t>
      </w:r>
      <w:r>
        <w:rPr>
          <w:rFonts w:hint="default" w:ascii="Times New Roman" w:hAnsi="Times New Roman" w:cs="Times New Roman"/>
          <w:sz w:val="28"/>
          <w:szCs w:val="28"/>
        </w:rPr>
        <w:t xml:space="preserve">ỉnh, chúng ta </w:t>
      </w:r>
      <w:r>
        <w:rPr>
          <w:rFonts w:hint="default" w:cs="Times New Roman"/>
          <w:sz w:val="28"/>
          <w:szCs w:val="28"/>
          <w:lang w:val="en-US"/>
        </w:rPr>
        <w:t>đ</w:t>
      </w:r>
      <w:r>
        <w:rPr>
          <w:rFonts w:hint="default" w:ascii="Times New Roman" w:hAnsi="Times New Roman" w:cs="Times New Roman"/>
          <w:sz w:val="28"/>
          <w:szCs w:val="28"/>
        </w:rPr>
        <w:t xml:space="preserve">i thoải mái theo các cạnh theo nguyên tắc: xoá bỏ các cạnh </w:t>
      </w:r>
      <w:r>
        <w:rPr>
          <w:rFonts w:hint="default" w:cs="Times New Roman"/>
          <w:sz w:val="28"/>
          <w:szCs w:val="28"/>
          <w:lang w:val="en-US"/>
        </w:rPr>
        <w:t>đ</w:t>
      </w:r>
      <w:r>
        <w:rPr>
          <w:rFonts w:hint="default" w:ascii="Times New Roman" w:hAnsi="Times New Roman" w:cs="Times New Roman"/>
          <w:sz w:val="28"/>
          <w:szCs w:val="28"/>
        </w:rPr>
        <w:t xml:space="preserve">i qua và chỉ </w:t>
      </w:r>
      <w:r>
        <w:rPr>
          <w:rFonts w:hint="default" w:cs="Times New Roman"/>
          <w:sz w:val="28"/>
          <w:szCs w:val="28"/>
          <w:lang w:val="en-US"/>
        </w:rPr>
        <w:t>đ</w:t>
      </w:r>
      <w:r>
        <w:rPr>
          <w:rFonts w:hint="default" w:ascii="Times New Roman" w:hAnsi="Times New Roman" w:cs="Times New Roman"/>
          <w:sz w:val="28"/>
          <w:szCs w:val="28"/>
        </w:rPr>
        <w:t xml:space="preserve">i qua cầu khi không còn cách nào khác </w:t>
      </w:r>
      <w:r>
        <w:rPr>
          <w:rFonts w:hint="default" w:cs="Times New Roman"/>
          <w:sz w:val="28"/>
          <w:szCs w:val="28"/>
          <w:lang w:val="en-US"/>
        </w:rPr>
        <w:t>đ</w:t>
      </w:r>
      <w:r>
        <w:rPr>
          <w:rFonts w:hint="default" w:ascii="Times New Roman" w:hAnsi="Times New Roman" w:cs="Times New Roman"/>
          <w:sz w:val="28"/>
          <w:szCs w:val="28"/>
        </w:rPr>
        <w:t xml:space="preserve">ể chọn. Khi không thể </w:t>
      </w:r>
      <w:r>
        <w:rPr>
          <w:rFonts w:hint="default" w:cs="Times New Roman"/>
          <w:sz w:val="28"/>
          <w:szCs w:val="28"/>
          <w:lang w:val="en-US"/>
        </w:rPr>
        <w:t>đ</w:t>
      </w:r>
      <w:r>
        <w:rPr>
          <w:rFonts w:hint="default" w:ascii="Times New Roman" w:hAnsi="Times New Roman" w:cs="Times New Roman"/>
          <w:sz w:val="28"/>
          <w:szCs w:val="28"/>
        </w:rPr>
        <w:t xml:space="preserve">i tiếp </w:t>
      </w:r>
      <w:r>
        <w:rPr>
          <w:rFonts w:hint="default" w:cs="Times New Roman"/>
          <w:sz w:val="28"/>
          <w:szCs w:val="28"/>
          <w:lang w:val="en-US"/>
        </w:rPr>
        <w:t>đ</w:t>
      </w:r>
      <w:r>
        <w:rPr>
          <w:rFonts w:hint="default" w:ascii="Times New Roman" w:hAnsi="Times New Roman" w:cs="Times New Roman"/>
          <w:sz w:val="28"/>
          <w:szCs w:val="28"/>
        </w:rPr>
        <w:t xml:space="preserve">ược nữa thì </w:t>
      </w:r>
      <w:r>
        <w:rPr>
          <w:rFonts w:hint="default" w:cs="Times New Roman"/>
          <w:sz w:val="28"/>
          <w:szCs w:val="28"/>
          <w:lang w:val="en-US"/>
        </w:rPr>
        <w:t>đ</w:t>
      </w:r>
      <w:r>
        <w:rPr>
          <w:rFonts w:hint="default" w:ascii="Times New Roman" w:hAnsi="Times New Roman" w:cs="Times New Roman"/>
          <w:sz w:val="28"/>
          <w:szCs w:val="28"/>
        </w:rPr>
        <w:t xml:space="preserve">ường </w:t>
      </w:r>
      <w:r>
        <w:rPr>
          <w:rFonts w:hint="default" w:cs="Times New Roman"/>
          <w:sz w:val="28"/>
          <w:szCs w:val="28"/>
          <w:lang w:val="en-US"/>
        </w:rPr>
        <w:t>đ</w:t>
      </w:r>
      <w:r>
        <w:rPr>
          <w:rFonts w:hint="default" w:ascii="Times New Roman" w:hAnsi="Times New Roman" w:cs="Times New Roman"/>
          <w:sz w:val="28"/>
          <w:szCs w:val="28"/>
        </w:rPr>
        <w:t xml:space="preserve">i tìm </w:t>
      </w:r>
      <w:r>
        <w:rPr>
          <w:rFonts w:hint="default" w:cs="Times New Roman"/>
          <w:sz w:val="28"/>
          <w:szCs w:val="28"/>
          <w:lang w:val="en-US"/>
        </w:rPr>
        <w:t>đ</w:t>
      </w:r>
      <w:r>
        <w:rPr>
          <w:rFonts w:hint="default" w:ascii="Times New Roman" w:hAnsi="Times New Roman" w:cs="Times New Roman"/>
          <w:sz w:val="28"/>
          <w:szCs w:val="28"/>
        </w:rPr>
        <w:t>ược chính là chu trình Euler.</w:t>
      </w:r>
    </w:p>
    <w:p>
      <w:pPr>
        <w:pStyle w:val="7"/>
        <w:spacing w:before="61" w:line="264" w:lineRule="auto"/>
        <w:ind w:left="304" w:right="296"/>
        <w:jc w:val="both"/>
        <w:rPr>
          <w:rFonts w:hint="default" w:ascii="Times New Roman" w:hAnsi="Times New Roman" w:cs="Times New Roman"/>
          <w:sz w:val="28"/>
          <w:szCs w:val="28"/>
        </w:rPr>
      </w:pPr>
      <w:r>
        <w:rPr>
          <w:rFonts w:hint="default" w:ascii="Times New Roman" w:hAnsi="Times New Roman" w:cs="Times New Roman"/>
          <w:sz w:val="28"/>
          <w:szCs w:val="28"/>
        </w:rPr>
        <w:t xml:space="preserve">Bằng cách “lạm dụng thuật ngữ”, ta có thể mô tả </w:t>
      </w:r>
      <w:r>
        <w:rPr>
          <w:rFonts w:hint="default" w:cs="Times New Roman"/>
          <w:sz w:val="28"/>
          <w:szCs w:val="28"/>
          <w:lang w:val="en-US"/>
        </w:rPr>
        <w:t>đ</w:t>
      </w:r>
      <w:r>
        <w:rPr>
          <w:rFonts w:hint="default" w:ascii="Times New Roman" w:hAnsi="Times New Roman" w:cs="Times New Roman"/>
          <w:sz w:val="28"/>
          <w:szCs w:val="28"/>
        </w:rPr>
        <w:t xml:space="preserve">ược thuật toán tìm Fleury cho cả </w:t>
      </w:r>
      <w:r>
        <w:rPr>
          <w:rFonts w:hint="default" w:cs="Times New Roman"/>
          <w:sz w:val="28"/>
          <w:szCs w:val="28"/>
          <w:lang w:val="en-US"/>
        </w:rPr>
        <w:t>đ</w:t>
      </w:r>
      <w:r>
        <w:rPr>
          <w:rFonts w:hint="default" w:ascii="Times New Roman" w:hAnsi="Times New Roman" w:cs="Times New Roman"/>
          <w:sz w:val="28"/>
          <w:szCs w:val="28"/>
        </w:rPr>
        <w:t>ồ thị Euler có hướng cũng như vô</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hướng:</w:t>
      </w:r>
    </w:p>
    <w:p>
      <w:pPr>
        <w:pStyle w:val="12"/>
        <w:numPr>
          <w:ilvl w:val="1"/>
          <w:numId w:val="42"/>
        </w:numPr>
        <w:tabs>
          <w:tab w:val="left" w:pos="737"/>
        </w:tabs>
        <w:spacing w:before="59" w:after="0" w:line="259" w:lineRule="auto"/>
        <w:ind w:left="736" w:right="298" w:hanging="433"/>
        <w:jc w:val="both"/>
        <w:rPr>
          <w:rFonts w:hint="default" w:ascii="Times New Roman" w:hAnsi="Times New Roman" w:cs="Times New Roman"/>
          <w:sz w:val="28"/>
          <w:szCs w:val="28"/>
        </w:rPr>
      </w:pPr>
      <w:r>
        <w:rPr>
          <w:rFonts w:hint="default" w:ascii="Times New Roman" w:hAnsi="Times New Roman" w:cs="Times New Roman"/>
          <w:sz w:val="28"/>
          <w:szCs w:val="28"/>
        </w:rPr>
        <w:t xml:space="preserve">Dưới </w:t>
      </w:r>
      <w:r>
        <w:rPr>
          <w:rFonts w:hint="default" w:cs="Times New Roman"/>
          <w:sz w:val="28"/>
          <w:szCs w:val="28"/>
          <w:lang w:val="en-US"/>
        </w:rPr>
        <w:t>đ</w:t>
      </w:r>
      <w:r>
        <w:rPr>
          <w:rFonts w:hint="default" w:ascii="Times New Roman" w:hAnsi="Times New Roman" w:cs="Times New Roman"/>
          <w:sz w:val="28"/>
          <w:szCs w:val="28"/>
        </w:rPr>
        <w:t xml:space="preserve">ây nếu ta nói cạnh </w:t>
      </w:r>
      <w:r>
        <w:rPr>
          <w:rFonts w:hint="default" w:ascii="Times New Roman" w:hAnsi="Times New Roman" w:cs="Times New Roman"/>
          <w:position w:val="1"/>
          <w:sz w:val="28"/>
          <w:szCs w:val="28"/>
        </w:rPr>
        <w:t>(</w:t>
      </w:r>
      <w:r>
        <w:rPr>
          <w:rFonts w:hint="default" w:ascii="Times New Roman" w:hAnsi="Times New Roman" w:cs="Times New Roman"/>
          <w:sz w:val="28"/>
          <w:szCs w:val="28"/>
        </w:rPr>
        <w:t xml:space="preserve">u, </w:t>
      </w:r>
      <w:r>
        <w:rPr>
          <w:rFonts w:hint="default" w:ascii="Times New Roman" w:hAnsi="Times New Roman" w:cs="Times New Roman"/>
          <w:spacing w:val="3"/>
          <w:sz w:val="28"/>
          <w:szCs w:val="28"/>
        </w:rPr>
        <w:t>v</w:t>
      </w:r>
      <w:r>
        <w:rPr>
          <w:rFonts w:hint="default" w:ascii="Times New Roman" w:hAnsi="Times New Roman" w:cs="Times New Roman"/>
          <w:spacing w:val="3"/>
          <w:position w:val="1"/>
          <w:sz w:val="28"/>
          <w:szCs w:val="28"/>
        </w:rPr>
        <w:t xml:space="preserve">) </w:t>
      </w:r>
      <w:r>
        <w:rPr>
          <w:rFonts w:hint="default" w:ascii="Times New Roman" w:hAnsi="Times New Roman" w:cs="Times New Roman"/>
          <w:sz w:val="28"/>
          <w:szCs w:val="28"/>
        </w:rPr>
        <w:t xml:space="preserve">thì hiểu là cạnh </w:t>
      </w:r>
      <w:r>
        <w:rPr>
          <w:rFonts w:hint="default" w:ascii="Times New Roman" w:hAnsi="Times New Roman" w:cs="Times New Roman"/>
          <w:position w:val="1"/>
          <w:sz w:val="28"/>
          <w:szCs w:val="28"/>
        </w:rPr>
        <w:t>(</w:t>
      </w:r>
      <w:r>
        <w:rPr>
          <w:rFonts w:hint="default" w:ascii="Times New Roman" w:hAnsi="Times New Roman" w:cs="Times New Roman"/>
          <w:sz w:val="28"/>
          <w:szCs w:val="28"/>
        </w:rPr>
        <w:t xml:space="preserve">u, </w:t>
      </w:r>
      <w:r>
        <w:rPr>
          <w:rFonts w:hint="default" w:ascii="Times New Roman" w:hAnsi="Times New Roman" w:cs="Times New Roman"/>
          <w:spacing w:val="3"/>
          <w:sz w:val="28"/>
          <w:szCs w:val="28"/>
        </w:rPr>
        <w:t>v</w:t>
      </w:r>
      <w:r>
        <w:rPr>
          <w:rFonts w:hint="default" w:ascii="Times New Roman" w:hAnsi="Times New Roman" w:cs="Times New Roman"/>
          <w:spacing w:val="3"/>
          <w:position w:val="1"/>
          <w:sz w:val="28"/>
          <w:szCs w:val="28"/>
        </w:rPr>
        <w:t xml:space="preserve">) </w:t>
      </w:r>
      <w:r>
        <w:rPr>
          <w:rFonts w:hint="default" w:ascii="Times New Roman" w:hAnsi="Times New Roman" w:cs="Times New Roman"/>
          <w:sz w:val="28"/>
          <w:szCs w:val="28"/>
        </w:rPr>
        <w:t xml:space="preserve">trên </w:t>
      </w:r>
      <w:r>
        <w:rPr>
          <w:rFonts w:hint="default" w:cs="Times New Roman"/>
          <w:sz w:val="28"/>
          <w:szCs w:val="28"/>
          <w:lang w:val="en-US"/>
        </w:rPr>
        <w:t>đ</w:t>
      </w:r>
      <w:r>
        <w:rPr>
          <w:rFonts w:hint="default" w:ascii="Times New Roman" w:hAnsi="Times New Roman" w:cs="Times New Roman"/>
          <w:sz w:val="28"/>
          <w:szCs w:val="28"/>
        </w:rPr>
        <w:t xml:space="preserve">ồ thị vô hướng, hiểu là cung </w:t>
      </w:r>
      <w:r>
        <w:rPr>
          <w:rFonts w:hint="default" w:ascii="Times New Roman" w:hAnsi="Times New Roman" w:cs="Times New Roman"/>
          <w:position w:val="1"/>
          <w:sz w:val="28"/>
          <w:szCs w:val="28"/>
        </w:rPr>
        <w:t>(</w:t>
      </w:r>
      <w:r>
        <w:rPr>
          <w:rFonts w:hint="default" w:ascii="Times New Roman" w:hAnsi="Times New Roman" w:cs="Times New Roman"/>
          <w:sz w:val="28"/>
          <w:szCs w:val="28"/>
        </w:rPr>
        <w:t xml:space="preserve">u, </w:t>
      </w:r>
      <w:r>
        <w:rPr>
          <w:rFonts w:hint="default" w:ascii="Times New Roman" w:hAnsi="Times New Roman" w:cs="Times New Roman"/>
          <w:spacing w:val="3"/>
          <w:sz w:val="28"/>
          <w:szCs w:val="28"/>
        </w:rPr>
        <w:t>v</w:t>
      </w:r>
      <w:r>
        <w:rPr>
          <w:rFonts w:hint="default" w:ascii="Times New Roman" w:hAnsi="Times New Roman" w:cs="Times New Roman"/>
          <w:spacing w:val="3"/>
          <w:position w:val="1"/>
          <w:sz w:val="28"/>
          <w:szCs w:val="28"/>
        </w:rPr>
        <w:t xml:space="preserve">) </w:t>
      </w:r>
      <w:r>
        <w:rPr>
          <w:rFonts w:hint="default" w:ascii="Times New Roman" w:hAnsi="Times New Roman" w:cs="Times New Roman"/>
          <w:sz w:val="28"/>
          <w:szCs w:val="28"/>
        </w:rPr>
        <w:t xml:space="preserve">trên </w:t>
      </w:r>
      <w:r>
        <w:rPr>
          <w:rFonts w:hint="default" w:cs="Times New Roman"/>
          <w:sz w:val="28"/>
          <w:szCs w:val="28"/>
          <w:lang w:val="en-US"/>
        </w:rPr>
        <w:t>đ</w:t>
      </w:r>
      <w:r>
        <w:rPr>
          <w:rFonts w:hint="default" w:ascii="Times New Roman" w:hAnsi="Times New Roman" w:cs="Times New Roman"/>
          <w:sz w:val="28"/>
          <w:szCs w:val="28"/>
        </w:rPr>
        <w:t>ồ thị có</w:t>
      </w:r>
      <w:r>
        <w:rPr>
          <w:rFonts w:hint="default" w:ascii="Times New Roman" w:hAnsi="Times New Roman" w:cs="Times New Roman"/>
          <w:spacing w:val="-20"/>
          <w:sz w:val="28"/>
          <w:szCs w:val="28"/>
        </w:rPr>
        <w:t xml:space="preserve"> </w:t>
      </w:r>
      <w:r>
        <w:rPr>
          <w:rFonts w:hint="default" w:ascii="Times New Roman" w:hAnsi="Times New Roman" w:cs="Times New Roman"/>
          <w:sz w:val="28"/>
          <w:szCs w:val="28"/>
        </w:rPr>
        <w:t>hướng.</w:t>
      </w:r>
    </w:p>
    <w:p>
      <w:pPr>
        <w:pStyle w:val="12"/>
        <w:numPr>
          <w:ilvl w:val="1"/>
          <w:numId w:val="42"/>
        </w:numPr>
        <w:tabs>
          <w:tab w:val="left" w:pos="737"/>
        </w:tabs>
        <w:spacing w:before="9" w:after="0" w:line="266" w:lineRule="auto"/>
        <w:ind w:left="736" w:right="293" w:hanging="432"/>
        <w:jc w:val="both"/>
        <w:rPr>
          <w:rFonts w:hint="default" w:ascii="Times New Roman" w:hAnsi="Times New Roman" w:cs="Times New Roman"/>
          <w:sz w:val="28"/>
          <w:szCs w:val="28"/>
        </w:rPr>
      </w:pPr>
      <w:r>
        <w:rPr>
          <w:rFonts w:hint="default" w:ascii="Times New Roman" w:hAnsi="Times New Roman" w:cs="Times New Roman"/>
          <w:sz w:val="28"/>
          <w:szCs w:val="28"/>
        </w:rPr>
        <w:t xml:space="preserve">Ta gọi cạnh </w:t>
      </w:r>
      <w:r>
        <w:rPr>
          <w:rFonts w:hint="default" w:ascii="Times New Roman" w:hAnsi="Times New Roman" w:cs="Times New Roman"/>
          <w:position w:val="1"/>
          <w:sz w:val="28"/>
          <w:szCs w:val="28"/>
        </w:rPr>
        <w:t>(</w:t>
      </w:r>
      <w:r>
        <w:rPr>
          <w:rFonts w:hint="default" w:ascii="Times New Roman" w:hAnsi="Times New Roman" w:cs="Times New Roman"/>
          <w:sz w:val="28"/>
          <w:szCs w:val="28"/>
        </w:rPr>
        <w:t xml:space="preserve">u, </w:t>
      </w:r>
      <w:r>
        <w:rPr>
          <w:rFonts w:hint="default" w:ascii="Times New Roman" w:hAnsi="Times New Roman" w:cs="Times New Roman"/>
          <w:spacing w:val="3"/>
          <w:sz w:val="28"/>
          <w:szCs w:val="28"/>
        </w:rPr>
        <w:t>v</w:t>
      </w:r>
      <w:r>
        <w:rPr>
          <w:rFonts w:hint="default" w:ascii="Times New Roman" w:hAnsi="Times New Roman" w:cs="Times New Roman"/>
          <w:spacing w:val="3"/>
          <w:position w:val="1"/>
          <w:sz w:val="28"/>
          <w:szCs w:val="28"/>
        </w:rPr>
        <w:t xml:space="preserve">) </w:t>
      </w:r>
      <w:r>
        <w:rPr>
          <w:rFonts w:hint="default" w:ascii="Times New Roman" w:hAnsi="Times New Roman" w:cs="Times New Roman"/>
          <w:sz w:val="28"/>
          <w:szCs w:val="28"/>
        </w:rPr>
        <w:t xml:space="preserve">là “một </w:t>
      </w:r>
      <w:r>
        <w:rPr>
          <w:rFonts w:hint="default" w:cs="Times New Roman"/>
          <w:sz w:val="28"/>
          <w:szCs w:val="28"/>
          <w:lang w:val="en-US"/>
        </w:rPr>
        <w:t>đ</w:t>
      </w:r>
      <w:r>
        <w:rPr>
          <w:rFonts w:hint="default" w:ascii="Times New Roman" w:hAnsi="Times New Roman" w:cs="Times New Roman"/>
          <w:sz w:val="28"/>
          <w:szCs w:val="28"/>
        </w:rPr>
        <w:t xml:space="preserve">i không trở lại” nếu như từ u </w:t>
      </w:r>
      <w:r>
        <w:rPr>
          <w:rFonts w:hint="default" w:cs="Times New Roman"/>
          <w:sz w:val="28"/>
          <w:szCs w:val="28"/>
          <w:lang w:val="en-US"/>
        </w:rPr>
        <w:t>đ</w:t>
      </w:r>
      <w:r>
        <w:rPr>
          <w:rFonts w:hint="default" w:ascii="Times New Roman" w:hAnsi="Times New Roman" w:cs="Times New Roman"/>
          <w:sz w:val="28"/>
          <w:szCs w:val="28"/>
        </w:rPr>
        <w:t xml:space="preserve">i tới </w:t>
      </w:r>
      <w:r>
        <w:rPr>
          <w:rFonts w:hint="default" w:ascii="Times New Roman" w:hAnsi="Times New Roman" w:cs="Times New Roman"/>
          <w:spacing w:val="3"/>
          <w:sz w:val="28"/>
          <w:szCs w:val="28"/>
        </w:rPr>
        <w:t xml:space="preserve">v, </w:t>
      </w:r>
      <w:r>
        <w:rPr>
          <w:rFonts w:hint="default" w:ascii="Times New Roman" w:hAnsi="Times New Roman" w:cs="Times New Roman"/>
          <w:sz w:val="28"/>
          <w:szCs w:val="28"/>
        </w:rPr>
        <w:t xml:space="preserve">sau </w:t>
      </w:r>
      <w:r>
        <w:rPr>
          <w:rFonts w:hint="default" w:cs="Times New Roman"/>
          <w:sz w:val="28"/>
          <w:szCs w:val="28"/>
          <w:lang w:val="en-US"/>
        </w:rPr>
        <w:t>đ</w:t>
      </w:r>
      <w:r>
        <w:rPr>
          <w:rFonts w:hint="default" w:ascii="Times New Roman" w:hAnsi="Times New Roman" w:cs="Times New Roman"/>
          <w:sz w:val="28"/>
          <w:szCs w:val="28"/>
        </w:rPr>
        <w:t xml:space="preserve">ó xoá cạnh này </w:t>
      </w:r>
      <w:r>
        <w:rPr>
          <w:rFonts w:hint="default" w:cs="Times New Roman"/>
          <w:sz w:val="28"/>
          <w:szCs w:val="28"/>
          <w:lang w:val="en-US"/>
        </w:rPr>
        <w:t>đ</w:t>
      </w:r>
      <w:r>
        <w:rPr>
          <w:rFonts w:hint="default" w:ascii="Times New Roman" w:hAnsi="Times New Roman" w:cs="Times New Roman"/>
          <w:sz w:val="28"/>
          <w:szCs w:val="28"/>
        </w:rPr>
        <w:t>i thì không có cách nào từ v quay lại</w:t>
      </w:r>
      <w:r>
        <w:rPr>
          <w:rFonts w:hint="default" w:ascii="Times New Roman" w:hAnsi="Times New Roman" w:cs="Times New Roman"/>
          <w:spacing w:val="1"/>
          <w:sz w:val="28"/>
          <w:szCs w:val="28"/>
        </w:rPr>
        <w:t xml:space="preserve"> </w:t>
      </w:r>
      <w:r>
        <w:rPr>
          <w:rFonts w:hint="default" w:ascii="Times New Roman" w:hAnsi="Times New Roman" w:cs="Times New Roman"/>
          <w:spacing w:val="3"/>
          <w:sz w:val="28"/>
          <w:szCs w:val="28"/>
        </w:rPr>
        <w:t>u.</w:t>
      </w:r>
    </w:p>
    <w:p>
      <w:pPr>
        <w:pStyle w:val="7"/>
        <w:spacing w:before="61" w:line="264" w:lineRule="auto"/>
        <w:ind w:left="304" w:right="293"/>
        <w:jc w:val="both"/>
        <w:rPr>
          <w:rFonts w:hint="default" w:ascii="Times New Roman" w:hAnsi="Times New Roman" w:cs="Times New Roman"/>
          <w:sz w:val="28"/>
          <w:szCs w:val="28"/>
        </w:rPr>
      </w:pPr>
      <w:r>
        <w:rPr>
          <w:rFonts w:hint="default" w:ascii="Times New Roman" w:hAnsi="Times New Roman" w:cs="Times New Roman"/>
          <w:sz w:val="28"/>
          <w:szCs w:val="28"/>
        </w:rPr>
        <w:t xml:space="preserve">Thuật toán Fleury tìm chu trình Euler: Xuất phát từ một </w:t>
      </w:r>
      <w:r>
        <w:rPr>
          <w:rFonts w:hint="default" w:cs="Times New Roman"/>
          <w:sz w:val="28"/>
          <w:szCs w:val="28"/>
          <w:lang w:val="en-US"/>
        </w:rPr>
        <w:t>đ</w:t>
      </w:r>
      <w:r>
        <w:rPr>
          <w:rFonts w:hint="default" w:ascii="Times New Roman" w:hAnsi="Times New Roman" w:cs="Times New Roman"/>
          <w:sz w:val="28"/>
          <w:szCs w:val="28"/>
        </w:rPr>
        <w:t xml:space="preserve">ỉnh, ta </w:t>
      </w:r>
      <w:r>
        <w:rPr>
          <w:rFonts w:hint="default" w:cs="Times New Roman"/>
          <w:sz w:val="28"/>
          <w:szCs w:val="28"/>
          <w:lang w:val="en-US"/>
        </w:rPr>
        <w:t>đ</w:t>
      </w:r>
      <w:r>
        <w:rPr>
          <w:rFonts w:hint="default" w:ascii="Times New Roman" w:hAnsi="Times New Roman" w:cs="Times New Roman"/>
          <w:sz w:val="28"/>
          <w:szCs w:val="28"/>
        </w:rPr>
        <w:t xml:space="preserve">i một cách tuỳ ý theo các cạnh tuân theo hai nguyên tắc: Xoá bỏ cạnh vừa </w:t>
      </w:r>
      <w:r>
        <w:rPr>
          <w:rFonts w:hint="default" w:cs="Times New Roman"/>
          <w:sz w:val="28"/>
          <w:szCs w:val="28"/>
          <w:lang w:val="en-US"/>
        </w:rPr>
        <w:t>đ</w:t>
      </w:r>
      <w:r>
        <w:rPr>
          <w:rFonts w:hint="default" w:ascii="Times New Roman" w:hAnsi="Times New Roman" w:cs="Times New Roman"/>
          <w:sz w:val="28"/>
          <w:szCs w:val="28"/>
        </w:rPr>
        <w:t xml:space="preserve">i qua và chỉ chọn cạnh “một </w:t>
      </w:r>
      <w:r>
        <w:rPr>
          <w:rFonts w:hint="default" w:cs="Times New Roman"/>
          <w:sz w:val="28"/>
          <w:szCs w:val="28"/>
          <w:lang w:val="en-US"/>
        </w:rPr>
        <w:t>đ</w:t>
      </w:r>
      <w:r>
        <w:rPr>
          <w:rFonts w:hint="default" w:ascii="Times New Roman" w:hAnsi="Times New Roman" w:cs="Times New Roman"/>
          <w:sz w:val="28"/>
          <w:szCs w:val="28"/>
        </w:rPr>
        <w:t xml:space="preserve">i không trở lại” nếu như không còn cạnh nào khác </w:t>
      </w:r>
      <w:r>
        <w:rPr>
          <w:rFonts w:hint="default" w:cs="Times New Roman"/>
          <w:sz w:val="28"/>
          <w:szCs w:val="28"/>
          <w:lang w:val="en-US"/>
        </w:rPr>
        <w:t>đ</w:t>
      </w:r>
      <w:r>
        <w:rPr>
          <w:rFonts w:hint="default" w:ascii="Times New Roman" w:hAnsi="Times New Roman" w:cs="Times New Roman"/>
          <w:sz w:val="28"/>
          <w:szCs w:val="28"/>
        </w:rPr>
        <w:t>ể chọn.</w:t>
      </w:r>
    </w:p>
    <w:p>
      <w:pPr>
        <w:pStyle w:val="7"/>
        <w:spacing w:before="59" w:line="264" w:lineRule="auto"/>
        <w:ind w:left="304" w:right="293"/>
        <w:jc w:val="both"/>
        <w:rPr>
          <w:rFonts w:hint="default" w:ascii="Times New Roman" w:hAnsi="Times New Roman" w:cs="Times New Roman"/>
          <w:sz w:val="28"/>
          <w:szCs w:val="28"/>
        </w:rPr>
      </w:pPr>
      <w:r>
        <w:rPr>
          <w:rFonts w:hint="default" w:ascii="Times New Roman" w:hAnsi="Times New Roman" w:cs="Times New Roman"/>
          <w:sz w:val="28"/>
          <w:szCs w:val="28"/>
        </w:rPr>
        <w:t xml:space="preserve">Thuật toán Fleury là một thuật toán thích hợp cho việc tìm chu trình Euler bằng tay (với những </w:t>
      </w:r>
      <w:r>
        <w:rPr>
          <w:rFonts w:hint="default" w:cs="Times New Roman"/>
          <w:sz w:val="28"/>
          <w:szCs w:val="28"/>
          <w:lang w:val="en-US"/>
        </w:rPr>
        <w:t>đ</w:t>
      </w:r>
      <w:r>
        <w:rPr>
          <w:rFonts w:hint="default" w:ascii="Times New Roman" w:hAnsi="Times New Roman" w:cs="Times New Roman"/>
          <w:sz w:val="28"/>
          <w:szCs w:val="28"/>
        </w:rPr>
        <w:t xml:space="preserve">ồ thị vẽ ra </w:t>
      </w:r>
      <w:r>
        <w:rPr>
          <w:rFonts w:hint="default" w:cs="Times New Roman"/>
          <w:sz w:val="28"/>
          <w:szCs w:val="28"/>
          <w:lang w:val="en-US"/>
        </w:rPr>
        <w:t>đ</w:t>
      </w:r>
      <w:r>
        <w:rPr>
          <w:rFonts w:hint="default" w:ascii="Times New Roman" w:hAnsi="Times New Roman" w:cs="Times New Roman"/>
          <w:sz w:val="28"/>
          <w:szCs w:val="28"/>
        </w:rPr>
        <w:t xml:space="preserve">ược trên mặt phẳng thì việc kiểm tra cầu bằng mắt thường là tương </w:t>
      </w:r>
      <w:r>
        <w:rPr>
          <w:rFonts w:hint="default" w:cs="Times New Roman"/>
          <w:sz w:val="28"/>
          <w:szCs w:val="28"/>
          <w:lang w:val="en-US"/>
        </w:rPr>
        <w:t>đ</w:t>
      </w:r>
      <w:r>
        <w:rPr>
          <w:rFonts w:hint="default" w:ascii="Times New Roman" w:hAnsi="Times New Roman" w:cs="Times New Roman"/>
          <w:sz w:val="28"/>
          <w:szCs w:val="28"/>
        </w:rPr>
        <w:t xml:space="preserve">ối dễ dàng). Tuy vậy khi cài </w:t>
      </w:r>
      <w:r>
        <w:rPr>
          <w:rFonts w:hint="default" w:cs="Times New Roman"/>
          <w:sz w:val="28"/>
          <w:szCs w:val="28"/>
          <w:lang w:val="en-US"/>
        </w:rPr>
        <w:t>đ</w:t>
      </w:r>
      <w:r>
        <w:rPr>
          <w:rFonts w:hint="default" w:ascii="Times New Roman" w:hAnsi="Times New Roman" w:cs="Times New Roman"/>
          <w:sz w:val="28"/>
          <w:szCs w:val="28"/>
        </w:rPr>
        <w:t>ặt thuật toán trên máy tính thì thuật toán này tỏ ra không hiệu</w:t>
      </w:r>
      <w:r>
        <w:rPr>
          <w:rFonts w:hint="default" w:ascii="Times New Roman" w:hAnsi="Times New Roman" w:cs="Times New Roman"/>
          <w:spacing w:val="-9"/>
          <w:sz w:val="28"/>
          <w:szCs w:val="28"/>
        </w:rPr>
        <w:t xml:space="preserve"> </w:t>
      </w:r>
      <w:r>
        <w:rPr>
          <w:rFonts w:hint="default" w:ascii="Times New Roman" w:hAnsi="Times New Roman" w:cs="Times New Roman"/>
          <w:sz w:val="28"/>
          <w:szCs w:val="28"/>
        </w:rPr>
        <w:t>quả.</w:t>
      </w:r>
    </w:p>
    <w:p>
      <w:pPr>
        <w:pStyle w:val="4"/>
        <w:numPr>
          <w:ilvl w:val="1"/>
          <w:numId w:val="64"/>
        </w:numPr>
        <w:tabs>
          <w:tab w:val="left" w:pos="759"/>
        </w:tabs>
        <w:spacing w:before="187" w:after="0" w:line="240" w:lineRule="auto"/>
        <w:ind w:left="758" w:right="0" w:hanging="455"/>
        <w:jc w:val="both"/>
        <w:rPr>
          <w:rFonts w:hint="default" w:ascii="Times New Roman" w:hAnsi="Times New Roman" w:cs="Times New Roman"/>
          <w:sz w:val="28"/>
          <w:szCs w:val="28"/>
        </w:rPr>
      </w:pPr>
      <w:r>
        <w:rPr>
          <w:rFonts w:hint="default" w:cs="Times New Roman"/>
          <w:w w:val="110"/>
          <w:sz w:val="28"/>
          <w:szCs w:val="28"/>
          <w:lang w:val="en-US"/>
        </w:rPr>
        <w:t>Đ</w:t>
      </w:r>
      <w:r>
        <w:rPr>
          <w:rFonts w:hint="default" w:ascii="Times New Roman" w:hAnsi="Times New Roman" w:cs="Times New Roman"/>
          <w:w w:val="110"/>
          <w:sz w:val="28"/>
          <w:szCs w:val="28"/>
        </w:rPr>
        <w:t>ồ thị</w:t>
      </w:r>
      <w:r>
        <w:rPr>
          <w:rFonts w:hint="default" w:ascii="Times New Roman" w:hAnsi="Times New Roman" w:cs="Times New Roman"/>
          <w:spacing w:val="-15"/>
          <w:w w:val="110"/>
          <w:sz w:val="28"/>
          <w:szCs w:val="28"/>
        </w:rPr>
        <w:t xml:space="preserve"> </w:t>
      </w:r>
      <w:r>
        <w:rPr>
          <w:rFonts w:hint="default" w:ascii="Times New Roman" w:hAnsi="Times New Roman" w:cs="Times New Roman"/>
          <w:w w:val="110"/>
          <w:sz w:val="28"/>
          <w:szCs w:val="28"/>
        </w:rPr>
        <w:t>Hamilton</w:t>
      </w:r>
    </w:p>
    <w:p>
      <w:pPr>
        <w:pStyle w:val="7"/>
        <w:spacing w:before="3"/>
        <w:rPr>
          <w:rFonts w:hint="default" w:ascii="Times New Roman" w:hAnsi="Times New Roman" w:cs="Times New Roman"/>
          <w:sz w:val="28"/>
          <w:szCs w:val="28"/>
        </w:rPr>
      </w:pPr>
    </w:p>
    <w:p>
      <w:pPr>
        <w:pStyle w:val="12"/>
        <w:numPr>
          <w:ilvl w:val="0"/>
          <w:numId w:val="84"/>
        </w:numPr>
        <w:tabs>
          <w:tab w:val="left" w:pos="564"/>
        </w:tabs>
        <w:spacing w:before="0" w:after="0" w:line="240" w:lineRule="auto"/>
        <w:ind w:left="563" w:right="0" w:hanging="260"/>
        <w:jc w:val="both"/>
        <w:rPr>
          <w:rFonts w:hint="default" w:ascii="Times New Roman" w:hAnsi="Times New Roman" w:cs="Times New Roman"/>
          <w:i/>
          <w:sz w:val="28"/>
          <w:szCs w:val="28"/>
        </w:rPr>
      </w:pPr>
      <w:r>
        <w:rPr>
          <w:rFonts w:hint="default" w:ascii="Times New Roman" w:hAnsi="Times New Roman" w:cs="Times New Roman"/>
          <w:i/>
          <w:w w:val="105"/>
          <w:sz w:val="28"/>
          <w:szCs w:val="28"/>
        </w:rPr>
        <w:t>Bài</w:t>
      </w:r>
      <w:r>
        <w:rPr>
          <w:rFonts w:hint="default" w:ascii="Times New Roman" w:hAnsi="Times New Roman" w:cs="Times New Roman"/>
          <w:i/>
          <w:spacing w:val="-4"/>
          <w:w w:val="105"/>
          <w:sz w:val="28"/>
          <w:szCs w:val="28"/>
        </w:rPr>
        <w:t xml:space="preserve"> </w:t>
      </w:r>
      <w:r>
        <w:rPr>
          <w:rFonts w:hint="default" w:ascii="Times New Roman" w:hAnsi="Times New Roman" w:cs="Times New Roman"/>
          <w:i/>
          <w:w w:val="105"/>
          <w:sz w:val="28"/>
          <w:szCs w:val="28"/>
        </w:rPr>
        <w:t>toán</w:t>
      </w:r>
    </w:p>
    <w:p>
      <w:pPr>
        <w:pStyle w:val="7"/>
        <w:spacing w:before="84" w:line="264" w:lineRule="auto"/>
        <w:ind w:left="304" w:right="296"/>
        <w:jc w:val="both"/>
        <w:rPr>
          <w:rFonts w:hint="default" w:ascii="Times New Roman" w:hAnsi="Times New Roman" w:cs="Times New Roman"/>
          <w:sz w:val="28"/>
          <w:szCs w:val="28"/>
        </w:rPr>
      </w:pPr>
      <w:r>
        <w:rPr>
          <w:rFonts w:hint="default" w:ascii="Times New Roman" w:hAnsi="Times New Roman" w:cs="Times New Roman"/>
          <w:sz w:val="28"/>
          <w:szCs w:val="28"/>
        </w:rPr>
        <w:t xml:space="preserve">Khái niệm về </w:t>
      </w:r>
      <w:r>
        <w:rPr>
          <w:rFonts w:hint="default" w:cs="Times New Roman"/>
          <w:sz w:val="28"/>
          <w:szCs w:val="28"/>
          <w:lang w:val="en-US"/>
        </w:rPr>
        <w:t>đ</w:t>
      </w:r>
      <w:r>
        <w:rPr>
          <w:rFonts w:hint="default" w:ascii="Times New Roman" w:hAnsi="Times New Roman" w:cs="Times New Roman"/>
          <w:sz w:val="28"/>
          <w:szCs w:val="28"/>
        </w:rPr>
        <w:t xml:space="preserve">ường </w:t>
      </w:r>
      <w:r>
        <w:rPr>
          <w:rFonts w:hint="default" w:cs="Times New Roman"/>
          <w:sz w:val="28"/>
          <w:szCs w:val="28"/>
          <w:lang w:val="en-US"/>
        </w:rPr>
        <w:t>đ</w:t>
      </w:r>
      <w:r>
        <w:rPr>
          <w:rFonts w:hint="default" w:ascii="Times New Roman" w:hAnsi="Times New Roman" w:cs="Times New Roman"/>
          <w:sz w:val="28"/>
          <w:szCs w:val="28"/>
        </w:rPr>
        <w:t xml:space="preserve">i và chu trình Hamilton </w:t>
      </w:r>
      <w:r>
        <w:rPr>
          <w:rFonts w:hint="default" w:cs="Times New Roman"/>
          <w:sz w:val="28"/>
          <w:szCs w:val="28"/>
          <w:lang w:val="en-US"/>
        </w:rPr>
        <w:t>đ</w:t>
      </w:r>
      <w:r>
        <w:rPr>
          <w:rFonts w:hint="default" w:ascii="Times New Roman" w:hAnsi="Times New Roman" w:cs="Times New Roman"/>
          <w:sz w:val="28"/>
          <w:szCs w:val="28"/>
        </w:rPr>
        <w:t xml:space="preserve">ược </w:t>
      </w:r>
      <w:r>
        <w:rPr>
          <w:rFonts w:hint="default" w:cs="Times New Roman"/>
          <w:sz w:val="28"/>
          <w:szCs w:val="28"/>
          <w:lang w:val="en-US"/>
        </w:rPr>
        <w:t>đ</w:t>
      </w:r>
      <w:r>
        <w:rPr>
          <w:rFonts w:hint="default" w:ascii="Times New Roman" w:hAnsi="Times New Roman" w:cs="Times New Roman"/>
          <w:sz w:val="28"/>
          <w:szCs w:val="28"/>
        </w:rPr>
        <w:t xml:space="preserve">ưa ra bởi William Rowan Hamilton (1856) khi ông thiết kế một trò chơi trên khối </w:t>
      </w:r>
      <w:r>
        <w:rPr>
          <w:rFonts w:hint="default" w:cs="Times New Roman"/>
          <w:sz w:val="28"/>
          <w:szCs w:val="28"/>
          <w:lang w:val="en-US"/>
        </w:rPr>
        <w:t>đ</w:t>
      </w:r>
      <w:r>
        <w:rPr>
          <w:rFonts w:hint="default" w:ascii="Times New Roman" w:hAnsi="Times New Roman" w:cs="Times New Roman"/>
          <w:sz w:val="28"/>
          <w:szCs w:val="28"/>
        </w:rPr>
        <w:t xml:space="preserve">a diện 20 </w:t>
      </w:r>
      <w:r>
        <w:rPr>
          <w:rFonts w:hint="default" w:cs="Times New Roman"/>
          <w:sz w:val="28"/>
          <w:szCs w:val="28"/>
          <w:lang w:val="en-US"/>
        </w:rPr>
        <w:t>đ</w:t>
      </w:r>
      <w:r>
        <w:rPr>
          <w:rFonts w:hint="default" w:ascii="Times New Roman" w:hAnsi="Times New Roman" w:cs="Times New Roman"/>
          <w:sz w:val="28"/>
          <w:szCs w:val="28"/>
        </w:rPr>
        <w:t xml:space="preserve">ỉnh, 30 cạnh, 12 mặt, mỗi mặt là một ngũ giác </w:t>
      </w:r>
      <w:r>
        <w:rPr>
          <w:rFonts w:hint="default" w:cs="Times New Roman"/>
          <w:sz w:val="28"/>
          <w:szCs w:val="28"/>
          <w:lang w:val="en-US"/>
        </w:rPr>
        <w:t>đ</w:t>
      </w:r>
      <w:r>
        <w:rPr>
          <w:rFonts w:hint="default" w:ascii="Times New Roman" w:hAnsi="Times New Roman" w:cs="Times New Roman"/>
          <w:sz w:val="28"/>
          <w:szCs w:val="28"/>
        </w:rPr>
        <w:t xml:space="preserve">ều và người chơi cần chọn các cạnh </w:t>
      </w:r>
      <w:r>
        <w:rPr>
          <w:rFonts w:hint="default" w:cs="Times New Roman"/>
          <w:sz w:val="28"/>
          <w:szCs w:val="28"/>
          <w:lang w:val="en-US"/>
        </w:rPr>
        <w:t>đ</w:t>
      </w:r>
      <w:r>
        <w:rPr>
          <w:rFonts w:hint="default" w:ascii="Times New Roman" w:hAnsi="Times New Roman" w:cs="Times New Roman"/>
          <w:sz w:val="28"/>
          <w:szCs w:val="28"/>
        </w:rPr>
        <w:t xml:space="preserve">ể thành lập một </w:t>
      </w:r>
      <w:r>
        <w:rPr>
          <w:rFonts w:hint="default" w:cs="Times New Roman"/>
          <w:sz w:val="28"/>
          <w:szCs w:val="28"/>
          <w:lang w:val="en-US"/>
        </w:rPr>
        <w:t>đ</w:t>
      </w:r>
      <w:r>
        <w:rPr>
          <w:rFonts w:hint="default" w:ascii="Times New Roman" w:hAnsi="Times New Roman" w:cs="Times New Roman"/>
          <w:sz w:val="28"/>
          <w:szCs w:val="28"/>
        </w:rPr>
        <w:t xml:space="preserve">ường </w:t>
      </w:r>
      <w:r>
        <w:rPr>
          <w:rFonts w:hint="default" w:cs="Times New Roman"/>
          <w:sz w:val="28"/>
          <w:szCs w:val="28"/>
          <w:lang w:val="en-US"/>
        </w:rPr>
        <w:t>đ</w:t>
      </w:r>
      <w:r>
        <w:rPr>
          <w:rFonts w:hint="default" w:ascii="Times New Roman" w:hAnsi="Times New Roman" w:cs="Times New Roman"/>
          <w:sz w:val="28"/>
          <w:szCs w:val="28"/>
        </w:rPr>
        <w:t xml:space="preserve">i qua 5 </w:t>
      </w:r>
      <w:r>
        <w:rPr>
          <w:rFonts w:hint="default" w:cs="Times New Roman"/>
          <w:sz w:val="28"/>
          <w:szCs w:val="28"/>
          <w:lang w:val="en-US"/>
        </w:rPr>
        <w:t>đ</w:t>
      </w:r>
      <w:r>
        <w:rPr>
          <w:rFonts w:hint="default" w:ascii="Times New Roman" w:hAnsi="Times New Roman" w:cs="Times New Roman"/>
          <w:sz w:val="28"/>
          <w:szCs w:val="28"/>
        </w:rPr>
        <w:t>ỉnh cho trước (Hình</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5-30).</w:t>
      </w:r>
    </w:p>
    <w:p>
      <w:pPr>
        <w:spacing w:before="56" w:line="264" w:lineRule="auto"/>
        <w:ind w:left="304" w:right="293" w:hanging="1"/>
        <w:jc w:val="both"/>
        <w:rPr>
          <w:rFonts w:hint="default" w:ascii="Times New Roman" w:hAnsi="Times New Roman" w:cs="Times New Roman"/>
          <w:sz w:val="28"/>
          <w:szCs w:val="28"/>
        </w:rPr>
      </w:pPr>
      <w:r>
        <w:rPr>
          <w:rFonts w:hint="default" w:cs="Times New Roman"/>
          <w:sz w:val="28"/>
          <w:szCs w:val="28"/>
          <w:lang w:val="en-US"/>
        </w:rPr>
        <w:t>Đ</w:t>
      </w:r>
      <w:r>
        <w:rPr>
          <w:rFonts w:hint="default" w:ascii="Times New Roman" w:hAnsi="Times New Roman" w:cs="Times New Roman"/>
          <w:sz w:val="28"/>
          <w:szCs w:val="28"/>
        </w:rPr>
        <w:t xml:space="preserve">ồ thị G = </w:t>
      </w:r>
      <w:r>
        <w:rPr>
          <w:rFonts w:hint="default" w:ascii="Times New Roman" w:hAnsi="Times New Roman" w:cs="Times New Roman"/>
          <w:spacing w:val="3"/>
          <w:position w:val="1"/>
          <w:sz w:val="28"/>
          <w:szCs w:val="28"/>
        </w:rPr>
        <w:t>(</w:t>
      </w:r>
      <w:r>
        <w:rPr>
          <w:rFonts w:hint="default" w:ascii="Times New Roman" w:hAnsi="Times New Roman" w:cs="Times New Roman"/>
          <w:spacing w:val="3"/>
          <w:sz w:val="28"/>
          <w:szCs w:val="28"/>
        </w:rPr>
        <w:t xml:space="preserve">V, </w:t>
      </w:r>
      <w:r>
        <w:rPr>
          <w:rFonts w:hint="default" w:ascii="Times New Roman" w:hAnsi="Times New Roman" w:cs="Times New Roman"/>
          <w:spacing w:val="4"/>
          <w:sz w:val="28"/>
          <w:szCs w:val="28"/>
        </w:rPr>
        <w:t>E</w:t>
      </w:r>
      <w:r>
        <w:rPr>
          <w:rFonts w:hint="default" w:ascii="Times New Roman" w:hAnsi="Times New Roman" w:cs="Times New Roman"/>
          <w:spacing w:val="4"/>
          <w:position w:val="1"/>
          <w:sz w:val="28"/>
          <w:szCs w:val="28"/>
        </w:rPr>
        <w:t xml:space="preserve">) </w:t>
      </w:r>
      <w:r>
        <w:rPr>
          <w:rFonts w:hint="default" w:cs="Times New Roman"/>
          <w:sz w:val="28"/>
          <w:szCs w:val="28"/>
          <w:lang w:val="en-US"/>
        </w:rPr>
        <w:t>đ</w:t>
      </w:r>
      <w:r>
        <w:rPr>
          <w:rFonts w:hint="default" w:ascii="Times New Roman" w:hAnsi="Times New Roman" w:cs="Times New Roman"/>
          <w:sz w:val="28"/>
          <w:szCs w:val="28"/>
        </w:rPr>
        <w:t xml:space="preserve">ược gọi là </w:t>
      </w:r>
      <w:r>
        <w:rPr>
          <w:rFonts w:hint="default" w:cs="Times New Roman"/>
          <w:i/>
          <w:sz w:val="28"/>
          <w:szCs w:val="28"/>
          <w:lang w:val="en-US"/>
        </w:rPr>
        <w:t>đ</w:t>
      </w:r>
      <w:r>
        <w:rPr>
          <w:rFonts w:hint="default" w:ascii="Times New Roman" w:hAnsi="Times New Roman" w:cs="Times New Roman"/>
          <w:i/>
          <w:sz w:val="28"/>
          <w:szCs w:val="28"/>
        </w:rPr>
        <w:t xml:space="preserve">ồ thị Hamilton (Hamiltonian graph) </w:t>
      </w:r>
      <w:r>
        <w:rPr>
          <w:rFonts w:hint="default" w:ascii="Times New Roman" w:hAnsi="Times New Roman" w:cs="Times New Roman"/>
          <w:sz w:val="28"/>
          <w:szCs w:val="28"/>
        </w:rPr>
        <w:t xml:space="preserve">nếu tồn tại chu trình </w:t>
      </w:r>
      <w:r>
        <w:rPr>
          <w:rFonts w:hint="default" w:cs="Times New Roman"/>
          <w:sz w:val="28"/>
          <w:szCs w:val="28"/>
          <w:lang w:val="en-US"/>
        </w:rPr>
        <w:t>đ</w:t>
      </w:r>
      <w:r>
        <w:rPr>
          <w:rFonts w:hint="default" w:ascii="Times New Roman" w:hAnsi="Times New Roman" w:cs="Times New Roman"/>
          <w:sz w:val="28"/>
          <w:szCs w:val="28"/>
        </w:rPr>
        <w:t xml:space="preserve">ơn </w:t>
      </w:r>
      <w:r>
        <w:rPr>
          <w:rFonts w:hint="default" w:cs="Times New Roman"/>
          <w:sz w:val="28"/>
          <w:szCs w:val="28"/>
          <w:lang w:val="en-US"/>
        </w:rPr>
        <w:t>đ</w:t>
      </w:r>
      <w:r>
        <w:rPr>
          <w:rFonts w:hint="default" w:ascii="Times New Roman" w:hAnsi="Times New Roman" w:cs="Times New Roman"/>
          <w:sz w:val="28"/>
          <w:szCs w:val="28"/>
        </w:rPr>
        <w:t xml:space="preserve">i qua tất cả các </w:t>
      </w:r>
      <w:r>
        <w:rPr>
          <w:rFonts w:hint="default" w:cs="Times New Roman"/>
          <w:sz w:val="28"/>
          <w:szCs w:val="28"/>
          <w:lang w:val="en-US"/>
        </w:rPr>
        <w:t>đ</w:t>
      </w:r>
      <w:r>
        <w:rPr>
          <w:rFonts w:hint="default" w:ascii="Times New Roman" w:hAnsi="Times New Roman" w:cs="Times New Roman"/>
          <w:sz w:val="28"/>
          <w:szCs w:val="28"/>
        </w:rPr>
        <w:t xml:space="preserve">ỉnh. Chu trình </w:t>
      </w:r>
      <w:r>
        <w:rPr>
          <w:rFonts w:hint="default" w:cs="Times New Roman"/>
          <w:sz w:val="28"/>
          <w:szCs w:val="28"/>
          <w:lang w:val="en-US"/>
        </w:rPr>
        <w:t>đ</w:t>
      </w:r>
      <w:r>
        <w:rPr>
          <w:rFonts w:hint="default" w:ascii="Times New Roman" w:hAnsi="Times New Roman" w:cs="Times New Roman"/>
          <w:sz w:val="28"/>
          <w:szCs w:val="28"/>
        </w:rPr>
        <w:t xml:space="preserve">ơn </w:t>
      </w:r>
      <w:r>
        <w:rPr>
          <w:rFonts w:hint="default" w:cs="Times New Roman"/>
          <w:sz w:val="28"/>
          <w:szCs w:val="28"/>
          <w:lang w:val="en-US"/>
        </w:rPr>
        <w:t>đ</w:t>
      </w:r>
      <w:r>
        <w:rPr>
          <w:rFonts w:hint="default" w:ascii="Times New Roman" w:hAnsi="Times New Roman" w:cs="Times New Roman"/>
          <w:sz w:val="28"/>
          <w:szCs w:val="28"/>
        </w:rPr>
        <w:t xml:space="preserve">i qua tất cả các </w:t>
      </w:r>
      <w:r>
        <w:rPr>
          <w:rFonts w:hint="default" w:cs="Times New Roman"/>
          <w:sz w:val="28"/>
          <w:szCs w:val="28"/>
          <w:lang w:val="en-US"/>
        </w:rPr>
        <w:t>đ</w:t>
      </w:r>
      <w:r>
        <w:rPr>
          <w:rFonts w:hint="default" w:ascii="Times New Roman" w:hAnsi="Times New Roman" w:cs="Times New Roman"/>
          <w:sz w:val="28"/>
          <w:szCs w:val="28"/>
        </w:rPr>
        <w:t xml:space="preserve">ỉnh </w:t>
      </w:r>
      <w:r>
        <w:rPr>
          <w:rFonts w:hint="default" w:cs="Times New Roman"/>
          <w:sz w:val="28"/>
          <w:szCs w:val="28"/>
          <w:lang w:val="en-US"/>
        </w:rPr>
        <w:t>đ</w:t>
      </w:r>
      <w:r>
        <w:rPr>
          <w:rFonts w:hint="default" w:ascii="Times New Roman" w:hAnsi="Times New Roman" w:cs="Times New Roman"/>
          <w:sz w:val="28"/>
          <w:szCs w:val="28"/>
        </w:rPr>
        <w:t xml:space="preserve">ược gọi là </w:t>
      </w:r>
      <w:r>
        <w:rPr>
          <w:rFonts w:hint="default" w:ascii="Times New Roman" w:hAnsi="Times New Roman" w:cs="Times New Roman"/>
          <w:i/>
          <w:sz w:val="28"/>
          <w:szCs w:val="28"/>
        </w:rPr>
        <w:t>chu trình Hamilton (Hamiltonian Circuit/Hamiltonian Circle)</w:t>
      </w:r>
      <w:r>
        <w:rPr>
          <w:rFonts w:hint="default" w:ascii="Times New Roman" w:hAnsi="Times New Roman" w:cs="Times New Roman"/>
          <w:sz w:val="28"/>
          <w:szCs w:val="28"/>
        </w:rPr>
        <w:t xml:space="preserve">. </w:t>
      </w:r>
      <w:r>
        <w:rPr>
          <w:rFonts w:hint="default" w:cs="Times New Roman"/>
          <w:sz w:val="28"/>
          <w:szCs w:val="28"/>
          <w:lang w:val="en-US"/>
        </w:rPr>
        <w:t>Đ</w:t>
      </w:r>
      <w:r>
        <w:rPr>
          <w:rFonts w:hint="default" w:ascii="Times New Roman" w:hAnsi="Times New Roman" w:cs="Times New Roman"/>
          <w:sz w:val="28"/>
          <w:szCs w:val="28"/>
        </w:rPr>
        <w:t xml:space="preserve">ể thuận tiện, người ta quy ước rằng </w:t>
      </w:r>
      <w:r>
        <w:rPr>
          <w:rFonts w:hint="default" w:cs="Times New Roman"/>
          <w:sz w:val="28"/>
          <w:szCs w:val="28"/>
          <w:lang w:val="en-US"/>
        </w:rPr>
        <w:t>đ</w:t>
      </w:r>
      <w:r>
        <w:rPr>
          <w:rFonts w:hint="default" w:ascii="Times New Roman" w:hAnsi="Times New Roman" w:cs="Times New Roman"/>
          <w:sz w:val="28"/>
          <w:szCs w:val="28"/>
        </w:rPr>
        <w:t xml:space="preserve">ồ thị chỉ gồm 1 </w:t>
      </w:r>
      <w:r>
        <w:rPr>
          <w:rFonts w:hint="default" w:cs="Times New Roman"/>
          <w:sz w:val="28"/>
          <w:szCs w:val="28"/>
          <w:lang w:val="en-US"/>
        </w:rPr>
        <w:t>đ</w:t>
      </w:r>
      <w:r>
        <w:rPr>
          <w:rFonts w:hint="default" w:ascii="Times New Roman" w:hAnsi="Times New Roman" w:cs="Times New Roman"/>
          <w:sz w:val="28"/>
          <w:szCs w:val="28"/>
        </w:rPr>
        <w:t xml:space="preserve">ỉnh là </w:t>
      </w:r>
      <w:r>
        <w:rPr>
          <w:rFonts w:hint="default" w:cs="Times New Roman"/>
          <w:sz w:val="28"/>
          <w:szCs w:val="28"/>
          <w:lang w:val="en-US"/>
        </w:rPr>
        <w:t>đ</w:t>
      </w:r>
      <w:r>
        <w:rPr>
          <w:rFonts w:hint="default" w:ascii="Times New Roman" w:hAnsi="Times New Roman" w:cs="Times New Roman"/>
          <w:sz w:val="28"/>
          <w:szCs w:val="28"/>
        </w:rPr>
        <w:t xml:space="preserve">ồ thị Hamilton, nhưng </w:t>
      </w:r>
      <w:r>
        <w:rPr>
          <w:rFonts w:hint="default" w:cs="Times New Roman"/>
          <w:sz w:val="28"/>
          <w:szCs w:val="28"/>
          <w:lang w:val="en-US"/>
        </w:rPr>
        <w:t>đ</w:t>
      </w:r>
      <w:r>
        <w:rPr>
          <w:rFonts w:hint="default" w:ascii="Times New Roman" w:hAnsi="Times New Roman" w:cs="Times New Roman"/>
          <w:sz w:val="28"/>
          <w:szCs w:val="28"/>
        </w:rPr>
        <w:t xml:space="preserve">ồ thị gồm 2 </w:t>
      </w:r>
      <w:r>
        <w:rPr>
          <w:rFonts w:hint="default" w:cs="Times New Roman"/>
          <w:sz w:val="28"/>
          <w:szCs w:val="28"/>
          <w:lang w:val="en-US"/>
        </w:rPr>
        <w:t>đ</w:t>
      </w:r>
      <w:r>
        <w:rPr>
          <w:rFonts w:hint="default" w:ascii="Times New Roman" w:hAnsi="Times New Roman" w:cs="Times New Roman"/>
          <w:sz w:val="28"/>
          <w:szCs w:val="28"/>
        </w:rPr>
        <w:t xml:space="preserve">ỉnh liên thông không phải là </w:t>
      </w:r>
      <w:r>
        <w:rPr>
          <w:rFonts w:hint="default" w:cs="Times New Roman"/>
          <w:sz w:val="28"/>
          <w:szCs w:val="28"/>
          <w:lang w:val="en-US"/>
        </w:rPr>
        <w:t>đ</w:t>
      </w:r>
      <w:r>
        <w:rPr>
          <w:rFonts w:hint="default" w:ascii="Times New Roman" w:hAnsi="Times New Roman" w:cs="Times New Roman"/>
          <w:sz w:val="28"/>
          <w:szCs w:val="28"/>
        </w:rPr>
        <w:t>ồ thị</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Hamilton.</w:t>
      </w:r>
    </w:p>
    <w:p>
      <w:pPr>
        <w:spacing w:after="0" w:line="264" w:lineRule="auto"/>
        <w:jc w:val="both"/>
        <w:rPr>
          <w:rFonts w:hint="default" w:ascii="Times New Roman" w:hAnsi="Times New Roman" w:cs="Times New Roman"/>
          <w:sz w:val="28"/>
          <w:szCs w:val="28"/>
        </w:rPr>
        <w:sectPr>
          <w:pgSz w:w="11900" w:h="16840"/>
          <w:pgMar w:top="1600" w:right="1680" w:bottom="2400" w:left="1680" w:header="0" w:footer="2216"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6"/>
        <w:rPr>
          <w:rFonts w:hint="default" w:ascii="Times New Roman" w:hAnsi="Times New Roman" w:cs="Times New Roman"/>
          <w:sz w:val="28"/>
          <w:szCs w:val="28"/>
        </w:rPr>
      </w:pPr>
    </w:p>
    <w:p>
      <w:pPr>
        <w:pStyle w:val="7"/>
        <w:spacing w:line="20" w:lineRule="exact"/>
        <w:ind w:left="276"/>
        <w:rPr>
          <w:rFonts w:hint="default" w:ascii="Times New Roman" w:hAnsi="Times New Roman" w:cs="Times New Roman"/>
          <w:sz w:val="28"/>
          <w:szCs w:val="28"/>
        </w:rPr>
      </w:pPr>
      <w:r>
        <w:rPr>
          <w:rFonts w:hint="default" w:ascii="Times New Roman" w:hAnsi="Times New Roman" w:cs="Times New Roman"/>
          <w:sz w:val="28"/>
          <w:szCs w:val="28"/>
        </w:rPr>
        <w:pict>
          <v:group id="_x0000_s3908" o:spid="_x0000_s3908" o:spt="203" style="height:0.5pt;width:399.75pt;" coordsize="7995,10">
            <o:lock v:ext="edit"/>
            <v:rect id="_x0000_s3909" o:spid="_x0000_s3909" o:spt="1" style="position:absolute;left:0;top:0;height:10;width:7995;" fillcolor="#999999" filled="t" stroked="f" coordsize="21600,21600">
              <v:path/>
              <v:fill on="t" focussize="0,0"/>
              <v:stroke on="f"/>
              <v:imagedata o:title=""/>
              <o:lock v:ext="edit"/>
            </v:rect>
            <w10:wrap type="none"/>
            <w10:anchorlock/>
          </v:group>
        </w:pict>
      </w:r>
    </w:p>
    <w:p>
      <w:pPr>
        <w:pStyle w:val="7"/>
        <w:spacing w:before="9"/>
        <w:rPr>
          <w:rFonts w:hint="default" w:ascii="Times New Roman" w:hAnsi="Times New Roman" w:cs="Times New Roman"/>
          <w:sz w:val="28"/>
          <w:szCs w:val="28"/>
        </w:rPr>
      </w:pPr>
    </w:p>
    <w:p>
      <w:pPr>
        <w:pStyle w:val="7"/>
        <w:ind w:left="3988"/>
        <w:rPr>
          <w:rFonts w:hint="default" w:ascii="Times New Roman" w:hAnsi="Times New Roman" w:cs="Times New Roman"/>
          <w:sz w:val="28"/>
          <w:szCs w:val="28"/>
        </w:rPr>
      </w:pPr>
      <w:r>
        <w:rPr>
          <w:rFonts w:hint="default" w:ascii="Times New Roman" w:hAnsi="Times New Roman" w:cs="Times New Roman"/>
          <w:sz w:val="28"/>
          <w:szCs w:val="28"/>
        </w:rPr>
        <w:pict>
          <v:group id="_x0000_s3910" o:spid="_x0000_s3910" o:spt="203" style="height:120.15pt;width:156.9pt;" coordsize="3138,2403">
            <o:lock v:ext="edit"/>
            <v:shape id="_x0000_s3911" o:spid="_x0000_s3911" style="position:absolute;left:557;top:5;height:2393;width:2576;" filled="f" stroked="t" coordorigin="557,5" coordsize="2576,2393" path="m1843,5l557,922,1056,2398,2631,2398,3132,922,1843,5xm1843,5l1841,281m557,922l833,1018m1056,2398l1224,2206m2455,2206l2631,2398m2849,1018l3132,922m1841,281l1450,835m833,1018l1450,835m1841,281l2237,835m2237,835l2849,1018m833,1018l1200,1515m1200,1515l1224,2206m1224,2206l1843,1939m1843,1939l2455,2206m2489,1515l2849,1018m2489,1515l2455,2206m1843,1661l1476,1419,1620,1027,2069,1027,2213,1419,1843,1661xm1452,835l1620,1027m2237,835l2069,1027m2213,1419l2489,1517m1843,1663l1846,1939m1476,1419l1200,1517e">
              <v:path arrowok="t"/>
              <v:fill on="f" focussize="0,0"/>
              <v:stroke weight="0.5pt" color="#000000"/>
              <v:imagedata o:title=""/>
              <o:lock v:ext="edit"/>
            </v:shape>
            <v:shape id="_x0000_s3912" o:spid="_x0000_s3912" style="position:absolute;left:43;top:965;height:612;width:461;" fillcolor="#6E6E6E" filled="t" stroked="f" coordorigin="43,965" coordsize="461,612" path="m271,965l271,1143,43,1143,43,1402,271,1402,271,1577,504,1272,271,965xe">
              <v:path arrowok="t"/>
              <v:fill on="t" focussize="0,0"/>
              <v:stroke on="f"/>
              <v:imagedata o:title=""/>
              <o:lock v:ext="edit"/>
            </v:shape>
            <v:shape id="_x0000_s3913" o:spid="_x0000_s3913" style="position:absolute;left:5;top:926;height:612;width:459;" fillcolor="#ECECEC" filled="t" stroked="f" coordorigin="5,927" coordsize="459,612" path="m233,927l233,1102,5,1102,5,1361,233,1361,233,1539,463,1231,233,927xe">
              <v:path arrowok="t"/>
              <v:fill on="t" focussize="0,0"/>
              <v:stroke on="f"/>
              <v:imagedata o:title=""/>
              <o:lock v:ext="edit"/>
            </v:shape>
            <v:shape id="_x0000_s3914" o:spid="_x0000_s3914" style="position:absolute;left:5;top:926;height:612;width:459;" filled="f" stroked="t" coordorigin="5,927" coordsize="459,612" path="m233,927l233,1102,5,1102,5,1361,233,1361,233,1539,463,1231,233,927xe">
              <v:path arrowok="t"/>
              <v:fill on="f" focussize="0,0"/>
              <v:stroke weight="0.5pt" color="#000000"/>
              <v:imagedata o:title=""/>
              <o:lock v:ext="edit"/>
            </v:shape>
            <w10:wrap type="none"/>
            <w10:anchorlock/>
          </v:group>
        </w:pict>
      </w:r>
    </w:p>
    <w:p>
      <w:pPr>
        <w:pStyle w:val="7"/>
        <w:spacing w:before="9"/>
        <w:rPr>
          <w:rFonts w:hint="default" w:ascii="Times New Roman" w:hAnsi="Times New Roman" w:cs="Times New Roman"/>
          <w:sz w:val="28"/>
          <w:szCs w:val="28"/>
        </w:rPr>
      </w:pPr>
    </w:p>
    <w:p>
      <w:pPr>
        <w:spacing w:before="91"/>
        <w:ind w:left="309" w:right="304" w:firstLine="0"/>
        <w:jc w:val="center"/>
        <w:rPr>
          <w:rFonts w:hint="default" w:ascii="Times New Roman" w:hAnsi="Times New Roman" w:cs="Times New Roman"/>
          <w:i/>
          <w:sz w:val="28"/>
          <w:szCs w:val="28"/>
        </w:rPr>
      </w:pPr>
      <w:r>
        <w:rPr>
          <w:rFonts w:hint="default" w:ascii="Times New Roman" w:hAnsi="Times New Roman" w:cs="Times New Roman"/>
          <w:i/>
          <w:w w:val="105"/>
          <w:sz w:val="28"/>
          <w:szCs w:val="28"/>
        </w:rPr>
        <w:t>Hình 5-30</w:t>
      </w:r>
    </w:p>
    <w:p>
      <w:pPr>
        <w:spacing w:before="50" w:line="266" w:lineRule="auto"/>
        <w:ind w:left="304" w:right="297" w:hanging="1"/>
        <w:jc w:val="both"/>
        <w:rPr>
          <w:rFonts w:hint="default" w:ascii="Times New Roman" w:hAnsi="Times New Roman" w:cs="Times New Roman"/>
          <w:sz w:val="28"/>
          <w:szCs w:val="28"/>
        </w:rPr>
      </w:pPr>
      <w:r>
        <w:rPr>
          <w:rFonts w:hint="default" w:ascii="Times New Roman" w:hAnsi="Times New Roman" w:cs="Times New Roman"/>
          <w:sz w:val="28"/>
          <w:szCs w:val="28"/>
        </w:rPr>
        <w:pict>
          <v:rect id="_x0000_s3915" o:spid="_x0000_s3915" o:spt="1" style="position:absolute;left:0pt;margin-left:97.75pt;margin-top:51.8pt;height:0.45pt;width:399.7pt;mso-position-horizontal-relative:page;mso-wrap-distance-bottom:0pt;mso-wrap-distance-top:0pt;z-index:-251381760;mso-width-relative:page;mso-height-relative:page;" fillcolor="#999999" filled="t" stroked="f" coordsize="21600,21600">
            <v:path/>
            <v:fill on="t" focussize="0,0"/>
            <v:stroke on="f"/>
            <v:imagedata o:title=""/>
            <o:lock v:ext="edit"/>
            <w10:wrap type="topAndBottom"/>
          </v:rect>
        </w:pict>
      </w:r>
      <w:r>
        <w:rPr>
          <w:rFonts w:hint="default" w:cs="Times New Roman"/>
          <w:sz w:val="28"/>
          <w:szCs w:val="28"/>
          <w:lang w:val="en-US"/>
        </w:rPr>
        <w:t>Đ</w:t>
      </w:r>
      <w:r>
        <w:rPr>
          <w:rFonts w:hint="default" w:ascii="Times New Roman" w:hAnsi="Times New Roman" w:cs="Times New Roman"/>
          <w:sz w:val="28"/>
          <w:szCs w:val="28"/>
        </w:rPr>
        <w:t xml:space="preserve">ồ thị G = </w:t>
      </w:r>
      <w:r>
        <w:rPr>
          <w:rFonts w:hint="default" w:ascii="Times New Roman" w:hAnsi="Times New Roman" w:cs="Times New Roman"/>
          <w:position w:val="1"/>
          <w:sz w:val="28"/>
          <w:szCs w:val="28"/>
        </w:rPr>
        <w:t>(</w:t>
      </w:r>
      <w:r>
        <w:rPr>
          <w:rFonts w:hint="default" w:ascii="Times New Roman" w:hAnsi="Times New Roman" w:cs="Times New Roman"/>
          <w:sz w:val="28"/>
          <w:szCs w:val="28"/>
        </w:rPr>
        <w:t>V, E</w:t>
      </w:r>
      <w:r>
        <w:rPr>
          <w:rFonts w:hint="default" w:ascii="Times New Roman" w:hAnsi="Times New Roman" w:cs="Times New Roman"/>
          <w:position w:val="1"/>
          <w:sz w:val="28"/>
          <w:szCs w:val="28"/>
        </w:rPr>
        <w:t xml:space="preserve">) </w:t>
      </w:r>
      <w:r>
        <w:rPr>
          <w:rFonts w:hint="default" w:cs="Times New Roman"/>
          <w:sz w:val="28"/>
          <w:szCs w:val="28"/>
          <w:lang w:val="en-US"/>
        </w:rPr>
        <w:t>đ</w:t>
      </w:r>
      <w:r>
        <w:rPr>
          <w:rFonts w:hint="default" w:ascii="Times New Roman" w:hAnsi="Times New Roman" w:cs="Times New Roman"/>
          <w:sz w:val="28"/>
          <w:szCs w:val="28"/>
        </w:rPr>
        <w:t xml:space="preserve">ược gọi là </w:t>
      </w:r>
      <w:r>
        <w:rPr>
          <w:rFonts w:hint="default" w:cs="Times New Roman"/>
          <w:i/>
          <w:sz w:val="28"/>
          <w:szCs w:val="28"/>
          <w:lang w:val="en-US"/>
        </w:rPr>
        <w:t>đ</w:t>
      </w:r>
      <w:r>
        <w:rPr>
          <w:rFonts w:hint="default" w:ascii="Times New Roman" w:hAnsi="Times New Roman" w:cs="Times New Roman"/>
          <w:i/>
          <w:sz w:val="28"/>
          <w:szCs w:val="28"/>
        </w:rPr>
        <w:t xml:space="preserve">ồ thị nửa Hamilton (traceable graph) </w:t>
      </w:r>
      <w:r>
        <w:rPr>
          <w:rFonts w:hint="default" w:ascii="Times New Roman" w:hAnsi="Times New Roman" w:cs="Times New Roman"/>
          <w:sz w:val="28"/>
          <w:szCs w:val="28"/>
        </w:rPr>
        <w:t xml:space="preserve">nếu tồn tại </w:t>
      </w:r>
      <w:r>
        <w:rPr>
          <w:rFonts w:hint="default" w:cs="Times New Roman"/>
          <w:sz w:val="28"/>
          <w:szCs w:val="28"/>
          <w:lang w:val="en-US"/>
        </w:rPr>
        <w:t>đ</w:t>
      </w:r>
      <w:r>
        <w:rPr>
          <w:rFonts w:hint="default" w:ascii="Times New Roman" w:hAnsi="Times New Roman" w:cs="Times New Roman"/>
          <w:sz w:val="28"/>
          <w:szCs w:val="28"/>
        </w:rPr>
        <w:t xml:space="preserve">ường </w:t>
      </w:r>
      <w:r>
        <w:rPr>
          <w:rFonts w:hint="default" w:cs="Times New Roman"/>
          <w:sz w:val="28"/>
          <w:szCs w:val="28"/>
          <w:lang w:val="en-US"/>
        </w:rPr>
        <w:t>đ</w:t>
      </w:r>
      <w:r>
        <w:rPr>
          <w:rFonts w:hint="default" w:ascii="Times New Roman" w:hAnsi="Times New Roman" w:cs="Times New Roman"/>
          <w:sz w:val="28"/>
          <w:szCs w:val="28"/>
        </w:rPr>
        <w:t xml:space="preserve">i </w:t>
      </w:r>
      <w:r>
        <w:rPr>
          <w:rFonts w:hint="default" w:cs="Times New Roman"/>
          <w:sz w:val="28"/>
          <w:szCs w:val="28"/>
          <w:lang w:val="en-US"/>
        </w:rPr>
        <w:t>đ</w:t>
      </w:r>
      <w:r>
        <w:rPr>
          <w:rFonts w:hint="default" w:ascii="Times New Roman" w:hAnsi="Times New Roman" w:cs="Times New Roman"/>
          <w:sz w:val="28"/>
          <w:szCs w:val="28"/>
        </w:rPr>
        <w:t xml:space="preserve">ơn qua tất cả các </w:t>
      </w:r>
      <w:r>
        <w:rPr>
          <w:rFonts w:hint="default" w:cs="Times New Roman"/>
          <w:sz w:val="28"/>
          <w:szCs w:val="28"/>
          <w:lang w:val="en-US"/>
        </w:rPr>
        <w:t>đ</w:t>
      </w:r>
      <w:r>
        <w:rPr>
          <w:rFonts w:hint="default" w:ascii="Times New Roman" w:hAnsi="Times New Roman" w:cs="Times New Roman"/>
          <w:sz w:val="28"/>
          <w:szCs w:val="28"/>
        </w:rPr>
        <w:t xml:space="preserve">ỉnh. </w:t>
      </w:r>
      <w:r>
        <w:rPr>
          <w:rFonts w:hint="default" w:cs="Times New Roman"/>
          <w:sz w:val="28"/>
          <w:szCs w:val="28"/>
          <w:lang w:val="en-US"/>
        </w:rPr>
        <w:t>Đ</w:t>
      </w:r>
      <w:r>
        <w:rPr>
          <w:rFonts w:hint="default" w:ascii="Times New Roman" w:hAnsi="Times New Roman" w:cs="Times New Roman"/>
          <w:sz w:val="28"/>
          <w:szCs w:val="28"/>
        </w:rPr>
        <w:t xml:space="preserve">ường </w:t>
      </w:r>
      <w:r>
        <w:rPr>
          <w:rFonts w:hint="default" w:cs="Times New Roman"/>
          <w:sz w:val="28"/>
          <w:szCs w:val="28"/>
          <w:lang w:val="en-US"/>
        </w:rPr>
        <w:t>đ</w:t>
      </w:r>
      <w:r>
        <w:rPr>
          <w:rFonts w:hint="default" w:ascii="Times New Roman" w:hAnsi="Times New Roman" w:cs="Times New Roman"/>
          <w:sz w:val="28"/>
          <w:szCs w:val="28"/>
        </w:rPr>
        <w:t xml:space="preserve">i </w:t>
      </w:r>
      <w:r>
        <w:rPr>
          <w:rFonts w:hint="default" w:cs="Times New Roman"/>
          <w:sz w:val="28"/>
          <w:szCs w:val="28"/>
          <w:lang w:val="en-US"/>
        </w:rPr>
        <w:t>đ</w:t>
      </w:r>
      <w:r>
        <w:rPr>
          <w:rFonts w:hint="default" w:ascii="Times New Roman" w:hAnsi="Times New Roman" w:cs="Times New Roman"/>
          <w:sz w:val="28"/>
          <w:szCs w:val="28"/>
        </w:rPr>
        <w:t xml:space="preserve">ơn </w:t>
      </w:r>
      <w:r>
        <w:rPr>
          <w:rFonts w:hint="default" w:cs="Times New Roman"/>
          <w:sz w:val="28"/>
          <w:szCs w:val="28"/>
          <w:lang w:val="en-US"/>
        </w:rPr>
        <w:t>đ</w:t>
      </w:r>
      <w:r>
        <w:rPr>
          <w:rFonts w:hint="default" w:ascii="Times New Roman" w:hAnsi="Times New Roman" w:cs="Times New Roman"/>
          <w:sz w:val="28"/>
          <w:szCs w:val="28"/>
        </w:rPr>
        <w:t xml:space="preserve">i qua tất cả các </w:t>
      </w:r>
      <w:r>
        <w:rPr>
          <w:rFonts w:hint="default" w:cs="Times New Roman"/>
          <w:sz w:val="28"/>
          <w:szCs w:val="28"/>
          <w:lang w:val="en-US"/>
        </w:rPr>
        <w:t>đ</w:t>
      </w:r>
      <w:r>
        <w:rPr>
          <w:rFonts w:hint="default" w:ascii="Times New Roman" w:hAnsi="Times New Roman" w:cs="Times New Roman"/>
          <w:sz w:val="28"/>
          <w:szCs w:val="28"/>
        </w:rPr>
        <w:t xml:space="preserve">ỉnh </w:t>
      </w:r>
      <w:r>
        <w:rPr>
          <w:rFonts w:hint="default" w:cs="Times New Roman"/>
          <w:sz w:val="28"/>
          <w:szCs w:val="28"/>
          <w:lang w:val="en-US"/>
        </w:rPr>
        <w:t>đ</w:t>
      </w:r>
      <w:r>
        <w:rPr>
          <w:rFonts w:hint="default" w:ascii="Times New Roman" w:hAnsi="Times New Roman" w:cs="Times New Roman"/>
          <w:sz w:val="28"/>
          <w:szCs w:val="28"/>
        </w:rPr>
        <w:t xml:space="preserve">ược gọi là </w:t>
      </w:r>
      <w:r>
        <w:rPr>
          <w:rFonts w:hint="default" w:cs="Times New Roman"/>
          <w:i/>
          <w:sz w:val="28"/>
          <w:szCs w:val="28"/>
          <w:lang w:val="en-US"/>
        </w:rPr>
        <w:t>đ</w:t>
      </w:r>
      <w:r>
        <w:rPr>
          <w:rFonts w:hint="default" w:ascii="Times New Roman" w:hAnsi="Times New Roman" w:cs="Times New Roman"/>
          <w:i/>
          <w:sz w:val="28"/>
          <w:szCs w:val="28"/>
        </w:rPr>
        <w:t xml:space="preserve">ường </w:t>
      </w:r>
      <w:r>
        <w:rPr>
          <w:rFonts w:hint="default" w:cs="Times New Roman"/>
          <w:i/>
          <w:sz w:val="28"/>
          <w:szCs w:val="28"/>
          <w:lang w:val="en-US"/>
        </w:rPr>
        <w:t>đ</w:t>
      </w:r>
      <w:r>
        <w:rPr>
          <w:rFonts w:hint="default" w:ascii="Times New Roman" w:hAnsi="Times New Roman" w:cs="Times New Roman"/>
          <w:i/>
          <w:sz w:val="28"/>
          <w:szCs w:val="28"/>
        </w:rPr>
        <w:t>i Hamilton (Hamiltonian Path)</w:t>
      </w:r>
      <w:r>
        <w:rPr>
          <w:rFonts w:hint="default" w:ascii="Times New Roman" w:hAnsi="Times New Roman" w:cs="Times New Roman"/>
          <w:sz w:val="28"/>
          <w:szCs w:val="28"/>
        </w:rPr>
        <w:t>.</w:t>
      </w:r>
    </w:p>
    <w:p>
      <w:pPr>
        <w:pStyle w:val="7"/>
        <w:spacing w:before="6"/>
        <w:rPr>
          <w:rFonts w:hint="default" w:ascii="Times New Roman" w:hAnsi="Times New Roman" w:cs="Times New Roman"/>
          <w:sz w:val="28"/>
          <w:szCs w:val="28"/>
        </w:rPr>
      </w:pPr>
    </w:p>
    <w:p>
      <w:pPr>
        <w:tabs>
          <w:tab w:val="left" w:pos="3146"/>
          <w:tab w:val="left" w:pos="4756"/>
        </w:tabs>
        <w:spacing w:line="240" w:lineRule="auto"/>
        <w:ind w:left="847" w:right="0" w:firstLine="0"/>
        <w:rPr>
          <w:rFonts w:hint="default" w:ascii="Times New Roman" w:hAnsi="Times New Roman" w:cs="Times New Roman"/>
          <w:sz w:val="28"/>
          <w:szCs w:val="28"/>
        </w:rPr>
      </w:pPr>
      <w:r>
        <w:rPr>
          <w:rFonts w:hint="default" w:ascii="Times New Roman" w:hAnsi="Times New Roman" w:cs="Times New Roman"/>
          <w:sz w:val="28"/>
          <w:szCs w:val="28"/>
        </w:rPr>
        <w:pict>
          <v:group id="_x0000_s3916" o:spid="_x0000_s3916" o:spt="203" style="height:77.05pt;width:94.25pt;" coordsize="1885,1541">
            <o:lock v:ext="edit"/>
            <v:shape id="_x0000_s3917" o:spid="_x0000_s3917" style="position:absolute;left:45;top:619;height:346;width:344;" fillcolor="#6E6E6E" filled="t" stroked="f" coordorigin="46,619" coordsize="344,346" path="m219,619l151,633,96,670,59,725,46,792,59,860,96,915,151,951,219,965,285,951,339,915,376,860,389,792,376,725,339,670,285,633,219,619xe">
              <v:path arrowok="t"/>
              <v:fill on="t" focussize="0,0"/>
              <v:stroke on="f"/>
              <v:imagedata o:title=""/>
              <o:lock v:ext="edit"/>
            </v:shape>
            <v:shape id="_x0000_s3918" o:spid="_x0000_s3918" style="position:absolute;left:5;top:578;height:346;width:346;" fillcolor="#ECECEC" filled="t" stroked="f" coordorigin="5,579" coordsize="346,346" path="m178,579l110,592,55,629,18,684,5,751,18,819,55,874,110,911,178,924,245,911,300,874,337,819,351,751,337,684,300,629,245,592,178,579xe">
              <v:path arrowok="t"/>
              <v:fill on="t" focussize="0,0"/>
              <v:stroke on="f"/>
              <v:imagedata o:title=""/>
              <o:lock v:ext="edit"/>
            </v:shape>
            <v:shape id="_x0000_s3919" o:spid="_x0000_s3919" style="position:absolute;left:5;top:578;height:346;width:346;" filled="f" stroked="t" coordorigin="5,579" coordsize="346,346" path="m178,579l110,592,55,629,18,684,5,751,18,819,55,874,110,911,178,924,245,911,300,874,337,819,351,751,337,684,300,629,245,592,178,579xe">
              <v:path arrowok="t"/>
              <v:fill on="f" focussize="0,0"/>
              <v:stroke weight="0.5pt" color="#000000"/>
              <v:imagedata o:title=""/>
              <o:lock v:ext="edit"/>
            </v:shape>
            <v:shape id="_x0000_s3920" o:spid="_x0000_s3920" style="position:absolute;left:619;top:45;height:344;width:346;" fillcolor="#6E6E6E" filled="t" stroked="f" coordorigin="619,46" coordsize="346,344" path="m792,46l725,59,670,96,633,151,619,219,633,285,670,339,725,376,792,389,860,376,915,339,951,285,965,219,951,151,915,96,860,59,792,46xe">
              <v:path arrowok="t"/>
              <v:fill on="t" focussize="0,0"/>
              <v:stroke on="f"/>
              <v:imagedata o:title=""/>
              <o:lock v:ext="edit"/>
            </v:shape>
            <v:shape id="_x0000_s3921" o:spid="_x0000_s3921" style="position:absolute;left:581;top:5;height:346;width:344;" fillcolor="#ECECEC" filled="t" stroked="f" coordorigin="581,5" coordsize="344,346" path="m751,5l685,18,631,55,594,110,581,178,594,245,631,300,685,337,751,351,819,337,874,300,911,245,924,178,911,110,874,55,819,18,751,5xe">
              <v:path arrowok="t"/>
              <v:fill on="t" focussize="0,0"/>
              <v:stroke on="f"/>
              <v:imagedata o:title=""/>
              <o:lock v:ext="edit"/>
            </v:shape>
            <v:shape id="_x0000_s3922" o:spid="_x0000_s3922" style="position:absolute;left:297;top:5;height:624;width:627;" filled="f" stroked="t" coordorigin="298,5" coordsize="627,624" path="m751,5l685,18,631,55,594,110,581,178,594,245,631,300,685,337,751,351,819,337,874,300,911,245,924,178,911,110,874,55,819,18,751,5xm298,629l631,298e">
              <v:path arrowok="t"/>
              <v:fill on="f" focussize="0,0"/>
              <v:stroke weight="0.5pt" color="#000000"/>
              <v:imagedata o:title=""/>
              <o:lock v:ext="edit"/>
            </v:shape>
            <v:shape id="_x0000_s3923" o:spid="_x0000_s3923" o:spt="75" type="#_x0000_t75" style="position:absolute;left:1495;top:0;height:389;width:389;" filled="f" stroked="f" coordsize="21600,21600">
              <v:path/>
              <v:fill on="f" focussize="0,0"/>
              <v:stroke on="f"/>
              <v:imagedata r:id="rId334" o:title=""/>
              <o:lock v:ext="edit" aspectratio="t"/>
            </v:shape>
            <v:line id="_x0000_s3924" o:spid="_x0000_s3924" o:spt="20" style="position:absolute;left:924;top:178;height:0;width:576;" stroked="t" coordsize="21600,21600">
              <v:path arrowok="t"/>
              <v:fill focussize="0,0"/>
              <v:stroke weight="0.5pt" color="#000000"/>
              <v:imagedata o:title=""/>
              <o:lock v:ext="edit"/>
            </v:line>
            <v:shape id="_x0000_s3925" o:spid="_x0000_s3925" o:spt="75" type="#_x0000_t75" style="position:absolute;left:1495;top:1149;height:392;width:389;" filled="f" stroked="f" coordsize="21600,21600">
              <v:path/>
              <v:fill on="f" focussize="0,0"/>
              <v:stroke on="f"/>
              <v:imagedata r:id="rId335" o:title=""/>
              <o:lock v:ext="edit" aspectratio="t"/>
            </v:shape>
            <v:line id="_x0000_s3926" o:spid="_x0000_s3926" o:spt="20" style="position:absolute;left:1673;top:351;height:804;width:0;" stroked="t" coordsize="21600,21600">
              <v:path arrowok="t"/>
              <v:fill focussize="0,0"/>
              <v:stroke weight="0.5pt" color="#000000"/>
              <v:imagedata o:title=""/>
              <o:lock v:ext="edit"/>
            </v:line>
            <v:shape id="_x0000_s3927" o:spid="_x0000_s3927" o:spt="75" type="#_x0000_t75" style="position:absolute;left:576;top:1149;height:392;width:389;" filled="f" stroked="f" coordsize="21600,21600">
              <v:path/>
              <v:fill on="f" focussize="0,0"/>
              <v:stroke on="f"/>
              <v:imagedata r:id="rId189" o:title=""/>
              <o:lock v:ext="edit" aspectratio="t"/>
            </v:shape>
            <v:shape id="_x0000_s3928" o:spid="_x0000_s3928" style="position:absolute;left:297;top:297;height:1032;width:1253;" filled="f" stroked="t" coordorigin="298,298" coordsize="1253,1032" path="m1500,1327l924,1330m298,874l631,1205m754,351l754,1155m874,298l1551,1205m1551,298l874,1205e">
              <v:path arrowok="t"/>
              <v:fill on="f" focussize="0,0"/>
              <v:stroke weight="0.5pt" color="#000000"/>
              <v:imagedata o:title=""/>
              <o:lock v:ext="edit"/>
            </v:shape>
            <v:shape id="_x0000_s3929" o:spid="_x0000_s3929" o:spt="202" type="#_x0000_t202" style="position:absolute;left:710;top:112;height:161;width:105;"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4"/>
                        <w:sz w:val="16"/>
                      </w:rPr>
                      <w:t>b</w:t>
                    </w:r>
                  </w:p>
                </w:txbxContent>
              </v:textbox>
            </v:shape>
            <v:shape id="_x0000_s3930" o:spid="_x0000_s3930" o:spt="202" type="#_x0000_t202" style="position:absolute;left:1637;top:112;height:161;width:88;"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84"/>
                        <w:sz w:val="16"/>
                      </w:rPr>
                      <w:t>c</w:t>
                    </w:r>
                  </w:p>
                </w:txbxContent>
              </v:textbox>
            </v:shape>
            <v:shape id="_x0000_s3931" o:spid="_x0000_s3931" o:spt="202" type="#_x0000_t202" style="position:absolute;left:139;top:683;height:161;width:97;"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86"/>
                        <w:sz w:val="16"/>
                      </w:rPr>
                      <w:t>a</w:t>
                    </w:r>
                  </w:p>
                </w:txbxContent>
              </v:textbox>
            </v:shape>
            <v:shape id="_x0000_s3932" o:spid="_x0000_s3932" o:spt="202" type="#_x0000_t202" style="position:absolute;left:713;top:1262;height:161;width:100;"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89"/>
                        <w:sz w:val="16"/>
                      </w:rPr>
                      <w:t>e</w:t>
                    </w:r>
                  </w:p>
                </w:txbxContent>
              </v:textbox>
            </v:shape>
            <v:shape id="_x0000_s3933" o:spid="_x0000_s3933" o:spt="202" type="#_x0000_t202" style="position:absolute;left:1629;top:1262;height:161;width:105;"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4"/>
                        <w:sz w:val="16"/>
                      </w:rPr>
                      <w:t>d</w:t>
                    </w:r>
                  </w:p>
                </w:txbxContent>
              </v:textbox>
            </v:shape>
            <w10:wrap type="none"/>
            <w10:anchorlock/>
          </v:group>
        </w:pict>
      </w:r>
      <w:r>
        <w:rPr>
          <w:rFonts w:hint="default" w:ascii="Times New Roman" w:hAnsi="Times New Roman" w:cs="Times New Roman"/>
          <w:sz w:val="28"/>
          <w:szCs w:val="28"/>
        </w:rPr>
        <w:tab/>
      </w:r>
      <w:r>
        <w:rPr>
          <w:rFonts w:hint="default" w:ascii="Times New Roman" w:hAnsi="Times New Roman" w:cs="Times New Roman"/>
          <w:sz w:val="28"/>
          <w:szCs w:val="28"/>
        </w:rPr>
        <w:pict>
          <v:group id="_x0000_s3934" o:spid="_x0000_s3934" o:spt="203" style="height:77.05pt;width:65.55pt;" coordsize="1311,1541">
            <o:lock v:ext="edit"/>
            <v:shape id="_x0000_s3935" o:spid="_x0000_s3935" o:spt="75" type="#_x0000_t75" style="position:absolute;left:0;top:0;height:389;width:392;" filled="f" stroked="f" coordsize="21600,21600">
              <v:path/>
              <v:fill on="f" focussize="0,0"/>
              <v:stroke on="f"/>
              <v:imagedata r:id="rId336" o:title=""/>
              <o:lock v:ext="edit" aspectratio="t"/>
            </v:shape>
            <v:shape id="_x0000_s3936" o:spid="_x0000_s3936" o:spt="75" type="#_x0000_t75" style="position:absolute;left:921;top:0;height:389;width:389;" filled="f" stroked="f" coordsize="21600,21600">
              <v:path/>
              <v:fill on="f" focussize="0,0"/>
              <v:stroke on="f"/>
              <v:imagedata r:id="rId337" o:title=""/>
              <o:lock v:ext="edit" aspectratio="t"/>
            </v:shape>
            <v:line id="_x0000_s3937" o:spid="_x0000_s3937" o:spt="20" style="position:absolute;left:351;top:178;height:0;width:576;" stroked="t" coordsize="21600,21600">
              <v:path arrowok="t"/>
              <v:fill focussize="0,0"/>
              <v:stroke weight="0.5pt" color="#000000"/>
              <v:imagedata o:title=""/>
              <o:lock v:ext="edit"/>
            </v:line>
            <v:shape id="_x0000_s3938" o:spid="_x0000_s3938" o:spt="75" type="#_x0000_t75" style="position:absolute;left:921;top:1149;height:392;width:389;" filled="f" stroked="f" coordsize="21600,21600">
              <v:path/>
              <v:fill on="f" focussize="0,0"/>
              <v:stroke on="f"/>
              <v:imagedata r:id="rId338" o:title=""/>
              <o:lock v:ext="edit" aspectratio="t"/>
            </v:shape>
            <v:line id="_x0000_s3939" o:spid="_x0000_s3939" o:spt="20" style="position:absolute;left:1099;top:351;height:804;width:0;" stroked="t" coordsize="21600,21600">
              <v:path arrowok="t"/>
              <v:fill focussize="0,0"/>
              <v:stroke weight="0.5pt" color="#000000"/>
              <v:imagedata o:title=""/>
              <o:lock v:ext="edit"/>
            </v:line>
            <v:shape id="_x0000_s3940" o:spid="_x0000_s3940" o:spt="75" type="#_x0000_t75" style="position:absolute;left:0;top:1149;height:392;width:392;" filled="f" stroked="f" coordsize="21600,21600">
              <v:path/>
              <v:fill on="f" focussize="0,0"/>
              <v:stroke on="f"/>
              <v:imagedata r:id="rId339" o:title=""/>
              <o:lock v:ext="edit" aspectratio="t"/>
            </v:shape>
            <v:shape id="_x0000_s3941" o:spid="_x0000_s3941" style="position:absolute;left:300;top:297;height:1032;width:677;" filled="f" stroked="t" coordorigin="300,298" coordsize="677,1032" path="m927,1327l351,1330m977,298l300,1205e">
              <v:path arrowok="t"/>
              <v:fill on="f" focussize="0,0"/>
              <v:stroke weight="0.5pt" color="#000000"/>
              <v:imagedata o:title=""/>
              <o:lock v:ext="edit"/>
            </v:shape>
            <v:shape id="_x0000_s3942" o:spid="_x0000_s3942" o:spt="202" type="#_x0000_t202" style="position:absolute;left:139;top:112;height:161;width:97;"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86"/>
                        <w:sz w:val="16"/>
                      </w:rPr>
                      <w:t>a</w:t>
                    </w:r>
                  </w:p>
                </w:txbxContent>
              </v:textbox>
            </v:shape>
            <v:shape id="_x0000_s3943" o:spid="_x0000_s3943" o:spt="202" type="#_x0000_t202" style="position:absolute;left:1056;top:112;height:161;width:105;"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4"/>
                        <w:sz w:val="16"/>
                      </w:rPr>
                      <w:t>b</w:t>
                    </w:r>
                  </w:p>
                </w:txbxContent>
              </v:textbox>
            </v:shape>
            <v:shape id="_x0000_s3944" o:spid="_x0000_s3944" o:spt="202" type="#_x0000_t202" style="position:absolute;left:137;top:1262;height:161;width:105;"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4"/>
                        <w:sz w:val="16"/>
                      </w:rPr>
                      <w:t>d</w:t>
                    </w:r>
                  </w:p>
                </w:txbxContent>
              </v:textbox>
            </v:shape>
            <v:shape id="_x0000_s3945" o:spid="_x0000_s3945" o:spt="202" type="#_x0000_t202" style="position:absolute;left:1063;top:1262;height:161;width:88;"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84"/>
                        <w:sz w:val="16"/>
                      </w:rPr>
                      <w:t>c</w:t>
                    </w:r>
                  </w:p>
                </w:txbxContent>
              </v:textbox>
            </v:shape>
            <w10:wrap type="none"/>
            <w10:anchorlock/>
          </v:group>
        </w:pict>
      </w:r>
      <w:r>
        <w:rPr>
          <w:rFonts w:hint="default" w:ascii="Times New Roman" w:hAnsi="Times New Roman" w:cs="Times New Roman"/>
          <w:sz w:val="28"/>
          <w:szCs w:val="28"/>
        </w:rPr>
        <w:tab/>
      </w:r>
      <w:r>
        <w:rPr>
          <w:rFonts w:hint="default" w:ascii="Times New Roman" w:hAnsi="Times New Roman" w:cs="Times New Roman"/>
          <w:sz w:val="28"/>
          <w:szCs w:val="28"/>
        </w:rPr>
        <w:pict>
          <v:group id="_x0000_s3946" o:spid="_x0000_s3946" o:spt="203" style="height:77.05pt;width:146.05pt;" coordsize="2921,1541">
            <o:lock v:ext="edit"/>
            <v:shape id="_x0000_s3947" o:spid="_x0000_s3947" o:spt="75" type="#_x0000_t75" style="position:absolute;left:806;top:0;height:389;width:389;" filled="f" stroked="f" coordsize="21600,21600">
              <v:path/>
              <v:fill on="f" focussize="0,0"/>
              <v:stroke on="f"/>
              <v:imagedata r:id="rId340" o:title=""/>
              <o:lock v:ext="edit" aspectratio="t"/>
            </v:shape>
            <v:shape id="_x0000_s3948" o:spid="_x0000_s3948" o:spt="75" type="#_x0000_t75" style="position:absolute;left:1725;top:0;height:389;width:392;" filled="f" stroked="f" coordsize="21600,21600">
              <v:path/>
              <v:fill on="f" focussize="0,0"/>
              <v:stroke on="f"/>
              <v:imagedata r:id="rId341" o:title=""/>
              <o:lock v:ext="edit" aspectratio="t"/>
            </v:shape>
            <v:line id="_x0000_s3949" o:spid="_x0000_s3949" o:spt="20" style="position:absolute;left:1155;top:178;height:0;width:576;" stroked="t" coordsize="21600,21600">
              <v:path arrowok="t"/>
              <v:fill focussize="0,0"/>
              <v:stroke weight="0.5pt" color="#000000"/>
              <v:imagedata o:title=""/>
              <o:lock v:ext="edit"/>
            </v:line>
            <v:shape id="_x0000_s3950" o:spid="_x0000_s3950" o:spt="75" type="#_x0000_t75" style="position:absolute;left:1725;top:1149;height:392;width:392;" filled="f" stroked="f" coordsize="21600,21600">
              <v:path/>
              <v:fill on="f" focussize="0,0"/>
              <v:stroke on="f"/>
              <v:imagedata r:id="rId278" o:title=""/>
              <o:lock v:ext="edit" aspectratio="t"/>
            </v:shape>
            <v:line id="_x0000_s3951" o:spid="_x0000_s3951" o:spt="20" style="position:absolute;left:1903;top:351;height:804;width:3;" stroked="t" coordsize="21600,21600">
              <v:path arrowok="t"/>
              <v:fill focussize="0,0"/>
              <v:stroke weight="0.5pt" color="#000000"/>
              <v:imagedata o:title=""/>
              <o:lock v:ext="edit"/>
            </v:line>
            <v:shape id="_x0000_s3952" o:spid="_x0000_s3952" o:spt="75" type="#_x0000_t75" style="position:absolute;left:806;top:1149;height:392;width:389;" filled="f" stroked="f" coordsize="21600,21600">
              <v:path/>
              <v:fill on="f" focussize="0,0"/>
              <v:stroke on="f"/>
              <v:imagedata r:id="rId342" o:title=""/>
              <o:lock v:ext="edit" aspectratio="t"/>
            </v:shape>
            <v:shape id="_x0000_s3953" o:spid="_x0000_s3953" style="position:absolute;left:984;top:350;height:980;width:747;" filled="f" stroked="t" coordorigin="984,351" coordsize="747,980" path="m1731,1327l1157,1330m984,351l984,1155e">
              <v:path arrowok="t"/>
              <v:fill on="f" focussize="0,0"/>
              <v:stroke weight="0.5pt" color="#000000"/>
              <v:imagedata o:title=""/>
              <o:lock v:ext="edit"/>
            </v:shape>
            <v:shape id="_x0000_s3954" o:spid="_x0000_s3954" o:spt="75" type="#_x0000_t75" style="position:absolute;left:0;top:0;height:389;width:392;" filled="f" stroked="f" coordsize="21600,21600">
              <v:path/>
              <v:fill on="f" focussize="0,0"/>
              <v:stroke on="f"/>
              <v:imagedata r:id="rId343" o:title=""/>
              <o:lock v:ext="edit" aspectratio="t"/>
            </v:shape>
            <v:line id="_x0000_s3955" o:spid="_x0000_s3955" o:spt="20" style="position:absolute;left:351;top:178;height:0;width:460;" stroked="t" coordsize="21600,21600">
              <v:path arrowok="t"/>
              <v:fill focussize="0,0"/>
              <v:stroke weight="0.5pt" color="#000000"/>
              <v:imagedata o:title=""/>
              <o:lock v:ext="edit"/>
            </v:line>
            <v:shape id="_x0000_s3956" o:spid="_x0000_s3956" o:spt="75" type="#_x0000_t75" style="position:absolute;left:2532;top:1149;height:392;width:389;" filled="f" stroked="f" coordsize="21600,21600">
              <v:path/>
              <v:fill on="f" focussize="0,0"/>
              <v:stroke on="f"/>
              <v:imagedata r:id="rId344" o:title=""/>
              <o:lock v:ext="edit" aspectratio="t"/>
            </v:shape>
            <v:line id="_x0000_s3957" o:spid="_x0000_s3957" o:spt="20" style="position:absolute;left:2076;top:1327;height:3;width:461;" stroked="t" coordsize="21600,21600">
              <v:path arrowok="t"/>
              <v:fill focussize="0,0"/>
              <v:stroke weight="0.5pt" color="#000000"/>
              <v:imagedata o:title=""/>
              <o:lock v:ext="edit"/>
            </v:line>
            <v:shape id="_x0000_s3958" o:spid="_x0000_s3958" o:spt="202" type="#_x0000_t202" style="position:absolute;left:139;top:112;height:161;width:97;"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86"/>
                        <w:sz w:val="16"/>
                      </w:rPr>
                      <w:t>a</w:t>
                    </w:r>
                  </w:p>
                </w:txbxContent>
              </v:textbox>
            </v:shape>
            <v:shape id="_x0000_s3959" o:spid="_x0000_s3959" o:spt="202" type="#_x0000_t202" style="position:absolute;left:941;top:112;height:161;width:105;"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4"/>
                        <w:sz w:val="16"/>
                      </w:rPr>
                      <w:t>b</w:t>
                    </w:r>
                  </w:p>
                </w:txbxContent>
              </v:textbox>
            </v:shape>
            <v:shape id="_x0000_s3960" o:spid="_x0000_s3960" o:spt="202" type="#_x0000_t202" style="position:absolute;left:1869;top:112;height:161;width:88;"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84"/>
                        <w:sz w:val="16"/>
                      </w:rPr>
                      <w:t>c</w:t>
                    </w:r>
                  </w:p>
                </w:txbxContent>
              </v:textbox>
            </v:shape>
            <v:shape id="_x0000_s3961" o:spid="_x0000_s3961" o:spt="202" type="#_x0000_t202" style="position:absolute;left:943;top:1262;height:161;width:100;"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89"/>
                        <w:sz w:val="16"/>
                      </w:rPr>
                      <w:t>e</w:t>
                    </w:r>
                  </w:p>
                </w:txbxContent>
              </v:textbox>
            </v:shape>
            <v:shape id="_x0000_s3962" o:spid="_x0000_s3962" o:spt="202" type="#_x0000_t202" style="position:absolute;left:1862;top:1262;height:161;width:105;"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4"/>
                        <w:sz w:val="16"/>
                      </w:rPr>
                      <w:t>d</w:t>
                    </w:r>
                  </w:p>
                </w:txbxContent>
              </v:textbox>
            </v:shape>
            <v:shape id="_x0000_s3963" o:spid="_x0000_s3963" o:spt="202" type="#_x0000_t202" style="position:absolute;left:2683;top:1262;height:161;width:70;"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110"/>
                        <w:sz w:val="16"/>
                      </w:rPr>
                      <w:t>f</w:t>
                    </w:r>
                  </w:p>
                </w:txbxContent>
              </v:textbox>
            </v:shape>
            <w10:wrap type="none"/>
            <w10:anchorlock/>
          </v:group>
        </w:pict>
      </w:r>
    </w:p>
    <w:p>
      <w:pPr>
        <w:tabs>
          <w:tab w:val="left" w:pos="1725"/>
          <w:tab w:val="left" w:pos="4255"/>
        </w:tabs>
        <w:spacing w:before="50"/>
        <w:ind w:left="0" w:right="350" w:firstLine="0"/>
        <w:jc w:val="center"/>
        <w:rPr>
          <w:rFonts w:hint="default" w:ascii="Times New Roman" w:hAnsi="Times New Roman" w:cs="Times New Roman"/>
          <w:sz w:val="28"/>
          <w:szCs w:val="28"/>
        </w:rPr>
      </w:pPr>
      <w:r>
        <w:rPr>
          <w:rFonts w:hint="default" w:ascii="Times New Roman" w:hAnsi="Times New Roman" w:cs="Times New Roman"/>
          <w:spacing w:val="-4"/>
          <w:sz w:val="28"/>
          <w:szCs w:val="28"/>
        </w:rPr>
        <w:t>G</w:t>
      </w:r>
      <w:r>
        <w:rPr>
          <w:rFonts w:hint="default" w:ascii="Times New Roman" w:hAnsi="Times New Roman" w:cs="Times New Roman"/>
          <w:spacing w:val="-4"/>
          <w:sz w:val="28"/>
          <w:szCs w:val="28"/>
          <w:vertAlign w:val="subscript"/>
        </w:rPr>
        <w:t>1</w:t>
      </w:r>
      <w:r>
        <w:rPr>
          <w:rFonts w:hint="default" w:ascii="Times New Roman" w:hAnsi="Times New Roman" w:cs="Times New Roman"/>
          <w:spacing w:val="-4"/>
          <w:sz w:val="28"/>
          <w:szCs w:val="28"/>
          <w:vertAlign w:val="baseline"/>
        </w:rPr>
        <w:tab/>
      </w:r>
      <w:r>
        <w:rPr>
          <w:rFonts w:hint="default" w:ascii="Times New Roman" w:hAnsi="Times New Roman" w:cs="Times New Roman"/>
          <w:spacing w:val="-3"/>
          <w:sz w:val="28"/>
          <w:szCs w:val="28"/>
          <w:vertAlign w:val="baseline"/>
        </w:rPr>
        <w:t>G</w:t>
      </w:r>
      <w:r>
        <w:rPr>
          <w:rFonts w:hint="default" w:ascii="Times New Roman" w:hAnsi="Times New Roman" w:cs="Times New Roman"/>
          <w:spacing w:val="-3"/>
          <w:sz w:val="28"/>
          <w:szCs w:val="28"/>
          <w:vertAlign w:val="subscript"/>
        </w:rPr>
        <w:t>2</w:t>
      </w:r>
      <w:r>
        <w:rPr>
          <w:rFonts w:hint="default" w:ascii="Times New Roman" w:hAnsi="Times New Roman" w:cs="Times New Roman"/>
          <w:spacing w:val="-3"/>
          <w:sz w:val="28"/>
          <w:szCs w:val="28"/>
          <w:vertAlign w:val="baseline"/>
        </w:rPr>
        <w:tab/>
      </w:r>
      <w:r>
        <w:rPr>
          <w:rFonts w:hint="default" w:ascii="Times New Roman" w:hAnsi="Times New Roman" w:cs="Times New Roman"/>
          <w:spacing w:val="-3"/>
          <w:sz w:val="28"/>
          <w:szCs w:val="28"/>
          <w:vertAlign w:val="baseline"/>
        </w:rPr>
        <w:t>G</w:t>
      </w:r>
      <w:r>
        <w:rPr>
          <w:rFonts w:hint="default" w:ascii="Times New Roman" w:hAnsi="Times New Roman" w:cs="Times New Roman"/>
          <w:spacing w:val="-3"/>
          <w:sz w:val="28"/>
          <w:szCs w:val="28"/>
          <w:vertAlign w:val="subscript"/>
        </w:rPr>
        <w:t>3</w:t>
      </w:r>
    </w:p>
    <w:p>
      <w:pPr>
        <w:pStyle w:val="7"/>
        <w:spacing w:before="3"/>
        <w:rPr>
          <w:rFonts w:hint="default" w:ascii="Times New Roman" w:hAnsi="Times New Roman" w:cs="Times New Roman"/>
          <w:sz w:val="28"/>
          <w:szCs w:val="28"/>
        </w:rPr>
      </w:pPr>
    </w:p>
    <w:p>
      <w:pPr>
        <w:spacing w:before="91"/>
        <w:ind w:left="309" w:right="304" w:firstLine="0"/>
        <w:jc w:val="center"/>
        <w:rPr>
          <w:rFonts w:hint="default" w:ascii="Times New Roman" w:hAnsi="Times New Roman" w:cs="Times New Roman"/>
          <w:i/>
          <w:sz w:val="28"/>
          <w:szCs w:val="28"/>
        </w:rPr>
      </w:pPr>
      <w:r>
        <w:rPr>
          <w:rFonts w:hint="default" w:ascii="Times New Roman" w:hAnsi="Times New Roman" w:cs="Times New Roman"/>
          <w:i/>
          <w:w w:val="105"/>
          <w:sz w:val="28"/>
          <w:szCs w:val="28"/>
        </w:rPr>
        <w:t>Hình 5-31</w:t>
      </w:r>
    </w:p>
    <w:p>
      <w:pPr>
        <w:pStyle w:val="7"/>
        <w:spacing w:before="53" w:line="264" w:lineRule="auto"/>
        <w:ind w:left="304" w:right="298"/>
        <w:jc w:val="both"/>
        <w:rPr>
          <w:rFonts w:hint="default" w:ascii="Times New Roman" w:hAnsi="Times New Roman" w:cs="Times New Roman"/>
          <w:sz w:val="28"/>
          <w:szCs w:val="28"/>
        </w:rPr>
      </w:pPr>
      <w:r>
        <w:rPr>
          <w:rFonts w:hint="default" w:ascii="Times New Roman" w:hAnsi="Times New Roman" w:cs="Times New Roman"/>
          <w:sz w:val="28"/>
          <w:szCs w:val="28"/>
        </w:rPr>
        <w:t xml:space="preserve">Trong Hình 5-31, </w:t>
      </w:r>
      <w:r>
        <w:rPr>
          <w:rFonts w:hint="default" w:cs="Times New Roman"/>
          <w:sz w:val="28"/>
          <w:szCs w:val="28"/>
          <w:lang w:val="en-US"/>
        </w:rPr>
        <w:t>Đ</w:t>
      </w:r>
      <w:r>
        <w:rPr>
          <w:rFonts w:hint="default" w:ascii="Times New Roman" w:hAnsi="Times New Roman" w:cs="Times New Roman"/>
          <w:sz w:val="28"/>
          <w:szCs w:val="28"/>
        </w:rPr>
        <w:t>ồ thị G</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 xml:space="preserve"> có chu trình Hamilton </w:t>
      </w:r>
      <w:r>
        <w:rPr>
          <w:rFonts w:hint="default" w:ascii="Times New Roman" w:hAnsi="Times New Roman" w:cs="Times New Roman"/>
          <w:position w:val="1"/>
          <w:sz w:val="28"/>
          <w:szCs w:val="28"/>
          <w:vertAlign w:val="baseline"/>
        </w:rPr>
        <w:t>(</w:t>
      </w:r>
      <w:r>
        <w:rPr>
          <w:rFonts w:hint="default" w:ascii="Times New Roman" w:hAnsi="Times New Roman" w:cs="Times New Roman"/>
          <w:sz w:val="28"/>
          <w:szCs w:val="28"/>
          <w:vertAlign w:val="baseline"/>
        </w:rPr>
        <w:t>a, b, c, d, e, a</w:t>
      </w:r>
      <w:r>
        <w:rPr>
          <w:rFonts w:hint="default" w:ascii="Times New Roman" w:hAnsi="Times New Roman" w:cs="Times New Roman"/>
          <w:position w:val="1"/>
          <w:sz w:val="28"/>
          <w:szCs w:val="28"/>
          <w:vertAlign w:val="baseline"/>
        </w:rPr>
        <w:t>)</w:t>
      </w:r>
      <w:r>
        <w:rPr>
          <w:rFonts w:hint="default" w:ascii="Times New Roman" w:hAnsi="Times New Roman" w:cs="Times New Roman"/>
          <w:sz w:val="28"/>
          <w:szCs w:val="28"/>
          <w:vertAlign w:val="baseline"/>
        </w:rPr>
        <w:t>. G</w:t>
      </w:r>
      <w:r>
        <w:rPr>
          <w:rFonts w:hint="default" w:ascii="Times New Roman" w:hAnsi="Times New Roman" w:cs="Times New Roman"/>
          <w:sz w:val="28"/>
          <w:szCs w:val="28"/>
          <w:vertAlign w:val="subscript"/>
        </w:rPr>
        <w:t>2</w:t>
      </w:r>
      <w:r>
        <w:rPr>
          <w:rFonts w:hint="default" w:ascii="Times New Roman" w:hAnsi="Times New Roman" w:cs="Times New Roman"/>
          <w:sz w:val="28"/>
          <w:szCs w:val="28"/>
          <w:vertAlign w:val="baseline"/>
        </w:rPr>
        <w:t xml:space="preserve"> không có chu trình Hamilton nhưng có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ường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i Hamilton </w:t>
      </w:r>
      <w:r>
        <w:rPr>
          <w:rFonts w:hint="default" w:ascii="Times New Roman" w:hAnsi="Times New Roman" w:cs="Times New Roman"/>
          <w:position w:val="1"/>
          <w:sz w:val="28"/>
          <w:szCs w:val="28"/>
          <w:vertAlign w:val="baseline"/>
        </w:rPr>
        <w:t>(</w:t>
      </w:r>
      <w:r>
        <w:rPr>
          <w:rFonts w:hint="default" w:ascii="Times New Roman" w:hAnsi="Times New Roman" w:cs="Times New Roman"/>
          <w:sz w:val="28"/>
          <w:szCs w:val="28"/>
          <w:vertAlign w:val="baseline"/>
        </w:rPr>
        <w:t>a, b, c, d</w:t>
      </w:r>
      <w:r>
        <w:rPr>
          <w:rFonts w:hint="default" w:ascii="Times New Roman" w:hAnsi="Times New Roman" w:cs="Times New Roman"/>
          <w:position w:val="1"/>
          <w:sz w:val="28"/>
          <w:szCs w:val="28"/>
          <w:vertAlign w:val="baseline"/>
        </w:rPr>
        <w:t>)</w:t>
      </w:r>
      <w:r>
        <w:rPr>
          <w:rFonts w:hint="default" w:ascii="Times New Roman" w:hAnsi="Times New Roman" w:cs="Times New Roman"/>
          <w:sz w:val="28"/>
          <w:szCs w:val="28"/>
          <w:vertAlign w:val="baseline"/>
        </w:rPr>
        <w:t>. G</w:t>
      </w:r>
      <w:r>
        <w:rPr>
          <w:rFonts w:hint="default" w:ascii="Times New Roman" w:hAnsi="Times New Roman" w:cs="Times New Roman"/>
          <w:sz w:val="28"/>
          <w:szCs w:val="28"/>
          <w:vertAlign w:val="subscript"/>
        </w:rPr>
        <w:t>3</w:t>
      </w:r>
      <w:r>
        <w:rPr>
          <w:rFonts w:hint="default" w:ascii="Times New Roman" w:hAnsi="Times New Roman" w:cs="Times New Roman"/>
          <w:sz w:val="28"/>
          <w:szCs w:val="28"/>
          <w:vertAlign w:val="baseline"/>
        </w:rPr>
        <w:t xml:space="preserve"> không có cả chu trình Hamilton lẫn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 xml:space="preserve">ường </w:t>
      </w:r>
      <w:r>
        <w:rPr>
          <w:rFonts w:hint="default" w:cs="Times New Roman"/>
          <w:sz w:val="28"/>
          <w:szCs w:val="28"/>
          <w:vertAlign w:val="baseline"/>
          <w:lang w:val="en-US"/>
        </w:rPr>
        <w:t>đ</w:t>
      </w:r>
      <w:r>
        <w:rPr>
          <w:rFonts w:hint="default" w:ascii="Times New Roman" w:hAnsi="Times New Roman" w:cs="Times New Roman"/>
          <w:sz w:val="28"/>
          <w:szCs w:val="28"/>
          <w:vertAlign w:val="baseline"/>
        </w:rPr>
        <w:t>i Hamilton.</w:t>
      </w:r>
    </w:p>
    <w:p>
      <w:pPr>
        <w:pStyle w:val="7"/>
        <w:spacing w:before="7"/>
        <w:rPr>
          <w:rFonts w:hint="default" w:ascii="Times New Roman" w:hAnsi="Times New Roman" w:cs="Times New Roman"/>
          <w:sz w:val="28"/>
          <w:szCs w:val="28"/>
        </w:rPr>
      </w:pPr>
    </w:p>
    <w:p>
      <w:pPr>
        <w:pStyle w:val="12"/>
        <w:numPr>
          <w:ilvl w:val="0"/>
          <w:numId w:val="84"/>
        </w:numPr>
        <w:tabs>
          <w:tab w:val="left" w:pos="565"/>
        </w:tabs>
        <w:spacing w:before="0" w:after="0" w:line="240" w:lineRule="auto"/>
        <w:ind w:left="564" w:right="0" w:hanging="261"/>
        <w:jc w:val="both"/>
        <w:rPr>
          <w:rFonts w:hint="default" w:ascii="Times New Roman" w:hAnsi="Times New Roman" w:cs="Times New Roman"/>
          <w:i/>
          <w:sz w:val="28"/>
          <w:szCs w:val="28"/>
        </w:rPr>
      </w:pPr>
      <w:r>
        <w:rPr>
          <w:rFonts w:hint="default" w:ascii="Times New Roman" w:hAnsi="Times New Roman" w:cs="Times New Roman"/>
          <w:i/>
          <w:w w:val="105"/>
          <w:sz w:val="28"/>
          <w:szCs w:val="28"/>
        </w:rPr>
        <w:t xml:space="preserve">Các </w:t>
      </w:r>
      <w:r>
        <w:rPr>
          <w:rFonts w:hint="default" w:cs="Times New Roman"/>
          <w:i/>
          <w:w w:val="105"/>
          <w:sz w:val="28"/>
          <w:szCs w:val="28"/>
          <w:lang w:val="en-US"/>
        </w:rPr>
        <w:t>đ</w:t>
      </w:r>
      <w:r>
        <w:rPr>
          <w:rFonts w:hint="default" w:ascii="Times New Roman" w:hAnsi="Times New Roman" w:cs="Times New Roman"/>
          <w:i/>
          <w:w w:val="105"/>
          <w:sz w:val="28"/>
          <w:szCs w:val="28"/>
        </w:rPr>
        <w:t>ịnh lí liên</w:t>
      </w:r>
      <w:r>
        <w:rPr>
          <w:rFonts w:hint="default" w:ascii="Times New Roman" w:hAnsi="Times New Roman" w:cs="Times New Roman"/>
          <w:i/>
          <w:spacing w:val="-15"/>
          <w:w w:val="105"/>
          <w:sz w:val="28"/>
          <w:szCs w:val="28"/>
        </w:rPr>
        <w:t xml:space="preserve"> </w:t>
      </w:r>
      <w:r>
        <w:rPr>
          <w:rFonts w:hint="default" w:ascii="Times New Roman" w:hAnsi="Times New Roman" w:cs="Times New Roman"/>
          <w:i/>
          <w:w w:val="105"/>
          <w:sz w:val="28"/>
          <w:szCs w:val="28"/>
        </w:rPr>
        <w:t>quan</w:t>
      </w:r>
    </w:p>
    <w:p>
      <w:pPr>
        <w:pStyle w:val="7"/>
        <w:spacing w:before="82" w:line="264" w:lineRule="auto"/>
        <w:ind w:left="304" w:right="294"/>
        <w:jc w:val="both"/>
        <w:rPr>
          <w:rFonts w:hint="default" w:ascii="Times New Roman" w:hAnsi="Times New Roman" w:cs="Times New Roman"/>
          <w:sz w:val="28"/>
          <w:szCs w:val="28"/>
        </w:rPr>
      </w:pPr>
      <w:r>
        <w:rPr>
          <w:rFonts w:hint="default" w:ascii="Times New Roman" w:hAnsi="Times New Roman" w:cs="Times New Roman"/>
          <w:sz w:val="28"/>
          <w:szCs w:val="28"/>
        </w:rPr>
        <w:t xml:space="preserve">Từ </w:t>
      </w:r>
      <w:r>
        <w:rPr>
          <w:rFonts w:hint="default" w:cs="Times New Roman"/>
          <w:sz w:val="28"/>
          <w:szCs w:val="28"/>
          <w:lang w:val="en-US"/>
        </w:rPr>
        <w:t>đ</w:t>
      </w:r>
      <w:r>
        <w:rPr>
          <w:rFonts w:hint="default" w:ascii="Times New Roman" w:hAnsi="Times New Roman" w:cs="Times New Roman"/>
          <w:sz w:val="28"/>
          <w:szCs w:val="28"/>
        </w:rPr>
        <w:t xml:space="preserve">ịnh nghĩa ta suy ra </w:t>
      </w:r>
      <w:r>
        <w:rPr>
          <w:rFonts w:hint="default" w:cs="Times New Roman"/>
          <w:sz w:val="28"/>
          <w:szCs w:val="28"/>
          <w:lang w:val="en-US"/>
        </w:rPr>
        <w:t>đ</w:t>
      </w:r>
      <w:r>
        <w:rPr>
          <w:rFonts w:hint="default" w:ascii="Times New Roman" w:hAnsi="Times New Roman" w:cs="Times New Roman"/>
          <w:sz w:val="28"/>
          <w:szCs w:val="28"/>
        </w:rPr>
        <w:t xml:space="preserve">ược </w:t>
      </w:r>
      <w:r>
        <w:rPr>
          <w:rFonts w:hint="default" w:cs="Times New Roman"/>
          <w:sz w:val="28"/>
          <w:szCs w:val="28"/>
          <w:lang w:val="en-US"/>
        </w:rPr>
        <w:t>đ</w:t>
      </w:r>
      <w:r>
        <w:rPr>
          <w:rFonts w:hint="default" w:ascii="Times New Roman" w:hAnsi="Times New Roman" w:cs="Times New Roman"/>
          <w:sz w:val="28"/>
          <w:szCs w:val="28"/>
        </w:rPr>
        <w:t xml:space="preserve">ồ thị </w:t>
      </w:r>
      <w:r>
        <w:rPr>
          <w:rFonts w:hint="default" w:cs="Times New Roman"/>
          <w:sz w:val="28"/>
          <w:szCs w:val="28"/>
          <w:lang w:val="en-US"/>
        </w:rPr>
        <w:t>đ</w:t>
      </w:r>
      <w:r>
        <w:rPr>
          <w:rFonts w:hint="default" w:ascii="Times New Roman" w:hAnsi="Times New Roman" w:cs="Times New Roman"/>
          <w:sz w:val="28"/>
          <w:szCs w:val="28"/>
        </w:rPr>
        <w:t xml:space="preserve">ường của </w:t>
      </w:r>
      <w:r>
        <w:rPr>
          <w:rFonts w:hint="default" w:cs="Times New Roman"/>
          <w:sz w:val="28"/>
          <w:szCs w:val="28"/>
          <w:lang w:val="en-US"/>
        </w:rPr>
        <w:t>đ</w:t>
      </w:r>
      <w:r>
        <w:rPr>
          <w:rFonts w:hint="default" w:ascii="Times New Roman" w:hAnsi="Times New Roman" w:cs="Times New Roman"/>
          <w:sz w:val="28"/>
          <w:szCs w:val="28"/>
        </w:rPr>
        <w:t xml:space="preserve">ồ thị Euler là một </w:t>
      </w:r>
      <w:r>
        <w:rPr>
          <w:rFonts w:hint="default" w:cs="Times New Roman"/>
          <w:sz w:val="28"/>
          <w:szCs w:val="28"/>
          <w:lang w:val="en-US"/>
        </w:rPr>
        <w:t>đ</w:t>
      </w:r>
      <w:r>
        <w:rPr>
          <w:rFonts w:hint="default" w:ascii="Times New Roman" w:hAnsi="Times New Roman" w:cs="Times New Roman"/>
          <w:sz w:val="28"/>
          <w:szCs w:val="28"/>
        </w:rPr>
        <w:t xml:space="preserve">ồ thị Hamilton. Ngoài ra những </w:t>
      </w:r>
      <w:r>
        <w:rPr>
          <w:rFonts w:hint="default" w:cs="Times New Roman"/>
          <w:sz w:val="28"/>
          <w:szCs w:val="28"/>
          <w:lang w:val="en-US"/>
        </w:rPr>
        <w:t>đ</w:t>
      </w:r>
      <w:r>
        <w:rPr>
          <w:rFonts w:hint="default" w:ascii="Times New Roman" w:hAnsi="Times New Roman" w:cs="Times New Roman"/>
          <w:sz w:val="28"/>
          <w:szCs w:val="28"/>
        </w:rPr>
        <w:t xml:space="preserve">ịnh lí sau </w:t>
      </w:r>
      <w:r>
        <w:rPr>
          <w:rFonts w:hint="default" w:cs="Times New Roman"/>
          <w:sz w:val="28"/>
          <w:szCs w:val="28"/>
          <w:lang w:val="en-US"/>
        </w:rPr>
        <w:t>đ</w:t>
      </w:r>
      <w:r>
        <w:rPr>
          <w:rFonts w:hint="default" w:ascii="Times New Roman" w:hAnsi="Times New Roman" w:cs="Times New Roman"/>
          <w:sz w:val="28"/>
          <w:szCs w:val="28"/>
        </w:rPr>
        <w:t xml:space="preserve">ây cho chúng ta vài cách nhận biết </w:t>
      </w:r>
      <w:r>
        <w:rPr>
          <w:rFonts w:hint="default" w:cs="Times New Roman"/>
          <w:sz w:val="28"/>
          <w:szCs w:val="28"/>
          <w:lang w:val="en-US"/>
        </w:rPr>
        <w:t>đ</w:t>
      </w:r>
      <w:r>
        <w:rPr>
          <w:rFonts w:hint="default" w:ascii="Times New Roman" w:hAnsi="Times New Roman" w:cs="Times New Roman"/>
          <w:sz w:val="28"/>
          <w:szCs w:val="28"/>
        </w:rPr>
        <w:t>ồ thị Hamilton.</w:t>
      </w:r>
    </w:p>
    <w:p>
      <w:pPr>
        <w:spacing w:before="66"/>
        <w:ind w:left="304" w:right="0" w:firstLine="0"/>
        <w:jc w:val="both"/>
        <w:rPr>
          <w:rFonts w:hint="default" w:ascii="Times New Roman" w:hAnsi="Times New Roman" w:cs="Times New Roman"/>
          <w:sz w:val="28"/>
          <w:szCs w:val="28"/>
        </w:rPr>
      </w:pPr>
      <w:r>
        <w:rPr>
          <w:rFonts w:hint="default" w:cs="Times New Roman"/>
          <w:w w:val="105"/>
          <w:sz w:val="28"/>
          <w:szCs w:val="28"/>
          <w:lang w:val="en-US"/>
        </w:rPr>
        <w:t>Đ</w:t>
      </w:r>
      <w:r>
        <w:rPr>
          <w:rFonts w:hint="default" w:ascii="Times New Roman" w:hAnsi="Times New Roman" w:cs="Times New Roman"/>
          <w:w w:val="105"/>
          <w:sz w:val="28"/>
          <w:szCs w:val="28"/>
        </w:rPr>
        <w:t>ịnh lí 5-20</w:t>
      </w:r>
    </w:p>
    <w:p>
      <w:pPr>
        <w:spacing w:before="83" w:line="266" w:lineRule="auto"/>
        <w:ind w:left="1075" w:right="296" w:firstLine="0"/>
        <w:jc w:val="both"/>
        <w:rPr>
          <w:rFonts w:hint="default" w:ascii="Times New Roman" w:hAnsi="Times New Roman" w:cs="Times New Roman"/>
          <w:i/>
          <w:sz w:val="28"/>
          <w:szCs w:val="28"/>
        </w:rPr>
      </w:pPr>
      <w:r>
        <w:rPr>
          <w:rFonts w:hint="default" w:ascii="Times New Roman" w:hAnsi="Times New Roman" w:cs="Times New Roman"/>
          <w:sz w:val="28"/>
          <w:szCs w:val="28"/>
        </w:rPr>
        <w:pict>
          <v:shape id="_x0000_s3964" o:spid="_x0000_s3964" style="position:absolute;left:0pt;margin-left:126.45pt;margin-top:4.3pt;height:64.35pt;width:5.9pt;mso-position-horizontal-relative:page;z-index:251727872;mso-width-relative:page;mso-height-relative:page;" fillcolor="#484848" filled="t" stroked="f" coordorigin="2530,86" coordsize="118,1287" path="m2558,86l2530,86,2530,396,2530,698,2530,1008,2530,1373,2558,1373,2558,1008,2558,698,2558,396,2558,86xm2647,86l2587,86,2587,396,2587,698,2587,1008,2587,1373,2647,1373,2647,1008,2647,698,2647,396,2647,86xe">
            <v:path arrowok="t"/>
            <v:fill on="t" focussize="0,0"/>
            <v:stroke on="f"/>
            <v:imagedata o:title=""/>
            <o:lock v:ext="edit"/>
          </v:shape>
        </w:pict>
      </w:r>
      <w:r>
        <w:rPr>
          <w:rFonts w:hint="default" w:cs="Times New Roman"/>
          <w:i/>
          <w:sz w:val="28"/>
          <w:szCs w:val="28"/>
          <w:lang w:val="en-US"/>
        </w:rPr>
        <w:t>Đ</w:t>
      </w:r>
      <w:r>
        <w:rPr>
          <w:rFonts w:hint="default" w:ascii="Times New Roman" w:hAnsi="Times New Roman" w:cs="Times New Roman"/>
          <w:i/>
          <w:sz w:val="28"/>
          <w:szCs w:val="28"/>
        </w:rPr>
        <w:t xml:space="preserve">ồ thị vô hướng G, trong </w:t>
      </w:r>
      <w:r>
        <w:rPr>
          <w:rFonts w:hint="default" w:cs="Times New Roman"/>
          <w:i/>
          <w:sz w:val="28"/>
          <w:szCs w:val="28"/>
          <w:lang w:val="en-US"/>
        </w:rPr>
        <w:t>đ</w:t>
      </w:r>
      <w:r>
        <w:rPr>
          <w:rFonts w:hint="default" w:ascii="Times New Roman" w:hAnsi="Times New Roman" w:cs="Times New Roman"/>
          <w:i/>
          <w:sz w:val="28"/>
          <w:szCs w:val="28"/>
        </w:rPr>
        <w:t xml:space="preserve">ó tồn tại </w:t>
      </w:r>
      <w:r>
        <w:rPr>
          <w:rFonts w:hint="default" w:ascii="Times New Roman" w:hAnsi="Times New Roman" w:cs="Times New Roman"/>
          <w:sz w:val="28"/>
          <w:szCs w:val="28"/>
        </w:rPr>
        <w:t xml:space="preserve">k </w:t>
      </w:r>
      <w:r>
        <w:rPr>
          <w:rFonts w:hint="default" w:cs="Times New Roman"/>
          <w:i/>
          <w:sz w:val="28"/>
          <w:szCs w:val="28"/>
          <w:lang w:val="en-US"/>
        </w:rPr>
        <w:t>đ</w:t>
      </w:r>
      <w:r>
        <w:rPr>
          <w:rFonts w:hint="default" w:ascii="Times New Roman" w:hAnsi="Times New Roman" w:cs="Times New Roman"/>
          <w:i/>
          <w:sz w:val="28"/>
          <w:szCs w:val="28"/>
        </w:rPr>
        <w:t xml:space="preserve">ỉnh sao cho nếu xoá </w:t>
      </w:r>
      <w:r>
        <w:rPr>
          <w:rFonts w:hint="default" w:cs="Times New Roman"/>
          <w:i/>
          <w:sz w:val="28"/>
          <w:szCs w:val="28"/>
          <w:lang w:val="en-US"/>
        </w:rPr>
        <w:t>đ</w:t>
      </w:r>
      <w:r>
        <w:rPr>
          <w:rFonts w:hint="default" w:ascii="Times New Roman" w:hAnsi="Times New Roman" w:cs="Times New Roman"/>
          <w:i/>
          <w:sz w:val="28"/>
          <w:szCs w:val="28"/>
        </w:rPr>
        <w:t xml:space="preserve">i </w:t>
      </w:r>
      <w:r>
        <w:rPr>
          <w:rFonts w:hint="default" w:ascii="Times New Roman" w:hAnsi="Times New Roman" w:cs="Times New Roman"/>
          <w:sz w:val="28"/>
          <w:szCs w:val="28"/>
        </w:rPr>
        <w:t xml:space="preserve">k </w:t>
      </w:r>
      <w:r>
        <w:rPr>
          <w:rFonts w:hint="default" w:cs="Times New Roman"/>
          <w:i/>
          <w:sz w:val="28"/>
          <w:szCs w:val="28"/>
          <w:lang w:val="en-US"/>
        </w:rPr>
        <w:t>đ</w:t>
      </w:r>
      <w:r>
        <w:rPr>
          <w:rFonts w:hint="default" w:ascii="Times New Roman" w:hAnsi="Times New Roman" w:cs="Times New Roman"/>
          <w:i/>
          <w:sz w:val="28"/>
          <w:szCs w:val="28"/>
        </w:rPr>
        <w:t xml:space="preserve">ỉnh này cùng với những cạnh liên thuộc của chúng thì </w:t>
      </w:r>
      <w:r>
        <w:rPr>
          <w:rFonts w:hint="default" w:cs="Times New Roman"/>
          <w:i/>
          <w:sz w:val="28"/>
          <w:szCs w:val="28"/>
          <w:lang w:val="en-US"/>
        </w:rPr>
        <w:t>đ</w:t>
      </w:r>
      <w:r>
        <w:rPr>
          <w:rFonts w:hint="default" w:ascii="Times New Roman" w:hAnsi="Times New Roman" w:cs="Times New Roman"/>
          <w:i/>
          <w:sz w:val="28"/>
          <w:szCs w:val="28"/>
        </w:rPr>
        <w:t xml:space="preserve">ồ thị nhận </w:t>
      </w:r>
      <w:r>
        <w:rPr>
          <w:rFonts w:hint="default" w:cs="Times New Roman"/>
          <w:i/>
          <w:sz w:val="28"/>
          <w:szCs w:val="28"/>
          <w:lang w:val="en-US"/>
        </w:rPr>
        <w:t>đ</w:t>
      </w:r>
      <w:r>
        <w:rPr>
          <w:rFonts w:hint="default" w:ascii="Times New Roman" w:hAnsi="Times New Roman" w:cs="Times New Roman"/>
          <w:i/>
          <w:sz w:val="28"/>
          <w:szCs w:val="28"/>
        </w:rPr>
        <w:t xml:space="preserve">ược sẽ có nhiều hơn </w:t>
      </w:r>
      <w:r>
        <w:rPr>
          <w:rFonts w:hint="default" w:ascii="Times New Roman" w:hAnsi="Times New Roman" w:cs="Times New Roman"/>
          <w:sz w:val="28"/>
          <w:szCs w:val="28"/>
        </w:rPr>
        <w:t xml:space="preserve">k </w:t>
      </w:r>
      <w:r>
        <w:rPr>
          <w:rFonts w:hint="default" w:ascii="Times New Roman" w:hAnsi="Times New Roman" w:cs="Times New Roman"/>
          <w:i/>
          <w:sz w:val="28"/>
          <w:szCs w:val="28"/>
        </w:rPr>
        <w:t xml:space="preserve">thành phần liên thông thì khẳng </w:t>
      </w:r>
      <w:r>
        <w:rPr>
          <w:rFonts w:hint="default" w:cs="Times New Roman"/>
          <w:i/>
          <w:sz w:val="28"/>
          <w:szCs w:val="28"/>
          <w:lang w:val="en-US"/>
        </w:rPr>
        <w:t>đ</w:t>
      </w:r>
      <w:r>
        <w:rPr>
          <w:rFonts w:hint="default" w:ascii="Times New Roman" w:hAnsi="Times New Roman" w:cs="Times New Roman"/>
          <w:i/>
          <w:sz w:val="28"/>
          <w:szCs w:val="28"/>
        </w:rPr>
        <w:t xml:space="preserve">ịnh là G không phải </w:t>
      </w:r>
      <w:r>
        <w:rPr>
          <w:rFonts w:hint="default" w:cs="Times New Roman"/>
          <w:i/>
          <w:sz w:val="28"/>
          <w:szCs w:val="28"/>
          <w:lang w:val="en-US"/>
        </w:rPr>
        <w:t>đ</w:t>
      </w:r>
      <w:r>
        <w:rPr>
          <w:rFonts w:hint="default" w:ascii="Times New Roman" w:hAnsi="Times New Roman" w:cs="Times New Roman"/>
          <w:i/>
          <w:sz w:val="28"/>
          <w:szCs w:val="28"/>
        </w:rPr>
        <w:t>ồ thị Hamilton</w:t>
      </w:r>
    </w:p>
    <w:p>
      <w:pPr>
        <w:spacing w:after="0" w:line="266" w:lineRule="auto"/>
        <w:jc w:val="both"/>
        <w:rPr>
          <w:rFonts w:hint="default" w:ascii="Times New Roman" w:hAnsi="Times New Roman" w:cs="Times New Roman"/>
          <w:sz w:val="28"/>
          <w:szCs w:val="28"/>
        </w:rPr>
        <w:sectPr>
          <w:pgSz w:w="11900" w:h="16840"/>
          <w:pgMar w:top="1600" w:right="1680" w:bottom="2580" w:left="1680" w:header="0" w:footer="2382" w:gutter="0"/>
          <w:cols w:space="720" w:num="1"/>
        </w:sectPr>
      </w:pPr>
    </w:p>
    <w:p>
      <w:pPr>
        <w:pStyle w:val="7"/>
        <w:rPr>
          <w:rFonts w:hint="default" w:ascii="Times New Roman" w:hAnsi="Times New Roman" w:cs="Times New Roman"/>
          <w:i/>
          <w:sz w:val="28"/>
          <w:szCs w:val="28"/>
        </w:rPr>
      </w:pPr>
    </w:p>
    <w:p>
      <w:pPr>
        <w:pStyle w:val="7"/>
        <w:rPr>
          <w:rFonts w:hint="default" w:ascii="Times New Roman" w:hAnsi="Times New Roman" w:cs="Times New Roman"/>
          <w:i/>
          <w:sz w:val="28"/>
          <w:szCs w:val="28"/>
        </w:rPr>
      </w:pPr>
    </w:p>
    <w:p>
      <w:pPr>
        <w:pStyle w:val="7"/>
        <w:rPr>
          <w:rFonts w:hint="default" w:ascii="Times New Roman" w:hAnsi="Times New Roman" w:cs="Times New Roman"/>
          <w:i/>
          <w:sz w:val="28"/>
          <w:szCs w:val="28"/>
        </w:rPr>
      </w:pPr>
    </w:p>
    <w:p>
      <w:pPr>
        <w:pStyle w:val="7"/>
        <w:spacing w:before="6"/>
        <w:rPr>
          <w:rFonts w:hint="default" w:ascii="Times New Roman" w:hAnsi="Times New Roman" w:cs="Times New Roman"/>
          <w:i/>
          <w:sz w:val="28"/>
          <w:szCs w:val="28"/>
        </w:rPr>
      </w:pPr>
    </w:p>
    <w:p>
      <w:pPr>
        <w:spacing w:before="91"/>
        <w:ind w:left="304" w:right="0" w:firstLine="0"/>
        <w:jc w:val="both"/>
        <w:rPr>
          <w:rFonts w:hint="default" w:ascii="Times New Roman" w:hAnsi="Times New Roman" w:cs="Times New Roman"/>
          <w:sz w:val="28"/>
          <w:szCs w:val="28"/>
        </w:rPr>
      </w:pPr>
      <w:r>
        <w:rPr>
          <w:rFonts w:hint="default" w:cs="Times New Roman"/>
          <w:w w:val="105"/>
          <w:sz w:val="28"/>
          <w:szCs w:val="28"/>
          <w:lang w:val="en-US"/>
        </w:rPr>
        <w:t>Đ</w:t>
      </w:r>
      <w:r>
        <w:rPr>
          <w:rFonts w:hint="default" w:ascii="Times New Roman" w:hAnsi="Times New Roman" w:cs="Times New Roman"/>
          <w:w w:val="105"/>
          <w:sz w:val="28"/>
          <w:szCs w:val="28"/>
        </w:rPr>
        <w:t>ịnh lí 5-21 (</w:t>
      </w:r>
      <w:r>
        <w:rPr>
          <w:rFonts w:hint="default" w:cs="Times New Roman"/>
          <w:w w:val="105"/>
          <w:sz w:val="28"/>
          <w:szCs w:val="28"/>
          <w:lang w:val="en-US"/>
        </w:rPr>
        <w:t>Đ</w:t>
      </w:r>
      <w:r>
        <w:rPr>
          <w:rFonts w:hint="default" w:ascii="Times New Roman" w:hAnsi="Times New Roman" w:cs="Times New Roman"/>
          <w:w w:val="105"/>
          <w:sz w:val="28"/>
          <w:szCs w:val="28"/>
        </w:rPr>
        <w:t>ịnh lí Dirak, 1952)</w:t>
      </w:r>
    </w:p>
    <w:p>
      <w:pPr>
        <w:spacing w:before="80" w:line="268" w:lineRule="auto"/>
        <w:ind w:left="1075" w:right="298" w:hanging="1"/>
        <w:jc w:val="both"/>
        <w:rPr>
          <w:rFonts w:hint="default" w:ascii="Times New Roman" w:hAnsi="Times New Roman" w:cs="Times New Roman"/>
          <w:i/>
          <w:sz w:val="28"/>
          <w:szCs w:val="28"/>
        </w:rPr>
      </w:pPr>
      <w:r>
        <w:rPr>
          <w:rFonts w:hint="default" w:ascii="Times New Roman" w:hAnsi="Times New Roman" w:cs="Times New Roman"/>
          <w:sz w:val="28"/>
          <w:szCs w:val="28"/>
        </w:rPr>
        <w:pict>
          <v:shape id="_x0000_s3965" o:spid="_x0000_s3965" style="position:absolute;left:0pt;margin-left:126.45pt;margin-top:4.45pt;height:34pt;width:5.9pt;mso-position-horizontal-relative:page;z-index:251727872;mso-width-relative:page;mso-height-relative:page;" fillcolor="#484848" filled="t" stroked="f" coordorigin="2530,89" coordsize="118,680" path="m2558,89l2530,89,2530,399,2530,768,2558,768,2558,399,2558,89xm2647,89l2587,89,2587,399,2587,768,2647,768,2647,399,2647,89xe">
            <v:path arrowok="t"/>
            <v:fill on="t" focussize="0,0"/>
            <v:stroke on="f"/>
            <v:imagedata o:title=""/>
            <o:lock v:ext="edit"/>
          </v:shape>
        </w:pict>
      </w:r>
      <w:r>
        <w:rPr>
          <w:rFonts w:hint="default" w:ascii="Times New Roman" w:hAnsi="Times New Roman" w:cs="Times New Roman"/>
          <w:i/>
          <w:sz w:val="28"/>
          <w:szCs w:val="28"/>
        </w:rPr>
        <w:t xml:space="preserve">Xét </w:t>
      </w:r>
      <w:r>
        <w:rPr>
          <w:rFonts w:hint="default" w:cs="Times New Roman"/>
          <w:i/>
          <w:sz w:val="28"/>
          <w:szCs w:val="28"/>
          <w:lang w:val="en-US"/>
        </w:rPr>
        <w:t>đ</w:t>
      </w:r>
      <w:r>
        <w:rPr>
          <w:rFonts w:hint="default" w:ascii="Times New Roman" w:hAnsi="Times New Roman" w:cs="Times New Roman"/>
          <w:i/>
          <w:sz w:val="28"/>
          <w:szCs w:val="28"/>
        </w:rPr>
        <w:t xml:space="preserve">ơn </w:t>
      </w:r>
      <w:r>
        <w:rPr>
          <w:rFonts w:hint="default" w:cs="Times New Roman"/>
          <w:i/>
          <w:sz w:val="28"/>
          <w:szCs w:val="28"/>
          <w:lang w:val="en-US"/>
        </w:rPr>
        <w:t>đ</w:t>
      </w:r>
      <w:r>
        <w:rPr>
          <w:rFonts w:hint="default" w:ascii="Times New Roman" w:hAnsi="Times New Roman" w:cs="Times New Roman"/>
          <w:i/>
          <w:sz w:val="28"/>
          <w:szCs w:val="28"/>
        </w:rPr>
        <w:t xml:space="preserve">ồ thị vô hướng </w:t>
      </w:r>
      <w:r>
        <w:rPr>
          <w:rFonts w:hint="default" w:ascii="Times New Roman" w:hAnsi="Times New Roman" w:cs="Times New Roman"/>
          <w:sz w:val="28"/>
          <w:szCs w:val="28"/>
        </w:rPr>
        <w:t xml:space="preserve">G = </w:t>
      </w:r>
      <w:r>
        <w:rPr>
          <w:rFonts w:hint="default" w:ascii="Times New Roman" w:hAnsi="Times New Roman" w:cs="Times New Roman"/>
          <w:position w:val="1"/>
          <w:sz w:val="28"/>
          <w:szCs w:val="28"/>
        </w:rPr>
        <w:t>(</w:t>
      </w:r>
      <w:r>
        <w:rPr>
          <w:rFonts w:hint="default" w:ascii="Times New Roman" w:hAnsi="Times New Roman" w:cs="Times New Roman"/>
          <w:sz w:val="28"/>
          <w:szCs w:val="28"/>
        </w:rPr>
        <w:t>V, E</w:t>
      </w:r>
      <w:r>
        <w:rPr>
          <w:rFonts w:hint="default" w:ascii="Times New Roman" w:hAnsi="Times New Roman" w:cs="Times New Roman"/>
          <w:position w:val="1"/>
          <w:sz w:val="28"/>
          <w:szCs w:val="28"/>
        </w:rPr>
        <w:t xml:space="preserve">) </w:t>
      </w:r>
      <w:r>
        <w:rPr>
          <w:rFonts w:hint="default" w:ascii="Times New Roman" w:hAnsi="Times New Roman" w:cs="Times New Roman"/>
          <w:i/>
          <w:sz w:val="28"/>
          <w:szCs w:val="28"/>
        </w:rPr>
        <w:t xml:space="preserve">có </w:t>
      </w:r>
      <w:r>
        <w:rPr>
          <w:rFonts w:hint="default" w:ascii="Times New Roman" w:hAnsi="Times New Roman" w:cs="Times New Roman"/>
          <w:sz w:val="28"/>
          <w:szCs w:val="28"/>
        </w:rPr>
        <w:t xml:space="preserve">n ≤ 3 </w:t>
      </w:r>
      <w:r>
        <w:rPr>
          <w:rFonts w:hint="default" w:cs="Times New Roman"/>
          <w:i/>
          <w:sz w:val="28"/>
          <w:szCs w:val="28"/>
          <w:lang w:val="en-US"/>
        </w:rPr>
        <w:t>đ</w:t>
      </w:r>
      <w:r>
        <w:rPr>
          <w:rFonts w:hint="default" w:ascii="Times New Roman" w:hAnsi="Times New Roman" w:cs="Times New Roman"/>
          <w:i/>
          <w:sz w:val="28"/>
          <w:szCs w:val="28"/>
        </w:rPr>
        <w:t xml:space="preserve">ỉnh. Nếu mọi </w:t>
      </w:r>
      <w:r>
        <w:rPr>
          <w:rFonts w:hint="default" w:cs="Times New Roman"/>
          <w:i/>
          <w:sz w:val="28"/>
          <w:szCs w:val="28"/>
          <w:lang w:val="en-US"/>
        </w:rPr>
        <w:t>đ</w:t>
      </w:r>
      <w:r>
        <w:rPr>
          <w:rFonts w:hint="default" w:ascii="Times New Roman" w:hAnsi="Times New Roman" w:cs="Times New Roman"/>
          <w:i/>
          <w:sz w:val="28"/>
          <w:szCs w:val="28"/>
        </w:rPr>
        <w:t xml:space="preserve">ỉnh </w:t>
      </w:r>
      <w:r>
        <w:rPr>
          <w:rFonts w:hint="default" w:cs="Times New Roman"/>
          <w:i/>
          <w:sz w:val="28"/>
          <w:szCs w:val="28"/>
          <w:lang w:val="en-US"/>
        </w:rPr>
        <w:t>đ</w:t>
      </w:r>
      <w:r>
        <w:rPr>
          <w:rFonts w:hint="default" w:ascii="Times New Roman" w:hAnsi="Times New Roman" w:cs="Times New Roman"/>
          <w:i/>
          <w:sz w:val="28"/>
          <w:szCs w:val="28"/>
        </w:rPr>
        <w:t xml:space="preserve">ều có bậc không nhỏ hơn </w:t>
      </w:r>
      <w:r>
        <w:rPr>
          <w:rFonts w:hint="default" w:ascii="Times New Roman" w:hAnsi="Times New Roman" w:cs="Times New Roman"/>
          <w:sz w:val="28"/>
          <w:szCs w:val="28"/>
        </w:rPr>
        <w:t xml:space="preserve">n/2 </w:t>
      </w:r>
      <w:r>
        <w:rPr>
          <w:rFonts w:hint="default" w:ascii="Times New Roman" w:hAnsi="Times New Roman" w:cs="Times New Roman"/>
          <w:i/>
          <w:sz w:val="28"/>
          <w:szCs w:val="28"/>
        </w:rPr>
        <w:t xml:space="preserve">thì </w:t>
      </w:r>
      <w:r>
        <w:rPr>
          <w:rFonts w:hint="default" w:ascii="Times New Roman" w:hAnsi="Times New Roman" w:cs="Times New Roman"/>
          <w:sz w:val="28"/>
          <w:szCs w:val="28"/>
        </w:rPr>
        <w:t xml:space="preserve">G </w:t>
      </w:r>
      <w:r>
        <w:rPr>
          <w:rFonts w:hint="default" w:ascii="Times New Roman" w:hAnsi="Times New Roman" w:cs="Times New Roman"/>
          <w:i/>
          <w:sz w:val="28"/>
          <w:szCs w:val="28"/>
        </w:rPr>
        <w:t xml:space="preserve">là </w:t>
      </w:r>
      <w:r>
        <w:rPr>
          <w:rFonts w:hint="default" w:cs="Times New Roman"/>
          <w:i/>
          <w:sz w:val="28"/>
          <w:szCs w:val="28"/>
          <w:lang w:val="en-US"/>
        </w:rPr>
        <w:t>đ</w:t>
      </w:r>
      <w:r>
        <w:rPr>
          <w:rFonts w:hint="default" w:ascii="Times New Roman" w:hAnsi="Times New Roman" w:cs="Times New Roman"/>
          <w:i/>
          <w:sz w:val="28"/>
          <w:szCs w:val="28"/>
        </w:rPr>
        <w:t>ồ thị Hamilton.</w:t>
      </w:r>
    </w:p>
    <w:p>
      <w:pPr>
        <w:spacing w:before="62"/>
        <w:ind w:left="304" w:right="0" w:firstLine="0"/>
        <w:jc w:val="both"/>
        <w:rPr>
          <w:rFonts w:hint="default" w:ascii="Times New Roman" w:hAnsi="Times New Roman" w:cs="Times New Roman"/>
          <w:sz w:val="28"/>
          <w:szCs w:val="28"/>
        </w:rPr>
      </w:pPr>
      <w:r>
        <w:rPr>
          <w:rFonts w:hint="default" w:cs="Times New Roman"/>
          <w:w w:val="105"/>
          <w:sz w:val="28"/>
          <w:szCs w:val="28"/>
          <w:lang w:val="en-US"/>
        </w:rPr>
        <w:t>Đ</w:t>
      </w:r>
      <w:r>
        <w:rPr>
          <w:rFonts w:hint="default" w:ascii="Times New Roman" w:hAnsi="Times New Roman" w:cs="Times New Roman"/>
          <w:w w:val="105"/>
          <w:sz w:val="28"/>
          <w:szCs w:val="28"/>
        </w:rPr>
        <w:t>ịnh lí 5-22 (</w:t>
      </w:r>
      <w:r>
        <w:rPr>
          <w:rFonts w:hint="default" w:cs="Times New Roman"/>
          <w:w w:val="105"/>
          <w:sz w:val="28"/>
          <w:szCs w:val="28"/>
          <w:lang w:val="en-US"/>
        </w:rPr>
        <w:t>Đ</w:t>
      </w:r>
      <w:r>
        <w:rPr>
          <w:rFonts w:hint="default" w:ascii="Times New Roman" w:hAnsi="Times New Roman" w:cs="Times New Roman"/>
          <w:w w:val="105"/>
          <w:sz w:val="28"/>
          <w:szCs w:val="28"/>
        </w:rPr>
        <w:t>ịnh lí Ghouila-Houiri, 1960)</w:t>
      </w:r>
    </w:p>
    <w:p>
      <w:pPr>
        <w:spacing w:before="77" w:line="266" w:lineRule="auto"/>
        <w:ind w:left="1075" w:right="293" w:firstLine="0"/>
        <w:jc w:val="both"/>
        <w:rPr>
          <w:rFonts w:hint="default" w:ascii="Times New Roman" w:hAnsi="Times New Roman" w:cs="Times New Roman"/>
          <w:i/>
          <w:sz w:val="28"/>
          <w:szCs w:val="28"/>
        </w:rPr>
      </w:pPr>
      <w:r>
        <w:rPr>
          <w:rFonts w:hint="default" w:ascii="Times New Roman" w:hAnsi="Times New Roman" w:cs="Times New Roman"/>
          <w:sz w:val="28"/>
          <w:szCs w:val="28"/>
        </w:rPr>
        <w:pict>
          <v:shape id="_x0000_s3966" o:spid="_x0000_s3966" style="position:absolute;left:0pt;margin-left:126.45pt;margin-top:4.3pt;height:49.1pt;width:5.9pt;mso-position-horizontal-relative:page;z-index:251728896;mso-width-relative:page;mso-height-relative:page;" fillcolor="#484848" filled="t" stroked="f" coordorigin="2530,86" coordsize="118,982" path="m2558,86l2530,86,2530,396,2530,705,2530,1068,2558,1068,2558,705,2558,396,2558,86xm2647,86l2587,86,2587,396,2587,705,2587,1068,2647,1068,2647,705,2647,396,2647,86xe">
            <v:path arrowok="t"/>
            <v:fill on="t" focussize="0,0"/>
            <v:stroke on="f"/>
            <v:imagedata o:title=""/>
            <o:lock v:ext="edit"/>
          </v:shape>
        </w:pict>
      </w:r>
      <w:r>
        <w:rPr>
          <w:rFonts w:hint="default" w:ascii="Times New Roman" w:hAnsi="Times New Roman" w:cs="Times New Roman"/>
          <w:i/>
          <w:sz w:val="28"/>
          <w:szCs w:val="28"/>
        </w:rPr>
        <w:t xml:space="preserve">Xét </w:t>
      </w:r>
      <w:r>
        <w:rPr>
          <w:rFonts w:hint="default" w:cs="Times New Roman"/>
          <w:i/>
          <w:sz w:val="28"/>
          <w:szCs w:val="28"/>
          <w:lang w:val="en-US"/>
        </w:rPr>
        <w:t>đ</w:t>
      </w:r>
      <w:r>
        <w:rPr>
          <w:rFonts w:hint="default" w:ascii="Times New Roman" w:hAnsi="Times New Roman" w:cs="Times New Roman"/>
          <w:i/>
          <w:sz w:val="28"/>
          <w:szCs w:val="28"/>
        </w:rPr>
        <w:t xml:space="preserve">ơn </w:t>
      </w:r>
      <w:r>
        <w:rPr>
          <w:rFonts w:hint="default" w:cs="Times New Roman"/>
          <w:i/>
          <w:sz w:val="28"/>
          <w:szCs w:val="28"/>
          <w:lang w:val="en-US"/>
        </w:rPr>
        <w:t>đ</w:t>
      </w:r>
      <w:r>
        <w:rPr>
          <w:rFonts w:hint="default" w:ascii="Times New Roman" w:hAnsi="Times New Roman" w:cs="Times New Roman"/>
          <w:i/>
          <w:sz w:val="28"/>
          <w:szCs w:val="28"/>
        </w:rPr>
        <w:t xml:space="preserve">ồ thị có hướng liên thông mạnh </w:t>
      </w:r>
      <w:r>
        <w:rPr>
          <w:rFonts w:hint="default" w:ascii="Times New Roman" w:hAnsi="Times New Roman" w:cs="Times New Roman"/>
          <w:sz w:val="28"/>
          <w:szCs w:val="28"/>
        </w:rPr>
        <w:t xml:space="preserve">G = </w:t>
      </w:r>
      <w:r>
        <w:rPr>
          <w:rFonts w:hint="default" w:ascii="Times New Roman" w:hAnsi="Times New Roman" w:cs="Times New Roman"/>
          <w:position w:val="1"/>
          <w:sz w:val="28"/>
          <w:szCs w:val="28"/>
        </w:rPr>
        <w:t>(</w:t>
      </w:r>
      <w:r>
        <w:rPr>
          <w:rFonts w:hint="default" w:ascii="Times New Roman" w:hAnsi="Times New Roman" w:cs="Times New Roman"/>
          <w:sz w:val="28"/>
          <w:szCs w:val="28"/>
        </w:rPr>
        <w:t>V, E</w:t>
      </w:r>
      <w:r>
        <w:rPr>
          <w:rFonts w:hint="default" w:ascii="Times New Roman" w:hAnsi="Times New Roman" w:cs="Times New Roman"/>
          <w:position w:val="1"/>
          <w:sz w:val="28"/>
          <w:szCs w:val="28"/>
        </w:rPr>
        <w:t xml:space="preserve">) </w:t>
      </w:r>
      <w:r>
        <w:rPr>
          <w:rFonts w:hint="default" w:ascii="Times New Roman" w:hAnsi="Times New Roman" w:cs="Times New Roman"/>
          <w:i/>
          <w:sz w:val="28"/>
          <w:szCs w:val="28"/>
        </w:rPr>
        <w:t xml:space="preserve">có </w:t>
      </w:r>
      <w:r>
        <w:rPr>
          <w:rFonts w:hint="default" w:ascii="Times New Roman" w:hAnsi="Times New Roman" w:cs="Times New Roman"/>
          <w:sz w:val="28"/>
          <w:szCs w:val="28"/>
        </w:rPr>
        <w:t xml:space="preserve">n </w:t>
      </w:r>
      <w:r>
        <w:rPr>
          <w:rFonts w:hint="default" w:cs="Times New Roman"/>
          <w:i/>
          <w:sz w:val="28"/>
          <w:szCs w:val="28"/>
          <w:lang w:val="en-US"/>
        </w:rPr>
        <w:t>đ</w:t>
      </w:r>
      <w:r>
        <w:rPr>
          <w:rFonts w:hint="default" w:ascii="Times New Roman" w:hAnsi="Times New Roman" w:cs="Times New Roman"/>
          <w:i/>
          <w:sz w:val="28"/>
          <w:szCs w:val="28"/>
        </w:rPr>
        <w:t xml:space="preserve">ỉnh. Nếu trên phiên bản vô hướng của </w:t>
      </w:r>
      <w:r>
        <w:rPr>
          <w:rFonts w:hint="default" w:ascii="Times New Roman" w:hAnsi="Times New Roman" w:cs="Times New Roman"/>
          <w:sz w:val="28"/>
          <w:szCs w:val="28"/>
        </w:rPr>
        <w:t>G</w:t>
      </w:r>
      <w:r>
        <w:rPr>
          <w:rFonts w:hint="default" w:ascii="Times New Roman" w:hAnsi="Times New Roman" w:cs="Times New Roman"/>
          <w:i/>
          <w:sz w:val="28"/>
          <w:szCs w:val="28"/>
        </w:rPr>
        <w:t xml:space="preserve">, mọi </w:t>
      </w:r>
      <w:r>
        <w:rPr>
          <w:rFonts w:hint="default" w:cs="Times New Roman"/>
          <w:i/>
          <w:sz w:val="28"/>
          <w:szCs w:val="28"/>
          <w:lang w:val="en-US"/>
        </w:rPr>
        <w:t>đ</w:t>
      </w:r>
      <w:r>
        <w:rPr>
          <w:rFonts w:hint="default" w:ascii="Times New Roman" w:hAnsi="Times New Roman" w:cs="Times New Roman"/>
          <w:i/>
          <w:sz w:val="28"/>
          <w:szCs w:val="28"/>
        </w:rPr>
        <w:t xml:space="preserve">ỉnh </w:t>
      </w:r>
      <w:r>
        <w:rPr>
          <w:rFonts w:hint="default" w:cs="Times New Roman"/>
          <w:i/>
          <w:sz w:val="28"/>
          <w:szCs w:val="28"/>
          <w:lang w:val="en-US"/>
        </w:rPr>
        <w:t>đ</w:t>
      </w:r>
      <w:r>
        <w:rPr>
          <w:rFonts w:hint="default" w:ascii="Times New Roman" w:hAnsi="Times New Roman" w:cs="Times New Roman"/>
          <w:i/>
          <w:sz w:val="28"/>
          <w:szCs w:val="28"/>
        </w:rPr>
        <w:t xml:space="preserve">ều có bậc không nhỏ hơn </w:t>
      </w:r>
      <w:r>
        <w:rPr>
          <w:rFonts w:hint="default" w:ascii="Times New Roman" w:hAnsi="Times New Roman" w:cs="Times New Roman"/>
          <w:sz w:val="28"/>
          <w:szCs w:val="28"/>
        </w:rPr>
        <w:t xml:space="preserve">n </w:t>
      </w:r>
      <w:r>
        <w:rPr>
          <w:rFonts w:hint="default" w:ascii="Times New Roman" w:hAnsi="Times New Roman" w:cs="Times New Roman"/>
          <w:i/>
          <w:sz w:val="28"/>
          <w:szCs w:val="28"/>
        </w:rPr>
        <w:t xml:space="preserve">thì </w:t>
      </w:r>
      <w:r>
        <w:rPr>
          <w:rFonts w:hint="default" w:ascii="Times New Roman" w:hAnsi="Times New Roman" w:cs="Times New Roman"/>
          <w:sz w:val="28"/>
          <w:szCs w:val="28"/>
        </w:rPr>
        <w:t xml:space="preserve">G </w:t>
      </w:r>
      <w:r>
        <w:rPr>
          <w:rFonts w:hint="default" w:ascii="Times New Roman" w:hAnsi="Times New Roman" w:cs="Times New Roman"/>
          <w:i/>
          <w:sz w:val="28"/>
          <w:szCs w:val="28"/>
        </w:rPr>
        <w:t xml:space="preserve">là </w:t>
      </w:r>
      <w:r>
        <w:rPr>
          <w:rFonts w:hint="default" w:cs="Times New Roman"/>
          <w:i/>
          <w:sz w:val="28"/>
          <w:szCs w:val="28"/>
          <w:lang w:val="en-US"/>
        </w:rPr>
        <w:t>đ</w:t>
      </w:r>
      <w:r>
        <w:rPr>
          <w:rFonts w:hint="default" w:ascii="Times New Roman" w:hAnsi="Times New Roman" w:cs="Times New Roman"/>
          <w:i/>
          <w:sz w:val="28"/>
          <w:szCs w:val="28"/>
        </w:rPr>
        <w:t>ồ thị Hamilton.</w:t>
      </w:r>
    </w:p>
    <w:p>
      <w:pPr>
        <w:spacing w:before="64"/>
        <w:ind w:left="304" w:right="0" w:firstLine="0"/>
        <w:jc w:val="both"/>
        <w:rPr>
          <w:rFonts w:hint="default" w:ascii="Times New Roman" w:hAnsi="Times New Roman" w:cs="Times New Roman"/>
          <w:sz w:val="28"/>
          <w:szCs w:val="28"/>
        </w:rPr>
      </w:pPr>
      <w:r>
        <w:rPr>
          <w:rFonts w:hint="default" w:cs="Times New Roman"/>
          <w:w w:val="105"/>
          <w:sz w:val="28"/>
          <w:szCs w:val="28"/>
          <w:lang w:val="en-US"/>
        </w:rPr>
        <w:t>Đ</w:t>
      </w:r>
      <w:r>
        <w:rPr>
          <w:rFonts w:hint="default" w:ascii="Times New Roman" w:hAnsi="Times New Roman" w:cs="Times New Roman"/>
          <w:w w:val="105"/>
          <w:sz w:val="28"/>
          <w:szCs w:val="28"/>
        </w:rPr>
        <w:t>ịnh lí 5-23 (</w:t>
      </w:r>
      <w:r>
        <w:rPr>
          <w:rFonts w:hint="default" w:cs="Times New Roman"/>
          <w:w w:val="105"/>
          <w:sz w:val="28"/>
          <w:szCs w:val="28"/>
          <w:lang w:val="en-US"/>
        </w:rPr>
        <w:t>Đ</w:t>
      </w:r>
      <w:r>
        <w:rPr>
          <w:rFonts w:hint="default" w:ascii="Times New Roman" w:hAnsi="Times New Roman" w:cs="Times New Roman"/>
          <w:w w:val="105"/>
          <w:sz w:val="28"/>
          <w:szCs w:val="28"/>
        </w:rPr>
        <w:t>ịnh lí Ore, 1960)</w:t>
      </w:r>
    </w:p>
    <w:p>
      <w:pPr>
        <w:spacing w:before="77" w:line="268" w:lineRule="auto"/>
        <w:ind w:left="1075" w:right="296" w:hanging="1"/>
        <w:jc w:val="both"/>
        <w:rPr>
          <w:rFonts w:hint="default" w:ascii="Times New Roman" w:hAnsi="Times New Roman" w:cs="Times New Roman"/>
          <w:i/>
          <w:sz w:val="28"/>
          <w:szCs w:val="28"/>
        </w:rPr>
      </w:pPr>
      <w:r>
        <w:rPr>
          <w:rFonts w:hint="default" w:ascii="Times New Roman" w:hAnsi="Times New Roman" w:cs="Times New Roman"/>
          <w:sz w:val="28"/>
          <w:szCs w:val="28"/>
        </w:rPr>
        <w:pict>
          <v:shape id="_x0000_s3967" o:spid="_x0000_s3967" style="position:absolute;left:0pt;margin-left:126.45pt;margin-top:4.3pt;height:34pt;width:5.9pt;mso-position-horizontal-relative:page;z-index:251728896;mso-width-relative:page;mso-height-relative:page;" fillcolor="#484848" filled="t" stroked="f" coordorigin="2530,86" coordsize="118,680" path="m2558,86l2530,86,2530,396,2530,765,2558,765,2558,396,2558,86xm2647,86l2587,86,2587,396,2587,765,2647,765,2647,396,2647,86xe">
            <v:path arrowok="t"/>
            <v:fill on="t" focussize="0,0"/>
            <v:stroke on="f"/>
            <v:imagedata o:title=""/>
            <o:lock v:ext="edit"/>
          </v:shape>
        </w:pict>
      </w:r>
      <w:r>
        <w:rPr>
          <w:rFonts w:hint="default" w:ascii="Times New Roman" w:hAnsi="Times New Roman" w:cs="Times New Roman"/>
          <w:i/>
          <w:sz w:val="28"/>
          <w:szCs w:val="28"/>
        </w:rPr>
        <w:t xml:space="preserve">Xét </w:t>
      </w:r>
      <w:r>
        <w:rPr>
          <w:rFonts w:hint="default" w:cs="Times New Roman"/>
          <w:i/>
          <w:sz w:val="28"/>
          <w:szCs w:val="28"/>
          <w:lang w:val="en-US"/>
        </w:rPr>
        <w:t>đ</w:t>
      </w:r>
      <w:r>
        <w:rPr>
          <w:rFonts w:hint="default" w:ascii="Times New Roman" w:hAnsi="Times New Roman" w:cs="Times New Roman"/>
          <w:i/>
          <w:sz w:val="28"/>
          <w:szCs w:val="28"/>
        </w:rPr>
        <w:t xml:space="preserve">ơn </w:t>
      </w:r>
      <w:r>
        <w:rPr>
          <w:rFonts w:hint="default" w:cs="Times New Roman"/>
          <w:i/>
          <w:sz w:val="28"/>
          <w:szCs w:val="28"/>
          <w:lang w:val="en-US"/>
        </w:rPr>
        <w:t>đ</w:t>
      </w:r>
      <w:r>
        <w:rPr>
          <w:rFonts w:hint="default" w:ascii="Times New Roman" w:hAnsi="Times New Roman" w:cs="Times New Roman"/>
          <w:i/>
          <w:sz w:val="28"/>
          <w:szCs w:val="28"/>
        </w:rPr>
        <w:t xml:space="preserve">ồ thị vô hướng </w:t>
      </w:r>
      <w:r>
        <w:rPr>
          <w:rFonts w:hint="default" w:ascii="Times New Roman" w:hAnsi="Times New Roman" w:cs="Times New Roman"/>
          <w:sz w:val="28"/>
          <w:szCs w:val="28"/>
        </w:rPr>
        <w:t xml:space="preserve">G = </w:t>
      </w:r>
      <w:r>
        <w:rPr>
          <w:rFonts w:hint="default" w:ascii="Times New Roman" w:hAnsi="Times New Roman" w:cs="Times New Roman"/>
          <w:position w:val="1"/>
          <w:sz w:val="28"/>
          <w:szCs w:val="28"/>
        </w:rPr>
        <w:t>(</w:t>
      </w:r>
      <w:r>
        <w:rPr>
          <w:rFonts w:hint="default" w:ascii="Times New Roman" w:hAnsi="Times New Roman" w:cs="Times New Roman"/>
          <w:sz w:val="28"/>
          <w:szCs w:val="28"/>
        </w:rPr>
        <w:t>V, E</w:t>
      </w:r>
      <w:r>
        <w:rPr>
          <w:rFonts w:hint="default" w:ascii="Times New Roman" w:hAnsi="Times New Roman" w:cs="Times New Roman"/>
          <w:position w:val="1"/>
          <w:sz w:val="28"/>
          <w:szCs w:val="28"/>
        </w:rPr>
        <w:t xml:space="preserve">) </w:t>
      </w:r>
      <w:r>
        <w:rPr>
          <w:rFonts w:hint="default" w:ascii="Times New Roman" w:hAnsi="Times New Roman" w:cs="Times New Roman"/>
          <w:i/>
          <w:sz w:val="28"/>
          <w:szCs w:val="28"/>
        </w:rPr>
        <w:t xml:space="preserve">có </w:t>
      </w:r>
      <w:r>
        <w:rPr>
          <w:rFonts w:hint="default" w:ascii="Times New Roman" w:hAnsi="Times New Roman" w:cs="Times New Roman"/>
          <w:sz w:val="28"/>
          <w:szCs w:val="28"/>
        </w:rPr>
        <w:t xml:space="preserve">n ≤ 3 </w:t>
      </w:r>
      <w:r>
        <w:rPr>
          <w:rFonts w:hint="default" w:cs="Times New Roman"/>
          <w:i/>
          <w:sz w:val="28"/>
          <w:szCs w:val="28"/>
          <w:lang w:val="en-US"/>
        </w:rPr>
        <w:t>đ</w:t>
      </w:r>
      <w:r>
        <w:rPr>
          <w:rFonts w:hint="default" w:ascii="Times New Roman" w:hAnsi="Times New Roman" w:cs="Times New Roman"/>
          <w:i/>
          <w:sz w:val="28"/>
          <w:szCs w:val="28"/>
        </w:rPr>
        <w:t xml:space="preserve">ỉnh. Với mọi cặp </w:t>
      </w:r>
      <w:r>
        <w:rPr>
          <w:rFonts w:hint="default" w:cs="Times New Roman"/>
          <w:i/>
          <w:sz w:val="28"/>
          <w:szCs w:val="28"/>
          <w:lang w:val="en-US"/>
        </w:rPr>
        <w:t>đ</w:t>
      </w:r>
      <w:r>
        <w:rPr>
          <w:rFonts w:hint="default" w:ascii="Times New Roman" w:hAnsi="Times New Roman" w:cs="Times New Roman"/>
          <w:i/>
          <w:sz w:val="28"/>
          <w:szCs w:val="28"/>
        </w:rPr>
        <w:t xml:space="preserve">ỉnh không kề nhau có tổng bậc </w:t>
      </w:r>
      <w:r>
        <w:rPr>
          <w:rFonts w:hint="default" w:ascii="Times New Roman" w:hAnsi="Times New Roman" w:cs="Times New Roman"/>
          <w:sz w:val="28"/>
          <w:szCs w:val="28"/>
        </w:rPr>
        <w:t xml:space="preserve">≤ n </w:t>
      </w:r>
      <w:r>
        <w:rPr>
          <w:rFonts w:hint="default" w:ascii="Times New Roman" w:hAnsi="Times New Roman" w:cs="Times New Roman"/>
          <w:i/>
          <w:sz w:val="28"/>
          <w:szCs w:val="28"/>
        </w:rPr>
        <w:t xml:space="preserve">thì </w:t>
      </w:r>
      <w:r>
        <w:rPr>
          <w:rFonts w:hint="default" w:ascii="Times New Roman" w:hAnsi="Times New Roman" w:cs="Times New Roman"/>
          <w:sz w:val="28"/>
          <w:szCs w:val="28"/>
        </w:rPr>
        <w:t xml:space="preserve">G </w:t>
      </w:r>
      <w:r>
        <w:rPr>
          <w:rFonts w:hint="default" w:ascii="Times New Roman" w:hAnsi="Times New Roman" w:cs="Times New Roman"/>
          <w:i/>
          <w:sz w:val="28"/>
          <w:szCs w:val="28"/>
        </w:rPr>
        <w:t xml:space="preserve">là </w:t>
      </w:r>
      <w:r>
        <w:rPr>
          <w:rFonts w:hint="default" w:cs="Times New Roman"/>
          <w:i/>
          <w:sz w:val="28"/>
          <w:szCs w:val="28"/>
          <w:lang w:val="en-US"/>
        </w:rPr>
        <w:t>đ</w:t>
      </w:r>
      <w:r>
        <w:rPr>
          <w:rFonts w:hint="default" w:ascii="Times New Roman" w:hAnsi="Times New Roman" w:cs="Times New Roman"/>
          <w:i/>
          <w:sz w:val="28"/>
          <w:szCs w:val="28"/>
        </w:rPr>
        <w:t>ồ thị Hamilton.</w:t>
      </w:r>
    </w:p>
    <w:p>
      <w:pPr>
        <w:spacing w:before="62"/>
        <w:ind w:left="304" w:right="0" w:firstLine="0"/>
        <w:jc w:val="both"/>
        <w:rPr>
          <w:rFonts w:hint="default" w:ascii="Times New Roman" w:hAnsi="Times New Roman" w:cs="Times New Roman"/>
          <w:sz w:val="28"/>
          <w:szCs w:val="28"/>
        </w:rPr>
      </w:pPr>
      <w:r>
        <w:rPr>
          <w:rFonts w:hint="default" w:cs="Times New Roman"/>
          <w:w w:val="105"/>
          <w:sz w:val="28"/>
          <w:szCs w:val="28"/>
          <w:lang w:val="en-US"/>
        </w:rPr>
        <w:t>Đ</w:t>
      </w:r>
      <w:r>
        <w:rPr>
          <w:rFonts w:hint="default" w:ascii="Times New Roman" w:hAnsi="Times New Roman" w:cs="Times New Roman"/>
          <w:w w:val="105"/>
          <w:sz w:val="28"/>
          <w:szCs w:val="28"/>
        </w:rPr>
        <w:t>ịnh lí 5-24 (</w:t>
      </w:r>
      <w:r>
        <w:rPr>
          <w:rFonts w:hint="default" w:cs="Times New Roman"/>
          <w:w w:val="105"/>
          <w:sz w:val="28"/>
          <w:szCs w:val="28"/>
          <w:lang w:val="en-US"/>
        </w:rPr>
        <w:t>Đ</w:t>
      </w:r>
      <w:r>
        <w:rPr>
          <w:rFonts w:hint="default" w:ascii="Times New Roman" w:hAnsi="Times New Roman" w:cs="Times New Roman"/>
          <w:w w:val="105"/>
          <w:sz w:val="28"/>
          <w:szCs w:val="28"/>
        </w:rPr>
        <w:t>ịnh lí Meynie, 1973)</w:t>
      </w:r>
    </w:p>
    <w:p>
      <w:pPr>
        <w:spacing w:before="80" w:line="266" w:lineRule="auto"/>
        <w:ind w:left="1075" w:right="293" w:firstLine="0"/>
        <w:jc w:val="both"/>
        <w:rPr>
          <w:rFonts w:hint="default" w:ascii="Times New Roman" w:hAnsi="Times New Roman" w:cs="Times New Roman"/>
          <w:i/>
          <w:sz w:val="28"/>
          <w:szCs w:val="28"/>
        </w:rPr>
      </w:pPr>
      <w:r>
        <w:rPr>
          <w:rFonts w:hint="default" w:ascii="Times New Roman" w:hAnsi="Times New Roman" w:cs="Times New Roman"/>
          <w:sz w:val="28"/>
          <w:szCs w:val="28"/>
        </w:rPr>
        <w:pict>
          <v:shape id="_x0000_s3968" o:spid="_x0000_s3968" style="position:absolute;left:0pt;margin-left:126.45pt;margin-top:4.45pt;height:49.35pt;width:5.9pt;mso-position-horizontal-relative:page;z-index:251729920;mso-width-relative:page;mso-height-relative:page;" fillcolor="#484848" filled="t" stroked="f" coordorigin="2530,89" coordsize="118,987" path="m2558,89l2530,89,2530,396,2530,706,2530,1076,2558,1076,2558,706,2558,396,2558,89xm2647,89l2587,89,2587,396,2587,706,2587,1076,2647,1076,2647,706,2647,396,2647,89xe">
            <v:path arrowok="t"/>
            <v:fill on="t" focussize="0,0"/>
            <v:stroke on="f"/>
            <v:imagedata o:title=""/>
            <o:lock v:ext="edit"/>
          </v:shape>
        </w:pict>
      </w:r>
      <w:r>
        <w:rPr>
          <w:rFonts w:hint="default" w:ascii="Times New Roman" w:hAnsi="Times New Roman" w:cs="Times New Roman"/>
          <w:i/>
          <w:sz w:val="28"/>
          <w:szCs w:val="28"/>
        </w:rPr>
        <w:t xml:space="preserve">Xét </w:t>
      </w:r>
      <w:r>
        <w:rPr>
          <w:rFonts w:hint="default" w:cs="Times New Roman"/>
          <w:i/>
          <w:sz w:val="28"/>
          <w:szCs w:val="28"/>
          <w:lang w:val="en-US"/>
        </w:rPr>
        <w:t>đ</w:t>
      </w:r>
      <w:r>
        <w:rPr>
          <w:rFonts w:hint="default" w:ascii="Times New Roman" w:hAnsi="Times New Roman" w:cs="Times New Roman"/>
          <w:i/>
          <w:sz w:val="28"/>
          <w:szCs w:val="28"/>
        </w:rPr>
        <w:t xml:space="preserve">ơn </w:t>
      </w:r>
      <w:r>
        <w:rPr>
          <w:rFonts w:hint="default" w:cs="Times New Roman"/>
          <w:i/>
          <w:sz w:val="28"/>
          <w:szCs w:val="28"/>
          <w:lang w:val="en-US"/>
        </w:rPr>
        <w:t>đ</w:t>
      </w:r>
      <w:r>
        <w:rPr>
          <w:rFonts w:hint="default" w:ascii="Times New Roman" w:hAnsi="Times New Roman" w:cs="Times New Roman"/>
          <w:i/>
          <w:sz w:val="28"/>
          <w:szCs w:val="28"/>
        </w:rPr>
        <w:t xml:space="preserve">ồ thị có hướng liên thông mạnh </w:t>
      </w:r>
      <w:r>
        <w:rPr>
          <w:rFonts w:hint="default" w:ascii="Times New Roman" w:hAnsi="Times New Roman" w:cs="Times New Roman"/>
          <w:sz w:val="28"/>
          <w:szCs w:val="28"/>
        </w:rPr>
        <w:t xml:space="preserve">G = </w:t>
      </w:r>
      <w:r>
        <w:rPr>
          <w:rFonts w:hint="default" w:ascii="Times New Roman" w:hAnsi="Times New Roman" w:cs="Times New Roman"/>
          <w:position w:val="1"/>
          <w:sz w:val="28"/>
          <w:szCs w:val="28"/>
        </w:rPr>
        <w:t>(</w:t>
      </w:r>
      <w:r>
        <w:rPr>
          <w:rFonts w:hint="default" w:ascii="Times New Roman" w:hAnsi="Times New Roman" w:cs="Times New Roman"/>
          <w:sz w:val="28"/>
          <w:szCs w:val="28"/>
        </w:rPr>
        <w:t>V, E</w:t>
      </w:r>
      <w:r>
        <w:rPr>
          <w:rFonts w:hint="default" w:ascii="Times New Roman" w:hAnsi="Times New Roman" w:cs="Times New Roman"/>
          <w:position w:val="1"/>
          <w:sz w:val="28"/>
          <w:szCs w:val="28"/>
        </w:rPr>
        <w:t xml:space="preserve">) </w:t>
      </w:r>
      <w:r>
        <w:rPr>
          <w:rFonts w:hint="default" w:ascii="Times New Roman" w:hAnsi="Times New Roman" w:cs="Times New Roman"/>
          <w:i/>
          <w:sz w:val="28"/>
          <w:szCs w:val="28"/>
        </w:rPr>
        <w:t xml:space="preserve">có </w:t>
      </w:r>
      <w:r>
        <w:rPr>
          <w:rFonts w:hint="default" w:ascii="Times New Roman" w:hAnsi="Times New Roman" w:cs="Times New Roman"/>
          <w:sz w:val="28"/>
          <w:szCs w:val="28"/>
        </w:rPr>
        <w:t xml:space="preserve">n </w:t>
      </w:r>
      <w:r>
        <w:rPr>
          <w:rFonts w:hint="default" w:cs="Times New Roman"/>
          <w:i/>
          <w:sz w:val="28"/>
          <w:szCs w:val="28"/>
          <w:lang w:val="en-US"/>
        </w:rPr>
        <w:t>đ</w:t>
      </w:r>
      <w:r>
        <w:rPr>
          <w:rFonts w:hint="default" w:ascii="Times New Roman" w:hAnsi="Times New Roman" w:cs="Times New Roman"/>
          <w:i/>
          <w:sz w:val="28"/>
          <w:szCs w:val="28"/>
        </w:rPr>
        <w:t xml:space="preserve">ỉnh. Nếu trên phiên bản vô hướng của </w:t>
      </w:r>
      <w:r>
        <w:rPr>
          <w:rFonts w:hint="default" w:ascii="Times New Roman" w:hAnsi="Times New Roman" w:cs="Times New Roman"/>
          <w:sz w:val="28"/>
          <w:szCs w:val="28"/>
        </w:rPr>
        <w:t>G</w:t>
      </w:r>
      <w:r>
        <w:rPr>
          <w:rFonts w:hint="default" w:ascii="Times New Roman" w:hAnsi="Times New Roman" w:cs="Times New Roman"/>
          <w:i/>
          <w:sz w:val="28"/>
          <w:szCs w:val="28"/>
        </w:rPr>
        <w:t xml:space="preserve">, với mọi cặp </w:t>
      </w:r>
      <w:r>
        <w:rPr>
          <w:rFonts w:hint="default" w:cs="Times New Roman"/>
          <w:i/>
          <w:sz w:val="28"/>
          <w:szCs w:val="28"/>
          <w:lang w:val="en-US"/>
        </w:rPr>
        <w:t>đ</w:t>
      </w:r>
      <w:r>
        <w:rPr>
          <w:rFonts w:hint="default" w:ascii="Times New Roman" w:hAnsi="Times New Roman" w:cs="Times New Roman"/>
          <w:i/>
          <w:sz w:val="28"/>
          <w:szCs w:val="28"/>
        </w:rPr>
        <w:t>ỉnh không kề nhau có tổng bậc</w:t>
      </w:r>
    </w:p>
    <w:p>
      <w:pPr>
        <w:spacing w:before="3"/>
        <w:ind w:left="0" w:right="4097" w:firstLine="0"/>
        <w:jc w:val="right"/>
        <w:rPr>
          <w:rFonts w:hint="default" w:ascii="Times New Roman" w:hAnsi="Times New Roman" w:cs="Times New Roman"/>
          <w:i/>
          <w:sz w:val="28"/>
          <w:szCs w:val="28"/>
        </w:rPr>
      </w:pPr>
      <w:r>
        <w:rPr>
          <w:rFonts w:hint="default" w:ascii="Times New Roman" w:hAnsi="Times New Roman" w:cs="Times New Roman"/>
          <w:w w:val="105"/>
          <w:sz w:val="28"/>
          <w:szCs w:val="28"/>
        </w:rPr>
        <w:t>≤</w:t>
      </w:r>
      <w:r>
        <w:rPr>
          <w:rFonts w:hint="default" w:ascii="Times New Roman" w:hAnsi="Times New Roman" w:cs="Times New Roman"/>
          <w:spacing w:val="-12"/>
          <w:w w:val="105"/>
          <w:sz w:val="28"/>
          <w:szCs w:val="28"/>
        </w:rPr>
        <w:t xml:space="preserve"> </w:t>
      </w:r>
      <w:r>
        <w:rPr>
          <w:rFonts w:hint="default" w:ascii="Times New Roman" w:hAnsi="Times New Roman" w:cs="Times New Roman"/>
          <w:w w:val="105"/>
          <w:sz w:val="28"/>
          <w:szCs w:val="28"/>
        </w:rPr>
        <w:t>2n</w:t>
      </w:r>
      <w:r>
        <w:rPr>
          <w:rFonts w:hint="default" w:ascii="Times New Roman" w:hAnsi="Times New Roman" w:cs="Times New Roman"/>
          <w:spacing w:val="-20"/>
          <w:w w:val="105"/>
          <w:sz w:val="28"/>
          <w:szCs w:val="28"/>
        </w:rPr>
        <w:t xml:space="preserve"> </w:t>
      </w:r>
      <w:r>
        <w:rPr>
          <w:rFonts w:hint="default" w:ascii="Times New Roman" w:hAnsi="Times New Roman" w:cs="Times New Roman"/>
          <w:w w:val="105"/>
          <w:sz w:val="28"/>
          <w:szCs w:val="28"/>
        </w:rPr>
        <w:t>—</w:t>
      </w:r>
      <w:r>
        <w:rPr>
          <w:rFonts w:hint="default" w:ascii="Times New Roman" w:hAnsi="Times New Roman" w:cs="Times New Roman"/>
          <w:spacing w:val="-22"/>
          <w:w w:val="105"/>
          <w:sz w:val="28"/>
          <w:szCs w:val="28"/>
        </w:rPr>
        <w:t xml:space="preserve"> </w:t>
      </w:r>
      <w:r>
        <w:rPr>
          <w:rFonts w:hint="default" w:ascii="Times New Roman" w:hAnsi="Times New Roman" w:cs="Times New Roman"/>
          <w:w w:val="105"/>
          <w:sz w:val="28"/>
          <w:szCs w:val="28"/>
        </w:rPr>
        <w:t>1</w:t>
      </w:r>
      <w:r>
        <w:rPr>
          <w:rFonts w:hint="default" w:ascii="Times New Roman" w:hAnsi="Times New Roman" w:cs="Times New Roman"/>
          <w:spacing w:val="-16"/>
          <w:w w:val="105"/>
          <w:sz w:val="28"/>
          <w:szCs w:val="28"/>
        </w:rPr>
        <w:t xml:space="preserve"> </w:t>
      </w:r>
      <w:r>
        <w:rPr>
          <w:rFonts w:hint="default" w:ascii="Times New Roman" w:hAnsi="Times New Roman" w:cs="Times New Roman"/>
          <w:i/>
          <w:w w:val="105"/>
          <w:sz w:val="28"/>
          <w:szCs w:val="28"/>
        </w:rPr>
        <w:t>thì</w:t>
      </w:r>
      <w:r>
        <w:rPr>
          <w:rFonts w:hint="default" w:ascii="Times New Roman" w:hAnsi="Times New Roman" w:cs="Times New Roman"/>
          <w:i/>
          <w:spacing w:val="-19"/>
          <w:w w:val="105"/>
          <w:sz w:val="28"/>
          <w:szCs w:val="28"/>
        </w:rPr>
        <w:t xml:space="preserve"> </w:t>
      </w:r>
      <w:r>
        <w:rPr>
          <w:rFonts w:hint="default" w:ascii="Times New Roman" w:hAnsi="Times New Roman" w:cs="Times New Roman"/>
          <w:w w:val="105"/>
          <w:sz w:val="28"/>
          <w:szCs w:val="28"/>
        </w:rPr>
        <w:t>G</w:t>
      </w:r>
      <w:r>
        <w:rPr>
          <w:rFonts w:hint="default" w:ascii="Times New Roman" w:hAnsi="Times New Roman" w:cs="Times New Roman"/>
          <w:spacing w:val="-10"/>
          <w:w w:val="105"/>
          <w:sz w:val="28"/>
          <w:szCs w:val="28"/>
        </w:rPr>
        <w:t xml:space="preserve"> </w:t>
      </w:r>
      <w:r>
        <w:rPr>
          <w:rFonts w:hint="default" w:ascii="Times New Roman" w:hAnsi="Times New Roman" w:cs="Times New Roman"/>
          <w:i/>
          <w:w w:val="105"/>
          <w:sz w:val="28"/>
          <w:szCs w:val="28"/>
        </w:rPr>
        <w:t>là</w:t>
      </w:r>
      <w:r>
        <w:rPr>
          <w:rFonts w:hint="default" w:ascii="Times New Roman" w:hAnsi="Times New Roman" w:cs="Times New Roman"/>
          <w:i/>
          <w:spacing w:val="-19"/>
          <w:w w:val="105"/>
          <w:sz w:val="28"/>
          <w:szCs w:val="28"/>
        </w:rPr>
        <w:t xml:space="preserve"> </w:t>
      </w:r>
      <w:r>
        <w:rPr>
          <w:rFonts w:hint="default" w:cs="Times New Roman"/>
          <w:i/>
          <w:w w:val="105"/>
          <w:sz w:val="28"/>
          <w:szCs w:val="28"/>
          <w:lang w:val="en-US"/>
        </w:rPr>
        <w:t>đ</w:t>
      </w:r>
      <w:r>
        <w:rPr>
          <w:rFonts w:hint="default" w:ascii="Times New Roman" w:hAnsi="Times New Roman" w:cs="Times New Roman"/>
          <w:i/>
          <w:w w:val="105"/>
          <w:sz w:val="28"/>
          <w:szCs w:val="28"/>
        </w:rPr>
        <w:t>ồ</w:t>
      </w:r>
      <w:r>
        <w:rPr>
          <w:rFonts w:hint="default" w:ascii="Times New Roman" w:hAnsi="Times New Roman" w:cs="Times New Roman"/>
          <w:i/>
          <w:spacing w:val="-19"/>
          <w:w w:val="105"/>
          <w:sz w:val="28"/>
          <w:szCs w:val="28"/>
        </w:rPr>
        <w:t xml:space="preserve"> </w:t>
      </w:r>
      <w:r>
        <w:rPr>
          <w:rFonts w:hint="default" w:ascii="Times New Roman" w:hAnsi="Times New Roman" w:cs="Times New Roman"/>
          <w:i/>
          <w:w w:val="105"/>
          <w:sz w:val="28"/>
          <w:szCs w:val="28"/>
        </w:rPr>
        <w:t>thị</w:t>
      </w:r>
      <w:r>
        <w:rPr>
          <w:rFonts w:hint="default" w:ascii="Times New Roman" w:hAnsi="Times New Roman" w:cs="Times New Roman"/>
          <w:i/>
          <w:spacing w:val="-19"/>
          <w:w w:val="105"/>
          <w:sz w:val="28"/>
          <w:szCs w:val="28"/>
        </w:rPr>
        <w:t xml:space="preserve"> </w:t>
      </w:r>
      <w:r>
        <w:rPr>
          <w:rFonts w:hint="default" w:ascii="Times New Roman" w:hAnsi="Times New Roman" w:cs="Times New Roman"/>
          <w:i/>
          <w:w w:val="105"/>
          <w:sz w:val="28"/>
          <w:szCs w:val="28"/>
        </w:rPr>
        <w:t>Hamilton.</w:t>
      </w:r>
    </w:p>
    <w:p>
      <w:pPr>
        <w:spacing w:before="95"/>
        <w:ind w:left="0" w:right="4071" w:firstLine="0"/>
        <w:jc w:val="right"/>
        <w:rPr>
          <w:rFonts w:hint="default" w:ascii="Times New Roman" w:hAnsi="Times New Roman" w:cs="Times New Roman"/>
          <w:sz w:val="28"/>
          <w:szCs w:val="28"/>
        </w:rPr>
      </w:pPr>
      <w:r>
        <w:rPr>
          <w:rFonts w:hint="default" w:cs="Times New Roman"/>
          <w:w w:val="105"/>
          <w:sz w:val="28"/>
          <w:szCs w:val="28"/>
          <w:lang w:val="en-US"/>
        </w:rPr>
        <w:t>Đ</w:t>
      </w:r>
      <w:r>
        <w:rPr>
          <w:rFonts w:hint="default" w:ascii="Times New Roman" w:hAnsi="Times New Roman" w:cs="Times New Roman"/>
          <w:w w:val="105"/>
          <w:sz w:val="28"/>
          <w:szCs w:val="28"/>
        </w:rPr>
        <w:t>ịnh lí 5-25 (</w:t>
      </w:r>
      <w:r>
        <w:rPr>
          <w:rFonts w:hint="default" w:cs="Times New Roman"/>
          <w:w w:val="105"/>
          <w:sz w:val="28"/>
          <w:szCs w:val="28"/>
          <w:lang w:val="en-US"/>
        </w:rPr>
        <w:t>Đ</w:t>
      </w:r>
      <w:r>
        <w:rPr>
          <w:rFonts w:hint="default" w:ascii="Times New Roman" w:hAnsi="Times New Roman" w:cs="Times New Roman"/>
          <w:w w:val="105"/>
          <w:sz w:val="28"/>
          <w:szCs w:val="28"/>
        </w:rPr>
        <w:t>ịnh lí Bondy-Chvátal,</w:t>
      </w:r>
      <w:r>
        <w:rPr>
          <w:rFonts w:hint="default" w:ascii="Times New Roman" w:hAnsi="Times New Roman" w:cs="Times New Roman"/>
          <w:spacing w:val="39"/>
          <w:w w:val="105"/>
          <w:sz w:val="28"/>
          <w:szCs w:val="28"/>
        </w:rPr>
        <w:t xml:space="preserve"> </w:t>
      </w:r>
      <w:r>
        <w:rPr>
          <w:rFonts w:hint="default" w:ascii="Times New Roman" w:hAnsi="Times New Roman" w:cs="Times New Roman"/>
          <w:w w:val="105"/>
          <w:sz w:val="28"/>
          <w:szCs w:val="28"/>
        </w:rPr>
        <w:t>1972)</w:t>
      </w:r>
    </w:p>
    <w:p>
      <w:pPr>
        <w:spacing w:before="80" w:line="264" w:lineRule="auto"/>
        <w:ind w:left="1075" w:right="293" w:firstLine="0"/>
        <w:jc w:val="both"/>
        <w:rPr>
          <w:rFonts w:hint="default" w:ascii="Times New Roman" w:hAnsi="Times New Roman" w:cs="Times New Roman"/>
          <w:i/>
          <w:sz w:val="28"/>
          <w:szCs w:val="28"/>
        </w:rPr>
      </w:pPr>
      <w:r>
        <w:rPr>
          <w:rFonts w:hint="default" w:ascii="Times New Roman" w:hAnsi="Times New Roman" w:cs="Times New Roman"/>
          <w:sz w:val="28"/>
          <w:szCs w:val="28"/>
        </w:rPr>
        <w:pict>
          <v:shape id="_x0000_s3969" o:spid="_x0000_s3969" style="position:absolute;left:0pt;margin-left:126.45pt;margin-top:4.45pt;height:79.7pt;width:5.9pt;mso-position-horizontal-relative:page;z-index:251729920;mso-width-relative:page;mso-height-relative:page;" fillcolor="#484848" filled="t" stroked="f" coordorigin="2530,89" coordsize="118,1594" path="m2558,89l2530,89,2530,399,2530,708,2530,1011,2530,1320,2530,1683,2558,1683,2558,1320,2558,1011,2558,708,2558,399,2558,89xm2647,89l2587,89,2587,399,2587,708,2587,1011,2587,1320,2587,1683,2647,1683,2647,1320,2647,1011,2647,708,2647,399,2647,89xe">
            <v:path arrowok="t"/>
            <v:fill on="t" focussize="0,0"/>
            <v:stroke on="f"/>
            <v:imagedata o:title=""/>
            <o:lock v:ext="edit"/>
          </v:shape>
        </w:pict>
      </w:r>
      <w:r>
        <w:rPr>
          <w:rFonts w:hint="default" w:ascii="Times New Roman" w:hAnsi="Times New Roman" w:cs="Times New Roman"/>
          <w:i/>
          <w:sz w:val="28"/>
          <w:szCs w:val="28"/>
        </w:rPr>
        <w:t xml:space="preserve">Xét </w:t>
      </w:r>
      <w:r>
        <w:rPr>
          <w:rFonts w:hint="default" w:cs="Times New Roman"/>
          <w:i/>
          <w:sz w:val="28"/>
          <w:szCs w:val="28"/>
          <w:lang w:val="en-US"/>
        </w:rPr>
        <w:t>đ</w:t>
      </w:r>
      <w:r>
        <w:rPr>
          <w:rFonts w:hint="default" w:ascii="Times New Roman" w:hAnsi="Times New Roman" w:cs="Times New Roman"/>
          <w:i/>
          <w:sz w:val="28"/>
          <w:szCs w:val="28"/>
        </w:rPr>
        <w:t xml:space="preserve">ồ thị vô hướng </w:t>
      </w:r>
      <w:r>
        <w:rPr>
          <w:rFonts w:hint="default" w:ascii="Times New Roman" w:hAnsi="Times New Roman" w:cs="Times New Roman"/>
          <w:sz w:val="28"/>
          <w:szCs w:val="28"/>
        </w:rPr>
        <w:t xml:space="preserve">G = </w:t>
      </w:r>
      <w:r>
        <w:rPr>
          <w:rFonts w:hint="default" w:ascii="Times New Roman" w:hAnsi="Times New Roman" w:cs="Times New Roman"/>
          <w:position w:val="1"/>
          <w:sz w:val="28"/>
          <w:szCs w:val="28"/>
        </w:rPr>
        <w:t>(</w:t>
      </w:r>
      <w:r>
        <w:rPr>
          <w:rFonts w:hint="default" w:ascii="Times New Roman" w:hAnsi="Times New Roman" w:cs="Times New Roman"/>
          <w:sz w:val="28"/>
          <w:szCs w:val="28"/>
        </w:rPr>
        <w:t xml:space="preserve">V, </w:t>
      </w:r>
      <w:r>
        <w:rPr>
          <w:rFonts w:hint="default" w:ascii="Times New Roman" w:hAnsi="Times New Roman" w:cs="Times New Roman"/>
          <w:spacing w:val="4"/>
          <w:sz w:val="28"/>
          <w:szCs w:val="28"/>
        </w:rPr>
        <w:t>E</w:t>
      </w:r>
      <w:r>
        <w:rPr>
          <w:rFonts w:hint="default" w:ascii="Times New Roman" w:hAnsi="Times New Roman" w:cs="Times New Roman"/>
          <w:spacing w:val="4"/>
          <w:position w:val="1"/>
          <w:sz w:val="28"/>
          <w:szCs w:val="28"/>
        </w:rPr>
        <w:t xml:space="preserve">) </w:t>
      </w:r>
      <w:r>
        <w:rPr>
          <w:rFonts w:hint="default" w:ascii="Times New Roman" w:hAnsi="Times New Roman" w:cs="Times New Roman"/>
          <w:i/>
          <w:sz w:val="28"/>
          <w:szCs w:val="28"/>
        </w:rPr>
        <w:t xml:space="preserve">có </w:t>
      </w:r>
      <w:r>
        <w:rPr>
          <w:rFonts w:hint="default" w:ascii="Times New Roman" w:hAnsi="Times New Roman" w:cs="Times New Roman"/>
          <w:sz w:val="28"/>
          <w:szCs w:val="28"/>
        </w:rPr>
        <w:t xml:space="preserve">n </w:t>
      </w:r>
      <w:r>
        <w:rPr>
          <w:rFonts w:hint="default" w:cs="Times New Roman"/>
          <w:i/>
          <w:sz w:val="28"/>
          <w:szCs w:val="28"/>
          <w:lang w:val="en-US"/>
        </w:rPr>
        <w:t>đ</w:t>
      </w:r>
      <w:r>
        <w:rPr>
          <w:rFonts w:hint="default" w:ascii="Times New Roman" w:hAnsi="Times New Roman" w:cs="Times New Roman"/>
          <w:i/>
          <w:sz w:val="28"/>
          <w:szCs w:val="28"/>
        </w:rPr>
        <w:t xml:space="preserve">ỉnh, với mỗi cặp </w:t>
      </w:r>
      <w:r>
        <w:rPr>
          <w:rFonts w:hint="default" w:cs="Times New Roman"/>
          <w:i/>
          <w:sz w:val="28"/>
          <w:szCs w:val="28"/>
          <w:lang w:val="en-US"/>
        </w:rPr>
        <w:t>đ</w:t>
      </w:r>
      <w:r>
        <w:rPr>
          <w:rFonts w:hint="default" w:ascii="Times New Roman" w:hAnsi="Times New Roman" w:cs="Times New Roman"/>
          <w:i/>
          <w:sz w:val="28"/>
          <w:szCs w:val="28"/>
        </w:rPr>
        <w:t xml:space="preserve">ỉnh không kề nhau </w:t>
      </w:r>
      <w:r>
        <w:rPr>
          <w:rFonts w:hint="default" w:ascii="Times New Roman" w:hAnsi="Times New Roman" w:cs="Times New Roman"/>
          <w:spacing w:val="3"/>
          <w:sz w:val="28"/>
          <w:szCs w:val="28"/>
        </w:rPr>
        <w:t xml:space="preserve">u, </w:t>
      </w:r>
      <w:r>
        <w:rPr>
          <w:rFonts w:hint="default" w:ascii="Times New Roman" w:hAnsi="Times New Roman" w:cs="Times New Roman"/>
          <w:sz w:val="28"/>
          <w:szCs w:val="28"/>
        </w:rPr>
        <w:t xml:space="preserve">v </w:t>
      </w:r>
      <w:r>
        <w:rPr>
          <w:rFonts w:hint="default" w:ascii="Times New Roman" w:hAnsi="Times New Roman" w:cs="Times New Roman"/>
          <w:i/>
          <w:sz w:val="28"/>
          <w:szCs w:val="28"/>
        </w:rPr>
        <w:t xml:space="preserve">mà </w:t>
      </w:r>
      <w:r>
        <w:rPr>
          <w:rFonts w:hint="default" w:ascii="Times New Roman" w:hAnsi="Times New Roman" w:cs="Times New Roman"/>
          <w:sz w:val="28"/>
          <w:szCs w:val="28"/>
        </w:rPr>
        <w:t>deg</w:t>
      </w:r>
      <w:r>
        <w:rPr>
          <w:rFonts w:hint="default" w:ascii="Times New Roman" w:hAnsi="Times New Roman" w:cs="Times New Roman"/>
          <w:position w:val="1"/>
          <w:sz w:val="28"/>
          <w:szCs w:val="28"/>
        </w:rPr>
        <w:t>(</w:t>
      </w:r>
      <w:r>
        <w:rPr>
          <w:rFonts w:hint="default" w:ascii="Times New Roman" w:hAnsi="Times New Roman" w:cs="Times New Roman"/>
          <w:sz w:val="28"/>
          <w:szCs w:val="28"/>
        </w:rPr>
        <w:t>u</w:t>
      </w:r>
      <w:r>
        <w:rPr>
          <w:rFonts w:hint="default" w:ascii="Times New Roman" w:hAnsi="Times New Roman" w:cs="Times New Roman"/>
          <w:position w:val="1"/>
          <w:sz w:val="28"/>
          <w:szCs w:val="28"/>
        </w:rPr>
        <w:t xml:space="preserve">) </w:t>
      </w:r>
      <w:r>
        <w:rPr>
          <w:rFonts w:hint="default" w:ascii="Times New Roman" w:hAnsi="Times New Roman" w:cs="Times New Roman"/>
          <w:sz w:val="28"/>
          <w:szCs w:val="28"/>
        </w:rPr>
        <w:t>+ deg</w:t>
      </w:r>
      <w:r>
        <w:rPr>
          <w:rFonts w:hint="default" w:ascii="Times New Roman" w:hAnsi="Times New Roman" w:cs="Times New Roman"/>
          <w:position w:val="1"/>
          <w:sz w:val="28"/>
          <w:szCs w:val="28"/>
        </w:rPr>
        <w:t>(</w:t>
      </w:r>
      <w:r>
        <w:rPr>
          <w:rFonts w:hint="default" w:ascii="Times New Roman" w:hAnsi="Times New Roman" w:cs="Times New Roman"/>
          <w:sz w:val="28"/>
          <w:szCs w:val="28"/>
        </w:rPr>
        <w:t>v</w:t>
      </w:r>
      <w:r>
        <w:rPr>
          <w:rFonts w:hint="default" w:ascii="Times New Roman" w:hAnsi="Times New Roman" w:cs="Times New Roman"/>
          <w:position w:val="1"/>
          <w:sz w:val="28"/>
          <w:szCs w:val="28"/>
        </w:rPr>
        <w:t xml:space="preserve">) </w:t>
      </w:r>
      <w:r>
        <w:rPr>
          <w:rFonts w:hint="default" w:ascii="Times New Roman" w:hAnsi="Times New Roman" w:cs="Times New Roman"/>
          <w:sz w:val="28"/>
          <w:szCs w:val="28"/>
        </w:rPr>
        <w:t xml:space="preserve">≤ n </w:t>
      </w:r>
      <w:r>
        <w:rPr>
          <w:rFonts w:hint="default" w:ascii="Times New Roman" w:hAnsi="Times New Roman" w:cs="Times New Roman"/>
          <w:i/>
          <w:sz w:val="28"/>
          <w:szCs w:val="28"/>
        </w:rPr>
        <w:t xml:space="preserve">ta thêm một cạnh nối </w:t>
      </w:r>
      <w:r>
        <w:rPr>
          <w:rFonts w:hint="default" w:ascii="Times New Roman" w:hAnsi="Times New Roman" w:cs="Times New Roman"/>
          <w:sz w:val="28"/>
          <w:szCs w:val="28"/>
        </w:rPr>
        <w:t xml:space="preserve">u </w:t>
      </w:r>
      <w:r>
        <w:rPr>
          <w:rFonts w:hint="default" w:ascii="Times New Roman" w:hAnsi="Times New Roman" w:cs="Times New Roman"/>
          <w:i/>
          <w:sz w:val="28"/>
          <w:szCs w:val="28"/>
        </w:rPr>
        <w:t xml:space="preserve">và </w:t>
      </w:r>
      <w:r>
        <w:rPr>
          <w:rFonts w:hint="default" w:ascii="Times New Roman" w:hAnsi="Times New Roman" w:cs="Times New Roman"/>
          <w:spacing w:val="3"/>
          <w:sz w:val="28"/>
          <w:szCs w:val="28"/>
        </w:rPr>
        <w:t>v</w:t>
      </w:r>
      <w:r>
        <w:rPr>
          <w:rFonts w:hint="default" w:ascii="Times New Roman" w:hAnsi="Times New Roman" w:cs="Times New Roman"/>
          <w:i/>
          <w:spacing w:val="3"/>
          <w:sz w:val="28"/>
          <w:szCs w:val="28"/>
        </w:rPr>
        <w:t xml:space="preserve">, </w:t>
      </w:r>
      <w:r>
        <w:rPr>
          <w:rFonts w:hint="default" w:ascii="Times New Roman" w:hAnsi="Times New Roman" w:cs="Times New Roman"/>
          <w:i/>
          <w:sz w:val="28"/>
          <w:szCs w:val="28"/>
        </w:rPr>
        <w:t xml:space="preserve">cứ làm như vậy cho tới khi không thêm </w:t>
      </w:r>
      <w:r>
        <w:rPr>
          <w:rFonts w:hint="default" w:cs="Times New Roman"/>
          <w:i/>
          <w:sz w:val="28"/>
          <w:szCs w:val="28"/>
          <w:lang w:val="en-US"/>
        </w:rPr>
        <w:t>đ</w:t>
      </w:r>
      <w:r>
        <w:rPr>
          <w:rFonts w:hint="default" w:ascii="Times New Roman" w:hAnsi="Times New Roman" w:cs="Times New Roman"/>
          <w:i/>
          <w:sz w:val="28"/>
          <w:szCs w:val="28"/>
        </w:rPr>
        <w:t xml:space="preserve">ược cạnh nào nữa ta thu </w:t>
      </w:r>
      <w:r>
        <w:rPr>
          <w:rFonts w:hint="default" w:cs="Times New Roman"/>
          <w:i/>
          <w:sz w:val="28"/>
          <w:szCs w:val="28"/>
          <w:lang w:val="en-US"/>
        </w:rPr>
        <w:t>đ</w:t>
      </w:r>
      <w:r>
        <w:rPr>
          <w:rFonts w:hint="default" w:ascii="Times New Roman" w:hAnsi="Times New Roman" w:cs="Times New Roman"/>
          <w:i/>
          <w:sz w:val="28"/>
          <w:szCs w:val="28"/>
        </w:rPr>
        <w:t xml:space="preserve">ược </w:t>
      </w:r>
      <w:r>
        <w:rPr>
          <w:rFonts w:hint="default" w:cs="Times New Roman"/>
          <w:i/>
          <w:sz w:val="28"/>
          <w:szCs w:val="28"/>
          <w:lang w:val="en-US"/>
        </w:rPr>
        <w:t>đ</w:t>
      </w:r>
      <w:r>
        <w:rPr>
          <w:rFonts w:hint="default" w:ascii="Times New Roman" w:hAnsi="Times New Roman" w:cs="Times New Roman"/>
          <w:i/>
          <w:sz w:val="28"/>
          <w:szCs w:val="28"/>
        </w:rPr>
        <w:t xml:space="preserve">ồ thị mới kí hiệu </w:t>
      </w:r>
      <w:r>
        <w:rPr>
          <w:rFonts w:hint="default" w:ascii="Times New Roman" w:hAnsi="Times New Roman" w:cs="Times New Roman"/>
          <w:spacing w:val="2"/>
          <w:sz w:val="28"/>
          <w:szCs w:val="28"/>
        </w:rPr>
        <w:t>cl</w:t>
      </w:r>
      <w:r>
        <w:rPr>
          <w:rFonts w:hint="default" w:ascii="Times New Roman" w:hAnsi="Times New Roman" w:cs="Times New Roman"/>
          <w:spacing w:val="2"/>
          <w:position w:val="1"/>
          <w:sz w:val="28"/>
          <w:szCs w:val="28"/>
        </w:rPr>
        <w:t>(</w:t>
      </w:r>
      <w:r>
        <w:rPr>
          <w:rFonts w:hint="default" w:ascii="Times New Roman" w:hAnsi="Times New Roman" w:cs="Times New Roman"/>
          <w:spacing w:val="2"/>
          <w:sz w:val="28"/>
          <w:szCs w:val="28"/>
        </w:rPr>
        <w:t>G</w:t>
      </w:r>
      <w:r>
        <w:rPr>
          <w:rFonts w:hint="default" w:ascii="Times New Roman" w:hAnsi="Times New Roman" w:cs="Times New Roman"/>
          <w:spacing w:val="2"/>
          <w:position w:val="1"/>
          <w:sz w:val="28"/>
          <w:szCs w:val="28"/>
        </w:rPr>
        <w:t>)</w:t>
      </w:r>
      <w:r>
        <w:rPr>
          <w:rFonts w:hint="default" w:ascii="Times New Roman" w:hAnsi="Times New Roman" w:cs="Times New Roman"/>
          <w:i/>
          <w:spacing w:val="2"/>
          <w:sz w:val="28"/>
          <w:szCs w:val="28"/>
        </w:rPr>
        <w:t xml:space="preserve">. </w:t>
      </w:r>
      <w:r>
        <w:rPr>
          <w:rFonts w:hint="default" w:ascii="Times New Roman" w:hAnsi="Times New Roman" w:cs="Times New Roman"/>
          <w:i/>
          <w:sz w:val="28"/>
          <w:szCs w:val="28"/>
        </w:rPr>
        <w:t xml:space="preserve">Khi </w:t>
      </w:r>
      <w:r>
        <w:rPr>
          <w:rFonts w:hint="default" w:cs="Times New Roman"/>
          <w:i/>
          <w:sz w:val="28"/>
          <w:szCs w:val="28"/>
          <w:lang w:val="en-US"/>
        </w:rPr>
        <w:t>đ</w:t>
      </w:r>
      <w:r>
        <w:rPr>
          <w:rFonts w:hint="default" w:ascii="Times New Roman" w:hAnsi="Times New Roman" w:cs="Times New Roman"/>
          <w:i/>
          <w:sz w:val="28"/>
          <w:szCs w:val="28"/>
        </w:rPr>
        <w:t xml:space="preserve">ó </w:t>
      </w:r>
      <w:r>
        <w:rPr>
          <w:rFonts w:hint="default" w:ascii="Times New Roman" w:hAnsi="Times New Roman" w:cs="Times New Roman"/>
          <w:sz w:val="28"/>
          <w:szCs w:val="28"/>
        </w:rPr>
        <w:t xml:space="preserve">G </w:t>
      </w:r>
      <w:r>
        <w:rPr>
          <w:rFonts w:hint="default" w:ascii="Times New Roman" w:hAnsi="Times New Roman" w:cs="Times New Roman"/>
          <w:i/>
          <w:sz w:val="28"/>
          <w:szCs w:val="28"/>
        </w:rPr>
        <w:t xml:space="preserve">là </w:t>
      </w:r>
      <w:r>
        <w:rPr>
          <w:rFonts w:hint="default" w:cs="Times New Roman"/>
          <w:i/>
          <w:sz w:val="28"/>
          <w:szCs w:val="28"/>
          <w:lang w:val="en-US"/>
        </w:rPr>
        <w:t>đ</w:t>
      </w:r>
      <w:r>
        <w:rPr>
          <w:rFonts w:hint="default" w:ascii="Times New Roman" w:hAnsi="Times New Roman" w:cs="Times New Roman"/>
          <w:i/>
          <w:sz w:val="28"/>
          <w:szCs w:val="28"/>
        </w:rPr>
        <w:t xml:space="preserve">ồ thị Hamilton nếu và chỉ nếu </w:t>
      </w:r>
      <w:r>
        <w:rPr>
          <w:rFonts w:hint="default" w:ascii="Times New Roman" w:hAnsi="Times New Roman" w:cs="Times New Roman"/>
          <w:spacing w:val="3"/>
          <w:sz w:val="28"/>
          <w:szCs w:val="28"/>
        </w:rPr>
        <w:t>cl</w:t>
      </w:r>
      <w:r>
        <w:rPr>
          <w:rFonts w:hint="default" w:ascii="Times New Roman" w:hAnsi="Times New Roman" w:cs="Times New Roman"/>
          <w:spacing w:val="3"/>
          <w:position w:val="1"/>
          <w:sz w:val="28"/>
          <w:szCs w:val="28"/>
        </w:rPr>
        <w:t>(</w:t>
      </w:r>
      <w:r>
        <w:rPr>
          <w:rFonts w:hint="default" w:ascii="Times New Roman" w:hAnsi="Times New Roman" w:cs="Times New Roman"/>
          <w:spacing w:val="3"/>
          <w:sz w:val="28"/>
          <w:szCs w:val="28"/>
        </w:rPr>
        <w:t>G</w:t>
      </w:r>
      <w:r>
        <w:rPr>
          <w:rFonts w:hint="default" w:ascii="Times New Roman" w:hAnsi="Times New Roman" w:cs="Times New Roman"/>
          <w:spacing w:val="3"/>
          <w:position w:val="1"/>
          <w:sz w:val="28"/>
          <w:szCs w:val="28"/>
        </w:rPr>
        <w:t xml:space="preserve">) </w:t>
      </w:r>
      <w:r>
        <w:rPr>
          <w:rFonts w:hint="default" w:ascii="Times New Roman" w:hAnsi="Times New Roman" w:cs="Times New Roman"/>
          <w:i/>
          <w:sz w:val="28"/>
          <w:szCs w:val="28"/>
        </w:rPr>
        <w:t xml:space="preserve">là </w:t>
      </w:r>
      <w:r>
        <w:rPr>
          <w:rFonts w:hint="default" w:cs="Times New Roman"/>
          <w:i/>
          <w:sz w:val="28"/>
          <w:szCs w:val="28"/>
          <w:lang w:val="en-US"/>
        </w:rPr>
        <w:t>đ</w:t>
      </w:r>
      <w:r>
        <w:rPr>
          <w:rFonts w:hint="default" w:ascii="Times New Roman" w:hAnsi="Times New Roman" w:cs="Times New Roman"/>
          <w:i/>
          <w:sz w:val="28"/>
          <w:szCs w:val="28"/>
        </w:rPr>
        <w:t>ồ thị Hamilton.</w:t>
      </w:r>
    </w:p>
    <w:p>
      <w:pPr>
        <w:pStyle w:val="7"/>
        <w:spacing w:before="56" w:line="264" w:lineRule="auto"/>
        <w:ind w:left="304" w:right="295"/>
        <w:jc w:val="both"/>
        <w:rPr>
          <w:rFonts w:hint="default" w:ascii="Times New Roman" w:hAnsi="Times New Roman" w:cs="Times New Roman"/>
          <w:sz w:val="28"/>
          <w:szCs w:val="28"/>
        </w:rPr>
      </w:pPr>
      <w:r>
        <w:rPr>
          <w:rFonts w:hint="default" w:ascii="Times New Roman" w:hAnsi="Times New Roman" w:cs="Times New Roman"/>
          <w:sz w:val="28"/>
          <w:szCs w:val="28"/>
        </w:rPr>
        <w:t xml:space="preserve">Nếu </w:t>
      </w:r>
      <w:r>
        <w:rPr>
          <w:rFonts w:hint="default" w:cs="Times New Roman"/>
          <w:sz w:val="28"/>
          <w:szCs w:val="28"/>
          <w:lang w:val="en-US"/>
        </w:rPr>
        <w:t>đ</w:t>
      </w:r>
      <w:r>
        <w:rPr>
          <w:rFonts w:hint="default" w:ascii="Times New Roman" w:hAnsi="Times New Roman" w:cs="Times New Roman"/>
          <w:sz w:val="28"/>
          <w:szCs w:val="28"/>
        </w:rPr>
        <w:t xml:space="preserve">ồ thị G thỏa mãn </w:t>
      </w:r>
      <w:r>
        <w:rPr>
          <w:rFonts w:hint="default" w:cs="Times New Roman"/>
          <w:sz w:val="28"/>
          <w:szCs w:val="28"/>
          <w:lang w:val="en-US"/>
        </w:rPr>
        <w:t>đ</w:t>
      </w:r>
      <w:r>
        <w:rPr>
          <w:rFonts w:hint="default" w:ascii="Times New Roman" w:hAnsi="Times New Roman" w:cs="Times New Roman"/>
          <w:sz w:val="28"/>
          <w:szCs w:val="28"/>
        </w:rPr>
        <w:t xml:space="preserve">iều kiện của </w:t>
      </w:r>
      <w:r>
        <w:rPr>
          <w:rFonts w:hint="default" w:cs="Times New Roman"/>
          <w:i/>
          <w:sz w:val="28"/>
          <w:szCs w:val="28"/>
          <w:lang w:val="en-US"/>
        </w:rPr>
        <w:t>Đ</w:t>
      </w:r>
      <w:r>
        <w:rPr>
          <w:rFonts w:hint="default" w:ascii="Times New Roman" w:hAnsi="Times New Roman" w:cs="Times New Roman"/>
          <w:i/>
          <w:sz w:val="28"/>
          <w:szCs w:val="28"/>
        </w:rPr>
        <w:t xml:space="preserve">ịnh lí </w:t>
      </w:r>
      <w:r>
        <w:rPr>
          <w:rFonts w:hint="default" w:ascii="Times New Roman" w:hAnsi="Times New Roman" w:cs="Times New Roman"/>
          <w:sz w:val="28"/>
          <w:szCs w:val="28"/>
        </w:rPr>
        <w:t xml:space="preserve">5-21 hoặc </w:t>
      </w:r>
      <w:r>
        <w:rPr>
          <w:rFonts w:hint="default" w:cs="Times New Roman"/>
          <w:i/>
          <w:sz w:val="28"/>
          <w:szCs w:val="28"/>
          <w:lang w:val="en-US"/>
        </w:rPr>
        <w:t>Đ</w:t>
      </w:r>
      <w:r>
        <w:rPr>
          <w:rFonts w:hint="default" w:ascii="Times New Roman" w:hAnsi="Times New Roman" w:cs="Times New Roman"/>
          <w:i/>
          <w:sz w:val="28"/>
          <w:szCs w:val="28"/>
        </w:rPr>
        <w:t xml:space="preserve">ịnh lí  </w:t>
      </w:r>
      <w:r>
        <w:rPr>
          <w:rFonts w:hint="default" w:ascii="Times New Roman" w:hAnsi="Times New Roman" w:cs="Times New Roman"/>
          <w:sz w:val="28"/>
          <w:szCs w:val="28"/>
        </w:rPr>
        <w:t xml:space="preserve">5-23thì  </w:t>
      </w:r>
      <w:r>
        <w:rPr>
          <w:rFonts w:hint="default" w:ascii="Times New Roman" w:hAnsi="Times New Roman" w:cs="Times New Roman"/>
          <w:spacing w:val="3"/>
          <w:sz w:val="28"/>
          <w:szCs w:val="28"/>
        </w:rPr>
        <w:t>cl</w:t>
      </w:r>
      <w:r>
        <w:rPr>
          <w:rFonts w:hint="default" w:ascii="Times New Roman" w:hAnsi="Times New Roman" w:cs="Times New Roman"/>
          <w:spacing w:val="3"/>
          <w:position w:val="1"/>
          <w:sz w:val="28"/>
          <w:szCs w:val="28"/>
        </w:rPr>
        <w:t>(</w:t>
      </w:r>
      <w:r>
        <w:rPr>
          <w:rFonts w:hint="default" w:ascii="Times New Roman" w:hAnsi="Times New Roman" w:cs="Times New Roman"/>
          <w:spacing w:val="3"/>
          <w:sz w:val="28"/>
          <w:szCs w:val="28"/>
        </w:rPr>
        <w:t>G</w:t>
      </w:r>
      <w:r>
        <w:rPr>
          <w:rFonts w:hint="default" w:ascii="Times New Roman" w:hAnsi="Times New Roman" w:cs="Times New Roman"/>
          <w:spacing w:val="3"/>
          <w:position w:val="1"/>
          <w:sz w:val="28"/>
          <w:szCs w:val="28"/>
        </w:rPr>
        <w:t xml:space="preserve">) </w:t>
      </w:r>
      <w:r>
        <w:rPr>
          <w:rFonts w:hint="default" w:ascii="Times New Roman" w:hAnsi="Times New Roman" w:cs="Times New Roman"/>
          <w:sz w:val="28"/>
          <w:szCs w:val="28"/>
        </w:rPr>
        <w:t xml:space="preserve">là  </w:t>
      </w:r>
      <w:r>
        <w:rPr>
          <w:rFonts w:hint="default" w:cs="Times New Roman"/>
          <w:sz w:val="28"/>
          <w:szCs w:val="28"/>
          <w:lang w:val="en-US"/>
        </w:rPr>
        <w:t>đ</w:t>
      </w:r>
      <w:r>
        <w:rPr>
          <w:rFonts w:hint="default" w:ascii="Times New Roman" w:hAnsi="Times New Roman" w:cs="Times New Roman"/>
          <w:sz w:val="28"/>
          <w:szCs w:val="28"/>
        </w:rPr>
        <w:t xml:space="preserve">ồ thị </w:t>
      </w:r>
      <w:r>
        <w:rPr>
          <w:rFonts w:hint="default" w:cs="Times New Roman"/>
          <w:sz w:val="28"/>
          <w:szCs w:val="28"/>
          <w:lang w:val="en-US"/>
        </w:rPr>
        <w:t>đ</w:t>
      </w:r>
      <w:r>
        <w:rPr>
          <w:rFonts w:hint="default" w:ascii="Times New Roman" w:hAnsi="Times New Roman" w:cs="Times New Roman"/>
          <w:sz w:val="28"/>
          <w:szCs w:val="28"/>
        </w:rPr>
        <w:t xml:space="preserve">ầy </w:t>
      </w:r>
      <w:r>
        <w:rPr>
          <w:rFonts w:hint="default" w:cs="Times New Roman"/>
          <w:sz w:val="28"/>
          <w:szCs w:val="28"/>
          <w:lang w:val="en-US"/>
        </w:rPr>
        <w:t>đ</w:t>
      </w:r>
      <w:r>
        <w:rPr>
          <w:rFonts w:hint="default" w:ascii="Times New Roman" w:hAnsi="Times New Roman" w:cs="Times New Roman"/>
          <w:sz w:val="28"/>
          <w:szCs w:val="28"/>
        </w:rPr>
        <w:t xml:space="preserve">ủ, khi </w:t>
      </w:r>
      <w:r>
        <w:rPr>
          <w:rFonts w:hint="default" w:cs="Times New Roman"/>
          <w:sz w:val="28"/>
          <w:szCs w:val="28"/>
          <w:lang w:val="en-US"/>
        </w:rPr>
        <w:t>đ</w:t>
      </w:r>
      <w:r>
        <w:rPr>
          <w:rFonts w:hint="default" w:ascii="Times New Roman" w:hAnsi="Times New Roman" w:cs="Times New Roman"/>
          <w:sz w:val="28"/>
          <w:szCs w:val="28"/>
        </w:rPr>
        <w:t xml:space="preserve">ó </w:t>
      </w:r>
      <w:r>
        <w:rPr>
          <w:rFonts w:hint="default" w:ascii="Times New Roman" w:hAnsi="Times New Roman" w:cs="Times New Roman"/>
          <w:spacing w:val="3"/>
          <w:sz w:val="28"/>
          <w:szCs w:val="28"/>
        </w:rPr>
        <w:t>cl</w:t>
      </w:r>
      <w:r>
        <w:rPr>
          <w:rFonts w:hint="default" w:ascii="Times New Roman" w:hAnsi="Times New Roman" w:cs="Times New Roman"/>
          <w:spacing w:val="3"/>
          <w:position w:val="1"/>
          <w:sz w:val="28"/>
          <w:szCs w:val="28"/>
        </w:rPr>
        <w:t>(</w:t>
      </w:r>
      <w:r>
        <w:rPr>
          <w:rFonts w:hint="default" w:ascii="Times New Roman" w:hAnsi="Times New Roman" w:cs="Times New Roman"/>
          <w:spacing w:val="3"/>
          <w:sz w:val="28"/>
          <w:szCs w:val="28"/>
        </w:rPr>
        <w:t>G</w:t>
      </w:r>
      <w:r>
        <w:rPr>
          <w:rFonts w:hint="default" w:ascii="Times New Roman" w:hAnsi="Times New Roman" w:cs="Times New Roman"/>
          <w:spacing w:val="3"/>
          <w:position w:val="1"/>
          <w:sz w:val="28"/>
          <w:szCs w:val="28"/>
        </w:rPr>
        <w:t xml:space="preserve">) </w:t>
      </w:r>
      <w:r>
        <w:rPr>
          <w:rFonts w:hint="default" w:ascii="Times New Roman" w:hAnsi="Times New Roman" w:cs="Times New Roman"/>
          <w:sz w:val="28"/>
          <w:szCs w:val="28"/>
        </w:rPr>
        <w:t xml:space="preserve">chắc chắn có chu trình Hamilton. Như vậy </w:t>
      </w:r>
      <w:r>
        <w:rPr>
          <w:rFonts w:hint="default" w:cs="Times New Roman"/>
          <w:sz w:val="28"/>
          <w:szCs w:val="28"/>
          <w:lang w:val="en-US"/>
        </w:rPr>
        <w:t>đ</w:t>
      </w:r>
      <w:r>
        <w:rPr>
          <w:rFonts w:hint="default" w:ascii="Times New Roman" w:hAnsi="Times New Roman" w:cs="Times New Roman"/>
          <w:sz w:val="28"/>
          <w:szCs w:val="28"/>
        </w:rPr>
        <w:t xml:space="preserve">ịnh lí Bondy-Chvátal là mở rộng của </w:t>
      </w:r>
      <w:r>
        <w:rPr>
          <w:rFonts w:hint="default" w:cs="Times New Roman"/>
          <w:sz w:val="28"/>
          <w:szCs w:val="28"/>
          <w:lang w:val="en-US"/>
        </w:rPr>
        <w:t>đ</w:t>
      </w:r>
      <w:r>
        <w:rPr>
          <w:rFonts w:hint="default" w:ascii="Times New Roman" w:hAnsi="Times New Roman" w:cs="Times New Roman"/>
          <w:sz w:val="28"/>
          <w:szCs w:val="28"/>
        </w:rPr>
        <w:t xml:space="preserve">ịnh lí Dirak và </w:t>
      </w:r>
      <w:r>
        <w:rPr>
          <w:rFonts w:hint="default" w:cs="Times New Roman"/>
          <w:sz w:val="28"/>
          <w:szCs w:val="28"/>
          <w:lang w:val="en-US"/>
        </w:rPr>
        <w:t>đ</w:t>
      </w:r>
      <w:r>
        <w:rPr>
          <w:rFonts w:hint="default" w:ascii="Times New Roman" w:hAnsi="Times New Roman" w:cs="Times New Roman"/>
          <w:sz w:val="28"/>
          <w:szCs w:val="28"/>
        </w:rPr>
        <w:t>ịnh lí</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Ore.</w:t>
      </w:r>
    </w:p>
    <w:p>
      <w:pPr>
        <w:pStyle w:val="7"/>
        <w:spacing w:before="6"/>
        <w:rPr>
          <w:rFonts w:hint="default" w:ascii="Times New Roman" w:hAnsi="Times New Roman" w:cs="Times New Roman"/>
          <w:sz w:val="28"/>
          <w:szCs w:val="28"/>
        </w:rPr>
      </w:pPr>
    </w:p>
    <w:p>
      <w:pPr>
        <w:pStyle w:val="12"/>
        <w:numPr>
          <w:ilvl w:val="0"/>
          <w:numId w:val="84"/>
        </w:numPr>
        <w:tabs>
          <w:tab w:val="left" w:pos="550"/>
        </w:tabs>
        <w:spacing w:before="1" w:after="0" w:line="240" w:lineRule="auto"/>
        <w:ind w:left="549" w:right="0" w:hanging="246"/>
        <w:jc w:val="both"/>
        <w:rPr>
          <w:rFonts w:hint="default" w:ascii="Times New Roman" w:hAnsi="Times New Roman" w:cs="Times New Roman"/>
          <w:i/>
          <w:sz w:val="28"/>
          <w:szCs w:val="28"/>
        </w:rPr>
      </w:pPr>
      <w:r>
        <w:rPr>
          <w:rFonts w:hint="default" w:ascii="Times New Roman" w:hAnsi="Times New Roman" w:cs="Times New Roman"/>
          <w:i/>
          <w:sz w:val="28"/>
          <w:szCs w:val="28"/>
        </w:rPr>
        <w:t xml:space="preserve">Cài </w:t>
      </w:r>
      <w:r>
        <w:rPr>
          <w:rFonts w:hint="default" w:cs="Times New Roman"/>
          <w:i/>
          <w:sz w:val="28"/>
          <w:szCs w:val="28"/>
          <w:lang w:val="en-US"/>
        </w:rPr>
        <w:t>đ</w:t>
      </w:r>
      <w:r>
        <w:rPr>
          <w:rFonts w:hint="default" w:ascii="Times New Roman" w:hAnsi="Times New Roman" w:cs="Times New Roman"/>
          <w:i/>
          <w:sz w:val="28"/>
          <w:szCs w:val="28"/>
        </w:rPr>
        <w:t>ặt</w:t>
      </w:r>
    </w:p>
    <w:p>
      <w:pPr>
        <w:pStyle w:val="7"/>
        <w:spacing w:before="81" w:line="264" w:lineRule="auto"/>
        <w:ind w:left="304" w:right="294"/>
        <w:jc w:val="both"/>
        <w:rPr>
          <w:rFonts w:hint="default" w:ascii="Times New Roman" w:hAnsi="Times New Roman" w:cs="Times New Roman"/>
          <w:sz w:val="28"/>
          <w:szCs w:val="28"/>
        </w:rPr>
      </w:pPr>
      <w:r>
        <w:rPr>
          <w:rFonts w:hint="default" w:ascii="Times New Roman" w:hAnsi="Times New Roman" w:cs="Times New Roman"/>
          <w:sz w:val="28"/>
          <w:szCs w:val="28"/>
        </w:rPr>
        <w:t xml:space="preserve">Mặc dù chu trình Hamilton và chu trình Euler có tính </w:t>
      </w:r>
      <w:r>
        <w:rPr>
          <w:rFonts w:hint="default" w:cs="Times New Roman"/>
          <w:sz w:val="28"/>
          <w:szCs w:val="28"/>
          <w:lang w:val="en-US"/>
        </w:rPr>
        <w:t>đ</w:t>
      </w:r>
      <w:r>
        <w:rPr>
          <w:rFonts w:hint="default" w:ascii="Times New Roman" w:hAnsi="Times New Roman" w:cs="Times New Roman"/>
          <w:sz w:val="28"/>
          <w:szCs w:val="28"/>
        </w:rPr>
        <w:t xml:space="preserve">ối ngẫu, người ta vẫn chưa tìm ra phương pháp với </w:t>
      </w:r>
      <w:r>
        <w:rPr>
          <w:rFonts w:hint="default" w:cs="Times New Roman"/>
          <w:sz w:val="28"/>
          <w:szCs w:val="28"/>
          <w:lang w:val="en-US"/>
        </w:rPr>
        <w:t>đ</w:t>
      </w:r>
      <w:r>
        <w:rPr>
          <w:rFonts w:hint="default" w:ascii="Times New Roman" w:hAnsi="Times New Roman" w:cs="Times New Roman"/>
          <w:sz w:val="28"/>
          <w:szCs w:val="28"/>
        </w:rPr>
        <w:t xml:space="preserve">ộ phức tạp </w:t>
      </w:r>
      <w:r>
        <w:rPr>
          <w:rFonts w:hint="default" w:cs="Times New Roman"/>
          <w:sz w:val="28"/>
          <w:szCs w:val="28"/>
          <w:lang w:val="en-US"/>
        </w:rPr>
        <w:t>đ</w:t>
      </w:r>
      <w:r>
        <w:rPr>
          <w:rFonts w:hint="default" w:ascii="Times New Roman" w:hAnsi="Times New Roman" w:cs="Times New Roman"/>
          <w:sz w:val="28"/>
          <w:szCs w:val="28"/>
        </w:rPr>
        <w:t xml:space="preserve">a thức </w:t>
      </w:r>
      <w:r>
        <w:rPr>
          <w:rFonts w:hint="default" w:cs="Times New Roman"/>
          <w:sz w:val="28"/>
          <w:szCs w:val="28"/>
          <w:lang w:val="en-US"/>
        </w:rPr>
        <w:t>đ</w:t>
      </w:r>
      <w:r>
        <w:rPr>
          <w:rFonts w:hint="default" w:ascii="Times New Roman" w:hAnsi="Times New Roman" w:cs="Times New Roman"/>
          <w:sz w:val="28"/>
          <w:szCs w:val="28"/>
        </w:rPr>
        <w:t xml:space="preserve">ể tìm chu trình Hamilton cũng như </w:t>
      </w:r>
      <w:r>
        <w:rPr>
          <w:rFonts w:hint="default" w:cs="Times New Roman"/>
          <w:sz w:val="28"/>
          <w:szCs w:val="28"/>
          <w:lang w:val="en-US"/>
        </w:rPr>
        <w:t>đ</w:t>
      </w:r>
      <w:r>
        <w:rPr>
          <w:rFonts w:hint="default" w:ascii="Times New Roman" w:hAnsi="Times New Roman" w:cs="Times New Roman"/>
          <w:sz w:val="28"/>
          <w:szCs w:val="28"/>
        </w:rPr>
        <w:t xml:space="preserve">ường </w:t>
      </w:r>
      <w:r>
        <w:rPr>
          <w:rFonts w:hint="default" w:cs="Times New Roman"/>
          <w:sz w:val="28"/>
          <w:szCs w:val="28"/>
          <w:lang w:val="en-US"/>
        </w:rPr>
        <w:t>đ</w:t>
      </w:r>
      <w:r>
        <w:rPr>
          <w:rFonts w:hint="default" w:ascii="Times New Roman" w:hAnsi="Times New Roman" w:cs="Times New Roman"/>
          <w:sz w:val="28"/>
          <w:szCs w:val="28"/>
        </w:rPr>
        <w:t xml:space="preserve">i Hamilton trong trường hợp </w:t>
      </w:r>
      <w:r>
        <w:rPr>
          <w:rFonts w:hint="default" w:cs="Times New Roman"/>
          <w:sz w:val="28"/>
          <w:szCs w:val="28"/>
          <w:lang w:val="en-US"/>
        </w:rPr>
        <w:t>đ</w:t>
      </w:r>
      <w:r>
        <w:rPr>
          <w:rFonts w:hint="default" w:ascii="Times New Roman" w:hAnsi="Times New Roman" w:cs="Times New Roman"/>
          <w:sz w:val="28"/>
          <w:szCs w:val="28"/>
        </w:rPr>
        <w:t xml:space="preserve">ồ thị tổng quát. Tất cả các thuật toán tìm chu trình Hamilton hiện nay </w:t>
      </w:r>
      <w:r>
        <w:rPr>
          <w:rFonts w:hint="default" w:cs="Times New Roman"/>
          <w:sz w:val="28"/>
          <w:szCs w:val="28"/>
          <w:lang w:val="en-US"/>
        </w:rPr>
        <w:t>đ</w:t>
      </w:r>
      <w:r>
        <w:rPr>
          <w:rFonts w:hint="default" w:ascii="Times New Roman" w:hAnsi="Times New Roman" w:cs="Times New Roman"/>
          <w:sz w:val="28"/>
          <w:szCs w:val="28"/>
        </w:rPr>
        <w:t xml:space="preserve">ều dựa trên mô hình duyệt, có thể kết hợp với một số mẹo cài </w:t>
      </w:r>
      <w:r>
        <w:rPr>
          <w:rFonts w:hint="default" w:cs="Times New Roman"/>
          <w:sz w:val="28"/>
          <w:szCs w:val="28"/>
          <w:lang w:val="en-US"/>
        </w:rPr>
        <w:t>đ</w:t>
      </w:r>
      <w:r>
        <w:rPr>
          <w:rFonts w:hint="default" w:ascii="Times New Roman" w:hAnsi="Times New Roman" w:cs="Times New Roman"/>
          <w:sz w:val="28"/>
          <w:szCs w:val="28"/>
        </w:rPr>
        <w:t>ặt</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w:t>
      </w:r>
      <w:r>
        <w:rPr>
          <w:rFonts w:hint="default" w:ascii="Times New Roman" w:hAnsi="Times New Roman" w:cs="Times New Roman"/>
          <w:i/>
          <w:sz w:val="28"/>
          <w:szCs w:val="28"/>
        </w:rPr>
        <w:t>heuristics</w:t>
      </w:r>
      <w:r>
        <w:rPr>
          <w:rFonts w:hint="default" w:ascii="Times New Roman" w:hAnsi="Times New Roman" w:cs="Times New Roman"/>
          <w:sz w:val="28"/>
          <w:szCs w:val="28"/>
        </w:rPr>
        <w:t>).</w:t>
      </w:r>
    </w:p>
    <w:p>
      <w:pPr>
        <w:pStyle w:val="7"/>
        <w:spacing w:before="62" w:line="264" w:lineRule="auto"/>
        <w:ind w:left="304" w:right="298"/>
        <w:jc w:val="both"/>
        <w:rPr>
          <w:rFonts w:hint="default" w:ascii="Times New Roman" w:hAnsi="Times New Roman" w:cs="Times New Roman"/>
          <w:sz w:val="28"/>
          <w:szCs w:val="28"/>
        </w:rPr>
      </w:pPr>
      <w:r>
        <w:rPr>
          <w:rFonts w:hint="default" w:ascii="Times New Roman" w:hAnsi="Times New Roman" w:cs="Times New Roman"/>
          <w:sz w:val="28"/>
          <w:szCs w:val="28"/>
        </w:rPr>
        <w:t xml:space="preserve">Chúng ta sẽ lập trình tìm một chu trình Hamilton (nếu có) trên một </w:t>
      </w:r>
      <w:r>
        <w:rPr>
          <w:rFonts w:hint="default" w:cs="Times New Roman"/>
          <w:sz w:val="28"/>
          <w:szCs w:val="28"/>
          <w:lang w:val="en-US"/>
        </w:rPr>
        <w:t>đ</w:t>
      </w:r>
      <w:r>
        <w:rPr>
          <w:rFonts w:hint="default" w:ascii="Times New Roman" w:hAnsi="Times New Roman" w:cs="Times New Roman"/>
          <w:sz w:val="28"/>
          <w:szCs w:val="28"/>
        </w:rPr>
        <w:t xml:space="preserve">ơn </w:t>
      </w:r>
      <w:r>
        <w:rPr>
          <w:rFonts w:hint="default" w:cs="Times New Roman"/>
          <w:sz w:val="28"/>
          <w:szCs w:val="28"/>
          <w:lang w:val="en-US"/>
        </w:rPr>
        <w:t>đ</w:t>
      </w:r>
      <w:r>
        <w:rPr>
          <w:rFonts w:hint="default" w:ascii="Times New Roman" w:hAnsi="Times New Roman" w:cs="Times New Roman"/>
          <w:sz w:val="28"/>
          <w:szCs w:val="28"/>
        </w:rPr>
        <w:t>ồ thị vô hướng với khuôn dạng Input/Output như sau:</w:t>
      </w:r>
    </w:p>
    <w:p>
      <w:pPr>
        <w:pStyle w:val="7"/>
        <w:spacing w:before="64"/>
        <w:ind w:left="304"/>
        <w:rPr>
          <w:rFonts w:hint="default" w:ascii="Times New Roman" w:hAnsi="Times New Roman" w:cs="Times New Roman"/>
          <w:sz w:val="28"/>
          <w:szCs w:val="28"/>
        </w:rPr>
      </w:pPr>
      <w:r>
        <w:rPr>
          <w:rFonts w:hint="default" w:ascii="Times New Roman" w:hAnsi="Times New Roman" w:cs="Times New Roman"/>
          <w:w w:val="115"/>
          <w:sz w:val="28"/>
          <w:szCs w:val="28"/>
        </w:rPr>
        <w:t>Input</w:t>
      </w:r>
    </w:p>
    <w:p>
      <w:pPr>
        <w:pStyle w:val="12"/>
        <w:numPr>
          <w:ilvl w:val="1"/>
          <w:numId w:val="42"/>
        </w:numPr>
        <w:tabs>
          <w:tab w:val="left" w:pos="736"/>
          <w:tab w:val="left" w:pos="737"/>
        </w:tabs>
        <w:spacing w:before="82" w:after="0" w:line="240" w:lineRule="auto"/>
        <w:ind w:left="736" w:right="0" w:hanging="433"/>
        <w:jc w:val="left"/>
        <w:rPr>
          <w:rFonts w:hint="default" w:ascii="Times New Roman" w:hAnsi="Times New Roman" w:cs="Times New Roman"/>
          <w:sz w:val="28"/>
          <w:szCs w:val="28"/>
        </w:rPr>
      </w:pPr>
      <w:r>
        <w:rPr>
          <w:rFonts w:hint="default" w:ascii="Times New Roman" w:hAnsi="Times New Roman" w:cs="Times New Roman"/>
          <w:w w:val="105"/>
          <w:sz w:val="28"/>
          <w:szCs w:val="28"/>
        </w:rPr>
        <w:t>Dòng</w:t>
      </w:r>
      <w:r>
        <w:rPr>
          <w:rFonts w:hint="default" w:ascii="Times New Roman" w:hAnsi="Times New Roman" w:cs="Times New Roman"/>
          <w:spacing w:val="-12"/>
          <w:w w:val="105"/>
          <w:sz w:val="28"/>
          <w:szCs w:val="28"/>
        </w:rPr>
        <w:t xml:space="preserve"> </w:t>
      </w:r>
      <w:r>
        <w:rPr>
          <w:rFonts w:hint="default" w:ascii="Times New Roman" w:hAnsi="Times New Roman" w:cs="Times New Roman"/>
          <w:w w:val="105"/>
          <w:sz w:val="28"/>
          <w:szCs w:val="28"/>
        </w:rPr>
        <w:t>1</w:t>
      </w:r>
      <w:r>
        <w:rPr>
          <w:rFonts w:hint="default" w:ascii="Times New Roman" w:hAnsi="Times New Roman" w:cs="Times New Roman"/>
          <w:spacing w:val="-6"/>
          <w:w w:val="105"/>
          <w:sz w:val="28"/>
          <w:szCs w:val="28"/>
        </w:rPr>
        <w:t xml:space="preserve"> </w:t>
      </w:r>
      <w:r>
        <w:rPr>
          <w:rFonts w:hint="default" w:ascii="Times New Roman" w:hAnsi="Times New Roman" w:cs="Times New Roman"/>
          <w:w w:val="105"/>
          <w:sz w:val="28"/>
          <w:szCs w:val="28"/>
        </w:rPr>
        <w:t>chứa</w:t>
      </w:r>
      <w:r>
        <w:rPr>
          <w:rFonts w:hint="default" w:ascii="Times New Roman" w:hAnsi="Times New Roman" w:cs="Times New Roman"/>
          <w:spacing w:val="-9"/>
          <w:w w:val="105"/>
          <w:sz w:val="28"/>
          <w:szCs w:val="28"/>
        </w:rPr>
        <w:t xml:space="preserve"> </w:t>
      </w:r>
      <w:r>
        <w:rPr>
          <w:rFonts w:hint="default" w:ascii="Times New Roman" w:hAnsi="Times New Roman" w:cs="Times New Roman"/>
          <w:w w:val="105"/>
          <w:sz w:val="28"/>
          <w:szCs w:val="28"/>
        </w:rPr>
        <w:t>số</w:t>
      </w:r>
      <w:r>
        <w:rPr>
          <w:rFonts w:hint="default" w:ascii="Times New Roman" w:hAnsi="Times New Roman" w:cs="Times New Roman"/>
          <w:spacing w:val="-9"/>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ỉnh</w:t>
      </w:r>
      <w:r>
        <w:rPr>
          <w:rFonts w:hint="default" w:ascii="Times New Roman" w:hAnsi="Times New Roman" w:cs="Times New Roman"/>
          <w:spacing w:val="-6"/>
          <w:w w:val="105"/>
          <w:sz w:val="28"/>
          <w:szCs w:val="28"/>
        </w:rPr>
        <w:t xml:space="preserve"> </w:t>
      </w:r>
      <w:r>
        <w:rPr>
          <w:rFonts w:hint="default" w:ascii="Times New Roman" w:hAnsi="Times New Roman" w:cs="Times New Roman"/>
          <w:w w:val="105"/>
          <w:sz w:val="28"/>
          <w:szCs w:val="28"/>
        </w:rPr>
        <w:t>n</w:t>
      </w:r>
      <w:r>
        <w:rPr>
          <w:rFonts w:hint="default" w:ascii="Times New Roman" w:hAnsi="Times New Roman" w:cs="Times New Roman"/>
          <w:spacing w:val="-3"/>
          <w:w w:val="105"/>
          <w:sz w:val="28"/>
          <w:szCs w:val="28"/>
        </w:rPr>
        <w:t xml:space="preserve"> </w:t>
      </w:r>
      <w:r>
        <w:rPr>
          <w:rFonts w:hint="default" w:ascii="Times New Roman" w:hAnsi="Times New Roman" w:cs="Times New Roman"/>
          <w:w w:val="105"/>
          <w:sz w:val="28"/>
          <w:szCs w:val="28"/>
        </w:rPr>
        <w:t>và</w:t>
      </w:r>
      <w:r>
        <w:rPr>
          <w:rFonts w:hint="default" w:ascii="Times New Roman" w:hAnsi="Times New Roman" w:cs="Times New Roman"/>
          <w:spacing w:val="-9"/>
          <w:w w:val="105"/>
          <w:sz w:val="28"/>
          <w:szCs w:val="28"/>
        </w:rPr>
        <w:t xml:space="preserve"> </w:t>
      </w:r>
      <w:r>
        <w:rPr>
          <w:rFonts w:hint="default" w:ascii="Times New Roman" w:hAnsi="Times New Roman" w:cs="Times New Roman"/>
          <w:w w:val="105"/>
          <w:sz w:val="28"/>
          <w:szCs w:val="28"/>
        </w:rPr>
        <w:t>số</w:t>
      </w:r>
      <w:r>
        <w:rPr>
          <w:rFonts w:hint="default" w:ascii="Times New Roman" w:hAnsi="Times New Roman" w:cs="Times New Roman"/>
          <w:spacing w:val="-9"/>
          <w:w w:val="105"/>
          <w:sz w:val="28"/>
          <w:szCs w:val="28"/>
        </w:rPr>
        <w:t xml:space="preserve"> </w:t>
      </w:r>
      <w:r>
        <w:rPr>
          <w:rFonts w:hint="default" w:ascii="Times New Roman" w:hAnsi="Times New Roman" w:cs="Times New Roman"/>
          <w:w w:val="105"/>
          <w:sz w:val="28"/>
          <w:szCs w:val="28"/>
        </w:rPr>
        <w:t>cạnh</w:t>
      </w:r>
      <w:r>
        <w:rPr>
          <w:rFonts w:hint="default" w:ascii="Times New Roman" w:hAnsi="Times New Roman" w:cs="Times New Roman"/>
          <w:spacing w:val="-6"/>
          <w:w w:val="105"/>
          <w:sz w:val="28"/>
          <w:szCs w:val="28"/>
        </w:rPr>
        <w:t xml:space="preserve"> </w:t>
      </w:r>
      <w:r>
        <w:rPr>
          <w:rFonts w:hint="default" w:ascii="Times New Roman" w:hAnsi="Times New Roman" w:cs="Times New Roman"/>
          <w:smallCaps/>
          <w:w w:val="110"/>
          <w:sz w:val="28"/>
          <w:szCs w:val="28"/>
        </w:rPr>
        <w:t>n</w:t>
      </w:r>
      <w:r>
        <w:rPr>
          <w:rFonts w:hint="default" w:ascii="Times New Roman" w:hAnsi="Times New Roman" w:cs="Times New Roman"/>
          <w:smallCaps w:val="0"/>
          <w:spacing w:val="-5"/>
          <w:w w:val="110"/>
          <w:sz w:val="28"/>
          <w:szCs w:val="28"/>
        </w:rPr>
        <w:t xml:space="preserve"> </w:t>
      </w:r>
      <w:r>
        <w:rPr>
          <w:rFonts w:hint="default" w:ascii="Times New Roman" w:hAnsi="Times New Roman" w:cs="Times New Roman"/>
          <w:smallCaps w:val="0"/>
          <w:w w:val="105"/>
          <w:sz w:val="28"/>
          <w:szCs w:val="28"/>
        </w:rPr>
        <w:t>của</w:t>
      </w:r>
      <w:r>
        <w:rPr>
          <w:rFonts w:hint="default" w:ascii="Times New Roman" w:hAnsi="Times New Roman" w:cs="Times New Roman"/>
          <w:smallCaps w:val="0"/>
          <w:spacing w:val="-9"/>
          <w:w w:val="105"/>
          <w:sz w:val="28"/>
          <w:szCs w:val="28"/>
        </w:rPr>
        <w:t xml:space="preserve"> </w:t>
      </w:r>
      <w:r>
        <w:rPr>
          <w:rFonts w:hint="default" w:cs="Times New Roman"/>
          <w:smallCaps w:val="0"/>
          <w:w w:val="105"/>
          <w:sz w:val="28"/>
          <w:szCs w:val="28"/>
          <w:lang w:val="en-US"/>
        </w:rPr>
        <w:t>đ</w:t>
      </w:r>
      <w:r>
        <w:rPr>
          <w:rFonts w:hint="default" w:ascii="Times New Roman" w:hAnsi="Times New Roman" w:cs="Times New Roman"/>
          <w:smallCaps w:val="0"/>
          <w:w w:val="105"/>
          <w:sz w:val="28"/>
          <w:szCs w:val="28"/>
        </w:rPr>
        <w:t>ơn</w:t>
      </w:r>
      <w:r>
        <w:rPr>
          <w:rFonts w:hint="default" w:ascii="Times New Roman" w:hAnsi="Times New Roman" w:cs="Times New Roman"/>
          <w:smallCaps w:val="0"/>
          <w:spacing w:val="-8"/>
          <w:w w:val="105"/>
          <w:sz w:val="28"/>
          <w:szCs w:val="28"/>
        </w:rPr>
        <w:t xml:space="preserve"> </w:t>
      </w:r>
      <w:r>
        <w:rPr>
          <w:rFonts w:hint="default" w:cs="Times New Roman"/>
          <w:smallCaps w:val="0"/>
          <w:w w:val="105"/>
          <w:sz w:val="28"/>
          <w:szCs w:val="28"/>
          <w:lang w:val="en-US"/>
        </w:rPr>
        <w:t>đ</w:t>
      </w:r>
      <w:r>
        <w:rPr>
          <w:rFonts w:hint="default" w:ascii="Times New Roman" w:hAnsi="Times New Roman" w:cs="Times New Roman"/>
          <w:smallCaps w:val="0"/>
          <w:w w:val="105"/>
          <w:sz w:val="28"/>
          <w:szCs w:val="28"/>
        </w:rPr>
        <w:t>ồ</w:t>
      </w:r>
      <w:r>
        <w:rPr>
          <w:rFonts w:hint="default" w:ascii="Times New Roman" w:hAnsi="Times New Roman" w:cs="Times New Roman"/>
          <w:smallCaps w:val="0"/>
          <w:spacing w:val="-9"/>
          <w:w w:val="105"/>
          <w:sz w:val="28"/>
          <w:szCs w:val="28"/>
        </w:rPr>
        <w:t xml:space="preserve"> </w:t>
      </w:r>
      <w:r>
        <w:rPr>
          <w:rFonts w:hint="default" w:ascii="Times New Roman" w:hAnsi="Times New Roman" w:cs="Times New Roman"/>
          <w:smallCaps w:val="0"/>
          <w:w w:val="105"/>
          <w:sz w:val="28"/>
          <w:szCs w:val="28"/>
        </w:rPr>
        <w:t>thị</w:t>
      </w:r>
      <w:r>
        <w:rPr>
          <w:rFonts w:hint="default" w:ascii="Times New Roman" w:hAnsi="Times New Roman" w:cs="Times New Roman"/>
          <w:smallCaps w:val="0"/>
          <w:spacing w:val="-8"/>
          <w:w w:val="105"/>
          <w:sz w:val="28"/>
          <w:szCs w:val="28"/>
        </w:rPr>
        <w:t xml:space="preserve"> </w:t>
      </w:r>
      <w:r>
        <w:rPr>
          <w:rFonts w:hint="default" w:ascii="Times New Roman" w:hAnsi="Times New Roman" w:cs="Times New Roman"/>
          <w:smallCaps w:val="0"/>
          <w:w w:val="105"/>
          <w:sz w:val="28"/>
          <w:szCs w:val="28"/>
        </w:rPr>
        <w:t>(2</w:t>
      </w:r>
      <w:r>
        <w:rPr>
          <w:rFonts w:hint="default" w:ascii="Times New Roman" w:hAnsi="Times New Roman" w:cs="Times New Roman"/>
          <w:smallCaps w:val="0"/>
          <w:spacing w:val="-1"/>
          <w:w w:val="105"/>
          <w:sz w:val="28"/>
          <w:szCs w:val="28"/>
        </w:rPr>
        <w:t xml:space="preserve"> </w:t>
      </w:r>
      <w:r>
        <w:rPr>
          <w:rFonts w:hint="default" w:ascii="Times New Roman" w:hAnsi="Times New Roman" w:cs="Times New Roman"/>
          <w:smallCaps w:val="0"/>
          <w:w w:val="105"/>
          <w:sz w:val="28"/>
          <w:szCs w:val="28"/>
        </w:rPr>
        <w:t>≤ n</w:t>
      </w:r>
      <w:r>
        <w:rPr>
          <w:rFonts w:hint="default" w:ascii="Times New Roman" w:hAnsi="Times New Roman" w:cs="Times New Roman"/>
          <w:smallCaps w:val="0"/>
          <w:spacing w:val="4"/>
          <w:w w:val="105"/>
          <w:sz w:val="28"/>
          <w:szCs w:val="28"/>
        </w:rPr>
        <w:t xml:space="preserve"> </w:t>
      </w:r>
      <w:r>
        <w:rPr>
          <w:rFonts w:hint="default" w:ascii="Times New Roman" w:hAnsi="Times New Roman" w:cs="Times New Roman"/>
          <w:smallCaps w:val="0"/>
          <w:w w:val="105"/>
          <w:sz w:val="28"/>
          <w:szCs w:val="28"/>
        </w:rPr>
        <w:t>≤</w:t>
      </w:r>
      <w:r>
        <w:rPr>
          <w:rFonts w:hint="default" w:ascii="Times New Roman" w:hAnsi="Times New Roman" w:cs="Times New Roman"/>
          <w:smallCaps w:val="0"/>
          <w:spacing w:val="-2"/>
          <w:w w:val="105"/>
          <w:sz w:val="28"/>
          <w:szCs w:val="28"/>
        </w:rPr>
        <w:t xml:space="preserve"> </w:t>
      </w:r>
      <w:r>
        <w:rPr>
          <w:rFonts w:hint="default" w:ascii="Times New Roman" w:hAnsi="Times New Roman" w:cs="Times New Roman"/>
          <w:smallCaps w:val="0"/>
          <w:w w:val="105"/>
          <w:sz w:val="28"/>
          <w:szCs w:val="28"/>
        </w:rPr>
        <w:t>1000)</w:t>
      </w:r>
    </w:p>
    <w:p>
      <w:pPr>
        <w:spacing w:after="0" w:line="240" w:lineRule="auto"/>
        <w:jc w:val="left"/>
        <w:rPr>
          <w:rFonts w:hint="default" w:ascii="Times New Roman" w:hAnsi="Times New Roman" w:cs="Times New Roman"/>
          <w:sz w:val="28"/>
          <w:szCs w:val="28"/>
        </w:rPr>
        <w:sectPr>
          <w:pgSz w:w="11900" w:h="16840"/>
          <w:pgMar w:top="1600" w:right="1680" w:bottom="2400" w:left="1680" w:header="0" w:footer="2216"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3"/>
        <w:rPr>
          <w:rFonts w:hint="default" w:ascii="Times New Roman" w:hAnsi="Times New Roman" w:cs="Times New Roman"/>
          <w:sz w:val="28"/>
          <w:szCs w:val="28"/>
        </w:rPr>
      </w:pPr>
    </w:p>
    <w:p>
      <w:pPr>
        <w:pStyle w:val="12"/>
        <w:numPr>
          <w:ilvl w:val="1"/>
          <w:numId w:val="42"/>
        </w:numPr>
        <w:tabs>
          <w:tab w:val="left" w:pos="736"/>
          <w:tab w:val="left" w:pos="737"/>
        </w:tabs>
        <w:spacing w:before="100" w:after="0" w:line="240" w:lineRule="auto"/>
        <w:ind w:left="736" w:right="0" w:hanging="433"/>
        <w:jc w:val="left"/>
        <w:rPr>
          <w:rFonts w:hint="default" w:ascii="Times New Roman" w:hAnsi="Times New Roman" w:cs="Times New Roman"/>
          <w:sz w:val="28"/>
          <w:szCs w:val="28"/>
        </w:rPr>
      </w:pPr>
      <w:r>
        <w:rPr>
          <w:rFonts w:hint="default" w:ascii="Times New Roman" w:hAnsi="Times New Roman" w:cs="Times New Roman"/>
          <w:smallCaps/>
          <w:w w:val="110"/>
          <w:sz w:val="28"/>
          <w:szCs w:val="28"/>
        </w:rPr>
        <w:t>n</w:t>
      </w:r>
      <w:r>
        <w:rPr>
          <w:rFonts w:hint="default" w:ascii="Times New Roman" w:hAnsi="Times New Roman" w:cs="Times New Roman"/>
          <w:smallCaps w:val="0"/>
          <w:spacing w:val="20"/>
          <w:w w:val="110"/>
          <w:sz w:val="28"/>
          <w:szCs w:val="28"/>
        </w:rPr>
        <w:t xml:space="preserve"> </w:t>
      </w:r>
      <w:r>
        <w:rPr>
          <w:rFonts w:hint="default" w:ascii="Times New Roman" w:hAnsi="Times New Roman" w:cs="Times New Roman"/>
          <w:smallCaps w:val="0"/>
          <w:sz w:val="28"/>
          <w:szCs w:val="28"/>
        </w:rPr>
        <w:t>dòng</w:t>
      </w:r>
      <w:r>
        <w:rPr>
          <w:rFonts w:hint="default" w:ascii="Times New Roman" w:hAnsi="Times New Roman" w:cs="Times New Roman"/>
          <w:smallCaps w:val="0"/>
          <w:spacing w:val="16"/>
          <w:sz w:val="28"/>
          <w:szCs w:val="28"/>
        </w:rPr>
        <w:t xml:space="preserve"> </w:t>
      </w:r>
      <w:r>
        <w:rPr>
          <w:rFonts w:hint="default" w:ascii="Times New Roman" w:hAnsi="Times New Roman" w:cs="Times New Roman"/>
          <w:smallCaps w:val="0"/>
          <w:sz w:val="28"/>
          <w:szCs w:val="28"/>
        </w:rPr>
        <w:t>tiếp</w:t>
      </w:r>
      <w:r>
        <w:rPr>
          <w:rFonts w:hint="default" w:ascii="Times New Roman" w:hAnsi="Times New Roman" w:cs="Times New Roman"/>
          <w:smallCaps w:val="0"/>
          <w:spacing w:val="19"/>
          <w:sz w:val="28"/>
          <w:szCs w:val="28"/>
        </w:rPr>
        <w:t xml:space="preserve"> </w:t>
      </w:r>
      <w:r>
        <w:rPr>
          <w:rFonts w:hint="default" w:ascii="Times New Roman" w:hAnsi="Times New Roman" w:cs="Times New Roman"/>
          <w:smallCaps w:val="0"/>
          <w:sz w:val="28"/>
          <w:szCs w:val="28"/>
        </w:rPr>
        <w:t>theo,</w:t>
      </w:r>
      <w:r>
        <w:rPr>
          <w:rFonts w:hint="default" w:ascii="Times New Roman" w:hAnsi="Times New Roman" w:cs="Times New Roman"/>
          <w:smallCaps w:val="0"/>
          <w:spacing w:val="18"/>
          <w:sz w:val="28"/>
          <w:szCs w:val="28"/>
        </w:rPr>
        <w:t xml:space="preserve"> </w:t>
      </w:r>
      <w:r>
        <w:rPr>
          <w:rFonts w:hint="default" w:ascii="Times New Roman" w:hAnsi="Times New Roman" w:cs="Times New Roman"/>
          <w:smallCaps w:val="0"/>
          <w:sz w:val="28"/>
          <w:szCs w:val="28"/>
        </w:rPr>
        <w:t>mỗi</w:t>
      </w:r>
      <w:r>
        <w:rPr>
          <w:rFonts w:hint="default" w:ascii="Times New Roman" w:hAnsi="Times New Roman" w:cs="Times New Roman"/>
          <w:smallCaps w:val="0"/>
          <w:spacing w:val="19"/>
          <w:sz w:val="28"/>
          <w:szCs w:val="28"/>
        </w:rPr>
        <w:t xml:space="preserve"> </w:t>
      </w:r>
      <w:r>
        <w:rPr>
          <w:rFonts w:hint="default" w:ascii="Times New Roman" w:hAnsi="Times New Roman" w:cs="Times New Roman"/>
          <w:smallCaps w:val="0"/>
          <w:sz w:val="28"/>
          <w:szCs w:val="28"/>
        </w:rPr>
        <w:t>dòng</w:t>
      </w:r>
      <w:r>
        <w:rPr>
          <w:rFonts w:hint="default" w:ascii="Times New Roman" w:hAnsi="Times New Roman" w:cs="Times New Roman"/>
          <w:smallCaps w:val="0"/>
          <w:spacing w:val="16"/>
          <w:sz w:val="28"/>
          <w:szCs w:val="28"/>
        </w:rPr>
        <w:t xml:space="preserve"> </w:t>
      </w:r>
      <w:r>
        <w:rPr>
          <w:rFonts w:hint="default" w:ascii="Times New Roman" w:hAnsi="Times New Roman" w:cs="Times New Roman"/>
          <w:smallCaps w:val="0"/>
          <w:sz w:val="28"/>
          <w:szCs w:val="28"/>
        </w:rPr>
        <w:t>chứa</w:t>
      </w:r>
      <w:r>
        <w:rPr>
          <w:rFonts w:hint="default" w:ascii="Times New Roman" w:hAnsi="Times New Roman" w:cs="Times New Roman"/>
          <w:smallCaps w:val="0"/>
          <w:spacing w:val="18"/>
          <w:sz w:val="28"/>
          <w:szCs w:val="28"/>
        </w:rPr>
        <w:t xml:space="preserve"> </w:t>
      </w:r>
      <w:r>
        <w:rPr>
          <w:rFonts w:hint="default" w:ascii="Times New Roman" w:hAnsi="Times New Roman" w:cs="Times New Roman"/>
          <w:smallCaps w:val="0"/>
          <w:sz w:val="28"/>
          <w:szCs w:val="28"/>
        </w:rPr>
        <w:t>hai</w:t>
      </w:r>
      <w:r>
        <w:rPr>
          <w:rFonts w:hint="default" w:ascii="Times New Roman" w:hAnsi="Times New Roman" w:cs="Times New Roman"/>
          <w:smallCaps w:val="0"/>
          <w:spacing w:val="19"/>
          <w:sz w:val="28"/>
          <w:szCs w:val="28"/>
        </w:rPr>
        <w:t xml:space="preserve"> </w:t>
      </w:r>
      <w:r>
        <w:rPr>
          <w:rFonts w:hint="default" w:ascii="Times New Roman" w:hAnsi="Times New Roman" w:cs="Times New Roman"/>
          <w:smallCaps w:val="0"/>
          <w:sz w:val="28"/>
          <w:szCs w:val="28"/>
        </w:rPr>
        <w:t>số</w:t>
      </w:r>
      <w:r>
        <w:rPr>
          <w:rFonts w:hint="default" w:ascii="Times New Roman" w:hAnsi="Times New Roman" w:cs="Times New Roman"/>
          <w:smallCaps w:val="0"/>
          <w:spacing w:val="20"/>
          <w:sz w:val="28"/>
          <w:szCs w:val="28"/>
        </w:rPr>
        <w:t xml:space="preserve"> </w:t>
      </w:r>
      <w:r>
        <w:rPr>
          <w:rFonts w:hint="default" w:ascii="Times New Roman" w:hAnsi="Times New Roman" w:cs="Times New Roman"/>
          <w:smallCaps w:val="0"/>
          <w:spacing w:val="3"/>
          <w:sz w:val="28"/>
          <w:szCs w:val="28"/>
        </w:rPr>
        <w:t>u,</w:t>
      </w:r>
      <w:r>
        <w:rPr>
          <w:rFonts w:hint="default" w:ascii="Times New Roman" w:hAnsi="Times New Roman" w:cs="Times New Roman"/>
          <w:smallCaps w:val="0"/>
          <w:spacing w:val="-18"/>
          <w:sz w:val="28"/>
          <w:szCs w:val="28"/>
        </w:rPr>
        <w:t xml:space="preserve"> </w:t>
      </w:r>
      <w:r>
        <w:rPr>
          <w:rFonts w:hint="default" w:ascii="Times New Roman" w:hAnsi="Times New Roman" w:cs="Times New Roman"/>
          <w:smallCaps w:val="0"/>
          <w:sz w:val="28"/>
          <w:szCs w:val="28"/>
        </w:rPr>
        <w:t>v</w:t>
      </w:r>
      <w:r>
        <w:rPr>
          <w:rFonts w:hint="default" w:ascii="Times New Roman" w:hAnsi="Times New Roman" w:cs="Times New Roman"/>
          <w:smallCaps w:val="0"/>
          <w:spacing w:val="28"/>
          <w:sz w:val="28"/>
          <w:szCs w:val="28"/>
        </w:rPr>
        <w:t xml:space="preserve"> </w:t>
      </w:r>
      <w:r>
        <w:rPr>
          <w:rFonts w:hint="default" w:ascii="Times New Roman" w:hAnsi="Times New Roman" w:cs="Times New Roman"/>
          <w:smallCaps w:val="0"/>
          <w:sz w:val="28"/>
          <w:szCs w:val="28"/>
        </w:rPr>
        <w:t>tương</w:t>
      </w:r>
      <w:r>
        <w:rPr>
          <w:rFonts w:hint="default" w:ascii="Times New Roman" w:hAnsi="Times New Roman" w:cs="Times New Roman"/>
          <w:smallCaps w:val="0"/>
          <w:spacing w:val="16"/>
          <w:sz w:val="28"/>
          <w:szCs w:val="28"/>
        </w:rPr>
        <w:t xml:space="preserve"> </w:t>
      </w:r>
      <w:r>
        <w:rPr>
          <w:rFonts w:hint="default" w:ascii="Times New Roman" w:hAnsi="Times New Roman" w:cs="Times New Roman"/>
          <w:smallCaps w:val="0"/>
          <w:sz w:val="28"/>
          <w:szCs w:val="28"/>
        </w:rPr>
        <w:t>ứng</w:t>
      </w:r>
      <w:r>
        <w:rPr>
          <w:rFonts w:hint="default" w:ascii="Times New Roman" w:hAnsi="Times New Roman" w:cs="Times New Roman"/>
          <w:smallCaps w:val="0"/>
          <w:spacing w:val="16"/>
          <w:sz w:val="28"/>
          <w:szCs w:val="28"/>
        </w:rPr>
        <w:t xml:space="preserve"> </w:t>
      </w:r>
      <w:r>
        <w:rPr>
          <w:rFonts w:hint="default" w:ascii="Times New Roman" w:hAnsi="Times New Roman" w:cs="Times New Roman"/>
          <w:smallCaps w:val="0"/>
          <w:sz w:val="28"/>
          <w:szCs w:val="28"/>
        </w:rPr>
        <w:t>với</w:t>
      </w:r>
      <w:r>
        <w:rPr>
          <w:rFonts w:hint="default" w:ascii="Times New Roman" w:hAnsi="Times New Roman" w:cs="Times New Roman"/>
          <w:smallCaps w:val="0"/>
          <w:spacing w:val="19"/>
          <w:sz w:val="28"/>
          <w:szCs w:val="28"/>
        </w:rPr>
        <w:t xml:space="preserve"> </w:t>
      </w:r>
      <w:r>
        <w:rPr>
          <w:rFonts w:hint="default" w:ascii="Times New Roman" w:hAnsi="Times New Roman" w:cs="Times New Roman"/>
          <w:smallCaps w:val="0"/>
          <w:sz w:val="28"/>
          <w:szCs w:val="28"/>
        </w:rPr>
        <w:t>một</w:t>
      </w:r>
      <w:r>
        <w:rPr>
          <w:rFonts w:hint="default" w:ascii="Times New Roman" w:hAnsi="Times New Roman" w:cs="Times New Roman"/>
          <w:smallCaps w:val="0"/>
          <w:spacing w:val="20"/>
          <w:sz w:val="28"/>
          <w:szCs w:val="28"/>
        </w:rPr>
        <w:t xml:space="preserve"> </w:t>
      </w:r>
      <w:r>
        <w:rPr>
          <w:rFonts w:hint="default" w:ascii="Times New Roman" w:hAnsi="Times New Roman" w:cs="Times New Roman"/>
          <w:smallCaps w:val="0"/>
          <w:sz w:val="28"/>
          <w:szCs w:val="28"/>
        </w:rPr>
        <w:t>cạnh</w:t>
      </w:r>
      <w:r>
        <w:rPr>
          <w:rFonts w:hint="default" w:ascii="Times New Roman" w:hAnsi="Times New Roman" w:cs="Times New Roman"/>
          <w:smallCaps w:val="0"/>
          <w:spacing w:val="20"/>
          <w:sz w:val="28"/>
          <w:szCs w:val="28"/>
        </w:rPr>
        <w:t xml:space="preserve"> </w:t>
      </w:r>
      <w:r>
        <w:rPr>
          <w:rFonts w:hint="default" w:ascii="Times New Roman" w:hAnsi="Times New Roman" w:cs="Times New Roman"/>
          <w:smallCaps w:val="0"/>
          <w:position w:val="1"/>
          <w:sz w:val="28"/>
          <w:szCs w:val="28"/>
        </w:rPr>
        <w:t>(</w:t>
      </w:r>
      <w:r>
        <w:rPr>
          <w:rFonts w:hint="default" w:ascii="Times New Roman" w:hAnsi="Times New Roman" w:cs="Times New Roman"/>
          <w:smallCaps w:val="0"/>
          <w:sz w:val="28"/>
          <w:szCs w:val="28"/>
        </w:rPr>
        <w:t>u,</w:t>
      </w:r>
      <w:r>
        <w:rPr>
          <w:rFonts w:hint="default" w:ascii="Times New Roman" w:hAnsi="Times New Roman" w:cs="Times New Roman"/>
          <w:smallCaps w:val="0"/>
          <w:spacing w:val="-18"/>
          <w:sz w:val="28"/>
          <w:szCs w:val="28"/>
        </w:rPr>
        <w:t xml:space="preserve"> </w:t>
      </w:r>
      <w:r>
        <w:rPr>
          <w:rFonts w:hint="default" w:ascii="Times New Roman" w:hAnsi="Times New Roman" w:cs="Times New Roman"/>
          <w:smallCaps w:val="0"/>
          <w:spacing w:val="3"/>
          <w:sz w:val="28"/>
          <w:szCs w:val="28"/>
        </w:rPr>
        <w:t>v</w:t>
      </w:r>
      <w:r>
        <w:rPr>
          <w:rFonts w:hint="default" w:ascii="Times New Roman" w:hAnsi="Times New Roman" w:cs="Times New Roman"/>
          <w:smallCaps w:val="0"/>
          <w:spacing w:val="3"/>
          <w:position w:val="1"/>
          <w:sz w:val="28"/>
          <w:szCs w:val="28"/>
        </w:rPr>
        <w:t>)</w:t>
      </w:r>
    </w:p>
    <w:p>
      <w:pPr>
        <w:pStyle w:val="7"/>
        <w:spacing w:before="31"/>
        <w:ind w:left="736"/>
        <w:rPr>
          <w:rFonts w:hint="default" w:ascii="Times New Roman" w:hAnsi="Times New Roman" w:cs="Times New Roman"/>
          <w:sz w:val="28"/>
          <w:szCs w:val="28"/>
        </w:rPr>
      </w:pPr>
      <w:r>
        <w:rPr>
          <w:rFonts w:hint="default" w:ascii="Times New Roman" w:hAnsi="Times New Roman" w:cs="Times New Roman"/>
          <w:sz w:val="28"/>
          <w:szCs w:val="28"/>
        </w:rPr>
        <w:t xml:space="preserve">của </w:t>
      </w:r>
      <w:r>
        <w:rPr>
          <w:rFonts w:hint="default" w:cs="Times New Roman"/>
          <w:sz w:val="28"/>
          <w:szCs w:val="28"/>
          <w:lang w:val="en-US"/>
        </w:rPr>
        <w:t>đ</w:t>
      </w:r>
      <w:r>
        <w:rPr>
          <w:rFonts w:hint="default" w:ascii="Times New Roman" w:hAnsi="Times New Roman" w:cs="Times New Roman"/>
          <w:sz w:val="28"/>
          <w:szCs w:val="28"/>
        </w:rPr>
        <w:t>ồ thị</w:t>
      </w:r>
    </w:p>
    <w:p>
      <w:pPr>
        <w:pStyle w:val="7"/>
        <w:spacing w:before="91"/>
        <w:ind w:left="304"/>
        <w:rPr>
          <w:rFonts w:hint="default" w:ascii="Times New Roman" w:hAnsi="Times New Roman" w:cs="Times New Roman"/>
          <w:sz w:val="28"/>
          <w:szCs w:val="28"/>
        </w:rPr>
      </w:pPr>
      <w:r>
        <w:rPr>
          <w:rFonts w:hint="default" w:ascii="Times New Roman" w:hAnsi="Times New Roman" w:cs="Times New Roman"/>
          <w:w w:val="115"/>
          <w:sz w:val="28"/>
          <w:szCs w:val="28"/>
        </w:rPr>
        <w:t>Output</w:t>
      </w:r>
    </w:p>
    <w:p>
      <w:pPr>
        <w:pStyle w:val="7"/>
        <w:spacing w:before="84"/>
        <w:ind w:left="304"/>
        <w:rPr>
          <w:rFonts w:hint="default" w:ascii="Times New Roman" w:hAnsi="Times New Roman" w:cs="Times New Roman"/>
          <w:sz w:val="28"/>
          <w:szCs w:val="28"/>
        </w:rPr>
      </w:pPr>
      <w:r>
        <w:rPr>
          <w:rFonts w:hint="default" w:ascii="Times New Roman" w:hAnsi="Times New Roman" w:cs="Times New Roman"/>
          <w:sz w:val="28"/>
          <w:szCs w:val="28"/>
        </w:rPr>
        <w:pict>
          <v:shape id="_x0000_s3970" o:spid="_x0000_s3970" o:spt="202" type="#_x0000_t202" style="position:absolute;left:0pt;margin-left:176.15pt;margin-top:23.3pt;height:125.55pt;width:143.8pt;mso-position-horizontal-relative:page;mso-wrap-distance-bottom:0pt;mso-wrap-distance-top:0pt;z-index:-251512832;mso-width-relative:page;mso-height-relative:page;" filled="f" stroked="f" coordsize="21600,21600">
            <v:path/>
            <v:fill on="f" focussize="0,0"/>
            <v:stroke on="f" joinstyle="miter"/>
            <v:imagedata o:title=""/>
            <o:lock v:ext="edit"/>
            <v:textbox inset="0mm,0mm,0mm,0mm">
              <w:txbxContent>
                <w:tbl>
                  <w:tblPr>
                    <w:tblStyle w:val="6"/>
                    <w:tblW w:w="0" w:type="auto"/>
                    <w:tblInd w:w="15" w:type="dxa"/>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Layout w:type="fixed"/>
                    <w:tblCellMar>
                      <w:top w:w="0" w:type="dxa"/>
                      <w:left w:w="0" w:type="dxa"/>
                      <w:bottom w:w="0" w:type="dxa"/>
                      <w:right w:w="0" w:type="dxa"/>
                    </w:tblCellMar>
                  </w:tblPr>
                  <w:tblGrid>
                    <w:gridCol w:w="1368"/>
                    <w:gridCol w:w="1464"/>
                  </w:tblGrid>
                  <w:tr>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236" w:hRule="atLeast"/>
                    </w:trPr>
                    <w:tc>
                      <w:tcPr>
                        <w:tcW w:w="1368" w:type="dxa"/>
                        <w:tcBorders>
                          <w:bottom w:val="single" w:color="000000" w:sz="4" w:space="0"/>
                          <w:right w:val="single" w:color="000000" w:sz="4" w:space="0"/>
                        </w:tcBorders>
                        <w:shd w:val="clear" w:color="auto" w:fill="777777"/>
                      </w:tcPr>
                      <w:p>
                        <w:pPr>
                          <w:pStyle w:val="13"/>
                          <w:spacing w:before="8" w:line="209" w:lineRule="exact"/>
                          <w:ind w:left="99"/>
                          <w:rPr>
                            <w:sz w:val="20"/>
                          </w:rPr>
                        </w:pPr>
                        <w:r>
                          <w:rPr>
                            <w:w w:val="85"/>
                            <w:sz w:val="20"/>
                          </w:rPr>
                          <w:t>Sample Input</w:t>
                        </w:r>
                      </w:p>
                    </w:tc>
                    <w:tc>
                      <w:tcPr>
                        <w:tcW w:w="1464" w:type="dxa"/>
                        <w:tcBorders>
                          <w:left w:val="single" w:color="000000" w:sz="4" w:space="0"/>
                          <w:bottom w:val="single" w:color="000000" w:sz="4" w:space="0"/>
                        </w:tcBorders>
                        <w:shd w:val="clear" w:color="auto" w:fill="777777"/>
                      </w:tcPr>
                      <w:p>
                        <w:pPr>
                          <w:pStyle w:val="13"/>
                          <w:spacing w:before="8" w:line="209" w:lineRule="exact"/>
                          <w:ind w:left="117"/>
                          <w:rPr>
                            <w:sz w:val="20"/>
                          </w:rPr>
                        </w:pPr>
                        <w:r>
                          <w:rPr>
                            <w:w w:val="85"/>
                            <w:sz w:val="20"/>
                          </w:rPr>
                          <w:t>Sample</w:t>
                        </w:r>
                        <w:r>
                          <w:rPr>
                            <w:spacing w:val="-51"/>
                            <w:w w:val="85"/>
                            <w:sz w:val="20"/>
                          </w:rPr>
                          <w:t xml:space="preserve"> </w:t>
                        </w:r>
                        <w:r>
                          <w:rPr>
                            <w:w w:val="85"/>
                            <w:sz w:val="20"/>
                          </w:rPr>
                          <w:t>Output</w:t>
                        </w:r>
                      </w:p>
                    </w:tc>
                  </w:tr>
                  <w:tr>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452" w:hRule="atLeast"/>
                    </w:trPr>
                    <w:tc>
                      <w:tcPr>
                        <w:tcW w:w="1368" w:type="dxa"/>
                        <w:tcBorders>
                          <w:top w:val="single" w:color="000000" w:sz="4" w:space="0"/>
                          <w:bottom w:val="nil"/>
                          <w:right w:val="single" w:color="000000" w:sz="4" w:space="0"/>
                        </w:tcBorders>
                      </w:tcPr>
                      <w:p>
                        <w:pPr>
                          <w:pStyle w:val="13"/>
                          <w:spacing w:line="225" w:lineRule="exact"/>
                          <w:ind w:left="99"/>
                          <w:rPr>
                            <w:sz w:val="20"/>
                          </w:rPr>
                        </w:pPr>
                        <w:r>
                          <w:rPr>
                            <w:w w:val="90"/>
                            <w:sz w:val="20"/>
                          </w:rPr>
                          <w:t>5</w:t>
                        </w:r>
                        <w:r>
                          <w:rPr>
                            <w:spacing w:val="-38"/>
                            <w:w w:val="90"/>
                            <w:sz w:val="20"/>
                          </w:rPr>
                          <w:t xml:space="preserve"> </w:t>
                        </w:r>
                        <w:r>
                          <w:rPr>
                            <w:w w:val="90"/>
                            <w:sz w:val="20"/>
                          </w:rPr>
                          <w:t>8</w:t>
                        </w:r>
                      </w:p>
                      <w:p>
                        <w:pPr>
                          <w:pStyle w:val="13"/>
                          <w:spacing w:line="207" w:lineRule="exact"/>
                          <w:ind w:left="99"/>
                          <w:rPr>
                            <w:sz w:val="20"/>
                          </w:rPr>
                        </w:pPr>
                        <w:r>
                          <w:rPr>
                            <w:w w:val="90"/>
                            <w:sz w:val="20"/>
                          </w:rPr>
                          <w:t>1</w:t>
                        </w:r>
                        <w:r>
                          <w:rPr>
                            <w:spacing w:val="-38"/>
                            <w:w w:val="90"/>
                            <w:sz w:val="20"/>
                          </w:rPr>
                          <w:t xml:space="preserve"> </w:t>
                        </w:r>
                        <w:r>
                          <w:rPr>
                            <w:w w:val="90"/>
                            <w:sz w:val="20"/>
                          </w:rPr>
                          <w:t>2</w:t>
                        </w:r>
                      </w:p>
                    </w:tc>
                    <w:tc>
                      <w:tcPr>
                        <w:tcW w:w="1464" w:type="dxa"/>
                        <w:tcBorders>
                          <w:top w:val="single" w:color="000000" w:sz="4" w:space="0"/>
                          <w:left w:val="single" w:color="000000" w:sz="4" w:space="0"/>
                          <w:bottom w:val="nil"/>
                        </w:tcBorders>
                      </w:tcPr>
                      <w:p>
                        <w:pPr>
                          <w:pStyle w:val="13"/>
                          <w:spacing w:line="225" w:lineRule="exact"/>
                          <w:ind w:left="117"/>
                          <w:rPr>
                            <w:sz w:val="20"/>
                          </w:rPr>
                        </w:pPr>
                        <w:r>
                          <w:rPr>
                            <w:w w:val="90"/>
                            <w:sz w:val="20"/>
                          </w:rPr>
                          <w:t>1 2 3 5 4 1</w:t>
                        </w:r>
                      </w:p>
                    </w:tc>
                  </w:tr>
                  <w:tr>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226" w:hRule="atLeast"/>
                    </w:trPr>
                    <w:tc>
                      <w:tcPr>
                        <w:tcW w:w="1368" w:type="dxa"/>
                        <w:tcBorders>
                          <w:top w:val="nil"/>
                          <w:bottom w:val="nil"/>
                          <w:right w:val="single" w:color="000000" w:sz="4" w:space="0"/>
                        </w:tcBorders>
                      </w:tcPr>
                      <w:p>
                        <w:pPr>
                          <w:pStyle w:val="13"/>
                          <w:spacing w:line="206" w:lineRule="exact"/>
                          <w:ind w:left="99"/>
                          <w:rPr>
                            <w:sz w:val="20"/>
                          </w:rPr>
                        </w:pPr>
                        <w:r>
                          <w:rPr>
                            <w:w w:val="90"/>
                            <w:sz w:val="20"/>
                          </w:rPr>
                          <w:t>1 3</w:t>
                        </w:r>
                      </w:p>
                    </w:tc>
                    <w:tc>
                      <w:tcPr>
                        <w:tcW w:w="1464" w:type="dxa"/>
                        <w:tcBorders>
                          <w:top w:val="nil"/>
                          <w:left w:val="single" w:color="000000" w:sz="4" w:space="0"/>
                          <w:bottom w:val="nil"/>
                        </w:tcBorders>
                      </w:tcPr>
                      <w:p>
                        <w:pPr>
                          <w:pStyle w:val="13"/>
                          <w:rPr>
                            <w:rFonts w:ascii="Times New Roman"/>
                            <w:sz w:val="16"/>
                          </w:rPr>
                        </w:pPr>
                      </w:p>
                    </w:tc>
                  </w:tr>
                  <w:tr>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226" w:hRule="atLeast"/>
                    </w:trPr>
                    <w:tc>
                      <w:tcPr>
                        <w:tcW w:w="1368" w:type="dxa"/>
                        <w:tcBorders>
                          <w:top w:val="nil"/>
                          <w:bottom w:val="nil"/>
                          <w:right w:val="single" w:color="000000" w:sz="4" w:space="0"/>
                        </w:tcBorders>
                      </w:tcPr>
                      <w:p>
                        <w:pPr>
                          <w:pStyle w:val="13"/>
                          <w:spacing w:line="207" w:lineRule="exact"/>
                          <w:ind w:left="99"/>
                          <w:rPr>
                            <w:sz w:val="20"/>
                          </w:rPr>
                        </w:pPr>
                        <w:r>
                          <w:rPr>
                            <w:w w:val="90"/>
                            <w:sz w:val="20"/>
                          </w:rPr>
                          <w:t>1 4</w:t>
                        </w:r>
                      </w:p>
                    </w:tc>
                    <w:tc>
                      <w:tcPr>
                        <w:tcW w:w="1464" w:type="dxa"/>
                        <w:tcBorders>
                          <w:top w:val="nil"/>
                          <w:left w:val="single" w:color="000000" w:sz="4" w:space="0"/>
                          <w:bottom w:val="nil"/>
                        </w:tcBorders>
                      </w:tcPr>
                      <w:p>
                        <w:pPr>
                          <w:pStyle w:val="13"/>
                          <w:rPr>
                            <w:rFonts w:ascii="Times New Roman"/>
                            <w:sz w:val="16"/>
                          </w:rPr>
                        </w:pPr>
                      </w:p>
                    </w:tc>
                  </w:tr>
                  <w:tr>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226" w:hRule="atLeast"/>
                    </w:trPr>
                    <w:tc>
                      <w:tcPr>
                        <w:tcW w:w="1368" w:type="dxa"/>
                        <w:tcBorders>
                          <w:top w:val="nil"/>
                          <w:bottom w:val="nil"/>
                          <w:right w:val="single" w:color="000000" w:sz="4" w:space="0"/>
                        </w:tcBorders>
                      </w:tcPr>
                      <w:p>
                        <w:pPr>
                          <w:pStyle w:val="13"/>
                          <w:spacing w:line="206" w:lineRule="exact"/>
                          <w:ind w:left="99"/>
                          <w:rPr>
                            <w:sz w:val="20"/>
                          </w:rPr>
                        </w:pPr>
                        <w:r>
                          <w:rPr>
                            <w:w w:val="90"/>
                            <w:sz w:val="20"/>
                          </w:rPr>
                          <w:t>2 3</w:t>
                        </w:r>
                      </w:p>
                    </w:tc>
                    <w:tc>
                      <w:tcPr>
                        <w:tcW w:w="1464" w:type="dxa"/>
                        <w:tcBorders>
                          <w:top w:val="nil"/>
                          <w:left w:val="single" w:color="000000" w:sz="4" w:space="0"/>
                          <w:bottom w:val="nil"/>
                        </w:tcBorders>
                      </w:tcPr>
                      <w:p>
                        <w:pPr>
                          <w:pStyle w:val="13"/>
                          <w:rPr>
                            <w:rFonts w:ascii="Times New Roman"/>
                            <w:sz w:val="16"/>
                          </w:rPr>
                        </w:pPr>
                      </w:p>
                    </w:tc>
                  </w:tr>
                  <w:tr>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225" w:hRule="atLeast"/>
                    </w:trPr>
                    <w:tc>
                      <w:tcPr>
                        <w:tcW w:w="1368" w:type="dxa"/>
                        <w:tcBorders>
                          <w:top w:val="nil"/>
                          <w:bottom w:val="nil"/>
                          <w:right w:val="single" w:color="000000" w:sz="4" w:space="0"/>
                        </w:tcBorders>
                      </w:tcPr>
                      <w:p>
                        <w:pPr>
                          <w:pStyle w:val="13"/>
                          <w:spacing w:line="206" w:lineRule="exact"/>
                          <w:ind w:left="99"/>
                          <w:rPr>
                            <w:sz w:val="20"/>
                          </w:rPr>
                        </w:pPr>
                        <w:r>
                          <w:rPr>
                            <w:w w:val="90"/>
                            <w:sz w:val="20"/>
                          </w:rPr>
                          <w:t>2 4</w:t>
                        </w:r>
                      </w:p>
                    </w:tc>
                    <w:tc>
                      <w:tcPr>
                        <w:tcW w:w="1464" w:type="dxa"/>
                        <w:tcBorders>
                          <w:top w:val="nil"/>
                          <w:left w:val="single" w:color="000000" w:sz="4" w:space="0"/>
                          <w:bottom w:val="nil"/>
                        </w:tcBorders>
                      </w:tcPr>
                      <w:p>
                        <w:pPr>
                          <w:pStyle w:val="13"/>
                          <w:rPr>
                            <w:rFonts w:ascii="Times New Roman"/>
                            <w:sz w:val="16"/>
                          </w:rPr>
                        </w:pPr>
                      </w:p>
                    </w:tc>
                  </w:tr>
                  <w:tr>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226" w:hRule="atLeast"/>
                    </w:trPr>
                    <w:tc>
                      <w:tcPr>
                        <w:tcW w:w="1368" w:type="dxa"/>
                        <w:tcBorders>
                          <w:top w:val="nil"/>
                          <w:bottom w:val="nil"/>
                          <w:right w:val="single" w:color="000000" w:sz="4" w:space="0"/>
                        </w:tcBorders>
                      </w:tcPr>
                      <w:p>
                        <w:pPr>
                          <w:pStyle w:val="13"/>
                          <w:spacing w:line="207" w:lineRule="exact"/>
                          <w:ind w:left="99"/>
                          <w:rPr>
                            <w:sz w:val="20"/>
                          </w:rPr>
                        </w:pPr>
                        <w:r>
                          <w:rPr>
                            <w:w w:val="90"/>
                            <w:sz w:val="20"/>
                          </w:rPr>
                          <w:t>3 4</w:t>
                        </w:r>
                      </w:p>
                    </w:tc>
                    <w:tc>
                      <w:tcPr>
                        <w:tcW w:w="1464" w:type="dxa"/>
                        <w:tcBorders>
                          <w:top w:val="nil"/>
                          <w:left w:val="single" w:color="000000" w:sz="4" w:space="0"/>
                          <w:bottom w:val="nil"/>
                        </w:tcBorders>
                      </w:tcPr>
                      <w:p>
                        <w:pPr>
                          <w:pStyle w:val="13"/>
                          <w:rPr>
                            <w:rFonts w:ascii="Times New Roman"/>
                            <w:sz w:val="16"/>
                          </w:rPr>
                        </w:pPr>
                      </w:p>
                    </w:tc>
                  </w:tr>
                  <w:tr>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259" w:hRule="atLeast"/>
                    </w:trPr>
                    <w:tc>
                      <w:tcPr>
                        <w:tcW w:w="1368" w:type="dxa"/>
                        <w:tcBorders>
                          <w:top w:val="nil"/>
                          <w:bottom w:val="nil"/>
                          <w:right w:val="single" w:color="000000" w:sz="4" w:space="0"/>
                        </w:tcBorders>
                      </w:tcPr>
                      <w:p>
                        <w:pPr>
                          <w:pStyle w:val="13"/>
                          <w:ind w:left="99"/>
                          <w:rPr>
                            <w:sz w:val="20"/>
                          </w:rPr>
                        </w:pPr>
                        <w:r>
                          <w:rPr>
                            <w:w w:val="90"/>
                            <w:sz w:val="20"/>
                          </w:rPr>
                          <w:t>3 5</w:t>
                        </w:r>
                      </w:p>
                    </w:tc>
                    <w:tc>
                      <w:tcPr>
                        <w:tcW w:w="1464" w:type="dxa"/>
                        <w:tcBorders>
                          <w:top w:val="nil"/>
                          <w:left w:val="single" w:color="000000" w:sz="4" w:space="0"/>
                          <w:bottom w:val="nil"/>
                        </w:tcBorders>
                      </w:tcPr>
                      <w:p>
                        <w:pPr>
                          <w:pStyle w:val="13"/>
                          <w:rPr>
                            <w:rFonts w:ascii="Times New Roman"/>
                            <w:sz w:val="18"/>
                          </w:rPr>
                        </w:pPr>
                      </w:p>
                    </w:tc>
                  </w:tr>
                  <w:tr>
                    <w:tblPrEx>
                      <w:tblBorders>
                        <w:top w:val="thickThinMediumGap" w:color="000000" w:sz="6" w:space="0"/>
                        <w:left w:val="thickThinMediumGap" w:color="000000" w:sz="6" w:space="0"/>
                        <w:bottom w:val="thickThinMediumGap" w:color="000000" w:sz="6" w:space="0"/>
                        <w:right w:val="thickThinMediumGap" w:color="000000" w:sz="6" w:space="0"/>
                        <w:insideH w:val="thickThinMediumGap" w:color="000000" w:sz="6" w:space="0"/>
                        <w:insideV w:val="thickThinMediumGap" w:color="000000" w:sz="6" w:space="0"/>
                      </w:tblBorders>
                      <w:tblCellMar>
                        <w:top w:w="0" w:type="dxa"/>
                        <w:left w:w="0" w:type="dxa"/>
                        <w:bottom w:w="0" w:type="dxa"/>
                        <w:right w:w="0" w:type="dxa"/>
                      </w:tblCellMar>
                    </w:tblPrEx>
                    <w:trPr>
                      <w:trHeight w:val="346" w:hRule="atLeast"/>
                    </w:trPr>
                    <w:tc>
                      <w:tcPr>
                        <w:tcW w:w="1368" w:type="dxa"/>
                        <w:tcBorders>
                          <w:top w:val="nil"/>
                          <w:right w:val="single" w:color="000000" w:sz="4" w:space="0"/>
                        </w:tcBorders>
                      </w:tcPr>
                      <w:p>
                        <w:pPr>
                          <w:pStyle w:val="13"/>
                          <w:spacing w:before="31"/>
                          <w:ind w:left="99"/>
                          <w:rPr>
                            <w:sz w:val="20"/>
                          </w:rPr>
                        </w:pPr>
                        <w:r>
                          <w:rPr>
                            <w:sz w:val="20"/>
                          </w:rPr>
                          <w:t>4 5</w:t>
                        </w:r>
                      </w:p>
                    </w:tc>
                    <w:tc>
                      <w:tcPr>
                        <w:tcW w:w="1464" w:type="dxa"/>
                        <w:tcBorders>
                          <w:top w:val="nil"/>
                          <w:left w:val="single" w:color="000000" w:sz="4" w:space="0"/>
                        </w:tcBorders>
                      </w:tcPr>
                      <w:p>
                        <w:pPr>
                          <w:pStyle w:val="13"/>
                          <w:rPr>
                            <w:rFonts w:ascii="Times New Roman"/>
                            <w:sz w:val="20"/>
                          </w:rPr>
                        </w:pPr>
                      </w:p>
                    </w:tc>
                  </w:tr>
                </w:tbl>
                <w:p>
                  <w:pPr>
                    <w:pStyle w:val="7"/>
                  </w:pPr>
                </w:p>
              </w:txbxContent>
            </v:textbox>
            <w10:wrap type="topAndBottom"/>
          </v:shape>
        </w:pict>
      </w:r>
      <w:r>
        <w:rPr>
          <w:rFonts w:hint="default" w:ascii="Times New Roman" w:hAnsi="Times New Roman" w:cs="Times New Roman"/>
          <w:sz w:val="28"/>
          <w:szCs w:val="28"/>
        </w:rPr>
        <w:pict>
          <v:group id="_x0000_s3971" o:spid="_x0000_s3971" o:spt="203" style="position:absolute;left:0pt;margin-left:323.85pt;margin-top:37.45pt;height:65.55pt;width:88.6pt;mso-position-horizontal-relative:page;mso-wrap-distance-bottom:0pt;mso-wrap-distance-top:0pt;z-index:-251380736;mso-width-relative:page;mso-height-relative:page;" coordorigin="6477,749" coordsize="1772,1311">
            <o:lock v:ext="edit"/>
            <v:shape id="_x0000_s3972" o:spid="_x0000_s3972" o:spt="75" type="#_x0000_t75" style="position:absolute;left:6477;top:749;height:392;width:392;" filled="f" stroked="f" coordsize="21600,21600">
              <v:path/>
              <v:fill on="f" focussize="0,0"/>
              <v:stroke on="f"/>
              <v:imagedata r:id="rId345" o:title=""/>
              <o:lock v:ext="edit" aspectratio="t"/>
            </v:shape>
            <v:shape id="_x0000_s3973" o:spid="_x0000_s3973" o:spt="75" type="#_x0000_t75" style="position:absolute;left:7281;top:749;height:392;width:392;" filled="f" stroked="f" coordsize="21600,21600">
              <v:path/>
              <v:fill on="f" focussize="0,0"/>
              <v:stroke on="f"/>
              <v:imagedata r:id="rId180" o:title=""/>
              <o:lock v:ext="edit" aspectratio="t"/>
            </v:shape>
            <v:line id="_x0000_s3974" o:spid="_x0000_s3974" o:spt="20" style="position:absolute;left:6828;top:927;height:3;width:458;" stroked="t" coordsize="21600,21600">
              <v:path arrowok="t"/>
              <v:fill focussize="0,0"/>
              <v:stroke weight="0.5pt" color="#000000"/>
              <v:imagedata o:title=""/>
              <o:lock v:ext="edit"/>
            </v:line>
            <v:shape id="_x0000_s3975" o:spid="_x0000_s3975" o:spt="75" type="#_x0000_t75" style="position:absolute;left:7857;top:1210;height:389;width:392;" filled="f" stroked="f" coordsize="21600,21600">
              <v:path/>
              <v:fill on="f" focussize="0,0"/>
              <v:stroke on="f"/>
              <v:imagedata r:id="rId343" o:title=""/>
              <o:lock v:ext="edit" aspectratio="t"/>
            </v:shape>
            <v:line id="_x0000_s3976" o:spid="_x0000_s3976" o:spt="20" style="position:absolute;left:7632;top:927;height:339;width:281;" stroked="t" coordsize="21600,21600">
              <v:path arrowok="t"/>
              <v:fill focussize="0,0"/>
              <v:stroke weight="0.5pt" color="#000000"/>
              <v:imagedata o:title=""/>
              <o:lock v:ext="edit"/>
            </v:line>
            <v:shape id="_x0000_s3977" o:spid="_x0000_s3977" o:spt="75" type="#_x0000_t75" style="position:absolute;left:7281;top:1671;height:389;width:392;" filled="f" stroked="f" coordsize="21600,21600">
              <v:path/>
              <v:fill on="f" focussize="0,0"/>
              <v:stroke on="f"/>
              <v:imagedata r:id="rId346" o:title=""/>
              <o:lock v:ext="edit" aspectratio="t"/>
            </v:shape>
            <v:line id="_x0000_s3978" o:spid="_x0000_s3978" o:spt="20" style="position:absolute;left:7632;top:1510;flip:x;height:339;width:281;" stroked="t" coordsize="21600,21600">
              <v:path arrowok="t"/>
              <v:fill focussize="0,0"/>
              <v:stroke weight="0.5pt" color="#000000"/>
              <v:imagedata o:title=""/>
              <o:lock v:ext="edit"/>
            </v:line>
            <v:shape id="_x0000_s3979" o:spid="_x0000_s3979" o:spt="75" type="#_x0000_t75" style="position:absolute;left:6477;top:1671;height:389;width:392;" filled="f" stroked="f" coordsize="21600,21600">
              <v:path/>
              <v:fill on="f" focussize="0,0"/>
              <v:stroke on="f"/>
              <v:imagedata r:id="rId346" o:title=""/>
              <o:lock v:ext="edit" aspectratio="t"/>
            </v:shape>
            <v:shape id="_x0000_s3980" o:spid="_x0000_s3980" style="position:absolute;left:6655;top:1049;height:800;width:807;" filled="f" stroked="t" coordorigin="6655,1050" coordsize="807,800" path="m7286,1849l6828,1849m6655,1676l6658,1100m7462,1100l7462,1676m6778,1050l7337,1726m7337,1050l6778,1726e">
              <v:path arrowok="t"/>
              <v:fill on="f" focussize="0,0"/>
              <v:stroke weight="0.5pt" color="#000000"/>
              <v:imagedata o:title=""/>
              <o:lock v:ext="edit"/>
            </v:shape>
            <v:shape id="_x0000_s3981" o:spid="_x0000_s3981" o:spt="202" type="#_x0000_t202" style="position:absolute;left:6614;top:859;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1</w:t>
                    </w:r>
                  </w:p>
                </w:txbxContent>
              </v:textbox>
            </v:shape>
            <v:shape id="_x0000_s3982" o:spid="_x0000_s3982" o:spt="202" type="#_x0000_t202" style="position:absolute;left:7418;top:859;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3</w:t>
                    </w:r>
                  </w:p>
                </w:txbxContent>
              </v:textbox>
            </v:shape>
            <v:shape id="_x0000_s3983" o:spid="_x0000_s3983" o:spt="202" type="#_x0000_t202" style="position:absolute;left:7994;top:1322;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5</w:t>
                    </w:r>
                  </w:p>
                </w:txbxContent>
              </v:textbox>
            </v:shape>
            <v:shape id="_x0000_s3984" o:spid="_x0000_s3984" o:spt="202" type="#_x0000_t202" style="position:absolute;left:6614;top:1781;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2</w:t>
                    </w:r>
                  </w:p>
                </w:txbxContent>
              </v:textbox>
            </v:shape>
            <v:shape id="_x0000_s3985" o:spid="_x0000_s3985" o:spt="202" type="#_x0000_t202" style="position:absolute;left:7418;top:1781;height:161;width:102;"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1"/>
                        <w:sz w:val="16"/>
                      </w:rPr>
                      <w:t>4</w:t>
                    </w:r>
                  </w:p>
                </w:txbxContent>
              </v:textbox>
            </v:shape>
            <w10:wrap type="topAndBottom"/>
          </v:group>
        </w:pict>
      </w:r>
      <w:r>
        <w:rPr>
          <w:rFonts w:hint="default" w:ascii="Times New Roman" w:hAnsi="Times New Roman" w:cs="Times New Roman"/>
          <w:sz w:val="28"/>
          <w:szCs w:val="28"/>
        </w:rPr>
        <w:t>Một chu trình Hamilton nếu có</w:t>
      </w:r>
    </w:p>
    <w:p>
      <w:pPr>
        <w:tabs>
          <w:tab w:val="left" w:pos="871"/>
          <w:tab w:val="left" w:pos="8368"/>
        </w:tabs>
        <w:spacing w:before="84" w:after="126"/>
        <w:ind w:left="177" w:right="0" w:firstLine="0"/>
        <w:jc w:val="left"/>
        <w:rPr>
          <w:rFonts w:hint="default" w:ascii="Times New Roman" w:hAnsi="Times New Roman" w:cs="Times New Roman"/>
          <w:sz w:val="28"/>
          <w:szCs w:val="28"/>
        </w:rPr>
      </w:pPr>
      <w:r>
        <w:rPr>
          <w:rFonts w:hint="default" w:ascii="Times New Roman" w:hAnsi="Times New Roman" w:cs="Times New Roman"/>
          <w:w w:val="100"/>
          <w:sz w:val="28"/>
          <w:szCs w:val="28"/>
          <w:shd w:val="clear" w:color="auto" w:fill="D1D1D1"/>
        </w:rPr>
        <w:t xml:space="preserve"> </w:t>
      </w:r>
      <w:r>
        <w:rPr>
          <w:rFonts w:hint="default" w:ascii="Times New Roman" w:hAnsi="Times New Roman" w:cs="Times New Roman"/>
          <w:spacing w:val="17"/>
          <w:sz w:val="28"/>
          <w:szCs w:val="28"/>
          <w:shd w:val="clear" w:color="auto" w:fill="D1D1D1"/>
        </w:rPr>
        <w:t xml:space="preserve"> </w:t>
      </w:r>
      <w:r>
        <w:rPr>
          <w:rFonts w:hint="default" w:ascii="Times New Roman" w:hAnsi="Times New Roman" w:cs="Times New Roman"/>
          <w:sz w:val="28"/>
          <w:szCs w:val="28"/>
          <w:shd w:val="clear" w:color="auto" w:fill="D1D1D1"/>
        </w:rPr>
        <w:t></w:t>
      </w:r>
      <w:r>
        <w:rPr>
          <w:rFonts w:hint="default" w:ascii="Times New Roman" w:hAnsi="Times New Roman" w:cs="Times New Roman"/>
          <w:sz w:val="28"/>
          <w:szCs w:val="28"/>
          <w:shd w:val="clear" w:color="auto" w:fill="D1D1D1"/>
        </w:rPr>
        <w:tab/>
      </w:r>
      <w:r>
        <w:rPr>
          <w:rFonts w:hint="default" w:ascii="Times New Roman" w:hAnsi="Times New Roman" w:cs="Times New Roman"/>
          <w:sz w:val="28"/>
          <w:szCs w:val="28"/>
          <w:shd w:val="clear" w:color="auto" w:fill="D1D1D1"/>
        </w:rPr>
        <w:t xml:space="preserve">Tìm chu trình Hamilton trên </w:t>
      </w:r>
      <w:r>
        <w:rPr>
          <w:rFonts w:hint="default" w:cs="Times New Roman"/>
          <w:sz w:val="28"/>
          <w:szCs w:val="28"/>
          <w:shd w:val="clear" w:color="auto" w:fill="D1D1D1"/>
          <w:lang w:val="en-US"/>
        </w:rPr>
        <w:t>đ</w:t>
      </w:r>
      <w:r>
        <w:rPr>
          <w:rFonts w:hint="default" w:ascii="Times New Roman" w:hAnsi="Times New Roman" w:cs="Times New Roman"/>
          <w:sz w:val="28"/>
          <w:szCs w:val="28"/>
          <w:shd w:val="clear" w:color="auto" w:fill="D1D1D1"/>
        </w:rPr>
        <w:t>ồ thị vô</w:t>
      </w:r>
      <w:r>
        <w:rPr>
          <w:rFonts w:hint="default" w:ascii="Times New Roman" w:hAnsi="Times New Roman" w:cs="Times New Roman"/>
          <w:spacing w:val="-17"/>
          <w:sz w:val="28"/>
          <w:szCs w:val="28"/>
          <w:shd w:val="clear" w:color="auto" w:fill="D1D1D1"/>
        </w:rPr>
        <w:t xml:space="preserve"> </w:t>
      </w:r>
      <w:r>
        <w:rPr>
          <w:rFonts w:hint="default" w:ascii="Times New Roman" w:hAnsi="Times New Roman" w:cs="Times New Roman"/>
          <w:sz w:val="28"/>
          <w:szCs w:val="28"/>
          <w:shd w:val="clear" w:color="auto" w:fill="D1D1D1"/>
        </w:rPr>
        <w:t>hướng</w:t>
      </w:r>
      <w:r>
        <w:rPr>
          <w:rFonts w:hint="default" w:ascii="Times New Roman" w:hAnsi="Times New Roman" w:cs="Times New Roman"/>
          <w:sz w:val="28"/>
          <w:szCs w:val="28"/>
          <w:shd w:val="clear" w:color="auto" w:fill="D1D1D1"/>
        </w:rPr>
        <w:tab/>
      </w:r>
    </w:p>
    <w:p>
      <w:pPr>
        <w:pStyle w:val="7"/>
        <w:ind w:left="753"/>
        <w:rPr>
          <w:rFonts w:hint="default" w:ascii="Times New Roman" w:hAnsi="Times New Roman" w:cs="Times New Roman"/>
          <w:sz w:val="28"/>
          <w:szCs w:val="28"/>
        </w:rPr>
      </w:pPr>
      <w:r>
        <w:rPr>
          <w:rFonts w:hint="default" w:ascii="Times New Roman" w:hAnsi="Times New Roman" w:cs="Times New Roman"/>
          <w:sz w:val="28"/>
          <w:szCs w:val="28"/>
        </w:rPr>
        <w:pict>
          <v:shape id="_x0000_s3986" o:spid="_x0000_s3986" o:spt="202" type="#_x0000_t202" style="height:335.9pt;width:379.8pt;" filled="f" stroked="t" coordsize="21600,21600">
            <v:path/>
            <v:fill on="f" focussize="0,0"/>
            <v:stroke weight="0.48pt" color="#000000"/>
            <v:imagedata o:title=""/>
            <o:lock v:ext="edit"/>
            <v:textbox inset="0mm,0mm,0mm,0mm">
              <w:txbxContent>
                <w:p>
                  <w:pPr>
                    <w:spacing w:before="23"/>
                    <w:ind w:left="107" w:right="0" w:firstLine="0"/>
                    <w:jc w:val="left"/>
                    <w:rPr>
                      <w:rFonts w:ascii="Courier New"/>
                      <w:sz w:val="20"/>
                    </w:rPr>
                  </w:pPr>
                  <w:r>
                    <w:rPr>
                      <w:rFonts w:ascii="Courier New"/>
                      <w:sz w:val="20"/>
                    </w:rPr>
                    <w:t>{$MODE OBJFPC}</w:t>
                  </w:r>
                </w:p>
                <w:p>
                  <w:pPr>
                    <w:spacing w:before="42" w:line="283" w:lineRule="auto"/>
                    <w:ind w:left="107" w:right="4818" w:firstLine="0"/>
                    <w:jc w:val="left"/>
                    <w:rPr>
                      <w:rFonts w:ascii="Courier New"/>
                      <w:sz w:val="20"/>
                    </w:rPr>
                  </w:pPr>
                  <w:r>
                    <w:rPr>
                      <w:rFonts w:ascii="Courier New"/>
                      <w:sz w:val="20"/>
                    </w:rPr>
                    <w:t>program HamiltonCycle; const</w:t>
                  </w:r>
                </w:p>
                <w:p>
                  <w:pPr>
                    <w:spacing w:before="0" w:line="283" w:lineRule="auto"/>
                    <w:ind w:left="107" w:right="5780" w:firstLine="239"/>
                    <w:jc w:val="left"/>
                    <w:rPr>
                      <w:rFonts w:ascii="Courier New"/>
                      <w:sz w:val="20"/>
                    </w:rPr>
                  </w:pPr>
                  <w:r>
                    <w:rPr>
                      <w:rFonts w:ascii="Courier New"/>
                      <w:sz w:val="20"/>
                    </w:rPr>
                    <w:t>maxN = 1000; var</w:t>
                  </w:r>
                </w:p>
                <w:p>
                  <w:pPr>
                    <w:spacing w:before="0" w:line="244" w:lineRule="exact"/>
                    <w:ind w:left="347" w:right="0" w:firstLine="0"/>
                    <w:jc w:val="left"/>
                    <w:rPr>
                      <w:i/>
                      <w:sz w:val="20"/>
                    </w:rPr>
                  </w:pPr>
                  <w:r>
                    <w:rPr>
                      <w:rFonts w:ascii="Courier New" w:hAnsi="Courier New"/>
                      <w:sz w:val="20"/>
                    </w:rPr>
                    <w:t xml:space="preserve">a: array[1..maxN, 1..maxN] of Boolean; </w:t>
                  </w:r>
                  <w:r>
                    <w:rPr>
                      <w:i/>
                      <w:sz w:val="20"/>
                    </w:rPr>
                    <w:t>//Ma trận kề</w:t>
                  </w:r>
                </w:p>
                <w:p>
                  <w:pPr>
                    <w:spacing w:before="40" w:line="283" w:lineRule="auto"/>
                    <w:ind w:left="347" w:right="3258" w:firstLine="0"/>
                    <w:jc w:val="left"/>
                    <w:rPr>
                      <w:rFonts w:ascii="Courier New"/>
                      <w:sz w:val="20"/>
                    </w:rPr>
                  </w:pPr>
                  <w:r>
                    <w:rPr>
                      <w:rFonts w:ascii="Courier New"/>
                      <w:sz w:val="20"/>
                    </w:rPr>
                    <w:t>avail: array[2..maxN] of Boolean; x: array[1..maxN] of Integer; Found: Boolean;</w:t>
                  </w:r>
                </w:p>
                <w:p>
                  <w:pPr>
                    <w:spacing w:before="0" w:line="224" w:lineRule="exact"/>
                    <w:ind w:left="347" w:right="0" w:firstLine="0"/>
                    <w:jc w:val="left"/>
                    <w:rPr>
                      <w:rFonts w:ascii="Courier New"/>
                      <w:sz w:val="20"/>
                    </w:rPr>
                  </w:pPr>
                  <w:r>
                    <w:rPr>
                      <w:rFonts w:ascii="Courier New"/>
                      <w:sz w:val="20"/>
                    </w:rPr>
                    <w:t>n: Integer;</w:t>
                  </w:r>
                </w:p>
                <w:p>
                  <w:pPr>
                    <w:spacing w:before="39"/>
                    <w:ind w:left="107" w:right="0" w:firstLine="0"/>
                    <w:jc w:val="left"/>
                    <w:rPr>
                      <w:i/>
                      <w:sz w:val="20"/>
                    </w:rPr>
                  </w:pPr>
                  <w:r>
                    <w:rPr>
                      <w:rFonts w:ascii="Courier New" w:hAnsi="Courier New"/>
                      <w:sz w:val="20"/>
                    </w:rPr>
                    <w:t xml:space="preserve">procedure Enter; </w:t>
                  </w:r>
                  <w:r>
                    <w:rPr>
                      <w:i/>
                      <w:sz w:val="20"/>
                    </w:rPr>
                    <w:t>//Nhập dữ liệu và khởi tạo</w:t>
                  </w:r>
                </w:p>
                <w:p>
                  <w:pPr>
                    <w:spacing w:before="40"/>
                    <w:ind w:left="107" w:right="0" w:firstLine="0"/>
                    <w:jc w:val="left"/>
                    <w:rPr>
                      <w:rFonts w:ascii="Courier New"/>
                      <w:sz w:val="20"/>
                    </w:rPr>
                  </w:pPr>
                  <w:r>
                    <w:rPr>
                      <w:rFonts w:ascii="Courier New"/>
                      <w:sz w:val="20"/>
                    </w:rPr>
                    <w:t>var</w:t>
                  </w:r>
                </w:p>
                <w:p>
                  <w:pPr>
                    <w:spacing w:before="40" w:line="283" w:lineRule="auto"/>
                    <w:ind w:left="107" w:right="4820" w:firstLine="239"/>
                    <w:jc w:val="left"/>
                    <w:rPr>
                      <w:rFonts w:ascii="Courier New"/>
                      <w:sz w:val="20"/>
                    </w:rPr>
                  </w:pPr>
                  <w:r>
                    <w:rPr>
                      <w:rFonts w:ascii="Courier New"/>
                      <w:sz w:val="20"/>
                    </w:rPr>
                    <w:t>m, i, u, v: Integer; begin</w:t>
                  </w:r>
                </w:p>
                <w:p>
                  <w:pPr>
                    <w:spacing w:before="0" w:line="283" w:lineRule="auto"/>
                    <w:ind w:left="347" w:right="3618" w:firstLine="0"/>
                    <w:jc w:val="left"/>
                    <w:rPr>
                      <w:rFonts w:ascii="Courier New"/>
                      <w:sz w:val="20"/>
                    </w:rPr>
                  </w:pPr>
                  <w:r>
                    <w:rPr>
                      <w:rFonts w:ascii="Courier New"/>
                      <w:sz w:val="20"/>
                    </w:rPr>
                    <w:t>FillChar(a, SizeOf(a), False); ReadLn(n, m);</w:t>
                  </w:r>
                </w:p>
                <w:p>
                  <w:pPr>
                    <w:spacing w:before="0" w:line="283" w:lineRule="auto"/>
                    <w:ind w:left="587" w:right="5059" w:hanging="240"/>
                    <w:jc w:val="left"/>
                    <w:rPr>
                      <w:rFonts w:ascii="Courier New"/>
                      <w:sz w:val="20"/>
                    </w:rPr>
                  </w:pPr>
                  <w:r>
                    <w:rPr>
                      <w:rFonts w:ascii="Courier New"/>
                      <w:sz w:val="20"/>
                    </w:rPr>
                    <w:t>for i := 1 to m do begin</w:t>
                  </w:r>
                </w:p>
                <w:p>
                  <w:pPr>
                    <w:spacing w:before="0" w:line="225" w:lineRule="exact"/>
                    <w:ind w:left="827" w:right="0" w:firstLine="0"/>
                    <w:jc w:val="left"/>
                    <w:rPr>
                      <w:rFonts w:ascii="Courier New"/>
                      <w:sz w:val="20"/>
                    </w:rPr>
                  </w:pPr>
                  <w:r>
                    <w:rPr>
                      <w:rFonts w:ascii="Courier New"/>
                      <w:sz w:val="20"/>
                    </w:rPr>
                    <w:t>Read(u, v);</w:t>
                  </w:r>
                </w:p>
                <w:p>
                  <w:pPr>
                    <w:spacing w:before="38"/>
                    <w:ind w:left="827" w:right="0" w:firstLine="0"/>
                    <w:jc w:val="left"/>
                    <w:rPr>
                      <w:rFonts w:ascii="Courier New"/>
                      <w:sz w:val="20"/>
                    </w:rPr>
                  </w:pPr>
                  <w:r>
                    <w:rPr>
                      <w:rFonts w:ascii="Courier New"/>
                      <w:sz w:val="20"/>
                    </w:rPr>
                    <w:t>a[u, v] := True;</w:t>
                  </w:r>
                </w:p>
                <w:p>
                  <w:pPr>
                    <w:spacing w:before="40" w:line="283" w:lineRule="auto"/>
                    <w:ind w:left="587" w:right="4820" w:firstLine="239"/>
                    <w:jc w:val="left"/>
                    <w:rPr>
                      <w:rFonts w:ascii="Courier New"/>
                      <w:sz w:val="20"/>
                    </w:rPr>
                  </w:pPr>
                  <w:r>
                    <w:rPr>
                      <w:rFonts w:ascii="Courier New"/>
                      <w:sz w:val="20"/>
                    </w:rPr>
                    <w:t>a[v, u] := True; end;</w:t>
                  </w:r>
                </w:p>
                <w:p>
                  <w:pPr>
                    <w:spacing w:before="4" w:line="230" w:lineRule="auto"/>
                    <w:ind w:left="107" w:right="428" w:firstLine="239"/>
                    <w:jc w:val="left"/>
                    <w:rPr>
                      <w:i/>
                      <w:sz w:val="20"/>
                    </w:rPr>
                  </w:pPr>
                  <w:r>
                    <w:rPr>
                      <w:rFonts w:ascii="Courier New" w:hAnsi="Courier New"/>
                      <w:sz w:val="20"/>
                    </w:rPr>
                    <w:t xml:space="preserve">FillChar(avail, SizeOf(avail), True); </w:t>
                  </w:r>
                  <w:r>
                    <w:rPr>
                      <w:i/>
                      <w:sz w:val="20"/>
                    </w:rPr>
                    <w:t xml:space="preserve">//Mọi </w:t>
                  </w:r>
                  <w:r>
                    <w:rPr>
                      <w:i/>
                      <w:sz w:val="20"/>
                      <w:lang w:val="en-US"/>
                    </w:rPr>
                    <w:t>đ</w:t>
                  </w:r>
                  <w:r>
                    <w:rPr>
                      <w:i/>
                      <w:sz w:val="20"/>
                    </w:rPr>
                    <w:t xml:space="preserve">ỉnh 2...n </w:t>
                  </w:r>
                  <w:r>
                    <w:rPr>
                      <w:i/>
                      <w:sz w:val="20"/>
                      <w:lang w:val="en-US"/>
                    </w:rPr>
                    <w:t>đ</w:t>
                  </w:r>
                  <w:r>
                    <w:rPr>
                      <w:i/>
                      <w:sz w:val="20"/>
                    </w:rPr>
                    <w:t xml:space="preserve">ều chưa </w:t>
                  </w:r>
                  <w:r>
                    <w:rPr>
                      <w:i/>
                      <w:sz w:val="20"/>
                      <w:lang w:val="en-US"/>
                    </w:rPr>
                    <w:t>đ</w:t>
                  </w:r>
                  <w:r>
                    <w:rPr>
                      <w:i/>
                      <w:sz w:val="20"/>
                    </w:rPr>
                    <w:t>i qua</w:t>
                  </w:r>
                </w:p>
                <w:p>
                  <w:pPr>
                    <w:spacing w:before="51"/>
                    <w:ind w:left="347" w:right="0" w:firstLine="0"/>
                    <w:jc w:val="left"/>
                    <w:rPr>
                      <w:i/>
                      <w:sz w:val="20"/>
                    </w:rPr>
                  </w:pPr>
                  <w:r>
                    <w:rPr>
                      <w:rFonts w:ascii="Courier New" w:hAnsi="Courier New"/>
                      <w:sz w:val="20"/>
                    </w:rPr>
                    <w:t xml:space="preserve">Found := False; </w:t>
                  </w:r>
                  <w:r>
                    <w:rPr>
                      <w:i/>
                      <w:sz w:val="20"/>
                    </w:rPr>
                    <w:t>//Found = False: Chưa tìm ra nghiệm</w:t>
                  </w:r>
                </w:p>
              </w:txbxContent>
            </v:textbox>
            <w10:wrap type="none"/>
            <w10:anchorlock/>
          </v:shape>
        </w:pict>
      </w:r>
    </w:p>
    <w:p>
      <w:pPr>
        <w:spacing w:after="0"/>
        <w:rPr>
          <w:rFonts w:hint="default" w:ascii="Times New Roman" w:hAnsi="Times New Roman" w:cs="Times New Roman"/>
          <w:sz w:val="28"/>
          <w:szCs w:val="28"/>
        </w:rPr>
        <w:sectPr>
          <w:pgSz w:w="11900" w:h="16840"/>
          <w:pgMar w:top="1600" w:right="1680" w:bottom="2580" w:left="1680" w:header="0" w:footer="2382"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5" w:after="1"/>
        <w:rPr>
          <w:rFonts w:hint="default" w:ascii="Times New Roman" w:hAnsi="Times New Roman" w:cs="Times New Roman"/>
          <w:sz w:val="28"/>
          <w:szCs w:val="28"/>
        </w:rPr>
      </w:pPr>
    </w:p>
    <w:p>
      <w:pPr>
        <w:pStyle w:val="7"/>
        <w:ind w:left="753"/>
        <w:rPr>
          <w:rFonts w:hint="default" w:ascii="Times New Roman" w:hAnsi="Times New Roman" w:cs="Times New Roman"/>
          <w:sz w:val="28"/>
          <w:szCs w:val="28"/>
        </w:rPr>
      </w:pPr>
      <w:r>
        <w:rPr>
          <w:rFonts w:hint="default" w:ascii="Times New Roman" w:hAnsi="Times New Roman" w:cs="Times New Roman"/>
          <w:sz w:val="28"/>
          <w:szCs w:val="28"/>
        </w:rPr>
        <w:pict>
          <v:shape id="_x0000_s3987" o:spid="_x0000_s3987" o:spt="202" type="#_x0000_t202" style="height:554.4pt;width:379.8pt;" filled="f" stroked="t" coordsize="21600,21600">
            <v:path/>
            <v:fill on="f" focussize="0,0"/>
            <v:stroke weight="0.48pt" color="#000000"/>
            <v:imagedata o:title=""/>
            <o:lock v:ext="edit"/>
            <v:textbox inset="0mm,0mm,0mm,0mm">
              <w:txbxContent>
                <w:p>
                  <w:pPr>
                    <w:spacing w:before="23"/>
                    <w:ind w:left="347" w:right="0" w:firstLine="0"/>
                    <w:jc w:val="left"/>
                    <w:rPr>
                      <w:rFonts w:ascii="Courier New"/>
                      <w:sz w:val="20"/>
                    </w:rPr>
                  </w:pPr>
                  <w:r>
                    <w:rPr>
                      <w:rFonts w:ascii="Courier New"/>
                      <w:sz w:val="20"/>
                    </w:rPr>
                    <w:t>x[1] := 1;</w:t>
                  </w:r>
                </w:p>
                <w:p>
                  <w:pPr>
                    <w:spacing w:before="42"/>
                    <w:ind w:left="107" w:right="0" w:firstLine="0"/>
                    <w:jc w:val="left"/>
                    <w:rPr>
                      <w:rFonts w:ascii="Courier New"/>
                      <w:sz w:val="20"/>
                    </w:rPr>
                  </w:pPr>
                  <w:r>
                    <w:rPr>
                      <w:rFonts w:ascii="Courier New"/>
                      <w:sz w:val="20"/>
                    </w:rPr>
                    <w:t>end;</w:t>
                  </w:r>
                </w:p>
                <w:p>
                  <w:pPr>
                    <w:spacing w:before="39"/>
                    <w:ind w:left="107" w:right="0" w:firstLine="0"/>
                    <w:jc w:val="left"/>
                    <w:rPr>
                      <w:i/>
                      <w:sz w:val="20"/>
                    </w:rPr>
                  </w:pPr>
                  <w:r>
                    <w:rPr>
                      <w:rFonts w:ascii="Courier New" w:hAnsi="Courier New"/>
                      <w:sz w:val="20"/>
                    </w:rPr>
                    <w:t xml:space="preserve">procedure Attempt(i: Integer); </w:t>
                  </w:r>
                  <w:r>
                    <w:rPr>
                      <w:i/>
                      <w:sz w:val="20"/>
                    </w:rPr>
                    <w:t>//Thuật toán quay lui</w:t>
                  </w:r>
                </w:p>
                <w:p>
                  <w:pPr>
                    <w:spacing w:before="42"/>
                    <w:ind w:left="107" w:right="0" w:firstLine="0"/>
                    <w:jc w:val="left"/>
                    <w:rPr>
                      <w:rFonts w:ascii="Courier New"/>
                      <w:sz w:val="20"/>
                    </w:rPr>
                  </w:pPr>
                  <w:r>
                    <w:rPr>
                      <w:rFonts w:ascii="Courier New"/>
                      <w:sz w:val="20"/>
                    </w:rPr>
                    <w:t>var</w:t>
                  </w:r>
                </w:p>
                <w:p>
                  <w:pPr>
                    <w:spacing w:before="40" w:line="283" w:lineRule="auto"/>
                    <w:ind w:left="107" w:right="5900" w:firstLine="239"/>
                    <w:jc w:val="left"/>
                    <w:rPr>
                      <w:rFonts w:ascii="Courier New"/>
                      <w:sz w:val="20"/>
                    </w:rPr>
                  </w:pPr>
                  <w:r>
                    <w:rPr>
                      <w:rFonts w:ascii="Courier New"/>
                      <w:sz w:val="20"/>
                    </w:rPr>
                    <w:t>v: Integer; begin</w:t>
                  </w:r>
                </w:p>
                <w:p>
                  <w:pPr>
                    <w:spacing w:before="0" w:line="225" w:lineRule="exact"/>
                    <w:ind w:left="347" w:right="0" w:firstLine="0"/>
                    <w:jc w:val="left"/>
                    <w:rPr>
                      <w:rFonts w:ascii="Courier New"/>
                      <w:sz w:val="20"/>
                    </w:rPr>
                  </w:pPr>
                  <w:r>
                    <w:rPr>
                      <w:rFonts w:ascii="Courier New"/>
                      <w:sz w:val="20"/>
                    </w:rPr>
                    <w:t>for v := 2 to n do</w:t>
                  </w:r>
                </w:p>
                <w:p>
                  <w:pPr>
                    <w:spacing w:before="46" w:line="230" w:lineRule="auto"/>
                    <w:ind w:left="107" w:right="179" w:firstLine="479"/>
                    <w:jc w:val="left"/>
                    <w:rPr>
                      <w:i/>
                      <w:sz w:val="20"/>
                    </w:rPr>
                  </w:pPr>
                  <w:r>
                    <w:rPr>
                      <w:rFonts w:ascii="Courier New" w:hAnsi="Courier New"/>
                      <w:sz w:val="20"/>
                    </w:rPr>
                    <w:t xml:space="preserve">if avail[v] and a[x[i - 1], v] then </w:t>
                  </w:r>
                  <w:r>
                    <w:rPr>
                      <w:i/>
                      <w:sz w:val="20"/>
                    </w:rPr>
                    <w:t xml:space="preserve">//Xét các </w:t>
                  </w:r>
                  <w:r>
                    <w:rPr>
                      <w:i/>
                      <w:sz w:val="20"/>
                      <w:lang w:val="en-US"/>
                    </w:rPr>
                    <w:t>đ</w:t>
                  </w:r>
                  <w:r>
                    <w:rPr>
                      <w:i/>
                      <w:sz w:val="20"/>
                    </w:rPr>
                    <w:t xml:space="preserve">ỉnh v chưa </w:t>
                  </w:r>
                  <w:r>
                    <w:rPr>
                      <w:i/>
                      <w:sz w:val="20"/>
                      <w:lang w:val="en-US"/>
                    </w:rPr>
                    <w:t>đ</w:t>
                  </w:r>
                  <w:r>
                    <w:rPr>
                      <w:i/>
                      <w:sz w:val="20"/>
                    </w:rPr>
                    <w:t>i qua kề với x[i - 1]</w:t>
                  </w:r>
                </w:p>
                <w:p>
                  <w:pPr>
                    <w:spacing w:before="51"/>
                    <w:ind w:left="827" w:right="0" w:firstLine="0"/>
                    <w:jc w:val="left"/>
                    <w:rPr>
                      <w:rFonts w:ascii="Courier New"/>
                      <w:sz w:val="20"/>
                    </w:rPr>
                  </w:pPr>
                  <w:r>
                    <w:rPr>
                      <w:rFonts w:ascii="Courier New"/>
                      <w:sz w:val="20"/>
                    </w:rPr>
                    <w:t>begin</w:t>
                  </w:r>
                </w:p>
                <w:p>
                  <w:pPr>
                    <w:spacing w:before="39"/>
                    <w:ind w:left="1067" w:right="0" w:firstLine="0"/>
                    <w:jc w:val="left"/>
                    <w:rPr>
                      <w:i/>
                      <w:sz w:val="20"/>
                    </w:rPr>
                  </w:pPr>
                  <w:r>
                    <w:rPr>
                      <w:rFonts w:ascii="Courier New" w:hAnsi="Courier New"/>
                      <w:sz w:val="20"/>
                    </w:rPr>
                    <w:t xml:space="preserve">x[i] := v; </w:t>
                  </w:r>
                  <w:r>
                    <w:rPr>
                      <w:i/>
                      <w:sz w:val="20"/>
                    </w:rPr>
                    <w:t xml:space="preserve">//Thử </w:t>
                  </w:r>
                  <w:r>
                    <w:rPr>
                      <w:i/>
                      <w:sz w:val="20"/>
                      <w:lang w:val="en-US"/>
                    </w:rPr>
                    <w:t>đ</w:t>
                  </w:r>
                  <w:r>
                    <w:rPr>
                      <w:i/>
                      <w:sz w:val="20"/>
                    </w:rPr>
                    <w:t>i sang v</w:t>
                  </w:r>
                </w:p>
                <w:p>
                  <w:pPr>
                    <w:spacing w:before="41"/>
                    <w:ind w:left="1067" w:right="0" w:firstLine="0"/>
                    <w:jc w:val="left"/>
                    <w:rPr>
                      <w:i/>
                      <w:sz w:val="20"/>
                    </w:rPr>
                  </w:pPr>
                  <w:r>
                    <w:rPr>
                      <w:rFonts w:ascii="Courier New" w:hAnsi="Courier New"/>
                      <w:sz w:val="20"/>
                    </w:rPr>
                    <w:t xml:space="preserve">if i = n then </w:t>
                  </w:r>
                  <w:r>
                    <w:rPr>
                      <w:i/>
                      <w:sz w:val="20"/>
                    </w:rPr>
                    <w:t xml:space="preserve">//Nếu </w:t>
                  </w:r>
                  <w:r>
                    <w:rPr>
                      <w:i/>
                      <w:sz w:val="20"/>
                      <w:lang w:val="en-US"/>
                    </w:rPr>
                    <w:t>đ</w:t>
                  </w:r>
                  <w:r>
                    <w:rPr>
                      <w:i/>
                      <w:sz w:val="20"/>
                    </w:rPr>
                    <w:t xml:space="preserve">ã qua </w:t>
                  </w:r>
                  <w:r>
                    <w:rPr>
                      <w:i/>
                      <w:sz w:val="20"/>
                      <w:lang w:val="en-US"/>
                    </w:rPr>
                    <w:t>đ</w:t>
                  </w:r>
                  <w:r>
                    <w:rPr>
                      <w:i/>
                      <w:sz w:val="20"/>
                    </w:rPr>
                    <w:t xml:space="preserve">ủ n </w:t>
                  </w:r>
                  <w:r>
                    <w:rPr>
                      <w:i/>
                      <w:sz w:val="20"/>
                      <w:lang w:val="en-US"/>
                    </w:rPr>
                    <w:t>đ</w:t>
                  </w:r>
                  <w:r>
                    <w:rPr>
                      <w:i/>
                      <w:sz w:val="20"/>
                    </w:rPr>
                    <w:t xml:space="preserve">ỉnh, </w:t>
                  </w:r>
                  <w:r>
                    <w:rPr>
                      <w:i/>
                      <w:sz w:val="20"/>
                      <w:lang w:val="en-US"/>
                    </w:rPr>
                    <w:t>đ</w:t>
                  </w:r>
                  <w:r>
                    <w:rPr>
                      <w:i/>
                      <w:sz w:val="20"/>
                    </w:rPr>
                    <w:t xml:space="preserve">ến </w:t>
                  </w:r>
                  <w:r>
                    <w:rPr>
                      <w:i/>
                      <w:sz w:val="20"/>
                      <w:lang w:val="en-US"/>
                    </w:rPr>
                    <w:t>đ</w:t>
                  </w:r>
                  <w:r>
                    <w:rPr>
                      <w:i/>
                      <w:sz w:val="20"/>
                    </w:rPr>
                    <w:t>ỉnh thứ n</w:t>
                  </w:r>
                </w:p>
                <w:p>
                  <w:pPr>
                    <w:spacing w:before="40"/>
                    <w:ind w:left="1307" w:right="0" w:firstLine="0"/>
                    <w:jc w:val="left"/>
                    <w:rPr>
                      <w:rFonts w:ascii="Courier New"/>
                      <w:sz w:val="20"/>
                    </w:rPr>
                  </w:pPr>
                  <w:r>
                    <w:rPr>
                      <w:rFonts w:ascii="Courier New"/>
                      <w:sz w:val="20"/>
                    </w:rPr>
                    <w:t>begin</w:t>
                  </w:r>
                </w:p>
                <w:p>
                  <w:pPr>
                    <w:spacing w:before="46" w:line="230" w:lineRule="auto"/>
                    <w:ind w:left="107" w:right="187" w:firstLine="1439"/>
                    <w:jc w:val="left"/>
                    <w:rPr>
                      <w:i/>
                      <w:sz w:val="20"/>
                    </w:rPr>
                  </w:pPr>
                  <w:r>
                    <w:rPr>
                      <w:rFonts w:ascii="Courier New" w:hAnsi="Courier New"/>
                      <w:sz w:val="20"/>
                    </w:rPr>
                    <w:t xml:space="preserve">if a[v, 1] then Found := True; </w:t>
                  </w:r>
                  <w:r>
                    <w:rPr>
                      <w:i/>
                      <w:sz w:val="20"/>
                    </w:rPr>
                    <w:t>//</w:t>
                  </w:r>
                  <w:r>
                    <w:rPr>
                      <w:i/>
                      <w:sz w:val="20"/>
                      <w:lang w:val="en-US"/>
                    </w:rPr>
                    <w:t>Đ</w:t>
                  </w:r>
                  <w:r>
                    <w:rPr>
                      <w:i/>
                      <w:sz w:val="20"/>
                    </w:rPr>
                    <w:t xml:space="preserve">ỉnh thứ n quay về </w:t>
                  </w:r>
                  <w:r>
                    <w:rPr>
                      <w:i/>
                      <w:sz w:val="20"/>
                      <w:lang w:val="en-US"/>
                    </w:rPr>
                    <w:t>đ</w:t>
                  </w:r>
                  <w:r>
                    <w:rPr>
                      <w:i/>
                      <w:sz w:val="20"/>
                    </w:rPr>
                    <w:t>ược 1 thì tìm ra nghiệm</w:t>
                  </w:r>
                </w:p>
                <w:p>
                  <w:pPr>
                    <w:spacing w:before="53"/>
                    <w:ind w:left="1547" w:right="0" w:firstLine="0"/>
                    <w:jc w:val="left"/>
                    <w:rPr>
                      <w:i/>
                      <w:sz w:val="20"/>
                    </w:rPr>
                  </w:pPr>
                  <w:r>
                    <w:rPr>
                      <w:rFonts w:ascii="Courier New" w:hAnsi="Courier New"/>
                      <w:sz w:val="20"/>
                    </w:rPr>
                    <w:t xml:space="preserve">Exit; </w:t>
                  </w:r>
                  <w:r>
                    <w:rPr>
                      <w:i/>
                      <w:sz w:val="20"/>
                    </w:rPr>
                    <w:t>//Thoát luôn</w:t>
                  </w:r>
                </w:p>
                <w:p>
                  <w:pPr>
                    <w:spacing w:before="40"/>
                    <w:ind w:left="1307" w:right="0" w:firstLine="0"/>
                    <w:jc w:val="left"/>
                    <w:rPr>
                      <w:rFonts w:ascii="Courier New"/>
                      <w:sz w:val="20"/>
                    </w:rPr>
                  </w:pPr>
                  <w:r>
                    <w:rPr>
                      <w:rFonts w:ascii="Courier New"/>
                      <w:sz w:val="20"/>
                    </w:rPr>
                    <w:t>end</w:t>
                  </w:r>
                </w:p>
                <w:p>
                  <w:pPr>
                    <w:spacing w:before="39"/>
                    <w:ind w:left="1067" w:right="0" w:firstLine="0"/>
                    <w:jc w:val="left"/>
                    <w:rPr>
                      <w:i/>
                      <w:sz w:val="20"/>
                    </w:rPr>
                  </w:pPr>
                  <w:r>
                    <w:rPr>
                      <w:rFonts w:ascii="Courier New" w:hAnsi="Courier New"/>
                      <w:sz w:val="20"/>
                    </w:rPr>
                    <w:t xml:space="preserve">else </w:t>
                  </w:r>
                  <w:r>
                    <w:rPr>
                      <w:i/>
                      <w:sz w:val="20"/>
                    </w:rPr>
                    <w:t xml:space="preserve">//Qua chưa </w:t>
                  </w:r>
                  <w:r>
                    <w:rPr>
                      <w:i/>
                      <w:sz w:val="20"/>
                      <w:lang w:val="en-US"/>
                    </w:rPr>
                    <w:t>đ</w:t>
                  </w:r>
                  <w:r>
                    <w:rPr>
                      <w:i/>
                      <w:sz w:val="20"/>
                    </w:rPr>
                    <w:t xml:space="preserve">ủ n </w:t>
                  </w:r>
                  <w:r>
                    <w:rPr>
                      <w:i/>
                      <w:sz w:val="20"/>
                      <w:lang w:val="en-US"/>
                    </w:rPr>
                    <w:t>đ</w:t>
                  </w:r>
                  <w:r>
                    <w:rPr>
                      <w:i/>
                      <w:sz w:val="20"/>
                    </w:rPr>
                    <w:t>ỉnh</w:t>
                  </w:r>
                </w:p>
                <w:p>
                  <w:pPr>
                    <w:spacing w:before="42"/>
                    <w:ind w:left="1307" w:right="0" w:firstLine="0"/>
                    <w:jc w:val="left"/>
                    <w:rPr>
                      <w:rFonts w:ascii="Courier New"/>
                      <w:sz w:val="20"/>
                    </w:rPr>
                  </w:pPr>
                  <w:r>
                    <w:rPr>
                      <w:rFonts w:ascii="Courier New"/>
                      <w:sz w:val="20"/>
                    </w:rPr>
                    <w:t>begin</w:t>
                  </w:r>
                </w:p>
                <w:p>
                  <w:pPr>
                    <w:spacing w:before="39"/>
                    <w:ind w:left="1547" w:right="0" w:firstLine="0"/>
                    <w:jc w:val="left"/>
                    <w:rPr>
                      <w:i/>
                      <w:sz w:val="20"/>
                    </w:rPr>
                  </w:pPr>
                  <w:r>
                    <w:rPr>
                      <w:rFonts w:ascii="Courier New" w:hAnsi="Courier New"/>
                      <w:sz w:val="20"/>
                    </w:rPr>
                    <w:t xml:space="preserve">avail[v] := False; </w:t>
                  </w:r>
                  <w:r>
                    <w:rPr>
                      <w:i/>
                      <w:sz w:val="20"/>
                    </w:rPr>
                    <w:t>//</w:t>
                  </w:r>
                  <w:r>
                    <w:rPr>
                      <w:i/>
                      <w:sz w:val="20"/>
                      <w:lang w:val="en-US"/>
                    </w:rPr>
                    <w:t>Đ</w:t>
                  </w:r>
                  <w:r>
                    <w:rPr>
                      <w:i/>
                      <w:sz w:val="20"/>
                    </w:rPr>
                    <w:t xml:space="preserve">ánh dấu </w:t>
                  </w:r>
                  <w:r>
                    <w:rPr>
                      <w:i/>
                      <w:sz w:val="20"/>
                      <w:lang w:val="en-US"/>
                    </w:rPr>
                    <w:t>đ</w:t>
                  </w:r>
                  <w:r>
                    <w:rPr>
                      <w:i/>
                      <w:sz w:val="20"/>
                    </w:rPr>
                    <w:t xml:space="preserve">ỉnh </w:t>
                  </w:r>
                  <w:r>
                    <w:rPr>
                      <w:i/>
                      <w:sz w:val="20"/>
                      <w:lang w:val="en-US"/>
                    </w:rPr>
                    <w:t>đ</w:t>
                  </w:r>
                  <w:r>
                    <w:rPr>
                      <w:i/>
                      <w:sz w:val="20"/>
                    </w:rPr>
                    <w:t>ã qua</w:t>
                  </w:r>
                </w:p>
                <w:p>
                  <w:pPr>
                    <w:spacing w:before="39"/>
                    <w:ind w:left="1547" w:right="0" w:firstLine="0"/>
                    <w:jc w:val="left"/>
                    <w:rPr>
                      <w:i/>
                      <w:sz w:val="20"/>
                    </w:rPr>
                  </w:pPr>
                  <w:r>
                    <w:rPr>
                      <w:rFonts w:ascii="Courier New" w:hAnsi="Courier New"/>
                      <w:sz w:val="20"/>
                    </w:rPr>
                    <w:t xml:space="preserve">Attempt(i + 1); </w:t>
                  </w:r>
                  <w:r>
                    <w:rPr>
                      <w:i/>
                      <w:sz w:val="20"/>
                    </w:rPr>
                    <w:t>//</w:t>
                  </w:r>
                  <w:r>
                    <w:rPr>
                      <w:i/>
                      <w:sz w:val="20"/>
                      <w:lang w:val="en-US"/>
                    </w:rPr>
                    <w:t>Đ</w:t>
                  </w:r>
                  <w:r>
                    <w:rPr>
                      <w:i/>
                      <w:sz w:val="20"/>
                    </w:rPr>
                    <w:t>i tiếp</w:t>
                  </w:r>
                </w:p>
                <w:p>
                  <w:pPr>
                    <w:spacing w:before="41"/>
                    <w:ind w:left="1547" w:right="0" w:firstLine="0"/>
                    <w:jc w:val="left"/>
                    <w:rPr>
                      <w:i/>
                      <w:sz w:val="20"/>
                    </w:rPr>
                  </w:pPr>
                  <w:r>
                    <w:rPr>
                      <w:rFonts w:ascii="Courier New" w:hAnsi="Courier New"/>
                      <w:sz w:val="20"/>
                    </w:rPr>
                    <w:t xml:space="preserve">if Found then Exit; </w:t>
                  </w:r>
                  <w:r>
                    <w:rPr>
                      <w:i/>
                      <w:sz w:val="20"/>
                    </w:rPr>
                    <w:t xml:space="preserve">//Nếu </w:t>
                  </w:r>
                  <w:r>
                    <w:rPr>
                      <w:i/>
                      <w:sz w:val="20"/>
                      <w:lang w:val="en-US"/>
                    </w:rPr>
                    <w:t>đ</w:t>
                  </w:r>
                  <w:r>
                    <w:rPr>
                      <w:i/>
                      <w:sz w:val="20"/>
                    </w:rPr>
                    <w:t>ã tìm ra nghiệm thì thoát ngay</w:t>
                  </w:r>
                </w:p>
                <w:p>
                  <w:pPr>
                    <w:spacing w:before="40" w:line="283" w:lineRule="auto"/>
                    <w:ind w:left="1307" w:right="3980" w:firstLine="239"/>
                    <w:jc w:val="left"/>
                    <w:rPr>
                      <w:rFonts w:ascii="Courier New"/>
                      <w:sz w:val="20"/>
                    </w:rPr>
                  </w:pPr>
                  <w:r>
                    <w:rPr>
                      <w:rFonts w:ascii="Courier New"/>
                      <w:sz w:val="20"/>
                    </w:rPr>
                    <w:t>avail[v] := True; end;</w:t>
                  </w:r>
                </w:p>
                <w:p>
                  <w:pPr>
                    <w:spacing w:before="0" w:line="225" w:lineRule="exact"/>
                    <w:ind w:left="827" w:right="0" w:firstLine="0"/>
                    <w:jc w:val="left"/>
                    <w:rPr>
                      <w:rFonts w:ascii="Courier New"/>
                      <w:sz w:val="20"/>
                    </w:rPr>
                  </w:pPr>
                  <w:r>
                    <w:rPr>
                      <w:rFonts w:ascii="Courier New"/>
                      <w:sz w:val="20"/>
                    </w:rPr>
                    <w:t>end;</w:t>
                  </w:r>
                </w:p>
                <w:p>
                  <w:pPr>
                    <w:spacing w:before="40"/>
                    <w:ind w:left="107" w:right="0" w:firstLine="0"/>
                    <w:jc w:val="left"/>
                    <w:rPr>
                      <w:rFonts w:ascii="Courier New"/>
                      <w:sz w:val="20"/>
                    </w:rPr>
                  </w:pPr>
                  <w:r>
                    <w:rPr>
                      <w:rFonts w:ascii="Courier New"/>
                      <w:sz w:val="20"/>
                    </w:rPr>
                    <w:t>end;</w:t>
                  </w:r>
                </w:p>
                <w:p>
                  <w:pPr>
                    <w:spacing w:before="38"/>
                    <w:ind w:left="107" w:right="0" w:firstLine="0"/>
                    <w:jc w:val="left"/>
                    <w:rPr>
                      <w:i/>
                      <w:sz w:val="20"/>
                    </w:rPr>
                  </w:pPr>
                  <w:r>
                    <w:rPr>
                      <w:rFonts w:ascii="Courier New" w:hAnsi="Courier New"/>
                      <w:sz w:val="20"/>
                    </w:rPr>
                    <w:t xml:space="preserve">procedure PrintResult; </w:t>
                  </w:r>
                  <w:r>
                    <w:rPr>
                      <w:i/>
                      <w:sz w:val="20"/>
                    </w:rPr>
                    <w:t>//In kết quả</w:t>
                  </w:r>
                </w:p>
                <w:p>
                  <w:pPr>
                    <w:spacing w:before="43"/>
                    <w:ind w:left="107" w:right="0" w:firstLine="0"/>
                    <w:jc w:val="left"/>
                    <w:rPr>
                      <w:rFonts w:ascii="Courier New"/>
                      <w:sz w:val="20"/>
                    </w:rPr>
                  </w:pPr>
                  <w:r>
                    <w:rPr>
                      <w:rFonts w:ascii="Courier New"/>
                      <w:sz w:val="20"/>
                    </w:rPr>
                    <w:t>var</w:t>
                  </w:r>
                </w:p>
                <w:p>
                  <w:pPr>
                    <w:spacing w:before="40" w:line="283" w:lineRule="auto"/>
                    <w:ind w:left="107" w:right="5900" w:firstLine="239"/>
                    <w:jc w:val="left"/>
                    <w:rPr>
                      <w:rFonts w:ascii="Courier New"/>
                      <w:sz w:val="20"/>
                    </w:rPr>
                  </w:pPr>
                  <w:r>
                    <w:rPr>
                      <w:rFonts w:ascii="Courier New"/>
                      <w:sz w:val="20"/>
                    </w:rPr>
                    <w:t>i: Integer; begin</w:t>
                  </w:r>
                </w:p>
                <w:p>
                  <w:pPr>
                    <w:spacing w:before="0" w:line="225" w:lineRule="exact"/>
                    <w:ind w:left="347" w:right="0" w:firstLine="0"/>
                    <w:jc w:val="left"/>
                    <w:rPr>
                      <w:rFonts w:ascii="Courier New"/>
                      <w:sz w:val="20"/>
                    </w:rPr>
                  </w:pPr>
                  <w:r>
                    <w:rPr>
                      <w:rFonts w:ascii="Courier New"/>
                      <w:sz w:val="20"/>
                    </w:rPr>
                    <w:t>if not Found then</w:t>
                  </w:r>
                </w:p>
                <w:p>
                  <w:pPr>
                    <w:spacing w:before="39" w:line="283" w:lineRule="auto"/>
                    <w:ind w:left="347" w:right="2539" w:firstLine="239"/>
                    <w:jc w:val="left"/>
                    <w:rPr>
                      <w:rFonts w:ascii="Courier New"/>
                      <w:sz w:val="20"/>
                    </w:rPr>
                  </w:pPr>
                  <w:r>
                    <w:rPr>
                      <w:rFonts w:ascii="Courier New"/>
                      <w:sz w:val="20"/>
                    </w:rPr>
                    <w:t>WriteLn('There is no Hamilton cycle') else</w:t>
                  </w:r>
                </w:p>
                <w:p>
                  <w:pPr>
                    <w:spacing w:before="0" w:line="225" w:lineRule="exact"/>
                    <w:ind w:left="587" w:right="0" w:firstLine="0"/>
                    <w:jc w:val="left"/>
                    <w:rPr>
                      <w:rFonts w:ascii="Courier New"/>
                      <w:sz w:val="20"/>
                    </w:rPr>
                  </w:pPr>
                  <w:r>
                    <w:rPr>
                      <w:rFonts w:ascii="Courier New"/>
                      <w:sz w:val="20"/>
                    </w:rPr>
                    <w:t>begin</w:t>
                  </w:r>
                </w:p>
                <w:p>
                  <w:pPr>
                    <w:spacing w:before="40" w:line="283" w:lineRule="auto"/>
                    <w:ind w:left="1067" w:right="4459" w:hanging="240"/>
                    <w:jc w:val="left"/>
                    <w:rPr>
                      <w:rFonts w:ascii="Courier New"/>
                      <w:sz w:val="20"/>
                    </w:rPr>
                  </w:pPr>
                  <w:r>
                    <w:rPr>
                      <w:rFonts w:ascii="Courier New"/>
                      <w:sz w:val="20"/>
                    </w:rPr>
                    <w:t>for i := 1 to n do Write(x[i], ' ');</w:t>
                  </w:r>
                </w:p>
                <w:p>
                  <w:pPr>
                    <w:spacing w:before="1" w:line="283" w:lineRule="auto"/>
                    <w:ind w:left="587" w:right="5420" w:firstLine="239"/>
                    <w:jc w:val="left"/>
                    <w:rPr>
                      <w:rFonts w:ascii="Courier New"/>
                      <w:sz w:val="20"/>
                    </w:rPr>
                  </w:pPr>
                  <w:r>
                    <w:rPr>
                      <w:rFonts w:ascii="Courier New"/>
                      <w:sz w:val="20"/>
                    </w:rPr>
                    <w:t>WriteLn(1); end;</w:t>
                  </w:r>
                </w:p>
                <w:p>
                  <w:pPr>
                    <w:spacing w:before="0" w:line="283" w:lineRule="auto"/>
                    <w:ind w:left="107" w:right="6859" w:firstLine="0"/>
                    <w:jc w:val="left"/>
                    <w:rPr>
                      <w:rFonts w:ascii="Courier New"/>
                      <w:sz w:val="20"/>
                    </w:rPr>
                  </w:pPr>
                  <w:r>
                    <w:rPr>
                      <w:rFonts w:ascii="Courier New"/>
                      <w:sz w:val="20"/>
                    </w:rPr>
                    <w:t>end; begin</w:t>
                  </w:r>
                </w:p>
                <w:p>
                  <w:pPr>
                    <w:spacing w:before="0" w:line="225" w:lineRule="exact"/>
                    <w:ind w:left="347" w:right="0" w:firstLine="0"/>
                    <w:jc w:val="left"/>
                    <w:rPr>
                      <w:rFonts w:ascii="Courier New"/>
                      <w:sz w:val="20"/>
                    </w:rPr>
                  </w:pPr>
                  <w:r>
                    <w:rPr>
                      <w:rFonts w:ascii="Courier New"/>
                      <w:sz w:val="20"/>
                    </w:rPr>
                    <w:t>Enter;</w:t>
                  </w:r>
                </w:p>
              </w:txbxContent>
            </v:textbox>
            <w10:wrap type="none"/>
            <w10:anchorlock/>
          </v:shape>
        </w:pict>
      </w:r>
    </w:p>
    <w:p>
      <w:pPr>
        <w:spacing w:after="0"/>
        <w:rPr>
          <w:rFonts w:hint="default" w:ascii="Times New Roman" w:hAnsi="Times New Roman" w:cs="Times New Roman"/>
          <w:sz w:val="28"/>
          <w:szCs w:val="28"/>
        </w:rPr>
        <w:sectPr>
          <w:pgSz w:w="11900" w:h="16840"/>
          <w:pgMar w:top="1600" w:right="1680" w:bottom="2400" w:left="1680" w:header="0" w:footer="2216"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5" w:after="1"/>
        <w:rPr>
          <w:rFonts w:hint="default" w:ascii="Times New Roman" w:hAnsi="Times New Roman" w:cs="Times New Roman"/>
          <w:sz w:val="28"/>
          <w:szCs w:val="28"/>
        </w:rPr>
      </w:pPr>
    </w:p>
    <w:p>
      <w:pPr>
        <w:pStyle w:val="7"/>
        <w:ind w:left="753"/>
        <w:rPr>
          <w:rFonts w:hint="default" w:ascii="Times New Roman" w:hAnsi="Times New Roman" w:cs="Times New Roman"/>
          <w:sz w:val="28"/>
          <w:szCs w:val="28"/>
        </w:rPr>
      </w:pPr>
      <w:r>
        <w:rPr>
          <w:rFonts w:hint="default" w:ascii="Times New Roman" w:hAnsi="Times New Roman" w:cs="Times New Roman"/>
          <w:sz w:val="28"/>
          <w:szCs w:val="28"/>
        </w:rPr>
        <w:pict>
          <v:shape id="_x0000_s3988" o:spid="_x0000_s3988" o:spt="202" type="#_x0000_t202" style="height:40.6pt;width:379.8pt;" filled="f" stroked="t" coordsize="21600,21600">
            <v:path/>
            <v:fill on="f" focussize="0,0"/>
            <v:stroke weight="0.48007874015748pt" color="#000000"/>
            <v:imagedata o:title=""/>
            <o:lock v:ext="edit"/>
            <v:textbox inset="0mm,0mm,0mm,0mm">
              <w:txbxContent>
                <w:p>
                  <w:pPr>
                    <w:spacing w:before="23" w:line="285" w:lineRule="auto"/>
                    <w:ind w:left="347" w:right="5779" w:firstLine="0"/>
                    <w:jc w:val="left"/>
                    <w:rPr>
                      <w:rFonts w:ascii="Courier New"/>
                      <w:sz w:val="20"/>
                    </w:rPr>
                  </w:pPr>
                  <w:r>
                    <w:rPr>
                      <w:rFonts w:ascii="Courier New"/>
                      <w:sz w:val="20"/>
                    </w:rPr>
                    <w:t xml:space="preserve">Attempt(2); </w:t>
                  </w:r>
                  <w:r>
                    <w:rPr>
                      <w:rFonts w:ascii="Courier New"/>
                      <w:w w:val="95"/>
                      <w:sz w:val="20"/>
                    </w:rPr>
                    <w:t>PrintResult;</w:t>
                  </w:r>
                </w:p>
                <w:p>
                  <w:pPr>
                    <w:spacing w:before="0" w:line="223" w:lineRule="exact"/>
                    <w:ind w:left="107" w:right="0" w:firstLine="0"/>
                    <w:jc w:val="left"/>
                    <w:rPr>
                      <w:rFonts w:ascii="Courier New"/>
                      <w:sz w:val="20"/>
                    </w:rPr>
                  </w:pPr>
                  <w:r>
                    <w:rPr>
                      <w:rFonts w:ascii="Courier New"/>
                      <w:sz w:val="20"/>
                    </w:rPr>
                    <w:t>end.</w:t>
                  </w:r>
                </w:p>
              </w:txbxContent>
            </v:textbox>
            <w10:wrap type="none"/>
            <w10:anchorlock/>
          </v:shape>
        </w:pict>
      </w:r>
    </w:p>
    <w:p>
      <w:pPr>
        <w:pStyle w:val="4"/>
        <w:numPr>
          <w:ilvl w:val="1"/>
          <w:numId w:val="64"/>
        </w:numPr>
        <w:tabs>
          <w:tab w:val="left" w:pos="759"/>
        </w:tabs>
        <w:spacing w:before="152" w:after="0" w:line="240" w:lineRule="auto"/>
        <w:ind w:left="758" w:right="0" w:hanging="455"/>
        <w:jc w:val="both"/>
        <w:rPr>
          <w:rFonts w:hint="default" w:ascii="Times New Roman" w:hAnsi="Times New Roman" w:cs="Times New Roman"/>
          <w:b/>
          <w:sz w:val="28"/>
          <w:szCs w:val="28"/>
        </w:rPr>
      </w:pPr>
      <w:r>
        <w:rPr>
          <w:rFonts w:hint="default" w:ascii="Times New Roman" w:hAnsi="Times New Roman" w:cs="Times New Roman"/>
          <w:w w:val="115"/>
          <w:sz w:val="28"/>
          <w:szCs w:val="28"/>
        </w:rPr>
        <w:t>Hai</w:t>
      </w:r>
      <w:r>
        <w:rPr>
          <w:rFonts w:hint="default" w:ascii="Times New Roman" w:hAnsi="Times New Roman" w:cs="Times New Roman"/>
          <w:spacing w:val="-31"/>
          <w:w w:val="115"/>
          <w:sz w:val="28"/>
          <w:szCs w:val="28"/>
        </w:rPr>
        <w:t xml:space="preserve"> </w:t>
      </w:r>
      <w:r>
        <w:rPr>
          <w:rFonts w:hint="default" w:ascii="Times New Roman" w:hAnsi="Times New Roman" w:cs="Times New Roman"/>
          <w:w w:val="115"/>
          <w:sz w:val="28"/>
          <w:szCs w:val="28"/>
        </w:rPr>
        <w:t>bài</w:t>
      </w:r>
      <w:r>
        <w:rPr>
          <w:rFonts w:hint="default" w:ascii="Times New Roman" w:hAnsi="Times New Roman" w:cs="Times New Roman"/>
          <w:spacing w:val="-30"/>
          <w:w w:val="115"/>
          <w:sz w:val="28"/>
          <w:szCs w:val="28"/>
        </w:rPr>
        <w:t xml:space="preserve"> </w:t>
      </w:r>
      <w:r>
        <w:rPr>
          <w:rFonts w:hint="default" w:ascii="Times New Roman" w:hAnsi="Times New Roman" w:cs="Times New Roman"/>
          <w:w w:val="115"/>
          <w:sz w:val="28"/>
          <w:szCs w:val="28"/>
        </w:rPr>
        <w:t>toán</w:t>
      </w:r>
      <w:r>
        <w:rPr>
          <w:rFonts w:hint="default" w:ascii="Times New Roman" w:hAnsi="Times New Roman" w:cs="Times New Roman"/>
          <w:spacing w:val="-31"/>
          <w:w w:val="115"/>
          <w:sz w:val="28"/>
          <w:szCs w:val="28"/>
        </w:rPr>
        <w:t xml:space="preserve"> </w:t>
      </w:r>
      <w:r>
        <w:rPr>
          <w:rFonts w:hint="default" w:ascii="Times New Roman" w:hAnsi="Times New Roman" w:cs="Times New Roman"/>
          <w:w w:val="115"/>
          <w:sz w:val="28"/>
          <w:szCs w:val="28"/>
        </w:rPr>
        <w:t>nổi</w:t>
      </w:r>
      <w:r>
        <w:rPr>
          <w:rFonts w:hint="default" w:ascii="Times New Roman" w:hAnsi="Times New Roman" w:cs="Times New Roman"/>
          <w:spacing w:val="-30"/>
          <w:w w:val="115"/>
          <w:sz w:val="28"/>
          <w:szCs w:val="28"/>
        </w:rPr>
        <w:t xml:space="preserve"> </w:t>
      </w:r>
      <w:r>
        <w:rPr>
          <w:rFonts w:hint="default" w:ascii="Times New Roman" w:hAnsi="Times New Roman" w:cs="Times New Roman"/>
          <w:w w:val="115"/>
          <w:sz w:val="28"/>
          <w:szCs w:val="28"/>
        </w:rPr>
        <w:t>tiếng</w:t>
      </w:r>
      <w:r>
        <w:rPr>
          <w:rFonts w:hint="default" w:ascii="Times New Roman" w:hAnsi="Times New Roman" w:cs="Times New Roman"/>
          <w:spacing w:val="-30"/>
          <w:w w:val="115"/>
          <w:sz w:val="28"/>
          <w:szCs w:val="28"/>
        </w:rPr>
        <w:t xml:space="preserve"> </w:t>
      </w:r>
      <w:r>
        <w:rPr>
          <w:rFonts w:hint="default" w:ascii="Times New Roman" w:hAnsi="Times New Roman" w:cs="Times New Roman"/>
          <w:b/>
          <w:w w:val="220"/>
          <w:sz w:val="28"/>
          <w:szCs w:val="28"/>
        </w:rPr>
        <w:t></w:t>
      </w:r>
    </w:p>
    <w:p>
      <w:pPr>
        <w:pStyle w:val="7"/>
        <w:spacing w:before="10"/>
        <w:rPr>
          <w:rFonts w:hint="default" w:ascii="Times New Roman" w:hAnsi="Times New Roman" w:cs="Times New Roman"/>
          <w:b/>
          <w:sz w:val="28"/>
          <w:szCs w:val="28"/>
        </w:rPr>
      </w:pPr>
    </w:p>
    <w:p>
      <w:pPr>
        <w:pStyle w:val="12"/>
        <w:numPr>
          <w:ilvl w:val="0"/>
          <w:numId w:val="85"/>
        </w:numPr>
        <w:tabs>
          <w:tab w:val="left" w:pos="564"/>
        </w:tabs>
        <w:spacing w:before="0" w:after="0" w:line="240" w:lineRule="auto"/>
        <w:ind w:left="563" w:right="0" w:hanging="260"/>
        <w:jc w:val="both"/>
        <w:rPr>
          <w:rFonts w:hint="default" w:ascii="Times New Roman" w:hAnsi="Times New Roman" w:cs="Times New Roman"/>
          <w:i/>
          <w:sz w:val="28"/>
          <w:szCs w:val="28"/>
        </w:rPr>
      </w:pPr>
      <w:r>
        <w:rPr>
          <w:rFonts w:hint="default" w:ascii="Times New Roman" w:hAnsi="Times New Roman" w:cs="Times New Roman"/>
          <w:i/>
          <w:w w:val="105"/>
          <w:sz w:val="28"/>
          <w:szCs w:val="28"/>
        </w:rPr>
        <w:t xml:space="preserve">Bài toán người </w:t>
      </w:r>
      <w:r>
        <w:rPr>
          <w:rFonts w:hint="default" w:cs="Times New Roman"/>
          <w:i/>
          <w:w w:val="105"/>
          <w:sz w:val="28"/>
          <w:szCs w:val="28"/>
          <w:lang w:val="en-US"/>
        </w:rPr>
        <w:t>đ</w:t>
      </w:r>
      <w:r>
        <w:rPr>
          <w:rFonts w:hint="default" w:ascii="Times New Roman" w:hAnsi="Times New Roman" w:cs="Times New Roman"/>
          <w:i/>
          <w:w w:val="105"/>
          <w:sz w:val="28"/>
          <w:szCs w:val="28"/>
        </w:rPr>
        <w:t>ưa thư Trung</w:t>
      </w:r>
      <w:r>
        <w:rPr>
          <w:rFonts w:hint="default" w:ascii="Times New Roman" w:hAnsi="Times New Roman" w:cs="Times New Roman"/>
          <w:i/>
          <w:spacing w:val="-30"/>
          <w:w w:val="105"/>
          <w:sz w:val="28"/>
          <w:szCs w:val="28"/>
        </w:rPr>
        <w:t xml:space="preserve"> </w:t>
      </w:r>
      <w:r>
        <w:rPr>
          <w:rFonts w:hint="default" w:ascii="Times New Roman" w:hAnsi="Times New Roman" w:cs="Times New Roman"/>
          <w:i/>
          <w:w w:val="105"/>
          <w:sz w:val="28"/>
          <w:szCs w:val="28"/>
        </w:rPr>
        <w:t>Hoa</w:t>
      </w:r>
    </w:p>
    <w:p>
      <w:pPr>
        <w:pStyle w:val="7"/>
        <w:spacing w:before="82" w:line="264" w:lineRule="auto"/>
        <w:ind w:left="304" w:right="296"/>
        <w:jc w:val="both"/>
        <w:rPr>
          <w:rFonts w:hint="default" w:ascii="Times New Roman" w:hAnsi="Times New Roman" w:cs="Times New Roman"/>
          <w:sz w:val="28"/>
          <w:szCs w:val="28"/>
        </w:rPr>
      </w:pPr>
      <w:r>
        <w:rPr>
          <w:rFonts w:hint="default" w:ascii="Times New Roman" w:hAnsi="Times New Roman" w:cs="Times New Roman"/>
          <w:sz w:val="28"/>
          <w:szCs w:val="28"/>
        </w:rPr>
        <w:t xml:space="preserve">Bài toán người </w:t>
      </w:r>
      <w:r>
        <w:rPr>
          <w:rFonts w:hint="default" w:cs="Times New Roman"/>
          <w:sz w:val="28"/>
          <w:szCs w:val="28"/>
          <w:lang w:val="en-US"/>
        </w:rPr>
        <w:t>đ</w:t>
      </w:r>
      <w:r>
        <w:rPr>
          <w:rFonts w:hint="default" w:ascii="Times New Roman" w:hAnsi="Times New Roman" w:cs="Times New Roman"/>
          <w:sz w:val="28"/>
          <w:szCs w:val="28"/>
        </w:rPr>
        <w:t xml:space="preserve">ưa thư Trung Hoa (Chinese Postman) </w:t>
      </w:r>
      <w:r>
        <w:rPr>
          <w:rFonts w:hint="default" w:cs="Times New Roman"/>
          <w:sz w:val="28"/>
          <w:szCs w:val="28"/>
          <w:lang w:val="en-US"/>
        </w:rPr>
        <w:t>đ</w:t>
      </w:r>
      <w:r>
        <w:rPr>
          <w:rFonts w:hint="default" w:ascii="Times New Roman" w:hAnsi="Times New Roman" w:cs="Times New Roman"/>
          <w:sz w:val="28"/>
          <w:szCs w:val="28"/>
        </w:rPr>
        <w:t xml:space="preserve">ược phát biểu </w:t>
      </w:r>
      <w:r>
        <w:rPr>
          <w:rFonts w:hint="default" w:cs="Times New Roman"/>
          <w:sz w:val="28"/>
          <w:szCs w:val="28"/>
          <w:lang w:val="en-US"/>
        </w:rPr>
        <w:t>đ</w:t>
      </w:r>
      <w:r>
        <w:rPr>
          <w:rFonts w:hint="default" w:ascii="Times New Roman" w:hAnsi="Times New Roman" w:cs="Times New Roman"/>
          <w:sz w:val="28"/>
          <w:szCs w:val="28"/>
        </w:rPr>
        <w:t xml:space="preserve">ầu tiên dưới dạng tìm hành trình tối ưu cho người </w:t>
      </w:r>
      <w:r>
        <w:rPr>
          <w:rFonts w:hint="default" w:cs="Times New Roman"/>
          <w:sz w:val="28"/>
          <w:szCs w:val="28"/>
          <w:lang w:val="en-US"/>
        </w:rPr>
        <w:t>đ</w:t>
      </w:r>
      <w:r>
        <w:rPr>
          <w:rFonts w:hint="default" w:ascii="Times New Roman" w:hAnsi="Times New Roman" w:cs="Times New Roman"/>
          <w:sz w:val="28"/>
          <w:szCs w:val="28"/>
        </w:rPr>
        <w:t xml:space="preserve">ưa thư: Anh ta phải </w:t>
      </w:r>
      <w:r>
        <w:rPr>
          <w:rFonts w:hint="default" w:cs="Times New Roman"/>
          <w:sz w:val="28"/>
          <w:szCs w:val="28"/>
          <w:lang w:val="en-US"/>
        </w:rPr>
        <w:t>đ</w:t>
      </w:r>
      <w:r>
        <w:rPr>
          <w:rFonts w:hint="default" w:ascii="Times New Roman" w:hAnsi="Times New Roman" w:cs="Times New Roman"/>
          <w:sz w:val="28"/>
          <w:szCs w:val="28"/>
        </w:rPr>
        <w:t xml:space="preserve">i qua tất cả các quãng </w:t>
      </w:r>
      <w:r>
        <w:rPr>
          <w:rFonts w:hint="default" w:cs="Times New Roman"/>
          <w:sz w:val="28"/>
          <w:szCs w:val="28"/>
          <w:lang w:val="en-US"/>
        </w:rPr>
        <w:t>đ</w:t>
      </w:r>
      <w:r>
        <w:rPr>
          <w:rFonts w:hint="default" w:ascii="Times New Roman" w:hAnsi="Times New Roman" w:cs="Times New Roman"/>
          <w:sz w:val="28"/>
          <w:szCs w:val="28"/>
        </w:rPr>
        <w:t xml:space="preserve">ường </w:t>
      </w:r>
      <w:r>
        <w:rPr>
          <w:rFonts w:hint="default" w:cs="Times New Roman"/>
          <w:sz w:val="28"/>
          <w:szCs w:val="28"/>
          <w:lang w:val="en-US"/>
        </w:rPr>
        <w:t>đ</w:t>
      </w:r>
      <w:r>
        <w:rPr>
          <w:rFonts w:hint="default" w:ascii="Times New Roman" w:hAnsi="Times New Roman" w:cs="Times New Roman"/>
          <w:sz w:val="28"/>
          <w:szCs w:val="28"/>
        </w:rPr>
        <w:t xml:space="preserve">ể chuyển phát thư tín và mong muốn tìm hành trình ngắn nhất </w:t>
      </w:r>
      <w:r>
        <w:rPr>
          <w:rFonts w:hint="default" w:cs="Times New Roman"/>
          <w:sz w:val="28"/>
          <w:szCs w:val="28"/>
          <w:lang w:val="en-US"/>
        </w:rPr>
        <w:t>đ</w:t>
      </w:r>
      <w:r>
        <w:rPr>
          <w:rFonts w:hint="default" w:ascii="Times New Roman" w:hAnsi="Times New Roman" w:cs="Times New Roman"/>
          <w:sz w:val="28"/>
          <w:szCs w:val="28"/>
        </w:rPr>
        <w:t xml:space="preserve">ể </w:t>
      </w:r>
      <w:r>
        <w:rPr>
          <w:rFonts w:hint="default" w:cs="Times New Roman"/>
          <w:sz w:val="28"/>
          <w:szCs w:val="28"/>
          <w:lang w:val="en-US"/>
        </w:rPr>
        <w:t>đ</w:t>
      </w:r>
      <w:r>
        <w:rPr>
          <w:rFonts w:hint="default" w:ascii="Times New Roman" w:hAnsi="Times New Roman" w:cs="Times New Roman"/>
          <w:sz w:val="28"/>
          <w:szCs w:val="28"/>
        </w:rPr>
        <w:t xml:space="preserve">i hết các quãng </w:t>
      </w:r>
      <w:r>
        <w:rPr>
          <w:rFonts w:hint="default" w:cs="Times New Roman"/>
          <w:sz w:val="28"/>
          <w:szCs w:val="28"/>
          <w:lang w:val="en-US"/>
        </w:rPr>
        <w:t>đ</w:t>
      </w:r>
      <w:r>
        <w:rPr>
          <w:rFonts w:hint="default" w:ascii="Times New Roman" w:hAnsi="Times New Roman" w:cs="Times New Roman"/>
          <w:sz w:val="28"/>
          <w:szCs w:val="28"/>
        </w:rPr>
        <w:t xml:space="preserve">ường trong khu vực mà anh ta phụ trách. Chúng ta có thể phát biểu trên mô hình </w:t>
      </w:r>
      <w:r>
        <w:rPr>
          <w:rFonts w:hint="default" w:cs="Times New Roman"/>
          <w:sz w:val="28"/>
          <w:szCs w:val="28"/>
          <w:lang w:val="en-US"/>
        </w:rPr>
        <w:t>đ</w:t>
      </w:r>
      <w:r>
        <w:rPr>
          <w:rFonts w:hint="default" w:ascii="Times New Roman" w:hAnsi="Times New Roman" w:cs="Times New Roman"/>
          <w:sz w:val="28"/>
          <w:szCs w:val="28"/>
        </w:rPr>
        <w:t>ồ thị như sau:</w:t>
      </w:r>
    </w:p>
    <w:p>
      <w:pPr>
        <w:pStyle w:val="7"/>
        <w:spacing w:before="58" w:line="264" w:lineRule="auto"/>
        <w:ind w:left="304" w:right="295" w:hanging="1"/>
        <w:jc w:val="both"/>
        <w:rPr>
          <w:rFonts w:hint="default" w:ascii="Times New Roman" w:hAnsi="Times New Roman" w:cs="Times New Roman"/>
          <w:sz w:val="28"/>
          <w:szCs w:val="28"/>
        </w:rPr>
      </w:pPr>
      <w:r>
        <w:rPr>
          <w:rFonts w:hint="default" w:ascii="Times New Roman" w:hAnsi="Times New Roman" w:cs="Times New Roman"/>
          <w:sz w:val="28"/>
          <w:szCs w:val="28"/>
        </w:rPr>
        <w:t xml:space="preserve">Bài toán: Cho </w:t>
      </w:r>
      <w:r>
        <w:rPr>
          <w:rFonts w:hint="default" w:cs="Times New Roman"/>
          <w:sz w:val="28"/>
          <w:szCs w:val="28"/>
          <w:lang w:val="en-US"/>
        </w:rPr>
        <w:t>đ</w:t>
      </w:r>
      <w:r>
        <w:rPr>
          <w:rFonts w:hint="default" w:ascii="Times New Roman" w:hAnsi="Times New Roman" w:cs="Times New Roman"/>
          <w:sz w:val="28"/>
          <w:szCs w:val="28"/>
        </w:rPr>
        <w:t xml:space="preserve">ồ thị G = </w:t>
      </w:r>
      <w:r>
        <w:rPr>
          <w:rFonts w:hint="default" w:ascii="Times New Roman" w:hAnsi="Times New Roman" w:cs="Times New Roman"/>
          <w:position w:val="1"/>
          <w:sz w:val="28"/>
          <w:szCs w:val="28"/>
        </w:rPr>
        <w:t>(</w:t>
      </w:r>
      <w:r>
        <w:rPr>
          <w:rFonts w:hint="default" w:ascii="Times New Roman" w:hAnsi="Times New Roman" w:cs="Times New Roman"/>
          <w:sz w:val="28"/>
          <w:szCs w:val="28"/>
        </w:rPr>
        <w:t>V, E</w:t>
      </w:r>
      <w:r>
        <w:rPr>
          <w:rFonts w:hint="default" w:ascii="Times New Roman" w:hAnsi="Times New Roman" w:cs="Times New Roman"/>
          <w:position w:val="1"/>
          <w:sz w:val="28"/>
          <w:szCs w:val="28"/>
        </w:rPr>
        <w:t>)</w:t>
      </w:r>
      <w:r>
        <w:rPr>
          <w:rFonts w:hint="default" w:ascii="Times New Roman" w:hAnsi="Times New Roman" w:cs="Times New Roman"/>
          <w:sz w:val="28"/>
          <w:szCs w:val="28"/>
        </w:rPr>
        <w:t xml:space="preserve">, mỗi cạnh e C E có </w:t>
      </w:r>
      <w:r>
        <w:rPr>
          <w:rFonts w:hint="default" w:cs="Times New Roman"/>
          <w:sz w:val="28"/>
          <w:szCs w:val="28"/>
          <w:lang w:val="en-US"/>
        </w:rPr>
        <w:t>đ</w:t>
      </w:r>
      <w:r>
        <w:rPr>
          <w:rFonts w:hint="default" w:ascii="Times New Roman" w:hAnsi="Times New Roman" w:cs="Times New Roman"/>
          <w:sz w:val="28"/>
          <w:szCs w:val="28"/>
        </w:rPr>
        <w:t>ộ dài (trọng số) c</w:t>
      </w:r>
      <w:r>
        <w:rPr>
          <w:rFonts w:hint="default" w:ascii="Times New Roman" w:hAnsi="Times New Roman" w:cs="Times New Roman"/>
          <w:position w:val="1"/>
          <w:sz w:val="28"/>
          <w:szCs w:val="28"/>
        </w:rPr>
        <w:t>(</w:t>
      </w:r>
      <w:r>
        <w:rPr>
          <w:rFonts w:hint="default" w:ascii="Times New Roman" w:hAnsi="Times New Roman" w:cs="Times New Roman"/>
          <w:sz w:val="28"/>
          <w:szCs w:val="28"/>
        </w:rPr>
        <w:t>e</w:t>
      </w:r>
      <w:r>
        <w:rPr>
          <w:rFonts w:hint="default" w:ascii="Times New Roman" w:hAnsi="Times New Roman" w:cs="Times New Roman"/>
          <w:position w:val="1"/>
          <w:sz w:val="28"/>
          <w:szCs w:val="28"/>
        </w:rPr>
        <w:t>)</w:t>
      </w:r>
      <w:r>
        <w:rPr>
          <w:rFonts w:hint="default" w:ascii="Times New Roman" w:hAnsi="Times New Roman" w:cs="Times New Roman"/>
          <w:sz w:val="28"/>
          <w:szCs w:val="28"/>
        </w:rPr>
        <w:t xml:space="preserve">. Hãy tìm một chu trình </w:t>
      </w:r>
      <w:r>
        <w:rPr>
          <w:rFonts w:hint="default" w:cs="Times New Roman"/>
          <w:sz w:val="28"/>
          <w:szCs w:val="28"/>
          <w:lang w:val="en-US"/>
        </w:rPr>
        <w:t>đ</w:t>
      </w:r>
      <w:r>
        <w:rPr>
          <w:rFonts w:hint="default" w:ascii="Times New Roman" w:hAnsi="Times New Roman" w:cs="Times New Roman"/>
          <w:sz w:val="28"/>
          <w:szCs w:val="28"/>
        </w:rPr>
        <w:t xml:space="preserve">i qua tất cả các cạnh, mỗi cạnh ít nhất một lần sao cho tổng </w:t>
      </w:r>
      <w:r>
        <w:rPr>
          <w:rFonts w:hint="default" w:cs="Times New Roman"/>
          <w:sz w:val="28"/>
          <w:szCs w:val="28"/>
          <w:lang w:val="en-US"/>
        </w:rPr>
        <w:t>đ</w:t>
      </w:r>
      <w:r>
        <w:rPr>
          <w:rFonts w:hint="default" w:ascii="Times New Roman" w:hAnsi="Times New Roman" w:cs="Times New Roman"/>
          <w:sz w:val="28"/>
          <w:szCs w:val="28"/>
        </w:rPr>
        <w:t xml:space="preserve">ộ dài các cạnh </w:t>
      </w:r>
      <w:r>
        <w:rPr>
          <w:rFonts w:hint="default" w:cs="Times New Roman"/>
          <w:sz w:val="28"/>
          <w:szCs w:val="28"/>
          <w:lang w:val="en-US"/>
        </w:rPr>
        <w:t>đ</w:t>
      </w:r>
      <w:r>
        <w:rPr>
          <w:rFonts w:hint="default" w:ascii="Times New Roman" w:hAnsi="Times New Roman" w:cs="Times New Roman"/>
          <w:sz w:val="28"/>
          <w:szCs w:val="28"/>
        </w:rPr>
        <w:t>i qua là nhỏ nhất.</w:t>
      </w:r>
    </w:p>
    <w:p>
      <w:pPr>
        <w:pStyle w:val="7"/>
        <w:spacing w:before="65" w:line="266" w:lineRule="auto"/>
        <w:ind w:left="304" w:right="292"/>
        <w:jc w:val="both"/>
        <w:rPr>
          <w:rFonts w:hint="default" w:ascii="Times New Roman" w:hAnsi="Times New Roman" w:cs="Times New Roman"/>
          <w:sz w:val="28"/>
          <w:szCs w:val="28"/>
        </w:rPr>
      </w:pPr>
      <w:r>
        <w:rPr>
          <w:rFonts w:hint="default" w:ascii="Times New Roman" w:hAnsi="Times New Roman" w:cs="Times New Roman"/>
          <w:sz w:val="28"/>
          <w:szCs w:val="28"/>
        </w:rPr>
        <w:t xml:space="preserve">Dĩ nhiên nếu G là </w:t>
      </w:r>
      <w:r>
        <w:rPr>
          <w:rFonts w:hint="default" w:cs="Times New Roman"/>
          <w:sz w:val="28"/>
          <w:szCs w:val="28"/>
          <w:lang w:val="en-US"/>
        </w:rPr>
        <w:t>đ</w:t>
      </w:r>
      <w:r>
        <w:rPr>
          <w:rFonts w:hint="default" w:ascii="Times New Roman" w:hAnsi="Times New Roman" w:cs="Times New Roman"/>
          <w:sz w:val="28"/>
          <w:szCs w:val="28"/>
        </w:rPr>
        <w:t xml:space="preserve">ồ thị Euler thì lời giải chính là chu trình Euler, nhưng nếu G không phải </w:t>
      </w:r>
      <w:r>
        <w:rPr>
          <w:rFonts w:hint="default" w:cs="Times New Roman"/>
          <w:sz w:val="28"/>
          <w:szCs w:val="28"/>
          <w:lang w:val="en-US"/>
        </w:rPr>
        <w:t>đ</w:t>
      </w:r>
      <w:r>
        <w:rPr>
          <w:rFonts w:hint="default" w:ascii="Times New Roman" w:hAnsi="Times New Roman" w:cs="Times New Roman"/>
          <w:sz w:val="28"/>
          <w:szCs w:val="28"/>
        </w:rPr>
        <w:t xml:space="preserve">ồ thị Euler thì sao?. Người ta </w:t>
      </w:r>
      <w:r>
        <w:rPr>
          <w:rFonts w:hint="default" w:cs="Times New Roman"/>
          <w:sz w:val="28"/>
          <w:szCs w:val="28"/>
          <w:lang w:val="en-US"/>
        </w:rPr>
        <w:t>đ</w:t>
      </w:r>
      <w:r>
        <w:rPr>
          <w:rFonts w:hint="default" w:ascii="Times New Roman" w:hAnsi="Times New Roman" w:cs="Times New Roman"/>
          <w:sz w:val="28"/>
          <w:szCs w:val="28"/>
        </w:rPr>
        <w:t xml:space="preserve">ã có thuật toán với </w:t>
      </w:r>
      <w:r>
        <w:rPr>
          <w:rFonts w:hint="default" w:cs="Times New Roman"/>
          <w:sz w:val="28"/>
          <w:szCs w:val="28"/>
          <w:lang w:val="en-US"/>
        </w:rPr>
        <w:t>đ</w:t>
      </w:r>
      <w:r>
        <w:rPr>
          <w:rFonts w:hint="default" w:ascii="Times New Roman" w:hAnsi="Times New Roman" w:cs="Times New Roman"/>
          <w:sz w:val="28"/>
          <w:szCs w:val="28"/>
        </w:rPr>
        <w:t xml:space="preserve">ộ phức tạp </w:t>
      </w:r>
      <w:r>
        <w:rPr>
          <w:rFonts w:hint="default" w:cs="Times New Roman"/>
          <w:sz w:val="28"/>
          <w:szCs w:val="28"/>
          <w:lang w:val="en-US"/>
        </w:rPr>
        <w:t>đ</w:t>
      </w:r>
      <w:r>
        <w:rPr>
          <w:rFonts w:hint="default" w:ascii="Times New Roman" w:hAnsi="Times New Roman" w:cs="Times New Roman"/>
          <w:sz w:val="28"/>
          <w:szCs w:val="28"/>
        </w:rPr>
        <w:t xml:space="preserve">a thức </w:t>
      </w:r>
      <w:r>
        <w:rPr>
          <w:rFonts w:hint="default" w:cs="Times New Roman"/>
          <w:sz w:val="28"/>
          <w:szCs w:val="28"/>
          <w:lang w:val="en-US"/>
        </w:rPr>
        <w:t>đ</w:t>
      </w:r>
      <w:r>
        <w:rPr>
          <w:rFonts w:hint="default" w:ascii="Times New Roman" w:hAnsi="Times New Roman" w:cs="Times New Roman"/>
          <w:sz w:val="28"/>
          <w:szCs w:val="28"/>
        </w:rPr>
        <w:t xml:space="preserve">ể giải bài toán người </w:t>
      </w:r>
      <w:r>
        <w:rPr>
          <w:rFonts w:hint="default" w:cs="Times New Roman"/>
          <w:sz w:val="28"/>
          <w:szCs w:val="28"/>
          <w:lang w:val="en-US"/>
        </w:rPr>
        <w:t>đ</w:t>
      </w:r>
      <w:r>
        <w:rPr>
          <w:rFonts w:hint="default" w:ascii="Times New Roman" w:hAnsi="Times New Roman" w:cs="Times New Roman"/>
          <w:sz w:val="28"/>
          <w:szCs w:val="28"/>
        </w:rPr>
        <w:t xml:space="preserve">ưa thư Trung Hoa nếu G là </w:t>
      </w:r>
      <w:r>
        <w:rPr>
          <w:rFonts w:hint="default" w:cs="Times New Roman"/>
          <w:sz w:val="28"/>
          <w:szCs w:val="28"/>
          <w:lang w:val="en-US"/>
        </w:rPr>
        <w:t>đ</w:t>
      </w:r>
      <w:r>
        <w:rPr>
          <w:rFonts w:hint="default" w:ascii="Times New Roman" w:hAnsi="Times New Roman" w:cs="Times New Roman"/>
          <w:sz w:val="28"/>
          <w:szCs w:val="28"/>
        </w:rPr>
        <w:t xml:space="preserve">ồ thị vô hướng hoặc có hướng. Một trong những thuật toán </w:t>
      </w:r>
      <w:r>
        <w:rPr>
          <w:rFonts w:hint="default" w:cs="Times New Roman"/>
          <w:sz w:val="28"/>
          <w:szCs w:val="28"/>
          <w:lang w:val="en-US"/>
        </w:rPr>
        <w:t>đ</w:t>
      </w:r>
      <w:r>
        <w:rPr>
          <w:rFonts w:hint="default" w:ascii="Times New Roman" w:hAnsi="Times New Roman" w:cs="Times New Roman"/>
          <w:sz w:val="28"/>
          <w:szCs w:val="28"/>
        </w:rPr>
        <w:t xml:space="preserve">ó là kết hợp thuật toán tìm chu trình Euler với một thuật toán tìm bộ ghép cực </w:t>
      </w:r>
      <w:r>
        <w:rPr>
          <w:rFonts w:hint="default" w:cs="Times New Roman"/>
          <w:sz w:val="28"/>
          <w:szCs w:val="28"/>
          <w:lang w:val="en-US"/>
        </w:rPr>
        <w:t>đ</w:t>
      </w:r>
      <w:r>
        <w:rPr>
          <w:rFonts w:hint="default" w:ascii="Times New Roman" w:hAnsi="Times New Roman" w:cs="Times New Roman"/>
          <w:sz w:val="28"/>
          <w:szCs w:val="28"/>
        </w:rPr>
        <w:t xml:space="preserve">ại trên </w:t>
      </w:r>
      <w:r>
        <w:rPr>
          <w:rFonts w:hint="default" w:cs="Times New Roman"/>
          <w:sz w:val="28"/>
          <w:szCs w:val="28"/>
          <w:lang w:val="en-US"/>
        </w:rPr>
        <w:t>đ</w:t>
      </w:r>
      <w:r>
        <w:rPr>
          <w:rFonts w:hint="default" w:ascii="Times New Roman" w:hAnsi="Times New Roman" w:cs="Times New Roman"/>
          <w:sz w:val="28"/>
          <w:szCs w:val="28"/>
        </w:rPr>
        <w:t xml:space="preserve">ồ thị. Tuy nhiên nếu G là </w:t>
      </w:r>
      <w:r>
        <w:rPr>
          <w:rFonts w:hint="default" w:cs="Times New Roman"/>
          <w:sz w:val="28"/>
          <w:szCs w:val="28"/>
          <w:lang w:val="en-US"/>
        </w:rPr>
        <w:t>đ</w:t>
      </w:r>
      <w:r>
        <w:rPr>
          <w:rFonts w:hint="default" w:ascii="Times New Roman" w:hAnsi="Times New Roman" w:cs="Times New Roman"/>
          <w:sz w:val="28"/>
          <w:szCs w:val="28"/>
        </w:rPr>
        <w:t xml:space="preserve">ồ thị hỗn hợp (có cả cung có hướng và cạnh vô hướng) thì bài toán người </w:t>
      </w:r>
      <w:r>
        <w:rPr>
          <w:rFonts w:hint="default" w:cs="Times New Roman"/>
          <w:sz w:val="28"/>
          <w:szCs w:val="28"/>
          <w:lang w:val="en-US"/>
        </w:rPr>
        <w:t>đ</w:t>
      </w:r>
      <w:r>
        <w:rPr>
          <w:rFonts w:hint="default" w:ascii="Times New Roman" w:hAnsi="Times New Roman" w:cs="Times New Roman"/>
          <w:sz w:val="28"/>
          <w:szCs w:val="28"/>
        </w:rPr>
        <w:t>ưa thư Trung Hoa là bài toán NP-</w:t>
      </w:r>
      <w:r>
        <w:rPr>
          <w:rFonts w:hint="default" w:cs="Times New Roman"/>
          <w:sz w:val="28"/>
          <w:szCs w:val="28"/>
          <w:lang w:val="en-US"/>
        </w:rPr>
        <w:t>đ</w:t>
      </w:r>
      <w:r>
        <w:rPr>
          <w:rFonts w:hint="default" w:ascii="Times New Roman" w:hAnsi="Times New Roman" w:cs="Times New Roman"/>
          <w:sz w:val="28"/>
          <w:szCs w:val="28"/>
        </w:rPr>
        <w:t xml:space="preserve">ầy </w:t>
      </w:r>
      <w:r>
        <w:rPr>
          <w:rFonts w:hint="default" w:cs="Times New Roman"/>
          <w:sz w:val="28"/>
          <w:szCs w:val="28"/>
          <w:lang w:val="en-US"/>
        </w:rPr>
        <w:t>đ</w:t>
      </w:r>
      <w:r>
        <w:rPr>
          <w:rFonts w:hint="default" w:ascii="Times New Roman" w:hAnsi="Times New Roman" w:cs="Times New Roman"/>
          <w:sz w:val="28"/>
          <w:szCs w:val="28"/>
        </w:rPr>
        <w:t xml:space="preserve">ủ, trong trường hợp này, việc chỉ ra một thuật toán </w:t>
      </w:r>
      <w:r>
        <w:rPr>
          <w:rFonts w:hint="default" w:cs="Times New Roman"/>
          <w:sz w:val="28"/>
          <w:szCs w:val="28"/>
          <w:lang w:val="en-US"/>
        </w:rPr>
        <w:t>đ</w:t>
      </w:r>
      <w:r>
        <w:rPr>
          <w:rFonts w:hint="default" w:ascii="Times New Roman" w:hAnsi="Times New Roman" w:cs="Times New Roman"/>
          <w:sz w:val="28"/>
          <w:szCs w:val="28"/>
        </w:rPr>
        <w:t xml:space="preserve">a thức cũng như việc chứng minh không tồn tại thuật toán </w:t>
      </w:r>
      <w:r>
        <w:rPr>
          <w:rFonts w:hint="default" w:cs="Times New Roman"/>
          <w:sz w:val="28"/>
          <w:szCs w:val="28"/>
          <w:lang w:val="en-US"/>
        </w:rPr>
        <w:t>đ</w:t>
      </w:r>
      <w:r>
        <w:rPr>
          <w:rFonts w:hint="default" w:ascii="Times New Roman" w:hAnsi="Times New Roman" w:cs="Times New Roman"/>
          <w:sz w:val="28"/>
          <w:szCs w:val="28"/>
        </w:rPr>
        <w:t xml:space="preserve">a thức </w:t>
      </w:r>
      <w:r>
        <w:rPr>
          <w:rFonts w:hint="default" w:cs="Times New Roman"/>
          <w:sz w:val="28"/>
          <w:szCs w:val="28"/>
          <w:lang w:val="en-US"/>
        </w:rPr>
        <w:t>đ</w:t>
      </w:r>
      <w:r>
        <w:rPr>
          <w:rFonts w:hint="default" w:ascii="Times New Roman" w:hAnsi="Times New Roman" w:cs="Times New Roman"/>
          <w:sz w:val="28"/>
          <w:szCs w:val="28"/>
        </w:rPr>
        <w:t xml:space="preserve">ể giải quyết hiện vẫn </w:t>
      </w:r>
      <w:r>
        <w:rPr>
          <w:rFonts w:hint="default" w:cs="Times New Roman"/>
          <w:sz w:val="28"/>
          <w:szCs w:val="28"/>
          <w:lang w:val="en-US"/>
        </w:rPr>
        <w:t>đ</w:t>
      </w:r>
      <w:r>
        <w:rPr>
          <w:rFonts w:hint="default" w:ascii="Times New Roman" w:hAnsi="Times New Roman" w:cs="Times New Roman"/>
          <w:sz w:val="28"/>
          <w:szCs w:val="28"/>
        </w:rPr>
        <w:t>ang là thách thức của ngành khoa học máy</w:t>
      </w:r>
      <w:r>
        <w:rPr>
          <w:rFonts w:hint="default" w:ascii="Times New Roman" w:hAnsi="Times New Roman" w:cs="Times New Roman"/>
          <w:spacing w:val="-13"/>
          <w:sz w:val="28"/>
          <w:szCs w:val="28"/>
        </w:rPr>
        <w:t xml:space="preserve"> </w:t>
      </w:r>
      <w:r>
        <w:rPr>
          <w:rFonts w:hint="default" w:ascii="Times New Roman" w:hAnsi="Times New Roman" w:cs="Times New Roman"/>
          <w:sz w:val="28"/>
          <w:szCs w:val="28"/>
        </w:rPr>
        <w:t>tính.</w:t>
      </w:r>
    </w:p>
    <w:p>
      <w:pPr>
        <w:pStyle w:val="7"/>
        <w:spacing w:before="49" w:line="264" w:lineRule="auto"/>
        <w:ind w:left="304" w:right="293"/>
        <w:jc w:val="both"/>
        <w:rPr>
          <w:rFonts w:hint="default" w:ascii="Times New Roman" w:hAnsi="Times New Roman" w:cs="Times New Roman"/>
          <w:sz w:val="28"/>
          <w:szCs w:val="28"/>
        </w:rPr>
      </w:pPr>
      <w:r>
        <w:rPr>
          <w:rFonts w:hint="default" w:ascii="Times New Roman" w:hAnsi="Times New Roman" w:cs="Times New Roman"/>
          <w:sz w:val="28"/>
          <w:szCs w:val="28"/>
        </w:rPr>
        <w:t xml:space="preserve">Thật </w:t>
      </w:r>
      <w:r>
        <w:rPr>
          <w:rFonts w:hint="default" w:cs="Times New Roman"/>
          <w:sz w:val="28"/>
          <w:szCs w:val="28"/>
          <w:lang w:val="en-US"/>
        </w:rPr>
        <w:t>đ</w:t>
      </w:r>
      <w:r>
        <w:rPr>
          <w:rFonts w:hint="default" w:ascii="Times New Roman" w:hAnsi="Times New Roman" w:cs="Times New Roman"/>
          <w:sz w:val="28"/>
          <w:szCs w:val="28"/>
        </w:rPr>
        <w:t xml:space="preserve">áng tiếc, sơ </w:t>
      </w:r>
      <w:r>
        <w:rPr>
          <w:rFonts w:hint="default" w:cs="Times New Roman"/>
          <w:sz w:val="28"/>
          <w:szCs w:val="28"/>
          <w:lang w:val="en-US"/>
        </w:rPr>
        <w:t>đ</w:t>
      </w:r>
      <w:r>
        <w:rPr>
          <w:rFonts w:hint="default" w:ascii="Times New Roman" w:hAnsi="Times New Roman" w:cs="Times New Roman"/>
          <w:sz w:val="28"/>
          <w:szCs w:val="28"/>
        </w:rPr>
        <w:t xml:space="preserve">ồ giao thông của hầu hết các thành phố trên thế giới </w:t>
      </w:r>
      <w:r>
        <w:rPr>
          <w:rFonts w:hint="default" w:cs="Times New Roman"/>
          <w:sz w:val="28"/>
          <w:szCs w:val="28"/>
          <w:lang w:val="en-US"/>
        </w:rPr>
        <w:t>đ</w:t>
      </w:r>
      <w:r>
        <w:rPr>
          <w:rFonts w:hint="default" w:ascii="Times New Roman" w:hAnsi="Times New Roman" w:cs="Times New Roman"/>
          <w:sz w:val="28"/>
          <w:szCs w:val="28"/>
        </w:rPr>
        <w:t xml:space="preserve">ều ở dạng </w:t>
      </w:r>
      <w:r>
        <w:rPr>
          <w:rFonts w:hint="default" w:cs="Times New Roman"/>
          <w:sz w:val="28"/>
          <w:szCs w:val="28"/>
          <w:lang w:val="en-US"/>
        </w:rPr>
        <w:t>đ</w:t>
      </w:r>
      <w:r>
        <w:rPr>
          <w:rFonts w:hint="default" w:ascii="Times New Roman" w:hAnsi="Times New Roman" w:cs="Times New Roman"/>
          <w:sz w:val="28"/>
          <w:szCs w:val="28"/>
        </w:rPr>
        <w:t xml:space="preserve">ồ thị hỗn hợp (có cả </w:t>
      </w:r>
      <w:r>
        <w:rPr>
          <w:rFonts w:hint="default" w:cs="Times New Roman"/>
          <w:sz w:val="28"/>
          <w:szCs w:val="28"/>
          <w:lang w:val="en-US"/>
        </w:rPr>
        <w:t>đ</w:t>
      </w:r>
      <w:r>
        <w:rPr>
          <w:rFonts w:hint="default" w:ascii="Times New Roman" w:hAnsi="Times New Roman" w:cs="Times New Roman"/>
          <w:sz w:val="28"/>
          <w:szCs w:val="28"/>
        </w:rPr>
        <w:t xml:space="preserve">ường hai chiều và </w:t>
      </w:r>
      <w:r>
        <w:rPr>
          <w:rFonts w:hint="default" w:cs="Times New Roman"/>
          <w:sz w:val="28"/>
          <w:szCs w:val="28"/>
          <w:lang w:val="en-US"/>
        </w:rPr>
        <w:t>đ</w:t>
      </w:r>
      <w:r>
        <w:rPr>
          <w:rFonts w:hint="default" w:ascii="Times New Roman" w:hAnsi="Times New Roman" w:cs="Times New Roman"/>
          <w:sz w:val="28"/>
          <w:szCs w:val="28"/>
        </w:rPr>
        <w:t xml:space="preserve">ường một chiều) và như vậy chưa thể có một thuật toán </w:t>
      </w:r>
      <w:r>
        <w:rPr>
          <w:rFonts w:hint="default" w:cs="Times New Roman"/>
          <w:sz w:val="28"/>
          <w:szCs w:val="28"/>
          <w:lang w:val="en-US"/>
        </w:rPr>
        <w:t>đ</w:t>
      </w:r>
      <w:r>
        <w:rPr>
          <w:rFonts w:hint="default" w:ascii="Times New Roman" w:hAnsi="Times New Roman" w:cs="Times New Roman"/>
          <w:sz w:val="28"/>
          <w:szCs w:val="28"/>
        </w:rPr>
        <w:t>a thức tối ưu dành cho các nhân viên bưu</w:t>
      </w:r>
      <w:r>
        <w:rPr>
          <w:rFonts w:hint="default" w:ascii="Times New Roman" w:hAnsi="Times New Roman" w:cs="Times New Roman"/>
          <w:spacing w:val="-9"/>
          <w:sz w:val="28"/>
          <w:szCs w:val="28"/>
        </w:rPr>
        <w:t xml:space="preserve"> </w:t>
      </w:r>
      <w:r>
        <w:rPr>
          <w:rFonts w:hint="default" w:ascii="Times New Roman" w:hAnsi="Times New Roman" w:cs="Times New Roman"/>
          <w:sz w:val="28"/>
          <w:szCs w:val="28"/>
        </w:rPr>
        <w:t>chính.</w:t>
      </w:r>
    </w:p>
    <w:p>
      <w:pPr>
        <w:pStyle w:val="7"/>
        <w:spacing w:before="2"/>
        <w:rPr>
          <w:rFonts w:hint="default" w:ascii="Times New Roman" w:hAnsi="Times New Roman" w:cs="Times New Roman"/>
          <w:sz w:val="28"/>
          <w:szCs w:val="28"/>
        </w:rPr>
      </w:pPr>
    </w:p>
    <w:p>
      <w:pPr>
        <w:pStyle w:val="12"/>
        <w:numPr>
          <w:ilvl w:val="0"/>
          <w:numId w:val="85"/>
        </w:numPr>
        <w:tabs>
          <w:tab w:val="left" w:pos="564"/>
        </w:tabs>
        <w:spacing w:before="0" w:after="0" w:line="240" w:lineRule="auto"/>
        <w:ind w:left="563" w:right="0" w:hanging="260"/>
        <w:jc w:val="both"/>
        <w:rPr>
          <w:rFonts w:hint="default" w:ascii="Times New Roman" w:hAnsi="Times New Roman" w:cs="Times New Roman"/>
          <w:i/>
          <w:sz w:val="28"/>
          <w:szCs w:val="28"/>
        </w:rPr>
      </w:pPr>
      <w:r>
        <w:rPr>
          <w:rFonts w:hint="default" w:ascii="Times New Roman" w:hAnsi="Times New Roman" w:cs="Times New Roman"/>
          <w:i/>
          <w:w w:val="105"/>
          <w:sz w:val="28"/>
          <w:szCs w:val="28"/>
        </w:rPr>
        <w:t>Bài toán người du</w:t>
      </w:r>
      <w:r>
        <w:rPr>
          <w:rFonts w:hint="default" w:ascii="Times New Roman" w:hAnsi="Times New Roman" w:cs="Times New Roman"/>
          <w:i/>
          <w:spacing w:val="-13"/>
          <w:w w:val="105"/>
          <w:sz w:val="28"/>
          <w:szCs w:val="28"/>
        </w:rPr>
        <w:t xml:space="preserve"> </w:t>
      </w:r>
      <w:r>
        <w:rPr>
          <w:rFonts w:hint="default" w:ascii="Times New Roman" w:hAnsi="Times New Roman" w:cs="Times New Roman"/>
          <w:i/>
          <w:w w:val="105"/>
          <w:sz w:val="28"/>
          <w:szCs w:val="28"/>
        </w:rPr>
        <w:t>lịch</w:t>
      </w:r>
    </w:p>
    <w:p>
      <w:pPr>
        <w:pStyle w:val="7"/>
        <w:spacing w:before="86" w:line="266" w:lineRule="auto"/>
        <w:ind w:left="304" w:right="293"/>
        <w:jc w:val="both"/>
        <w:rPr>
          <w:rFonts w:hint="default" w:ascii="Times New Roman" w:hAnsi="Times New Roman" w:cs="Times New Roman"/>
          <w:sz w:val="28"/>
          <w:szCs w:val="28"/>
        </w:rPr>
      </w:pPr>
      <w:r>
        <w:rPr>
          <w:rFonts w:hint="default" w:ascii="Times New Roman" w:hAnsi="Times New Roman" w:cs="Times New Roman"/>
          <w:sz w:val="28"/>
          <w:szCs w:val="28"/>
        </w:rPr>
        <w:t xml:space="preserve">Bài toán người du lịch (Travelling Salesman) </w:t>
      </w:r>
      <w:r>
        <w:rPr>
          <w:rFonts w:hint="default" w:cs="Times New Roman"/>
          <w:sz w:val="28"/>
          <w:szCs w:val="28"/>
          <w:lang w:val="en-US"/>
        </w:rPr>
        <w:t>đ</w:t>
      </w:r>
      <w:r>
        <w:rPr>
          <w:rFonts w:hint="default" w:ascii="Times New Roman" w:hAnsi="Times New Roman" w:cs="Times New Roman"/>
          <w:sz w:val="28"/>
          <w:szCs w:val="28"/>
        </w:rPr>
        <w:t xml:space="preserve">ặt ra là có n thành phố và chi phí di chuyển giữa hai thành phố bất kì trong n thành phố </w:t>
      </w:r>
      <w:r>
        <w:rPr>
          <w:rFonts w:hint="default" w:cs="Times New Roman"/>
          <w:sz w:val="28"/>
          <w:szCs w:val="28"/>
          <w:lang w:val="en-US"/>
        </w:rPr>
        <w:t>đ</w:t>
      </w:r>
      <w:r>
        <w:rPr>
          <w:rFonts w:hint="default" w:ascii="Times New Roman" w:hAnsi="Times New Roman" w:cs="Times New Roman"/>
          <w:sz w:val="28"/>
          <w:szCs w:val="28"/>
        </w:rPr>
        <w:t xml:space="preserve">ó. Một người muốn </w:t>
      </w:r>
      <w:r>
        <w:rPr>
          <w:rFonts w:hint="default" w:cs="Times New Roman"/>
          <w:sz w:val="28"/>
          <w:szCs w:val="28"/>
          <w:lang w:val="en-US"/>
        </w:rPr>
        <w:t>đ</w:t>
      </w:r>
      <w:r>
        <w:rPr>
          <w:rFonts w:hint="default" w:ascii="Times New Roman" w:hAnsi="Times New Roman" w:cs="Times New Roman"/>
          <w:sz w:val="28"/>
          <w:szCs w:val="28"/>
        </w:rPr>
        <w:t xml:space="preserve">i du  lịch qua tất cả các thành phố, mỗi thành phố ít nhất một lần và quay về thành phố xuất phát, sao cho tổng chi phí di chuyển là nhỏ nhất có thể. Chúng ta có thể phát biểu bài toán này trên mô hình </w:t>
      </w:r>
      <w:r>
        <w:rPr>
          <w:rFonts w:hint="default" w:cs="Times New Roman"/>
          <w:sz w:val="28"/>
          <w:szCs w:val="28"/>
          <w:lang w:val="en-US"/>
        </w:rPr>
        <w:t>đ</w:t>
      </w:r>
      <w:r>
        <w:rPr>
          <w:rFonts w:hint="default" w:ascii="Times New Roman" w:hAnsi="Times New Roman" w:cs="Times New Roman"/>
          <w:sz w:val="28"/>
          <w:szCs w:val="28"/>
        </w:rPr>
        <w:t>ồ thị như</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sau:</w:t>
      </w:r>
    </w:p>
    <w:p>
      <w:pPr>
        <w:pStyle w:val="7"/>
        <w:spacing w:before="50" w:line="264" w:lineRule="auto"/>
        <w:ind w:left="304" w:right="294" w:hanging="1"/>
        <w:jc w:val="both"/>
        <w:rPr>
          <w:rFonts w:hint="default" w:ascii="Times New Roman" w:hAnsi="Times New Roman" w:cs="Times New Roman"/>
          <w:sz w:val="28"/>
          <w:szCs w:val="28"/>
        </w:rPr>
      </w:pPr>
      <w:r>
        <w:rPr>
          <w:rFonts w:hint="default" w:ascii="Times New Roman" w:hAnsi="Times New Roman" w:cs="Times New Roman"/>
          <w:sz w:val="28"/>
          <w:szCs w:val="28"/>
        </w:rPr>
        <w:t xml:space="preserve">Bài toán: Cho </w:t>
      </w:r>
      <w:r>
        <w:rPr>
          <w:rFonts w:hint="default" w:cs="Times New Roman"/>
          <w:sz w:val="28"/>
          <w:szCs w:val="28"/>
          <w:lang w:val="en-US"/>
        </w:rPr>
        <w:t>đ</w:t>
      </w:r>
      <w:r>
        <w:rPr>
          <w:rFonts w:hint="default" w:ascii="Times New Roman" w:hAnsi="Times New Roman" w:cs="Times New Roman"/>
          <w:sz w:val="28"/>
          <w:szCs w:val="28"/>
        </w:rPr>
        <w:t xml:space="preserve">ồ thị G = </w:t>
      </w:r>
      <w:r>
        <w:rPr>
          <w:rFonts w:hint="default" w:ascii="Times New Roman" w:hAnsi="Times New Roman" w:cs="Times New Roman"/>
          <w:position w:val="1"/>
          <w:sz w:val="28"/>
          <w:szCs w:val="28"/>
        </w:rPr>
        <w:t>(</w:t>
      </w:r>
      <w:r>
        <w:rPr>
          <w:rFonts w:hint="default" w:ascii="Times New Roman" w:hAnsi="Times New Roman" w:cs="Times New Roman"/>
          <w:sz w:val="28"/>
          <w:szCs w:val="28"/>
        </w:rPr>
        <w:t>V, E</w:t>
      </w:r>
      <w:r>
        <w:rPr>
          <w:rFonts w:hint="default" w:ascii="Times New Roman" w:hAnsi="Times New Roman" w:cs="Times New Roman"/>
          <w:position w:val="1"/>
          <w:sz w:val="28"/>
          <w:szCs w:val="28"/>
        </w:rPr>
        <w:t>)</w:t>
      </w:r>
      <w:r>
        <w:rPr>
          <w:rFonts w:hint="default" w:ascii="Times New Roman" w:hAnsi="Times New Roman" w:cs="Times New Roman"/>
          <w:sz w:val="28"/>
          <w:szCs w:val="28"/>
        </w:rPr>
        <w:t xml:space="preserve">, mỗi cạnh e C E có </w:t>
      </w:r>
      <w:r>
        <w:rPr>
          <w:rFonts w:hint="default" w:cs="Times New Roman"/>
          <w:sz w:val="28"/>
          <w:szCs w:val="28"/>
          <w:lang w:val="en-US"/>
        </w:rPr>
        <w:t>đ</w:t>
      </w:r>
      <w:r>
        <w:rPr>
          <w:rFonts w:hint="default" w:ascii="Times New Roman" w:hAnsi="Times New Roman" w:cs="Times New Roman"/>
          <w:sz w:val="28"/>
          <w:szCs w:val="28"/>
        </w:rPr>
        <w:t>ộ dài (trọng số) c</w:t>
      </w:r>
      <w:r>
        <w:rPr>
          <w:rFonts w:hint="default" w:ascii="Times New Roman" w:hAnsi="Times New Roman" w:cs="Times New Roman"/>
          <w:position w:val="1"/>
          <w:sz w:val="28"/>
          <w:szCs w:val="28"/>
        </w:rPr>
        <w:t>(</w:t>
      </w:r>
      <w:r>
        <w:rPr>
          <w:rFonts w:hint="default" w:ascii="Times New Roman" w:hAnsi="Times New Roman" w:cs="Times New Roman"/>
          <w:sz w:val="28"/>
          <w:szCs w:val="28"/>
        </w:rPr>
        <w:t>e</w:t>
      </w:r>
      <w:r>
        <w:rPr>
          <w:rFonts w:hint="default" w:ascii="Times New Roman" w:hAnsi="Times New Roman" w:cs="Times New Roman"/>
          <w:position w:val="1"/>
          <w:sz w:val="28"/>
          <w:szCs w:val="28"/>
        </w:rPr>
        <w:t>)</w:t>
      </w:r>
      <w:r>
        <w:rPr>
          <w:rFonts w:hint="default" w:ascii="Times New Roman" w:hAnsi="Times New Roman" w:cs="Times New Roman"/>
          <w:sz w:val="28"/>
          <w:szCs w:val="28"/>
        </w:rPr>
        <w:t xml:space="preserve">. Hãy tìm một chu trình </w:t>
      </w:r>
      <w:r>
        <w:rPr>
          <w:rFonts w:hint="default" w:cs="Times New Roman"/>
          <w:sz w:val="28"/>
          <w:szCs w:val="28"/>
          <w:lang w:val="en-US"/>
        </w:rPr>
        <w:t>đ</w:t>
      </w:r>
      <w:r>
        <w:rPr>
          <w:rFonts w:hint="default" w:ascii="Times New Roman" w:hAnsi="Times New Roman" w:cs="Times New Roman"/>
          <w:sz w:val="28"/>
          <w:szCs w:val="28"/>
        </w:rPr>
        <w:t xml:space="preserve">i qua tất cả các </w:t>
      </w:r>
      <w:r>
        <w:rPr>
          <w:rFonts w:hint="default" w:cs="Times New Roman"/>
          <w:sz w:val="28"/>
          <w:szCs w:val="28"/>
          <w:lang w:val="en-US"/>
        </w:rPr>
        <w:t>đ</w:t>
      </w:r>
      <w:r>
        <w:rPr>
          <w:rFonts w:hint="default" w:ascii="Times New Roman" w:hAnsi="Times New Roman" w:cs="Times New Roman"/>
          <w:sz w:val="28"/>
          <w:szCs w:val="28"/>
        </w:rPr>
        <w:t xml:space="preserve">ỉnh, mỗi </w:t>
      </w:r>
      <w:r>
        <w:rPr>
          <w:rFonts w:hint="default" w:cs="Times New Roman"/>
          <w:sz w:val="28"/>
          <w:szCs w:val="28"/>
          <w:lang w:val="en-US"/>
        </w:rPr>
        <w:t>đ</w:t>
      </w:r>
      <w:r>
        <w:rPr>
          <w:rFonts w:hint="default" w:ascii="Times New Roman" w:hAnsi="Times New Roman" w:cs="Times New Roman"/>
          <w:sz w:val="28"/>
          <w:szCs w:val="28"/>
        </w:rPr>
        <w:t xml:space="preserve">ỉnh ít nhất một lần sao cho tổng </w:t>
      </w:r>
      <w:r>
        <w:rPr>
          <w:rFonts w:hint="default" w:cs="Times New Roman"/>
          <w:sz w:val="28"/>
          <w:szCs w:val="28"/>
          <w:lang w:val="en-US"/>
        </w:rPr>
        <w:t>đ</w:t>
      </w:r>
      <w:r>
        <w:rPr>
          <w:rFonts w:hint="default" w:ascii="Times New Roman" w:hAnsi="Times New Roman" w:cs="Times New Roman"/>
          <w:sz w:val="28"/>
          <w:szCs w:val="28"/>
        </w:rPr>
        <w:t xml:space="preserve">ộ dài các cạnh </w:t>
      </w:r>
      <w:r>
        <w:rPr>
          <w:rFonts w:hint="default" w:cs="Times New Roman"/>
          <w:sz w:val="28"/>
          <w:szCs w:val="28"/>
          <w:lang w:val="en-US"/>
        </w:rPr>
        <w:t>đ</w:t>
      </w:r>
      <w:r>
        <w:rPr>
          <w:rFonts w:hint="default" w:ascii="Times New Roman" w:hAnsi="Times New Roman" w:cs="Times New Roman"/>
          <w:sz w:val="28"/>
          <w:szCs w:val="28"/>
        </w:rPr>
        <w:t>i qua là nhỏ nhất.</w:t>
      </w:r>
    </w:p>
    <w:p>
      <w:pPr>
        <w:spacing w:after="0" w:line="264" w:lineRule="auto"/>
        <w:jc w:val="both"/>
        <w:rPr>
          <w:rFonts w:hint="default" w:ascii="Times New Roman" w:hAnsi="Times New Roman" w:cs="Times New Roman"/>
          <w:sz w:val="28"/>
          <w:szCs w:val="28"/>
        </w:rPr>
        <w:sectPr>
          <w:pgSz w:w="11900" w:h="16840"/>
          <w:pgMar w:top="1600" w:right="1680" w:bottom="2580" w:left="1680" w:header="0" w:footer="2382"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2"/>
        <w:rPr>
          <w:rFonts w:hint="default" w:ascii="Times New Roman" w:hAnsi="Times New Roman" w:cs="Times New Roman"/>
          <w:sz w:val="28"/>
          <w:szCs w:val="28"/>
        </w:rPr>
      </w:pPr>
    </w:p>
    <w:p>
      <w:pPr>
        <w:pStyle w:val="7"/>
        <w:spacing w:before="90" w:line="264" w:lineRule="auto"/>
        <w:ind w:left="304" w:right="294"/>
        <w:jc w:val="both"/>
        <w:rPr>
          <w:rFonts w:hint="default" w:ascii="Times New Roman" w:hAnsi="Times New Roman" w:cs="Times New Roman"/>
          <w:sz w:val="28"/>
          <w:szCs w:val="28"/>
        </w:rPr>
      </w:pPr>
      <w:r>
        <w:rPr>
          <w:rFonts w:hint="default" w:ascii="Times New Roman" w:hAnsi="Times New Roman" w:cs="Times New Roman"/>
          <w:sz w:val="28"/>
          <w:szCs w:val="28"/>
        </w:rPr>
        <w:t xml:space="preserve">Thực ra yêu cầu </w:t>
      </w:r>
      <w:r>
        <w:rPr>
          <w:rFonts w:hint="default" w:cs="Times New Roman"/>
          <w:sz w:val="28"/>
          <w:szCs w:val="28"/>
          <w:lang w:val="en-US"/>
        </w:rPr>
        <w:t>đ</w:t>
      </w:r>
      <w:r>
        <w:rPr>
          <w:rFonts w:hint="default" w:ascii="Times New Roman" w:hAnsi="Times New Roman" w:cs="Times New Roman"/>
          <w:sz w:val="28"/>
          <w:szCs w:val="28"/>
        </w:rPr>
        <w:t xml:space="preserve">i qua mỗi </w:t>
      </w:r>
      <w:r>
        <w:rPr>
          <w:rFonts w:hint="default" w:cs="Times New Roman"/>
          <w:sz w:val="28"/>
          <w:szCs w:val="28"/>
          <w:lang w:val="en-US"/>
        </w:rPr>
        <w:t>đ</w:t>
      </w:r>
      <w:r>
        <w:rPr>
          <w:rFonts w:hint="default" w:ascii="Times New Roman" w:hAnsi="Times New Roman" w:cs="Times New Roman"/>
          <w:sz w:val="28"/>
          <w:szCs w:val="28"/>
        </w:rPr>
        <w:t xml:space="preserve">ỉnh ít nhất một lần hay </w:t>
      </w:r>
      <w:r>
        <w:rPr>
          <w:rFonts w:hint="default" w:cs="Times New Roman"/>
          <w:sz w:val="28"/>
          <w:szCs w:val="28"/>
          <w:lang w:val="en-US"/>
        </w:rPr>
        <w:t>đ</w:t>
      </w:r>
      <w:r>
        <w:rPr>
          <w:rFonts w:hint="default" w:ascii="Times New Roman" w:hAnsi="Times New Roman" w:cs="Times New Roman"/>
          <w:sz w:val="28"/>
          <w:szCs w:val="28"/>
        </w:rPr>
        <w:t xml:space="preserve">i qua mỗi </w:t>
      </w:r>
      <w:r>
        <w:rPr>
          <w:rFonts w:hint="default" w:cs="Times New Roman"/>
          <w:sz w:val="28"/>
          <w:szCs w:val="28"/>
          <w:lang w:val="en-US"/>
        </w:rPr>
        <w:t>đ</w:t>
      </w:r>
      <w:r>
        <w:rPr>
          <w:rFonts w:hint="default" w:ascii="Times New Roman" w:hAnsi="Times New Roman" w:cs="Times New Roman"/>
          <w:sz w:val="28"/>
          <w:szCs w:val="28"/>
        </w:rPr>
        <w:t xml:space="preserve">ỉnh </w:t>
      </w:r>
      <w:r>
        <w:rPr>
          <w:rFonts w:hint="default" w:cs="Times New Roman"/>
          <w:sz w:val="28"/>
          <w:szCs w:val="28"/>
          <w:lang w:val="en-US"/>
        </w:rPr>
        <w:t>đ</w:t>
      </w:r>
      <w:r>
        <w:rPr>
          <w:rFonts w:hint="default" w:ascii="Times New Roman" w:hAnsi="Times New Roman" w:cs="Times New Roman"/>
          <w:sz w:val="28"/>
          <w:szCs w:val="28"/>
        </w:rPr>
        <w:t xml:space="preserve">úng một lần </w:t>
      </w:r>
      <w:r>
        <w:rPr>
          <w:rFonts w:hint="default" w:cs="Times New Roman"/>
          <w:sz w:val="28"/>
          <w:szCs w:val="28"/>
          <w:lang w:val="en-US"/>
        </w:rPr>
        <w:t>đ</w:t>
      </w:r>
      <w:r>
        <w:rPr>
          <w:rFonts w:hint="default" w:ascii="Times New Roman" w:hAnsi="Times New Roman" w:cs="Times New Roman"/>
          <w:sz w:val="28"/>
          <w:szCs w:val="28"/>
        </w:rPr>
        <w:t>ều khó như nhau cả. Bài toán người du lịch là NP-</w:t>
      </w:r>
      <w:r>
        <w:rPr>
          <w:rFonts w:hint="default" w:cs="Times New Roman"/>
          <w:sz w:val="28"/>
          <w:szCs w:val="28"/>
          <w:lang w:val="en-US"/>
        </w:rPr>
        <w:t>đ</w:t>
      </w:r>
      <w:r>
        <w:rPr>
          <w:rFonts w:hint="default" w:ascii="Times New Roman" w:hAnsi="Times New Roman" w:cs="Times New Roman"/>
          <w:sz w:val="28"/>
          <w:szCs w:val="28"/>
        </w:rPr>
        <w:t xml:space="preserve">ầy </w:t>
      </w:r>
      <w:r>
        <w:rPr>
          <w:rFonts w:hint="default" w:cs="Times New Roman"/>
          <w:sz w:val="28"/>
          <w:szCs w:val="28"/>
          <w:lang w:val="en-US"/>
        </w:rPr>
        <w:t>đ</w:t>
      </w:r>
      <w:r>
        <w:rPr>
          <w:rFonts w:hint="default" w:ascii="Times New Roman" w:hAnsi="Times New Roman" w:cs="Times New Roman"/>
          <w:sz w:val="28"/>
          <w:szCs w:val="28"/>
        </w:rPr>
        <w:t xml:space="preserve">ủ, hiện tại chưa có thuật toán </w:t>
      </w:r>
      <w:r>
        <w:rPr>
          <w:rFonts w:hint="default" w:cs="Times New Roman"/>
          <w:sz w:val="28"/>
          <w:szCs w:val="28"/>
          <w:lang w:val="en-US"/>
        </w:rPr>
        <w:t>đ</w:t>
      </w:r>
      <w:r>
        <w:rPr>
          <w:rFonts w:hint="default" w:ascii="Times New Roman" w:hAnsi="Times New Roman" w:cs="Times New Roman"/>
          <w:sz w:val="28"/>
          <w:szCs w:val="28"/>
        </w:rPr>
        <w:t xml:space="preserve">a thức </w:t>
      </w:r>
      <w:r>
        <w:rPr>
          <w:rFonts w:hint="default" w:cs="Times New Roman"/>
          <w:sz w:val="28"/>
          <w:szCs w:val="28"/>
          <w:lang w:val="en-US"/>
        </w:rPr>
        <w:t>đ</w:t>
      </w:r>
      <w:r>
        <w:rPr>
          <w:rFonts w:hint="default" w:ascii="Times New Roman" w:hAnsi="Times New Roman" w:cs="Times New Roman"/>
          <w:sz w:val="28"/>
          <w:szCs w:val="28"/>
        </w:rPr>
        <w:t>ể giải quyết, chỉ có một số thuật toán xấp xỉ hoặc phương pháp duyệt nhánh cận mà</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thôi.</w:t>
      </w:r>
    </w:p>
    <w:p>
      <w:pPr>
        <w:pStyle w:val="4"/>
        <w:spacing w:before="188"/>
        <w:ind w:left="304" w:firstLine="0"/>
        <w:rPr>
          <w:rFonts w:hint="default" w:ascii="Times New Roman" w:hAnsi="Times New Roman" w:cs="Times New Roman"/>
          <w:sz w:val="28"/>
          <w:szCs w:val="28"/>
        </w:rPr>
      </w:pPr>
      <w:r>
        <w:rPr>
          <w:rFonts w:hint="default" w:ascii="Times New Roman" w:hAnsi="Times New Roman" w:cs="Times New Roman"/>
          <w:sz w:val="28"/>
          <w:szCs w:val="28"/>
        </w:rPr>
        <w:pict>
          <v:line id="_x0000_s3989" o:spid="_x0000_s3989" o:spt="20" style="position:absolute;left:0pt;margin-left:141.45pt;margin-top:20.2pt;height:0pt;width:353.75pt;mso-position-horizontal-relative:page;z-index:251730944;mso-width-relative:page;mso-height-relative:page;" stroked="t" coordsize="21600,21600">
            <v:path arrowok="t"/>
            <v:fill focussize="0,0"/>
            <v:stroke weight="3pt" color="#7F7F7F"/>
            <v:imagedata o:title=""/>
            <o:lock v:ext="edit"/>
          </v:line>
        </w:pict>
      </w:r>
      <w:r>
        <w:rPr>
          <w:rFonts w:hint="default" w:ascii="Times New Roman" w:hAnsi="Times New Roman" w:cs="Times New Roman"/>
          <w:w w:val="110"/>
          <w:sz w:val="28"/>
          <w:szCs w:val="28"/>
        </w:rPr>
        <w:t>Bài tập</w:t>
      </w:r>
    </w:p>
    <w:p>
      <w:pPr>
        <w:pStyle w:val="12"/>
        <w:numPr>
          <w:ilvl w:val="1"/>
          <w:numId w:val="86"/>
        </w:numPr>
        <w:tabs>
          <w:tab w:val="left" w:pos="872"/>
        </w:tabs>
        <w:spacing w:before="84" w:after="0" w:line="264" w:lineRule="auto"/>
        <w:ind w:left="871" w:right="5400" w:hanging="567"/>
        <w:jc w:val="both"/>
        <w:rPr>
          <w:rFonts w:hint="default" w:ascii="Times New Roman" w:hAnsi="Times New Roman" w:cs="Times New Roman"/>
          <w:sz w:val="28"/>
          <w:szCs w:val="28"/>
        </w:rPr>
      </w:pPr>
      <w:r>
        <w:rPr>
          <w:rFonts w:hint="default" w:ascii="Times New Roman" w:hAnsi="Times New Roman" w:cs="Times New Roman"/>
          <w:sz w:val="28"/>
          <w:szCs w:val="28"/>
        </w:rPr>
        <w:pict>
          <v:group id="_x0000_s3990" o:spid="_x0000_s3990" o:spt="203" style="position:absolute;left:0pt;margin-left:262.05pt;margin-top:5.15pt;height:225.05pt;width:224.8pt;mso-position-horizontal-relative:page;z-index:251731968;mso-width-relative:page;mso-height-relative:page;" coordorigin="5241,104" coordsize="4496,4501">
            <o:lock v:ext="edit"/>
            <v:shape id="_x0000_s3991" o:spid="_x0000_s3991" style="position:absolute;left:5383;top:245;height:4220;width:4217;" filled="f" stroked="t" coordorigin="5383,246" coordsize="4217,4220" path="m5383,3238l9055,3238,9055,246,5383,246,5383,3238xm6744,3783l9600,3783,9600,1198,6744,1198,6744,3783xm6062,4465l8239,4465,8239,2014,6062,2014,6062,4465xe">
              <v:path arrowok="t"/>
              <v:fill on="f" focussize="0,0"/>
              <v:stroke weight="0.5pt" color="#000000"/>
              <v:imagedata o:title=""/>
              <o:lock v:ext="edit"/>
            </v:shape>
            <v:shape id="_x0000_s3992" o:spid="_x0000_s3992" o:spt="75" type="#_x0000_t75" style="position:absolute;left:5241;top:103;height:284;width:282;" filled="f" stroked="f" coordsize="21600,21600">
              <v:path/>
              <v:fill on="f" focussize="0,0"/>
              <v:stroke on="f"/>
              <v:imagedata r:id="rId347" o:title=""/>
              <o:lock v:ext="edit" aspectratio="t"/>
            </v:shape>
            <v:shape id="_x0000_s3993" o:spid="_x0000_s3993" o:spt="75" type="#_x0000_t75" style="position:absolute;left:8913;top:103;height:284;width:282;" filled="f" stroked="f" coordsize="21600,21600">
              <v:path/>
              <v:fill on="f" focussize="0,0"/>
              <v:stroke on="f"/>
              <v:imagedata r:id="rId348" o:title=""/>
              <o:lock v:ext="edit" aspectratio="t"/>
            </v:shape>
            <v:shape id="_x0000_s3994" o:spid="_x0000_s3994" o:spt="75" type="#_x0000_t75" style="position:absolute;left:8913;top:3099;height:282;width:282;" filled="f" stroked="f" coordsize="21600,21600">
              <v:path/>
              <v:fill on="f" focussize="0,0"/>
              <v:stroke on="f"/>
              <v:imagedata r:id="rId349" o:title=""/>
              <o:lock v:ext="edit" aspectratio="t"/>
            </v:shape>
            <v:shape id="_x0000_s3995" o:spid="_x0000_s3995" o:spt="75" type="#_x0000_t75" style="position:absolute;left:5241;top:3099;height:282;width:282;" filled="f" stroked="f" coordsize="21600,21600">
              <v:path/>
              <v:fill on="f" focussize="0,0"/>
              <v:stroke on="f"/>
              <v:imagedata r:id="rId350" o:title=""/>
              <o:lock v:ext="edit" aspectratio="t"/>
            </v:shape>
            <v:shape id="_x0000_s3996" o:spid="_x0000_s3996" o:spt="75" type="#_x0000_t75" style="position:absolute;left:6599;top:1056;height:284;width:282;" filled="f" stroked="f" coordsize="21600,21600">
              <v:path/>
              <v:fill on="f" focussize="0,0"/>
              <v:stroke on="f"/>
              <v:imagedata r:id="rId351" o:title=""/>
              <o:lock v:ext="edit" aspectratio="t"/>
            </v:shape>
            <v:shape id="_x0000_s3997" o:spid="_x0000_s3997" o:spt="75" type="#_x0000_t75" style="position:absolute;left:9458;top:1056;height:284;width:279;" filled="f" stroked="f" coordsize="21600,21600">
              <v:path/>
              <v:fill on="f" focussize="0,0"/>
              <v:stroke on="f"/>
              <v:imagedata r:id="rId352" o:title=""/>
              <o:lock v:ext="edit" aspectratio="t"/>
            </v:shape>
            <v:shape id="_x0000_s3998" o:spid="_x0000_s3998" o:spt="75" type="#_x0000_t75" style="position:absolute;left:9458;top:3641;height:284;width:279;" filled="f" stroked="f" coordsize="21600,21600">
              <v:path/>
              <v:fill on="f" focussize="0,0"/>
              <v:stroke on="f"/>
              <v:imagedata r:id="rId353" o:title=""/>
              <o:lock v:ext="edit" aspectratio="t"/>
            </v:shape>
            <v:shape id="_x0000_s3999" o:spid="_x0000_s3999" o:spt="75" type="#_x0000_t75" style="position:absolute;left:6602;top:3641;height:284;width:279;" filled="f" stroked="f" coordsize="21600,21600">
              <v:path/>
              <v:fill on="f" focussize="0,0"/>
              <v:stroke on="f"/>
              <v:imagedata r:id="rId353" o:title=""/>
              <o:lock v:ext="edit" aspectratio="t"/>
            </v:shape>
            <v:shape id="_x0000_s4000" o:spid="_x0000_s4000" o:spt="75" type="#_x0000_t75" style="position:absolute;left:5923;top:1875;height:282;width:279;" filled="f" stroked="f" coordsize="21600,21600">
              <v:path/>
              <v:fill on="f" focussize="0,0"/>
              <v:stroke on="f"/>
              <v:imagedata r:id="rId354" o:title=""/>
              <o:lock v:ext="edit" aspectratio="t"/>
            </v:shape>
            <v:shape id="_x0000_s4001" o:spid="_x0000_s4001" o:spt="75" type="#_x0000_t75" style="position:absolute;left:8099;top:1875;height:282;width:277;" filled="f" stroked="f" coordsize="21600,21600">
              <v:path/>
              <v:fill on="f" focussize="0,0"/>
              <v:stroke on="f"/>
              <v:imagedata r:id="rId355" o:title=""/>
              <o:lock v:ext="edit" aspectratio="t"/>
            </v:shape>
            <v:shape id="_x0000_s4002" o:spid="_x0000_s4002" o:spt="75" type="#_x0000_t75" style="position:absolute;left:8099;top:4323;height:282;width:277;" filled="f" stroked="f" coordsize="21600,21600">
              <v:path/>
              <v:fill on="f" focussize="0,0"/>
              <v:stroke on="f"/>
              <v:imagedata r:id="rId356" o:title=""/>
              <o:lock v:ext="edit" aspectratio="t"/>
            </v:shape>
            <v:shape id="_x0000_s4003" o:spid="_x0000_s4003" o:spt="75" type="#_x0000_t75" style="position:absolute;left:5923;top:4323;height:282;width:277;" filled="f" stroked="f" coordsize="21600,21600">
              <v:path/>
              <v:fill on="f" focussize="0,0"/>
              <v:stroke on="f"/>
              <v:imagedata r:id="rId357" o:title=""/>
              <o:lock v:ext="edit" aspectratio="t"/>
            </v:shape>
            <v:shape id="_x0000_s4004" o:spid="_x0000_s4004" o:spt="75" type="#_x0000_t75" style="position:absolute;left:8913;top:1056;height:284;width:277;" filled="f" stroked="f" coordsize="21600,21600">
              <v:path/>
              <v:fill on="f" focussize="0,0"/>
              <v:stroke on="f"/>
              <v:imagedata r:id="rId358" o:title=""/>
              <o:lock v:ext="edit" aspectratio="t"/>
            </v:shape>
            <v:shape id="_x0000_s4005" o:spid="_x0000_s4005" o:spt="75" type="#_x0000_t75" style="position:absolute;left:6604;top:1875;height:282;width:277;" filled="f" stroked="f" coordsize="21600,21600">
              <v:path/>
              <v:fill on="f" focussize="0,0"/>
              <v:stroke on="f"/>
              <v:imagedata r:id="rId359" o:title=""/>
              <o:lock v:ext="edit" aspectratio="t"/>
            </v:shape>
            <v:shape id="_x0000_s4006" o:spid="_x0000_s4006" o:spt="75" type="#_x0000_t75" style="position:absolute;left:6604;top:3099;height:282;width:277;" filled="f" stroked="f" coordsize="21600,21600">
              <v:path/>
              <v:fill on="f" focussize="0,0"/>
              <v:stroke on="f"/>
              <v:imagedata r:id="rId360" o:title=""/>
              <o:lock v:ext="edit" aspectratio="t"/>
            </v:shape>
            <v:shape id="_x0000_s4007" o:spid="_x0000_s4007" o:spt="75" type="#_x0000_t75" style="position:absolute;left:5923;top:3099;height:282;width:277;" filled="f" stroked="f" coordsize="21600,21600">
              <v:path/>
              <v:fill on="f" focussize="0,0"/>
              <v:stroke on="f"/>
              <v:imagedata r:id="rId361" o:title=""/>
              <o:lock v:ext="edit" aspectratio="t"/>
            </v:shape>
            <v:shape id="_x0000_s4008" o:spid="_x0000_s4008" o:spt="75" type="#_x0000_t75" style="position:absolute;left:8099;top:3099;height:282;width:277;" filled="f" stroked="f" coordsize="21600,21600">
              <v:path/>
              <v:fill on="f" focussize="0,0"/>
              <v:stroke on="f"/>
              <v:imagedata r:id="rId362" o:title=""/>
              <o:lock v:ext="edit" aspectratio="t"/>
            </v:shape>
            <v:shape id="_x0000_s4009" o:spid="_x0000_s4009" o:spt="75" type="#_x0000_t75" style="position:absolute;left:8099;top:3641;height:282;width:277;" filled="f" stroked="f" coordsize="21600,21600">
              <v:path/>
              <v:fill on="f" focussize="0,0"/>
              <v:stroke on="f"/>
              <v:imagedata r:id="rId363" o:title=""/>
              <o:lock v:ext="edit" aspectratio="t"/>
            </v:shape>
            <v:shape id="_x0000_s4010" o:spid="_x0000_s4010" o:spt="202" type="#_x0000_t202" style="position:absolute;left:5337;top:185;height:152;width:108;" filled="f" stroked="f" coordsize="21600,21600">
              <v:path/>
              <v:fill on="f" focussize="0,0"/>
              <v:stroke on="f" joinstyle="miter"/>
              <v:imagedata o:title=""/>
              <o:lock v:ext="edit"/>
              <v:textbox inset="0mm,0mm,0mm,0mm">
                <w:txbxContent>
                  <w:p>
                    <w:pPr>
                      <w:spacing w:before="0" w:line="145" w:lineRule="exact"/>
                      <w:ind w:left="0" w:right="0" w:firstLine="0"/>
                      <w:jc w:val="left"/>
                      <w:rPr>
                        <w:rFonts w:ascii="Arial"/>
                        <w:sz w:val="15"/>
                      </w:rPr>
                    </w:pPr>
                    <w:r>
                      <w:rPr>
                        <w:rFonts w:ascii="Arial"/>
                        <w:w w:val="87"/>
                        <w:sz w:val="15"/>
                      </w:rPr>
                      <w:t>A</w:t>
                    </w:r>
                  </w:p>
                </w:txbxContent>
              </v:textbox>
            </v:shape>
            <v:shape id="_x0000_s4011" o:spid="_x0000_s4011" o:spt="202" type="#_x0000_t202" style="position:absolute;left:9012;top:185;height:152;width:103;" filled="f" stroked="f" coordsize="21600,21600">
              <v:path/>
              <v:fill on="f" focussize="0,0"/>
              <v:stroke on="f" joinstyle="miter"/>
              <v:imagedata o:title=""/>
              <o:lock v:ext="edit"/>
              <v:textbox inset="0mm,0mm,0mm,0mm">
                <w:txbxContent>
                  <w:p>
                    <w:pPr>
                      <w:spacing w:before="0" w:line="145" w:lineRule="exact"/>
                      <w:ind w:left="0" w:right="0" w:firstLine="0"/>
                      <w:jc w:val="left"/>
                      <w:rPr>
                        <w:rFonts w:ascii="Arial"/>
                        <w:sz w:val="15"/>
                      </w:rPr>
                    </w:pPr>
                    <w:r>
                      <w:rPr>
                        <w:rFonts w:ascii="Arial"/>
                        <w:w w:val="82"/>
                        <w:sz w:val="15"/>
                      </w:rPr>
                      <w:t>B</w:t>
                    </w:r>
                  </w:p>
                </w:txbxContent>
              </v:textbox>
            </v:shape>
            <v:shape id="_x0000_s4012" o:spid="_x0000_s4012" o:spt="202" type="#_x0000_t202" style="position:absolute;left:6703;top:1137;height:152;width:94;" filled="f" stroked="f" coordsize="21600,21600">
              <v:path/>
              <v:fill on="f" focussize="0,0"/>
              <v:stroke on="f" joinstyle="miter"/>
              <v:imagedata o:title=""/>
              <o:lock v:ext="edit"/>
              <v:textbox inset="0mm,0mm,0mm,0mm">
                <w:txbxContent>
                  <w:p>
                    <w:pPr>
                      <w:spacing w:before="0" w:line="145" w:lineRule="exact"/>
                      <w:ind w:left="0" w:right="0" w:firstLine="0"/>
                      <w:jc w:val="left"/>
                      <w:rPr>
                        <w:rFonts w:ascii="Arial"/>
                        <w:sz w:val="15"/>
                      </w:rPr>
                    </w:pPr>
                    <w:r>
                      <w:rPr>
                        <w:rFonts w:ascii="Arial"/>
                        <w:w w:val="73"/>
                        <w:sz w:val="15"/>
                      </w:rPr>
                      <w:t>E</w:t>
                    </w:r>
                  </w:p>
                </w:txbxContent>
              </v:textbox>
            </v:shape>
            <v:shape id="_x0000_s4013" o:spid="_x0000_s4013" o:spt="202" type="#_x0000_t202" style="position:absolute;left:8988;top:1137;height:152;width:150;" filled="f" stroked="f" coordsize="21600,21600">
              <v:path/>
              <v:fill on="f" focussize="0,0"/>
              <v:stroke on="f" joinstyle="miter"/>
              <v:imagedata o:title=""/>
              <o:lock v:ext="edit"/>
              <v:textbox inset="0mm,0mm,0mm,0mm">
                <w:txbxContent>
                  <w:p>
                    <w:pPr>
                      <w:spacing w:before="0" w:line="145" w:lineRule="exact"/>
                      <w:ind w:left="0" w:right="0" w:firstLine="0"/>
                      <w:jc w:val="left"/>
                      <w:rPr>
                        <w:rFonts w:ascii="Arial"/>
                        <w:sz w:val="15"/>
                      </w:rPr>
                    </w:pPr>
                    <w:r>
                      <w:rPr>
                        <w:rFonts w:ascii="Arial"/>
                        <w:w w:val="103"/>
                        <w:sz w:val="15"/>
                      </w:rPr>
                      <w:t>M</w:t>
                    </w:r>
                  </w:p>
                </w:txbxContent>
              </v:textbox>
            </v:shape>
            <v:shape id="_x0000_s4014" o:spid="_x0000_s4014" o:spt="202" type="#_x0000_t202" style="position:absolute;left:9561;top:1137;height:152;width:90;" filled="f" stroked="f" coordsize="21600,21600">
              <v:path/>
              <v:fill on="f" focussize="0,0"/>
              <v:stroke on="f" joinstyle="miter"/>
              <v:imagedata o:title=""/>
              <o:lock v:ext="edit"/>
              <v:textbox inset="0mm,0mm,0mm,0mm">
                <w:txbxContent>
                  <w:p>
                    <w:pPr>
                      <w:spacing w:before="0" w:line="145" w:lineRule="exact"/>
                      <w:ind w:left="0" w:right="0" w:firstLine="0"/>
                      <w:jc w:val="left"/>
                      <w:rPr>
                        <w:rFonts w:ascii="Arial"/>
                        <w:sz w:val="15"/>
                      </w:rPr>
                    </w:pPr>
                    <w:r>
                      <w:rPr>
                        <w:rFonts w:ascii="Arial"/>
                        <w:w w:val="75"/>
                        <w:sz w:val="15"/>
                      </w:rPr>
                      <w:t>F</w:t>
                    </w:r>
                  </w:p>
                </w:txbxContent>
              </v:textbox>
            </v:shape>
            <v:shape id="_x0000_s4015" o:spid="_x0000_s4015" o:spt="202" type="#_x0000_t202" style="position:absolute;left:6043;top:1953;height:152;width:59;" filled="f" stroked="f" coordsize="21600,21600">
              <v:path/>
              <v:fill on="f" focussize="0,0"/>
              <v:stroke on="f" joinstyle="miter"/>
              <v:imagedata o:title=""/>
              <o:lock v:ext="edit"/>
              <v:textbox inset="0mm,0mm,0mm,0mm">
                <w:txbxContent>
                  <w:p>
                    <w:pPr>
                      <w:spacing w:before="0" w:line="145" w:lineRule="exact"/>
                      <w:ind w:left="0" w:right="0" w:firstLine="0"/>
                      <w:jc w:val="left"/>
                      <w:rPr>
                        <w:rFonts w:ascii="Arial"/>
                        <w:sz w:val="15"/>
                      </w:rPr>
                    </w:pPr>
                    <w:r>
                      <w:rPr>
                        <w:rFonts w:ascii="Arial"/>
                        <w:w w:val="91"/>
                        <w:sz w:val="15"/>
                      </w:rPr>
                      <w:t>I</w:t>
                    </w:r>
                  </w:p>
                </w:txbxContent>
              </v:textbox>
            </v:shape>
            <v:shape id="_x0000_s4016" o:spid="_x0000_s4016" o:spt="202" type="#_x0000_t202" style="position:absolute;left:6696;top:1953;height:152;width:118;" filled="f" stroked="f" coordsize="21600,21600">
              <v:path/>
              <v:fill on="f" focussize="0,0"/>
              <v:stroke on="f" joinstyle="miter"/>
              <v:imagedata o:title=""/>
              <o:lock v:ext="edit"/>
              <v:textbox inset="0mm,0mm,0mm,0mm">
                <w:txbxContent>
                  <w:p>
                    <w:pPr>
                      <w:spacing w:before="0" w:line="145" w:lineRule="exact"/>
                      <w:ind w:left="0" w:right="0" w:firstLine="0"/>
                      <w:jc w:val="left"/>
                      <w:rPr>
                        <w:rFonts w:ascii="Arial"/>
                        <w:sz w:val="15"/>
                      </w:rPr>
                    </w:pPr>
                    <w:r>
                      <w:rPr>
                        <w:rFonts w:ascii="Arial"/>
                        <w:w w:val="90"/>
                        <w:sz w:val="15"/>
                      </w:rPr>
                      <w:t>N</w:t>
                    </w:r>
                  </w:p>
                </w:txbxContent>
              </v:textbox>
            </v:shape>
            <v:shape id="_x0000_s4017" o:spid="_x0000_s4017" o:spt="202" type="#_x0000_t202" style="position:absolute;left:8215;top:1953;height:152;width:69;" filled="f" stroked="f" coordsize="21600,21600">
              <v:path/>
              <v:fill on="f" focussize="0,0"/>
              <v:stroke on="f" joinstyle="miter"/>
              <v:imagedata o:title=""/>
              <o:lock v:ext="edit"/>
              <v:textbox inset="0mm,0mm,0mm,0mm">
                <w:txbxContent>
                  <w:p>
                    <w:pPr>
                      <w:spacing w:before="0" w:line="145" w:lineRule="exact"/>
                      <w:ind w:left="0" w:right="0" w:firstLine="0"/>
                      <w:jc w:val="left"/>
                      <w:rPr>
                        <w:rFonts w:ascii="Arial"/>
                        <w:sz w:val="15"/>
                      </w:rPr>
                    </w:pPr>
                    <w:r>
                      <w:rPr>
                        <w:rFonts w:ascii="Arial"/>
                        <w:w w:val="64"/>
                        <w:sz w:val="15"/>
                      </w:rPr>
                      <w:t>J</w:t>
                    </w:r>
                  </w:p>
                </w:txbxContent>
              </v:textbox>
            </v:shape>
            <v:shape id="_x0000_s4018" o:spid="_x0000_s4018" o:spt="202" type="#_x0000_t202" style="position:absolute;left:5335;top:3177;height:152;width:113;" filled="f" stroked="f" coordsize="21600,21600">
              <v:path/>
              <v:fill on="f" focussize="0,0"/>
              <v:stroke on="f" joinstyle="miter"/>
              <v:imagedata o:title=""/>
              <o:lock v:ext="edit"/>
              <v:textbox inset="0mm,0mm,0mm,0mm">
                <w:txbxContent>
                  <w:p>
                    <w:pPr>
                      <w:spacing w:before="0" w:line="145" w:lineRule="exact"/>
                      <w:ind w:left="0" w:right="0" w:firstLine="0"/>
                      <w:jc w:val="left"/>
                      <w:rPr>
                        <w:rFonts w:ascii="Arial"/>
                        <w:sz w:val="15"/>
                      </w:rPr>
                    </w:pPr>
                    <w:r>
                      <w:rPr>
                        <w:rFonts w:ascii="Arial"/>
                        <w:w w:val="85"/>
                        <w:sz w:val="15"/>
                      </w:rPr>
                      <w:t>D</w:t>
                    </w:r>
                  </w:p>
                </w:txbxContent>
              </v:textbox>
            </v:shape>
            <v:shape id="_x0000_s4019" o:spid="_x0000_s4019" o:spt="202" type="#_x0000_t202" style="position:absolute;left:6012;top:3177;height:152;width:121;" filled="f" stroked="f" coordsize="21600,21600">
              <v:path/>
              <v:fill on="f" focussize="0,0"/>
              <v:stroke on="f" joinstyle="miter"/>
              <v:imagedata o:title=""/>
              <o:lock v:ext="edit"/>
              <v:textbox inset="0mm,0mm,0mm,0mm">
                <w:txbxContent>
                  <w:p>
                    <w:pPr>
                      <w:spacing w:before="0" w:line="145" w:lineRule="exact"/>
                      <w:ind w:left="0" w:right="0" w:firstLine="0"/>
                      <w:jc w:val="left"/>
                      <w:rPr>
                        <w:rFonts w:ascii="Arial"/>
                        <w:sz w:val="15"/>
                      </w:rPr>
                    </w:pPr>
                    <w:r>
                      <w:rPr>
                        <w:rFonts w:ascii="Arial"/>
                        <w:w w:val="85"/>
                        <w:sz w:val="15"/>
                      </w:rPr>
                      <w:t>O</w:t>
                    </w:r>
                  </w:p>
                </w:txbxContent>
              </v:textbox>
            </v:shape>
            <v:shape id="_x0000_s4020" o:spid="_x0000_s4020" o:spt="202" type="#_x0000_t202" style="position:absolute;left:6705;top:3177;height:152;width:99;" filled="f" stroked="f" coordsize="21600,21600">
              <v:path/>
              <v:fill on="f" focussize="0,0"/>
              <v:stroke on="f" joinstyle="miter"/>
              <v:imagedata o:title=""/>
              <o:lock v:ext="edit"/>
              <v:textbox inset="0mm,0mm,0mm,0mm">
                <w:txbxContent>
                  <w:p>
                    <w:pPr>
                      <w:spacing w:before="0" w:line="145" w:lineRule="exact"/>
                      <w:ind w:left="0" w:right="0" w:firstLine="0"/>
                      <w:jc w:val="left"/>
                      <w:rPr>
                        <w:rFonts w:ascii="Arial"/>
                        <w:sz w:val="15"/>
                      </w:rPr>
                    </w:pPr>
                    <w:r>
                      <w:rPr>
                        <w:rFonts w:ascii="Arial"/>
                        <w:w w:val="78"/>
                        <w:sz w:val="15"/>
                      </w:rPr>
                      <w:t>P</w:t>
                    </w:r>
                  </w:p>
                </w:txbxContent>
              </v:textbox>
            </v:shape>
            <v:shape id="_x0000_s4021" o:spid="_x0000_s4021" o:spt="202" type="#_x0000_t202" style="position:absolute;left:8188;top:3177;height:152;width:122;" filled="f" stroked="f" coordsize="21600,21600">
              <v:path/>
              <v:fill on="f" focussize="0,0"/>
              <v:stroke on="f" joinstyle="miter"/>
              <v:imagedata o:title=""/>
              <o:lock v:ext="edit"/>
              <v:textbox inset="0mm,0mm,0mm,0mm">
                <w:txbxContent>
                  <w:p>
                    <w:pPr>
                      <w:spacing w:before="0" w:line="145" w:lineRule="exact"/>
                      <w:ind w:left="0" w:right="0" w:firstLine="0"/>
                      <w:jc w:val="left"/>
                      <w:rPr>
                        <w:rFonts w:ascii="Arial"/>
                        <w:sz w:val="15"/>
                      </w:rPr>
                    </w:pPr>
                    <w:r>
                      <w:rPr>
                        <w:rFonts w:ascii="Arial"/>
                        <w:w w:val="87"/>
                        <w:sz w:val="15"/>
                      </w:rPr>
                      <w:t>Q</w:t>
                    </w:r>
                  </w:p>
                </w:txbxContent>
              </v:textbox>
            </v:shape>
            <v:shape id="_x0000_s4022" o:spid="_x0000_s4022" o:spt="202" type="#_x0000_t202" style="position:absolute;left:9014;top:3177;height:152;width:101;" filled="f" stroked="f" coordsize="21600,21600">
              <v:path/>
              <v:fill on="f" focussize="0,0"/>
              <v:stroke on="f" joinstyle="miter"/>
              <v:imagedata o:title=""/>
              <o:lock v:ext="edit"/>
              <v:textbox inset="0mm,0mm,0mm,0mm">
                <w:txbxContent>
                  <w:p>
                    <w:pPr>
                      <w:spacing w:before="0" w:line="145" w:lineRule="exact"/>
                      <w:ind w:left="0" w:right="0" w:firstLine="0"/>
                      <w:jc w:val="left"/>
                      <w:rPr>
                        <w:rFonts w:ascii="Arial"/>
                        <w:sz w:val="15"/>
                      </w:rPr>
                    </w:pPr>
                    <w:r>
                      <w:rPr>
                        <w:rFonts w:ascii="Arial"/>
                        <w:w w:val="74"/>
                        <w:sz w:val="15"/>
                      </w:rPr>
                      <w:t>C</w:t>
                    </w:r>
                  </w:p>
                </w:txbxContent>
              </v:textbox>
            </v:shape>
            <v:shape id="_x0000_s4023" o:spid="_x0000_s4023" o:spt="202" type="#_x0000_t202" style="position:absolute;left:6693;top:3722;height:152;width:115;" filled="f" stroked="f" coordsize="21600,21600">
              <v:path/>
              <v:fill on="f" focussize="0,0"/>
              <v:stroke on="f" joinstyle="miter"/>
              <v:imagedata o:title=""/>
              <o:lock v:ext="edit"/>
              <v:textbox inset="0mm,0mm,0mm,0mm">
                <w:txbxContent>
                  <w:p>
                    <w:pPr>
                      <w:spacing w:before="0" w:line="145" w:lineRule="exact"/>
                      <w:ind w:left="0" w:right="0" w:firstLine="0"/>
                      <w:jc w:val="left"/>
                      <w:rPr>
                        <w:rFonts w:ascii="Arial"/>
                        <w:sz w:val="15"/>
                      </w:rPr>
                    </w:pPr>
                    <w:r>
                      <w:rPr>
                        <w:rFonts w:ascii="Arial"/>
                        <w:w w:val="86"/>
                        <w:sz w:val="15"/>
                      </w:rPr>
                      <w:t>H</w:t>
                    </w:r>
                  </w:p>
                </w:txbxContent>
              </v:textbox>
            </v:shape>
            <v:shape id="_x0000_s4024" o:spid="_x0000_s4024" o:spt="202" type="#_x0000_t202" style="position:absolute;left:8198;top:3717;height:152;width:103;" filled="f" stroked="f" coordsize="21600,21600">
              <v:path/>
              <v:fill on="f" focussize="0,0"/>
              <v:stroke on="f" joinstyle="miter"/>
              <v:imagedata o:title=""/>
              <o:lock v:ext="edit"/>
              <v:textbox inset="0mm,0mm,0mm,0mm">
                <w:txbxContent>
                  <w:p>
                    <w:pPr>
                      <w:spacing w:before="0" w:line="145" w:lineRule="exact"/>
                      <w:ind w:left="0" w:right="0" w:firstLine="0"/>
                      <w:jc w:val="left"/>
                      <w:rPr>
                        <w:rFonts w:ascii="Arial"/>
                        <w:sz w:val="15"/>
                      </w:rPr>
                    </w:pPr>
                    <w:r>
                      <w:rPr>
                        <w:rFonts w:ascii="Arial"/>
                        <w:w w:val="75"/>
                        <w:sz w:val="15"/>
                      </w:rPr>
                      <w:t>R</w:t>
                    </w:r>
                  </w:p>
                </w:txbxContent>
              </v:textbox>
            </v:shape>
            <v:shape id="_x0000_s4025" o:spid="_x0000_s4025" o:spt="202" type="#_x0000_t202" style="position:absolute;left:9549;top:3722;height:152;width:116;" filled="f" stroked="f" coordsize="21600,21600">
              <v:path/>
              <v:fill on="f" focussize="0,0"/>
              <v:stroke on="f" joinstyle="miter"/>
              <v:imagedata o:title=""/>
              <o:lock v:ext="edit"/>
              <v:textbox inset="0mm,0mm,0mm,0mm">
                <w:txbxContent>
                  <w:p>
                    <w:pPr>
                      <w:spacing w:before="0" w:line="145" w:lineRule="exact"/>
                      <w:ind w:left="0" w:right="0" w:firstLine="0"/>
                      <w:jc w:val="left"/>
                      <w:rPr>
                        <w:rFonts w:ascii="Arial"/>
                        <w:sz w:val="15"/>
                      </w:rPr>
                    </w:pPr>
                    <w:r>
                      <w:rPr>
                        <w:rFonts w:ascii="Arial"/>
                        <w:w w:val="81"/>
                        <w:sz w:val="15"/>
                      </w:rPr>
                      <w:t>G</w:t>
                    </w:r>
                  </w:p>
                </w:txbxContent>
              </v:textbox>
            </v:shape>
            <v:shape id="_x0000_s4026" o:spid="_x0000_s4026" o:spt="202" type="#_x0000_t202" style="position:absolute;left:6031;top:4399;height:152;width:84;" filled="f" stroked="f" coordsize="21600,21600">
              <v:path/>
              <v:fill on="f" focussize="0,0"/>
              <v:stroke on="f" joinstyle="miter"/>
              <v:imagedata o:title=""/>
              <o:lock v:ext="edit"/>
              <v:textbox inset="0mm,0mm,0mm,0mm">
                <w:txbxContent>
                  <w:p>
                    <w:pPr>
                      <w:spacing w:before="0" w:line="145" w:lineRule="exact"/>
                      <w:ind w:left="0" w:right="0" w:firstLine="0"/>
                      <w:jc w:val="left"/>
                      <w:rPr>
                        <w:rFonts w:ascii="Arial"/>
                        <w:sz w:val="15"/>
                      </w:rPr>
                    </w:pPr>
                    <w:r>
                      <w:rPr>
                        <w:rFonts w:ascii="Arial"/>
                        <w:w w:val="76"/>
                        <w:sz w:val="15"/>
                      </w:rPr>
                      <w:t>L</w:t>
                    </w:r>
                  </w:p>
                </w:txbxContent>
              </v:textbox>
            </v:shape>
            <v:shape id="_x0000_s4027" o:spid="_x0000_s4027" o:spt="202" type="#_x0000_t202" style="position:absolute;left:8200;top:4399;height:152;width:99;" filled="f" stroked="f" coordsize="21600,21600">
              <v:path/>
              <v:fill on="f" focussize="0,0"/>
              <v:stroke on="f" joinstyle="miter"/>
              <v:imagedata o:title=""/>
              <o:lock v:ext="edit"/>
              <v:textbox inset="0mm,0mm,0mm,0mm">
                <w:txbxContent>
                  <w:p>
                    <w:pPr>
                      <w:spacing w:before="0" w:line="145" w:lineRule="exact"/>
                      <w:ind w:left="0" w:right="0" w:firstLine="0"/>
                      <w:jc w:val="left"/>
                      <w:rPr>
                        <w:rFonts w:ascii="Arial"/>
                        <w:sz w:val="15"/>
                      </w:rPr>
                    </w:pPr>
                    <w:r>
                      <w:rPr>
                        <w:rFonts w:ascii="Arial"/>
                        <w:w w:val="78"/>
                        <w:sz w:val="15"/>
                      </w:rPr>
                      <w:t>K</w:t>
                    </w:r>
                  </w:p>
                </w:txbxContent>
              </v:textbox>
            </v:shape>
          </v:group>
        </w:pict>
      </w:r>
      <w:r>
        <w:rPr>
          <w:rFonts w:hint="default" w:ascii="Times New Roman" w:hAnsi="Times New Roman" w:cs="Times New Roman"/>
          <w:sz w:val="28"/>
          <w:szCs w:val="28"/>
        </w:rPr>
        <w:t xml:space="preserve">Trên mặt phẳng cho n hình chữ nhật có </w:t>
      </w:r>
      <w:r>
        <w:rPr>
          <w:rFonts w:hint="default" w:ascii="Times New Roman" w:hAnsi="Times New Roman" w:cs="Times New Roman"/>
          <w:spacing w:val="-6"/>
          <w:sz w:val="28"/>
          <w:szCs w:val="28"/>
        </w:rPr>
        <w:t xml:space="preserve">các </w:t>
      </w:r>
      <w:r>
        <w:rPr>
          <w:rFonts w:hint="default" w:ascii="Times New Roman" w:hAnsi="Times New Roman" w:cs="Times New Roman"/>
          <w:sz w:val="28"/>
          <w:szCs w:val="28"/>
        </w:rPr>
        <w:t xml:space="preserve">cạnh song song với </w:t>
      </w:r>
      <w:r>
        <w:rPr>
          <w:rFonts w:hint="default" w:ascii="Times New Roman" w:hAnsi="Times New Roman" w:cs="Times New Roman"/>
          <w:spacing w:val="-6"/>
          <w:sz w:val="28"/>
          <w:szCs w:val="28"/>
        </w:rPr>
        <w:t xml:space="preserve">các </w:t>
      </w:r>
      <w:r>
        <w:rPr>
          <w:rFonts w:hint="default" w:ascii="Times New Roman" w:hAnsi="Times New Roman" w:cs="Times New Roman"/>
          <w:sz w:val="28"/>
          <w:szCs w:val="28"/>
        </w:rPr>
        <w:t xml:space="preserve">trục toạ </w:t>
      </w:r>
      <w:r>
        <w:rPr>
          <w:rFonts w:hint="default" w:cs="Times New Roman"/>
          <w:sz w:val="28"/>
          <w:szCs w:val="28"/>
          <w:lang w:val="en-US"/>
        </w:rPr>
        <w:t>đ</w:t>
      </w:r>
      <w:r>
        <w:rPr>
          <w:rFonts w:hint="default" w:ascii="Times New Roman" w:hAnsi="Times New Roman" w:cs="Times New Roman"/>
          <w:sz w:val="28"/>
          <w:szCs w:val="28"/>
        </w:rPr>
        <w:t xml:space="preserve">ộ. Hãy chỉ </w:t>
      </w:r>
      <w:r>
        <w:rPr>
          <w:rFonts w:hint="default" w:ascii="Times New Roman" w:hAnsi="Times New Roman" w:cs="Times New Roman"/>
          <w:spacing w:val="-8"/>
          <w:sz w:val="28"/>
          <w:szCs w:val="28"/>
        </w:rPr>
        <w:t xml:space="preserve">ra </w:t>
      </w:r>
      <w:r>
        <w:rPr>
          <w:rFonts w:hint="default" w:ascii="Times New Roman" w:hAnsi="Times New Roman" w:cs="Times New Roman"/>
          <w:sz w:val="28"/>
          <w:szCs w:val="28"/>
        </w:rPr>
        <w:t>một chu</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trình:</w:t>
      </w:r>
    </w:p>
    <w:p>
      <w:pPr>
        <w:pStyle w:val="12"/>
        <w:numPr>
          <w:ilvl w:val="0"/>
          <w:numId w:val="87"/>
        </w:numPr>
        <w:tabs>
          <w:tab w:val="left" w:pos="1304"/>
        </w:tabs>
        <w:spacing w:before="3" w:after="0" w:line="264" w:lineRule="auto"/>
        <w:ind w:left="1303" w:right="5398" w:hanging="432"/>
        <w:jc w:val="both"/>
        <w:rPr>
          <w:rFonts w:hint="default" w:ascii="Times New Roman" w:hAnsi="Times New Roman" w:cs="Times New Roman"/>
          <w:sz w:val="28"/>
          <w:szCs w:val="28"/>
        </w:rPr>
      </w:pPr>
      <w:r>
        <w:rPr>
          <w:rFonts w:hint="default" w:ascii="Times New Roman" w:hAnsi="Times New Roman" w:cs="Times New Roman"/>
          <w:sz w:val="28"/>
          <w:szCs w:val="28"/>
        </w:rPr>
        <w:t xml:space="preserve">Chỉ </w:t>
      </w:r>
      <w:r>
        <w:rPr>
          <w:rFonts w:hint="default" w:cs="Times New Roman"/>
          <w:sz w:val="28"/>
          <w:szCs w:val="28"/>
          <w:lang w:val="en-US"/>
        </w:rPr>
        <w:t>đ</w:t>
      </w:r>
      <w:r>
        <w:rPr>
          <w:rFonts w:hint="default" w:ascii="Times New Roman" w:hAnsi="Times New Roman" w:cs="Times New Roman"/>
          <w:sz w:val="28"/>
          <w:szCs w:val="28"/>
        </w:rPr>
        <w:t xml:space="preserve">i trên </w:t>
      </w:r>
      <w:r>
        <w:rPr>
          <w:rFonts w:hint="default" w:ascii="Times New Roman" w:hAnsi="Times New Roman" w:cs="Times New Roman"/>
          <w:spacing w:val="-4"/>
          <w:sz w:val="28"/>
          <w:szCs w:val="28"/>
        </w:rPr>
        <w:t>cạnh</w:t>
      </w:r>
      <w:r>
        <w:rPr>
          <w:rFonts w:hint="default" w:ascii="Times New Roman" w:hAnsi="Times New Roman" w:cs="Times New Roman"/>
          <w:spacing w:val="52"/>
          <w:sz w:val="28"/>
          <w:szCs w:val="28"/>
        </w:rPr>
        <w:t xml:space="preserve"> </w:t>
      </w:r>
      <w:r>
        <w:rPr>
          <w:rFonts w:hint="default" w:ascii="Times New Roman" w:hAnsi="Times New Roman" w:cs="Times New Roman"/>
          <w:sz w:val="28"/>
          <w:szCs w:val="28"/>
        </w:rPr>
        <w:t xml:space="preserve">của các hình </w:t>
      </w:r>
      <w:r>
        <w:rPr>
          <w:rFonts w:hint="default" w:ascii="Times New Roman" w:hAnsi="Times New Roman" w:cs="Times New Roman"/>
          <w:spacing w:val="-6"/>
          <w:sz w:val="28"/>
          <w:szCs w:val="28"/>
        </w:rPr>
        <w:t xml:space="preserve">chữ </w:t>
      </w:r>
      <w:r>
        <w:rPr>
          <w:rFonts w:hint="default" w:ascii="Times New Roman" w:hAnsi="Times New Roman" w:cs="Times New Roman"/>
          <w:sz w:val="28"/>
          <w:szCs w:val="28"/>
        </w:rPr>
        <w:t>nhật</w:t>
      </w:r>
    </w:p>
    <w:p>
      <w:pPr>
        <w:pStyle w:val="12"/>
        <w:numPr>
          <w:ilvl w:val="0"/>
          <w:numId w:val="87"/>
        </w:numPr>
        <w:tabs>
          <w:tab w:val="left" w:pos="1304"/>
        </w:tabs>
        <w:spacing w:before="0" w:after="0" w:line="264" w:lineRule="auto"/>
        <w:ind w:left="1303" w:right="5397" w:hanging="432"/>
        <w:jc w:val="both"/>
        <w:rPr>
          <w:rFonts w:hint="default" w:ascii="Times New Roman" w:hAnsi="Times New Roman" w:cs="Times New Roman"/>
          <w:sz w:val="28"/>
          <w:szCs w:val="28"/>
        </w:rPr>
      </w:pPr>
      <w:r>
        <w:rPr>
          <w:rFonts w:hint="default" w:ascii="Times New Roman" w:hAnsi="Times New Roman" w:cs="Times New Roman"/>
          <w:sz w:val="28"/>
          <w:szCs w:val="28"/>
        </w:rPr>
        <w:pict>
          <v:group id="_x0000_s4028" o:spid="_x0000_s4028" o:spt="203" style="position:absolute;left:0pt;margin-left:255.2pt;margin-top:109.85pt;height:29.45pt;width:240.4pt;mso-position-horizontal-relative:page;z-index:251732992;mso-width-relative:page;mso-height-relative:page;" coordorigin="5105,2197" coordsize="4808,589">
            <o:lock v:ext="edit"/>
            <v:shape id="_x0000_s4029" o:spid="_x0000_s4029" style="position:absolute;left:5150;top:2240;height:545;width:4762;" fillcolor="#7F7F7F" filled="t" stroked="f" coordorigin="5150,2240" coordsize="4762,545" path="m9912,2240l5150,2240,5150,2744,5150,2785,9912,2785,9912,2744,9912,2240xe">
              <v:path arrowok="t"/>
              <v:fill on="t" focussize="0,0"/>
              <v:stroke on="f"/>
              <v:imagedata o:title=""/>
              <o:lock v:ext="edit"/>
            </v:shape>
            <v:rect id="_x0000_s4030" o:spid="_x0000_s4030" o:spt="1" style="position:absolute;left:5109;top:2202;height:543;width:4762;" fillcolor="#434343" filled="t" stroked="f" coordsize="21600,21600">
              <v:path/>
              <v:fill on="t" focussize="0,0"/>
              <v:stroke on="f"/>
              <v:imagedata o:title=""/>
              <o:lock v:ext="edit"/>
            </v:rect>
            <v:rect id="_x0000_s4031" o:spid="_x0000_s4031" o:spt="1" style="position:absolute;left:5109;top:2202;height:543;width:4762;" filled="f" stroked="t" coordsize="21600,21600">
              <v:path/>
              <v:fill on="f" focussize="0,0"/>
              <v:stroke weight="0.5pt" color="#000000"/>
              <v:imagedata o:title=""/>
              <o:lock v:ext="edit"/>
            </v:rect>
            <v:shape id="_x0000_s4032" o:spid="_x0000_s4032" o:spt="202" type="#_x0000_t202" style="position:absolute;left:5114;top:2207;height:533;width:4752;" filled="f" stroked="f" coordsize="21600,21600">
              <v:path/>
              <v:fill on="f" focussize="0,0"/>
              <v:stroke on="f" joinstyle="miter"/>
              <v:imagedata o:title=""/>
              <o:lock v:ext="edit"/>
              <v:textbox inset="0mm,0mm,0mm,0mm">
                <w:txbxContent>
                  <w:p>
                    <w:pPr>
                      <w:spacing w:before="5" w:line="240" w:lineRule="auto"/>
                      <w:rPr>
                        <w:sz w:val="15"/>
                      </w:rPr>
                    </w:pPr>
                  </w:p>
                  <w:p>
                    <w:pPr>
                      <w:spacing w:before="1"/>
                      <w:ind w:left="892" w:right="0" w:firstLine="0"/>
                      <w:jc w:val="left"/>
                      <w:rPr>
                        <w:rFonts w:ascii="Arial"/>
                        <w:sz w:val="15"/>
                      </w:rPr>
                    </w:pPr>
                    <w:r>
                      <w:rPr>
                        <w:rFonts w:ascii="Arial"/>
                        <w:color w:val="FFFFFF"/>
                        <w:w w:val="95"/>
                        <w:sz w:val="15"/>
                      </w:rPr>
                      <w:t>A B M F G R H P N E M C Q R K L O I N J Q P O D A</w:t>
                    </w:r>
                  </w:p>
                </w:txbxContent>
              </v:textbox>
            </v:shape>
          </v:group>
        </w:pict>
      </w:r>
      <w:r>
        <w:rPr>
          <w:rFonts w:hint="default" w:ascii="Times New Roman" w:hAnsi="Times New Roman" w:cs="Times New Roman"/>
          <w:sz w:val="28"/>
          <w:szCs w:val="28"/>
        </w:rPr>
        <w:t xml:space="preserve">Trên cạnh của mỗi hình chữ </w:t>
      </w:r>
      <w:r>
        <w:rPr>
          <w:rFonts w:hint="default" w:ascii="Times New Roman" w:hAnsi="Times New Roman" w:cs="Times New Roman"/>
          <w:spacing w:val="-4"/>
          <w:sz w:val="28"/>
          <w:szCs w:val="28"/>
        </w:rPr>
        <w:t xml:space="preserve">nhật, </w:t>
      </w:r>
      <w:r>
        <w:rPr>
          <w:rFonts w:hint="default" w:ascii="Times New Roman" w:hAnsi="Times New Roman" w:cs="Times New Roman"/>
          <w:sz w:val="28"/>
          <w:szCs w:val="28"/>
        </w:rPr>
        <w:t xml:space="preserve">ngoại trừ </w:t>
      </w:r>
      <w:r>
        <w:rPr>
          <w:rFonts w:hint="default" w:ascii="Times New Roman" w:hAnsi="Times New Roman" w:cs="Times New Roman"/>
          <w:spacing w:val="-3"/>
          <w:sz w:val="28"/>
          <w:szCs w:val="28"/>
        </w:rPr>
        <w:t xml:space="preserve">những </w:t>
      </w:r>
      <w:r>
        <w:rPr>
          <w:rFonts w:hint="default" w:ascii="Times New Roman" w:hAnsi="Times New Roman" w:cs="Times New Roman"/>
          <w:sz w:val="28"/>
          <w:szCs w:val="28"/>
        </w:rPr>
        <w:t xml:space="preserve">giao </w:t>
      </w:r>
      <w:r>
        <w:rPr>
          <w:rFonts w:hint="default" w:cs="Times New Roman"/>
          <w:sz w:val="28"/>
          <w:szCs w:val="28"/>
          <w:lang w:val="en-US"/>
        </w:rPr>
        <w:t>đ</w:t>
      </w:r>
      <w:r>
        <w:rPr>
          <w:rFonts w:hint="default" w:ascii="Times New Roman" w:hAnsi="Times New Roman" w:cs="Times New Roman"/>
          <w:sz w:val="28"/>
          <w:szCs w:val="28"/>
        </w:rPr>
        <w:t xml:space="preserve">iểm  với cạnh của hình chữ nhật khác có </w:t>
      </w:r>
      <w:r>
        <w:rPr>
          <w:rFonts w:hint="default" w:ascii="Times New Roman" w:hAnsi="Times New Roman" w:cs="Times New Roman"/>
          <w:spacing w:val="-5"/>
          <w:sz w:val="28"/>
          <w:szCs w:val="28"/>
        </w:rPr>
        <w:t xml:space="preserve">thể </w:t>
      </w:r>
      <w:r>
        <w:rPr>
          <w:rFonts w:hint="default" w:ascii="Times New Roman" w:hAnsi="Times New Roman" w:cs="Times New Roman"/>
          <w:sz w:val="28"/>
          <w:szCs w:val="28"/>
        </w:rPr>
        <w:t xml:space="preserve">qua nhiều </w:t>
      </w:r>
      <w:r>
        <w:rPr>
          <w:rFonts w:hint="default" w:ascii="Times New Roman" w:hAnsi="Times New Roman" w:cs="Times New Roman"/>
          <w:spacing w:val="-5"/>
          <w:sz w:val="28"/>
          <w:szCs w:val="28"/>
        </w:rPr>
        <w:t xml:space="preserve">lần, </w:t>
      </w:r>
      <w:r>
        <w:rPr>
          <w:rFonts w:hint="default" w:ascii="Times New Roman" w:hAnsi="Times New Roman" w:cs="Times New Roman"/>
          <w:sz w:val="28"/>
          <w:szCs w:val="28"/>
        </w:rPr>
        <w:t xml:space="preserve">những </w:t>
      </w:r>
      <w:r>
        <w:rPr>
          <w:rFonts w:hint="default" w:cs="Times New Roman"/>
          <w:sz w:val="28"/>
          <w:szCs w:val="28"/>
          <w:lang w:val="en-US"/>
        </w:rPr>
        <w:t>đ</w:t>
      </w:r>
      <w:r>
        <w:rPr>
          <w:rFonts w:hint="default" w:ascii="Times New Roman" w:hAnsi="Times New Roman" w:cs="Times New Roman"/>
          <w:sz w:val="28"/>
          <w:szCs w:val="28"/>
        </w:rPr>
        <w:t xml:space="preserve">iểm  </w:t>
      </w:r>
      <w:r>
        <w:rPr>
          <w:rFonts w:hint="default" w:ascii="Times New Roman" w:hAnsi="Times New Roman" w:cs="Times New Roman"/>
          <w:spacing w:val="-5"/>
          <w:sz w:val="28"/>
          <w:szCs w:val="28"/>
        </w:rPr>
        <w:t xml:space="preserve">còn </w:t>
      </w:r>
      <w:r>
        <w:rPr>
          <w:rFonts w:hint="default" w:ascii="Times New Roman" w:hAnsi="Times New Roman" w:cs="Times New Roman"/>
          <w:sz w:val="28"/>
          <w:szCs w:val="28"/>
        </w:rPr>
        <w:t xml:space="preserve">lại chỉ </w:t>
      </w:r>
      <w:r>
        <w:rPr>
          <w:rFonts w:hint="default" w:cs="Times New Roman"/>
          <w:sz w:val="28"/>
          <w:szCs w:val="28"/>
          <w:lang w:val="en-US"/>
        </w:rPr>
        <w:t>đ</w:t>
      </w:r>
      <w:r>
        <w:rPr>
          <w:rFonts w:hint="default" w:ascii="Times New Roman" w:hAnsi="Times New Roman" w:cs="Times New Roman"/>
          <w:sz w:val="28"/>
          <w:szCs w:val="28"/>
        </w:rPr>
        <w:t xml:space="preserve">ược </w:t>
      </w:r>
      <w:r>
        <w:rPr>
          <w:rFonts w:hint="default" w:ascii="Times New Roman" w:hAnsi="Times New Roman" w:cs="Times New Roman"/>
          <w:spacing w:val="-5"/>
          <w:sz w:val="28"/>
          <w:szCs w:val="28"/>
        </w:rPr>
        <w:t xml:space="preserve">qua </w:t>
      </w:r>
      <w:r>
        <w:rPr>
          <w:rFonts w:hint="default" w:cs="Times New Roman"/>
          <w:sz w:val="28"/>
          <w:szCs w:val="28"/>
          <w:lang w:val="en-US"/>
        </w:rPr>
        <w:t>đ</w:t>
      </w:r>
      <w:r>
        <w:rPr>
          <w:rFonts w:hint="default" w:ascii="Times New Roman" w:hAnsi="Times New Roman" w:cs="Times New Roman"/>
          <w:sz w:val="28"/>
          <w:szCs w:val="28"/>
        </w:rPr>
        <w:t>úng một</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lần.</w:t>
      </w:r>
    </w:p>
    <w:p>
      <w:pPr>
        <w:pStyle w:val="12"/>
        <w:numPr>
          <w:ilvl w:val="1"/>
          <w:numId w:val="86"/>
        </w:numPr>
        <w:tabs>
          <w:tab w:val="left" w:pos="872"/>
        </w:tabs>
        <w:spacing w:before="0" w:after="0" w:line="266" w:lineRule="auto"/>
        <w:ind w:left="871" w:right="296" w:hanging="567"/>
        <w:jc w:val="both"/>
        <w:rPr>
          <w:rFonts w:hint="default" w:ascii="Times New Roman" w:hAnsi="Times New Roman" w:cs="Times New Roman"/>
          <w:sz w:val="28"/>
          <w:szCs w:val="28"/>
        </w:rPr>
      </w:pPr>
      <w:r>
        <w:rPr>
          <w:rFonts w:hint="default" w:ascii="Times New Roman" w:hAnsi="Times New Roman" w:cs="Times New Roman"/>
          <w:sz w:val="28"/>
          <w:szCs w:val="28"/>
        </w:rPr>
        <w:pict>
          <v:group id="_x0000_s4033" o:spid="_x0000_s4033" o:spt="203" style="position:absolute;left:0pt;margin-left:368pt;margin-top:63.95pt;height:123.05pt;width:123.05pt;mso-position-horizontal-relative:page;z-index:-251513856;mso-width-relative:page;mso-height-relative:page;" coordorigin="7361,1280" coordsize="2461,2461">
            <o:lock v:ext="edit"/>
            <v:shape id="_x0000_s4034" o:spid="_x0000_s4034" style="position:absolute;left:7404;top:1323;height:2417;width:2417;" fillcolor="#7F7F7F" filled="t" stroked="f" coordorigin="7404,1323" coordsize="2417,2417" path="m8614,1323l8537,1326,8462,1333,8388,1344,8316,1360,8245,1380,8177,1405,8110,1433,8045,1465,7983,1501,7923,1540,7865,1583,7811,1629,7759,1678,7710,1730,7664,1785,7621,1842,7582,1902,7546,1965,7514,2029,7486,2096,7461,2165,7441,2235,7425,2308,7413,2381,7406,2456,7404,2533,7406,2609,7413,2684,7425,2757,7441,2829,7461,2900,7486,2968,7514,3035,7546,3100,7582,3162,7621,3222,7664,3279,7710,3334,7759,3386,7811,3435,7865,3481,7923,3523,7983,3562,8045,3598,8110,3630,8177,3659,8245,3683,8316,3703,8388,3719,8462,3731,8537,3738,8614,3740,8690,3738,8765,3731,8838,3719,8910,3703,8981,3683,9049,3659,9116,3630,9180,3598,9243,3562,9302,3523,9360,3481,9415,3435,9466,3386,9515,3334,9561,3279,9604,3222,9643,3162,9679,3100,9711,3035,9739,2968,9764,2900,9784,2829,9800,2757,9811,2684,9818,2609,9821,2533,9818,2456,9811,2381,9800,2308,9784,2235,9764,2165,9739,2096,9711,2029,9679,1965,9643,1902,9604,1842,9561,1785,9515,1730,9466,1678,9415,1629,9360,1583,9302,1540,9243,1501,9180,1465,9116,1433,9049,1405,8981,1380,8910,1360,8838,1344,8765,1333,8690,1326,8614,1323xe">
              <v:path arrowok="t"/>
              <v:fill on="t" focussize="0,0"/>
              <v:stroke on="f"/>
              <v:imagedata o:title=""/>
              <o:lock v:ext="edit"/>
            </v:shape>
            <v:shape id="_x0000_s4035" o:spid="_x0000_s4035" style="position:absolute;left:7365;top:1284;height:2415;width:2415;" fillcolor="#ECECEC" filled="t" stroked="f" coordorigin="7366,1285" coordsize="2415,2415" path="m8573,1285l8496,1287,8421,1294,8348,1306,8275,1322,8205,1342,8136,1366,8070,1394,8005,1426,7943,1462,7883,1501,7826,1544,7771,1589,7719,1638,7670,1690,7624,1745,7582,1802,7543,1862,7507,1924,7475,1989,7447,2056,7423,2124,7402,2195,7387,2267,7375,2341,7368,2416,7366,2492,7368,2568,7375,2644,7387,2717,7402,2789,7423,2860,7447,2929,7475,2995,7507,3060,7543,3122,7582,3182,7624,3239,7670,3294,7719,3346,7771,3395,7826,3441,7883,3483,7943,3522,8005,3558,8070,3590,8136,3618,8205,3642,8275,3662,8348,3678,8421,3690,8496,3697,8573,3699,8649,3697,8724,3690,8798,3678,8870,3662,8941,3642,9009,3618,9076,3590,9141,3558,9203,3522,9263,3483,9320,3441,9375,3395,9427,3346,9475,3294,9521,3239,9564,3182,9603,3122,9639,3060,9671,2995,9699,2929,9723,2860,9743,2789,9759,2717,9771,2644,9778,2568,9780,2492,9778,2416,9771,2341,9759,2267,9743,2195,9723,2124,9699,2056,9671,1989,9639,1924,9603,1862,9564,1802,9521,1745,9475,1690,9427,1638,9375,1589,9320,1544,9263,1501,9203,1462,9141,1426,9076,1394,9009,1366,8941,1342,8870,1322,8798,1306,8724,1294,8649,1287,8573,1285xe">
              <v:path arrowok="t"/>
              <v:fill on="t" focussize="0,0"/>
              <v:stroke on="f"/>
              <v:imagedata o:title=""/>
              <o:lock v:ext="edit"/>
            </v:shape>
            <v:shape id="_x0000_s4036" o:spid="_x0000_s4036" style="position:absolute;left:7365;top:1284;height:2415;width:2415;" filled="f" stroked="t" coordorigin="7366,1285" coordsize="2415,2415" path="m8573,1285l8496,1287,8421,1294,8348,1306,8275,1322,8205,1342,8136,1366,8070,1394,8005,1426,7943,1462,7883,1501,7826,1544,7771,1589,7719,1638,7670,1690,7624,1745,7582,1802,7543,1862,7507,1924,7475,1989,7447,2056,7423,2124,7402,2195,7387,2267,7375,2341,7368,2416,7366,2492,7368,2568,7375,2644,7387,2717,7402,2789,7423,2860,7447,2929,7475,2995,7507,3060,7543,3122,7582,3182,7624,3239,7670,3294,7719,3346,7771,3395,7826,3441,7883,3483,7943,3522,8005,3558,8070,3590,8136,3618,8205,3642,8275,3662,8348,3678,8421,3690,8496,3697,8573,3699,8649,3697,8724,3690,8798,3678,8870,3662,8941,3642,9009,3618,9076,3590,9141,3558,9203,3522,9263,3483,9320,3441,9375,3395,9427,3346,9475,3294,9521,3239,9564,3182,9603,3122,9639,3060,9671,2995,9699,2929,9723,2860,9743,2789,9759,2717,9771,2644,9778,2568,9780,2492,9778,2416,9771,2341,9759,2267,9743,2195,9723,2124,9699,2056,9671,1989,9639,1924,9603,1862,9564,1802,9521,1745,9475,1690,9427,1638,9375,1589,9320,1544,9263,1501,9203,1462,9141,1426,9076,1394,9009,1366,8941,1342,8870,1322,8798,1306,8724,1294,8649,1287,8573,1285xm7366,2492l9780,2494m7718,1638l9425,3346m8573,1285l8573,3699m9425,1638l7718,3346e">
              <v:path arrowok="t"/>
              <v:fill on="f" focussize="0,0"/>
              <v:stroke weight="0.5pt" color="#000000"/>
              <v:imagedata o:title=""/>
              <o:lock v:ext="edit"/>
            </v:shape>
            <v:shape id="_x0000_s4037" o:spid="_x0000_s4037" o:spt="202" type="#_x0000_t202" style="position:absolute;left:8169;top:1545;height:161;width:841;" filled="f" stroked="f" coordsize="21600,21600">
              <v:path/>
              <v:fill on="f" focussize="0,0"/>
              <v:stroke on="f" joinstyle="miter"/>
              <v:imagedata o:title=""/>
              <o:lock v:ext="edit"/>
              <v:textbox inset="0mm,0mm,0mm,0mm">
                <w:txbxContent>
                  <w:p>
                    <w:pPr>
                      <w:tabs>
                        <w:tab w:val="left" w:pos="575"/>
                      </w:tabs>
                      <w:spacing w:before="0" w:line="155" w:lineRule="exact"/>
                      <w:ind w:left="0" w:right="0" w:firstLine="0"/>
                      <w:jc w:val="left"/>
                      <w:rPr>
                        <w:rFonts w:ascii="Arial"/>
                        <w:sz w:val="16"/>
                      </w:rPr>
                    </w:pPr>
                    <w:r>
                      <w:rPr>
                        <w:rFonts w:ascii="Arial"/>
                        <w:sz w:val="16"/>
                      </w:rPr>
                      <w:t>100</w:t>
                    </w:r>
                    <w:r>
                      <w:rPr>
                        <w:rFonts w:ascii="Arial"/>
                        <w:sz w:val="16"/>
                      </w:rPr>
                      <w:tab/>
                    </w:r>
                    <w:r>
                      <w:rPr>
                        <w:rFonts w:ascii="Arial"/>
                        <w:w w:val="95"/>
                        <w:sz w:val="16"/>
                      </w:rPr>
                      <w:t>000</w:t>
                    </w:r>
                  </w:p>
                </w:txbxContent>
              </v:textbox>
            </v:shape>
            <v:shape id="_x0000_s4038" o:spid="_x0000_s4038" o:spt="202" type="#_x0000_t202" style="position:absolute;left:7596;top:2119;height:161;width:265;"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5"/>
                        <w:sz w:val="16"/>
                      </w:rPr>
                      <w:t>101</w:t>
                    </w:r>
                  </w:p>
                </w:txbxContent>
              </v:textbox>
            </v:shape>
            <v:shape id="_x0000_s4039" o:spid="_x0000_s4039" o:spt="202" type="#_x0000_t202" style="position:absolute;left:9319;top:2028;height:161;width:265;"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5"/>
                        <w:sz w:val="16"/>
                      </w:rPr>
                      <w:t>001</w:t>
                    </w:r>
                  </w:p>
                </w:txbxContent>
              </v:textbox>
            </v:shape>
            <v:shape id="_x0000_s4040" o:spid="_x0000_s4040" o:spt="202" type="#_x0000_t202" style="position:absolute;left:7596;top:2810;height:161;width:265;"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5"/>
                        <w:sz w:val="16"/>
                      </w:rPr>
                      <w:t>111</w:t>
                    </w:r>
                  </w:p>
                </w:txbxContent>
              </v:textbox>
            </v:shape>
            <v:shape id="_x0000_s4041" o:spid="_x0000_s4041" o:spt="202" type="#_x0000_t202" style="position:absolute;left:9319;top:2810;height:161;width:265;"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5"/>
                        <w:sz w:val="16"/>
                      </w:rPr>
                      <w:t>011</w:t>
                    </w:r>
                  </w:p>
                </w:txbxContent>
              </v:textbox>
            </v:shape>
            <v:shape id="_x0000_s4042" o:spid="_x0000_s4042" o:spt="202" type="#_x0000_t202" style="position:absolute;left:8054;top:3269;height:161;width:265;"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5"/>
                        <w:sz w:val="16"/>
                      </w:rPr>
                      <w:t>110</w:t>
                    </w:r>
                  </w:p>
                </w:txbxContent>
              </v:textbox>
            </v:shape>
            <v:shape id="_x0000_s4043" o:spid="_x0000_s4043" o:spt="202" type="#_x0000_t202" style="position:absolute;left:8745;top:3269;height:161;width:265;" filled="f" stroked="f" coordsize="21600,21600">
              <v:path/>
              <v:fill on="f" focussize="0,0"/>
              <v:stroke on="f" joinstyle="miter"/>
              <v:imagedata o:title=""/>
              <o:lock v:ext="edit"/>
              <v:textbox inset="0mm,0mm,0mm,0mm">
                <w:txbxContent>
                  <w:p>
                    <w:pPr>
                      <w:spacing w:before="0" w:line="155" w:lineRule="exact"/>
                      <w:ind w:left="0" w:right="0" w:firstLine="0"/>
                      <w:jc w:val="left"/>
                      <w:rPr>
                        <w:rFonts w:ascii="Arial"/>
                        <w:sz w:val="16"/>
                      </w:rPr>
                    </w:pPr>
                    <w:r>
                      <w:rPr>
                        <w:rFonts w:ascii="Arial"/>
                        <w:w w:val="95"/>
                        <w:sz w:val="16"/>
                      </w:rPr>
                      <w:t>010</w:t>
                    </w:r>
                  </w:p>
                </w:txbxContent>
              </v:textbox>
            </v:shape>
          </v:group>
        </w:pict>
      </w:r>
      <w:r>
        <w:rPr>
          <w:rFonts w:hint="default" w:ascii="Times New Roman" w:hAnsi="Times New Roman" w:cs="Times New Roman"/>
          <w:sz w:val="28"/>
          <w:szCs w:val="28"/>
        </w:rPr>
        <w:t xml:space="preserve">Trong </w:t>
      </w:r>
      <w:r>
        <w:rPr>
          <w:rFonts w:hint="default" w:cs="Times New Roman"/>
          <w:sz w:val="28"/>
          <w:szCs w:val="28"/>
          <w:lang w:val="en-US"/>
        </w:rPr>
        <w:t>đ</w:t>
      </w:r>
      <w:r>
        <w:rPr>
          <w:rFonts w:hint="default" w:ascii="Times New Roman" w:hAnsi="Times New Roman" w:cs="Times New Roman"/>
          <w:sz w:val="28"/>
          <w:szCs w:val="28"/>
        </w:rPr>
        <w:t xml:space="preserve">ám cưới của Persée và Andromède có 2n hiệp sĩ. Mỗi hiệp sĩ có không quá n — 1 kẻ thù. Hãy giúp Cassiopé, mẹ của Andromède xếp 2n hiệp sĩ ngồi quanh một bàn tròn sao cho không có hiệp sĩ nào phải ngồi cạnh kẻ thù của mình. Mỗi hiệp sĩ sẽ cho biết những kẻ thù của mình khi họ </w:t>
      </w:r>
      <w:r>
        <w:rPr>
          <w:rFonts w:hint="default" w:cs="Times New Roman"/>
          <w:sz w:val="28"/>
          <w:szCs w:val="28"/>
          <w:lang w:val="en-US"/>
        </w:rPr>
        <w:t>đ</w:t>
      </w:r>
      <w:r>
        <w:rPr>
          <w:rFonts w:hint="default" w:ascii="Times New Roman" w:hAnsi="Times New Roman" w:cs="Times New Roman"/>
          <w:sz w:val="28"/>
          <w:szCs w:val="28"/>
        </w:rPr>
        <w:t>ến sân</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rồng.</w:t>
      </w:r>
    </w:p>
    <w:p>
      <w:pPr>
        <w:pStyle w:val="12"/>
        <w:numPr>
          <w:ilvl w:val="1"/>
          <w:numId w:val="86"/>
        </w:numPr>
        <w:tabs>
          <w:tab w:val="left" w:pos="872"/>
        </w:tabs>
        <w:spacing w:before="0" w:after="0" w:line="272" w:lineRule="exact"/>
        <w:ind w:left="871" w:right="0" w:hanging="568"/>
        <w:jc w:val="both"/>
        <w:rPr>
          <w:rFonts w:hint="default" w:ascii="Times New Roman" w:hAnsi="Times New Roman" w:cs="Times New Roman"/>
          <w:sz w:val="28"/>
          <w:szCs w:val="28"/>
        </w:rPr>
      </w:pPr>
      <w:r>
        <w:rPr>
          <w:rFonts w:hint="default" w:ascii="Times New Roman" w:hAnsi="Times New Roman" w:cs="Times New Roman"/>
          <w:sz w:val="28"/>
          <w:szCs w:val="28"/>
        </w:rPr>
        <w:t>Gray</w:t>
      </w:r>
      <w:r>
        <w:rPr>
          <w:rFonts w:hint="default" w:ascii="Times New Roman" w:hAnsi="Times New Roman" w:cs="Times New Roman"/>
          <w:spacing w:val="32"/>
          <w:sz w:val="28"/>
          <w:szCs w:val="28"/>
        </w:rPr>
        <w:t xml:space="preserve"> </w:t>
      </w:r>
      <w:r>
        <w:rPr>
          <w:rFonts w:hint="default" w:ascii="Times New Roman" w:hAnsi="Times New Roman" w:cs="Times New Roman"/>
          <w:sz w:val="28"/>
          <w:szCs w:val="28"/>
        </w:rPr>
        <w:t>code:</w:t>
      </w:r>
      <w:r>
        <w:rPr>
          <w:rFonts w:hint="default" w:ascii="Times New Roman" w:hAnsi="Times New Roman" w:cs="Times New Roman"/>
          <w:spacing w:val="36"/>
          <w:sz w:val="28"/>
          <w:szCs w:val="28"/>
        </w:rPr>
        <w:t xml:space="preserve"> </w:t>
      </w:r>
      <w:r>
        <w:rPr>
          <w:rFonts w:hint="default" w:ascii="Times New Roman" w:hAnsi="Times New Roman" w:cs="Times New Roman"/>
          <w:sz w:val="28"/>
          <w:szCs w:val="28"/>
        </w:rPr>
        <w:t>Một</w:t>
      </w:r>
      <w:r>
        <w:rPr>
          <w:rFonts w:hint="default" w:ascii="Times New Roman" w:hAnsi="Times New Roman" w:cs="Times New Roman"/>
          <w:spacing w:val="36"/>
          <w:sz w:val="28"/>
          <w:szCs w:val="28"/>
        </w:rPr>
        <w:t xml:space="preserve"> </w:t>
      </w:r>
      <w:r>
        <w:rPr>
          <w:rFonts w:hint="default" w:ascii="Times New Roman" w:hAnsi="Times New Roman" w:cs="Times New Roman"/>
          <w:sz w:val="28"/>
          <w:szCs w:val="28"/>
        </w:rPr>
        <w:t>hình</w:t>
      </w:r>
      <w:r>
        <w:rPr>
          <w:rFonts w:hint="default" w:ascii="Times New Roman" w:hAnsi="Times New Roman" w:cs="Times New Roman"/>
          <w:spacing w:val="35"/>
          <w:sz w:val="28"/>
          <w:szCs w:val="28"/>
        </w:rPr>
        <w:t xml:space="preserve"> </w:t>
      </w:r>
      <w:r>
        <w:rPr>
          <w:rFonts w:hint="default" w:ascii="Times New Roman" w:hAnsi="Times New Roman" w:cs="Times New Roman"/>
          <w:sz w:val="28"/>
          <w:szCs w:val="28"/>
        </w:rPr>
        <w:t>tròn</w:t>
      </w:r>
      <w:r>
        <w:rPr>
          <w:rFonts w:hint="default" w:ascii="Times New Roman" w:hAnsi="Times New Roman" w:cs="Times New Roman"/>
          <w:spacing w:val="36"/>
          <w:sz w:val="28"/>
          <w:szCs w:val="28"/>
        </w:rPr>
        <w:t xml:space="preserve"> </w:t>
      </w:r>
      <w:r>
        <w:rPr>
          <w:rFonts w:hint="default" w:cs="Times New Roman"/>
          <w:sz w:val="28"/>
          <w:szCs w:val="28"/>
          <w:lang w:val="en-US"/>
        </w:rPr>
        <w:t>đ</w:t>
      </w:r>
      <w:r>
        <w:rPr>
          <w:rFonts w:hint="default" w:ascii="Times New Roman" w:hAnsi="Times New Roman" w:cs="Times New Roman"/>
          <w:sz w:val="28"/>
          <w:szCs w:val="28"/>
        </w:rPr>
        <w:t>ược</w:t>
      </w:r>
      <w:r>
        <w:rPr>
          <w:rFonts w:hint="default" w:ascii="Times New Roman" w:hAnsi="Times New Roman" w:cs="Times New Roman"/>
          <w:spacing w:val="37"/>
          <w:sz w:val="28"/>
          <w:szCs w:val="28"/>
        </w:rPr>
        <w:t xml:space="preserve"> </w:t>
      </w:r>
      <w:r>
        <w:rPr>
          <w:rFonts w:hint="default" w:ascii="Times New Roman" w:hAnsi="Times New Roman" w:cs="Times New Roman"/>
          <w:sz w:val="28"/>
          <w:szCs w:val="28"/>
        </w:rPr>
        <w:t>chia</w:t>
      </w:r>
      <w:r>
        <w:rPr>
          <w:rFonts w:hint="default" w:ascii="Times New Roman" w:hAnsi="Times New Roman" w:cs="Times New Roman"/>
          <w:spacing w:val="34"/>
          <w:sz w:val="28"/>
          <w:szCs w:val="28"/>
        </w:rPr>
        <w:t xml:space="preserve"> </w:t>
      </w:r>
      <w:r>
        <w:rPr>
          <w:rFonts w:hint="default" w:ascii="Times New Roman" w:hAnsi="Times New Roman" w:cs="Times New Roman"/>
          <w:sz w:val="28"/>
          <w:szCs w:val="28"/>
        </w:rPr>
        <w:t>thành</w:t>
      </w:r>
      <w:r>
        <w:rPr>
          <w:rFonts w:hint="default" w:ascii="Times New Roman" w:hAnsi="Times New Roman" w:cs="Times New Roman"/>
          <w:spacing w:val="40"/>
          <w:sz w:val="28"/>
          <w:szCs w:val="28"/>
        </w:rPr>
        <w:t xml:space="preserve"> </w:t>
      </w:r>
      <w:r>
        <w:rPr>
          <w:rFonts w:hint="default" w:ascii="Times New Roman" w:hAnsi="Times New Roman" w:cs="Times New Roman"/>
          <w:sz w:val="28"/>
          <w:szCs w:val="28"/>
        </w:rPr>
        <w:t>2n</w:t>
      </w:r>
    </w:p>
    <w:p>
      <w:pPr>
        <w:pStyle w:val="7"/>
        <w:spacing w:before="29" w:line="266" w:lineRule="auto"/>
        <w:ind w:left="871" w:right="2986"/>
        <w:jc w:val="both"/>
        <w:rPr>
          <w:rFonts w:hint="default" w:ascii="Times New Roman" w:hAnsi="Times New Roman" w:cs="Times New Roman"/>
          <w:sz w:val="28"/>
          <w:szCs w:val="28"/>
        </w:rPr>
      </w:pPr>
      <w:r>
        <w:rPr>
          <w:rFonts w:hint="default" w:ascii="Times New Roman" w:hAnsi="Times New Roman" w:cs="Times New Roman"/>
          <w:sz w:val="28"/>
          <w:szCs w:val="28"/>
        </w:rPr>
        <w:t xml:space="preserve">hình quạt </w:t>
      </w:r>
      <w:r>
        <w:rPr>
          <w:rFonts w:hint="default" w:cs="Times New Roman"/>
          <w:sz w:val="28"/>
          <w:szCs w:val="28"/>
          <w:lang w:val="en-US"/>
        </w:rPr>
        <w:t>đ</w:t>
      </w:r>
      <w:r>
        <w:rPr>
          <w:rFonts w:hint="default" w:ascii="Times New Roman" w:hAnsi="Times New Roman" w:cs="Times New Roman"/>
          <w:sz w:val="28"/>
          <w:szCs w:val="28"/>
        </w:rPr>
        <w:t xml:space="preserve">ồng tâm. Hãy xếp tất cả các xâu nhị phân </w:t>
      </w:r>
      <w:r>
        <w:rPr>
          <w:rFonts w:hint="default" w:cs="Times New Roman"/>
          <w:sz w:val="28"/>
          <w:szCs w:val="28"/>
          <w:lang w:val="en-US"/>
        </w:rPr>
        <w:t>đ</w:t>
      </w:r>
      <w:r>
        <w:rPr>
          <w:rFonts w:hint="default" w:ascii="Times New Roman" w:hAnsi="Times New Roman" w:cs="Times New Roman"/>
          <w:sz w:val="28"/>
          <w:szCs w:val="28"/>
        </w:rPr>
        <w:t xml:space="preserve">ộ dài n vào các hình quạt, mỗi xâu vào một hình quạt sao cho bất cứ hai xâu nào ở hai hình quạt cạnh nhau </w:t>
      </w:r>
      <w:r>
        <w:rPr>
          <w:rFonts w:hint="default" w:cs="Times New Roman"/>
          <w:sz w:val="28"/>
          <w:szCs w:val="28"/>
          <w:lang w:val="en-US"/>
        </w:rPr>
        <w:t>đ</w:t>
      </w:r>
      <w:r>
        <w:rPr>
          <w:rFonts w:hint="default" w:ascii="Times New Roman" w:hAnsi="Times New Roman" w:cs="Times New Roman"/>
          <w:sz w:val="28"/>
          <w:szCs w:val="28"/>
        </w:rPr>
        <w:t xml:space="preserve">ều chỉ khác nhau </w:t>
      </w:r>
      <w:r>
        <w:rPr>
          <w:rFonts w:hint="default" w:cs="Times New Roman"/>
          <w:sz w:val="28"/>
          <w:szCs w:val="28"/>
          <w:lang w:val="en-US"/>
        </w:rPr>
        <w:t>đ</w:t>
      </w:r>
      <w:r>
        <w:rPr>
          <w:rFonts w:hint="default" w:ascii="Times New Roman" w:hAnsi="Times New Roman" w:cs="Times New Roman"/>
          <w:sz w:val="28"/>
          <w:szCs w:val="28"/>
        </w:rPr>
        <w:t>úng 1 bit. Ví dụ với n = 3:</w:t>
      </w:r>
    </w:p>
    <w:p>
      <w:pPr>
        <w:spacing w:after="0" w:line="266" w:lineRule="auto"/>
        <w:jc w:val="both"/>
        <w:rPr>
          <w:rFonts w:hint="default" w:ascii="Times New Roman" w:hAnsi="Times New Roman" w:cs="Times New Roman"/>
          <w:sz w:val="28"/>
          <w:szCs w:val="28"/>
        </w:rPr>
        <w:sectPr>
          <w:pgSz w:w="11900" w:h="16840"/>
          <w:pgMar w:top="1600" w:right="1680" w:bottom="2400" w:left="1680" w:header="0" w:footer="2216"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2"/>
        <w:rPr>
          <w:rFonts w:hint="default" w:ascii="Times New Roman" w:hAnsi="Times New Roman" w:cs="Times New Roman"/>
          <w:sz w:val="28"/>
          <w:szCs w:val="28"/>
        </w:rPr>
      </w:pPr>
    </w:p>
    <w:p>
      <w:pPr>
        <w:pStyle w:val="12"/>
        <w:numPr>
          <w:ilvl w:val="1"/>
          <w:numId w:val="86"/>
        </w:numPr>
        <w:tabs>
          <w:tab w:val="left" w:pos="872"/>
        </w:tabs>
        <w:spacing w:before="90" w:after="0" w:line="261" w:lineRule="auto"/>
        <w:ind w:left="871" w:right="2986" w:hanging="567"/>
        <w:jc w:val="left"/>
        <w:rPr>
          <w:rFonts w:hint="default" w:ascii="Times New Roman" w:hAnsi="Times New Roman" w:cs="Times New Roman"/>
          <w:sz w:val="28"/>
          <w:szCs w:val="28"/>
        </w:rPr>
      </w:pPr>
      <w:r>
        <w:rPr>
          <w:rFonts w:hint="default" w:ascii="Times New Roman" w:hAnsi="Times New Roman" w:cs="Times New Roman"/>
          <w:sz w:val="28"/>
          <w:szCs w:val="28"/>
        </w:rPr>
        <w:pict>
          <v:shape id="_x0000_s4044" o:spid="_x0000_s4044" o:spt="202" type="#_x0000_t202" style="position:absolute;left:0pt;margin-left:401.95pt;margin-top:9.05pt;height:86.8pt;width:87.05pt;mso-position-horizontal-relative:page;z-index:251732992;mso-width-relative:page;mso-height-relative:page;" filled="f" stroked="f" coordsize="21600,21600">
            <v:path/>
            <v:fill on="f" focussize="0,0"/>
            <v:stroke on="f" joinstyle="miter"/>
            <v:imagedata o:title=""/>
            <o:lock v:ext="edit"/>
            <v:textbox inset="0mm,0mm,0mm,0mm">
              <w:txbxContent>
                <w:tbl>
                  <w:tblPr>
                    <w:tblStyle w:val="6"/>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46"/>
                    <w:gridCol w:w="346"/>
                    <w:gridCol w:w="363"/>
                    <w:gridCol w:w="327"/>
                    <w:gridCol w:w="34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0" w:hRule="atLeast"/>
                    </w:trPr>
                    <w:tc>
                      <w:tcPr>
                        <w:tcW w:w="346" w:type="dxa"/>
                        <w:tcBorders>
                          <w:bottom w:val="single" w:color="000000" w:sz="6" w:space="0"/>
                        </w:tcBorders>
                        <w:shd w:val="clear" w:color="auto" w:fill="ECECEC"/>
                      </w:tcPr>
                      <w:p>
                        <w:pPr>
                          <w:pStyle w:val="13"/>
                          <w:rPr>
                            <w:rFonts w:ascii="Times New Roman"/>
                            <w:sz w:val="22"/>
                          </w:rPr>
                        </w:pPr>
                      </w:p>
                    </w:tc>
                    <w:tc>
                      <w:tcPr>
                        <w:tcW w:w="346" w:type="dxa"/>
                        <w:shd w:val="clear" w:color="auto" w:fill="434343"/>
                      </w:tcPr>
                      <w:p>
                        <w:pPr>
                          <w:pStyle w:val="13"/>
                          <w:spacing w:before="77"/>
                          <w:ind w:left="10"/>
                          <w:jc w:val="center"/>
                          <w:rPr>
                            <w:rFonts w:ascii="Wingdings" w:hAnsi="Wingdings"/>
                            <w:sz w:val="16"/>
                          </w:rPr>
                        </w:pPr>
                        <w:r>
                          <w:rPr>
                            <w:rFonts w:ascii="Wingdings" w:hAnsi="Wingdings"/>
                            <w:color w:val="FFFFFF"/>
                            <w:w w:val="100"/>
                            <w:sz w:val="16"/>
                          </w:rPr>
                          <w:t></w:t>
                        </w:r>
                      </w:p>
                    </w:tc>
                    <w:tc>
                      <w:tcPr>
                        <w:tcW w:w="363" w:type="dxa"/>
                        <w:shd w:val="clear" w:color="auto" w:fill="ECECEC"/>
                      </w:tcPr>
                      <w:p>
                        <w:pPr>
                          <w:pStyle w:val="13"/>
                          <w:rPr>
                            <w:rFonts w:ascii="Times New Roman"/>
                            <w:sz w:val="22"/>
                          </w:rPr>
                        </w:pPr>
                      </w:p>
                    </w:tc>
                    <w:tc>
                      <w:tcPr>
                        <w:tcW w:w="327" w:type="dxa"/>
                        <w:shd w:val="clear" w:color="auto" w:fill="434343"/>
                      </w:tcPr>
                      <w:p>
                        <w:pPr>
                          <w:pStyle w:val="13"/>
                          <w:spacing w:before="77"/>
                          <w:ind w:left="92"/>
                          <w:rPr>
                            <w:rFonts w:ascii="Wingdings" w:hAnsi="Wingdings"/>
                            <w:sz w:val="16"/>
                          </w:rPr>
                        </w:pPr>
                        <w:r>
                          <w:rPr>
                            <w:rFonts w:ascii="Wingdings" w:hAnsi="Wingdings"/>
                            <w:color w:val="FFFFFF"/>
                            <w:w w:val="100"/>
                            <w:sz w:val="16"/>
                          </w:rPr>
                          <w:t></w:t>
                        </w:r>
                      </w:p>
                    </w:tc>
                    <w:tc>
                      <w:tcPr>
                        <w:tcW w:w="346" w:type="dxa"/>
                        <w:shd w:val="clear" w:color="auto" w:fill="ECECEC"/>
                      </w:tcPr>
                      <w:p>
                        <w:pPr>
                          <w:pStyle w:val="13"/>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5" w:hRule="atLeast"/>
                    </w:trPr>
                    <w:tc>
                      <w:tcPr>
                        <w:tcW w:w="346" w:type="dxa"/>
                        <w:tcBorders>
                          <w:top w:val="single" w:color="000000" w:sz="6" w:space="0"/>
                        </w:tcBorders>
                        <w:shd w:val="clear" w:color="auto" w:fill="434343"/>
                      </w:tcPr>
                      <w:p>
                        <w:pPr>
                          <w:pStyle w:val="13"/>
                          <w:spacing w:before="79"/>
                          <w:ind w:left="15"/>
                          <w:jc w:val="center"/>
                          <w:rPr>
                            <w:rFonts w:ascii="Wingdings" w:hAnsi="Wingdings"/>
                            <w:sz w:val="16"/>
                          </w:rPr>
                        </w:pPr>
                        <w:r>
                          <w:rPr>
                            <w:rFonts w:ascii="Wingdings" w:hAnsi="Wingdings"/>
                            <w:color w:val="FFFFFF"/>
                            <w:w w:val="100"/>
                            <w:sz w:val="16"/>
                          </w:rPr>
                          <w:t></w:t>
                        </w:r>
                      </w:p>
                    </w:tc>
                    <w:tc>
                      <w:tcPr>
                        <w:tcW w:w="346" w:type="dxa"/>
                        <w:shd w:val="clear" w:color="auto" w:fill="ECECEC"/>
                      </w:tcPr>
                      <w:p>
                        <w:pPr>
                          <w:pStyle w:val="13"/>
                          <w:rPr>
                            <w:rFonts w:ascii="Times New Roman"/>
                            <w:sz w:val="22"/>
                          </w:rPr>
                        </w:pPr>
                      </w:p>
                    </w:tc>
                    <w:tc>
                      <w:tcPr>
                        <w:tcW w:w="363" w:type="dxa"/>
                        <w:shd w:val="clear" w:color="auto" w:fill="434343"/>
                      </w:tcPr>
                      <w:p>
                        <w:pPr>
                          <w:pStyle w:val="13"/>
                          <w:rPr>
                            <w:rFonts w:ascii="Times New Roman"/>
                            <w:sz w:val="22"/>
                          </w:rPr>
                        </w:pPr>
                      </w:p>
                    </w:tc>
                    <w:tc>
                      <w:tcPr>
                        <w:tcW w:w="327" w:type="dxa"/>
                        <w:shd w:val="clear" w:color="auto" w:fill="ECECEC"/>
                      </w:tcPr>
                      <w:p>
                        <w:pPr>
                          <w:pStyle w:val="13"/>
                          <w:rPr>
                            <w:rFonts w:ascii="Times New Roman"/>
                            <w:sz w:val="22"/>
                          </w:rPr>
                        </w:pPr>
                      </w:p>
                    </w:tc>
                    <w:tc>
                      <w:tcPr>
                        <w:tcW w:w="346" w:type="dxa"/>
                        <w:shd w:val="clear" w:color="auto" w:fill="434343"/>
                      </w:tcPr>
                      <w:p>
                        <w:pPr>
                          <w:pStyle w:val="13"/>
                          <w:spacing w:before="79"/>
                          <w:ind w:left="11"/>
                          <w:jc w:val="center"/>
                          <w:rPr>
                            <w:rFonts w:ascii="Wingdings" w:hAnsi="Wingdings"/>
                            <w:sz w:val="16"/>
                          </w:rPr>
                        </w:pPr>
                        <w:r>
                          <w:rPr>
                            <w:rFonts w:ascii="Wingdings" w:hAnsi="Wingdings"/>
                            <w:color w:val="FFFFFF"/>
                            <w:w w:val="100"/>
                            <w:sz w:val="1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5" w:hRule="atLeast"/>
                    </w:trPr>
                    <w:tc>
                      <w:tcPr>
                        <w:tcW w:w="346" w:type="dxa"/>
                        <w:shd w:val="clear" w:color="auto" w:fill="ECECEC"/>
                      </w:tcPr>
                      <w:p>
                        <w:pPr>
                          <w:pStyle w:val="13"/>
                          <w:rPr>
                            <w:rFonts w:ascii="Times New Roman"/>
                            <w:sz w:val="22"/>
                          </w:rPr>
                        </w:pPr>
                      </w:p>
                    </w:tc>
                    <w:tc>
                      <w:tcPr>
                        <w:tcW w:w="346" w:type="dxa"/>
                        <w:shd w:val="clear" w:color="auto" w:fill="434343"/>
                      </w:tcPr>
                      <w:p>
                        <w:pPr>
                          <w:pStyle w:val="13"/>
                          <w:rPr>
                            <w:rFonts w:ascii="Times New Roman"/>
                            <w:sz w:val="22"/>
                          </w:rPr>
                        </w:pPr>
                      </w:p>
                    </w:tc>
                    <w:tc>
                      <w:tcPr>
                        <w:tcW w:w="363" w:type="dxa"/>
                        <w:shd w:val="clear" w:color="auto" w:fill="ECECEC"/>
                      </w:tcPr>
                      <w:p>
                        <w:pPr>
                          <w:pStyle w:val="13"/>
                          <w:rPr>
                            <w:rFonts w:ascii="Times New Roman"/>
                            <w:sz w:val="22"/>
                          </w:rPr>
                        </w:pPr>
                      </w:p>
                    </w:tc>
                    <w:tc>
                      <w:tcPr>
                        <w:tcW w:w="327" w:type="dxa"/>
                        <w:shd w:val="clear" w:color="auto" w:fill="434343"/>
                      </w:tcPr>
                      <w:p>
                        <w:pPr>
                          <w:pStyle w:val="13"/>
                          <w:rPr>
                            <w:rFonts w:ascii="Times New Roman"/>
                            <w:sz w:val="22"/>
                          </w:rPr>
                        </w:pPr>
                      </w:p>
                    </w:tc>
                    <w:tc>
                      <w:tcPr>
                        <w:tcW w:w="346" w:type="dxa"/>
                        <w:shd w:val="clear" w:color="auto" w:fill="ECECEC"/>
                      </w:tcPr>
                      <w:p>
                        <w:pPr>
                          <w:pStyle w:val="13"/>
                          <w:rPr>
                            <w:rFonts w:ascii="Times New Roman"/>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5" w:hRule="atLeast"/>
                    </w:trPr>
                    <w:tc>
                      <w:tcPr>
                        <w:tcW w:w="346" w:type="dxa"/>
                        <w:shd w:val="clear" w:color="auto" w:fill="434343"/>
                      </w:tcPr>
                      <w:p>
                        <w:pPr>
                          <w:pStyle w:val="13"/>
                          <w:spacing w:before="79"/>
                          <w:ind w:left="15"/>
                          <w:jc w:val="center"/>
                          <w:rPr>
                            <w:rFonts w:ascii="Wingdings" w:hAnsi="Wingdings"/>
                            <w:sz w:val="16"/>
                          </w:rPr>
                        </w:pPr>
                        <w:r>
                          <w:rPr>
                            <w:rFonts w:ascii="Wingdings" w:hAnsi="Wingdings"/>
                            <w:color w:val="FFFFFF"/>
                            <w:w w:val="100"/>
                            <w:sz w:val="16"/>
                          </w:rPr>
                          <w:t></w:t>
                        </w:r>
                      </w:p>
                    </w:tc>
                    <w:tc>
                      <w:tcPr>
                        <w:tcW w:w="346" w:type="dxa"/>
                        <w:shd w:val="clear" w:color="auto" w:fill="ECECEC"/>
                      </w:tcPr>
                      <w:p>
                        <w:pPr>
                          <w:pStyle w:val="13"/>
                          <w:rPr>
                            <w:rFonts w:ascii="Times New Roman"/>
                            <w:sz w:val="22"/>
                          </w:rPr>
                        </w:pPr>
                      </w:p>
                    </w:tc>
                    <w:tc>
                      <w:tcPr>
                        <w:tcW w:w="363" w:type="dxa"/>
                        <w:shd w:val="clear" w:color="auto" w:fill="434343"/>
                      </w:tcPr>
                      <w:p>
                        <w:pPr>
                          <w:pStyle w:val="13"/>
                          <w:rPr>
                            <w:rFonts w:ascii="Times New Roman"/>
                            <w:sz w:val="22"/>
                          </w:rPr>
                        </w:pPr>
                      </w:p>
                    </w:tc>
                    <w:tc>
                      <w:tcPr>
                        <w:tcW w:w="327" w:type="dxa"/>
                        <w:shd w:val="clear" w:color="auto" w:fill="ECECEC"/>
                      </w:tcPr>
                      <w:p>
                        <w:pPr>
                          <w:pStyle w:val="13"/>
                          <w:rPr>
                            <w:rFonts w:ascii="Times New Roman"/>
                            <w:sz w:val="22"/>
                          </w:rPr>
                        </w:pPr>
                      </w:p>
                    </w:tc>
                    <w:tc>
                      <w:tcPr>
                        <w:tcW w:w="346" w:type="dxa"/>
                        <w:shd w:val="clear" w:color="auto" w:fill="434343"/>
                      </w:tcPr>
                      <w:p>
                        <w:pPr>
                          <w:pStyle w:val="13"/>
                          <w:spacing w:before="79"/>
                          <w:ind w:left="11"/>
                          <w:jc w:val="center"/>
                          <w:rPr>
                            <w:rFonts w:ascii="Wingdings" w:hAnsi="Wingdings"/>
                            <w:sz w:val="16"/>
                          </w:rPr>
                        </w:pPr>
                        <w:r>
                          <w:rPr>
                            <w:rFonts w:ascii="Wingdings" w:hAnsi="Wingdings"/>
                            <w:color w:val="FFFFFF"/>
                            <w:w w:val="100"/>
                            <w:sz w:val="16"/>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33" w:hRule="atLeast"/>
                    </w:trPr>
                    <w:tc>
                      <w:tcPr>
                        <w:tcW w:w="346" w:type="dxa"/>
                        <w:shd w:val="clear" w:color="auto" w:fill="ECECEC"/>
                      </w:tcPr>
                      <w:p>
                        <w:pPr>
                          <w:pStyle w:val="13"/>
                          <w:rPr>
                            <w:rFonts w:ascii="Times New Roman"/>
                            <w:sz w:val="22"/>
                          </w:rPr>
                        </w:pPr>
                      </w:p>
                    </w:tc>
                    <w:tc>
                      <w:tcPr>
                        <w:tcW w:w="346" w:type="dxa"/>
                        <w:shd w:val="clear" w:color="auto" w:fill="434343"/>
                      </w:tcPr>
                      <w:p>
                        <w:pPr>
                          <w:pStyle w:val="13"/>
                          <w:spacing w:before="79"/>
                          <w:ind w:left="10"/>
                          <w:jc w:val="center"/>
                          <w:rPr>
                            <w:rFonts w:ascii="Wingdings" w:hAnsi="Wingdings"/>
                            <w:sz w:val="16"/>
                          </w:rPr>
                        </w:pPr>
                        <w:r>
                          <w:rPr>
                            <w:rFonts w:ascii="Wingdings" w:hAnsi="Wingdings"/>
                            <w:color w:val="FFFFFF"/>
                            <w:w w:val="100"/>
                            <w:sz w:val="16"/>
                          </w:rPr>
                          <w:t></w:t>
                        </w:r>
                      </w:p>
                    </w:tc>
                    <w:tc>
                      <w:tcPr>
                        <w:tcW w:w="363" w:type="dxa"/>
                        <w:shd w:val="clear" w:color="auto" w:fill="ECECEC"/>
                      </w:tcPr>
                      <w:p>
                        <w:pPr>
                          <w:pStyle w:val="13"/>
                          <w:rPr>
                            <w:rFonts w:ascii="Times New Roman"/>
                            <w:sz w:val="22"/>
                          </w:rPr>
                        </w:pPr>
                      </w:p>
                    </w:tc>
                    <w:tc>
                      <w:tcPr>
                        <w:tcW w:w="327" w:type="dxa"/>
                        <w:shd w:val="clear" w:color="auto" w:fill="434343"/>
                      </w:tcPr>
                      <w:p>
                        <w:pPr>
                          <w:pStyle w:val="13"/>
                          <w:spacing w:before="79"/>
                          <w:ind w:left="92"/>
                          <w:rPr>
                            <w:rFonts w:ascii="Wingdings" w:hAnsi="Wingdings"/>
                            <w:sz w:val="16"/>
                          </w:rPr>
                        </w:pPr>
                        <w:r>
                          <w:rPr>
                            <w:rFonts w:ascii="Wingdings" w:hAnsi="Wingdings"/>
                            <w:color w:val="FFFFFF"/>
                            <w:w w:val="100"/>
                            <w:sz w:val="16"/>
                          </w:rPr>
                          <w:t></w:t>
                        </w:r>
                      </w:p>
                    </w:tc>
                    <w:tc>
                      <w:tcPr>
                        <w:tcW w:w="346" w:type="dxa"/>
                        <w:shd w:val="clear" w:color="auto" w:fill="ECECEC"/>
                      </w:tcPr>
                      <w:p>
                        <w:pPr>
                          <w:pStyle w:val="13"/>
                          <w:rPr>
                            <w:rFonts w:ascii="Times New Roman"/>
                            <w:sz w:val="22"/>
                          </w:rPr>
                        </w:pPr>
                      </w:p>
                    </w:tc>
                  </w:tr>
                </w:tbl>
                <w:p>
                  <w:pPr>
                    <w:pStyle w:val="7"/>
                  </w:pPr>
                </w:p>
              </w:txbxContent>
            </v:textbox>
          </v:shape>
        </w:pict>
      </w:r>
      <w:r>
        <w:rPr>
          <w:rFonts w:hint="default" w:ascii="Times New Roman" w:hAnsi="Times New Roman" w:cs="Times New Roman"/>
          <w:w w:val="105"/>
          <w:sz w:val="28"/>
          <w:szCs w:val="28"/>
        </w:rPr>
        <w:t>Bài</w:t>
      </w:r>
      <w:r>
        <w:rPr>
          <w:rFonts w:hint="default" w:ascii="Times New Roman" w:hAnsi="Times New Roman" w:cs="Times New Roman"/>
          <w:spacing w:val="-15"/>
          <w:w w:val="105"/>
          <w:sz w:val="28"/>
          <w:szCs w:val="28"/>
        </w:rPr>
        <w:t xml:space="preserve"> </w:t>
      </w:r>
      <w:r>
        <w:rPr>
          <w:rFonts w:hint="default" w:ascii="Times New Roman" w:hAnsi="Times New Roman" w:cs="Times New Roman"/>
          <w:w w:val="105"/>
          <w:sz w:val="28"/>
          <w:szCs w:val="28"/>
        </w:rPr>
        <w:t>toán</w:t>
      </w:r>
      <w:r>
        <w:rPr>
          <w:rFonts w:hint="default" w:ascii="Times New Roman" w:hAnsi="Times New Roman" w:cs="Times New Roman"/>
          <w:spacing w:val="-15"/>
          <w:w w:val="105"/>
          <w:sz w:val="28"/>
          <w:szCs w:val="28"/>
        </w:rPr>
        <w:t xml:space="preserve"> </w:t>
      </w:r>
      <w:r>
        <w:rPr>
          <w:rFonts w:hint="default" w:ascii="Times New Roman" w:hAnsi="Times New Roman" w:cs="Times New Roman"/>
          <w:w w:val="105"/>
          <w:sz w:val="28"/>
          <w:szCs w:val="28"/>
        </w:rPr>
        <w:t>mã</w:t>
      </w:r>
      <w:r>
        <w:rPr>
          <w:rFonts w:hint="default" w:ascii="Times New Roman" w:hAnsi="Times New Roman" w:cs="Times New Roman"/>
          <w:spacing w:val="-15"/>
          <w:w w:val="105"/>
          <w:sz w:val="28"/>
          <w:szCs w:val="28"/>
        </w:rPr>
        <w:t xml:space="preserve"> </w:t>
      </w:r>
      <w:r>
        <w:rPr>
          <w:rFonts w:hint="default" w:cs="Times New Roman"/>
          <w:w w:val="105"/>
          <w:sz w:val="28"/>
          <w:szCs w:val="28"/>
          <w:lang w:val="en-US"/>
        </w:rPr>
        <w:t>đ</w:t>
      </w:r>
      <w:r>
        <w:rPr>
          <w:rFonts w:hint="default" w:ascii="Times New Roman" w:hAnsi="Times New Roman" w:cs="Times New Roman"/>
          <w:w w:val="105"/>
          <w:sz w:val="28"/>
          <w:szCs w:val="28"/>
        </w:rPr>
        <w:t>i</w:t>
      </w:r>
      <w:r>
        <w:rPr>
          <w:rFonts w:hint="default" w:ascii="Times New Roman" w:hAnsi="Times New Roman" w:cs="Times New Roman"/>
          <w:spacing w:val="-15"/>
          <w:w w:val="105"/>
          <w:sz w:val="28"/>
          <w:szCs w:val="28"/>
        </w:rPr>
        <w:t xml:space="preserve"> </w:t>
      </w:r>
      <w:r>
        <w:rPr>
          <w:rFonts w:hint="default" w:ascii="Times New Roman" w:hAnsi="Times New Roman" w:cs="Times New Roman"/>
          <w:w w:val="105"/>
          <w:sz w:val="28"/>
          <w:szCs w:val="28"/>
        </w:rPr>
        <w:t>tuần:</w:t>
      </w:r>
      <w:r>
        <w:rPr>
          <w:rFonts w:hint="default" w:ascii="Times New Roman" w:hAnsi="Times New Roman" w:cs="Times New Roman"/>
          <w:spacing w:val="-14"/>
          <w:w w:val="105"/>
          <w:sz w:val="28"/>
          <w:szCs w:val="28"/>
        </w:rPr>
        <w:t xml:space="preserve"> </w:t>
      </w:r>
      <w:r>
        <w:rPr>
          <w:rFonts w:hint="default" w:ascii="Times New Roman" w:hAnsi="Times New Roman" w:cs="Times New Roman"/>
          <w:w w:val="105"/>
          <w:sz w:val="28"/>
          <w:szCs w:val="28"/>
        </w:rPr>
        <w:t>Trên</w:t>
      </w:r>
      <w:r>
        <w:rPr>
          <w:rFonts w:hint="default" w:ascii="Times New Roman" w:hAnsi="Times New Roman" w:cs="Times New Roman"/>
          <w:spacing w:val="-15"/>
          <w:w w:val="105"/>
          <w:sz w:val="28"/>
          <w:szCs w:val="28"/>
        </w:rPr>
        <w:t xml:space="preserve"> </w:t>
      </w:r>
      <w:r>
        <w:rPr>
          <w:rFonts w:hint="default" w:ascii="Times New Roman" w:hAnsi="Times New Roman" w:cs="Times New Roman"/>
          <w:w w:val="105"/>
          <w:sz w:val="28"/>
          <w:szCs w:val="28"/>
        </w:rPr>
        <w:t>bàn</w:t>
      </w:r>
      <w:r>
        <w:rPr>
          <w:rFonts w:hint="default" w:ascii="Times New Roman" w:hAnsi="Times New Roman" w:cs="Times New Roman"/>
          <w:spacing w:val="-15"/>
          <w:w w:val="105"/>
          <w:sz w:val="28"/>
          <w:szCs w:val="28"/>
        </w:rPr>
        <w:t xml:space="preserve"> </w:t>
      </w:r>
      <w:r>
        <w:rPr>
          <w:rFonts w:hint="default" w:ascii="Times New Roman" w:hAnsi="Times New Roman" w:cs="Times New Roman"/>
          <w:w w:val="105"/>
          <w:sz w:val="28"/>
          <w:szCs w:val="28"/>
        </w:rPr>
        <w:t>cờ</w:t>
      </w:r>
      <w:r>
        <w:rPr>
          <w:rFonts w:hint="default" w:ascii="Times New Roman" w:hAnsi="Times New Roman" w:cs="Times New Roman"/>
          <w:spacing w:val="-14"/>
          <w:w w:val="105"/>
          <w:sz w:val="28"/>
          <w:szCs w:val="28"/>
        </w:rPr>
        <w:t xml:space="preserve"> </w:t>
      </w:r>
      <w:r>
        <w:rPr>
          <w:rFonts w:hint="default" w:ascii="Times New Roman" w:hAnsi="Times New Roman" w:cs="Times New Roman"/>
          <w:w w:val="105"/>
          <w:sz w:val="28"/>
          <w:szCs w:val="28"/>
        </w:rPr>
        <w:t>tổng</w:t>
      </w:r>
      <w:r>
        <w:rPr>
          <w:rFonts w:hint="default" w:ascii="Times New Roman" w:hAnsi="Times New Roman" w:cs="Times New Roman"/>
          <w:spacing w:val="-16"/>
          <w:w w:val="105"/>
          <w:sz w:val="28"/>
          <w:szCs w:val="28"/>
        </w:rPr>
        <w:t xml:space="preserve"> </w:t>
      </w:r>
      <w:r>
        <w:rPr>
          <w:rFonts w:hint="default" w:ascii="Times New Roman" w:hAnsi="Times New Roman" w:cs="Times New Roman"/>
          <w:w w:val="105"/>
          <w:sz w:val="28"/>
          <w:szCs w:val="28"/>
        </w:rPr>
        <w:t>quát</w:t>
      </w:r>
      <w:r>
        <w:rPr>
          <w:rFonts w:hint="default" w:ascii="Times New Roman" w:hAnsi="Times New Roman" w:cs="Times New Roman"/>
          <w:spacing w:val="-15"/>
          <w:w w:val="105"/>
          <w:sz w:val="28"/>
          <w:szCs w:val="28"/>
        </w:rPr>
        <w:t xml:space="preserve"> </w:t>
      </w:r>
      <w:r>
        <w:rPr>
          <w:rFonts w:hint="default" w:ascii="Times New Roman" w:hAnsi="Times New Roman" w:cs="Times New Roman"/>
          <w:w w:val="105"/>
          <w:sz w:val="28"/>
          <w:szCs w:val="28"/>
        </w:rPr>
        <w:t xml:space="preserve">kích thước </w:t>
      </w:r>
      <w:r>
        <w:rPr>
          <w:rFonts w:hint="default" w:ascii="Times New Roman" w:hAnsi="Times New Roman" w:cs="Times New Roman"/>
          <w:smallCaps/>
          <w:w w:val="110"/>
          <w:sz w:val="28"/>
          <w:szCs w:val="28"/>
        </w:rPr>
        <w:t>n</w:t>
      </w:r>
      <w:r>
        <w:rPr>
          <w:rFonts w:hint="default" w:ascii="Times New Roman" w:hAnsi="Times New Roman" w:cs="Times New Roman"/>
          <w:smallCaps w:val="0"/>
          <w:w w:val="110"/>
          <w:sz w:val="28"/>
          <w:szCs w:val="28"/>
        </w:rPr>
        <w:t xml:space="preserve"> </w:t>
      </w:r>
      <w:r>
        <w:rPr>
          <w:rFonts w:hint="default" w:ascii="Times New Roman" w:hAnsi="Times New Roman" w:cs="Times New Roman"/>
          <w:smallCaps w:val="0"/>
          <w:w w:val="105"/>
          <w:sz w:val="28"/>
          <w:szCs w:val="28"/>
        </w:rPr>
        <w:t xml:space="preserve">× n ô vuông </w:t>
      </w:r>
      <w:r>
        <w:rPr>
          <w:rFonts w:hint="default" w:ascii="Times New Roman" w:hAnsi="Times New Roman" w:cs="Times New Roman"/>
          <w:smallCaps w:val="0"/>
          <w:w w:val="105"/>
          <w:position w:val="1"/>
          <w:sz w:val="28"/>
          <w:szCs w:val="28"/>
        </w:rPr>
        <w:t>(</w:t>
      </w:r>
      <w:r>
        <w:rPr>
          <w:rFonts w:hint="default" w:ascii="Times New Roman" w:hAnsi="Times New Roman" w:cs="Times New Roman"/>
          <w:smallCaps w:val="0"/>
          <w:w w:val="105"/>
          <w:sz w:val="28"/>
          <w:szCs w:val="28"/>
        </w:rPr>
        <w:t xml:space="preserve">5 ≤ </w:t>
      </w:r>
      <w:r>
        <w:rPr>
          <w:rFonts w:hint="default" w:ascii="Times New Roman" w:hAnsi="Times New Roman" w:cs="Times New Roman"/>
          <w:smallCaps/>
          <w:spacing w:val="2"/>
          <w:w w:val="105"/>
          <w:sz w:val="28"/>
          <w:szCs w:val="28"/>
        </w:rPr>
        <w:t>n</w:t>
      </w:r>
      <w:r>
        <w:rPr>
          <w:rFonts w:hint="default" w:ascii="Times New Roman" w:hAnsi="Times New Roman" w:cs="Times New Roman"/>
          <w:smallCaps w:val="0"/>
          <w:spacing w:val="2"/>
          <w:w w:val="105"/>
          <w:sz w:val="28"/>
          <w:szCs w:val="28"/>
        </w:rPr>
        <w:t xml:space="preserve">, </w:t>
      </w:r>
      <w:r>
        <w:rPr>
          <w:rFonts w:hint="default" w:ascii="Times New Roman" w:hAnsi="Times New Roman" w:cs="Times New Roman"/>
          <w:smallCaps w:val="0"/>
          <w:w w:val="105"/>
          <w:sz w:val="28"/>
          <w:szCs w:val="28"/>
        </w:rPr>
        <w:t>n ≤ 1000</w:t>
      </w:r>
      <w:r>
        <w:rPr>
          <w:rFonts w:hint="default" w:ascii="Times New Roman" w:hAnsi="Times New Roman" w:cs="Times New Roman"/>
          <w:smallCaps w:val="0"/>
          <w:w w:val="105"/>
          <w:position w:val="1"/>
          <w:sz w:val="28"/>
          <w:szCs w:val="28"/>
        </w:rPr>
        <w:t>)</w:t>
      </w:r>
      <w:r>
        <w:rPr>
          <w:rFonts w:hint="default" w:ascii="Times New Roman" w:hAnsi="Times New Roman" w:cs="Times New Roman"/>
          <w:smallCaps w:val="0"/>
          <w:w w:val="105"/>
          <w:sz w:val="28"/>
          <w:szCs w:val="28"/>
        </w:rPr>
        <w:t>.</w:t>
      </w:r>
      <w:r>
        <w:rPr>
          <w:rFonts w:hint="default" w:ascii="Times New Roman" w:hAnsi="Times New Roman" w:cs="Times New Roman"/>
          <w:smallCaps w:val="0"/>
          <w:spacing w:val="43"/>
          <w:w w:val="105"/>
          <w:sz w:val="28"/>
          <w:szCs w:val="28"/>
        </w:rPr>
        <w:t xml:space="preserve"> </w:t>
      </w:r>
      <w:r>
        <w:rPr>
          <w:rFonts w:hint="default" w:ascii="Times New Roman" w:hAnsi="Times New Roman" w:cs="Times New Roman"/>
          <w:smallCaps w:val="0"/>
          <w:w w:val="105"/>
          <w:sz w:val="28"/>
          <w:szCs w:val="28"/>
        </w:rPr>
        <w:t>Một</w:t>
      </w:r>
    </w:p>
    <w:p>
      <w:pPr>
        <w:pStyle w:val="7"/>
        <w:spacing w:before="3"/>
        <w:ind w:left="871"/>
        <w:rPr>
          <w:rFonts w:hint="default" w:ascii="Times New Roman" w:hAnsi="Times New Roman" w:cs="Times New Roman"/>
          <w:sz w:val="28"/>
          <w:szCs w:val="28"/>
        </w:rPr>
      </w:pPr>
      <w:r>
        <w:rPr>
          <w:rFonts w:hint="default" w:ascii="Times New Roman" w:hAnsi="Times New Roman" w:cs="Times New Roman"/>
          <w:sz w:val="28"/>
          <w:szCs w:val="28"/>
        </w:rPr>
        <w:t xml:space="preserve">quân mã </w:t>
      </w:r>
      <w:r>
        <w:rPr>
          <w:rFonts w:hint="default" w:cs="Times New Roman"/>
          <w:sz w:val="28"/>
          <w:szCs w:val="28"/>
          <w:lang w:val="en-US"/>
        </w:rPr>
        <w:t>đ</w:t>
      </w:r>
      <w:r>
        <w:rPr>
          <w:rFonts w:hint="default" w:ascii="Times New Roman" w:hAnsi="Times New Roman" w:cs="Times New Roman"/>
          <w:sz w:val="28"/>
          <w:szCs w:val="28"/>
        </w:rPr>
        <w:t xml:space="preserve">ang ở ô </w:t>
      </w:r>
      <w:r>
        <w:rPr>
          <w:rFonts w:hint="default" w:ascii="Times New Roman" w:hAnsi="Times New Roman" w:cs="Times New Roman"/>
          <w:position w:val="1"/>
          <w:sz w:val="28"/>
          <w:szCs w:val="28"/>
        </w:rPr>
        <w:t>(</w:t>
      </w:r>
      <w:r>
        <w:rPr>
          <w:rFonts w:hint="default" w:ascii="Times New Roman" w:hAnsi="Times New Roman" w:cs="Times New Roman"/>
          <w:sz w:val="28"/>
          <w:szCs w:val="28"/>
        </w:rPr>
        <w:t>x</w:t>
      </w:r>
      <w:r>
        <w:rPr>
          <w:rFonts w:hint="default" w:ascii="Times New Roman" w:hAnsi="Times New Roman" w:cs="Times New Roman"/>
          <w:sz w:val="28"/>
          <w:szCs w:val="28"/>
          <w:vertAlign w:val="subscript"/>
        </w:rPr>
        <w:t>1</w:t>
      </w:r>
      <w:r>
        <w:rPr>
          <w:rFonts w:hint="default" w:ascii="Times New Roman" w:hAnsi="Times New Roman" w:cs="Times New Roman"/>
          <w:sz w:val="28"/>
          <w:szCs w:val="28"/>
          <w:vertAlign w:val="baseline"/>
        </w:rPr>
        <w:t>, y</w:t>
      </w:r>
      <w:r>
        <w:rPr>
          <w:rFonts w:hint="default" w:ascii="Times New Roman" w:hAnsi="Times New Roman" w:cs="Times New Roman"/>
          <w:sz w:val="28"/>
          <w:szCs w:val="28"/>
          <w:vertAlign w:val="subscript"/>
        </w:rPr>
        <w:t>1</w:t>
      </w:r>
      <w:r>
        <w:rPr>
          <w:rFonts w:hint="default" w:ascii="Times New Roman" w:hAnsi="Times New Roman" w:cs="Times New Roman"/>
          <w:position w:val="1"/>
          <w:sz w:val="28"/>
          <w:szCs w:val="28"/>
          <w:vertAlign w:val="baseline"/>
        </w:rPr>
        <w:t xml:space="preserve">) </w:t>
      </w:r>
      <w:r>
        <w:rPr>
          <w:rFonts w:hint="default" w:ascii="Times New Roman" w:hAnsi="Times New Roman" w:cs="Times New Roman"/>
          <w:sz w:val="28"/>
          <w:szCs w:val="28"/>
          <w:vertAlign w:val="baseline"/>
        </w:rPr>
        <w:t>có thể di chuyển sang</w:t>
      </w:r>
    </w:p>
    <w:p>
      <w:pPr>
        <w:pStyle w:val="7"/>
        <w:spacing w:before="26" w:line="266" w:lineRule="auto"/>
        <w:ind w:left="871" w:right="3025" w:hanging="1"/>
        <w:rPr>
          <w:rFonts w:hint="default" w:ascii="Times New Roman" w:hAnsi="Times New Roman" w:cs="Times New Roman"/>
          <w:sz w:val="28"/>
          <w:szCs w:val="28"/>
        </w:rPr>
      </w:pPr>
      <w:r>
        <w:rPr>
          <w:rFonts w:hint="default" w:ascii="Times New Roman" w:hAnsi="Times New Roman" w:cs="Times New Roman"/>
          <w:sz w:val="28"/>
          <w:szCs w:val="28"/>
        </w:rPr>
        <w:t xml:space="preserve">ô </w:t>
      </w:r>
      <w:r>
        <w:rPr>
          <w:rFonts w:hint="default" w:ascii="Times New Roman" w:hAnsi="Times New Roman" w:cs="Times New Roman"/>
          <w:position w:val="1"/>
          <w:sz w:val="28"/>
          <w:szCs w:val="28"/>
        </w:rPr>
        <w:t>(</w:t>
      </w:r>
      <w:r>
        <w:rPr>
          <w:rFonts w:hint="default" w:ascii="Times New Roman" w:hAnsi="Times New Roman" w:cs="Times New Roman"/>
          <w:sz w:val="28"/>
          <w:szCs w:val="28"/>
        </w:rPr>
        <w:t>x</w:t>
      </w:r>
      <w:r>
        <w:rPr>
          <w:rFonts w:hint="default" w:ascii="Times New Roman" w:hAnsi="Times New Roman" w:cs="Times New Roman"/>
          <w:sz w:val="28"/>
          <w:szCs w:val="28"/>
          <w:vertAlign w:val="subscript"/>
        </w:rPr>
        <w:t>2</w:t>
      </w:r>
      <w:r>
        <w:rPr>
          <w:rFonts w:hint="default" w:ascii="Times New Roman" w:hAnsi="Times New Roman" w:cs="Times New Roman"/>
          <w:sz w:val="28"/>
          <w:szCs w:val="28"/>
          <w:vertAlign w:val="baseline"/>
        </w:rPr>
        <w:t>, y</w:t>
      </w:r>
      <w:r>
        <w:rPr>
          <w:rFonts w:hint="default" w:ascii="Times New Roman" w:hAnsi="Times New Roman" w:cs="Times New Roman"/>
          <w:sz w:val="28"/>
          <w:szCs w:val="28"/>
          <w:vertAlign w:val="subscript"/>
        </w:rPr>
        <w:t>2</w:t>
      </w:r>
      <w:r>
        <w:rPr>
          <w:rFonts w:hint="default" w:ascii="Times New Roman" w:hAnsi="Times New Roman" w:cs="Times New Roman"/>
          <w:position w:val="1"/>
          <w:sz w:val="28"/>
          <w:szCs w:val="28"/>
          <w:vertAlign w:val="baseline"/>
        </w:rPr>
        <w:t xml:space="preserve">) </w:t>
      </w:r>
      <w:r>
        <w:rPr>
          <w:rFonts w:hint="default" w:ascii="Times New Roman" w:hAnsi="Times New Roman" w:cs="Times New Roman"/>
          <w:sz w:val="28"/>
          <w:szCs w:val="28"/>
          <w:vertAlign w:val="baseline"/>
        </w:rPr>
        <w:t xml:space="preserve">nếu </w:t>
      </w:r>
      <w:r>
        <w:rPr>
          <w:rFonts w:hint="default" w:ascii="Times New Roman" w:hAnsi="Times New Roman" w:cs="Times New Roman"/>
          <w:spacing w:val="-3"/>
          <w:position w:val="1"/>
          <w:sz w:val="28"/>
          <w:szCs w:val="28"/>
          <w:vertAlign w:val="baseline"/>
        </w:rPr>
        <w:t>|</w:t>
      </w:r>
      <w:r>
        <w:rPr>
          <w:rFonts w:hint="default" w:ascii="Times New Roman" w:hAnsi="Times New Roman" w:cs="Times New Roman"/>
          <w:spacing w:val="-3"/>
          <w:sz w:val="28"/>
          <w:szCs w:val="28"/>
          <w:vertAlign w:val="baseline"/>
        </w:rPr>
        <w:t>x</w:t>
      </w:r>
      <w:r>
        <w:rPr>
          <w:rFonts w:hint="default" w:ascii="Times New Roman" w:hAnsi="Times New Roman" w:cs="Times New Roman"/>
          <w:spacing w:val="-3"/>
          <w:sz w:val="28"/>
          <w:szCs w:val="28"/>
          <w:vertAlign w:val="subscript"/>
        </w:rPr>
        <w:t>1</w:t>
      </w:r>
      <w:r>
        <w:rPr>
          <w:rFonts w:hint="default" w:ascii="Times New Roman" w:hAnsi="Times New Roman" w:cs="Times New Roman"/>
          <w:spacing w:val="-3"/>
          <w:sz w:val="28"/>
          <w:szCs w:val="28"/>
          <w:vertAlign w:val="baseline"/>
        </w:rPr>
        <w:t xml:space="preserve"> </w:t>
      </w:r>
      <w:r>
        <w:rPr>
          <w:rFonts w:hint="default" w:ascii="Times New Roman" w:hAnsi="Times New Roman" w:cs="Times New Roman"/>
          <w:sz w:val="28"/>
          <w:szCs w:val="28"/>
          <w:vertAlign w:val="baseline"/>
        </w:rPr>
        <w:t>— x</w:t>
      </w:r>
      <w:r>
        <w:rPr>
          <w:rFonts w:hint="default" w:ascii="Times New Roman" w:hAnsi="Times New Roman" w:cs="Times New Roman"/>
          <w:sz w:val="28"/>
          <w:szCs w:val="28"/>
          <w:vertAlign w:val="subscript"/>
        </w:rPr>
        <w:t>2</w:t>
      </w:r>
      <w:r>
        <w:rPr>
          <w:rFonts w:hint="default" w:ascii="Times New Roman" w:hAnsi="Times New Roman" w:cs="Times New Roman"/>
          <w:position w:val="1"/>
          <w:sz w:val="28"/>
          <w:szCs w:val="28"/>
          <w:vertAlign w:val="baseline"/>
        </w:rPr>
        <w:t>|</w:t>
      </w:r>
      <w:r>
        <w:rPr>
          <w:rFonts w:hint="default" w:ascii="Times New Roman" w:hAnsi="Times New Roman" w:cs="Times New Roman"/>
          <w:sz w:val="28"/>
          <w:szCs w:val="28"/>
          <w:vertAlign w:val="baseline"/>
        </w:rPr>
        <w:t xml:space="preserve">. </w:t>
      </w:r>
      <w:r>
        <w:rPr>
          <w:rFonts w:hint="default" w:ascii="Times New Roman" w:hAnsi="Times New Roman" w:cs="Times New Roman"/>
          <w:spacing w:val="-4"/>
          <w:position w:val="1"/>
          <w:sz w:val="28"/>
          <w:szCs w:val="28"/>
          <w:vertAlign w:val="baseline"/>
        </w:rPr>
        <w:t>|</w:t>
      </w:r>
      <w:r>
        <w:rPr>
          <w:rFonts w:hint="default" w:ascii="Times New Roman" w:hAnsi="Times New Roman" w:cs="Times New Roman"/>
          <w:spacing w:val="-4"/>
          <w:sz w:val="28"/>
          <w:szCs w:val="28"/>
          <w:vertAlign w:val="baseline"/>
        </w:rPr>
        <w:t>y</w:t>
      </w:r>
      <w:r>
        <w:rPr>
          <w:rFonts w:hint="default" w:ascii="Times New Roman" w:hAnsi="Times New Roman" w:cs="Times New Roman"/>
          <w:spacing w:val="-4"/>
          <w:sz w:val="28"/>
          <w:szCs w:val="28"/>
          <w:vertAlign w:val="subscript"/>
        </w:rPr>
        <w:t>1</w:t>
      </w:r>
      <w:r>
        <w:rPr>
          <w:rFonts w:hint="default" w:ascii="Times New Roman" w:hAnsi="Times New Roman" w:cs="Times New Roman"/>
          <w:spacing w:val="-4"/>
          <w:sz w:val="28"/>
          <w:szCs w:val="28"/>
          <w:vertAlign w:val="baseline"/>
        </w:rPr>
        <w:t xml:space="preserve"> </w:t>
      </w:r>
      <w:r>
        <w:rPr>
          <w:rFonts w:hint="default" w:ascii="Times New Roman" w:hAnsi="Times New Roman" w:cs="Times New Roman"/>
          <w:sz w:val="28"/>
          <w:szCs w:val="28"/>
          <w:vertAlign w:val="baseline"/>
        </w:rPr>
        <w:t>— y</w:t>
      </w:r>
      <w:r>
        <w:rPr>
          <w:rFonts w:hint="default" w:ascii="Times New Roman" w:hAnsi="Times New Roman" w:cs="Times New Roman"/>
          <w:sz w:val="28"/>
          <w:szCs w:val="28"/>
          <w:vertAlign w:val="subscript"/>
        </w:rPr>
        <w:t>2</w:t>
      </w:r>
      <w:r>
        <w:rPr>
          <w:rFonts w:hint="default" w:ascii="Times New Roman" w:hAnsi="Times New Roman" w:cs="Times New Roman"/>
          <w:position w:val="1"/>
          <w:sz w:val="28"/>
          <w:szCs w:val="28"/>
          <w:vertAlign w:val="baseline"/>
        </w:rPr>
        <w:t xml:space="preserve">| </w:t>
      </w:r>
      <w:r>
        <w:rPr>
          <w:rFonts w:hint="default" w:ascii="Times New Roman" w:hAnsi="Times New Roman" w:cs="Times New Roman"/>
          <w:sz w:val="28"/>
          <w:szCs w:val="28"/>
          <w:vertAlign w:val="baseline"/>
        </w:rPr>
        <w:t>= 2 (Xem hình</w:t>
      </w:r>
      <w:r>
        <w:rPr>
          <w:rFonts w:hint="default" w:ascii="Times New Roman" w:hAnsi="Times New Roman" w:cs="Times New Roman"/>
          <w:spacing w:val="-1"/>
          <w:sz w:val="28"/>
          <w:szCs w:val="28"/>
          <w:vertAlign w:val="baseline"/>
        </w:rPr>
        <w:t xml:space="preserve"> </w:t>
      </w:r>
      <w:r>
        <w:rPr>
          <w:rFonts w:hint="default" w:ascii="Times New Roman" w:hAnsi="Times New Roman" w:cs="Times New Roman"/>
          <w:sz w:val="28"/>
          <w:szCs w:val="28"/>
          <w:vertAlign w:val="baseline"/>
        </w:rPr>
        <w:t>vẽ).</w:t>
      </w:r>
    </w:p>
    <w:p>
      <w:pPr>
        <w:pStyle w:val="7"/>
        <w:spacing w:before="7"/>
        <w:rPr>
          <w:rFonts w:hint="default" w:ascii="Times New Roman" w:hAnsi="Times New Roman" w:cs="Times New Roman"/>
          <w:sz w:val="28"/>
          <w:szCs w:val="28"/>
        </w:rPr>
      </w:pPr>
    </w:p>
    <w:p>
      <w:pPr>
        <w:pStyle w:val="7"/>
        <w:spacing w:before="1" w:line="264" w:lineRule="auto"/>
        <w:ind w:left="871" w:right="294"/>
        <w:jc w:val="both"/>
        <w:rPr>
          <w:rFonts w:hint="default" w:ascii="Times New Roman" w:hAnsi="Times New Roman" w:cs="Times New Roman"/>
          <w:sz w:val="28"/>
          <w:szCs w:val="28"/>
        </w:rPr>
      </w:pPr>
      <w:r>
        <w:rPr>
          <w:rFonts w:hint="default" w:ascii="Times New Roman" w:hAnsi="Times New Roman" w:cs="Times New Roman"/>
          <w:sz w:val="28"/>
          <w:szCs w:val="28"/>
        </w:rPr>
        <w:t xml:space="preserve">Hãy tìm hành trình của quân mã từ ô xuất phát từ một ô tùy chọn, </w:t>
      </w:r>
      <w:r>
        <w:rPr>
          <w:rFonts w:hint="default" w:cs="Times New Roman"/>
          <w:sz w:val="28"/>
          <w:szCs w:val="28"/>
          <w:lang w:val="en-US"/>
        </w:rPr>
        <w:t>đ</w:t>
      </w:r>
      <w:r>
        <w:rPr>
          <w:rFonts w:hint="default" w:ascii="Times New Roman" w:hAnsi="Times New Roman" w:cs="Times New Roman"/>
          <w:sz w:val="28"/>
          <w:szCs w:val="28"/>
        </w:rPr>
        <w:t xml:space="preserve">i qua tất cả các ô của bàn cờ, mỗi ô </w:t>
      </w:r>
      <w:r>
        <w:rPr>
          <w:rFonts w:hint="default" w:cs="Times New Roman"/>
          <w:sz w:val="28"/>
          <w:szCs w:val="28"/>
          <w:lang w:val="en-US"/>
        </w:rPr>
        <w:t>đ</w:t>
      </w:r>
      <w:r>
        <w:rPr>
          <w:rFonts w:hint="default" w:ascii="Times New Roman" w:hAnsi="Times New Roman" w:cs="Times New Roman"/>
          <w:sz w:val="28"/>
          <w:szCs w:val="28"/>
        </w:rPr>
        <w:t>úng 1 lần.</w:t>
      </w:r>
    </w:p>
    <w:p>
      <w:pPr>
        <w:pStyle w:val="7"/>
        <w:spacing w:before="62"/>
        <w:ind w:left="871"/>
        <w:jc w:val="both"/>
        <w:rPr>
          <w:rFonts w:hint="default" w:ascii="Times New Roman" w:hAnsi="Times New Roman" w:cs="Times New Roman"/>
          <w:sz w:val="28"/>
          <w:szCs w:val="28"/>
        </w:rPr>
      </w:pPr>
      <w:r>
        <w:rPr>
          <w:rFonts w:hint="default" w:ascii="Times New Roman" w:hAnsi="Times New Roman" w:cs="Times New Roman"/>
          <w:sz w:val="28"/>
          <w:szCs w:val="28"/>
        </w:rPr>
        <w:pict>
          <v:shape id="_x0000_s4045" o:spid="_x0000_s4045" o:spt="202" type="#_x0000_t202" style="position:absolute;left:0pt;margin-left:380.85pt;margin-top:20.15pt;height:115.7pt;width:115.95pt;mso-position-horizontal-relative:page;z-index:251734016;mso-width-relative:page;mso-height-relative:page;" filled="f" stroked="f" coordsize="21600,21600">
            <v:path/>
            <v:fill on="f" focussize="0,0"/>
            <v:stroke on="f" joinstyle="miter"/>
            <v:imagedata o:title=""/>
            <o:lock v:ext="edit"/>
            <v:textbox inset="0mm,0mm,0mm,0mm">
              <w:txbxContent>
                <w:tbl>
                  <w:tblPr>
                    <w:tblStyle w:val="6"/>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88"/>
                    <w:gridCol w:w="288"/>
                    <w:gridCol w:w="288"/>
                    <w:gridCol w:w="288"/>
                    <w:gridCol w:w="288"/>
                    <w:gridCol w:w="288"/>
                    <w:gridCol w:w="288"/>
                    <w:gridCol w:w="28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7" w:hRule="atLeast"/>
                    </w:trPr>
                    <w:tc>
                      <w:tcPr>
                        <w:tcW w:w="288" w:type="dxa"/>
                      </w:tcPr>
                      <w:p>
                        <w:pPr>
                          <w:pStyle w:val="13"/>
                          <w:spacing w:before="44"/>
                          <w:ind w:left="34" w:right="25"/>
                          <w:jc w:val="center"/>
                          <w:rPr>
                            <w:rFonts w:ascii="Arial"/>
                            <w:sz w:val="16"/>
                          </w:rPr>
                        </w:pPr>
                        <w:r>
                          <w:rPr>
                            <w:rFonts w:ascii="Arial"/>
                            <w:sz w:val="16"/>
                          </w:rPr>
                          <w:t>15</w:t>
                        </w:r>
                      </w:p>
                    </w:tc>
                    <w:tc>
                      <w:tcPr>
                        <w:tcW w:w="288" w:type="dxa"/>
                      </w:tcPr>
                      <w:p>
                        <w:pPr>
                          <w:pStyle w:val="13"/>
                          <w:spacing w:before="44"/>
                          <w:ind w:right="50"/>
                          <w:jc w:val="right"/>
                          <w:rPr>
                            <w:rFonts w:ascii="Arial"/>
                            <w:sz w:val="16"/>
                          </w:rPr>
                        </w:pPr>
                        <w:r>
                          <w:rPr>
                            <w:rFonts w:ascii="Arial"/>
                            <w:w w:val="90"/>
                            <w:sz w:val="16"/>
                          </w:rPr>
                          <w:t>26</w:t>
                        </w:r>
                      </w:p>
                    </w:tc>
                    <w:tc>
                      <w:tcPr>
                        <w:tcW w:w="288" w:type="dxa"/>
                      </w:tcPr>
                      <w:p>
                        <w:pPr>
                          <w:pStyle w:val="13"/>
                          <w:spacing w:before="44"/>
                          <w:ind w:left="34" w:right="25"/>
                          <w:jc w:val="center"/>
                          <w:rPr>
                            <w:rFonts w:ascii="Arial"/>
                            <w:sz w:val="16"/>
                          </w:rPr>
                        </w:pPr>
                        <w:r>
                          <w:rPr>
                            <w:rFonts w:ascii="Arial"/>
                            <w:sz w:val="16"/>
                          </w:rPr>
                          <w:t>39</w:t>
                        </w:r>
                      </w:p>
                    </w:tc>
                    <w:tc>
                      <w:tcPr>
                        <w:tcW w:w="288" w:type="dxa"/>
                      </w:tcPr>
                      <w:p>
                        <w:pPr>
                          <w:pStyle w:val="13"/>
                          <w:spacing w:before="44"/>
                          <w:ind w:left="34" w:right="25"/>
                          <w:jc w:val="center"/>
                          <w:rPr>
                            <w:rFonts w:ascii="Arial"/>
                            <w:sz w:val="16"/>
                          </w:rPr>
                        </w:pPr>
                        <w:r>
                          <w:rPr>
                            <w:rFonts w:ascii="Arial"/>
                            <w:sz w:val="16"/>
                          </w:rPr>
                          <w:t>58</w:t>
                        </w:r>
                      </w:p>
                    </w:tc>
                    <w:tc>
                      <w:tcPr>
                        <w:tcW w:w="288" w:type="dxa"/>
                      </w:tcPr>
                      <w:p>
                        <w:pPr>
                          <w:pStyle w:val="13"/>
                          <w:spacing w:before="44"/>
                          <w:ind w:left="62"/>
                          <w:rPr>
                            <w:rFonts w:ascii="Arial"/>
                            <w:sz w:val="16"/>
                          </w:rPr>
                        </w:pPr>
                        <w:r>
                          <w:rPr>
                            <w:rFonts w:ascii="Arial"/>
                            <w:sz w:val="16"/>
                          </w:rPr>
                          <w:t>17</w:t>
                        </w:r>
                      </w:p>
                    </w:tc>
                    <w:tc>
                      <w:tcPr>
                        <w:tcW w:w="288" w:type="dxa"/>
                      </w:tcPr>
                      <w:p>
                        <w:pPr>
                          <w:pStyle w:val="13"/>
                          <w:spacing w:before="44"/>
                          <w:ind w:left="34" w:right="25"/>
                          <w:jc w:val="center"/>
                          <w:rPr>
                            <w:rFonts w:ascii="Arial"/>
                            <w:sz w:val="16"/>
                          </w:rPr>
                        </w:pPr>
                        <w:r>
                          <w:rPr>
                            <w:rFonts w:ascii="Arial"/>
                            <w:sz w:val="16"/>
                          </w:rPr>
                          <w:t>28</w:t>
                        </w:r>
                      </w:p>
                    </w:tc>
                    <w:tc>
                      <w:tcPr>
                        <w:tcW w:w="288" w:type="dxa"/>
                      </w:tcPr>
                      <w:p>
                        <w:pPr>
                          <w:pStyle w:val="13"/>
                          <w:spacing w:before="44"/>
                          <w:ind w:left="34" w:right="25"/>
                          <w:jc w:val="center"/>
                          <w:rPr>
                            <w:rFonts w:ascii="Arial"/>
                            <w:sz w:val="16"/>
                          </w:rPr>
                        </w:pPr>
                        <w:r>
                          <w:rPr>
                            <w:rFonts w:ascii="Arial"/>
                            <w:sz w:val="16"/>
                          </w:rPr>
                          <w:t>37</w:t>
                        </w:r>
                      </w:p>
                    </w:tc>
                    <w:tc>
                      <w:tcPr>
                        <w:tcW w:w="288" w:type="dxa"/>
                      </w:tcPr>
                      <w:p>
                        <w:pPr>
                          <w:pStyle w:val="13"/>
                          <w:spacing w:before="44"/>
                          <w:ind w:left="34" w:right="25"/>
                          <w:jc w:val="center"/>
                          <w:rPr>
                            <w:rFonts w:ascii="Arial"/>
                            <w:sz w:val="16"/>
                          </w:rPr>
                        </w:pPr>
                        <w:r>
                          <w:rPr>
                            <w:rFonts w:ascii="Arial"/>
                            <w:sz w:val="16"/>
                          </w:rPr>
                          <w:t>50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7" w:hRule="atLeast"/>
                    </w:trPr>
                    <w:tc>
                      <w:tcPr>
                        <w:tcW w:w="288" w:type="dxa"/>
                      </w:tcPr>
                      <w:p>
                        <w:pPr>
                          <w:pStyle w:val="13"/>
                          <w:spacing w:before="44"/>
                          <w:ind w:left="34" w:right="25"/>
                          <w:jc w:val="center"/>
                          <w:rPr>
                            <w:rFonts w:ascii="Arial"/>
                            <w:sz w:val="16"/>
                          </w:rPr>
                        </w:pPr>
                        <w:r>
                          <w:rPr>
                            <w:rFonts w:ascii="Arial"/>
                            <w:sz w:val="16"/>
                          </w:rPr>
                          <w:t>40</w:t>
                        </w:r>
                      </w:p>
                    </w:tc>
                    <w:tc>
                      <w:tcPr>
                        <w:tcW w:w="288" w:type="dxa"/>
                      </w:tcPr>
                      <w:p>
                        <w:pPr>
                          <w:pStyle w:val="13"/>
                          <w:spacing w:before="44"/>
                          <w:ind w:right="50"/>
                          <w:jc w:val="right"/>
                          <w:rPr>
                            <w:rFonts w:ascii="Arial"/>
                            <w:sz w:val="16"/>
                          </w:rPr>
                        </w:pPr>
                        <w:r>
                          <w:rPr>
                            <w:rFonts w:ascii="Arial"/>
                            <w:w w:val="90"/>
                            <w:sz w:val="16"/>
                          </w:rPr>
                          <w:t>59</w:t>
                        </w:r>
                      </w:p>
                    </w:tc>
                    <w:tc>
                      <w:tcPr>
                        <w:tcW w:w="288" w:type="dxa"/>
                      </w:tcPr>
                      <w:p>
                        <w:pPr>
                          <w:pStyle w:val="13"/>
                          <w:spacing w:before="44"/>
                          <w:ind w:left="34" w:right="25"/>
                          <w:jc w:val="center"/>
                          <w:rPr>
                            <w:rFonts w:ascii="Arial"/>
                            <w:sz w:val="16"/>
                          </w:rPr>
                        </w:pPr>
                        <w:r>
                          <w:rPr>
                            <w:rFonts w:ascii="Arial"/>
                            <w:sz w:val="16"/>
                          </w:rPr>
                          <w:t>16</w:t>
                        </w:r>
                      </w:p>
                    </w:tc>
                    <w:tc>
                      <w:tcPr>
                        <w:tcW w:w="288" w:type="dxa"/>
                      </w:tcPr>
                      <w:p>
                        <w:pPr>
                          <w:pStyle w:val="13"/>
                          <w:spacing w:before="44"/>
                          <w:ind w:left="34" w:right="25"/>
                          <w:jc w:val="center"/>
                          <w:rPr>
                            <w:rFonts w:ascii="Arial"/>
                            <w:sz w:val="16"/>
                          </w:rPr>
                        </w:pPr>
                        <w:r>
                          <w:rPr>
                            <w:rFonts w:ascii="Arial"/>
                            <w:sz w:val="16"/>
                          </w:rPr>
                          <w:t>27</w:t>
                        </w:r>
                      </w:p>
                    </w:tc>
                    <w:tc>
                      <w:tcPr>
                        <w:tcW w:w="288" w:type="dxa"/>
                      </w:tcPr>
                      <w:p>
                        <w:pPr>
                          <w:pStyle w:val="13"/>
                          <w:spacing w:before="44"/>
                          <w:ind w:left="62"/>
                          <w:rPr>
                            <w:rFonts w:ascii="Arial"/>
                            <w:sz w:val="16"/>
                          </w:rPr>
                        </w:pPr>
                        <w:r>
                          <w:rPr>
                            <w:rFonts w:ascii="Arial"/>
                            <w:sz w:val="16"/>
                          </w:rPr>
                          <w:t>38</w:t>
                        </w:r>
                      </w:p>
                    </w:tc>
                    <w:tc>
                      <w:tcPr>
                        <w:tcW w:w="288" w:type="dxa"/>
                      </w:tcPr>
                      <w:p>
                        <w:pPr>
                          <w:pStyle w:val="13"/>
                          <w:spacing w:before="44"/>
                          <w:ind w:left="34" w:right="25"/>
                          <w:jc w:val="center"/>
                          <w:rPr>
                            <w:rFonts w:ascii="Arial"/>
                            <w:sz w:val="16"/>
                          </w:rPr>
                        </w:pPr>
                        <w:r>
                          <w:rPr>
                            <w:rFonts w:ascii="Arial"/>
                            <w:sz w:val="16"/>
                          </w:rPr>
                          <w:t>51</w:t>
                        </w:r>
                      </w:p>
                    </w:tc>
                    <w:tc>
                      <w:tcPr>
                        <w:tcW w:w="288" w:type="dxa"/>
                      </w:tcPr>
                      <w:p>
                        <w:pPr>
                          <w:pStyle w:val="13"/>
                          <w:spacing w:before="44"/>
                          <w:ind w:left="34" w:right="25"/>
                          <w:jc w:val="center"/>
                          <w:rPr>
                            <w:rFonts w:ascii="Arial"/>
                            <w:sz w:val="16"/>
                          </w:rPr>
                        </w:pPr>
                        <w:r>
                          <w:rPr>
                            <w:rFonts w:ascii="Arial"/>
                            <w:sz w:val="16"/>
                          </w:rPr>
                          <w:t>18</w:t>
                        </w:r>
                      </w:p>
                    </w:tc>
                    <w:tc>
                      <w:tcPr>
                        <w:tcW w:w="288" w:type="dxa"/>
                      </w:tcPr>
                      <w:p>
                        <w:pPr>
                          <w:pStyle w:val="13"/>
                          <w:spacing w:before="44"/>
                          <w:ind w:left="34" w:right="25"/>
                          <w:jc w:val="center"/>
                          <w:rPr>
                            <w:rFonts w:ascii="Arial"/>
                            <w:sz w:val="16"/>
                          </w:rPr>
                        </w:pPr>
                        <w:r>
                          <w:rPr>
                            <w:rFonts w:ascii="Arial"/>
                            <w:sz w:val="16"/>
                          </w:rPr>
                          <w:t>29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7" w:hRule="atLeast"/>
                    </w:trPr>
                    <w:tc>
                      <w:tcPr>
                        <w:tcW w:w="288" w:type="dxa"/>
                      </w:tcPr>
                      <w:p>
                        <w:pPr>
                          <w:pStyle w:val="13"/>
                          <w:spacing w:before="44"/>
                          <w:ind w:left="34" w:right="25"/>
                          <w:jc w:val="center"/>
                          <w:rPr>
                            <w:rFonts w:ascii="Arial"/>
                            <w:sz w:val="16"/>
                          </w:rPr>
                        </w:pPr>
                        <w:r>
                          <w:rPr>
                            <w:rFonts w:ascii="Arial"/>
                            <w:sz w:val="16"/>
                          </w:rPr>
                          <w:t>25</w:t>
                        </w:r>
                      </w:p>
                    </w:tc>
                    <w:tc>
                      <w:tcPr>
                        <w:tcW w:w="288" w:type="dxa"/>
                      </w:tcPr>
                      <w:p>
                        <w:pPr>
                          <w:pStyle w:val="13"/>
                          <w:spacing w:before="44"/>
                          <w:ind w:right="50"/>
                          <w:jc w:val="right"/>
                          <w:rPr>
                            <w:rFonts w:ascii="Arial"/>
                            <w:sz w:val="16"/>
                          </w:rPr>
                        </w:pPr>
                        <w:r>
                          <w:rPr>
                            <w:rFonts w:ascii="Arial"/>
                            <w:w w:val="90"/>
                            <w:sz w:val="16"/>
                          </w:rPr>
                          <w:t>14</w:t>
                        </w:r>
                      </w:p>
                    </w:tc>
                    <w:tc>
                      <w:tcPr>
                        <w:tcW w:w="288" w:type="dxa"/>
                      </w:tcPr>
                      <w:p>
                        <w:pPr>
                          <w:pStyle w:val="13"/>
                          <w:spacing w:before="44"/>
                          <w:ind w:left="34" w:right="25"/>
                          <w:jc w:val="center"/>
                          <w:rPr>
                            <w:rFonts w:ascii="Arial"/>
                            <w:sz w:val="16"/>
                          </w:rPr>
                        </w:pPr>
                        <w:r>
                          <w:rPr>
                            <w:rFonts w:ascii="Arial"/>
                            <w:sz w:val="16"/>
                          </w:rPr>
                          <w:t>47</w:t>
                        </w:r>
                      </w:p>
                    </w:tc>
                    <w:tc>
                      <w:tcPr>
                        <w:tcW w:w="288" w:type="dxa"/>
                      </w:tcPr>
                      <w:p>
                        <w:pPr>
                          <w:pStyle w:val="13"/>
                          <w:spacing w:before="44"/>
                          <w:ind w:left="34" w:right="25"/>
                          <w:jc w:val="center"/>
                          <w:rPr>
                            <w:rFonts w:ascii="Arial"/>
                            <w:sz w:val="16"/>
                          </w:rPr>
                        </w:pPr>
                        <w:r>
                          <w:rPr>
                            <w:rFonts w:ascii="Arial"/>
                            <w:sz w:val="16"/>
                          </w:rPr>
                          <w:t>52</w:t>
                        </w:r>
                      </w:p>
                    </w:tc>
                    <w:tc>
                      <w:tcPr>
                        <w:tcW w:w="288" w:type="dxa"/>
                      </w:tcPr>
                      <w:p>
                        <w:pPr>
                          <w:pStyle w:val="13"/>
                          <w:spacing w:before="44"/>
                          <w:ind w:left="62"/>
                          <w:rPr>
                            <w:rFonts w:ascii="Arial"/>
                            <w:sz w:val="16"/>
                          </w:rPr>
                        </w:pPr>
                        <w:r>
                          <w:rPr>
                            <w:rFonts w:ascii="Arial"/>
                            <w:sz w:val="16"/>
                          </w:rPr>
                          <w:t>57</w:t>
                        </w:r>
                      </w:p>
                    </w:tc>
                    <w:tc>
                      <w:tcPr>
                        <w:tcW w:w="288" w:type="dxa"/>
                      </w:tcPr>
                      <w:p>
                        <w:pPr>
                          <w:pStyle w:val="13"/>
                          <w:spacing w:before="44"/>
                          <w:ind w:left="34" w:right="25"/>
                          <w:jc w:val="center"/>
                          <w:rPr>
                            <w:rFonts w:ascii="Arial"/>
                            <w:sz w:val="16"/>
                          </w:rPr>
                        </w:pPr>
                        <w:r>
                          <w:rPr>
                            <w:rFonts w:ascii="Arial"/>
                            <w:sz w:val="16"/>
                          </w:rPr>
                          <w:t>30</w:t>
                        </w:r>
                      </w:p>
                    </w:tc>
                    <w:tc>
                      <w:tcPr>
                        <w:tcW w:w="288" w:type="dxa"/>
                      </w:tcPr>
                      <w:p>
                        <w:pPr>
                          <w:pStyle w:val="13"/>
                          <w:spacing w:before="44"/>
                          <w:ind w:left="34" w:right="25"/>
                          <w:jc w:val="center"/>
                          <w:rPr>
                            <w:rFonts w:ascii="Arial"/>
                            <w:sz w:val="16"/>
                          </w:rPr>
                        </w:pPr>
                        <w:r>
                          <w:rPr>
                            <w:rFonts w:ascii="Arial"/>
                            <w:sz w:val="16"/>
                          </w:rPr>
                          <w:t>49</w:t>
                        </w:r>
                      </w:p>
                    </w:tc>
                    <w:tc>
                      <w:tcPr>
                        <w:tcW w:w="288" w:type="dxa"/>
                      </w:tcPr>
                      <w:p>
                        <w:pPr>
                          <w:pStyle w:val="13"/>
                          <w:spacing w:before="44"/>
                          <w:ind w:left="34" w:right="25"/>
                          <w:jc w:val="center"/>
                          <w:rPr>
                            <w:rFonts w:ascii="Arial"/>
                            <w:sz w:val="16"/>
                          </w:rPr>
                        </w:pPr>
                        <w:r>
                          <w:rPr>
                            <w:rFonts w:ascii="Arial"/>
                            <w:sz w:val="16"/>
                          </w:rPr>
                          <w:t>36</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7" w:hRule="atLeast"/>
                    </w:trPr>
                    <w:tc>
                      <w:tcPr>
                        <w:tcW w:w="288" w:type="dxa"/>
                      </w:tcPr>
                      <w:p>
                        <w:pPr>
                          <w:pStyle w:val="13"/>
                          <w:spacing w:before="44"/>
                          <w:ind w:left="34" w:right="25"/>
                          <w:jc w:val="center"/>
                          <w:rPr>
                            <w:rFonts w:ascii="Arial"/>
                            <w:sz w:val="16"/>
                          </w:rPr>
                        </w:pPr>
                        <w:r>
                          <w:rPr>
                            <w:rFonts w:ascii="Arial"/>
                            <w:sz w:val="16"/>
                          </w:rPr>
                          <w:t>46</w:t>
                        </w:r>
                      </w:p>
                    </w:tc>
                    <w:tc>
                      <w:tcPr>
                        <w:tcW w:w="288" w:type="dxa"/>
                      </w:tcPr>
                      <w:p>
                        <w:pPr>
                          <w:pStyle w:val="13"/>
                          <w:spacing w:before="44"/>
                          <w:ind w:right="50"/>
                          <w:jc w:val="right"/>
                          <w:rPr>
                            <w:rFonts w:ascii="Arial"/>
                            <w:sz w:val="16"/>
                          </w:rPr>
                        </w:pPr>
                        <w:r>
                          <w:rPr>
                            <w:rFonts w:ascii="Arial"/>
                            <w:w w:val="90"/>
                            <w:sz w:val="16"/>
                          </w:rPr>
                          <w:t>41</w:t>
                        </w:r>
                      </w:p>
                    </w:tc>
                    <w:tc>
                      <w:tcPr>
                        <w:tcW w:w="288" w:type="dxa"/>
                      </w:tcPr>
                      <w:p>
                        <w:pPr>
                          <w:pStyle w:val="13"/>
                          <w:spacing w:before="44"/>
                          <w:ind w:left="34" w:right="25"/>
                          <w:jc w:val="center"/>
                          <w:rPr>
                            <w:rFonts w:ascii="Arial"/>
                            <w:sz w:val="16"/>
                          </w:rPr>
                        </w:pPr>
                        <w:r>
                          <w:rPr>
                            <w:rFonts w:ascii="Arial"/>
                            <w:sz w:val="16"/>
                          </w:rPr>
                          <w:t>60</w:t>
                        </w:r>
                      </w:p>
                    </w:tc>
                    <w:tc>
                      <w:tcPr>
                        <w:tcW w:w="288" w:type="dxa"/>
                      </w:tcPr>
                      <w:p>
                        <w:pPr>
                          <w:pStyle w:val="13"/>
                          <w:spacing w:before="44"/>
                          <w:ind w:left="34" w:right="25"/>
                          <w:jc w:val="center"/>
                          <w:rPr>
                            <w:rFonts w:ascii="Arial"/>
                            <w:sz w:val="16"/>
                          </w:rPr>
                        </w:pPr>
                        <w:r>
                          <w:rPr>
                            <w:rFonts w:ascii="Arial"/>
                            <w:sz w:val="16"/>
                          </w:rPr>
                          <w:t>31</w:t>
                        </w:r>
                      </w:p>
                    </w:tc>
                    <w:tc>
                      <w:tcPr>
                        <w:tcW w:w="288" w:type="dxa"/>
                      </w:tcPr>
                      <w:p>
                        <w:pPr>
                          <w:pStyle w:val="13"/>
                          <w:spacing w:before="44"/>
                          <w:ind w:left="62"/>
                          <w:rPr>
                            <w:rFonts w:ascii="Arial"/>
                            <w:sz w:val="16"/>
                          </w:rPr>
                        </w:pPr>
                        <w:r>
                          <w:rPr>
                            <w:rFonts w:ascii="Arial"/>
                            <w:sz w:val="16"/>
                          </w:rPr>
                          <w:t>48</w:t>
                        </w:r>
                      </w:p>
                    </w:tc>
                    <w:tc>
                      <w:tcPr>
                        <w:tcW w:w="288" w:type="dxa"/>
                      </w:tcPr>
                      <w:p>
                        <w:pPr>
                          <w:pStyle w:val="13"/>
                          <w:spacing w:before="44"/>
                          <w:ind w:left="34" w:right="25"/>
                          <w:jc w:val="center"/>
                          <w:rPr>
                            <w:rFonts w:ascii="Arial"/>
                            <w:sz w:val="16"/>
                          </w:rPr>
                        </w:pPr>
                        <w:r>
                          <w:rPr>
                            <w:rFonts w:ascii="Arial"/>
                            <w:sz w:val="16"/>
                          </w:rPr>
                          <w:t>53</w:t>
                        </w:r>
                      </w:p>
                    </w:tc>
                    <w:tc>
                      <w:tcPr>
                        <w:tcW w:w="288" w:type="dxa"/>
                      </w:tcPr>
                      <w:p>
                        <w:pPr>
                          <w:pStyle w:val="13"/>
                          <w:spacing w:before="44"/>
                          <w:ind w:left="34" w:right="25"/>
                          <w:jc w:val="center"/>
                          <w:rPr>
                            <w:rFonts w:ascii="Arial"/>
                            <w:sz w:val="16"/>
                          </w:rPr>
                        </w:pPr>
                        <w:r>
                          <w:rPr>
                            <w:rFonts w:ascii="Arial"/>
                            <w:sz w:val="16"/>
                          </w:rPr>
                          <w:t>56</w:t>
                        </w:r>
                      </w:p>
                    </w:tc>
                    <w:tc>
                      <w:tcPr>
                        <w:tcW w:w="288" w:type="dxa"/>
                      </w:tcPr>
                      <w:p>
                        <w:pPr>
                          <w:pStyle w:val="13"/>
                          <w:spacing w:before="44"/>
                          <w:ind w:left="34" w:right="25"/>
                          <w:jc w:val="center"/>
                          <w:rPr>
                            <w:rFonts w:ascii="Arial"/>
                            <w:sz w:val="16"/>
                          </w:rPr>
                        </w:pPr>
                        <w:r>
                          <w:rPr>
                            <w:rFonts w:ascii="Arial"/>
                            <w:sz w:val="16"/>
                          </w:rPr>
                          <w:t>19</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7" w:hRule="atLeast"/>
                    </w:trPr>
                    <w:tc>
                      <w:tcPr>
                        <w:tcW w:w="288" w:type="dxa"/>
                      </w:tcPr>
                      <w:p>
                        <w:pPr>
                          <w:pStyle w:val="13"/>
                          <w:spacing w:before="44"/>
                          <w:ind w:left="34" w:right="25"/>
                          <w:jc w:val="center"/>
                          <w:rPr>
                            <w:rFonts w:ascii="Arial"/>
                            <w:sz w:val="16"/>
                          </w:rPr>
                        </w:pPr>
                        <w:r>
                          <w:rPr>
                            <w:rFonts w:ascii="Arial"/>
                            <w:sz w:val="16"/>
                          </w:rPr>
                          <w:t>13</w:t>
                        </w:r>
                      </w:p>
                    </w:tc>
                    <w:tc>
                      <w:tcPr>
                        <w:tcW w:w="288" w:type="dxa"/>
                      </w:tcPr>
                      <w:p>
                        <w:pPr>
                          <w:pStyle w:val="13"/>
                          <w:spacing w:before="44"/>
                          <w:ind w:right="50"/>
                          <w:jc w:val="right"/>
                          <w:rPr>
                            <w:rFonts w:ascii="Arial"/>
                            <w:sz w:val="16"/>
                          </w:rPr>
                        </w:pPr>
                        <w:r>
                          <w:rPr>
                            <w:rFonts w:ascii="Arial"/>
                            <w:w w:val="90"/>
                            <w:sz w:val="16"/>
                          </w:rPr>
                          <w:t>24</w:t>
                        </w:r>
                      </w:p>
                    </w:tc>
                    <w:tc>
                      <w:tcPr>
                        <w:tcW w:w="288" w:type="dxa"/>
                      </w:tcPr>
                      <w:p>
                        <w:pPr>
                          <w:pStyle w:val="13"/>
                          <w:spacing w:before="44"/>
                          <w:ind w:left="34" w:right="25"/>
                          <w:jc w:val="center"/>
                          <w:rPr>
                            <w:rFonts w:ascii="Arial"/>
                            <w:sz w:val="16"/>
                          </w:rPr>
                        </w:pPr>
                        <w:r>
                          <w:rPr>
                            <w:rFonts w:ascii="Arial"/>
                            <w:sz w:val="16"/>
                          </w:rPr>
                          <w:t>45</w:t>
                        </w:r>
                      </w:p>
                    </w:tc>
                    <w:tc>
                      <w:tcPr>
                        <w:tcW w:w="288" w:type="dxa"/>
                      </w:tcPr>
                      <w:p>
                        <w:pPr>
                          <w:pStyle w:val="13"/>
                          <w:spacing w:before="44"/>
                          <w:ind w:left="34" w:right="25"/>
                          <w:jc w:val="center"/>
                          <w:rPr>
                            <w:rFonts w:ascii="Arial"/>
                            <w:sz w:val="16"/>
                          </w:rPr>
                        </w:pPr>
                        <w:r>
                          <w:rPr>
                            <w:rFonts w:ascii="Arial"/>
                            <w:sz w:val="16"/>
                          </w:rPr>
                          <w:t>62</w:t>
                        </w:r>
                      </w:p>
                    </w:tc>
                    <w:tc>
                      <w:tcPr>
                        <w:tcW w:w="288" w:type="dxa"/>
                      </w:tcPr>
                      <w:p>
                        <w:pPr>
                          <w:pStyle w:val="13"/>
                          <w:spacing w:before="44"/>
                          <w:ind w:left="103"/>
                          <w:rPr>
                            <w:rFonts w:ascii="Arial"/>
                            <w:sz w:val="16"/>
                          </w:rPr>
                        </w:pPr>
                        <w:r>
                          <w:rPr>
                            <w:rFonts w:ascii="Arial"/>
                            <w:w w:val="91"/>
                            <w:sz w:val="16"/>
                          </w:rPr>
                          <w:t>1</w:t>
                        </w:r>
                      </w:p>
                    </w:tc>
                    <w:tc>
                      <w:tcPr>
                        <w:tcW w:w="288" w:type="dxa"/>
                      </w:tcPr>
                      <w:p>
                        <w:pPr>
                          <w:pStyle w:val="13"/>
                          <w:spacing w:before="44"/>
                          <w:ind w:left="34" w:right="25"/>
                          <w:jc w:val="center"/>
                          <w:rPr>
                            <w:rFonts w:ascii="Arial"/>
                            <w:sz w:val="16"/>
                          </w:rPr>
                        </w:pPr>
                        <w:r>
                          <w:rPr>
                            <w:rFonts w:ascii="Arial"/>
                            <w:sz w:val="16"/>
                          </w:rPr>
                          <w:t>20</w:t>
                        </w:r>
                      </w:p>
                    </w:tc>
                    <w:tc>
                      <w:tcPr>
                        <w:tcW w:w="288" w:type="dxa"/>
                      </w:tcPr>
                      <w:p>
                        <w:pPr>
                          <w:pStyle w:val="13"/>
                          <w:spacing w:before="44"/>
                          <w:ind w:left="34" w:right="25"/>
                          <w:jc w:val="center"/>
                          <w:rPr>
                            <w:rFonts w:ascii="Arial"/>
                            <w:sz w:val="16"/>
                          </w:rPr>
                        </w:pPr>
                        <w:r>
                          <w:rPr>
                            <w:rFonts w:ascii="Arial"/>
                            <w:sz w:val="16"/>
                          </w:rPr>
                          <w:t>35</w:t>
                        </w:r>
                      </w:p>
                    </w:tc>
                    <w:tc>
                      <w:tcPr>
                        <w:tcW w:w="288" w:type="dxa"/>
                      </w:tcPr>
                      <w:p>
                        <w:pPr>
                          <w:pStyle w:val="13"/>
                          <w:spacing w:before="44"/>
                          <w:ind w:left="34" w:right="25"/>
                          <w:jc w:val="center"/>
                          <w:rPr>
                            <w:rFonts w:ascii="Arial"/>
                            <w:sz w:val="16"/>
                          </w:rPr>
                        </w:pPr>
                        <w:r>
                          <w:rPr>
                            <w:rFonts w:ascii="Arial"/>
                            <w:sz w:val="16"/>
                          </w:rPr>
                          <w:t>54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7" w:hRule="atLeast"/>
                    </w:trPr>
                    <w:tc>
                      <w:tcPr>
                        <w:tcW w:w="288" w:type="dxa"/>
                      </w:tcPr>
                      <w:p>
                        <w:pPr>
                          <w:pStyle w:val="13"/>
                          <w:spacing w:before="44"/>
                          <w:ind w:left="34" w:right="25"/>
                          <w:jc w:val="center"/>
                          <w:rPr>
                            <w:rFonts w:ascii="Arial"/>
                            <w:sz w:val="16"/>
                          </w:rPr>
                        </w:pPr>
                        <w:r>
                          <w:rPr>
                            <w:rFonts w:ascii="Arial"/>
                            <w:sz w:val="16"/>
                          </w:rPr>
                          <w:t>42</w:t>
                        </w:r>
                      </w:p>
                    </w:tc>
                    <w:tc>
                      <w:tcPr>
                        <w:tcW w:w="288" w:type="dxa"/>
                      </w:tcPr>
                      <w:p>
                        <w:pPr>
                          <w:pStyle w:val="13"/>
                          <w:spacing w:before="44"/>
                          <w:ind w:right="50"/>
                          <w:jc w:val="right"/>
                          <w:rPr>
                            <w:rFonts w:ascii="Arial"/>
                            <w:sz w:val="16"/>
                          </w:rPr>
                        </w:pPr>
                        <w:r>
                          <w:rPr>
                            <w:rFonts w:ascii="Arial"/>
                            <w:w w:val="90"/>
                            <w:sz w:val="16"/>
                          </w:rPr>
                          <w:t>61</w:t>
                        </w:r>
                      </w:p>
                    </w:tc>
                    <w:tc>
                      <w:tcPr>
                        <w:tcW w:w="288" w:type="dxa"/>
                      </w:tcPr>
                      <w:p>
                        <w:pPr>
                          <w:pStyle w:val="13"/>
                          <w:spacing w:before="44"/>
                          <w:ind w:left="34" w:right="25"/>
                          <w:jc w:val="center"/>
                          <w:rPr>
                            <w:rFonts w:ascii="Arial"/>
                            <w:sz w:val="16"/>
                          </w:rPr>
                        </w:pPr>
                        <w:r>
                          <w:rPr>
                            <w:rFonts w:ascii="Arial"/>
                            <w:sz w:val="16"/>
                          </w:rPr>
                          <w:t>10</w:t>
                        </w:r>
                      </w:p>
                    </w:tc>
                    <w:tc>
                      <w:tcPr>
                        <w:tcW w:w="288" w:type="dxa"/>
                      </w:tcPr>
                      <w:p>
                        <w:pPr>
                          <w:pStyle w:val="13"/>
                          <w:spacing w:before="44"/>
                          <w:ind w:left="34" w:right="25"/>
                          <w:jc w:val="center"/>
                          <w:rPr>
                            <w:rFonts w:ascii="Arial"/>
                            <w:sz w:val="16"/>
                          </w:rPr>
                        </w:pPr>
                        <w:r>
                          <w:rPr>
                            <w:rFonts w:ascii="Arial"/>
                            <w:sz w:val="16"/>
                          </w:rPr>
                          <w:t>23</w:t>
                        </w:r>
                      </w:p>
                    </w:tc>
                    <w:tc>
                      <w:tcPr>
                        <w:tcW w:w="288" w:type="dxa"/>
                      </w:tcPr>
                      <w:p>
                        <w:pPr>
                          <w:pStyle w:val="13"/>
                          <w:spacing w:before="44"/>
                          <w:ind w:left="62"/>
                          <w:rPr>
                            <w:rFonts w:ascii="Arial"/>
                            <w:sz w:val="16"/>
                          </w:rPr>
                        </w:pPr>
                        <w:r>
                          <w:rPr>
                            <w:rFonts w:ascii="Arial"/>
                            <w:sz w:val="16"/>
                          </w:rPr>
                          <w:t>32</w:t>
                        </w:r>
                      </w:p>
                    </w:tc>
                    <w:tc>
                      <w:tcPr>
                        <w:tcW w:w="288" w:type="dxa"/>
                      </w:tcPr>
                      <w:p>
                        <w:pPr>
                          <w:pStyle w:val="13"/>
                          <w:spacing w:before="44"/>
                          <w:ind w:left="34" w:right="25"/>
                          <w:jc w:val="center"/>
                          <w:rPr>
                            <w:rFonts w:ascii="Arial"/>
                            <w:sz w:val="16"/>
                          </w:rPr>
                        </w:pPr>
                        <w:r>
                          <w:rPr>
                            <w:rFonts w:ascii="Arial"/>
                            <w:sz w:val="16"/>
                          </w:rPr>
                          <w:t>55</w:t>
                        </w:r>
                      </w:p>
                    </w:tc>
                    <w:tc>
                      <w:tcPr>
                        <w:tcW w:w="288" w:type="dxa"/>
                      </w:tcPr>
                      <w:p>
                        <w:pPr>
                          <w:pStyle w:val="13"/>
                          <w:spacing w:before="44"/>
                          <w:ind w:left="9"/>
                          <w:jc w:val="center"/>
                          <w:rPr>
                            <w:rFonts w:ascii="Arial"/>
                            <w:sz w:val="16"/>
                          </w:rPr>
                        </w:pPr>
                        <w:r>
                          <w:rPr>
                            <w:rFonts w:ascii="Arial"/>
                            <w:w w:val="91"/>
                            <w:sz w:val="16"/>
                          </w:rPr>
                          <w:t>2</w:t>
                        </w:r>
                      </w:p>
                    </w:tc>
                    <w:tc>
                      <w:tcPr>
                        <w:tcW w:w="288" w:type="dxa"/>
                      </w:tcPr>
                      <w:p>
                        <w:pPr>
                          <w:pStyle w:val="13"/>
                          <w:spacing w:before="44"/>
                          <w:ind w:left="9"/>
                          <w:jc w:val="center"/>
                          <w:rPr>
                            <w:rFonts w:ascii="Arial"/>
                            <w:sz w:val="16"/>
                          </w:rPr>
                        </w:pPr>
                        <w:r>
                          <w:rPr>
                            <w:rFonts w:ascii="Arial"/>
                            <w:w w:val="91"/>
                            <w:sz w:val="16"/>
                          </w:rPr>
                          <w:t>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7" w:hRule="atLeast"/>
                    </w:trPr>
                    <w:tc>
                      <w:tcPr>
                        <w:tcW w:w="288" w:type="dxa"/>
                      </w:tcPr>
                      <w:p>
                        <w:pPr>
                          <w:pStyle w:val="13"/>
                          <w:spacing w:before="44"/>
                          <w:ind w:left="9"/>
                          <w:jc w:val="center"/>
                          <w:rPr>
                            <w:rFonts w:ascii="Arial"/>
                            <w:sz w:val="16"/>
                          </w:rPr>
                        </w:pPr>
                        <w:r>
                          <w:rPr>
                            <w:rFonts w:ascii="Arial"/>
                            <w:w w:val="91"/>
                            <w:sz w:val="16"/>
                          </w:rPr>
                          <w:t>9</w:t>
                        </w:r>
                      </w:p>
                    </w:tc>
                    <w:tc>
                      <w:tcPr>
                        <w:tcW w:w="288" w:type="dxa"/>
                      </w:tcPr>
                      <w:p>
                        <w:pPr>
                          <w:pStyle w:val="13"/>
                          <w:spacing w:before="44"/>
                          <w:ind w:right="50"/>
                          <w:jc w:val="right"/>
                          <w:rPr>
                            <w:rFonts w:ascii="Arial"/>
                            <w:sz w:val="16"/>
                          </w:rPr>
                        </w:pPr>
                        <w:r>
                          <w:rPr>
                            <w:rFonts w:ascii="Arial"/>
                            <w:w w:val="90"/>
                            <w:sz w:val="16"/>
                          </w:rPr>
                          <w:t>12</w:t>
                        </w:r>
                      </w:p>
                    </w:tc>
                    <w:tc>
                      <w:tcPr>
                        <w:tcW w:w="288" w:type="dxa"/>
                      </w:tcPr>
                      <w:p>
                        <w:pPr>
                          <w:pStyle w:val="13"/>
                          <w:spacing w:before="44"/>
                          <w:ind w:left="34" w:right="25"/>
                          <w:jc w:val="center"/>
                          <w:rPr>
                            <w:rFonts w:ascii="Arial"/>
                            <w:sz w:val="16"/>
                          </w:rPr>
                        </w:pPr>
                        <w:r>
                          <w:rPr>
                            <w:rFonts w:ascii="Arial"/>
                            <w:sz w:val="16"/>
                          </w:rPr>
                          <w:t>63</w:t>
                        </w:r>
                      </w:p>
                    </w:tc>
                    <w:tc>
                      <w:tcPr>
                        <w:tcW w:w="288" w:type="dxa"/>
                      </w:tcPr>
                      <w:p>
                        <w:pPr>
                          <w:pStyle w:val="13"/>
                          <w:spacing w:before="44"/>
                          <w:ind w:left="34" w:right="25"/>
                          <w:jc w:val="center"/>
                          <w:rPr>
                            <w:rFonts w:ascii="Arial"/>
                            <w:sz w:val="16"/>
                          </w:rPr>
                        </w:pPr>
                        <w:r>
                          <w:rPr>
                            <w:rFonts w:ascii="Arial"/>
                            <w:sz w:val="16"/>
                          </w:rPr>
                          <w:t>44</w:t>
                        </w:r>
                      </w:p>
                    </w:tc>
                    <w:tc>
                      <w:tcPr>
                        <w:tcW w:w="288" w:type="dxa"/>
                      </w:tcPr>
                      <w:p>
                        <w:pPr>
                          <w:pStyle w:val="13"/>
                          <w:spacing w:before="44"/>
                          <w:ind w:left="103"/>
                          <w:rPr>
                            <w:rFonts w:ascii="Arial"/>
                            <w:sz w:val="16"/>
                          </w:rPr>
                        </w:pPr>
                        <w:r>
                          <w:rPr>
                            <w:rFonts w:ascii="Arial"/>
                            <w:w w:val="91"/>
                            <w:sz w:val="16"/>
                          </w:rPr>
                          <w:t>7</w:t>
                        </w:r>
                      </w:p>
                    </w:tc>
                    <w:tc>
                      <w:tcPr>
                        <w:tcW w:w="288" w:type="dxa"/>
                      </w:tcPr>
                      <w:p>
                        <w:pPr>
                          <w:pStyle w:val="13"/>
                          <w:spacing w:before="44"/>
                          <w:ind w:left="9"/>
                          <w:jc w:val="center"/>
                          <w:rPr>
                            <w:rFonts w:ascii="Arial"/>
                            <w:sz w:val="16"/>
                          </w:rPr>
                        </w:pPr>
                        <w:r>
                          <w:rPr>
                            <w:rFonts w:ascii="Arial"/>
                            <w:w w:val="91"/>
                            <w:sz w:val="16"/>
                          </w:rPr>
                          <w:t>4</w:t>
                        </w:r>
                      </w:p>
                    </w:tc>
                    <w:tc>
                      <w:tcPr>
                        <w:tcW w:w="288" w:type="dxa"/>
                      </w:tcPr>
                      <w:p>
                        <w:pPr>
                          <w:pStyle w:val="13"/>
                          <w:spacing w:before="44"/>
                          <w:ind w:left="34" w:right="25"/>
                          <w:jc w:val="center"/>
                          <w:rPr>
                            <w:rFonts w:ascii="Arial"/>
                            <w:sz w:val="16"/>
                          </w:rPr>
                        </w:pPr>
                        <w:r>
                          <w:rPr>
                            <w:rFonts w:ascii="Arial"/>
                            <w:sz w:val="16"/>
                          </w:rPr>
                          <w:t>21</w:t>
                        </w:r>
                      </w:p>
                    </w:tc>
                    <w:tc>
                      <w:tcPr>
                        <w:tcW w:w="288" w:type="dxa"/>
                      </w:tcPr>
                      <w:p>
                        <w:pPr>
                          <w:pStyle w:val="13"/>
                          <w:spacing w:before="44"/>
                          <w:ind w:left="34" w:right="25"/>
                          <w:jc w:val="center"/>
                          <w:rPr>
                            <w:rFonts w:ascii="Arial"/>
                            <w:sz w:val="16"/>
                          </w:rPr>
                        </w:pPr>
                        <w:r>
                          <w:rPr>
                            <w:rFonts w:ascii="Arial"/>
                            <w:sz w:val="16"/>
                          </w:rPr>
                          <w:t>34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7" w:hRule="atLeast"/>
                    </w:trPr>
                    <w:tc>
                      <w:tcPr>
                        <w:tcW w:w="288" w:type="dxa"/>
                      </w:tcPr>
                      <w:p>
                        <w:pPr>
                          <w:pStyle w:val="13"/>
                          <w:spacing w:before="44"/>
                          <w:ind w:left="34" w:right="25"/>
                          <w:jc w:val="center"/>
                          <w:rPr>
                            <w:rFonts w:ascii="Arial"/>
                            <w:sz w:val="16"/>
                          </w:rPr>
                        </w:pPr>
                        <w:r>
                          <w:rPr>
                            <w:rFonts w:ascii="Arial"/>
                            <w:sz w:val="16"/>
                          </w:rPr>
                          <w:t>64</w:t>
                        </w:r>
                      </w:p>
                    </w:tc>
                    <w:tc>
                      <w:tcPr>
                        <w:tcW w:w="288" w:type="dxa"/>
                      </w:tcPr>
                      <w:p>
                        <w:pPr>
                          <w:pStyle w:val="13"/>
                          <w:spacing w:before="44"/>
                          <w:ind w:right="50"/>
                          <w:jc w:val="right"/>
                          <w:rPr>
                            <w:rFonts w:ascii="Arial"/>
                            <w:sz w:val="16"/>
                          </w:rPr>
                        </w:pPr>
                        <w:r>
                          <w:rPr>
                            <w:rFonts w:ascii="Arial"/>
                            <w:w w:val="90"/>
                            <w:sz w:val="16"/>
                          </w:rPr>
                          <w:t>43</w:t>
                        </w:r>
                      </w:p>
                    </w:tc>
                    <w:tc>
                      <w:tcPr>
                        <w:tcW w:w="288" w:type="dxa"/>
                      </w:tcPr>
                      <w:p>
                        <w:pPr>
                          <w:pStyle w:val="13"/>
                          <w:spacing w:before="44"/>
                          <w:ind w:left="9"/>
                          <w:jc w:val="center"/>
                          <w:rPr>
                            <w:rFonts w:ascii="Arial"/>
                            <w:sz w:val="16"/>
                          </w:rPr>
                        </w:pPr>
                        <w:r>
                          <w:rPr>
                            <w:rFonts w:ascii="Arial"/>
                            <w:w w:val="91"/>
                            <w:sz w:val="16"/>
                          </w:rPr>
                          <w:t>8</w:t>
                        </w:r>
                      </w:p>
                    </w:tc>
                    <w:tc>
                      <w:tcPr>
                        <w:tcW w:w="288" w:type="dxa"/>
                      </w:tcPr>
                      <w:p>
                        <w:pPr>
                          <w:pStyle w:val="13"/>
                          <w:spacing w:before="44"/>
                          <w:ind w:left="34" w:right="25"/>
                          <w:jc w:val="center"/>
                          <w:rPr>
                            <w:rFonts w:ascii="Arial"/>
                            <w:sz w:val="16"/>
                          </w:rPr>
                        </w:pPr>
                        <w:r>
                          <w:rPr>
                            <w:rFonts w:ascii="Arial"/>
                            <w:sz w:val="16"/>
                          </w:rPr>
                          <w:t>11</w:t>
                        </w:r>
                      </w:p>
                    </w:tc>
                    <w:tc>
                      <w:tcPr>
                        <w:tcW w:w="288" w:type="dxa"/>
                      </w:tcPr>
                      <w:p>
                        <w:pPr>
                          <w:pStyle w:val="13"/>
                          <w:spacing w:before="44"/>
                          <w:ind w:left="62"/>
                          <w:rPr>
                            <w:rFonts w:ascii="Arial"/>
                            <w:sz w:val="16"/>
                          </w:rPr>
                        </w:pPr>
                        <w:r>
                          <w:rPr>
                            <w:rFonts w:ascii="Arial"/>
                            <w:sz w:val="16"/>
                          </w:rPr>
                          <w:t>22</w:t>
                        </w:r>
                      </w:p>
                    </w:tc>
                    <w:tc>
                      <w:tcPr>
                        <w:tcW w:w="288" w:type="dxa"/>
                      </w:tcPr>
                      <w:p>
                        <w:pPr>
                          <w:pStyle w:val="13"/>
                          <w:spacing w:before="44"/>
                          <w:ind w:left="34" w:right="25"/>
                          <w:jc w:val="center"/>
                          <w:rPr>
                            <w:rFonts w:ascii="Arial"/>
                            <w:sz w:val="16"/>
                          </w:rPr>
                        </w:pPr>
                        <w:r>
                          <w:rPr>
                            <w:rFonts w:ascii="Arial"/>
                            <w:sz w:val="16"/>
                          </w:rPr>
                          <w:t>33</w:t>
                        </w:r>
                      </w:p>
                    </w:tc>
                    <w:tc>
                      <w:tcPr>
                        <w:tcW w:w="288" w:type="dxa"/>
                      </w:tcPr>
                      <w:p>
                        <w:pPr>
                          <w:pStyle w:val="13"/>
                          <w:spacing w:before="44"/>
                          <w:ind w:left="9"/>
                          <w:jc w:val="center"/>
                          <w:rPr>
                            <w:rFonts w:ascii="Arial"/>
                            <w:sz w:val="16"/>
                          </w:rPr>
                        </w:pPr>
                        <w:r>
                          <w:rPr>
                            <w:rFonts w:ascii="Arial"/>
                            <w:w w:val="91"/>
                            <w:sz w:val="16"/>
                          </w:rPr>
                          <w:t>6</w:t>
                        </w:r>
                      </w:p>
                    </w:tc>
                    <w:tc>
                      <w:tcPr>
                        <w:tcW w:w="288" w:type="dxa"/>
                      </w:tcPr>
                      <w:p>
                        <w:pPr>
                          <w:pStyle w:val="13"/>
                          <w:spacing w:before="44"/>
                          <w:ind w:left="9"/>
                          <w:jc w:val="center"/>
                          <w:rPr>
                            <w:rFonts w:ascii="Arial"/>
                            <w:sz w:val="16"/>
                          </w:rPr>
                        </w:pPr>
                        <w:r>
                          <w:rPr>
                            <w:rFonts w:ascii="Arial"/>
                            <w:w w:val="91"/>
                            <w:sz w:val="16"/>
                          </w:rPr>
                          <w:t>3</w:t>
                        </w:r>
                      </w:p>
                    </w:tc>
                  </w:tr>
                </w:tbl>
                <w:p>
                  <w:pPr>
                    <w:pStyle w:val="7"/>
                  </w:pPr>
                </w:p>
              </w:txbxContent>
            </v:textbox>
          </v:shape>
        </w:pict>
      </w:r>
      <w:r>
        <w:rPr>
          <w:rFonts w:hint="default" w:ascii="Times New Roman" w:hAnsi="Times New Roman" w:cs="Times New Roman"/>
          <w:sz w:val="28"/>
          <w:szCs w:val="28"/>
        </w:rPr>
        <w:t>Ví dụ với n = 8</w:t>
      </w:r>
    </w:p>
    <w:p>
      <w:pPr>
        <w:pStyle w:val="7"/>
        <w:spacing w:before="151" w:line="264" w:lineRule="auto"/>
        <w:ind w:left="871" w:right="2779" w:hanging="1"/>
        <w:jc w:val="both"/>
        <w:rPr>
          <w:rFonts w:hint="default" w:ascii="Times New Roman" w:hAnsi="Times New Roman" w:cs="Times New Roman"/>
          <w:sz w:val="28"/>
          <w:szCs w:val="28"/>
        </w:rPr>
      </w:pPr>
      <w:r>
        <w:rPr>
          <w:rFonts w:hint="default" w:ascii="Times New Roman" w:hAnsi="Times New Roman" w:cs="Times New Roman"/>
          <w:i/>
          <w:sz w:val="28"/>
          <w:szCs w:val="28"/>
        </w:rPr>
        <w:t xml:space="preserve">Hướng dẫn: </w:t>
      </w:r>
      <w:r>
        <w:rPr>
          <w:rFonts w:hint="default" w:ascii="Times New Roman" w:hAnsi="Times New Roman" w:cs="Times New Roman"/>
          <w:sz w:val="28"/>
          <w:szCs w:val="28"/>
        </w:rPr>
        <w:t xml:space="preserve">Nếu coi các ô của bàn cờ là các </w:t>
      </w:r>
      <w:r>
        <w:rPr>
          <w:rFonts w:hint="default" w:cs="Times New Roman"/>
          <w:sz w:val="28"/>
          <w:szCs w:val="28"/>
          <w:lang w:val="en-US"/>
        </w:rPr>
        <w:t>đ</w:t>
      </w:r>
      <w:r>
        <w:rPr>
          <w:rFonts w:hint="default" w:ascii="Times New Roman" w:hAnsi="Times New Roman" w:cs="Times New Roman"/>
          <w:sz w:val="28"/>
          <w:szCs w:val="28"/>
        </w:rPr>
        <w:t xml:space="preserve">ỉnh của </w:t>
      </w:r>
      <w:r>
        <w:rPr>
          <w:rFonts w:hint="default" w:cs="Times New Roman"/>
          <w:sz w:val="28"/>
          <w:szCs w:val="28"/>
          <w:lang w:val="en-US"/>
        </w:rPr>
        <w:t>đ</w:t>
      </w:r>
      <w:r>
        <w:rPr>
          <w:rFonts w:hint="default" w:ascii="Times New Roman" w:hAnsi="Times New Roman" w:cs="Times New Roman"/>
          <w:sz w:val="28"/>
          <w:szCs w:val="28"/>
        </w:rPr>
        <w:t xml:space="preserve">ồ thị và các cạnh là nối giữa hai </w:t>
      </w:r>
      <w:r>
        <w:rPr>
          <w:rFonts w:hint="default" w:cs="Times New Roman"/>
          <w:sz w:val="28"/>
          <w:szCs w:val="28"/>
          <w:lang w:val="en-US"/>
        </w:rPr>
        <w:t>đ</w:t>
      </w:r>
      <w:r>
        <w:rPr>
          <w:rFonts w:hint="default" w:ascii="Times New Roman" w:hAnsi="Times New Roman" w:cs="Times New Roman"/>
          <w:sz w:val="28"/>
          <w:szCs w:val="28"/>
        </w:rPr>
        <w:t xml:space="preserve">ỉnh tương ứng với hai ô mã giao chân thì dễ thấy rằng hành trình của quân mã cần tìm sẽ là một </w:t>
      </w:r>
      <w:r>
        <w:rPr>
          <w:rFonts w:hint="default" w:cs="Times New Roman"/>
          <w:sz w:val="28"/>
          <w:szCs w:val="28"/>
          <w:lang w:val="en-US"/>
        </w:rPr>
        <w:t>đ</w:t>
      </w:r>
      <w:r>
        <w:rPr>
          <w:rFonts w:hint="default" w:ascii="Times New Roman" w:hAnsi="Times New Roman" w:cs="Times New Roman"/>
          <w:sz w:val="28"/>
          <w:szCs w:val="28"/>
        </w:rPr>
        <w:t xml:space="preserve">ường </w:t>
      </w:r>
      <w:r>
        <w:rPr>
          <w:rFonts w:hint="default" w:cs="Times New Roman"/>
          <w:sz w:val="28"/>
          <w:szCs w:val="28"/>
          <w:lang w:val="en-US"/>
        </w:rPr>
        <w:t>đ</w:t>
      </w:r>
      <w:r>
        <w:rPr>
          <w:rFonts w:hint="default" w:ascii="Times New Roman" w:hAnsi="Times New Roman" w:cs="Times New Roman"/>
          <w:sz w:val="28"/>
          <w:szCs w:val="28"/>
        </w:rPr>
        <w:t xml:space="preserve">i Hamilton. Tuy vậy thuật toán duyệt thuần túy là bất khả thi với dữ liệu lớn, bạn có thể thử cài </w:t>
      </w:r>
      <w:r>
        <w:rPr>
          <w:rFonts w:hint="default" w:cs="Times New Roman"/>
          <w:sz w:val="28"/>
          <w:szCs w:val="28"/>
          <w:lang w:val="en-US"/>
        </w:rPr>
        <w:t>đ</w:t>
      </w:r>
      <w:r>
        <w:rPr>
          <w:rFonts w:hint="default" w:ascii="Times New Roman" w:hAnsi="Times New Roman" w:cs="Times New Roman"/>
          <w:sz w:val="28"/>
          <w:szCs w:val="28"/>
        </w:rPr>
        <w:t xml:space="preserve">ặt </w:t>
      </w:r>
      <w:r>
        <w:rPr>
          <w:rFonts w:hint="default" w:ascii="Times New Roman" w:hAnsi="Times New Roman" w:cs="Times New Roman"/>
          <w:w w:val="99"/>
          <w:sz w:val="28"/>
          <w:szCs w:val="28"/>
        </w:rPr>
        <w:t>và</w:t>
      </w:r>
      <w:r>
        <w:rPr>
          <w:rFonts w:hint="default" w:ascii="Times New Roman" w:hAnsi="Times New Roman" w:cs="Times New Roman"/>
          <w:sz w:val="28"/>
          <w:szCs w:val="28"/>
        </w:rPr>
        <w:t xml:space="preserve"> </w:t>
      </w:r>
      <w:r>
        <w:rPr>
          <w:rFonts w:hint="default" w:ascii="Times New Roman" w:hAnsi="Times New Roman" w:cs="Times New Roman"/>
          <w:w w:val="99"/>
          <w:sz w:val="28"/>
          <w:szCs w:val="28"/>
        </w:rPr>
        <w:t>ngồi</w:t>
      </w:r>
      <w:r>
        <w:rPr>
          <w:rFonts w:hint="default" w:ascii="Times New Roman" w:hAnsi="Times New Roman" w:cs="Times New Roman"/>
          <w:sz w:val="28"/>
          <w:szCs w:val="28"/>
        </w:rPr>
        <w:t xml:space="preserve"> </w:t>
      </w:r>
      <w:r>
        <w:rPr>
          <w:rFonts w:hint="default" w:ascii="Times New Roman" w:hAnsi="Times New Roman" w:cs="Times New Roman"/>
          <w:w w:val="99"/>
          <w:sz w:val="28"/>
          <w:szCs w:val="28"/>
        </w:rPr>
        <w:t>xem</w:t>
      </w:r>
      <w:r>
        <w:rPr>
          <w:rFonts w:hint="default" w:ascii="Times New Roman" w:hAnsi="Times New Roman" w:cs="Times New Roman"/>
          <w:sz w:val="28"/>
          <w:szCs w:val="28"/>
        </w:rPr>
        <w:t xml:space="preserve"> </w:t>
      </w:r>
      <w:r>
        <w:rPr>
          <w:rFonts w:hint="default" w:ascii="Times New Roman" w:hAnsi="Times New Roman" w:cs="Times New Roman"/>
          <w:w w:val="99"/>
          <w:sz w:val="28"/>
          <w:szCs w:val="28"/>
        </w:rPr>
        <w:t>máy</w:t>
      </w:r>
      <w:r>
        <w:rPr>
          <w:rFonts w:hint="default" w:ascii="Times New Roman" w:hAnsi="Times New Roman" w:cs="Times New Roman"/>
          <w:sz w:val="28"/>
          <w:szCs w:val="28"/>
        </w:rPr>
        <w:t xml:space="preserve"> </w:t>
      </w:r>
      <w:r>
        <w:rPr>
          <w:rFonts w:hint="default" w:ascii="Times New Roman" w:hAnsi="Times New Roman" w:cs="Times New Roman"/>
          <w:w w:val="99"/>
          <w:sz w:val="28"/>
          <w:szCs w:val="28"/>
        </w:rPr>
        <w:t>tính</w:t>
      </w:r>
      <w:r>
        <w:rPr>
          <w:rFonts w:hint="default" w:ascii="Times New Roman" w:hAnsi="Times New Roman" w:cs="Times New Roman"/>
          <w:sz w:val="28"/>
          <w:szCs w:val="28"/>
        </w:rPr>
        <w:t xml:space="preserve"> </w:t>
      </w:r>
      <w:r>
        <w:rPr>
          <w:rFonts w:hint="default" w:ascii="Times New Roman" w:hAnsi="Times New Roman" w:cs="Times New Roman"/>
          <w:w w:val="99"/>
          <w:sz w:val="28"/>
          <w:szCs w:val="28"/>
        </w:rPr>
        <w:t>vẫn</w:t>
      </w:r>
      <w:r>
        <w:rPr>
          <w:rFonts w:hint="default" w:ascii="Times New Roman" w:hAnsi="Times New Roman" w:cs="Times New Roman"/>
          <w:sz w:val="28"/>
          <w:szCs w:val="28"/>
        </w:rPr>
        <w:t xml:space="preserve"> </w:t>
      </w:r>
      <w:r>
        <w:rPr>
          <w:rFonts w:hint="default" w:ascii="Times New Roman" w:hAnsi="Times New Roman" w:cs="Times New Roman"/>
          <w:w w:val="99"/>
          <w:sz w:val="28"/>
          <w:szCs w:val="28"/>
        </w:rPr>
        <w:t>toát</w:t>
      </w:r>
      <w:r>
        <w:rPr>
          <w:rFonts w:hint="default" w:ascii="Times New Roman" w:hAnsi="Times New Roman" w:cs="Times New Roman"/>
          <w:sz w:val="28"/>
          <w:szCs w:val="28"/>
        </w:rPr>
        <w:t xml:space="preserve"> </w:t>
      </w:r>
      <w:r>
        <w:rPr>
          <w:rFonts w:hint="default" w:ascii="Times New Roman" w:hAnsi="Times New Roman" w:cs="Times New Roman"/>
          <w:w w:val="99"/>
          <w:sz w:val="28"/>
          <w:szCs w:val="28"/>
        </w:rPr>
        <w:t>mồ</w:t>
      </w:r>
      <w:r>
        <w:rPr>
          <w:rFonts w:hint="default" w:ascii="Times New Roman" w:hAnsi="Times New Roman" w:cs="Times New Roman"/>
          <w:sz w:val="28"/>
          <w:szCs w:val="28"/>
        </w:rPr>
        <w:t xml:space="preserve"> </w:t>
      </w:r>
      <w:r>
        <w:rPr>
          <w:rFonts w:hint="default" w:ascii="Times New Roman" w:hAnsi="Times New Roman" w:cs="Times New Roman"/>
          <w:w w:val="99"/>
          <w:sz w:val="28"/>
          <w:szCs w:val="28"/>
        </w:rPr>
        <w:t>hôi</w:t>
      </w:r>
      <w:r>
        <w:rPr>
          <w:rFonts w:hint="default" w:ascii="Times New Roman" w:hAnsi="Times New Roman" w:cs="Times New Roman"/>
          <w:sz w:val="28"/>
          <w:szCs w:val="28"/>
        </w:rPr>
        <w:t xml:space="preserve"> </w:t>
      </w:r>
      <w:r>
        <w:rPr>
          <w:rFonts w:hint="default" w:ascii="Times New Roman" w:hAnsi="Times New Roman" w:cs="Times New Roman"/>
          <w:w w:val="230"/>
          <w:sz w:val="28"/>
          <w:szCs w:val="28"/>
        </w:rPr>
        <w:t></w:t>
      </w:r>
      <w:r>
        <w:rPr>
          <w:rFonts w:hint="default" w:ascii="Times New Roman" w:hAnsi="Times New Roman" w:cs="Times New Roman"/>
          <w:w w:val="99"/>
          <w:sz w:val="28"/>
          <w:szCs w:val="28"/>
        </w:rPr>
        <w:t>.</w:t>
      </w:r>
    </w:p>
    <w:p>
      <w:pPr>
        <w:pStyle w:val="7"/>
        <w:spacing w:before="58"/>
        <w:ind w:left="871"/>
        <w:jc w:val="both"/>
        <w:rPr>
          <w:rFonts w:hint="default" w:ascii="Times New Roman" w:hAnsi="Times New Roman" w:cs="Times New Roman"/>
          <w:sz w:val="28"/>
          <w:szCs w:val="28"/>
        </w:rPr>
      </w:pPr>
      <w:r>
        <w:rPr>
          <w:rFonts w:hint="default" w:cs="Times New Roman"/>
          <w:sz w:val="28"/>
          <w:szCs w:val="28"/>
          <w:lang w:val="en-US"/>
        </w:rPr>
        <w:t>Đ</w:t>
      </w:r>
      <w:r>
        <w:rPr>
          <w:rFonts w:hint="default" w:ascii="Times New Roman" w:hAnsi="Times New Roman" w:cs="Times New Roman"/>
          <w:sz w:val="28"/>
          <w:szCs w:val="28"/>
        </w:rPr>
        <w:t xml:space="preserve">ể giải quyết bài toán mã </w:t>
      </w:r>
      <w:r>
        <w:rPr>
          <w:rFonts w:hint="default" w:cs="Times New Roman"/>
          <w:sz w:val="28"/>
          <w:szCs w:val="28"/>
          <w:lang w:val="en-US"/>
        </w:rPr>
        <w:t>đ</w:t>
      </w:r>
      <w:r>
        <w:rPr>
          <w:rFonts w:hint="default" w:ascii="Times New Roman" w:hAnsi="Times New Roman" w:cs="Times New Roman"/>
          <w:sz w:val="28"/>
          <w:szCs w:val="28"/>
        </w:rPr>
        <w:t>i tuần, có một mẹo nhỏ</w:t>
      </w:r>
    </w:p>
    <w:p>
      <w:pPr>
        <w:pStyle w:val="7"/>
        <w:spacing w:before="29" w:line="264" w:lineRule="auto"/>
        <w:ind w:left="871" w:right="293"/>
        <w:jc w:val="both"/>
        <w:rPr>
          <w:rFonts w:hint="default" w:ascii="Times New Roman" w:hAnsi="Times New Roman" w:cs="Times New Roman"/>
          <w:sz w:val="28"/>
          <w:szCs w:val="28"/>
        </w:rPr>
      </w:pPr>
      <w:r>
        <w:rPr>
          <w:rFonts w:hint="default" w:cs="Times New Roman"/>
          <w:sz w:val="28"/>
          <w:szCs w:val="28"/>
          <w:lang w:val="en-US"/>
        </w:rPr>
        <w:t>đ</w:t>
      </w:r>
      <w:r>
        <w:rPr>
          <w:rFonts w:hint="default" w:ascii="Times New Roman" w:hAnsi="Times New Roman" w:cs="Times New Roman"/>
          <w:sz w:val="28"/>
          <w:szCs w:val="28"/>
        </w:rPr>
        <w:t xml:space="preserve">ược Warnsdorff </w:t>
      </w:r>
      <w:r>
        <w:rPr>
          <w:rFonts w:hint="default" w:cs="Times New Roman"/>
          <w:sz w:val="28"/>
          <w:szCs w:val="28"/>
          <w:lang w:val="en-US"/>
        </w:rPr>
        <w:t>đ</w:t>
      </w:r>
      <w:r>
        <w:rPr>
          <w:rFonts w:hint="default" w:ascii="Times New Roman" w:hAnsi="Times New Roman" w:cs="Times New Roman"/>
          <w:sz w:val="28"/>
          <w:szCs w:val="28"/>
        </w:rPr>
        <w:t xml:space="preserve">ưa ra cách </w:t>
      </w:r>
      <w:r>
        <w:rPr>
          <w:rFonts w:hint="default" w:cs="Times New Roman"/>
          <w:sz w:val="28"/>
          <w:szCs w:val="28"/>
          <w:lang w:val="en-US"/>
        </w:rPr>
        <w:t>đ</w:t>
      </w:r>
      <w:r>
        <w:rPr>
          <w:rFonts w:hint="default" w:ascii="Times New Roman" w:hAnsi="Times New Roman" w:cs="Times New Roman"/>
          <w:sz w:val="28"/>
          <w:szCs w:val="28"/>
        </w:rPr>
        <w:t xml:space="preserve">ây gần 2 thế kỉ (1823). Mẹo  này không chỉ áp dụng </w:t>
      </w:r>
      <w:r>
        <w:rPr>
          <w:rFonts w:hint="default" w:cs="Times New Roman"/>
          <w:sz w:val="28"/>
          <w:szCs w:val="28"/>
          <w:lang w:val="en-US"/>
        </w:rPr>
        <w:t>đ</w:t>
      </w:r>
      <w:r>
        <w:rPr>
          <w:rFonts w:hint="default" w:ascii="Times New Roman" w:hAnsi="Times New Roman" w:cs="Times New Roman"/>
          <w:sz w:val="28"/>
          <w:szCs w:val="28"/>
        </w:rPr>
        <w:t xml:space="preserve">ược vào bài toán mã </w:t>
      </w:r>
      <w:r>
        <w:rPr>
          <w:rFonts w:hint="default" w:cs="Times New Roman"/>
          <w:sz w:val="28"/>
          <w:szCs w:val="28"/>
          <w:lang w:val="en-US"/>
        </w:rPr>
        <w:t>đ</w:t>
      </w:r>
      <w:r>
        <w:rPr>
          <w:rFonts w:hint="default" w:ascii="Times New Roman" w:hAnsi="Times New Roman" w:cs="Times New Roman"/>
          <w:sz w:val="28"/>
          <w:szCs w:val="28"/>
        </w:rPr>
        <w:t xml:space="preserve">i tuần mà còn có thể kết hợp vào thuật toán duyệt </w:t>
      </w:r>
      <w:r>
        <w:rPr>
          <w:rFonts w:hint="default" w:cs="Times New Roman"/>
          <w:sz w:val="28"/>
          <w:szCs w:val="28"/>
          <w:lang w:val="en-US"/>
        </w:rPr>
        <w:t>đ</w:t>
      </w:r>
      <w:r>
        <w:rPr>
          <w:rFonts w:hint="default" w:ascii="Times New Roman" w:hAnsi="Times New Roman" w:cs="Times New Roman"/>
          <w:sz w:val="28"/>
          <w:szCs w:val="28"/>
        </w:rPr>
        <w:t xml:space="preserve">ể tìm </w:t>
      </w:r>
      <w:r>
        <w:rPr>
          <w:rFonts w:hint="default" w:cs="Times New Roman"/>
          <w:sz w:val="28"/>
          <w:szCs w:val="28"/>
          <w:lang w:val="en-US"/>
        </w:rPr>
        <w:t>đ</w:t>
      </w:r>
      <w:r>
        <w:rPr>
          <w:rFonts w:hint="default" w:ascii="Times New Roman" w:hAnsi="Times New Roman" w:cs="Times New Roman"/>
          <w:sz w:val="28"/>
          <w:szCs w:val="28"/>
        </w:rPr>
        <w:t xml:space="preserve">ường </w:t>
      </w:r>
      <w:r>
        <w:rPr>
          <w:rFonts w:hint="default" w:cs="Times New Roman"/>
          <w:sz w:val="28"/>
          <w:szCs w:val="28"/>
          <w:lang w:val="en-US"/>
        </w:rPr>
        <w:t>đ</w:t>
      </w:r>
      <w:r>
        <w:rPr>
          <w:rFonts w:hint="default" w:ascii="Times New Roman" w:hAnsi="Times New Roman" w:cs="Times New Roman"/>
          <w:sz w:val="28"/>
          <w:szCs w:val="28"/>
        </w:rPr>
        <w:t xml:space="preserve">i Hamilton trên </w:t>
      </w:r>
      <w:r>
        <w:rPr>
          <w:rFonts w:hint="default" w:cs="Times New Roman"/>
          <w:sz w:val="28"/>
          <w:szCs w:val="28"/>
          <w:lang w:val="en-US"/>
        </w:rPr>
        <w:t>đ</w:t>
      </w:r>
      <w:r>
        <w:rPr>
          <w:rFonts w:hint="default" w:ascii="Times New Roman" w:hAnsi="Times New Roman" w:cs="Times New Roman"/>
          <w:sz w:val="28"/>
          <w:szCs w:val="28"/>
        </w:rPr>
        <w:t xml:space="preserve">ồ thị bất kì nếu biết chắc </w:t>
      </w:r>
      <w:r>
        <w:rPr>
          <w:rFonts w:hint="default" w:cs="Times New Roman"/>
          <w:sz w:val="28"/>
          <w:szCs w:val="28"/>
          <w:lang w:val="en-US"/>
        </w:rPr>
        <w:t>đ</w:t>
      </w:r>
      <w:r>
        <w:rPr>
          <w:rFonts w:hint="default" w:ascii="Times New Roman" w:hAnsi="Times New Roman" w:cs="Times New Roman"/>
          <w:sz w:val="28"/>
          <w:szCs w:val="28"/>
        </w:rPr>
        <w:t xml:space="preserve">ường </w:t>
      </w:r>
      <w:r>
        <w:rPr>
          <w:rFonts w:hint="default" w:cs="Times New Roman"/>
          <w:sz w:val="28"/>
          <w:szCs w:val="28"/>
          <w:lang w:val="en-US"/>
        </w:rPr>
        <w:t>đ</w:t>
      </w:r>
      <w:r>
        <w:rPr>
          <w:rFonts w:hint="default" w:ascii="Times New Roman" w:hAnsi="Times New Roman" w:cs="Times New Roman"/>
          <w:sz w:val="28"/>
          <w:szCs w:val="28"/>
        </w:rPr>
        <w:t xml:space="preserve">i </w:t>
      </w:r>
      <w:r>
        <w:rPr>
          <w:rFonts w:hint="default" w:cs="Times New Roman"/>
          <w:sz w:val="28"/>
          <w:szCs w:val="28"/>
          <w:lang w:val="en-US"/>
        </w:rPr>
        <w:t>đ</w:t>
      </w:r>
      <w:r>
        <w:rPr>
          <w:rFonts w:hint="default" w:ascii="Times New Roman" w:hAnsi="Times New Roman" w:cs="Times New Roman"/>
          <w:sz w:val="28"/>
          <w:szCs w:val="28"/>
        </w:rPr>
        <w:t>ó tồn tại (duyệt tham phối</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hợp).</w:t>
      </w:r>
    </w:p>
    <w:p>
      <w:pPr>
        <w:pStyle w:val="7"/>
        <w:spacing w:before="57" w:line="264" w:lineRule="auto"/>
        <w:ind w:left="871" w:right="296"/>
        <w:jc w:val="both"/>
        <w:rPr>
          <w:rFonts w:hint="default" w:ascii="Times New Roman" w:hAnsi="Times New Roman" w:cs="Times New Roman"/>
          <w:sz w:val="28"/>
          <w:szCs w:val="28"/>
        </w:rPr>
      </w:pPr>
      <w:r>
        <w:rPr>
          <w:rFonts w:hint="default" w:ascii="Times New Roman" w:hAnsi="Times New Roman" w:cs="Times New Roman"/>
          <w:sz w:val="28"/>
          <w:szCs w:val="28"/>
        </w:rPr>
        <w:t xml:space="preserve">Với mỗi ô </w:t>
      </w:r>
      <w:r>
        <w:rPr>
          <w:rFonts w:hint="default" w:ascii="Times New Roman" w:hAnsi="Times New Roman" w:cs="Times New Roman"/>
          <w:position w:val="1"/>
          <w:sz w:val="28"/>
          <w:szCs w:val="28"/>
        </w:rPr>
        <w:t>(</w:t>
      </w:r>
      <w:r>
        <w:rPr>
          <w:rFonts w:hint="default" w:ascii="Times New Roman" w:hAnsi="Times New Roman" w:cs="Times New Roman"/>
          <w:sz w:val="28"/>
          <w:szCs w:val="28"/>
        </w:rPr>
        <w:t>x, y</w:t>
      </w:r>
      <w:r>
        <w:rPr>
          <w:rFonts w:hint="default" w:ascii="Times New Roman" w:hAnsi="Times New Roman" w:cs="Times New Roman"/>
          <w:position w:val="1"/>
          <w:sz w:val="28"/>
          <w:szCs w:val="28"/>
        </w:rPr>
        <w:t xml:space="preserve">) </w:t>
      </w:r>
      <w:r>
        <w:rPr>
          <w:rFonts w:hint="default" w:ascii="Times New Roman" w:hAnsi="Times New Roman" w:cs="Times New Roman"/>
          <w:sz w:val="28"/>
          <w:szCs w:val="28"/>
        </w:rPr>
        <w:t xml:space="preserve">ta gọi bậc của ô </w:t>
      </w:r>
      <w:r>
        <w:rPr>
          <w:rFonts w:hint="default" w:cs="Times New Roman"/>
          <w:sz w:val="28"/>
          <w:szCs w:val="28"/>
          <w:lang w:val="en-US"/>
        </w:rPr>
        <w:t>đ</w:t>
      </w:r>
      <w:r>
        <w:rPr>
          <w:rFonts w:hint="default" w:ascii="Times New Roman" w:hAnsi="Times New Roman" w:cs="Times New Roman"/>
          <w:sz w:val="28"/>
          <w:szCs w:val="28"/>
        </w:rPr>
        <w:t>ó, deg</w:t>
      </w:r>
      <w:r>
        <w:rPr>
          <w:rFonts w:hint="default" w:ascii="Times New Roman" w:hAnsi="Times New Roman" w:cs="Times New Roman"/>
          <w:position w:val="1"/>
          <w:sz w:val="28"/>
          <w:szCs w:val="28"/>
        </w:rPr>
        <w:t>(</w:t>
      </w:r>
      <w:r>
        <w:rPr>
          <w:rFonts w:hint="default" w:ascii="Times New Roman" w:hAnsi="Times New Roman" w:cs="Times New Roman"/>
          <w:sz w:val="28"/>
          <w:szCs w:val="28"/>
        </w:rPr>
        <w:t>x, y</w:t>
      </w:r>
      <w:r>
        <w:rPr>
          <w:rFonts w:hint="default" w:ascii="Times New Roman" w:hAnsi="Times New Roman" w:cs="Times New Roman"/>
          <w:position w:val="1"/>
          <w:sz w:val="28"/>
          <w:szCs w:val="28"/>
        </w:rPr>
        <w:t>)</w:t>
      </w:r>
      <w:r>
        <w:rPr>
          <w:rFonts w:hint="default" w:ascii="Times New Roman" w:hAnsi="Times New Roman" w:cs="Times New Roman"/>
          <w:sz w:val="28"/>
          <w:szCs w:val="28"/>
        </w:rPr>
        <w:t xml:space="preserve">, là số ô kề với ô </w:t>
      </w:r>
      <w:r>
        <w:rPr>
          <w:rFonts w:hint="default" w:ascii="Times New Roman" w:hAnsi="Times New Roman" w:cs="Times New Roman"/>
          <w:position w:val="1"/>
          <w:sz w:val="28"/>
          <w:szCs w:val="28"/>
        </w:rPr>
        <w:t>(</w:t>
      </w:r>
      <w:r>
        <w:rPr>
          <w:rFonts w:hint="default" w:ascii="Times New Roman" w:hAnsi="Times New Roman" w:cs="Times New Roman"/>
          <w:sz w:val="28"/>
          <w:szCs w:val="28"/>
        </w:rPr>
        <w:t>x, y</w:t>
      </w:r>
      <w:r>
        <w:rPr>
          <w:rFonts w:hint="default" w:ascii="Times New Roman" w:hAnsi="Times New Roman" w:cs="Times New Roman"/>
          <w:position w:val="1"/>
          <w:sz w:val="28"/>
          <w:szCs w:val="28"/>
        </w:rPr>
        <w:t xml:space="preserve">) </w:t>
      </w:r>
      <w:r>
        <w:rPr>
          <w:rFonts w:hint="default" w:ascii="Times New Roman" w:hAnsi="Times New Roman" w:cs="Times New Roman"/>
          <w:sz w:val="28"/>
          <w:szCs w:val="28"/>
        </w:rPr>
        <w:t xml:space="preserve">chưa </w:t>
      </w:r>
      <w:r>
        <w:rPr>
          <w:rFonts w:hint="default" w:cs="Times New Roman"/>
          <w:sz w:val="28"/>
          <w:szCs w:val="28"/>
          <w:lang w:val="en-US"/>
        </w:rPr>
        <w:t>đ</w:t>
      </w:r>
      <w:r>
        <w:rPr>
          <w:rFonts w:hint="default" w:ascii="Times New Roman" w:hAnsi="Times New Roman" w:cs="Times New Roman"/>
          <w:sz w:val="28"/>
          <w:szCs w:val="28"/>
        </w:rPr>
        <w:t xml:space="preserve">ược thăm (kề ở </w:t>
      </w:r>
      <w:r>
        <w:rPr>
          <w:rFonts w:hint="default" w:cs="Times New Roman"/>
          <w:sz w:val="28"/>
          <w:szCs w:val="28"/>
          <w:lang w:val="en-US"/>
        </w:rPr>
        <w:t>đ</w:t>
      </w:r>
      <w:r>
        <w:rPr>
          <w:rFonts w:hint="default" w:ascii="Times New Roman" w:hAnsi="Times New Roman" w:cs="Times New Roman"/>
          <w:sz w:val="28"/>
          <w:szCs w:val="28"/>
        </w:rPr>
        <w:t xml:space="preserve">ây theo nghĩa </w:t>
      </w:r>
      <w:r>
        <w:rPr>
          <w:rFonts w:hint="default" w:cs="Times New Roman"/>
          <w:sz w:val="28"/>
          <w:szCs w:val="28"/>
          <w:lang w:val="en-US"/>
        </w:rPr>
        <w:t>đ</w:t>
      </w:r>
      <w:r>
        <w:rPr>
          <w:rFonts w:hint="default" w:ascii="Times New Roman" w:hAnsi="Times New Roman" w:cs="Times New Roman"/>
          <w:sz w:val="28"/>
          <w:szCs w:val="28"/>
        </w:rPr>
        <w:t xml:space="preserve">ỉnh kề chứ không phải là ô kề cạnh). </w:t>
      </w:r>
      <w:r>
        <w:rPr>
          <w:rFonts w:hint="default" w:cs="Times New Roman"/>
          <w:sz w:val="28"/>
          <w:szCs w:val="28"/>
          <w:lang w:val="en-US"/>
        </w:rPr>
        <w:t>Đ</w:t>
      </w:r>
      <w:r>
        <w:rPr>
          <w:rFonts w:hint="default" w:ascii="Times New Roman" w:hAnsi="Times New Roman" w:cs="Times New Roman"/>
          <w:sz w:val="28"/>
          <w:szCs w:val="28"/>
        </w:rPr>
        <w:t xml:space="preserve">ặt ngẫu nhiên quân mã vào ô </w:t>
      </w:r>
      <w:r>
        <w:rPr>
          <w:rFonts w:hint="default" w:ascii="Times New Roman" w:hAnsi="Times New Roman" w:cs="Times New Roman"/>
          <w:position w:val="1"/>
          <w:sz w:val="28"/>
          <w:szCs w:val="28"/>
        </w:rPr>
        <w:t>(</w:t>
      </w:r>
      <w:r>
        <w:rPr>
          <w:rFonts w:hint="default" w:ascii="Times New Roman" w:hAnsi="Times New Roman" w:cs="Times New Roman"/>
          <w:sz w:val="28"/>
          <w:szCs w:val="28"/>
        </w:rPr>
        <w:t>x, y</w:t>
      </w:r>
      <w:r>
        <w:rPr>
          <w:rFonts w:hint="default" w:ascii="Times New Roman" w:hAnsi="Times New Roman" w:cs="Times New Roman"/>
          <w:position w:val="1"/>
          <w:sz w:val="28"/>
          <w:szCs w:val="28"/>
        </w:rPr>
        <w:t xml:space="preserve">) </w:t>
      </w:r>
      <w:r>
        <w:rPr>
          <w:rFonts w:hint="default" w:ascii="Times New Roman" w:hAnsi="Times New Roman" w:cs="Times New Roman"/>
          <w:sz w:val="28"/>
          <w:szCs w:val="28"/>
        </w:rPr>
        <w:t xml:space="preserve">nào </w:t>
      </w:r>
      <w:r>
        <w:rPr>
          <w:rFonts w:hint="default" w:cs="Times New Roman"/>
          <w:sz w:val="28"/>
          <w:szCs w:val="28"/>
          <w:lang w:val="en-US"/>
        </w:rPr>
        <w:t>đ</w:t>
      </w:r>
      <w:r>
        <w:rPr>
          <w:rFonts w:hint="default" w:ascii="Times New Roman" w:hAnsi="Times New Roman" w:cs="Times New Roman"/>
          <w:sz w:val="28"/>
          <w:szCs w:val="28"/>
        </w:rPr>
        <w:t xml:space="preserve">ó và cứ di chuyển quân mã sang ô kề có bậc nhỏ nhất. Nếu </w:t>
      </w:r>
      <w:r>
        <w:rPr>
          <w:rFonts w:hint="default" w:cs="Times New Roman"/>
          <w:sz w:val="28"/>
          <w:szCs w:val="28"/>
          <w:lang w:val="en-US"/>
        </w:rPr>
        <w:t>đ</w:t>
      </w:r>
      <w:r>
        <w:rPr>
          <w:rFonts w:hint="default" w:ascii="Times New Roman" w:hAnsi="Times New Roman" w:cs="Times New Roman"/>
          <w:sz w:val="28"/>
          <w:szCs w:val="28"/>
        </w:rPr>
        <w:t xml:space="preserve">i </w:t>
      </w:r>
      <w:r>
        <w:rPr>
          <w:rFonts w:hint="default" w:cs="Times New Roman"/>
          <w:sz w:val="28"/>
          <w:szCs w:val="28"/>
          <w:lang w:val="en-US"/>
        </w:rPr>
        <w:t>đ</w:t>
      </w:r>
      <w:r>
        <w:rPr>
          <w:rFonts w:hint="default" w:ascii="Times New Roman" w:hAnsi="Times New Roman" w:cs="Times New Roman"/>
          <w:sz w:val="28"/>
          <w:szCs w:val="28"/>
        </w:rPr>
        <w:t xml:space="preserve">ược hết bàn cờ thì xong, nếu không ta </w:t>
      </w:r>
      <w:r>
        <w:rPr>
          <w:rFonts w:hint="default" w:cs="Times New Roman"/>
          <w:sz w:val="28"/>
          <w:szCs w:val="28"/>
          <w:lang w:val="en-US"/>
        </w:rPr>
        <w:t>đ</w:t>
      </w:r>
      <w:r>
        <w:rPr>
          <w:rFonts w:hint="default" w:ascii="Times New Roman" w:hAnsi="Times New Roman" w:cs="Times New Roman"/>
          <w:sz w:val="28"/>
          <w:szCs w:val="28"/>
        </w:rPr>
        <w:t>ặt ngẫu nhiên quân mã vào một ô xuất phát khác và làm lại.</w:t>
      </w:r>
    </w:p>
    <w:p>
      <w:pPr>
        <w:pStyle w:val="7"/>
        <w:spacing w:before="61" w:line="266" w:lineRule="auto"/>
        <w:ind w:left="871" w:right="293"/>
        <w:jc w:val="both"/>
        <w:rPr>
          <w:rFonts w:hint="default" w:ascii="Times New Roman" w:hAnsi="Times New Roman" w:cs="Times New Roman"/>
          <w:sz w:val="28"/>
          <w:szCs w:val="28"/>
        </w:rPr>
      </w:pPr>
      <w:r>
        <w:rPr>
          <w:rFonts w:hint="default" w:ascii="Times New Roman" w:hAnsi="Times New Roman" w:cs="Times New Roman"/>
          <w:spacing w:val="-1"/>
          <w:w w:val="99"/>
          <w:sz w:val="28"/>
          <w:szCs w:val="28"/>
        </w:rPr>
        <w:t>T</w:t>
      </w:r>
      <w:r>
        <w:rPr>
          <w:rFonts w:hint="default" w:ascii="Times New Roman" w:hAnsi="Times New Roman" w:cs="Times New Roman"/>
          <w:w w:val="99"/>
          <w:sz w:val="28"/>
          <w:szCs w:val="28"/>
        </w:rPr>
        <w:t>hu</w:t>
      </w:r>
      <w:r>
        <w:rPr>
          <w:rFonts w:hint="default" w:ascii="Times New Roman" w:hAnsi="Times New Roman" w:cs="Times New Roman"/>
          <w:spacing w:val="-1"/>
          <w:w w:val="99"/>
          <w:sz w:val="28"/>
          <w:szCs w:val="28"/>
        </w:rPr>
        <w:t>ậ</w:t>
      </w:r>
      <w:r>
        <w:rPr>
          <w:rFonts w:hint="default" w:ascii="Times New Roman" w:hAnsi="Times New Roman" w:cs="Times New Roman"/>
          <w:w w:val="99"/>
          <w:sz w:val="28"/>
          <w:szCs w:val="28"/>
        </w:rPr>
        <w:t>t</w:t>
      </w:r>
      <w:r>
        <w:rPr>
          <w:rFonts w:hint="default" w:ascii="Times New Roman" w:hAnsi="Times New Roman" w:cs="Times New Roman"/>
          <w:spacing w:val="24"/>
          <w:sz w:val="28"/>
          <w:szCs w:val="28"/>
        </w:rPr>
        <w:t xml:space="preserve"> </w:t>
      </w:r>
      <w:r>
        <w:rPr>
          <w:rFonts w:hint="default" w:ascii="Times New Roman" w:hAnsi="Times New Roman" w:cs="Times New Roman"/>
          <w:w w:val="99"/>
          <w:sz w:val="28"/>
          <w:szCs w:val="28"/>
        </w:rPr>
        <w:t>to</w:t>
      </w:r>
      <w:r>
        <w:rPr>
          <w:rFonts w:hint="default" w:ascii="Times New Roman" w:hAnsi="Times New Roman" w:cs="Times New Roman"/>
          <w:spacing w:val="-1"/>
          <w:w w:val="99"/>
          <w:sz w:val="28"/>
          <w:szCs w:val="28"/>
        </w:rPr>
        <w:t>á</w:t>
      </w:r>
      <w:r>
        <w:rPr>
          <w:rFonts w:hint="default" w:ascii="Times New Roman" w:hAnsi="Times New Roman" w:cs="Times New Roman"/>
          <w:w w:val="99"/>
          <w:sz w:val="28"/>
          <w:szCs w:val="28"/>
        </w:rPr>
        <w:t>n</w:t>
      </w:r>
      <w:r>
        <w:rPr>
          <w:rFonts w:hint="default" w:ascii="Times New Roman" w:hAnsi="Times New Roman" w:cs="Times New Roman"/>
          <w:spacing w:val="24"/>
          <w:sz w:val="28"/>
          <w:szCs w:val="28"/>
        </w:rPr>
        <w:t xml:space="preserve"> </w:t>
      </w:r>
      <w:r>
        <w:rPr>
          <w:rFonts w:hint="default" w:ascii="Times New Roman" w:hAnsi="Times New Roman" w:cs="Times New Roman"/>
          <w:w w:val="99"/>
          <w:sz w:val="28"/>
          <w:szCs w:val="28"/>
        </w:rPr>
        <w:t>n</w:t>
      </w:r>
      <w:r>
        <w:rPr>
          <w:rFonts w:hint="default" w:ascii="Times New Roman" w:hAnsi="Times New Roman" w:cs="Times New Roman"/>
          <w:spacing w:val="1"/>
          <w:w w:val="99"/>
          <w:sz w:val="28"/>
          <w:szCs w:val="28"/>
        </w:rPr>
        <w:t>à</w:t>
      </w:r>
      <w:r>
        <w:rPr>
          <w:rFonts w:hint="default" w:ascii="Times New Roman" w:hAnsi="Times New Roman" w:cs="Times New Roman"/>
          <w:w w:val="99"/>
          <w:sz w:val="28"/>
          <w:szCs w:val="28"/>
        </w:rPr>
        <w:t>y</w:t>
      </w:r>
      <w:r>
        <w:rPr>
          <w:rFonts w:hint="default" w:ascii="Times New Roman" w:hAnsi="Times New Roman" w:cs="Times New Roman"/>
          <w:spacing w:val="19"/>
          <w:sz w:val="28"/>
          <w:szCs w:val="28"/>
        </w:rPr>
        <w:t xml:space="preserve"> </w:t>
      </w:r>
      <w:r>
        <w:rPr>
          <w:rFonts w:hint="default" w:cs="Times New Roman"/>
          <w:spacing w:val="2"/>
          <w:w w:val="99"/>
          <w:sz w:val="28"/>
          <w:szCs w:val="28"/>
          <w:lang w:val="en-US"/>
        </w:rPr>
        <w:t>đ</w:t>
      </w:r>
      <w:r>
        <w:rPr>
          <w:rFonts w:hint="default" w:ascii="Times New Roman" w:hAnsi="Times New Roman" w:cs="Times New Roman"/>
          <w:w w:val="99"/>
          <w:sz w:val="28"/>
          <w:szCs w:val="28"/>
        </w:rPr>
        <w:t>ã</w:t>
      </w:r>
      <w:r>
        <w:rPr>
          <w:rFonts w:hint="default" w:ascii="Times New Roman" w:hAnsi="Times New Roman" w:cs="Times New Roman"/>
          <w:spacing w:val="23"/>
          <w:sz w:val="28"/>
          <w:szCs w:val="28"/>
        </w:rPr>
        <w:t xml:space="preserve"> </w:t>
      </w:r>
      <w:r>
        <w:rPr>
          <w:rFonts w:hint="default" w:cs="Times New Roman"/>
          <w:w w:val="99"/>
          <w:sz w:val="28"/>
          <w:szCs w:val="28"/>
          <w:lang w:val="en-US"/>
        </w:rPr>
        <w:t>đ</w:t>
      </w:r>
      <w:r>
        <w:rPr>
          <w:rFonts w:hint="default" w:ascii="Times New Roman" w:hAnsi="Times New Roman" w:cs="Times New Roman"/>
          <w:spacing w:val="-1"/>
          <w:w w:val="99"/>
          <w:sz w:val="28"/>
          <w:szCs w:val="28"/>
        </w:rPr>
        <w:t>ư</w:t>
      </w:r>
      <w:r>
        <w:rPr>
          <w:rFonts w:hint="default" w:ascii="Times New Roman" w:hAnsi="Times New Roman" w:cs="Times New Roman"/>
          <w:w w:val="99"/>
          <w:sz w:val="28"/>
          <w:szCs w:val="28"/>
        </w:rPr>
        <w:t>ợc</w:t>
      </w:r>
      <w:r>
        <w:rPr>
          <w:rFonts w:hint="default" w:ascii="Times New Roman" w:hAnsi="Times New Roman" w:cs="Times New Roman"/>
          <w:spacing w:val="25"/>
          <w:sz w:val="28"/>
          <w:szCs w:val="28"/>
        </w:rPr>
        <w:t xml:space="preserve"> </w:t>
      </w:r>
      <w:r>
        <w:rPr>
          <w:rFonts w:hint="default" w:ascii="Times New Roman" w:hAnsi="Times New Roman" w:cs="Times New Roman"/>
          <w:w w:val="99"/>
          <w:sz w:val="28"/>
          <w:szCs w:val="28"/>
        </w:rPr>
        <w:t>thử</w:t>
      </w:r>
      <w:r>
        <w:rPr>
          <w:rFonts w:hint="default" w:ascii="Times New Roman" w:hAnsi="Times New Roman" w:cs="Times New Roman"/>
          <w:spacing w:val="23"/>
          <w:sz w:val="28"/>
          <w:szCs w:val="28"/>
        </w:rPr>
        <w:t xml:space="preserve"> </w:t>
      </w:r>
      <w:r>
        <w:rPr>
          <w:rFonts w:hint="default" w:ascii="Times New Roman" w:hAnsi="Times New Roman" w:cs="Times New Roman"/>
          <w:w w:val="99"/>
          <w:sz w:val="28"/>
          <w:szCs w:val="28"/>
        </w:rPr>
        <w:t>n</w:t>
      </w:r>
      <w:r>
        <w:rPr>
          <w:rFonts w:hint="default" w:ascii="Times New Roman" w:hAnsi="Times New Roman" w:cs="Times New Roman"/>
          <w:spacing w:val="-3"/>
          <w:w w:val="99"/>
          <w:sz w:val="28"/>
          <w:szCs w:val="28"/>
        </w:rPr>
        <w:t>g</w:t>
      </w:r>
      <w:r>
        <w:rPr>
          <w:rFonts w:hint="default" w:ascii="Times New Roman" w:hAnsi="Times New Roman" w:cs="Times New Roman"/>
          <w:w w:val="99"/>
          <w:sz w:val="28"/>
          <w:szCs w:val="28"/>
        </w:rPr>
        <w:t>hi</w:t>
      </w:r>
      <w:r>
        <w:rPr>
          <w:rFonts w:hint="default" w:ascii="Times New Roman" w:hAnsi="Times New Roman" w:cs="Times New Roman"/>
          <w:spacing w:val="-1"/>
          <w:w w:val="99"/>
          <w:sz w:val="28"/>
          <w:szCs w:val="28"/>
        </w:rPr>
        <w:t>ệ</w:t>
      </w:r>
      <w:r>
        <w:rPr>
          <w:rFonts w:hint="default" w:ascii="Times New Roman" w:hAnsi="Times New Roman" w:cs="Times New Roman"/>
          <w:w w:val="99"/>
          <w:sz w:val="28"/>
          <w:szCs w:val="28"/>
        </w:rPr>
        <w:t>m</w:t>
      </w:r>
      <w:r>
        <w:rPr>
          <w:rFonts w:hint="default" w:ascii="Times New Roman" w:hAnsi="Times New Roman" w:cs="Times New Roman"/>
          <w:spacing w:val="24"/>
          <w:sz w:val="28"/>
          <w:szCs w:val="28"/>
        </w:rPr>
        <w:t xml:space="preserve"> </w:t>
      </w:r>
      <w:r>
        <w:rPr>
          <w:rFonts w:hint="default" w:ascii="Times New Roman" w:hAnsi="Times New Roman" w:cs="Times New Roman"/>
          <w:w w:val="99"/>
          <w:sz w:val="28"/>
          <w:szCs w:val="28"/>
        </w:rPr>
        <w:t>và</w:t>
      </w:r>
      <w:r>
        <w:rPr>
          <w:rFonts w:hint="default" w:ascii="Times New Roman" w:hAnsi="Times New Roman" w:cs="Times New Roman"/>
          <w:spacing w:val="23"/>
          <w:sz w:val="28"/>
          <w:szCs w:val="28"/>
        </w:rPr>
        <w:t xml:space="preserve"> </w:t>
      </w:r>
      <w:r>
        <w:rPr>
          <w:rFonts w:hint="default" w:ascii="Times New Roman" w:hAnsi="Times New Roman" w:cs="Times New Roman"/>
          <w:w w:val="99"/>
          <w:sz w:val="28"/>
          <w:szCs w:val="28"/>
        </w:rPr>
        <w:t>nh</w:t>
      </w:r>
      <w:r>
        <w:rPr>
          <w:rFonts w:hint="default" w:ascii="Times New Roman" w:hAnsi="Times New Roman" w:cs="Times New Roman"/>
          <w:spacing w:val="-1"/>
          <w:w w:val="99"/>
          <w:sz w:val="28"/>
          <w:szCs w:val="28"/>
        </w:rPr>
        <w:t>ậ</w:t>
      </w:r>
      <w:r>
        <w:rPr>
          <w:rFonts w:hint="default" w:ascii="Times New Roman" w:hAnsi="Times New Roman" w:cs="Times New Roman"/>
          <w:w w:val="99"/>
          <w:sz w:val="28"/>
          <w:szCs w:val="28"/>
        </w:rPr>
        <w:t>n</w:t>
      </w:r>
      <w:r>
        <w:rPr>
          <w:rFonts w:hint="default" w:ascii="Times New Roman" w:hAnsi="Times New Roman" w:cs="Times New Roman"/>
          <w:spacing w:val="24"/>
          <w:sz w:val="28"/>
          <w:szCs w:val="28"/>
        </w:rPr>
        <w:t xml:space="preserve"> </w:t>
      </w:r>
      <w:r>
        <w:rPr>
          <w:rFonts w:hint="default" w:ascii="Times New Roman" w:hAnsi="Times New Roman" w:cs="Times New Roman"/>
          <w:w w:val="99"/>
          <w:sz w:val="28"/>
          <w:szCs w:val="28"/>
        </w:rPr>
        <w:t>th</w:t>
      </w:r>
      <w:r>
        <w:rPr>
          <w:rFonts w:hint="default" w:ascii="Times New Roman" w:hAnsi="Times New Roman" w:cs="Times New Roman"/>
          <w:spacing w:val="1"/>
          <w:w w:val="99"/>
          <w:sz w:val="28"/>
          <w:szCs w:val="28"/>
        </w:rPr>
        <w:t>ấ</w:t>
      </w:r>
      <w:r>
        <w:rPr>
          <w:rFonts w:hint="default" w:ascii="Times New Roman" w:hAnsi="Times New Roman" w:cs="Times New Roman"/>
          <w:w w:val="99"/>
          <w:sz w:val="28"/>
          <w:szCs w:val="28"/>
        </w:rPr>
        <w:t>y</w:t>
      </w:r>
      <w:r>
        <w:rPr>
          <w:rFonts w:hint="default" w:ascii="Times New Roman" w:hAnsi="Times New Roman" w:cs="Times New Roman"/>
          <w:spacing w:val="21"/>
          <w:sz w:val="28"/>
          <w:szCs w:val="28"/>
        </w:rPr>
        <w:t xml:space="preserve"> </w:t>
      </w:r>
      <w:r>
        <w:rPr>
          <w:rFonts w:hint="default" w:ascii="Times New Roman" w:hAnsi="Times New Roman" w:cs="Times New Roman"/>
          <w:spacing w:val="-1"/>
          <w:w w:val="99"/>
          <w:sz w:val="28"/>
          <w:szCs w:val="28"/>
        </w:rPr>
        <w:t>rằ</w:t>
      </w:r>
      <w:r>
        <w:rPr>
          <w:rFonts w:hint="default" w:ascii="Times New Roman" w:hAnsi="Times New Roman" w:cs="Times New Roman"/>
          <w:spacing w:val="2"/>
          <w:w w:val="99"/>
          <w:sz w:val="28"/>
          <w:szCs w:val="28"/>
        </w:rPr>
        <w:t>n</w:t>
      </w:r>
      <w:r>
        <w:rPr>
          <w:rFonts w:hint="default" w:ascii="Times New Roman" w:hAnsi="Times New Roman" w:cs="Times New Roman"/>
          <w:w w:val="99"/>
          <w:sz w:val="28"/>
          <w:szCs w:val="28"/>
        </w:rPr>
        <w:t>g</w:t>
      </w:r>
      <w:r>
        <w:rPr>
          <w:rFonts w:hint="default" w:ascii="Times New Roman" w:hAnsi="Times New Roman" w:cs="Times New Roman"/>
          <w:spacing w:val="20"/>
          <w:sz w:val="28"/>
          <w:szCs w:val="28"/>
        </w:rPr>
        <w:t xml:space="preserve"> </w:t>
      </w:r>
      <w:r>
        <w:rPr>
          <w:rFonts w:hint="default" w:ascii="Times New Roman" w:hAnsi="Times New Roman" w:cs="Times New Roman"/>
          <w:w w:val="99"/>
          <w:sz w:val="28"/>
          <w:szCs w:val="28"/>
        </w:rPr>
        <w:t>vi</w:t>
      </w:r>
      <w:r>
        <w:rPr>
          <w:rFonts w:hint="default" w:ascii="Times New Roman" w:hAnsi="Times New Roman" w:cs="Times New Roman"/>
          <w:spacing w:val="1"/>
          <w:w w:val="99"/>
          <w:sz w:val="28"/>
          <w:szCs w:val="28"/>
        </w:rPr>
        <w:t>ệ</w:t>
      </w:r>
      <w:r>
        <w:rPr>
          <w:rFonts w:hint="default" w:ascii="Times New Roman" w:hAnsi="Times New Roman" w:cs="Times New Roman"/>
          <w:w w:val="99"/>
          <w:sz w:val="28"/>
          <w:szCs w:val="28"/>
        </w:rPr>
        <w:t>c</w:t>
      </w:r>
      <w:r>
        <w:rPr>
          <w:rFonts w:hint="default" w:ascii="Times New Roman" w:hAnsi="Times New Roman" w:cs="Times New Roman"/>
          <w:spacing w:val="23"/>
          <w:sz w:val="28"/>
          <w:szCs w:val="28"/>
        </w:rPr>
        <w:t xml:space="preserve"> </w:t>
      </w:r>
      <w:r>
        <w:rPr>
          <w:rFonts w:hint="default" w:ascii="Times New Roman" w:hAnsi="Times New Roman" w:cs="Times New Roman"/>
          <w:w w:val="99"/>
          <w:sz w:val="28"/>
          <w:szCs w:val="28"/>
        </w:rPr>
        <w:t>tìm</w:t>
      </w:r>
      <w:r>
        <w:rPr>
          <w:rFonts w:hint="default" w:ascii="Times New Roman" w:hAnsi="Times New Roman" w:cs="Times New Roman"/>
          <w:spacing w:val="24"/>
          <w:sz w:val="28"/>
          <w:szCs w:val="28"/>
        </w:rPr>
        <w:t xml:space="preserve"> </w:t>
      </w:r>
      <w:r>
        <w:rPr>
          <w:rFonts w:hint="default" w:ascii="Times New Roman" w:hAnsi="Times New Roman" w:cs="Times New Roman"/>
          <w:spacing w:val="-1"/>
          <w:w w:val="99"/>
          <w:sz w:val="28"/>
          <w:szCs w:val="28"/>
        </w:rPr>
        <w:t>r</w:t>
      </w:r>
      <w:r>
        <w:rPr>
          <w:rFonts w:hint="default" w:ascii="Times New Roman" w:hAnsi="Times New Roman" w:cs="Times New Roman"/>
          <w:w w:val="99"/>
          <w:sz w:val="28"/>
          <w:szCs w:val="28"/>
        </w:rPr>
        <w:t>a</w:t>
      </w:r>
      <w:r>
        <w:rPr>
          <w:rFonts w:hint="default" w:ascii="Times New Roman" w:hAnsi="Times New Roman" w:cs="Times New Roman"/>
          <w:spacing w:val="23"/>
          <w:sz w:val="28"/>
          <w:szCs w:val="28"/>
        </w:rPr>
        <w:t xml:space="preserve"> </w:t>
      </w:r>
      <w:r>
        <w:rPr>
          <w:rFonts w:hint="default" w:ascii="Times New Roman" w:hAnsi="Times New Roman" w:cs="Times New Roman"/>
          <w:w w:val="99"/>
          <w:sz w:val="28"/>
          <w:szCs w:val="28"/>
        </w:rPr>
        <w:t>một</w:t>
      </w:r>
      <w:r>
        <w:rPr>
          <w:rFonts w:hint="default" w:ascii="Times New Roman" w:hAnsi="Times New Roman" w:cs="Times New Roman"/>
          <w:spacing w:val="24"/>
          <w:sz w:val="28"/>
          <w:szCs w:val="28"/>
        </w:rPr>
        <w:t xml:space="preserve"> </w:t>
      </w:r>
      <w:r>
        <w:rPr>
          <w:rFonts w:hint="default" w:ascii="Times New Roman" w:hAnsi="Times New Roman" w:cs="Times New Roman"/>
          <w:w w:val="99"/>
          <w:sz w:val="28"/>
          <w:szCs w:val="28"/>
        </w:rPr>
        <w:t xml:space="preserve">bộ </w:t>
      </w:r>
      <w:r>
        <w:rPr>
          <w:rFonts w:hint="default" w:ascii="Times New Roman" w:hAnsi="Times New Roman" w:cs="Times New Roman"/>
          <w:smallCaps/>
          <w:spacing w:val="5"/>
          <w:w w:val="136"/>
          <w:sz w:val="28"/>
          <w:szCs w:val="28"/>
        </w:rPr>
        <w:t>n</w:t>
      </w:r>
      <w:r>
        <w:rPr>
          <w:rFonts w:hint="default" w:ascii="Times New Roman" w:hAnsi="Times New Roman" w:cs="Times New Roman"/>
          <w:smallCaps w:val="0"/>
          <w:w w:val="76"/>
          <w:sz w:val="28"/>
          <w:szCs w:val="28"/>
        </w:rPr>
        <w:t>,</w:t>
      </w:r>
      <w:r>
        <w:rPr>
          <w:rFonts w:hint="default" w:ascii="Times New Roman" w:hAnsi="Times New Roman" w:cs="Times New Roman"/>
          <w:smallCaps w:val="0"/>
          <w:spacing w:val="-19"/>
          <w:sz w:val="28"/>
          <w:szCs w:val="28"/>
        </w:rPr>
        <w:t xml:space="preserve"> </w:t>
      </w:r>
      <w:r>
        <w:rPr>
          <w:rFonts w:hint="default" w:ascii="Times New Roman" w:hAnsi="Times New Roman" w:cs="Times New Roman"/>
          <w:smallCaps w:val="0"/>
          <w:spacing w:val="4"/>
          <w:w w:val="97"/>
          <w:sz w:val="28"/>
          <w:szCs w:val="28"/>
        </w:rPr>
        <w:t>n</w:t>
      </w:r>
      <w:r>
        <w:rPr>
          <w:rFonts w:hint="default" w:ascii="Times New Roman" w:hAnsi="Times New Roman" w:cs="Times New Roman"/>
          <w:smallCaps w:val="0"/>
          <w:w w:val="99"/>
          <w:sz w:val="28"/>
          <w:szCs w:val="28"/>
        </w:rPr>
        <w:t>:</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14"/>
          <w:sz w:val="28"/>
          <w:szCs w:val="28"/>
        </w:rPr>
        <w:t xml:space="preserve"> </w:t>
      </w:r>
      <w:r>
        <w:rPr>
          <w:rFonts w:hint="default" w:ascii="Times New Roman" w:hAnsi="Times New Roman" w:cs="Times New Roman"/>
          <w:smallCaps w:val="0"/>
          <w:w w:val="104"/>
          <w:sz w:val="28"/>
          <w:szCs w:val="28"/>
        </w:rPr>
        <w:t>5</w:t>
      </w:r>
      <w:r>
        <w:rPr>
          <w:rFonts w:hint="default" w:ascii="Times New Roman" w:hAnsi="Times New Roman" w:cs="Times New Roman"/>
          <w:smallCaps w:val="0"/>
          <w:spacing w:val="8"/>
          <w:sz w:val="28"/>
          <w:szCs w:val="28"/>
        </w:rPr>
        <w:t xml:space="preserve"> </w:t>
      </w:r>
      <w:r>
        <w:rPr>
          <w:rFonts w:hint="default" w:ascii="Times New Roman" w:hAnsi="Times New Roman" w:cs="Times New Roman"/>
          <w:smallCaps w:val="0"/>
          <w:w w:val="116"/>
          <w:sz w:val="28"/>
          <w:szCs w:val="28"/>
        </w:rPr>
        <w:t>≤</w:t>
      </w:r>
      <w:r>
        <w:rPr>
          <w:rFonts w:hint="default" w:ascii="Times New Roman" w:hAnsi="Times New Roman" w:cs="Times New Roman"/>
          <w:smallCaps w:val="0"/>
          <w:spacing w:val="9"/>
          <w:sz w:val="28"/>
          <w:szCs w:val="28"/>
        </w:rPr>
        <w:t xml:space="preserve"> </w:t>
      </w:r>
      <w:r>
        <w:rPr>
          <w:rFonts w:hint="default" w:ascii="Times New Roman" w:hAnsi="Times New Roman" w:cs="Times New Roman"/>
          <w:smallCaps/>
          <w:spacing w:val="2"/>
          <w:w w:val="136"/>
          <w:sz w:val="28"/>
          <w:szCs w:val="28"/>
        </w:rPr>
        <w:t>n</w:t>
      </w:r>
      <w:r>
        <w:rPr>
          <w:rFonts w:hint="default" w:ascii="Times New Roman" w:hAnsi="Times New Roman" w:cs="Times New Roman"/>
          <w:smallCaps w:val="0"/>
          <w:w w:val="76"/>
          <w:sz w:val="28"/>
          <w:szCs w:val="28"/>
        </w:rPr>
        <w:t>,</w:t>
      </w:r>
      <w:r>
        <w:rPr>
          <w:rFonts w:hint="default" w:ascii="Times New Roman" w:hAnsi="Times New Roman" w:cs="Times New Roman"/>
          <w:smallCaps w:val="0"/>
          <w:spacing w:val="-19"/>
          <w:sz w:val="28"/>
          <w:szCs w:val="28"/>
        </w:rPr>
        <w:t xml:space="preserve"> </w:t>
      </w:r>
      <w:r>
        <w:rPr>
          <w:rFonts w:hint="default" w:ascii="Times New Roman" w:hAnsi="Times New Roman" w:cs="Times New Roman"/>
          <w:smallCaps w:val="0"/>
          <w:w w:val="97"/>
          <w:sz w:val="28"/>
          <w:szCs w:val="28"/>
        </w:rPr>
        <w:t>n</w:t>
      </w:r>
      <w:r>
        <w:rPr>
          <w:rFonts w:hint="default" w:ascii="Times New Roman" w:hAnsi="Times New Roman" w:cs="Times New Roman"/>
          <w:smallCaps w:val="0"/>
          <w:spacing w:val="13"/>
          <w:sz w:val="28"/>
          <w:szCs w:val="28"/>
        </w:rPr>
        <w:t xml:space="preserve"> </w:t>
      </w:r>
      <w:r>
        <w:rPr>
          <w:rFonts w:hint="default" w:ascii="Times New Roman" w:hAnsi="Times New Roman" w:cs="Times New Roman"/>
          <w:smallCaps w:val="0"/>
          <w:w w:val="116"/>
          <w:sz w:val="28"/>
          <w:szCs w:val="28"/>
        </w:rPr>
        <w:t>≤</w:t>
      </w:r>
      <w:r>
        <w:rPr>
          <w:rFonts w:hint="default" w:ascii="Times New Roman" w:hAnsi="Times New Roman" w:cs="Times New Roman"/>
          <w:smallCaps w:val="0"/>
          <w:spacing w:val="9"/>
          <w:sz w:val="28"/>
          <w:szCs w:val="28"/>
        </w:rPr>
        <w:t xml:space="preserve"> </w:t>
      </w:r>
      <w:r>
        <w:rPr>
          <w:rFonts w:hint="default" w:ascii="Times New Roman" w:hAnsi="Times New Roman" w:cs="Times New Roman"/>
          <w:smallCaps w:val="0"/>
          <w:spacing w:val="-1"/>
          <w:w w:val="128"/>
          <w:sz w:val="28"/>
          <w:szCs w:val="28"/>
        </w:rPr>
        <w:t>1</w:t>
      </w:r>
      <w:r>
        <w:rPr>
          <w:rFonts w:hint="default" w:ascii="Times New Roman" w:hAnsi="Times New Roman" w:cs="Times New Roman"/>
          <w:smallCaps w:val="0"/>
          <w:spacing w:val="-1"/>
          <w:w w:val="90"/>
          <w:sz w:val="28"/>
          <w:szCs w:val="28"/>
        </w:rPr>
        <w:t>00</w:t>
      </w:r>
      <w:r>
        <w:rPr>
          <w:rFonts w:hint="default" w:ascii="Times New Roman" w:hAnsi="Times New Roman" w:cs="Times New Roman"/>
          <w:smallCaps w:val="0"/>
          <w:w w:val="90"/>
          <w:sz w:val="28"/>
          <w:szCs w:val="28"/>
        </w:rPr>
        <w:t>0</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22"/>
          <w:sz w:val="28"/>
          <w:szCs w:val="28"/>
        </w:rPr>
        <w:t xml:space="preserve"> </w:t>
      </w:r>
      <w:r>
        <w:rPr>
          <w:rFonts w:hint="default" w:cs="Times New Roman"/>
          <w:smallCaps w:val="0"/>
          <w:w w:val="99"/>
          <w:sz w:val="28"/>
          <w:szCs w:val="28"/>
          <w:lang w:val="en-US"/>
        </w:rPr>
        <w:t>đ</w:t>
      </w:r>
      <w:r>
        <w:rPr>
          <w:rFonts w:hint="default" w:ascii="Times New Roman" w:hAnsi="Times New Roman" w:cs="Times New Roman"/>
          <w:smallCaps w:val="0"/>
          <w:w w:val="99"/>
          <w:sz w:val="28"/>
          <w:szCs w:val="28"/>
        </w:rPr>
        <w:t>ể</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13"/>
          <w:sz w:val="28"/>
          <w:szCs w:val="28"/>
        </w:rPr>
        <w:t xml:space="preserve"> </w:t>
      </w:r>
      <w:r>
        <w:rPr>
          <w:rFonts w:hint="default" w:ascii="Times New Roman" w:hAnsi="Times New Roman" w:cs="Times New Roman"/>
          <w:smallCaps w:val="0"/>
          <w:spacing w:val="-1"/>
          <w:w w:val="99"/>
          <w:sz w:val="28"/>
          <w:szCs w:val="28"/>
        </w:rPr>
        <w:t>c</w:t>
      </w:r>
      <w:r>
        <w:rPr>
          <w:rFonts w:hint="default" w:ascii="Times New Roman" w:hAnsi="Times New Roman" w:cs="Times New Roman"/>
          <w:smallCaps w:val="0"/>
          <w:w w:val="99"/>
          <w:sz w:val="28"/>
          <w:szCs w:val="28"/>
        </w:rPr>
        <w:t>h</w:t>
      </w:r>
      <w:r>
        <w:rPr>
          <w:rFonts w:hint="default" w:ascii="Times New Roman" w:hAnsi="Times New Roman" w:cs="Times New Roman"/>
          <w:smallCaps w:val="0"/>
          <w:spacing w:val="-1"/>
          <w:w w:val="99"/>
          <w:sz w:val="28"/>
          <w:szCs w:val="28"/>
        </w:rPr>
        <w:t>ư</w:t>
      </w:r>
      <w:r>
        <w:rPr>
          <w:rFonts w:hint="default" w:ascii="Times New Roman" w:hAnsi="Times New Roman" w:cs="Times New Roman"/>
          <w:smallCaps w:val="0"/>
          <w:w w:val="99"/>
          <w:sz w:val="28"/>
          <w:szCs w:val="28"/>
        </w:rPr>
        <w:t>ơ</w:t>
      </w:r>
      <w:r>
        <w:rPr>
          <w:rFonts w:hint="default" w:ascii="Times New Roman" w:hAnsi="Times New Roman" w:cs="Times New Roman"/>
          <w:smallCaps w:val="0"/>
          <w:spacing w:val="2"/>
          <w:w w:val="99"/>
          <w:sz w:val="28"/>
          <w:szCs w:val="28"/>
        </w:rPr>
        <w:t>n</w:t>
      </w:r>
      <w:r>
        <w:rPr>
          <w:rFonts w:hint="default" w:ascii="Times New Roman" w:hAnsi="Times New Roman" w:cs="Times New Roman"/>
          <w:smallCaps w:val="0"/>
          <w:w w:val="99"/>
          <w:sz w:val="28"/>
          <w:szCs w:val="28"/>
        </w:rPr>
        <w:t>g</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12"/>
          <w:sz w:val="28"/>
          <w:szCs w:val="28"/>
        </w:rPr>
        <w:t xml:space="preserve"> </w:t>
      </w:r>
      <w:r>
        <w:rPr>
          <w:rFonts w:hint="default" w:ascii="Times New Roman" w:hAnsi="Times New Roman" w:cs="Times New Roman"/>
          <w:smallCaps w:val="0"/>
          <w:w w:val="99"/>
          <w:sz w:val="28"/>
          <w:szCs w:val="28"/>
        </w:rPr>
        <w:t>t</w:t>
      </w:r>
      <w:r>
        <w:rPr>
          <w:rFonts w:hint="default" w:ascii="Times New Roman" w:hAnsi="Times New Roman" w:cs="Times New Roman"/>
          <w:smallCaps w:val="0"/>
          <w:spacing w:val="-1"/>
          <w:w w:val="99"/>
          <w:sz w:val="28"/>
          <w:szCs w:val="28"/>
        </w:rPr>
        <w:t>r</w:t>
      </w:r>
      <w:r>
        <w:rPr>
          <w:rFonts w:hint="default" w:ascii="Times New Roman" w:hAnsi="Times New Roman" w:cs="Times New Roman"/>
          <w:smallCaps w:val="0"/>
          <w:w w:val="99"/>
          <w:sz w:val="28"/>
          <w:szCs w:val="28"/>
        </w:rPr>
        <w:t>ình</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14"/>
          <w:sz w:val="28"/>
          <w:szCs w:val="28"/>
        </w:rPr>
        <w:t xml:space="preserve"> </w:t>
      </w:r>
      <w:r>
        <w:rPr>
          <w:rFonts w:hint="default" w:ascii="Times New Roman" w:hAnsi="Times New Roman" w:cs="Times New Roman"/>
          <w:smallCaps w:val="0"/>
          <w:spacing w:val="-1"/>
          <w:w w:val="99"/>
          <w:sz w:val="28"/>
          <w:szCs w:val="28"/>
        </w:rPr>
        <w:t>c</w:t>
      </w:r>
      <w:r>
        <w:rPr>
          <w:rFonts w:hint="default" w:ascii="Times New Roman" w:hAnsi="Times New Roman" w:cs="Times New Roman"/>
          <w:smallCaps w:val="0"/>
          <w:spacing w:val="2"/>
          <w:w w:val="99"/>
          <w:sz w:val="28"/>
          <w:szCs w:val="28"/>
        </w:rPr>
        <w:t>h</w:t>
      </w:r>
      <w:r>
        <w:rPr>
          <w:rFonts w:hint="default" w:ascii="Times New Roman" w:hAnsi="Times New Roman" w:cs="Times New Roman"/>
          <w:smallCaps w:val="0"/>
          <w:spacing w:val="1"/>
          <w:w w:val="99"/>
          <w:sz w:val="28"/>
          <w:szCs w:val="28"/>
        </w:rPr>
        <w:t>ạ</w:t>
      </w:r>
      <w:r>
        <w:rPr>
          <w:rFonts w:hint="default" w:ascii="Times New Roman" w:hAnsi="Times New Roman" w:cs="Times New Roman"/>
          <w:smallCaps w:val="0"/>
          <w:w w:val="99"/>
          <w:sz w:val="28"/>
          <w:szCs w:val="28"/>
        </w:rPr>
        <w:t>y</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11"/>
          <w:sz w:val="28"/>
          <w:szCs w:val="28"/>
        </w:rPr>
        <w:t xml:space="preserve"> </w:t>
      </w:r>
      <w:r>
        <w:rPr>
          <w:rFonts w:hint="default" w:ascii="Times New Roman" w:hAnsi="Times New Roman" w:cs="Times New Roman"/>
          <w:smallCaps w:val="0"/>
          <w:w w:val="124"/>
          <w:sz w:val="28"/>
          <w:szCs w:val="28"/>
        </w:rPr>
        <w:t>Σ</w:t>
      </w:r>
      <w:r>
        <w:rPr>
          <w:rFonts w:hint="default" w:ascii="Times New Roman" w:hAnsi="Times New Roman" w:cs="Times New Roman"/>
          <w:smallCaps w:val="0"/>
          <w:spacing w:val="9"/>
          <w:sz w:val="28"/>
          <w:szCs w:val="28"/>
        </w:rPr>
        <w:t xml:space="preserve"> </w:t>
      </w:r>
      <w:r>
        <w:rPr>
          <w:rFonts w:hint="default" w:ascii="Times New Roman" w:hAnsi="Times New Roman" w:cs="Times New Roman"/>
          <w:smallCaps w:val="0"/>
          <w:spacing w:val="-1"/>
          <w:w w:val="128"/>
          <w:sz w:val="28"/>
          <w:szCs w:val="28"/>
        </w:rPr>
        <w:t>1</w:t>
      </w:r>
      <w:r>
        <w:rPr>
          <w:rFonts w:hint="default" w:ascii="Times New Roman" w:hAnsi="Times New Roman" w:cs="Times New Roman"/>
          <w:smallCaps w:val="0"/>
          <w:w w:val="90"/>
          <w:sz w:val="28"/>
          <w:szCs w:val="28"/>
        </w:rPr>
        <w:t>0</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20"/>
          <w:sz w:val="28"/>
          <w:szCs w:val="28"/>
        </w:rPr>
        <w:t xml:space="preserve"> </w:t>
      </w:r>
      <w:r>
        <w:rPr>
          <w:rFonts w:hint="default" w:ascii="Times New Roman" w:hAnsi="Times New Roman" w:cs="Times New Roman"/>
          <w:smallCaps w:val="0"/>
          <w:spacing w:val="-3"/>
          <w:w w:val="99"/>
          <w:sz w:val="28"/>
          <w:szCs w:val="28"/>
        </w:rPr>
        <w:t>g</w:t>
      </w:r>
      <w:r>
        <w:rPr>
          <w:rFonts w:hint="default" w:ascii="Times New Roman" w:hAnsi="Times New Roman" w:cs="Times New Roman"/>
          <w:smallCaps w:val="0"/>
          <w:w w:val="99"/>
          <w:sz w:val="28"/>
          <w:szCs w:val="28"/>
        </w:rPr>
        <w:t>i</w:t>
      </w:r>
      <w:r>
        <w:rPr>
          <w:rFonts w:hint="default" w:ascii="Times New Roman" w:hAnsi="Times New Roman" w:cs="Times New Roman"/>
          <w:smallCaps w:val="0"/>
          <w:spacing w:val="3"/>
          <w:w w:val="99"/>
          <w:sz w:val="28"/>
          <w:szCs w:val="28"/>
        </w:rPr>
        <w:t>â</w:t>
      </w:r>
      <w:r>
        <w:rPr>
          <w:rFonts w:hint="default" w:ascii="Times New Roman" w:hAnsi="Times New Roman" w:cs="Times New Roman"/>
          <w:smallCaps w:val="0"/>
          <w:w w:val="99"/>
          <w:sz w:val="28"/>
          <w:szCs w:val="28"/>
        </w:rPr>
        <w:t>y</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9"/>
          <w:sz w:val="28"/>
          <w:szCs w:val="28"/>
        </w:rPr>
        <w:t xml:space="preserve"> </w:t>
      </w:r>
      <w:r>
        <w:rPr>
          <w:rFonts w:hint="default" w:ascii="Times New Roman" w:hAnsi="Times New Roman" w:cs="Times New Roman"/>
          <w:smallCaps w:val="0"/>
          <w:spacing w:val="-1"/>
          <w:w w:val="99"/>
          <w:sz w:val="28"/>
          <w:szCs w:val="28"/>
        </w:rPr>
        <w:t>c</w:t>
      </w:r>
      <w:r>
        <w:rPr>
          <w:rFonts w:hint="default" w:ascii="Times New Roman" w:hAnsi="Times New Roman" w:cs="Times New Roman"/>
          <w:smallCaps w:val="0"/>
          <w:w w:val="99"/>
          <w:sz w:val="28"/>
          <w:szCs w:val="28"/>
        </w:rPr>
        <w:t>ũ</w:t>
      </w:r>
      <w:r>
        <w:rPr>
          <w:rFonts w:hint="default" w:ascii="Times New Roman" w:hAnsi="Times New Roman" w:cs="Times New Roman"/>
          <w:smallCaps w:val="0"/>
          <w:spacing w:val="2"/>
          <w:w w:val="99"/>
          <w:sz w:val="28"/>
          <w:szCs w:val="28"/>
        </w:rPr>
        <w:t>n</w:t>
      </w:r>
      <w:r>
        <w:rPr>
          <w:rFonts w:hint="default" w:ascii="Times New Roman" w:hAnsi="Times New Roman" w:cs="Times New Roman"/>
          <w:smallCaps w:val="0"/>
          <w:w w:val="99"/>
          <w:sz w:val="28"/>
          <w:szCs w:val="28"/>
        </w:rPr>
        <w:t>g</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12"/>
          <w:sz w:val="28"/>
          <w:szCs w:val="28"/>
        </w:rPr>
        <w:t xml:space="preserve"> </w:t>
      </w:r>
      <w:r>
        <w:rPr>
          <w:rFonts w:hint="default" w:ascii="Times New Roman" w:hAnsi="Times New Roman" w:cs="Times New Roman"/>
          <w:smallCaps w:val="0"/>
          <w:w w:val="99"/>
          <w:sz w:val="28"/>
          <w:szCs w:val="28"/>
        </w:rPr>
        <w:t>là</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spacing w:val="13"/>
          <w:sz w:val="28"/>
          <w:szCs w:val="28"/>
        </w:rPr>
        <w:t xml:space="preserve"> </w:t>
      </w:r>
      <w:r>
        <w:rPr>
          <w:rFonts w:hint="default" w:ascii="Times New Roman" w:hAnsi="Times New Roman" w:cs="Times New Roman"/>
          <w:smallCaps w:val="0"/>
          <w:w w:val="99"/>
          <w:sz w:val="28"/>
          <w:szCs w:val="28"/>
        </w:rPr>
        <w:t xml:space="preserve">một </w:t>
      </w:r>
      <w:r>
        <w:rPr>
          <w:rFonts w:hint="default" w:ascii="Times New Roman" w:hAnsi="Times New Roman" w:cs="Times New Roman"/>
          <w:smallCaps w:val="0"/>
          <w:spacing w:val="-1"/>
          <w:w w:val="99"/>
          <w:sz w:val="28"/>
          <w:szCs w:val="28"/>
        </w:rPr>
        <w:t>c</w:t>
      </w:r>
      <w:r>
        <w:rPr>
          <w:rFonts w:hint="default" w:ascii="Times New Roman" w:hAnsi="Times New Roman" w:cs="Times New Roman"/>
          <w:smallCaps w:val="0"/>
          <w:w w:val="99"/>
          <w:sz w:val="28"/>
          <w:szCs w:val="28"/>
        </w:rPr>
        <w:t>h</w:t>
      </w:r>
      <w:r>
        <w:rPr>
          <w:rFonts w:hint="default" w:ascii="Times New Roman" w:hAnsi="Times New Roman" w:cs="Times New Roman"/>
          <w:smallCaps w:val="0"/>
          <w:spacing w:val="2"/>
          <w:w w:val="99"/>
          <w:sz w:val="28"/>
          <w:szCs w:val="28"/>
        </w:rPr>
        <w:t>u</w:t>
      </w:r>
      <w:r>
        <w:rPr>
          <w:rFonts w:hint="default" w:ascii="Times New Roman" w:hAnsi="Times New Roman" w:cs="Times New Roman"/>
          <w:smallCaps w:val="0"/>
          <w:spacing w:val="-5"/>
          <w:w w:val="99"/>
          <w:sz w:val="28"/>
          <w:szCs w:val="28"/>
        </w:rPr>
        <w:t>y</w:t>
      </w:r>
      <w:r>
        <w:rPr>
          <w:rFonts w:hint="default" w:ascii="Times New Roman" w:hAnsi="Times New Roman" w:cs="Times New Roman"/>
          <w:smallCaps w:val="0"/>
          <w:spacing w:val="1"/>
          <w:w w:val="99"/>
          <w:sz w:val="28"/>
          <w:szCs w:val="28"/>
        </w:rPr>
        <w:t>ệ</w:t>
      </w:r>
      <w:r>
        <w:rPr>
          <w:rFonts w:hint="default" w:ascii="Times New Roman" w:hAnsi="Times New Roman" w:cs="Times New Roman"/>
          <w:smallCaps w:val="0"/>
          <w:w w:val="99"/>
          <w:sz w:val="28"/>
          <w:szCs w:val="28"/>
        </w:rPr>
        <w:t>n…b</w:t>
      </w:r>
      <w:r>
        <w:rPr>
          <w:rFonts w:hint="default" w:ascii="Times New Roman" w:hAnsi="Times New Roman" w:cs="Times New Roman"/>
          <w:smallCaps w:val="0"/>
          <w:spacing w:val="-1"/>
          <w:w w:val="99"/>
          <w:sz w:val="28"/>
          <w:szCs w:val="28"/>
        </w:rPr>
        <w:t>ấ</w:t>
      </w:r>
      <w:r>
        <w:rPr>
          <w:rFonts w:hint="default" w:ascii="Times New Roman" w:hAnsi="Times New Roman" w:cs="Times New Roman"/>
          <w:smallCaps w:val="0"/>
          <w:w w:val="99"/>
          <w:sz w:val="28"/>
          <w:szCs w:val="28"/>
        </w:rPr>
        <w:t>t</w:t>
      </w:r>
      <w:r>
        <w:rPr>
          <w:rFonts w:hint="default" w:ascii="Times New Roman" w:hAnsi="Times New Roman" w:cs="Times New Roman"/>
          <w:smallCaps w:val="0"/>
          <w:sz w:val="28"/>
          <w:szCs w:val="28"/>
        </w:rPr>
        <w:t xml:space="preserve"> </w:t>
      </w:r>
      <w:r>
        <w:rPr>
          <w:rFonts w:hint="default" w:ascii="Times New Roman" w:hAnsi="Times New Roman" w:cs="Times New Roman"/>
          <w:smallCaps w:val="0"/>
          <w:w w:val="99"/>
          <w:sz w:val="28"/>
          <w:szCs w:val="28"/>
        </w:rPr>
        <w:t>khả</w:t>
      </w:r>
      <w:r>
        <w:rPr>
          <w:rFonts w:hint="default" w:ascii="Times New Roman" w:hAnsi="Times New Roman" w:cs="Times New Roman"/>
          <w:smallCaps w:val="0"/>
          <w:spacing w:val="-1"/>
          <w:sz w:val="28"/>
          <w:szCs w:val="28"/>
        </w:rPr>
        <w:t xml:space="preserve"> </w:t>
      </w:r>
      <w:r>
        <w:rPr>
          <w:rFonts w:hint="default" w:ascii="Times New Roman" w:hAnsi="Times New Roman" w:cs="Times New Roman"/>
          <w:smallCaps w:val="0"/>
          <w:w w:val="99"/>
          <w:sz w:val="28"/>
          <w:szCs w:val="28"/>
        </w:rPr>
        <w:t>thi.</w:t>
      </w:r>
    </w:p>
    <w:p>
      <w:pPr>
        <w:spacing w:after="0" w:line="266" w:lineRule="auto"/>
        <w:jc w:val="both"/>
        <w:rPr>
          <w:rFonts w:hint="default" w:ascii="Times New Roman" w:hAnsi="Times New Roman" w:cs="Times New Roman"/>
          <w:sz w:val="28"/>
          <w:szCs w:val="28"/>
        </w:rPr>
        <w:sectPr>
          <w:pgSz w:w="11900" w:h="16840"/>
          <w:pgMar w:top="1600" w:right="1680" w:bottom="2580" w:left="1680" w:header="0" w:footer="2382"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222"/>
        <w:ind w:left="308" w:right="304"/>
        <w:jc w:val="center"/>
        <w:rPr>
          <w:rFonts w:hint="default" w:ascii="Times New Roman" w:hAnsi="Times New Roman" w:cs="Times New Roman"/>
          <w:sz w:val="28"/>
          <w:szCs w:val="28"/>
        </w:rPr>
      </w:pPr>
      <w:bookmarkStart w:id="48" w:name="Mục lục"/>
      <w:bookmarkEnd w:id="48"/>
      <w:r>
        <w:rPr>
          <w:rFonts w:hint="default" w:ascii="Times New Roman" w:hAnsi="Times New Roman" w:cs="Times New Roman"/>
          <w:w w:val="105"/>
          <w:sz w:val="28"/>
          <w:szCs w:val="28"/>
        </w:rPr>
        <w:t>MỤC LỤC</w:t>
      </w:r>
    </w:p>
    <w:sdt>
      <w:sdtPr>
        <w:rPr>
          <w:rFonts w:hint="default" w:ascii="Times New Roman" w:hAnsi="Times New Roman" w:cs="Times New Roman"/>
          <w:sz w:val="28"/>
          <w:szCs w:val="28"/>
        </w:rPr>
        <w:id w:val="1"/>
        <w:docPartObj>
          <w:docPartGallery w:val="Table of Contents"/>
          <w:docPartUnique/>
        </w:docPartObj>
      </w:sdtPr>
      <w:sdtEndPr>
        <w:rPr>
          <w:rFonts w:hint="default" w:ascii="Times New Roman" w:hAnsi="Times New Roman" w:cs="Times New Roman"/>
          <w:sz w:val="28"/>
          <w:szCs w:val="28"/>
        </w:rPr>
      </w:sdtEndPr>
      <w:sdtContent>
        <w:p>
          <w:pPr>
            <w:pStyle w:val="9"/>
            <w:tabs>
              <w:tab w:val="right" w:leader="dot" w:pos="8230"/>
            </w:tabs>
            <w:spacing w:before="124"/>
            <w:rPr>
              <w:rFonts w:hint="default" w:ascii="Times New Roman" w:hAnsi="Times New Roman" w:cs="Times New Roman"/>
              <w:sz w:val="28"/>
              <w:szCs w:val="28"/>
            </w:rPr>
          </w:pPr>
          <w:r>
            <w:rPr>
              <w:rFonts w:hint="default" w:ascii="Times New Roman" w:hAnsi="Times New Roman" w:cs="Times New Roman"/>
              <w:w w:val="105"/>
              <w:sz w:val="28"/>
              <w:szCs w:val="28"/>
            </w:rPr>
            <w:t xml:space="preserve">CHUYÊN </w:t>
          </w:r>
          <w:r>
            <w:rPr>
              <w:rFonts w:hint="default" w:cs="Times New Roman"/>
              <w:w w:val="105"/>
              <w:sz w:val="28"/>
              <w:szCs w:val="28"/>
              <w:lang w:val="en-US"/>
            </w:rPr>
            <w:t>Đ</w:t>
          </w:r>
          <w:r>
            <w:rPr>
              <w:rFonts w:hint="default" w:ascii="Times New Roman" w:hAnsi="Times New Roman" w:cs="Times New Roman"/>
              <w:w w:val="105"/>
              <w:sz w:val="28"/>
              <w:szCs w:val="28"/>
            </w:rPr>
            <w:t>Ề 1. THUẬT TOÁN  VÀ PHÂN TÍCH</w:t>
          </w:r>
          <w:r>
            <w:rPr>
              <w:rFonts w:hint="default" w:ascii="Times New Roman" w:hAnsi="Times New Roman" w:cs="Times New Roman"/>
              <w:spacing w:val="-19"/>
              <w:w w:val="105"/>
              <w:sz w:val="28"/>
              <w:szCs w:val="28"/>
            </w:rPr>
            <w:t xml:space="preserve"> </w:t>
          </w:r>
          <w:r>
            <w:rPr>
              <w:rFonts w:hint="default" w:ascii="Times New Roman" w:hAnsi="Times New Roman" w:cs="Times New Roman"/>
              <w:w w:val="105"/>
              <w:sz w:val="28"/>
              <w:szCs w:val="28"/>
            </w:rPr>
            <w:t>THUẬT</w:t>
          </w:r>
          <w:r>
            <w:rPr>
              <w:rFonts w:hint="default" w:ascii="Times New Roman" w:hAnsi="Times New Roman" w:cs="Times New Roman"/>
              <w:spacing w:val="-4"/>
              <w:w w:val="105"/>
              <w:sz w:val="28"/>
              <w:szCs w:val="28"/>
            </w:rPr>
            <w:t xml:space="preserve"> </w:t>
          </w:r>
          <w:r>
            <w:rPr>
              <w:rFonts w:hint="default" w:ascii="Times New Roman" w:hAnsi="Times New Roman" w:cs="Times New Roman"/>
              <w:w w:val="105"/>
              <w:sz w:val="28"/>
              <w:szCs w:val="28"/>
            </w:rPr>
            <w:t>TOÁN</w:t>
          </w:r>
          <w:r>
            <w:rPr>
              <w:rFonts w:hint="default" w:ascii="Times New Roman" w:hAnsi="Times New Roman" w:cs="Times New Roman"/>
              <w:w w:val="105"/>
              <w:sz w:val="28"/>
              <w:szCs w:val="28"/>
            </w:rPr>
            <w:tab/>
          </w:r>
          <w:r>
            <w:rPr>
              <w:rFonts w:hint="default" w:ascii="Times New Roman" w:hAnsi="Times New Roman" w:cs="Times New Roman"/>
              <w:w w:val="105"/>
              <w:sz w:val="28"/>
              <w:szCs w:val="28"/>
            </w:rPr>
            <w:t>5</w:t>
          </w:r>
        </w:p>
        <w:p>
          <w:pPr>
            <w:pStyle w:val="10"/>
            <w:numPr>
              <w:ilvl w:val="2"/>
              <w:numId w:val="86"/>
            </w:numPr>
            <w:tabs>
              <w:tab w:val="left" w:pos="783"/>
              <w:tab w:val="right" w:leader="dot" w:pos="8231"/>
            </w:tabs>
            <w:spacing w:before="13" w:after="0" w:line="240" w:lineRule="auto"/>
            <w:ind w:left="782" w:right="0" w:hanging="241"/>
            <w:jc w:val="left"/>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"_TOC_250013"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Thuật</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toán</w:t>
          </w:r>
          <w:r>
            <w:rPr>
              <w:rFonts w:hint="default" w:ascii="Times New Roman" w:hAnsi="Times New Roman" w:cs="Times New Roman"/>
              <w:sz w:val="28"/>
              <w:szCs w:val="28"/>
            </w:rPr>
            <w:tab/>
          </w:r>
          <w:r>
            <w:rPr>
              <w:rFonts w:hint="default" w:ascii="Times New Roman" w:hAnsi="Times New Roman" w:cs="Times New Roman"/>
              <w:sz w:val="28"/>
              <w:szCs w:val="28"/>
            </w:rPr>
            <w:t>5</w:t>
          </w:r>
          <w:r>
            <w:rPr>
              <w:rFonts w:hint="default" w:ascii="Times New Roman" w:hAnsi="Times New Roman" w:cs="Times New Roman"/>
              <w:sz w:val="28"/>
              <w:szCs w:val="28"/>
            </w:rPr>
            <w:fldChar w:fldCharType="end"/>
          </w:r>
        </w:p>
        <w:p>
          <w:pPr>
            <w:pStyle w:val="10"/>
            <w:numPr>
              <w:ilvl w:val="2"/>
              <w:numId w:val="86"/>
            </w:numPr>
            <w:tabs>
              <w:tab w:val="left" w:pos="783"/>
              <w:tab w:val="right" w:leader="dot" w:pos="8231"/>
            </w:tabs>
            <w:spacing w:before="58" w:after="0" w:line="240" w:lineRule="auto"/>
            <w:ind w:left="782" w:right="0" w:hanging="241"/>
            <w:jc w:val="left"/>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"_TOC_250012"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Phân tích</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thuật toán</w:t>
          </w:r>
          <w:r>
            <w:rPr>
              <w:rFonts w:hint="default" w:ascii="Times New Roman" w:hAnsi="Times New Roman" w:cs="Times New Roman"/>
              <w:sz w:val="28"/>
              <w:szCs w:val="28"/>
            </w:rPr>
            <w:tab/>
          </w:r>
          <w:r>
            <w:rPr>
              <w:rFonts w:hint="default" w:ascii="Times New Roman" w:hAnsi="Times New Roman" w:cs="Times New Roman"/>
              <w:sz w:val="28"/>
              <w:szCs w:val="28"/>
            </w:rPr>
            <w:t>6</w:t>
          </w:r>
          <w:r>
            <w:rPr>
              <w:rFonts w:hint="default" w:ascii="Times New Roman" w:hAnsi="Times New Roman" w:cs="Times New Roman"/>
              <w:sz w:val="28"/>
              <w:szCs w:val="28"/>
            </w:rPr>
            <w:fldChar w:fldCharType="end"/>
          </w:r>
        </w:p>
        <w:p>
          <w:pPr>
            <w:pStyle w:val="10"/>
            <w:tabs>
              <w:tab w:val="right" w:leader="dot" w:pos="8231"/>
            </w:tabs>
            <w:ind w:left="542" w:firstLine="0"/>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"_TOC_250011"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Bài</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tập</w:t>
          </w:r>
          <w:r>
            <w:rPr>
              <w:rFonts w:hint="default" w:ascii="Times New Roman" w:hAnsi="Times New Roman" w:cs="Times New Roman"/>
              <w:sz w:val="28"/>
              <w:szCs w:val="28"/>
            </w:rPr>
            <w:tab/>
          </w:r>
          <w:r>
            <w:rPr>
              <w:rFonts w:hint="default" w:ascii="Times New Roman" w:hAnsi="Times New Roman" w:cs="Times New Roman"/>
              <w:sz w:val="28"/>
              <w:szCs w:val="28"/>
            </w:rPr>
            <w:t>11</w:t>
          </w:r>
          <w:r>
            <w:rPr>
              <w:rFonts w:hint="default" w:ascii="Times New Roman" w:hAnsi="Times New Roman" w:cs="Times New Roman"/>
              <w:sz w:val="28"/>
              <w:szCs w:val="28"/>
            </w:rPr>
            <w:fldChar w:fldCharType="end"/>
          </w:r>
        </w:p>
        <w:p>
          <w:pPr>
            <w:pStyle w:val="9"/>
            <w:tabs>
              <w:tab w:val="right" w:leader="dot" w:pos="8233"/>
            </w:tabs>
            <w:rPr>
              <w:rFonts w:hint="default" w:ascii="Times New Roman" w:hAnsi="Times New Roman" w:cs="Times New Roman"/>
              <w:sz w:val="28"/>
              <w:szCs w:val="28"/>
            </w:rPr>
          </w:pPr>
          <w:r>
            <w:rPr>
              <w:rFonts w:hint="default" w:ascii="Times New Roman" w:hAnsi="Times New Roman" w:cs="Times New Roman"/>
              <w:w w:val="105"/>
              <w:sz w:val="28"/>
              <w:szCs w:val="28"/>
            </w:rPr>
            <w:t xml:space="preserve">CHUYÊN </w:t>
          </w:r>
          <w:r>
            <w:rPr>
              <w:rFonts w:hint="default" w:cs="Times New Roman"/>
              <w:w w:val="105"/>
              <w:sz w:val="28"/>
              <w:szCs w:val="28"/>
              <w:lang w:val="en-US"/>
            </w:rPr>
            <w:t>Đ</w:t>
          </w:r>
          <w:r>
            <w:rPr>
              <w:rFonts w:hint="default" w:ascii="Times New Roman" w:hAnsi="Times New Roman" w:cs="Times New Roman"/>
              <w:w w:val="105"/>
              <w:sz w:val="28"/>
              <w:szCs w:val="28"/>
            </w:rPr>
            <w:t>Ề 2. CÁC KIẾN THỨC</w:t>
          </w:r>
          <w:r>
            <w:rPr>
              <w:rFonts w:hint="default" w:ascii="Times New Roman" w:hAnsi="Times New Roman" w:cs="Times New Roman"/>
              <w:spacing w:val="-12"/>
              <w:w w:val="105"/>
              <w:sz w:val="28"/>
              <w:szCs w:val="28"/>
            </w:rPr>
            <w:t xml:space="preserve"> </w:t>
          </w:r>
          <w:r>
            <w:rPr>
              <w:rFonts w:hint="default" w:ascii="Times New Roman" w:hAnsi="Times New Roman" w:cs="Times New Roman"/>
              <w:w w:val="105"/>
              <w:sz w:val="28"/>
              <w:szCs w:val="28"/>
            </w:rPr>
            <w:t>CƠ</w:t>
          </w:r>
          <w:r>
            <w:rPr>
              <w:rFonts w:hint="default" w:ascii="Times New Roman" w:hAnsi="Times New Roman" w:cs="Times New Roman"/>
              <w:spacing w:val="-1"/>
              <w:w w:val="105"/>
              <w:sz w:val="28"/>
              <w:szCs w:val="28"/>
            </w:rPr>
            <w:t xml:space="preserve"> </w:t>
          </w:r>
          <w:r>
            <w:rPr>
              <w:rFonts w:hint="default" w:ascii="Times New Roman" w:hAnsi="Times New Roman" w:cs="Times New Roman"/>
              <w:w w:val="105"/>
              <w:sz w:val="28"/>
              <w:szCs w:val="28"/>
            </w:rPr>
            <w:t>BẢN</w:t>
          </w:r>
          <w:r>
            <w:rPr>
              <w:rFonts w:hint="default" w:ascii="Times New Roman" w:hAnsi="Times New Roman" w:cs="Times New Roman"/>
              <w:w w:val="105"/>
              <w:sz w:val="28"/>
              <w:szCs w:val="28"/>
            </w:rPr>
            <w:tab/>
          </w:r>
          <w:r>
            <w:rPr>
              <w:rFonts w:hint="default" w:ascii="Times New Roman" w:hAnsi="Times New Roman" w:cs="Times New Roman"/>
              <w:w w:val="105"/>
              <w:sz w:val="28"/>
              <w:szCs w:val="28"/>
            </w:rPr>
            <w:t>13</w:t>
          </w:r>
        </w:p>
        <w:p>
          <w:pPr>
            <w:pStyle w:val="10"/>
            <w:numPr>
              <w:ilvl w:val="0"/>
              <w:numId w:val="88"/>
            </w:numPr>
            <w:tabs>
              <w:tab w:val="left" w:pos="783"/>
              <w:tab w:val="right" w:leader="dot" w:pos="8231"/>
            </w:tabs>
            <w:spacing w:before="16" w:after="0" w:line="240" w:lineRule="auto"/>
            <w:ind w:left="782" w:right="0" w:hanging="241"/>
            <w:jc w:val="left"/>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"_TOC_250010"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Hệ</w:t>
          </w:r>
          <w:r>
            <w:rPr>
              <w:rFonts w:hint="default" w:ascii="Times New Roman" w:hAnsi="Times New Roman" w:cs="Times New Roman"/>
              <w:spacing w:val="-2"/>
              <w:sz w:val="28"/>
              <w:szCs w:val="28"/>
            </w:rPr>
            <w:t xml:space="preserve"> </w:t>
          </w:r>
          <w:r>
            <w:rPr>
              <w:rFonts w:hint="default" w:cs="Times New Roman"/>
              <w:sz w:val="28"/>
              <w:szCs w:val="28"/>
              <w:lang w:val="en-US"/>
            </w:rPr>
            <w:t>đ</w:t>
          </w:r>
          <w:r>
            <w:rPr>
              <w:rFonts w:hint="default" w:ascii="Times New Roman" w:hAnsi="Times New Roman" w:cs="Times New Roman"/>
              <w:sz w:val="28"/>
              <w:szCs w:val="28"/>
            </w:rPr>
            <w:t>ếm</w:t>
          </w:r>
          <w:r>
            <w:rPr>
              <w:rFonts w:hint="default" w:ascii="Times New Roman" w:hAnsi="Times New Roman" w:cs="Times New Roman"/>
              <w:sz w:val="28"/>
              <w:szCs w:val="28"/>
            </w:rPr>
            <w:tab/>
          </w:r>
          <w:r>
            <w:rPr>
              <w:rFonts w:hint="default" w:ascii="Times New Roman" w:hAnsi="Times New Roman" w:cs="Times New Roman"/>
              <w:sz w:val="28"/>
              <w:szCs w:val="28"/>
            </w:rPr>
            <w:t>13</w:t>
          </w:r>
          <w:r>
            <w:rPr>
              <w:rFonts w:hint="default" w:ascii="Times New Roman" w:hAnsi="Times New Roman" w:cs="Times New Roman"/>
              <w:sz w:val="28"/>
              <w:szCs w:val="28"/>
            </w:rPr>
            <w:fldChar w:fldCharType="end"/>
          </w:r>
        </w:p>
        <w:p>
          <w:pPr>
            <w:pStyle w:val="10"/>
            <w:numPr>
              <w:ilvl w:val="0"/>
              <w:numId w:val="88"/>
            </w:numPr>
            <w:tabs>
              <w:tab w:val="left" w:pos="783"/>
              <w:tab w:val="right" w:leader="dot" w:pos="8231"/>
            </w:tabs>
            <w:spacing w:before="57" w:after="0" w:line="240" w:lineRule="auto"/>
            <w:ind w:left="782" w:right="0" w:hanging="241"/>
            <w:jc w:val="left"/>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"_TOC_250009"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Số</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nguyên tố</w:t>
          </w:r>
          <w:r>
            <w:rPr>
              <w:rFonts w:hint="default" w:ascii="Times New Roman" w:hAnsi="Times New Roman" w:cs="Times New Roman"/>
              <w:sz w:val="28"/>
              <w:szCs w:val="28"/>
            </w:rPr>
            <w:tab/>
          </w:r>
          <w:r>
            <w:rPr>
              <w:rFonts w:hint="default" w:ascii="Times New Roman" w:hAnsi="Times New Roman" w:cs="Times New Roman"/>
              <w:sz w:val="28"/>
              <w:szCs w:val="28"/>
            </w:rPr>
            <w:t>14</w:t>
          </w:r>
          <w:r>
            <w:rPr>
              <w:rFonts w:hint="default" w:ascii="Times New Roman" w:hAnsi="Times New Roman" w:cs="Times New Roman"/>
              <w:sz w:val="28"/>
              <w:szCs w:val="28"/>
            </w:rPr>
            <w:fldChar w:fldCharType="end"/>
          </w:r>
        </w:p>
        <w:p>
          <w:pPr>
            <w:pStyle w:val="10"/>
            <w:numPr>
              <w:ilvl w:val="0"/>
              <w:numId w:val="88"/>
            </w:numPr>
            <w:tabs>
              <w:tab w:val="left" w:pos="783"/>
              <w:tab w:val="right" w:leader="dot" w:pos="8231"/>
            </w:tabs>
            <w:spacing w:before="60" w:after="0" w:line="240" w:lineRule="auto"/>
            <w:ind w:left="782" w:right="0" w:hanging="241"/>
            <w:jc w:val="left"/>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"_TOC_250008"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Ước số,</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bội số</w:t>
          </w:r>
          <w:r>
            <w:rPr>
              <w:rFonts w:hint="default" w:ascii="Times New Roman" w:hAnsi="Times New Roman" w:cs="Times New Roman"/>
              <w:sz w:val="28"/>
              <w:szCs w:val="28"/>
            </w:rPr>
            <w:tab/>
          </w:r>
          <w:r>
            <w:rPr>
              <w:rFonts w:hint="default" w:ascii="Times New Roman" w:hAnsi="Times New Roman" w:cs="Times New Roman"/>
              <w:sz w:val="28"/>
              <w:szCs w:val="28"/>
            </w:rPr>
            <w:t>17</w:t>
          </w:r>
          <w:r>
            <w:rPr>
              <w:rFonts w:hint="default" w:ascii="Times New Roman" w:hAnsi="Times New Roman" w:cs="Times New Roman"/>
              <w:sz w:val="28"/>
              <w:szCs w:val="28"/>
            </w:rPr>
            <w:fldChar w:fldCharType="end"/>
          </w:r>
        </w:p>
        <w:p>
          <w:pPr>
            <w:pStyle w:val="10"/>
            <w:numPr>
              <w:ilvl w:val="0"/>
              <w:numId w:val="88"/>
            </w:numPr>
            <w:tabs>
              <w:tab w:val="left" w:pos="785"/>
              <w:tab w:val="right" w:leader="dot" w:pos="8231"/>
            </w:tabs>
            <w:spacing w:before="60" w:after="0" w:line="240" w:lineRule="auto"/>
            <w:ind w:left="784" w:right="0" w:hanging="243"/>
            <w:jc w:val="left"/>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"_TOC_250007" </w:instrText>
          </w:r>
          <w:r>
            <w:rPr>
              <w:rFonts w:hint="default" w:ascii="Times New Roman" w:hAnsi="Times New Roman" w:cs="Times New Roman"/>
              <w:sz w:val="28"/>
              <w:szCs w:val="28"/>
            </w:rPr>
            <w:fldChar w:fldCharType="separate"/>
          </w:r>
          <w:r>
            <w:rPr>
              <w:rFonts w:hint="default" w:ascii="Times New Roman" w:hAnsi="Times New Roman" w:cs="Times New Roman"/>
              <w:spacing w:val="-3"/>
              <w:sz w:val="28"/>
              <w:szCs w:val="28"/>
            </w:rPr>
            <w:t xml:space="preserve">Lí </w:t>
          </w:r>
          <w:r>
            <w:rPr>
              <w:rFonts w:hint="default" w:ascii="Times New Roman" w:hAnsi="Times New Roman" w:cs="Times New Roman"/>
              <w:sz w:val="28"/>
              <w:szCs w:val="28"/>
            </w:rPr>
            <w:t>thuyết</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tập hợp</w:t>
          </w:r>
          <w:r>
            <w:rPr>
              <w:rFonts w:hint="default" w:ascii="Times New Roman" w:hAnsi="Times New Roman" w:cs="Times New Roman"/>
              <w:sz w:val="28"/>
              <w:szCs w:val="28"/>
            </w:rPr>
            <w:tab/>
          </w:r>
          <w:r>
            <w:rPr>
              <w:rFonts w:hint="default" w:ascii="Times New Roman" w:hAnsi="Times New Roman" w:cs="Times New Roman"/>
              <w:sz w:val="28"/>
              <w:szCs w:val="28"/>
            </w:rPr>
            <w:t>18</w:t>
          </w:r>
          <w:r>
            <w:rPr>
              <w:rFonts w:hint="default" w:ascii="Times New Roman" w:hAnsi="Times New Roman" w:cs="Times New Roman"/>
              <w:sz w:val="28"/>
              <w:szCs w:val="28"/>
            </w:rPr>
            <w:fldChar w:fldCharType="end"/>
          </w:r>
        </w:p>
        <w:p>
          <w:pPr>
            <w:pStyle w:val="10"/>
            <w:numPr>
              <w:ilvl w:val="0"/>
              <w:numId w:val="88"/>
            </w:numPr>
            <w:tabs>
              <w:tab w:val="left" w:pos="783"/>
              <w:tab w:val="right" w:leader="dot" w:pos="8231"/>
            </w:tabs>
            <w:spacing w:before="60" w:after="0" w:line="240" w:lineRule="auto"/>
            <w:ind w:left="782" w:right="0" w:hanging="241"/>
            <w:jc w:val="left"/>
            <w:rPr>
              <w:rFonts w:hint="default" w:ascii="Times New Roman" w:hAnsi="Times New Roman" w:cs="Times New Roman"/>
              <w:sz w:val="28"/>
              <w:szCs w:val="28"/>
            </w:rPr>
          </w:pPr>
          <w:r>
            <w:rPr>
              <w:rFonts w:hint="default" w:ascii="Times New Roman" w:hAnsi="Times New Roman" w:cs="Times New Roman"/>
              <w:sz w:val="28"/>
              <w:szCs w:val="28"/>
            </w:rPr>
            <w:t>Số</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Fibonacci</w:t>
          </w:r>
          <w:r>
            <w:rPr>
              <w:rFonts w:hint="default" w:ascii="Times New Roman" w:hAnsi="Times New Roman" w:cs="Times New Roman"/>
              <w:sz w:val="28"/>
              <w:szCs w:val="28"/>
            </w:rPr>
            <w:tab/>
          </w:r>
          <w:r>
            <w:rPr>
              <w:rFonts w:hint="default" w:ascii="Times New Roman" w:hAnsi="Times New Roman" w:cs="Times New Roman"/>
              <w:sz w:val="28"/>
              <w:szCs w:val="28"/>
            </w:rPr>
            <w:t>21</w:t>
          </w:r>
        </w:p>
        <w:p>
          <w:pPr>
            <w:pStyle w:val="10"/>
            <w:numPr>
              <w:ilvl w:val="0"/>
              <w:numId w:val="88"/>
            </w:numPr>
            <w:tabs>
              <w:tab w:val="left" w:pos="783"/>
              <w:tab w:val="right" w:leader="dot" w:pos="8231"/>
            </w:tabs>
            <w:spacing w:before="60" w:after="0" w:line="240" w:lineRule="auto"/>
            <w:ind w:left="782" w:right="0" w:hanging="241"/>
            <w:jc w:val="left"/>
            <w:rPr>
              <w:rFonts w:hint="default" w:ascii="Times New Roman" w:hAnsi="Times New Roman" w:cs="Times New Roman"/>
              <w:sz w:val="28"/>
              <w:szCs w:val="28"/>
            </w:rPr>
          </w:pPr>
          <w:r>
            <w:rPr>
              <w:rFonts w:hint="default" w:ascii="Times New Roman" w:hAnsi="Times New Roman" w:cs="Times New Roman"/>
              <w:sz w:val="28"/>
              <w:szCs w:val="28"/>
            </w:rPr>
            <w:t>Số</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Catalan</w:t>
          </w:r>
          <w:r>
            <w:rPr>
              <w:rFonts w:hint="default" w:ascii="Times New Roman" w:hAnsi="Times New Roman" w:cs="Times New Roman"/>
              <w:sz w:val="28"/>
              <w:szCs w:val="28"/>
            </w:rPr>
            <w:tab/>
          </w:r>
          <w:r>
            <w:rPr>
              <w:rFonts w:hint="default" w:ascii="Times New Roman" w:hAnsi="Times New Roman" w:cs="Times New Roman"/>
              <w:sz w:val="28"/>
              <w:szCs w:val="28"/>
            </w:rPr>
            <w:t>23</w:t>
          </w:r>
        </w:p>
        <w:p>
          <w:pPr>
            <w:pStyle w:val="10"/>
            <w:numPr>
              <w:ilvl w:val="0"/>
              <w:numId w:val="88"/>
            </w:numPr>
            <w:tabs>
              <w:tab w:val="left" w:pos="783"/>
              <w:tab w:val="right" w:leader="dot" w:pos="8231"/>
            </w:tabs>
            <w:spacing w:before="60" w:after="0" w:line="240" w:lineRule="auto"/>
            <w:ind w:left="782" w:right="0" w:hanging="241"/>
            <w:jc w:val="left"/>
            <w:rPr>
              <w:rFonts w:hint="default" w:ascii="Times New Roman" w:hAnsi="Times New Roman" w:cs="Times New Roman"/>
              <w:sz w:val="28"/>
              <w:szCs w:val="28"/>
            </w:rPr>
          </w:pPr>
          <w:r>
            <w:rPr>
              <w:rFonts w:hint="default" w:ascii="Times New Roman" w:hAnsi="Times New Roman" w:cs="Times New Roman"/>
              <w:sz w:val="28"/>
              <w:szCs w:val="28"/>
            </w:rPr>
            <w:t>Xử lí số</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nguyên lớn</w:t>
          </w:r>
          <w:r>
            <w:rPr>
              <w:rFonts w:hint="default" w:ascii="Times New Roman" w:hAnsi="Times New Roman" w:cs="Times New Roman"/>
              <w:sz w:val="28"/>
              <w:szCs w:val="28"/>
            </w:rPr>
            <w:tab/>
          </w:r>
          <w:r>
            <w:rPr>
              <w:rFonts w:hint="default" w:ascii="Times New Roman" w:hAnsi="Times New Roman" w:cs="Times New Roman"/>
              <w:sz w:val="28"/>
              <w:szCs w:val="28"/>
            </w:rPr>
            <w:t>24</w:t>
          </w:r>
        </w:p>
        <w:p>
          <w:pPr>
            <w:pStyle w:val="10"/>
            <w:tabs>
              <w:tab w:val="right" w:leader="dot" w:pos="8231"/>
            </w:tabs>
            <w:ind w:left="542" w:firstLine="0"/>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"_TOC_250006"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Bài</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tập</w:t>
          </w:r>
          <w:r>
            <w:rPr>
              <w:rFonts w:hint="default" w:ascii="Times New Roman" w:hAnsi="Times New Roman" w:cs="Times New Roman"/>
              <w:sz w:val="28"/>
              <w:szCs w:val="28"/>
            </w:rPr>
            <w:tab/>
          </w:r>
          <w:r>
            <w:rPr>
              <w:rFonts w:hint="default" w:ascii="Times New Roman" w:hAnsi="Times New Roman" w:cs="Times New Roman"/>
              <w:sz w:val="28"/>
              <w:szCs w:val="28"/>
            </w:rPr>
            <w:t>33</w:t>
          </w:r>
          <w:r>
            <w:rPr>
              <w:rFonts w:hint="default" w:ascii="Times New Roman" w:hAnsi="Times New Roman" w:cs="Times New Roman"/>
              <w:sz w:val="28"/>
              <w:szCs w:val="28"/>
            </w:rPr>
            <w:fldChar w:fldCharType="end"/>
          </w:r>
        </w:p>
        <w:p>
          <w:pPr>
            <w:pStyle w:val="9"/>
            <w:tabs>
              <w:tab w:val="right" w:leader="dot" w:pos="8233"/>
            </w:tabs>
            <w:rPr>
              <w:rFonts w:hint="default" w:ascii="Times New Roman" w:hAnsi="Times New Roman" w:cs="Times New Roman"/>
              <w:sz w:val="28"/>
              <w:szCs w:val="28"/>
            </w:rPr>
          </w:pPr>
          <w:r>
            <w:rPr>
              <w:rFonts w:hint="default" w:ascii="Times New Roman" w:hAnsi="Times New Roman" w:cs="Times New Roman"/>
              <w:w w:val="110"/>
              <w:sz w:val="28"/>
              <w:szCs w:val="28"/>
            </w:rPr>
            <w:t xml:space="preserve">CHUYÊN </w:t>
          </w:r>
          <w:r>
            <w:rPr>
              <w:rFonts w:hint="default" w:cs="Times New Roman"/>
              <w:w w:val="110"/>
              <w:sz w:val="28"/>
              <w:szCs w:val="28"/>
              <w:lang w:val="en-US"/>
            </w:rPr>
            <w:t>Đ</w:t>
          </w:r>
          <w:r>
            <w:rPr>
              <w:rFonts w:hint="default" w:ascii="Times New Roman" w:hAnsi="Times New Roman" w:cs="Times New Roman"/>
              <w:w w:val="110"/>
              <w:sz w:val="28"/>
              <w:szCs w:val="28"/>
            </w:rPr>
            <w:t>Ề 3.</w:t>
          </w:r>
          <w:r>
            <w:rPr>
              <w:rFonts w:hint="default" w:ascii="Times New Roman" w:hAnsi="Times New Roman" w:cs="Times New Roman"/>
              <w:spacing w:val="-18"/>
              <w:w w:val="110"/>
              <w:sz w:val="28"/>
              <w:szCs w:val="28"/>
            </w:rPr>
            <w:t xml:space="preserve"> </w:t>
          </w:r>
          <w:r>
            <w:rPr>
              <w:rFonts w:hint="default" w:ascii="Times New Roman" w:hAnsi="Times New Roman" w:cs="Times New Roman"/>
              <w:w w:val="110"/>
              <w:sz w:val="28"/>
              <w:szCs w:val="28"/>
            </w:rPr>
            <w:t>SẮP</w:t>
          </w:r>
          <w:r>
            <w:rPr>
              <w:rFonts w:hint="default" w:ascii="Times New Roman" w:hAnsi="Times New Roman" w:cs="Times New Roman"/>
              <w:spacing w:val="-5"/>
              <w:w w:val="110"/>
              <w:sz w:val="28"/>
              <w:szCs w:val="28"/>
            </w:rPr>
            <w:t xml:space="preserve"> </w:t>
          </w:r>
          <w:r>
            <w:rPr>
              <w:rFonts w:hint="default" w:ascii="Times New Roman" w:hAnsi="Times New Roman" w:cs="Times New Roman"/>
              <w:w w:val="110"/>
              <w:sz w:val="28"/>
              <w:szCs w:val="28"/>
            </w:rPr>
            <w:t>XẾP</w:t>
          </w:r>
          <w:r>
            <w:rPr>
              <w:rFonts w:hint="default" w:ascii="Times New Roman" w:hAnsi="Times New Roman" w:cs="Times New Roman"/>
              <w:w w:val="110"/>
              <w:sz w:val="28"/>
              <w:szCs w:val="28"/>
            </w:rPr>
            <w:tab/>
          </w:r>
          <w:r>
            <w:rPr>
              <w:rFonts w:hint="default" w:ascii="Times New Roman" w:hAnsi="Times New Roman" w:cs="Times New Roman"/>
              <w:w w:val="110"/>
              <w:sz w:val="28"/>
              <w:szCs w:val="28"/>
            </w:rPr>
            <w:t>39</w:t>
          </w:r>
        </w:p>
        <w:p>
          <w:pPr>
            <w:pStyle w:val="10"/>
            <w:numPr>
              <w:ilvl w:val="0"/>
              <w:numId w:val="89"/>
            </w:numPr>
            <w:tabs>
              <w:tab w:val="left" w:pos="783"/>
              <w:tab w:val="right" w:leader="dot" w:pos="8231"/>
            </w:tabs>
            <w:spacing w:before="14" w:after="0" w:line="240" w:lineRule="auto"/>
            <w:ind w:left="782" w:right="0" w:hanging="241"/>
            <w:jc w:val="left"/>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"_TOC_250005"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Phát biểu</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bài toán</w:t>
          </w:r>
          <w:r>
            <w:rPr>
              <w:rFonts w:hint="default" w:ascii="Times New Roman" w:hAnsi="Times New Roman" w:cs="Times New Roman"/>
              <w:sz w:val="28"/>
              <w:szCs w:val="28"/>
            </w:rPr>
            <w:tab/>
          </w:r>
          <w:r>
            <w:rPr>
              <w:rFonts w:hint="default" w:ascii="Times New Roman" w:hAnsi="Times New Roman" w:cs="Times New Roman"/>
              <w:sz w:val="28"/>
              <w:szCs w:val="28"/>
            </w:rPr>
            <w:t>39</w:t>
          </w:r>
          <w:r>
            <w:rPr>
              <w:rFonts w:hint="default" w:ascii="Times New Roman" w:hAnsi="Times New Roman" w:cs="Times New Roman"/>
              <w:sz w:val="28"/>
              <w:szCs w:val="28"/>
            </w:rPr>
            <w:fldChar w:fldCharType="end"/>
          </w:r>
        </w:p>
        <w:p>
          <w:pPr>
            <w:pStyle w:val="10"/>
            <w:numPr>
              <w:ilvl w:val="0"/>
              <w:numId w:val="89"/>
            </w:numPr>
            <w:tabs>
              <w:tab w:val="left" w:pos="783"/>
              <w:tab w:val="right" w:leader="dot" w:pos="8231"/>
            </w:tabs>
            <w:spacing w:before="57" w:after="0" w:line="240" w:lineRule="auto"/>
            <w:ind w:left="782" w:right="0" w:hanging="241"/>
            <w:jc w:val="left"/>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"_TOC_250004"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Các thuật toán sắp xếp</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thông</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dụng</w:t>
          </w:r>
          <w:r>
            <w:rPr>
              <w:rFonts w:hint="default" w:ascii="Times New Roman" w:hAnsi="Times New Roman" w:cs="Times New Roman"/>
              <w:sz w:val="28"/>
              <w:szCs w:val="28"/>
            </w:rPr>
            <w:tab/>
          </w:r>
          <w:r>
            <w:rPr>
              <w:rFonts w:hint="default" w:ascii="Times New Roman" w:hAnsi="Times New Roman" w:cs="Times New Roman"/>
              <w:sz w:val="28"/>
              <w:szCs w:val="28"/>
            </w:rPr>
            <w:t>40</w:t>
          </w:r>
          <w:r>
            <w:rPr>
              <w:rFonts w:hint="default" w:ascii="Times New Roman" w:hAnsi="Times New Roman" w:cs="Times New Roman"/>
              <w:sz w:val="28"/>
              <w:szCs w:val="28"/>
            </w:rPr>
            <w:fldChar w:fldCharType="end"/>
          </w:r>
        </w:p>
        <w:p>
          <w:pPr>
            <w:pStyle w:val="10"/>
            <w:numPr>
              <w:ilvl w:val="0"/>
              <w:numId w:val="89"/>
            </w:numPr>
            <w:tabs>
              <w:tab w:val="left" w:pos="783"/>
              <w:tab w:val="right" w:leader="dot" w:pos="8231"/>
            </w:tabs>
            <w:spacing w:before="60" w:after="0" w:line="240" w:lineRule="auto"/>
            <w:ind w:left="782" w:right="0" w:hanging="241"/>
            <w:jc w:val="left"/>
            <w:rPr>
              <w:rFonts w:hint="default" w:ascii="Times New Roman" w:hAnsi="Times New Roman" w:cs="Times New Roman"/>
              <w:sz w:val="28"/>
              <w:szCs w:val="28"/>
            </w:rPr>
          </w:pPr>
          <w:r>
            <w:rPr>
              <w:rFonts w:hint="default" w:ascii="Times New Roman" w:hAnsi="Times New Roman" w:cs="Times New Roman"/>
              <w:sz w:val="28"/>
              <w:szCs w:val="28"/>
            </w:rPr>
            <w:t xml:space="preserve">Sắp xếp bằng </w:t>
          </w:r>
          <w:r>
            <w:rPr>
              <w:rFonts w:hint="default" w:cs="Times New Roman"/>
              <w:sz w:val="28"/>
              <w:szCs w:val="28"/>
              <w:lang w:val="en-US"/>
            </w:rPr>
            <w:t>đ</w:t>
          </w:r>
          <w:r>
            <w:rPr>
              <w:rFonts w:hint="default" w:ascii="Times New Roman" w:hAnsi="Times New Roman" w:cs="Times New Roman"/>
              <w:sz w:val="28"/>
              <w:szCs w:val="28"/>
            </w:rPr>
            <w:t>ếm phân phối</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(Distribution</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Counting)</w:t>
          </w:r>
          <w:r>
            <w:rPr>
              <w:rFonts w:hint="default" w:ascii="Times New Roman" w:hAnsi="Times New Roman" w:cs="Times New Roman"/>
              <w:sz w:val="28"/>
              <w:szCs w:val="28"/>
            </w:rPr>
            <w:tab/>
          </w:r>
          <w:r>
            <w:rPr>
              <w:rFonts w:hint="default" w:ascii="Times New Roman" w:hAnsi="Times New Roman" w:cs="Times New Roman"/>
              <w:sz w:val="28"/>
              <w:szCs w:val="28"/>
            </w:rPr>
            <w:t>43</w:t>
          </w:r>
        </w:p>
        <w:p>
          <w:pPr>
            <w:pStyle w:val="10"/>
            <w:tabs>
              <w:tab w:val="right" w:leader="dot" w:pos="8231"/>
            </w:tabs>
            <w:ind w:left="542" w:firstLine="0"/>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"_TOC_250003"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Bài</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tập</w:t>
          </w:r>
          <w:r>
            <w:rPr>
              <w:rFonts w:hint="default" w:ascii="Times New Roman" w:hAnsi="Times New Roman" w:cs="Times New Roman"/>
              <w:sz w:val="28"/>
              <w:szCs w:val="28"/>
            </w:rPr>
            <w:tab/>
          </w:r>
          <w:r>
            <w:rPr>
              <w:rFonts w:hint="default" w:ascii="Times New Roman" w:hAnsi="Times New Roman" w:cs="Times New Roman"/>
              <w:sz w:val="28"/>
              <w:szCs w:val="28"/>
            </w:rPr>
            <w:t>51</w:t>
          </w:r>
          <w:r>
            <w:rPr>
              <w:rFonts w:hint="default" w:ascii="Times New Roman" w:hAnsi="Times New Roman" w:cs="Times New Roman"/>
              <w:sz w:val="28"/>
              <w:szCs w:val="28"/>
            </w:rPr>
            <w:fldChar w:fldCharType="end"/>
          </w:r>
        </w:p>
        <w:p>
          <w:pPr>
            <w:pStyle w:val="9"/>
            <w:tabs>
              <w:tab w:val="right" w:leader="dot" w:pos="8233"/>
            </w:tabs>
            <w:rPr>
              <w:rFonts w:hint="default" w:ascii="Times New Roman" w:hAnsi="Times New Roman" w:cs="Times New Roman"/>
              <w:sz w:val="28"/>
              <w:szCs w:val="28"/>
            </w:rPr>
          </w:pPr>
          <w:r>
            <w:rPr>
              <w:rFonts w:hint="default" w:ascii="Times New Roman" w:hAnsi="Times New Roman" w:cs="Times New Roman"/>
              <w:w w:val="110"/>
              <w:sz w:val="28"/>
              <w:szCs w:val="28"/>
            </w:rPr>
            <w:t xml:space="preserve">CHUYÊN </w:t>
          </w:r>
          <w:r>
            <w:rPr>
              <w:rFonts w:hint="default" w:cs="Times New Roman"/>
              <w:w w:val="110"/>
              <w:sz w:val="28"/>
              <w:szCs w:val="28"/>
              <w:lang w:val="en-US"/>
            </w:rPr>
            <w:t>Đ</w:t>
          </w:r>
          <w:r>
            <w:rPr>
              <w:rFonts w:hint="default" w:ascii="Times New Roman" w:hAnsi="Times New Roman" w:cs="Times New Roman"/>
              <w:w w:val="110"/>
              <w:sz w:val="28"/>
              <w:szCs w:val="28"/>
            </w:rPr>
            <w:t>Ề 4. THIẾT KẾ</w:t>
          </w:r>
          <w:r>
            <w:rPr>
              <w:rFonts w:hint="default" w:ascii="Times New Roman" w:hAnsi="Times New Roman" w:cs="Times New Roman"/>
              <w:spacing w:val="-31"/>
              <w:w w:val="110"/>
              <w:sz w:val="28"/>
              <w:szCs w:val="28"/>
            </w:rPr>
            <w:t xml:space="preserve"> </w:t>
          </w:r>
          <w:r>
            <w:rPr>
              <w:rFonts w:hint="default" w:ascii="Times New Roman" w:hAnsi="Times New Roman" w:cs="Times New Roman"/>
              <w:w w:val="110"/>
              <w:sz w:val="28"/>
              <w:szCs w:val="28"/>
            </w:rPr>
            <w:t>GIẢI</w:t>
          </w:r>
          <w:r>
            <w:rPr>
              <w:rFonts w:hint="default" w:ascii="Times New Roman" w:hAnsi="Times New Roman" w:cs="Times New Roman"/>
              <w:spacing w:val="-7"/>
              <w:w w:val="110"/>
              <w:sz w:val="28"/>
              <w:szCs w:val="28"/>
            </w:rPr>
            <w:t xml:space="preserve"> </w:t>
          </w:r>
          <w:r>
            <w:rPr>
              <w:rFonts w:hint="default" w:ascii="Times New Roman" w:hAnsi="Times New Roman" w:cs="Times New Roman"/>
              <w:w w:val="110"/>
              <w:sz w:val="28"/>
              <w:szCs w:val="28"/>
            </w:rPr>
            <w:t>THUẬT</w:t>
          </w:r>
          <w:r>
            <w:rPr>
              <w:rFonts w:hint="default" w:ascii="Times New Roman" w:hAnsi="Times New Roman" w:cs="Times New Roman"/>
              <w:w w:val="110"/>
              <w:sz w:val="28"/>
              <w:szCs w:val="28"/>
            </w:rPr>
            <w:tab/>
          </w:r>
          <w:r>
            <w:rPr>
              <w:rFonts w:hint="default" w:ascii="Times New Roman" w:hAnsi="Times New Roman" w:cs="Times New Roman"/>
              <w:w w:val="110"/>
              <w:sz w:val="28"/>
              <w:szCs w:val="28"/>
            </w:rPr>
            <w:t>59</w:t>
          </w:r>
        </w:p>
        <w:p>
          <w:pPr>
            <w:pStyle w:val="10"/>
            <w:numPr>
              <w:ilvl w:val="0"/>
              <w:numId w:val="90"/>
            </w:numPr>
            <w:tabs>
              <w:tab w:val="left" w:pos="783"/>
              <w:tab w:val="right" w:leader="dot" w:pos="8231"/>
            </w:tabs>
            <w:spacing w:before="14" w:after="0" w:line="240" w:lineRule="auto"/>
            <w:ind w:left="782" w:right="0" w:hanging="241"/>
            <w:jc w:val="left"/>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"_TOC_250002"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Quay</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lui (Backtracking)</w:t>
          </w:r>
          <w:r>
            <w:rPr>
              <w:rFonts w:hint="default" w:ascii="Times New Roman" w:hAnsi="Times New Roman" w:cs="Times New Roman"/>
              <w:sz w:val="28"/>
              <w:szCs w:val="28"/>
            </w:rPr>
            <w:tab/>
          </w:r>
          <w:r>
            <w:rPr>
              <w:rFonts w:hint="default" w:ascii="Times New Roman" w:hAnsi="Times New Roman" w:cs="Times New Roman"/>
              <w:sz w:val="28"/>
              <w:szCs w:val="28"/>
            </w:rPr>
            <w:t>59</w:t>
          </w:r>
          <w:r>
            <w:rPr>
              <w:rFonts w:hint="default" w:ascii="Times New Roman" w:hAnsi="Times New Roman" w:cs="Times New Roman"/>
              <w:sz w:val="28"/>
              <w:szCs w:val="28"/>
            </w:rPr>
            <w:fldChar w:fldCharType="end"/>
          </w:r>
        </w:p>
        <w:p>
          <w:pPr>
            <w:pStyle w:val="10"/>
            <w:numPr>
              <w:ilvl w:val="0"/>
              <w:numId w:val="90"/>
            </w:numPr>
            <w:tabs>
              <w:tab w:val="left" w:pos="783"/>
              <w:tab w:val="right" w:leader="dot" w:pos="8231"/>
            </w:tabs>
            <w:spacing w:before="60" w:after="0" w:line="240" w:lineRule="auto"/>
            <w:ind w:left="782" w:right="0" w:hanging="241"/>
            <w:jc w:val="left"/>
            <w:rPr>
              <w:rFonts w:hint="default" w:ascii="Times New Roman" w:hAnsi="Times New Roman" w:cs="Times New Roman"/>
              <w:sz w:val="28"/>
              <w:szCs w:val="28"/>
            </w:rPr>
          </w:pPr>
          <w:r>
            <w:rPr>
              <w:rFonts w:hint="default" w:ascii="Times New Roman" w:hAnsi="Times New Roman" w:cs="Times New Roman"/>
              <w:sz w:val="28"/>
              <w:szCs w:val="28"/>
            </w:rPr>
            <w:t>Nhánh</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và</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cận</w:t>
          </w:r>
          <w:r>
            <w:rPr>
              <w:rFonts w:hint="default" w:ascii="Times New Roman" w:hAnsi="Times New Roman" w:cs="Times New Roman"/>
              <w:sz w:val="28"/>
              <w:szCs w:val="28"/>
            </w:rPr>
            <w:tab/>
          </w:r>
          <w:r>
            <w:rPr>
              <w:rFonts w:hint="default" w:ascii="Times New Roman" w:hAnsi="Times New Roman" w:cs="Times New Roman"/>
              <w:sz w:val="28"/>
              <w:szCs w:val="28"/>
            </w:rPr>
            <w:t>71</w:t>
          </w:r>
        </w:p>
        <w:p>
          <w:pPr>
            <w:pStyle w:val="10"/>
            <w:numPr>
              <w:ilvl w:val="0"/>
              <w:numId w:val="90"/>
            </w:numPr>
            <w:tabs>
              <w:tab w:val="left" w:pos="783"/>
              <w:tab w:val="right" w:leader="dot" w:pos="8231"/>
            </w:tabs>
            <w:spacing w:before="60" w:after="0" w:line="240" w:lineRule="auto"/>
            <w:ind w:left="782" w:right="0" w:hanging="241"/>
            <w:jc w:val="left"/>
            <w:rPr>
              <w:rFonts w:hint="default" w:ascii="Times New Roman" w:hAnsi="Times New Roman" w:cs="Times New Roman"/>
              <w:sz w:val="28"/>
              <w:szCs w:val="28"/>
            </w:rPr>
          </w:pPr>
          <w:r>
            <w:rPr>
              <w:rFonts w:hint="default" w:ascii="Times New Roman" w:hAnsi="Times New Roman" w:cs="Times New Roman"/>
              <w:sz w:val="28"/>
              <w:szCs w:val="28"/>
            </w:rPr>
            <w:t>Tham ăn</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(Greedy</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Method)</w:t>
          </w:r>
          <w:r>
            <w:rPr>
              <w:rFonts w:hint="default" w:ascii="Times New Roman" w:hAnsi="Times New Roman" w:cs="Times New Roman"/>
              <w:sz w:val="28"/>
              <w:szCs w:val="28"/>
            </w:rPr>
            <w:tab/>
          </w:r>
          <w:r>
            <w:rPr>
              <w:rFonts w:hint="default" w:ascii="Times New Roman" w:hAnsi="Times New Roman" w:cs="Times New Roman"/>
              <w:sz w:val="28"/>
              <w:szCs w:val="28"/>
            </w:rPr>
            <w:t>78</w:t>
          </w:r>
        </w:p>
        <w:p>
          <w:pPr>
            <w:pStyle w:val="10"/>
            <w:numPr>
              <w:ilvl w:val="0"/>
              <w:numId w:val="90"/>
            </w:numPr>
            <w:tabs>
              <w:tab w:val="left" w:pos="783"/>
              <w:tab w:val="right" w:leader="dot" w:pos="8231"/>
            </w:tabs>
            <w:spacing w:before="60" w:after="0" w:line="240" w:lineRule="auto"/>
            <w:ind w:left="782" w:right="0" w:hanging="241"/>
            <w:jc w:val="left"/>
            <w:rPr>
              <w:rFonts w:hint="default" w:ascii="Times New Roman" w:hAnsi="Times New Roman" w:cs="Times New Roman"/>
              <w:sz w:val="28"/>
              <w:szCs w:val="28"/>
            </w:rPr>
          </w:pPr>
          <w:r>
            <w:rPr>
              <w:rFonts w:hint="default" w:ascii="Times New Roman" w:hAnsi="Times New Roman" w:cs="Times New Roman"/>
              <w:sz w:val="28"/>
              <w:szCs w:val="28"/>
            </w:rPr>
            <w:t xml:space="preserve">Chia </w:t>
          </w:r>
          <w:r>
            <w:rPr>
              <w:rFonts w:hint="default" w:cs="Times New Roman"/>
              <w:sz w:val="28"/>
              <w:szCs w:val="28"/>
              <w:lang w:val="en-US"/>
            </w:rPr>
            <w:t>đ</w:t>
          </w:r>
          <w:r>
            <w:rPr>
              <w:rFonts w:hint="default" w:ascii="Times New Roman" w:hAnsi="Times New Roman" w:cs="Times New Roman"/>
              <w:sz w:val="28"/>
              <w:szCs w:val="28"/>
            </w:rPr>
            <w:t>ể trị (Divide</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and</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Conquer)</w:t>
          </w:r>
          <w:r>
            <w:rPr>
              <w:rFonts w:hint="default" w:ascii="Times New Roman" w:hAnsi="Times New Roman" w:cs="Times New Roman"/>
              <w:sz w:val="28"/>
              <w:szCs w:val="28"/>
            </w:rPr>
            <w:tab/>
          </w:r>
          <w:r>
            <w:rPr>
              <w:rFonts w:hint="default" w:ascii="Times New Roman" w:hAnsi="Times New Roman" w:cs="Times New Roman"/>
              <w:sz w:val="28"/>
              <w:szCs w:val="28"/>
            </w:rPr>
            <w:t>88</w:t>
          </w:r>
        </w:p>
        <w:p>
          <w:pPr>
            <w:pStyle w:val="10"/>
            <w:numPr>
              <w:ilvl w:val="0"/>
              <w:numId w:val="90"/>
            </w:numPr>
            <w:tabs>
              <w:tab w:val="left" w:pos="783"/>
              <w:tab w:val="right" w:leader="dot" w:pos="8231"/>
            </w:tabs>
            <w:spacing w:before="60" w:after="0" w:line="240" w:lineRule="auto"/>
            <w:ind w:left="782" w:right="0" w:hanging="241"/>
            <w:jc w:val="left"/>
            <w:rPr>
              <w:rFonts w:hint="default" w:ascii="Times New Roman" w:hAnsi="Times New Roman" w:cs="Times New Roman"/>
              <w:sz w:val="28"/>
              <w:szCs w:val="28"/>
            </w:rPr>
          </w:pPr>
          <w:r>
            <w:rPr>
              <w:rFonts w:hint="default" w:ascii="Times New Roman" w:hAnsi="Times New Roman" w:cs="Times New Roman"/>
              <w:sz w:val="28"/>
              <w:szCs w:val="28"/>
            </w:rPr>
            <w:t xml:space="preserve">Quy hoạch </w:t>
          </w:r>
          <w:r>
            <w:rPr>
              <w:rFonts w:hint="default" w:cs="Times New Roman"/>
              <w:sz w:val="28"/>
              <w:szCs w:val="28"/>
              <w:lang w:val="en-US"/>
            </w:rPr>
            <w:t>đ</w:t>
          </w:r>
          <w:r>
            <w:rPr>
              <w:rFonts w:hint="default" w:ascii="Times New Roman" w:hAnsi="Times New Roman" w:cs="Times New Roman"/>
              <w:sz w:val="28"/>
              <w:szCs w:val="28"/>
            </w:rPr>
            <w:t>ộng</w:t>
          </w:r>
          <w:r>
            <w:rPr>
              <w:rFonts w:hint="default" w:ascii="Times New Roman" w:hAnsi="Times New Roman" w:cs="Times New Roman"/>
              <w:spacing w:val="-9"/>
              <w:sz w:val="28"/>
              <w:szCs w:val="28"/>
            </w:rPr>
            <w:t xml:space="preserve"> </w:t>
          </w:r>
          <w:r>
            <w:rPr>
              <w:rFonts w:hint="default" w:ascii="Times New Roman" w:hAnsi="Times New Roman" w:cs="Times New Roman"/>
              <w:sz w:val="28"/>
              <w:szCs w:val="28"/>
            </w:rPr>
            <w:t>(Dynamic</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programming)</w:t>
          </w:r>
          <w:r>
            <w:rPr>
              <w:rFonts w:hint="default" w:ascii="Times New Roman" w:hAnsi="Times New Roman" w:cs="Times New Roman"/>
              <w:sz w:val="28"/>
              <w:szCs w:val="28"/>
            </w:rPr>
            <w:tab/>
          </w:r>
          <w:r>
            <w:rPr>
              <w:rFonts w:hint="default" w:ascii="Times New Roman" w:hAnsi="Times New Roman" w:cs="Times New Roman"/>
              <w:sz w:val="28"/>
              <w:szCs w:val="28"/>
            </w:rPr>
            <w:t>97</w:t>
          </w:r>
        </w:p>
        <w:p>
          <w:pPr>
            <w:pStyle w:val="10"/>
            <w:tabs>
              <w:tab w:val="right" w:leader="dot" w:pos="8231"/>
            </w:tabs>
            <w:ind w:left="542" w:firstLine="0"/>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"_TOC_250001"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Bài</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tập</w:t>
          </w:r>
          <w:r>
            <w:rPr>
              <w:rFonts w:hint="default" w:ascii="Times New Roman" w:hAnsi="Times New Roman" w:cs="Times New Roman"/>
              <w:sz w:val="28"/>
              <w:szCs w:val="28"/>
            </w:rPr>
            <w:tab/>
          </w:r>
          <w:r>
            <w:rPr>
              <w:rFonts w:hint="default" w:ascii="Times New Roman" w:hAnsi="Times New Roman" w:cs="Times New Roman"/>
              <w:sz w:val="28"/>
              <w:szCs w:val="28"/>
            </w:rPr>
            <w:t>107</w:t>
          </w:r>
          <w:r>
            <w:rPr>
              <w:rFonts w:hint="default" w:ascii="Times New Roman" w:hAnsi="Times New Roman" w:cs="Times New Roman"/>
              <w:sz w:val="28"/>
              <w:szCs w:val="28"/>
            </w:rPr>
            <w:fldChar w:fldCharType="end"/>
          </w:r>
        </w:p>
        <w:p>
          <w:pPr>
            <w:pStyle w:val="9"/>
            <w:tabs>
              <w:tab w:val="right" w:leader="dot" w:pos="8233"/>
            </w:tabs>
            <w:spacing w:before="87"/>
            <w:ind w:left="355"/>
            <w:rPr>
              <w:rFonts w:hint="default" w:ascii="Times New Roman" w:hAnsi="Times New Roman" w:cs="Times New Roman"/>
              <w:sz w:val="28"/>
              <w:szCs w:val="28"/>
            </w:rPr>
          </w:pPr>
          <w:r>
            <w:rPr>
              <w:rFonts w:hint="default" w:ascii="Times New Roman" w:hAnsi="Times New Roman" w:cs="Times New Roman"/>
              <w:w w:val="110"/>
              <w:sz w:val="28"/>
              <w:szCs w:val="28"/>
            </w:rPr>
            <w:t xml:space="preserve">CHUYÊN </w:t>
          </w:r>
          <w:r>
            <w:rPr>
              <w:rFonts w:hint="default" w:cs="Times New Roman"/>
              <w:w w:val="110"/>
              <w:sz w:val="28"/>
              <w:szCs w:val="28"/>
              <w:lang w:val="en-US"/>
            </w:rPr>
            <w:t>Đ</w:t>
          </w:r>
          <w:r>
            <w:rPr>
              <w:rFonts w:hint="default" w:ascii="Times New Roman" w:hAnsi="Times New Roman" w:cs="Times New Roman"/>
              <w:w w:val="110"/>
              <w:sz w:val="28"/>
              <w:szCs w:val="28"/>
            </w:rPr>
            <w:t>Ề 5. CÁC THUẬT TOÁN TRÊN</w:t>
          </w:r>
          <w:r>
            <w:rPr>
              <w:rFonts w:hint="default" w:ascii="Times New Roman" w:hAnsi="Times New Roman" w:cs="Times New Roman"/>
              <w:spacing w:val="-1"/>
              <w:w w:val="110"/>
              <w:sz w:val="28"/>
              <w:szCs w:val="28"/>
            </w:rPr>
            <w:t xml:space="preserve"> </w:t>
          </w:r>
          <w:r>
            <w:rPr>
              <w:rFonts w:hint="default" w:cs="Times New Roman"/>
              <w:w w:val="110"/>
              <w:sz w:val="28"/>
              <w:szCs w:val="28"/>
              <w:lang w:val="en-US"/>
            </w:rPr>
            <w:t>Đ</w:t>
          </w:r>
          <w:r>
            <w:rPr>
              <w:rFonts w:hint="default" w:ascii="Times New Roman" w:hAnsi="Times New Roman" w:cs="Times New Roman"/>
              <w:w w:val="110"/>
              <w:sz w:val="28"/>
              <w:szCs w:val="28"/>
            </w:rPr>
            <w:t>Ồ</w:t>
          </w:r>
          <w:r>
            <w:rPr>
              <w:rFonts w:hint="default" w:ascii="Times New Roman" w:hAnsi="Times New Roman" w:cs="Times New Roman"/>
              <w:spacing w:val="-7"/>
              <w:w w:val="110"/>
              <w:sz w:val="28"/>
              <w:szCs w:val="28"/>
            </w:rPr>
            <w:t xml:space="preserve"> </w:t>
          </w:r>
          <w:r>
            <w:rPr>
              <w:rFonts w:hint="default" w:ascii="Times New Roman" w:hAnsi="Times New Roman" w:cs="Times New Roman"/>
              <w:w w:val="110"/>
              <w:sz w:val="28"/>
              <w:szCs w:val="28"/>
            </w:rPr>
            <w:t>THỊ</w:t>
          </w:r>
          <w:r>
            <w:rPr>
              <w:rFonts w:hint="default" w:ascii="Times New Roman" w:hAnsi="Times New Roman" w:cs="Times New Roman"/>
              <w:w w:val="110"/>
              <w:sz w:val="28"/>
              <w:szCs w:val="28"/>
            </w:rPr>
            <w:tab/>
          </w:r>
          <w:r>
            <w:rPr>
              <w:rFonts w:hint="default" w:ascii="Times New Roman" w:hAnsi="Times New Roman" w:cs="Times New Roman"/>
              <w:w w:val="110"/>
              <w:sz w:val="28"/>
              <w:szCs w:val="28"/>
            </w:rPr>
            <w:t>126</w:t>
          </w:r>
        </w:p>
        <w:p>
          <w:pPr>
            <w:pStyle w:val="10"/>
            <w:numPr>
              <w:ilvl w:val="0"/>
              <w:numId w:val="91"/>
            </w:numPr>
            <w:tabs>
              <w:tab w:val="left" w:pos="783"/>
              <w:tab w:val="right" w:leader="dot" w:pos="8231"/>
            </w:tabs>
            <w:spacing w:before="14" w:after="0" w:line="240" w:lineRule="auto"/>
            <w:ind w:left="782" w:right="0" w:hanging="241"/>
            <w:jc w:val="left"/>
            <w:rPr>
              <w:rFonts w:hint="default" w:ascii="Times New Roman" w:hAnsi="Times New Roman" w:cs="Times New Roman"/>
              <w:sz w:val="28"/>
              <w:szCs w:val="28"/>
            </w:rPr>
          </w:pP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\l "_TOC_250000"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Các khái niệm</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cơ bản</w:t>
          </w:r>
          <w:r>
            <w:rPr>
              <w:rFonts w:hint="default" w:ascii="Times New Roman" w:hAnsi="Times New Roman" w:cs="Times New Roman"/>
              <w:sz w:val="28"/>
              <w:szCs w:val="28"/>
            </w:rPr>
            <w:tab/>
          </w:r>
          <w:r>
            <w:rPr>
              <w:rFonts w:hint="default" w:ascii="Times New Roman" w:hAnsi="Times New Roman" w:cs="Times New Roman"/>
              <w:sz w:val="28"/>
              <w:szCs w:val="28"/>
            </w:rPr>
            <w:t>127</w:t>
          </w:r>
          <w:r>
            <w:rPr>
              <w:rFonts w:hint="default" w:ascii="Times New Roman" w:hAnsi="Times New Roman" w:cs="Times New Roman"/>
              <w:sz w:val="28"/>
              <w:szCs w:val="28"/>
            </w:rPr>
            <w:fldChar w:fldCharType="end"/>
          </w:r>
        </w:p>
        <w:p>
          <w:pPr>
            <w:pStyle w:val="10"/>
            <w:numPr>
              <w:ilvl w:val="0"/>
              <w:numId w:val="91"/>
            </w:numPr>
            <w:tabs>
              <w:tab w:val="left" w:pos="783"/>
              <w:tab w:val="right" w:leader="dot" w:pos="8231"/>
            </w:tabs>
            <w:spacing w:before="58" w:after="0" w:line="240" w:lineRule="auto"/>
            <w:ind w:left="782" w:right="0" w:hanging="241"/>
            <w:jc w:val="left"/>
            <w:rPr>
              <w:rFonts w:hint="default" w:ascii="Times New Roman" w:hAnsi="Times New Roman" w:cs="Times New Roman"/>
              <w:sz w:val="28"/>
              <w:szCs w:val="28"/>
            </w:rPr>
          </w:pPr>
          <w:r>
            <w:rPr>
              <w:rFonts w:hint="default" w:ascii="Times New Roman" w:hAnsi="Times New Roman" w:cs="Times New Roman"/>
              <w:sz w:val="28"/>
              <w:szCs w:val="28"/>
            </w:rPr>
            <w:t>Biểu diễn</w:t>
          </w:r>
          <w:r>
            <w:rPr>
              <w:rFonts w:hint="default" w:ascii="Times New Roman" w:hAnsi="Times New Roman" w:cs="Times New Roman"/>
              <w:spacing w:val="-1"/>
              <w:sz w:val="28"/>
              <w:szCs w:val="28"/>
            </w:rPr>
            <w:t xml:space="preserve"> </w:t>
          </w:r>
          <w:r>
            <w:rPr>
              <w:rFonts w:hint="default" w:cs="Times New Roman"/>
              <w:sz w:val="28"/>
              <w:szCs w:val="28"/>
              <w:lang w:val="en-US"/>
            </w:rPr>
            <w:t>đ</w:t>
          </w:r>
          <w:r>
            <w:rPr>
              <w:rFonts w:hint="default" w:ascii="Times New Roman" w:hAnsi="Times New Roman" w:cs="Times New Roman"/>
              <w:sz w:val="28"/>
              <w:szCs w:val="28"/>
            </w:rPr>
            <w:t>ồ thị</w:t>
          </w:r>
          <w:r>
            <w:rPr>
              <w:rFonts w:hint="default" w:ascii="Times New Roman" w:hAnsi="Times New Roman" w:cs="Times New Roman"/>
              <w:sz w:val="28"/>
              <w:szCs w:val="28"/>
            </w:rPr>
            <w:tab/>
          </w:r>
          <w:r>
            <w:rPr>
              <w:rFonts w:hint="default" w:ascii="Times New Roman" w:hAnsi="Times New Roman" w:cs="Times New Roman"/>
              <w:sz w:val="28"/>
              <w:szCs w:val="28"/>
            </w:rPr>
            <w:t>132</w:t>
          </w:r>
        </w:p>
        <w:p>
          <w:pPr>
            <w:pStyle w:val="10"/>
            <w:numPr>
              <w:ilvl w:val="0"/>
              <w:numId w:val="91"/>
            </w:numPr>
            <w:tabs>
              <w:tab w:val="left" w:pos="783"/>
              <w:tab w:val="right" w:leader="dot" w:pos="8231"/>
            </w:tabs>
            <w:spacing w:before="60" w:after="0" w:line="240" w:lineRule="auto"/>
            <w:ind w:left="782" w:right="0" w:hanging="241"/>
            <w:jc w:val="left"/>
            <w:rPr>
              <w:rFonts w:hint="default" w:ascii="Times New Roman" w:hAnsi="Times New Roman" w:cs="Times New Roman"/>
              <w:sz w:val="28"/>
              <w:szCs w:val="28"/>
            </w:rPr>
          </w:pPr>
          <w:r>
            <w:rPr>
              <w:rFonts w:hint="default" w:ascii="Times New Roman" w:hAnsi="Times New Roman" w:cs="Times New Roman"/>
              <w:sz w:val="28"/>
              <w:szCs w:val="28"/>
            </w:rPr>
            <w:t>Các thuật toán tìm kiếm trên</w:t>
          </w:r>
          <w:r>
            <w:rPr>
              <w:rFonts w:hint="default" w:ascii="Times New Roman" w:hAnsi="Times New Roman" w:cs="Times New Roman"/>
              <w:spacing w:val="-2"/>
              <w:sz w:val="28"/>
              <w:szCs w:val="28"/>
            </w:rPr>
            <w:t xml:space="preserve"> </w:t>
          </w:r>
          <w:r>
            <w:rPr>
              <w:rFonts w:hint="default" w:cs="Times New Roman"/>
              <w:sz w:val="28"/>
              <w:szCs w:val="28"/>
              <w:lang w:val="en-US"/>
            </w:rPr>
            <w:t>đ</w:t>
          </w:r>
          <w:r>
            <w:rPr>
              <w:rFonts w:hint="default" w:ascii="Times New Roman" w:hAnsi="Times New Roman" w:cs="Times New Roman"/>
              <w:sz w:val="28"/>
              <w:szCs w:val="28"/>
            </w:rPr>
            <w:t>ồ thị</w:t>
          </w:r>
          <w:r>
            <w:rPr>
              <w:rFonts w:hint="default" w:ascii="Times New Roman" w:hAnsi="Times New Roman" w:cs="Times New Roman"/>
              <w:sz w:val="28"/>
              <w:szCs w:val="28"/>
            </w:rPr>
            <w:tab/>
          </w:r>
          <w:r>
            <w:rPr>
              <w:rFonts w:hint="default" w:ascii="Times New Roman" w:hAnsi="Times New Roman" w:cs="Times New Roman"/>
              <w:sz w:val="28"/>
              <w:szCs w:val="28"/>
            </w:rPr>
            <w:t>143</w:t>
          </w:r>
        </w:p>
        <w:p>
          <w:pPr>
            <w:pStyle w:val="10"/>
            <w:numPr>
              <w:ilvl w:val="0"/>
              <w:numId w:val="91"/>
            </w:numPr>
            <w:tabs>
              <w:tab w:val="left" w:pos="783"/>
              <w:tab w:val="right" w:leader="dot" w:pos="8231"/>
            </w:tabs>
            <w:spacing w:before="60" w:after="0" w:line="240" w:lineRule="auto"/>
            <w:ind w:left="782" w:right="0" w:hanging="241"/>
            <w:jc w:val="left"/>
            <w:rPr>
              <w:rFonts w:hint="default" w:ascii="Times New Roman" w:hAnsi="Times New Roman" w:cs="Times New Roman"/>
              <w:sz w:val="28"/>
              <w:szCs w:val="28"/>
            </w:rPr>
          </w:pPr>
          <w:r>
            <w:rPr>
              <w:rFonts w:hint="default" w:ascii="Times New Roman" w:hAnsi="Times New Roman" w:cs="Times New Roman"/>
              <w:sz w:val="28"/>
              <w:szCs w:val="28"/>
            </w:rPr>
            <w:t>Tính liên thông của</w:t>
          </w:r>
          <w:r>
            <w:rPr>
              <w:rFonts w:hint="default" w:ascii="Times New Roman" w:hAnsi="Times New Roman" w:cs="Times New Roman"/>
              <w:spacing w:val="-5"/>
              <w:sz w:val="28"/>
              <w:szCs w:val="28"/>
            </w:rPr>
            <w:t xml:space="preserve"> </w:t>
          </w:r>
          <w:r>
            <w:rPr>
              <w:rFonts w:hint="default" w:cs="Times New Roman"/>
              <w:sz w:val="28"/>
              <w:szCs w:val="28"/>
              <w:lang w:val="en-US"/>
            </w:rPr>
            <w:t>đ</w:t>
          </w:r>
          <w:r>
            <w:rPr>
              <w:rFonts w:hint="default" w:ascii="Times New Roman" w:hAnsi="Times New Roman" w:cs="Times New Roman"/>
              <w:sz w:val="28"/>
              <w:szCs w:val="28"/>
            </w:rPr>
            <w:t>ồ</w:t>
          </w:r>
          <w:r>
            <w:rPr>
              <w:rFonts w:hint="default" w:ascii="Times New Roman" w:hAnsi="Times New Roman" w:cs="Times New Roman"/>
              <w:spacing w:val="2"/>
              <w:sz w:val="28"/>
              <w:szCs w:val="28"/>
            </w:rPr>
            <w:t xml:space="preserve"> </w:t>
          </w:r>
          <w:r>
            <w:rPr>
              <w:rFonts w:hint="default" w:ascii="Times New Roman" w:hAnsi="Times New Roman" w:cs="Times New Roman"/>
              <w:sz w:val="28"/>
              <w:szCs w:val="28"/>
            </w:rPr>
            <w:t>thị</w:t>
          </w:r>
          <w:r>
            <w:rPr>
              <w:rFonts w:hint="default" w:ascii="Times New Roman" w:hAnsi="Times New Roman" w:cs="Times New Roman"/>
              <w:sz w:val="28"/>
              <w:szCs w:val="28"/>
            </w:rPr>
            <w:tab/>
          </w:r>
          <w:r>
            <w:rPr>
              <w:rFonts w:hint="default" w:ascii="Times New Roman" w:hAnsi="Times New Roman" w:cs="Times New Roman"/>
              <w:sz w:val="28"/>
              <w:szCs w:val="28"/>
            </w:rPr>
            <w:t>158</w:t>
          </w:r>
        </w:p>
        <w:p>
          <w:pPr>
            <w:pStyle w:val="10"/>
            <w:numPr>
              <w:ilvl w:val="0"/>
              <w:numId w:val="91"/>
            </w:numPr>
            <w:tabs>
              <w:tab w:val="left" w:pos="783"/>
              <w:tab w:val="right" w:leader="dot" w:pos="8231"/>
            </w:tabs>
            <w:spacing w:before="60" w:after="0" w:line="240" w:lineRule="auto"/>
            <w:ind w:left="782" w:right="0" w:hanging="241"/>
            <w:jc w:val="left"/>
            <w:rPr>
              <w:rFonts w:hint="default" w:ascii="Times New Roman" w:hAnsi="Times New Roman" w:cs="Times New Roman"/>
              <w:sz w:val="28"/>
              <w:szCs w:val="28"/>
            </w:rPr>
          </w:pPr>
          <w:r>
            <w:rPr>
              <w:rFonts w:hint="default" w:ascii="Times New Roman" w:hAnsi="Times New Roman" w:cs="Times New Roman"/>
              <w:sz w:val="28"/>
              <w:szCs w:val="28"/>
            </w:rPr>
            <w:t>Vài ứng dụng của DFS</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và</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BFS</w:t>
          </w:r>
          <w:r>
            <w:rPr>
              <w:rFonts w:hint="default" w:ascii="Times New Roman" w:hAnsi="Times New Roman" w:cs="Times New Roman"/>
              <w:sz w:val="28"/>
              <w:szCs w:val="28"/>
            </w:rPr>
            <w:tab/>
          </w:r>
          <w:r>
            <w:rPr>
              <w:rFonts w:hint="default" w:ascii="Times New Roman" w:hAnsi="Times New Roman" w:cs="Times New Roman"/>
              <w:sz w:val="28"/>
              <w:szCs w:val="28"/>
            </w:rPr>
            <w:t>182</w:t>
          </w:r>
        </w:p>
        <w:p>
          <w:pPr>
            <w:pStyle w:val="10"/>
            <w:numPr>
              <w:ilvl w:val="0"/>
              <w:numId w:val="91"/>
            </w:numPr>
            <w:tabs>
              <w:tab w:val="left" w:pos="783"/>
              <w:tab w:val="right" w:leader="dot" w:pos="8231"/>
            </w:tabs>
            <w:spacing w:before="60" w:after="0" w:line="240" w:lineRule="auto"/>
            <w:ind w:left="782" w:right="0" w:hanging="241"/>
            <w:jc w:val="left"/>
            <w:rPr>
              <w:rFonts w:hint="default" w:ascii="Times New Roman" w:hAnsi="Times New Roman" w:cs="Times New Roman"/>
              <w:sz w:val="28"/>
              <w:szCs w:val="28"/>
            </w:rPr>
          </w:pPr>
          <w:r>
            <w:rPr>
              <w:rFonts w:hint="default" w:cs="Times New Roman"/>
              <w:sz w:val="28"/>
              <w:szCs w:val="28"/>
              <w:lang w:val="en-US"/>
            </w:rPr>
            <w:t>Đ</w:t>
          </w:r>
          <w:r>
            <w:rPr>
              <w:rFonts w:hint="default" w:ascii="Times New Roman" w:hAnsi="Times New Roman" w:cs="Times New Roman"/>
              <w:sz w:val="28"/>
              <w:szCs w:val="28"/>
            </w:rPr>
            <w:t xml:space="preserve">ồ thị Euler và </w:t>
          </w:r>
          <w:r>
            <w:rPr>
              <w:rFonts w:hint="default" w:cs="Times New Roman"/>
              <w:sz w:val="28"/>
              <w:szCs w:val="28"/>
              <w:lang w:val="en-US"/>
            </w:rPr>
            <w:t>đ</w:t>
          </w:r>
          <w:r>
            <w:rPr>
              <w:rFonts w:hint="default" w:ascii="Times New Roman" w:hAnsi="Times New Roman" w:cs="Times New Roman"/>
              <w:sz w:val="28"/>
              <w:szCs w:val="28"/>
            </w:rPr>
            <w:t>ồ</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thị Hamilton</w:t>
          </w:r>
          <w:r>
            <w:rPr>
              <w:rFonts w:hint="default" w:ascii="Times New Roman" w:hAnsi="Times New Roman" w:cs="Times New Roman"/>
              <w:sz w:val="28"/>
              <w:szCs w:val="28"/>
            </w:rPr>
            <w:tab/>
          </w:r>
          <w:r>
            <w:rPr>
              <w:rFonts w:hint="default" w:ascii="Times New Roman" w:hAnsi="Times New Roman" w:cs="Times New Roman"/>
              <w:sz w:val="28"/>
              <w:szCs w:val="28"/>
            </w:rPr>
            <w:t>201</w:t>
          </w:r>
        </w:p>
      </w:sdtContent>
    </w:sdt>
    <w:p>
      <w:pPr>
        <w:tabs>
          <w:tab w:val="left" w:leader="dot" w:pos="7831"/>
        </w:tabs>
        <w:spacing w:before="83"/>
        <w:ind w:left="304" w:right="0" w:firstLine="0"/>
        <w:jc w:val="left"/>
        <w:rPr>
          <w:rFonts w:hint="default" w:ascii="Times New Roman" w:hAnsi="Times New Roman" w:cs="Times New Roman"/>
          <w:sz w:val="28"/>
          <w:szCs w:val="28"/>
        </w:rPr>
      </w:pPr>
      <w:r>
        <w:rPr>
          <w:rFonts w:hint="default" w:ascii="Times New Roman" w:hAnsi="Times New Roman" w:cs="Times New Roman"/>
          <w:w w:val="105"/>
          <w:sz w:val="28"/>
          <w:szCs w:val="28"/>
          <w:shd w:val="clear" w:color="auto" w:fill="E3E3E3"/>
        </w:rPr>
        <w:t>HƯỚNG DẪN GIẢI</w:t>
      </w:r>
      <w:r>
        <w:rPr>
          <w:rFonts w:hint="default" w:ascii="Times New Roman" w:hAnsi="Times New Roman" w:cs="Times New Roman"/>
          <w:spacing w:val="-24"/>
          <w:w w:val="105"/>
          <w:sz w:val="28"/>
          <w:szCs w:val="28"/>
          <w:shd w:val="clear" w:color="auto" w:fill="E3E3E3"/>
        </w:rPr>
        <w:t xml:space="preserve"> </w:t>
      </w:r>
      <w:r>
        <w:rPr>
          <w:rFonts w:hint="default" w:ascii="Times New Roman" w:hAnsi="Times New Roman" w:cs="Times New Roman"/>
          <w:w w:val="105"/>
          <w:sz w:val="28"/>
          <w:szCs w:val="28"/>
          <w:shd w:val="clear" w:color="auto" w:fill="E3E3E3"/>
        </w:rPr>
        <w:t>BÀI</w:t>
      </w:r>
      <w:r>
        <w:rPr>
          <w:rFonts w:hint="default" w:ascii="Times New Roman" w:hAnsi="Times New Roman" w:cs="Times New Roman"/>
          <w:spacing w:val="-5"/>
          <w:w w:val="105"/>
          <w:sz w:val="28"/>
          <w:szCs w:val="28"/>
          <w:shd w:val="clear" w:color="auto" w:fill="E3E3E3"/>
        </w:rPr>
        <w:t xml:space="preserve"> </w:t>
      </w:r>
      <w:r>
        <w:rPr>
          <w:rFonts w:hint="default" w:ascii="Times New Roman" w:hAnsi="Times New Roman" w:cs="Times New Roman"/>
          <w:w w:val="105"/>
          <w:sz w:val="28"/>
          <w:szCs w:val="28"/>
          <w:shd w:val="clear" w:color="auto" w:fill="E3E3E3"/>
        </w:rPr>
        <w:t>TẬP</w:t>
      </w:r>
      <w:r>
        <w:rPr>
          <w:rFonts w:hint="default" w:ascii="Times New Roman" w:hAnsi="Times New Roman" w:cs="Times New Roman"/>
          <w:w w:val="105"/>
          <w:sz w:val="28"/>
          <w:szCs w:val="28"/>
        </w:rPr>
        <w:tab/>
      </w:r>
      <w:r>
        <w:rPr>
          <w:rFonts w:hint="default" w:ascii="Times New Roman" w:hAnsi="Times New Roman" w:cs="Times New Roman"/>
          <w:w w:val="105"/>
          <w:sz w:val="28"/>
          <w:szCs w:val="28"/>
          <w:shd w:val="clear" w:color="auto" w:fill="E3E3E3"/>
        </w:rPr>
        <w:t>thiếu</w:t>
      </w:r>
    </w:p>
    <w:p>
      <w:pPr>
        <w:pStyle w:val="7"/>
        <w:spacing w:before="575"/>
        <w:ind w:left="304"/>
        <w:rPr>
          <w:rFonts w:hint="default" w:ascii="Times New Roman" w:hAnsi="Times New Roman" w:cs="Times New Roman"/>
          <w:sz w:val="28"/>
          <w:szCs w:val="28"/>
        </w:rPr>
      </w:pPr>
      <w:r>
        <w:rPr>
          <w:rFonts w:hint="default" w:ascii="Times New Roman" w:hAnsi="Times New Roman" w:cs="Times New Roman"/>
          <w:sz w:val="28"/>
          <w:szCs w:val="28"/>
        </w:rPr>
        <w:t>218</w:t>
      </w:r>
    </w:p>
    <w:p>
      <w:pPr>
        <w:spacing w:after="0"/>
        <w:rPr>
          <w:rFonts w:hint="default" w:ascii="Times New Roman" w:hAnsi="Times New Roman" w:cs="Times New Roman"/>
          <w:sz w:val="28"/>
          <w:szCs w:val="28"/>
        </w:rPr>
        <w:sectPr>
          <w:footerReference r:id="rId17" w:type="even"/>
          <w:pgSz w:w="11900" w:h="16840"/>
          <w:pgMar w:top="1600" w:right="1680" w:bottom="280" w:left="1680" w:header="0" w:footer="0" w:gutter="0"/>
          <w:cols w:space="720" w:num="1"/>
        </w:sect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3"/>
        <w:rPr>
          <w:rFonts w:hint="default" w:ascii="Times New Roman" w:hAnsi="Times New Roman" w:cs="Times New Roman"/>
          <w:sz w:val="28"/>
          <w:szCs w:val="28"/>
        </w:rPr>
      </w:pPr>
    </w:p>
    <w:p>
      <w:pPr>
        <w:spacing w:before="0"/>
        <w:ind w:left="304" w:right="0" w:firstLine="0"/>
        <w:jc w:val="left"/>
        <w:rPr>
          <w:rFonts w:hint="default" w:ascii="Times New Roman" w:hAnsi="Times New Roman" w:cs="Times New Roman"/>
          <w:i/>
          <w:sz w:val="28"/>
          <w:szCs w:val="28"/>
        </w:rPr>
      </w:pPr>
      <w:r>
        <w:rPr>
          <w:rFonts w:hint="default" w:ascii="Times New Roman" w:hAnsi="Times New Roman" w:cs="Times New Roman"/>
          <w:i/>
          <w:w w:val="100"/>
          <w:sz w:val="28"/>
          <w:szCs w:val="28"/>
        </w:rPr>
        <w:t>C</w:t>
      </w:r>
      <w:r>
        <w:rPr>
          <w:rFonts w:hint="default" w:ascii="Times New Roman" w:hAnsi="Times New Roman" w:cs="Times New Roman"/>
          <w:i/>
          <w:spacing w:val="1"/>
          <w:w w:val="99"/>
          <w:sz w:val="28"/>
          <w:szCs w:val="28"/>
        </w:rPr>
        <w:t>h</w:t>
      </w:r>
      <w:r>
        <w:rPr>
          <w:rFonts w:hint="default" w:ascii="Times New Roman" w:hAnsi="Times New Roman" w:cs="Times New Roman"/>
          <w:i/>
          <w:spacing w:val="-1"/>
          <w:w w:val="45"/>
          <w:sz w:val="28"/>
          <w:szCs w:val="28"/>
        </w:rPr>
        <w:t>Þ</w:t>
      </w:r>
      <w:r>
        <w:rPr>
          <w:rFonts w:hint="default" w:ascii="Times New Roman" w:hAnsi="Times New Roman" w:cs="Times New Roman"/>
          <w:i/>
          <w:w w:val="99"/>
          <w:sz w:val="28"/>
          <w:szCs w:val="28"/>
        </w:rPr>
        <w:t>u</w:t>
      </w:r>
      <w:r>
        <w:rPr>
          <w:rFonts w:hint="default" w:ascii="Times New Roman" w:hAnsi="Times New Roman" w:cs="Times New Roman"/>
          <w:i/>
          <w:spacing w:val="1"/>
          <w:sz w:val="28"/>
          <w:szCs w:val="28"/>
        </w:rPr>
        <w:t xml:space="preserve"> </w:t>
      </w:r>
      <w:r>
        <w:rPr>
          <w:rFonts w:hint="default" w:ascii="Times New Roman" w:hAnsi="Times New Roman" w:cs="Times New Roman"/>
          <w:i/>
          <w:spacing w:val="-1"/>
          <w:w w:val="99"/>
          <w:sz w:val="28"/>
          <w:szCs w:val="28"/>
        </w:rPr>
        <w:t>tr</w:t>
      </w:r>
      <w:r>
        <w:rPr>
          <w:rFonts w:hint="default" w:ascii="Times New Roman" w:hAnsi="Times New Roman" w:cs="Times New Roman"/>
          <w:i/>
          <w:spacing w:val="1"/>
          <w:w w:val="149"/>
          <w:sz w:val="28"/>
          <w:szCs w:val="28"/>
        </w:rPr>
        <w:t>¸</w:t>
      </w:r>
      <w:r>
        <w:rPr>
          <w:rFonts w:hint="default" w:ascii="Times New Roman" w:hAnsi="Times New Roman" w:cs="Times New Roman"/>
          <w:i/>
          <w:w w:val="99"/>
          <w:sz w:val="28"/>
          <w:szCs w:val="28"/>
        </w:rPr>
        <w:t>ch</w:t>
      </w:r>
      <w:r>
        <w:rPr>
          <w:rFonts w:hint="default" w:ascii="Times New Roman" w:hAnsi="Times New Roman" w:cs="Times New Roman"/>
          <w:i/>
          <w:spacing w:val="1"/>
          <w:sz w:val="28"/>
          <w:szCs w:val="28"/>
        </w:rPr>
        <w:t xml:space="preserve"> </w:t>
      </w:r>
      <w:r>
        <w:rPr>
          <w:rFonts w:hint="default" w:ascii="Times New Roman" w:hAnsi="Times New Roman" w:cs="Times New Roman"/>
          <w:i/>
          <w:spacing w:val="1"/>
          <w:w w:val="99"/>
          <w:sz w:val="28"/>
          <w:szCs w:val="28"/>
        </w:rPr>
        <w:t>nh</w:t>
      </w:r>
      <w:r>
        <w:rPr>
          <w:rFonts w:hint="default" w:ascii="Times New Roman" w:hAnsi="Times New Roman" w:cs="Times New Roman"/>
          <w:i/>
          <w:spacing w:val="-1"/>
          <w:w w:val="99"/>
          <w:sz w:val="28"/>
          <w:szCs w:val="28"/>
        </w:rPr>
        <w:t>i</w:t>
      </w:r>
      <w:r>
        <w:rPr>
          <w:rFonts w:hint="default" w:ascii="Times New Roman" w:hAnsi="Times New Roman" w:cs="Times New Roman"/>
          <w:i/>
          <w:w w:val="61"/>
          <w:sz w:val="28"/>
          <w:szCs w:val="28"/>
        </w:rPr>
        <w:t>Ö</w:t>
      </w:r>
      <w:r>
        <w:rPr>
          <w:rFonts w:hint="default" w:ascii="Times New Roman" w:hAnsi="Times New Roman" w:cs="Times New Roman"/>
          <w:i/>
          <w:w w:val="99"/>
          <w:sz w:val="28"/>
          <w:szCs w:val="28"/>
        </w:rPr>
        <w:t>m</w:t>
      </w:r>
      <w:r>
        <w:rPr>
          <w:rFonts w:hint="default" w:ascii="Times New Roman" w:hAnsi="Times New Roman" w:cs="Times New Roman"/>
          <w:i/>
          <w:sz w:val="28"/>
          <w:szCs w:val="28"/>
        </w:rPr>
        <w:t xml:space="preserve"> </w:t>
      </w:r>
      <w:r>
        <w:rPr>
          <w:rFonts w:hint="default" w:ascii="Times New Roman" w:hAnsi="Times New Roman" w:cs="Times New Roman"/>
          <w:i/>
          <w:spacing w:val="-2"/>
          <w:w w:val="99"/>
          <w:sz w:val="28"/>
          <w:szCs w:val="28"/>
        </w:rPr>
        <w:t>x</w:t>
      </w:r>
      <w:r>
        <w:rPr>
          <w:rFonts w:hint="default" w:ascii="Times New Roman" w:hAnsi="Times New Roman" w:cs="Times New Roman"/>
          <w:i/>
          <w:spacing w:val="1"/>
          <w:w w:val="99"/>
          <w:sz w:val="28"/>
          <w:szCs w:val="28"/>
        </w:rPr>
        <w:t>u</w:t>
      </w:r>
      <w:r>
        <w:rPr>
          <w:rFonts w:hint="default" w:ascii="Times New Roman" w:hAnsi="Times New Roman" w:cs="Times New Roman"/>
          <w:i/>
          <w:spacing w:val="1"/>
          <w:w w:val="81"/>
          <w:sz w:val="28"/>
          <w:szCs w:val="28"/>
        </w:rPr>
        <w:t>Ê</w:t>
      </w:r>
      <w:r>
        <w:rPr>
          <w:rFonts w:hint="default" w:ascii="Times New Roman" w:hAnsi="Times New Roman" w:cs="Times New Roman"/>
          <w:i/>
          <w:w w:val="99"/>
          <w:sz w:val="28"/>
          <w:szCs w:val="28"/>
        </w:rPr>
        <w:t>t</w:t>
      </w:r>
      <w:r>
        <w:rPr>
          <w:rFonts w:hint="default" w:ascii="Times New Roman" w:hAnsi="Times New Roman" w:cs="Times New Roman"/>
          <w:i/>
          <w:sz w:val="28"/>
          <w:szCs w:val="28"/>
        </w:rPr>
        <w:t xml:space="preserve"> </w:t>
      </w:r>
      <w:r>
        <w:rPr>
          <w:rFonts w:hint="default" w:ascii="Times New Roman" w:hAnsi="Times New Roman" w:cs="Times New Roman"/>
          <w:i/>
          <w:spacing w:val="-2"/>
          <w:w w:val="99"/>
          <w:sz w:val="28"/>
          <w:szCs w:val="28"/>
        </w:rPr>
        <w:t>b</w:t>
      </w:r>
      <w:r>
        <w:rPr>
          <w:rFonts w:hint="default" w:ascii="Times New Roman" w:hAnsi="Times New Roman" w:cs="Times New Roman"/>
          <w:i/>
          <w:spacing w:val="1"/>
          <w:w w:val="95"/>
          <w:sz w:val="28"/>
          <w:szCs w:val="28"/>
        </w:rPr>
        <w:t>¶</w:t>
      </w:r>
      <w:r>
        <w:rPr>
          <w:rFonts w:hint="default" w:ascii="Times New Roman" w:hAnsi="Times New Roman" w:cs="Times New Roman"/>
          <w:i/>
          <w:w w:val="99"/>
          <w:sz w:val="28"/>
          <w:szCs w:val="28"/>
        </w:rPr>
        <w:t>n</w:t>
      </w:r>
      <w:r>
        <w:rPr>
          <w:rFonts w:hint="default" w:ascii="Times New Roman" w:hAnsi="Times New Roman" w:cs="Times New Roman"/>
          <w:i/>
          <w:spacing w:val="1"/>
          <w:sz w:val="28"/>
          <w:szCs w:val="28"/>
        </w:rPr>
        <w:t xml:space="preserve"> </w:t>
      </w:r>
      <w:r>
        <w:rPr>
          <w:rFonts w:hint="default" w:ascii="Times New Roman" w:hAnsi="Times New Roman" w:cs="Times New Roman"/>
          <w:i/>
          <w:w w:val="99"/>
          <w:sz w:val="28"/>
          <w:szCs w:val="28"/>
        </w:rPr>
        <w:t>:</w:t>
      </w:r>
    </w:p>
    <w:p>
      <w:pPr>
        <w:spacing w:before="128"/>
        <w:ind w:left="1024" w:right="0" w:firstLine="0"/>
        <w:jc w:val="left"/>
        <w:rPr>
          <w:rFonts w:hint="default" w:ascii="Times New Roman" w:hAnsi="Times New Roman" w:cs="Times New Roman"/>
          <w:sz w:val="28"/>
          <w:szCs w:val="28"/>
        </w:rPr>
      </w:pPr>
      <w:r>
        <w:rPr>
          <w:rFonts w:hint="default" w:ascii="Times New Roman" w:hAnsi="Times New Roman" w:cs="Times New Roman"/>
          <w:spacing w:val="1"/>
          <w:w w:val="94"/>
          <w:sz w:val="28"/>
          <w:szCs w:val="28"/>
        </w:rPr>
        <w:t>C</w:t>
      </w:r>
      <w:r>
        <w:rPr>
          <w:rFonts w:hint="default" w:ascii="Times New Roman" w:hAnsi="Times New Roman" w:cs="Times New Roman"/>
          <w:spacing w:val="1"/>
          <w:w w:val="99"/>
          <w:sz w:val="28"/>
          <w:szCs w:val="28"/>
        </w:rPr>
        <w:t>h</w:t>
      </w:r>
      <w:r>
        <w:rPr>
          <w:rFonts w:hint="default" w:cs="Times New Roman"/>
          <w:w w:val="99"/>
          <w:sz w:val="28"/>
          <w:szCs w:val="28"/>
          <w:lang w:val="en-US"/>
        </w:rPr>
        <w:t>đ</w:t>
      </w:r>
      <w:r>
        <w:rPr>
          <w:rFonts w:hint="default" w:ascii="Times New Roman" w:hAnsi="Times New Roman" w:cs="Times New Roman"/>
          <w:spacing w:val="1"/>
          <w:sz w:val="28"/>
          <w:szCs w:val="28"/>
        </w:rPr>
        <w:t xml:space="preserve"> </w:t>
      </w:r>
      <w:r>
        <w:rPr>
          <w:rFonts w:hint="default" w:ascii="Times New Roman" w:hAnsi="Times New Roman" w:cs="Times New Roman"/>
          <w:spacing w:val="-1"/>
          <w:w w:val="99"/>
          <w:sz w:val="28"/>
          <w:szCs w:val="28"/>
        </w:rPr>
        <w:t>t</w:t>
      </w:r>
      <w:r>
        <w:rPr>
          <w:rFonts w:hint="default" w:ascii="Times New Roman" w:hAnsi="Times New Roman" w:cs="Times New Roman"/>
          <w:spacing w:val="-1"/>
          <w:w w:val="49"/>
          <w:sz w:val="28"/>
          <w:szCs w:val="28"/>
        </w:rPr>
        <w:t>Þ</w:t>
      </w:r>
      <w:r>
        <w:rPr>
          <w:rFonts w:hint="default" w:ascii="Times New Roman" w:hAnsi="Times New Roman" w:cs="Times New Roman"/>
          <w:w w:val="99"/>
          <w:sz w:val="28"/>
          <w:szCs w:val="28"/>
        </w:rPr>
        <w:t>ch</w:t>
      </w:r>
      <w:r>
        <w:rPr>
          <w:rFonts w:hint="default" w:ascii="Times New Roman" w:hAnsi="Times New Roman" w:cs="Times New Roman"/>
          <w:spacing w:val="1"/>
          <w:sz w:val="28"/>
          <w:szCs w:val="28"/>
        </w:rPr>
        <w:t xml:space="preserve"> </w:t>
      </w:r>
      <w:r>
        <w:rPr>
          <w:rFonts w:hint="default" w:ascii="Times New Roman" w:hAnsi="Times New Roman" w:cs="Times New Roman"/>
          <w:w w:val="99"/>
          <w:sz w:val="28"/>
          <w:szCs w:val="28"/>
        </w:rPr>
        <w:t>H</w:t>
      </w:r>
      <w:r>
        <w:rPr>
          <w:rFonts w:hint="default" w:ascii="Times New Roman" w:hAnsi="Times New Roman" w:cs="Times New Roman"/>
          <w:w w:val="143"/>
          <w:sz w:val="28"/>
          <w:szCs w:val="28"/>
        </w:rPr>
        <w:t>§</w:t>
      </w:r>
      <w:r>
        <w:rPr>
          <w:rFonts w:hint="default" w:ascii="Times New Roman" w:hAnsi="Times New Roman" w:cs="Times New Roman"/>
          <w:w w:val="99"/>
          <w:sz w:val="28"/>
          <w:szCs w:val="28"/>
        </w:rPr>
        <w:t>Q</w:t>
      </w:r>
      <w:r>
        <w:rPr>
          <w:rFonts w:hint="default" w:ascii="Times New Roman" w:hAnsi="Times New Roman" w:cs="Times New Roman"/>
          <w:w w:val="95"/>
          <w:sz w:val="28"/>
          <w:szCs w:val="28"/>
        </w:rPr>
        <w:t>T</w:t>
      </w:r>
      <w:r>
        <w:rPr>
          <w:rFonts w:hint="default" w:ascii="Times New Roman" w:hAnsi="Times New Roman" w:cs="Times New Roman"/>
          <w:spacing w:val="1"/>
          <w:sz w:val="28"/>
          <w:szCs w:val="28"/>
        </w:rPr>
        <w:t xml:space="preserve"> </w:t>
      </w:r>
      <w:r>
        <w:rPr>
          <w:rFonts w:hint="default" w:ascii="Times New Roman" w:hAnsi="Times New Roman" w:cs="Times New Roman"/>
          <w:spacing w:val="1"/>
          <w:w w:val="99"/>
          <w:sz w:val="28"/>
          <w:szCs w:val="28"/>
        </w:rPr>
        <w:t>k</w:t>
      </w:r>
      <w:r>
        <w:rPr>
          <w:rFonts w:hint="default" w:ascii="Times New Roman" w:hAnsi="Times New Roman" w:cs="Times New Roman"/>
          <w:spacing w:val="-1"/>
          <w:w w:val="99"/>
          <w:sz w:val="28"/>
          <w:szCs w:val="28"/>
        </w:rPr>
        <w:t>i</w:t>
      </w:r>
      <w:r>
        <w:rPr>
          <w:rFonts w:hint="default" w:ascii="Times New Roman" w:hAnsi="Times New Roman" w:cs="Times New Roman"/>
          <w:spacing w:val="-2"/>
          <w:w w:val="160"/>
          <w:sz w:val="28"/>
          <w:szCs w:val="28"/>
        </w:rPr>
        <w:t>ª</w:t>
      </w:r>
      <w:r>
        <w:rPr>
          <w:rFonts w:hint="default" w:ascii="Times New Roman" w:hAnsi="Times New Roman" w:cs="Times New Roman"/>
          <w:w w:val="99"/>
          <w:sz w:val="28"/>
          <w:szCs w:val="28"/>
        </w:rPr>
        <w:t>m</w:t>
      </w:r>
      <w:r>
        <w:rPr>
          <w:rFonts w:hint="default" w:ascii="Times New Roman" w:hAnsi="Times New Roman" w:cs="Times New Roman"/>
          <w:spacing w:val="1"/>
          <w:sz w:val="28"/>
          <w:szCs w:val="28"/>
        </w:rPr>
        <w:t xml:space="preserve"> </w:t>
      </w:r>
      <w:r>
        <w:rPr>
          <w:rFonts w:hint="default" w:ascii="Times New Roman" w:hAnsi="Times New Roman" w:cs="Times New Roman"/>
          <w:spacing w:val="1"/>
          <w:w w:val="95"/>
          <w:sz w:val="28"/>
          <w:szCs w:val="28"/>
        </w:rPr>
        <w:t>T</w:t>
      </w:r>
      <w:r>
        <w:rPr>
          <w:rFonts w:hint="default" w:ascii="Times New Roman" w:hAnsi="Times New Roman" w:cs="Times New Roman"/>
          <w:spacing w:val="-2"/>
          <w:w w:val="74"/>
          <w:sz w:val="28"/>
          <w:szCs w:val="28"/>
        </w:rPr>
        <w:t>æ</w:t>
      </w:r>
      <w:r>
        <w:rPr>
          <w:rFonts w:hint="default" w:ascii="Times New Roman" w:hAnsi="Times New Roman" w:cs="Times New Roman"/>
          <w:spacing w:val="1"/>
          <w:w w:val="99"/>
          <w:sz w:val="28"/>
          <w:szCs w:val="28"/>
        </w:rPr>
        <w:t>n</w:t>
      </w:r>
      <w:r>
        <w:rPr>
          <w:rFonts w:hint="default" w:ascii="Times New Roman" w:hAnsi="Times New Roman" w:cs="Times New Roman"/>
          <w:w w:val="99"/>
          <w:sz w:val="28"/>
          <w:szCs w:val="28"/>
        </w:rPr>
        <w:t>g</w:t>
      </w:r>
      <w:r>
        <w:rPr>
          <w:rFonts w:hint="default" w:ascii="Times New Roman" w:hAnsi="Times New Roman" w:cs="Times New Roman"/>
          <w:spacing w:val="1"/>
          <w:sz w:val="28"/>
          <w:szCs w:val="28"/>
        </w:rPr>
        <w:t xml:space="preserve"> </w:t>
      </w:r>
      <w:r>
        <w:rPr>
          <w:rFonts w:hint="default" w:ascii="Times New Roman" w:hAnsi="Times New Roman" w:cs="Times New Roman"/>
          <w:spacing w:val="1"/>
          <w:w w:val="97"/>
          <w:sz w:val="28"/>
          <w:szCs w:val="28"/>
        </w:rPr>
        <w:t>G</w:t>
      </w:r>
      <w:r>
        <w:rPr>
          <w:rFonts w:hint="default" w:ascii="Times New Roman" w:hAnsi="Times New Roman" w:cs="Times New Roman"/>
          <w:spacing w:val="-3"/>
          <w:w w:val="99"/>
          <w:sz w:val="28"/>
          <w:szCs w:val="28"/>
        </w:rPr>
        <w:t>i</w:t>
      </w:r>
      <w:r>
        <w:rPr>
          <w:rFonts w:hint="default" w:ascii="Times New Roman" w:hAnsi="Times New Roman" w:cs="Times New Roman"/>
          <w:spacing w:val="1"/>
          <w:w w:val="135"/>
          <w:sz w:val="28"/>
          <w:szCs w:val="28"/>
        </w:rPr>
        <w:t>¸</w:t>
      </w:r>
      <w:r>
        <w:rPr>
          <w:rFonts w:hint="default" w:ascii="Times New Roman" w:hAnsi="Times New Roman" w:cs="Times New Roman"/>
          <w:w w:val="99"/>
          <w:sz w:val="28"/>
          <w:szCs w:val="28"/>
        </w:rPr>
        <w:t>m</w:t>
      </w:r>
      <w:r>
        <w:rPr>
          <w:rFonts w:hint="default" w:ascii="Times New Roman" w:hAnsi="Times New Roman" w:cs="Times New Roman"/>
          <w:spacing w:val="1"/>
          <w:sz w:val="28"/>
          <w:szCs w:val="28"/>
        </w:rPr>
        <w:t xml:space="preserve"> </w:t>
      </w:r>
      <w:r>
        <w:rPr>
          <w:rFonts w:hint="default" w:ascii="Times New Roman" w:hAnsi="Times New Roman" w:cs="Times New Roman"/>
          <w:spacing w:val="1"/>
          <w:w w:val="65"/>
          <w:sz w:val="28"/>
          <w:szCs w:val="28"/>
        </w:rPr>
        <w:t>®</w:t>
      </w:r>
      <w:r>
        <w:rPr>
          <w:rFonts w:hint="default" w:ascii="Times New Roman" w:hAnsi="Times New Roman" w:cs="Times New Roman"/>
          <w:spacing w:val="1"/>
          <w:w w:val="112"/>
          <w:sz w:val="28"/>
          <w:szCs w:val="28"/>
        </w:rPr>
        <w:t>è</w:t>
      </w:r>
      <w:r>
        <w:rPr>
          <w:rFonts w:hint="default" w:ascii="Times New Roman" w:hAnsi="Times New Roman" w:cs="Times New Roman"/>
          <w:w w:val="99"/>
          <w:sz w:val="28"/>
          <w:szCs w:val="28"/>
        </w:rPr>
        <w:t>c</w:t>
      </w:r>
      <w:r>
        <w:rPr>
          <w:rFonts w:hint="default" w:ascii="Times New Roman" w:hAnsi="Times New Roman" w:cs="Times New Roman"/>
          <w:sz w:val="28"/>
          <w:szCs w:val="28"/>
        </w:rPr>
        <w:t xml:space="preserve"> </w:t>
      </w:r>
      <w:r>
        <w:rPr>
          <w:rFonts w:hint="default" w:ascii="Times New Roman" w:hAnsi="Times New Roman" w:cs="Times New Roman"/>
          <w:w w:val="99"/>
          <w:sz w:val="28"/>
          <w:szCs w:val="28"/>
        </w:rPr>
        <w:t>N</w:t>
      </w:r>
      <w:r>
        <w:rPr>
          <w:rFonts w:hint="default" w:ascii="Times New Roman" w:hAnsi="Times New Roman" w:cs="Times New Roman"/>
          <w:w w:val="143"/>
          <w:sz w:val="28"/>
          <w:szCs w:val="28"/>
        </w:rPr>
        <w:t>g«</w:t>
      </w:r>
      <w:r>
        <w:rPr>
          <w:rFonts w:hint="default" w:ascii="Times New Roman" w:hAnsi="Times New Roman" w:cs="Times New Roman"/>
          <w:sz w:val="28"/>
          <w:szCs w:val="28"/>
        </w:rPr>
        <w:t xml:space="preserve"> </w:t>
      </w:r>
      <w:r>
        <w:rPr>
          <w:rFonts w:hint="default" w:ascii="Times New Roman" w:hAnsi="Times New Roman" w:cs="Times New Roman"/>
          <w:w w:val="99"/>
          <w:sz w:val="28"/>
          <w:szCs w:val="28"/>
        </w:rPr>
        <w:t>T</w:t>
      </w:r>
      <w:r>
        <w:rPr>
          <w:rFonts w:hint="default" w:ascii="Times New Roman" w:hAnsi="Times New Roman" w:cs="Times New Roman"/>
          <w:spacing w:val="-1"/>
          <w:w w:val="199"/>
          <w:sz w:val="28"/>
          <w:szCs w:val="28"/>
        </w:rPr>
        <w:t>r</w:t>
      </w:r>
      <w:r>
        <w:rPr>
          <w:rFonts w:hint="default" w:ascii="Times New Roman" w:hAnsi="Times New Roman" w:cs="Times New Roman"/>
          <w:w w:val="107"/>
          <w:sz w:val="28"/>
          <w:szCs w:val="28"/>
        </w:rPr>
        <w:t>Ç</w:t>
      </w:r>
      <w:r>
        <w:rPr>
          <w:rFonts w:hint="default" w:ascii="Times New Roman" w:hAnsi="Times New Roman" w:cs="Times New Roman"/>
          <w:w w:val="143"/>
          <w:sz w:val="28"/>
          <w:szCs w:val="28"/>
        </w:rPr>
        <w:t>n</w:t>
      </w:r>
      <w:r>
        <w:rPr>
          <w:rFonts w:hint="default" w:ascii="Times New Roman" w:hAnsi="Times New Roman" w:cs="Times New Roman"/>
          <w:sz w:val="28"/>
          <w:szCs w:val="28"/>
        </w:rPr>
        <w:t xml:space="preserve"> </w:t>
      </w:r>
      <w:r>
        <w:rPr>
          <w:rFonts w:hint="default" w:ascii="Times New Roman" w:hAnsi="Times New Roman" w:cs="Times New Roman"/>
          <w:w w:val="215"/>
          <w:sz w:val="28"/>
          <w:szCs w:val="28"/>
        </w:rPr>
        <w:t>¸</w:t>
      </w:r>
      <w:r>
        <w:rPr>
          <w:rFonts w:hint="default" w:ascii="Times New Roman" w:hAnsi="Times New Roman" w:cs="Times New Roman"/>
          <w:w w:val="119"/>
          <w:sz w:val="28"/>
          <w:szCs w:val="28"/>
        </w:rPr>
        <w:t>i</w:t>
      </w:r>
    </w:p>
    <w:p>
      <w:pPr>
        <w:spacing w:before="125"/>
        <w:ind w:left="1024" w:right="0" w:firstLine="0"/>
        <w:jc w:val="left"/>
        <w:rPr>
          <w:rFonts w:hint="default" w:ascii="Times New Roman" w:hAnsi="Times New Roman" w:cs="Times New Roman"/>
          <w:sz w:val="28"/>
          <w:szCs w:val="28"/>
        </w:rPr>
      </w:pPr>
      <w:r>
        <w:rPr>
          <w:rFonts w:hint="default" w:ascii="Times New Roman" w:hAnsi="Times New Roman" w:cs="Times New Roman"/>
          <w:w w:val="110"/>
          <w:sz w:val="28"/>
          <w:szCs w:val="28"/>
        </w:rPr>
        <w:t xml:space="preserve">Phã Tæng Gi¸m ®èc </w:t>
      </w:r>
      <w:r>
        <w:rPr>
          <w:rFonts w:hint="default" w:ascii="Times New Roman" w:hAnsi="Times New Roman" w:cs="Times New Roman"/>
          <w:w w:val="125"/>
          <w:sz w:val="28"/>
          <w:szCs w:val="28"/>
        </w:rPr>
        <w:t xml:space="preserve">kiªm </w:t>
      </w:r>
      <w:r>
        <w:rPr>
          <w:rFonts w:hint="default" w:ascii="Times New Roman" w:hAnsi="Times New Roman" w:cs="Times New Roman"/>
          <w:w w:val="110"/>
          <w:sz w:val="28"/>
          <w:szCs w:val="28"/>
        </w:rPr>
        <w:t xml:space="preserve">Tæng </w:t>
      </w:r>
      <w:r>
        <w:rPr>
          <w:rFonts w:hint="default" w:ascii="Times New Roman" w:hAnsi="Times New Roman" w:cs="Times New Roman"/>
          <w:w w:val="125"/>
          <w:sz w:val="28"/>
          <w:szCs w:val="28"/>
        </w:rPr>
        <w:t xml:space="preserve">biªn </w:t>
      </w:r>
      <w:r>
        <w:rPr>
          <w:rFonts w:hint="default" w:ascii="Times New Roman" w:hAnsi="Times New Roman" w:cs="Times New Roman"/>
          <w:w w:val="110"/>
          <w:sz w:val="28"/>
          <w:szCs w:val="28"/>
        </w:rPr>
        <w:t xml:space="preserve">tËp </w:t>
      </w:r>
      <w:r>
        <w:rPr>
          <w:rFonts w:hint="default" w:ascii="Times New Roman" w:hAnsi="Times New Roman" w:cs="Times New Roman"/>
          <w:w w:val="125"/>
          <w:sz w:val="28"/>
          <w:szCs w:val="28"/>
        </w:rPr>
        <w:t xml:space="preserve">nguyÔn quý </w:t>
      </w:r>
      <w:r>
        <w:rPr>
          <w:rFonts w:hint="default" w:ascii="Times New Roman" w:hAnsi="Times New Roman" w:cs="Times New Roman"/>
          <w:w w:val="145"/>
          <w:sz w:val="28"/>
          <w:szCs w:val="28"/>
        </w:rPr>
        <w:t>thao</w:t>
      </w:r>
    </w:p>
    <w:p>
      <w:pPr>
        <w:spacing w:before="113"/>
        <w:ind w:left="304" w:right="0" w:firstLine="0"/>
        <w:jc w:val="left"/>
        <w:rPr>
          <w:rFonts w:hint="default" w:ascii="Times New Roman" w:hAnsi="Times New Roman" w:cs="Times New Roman"/>
          <w:i/>
          <w:sz w:val="28"/>
          <w:szCs w:val="28"/>
        </w:rPr>
      </w:pPr>
      <w:r>
        <w:rPr>
          <w:rFonts w:hint="default" w:ascii="Times New Roman" w:hAnsi="Times New Roman" w:cs="Times New Roman"/>
          <w:i/>
          <w:spacing w:val="-1"/>
          <w:w w:val="99"/>
          <w:sz w:val="28"/>
          <w:szCs w:val="28"/>
        </w:rPr>
        <w:t>T</w:t>
      </w:r>
      <w:r>
        <w:rPr>
          <w:rFonts w:hint="default" w:ascii="Times New Roman" w:hAnsi="Times New Roman" w:cs="Times New Roman"/>
          <w:i/>
          <w:w w:val="74"/>
          <w:sz w:val="28"/>
          <w:szCs w:val="28"/>
        </w:rPr>
        <w:t>æ</w:t>
      </w:r>
      <w:r>
        <w:rPr>
          <w:rFonts w:hint="default" w:ascii="Times New Roman" w:hAnsi="Times New Roman" w:cs="Times New Roman"/>
          <w:i/>
          <w:spacing w:val="1"/>
          <w:sz w:val="28"/>
          <w:szCs w:val="28"/>
        </w:rPr>
        <w:t xml:space="preserve"> </w:t>
      </w:r>
      <w:r>
        <w:rPr>
          <w:rFonts w:hint="default" w:ascii="Times New Roman" w:hAnsi="Times New Roman" w:cs="Times New Roman"/>
          <w:i/>
          <w:w w:val="99"/>
          <w:sz w:val="28"/>
          <w:szCs w:val="28"/>
        </w:rPr>
        <w:t>c</w:t>
      </w:r>
      <w:r>
        <w:rPr>
          <w:rFonts w:hint="default" w:ascii="Times New Roman" w:hAnsi="Times New Roman" w:cs="Times New Roman"/>
          <w:i/>
          <w:spacing w:val="1"/>
          <w:w w:val="99"/>
          <w:sz w:val="28"/>
          <w:szCs w:val="28"/>
        </w:rPr>
        <w:t>hø</w:t>
      </w:r>
      <w:r>
        <w:rPr>
          <w:rFonts w:hint="default" w:ascii="Times New Roman" w:hAnsi="Times New Roman" w:cs="Times New Roman"/>
          <w:i/>
          <w:w w:val="99"/>
          <w:sz w:val="28"/>
          <w:szCs w:val="28"/>
        </w:rPr>
        <w:t>c</w:t>
      </w:r>
      <w:r>
        <w:rPr>
          <w:rFonts w:hint="default" w:ascii="Times New Roman" w:hAnsi="Times New Roman" w:cs="Times New Roman"/>
          <w:i/>
          <w:sz w:val="28"/>
          <w:szCs w:val="28"/>
        </w:rPr>
        <w:t xml:space="preserve"> </w:t>
      </w:r>
      <w:r>
        <w:rPr>
          <w:rFonts w:hint="default" w:ascii="Times New Roman" w:hAnsi="Times New Roman" w:cs="Times New Roman"/>
          <w:i/>
          <w:spacing w:val="-2"/>
          <w:w w:val="99"/>
          <w:sz w:val="28"/>
          <w:szCs w:val="28"/>
        </w:rPr>
        <w:t>b</w:t>
      </w:r>
      <w:r>
        <w:rPr>
          <w:rFonts w:hint="default" w:ascii="Times New Roman" w:hAnsi="Times New Roman" w:cs="Times New Roman"/>
          <w:i/>
          <w:spacing w:val="1"/>
          <w:w w:val="95"/>
          <w:sz w:val="28"/>
          <w:szCs w:val="28"/>
        </w:rPr>
        <w:t>¶</w:t>
      </w:r>
      <w:r>
        <w:rPr>
          <w:rFonts w:hint="default" w:ascii="Times New Roman" w:hAnsi="Times New Roman" w:cs="Times New Roman"/>
          <w:i/>
          <w:w w:val="99"/>
          <w:sz w:val="28"/>
          <w:szCs w:val="28"/>
        </w:rPr>
        <w:t>n</w:t>
      </w:r>
      <w:r>
        <w:rPr>
          <w:rFonts w:hint="default" w:ascii="Times New Roman" w:hAnsi="Times New Roman" w:cs="Times New Roman"/>
          <w:i/>
          <w:spacing w:val="1"/>
          <w:sz w:val="28"/>
          <w:szCs w:val="28"/>
        </w:rPr>
        <w:t xml:space="preserve"> </w:t>
      </w:r>
      <w:r>
        <w:rPr>
          <w:rFonts w:hint="default" w:ascii="Times New Roman" w:hAnsi="Times New Roman" w:cs="Times New Roman"/>
          <w:i/>
          <w:spacing w:val="-1"/>
          <w:w w:val="99"/>
          <w:sz w:val="28"/>
          <w:szCs w:val="28"/>
        </w:rPr>
        <w:t>t</w:t>
      </w:r>
      <w:r>
        <w:rPr>
          <w:rFonts w:hint="default" w:ascii="Times New Roman" w:hAnsi="Times New Roman" w:cs="Times New Roman"/>
          <w:i/>
          <w:spacing w:val="-2"/>
          <w:w w:val="99"/>
          <w:sz w:val="28"/>
          <w:szCs w:val="28"/>
        </w:rPr>
        <w:t>h</w:t>
      </w:r>
      <w:r>
        <w:rPr>
          <w:rFonts w:hint="default" w:ascii="Times New Roman" w:hAnsi="Times New Roman" w:cs="Times New Roman"/>
          <w:i/>
          <w:spacing w:val="1"/>
          <w:w w:val="95"/>
          <w:sz w:val="28"/>
          <w:szCs w:val="28"/>
        </w:rPr>
        <w:t>¶</w:t>
      </w:r>
      <w:r>
        <w:rPr>
          <w:rFonts w:hint="default" w:ascii="Times New Roman" w:hAnsi="Times New Roman" w:cs="Times New Roman"/>
          <w:i/>
          <w:w w:val="99"/>
          <w:sz w:val="28"/>
          <w:szCs w:val="28"/>
        </w:rPr>
        <w:t>o</w:t>
      </w:r>
      <w:r>
        <w:rPr>
          <w:rFonts w:hint="default" w:ascii="Times New Roman" w:hAnsi="Times New Roman" w:cs="Times New Roman"/>
          <w:i/>
          <w:spacing w:val="1"/>
          <w:sz w:val="28"/>
          <w:szCs w:val="28"/>
        </w:rPr>
        <w:t xml:space="preserve"> </w:t>
      </w:r>
      <w:r>
        <w:rPr>
          <w:rFonts w:hint="default" w:ascii="Times New Roman" w:hAnsi="Times New Roman" w:cs="Times New Roman"/>
          <w:i/>
          <w:w w:val="99"/>
          <w:sz w:val="28"/>
          <w:szCs w:val="28"/>
        </w:rPr>
        <w:t>v</w:t>
      </w:r>
      <w:r>
        <w:rPr>
          <w:rFonts w:hint="default" w:ascii="Times New Roman" w:hAnsi="Times New Roman" w:cs="Times New Roman"/>
          <w:i/>
          <w:w w:val="86"/>
          <w:sz w:val="28"/>
          <w:szCs w:val="28"/>
        </w:rPr>
        <w:t>µ</w:t>
      </w:r>
      <w:r>
        <w:rPr>
          <w:rFonts w:hint="default" w:ascii="Times New Roman" w:hAnsi="Times New Roman" w:cs="Times New Roman"/>
          <w:i/>
          <w:spacing w:val="-1"/>
          <w:sz w:val="28"/>
          <w:szCs w:val="28"/>
        </w:rPr>
        <w:t xml:space="preserve"> </w:t>
      </w:r>
      <w:r>
        <w:rPr>
          <w:rFonts w:hint="default" w:ascii="Times New Roman" w:hAnsi="Times New Roman" w:cs="Times New Roman"/>
          <w:i/>
          <w:w w:val="99"/>
          <w:sz w:val="28"/>
          <w:szCs w:val="28"/>
        </w:rPr>
        <w:t>c</w:t>
      </w:r>
      <w:r>
        <w:rPr>
          <w:rFonts w:hint="default" w:ascii="Times New Roman" w:hAnsi="Times New Roman" w:cs="Times New Roman"/>
          <w:i/>
          <w:spacing w:val="1"/>
          <w:w w:val="99"/>
          <w:sz w:val="28"/>
          <w:szCs w:val="28"/>
        </w:rPr>
        <w:t>h</w:t>
      </w:r>
      <w:r>
        <w:rPr>
          <w:rFonts w:hint="default" w:ascii="Times New Roman" w:hAnsi="Times New Roman" w:cs="Times New Roman"/>
          <w:i/>
          <w:spacing w:val="-1"/>
          <w:w w:val="45"/>
          <w:sz w:val="28"/>
          <w:szCs w:val="28"/>
        </w:rPr>
        <w:t>Þ</w:t>
      </w:r>
      <w:r>
        <w:rPr>
          <w:rFonts w:hint="default" w:ascii="Times New Roman" w:hAnsi="Times New Roman" w:cs="Times New Roman"/>
          <w:i/>
          <w:w w:val="99"/>
          <w:sz w:val="28"/>
          <w:szCs w:val="28"/>
        </w:rPr>
        <w:t>u</w:t>
      </w:r>
      <w:r>
        <w:rPr>
          <w:rFonts w:hint="default" w:ascii="Times New Roman" w:hAnsi="Times New Roman" w:cs="Times New Roman"/>
          <w:i/>
          <w:spacing w:val="1"/>
          <w:sz w:val="28"/>
          <w:szCs w:val="28"/>
        </w:rPr>
        <w:t xml:space="preserve"> </w:t>
      </w:r>
      <w:r>
        <w:rPr>
          <w:rFonts w:hint="default" w:ascii="Times New Roman" w:hAnsi="Times New Roman" w:cs="Times New Roman"/>
          <w:i/>
          <w:spacing w:val="-1"/>
          <w:w w:val="99"/>
          <w:sz w:val="28"/>
          <w:szCs w:val="28"/>
        </w:rPr>
        <w:t>tr</w:t>
      </w:r>
      <w:r>
        <w:rPr>
          <w:rFonts w:hint="default" w:ascii="Times New Roman" w:hAnsi="Times New Roman" w:cs="Times New Roman"/>
          <w:i/>
          <w:spacing w:val="1"/>
          <w:w w:val="149"/>
          <w:sz w:val="28"/>
          <w:szCs w:val="28"/>
        </w:rPr>
        <w:t>¸</w:t>
      </w:r>
      <w:r>
        <w:rPr>
          <w:rFonts w:hint="default" w:ascii="Times New Roman" w:hAnsi="Times New Roman" w:cs="Times New Roman"/>
          <w:i/>
          <w:spacing w:val="-2"/>
          <w:w w:val="99"/>
          <w:sz w:val="28"/>
          <w:szCs w:val="28"/>
        </w:rPr>
        <w:t>c</w:t>
      </w:r>
      <w:r>
        <w:rPr>
          <w:rFonts w:hint="default" w:ascii="Times New Roman" w:hAnsi="Times New Roman" w:cs="Times New Roman"/>
          <w:i/>
          <w:w w:val="99"/>
          <w:sz w:val="28"/>
          <w:szCs w:val="28"/>
        </w:rPr>
        <w:t>h</w:t>
      </w:r>
      <w:r>
        <w:rPr>
          <w:rFonts w:hint="default" w:ascii="Times New Roman" w:hAnsi="Times New Roman" w:cs="Times New Roman"/>
          <w:i/>
          <w:spacing w:val="1"/>
          <w:sz w:val="28"/>
          <w:szCs w:val="28"/>
        </w:rPr>
        <w:t xml:space="preserve"> </w:t>
      </w:r>
      <w:r>
        <w:rPr>
          <w:rFonts w:hint="default" w:ascii="Times New Roman" w:hAnsi="Times New Roman" w:cs="Times New Roman"/>
          <w:i/>
          <w:spacing w:val="1"/>
          <w:w w:val="99"/>
          <w:sz w:val="28"/>
          <w:szCs w:val="28"/>
        </w:rPr>
        <w:t>nh</w:t>
      </w:r>
      <w:r>
        <w:rPr>
          <w:rFonts w:hint="default" w:ascii="Times New Roman" w:hAnsi="Times New Roman" w:cs="Times New Roman"/>
          <w:i/>
          <w:spacing w:val="-1"/>
          <w:w w:val="99"/>
          <w:sz w:val="28"/>
          <w:szCs w:val="28"/>
        </w:rPr>
        <w:t>i</w:t>
      </w:r>
      <w:r>
        <w:rPr>
          <w:rFonts w:hint="default" w:ascii="Times New Roman" w:hAnsi="Times New Roman" w:cs="Times New Roman"/>
          <w:i/>
          <w:w w:val="61"/>
          <w:sz w:val="28"/>
          <w:szCs w:val="28"/>
        </w:rPr>
        <w:t>Ö</w:t>
      </w:r>
      <w:r>
        <w:rPr>
          <w:rFonts w:hint="default" w:ascii="Times New Roman" w:hAnsi="Times New Roman" w:cs="Times New Roman"/>
          <w:i/>
          <w:w w:val="99"/>
          <w:sz w:val="28"/>
          <w:szCs w:val="28"/>
        </w:rPr>
        <w:t>m</w:t>
      </w:r>
      <w:r>
        <w:rPr>
          <w:rFonts w:hint="default" w:ascii="Times New Roman" w:hAnsi="Times New Roman" w:cs="Times New Roman"/>
          <w:i/>
          <w:sz w:val="28"/>
          <w:szCs w:val="28"/>
        </w:rPr>
        <w:t xml:space="preserve"> </w:t>
      </w:r>
      <w:r>
        <w:rPr>
          <w:rFonts w:hint="default" w:ascii="Times New Roman" w:hAnsi="Times New Roman" w:cs="Times New Roman"/>
          <w:i/>
          <w:spacing w:val="-2"/>
          <w:w w:val="99"/>
          <w:sz w:val="28"/>
          <w:szCs w:val="28"/>
        </w:rPr>
        <w:t>n</w:t>
      </w:r>
      <w:r>
        <w:rPr>
          <w:rFonts w:hint="default" w:ascii="Times New Roman" w:hAnsi="Times New Roman" w:cs="Times New Roman"/>
          <w:i/>
          <w:spacing w:val="1"/>
          <w:w w:val="112"/>
          <w:sz w:val="28"/>
          <w:szCs w:val="28"/>
        </w:rPr>
        <w:t>é</w:t>
      </w:r>
      <w:r>
        <w:rPr>
          <w:rFonts w:hint="default" w:ascii="Times New Roman" w:hAnsi="Times New Roman" w:cs="Times New Roman"/>
          <w:i/>
          <w:w w:val="99"/>
          <w:sz w:val="28"/>
          <w:szCs w:val="28"/>
        </w:rPr>
        <w:t>i</w:t>
      </w:r>
      <w:r>
        <w:rPr>
          <w:rFonts w:hint="default" w:ascii="Times New Roman" w:hAnsi="Times New Roman" w:cs="Times New Roman"/>
          <w:i/>
          <w:sz w:val="28"/>
          <w:szCs w:val="28"/>
        </w:rPr>
        <w:t xml:space="preserve"> </w:t>
      </w:r>
      <w:r>
        <w:rPr>
          <w:rFonts w:hint="default" w:ascii="Times New Roman" w:hAnsi="Times New Roman" w:cs="Times New Roman"/>
          <w:i/>
          <w:spacing w:val="1"/>
          <w:w w:val="99"/>
          <w:sz w:val="28"/>
          <w:szCs w:val="28"/>
        </w:rPr>
        <w:t>d</w:t>
      </w:r>
      <w:r>
        <w:rPr>
          <w:rFonts w:hint="default" w:ascii="Times New Roman" w:hAnsi="Times New Roman" w:cs="Times New Roman"/>
          <w:i/>
          <w:spacing w:val="-2"/>
          <w:w w:val="99"/>
          <w:sz w:val="28"/>
          <w:szCs w:val="28"/>
        </w:rPr>
        <w:t>u</w:t>
      </w:r>
      <w:r>
        <w:rPr>
          <w:rFonts w:hint="default" w:ascii="Times New Roman" w:hAnsi="Times New Roman" w:cs="Times New Roman"/>
          <w:i/>
          <w:spacing w:val="1"/>
          <w:w w:val="99"/>
          <w:sz w:val="28"/>
          <w:szCs w:val="28"/>
        </w:rPr>
        <w:t>n</w:t>
      </w:r>
      <w:r>
        <w:rPr>
          <w:rFonts w:hint="default" w:ascii="Times New Roman" w:hAnsi="Times New Roman" w:cs="Times New Roman"/>
          <w:i/>
          <w:w w:val="92"/>
          <w:sz w:val="28"/>
          <w:szCs w:val="28"/>
        </w:rPr>
        <w:t>g</w:t>
      </w:r>
      <w:r>
        <w:rPr>
          <w:rFonts w:hint="default" w:ascii="Times New Roman" w:hAnsi="Times New Roman" w:cs="Times New Roman"/>
          <w:i/>
          <w:w w:val="99"/>
          <w:sz w:val="28"/>
          <w:szCs w:val="28"/>
        </w:rPr>
        <w:t>:</w:t>
      </w:r>
    </w:p>
    <w:p>
      <w:pPr>
        <w:spacing w:before="147"/>
        <w:ind w:left="1024" w:right="0" w:firstLine="0"/>
        <w:jc w:val="left"/>
        <w:rPr>
          <w:rFonts w:hint="default" w:ascii="Times New Roman" w:hAnsi="Times New Roman" w:cs="Times New Roman"/>
          <w:sz w:val="28"/>
          <w:szCs w:val="28"/>
        </w:rPr>
      </w:pPr>
      <w:r>
        <w:rPr>
          <w:rFonts w:hint="default" w:ascii="Times New Roman" w:hAnsi="Times New Roman" w:cs="Times New Roman"/>
          <w:w w:val="110"/>
          <w:sz w:val="28"/>
          <w:szCs w:val="28"/>
        </w:rPr>
        <w:t xml:space="preserve">Phã tæng </w:t>
      </w:r>
      <w:r>
        <w:rPr>
          <w:rFonts w:hint="default" w:ascii="Times New Roman" w:hAnsi="Times New Roman" w:cs="Times New Roman"/>
          <w:w w:val="120"/>
          <w:sz w:val="28"/>
          <w:szCs w:val="28"/>
        </w:rPr>
        <w:t xml:space="preserve">biªn </w:t>
      </w:r>
      <w:r>
        <w:rPr>
          <w:rFonts w:hint="default" w:ascii="Times New Roman" w:hAnsi="Times New Roman" w:cs="Times New Roman"/>
          <w:w w:val="110"/>
          <w:sz w:val="28"/>
          <w:szCs w:val="28"/>
        </w:rPr>
        <w:t xml:space="preserve">tËp </w:t>
      </w:r>
      <w:r>
        <w:rPr>
          <w:rFonts w:hint="default" w:ascii="Times New Roman" w:hAnsi="Times New Roman" w:cs="Times New Roman"/>
          <w:w w:val="120"/>
          <w:sz w:val="28"/>
          <w:szCs w:val="28"/>
        </w:rPr>
        <w:t>phan xu©n Thµnh</w:t>
      </w:r>
    </w:p>
    <w:p>
      <w:pPr>
        <w:spacing w:before="147"/>
        <w:ind w:left="1024" w:right="0" w:firstLine="0"/>
        <w:jc w:val="left"/>
        <w:rPr>
          <w:rFonts w:hint="default" w:ascii="Times New Roman" w:hAnsi="Times New Roman" w:cs="Times New Roman"/>
          <w:sz w:val="28"/>
          <w:szCs w:val="28"/>
        </w:rPr>
      </w:pPr>
      <w:r>
        <w:rPr>
          <w:rFonts w:hint="default" w:ascii="Times New Roman" w:hAnsi="Times New Roman" w:cs="Times New Roman"/>
          <w:spacing w:val="1"/>
          <w:w w:val="97"/>
          <w:sz w:val="28"/>
          <w:szCs w:val="28"/>
        </w:rPr>
        <w:t>G</w:t>
      </w:r>
      <w:r>
        <w:rPr>
          <w:rFonts w:hint="default" w:ascii="Times New Roman" w:hAnsi="Times New Roman" w:cs="Times New Roman"/>
          <w:spacing w:val="-1"/>
          <w:w w:val="99"/>
          <w:sz w:val="28"/>
          <w:szCs w:val="28"/>
        </w:rPr>
        <w:t>i</w:t>
      </w:r>
      <w:r>
        <w:rPr>
          <w:rFonts w:hint="default" w:ascii="Times New Roman" w:hAnsi="Times New Roman" w:cs="Times New Roman"/>
          <w:spacing w:val="1"/>
          <w:w w:val="135"/>
          <w:sz w:val="28"/>
          <w:szCs w:val="28"/>
        </w:rPr>
        <w:t>¸</w:t>
      </w:r>
      <w:r>
        <w:rPr>
          <w:rFonts w:hint="default" w:ascii="Times New Roman" w:hAnsi="Times New Roman" w:cs="Times New Roman"/>
          <w:w w:val="99"/>
          <w:sz w:val="28"/>
          <w:szCs w:val="28"/>
        </w:rPr>
        <w:t>m</w:t>
      </w:r>
      <w:r>
        <w:rPr>
          <w:rFonts w:hint="default" w:ascii="Times New Roman" w:hAnsi="Times New Roman" w:cs="Times New Roman"/>
          <w:spacing w:val="1"/>
          <w:sz w:val="28"/>
          <w:szCs w:val="28"/>
        </w:rPr>
        <w:t xml:space="preserve"> </w:t>
      </w:r>
      <w:r>
        <w:rPr>
          <w:rFonts w:hint="default" w:ascii="Times New Roman" w:hAnsi="Times New Roman" w:cs="Times New Roman"/>
          <w:spacing w:val="1"/>
          <w:w w:val="65"/>
          <w:sz w:val="28"/>
          <w:szCs w:val="28"/>
        </w:rPr>
        <w:t>®</w:t>
      </w:r>
      <w:r>
        <w:rPr>
          <w:rFonts w:hint="default" w:ascii="Times New Roman" w:hAnsi="Times New Roman" w:cs="Times New Roman"/>
          <w:spacing w:val="1"/>
          <w:w w:val="112"/>
          <w:sz w:val="28"/>
          <w:szCs w:val="28"/>
        </w:rPr>
        <w:t>è</w:t>
      </w:r>
      <w:r>
        <w:rPr>
          <w:rFonts w:hint="default" w:ascii="Times New Roman" w:hAnsi="Times New Roman" w:cs="Times New Roman"/>
          <w:w w:val="99"/>
          <w:sz w:val="28"/>
          <w:szCs w:val="28"/>
        </w:rPr>
        <w:t>c</w:t>
      </w:r>
      <w:r>
        <w:rPr>
          <w:rFonts w:hint="default" w:ascii="Times New Roman" w:hAnsi="Times New Roman" w:cs="Times New Roman"/>
          <w:spacing w:val="-2"/>
          <w:sz w:val="28"/>
          <w:szCs w:val="28"/>
        </w:rPr>
        <w:t xml:space="preserve"> </w:t>
      </w:r>
      <w:r>
        <w:rPr>
          <w:rFonts w:hint="default" w:ascii="Times New Roman" w:hAnsi="Times New Roman" w:cs="Times New Roman"/>
          <w:spacing w:val="1"/>
          <w:w w:val="94"/>
          <w:sz w:val="28"/>
          <w:szCs w:val="28"/>
        </w:rPr>
        <w:t>C</w:t>
      </w:r>
      <w:r>
        <w:rPr>
          <w:rFonts w:hint="default" w:ascii="Times New Roman" w:hAnsi="Times New Roman" w:cs="Times New Roman"/>
          <w:spacing w:val="1"/>
          <w:w w:val="99"/>
          <w:sz w:val="28"/>
          <w:szCs w:val="28"/>
        </w:rPr>
        <w:t>«</w:t>
      </w:r>
      <w:r>
        <w:rPr>
          <w:rFonts w:hint="default" w:ascii="Times New Roman" w:hAnsi="Times New Roman" w:cs="Times New Roman"/>
          <w:spacing w:val="-2"/>
          <w:w w:val="99"/>
          <w:sz w:val="28"/>
          <w:szCs w:val="28"/>
        </w:rPr>
        <w:t>n</w:t>
      </w:r>
      <w:r>
        <w:rPr>
          <w:rFonts w:hint="default" w:ascii="Times New Roman" w:hAnsi="Times New Roman" w:cs="Times New Roman"/>
          <w:w w:val="99"/>
          <w:sz w:val="28"/>
          <w:szCs w:val="28"/>
        </w:rPr>
        <w:t>g</w:t>
      </w:r>
      <w:r>
        <w:rPr>
          <w:rFonts w:hint="default" w:ascii="Times New Roman" w:hAnsi="Times New Roman" w:cs="Times New Roman"/>
          <w:spacing w:val="1"/>
          <w:sz w:val="28"/>
          <w:szCs w:val="28"/>
        </w:rPr>
        <w:t xml:space="preserve"> </w:t>
      </w:r>
      <w:r>
        <w:rPr>
          <w:rFonts w:hint="default" w:ascii="Times New Roman" w:hAnsi="Times New Roman" w:cs="Times New Roman"/>
          <w:spacing w:val="-1"/>
          <w:w w:val="99"/>
          <w:sz w:val="28"/>
          <w:szCs w:val="28"/>
        </w:rPr>
        <w:t>t</w:t>
      </w:r>
      <w:r>
        <w:rPr>
          <w:rFonts w:hint="default" w:ascii="Times New Roman" w:hAnsi="Times New Roman" w:cs="Times New Roman"/>
          <w:w w:val="99"/>
          <w:sz w:val="28"/>
          <w:szCs w:val="28"/>
        </w:rPr>
        <w:t>y</w:t>
      </w:r>
      <w:r>
        <w:rPr>
          <w:rFonts w:hint="default" w:ascii="Times New Roman" w:hAnsi="Times New Roman" w:cs="Times New Roman"/>
          <w:spacing w:val="-1"/>
          <w:sz w:val="28"/>
          <w:szCs w:val="28"/>
        </w:rPr>
        <w:t xml:space="preserve"> </w:t>
      </w:r>
      <w:r>
        <w:rPr>
          <w:rFonts w:hint="default" w:ascii="Times New Roman" w:hAnsi="Times New Roman" w:cs="Times New Roman"/>
          <w:spacing w:val="1"/>
          <w:w w:val="94"/>
          <w:sz w:val="28"/>
          <w:szCs w:val="28"/>
        </w:rPr>
        <w:t>C</w:t>
      </w:r>
      <w:r>
        <w:rPr>
          <w:rFonts w:hint="default" w:ascii="Times New Roman" w:hAnsi="Times New Roman" w:cs="Times New Roman"/>
          <w:spacing w:val="-1"/>
          <w:w w:val="95"/>
          <w:sz w:val="28"/>
          <w:szCs w:val="28"/>
        </w:rPr>
        <w:t>P</w:t>
      </w:r>
      <w:r>
        <w:rPr>
          <w:rFonts w:hint="default" w:ascii="Times New Roman" w:hAnsi="Times New Roman" w:cs="Times New Roman"/>
          <w:w w:val="99"/>
          <w:sz w:val="28"/>
          <w:szCs w:val="28"/>
        </w:rPr>
        <w:t>.</w:t>
      </w:r>
      <w:r>
        <w:rPr>
          <w:rFonts w:hint="default" w:ascii="Times New Roman" w:hAnsi="Times New Roman" w:cs="Times New Roman"/>
          <w:spacing w:val="1"/>
          <w:sz w:val="28"/>
          <w:szCs w:val="28"/>
        </w:rPr>
        <w:t xml:space="preserve"> </w:t>
      </w:r>
      <w:r>
        <w:rPr>
          <w:rFonts w:hint="default" w:ascii="Times New Roman" w:hAnsi="Times New Roman" w:cs="Times New Roman"/>
          <w:spacing w:val="1"/>
          <w:w w:val="97"/>
          <w:sz w:val="28"/>
          <w:szCs w:val="28"/>
        </w:rPr>
        <w:t>D</w:t>
      </w:r>
      <w:r>
        <w:rPr>
          <w:rFonts w:hint="default" w:ascii="Times New Roman" w:hAnsi="Times New Roman" w:cs="Times New Roman"/>
          <w:spacing w:val="-1"/>
          <w:w w:val="49"/>
          <w:sz w:val="28"/>
          <w:szCs w:val="28"/>
        </w:rPr>
        <w:t>Þ</w:t>
      </w:r>
      <w:r>
        <w:rPr>
          <w:rFonts w:hint="default" w:ascii="Times New Roman" w:hAnsi="Times New Roman" w:cs="Times New Roman"/>
          <w:w w:val="99"/>
          <w:sz w:val="28"/>
          <w:szCs w:val="28"/>
        </w:rPr>
        <w:t>ch</w:t>
      </w:r>
      <w:r>
        <w:rPr>
          <w:rFonts w:hint="default" w:ascii="Times New Roman" w:hAnsi="Times New Roman" w:cs="Times New Roman"/>
          <w:spacing w:val="1"/>
          <w:sz w:val="28"/>
          <w:szCs w:val="28"/>
        </w:rPr>
        <w:t xml:space="preserve"> </w:t>
      </w:r>
      <w:r>
        <w:rPr>
          <w:rFonts w:hint="default" w:ascii="Times New Roman" w:hAnsi="Times New Roman" w:cs="Times New Roman"/>
          <w:spacing w:val="-2"/>
          <w:w w:val="92"/>
          <w:sz w:val="28"/>
          <w:szCs w:val="28"/>
        </w:rPr>
        <w:t>v</w:t>
      </w:r>
      <w:r>
        <w:rPr>
          <w:rFonts w:hint="default" w:ascii="Times New Roman" w:hAnsi="Times New Roman" w:cs="Times New Roman"/>
          <w:w w:val="99"/>
          <w:sz w:val="28"/>
          <w:szCs w:val="28"/>
        </w:rPr>
        <w:t>ô</w:t>
      </w:r>
      <w:r>
        <w:rPr>
          <w:rFonts w:hint="default" w:ascii="Times New Roman" w:hAnsi="Times New Roman" w:cs="Times New Roman"/>
          <w:spacing w:val="1"/>
          <w:sz w:val="28"/>
          <w:szCs w:val="28"/>
        </w:rPr>
        <w:t xml:space="preserve"> </w:t>
      </w:r>
      <w:r>
        <w:rPr>
          <w:rFonts w:hint="default" w:ascii="Times New Roman" w:hAnsi="Times New Roman" w:cs="Times New Roman"/>
          <w:spacing w:val="-1"/>
          <w:w w:val="98"/>
          <w:sz w:val="28"/>
          <w:szCs w:val="28"/>
        </w:rPr>
        <w:t>X</w:t>
      </w:r>
      <w:r>
        <w:rPr>
          <w:rFonts w:hint="default" w:ascii="Times New Roman" w:hAnsi="Times New Roman" w:cs="Times New Roman"/>
          <w:spacing w:val="1"/>
          <w:w w:val="99"/>
          <w:sz w:val="28"/>
          <w:szCs w:val="28"/>
        </w:rPr>
        <w:t>u</w:t>
      </w:r>
      <w:r>
        <w:rPr>
          <w:rFonts w:hint="default" w:ascii="Times New Roman" w:hAnsi="Times New Roman" w:cs="Times New Roman"/>
          <w:w w:val="72"/>
          <w:sz w:val="28"/>
          <w:szCs w:val="28"/>
        </w:rPr>
        <w:t>Ê</w:t>
      </w:r>
      <w:r>
        <w:rPr>
          <w:rFonts w:hint="default" w:ascii="Times New Roman" w:hAnsi="Times New Roman" w:cs="Times New Roman"/>
          <w:w w:val="99"/>
          <w:sz w:val="28"/>
          <w:szCs w:val="28"/>
        </w:rPr>
        <w:t>t</w:t>
      </w:r>
      <w:r>
        <w:rPr>
          <w:rFonts w:hint="default" w:ascii="Times New Roman" w:hAnsi="Times New Roman" w:cs="Times New Roman"/>
          <w:sz w:val="28"/>
          <w:szCs w:val="28"/>
        </w:rPr>
        <w:t xml:space="preserve"> </w:t>
      </w:r>
      <w:r>
        <w:rPr>
          <w:rFonts w:hint="default" w:ascii="Times New Roman" w:hAnsi="Times New Roman" w:cs="Times New Roman"/>
          <w:spacing w:val="1"/>
          <w:w w:val="99"/>
          <w:sz w:val="28"/>
          <w:szCs w:val="28"/>
        </w:rPr>
        <w:t>b</w:t>
      </w:r>
      <w:r>
        <w:rPr>
          <w:rFonts w:hint="default" w:ascii="Times New Roman" w:hAnsi="Times New Roman" w:cs="Times New Roman"/>
          <w:w w:val="97"/>
          <w:sz w:val="28"/>
          <w:szCs w:val="28"/>
        </w:rPr>
        <w:t>¶</w:t>
      </w:r>
      <w:r>
        <w:rPr>
          <w:rFonts w:hint="default" w:ascii="Times New Roman" w:hAnsi="Times New Roman" w:cs="Times New Roman"/>
          <w:w w:val="99"/>
          <w:sz w:val="28"/>
          <w:szCs w:val="28"/>
        </w:rPr>
        <w:t>n</w:t>
      </w:r>
      <w:r>
        <w:rPr>
          <w:rFonts w:hint="default" w:ascii="Times New Roman" w:hAnsi="Times New Roman" w:cs="Times New Roman"/>
          <w:spacing w:val="-1"/>
          <w:sz w:val="28"/>
          <w:szCs w:val="28"/>
        </w:rPr>
        <w:t xml:space="preserve"> </w:t>
      </w:r>
      <w:r>
        <w:rPr>
          <w:rFonts w:hint="default" w:ascii="Times New Roman" w:hAnsi="Times New Roman" w:cs="Times New Roman"/>
          <w:spacing w:val="1"/>
          <w:w w:val="97"/>
          <w:sz w:val="28"/>
          <w:szCs w:val="28"/>
        </w:rPr>
        <w:t>G</w:t>
      </w:r>
      <w:r>
        <w:rPr>
          <w:rFonts w:hint="default" w:ascii="Times New Roman" w:hAnsi="Times New Roman" w:cs="Times New Roman"/>
          <w:spacing w:val="-1"/>
          <w:w w:val="99"/>
          <w:sz w:val="28"/>
          <w:szCs w:val="28"/>
        </w:rPr>
        <w:t>i</w:t>
      </w:r>
      <w:r>
        <w:rPr>
          <w:rFonts w:hint="default" w:ascii="Times New Roman" w:hAnsi="Times New Roman" w:cs="Times New Roman"/>
          <w:spacing w:val="1"/>
          <w:w w:val="135"/>
          <w:sz w:val="28"/>
          <w:szCs w:val="28"/>
        </w:rPr>
        <w:t>¸</w:t>
      </w:r>
      <w:r>
        <w:rPr>
          <w:rFonts w:hint="default" w:ascii="Times New Roman" w:hAnsi="Times New Roman" w:cs="Times New Roman"/>
          <w:w w:val="97"/>
          <w:sz w:val="28"/>
          <w:szCs w:val="28"/>
        </w:rPr>
        <w:t>o</w:t>
      </w:r>
      <w:r>
        <w:rPr>
          <w:rFonts w:hint="default" w:ascii="Times New Roman" w:hAnsi="Times New Roman" w:cs="Times New Roman"/>
          <w:sz w:val="28"/>
          <w:szCs w:val="28"/>
        </w:rPr>
        <w:t xml:space="preserve"> </w:t>
      </w:r>
      <w:r>
        <w:rPr>
          <w:rFonts w:hint="default" w:ascii="Times New Roman" w:hAnsi="Times New Roman" w:cs="Times New Roman"/>
          <w:spacing w:val="-2"/>
          <w:w w:val="99"/>
          <w:sz w:val="28"/>
          <w:szCs w:val="28"/>
        </w:rPr>
        <w:t>d</w:t>
      </w:r>
      <w:r>
        <w:rPr>
          <w:rFonts w:hint="default" w:ascii="Times New Roman" w:hAnsi="Times New Roman" w:cs="Times New Roman"/>
          <w:spacing w:val="1"/>
          <w:w w:val="99"/>
          <w:sz w:val="28"/>
          <w:szCs w:val="28"/>
        </w:rPr>
        <w:t>ô</w:t>
      </w:r>
      <w:r>
        <w:rPr>
          <w:rFonts w:hint="default" w:ascii="Times New Roman" w:hAnsi="Times New Roman" w:cs="Times New Roman"/>
          <w:w w:val="99"/>
          <w:sz w:val="28"/>
          <w:szCs w:val="28"/>
        </w:rPr>
        <w:t>c</w:t>
      </w:r>
      <w:r>
        <w:rPr>
          <w:rFonts w:hint="default" w:ascii="Times New Roman" w:hAnsi="Times New Roman" w:cs="Times New Roman"/>
          <w:sz w:val="28"/>
          <w:szCs w:val="28"/>
        </w:rPr>
        <w:t xml:space="preserve"> </w:t>
      </w:r>
      <w:r>
        <w:rPr>
          <w:rFonts w:hint="default" w:ascii="Times New Roman" w:hAnsi="Times New Roman" w:cs="Times New Roman"/>
          <w:w w:val="99"/>
          <w:sz w:val="28"/>
          <w:szCs w:val="28"/>
        </w:rPr>
        <w:t>H</w:t>
      </w:r>
      <w:r>
        <w:rPr>
          <w:rFonts w:hint="default" w:ascii="Times New Roman" w:hAnsi="Times New Roman" w:cs="Times New Roman"/>
          <w:w w:val="76"/>
          <w:sz w:val="28"/>
          <w:szCs w:val="28"/>
        </w:rPr>
        <w:t>µ</w:t>
      </w:r>
      <w:r>
        <w:rPr>
          <w:rFonts w:hint="default" w:ascii="Times New Roman" w:hAnsi="Times New Roman" w:cs="Times New Roman"/>
          <w:sz w:val="28"/>
          <w:szCs w:val="28"/>
        </w:rPr>
        <w:t xml:space="preserve"> </w:t>
      </w:r>
      <w:r>
        <w:rPr>
          <w:rFonts w:hint="default" w:ascii="Times New Roman" w:hAnsi="Times New Roman" w:cs="Times New Roman"/>
          <w:spacing w:val="-1"/>
          <w:w w:val="98"/>
          <w:sz w:val="28"/>
          <w:szCs w:val="28"/>
        </w:rPr>
        <w:t>N</w:t>
      </w:r>
      <w:r>
        <w:rPr>
          <w:rFonts w:hint="default" w:ascii="Times New Roman" w:hAnsi="Times New Roman" w:cs="Times New Roman"/>
          <w:spacing w:val="1"/>
          <w:w w:val="112"/>
          <w:sz w:val="28"/>
          <w:szCs w:val="28"/>
        </w:rPr>
        <w:t>é</w:t>
      </w:r>
      <w:r>
        <w:rPr>
          <w:rFonts w:hint="default" w:ascii="Times New Roman" w:hAnsi="Times New Roman" w:cs="Times New Roman"/>
          <w:w w:val="99"/>
          <w:sz w:val="28"/>
          <w:szCs w:val="28"/>
        </w:rPr>
        <w:t>i</w:t>
      </w:r>
      <w:r>
        <w:rPr>
          <w:rFonts w:hint="default" w:ascii="Times New Roman" w:hAnsi="Times New Roman" w:cs="Times New Roman"/>
          <w:sz w:val="28"/>
          <w:szCs w:val="28"/>
        </w:rPr>
        <w:t xml:space="preserve"> </w:t>
      </w:r>
      <w:r>
        <w:rPr>
          <w:rFonts w:hint="default" w:ascii="Times New Roman" w:hAnsi="Times New Roman" w:cs="Times New Roman"/>
          <w:spacing w:val="-1"/>
          <w:w w:val="110"/>
          <w:sz w:val="28"/>
          <w:szCs w:val="28"/>
        </w:rPr>
        <w:t>p</w:t>
      </w:r>
      <w:r>
        <w:rPr>
          <w:rFonts w:hint="default" w:ascii="Times New Roman" w:hAnsi="Times New Roman" w:cs="Times New Roman"/>
          <w:w w:val="143"/>
          <w:sz w:val="28"/>
          <w:szCs w:val="28"/>
        </w:rPr>
        <w:t>h</w:t>
      </w:r>
      <w:r>
        <w:rPr>
          <w:rFonts w:hint="default" w:ascii="Times New Roman" w:hAnsi="Times New Roman" w:cs="Times New Roman"/>
          <w:w w:val="161"/>
          <w:sz w:val="28"/>
          <w:szCs w:val="28"/>
        </w:rPr>
        <w:t>a</w:t>
      </w:r>
      <w:r>
        <w:rPr>
          <w:rFonts w:hint="default" w:ascii="Times New Roman" w:hAnsi="Times New Roman" w:cs="Times New Roman"/>
          <w:w w:val="143"/>
          <w:sz w:val="28"/>
          <w:szCs w:val="28"/>
        </w:rPr>
        <w:t>n</w:t>
      </w:r>
      <w:r>
        <w:rPr>
          <w:rFonts w:hint="default" w:ascii="Times New Roman" w:hAnsi="Times New Roman" w:cs="Times New Roman"/>
          <w:sz w:val="28"/>
          <w:szCs w:val="28"/>
        </w:rPr>
        <w:t xml:space="preserve"> </w:t>
      </w:r>
      <w:r>
        <w:rPr>
          <w:rFonts w:hint="default" w:ascii="Times New Roman" w:hAnsi="Times New Roman" w:cs="Times New Roman"/>
          <w:w w:val="143"/>
          <w:sz w:val="28"/>
          <w:szCs w:val="28"/>
        </w:rPr>
        <w:t>k</w:t>
      </w:r>
      <w:r>
        <w:rPr>
          <w:rFonts w:hint="default" w:ascii="Times New Roman" w:hAnsi="Times New Roman" w:cs="Times New Roman"/>
          <w:w w:val="84"/>
          <w:sz w:val="28"/>
          <w:szCs w:val="28"/>
        </w:rPr>
        <w:t>Õ</w:t>
      </w:r>
      <w:r>
        <w:rPr>
          <w:rFonts w:hint="default" w:ascii="Times New Roman" w:hAnsi="Times New Roman" w:cs="Times New Roman"/>
          <w:spacing w:val="1"/>
          <w:sz w:val="28"/>
          <w:szCs w:val="28"/>
        </w:rPr>
        <w:t xml:space="preserve"> </w:t>
      </w:r>
      <w:r>
        <w:rPr>
          <w:rFonts w:hint="default" w:ascii="Times New Roman" w:hAnsi="Times New Roman" w:cs="Times New Roman"/>
          <w:w w:val="218"/>
          <w:sz w:val="28"/>
          <w:szCs w:val="28"/>
        </w:rPr>
        <w:t>t</w:t>
      </w:r>
      <w:r>
        <w:rPr>
          <w:rFonts w:hint="default" w:ascii="Times New Roman" w:hAnsi="Times New Roman" w:cs="Times New Roman"/>
          <w:w w:val="143"/>
          <w:sz w:val="28"/>
          <w:szCs w:val="28"/>
        </w:rPr>
        <w:t>h</w:t>
      </w:r>
      <w:r>
        <w:rPr>
          <w:rFonts w:hint="default" w:ascii="Times New Roman" w:hAnsi="Times New Roman" w:cs="Times New Roman"/>
          <w:w w:val="215"/>
          <w:sz w:val="28"/>
          <w:szCs w:val="28"/>
        </w:rPr>
        <w:t>¸</w:t>
      </w:r>
      <w:r>
        <w:rPr>
          <w:rFonts w:hint="default" w:ascii="Times New Roman" w:hAnsi="Times New Roman" w:cs="Times New Roman"/>
          <w:w w:val="119"/>
          <w:sz w:val="28"/>
          <w:szCs w:val="28"/>
        </w:rPr>
        <w:t>i</w:t>
      </w:r>
    </w:p>
    <w:p>
      <w:pPr>
        <w:spacing w:before="91"/>
        <w:ind w:left="304" w:right="0" w:firstLine="0"/>
        <w:jc w:val="left"/>
        <w:rPr>
          <w:rFonts w:hint="default" w:ascii="Times New Roman" w:hAnsi="Times New Roman" w:cs="Times New Roman"/>
          <w:i/>
          <w:sz w:val="28"/>
          <w:szCs w:val="28"/>
        </w:rPr>
      </w:pPr>
      <w:r>
        <w:rPr>
          <w:rFonts w:hint="default" w:ascii="Times New Roman" w:hAnsi="Times New Roman" w:cs="Times New Roman"/>
          <w:i/>
          <w:sz w:val="28"/>
          <w:szCs w:val="28"/>
        </w:rPr>
        <w:t>Biªn tËp vµ söa b¶n in:</w:t>
      </w:r>
    </w:p>
    <w:p>
      <w:pPr>
        <w:spacing w:before="147"/>
        <w:ind w:left="1024" w:right="0" w:firstLine="0"/>
        <w:jc w:val="left"/>
        <w:rPr>
          <w:rFonts w:hint="default" w:ascii="Times New Roman" w:hAnsi="Times New Roman" w:cs="Times New Roman"/>
          <w:sz w:val="28"/>
          <w:szCs w:val="28"/>
        </w:rPr>
      </w:pPr>
      <w:r>
        <w:rPr>
          <w:rFonts w:hint="default" w:ascii="Times New Roman" w:hAnsi="Times New Roman" w:cs="Times New Roman"/>
          <w:w w:val="99"/>
          <w:sz w:val="28"/>
          <w:szCs w:val="28"/>
        </w:rPr>
        <w:t>N</w:t>
      </w:r>
      <w:r>
        <w:rPr>
          <w:rFonts w:hint="default" w:ascii="Times New Roman" w:hAnsi="Times New Roman" w:cs="Times New Roman"/>
          <w:w w:val="143"/>
          <w:sz w:val="28"/>
          <w:szCs w:val="28"/>
        </w:rPr>
        <w:t>guy</w:t>
      </w:r>
      <w:r>
        <w:rPr>
          <w:rFonts w:hint="default" w:ascii="Times New Roman" w:hAnsi="Times New Roman" w:cs="Times New Roman"/>
          <w:w w:val="84"/>
          <w:sz w:val="28"/>
          <w:szCs w:val="28"/>
        </w:rPr>
        <w:t>Ô</w:t>
      </w:r>
      <w:r>
        <w:rPr>
          <w:rFonts w:hint="default" w:ascii="Times New Roman" w:hAnsi="Times New Roman" w:cs="Times New Roman"/>
          <w:w w:val="143"/>
          <w:sz w:val="28"/>
          <w:szCs w:val="28"/>
        </w:rPr>
        <w:t>n</w:t>
      </w:r>
      <w:r>
        <w:rPr>
          <w:rFonts w:hint="default" w:ascii="Times New Roman" w:hAnsi="Times New Roman" w:cs="Times New Roman"/>
          <w:sz w:val="28"/>
          <w:szCs w:val="28"/>
        </w:rPr>
        <w:t xml:space="preserve"> </w:t>
      </w:r>
      <w:r>
        <w:rPr>
          <w:rFonts w:hint="default" w:ascii="Times New Roman" w:hAnsi="Times New Roman" w:cs="Times New Roman"/>
          <w:w w:val="218"/>
          <w:sz w:val="28"/>
          <w:szCs w:val="28"/>
        </w:rPr>
        <w:t>t</w:t>
      </w:r>
      <w:r>
        <w:rPr>
          <w:rFonts w:hint="default" w:ascii="Times New Roman" w:hAnsi="Times New Roman" w:cs="Times New Roman"/>
          <w:w w:val="143"/>
          <w:sz w:val="28"/>
          <w:szCs w:val="28"/>
        </w:rPr>
        <w:t>h</w:t>
      </w:r>
      <w:r>
        <w:rPr>
          <w:rFonts w:hint="default" w:ascii="Times New Roman" w:hAnsi="Times New Roman" w:cs="Times New Roman"/>
          <w:w w:val="59"/>
          <w:sz w:val="28"/>
          <w:szCs w:val="28"/>
        </w:rPr>
        <w:t>Þ</w:t>
      </w:r>
      <w:r>
        <w:rPr>
          <w:rFonts w:hint="default" w:ascii="Times New Roman" w:hAnsi="Times New Roman" w:cs="Times New Roman"/>
          <w:spacing w:val="1"/>
          <w:sz w:val="28"/>
          <w:szCs w:val="28"/>
        </w:rPr>
        <w:t xml:space="preserve"> </w:t>
      </w:r>
      <w:r>
        <w:rPr>
          <w:rFonts w:hint="default" w:ascii="Times New Roman" w:hAnsi="Times New Roman" w:cs="Times New Roman"/>
          <w:w w:val="218"/>
          <w:sz w:val="28"/>
          <w:szCs w:val="28"/>
        </w:rPr>
        <w:t>t</w:t>
      </w:r>
      <w:r>
        <w:rPr>
          <w:rFonts w:hint="default" w:ascii="Times New Roman" w:hAnsi="Times New Roman" w:cs="Times New Roman"/>
          <w:w w:val="143"/>
          <w:sz w:val="28"/>
          <w:szCs w:val="28"/>
        </w:rPr>
        <w:t>h</w:t>
      </w:r>
      <w:r>
        <w:rPr>
          <w:rFonts w:hint="default" w:ascii="Times New Roman" w:hAnsi="Times New Roman" w:cs="Times New Roman"/>
          <w:w w:val="161"/>
          <w:sz w:val="28"/>
          <w:szCs w:val="28"/>
        </w:rPr>
        <w:t>a</w:t>
      </w:r>
      <w:r>
        <w:rPr>
          <w:rFonts w:hint="default" w:ascii="Times New Roman" w:hAnsi="Times New Roman" w:cs="Times New Roman"/>
          <w:w w:val="143"/>
          <w:sz w:val="28"/>
          <w:szCs w:val="28"/>
        </w:rPr>
        <w:t>nh</w:t>
      </w:r>
      <w:r>
        <w:rPr>
          <w:rFonts w:hint="default" w:ascii="Times New Roman" w:hAnsi="Times New Roman" w:cs="Times New Roman"/>
          <w:sz w:val="28"/>
          <w:szCs w:val="28"/>
        </w:rPr>
        <w:t xml:space="preserve"> </w:t>
      </w:r>
      <w:r>
        <w:rPr>
          <w:rFonts w:hint="default" w:ascii="Times New Roman" w:hAnsi="Times New Roman" w:cs="Times New Roman"/>
          <w:w w:val="143"/>
          <w:sz w:val="28"/>
          <w:szCs w:val="28"/>
        </w:rPr>
        <w:t>x</w:t>
      </w:r>
      <w:r>
        <w:rPr>
          <w:rFonts w:hint="default" w:ascii="Times New Roman" w:hAnsi="Times New Roman" w:cs="Times New Roman"/>
          <w:spacing w:val="2"/>
          <w:w w:val="143"/>
          <w:sz w:val="28"/>
          <w:szCs w:val="28"/>
        </w:rPr>
        <w:t>u</w:t>
      </w:r>
      <w:r>
        <w:rPr>
          <w:rFonts w:hint="default" w:ascii="Times New Roman" w:hAnsi="Times New Roman" w:cs="Times New Roman"/>
          <w:w w:val="94"/>
          <w:sz w:val="28"/>
          <w:szCs w:val="28"/>
        </w:rPr>
        <w:t>©</w:t>
      </w:r>
      <w:r>
        <w:rPr>
          <w:rFonts w:hint="default" w:ascii="Times New Roman" w:hAnsi="Times New Roman" w:cs="Times New Roman"/>
          <w:w w:val="143"/>
          <w:sz w:val="28"/>
          <w:szCs w:val="28"/>
        </w:rPr>
        <w:t>n</w:t>
      </w:r>
    </w:p>
    <w:p>
      <w:pPr>
        <w:spacing w:before="94"/>
        <w:ind w:left="304" w:right="0" w:firstLine="0"/>
        <w:jc w:val="left"/>
        <w:rPr>
          <w:rFonts w:hint="default" w:ascii="Times New Roman" w:hAnsi="Times New Roman" w:cs="Times New Roman"/>
          <w:i/>
          <w:sz w:val="28"/>
          <w:szCs w:val="28"/>
        </w:rPr>
      </w:pPr>
      <w:r>
        <w:rPr>
          <w:rFonts w:hint="default" w:ascii="Times New Roman" w:hAnsi="Times New Roman" w:cs="Times New Roman"/>
          <w:i/>
          <w:spacing w:val="-1"/>
          <w:w w:val="99"/>
          <w:sz w:val="28"/>
          <w:szCs w:val="28"/>
        </w:rPr>
        <w:t>Tr</w:t>
      </w:r>
      <w:r>
        <w:rPr>
          <w:rFonts w:hint="default" w:ascii="Times New Roman" w:hAnsi="Times New Roman" w:cs="Times New Roman"/>
          <w:i/>
          <w:spacing w:val="-1"/>
          <w:w w:val="40"/>
          <w:sz w:val="28"/>
          <w:szCs w:val="28"/>
        </w:rPr>
        <w:t>×</w:t>
      </w:r>
      <w:r>
        <w:rPr>
          <w:rFonts w:hint="default" w:ascii="Times New Roman" w:hAnsi="Times New Roman" w:cs="Times New Roman"/>
          <w:i/>
          <w:spacing w:val="1"/>
          <w:w w:val="99"/>
          <w:sz w:val="28"/>
          <w:szCs w:val="28"/>
        </w:rPr>
        <w:t>n</w:t>
      </w:r>
      <w:r>
        <w:rPr>
          <w:rFonts w:hint="default" w:ascii="Times New Roman" w:hAnsi="Times New Roman" w:cs="Times New Roman"/>
          <w:i/>
          <w:w w:val="99"/>
          <w:sz w:val="28"/>
          <w:szCs w:val="28"/>
        </w:rPr>
        <w:t>h</w:t>
      </w:r>
      <w:r>
        <w:rPr>
          <w:rFonts w:hint="default" w:ascii="Times New Roman" w:hAnsi="Times New Roman" w:cs="Times New Roman"/>
          <w:i/>
          <w:spacing w:val="1"/>
          <w:sz w:val="28"/>
          <w:szCs w:val="28"/>
        </w:rPr>
        <w:t xml:space="preserve"> </w:t>
      </w:r>
      <w:r>
        <w:rPr>
          <w:rFonts w:hint="default" w:ascii="Times New Roman" w:hAnsi="Times New Roman" w:cs="Times New Roman"/>
          <w:i/>
          <w:spacing w:val="1"/>
          <w:w w:val="99"/>
          <w:sz w:val="28"/>
          <w:szCs w:val="28"/>
        </w:rPr>
        <w:t>b</w:t>
      </w:r>
      <w:r>
        <w:rPr>
          <w:rFonts w:hint="default" w:ascii="Times New Roman" w:hAnsi="Times New Roman" w:cs="Times New Roman"/>
          <w:i/>
          <w:spacing w:val="1"/>
          <w:w w:val="86"/>
          <w:sz w:val="28"/>
          <w:szCs w:val="28"/>
        </w:rPr>
        <w:t>µ</w:t>
      </w:r>
      <w:r>
        <w:rPr>
          <w:rFonts w:hint="default" w:ascii="Times New Roman" w:hAnsi="Times New Roman" w:cs="Times New Roman"/>
          <w:i/>
          <w:w w:val="99"/>
          <w:sz w:val="28"/>
          <w:szCs w:val="28"/>
        </w:rPr>
        <w:t>y</w:t>
      </w:r>
      <w:r>
        <w:rPr>
          <w:rFonts w:hint="default" w:ascii="Times New Roman" w:hAnsi="Times New Roman" w:cs="Times New Roman"/>
          <w:i/>
          <w:sz w:val="28"/>
          <w:szCs w:val="28"/>
        </w:rPr>
        <w:t xml:space="preserve"> </w:t>
      </w:r>
      <w:r>
        <w:rPr>
          <w:rFonts w:hint="default" w:ascii="Times New Roman" w:hAnsi="Times New Roman" w:cs="Times New Roman"/>
          <w:i/>
          <w:spacing w:val="1"/>
          <w:w w:val="99"/>
          <w:sz w:val="28"/>
          <w:szCs w:val="28"/>
        </w:rPr>
        <w:t>b</w:t>
      </w:r>
      <w:r>
        <w:rPr>
          <w:rFonts w:hint="default" w:ascii="Times New Roman" w:hAnsi="Times New Roman" w:cs="Times New Roman"/>
          <w:i/>
          <w:spacing w:val="-1"/>
          <w:w w:val="40"/>
          <w:sz w:val="28"/>
          <w:szCs w:val="28"/>
        </w:rPr>
        <w:t>×</w:t>
      </w:r>
      <w:r>
        <w:rPr>
          <w:rFonts w:hint="default" w:ascii="Times New Roman" w:hAnsi="Times New Roman" w:cs="Times New Roman"/>
          <w:i/>
          <w:spacing w:val="1"/>
          <w:w w:val="99"/>
          <w:sz w:val="28"/>
          <w:szCs w:val="28"/>
        </w:rPr>
        <w:t>a</w:t>
      </w:r>
      <w:r>
        <w:rPr>
          <w:rFonts w:hint="default" w:ascii="Times New Roman" w:hAnsi="Times New Roman" w:cs="Times New Roman"/>
          <w:i/>
          <w:w w:val="99"/>
          <w:sz w:val="28"/>
          <w:szCs w:val="28"/>
        </w:rPr>
        <w:t>:</w:t>
      </w:r>
    </w:p>
    <w:p>
      <w:pPr>
        <w:spacing w:before="147"/>
        <w:ind w:left="1024" w:right="0" w:firstLine="0"/>
        <w:jc w:val="left"/>
        <w:rPr>
          <w:rFonts w:hint="default" w:ascii="Times New Roman" w:hAnsi="Times New Roman" w:cs="Times New Roman"/>
          <w:sz w:val="28"/>
          <w:szCs w:val="28"/>
        </w:rPr>
      </w:pPr>
      <w:r>
        <w:rPr>
          <w:rFonts w:hint="default" w:ascii="Times New Roman" w:hAnsi="Times New Roman" w:cs="Times New Roman"/>
          <w:w w:val="99"/>
          <w:sz w:val="28"/>
          <w:szCs w:val="28"/>
        </w:rPr>
        <w:t>L</w:t>
      </w:r>
      <w:r>
        <w:rPr>
          <w:rFonts w:hint="default" w:ascii="Times New Roman" w:hAnsi="Times New Roman" w:cs="Times New Roman"/>
          <w:w w:val="310"/>
          <w:sz w:val="28"/>
          <w:szCs w:val="28"/>
        </w:rPr>
        <w:t>¦</w:t>
      </w:r>
      <w:r>
        <w:rPr>
          <w:rFonts w:hint="default" w:ascii="Times New Roman" w:hAnsi="Times New Roman" w:cs="Times New Roman"/>
          <w:w w:val="143"/>
          <w:sz w:val="28"/>
          <w:szCs w:val="28"/>
        </w:rPr>
        <w:t>¥</w:t>
      </w:r>
      <w:r>
        <w:rPr>
          <w:rFonts w:hint="default" w:ascii="Times New Roman" w:hAnsi="Times New Roman" w:cs="Times New Roman"/>
          <w:w w:val="99"/>
          <w:sz w:val="28"/>
          <w:szCs w:val="28"/>
        </w:rPr>
        <w:t>NG</w:t>
      </w:r>
      <w:r>
        <w:rPr>
          <w:rFonts w:hint="default" w:ascii="Times New Roman" w:hAnsi="Times New Roman" w:cs="Times New Roman"/>
          <w:sz w:val="28"/>
          <w:szCs w:val="28"/>
        </w:rPr>
        <w:t xml:space="preserve"> </w:t>
      </w:r>
      <w:r>
        <w:rPr>
          <w:rFonts w:hint="default" w:ascii="Times New Roman" w:hAnsi="Times New Roman" w:cs="Times New Roman"/>
          <w:w w:val="99"/>
          <w:sz w:val="28"/>
          <w:szCs w:val="28"/>
        </w:rPr>
        <w:t>QU</w:t>
      </w:r>
      <w:r>
        <w:rPr>
          <w:rFonts w:hint="default" w:ascii="Times New Roman" w:hAnsi="Times New Roman" w:cs="Times New Roman"/>
          <w:w w:val="161"/>
          <w:sz w:val="28"/>
          <w:szCs w:val="28"/>
        </w:rPr>
        <w:t>è</w:t>
      </w:r>
      <w:r>
        <w:rPr>
          <w:rFonts w:hint="default" w:ascii="Times New Roman" w:hAnsi="Times New Roman" w:cs="Times New Roman"/>
          <w:w w:val="99"/>
          <w:sz w:val="28"/>
          <w:szCs w:val="28"/>
        </w:rPr>
        <w:t>C</w:t>
      </w:r>
      <w:r>
        <w:rPr>
          <w:rFonts w:hint="default" w:ascii="Times New Roman" w:hAnsi="Times New Roman" w:cs="Times New Roman"/>
          <w:spacing w:val="-1"/>
          <w:sz w:val="28"/>
          <w:szCs w:val="28"/>
        </w:rPr>
        <w:t xml:space="preserve"> </w:t>
      </w:r>
      <w:r>
        <w:rPr>
          <w:rFonts w:hint="default" w:ascii="Times New Roman" w:hAnsi="Times New Roman" w:cs="Times New Roman"/>
          <w:w w:val="99"/>
          <w:sz w:val="28"/>
          <w:szCs w:val="28"/>
        </w:rPr>
        <w:t>HI</w:t>
      </w:r>
      <w:r>
        <w:rPr>
          <w:rFonts w:hint="default" w:ascii="Times New Roman" w:hAnsi="Times New Roman" w:cs="Times New Roman"/>
          <w:w w:val="84"/>
          <w:sz w:val="28"/>
          <w:szCs w:val="28"/>
        </w:rPr>
        <w:t>Ö</w:t>
      </w:r>
      <w:r>
        <w:rPr>
          <w:rFonts w:hint="default" w:ascii="Times New Roman" w:hAnsi="Times New Roman" w:cs="Times New Roman"/>
          <w:w w:val="99"/>
          <w:sz w:val="28"/>
          <w:szCs w:val="28"/>
        </w:rPr>
        <w:t>P</w:t>
      </w:r>
    </w:p>
    <w:p>
      <w:pPr>
        <w:spacing w:before="91"/>
        <w:ind w:left="304" w:right="0" w:firstLine="0"/>
        <w:jc w:val="left"/>
        <w:rPr>
          <w:rFonts w:hint="default" w:ascii="Times New Roman" w:hAnsi="Times New Roman" w:cs="Times New Roman"/>
          <w:i/>
          <w:sz w:val="28"/>
          <w:szCs w:val="28"/>
        </w:rPr>
      </w:pPr>
      <w:r>
        <w:rPr>
          <w:rFonts w:hint="default" w:ascii="Times New Roman" w:hAnsi="Times New Roman" w:cs="Times New Roman"/>
          <w:i/>
          <w:sz w:val="28"/>
          <w:szCs w:val="28"/>
        </w:rPr>
        <w:t>ChÕ b¶n:</w:t>
      </w:r>
    </w:p>
    <w:p>
      <w:pPr>
        <w:spacing w:before="147"/>
        <w:ind w:left="1024" w:right="0" w:firstLine="0"/>
        <w:jc w:val="left"/>
        <w:rPr>
          <w:rFonts w:hint="default" w:ascii="Times New Roman" w:hAnsi="Times New Roman" w:cs="Times New Roman"/>
          <w:sz w:val="28"/>
          <w:szCs w:val="28"/>
        </w:rPr>
      </w:pPr>
      <w:r>
        <w:rPr>
          <w:rFonts w:hint="default" w:ascii="Times New Roman" w:hAnsi="Times New Roman" w:cs="Times New Roman"/>
          <w:w w:val="99"/>
          <w:sz w:val="28"/>
          <w:szCs w:val="28"/>
        </w:rPr>
        <w:t>N</w:t>
      </w:r>
      <w:r>
        <w:rPr>
          <w:rFonts w:hint="default" w:ascii="Times New Roman" w:hAnsi="Times New Roman" w:cs="Times New Roman"/>
          <w:w w:val="143"/>
          <w:sz w:val="28"/>
          <w:szCs w:val="28"/>
        </w:rPr>
        <w:t>guy</w:t>
      </w:r>
      <w:r>
        <w:rPr>
          <w:rFonts w:hint="default" w:ascii="Times New Roman" w:hAnsi="Times New Roman" w:cs="Times New Roman"/>
          <w:w w:val="84"/>
          <w:sz w:val="28"/>
          <w:szCs w:val="28"/>
        </w:rPr>
        <w:t>Ô</w:t>
      </w:r>
      <w:r>
        <w:rPr>
          <w:rFonts w:hint="default" w:ascii="Times New Roman" w:hAnsi="Times New Roman" w:cs="Times New Roman"/>
          <w:w w:val="143"/>
          <w:sz w:val="28"/>
          <w:szCs w:val="28"/>
        </w:rPr>
        <w:t>n</w:t>
      </w:r>
      <w:r>
        <w:rPr>
          <w:rFonts w:hint="default" w:ascii="Times New Roman" w:hAnsi="Times New Roman" w:cs="Times New Roman"/>
          <w:sz w:val="28"/>
          <w:szCs w:val="28"/>
        </w:rPr>
        <w:t xml:space="preserve"> </w:t>
      </w:r>
      <w:r>
        <w:rPr>
          <w:rFonts w:hint="default" w:ascii="Times New Roman" w:hAnsi="Times New Roman" w:cs="Times New Roman"/>
          <w:w w:val="218"/>
          <w:sz w:val="28"/>
          <w:szCs w:val="28"/>
        </w:rPr>
        <w:t>t</w:t>
      </w:r>
      <w:r>
        <w:rPr>
          <w:rFonts w:hint="default" w:ascii="Times New Roman" w:hAnsi="Times New Roman" w:cs="Times New Roman"/>
          <w:w w:val="143"/>
          <w:sz w:val="28"/>
          <w:szCs w:val="28"/>
        </w:rPr>
        <w:t>h</w:t>
      </w:r>
      <w:r>
        <w:rPr>
          <w:rFonts w:hint="default" w:ascii="Times New Roman" w:hAnsi="Times New Roman" w:cs="Times New Roman"/>
          <w:w w:val="59"/>
          <w:sz w:val="28"/>
          <w:szCs w:val="28"/>
        </w:rPr>
        <w:t>Þ</w:t>
      </w:r>
      <w:r>
        <w:rPr>
          <w:rFonts w:hint="default" w:ascii="Times New Roman" w:hAnsi="Times New Roman" w:cs="Times New Roman"/>
          <w:spacing w:val="1"/>
          <w:sz w:val="28"/>
          <w:szCs w:val="28"/>
        </w:rPr>
        <w:t xml:space="preserve"> </w:t>
      </w:r>
      <w:r>
        <w:rPr>
          <w:rFonts w:hint="default" w:ascii="Times New Roman" w:hAnsi="Times New Roman" w:cs="Times New Roman"/>
          <w:w w:val="218"/>
          <w:sz w:val="28"/>
          <w:szCs w:val="28"/>
        </w:rPr>
        <w:t>t</w:t>
      </w:r>
      <w:r>
        <w:rPr>
          <w:rFonts w:hint="default" w:ascii="Times New Roman" w:hAnsi="Times New Roman" w:cs="Times New Roman"/>
          <w:w w:val="143"/>
          <w:sz w:val="28"/>
          <w:szCs w:val="28"/>
        </w:rPr>
        <w:t>h</w:t>
      </w:r>
      <w:r>
        <w:rPr>
          <w:rFonts w:hint="default" w:ascii="Times New Roman" w:hAnsi="Times New Roman" w:cs="Times New Roman"/>
          <w:w w:val="161"/>
          <w:sz w:val="28"/>
          <w:szCs w:val="28"/>
        </w:rPr>
        <w:t>a</w:t>
      </w:r>
      <w:r>
        <w:rPr>
          <w:rFonts w:hint="default" w:ascii="Times New Roman" w:hAnsi="Times New Roman" w:cs="Times New Roman"/>
          <w:w w:val="143"/>
          <w:sz w:val="28"/>
          <w:szCs w:val="28"/>
        </w:rPr>
        <w:t>nh</w:t>
      </w:r>
      <w:r>
        <w:rPr>
          <w:rFonts w:hint="default" w:ascii="Times New Roman" w:hAnsi="Times New Roman" w:cs="Times New Roman"/>
          <w:sz w:val="28"/>
          <w:szCs w:val="28"/>
        </w:rPr>
        <w:t xml:space="preserve"> </w:t>
      </w:r>
      <w:r>
        <w:rPr>
          <w:rFonts w:hint="default" w:ascii="Times New Roman" w:hAnsi="Times New Roman" w:cs="Times New Roman"/>
          <w:w w:val="143"/>
          <w:sz w:val="28"/>
          <w:szCs w:val="28"/>
        </w:rPr>
        <w:t>x</w:t>
      </w:r>
      <w:r>
        <w:rPr>
          <w:rFonts w:hint="default" w:ascii="Times New Roman" w:hAnsi="Times New Roman" w:cs="Times New Roman"/>
          <w:spacing w:val="2"/>
          <w:w w:val="143"/>
          <w:sz w:val="28"/>
          <w:szCs w:val="28"/>
        </w:rPr>
        <w:t>u</w:t>
      </w:r>
      <w:r>
        <w:rPr>
          <w:rFonts w:hint="default" w:ascii="Times New Roman" w:hAnsi="Times New Roman" w:cs="Times New Roman"/>
          <w:w w:val="94"/>
          <w:sz w:val="28"/>
          <w:szCs w:val="28"/>
        </w:rPr>
        <w:t>©</w:t>
      </w:r>
      <w:r>
        <w:rPr>
          <w:rFonts w:hint="default" w:ascii="Times New Roman" w:hAnsi="Times New Roman" w:cs="Times New Roman"/>
          <w:w w:val="143"/>
          <w:sz w:val="28"/>
          <w:szCs w:val="28"/>
        </w:rPr>
        <w:t>n</w:t>
      </w:r>
    </w:p>
    <w:p>
      <w:pPr>
        <w:pStyle w:val="7"/>
        <w:spacing w:before="2"/>
        <w:rPr>
          <w:rFonts w:hint="default" w:ascii="Times New Roman" w:hAnsi="Times New Roman" w:cs="Times New Roman"/>
          <w:sz w:val="28"/>
          <w:szCs w:val="28"/>
        </w:rPr>
      </w:pPr>
      <w:r>
        <w:rPr>
          <w:rFonts w:hint="default" w:ascii="Times New Roman" w:hAnsi="Times New Roman" w:cs="Times New Roman"/>
          <w:sz w:val="28"/>
          <w:szCs w:val="28"/>
        </w:rPr>
        <w:pict>
          <v:shape id="_x0000_s4046" o:spid="_x0000_s4046" style="position:absolute;left:0pt;margin-left:99.2pt;margin-top:17.4pt;height:0.1pt;width:395.3pt;mso-position-horizontal-relative:page;mso-wrap-distance-bottom:0pt;mso-wrap-distance-top:0pt;z-index:-251379712;mso-width-relative:page;mso-height-relative:page;" filled="f" stroked="t" coordorigin="1985,349" coordsize="7906,0" path="m1985,349l9890,349e">
            <v:path arrowok="t"/>
            <v:fill on="f" focussize="0,0"/>
            <v:stroke color="#000000"/>
            <v:imagedata o:title=""/>
            <o:lock v:ext="edit"/>
            <w10:wrap type="topAndBottom"/>
          </v:shape>
        </w:pict>
      </w:r>
    </w:p>
    <w:p>
      <w:pPr>
        <w:spacing w:before="13"/>
        <w:ind w:left="305" w:right="304" w:firstLine="0"/>
        <w:jc w:val="center"/>
        <w:rPr>
          <w:rFonts w:hint="default" w:ascii="Times New Roman" w:hAnsi="Times New Roman" w:cs="Times New Roman"/>
          <w:sz w:val="28"/>
          <w:szCs w:val="28"/>
        </w:rPr>
      </w:pPr>
      <w:r>
        <w:rPr>
          <w:rFonts w:hint="default" w:ascii="Times New Roman" w:hAnsi="Times New Roman" w:cs="Times New Roman"/>
          <w:sz w:val="28"/>
          <w:szCs w:val="28"/>
        </w:rPr>
        <w:t>Tài liệu giáo khoa chuyên Tin –Quyển 1</w:t>
      </w:r>
    </w:p>
    <w:p>
      <w:pPr>
        <w:spacing w:before="52"/>
        <w:ind w:left="307" w:right="304" w:firstLine="0"/>
        <w:jc w:val="center"/>
        <w:rPr>
          <w:rFonts w:hint="default" w:ascii="Times New Roman" w:hAnsi="Times New Roman" w:cs="Times New Roman"/>
          <w:sz w:val="28"/>
          <w:szCs w:val="28"/>
        </w:rPr>
      </w:pPr>
      <w:r>
        <w:rPr>
          <w:rFonts w:hint="default" w:ascii="Times New Roman" w:hAnsi="Times New Roman" w:cs="Times New Roman"/>
          <w:i/>
          <w:w w:val="130"/>
          <w:sz w:val="28"/>
          <w:szCs w:val="28"/>
        </w:rPr>
        <w:t xml:space="preserve">M· </w:t>
      </w:r>
      <w:r>
        <w:rPr>
          <w:rFonts w:hint="default" w:ascii="Times New Roman" w:hAnsi="Times New Roman" w:cs="Times New Roman"/>
          <w:i/>
          <w:w w:val="110"/>
          <w:sz w:val="28"/>
          <w:szCs w:val="28"/>
        </w:rPr>
        <w:t xml:space="preserve">sè  : </w:t>
      </w:r>
      <w:r>
        <w:rPr>
          <w:rFonts w:hint="default" w:ascii="Times New Roman" w:hAnsi="Times New Roman" w:cs="Times New Roman"/>
          <w:w w:val="110"/>
          <w:sz w:val="28"/>
          <w:szCs w:val="28"/>
        </w:rPr>
        <w:t>8I746H9</w:t>
      </w:r>
    </w:p>
    <w:p>
      <w:pPr>
        <w:spacing w:before="69"/>
        <w:ind w:left="304" w:right="0" w:firstLine="0"/>
        <w:jc w:val="left"/>
        <w:rPr>
          <w:rFonts w:hint="default" w:ascii="Times New Roman" w:hAnsi="Times New Roman" w:cs="Times New Roman"/>
          <w:sz w:val="28"/>
          <w:szCs w:val="28"/>
        </w:rPr>
      </w:pPr>
      <w:r>
        <w:rPr>
          <w:rFonts w:hint="default" w:ascii="Times New Roman" w:hAnsi="Times New Roman" w:cs="Times New Roman"/>
          <w:sz w:val="28"/>
          <w:szCs w:val="28"/>
        </w:rPr>
        <w:t>In ................... b¶n, khæ 17  24 cm t¹i ...............................................................................</w:t>
      </w:r>
    </w:p>
    <w:p>
      <w:pPr>
        <w:spacing w:before="53"/>
        <w:ind w:left="304" w:right="0" w:firstLine="0"/>
        <w:jc w:val="left"/>
        <w:rPr>
          <w:rFonts w:hint="default" w:ascii="Times New Roman" w:hAnsi="Times New Roman" w:cs="Times New Roman"/>
          <w:sz w:val="28"/>
          <w:szCs w:val="28"/>
        </w:rPr>
      </w:pPr>
      <w:r>
        <w:rPr>
          <w:rFonts w:hint="default" w:ascii="Times New Roman" w:hAnsi="Times New Roman" w:cs="Times New Roman"/>
          <w:sz w:val="28"/>
          <w:szCs w:val="28"/>
        </w:rPr>
        <w:t>Sè in ................. ; Sè xuÊt b¶n : ...............................................</w:t>
      </w:r>
    </w:p>
    <w:p>
      <w:pPr>
        <w:tabs>
          <w:tab w:val="left" w:leader="dot" w:pos="3083"/>
        </w:tabs>
        <w:spacing w:before="50"/>
        <w:ind w:left="304" w:right="0" w:firstLine="0"/>
        <w:jc w:val="left"/>
        <w:rPr>
          <w:rFonts w:hint="default" w:ascii="Times New Roman" w:hAnsi="Times New Roman" w:cs="Times New Roman"/>
          <w:sz w:val="28"/>
          <w:szCs w:val="28"/>
        </w:rPr>
      </w:pPr>
      <w:r>
        <w:rPr>
          <w:rFonts w:hint="default" w:ascii="Times New Roman" w:hAnsi="Times New Roman" w:cs="Times New Roman"/>
          <w:sz w:val="28"/>
          <w:szCs w:val="28"/>
        </w:rPr>
        <w:t>In</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xong</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vµ</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nép</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l−u</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chiÓu</w:t>
      </w:r>
      <w:r>
        <w:rPr>
          <w:rFonts w:hint="default" w:ascii="Times New Roman" w:hAnsi="Times New Roman" w:cs="Times New Roman"/>
          <w:spacing w:val="-9"/>
          <w:sz w:val="28"/>
          <w:szCs w:val="28"/>
        </w:rPr>
        <w:t xml:space="preserve"> </w:t>
      </w:r>
      <w:r>
        <w:rPr>
          <w:rFonts w:hint="default" w:ascii="Times New Roman" w:hAnsi="Times New Roman" w:cs="Times New Roman"/>
          <w:sz w:val="28"/>
          <w:szCs w:val="28"/>
        </w:rPr>
        <w:t>th¸ng</w:t>
      </w:r>
      <w:r>
        <w:rPr>
          <w:rFonts w:hint="default" w:ascii="Times New Roman" w:hAnsi="Times New Roman" w:cs="Times New Roman"/>
          <w:sz w:val="28"/>
          <w:szCs w:val="28"/>
        </w:rPr>
        <w:tab/>
      </w:r>
      <w:r>
        <w:rPr>
          <w:rFonts w:hint="default" w:ascii="Times New Roman" w:hAnsi="Times New Roman" w:cs="Times New Roman"/>
          <w:sz w:val="28"/>
          <w:szCs w:val="28"/>
        </w:rPr>
        <w:t>n¨m</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2009.</w:t>
      </w:r>
    </w:p>
    <w:p>
      <w:pPr>
        <w:pStyle w:val="7"/>
        <w:rPr>
          <w:rFonts w:hint="default" w:ascii="Times New Roman" w:hAnsi="Times New Roman" w:cs="Times New Roman"/>
          <w:sz w:val="28"/>
          <w:szCs w:val="28"/>
        </w:rPr>
      </w:pPr>
    </w:p>
    <w:p>
      <w:pPr>
        <w:pStyle w:val="7"/>
        <w:rPr>
          <w:rFonts w:hint="default" w:ascii="Times New Roman" w:hAnsi="Times New Roman" w:cs="Times New Roman"/>
          <w:sz w:val="28"/>
          <w:szCs w:val="28"/>
        </w:rPr>
      </w:pPr>
    </w:p>
    <w:p>
      <w:pPr>
        <w:pStyle w:val="7"/>
        <w:spacing w:before="7"/>
        <w:rPr>
          <w:rFonts w:hint="default" w:ascii="Times New Roman" w:hAnsi="Times New Roman" w:cs="Times New Roman"/>
          <w:sz w:val="28"/>
          <w:szCs w:val="28"/>
        </w:rPr>
      </w:pPr>
    </w:p>
    <w:p>
      <w:pPr>
        <w:pStyle w:val="7"/>
        <w:spacing w:before="90"/>
        <w:ind w:right="296"/>
        <w:jc w:val="right"/>
        <w:rPr>
          <w:rFonts w:hint="default" w:ascii="Times New Roman" w:hAnsi="Times New Roman" w:cs="Times New Roman"/>
          <w:sz w:val="28"/>
          <w:szCs w:val="28"/>
        </w:rPr>
      </w:pPr>
      <w:r>
        <w:rPr>
          <w:rFonts w:hint="default" w:ascii="Times New Roman" w:hAnsi="Times New Roman" w:cs="Times New Roman"/>
          <w:w w:val="95"/>
          <w:sz w:val="28"/>
          <w:szCs w:val="28"/>
        </w:rPr>
        <w:t>219</w:t>
      </w:r>
    </w:p>
    <w:sectPr>
      <w:footerReference r:id="rId18" w:type="default"/>
      <w:pgSz w:w="11900" w:h="16840"/>
      <w:pgMar w:top="1600" w:right="1680" w:bottom="280" w:left="1680" w:header="0" w:footer="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Georgia">
    <w:panose1 w:val="02040502050405020303"/>
    <w:charset w:val="00"/>
    <w:family w:val="roman"/>
    <w:pitch w:val="default"/>
    <w:sig w:usb0="00000287" w:usb1="00000000"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pict>
        <v:shape id="_x0000_s2049" o:spid="_x0000_s2049" o:spt="202" type="#_x0000_t202" style="position:absolute;left:0pt;margin-left:98.2pt;margin-top:720.3pt;height:14pt;width:8pt;mso-position-horizontal-relative:page;mso-position-vertical-relative:page;z-index:-251581440;mso-width-relative:page;mso-height-relative:page;" filled="f" stroked="f" coordsize="21600,21600">
          <v:path/>
          <v:fill on="f" focussize="0,0"/>
          <v:stroke on="f" joinstyle="miter"/>
          <v:imagedata o:title=""/>
          <o:lock v:ext="edit"/>
          <v:textbox inset="0mm,0mm,0mm,0mm">
            <w:txbxContent>
              <w:p>
                <w:pPr>
                  <w:pStyle w:val="7"/>
                  <w:spacing w:line="252" w:lineRule="exact"/>
                  <w:ind w:left="20"/>
                </w:pPr>
                <w:r>
                  <w:rPr>
                    <w:w w:val="99"/>
                  </w:rPr>
                  <w:t>2</w:t>
                </w:r>
              </w:p>
            </w:txbxContent>
          </v:textbox>
        </v:shape>
      </w:pic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pict>
        <v:shape id="_x0000_s2061" o:spid="_x0000_s2061" style="position:absolute;left:0pt;margin-left:99.7pt;margin-top:721.55pt;height:11.55pt;width:396pt;mso-position-horizontal-relative:page;mso-position-vertical-relative:page;z-index:-251575296;mso-width-relative:page;mso-height-relative:page;" filled="f" stroked="t" coordorigin="1994,14431" coordsize="7920,231" path="m1994,14662l2400,14662,2400,14431,2808,14431m9914,14662l3036,14662,3036,14431,2808,14431e">
          <v:path arrowok="t"/>
          <v:fill on="f" focussize="0,0"/>
          <v:stroke color="#A4A4A4"/>
          <v:imagedata o:title=""/>
          <o:lock v:ext="edit"/>
        </v:shape>
      </w:pict>
    </w:r>
    <w:r>
      <w:pict>
        <v:rect id="_x0000_s2062" o:spid="_x0000_s2062" o:spt="1" style="position:absolute;left:0pt;margin-left:258pt;margin-top:602.35pt;height:0.8pt;width:7.05pt;mso-position-horizontal-relative:page;mso-position-vertical-relative:page;z-index:-251574272;mso-width-relative:page;mso-height-relative:page;" fillcolor="#000000" filled="t" stroked="f" coordsize="21600,21600">
          <v:path/>
          <v:fill on="t" focussize="0,0"/>
          <v:stroke on="f"/>
          <v:imagedata o:title=""/>
          <o:lock v:ext="edit"/>
        </v:rect>
      </w:pict>
    </w:r>
    <w:r>
      <w:pict>
        <v:rect id="_x0000_s2063" o:spid="_x0000_s2063" o:spt="1" style="position:absolute;left:0pt;margin-left:300.6pt;margin-top:602.35pt;height:0.8pt;width:7.05pt;mso-position-horizontal-relative:page;mso-position-vertical-relative:page;z-index:-251574272;mso-width-relative:page;mso-height-relative:page;" fillcolor="#000000" filled="t" stroked="f" coordsize="21600,21600">
          <v:path/>
          <v:fill on="t" focussize="0,0"/>
          <v:stroke on="f"/>
          <v:imagedata o:title=""/>
          <o:lock v:ext="edit"/>
        </v:rect>
      </w:pict>
    </w:r>
    <w:r>
      <w:pict>
        <v:shape id="_x0000_s2064" o:spid="_x0000_s2064" o:spt="202" type="#_x0000_t202" style="position:absolute;left:0pt;margin-left:128.95pt;margin-top:721.6pt;height:15.3pt;width:14pt;mso-position-horizontal-relative:page;mso-position-vertical-relative:page;z-index:-251573248;mso-width-relative:page;mso-height-relative:page;" filled="f" stroked="f" coordsize="21600,21600">
          <v:path/>
          <v:fill on="f" focussize="0,0"/>
          <v:stroke on="f" joinstyle="miter"/>
          <v:imagedata o:title=""/>
          <o:lock v:ext="edit"/>
          <v:textbox inset="0mm,0mm,0mm,0mm">
            <w:txbxContent>
              <w:p>
                <w:pPr>
                  <w:pStyle w:val="7"/>
                  <w:spacing w:before="10"/>
                  <w:ind w:left="20"/>
                </w:pPr>
                <w:r>
                  <w:rPr>
                    <w:color w:val="8C8C8C"/>
                  </w:rPr>
                  <w:t>92</w:t>
                </w:r>
              </w:p>
            </w:txbxContent>
          </v:textbox>
        </v:shape>
      </w:pic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pict>
        <v:shape id="_x0000_s2069" o:spid="_x0000_s2069" style="position:absolute;left:0pt;margin-left:99.2pt;margin-top:713.25pt;height:11.55pt;width:396.75pt;mso-position-horizontal-relative:page;mso-position-vertical-relative:page;z-index:-251571200;mso-width-relative:page;mso-height-relative:page;" filled="f" stroked="t" coordorigin="1985,14266" coordsize="7935,231" path="m9919,14496l9511,14496,9511,14266,9103,14266m1985,14496l8875,14496,8875,14266,9103,14266e">
          <v:path arrowok="t"/>
          <v:fill on="f" focussize="0,0"/>
          <v:stroke color="#A4A4A4"/>
          <v:imagedata o:title=""/>
          <o:lock v:ext="edit"/>
        </v:shape>
      </w:pict>
    </w:r>
    <w:r>
      <w:pict>
        <v:shape id="_x0000_s2070" o:spid="_x0000_s2070" o:spt="202" type="#_x0000_t202" style="position:absolute;left:0pt;margin-left:450.7pt;margin-top:713.45pt;height:15.3pt;width:18pt;mso-position-horizontal-relative:page;mso-position-vertical-relative:page;z-index:-251570176;mso-width-relative:page;mso-height-relative:page;" filled="f" stroked="f" coordsize="21600,21600">
          <v:path/>
          <v:fill on="f" focussize="0,0"/>
          <v:stroke on="f" joinstyle="miter"/>
          <v:imagedata o:title=""/>
          <o:lock v:ext="edit"/>
          <v:textbox inset="0mm,0mm,0mm,0mm">
            <w:txbxContent>
              <w:p>
                <w:pPr>
                  <w:pStyle w:val="7"/>
                  <w:spacing w:before="10"/>
                  <w:ind w:left="60"/>
                </w:pPr>
                <w:r>
                  <w:fldChar w:fldCharType="begin"/>
                </w:r>
                <w:r>
                  <w:rPr>
                    <w:color w:val="8C8C8C"/>
                  </w:rPr>
                  <w:instrText xml:space="preserve"> PAGE </w:instrText>
                </w:r>
                <w:r>
                  <w:fldChar w:fldCharType="separate"/>
                </w:r>
                <w:r>
                  <w:t>95</w:t>
                </w:r>
                <w:r>
                  <w:fldChar w:fldCharType="end"/>
                </w:r>
              </w:p>
            </w:txbxContent>
          </v:textbox>
        </v:shape>
      </w:pic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pict>
        <v:shape id="_x0000_s2067" o:spid="_x0000_s2067" style="position:absolute;left:0pt;margin-left:99.7pt;margin-top:721.55pt;height:11.55pt;width:396pt;mso-position-horizontal-relative:page;mso-position-vertical-relative:page;z-index:-251572224;mso-width-relative:page;mso-height-relative:page;" filled="f" stroked="t" coordorigin="1994,14431" coordsize="7920,231" path="m1994,14662l2400,14662,2400,14431,2808,14431m9914,14662l3036,14662,3036,14431,2808,14431e">
          <v:path arrowok="t"/>
          <v:fill on="f" focussize="0,0"/>
          <v:stroke color="#A4A4A4"/>
          <v:imagedata o:title=""/>
          <o:lock v:ext="edit"/>
        </v:shape>
      </w:pict>
    </w:r>
    <w:r>
      <w:pict>
        <v:shape id="_x0000_s2068" o:spid="_x0000_s2068" o:spt="202" type="#_x0000_t202" style="position:absolute;left:0pt;margin-left:123.95pt;margin-top:721.6pt;height:15.3pt;width:24pt;mso-position-horizontal-relative:page;mso-position-vertical-relative:page;z-index:-251571200;mso-width-relative:page;mso-height-relative:page;" filled="f" stroked="f" coordsize="21600,21600">
          <v:path/>
          <v:fill on="f" focussize="0,0"/>
          <v:stroke on="f" joinstyle="miter"/>
          <v:imagedata o:title=""/>
          <o:lock v:ext="edit"/>
          <v:textbox inset="0mm,0mm,0mm,0mm">
            <w:txbxContent>
              <w:p>
                <w:pPr>
                  <w:pStyle w:val="7"/>
                  <w:spacing w:before="10"/>
                  <w:ind w:left="60"/>
                </w:pPr>
                <w:r>
                  <w:fldChar w:fldCharType="begin"/>
                </w:r>
                <w:r>
                  <w:rPr>
                    <w:color w:val="8C8C8C"/>
                  </w:rPr>
                  <w:instrText xml:space="preserve"> PAGE </w:instrText>
                </w:r>
                <w:r>
                  <w:fldChar w:fldCharType="separate"/>
                </w:r>
                <w:r>
                  <w:t>100</w:t>
                </w:r>
                <w:r>
                  <w:fldChar w:fldCharType="end"/>
                </w:r>
              </w:p>
            </w:txbxContent>
          </v:textbox>
        </v:shape>
      </w:pic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
      </w:rP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pict>
        <v:shape id="_x0000_s2051" o:spid="_x0000_s2051" style="position:absolute;left:0pt;margin-left:99.2pt;margin-top:713.25pt;height:11.55pt;width:396.75pt;mso-position-horizontal-relative:page;mso-position-vertical-relative:page;z-index:-251580416;mso-width-relative:page;mso-height-relative:page;" filled="f" stroked="t" coordorigin="1985,14266" coordsize="7935,231" path="m9919,14496l9511,14496,9511,14266,9103,14266m1985,14496l8875,14496,8875,14266,9103,14266e">
          <v:path arrowok="t"/>
          <v:fill on="f" focussize="0,0"/>
          <v:stroke color="#A4A4A4"/>
          <v:imagedata o:title=""/>
          <o:lock v:ext="edit"/>
        </v:shape>
      </w:pict>
    </w:r>
    <w:r>
      <w:pict>
        <v:shape id="_x0000_s2052" o:spid="_x0000_s2052" o:spt="202" type="#_x0000_t202" style="position:absolute;left:0pt;margin-left:447.7pt;margin-top:713.45pt;height:15.3pt;width:24pt;mso-position-horizontal-relative:page;mso-position-vertical-relative:page;z-index:-251579392;mso-width-relative:page;mso-height-relative:page;" filled="f" stroked="f" coordsize="21600,21600">
          <v:path/>
          <v:fill on="f" focussize="0,0"/>
          <v:stroke on="f" joinstyle="miter"/>
          <v:imagedata o:title=""/>
          <o:lock v:ext="edit"/>
          <v:textbox inset="0mm,0mm,0mm,0mm">
            <w:txbxContent>
              <w:p>
                <w:pPr>
                  <w:pStyle w:val="7"/>
                  <w:spacing w:before="10"/>
                  <w:ind w:left="60"/>
                </w:pPr>
                <w:r>
                  <w:rPr>
                    <w:color w:val="8C8C8C"/>
                  </w:rPr>
                  <w:t>101</w:t>
                </w:r>
              </w:p>
            </w:txbxContent>
          </v:textbox>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pict>
        <v:shape id="_x0000_s2050" o:spid="_x0000_s2050" o:spt="202" type="#_x0000_t202" style="position:absolute;left:0pt;margin-left:98.2pt;margin-top:720.3pt;height:14pt;width:8pt;mso-position-horizontal-relative:page;mso-position-vertical-relative:page;z-index:-251580416;mso-width-relative:page;mso-height-relative:page;" filled="f" stroked="f" coordsize="21600,21600">
          <v:path/>
          <v:fill on="f" focussize="0,0"/>
          <v:stroke on="f" joinstyle="miter"/>
          <v:imagedata o:title=""/>
          <o:lock v:ext="edit"/>
          <v:textbox inset="0mm,0mm,0mm,0mm">
            <w:txbxContent>
              <w:p>
                <w:pPr>
                  <w:pStyle w:val="7"/>
                  <w:spacing w:line="252" w:lineRule="exact"/>
                  <w:ind w:left="20"/>
                </w:pPr>
                <w:r>
                  <w:rPr>
                    <w:w w:val="99"/>
                  </w:rPr>
                  <w:t>4</w:t>
                </w:r>
              </w:p>
            </w:txbxContent>
          </v:textbox>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pict>
        <v:shape id="_x0000_s2055" o:spid="_x0000_s2055" style="position:absolute;left:0pt;margin-left:99.2pt;margin-top:713.25pt;height:11.55pt;width:396.75pt;mso-position-horizontal-relative:page;mso-position-vertical-relative:page;z-index:-251578368;mso-width-relative:page;mso-height-relative:page;" filled="f" stroked="t" coordorigin="1985,14266" coordsize="7935,231" path="m9919,14496l9511,14496,9511,14266,9103,14266m1985,14496l8875,14496,8875,14266,9103,14266e">
          <v:path arrowok="t"/>
          <v:fill on="f" focussize="0,0"/>
          <v:stroke color="#A4A4A4"/>
          <v:imagedata o:title=""/>
          <o:lock v:ext="edit"/>
        </v:shape>
      </w:pict>
    </w:r>
    <w:r>
      <w:pict>
        <v:shape id="_x0000_s2056" o:spid="_x0000_s2056" o:spt="202" type="#_x0000_t202" style="position:absolute;left:0pt;margin-left:453.7pt;margin-top:713.45pt;height:15.3pt;width:12pt;mso-position-horizontal-relative:page;mso-position-vertical-relative:page;z-index:-251577344;mso-width-relative:page;mso-height-relative:page;" filled="f" stroked="f" coordsize="21600,21600">
          <v:path/>
          <v:fill on="f" focussize="0,0"/>
          <v:stroke on="f" joinstyle="miter"/>
          <v:imagedata o:title=""/>
          <o:lock v:ext="edit"/>
          <v:textbox inset="0mm,0mm,0mm,0mm">
            <w:txbxContent>
              <w:p>
                <w:pPr>
                  <w:pStyle w:val="7"/>
                  <w:spacing w:before="10"/>
                  <w:ind w:left="60"/>
                </w:pPr>
                <w:r>
                  <w:fldChar w:fldCharType="begin"/>
                </w:r>
                <w:r>
                  <w:rPr>
                    <w:color w:val="8C8C8C"/>
                    <w:w w:val="99"/>
                  </w:rPr>
                  <w:instrText xml:space="preserve"> PAGE </w:instrText>
                </w:r>
                <w:r>
                  <w:fldChar w:fldCharType="separate"/>
                </w:r>
                <w:r>
                  <w:t>7</w:t>
                </w:r>
                <w:r>
                  <w:fldChar w:fldCharType="end"/>
                </w:r>
              </w:p>
            </w:txbxContent>
          </v:textbox>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pict>
        <v:shape id="_x0000_s2053" o:spid="_x0000_s2053" style="position:absolute;left:0pt;margin-left:99.7pt;margin-top:721.55pt;height:11.55pt;width:396pt;mso-position-horizontal-relative:page;mso-position-vertical-relative:page;z-index:-251579392;mso-width-relative:page;mso-height-relative:page;" filled="f" stroked="t" coordorigin="1994,14431" coordsize="7920,231" path="m1994,14662l2400,14662,2400,14431,2808,14431m9914,14662l3036,14662,3036,14431,2808,14431e">
          <v:path arrowok="t"/>
          <v:fill on="f" focussize="0,0"/>
          <v:stroke color="#A4A4A4"/>
          <v:imagedata o:title=""/>
          <o:lock v:ext="edit"/>
        </v:shape>
      </w:pict>
    </w:r>
    <w:r>
      <w:pict>
        <v:shape id="_x0000_s2054" o:spid="_x0000_s2054" o:spt="202" type="#_x0000_t202" style="position:absolute;left:0pt;margin-left:129.95pt;margin-top:721.6pt;height:15.3pt;width:12pt;mso-position-horizontal-relative:page;mso-position-vertical-relative:page;z-index:-251578368;mso-width-relative:page;mso-height-relative:page;" filled="f" stroked="f" coordsize="21600,21600">
          <v:path/>
          <v:fill on="f" focussize="0,0"/>
          <v:stroke on="f" joinstyle="miter"/>
          <v:imagedata o:title=""/>
          <o:lock v:ext="edit"/>
          <v:textbox inset="0mm,0mm,0mm,0mm">
            <w:txbxContent>
              <w:p>
                <w:pPr>
                  <w:pStyle w:val="7"/>
                  <w:spacing w:before="10"/>
                  <w:ind w:left="60"/>
                </w:pPr>
                <w:r>
                  <w:fldChar w:fldCharType="begin"/>
                </w:r>
                <w:r>
                  <w:rPr>
                    <w:color w:val="8C8C8C"/>
                    <w:w w:val="99"/>
                  </w:rPr>
                  <w:instrText xml:space="preserve"> PAGE </w:instrText>
                </w:r>
                <w:r>
                  <w:fldChar w:fldCharType="separate"/>
                </w:r>
                <w:r>
                  <w:t>6</w:t>
                </w:r>
                <w:r>
                  <w:fldChar w:fldCharType="end"/>
                </w:r>
              </w:p>
            </w:txbxContent>
          </v:textbox>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pict>
        <v:shape id="_x0000_s2059" o:spid="_x0000_s2059" style="position:absolute;left:0pt;margin-left:99.2pt;margin-top:713.25pt;height:11.55pt;width:396.75pt;mso-position-horizontal-relative:page;mso-position-vertical-relative:page;z-index:-251576320;mso-width-relative:page;mso-height-relative:page;" filled="f" stroked="t" coordorigin="1985,14266" coordsize="7935,231" path="m9919,14496l9511,14496,9511,14266,9103,14266m1985,14496l8875,14496,8875,14266,9103,14266e">
          <v:path arrowok="t"/>
          <v:fill on="f" focussize="0,0"/>
          <v:stroke color="#A4A4A4"/>
          <v:imagedata o:title=""/>
          <o:lock v:ext="edit"/>
        </v:shape>
      </w:pict>
    </w:r>
    <w:r>
      <w:pict>
        <v:shape id="_x0000_s2060" o:spid="_x0000_s2060" o:spt="202" type="#_x0000_t202" style="position:absolute;left:0pt;margin-left:450.7pt;margin-top:713.45pt;height:15.3pt;width:18pt;mso-position-horizontal-relative:page;mso-position-vertical-relative:page;z-index:-251575296;mso-width-relative:page;mso-height-relative:page;" filled="f" stroked="f" coordsize="21600,21600">
          <v:path/>
          <v:fill on="f" focussize="0,0"/>
          <v:stroke on="f" joinstyle="miter"/>
          <v:imagedata o:title=""/>
          <o:lock v:ext="edit"/>
          <v:textbox inset="0mm,0mm,0mm,0mm">
            <w:txbxContent>
              <w:p>
                <w:pPr>
                  <w:pStyle w:val="7"/>
                  <w:spacing w:before="10"/>
                  <w:ind w:left="60"/>
                </w:pPr>
                <w:r>
                  <w:fldChar w:fldCharType="begin"/>
                </w:r>
                <w:r>
                  <w:rPr>
                    <w:color w:val="8C8C8C"/>
                  </w:rPr>
                  <w:instrText xml:space="preserve"> PAGE </w:instrText>
                </w:r>
                <w:r>
                  <w:fldChar w:fldCharType="separate"/>
                </w:r>
                <w:r>
                  <w:t>11</w:t>
                </w:r>
                <w:r>
                  <w:fldChar w:fldCharType="end"/>
                </w:r>
              </w:p>
            </w:txbxContent>
          </v:textbox>
        </v:shape>
      </w:pic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pict>
        <v:shape id="_x0000_s2057" o:spid="_x0000_s2057" style="position:absolute;left:0pt;margin-left:99.7pt;margin-top:721.55pt;height:11.55pt;width:396pt;mso-position-horizontal-relative:page;mso-position-vertical-relative:page;z-index:-251577344;mso-width-relative:page;mso-height-relative:page;" filled="f" stroked="t" coordorigin="1994,14431" coordsize="7920,231" path="m1994,14662l2400,14662,2400,14431,2808,14431m9914,14662l3036,14662,3036,14431,2808,14431e">
          <v:path arrowok="t"/>
          <v:fill on="f" focussize="0,0"/>
          <v:stroke color="#A4A4A4"/>
          <v:imagedata o:title=""/>
          <o:lock v:ext="edit"/>
        </v:shape>
      </w:pict>
    </w:r>
    <w:r>
      <w:pict>
        <v:shape id="_x0000_s2058" o:spid="_x0000_s2058" o:spt="202" type="#_x0000_t202" style="position:absolute;left:0pt;margin-left:126.95pt;margin-top:721.6pt;height:15.3pt;width:18pt;mso-position-horizontal-relative:page;mso-position-vertical-relative:page;z-index:-251576320;mso-width-relative:page;mso-height-relative:page;" filled="f" stroked="f" coordsize="21600,21600">
          <v:path/>
          <v:fill on="f" focussize="0,0"/>
          <v:stroke on="f" joinstyle="miter"/>
          <v:imagedata o:title=""/>
          <o:lock v:ext="edit"/>
          <v:textbox inset="0mm,0mm,0mm,0mm">
            <w:txbxContent>
              <w:p>
                <w:pPr>
                  <w:pStyle w:val="7"/>
                  <w:spacing w:before="10"/>
                  <w:ind w:left="60"/>
                </w:pPr>
                <w:r>
                  <w:fldChar w:fldCharType="begin"/>
                </w:r>
                <w:r>
                  <w:rPr>
                    <w:color w:val="8C8C8C"/>
                  </w:rPr>
                  <w:instrText xml:space="preserve"> PAGE </w:instrText>
                </w:r>
                <w:r>
                  <w:fldChar w:fldCharType="separate"/>
                </w:r>
                <w:r>
                  <w:t>10</w:t>
                </w:r>
                <w:r>
                  <w:fldChar w:fldCharType="end"/>
                </w:r>
              </w:p>
            </w:txbxContent>
          </v:textbox>
        </v:shape>
      </w:pic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pict>
        <v:shape id="_x0000_s2065" o:spid="_x0000_s2065" style="position:absolute;left:0pt;margin-left:99.2pt;margin-top:713.25pt;height:11.55pt;width:396.75pt;mso-position-horizontal-relative:page;mso-position-vertical-relative:page;z-index:-251573248;mso-width-relative:page;mso-height-relative:page;" filled="f" stroked="t" coordorigin="1985,14266" coordsize="7935,231" path="m9919,14496l9511,14496,9511,14266,9103,14266m1985,14496l8875,14496,8875,14266,9103,14266e">
          <v:path arrowok="t"/>
          <v:fill on="f" focussize="0,0"/>
          <v:stroke color="#A4A4A4"/>
          <v:imagedata o:title=""/>
          <o:lock v:ext="edit"/>
        </v:shape>
      </w:pict>
    </w:r>
    <w:r>
      <w:pict>
        <v:shape id="_x0000_s2066" o:spid="_x0000_s2066" o:spt="202" type="#_x0000_t202" style="position:absolute;left:0pt;margin-left:450.7pt;margin-top:713.45pt;height:15.3pt;width:18pt;mso-position-horizontal-relative:page;mso-position-vertical-relative:page;z-index:-251572224;mso-width-relative:page;mso-height-relative:page;" filled="f" stroked="f" coordsize="21600,21600">
          <v:path/>
          <v:fill on="f" focussize="0,0"/>
          <v:stroke on="f" joinstyle="miter"/>
          <v:imagedata o:title=""/>
          <o:lock v:ext="edit"/>
          <v:textbox inset="0mm,0mm,0mm,0mm">
            <w:txbxContent>
              <w:p>
                <w:pPr>
                  <w:pStyle w:val="7"/>
                  <w:spacing w:before="10"/>
                  <w:ind w:left="60"/>
                </w:pPr>
                <w:r>
                  <w:rPr>
                    <w:color w:val="8C8C8C"/>
                  </w:rPr>
                  <w:t>93</w:t>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3A4B87"/>
    <w:multiLevelType w:val="multilevel"/>
    <w:tmpl w:val="813A4B87"/>
    <w:lvl w:ilvl="0" w:tentative="0">
      <w:start w:val="1"/>
      <w:numFmt w:val="decimal"/>
      <w:lvlText w:val="%1."/>
      <w:lvlJc w:val="left"/>
      <w:pPr>
        <w:ind w:left="616" w:hanging="313"/>
        <w:jc w:val="left"/>
      </w:pPr>
      <w:rPr>
        <w:rFonts w:hint="default" w:ascii="Arial" w:hAnsi="Arial" w:eastAsia="Arial" w:cs="Arial"/>
        <w:spacing w:val="-1"/>
        <w:w w:val="100"/>
        <w:sz w:val="28"/>
        <w:szCs w:val="28"/>
        <w:lang w:val="vi" w:eastAsia="en-US" w:bidi="ar-SA"/>
      </w:rPr>
    </w:lvl>
    <w:lvl w:ilvl="1" w:tentative="0">
      <w:start w:val="1"/>
      <w:numFmt w:val="decimal"/>
      <w:lvlText w:val="%1.%2."/>
      <w:lvlJc w:val="left"/>
      <w:pPr>
        <w:ind w:left="758" w:hanging="454"/>
        <w:jc w:val="left"/>
      </w:pPr>
      <w:rPr>
        <w:rFonts w:hint="default" w:ascii="Times New Roman" w:hAnsi="Times New Roman" w:eastAsia="Times New Roman" w:cs="Times New Roman"/>
        <w:w w:val="99"/>
        <w:sz w:val="26"/>
        <w:szCs w:val="26"/>
        <w:lang w:val="vi" w:eastAsia="en-US" w:bidi="ar-SA"/>
      </w:rPr>
    </w:lvl>
    <w:lvl w:ilvl="2" w:tentative="0">
      <w:start w:val="1"/>
      <w:numFmt w:val="decimal"/>
      <w:lvlText w:val="%1.%2.%3."/>
      <w:lvlJc w:val="left"/>
      <w:pPr>
        <w:ind w:left="904" w:hanging="600"/>
        <w:jc w:val="left"/>
      </w:pPr>
      <w:rPr>
        <w:rFonts w:hint="default" w:ascii="Times New Roman" w:hAnsi="Times New Roman" w:eastAsia="Times New Roman" w:cs="Times New Roman"/>
        <w:i/>
        <w:spacing w:val="-1"/>
        <w:w w:val="99"/>
        <w:sz w:val="24"/>
        <w:szCs w:val="24"/>
        <w:lang w:val="vi" w:eastAsia="en-US" w:bidi="ar-SA"/>
      </w:rPr>
    </w:lvl>
    <w:lvl w:ilvl="3" w:tentative="0">
      <w:start w:val="0"/>
      <w:numFmt w:val="bullet"/>
      <w:lvlText w:val="•"/>
      <w:lvlJc w:val="left"/>
      <w:pPr>
        <w:ind w:left="1855" w:hanging="600"/>
      </w:pPr>
      <w:rPr>
        <w:rFonts w:hint="default"/>
        <w:lang w:val="vi" w:eastAsia="en-US" w:bidi="ar-SA"/>
      </w:rPr>
    </w:lvl>
    <w:lvl w:ilvl="4" w:tentative="0">
      <w:start w:val="0"/>
      <w:numFmt w:val="bullet"/>
      <w:lvlText w:val="•"/>
      <w:lvlJc w:val="left"/>
      <w:pPr>
        <w:ind w:left="2810" w:hanging="600"/>
      </w:pPr>
      <w:rPr>
        <w:rFonts w:hint="default"/>
        <w:lang w:val="vi" w:eastAsia="en-US" w:bidi="ar-SA"/>
      </w:rPr>
    </w:lvl>
    <w:lvl w:ilvl="5" w:tentative="0">
      <w:start w:val="0"/>
      <w:numFmt w:val="bullet"/>
      <w:lvlText w:val="•"/>
      <w:lvlJc w:val="left"/>
      <w:pPr>
        <w:ind w:left="3765" w:hanging="600"/>
      </w:pPr>
      <w:rPr>
        <w:rFonts w:hint="default"/>
        <w:lang w:val="vi" w:eastAsia="en-US" w:bidi="ar-SA"/>
      </w:rPr>
    </w:lvl>
    <w:lvl w:ilvl="6" w:tentative="0">
      <w:start w:val="0"/>
      <w:numFmt w:val="bullet"/>
      <w:lvlText w:val="•"/>
      <w:lvlJc w:val="left"/>
      <w:pPr>
        <w:ind w:left="4720" w:hanging="600"/>
      </w:pPr>
      <w:rPr>
        <w:rFonts w:hint="default"/>
        <w:lang w:val="vi" w:eastAsia="en-US" w:bidi="ar-SA"/>
      </w:rPr>
    </w:lvl>
    <w:lvl w:ilvl="7" w:tentative="0">
      <w:start w:val="0"/>
      <w:numFmt w:val="bullet"/>
      <w:lvlText w:val="•"/>
      <w:lvlJc w:val="left"/>
      <w:pPr>
        <w:ind w:left="5675" w:hanging="600"/>
      </w:pPr>
      <w:rPr>
        <w:rFonts w:hint="default"/>
        <w:lang w:val="vi" w:eastAsia="en-US" w:bidi="ar-SA"/>
      </w:rPr>
    </w:lvl>
    <w:lvl w:ilvl="8" w:tentative="0">
      <w:start w:val="0"/>
      <w:numFmt w:val="bullet"/>
      <w:lvlText w:val="•"/>
      <w:lvlJc w:val="left"/>
      <w:pPr>
        <w:ind w:left="6630" w:hanging="600"/>
      </w:pPr>
      <w:rPr>
        <w:rFonts w:hint="default"/>
        <w:lang w:val="vi" w:eastAsia="en-US" w:bidi="ar-SA"/>
      </w:rPr>
    </w:lvl>
  </w:abstractNum>
  <w:abstractNum w:abstractNumId="1">
    <w:nsid w:val="845B5372"/>
    <w:multiLevelType w:val="multilevel"/>
    <w:tmpl w:val="845B5372"/>
    <w:lvl w:ilvl="0" w:tentative="0">
      <w:start w:val="0"/>
      <w:numFmt w:val="bullet"/>
      <w:lvlText w:val="-"/>
      <w:lvlJc w:val="left"/>
      <w:pPr>
        <w:ind w:left="1024" w:hanging="360"/>
      </w:pPr>
      <w:rPr>
        <w:rFonts w:hint="default" w:ascii="Times New Roman" w:hAnsi="Times New Roman" w:eastAsia="Times New Roman" w:cs="Times New Roman"/>
        <w:w w:val="99"/>
        <w:sz w:val="24"/>
        <w:szCs w:val="24"/>
        <w:lang w:val="vi" w:eastAsia="en-US" w:bidi="ar-SA"/>
      </w:rPr>
    </w:lvl>
    <w:lvl w:ilvl="1" w:tentative="0">
      <w:start w:val="0"/>
      <w:numFmt w:val="bullet"/>
      <w:lvlText w:val="•"/>
      <w:lvlJc w:val="left"/>
      <w:pPr>
        <w:ind w:left="1772" w:hanging="360"/>
      </w:pPr>
      <w:rPr>
        <w:rFonts w:hint="default"/>
        <w:lang w:val="vi" w:eastAsia="en-US" w:bidi="ar-SA"/>
      </w:rPr>
    </w:lvl>
    <w:lvl w:ilvl="2" w:tentative="0">
      <w:start w:val="0"/>
      <w:numFmt w:val="bullet"/>
      <w:lvlText w:val="•"/>
      <w:lvlJc w:val="left"/>
      <w:pPr>
        <w:ind w:left="2524" w:hanging="360"/>
      </w:pPr>
      <w:rPr>
        <w:rFonts w:hint="default"/>
        <w:lang w:val="vi" w:eastAsia="en-US" w:bidi="ar-SA"/>
      </w:rPr>
    </w:lvl>
    <w:lvl w:ilvl="3" w:tentative="0">
      <w:start w:val="0"/>
      <w:numFmt w:val="bullet"/>
      <w:lvlText w:val="•"/>
      <w:lvlJc w:val="left"/>
      <w:pPr>
        <w:ind w:left="3276" w:hanging="360"/>
      </w:pPr>
      <w:rPr>
        <w:rFonts w:hint="default"/>
        <w:lang w:val="vi" w:eastAsia="en-US" w:bidi="ar-SA"/>
      </w:rPr>
    </w:lvl>
    <w:lvl w:ilvl="4" w:tentative="0">
      <w:start w:val="0"/>
      <w:numFmt w:val="bullet"/>
      <w:lvlText w:val="•"/>
      <w:lvlJc w:val="left"/>
      <w:pPr>
        <w:ind w:left="4028" w:hanging="360"/>
      </w:pPr>
      <w:rPr>
        <w:rFonts w:hint="default"/>
        <w:lang w:val="vi" w:eastAsia="en-US" w:bidi="ar-SA"/>
      </w:rPr>
    </w:lvl>
    <w:lvl w:ilvl="5" w:tentative="0">
      <w:start w:val="0"/>
      <w:numFmt w:val="bullet"/>
      <w:lvlText w:val="•"/>
      <w:lvlJc w:val="left"/>
      <w:pPr>
        <w:ind w:left="4780" w:hanging="360"/>
      </w:pPr>
      <w:rPr>
        <w:rFonts w:hint="default"/>
        <w:lang w:val="vi" w:eastAsia="en-US" w:bidi="ar-SA"/>
      </w:rPr>
    </w:lvl>
    <w:lvl w:ilvl="6" w:tentative="0">
      <w:start w:val="0"/>
      <w:numFmt w:val="bullet"/>
      <w:lvlText w:val="•"/>
      <w:lvlJc w:val="left"/>
      <w:pPr>
        <w:ind w:left="5532" w:hanging="360"/>
      </w:pPr>
      <w:rPr>
        <w:rFonts w:hint="default"/>
        <w:lang w:val="vi" w:eastAsia="en-US" w:bidi="ar-SA"/>
      </w:rPr>
    </w:lvl>
    <w:lvl w:ilvl="7" w:tentative="0">
      <w:start w:val="0"/>
      <w:numFmt w:val="bullet"/>
      <w:lvlText w:val="•"/>
      <w:lvlJc w:val="left"/>
      <w:pPr>
        <w:ind w:left="6284" w:hanging="360"/>
      </w:pPr>
      <w:rPr>
        <w:rFonts w:hint="default"/>
        <w:lang w:val="vi" w:eastAsia="en-US" w:bidi="ar-SA"/>
      </w:rPr>
    </w:lvl>
    <w:lvl w:ilvl="8" w:tentative="0">
      <w:start w:val="0"/>
      <w:numFmt w:val="bullet"/>
      <w:lvlText w:val="•"/>
      <w:lvlJc w:val="left"/>
      <w:pPr>
        <w:ind w:left="7036" w:hanging="360"/>
      </w:pPr>
      <w:rPr>
        <w:rFonts w:hint="default"/>
        <w:lang w:val="vi" w:eastAsia="en-US" w:bidi="ar-SA"/>
      </w:rPr>
    </w:lvl>
  </w:abstractNum>
  <w:abstractNum w:abstractNumId="2">
    <w:nsid w:val="8461FADE"/>
    <w:multiLevelType w:val="multilevel"/>
    <w:tmpl w:val="8461FADE"/>
    <w:lvl w:ilvl="0" w:tentative="0">
      <w:start w:val="0"/>
      <w:numFmt w:val="bullet"/>
      <w:lvlText w:val="-"/>
      <w:lvlJc w:val="left"/>
      <w:pPr>
        <w:ind w:left="1231" w:hanging="360"/>
      </w:pPr>
      <w:rPr>
        <w:rFonts w:hint="default" w:ascii="Times New Roman" w:hAnsi="Times New Roman" w:eastAsia="Times New Roman" w:cs="Times New Roman"/>
        <w:w w:val="99"/>
        <w:sz w:val="24"/>
        <w:szCs w:val="24"/>
        <w:lang w:val="vi" w:eastAsia="en-US" w:bidi="ar-SA"/>
      </w:rPr>
    </w:lvl>
    <w:lvl w:ilvl="1" w:tentative="0">
      <w:start w:val="0"/>
      <w:numFmt w:val="bullet"/>
      <w:lvlText w:val="•"/>
      <w:lvlJc w:val="left"/>
      <w:pPr>
        <w:ind w:left="1970" w:hanging="360"/>
      </w:pPr>
      <w:rPr>
        <w:rFonts w:hint="default"/>
        <w:lang w:val="vi" w:eastAsia="en-US" w:bidi="ar-SA"/>
      </w:rPr>
    </w:lvl>
    <w:lvl w:ilvl="2" w:tentative="0">
      <w:start w:val="0"/>
      <w:numFmt w:val="bullet"/>
      <w:lvlText w:val="•"/>
      <w:lvlJc w:val="left"/>
      <w:pPr>
        <w:ind w:left="2700" w:hanging="360"/>
      </w:pPr>
      <w:rPr>
        <w:rFonts w:hint="default"/>
        <w:lang w:val="vi" w:eastAsia="en-US" w:bidi="ar-SA"/>
      </w:rPr>
    </w:lvl>
    <w:lvl w:ilvl="3" w:tentative="0">
      <w:start w:val="0"/>
      <w:numFmt w:val="bullet"/>
      <w:lvlText w:val="•"/>
      <w:lvlJc w:val="left"/>
      <w:pPr>
        <w:ind w:left="3430" w:hanging="360"/>
      </w:pPr>
      <w:rPr>
        <w:rFonts w:hint="default"/>
        <w:lang w:val="vi" w:eastAsia="en-US" w:bidi="ar-SA"/>
      </w:rPr>
    </w:lvl>
    <w:lvl w:ilvl="4" w:tentative="0">
      <w:start w:val="0"/>
      <w:numFmt w:val="bullet"/>
      <w:lvlText w:val="•"/>
      <w:lvlJc w:val="left"/>
      <w:pPr>
        <w:ind w:left="4160" w:hanging="360"/>
      </w:pPr>
      <w:rPr>
        <w:rFonts w:hint="default"/>
        <w:lang w:val="vi" w:eastAsia="en-US" w:bidi="ar-SA"/>
      </w:rPr>
    </w:lvl>
    <w:lvl w:ilvl="5" w:tentative="0">
      <w:start w:val="0"/>
      <w:numFmt w:val="bullet"/>
      <w:lvlText w:val="•"/>
      <w:lvlJc w:val="left"/>
      <w:pPr>
        <w:ind w:left="4890" w:hanging="360"/>
      </w:pPr>
      <w:rPr>
        <w:rFonts w:hint="default"/>
        <w:lang w:val="vi" w:eastAsia="en-US" w:bidi="ar-SA"/>
      </w:rPr>
    </w:lvl>
    <w:lvl w:ilvl="6" w:tentative="0">
      <w:start w:val="0"/>
      <w:numFmt w:val="bullet"/>
      <w:lvlText w:val="•"/>
      <w:lvlJc w:val="left"/>
      <w:pPr>
        <w:ind w:left="5620" w:hanging="360"/>
      </w:pPr>
      <w:rPr>
        <w:rFonts w:hint="default"/>
        <w:lang w:val="vi" w:eastAsia="en-US" w:bidi="ar-SA"/>
      </w:rPr>
    </w:lvl>
    <w:lvl w:ilvl="7" w:tentative="0">
      <w:start w:val="0"/>
      <w:numFmt w:val="bullet"/>
      <w:lvlText w:val="•"/>
      <w:lvlJc w:val="left"/>
      <w:pPr>
        <w:ind w:left="6350" w:hanging="360"/>
      </w:pPr>
      <w:rPr>
        <w:rFonts w:hint="default"/>
        <w:lang w:val="vi" w:eastAsia="en-US" w:bidi="ar-SA"/>
      </w:rPr>
    </w:lvl>
    <w:lvl w:ilvl="8" w:tentative="0">
      <w:start w:val="0"/>
      <w:numFmt w:val="bullet"/>
      <w:lvlText w:val="•"/>
      <w:lvlJc w:val="left"/>
      <w:pPr>
        <w:ind w:left="7080" w:hanging="360"/>
      </w:pPr>
      <w:rPr>
        <w:rFonts w:hint="default"/>
        <w:lang w:val="vi" w:eastAsia="en-US" w:bidi="ar-SA"/>
      </w:rPr>
    </w:lvl>
  </w:abstractNum>
  <w:abstractNum w:abstractNumId="3">
    <w:nsid w:val="8CAEB125"/>
    <w:multiLevelType w:val="multilevel"/>
    <w:tmpl w:val="8CAEB125"/>
    <w:lvl w:ilvl="0" w:tentative="0">
      <w:start w:val="0"/>
      <w:numFmt w:val="bullet"/>
      <w:lvlText w:val="-"/>
      <w:lvlJc w:val="left"/>
      <w:pPr>
        <w:ind w:left="304" w:hanging="140"/>
      </w:pPr>
      <w:rPr>
        <w:rFonts w:hint="default" w:ascii="Times New Roman" w:hAnsi="Times New Roman" w:eastAsia="Times New Roman" w:cs="Times New Roman"/>
        <w:w w:val="99"/>
        <w:sz w:val="24"/>
        <w:szCs w:val="24"/>
        <w:lang w:val="vi" w:eastAsia="en-US" w:bidi="ar-SA"/>
      </w:rPr>
    </w:lvl>
    <w:lvl w:ilvl="1" w:tentative="0">
      <w:start w:val="0"/>
      <w:numFmt w:val="bullet"/>
      <w:lvlText w:val="-"/>
      <w:lvlJc w:val="left"/>
      <w:pPr>
        <w:ind w:left="1010" w:hanging="140"/>
      </w:pPr>
      <w:rPr>
        <w:rFonts w:hint="default" w:ascii="Times New Roman" w:hAnsi="Times New Roman" w:eastAsia="Times New Roman" w:cs="Times New Roman"/>
        <w:w w:val="99"/>
        <w:sz w:val="24"/>
        <w:szCs w:val="24"/>
        <w:lang w:val="vi" w:eastAsia="en-US" w:bidi="ar-SA"/>
      </w:rPr>
    </w:lvl>
    <w:lvl w:ilvl="2" w:tentative="0">
      <w:start w:val="0"/>
      <w:numFmt w:val="bullet"/>
      <w:lvlText w:val="•"/>
      <w:lvlJc w:val="left"/>
      <w:pPr>
        <w:ind w:left="1855" w:hanging="140"/>
      </w:pPr>
      <w:rPr>
        <w:rFonts w:hint="default"/>
        <w:lang w:val="vi" w:eastAsia="en-US" w:bidi="ar-SA"/>
      </w:rPr>
    </w:lvl>
    <w:lvl w:ilvl="3" w:tentative="0">
      <w:start w:val="0"/>
      <w:numFmt w:val="bullet"/>
      <w:lvlText w:val="•"/>
      <w:lvlJc w:val="left"/>
      <w:pPr>
        <w:ind w:left="2691" w:hanging="140"/>
      </w:pPr>
      <w:rPr>
        <w:rFonts w:hint="default"/>
        <w:lang w:val="vi" w:eastAsia="en-US" w:bidi="ar-SA"/>
      </w:rPr>
    </w:lvl>
    <w:lvl w:ilvl="4" w:tentative="0">
      <w:start w:val="0"/>
      <w:numFmt w:val="bullet"/>
      <w:lvlText w:val="•"/>
      <w:lvlJc w:val="left"/>
      <w:pPr>
        <w:ind w:left="3526" w:hanging="140"/>
      </w:pPr>
      <w:rPr>
        <w:rFonts w:hint="default"/>
        <w:lang w:val="vi" w:eastAsia="en-US" w:bidi="ar-SA"/>
      </w:rPr>
    </w:lvl>
    <w:lvl w:ilvl="5" w:tentative="0">
      <w:start w:val="0"/>
      <w:numFmt w:val="bullet"/>
      <w:lvlText w:val="•"/>
      <w:lvlJc w:val="left"/>
      <w:pPr>
        <w:ind w:left="4362" w:hanging="140"/>
      </w:pPr>
      <w:rPr>
        <w:rFonts w:hint="default"/>
        <w:lang w:val="vi" w:eastAsia="en-US" w:bidi="ar-SA"/>
      </w:rPr>
    </w:lvl>
    <w:lvl w:ilvl="6" w:tentative="0">
      <w:start w:val="0"/>
      <w:numFmt w:val="bullet"/>
      <w:lvlText w:val="•"/>
      <w:lvlJc w:val="left"/>
      <w:pPr>
        <w:ind w:left="5197" w:hanging="140"/>
      </w:pPr>
      <w:rPr>
        <w:rFonts w:hint="default"/>
        <w:lang w:val="vi" w:eastAsia="en-US" w:bidi="ar-SA"/>
      </w:rPr>
    </w:lvl>
    <w:lvl w:ilvl="7" w:tentative="0">
      <w:start w:val="0"/>
      <w:numFmt w:val="bullet"/>
      <w:lvlText w:val="•"/>
      <w:lvlJc w:val="left"/>
      <w:pPr>
        <w:ind w:left="6033" w:hanging="140"/>
      </w:pPr>
      <w:rPr>
        <w:rFonts w:hint="default"/>
        <w:lang w:val="vi" w:eastAsia="en-US" w:bidi="ar-SA"/>
      </w:rPr>
    </w:lvl>
    <w:lvl w:ilvl="8" w:tentative="0">
      <w:start w:val="0"/>
      <w:numFmt w:val="bullet"/>
      <w:lvlText w:val="•"/>
      <w:lvlJc w:val="left"/>
      <w:pPr>
        <w:ind w:left="6868" w:hanging="140"/>
      </w:pPr>
      <w:rPr>
        <w:rFonts w:hint="default"/>
        <w:lang w:val="vi" w:eastAsia="en-US" w:bidi="ar-SA"/>
      </w:rPr>
    </w:lvl>
  </w:abstractNum>
  <w:abstractNum w:abstractNumId="4">
    <w:nsid w:val="91995D4F"/>
    <w:multiLevelType w:val="multilevel"/>
    <w:tmpl w:val="91995D4F"/>
    <w:lvl w:ilvl="0" w:tentative="0">
      <w:start w:val="1"/>
      <w:numFmt w:val="decimal"/>
      <w:lvlText w:val="%1)"/>
      <w:lvlJc w:val="left"/>
      <w:pPr>
        <w:ind w:left="457" w:hanging="358"/>
        <w:jc w:val="left"/>
      </w:pPr>
      <w:rPr>
        <w:rFonts w:hint="default" w:ascii="Times New Roman" w:hAnsi="Times New Roman" w:eastAsia="Times New Roman" w:cs="Times New Roman"/>
        <w:w w:val="99"/>
        <w:sz w:val="24"/>
        <w:szCs w:val="24"/>
        <w:lang w:val="vi" w:eastAsia="en-US" w:bidi="ar-SA"/>
      </w:rPr>
    </w:lvl>
    <w:lvl w:ilvl="1" w:tentative="0">
      <w:start w:val="0"/>
      <w:numFmt w:val="bullet"/>
      <w:lvlText w:val=""/>
      <w:lvlJc w:val="left"/>
      <w:pPr>
        <w:ind w:left="664" w:hanging="360"/>
      </w:pPr>
      <w:rPr>
        <w:rFonts w:hint="default" w:ascii="Symbol" w:hAnsi="Symbol" w:eastAsia="Symbol" w:cs="Symbol"/>
        <w:w w:val="99"/>
        <w:sz w:val="24"/>
        <w:szCs w:val="24"/>
        <w:lang w:val="vi" w:eastAsia="en-US" w:bidi="ar-SA"/>
      </w:rPr>
    </w:lvl>
    <w:lvl w:ilvl="2" w:tentative="0">
      <w:start w:val="0"/>
      <w:numFmt w:val="bullet"/>
      <w:lvlText w:val=""/>
      <w:lvlJc w:val="left"/>
      <w:pPr>
        <w:ind w:left="1075" w:hanging="171"/>
      </w:pPr>
      <w:rPr>
        <w:rFonts w:hint="default" w:ascii="Symbol" w:hAnsi="Symbol" w:eastAsia="Symbol" w:cs="Symbol"/>
        <w:w w:val="99"/>
        <w:sz w:val="24"/>
        <w:szCs w:val="24"/>
        <w:lang w:val="vi" w:eastAsia="en-US" w:bidi="ar-SA"/>
      </w:rPr>
    </w:lvl>
    <w:lvl w:ilvl="3" w:tentative="0">
      <w:start w:val="0"/>
      <w:numFmt w:val="bullet"/>
      <w:lvlText w:val="•"/>
      <w:lvlJc w:val="left"/>
      <w:pPr>
        <w:ind w:left="1916" w:hanging="171"/>
      </w:pPr>
      <w:rPr>
        <w:rFonts w:hint="default"/>
        <w:lang w:val="vi" w:eastAsia="en-US" w:bidi="ar-SA"/>
      </w:rPr>
    </w:lvl>
    <w:lvl w:ilvl="4" w:tentative="0">
      <w:start w:val="0"/>
      <w:numFmt w:val="bullet"/>
      <w:lvlText w:val="•"/>
      <w:lvlJc w:val="left"/>
      <w:pPr>
        <w:ind w:left="2752" w:hanging="171"/>
      </w:pPr>
      <w:rPr>
        <w:rFonts w:hint="default"/>
        <w:lang w:val="vi" w:eastAsia="en-US" w:bidi="ar-SA"/>
      </w:rPr>
    </w:lvl>
    <w:lvl w:ilvl="5" w:tentative="0">
      <w:start w:val="0"/>
      <w:numFmt w:val="bullet"/>
      <w:lvlText w:val="•"/>
      <w:lvlJc w:val="left"/>
      <w:pPr>
        <w:ind w:left="3588" w:hanging="171"/>
      </w:pPr>
      <w:rPr>
        <w:rFonts w:hint="default"/>
        <w:lang w:val="vi" w:eastAsia="en-US" w:bidi="ar-SA"/>
      </w:rPr>
    </w:lvl>
    <w:lvl w:ilvl="6" w:tentative="0">
      <w:start w:val="0"/>
      <w:numFmt w:val="bullet"/>
      <w:lvlText w:val="•"/>
      <w:lvlJc w:val="left"/>
      <w:pPr>
        <w:ind w:left="4424" w:hanging="171"/>
      </w:pPr>
      <w:rPr>
        <w:rFonts w:hint="default"/>
        <w:lang w:val="vi" w:eastAsia="en-US" w:bidi="ar-SA"/>
      </w:rPr>
    </w:lvl>
    <w:lvl w:ilvl="7" w:tentative="0">
      <w:start w:val="0"/>
      <w:numFmt w:val="bullet"/>
      <w:lvlText w:val="•"/>
      <w:lvlJc w:val="left"/>
      <w:pPr>
        <w:ind w:left="5260" w:hanging="171"/>
      </w:pPr>
      <w:rPr>
        <w:rFonts w:hint="default"/>
        <w:lang w:val="vi" w:eastAsia="en-US" w:bidi="ar-SA"/>
      </w:rPr>
    </w:lvl>
    <w:lvl w:ilvl="8" w:tentative="0">
      <w:start w:val="0"/>
      <w:numFmt w:val="bullet"/>
      <w:lvlText w:val="•"/>
      <w:lvlJc w:val="left"/>
      <w:pPr>
        <w:ind w:left="6096" w:hanging="171"/>
      </w:pPr>
      <w:rPr>
        <w:rFonts w:hint="default"/>
        <w:lang w:val="vi" w:eastAsia="en-US" w:bidi="ar-SA"/>
      </w:rPr>
    </w:lvl>
  </w:abstractNum>
  <w:abstractNum w:abstractNumId="5">
    <w:nsid w:val="91B69C97"/>
    <w:multiLevelType w:val="multilevel"/>
    <w:tmpl w:val="91B69C97"/>
    <w:lvl w:ilvl="0" w:tentative="0">
      <w:start w:val="1"/>
      <w:numFmt w:val="decimal"/>
      <w:lvlText w:val="%1."/>
      <w:lvlJc w:val="left"/>
      <w:pPr>
        <w:ind w:left="782" w:hanging="240"/>
        <w:jc w:val="left"/>
      </w:pPr>
      <w:rPr>
        <w:rFonts w:hint="default" w:ascii="Times New Roman" w:hAnsi="Times New Roman" w:eastAsia="Times New Roman" w:cs="Times New Roman"/>
        <w:w w:val="99"/>
        <w:sz w:val="24"/>
        <w:szCs w:val="24"/>
        <w:lang w:val="vi" w:eastAsia="en-US" w:bidi="ar-SA"/>
      </w:rPr>
    </w:lvl>
    <w:lvl w:ilvl="1" w:tentative="0">
      <w:start w:val="0"/>
      <w:numFmt w:val="bullet"/>
      <w:lvlText w:val="•"/>
      <w:lvlJc w:val="left"/>
      <w:pPr>
        <w:ind w:left="1556" w:hanging="240"/>
      </w:pPr>
      <w:rPr>
        <w:rFonts w:hint="default"/>
        <w:lang w:val="vi" w:eastAsia="en-US" w:bidi="ar-SA"/>
      </w:rPr>
    </w:lvl>
    <w:lvl w:ilvl="2" w:tentative="0">
      <w:start w:val="0"/>
      <w:numFmt w:val="bullet"/>
      <w:lvlText w:val="•"/>
      <w:lvlJc w:val="left"/>
      <w:pPr>
        <w:ind w:left="2332" w:hanging="240"/>
      </w:pPr>
      <w:rPr>
        <w:rFonts w:hint="default"/>
        <w:lang w:val="vi" w:eastAsia="en-US" w:bidi="ar-SA"/>
      </w:rPr>
    </w:lvl>
    <w:lvl w:ilvl="3" w:tentative="0">
      <w:start w:val="0"/>
      <w:numFmt w:val="bullet"/>
      <w:lvlText w:val="•"/>
      <w:lvlJc w:val="left"/>
      <w:pPr>
        <w:ind w:left="3108" w:hanging="240"/>
      </w:pPr>
      <w:rPr>
        <w:rFonts w:hint="default"/>
        <w:lang w:val="vi" w:eastAsia="en-US" w:bidi="ar-SA"/>
      </w:rPr>
    </w:lvl>
    <w:lvl w:ilvl="4" w:tentative="0">
      <w:start w:val="0"/>
      <w:numFmt w:val="bullet"/>
      <w:lvlText w:val="•"/>
      <w:lvlJc w:val="left"/>
      <w:pPr>
        <w:ind w:left="3884" w:hanging="240"/>
      </w:pPr>
      <w:rPr>
        <w:rFonts w:hint="default"/>
        <w:lang w:val="vi" w:eastAsia="en-US" w:bidi="ar-SA"/>
      </w:rPr>
    </w:lvl>
    <w:lvl w:ilvl="5" w:tentative="0">
      <w:start w:val="0"/>
      <w:numFmt w:val="bullet"/>
      <w:lvlText w:val="•"/>
      <w:lvlJc w:val="left"/>
      <w:pPr>
        <w:ind w:left="4660" w:hanging="240"/>
      </w:pPr>
      <w:rPr>
        <w:rFonts w:hint="default"/>
        <w:lang w:val="vi" w:eastAsia="en-US" w:bidi="ar-SA"/>
      </w:rPr>
    </w:lvl>
    <w:lvl w:ilvl="6" w:tentative="0">
      <w:start w:val="0"/>
      <w:numFmt w:val="bullet"/>
      <w:lvlText w:val="•"/>
      <w:lvlJc w:val="left"/>
      <w:pPr>
        <w:ind w:left="5436" w:hanging="240"/>
      </w:pPr>
      <w:rPr>
        <w:rFonts w:hint="default"/>
        <w:lang w:val="vi" w:eastAsia="en-US" w:bidi="ar-SA"/>
      </w:rPr>
    </w:lvl>
    <w:lvl w:ilvl="7" w:tentative="0">
      <w:start w:val="0"/>
      <w:numFmt w:val="bullet"/>
      <w:lvlText w:val="•"/>
      <w:lvlJc w:val="left"/>
      <w:pPr>
        <w:ind w:left="6212" w:hanging="240"/>
      </w:pPr>
      <w:rPr>
        <w:rFonts w:hint="default"/>
        <w:lang w:val="vi" w:eastAsia="en-US" w:bidi="ar-SA"/>
      </w:rPr>
    </w:lvl>
    <w:lvl w:ilvl="8" w:tentative="0">
      <w:start w:val="0"/>
      <w:numFmt w:val="bullet"/>
      <w:lvlText w:val="•"/>
      <w:lvlJc w:val="left"/>
      <w:pPr>
        <w:ind w:left="6988" w:hanging="240"/>
      </w:pPr>
      <w:rPr>
        <w:rFonts w:hint="default"/>
        <w:lang w:val="vi" w:eastAsia="en-US" w:bidi="ar-SA"/>
      </w:rPr>
    </w:lvl>
  </w:abstractNum>
  <w:abstractNum w:abstractNumId="6">
    <w:nsid w:val="9239341B"/>
    <w:multiLevelType w:val="multilevel"/>
    <w:tmpl w:val="9239341B"/>
    <w:lvl w:ilvl="0" w:tentative="0">
      <w:start w:val="1"/>
      <w:numFmt w:val="decimal"/>
      <w:lvlText w:val="%1"/>
      <w:lvlJc w:val="left"/>
      <w:pPr>
        <w:ind w:left="304" w:hanging="180"/>
        <w:jc w:val="left"/>
      </w:pPr>
      <w:rPr>
        <w:rFonts w:hint="default" w:ascii="Times New Roman" w:hAnsi="Times New Roman" w:eastAsia="Times New Roman" w:cs="Times New Roman"/>
        <w:w w:val="99"/>
        <w:sz w:val="24"/>
        <w:szCs w:val="24"/>
        <w:lang w:val="vi" w:eastAsia="en-US" w:bidi="ar-SA"/>
      </w:rPr>
    </w:lvl>
    <w:lvl w:ilvl="1" w:tentative="0">
      <w:start w:val="0"/>
      <w:numFmt w:val="bullet"/>
      <w:lvlText w:val="•"/>
      <w:lvlJc w:val="left"/>
      <w:pPr>
        <w:ind w:left="1124" w:hanging="180"/>
      </w:pPr>
      <w:rPr>
        <w:rFonts w:hint="default"/>
        <w:lang w:val="vi" w:eastAsia="en-US" w:bidi="ar-SA"/>
      </w:rPr>
    </w:lvl>
    <w:lvl w:ilvl="2" w:tentative="0">
      <w:start w:val="0"/>
      <w:numFmt w:val="bullet"/>
      <w:lvlText w:val="•"/>
      <w:lvlJc w:val="left"/>
      <w:pPr>
        <w:ind w:left="1948" w:hanging="180"/>
      </w:pPr>
      <w:rPr>
        <w:rFonts w:hint="default"/>
        <w:lang w:val="vi" w:eastAsia="en-US" w:bidi="ar-SA"/>
      </w:rPr>
    </w:lvl>
    <w:lvl w:ilvl="3" w:tentative="0">
      <w:start w:val="0"/>
      <w:numFmt w:val="bullet"/>
      <w:lvlText w:val="•"/>
      <w:lvlJc w:val="left"/>
      <w:pPr>
        <w:ind w:left="2772" w:hanging="180"/>
      </w:pPr>
      <w:rPr>
        <w:rFonts w:hint="default"/>
        <w:lang w:val="vi" w:eastAsia="en-US" w:bidi="ar-SA"/>
      </w:rPr>
    </w:lvl>
    <w:lvl w:ilvl="4" w:tentative="0">
      <w:start w:val="0"/>
      <w:numFmt w:val="bullet"/>
      <w:lvlText w:val="•"/>
      <w:lvlJc w:val="left"/>
      <w:pPr>
        <w:ind w:left="3596" w:hanging="180"/>
      </w:pPr>
      <w:rPr>
        <w:rFonts w:hint="default"/>
        <w:lang w:val="vi" w:eastAsia="en-US" w:bidi="ar-SA"/>
      </w:rPr>
    </w:lvl>
    <w:lvl w:ilvl="5" w:tentative="0">
      <w:start w:val="0"/>
      <w:numFmt w:val="bullet"/>
      <w:lvlText w:val="•"/>
      <w:lvlJc w:val="left"/>
      <w:pPr>
        <w:ind w:left="4420" w:hanging="180"/>
      </w:pPr>
      <w:rPr>
        <w:rFonts w:hint="default"/>
        <w:lang w:val="vi" w:eastAsia="en-US" w:bidi="ar-SA"/>
      </w:rPr>
    </w:lvl>
    <w:lvl w:ilvl="6" w:tentative="0">
      <w:start w:val="0"/>
      <w:numFmt w:val="bullet"/>
      <w:lvlText w:val="•"/>
      <w:lvlJc w:val="left"/>
      <w:pPr>
        <w:ind w:left="5244" w:hanging="180"/>
      </w:pPr>
      <w:rPr>
        <w:rFonts w:hint="default"/>
        <w:lang w:val="vi" w:eastAsia="en-US" w:bidi="ar-SA"/>
      </w:rPr>
    </w:lvl>
    <w:lvl w:ilvl="7" w:tentative="0">
      <w:start w:val="0"/>
      <w:numFmt w:val="bullet"/>
      <w:lvlText w:val="•"/>
      <w:lvlJc w:val="left"/>
      <w:pPr>
        <w:ind w:left="6068" w:hanging="180"/>
      </w:pPr>
      <w:rPr>
        <w:rFonts w:hint="default"/>
        <w:lang w:val="vi" w:eastAsia="en-US" w:bidi="ar-SA"/>
      </w:rPr>
    </w:lvl>
    <w:lvl w:ilvl="8" w:tentative="0">
      <w:start w:val="0"/>
      <w:numFmt w:val="bullet"/>
      <w:lvlText w:val="•"/>
      <w:lvlJc w:val="left"/>
      <w:pPr>
        <w:ind w:left="6892" w:hanging="180"/>
      </w:pPr>
      <w:rPr>
        <w:rFonts w:hint="default"/>
        <w:lang w:val="vi" w:eastAsia="en-US" w:bidi="ar-SA"/>
      </w:rPr>
    </w:lvl>
  </w:abstractNum>
  <w:abstractNum w:abstractNumId="7">
    <w:nsid w:val="9288B902"/>
    <w:multiLevelType w:val="multilevel"/>
    <w:tmpl w:val="9288B902"/>
    <w:lvl w:ilvl="0" w:tentative="0">
      <w:start w:val="1"/>
      <w:numFmt w:val="upperLetter"/>
      <w:lvlText w:val="%1)"/>
      <w:lvlJc w:val="left"/>
      <w:pPr>
        <w:ind w:left="1207" w:hanging="336"/>
        <w:jc w:val="left"/>
      </w:pPr>
      <w:rPr>
        <w:rFonts w:hint="default" w:ascii="Times New Roman" w:hAnsi="Times New Roman" w:eastAsia="Times New Roman" w:cs="Times New Roman"/>
        <w:spacing w:val="-1"/>
        <w:w w:val="99"/>
        <w:sz w:val="24"/>
        <w:szCs w:val="24"/>
        <w:lang w:val="vi" w:eastAsia="en-US" w:bidi="ar-SA"/>
      </w:rPr>
    </w:lvl>
    <w:lvl w:ilvl="1" w:tentative="0">
      <w:start w:val="0"/>
      <w:numFmt w:val="bullet"/>
      <w:lvlText w:val="•"/>
      <w:lvlJc w:val="left"/>
      <w:pPr>
        <w:ind w:left="1934" w:hanging="336"/>
      </w:pPr>
      <w:rPr>
        <w:rFonts w:hint="default"/>
        <w:lang w:val="vi" w:eastAsia="en-US" w:bidi="ar-SA"/>
      </w:rPr>
    </w:lvl>
    <w:lvl w:ilvl="2" w:tentative="0">
      <w:start w:val="0"/>
      <w:numFmt w:val="bullet"/>
      <w:lvlText w:val="•"/>
      <w:lvlJc w:val="left"/>
      <w:pPr>
        <w:ind w:left="2668" w:hanging="336"/>
      </w:pPr>
      <w:rPr>
        <w:rFonts w:hint="default"/>
        <w:lang w:val="vi" w:eastAsia="en-US" w:bidi="ar-SA"/>
      </w:rPr>
    </w:lvl>
    <w:lvl w:ilvl="3" w:tentative="0">
      <w:start w:val="0"/>
      <w:numFmt w:val="bullet"/>
      <w:lvlText w:val="•"/>
      <w:lvlJc w:val="left"/>
      <w:pPr>
        <w:ind w:left="3402" w:hanging="336"/>
      </w:pPr>
      <w:rPr>
        <w:rFonts w:hint="default"/>
        <w:lang w:val="vi" w:eastAsia="en-US" w:bidi="ar-SA"/>
      </w:rPr>
    </w:lvl>
    <w:lvl w:ilvl="4" w:tentative="0">
      <w:start w:val="0"/>
      <w:numFmt w:val="bullet"/>
      <w:lvlText w:val="•"/>
      <w:lvlJc w:val="left"/>
      <w:pPr>
        <w:ind w:left="4136" w:hanging="336"/>
      </w:pPr>
      <w:rPr>
        <w:rFonts w:hint="default"/>
        <w:lang w:val="vi" w:eastAsia="en-US" w:bidi="ar-SA"/>
      </w:rPr>
    </w:lvl>
    <w:lvl w:ilvl="5" w:tentative="0">
      <w:start w:val="0"/>
      <w:numFmt w:val="bullet"/>
      <w:lvlText w:val="•"/>
      <w:lvlJc w:val="left"/>
      <w:pPr>
        <w:ind w:left="4870" w:hanging="336"/>
      </w:pPr>
      <w:rPr>
        <w:rFonts w:hint="default"/>
        <w:lang w:val="vi" w:eastAsia="en-US" w:bidi="ar-SA"/>
      </w:rPr>
    </w:lvl>
    <w:lvl w:ilvl="6" w:tentative="0">
      <w:start w:val="0"/>
      <w:numFmt w:val="bullet"/>
      <w:lvlText w:val="•"/>
      <w:lvlJc w:val="left"/>
      <w:pPr>
        <w:ind w:left="5604" w:hanging="336"/>
      </w:pPr>
      <w:rPr>
        <w:rFonts w:hint="default"/>
        <w:lang w:val="vi" w:eastAsia="en-US" w:bidi="ar-SA"/>
      </w:rPr>
    </w:lvl>
    <w:lvl w:ilvl="7" w:tentative="0">
      <w:start w:val="0"/>
      <w:numFmt w:val="bullet"/>
      <w:lvlText w:val="•"/>
      <w:lvlJc w:val="left"/>
      <w:pPr>
        <w:ind w:left="6338" w:hanging="336"/>
      </w:pPr>
      <w:rPr>
        <w:rFonts w:hint="default"/>
        <w:lang w:val="vi" w:eastAsia="en-US" w:bidi="ar-SA"/>
      </w:rPr>
    </w:lvl>
    <w:lvl w:ilvl="8" w:tentative="0">
      <w:start w:val="0"/>
      <w:numFmt w:val="bullet"/>
      <w:lvlText w:val="•"/>
      <w:lvlJc w:val="left"/>
      <w:pPr>
        <w:ind w:left="7072" w:hanging="336"/>
      </w:pPr>
      <w:rPr>
        <w:rFonts w:hint="default"/>
        <w:lang w:val="vi" w:eastAsia="en-US" w:bidi="ar-SA"/>
      </w:rPr>
    </w:lvl>
  </w:abstractNum>
  <w:abstractNum w:abstractNumId="8">
    <w:nsid w:val="9377BC45"/>
    <w:multiLevelType w:val="multilevel"/>
    <w:tmpl w:val="9377BC45"/>
    <w:lvl w:ilvl="0" w:tentative="0">
      <w:start w:val="0"/>
      <w:numFmt w:val="bullet"/>
      <w:lvlText w:val=""/>
      <w:lvlJc w:val="left"/>
      <w:pPr>
        <w:ind w:left="1303" w:hanging="432"/>
      </w:pPr>
      <w:rPr>
        <w:rFonts w:hint="default" w:ascii="Symbol" w:hAnsi="Symbol" w:eastAsia="Symbol" w:cs="Symbol"/>
        <w:w w:val="99"/>
        <w:sz w:val="24"/>
        <w:szCs w:val="24"/>
        <w:lang w:val="vi" w:eastAsia="en-US" w:bidi="ar-SA"/>
      </w:rPr>
    </w:lvl>
    <w:lvl w:ilvl="1" w:tentative="0">
      <w:start w:val="0"/>
      <w:numFmt w:val="bullet"/>
      <w:lvlText w:val="•"/>
      <w:lvlJc w:val="left"/>
      <w:pPr>
        <w:ind w:left="2024" w:hanging="432"/>
      </w:pPr>
      <w:rPr>
        <w:rFonts w:hint="default"/>
        <w:lang w:val="vi" w:eastAsia="en-US" w:bidi="ar-SA"/>
      </w:rPr>
    </w:lvl>
    <w:lvl w:ilvl="2" w:tentative="0">
      <w:start w:val="0"/>
      <w:numFmt w:val="bullet"/>
      <w:lvlText w:val="•"/>
      <w:lvlJc w:val="left"/>
      <w:pPr>
        <w:ind w:left="2748" w:hanging="432"/>
      </w:pPr>
      <w:rPr>
        <w:rFonts w:hint="default"/>
        <w:lang w:val="vi" w:eastAsia="en-US" w:bidi="ar-SA"/>
      </w:rPr>
    </w:lvl>
    <w:lvl w:ilvl="3" w:tentative="0">
      <w:start w:val="0"/>
      <w:numFmt w:val="bullet"/>
      <w:lvlText w:val="•"/>
      <w:lvlJc w:val="left"/>
      <w:pPr>
        <w:ind w:left="3472" w:hanging="432"/>
      </w:pPr>
      <w:rPr>
        <w:rFonts w:hint="default"/>
        <w:lang w:val="vi" w:eastAsia="en-US" w:bidi="ar-SA"/>
      </w:rPr>
    </w:lvl>
    <w:lvl w:ilvl="4" w:tentative="0">
      <w:start w:val="0"/>
      <w:numFmt w:val="bullet"/>
      <w:lvlText w:val="•"/>
      <w:lvlJc w:val="left"/>
      <w:pPr>
        <w:ind w:left="4196" w:hanging="432"/>
      </w:pPr>
      <w:rPr>
        <w:rFonts w:hint="default"/>
        <w:lang w:val="vi" w:eastAsia="en-US" w:bidi="ar-SA"/>
      </w:rPr>
    </w:lvl>
    <w:lvl w:ilvl="5" w:tentative="0">
      <w:start w:val="0"/>
      <w:numFmt w:val="bullet"/>
      <w:lvlText w:val="•"/>
      <w:lvlJc w:val="left"/>
      <w:pPr>
        <w:ind w:left="4920" w:hanging="432"/>
      </w:pPr>
      <w:rPr>
        <w:rFonts w:hint="default"/>
        <w:lang w:val="vi" w:eastAsia="en-US" w:bidi="ar-SA"/>
      </w:rPr>
    </w:lvl>
    <w:lvl w:ilvl="6" w:tentative="0">
      <w:start w:val="0"/>
      <w:numFmt w:val="bullet"/>
      <w:lvlText w:val="•"/>
      <w:lvlJc w:val="left"/>
      <w:pPr>
        <w:ind w:left="5644" w:hanging="432"/>
      </w:pPr>
      <w:rPr>
        <w:rFonts w:hint="default"/>
        <w:lang w:val="vi" w:eastAsia="en-US" w:bidi="ar-SA"/>
      </w:rPr>
    </w:lvl>
    <w:lvl w:ilvl="7" w:tentative="0">
      <w:start w:val="0"/>
      <w:numFmt w:val="bullet"/>
      <w:lvlText w:val="•"/>
      <w:lvlJc w:val="left"/>
      <w:pPr>
        <w:ind w:left="6368" w:hanging="432"/>
      </w:pPr>
      <w:rPr>
        <w:rFonts w:hint="default"/>
        <w:lang w:val="vi" w:eastAsia="en-US" w:bidi="ar-SA"/>
      </w:rPr>
    </w:lvl>
    <w:lvl w:ilvl="8" w:tentative="0">
      <w:start w:val="0"/>
      <w:numFmt w:val="bullet"/>
      <w:lvlText w:val="•"/>
      <w:lvlJc w:val="left"/>
      <w:pPr>
        <w:ind w:left="7092" w:hanging="432"/>
      </w:pPr>
      <w:rPr>
        <w:rFonts w:hint="default"/>
        <w:lang w:val="vi" w:eastAsia="en-US" w:bidi="ar-SA"/>
      </w:rPr>
    </w:lvl>
  </w:abstractNum>
  <w:abstractNum w:abstractNumId="9">
    <w:nsid w:val="9ACF65A0"/>
    <w:multiLevelType w:val="multilevel"/>
    <w:tmpl w:val="9ACF65A0"/>
    <w:lvl w:ilvl="0" w:tentative="0">
      <w:start w:val="21"/>
      <w:numFmt w:val="lowerLetter"/>
      <w:lvlText w:val="%1"/>
      <w:lvlJc w:val="left"/>
      <w:pPr>
        <w:ind w:left="827" w:hanging="240"/>
        <w:jc w:val="left"/>
      </w:pPr>
      <w:rPr>
        <w:rFonts w:hint="default" w:ascii="Courier New" w:hAnsi="Courier New" w:eastAsia="Courier New" w:cs="Courier New"/>
        <w:w w:val="99"/>
        <w:sz w:val="20"/>
        <w:szCs w:val="20"/>
        <w:lang w:val="vi" w:eastAsia="en-US" w:bidi="ar-SA"/>
      </w:rPr>
    </w:lvl>
    <w:lvl w:ilvl="1" w:tentative="0">
      <w:start w:val="0"/>
      <w:numFmt w:val="bullet"/>
      <w:lvlText w:val="•"/>
      <w:lvlJc w:val="left"/>
      <w:pPr>
        <w:ind w:left="820" w:hanging="240"/>
      </w:pPr>
      <w:rPr>
        <w:rFonts w:hint="default"/>
        <w:lang w:val="vi" w:eastAsia="en-US" w:bidi="ar-SA"/>
      </w:rPr>
    </w:lvl>
    <w:lvl w:ilvl="2" w:tentative="0">
      <w:start w:val="0"/>
      <w:numFmt w:val="bullet"/>
      <w:lvlText w:val="•"/>
      <w:lvlJc w:val="left"/>
      <w:pPr>
        <w:ind w:left="1571" w:hanging="240"/>
      </w:pPr>
      <w:rPr>
        <w:rFonts w:hint="default"/>
        <w:lang w:val="vi" w:eastAsia="en-US" w:bidi="ar-SA"/>
      </w:rPr>
    </w:lvl>
    <w:lvl w:ilvl="3" w:tentative="0">
      <w:start w:val="0"/>
      <w:numFmt w:val="bullet"/>
      <w:lvlText w:val="•"/>
      <w:lvlJc w:val="left"/>
      <w:pPr>
        <w:ind w:left="2323" w:hanging="240"/>
      </w:pPr>
      <w:rPr>
        <w:rFonts w:hint="default"/>
        <w:lang w:val="vi" w:eastAsia="en-US" w:bidi="ar-SA"/>
      </w:rPr>
    </w:lvl>
    <w:lvl w:ilvl="4" w:tentative="0">
      <w:start w:val="0"/>
      <w:numFmt w:val="bullet"/>
      <w:lvlText w:val="•"/>
      <w:lvlJc w:val="left"/>
      <w:pPr>
        <w:ind w:left="3075" w:hanging="240"/>
      </w:pPr>
      <w:rPr>
        <w:rFonts w:hint="default"/>
        <w:lang w:val="vi" w:eastAsia="en-US" w:bidi="ar-SA"/>
      </w:rPr>
    </w:lvl>
    <w:lvl w:ilvl="5" w:tentative="0">
      <w:start w:val="0"/>
      <w:numFmt w:val="bullet"/>
      <w:lvlText w:val="•"/>
      <w:lvlJc w:val="left"/>
      <w:pPr>
        <w:ind w:left="3827" w:hanging="240"/>
      </w:pPr>
      <w:rPr>
        <w:rFonts w:hint="default"/>
        <w:lang w:val="vi" w:eastAsia="en-US" w:bidi="ar-SA"/>
      </w:rPr>
    </w:lvl>
    <w:lvl w:ilvl="6" w:tentative="0">
      <w:start w:val="0"/>
      <w:numFmt w:val="bullet"/>
      <w:lvlText w:val="•"/>
      <w:lvlJc w:val="left"/>
      <w:pPr>
        <w:ind w:left="4579" w:hanging="240"/>
      </w:pPr>
      <w:rPr>
        <w:rFonts w:hint="default"/>
        <w:lang w:val="vi" w:eastAsia="en-US" w:bidi="ar-SA"/>
      </w:rPr>
    </w:lvl>
    <w:lvl w:ilvl="7" w:tentative="0">
      <w:start w:val="0"/>
      <w:numFmt w:val="bullet"/>
      <w:lvlText w:val="•"/>
      <w:lvlJc w:val="left"/>
      <w:pPr>
        <w:ind w:left="5330" w:hanging="240"/>
      </w:pPr>
      <w:rPr>
        <w:rFonts w:hint="default"/>
        <w:lang w:val="vi" w:eastAsia="en-US" w:bidi="ar-SA"/>
      </w:rPr>
    </w:lvl>
    <w:lvl w:ilvl="8" w:tentative="0">
      <w:start w:val="0"/>
      <w:numFmt w:val="bullet"/>
      <w:lvlText w:val="•"/>
      <w:lvlJc w:val="left"/>
      <w:pPr>
        <w:ind w:left="6082" w:hanging="240"/>
      </w:pPr>
      <w:rPr>
        <w:rFonts w:hint="default"/>
        <w:lang w:val="vi" w:eastAsia="en-US" w:bidi="ar-SA"/>
      </w:rPr>
    </w:lvl>
  </w:abstractNum>
  <w:abstractNum w:abstractNumId="10">
    <w:nsid w:val="9C8AC8EF"/>
    <w:multiLevelType w:val="multilevel"/>
    <w:tmpl w:val="9C8AC8EF"/>
    <w:lvl w:ilvl="0" w:tentative="0">
      <w:start w:val="0"/>
      <w:numFmt w:val="bullet"/>
      <w:lvlText w:val="-"/>
      <w:lvlJc w:val="left"/>
      <w:pPr>
        <w:ind w:left="1228" w:hanging="358"/>
      </w:pPr>
      <w:rPr>
        <w:rFonts w:hint="default" w:ascii="Times New Roman" w:hAnsi="Times New Roman" w:eastAsia="Times New Roman" w:cs="Times New Roman"/>
        <w:w w:val="99"/>
        <w:sz w:val="24"/>
        <w:szCs w:val="24"/>
        <w:lang w:val="vi" w:eastAsia="en-US" w:bidi="ar-SA"/>
      </w:rPr>
    </w:lvl>
    <w:lvl w:ilvl="1" w:tentative="0">
      <w:start w:val="0"/>
      <w:numFmt w:val="bullet"/>
      <w:lvlText w:val="•"/>
      <w:lvlJc w:val="left"/>
      <w:pPr>
        <w:ind w:left="1952" w:hanging="358"/>
      </w:pPr>
      <w:rPr>
        <w:rFonts w:hint="default"/>
        <w:lang w:val="vi" w:eastAsia="en-US" w:bidi="ar-SA"/>
      </w:rPr>
    </w:lvl>
    <w:lvl w:ilvl="2" w:tentative="0">
      <w:start w:val="0"/>
      <w:numFmt w:val="bullet"/>
      <w:lvlText w:val="•"/>
      <w:lvlJc w:val="left"/>
      <w:pPr>
        <w:ind w:left="2684" w:hanging="358"/>
      </w:pPr>
      <w:rPr>
        <w:rFonts w:hint="default"/>
        <w:lang w:val="vi" w:eastAsia="en-US" w:bidi="ar-SA"/>
      </w:rPr>
    </w:lvl>
    <w:lvl w:ilvl="3" w:tentative="0">
      <w:start w:val="0"/>
      <w:numFmt w:val="bullet"/>
      <w:lvlText w:val="•"/>
      <w:lvlJc w:val="left"/>
      <w:pPr>
        <w:ind w:left="3416" w:hanging="358"/>
      </w:pPr>
      <w:rPr>
        <w:rFonts w:hint="default"/>
        <w:lang w:val="vi" w:eastAsia="en-US" w:bidi="ar-SA"/>
      </w:rPr>
    </w:lvl>
    <w:lvl w:ilvl="4" w:tentative="0">
      <w:start w:val="0"/>
      <w:numFmt w:val="bullet"/>
      <w:lvlText w:val="•"/>
      <w:lvlJc w:val="left"/>
      <w:pPr>
        <w:ind w:left="4148" w:hanging="358"/>
      </w:pPr>
      <w:rPr>
        <w:rFonts w:hint="default"/>
        <w:lang w:val="vi" w:eastAsia="en-US" w:bidi="ar-SA"/>
      </w:rPr>
    </w:lvl>
    <w:lvl w:ilvl="5" w:tentative="0">
      <w:start w:val="0"/>
      <w:numFmt w:val="bullet"/>
      <w:lvlText w:val="•"/>
      <w:lvlJc w:val="left"/>
      <w:pPr>
        <w:ind w:left="4880" w:hanging="358"/>
      </w:pPr>
      <w:rPr>
        <w:rFonts w:hint="default"/>
        <w:lang w:val="vi" w:eastAsia="en-US" w:bidi="ar-SA"/>
      </w:rPr>
    </w:lvl>
    <w:lvl w:ilvl="6" w:tentative="0">
      <w:start w:val="0"/>
      <w:numFmt w:val="bullet"/>
      <w:lvlText w:val="•"/>
      <w:lvlJc w:val="left"/>
      <w:pPr>
        <w:ind w:left="5612" w:hanging="358"/>
      </w:pPr>
      <w:rPr>
        <w:rFonts w:hint="default"/>
        <w:lang w:val="vi" w:eastAsia="en-US" w:bidi="ar-SA"/>
      </w:rPr>
    </w:lvl>
    <w:lvl w:ilvl="7" w:tentative="0">
      <w:start w:val="0"/>
      <w:numFmt w:val="bullet"/>
      <w:lvlText w:val="•"/>
      <w:lvlJc w:val="left"/>
      <w:pPr>
        <w:ind w:left="6344" w:hanging="358"/>
      </w:pPr>
      <w:rPr>
        <w:rFonts w:hint="default"/>
        <w:lang w:val="vi" w:eastAsia="en-US" w:bidi="ar-SA"/>
      </w:rPr>
    </w:lvl>
    <w:lvl w:ilvl="8" w:tentative="0">
      <w:start w:val="0"/>
      <w:numFmt w:val="bullet"/>
      <w:lvlText w:val="•"/>
      <w:lvlJc w:val="left"/>
      <w:pPr>
        <w:ind w:left="7076" w:hanging="358"/>
      </w:pPr>
      <w:rPr>
        <w:rFonts w:hint="default"/>
        <w:lang w:val="vi" w:eastAsia="en-US" w:bidi="ar-SA"/>
      </w:rPr>
    </w:lvl>
  </w:abstractNum>
  <w:abstractNum w:abstractNumId="11">
    <w:nsid w:val="9D5D7490"/>
    <w:multiLevelType w:val="multilevel"/>
    <w:tmpl w:val="9D5D7490"/>
    <w:lvl w:ilvl="0" w:tentative="0">
      <w:start w:val="1"/>
      <w:numFmt w:val="decimal"/>
      <w:lvlText w:val="%1."/>
      <w:lvlJc w:val="left"/>
      <w:pPr>
        <w:ind w:left="782" w:hanging="240"/>
        <w:jc w:val="left"/>
      </w:pPr>
      <w:rPr>
        <w:rFonts w:hint="default" w:ascii="Times New Roman" w:hAnsi="Times New Roman" w:eastAsia="Times New Roman" w:cs="Times New Roman"/>
        <w:w w:val="99"/>
        <w:sz w:val="24"/>
        <w:szCs w:val="24"/>
        <w:lang w:val="vi" w:eastAsia="en-US" w:bidi="ar-SA"/>
      </w:rPr>
    </w:lvl>
    <w:lvl w:ilvl="1" w:tentative="0">
      <w:start w:val="0"/>
      <w:numFmt w:val="bullet"/>
      <w:lvlText w:val="•"/>
      <w:lvlJc w:val="left"/>
      <w:pPr>
        <w:ind w:left="1556" w:hanging="240"/>
      </w:pPr>
      <w:rPr>
        <w:rFonts w:hint="default"/>
        <w:lang w:val="vi" w:eastAsia="en-US" w:bidi="ar-SA"/>
      </w:rPr>
    </w:lvl>
    <w:lvl w:ilvl="2" w:tentative="0">
      <w:start w:val="0"/>
      <w:numFmt w:val="bullet"/>
      <w:lvlText w:val="•"/>
      <w:lvlJc w:val="left"/>
      <w:pPr>
        <w:ind w:left="2332" w:hanging="240"/>
      </w:pPr>
      <w:rPr>
        <w:rFonts w:hint="default"/>
        <w:lang w:val="vi" w:eastAsia="en-US" w:bidi="ar-SA"/>
      </w:rPr>
    </w:lvl>
    <w:lvl w:ilvl="3" w:tentative="0">
      <w:start w:val="0"/>
      <w:numFmt w:val="bullet"/>
      <w:lvlText w:val="•"/>
      <w:lvlJc w:val="left"/>
      <w:pPr>
        <w:ind w:left="3108" w:hanging="240"/>
      </w:pPr>
      <w:rPr>
        <w:rFonts w:hint="default"/>
        <w:lang w:val="vi" w:eastAsia="en-US" w:bidi="ar-SA"/>
      </w:rPr>
    </w:lvl>
    <w:lvl w:ilvl="4" w:tentative="0">
      <w:start w:val="0"/>
      <w:numFmt w:val="bullet"/>
      <w:lvlText w:val="•"/>
      <w:lvlJc w:val="left"/>
      <w:pPr>
        <w:ind w:left="3884" w:hanging="240"/>
      </w:pPr>
      <w:rPr>
        <w:rFonts w:hint="default"/>
        <w:lang w:val="vi" w:eastAsia="en-US" w:bidi="ar-SA"/>
      </w:rPr>
    </w:lvl>
    <w:lvl w:ilvl="5" w:tentative="0">
      <w:start w:val="0"/>
      <w:numFmt w:val="bullet"/>
      <w:lvlText w:val="•"/>
      <w:lvlJc w:val="left"/>
      <w:pPr>
        <w:ind w:left="4660" w:hanging="240"/>
      </w:pPr>
      <w:rPr>
        <w:rFonts w:hint="default"/>
        <w:lang w:val="vi" w:eastAsia="en-US" w:bidi="ar-SA"/>
      </w:rPr>
    </w:lvl>
    <w:lvl w:ilvl="6" w:tentative="0">
      <w:start w:val="0"/>
      <w:numFmt w:val="bullet"/>
      <w:lvlText w:val="•"/>
      <w:lvlJc w:val="left"/>
      <w:pPr>
        <w:ind w:left="5436" w:hanging="240"/>
      </w:pPr>
      <w:rPr>
        <w:rFonts w:hint="default"/>
        <w:lang w:val="vi" w:eastAsia="en-US" w:bidi="ar-SA"/>
      </w:rPr>
    </w:lvl>
    <w:lvl w:ilvl="7" w:tentative="0">
      <w:start w:val="0"/>
      <w:numFmt w:val="bullet"/>
      <w:lvlText w:val="•"/>
      <w:lvlJc w:val="left"/>
      <w:pPr>
        <w:ind w:left="6212" w:hanging="240"/>
      </w:pPr>
      <w:rPr>
        <w:rFonts w:hint="default"/>
        <w:lang w:val="vi" w:eastAsia="en-US" w:bidi="ar-SA"/>
      </w:rPr>
    </w:lvl>
    <w:lvl w:ilvl="8" w:tentative="0">
      <w:start w:val="0"/>
      <w:numFmt w:val="bullet"/>
      <w:lvlText w:val="•"/>
      <w:lvlJc w:val="left"/>
      <w:pPr>
        <w:ind w:left="6988" w:hanging="240"/>
      </w:pPr>
      <w:rPr>
        <w:rFonts w:hint="default"/>
        <w:lang w:val="vi" w:eastAsia="en-US" w:bidi="ar-SA"/>
      </w:rPr>
    </w:lvl>
  </w:abstractNum>
  <w:abstractNum w:abstractNumId="12">
    <w:nsid w:val="A0C93552"/>
    <w:multiLevelType w:val="multilevel"/>
    <w:tmpl w:val="A0C93552"/>
    <w:lvl w:ilvl="0" w:tentative="0">
      <w:start w:val="5"/>
      <w:numFmt w:val="decimal"/>
      <w:lvlText w:val="%1"/>
      <w:lvlJc w:val="left"/>
      <w:pPr>
        <w:ind w:left="871" w:hanging="567"/>
        <w:jc w:val="left"/>
      </w:pPr>
      <w:rPr>
        <w:rFonts w:hint="default"/>
        <w:lang w:val="vi" w:eastAsia="en-US" w:bidi="ar-SA"/>
      </w:rPr>
    </w:lvl>
    <w:lvl w:ilvl="1" w:tentative="0">
      <w:start w:val="14"/>
      <w:numFmt w:val="decimal"/>
      <w:lvlText w:val="%1.%2."/>
      <w:lvlJc w:val="left"/>
      <w:pPr>
        <w:ind w:left="871" w:hanging="567"/>
        <w:jc w:val="left"/>
      </w:pPr>
      <w:rPr>
        <w:rFonts w:hint="default" w:ascii="Times New Roman" w:hAnsi="Times New Roman" w:eastAsia="Times New Roman" w:cs="Times New Roman"/>
        <w:w w:val="99"/>
        <w:sz w:val="24"/>
        <w:szCs w:val="24"/>
        <w:lang w:val="vi" w:eastAsia="en-US" w:bidi="ar-SA"/>
      </w:rPr>
    </w:lvl>
    <w:lvl w:ilvl="2" w:tentative="0">
      <w:start w:val="1"/>
      <w:numFmt w:val="lowerLetter"/>
      <w:lvlText w:val="%3)"/>
      <w:lvlJc w:val="left"/>
      <w:pPr>
        <w:ind w:left="871" w:hanging="269"/>
        <w:jc w:val="left"/>
      </w:pPr>
      <w:rPr>
        <w:rFonts w:hint="default" w:ascii="Times New Roman" w:hAnsi="Times New Roman" w:eastAsia="Times New Roman" w:cs="Times New Roman"/>
        <w:spacing w:val="-1"/>
        <w:w w:val="99"/>
        <w:sz w:val="24"/>
        <w:szCs w:val="24"/>
        <w:lang w:val="vi" w:eastAsia="en-US" w:bidi="ar-SA"/>
      </w:rPr>
    </w:lvl>
    <w:lvl w:ilvl="3" w:tentative="0">
      <w:start w:val="0"/>
      <w:numFmt w:val="bullet"/>
      <w:lvlText w:val="•"/>
      <w:lvlJc w:val="left"/>
      <w:pPr>
        <w:ind w:left="3178" w:hanging="269"/>
      </w:pPr>
      <w:rPr>
        <w:rFonts w:hint="default"/>
        <w:lang w:val="vi" w:eastAsia="en-US" w:bidi="ar-SA"/>
      </w:rPr>
    </w:lvl>
    <w:lvl w:ilvl="4" w:tentative="0">
      <w:start w:val="0"/>
      <w:numFmt w:val="bullet"/>
      <w:lvlText w:val="•"/>
      <w:lvlJc w:val="left"/>
      <w:pPr>
        <w:ind w:left="3944" w:hanging="269"/>
      </w:pPr>
      <w:rPr>
        <w:rFonts w:hint="default"/>
        <w:lang w:val="vi" w:eastAsia="en-US" w:bidi="ar-SA"/>
      </w:rPr>
    </w:lvl>
    <w:lvl w:ilvl="5" w:tentative="0">
      <w:start w:val="0"/>
      <w:numFmt w:val="bullet"/>
      <w:lvlText w:val="•"/>
      <w:lvlJc w:val="left"/>
      <w:pPr>
        <w:ind w:left="4710" w:hanging="269"/>
      </w:pPr>
      <w:rPr>
        <w:rFonts w:hint="default"/>
        <w:lang w:val="vi" w:eastAsia="en-US" w:bidi="ar-SA"/>
      </w:rPr>
    </w:lvl>
    <w:lvl w:ilvl="6" w:tentative="0">
      <w:start w:val="0"/>
      <w:numFmt w:val="bullet"/>
      <w:lvlText w:val="•"/>
      <w:lvlJc w:val="left"/>
      <w:pPr>
        <w:ind w:left="5476" w:hanging="269"/>
      </w:pPr>
      <w:rPr>
        <w:rFonts w:hint="default"/>
        <w:lang w:val="vi" w:eastAsia="en-US" w:bidi="ar-SA"/>
      </w:rPr>
    </w:lvl>
    <w:lvl w:ilvl="7" w:tentative="0">
      <w:start w:val="0"/>
      <w:numFmt w:val="bullet"/>
      <w:lvlText w:val="•"/>
      <w:lvlJc w:val="left"/>
      <w:pPr>
        <w:ind w:left="6242" w:hanging="269"/>
      </w:pPr>
      <w:rPr>
        <w:rFonts w:hint="default"/>
        <w:lang w:val="vi" w:eastAsia="en-US" w:bidi="ar-SA"/>
      </w:rPr>
    </w:lvl>
    <w:lvl w:ilvl="8" w:tentative="0">
      <w:start w:val="0"/>
      <w:numFmt w:val="bullet"/>
      <w:lvlText w:val="•"/>
      <w:lvlJc w:val="left"/>
      <w:pPr>
        <w:ind w:left="7008" w:hanging="269"/>
      </w:pPr>
      <w:rPr>
        <w:rFonts w:hint="default"/>
        <w:lang w:val="vi" w:eastAsia="en-US" w:bidi="ar-SA"/>
      </w:rPr>
    </w:lvl>
  </w:abstractNum>
  <w:abstractNum w:abstractNumId="13">
    <w:nsid w:val="A0F05207"/>
    <w:multiLevelType w:val="multilevel"/>
    <w:tmpl w:val="A0F05207"/>
    <w:lvl w:ilvl="0" w:tentative="0">
      <w:start w:val="1"/>
      <w:numFmt w:val="lowerLetter"/>
      <w:lvlText w:val="%1)"/>
      <w:lvlJc w:val="left"/>
      <w:pPr>
        <w:ind w:left="564" w:hanging="260"/>
        <w:jc w:val="left"/>
      </w:pPr>
      <w:rPr>
        <w:rFonts w:hint="default" w:ascii="Times New Roman" w:hAnsi="Times New Roman" w:eastAsia="Times New Roman" w:cs="Times New Roman"/>
        <w:i/>
        <w:spacing w:val="-1"/>
        <w:w w:val="99"/>
        <w:sz w:val="24"/>
        <w:szCs w:val="24"/>
        <w:lang w:val="vi" w:eastAsia="en-US" w:bidi="ar-SA"/>
      </w:rPr>
    </w:lvl>
    <w:lvl w:ilvl="1" w:tentative="0">
      <w:start w:val="0"/>
      <w:numFmt w:val="bullet"/>
      <w:lvlText w:val="•"/>
      <w:lvlJc w:val="left"/>
      <w:pPr>
        <w:ind w:left="1358" w:hanging="260"/>
      </w:pPr>
      <w:rPr>
        <w:rFonts w:hint="default"/>
        <w:lang w:val="vi" w:eastAsia="en-US" w:bidi="ar-SA"/>
      </w:rPr>
    </w:lvl>
    <w:lvl w:ilvl="2" w:tentative="0">
      <w:start w:val="0"/>
      <w:numFmt w:val="bullet"/>
      <w:lvlText w:val="•"/>
      <w:lvlJc w:val="left"/>
      <w:pPr>
        <w:ind w:left="2156" w:hanging="260"/>
      </w:pPr>
      <w:rPr>
        <w:rFonts w:hint="default"/>
        <w:lang w:val="vi" w:eastAsia="en-US" w:bidi="ar-SA"/>
      </w:rPr>
    </w:lvl>
    <w:lvl w:ilvl="3" w:tentative="0">
      <w:start w:val="0"/>
      <w:numFmt w:val="bullet"/>
      <w:lvlText w:val="•"/>
      <w:lvlJc w:val="left"/>
      <w:pPr>
        <w:ind w:left="2954" w:hanging="260"/>
      </w:pPr>
      <w:rPr>
        <w:rFonts w:hint="default"/>
        <w:lang w:val="vi" w:eastAsia="en-US" w:bidi="ar-SA"/>
      </w:rPr>
    </w:lvl>
    <w:lvl w:ilvl="4" w:tentative="0">
      <w:start w:val="0"/>
      <w:numFmt w:val="bullet"/>
      <w:lvlText w:val="•"/>
      <w:lvlJc w:val="left"/>
      <w:pPr>
        <w:ind w:left="3752" w:hanging="260"/>
      </w:pPr>
      <w:rPr>
        <w:rFonts w:hint="default"/>
        <w:lang w:val="vi" w:eastAsia="en-US" w:bidi="ar-SA"/>
      </w:rPr>
    </w:lvl>
    <w:lvl w:ilvl="5" w:tentative="0">
      <w:start w:val="0"/>
      <w:numFmt w:val="bullet"/>
      <w:lvlText w:val="•"/>
      <w:lvlJc w:val="left"/>
      <w:pPr>
        <w:ind w:left="4550" w:hanging="260"/>
      </w:pPr>
      <w:rPr>
        <w:rFonts w:hint="default"/>
        <w:lang w:val="vi" w:eastAsia="en-US" w:bidi="ar-SA"/>
      </w:rPr>
    </w:lvl>
    <w:lvl w:ilvl="6" w:tentative="0">
      <w:start w:val="0"/>
      <w:numFmt w:val="bullet"/>
      <w:lvlText w:val="•"/>
      <w:lvlJc w:val="left"/>
      <w:pPr>
        <w:ind w:left="5348" w:hanging="260"/>
      </w:pPr>
      <w:rPr>
        <w:rFonts w:hint="default"/>
        <w:lang w:val="vi" w:eastAsia="en-US" w:bidi="ar-SA"/>
      </w:rPr>
    </w:lvl>
    <w:lvl w:ilvl="7" w:tentative="0">
      <w:start w:val="0"/>
      <w:numFmt w:val="bullet"/>
      <w:lvlText w:val="•"/>
      <w:lvlJc w:val="left"/>
      <w:pPr>
        <w:ind w:left="6146" w:hanging="260"/>
      </w:pPr>
      <w:rPr>
        <w:rFonts w:hint="default"/>
        <w:lang w:val="vi" w:eastAsia="en-US" w:bidi="ar-SA"/>
      </w:rPr>
    </w:lvl>
    <w:lvl w:ilvl="8" w:tentative="0">
      <w:start w:val="0"/>
      <w:numFmt w:val="bullet"/>
      <w:lvlText w:val="•"/>
      <w:lvlJc w:val="left"/>
      <w:pPr>
        <w:ind w:left="6944" w:hanging="260"/>
      </w:pPr>
      <w:rPr>
        <w:rFonts w:hint="default"/>
        <w:lang w:val="vi" w:eastAsia="en-US" w:bidi="ar-SA"/>
      </w:rPr>
    </w:lvl>
  </w:abstractNum>
  <w:abstractNum w:abstractNumId="14">
    <w:nsid w:val="AAF3F3FA"/>
    <w:multiLevelType w:val="multilevel"/>
    <w:tmpl w:val="AAF3F3FA"/>
    <w:lvl w:ilvl="0" w:tentative="0">
      <w:start w:val="1"/>
      <w:numFmt w:val="decimal"/>
      <w:lvlText w:val="%1."/>
      <w:lvlJc w:val="left"/>
      <w:pPr>
        <w:ind w:left="782" w:hanging="240"/>
        <w:jc w:val="left"/>
      </w:pPr>
      <w:rPr>
        <w:rFonts w:hint="default" w:ascii="Times New Roman" w:hAnsi="Times New Roman" w:eastAsia="Times New Roman" w:cs="Times New Roman"/>
        <w:w w:val="99"/>
        <w:sz w:val="24"/>
        <w:szCs w:val="24"/>
        <w:lang w:val="vi" w:eastAsia="en-US" w:bidi="ar-SA"/>
      </w:rPr>
    </w:lvl>
    <w:lvl w:ilvl="1" w:tentative="0">
      <w:start w:val="0"/>
      <w:numFmt w:val="bullet"/>
      <w:lvlText w:val="•"/>
      <w:lvlJc w:val="left"/>
      <w:pPr>
        <w:ind w:left="1556" w:hanging="240"/>
      </w:pPr>
      <w:rPr>
        <w:rFonts w:hint="default"/>
        <w:lang w:val="vi" w:eastAsia="en-US" w:bidi="ar-SA"/>
      </w:rPr>
    </w:lvl>
    <w:lvl w:ilvl="2" w:tentative="0">
      <w:start w:val="0"/>
      <w:numFmt w:val="bullet"/>
      <w:lvlText w:val="•"/>
      <w:lvlJc w:val="left"/>
      <w:pPr>
        <w:ind w:left="2332" w:hanging="240"/>
      </w:pPr>
      <w:rPr>
        <w:rFonts w:hint="default"/>
        <w:lang w:val="vi" w:eastAsia="en-US" w:bidi="ar-SA"/>
      </w:rPr>
    </w:lvl>
    <w:lvl w:ilvl="3" w:tentative="0">
      <w:start w:val="0"/>
      <w:numFmt w:val="bullet"/>
      <w:lvlText w:val="•"/>
      <w:lvlJc w:val="left"/>
      <w:pPr>
        <w:ind w:left="3108" w:hanging="240"/>
      </w:pPr>
      <w:rPr>
        <w:rFonts w:hint="default"/>
        <w:lang w:val="vi" w:eastAsia="en-US" w:bidi="ar-SA"/>
      </w:rPr>
    </w:lvl>
    <w:lvl w:ilvl="4" w:tentative="0">
      <w:start w:val="0"/>
      <w:numFmt w:val="bullet"/>
      <w:lvlText w:val="•"/>
      <w:lvlJc w:val="left"/>
      <w:pPr>
        <w:ind w:left="3884" w:hanging="240"/>
      </w:pPr>
      <w:rPr>
        <w:rFonts w:hint="default"/>
        <w:lang w:val="vi" w:eastAsia="en-US" w:bidi="ar-SA"/>
      </w:rPr>
    </w:lvl>
    <w:lvl w:ilvl="5" w:tentative="0">
      <w:start w:val="0"/>
      <w:numFmt w:val="bullet"/>
      <w:lvlText w:val="•"/>
      <w:lvlJc w:val="left"/>
      <w:pPr>
        <w:ind w:left="4660" w:hanging="240"/>
      </w:pPr>
      <w:rPr>
        <w:rFonts w:hint="default"/>
        <w:lang w:val="vi" w:eastAsia="en-US" w:bidi="ar-SA"/>
      </w:rPr>
    </w:lvl>
    <w:lvl w:ilvl="6" w:tentative="0">
      <w:start w:val="0"/>
      <w:numFmt w:val="bullet"/>
      <w:lvlText w:val="•"/>
      <w:lvlJc w:val="left"/>
      <w:pPr>
        <w:ind w:left="5436" w:hanging="240"/>
      </w:pPr>
      <w:rPr>
        <w:rFonts w:hint="default"/>
        <w:lang w:val="vi" w:eastAsia="en-US" w:bidi="ar-SA"/>
      </w:rPr>
    </w:lvl>
    <w:lvl w:ilvl="7" w:tentative="0">
      <w:start w:val="0"/>
      <w:numFmt w:val="bullet"/>
      <w:lvlText w:val="•"/>
      <w:lvlJc w:val="left"/>
      <w:pPr>
        <w:ind w:left="6212" w:hanging="240"/>
      </w:pPr>
      <w:rPr>
        <w:rFonts w:hint="default"/>
        <w:lang w:val="vi" w:eastAsia="en-US" w:bidi="ar-SA"/>
      </w:rPr>
    </w:lvl>
    <w:lvl w:ilvl="8" w:tentative="0">
      <w:start w:val="0"/>
      <w:numFmt w:val="bullet"/>
      <w:lvlText w:val="•"/>
      <w:lvlJc w:val="left"/>
      <w:pPr>
        <w:ind w:left="6988" w:hanging="240"/>
      </w:pPr>
      <w:rPr>
        <w:rFonts w:hint="default"/>
        <w:lang w:val="vi" w:eastAsia="en-US" w:bidi="ar-SA"/>
      </w:rPr>
    </w:lvl>
  </w:abstractNum>
  <w:abstractNum w:abstractNumId="15">
    <w:nsid w:val="B0ED9BEA"/>
    <w:multiLevelType w:val="multilevel"/>
    <w:tmpl w:val="B0ED9BEA"/>
    <w:lvl w:ilvl="0" w:tentative="0">
      <w:start w:val="5"/>
      <w:numFmt w:val="decimal"/>
      <w:lvlText w:val="%1"/>
      <w:lvlJc w:val="left"/>
      <w:pPr>
        <w:ind w:left="871" w:hanging="567"/>
        <w:jc w:val="left"/>
      </w:pPr>
      <w:rPr>
        <w:rFonts w:hint="default"/>
        <w:lang w:val="vi" w:eastAsia="en-US" w:bidi="ar-SA"/>
      </w:rPr>
    </w:lvl>
    <w:lvl w:ilvl="1" w:tentative="0">
      <w:start w:val="22"/>
      <w:numFmt w:val="decimal"/>
      <w:lvlText w:val="%1.%2."/>
      <w:lvlJc w:val="left"/>
      <w:pPr>
        <w:ind w:left="871" w:hanging="567"/>
        <w:jc w:val="left"/>
      </w:pPr>
      <w:rPr>
        <w:rFonts w:hint="default" w:ascii="Times New Roman" w:hAnsi="Times New Roman" w:eastAsia="Times New Roman" w:cs="Times New Roman"/>
        <w:w w:val="99"/>
        <w:sz w:val="24"/>
        <w:szCs w:val="24"/>
        <w:lang w:val="vi" w:eastAsia="en-US" w:bidi="ar-SA"/>
      </w:rPr>
    </w:lvl>
    <w:lvl w:ilvl="2" w:tentative="0">
      <w:start w:val="1"/>
      <w:numFmt w:val="decimal"/>
      <w:lvlText w:val="%3."/>
      <w:lvlJc w:val="left"/>
      <w:pPr>
        <w:ind w:left="782" w:hanging="240"/>
        <w:jc w:val="left"/>
      </w:pPr>
      <w:rPr>
        <w:rFonts w:hint="default" w:ascii="Times New Roman" w:hAnsi="Times New Roman" w:eastAsia="Times New Roman" w:cs="Times New Roman"/>
        <w:w w:val="99"/>
        <w:sz w:val="24"/>
        <w:szCs w:val="24"/>
        <w:lang w:val="vi" w:eastAsia="en-US" w:bidi="ar-SA"/>
      </w:rPr>
    </w:lvl>
    <w:lvl w:ilvl="3" w:tentative="0">
      <w:start w:val="0"/>
      <w:numFmt w:val="bullet"/>
      <w:lvlText w:val="•"/>
      <w:lvlJc w:val="left"/>
      <w:pPr>
        <w:ind w:left="2582" w:hanging="240"/>
      </w:pPr>
      <w:rPr>
        <w:rFonts w:hint="default"/>
        <w:lang w:val="vi" w:eastAsia="en-US" w:bidi="ar-SA"/>
      </w:rPr>
    </w:lvl>
    <w:lvl w:ilvl="4" w:tentative="0">
      <w:start w:val="0"/>
      <w:numFmt w:val="bullet"/>
      <w:lvlText w:val="•"/>
      <w:lvlJc w:val="left"/>
      <w:pPr>
        <w:ind w:left="3433" w:hanging="240"/>
      </w:pPr>
      <w:rPr>
        <w:rFonts w:hint="default"/>
        <w:lang w:val="vi" w:eastAsia="en-US" w:bidi="ar-SA"/>
      </w:rPr>
    </w:lvl>
    <w:lvl w:ilvl="5" w:tentative="0">
      <w:start w:val="0"/>
      <w:numFmt w:val="bullet"/>
      <w:lvlText w:val="•"/>
      <w:lvlJc w:val="left"/>
      <w:pPr>
        <w:ind w:left="4284" w:hanging="240"/>
      </w:pPr>
      <w:rPr>
        <w:rFonts w:hint="default"/>
        <w:lang w:val="vi" w:eastAsia="en-US" w:bidi="ar-SA"/>
      </w:rPr>
    </w:lvl>
    <w:lvl w:ilvl="6" w:tentative="0">
      <w:start w:val="0"/>
      <w:numFmt w:val="bullet"/>
      <w:lvlText w:val="•"/>
      <w:lvlJc w:val="left"/>
      <w:pPr>
        <w:ind w:left="5135" w:hanging="240"/>
      </w:pPr>
      <w:rPr>
        <w:rFonts w:hint="default"/>
        <w:lang w:val="vi" w:eastAsia="en-US" w:bidi="ar-SA"/>
      </w:rPr>
    </w:lvl>
    <w:lvl w:ilvl="7" w:tentative="0">
      <w:start w:val="0"/>
      <w:numFmt w:val="bullet"/>
      <w:lvlText w:val="•"/>
      <w:lvlJc w:val="left"/>
      <w:pPr>
        <w:ind w:left="5986" w:hanging="240"/>
      </w:pPr>
      <w:rPr>
        <w:rFonts w:hint="default"/>
        <w:lang w:val="vi" w:eastAsia="en-US" w:bidi="ar-SA"/>
      </w:rPr>
    </w:lvl>
    <w:lvl w:ilvl="8" w:tentative="0">
      <w:start w:val="0"/>
      <w:numFmt w:val="bullet"/>
      <w:lvlText w:val="•"/>
      <w:lvlJc w:val="left"/>
      <w:pPr>
        <w:ind w:left="6837" w:hanging="240"/>
      </w:pPr>
      <w:rPr>
        <w:rFonts w:hint="default"/>
        <w:lang w:val="vi" w:eastAsia="en-US" w:bidi="ar-SA"/>
      </w:rPr>
    </w:lvl>
  </w:abstractNum>
  <w:abstractNum w:abstractNumId="16">
    <w:nsid w:val="B0F1ACD9"/>
    <w:multiLevelType w:val="multilevel"/>
    <w:tmpl w:val="B0F1ACD9"/>
    <w:lvl w:ilvl="0" w:tentative="0">
      <w:start w:val="0"/>
      <w:numFmt w:val="bullet"/>
      <w:lvlText w:val="-"/>
      <w:lvlJc w:val="left"/>
      <w:pPr>
        <w:ind w:left="1024" w:hanging="360"/>
      </w:pPr>
      <w:rPr>
        <w:rFonts w:hint="default" w:ascii="Times New Roman" w:hAnsi="Times New Roman" w:eastAsia="Times New Roman" w:cs="Times New Roman"/>
        <w:w w:val="99"/>
        <w:sz w:val="24"/>
        <w:szCs w:val="24"/>
        <w:lang w:val="vi" w:eastAsia="en-US" w:bidi="ar-SA"/>
      </w:rPr>
    </w:lvl>
    <w:lvl w:ilvl="1" w:tentative="0">
      <w:start w:val="0"/>
      <w:numFmt w:val="bullet"/>
      <w:lvlText w:val="•"/>
      <w:lvlJc w:val="left"/>
      <w:pPr>
        <w:ind w:left="1772" w:hanging="360"/>
      </w:pPr>
      <w:rPr>
        <w:rFonts w:hint="default"/>
        <w:lang w:val="vi" w:eastAsia="en-US" w:bidi="ar-SA"/>
      </w:rPr>
    </w:lvl>
    <w:lvl w:ilvl="2" w:tentative="0">
      <w:start w:val="0"/>
      <w:numFmt w:val="bullet"/>
      <w:lvlText w:val="•"/>
      <w:lvlJc w:val="left"/>
      <w:pPr>
        <w:ind w:left="2524" w:hanging="360"/>
      </w:pPr>
      <w:rPr>
        <w:rFonts w:hint="default"/>
        <w:lang w:val="vi" w:eastAsia="en-US" w:bidi="ar-SA"/>
      </w:rPr>
    </w:lvl>
    <w:lvl w:ilvl="3" w:tentative="0">
      <w:start w:val="0"/>
      <w:numFmt w:val="bullet"/>
      <w:lvlText w:val="•"/>
      <w:lvlJc w:val="left"/>
      <w:pPr>
        <w:ind w:left="3276" w:hanging="360"/>
      </w:pPr>
      <w:rPr>
        <w:rFonts w:hint="default"/>
        <w:lang w:val="vi" w:eastAsia="en-US" w:bidi="ar-SA"/>
      </w:rPr>
    </w:lvl>
    <w:lvl w:ilvl="4" w:tentative="0">
      <w:start w:val="0"/>
      <w:numFmt w:val="bullet"/>
      <w:lvlText w:val="•"/>
      <w:lvlJc w:val="left"/>
      <w:pPr>
        <w:ind w:left="4028" w:hanging="360"/>
      </w:pPr>
      <w:rPr>
        <w:rFonts w:hint="default"/>
        <w:lang w:val="vi" w:eastAsia="en-US" w:bidi="ar-SA"/>
      </w:rPr>
    </w:lvl>
    <w:lvl w:ilvl="5" w:tentative="0">
      <w:start w:val="0"/>
      <w:numFmt w:val="bullet"/>
      <w:lvlText w:val="•"/>
      <w:lvlJc w:val="left"/>
      <w:pPr>
        <w:ind w:left="4780" w:hanging="360"/>
      </w:pPr>
      <w:rPr>
        <w:rFonts w:hint="default"/>
        <w:lang w:val="vi" w:eastAsia="en-US" w:bidi="ar-SA"/>
      </w:rPr>
    </w:lvl>
    <w:lvl w:ilvl="6" w:tentative="0">
      <w:start w:val="0"/>
      <w:numFmt w:val="bullet"/>
      <w:lvlText w:val="•"/>
      <w:lvlJc w:val="left"/>
      <w:pPr>
        <w:ind w:left="5532" w:hanging="360"/>
      </w:pPr>
      <w:rPr>
        <w:rFonts w:hint="default"/>
        <w:lang w:val="vi" w:eastAsia="en-US" w:bidi="ar-SA"/>
      </w:rPr>
    </w:lvl>
    <w:lvl w:ilvl="7" w:tentative="0">
      <w:start w:val="0"/>
      <w:numFmt w:val="bullet"/>
      <w:lvlText w:val="•"/>
      <w:lvlJc w:val="left"/>
      <w:pPr>
        <w:ind w:left="6284" w:hanging="360"/>
      </w:pPr>
      <w:rPr>
        <w:rFonts w:hint="default"/>
        <w:lang w:val="vi" w:eastAsia="en-US" w:bidi="ar-SA"/>
      </w:rPr>
    </w:lvl>
    <w:lvl w:ilvl="8" w:tentative="0">
      <w:start w:val="0"/>
      <w:numFmt w:val="bullet"/>
      <w:lvlText w:val="•"/>
      <w:lvlJc w:val="left"/>
      <w:pPr>
        <w:ind w:left="7036" w:hanging="360"/>
      </w:pPr>
      <w:rPr>
        <w:rFonts w:hint="default"/>
        <w:lang w:val="vi" w:eastAsia="en-US" w:bidi="ar-SA"/>
      </w:rPr>
    </w:lvl>
  </w:abstractNum>
  <w:abstractNum w:abstractNumId="17">
    <w:nsid w:val="B23A94A9"/>
    <w:multiLevelType w:val="multilevel"/>
    <w:tmpl w:val="B23A94A9"/>
    <w:lvl w:ilvl="0" w:tentative="0">
      <w:start w:val="1"/>
      <w:numFmt w:val="lowerLetter"/>
      <w:lvlText w:val="%1)"/>
      <w:lvlJc w:val="left"/>
      <w:pPr>
        <w:ind w:left="564" w:hanging="260"/>
        <w:jc w:val="left"/>
      </w:pPr>
      <w:rPr>
        <w:rFonts w:hint="default" w:ascii="Times New Roman" w:hAnsi="Times New Roman" w:eastAsia="Times New Roman" w:cs="Times New Roman"/>
        <w:i/>
        <w:spacing w:val="-1"/>
        <w:w w:val="99"/>
        <w:sz w:val="24"/>
        <w:szCs w:val="24"/>
        <w:lang w:val="vi" w:eastAsia="en-US" w:bidi="ar-SA"/>
      </w:rPr>
    </w:lvl>
    <w:lvl w:ilvl="1" w:tentative="0">
      <w:start w:val="0"/>
      <w:numFmt w:val="bullet"/>
      <w:lvlText w:val="•"/>
      <w:lvlJc w:val="left"/>
      <w:pPr>
        <w:ind w:left="1358" w:hanging="260"/>
      </w:pPr>
      <w:rPr>
        <w:rFonts w:hint="default"/>
        <w:lang w:val="vi" w:eastAsia="en-US" w:bidi="ar-SA"/>
      </w:rPr>
    </w:lvl>
    <w:lvl w:ilvl="2" w:tentative="0">
      <w:start w:val="0"/>
      <w:numFmt w:val="bullet"/>
      <w:lvlText w:val="•"/>
      <w:lvlJc w:val="left"/>
      <w:pPr>
        <w:ind w:left="2156" w:hanging="260"/>
      </w:pPr>
      <w:rPr>
        <w:rFonts w:hint="default"/>
        <w:lang w:val="vi" w:eastAsia="en-US" w:bidi="ar-SA"/>
      </w:rPr>
    </w:lvl>
    <w:lvl w:ilvl="3" w:tentative="0">
      <w:start w:val="0"/>
      <w:numFmt w:val="bullet"/>
      <w:lvlText w:val="•"/>
      <w:lvlJc w:val="left"/>
      <w:pPr>
        <w:ind w:left="2954" w:hanging="260"/>
      </w:pPr>
      <w:rPr>
        <w:rFonts w:hint="default"/>
        <w:lang w:val="vi" w:eastAsia="en-US" w:bidi="ar-SA"/>
      </w:rPr>
    </w:lvl>
    <w:lvl w:ilvl="4" w:tentative="0">
      <w:start w:val="0"/>
      <w:numFmt w:val="bullet"/>
      <w:lvlText w:val="•"/>
      <w:lvlJc w:val="left"/>
      <w:pPr>
        <w:ind w:left="3752" w:hanging="260"/>
      </w:pPr>
      <w:rPr>
        <w:rFonts w:hint="default"/>
        <w:lang w:val="vi" w:eastAsia="en-US" w:bidi="ar-SA"/>
      </w:rPr>
    </w:lvl>
    <w:lvl w:ilvl="5" w:tentative="0">
      <w:start w:val="0"/>
      <w:numFmt w:val="bullet"/>
      <w:lvlText w:val="•"/>
      <w:lvlJc w:val="left"/>
      <w:pPr>
        <w:ind w:left="4550" w:hanging="260"/>
      </w:pPr>
      <w:rPr>
        <w:rFonts w:hint="default"/>
        <w:lang w:val="vi" w:eastAsia="en-US" w:bidi="ar-SA"/>
      </w:rPr>
    </w:lvl>
    <w:lvl w:ilvl="6" w:tentative="0">
      <w:start w:val="0"/>
      <w:numFmt w:val="bullet"/>
      <w:lvlText w:val="•"/>
      <w:lvlJc w:val="left"/>
      <w:pPr>
        <w:ind w:left="5348" w:hanging="260"/>
      </w:pPr>
      <w:rPr>
        <w:rFonts w:hint="default"/>
        <w:lang w:val="vi" w:eastAsia="en-US" w:bidi="ar-SA"/>
      </w:rPr>
    </w:lvl>
    <w:lvl w:ilvl="7" w:tentative="0">
      <w:start w:val="0"/>
      <w:numFmt w:val="bullet"/>
      <w:lvlText w:val="•"/>
      <w:lvlJc w:val="left"/>
      <w:pPr>
        <w:ind w:left="6146" w:hanging="260"/>
      </w:pPr>
      <w:rPr>
        <w:rFonts w:hint="default"/>
        <w:lang w:val="vi" w:eastAsia="en-US" w:bidi="ar-SA"/>
      </w:rPr>
    </w:lvl>
    <w:lvl w:ilvl="8" w:tentative="0">
      <w:start w:val="0"/>
      <w:numFmt w:val="bullet"/>
      <w:lvlText w:val="•"/>
      <w:lvlJc w:val="left"/>
      <w:pPr>
        <w:ind w:left="6944" w:hanging="260"/>
      </w:pPr>
      <w:rPr>
        <w:rFonts w:hint="default"/>
        <w:lang w:val="vi" w:eastAsia="en-US" w:bidi="ar-SA"/>
      </w:rPr>
    </w:lvl>
  </w:abstractNum>
  <w:abstractNum w:abstractNumId="18">
    <w:nsid w:val="B53F3350"/>
    <w:multiLevelType w:val="multilevel"/>
    <w:tmpl w:val="B53F3350"/>
    <w:lvl w:ilvl="0" w:tentative="0">
      <w:start w:val="4"/>
      <w:numFmt w:val="decimal"/>
      <w:lvlText w:val="%1"/>
      <w:lvlJc w:val="left"/>
      <w:pPr>
        <w:ind w:left="844" w:hanging="540"/>
        <w:jc w:val="left"/>
      </w:pPr>
      <w:rPr>
        <w:rFonts w:hint="default"/>
        <w:lang w:val="vi" w:eastAsia="en-US" w:bidi="ar-SA"/>
      </w:rPr>
    </w:lvl>
    <w:lvl w:ilvl="1" w:tentative="0">
      <w:start w:val="44"/>
      <w:numFmt w:val="decimal"/>
      <w:lvlText w:val="%1.%2."/>
      <w:lvlJc w:val="left"/>
      <w:pPr>
        <w:ind w:left="844" w:hanging="540"/>
        <w:jc w:val="left"/>
      </w:pPr>
      <w:rPr>
        <w:rFonts w:hint="default" w:ascii="Times New Roman" w:hAnsi="Times New Roman" w:eastAsia="Times New Roman" w:cs="Times New Roman"/>
        <w:w w:val="99"/>
        <w:sz w:val="24"/>
        <w:szCs w:val="24"/>
        <w:lang w:val="vi" w:eastAsia="en-US" w:bidi="ar-SA"/>
      </w:rPr>
    </w:lvl>
    <w:lvl w:ilvl="2" w:tentative="0">
      <w:start w:val="0"/>
      <w:numFmt w:val="bullet"/>
      <w:lvlText w:val=""/>
      <w:lvlJc w:val="left"/>
      <w:pPr>
        <w:ind w:left="871" w:hanging="569"/>
      </w:pPr>
      <w:rPr>
        <w:rFonts w:hint="default" w:ascii="Symbol" w:hAnsi="Symbol" w:eastAsia="Symbol" w:cs="Symbol"/>
        <w:w w:val="99"/>
        <w:sz w:val="24"/>
        <w:szCs w:val="24"/>
        <w:lang w:val="vi" w:eastAsia="en-US" w:bidi="ar-SA"/>
      </w:rPr>
    </w:lvl>
    <w:lvl w:ilvl="3" w:tentative="0">
      <w:start w:val="0"/>
      <w:numFmt w:val="bullet"/>
      <w:lvlText w:val="•"/>
      <w:lvlJc w:val="left"/>
      <w:pPr>
        <w:ind w:left="2135" w:hanging="569"/>
      </w:pPr>
      <w:rPr>
        <w:rFonts w:hint="default"/>
        <w:lang w:val="vi" w:eastAsia="en-US" w:bidi="ar-SA"/>
      </w:rPr>
    </w:lvl>
    <w:lvl w:ilvl="4" w:tentative="0">
      <w:start w:val="0"/>
      <w:numFmt w:val="bullet"/>
      <w:lvlText w:val="•"/>
      <w:lvlJc w:val="left"/>
      <w:pPr>
        <w:ind w:left="3050" w:hanging="569"/>
      </w:pPr>
      <w:rPr>
        <w:rFonts w:hint="default"/>
        <w:lang w:val="vi" w:eastAsia="en-US" w:bidi="ar-SA"/>
      </w:rPr>
    </w:lvl>
    <w:lvl w:ilvl="5" w:tentative="0">
      <w:start w:val="0"/>
      <w:numFmt w:val="bullet"/>
      <w:lvlText w:val="•"/>
      <w:lvlJc w:val="left"/>
      <w:pPr>
        <w:ind w:left="3965" w:hanging="569"/>
      </w:pPr>
      <w:rPr>
        <w:rFonts w:hint="default"/>
        <w:lang w:val="vi" w:eastAsia="en-US" w:bidi="ar-SA"/>
      </w:rPr>
    </w:lvl>
    <w:lvl w:ilvl="6" w:tentative="0">
      <w:start w:val="0"/>
      <w:numFmt w:val="bullet"/>
      <w:lvlText w:val="•"/>
      <w:lvlJc w:val="left"/>
      <w:pPr>
        <w:ind w:left="4880" w:hanging="569"/>
      </w:pPr>
      <w:rPr>
        <w:rFonts w:hint="default"/>
        <w:lang w:val="vi" w:eastAsia="en-US" w:bidi="ar-SA"/>
      </w:rPr>
    </w:lvl>
    <w:lvl w:ilvl="7" w:tentative="0">
      <w:start w:val="0"/>
      <w:numFmt w:val="bullet"/>
      <w:lvlText w:val="•"/>
      <w:lvlJc w:val="left"/>
      <w:pPr>
        <w:ind w:left="5795" w:hanging="569"/>
      </w:pPr>
      <w:rPr>
        <w:rFonts w:hint="default"/>
        <w:lang w:val="vi" w:eastAsia="en-US" w:bidi="ar-SA"/>
      </w:rPr>
    </w:lvl>
    <w:lvl w:ilvl="8" w:tentative="0">
      <w:start w:val="0"/>
      <w:numFmt w:val="bullet"/>
      <w:lvlText w:val="•"/>
      <w:lvlJc w:val="left"/>
      <w:pPr>
        <w:ind w:left="6710" w:hanging="569"/>
      </w:pPr>
      <w:rPr>
        <w:rFonts w:hint="default"/>
        <w:lang w:val="vi" w:eastAsia="en-US" w:bidi="ar-SA"/>
      </w:rPr>
    </w:lvl>
  </w:abstractNum>
  <w:abstractNum w:abstractNumId="19">
    <w:nsid w:val="B5E306ED"/>
    <w:multiLevelType w:val="multilevel"/>
    <w:tmpl w:val="B5E306ED"/>
    <w:lvl w:ilvl="0" w:tentative="0">
      <w:start w:val="1"/>
      <w:numFmt w:val="decimal"/>
      <w:lvlText w:val="%1."/>
      <w:lvlJc w:val="left"/>
      <w:pPr>
        <w:ind w:left="619" w:hanging="315"/>
        <w:jc w:val="left"/>
      </w:pPr>
      <w:rPr>
        <w:rFonts w:hint="default" w:ascii="Arial" w:hAnsi="Arial" w:eastAsia="Arial" w:cs="Arial"/>
        <w:spacing w:val="-1"/>
        <w:w w:val="100"/>
        <w:sz w:val="28"/>
        <w:szCs w:val="28"/>
        <w:lang w:val="vi" w:eastAsia="en-US" w:bidi="ar-SA"/>
      </w:rPr>
    </w:lvl>
    <w:lvl w:ilvl="1" w:tentative="0">
      <w:start w:val="1"/>
      <w:numFmt w:val="decimal"/>
      <w:lvlText w:val="%1.%2."/>
      <w:lvlJc w:val="left"/>
      <w:pPr>
        <w:ind w:left="758" w:hanging="454"/>
        <w:jc w:val="left"/>
      </w:pPr>
      <w:rPr>
        <w:rFonts w:hint="default" w:ascii="Times New Roman" w:hAnsi="Times New Roman" w:eastAsia="Times New Roman" w:cs="Times New Roman"/>
        <w:w w:val="99"/>
        <w:sz w:val="26"/>
        <w:szCs w:val="26"/>
        <w:lang w:val="vi" w:eastAsia="en-US" w:bidi="ar-SA"/>
      </w:rPr>
    </w:lvl>
    <w:lvl w:ilvl="2" w:tentative="0">
      <w:start w:val="1"/>
      <w:numFmt w:val="decimal"/>
      <w:lvlText w:val="%3."/>
      <w:lvlJc w:val="left"/>
      <w:pPr>
        <w:ind w:left="871" w:hanging="262"/>
        <w:jc w:val="left"/>
      </w:pPr>
      <w:rPr>
        <w:rFonts w:hint="default" w:ascii="Times New Roman" w:hAnsi="Times New Roman" w:eastAsia="Times New Roman" w:cs="Times New Roman"/>
        <w:w w:val="99"/>
        <w:sz w:val="24"/>
        <w:szCs w:val="24"/>
        <w:lang w:val="vi" w:eastAsia="en-US" w:bidi="ar-SA"/>
      </w:rPr>
    </w:lvl>
    <w:lvl w:ilvl="3" w:tentative="0">
      <w:start w:val="0"/>
      <w:numFmt w:val="bullet"/>
      <w:lvlText w:val="•"/>
      <w:lvlJc w:val="left"/>
      <w:pPr>
        <w:ind w:left="1120" w:hanging="262"/>
      </w:pPr>
      <w:rPr>
        <w:rFonts w:hint="default"/>
        <w:lang w:val="vi" w:eastAsia="en-US" w:bidi="ar-SA"/>
      </w:rPr>
    </w:lvl>
    <w:lvl w:ilvl="4" w:tentative="0">
      <w:start w:val="0"/>
      <w:numFmt w:val="bullet"/>
      <w:lvlText w:val="•"/>
      <w:lvlJc w:val="left"/>
      <w:pPr>
        <w:ind w:left="2180" w:hanging="262"/>
      </w:pPr>
      <w:rPr>
        <w:rFonts w:hint="default"/>
        <w:lang w:val="vi" w:eastAsia="en-US" w:bidi="ar-SA"/>
      </w:rPr>
    </w:lvl>
    <w:lvl w:ilvl="5" w:tentative="0">
      <w:start w:val="0"/>
      <w:numFmt w:val="bullet"/>
      <w:lvlText w:val="•"/>
      <w:lvlJc w:val="left"/>
      <w:pPr>
        <w:ind w:left="3240" w:hanging="262"/>
      </w:pPr>
      <w:rPr>
        <w:rFonts w:hint="default"/>
        <w:lang w:val="vi" w:eastAsia="en-US" w:bidi="ar-SA"/>
      </w:rPr>
    </w:lvl>
    <w:lvl w:ilvl="6" w:tentative="0">
      <w:start w:val="0"/>
      <w:numFmt w:val="bullet"/>
      <w:lvlText w:val="•"/>
      <w:lvlJc w:val="left"/>
      <w:pPr>
        <w:ind w:left="4300" w:hanging="262"/>
      </w:pPr>
      <w:rPr>
        <w:rFonts w:hint="default"/>
        <w:lang w:val="vi" w:eastAsia="en-US" w:bidi="ar-SA"/>
      </w:rPr>
    </w:lvl>
    <w:lvl w:ilvl="7" w:tentative="0">
      <w:start w:val="0"/>
      <w:numFmt w:val="bullet"/>
      <w:lvlText w:val="•"/>
      <w:lvlJc w:val="left"/>
      <w:pPr>
        <w:ind w:left="5360" w:hanging="262"/>
      </w:pPr>
      <w:rPr>
        <w:rFonts w:hint="default"/>
        <w:lang w:val="vi" w:eastAsia="en-US" w:bidi="ar-SA"/>
      </w:rPr>
    </w:lvl>
    <w:lvl w:ilvl="8" w:tentative="0">
      <w:start w:val="0"/>
      <w:numFmt w:val="bullet"/>
      <w:lvlText w:val="•"/>
      <w:lvlJc w:val="left"/>
      <w:pPr>
        <w:ind w:left="6420" w:hanging="262"/>
      </w:pPr>
      <w:rPr>
        <w:rFonts w:hint="default"/>
        <w:lang w:val="vi" w:eastAsia="en-US" w:bidi="ar-SA"/>
      </w:rPr>
    </w:lvl>
  </w:abstractNum>
  <w:abstractNum w:abstractNumId="20">
    <w:nsid w:val="B88D21A8"/>
    <w:multiLevelType w:val="multilevel"/>
    <w:tmpl w:val="B88D21A8"/>
    <w:lvl w:ilvl="0" w:tentative="0">
      <w:start w:val="21"/>
      <w:numFmt w:val="lowerLetter"/>
      <w:lvlText w:val="%1"/>
      <w:lvlJc w:val="left"/>
      <w:pPr>
        <w:ind w:left="1067" w:hanging="240"/>
        <w:jc w:val="left"/>
      </w:pPr>
      <w:rPr>
        <w:rFonts w:hint="default" w:ascii="Courier New" w:hAnsi="Courier New" w:eastAsia="Courier New" w:cs="Courier New"/>
        <w:w w:val="99"/>
        <w:sz w:val="20"/>
        <w:szCs w:val="20"/>
        <w:lang w:val="vi" w:eastAsia="en-US" w:bidi="ar-SA"/>
      </w:rPr>
    </w:lvl>
    <w:lvl w:ilvl="1" w:tentative="0">
      <w:start w:val="0"/>
      <w:numFmt w:val="bullet"/>
      <w:lvlText w:val="•"/>
      <w:lvlJc w:val="left"/>
      <w:pPr>
        <w:ind w:left="1712" w:hanging="240"/>
      </w:pPr>
      <w:rPr>
        <w:rFonts w:hint="default"/>
        <w:lang w:val="vi" w:eastAsia="en-US" w:bidi="ar-SA"/>
      </w:rPr>
    </w:lvl>
    <w:lvl w:ilvl="2" w:tentative="0">
      <w:start w:val="0"/>
      <w:numFmt w:val="bullet"/>
      <w:lvlText w:val="•"/>
      <w:lvlJc w:val="left"/>
      <w:pPr>
        <w:ind w:left="2365" w:hanging="240"/>
      </w:pPr>
      <w:rPr>
        <w:rFonts w:hint="default"/>
        <w:lang w:val="vi" w:eastAsia="en-US" w:bidi="ar-SA"/>
      </w:rPr>
    </w:lvl>
    <w:lvl w:ilvl="3" w:tentative="0">
      <w:start w:val="0"/>
      <w:numFmt w:val="bullet"/>
      <w:lvlText w:val="•"/>
      <w:lvlJc w:val="left"/>
      <w:pPr>
        <w:ind w:left="3017" w:hanging="240"/>
      </w:pPr>
      <w:rPr>
        <w:rFonts w:hint="default"/>
        <w:lang w:val="vi" w:eastAsia="en-US" w:bidi="ar-SA"/>
      </w:rPr>
    </w:lvl>
    <w:lvl w:ilvl="4" w:tentative="0">
      <w:start w:val="0"/>
      <w:numFmt w:val="bullet"/>
      <w:lvlText w:val="•"/>
      <w:lvlJc w:val="left"/>
      <w:pPr>
        <w:ind w:left="3670" w:hanging="240"/>
      </w:pPr>
      <w:rPr>
        <w:rFonts w:hint="default"/>
        <w:lang w:val="vi" w:eastAsia="en-US" w:bidi="ar-SA"/>
      </w:rPr>
    </w:lvl>
    <w:lvl w:ilvl="5" w:tentative="0">
      <w:start w:val="0"/>
      <w:numFmt w:val="bullet"/>
      <w:lvlText w:val="•"/>
      <w:lvlJc w:val="left"/>
      <w:pPr>
        <w:ind w:left="4323" w:hanging="240"/>
      </w:pPr>
      <w:rPr>
        <w:rFonts w:hint="default"/>
        <w:lang w:val="vi" w:eastAsia="en-US" w:bidi="ar-SA"/>
      </w:rPr>
    </w:lvl>
    <w:lvl w:ilvl="6" w:tentative="0">
      <w:start w:val="0"/>
      <w:numFmt w:val="bullet"/>
      <w:lvlText w:val="•"/>
      <w:lvlJc w:val="left"/>
      <w:pPr>
        <w:ind w:left="4975" w:hanging="240"/>
      </w:pPr>
      <w:rPr>
        <w:rFonts w:hint="default"/>
        <w:lang w:val="vi" w:eastAsia="en-US" w:bidi="ar-SA"/>
      </w:rPr>
    </w:lvl>
    <w:lvl w:ilvl="7" w:tentative="0">
      <w:start w:val="0"/>
      <w:numFmt w:val="bullet"/>
      <w:lvlText w:val="•"/>
      <w:lvlJc w:val="left"/>
      <w:pPr>
        <w:ind w:left="5628" w:hanging="240"/>
      </w:pPr>
      <w:rPr>
        <w:rFonts w:hint="default"/>
        <w:lang w:val="vi" w:eastAsia="en-US" w:bidi="ar-SA"/>
      </w:rPr>
    </w:lvl>
    <w:lvl w:ilvl="8" w:tentative="0">
      <w:start w:val="0"/>
      <w:numFmt w:val="bullet"/>
      <w:lvlText w:val="•"/>
      <w:lvlJc w:val="left"/>
      <w:pPr>
        <w:ind w:left="6281" w:hanging="240"/>
      </w:pPr>
      <w:rPr>
        <w:rFonts w:hint="default"/>
        <w:lang w:val="vi" w:eastAsia="en-US" w:bidi="ar-SA"/>
      </w:rPr>
    </w:lvl>
  </w:abstractNum>
  <w:abstractNum w:abstractNumId="21">
    <w:nsid w:val="B8CEF35B"/>
    <w:multiLevelType w:val="multilevel"/>
    <w:tmpl w:val="B8CEF35B"/>
    <w:lvl w:ilvl="0" w:tentative="0">
      <w:start w:val="0"/>
      <w:numFmt w:val="bullet"/>
      <w:lvlText w:val="-"/>
      <w:lvlJc w:val="left"/>
      <w:pPr>
        <w:ind w:left="1024" w:hanging="360"/>
      </w:pPr>
      <w:rPr>
        <w:rFonts w:hint="default" w:ascii="Times New Roman" w:hAnsi="Times New Roman" w:eastAsia="Times New Roman" w:cs="Times New Roman"/>
        <w:w w:val="99"/>
        <w:sz w:val="24"/>
        <w:szCs w:val="24"/>
        <w:lang w:val="vi" w:eastAsia="en-US" w:bidi="ar-SA"/>
      </w:rPr>
    </w:lvl>
    <w:lvl w:ilvl="1" w:tentative="0">
      <w:start w:val="0"/>
      <w:numFmt w:val="bullet"/>
      <w:lvlText w:val="•"/>
      <w:lvlJc w:val="left"/>
      <w:pPr>
        <w:ind w:left="1772" w:hanging="360"/>
      </w:pPr>
      <w:rPr>
        <w:rFonts w:hint="default"/>
        <w:lang w:val="vi" w:eastAsia="en-US" w:bidi="ar-SA"/>
      </w:rPr>
    </w:lvl>
    <w:lvl w:ilvl="2" w:tentative="0">
      <w:start w:val="0"/>
      <w:numFmt w:val="bullet"/>
      <w:lvlText w:val="•"/>
      <w:lvlJc w:val="left"/>
      <w:pPr>
        <w:ind w:left="2524" w:hanging="360"/>
      </w:pPr>
      <w:rPr>
        <w:rFonts w:hint="default"/>
        <w:lang w:val="vi" w:eastAsia="en-US" w:bidi="ar-SA"/>
      </w:rPr>
    </w:lvl>
    <w:lvl w:ilvl="3" w:tentative="0">
      <w:start w:val="0"/>
      <w:numFmt w:val="bullet"/>
      <w:lvlText w:val="•"/>
      <w:lvlJc w:val="left"/>
      <w:pPr>
        <w:ind w:left="3276" w:hanging="360"/>
      </w:pPr>
      <w:rPr>
        <w:rFonts w:hint="default"/>
        <w:lang w:val="vi" w:eastAsia="en-US" w:bidi="ar-SA"/>
      </w:rPr>
    </w:lvl>
    <w:lvl w:ilvl="4" w:tentative="0">
      <w:start w:val="0"/>
      <w:numFmt w:val="bullet"/>
      <w:lvlText w:val="•"/>
      <w:lvlJc w:val="left"/>
      <w:pPr>
        <w:ind w:left="4028" w:hanging="360"/>
      </w:pPr>
      <w:rPr>
        <w:rFonts w:hint="default"/>
        <w:lang w:val="vi" w:eastAsia="en-US" w:bidi="ar-SA"/>
      </w:rPr>
    </w:lvl>
    <w:lvl w:ilvl="5" w:tentative="0">
      <w:start w:val="0"/>
      <w:numFmt w:val="bullet"/>
      <w:lvlText w:val="•"/>
      <w:lvlJc w:val="left"/>
      <w:pPr>
        <w:ind w:left="4780" w:hanging="360"/>
      </w:pPr>
      <w:rPr>
        <w:rFonts w:hint="default"/>
        <w:lang w:val="vi" w:eastAsia="en-US" w:bidi="ar-SA"/>
      </w:rPr>
    </w:lvl>
    <w:lvl w:ilvl="6" w:tentative="0">
      <w:start w:val="0"/>
      <w:numFmt w:val="bullet"/>
      <w:lvlText w:val="•"/>
      <w:lvlJc w:val="left"/>
      <w:pPr>
        <w:ind w:left="5532" w:hanging="360"/>
      </w:pPr>
      <w:rPr>
        <w:rFonts w:hint="default"/>
        <w:lang w:val="vi" w:eastAsia="en-US" w:bidi="ar-SA"/>
      </w:rPr>
    </w:lvl>
    <w:lvl w:ilvl="7" w:tentative="0">
      <w:start w:val="0"/>
      <w:numFmt w:val="bullet"/>
      <w:lvlText w:val="•"/>
      <w:lvlJc w:val="left"/>
      <w:pPr>
        <w:ind w:left="6284" w:hanging="360"/>
      </w:pPr>
      <w:rPr>
        <w:rFonts w:hint="default"/>
        <w:lang w:val="vi" w:eastAsia="en-US" w:bidi="ar-SA"/>
      </w:rPr>
    </w:lvl>
    <w:lvl w:ilvl="8" w:tentative="0">
      <w:start w:val="0"/>
      <w:numFmt w:val="bullet"/>
      <w:lvlText w:val="•"/>
      <w:lvlJc w:val="left"/>
      <w:pPr>
        <w:ind w:left="7036" w:hanging="360"/>
      </w:pPr>
      <w:rPr>
        <w:rFonts w:hint="default"/>
        <w:lang w:val="vi" w:eastAsia="en-US" w:bidi="ar-SA"/>
      </w:rPr>
    </w:lvl>
  </w:abstractNum>
  <w:abstractNum w:abstractNumId="22">
    <w:nsid w:val="BB64CFA9"/>
    <w:multiLevelType w:val="multilevel"/>
    <w:tmpl w:val="BB64CFA9"/>
    <w:lvl w:ilvl="0" w:tentative="0">
      <w:start w:val="0"/>
      <w:numFmt w:val="bullet"/>
      <w:lvlText w:val="-"/>
      <w:lvlJc w:val="left"/>
      <w:pPr>
        <w:ind w:left="1010" w:hanging="140"/>
      </w:pPr>
      <w:rPr>
        <w:rFonts w:hint="default" w:ascii="Times New Roman" w:hAnsi="Times New Roman" w:eastAsia="Times New Roman" w:cs="Times New Roman"/>
        <w:w w:val="99"/>
        <w:sz w:val="24"/>
        <w:szCs w:val="24"/>
        <w:lang w:val="vi" w:eastAsia="en-US" w:bidi="ar-SA"/>
      </w:rPr>
    </w:lvl>
    <w:lvl w:ilvl="1" w:tentative="0">
      <w:start w:val="0"/>
      <w:numFmt w:val="bullet"/>
      <w:lvlText w:val="•"/>
      <w:lvlJc w:val="left"/>
      <w:pPr>
        <w:ind w:left="1772" w:hanging="140"/>
      </w:pPr>
      <w:rPr>
        <w:rFonts w:hint="default"/>
        <w:lang w:val="vi" w:eastAsia="en-US" w:bidi="ar-SA"/>
      </w:rPr>
    </w:lvl>
    <w:lvl w:ilvl="2" w:tentative="0">
      <w:start w:val="0"/>
      <w:numFmt w:val="bullet"/>
      <w:lvlText w:val="•"/>
      <w:lvlJc w:val="left"/>
      <w:pPr>
        <w:ind w:left="2524" w:hanging="140"/>
      </w:pPr>
      <w:rPr>
        <w:rFonts w:hint="default"/>
        <w:lang w:val="vi" w:eastAsia="en-US" w:bidi="ar-SA"/>
      </w:rPr>
    </w:lvl>
    <w:lvl w:ilvl="3" w:tentative="0">
      <w:start w:val="0"/>
      <w:numFmt w:val="bullet"/>
      <w:lvlText w:val="•"/>
      <w:lvlJc w:val="left"/>
      <w:pPr>
        <w:ind w:left="3276" w:hanging="140"/>
      </w:pPr>
      <w:rPr>
        <w:rFonts w:hint="default"/>
        <w:lang w:val="vi" w:eastAsia="en-US" w:bidi="ar-SA"/>
      </w:rPr>
    </w:lvl>
    <w:lvl w:ilvl="4" w:tentative="0">
      <w:start w:val="0"/>
      <w:numFmt w:val="bullet"/>
      <w:lvlText w:val="•"/>
      <w:lvlJc w:val="left"/>
      <w:pPr>
        <w:ind w:left="4028" w:hanging="140"/>
      </w:pPr>
      <w:rPr>
        <w:rFonts w:hint="default"/>
        <w:lang w:val="vi" w:eastAsia="en-US" w:bidi="ar-SA"/>
      </w:rPr>
    </w:lvl>
    <w:lvl w:ilvl="5" w:tentative="0">
      <w:start w:val="0"/>
      <w:numFmt w:val="bullet"/>
      <w:lvlText w:val="•"/>
      <w:lvlJc w:val="left"/>
      <w:pPr>
        <w:ind w:left="4780" w:hanging="140"/>
      </w:pPr>
      <w:rPr>
        <w:rFonts w:hint="default"/>
        <w:lang w:val="vi" w:eastAsia="en-US" w:bidi="ar-SA"/>
      </w:rPr>
    </w:lvl>
    <w:lvl w:ilvl="6" w:tentative="0">
      <w:start w:val="0"/>
      <w:numFmt w:val="bullet"/>
      <w:lvlText w:val="•"/>
      <w:lvlJc w:val="left"/>
      <w:pPr>
        <w:ind w:left="5532" w:hanging="140"/>
      </w:pPr>
      <w:rPr>
        <w:rFonts w:hint="default"/>
        <w:lang w:val="vi" w:eastAsia="en-US" w:bidi="ar-SA"/>
      </w:rPr>
    </w:lvl>
    <w:lvl w:ilvl="7" w:tentative="0">
      <w:start w:val="0"/>
      <w:numFmt w:val="bullet"/>
      <w:lvlText w:val="•"/>
      <w:lvlJc w:val="left"/>
      <w:pPr>
        <w:ind w:left="6284" w:hanging="140"/>
      </w:pPr>
      <w:rPr>
        <w:rFonts w:hint="default"/>
        <w:lang w:val="vi" w:eastAsia="en-US" w:bidi="ar-SA"/>
      </w:rPr>
    </w:lvl>
    <w:lvl w:ilvl="8" w:tentative="0">
      <w:start w:val="0"/>
      <w:numFmt w:val="bullet"/>
      <w:lvlText w:val="•"/>
      <w:lvlJc w:val="left"/>
      <w:pPr>
        <w:ind w:left="7036" w:hanging="140"/>
      </w:pPr>
      <w:rPr>
        <w:rFonts w:hint="default"/>
        <w:lang w:val="vi" w:eastAsia="en-US" w:bidi="ar-SA"/>
      </w:rPr>
    </w:lvl>
  </w:abstractNum>
  <w:abstractNum w:abstractNumId="23">
    <w:nsid w:val="BDA1395C"/>
    <w:multiLevelType w:val="multilevel"/>
    <w:tmpl w:val="BDA1395C"/>
    <w:lvl w:ilvl="0" w:tentative="0">
      <w:start w:val="1"/>
      <w:numFmt w:val="lowerLetter"/>
      <w:lvlText w:val="%1)"/>
      <w:lvlJc w:val="left"/>
      <w:pPr>
        <w:ind w:left="563" w:hanging="260"/>
        <w:jc w:val="left"/>
      </w:pPr>
      <w:rPr>
        <w:rFonts w:hint="default" w:ascii="Times New Roman" w:hAnsi="Times New Roman" w:eastAsia="Times New Roman" w:cs="Times New Roman"/>
        <w:i/>
        <w:spacing w:val="-1"/>
        <w:w w:val="99"/>
        <w:sz w:val="24"/>
        <w:szCs w:val="24"/>
        <w:lang w:val="vi" w:eastAsia="en-US" w:bidi="ar-SA"/>
      </w:rPr>
    </w:lvl>
    <w:lvl w:ilvl="1" w:tentative="0">
      <w:start w:val="0"/>
      <w:numFmt w:val="bullet"/>
      <w:lvlText w:val="•"/>
      <w:lvlJc w:val="left"/>
      <w:pPr>
        <w:ind w:left="1358" w:hanging="260"/>
      </w:pPr>
      <w:rPr>
        <w:rFonts w:hint="default"/>
        <w:lang w:val="vi" w:eastAsia="en-US" w:bidi="ar-SA"/>
      </w:rPr>
    </w:lvl>
    <w:lvl w:ilvl="2" w:tentative="0">
      <w:start w:val="0"/>
      <w:numFmt w:val="bullet"/>
      <w:lvlText w:val="•"/>
      <w:lvlJc w:val="left"/>
      <w:pPr>
        <w:ind w:left="2156" w:hanging="260"/>
      </w:pPr>
      <w:rPr>
        <w:rFonts w:hint="default"/>
        <w:lang w:val="vi" w:eastAsia="en-US" w:bidi="ar-SA"/>
      </w:rPr>
    </w:lvl>
    <w:lvl w:ilvl="3" w:tentative="0">
      <w:start w:val="0"/>
      <w:numFmt w:val="bullet"/>
      <w:lvlText w:val="•"/>
      <w:lvlJc w:val="left"/>
      <w:pPr>
        <w:ind w:left="2954" w:hanging="260"/>
      </w:pPr>
      <w:rPr>
        <w:rFonts w:hint="default"/>
        <w:lang w:val="vi" w:eastAsia="en-US" w:bidi="ar-SA"/>
      </w:rPr>
    </w:lvl>
    <w:lvl w:ilvl="4" w:tentative="0">
      <w:start w:val="0"/>
      <w:numFmt w:val="bullet"/>
      <w:lvlText w:val="•"/>
      <w:lvlJc w:val="left"/>
      <w:pPr>
        <w:ind w:left="3752" w:hanging="260"/>
      </w:pPr>
      <w:rPr>
        <w:rFonts w:hint="default"/>
        <w:lang w:val="vi" w:eastAsia="en-US" w:bidi="ar-SA"/>
      </w:rPr>
    </w:lvl>
    <w:lvl w:ilvl="5" w:tentative="0">
      <w:start w:val="0"/>
      <w:numFmt w:val="bullet"/>
      <w:lvlText w:val="•"/>
      <w:lvlJc w:val="left"/>
      <w:pPr>
        <w:ind w:left="4550" w:hanging="260"/>
      </w:pPr>
      <w:rPr>
        <w:rFonts w:hint="default"/>
        <w:lang w:val="vi" w:eastAsia="en-US" w:bidi="ar-SA"/>
      </w:rPr>
    </w:lvl>
    <w:lvl w:ilvl="6" w:tentative="0">
      <w:start w:val="0"/>
      <w:numFmt w:val="bullet"/>
      <w:lvlText w:val="•"/>
      <w:lvlJc w:val="left"/>
      <w:pPr>
        <w:ind w:left="5348" w:hanging="260"/>
      </w:pPr>
      <w:rPr>
        <w:rFonts w:hint="default"/>
        <w:lang w:val="vi" w:eastAsia="en-US" w:bidi="ar-SA"/>
      </w:rPr>
    </w:lvl>
    <w:lvl w:ilvl="7" w:tentative="0">
      <w:start w:val="0"/>
      <w:numFmt w:val="bullet"/>
      <w:lvlText w:val="•"/>
      <w:lvlJc w:val="left"/>
      <w:pPr>
        <w:ind w:left="6146" w:hanging="260"/>
      </w:pPr>
      <w:rPr>
        <w:rFonts w:hint="default"/>
        <w:lang w:val="vi" w:eastAsia="en-US" w:bidi="ar-SA"/>
      </w:rPr>
    </w:lvl>
    <w:lvl w:ilvl="8" w:tentative="0">
      <w:start w:val="0"/>
      <w:numFmt w:val="bullet"/>
      <w:lvlText w:val="•"/>
      <w:lvlJc w:val="left"/>
      <w:pPr>
        <w:ind w:left="6944" w:hanging="260"/>
      </w:pPr>
      <w:rPr>
        <w:rFonts w:hint="default"/>
        <w:lang w:val="vi" w:eastAsia="en-US" w:bidi="ar-SA"/>
      </w:rPr>
    </w:lvl>
  </w:abstractNum>
  <w:abstractNum w:abstractNumId="24">
    <w:nsid w:val="BE923771"/>
    <w:multiLevelType w:val="multilevel"/>
    <w:tmpl w:val="BE923771"/>
    <w:lvl w:ilvl="0" w:tentative="0">
      <w:start w:val="3"/>
      <w:numFmt w:val="decimal"/>
      <w:lvlText w:val="%1"/>
      <w:lvlJc w:val="left"/>
      <w:pPr>
        <w:ind w:left="724" w:hanging="421"/>
        <w:jc w:val="left"/>
      </w:pPr>
      <w:rPr>
        <w:rFonts w:hint="default"/>
        <w:lang w:val="vi" w:eastAsia="en-US" w:bidi="ar-SA"/>
      </w:rPr>
    </w:lvl>
    <w:lvl w:ilvl="1" w:tentative="0">
      <w:start w:val="1"/>
      <w:numFmt w:val="decimal"/>
      <w:lvlText w:val="%1.%2."/>
      <w:lvlJc w:val="left"/>
      <w:pPr>
        <w:ind w:left="724" w:hanging="421"/>
        <w:jc w:val="left"/>
      </w:pPr>
      <w:rPr>
        <w:rFonts w:hint="default" w:ascii="Times New Roman" w:hAnsi="Times New Roman" w:eastAsia="Times New Roman" w:cs="Times New Roman"/>
        <w:w w:val="99"/>
        <w:sz w:val="24"/>
        <w:szCs w:val="24"/>
        <w:lang w:val="vi" w:eastAsia="en-US" w:bidi="ar-SA"/>
      </w:rPr>
    </w:lvl>
    <w:lvl w:ilvl="2" w:tentative="0">
      <w:start w:val="0"/>
      <w:numFmt w:val="bullet"/>
      <w:lvlText w:val="-"/>
      <w:lvlJc w:val="left"/>
      <w:pPr>
        <w:ind w:left="1228" w:hanging="358"/>
      </w:pPr>
      <w:rPr>
        <w:rFonts w:hint="default"/>
        <w:w w:val="99"/>
        <w:lang w:val="vi" w:eastAsia="en-US" w:bidi="ar-SA"/>
      </w:rPr>
    </w:lvl>
    <w:lvl w:ilvl="3" w:tentative="0">
      <w:start w:val="0"/>
      <w:numFmt w:val="bullet"/>
      <w:lvlText w:val="•"/>
      <w:lvlJc w:val="left"/>
      <w:pPr>
        <w:ind w:left="1240" w:hanging="358"/>
      </w:pPr>
      <w:rPr>
        <w:rFonts w:hint="default"/>
        <w:lang w:val="vi" w:eastAsia="en-US" w:bidi="ar-SA"/>
      </w:rPr>
    </w:lvl>
    <w:lvl w:ilvl="4" w:tentative="0">
      <w:start w:val="0"/>
      <w:numFmt w:val="bullet"/>
      <w:lvlText w:val="•"/>
      <w:lvlJc w:val="left"/>
      <w:pPr>
        <w:ind w:left="2282" w:hanging="358"/>
      </w:pPr>
      <w:rPr>
        <w:rFonts w:hint="default"/>
        <w:lang w:val="vi" w:eastAsia="en-US" w:bidi="ar-SA"/>
      </w:rPr>
    </w:lvl>
    <w:lvl w:ilvl="5" w:tentative="0">
      <w:start w:val="0"/>
      <w:numFmt w:val="bullet"/>
      <w:lvlText w:val="•"/>
      <w:lvlJc w:val="left"/>
      <w:pPr>
        <w:ind w:left="3325" w:hanging="358"/>
      </w:pPr>
      <w:rPr>
        <w:rFonts w:hint="default"/>
        <w:lang w:val="vi" w:eastAsia="en-US" w:bidi="ar-SA"/>
      </w:rPr>
    </w:lvl>
    <w:lvl w:ilvl="6" w:tentative="0">
      <w:start w:val="0"/>
      <w:numFmt w:val="bullet"/>
      <w:lvlText w:val="•"/>
      <w:lvlJc w:val="left"/>
      <w:pPr>
        <w:ind w:left="4368" w:hanging="358"/>
      </w:pPr>
      <w:rPr>
        <w:rFonts w:hint="default"/>
        <w:lang w:val="vi" w:eastAsia="en-US" w:bidi="ar-SA"/>
      </w:rPr>
    </w:lvl>
    <w:lvl w:ilvl="7" w:tentative="0">
      <w:start w:val="0"/>
      <w:numFmt w:val="bullet"/>
      <w:lvlText w:val="•"/>
      <w:lvlJc w:val="left"/>
      <w:pPr>
        <w:ind w:left="5411" w:hanging="358"/>
      </w:pPr>
      <w:rPr>
        <w:rFonts w:hint="default"/>
        <w:lang w:val="vi" w:eastAsia="en-US" w:bidi="ar-SA"/>
      </w:rPr>
    </w:lvl>
    <w:lvl w:ilvl="8" w:tentative="0">
      <w:start w:val="0"/>
      <w:numFmt w:val="bullet"/>
      <w:lvlText w:val="•"/>
      <w:lvlJc w:val="left"/>
      <w:pPr>
        <w:ind w:left="6454" w:hanging="358"/>
      </w:pPr>
      <w:rPr>
        <w:rFonts w:hint="default"/>
        <w:lang w:val="vi" w:eastAsia="en-US" w:bidi="ar-SA"/>
      </w:rPr>
    </w:lvl>
  </w:abstractNum>
  <w:abstractNum w:abstractNumId="25">
    <w:nsid w:val="BF205925"/>
    <w:multiLevelType w:val="multilevel"/>
    <w:tmpl w:val="BF205925"/>
    <w:lvl w:ilvl="0" w:tentative="0">
      <w:start w:val="1"/>
      <w:numFmt w:val="decimal"/>
      <w:lvlText w:val="%1"/>
      <w:lvlJc w:val="left"/>
      <w:pPr>
        <w:ind w:left="724" w:hanging="420"/>
        <w:jc w:val="left"/>
      </w:pPr>
      <w:rPr>
        <w:rFonts w:hint="default"/>
        <w:lang w:val="vi" w:eastAsia="en-US" w:bidi="ar-SA"/>
      </w:rPr>
    </w:lvl>
    <w:lvl w:ilvl="1" w:tentative="0">
      <w:start w:val="1"/>
      <w:numFmt w:val="decimal"/>
      <w:lvlText w:val="%1.%2."/>
      <w:lvlJc w:val="left"/>
      <w:pPr>
        <w:ind w:left="724" w:hanging="420"/>
        <w:jc w:val="left"/>
      </w:pPr>
      <w:rPr>
        <w:rFonts w:hint="default" w:ascii="Times New Roman" w:hAnsi="Times New Roman" w:eastAsia="Times New Roman" w:cs="Times New Roman"/>
        <w:w w:val="99"/>
        <w:sz w:val="24"/>
        <w:szCs w:val="24"/>
        <w:lang w:val="vi" w:eastAsia="en-US" w:bidi="ar-SA"/>
      </w:rPr>
    </w:lvl>
    <w:lvl w:ilvl="2" w:tentative="0">
      <w:start w:val="1"/>
      <w:numFmt w:val="lowerLetter"/>
      <w:lvlText w:val="%3)"/>
      <w:lvlJc w:val="left"/>
      <w:pPr>
        <w:ind w:left="1116" w:hanging="245"/>
        <w:jc w:val="left"/>
      </w:pPr>
      <w:rPr>
        <w:rFonts w:hint="default" w:ascii="Times New Roman" w:hAnsi="Times New Roman" w:eastAsia="Times New Roman" w:cs="Times New Roman"/>
        <w:spacing w:val="-1"/>
        <w:w w:val="99"/>
        <w:sz w:val="24"/>
        <w:szCs w:val="24"/>
        <w:lang w:val="vi" w:eastAsia="en-US" w:bidi="ar-SA"/>
      </w:rPr>
    </w:lvl>
    <w:lvl w:ilvl="3" w:tentative="0">
      <w:start w:val="0"/>
      <w:numFmt w:val="bullet"/>
      <w:lvlText w:val="•"/>
      <w:lvlJc w:val="left"/>
      <w:pPr>
        <w:ind w:left="2768" w:hanging="245"/>
      </w:pPr>
      <w:rPr>
        <w:rFonts w:hint="default"/>
        <w:lang w:val="vi" w:eastAsia="en-US" w:bidi="ar-SA"/>
      </w:rPr>
    </w:lvl>
    <w:lvl w:ilvl="4" w:tentative="0">
      <w:start w:val="0"/>
      <w:numFmt w:val="bullet"/>
      <w:lvlText w:val="•"/>
      <w:lvlJc w:val="left"/>
      <w:pPr>
        <w:ind w:left="3593" w:hanging="245"/>
      </w:pPr>
      <w:rPr>
        <w:rFonts w:hint="default"/>
        <w:lang w:val="vi" w:eastAsia="en-US" w:bidi="ar-SA"/>
      </w:rPr>
    </w:lvl>
    <w:lvl w:ilvl="5" w:tentative="0">
      <w:start w:val="0"/>
      <w:numFmt w:val="bullet"/>
      <w:lvlText w:val="•"/>
      <w:lvlJc w:val="left"/>
      <w:pPr>
        <w:ind w:left="4417" w:hanging="245"/>
      </w:pPr>
      <w:rPr>
        <w:rFonts w:hint="default"/>
        <w:lang w:val="vi" w:eastAsia="en-US" w:bidi="ar-SA"/>
      </w:rPr>
    </w:lvl>
    <w:lvl w:ilvl="6" w:tentative="0">
      <w:start w:val="0"/>
      <w:numFmt w:val="bullet"/>
      <w:lvlText w:val="•"/>
      <w:lvlJc w:val="left"/>
      <w:pPr>
        <w:ind w:left="5242" w:hanging="245"/>
      </w:pPr>
      <w:rPr>
        <w:rFonts w:hint="default"/>
        <w:lang w:val="vi" w:eastAsia="en-US" w:bidi="ar-SA"/>
      </w:rPr>
    </w:lvl>
    <w:lvl w:ilvl="7" w:tentative="0">
      <w:start w:val="0"/>
      <w:numFmt w:val="bullet"/>
      <w:lvlText w:val="•"/>
      <w:lvlJc w:val="left"/>
      <w:pPr>
        <w:ind w:left="6066" w:hanging="245"/>
      </w:pPr>
      <w:rPr>
        <w:rFonts w:hint="default"/>
        <w:lang w:val="vi" w:eastAsia="en-US" w:bidi="ar-SA"/>
      </w:rPr>
    </w:lvl>
    <w:lvl w:ilvl="8" w:tentative="0">
      <w:start w:val="0"/>
      <w:numFmt w:val="bullet"/>
      <w:lvlText w:val="•"/>
      <w:lvlJc w:val="left"/>
      <w:pPr>
        <w:ind w:left="6891" w:hanging="245"/>
      </w:pPr>
      <w:rPr>
        <w:rFonts w:hint="default"/>
        <w:lang w:val="vi" w:eastAsia="en-US" w:bidi="ar-SA"/>
      </w:rPr>
    </w:lvl>
  </w:abstractNum>
  <w:abstractNum w:abstractNumId="26">
    <w:nsid w:val="C0915F4F"/>
    <w:multiLevelType w:val="multilevel"/>
    <w:tmpl w:val="C0915F4F"/>
    <w:lvl w:ilvl="0" w:tentative="0">
      <w:start w:val="1"/>
      <w:numFmt w:val="lowerLetter"/>
      <w:lvlText w:val="%1)"/>
      <w:lvlJc w:val="left"/>
      <w:pPr>
        <w:ind w:left="564" w:hanging="260"/>
        <w:jc w:val="left"/>
      </w:pPr>
      <w:rPr>
        <w:rFonts w:hint="default" w:ascii="Times New Roman" w:hAnsi="Times New Roman" w:eastAsia="Times New Roman" w:cs="Times New Roman"/>
        <w:i/>
        <w:spacing w:val="-1"/>
        <w:w w:val="99"/>
        <w:sz w:val="24"/>
        <w:szCs w:val="24"/>
        <w:lang w:val="vi" w:eastAsia="en-US" w:bidi="ar-SA"/>
      </w:rPr>
    </w:lvl>
    <w:lvl w:ilvl="1" w:tentative="0">
      <w:start w:val="0"/>
      <w:numFmt w:val="bullet"/>
      <w:lvlText w:val="•"/>
      <w:lvlJc w:val="left"/>
      <w:pPr>
        <w:ind w:left="1358" w:hanging="260"/>
      </w:pPr>
      <w:rPr>
        <w:rFonts w:hint="default"/>
        <w:lang w:val="vi" w:eastAsia="en-US" w:bidi="ar-SA"/>
      </w:rPr>
    </w:lvl>
    <w:lvl w:ilvl="2" w:tentative="0">
      <w:start w:val="0"/>
      <w:numFmt w:val="bullet"/>
      <w:lvlText w:val="•"/>
      <w:lvlJc w:val="left"/>
      <w:pPr>
        <w:ind w:left="2156" w:hanging="260"/>
      </w:pPr>
      <w:rPr>
        <w:rFonts w:hint="default"/>
        <w:lang w:val="vi" w:eastAsia="en-US" w:bidi="ar-SA"/>
      </w:rPr>
    </w:lvl>
    <w:lvl w:ilvl="3" w:tentative="0">
      <w:start w:val="0"/>
      <w:numFmt w:val="bullet"/>
      <w:lvlText w:val="•"/>
      <w:lvlJc w:val="left"/>
      <w:pPr>
        <w:ind w:left="2954" w:hanging="260"/>
      </w:pPr>
      <w:rPr>
        <w:rFonts w:hint="default"/>
        <w:lang w:val="vi" w:eastAsia="en-US" w:bidi="ar-SA"/>
      </w:rPr>
    </w:lvl>
    <w:lvl w:ilvl="4" w:tentative="0">
      <w:start w:val="0"/>
      <w:numFmt w:val="bullet"/>
      <w:lvlText w:val="•"/>
      <w:lvlJc w:val="left"/>
      <w:pPr>
        <w:ind w:left="3752" w:hanging="260"/>
      </w:pPr>
      <w:rPr>
        <w:rFonts w:hint="default"/>
        <w:lang w:val="vi" w:eastAsia="en-US" w:bidi="ar-SA"/>
      </w:rPr>
    </w:lvl>
    <w:lvl w:ilvl="5" w:tentative="0">
      <w:start w:val="0"/>
      <w:numFmt w:val="bullet"/>
      <w:lvlText w:val="•"/>
      <w:lvlJc w:val="left"/>
      <w:pPr>
        <w:ind w:left="4550" w:hanging="260"/>
      </w:pPr>
      <w:rPr>
        <w:rFonts w:hint="default"/>
        <w:lang w:val="vi" w:eastAsia="en-US" w:bidi="ar-SA"/>
      </w:rPr>
    </w:lvl>
    <w:lvl w:ilvl="6" w:tentative="0">
      <w:start w:val="0"/>
      <w:numFmt w:val="bullet"/>
      <w:lvlText w:val="•"/>
      <w:lvlJc w:val="left"/>
      <w:pPr>
        <w:ind w:left="5348" w:hanging="260"/>
      </w:pPr>
      <w:rPr>
        <w:rFonts w:hint="default"/>
        <w:lang w:val="vi" w:eastAsia="en-US" w:bidi="ar-SA"/>
      </w:rPr>
    </w:lvl>
    <w:lvl w:ilvl="7" w:tentative="0">
      <w:start w:val="0"/>
      <w:numFmt w:val="bullet"/>
      <w:lvlText w:val="•"/>
      <w:lvlJc w:val="left"/>
      <w:pPr>
        <w:ind w:left="6146" w:hanging="260"/>
      </w:pPr>
      <w:rPr>
        <w:rFonts w:hint="default"/>
        <w:lang w:val="vi" w:eastAsia="en-US" w:bidi="ar-SA"/>
      </w:rPr>
    </w:lvl>
    <w:lvl w:ilvl="8" w:tentative="0">
      <w:start w:val="0"/>
      <w:numFmt w:val="bullet"/>
      <w:lvlText w:val="•"/>
      <w:lvlJc w:val="left"/>
      <w:pPr>
        <w:ind w:left="6944" w:hanging="260"/>
      </w:pPr>
      <w:rPr>
        <w:rFonts w:hint="default"/>
        <w:lang w:val="vi" w:eastAsia="en-US" w:bidi="ar-SA"/>
      </w:rPr>
    </w:lvl>
  </w:abstractNum>
  <w:abstractNum w:abstractNumId="27">
    <w:nsid w:val="C4E0D24A"/>
    <w:multiLevelType w:val="multilevel"/>
    <w:tmpl w:val="C4E0D24A"/>
    <w:lvl w:ilvl="0" w:tentative="0">
      <w:start w:val="0"/>
      <w:numFmt w:val="bullet"/>
      <w:lvlText w:val=""/>
      <w:lvlJc w:val="left"/>
      <w:pPr>
        <w:ind w:left="926" w:hanging="433"/>
      </w:pPr>
      <w:rPr>
        <w:rFonts w:hint="default" w:ascii="Wingdings" w:hAnsi="Wingdings" w:eastAsia="Wingdings" w:cs="Wingdings"/>
        <w:w w:val="162"/>
        <w:sz w:val="20"/>
        <w:szCs w:val="20"/>
        <w:lang w:val="vi" w:eastAsia="en-US" w:bidi="ar-SA"/>
      </w:rPr>
    </w:lvl>
    <w:lvl w:ilvl="1" w:tentative="0">
      <w:start w:val="0"/>
      <w:numFmt w:val="bullet"/>
      <w:lvlText w:val="•"/>
      <w:lvlJc w:val="left"/>
      <w:pPr>
        <w:ind w:left="1682" w:hanging="433"/>
      </w:pPr>
      <w:rPr>
        <w:rFonts w:hint="default"/>
        <w:lang w:val="vi" w:eastAsia="en-US" w:bidi="ar-SA"/>
      </w:rPr>
    </w:lvl>
    <w:lvl w:ilvl="2" w:tentative="0">
      <w:start w:val="0"/>
      <w:numFmt w:val="bullet"/>
      <w:lvlText w:val="•"/>
      <w:lvlJc w:val="left"/>
      <w:pPr>
        <w:ind w:left="2444" w:hanging="433"/>
      </w:pPr>
      <w:rPr>
        <w:rFonts w:hint="default"/>
        <w:lang w:val="vi" w:eastAsia="en-US" w:bidi="ar-SA"/>
      </w:rPr>
    </w:lvl>
    <w:lvl w:ilvl="3" w:tentative="0">
      <w:start w:val="0"/>
      <w:numFmt w:val="bullet"/>
      <w:lvlText w:val="•"/>
      <w:lvlJc w:val="left"/>
      <w:pPr>
        <w:ind w:left="3206" w:hanging="433"/>
      </w:pPr>
      <w:rPr>
        <w:rFonts w:hint="default"/>
        <w:lang w:val="vi" w:eastAsia="en-US" w:bidi="ar-SA"/>
      </w:rPr>
    </w:lvl>
    <w:lvl w:ilvl="4" w:tentative="0">
      <w:start w:val="0"/>
      <w:numFmt w:val="bullet"/>
      <w:lvlText w:val="•"/>
      <w:lvlJc w:val="left"/>
      <w:pPr>
        <w:ind w:left="3968" w:hanging="433"/>
      </w:pPr>
      <w:rPr>
        <w:rFonts w:hint="default"/>
        <w:lang w:val="vi" w:eastAsia="en-US" w:bidi="ar-SA"/>
      </w:rPr>
    </w:lvl>
    <w:lvl w:ilvl="5" w:tentative="0">
      <w:start w:val="0"/>
      <w:numFmt w:val="bullet"/>
      <w:lvlText w:val="•"/>
      <w:lvlJc w:val="left"/>
      <w:pPr>
        <w:ind w:left="4730" w:hanging="433"/>
      </w:pPr>
      <w:rPr>
        <w:rFonts w:hint="default"/>
        <w:lang w:val="vi" w:eastAsia="en-US" w:bidi="ar-SA"/>
      </w:rPr>
    </w:lvl>
    <w:lvl w:ilvl="6" w:tentative="0">
      <w:start w:val="0"/>
      <w:numFmt w:val="bullet"/>
      <w:lvlText w:val="•"/>
      <w:lvlJc w:val="left"/>
      <w:pPr>
        <w:ind w:left="5492" w:hanging="433"/>
      </w:pPr>
      <w:rPr>
        <w:rFonts w:hint="default"/>
        <w:lang w:val="vi" w:eastAsia="en-US" w:bidi="ar-SA"/>
      </w:rPr>
    </w:lvl>
    <w:lvl w:ilvl="7" w:tentative="0">
      <w:start w:val="0"/>
      <w:numFmt w:val="bullet"/>
      <w:lvlText w:val="•"/>
      <w:lvlJc w:val="left"/>
      <w:pPr>
        <w:ind w:left="6254" w:hanging="433"/>
      </w:pPr>
      <w:rPr>
        <w:rFonts w:hint="default"/>
        <w:lang w:val="vi" w:eastAsia="en-US" w:bidi="ar-SA"/>
      </w:rPr>
    </w:lvl>
    <w:lvl w:ilvl="8" w:tentative="0">
      <w:start w:val="0"/>
      <w:numFmt w:val="bullet"/>
      <w:lvlText w:val="•"/>
      <w:lvlJc w:val="left"/>
      <w:pPr>
        <w:ind w:left="7016" w:hanging="433"/>
      </w:pPr>
      <w:rPr>
        <w:rFonts w:hint="default"/>
        <w:lang w:val="vi" w:eastAsia="en-US" w:bidi="ar-SA"/>
      </w:rPr>
    </w:lvl>
  </w:abstractNum>
  <w:abstractNum w:abstractNumId="28">
    <w:nsid w:val="C8879AEF"/>
    <w:multiLevelType w:val="multilevel"/>
    <w:tmpl w:val="C8879AEF"/>
    <w:lvl w:ilvl="0" w:tentative="0">
      <w:start w:val="1"/>
      <w:numFmt w:val="decimal"/>
      <w:lvlText w:val="%1)"/>
      <w:lvlJc w:val="left"/>
      <w:pPr>
        <w:ind w:left="1024" w:hanging="360"/>
        <w:jc w:val="left"/>
      </w:pPr>
      <w:rPr>
        <w:rFonts w:hint="default" w:ascii="Georgia" w:hAnsi="Georgia" w:eastAsia="Georgia" w:cs="Georgia"/>
        <w:spacing w:val="-1"/>
        <w:w w:val="110"/>
        <w:sz w:val="24"/>
        <w:szCs w:val="24"/>
        <w:lang w:val="vi" w:eastAsia="en-US" w:bidi="ar-SA"/>
      </w:rPr>
    </w:lvl>
    <w:lvl w:ilvl="1" w:tentative="0">
      <w:start w:val="0"/>
      <w:numFmt w:val="bullet"/>
      <w:lvlText w:val="•"/>
      <w:lvlJc w:val="left"/>
      <w:pPr>
        <w:ind w:left="1772" w:hanging="360"/>
      </w:pPr>
      <w:rPr>
        <w:rFonts w:hint="default"/>
        <w:lang w:val="vi" w:eastAsia="en-US" w:bidi="ar-SA"/>
      </w:rPr>
    </w:lvl>
    <w:lvl w:ilvl="2" w:tentative="0">
      <w:start w:val="0"/>
      <w:numFmt w:val="bullet"/>
      <w:lvlText w:val="•"/>
      <w:lvlJc w:val="left"/>
      <w:pPr>
        <w:ind w:left="2524" w:hanging="360"/>
      </w:pPr>
      <w:rPr>
        <w:rFonts w:hint="default"/>
        <w:lang w:val="vi" w:eastAsia="en-US" w:bidi="ar-SA"/>
      </w:rPr>
    </w:lvl>
    <w:lvl w:ilvl="3" w:tentative="0">
      <w:start w:val="0"/>
      <w:numFmt w:val="bullet"/>
      <w:lvlText w:val="•"/>
      <w:lvlJc w:val="left"/>
      <w:pPr>
        <w:ind w:left="3276" w:hanging="360"/>
      </w:pPr>
      <w:rPr>
        <w:rFonts w:hint="default"/>
        <w:lang w:val="vi" w:eastAsia="en-US" w:bidi="ar-SA"/>
      </w:rPr>
    </w:lvl>
    <w:lvl w:ilvl="4" w:tentative="0">
      <w:start w:val="0"/>
      <w:numFmt w:val="bullet"/>
      <w:lvlText w:val="•"/>
      <w:lvlJc w:val="left"/>
      <w:pPr>
        <w:ind w:left="4028" w:hanging="360"/>
      </w:pPr>
      <w:rPr>
        <w:rFonts w:hint="default"/>
        <w:lang w:val="vi" w:eastAsia="en-US" w:bidi="ar-SA"/>
      </w:rPr>
    </w:lvl>
    <w:lvl w:ilvl="5" w:tentative="0">
      <w:start w:val="0"/>
      <w:numFmt w:val="bullet"/>
      <w:lvlText w:val="•"/>
      <w:lvlJc w:val="left"/>
      <w:pPr>
        <w:ind w:left="4780" w:hanging="360"/>
      </w:pPr>
      <w:rPr>
        <w:rFonts w:hint="default"/>
        <w:lang w:val="vi" w:eastAsia="en-US" w:bidi="ar-SA"/>
      </w:rPr>
    </w:lvl>
    <w:lvl w:ilvl="6" w:tentative="0">
      <w:start w:val="0"/>
      <w:numFmt w:val="bullet"/>
      <w:lvlText w:val="•"/>
      <w:lvlJc w:val="left"/>
      <w:pPr>
        <w:ind w:left="5532" w:hanging="360"/>
      </w:pPr>
      <w:rPr>
        <w:rFonts w:hint="default"/>
        <w:lang w:val="vi" w:eastAsia="en-US" w:bidi="ar-SA"/>
      </w:rPr>
    </w:lvl>
    <w:lvl w:ilvl="7" w:tentative="0">
      <w:start w:val="0"/>
      <w:numFmt w:val="bullet"/>
      <w:lvlText w:val="•"/>
      <w:lvlJc w:val="left"/>
      <w:pPr>
        <w:ind w:left="6284" w:hanging="360"/>
      </w:pPr>
      <w:rPr>
        <w:rFonts w:hint="default"/>
        <w:lang w:val="vi" w:eastAsia="en-US" w:bidi="ar-SA"/>
      </w:rPr>
    </w:lvl>
    <w:lvl w:ilvl="8" w:tentative="0">
      <w:start w:val="0"/>
      <w:numFmt w:val="bullet"/>
      <w:lvlText w:val="•"/>
      <w:lvlJc w:val="left"/>
      <w:pPr>
        <w:ind w:left="7036" w:hanging="360"/>
      </w:pPr>
      <w:rPr>
        <w:rFonts w:hint="default"/>
        <w:lang w:val="vi" w:eastAsia="en-US" w:bidi="ar-SA"/>
      </w:rPr>
    </w:lvl>
  </w:abstractNum>
  <w:abstractNum w:abstractNumId="29">
    <w:nsid w:val="CF092B84"/>
    <w:multiLevelType w:val="multilevel"/>
    <w:tmpl w:val="CF092B84"/>
    <w:lvl w:ilvl="0" w:tentative="0">
      <w:start w:val="2"/>
      <w:numFmt w:val="decimal"/>
      <w:lvlText w:val="%1"/>
      <w:lvlJc w:val="left"/>
      <w:pPr>
        <w:ind w:left="758" w:hanging="454"/>
        <w:jc w:val="left"/>
      </w:pPr>
      <w:rPr>
        <w:rFonts w:hint="default"/>
        <w:lang w:val="vi" w:eastAsia="en-US" w:bidi="ar-SA"/>
      </w:rPr>
    </w:lvl>
    <w:lvl w:ilvl="1" w:tentative="0">
      <w:start w:val="1"/>
      <w:numFmt w:val="decimal"/>
      <w:lvlText w:val="%1.%2."/>
      <w:lvlJc w:val="left"/>
      <w:pPr>
        <w:ind w:left="758" w:hanging="454"/>
        <w:jc w:val="left"/>
      </w:pPr>
      <w:rPr>
        <w:rFonts w:hint="default" w:ascii="Times New Roman" w:hAnsi="Times New Roman" w:eastAsia="Times New Roman" w:cs="Times New Roman"/>
        <w:w w:val="99"/>
        <w:sz w:val="26"/>
        <w:szCs w:val="26"/>
        <w:lang w:val="vi" w:eastAsia="en-US" w:bidi="ar-SA"/>
      </w:rPr>
    </w:lvl>
    <w:lvl w:ilvl="2" w:tentative="0">
      <w:start w:val="1"/>
      <w:numFmt w:val="decimal"/>
      <w:lvlText w:val="%3."/>
      <w:lvlJc w:val="left"/>
      <w:pPr>
        <w:ind w:left="1228" w:hanging="358"/>
        <w:jc w:val="left"/>
      </w:pPr>
      <w:rPr>
        <w:rFonts w:hint="default" w:ascii="Times New Roman" w:hAnsi="Times New Roman" w:eastAsia="Times New Roman" w:cs="Times New Roman"/>
        <w:w w:val="99"/>
        <w:sz w:val="24"/>
        <w:szCs w:val="24"/>
        <w:lang w:val="vi" w:eastAsia="en-US" w:bidi="ar-SA"/>
      </w:rPr>
    </w:lvl>
    <w:lvl w:ilvl="3" w:tentative="0">
      <w:start w:val="0"/>
      <w:numFmt w:val="bullet"/>
      <w:lvlText w:val="•"/>
      <w:lvlJc w:val="left"/>
      <w:pPr>
        <w:ind w:left="2135" w:hanging="358"/>
      </w:pPr>
      <w:rPr>
        <w:rFonts w:hint="default"/>
        <w:lang w:val="vi" w:eastAsia="en-US" w:bidi="ar-SA"/>
      </w:rPr>
    </w:lvl>
    <w:lvl w:ilvl="4" w:tentative="0">
      <w:start w:val="0"/>
      <w:numFmt w:val="bullet"/>
      <w:lvlText w:val="•"/>
      <w:lvlJc w:val="left"/>
      <w:pPr>
        <w:ind w:left="3050" w:hanging="358"/>
      </w:pPr>
      <w:rPr>
        <w:rFonts w:hint="default"/>
        <w:lang w:val="vi" w:eastAsia="en-US" w:bidi="ar-SA"/>
      </w:rPr>
    </w:lvl>
    <w:lvl w:ilvl="5" w:tentative="0">
      <w:start w:val="0"/>
      <w:numFmt w:val="bullet"/>
      <w:lvlText w:val="•"/>
      <w:lvlJc w:val="left"/>
      <w:pPr>
        <w:ind w:left="3965" w:hanging="358"/>
      </w:pPr>
      <w:rPr>
        <w:rFonts w:hint="default"/>
        <w:lang w:val="vi" w:eastAsia="en-US" w:bidi="ar-SA"/>
      </w:rPr>
    </w:lvl>
    <w:lvl w:ilvl="6" w:tentative="0">
      <w:start w:val="0"/>
      <w:numFmt w:val="bullet"/>
      <w:lvlText w:val="•"/>
      <w:lvlJc w:val="left"/>
      <w:pPr>
        <w:ind w:left="4880" w:hanging="358"/>
      </w:pPr>
      <w:rPr>
        <w:rFonts w:hint="default"/>
        <w:lang w:val="vi" w:eastAsia="en-US" w:bidi="ar-SA"/>
      </w:rPr>
    </w:lvl>
    <w:lvl w:ilvl="7" w:tentative="0">
      <w:start w:val="0"/>
      <w:numFmt w:val="bullet"/>
      <w:lvlText w:val="•"/>
      <w:lvlJc w:val="left"/>
      <w:pPr>
        <w:ind w:left="5795" w:hanging="358"/>
      </w:pPr>
      <w:rPr>
        <w:rFonts w:hint="default"/>
        <w:lang w:val="vi" w:eastAsia="en-US" w:bidi="ar-SA"/>
      </w:rPr>
    </w:lvl>
    <w:lvl w:ilvl="8" w:tentative="0">
      <w:start w:val="0"/>
      <w:numFmt w:val="bullet"/>
      <w:lvlText w:val="•"/>
      <w:lvlJc w:val="left"/>
      <w:pPr>
        <w:ind w:left="6710" w:hanging="358"/>
      </w:pPr>
      <w:rPr>
        <w:rFonts w:hint="default"/>
        <w:lang w:val="vi" w:eastAsia="en-US" w:bidi="ar-SA"/>
      </w:rPr>
    </w:lvl>
  </w:abstractNum>
  <w:abstractNum w:abstractNumId="30">
    <w:nsid w:val="D7D140E4"/>
    <w:multiLevelType w:val="multilevel"/>
    <w:tmpl w:val="D7D140E4"/>
    <w:lvl w:ilvl="0" w:tentative="0">
      <w:start w:val="0"/>
      <w:numFmt w:val="bullet"/>
      <w:lvlText w:val="-"/>
      <w:lvlJc w:val="left"/>
      <w:pPr>
        <w:ind w:left="1024" w:hanging="154"/>
      </w:pPr>
      <w:rPr>
        <w:rFonts w:hint="default" w:ascii="Times New Roman" w:hAnsi="Times New Roman" w:eastAsia="Times New Roman" w:cs="Times New Roman"/>
        <w:w w:val="99"/>
        <w:sz w:val="24"/>
        <w:szCs w:val="24"/>
        <w:lang w:val="vi" w:eastAsia="en-US" w:bidi="ar-SA"/>
      </w:rPr>
    </w:lvl>
    <w:lvl w:ilvl="1" w:tentative="0">
      <w:start w:val="0"/>
      <w:numFmt w:val="bullet"/>
      <w:lvlText w:val="•"/>
      <w:lvlJc w:val="left"/>
      <w:pPr>
        <w:ind w:left="1772" w:hanging="154"/>
      </w:pPr>
      <w:rPr>
        <w:rFonts w:hint="default"/>
        <w:lang w:val="vi" w:eastAsia="en-US" w:bidi="ar-SA"/>
      </w:rPr>
    </w:lvl>
    <w:lvl w:ilvl="2" w:tentative="0">
      <w:start w:val="0"/>
      <w:numFmt w:val="bullet"/>
      <w:lvlText w:val="•"/>
      <w:lvlJc w:val="left"/>
      <w:pPr>
        <w:ind w:left="2524" w:hanging="154"/>
      </w:pPr>
      <w:rPr>
        <w:rFonts w:hint="default"/>
        <w:lang w:val="vi" w:eastAsia="en-US" w:bidi="ar-SA"/>
      </w:rPr>
    </w:lvl>
    <w:lvl w:ilvl="3" w:tentative="0">
      <w:start w:val="0"/>
      <w:numFmt w:val="bullet"/>
      <w:lvlText w:val="•"/>
      <w:lvlJc w:val="left"/>
      <w:pPr>
        <w:ind w:left="3276" w:hanging="154"/>
      </w:pPr>
      <w:rPr>
        <w:rFonts w:hint="default"/>
        <w:lang w:val="vi" w:eastAsia="en-US" w:bidi="ar-SA"/>
      </w:rPr>
    </w:lvl>
    <w:lvl w:ilvl="4" w:tentative="0">
      <w:start w:val="0"/>
      <w:numFmt w:val="bullet"/>
      <w:lvlText w:val="•"/>
      <w:lvlJc w:val="left"/>
      <w:pPr>
        <w:ind w:left="4028" w:hanging="154"/>
      </w:pPr>
      <w:rPr>
        <w:rFonts w:hint="default"/>
        <w:lang w:val="vi" w:eastAsia="en-US" w:bidi="ar-SA"/>
      </w:rPr>
    </w:lvl>
    <w:lvl w:ilvl="5" w:tentative="0">
      <w:start w:val="0"/>
      <w:numFmt w:val="bullet"/>
      <w:lvlText w:val="•"/>
      <w:lvlJc w:val="left"/>
      <w:pPr>
        <w:ind w:left="4780" w:hanging="154"/>
      </w:pPr>
      <w:rPr>
        <w:rFonts w:hint="default"/>
        <w:lang w:val="vi" w:eastAsia="en-US" w:bidi="ar-SA"/>
      </w:rPr>
    </w:lvl>
    <w:lvl w:ilvl="6" w:tentative="0">
      <w:start w:val="0"/>
      <w:numFmt w:val="bullet"/>
      <w:lvlText w:val="•"/>
      <w:lvlJc w:val="left"/>
      <w:pPr>
        <w:ind w:left="5532" w:hanging="154"/>
      </w:pPr>
      <w:rPr>
        <w:rFonts w:hint="default"/>
        <w:lang w:val="vi" w:eastAsia="en-US" w:bidi="ar-SA"/>
      </w:rPr>
    </w:lvl>
    <w:lvl w:ilvl="7" w:tentative="0">
      <w:start w:val="0"/>
      <w:numFmt w:val="bullet"/>
      <w:lvlText w:val="•"/>
      <w:lvlJc w:val="left"/>
      <w:pPr>
        <w:ind w:left="6284" w:hanging="154"/>
      </w:pPr>
      <w:rPr>
        <w:rFonts w:hint="default"/>
        <w:lang w:val="vi" w:eastAsia="en-US" w:bidi="ar-SA"/>
      </w:rPr>
    </w:lvl>
    <w:lvl w:ilvl="8" w:tentative="0">
      <w:start w:val="0"/>
      <w:numFmt w:val="bullet"/>
      <w:lvlText w:val="•"/>
      <w:lvlJc w:val="left"/>
      <w:pPr>
        <w:ind w:left="7036" w:hanging="154"/>
      </w:pPr>
      <w:rPr>
        <w:rFonts w:hint="default"/>
        <w:lang w:val="vi" w:eastAsia="en-US" w:bidi="ar-SA"/>
      </w:rPr>
    </w:lvl>
  </w:abstractNum>
  <w:abstractNum w:abstractNumId="31">
    <w:nsid w:val="D7F9FE59"/>
    <w:multiLevelType w:val="multilevel"/>
    <w:tmpl w:val="D7F9FE59"/>
    <w:lvl w:ilvl="0" w:tentative="0">
      <w:start w:val="0"/>
      <w:numFmt w:val="bullet"/>
      <w:lvlText w:val=""/>
      <w:lvlJc w:val="left"/>
      <w:pPr>
        <w:ind w:left="1228" w:hanging="159"/>
      </w:pPr>
      <w:rPr>
        <w:rFonts w:hint="default" w:ascii="Symbol" w:hAnsi="Symbol" w:eastAsia="Symbol" w:cs="Symbol"/>
        <w:w w:val="99"/>
        <w:sz w:val="24"/>
        <w:szCs w:val="24"/>
        <w:lang w:val="vi" w:eastAsia="en-US" w:bidi="ar-SA"/>
      </w:rPr>
    </w:lvl>
    <w:lvl w:ilvl="1" w:tentative="0">
      <w:start w:val="0"/>
      <w:numFmt w:val="bullet"/>
      <w:lvlText w:val="•"/>
      <w:lvlJc w:val="left"/>
      <w:pPr>
        <w:ind w:left="1952" w:hanging="159"/>
      </w:pPr>
      <w:rPr>
        <w:rFonts w:hint="default"/>
        <w:lang w:val="vi" w:eastAsia="en-US" w:bidi="ar-SA"/>
      </w:rPr>
    </w:lvl>
    <w:lvl w:ilvl="2" w:tentative="0">
      <w:start w:val="0"/>
      <w:numFmt w:val="bullet"/>
      <w:lvlText w:val="•"/>
      <w:lvlJc w:val="left"/>
      <w:pPr>
        <w:ind w:left="2684" w:hanging="159"/>
      </w:pPr>
      <w:rPr>
        <w:rFonts w:hint="default"/>
        <w:lang w:val="vi" w:eastAsia="en-US" w:bidi="ar-SA"/>
      </w:rPr>
    </w:lvl>
    <w:lvl w:ilvl="3" w:tentative="0">
      <w:start w:val="0"/>
      <w:numFmt w:val="bullet"/>
      <w:lvlText w:val="•"/>
      <w:lvlJc w:val="left"/>
      <w:pPr>
        <w:ind w:left="3416" w:hanging="159"/>
      </w:pPr>
      <w:rPr>
        <w:rFonts w:hint="default"/>
        <w:lang w:val="vi" w:eastAsia="en-US" w:bidi="ar-SA"/>
      </w:rPr>
    </w:lvl>
    <w:lvl w:ilvl="4" w:tentative="0">
      <w:start w:val="0"/>
      <w:numFmt w:val="bullet"/>
      <w:lvlText w:val="•"/>
      <w:lvlJc w:val="left"/>
      <w:pPr>
        <w:ind w:left="4148" w:hanging="159"/>
      </w:pPr>
      <w:rPr>
        <w:rFonts w:hint="default"/>
        <w:lang w:val="vi" w:eastAsia="en-US" w:bidi="ar-SA"/>
      </w:rPr>
    </w:lvl>
    <w:lvl w:ilvl="5" w:tentative="0">
      <w:start w:val="0"/>
      <w:numFmt w:val="bullet"/>
      <w:lvlText w:val="•"/>
      <w:lvlJc w:val="left"/>
      <w:pPr>
        <w:ind w:left="4880" w:hanging="159"/>
      </w:pPr>
      <w:rPr>
        <w:rFonts w:hint="default"/>
        <w:lang w:val="vi" w:eastAsia="en-US" w:bidi="ar-SA"/>
      </w:rPr>
    </w:lvl>
    <w:lvl w:ilvl="6" w:tentative="0">
      <w:start w:val="0"/>
      <w:numFmt w:val="bullet"/>
      <w:lvlText w:val="•"/>
      <w:lvlJc w:val="left"/>
      <w:pPr>
        <w:ind w:left="5612" w:hanging="159"/>
      </w:pPr>
      <w:rPr>
        <w:rFonts w:hint="default"/>
        <w:lang w:val="vi" w:eastAsia="en-US" w:bidi="ar-SA"/>
      </w:rPr>
    </w:lvl>
    <w:lvl w:ilvl="7" w:tentative="0">
      <w:start w:val="0"/>
      <w:numFmt w:val="bullet"/>
      <w:lvlText w:val="•"/>
      <w:lvlJc w:val="left"/>
      <w:pPr>
        <w:ind w:left="6344" w:hanging="159"/>
      </w:pPr>
      <w:rPr>
        <w:rFonts w:hint="default"/>
        <w:lang w:val="vi" w:eastAsia="en-US" w:bidi="ar-SA"/>
      </w:rPr>
    </w:lvl>
    <w:lvl w:ilvl="8" w:tentative="0">
      <w:start w:val="0"/>
      <w:numFmt w:val="bullet"/>
      <w:lvlText w:val="•"/>
      <w:lvlJc w:val="left"/>
      <w:pPr>
        <w:ind w:left="7076" w:hanging="159"/>
      </w:pPr>
      <w:rPr>
        <w:rFonts w:hint="default"/>
        <w:lang w:val="vi" w:eastAsia="en-US" w:bidi="ar-SA"/>
      </w:rPr>
    </w:lvl>
  </w:abstractNum>
  <w:abstractNum w:abstractNumId="32">
    <w:nsid w:val="DAD3A854"/>
    <w:multiLevelType w:val="multilevel"/>
    <w:tmpl w:val="DAD3A854"/>
    <w:lvl w:ilvl="0" w:tentative="0">
      <w:start w:val="1"/>
      <w:numFmt w:val="lowerLetter"/>
      <w:lvlText w:val="%1)"/>
      <w:lvlJc w:val="left"/>
      <w:pPr>
        <w:ind w:left="564" w:hanging="260"/>
        <w:jc w:val="left"/>
      </w:pPr>
      <w:rPr>
        <w:rFonts w:hint="default" w:ascii="Times New Roman" w:hAnsi="Times New Roman" w:eastAsia="Times New Roman" w:cs="Times New Roman"/>
        <w:i/>
        <w:spacing w:val="-1"/>
        <w:w w:val="99"/>
        <w:sz w:val="24"/>
        <w:szCs w:val="24"/>
        <w:lang w:val="vi" w:eastAsia="en-US" w:bidi="ar-SA"/>
      </w:rPr>
    </w:lvl>
    <w:lvl w:ilvl="1" w:tentative="0">
      <w:start w:val="0"/>
      <w:numFmt w:val="bullet"/>
      <w:lvlText w:val="•"/>
      <w:lvlJc w:val="left"/>
      <w:pPr>
        <w:ind w:left="1358" w:hanging="260"/>
      </w:pPr>
      <w:rPr>
        <w:rFonts w:hint="default"/>
        <w:lang w:val="vi" w:eastAsia="en-US" w:bidi="ar-SA"/>
      </w:rPr>
    </w:lvl>
    <w:lvl w:ilvl="2" w:tentative="0">
      <w:start w:val="0"/>
      <w:numFmt w:val="bullet"/>
      <w:lvlText w:val="•"/>
      <w:lvlJc w:val="left"/>
      <w:pPr>
        <w:ind w:left="2156" w:hanging="260"/>
      </w:pPr>
      <w:rPr>
        <w:rFonts w:hint="default"/>
        <w:lang w:val="vi" w:eastAsia="en-US" w:bidi="ar-SA"/>
      </w:rPr>
    </w:lvl>
    <w:lvl w:ilvl="3" w:tentative="0">
      <w:start w:val="0"/>
      <w:numFmt w:val="bullet"/>
      <w:lvlText w:val="•"/>
      <w:lvlJc w:val="left"/>
      <w:pPr>
        <w:ind w:left="2954" w:hanging="260"/>
      </w:pPr>
      <w:rPr>
        <w:rFonts w:hint="default"/>
        <w:lang w:val="vi" w:eastAsia="en-US" w:bidi="ar-SA"/>
      </w:rPr>
    </w:lvl>
    <w:lvl w:ilvl="4" w:tentative="0">
      <w:start w:val="0"/>
      <w:numFmt w:val="bullet"/>
      <w:lvlText w:val="•"/>
      <w:lvlJc w:val="left"/>
      <w:pPr>
        <w:ind w:left="3752" w:hanging="260"/>
      </w:pPr>
      <w:rPr>
        <w:rFonts w:hint="default"/>
        <w:lang w:val="vi" w:eastAsia="en-US" w:bidi="ar-SA"/>
      </w:rPr>
    </w:lvl>
    <w:lvl w:ilvl="5" w:tentative="0">
      <w:start w:val="0"/>
      <w:numFmt w:val="bullet"/>
      <w:lvlText w:val="•"/>
      <w:lvlJc w:val="left"/>
      <w:pPr>
        <w:ind w:left="4550" w:hanging="260"/>
      </w:pPr>
      <w:rPr>
        <w:rFonts w:hint="default"/>
        <w:lang w:val="vi" w:eastAsia="en-US" w:bidi="ar-SA"/>
      </w:rPr>
    </w:lvl>
    <w:lvl w:ilvl="6" w:tentative="0">
      <w:start w:val="0"/>
      <w:numFmt w:val="bullet"/>
      <w:lvlText w:val="•"/>
      <w:lvlJc w:val="left"/>
      <w:pPr>
        <w:ind w:left="5348" w:hanging="260"/>
      </w:pPr>
      <w:rPr>
        <w:rFonts w:hint="default"/>
        <w:lang w:val="vi" w:eastAsia="en-US" w:bidi="ar-SA"/>
      </w:rPr>
    </w:lvl>
    <w:lvl w:ilvl="7" w:tentative="0">
      <w:start w:val="0"/>
      <w:numFmt w:val="bullet"/>
      <w:lvlText w:val="•"/>
      <w:lvlJc w:val="left"/>
      <w:pPr>
        <w:ind w:left="6146" w:hanging="260"/>
      </w:pPr>
      <w:rPr>
        <w:rFonts w:hint="default"/>
        <w:lang w:val="vi" w:eastAsia="en-US" w:bidi="ar-SA"/>
      </w:rPr>
    </w:lvl>
    <w:lvl w:ilvl="8" w:tentative="0">
      <w:start w:val="0"/>
      <w:numFmt w:val="bullet"/>
      <w:lvlText w:val="•"/>
      <w:lvlJc w:val="left"/>
      <w:pPr>
        <w:ind w:left="6944" w:hanging="260"/>
      </w:pPr>
      <w:rPr>
        <w:rFonts w:hint="default"/>
        <w:lang w:val="vi" w:eastAsia="en-US" w:bidi="ar-SA"/>
      </w:rPr>
    </w:lvl>
  </w:abstractNum>
  <w:abstractNum w:abstractNumId="33">
    <w:nsid w:val="DCBA6B53"/>
    <w:multiLevelType w:val="multilevel"/>
    <w:tmpl w:val="DCBA6B53"/>
    <w:lvl w:ilvl="0" w:tentative="0">
      <w:start w:val="2"/>
      <w:numFmt w:val="decimal"/>
      <w:lvlText w:val="%1"/>
      <w:lvlJc w:val="left"/>
      <w:pPr>
        <w:ind w:left="844" w:hanging="540"/>
        <w:jc w:val="left"/>
      </w:pPr>
      <w:rPr>
        <w:rFonts w:hint="default"/>
        <w:lang w:val="vi" w:eastAsia="en-US" w:bidi="ar-SA"/>
      </w:rPr>
    </w:lvl>
    <w:lvl w:ilvl="1" w:tentative="0">
      <w:start w:val="16"/>
      <w:numFmt w:val="decimal"/>
      <w:lvlText w:val="%1.%2."/>
      <w:lvlJc w:val="left"/>
      <w:pPr>
        <w:ind w:left="844" w:hanging="540"/>
        <w:jc w:val="left"/>
      </w:pPr>
      <w:rPr>
        <w:rFonts w:hint="default" w:ascii="Times New Roman" w:hAnsi="Times New Roman" w:eastAsia="Times New Roman" w:cs="Times New Roman"/>
        <w:w w:val="99"/>
        <w:sz w:val="24"/>
        <w:szCs w:val="24"/>
        <w:lang w:val="vi" w:eastAsia="en-US" w:bidi="ar-SA"/>
      </w:rPr>
    </w:lvl>
    <w:lvl w:ilvl="2" w:tentative="0">
      <w:start w:val="0"/>
      <w:numFmt w:val="bullet"/>
      <w:lvlText w:val="-"/>
      <w:lvlJc w:val="left"/>
      <w:pPr>
        <w:ind w:left="1010" w:hanging="140"/>
      </w:pPr>
      <w:rPr>
        <w:rFonts w:hint="default" w:ascii="Times New Roman" w:hAnsi="Times New Roman" w:eastAsia="Times New Roman" w:cs="Times New Roman"/>
        <w:w w:val="99"/>
        <w:sz w:val="24"/>
        <w:szCs w:val="24"/>
        <w:lang w:val="vi" w:eastAsia="en-US" w:bidi="ar-SA"/>
      </w:rPr>
    </w:lvl>
    <w:lvl w:ilvl="3" w:tentative="0">
      <w:start w:val="0"/>
      <w:numFmt w:val="bullet"/>
      <w:lvlText w:val="•"/>
      <w:lvlJc w:val="left"/>
      <w:pPr>
        <w:ind w:left="2691" w:hanging="140"/>
      </w:pPr>
      <w:rPr>
        <w:rFonts w:hint="default"/>
        <w:lang w:val="vi" w:eastAsia="en-US" w:bidi="ar-SA"/>
      </w:rPr>
    </w:lvl>
    <w:lvl w:ilvl="4" w:tentative="0">
      <w:start w:val="0"/>
      <w:numFmt w:val="bullet"/>
      <w:lvlText w:val="•"/>
      <w:lvlJc w:val="left"/>
      <w:pPr>
        <w:ind w:left="3526" w:hanging="140"/>
      </w:pPr>
      <w:rPr>
        <w:rFonts w:hint="default"/>
        <w:lang w:val="vi" w:eastAsia="en-US" w:bidi="ar-SA"/>
      </w:rPr>
    </w:lvl>
    <w:lvl w:ilvl="5" w:tentative="0">
      <w:start w:val="0"/>
      <w:numFmt w:val="bullet"/>
      <w:lvlText w:val="•"/>
      <w:lvlJc w:val="left"/>
      <w:pPr>
        <w:ind w:left="4362" w:hanging="140"/>
      </w:pPr>
      <w:rPr>
        <w:rFonts w:hint="default"/>
        <w:lang w:val="vi" w:eastAsia="en-US" w:bidi="ar-SA"/>
      </w:rPr>
    </w:lvl>
    <w:lvl w:ilvl="6" w:tentative="0">
      <w:start w:val="0"/>
      <w:numFmt w:val="bullet"/>
      <w:lvlText w:val="•"/>
      <w:lvlJc w:val="left"/>
      <w:pPr>
        <w:ind w:left="5197" w:hanging="140"/>
      </w:pPr>
      <w:rPr>
        <w:rFonts w:hint="default"/>
        <w:lang w:val="vi" w:eastAsia="en-US" w:bidi="ar-SA"/>
      </w:rPr>
    </w:lvl>
    <w:lvl w:ilvl="7" w:tentative="0">
      <w:start w:val="0"/>
      <w:numFmt w:val="bullet"/>
      <w:lvlText w:val="•"/>
      <w:lvlJc w:val="left"/>
      <w:pPr>
        <w:ind w:left="6033" w:hanging="140"/>
      </w:pPr>
      <w:rPr>
        <w:rFonts w:hint="default"/>
        <w:lang w:val="vi" w:eastAsia="en-US" w:bidi="ar-SA"/>
      </w:rPr>
    </w:lvl>
    <w:lvl w:ilvl="8" w:tentative="0">
      <w:start w:val="0"/>
      <w:numFmt w:val="bullet"/>
      <w:lvlText w:val="•"/>
      <w:lvlJc w:val="left"/>
      <w:pPr>
        <w:ind w:left="6868" w:hanging="140"/>
      </w:pPr>
      <w:rPr>
        <w:rFonts w:hint="default"/>
        <w:lang w:val="vi" w:eastAsia="en-US" w:bidi="ar-SA"/>
      </w:rPr>
    </w:lvl>
  </w:abstractNum>
  <w:abstractNum w:abstractNumId="34">
    <w:nsid w:val="E093A4B0"/>
    <w:multiLevelType w:val="multilevel"/>
    <w:tmpl w:val="E093A4B0"/>
    <w:lvl w:ilvl="0" w:tentative="0">
      <w:start w:val="0"/>
      <w:numFmt w:val="bullet"/>
      <w:lvlText w:val="-"/>
      <w:lvlJc w:val="left"/>
      <w:pPr>
        <w:ind w:left="1024" w:hanging="360"/>
      </w:pPr>
      <w:rPr>
        <w:rFonts w:hint="default" w:ascii="Times New Roman" w:hAnsi="Times New Roman" w:eastAsia="Times New Roman" w:cs="Times New Roman"/>
        <w:w w:val="99"/>
        <w:sz w:val="24"/>
        <w:szCs w:val="24"/>
        <w:lang w:val="vi" w:eastAsia="en-US" w:bidi="ar-SA"/>
      </w:rPr>
    </w:lvl>
    <w:lvl w:ilvl="1" w:tentative="0">
      <w:start w:val="0"/>
      <w:numFmt w:val="bullet"/>
      <w:lvlText w:val="•"/>
      <w:lvlJc w:val="left"/>
      <w:pPr>
        <w:ind w:left="1772" w:hanging="360"/>
      </w:pPr>
      <w:rPr>
        <w:rFonts w:hint="default"/>
        <w:lang w:val="vi" w:eastAsia="en-US" w:bidi="ar-SA"/>
      </w:rPr>
    </w:lvl>
    <w:lvl w:ilvl="2" w:tentative="0">
      <w:start w:val="0"/>
      <w:numFmt w:val="bullet"/>
      <w:lvlText w:val="•"/>
      <w:lvlJc w:val="left"/>
      <w:pPr>
        <w:ind w:left="2524" w:hanging="360"/>
      </w:pPr>
      <w:rPr>
        <w:rFonts w:hint="default"/>
        <w:lang w:val="vi" w:eastAsia="en-US" w:bidi="ar-SA"/>
      </w:rPr>
    </w:lvl>
    <w:lvl w:ilvl="3" w:tentative="0">
      <w:start w:val="0"/>
      <w:numFmt w:val="bullet"/>
      <w:lvlText w:val="•"/>
      <w:lvlJc w:val="left"/>
      <w:pPr>
        <w:ind w:left="3276" w:hanging="360"/>
      </w:pPr>
      <w:rPr>
        <w:rFonts w:hint="default"/>
        <w:lang w:val="vi" w:eastAsia="en-US" w:bidi="ar-SA"/>
      </w:rPr>
    </w:lvl>
    <w:lvl w:ilvl="4" w:tentative="0">
      <w:start w:val="0"/>
      <w:numFmt w:val="bullet"/>
      <w:lvlText w:val="•"/>
      <w:lvlJc w:val="left"/>
      <w:pPr>
        <w:ind w:left="4028" w:hanging="360"/>
      </w:pPr>
      <w:rPr>
        <w:rFonts w:hint="default"/>
        <w:lang w:val="vi" w:eastAsia="en-US" w:bidi="ar-SA"/>
      </w:rPr>
    </w:lvl>
    <w:lvl w:ilvl="5" w:tentative="0">
      <w:start w:val="0"/>
      <w:numFmt w:val="bullet"/>
      <w:lvlText w:val="•"/>
      <w:lvlJc w:val="left"/>
      <w:pPr>
        <w:ind w:left="4780" w:hanging="360"/>
      </w:pPr>
      <w:rPr>
        <w:rFonts w:hint="default"/>
        <w:lang w:val="vi" w:eastAsia="en-US" w:bidi="ar-SA"/>
      </w:rPr>
    </w:lvl>
    <w:lvl w:ilvl="6" w:tentative="0">
      <w:start w:val="0"/>
      <w:numFmt w:val="bullet"/>
      <w:lvlText w:val="•"/>
      <w:lvlJc w:val="left"/>
      <w:pPr>
        <w:ind w:left="5532" w:hanging="360"/>
      </w:pPr>
      <w:rPr>
        <w:rFonts w:hint="default"/>
        <w:lang w:val="vi" w:eastAsia="en-US" w:bidi="ar-SA"/>
      </w:rPr>
    </w:lvl>
    <w:lvl w:ilvl="7" w:tentative="0">
      <w:start w:val="0"/>
      <w:numFmt w:val="bullet"/>
      <w:lvlText w:val="•"/>
      <w:lvlJc w:val="left"/>
      <w:pPr>
        <w:ind w:left="6284" w:hanging="360"/>
      </w:pPr>
      <w:rPr>
        <w:rFonts w:hint="default"/>
        <w:lang w:val="vi" w:eastAsia="en-US" w:bidi="ar-SA"/>
      </w:rPr>
    </w:lvl>
    <w:lvl w:ilvl="8" w:tentative="0">
      <w:start w:val="0"/>
      <w:numFmt w:val="bullet"/>
      <w:lvlText w:val="•"/>
      <w:lvlJc w:val="left"/>
      <w:pPr>
        <w:ind w:left="7036" w:hanging="360"/>
      </w:pPr>
      <w:rPr>
        <w:rFonts w:hint="default"/>
        <w:lang w:val="vi" w:eastAsia="en-US" w:bidi="ar-SA"/>
      </w:rPr>
    </w:lvl>
  </w:abstractNum>
  <w:abstractNum w:abstractNumId="35">
    <w:nsid w:val="E504947C"/>
    <w:multiLevelType w:val="multilevel"/>
    <w:tmpl w:val="E504947C"/>
    <w:lvl w:ilvl="0" w:tentative="0">
      <w:start w:val="0"/>
      <w:numFmt w:val="bullet"/>
      <w:lvlText w:val=""/>
      <w:lvlJc w:val="left"/>
      <w:pPr>
        <w:ind w:left="1168" w:hanging="432"/>
      </w:pPr>
      <w:rPr>
        <w:rFonts w:hint="default" w:ascii="Symbol" w:hAnsi="Symbol" w:eastAsia="Symbol" w:cs="Symbol"/>
        <w:w w:val="99"/>
        <w:sz w:val="24"/>
        <w:szCs w:val="24"/>
        <w:lang w:val="vi" w:eastAsia="en-US" w:bidi="ar-SA"/>
      </w:rPr>
    </w:lvl>
    <w:lvl w:ilvl="1" w:tentative="0">
      <w:start w:val="0"/>
      <w:numFmt w:val="bullet"/>
      <w:lvlText w:val="•"/>
      <w:lvlJc w:val="left"/>
      <w:pPr>
        <w:ind w:left="1898" w:hanging="432"/>
      </w:pPr>
      <w:rPr>
        <w:rFonts w:hint="default"/>
        <w:lang w:val="vi" w:eastAsia="en-US" w:bidi="ar-SA"/>
      </w:rPr>
    </w:lvl>
    <w:lvl w:ilvl="2" w:tentative="0">
      <w:start w:val="0"/>
      <w:numFmt w:val="bullet"/>
      <w:lvlText w:val="•"/>
      <w:lvlJc w:val="left"/>
      <w:pPr>
        <w:ind w:left="2636" w:hanging="432"/>
      </w:pPr>
      <w:rPr>
        <w:rFonts w:hint="default"/>
        <w:lang w:val="vi" w:eastAsia="en-US" w:bidi="ar-SA"/>
      </w:rPr>
    </w:lvl>
    <w:lvl w:ilvl="3" w:tentative="0">
      <w:start w:val="0"/>
      <w:numFmt w:val="bullet"/>
      <w:lvlText w:val="•"/>
      <w:lvlJc w:val="left"/>
      <w:pPr>
        <w:ind w:left="3374" w:hanging="432"/>
      </w:pPr>
      <w:rPr>
        <w:rFonts w:hint="default"/>
        <w:lang w:val="vi" w:eastAsia="en-US" w:bidi="ar-SA"/>
      </w:rPr>
    </w:lvl>
    <w:lvl w:ilvl="4" w:tentative="0">
      <w:start w:val="0"/>
      <w:numFmt w:val="bullet"/>
      <w:lvlText w:val="•"/>
      <w:lvlJc w:val="left"/>
      <w:pPr>
        <w:ind w:left="4112" w:hanging="432"/>
      </w:pPr>
      <w:rPr>
        <w:rFonts w:hint="default"/>
        <w:lang w:val="vi" w:eastAsia="en-US" w:bidi="ar-SA"/>
      </w:rPr>
    </w:lvl>
    <w:lvl w:ilvl="5" w:tentative="0">
      <w:start w:val="0"/>
      <w:numFmt w:val="bullet"/>
      <w:lvlText w:val="•"/>
      <w:lvlJc w:val="left"/>
      <w:pPr>
        <w:ind w:left="4850" w:hanging="432"/>
      </w:pPr>
      <w:rPr>
        <w:rFonts w:hint="default"/>
        <w:lang w:val="vi" w:eastAsia="en-US" w:bidi="ar-SA"/>
      </w:rPr>
    </w:lvl>
    <w:lvl w:ilvl="6" w:tentative="0">
      <w:start w:val="0"/>
      <w:numFmt w:val="bullet"/>
      <w:lvlText w:val="•"/>
      <w:lvlJc w:val="left"/>
      <w:pPr>
        <w:ind w:left="5588" w:hanging="432"/>
      </w:pPr>
      <w:rPr>
        <w:rFonts w:hint="default"/>
        <w:lang w:val="vi" w:eastAsia="en-US" w:bidi="ar-SA"/>
      </w:rPr>
    </w:lvl>
    <w:lvl w:ilvl="7" w:tentative="0">
      <w:start w:val="0"/>
      <w:numFmt w:val="bullet"/>
      <w:lvlText w:val="•"/>
      <w:lvlJc w:val="left"/>
      <w:pPr>
        <w:ind w:left="6326" w:hanging="432"/>
      </w:pPr>
      <w:rPr>
        <w:rFonts w:hint="default"/>
        <w:lang w:val="vi" w:eastAsia="en-US" w:bidi="ar-SA"/>
      </w:rPr>
    </w:lvl>
    <w:lvl w:ilvl="8" w:tentative="0">
      <w:start w:val="0"/>
      <w:numFmt w:val="bullet"/>
      <w:lvlText w:val="•"/>
      <w:lvlJc w:val="left"/>
      <w:pPr>
        <w:ind w:left="7064" w:hanging="432"/>
      </w:pPr>
      <w:rPr>
        <w:rFonts w:hint="default"/>
        <w:lang w:val="vi" w:eastAsia="en-US" w:bidi="ar-SA"/>
      </w:rPr>
    </w:lvl>
  </w:abstractNum>
  <w:abstractNum w:abstractNumId="36">
    <w:nsid w:val="E7B27C5B"/>
    <w:multiLevelType w:val="multilevel"/>
    <w:tmpl w:val="E7B27C5B"/>
    <w:lvl w:ilvl="0" w:tentative="0">
      <w:start w:val="1"/>
      <w:numFmt w:val="lowerLetter"/>
      <w:lvlText w:val="%1)"/>
      <w:lvlJc w:val="left"/>
      <w:pPr>
        <w:ind w:left="563" w:hanging="260"/>
        <w:jc w:val="left"/>
      </w:pPr>
      <w:rPr>
        <w:rFonts w:hint="default" w:ascii="Times New Roman" w:hAnsi="Times New Roman" w:eastAsia="Times New Roman" w:cs="Times New Roman"/>
        <w:i/>
        <w:spacing w:val="-1"/>
        <w:w w:val="99"/>
        <w:sz w:val="24"/>
        <w:szCs w:val="24"/>
        <w:lang w:val="vi" w:eastAsia="en-US" w:bidi="ar-SA"/>
      </w:rPr>
    </w:lvl>
    <w:lvl w:ilvl="1" w:tentative="0">
      <w:start w:val="0"/>
      <w:numFmt w:val="bullet"/>
      <w:lvlText w:val="•"/>
      <w:lvlJc w:val="left"/>
      <w:pPr>
        <w:ind w:left="1358" w:hanging="260"/>
      </w:pPr>
      <w:rPr>
        <w:rFonts w:hint="default"/>
        <w:lang w:val="vi" w:eastAsia="en-US" w:bidi="ar-SA"/>
      </w:rPr>
    </w:lvl>
    <w:lvl w:ilvl="2" w:tentative="0">
      <w:start w:val="0"/>
      <w:numFmt w:val="bullet"/>
      <w:lvlText w:val="•"/>
      <w:lvlJc w:val="left"/>
      <w:pPr>
        <w:ind w:left="2156" w:hanging="260"/>
      </w:pPr>
      <w:rPr>
        <w:rFonts w:hint="default"/>
        <w:lang w:val="vi" w:eastAsia="en-US" w:bidi="ar-SA"/>
      </w:rPr>
    </w:lvl>
    <w:lvl w:ilvl="3" w:tentative="0">
      <w:start w:val="0"/>
      <w:numFmt w:val="bullet"/>
      <w:lvlText w:val="•"/>
      <w:lvlJc w:val="left"/>
      <w:pPr>
        <w:ind w:left="2954" w:hanging="260"/>
      </w:pPr>
      <w:rPr>
        <w:rFonts w:hint="default"/>
        <w:lang w:val="vi" w:eastAsia="en-US" w:bidi="ar-SA"/>
      </w:rPr>
    </w:lvl>
    <w:lvl w:ilvl="4" w:tentative="0">
      <w:start w:val="0"/>
      <w:numFmt w:val="bullet"/>
      <w:lvlText w:val="•"/>
      <w:lvlJc w:val="left"/>
      <w:pPr>
        <w:ind w:left="3752" w:hanging="260"/>
      </w:pPr>
      <w:rPr>
        <w:rFonts w:hint="default"/>
        <w:lang w:val="vi" w:eastAsia="en-US" w:bidi="ar-SA"/>
      </w:rPr>
    </w:lvl>
    <w:lvl w:ilvl="5" w:tentative="0">
      <w:start w:val="0"/>
      <w:numFmt w:val="bullet"/>
      <w:lvlText w:val="•"/>
      <w:lvlJc w:val="left"/>
      <w:pPr>
        <w:ind w:left="4550" w:hanging="260"/>
      </w:pPr>
      <w:rPr>
        <w:rFonts w:hint="default"/>
        <w:lang w:val="vi" w:eastAsia="en-US" w:bidi="ar-SA"/>
      </w:rPr>
    </w:lvl>
    <w:lvl w:ilvl="6" w:tentative="0">
      <w:start w:val="0"/>
      <w:numFmt w:val="bullet"/>
      <w:lvlText w:val="•"/>
      <w:lvlJc w:val="left"/>
      <w:pPr>
        <w:ind w:left="5348" w:hanging="260"/>
      </w:pPr>
      <w:rPr>
        <w:rFonts w:hint="default"/>
        <w:lang w:val="vi" w:eastAsia="en-US" w:bidi="ar-SA"/>
      </w:rPr>
    </w:lvl>
    <w:lvl w:ilvl="7" w:tentative="0">
      <w:start w:val="0"/>
      <w:numFmt w:val="bullet"/>
      <w:lvlText w:val="•"/>
      <w:lvlJc w:val="left"/>
      <w:pPr>
        <w:ind w:left="6146" w:hanging="260"/>
      </w:pPr>
      <w:rPr>
        <w:rFonts w:hint="default"/>
        <w:lang w:val="vi" w:eastAsia="en-US" w:bidi="ar-SA"/>
      </w:rPr>
    </w:lvl>
    <w:lvl w:ilvl="8" w:tentative="0">
      <w:start w:val="0"/>
      <w:numFmt w:val="bullet"/>
      <w:lvlText w:val="•"/>
      <w:lvlJc w:val="left"/>
      <w:pPr>
        <w:ind w:left="6944" w:hanging="260"/>
      </w:pPr>
      <w:rPr>
        <w:rFonts w:hint="default"/>
        <w:lang w:val="vi" w:eastAsia="en-US" w:bidi="ar-SA"/>
      </w:rPr>
    </w:lvl>
  </w:abstractNum>
  <w:abstractNum w:abstractNumId="37">
    <w:nsid w:val="F0E89278"/>
    <w:multiLevelType w:val="multilevel"/>
    <w:tmpl w:val="F0E89278"/>
    <w:lvl w:ilvl="0" w:tentative="0">
      <w:start w:val="0"/>
      <w:numFmt w:val="bullet"/>
      <w:lvlText w:val="-"/>
      <w:lvlJc w:val="left"/>
      <w:pPr>
        <w:ind w:left="1231" w:hanging="360"/>
      </w:pPr>
      <w:rPr>
        <w:rFonts w:hint="default" w:ascii="Times New Roman" w:hAnsi="Times New Roman" w:eastAsia="Times New Roman" w:cs="Times New Roman"/>
        <w:w w:val="99"/>
        <w:sz w:val="24"/>
        <w:szCs w:val="24"/>
        <w:lang w:val="vi" w:eastAsia="en-US" w:bidi="ar-SA"/>
      </w:rPr>
    </w:lvl>
    <w:lvl w:ilvl="1" w:tentative="0">
      <w:start w:val="0"/>
      <w:numFmt w:val="bullet"/>
      <w:lvlText w:val="•"/>
      <w:lvlJc w:val="left"/>
      <w:pPr>
        <w:ind w:left="1970" w:hanging="360"/>
      </w:pPr>
      <w:rPr>
        <w:rFonts w:hint="default"/>
        <w:lang w:val="vi" w:eastAsia="en-US" w:bidi="ar-SA"/>
      </w:rPr>
    </w:lvl>
    <w:lvl w:ilvl="2" w:tentative="0">
      <w:start w:val="0"/>
      <w:numFmt w:val="bullet"/>
      <w:lvlText w:val="•"/>
      <w:lvlJc w:val="left"/>
      <w:pPr>
        <w:ind w:left="2700" w:hanging="360"/>
      </w:pPr>
      <w:rPr>
        <w:rFonts w:hint="default"/>
        <w:lang w:val="vi" w:eastAsia="en-US" w:bidi="ar-SA"/>
      </w:rPr>
    </w:lvl>
    <w:lvl w:ilvl="3" w:tentative="0">
      <w:start w:val="0"/>
      <w:numFmt w:val="bullet"/>
      <w:lvlText w:val="•"/>
      <w:lvlJc w:val="left"/>
      <w:pPr>
        <w:ind w:left="3430" w:hanging="360"/>
      </w:pPr>
      <w:rPr>
        <w:rFonts w:hint="default"/>
        <w:lang w:val="vi" w:eastAsia="en-US" w:bidi="ar-SA"/>
      </w:rPr>
    </w:lvl>
    <w:lvl w:ilvl="4" w:tentative="0">
      <w:start w:val="0"/>
      <w:numFmt w:val="bullet"/>
      <w:lvlText w:val="•"/>
      <w:lvlJc w:val="left"/>
      <w:pPr>
        <w:ind w:left="4160" w:hanging="360"/>
      </w:pPr>
      <w:rPr>
        <w:rFonts w:hint="default"/>
        <w:lang w:val="vi" w:eastAsia="en-US" w:bidi="ar-SA"/>
      </w:rPr>
    </w:lvl>
    <w:lvl w:ilvl="5" w:tentative="0">
      <w:start w:val="0"/>
      <w:numFmt w:val="bullet"/>
      <w:lvlText w:val="•"/>
      <w:lvlJc w:val="left"/>
      <w:pPr>
        <w:ind w:left="4890" w:hanging="360"/>
      </w:pPr>
      <w:rPr>
        <w:rFonts w:hint="default"/>
        <w:lang w:val="vi" w:eastAsia="en-US" w:bidi="ar-SA"/>
      </w:rPr>
    </w:lvl>
    <w:lvl w:ilvl="6" w:tentative="0">
      <w:start w:val="0"/>
      <w:numFmt w:val="bullet"/>
      <w:lvlText w:val="•"/>
      <w:lvlJc w:val="left"/>
      <w:pPr>
        <w:ind w:left="5620" w:hanging="360"/>
      </w:pPr>
      <w:rPr>
        <w:rFonts w:hint="default"/>
        <w:lang w:val="vi" w:eastAsia="en-US" w:bidi="ar-SA"/>
      </w:rPr>
    </w:lvl>
    <w:lvl w:ilvl="7" w:tentative="0">
      <w:start w:val="0"/>
      <w:numFmt w:val="bullet"/>
      <w:lvlText w:val="•"/>
      <w:lvlJc w:val="left"/>
      <w:pPr>
        <w:ind w:left="6350" w:hanging="360"/>
      </w:pPr>
      <w:rPr>
        <w:rFonts w:hint="default"/>
        <w:lang w:val="vi" w:eastAsia="en-US" w:bidi="ar-SA"/>
      </w:rPr>
    </w:lvl>
    <w:lvl w:ilvl="8" w:tentative="0">
      <w:start w:val="0"/>
      <w:numFmt w:val="bullet"/>
      <w:lvlText w:val="•"/>
      <w:lvlJc w:val="left"/>
      <w:pPr>
        <w:ind w:left="7080" w:hanging="360"/>
      </w:pPr>
      <w:rPr>
        <w:rFonts w:hint="default"/>
        <w:lang w:val="vi" w:eastAsia="en-US" w:bidi="ar-SA"/>
      </w:rPr>
    </w:lvl>
  </w:abstractNum>
  <w:abstractNum w:abstractNumId="38">
    <w:nsid w:val="F4B5D9F5"/>
    <w:multiLevelType w:val="multilevel"/>
    <w:tmpl w:val="F4B5D9F5"/>
    <w:lvl w:ilvl="0" w:tentative="0">
      <w:start w:val="2"/>
      <w:numFmt w:val="decimal"/>
      <w:lvlText w:val="%1"/>
      <w:lvlJc w:val="left"/>
      <w:pPr>
        <w:ind w:left="871" w:hanging="567"/>
        <w:jc w:val="left"/>
      </w:pPr>
      <w:rPr>
        <w:rFonts w:hint="default"/>
        <w:lang w:val="vi" w:eastAsia="en-US" w:bidi="ar-SA"/>
      </w:rPr>
    </w:lvl>
    <w:lvl w:ilvl="1" w:tentative="0">
      <w:start w:val="1"/>
      <w:numFmt w:val="decimal"/>
      <w:lvlText w:val="%1.%2."/>
      <w:lvlJc w:val="left"/>
      <w:pPr>
        <w:ind w:left="871" w:hanging="567"/>
        <w:jc w:val="left"/>
      </w:pPr>
      <w:rPr>
        <w:rFonts w:hint="default" w:ascii="Times New Roman" w:hAnsi="Times New Roman" w:eastAsia="Times New Roman" w:cs="Times New Roman"/>
        <w:w w:val="99"/>
        <w:sz w:val="24"/>
        <w:szCs w:val="24"/>
        <w:lang w:val="vi" w:eastAsia="en-US" w:bidi="ar-SA"/>
      </w:rPr>
    </w:lvl>
    <w:lvl w:ilvl="2" w:tentative="0">
      <w:start w:val="1"/>
      <w:numFmt w:val="lowerLetter"/>
      <w:lvlText w:val="%3)"/>
      <w:lvlJc w:val="left"/>
      <w:pPr>
        <w:ind w:left="1269" w:hanging="245"/>
        <w:jc w:val="left"/>
      </w:pPr>
      <w:rPr>
        <w:rFonts w:hint="default" w:ascii="Times New Roman" w:hAnsi="Times New Roman" w:eastAsia="Times New Roman" w:cs="Times New Roman"/>
        <w:spacing w:val="-1"/>
        <w:w w:val="99"/>
        <w:sz w:val="24"/>
        <w:szCs w:val="24"/>
        <w:lang w:val="vi" w:eastAsia="en-US" w:bidi="ar-SA"/>
      </w:rPr>
    </w:lvl>
    <w:lvl w:ilvl="3" w:tentative="0">
      <w:start w:val="0"/>
      <w:numFmt w:val="bullet"/>
      <w:lvlText w:val="•"/>
      <w:lvlJc w:val="left"/>
      <w:pPr>
        <w:ind w:left="2170" w:hanging="245"/>
      </w:pPr>
      <w:rPr>
        <w:rFonts w:hint="default"/>
        <w:lang w:val="vi" w:eastAsia="en-US" w:bidi="ar-SA"/>
      </w:rPr>
    </w:lvl>
    <w:lvl w:ilvl="4" w:tentative="0">
      <w:start w:val="0"/>
      <w:numFmt w:val="bullet"/>
      <w:lvlText w:val="•"/>
      <w:lvlJc w:val="left"/>
      <w:pPr>
        <w:ind w:left="3080" w:hanging="245"/>
      </w:pPr>
      <w:rPr>
        <w:rFonts w:hint="default"/>
        <w:lang w:val="vi" w:eastAsia="en-US" w:bidi="ar-SA"/>
      </w:rPr>
    </w:lvl>
    <w:lvl w:ilvl="5" w:tentative="0">
      <w:start w:val="0"/>
      <w:numFmt w:val="bullet"/>
      <w:lvlText w:val="•"/>
      <w:lvlJc w:val="left"/>
      <w:pPr>
        <w:ind w:left="3990" w:hanging="245"/>
      </w:pPr>
      <w:rPr>
        <w:rFonts w:hint="default"/>
        <w:lang w:val="vi" w:eastAsia="en-US" w:bidi="ar-SA"/>
      </w:rPr>
    </w:lvl>
    <w:lvl w:ilvl="6" w:tentative="0">
      <w:start w:val="0"/>
      <w:numFmt w:val="bullet"/>
      <w:lvlText w:val="•"/>
      <w:lvlJc w:val="left"/>
      <w:pPr>
        <w:ind w:left="4900" w:hanging="245"/>
      </w:pPr>
      <w:rPr>
        <w:rFonts w:hint="default"/>
        <w:lang w:val="vi" w:eastAsia="en-US" w:bidi="ar-SA"/>
      </w:rPr>
    </w:lvl>
    <w:lvl w:ilvl="7" w:tentative="0">
      <w:start w:val="0"/>
      <w:numFmt w:val="bullet"/>
      <w:lvlText w:val="•"/>
      <w:lvlJc w:val="left"/>
      <w:pPr>
        <w:ind w:left="5810" w:hanging="245"/>
      </w:pPr>
      <w:rPr>
        <w:rFonts w:hint="default"/>
        <w:lang w:val="vi" w:eastAsia="en-US" w:bidi="ar-SA"/>
      </w:rPr>
    </w:lvl>
    <w:lvl w:ilvl="8" w:tentative="0">
      <w:start w:val="0"/>
      <w:numFmt w:val="bullet"/>
      <w:lvlText w:val="•"/>
      <w:lvlJc w:val="left"/>
      <w:pPr>
        <w:ind w:left="6720" w:hanging="245"/>
      </w:pPr>
      <w:rPr>
        <w:rFonts w:hint="default"/>
        <w:lang w:val="vi" w:eastAsia="en-US" w:bidi="ar-SA"/>
      </w:rPr>
    </w:lvl>
  </w:abstractNum>
  <w:abstractNum w:abstractNumId="39">
    <w:nsid w:val="F689643B"/>
    <w:multiLevelType w:val="multilevel"/>
    <w:tmpl w:val="F689643B"/>
    <w:lvl w:ilvl="0" w:tentative="0">
      <w:start w:val="1"/>
      <w:numFmt w:val="lowerLetter"/>
      <w:lvlText w:val="%1)"/>
      <w:lvlJc w:val="left"/>
      <w:pPr>
        <w:ind w:left="564" w:hanging="260"/>
        <w:jc w:val="left"/>
      </w:pPr>
      <w:rPr>
        <w:rFonts w:hint="default" w:ascii="Times New Roman" w:hAnsi="Times New Roman" w:eastAsia="Times New Roman" w:cs="Times New Roman"/>
        <w:i/>
        <w:spacing w:val="-1"/>
        <w:w w:val="99"/>
        <w:sz w:val="24"/>
        <w:szCs w:val="24"/>
        <w:lang w:val="vi" w:eastAsia="en-US" w:bidi="ar-SA"/>
      </w:rPr>
    </w:lvl>
    <w:lvl w:ilvl="1" w:tentative="0">
      <w:start w:val="0"/>
      <w:numFmt w:val="bullet"/>
      <w:lvlText w:val="•"/>
      <w:lvlJc w:val="left"/>
      <w:pPr>
        <w:ind w:left="1358" w:hanging="260"/>
      </w:pPr>
      <w:rPr>
        <w:rFonts w:hint="default"/>
        <w:lang w:val="vi" w:eastAsia="en-US" w:bidi="ar-SA"/>
      </w:rPr>
    </w:lvl>
    <w:lvl w:ilvl="2" w:tentative="0">
      <w:start w:val="0"/>
      <w:numFmt w:val="bullet"/>
      <w:lvlText w:val="•"/>
      <w:lvlJc w:val="left"/>
      <w:pPr>
        <w:ind w:left="2156" w:hanging="260"/>
      </w:pPr>
      <w:rPr>
        <w:rFonts w:hint="default"/>
        <w:lang w:val="vi" w:eastAsia="en-US" w:bidi="ar-SA"/>
      </w:rPr>
    </w:lvl>
    <w:lvl w:ilvl="3" w:tentative="0">
      <w:start w:val="0"/>
      <w:numFmt w:val="bullet"/>
      <w:lvlText w:val="•"/>
      <w:lvlJc w:val="left"/>
      <w:pPr>
        <w:ind w:left="2954" w:hanging="260"/>
      </w:pPr>
      <w:rPr>
        <w:rFonts w:hint="default"/>
        <w:lang w:val="vi" w:eastAsia="en-US" w:bidi="ar-SA"/>
      </w:rPr>
    </w:lvl>
    <w:lvl w:ilvl="4" w:tentative="0">
      <w:start w:val="0"/>
      <w:numFmt w:val="bullet"/>
      <w:lvlText w:val="•"/>
      <w:lvlJc w:val="left"/>
      <w:pPr>
        <w:ind w:left="3752" w:hanging="260"/>
      </w:pPr>
      <w:rPr>
        <w:rFonts w:hint="default"/>
        <w:lang w:val="vi" w:eastAsia="en-US" w:bidi="ar-SA"/>
      </w:rPr>
    </w:lvl>
    <w:lvl w:ilvl="5" w:tentative="0">
      <w:start w:val="0"/>
      <w:numFmt w:val="bullet"/>
      <w:lvlText w:val="•"/>
      <w:lvlJc w:val="left"/>
      <w:pPr>
        <w:ind w:left="4550" w:hanging="260"/>
      </w:pPr>
      <w:rPr>
        <w:rFonts w:hint="default"/>
        <w:lang w:val="vi" w:eastAsia="en-US" w:bidi="ar-SA"/>
      </w:rPr>
    </w:lvl>
    <w:lvl w:ilvl="6" w:tentative="0">
      <w:start w:val="0"/>
      <w:numFmt w:val="bullet"/>
      <w:lvlText w:val="•"/>
      <w:lvlJc w:val="left"/>
      <w:pPr>
        <w:ind w:left="5348" w:hanging="260"/>
      </w:pPr>
      <w:rPr>
        <w:rFonts w:hint="default"/>
        <w:lang w:val="vi" w:eastAsia="en-US" w:bidi="ar-SA"/>
      </w:rPr>
    </w:lvl>
    <w:lvl w:ilvl="7" w:tentative="0">
      <w:start w:val="0"/>
      <w:numFmt w:val="bullet"/>
      <w:lvlText w:val="•"/>
      <w:lvlJc w:val="left"/>
      <w:pPr>
        <w:ind w:left="6146" w:hanging="260"/>
      </w:pPr>
      <w:rPr>
        <w:rFonts w:hint="default"/>
        <w:lang w:val="vi" w:eastAsia="en-US" w:bidi="ar-SA"/>
      </w:rPr>
    </w:lvl>
    <w:lvl w:ilvl="8" w:tentative="0">
      <w:start w:val="0"/>
      <w:numFmt w:val="bullet"/>
      <w:lvlText w:val="•"/>
      <w:lvlJc w:val="left"/>
      <w:pPr>
        <w:ind w:left="6944" w:hanging="260"/>
      </w:pPr>
      <w:rPr>
        <w:rFonts w:hint="default"/>
        <w:lang w:val="vi" w:eastAsia="en-US" w:bidi="ar-SA"/>
      </w:rPr>
    </w:lvl>
  </w:abstractNum>
  <w:abstractNum w:abstractNumId="40">
    <w:nsid w:val="F7735DC9"/>
    <w:multiLevelType w:val="multilevel"/>
    <w:tmpl w:val="F7735DC9"/>
    <w:lvl w:ilvl="0" w:tentative="0">
      <w:start w:val="0"/>
      <w:numFmt w:val="bullet"/>
      <w:lvlText w:val="-"/>
      <w:lvlJc w:val="left"/>
      <w:pPr>
        <w:ind w:left="1024" w:hanging="360"/>
      </w:pPr>
      <w:rPr>
        <w:rFonts w:hint="default" w:ascii="Times New Roman" w:hAnsi="Times New Roman" w:eastAsia="Times New Roman" w:cs="Times New Roman"/>
        <w:w w:val="99"/>
        <w:sz w:val="24"/>
        <w:szCs w:val="24"/>
        <w:lang w:val="vi" w:eastAsia="en-US" w:bidi="ar-SA"/>
      </w:rPr>
    </w:lvl>
    <w:lvl w:ilvl="1" w:tentative="0">
      <w:start w:val="0"/>
      <w:numFmt w:val="bullet"/>
      <w:lvlText w:val="•"/>
      <w:lvlJc w:val="left"/>
      <w:pPr>
        <w:ind w:left="1772" w:hanging="360"/>
      </w:pPr>
      <w:rPr>
        <w:rFonts w:hint="default"/>
        <w:lang w:val="vi" w:eastAsia="en-US" w:bidi="ar-SA"/>
      </w:rPr>
    </w:lvl>
    <w:lvl w:ilvl="2" w:tentative="0">
      <w:start w:val="0"/>
      <w:numFmt w:val="bullet"/>
      <w:lvlText w:val="•"/>
      <w:lvlJc w:val="left"/>
      <w:pPr>
        <w:ind w:left="2524" w:hanging="360"/>
      </w:pPr>
      <w:rPr>
        <w:rFonts w:hint="default"/>
        <w:lang w:val="vi" w:eastAsia="en-US" w:bidi="ar-SA"/>
      </w:rPr>
    </w:lvl>
    <w:lvl w:ilvl="3" w:tentative="0">
      <w:start w:val="0"/>
      <w:numFmt w:val="bullet"/>
      <w:lvlText w:val="•"/>
      <w:lvlJc w:val="left"/>
      <w:pPr>
        <w:ind w:left="3276" w:hanging="360"/>
      </w:pPr>
      <w:rPr>
        <w:rFonts w:hint="default"/>
        <w:lang w:val="vi" w:eastAsia="en-US" w:bidi="ar-SA"/>
      </w:rPr>
    </w:lvl>
    <w:lvl w:ilvl="4" w:tentative="0">
      <w:start w:val="0"/>
      <w:numFmt w:val="bullet"/>
      <w:lvlText w:val="•"/>
      <w:lvlJc w:val="left"/>
      <w:pPr>
        <w:ind w:left="4028" w:hanging="360"/>
      </w:pPr>
      <w:rPr>
        <w:rFonts w:hint="default"/>
        <w:lang w:val="vi" w:eastAsia="en-US" w:bidi="ar-SA"/>
      </w:rPr>
    </w:lvl>
    <w:lvl w:ilvl="5" w:tentative="0">
      <w:start w:val="0"/>
      <w:numFmt w:val="bullet"/>
      <w:lvlText w:val="•"/>
      <w:lvlJc w:val="left"/>
      <w:pPr>
        <w:ind w:left="4780" w:hanging="360"/>
      </w:pPr>
      <w:rPr>
        <w:rFonts w:hint="default"/>
        <w:lang w:val="vi" w:eastAsia="en-US" w:bidi="ar-SA"/>
      </w:rPr>
    </w:lvl>
    <w:lvl w:ilvl="6" w:tentative="0">
      <w:start w:val="0"/>
      <w:numFmt w:val="bullet"/>
      <w:lvlText w:val="•"/>
      <w:lvlJc w:val="left"/>
      <w:pPr>
        <w:ind w:left="5532" w:hanging="360"/>
      </w:pPr>
      <w:rPr>
        <w:rFonts w:hint="default"/>
        <w:lang w:val="vi" w:eastAsia="en-US" w:bidi="ar-SA"/>
      </w:rPr>
    </w:lvl>
    <w:lvl w:ilvl="7" w:tentative="0">
      <w:start w:val="0"/>
      <w:numFmt w:val="bullet"/>
      <w:lvlText w:val="•"/>
      <w:lvlJc w:val="left"/>
      <w:pPr>
        <w:ind w:left="6284" w:hanging="360"/>
      </w:pPr>
      <w:rPr>
        <w:rFonts w:hint="default"/>
        <w:lang w:val="vi" w:eastAsia="en-US" w:bidi="ar-SA"/>
      </w:rPr>
    </w:lvl>
    <w:lvl w:ilvl="8" w:tentative="0">
      <w:start w:val="0"/>
      <w:numFmt w:val="bullet"/>
      <w:lvlText w:val="•"/>
      <w:lvlJc w:val="left"/>
      <w:pPr>
        <w:ind w:left="7036" w:hanging="360"/>
      </w:pPr>
      <w:rPr>
        <w:rFonts w:hint="default"/>
        <w:lang w:val="vi" w:eastAsia="en-US" w:bidi="ar-SA"/>
      </w:rPr>
    </w:lvl>
  </w:abstractNum>
  <w:abstractNum w:abstractNumId="41">
    <w:nsid w:val="FEC2EA36"/>
    <w:multiLevelType w:val="multilevel"/>
    <w:tmpl w:val="FEC2EA36"/>
    <w:lvl w:ilvl="0" w:tentative="0">
      <w:start w:val="1"/>
      <w:numFmt w:val="lowerLetter"/>
      <w:lvlText w:val="%1)"/>
      <w:lvlJc w:val="left"/>
      <w:pPr>
        <w:ind w:left="564" w:hanging="260"/>
        <w:jc w:val="left"/>
      </w:pPr>
      <w:rPr>
        <w:rFonts w:hint="default" w:ascii="Times New Roman" w:hAnsi="Times New Roman" w:eastAsia="Times New Roman" w:cs="Times New Roman"/>
        <w:i/>
        <w:spacing w:val="-1"/>
        <w:w w:val="99"/>
        <w:sz w:val="24"/>
        <w:szCs w:val="24"/>
        <w:lang w:val="vi" w:eastAsia="en-US" w:bidi="ar-SA"/>
      </w:rPr>
    </w:lvl>
    <w:lvl w:ilvl="1" w:tentative="0">
      <w:start w:val="0"/>
      <w:numFmt w:val="bullet"/>
      <w:lvlText w:val="•"/>
      <w:lvlJc w:val="left"/>
      <w:pPr>
        <w:ind w:left="1358" w:hanging="260"/>
      </w:pPr>
      <w:rPr>
        <w:rFonts w:hint="default"/>
        <w:lang w:val="vi" w:eastAsia="en-US" w:bidi="ar-SA"/>
      </w:rPr>
    </w:lvl>
    <w:lvl w:ilvl="2" w:tentative="0">
      <w:start w:val="0"/>
      <w:numFmt w:val="bullet"/>
      <w:lvlText w:val="•"/>
      <w:lvlJc w:val="left"/>
      <w:pPr>
        <w:ind w:left="2156" w:hanging="260"/>
      </w:pPr>
      <w:rPr>
        <w:rFonts w:hint="default"/>
        <w:lang w:val="vi" w:eastAsia="en-US" w:bidi="ar-SA"/>
      </w:rPr>
    </w:lvl>
    <w:lvl w:ilvl="3" w:tentative="0">
      <w:start w:val="0"/>
      <w:numFmt w:val="bullet"/>
      <w:lvlText w:val="•"/>
      <w:lvlJc w:val="left"/>
      <w:pPr>
        <w:ind w:left="2954" w:hanging="260"/>
      </w:pPr>
      <w:rPr>
        <w:rFonts w:hint="default"/>
        <w:lang w:val="vi" w:eastAsia="en-US" w:bidi="ar-SA"/>
      </w:rPr>
    </w:lvl>
    <w:lvl w:ilvl="4" w:tentative="0">
      <w:start w:val="0"/>
      <w:numFmt w:val="bullet"/>
      <w:lvlText w:val="•"/>
      <w:lvlJc w:val="left"/>
      <w:pPr>
        <w:ind w:left="3752" w:hanging="260"/>
      </w:pPr>
      <w:rPr>
        <w:rFonts w:hint="default"/>
        <w:lang w:val="vi" w:eastAsia="en-US" w:bidi="ar-SA"/>
      </w:rPr>
    </w:lvl>
    <w:lvl w:ilvl="5" w:tentative="0">
      <w:start w:val="0"/>
      <w:numFmt w:val="bullet"/>
      <w:lvlText w:val="•"/>
      <w:lvlJc w:val="left"/>
      <w:pPr>
        <w:ind w:left="4550" w:hanging="260"/>
      </w:pPr>
      <w:rPr>
        <w:rFonts w:hint="default"/>
        <w:lang w:val="vi" w:eastAsia="en-US" w:bidi="ar-SA"/>
      </w:rPr>
    </w:lvl>
    <w:lvl w:ilvl="6" w:tentative="0">
      <w:start w:val="0"/>
      <w:numFmt w:val="bullet"/>
      <w:lvlText w:val="•"/>
      <w:lvlJc w:val="left"/>
      <w:pPr>
        <w:ind w:left="5348" w:hanging="260"/>
      </w:pPr>
      <w:rPr>
        <w:rFonts w:hint="default"/>
        <w:lang w:val="vi" w:eastAsia="en-US" w:bidi="ar-SA"/>
      </w:rPr>
    </w:lvl>
    <w:lvl w:ilvl="7" w:tentative="0">
      <w:start w:val="0"/>
      <w:numFmt w:val="bullet"/>
      <w:lvlText w:val="•"/>
      <w:lvlJc w:val="left"/>
      <w:pPr>
        <w:ind w:left="6146" w:hanging="260"/>
      </w:pPr>
      <w:rPr>
        <w:rFonts w:hint="default"/>
        <w:lang w:val="vi" w:eastAsia="en-US" w:bidi="ar-SA"/>
      </w:rPr>
    </w:lvl>
    <w:lvl w:ilvl="8" w:tentative="0">
      <w:start w:val="0"/>
      <w:numFmt w:val="bullet"/>
      <w:lvlText w:val="•"/>
      <w:lvlJc w:val="left"/>
      <w:pPr>
        <w:ind w:left="6944" w:hanging="260"/>
      </w:pPr>
      <w:rPr>
        <w:rFonts w:hint="default"/>
        <w:lang w:val="vi" w:eastAsia="en-US" w:bidi="ar-SA"/>
      </w:rPr>
    </w:lvl>
  </w:abstractNum>
  <w:abstractNum w:abstractNumId="42">
    <w:nsid w:val="0053208E"/>
    <w:multiLevelType w:val="multilevel"/>
    <w:tmpl w:val="0053208E"/>
    <w:lvl w:ilvl="0" w:tentative="0">
      <w:start w:val="1"/>
      <w:numFmt w:val="decimal"/>
      <w:lvlText w:val="%1."/>
      <w:lvlJc w:val="left"/>
      <w:pPr>
        <w:ind w:left="619" w:hanging="315"/>
        <w:jc w:val="left"/>
      </w:pPr>
      <w:rPr>
        <w:rFonts w:hint="default" w:ascii="Arial" w:hAnsi="Arial" w:eastAsia="Arial" w:cs="Arial"/>
        <w:spacing w:val="-1"/>
        <w:w w:val="100"/>
        <w:sz w:val="28"/>
        <w:szCs w:val="28"/>
        <w:lang w:val="vi" w:eastAsia="en-US" w:bidi="ar-SA"/>
      </w:rPr>
    </w:lvl>
    <w:lvl w:ilvl="1" w:tentative="0">
      <w:start w:val="0"/>
      <w:numFmt w:val="bullet"/>
      <w:lvlText w:val=""/>
      <w:lvlJc w:val="left"/>
      <w:pPr>
        <w:ind w:left="1228" w:hanging="358"/>
      </w:pPr>
      <w:rPr>
        <w:rFonts w:hint="default" w:ascii="Symbol" w:hAnsi="Symbol" w:eastAsia="Symbol" w:cs="Symbol"/>
        <w:w w:val="99"/>
        <w:sz w:val="24"/>
        <w:szCs w:val="24"/>
        <w:lang w:val="vi" w:eastAsia="en-US" w:bidi="ar-SA"/>
      </w:rPr>
    </w:lvl>
    <w:lvl w:ilvl="2" w:tentative="0">
      <w:start w:val="0"/>
      <w:numFmt w:val="bullet"/>
      <w:lvlText w:val="•"/>
      <w:lvlJc w:val="left"/>
      <w:pPr>
        <w:ind w:left="2033" w:hanging="358"/>
      </w:pPr>
      <w:rPr>
        <w:rFonts w:hint="default"/>
        <w:lang w:val="vi" w:eastAsia="en-US" w:bidi="ar-SA"/>
      </w:rPr>
    </w:lvl>
    <w:lvl w:ilvl="3" w:tentative="0">
      <w:start w:val="0"/>
      <w:numFmt w:val="bullet"/>
      <w:lvlText w:val="•"/>
      <w:lvlJc w:val="left"/>
      <w:pPr>
        <w:ind w:left="2846" w:hanging="358"/>
      </w:pPr>
      <w:rPr>
        <w:rFonts w:hint="default"/>
        <w:lang w:val="vi" w:eastAsia="en-US" w:bidi="ar-SA"/>
      </w:rPr>
    </w:lvl>
    <w:lvl w:ilvl="4" w:tentative="0">
      <w:start w:val="0"/>
      <w:numFmt w:val="bullet"/>
      <w:lvlText w:val="•"/>
      <w:lvlJc w:val="left"/>
      <w:pPr>
        <w:ind w:left="3660" w:hanging="358"/>
      </w:pPr>
      <w:rPr>
        <w:rFonts w:hint="default"/>
        <w:lang w:val="vi" w:eastAsia="en-US" w:bidi="ar-SA"/>
      </w:rPr>
    </w:lvl>
    <w:lvl w:ilvl="5" w:tentative="0">
      <w:start w:val="0"/>
      <w:numFmt w:val="bullet"/>
      <w:lvlText w:val="•"/>
      <w:lvlJc w:val="left"/>
      <w:pPr>
        <w:ind w:left="4473" w:hanging="358"/>
      </w:pPr>
      <w:rPr>
        <w:rFonts w:hint="default"/>
        <w:lang w:val="vi" w:eastAsia="en-US" w:bidi="ar-SA"/>
      </w:rPr>
    </w:lvl>
    <w:lvl w:ilvl="6" w:tentative="0">
      <w:start w:val="0"/>
      <w:numFmt w:val="bullet"/>
      <w:lvlText w:val="•"/>
      <w:lvlJc w:val="left"/>
      <w:pPr>
        <w:ind w:left="5286" w:hanging="358"/>
      </w:pPr>
      <w:rPr>
        <w:rFonts w:hint="default"/>
        <w:lang w:val="vi" w:eastAsia="en-US" w:bidi="ar-SA"/>
      </w:rPr>
    </w:lvl>
    <w:lvl w:ilvl="7" w:tentative="0">
      <w:start w:val="0"/>
      <w:numFmt w:val="bullet"/>
      <w:lvlText w:val="•"/>
      <w:lvlJc w:val="left"/>
      <w:pPr>
        <w:ind w:left="6100" w:hanging="358"/>
      </w:pPr>
      <w:rPr>
        <w:rFonts w:hint="default"/>
        <w:lang w:val="vi" w:eastAsia="en-US" w:bidi="ar-SA"/>
      </w:rPr>
    </w:lvl>
    <w:lvl w:ilvl="8" w:tentative="0">
      <w:start w:val="0"/>
      <w:numFmt w:val="bullet"/>
      <w:lvlText w:val="•"/>
      <w:lvlJc w:val="left"/>
      <w:pPr>
        <w:ind w:left="6913" w:hanging="358"/>
      </w:pPr>
      <w:rPr>
        <w:rFonts w:hint="default"/>
        <w:lang w:val="vi" w:eastAsia="en-US" w:bidi="ar-SA"/>
      </w:rPr>
    </w:lvl>
  </w:abstractNum>
  <w:abstractNum w:abstractNumId="43">
    <w:nsid w:val="0248C179"/>
    <w:multiLevelType w:val="multilevel"/>
    <w:tmpl w:val="0248C179"/>
    <w:lvl w:ilvl="0" w:tentative="0">
      <w:start w:val="0"/>
      <w:numFmt w:val="bullet"/>
      <w:lvlText w:val="-"/>
      <w:lvlJc w:val="left"/>
      <w:pPr>
        <w:ind w:left="304" w:hanging="140"/>
      </w:pPr>
      <w:rPr>
        <w:rFonts w:hint="default" w:ascii="Times New Roman" w:hAnsi="Times New Roman" w:eastAsia="Times New Roman" w:cs="Times New Roman"/>
        <w:w w:val="99"/>
        <w:sz w:val="24"/>
        <w:szCs w:val="24"/>
        <w:lang w:val="vi" w:eastAsia="en-US" w:bidi="ar-SA"/>
      </w:rPr>
    </w:lvl>
    <w:lvl w:ilvl="1" w:tentative="0">
      <w:start w:val="0"/>
      <w:numFmt w:val="bullet"/>
      <w:lvlText w:val="•"/>
      <w:lvlJc w:val="left"/>
      <w:pPr>
        <w:ind w:left="1124" w:hanging="140"/>
      </w:pPr>
      <w:rPr>
        <w:rFonts w:hint="default"/>
        <w:lang w:val="vi" w:eastAsia="en-US" w:bidi="ar-SA"/>
      </w:rPr>
    </w:lvl>
    <w:lvl w:ilvl="2" w:tentative="0">
      <w:start w:val="0"/>
      <w:numFmt w:val="bullet"/>
      <w:lvlText w:val="•"/>
      <w:lvlJc w:val="left"/>
      <w:pPr>
        <w:ind w:left="1948" w:hanging="140"/>
      </w:pPr>
      <w:rPr>
        <w:rFonts w:hint="default"/>
        <w:lang w:val="vi" w:eastAsia="en-US" w:bidi="ar-SA"/>
      </w:rPr>
    </w:lvl>
    <w:lvl w:ilvl="3" w:tentative="0">
      <w:start w:val="0"/>
      <w:numFmt w:val="bullet"/>
      <w:lvlText w:val="•"/>
      <w:lvlJc w:val="left"/>
      <w:pPr>
        <w:ind w:left="2772" w:hanging="140"/>
      </w:pPr>
      <w:rPr>
        <w:rFonts w:hint="default"/>
        <w:lang w:val="vi" w:eastAsia="en-US" w:bidi="ar-SA"/>
      </w:rPr>
    </w:lvl>
    <w:lvl w:ilvl="4" w:tentative="0">
      <w:start w:val="0"/>
      <w:numFmt w:val="bullet"/>
      <w:lvlText w:val="•"/>
      <w:lvlJc w:val="left"/>
      <w:pPr>
        <w:ind w:left="3596" w:hanging="140"/>
      </w:pPr>
      <w:rPr>
        <w:rFonts w:hint="default"/>
        <w:lang w:val="vi" w:eastAsia="en-US" w:bidi="ar-SA"/>
      </w:rPr>
    </w:lvl>
    <w:lvl w:ilvl="5" w:tentative="0">
      <w:start w:val="0"/>
      <w:numFmt w:val="bullet"/>
      <w:lvlText w:val="•"/>
      <w:lvlJc w:val="left"/>
      <w:pPr>
        <w:ind w:left="4420" w:hanging="140"/>
      </w:pPr>
      <w:rPr>
        <w:rFonts w:hint="default"/>
        <w:lang w:val="vi" w:eastAsia="en-US" w:bidi="ar-SA"/>
      </w:rPr>
    </w:lvl>
    <w:lvl w:ilvl="6" w:tentative="0">
      <w:start w:val="0"/>
      <w:numFmt w:val="bullet"/>
      <w:lvlText w:val="•"/>
      <w:lvlJc w:val="left"/>
      <w:pPr>
        <w:ind w:left="5244" w:hanging="140"/>
      </w:pPr>
      <w:rPr>
        <w:rFonts w:hint="default"/>
        <w:lang w:val="vi" w:eastAsia="en-US" w:bidi="ar-SA"/>
      </w:rPr>
    </w:lvl>
    <w:lvl w:ilvl="7" w:tentative="0">
      <w:start w:val="0"/>
      <w:numFmt w:val="bullet"/>
      <w:lvlText w:val="•"/>
      <w:lvlJc w:val="left"/>
      <w:pPr>
        <w:ind w:left="6068" w:hanging="140"/>
      </w:pPr>
      <w:rPr>
        <w:rFonts w:hint="default"/>
        <w:lang w:val="vi" w:eastAsia="en-US" w:bidi="ar-SA"/>
      </w:rPr>
    </w:lvl>
    <w:lvl w:ilvl="8" w:tentative="0">
      <w:start w:val="0"/>
      <w:numFmt w:val="bullet"/>
      <w:lvlText w:val="•"/>
      <w:lvlJc w:val="left"/>
      <w:pPr>
        <w:ind w:left="6892" w:hanging="140"/>
      </w:pPr>
      <w:rPr>
        <w:rFonts w:hint="default"/>
        <w:lang w:val="vi" w:eastAsia="en-US" w:bidi="ar-SA"/>
      </w:rPr>
    </w:lvl>
  </w:abstractNum>
  <w:abstractNum w:abstractNumId="44">
    <w:nsid w:val="03A63A41"/>
    <w:multiLevelType w:val="multilevel"/>
    <w:tmpl w:val="03A63A41"/>
    <w:lvl w:ilvl="0" w:tentative="0">
      <w:start w:val="1"/>
      <w:numFmt w:val="decimal"/>
      <w:lvlText w:val="%1."/>
      <w:lvlJc w:val="left"/>
      <w:pPr>
        <w:ind w:left="619" w:hanging="315"/>
        <w:jc w:val="left"/>
      </w:pPr>
      <w:rPr>
        <w:rFonts w:hint="default" w:ascii="Arial" w:hAnsi="Arial" w:eastAsia="Arial" w:cs="Arial"/>
        <w:spacing w:val="-1"/>
        <w:w w:val="100"/>
        <w:sz w:val="28"/>
        <w:szCs w:val="28"/>
        <w:lang w:val="vi" w:eastAsia="en-US" w:bidi="ar-SA"/>
      </w:rPr>
    </w:lvl>
    <w:lvl w:ilvl="1" w:tentative="0">
      <w:start w:val="1"/>
      <w:numFmt w:val="decimal"/>
      <w:lvlText w:val="%1.%2."/>
      <w:lvlJc w:val="left"/>
      <w:pPr>
        <w:ind w:left="758" w:hanging="454"/>
        <w:jc w:val="left"/>
      </w:pPr>
      <w:rPr>
        <w:rFonts w:hint="default" w:ascii="Times New Roman" w:hAnsi="Times New Roman" w:eastAsia="Times New Roman" w:cs="Times New Roman"/>
        <w:w w:val="99"/>
        <w:sz w:val="26"/>
        <w:szCs w:val="26"/>
        <w:lang w:val="vi" w:eastAsia="en-US" w:bidi="ar-SA"/>
      </w:rPr>
    </w:lvl>
    <w:lvl w:ilvl="2" w:tentative="0">
      <w:start w:val="1"/>
      <w:numFmt w:val="decimal"/>
      <w:lvlText w:val="%3."/>
      <w:lvlJc w:val="left"/>
      <w:pPr>
        <w:ind w:left="1315" w:hanging="240"/>
        <w:jc w:val="left"/>
      </w:pPr>
      <w:rPr>
        <w:rFonts w:hint="default" w:ascii="Times New Roman" w:hAnsi="Times New Roman" w:eastAsia="Times New Roman" w:cs="Times New Roman"/>
        <w:i/>
        <w:w w:val="99"/>
        <w:sz w:val="24"/>
        <w:szCs w:val="24"/>
        <w:lang w:val="vi" w:eastAsia="en-US" w:bidi="ar-SA"/>
      </w:rPr>
    </w:lvl>
    <w:lvl w:ilvl="3" w:tentative="0">
      <w:start w:val="0"/>
      <w:numFmt w:val="bullet"/>
      <w:lvlText w:val="•"/>
      <w:lvlJc w:val="left"/>
      <w:pPr>
        <w:ind w:left="3260" w:hanging="240"/>
      </w:pPr>
      <w:rPr>
        <w:rFonts w:hint="default"/>
        <w:lang w:val="vi" w:eastAsia="en-US" w:bidi="ar-SA"/>
      </w:rPr>
    </w:lvl>
    <w:lvl w:ilvl="4" w:tentative="0">
      <w:start w:val="0"/>
      <w:numFmt w:val="bullet"/>
      <w:lvlText w:val="•"/>
      <w:lvlJc w:val="left"/>
      <w:pPr>
        <w:ind w:left="4014" w:hanging="240"/>
      </w:pPr>
      <w:rPr>
        <w:rFonts w:hint="default"/>
        <w:lang w:val="vi" w:eastAsia="en-US" w:bidi="ar-SA"/>
      </w:rPr>
    </w:lvl>
    <w:lvl w:ilvl="5" w:tentative="0">
      <w:start w:val="0"/>
      <w:numFmt w:val="bullet"/>
      <w:lvlText w:val="•"/>
      <w:lvlJc w:val="left"/>
      <w:pPr>
        <w:ind w:left="4768" w:hanging="240"/>
      </w:pPr>
      <w:rPr>
        <w:rFonts w:hint="default"/>
        <w:lang w:val="vi" w:eastAsia="en-US" w:bidi="ar-SA"/>
      </w:rPr>
    </w:lvl>
    <w:lvl w:ilvl="6" w:tentative="0">
      <w:start w:val="0"/>
      <w:numFmt w:val="bullet"/>
      <w:lvlText w:val="•"/>
      <w:lvlJc w:val="left"/>
      <w:pPr>
        <w:ind w:left="5522" w:hanging="240"/>
      </w:pPr>
      <w:rPr>
        <w:rFonts w:hint="default"/>
        <w:lang w:val="vi" w:eastAsia="en-US" w:bidi="ar-SA"/>
      </w:rPr>
    </w:lvl>
    <w:lvl w:ilvl="7" w:tentative="0">
      <w:start w:val="0"/>
      <w:numFmt w:val="bullet"/>
      <w:lvlText w:val="•"/>
      <w:lvlJc w:val="left"/>
      <w:pPr>
        <w:ind w:left="6277" w:hanging="240"/>
      </w:pPr>
      <w:rPr>
        <w:rFonts w:hint="default"/>
        <w:lang w:val="vi" w:eastAsia="en-US" w:bidi="ar-SA"/>
      </w:rPr>
    </w:lvl>
    <w:lvl w:ilvl="8" w:tentative="0">
      <w:start w:val="0"/>
      <w:numFmt w:val="bullet"/>
      <w:lvlText w:val="•"/>
      <w:lvlJc w:val="left"/>
      <w:pPr>
        <w:ind w:left="7031" w:hanging="240"/>
      </w:pPr>
      <w:rPr>
        <w:rFonts w:hint="default"/>
        <w:lang w:val="vi" w:eastAsia="en-US" w:bidi="ar-SA"/>
      </w:rPr>
    </w:lvl>
  </w:abstractNum>
  <w:abstractNum w:abstractNumId="45">
    <w:nsid w:val="03D62ECE"/>
    <w:multiLevelType w:val="multilevel"/>
    <w:tmpl w:val="03D62ECE"/>
    <w:lvl w:ilvl="0" w:tentative="0">
      <w:start w:val="1"/>
      <w:numFmt w:val="lowerLetter"/>
      <w:lvlText w:val="%1)"/>
      <w:lvlJc w:val="left"/>
      <w:pPr>
        <w:ind w:left="305" w:hanging="272"/>
        <w:jc w:val="left"/>
      </w:pPr>
      <w:rPr>
        <w:rFonts w:hint="default" w:ascii="Times New Roman" w:hAnsi="Times New Roman" w:eastAsia="Times New Roman" w:cs="Times New Roman"/>
        <w:w w:val="99"/>
        <w:sz w:val="24"/>
        <w:szCs w:val="24"/>
        <w:lang w:val="vi" w:eastAsia="en-US" w:bidi="ar-SA"/>
      </w:rPr>
    </w:lvl>
    <w:lvl w:ilvl="1" w:tentative="0">
      <w:start w:val="1"/>
      <w:numFmt w:val="decimal"/>
      <w:lvlText w:val="%2)"/>
      <w:lvlJc w:val="left"/>
      <w:pPr>
        <w:ind w:left="1024" w:hanging="360"/>
        <w:jc w:val="left"/>
      </w:pPr>
      <w:rPr>
        <w:rFonts w:hint="default" w:ascii="Times New Roman" w:hAnsi="Times New Roman" w:eastAsia="Times New Roman" w:cs="Times New Roman"/>
        <w:w w:val="99"/>
        <w:sz w:val="24"/>
        <w:szCs w:val="24"/>
        <w:lang w:val="vi" w:eastAsia="en-US" w:bidi="ar-SA"/>
      </w:rPr>
    </w:lvl>
    <w:lvl w:ilvl="2" w:tentative="0">
      <w:start w:val="0"/>
      <w:numFmt w:val="bullet"/>
      <w:lvlText w:val="•"/>
      <w:lvlJc w:val="left"/>
      <w:pPr>
        <w:ind w:left="1855" w:hanging="360"/>
      </w:pPr>
      <w:rPr>
        <w:rFonts w:hint="default"/>
        <w:lang w:val="vi" w:eastAsia="en-US" w:bidi="ar-SA"/>
      </w:rPr>
    </w:lvl>
    <w:lvl w:ilvl="3" w:tentative="0">
      <w:start w:val="0"/>
      <w:numFmt w:val="bullet"/>
      <w:lvlText w:val="•"/>
      <w:lvlJc w:val="left"/>
      <w:pPr>
        <w:ind w:left="2691" w:hanging="360"/>
      </w:pPr>
      <w:rPr>
        <w:rFonts w:hint="default"/>
        <w:lang w:val="vi" w:eastAsia="en-US" w:bidi="ar-SA"/>
      </w:rPr>
    </w:lvl>
    <w:lvl w:ilvl="4" w:tentative="0">
      <w:start w:val="0"/>
      <w:numFmt w:val="bullet"/>
      <w:lvlText w:val="•"/>
      <w:lvlJc w:val="left"/>
      <w:pPr>
        <w:ind w:left="3526" w:hanging="360"/>
      </w:pPr>
      <w:rPr>
        <w:rFonts w:hint="default"/>
        <w:lang w:val="vi" w:eastAsia="en-US" w:bidi="ar-SA"/>
      </w:rPr>
    </w:lvl>
    <w:lvl w:ilvl="5" w:tentative="0">
      <w:start w:val="0"/>
      <w:numFmt w:val="bullet"/>
      <w:lvlText w:val="•"/>
      <w:lvlJc w:val="left"/>
      <w:pPr>
        <w:ind w:left="4362" w:hanging="360"/>
      </w:pPr>
      <w:rPr>
        <w:rFonts w:hint="default"/>
        <w:lang w:val="vi" w:eastAsia="en-US" w:bidi="ar-SA"/>
      </w:rPr>
    </w:lvl>
    <w:lvl w:ilvl="6" w:tentative="0">
      <w:start w:val="0"/>
      <w:numFmt w:val="bullet"/>
      <w:lvlText w:val="•"/>
      <w:lvlJc w:val="left"/>
      <w:pPr>
        <w:ind w:left="5197" w:hanging="360"/>
      </w:pPr>
      <w:rPr>
        <w:rFonts w:hint="default"/>
        <w:lang w:val="vi" w:eastAsia="en-US" w:bidi="ar-SA"/>
      </w:rPr>
    </w:lvl>
    <w:lvl w:ilvl="7" w:tentative="0">
      <w:start w:val="0"/>
      <w:numFmt w:val="bullet"/>
      <w:lvlText w:val="•"/>
      <w:lvlJc w:val="left"/>
      <w:pPr>
        <w:ind w:left="6033" w:hanging="360"/>
      </w:pPr>
      <w:rPr>
        <w:rFonts w:hint="default"/>
        <w:lang w:val="vi" w:eastAsia="en-US" w:bidi="ar-SA"/>
      </w:rPr>
    </w:lvl>
    <w:lvl w:ilvl="8" w:tentative="0">
      <w:start w:val="0"/>
      <w:numFmt w:val="bullet"/>
      <w:lvlText w:val="•"/>
      <w:lvlJc w:val="left"/>
      <w:pPr>
        <w:ind w:left="6868" w:hanging="360"/>
      </w:pPr>
      <w:rPr>
        <w:rFonts w:hint="default"/>
        <w:lang w:val="vi" w:eastAsia="en-US" w:bidi="ar-SA"/>
      </w:rPr>
    </w:lvl>
  </w:abstractNum>
  <w:abstractNum w:abstractNumId="46">
    <w:nsid w:val="0709FD3E"/>
    <w:multiLevelType w:val="multilevel"/>
    <w:tmpl w:val="0709FD3E"/>
    <w:lvl w:ilvl="0" w:tentative="0">
      <w:start w:val="1"/>
      <w:numFmt w:val="lowerLetter"/>
      <w:lvlText w:val="%1)"/>
      <w:lvlJc w:val="left"/>
      <w:pPr>
        <w:ind w:left="1116" w:hanging="245"/>
        <w:jc w:val="left"/>
      </w:pPr>
      <w:rPr>
        <w:rFonts w:hint="default" w:ascii="Times New Roman" w:hAnsi="Times New Roman" w:eastAsia="Times New Roman" w:cs="Times New Roman"/>
        <w:spacing w:val="-1"/>
        <w:w w:val="99"/>
        <w:sz w:val="24"/>
        <w:szCs w:val="24"/>
        <w:lang w:val="vi" w:eastAsia="en-US" w:bidi="ar-SA"/>
      </w:rPr>
    </w:lvl>
    <w:lvl w:ilvl="1" w:tentative="0">
      <w:start w:val="0"/>
      <w:numFmt w:val="bullet"/>
      <w:lvlText w:val="•"/>
      <w:lvlJc w:val="left"/>
      <w:pPr>
        <w:ind w:left="1862" w:hanging="245"/>
      </w:pPr>
      <w:rPr>
        <w:rFonts w:hint="default"/>
        <w:lang w:val="vi" w:eastAsia="en-US" w:bidi="ar-SA"/>
      </w:rPr>
    </w:lvl>
    <w:lvl w:ilvl="2" w:tentative="0">
      <w:start w:val="0"/>
      <w:numFmt w:val="bullet"/>
      <w:lvlText w:val="•"/>
      <w:lvlJc w:val="left"/>
      <w:pPr>
        <w:ind w:left="2604" w:hanging="245"/>
      </w:pPr>
      <w:rPr>
        <w:rFonts w:hint="default"/>
        <w:lang w:val="vi" w:eastAsia="en-US" w:bidi="ar-SA"/>
      </w:rPr>
    </w:lvl>
    <w:lvl w:ilvl="3" w:tentative="0">
      <w:start w:val="0"/>
      <w:numFmt w:val="bullet"/>
      <w:lvlText w:val="•"/>
      <w:lvlJc w:val="left"/>
      <w:pPr>
        <w:ind w:left="3346" w:hanging="245"/>
      </w:pPr>
      <w:rPr>
        <w:rFonts w:hint="default"/>
        <w:lang w:val="vi" w:eastAsia="en-US" w:bidi="ar-SA"/>
      </w:rPr>
    </w:lvl>
    <w:lvl w:ilvl="4" w:tentative="0">
      <w:start w:val="0"/>
      <w:numFmt w:val="bullet"/>
      <w:lvlText w:val="•"/>
      <w:lvlJc w:val="left"/>
      <w:pPr>
        <w:ind w:left="4088" w:hanging="245"/>
      </w:pPr>
      <w:rPr>
        <w:rFonts w:hint="default"/>
        <w:lang w:val="vi" w:eastAsia="en-US" w:bidi="ar-SA"/>
      </w:rPr>
    </w:lvl>
    <w:lvl w:ilvl="5" w:tentative="0">
      <w:start w:val="0"/>
      <w:numFmt w:val="bullet"/>
      <w:lvlText w:val="•"/>
      <w:lvlJc w:val="left"/>
      <w:pPr>
        <w:ind w:left="4830" w:hanging="245"/>
      </w:pPr>
      <w:rPr>
        <w:rFonts w:hint="default"/>
        <w:lang w:val="vi" w:eastAsia="en-US" w:bidi="ar-SA"/>
      </w:rPr>
    </w:lvl>
    <w:lvl w:ilvl="6" w:tentative="0">
      <w:start w:val="0"/>
      <w:numFmt w:val="bullet"/>
      <w:lvlText w:val="•"/>
      <w:lvlJc w:val="left"/>
      <w:pPr>
        <w:ind w:left="5572" w:hanging="245"/>
      </w:pPr>
      <w:rPr>
        <w:rFonts w:hint="default"/>
        <w:lang w:val="vi" w:eastAsia="en-US" w:bidi="ar-SA"/>
      </w:rPr>
    </w:lvl>
    <w:lvl w:ilvl="7" w:tentative="0">
      <w:start w:val="0"/>
      <w:numFmt w:val="bullet"/>
      <w:lvlText w:val="•"/>
      <w:lvlJc w:val="left"/>
      <w:pPr>
        <w:ind w:left="6314" w:hanging="245"/>
      </w:pPr>
      <w:rPr>
        <w:rFonts w:hint="default"/>
        <w:lang w:val="vi" w:eastAsia="en-US" w:bidi="ar-SA"/>
      </w:rPr>
    </w:lvl>
    <w:lvl w:ilvl="8" w:tentative="0">
      <w:start w:val="0"/>
      <w:numFmt w:val="bullet"/>
      <w:lvlText w:val="•"/>
      <w:lvlJc w:val="left"/>
      <w:pPr>
        <w:ind w:left="7056" w:hanging="245"/>
      </w:pPr>
      <w:rPr>
        <w:rFonts w:hint="default"/>
        <w:lang w:val="vi" w:eastAsia="en-US" w:bidi="ar-SA"/>
      </w:rPr>
    </w:lvl>
  </w:abstractNum>
  <w:abstractNum w:abstractNumId="47">
    <w:nsid w:val="0CEF100B"/>
    <w:multiLevelType w:val="multilevel"/>
    <w:tmpl w:val="0CEF100B"/>
    <w:lvl w:ilvl="0" w:tentative="0">
      <w:start w:val="0"/>
      <w:numFmt w:val="bullet"/>
      <w:lvlText w:val="-"/>
      <w:lvlJc w:val="left"/>
      <w:pPr>
        <w:ind w:left="1228" w:hanging="358"/>
      </w:pPr>
      <w:rPr>
        <w:rFonts w:hint="default" w:ascii="Times New Roman" w:hAnsi="Times New Roman" w:eastAsia="Times New Roman" w:cs="Times New Roman"/>
        <w:w w:val="99"/>
        <w:sz w:val="24"/>
        <w:szCs w:val="24"/>
        <w:lang w:val="vi" w:eastAsia="en-US" w:bidi="ar-SA"/>
      </w:rPr>
    </w:lvl>
    <w:lvl w:ilvl="1" w:tentative="0">
      <w:start w:val="0"/>
      <w:numFmt w:val="bullet"/>
      <w:lvlText w:val="•"/>
      <w:lvlJc w:val="left"/>
      <w:pPr>
        <w:ind w:left="1952" w:hanging="358"/>
      </w:pPr>
      <w:rPr>
        <w:rFonts w:hint="default"/>
        <w:lang w:val="vi" w:eastAsia="en-US" w:bidi="ar-SA"/>
      </w:rPr>
    </w:lvl>
    <w:lvl w:ilvl="2" w:tentative="0">
      <w:start w:val="0"/>
      <w:numFmt w:val="bullet"/>
      <w:lvlText w:val="•"/>
      <w:lvlJc w:val="left"/>
      <w:pPr>
        <w:ind w:left="2684" w:hanging="358"/>
      </w:pPr>
      <w:rPr>
        <w:rFonts w:hint="default"/>
        <w:lang w:val="vi" w:eastAsia="en-US" w:bidi="ar-SA"/>
      </w:rPr>
    </w:lvl>
    <w:lvl w:ilvl="3" w:tentative="0">
      <w:start w:val="0"/>
      <w:numFmt w:val="bullet"/>
      <w:lvlText w:val="•"/>
      <w:lvlJc w:val="left"/>
      <w:pPr>
        <w:ind w:left="3416" w:hanging="358"/>
      </w:pPr>
      <w:rPr>
        <w:rFonts w:hint="default"/>
        <w:lang w:val="vi" w:eastAsia="en-US" w:bidi="ar-SA"/>
      </w:rPr>
    </w:lvl>
    <w:lvl w:ilvl="4" w:tentative="0">
      <w:start w:val="0"/>
      <w:numFmt w:val="bullet"/>
      <w:lvlText w:val="•"/>
      <w:lvlJc w:val="left"/>
      <w:pPr>
        <w:ind w:left="4148" w:hanging="358"/>
      </w:pPr>
      <w:rPr>
        <w:rFonts w:hint="default"/>
        <w:lang w:val="vi" w:eastAsia="en-US" w:bidi="ar-SA"/>
      </w:rPr>
    </w:lvl>
    <w:lvl w:ilvl="5" w:tentative="0">
      <w:start w:val="0"/>
      <w:numFmt w:val="bullet"/>
      <w:lvlText w:val="•"/>
      <w:lvlJc w:val="left"/>
      <w:pPr>
        <w:ind w:left="4880" w:hanging="358"/>
      </w:pPr>
      <w:rPr>
        <w:rFonts w:hint="default"/>
        <w:lang w:val="vi" w:eastAsia="en-US" w:bidi="ar-SA"/>
      </w:rPr>
    </w:lvl>
    <w:lvl w:ilvl="6" w:tentative="0">
      <w:start w:val="0"/>
      <w:numFmt w:val="bullet"/>
      <w:lvlText w:val="•"/>
      <w:lvlJc w:val="left"/>
      <w:pPr>
        <w:ind w:left="5612" w:hanging="358"/>
      </w:pPr>
      <w:rPr>
        <w:rFonts w:hint="default"/>
        <w:lang w:val="vi" w:eastAsia="en-US" w:bidi="ar-SA"/>
      </w:rPr>
    </w:lvl>
    <w:lvl w:ilvl="7" w:tentative="0">
      <w:start w:val="0"/>
      <w:numFmt w:val="bullet"/>
      <w:lvlText w:val="•"/>
      <w:lvlJc w:val="left"/>
      <w:pPr>
        <w:ind w:left="6344" w:hanging="358"/>
      </w:pPr>
      <w:rPr>
        <w:rFonts w:hint="default"/>
        <w:lang w:val="vi" w:eastAsia="en-US" w:bidi="ar-SA"/>
      </w:rPr>
    </w:lvl>
    <w:lvl w:ilvl="8" w:tentative="0">
      <w:start w:val="0"/>
      <w:numFmt w:val="bullet"/>
      <w:lvlText w:val="•"/>
      <w:lvlJc w:val="left"/>
      <w:pPr>
        <w:ind w:left="7076" w:hanging="358"/>
      </w:pPr>
      <w:rPr>
        <w:rFonts w:hint="default"/>
        <w:lang w:val="vi" w:eastAsia="en-US" w:bidi="ar-SA"/>
      </w:rPr>
    </w:lvl>
  </w:abstractNum>
  <w:abstractNum w:abstractNumId="48">
    <w:nsid w:val="0E640482"/>
    <w:multiLevelType w:val="multilevel"/>
    <w:tmpl w:val="0E640482"/>
    <w:lvl w:ilvl="0" w:tentative="0">
      <w:start w:val="2"/>
      <w:numFmt w:val="decimal"/>
      <w:lvlText w:val="%1"/>
      <w:lvlJc w:val="left"/>
      <w:pPr>
        <w:ind w:left="758" w:hanging="454"/>
        <w:jc w:val="left"/>
      </w:pPr>
      <w:rPr>
        <w:rFonts w:hint="default"/>
        <w:lang w:val="vi" w:eastAsia="en-US" w:bidi="ar-SA"/>
      </w:rPr>
    </w:lvl>
    <w:lvl w:ilvl="1" w:tentative="0">
      <w:start w:val="2"/>
      <w:numFmt w:val="decimal"/>
      <w:lvlText w:val="%1.%2."/>
      <w:lvlJc w:val="left"/>
      <w:pPr>
        <w:ind w:left="758" w:hanging="454"/>
        <w:jc w:val="left"/>
      </w:pPr>
      <w:rPr>
        <w:rFonts w:hint="default" w:ascii="Times New Roman" w:hAnsi="Times New Roman" w:eastAsia="Times New Roman" w:cs="Times New Roman"/>
        <w:w w:val="99"/>
        <w:sz w:val="26"/>
        <w:szCs w:val="26"/>
        <w:lang w:val="vi" w:eastAsia="en-US" w:bidi="ar-SA"/>
      </w:rPr>
    </w:lvl>
    <w:lvl w:ilvl="2" w:tentative="0">
      <w:start w:val="0"/>
      <w:numFmt w:val="bullet"/>
      <w:lvlText w:val="•"/>
      <w:lvlJc w:val="left"/>
      <w:pPr>
        <w:ind w:left="2316" w:hanging="454"/>
      </w:pPr>
      <w:rPr>
        <w:rFonts w:hint="default"/>
        <w:lang w:val="vi" w:eastAsia="en-US" w:bidi="ar-SA"/>
      </w:rPr>
    </w:lvl>
    <w:lvl w:ilvl="3" w:tentative="0">
      <w:start w:val="0"/>
      <w:numFmt w:val="bullet"/>
      <w:lvlText w:val="•"/>
      <w:lvlJc w:val="left"/>
      <w:pPr>
        <w:ind w:left="3094" w:hanging="454"/>
      </w:pPr>
      <w:rPr>
        <w:rFonts w:hint="default"/>
        <w:lang w:val="vi" w:eastAsia="en-US" w:bidi="ar-SA"/>
      </w:rPr>
    </w:lvl>
    <w:lvl w:ilvl="4" w:tentative="0">
      <w:start w:val="0"/>
      <w:numFmt w:val="bullet"/>
      <w:lvlText w:val="•"/>
      <w:lvlJc w:val="left"/>
      <w:pPr>
        <w:ind w:left="3872" w:hanging="454"/>
      </w:pPr>
      <w:rPr>
        <w:rFonts w:hint="default"/>
        <w:lang w:val="vi" w:eastAsia="en-US" w:bidi="ar-SA"/>
      </w:rPr>
    </w:lvl>
    <w:lvl w:ilvl="5" w:tentative="0">
      <w:start w:val="0"/>
      <w:numFmt w:val="bullet"/>
      <w:lvlText w:val="•"/>
      <w:lvlJc w:val="left"/>
      <w:pPr>
        <w:ind w:left="4650" w:hanging="454"/>
      </w:pPr>
      <w:rPr>
        <w:rFonts w:hint="default"/>
        <w:lang w:val="vi" w:eastAsia="en-US" w:bidi="ar-SA"/>
      </w:rPr>
    </w:lvl>
    <w:lvl w:ilvl="6" w:tentative="0">
      <w:start w:val="0"/>
      <w:numFmt w:val="bullet"/>
      <w:lvlText w:val="•"/>
      <w:lvlJc w:val="left"/>
      <w:pPr>
        <w:ind w:left="5428" w:hanging="454"/>
      </w:pPr>
      <w:rPr>
        <w:rFonts w:hint="default"/>
        <w:lang w:val="vi" w:eastAsia="en-US" w:bidi="ar-SA"/>
      </w:rPr>
    </w:lvl>
    <w:lvl w:ilvl="7" w:tentative="0">
      <w:start w:val="0"/>
      <w:numFmt w:val="bullet"/>
      <w:lvlText w:val="•"/>
      <w:lvlJc w:val="left"/>
      <w:pPr>
        <w:ind w:left="6206" w:hanging="454"/>
      </w:pPr>
      <w:rPr>
        <w:rFonts w:hint="default"/>
        <w:lang w:val="vi" w:eastAsia="en-US" w:bidi="ar-SA"/>
      </w:rPr>
    </w:lvl>
    <w:lvl w:ilvl="8" w:tentative="0">
      <w:start w:val="0"/>
      <w:numFmt w:val="bullet"/>
      <w:lvlText w:val="•"/>
      <w:lvlJc w:val="left"/>
      <w:pPr>
        <w:ind w:left="6984" w:hanging="454"/>
      </w:pPr>
      <w:rPr>
        <w:rFonts w:hint="default"/>
        <w:lang w:val="vi" w:eastAsia="en-US" w:bidi="ar-SA"/>
      </w:rPr>
    </w:lvl>
  </w:abstractNum>
  <w:abstractNum w:abstractNumId="49">
    <w:nsid w:val="0F9F9CCA"/>
    <w:multiLevelType w:val="multilevel"/>
    <w:tmpl w:val="0F9F9CCA"/>
    <w:lvl w:ilvl="0" w:tentative="0">
      <w:start w:val="0"/>
      <w:numFmt w:val="bullet"/>
      <w:lvlText w:val="-"/>
      <w:lvlJc w:val="left"/>
      <w:pPr>
        <w:ind w:left="1010" w:hanging="140"/>
      </w:pPr>
      <w:rPr>
        <w:rFonts w:hint="default" w:ascii="Times New Roman" w:hAnsi="Times New Roman" w:eastAsia="Times New Roman" w:cs="Times New Roman"/>
        <w:w w:val="99"/>
        <w:sz w:val="24"/>
        <w:szCs w:val="24"/>
        <w:lang w:val="vi" w:eastAsia="en-US" w:bidi="ar-SA"/>
      </w:rPr>
    </w:lvl>
    <w:lvl w:ilvl="1" w:tentative="0">
      <w:start w:val="0"/>
      <w:numFmt w:val="bullet"/>
      <w:lvlText w:val="•"/>
      <w:lvlJc w:val="left"/>
      <w:pPr>
        <w:ind w:left="1772" w:hanging="140"/>
      </w:pPr>
      <w:rPr>
        <w:rFonts w:hint="default"/>
        <w:lang w:val="vi" w:eastAsia="en-US" w:bidi="ar-SA"/>
      </w:rPr>
    </w:lvl>
    <w:lvl w:ilvl="2" w:tentative="0">
      <w:start w:val="0"/>
      <w:numFmt w:val="bullet"/>
      <w:lvlText w:val="•"/>
      <w:lvlJc w:val="left"/>
      <w:pPr>
        <w:ind w:left="2524" w:hanging="140"/>
      </w:pPr>
      <w:rPr>
        <w:rFonts w:hint="default"/>
        <w:lang w:val="vi" w:eastAsia="en-US" w:bidi="ar-SA"/>
      </w:rPr>
    </w:lvl>
    <w:lvl w:ilvl="3" w:tentative="0">
      <w:start w:val="0"/>
      <w:numFmt w:val="bullet"/>
      <w:lvlText w:val="•"/>
      <w:lvlJc w:val="left"/>
      <w:pPr>
        <w:ind w:left="3276" w:hanging="140"/>
      </w:pPr>
      <w:rPr>
        <w:rFonts w:hint="default"/>
        <w:lang w:val="vi" w:eastAsia="en-US" w:bidi="ar-SA"/>
      </w:rPr>
    </w:lvl>
    <w:lvl w:ilvl="4" w:tentative="0">
      <w:start w:val="0"/>
      <w:numFmt w:val="bullet"/>
      <w:lvlText w:val="•"/>
      <w:lvlJc w:val="left"/>
      <w:pPr>
        <w:ind w:left="4028" w:hanging="140"/>
      </w:pPr>
      <w:rPr>
        <w:rFonts w:hint="default"/>
        <w:lang w:val="vi" w:eastAsia="en-US" w:bidi="ar-SA"/>
      </w:rPr>
    </w:lvl>
    <w:lvl w:ilvl="5" w:tentative="0">
      <w:start w:val="0"/>
      <w:numFmt w:val="bullet"/>
      <w:lvlText w:val="•"/>
      <w:lvlJc w:val="left"/>
      <w:pPr>
        <w:ind w:left="4780" w:hanging="140"/>
      </w:pPr>
      <w:rPr>
        <w:rFonts w:hint="default"/>
        <w:lang w:val="vi" w:eastAsia="en-US" w:bidi="ar-SA"/>
      </w:rPr>
    </w:lvl>
    <w:lvl w:ilvl="6" w:tentative="0">
      <w:start w:val="0"/>
      <w:numFmt w:val="bullet"/>
      <w:lvlText w:val="•"/>
      <w:lvlJc w:val="left"/>
      <w:pPr>
        <w:ind w:left="5532" w:hanging="140"/>
      </w:pPr>
      <w:rPr>
        <w:rFonts w:hint="default"/>
        <w:lang w:val="vi" w:eastAsia="en-US" w:bidi="ar-SA"/>
      </w:rPr>
    </w:lvl>
    <w:lvl w:ilvl="7" w:tentative="0">
      <w:start w:val="0"/>
      <w:numFmt w:val="bullet"/>
      <w:lvlText w:val="•"/>
      <w:lvlJc w:val="left"/>
      <w:pPr>
        <w:ind w:left="6284" w:hanging="140"/>
      </w:pPr>
      <w:rPr>
        <w:rFonts w:hint="default"/>
        <w:lang w:val="vi" w:eastAsia="en-US" w:bidi="ar-SA"/>
      </w:rPr>
    </w:lvl>
    <w:lvl w:ilvl="8" w:tentative="0">
      <w:start w:val="0"/>
      <w:numFmt w:val="bullet"/>
      <w:lvlText w:val="•"/>
      <w:lvlJc w:val="left"/>
      <w:pPr>
        <w:ind w:left="7036" w:hanging="140"/>
      </w:pPr>
      <w:rPr>
        <w:rFonts w:hint="default"/>
        <w:lang w:val="vi" w:eastAsia="en-US" w:bidi="ar-SA"/>
      </w:rPr>
    </w:lvl>
  </w:abstractNum>
  <w:abstractNum w:abstractNumId="50">
    <w:nsid w:val="12EADF99"/>
    <w:multiLevelType w:val="multilevel"/>
    <w:tmpl w:val="12EADF99"/>
    <w:lvl w:ilvl="0" w:tentative="0">
      <w:start w:val="1"/>
      <w:numFmt w:val="lowerLetter"/>
      <w:lvlText w:val="%1)"/>
      <w:lvlJc w:val="left"/>
      <w:pPr>
        <w:ind w:left="563" w:hanging="260"/>
        <w:jc w:val="left"/>
      </w:pPr>
      <w:rPr>
        <w:rFonts w:hint="default" w:ascii="Times New Roman" w:hAnsi="Times New Roman" w:eastAsia="Times New Roman" w:cs="Times New Roman"/>
        <w:i/>
        <w:spacing w:val="-1"/>
        <w:w w:val="99"/>
        <w:sz w:val="24"/>
        <w:szCs w:val="24"/>
        <w:lang w:val="vi" w:eastAsia="en-US" w:bidi="ar-SA"/>
      </w:rPr>
    </w:lvl>
    <w:lvl w:ilvl="1" w:tentative="0">
      <w:start w:val="0"/>
      <w:numFmt w:val="bullet"/>
      <w:lvlText w:val="•"/>
      <w:lvlJc w:val="left"/>
      <w:pPr>
        <w:ind w:left="1358" w:hanging="260"/>
      </w:pPr>
      <w:rPr>
        <w:rFonts w:hint="default"/>
        <w:lang w:val="vi" w:eastAsia="en-US" w:bidi="ar-SA"/>
      </w:rPr>
    </w:lvl>
    <w:lvl w:ilvl="2" w:tentative="0">
      <w:start w:val="0"/>
      <w:numFmt w:val="bullet"/>
      <w:lvlText w:val="•"/>
      <w:lvlJc w:val="left"/>
      <w:pPr>
        <w:ind w:left="2156" w:hanging="260"/>
      </w:pPr>
      <w:rPr>
        <w:rFonts w:hint="default"/>
        <w:lang w:val="vi" w:eastAsia="en-US" w:bidi="ar-SA"/>
      </w:rPr>
    </w:lvl>
    <w:lvl w:ilvl="3" w:tentative="0">
      <w:start w:val="0"/>
      <w:numFmt w:val="bullet"/>
      <w:lvlText w:val="•"/>
      <w:lvlJc w:val="left"/>
      <w:pPr>
        <w:ind w:left="2954" w:hanging="260"/>
      </w:pPr>
      <w:rPr>
        <w:rFonts w:hint="default"/>
        <w:lang w:val="vi" w:eastAsia="en-US" w:bidi="ar-SA"/>
      </w:rPr>
    </w:lvl>
    <w:lvl w:ilvl="4" w:tentative="0">
      <w:start w:val="0"/>
      <w:numFmt w:val="bullet"/>
      <w:lvlText w:val="•"/>
      <w:lvlJc w:val="left"/>
      <w:pPr>
        <w:ind w:left="3752" w:hanging="260"/>
      </w:pPr>
      <w:rPr>
        <w:rFonts w:hint="default"/>
        <w:lang w:val="vi" w:eastAsia="en-US" w:bidi="ar-SA"/>
      </w:rPr>
    </w:lvl>
    <w:lvl w:ilvl="5" w:tentative="0">
      <w:start w:val="0"/>
      <w:numFmt w:val="bullet"/>
      <w:lvlText w:val="•"/>
      <w:lvlJc w:val="left"/>
      <w:pPr>
        <w:ind w:left="4550" w:hanging="260"/>
      </w:pPr>
      <w:rPr>
        <w:rFonts w:hint="default"/>
        <w:lang w:val="vi" w:eastAsia="en-US" w:bidi="ar-SA"/>
      </w:rPr>
    </w:lvl>
    <w:lvl w:ilvl="6" w:tentative="0">
      <w:start w:val="0"/>
      <w:numFmt w:val="bullet"/>
      <w:lvlText w:val="•"/>
      <w:lvlJc w:val="left"/>
      <w:pPr>
        <w:ind w:left="5348" w:hanging="260"/>
      </w:pPr>
      <w:rPr>
        <w:rFonts w:hint="default"/>
        <w:lang w:val="vi" w:eastAsia="en-US" w:bidi="ar-SA"/>
      </w:rPr>
    </w:lvl>
    <w:lvl w:ilvl="7" w:tentative="0">
      <w:start w:val="0"/>
      <w:numFmt w:val="bullet"/>
      <w:lvlText w:val="•"/>
      <w:lvlJc w:val="left"/>
      <w:pPr>
        <w:ind w:left="6146" w:hanging="260"/>
      </w:pPr>
      <w:rPr>
        <w:rFonts w:hint="default"/>
        <w:lang w:val="vi" w:eastAsia="en-US" w:bidi="ar-SA"/>
      </w:rPr>
    </w:lvl>
    <w:lvl w:ilvl="8" w:tentative="0">
      <w:start w:val="0"/>
      <w:numFmt w:val="bullet"/>
      <w:lvlText w:val="•"/>
      <w:lvlJc w:val="left"/>
      <w:pPr>
        <w:ind w:left="6944" w:hanging="260"/>
      </w:pPr>
      <w:rPr>
        <w:rFonts w:hint="default"/>
        <w:lang w:val="vi" w:eastAsia="en-US" w:bidi="ar-SA"/>
      </w:rPr>
    </w:lvl>
  </w:abstractNum>
  <w:abstractNum w:abstractNumId="51">
    <w:nsid w:val="18F74015"/>
    <w:multiLevelType w:val="multilevel"/>
    <w:tmpl w:val="18F74015"/>
    <w:lvl w:ilvl="0" w:tentative="0">
      <w:start w:val="1"/>
      <w:numFmt w:val="lowerLetter"/>
      <w:lvlText w:val="%1)"/>
      <w:lvlJc w:val="left"/>
      <w:pPr>
        <w:ind w:left="564" w:hanging="260"/>
        <w:jc w:val="left"/>
      </w:pPr>
      <w:rPr>
        <w:rFonts w:hint="default" w:ascii="Times New Roman" w:hAnsi="Times New Roman" w:eastAsia="Times New Roman" w:cs="Times New Roman"/>
        <w:i/>
        <w:spacing w:val="-1"/>
        <w:w w:val="99"/>
        <w:sz w:val="24"/>
        <w:szCs w:val="24"/>
        <w:lang w:val="vi" w:eastAsia="en-US" w:bidi="ar-SA"/>
      </w:rPr>
    </w:lvl>
    <w:lvl w:ilvl="1" w:tentative="0">
      <w:start w:val="0"/>
      <w:numFmt w:val="bullet"/>
      <w:lvlText w:val="•"/>
      <w:lvlJc w:val="left"/>
      <w:pPr>
        <w:ind w:left="1358" w:hanging="260"/>
      </w:pPr>
      <w:rPr>
        <w:rFonts w:hint="default"/>
        <w:lang w:val="vi" w:eastAsia="en-US" w:bidi="ar-SA"/>
      </w:rPr>
    </w:lvl>
    <w:lvl w:ilvl="2" w:tentative="0">
      <w:start w:val="0"/>
      <w:numFmt w:val="bullet"/>
      <w:lvlText w:val="•"/>
      <w:lvlJc w:val="left"/>
      <w:pPr>
        <w:ind w:left="2156" w:hanging="260"/>
      </w:pPr>
      <w:rPr>
        <w:rFonts w:hint="default"/>
        <w:lang w:val="vi" w:eastAsia="en-US" w:bidi="ar-SA"/>
      </w:rPr>
    </w:lvl>
    <w:lvl w:ilvl="3" w:tentative="0">
      <w:start w:val="0"/>
      <w:numFmt w:val="bullet"/>
      <w:lvlText w:val="•"/>
      <w:lvlJc w:val="left"/>
      <w:pPr>
        <w:ind w:left="2954" w:hanging="260"/>
      </w:pPr>
      <w:rPr>
        <w:rFonts w:hint="default"/>
        <w:lang w:val="vi" w:eastAsia="en-US" w:bidi="ar-SA"/>
      </w:rPr>
    </w:lvl>
    <w:lvl w:ilvl="4" w:tentative="0">
      <w:start w:val="0"/>
      <w:numFmt w:val="bullet"/>
      <w:lvlText w:val="•"/>
      <w:lvlJc w:val="left"/>
      <w:pPr>
        <w:ind w:left="3752" w:hanging="260"/>
      </w:pPr>
      <w:rPr>
        <w:rFonts w:hint="default"/>
        <w:lang w:val="vi" w:eastAsia="en-US" w:bidi="ar-SA"/>
      </w:rPr>
    </w:lvl>
    <w:lvl w:ilvl="5" w:tentative="0">
      <w:start w:val="0"/>
      <w:numFmt w:val="bullet"/>
      <w:lvlText w:val="•"/>
      <w:lvlJc w:val="left"/>
      <w:pPr>
        <w:ind w:left="4550" w:hanging="260"/>
      </w:pPr>
      <w:rPr>
        <w:rFonts w:hint="default"/>
        <w:lang w:val="vi" w:eastAsia="en-US" w:bidi="ar-SA"/>
      </w:rPr>
    </w:lvl>
    <w:lvl w:ilvl="6" w:tentative="0">
      <w:start w:val="0"/>
      <w:numFmt w:val="bullet"/>
      <w:lvlText w:val="•"/>
      <w:lvlJc w:val="left"/>
      <w:pPr>
        <w:ind w:left="5348" w:hanging="260"/>
      </w:pPr>
      <w:rPr>
        <w:rFonts w:hint="default"/>
        <w:lang w:val="vi" w:eastAsia="en-US" w:bidi="ar-SA"/>
      </w:rPr>
    </w:lvl>
    <w:lvl w:ilvl="7" w:tentative="0">
      <w:start w:val="0"/>
      <w:numFmt w:val="bullet"/>
      <w:lvlText w:val="•"/>
      <w:lvlJc w:val="left"/>
      <w:pPr>
        <w:ind w:left="6146" w:hanging="260"/>
      </w:pPr>
      <w:rPr>
        <w:rFonts w:hint="default"/>
        <w:lang w:val="vi" w:eastAsia="en-US" w:bidi="ar-SA"/>
      </w:rPr>
    </w:lvl>
    <w:lvl w:ilvl="8" w:tentative="0">
      <w:start w:val="0"/>
      <w:numFmt w:val="bullet"/>
      <w:lvlText w:val="•"/>
      <w:lvlJc w:val="left"/>
      <w:pPr>
        <w:ind w:left="6944" w:hanging="260"/>
      </w:pPr>
      <w:rPr>
        <w:rFonts w:hint="default"/>
        <w:lang w:val="vi" w:eastAsia="en-US" w:bidi="ar-SA"/>
      </w:rPr>
    </w:lvl>
  </w:abstractNum>
  <w:abstractNum w:abstractNumId="52">
    <w:nsid w:val="1ACDE60F"/>
    <w:multiLevelType w:val="multilevel"/>
    <w:tmpl w:val="1ACDE60F"/>
    <w:lvl w:ilvl="0" w:tentative="0">
      <w:start w:val="0"/>
      <w:numFmt w:val="bullet"/>
      <w:lvlText w:val="-"/>
      <w:lvlJc w:val="left"/>
      <w:pPr>
        <w:ind w:left="1024" w:hanging="360"/>
      </w:pPr>
      <w:rPr>
        <w:rFonts w:hint="default" w:ascii="Times New Roman" w:hAnsi="Times New Roman" w:eastAsia="Times New Roman" w:cs="Times New Roman"/>
        <w:w w:val="99"/>
        <w:sz w:val="24"/>
        <w:szCs w:val="24"/>
        <w:lang w:val="vi" w:eastAsia="en-US" w:bidi="ar-SA"/>
      </w:rPr>
    </w:lvl>
    <w:lvl w:ilvl="1" w:tentative="0">
      <w:start w:val="0"/>
      <w:numFmt w:val="bullet"/>
      <w:lvlText w:val="•"/>
      <w:lvlJc w:val="left"/>
      <w:pPr>
        <w:ind w:left="1772" w:hanging="360"/>
      </w:pPr>
      <w:rPr>
        <w:rFonts w:hint="default"/>
        <w:lang w:val="vi" w:eastAsia="en-US" w:bidi="ar-SA"/>
      </w:rPr>
    </w:lvl>
    <w:lvl w:ilvl="2" w:tentative="0">
      <w:start w:val="0"/>
      <w:numFmt w:val="bullet"/>
      <w:lvlText w:val="•"/>
      <w:lvlJc w:val="left"/>
      <w:pPr>
        <w:ind w:left="2524" w:hanging="360"/>
      </w:pPr>
      <w:rPr>
        <w:rFonts w:hint="default"/>
        <w:lang w:val="vi" w:eastAsia="en-US" w:bidi="ar-SA"/>
      </w:rPr>
    </w:lvl>
    <w:lvl w:ilvl="3" w:tentative="0">
      <w:start w:val="0"/>
      <w:numFmt w:val="bullet"/>
      <w:lvlText w:val="•"/>
      <w:lvlJc w:val="left"/>
      <w:pPr>
        <w:ind w:left="3276" w:hanging="360"/>
      </w:pPr>
      <w:rPr>
        <w:rFonts w:hint="default"/>
        <w:lang w:val="vi" w:eastAsia="en-US" w:bidi="ar-SA"/>
      </w:rPr>
    </w:lvl>
    <w:lvl w:ilvl="4" w:tentative="0">
      <w:start w:val="0"/>
      <w:numFmt w:val="bullet"/>
      <w:lvlText w:val="•"/>
      <w:lvlJc w:val="left"/>
      <w:pPr>
        <w:ind w:left="4028" w:hanging="360"/>
      </w:pPr>
      <w:rPr>
        <w:rFonts w:hint="default"/>
        <w:lang w:val="vi" w:eastAsia="en-US" w:bidi="ar-SA"/>
      </w:rPr>
    </w:lvl>
    <w:lvl w:ilvl="5" w:tentative="0">
      <w:start w:val="0"/>
      <w:numFmt w:val="bullet"/>
      <w:lvlText w:val="•"/>
      <w:lvlJc w:val="left"/>
      <w:pPr>
        <w:ind w:left="4780" w:hanging="360"/>
      </w:pPr>
      <w:rPr>
        <w:rFonts w:hint="default"/>
        <w:lang w:val="vi" w:eastAsia="en-US" w:bidi="ar-SA"/>
      </w:rPr>
    </w:lvl>
    <w:lvl w:ilvl="6" w:tentative="0">
      <w:start w:val="0"/>
      <w:numFmt w:val="bullet"/>
      <w:lvlText w:val="•"/>
      <w:lvlJc w:val="left"/>
      <w:pPr>
        <w:ind w:left="5532" w:hanging="360"/>
      </w:pPr>
      <w:rPr>
        <w:rFonts w:hint="default"/>
        <w:lang w:val="vi" w:eastAsia="en-US" w:bidi="ar-SA"/>
      </w:rPr>
    </w:lvl>
    <w:lvl w:ilvl="7" w:tentative="0">
      <w:start w:val="0"/>
      <w:numFmt w:val="bullet"/>
      <w:lvlText w:val="•"/>
      <w:lvlJc w:val="left"/>
      <w:pPr>
        <w:ind w:left="6284" w:hanging="360"/>
      </w:pPr>
      <w:rPr>
        <w:rFonts w:hint="default"/>
        <w:lang w:val="vi" w:eastAsia="en-US" w:bidi="ar-SA"/>
      </w:rPr>
    </w:lvl>
    <w:lvl w:ilvl="8" w:tentative="0">
      <w:start w:val="0"/>
      <w:numFmt w:val="bullet"/>
      <w:lvlText w:val="•"/>
      <w:lvlJc w:val="left"/>
      <w:pPr>
        <w:ind w:left="7036" w:hanging="360"/>
      </w:pPr>
      <w:rPr>
        <w:rFonts w:hint="default"/>
        <w:lang w:val="vi" w:eastAsia="en-US" w:bidi="ar-SA"/>
      </w:rPr>
    </w:lvl>
  </w:abstractNum>
  <w:abstractNum w:abstractNumId="53">
    <w:nsid w:val="1BCBBCF0"/>
    <w:multiLevelType w:val="multilevel"/>
    <w:tmpl w:val="1BCBBCF0"/>
    <w:lvl w:ilvl="0" w:tentative="0">
      <w:start w:val="1"/>
      <w:numFmt w:val="decimal"/>
      <w:lvlText w:val="%1."/>
      <w:lvlJc w:val="left"/>
      <w:pPr>
        <w:ind w:left="782" w:hanging="240"/>
        <w:jc w:val="left"/>
      </w:pPr>
      <w:rPr>
        <w:rFonts w:hint="default" w:ascii="Times New Roman" w:hAnsi="Times New Roman" w:eastAsia="Times New Roman" w:cs="Times New Roman"/>
        <w:w w:val="99"/>
        <w:sz w:val="24"/>
        <w:szCs w:val="24"/>
        <w:lang w:val="vi" w:eastAsia="en-US" w:bidi="ar-SA"/>
      </w:rPr>
    </w:lvl>
    <w:lvl w:ilvl="1" w:tentative="0">
      <w:start w:val="0"/>
      <w:numFmt w:val="bullet"/>
      <w:lvlText w:val="•"/>
      <w:lvlJc w:val="left"/>
      <w:pPr>
        <w:ind w:left="1556" w:hanging="240"/>
      </w:pPr>
      <w:rPr>
        <w:rFonts w:hint="default"/>
        <w:lang w:val="vi" w:eastAsia="en-US" w:bidi="ar-SA"/>
      </w:rPr>
    </w:lvl>
    <w:lvl w:ilvl="2" w:tentative="0">
      <w:start w:val="0"/>
      <w:numFmt w:val="bullet"/>
      <w:lvlText w:val="•"/>
      <w:lvlJc w:val="left"/>
      <w:pPr>
        <w:ind w:left="2332" w:hanging="240"/>
      </w:pPr>
      <w:rPr>
        <w:rFonts w:hint="default"/>
        <w:lang w:val="vi" w:eastAsia="en-US" w:bidi="ar-SA"/>
      </w:rPr>
    </w:lvl>
    <w:lvl w:ilvl="3" w:tentative="0">
      <w:start w:val="0"/>
      <w:numFmt w:val="bullet"/>
      <w:lvlText w:val="•"/>
      <w:lvlJc w:val="left"/>
      <w:pPr>
        <w:ind w:left="3108" w:hanging="240"/>
      </w:pPr>
      <w:rPr>
        <w:rFonts w:hint="default"/>
        <w:lang w:val="vi" w:eastAsia="en-US" w:bidi="ar-SA"/>
      </w:rPr>
    </w:lvl>
    <w:lvl w:ilvl="4" w:tentative="0">
      <w:start w:val="0"/>
      <w:numFmt w:val="bullet"/>
      <w:lvlText w:val="•"/>
      <w:lvlJc w:val="left"/>
      <w:pPr>
        <w:ind w:left="3884" w:hanging="240"/>
      </w:pPr>
      <w:rPr>
        <w:rFonts w:hint="default"/>
        <w:lang w:val="vi" w:eastAsia="en-US" w:bidi="ar-SA"/>
      </w:rPr>
    </w:lvl>
    <w:lvl w:ilvl="5" w:tentative="0">
      <w:start w:val="0"/>
      <w:numFmt w:val="bullet"/>
      <w:lvlText w:val="•"/>
      <w:lvlJc w:val="left"/>
      <w:pPr>
        <w:ind w:left="4660" w:hanging="240"/>
      </w:pPr>
      <w:rPr>
        <w:rFonts w:hint="default"/>
        <w:lang w:val="vi" w:eastAsia="en-US" w:bidi="ar-SA"/>
      </w:rPr>
    </w:lvl>
    <w:lvl w:ilvl="6" w:tentative="0">
      <w:start w:val="0"/>
      <w:numFmt w:val="bullet"/>
      <w:lvlText w:val="•"/>
      <w:lvlJc w:val="left"/>
      <w:pPr>
        <w:ind w:left="5436" w:hanging="240"/>
      </w:pPr>
      <w:rPr>
        <w:rFonts w:hint="default"/>
        <w:lang w:val="vi" w:eastAsia="en-US" w:bidi="ar-SA"/>
      </w:rPr>
    </w:lvl>
    <w:lvl w:ilvl="7" w:tentative="0">
      <w:start w:val="0"/>
      <w:numFmt w:val="bullet"/>
      <w:lvlText w:val="•"/>
      <w:lvlJc w:val="left"/>
      <w:pPr>
        <w:ind w:left="6212" w:hanging="240"/>
      </w:pPr>
      <w:rPr>
        <w:rFonts w:hint="default"/>
        <w:lang w:val="vi" w:eastAsia="en-US" w:bidi="ar-SA"/>
      </w:rPr>
    </w:lvl>
    <w:lvl w:ilvl="8" w:tentative="0">
      <w:start w:val="0"/>
      <w:numFmt w:val="bullet"/>
      <w:lvlText w:val="•"/>
      <w:lvlJc w:val="left"/>
      <w:pPr>
        <w:ind w:left="6988" w:hanging="240"/>
      </w:pPr>
      <w:rPr>
        <w:rFonts w:hint="default"/>
        <w:lang w:val="vi" w:eastAsia="en-US" w:bidi="ar-SA"/>
      </w:rPr>
    </w:lvl>
  </w:abstractNum>
  <w:abstractNum w:abstractNumId="54">
    <w:nsid w:val="1C257C7B"/>
    <w:multiLevelType w:val="multilevel"/>
    <w:tmpl w:val="1C257C7B"/>
    <w:lvl w:ilvl="0" w:tentative="0">
      <w:start w:val="0"/>
      <w:numFmt w:val="bullet"/>
      <w:lvlText w:val="-"/>
      <w:lvlJc w:val="left"/>
      <w:pPr>
        <w:ind w:left="1228" w:hanging="358"/>
      </w:pPr>
      <w:rPr>
        <w:rFonts w:hint="default" w:ascii="Times New Roman" w:hAnsi="Times New Roman" w:eastAsia="Times New Roman" w:cs="Times New Roman"/>
        <w:w w:val="99"/>
        <w:sz w:val="24"/>
        <w:szCs w:val="24"/>
        <w:lang w:val="vi" w:eastAsia="en-US" w:bidi="ar-SA"/>
      </w:rPr>
    </w:lvl>
    <w:lvl w:ilvl="1" w:tentative="0">
      <w:start w:val="0"/>
      <w:numFmt w:val="bullet"/>
      <w:lvlText w:val="•"/>
      <w:lvlJc w:val="left"/>
      <w:pPr>
        <w:ind w:left="1952" w:hanging="358"/>
      </w:pPr>
      <w:rPr>
        <w:rFonts w:hint="default"/>
        <w:lang w:val="vi" w:eastAsia="en-US" w:bidi="ar-SA"/>
      </w:rPr>
    </w:lvl>
    <w:lvl w:ilvl="2" w:tentative="0">
      <w:start w:val="0"/>
      <w:numFmt w:val="bullet"/>
      <w:lvlText w:val="•"/>
      <w:lvlJc w:val="left"/>
      <w:pPr>
        <w:ind w:left="2684" w:hanging="358"/>
      </w:pPr>
      <w:rPr>
        <w:rFonts w:hint="default"/>
        <w:lang w:val="vi" w:eastAsia="en-US" w:bidi="ar-SA"/>
      </w:rPr>
    </w:lvl>
    <w:lvl w:ilvl="3" w:tentative="0">
      <w:start w:val="0"/>
      <w:numFmt w:val="bullet"/>
      <w:lvlText w:val="•"/>
      <w:lvlJc w:val="left"/>
      <w:pPr>
        <w:ind w:left="3416" w:hanging="358"/>
      </w:pPr>
      <w:rPr>
        <w:rFonts w:hint="default"/>
        <w:lang w:val="vi" w:eastAsia="en-US" w:bidi="ar-SA"/>
      </w:rPr>
    </w:lvl>
    <w:lvl w:ilvl="4" w:tentative="0">
      <w:start w:val="0"/>
      <w:numFmt w:val="bullet"/>
      <w:lvlText w:val="•"/>
      <w:lvlJc w:val="left"/>
      <w:pPr>
        <w:ind w:left="4148" w:hanging="358"/>
      </w:pPr>
      <w:rPr>
        <w:rFonts w:hint="default"/>
        <w:lang w:val="vi" w:eastAsia="en-US" w:bidi="ar-SA"/>
      </w:rPr>
    </w:lvl>
    <w:lvl w:ilvl="5" w:tentative="0">
      <w:start w:val="0"/>
      <w:numFmt w:val="bullet"/>
      <w:lvlText w:val="•"/>
      <w:lvlJc w:val="left"/>
      <w:pPr>
        <w:ind w:left="4880" w:hanging="358"/>
      </w:pPr>
      <w:rPr>
        <w:rFonts w:hint="default"/>
        <w:lang w:val="vi" w:eastAsia="en-US" w:bidi="ar-SA"/>
      </w:rPr>
    </w:lvl>
    <w:lvl w:ilvl="6" w:tentative="0">
      <w:start w:val="0"/>
      <w:numFmt w:val="bullet"/>
      <w:lvlText w:val="•"/>
      <w:lvlJc w:val="left"/>
      <w:pPr>
        <w:ind w:left="5612" w:hanging="358"/>
      </w:pPr>
      <w:rPr>
        <w:rFonts w:hint="default"/>
        <w:lang w:val="vi" w:eastAsia="en-US" w:bidi="ar-SA"/>
      </w:rPr>
    </w:lvl>
    <w:lvl w:ilvl="7" w:tentative="0">
      <w:start w:val="0"/>
      <w:numFmt w:val="bullet"/>
      <w:lvlText w:val="•"/>
      <w:lvlJc w:val="left"/>
      <w:pPr>
        <w:ind w:left="6344" w:hanging="358"/>
      </w:pPr>
      <w:rPr>
        <w:rFonts w:hint="default"/>
        <w:lang w:val="vi" w:eastAsia="en-US" w:bidi="ar-SA"/>
      </w:rPr>
    </w:lvl>
    <w:lvl w:ilvl="8" w:tentative="0">
      <w:start w:val="0"/>
      <w:numFmt w:val="bullet"/>
      <w:lvlText w:val="•"/>
      <w:lvlJc w:val="left"/>
      <w:pPr>
        <w:ind w:left="7076" w:hanging="358"/>
      </w:pPr>
      <w:rPr>
        <w:rFonts w:hint="default"/>
        <w:lang w:val="vi" w:eastAsia="en-US" w:bidi="ar-SA"/>
      </w:rPr>
    </w:lvl>
  </w:abstractNum>
  <w:abstractNum w:abstractNumId="55">
    <w:nsid w:val="23E97754"/>
    <w:multiLevelType w:val="multilevel"/>
    <w:tmpl w:val="23E97754"/>
    <w:lvl w:ilvl="0" w:tentative="0">
      <w:start w:val="0"/>
      <w:numFmt w:val="bullet"/>
      <w:lvlText w:val="-"/>
      <w:lvlJc w:val="left"/>
      <w:pPr>
        <w:ind w:left="871" w:hanging="140"/>
      </w:pPr>
      <w:rPr>
        <w:rFonts w:hint="default" w:ascii="Times New Roman" w:hAnsi="Times New Roman" w:eastAsia="Times New Roman" w:cs="Times New Roman"/>
        <w:w w:val="99"/>
        <w:sz w:val="24"/>
        <w:szCs w:val="24"/>
        <w:lang w:val="vi" w:eastAsia="en-US" w:bidi="ar-SA"/>
      </w:rPr>
    </w:lvl>
    <w:lvl w:ilvl="1" w:tentative="0">
      <w:start w:val="0"/>
      <w:numFmt w:val="bullet"/>
      <w:lvlText w:val="•"/>
      <w:lvlJc w:val="left"/>
      <w:pPr>
        <w:ind w:left="1646" w:hanging="140"/>
      </w:pPr>
      <w:rPr>
        <w:rFonts w:hint="default"/>
        <w:lang w:val="vi" w:eastAsia="en-US" w:bidi="ar-SA"/>
      </w:rPr>
    </w:lvl>
    <w:lvl w:ilvl="2" w:tentative="0">
      <w:start w:val="0"/>
      <w:numFmt w:val="bullet"/>
      <w:lvlText w:val="•"/>
      <w:lvlJc w:val="left"/>
      <w:pPr>
        <w:ind w:left="2412" w:hanging="140"/>
      </w:pPr>
      <w:rPr>
        <w:rFonts w:hint="default"/>
        <w:lang w:val="vi" w:eastAsia="en-US" w:bidi="ar-SA"/>
      </w:rPr>
    </w:lvl>
    <w:lvl w:ilvl="3" w:tentative="0">
      <w:start w:val="0"/>
      <w:numFmt w:val="bullet"/>
      <w:lvlText w:val="•"/>
      <w:lvlJc w:val="left"/>
      <w:pPr>
        <w:ind w:left="3178" w:hanging="140"/>
      </w:pPr>
      <w:rPr>
        <w:rFonts w:hint="default"/>
        <w:lang w:val="vi" w:eastAsia="en-US" w:bidi="ar-SA"/>
      </w:rPr>
    </w:lvl>
    <w:lvl w:ilvl="4" w:tentative="0">
      <w:start w:val="0"/>
      <w:numFmt w:val="bullet"/>
      <w:lvlText w:val="•"/>
      <w:lvlJc w:val="left"/>
      <w:pPr>
        <w:ind w:left="3944" w:hanging="140"/>
      </w:pPr>
      <w:rPr>
        <w:rFonts w:hint="default"/>
        <w:lang w:val="vi" w:eastAsia="en-US" w:bidi="ar-SA"/>
      </w:rPr>
    </w:lvl>
    <w:lvl w:ilvl="5" w:tentative="0">
      <w:start w:val="0"/>
      <w:numFmt w:val="bullet"/>
      <w:lvlText w:val="•"/>
      <w:lvlJc w:val="left"/>
      <w:pPr>
        <w:ind w:left="4710" w:hanging="140"/>
      </w:pPr>
      <w:rPr>
        <w:rFonts w:hint="default"/>
        <w:lang w:val="vi" w:eastAsia="en-US" w:bidi="ar-SA"/>
      </w:rPr>
    </w:lvl>
    <w:lvl w:ilvl="6" w:tentative="0">
      <w:start w:val="0"/>
      <w:numFmt w:val="bullet"/>
      <w:lvlText w:val="•"/>
      <w:lvlJc w:val="left"/>
      <w:pPr>
        <w:ind w:left="5476" w:hanging="140"/>
      </w:pPr>
      <w:rPr>
        <w:rFonts w:hint="default"/>
        <w:lang w:val="vi" w:eastAsia="en-US" w:bidi="ar-SA"/>
      </w:rPr>
    </w:lvl>
    <w:lvl w:ilvl="7" w:tentative="0">
      <w:start w:val="0"/>
      <w:numFmt w:val="bullet"/>
      <w:lvlText w:val="•"/>
      <w:lvlJc w:val="left"/>
      <w:pPr>
        <w:ind w:left="6242" w:hanging="140"/>
      </w:pPr>
      <w:rPr>
        <w:rFonts w:hint="default"/>
        <w:lang w:val="vi" w:eastAsia="en-US" w:bidi="ar-SA"/>
      </w:rPr>
    </w:lvl>
    <w:lvl w:ilvl="8" w:tentative="0">
      <w:start w:val="0"/>
      <w:numFmt w:val="bullet"/>
      <w:lvlText w:val="•"/>
      <w:lvlJc w:val="left"/>
      <w:pPr>
        <w:ind w:left="7008" w:hanging="140"/>
      </w:pPr>
      <w:rPr>
        <w:rFonts w:hint="default"/>
        <w:lang w:val="vi" w:eastAsia="en-US" w:bidi="ar-SA"/>
      </w:rPr>
    </w:lvl>
  </w:abstractNum>
  <w:abstractNum w:abstractNumId="56">
    <w:nsid w:val="243FCF68"/>
    <w:multiLevelType w:val="multilevel"/>
    <w:tmpl w:val="243FCF68"/>
    <w:lvl w:ilvl="0" w:tentative="0">
      <w:start w:val="0"/>
      <w:numFmt w:val="bullet"/>
      <w:lvlText w:val="-"/>
      <w:lvlJc w:val="left"/>
      <w:pPr>
        <w:ind w:left="1228" w:hanging="358"/>
      </w:pPr>
      <w:rPr>
        <w:rFonts w:hint="default" w:ascii="Times New Roman" w:hAnsi="Times New Roman" w:eastAsia="Times New Roman" w:cs="Times New Roman"/>
        <w:w w:val="99"/>
        <w:sz w:val="24"/>
        <w:szCs w:val="24"/>
        <w:lang w:val="vi" w:eastAsia="en-US" w:bidi="ar-SA"/>
      </w:rPr>
    </w:lvl>
    <w:lvl w:ilvl="1" w:tentative="0">
      <w:start w:val="0"/>
      <w:numFmt w:val="bullet"/>
      <w:lvlText w:val="•"/>
      <w:lvlJc w:val="left"/>
      <w:pPr>
        <w:ind w:left="1952" w:hanging="358"/>
      </w:pPr>
      <w:rPr>
        <w:rFonts w:hint="default"/>
        <w:lang w:val="vi" w:eastAsia="en-US" w:bidi="ar-SA"/>
      </w:rPr>
    </w:lvl>
    <w:lvl w:ilvl="2" w:tentative="0">
      <w:start w:val="0"/>
      <w:numFmt w:val="bullet"/>
      <w:lvlText w:val="•"/>
      <w:lvlJc w:val="left"/>
      <w:pPr>
        <w:ind w:left="2684" w:hanging="358"/>
      </w:pPr>
      <w:rPr>
        <w:rFonts w:hint="default"/>
        <w:lang w:val="vi" w:eastAsia="en-US" w:bidi="ar-SA"/>
      </w:rPr>
    </w:lvl>
    <w:lvl w:ilvl="3" w:tentative="0">
      <w:start w:val="0"/>
      <w:numFmt w:val="bullet"/>
      <w:lvlText w:val="•"/>
      <w:lvlJc w:val="left"/>
      <w:pPr>
        <w:ind w:left="3416" w:hanging="358"/>
      </w:pPr>
      <w:rPr>
        <w:rFonts w:hint="default"/>
        <w:lang w:val="vi" w:eastAsia="en-US" w:bidi="ar-SA"/>
      </w:rPr>
    </w:lvl>
    <w:lvl w:ilvl="4" w:tentative="0">
      <w:start w:val="0"/>
      <w:numFmt w:val="bullet"/>
      <w:lvlText w:val="•"/>
      <w:lvlJc w:val="left"/>
      <w:pPr>
        <w:ind w:left="4148" w:hanging="358"/>
      </w:pPr>
      <w:rPr>
        <w:rFonts w:hint="default"/>
        <w:lang w:val="vi" w:eastAsia="en-US" w:bidi="ar-SA"/>
      </w:rPr>
    </w:lvl>
    <w:lvl w:ilvl="5" w:tentative="0">
      <w:start w:val="0"/>
      <w:numFmt w:val="bullet"/>
      <w:lvlText w:val="•"/>
      <w:lvlJc w:val="left"/>
      <w:pPr>
        <w:ind w:left="4880" w:hanging="358"/>
      </w:pPr>
      <w:rPr>
        <w:rFonts w:hint="default"/>
        <w:lang w:val="vi" w:eastAsia="en-US" w:bidi="ar-SA"/>
      </w:rPr>
    </w:lvl>
    <w:lvl w:ilvl="6" w:tentative="0">
      <w:start w:val="0"/>
      <w:numFmt w:val="bullet"/>
      <w:lvlText w:val="•"/>
      <w:lvlJc w:val="left"/>
      <w:pPr>
        <w:ind w:left="5612" w:hanging="358"/>
      </w:pPr>
      <w:rPr>
        <w:rFonts w:hint="default"/>
        <w:lang w:val="vi" w:eastAsia="en-US" w:bidi="ar-SA"/>
      </w:rPr>
    </w:lvl>
    <w:lvl w:ilvl="7" w:tentative="0">
      <w:start w:val="0"/>
      <w:numFmt w:val="bullet"/>
      <w:lvlText w:val="•"/>
      <w:lvlJc w:val="left"/>
      <w:pPr>
        <w:ind w:left="6344" w:hanging="358"/>
      </w:pPr>
      <w:rPr>
        <w:rFonts w:hint="default"/>
        <w:lang w:val="vi" w:eastAsia="en-US" w:bidi="ar-SA"/>
      </w:rPr>
    </w:lvl>
    <w:lvl w:ilvl="8" w:tentative="0">
      <w:start w:val="0"/>
      <w:numFmt w:val="bullet"/>
      <w:lvlText w:val="•"/>
      <w:lvlJc w:val="left"/>
      <w:pPr>
        <w:ind w:left="7076" w:hanging="358"/>
      </w:pPr>
      <w:rPr>
        <w:rFonts w:hint="default"/>
        <w:lang w:val="vi" w:eastAsia="en-US" w:bidi="ar-SA"/>
      </w:rPr>
    </w:lvl>
  </w:abstractNum>
  <w:abstractNum w:abstractNumId="57">
    <w:nsid w:val="2470EC97"/>
    <w:multiLevelType w:val="multilevel"/>
    <w:tmpl w:val="2470EC97"/>
    <w:lvl w:ilvl="0" w:tentative="0">
      <w:start w:val="0"/>
      <w:numFmt w:val="bullet"/>
      <w:lvlText w:val="-"/>
      <w:lvlJc w:val="left"/>
      <w:pPr>
        <w:ind w:left="1228" w:hanging="358"/>
      </w:pPr>
      <w:rPr>
        <w:rFonts w:hint="default" w:ascii="Times New Roman" w:hAnsi="Times New Roman" w:eastAsia="Times New Roman" w:cs="Times New Roman"/>
        <w:w w:val="99"/>
        <w:sz w:val="24"/>
        <w:szCs w:val="24"/>
        <w:lang w:val="vi" w:eastAsia="en-US" w:bidi="ar-SA"/>
      </w:rPr>
    </w:lvl>
    <w:lvl w:ilvl="1" w:tentative="0">
      <w:start w:val="0"/>
      <w:numFmt w:val="bullet"/>
      <w:lvlText w:val="•"/>
      <w:lvlJc w:val="left"/>
      <w:pPr>
        <w:ind w:left="1952" w:hanging="358"/>
      </w:pPr>
      <w:rPr>
        <w:rFonts w:hint="default"/>
        <w:lang w:val="vi" w:eastAsia="en-US" w:bidi="ar-SA"/>
      </w:rPr>
    </w:lvl>
    <w:lvl w:ilvl="2" w:tentative="0">
      <w:start w:val="0"/>
      <w:numFmt w:val="bullet"/>
      <w:lvlText w:val="•"/>
      <w:lvlJc w:val="left"/>
      <w:pPr>
        <w:ind w:left="2684" w:hanging="358"/>
      </w:pPr>
      <w:rPr>
        <w:rFonts w:hint="default"/>
        <w:lang w:val="vi" w:eastAsia="en-US" w:bidi="ar-SA"/>
      </w:rPr>
    </w:lvl>
    <w:lvl w:ilvl="3" w:tentative="0">
      <w:start w:val="0"/>
      <w:numFmt w:val="bullet"/>
      <w:lvlText w:val="•"/>
      <w:lvlJc w:val="left"/>
      <w:pPr>
        <w:ind w:left="3416" w:hanging="358"/>
      </w:pPr>
      <w:rPr>
        <w:rFonts w:hint="default"/>
        <w:lang w:val="vi" w:eastAsia="en-US" w:bidi="ar-SA"/>
      </w:rPr>
    </w:lvl>
    <w:lvl w:ilvl="4" w:tentative="0">
      <w:start w:val="0"/>
      <w:numFmt w:val="bullet"/>
      <w:lvlText w:val="•"/>
      <w:lvlJc w:val="left"/>
      <w:pPr>
        <w:ind w:left="4148" w:hanging="358"/>
      </w:pPr>
      <w:rPr>
        <w:rFonts w:hint="default"/>
        <w:lang w:val="vi" w:eastAsia="en-US" w:bidi="ar-SA"/>
      </w:rPr>
    </w:lvl>
    <w:lvl w:ilvl="5" w:tentative="0">
      <w:start w:val="0"/>
      <w:numFmt w:val="bullet"/>
      <w:lvlText w:val="•"/>
      <w:lvlJc w:val="left"/>
      <w:pPr>
        <w:ind w:left="4880" w:hanging="358"/>
      </w:pPr>
      <w:rPr>
        <w:rFonts w:hint="default"/>
        <w:lang w:val="vi" w:eastAsia="en-US" w:bidi="ar-SA"/>
      </w:rPr>
    </w:lvl>
    <w:lvl w:ilvl="6" w:tentative="0">
      <w:start w:val="0"/>
      <w:numFmt w:val="bullet"/>
      <w:lvlText w:val="•"/>
      <w:lvlJc w:val="left"/>
      <w:pPr>
        <w:ind w:left="5612" w:hanging="358"/>
      </w:pPr>
      <w:rPr>
        <w:rFonts w:hint="default"/>
        <w:lang w:val="vi" w:eastAsia="en-US" w:bidi="ar-SA"/>
      </w:rPr>
    </w:lvl>
    <w:lvl w:ilvl="7" w:tentative="0">
      <w:start w:val="0"/>
      <w:numFmt w:val="bullet"/>
      <w:lvlText w:val="•"/>
      <w:lvlJc w:val="left"/>
      <w:pPr>
        <w:ind w:left="6344" w:hanging="358"/>
      </w:pPr>
      <w:rPr>
        <w:rFonts w:hint="default"/>
        <w:lang w:val="vi" w:eastAsia="en-US" w:bidi="ar-SA"/>
      </w:rPr>
    </w:lvl>
    <w:lvl w:ilvl="8" w:tentative="0">
      <w:start w:val="0"/>
      <w:numFmt w:val="bullet"/>
      <w:lvlText w:val="•"/>
      <w:lvlJc w:val="left"/>
      <w:pPr>
        <w:ind w:left="7076" w:hanging="358"/>
      </w:pPr>
      <w:rPr>
        <w:rFonts w:hint="default"/>
        <w:lang w:val="vi" w:eastAsia="en-US" w:bidi="ar-SA"/>
      </w:rPr>
    </w:lvl>
  </w:abstractNum>
  <w:abstractNum w:abstractNumId="58">
    <w:nsid w:val="25B654F3"/>
    <w:multiLevelType w:val="multilevel"/>
    <w:tmpl w:val="25B654F3"/>
    <w:lvl w:ilvl="0" w:tentative="0">
      <w:start w:val="0"/>
      <w:numFmt w:val="bullet"/>
      <w:lvlText w:val="-"/>
      <w:lvlJc w:val="left"/>
      <w:pPr>
        <w:ind w:left="1024" w:hanging="360"/>
      </w:pPr>
      <w:rPr>
        <w:rFonts w:hint="default" w:ascii="Times New Roman" w:hAnsi="Times New Roman" w:eastAsia="Times New Roman" w:cs="Times New Roman"/>
        <w:w w:val="99"/>
        <w:position w:val="-8"/>
        <w:sz w:val="24"/>
        <w:szCs w:val="24"/>
        <w:lang w:val="vi" w:eastAsia="en-US" w:bidi="ar-SA"/>
      </w:rPr>
    </w:lvl>
    <w:lvl w:ilvl="1" w:tentative="0">
      <w:start w:val="0"/>
      <w:numFmt w:val="bullet"/>
      <w:lvlText w:val="•"/>
      <w:lvlJc w:val="left"/>
      <w:pPr>
        <w:ind w:left="1316" w:hanging="360"/>
      </w:pPr>
      <w:rPr>
        <w:rFonts w:hint="default"/>
        <w:lang w:val="vi" w:eastAsia="en-US" w:bidi="ar-SA"/>
      </w:rPr>
    </w:lvl>
    <w:lvl w:ilvl="2" w:tentative="0">
      <w:start w:val="0"/>
      <w:numFmt w:val="bullet"/>
      <w:lvlText w:val="•"/>
      <w:lvlJc w:val="left"/>
      <w:pPr>
        <w:ind w:left="1613" w:hanging="360"/>
      </w:pPr>
      <w:rPr>
        <w:rFonts w:hint="default"/>
        <w:lang w:val="vi" w:eastAsia="en-US" w:bidi="ar-SA"/>
      </w:rPr>
    </w:lvl>
    <w:lvl w:ilvl="3" w:tentative="0">
      <w:start w:val="0"/>
      <w:numFmt w:val="bullet"/>
      <w:lvlText w:val="•"/>
      <w:lvlJc w:val="left"/>
      <w:pPr>
        <w:ind w:left="1910" w:hanging="360"/>
      </w:pPr>
      <w:rPr>
        <w:rFonts w:hint="default"/>
        <w:lang w:val="vi" w:eastAsia="en-US" w:bidi="ar-SA"/>
      </w:rPr>
    </w:lvl>
    <w:lvl w:ilvl="4" w:tentative="0">
      <w:start w:val="0"/>
      <w:numFmt w:val="bullet"/>
      <w:lvlText w:val="•"/>
      <w:lvlJc w:val="left"/>
      <w:pPr>
        <w:ind w:left="2206" w:hanging="360"/>
      </w:pPr>
      <w:rPr>
        <w:rFonts w:hint="default"/>
        <w:lang w:val="vi" w:eastAsia="en-US" w:bidi="ar-SA"/>
      </w:rPr>
    </w:lvl>
    <w:lvl w:ilvl="5" w:tentative="0">
      <w:start w:val="0"/>
      <w:numFmt w:val="bullet"/>
      <w:lvlText w:val="•"/>
      <w:lvlJc w:val="left"/>
      <w:pPr>
        <w:ind w:left="2503" w:hanging="360"/>
      </w:pPr>
      <w:rPr>
        <w:rFonts w:hint="default"/>
        <w:lang w:val="vi" w:eastAsia="en-US" w:bidi="ar-SA"/>
      </w:rPr>
    </w:lvl>
    <w:lvl w:ilvl="6" w:tentative="0">
      <w:start w:val="0"/>
      <w:numFmt w:val="bullet"/>
      <w:lvlText w:val="•"/>
      <w:lvlJc w:val="left"/>
      <w:pPr>
        <w:ind w:left="2800" w:hanging="360"/>
      </w:pPr>
      <w:rPr>
        <w:rFonts w:hint="default"/>
        <w:lang w:val="vi" w:eastAsia="en-US" w:bidi="ar-SA"/>
      </w:rPr>
    </w:lvl>
    <w:lvl w:ilvl="7" w:tentative="0">
      <w:start w:val="0"/>
      <w:numFmt w:val="bullet"/>
      <w:lvlText w:val="•"/>
      <w:lvlJc w:val="left"/>
      <w:pPr>
        <w:ind w:left="3097" w:hanging="360"/>
      </w:pPr>
      <w:rPr>
        <w:rFonts w:hint="default"/>
        <w:lang w:val="vi" w:eastAsia="en-US" w:bidi="ar-SA"/>
      </w:rPr>
    </w:lvl>
    <w:lvl w:ilvl="8" w:tentative="0">
      <w:start w:val="0"/>
      <w:numFmt w:val="bullet"/>
      <w:lvlText w:val="•"/>
      <w:lvlJc w:val="left"/>
      <w:pPr>
        <w:ind w:left="3393" w:hanging="360"/>
      </w:pPr>
      <w:rPr>
        <w:rFonts w:hint="default"/>
        <w:lang w:val="vi" w:eastAsia="en-US" w:bidi="ar-SA"/>
      </w:rPr>
    </w:lvl>
  </w:abstractNum>
  <w:abstractNum w:abstractNumId="59">
    <w:nsid w:val="2A8F537B"/>
    <w:multiLevelType w:val="multilevel"/>
    <w:tmpl w:val="2A8F537B"/>
    <w:lvl w:ilvl="0" w:tentative="0">
      <w:start w:val="1"/>
      <w:numFmt w:val="decimal"/>
      <w:lvlText w:val="%1)"/>
      <w:lvlJc w:val="left"/>
      <w:pPr>
        <w:ind w:left="304" w:hanging="310"/>
        <w:jc w:val="left"/>
      </w:pPr>
      <w:rPr>
        <w:rFonts w:hint="default" w:ascii="Times New Roman" w:hAnsi="Times New Roman" w:eastAsia="Times New Roman" w:cs="Times New Roman"/>
        <w:w w:val="99"/>
        <w:sz w:val="24"/>
        <w:szCs w:val="24"/>
        <w:lang w:val="vi" w:eastAsia="en-US" w:bidi="ar-SA"/>
      </w:rPr>
    </w:lvl>
    <w:lvl w:ilvl="1" w:tentative="0">
      <w:start w:val="0"/>
      <w:numFmt w:val="bullet"/>
      <w:lvlText w:val="•"/>
      <w:lvlJc w:val="left"/>
      <w:pPr>
        <w:ind w:left="1124" w:hanging="310"/>
      </w:pPr>
      <w:rPr>
        <w:rFonts w:hint="default"/>
        <w:lang w:val="vi" w:eastAsia="en-US" w:bidi="ar-SA"/>
      </w:rPr>
    </w:lvl>
    <w:lvl w:ilvl="2" w:tentative="0">
      <w:start w:val="0"/>
      <w:numFmt w:val="bullet"/>
      <w:lvlText w:val="•"/>
      <w:lvlJc w:val="left"/>
      <w:pPr>
        <w:ind w:left="1948" w:hanging="310"/>
      </w:pPr>
      <w:rPr>
        <w:rFonts w:hint="default"/>
        <w:lang w:val="vi" w:eastAsia="en-US" w:bidi="ar-SA"/>
      </w:rPr>
    </w:lvl>
    <w:lvl w:ilvl="3" w:tentative="0">
      <w:start w:val="0"/>
      <w:numFmt w:val="bullet"/>
      <w:lvlText w:val="•"/>
      <w:lvlJc w:val="left"/>
      <w:pPr>
        <w:ind w:left="2772" w:hanging="310"/>
      </w:pPr>
      <w:rPr>
        <w:rFonts w:hint="default"/>
        <w:lang w:val="vi" w:eastAsia="en-US" w:bidi="ar-SA"/>
      </w:rPr>
    </w:lvl>
    <w:lvl w:ilvl="4" w:tentative="0">
      <w:start w:val="0"/>
      <w:numFmt w:val="bullet"/>
      <w:lvlText w:val="•"/>
      <w:lvlJc w:val="left"/>
      <w:pPr>
        <w:ind w:left="3596" w:hanging="310"/>
      </w:pPr>
      <w:rPr>
        <w:rFonts w:hint="default"/>
        <w:lang w:val="vi" w:eastAsia="en-US" w:bidi="ar-SA"/>
      </w:rPr>
    </w:lvl>
    <w:lvl w:ilvl="5" w:tentative="0">
      <w:start w:val="0"/>
      <w:numFmt w:val="bullet"/>
      <w:lvlText w:val="•"/>
      <w:lvlJc w:val="left"/>
      <w:pPr>
        <w:ind w:left="4420" w:hanging="310"/>
      </w:pPr>
      <w:rPr>
        <w:rFonts w:hint="default"/>
        <w:lang w:val="vi" w:eastAsia="en-US" w:bidi="ar-SA"/>
      </w:rPr>
    </w:lvl>
    <w:lvl w:ilvl="6" w:tentative="0">
      <w:start w:val="0"/>
      <w:numFmt w:val="bullet"/>
      <w:lvlText w:val="•"/>
      <w:lvlJc w:val="left"/>
      <w:pPr>
        <w:ind w:left="5244" w:hanging="310"/>
      </w:pPr>
      <w:rPr>
        <w:rFonts w:hint="default"/>
        <w:lang w:val="vi" w:eastAsia="en-US" w:bidi="ar-SA"/>
      </w:rPr>
    </w:lvl>
    <w:lvl w:ilvl="7" w:tentative="0">
      <w:start w:val="0"/>
      <w:numFmt w:val="bullet"/>
      <w:lvlText w:val="•"/>
      <w:lvlJc w:val="left"/>
      <w:pPr>
        <w:ind w:left="6068" w:hanging="310"/>
      </w:pPr>
      <w:rPr>
        <w:rFonts w:hint="default"/>
        <w:lang w:val="vi" w:eastAsia="en-US" w:bidi="ar-SA"/>
      </w:rPr>
    </w:lvl>
    <w:lvl w:ilvl="8" w:tentative="0">
      <w:start w:val="0"/>
      <w:numFmt w:val="bullet"/>
      <w:lvlText w:val="•"/>
      <w:lvlJc w:val="left"/>
      <w:pPr>
        <w:ind w:left="6892" w:hanging="310"/>
      </w:pPr>
      <w:rPr>
        <w:rFonts w:hint="default"/>
        <w:lang w:val="vi" w:eastAsia="en-US" w:bidi="ar-SA"/>
      </w:rPr>
    </w:lvl>
  </w:abstractNum>
  <w:abstractNum w:abstractNumId="60">
    <w:nsid w:val="2F2D79CE"/>
    <w:multiLevelType w:val="multilevel"/>
    <w:tmpl w:val="2F2D79CE"/>
    <w:lvl w:ilvl="0" w:tentative="0">
      <w:start w:val="5"/>
      <w:numFmt w:val="decimal"/>
      <w:lvlText w:val="%1"/>
      <w:lvlJc w:val="left"/>
      <w:pPr>
        <w:ind w:left="871" w:hanging="567"/>
        <w:jc w:val="left"/>
      </w:pPr>
      <w:rPr>
        <w:rFonts w:hint="default"/>
        <w:lang w:val="vi" w:eastAsia="en-US" w:bidi="ar-SA"/>
      </w:rPr>
    </w:lvl>
    <w:lvl w:ilvl="1" w:tentative="0">
      <w:start w:val="20"/>
      <w:numFmt w:val="decimal"/>
      <w:lvlText w:val="%1.%2."/>
      <w:lvlJc w:val="left"/>
      <w:pPr>
        <w:ind w:left="871" w:hanging="567"/>
        <w:jc w:val="left"/>
      </w:pPr>
      <w:rPr>
        <w:rFonts w:hint="default" w:ascii="Times New Roman" w:hAnsi="Times New Roman" w:eastAsia="Times New Roman" w:cs="Times New Roman"/>
        <w:w w:val="99"/>
        <w:sz w:val="24"/>
        <w:szCs w:val="24"/>
        <w:lang w:val="vi" w:eastAsia="en-US" w:bidi="ar-SA"/>
      </w:rPr>
    </w:lvl>
    <w:lvl w:ilvl="2" w:tentative="0">
      <w:start w:val="0"/>
      <w:numFmt w:val="bullet"/>
      <w:lvlText w:val="•"/>
      <w:lvlJc w:val="left"/>
      <w:pPr>
        <w:ind w:left="2412" w:hanging="567"/>
      </w:pPr>
      <w:rPr>
        <w:rFonts w:hint="default"/>
        <w:lang w:val="vi" w:eastAsia="en-US" w:bidi="ar-SA"/>
      </w:rPr>
    </w:lvl>
    <w:lvl w:ilvl="3" w:tentative="0">
      <w:start w:val="0"/>
      <w:numFmt w:val="bullet"/>
      <w:lvlText w:val="•"/>
      <w:lvlJc w:val="left"/>
      <w:pPr>
        <w:ind w:left="3178" w:hanging="567"/>
      </w:pPr>
      <w:rPr>
        <w:rFonts w:hint="default"/>
        <w:lang w:val="vi" w:eastAsia="en-US" w:bidi="ar-SA"/>
      </w:rPr>
    </w:lvl>
    <w:lvl w:ilvl="4" w:tentative="0">
      <w:start w:val="0"/>
      <w:numFmt w:val="bullet"/>
      <w:lvlText w:val="•"/>
      <w:lvlJc w:val="left"/>
      <w:pPr>
        <w:ind w:left="3944" w:hanging="567"/>
      </w:pPr>
      <w:rPr>
        <w:rFonts w:hint="default"/>
        <w:lang w:val="vi" w:eastAsia="en-US" w:bidi="ar-SA"/>
      </w:rPr>
    </w:lvl>
    <w:lvl w:ilvl="5" w:tentative="0">
      <w:start w:val="0"/>
      <w:numFmt w:val="bullet"/>
      <w:lvlText w:val="•"/>
      <w:lvlJc w:val="left"/>
      <w:pPr>
        <w:ind w:left="4710" w:hanging="567"/>
      </w:pPr>
      <w:rPr>
        <w:rFonts w:hint="default"/>
        <w:lang w:val="vi" w:eastAsia="en-US" w:bidi="ar-SA"/>
      </w:rPr>
    </w:lvl>
    <w:lvl w:ilvl="6" w:tentative="0">
      <w:start w:val="0"/>
      <w:numFmt w:val="bullet"/>
      <w:lvlText w:val="•"/>
      <w:lvlJc w:val="left"/>
      <w:pPr>
        <w:ind w:left="5476" w:hanging="567"/>
      </w:pPr>
      <w:rPr>
        <w:rFonts w:hint="default"/>
        <w:lang w:val="vi" w:eastAsia="en-US" w:bidi="ar-SA"/>
      </w:rPr>
    </w:lvl>
    <w:lvl w:ilvl="7" w:tentative="0">
      <w:start w:val="0"/>
      <w:numFmt w:val="bullet"/>
      <w:lvlText w:val="•"/>
      <w:lvlJc w:val="left"/>
      <w:pPr>
        <w:ind w:left="6242" w:hanging="567"/>
      </w:pPr>
      <w:rPr>
        <w:rFonts w:hint="default"/>
        <w:lang w:val="vi" w:eastAsia="en-US" w:bidi="ar-SA"/>
      </w:rPr>
    </w:lvl>
    <w:lvl w:ilvl="8" w:tentative="0">
      <w:start w:val="0"/>
      <w:numFmt w:val="bullet"/>
      <w:lvlText w:val="•"/>
      <w:lvlJc w:val="left"/>
      <w:pPr>
        <w:ind w:left="7008" w:hanging="567"/>
      </w:pPr>
      <w:rPr>
        <w:rFonts w:hint="default"/>
        <w:lang w:val="vi" w:eastAsia="en-US" w:bidi="ar-SA"/>
      </w:rPr>
    </w:lvl>
  </w:abstractNum>
  <w:abstractNum w:abstractNumId="61">
    <w:nsid w:val="30A0AC00"/>
    <w:multiLevelType w:val="multilevel"/>
    <w:tmpl w:val="30A0AC00"/>
    <w:lvl w:ilvl="0" w:tentative="0">
      <w:start w:val="5"/>
      <w:numFmt w:val="decimal"/>
      <w:lvlText w:val="%1"/>
      <w:lvlJc w:val="left"/>
      <w:pPr>
        <w:ind w:left="871" w:hanging="567"/>
        <w:jc w:val="left"/>
      </w:pPr>
      <w:rPr>
        <w:rFonts w:hint="default"/>
        <w:lang w:val="vi" w:eastAsia="en-US" w:bidi="ar-SA"/>
      </w:rPr>
    </w:lvl>
    <w:lvl w:ilvl="1" w:tentative="0">
      <w:start w:val="9"/>
      <w:numFmt w:val="decimal"/>
      <w:lvlText w:val="%1.%2."/>
      <w:lvlJc w:val="left"/>
      <w:pPr>
        <w:ind w:left="871" w:hanging="567"/>
        <w:jc w:val="left"/>
      </w:pPr>
      <w:rPr>
        <w:rFonts w:hint="default" w:ascii="Times New Roman" w:hAnsi="Times New Roman" w:eastAsia="Times New Roman" w:cs="Times New Roman"/>
        <w:w w:val="99"/>
        <w:sz w:val="24"/>
        <w:szCs w:val="24"/>
        <w:lang w:val="vi" w:eastAsia="en-US" w:bidi="ar-SA"/>
      </w:rPr>
    </w:lvl>
    <w:lvl w:ilvl="2" w:tentative="0">
      <w:start w:val="0"/>
      <w:numFmt w:val="bullet"/>
      <w:lvlText w:val=""/>
      <w:lvlJc w:val="left"/>
      <w:pPr>
        <w:ind w:left="1303" w:hanging="432"/>
      </w:pPr>
      <w:rPr>
        <w:rFonts w:hint="default" w:ascii="Symbol" w:hAnsi="Symbol" w:eastAsia="Symbol" w:cs="Symbol"/>
        <w:w w:val="99"/>
        <w:sz w:val="24"/>
        <w:szCs w:val="24"/>
        <w:lang w:val="vi" w:eastAsia="en-US" w:bidi="ar-SA"/>
      </w:rPr>
    </w:lvl>
    <w:lvl w:ilvl="3" w:tentative="0">
      <w:start w:val="0"/>
      <w:numFmt w:val="bullet"/>
      <w:lvlText w:val="•"/>
      <w:lvlJc w:val="left"/>
      <w:pPr>
        <w:ind w:left="2908" w:hanging="432"/>
      </w:pPr>
      <w:rPr>
        <w:rFonts w:hint="default"/>
        <w:lang w:val="vi" w:eastAsia="en-US" w:bidi="ar-SA"/>
      </w:rPr>
    </w:lvl>
    <w:lvl w:ilvl="4" w:tentative="0">
      <w:start w:val="0"/>
      <w:numFmt w:val="bullet"/>
      <w:lvlText w:val="•"/>
      <w:lvlJc w:val="left"/>
      <w:pPr>
        <w:ind w:left="3713" w:hanging="432"/>
      </w:pPr>
      <w:rPr>
        <w:rFonts w:hint="default"/>
        <w:lang w:val="vi" w:eastAsia="en-US" w:bidi="ar-SA"/>
      </w:rPr>
    </w:lvl>
    <w:lvl w:ilvl="5" w:tentative="0">
      <w:start w:val="0"/>
      <w:numFmt w:val="bullet"/>
      <w:lvlText w:val="•"/>
      <w:lvlJc w:val="left"/>
      <w:pPr>
        <w:ind w:left="4517" w:hanging="432"/>
      </w:pPr>
      <w:rPr>
        <w:rFonts w:hint="default"/>
        <w:lang w:val="vi" w:eastAsia="en-US" w:bidi="ar-SA"/>
      </w:rPr>
    </w:lvl>
    <w:lvl w:ilvl="6" w:tentative="0">
      <w:start w:val="0"/>
      <w:numFmt w:val="bullet"/>
      <w:lvlText w:val="•"/>
      <w:lvlJc w:val="left"/>
      <w:pPr>
        <w:ind w:left="5322" w:hanging="432"/>
      </w:pPr>
      <w:rPr>
        <w:rFonts w:hint="default"/>
        <w:lang w:val="vi" w:eastAsia="en-US" w:bidi="ar-SA"/>
      </w:rPr>
    </w:lvl>
    <w:lvl w:ilvl="7" w:tentative="0">
      <w:start w:val="0"/>
      <w:numFmt w:val="bullet"/>
      <w:lvlText w:val="•"/>
      <w:lvlJc w:val="left"/>
      <w:pPr>
        <w:ind w:left="6126" w:hanging="432"/>
      </w:pPr>
      <w:rPr>
        <w:rFonts w:hint="default"/>
        <w:lang w:val="vi" w:eastAsia="en-US" w:bidi="ar-SA"/>
      </w:rPr>
    </w:lvl>
    <w:lvl w:ilvl="8" w:tentative="0">
      <w:start w:val="0"/>
      <w:numFmt w:val="bullet"/>
      <w:lvlText w:val="•"/>
      <w:lvlJc w:val="left"/>
      <w:pPr>
        <w:ind w:left="6931" w:hanging="432"/>
      </w:pPr>
      <w:rPr>
        <w:rFonts w:hint="default"/>
        <w:lang w:val="vi" w:eastAsia="en-US" w:bidi="ar-SA"/>
      </w:rPr>
    </w:lvl>
  </w:abstractNum>
  <w:abstractNum w:abstractNumId="62">
    <w:nsid w:val="30FC5B15"/>
    <w:multiLevelType w:val="multilevel"/>
    <w:tmpl w:val="30FC5B15"/>
    <w:lvl w:ilvl="0" w:tentative="0">
      <w:start w:val="1"/>
      <w:numFmt w:val="decimal"/>
      <w:lvlText w:val="%1)"/>
      <w:lvlJc w:val="left"/>
      <w:pPr>
        <w:ind w:left="564" w:hanging="260"/>
        <w:jc w:val="left"/>
      </w:pPr>
      <w:rPr>
        <w:rFonts w:hint="default" w:ascii="Times New Roman" w:hAnsi="Times New Roman" w:eastAsia="Times New Roman" w:cs="Times New Roman"/>
        <w:w w:val="99"/>
        <w:sz w:val="24"/>
        <w:szCs w:val="24"/>
        <w:lang w:val="vi" w:eastAsia="en-US" w:bidi="ar-SA"/>
      </w:rPr>
    </w:lvl>
    <w:lvl w:ilvl="1" w:tentative="0">
      <w:start w:val="0"/>
      <w:numFmt w:val="bullet"/>
      <w:lvlText w:val="•"/>
      <w:lvlJc w:val="left"/>
      <w:pPr>
        <w:ind w:left="1358" w:hanging="260"/>
      </w:pPr>
      <w:rPr>
        <w:rFonts w:hint="default"/>
        <w:lang w:val="vi" w:eastAsia="en-US" w:bidi="ar-SA"/>
      </w:rPr>
    </w:lvl>
    <w:lvl w:ilvl="2" w:tentative="0">
      <w:start w:val="0"/>
      <w:numFmt w:val="bullet"/>
      <w:lvlText w:val="•"/>
      <w:lvlJc w:val="left"/>
      <w:pPr>
        <w:ind w:left="2156" w:hanging="260"/>
      </w:pPr>
      <w:rPr>
        <w:rFonts w:hint="default"/>
        <w:lang w:val="vi" w:eastAsia="en-US" w:bidi="ar-SA"/>
      </w:rPr>
    </w:lvl>
    <w:lvl w:ilvl="3" w:tentative="0">
      <w:start w:val="0"/>
      <w:numFmt w:val="bullet"/>
      <w:lvlText w:val="•"/>
      <w:lvlJc w:val="left"/>
      <w:pPr>
        <w:ind w:left="2954" w:hanging="260"/>
      </w:pPr>
      <w:rPr>
        <w:rFonts w:hint="default"/>
        <w:lang w:val="vi" w:eastAsia="en-US" w:bidi="ar-SA"/>
      </w:rPr>
    </w:lvl>
    <w:lvl w:ilvl="4" w:tentative="0">
      <w:start w:val="0"/>
      <w:numFmt w:val="bullet"/>
      <w:lvlText w:val="•"/>
      <w:lvlJc w:val="left"/>
      <w:pPr>
        <w:ind w:left="3752" w:hanging="260"/>
      </w:pPr>
      <w:rPr>
        <w:rFonts w:hint="default"/>
        <w:lang w:val="vi" w:eastAsia="en-US" w:bidi="ar-SA"/>
      </w:rPr>
    </w:lvl>
    <w:lvl w:ilvl="5" w:tentative="0">
      <w:start w:val="0"/>
      <w:numFmt w:val="bullet"/>
      <w:lvlText w:val="•"/>
      <w:lvlJc w:val="left"/>
      <w:pPr>
        <w:ind w:left="4550" w:hanging="260"/>
      </w:pPr>
      <w:rPr>
        <w:rFonts w:hint="default"/>
        <w:lang w:val="vi" w:eastAsia="en-US" w:bidi="ar-SA"/>
      </w:rPr>
    </w:lvl>
    <w:lvl w:ilvl="6" w:tentative="0">
      <w:start w:val="0"/>
      <w:numFmt w:val="bullet"/>
      <w:lvlText w:val="•"/>
      <w:lvlJc w:val="left"/>
      <w:pPr>
        <w:ind w:left="5348" w:hanging="260"/>
      </w:pPr>
      <w:rPr>
        <w:rFonts w:hint="default"/>
        <w:lang w:val="vi" w:eastAsia="en-US" w:bidi="ar-SA"/>
      </w:rPr>
    </w:lvl>
    <w:lvl w:ilvl="7" w:tentative="0">
      <w:start w:val="0"/>
      <w:numFmt w:val="bullet"/>
      <w:lvlText w:val="•"/>
      <w:lvlJc w:val="left"/>
      <w:pPr>
        <w:ind w:left="6146" w:hanging="260"/>
      </w:pPr>
      <w:rPr>
        <w:rFonts w:hint="default"/>
        <w:lang w:val="vi" w:eastAsia="en-US" w:bidi="ar-SA"/>
      </w:rPr>
    </w:lvl>
    <w:lvl w:ilvl="8" w:tentative="0">
      <w:start w:val="0"/>
      <w:numFmt w:val="bullet"/>
      <w:lvlText w:val="•"/>
      <w:lvlJc w:val="left"/>
      <w:pPr>
        <w:ind w:left="6944" w:hanging="260"/>
      </w:pPr>
      <w:rPr>
        <w:rFonts w:hint="default"/>
        <w:lang w:val="vi" w:eastAsia="en-US" w:bidi="ar-SA"/>
      </w:rPr>
    </w:lvl>
  </w:abstractNum>
  <w:abstractNum w:abstractNumId="63">
    <w:nsid w:val="322D85CA"/>
    <w:multiLevelType w:val="multilevel"/>
    <w:tmpl w:val="322D85CA"/>
    <w:lvl w:ilvl="0" w:tentative="0">
      <w:start w:val="6"/>
      <w:numFmt w:val="decimal"/>
      <w:lvlText w:val="%1."/>
      <w:lvlJc w:val="left"/>
      <w:pPr>
        <w:ind w:left="503" w:hanging="396"/>
        <w:jc w:val="left"/>
      </w:pPr>
      <w:rPr>
        <w:rFonts w:hint="default" w:ascii="Courier New" w:hAnsi="Courier New" w:eastAsia="Courier New" w:cs="Courier New"/>
        <w:spacing w:val="-1"/>
        <w:w w:val="100"/>
        <w:sz w:val="22"/>
        <w:szCs w:val="22"/>
        <w:lang w:val="vi" w:eastAsia="en-US" w:bidi="ar-SA"/>
      </w:rPr>
    </w:lvl>
    <w:lvl w:ilvl="1" w:tentative="0">
      <w:start w:val="0"/>
      <w:numFmt w:val="bullet"/>
      <w:lvlText w:val="•"/>
      <w:lvlJc w:val="left"/>
      <w:pPr>
        <w:ind w:left="708" w:hanging="396"/>
      </w:pPr>
      <w:rPr>
        <w:rFonts w:hint="default"/>
        <w:lang w:val="vi" w:eastAsia="en-US" w:bidi="ar-SA"/>
      </w:rPr>
    </w:lvl>
    <w:lvl w:ilvl="2" w:tentative="0">
      <w:start w:val="0"/>
      <w:numFmt w:val="bullet"/>
      <w:lvlText w:val="•"/>
      <w:lvlJc w:val="left"/>
      <w:pPr>
        <w:ind w:left="916" w:hanging="396"/>
      </w:pPr>
      <w:rPr>
        <w:rFonts w:hint="default"/>
        <w:lang w:val="vi" w:eastAsia="en-US" w:bidi="ar-SA"/>
      </w:rPr>
    </w:lvl>
    <w:lvl w:ilvl="3" w:tentative="0">
      <w:start w:val="0"/>
      <w:numFmt w:val="bullet"/>
      <w:lvlText w:val="•"/>
      <w:lvlJc w:val="left"/>
      <w:pPr>
        <w:ind w:left="1125" w:hanging="396"/>
      </w:pPr>
      <w:rPr>
        <w:rFonts w:hint="default"/>
        <w:lang w:val="vi" w:eastAsia="en-US" w:bidi="ar-SA"/>
      </w:rPr>
    </w:lvl>
    <w:lvl w:ilvl="4" w:tentative="0">
      <w:start w:val="0"/>
      <w:numFmt w:val="bullet"/>
      <w:lvlText w:val="•"/>
      <w:lvlJc w:val="left"/>
      <w:pPr>
        <w:ind w:left="1333" w:hanging="396"/>
      </w:pPr>
      <w:rPr>
        <w:rFonts w:hint="default"/>
        <w:lang w:val="vi" w:eastAsia="en-US" w:bidi="ar-SA"/>
      </w:rPr>
    </w:lvl>
    <w:lvl w:ilvl="5" w:tentative="0">
      <w:start w:val="0"/>
      <w:numFmt w:val="bullet"/>
      <w:lvlText w:val="•"/>
      <w:lvlJc w:val="left"/>
      <w:pPr>
        <w:ind w:left="1542" w:hanging="396"/>
      </w:pPr>
      <w:rPr>
        <w:rFonts w:hint="default"/>
        <w:lang w:val="vi" w:eastAsia="en-US" w:bidi="ar-SA"/>
      </w:rPr>
    </w:lvl>
    <w:lvl w:ilvl="6" w:tentative="0">
      <w:start w:val="0"/>
      <w:numFmt w:val="bullet"/>
      <w:lvlText w:val="•"/>
      <w:lvlJc w:val="left"/>
      <w:pPr>
        <w:ind w:left="1750" w:hanging="396"/>
      </w:pPr>
      <w:rPr>
        <w:rFonts w:hint="default"/>
        <w:lang w:val="vi" w:eastAsia="en-US" w:bidi="ar-SA"/>
      </w:rPr>
    </w:lvl>
    <w:lvl w:ilvl="7" w:tentative="0">
      <w:start w:val="0"/>
      <w:numFmt w:val="bullet"/>
      <w:lvlText w:val="•"/>
      <w:lvlJc w:val="left"/>
      <w:pPr>
        <w:ind w:left="1958" w:hanging="396"/>
      </w:pPr>
      <w:rPr>
        <w:rFonts w:hint="default"/>
        <w:lang w:val="vi" w:eastAsia="en-US" w:bidi="ar-SA"/>
      </w:rPr>
    </w:lvl>
    <w:lvl w:ilvl="8" w:tentative="0">
      <w:start w:val="0"/>
      <w:numFmt w:val="bullet"/>
      <w:lvlText w:val="•"/>
      <w:lvlJc w:val="left"/>
      <w:pPr>
        <w:ind w:left="2167" w:hanging="396"/>
      </w:pPr>
      <w:rPr>
        <w:rFonts w:hint="default"/>
        <w:lang w:val="vi" w:eastAsia="en-US" w:bidi="ar-SA"/>
      </w:rPr>
    </w:lvl>
  </w:abstractNum>
  <w:abstractNum w:abstractNumId="64">
    <w:nsid w:val="32A7AF2D"/>
    <w:multiLevelType w:val="multilevel"/>
    <w:tmpl w:val="32A7AF2D"/>
    <w:lvl w:ilvl="0" w:tentative="0">
      <w:start w:val="0"/>
      <w:numFmt w:val="bullet"/>
      <w:lvlText w:val="-"/>
      <w:lvlJc w:val="left"/>
      <w:pPr>
        <w:ind w:left="1024" w:hanging="154"/>
      </w:pPr>
      <w:rPr>
        <w:rFonts w:hint="default" w:ascii="Times New Roman" w:hAnsi="Times New Roman" w:eastAsia="Times New Roman" w:cs="Times New Roman"/>
        <w:w w:val="99"/>
        <w:sz w:val="24"/>
        <w:szCs w:val="24"/>
        <w:lang w:val="vi" w:eastAsia="en-US" w:bidi="ar-SA"/>
      </w:rPr>
    </w:lvl>
    <w:lvl w:ilvl="1" w:tentative="0">
      <w:start w:val="0"/>
      <w:numFmt w:val="bullet"/>
      <w:lvlText w:val="•"/>
      <w:lvlJc w:val="left"/>
      <w:pPr>
        <w:ind w:left="1772" w:hanging="154"/>
      </w:pPr>
      <w:rPr>
        <w:rFonts w:hint="default"/>
        <w:lang w:val="vi" w:eastAsia="en-US" w:bidi="ar-SA"/>
      </w:rPr>
    </w:lvl>
    <w:lvl w:ilvl="2" w:tentative="0">
      <w:start w:val="0"/>
      <w:numFmt w:val="bullet"/>
      <w:lvlText w:val="•"/>
      <w:lvlJc w:val="left"/>
      <w:pPr>
        <w:ind w:left="2524" w:hanging="154"/>
      </w:pPr>
      <w:rPr>
        <w:rFonts w:hint="default"/>
        <w:lang w:val="vi" w:eastAsia="en-US" w:bidi="ar-SA"/>
      </w:rPr>
    </w:lvl>
    <w:lvl w:ilvl="3" w:tentative="0">
      <w:start w:val="0"/>
      <w:numFmt w:val="bullet"/>
      <w:lvlText w:val="•"/>
      <w:lvlJc w:val="left"/>
      <w:pPr>
        <w:ind w:left="3276" w:hanging="154"/>
      </w:pPr>
      <w:rPr>
        <w:rFonts w:hint="default"/>
        <w:lang w:val="vi" w:eastAsia="en-US" w:bidi="ar-SA"/>
      </w:rPr>
    </w:lvl>
    <w:lvl w:ilvl="4" w:tentative="0">
      <w:start w:val="0"/>
      <w:numFmt w:val="bullet"/>
      <w:lvlText w:val="•"/>
      <w:lvlJc w:val="left"/>
      <w:pPr>
        <w:ind w:left="4028" w:hanging="154"/>
      </w:pPr>
      <w:rPr>
        <w:rFonts w:hint="default"/>
        <w:lang w:val="vi" w:eastAsia="en-US" w:bidi="ar-SA"/>
      </w:rPr>
    </w:lvl>
    <w:lvl w:ilvl="5" w:tentative="0">
      <w:start w:val="0"/>
      <w:numFmt w:val="bullet"/>
      <w:lvlText w:val="•"/>
      <w:lvlJc w:val="left"/>
      <w:pPr>
        <w:ind w:left="4780" w:hanging="154"/>
      </w:pPr>
      <w:rPr>
        <w:rFonts w:hint="default"/>
        <w:lang w:val="vi" w:eastAsia="en-US" w:bidi="ar-SA"/>
      </w:rPr>
    </w:lvl>
    <w:lvl w:ilvl="6" w:tentative="0">
      <w:start w:val="0"/>
      <w:numFmt w:val="bullet"/>
      <w:lvlText w:val="•"/>
      <w:lvlJc w:val="left"/>
      <w:pPr>
        <w:ind w:left="5532" w:hanging="154"/>
      </w:pPr>
      <w:rPr>
        <w:rFonts w:hint="default"/>
        <w:lang w:val="vi" w:eastAsia="en-US" w:bidi="ar-SA"/>
      </w:rPr>
    </w:lvl>
    <w:lvl w:ilvl="7" w:tentative="0">
      <w:start w:val="0"/>
      <w:numFmt w:val="bullet"/>
      <w:lvlText w:val="•"/>
      <w:lvlJc w:val="left"/>
      <w:pPr>
        <w:ind w:left="6284" w:hanging="154"/>
      </w:pPr>
      <w:rPr>
        <w:rFonts w:hint="default"/>
        <w:lang w:val="vi" w:eastAsia="en-US" w:bidi="ar-SA"/>
      </w:rPr>
    </w:lvl>
    <w:lvl w:ilvl="8" w:tentative="0">
      <w:start w:val="0"/>
      <w:numFmt w:val="bullet"/>
      <w:lvlText w:val="•"/>
      <w:lvlJc w:val="left"/>
      <w:pPr>
        <w:ind w:left="7036" w:hanging="154"/>
      </w:pPr>
      <w:rPr>
        <w:rFonts w:hint="default"/>
        <w:lang w:val="vi" w:eastAsia="en-US" w:bidi="ar-SA"/>
      </w:rPr>
    </w:lvl>
  </w:abstractNum>
  <w:abstractNum w:abstractNumId="65">
    <w:nsid w:val="35E83B33"/>
    <w:multiLevelType w:val="multilevel"/>
    <w:tmpl w:val="35E83B33"/>
    <w:lvl w:ilvl="0" w:tentative="0">
      <w:start w:val="0"/>
      <w:numFmt w:val="bullet"/>
      <w:lvlText w:val="-"/>
      <w:lvlJc w:val="left"/>
      <w:pPr>
        <w:ind w:left="1024" w:hanging="360"/>
      </w:pPr>
      <w:rPr>
        <w:rFonts w:hint="default" w:ascii="Times New Roman" w:hAnsi="Times New Roman" w:eastAsia="Times New Roman" w:cs="Times New Roman"/>
        <w:w w:val="99"/>
        <w:sz w:val="24"/>
        <w:szCs w:val="24"/>
        <w:lang w:val="vi" w:eastAsia="en-US" w:bidi="ar-SA"/>
      </w:rPr>
    </w:lvl>
    <w:lvl w:ilvl="1" w:tentative="0">
      <w:start w:val="0"/>
      <w:numFmt w:val="bullet"/>
      <w:lvlText w:val="•"/>
      <w:lvlJc w:val="left"/>
      <w:pPr>
        <w:ind w:left="1772" w:hanging="360"/>
      </w:pPr>
      <w:rPr>
        <w:rFonts w:hint="default"/>
        <w:lang w:val="vi" w:eastAsia="en-US" w:bidi="ar-SA"/>
      </w:rPr>
    </w:lvl>
    <w:lvl w:ilvl="2" w:tentative="0">
      <w:start w:val="0"/>
      <w:numFmt w:val="bullet"/>
      <w:lvlText w:val="•"/>
      <w:lvlJc w:val="left"/>
      <w:pPr>
        <w:ind w:left="2524" w:hanging="360"/>
      </w:pPr>
      <w:rPr>
        <w:rFonts w:hint="default"/>
        <w:lang w:val="vi" w:eastAsia="en-US" w:bidi="ar-SA"/>
      </w:rPr>
    </w:lvl>
    <w:lvl w:ilvl="3" w:tentative="0">
      <w:start w:val="0"/>
      <w:numFmt w:val="bullet"/>
      <w:lvlText w:val="•"/>
      <w:lvlJc w:val="left"/>
      <w:pPr>
        <w:ind w:left="3276" w:hanging="360"/>
      </w:pPr>
      <w:rPr>
        <w:rFonts w:hint="default"/>
        <w:lang w:val="vi" w:eastAsia="en-US" w:bidi="ar-SA"/>
      </w:rPr>
    </w:lvl>
    <w:lvl w:ilvl="4" w:tentative="0">
      <w:start w:val="0"/>
      <w:numFmt w:val="bullet"/>
      <w:lvlText w:val="•"/>
      <w:lvlJc w:val="left"/>
      <w:pPr>
        <w:ind w:left="4028" w:hanging="360"/>
      </w:pPr>
      <w:rPr>
        <w:rFonts w:hint="default"/>
        <w:lang w:val="vi" w:eastAsia="en-US" w:bidi="ar-SA"/>
      </w:rPr>
    </w:lvl>
    <w:lvl w:ilvl="5" w:tentative="0">
      <w:start w:val="0"/>
      <w:numFmt w:val="bullet"/>
      <w:lvlText w:val="•"/>
      <w:lvlJc w:val="left"/>
      <w:pPr>
        <w:ind w:left="4780" w:hanging="360"/>
      </w:pPr>
      <w:rPr>
        <w:rFonts w:hint="default"/>
        <w:lang w:val="vi" w:eastAsia="en-US" w:bidi="ar-SA"/>
      </w:rPr>
    </w:lvl>
    <w:lvl w:ilvl="6" w:tentative="0">
      <w:start w:val="0"/>
      <w:numFmt w:val="bullet"/>
      <w:lvlText w:val="•"/>
      <w:lvlJc w:val="left"/>
      <w:pPr>
        <w:ind w:left="5532" w:hanging="360"/>
      </w:pPr>
      <w:rPr>
        <w:rFonts w:hint="default"/>
        <w:lang w:val="vi" w:eastAsia="en-US" w:bidi="ar-SA"/>
      </w:rPr>
    </w:lvl>
    <w:lvl w:ilvl="7" w:tentative="0">
      <w:start w:val="0"/>
      <w:numFmt w:val="bullet"/>
      <w:lvlText w:val="•"/>
      <w:lvlJc w:val="left"/>
      <w:pPr>
        <w:ind w:left="6284" w:hanging="360"/>
      </w:pPr>
      <w:rPr>
        <w:rFonts w:hint="default"/>
        <w:lang w:val="vi" w:eastAsia="en-US" w:bidi="ar-SA"/>
      </w:rPr>
    </w:lvl>
    <w:lvl w:ilvl="8" w:tentative="0">
      <w:start w:val="0"/>
      <w:numFmt w:val="bullet"/>
      <w:lvlText w:val="•"/>
      <w:lvlJc w:val="left"/>
      <w:pPr>
        <w:ind w:left="7036" w:hanging="360"/>
      </w:pPr>
      <w:rPr>
        <w:rFonts w:hint="default"/>
        <w:lang w:val="vi" w:eastAsia="en-US" w:bidi="ar-SA"/>
      </w:rPr>
    </w:lvl>
  </w:abstractNum>
  <w:abstractNum w:abstractNumId="66">
    <w:nsid w:val="39A0D9AC"/>
    <w:multiLevelType w:val="multilevel"/>
    <w:tmpl w:val="39A0D9AC"/>
    <w:lvl w:ilvl="0" w:tentative="0">
      <w:start w:val="1"/>
      <w:numFmt w:val="upperLetter"/>
      <w:lvlText w:val="%1)"/>
      <w:lvlJc w:val="left"/>
      <w:pPr>
        <w:ind w:left="1183" w:hanging="312"/>
        <w:jc w:val="left"/>
      </w:pPr>
      <w:rPr>
        <w:rFonts w:hint="default" w:ascii="Times New Roman" w:hAnsi="Times New Roman" w:eastAsia="Times New Roman" w:cs="Times New Roman"/>
        <w:spacing w:val="-1"/>
        <w:w w:val="99"/>
        <w:sz w:val="24"/>
        <w:szCs w:val="24"/>
        <w:lang w:val="vi" w:eastAsia="en-US" w:bidi="ar-SA"/>
      </w:rPr>
    </w:lvl>
    <w:lvl w:ilvl="1" w:tentative="0">
      <w:start w:val="0"/>
      <w:numFmt w:val="bullet"/>
      <w:lvlText w:val="•"/>
      <w:lvlJc w:val="left"/>
      <w:pPr>
        <w:ind w:left="1916" w:hanging="312"/>
      </w:pPr>
      <w:rPr>
        <w:rFonts w:hint="default"/>
        <w:lang w:val="vi" w:eastAsia="en-US" w:bidi="ar-SA"/>
      </w:rPr>
    </w:lvl>
    <w:lvl w:ilvl="2" w:tentative="0">
      <w:start w:val="0"/>
      <w:numFmt w:val="bullet"/>
      <w:lvlText w:val="•"/>
      <w:lvlJc w:val="left"/>
      <w:pPr>
        <w:ind w:left="2652" w:hanging="312"/>
      </w:pPr>
      <w:rPr>
        <w:rFonts w:hint="default"/>
        <w:lang w:val="vi" w:eastAsia="en-US" w:bidi="ar-SA"/>
      </w:rPr>
    </w:lvl>
    <w:lvl w:ilvl="3" w:tentative="0">
      <w:start w:val="0"/>
      <w:numFmt w:val="bullet"/>
      <w:lvlText w:val="•"/>
      <w:lvlJc w:val="left"/>
      <w:pPr>
        <w:ind w:left="3388" w:hanging="312"/>
      </w:pPr>
      <w:rPr>
        <w:rFonts w:hint="default"/>
        <w:lang w:val="vi" w:eastAsia="en-US" w:bidi="ar-SA"/>
      </w:rPr>
    </w:lvl>
    <w:lvl w:ilvl="4" w:tentative="0">
      <w:start w:val="0"/>
      <w:numFmt w:val="bullet"/>
      <w:lvlText w:val="•"/>
      <w:lvlJc w:val="left"/>
      <w:pPr>
        <w:ind w:left="4124" w:hanging="312"/>
      </w:pPr>
      <w:rPr>
        <w:rFonts w:hint="default"/>
        <w:lang w:val="vi" w:eastAsia="en-US" w:bidi="ar-SA"/>
      </w:rPr>
    </w:lvl>
    <w:lvl w:ilvl="5" w:tentative="0">
      <w:start w:val="0"/>
      <w:numFmt w:val="bullet"/>
      <w:lvlText w:val="•"/>
      <w:lvlJc w:val="left"/>
      <w:pPr>
        <w:ind w:left="4860" w:hanging="312"/>
      </w:pPr>
      <w:rPr>
        <w:rFonts w:hint="default"/>
        <w:lang w:val="vi" w:eastAsia="en-US" w:bidi="ar-SA"/>
      </w:rPr>
    </w:lvl>
    <w:lvl w:ilvl="6" w:tentative="0">
      <w:start w:val="0"/>
      <w:numFmt w:val="bullet"/>
      <w:lvlText w:val="•"/>
      <w:lvlJc w:val="left"/>
      <w:pPr>
        <w:ind w:left="5596" w:hanging="312"/>
      </w:pPr>
      <w:rPr>
        <w:rFonts w:hint="default"/>
        <w:lang w:val="vi" w:eastAsia="en-US" w:bidi="ar-SA"/>
      </w:rPr>
    </w:lvl>
    <w:lvl w:ilvl="7" w:tentative="0">
      <w:start w:val="0"/>
      <w:numFmt w:val="bullet"/>
      <w:lvlText w:val="•"/>
      <w:lvlJc w:val="left"/>
      <w:pPr>
        <w:ind w:left="6332" w:hanging="312"/>
      </w:pPr>
      <w:rPr>
        <w:rFonts w:hint="default"/>
        <w:lang w:val="vi" w:eastAsia="en-US" w:bidi="ar-SA"/>
      </w:rPr>
    </w:lvl>
    <w:lvl w:ilvl="8" w:tentative="0">
      <w:start w:val="0"/>
      <w:numFmt w:val="bullet"/>
      <w:lvlText w:val="•"/>
      <w:lvlJc w:val="left"/>
      <w:pPr>
        <w:ind w:left="7068" w:hanging="312"/>
      </w:pPr>
      <w:rPr>
        <w:rFonts w:hint="default"/>
        <w:lang w:val="vi" w:eastAsia="en-US" w:bidi="ar-SA"/>
      </w:rPr>
    </w:lvl>
  </w:abstractNum>
  <w:abstractNum w:abstractNumId="67">
    <w:nsid w:val="3B8127DF"/>
    <w:multiLevelType w:val="multilevel"/>
    <w:tmpl w:val="3B8127DF"/>
    <w:lvl w:ilvl="0" w:tentative="0">
      <w:start w:val="5"/>
      <w:numFmt w:val="decimal"/>
      <w:lvlText w:val="%1"/>
      <w:lvlJc w:val="left"/>
      <w:pPr>
        <w:ind w:left="871" w:hanging="567"/>
        <w:jc w:val="left"/>
      </w:pPr>
      <w:rPr>
        <w:rFonts w:hint="default"/>
        <w:lang w:val="vi" w:eastAsia="en-US" w:bidi="ar-SA"/>
      </w:rPr>
    </w:lvl>
    <w:lvl w:ilvl="1" w:tentative="0">
      <w:start w:val="1"/>
      <w:numFmt w:val="decimal"/>
      <w:lvlText w:val="%1.%2."/>
      <w:lvlJc w:val="left"/>
      <w:pPr>
        <w:ind w:left="871" w:hanging="567"/>
        <w:jc w:val="left"/>
      </w:pPr>
      <w:rPr>
        <w:rFonts w:hint="default" w:ascii="Times New Roman" w:hAnsi="Times New Roman" w:eastAsia="Times New Roman" w:cs="Times New Roman"/>
        <w:w w:val="99"/>
        <w:sz w:val="24"/>
        <w:szCs w:val="24"/>
        <w:lang w:val="vi" w:eastAsia="en-US" w:bidi="ar-SA"/>
      </w:rPr>
    </w:lvl>
    <w:lvl w:ilvl="2" w:tentative="0">
      <w:start w:val="0"/>
      <w:numFmt w:val="bullet"/>
      <w:lvlText w:val=""/>
      <w:lvlJc w:val="left"/>
      <w:pPr>
        <w:ind w:left="1303" w:hanging="432"/>
      </w:pPr>
      <w:rPr>
        <w:rFonts w:hint="default" w:ascii="Symbol" w:hAnsi="Symbol" w:eastAsia="Symbol" w:cs="Symbol"/>
        <w:w w:val="99"/>
        <w:sz w:val="24"/>
        <w:szCs w:val="24"/>
        <w:lang w:val="vi" w:eastAsia="en-US" w:bidi="ar-SA"/>
      </w:rPr>
    </w:lvl>
    <w:lvl w:ilvl="3" w:tentative="0">
      <w:start w:val="0"/>
      <w:numFmt w:val="bullet"/>
      <w:lvlText w:val="•"/>
      <w:lvlJc w:val="left"/>
      <w:pPr>
        <w:ind w:left="2908" w:hanging="432"/>
      </w:pPr>
      <w:rPr>
        <w:rFonts w:hint="default"/>
        <w:lang w:val="vi" w:eastAsia="en-US" w:bidi="ar-SA"/>
      </w:rPr>
    </w:lvl>
    <w:lvl w:ilvl="4" w:tentative="0">
      <w:start w:val="0"/>
      <w:numFmt w:val="bullet"/>
      <w:lvlText w:val="•"/>
      <w:lvlJc w:val="left"/>
      <w:pPr>
        <w:ind w:left="3713" w:hanging="432"/>
      </w:pPr>
      <w:rPr>
        <w:rFonts w:hint="default"/>
        <w:lang w:val="vi" w:eastAsia="en-US" w:bidi="ar-SA"/>
      </w:rPr>
    </w:lvl>
    <w:lvl w:ilvl="5" w:tentative="0">
      <w:start w:val="0"/>
      <w:numFmt w:val="bullet"/>
      <w:lvlText w:val="•"/>
      <w:lvlJc w:val="left"/>
      <w:pPr>
        <w:ind w:left="4517" w:hanging="432"/>
      </w:pPr>
      <w:rPr>
        <w:rFonts w:hint="default"/>
        <w:lang w:val="vi" w:eastAsia="en-US" w:bidi="ar-SA"/>
      </w:rPr>
    </w:lvl>
    <w:lvl w:ilvl="6" w:tentative="0">
      <w:start w:val="0"/>
      <w:numFmt w:val="bullet"/>
      <w:lvlText w:val="•"/>
      <w:lvlJc w:val="left"/>
      <w:pPr>
        <w:ind w:left="5322" w:hanging="432"/>
      </w:pPr>
      <w:rPr>
        <w:rFonts w:hint="default"/>
        <w:lang w:val="vi" w:eastAsia="en-US" w:bidi="ar-SA"/>
      </w:rPr>
    </w:lvl>
    <w:lvl w:ilvl="7" w:tentative="0">
      <w:start w:val="0"/>
      <w:numFmt w:val="bullet"/>
      <w:lvlText w:val="•"/>
      <w:lvlJc w:val="left"/>
      <w:pPr>
        <w:ind w:left="6126" w:hanging="432"/>
      </w:pPr>
      <w:rPr>
        <w:rFonts w:hint="default"/>
        <w:lang w:val="vi" w:eastAsia="en-US" w:bidi="ar-SA"/>
      </w:rPr>
    </w:lvl>
    <w:lvl w:ilvl="8" w:tentative="0">
      <w:start w:val="0"/>
      <w:numFmt w:val="bullet"/>
      <w:lvlText w:val="•"/>
      <w:lvlJc w:val="left"/>
      <w:pPr>
        <w:ind w:left="6931" w:hanging="432"/>
      </w:pPr>
      <w:rPr>
        <w:rFonts w:hint="default"/>
        <w:lang w:val="vi" w:eastAsia="en-US" w:bidi="ar-SA"/>
      </w:rPr>
    </w:lvl>
  </w:abstractNum>
  <w:abstractNum w:abstractNumId="68">
    <w:nsid w:val="40B249F9"/>
    <w:multiLevelType w:val="multilevel"/>
    <w:tmpl w:val="40B249F9"/>
    <w:lvl w:ilvl="0" w:tentative="0">
      <w:start w:val="0"/>
      <w:numFmt w:val="bullet"/>
      <w:lvlText w:val=""/>
      <w:lvlJc w:val="left"/>
      <w:pPr>
        <w:ind w:left="1226" w:hanging="360"/>
      </w:pPr>
      <w:rPr>
        <w:rFonts w:hint="default" w:ascii="Symbol" w:hAnsi="Symbol" w:eastAsia="Symbol" w:cs="Symbol"/>
        <w:w w:val="99"/>
        <w:sz w:val="24"/>
        <w:szCs w:val="24"/>
        <w:lang w:val="vi" w:eastAsia="en-US" w:bidi="ar-SA"/>
      </w:rPr>
    </w:lvl>
    <w:lvl w:ilvl="1" w:tentative="0">
      <w:start w:val="0"/>
      <w:numFmt w:val="bullet"/>
      <w:lvlText w:val="•"/>
      <w:lvlJc w:val="left"/>
      <w:pPr>
        <w:ind w:left="1952" w:hanging="360"/>
      </w:pPr>
      <w:rPr>
        <w:rFonts w:hint="default"/>
        <w:lang w:val="vi" w:eastAsia="en-US" w:bidi="ar-SA"/>
      </w:rPr>
    </w:lvl>
    <w:lvl w:ilvl="2" w:tentative="0">
      <w:start w:val="0"/>
      <w:numFmt w:val="bullet"/>
      <w:lvlText w:val="•"/>
      <w:lvlJc w:val="left"/>
      <w:pPr>
        <w:ind w:left="2684" w:hanging="360"/>
      </w:pPr>
      <w:rPr>
        <w:rFonts w:hint="default"/>
        <w:lang w:val="vi" w:eastAsia="en-US" w:bidi="ar-SA"/>
      </w:rPr>
    </w:lvl>
    <w:lvl w:ilvl="3" w:tentative="0">
      <w:start w:val="0"/>
      <w:numFmt w:val="bullet"/>
      <w:lvlText w:val="•"/>
      <w:lvlJc w:val="left"/>
      <w:pPr>
        <w:ind w:left="3416" w:hanging="360"/>
      </w:pPr>
      <w:rPr>
        <w:rFonts w:hint="default"/>
        <w:lang w:val="vi" w:eastAsia="en-US" w:bidi="ar-SA"/>
      </w:rPr>
    </w:lvl>
    <w:lvl w:ilvl="4" w:tentative="0">
      <w:start w:val="0"/>
      <w:numFmt w:val="bullet"/>
      <w:lvlText w:val="•"/>
      <w:lvlJc w:val="left"/>
      <w:pPr>
        <w:ind w:left="4148" w:hanging="360"/>
      </w:pPr>
      <w:rPr>
        <w:rFonts w:hint="default"/>
        <w:lang w:val="vi" w:eastAsia="en-US" w:bidi="ar-SA"/>
      </w:rPr>
    </w:lvl>
    <w:lvl w:ilvl="5" w:tentative="0">
      <w:start w:val="0"/>
      <w:numFmt w:val="bullet"/>
      <w:lvlText w:val="•"/>
      <w:lvlJc w:val="left"/>
      <w:pPr>
        <w:ind w:left="4880" w:hanging="360"/>
      </w:pPr>
      <w:rPr>
        <w:rFonts w:hint="default"/>
        <w:lang w:val="vi" w:eastAsia="en-US" w:bidi="ar-SA"/>
      </w:rPr>
    </w:lvl>
    <w:lvl w:ilvl="6" w:tentative="0">
      <w:start w:val="0"/>
      <w:numFmt w:val="bullet"/>
      <w:lvlText w:val="•"/>
      <w:lvlJc w:val="left"/>
      <w:pPr>
        <w:ind w:left="5612" w:hanging="360"/>
      </w:pPr>
      <w:rPr>
        <w:rFonts w:hint="default"/>
        <w:lang w:val="vi" w:eastAsia="en-US" w:bidi="ar-SA"/>
      </w:rPr>
    </w:lvl>
    <w:lvl w:ilvl="7" w:tentative="0">
      <w:start w:val="0"/>
      <w:numFmt w:val="bullet"/>
      <w:lvlText w:val="•"/>
      <w:lvlJc w:val="left"/>
      <w:pPr>
        <w:ind w:left="6344" w:hanging="360"/>
      </w:pPr>
      <w:rPr>
        <w:rFonts w:hint="default"/>
        <w:lang w:val="vi" w:eastAsia="en-US" w:bidi="ar-SA"/>
      </w:rPr>
    </w:lvl>
    <w:lvl w:ilvl="8" w:tentative="0">
      <w:start w:val="0"/>
      <w:numFmt w:val="bullet"/>
      <w:lvlText w:val="•"/>
      <w:lvlJc w:val="left"/>
      <w:pPr>
        <w:ind w:left="7076" w:hanging="360"/>
      </w:pPr>
      <w:rPr>
        <w:rFonts w:hint="default"/>
        <w:lang w:val="vi" w:eastAsia="en-US" w:bidi="ar-SA"/>
      </w:rPr>
    </w:lvl>
  </w:abstractNum>
  <w:abstractNum w:abstractNumId="69">
    <w:nsid w:val="46A08BB8"/>
    <w:multiLevelType w:val="multilevel"/>
    <w:tmpl w:val="46A08BB8"/>
    <w:lvl w:ilvl="0" w:tentative="0">
      <w:start w:val="0"/>
      <w:numFmt w:val="bullet"/>
      <w:lvlText w:val="-"/>
      <w:lvlJc w:val="left"/>
      <w:pPr>
        <w:ind w:left="871" w:hanging="152"/>
      </w:pPr>
      <w:rPr>
        <w:rFonts w:hint="default" w:ascii="Times New Roman" w:hAnsi="Times New Roman" w:eastAsia="Times New Roman" w:cs="Times New Roman"/>
        <w:w w:val="99"/>
        <w:sz w:val="24"/>
        <w:szCs w:val="24"/>
        <w:lang w:val="vi" w:eastAsia="en-US" w:bidi="ar-SA"/>
      </w:rPr>
    </w:lvl>
    <w:lvl w:ilvl="1" w:tentative="0">
      <w:start w:val="0"/>
      <w:numFmt w:val="bullet"/>
      <w:lvlText w:val="•"/>
      <w:lvlJc w:val="left"/>
      <w:pPr>
        <w:ind w:left="1646" w:hanging="152"/>
      </w:pPr>
      <w:rPr>
        <w:rFonts w:hint="default"/>
        <w:lang w:val="vi" w:eastAsia="en-US" w:bidi="ar-SA"/>
      </w:rPr>
    </w:lvl>
    <w:lvl w:ilvl="2" w:tentative="0">
      <w:start w:val="0"/>
      <w:numFmt w:val="bullet"/>
      <w:lvlText w:val="•"/>
      <w:lvlJc w:val="left"/>
      <w:pPr>
        <w:ind w:left="2412" w:hanging="152"/>
      </w:pPr>
      <w:rPr>
        <w:rFonts w:hint="default"/>
        <w:lang w:val="vi" w:eastAsia="en-US" w:bidi="ar-SA"/>
      </w:rPr>
    </w:lvl>
    <w:lvl w:ilvl="3" w:tentative="0">
      <w:start w:val="0"/>
      <w:numFmt w:val="bullet"/>
      <w:lvlText w:val="•"/>
      <w:lvlJc w:val="left"/>
      <w:pPr>
        <w:ind w:left="3178" w:hanging="152"/>
      </w:pPr>
      <w:rPr>
        <w:rFonts w:hint="default"/>
        <w:lang w:val="vi" w:eastAsia="en-US" w:bidi="ar-SA"/>
      </w:rPr>
    </w:lvl>
    <w:lvl w:ilvl="4" w:tentative="0">
      <w:start w:val="0"/>
      <w:numFmt w:val="bullet"/>
      <w:lvlText w:val="•"/>
      <w:lvlJc w:val="left"/>
      <w:pPr>
        <w:ind w:left="3944" w:hanging="152"/>
      </w:pPr>
      <w:rPr>
        <w:rFonts w:hint="default"/>
        <w:lang w:val="vi" w:eastAsia="en-US" w:bidi="ar-SA"/>
      </w:rPr>
    </w:lvl>
    <w:lvl w:ilvl="5" w:tentative="0">
      <w:start w:val="0"/>
      <w:numFmt w:val="bullet"/>
      <w:lvlText w:val="•"/>
      <w:lvlJc w:val="left"/>
      <w:pPr>
        <w:ind w:left="4710" w:hanging="152"/>
      </w:pPr>
      <w:rPr>
        <w:rFonts w:hint="default"/>
        <w:lang w:val="vi" w:eastAsia="en-US" w:bidi="ar-SA"/>
      </w:rPr>
    </w:lvl>
    <w:lvl w:ilvl="6" w:tentative="0">
      <w:start w:val="0"/>
      <w:numFmt w:val="bullet"/>
      <w:lvlText w:val="•"/>
      <w:lvlJc w:val="left"/>
      <w:pPr>
        <w:ind w:left="5476" w:hanging="152"/>
      </w:pPr>
      <w:rPr>
        <w:rFonts w:hint="default"/>
        <w:lang w:val="vi" w:eastAsia="en-US" w:bidi="ar-SA"/>
      </w:rPr>
    </w:lvl>
    <w:lvl w:ilvl="7" w:tentative="0">
      <w:start w:val="0"/>
      <w:numFmt w:val="bullet"/>
      <w:lvlText w:val="•"/>
      <w:lvlJc w:val="left"/>
      <w:pPr>
        <w:ind w:left="6242" w:hanging="152"/>
      </w:pPr>
      <w:rPr>
        <w:rFonts w:hint="default"/>
        <w:lang w:val="vi" w:eastAsia="en-US" w:bidi="ar-SA"/>
      </w:rPr>
    </w:lvl>
    <w:lvl w:ilvl="8" w:tentative="0">
      <w:start w:val="0"/>
      <w:numFmt w:val="bullet"/>
      <w:lvlText w:val="•"/>
      <w:lvlJc w:val="left"/>
      <w:pPr>
        <w:ind w:left="7008" w:hanging="152"/>
      </w:pPr>
      <w:rPr>
        <w:rFonts w:hint="default"/>
        <w:lang w:val="vi" w:eastAsia="en-US" w:bidi="ar-SA"/>
      </w:rPr>
    </w:lvl>
  </w:abstractNum>
  <w:abstractNum w:abstractNumId="70">
    <w:nsid w:val="4C1BAE26"/>
    <w:multiLevelType w:val="multilevel"/>
    <w:tmpl w:val="4C1BAE26"/>
    <w:lvl w:ilvl="0" w:tentative="0">
      <w:start w:val="0"/>
      <w:numFmt w:val="bullet"/>
      <w:lvlText w:val="-"/>
      <w:lvlJc w:val="left"/>
      <w:pPr>
        <w:ind w:left="866" w:hanging="358"/>
      </w:pPr>
      <w:rPr>
        <w:rFonts w:hint="default" w:ascii="Arial" w:hAnsi="Arial" w:eastAsia="Arial" w:cs="Arial"/>
        <w:w w:val="91"/>
        <w:sz w:val="24"/>
        <w:szCs w:val="24"/>
        <w:lang w:val="vi" w:eastAsia="en-US" w:bidi="ar-SA"/>
      </w:rPr>
    </w:lvl>
    <w:lvl w:ilvl="1" w:tentative="0">
      <w:start w:val="0"/>
      <w:numFmt w:val="bullet"/>
      <w:lvlText w:val="•"/>
      <w:lvlJc w:val="left"/>
      <w:pPr>
        <w:ind w:left="1628" w:hanging="358"/>
      </w:pPr>
      <w:rPr>
        <w:rFonts w:hint="default"/>
        <w:lang w:val="vi" w:eastAsia="en-US" w:bidi="ar-SA"/>
      </w:rPr>
    </w:lvl>
    <w:lvl w:ilvl="2" w:tentative="0">
      <w:start w:val="0"/>
      <w:numFmt w:val="bullet"/>
      <w:lvlText w:val="•"/>
      <w:lvlJc w:val="left"/>
      <w:pPr>
        <w:ind w:left="2396" w:hanging="358"/>
      </w:pPr>
      <w:rPr>
        <w:rFonts w:hint="default"/>
        <w:lang w:val="vi" w:eastAsia="en-US" w:bidi="ar-SA"/>
      </w:rPr>
    </w:lvl>
    <w:lvl w:ilvl="3" w:tentative="0">
      <w:start w:val="0"/>
      <w:numFmt w:val="bullet"/>
      <w:lvlText w:val="•"/>
      <w:lvlJc w:val="left"/>
      <w:pPr>
        <w:ind w:left="3164" w:hanging="358"/>
      </w:pPr>
      <w:rPr>
        <w:rFonts w:hint="default"/>
        <w:lang w:val="vi" w:eastAsia="en-US" w:bidi="ar-SA"/>
      </w:rPr>
    </w:lvl>
    <w:lvl w:ilvl="4" w:tentative="0">
      <w:start w:val="0"/>
      <w:numFmt w:val="bullet"/>
      <w:lvlText w:val="•"/>
      <w:lvlJc w:val="left"/>
      <w:pPr>
        <w:ind w:left="3932" w:hanging="358"/>
      </w:pPr>
      <w:rPr>
        <w:rFonts w:hint="default"/>
        <w:lang w:val="vi" w:eastAsia="en-US" w:bidi="ar-SA"/>
      </w:rPr>
    </w:lvl>
    <w:lvl w:ilvl="5" w:tentative="0">
      <w:start w:val="0"/>
      <w:numFmt w:val="bullet"/>
      <w:lvlText w:val="•"/>
      <w:lvlJc w:val="left"/>
      <w:pPr>
        <w:ind w:left="4700" w:hanging="358"/>
      </w:pPr>
      <w:rPr>
        <w:rFonts w:hint="default"/>
        <w:lang w:val="vi" w:eastAsia="en-US" w:bidi="ar-SA"/>
      </w:rPr>
    </w:lvl>
    <w:lvl w:ilvl="6" w:tentative="0">
      <w:start w:val="0"/>
      <w:numFmt w:val="bullet"/>
      <w:lvlText w:val="•"/>
      <w:lvlJc w:val="left"/>
      <w:pPr>
        <w:ind w:left="5468" w:hanging="358"/>
      </w:pPr>
      <w:rPr>
        <w:rFonts w:hint="default"/>
        <w:lang w:val="vi" w:eastAsia="en-US" w:bidi="ar-SA"/>
      </w:rPr>
    </w:lvl>
    <w:lvl w:ilvl="7" w:tentative="0">
      <w:start w:val="0"/>
      <w:numFmt w:val="bullet"/>
      <w:lvlText w:val="•"/>
      <w:lvlJc w:val="left"/>
      <w:pPr>
        <w:ind w:left="6236" w:hanging="358"/>
      </w:pPr>
      <w:rPr>
        <w:rFonts w:hint="default"/>
        <w:lang w:val="vi" w:eastAsia="en-US" w:bidi="ar-SA"/>
      </w:rPr>
    </w:lvl>
    <w:lvl w:ilvl="8" w:tentative="0">
      <w:start w:val="0"/>
      <w:numFmt w:val="bullet"/>
      <w:lvlText w:val="•"/>
      <w:lvlJc w:val="left"/>
      <w:pPr>
        <w:ind w:left="7004" w:hanging="358"/>
      </w:pPr>
      <w:rPr>
        <w:rFonts w:hint="default"/>
        <w:lang w:val="vi" w:eastAsia="en-US" w:bidi="ar-SA"/>
      </w:rPr>
    </w:lvl>
  </w:abstractNum>
  <w:abstractNum w:abstractNumId="71">
    <w:nsid w:val="4C3D7A74"/>
    <w:multiLevelType w:val="multilevel"/>
    <w:tmpl w:val="4C3D7A74"/>
    <w:lvl w:ilvl="0" w:tentative="0">
      <w:start w:val="1"/>
      <w:numFmt w:val="decimal"/>
      <w:lvlText w:val="%1."/>
      <w:lvlJc w:val="left"/>
      <w:pPr>
        <w:ind w:left="544" w:hanging="240"/>
        <w:jc w:val="left"/>
      </w:pPr>
      <w:rPr>
        <w:rFonts w:hint="default" w:ascii="Times New Roman" w:hAnsi="Times New Roman" w:eastAsia="Times New Roman" w:cs="Times New Roman"/>
        <w:i/>
        <w:spacing w:val="-1"/>
        <w:w w:val="99"/>
        <w:sz w:val="24"/>
        <w:szCs w:val="24"/>
        <w:lang w:val="vi" w:eastAsia="en-US" w:bidi="ar-SA"/>
      </w:rPr>
    </w:lvl>
    <w:lvl w:ilvl="1" w:tentative="0">
      <w:start w:val="1"/>
      <w:numFmt w:val="decimal"/>
      <w:lvlText w:val="%1.%2."/>
      <w:lvlJc w:val="left"/>
      <w:pPr>
        <w:ind w:left="871" w:hanging="567"/>
        <w:jc w:val="left"/>
      </w:pPr>
      <w:rPr>
        <w:rFonts w:hint="default" w:ascii="Times New Roman" w:hAnsi="Times New Roman" w:eastAsia="Times New Roman" w:cs="Times New Roman"/>
        <w:w w:val="99"/>
        <w:sz w:val="24"/>
        <w:szCs w:val="24"/>
        <w:lang w:val="vi" w:eastAsia="en-US" w:bidi="ar-SA"/>
      </w:rPr>
    </w:lvl>
    <w:lvl w:ilvl="2" w:tentative="0">
      <w:start w:val="0"/>
      <w:numFmt w:val="bullet"/>
      <w:lvlText w:val="-"/>
      <w:lvlJc w:val="left"/>
      <w:pPr>
        <w:ind w:left="871" w:hanging="154"/>
      </w:pPr>
      <w:rPr>
        <w:rFonts w:hint="default" w:ascii="Times New Roman" w:hAnsi="Times New Roman" w:eastAsia="Times New Roman" w:cs="Times New Roman"/>
        <w:w w:val="99"/>
        <w:sz w:val="24"/>
        <w:szCs w:val="24"/>
        <w:lang w:val="vi" w:eastAsia="en-US" w:bidi="ar-SA"/>
      </w:rPr>
    </w:lvl>
    <w:lvl w:ilvl="3" w:tentative="0">
      <w:start w:val="0"/>
      <w:numFmt w:val="bullet"/>
      <w:lvlText w:val="•"/>
      <w:lvlJc w:val="left"/>
      <w:pPr>
        <w:ind w:left="1140" w:hanging="154"/>
      </w:pPr>
      <w:rPr>
        <w:rFonts w:hint="default"/>
        <w:lang w:val="vi" w:eastAsia="en-US" w:bidi="ar-SA"/>
      </w:rPr>
    </w:lvl>
    <w:lvl w:ilvl="4" w:tentative="0">
      <w:start w:val="0"/>
      <w:numFmt w:val="bullet"/>
      <w:lvlText w:val="•"/>
      <w:lvlJc w:val="left"/>
      <w:pPr>
        <w:ind w:left="1220" w:hanging="154"/>
      </w:pPr>
      <w:rPr>
        <w:rFonts w:hint="default"/>
        <w:lang w:val="vi" w:eastAsia="en-US" w:bidi="ar-SA"/>
      </w:rPr>
    </w:lvl>
    <w:lvl w:ilvl="5" w:tentative="0">
      <w:start w:val="0"/>
      <w:numFmt w:val="bullet"/>
      <w:lvlText w:val="•"/>
      <w:lvlJc w:val="left"/>
      <w:pPr>
        <w:ind w:left="1240" w:hanging="154"/>
      </w:pPr>
      <w:rPr>
        <w:rFonts w:hint="default"/>
        <w:lang w:val="vi" w:eastAsia="en-US" w:bidi="ar-SA"/>
      </w:rPr>
    </w:lvl>
    <w:lvl w:ilvl="6" w:tentative="0">
      <w:start w:val="0"/>
      <w:numFmt w:val="bullet"/>
      <w:lvlText w:val="•"/>
      <w:lvlJc w:val="left"/>
      <w:pPr>
        <w:ind w:left="2700" w:hanging="154"/>
      </w:pPr>
      <w:rPr>
        <w:rFonts w:hint="default"/>
        <w:lang w:val="vi" w:eastAsia="en-US" w:bidi="ar-SA"/>
      </w:rPr>
    </w:lvl>
    <w:lvl w:ilvl="7" w:tentative="0">
      <w:start w:val="0"/>
      <w:numFmt w:val="bullet"/>
      <w:lvlText w:val="•"/>
      <w:lvlJc w:val="left"/>
      <w:pPr>
        <w:ind w:left="4160" w:hanging="154"/>
      </w:pPr>
      <w:rPr>
        <w:rFonts w:hint="default"/>
        <w:lang w:val="vi" w:eastAsia="en-US" w:bidi="ar-SA"/>
      </w:rPr>
    </w:lvl>
    <w:lvl w:ilvl="8" w:tentative="0">
      <w:start w:val="0"/>
      <w:numFmt w:val="bullet"/>
      <w:lvlText w:val="•"/>
      <w:lvlJc w:val="left"/>
      <w:pPr>
        <w:ind w:left="5620" w:hanging="154"/>
      </w:pPr>
      <w:rPr>
        <w:rFonts w:hint="default"/>
        <w:lang w:val="vi" w:eastAsia="en-US" w:bidi="ar-SA"/>
      </w:rPr>
    </w:lvl>
  </w:abstractNum>
  <w:abstractNum w:abstractNumId="72">
    <w:nsid w:val="4D4DC07F"/>
    <w:multiLevelType w:val="multilevel"/>
    <w:tmpl w:val="4D4DC07F"/>
    <w:lvl w:ilvl="0" w:tentative="0">
      <w:start w:val="0"/>
      <w:numFmt w:val="bullet"/>
      <w:lvlText w:val="-"/>
      <w:lvlJc w:val="left"/>
      <w:pPr>
        <w:ind w:left="1024" w:hanging="360"/>
      </w:pPr>
      <w:rPr>
        <w:rFonts w:hint="default" w:ascii="Times New Roman" w:hAnsi="Times New Roman" w:eastAsia="Times New Roman" w:cs="Times New Roman"/>
        <w:w w:val="99"/>
        <w:sz w:val="24"/>
        <w:szCs w:val="24"/>
        <w:lang w:val="vi" w:eastAsia="en-US" w:bidi="ar-SA"/>
      </w:rPr>
    </w:lvl>
    <w:lvl w:ilvl="1" w:tentative="0">
      <w:start w:val="0"/>
      <w:numFmt w:val="bullet"/>
      <w:lvlText w:val="•"/>
      <w:lvlJc w:val="left"/>
      <w:pPr>
        <w:ind w:left="1772" w:hanging="360"/>
      </w:pPr>
      <w:rPr>
        <w:rFonts w:hint="default"/>
        <w:lang w:val="vi" w:eastAsia="en-US" w:bidi="ar-SA"/>
      </w:rPr>
    </w:lvl>
    <w:lvl w:ilvl="2" w:tentative="0">
      <w:start w:val="0"/>
      <w:numFmt w:val="bullet"/>
      <w:lvlText w:val="•"/>
      <w:lvlJc w:val="left"/>
      <w:pPr>
        <w:ind w:left="2524" w:hanging="360"/>
      </w:pPr>
      <w:rPr>
        <w:rFonts w:hint="default"/>
        <w:lang w:val="vi" w:eastAsia="en-US" w:bidi="ar-SA"/>
      </w:rPr>
    </w:lvl>
    <w:lvl w:ilvl="3" w:tentative="0">
      <w:start w:val="0"/>
      <w:numFmt w:val="bullet"/>
      <w:lvlText w:val="•"/>
      <w:lvlJc w:val="left"/>
      <w:pPr>
        <w:ind w:left="3276" w:hanging="360"/>
      </w:pPr>
      <w:rPr>
        <w:rFonts w:hint="default"/>
        <w:lang w:val="vi" w:eastAsia="en-US" w:bidi="ar-SA"/>
      </w:rPr>
    </w:lvl>
    <w:lvl w:ilvl="4" w:tentative="0">
      <w:start w:val="0"/>
      <w:numFmt w:val="bullet"/>
      <w:lvlText w:val="•"/>
      <w:lvlJc w:val="left"/>
      <w:pPr>
        <w:ind w:left="4028" w:hanging="360"/>
      </w:pPr>
      <w:rPr>
        <w:rFonts w:hint="default"/>
        <w:lang w:val="vi" w:eastAsia="en-US" w:bidi="ar-SA"/>
      </w:rPr>
    </w:lvl>
    <w:lvl w:ilvl="5" w:tentative="0">
      <w:start w:val="0"/>
      <w:numFmt w:val="bullet"/>
      <w:lvlText w:val="•"/>
      <w:lvlJc w:val="left"/>
      <w:pPr>
        <w:ind w:left="4780" w:hanging="360"/>
      </w:pPr>
      <w:rPr>
        <w:rFonts w:hint="default"/>
        <w:lang w:val="vi" w:eastAsia="en-US" w:bidi="ar-SA"/>
      </w:rPr>
    </w:lvl>
    <w:lvl w:ilvl="6" w:tentative="0">
      <w:start w:val="0"/>
      <w:numFmt w:val="bullet"/>
      <w:lvlText w:val="•"/>
      <w:lvlJc w:val="left"/>
      <w:pPr>
        <w:ind w:left="5532" w:hanging="360"/>
      </w:pPr>
      <w:rPr>
        <w:rFonts w:hint="default"/>
        <w:lang w:val="vi" w:eastAsia="en-US" w:bidi="ar-SA"/>
      </w:rPr>
    </w:lvl>
    <w:lvl w:ilvl="7" w:tentative="0">
      <w:start w:val="0"/>
      <w:numFmt w:val="bullet"/>
      <w:lvlText w:val="•"/>
      <w:lvlJc w:val="left"/>
      <w:pPr>
        <w:ind w:left="6284" w:hanging="360"/>
      </w:pPr>
      <w:rPr>
        <w:rFonts w:hint="default"/>
        <w:lang w:val="vi" w:eastAsia="en-US" w:bidi="ar-SA"/>
      </w:rPr>
    </w:lvl>
    <w:lvl w:ilvl="8" w:tentative="0">
      <w:start w:val="0"/>
      <w:numFmt w:val="bullet"/>
      <w:lvlText w:val="•"/>
      <w:lvlJc w:val="left"/>
      <w:pPr>
        <w:ind w:left="7036" w:hanging="360"/>
      </w:pPr>
      <w:rPr>
        <w:rFonts w:hint="default"/>
        <w:lang w:val="vi" w:eastAsia="en-US" w:bidi="ar-SA"/>
      </w:rPr>
    </w:lvl>
  </w:abstractNum>
  <w:abstractNum w:abstractNumId="73">
    <w:nsid w:val="4D94DA66"/>
    <w:multiLevelType w:val="multilevel"/>
    <w:tmpl w:val="4D94DA66"/>
    <w:lvl w:ilvl="0" w:tentative="0">
      <w:start w:val="0"/>
      <w:numFmt w:val="bullet"/>
      <w:lvlText w:val="-"/>
      <w:lvlJc w:val="left"/>
      <w:pPr>
        <w:ind w:left="1269" w:hanging="399"/>
      </w:pPr>
      <w:rPr>
        <w:rFonts w:hint="default" w:ascii="Times New Roman" w:hAnsi="Times New Roman" w:eastAsia="Times New Roman" w:cs="Times New Roman"/>
        <w:w w:val="99"/>
        <w:sz w:val="24"/>
        <w:szCs w:val="24"/>
        <w:lang w:val="vi" w:eastAsia="en-US" w:bidi="ar-SA"/>
      </w:rPr>
    </w:lvl>
    <w:lvl w:ilvl="1" w:tentative="0">
      <w:start w:val="0"/>
      <w:numFmt w:val="bullet"/>
      <w:lvlText w:val="•"/>
      <w:lvlJc w:val="left"/>
      <w:pPr>
        <w:ind w:left="1988" w:hanging="399"/>
      </w:pPr>
      <w:rPr>
        <w:rFonts w:hint="default"/>
        <w:lang w:val="vi" w:eastAsia="en-US" w:bidi="ar-SA"/>
      </w:rPr>
    </w:lvl>
    <w:lvl w:ilvl="2" w:tentative="0">
      <w:start w:val="0"/>
      <w:numFmt w:val="bullet"/>
      <w:lvlText w:val="•"/>
      <w:lvlJc w:val="left"/>
      <w:pPr>
        <w:ind w:left="2716" w:hanging="399"/>
      </w:pPr>
      <w:rPr>
        <w:rFonts w:hint="default"/>
        <w:lang w:val="vi" w:eastAsia="en-US" w:bidi="ar-SA"/>
      </w:rPr>
    </w:lvl>
    <w:lvl w:ilvl="3" w:tentative="0">
      <w:start w:val="0"/>
      <w:numFmt w:val="bullet"/>
      <w:lvlText w:val="•"/>
      <w:lvlJc w:val="left"/>
      <w:pPr>
        <w:ind w:left="3444" w:hanging="399"/>
      </w:pPr>
      <w:rPr>
        <w:rFonts w:hint="default"/>
        <w:lang w:val="vi" w:eastAsia="en-US" w:bidi="ar-SA"/>
      </w:rPr>
    </w:lvl>
    <w:lvl w:ilvl="4" w:tentative="0">
      <w:start w:val="0"/>
      <w:numFmt w:val="bullet"/>
      <w:lvlText w:val="•"/>
      <w:lvlJc w:val="left"/>
      <w:pPr>
        <w:ind w:left="4172" w:hanging="399"/>
      </w:pPr>
      <w:rPr>
        <w:rFonts w:hint="default"/>
        <w:lang w:val="vi" w:eastAsia="en-US" w:bidi="ar-SA"/>
      </w:rPr>
    </w:lvl>
    <w:lvl w:ilvl="5" w:tentative="0">
      <w:start w:val="0"/>
      <w:numFmt w:val="bullet"/>
      <w:lvlText w:val="•"/>
      <w:lvlJc w:val="left"/>
      <w:pPr>
        <w:ind w:left="4900" w:hanging="399"/>
      </w:pPr>
      <w:rPr>
        <w:rFonts w:hint="default"/>
        <w:lang w:val="vi" w:eastAsia="en-US" w:bidi="ar-SA"/>
      </w:rPr>
    </w:lvl>
    <w:lvl w:ilvl="6" w:tentative="0">
      <w:start w:val="0"/>
      <w:numFmt w:val="bullet"/>
      <w:lvlText w:val="•"/>
      <w:lvlJc w:val="left"/>
      <w:pPr>
        <w:ind w:left="5628" w:hanging="399"/>
      </w:pPr>
      <w:rPr>
        <w:rFonts w:hint="default"/>
        <w:lang w:val="vi" w:eastAsia="en-US" w:bidi="ar-SA"/>
      </w:rPr>
    </w:lvl>
    <w:lvl w:ilvl="7" w:tentative="0">
      <w:start w:val="0"/>
      <w:numFmt w:val="bullet"/>
      <w:lvlText w:val="•"/>
      <w:lvlJc w:val="left"/>
      <w:pPr>
        <w:ind w:left="6356" w:hanging="399"/>
      </w:pPr>
      <w:rPr>
        <w:rFonts w:hint="default"/>
        <w:lang w:val="vi" w:eastAsia="en-US" w:bidi="ar-SA"/>
      </w:rPr>
    </w:lvl>
    <w:lvl w:ilvl="8" w:tentative="0">
      <w:start w:val="0"/>
      <w:numFmt w:val="bullet"/>
      <w:lvlText w:val="•"/>
      <w:lvlJc w:val="left"/>
      <w:pPr>
        <w:ind w:left="7084" w:hanging="399"/>
      </w:pPr>
      <w:rPr>
        <w:rFonts w:hint="default"/>
        <w:lang w:val="vi" w:eastAsia="en-US" w:bidi="ar-SA"/>
      </w:rPr>
    </w:lvl>
  </w:abstractNum>
  <w:abstractNum w:abstractNumId="74">
    <w:nsid w:val="58765686"/>
    <w:multiLevelType w:val="multilevel"/>
    <w:tmpl w:val="58765686"/>
    <w:lvl w:ilvl="0" w:tentative="0">
      <w:start w:val="0"/>
      <w:numFmt w:val="bullet"/>
      <w:lvlText w:val=""/>
      <w:lvlJc w:val="left"/>
      <w:pPr>
        <w:ind w:left="228" w:hanging="192"/>
      </w:pPr>
      <w:rPr>
        <w:rFonts w:hint="default" w:ascii="Symbol" w:hAnsi="Symbol" w:eastAsia="Symbol" w:cs="Symbol"/>
        <w:w w:val="100"/>
        <w:sz w:val="24"/>
        <w:szCs w:val="24"/>
        <w:lang w:val="vi" w:eastAsia="en-US" w:bidi="ar-SA"/>
      </w:rPr>
    </w:lvl>
    <w:lvl w:ilvl="1" w:tentative="0">
      <w:start w:val="0"/>
      <w:numFmt w:val="bullet"/>
      <w:lvlText w:val="•"/>
      <w:lvlJc w:val="left"/>
      <w:pPr>
        <w:ind w:left="245" w:hanging="192"/>
      </w:pPr>
      <w:rPr>
        <w:rFonts w:hint="default"/>
        <w:lang w:val="vi" w:eastAsia="en-US" w:bidi="ar-SA"/>
      </w:rPr>
    </w:lvl>
    <w:lvl w:ilvl="2" w:tentative="0">
      <w:start w:val="0"/>
      <w:numFmt w:val="bullet"/>
      <w:lvlText w:val="•"/>
      <w:lvlJc w:val="left"/>
      <w:pPr>
        <w:ind w:left="270" w:hanging="192"/>
      </w:pPr>
      <w:rPr>
        <w:rFonts w:hint="default"/>
        <w:lang w:val="vi" w:eastAsia="en-US" w:bidi="ar-SA"/>
      </w:rPr>
    </w:lvl>
    <w:lvl w:ilvl="3" w:tentative="0">
      <w:start w:val="0"/>
      <w:numFmt w:val="bullet"/>
      <w:lvlText w:val="•"/>
      <w:lvlJc w:val="left"/>
      <w:pPr>
        <w:ind w:left="296" w:hanging="192"/>
      </w:pPr>
      <w:rPr>
        <w:rFonts w:hint="default"/>
        <w:lang w:val="vi" w:eastAsia="en-US" w:bidi="ar-SA"/>
      </w:rPr>
    </w:lvl>
    <w:lvl w:ilvl="4" w:tentative="0">
      <w:start w:val="0"/>
      <w:numFmt w:val="bullet"/>
      <w:lvlText w:val="•"/>
      <w:lvlJc w:val="left"/>
      <w:pPr>
        <w:ind w:left="321" w:hanging="192"/>
      </w:pPr>
      <w:rPr>
        <w:rFonts w:hint="default"/>
        <w:lang w:val="vi" w:eastAsia="en-US" w:bidi="ar-SA"/>
      </w:rPr>
    </w:lvl>
    <w:lvl w:ilvl="5" w:tentative="0">
      <w:start w:val="0"/>
      <w:numFmt w:val="bullet"/>
      <w:lvlText w:val="•"/>
      <w:lvlJc w:val="left"/>
      <w:pPr>
        <w:ind w:left="347" w:hanging="192"/>
      </w:pPr>
      <w:rPr>
        <w:rFonts w:hint="default"/>
        <w:lang w:val="vi" w:eastAsia="en-US" w:bidi="ar-SA"/>
      </w:rPr>
    </w:lvl>
    <w:lvl w:ilvl="6" w:tentative="0">
      <w:start w:val="0"/>
      <w:numFmt w:val="bullet"/>
      <w:lvlText w:val="•"/>
      <w:lvlJc w:val="left"/>
      <w:pPr>
        <w:ind w:left="372" w:hanging="192"/>
      </w:pPr>
      <w:rPr>
        <w:rFonts w:hint="default"/>
        <w:lang w:val="vi" w:eastAsia="en-US" w:bidi="ar-SA"/>
      </w:rPr>
    </w:lvl>
    <w:lvl w:ilvl="7" w:tentative="0">
      <w:start w:val="0"/>
      <w:numFmt w:val="bullet"/>
      <w:lvlText w:val="•"/>
      <w:lvlJc w:val="left"/>
      <w:pPr>
        <w:ind w:left="397" w:hanging="192"/>
      </w:pPr>
      <w:rPr>
        <w:rFonts w:hint="default"/>
        <w:lang w:val="vi" w:eastAsia="en-US" w:bidi="ar-SA"/>
      </w:rPr>
    </w:lvl>
    <w:lvl w:ilvl="8" w:tentative="0">
      <w:start w:val="0"/>
      <w:numFmt w:val="bullet"/>
      <w:lvlText w:val="•"/>
      <w:lvlJc w:val="left"/>
      <w:pPr>
        <w:ind w:left="423" w:hanging="192"/>
      </w:pPr>
      <w:rPr>
        <w:rFonts w:hint="default"/>
        <w:lang w:val="vi" w:eastAsia="en-US" w:bidi="ar-SA"/>
      </w:rPr>
    </w:lvl>
  </w:abstractNum>
  <w:abstractNum w:abstractNumId="75">
    <w:nsid w:val="59ADCABA"/>
    <w:multiLevelType w:val="multilevel"/>
    <w:tmpl w:val="59ADCABA"/>
    <w:lvl w:ilvl="0" w:tentative="0">
      <w:start w:val="1"/>
      <w:numFmt w:val="decimal"/>
      <w:lvlText w:val="%1."/>
      <w:lvlJc w:val="left"/>
      <w:pPr>
        <w:ind w:left="1111" w:hanging="240"/>
        <w:jc w:val="left"/>
      </w:pPr>
      <w:rPr>
        <w:rFonts w:hint="default" w:ascii="Times New Roman" w:hAnsi="Times New Roman" w:eastAsia="Times New Roman" w:cs="Times New Roman"/>
        <w:w w:val="99"/>
        <w:sz w:val="24"/>
        <w:szCs w:val="24"/>
        <w:lang w:val="vi" w:eastAsia="en-US" w:bidi="ar-SA"/>
      </w:rPr>
    </w:lvl>
    <w:lvl w:ilvl="1" w:tentative="0">
      <w:start w:val="0"/>
      <w:numFmt w:val="bullet"/>
      <w:lvlText w:val="•"/>
      <w:lvlJc w:val="left"/>
      <w:pPr>
        <w:ind w:left="1862" w:hanging="240"/>
      </w:pPr>
      <w:rPr>
        <w:rFonts w:hint="default"/>
        <w:lang w:val="vi" w:eastAsia="en-US" w:bidi="ar-SA"/>
      </w:rPr>
    </w:lvl>
    <w:lvl w:ilvl="2" w:tentative="0">
      <w:start w:val="0"/>
      <w:numFmt w:val="bullet"/>
      <w:lvlText w:val="•"/>
      <w:lvlJc w:val="left"/>
      <w:pPr>
        <w:ind w:left="2604" w:hanging="240"/>
      </w:pPr>
      <w:rPr>
        <w:rFonts w:hint="default"/>
        <w:lang w:val="vi" w:eastAsia="en-US" w:bidi="ar-SA"/>
      </w:rPr>
    </w:lvl>
    <w:lvl w:ilvl="3" w:tentative="0">
      <w:start w:val="0"/>
      <w:numFmt w:val="bullet"/>
      <w:lvlText w:val="•"/>
      <w:lvlJc w:val="left"/>
      <w:pPr>
        <w:ind w:left="3346" w:hanging="240"/>
      </w:pPr>
      <w:rPr>
        <w:rFonts w:hint="default"/>
        <w:lang w:val="vi" w:eastAsia="en-US" w:bidi="ar-SA"/>
      </w:rPr>
    </w:lvl>
    <w:lvl w:ilvl="4" w:tentative="0">
      <w:start w:val="0"/>
      <w:numFmt w:val="bullet"/>
      <w:lvlText w:val="•"/>
      <w:lvlJc w:val="left"/>
      <w:pPr>
        <w:ind w:left="4088" w:hanging="240"/>
      </w:pPr>
      <w:rPr>
        <w:rFonts w:hint="default"/>
        <w:lang w:val="vi" w:eastAsia="en-US" w:bidi="ar-SA"/>
      </w:rPr>
    </w:lvl>
    <w:lvl w:ilvl="5" w:tentative="0">
      <w:start w:val="0"/>
      <w:numFmt w:val="bullet"/>
      <w:lvlText w:val="•"/>
      <w:lvlJc w:val="left"/>
      <w:pPr>
        <w:ind w:left="4830" w:hanging="240"/>
      </w:pPr>
      <w:rPr>
        <w:rFonts w:hint="default"/>
        <w:lang w:val="vi" w:eastAsia="en-US" w:bidi="ar-SA"/>
      </w:rPr>
    </w:lvl>
    <w:lvl w:ilvl="6" w:tentative="0">
      <w:start w:val="0"/>
      <w:numFmt w:val="bullet"/>
      <w:lvlText w:val="•"/>
      <w:lvlJc w:val="left"/>
      <w:pPr>
        <w:ind w:left="5572" w:hanging="240"/>
      </w:pPr>
      <w:rPr>
        <w:rFonts w:hint="default"/>
        <w:lang w:val="vi" w:eastAsia="en-US" w:bidi="ar-SA"/>
      </w:rPr>
    </w:lvl>
    <w:lvl w:ilvl="7" w:tentative="0">
      <w:start w:val="0"/>
      <w:numFmt w:val="bullet"/>
      <w:lvlText w:val="•"/>
      <w:lvlJc w:val="left"/>
      <w:pPr>
        <w:ind w:left="6314" w:hanging="240"/>
      </w:pPr>
      <w:rPr>
        <w:rFonts w:hint="default"/>
        <w:lang w:val="vi" w:eastAsia="en-US" w:bidi="ar-SA"/>
      </w:rPr>
    </w:lvl>
    <w:lvl w:ilvl="8" w:tentative="0">
      <w:start w:val="0"/>
      <w:numFmt w:val="bullet"/>
      <w:lvlText w:val="•"/>
      <w:lvlJc w:val="left"/>
      <w:pPr>
        <w:ind w:left="7056" w:hanging="240"/>
      </w:pPr>
      <w:rPr>
        <w:rFonts w:hint="default"/>
        <w:lang w:val="vi" w:eastAsia="en-US" w:bidi="ar-SA"/>
      </w:rPr>
    </w:lvl>
  </w:abstractNum>
  <w:abstractNum w:abstractNumId="76">
    <w:nsid w:val="59EEFD2A"/>
    <w:multiLevelType w:val="multilevel"/>
    <w:tmpl w:val="59EEFD2A"/>
    <w:lvl w:ilvl="0" w:tentative="0">
      <w:start w:val="1"/>
      <w:numFmt w:val="lowerLetter"/>
      <w:lvlText w:val="%1)"/>
      <w:lvlJc w:val="left"/>
      <w:pPr>
        <w:ind w:left="563" w:hanging="260"/>
        <w:jc w:val="left"/>
      </w:pPr>
      <w:rPr>
        <w:rFonts w:hint="default" w:ascii="Times New Roman" w:hAnsi="Times New Roman" w:eastAsia="Times New Roman" w:cs="Times New Roman"/>
        <w:i/>
        <w:spacing w:val="-1"/>
        <w:w w:val="99"/>
        <w:sz w:val="24"/>
        <w:szCs w:val="24"/>
        <w:lang w:val="vi" w:eastAsia="en-US" w:bidi="ar-SA"/>
      </w:rPr>
    </w:lvl>
    <w:lvl w:ilvl="1" w:tentative="0">
      <w:start w:val="0"/>
      <w:numFmt w:val="bullet"/>
      <w:lvlText w:val="•"/>
      <w:lvlJc w:val="left"/>
      <w:pPr>
        <w:ind w:left="1358" w:hanging="260"/>
      </w:pPr>
      <w:rPr>
        <w:rFonts w:hint="default"/>
        <w:lang w:val="vi" w:eastAsia="en-US" w:bidi="ar-SA"/>
      </w:rPr>
    </w:lvl>
    <w:lvl w:ilvl="2" w:tentative="0">
      <w:start w:val="0"/>
      <w:numFmt w:val="bullet"/>
      <w:lvlText w:val="•"/>
      <w:lvlJc w:val="left"/>
      <w:pPr>
        <w:ind w:left="2156" w:hanging="260"/>
      </w:pPr>
      <w:rPr>
        <w:rFonts w:hint="default"/>
        <w:lang w:val="vi" w:eastAsia="en-US" w:bidi="ar-SA"/>
      </w:rPr>
    </w:lvl>
    <w:lvl w:ilvl="3" w:tentative="0">
      <w:start w:val="0"/>
      <w:numFmt w:val="bullet"/>
      <w:lvlText w:val="•"/>
      <w:lvlJc w:val="left"/>
      <w:pPr>
        <w:ind w:left="2954" w:hanging="260"/>
      </w:pPr>
      <w:rPr>
        <w:rFonts w:hint="default"/>
        <w:lang w:val="vi" w:eastAsia="en-US" w:bidi="ar-SA"/>
      </w:rPr>
    </w:lvl>
    <w:lvl w:ilvl="4" w:tentative="0">
      <w:start w:val="0"/>
      <w:numFmt w:val="bullet"/>
      <w:lvlText w:val="•"/>
      <w:lvlJc w:val="left"/>
      <w:pPr>
        <w:ind w:left="3752" w:hanging="260"/>
      </w:pPr>
      <w:rPr>
        <w:rFonts w:hint="default"/>
        <w:lang w:val="vi" w:eastAsia="en-US" w:bidi="ar-SA"/>
      </w:rPr>
    </w:lvl>
    <w:lvl w:ilvl="5" w:tentative="0">
      <w:start w:val="0"/>
      <w:numFmt w:val="bullet"/>
      <w:lvlText w:val="•"/>
      <w:lvlJc w:val="left"/>
      <w:pPr>
        <w:ind w:left="4550" w:hanging="260"/>
      </w:pPr>
      <w:rPr>
        <w:rFonts w:hint="default"/>
        <w:lang w:val="vi" w:eastAsia="en-US" w:bidi="ar-SA"/>
      </w:rPr>
    </w:lvl>
    <w:lvl w:ilvl="6" w:tentative="0">
      <w:start w:val="0"/>
      <w:numFmt w:val="bullet"/>
      <w:lvlText w:val="•"/>
      <w:lvlJc w:val="left"/>
      <w:pPr>
        <w:ind w:left="5348" w:hanging="260"/>
      </w:pPr>
      <w:rPr>
        <w:rFonts w:hint="default"/>
        <w:lang w:val="vi" w:eastAsia="en-US" w:bidi="ar-SA"/>
      </w:rPr>
    </w:lvl>
    <w:lvl w:ilvl="7" w:tentative="0">
      <w:start w:val="0"/>
      <w:numFmt w:val="bullet"/>
      <w:lvlText w:val="•"/>
      <w:lvlJc w:val="left"/>
      <w:pPr>
        <w:ind w:left="6146" w:hanging="260"/>
      </w:pPr>
      <w:rPr>
        <w:rFonts w:hint="default"/>
        <w:lang w:val="vi" w:eastAsia="en-US" w:bidi="ar-SA"/>
      </w:rPr>
    </w:lvl>
    <w:lvl w:ilvl="8" w:tentative="0">
      <w:start w:val="0"/>
      <w:numFmt w:val="bullet"/>
      <w:lvlText w:val="•"/>
      <w:lvlJc w:val="left"/>
      <w:pPr>
        <w:ind w:left="6944" w:hanging="260"/>
      </w:pPr>
      <w:rPr>
        <w:rFonts w:hint="default"/>
        <w:lang w:val="vi" w:eastAsia="en-US" w:bidi="ar-SA"/>
      </w:rPr>
    </w:lvl>
  </w:abstractNum>
  <w:abstractNum w:abstractNumId="77">
    <w:nsid w:val="5A241D34"/>
    <w:multiLevelType w:val="multilevel"/>
    <w:tmpl w:val="5A241D34"/>
    <w:lvl w:ilvl="0" w:tentative="0">
      <w:start w:val="0"/>
      <w:numFmt w:val="bullet"/>
      <w:lvlText w:val=""/>
      <w:lvlJc w:val="left"/>
      <w:pPr>
        <w:ind w:left="1228" w:hanging="358"/>
      </w:pPr>
      <w:rPr>
        <w:rFonts w:hint="default" w:ascii="Symbol" w:hAnsi="Symbol" w:eastAsia="Symbol" w:cs="Symbol"/>
        <w:w w:val="99"/>
        <w:sz w:val="24"/>
        <w:szCs w:val="24"/>
        <w:lang w:val="vi" w:eastAsia="en-US" w:bidi="ar-SA"/>
      </w:rPr>
    </w:lvl>
    <w:lvl w:ilvl="1" w:tentative="0">
      <w:start w:val="0"/>
      <w:numFmt w:val="bullet"/>
      <w:lvlText w:val="•"/>
      <w:lvlJc w:val="left"/>
      <w:pPr>
        <w:ind w:left="1952" w:hanging="358"/>
      </w:pPr>
      <w:rPr>
        <w:rFonts w:hint="default"/>
        <w:lang w:val="vi" w:eastAsia="en-US" w:bidi="ar-SA"/>
      </w:rPr>
    </w:lvl>
    <w:lvl w:ilvl="2" w:tentative="0">
      <w:start w:val="0"/>
      <w:numFmt w:val="bullet"/>
      <w:lvlText w:val="•"/>
      <w:lvlJc w:val="left"/>
      <w:pPr>
        <w:ind w:left="2684" w:hanging="358"/>
      </w:pPr>
      <w:rPr>
        <w:rFonts w:hint="default"/>
        <w:lang w:val="vi" w:eastAsia="en-US" w:bidi="ar-SA"/>
      </w:rPr>
    </w:lvl>
    <w:lvl w:ilvl="3" w:tentative="0">
      <w:start w:val="0"/>
      <w:numFmt w:val="bullet"/>
      <w:lvlText w:val="•"/>
      <w:lvlJc w:val="left"/>
      <w:pPr>
        <w:ind w:left="3416" w:hanging="358"/>
      </w:pPr>
      <w:rPr>
        <w:rFonts w:hint="default"/>
        <w:lang w:val="vi" w:eastAsia="en-US" w:bidi="ar-SA"/>
      </w:rPr>
    </w:lvl>
    <w:lvl w:ilvl="4" w:tentative="0">
      <w:start w:val="0"/>
      <w:numFmt w:val="bullet"/>
      <w:lvlText w:val="•"/>
      <w:lvlJc w:val="left"/>
      <w:pPr>
        <w:ind w:left="4148" w:hanging="358"/>
      </w:pPr>
      <w:rPr>
        <w:rFonts w:hint="default"/>
        <w:lang w:val="vi" w:eastAsia="en-US" w:bidi="ar-SA"/>
      </w:rPr>
    </w:lvl>
    <w:lvl w:ilvl="5" w:tentative="0">
      <w:start w:val="0"/>
      <w:numFmt w:val="bullet"/>
      <w:lvlText w:val="•"/>
      <w:lvlJc w:val="left"/>
      <w:pPr>
        <w:ind w:left="4880" w:hanging="358"/>
      </w:pPr>
      <w:rPr>
        <w:rFonts w:hint="default"/>
        <w:lang w:val="vi" w:eastAsia="en-US" w:bidi="ar-SA"/>
      </w:rPr>
    </w:lvl>
    <w:lvl w:ilvl="6" w:tentative="0">
      <w:start w:val="0"/>
      <w:numFmt w:val="bullet"/>
      <w:lvlText w:val="•"/>
      <w:lvlJc w:val="left"/>
      <w:pPr>
        <w:ind w:left="5612" w:hanging="358"/>
      </w:pPr>
      <w:rPr>
        <w:rFonts w:hint="default"/>
        <w:lang w:val="vi" w:eastAsia="en-US" w:bidi="ar-SA"/>
      </w:rPr>
    </w:lvl>
    <w:lvl w:ilvl="7" w:tentative="0">
      <w:start w:val="0"/>
      <w:numFmt w:val="bullet"/>
      <w:lvlText w:val="•"/>
      <w:lvlJc w:val="left"/>
      <w:pPr>
        <w:ind w:left="6344" w:hanging="358"/>
      </w:pPr>
      <w:rPr>
        <w:rFonts w:hint="default"/>
        <w:lang w:val="vi" w:eastAsia="en-US" w:bidi="ar-SA"/>
      </w:rPr>
    </w:lvl>
    <w:lvl w:ilvl="8" w:tentative="0">
      <w:start w:val="0"/>
      <w:numFmt w:val="bullet"/>
      <w:lvlText w:val="•"/>
      <w:lvlJc w:val="left"/>
      <w:pPr>
        <w:ind w:left="7076" w:hanging="358"/>
      </w:pPr>
      <w:rPr>
        <w:rFonts w:hint="default"/>
        <w:lang w:val="vi" w:eastAsia="en-US" w:bidi="ar-SA"/>
      </w:rPr>
    </w:lvl>
  </w:abstractNum>
  <w:abstractNum w:abstractNumId="78">
    <w:nsid w:val="5E29AB5A"/>
    <w:multiLevelType w:val="multilevel"/>
    <w:tmpl w:val="5E29AB5A"/>
    <w:lvl w:ilvl="0" w:tentative="0">
      <w:start w:val="0"/>
      <w:numFmt w:val="bullet"/>
      <w:lvlText w:val="-"/>
      <w:lvlJc w:val="left"/>
      <w:pPr>
        <w:ind w:left="1024" w:hanging="360"/>
      </w:pPr>
      <w:rPr>
        <w:rFonts w:hint="default" w:ascii="Times New Roman" w:hAnsi="Times New Roman" w:eastAsia="Times New Roman" w:cs="Times New Roman"/>
        <w:w w:val="99"/>
        <w:sz w:val="24"/>
        <w:szCs w:val="24"/>
        <w:lang w:val="vi" w:eastAsia="en-US" w:bidi="ar-SA"/>
      </w:rPr>
    </w:lvl>
    <w:lvl w:ilvl="1" w:tentative="0">
      <w:start w:val="0"/>
      <w:numFmt w:val="bullet"/>
      <w:lvlText w:val="•"/>
      <w:lvlJc w:val="left"/>
      <w:pPr>
        <w:ind w:left="1772" w:hanging="360"/>
      </w:pPr>
      <w:rPr>
        <w:rFonts w:hint="default"/>
        <w:lang w:val="vi" w:eastAsia="en-US" w:bidi="ar-SA"/>
      </w:rPr>
    </w:lvl>
    <w:lvl w:ilvl="2" w:tentative="0">
      <w:start w:val="0"/>
      <w:numFmt w:val="bullet"/>
      <w:lvlText w:val="•"/>
      <w:lvlJc w:val="left"/>
      <w:pPr>
        <w:ind w:left="2524" w:hanging="360"/>
      </w:pPr>
      <w:rPr>
        <w:rFonts w:hint="default"/>
        <w:lang w:val="vi" w:eastAsia="en-US" w:bidi="ar-SA"/>
      </w:rPr>
    </w:lvl>
    <w:lvl w:ilvl="3" w:tentative="0">
      <w:start w:val="0"/>
      <w:numFmt w:val="bullet"/>
      <w:lvlText w:val="•"/>
      <w:lvlJc w:val="left"/>
      <w:pPr>
        <w:ind w:left="3276" w:hanging="360"/>
      </w:pPr>
      <w:rPr>
        <w:rFonts w:hint="default"/>
        <w:lang w:val="vi" w:eastAsia="en-US" w:bidi="ar-SA"/>
      </w:rPr>
    </w:lvl>
    <w:lvl w:ilvl="4" w:tentative="0">
      <w:start w:val="0"/>
      <w:numFmt w:val="bullet"/>
      <w:lvlText w:val="•"/>
      <w:lvlJc w:val="left"/>
      <w:pPr>
        <w:ind w:left="4028" w:hanging="360"/>
      </w:pPr>
      <w:rPr>
        <w:rFonts w:hint="default"/>
        <w:lang w:val="vi" w:eastAsia="en-US" w:bidi="ar-SA"/>
      </w:rPr>
    </w:lvl>
    <w:lvl w:ilvl="5" w:tentative="0">
      <w:start w:val="0"/>
      <w:numFmt w:val="bullet"/>
      <w:lvlText w:val="•"/>
      <w:lvlJc w:val="left"/>
      <w:pPr>
        <w:ind w:left="4780" w:hanging="360"/>
      </w:pPr>
      <w:rPr>
        <w:rFonts w:hint="default"/>
        <w:lang w:val="vi" w:eastAsia="en-US" w:bidi="ar-SA"/>
      </w:rPr>
    </w:lvl>
    <w:lvl w:ilvl="6" w:tentative="0">
      <w:start w:val="0"/>
      <w:numFmt w:val="bullet"/>
      <w:lvlText w:val="•"/>
      <w:lvlJc w:val="left"/>
      <w:pPr>
        <w:ind w:left="5532" w:hanging="360"/>
      </w:pPr>
      <w:rPr>
        <w:rFonts w:hint="default"/>
        <w:lang w:val="vi" w:eastAsia="en-US" w:bidi="ar-SA"/>
      </w:rPr>
    </w:lvl>
    <w:lvl w:ilvl="7" w:tentative="0">
      <w:start w:val="0"/>
      <w:numFmt w:val="bullet"/>
      <w:lvlText w:val="•"/>
      <w:lvlJc w:val="left"/>
      <w:pPr>
        <w:ind w:left="6284" w:hanging="360"/>
      </w:pPr>
      <w:rPr>
        <w:rFonts w:hint="default"/>
        <w:lang w:val="vi" w:eastAsia="en-US" w:bidi="ar-SA"/>
      </w:rPr>
    </w:lvl>
    <w:lvl w:ilvl="8" w:tentative="0">
      <w:start w:val="0"/>
      <w:numFmt w:val="bullet"/>
      <w:lvlText w:val="•"/>
      <w:lvlJc w:val="left"/>
      <w:pPr>
        <w:ind w:left="7036" w:hanging="360"/>
      </w:pPr>
      <w:rPr>
        <w:rFonts w:hint="default"/>
        <w:lang w:val="vi" w:eastAsia="en-US" w:bidi="ar-SA"/>
      </w:rPr>
    </w:lvl>
  </w:abstractNum>
  <w:abstractNum w:abstractNumId="79">
    <w:nsid w:val="5FFFB1A7"/>
    <w:multiLevelType w:val="multilevel"/>
    <w:tmpl w:val="5FFFB1A7"/>
    <w:lvl w:ilvl="0" w:tentative="0">
      <w:start w:val="0"/>
      <w:numFmt w:val="bullet"/>
      <w:lvlText w:val="-"/>
      <w:lvlJc w:val="left"/>
      <w:pPr>
        <w:ind w:left="1017" w:hanging="356"/>
      </w:pPr>
      <w:rPr>
        <w:rFonts w:hint="default" w:ascii="Times New Roman" w:hAnsi="Times New Roman" w:eastAsia="Times New Roman" w:cs="Times New Roman"/>
        <w:w w:val="99"/>
        <w:sz w:val="24"/>
        <w:szCs w:val="24"/>
        <w:lang w:val="vi" w:eastAsia="en-US" w:bidi="ar-SA"/>
      </w:rPr>
    </w:lvl>
    <w:lvl w:ilvl="1" w:tentative="0">
      <w:start w:val="0"/>
      <w:numFmt w:val="bullet"/>
      <w:lvlText w:val="•"/>
      <w:lvlJc w:val="left"/>
      <w:pPr>
        <w:ind w:left="1772" w:hanging="356"/>
      </w:pPr>
      <w:rPr>
        <w:rFonts w:hint="default"/>
        <w:lang w:val="vi" w:eastAsia="en-US" w:bidi="ar-SA"/>
      </w:rPr>
    </w:lvl>
    <w:lvl w:ilvl="2" w:tentative="0">
      <w:start w:val="0"/>
      <w:numFmt w:val="bullet"/>
      <w:lvlText w:val="•"/>
      <w:lvlJc w:val="left"/>
      <w:pPr>
        <w:ind w:left="2524" w:hanging="356"/>
      </w:pPr>
      <w:rPr>
        <w:rFonts w:hint="default"/>
        <w:lang w:val="vi" w:eastAsia="en-US" w:bidi="ar-SA"/>
      </w:rPr>
    </w:lvl>
    <w:lvl w:ilvl="3" w:tentative="0">
      <w:start w:val="0"/>
      <w:numFmt w:val="bullet"/>
      <w:lvlText w:val="•"/>
      <w:lvlJc w:val="left"/>
      <w:pPr>
        <w:ind w:left="3276" w:hanging="356"/>
      </w:pPr>
      <w:rPr>
        <w:rFonts w:hint="default"/>
        <w:lang w:val="vi" w:eastAsia="en-US" w:bidi="ar-SA"/>
      </w:rPr>
    </w:lvl>
    <w:lvl w:ilvl="4" w:tentative="0">
      <w:start w:val="0"/>
      <w:numFmt w:val="bullet"/>
      <w:lvlText w:val="•"/>
      <w:lvlJc w:val="left"/>
      <w:pPr>
        <w:ind w:left="4028" w:hanging="356"/>
      </w:pPr>
      <w:rPr>
        <w:rFonts w:hint="default"/>
        <w:lang w:val="vi" w:eastAsia="en-US" w:bidi="ar-SA"/>
      </w:rPr>
    </w:lvl>
    <w:lvl w:ilvl="5" w:tentative="0">
      <w:start w:val="0"/>
      <w:numFmt w:val="bullet"/>
      <w:lvlText w:val="•"/>
      <w:lvlJc w:val="left"/>
      <w:pPr>
        <w:ind w:left="4780" w:hanging="356"/>
      </w:pPr>
      <w:rPr>
        <w:rFonts w:hint="default"/>
        <w:lang w:val="vi" w:eastAsia="en-US" w:bidi="ar-SA"/>
      </w:rPr>
    </w:lvl>
    <w:lvl w:ilvl="6" w:tentative="0">
      <w:start w:val="0"/>
      <w:numFmt w:val="bullet"/>
      <w:lvlText w:val="•"/>
      <w:lvlJc w:val="left"/>
      <w:pPr>
        <w:ind w:left="5532" w:hanging="356"/>
      </w:pPr>
      <w:rPr>
        <w:rFonts w:hint="default"/>
        <w:lang w:val="vi" w:eastAsia="en-US" w:bidi="ar-SA"/>
      </w:rPr>
    </w:lvl>
    <w:lvl w:ilvl="7" w:tentative="0">
      <w:start w:val="0"/>
      <w:numFmt w:val="bullet"/>
      <w:lvlText w:val="•"/>
      <w:lvlJc w:val="left"/>
      <w:pPr>
        <w:ind w:left="6284" w:hanging="356"/>
      </w:pPr>
      <w:rPr>
        <w:rFonts w:hint="default"/>
        <w:lang w:val="vi" w:eastAsia="en-US" w:bidi="ar-SA"/>
      </w:rPr>
    </w:lvl>
    <w:lvl w:ilvl="8" w:tentative="0">
      <w:start w:val="0"/>
      <w:numFmt w:val="bullet"/>
      <w:lvlText w:val="•"/>
      <w:lvlJc w:val="left"/>
      <w:pPr>
        <w:ind w:left="7036" w:hanging="356"/>
      </w:pPr>
      <w:rPr>
        <w:rFonts w:hint="default"/>
        <w:lang w:val="vi" w:eastAsia="en-US" w:bidi="ar-SA"/>
      </w:rPr>
    </w:lvl>
  </w:abstractNum>
  <w:abstractNum w:abstractNumId="80">
    <w:nsid w:val="60382F6E"/>
    <w:multiLevelType w:val="multilevel"/>
    <w:tmpl w:val="60382F6E"/>
    <w:lvl w:ilvl="0" w:tentative="0">
      <w:start w:val="1"/>
      <w:numFmt w:val="decimal"/>
      <w:lvlText w:val="%1."/>
      <w:lvlJc w:val="left"/>
      <w:pPr>
        <w:ind w:left="619" w:hanging="315"/>
        <w:jc w:val="left"/>
      </w:pPr>
      <w:rPr>
        <w:rFonts w:hint="default"/>
        <w:spacing w:val="-1"/>
        <w:w w:val="100"/>
        <w:lang w:val="vi" w:eastAsia="en-US" w:bidi="ar-SA"/>
      </w:rPr>
    </w:lvl>
    <w:lvl w:ilvl="1" w:tentative="0">
      <w:start w:val="1"/>
      <w:numFmt w:val="decimal"/>
      <w:lvlText w:val="%1.%2"/>
      <w:lvlJc w:val="left"/>
      <w:pPr>
        <w:ind w:left="693" w:hanging="389"/>
        <w:jc w:val="left"/>
      </w:pPr>
      <w:rPr>
        <w:rFonts w:hint="default" w:ascii="Times New Roman" w:hAnsi="Times New Roman" w:eastAsia="Times New Roman" w:cs="Times New Roman"/>
        <w:w w:val="99"/>
        <w:sz w:val="26"/>
        <w:szCs w:val="26"/>
        <w:lang w:val="vi" w:eastAsia="en-US" w:bidi="ar-SA"/>
      </w:rPr>
    </w:lvl>
    <w:lvl w:ilvl="2" w:tentative="0">
      <w:start w:val="0"/>
      <w:numFmt w:val="bullet"/>
      <w:lvlText w:val="-"/>
      <w:lvlJc w:val="left"/>
      <w:pPr>
        <w:ind w:left="871" w:hanging="149"/>
      </w:pPr>
      <w:rPr>
        <w:rFonts w:hint="default" w:ascii="Times New Roman" w:hAnsi="Times New Roman" w:eastAsia="Times New Roman" w:cs="Times New Roman"/>
        <w:w w:val="99"/>
        <w:sz w:val="24"/>
        <w:szCs w:val="24"/>
        <w:lang w:val="vi" w:eastAsia="en-US" w:bidi="ar-SA"/>
      </w:rPr>
    </w:lvl>
    <w:lvl w:ilvl="3" w:tentative="0">
      <w:start w:val="0"/>
      <w:numFmt w:val="bullet"/>
      <w:lvlText w:val="•"/>
      <w:lvlJc w:val="left"/>
      <w:pPr>
        <w:ind w:left="1837" w:hanging="149"/>
      </w:pPr>
      <w:rPr>
        <w:rFonts w:hint="default"/>
        <w:lang w:val="vi" w:eastAsia="en-US" w:bidi="ar-SA"/>
      </w:rPr>
    </w:lvl>
    <w:lvl w:ilvl="4" w:tentative="0">
      <w:start w:val="0"/>
      <w:numFmt w:val="bullet"/>
      <w:lvlText w:val="•"/>
      <w:lvlJc w:val="left"/>
      <w:pPr>
        <w:ind w:left="2795" w:hanging="149"/>
      </w:pPr>
      <w:rPr>
        <w:rFonts w:hint="default"/>
        <w:lang w:val="vi" w:eastAsia="en-US" w:bidi="ar-SA"/>
      </w:rPr>
    </w:lvl>
    <w:lvl w:ilvl="5" w:tentative="0">
      <w:start w:val="0"/>
      <w:numFmt w:val="bullet"/>
      <w:lvlText w:val="•"/>
      <w:lvlJc w:val="left"/>
      <w:pPr>
        <w:ind w:left="3752" w:hanging="149"/>
      </w:pPr>
      <w:rPr>
        <w:rFonts w:hint="default"/>
        <w:lang w:val="vi" w:eastAsia="en-US" w:bidi="ar-SA"/>
      </w:rPr>
    </w:lvl>
    <w:lvl w:ilvl="6" w:tentative="0">
      <w:start w:val="0"/>
      <w:numFmt w:val="bullet"/>
      <w:lvlText w:val="•"/>
      <w:lvlJc w:val="left"/>
      <w:pPr>
        <w:ind w:left="4710" w:hanging="149"/>
      </w:pPr>
      <w:rPr>
        <w:rFonts w:hint="default"/>
        <w:lang w:val="vi" w:eastAsia="en-US" w:bidi="ar-SA"/>
      </w:rPr>
    </w:lvl>
    <w:lvl w:ilvl="7" w:tentative="0">
      <w:start w:val="0"/>
      <w:numFmt w:val="bullet"/>
      <w:lvlText w:val="•"/>
      <w:lvlJc w:val="left"/>
      <w:pPr>
        <w:ind w:left="5667" w:hanging="149"/>
      </w:pPr>
      <w:rPr>
        <w:rFonts w:hint="default"/>
        <w:lang w:val="vi" w:eastAsia="en-US" w:bidi="ar-SA"/>
      </w:rPr>
    </w:lvl>
    <w:lvl w:ilvl="8" w:tentative="0">
      <w:start w:val="0"/>
      <w:numFmt w:val="bullet"/>
      <w:lvlText w:val="•"/>
      <w:lvlJc w:val="left"/>
      <w:pPr>
        <w:ind w:left="6625" w:hanging="149"/>
      </w:pPr>
      <w:rPr>
        <w:rFonts w:hint="default"/>
        <w:lang w:val="vi" w:eastAsia="en-US" w:bidi="ar-SA"/>
      </w:rPr>
    </w:lvl>
  </w:abstractNum>
  <w:abstractNum w:abstractNumId="81">
    <w:nsid w:val="629F7852"/>
    <w:multiLevelType w:val="multilevel"/>
    <w:tmpl w:val="629F7852"/>
    <w:lvl w:ilvl="0" w:tentative="0">
      <w:start w:val="1"/>
      <w:numFmt w:val="upperLetter"/>
      <w:lvlText w:val="%1)"/>
      <w:lvlJc w:val="left"/>
      <w:pPr>
        <w:ind w:left="871" w:hanging="329"/>
        <w:jc w:val="left"/>
      </w:pPr>
      <w:rPr>
        <w:rFonts w:hint="default" w:ascii="Times New Roman" w:hAnsi="Times New Roman" w:eastAsia="Times New Roman" w:cs="Times New Roman"/>
        <w:spacing w:val="-1"/>
        <w:w w:val="99"/>
        <w:sz w:val="24"/>
        <w:szCs w:val="24"/>
        <w:lang w:val="vi" w:eastAsia="en-US" w:bidi="ar-SA"/>
      </w:rPr>
    </w:lvl>
    <w:lvl w:ilvl="1" w:tentative="0">
      <w:start w:val="0"/>
      <w:numFmt w:val="bullet"/>
      <w:lvlText w:val="•"/>
      <w:lvlJc w:val="left"/>
      <w:pPr>
        <w:ind w:left="1646" w:hanging="329"/>
      </w:pPr>
      <w:rPr>
        <w:rFonts w:hint="default"/>
        <w:lang w:val="vi" w:eastAsia="en-US" w:bidi="ar-SA"/>
      </w:rPr>
    </w:lvl>
    <w:lvl w:ilvl="2" w:tentative="0">
      <w:start w:val="0"/>
      <w:numFmt w:val="bullet"/>
      <w:lvlText w:val="•"/>
      <w:lvlJc w:val="left"/>
      <w:pPr>
        <w:ind w:left="2412" w:hanging="329"/>
      </w:pPr>
      <w:rPr>
        <w:rFonts w:hint="default"/>
        <w:lang w:val="vi" w:eastAsia="en-US" w:bidi="ar-SA"/>
      </w:rPr>
    </w:lvl>
    <w:lvl w:ilvl="3" w:tentative="0">
      <w:start w:val="0"/>
      <w:numFmt w:val="bullet"/>
      <w:lvlText w:val="•"/>
      <w:lvlJc w:val="left"/>
      <w:pPr>
        <w:ind w:left="3178" w:hanging="329"/>
      </w:pPr>
      <w:rPr>
        <w:rFonts w:hint="default"/>
        <w:lang w:val="vi" w:eastAsia="en-US" w:bidi="ar-SA"/>
      </w:rPr>
    </w:lvl>
    <w:lvl w:ilvl="4" w:tentative="0">
      <w:start w:val="0"/>
      <w:numFmt w:val="bullet"/>
      <w:lvlText w:val="•"/>
      <w:lvlJc w:val="left"/>
      <w:pPr>
        <w:ind w:left="3944" w:hanging="329"/>
      </w:pPr>
      <w:rPr>
        <w:rFonts w:hint="default"/>
        <w:lang w:val="vi" w:eastAsia="en-US" w:bidi="ar-SA"/>
      </w:rPr>
    </w:lvl>
    <w:lvl w:ilvl="5" w:tentative="0">
      <w:start w:val="0"/>
      <w:numFmt w:val="bullet"/>
      <w:lvlText w:val="•"/>
      <w:lvlJc w:val="left"/>
      <w:pPr>
        <w:ind w:left="4710" w:hanging="329"/>
      </w:pPr>
      <w:rPr>
        <w:rFonts w:hint="default"/>
        <w:lang w:val="vi" w:eastAsia="en-US" w:bidi="ar-SA"/>
      </w:rPr>
    </w:lvl>
    <w:lvl w:ilvl="6" w:tentative="0">
      <w:start w:val="0"/>
      <w:numFmt w:val="bullet"/>
      <w:lvlText w:val="•"/>
      <w:lvlJc w:val="left"/>
      <w:pPr>
        <w:ind w:left="5476" w:hanging="329"/>
      </w:pPr>
      <w:rPr>
        <w:rFonts w:hint="default"/>
        <w:lang w:val="vi" w:eastAsia="en-US" w:bidi="ar-SA"/>
      </w:rPr>
    </w:lvl>
    <w:lvl w:ilvl="7" w:tentative="0">
      <w:start w:val="0"/>
      <w:numFmt w:val="bullet"/>
      <w:lvlText w:val="•"/>
      <w:lvlJc w:val="left"/>
      <w:pPr>
        <w:ind w:left="6242" w:hanging="329"/>
      </w:pPr>
      <w:rPr>
        <w:rFonts w:hint="default"/>
        <w:lang w:val="vi" w:eastAsia="en-US" w:bidi="ar-SA"/>
      </w:rPr>
    </w:lvl>
    <w:lvl w:ilvl="8" w:tentative="0">
      <w:start w:val="0"/>
      <w:numFmt w:val="bullet"/>
      <w:lvlText w:val="•"/>
      <w:lvlJc w:val="left"/>
      <w:pPr>
        <w:ind w:left="7008" w:hanging="329"/>
      </w:pPr>
      <w:rPr>
        <w:rFonts w:hint="default"/>
        <w:lang w:val="vi" w:eastAsia="en-US" w:bidi="ar-SA"/>
      </w:rPr>
    </w:lvl>
  </w:abstractNum>
  <w:abstractNum w:abstractNumId="82">
    <w:nsid w:val="65CD0074"/>
    <w:multiLevelType w:val="multilevel"/>
    <w:tmpl w:val="65CD0074"/>
    <w:lvl w:ilvl="0" w:tentative="0">
      <w:start w:val="0"/>
      <w:numFmt w:val="bullet"/>
      <w:lvlText w:val="-"/>
      <w:lvlJc w:val="left"/>
      <w:pPr>
        <w:ind w:left="1024" w:hanging="360"/>
      </w:pPr>
      <w:rPr>
        <w:rFonts w:hint="default" w:ascii="Times New Roman" w:hAnsi="Times New Roman" w:eastAsia="Times New Roman" w:cs="Times New Roman"/>
        <w:w w:val="99"/>
        <w:sz w:val="24"/>
        <w:szCs w:val="24"/>
        <w:lang w:val="vi" w:eastAsia="en-US" w:bidi="ar-SA"/>
      </w:rPr>
    </w:lvl>
    <w:lvl w:ilvl="1" w:tentative="0">
      <w:start w:val="0"/>
      <w:numFmt w:val="bullet"/>
      <w:lvlText w:val="•"/>
      <w:lvlJc w:val="left"/>
      <w:pPr>
        <w:ind w:left="1772" w:hanging="360"/>
      </w:pPr>
      <w:rPr>
        <w:rFonts w:hint="default"/>
        <w:lang w:val="vi" w:eastAsia="en-US" w:bidi="ar-SA"/>
      </w:rPr>
    </w:lvl>
    <w:lvl w:ilvl="2" w:tentative="0">
      <w:start w:val="0"/>
      <w:numFmt w:val="bullet"/>
      <w:lvlText w:val="•"/>
      <w:lvlJc w:val="left"/>
      <w:pPr>
        <w:ind w:left="2524" w:hanging="360"/>
      </w:pPr>
      <w:rPr>
        <w:rFonts w:hint="default"/>
        <w:lang w:val="vi" w:eastAsia="en-US" w:bidi="ar-SA"/>
      </w:rPr>
    </w:lvl>
    <w:lvl w:ilvl="3" w:tentative="0">
      <w:start w:val="0"/>
      <w:numFmt w:val="bullet"/>
      <w:lvlText w:val="•"/>
      <w:lvlJc w:val="left"/>
      <w:pPr>
        <w:ind w:left="3276" w:hanging="360"/>
      </w:pPr>
      <w:rPr>
        <w:rFonts w:hint="default"/>
        <w:lang w:val="vi" w:eastAsia="en-US" w:bidi="ar-SA"/>
      </w:rPr>
    </w:lvl>
    <w:lvl w:ilvl="4" w:tentative="0">
      <w:start w:val="0"/>
      <w:numFmt w:val="bullet"/>
      <w:lvlText w:val="•"/>
      <w:lvlJc w:val="left"/>
      <w:pPr>
        <w:ind w:left="4028" w:hanging="360"/>
      </w:pPr>
      <w:rPr>
        <w:rFonts w:hint="default"/>
        <w:lang w:val="vi" w:eastAsia="en-US" w:bidi="ar-SA"/>
      </w:rPr>
    </w:lvl>
    <w:lvl w:ilvl="5" w:tentative="0">
      <w:start w:val="0"/>
      <w:numFmt w:val="bullet"/>
      <w:lvlText w:val="•"/>
      <w:lvlJc w:val="left"/>
      <w:pPr>
        <w:ind w:left="4780" w:hanging="360"/>
      </w:pPr>
      <w:rPr>
        <w:rFonts w:hint="default"/>
        <w:lang w:val="vi" w:eastAsia="en-US" w:bidi="ar-SA"/>
      </w:rPr>
    </w:lvl>
    <w:lvl w:ilvl="6" w:tentative="0">
      <w:start w:val="0"/>
      <w:numFmt w:val="bullet"/>
      <w:lvlText w:val="•"/>
      <w:lvlJc w:val="left"/>
      <w:pPr>
        <w:ind w:left="5532" w:hanging="360"/>
      </w:pPr>
      <w:rPr>
        <w:rFonts w:hint="default"/>
        <w:lang w:val="vi" w:eastAsia="en-US" w:bidi="ar-SA"/>
      </w:rPr>
    </w:lvl>
    <w:lvl w:ilvl="7" w:tentative="0">
      <w:start w:val="0"/>
      <w:numFmt w:val="bullet"/>
      <w:lvlText w:val="•"/>
      <w:lvlJc w:val="left"/>
      <w:pPr>
        <w:ind w:left="6284" w:hanging="360"/>
      </w:pPr>
      <w:rPr>
        <w:rFonts w:hint="default"/>
        <w:lang w:val="vi" w:eastAsia="en-US" w:bidi="ar-SA"/>
      </w:rPr>
    </w:lvl>
    <w:lvl w:ilvl="8" w:tentative="0">
      <w:start w:val="0"/>
      <w:numFmt w:val="bullet"/>
      <w:lvlText w:val="•"/>
      <w:lvlJc w:val="left"/>
      <w:pPr>
        <w:ind w:left="7036" w:hanging="360"/>
      </w:pPr>
      <w:rPr>
        <w:rFonts w:hint="default"/>
        <w:lang w:val="vi" w:eastAsia="en-US" w:bidi="ar-SA"/>
      </w:rPr>
    </w:lvl>
  </w:abstractNum>
  <w:abstractNum w:abstractNumId="83">
    <w:nsid w:val="700FDCEF"/>
    <w:multiLevelType w:val="multilevel"/>
    <w:tmpl w:val="700FDCEF"/>
    <w:lvl w:ilvl="0" w:tentative="0">
      <w:start w:val="1"/>
      <w:numFmt w:val="lowerLetter"/>
      <w:lvlText w:val="%1)"/>
      <w:lvlJc w:val="left"/>
      <w:pPr>
        <w:ind w:left="563" w:hanging="260"/>
        <w:jc w:val="left"/>
      </w:pPr>
      <w:rPr>
        <w:rFonts w:hint="default" w:ascii="Times New Roman" w:hAnsi="Times New Roman" w:eastAsia="Times New Roman" w:cs="Times New Roman"/>
        <w:i/>
        <w:spacing w:val="-1"/>
        <w:w w:val="99"/>
        <w:sz w:val="24"/>
        <w:szCs w:val="24"/>
        <w:lang w:val="vi" w:eastAsia="en-US" w:bidi="ar-SA"/>
      </w:rPr>
    </w:lvl>
    <w:lvl w:ilvl="1" w:tentative="0">
      <w:start w:val="0"/>
      <w:numFmt w:val="bullet"/>
      <w:lvlText w:val=""/>
      <w:lvlJc w:val="left"/>
      <w:pPr>
        <w:ind w:left="1168" w:hanging="433"/>
      </w:pPr>
      <w:rPr>
        <w:rFonts w:hint="default" w:ascii="Wingdings" w:hAnsi="Wingdings" w:eastAsia="Wingdings" w:cs="Wingdings"/>
        <w:w w:val="162"/>
        <w:sz w:val="20"/>
        <w:szCs w:val="20"/>
        <w:lang w:val="vi" w:eastAsia="en-US" w:bidi="ar-SA"/>
      </w:rPr>
    </w:lvl>
    <w:lvl w:ilvl="2" w:tentative="0">
      <w:start w:val="0"/>
      <w:numFmt w:val="bullet"/>
      <w:lvlText w:val="•"/>
      <w:lvlJc w:val="left"/>
      <w:pPr>
        <w:ind w:left="1980" w:hanging="433"/>
      </w:pPr>
      <w:rPr>
        <w:rFonts w:hint="default"/>
        <w:lang w:val="vi" w:eastAsia="en-US" w:bidi="ar-SA"/>
      </w:rPr>
    </w:lvl>
    <w:lvl w:ilvl="3" w:tentative="0">
      <w:start w:val="0"/>
      <w:numFmt w:val="bullet"/>
      <w:lvlText w:val="•"/>
      <w:lvlJc w:val="left"/>
      <w:pPr>
        <w:ind w:left="2800" w:hanging="433"/>
      </w:pPr>
      <w:rPr>
        <w:rFonts w:hint="default"/>
        <w:lang w:val="vi" w:eastAsia="en-US" w:bidi="ar-SA"/>
      </w:rPr>
    </w:lvl>
    <w:lvl w:ilvl="4" w:tentative="0">
      <w:start w:val="0"/>
      <w:numFmt w:val="bullet"/>
      <w:lvlText w:val="•"/>
      <w:lvlJc w:val="left"/>
      <w:pPr>
        <w:ind w:left="3620" w:hanging="433"/>
      </w:pPr>
      <w:rPr>
        <w:rFonts w:hint="default"/>
        <w:lang w:val="vi" w:eastAsia="en-US" w:bidi="ar-SA"/>
      </w:rPr>
    </w:lvl>
    <w:lvl w:ilvl="5" w:tentative="0">
      <w:start w:val="0"/>
      <w:numFmt w:val="bullet"/>
      <w:lvlText w:val="•"/>
      <w:lvlJc w:val="left"/>
      <w:pPr>
        <w:ind w:left="4440" w:hanging="433"/>
      </w:pPr>
      <w:rPr>
        <w:rFonts w:hint="default"/>
        <w:lang w:val="vi" w:eastAsia="en-US" w:bidi="ar-SA"/>
      </w:rPr>
    </w:lvl>
    <w:lvl w:ilvl="6" w:tentative="0">
      <w:start w:val="0"/>
      <w:numFmt w:val="bullet"/>
      <w:lvlText w:val="•"/>
      <w:lvlJc w:val="left"/>
      <w:pPr>
        <w:ind w:left="5260" w:hanging="433"/>
      </w:pPr>
      <w:rPr>
        <w:rFonts w:hint="default"/>
        <w:lang w:val="vi" w:eastAsia="en-US" w:bidi="ar-SA"/>
      </w:rPr>
    </w:lvl>
    <w:lvl w:ilvl="7" w:tentative="0">
      <w:start w:val="0"/>
      <w:numFmt w:val="bullet"/>
      <w:lvlText w:val="•"/>
      <w:lvlJc w:val="left"/>
      <w:pPr>
        <w:ind w:left="6080" w:hanging="433"/>
      </w:pPr>
      <w:rPr>
        <w:rFonts w:hint="default"/>
        <w:lang w:val="vi" w:eastAsia="en-US" w:bidi="ar-SA"/>
      </w:rPr>
    </w:lvl>
    <w:lvl w:ilvl="8" w:tentative="0">
      <w:start w:val="0"/>
      <w:numFmt w:val="bullet"/>
      <w:lvlText w:val="•"/>
      <w:lvlJc w:val="left"/>
      <w:pPr>
        <w:ind w:left="6900" w:hanging="433"/>
      </w:pPr>
      <w:rPr>
        <w:rFonts w:hint="default"/>
        <w:lang w:val="vi" w:eastAsia="en-US" w:bidi="ar-SA"/>
      </w:rPr>
    </w:lvl>
  </w:abstractNum>
  <w:abstractNum w:abstractNumId="84">
    <w:nsid w:val="72183CF9"/>
    <w:multiLevelType w:val="multilevel"/>
    <w:tmpl w:val="72183CF9"/>
    <w:lvl w:ilvl="0" w:tentative="0">
      <w:start w:val="1"/>
      <w:numFmt w:val="lowerLetter"/>
      <w:lvlText w:val="%1)"/>
      <w:lvlJc w:val="left"/>
      <w:pPr>
        <w:ind w:left="564" w:hanging="260"/>
        <w:jc w:val="left"/>
      </w:pPr>
      <w:rPr>
        <w:rFonts w:hint="default" w:ascii="Times New Roman" w:hAnsi="Times New Roman" w:eastAsia="Times New Roman" w:cs="Times New Roman"/>
        <w:w w:val="99"/>
        <w:sz w:val="24"/>
        <w:szCs w:val="24"/>
        <w:lang w:val="vi" w:eastAsia="en-US" w:bidi="ar-SA"/>
      </w:rPr>
    </w:lvl>
    <w:lvl w:ilvl="1" w:tentative="0">
      <w:start w:val="0"/>
      <w:numFmt w:val="bullet"/>
      <w:lvlText w:val="•"/>
      <w:lvlJc w:val="left"/>
      <w:pPr>
        <w:ind w:left="560" w:hanging="260"/>
      </w:pPr>
      <w:rPr>
        <w:rFonts w:hint="default"/>
        <w:lang w:val="vi" w:eastAsia="en-US" w:bidi="ar-SA"/>
      </w:rPr>
    </w:lvl>
    <w:lvl w:ilvl="2" w:tentative="0">
      <w:start w:val="0"/>
      <w:numFmt w:val="bullet"/>
      <w:lvlText w:val="•"/>
      <w:lvlJc w:val="left"/>
      <w:pPr>
        <w:ind w:left="1220" w:hanging="260"/>
      </w:pPr>
      <w:rPr>
        <w:rFonts w:hint="default"/>
        <w:lang w:val="vi" w:eastAsia="en-US" w:bidi="ar-SA"/>
      </w:rPr>
    </w:lvl>
    <w:lvl w:ilvl="3" w:tentative="0">
      <w:start w:val="0"/>
      <w:numFmt w:val="bullet"/>
      <w:lvlText w:val="•"/>
      <w:lvlJc w:val="left"/>
      <w:pPr>
        <w:ind w:left="2135" w:hanging="260"/>
      </w:pPr>
      <w:rPr>
        <w:rFonts w:hint="default"/>
        <w:lang w:val="vi" w:eastAsia="en-US" w:bidi="ar-SA"/>
      </w:rPr>
    </w:lvl>
    <w:lvl w:ilvl="4" w:tentative="0">
      <w:start w:val="0"/>
      <w:numFmt w:val="bullet"/>
      <w:lvlText w:val="•"/>
      <w:lvlJc w:val="left"/>
      <w:pPr>
        <w:ind w:left="3050" w:hanging="260"/>
      </w:pPr>
      <w:rPr>
        <w:rFonts w:hint="default"/>
        <w:lang w:val="vi" w:eastAsia="en-US" w:bidi="ar-SA"/>
      </w:rPr>
    </w:lvl>
    <w:lvl w:ilvl="5" w:tentative="0">
      <w:start w:val="0"/>
      <w:numFmt w:val="bullet"/>
      <w:lvlText w:val="•"/>
      <w:lvlJc w:val="left"/>
      <w:pPr>
        <w:ind w:left="3965" w:hanging="260"/>
      </w:pPr>
      <w:rPr>
        <w:rFonts w:hint="default"/>
        <w:lang w:val="vi" w:eastAsia="en-US" w:bidi="ar-SA"/>
      </w:rPr>
    </w:lvl>
    <w:lvl w:ilvl="6" w:tentative="0">
      <w:start w:val="0"/>
      <w:numFmt w:val="bullet"/>
      <w:lvlText w:val="•"/>
      <w:lvlJc w:val="left"/>
      <w:pPr>
        <w:ind w:left="4880" w:hanging="260"/>
      </w:pPr>
      <w:rPr>
        <w:rFonts w:hint="default"/>
        <w:lang w:val="vi" w:eastAsia="en-US" w:bidi="ar-SA"/>
      </w:rPr>
    </w:lvl>
    <w:lvl w:ilvl="7" w:tentative="0">
      <w:start w:val="0"/>
      <w:numFmt w:val="bullet"/>
      <w:lvlText w:val="•"/>
      <w:lvlJc w:val="left"/>
      <w:pPr>
        <w:ind w:left="5795" w:hanging="260"/>
      </w:pPr>
      <w:rPr>
        <w:rFonts w:hint="default"/>
        <w:lang w:val="vi" w:eastAsia="en-US" w:bidi="ar-SA"/>
      </w:rPr>
    </w:lvl>
    <w:lvl w:ilvl="8" w:tentative="0">
      <w:start w:val="0"/>
      <w:numFmt w:val="bullet"/>
      <w:lvlText w:val="•"/>
      <w:lvlJc w:val="left"/>
      <w:pPr>
        <w:ind w:left="6710" w:hanging="260"/>
      </w:pPr>
      <w:rPr>
        <w:rFonts w:hint="default"/>
        <w:lang w:val="vi" w:eastAsia="en-US" w:bidi="ar-SA"/>
      </w:rPr>
    </w:lvl>
  </w:abstractNum>
  <w:abstractNum w:abstractNumId="85">
    <w:nsid w:val="74C28B35"/>
    <w:multiLevelType w:val="multilevel"/>
    <w:tmpl w:val="74C28B35"/>
    <w:lvl w:ilvl="0" w:tentative="0">
      <w:start w:val="1"/>
      <w:numFmt w:val="decimal"/>
      <w:lvlText w:val="%1."/>
      <w:lvlJc w:val="left"/>
      <w:pPr>
        <w:ind w:left="544" w:hanging="240"/>
        <w:jc w:val="left"/>
      </w:pPr>
      <w:rPr>
        <w:rFonts w:hint="default" w:ascii="Times New Roman" w:hAnsi="Times New Roman" w:eastAsia="Times New Roman" w:cs="Times New Roman"/>
        <w:i/>
        <w:spacing w:val="-1"/>
        <w:w w:val="99"/>
        <w:sz w:val="24"/>
        <w:szCs w:val="24"/>
        <w:lang w:val="vi" w:eastAsia="en-US" w:bidi="ar-SA"/>
      </w:rPr>
    </w:lvl>
    <w:lvl w:ilvl="1" w:tentative="0">
      <w:start w:val="0"/>
      <w:numFmt w:val="bullet"/>
      <w:lvlText w:val="•"/>
      <w:lvlJc w:val="left"/>
      <w:pPr>
        <w:ind w:left="1340" w:hanging="240"/>
      </w:pPr>
      <w:rPr>
        <w:rFonts w:hint="default"/>
        <w:lang w:val="vi" w:eastAsia="en-US" w:bidi="ar-SA"/>
      </w:rPr>
    </w:lvl>
    <w:lvl w:ilvl="2" w:tentative="0">
      <w:start w:val="0"/>
      <w:numFmt w:val="bullet"/>
      <w:lvlText w:val="•"/>
      <w:lvlJc w:val="left"/>
      <w:pPr>
        <w:ind w:left="2140" w:hanging="240"/>
      </w:pPr>
      <w:rPr>
        <w:rFonts w:hint="default"/>
        <w:lang w:val="vi" w:eastAsia="en-US" w:bidi="ar-SA"/>
      </w:rPr>
    </w:lvl>
    <w:lvl w:ilvl="3" w:tentative="0">
      <w:start w:val="0"/>
      <w:numFmt w:val="bullet"/>
      <w:lvlText w:val="•"/>
      <w:lvlJc w:val="left"/>
      <w:pPr>
        <w:ind w:left="2940" w:hanging="240"/>
      </w:pPr>
      <w:rPr>
        <w:rFonts w:hint="default"/>
        <w:lang w:val="vi" w:eastAsia="en-US" w:bidi="ar-SA"/>
      </w:rPr>
    </w:lvl>
    <w:lvl w:ilvl="4" w:tentative="0">
      <w:start w:val="0"/>
      <w:numFmt w:val="bullet"/>
      <w:lvlText w:val="•"/>
      <w:lvlJc w:val="left"/>
      <w:pPr>
        <w:ind w:left="3740" w:hanging="240"/>
      </w:pPr>
      <w:rPr>
        <w:rFonts w:hint="default"/>
        <w:lang w:val="vi" w:eastAsia="en-US" w:bidi="ar-SA"/>
      </w:rPr>
    </w:lvl>
    <w:lvl w:ilvl="5" w:tentative="0">
      <w:start w:val="0"/>
      <w:numFmt w:val="bullet"/>
      <w:lvlText w:val="•"/>
      <w:lvlJc w:val="left"/>
      <w:pPr>
        <w:ind w:left="4540" w:hanging="240"/>
      </w:pPr>
      <w:rPr>
        <w:rFonts w:hint="default"/>
        <w:lang w:val="vi" w:eastAsia="en-US" w:bidi="ar-SA"/>
      </w:rPr>
    </w:lvl>
    <w:lvl w:ilvl="6" w:tentative="0">
      <w:start w:val="0"/>
      <w:numFmt w:val="bullet"/>
      <w:lvlText w:val="•"/>
      <w:lvlJc w:val="left"/>
      <w:pPr>
        <w:ind w:left="5340" w:hanging="240"/>
      </w:pPr>
      <w:rPr>
        <w:rFonts w:hint="default"/>
        <w:lang w:val="vi" w:eastAsia="en-US" w:bidi="ar-SA"/>
      </w:rPr>
    </w:lvl>
    <w:lvl w:ilvl="7" w:tentative="0">
      <w:start w:val="0"/>
      <w:numFmt w:val="bullet"/>
      <w:lvlText w:val="•"/>
      <w:lvlJc w:val="left"/>
      <w:pPr>
        <w:ind w:left="6140" w:hanging="240"/>
      </w:pPr>
      <w:rPr>
        <w:rFonts w:hint="default"/>
        <w:lang w:val="vi" w:eastAsia="en-US" w:bidi="ar-SA"/>
      </w:rPr>
    </w:lvl>
    <w:lvl w:ilvl="8" w:tentative="0">
      <w:start w:val="0"/>
      <w:numFmt w:val="bullet"/>
      <w:lvlText w:val="•"/>
      <w:lvlJc w:val="left"/>
      <w:pPr>
        <w:ind w:left="6940" w:hanging="240"/>
      </w:pPr>
      <w:rPr>
        <w:rFonts w:hint="default"/>
        <w:lang w:val="vi" w:eastAsia="en-US" w:bidi="ar-SA"/>
      </w:rPr>
    </w:lvl>
  </w:abstractNum>
  <w:abstractNum w:abstractNumId="86">
    <w:nsid w:val="77633216"/>
    <w:multiLevelType w:val="multilevel"/>
    <w:tmpl w:val="77633216"/>
    <w:lvl w:ilvl="0" w:tentative="0">
      <w:start w:val="1"/>
      <w:numFmt w:val="lowerLetter"/>
      <w:lvlText w:val="%1)"/>
      <w:lvlJc w:val="left"/>
      <w:pPr>
        <w:ind w:left="563" w:hanging="260"/>
        <w:jc w:val="left"/>
      </w:pPr>
      <w:rPr>
        <w:rFonts w:hint="default" w:ascii="Times New Roman" w:hAnsi="Times New Roman" w:eastAsia="Times New Roman" w:cs="Times New Roman"/>
        <w:i/>
        <w:spacing w:val="-1"/>
        <w:w w:val="99"/>
        <w:sz w:val="24"/>
        <w:szCs w:val="24"/>
        <w:lang w:val="vi" w:eastAsia="en-US" w:bidi="ar-SA"/>
      </w:rPr>
    </w:lvl>
    <w:lvl w:ilvl="1" w:tentative="0">
      <w:start w:val="0"/>
      <w:numFmt w:val="bullet"/>
      <w:lvlText w:val="•"/>
      <w:lvlJc w:val="left"/>
      <w:pPr>
        <w:ind w:left="1358" w:hanging="260"/>
      </w:pPr>
      <w:rPr>
        <w:rFonts w:hint="default"/>
        <w:lang w:val="vi" w:eastAsia="en-US" w:bidi="ar-SA"/>
      </w:rPr>
    </w:lvl>
    <w:lvl w:ilvl="2" w:tentative="0">
      <w:start w:val="0"/>
      <w:numFmt w:val="bullet"/>
      <w:lvlText w:val="•"/>
      <w:lvlJc w:val="left"/>
      <w:pPr>
        <w:ind w:left="2156" w:hanging="260"/>
      </w:pPr>
      <w:rPr>
        <w:rFonts w:hint="default"/>
        <w:lang w:val="vi" w:eastAsia="en-US" w:bidi="ar-SA"/>
      </w:rPr>
    </w:lvl>
    <w:lvl w:ilvl="3" w:tentative="0">
      <w:start w:val="0"/>
      <w:numFmt w:val="bullet"/>
      <w:lvlText w:val="•"/>
      <w:lvlJc w:val="left"/>
      <w:pPr>
        <w:ind w:left="2954" w:hanging="260"/>
      </w:pPr>
      <w:rPr>
        <w:rFonts w:hint="default"/>
        <w:lang w:val="vi" w:eastAsia="en-US" w:bidi="ar-SA"/>
      </w:rPr>
    </w:lvl>
    <w:lvl w:ilvl="4" w:tentative="0">
      <w:start w:val="0"/>
      <w:numFmt w:val="bullet"/>
      <w:lvlText w:val="•"/>
      <w:lvlJc w:val="left"/>
      <w:pPr>
        <w:ind w:left="3752" w:hanging="260"/>
      </w:pPr>
      <w:rPr>
        <w:rFonts w:hint="default"/>
        <w:lang w:val="vi" w:eastAsia="en-US" w:bidi="ar-SA"/>
      </w:rPr>
    </w:lvl>
    <w:lvl w:ilvl="5" w:tentative="0">
      <w:start w:val="0"/>
      <w:numFmt w:val="bullet"/>
      <w:lvlText w:val="•"/>
      <w:lvlJc w:val="left"/>
      <w:pPr>
        <w:ind w:left="4550" w:hanging="260"/>
      </w:pPr>
      <w:rPr>
        <w:rFonts w:hint="default"/>
        <w:lang w:val="vi" w:eastAsia="en-US" w:bidi="ar-SA"/>
      </w:rPr>
    </w:lvl>
    <w:lvl w:ilvl="6" w:tentative="0">
      <w:start w:val="0"/>
      <w:numFmt w:val="bullet"/>
      <w:lvlText w:val="•"/>
      <w:lvlJc w:val="left"/>
      <w:pPr>
        <w:ind w:left="5348" w:hanging="260"/>
      </w:pPr>
      <w:rPr>
        <w:rFonts w:hint="default"/>
        <w:lang w:val="vi" w:eastAsia="en-US" w:bidi="ar-SA"/>
      </w:rPr>
    </w:lvl>
    <w:lvl w:ilvl="7" w:tentative="0">
      <w:start w:val="0"/>
      <w:numFmt w:val="bullet"/>
      <w:lvlText w:val="•"/>
      <w:lvlJc w:val="left"/>
      <w:pPr>
        <w:ind w:left="6146" w:hanging="260"/>
      </w:pPr>
      <w:rPr>
        <w:rFonts w:hint="default"/>
        <w:lang w:val="vi" w:eastAsia="en-US" w:bidi="ar-SA"/>
      </w:rPr>
    </w:lvl>
    <w:lvl w:ilvl="8" w:tentative="0">
      <w:start w:val="0"/>
      <w:numFmt w:val="bullet"/>
      <w:lvlText w:val="•"/>
      <w:lvlJc w:val="left"/>
      <w:pPr>
        <w:ind w:left="6944" w:hanging="260"/>
      </w:pPr>
      <w:rPr>
        <w:rFonts w:hint="default"/>
        <w:lang w:val="vi" w:eastAsia="en-US" w:bidi="ar-SA"/>
      </w:rPr>
    </w:lvl>
  </w:abstractNum>
  <w:abstractNum w:abstractNumId="87">
    <w:nsid w:val="77ECEA79"/>
    <w:multiLevelType w:val="multilevel"/>
    <w:tmpl w:val="77ECEA79"/>
    <w:lvl w:ilvl="0" w:tentative="0">
      <w:start w:val="0"/>
      <w:numFmt w:val="bullet"/>
      <w:lvlText w:val="-"/>
      <w:lvlJc w:val="left"/>
      <w:pPr>
        <w:ind w:left="1024" w:hanging="360"/>
      </w:pPr>
      <w:rPr>
        <w:rFonts w:hint="default" w:ascii="Times New Roman" w:hAnsi="Times New Roman" w:eastAsia="Times New Roman" w:cs="Times New Roman"/>
        <w:w w:val="99"/>
        <w:sz w:val="24"/>
        <w:szCs w:val="24"/>
        <w:lang w:val="vi" w:eastAsia="en-US" w:bidi="ar-SA"/>
      </w:rPr>
    </w:lvl>
    <w:lvl w:ilvl="1" w:tentative="0">
      <w:start w:val="0"/>
      <w:numFmt w:val="bullet"/>
      <w:lvlText w:val="-"/>
      <w:lvlJc w:val="left"/>
      <w:pPr>
        <w:ind w:left="1231" w:hanging="360"/>
      </w:pPr>
      <w:rPr>
        <w:rFonts w:hint="default" w:ascii="Times New Roman" w:hAnsi="Times New Roman" w:eastAsia="Times New Roman" w:cs="Times New Roman"/>
        <w:w w:val="99"/>
        <w:sz w:val="24"/>
        <w:szCs w:val="24"/>
        <w:lang w:val="vi" w:eastAsia="en-US" w:bidi="ar-SA"/>
      </w:rPr>
    </w:lvl>
    <w:lvl w:ilvl="2" w:tentative="0">
      <w:start w:val="0"/>
      <w:numFmt w:val="bullet"/>
      <w:lvlText w:val="•"/>
      <w:lvlJc w:val="left"/>
      <w:pPr>
        <w:ind w:left="2051" w:hanging="360"/>
      </w:pPr>
      <w:rPr>
        <w:rFonts w:hint="default"/>
        <w:lang w:val="vi" w:eastAsia="en-US" w:bidi="ar-SA"/>
      </w:rPr>
    </w:lvl>
    <w:lvl w:ilvl="3" w:tentative="0">
      <w:start w:val="0"/>
      <w:numFmt w:val="bullet"/>
      <w:lvlText w:val="•"/>
      <w:lvlJc w:val="left"/>
      <w:pPr>
        <w:ind w:left="2862" w:hanging="360"/>
      </w:pPr>
      <w:rPr>
        <w:rFonts w:hint="default"/>
        <w:lang w:val="vi" w:eastAsia="en-US" w:bidi="ar-SA"/>
      </w:rPr>
    </w:lvl>
    <w:lvl w:ilvl="4" w:tentative="0">
      <w:start w:val="0"/>
      <w:numFmt w:val="bullet"/>
      <w:lvlText w:val="•"/>
      <w:lvlJc w:val="left"/>
      <w:pPr>
        <w:ind w:left="3673" w:hanging="360"/>
      </w:pPr>
      <w:rPr>
        <w:rFonts w:hint="default"/>
        <w:lang w:val="vi" w:eastAsia="en-US" w:bidi="ar-SA"/>
      </w:rPr>
    </w:lvl>
    <w:lvl w:ilvl="5" w:tentative="0">
      <w:start w:val="0"/>
      <w:numFmt w:val="bullet"/>
      <w:lvlText w:val="•"/>
      <w:lvlJc w:val="left"/>
      <w:pPr>
        <w:ind w:left="4484" w:hanging="360"/>
      </w:pPr>
      <w:rPr>
        <w:rFonts w:hint="default"/>
        <w:lang w:val="vi" w:eastAsia="en-US" w:bidi="ar-SA"/>
      </w:rPr>
    </w:lvl>
    <w:lvl w:ilvl="6" w:tentative="0">
      <w:start w:val="0"/>
      <w:numFmt w:val="bullet"/>
      <w:lvlText w:val="•"/>
      <w:lvlJc w:val="left"/>
      <w:pPr>
        <w:ind w:left="5295" w:hanging="360"/>
      </w:pPr>
      <w:rPr>
        <w:rFonts w:hint="default"/>
        <w:lang w:val="vi" w:eastAsia="en-US" w:bidi="ar-SA"/>
      </w:rPr>
    </w:lvl>
    <w:lvl w:ilvl="7" w:tentative="0">
      <w:start w:val="0"/>
      <w:numFmt w:val="bullet"/>
      <w:lvlText w:val="•"/>
      <w:lvlJc w:val="left"/>
      <w:pPr>
        <w:ind w:left="6106" w:hanging="360"/>
      </w:pPr>
      <w:rPr>
        <w:rFonts w:hint="default"/>
        <w:lang w:val="vi" w:eastAsia="en-US" w:bidi="ar-SA"/>
      </w:rPr>
    </w:lvl>
    <w:lvl w:ilvl="8" w:tentative="0">
      <w:start w:val="0"/>
      <w:numFmt w:val="bullet"/>
      <w:lvlText w:val="•"/>
      <w:lvlJc w:val="left"/>
      <w:pPr>
        <w:ind w:left="6917" w:hanging="360"/>
      </w:pPr>
      <w:rPr>
        <w:rFonts w:hint="default"/>
        <w:lang w:val="vi" w:eastAsia="en-US" w:bidi="ar-SA"/>
      </w:rPr>
    </w:lvl>
  </w:abstractNum>
  <w:abstractNum w:abstractNumId="88">
    <w:nsid w:val="79AA4FA4"/>
    <w:multiLevelType w:val="multilevel"/>
    <w:tmpl w:val="79AA4FA4"/>
    <w:lvl w:ilvl="0" w:tentative="0">
      <w:start w:val="0"/>
      <w:numFmt w:val="bullet"/>
      <w:lvlText w:val="-"/>
      <w:lvlJc w:val="left"/>
      <w:pPr>
        <w:ind w:left="1024" w:hanging="360"/>
      </w:pPr>
      <w:rPr>
        <w:rFonts w:hint="default" w:ascii="Times New Roman" w:hAnsi="Times New Roman" w:eastAsia="Times New Roman" w:cs="Times New Roman"/>
        <w:w w:val="99"/>
        <w:sz w:val="24"/>
        <w:szCs w:val="24"/>
        <w:lang w:val="vi" w:eastAsia="en-US" w:bidi="ar-SA"/>
      </w:rPr>
    </w:lvl>
    <w:lvl w:ilvl="1" w:tentative="0">
      <w:start w:val="0"/>
      <w:numFmt w:val="bullet"/>
      <w:lvlText w:val="•"/>
      <w:lvlJc w:val="left"/>
      <w:pPr>
        <w:ind w:left="1772" w:hanging="360"/>
      </w:pPr>
      <w:rPr>
        <w:rFonts w:hint="default"/>
        <w:lang w:val="vi" w:eastAsia="en-US" w:bidi="ar-SA"/>
      </w:rPr>
    </w:lvl>
    <w:lvl w:ilvl="2" w:tentative="0">
      <w:start w:val="0"/>
      <w:numFmt w:val="bullet"/>
      <w:lvlText w:val="•"/>
      <w:lvlJc w:val="left"/>
      <w:pPr>
        <w:ind w:left="2524" w:hanging="360"/>
      </w:pPr>
      <w:rPr>
        <w:rFonts w:hint="default"/>
        <w:lang w:val="vi" w:eastAsia="en-US" w:bidi="ar-SA"/>
      </w:rPr>
    </w:lvl>
    <w:lvl w:ilvl="3" w:tentative="0">
      <w:start w:val="0"/>
      <w:numFmt w:val="bullet"/>
      <w:lvlText w:val="•"/>
      <w:lvlJc w:val="left"/>
      <w:pPr>
        <w:ind w:left="3276" w:hanging="360"/>
      </w:pPr>
      <w:rPr>
        <w:rFonts w:hint="default"/>
        <w:lang w:val="vi" w:eastAsia="en-US" w:bidi="ar-SA"/>
      </w:rPr>
    </w:lvl>
    <w:lvl w:ilvl="4" w:tentative="0">
      <w:start w:val="0"/>
      <w:numFmt w:val="bullet"/>
      <w:lvlText w:val="•"/>
      <w:lvlJc w:val="left"/>
      <w:pPr>
        <w:ind w:left="4028" w:hanging="360"/>
      </w:pPr>
      <w:rPr>
        <w:rFonts w:hint="default"/>
        <w:lang w:val="vi" w:eastAsia="en-US" w:bidi="ar-SA"/>
      </w:rPr>
    </w:lvl>
    <w:lvl w:ilvl="5" w:tentative="0">
      <w:start w:val="0"/>
      <w:numFmt w:val="bullet"/>
      <w:lvlText w:val="•"/>
      <w:lvlJc w:val="left"/>
      <w:pPr>
        <w:ind w:left="4780" w:hanging="360"/>
      </w:pPr>
      <w:rPr>
        <w:rFonts w:hint="default"/>
        <w:lang w:val="vi" w:eastAsia="en-US" w:bidi="ar-SA"/>
      </w:rPr>
    </w:lvl>
    <w:lvl w:ilvl="6" w:tentative="0">
      <w:start w:val="0"/>
      <w:numFmt w:val="bullet"/>
      <w:lvlText w:val="•"/>
      <w:lvlJc w:val="left"/>
      <w:pPr>
        <w:ind w:left="5532" w:hanging="360"/>
      </w:pPr>
      <w:rPr>
        <w:rFonts w:hint="default"/>
        <w:lang w:val="vi" w:eastAsia="en-US" w:bidi="ar-SA"/>
      </w:rPr>
    </w:lvl>
    <w:lvl w:ilvl="7" w:tentative="0">
      <w:start w:val="0"/>
      <w:numFmt w:val="bullet"/>
      <w:lvlText w:val="•"/>
      <w:lvlJc w:val="left"/>
      <w:pPr>
        <w:ind w:left="6284" w:hanging="360"/>
      </w:pPr>
      <w:rPr>
        <w:rFonts w:hint="default"/>
        <w:lang w:val="vi" w:eastAsia="en-US" w:bidi="ar-SA"/>
      </w:rPr>
    </w:lvl>
    <w:lvl w:ilvl="8" w:tentative="0">
      <w:start w:val="0"/>
      <w:numFmt w:val="bullet"/>
      <w:lvlText w:val="•"/>
      <w:lvlJc w:val="left"/>
      <w:pPr>
        <w:ind w:left="7036" w:hanging="360"/>
      </w:pPr>
      <w:rPr>
        <w:rFonts w:hint="default"/>
        <w:lang w:val="vi" w:eastAsia="en-US" w:bidi="ar-SA"/>
      </w:rPr>
    </w:lvl>
  </w:abstractNum>
  <w:abstractNum w:abstractNumId="89">
    <w:nsid w:val="7C246926"/>
    <w:multiLevelType w:val="multilevel"/>
    <w:tmpl w:val="7C246926"/>
    <w:lvl w:ilvl="0" w:tentative="0">
      <w:start w:val="0"/>
      <w:numFmt w:val="bullet"/>
      <w:lvlText w:val=""/>
      <w:lvlJc w:val="left"/>
      <w:pPr>
        <w:ind w:left="1228" w:hanging="358"/>
      </w:pPr>
      <w:rPr>
        <w:rFonts w:hint="default"/>
        <w:w w:val="99"/>
        <w:lang w:val="vi" w:eastAsia="en-US" w:bidi="ar-SA"/>
      </w:rPr>
    </w:lvl>
    <w:lvl w:ilvl="1" w:tentative="0">
      <w:start w:val="0"/>
      <w:numFmt w:val="bullet"/>
      <w:lvlText w:val="•"/>
      <w:lvlJc w:val="left"/>
      <w:pPr>
        <w:ind w:left="1952" w:hanging="358"/>
      </w:pPr>
      <w:rPr>
        <w:rFonts w:hint="default"/>
        <w:lang w:val="vi" w:eastAsia="en-US" w:bidi="ar-SA"/>
      </w:rPr>
    </w:lvl>
    <w:lvl w:ilvl="2" w:tentative="0">
      <w:start w:val="0"/>
      <w:numFmt w:val="bullet"/>
      <w:lvlText w:val="•"/>
      <w:lvlJc w:val="left"/>
      <w:pPr>
        <w:ind w:left="2684" w:hanging="358"/>
      </w:pPr>
      <w:rPr>
        <w:rFonts w:hint="default"/>
        <w:lang w:val="vi" w:eastAsia="en-US" w:bidi="ar-SA"/>
      </w:rPr>
    </w:lvl>
    <w:lvl w:ilvl="3" w:tentative="0">
      <w:start w:val="0"/>
      <w:numFmt w:val="bullet"/>
      <w:lvlText w:val="•"/>
      <w:lvlJc w:val="left"/>
      <w:pPr>
        <w:ind w:left="3416" w:hanging="358"/>
      </w:pPr>
      <w:rPr>
        <w:rFonts w:hint="default"/>
        <w:lang w:val="vi" w:eastAsia="en-US" w:bidi="ar-SA"/>
      </w:rPr>
    </w:lvl>
    <w:lvl w:ilvl="4" w:tentative="0">
      <w:start w:val="0"/>
      <w:numFmt w:val="bullet"/>
      <w:lvlText w:val="•"/>
      <w:lvlJc w:val="left"/>
      <w:pPr>
        <w:ind w:left="4148" w:hanging="358"/>
      </w:pPr>
      <w:rPr>
        <w:rFonts w:hint="default"/>
        <w:lang w:val="vi" w:eastAsia="en-US" w:bidi="ar-SA"/>
      </w:rPr>
    </w:lvl>
    <w:lvl w:ilvl="5" w:tentative="0">
      <w:start w:val="0"/>
      <w:numFmt w:val="bullet"/>
      <w:lvlText w:val="•"/>
      <w:lvlJc w:val="left"/>
      <w:pPr>
        <w:ind w:left="4880" w:hanging="358"/>
      </w:pPr>
      <w:rPr>
        <w:rFonts w:hint="default"/>
        <w:lang w:val="vi" w:eastAsia="en-US" w:bidi="ar-SA"/>
      </w:rPr>
    </w:lvl>
    <w:lvl w:ilvl="6" w:tentative="0">
      <w:start w:val="0"/>
      <w:numFmt w:val="bullet"/>
      <w:lvlText w:val="•"/>
      <w:lvlJc w:val="left"/>
      <w:pPr>
        <w:ind w:left="5612" w:hanging="358"/>
      </w:pPr>
      <w:rPr>
        <w:rFonts w:hint="default"/>
        <w:lang w:val="vi" w:eastAsia="en-US" w:bidi="ar-SA"/>
      </w:rPr>
    </w:lvl>
    <w:lvl w:ilvl="7" w:tentative="0">
      <w:start w:val="0"/>
      <w:numFmt w:val="bullet"/>
      <w:lvlText w:val="•"/>
      <w:lvlJc w:val="left"/>
      <w:pPr>
        <w:ind w:left="6344" w:hanging="358"/>
      </w:pPr>
      <w:rPr>
        <w:rFonts w:hint="default"/>
        <w:lang w:val="vi" w:eastAsia="en-US" w:bidi="ar-SA"/>
      </w:rPr>
    </w:lvl>
    <w:lvl w:ilvl="8" w:tentative="0">
      <w:start w:val="0"/>
      <w:numFmt w:val="bullet"/>
      <w:lvlText w:val="•"/>
      <w:lvlJc w:val="left"/>
      <w:pPr>
        <w:ind w:left="7076" w:hanging="358"/>
      </w:pPr>
      <w:rPr>
        <w:rFonts w:hint="default"/>
        <w:lang w:val="vi" w:eastAsia="en-US" w:bidi="ar-SA"/>
      </w:rPr>
    </w:lvl>
  </w:abstractNum>
  <w:abstractNum w:abstractNumId="90">
    <w:nsid w:val="7DEC2089"/>
    <w:multiLevelType w:val="multilevel"/>
    <w:tmpl w:val="7DEC2089"/>
    <w:lvl w:ilvl="0" w:tentative="0">
      <w:start w:val="0"/>
      <w:numFmt w:val="bullet"/>
      <w:lvlText w:val="-"/>
      <w:lvlJc w:val="left"/>
      <w:pPr>
        <w:ind w:left="1231" w:hanging="360"/>
      </w:pPr>
      <w:rPr>
        <w:rFonts w:hint="default" w:ascii="Times New Roman" w:hAnsi="Times New Roman" w:eastAsia="Times New Roman" w:cs="Times New Roman"/>
        <w:w w:val="99"/>
        <w:sz w:val="24"/>
        <w:szCs w:val="24"/>
        <w:lang w:val="vi" w:eastAsia="en-US" w:bidi="ar-SA"/>
      </w:rPr>
    </w:lvl>
    <w:lvl w:ilvl="1" w:tentative="0">
      <w:start w:val="0"/>
      <w:numFmt w:val="bullet"/>
      <w:lvlText w:val="•"/>
      <w:lvlJc w:val="left"/>
      <w:pPr>
        <w:ind w:left="1970" w:hanging="360"/>
      </w:pPr>
      <w:rPr>
        <w:rFonts w:hint="default"/>
        <w:lang w:val="vi" w:eastAsia="en-US" w:bidi="ar-SA"/>
      </w:rPr>
    </w:lvl>
    <w:lvl w:ilvl="2" w:tentative="0">
      <w:start w:val="0"/>
      <w:numFmt w:val="bullet"/>
      <w:lvlText w:val="•"/>
      <w:lvlJc w:val="left"/>
      <w:pPr>
        <w:ind w:left="2700" w:hanging="360"/>
      </w:pPr>
      <w:rPr>
        <w:rFonts w:hint="default"/>
        <w:lang w:val="vi" w:eastAsia="en-US" w:bidi="ar-SA"/>
      </w:rPr>
    </w:lvl>
    <w:lvl w:ilvl="3" w:tentative="0">
      <w:start w:val="0"/>
      <w:numFmt w:val="bullet"/>
      <w:lvlText w:val="•"/>
      <w:lvlJc w:val="left"/>
      <w:pPr>
        <w:ind w:left="3430" w:hanging="360"/>
      </w:pPr>
      <w:rPr>
        <w:rFonts w:hint="default"/>
        <w:lang w:val="vi" w:eastAsia="en-US" w:bidi="ar-SA"/>
      </w:rPr>
    </w:lvl>
    <w:lvl w:ilvl="4" w:tentative="0">
      <w:start w:val="0"/>
      <w:numFmt w:val="bullet"/>
      <w:lvlText w:val="•"/>
      <w:lvlJc w:val="left"/>
      <w:pPr>
        <w:ind w:left="4160" w:hanging="360"/>
      </w:pPr>
      <w:rPr>
        <w:rFonts w:hint="default"/>
        <w:lang w:val="vi" w:eastAsia="en-US" w:bidi="ar-SA"/>
      </w:rPr>
    </w:lvl>
    <w:lvl w:ilvl="5" w:tentative="0">
      <w:start w:val="0"/>
      <w:numFmt w:val="bullet"/>
      <w:lvlText w:val="•"/>
      <w:lvlJc w:val="left"/>
      <w:pPr>
        <w:ind w:left="4890" w:hanging="360"/>
      </w:pPr>
      <w:rPr>
        <w:rFonts w:hint="default"/>
        <w:lang w:val="vi" w:eastAsia="en-US" w:bidi="ar-SA"/>
      </w:rPr>
    </w:lvl>
    <w:lvl w:ilvl="6" w:tentative="0">
      <w:start w:val="0"/>
      <w:numFmt w:val="bullet"/>
      <w:lvlText w:val="•"/>
      <w:lvlJc w:val="left"/>
      <w:pPr>
        <w:ind w:left="5620" w:hanging="360"/>
      </w:pPr>
      <w:rPr>
        <w:rFonts w:hint="default"/>
        <w:lang w:val="vi" w:eastAsia="en-US" w:bidi="ar-SA"/>
      </w:rPr>
    </w:lvl>
    <w:lvl w:ilvl="7" w:tentative="0">
      <w:start w:val="0"/>
      <w:numFmt w:val="bullet"/>
      <w:lvlText w:val="•"/>
      <w:lvlJc w:val="left"/>
      <w:pPr>
        <w:ind w:left="6350" w:hanging="360"/>
      </w:pPr>
      <w:rPr>
        <w:rFonts w:hint="default"/>
        <w:lang w:val="vi" w:eastAsia="en-US" w:bidi="ar-SA"/>
      </w:rPr>
    </w:lvl>
    <w:lvl w:ilvl="8" w:tentative="0">
      <w:start w:val="0"/>
      <w:numFmt w:val="bullet"/>
      <w:lvlText w:val="•"/>
      <w:lvlJc w:val="left"/>
      <w:pPr>
        <w:ind w:left="7080" w:hanging="360"/>
      </w:pPr>
      <w:rPr>
        <w:rFonts w:hint="default"/>
        <w:lang w:val="vi" w:eastAsia="en-US" w:bidi="ar-SA"/>
      </w:rPr>
    </w:lvl>
  </w:abstractNum>
  <w:num w:numId="1">
    <w:abstractNumId w:val="42"/>
  </w:num>
  <w:num w:numId="2">
    <w:abstractNumId w:val="29"/>
  </w:num>
  <w:num w:numId="3">
    <w:abstractNumId w:val="75"/>
  </w:num>
  <w:num w:numId="4">
    <w:abstractNumId w:val="25"/>
  </w:num>
  <w:num w:numId="5">
    <w:abstractNumId w:val="19"/>
  </w:num>
  <w:num w:numId="6">
    <w:abstractNumId w:val="45"/>
  </w:num>
  <w:num w:numId="7">
    <w:abstractNumId w:val="58"/>
  </w:num>
  <w:num w:numId="8">
    <w:abstractNumId w:val="84"/>
  </w:num>
  <w:num w:numId="9">
    <w:abstractNumId w:val="43"/>
  </w:num>
  <w:num w:numId="10">
    <w:abstractNumId w:val="6"/>
  </w:num>
  <w:num w:numId="11">
    <w:abstractNumId w:val="59"/>
  </w:num>
  <w:num w:numId="12">
    <w:abstractNumId w:val="77"/>
  </w:num>
  <w:num w:numId="13">
    <w:abstractNumId w:val="28"/>
  </w:num>
  <w:num w:numId="14">
    <w:abstractNumId w:val="72"/>
  </w:num>
  <w:num w:numId="15">
    <w:abstractNumId w:val="38"/>
  </w:num>
  <w:num w:numId="16">
    <w:abstractNumId w:val="57"/>
  </w:num>
  <w:num w:numId="17">
    <w:abstractNumId w:val="33"/>
  </w:num>
  <w:num w:numId="18">
    <w:abstractNumId w:val="31"/>
  </w:num>
  <w:num w:numId="19">
    <w:abstractNumId w:val="10"/>
  </w:num>
  <w:num w:numId="20">
    <w:abstractNumId w:val="70"/>
  </w:num>
  <w:num w:numId="21">
    <w:abstractNumId w:val="80"/>
  </w:num>
  <w:num w:numId="22">
    <w:abstractNumId w:val="48"/>
  </w:num>
  <w:num w:numId="23">
    <w:abstractNumId w:val="69"/>
  </w:num>
  <w:num w:numId="24">
    <w:abstractNumId w:val="16"/>
  </w:num>
  <w:num w:numId="25">
    <w:abstractNumId w:val="89"/>
  </w:num>
  <w:num w:numId="26">
    <w:abstractNumId w:val="87"/>
  </w:num>
  <w:num w:numId="27">
    <w:abstractNumId w:val="24"/>
  </w:num>
  <w:num w:numId="28">
    <w:abstractNumId w:val="81"/>
  </w:num>
  <w:num w:numId="29">
    <w:abstractNumId w:val="7"/>
  </w:num>
  <w:num w:numId="30">
    <w:abstractNumId w:val="66"/>
  </w:num>
  <w:num w:numId="31">
    <w:abstractNumId w:val="2"/>
  </w:num>
  <w:num w:numId="32">
    <w:abstractNumId w:val="74"/>
  </w:num>
  <w:num w:numId="33">
    <w:abstractNumId w:val="90"/>
  </w:num>
  <w:num w:numId="34">
    <w:abstractNumId w:val="0"/>
  </w:num>
  <w:num w:numId="35">
    <w:abstractNumId w:val="56"/>
  </w:num>
  <w:num w:numId="36">
    <w:abstractNumId w:val="73"/>
  </w:num>
  <w:num w:numId="37">
    <w:abstractNumId w:val="40"/>
  </w:num>
  <w:num w:numId="38">
    <w:abstractNumId w:val="34"/>
  </w:num>
  <w:num w:numId="39">
    <w:abstractNumId w:val="62"/>
  </w:num>
  <w:num w:numId="40">
    <w:abstractNumId w:val="88"/>
  </w:num>
  <w:num w:numId="41">
    <w:abstractNumId w:val="22"/>
  </w:num>
  <w:num w:numId="42">
    <w:abstractNumId w:val="4"/>
  </w:num>
  <w:num w:numId="43">
    <w:abstractNumId w:val="21"/>
  </w:num>
  <w:num w:numId="44">
    <w:abstractNumId w:val="78"/>
  </w:num>
  <w:num w:numId="45">
    <w:abstractNumId w:val="1"/>
  </w:num>
  <w:num w:numId="46">
    <w:abstractNumId w:val="52"/>
  </w:num>
  <w:num w:numId="47">
    <w:abstractNumId w:val="3"/>
  </w:num>
  <w:num w:numId="48">
    <w:abstractNumId w:val="79"/>
  </w:num>
  <w:num w:numId="49">
    <w:abstractNumId w:val="85"/>
  </w:num>
  <w:num w:numId="50">
    <w:abstractNumId w:val="71"/>
  </w:num>
  <w:num w:numId="51">
    <w:abstractNumId w:val="63"/>
  </w:num>
  <w:num w:numId="52">
    <w:abstractNumId w:val="82"/>
  </w:num>
  <w:num w:numId="53">
    <w:abstractNumId w:val="46"/>
  </w:num>
  <w:num w:numId="54">
    <w:abstractNumId w:val="47"/>
  </w:num>
  <w:num w:numId="55">
    <w:abstractNumId w:val="30"/>
  </w:num>
  <w:num w:numId="56">
    <w:abstractNumId w:val="64"/>
  </w:num>
  <w:num w:numId="57">
    <w:abstractNumId w:val="54"/>
  </w:num>
  <w:num w:numId="58">
    <w:abstractNumId w:val="37"/>
  </w:num>
  <w:num w:numId="59">
    <w:abstractNumId w:val="55"/>
  </w:num>
  <w:num w:numId="60">
    <w:abstractNumId w:val="18"/>
  </w:num>
  <w:num w:numId="61">
    <w:abstractNumId w:val="68"/>
  </w:num>
  <w:num w:numId="62">
    <w:abstractNumId w:val="49"/>
  </w:num>
  <w:num w:numId="63">
    <w:abstractNumId w:val="65"/>
  </w:num>
  <w:num w:numId="64">
    <w:abstractNumId w:val="44"/>
  </w:num>
  <w:num w:numId="65">
    <w:abstractNumId w:val="26"/>
  </w:num>
  <w:num w:numId="66">
    <w:abstractNumId w:val="50"/>
  </w:num>
  <w:num w:numId="67">
    <w:abstractNumId w:val="17"/>
  </w:num>
  <w:num w:numId="68">
    <w:abstractNumId w:val="67"/>
  </w:num>
  <w:num w:numId="69">
    <w:abstractNumId w:val="13"/>
  </w:num>
  <w:num w:numId="70">
    <w:abstractNumId w:val="39"/>
  </w:num>
  <w:num w:numId="71">
    <w:abstractNumId w:val="61"/>
  </w:num>
  <w:num w:numId="72">
    <w:abstractNumId w:val="41"/>
  </w:num>
  <w:num w:numId="73">
    <w:abstractNumId w:val="51"/>
  </w:num>
  <w:num w:numId="74">
    <w:abstractNumId w:val="83"/>
  </w:num>
  <w:num w:numId="75">
    <w:abstractNumId w:val="35"/>
  </w:num>
  <w:num w:numId="76">
    <w:abstractNumId w:val="27"/>
  </w:num>
  <w:num w:numId="77">
    <w:abstractNumId w:val="12"/>
  </w:num>
  <w:num w:numId="78">
    <w:abstractNumId w:val="86"/>
  </w:num>
  <w:num w:numId="79">
    <w:abstractNumId w:val="32"/>
  </w:num>
  <w:num w:numId="80">
    <w:abstractNumId w:val="20"/>
  </w:num>
  <w:num w:numId="81">
    <w:abstractNumId w:val="60"/>
  </w:num>
  <w:num w:numId="82">
    <w:abstractNumId w:val="36"/>
  </w:num>
  <w:num w:numId="83">
    <w:abstractNumId w:val="9"/>
  </w:num>
  <w:num w:numId="84">
    <w:abstractNumId w:val="76"/>
  </w:num>
  <w:num w:numId="85">
    <w:abstractNumId w:val="23"/>
  </w:num>
  <w:num w:numId="86">
    <w:abstractNumId w:val="15"/>
  </w:num>
  <w:num w:numId="87">
    <w:abstractNumId w:val="8"/>
  </w:num>
  <w:num w:numId="88">
    <w:abstractNumId w:val="11"/>
  </w:num>
  <w:num w:numId="89">
    <w:abstractNumId w:val="14"/>
  </w:num>
  <w:num w:numId="90">
    <w:abstractNumId w:val="5"/>
  </w:num>
  <w:num w:numId="91">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evenAndOddHeaders w:val="1"/>
  <w:drawingGridHorizontalSpacing w:val="110"/>
  <w:displayHorizontalDrawingGridEvery w:val="2"/>
  <w:characterSpacingControl w:val="doNotCompress"/>
  <w:hdrShapeDefaults>
    <o:shapelayout v:ext="edit">
      <o:idmap v:ext="edit" data="2"/>
    </o:shapelayout>
  </w:hdrShapeDefaults>
  <w:footnotePr>
    <w:footnote w:id="0"/>
    <w:footnote w:id="1"/>
  </w:footnotePr>
  <w:endnotePr>
    <w:endnote w:id="0"/>
    <w:endnote w:id="1"/>
  </w:endnotePr>
  <w:compat>
    <w:ulTrailSpace/>
    <w:shapeLayoutLikeWW8/>
    <w:compatSetting w:name="compatibilityMode" w:uri="http://schemas.microsoft.com/office/word" w:val="12"/>
  </w:compat>
  <w:rsids>
    <w:rsidRoot w:val="00000000"/>
    <w:rsid w:val="07A33FF2"/>
    <w:rsid w:val="0AFB6BAB"/>
    <w:rsid w:val="522859D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3"/>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vi" w:eastAsia="en-US" w:bidi="ar-SA"/>
    </w:rPr>
  </w:style>
  <w:style w:type="paragraph" w:styleId="2">
    <w:name w:val="heading 1"/>
    <w:basedOn w:val="1"/>
    <w:next w:val="1"/>
    <w:qFormat/>
    <w:uiPriority w:val="1"/>
    <w:pPr>
      <w:spacing w:before="79"/>
      <w:ind w:left="311" w:right="304"/>
      <w:jc w:val="center"/>
      <w:outlineLvl w:val="1"/>
    </w:pPr>
    <w:rPr>
      <w:rFonts w:ascii="Times New Roman" w:hAnsi="Times New Roman" w:eastAsia="Times New Roman" w:cs="Times New Roman"/>
      <w:sz w:val="52"/>
      <w:szCs w:val="52"/>
      <w:lang w:val="vi" w:eastAsia="en-US" w:bidi="ar-SA"/>
    </w:rPr>
  </w:style>
  <w:style w:type="paragraph" w:styleId="3">
    <w:name w:val="heading 2"/>
    <w:basedOn w:val="1"/>
    <w:next w:val="1"/>
    <w:qFormat/>
    <w:uiPriority w:val="1"/>
    <w:pPr>
      <w:ind w:left="619" w:hanging="316"/>
      <w:outlineLvl w:val="2"/>
    </w:pPr>
    <w:rPr>
      <w:rFonts w:ascii="Arial" w:hAnsi="Arial" w:eastAsia="Arial" w:cs="Arial"/>
      <w:sz w:val="28"/>
      <w:szCs w:val="28"/>
      <w:lang w:val="vi" w:eastAsia="en-US" w:bidi="ar-SA"/>
    </w:rPr>
  </w:style>
  <w:style w:type="paragraph" w:styleId="4">
    <w:name w:val="heading 3"/>
    <w:basedOn w:val="1"/>
    <w:next w:val="1"/>
    <w:qFormat/>
    <w:uiPriority w:val="1"/>
    <w:pPr>
      <w:spacing w:before="187"/>
      <w:ind w:left="758" w:hanging="455"/>
      <w:jc w:val="both"/>
      <w:outlineLvl w:val="3"/>
    </w:pPr>
    <w:rPr>
      <w:rFonts w:ascii="Times New Roman" w:hAnsi="Times New Roman" w:eastAsia="Times New Roman" w:cs="Times New Roman"/>
      <w:sz w:val="26"/>
      <w:szCs w:val="26"/>
      <w:lang w:val="vi" w:eastAsia="en-US" w:bidi="ar-SA"/>
    </w:rPr>
  </w:style>
  <w:style w:type="character" w:default="1" w:styleId="5">
    <w:name w:val="Default Paragraph Font"/>
    <w:semiHidden/>
    <w:unhideWhenUsed/>
    <w:qFormat/>
    <w:uiPriority w:val="1"/>
  </w:style>
  <w:style w:type="table" w:default="1" w:styleId="6">
    <w:name w:val="Normal Table"/>
    <w:semiHidden/>
    <w:uiPriority w:val="0"/>
    <w:tblPr>
      <w:tblCellMar>
        <w:top w:w="0" w:type="dxa"/>
        <w:left w:w="108" w:type="dxa"/>
        <w:bottom w:w="0" w:type="dxa"/>
        <w:right w:w="108" w:type="dxa"/>
      </w:tblCellMar>
    </w:tblPr>
  </w:style>
  <w:style w:type="paragraph" w:styleId="7">
    <w:name w:val="Body Text"/>
    <w:basedOn w:val="1"/>
    <w:qFormat/>
    <w:uiPriority w:val="1"/>
    <w:rPr>
      <w:rFonts w:ascii="Times New Roman" w:hAnsi="Times New Roman" w:eastAsia="Times New Roman" w:cs="Times New Roman"/>
      <w:sz w:val="24"/>
      <w:szCs w:val="24"/>
      <w:lang w:val="vi" w:eastAsia="en-US" w:bidi="ar-SA"/>
    </w:rPr>
  </w:style>
  <w:style w:type="paragraph" w:styleId="8">
    <w:name w:val="Title"/>
    <w:basedOn w:val="1"/>
    <w:qFormat/>
    <w:uiPriority w:val="1"/>
    <w:pPr>
      <w:spacing w:before="457"/>
      <w:ind w:left="314" w:right="304"/>
      <w:jc w:val="center"/>
    </w:pPr>
    <w:rPr>
      <w:rFonts w:ascii="Arial" w:hAnsi="Arial" w:eastAsia="Arial" w:cs="Arial"/>
      <w:sz w:val="110"/>
      <w:szCs w:val="110"/>
      <w:lang w:val="vi" w:eastAsia="en-US" w:bidi="ar-SA"/>
    </w:rPr>
  </w:style>
  <w:style w:type="paragraph" w:styleId="9">
    <w:name w:val="toc 1"/>
    <w:basedOn w:val="1"/>
    <w:next w:val="1"/>
    <w:qFormat/>
    <w:uiPriority w:val="1"/>
    <w:pPr>
      <w:spacing w:before="88"/>
      <w:ind w:left="304"/>
    </w:pPr>
    <w:rPr>
      <w:rFonts w:ascii="Times New Roman" w:hAnsi="Times New Roman" w:eastAsia="Times New Roman" w:cs="Times New Roman"/>
      <w:sz w:val="20"/>
      <w:szCs w:val="20"/>
      <w:lang w:val="vi" w:eastAsia="en-US" w:bidi="ar-SA"/>
    </w:rPr>
  </w:style>
  <w:style w:type="paragraph" w:styleId="10">
    <w:name w:val="toc 2"/>
    <w:basedOn w:val="1"/>
    <w:next w:val="1"/>
    <w:qFormat/>
    <w:uiPriority w:val="1"/>
    <w:pPr>
      <w:spacing w:before="60"/>
      <w:ind w:left="782" w:hanging="241"/>
    </w:pPr>
    <w:rPr>
      <w:rFonts w:ascii="Times New Roman" w:hAnsi="Times New Roman" w:eastAsia="Times New Roman" w:cs="Times New Roman"/>
      <w:sz w:val="24"/>
      <w:szCs w:val="24"/>
      <w:lang w:val="vi" w:eastAsia="en-US" w:bidi="ar-SA"/>
    </w:rPr>
  </w:style>
  <w:style w:type="table" w:customStyle="1" w:styleId="11">
    <w:name w:val="Table Normal1"/>
    <w:semiHidden/>
    <w:unhideWhenUsed/>
    <w:qFormat/>
    <w:uiPriority w:val="2"/>
    <w:tblPr>
      <w:tblCellMar>
        <w:top w:w="0" w:type="dxa"/>
        <w:left w:w="0" w:type="dxa"/>
        <w:bottom w:w="0" w:type="dxa"/>
        <w:right w:w="0" w:type="dxa"/>
      </w:tblCellMar>
    </w:tblPr>
  </w:style>
  <w:style w:type="paragraph" w:styleId="12">
    <w:name w:val="List Paragraph"/>
    <w:basedOn w:val="1"/>
    <w:qFormat/>
    <w:uiPriority w:val="1"/>
    <w:pPr>
      <w:ind w:left="871" w:hanging="455"/>
      <w:jc w:val="both"/>
    </w:pPr>
    <w:rPr>
      <w:rFonts w:ascii="Times New Roman" w:hAnsi="Times New Roman" w:eastAsia="Times New Roman" w:cs="Times New Roman"/>
      <w:lang w:val="vi" w:eastAsia="en-US" w:bidi="ar-SA"/>
    </w:rPr>
  </w:style>
  <w:style w:type="paragraph" w:customStyle="1" w:styleId="13">
    <w:name w:val="Table Paragraph"/>
    <w:basedOn w:val="1"/>
    <w:qFormat/>
    <w:uiPriority w:val="1"/>
    <w:rPr>
      <w:rFonts w:ascii="Courier New" w:hAnsi="Courier New" w:eastAsia="Courier New" w:cs="Courier New"/>
      <w:lang w:val="vi" w:eastAsia="en-US"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80.png"/><Relationship Id="rId98" Type="http://schemas.openxmlformats.org/officeDocument/2006/relationships/image" Target="media/image79.png"/><Relationship Id="rId97" Type="http://schemas.openxmlformats.org/officeDocument/2006/relationships/image" Target="media/image78.png"/><Relationship Id="rId96" Type="http://schemas.openxmlformats.org/officeDocument/2006/relationships/image" Target="media/image77.png"/><Relationship Id="rId95" Type="http://schemas.openxmlformats.org/officeDocument/2006/relationships/image" Target="media/image76.png"/><Relationship Id="rId94" Type="http://schemas.openxmlformats.org/officeDocument/2006/relationships/image" Target="media/image75.png"/><Relationship Id="rId93" Type="http://schemas.openxmlformats.org/officeDocument/2006/relationships/image" Target="media/image74.png"/><Relationship Id="rId92" Type="http://schemas.openxmlformats.org/officeDocument/2006/relationships/image" Target="media/image73.png"/><Relationship Id="rId91" Type="http://schemas.openxmlformats.org/officeDocument/2006/relationships/image" Target="media/image72.png"/><Relationship Id="rId90" Type="http://schemas.openxmlformats.org/officeDocument/2006/relationships/image" Target="media/image71.png"/><Relationship Id="rId9" Type="http://schemas.openxmlformats.org/officeDocument/2006/relationships/footer" Target="footer5.xml"/><Relationship Id="rId89" Type="http://schemas.openxmlformats.org/officeDocument/2006/relationships/image" Target="media/image70.png"/><Relationship Id="rId88" Type="http://schemas.openxmlformats.org/officeDocument/2006/relationships/image" Target="media/image69.png"/><Relationship Id="rId87" Type="http://schemas.openxmlformats.org/officeDocument/2006/relationships/image" Target="media/image68.png"/><Relationship Id="rId86" Type="http://schemas.openxmlformats.org/officeDocument/2006/relationships/image" Target="media/image67.png"/><Relationship Id="rId85" Type="http://schemas.openxmlformats.org/officeDocument/2006/relationships/image" Target="media/image66.png"/><Relationship Id="rId84" Type="http://schemas.openxmlformats.org/officeDocument/2006/relationships/image" Target="media/image65.png"/><Relationship Id="rId83" Type="http://schemas.openxmlformats.org/officeDocument/2006/relationships/image" Target="media/image64.png"/><Relationship Id="rId82" Type="http://schemas.openxmlformats.org/officeDocument/2006/relationships/image" Target="media/image63.png"/><Relationship Id="rId81" Type="http://schemas.openxmlformats.org/officeDocument/2006/relationships/image" Target="media/image62.png"/><Relationship Id="rId80" Type="http://schemas.openxmlformats.org/officeDocument/2006/relationships/image" Target="media/image61.png"/><Relationship Id="rId8" Type="http://schemas.openxmlformats.org/officeDocument/2006/relationships/footer" Target="footer4.xml"/><Relationship Id="rId79" Type="http://schemas.openxmlformats.org/officeDocument/2006/relationships/image" Target="media/image60.png"/><Relationship Id="rId78" Type="http://schemas.openxmlformats.org/officeDocument/2006/relationships/image" Target="media/image59.png"/><Relationship Id="rId77" Type="http://schemas.openxmlformats.org/officeDocument/2006/relationships/image" Target="media/image58.png"/><Relationship Id="rId76" Type="http://schemas.openxmlformats.org/officeDocument/2006/relationships/image" Target="media/image57.png"/><Relationship Id="rId75" Type="http://schemas.openxmlformats.org/officeDocument/2006/relationships/image" Target="media/image56.png"/><Relationship Id="rId74" Type="http://schemas.openxmlformats.org/officeDocument/2006/relationships/image" Target="media/image55.png"/><Relationship Id="rId73" Type="http://schemas.openxmlformats.org/officeDocument/2006/relationships/image" Target="media/image54.png"/><Relationship Id="rId72" Type="http://schemas.openxmlformats.org/officeDocument/2006/relationships/image" Target="media/image53.png"/><Relationship Id="rId71" Type="http://schemas.openxmlformats.org/officeDocument/2006/relationships/image" Target="media/image52.png"/><Relationship Id="rId70" Type="http://schemas.openxmlformats.org/officeDocument/2006/relationships/image" Target="media/image51.png"/><Relationship Id="rId7" Type="http://schemas.openxmlformats.org/officeDocument/2006/relationships/footer" Target="footer3.xml"/><Relationship Id="rId69" Type="http://schemas.openxmlformats.org/officeDocument/2006/relationships/image" Target="media/image50.png"/><Relationship Id="rId68" Type="http://schemas.openxmlformats.org/officeDocument/2006/relationships/image" Target="media/image49.png"/><Relationship Id="rId67" Type="http://schemas.openxmlformats.org/officeDocument/2006/relationships/image" Target="media/image48.png"/><Relationship Id="rId66" Type="http://schemas.openxmlformats.org/officeDocument/2006/relationships/image" Target="media/image47.png"/><Relationship Id="rId65" Type="http://schemas.openxmlformats.org/officeDocument/2006/relationships/image" Target="media/image46.png"/><Relationship Id="rId64" Type="http://schemas.openxmlformats.org/officeDocument/2006/relationships/image" Target="media/image45.png"/><Relationship Id="rId63" Type="http://schemas.openxmlformats.org/officeDocument/2006/relationships/image" Target="media/image44.png"/><Relationship Id="rId62" Type="http://schemas.openxmlformats.org/officeDocument/2006/relationships/image" Target="media/image43.png"/><Relationship Id="rId61" Type="http://schemas.openxmlformats.org/officeDocument/2006/relationships/image" Target="media/image42.png"/><Relationship Id="rId60" Type="http://schemas.openxmlformats.org/officeDocument/2006/relationships/image" Target="media/image41.png"/><Relationship Id="rId6" Type="http://schemas.openxmlformats.org/officeDocument/2006/relationships/footer" Target="footer2.xml"/><Relationship Id="rId59" Type="http://schemas.openxmlformats.org/officeDocument/2006/relationships/image" Target="media/image40.png"/><Relationship Id="rId58" Type="http://schemas.openxmlformats.org/officeDocument/2006/relationships/image" Target="media/image39.png"/><Relationship Id="rId57" Type="http://schemas.openxmlformats.org/officeDocument/2006/relationships/image" Target="media/image38.png"/><Relationship Id="rId56" Type="http://schemas.openxmlformats.org/officeDocument/2006/relationships/image" Target="media/image37.png"/><Relationship Id="rId55" Type="http://schemas.openxmlformats.org/officeDocument/2006/relationships/image" Target="media/image36.png"/><Relationship Id="rId54" Type="http://schemas.openxmlformats.org/officeDocument/2006/relationships/image" Target="media/image35.png"/><Relationship Id="rId53" Type="http://schemas.openxmlformats.org/officeDocument/2006/relationships/image" Target="media/image34.png"/><Relationship Id="rId52" Type="http://schemas.openxmlformats.org/officeDocument/2006/relationships/image" Target="media/image33.png"/><Relationship Id="rId51" Type="http://schemas.openxmlformats.org/officeDocument/2006/relationships/image" Target="media/image32.png"/><Relationship Id="rId50" Type="http://schemas.openxmlformats.org/officeDocument/2006/relationships/image" Target="media/image31.png"/><Relationship Id="rId5" Type="http://schemas.openxmlformats.org/officeDocument/2006/relationships/footer" Target="footer1.xml"/><Relationship Id="rId49" Type="http://schemas.openxmlformats.org/officeDocument/2006/relationships/image" Target="media/image30.png"/><Relationship Id="rId48" Type="http://schemas.openxmlformats.org/officeDocument/2006/relationships/image" Target="media/image29.png"/><Relationship Id="rId47" Type="http://schemas.openxmlformats.org/officeDocument/2006/relationships/image" Target="media/image28.png"/><Relationship Id="rId46" Type="http://schemas.openxmlformats.org/officeDocument/2006/relationships/image" Target="media/image27.png"/><Relationship Id="rId45" Type="http://schemas.openxmlformats.org/officeDocument/2006/relationships/image" Target="media/image26.png"/><Relationship Id="rId44" Type="http://schemas.openxmlformats.org/officeDocument/2006/relationships/image" Target="media/image25.png"/><Relationship Id="rId43" Type="http://schemas.openxmlformats.org/officeDocument/2006/relationships/image" Target="media/image24.png"/><Relationship Id="rId42" Type="http://schemas.openxmlformats.org/officeDocument/2006/relationships/image" Target="media/image23.png"/><Relationship Id="rId41" Type="http://schemas.openxmlformats.org/officeDocument/2006/relationships/image" Target="media/image22.png"/><Relationship Id="rId40" Type="http://schemas.openxmlformats.org/officeDocument/2006/relationships/image" Target="media/image21.png"/><Relationship Id="rId4" Type="http://schemas.openxmlformats.org/officeDocument/2006/relationships/endnotes" Target="endnotes.xml"/><Relationship Id="rId39" Type="http://schemas.openxmlformats.org/officeDocument/2006/relationships/image" Target="media/image20.png"/><Relationship Id="rId38" Type="http://schemas.openxmlformats.org/officeDocument/2006/relationships/image" Target="media/image19.png"/><Relationship Id="rId37" Type="http://schemas.openxmlformats.org/officeDocument/2006/relationships/image" Target="media/image18.png"/><Relationship Id="rId366" Type="http://schemas.openxmlformats.org/officeDocument/2006/relationships/fontTable" Target="fontTable.xml"/><Relationship Id="rId365" Type="http://schemas.openxmlformats.org/officeDocument/2006/relationships/numbering" Target="numbering.xml"/><Relationship Id="rId364" Type="http://schemas.openxmlformats.org/officeDocument/2006/relationships/customXml" Target="../customXml/item1.xml"/><Relationship Id="rId363" Type="http://schemas.openxmlformats.org/officeDocument/2006/relationships/image" Target="media/image344.png"/><Relationship Id="rId362" Type="http://schemas.openxmlformats.org/officeDocument/2006/relationships/image" Target="media/image343.png"/><Relationship Id="rId361" Type="http://schemas.openxmlformats.org/officeDocument/2006/relationships/image" Target="media/image342.png"/><Relationship Id="rId360" Type="http://schemas.openxmlformats.org/officeDocument/2006/relationships/image" Target="media/image341.png"/><Relationship Id="rId36" Type="http://schemas.openxmlformats.org/officeDocument/2006/relationships/image" Target="media/image17.png"/><Relationship Id="rId359" Type="http://schemas.openxmlformats.org/officeDocument/2006/relationships/image" Target="media/image340.png"/><Relationship Id="rId358" Type="http://schemas.openxmlformats.org/officeDocument/2006/relationships/image" Target="media/image339.png"/><Relationship Id="rId357" Type="http://schemas.openxmlformats.org/officeDocument/2006/relationships/image" Target="media/image338.png"/><Relationship Id="rId356" Type="http://schemas.openxmlformats.org/officeDocument/2006/relationships/image" Target="media/image337.png"/><Relationship Id="rId355" Type="http://schemas.openxmlformats.org/officeDocument/2006/relationships/image" Target="media/image336.png"/><Relationship Id="rId354" Type="http://schemas.openxmlformats.org/officeDocument/2006/relationships/image" Target="media/image335.png"/><Relationship Id="rId353" Type="http://schemas.openxmlformats.org/officeDocument/2006/relationships/image" Target="media/image334.png"/><Relationship Id="rId352" Type="http://schemas.openxmlformats.org/officeDocument/2006/relationships/image" Target="media/image333.png"/><Relationship Id="rId351" Type="http://schemas.openxmlformats.org/officeDocument/2006/relationships/image" Target="media/image332.png"/><Relationship Id="rId350" Type="http://schemas.openxmlformats.org/officeDocument/2006/relationships/image" Target="media/image331.png"/><Relationship Id="rId35" Type="http://schemas.openxmlformats.org/officeDocument/2006/relationships/image" Target="media/image16.png"/><Relationship Id="rId349" Type="http://schemas.openxmlformats.org/officeDocument/2006/relationships/image" Target="media/image330.png"/><Relationship Id="rId348" Type="http://schemas.openxmlformats.org/officeDocument/2006/relationships/image" Target="media/image329.png"/><Relationship Id="rId347" Type="http://schemas.openxmlformats.org/officeDocument/2006/relationships/image" Target="media/image328.png"/><Relationship Id="rId346" Type="http://schemas.openxmlformats.org/officeDocument/2006/relationships/image" Target="media/image327.png"/><Relationship Id="rId345" Type="http://schemas.openxmlformats.org/officeDocument/2006/relationships/image" Target="media/image326.png"/><Relationship Id="rId344" Type="http://schemas.openxmlformats.org/officeDocument/2006/relationships/image" Target="media/image325.png"/><Relationship Id="rId343" Type="http://schemas.openxmlformats.org/officeDocument/2006/relationships/image" Target="media/image324.png"/><Relationship Id="rId342" Type="http://schemas.openxmlformats.org/officeDocument/2006/relationships/image" Target="media/image323.png"/><Relationship Id="rId341" Type="http://schemas.openxmlformats.org/officeDocument/2006/relationships/image" Target="media/image322.png"/><Relationship Id="rId340" Type="http://schemas.openxmlformats.org/officeDocument/2006/relationships/image" Target="media/image321.png"/><Relationship Id="rId34" Type="http://schemas.openxmlformats.org/officeDocument/2006/relationships/image" Target="media/image15.png"/><Relationship Id="rId339" Type="http://schemas.openxmlformats.org/officeDocument/2006/relationships/image" Target="media/image320.png"/><Relationship Id="rId338" Type="http://schemas.openxmlformats.org/officeDocument/2006/relationships/image" Target="media/image319.png"/><Relationship Id="rId337" Type="http://schemas.openxmlformats.org/officeDocument/2006/relationships/image" Target="media/image318.png"/><Relationship Id="rId336" Type="http://schemas.openxmlformats.org/officeDocument/2006/relationships/image" Target="media/image317.png"/><Relationship Id="rId335" Type="http://schemas.openxmlformats.org/officeDocument/2006/relationships/image" Target="media/image316.png"/><Relationship Id="rId334" Type="http://schemas.openxmlformats.org/officeDocument/2006/relationships/image" Target="media/image315.png"/><Relationship Id="rId333" Type="http://schemas.openxmlformats.org/officeDocument/2006/relationships/image" Target="media/image314.png"/><Relationship Id="rId332" Type="http://schemas.openxmlformats.org/officeDocument/2006/relationships/image" Target="media/image313.png"/><Relationship Id="rId331" Type="http://schemas.openxmlformats.org/officeDocument/2006/relationships/image" Target="media/image312.png"/><Relationship Id="rId330" Type="http://schemas.openxmlformats.org/officeDocument/2006/relationships/image" Target="media/image311.png"/><Relationship Id="rId33" Type="http://schemas.openxmlformats.org/officeDocument/2006/relationships/image" Target="media/image14.png"/><Relationship Id="rId329" Type="http://schemas.openxmlformats.org/officeDocument/2006/relationships/image" Target="media/image310.png"/><Relationship Id="rId328" Type="http://schemas.openxmlformats.org/officeDocument/2006/relationships/image" Target="media/image309.png"/><Relationship Id="rId327" Type="http://schemas.openxmlformats.org/officeDocument/2006/relationships/image" Target="media/image308.png"/><Relationship Id="rId326" Type="http://schemas.openxmlformats.org/officeDocument/2006/relationships/image" Target="media/image307.png"/><Relationship Id="rId325" Type="http://schemas.openxmlformats.org/officeDocument/2006/relationships/image" Target="media/image306.png"/><Relationship Id="rId324" Type="http://schemas.openxmlformats.org/officeDocument/2006/relationships/image" Target="media/image305.png"/><Relationship Id="rId323" Type="http://schemas.openxmlformats.org/officeDocument/2006/relationships/image" Target="media/image304.png"/><Relationship Id="rId322" Type="http://schemas.openxmlformats.org/officeDocument/2006/relationships/image" Target="media/image303.png"/><Relationship Id="rId321" Type="http://schemas.openxmlformats.org/officeDocument/2006/relationships/image" Target="media/image302.png"/><Relationship Id="rId320" Type="http://schemas.openxmlformats.org/officeDocument/2006/relationships/image" Target="media/image301.png"/><Relationship Id="rId32" Type="http://schemas.openxmlformats.org/officeDocument/2006/relationships/image" Target="media/image13.png"/><Relationship Id="rId319" Type="http://schemas.openxmlformats.org/officeDocument/2006/relationships/image" Target="media/image300.png"/><Relationship Id="rId318" Type="http://schemas.openxmlformats.org/officeDocument/2006/relationships/image" Target="media/image299.png"/><Relationship Id="rId317" Type="http://schemas.openxmlformats.org/officeDocument/2006/relationships/image" Target="media/image298.png"/><Relationship Id="rId316" Type="http://schemas.openxmlformats.org/officeDocument/2006/relationships/image" Target="media/image297.png"/><Relationship Id="rId315" Type="http://schemas.openxmlformats.org/officeDocument/2006/relationships/image" Target="media/image296.png"/><Relationship Id="rId314" Type="http://schemas.openxmlformats.org/officeDocument/2006/relationships/image" Target="media/image295.png"/><Relationship Id="rId313" Type="http://schemas.openxmlformats.org/officeDocument/2006/relationships/image" Target="media/image294.png"/><Relationship Id="rId312" Type="http://schemas.openxmlformats.org/officeDocument/2006/relationships/image" Target="media/image293.png"/><Relationship Id="rId311" Type="http://schemas.openxmlformats.org/officeDocument/2006/relationships/image" Target="media/image292.png"/><Relationship Id="rId310" Type="http://schemas.openxmlformats.org/officeDocument/2006/relationships/image" Target="media/image291.png"/><Relationship Id="rId31" Type="http://schemas.openxmlformats.org/officeDocument/2006/relationships/image" Target="media/image12.png"/><Relationship Id="rId309" Type="http://schemas.openxmlformats.org/officeDocument/2006/relationships/image" Target="media/image290.png"/><Relationship Id="rId308" Type="http://schemas.openxmlformats.org/officeDocument/2006/relationships/image" Target="media/image289.png"/><Relationship Id="rId307" Type="http://schemas.openxmlformats.org/officeDocument/2006/relationships/image" Target="media/image288.png"/><Relationship Id="rId306" Type="http://schemas.openxmlformats.org/officeDocument/2006/relationships/image" Target="media/image287.png"/><Relationship Id="rId305" Type="http://schemas.openxmlformats.org/officeDocument/2006/relationships/image" Target="media/image286.png"/><Relationship Id="rId304" Type="http://schemas.openxmlformats.org/officeDocument/2006/relationships/image" Target="media/image285.png"/><Relationship Id="rId303" Type="http://schemas.openxmlformats.org/officeDocument/2006/relationships/image" Target="media/image284.png"/><Relationship Id="rId302" Type="http://schemas.openxmlformats.org/officeDocument/2006/relationships/image" Target="media/image283.png"/><Relationship Id="rId301" Type="http://schemas.openxmlformats.org/officeDocument/2006/relationships/image" Target="media/image282.png"/><Relationship Id="rId300" Type="http://schemas.openxmlformats.org/officeDocument/2006/relationships/image" Target="media/image281.png"/><Relationship Id="rId30" Type="http://schemas.openxmlformats.org/officeDocument/2006/relationships/image" Target="media/image11.png"/><Relationship Id="rId3" Type="http://schemas.openxmlformats.org/officeDocument/2006/relationships/footnotes" Target="footnotes.xml"/><Relationship Id="rId299" Type="http://schemas.openxmlformats.org/officeDocument/2006/relationships/image" Target="media/image280.png"/><Relationship Id="rId298" Type="http://schemas.openxmlformats.org/officeDocument/2006/relationships/image" Target="media/image279.png"/><Relationship Id="rId297" Type="http://schemas.openxmlformats.org/officeDocument/2006/relationships/image" Target="media/image278.png"/><Relationship Id="rId296" Type="http://schemas.openxmlformats.org/officeDocument/2006/relationships/image" Target="media/image277.png"/><Relationship Id="rId295" Type="http://schemas.openxmlformats.org/officeDocument/2006/relationships/image" Target="media/image276.png"/><Relationship Id="rId294" Type="http://schemas.openxmlformats.org/officeDocument/2006/relationships/image" Target="media/image275.png"/><Relationship Id="rId293" Type="http://schemas.openxmlformats.org/officeDocument/2006/relationships/image" Target="media/image274.png"/><Relationship Id="rId292" Type="http://schemas.openxmlformats.org/officeDocument/2006/relationships/image" Target="media/image273.png"/><Relationship Id="rId291" Type="http://schemas.openxmlformats.org/officeDocument/2006/relationships/image" Target="media/image272.png"/><Relationship Id="rId290" Type="http://schemas.openxmlformats.org/officeDocument/2006/relationships/image" Target="media/image271.png"/><Relationship Id="rId29" Type="http://schemas.openxmlformats.org/officeDocument/2006/relationships/image" Target="media/image10.png"/><Relationship Id="rId289" Type="http://schemas.openxmlformats.org/officeDocument/2006/relationships/image" Target="media/image270.png"/><Relationship Id="rId288" Type="http://schemas.openxmlformats.org/officeDocument/2006/relationships/image" Target="media/image269.png"/><Relationship Id="rId287" Type="http://schemas.openxmlformats.org/officeDocument/2006/relationships/image" Target="media/image268.png"/><Relationship Id="rId286" Type="http://schemas.openxmlformats.org/officeDocument/2006/relationships/image" Target="media/image267.png"/><Relationship Id="rId285" Type="http://schemas.openxmlformats.org/officeDocument/2006/relationships/image" Target="media/image266.png"/><Relationship Id="rId284" Type="http://schemas.openxmlformats.org/officeDocument/2006/relationships/image" Target="media/image265.png"/><Relationship Id="rId283" Type="http://schemas.openxmlformats.org/officeDocument/2006/relationships/image" Target="media/image264.png"/><Relationship Id="rId282" Type="http://schemas.openxmlformats.org/officeDocument/2006/relationships/image" Target="media/image263.png"/><Relationship Id="rId281" Type="http://schemas.openxmlformats.org/officeDocument/2006/relationships/image" Target="media/image262.png"/><Relationship Id="rId280" Type="http://schemas.openxmlformats.org/officeDocument/2006/relationships/image" Target="media/image261.png"/><Relationship Id="rId28" Type="http://schemas.openxmlformats.org/officeDocument/2006/relationships/image" Target="media/image9.png"/><Relationship Id="rId279" Type="http://schemas.openxmlformats.org/officeDocument/2006/relationships/image" Target="media/image260.png"/><Relationship Id="rId278" Type="http://schemas.openxmlformats.org/officeDocument/2006/relationships/image" Target="media/image259.png"/><Relationship Id="rId277" Type="http://schemas.openxmlformats.org/officeDocument/2006/relationships/image" Target="media/image258.png"/><Relationship Id="rId276" Type="http://schemas.openxmlformats.org/officeDocument/2006/relationships/image" Target="media/image257.png"/><Relationship Id="rId275" Type="http://schemas.openxmlformats.org/officeDocument/2006/relationships/image" Target="media/image256.png"/><Relationship Id="rId274" Type="http://schemas.openxmlformats.org/officeDocument/2006/relationships/image" Target="media/image255.png"/><Relationship Id="rId273" Type="http://schemas.openxmlformats.org/officeDocument/2006/relationships/image" Target="media/image254.png"/><Relationship Id="rId272" Type="http://schemas.openxmlformats.org/officeDocument/2006/relationships/image" Target="media/image253.png"/><Relationship Id="rId271" Type="http://schemas.openxmlformats.org/officeDocument/2006/relationships/image" Target="media/image252.png"/><Relationship Id="rId270" Type="http://schemas.openxmlformats.org/officeDocument/2006/relationships/image" Target="media/image251.png"/><Relationship Id="rId27" Type="http://schemas.openxmlformats.org/officeDocument/2006/relationships/image" Target="media/image8.png"/><Relationship Id="rId269" Type="http://schemas.openxmlformats.org/officeDocument/2006/relationships/image" Target="media/image250.png"/><Relationship Id="rId268" Type="http://schemas.openxmlformats.org/officeDocument/2006/relationships/image" Target="media/image249.png"/><Relationship Id="rId267" Type="http://schemas.openxmlformats.org/officeDocument/2006/relationships/image" Target="media/image248.png"/><Relationship Id="rId266" Type="http://schemas.openxmlformats.org/officeDocument/2006/relationships/image" Target="media/image247.png"/><Relationship Id="rId265" Type="http://schemas.openxmlformats.org/officeDocument/2006/relationships/image" Target="media/image246.png"/><Relationship Id="rId264" Type="http://schemas.openxmlformats.org/officeDocument/2006/relationships/image" Target="media/image245.png"/><Relationship Id="rId263" Type="http://schemas.openxmlformats.org/officeDocument/2006/relationships/image" Target="media/image244.png"/><Relationship Id="rId262" Type="http://schemas.openxmlformats.org/officeDocument/2006/relationships/image" Target="media/image243.png"/><Relationship Id="rId261" Type="http://schemas.openxmlformats.org/officeDocument/2006/relationships/image" Target="media/image242.png"/><Relationship Id="rId260" Type="http://schemas.openxmlformats.org/officeDocument/2006/relationships/image" Target="media/image241.png"/><Relationship Id="rId26" Type="http://schemas.openxmlformats.org/officeDocument/2006/relationships/image" Target="media/image7.png"/><Relationship Id="rId259" Type="http://schemas.openxmlformats.org/officeDocument/2006/relationships/image" Target="media/image240.png"/><Relationship Id="rId258" Type="http://schemas.openxmlformats.org/officeDocument/2006/relationships/image" Target="media/image239.png"/><Relationship Id="rId257" Type="http://schemas.openxmlformats.org/officeDocument/2006/relationships/image" Target="media/image238.png"/><Relationship Id="rId256" Type="http://schemas.openxmlformats.org/officeDocument/2006/relationships/image" Target="media/image237.png"/><Relationship Id="rId255" Type="http://schemas.openxmlformats.org/officeDocument/2006/relationships/image" Target="media/image236.png"/><Relationship Id="rId254" Type="http://schemas.openxmlformats.org/officeDocument/2006/relationships/image" Target="media/image235.png"/><Relationship Id="rId253" Type="http://schemas.openxmlformats.org/officeDocument/2006/relationships/image" Target="media/image234.png"/><Relationship Id="rId252" Type="http://schemas.openxmlformats.org/officeDocument/2006/relationships/image" Target="media/image233.png"/><Relationship Id="rId251" Type="http://schemas.openxmlformats.org/officeDocument/2006/relationships/image" Target="media/image232.png"/><Relationship Id="rId250" Type="http://schemas.openxmlformats.org/officeDocument/2006/relationships/image" Target="media/image231.png"/><Relationship Id="rId25" Type="http://schemas.openxmlformats.org/officeDocument/2006/relationships/image" Target="media/image6.png"/><Relationship Id="rId249" Type="http://schemas.openxmlformats.org/officeDocument/2006/relationships/image" Target="media/image230.png"/><Relationship Id="rId248" Type="http://schemas.openxmlformats.org/officeDocument/2006/relationships/image" Target="media/image229.png"/><Relationship Id="rId247" Type="http://schemas.openxmlformats.org/officeDocument/2006/relationships/image" Target="media/image228.png"/><Relationship Id="rId246" Type="http://schemas.openxmlformats.org/officeDocument/2006/relationships/image" Target="media/image227.png"/><Relationship Id="rId245" Type="http://schemas.openxmlformats.org/officeDocument/2006/relationships/image" Target="media/image226.png"/><Relationship Id="rId244" Type="http://schemas.openxmlformats.org/officeDocument/2006/relationships/image" Target="media/image225.png"/><Relationship Id="rId243" Type="http://schemas.openxmlformats.org/officeDocument/2006/relationships/image" Target="media/image224.png"/><Relationship Id="rId242" Type="http://schemas.openxmlformats.org/officeDocument/2006/relationships/image" Target="media/image223.png"/><Relationship Id="rId241" Type="http://schemas.openxmlformats.org/officeDocument/2006/relationships/image" Target="media/image222.png"/><Relationship Id="rId240" Type="http://schemas.openxmlformats.org/officeDocument/2006/relationships/image" Target="media/image221.png"/><Relationship Id="rId24" Type="http://schemas.openxmlformats.org/officeDocument/2006/relationships/image" Target="media/image5.png"/><Relationship Id="rId239" Type="http://schemas.openxmlformats.org/officeDocument/2006/relationships/image" Target="media/image220.png"/><Relationship Id="rId238" Type="http://schemas.openxmlformats.org/officeDocument/2006/relationships/image" Target="media/image219.png"/><Relationship Id="rId237" Type="http://schemas.openxmlformats.org/officeDocument/2006/relationships/image" Target="media/image218.png"/><Relationship Id="rId236" Type="http://schemas.openxmlformats.org/officeDocument/2006/relationships/image" Target="media/image217.png"/><Relationship Id="rId235" Type="http://schemas.openxmlformats.org/officeDocument/2006/relationships/image" Target="media/image216.png"/><Relationship Id="rId234" Type="http://schemas.openxmlformats.org/officeDocument/2006/relationships/image" Target="media/image215.png"/><Relationship Id="rId233" Type="http://schemas.openxmlformats.org/officeDocument/2006/relationships/image" Target="media/image214.png"/><Relationship Id="rId232" Type="http://schemas.openxmlformats.org/officeDocument/2006/relationships/image" Target="media/image213.png"/><Relationship Id="rId231" Type="http://schemas.openxmlformats.org/officeDocument/2006/relationships/image" Target="media/image212.png"/><Relationship Id="rId230" Type="http://schemas.openxmlformats.org/officeDocument/2006/relationships/image" Target="media/image211.png"/><Relationship Id="rId23" Type="http://schemas.openxmlformats.org/officeDocument/2006/relationships/image" Target="media/image4.png"/><Relationship Id="rId229" Type="http://schemas.openxmlformats.org/officeDocument/2006/relationships/image" Target="media/image210.png"/><Relationship Id="rId228" Type="http://schemas.openxmlformats.org/officeDocument/2006/relationships/image" Target="media/image209.png"/><Relationship Id="rId227" Type="http://schemas.openxmlformats.org/officeDocument/2006/relationships/image" Target="media/image208.png"/><Relationship Id="rId226" Type="http://schemas.openxmlformats.org/officeDocument/2006/relationships/image" Target="media/image207.png"/><Relationship Id="rId225" Type="http://schemas.openxmlformats.org/officeDocument/2006/relationships/image" Target="media/image206.png"/><Relationship Id="rId224" Type="http://schemas.openxmlformats.org/officeDocument/2006/relationships/image" Target="media/image205.png"/><Relationship Id="rId223" Type="http://schemas.openxmlformats.org/officeDocument/2006/relationships/image" Target="media/image204.png"/><Relationship Id="rId222" Type="http://schemas.openxmlformats.org/officeDocument/2006/relationships/image" Target="media/image203.png"/><Relationship Id="rId221" Type="http://schemas.openxmlformats.org/officeDocument/2006/relationships/image" Target="media/image202.png"/><Relationship Id="rId220" Type="http://schemas.openxmlformats.org/officeDocument/2006/relationships/image" Target="media/image201.png"/><Relationship Id="rId22" Type="http://schemas.openxmlformats.org/officeDocument/2006/relationships/image" Target="media/image3.png"/><Relationship Id="rId219" Type="http://schemas.openxmlformats.org/officeDocument/2006/relationships/image" Target="media/image200.png"/><Relationship Id="rId218" Type="http://schemas.openxmlformats.org/officeDocument/2006/relationships/image" Target="media/image199.png"/><Relationship Id="rId217" Type="http://schemas.openxmlformats.org/officeDocument/2006/relationships/image" Target="media/image198.png"/><Relationship Id="rId216" Type="http://schemas.openxmlformats.org/officeDocument/2006/relationships/image" Target="media/image197.png"/><Relationship Id="rId215" Type="http://schemas.openxmlformats.org/officeDocument/2006/relationships/image" Target="media/image196.png"/><Relationship Id="rId214" Type="http://schemas.openxmlformats.org/officeDocument/2006/relationships/image" Target="media/image195.png"/><Relationship Id="rId213" Type="http://schemas.openxmlformats.org/officeDocument/2006/relationships/image" Target="media/image194.png"/><Relationship Id="rId212" Type="http://schemas.openxmlformats.org/officeDocument/2006/relationships/image" Target="media/image193.png"/><Relationship Id="rId211" Type="http://schemas.openxmlformats.org/officeDocument/2006/relationships/image" Target="media/image192.png"/><Relationship Id="rId210" Type="http://schemas.openxmlformats.org/officeDocument/2006/relationships/image" Target="media/image191.png"/><Relationship Id="rId21" Type="http://schemas.openxmlformats.org/officeDocument/2006/relationships/image" Target="media/image2.png"/><Relationship Id="rId209" Type="http://schemas.openxmlformats.org/officeDocument/2006/relationships/image" Target="media/image190.png"/><Relationship Id="rId208" Type="http://schemas.openxmlformats.org/officeDocument/2006/relationships/image" Target="media/image189.png"/><Relationship Id="rId207" Type="http://schemas.openxmlformats.org/officeDocument/2006/relationships/image" Target="media/image188.png"/><Relationship Id="rId206" Type="http://schemas.openxmlformats.org/officeDocument/2006/relationships/image" Target="media/image187.png"/><Relationship Id="rId205" Type="http://schemas.openxmlformats.org/officeDocument/2006/relationships/image" Target="media/image186.png"/><Relationship Id="rId204" Type="http://schemas.openxmlformats.org/officeDocument/2006/relationships/image" Target="media/image185.png"/><Relationship Id="rId203" Type="http://schemas.openxmlformats.org/officeDocument/2006/relationships/image" Target="media/image184.png"/><Relationship Id="rId202" Type="http://schemas.openxmlformats.org/officeDocument/2006/relationships/image" Target="media/image183.png"/><Relationship Id="rId201" Type="http://schemas.openxmlformats.org/officeDocument/2006/relationships/image" Target="media/image182.png"/><Relationship Id="rId200" Type="http://schemas.openxmlformats.org/officeDocument/2006/relationships/image" Target="media/image181.png"/><Relationship Id="rId20" Type="http://schemas.openxmlformats.org/officeDocument/2006/relationships/image" Target="media/image1.png"/><Relationship Id="rId2" Type="http://schemas.openxmlformats.org/officeDocument/2006/relationships/settings" Target="settings.xml"/><Relationship Id="rId199" Type="http://schemas.openxmlformats.org/officeDocument/2006/relationships/image" Target="media/image180.png"/><Relationship Id="rId198" Type="http://schemas.openxmlformats.org/officeDocument/2006/relationships/image" Target="media/image179.png"/><Relationship Id="rId197" Type="http://schemas.openxmlformats.org/officeDocument/2006/relationships/image" Target="media/image178.png"/><Relationship Id="rId196" Type="http://schemas.openxmlformats.org/officeDocument/2006/relationships/image" Target="media/image177.png"/><Relationship Id="rId195" Type="http://schemas.openxmlformats.org/officeDocument/2006/relationships/image" Target="media/image176.png"/><Relationship Id="rId194" Type="http://schemas.openxmlformats.org/officeDocument/2006/relationships/image" Target="media/image175.png"/><Relationship Id="rId193" Type="http://schemas.openxmlformats.org/officeDocument/2006/relationships/image" Target="media/image174.png"/><Relationship Id="rId192" Type="http://schemas.openxmlformats.org/officeDocument/2006/relationships/image" Target="media/image173.png"/><Relationship Id="rId191" Type="http://schemas.openxmlformats.org/officeDocument/2006/relationships/image" Target="media/image172.png"/><Relationship Id="rId190" Type="http://schemas.openxmlformats.org/officeDocument/2006/relationships/image" Target="media/image171.png"/><Relationship Id="rId19" Type="http://schemas.openxmlformats.org/officeDocument/2006/relationships/theme" Target="theme/theme1.xml"/><Relationship Id="rId189" Type="http://schemas.openxmlformats.org/officeDocument/2006/relationships/image" Target="media/image170.png"/><Relationship Id="rId188" Type="http://schemas.openxmlformats.org/officeDocument/2006/relationships/image" Target="media/image169.png"/><Relationship Id="rId187" Type="http://schemas.openxmlformats.org/officeDocument/2006/relationships/image" Target="media/image168.png"/><Relationship Id="rId186" Type="http://schemas.openxmlformats.org/officeDocument/2006/relationships/image" Target="media/image167.png"/><Relationship Id="rId185" Type="http://schemas.openxmlformats.org/officeDocument/2006/relationships/image" Target="media/image166.png"/><Relationship Id="rId184" Type="http://schemas.openxmlformats.org/officeDocument/2006/relationships/image" Target="media/image165.png"/><Relationship Id="rId183" Type="http://schemas.openxmlformats.org/officeDocument/2006/relationships/image" Target="media/image164.png"/><Relationship Id="rId182" Type="http://schemas.openxmlformats.org/officeDocument/2006/relationships/image" Target="media/image163.png"/><Relationship Id="rId181" Type="http://schemas.openxmlformats.org/officeDocument/2006/relationships/image" Target="media/image162.png"/><Relationship Id="rId180" Type="http://schemas.openxmlformats.org/officeDocument/2006/relationships/image" Target="media/image161.png"/><Relationship Id="rId18" Type="http://schemas.openxmlformats.org/officeDocument/2006/relationships/footer" Target="footer14.xml"/><Relationship Id="rId179" Type="http://schemas.openxmlformats.org/officeDocument/2006/relationships/image" Target="media/image160.png"/><Relationship Id="rId178" Type="http://schemas.openxmlformats.org/officeDocument/2006/relationships/image" Target="media/image159.png"/><Relationship Id="rId177" Type="http://schemas.openxmlformats.org/officeDocument/2006/relationships/image" Target="media/image158.png"/><Relationship Id="rId176" Type="http://schemas.openxmlformats.org/officeDocument/2006/relationships/image" Target="media/image157.png"/><Relationship Id="rId175" Type="http://schemas.openxmlformats.org/officeDocument/2006/relationships/image" Target="media/image156.png"/><Relationship Id="rId174" Type="http://schemas.openxmlformats.org/officeDocument/2006/relationships/image" Target="media/image155.png"/><Relationship Id="rId173" Type="http://schemas.openxmlformats.org/officeDocument/2006/relationships/image" Target="media/image154.png"/><Relationship Id="rId172" Type="http://schemas.openxmlformats.org/officeDocument/2006/relationships/image" Target="media/image153.png"/><Relationship Id="rId171" Type="http://schemas.openxmlformats.org/officeDocument/2006/relationships/image" Target="media/image152.png"/><Relationship Id="rId170" Type="http://schemas.openxmlformats.org/officeDocument/2006/relationships/image" Target="media/image151.png"/><Relationship Id="rId17" Type="http://schemas.openxmlformats.org/officeDocument/2006/relationships/footer" Target="footer13.xml"/><Relationship Id="rId169" Type="http://schemas.openxmlformats.org/officeDocument/2006/relationships/image" Target="media/image150.png"/><Relationship Id="rId168" Type="http://schemas.openxmlformats.org/officeDocument/2006/relationships/image" Target="media/image149.png"/><Relationship Id="rId167" Type="http://schemas.openxmlformats.org/officeDocument/2006/relationships/image" Target="media/image148.png"/><Relationship Id="rId166" Type="http://schemas.openxmlformats.org/officeDocument/2006/relationships/image" Target="media/image147.png"/><Relationship Id="rId165" Type="http://schemas.openxmlformats.org/officeDocument/2006/relationships/image" Target="media/image146.png"/><Relationship Id="rId164" Type="http://schemas.openxmlformats.org/officeDocument/2006/relationships/image" Target="media/image145.png"/><Relationship Id="rId163" Type="http://schemas.openxmlformats.org/officeDocument/2006/relationships/image" Target="media/image144.png"/><Relationship Id="rId162" Type="http://schemas.openxmlformats.org/officeDocument/2006/relationships/image" Target="media/image143.png"/><Relationship Id="rId161" Type="http://schemas.openxmlformats.org/officeDocument/2006/relationships/image" Target="media/image142.png"/><Relationship Id="rId160" Type="http://schemas.openxmlformats.org/officeDocument/2006/relationships/image" Target="media/image141.png"/><Relationship Id="rId16" Type="http://schemas.openxmlformats.org/officeDocument/2006/relationships/footer" Target="footer12.xml"/><Relationship Id="rId159" Type="http://schemas.openxmlformats.org/officeDocument/2006/relationships/image" Target="media/image140.png"/><Relationship Id="rId158" Type="http://schemas.openxmlformats.org/officeDocument/2006/relationships/image" Target="media/image139.png"/><Relationship Id="rId157" Type="http://schemas.openxmlformats.org/officeDocument/2006/relationships/image" Target="media/image138.png"/><Relationship Id="rId156" Type="http://schemas.openxmlformats.org/officeDocument/2006/relationships/image" Target="media/image137.png"/><Relationship Id="rId155" Type="http://schemas.openxmlformats.org/officeDocument/2006/relationships/image" Target="media/image136.png"/><Relationship Id="rId154" Type="http://schemas.openxmlformats.org/officeDocument/2006/relationships/image" Target="media/image135.png"/><Relationship Id="rId153" Type="http://schemas.openxmlformats.org/officeDocument/2006/relationships/image" Target="media/image134.png"/><Relationship Id="rId152" Type="http://schemas.openxmlformats.org/officeDocument/2006/relationships/image" Target="media/image133.png"/><Relationship Id="rId151" Type="http://schemas.openxmlformats.org/officeDocument/2006/relationships/image" Target="media/image132.png"/><Relationship Id="rId150" Type="http://schemas.openxmlformats.org/officeDocument/2006/relationships/image" Target="media/image131.png"/><Relationship Id="rId15" Type="http://schemas.openxmlformats.org/officeDocument/2006/relationships/footer" Target="footer11.xml"/><Relationship Id="rId149" Type="http://schemas.openxmlformats.org/officeDocument/2006/relationships/image" Target="media/image130.png"/><Relationship Id="rId148" Type="http://schemas.openxmlformats.org/officeDocument/2006/relationships/image" Target="media/image129.png"/><Relationship Id="rId147" Type="http://schemas.openxmlformats.org/officeDocument/2006/relationships/image" Target="media/image128.png"/><Relationship Id="rId146" Type="http://schemas.openxmlformats.org/officeDocument/2006/relationships/image" Target="media/image127.png"/><Relationship Id="rId145" Type="http://schemas.openxmlformats.org/officeDocument/2006/relationships/image" Target="media/image126.png"/><Relationship Id="rId144" Type="http://schemas.openxmlformats.org/officeDocument/2006/relationships/image" Target="media/image125.png"/><Relationship Id="rId143" Type="http://schemas.openxmlformats.org/officeDocument/2006/relationships/image" Target="media/image124.png"/><Relationship Id="rId142" Type="http://schemas.openxmlformats.org/officeDocument/2006/relationships/image" Target="media/image123.png"/><Relationship Id="rId141" Type="http://schemas.openxmlformats.org/officeDocument/2006/relationships/image" Target="media/image122.png"/><Relationship Id="rId140" Type="http://schemas.openxmlformats.org/officeDocument/2006/relationships/image" Target="media/image121.png"/><Relationship Id="rId14" Type="http://schemas.openxmlformats.org/officeDocument/2006/relationships/footer" Target="footer10.xml"/><Relationship Id="rId139" Type="http://schemas.openxmlformats.org/officeDocument/2006/relationships/image" Target="media/image120.png"/><Relationship Id="rId138" Type="http://schemas.openxmlformats.org/officeDocument/2006/relationships/image" Target="media/image119.png"/><Relationship Id="rId137" Type="http://schemas.openxmlformats.org/officeDocument/2006/relationships/image" Target="media/image118.png"/><Relationship Id="rId136" Type="http://schemas.openxmlformats.org/officeDocument/2006/relationships/image" Target="media/image117.png"/><Relationship Id="rId135" Type="http://schemas.openxmlformats.org/officeDocument/2006/relationships/image" Target="media/image116.png"/><Relationship Id="rId134" Type="http://schemas.openxmlformats.org/officeDocument/2006/relationships/image" Target="media/image115.png"/><Relationship Id="rId133" Type="http://schemas.openxmlformats.org/officeDocument/2006/relationships/image" Target="media/image114.png"/><Relationship Id="rId132" Type="http://schemas.openxmlformats.org/officeDocument/2006/relationships/image" Target="media/image113.png"/><Relationship Id="rId131" Type="http://schemas.openxmlformats.org/officeDocument/2006/relationships/image" Target="media/image112.png"/><Relationship Id="rId130" Type="http://schemas.openxmlformats.org/officeDocument/2006/relationships/image" Target="media/image111.png"/><Relationship Id="rId13" Type="http://schemas.openxmlformats.org/officeDocument/2006/relationships/footer" Target="footer9.xml"/><Relationship Id="rId129" Type="http://schemas.openxmlformats.org/officeDocument/2006/relationships/image" Target="media/image110.png"/><Relationship Id="rId128" Type="http://schemas.openxmlformats.org/officeDocument/2006/relationships/image" Target="media/image109.png"/><Relationship Id="rId127" Type="http://schemas.openxmlformats.org/officeDocument/2006/relationships/image" Target="media/image108.png"/><Relationship Id="rId126" Type="http://schemas.openxmlformats.org/officeDocument/2006/relationships/image" Target="media/image107.png"/><Relationship Id="rId125" Type="http://schemas.openxmlformats.org/officeDocument/2006/relationships/image" Target="media/image106.png"/><Relationship Id="rId124" Type="http://schemas.openxmlformats.org/officeDocument/2006/relationships/image" Target="media/image105.png"/><Relationship Id="rId123" Type="http://schemas.openxmlformats.org/officeDocument/2006/relationships/image" Target="media/image104.png"/><Relationship Id="rId122" Type="http://schemas.openxmlformats.org/officeDocument/2006/relationships/image" Target="media/image103.png"/><Relationship Id="rId121" Type="http://schemas.openxmlformats.org/officeDocument/2006/relationships/image" Target="media/image102.png"/><Relationship Id="rId120" Type="http://schemas.openxmlformats.org/officeDocument/2006/relationships/image" Target="media/image101.png"/><Relationship Id="rId12" Type="http://schemas.openxmlformats.org/officeDocument/2006/relationships/footer" Target="footer8.xml"/><Relationship Id="rId119" Type="http://schemas.openxmlformats.org/officeDocument/2006/relationships/image" Target="media/image100.png"/><Relationship Id="rId118" Type="http://schemas.openxmlformats.org/officeDocument/2006/relationships/image" Target="media/image99.png"/><Relationship Id="rId117" Type="http://schemas.openxmlformats.org/officeDocument/2006/relationships/image" Target="media/image98.png"/><Relationship Id="rId116" Type="http://schemas.openxmlformats.org/officeDocument/2006/relationships/image" Target="media/image97.png"/><Relationship Id="rId115" Type="http://schemas.openxmlformats.org/officeDocument/2006/relationships/image" Target="media/image96.png"/><Relationship Id="rId114" Type="http://schemas.openxmlformats.org/officeDocument/2006/relationships/image" Target="media/image95.png"/><Relationship Id="rId113" Type="http://schemas.openxmlformats.org/officeDocument/2006/relationships/image" Target="media/image94.png"/><Relationship Id="rId112" Type="http://schemas.openxmlformats.org/officeDocument/2006/relationships/image" Target="media/image93.png"/><Relationship Id="rId111" Type="http://schemas.openxmlformats.org/officeDocument/2006/relationships/image" Target="media/image92.png"/><Relationship Id="rId110" Type="http://schemas.openxmlformats.org/officeDocument/2006/relationships/image" Target="media/image91.png"/><Relationship Id="rId11" Type="http://schemas.openxmlformats.org/officeDocument/2006/relationships/footer" Target="footer7.xml"/><Relationship Id="rId109" Type="http://schemas.openxmlformats.org/officeDocument/2006/relationships/image" Target="media/image90.png"/><Relationship Id="rId108" Type="http://schemas.openxmlformats.org/officeDocument/2006/relationships/image" Target="media/image89.png"/><Relationship Id="rId107" Type="http://schemas.openxmlformats.org/officeDocument/2006/relationships/image" Target="media/image88.png"/><Relationship Id="rId106" Type="http://schemas.openxmlformats.org/officeDocument/2006/relationships/image" Target="media/image87.png"/><Relationship Id="rId105" Type="http://schemas.openxmlformats.org/officeDocument/2006/relationships/image" Target="media/image86.png"/><Relationship Id="rId104" Type="http://schemas.openxmlformats.org/officeDocument/2006/relationships/image" Target="media/image85.png"/><Relationship Id="rId103" Type="http://schemas.openxmlformats.org/officeDocument/2006/relationships/image" Target="media/image84.png"/><Relationship Id="rId102" Type="http://schemas.openxmlformats.org/officeDocument/2006/relationships/image" Target="media/image83.png"/><Relationship Id="rId101" Type="http://schemas.openxmlformats.org/officeDocument/2006/relationships/image" Target="media/image82.png"/><Relationship Id="rId100" Type="http://schemas.openxmlformats.org/officeDocument/2006/relationships/image" Target="media/image81.png"/><Relationship Id="rId10" Type="http://schemas.openxmlformats.org/officeDocument/2006/relationships/footer" Target="footer6.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1"/>
    <customShpInfo spid="_x0000_s2052"/>
    <customShpInfo spid="_x0000_s2050"/>
    <customShpInfo spid="_x0000_s2055"/>
    <customShpInfo spid="_x0000_s2056"/>
    <customShpInfo spid="_x0000_s2053"/>
    <customShpInfo spid="_x0000_s2054"/>
    <customShpInfo spid="_x0000_s2059"/>
    <customShpInfo spid="_x0000_s2060"/>
    <customShpInfo spid="_x0000_s2057"/>
    <customShpInfo spid="_x0000_s2058"/>
    <customShpInfo spid="_x0000_s2065"/>
    <customShpInfo spid="_x0000_s2066"/>
    <customShpInfo spid="_x0000_s2061"/>
    <customShpInfo spid="_x0000_s2062"/>
    <customShpInfo spid="_x0000_s2063"/>
    <customShpInfo spid="_x0000_s2064"/>
    <customShpInfo spid="_x0000_s2069"/>
    <customShpInfo spid="_x0000_s2070"/>
    <customShpInfo spid="_x0000_s2067"/>
    <customShpInfo spid="_x0000_s2068"/>
    <customShpInfo spid="_x0000_s1026"/>
    <customShpInfo spid="_x0000_s1027"/>
    <customShpInfo spid="_x0000_s1028"/>
    <customShpInfo spid="_x0000_s1029"/>
    <customShpInfo spid="_x0000_s1030"/>
    <customShpInfo spid="_x0000_s1031"/>
    <customShpInfo spid="_x0000_s1032"/>
    <customShpInfo spid="_x0000_s1034"/>
    <customShpInfo spid="_x0000_s1033"/>
    <customShpInfo spid="_x0000_s1035"/>
    <customShpInfo spid="_x0000_s1036"/>
    <customShpInfo spid="_x0000_s1037"/>
    <customShpInfo spid="_x0000_s1039"/>
    <customShpInfo spid="_x0000_s1038"/>
    <customShpInfo spid="_x0000_s1040"/>
    <customShpInfo spid="_x0000_s1041"/>
    <customShpInfo spid="_x0000_s1042"/>
    <customShpInfo spid="_x0000_s1043"/>
    <customShpInfo spid="_x0000_s1044"/>
    <customShpInfo spid="_x0000_s1045"/>
    <customShpInfo spid="_x0000_s1046"/>
    <customShpInfo spid="_x0000_s1048"/>
    <customShpInfo spid="_x0000_s1049"/>
    <customShpInfo spid="_x0000_s1050"/>
    <customShpInfo spid="_x0000_s1051"/>
    <customShpInfo spid="_x0000_s1047"/>
    <customShpInfo spid="_x0000_s1052"/>
    <customShpInfo spid="_x0000_s1054"/>
    <customShpInfo spid="_x0000_s1055"/>
    <customShpInfo spid="_x0000_s1056"/>
    <customShpInfo spid="_x0000_s1053"/>
    <customShpInfo spid="_x0000_s1058"/>
    <customShpInfo spid="_x0000_s1059"/>
    <customShpInfo spid="_x0000_s1060"/>
    <customShpInfo spid="_x0000_s1057"/>
    <customShpInfo spid="_x0000_s1061"/>
    <customShpInfo spid="_x0000_s1062"/>
    <customShpInfo spid="_x0000_s1063"/>
    <customShpInfo spid="_x0000_s1064"/>
    <customShpInfo spid="_x0000_s1065"/>
    <customShpInfo spid="_x0000_s1066"/>
    <customShpInfo spid="_x0000_s1067"/>
    <customShpInfo spid="_x0000_s1068"/>
    <customShpInfo spid="_x0000_s1069"/>
    <customShpInfo spid="_x0000_s1070"/>
    <customShpInfo spid="_x0000_s1071"/>
    <customShpInfo spid="_x0000_s1072"/>
    <customShpInfo spid="_x0000_s1073"/>
    <customShpInfo spid="_x0000_s1074"/>
    <customShpInfo spid="_x0000_s1075"/>
    <customShpInfo spid="_x0000_s1076"/>
    <customShpInfo spid="_x0000_s1077"/>
    <customShpInfo spid="_x0000_s1078"/>
    <customShpInfo spid="_x0000_s1079"/>
    <customShpInfo spid="_x0000_s1080"/>
    <customShpInfo spid="_x0000_s1081"/>
    <customShpInfo spid="_x0000_s1082"/>
    <customShpInfo spid="_x0000_s1083"/>
    <customShpInfo spid="_x0000_s1084"/>
    <customShpInfo spid="_x0000_s1085"/>
    <customShpInfo spid="_x0000_s1086"/>
    <customShpInfo spid="_x0000_s1087"/>
    <customShpInfo spid="_x0000_s1088"/>
    <customShpInfo spid="_x0000_s1089"/>
    <customShpInfo spid="_x0000_s1091"/>
    <customShpInfo spid="_x0000_s1090"/>
    <customShpInfo spid="_x0000_s1092"/>
    <customShpInfo spid="_x0000_s1093"/>
    <customShpInfo spid="_x0000_s1094"/>
    <customShpInfo spid="_x0000_s1095"/>
    <customShpInfo spid="_x0000_s1096"/>
    <customShpInfo spid="_x0000_s1097"/>
    <customShpInfo spid="_x0000_s1098"/>
    <customShpInfo spid="_x0000_s1099"/>
    <customShpInfo spid="_x0000_s1100"/>
    <customShpInfo spid="_x0000_s1101"/>
    <customShpInfo spid="_x0000_s1102"/>
    <customShpInfo spid="_x0000_s1103"/>
    <customShpInfo spid="_x0000_s1104"/>
    <customShpInfo spid="_x0000_s1105"/>
    <customShpInfo spid="_x0000_s1106"/>
    <customShpInfo spid="_x0000_s1107"/>
    <customShpInfo spid="_x0000_s1108"/>
    <customShpInfo spid="_x0000_s1109"/>
    <customShpInfo spid="_x0000_s1110"/>
    <customShpInfo spid="_x0000_s1111"/>
    <customShpInfo spid="_x0000_s1112"/>
    <customShpInfo spid="_x0000_s1114"/>
    <customShpInfo spid="_x0000_s1113"/>
    <customShpInfo spid="_x0000_s1116"/>
    <customShpInfo spid="_x0000_s1115"/>
    <customShpInfo spid="_x0000_s1118"/>
    <customShpInfo spid="_x0000_s1117"/>
    <customShpInfo spid="_x0000_s1119"/>
    <customShpInfo spid="_x0000_s1120"/>
    <customShpInfo spid="_x0000_s1122"/>
    <customShpInfo spid="_x0000_s1123"/>
    <customShpInfo spid="_x0000_s1124"/>
    <customShpInfo spid="_x0000_s1125"/>
    <customShpInfo spid="_x0000_s1121"/>
    <customShpInfo spid="_x0000_s1126"/>
    <customShpInfo spid="_x0000_s1128"/>
    <customShpInfo spid="_x0000_s1129"/>
    <customShpInfo spid="_x0000_s1130"/>
    <customShpInfo spid="_x0000_s1131"/>
    <customShpInfo spid="_x0000_s1132"/>
    <customShpInfo spid="_x0000_s1133"/>
    <customShpInfo spid="_x0000_s1134"/>
    <customShpInfo spid="_x0000_s1135"/>
    <customShpInfo spid="_x0000_s1127"/>
    <customShpInfo spid="_x0000_s1136"/>
    <customShpInfo spid="_x0000_s1138"/>
    <customShpInfo spid="_x0000_s1139"/>
    <customShpInfo spid="_x0000_s1140"/>
    <customShpInfo spid="_x0000_s1141"/>
    <customShpInfo spid="_x0000_s1142"/>
    <customShpInfo spid="_x0000_s1143"/>
    <customShpInfo spid="_x0000_s1137"/>
    <customShpInfo spid="_x0000_s1145"/>
    <customShpInfo spid="_x0000_s1146"/>
    <customShpInfo spid="_x0000_s1147"/>
    <customShpInfo spid="_x0000_s1148"/>
    <customShpInfo spid="_x0000_s1149"/>
    <customShpInfo spid="_x0000_s1150"/>
    <customShpInfo spid="_x0000_s1151"/>
    <customShpInfo spid="_x0000_s1152"/>
    <customShpInfo spid="_x0000_s1144"/>
    <customShpInfo spid="_x0000_s1154"/>
    <customShpInfo spid="_x0000_s1155"/>
    <customShpInfo spid="_x0000_s1156"/>
    <customShpInfo spid="_x0000_s1157"/>
    <customShpInfo spid="_x0000_s1153"/>
    <customShpInfo spid="_x0000_s1158"/>
    <customShpInfo spid="_x0000_s1160"/>
    <customShpInfo spid="_x0000_s1161"/>
    <customShpInfo spid="_x0000_s1162"/>
    <customShpInfo spid="_x0000_s1163"/>
    <customShpInfo spid="_x0000_s1164"/>
    <customShpInfo spid="_x0000_s1165"/>
    <customShpInfo spid="_x0000_s1159"/>
    <customShpInfo spid="_x0000_s1166"/>
    <customShpInfo spid="_x0000_s1167"/>
    <customShpInfo spid="_x0000_s1168"/>
    <customShpInfo spid="_x0000_s1169"/>
    <customShpInfo spid="_x0000_s1170"/>
    <customShpInfo spid="_x0000_s1172"/>
    <customShpInfo spid="_x0000_s1171"/>
    <customShpInfo spid="_x0000_s1174"/>
    <customShpInfo spid="_x0000_s1173"/>
    <customShpInfo spid="_x0000_s1175"/>
    <customShpInfo spid="_x0000_s1176"/>
    <customShpInfo spid="_x0000_s1178"/>
    <customShpInfo spid="_x0000_s1179"/>
    <customShpInfo spid="_x0000_s1180"/>
    <customShpInfo spid="_x0000_s1181"/>
    <customShpInfo spid="_x0000_s1182"/>
    <customShpInfo spid="_x0000_s1183"/>
    <customShpInfo spid="_x0000_s1184"/>
    <customShpInfo spid="_x0000_s1185"/>
    <customShpInfo spid="_x0000_s1186"/>
    <customShpInfo spid="_x0000_s1177"/>
    <customShpInfo spid="_x0000_s1188"/>
    <customShpInfo spid="_x0000_s1189"/>
    <customShpInfo spid="_x0000_s1190"/>
    <customShpInfo spid="_x0000_s1191"/>
    <customShpInfo spid="_x0000_s1187"/>
    <customShpInfo spid="_x0000_s1192"/>
    <customShpInfo spid="_x0000_s1193"/>
    <customShpInfo spid="_x0000_s1194"/>
    <customShpInfo spid="_x0000_s1196"/>
    <customShpInfo spid="_x0000_s1197"/>
    <customShpInfo spid="_x0000_s1198"/>
    <customShpInfo spid="_x0000_s1199"/>
    <customShpInfo spid="_x0000_s1200"/>
    <customShpInfo spid="_x0000_s1195"/>
    <customShpInfo spid="_x0000_s1201"/>
    <customShpInfo spid="_x0000_s1202"/>
    <customShpInfo spid="_x0000_s1203"/>
    <customShpInfo spid="_x0000_s1204"/>
    <customShpInfo spid="_x0000_s1205"/>
    <customShpInfo spid="_x0000_s1206"/>
    <customShpInfo spid="_x0000_s1207"/>
    <customShpInfo spid="_x0000_s1209"/>
    <customShpInfo spid="_x0000_s1210"/>
    <customShpInfo spid="_x0000_s1211"/>
    <customShpInfo spid="_x0000_s1212"/>
    <customShpInfo spid="_x0000_s1213"/>
    <customShpInfo spid="_x0000_s1214"/>
    <customShpInfo spid="_x0000_s1215"/>
    <customShpInfo spid="_x0000_s1216"/>
    <customShpInfo spid="_x0000_s1217"/>
    <customShpInfo spid="_x0000_s1208"/>
    <customShpInfo spid="_x0000_s1218"/>
    <customShpInfo spid="_x0000_s1219"/>
    <customShpInfo spid="_x0000_s1221"/>
    <customShpInfo spid="_x0000_s1222"/>
    <customShpInfo spid="_x0000_s1223"/>
    <customShpInfo spid="_x0000_s1224"/>
    <customShpInfo spid="_x0000_s1225"/>
    <customShpInfo spid="_x0000_s1226"/>
    <customShpInfo spid="_x0000_s1220"/>
    <customShpInfo spid="_x0000_s1227"/>
    <customShpInfo spid="_x0000_s1228"/>
    <customShpInfo spid="_x0000_s1230"/>
    <customShpInfo spid="_x0000_s1231"/>
    <customShpInfo spid="_x0000_s1232"/>
    <customShpInfo spid="_x0000_s1233"/>
    <customShpInfo spid="_x0000_s1229"/>
    <customShpInfo spid="_x0000_s1234"/>
    <customShpInfo spid="_x0000_s1235"/>
    <customShpInfo spid="_x0000_s1236"/>
    <customShpInfo spid="_x0000_s1237"/>
    <customShpInfo spid="_x0000_s1238"/>
    <customShpInfo spid="_x0000_s1239"/>
    <customShpInfo spid="_x0000_s1240"/>
    <customShpInfo spid="_x0000_s1241"/>
    <customShpInfo spid="_x0000_s1242"/>
    <customShpInfo spid="_x0000_s1243"/>
    <customShpInfo spid="_x0000_s1244"/>
    <customShpInfo spid="_x0000_s1246"/>
    <customShpInfo spid="_x0000_s1245"/>
    <customShpInfo spid="_x0000_s1247"/>
    <customShpInfo spid="_x0000_s1248"/>
    <customShpInfo spid="_x0000_s1249"/>
    <customShpInfo spid="_x0000_s1250"/>
    <customShpInfo spid="_x0000_s1251"/>
    <customShpInfo spid="_x0000_s1252"/>
    <customShpInfo spid="_x0000_s1253"/>
    <customShpInfo spid="_x0000_s1254"/>
    <customShpInfo spid="_x0000_s1255"/>
    <customShpInfo spid="_x0000_s1257"/>
    <customShpInfo spid="_x0000_s1258"/>
    <customShpInfo spid="_x0000_s1259"/>
    <customShpInfo spid="_x0000_s1260"/>
    <customShpInfo spid="_x0000_s1256"/>
    <customShpInfo spid="_x0000_s1261"/>
    <customShpInfo spid="_x0000_s1262"/>
    <customShpInfo spid="_x0000_s1263"/>
    <customShpInfo spid="_x0000_s1264"/>
    <customShpInfo spid="_x0000_s1265"/>
    <customShpInfo spid="_x0000_s1266"/>
    <customShpInfo spid="_x0000_s1267"/>
    <customShpInfo spid="_x0000_s1268"/>
    <customShpInfo spid="_x0000_s1270"/>
    <customShpInfo spid="_x0000_s1271"/>
    <customShpInfo spid="_x0000_s1272"/>
    <customShpInfo spid="_x0000_s1273"/>
    <customShpInfo spid="_x0000_s1274"/>
    <customShpInfo spid="_x0000_s1275"/>
    <customShpInfo spid="_x0000_s1276"/>
    <customShpInfo spid="_x0000_s1277"/>
    <customShpInfo spid="_x0000_s1269"/>
    <customShpInfo spid="_x0000_s1278"/>
    <customShpInfo spid="_x0000_s1280"/>
    <customShpInfo spid="_x0000_s1281"/>
    <customShpInfo spid="_x0000_s1282"/>
    <customShpInfo spid="_x0000_s1283"/>
    <customShpInfo spid="_x0000_s1284"/>
    <customShpInfo spid="_x0000_s1285"/>
    <customShpInfo spid="_x0000_s1286"/>
    <customShpInfo spid="_x0000_s1279"/>
    <customShpInfo spid="_x0000_s1287"/>
    <customShpInfo spid="_x0000_s1288"/>
    <customShpInfo spid="_x0000_s1289"/>
    <customShpInfo spid="_x0000_s1291"/>
    <customShpInfo spid="_x0000_s1292"/>
    <customShpInfo spid="_x0000_s1293"/>
    <customShpInfo spid="_x0000_s1290"/>
    <customShpInfo spid="_x0000_s1294"/>
    <customShpInfo spid="_x0000_s1295"/>
    <customShpInfo spid="_x0000_s1296"/>
    <customShpInfo spid="_x0000_s1297"/>
    <customShpInfo spid="_x0000_s1298"/>
    <customShpInfo spid="_x0000_s1299"/>
    <customShpInfo spid="_x0000_s1300"/>
    <customShpInfo spid="_x0000_s1301"/>
    <customShpInfo spid="_x0000_s1302"/>
    <customShpInfo spid="_x0000_s1303"/>
    <customShpInfo spid="_x0000_s1304"/>
    <customShpInfo spid="_x0000_s1305"/>
    <customShpInfo spid="_x0000_s1306"/>
    <customShpInfo spid="_x0000_s1308"/>
    <customShpInfo spid="_x0000_s1309"/>
    <customShpInfo spid="_x0000_s1310"/>
    <customShpInfo spid="_x0000_s1311"/>
    <customShpInfo spid="_x0000_s1312"/>
    <customShpInfo spid="_x0000_s1313"/>
    <customShpInfo spid="_x0000_s1314"/>
    <customShpInfo spid="_x0000_s1315"/>
    <customShpInfo spid="_x0000_s1316"/>
    <customShpInfo spid="_x0000_s1317"/>
    <customShpInfo spid="_x0000_s1318"/>
    <customShpInfo spid="_x0000_s1319"/>
    <customShpInfo spid="_x0000_s1320"/>
    <customShpInfo spid="_x0000_s1321"/>
    <customShpInfo spid="_x0000_s1322"/>
    <customShpInfo spid="_x0000_s1323"/>
    <customShpInfo spid="_x0000_s1324"/>
    <customShpInfo spid="_x0000_s1325"/>
    <customShpInfo spid="_x0000_s1326"/>
    <customShpInfo spid="_x0000_s1327"/>
    <customShpInfo spid="_x0000_s1328"/>
    <customShpInfo spid="_x0000_s1329"/>
    <customShpInfo spid="_x0000_s1330"/>
    <customShpInfo spid="_x0000_s1331"/>
    <customShpInfo spid="_x0000_s1332"/>
    <customShpInfo spid="_x0000_s1333"/>
    <customShpInfo spid="_x0000_s1334"/>
    <customShpInfo spid="_x0000_s1335"/>
    <customShpInfo spid="_x0000_s1336"/>
    <customShpInfo spid="_x0000_s1337"/>
    <customShpInfo spid="_x0000_s1338"/>
    <customShpInfo spid="_x0000_s1339"/>
    <customShpInfo spid="_x0000_s1340"/>
    <customShpInfo spid="_x0000_s1341"/>
    <customShpInfo spid="_x0000_s1342"/>
    <customShpInfo spid="_x0000_s1343"/>
    <customShpInfo spid="_x0000_s1344"/>
    <customShpInfo spid="_x0000_s1345"/>
    <customShpInfo spid="_x0000_s1346"/>
    <customShpInfo spid="_x0000_s1347"/>
    <customShpInfo spid="_x0000_s1348"/>
    <customShpInfo spid="_x0000_s1349"/>
    <customShpInfo spid="_x0000_s1307"/>
    <customShpInfo spid="_x0000_s1351"/>
    <customShpInfo spid="_x0000_s1352"/>
    <customShpInfo spid="_x0000_s1353"/>
    <customShpInfo spid="_x0000_s1354"/>
    <customShpInfo spid="_x0000_s1355"/>
    <customShpInfo spid="_x0000_s1356"/>
    <customShpInfo spid="_x0000_s1357"/>
    <customShpInfo spid="_x0000_s1358"/>
    <customShpInfo spid="_x0000_s1359"/>
    <customShpInfo spid="_x0000_s1360"/>
    <customShpInfo spid="_x0000_s1361"/>
    <customShpInfo spid="_x0000_s1362"/>
    <customShpInfo spid="_x0000_s1363"/>
    <customShpInfo spid="_x0000_s1364"/>
    <customShpInfo spid="_x0000_s1365"/>
    <customShpInfo spid="_x0000_s1366"/>
    <customShpInfo spid="_x0000_s1367"/>
    <customShpInfo spid="_x0000_s1368"/>
    <customShpInfo spid="_x0000_s1369"/>
    <customShpInfo spid="_x0000_s1370"/>
    <customShpInfo spid="_x0000_s1371"/>
    <customShpInfo spid="_x0000_s1372"/>
    <customShpInfo spid="_x0000_s1373"/>
    <customShpInfo spid="_x0000_s1374"/>
    <customShpInfo spid="_x0000_s1375"/>
    <customShpInfo spid="_x0000_s1376"/>
    <customShpInfo spid="_x0000_s1377"/>
    <customShpInfo spid="_x0000_s1378"/>
    <customShpInfo spid="_x0000_s1379"/>
    <customShpInfo spid="_x0000_s1380"/>
    <customShpInfo spid="_x0000_s1381"/>
    <customShpInfo spid="_x0000_s1382"/>
    <customShpInfo spid="_x0000_s1383"/>
    <customShpInfo spid="_x0000_s1384"/>
    <customShpInfo spid="_x0000_s1385"/>
    <customShpInfo spid="_x0000_s1386"/>
    <customShpInfo spid="_x0000_s1387"/>
    <customShpInfo spid="_x0000_s1388"/>
    <customShpInfo spid="_x0000_s1389"/>
    <customShpInfo spid="_x0000_s1390"/>
    <customShpInfo spid="_x0000_s1391"/>
    <customShpInfo spid="_x0000_s1392"/>
    <customShpInfo spid="_x0000_s1393"/>
    <customShpInfo spid="_x0000_s1394"/>
    <customShpInfo spid="_x0000_s1395"/>
    <customShpInfo spid="_x0000_s1396"/>
    <customShpInfo spid="_x0000_s1397"/>
    <customShpInfo spid="_x0000_s1398"/>
    <customShpInfo spid="_x0000_s1399"/>
    <customShpInfo spid="_x0000_s1400"/>
    <customShpInfo spid="_x0000_s1401"/>
    <customShpInfo spid="_x0000_s1402"/>
    <customShpInfo spid="_x0000_s1403"/>
    <customShpInfo spid="_x0000_s1404"/>
    <customShpInfo spid="_x0000_s1405"/>
    <customShpInfo spid="_x0000_s1406"/>
    <customShpInfo spid="_x0000_s1407"/>
    <customShpInfo spid="_x0000_s1408"/>
    <customShpInfo spid="_x0000_s1409"/>
    <customShpInfo spid="_x0000_s1410"/>
    <customShpInfo spid="_x0000_s1411"/>
    <customShpInfo spid="_x0000_s1412"/>
    <customShpInfo spid="_x0000_s1413"/>
    <customShpInfo spid="_x0000_s1414"/>
    <customShpInfo spid="_x0000_s1415"/>
    <customShpInfo spid="_x0000_s1416"/>
    <customShpInfo spid="_x0000_s1417"/>
    <customShpInfo spid="_x0000_s1418"/>
    <customShpInfo spid="_x0000_s1419"/>
    <customShpInfo spid="_x0000_s1420"/>
    <customShpInfo spid="_x0000_s1421"/>
    <customShpInfo spid="_x0000_s1422"/>
    <customShpInfo spid="_x0000_s1423"/>
    <customShpInfo spid="_x0000_s1424"/>
    <customShpInfo spid="_x0000_s1425"/>
    <customShpInfo spid="_x0000_s1426"/>
    <customShpInfo spid="_x0000_s1427"/>
    <customShpInfo spid="_x0000_s1428"/>
    <customShpInfo spid="_x0000_s1429"/>
    <customShpInfo spid="_x0000_s1430"/>
    <customShpInfo spid="_x0000_s1431"/>
    <customShpInfo spid="_x0000_s1432"/>
    <customShpInfo spid="_x0000_s1433"/>
    <customShpInfo spid="_x0000_s1434"/>
    <customShpInfo spid="_x0000_s1435"/>
    <customShpInfo spid="_x0000_s1436"/>
    <customShpInfo spid="_x0000_s1437"/>
    <customShpInfo spid="_x0000_s1438"/>
    <customShpInfo spid="_x0000_s1439"/>
    <customShpInfo spid="_x0000_s1440"/>
    <customShpInfo spid="_x0000_s1441"/>
    <customShpInfo spid="_x0000_s1442"/>
    <customShpInfo spid="_x0000_s1443"/>
    <customShpInfo spid="_x0000_s1444"/>
    <customShpInfo spid="_x0000_s1445"/>
    <customShpInfo spid="_x0000_s1446"/>
    <customShpInfo spid="_x0000_s1447"/>
    <customShpInfo spid="_x0000_s1448"/>
    <customShpInfo spid="_x0000_s1449"/>
    <customShpInfo spid="_x0000_s1450"/>
    <customShpInfo spid="_x0000_s1451"/>
    <customShpInfo spid="_x0000_s1350"/>
    <customShpInfo spid="_x0000_s1452"/>
    <customShpInfo spid="_x0000_s1454"/>
    <customShpInfo spid="_x0000_s1455"/>
    <customShpInfo spid="_x0000_s1456"/>
    <customShpInfo spid="_x0000_s1457"/>
    <customShpInfo spid="_x0000_s1458"/>
    <customShpInfo spid="_x0000_s1459"/>
    <customShpInfo spid="_x0000_s1460"/>
    <customShpInfo spid="_x0000_s1461"/>
    <customShpInfo spid="_x0000_s1462"/>
    <customShpInfo spid="_x0000_s1463"/>
    <customShpInfo spid="_x0000_s1464"/>
    <customShpInfo spid="_x0000_s1465"/>
    <customShpInfo spid="_x0000_s1466"/>
    <customShpInfo spid="_x0000_s1467"/>
    <customShpInfo spid="_x0000_s1468"/>
    <customShpInfo spid="_x0000_s1469"/>
    <customShpInfo spid="_x0000_s1470"/>
    <customShpInfo spid="_x0000_s1471"/>
    <customShpInfo spid="_x0000_s1472"/>
    <customShpInfo spid="_x0000_s1473"/>
    <customShpInfo spid="_x0000_s1474"/>
    <customShpInfo spid="_x0000_s1475"/>
    <customShpInfo spid="_x0000_s1476"/>
    <customShpInfo spid="_x0000_s1477"/>
    <customShpInfo spid="_x0000_s1478"/>
    <customShpInfo spid="_x0000_s1479"/>
    <customShpInfo spid="_x0000_s1480"/>
    <customShpInfo spid="_x0000_s1481"/>
    <customShpInfo spid="_x0000_s1482"/>
    <customShpInfo spid="_x0000_s1483"/>
    <customShpInfo spid="_x0000_s1484"/>
    <customShpInfo spid="_x0000_s1485"/>
    <customShpInfo spid="_x0000_s1486"/>
    <customShpInfo spid="_x0000_s1487"/>
    <customShpInfo spid="_x0000_s1488"/>
    <customShpInfo spid="_x0000_s1489"/>
    <customShpInfo spid="_x0000_s1490"/>
    <customShpInfo spid="_x0000_s1491"/>
    <customShpInfo spid="_x0000_s1492"/>
    <customShpInfo spid="_x0000_s1493"/>
    <customShpInfo spid="_x0000_s1494"/>
    <customShpInfo spid="_x0000_s1495"/>
    <customShpInfo spid="_x0000_s1496"/>
    <customShpInfo spid="_x0000_s1497"/>
    <customShpInfo spid="_x0000_s1498"/>
    <customShpInfo spid="_x0000_s1499"/>
    <customShpInfo spid="_x0000_s1500"/>
    <customShpInfo spid="_x0000_s1501"/>
    <customShpInfo spid="_x0000_s1502"/>
    <customShpInfo spid="_x0000_s1503"/>
    <customShpInfo spid="_x0000_s1504"/>
    <customShpInfo spid="_x0000_s1505"/>
    <customShpInfo spid="_x0000_s1506"/>
    <customShpInfo spid="_x0000_s1507"/>
    <customShpInfo spid="_x0000_s1508"/>
    <customShpInfo spid="_x0000_s1509"/>
    <customShpInfo spid="_x0000_s1510"/>
    <customShpInfo spid="_x0000_s1511"/>
    <customShpInfo spid="_x0000_s1512"/>
    <customShpInfo spid="_x0000_s1513"/>
    <customShpInfo spid="_x0000_s1514"/>
    <customShpInfo spid="_x0000_s1515"/>
    <customShpInfo spid="_x0000_s1516"/>
    <customShpInfo spid="_x0000_s1517"/>
    <customShpInfo spid="_x0000_s1518"/>
    <customShpInfo spid="_x0000_s1519"/>
    <customShpInfo spid="_x0000_s1520"/>
    <customShpInfo spid="_x0000_s1521"/>
    <customShpInfo spid="_x0000_s1522"/>
    <customShpInfo spid="_x0000_s1523"/>
    <customShpInfo spid="_x0000_s1524"/>
    <customShpInfo spid="_x0000_s1525"/>
    <customShpInfo spid="_x0000_s1526"/>
    <customShpInfo spid="_x0000_s1527"/>
    <customShpInfo spid="_x0000_s1528"/>
    <customShpInfo spid="_x0000_s1529"/>
    <customShpInfo spid="_x0000_s1530"/>
    <customShpInfo spid="_x0000_s1531"/>
    <customShpInfo spid="_x0000_s1532"/>
    <customShpInfo spid="_x0000_s1533"/>
    <customShpInfo spid="_x0000_s1534"/>
    <customShpInfo spid="_x0000_s1535"/>
    <customShpInfo spid="_x0000_s1536"/>
    <customShpInfo spid="_x0000_s1537"/>
    <customShpInfo spid="_x0000_s1538"/>
    <customShpInfo spid="_x0000_s1539"/>
    <customShpInfo spid="_x0000_s1540"/>
    <customShpInfo spid="_x0000_s1541"/>
    <customShpInfo spid="_x0000_s1542"/>
    <customShpInfo spid="_x0000_s1543"/>
    <customShpInfo spid="_x0000_s1544"/>
    <customShpInfo spid="_x0000_s1545"/>
    <customShpInfo spid="_x0000_s1546"/>
    <customShpInfo spid="_x0000_s1547"/>
    <customShpInfo spid="_x0000_s1548"/>
    <customShpInfo spid="_x0000_s1549"/>
    <customShpInfo spid="_x0000_s1550"/>
    <customShpInfo spid="_x0000_s1453"/>
    <customShpInfo spid="_x0000_s1552"/>
    <customShpInfo spid="_x0000_s1553"/>
    <customShpInfo spid="_x0000_s1554"/>
    <customShpInfo spid="_x0000_s1555"/>
    <customShpInfo spid="_x0000_s1556"/>
    <customShpInfo spid="_x0000_s1557"/>
    <customShpInfo spid="_x0000_s1551"/>
    <customShpInfo spid="_x0000_s1558"/>
    <customShpInfo spid="_x0000_s1559"/>
    <customShpInfo spid="_x0000_s1560"/>
    <customShpInfo spid="_x0000_s1561"/>
    <customShpInfo spid="_x0000_s1562"/>
    <customShpInfo spid="_x0000_s1564"/>
    <customShpInfo spid="_x0000_s1565"/>
    <customShpInfo spid="_x0000_s1566"/>
    <customShpInfo spid="_x0000_s1567"/>
    <customShpInfo spid="_x0000_s1563"/>
    <customShpInfo spid="_x0000_s1569"/>
    <customShpInfo spid="_x0000_s1570"/>
    <customShpInfo spid="_x0000_s1571"/>
    <customShpInfo spid="_x0000_s1568"/>
    <customShpInfo spid="_x0000_s1573"/>
    <customShpInfo spid="_x0000_s1574"/>
    <customShpInfo spid="_x0000_s1572"/>
    <customShpInfo spid="_x0000_s1576"/>
    <customShpInfo spid="_x0000_s1577"/>
    <customShpInfo spid="_x0000_s1575"/>
    <customShpInfo spid="_x0000_s1579"/>
    <customShpInfo spid="_x0000_s1580"/>
    <customShpInfo spid="_x0000_s1581"/>
    <customShpInfo spid="_x0000_s1582"/>
    <customShpInfo spid="_x0000_s1578"/>
    <customShpInfo spid="_x0000_s1584"/>
    <customShpInfo spid="_x0000_s1585"/>
    <customShpInfo spid="_x0000_s1583"/>
    <customShpInfo spid="_x0000_s1587"/>
    <customShpInfo spid="_x0000_s1588"/>
    <customShpInfo spid="_x0000_s1589"/>
    <customShpInfo spid="_x0000_s1590"/>
    <customShpInfo spid="_x0000_s1591"/>
    <customShpInfo spid="_x0000_s1586"/>
    <customShpInfo spid="_x0000_s1593"/>
    <customShpInfo spid="_x0000_s1594"/>
    <customShpInfo spid="_x0000_s1592"/>
    <customShpInfo spid="_x0000_s1596"/>
    <customShpInfo spid="_x0000_s1597"/>
    <customShpInfo spid="_x0000_s1598"/>
    <customShpInfo spid="_x0000_s1595"/>
    <customShpInfo spid="_x0000_s1600"/>
    <customShpInfo spid="_x0000_s1601"/>
    <customShpInfo spid="_x0000_s1599"/>
    <customShpInfo spid="_x0000_s1603"/>
    <customShpInfo spid="_x0000_s1604"/>
    <customShpInfo spid="_x0000_s1605"/>
    <customShpInfo spid="_x0000_s1606"/>
    <customShpInfo spid="_x0000_s1607"/>
    <customShpInfo spid="_x0000_s1602"/>
    <customShpInfo spid="_x0000_s1609"/>
    <customShpInfo spid="_x0000_s1610"/>
    <customShpInfo spid="_x0000_s1608"/>
    <customShpInfo spid="_x0000_s1612"/>
    <customShpInfo spid="_x0000_s1613"/>
    <customShpInfo spid="_x0000_s1614"/>
    <customShpInfo spid="_x0000_s1615"/>
    <customShpInfo spid="_x0000_s1616"/>
    <customShpInfo spid="_x0000_s1611"/>
    <customShpInfo spid="_x0000_s1618"/>
    <customShpInfo spid="_x0000_s1619"/>
    <customShpInfo spid="_x0000_s1617"/>
    <customShpInfo spid="_x0000_s1620"/>
    <customShpInfo spid="_x0000_s1621"/>
    <customShpInfo spid="_x0000_s1622"/>
    <customShpInfo spid="_x0000_s1623"/>
    <customShpInfo spid="_x0000_s1625"/>
    <customShpInfo spid="_x0000_s1624"/>
    <customShpInfo spid="_x0000_s1626"/>
    <customShpInfo spid="_x0000_s1627"/>
    <customShpInfo spid="_x0000_s1628"/>
    <customShpInfo spid="_x0000_s1629"/>
    <customShpInfo spid="_x0000_s1630"/>
    <customShpInfo spid="_x0000_s1632"/>
    <customShpInfo spid="_x0000_s1633"/>
    <customShpInfo spid="_x0000_s1634"/>
    <customShpInfo spid="_x0000_s1635"/>
    <customShpInfo spid="_x0000_s1636"/>
    <customShpInfo spid="_x0000_s1637"/>
    <customShpInfo spid="_x0000_s1638"/>
    <customShpInfo spid="_x0000_s1639"/>
    <customShpInfo spid="_x0000_s1640"/>
    <customShpInfo spid="_x0000_s1641"/>
    <customShpInfo spid="_x0000_s1631"/>
    <customShpInfo spid="_x0000_s1642"/>
    <customShpInfo spid="_x0000_s1644"/>
    <customShpInfo spid="_x0000_s1645"/>
    <customShpInfo spid="_x0000_s1646"/>
    <customShpInfo spid="_x0000_s1647"/>
    <customShpInfo spid="_x0000_s1648"/>
    <customShpInfo spid="_x0000_s1649"/>
    <customShpInfo spid="_x0000_s1650"/>
    <customShpInfo spid="_x0000_s1651"/>
    <customShpInfo spid="_x0000_s1652"/>
    <customShpInfo spid="_x0000_s1643"/>
    <customShpInfo spid="_x0000_s1653"/>
    <customShpInfo spid="_x0000_s1654"/>
    <customShpInfo spid="_x0000_s1656"/>
    <customShpInfo spid="_x0000_s1655"/>
    <customShpInfo spid="_x0000_s1657"/>
    <customShpInfo spid="_x0000_s1659"/>
    <customShpInfo spid="_x0000_s1660"/>
    <customShpInfo spid="_x0000_s1661"/>
    <customShpInfo spid="_x0000_s1662"/>
    <customShpInfo spid="_x0000_s1663"/>
    <customShpInfo spid="_x0000_s1664"/>
    <customShpInfo spid="_x0000_s1665"/>
    <customShpInfo spid="_x0000_s1666"/>
    <customShpInfo spid="_x0000_s1667"/>
    <customShpInfo spid="_x0000_s1668"/>
    <customShpInfo spid="_x0000_s1669"/>
    <customShpInfo spid="_x0000_s1658"/>
    <customShpInfo spid="_x0000_s1670"/>
    <customShpInfo spid="_x0000_s1671"/>
    <customShpInfo spid="_x0000_s1673"/>
    <customShpInfo spid="_x0000_s1674"/>
    <customShpInfo spid="_x0000_s1675"/>
    <customShpInfo spid="_x0000_s1676"/>
    <customShpInfo spid="_x0000_s1677"/>
    <customShpInfo spid="_x0000_s1678"/>
    <customShpInfo spid="_x0000_s1672"/>
    <customShpInfo spid="_x0000_s1680"/>
    <customShpInfo spid="_x0000_s1681"/>
    <customShpInfo spid="_x0000_s1682"/>
    <customShpInfo spid="_x0000_s1683"/>
    <customShpInfo spid="_x0000_s1684"/>
    <customShpInfo spid="_x0000_s1685"/>
    <customShpInfo spid="_x0000_s1686"/>
    <customShpInfo spid="_x0000_s1687"/>
    <customShpInfo spid="_x0000_s1688"/>
    <customShpInfo spid="_x0000_s1679"/>
    <customShpInfo spid="_x0000_s1690"/>
    <customShpInfo spid="_x0000_s1691"/>
    <customShpInfo spid="_x0000_s1692"/>
    <customShpInfo spid="_x0000_s1693"/>
    <customShpInfo spid="_x0000_s1694"/>
    <customShpInfo spid="_x0000_s1695"/>
    <customShpInfo spid="_x0000_s1696"/>
    <customShpInfo spid="_x0000_s1697"/>
    <customShpInfo spid="_x0000_s1689"/>
    <customShpInfo spid="_x0000_s1699"/>
    <customShpInfo spid="_x0000_s1700"/>
    <customShpInfo spid="_x0000_s1701"/>
    <customShpInfo spid="_x0000_s1702"/>
    <customShpInfo spid="_x0000_s1703"/>
    <customShpInfo spid="_x0000_s1704"/>
    <customShpInfo spid="_x0000_s1698"/>
    <customShpInfo spid="_x0000_s1706"/>
    <customShpInfo spid="_x0000_s1707"/>
    <customShpInfo spid="_x0000_s1708"/>
    <customShpInfo spid="_x0000_s1709"/>
    <customShpInfo spid="_x0000_s1710"/>
    <customShpInfo spid="_x0000_s1705"/>
    <customShpInfo spid="_x0000_s1711"/>
    <customShpInfo spid="_x0000_s1712"/>
    <customShpInfo spid="_x0000_s1714"/>
    <customShpInfo spid="_x0000_s1715"/>
    <customShpInfo spid="_x0000_s1713"/>
    <customShpInfo spid="_x0000_s1716"/>
    <customShpInfo spid="_x0000_s1717"/>
    <customShpInfo spid="_x0000_s1719"/>
    <customShpInfo spid="_x0000_s1718"/>
    <customShpInfo spid="_x0000_s1720"/>
    <customShpInfo spid="_x0000_s1721"/>
    <customShpInfo spid="_x0000_s1723"/>
    <customShpInfo spid="_x0000_s1724"/>
    <customShpInfo spid="_x0000_s1725"/>
    <customShpInfo spid="_x0000_s1726"/>
    <customShpInfo spid="_x0000_s1727"/>
    <customShpInfo spid="_x0000_s1728"/>
    <customShpInfo spid="_x0000_s1729"/>
    <customShpInfo spid="_x0000_s1730"/>
    <customShpInfo spid="_x0000_s1731"/>
    <customShpInfo spid="_x0000_s1732"/>
    <customShpInfo spid="_x0000_s1733"/>
    <customShpInfo spid="_x0000_s1722"/>
    <customShpInfo spid="_x0000_s1735"/>
    <customShpInfo spid="_x0000_s1734"/>
    <customShpInfo spid="_x0000_s1736"/>
    <customShpInfo spid="_x0000_s1737"/>
    <customShpInfo spid="_x0000_s1738"/>
    <customShpInfo spid="_x0000_s1739"/>
    <customShpInfo spid="_x0000_s1740"/>
    <customShpInfo spid="_x0000_s1742"/>
    <customShpInfo spid="_x0000_s1743"/>
    <customShpInfo spid="_x0000_s1744"/>
    <customShpInfo spid="_x0000_s1745"/>
    <customShpInfo spid="_x0000_s1746"/>
    <customShpInfo spid="_x0000_s1741"/>
    <customShpInfo spid="_x0000_s1748"/>
    <customShpInfo spid="_x0000_s1749"/>
    <customShpInfo spid="_x0000_s1750"/>
    <customShpInfo spid="_x0000_s1751"/>
    <customShpInfo spid="_x0000_s1752"/>
    <customShpInfo spid="_x0000_s1753"/>
    <customShpInfo spid="_x0000_s1754"/>
    <customShpInfo spid="_x0000_s1747"/>
    <customShpInfo spid="_x0000_s1756"/>
    <customShpInfo spid="_x0000_s1757"/>
    <customShpInfo spid="_x0000_s1758"/>
    <customShpInfo spid="_x0000_s1759"/>
    <customShpInfo spid="_x0000_s1760"/>
    <customShpInfo spid="_x0000_s1761"/>
    <customShpInfo spid="_x0000_s1762"/>
    <customShpInfo spid="_x0000_s1763"/>
    <customShpInfo spid="_x0000_s1764"/>
    <customShpInfo spid="_x0000_s1755"/>
    <customShpInfo spid="_x0000_s1766"/>
    <customShpInfo spid="_x0000_s1767"/>
    <customShpInfo spid="_x0000_s1768"/>
    <customShpInfo spid="_x0000_s1769"/>
    <customShpInfo spid="_x0000_s1770"/>
    <customShpInfo spid="_x0000_s1771"/>
    <customShpInfo spid="_x0000_s1772"/>
    <customShpInfo spid="_x0000_s1773"/>
    <customShpInfo spid="_x0000_s1765"/>
    <customShpInfo spid="_x0000_s1775"/>
    <customShpInfo spid="_x0000_s1774"/>
    <customShpInfo spid="_x0000_s1777"/>
    <customShpInfo spid="_x0000_s1778"/>
    <customShpInfo spid="_x0000_s1779"/>
    <customShpInfo spid="_x0000_s1780"/>
    <customShpInfo spid="_x0000_s1781"/>
    <customShpInfo spid="_x0000_s1782"/>
    <customShpInfo spid="_x0000_s1783"/>
    <customShpInfo spid="_x0000_s1776"/>
    <customShpInfo spid="_x0000_s1785"/>
    <customShpInfo spid="_x0000_s1786"/>
    <customShpInfo spid="_x0000_s1787"/>
    <customShpInfo spid="_x0000_s1788"/>
    <customShpInfo spid="_x0000_s1789"/>
    <customShpInfo spid="_x0000_s1790"/>
    <customShpInfo spid="_x0000_s1791"/>
    <customShpInfo spid="_x0000_s1784"/>
    <customShpInfo spid="_x0000_s1792"/>
    <customShpInfo spid="_x0000_s1793"/>
    <customShpInfo spid="_x0000_s1794"/>
    <customShpInfo spid="_x0000_s1795"/>
    <customShpInfo spid="_x0000_s1797"/>
    <customShpInfo spid="_x0000_s1798"/>
    <customShpInfo spid="_x0000_s1799"/>
    <customShpInfo spid="_x0000_s1800"/>
    <customShpInfo spid="_x0000_s1801"/>
    <customShpInfo spid="_x0000_s1802"/>
    <customShpInfo spid="_x0000_s1803"/>
    <customShpInfo spid="_x0000_s1804"/>
    <customShpInfo spid="_x0000_s1805"/>
    <customShpInfo spid="_x0000_s1806"/>
    <customShpInfo spid="_x0000_s1807"/>
    <customShpInfo spid="_x0000_s1808"/>
    <customShpInfo spid="_x0000_s1809"/>
    <customShpInfo spid="_x0000_s1810"/>
    <customShpInfo spid="_x0000_s1811"/>
    <customShpInfo spid="_x0000_s1812"/>
    <customShpInfo spid="_x0000_s1813"/>
    <customShpInfo spid="_x0000_s1796"/>
    <customShpInfo spid="_x0000_s1815"/>
    <customShpInfo spid="_x0000_s1816"/>
    <customShpInfo spid="_x0000_s1817"/>
    <customShpInfo spid="_x0000_s1818"/>
    <customShpInfo spid="_x0000_s1819"/>
    <customShpInfo spid="_x0000_s1820"/>
    <customShpInfo spid="_x0000_s1821"/>
    <customShpInfo spid="_x0000_s1822"/>
    <customShpInfo spid="_x0000_s1823"/>
    <customShpInfo spid="_x0000_s1824"/>
    <customShpInfo spid="_x0000_s1825"/>
    <customShpInfo spid="_x0000_s1826"/>
    <customShpInfo spid="_x0000_s1827"/>
    <customShpInfo spid="_x0000_s1828"/>
    <customShpInfo spid="_x0000_s1829"/>
    <customShpInfo spid="_x0000_s1830"/>
    <customShpInfo spid="_x0000_s1831"/>
    <customShpInfo spid="_x0000_s1832"/>
    <customShpInfo spid="_x0000_s1833"/>
    <customShpInfo spid="_x0000_s1834"/>
    <customShpInfo spid="_x0000_s1835"/>
    <customShpInfo spid="_x0000_s1814"/>
    <customShpInfo spid="_x0000_s1836"/>
    <customShpInfo spid="_x0000_s1837"/>
    <customShpInfo spid="_x0000_s1839"/>
    <customShpInfo spid="_x0000_s1840"/>
    <customShpInfo spid="_x0000_s1841"/>
    <customShpInfo spid="_x0000_s1842"/>
    <customShpInfo spid="_x0000_s1843"/>
    <customShpInfo spid="_x0000_s1844"/>
    <customShpInfo spid="_x0000_s1845"/>
    <customShpInfo spid="_x0000_s1846"/>
    <customShpInfo spid="_x0000_s1847"/>
    <customShpInfo spid="_x0000_s1848"/>
    <customShpInfo spid="_x0000_s1849"/>
    <customShpInfo spid="_x0000_s1850"/>
    <customShpInfo spid="_x0000_s1851"/>
    <customShpInfo spid="_x0000_s1852"/>
    <customShpInfo spid="_x0000_s1838"/>
    <customShpInfo spid="_x0000_s1853"/>
    <customShpInfo spid="_x0000_s1855"/>
    <customShpInfo spid="_x0000_s1856"/>
    <customShpInfo spid="_x0000_s1857"/>
    <customShpInfo spid="_x0000_s1858"/>
    <customShpInfo spid="_x0000_s1859"/>
    <customShpInfo spid="_x0000_s1860"/>
    <customShpInfo spid="_x0000_s1861"/>
    <customShpInfo spid="_x0000_s1862"/>
    <customShpInfo spid="_x0000_s1863"/>
    <customShpInfo spid="_x0000_s1864"/>
    <customShpInfo spid="_x0000_s1865"/>
    <customShpInfo spid="_x0000_s1854"/>
    <customShpInfo spid="_x0000_s1867"/>
    <customShpInfo spid="_x0000_s1866"/>
    <customShpInfo spid="_x0000_s1868"/>
    <customShpInfo spid="_x0000_s1869"/>
    <customShpInfo spid="_x0000_s1870"/>
    <customShpInfo spid="_x0000_s1872"/>
    <customShpInfo spid="_x0000_s1873"/>
    <customShpInfo spid="_x0000_s1874"/>
    <customShpInfo spid="_x0000_s1875"/>
    <customShpInfo spid="_x0000_s1876"/>
    <customShpInfo spid="_x0000_s1877"/>
    <customShpInfo spid="_x0000_s1871"/>
    <customShpInfo spid="_x0000_s1879"/>
    <customShpInfo spid="_x0000_s1880"/>
    <customShpInfo spid="_x0000_s1881"/>
    <customShpInfo spid="_x0000_s1878"/>
    <customShpInfo spid="_x0000_s1883"/>
    <customShpInfo spid="_x0000_s1884"/>
    <customShpInfo spid="_x0000_s1885"/>
    <customShpInfo spid="_x0000_s1886"/>
    <customShpInfo spid="_x0000_s1887"/>
    <customShpInfo spid="_x0000_s1888"/>
    <customShpInfo spid="_x0000_s1889"/>
    <customShpInfo spid="_x0000_s1890"/>
    <customShpInfo spid="_x0000_s1891"/>
    <customShpInfo spid="_x0000_s1892"/>
    <customShpInfo spid="_x0000_s1893"/>
    <customShpInfo spid="_x0000_s1894"/>
    <customShpInfo spid="_x0000_s1895"/>
    <customShpInfo spid="_x0000_s1896"/>
    <customShpInfo spid="_x0000_s1897"/>
    <customShpInfo spid="_x0000_s1898"/>
    <customShpInfo spid="_x0000_s1899"/>
    <customShpInfo spid="_x0000_s1900"/>
    <customShpInfo spid="_x0000_s1901"/>
    <customShpInfo spid="_x0000_s1902"/>
    <customShpInfo spid="_x0000_s1903"/>
    <customShpInfo spid="_x0000_s1904"/>
    <customShpInfo spid="_x0000_s1905"/>
    <customShpInfo spid="_x0000_s1906"/>
    <customShpInfo spid="_x0000_s1907"/>
    <customShpInfo spid="_x0000_s1908"/>
    <customShpInfo spid="_x0000_s1909"/>
    <customShpInfo spid="_x0000_s1910"/>
    <customShpInfo spid="_x0000_s1911"/>
    <customShpInfo spid="_x0000_s1912"/>
    <customShpInfo spid="_x0000_s1913"/>
    <customShpInfo spid="_x0000_s1914"/>
    <customShpInfo spid="_x0000_s1915"/>
    <customShpInfo spid="_x0000_s1916"/>
    <customShpInfo spid="_x0000_s1917"/>
    <customShpInfo spid="_x0000_s1918"/>
    <customShpInfo spid="_x0000_s1919"/>
    <customShpInfo spid="_x0000_s1920"/>
    <customShpInfo spid="_x0000_s1921"/>
    <customShpInfo spid="_x0000_s1922"/>
    <customShpInfo spid="_x0000_s1923"/>
    <customShpInfo spid="_x0000_s1924"/>
    <customShpInfo spid="_x0000_s1925"/>
    <customShpInfo spid="_x0000_s1926"/>
    <customShpInfo spid="_x0000_s1927"/>
    <customShpInfo spid="_x0000_s1928"/>
    <customShpInfo spid="_x0000_s1929"/>
    <customShpInfo spid="_x0000_s1930"/>
    <customShpInfo spid="_x0000_s1931"/>
    <customShpInfo spid="_x0000_s1932"/>
    <customShpInfo spid="_x0000_s1933"/>
    <customShpInfo spid="_x0000_s1934"/>
    <customShpInfo spid="_x0000_s1935"/>
    <customShpInfo spid="_x0000_s1936"/>
    <customShpInfo spid="_x0000_s1937"/>
    <customShpInfo spid="_x0000_s1938"/>
    <customShpInfo spid="_x0000_s1939"/>
    <customShpInfo spid="_x0000_s1940"/>
    <customShpInfo spid="_x0000_s1941"/>
    <customShpInfo spid="_x0000_s1942"/>
    <customShpInfo spid="_x0000_s1882"/>
    <customShpInfo spid="_x0000_s1944"/>
    <customShpInfo spid="_x0000_s1945"/>
    <customShpInfo spid="_x0000_s1946"/>
    <customShpInfo spid="_x0000_s1947"/>
    <customShpInfo spid="_x0000_s1948"/>
    <customShpInfo spid="_x0000_s1949"/>
    <customShpInfo spid="_x0000_s1950"/>
    <customShpInfo spid="_x0000_s1951"/>
    <customShpInfo spid="_x0000_s1952"/>
    <customShpInfo spid="_x0000_s1953"/>
    <customShpInfo spid="_x0000_s1954"/>
    <customShpInfo spid="_x0000_s1955"/>
    <customShpInfo spid="_x0000_s1956"/>
    <customShpInfo spid="_x0000_s1957"/>
    <customShpInfo spid="_x0000_s1958"/>
    <customShpInfo spid="_x0000_s1959"/>
    <customShpInfo spid="_x0000_s1960"/>
    <customShpInfo spid="_x0000_s1961"/>
    <customShpInfo spid="_x0000_s1962"/>
    <customShpInfo spid="_x0000_s1963"/>
    <customShpInfo spid="_x0000_s1964"/>
    <customShpInfo spid="_x0000_s1965"/>
    <customShpInfo spid="_x0000_s1966"/>
    <customShpInfo spid="_x0000_s1967"/>
    <customShpInfo spid="_x0000_s1968"/>
    <customShpInfo spid="_x0000_s1969"/>
    <customShpInfo spid="_x0000_s1970"/>
    <customShpInfo spid="_x0000_s1971"/>
    <customShpInfo spid="_x0000_s1972"/>
    <customShpInfo spid="_x0000_s1973"/>
    <customShpInfo spid="_x0000_s1974"/>
    <customShpInfo spid="_x0000_s1975"/>
    <customShpInfo spid="_x0000_s1976"/>
    <customShpInfo spid="_x0000_s1943"/>
    <customShpInfo spid="_x0000_s1977"/>
    <customShpInfo spid="_x0000_s1978"/>
    <customShpInfo spid="_x0000_s1979"/>
    <customShpInfo spid="_x0000_s1980"/>
    <customShpInfo spid="_x0000_s1981"/>
    <customShpInfo spid="_x0000_s1982"/>
    <customShpInfo spid="_x0000_s1983"/>
    <customShpInfo spid="_x0000_s1984"/>
    <customShpInfo spid="_x0000_s1985"/>
    <customShpInfo spid="_x0000_s1986"/>
    <customShpInfo spid="_x0000_s1987"/>
    <customShpInfo spid="_x0000_s1988"/>
    <customShpInfo spid="_x0000_s1989"/>
    <customShpInfo spid="_x0000_s1990"/>
    <customShpInfo spid="_x0000_s1991"/>
    <customShpInfo spid="_x0000_s1992"/>
    <customShpInfo spid="_x0000_s1993"/>
    <customShpInfo spid="_x0000_s1994"/>
    <customShpInfo spid="_x0000_s1995"/>
    <customShpInfo spid="_x0000_s1997"/>
    <customShpInfo spid="_x0000_s1998"/>
    <customShpInfo spid="_x0000_s1999"/>
    <customShpInfo spid="_x0000_s2000"/>
    <customShpInfo spid="_x0000_s2001"/>
    <customShpInfo spid="_x0000_s2002"/>
    <customShpInfo spid="_x0000_s2003"/>
    <customShpInfo spid="_x0000_s2004"/>
    <customShpInfo spid="_x0000_s2005"/>
    <customShpInfo spid="_x0000_s2006"/>
    <customShpInfo spid="_x0000_s2007"/>
    <customShpInfo spid="_x0000_s2008"/>
    <customShpInfo spid="_x0000_s2009"/>
    <customShpInfo spid="_x0000_s2010"/>
    <customShpInfo spid="_x0000_s2011"/>
    <customShpInfo spid="_x0000_s2012"/>
    <customShpInfo spid="_x0000_s2013"/>
    <customShpInfo spid="_x0000_s2014"/>
    <customShpInfo spid="_x0000_s1996"/>
    <customShpInfo spid="_x0000_s2016"/>
    <customShpInfo spid="_x0000_s2017"/>
    <customShpInfo spid="_x0000_s2018"/>
    <customShpInfo spid="_x0000_s2019"/>
    <customShpInfo spid="_x0000_s2020"/>
    <customShpInfo spid="_x0000_s2021"/>
    <customShpInfo spid="_x0000_s2022"/>
    <customShpInfo spid="_x0000_s2023"/>
    <customShpInfo spid="_x0000_s2024"/>
    <customShpInfo spid="_x0000_s2025"/>
    <customShpInfo spid="_x0000_s2026"/>
    <customShpInfo spid="_x0000_s2027"/>
    <customShpInfo spid="_x0000_s2028"/>
    <customShpInfo spid="_x0000_s2029"/>
    <customShpInfo spid="_x0000_s2030"/>
    <customShpInfo spid="_x0000_s2031"/>
    <customShpInfo spid="_x0000_s2032"/>
    <customShpInfo spid="_x0000_s2033"/>
    <customShpInfo spid="_x0000_s2015"/>
    <customShpInfo spid="_x0000_s2034"/>
    <customShpInfo spid="_x0000_s2036"/>
    <customShpInfo spid="_x0000_s2037"/>
    <customShpInfo spid="_x0000_s2038"/>
    <customShpInfo spid="_x0000_s2039"/>
    <customShpInfo spid="_x0000_s2040"/>
    <customShpInfo spid="_x0000_s2041"/>
    <customShpInfo spid="_x0000_s2042"/>
    <customShpInfo spid="_x0000_s2043"/>
    <customShpInfo spid="_x0000_s2044"/>
    <customShpInfo spid="_x0000_s2035"/>
    <customShpInfo spid="_x0000_s2045"/>
    <customShpInfo spid="_x0000_s2046"/>
    <customShpInfo spid="_x0000_s2047"/>
    <customShpInfo spid="_x0000_s3072"/>
    <customShpInfo spid="_x0000_s3074"/>
    <customShpInfo spid="_x0000_s3075"/>
    <customShpInfo spid="_x0000_s3076"/>
    <customShpInfo spid="_x0000_s3077"/>
    <customShpInfo spid="_x0000_s3078"/>
    <customShpInfo spid="_x0000_s3079"/>
    <customShpInfo spid="_x0000_s3080"/>
    <customShpInfo spid="_x0000_s3081"/>
    <customShpInfo spid="_x0000_s3082"/>
    <customShpInfo spid="_x0000_s3073"/>
    <customShpInfo spid="_x0000_s3084"/>
    <customShpInfo spid="_x0000_s3085"/>
    <customShpInfo spid="_x0000_s3086"/>
    <customShpInfo spid="_x0000_s3087"/>
    <customShpInfo spid="_x0000_s3088"/>
    <customShpInfo spid="_x0000_s3089"/>
    <customShpInfo spid="_x0000_s3090"/>
    <customShpInfo spid="_x0000_s3091"/>
    <customShpInfo spid="_x0000_s3092"/>
    <customShpInfo spid="_x0000_s3083"/>
    <customShpInfo spid="_x0000_s3093"/>
    <customShpInfo spid="_x0000_s3094"/>
    <customShpInfo spid="_x0000_s3095"/>
    <customShpInfo spid="_x0000_s3096"/>
    <customShpInfo spid="_x0000_s3097"/>
    <customShpInfo spid="_x0000_s3098"/>
    <customShpInfo spid="_x0000_s3099"/>
    <customShpInfo spid="_x0000_s3101"/>
    <customShpInfo spid="_x0000_s3100"/>
    <customShpInfo spid="_x0000_s3103"/>
    <customShpInfo spid="_x0000_s3104"/>
    <customShpInfo spid="_x0000_s3105"/>
    <customShpInfo spid="_x0000_s3106"/>
    <customShpInfo spid="_x0000_s3107"/>
    <customShpInfo spid="_x0000_s3108"/>
    <customShpInfo spid="_x0000_s3109"/>
    <customShpInfo spid="_x0000_s3110"/>
    <customShpInfo spid="_x0000_s3111"/>
    <customShpInfo spid="_x0000_s3112"/>
    <customShpInfo spid="_x0000_s3113"/>
    <customShpInfo spid="_x0000_s3114"/>
    <customShpInfo spid="_x0000_s3115"/>
    <customShpInfo spid="_x0000_s3116"/>
    <customShpInfo spid="_x0000_s3117"/>
    <customShpInfo spid="_x0000_s3102"/>
    <customShpInfo spid="_x0000_s3118"/>
    <customShpInfo spid="_x0000_s3119"/>
    <customShpInfo spid="_x0000_s3120"/>
    <customShpInfo spid="_x0000_s3121"/>
    <customShpInfo spid="_x0000_s3122"/>
    <customShpInfo spid="_x0000_s3123"/>
    <customShpInfo spid="_x0000_s3124"/>
    <customShpInfo spid="_x0000_s3125"/>
    <customShpInfo spid="_x0000_s3126"/>
    <customShpInfo spid="_x0000_s3128"/>
    <customShpInfo spid="_x0000_s3129"/>
    <customShpInfo spid="_x0000_s3130"/>
    <customShpInfo spid="_x0000_s3131"/>
    <customShpInfo spid="_x0000_s3132"/>
    <customShpInfo spid="_x0000_s3133"/>
    <customShpInfo spid="_x0000_s3134"/>
    <customShpInfo spid="_x0000_s3135"/>
    <customShpInfo spid="_x0000_s3136"/>
    <customShpInfo spid="_x0000_s3137"/>
    <customShpInfo spid="_x0000_s3138"/>
    <customShpInfo spid="_x0000_s3139"/>
    <customShpInfo spid="_x0000_s3140"/>
    <customShpInfo spid="_x0000_s3141"/>
    <customShpInfo spid="_x0000_s3142"/>
    <customShpInfo spid="_x0000_s3143"/>
    <customShpInfo spid="_x0000_s3144"/>
    <customShpInfo spid="_x0000_s3145"/>
    <customShpInfo spid="_x0000_s3146"/>
    <customShpInfo spid="_x0000_s3127"/>
    <customShpInfo spid="_x0000_s3147"/>
    <customShpInfo spid="_x0000_s3149"/>
    <customShpInfo spid="_x0000_s3150"/>
    <customShpInfo spid="_x0000_s3148"/>
    <customShpInfo spid="_x0000_s3151"/>
    <customShpInfo spid="_x0000_s3153"/>
    <customShpInfo spid="_x0000_s3154"/>
    <customShpInfo spid="_x0000_s3155"/>
    <customShpInfo spid="_x0000_s3156"/>
    <customShpInfo spid="_x0000_s3157"/>
    <customShpInfo spid="_x0000_s3158"/>
    <customShpInfo spid="_x0000_s3159"/>
    <customShpInfo spid="_x0000_s3160"/>
    <customShpInfo spid="_x0000_s3161"/>
    <customShpInfo spid="_x0000_s3162"/>
    <customShpInfo spid="_x0000_s3163"/>
    <customShpInfo spid="_x0000_s3164"/>
    <customShpInfo spid="_x0000_s3165"/>
    <customShpInfo spid="_x0000_s3166"/>
    <customShpInfo spid="_x0000_s3167"/>
    <customShpInfo spid="_x0000_s3168"/>
    <customShpInfo spid="_x0000_s3169"/>
    <customShpInfo spid="_x0000_s3152"/>
    <customShpInfo spid="_x0000_s3171"/>
    <customShpInfo spid="_x0000_s3172"/>
    <customShpInfo spid="_x0000_s3173"/>
    <customShpInfo spid="_x0000_s3174"/>
    <customShpInfo spid="_x0000_s3175"/>
    <customShpInfo spid="_x0000_s3176"/>
    <customShpInfo spid="_x0000_s3177"/>
    <customShpInfo spid="_x0000_s3178"/>
    <customShpInfo spid="_x0000_s3179"/>
    <customShpInfo spid="_x0000_s3180"/>
    <customShpInfo spid="_x0000_s3181"/>
    <customShpInfo spid="_x0000_s3182"/>
    <customShpInfo spid="_x0000_s3183"/>
    <customShpInfo spid="_x0000_s3184"/>
    <customShpInfo spid="_x0000_s3185"/>
    <customShpInfo spid="_x0000_s3186"/>
    <customShpInfo spid="_x0000_s3187"/>
    <customShpInfo spid="_x0000_s3170"/>
    <customShpInfo spid="_x0000_s3188"/>
    <customShpInfo spid="_x0000_s3190"/>
    <customShpInfo spid="_x0000_s3189"/>
    <customShpInfo spid="_x0000_s3191"/>
    <customShpInfo spid="_x0000_s3193"/>
    <customShpInfo spid="_x0000_s3194"/>
    <customShpInfo spid="_x0000_s3195"/>
    <customShpInfo spid="_x0000_s3196"/>
    <customShpInfo spid="_x0000_s3197"/>
    <customShpInfo spid="_x0000_s3192"/>
    <customShpInfo spid="_x0000_s3199"/>
    <customShpInfo spid="_x0000_s3200"/>
    <customShpInfo spid="_x0000_s3201"/>
    <customShpInfo spid="_x0000_s3202"/>
    <customShpInfo spid="_x0000_s3203"/>
    <customShpInfo spid="_x0000_s3204"/>
    <customShpInfo spid="_x0000_s3205"/>
    <customShpInfo spid="_x0000_s3198"/>
    <customShpInfo spid="_x0000_s3207"/>
    <customShpInfo spid="_x0000_s3208"/>
    <customShpInfo spid="_x0000_s3209"/>
    <customShpInfo spid="_x0000_s3210"/>
    <customShpInfo spid="_x0000_s3211"/>
    <customShpInfo spid="_x0000_s3212"/>
    <customShpInfo spid="_x0000_s3213"/>
    <customShpInfo spid="_x0000_s3214"/>
    <customShpInfo spid="_x0000_s3215"/>
    <customShpInfo spid="_x0000_s3206"/>
    <customShpInfo spid="_x0000_s3216"/>
    <customShpInfo spid="_x0000_s3217"/>
    <customShpInfo spid="_x0000_s3218"/>
    <customShpInfo spid="_x0000_s3219"/>
    <customShpInfo spid="_x0000_s3220"/>
    <customShpInfo spid="_x0000_s3222"/>
    <customShpInfo spid="_x0000_s3223"/>
    <customShpInfo spid="_x0000_s3224"/>
    <customShpInfo spid="_x0000_s3221"/>
    <customShpInfo spid="_x0000_s3225"/>
    <customShpInfo spid="_x0000_s3226"/>
    <customShpInfo spid="_x0000_s3228"/>
    <customShpInfo spid="_x0000_s3229"/>
    <customShpInfo spid="_x0000_s3230"/>
    <customShpInfo spid="_x0000_s3231"/>
    <customShpInfo spid="_x0000_s3232"/>
    <customShpInfo spid="_x0000_s3233"/>
    <customShpInfo spid="_x0000_s3234"/>
    <customShpInfo spid="_x0000_s3235"/>
    <customShpInfo spid="_x0000_s3236"/>
    <customShpInfo spid="_x0000_s3237"/>
    <customShpInfo spid="_x0000_s3238"/>
    <customShpInfo spid="_x0000_s3239"/>
    <customShpInfo spid="_x0000_s3240"/>
    <customShpInfo spid="_x0000_s3241"/>
    <customShpInfo spid="_x0000_s3242"/>
    <customShpInfo spid="_x0000_s3243"/>
    <customShpInfo spid="_x0000_s3244"/>
    <customShpInfo spid="_x0000_s3245"/>
    <customShpInfo spid="_x0000_s3246"/>
    <customShpInfo spid="_x0000_s3247"/>
    <customShpInfo spid="_x0000_s3248"/>
    <customShpInfo spid="_x0000_s3249"/>
    <customShpInfo spid="_x0000_s3250"/>
    <customShpInfo spid="_x0000_s3251"/>
    <customShpInfo spid="_x0000_s3252"/>
    <customShpInfo spid="_x0000_s3253"/>
    <customShpInfo spid="_x0000_s3254"/>
    <customShpInfo spid="_x0000_s3255"/>
    <customShpInfo spid="_x0000_s3256"/>
    <customShpInfo spid="_x0000_s3257"/>
    <customShpInfo spid="_x0000_s3258"/>
    <customShpInfo spid="_x0000_s3259"/>
    <customShpInfo spid="_x0000_s3260"/>
    <customShpInfo spid="_x0000_s3261"/>
    <customShpInfo spid="_x0000_s3262"/>
    <customShpInfo spid="_x0000_s3263"/>
    <customShpInfo spid="_x0000_s3264"/>
    <customShpInfo spid="_x0000_s3265"/>
    <customShpInfo spid="_x0000_s3266"/>
    <customShpInfo spid="_x0000_s3267"/>
    <customShpInfo spid="_x0000_s3268"/>
    <customShpInfo spid="_x0000_s3269"/>
    <customShpInfo spid="_x0000_s3270"/>
    <customShpInfo spid="_x0000_s3271"/>
    <customShpInfo spid="_x0000_s3272"/>
    <customShpInfo spid="_x0000_s3273"/>
    <customShpInfo spid="_x0000_s3227"/>
    <customShpInfo spid="_x0000_s3274"/>
    <customShpInfo spid="_x0000_s3275"/>
    <customShpInfo spid="_x0000_s3276"/>
    <customShpInfo spid="_x0000_s3278"/>
    <customShpInfo spid="_x0000_s3279"/>
    <customShpInfo spid="_x0000_s3280"/>
    <customShpInfo spid="_x0000_s3281"/>
    <customShpInfo spid="_x0000_s3282"/>
    <customShpInfo spid="_x0000_s3283"/>
    <customShpInfo spid="_x0000_s3284"/>
    <customShpInfo spid="_x0000_s3285"/>
    <customShpInfo spid="_x0000_s3286"/>
    <customShpInfo spid="_x0000_s3287"/>
    <customShpInfo spid="_x0000_s3288"/>
    <customShpInfo spid="_x0000_s3289"/>
    <customShpInfo spid="_x0000_s3277"/>
    <customShpInfo spid="_x0000_s3290"/>
    <customShpInfo spid="_x0000_s3291"/>
    <customShpInfo spid="_x0000_s3292"/>
    <customShpInfo spid="_x0000_s3293"/>
    <customShpInfo spid="_x0000_s3294"/>
    <customShpInfo spid="_x0000_s3295"/>
    <customShpInfo spid="_x0000_s3296"/>
    <customShpInfo spid="_x0000_s3297"/>
    <customShpInfo spid="_x0000_s3299"/>
    <customShpInfo spid="_x0000_s3300"/>
    <customShpInfo spid="_x0000_s3301"/>
    <customShpInfo spid="_x0000_s3302"/>
    <customShpInfo spid="_x0000_s3303"/>
    <customShpInfo spid="_x0000_s3304"/>
    <customShpInfo spid="_x0000_s3305"/>
    <customShpInfo spid="_x0000_s3306"/>
    <customShpInfo spid="_x0000_s3307"/>
    <customShpInfo spid="_x0000_s3308"/>
    <customShpInfo spid="_x0000_s3309"/>
    <customShpInfo spid="_x0000_s3310"/>
    <customShpInfo spid="_x0000_s3311"/>
    <customShpInfo spid="_x0000_s3312"/>
    <customShpInfo spid="_x0000_s3313"/>
    <customShpInfo spid="_x0000_s3298"/>
    <customShpInfo spid="_x0000_s3315"/>
    <customShpInfo spid="_x0000_s3316"/>
    <customShpInfo spid="_x0000_s3317"/>
    <customShpInfo spid="_x0000_s3318"/>
    <customShpInfo spid="_x0000_s3319"/>
    <customShpInfo spid="_x0000_s3320"/>
    <customShpInfo spid="_x0000_s3321"/>
    <customShpInfo spid="_x0000_s3322"/>
    <customShpInfo spid="_x0000_s3323"/>
    <customShpInfo spid="_x0000_s3324"/>
    <customShpInfo spid="_x0000_s3325"/>
    <customShpInfo spid="_x0000_s3326"/>
    <customShpInfo spid="_x0000_s3327"/>
    <customShpInfo spid="_x0000_s3328"/>
    <customShpInfo spid="_x0000_s3329"/>
    <customShpInfo spid="_x0000_s3330"/>
    <customShpInfo spid="_x0000_s3331"/>
    <customShpInfo spid="_x0000_s3332"/>
    <customShpInfo spid="_x0000_s3333"/>
    <customShpInfo spid="_x0000_s3334"/>
    <customShpInfo spid="_x0000_s3314"/>
    <customShpInfo spid="_x0000_s3336"/>
    <customShpInfo spid="_x0000_s3337"/>
    <customShpInfo spid="_x0000_s3338"/>
    <customShpInfo spid="_x0000_s3339"/>
    <customShpInfo spid="_x0000_s3340"/>
    <customShpInfo spid="_x0000_s3341"/>
    <customShpInfo spid="_x0000_s3342"/>
    <customShpInfo spid="_x0000_s3343"/>
    <customShpInfo spid="_x0000_s3344"/>
    <customShpInfo spid="_x0000_s3345"/>
    <customShpInfo spid="_x0000_s3346"/>
    <customShpInfo spid="_x0000_s3347"/>
    <customShpInfo spid="_x0000_s3335"/>
    <customShpInfo spid="_x0000_s3349"/>
    <customShpInfo spid="_x0000_s3350"/>
    <customShpInfo spid="_x0000_s3348"/>
    <customShpInfo spid="_x0000_s3352"/>
    <customShpInfo spid="_x0000_s3353"/>
    <customShpInfo spid="_x0000_s3354"/>
    <customShpInfo spid="_x0000_s3351"/>
    <customShpInfo spid="_x0000_s3356"/>
    <customShpInfo spid="_x0000_s3357"/>
    <customShpInfo spid="_x0000_s3358"/>
    <customShpInfo spid="_x0000_s3359"/>
    <customShpInfo spid="_x0000_s3360"/>
    <customShpInfo spid="_x0000_s3361"/>
    <customShpInfo spid="_x0000_s3362"/>
    <customShpInfo spid="_x0000_s3363"/>
    <customShpInfo spid="_x0000_s3364"/>
    <customShpInfo spid="_x0000_s3365"/>
    <customShpInfo spid="_x0000_s3366"/>
    <customShpInfo spid="_x0000_s3355"/>
    <customShpInfo spid="_x0000_s3367"/>
    <customShpInfo spid="_x0000_s3368"/>
    <customShpInfo spid="_x0000_s3369"/>
    <customShpInfo spid="_x0000_s3370"/>
    <customShpInfo spid="_x0000_s3371"/>
    <customShpInfo spid="_x0000_s3372"/>
    <customShpInfo spid="_x0000_s3373"/>
    <customShpInfo spid="_x0000_s3374"/>
    <customShpInfo spid="_x0000_s3375"/>
    <customShpInfo spid="_x0000_s3376"/>
    <customShpInfo spid="_x0000_s3378"/>
    <customShpInfo spid="_x0000_s3379"/>
    <customShpInfo spid="_x0000_s3380"/>
    <customShpInfo spid="_x0000_s3381"/>
    <customShpInfo spid="_x0000_s3382"/>
    <customShpInfo spid="_x0000_s3383"/>
    <customShpInfo spid="_x0000_s3384"/>
    <customShpInfo spid="_x0000_s3385"/>
    <customShpInfo spid="_x0000_s3377"/>
    <customShpInfo spid="_x0000_s3387"/>
    <customShpInfo spid="_x0000_s3388"/>
    <customShpInfo spid="_x0000_s3386"/>
    <customShpInfo spid="_x0000_s3390"/>
    <customShpInfo spid="_x0000_s3391"/>
    <customShpInfo spid="_x0000_s3389"/>
    <customShpInfo spid="_x0000_s3393"/>
    <customShpInfo spid="_x0000_s3394"/>
    <customShpInfo spid="_x0000_s3392"/>
    <customShpInfo spid="_x0000_s3396"/>
    <customShpInfo spid="_x0000_s3395"/>
    <customShpInfo spid="_x0000_s3398"/>
    <customShpInfo spid="_x0000_s3399"/>
    <customShpInfo spid="_x0000_s3400"/>
    <customShpInfo spid="_x0000_s3401"/>
    <customShpInfo spid="_x0000_s3402"/>
    <customShpInfo spid="_x0000_s3403"/>
    <customShpInfo spid="_x0000_s3404"/>
    <customShpInfo spid="_x0000_s3405"/>
    <customShpInfo spid="_x0000_s3406"/>
    <customShpInfo spid="_x0000_s3407"/>
    <customShpInfo spid="_x0000_s3408"/>
    <customShpInfo spid="_x0000_s3409"/>
    <customShpInfo spid="_x0000_s3397"/>
    <customShpInfo spid="_x0000_s3411"/>
    <customShpInfo spid="_x0000_s3412"/>
    <customShpInfo spid="_x0000_s3413"/>
    <customShpInfo spid="_x0000_s3414"/>
    <customShpInfo spid="_x0000_s3415"/>
    <customShpInfo spid="_x0000_s3416"/>
    <customShpInfo spid="_x0000_s3410"/>
    <customShpInfo spid="_x0000_s3418"/>
    <customShpInfo spid="_x0000_s3419"/>
    <customShpInfo spid="_x0000_s3420"/>
    <customShpInfo spid="_x0000_s3421"/>
    <customShpInfo spid="_x0000_s3422"/>
    <customShpInfo spid="_x0000_s3423"/>
    <customShpInfo spid="_x0000_s3424"/>
    <customShpInfo spid="_x0000_s3425"/>
    <customShpInfo spid="_x0000_s3417"/>
    <customShpInfo spid="_x0000_s3427"/>
    <customShpInfo spid="_x0000_s3428"/>
    <customShpInfo spid="_x0000_s3429"/>
    <customShpInfo spid="_x0000_s3430"/>
    <customShpInfo spid="_x0000_s3431"/>
    <customShpInfo spid="_x0000_s3432"/>
    <customShpInfo spid="_x0000_s3433"/>
    <customShpInfo spid="_x0000_s3434"/>
    <customShpInfo spid="_x0000_s3426"/>
    <customShpInfo spid="_x0000_s3436"/>
    <customShpInfo spid="_x0000_s3437"/>
    <customShpInfo spid="_x0000_s3435"/>
    <customShpInfo spid="_x0000_s3439"/>
    <customShpInfo spid="_x0000_s3440"/>
    <customShpInfo spid="_x0000_s3438"/>
    <customShpInfo spid="_x0000_s3441"/>
    <customShpInfo spid="_x0000_s3442"/>
    <customShpInfo spid="_x0000_s3443"/>
    <customShpInfo spid="_x0000_s3444"/>
    <customShpInfo spid="_x0000_s3445"/>
    <customShpInfo spid="_x0000_s3447"/>
    <customShpInfo spid="_x0000_s3448"/>
    <customShpInfo spid="_x0000_s3449"/>
    <customShpInfo spid="_x0000_s3450"/>
    <customShpInfo spid="_x0000_s3451"/>
    <customShpInfo spid="_x0000_s3452"/>
    <customShpInfo spid="_x0000_s3453"/>
    <customShpInfo spid="_x0000_s3454"/>
    <customShpInfo spid="_x0000_s3455"/>
    <customShpInfo spid="_x0000_s3456"/>
    <customShpInfo spid="_x0000_s3457"/>
    <customShpInfo spid="_x0000_s3458"/>
    <customShpInfo spid="_x0000_s3446"/>
    <customShpInfo spid="_x0000_s3460"/>
    <customShpInfo spid="_x0000_s3461"/>
    <customShpInfo spid="_x0000_s3462"/>
    <customShpInfo spid="_x0000_s3463"/>
    <customShpInfo spid="_x0000_s3464"/>
    <customShpInfo spid="_x0000_s3465"/>
    <customShpInfo spid="_x0000_s3466"/>
    <customShpInfo spid="_x0000_s3467"/>
    <customShpInfo spid="_x0000_s3468"/>
    <customShpInfo spid="_x0000_s3469"/>
    <customShpInfo spid="_x0000_s3470"/>
    <customShpInfo spid="_x0000_s3471"/>
    <customShpInfo spid="_x0000_s3472"/>
    <customShpInfo spid="_x0000_s3473"/>
    <customShpInfo spid="_x0000_s3474"/>
    <customShpInfo spid="_x0000_s3475"/>
    <customShpInfo spid="_x0000_s3476"/>
    <customShpInfo spid="_x0000_s3477"/>
    <customShpInfo spid="_x0000_s3478"/>
    <customShpInfo spid="_x0000_s3459"/>
    <customShpInfo spid="_x0000_s3479"/>
    <customShpInfo spid="_x0000_s3480"/>
    <customShpInfo spid="_x0000_s3482"/>
    <customShpInfo spid="_x0000_s3483"/>
    <customShpInfo spid="_x0000_s3484"/>
    <customShpInfo spid="_x0000_s3481"/>
    <customShpInfo spid="_x0000_s3485"/>
    <customShpInfo spid="_x0000_s3486"/>
    <customShpInfo spid="_x0000_s3487"/>
    <customShpInfo spid="_x0000_s3489"/>
    <customShpInfo spid="_x0000_s3488"/>
    <customShpInfo spid="_x0000_s3491"/>
    <customShpInfo spid="_x0000_s3492"/>
    <customShpInfo spid="_x0000_s3493"/>
    <customShpInfo spid="_x0000_s3494"/>
    <customShpInfo spid="_x0000_s3495"/>
    <customShpInfo spid="_x0000_s3496"/>
    <customShpInfo spid="_x0000_s3497"/>
    <customShpInfo spid="_x0000_s3498"/>
    <customShpInfo spid="_x0000_s3499"/>
    <customShpInfo spid="_x0000_s3500"/>
    <customShpInfo spid="_x0000_s3501"/>
    <customShpInfo spid="_x0000_s3502"/>
    <customShpInfo spid="_x0000_s3503"/>
    <customShpInfo spid="_x0000_s3504"/>
    <customShpInfo spid="_x0000_s3505"/>
    <customShpInfo spid="_x0000_s3490"/>
    <customShpInfo spid="_x0000_s3507"/>
    <customShpInfo spid="_x0000_s3508"/>
    <customShpInfo spid="_x0000_s3509"/>
    <customShpInfo spid="_x0000_s3510"/>
    <customShpInfo spid="_x0000_s3511"/>
    <customShpInfo spid="_x0000_s3512"/>
    <customShpInfo spid="_x0000_s3513"/>
    <customShpInfo spid="_x0000_s3514"/>
    <customShpInfo spid="_x0000_s3515"/>
    <customShpInfo spid="_x0000_s3516"/>
    <customShpInfo spid="_x0000_s3517"/>
    <customShpInfo spid="_x0000_s3518"/>
    <customShpInfo spid="_x0000_s3519"/>
    <customShpInfo spid="_x0000_s3520"/>
    <customShpInfo spid="_x0000_s3506"/>
    <customShpInfo spid="_x0000_s3522"/>
    <customShpInfo spid="_x0000_s3523"/>
    <customShpInfo spid="_x0000_s3524"/>
    <customShpInfo spid="_x0000_s3525"/>
    <customShpInfo spid="_x0000_s3526"/>
    <customShpInfo spid="_x0000_s3527"/>
    <customShpInfo spid="_x0000_s3528"/>
    <customShpInfo spid="_x0000_s3529"/>
    <customShpInfo spid="_x0000_s3530"/>
    <customShpInfo spid="_x0000_s3531"/>
    <customShpInfo spid="_x0000_s3532"/>
    <customShpInfo spid="_x0000_s3533"/>
    <customShpInfo spid="_x0000_s3534"/>
    <customShpInfo spid="_x0000_s3535"/>
    <customShpInfo spid="_x0000_s3536"/>
    <customShpInfo spid="_x0000_s3537"/>
    <customShpInfo spid="_x0000_s3538"/>
    <customShpInfo spid="_x0000_s3539"/>
    <customShpInfo spid="_x0000_s3521"/>
    <customShpInfo spid="_x0000_s3541"/>
    <customShpInfo spid="_x0000_s3542"/>
    <customShpInfo spid="_x0000_s3543"/>
    <customShpInfo spid="_x0000_s3544"/>
    <customShpInfo spid="_x0000_s3545"/>
    <customShpInfo spid="_x0000_s3546"/>
    <customShpInfo spid="_x0000_s3547"/>
    <customShpInfo spid="_x0000_s3548"/>
    <customShpInfo spid="_x0000_s3549"/>
    <customShpInfo spid="_x0000_s3550"/>
    <customShpInfo spid="_x0000_s3551"/>
    <customShpInfo spid="_x0000_s3552"/>
    <customShpInfo spid="_x0000_s3553"/>
    <customShpInfo spid="_x0000_s3540"/>
    <customShpInfo spid="_x0000_s3554"/>
    <customShpInfo spid="_x0000_s3555"/>
    <customShpInfo spid="_x0000_s3556"/>
    <customShpInfo spid="_x0000_s3558"/>
    <customShpInfo spid="_x0000_s3559"/>
    <customShpInfo spid="_x0000_s3560"/>
    <customShpInfo spid="_x0000_s3561"/>
    <customShpInfo spid="_x0000_s3562"/>
    <customShpInfo spid="_x0000_s3563"/>
    <customShpInfo spid="_x0000_s3564"/>
    <customShpInfo spid="_x0000_s3565"/>
    <customShpInfo spid="_x0000_s3566"/>
    <customShpInfo spid="_x0000_s3567"/>
    <customShpInfo spid="_x0000_s3568"/>
    <customShpInfo spid="_x0000_s3569"/>
    <customShpInfo spid="_x0000_s3570"/>
    <customShpInfo spid="_x0000_s3571"/>
    <customShpInfo spid="_x0000_s3572"/>
    <customShpInfo spid="_x0000_s3573"/>
    <customShpInfo spid="_x0000_s3574"/>
    <customShpInfo spid="_x0000_s3575"/>
    <customShpInfo spid="_x0000_s3576"/>
    <customShpInfo spid="_x0000_s3577"/>
    <customShpInfo spid="_x0000_s3578"/>
    <customShpInfo spid="_x0000_s3579"/>
    <customShpInfo spid="_x0000_s3580"/>
    <customShpInfo spid="_x0000_s3581"/>
    <customShpInfo spid="_x0000_s3557"/>
    <customShpInfo spid="_x0000_s3583"/>
    <customShpInfo spid="_x0000_s3584"/>
    <customShpInfo spid="_x0000_s3585"/>
    <customShpInfo spid="_x0000_s3586"/>
    <customShpInfo spid="_x0000_s3587"/>
    <customShpInfo spid="_x0000_s3588"/>
    <customShpInfo spid="_x0000_s3589"/>
    <customShpInfo spid="_x0000_s3590"/>
    <customShpInfo spid="_x0000_s3591"/>
    <customShpInfo spid="_x0000_s3592"/>
    <customShpInfo spid="_x0000_s3593"/>
    <customShpInfo spid="_x0000_s3594"/>
    <customShpInfo spid="_x0000_s3595"/>
    <customShpInfo spid="_x0000_s3596"/>
    <customShpInfo spid="_x0000_s3597"/>
    <customShpInfo spid="_x0000_s3598"/>
    <customShpInfo spid="_x0000_s3599"/>
    <customShpInfo spid="_x0000_s3600"/>
    <customShpInfo spid="_x0000_s3601"/>
    <customShpInfo spid="_x0000_s3602"/>
    <customShpInfo spid="_x0000_s3603"/>
    <customShpInfo spid="_x0000_s3604"/>
    <customShpInfo spid="_x0000_s3605"/>
    <customShpInfo spid="_x0000_s3606"/>
    <customShpInfo spid="_x0000_s3582"/>
    <customShpInfo spid="_x0000_s3607"/>
    <customShpInfo spid="_x0000_s3609"/>
    <customShpInfo spid="_x0000_s3610"/>
    <customShpInfo spid="_x0000_s3608"/>
    <customShpInfo spid="_x0000_s3612"/>
    <customShpInfo spid="_x0000_s3613"/>
    <customShpInfo spid="_x0000_s3611"/>
    <customShpInfo spid="_x0000_s3615"/>
    <customShpInfo spid="_x0000_s3616"/>
    <customShpInfo spid="_x0000_s3614"/>
    <customShpInfo spid="_x0000_s3618"/>
    <customShpInfo spid="_x0000_s3619"/>
    <customShpInfo spid="_x0000_s3620"/>
    <customShpInfo spid="_x0000_s3621"/>
    <customShpInfo spid="_x0000_s3622"/>
    <customShpInfo spid="_x0000_s3623"/>
    <customShpInfo spid="_x0000_s3624"/>
    <customShpInfo spid="_x0000_s3625"/>
    <customShpInfo spid="_x0000_s3626"/>
    <customShpInfo spid="_x0000_s3627"/>
    <customShpInfo spid="_x0000_s3628"/>
    <customShpInfo spid="_x0000_s3629"/>
    <customShpInfo spid="_x0000_s3630"/>
    <customShpInfo spid="_x0000_s3631"/>
    <customShpInfo spid="_x0000_s3632"/>
    <customShpInfo spid="_x0000_s3633"/>
    <customShpInfo spid="_x0000_s3634"/>
    <customShpInfo spid="_x0000_s3635"/>
    <customShpInfo spid="_x0000_s3636"/>
    <customShpInfo spid="_x0000_s3637"/>
    <customShpInfo spid="_x0000_s3638"/>
    <customShpInfo spid="_x0000_s3639"/>
    <customShpInfo spid="_x0000_s3640"/>
    <customShpInfo spid="_x0000_s3641"/>
    <customShpInfo spid="_x0000_s3642"/>
    <customShpInfo spid="_x0000_s3643"/>
    <customShpInfo spid="_x0000_s3644"/>
    <customShpInfo spid="_x0000_s3645"/>
    <customShpInfo spid="_x0000_s3646"/>
    <customShpInfo spid="_x0000_s3647"/>
    <customShpInfo spid="_x0000_s3648"/>
    <customShpInfo spid="_x0000_s3649"/>
    <customShpInfo spid="_x0000_s3617"/>
    <customShpInfo spid="_x0000_s3651"/>
    <customShpInfo spid="_x0000_s3652"/>
    <customShpInfo spid="_x0000_s3650"/>
    <customShpInfo spid="_x0000_s3654"/>
    <customShpInfo spid="_x0000_s3655"/>
    <customShpInfo spid="_x0000_s3653"/>
    <customShpInfo spid="_x0000_s3657"/>
    <customShpInfo spid="_x0000_s3658"/>
    <customShpInfo spid="_x0000_s3656"/>
    <customShpInfo spid="_x0000_s3660"/>
    <customShpInfo spid="_x0000_s3661"/>
    <customShpInfo spid="_x0000_s3659"/>
    <customShpInfo spid="_x0000_s3663"/>
    <customShpInfo spid="_x0000_s3664"/>
    <customShpInfo spid="_x0000_s3662"/>
    <customShpInfo spid="_x0000_s3666"/>
    <customShpInfo spid="_x0000_s3667"/>
    <customShpInfo spid="_x0000_s3665"/>
    <customShpInfo spid="_x0000_s3669"/>
    <customShpInfo spid="_x0000_s3670"/>
    <customShpInfo spid="_x0000_s3668"/>
    <customShpInfo spid="_x0000_s3671"/>
    <customShpInfo spid="_x0000_s3672"/>
    <customShpInfo spid="_x0000_s3673"/>
    <customShpInfo spid="_x0000_s3674"/>
    <customShpInfo spid="_x0000_s3676"/>
    <customShpInfo spid="_x0000_s3677"/>
    <customShpInfo spid="_x0000_s3678"/>
    <customShpInfo spid="_x0000_s3679"/>
    <customShpInfo spid="_x0000_s3680"/>
    <customShpInfo spid="_x0000_s3681"/>
    <customShpInfo spid="_x0000_s3682"/>
    <customShpInfo spid="_x0000_s3683"/>
    <customShpInfo spid="_x0000_s3684"/>
    <customShpInfo spid="_x0000_s3685"/>
    <customShpInfo spid="_x0000_s3686"/>
    <customShpInfo spid="_x0000_s3687"/>
    <customShpInfo spid="_x0000_s3688"/>
    <customShpInfo spid="_x0000_s3689"/>
    <customShpInfo spid="_x0000_s3690"/>
    <customShpInfo spid="_x0000_s3691"/>
    <customShpInfo spid="_x0000_s3692"/>
    <customShpInfo spid="_x0000_s3693"/>
    <customShpInfo spid="_x0000_s3694"/>
    <customShpInfo spid="_x0000_s3695"/>
    <customShpInfo spid="_x0000_s3696"/>
    <customShpInfo spid="_x0000_s3697"/>
    <customShpInfo spid="_x0000_s3698"/>
    <customShpInfo spid="_x0000_s3699"/>
    <customShpInfo spid="_x0000_s3700"/>
    <customShpInfo spid="_x0000_s3701"/>
    <customShpInfo spid="_x0000_s3702"/>
    <customShpInfo spid="_x0000_s3675"/>
    <customShpInfo spid="_x0000_s3704"/>
    <customShpInfo spid="_x0000_s3705"/>
    <customShpInfo spid="_x0000_s3706"/>
    <customShpInfo spid="_x0000_s3707"/>
    <customShpInfo spid="_x0000_s3708"/>
    <customShpInfo spid="_x0000_s3709"/>
    <customShpInfo spid="_x0000_s3710"/>
    <customShpInfo spid="_x0000_s3711"/>
    <customShpInfo spid="_x0000_s3712"/>
    <customShpInfo spid="_x0000_s3713"/>
    <customShpInfo spid="_x0000_s3714"/>
    <customShpInfo spid="_x0000_s3703"/>
    <customShpInfo spid="_x0000_s3715"/>
    <customShpInfo spid="_x0000_s3716"/>
    <customShpInfo spid="_x0000_s3718"/>
    <customShpInfo spid="_x0000_s3719"/>
    <customShpInfo spid="_x0000_s3720"/>
    <customShpInfo spid="_x0000_s3721"/>
    <customShpInfo spid="_x0000_s3722"/>
    <customShpInfo spid="_x0000_s3723"/>
    <customShpInfo spid="_x0000_s3724"/>
    <customShpInfo spid="_x0000_s3725"/>
    <customShpInfo spid="_x0000_s3726"/>
    <customShpInfo spid="_x0000_s3727"/>
    <customShpInfo spid="_x0000_s3728"/>
    <customShpInfo spid="_x0000_s3729"/>
    <customShpInfo spid="_x0000_s3730"/>
    <customShpInfo spid="_x0000_s3731"/>
    <customShpInfo spid="_x0000_s3732"/>
    <customShpInfo spid="_x0000_s3733"/>
    <customShpInfo spid="_x0000_s3734"/>
    <customShpInfo spid="_x0000_s3735"/>
    <customShpInfo spid="_x0000_s3736"/>
    <customShpInfo spid="_x0000_s3737"/>
    <customShpInfo spid="_x0000_s3738"/>
    <customShpInfo spid="_x0000_s3739"/>
    <customShpInfo spid="_x0000_s3740"/>
    <customShpInfo spid="_x0000_s3741"/>
    <customShpInfo spid="_x0000_s3742"/>
    <customShpInfo spid="_x0000_s3743"/>
    <customShpInfo spid="_x0000_s3744"/>
    <customShpInfo spid="_x0000_s3745"/>
    <customShpInfo spid="_x0000_s3746"/>
    <customShpInfo spid="_x0000_s3747"/>
    <customShpInfo spid="_x0000_s3748"/>
    <customShpInfo spid="_x0000_s3749"/>
    <customShpInfo spid="_x0000_s3717"/>
    <customShpInfo spid="_x0000_s3750"/>
    <customShpInfo spid="_x0000_s3751"/>
    <customShpInfo spid="_x0000_s3752"/>
    <customShpInfo spid="_x0000_s3753"/>
    <customShpInfo spid="_x0000_s3754"/>
    <customShpInfo spid="_x0000_s3756"/>
    <customShpInfo spid="_x0000_s3757"/>
    <customShpInfo spid="_x0000_s3758"/>
    <customShpInfo spid="_x0000_s3759"/>
    <customShpInfo spid="_x0000_s3760"/>
    <customShpInfo spid="_x0000_s3761"/>
    <customShpInfo spid="_x0000_s3762"/>
    <customShpInfo spid="_x0000_s3763"/>
    <customShpInfo spid="_x0000_s3764"/>
    <customShpInfo spid="_x0000_s3765"/>
    <customShpInfo spid="_x0000_s3766"/>
    <customShpInfo spid="_x0000_s3767"/>
    <customShpInfo spid="_x0000_s3768"/>
    <customShpInfo spid="_x0000_s3769"/>
    <customShpInfo spid="_x0000_s3770"/>
    <customShpInfo spid="_x0000_s3771"/>
    <customShpInfo spid="_x0000_s3772"/>
    <customShpInfo spid="_x0000_s3773"/>
    <customShpInfo spid="_x0000_s3755"/>
    <customShpInfo spid="_x0000_s3774"/>
    <customShpInfo spid="_x0000_s3775"/>
    <customShpInfo spid="_x0000_s3776"/>
    <customShpInfo spid="_x0000_s3777"/>
    <customShpInfo spid="_x0000_s3778"/>
    <customShpInfo spid="_x0000_s3780"/>
    <customShpInfo spid="_x0000_s3781"/>
    <customShpInfo spid="_x0000_s3782"/>
    <customShpInfo spid="_x0000_s3783"/>
    <customShpInfo spid="_x0000_s3784"/>
    <customShpInfo spid="_x0000_s3785"/>
    <customShpInfo spid="_x0000_s3786"/>
    <customShpInfo spid="_x0000_s3787"/>
    <customShpInfo spid="_x0000_s3788"/>
    <customShpInfo spid="_x0000_s3789"/>
    <customShpInfo spid="_x0000_s3790"/>
    <customShpInfo spid="_x0000_s3791"/>
    <customShpInfo spid="_x0000_s3792"/>
    <customShpInfo spid="_x0000_s3793"/>
    <customShpInfo spid="_x0000_s3794"/>
    <customShpInfo spid="_x0000_s3795"/>
    <customShpInfo spid="_x0000_s3796"/>
    <customShpInfo spid="_x0000_s3797"/>
    <customShpInfo spid="_x0000_s3798"/>
    <customShpInfo spid="_x0000_s3799"/>
    <customShpInfo spid="_x0000_s3800"/>
    <customShpInfo spid="_x0000_s3801"/>
    <customShpInfo spid="_x0000_s3802"/>
    <customShpInfo spid="_x0000_s3803"/>
    <customShpInfo spid="_x0000_s3779"/>
    <customShpInfo spid="_x0000_s3804"/>
    <customShpInfo spid="_x0000_s3805"/>
    <customShpInfo spid="_x0000_s3806"/>
    <customShpInfo spid="_x0000_s3807"/>
    <customShpInfo spid="_x0000_s3808"/>
    <customShpInfo spid="_x0000_s3810"/>
    <customShpInfo spid="_x0000_s3809"/>
    <customShpInfo spid="_x0000_s3812"/>
    <customShpInfo spid="_x0000_s3813"/>
    <customShpInfo spid="_x0000_s3814"/>
    <customShpInfo spid="_x0000_s3815"/>
    <customShpInfo spid="_x0000_s3816"/>
    <customShpInfo spid="_x0000_s3817"/>
    <customShpInfo spid="_x0000_s3818"/>
    <customShpInfo spid="_x0000_s3819"/>
    <customShpInfo spid="_x0000_s3820"/>
    <customShpInfo spid="_x0000_s3821"/>
    <customShpInfo spid="_x0000_s3822"/>
    <customShpInfo spid="_x0000_s3823"/>
    <customShpInfo spid="_x0000_s3824"/>
    <customShpInfo spid="_x0000_s3825"/>
    <customShpInfo spid="_x0000_s3826"/>
    <customShpInfo spid="_x0000_s3827"/>
    <customShpInfo spid="_x0000_s3828"/>
    <customShpInfo spid="_x0000_s3829"/>
    <customShpInfo spid="_x0000_s3830"/>
    <customShpInfo spid="_x0000_s3831"/>
    <customShpInfo spid="_x0000_s3832"/>
    <customShpInfo spid="_x0000_s3833"/>
    <customShpInfo spid="_x0000_s3834"/>
    <customShpInfo spid="_x0000_s3835"/>
    <customShpInfo spid="_x0000_s3836"/>
    <customShpInfo spid="_x0000_s3837"/>
    <customShpInfo spid="_x0000_s3838"/>
    <customShpInfo spid="_x0000_s3839"/>
    <customShpInfo spid="_x0000_s3840"/>
    <customShpInfo spid="_x0000_s3841"/>
    <customShpInfo spid="_x0000_s3842"/>
    <customShpInfo spid="_x0000_s3843"/>
    <customShpInfo spid="_x0000_s3844"/>
    <customShpInfo spid="_x0000_s3845"/>
    <customShpInfo spid="_x0000_s3846"/>
    <customShpInfo spid="_x0000_s3847"/>
    <customShpInfo spid="_x0000_s3848"/>
    <customShpInfo spid="_x0000_s3849"/>
    <customShpInfo spid="_x0000_s3850"/>
    <customShpInfo spid="_x0000_s3851"/>
    <customShpInfo spid="_x0000_s3852"/>
    <customShpInfo spid="_x0000_s3853"/>
    <customShpInfo spid="_x0000_s3854"/>
    <customShpInfo spid="_x0000_s3855"/>
    <customShpInfo spid="_x0000_s3856"/>
    <customShpInfo spid="_x0000_s3857"/>
    <customShpInfo spid="_x0000_s3858"/>
    <customShpInfo spid="_x0000_s3859"/>
    <customShpInfo spid="_x0000_s3811"/>
    <customShpInfo spid="_x0000_s3861"/>
    <customShpInfo spid="_x0000_s3862"/>
    <customShpInfo spid="_x0000_s3863"/>
    <customShpInfo spid="_x0000_s3864"/>
    <customShpInfo spid="_x0000_s3865"/>
    <customShpInfo spid="_x0000_s3866"/>
    <customShpInfo spid="_x0000_s3867"/>
    <customShpInfo spid="_x0000_s3868"/>
    <customShpInfo spid="_x0000_s3869"/>
    <customShpInfo spid="_x0000_s3870"/>
    <customShpInfo spid="_x0000_s3871"/>
    <customShpInfo spid="_x0000_s3860"/>
    <customShpInfo spid="_x0000_s3872"/>
    <customShpInfo spid="_x0000_s3873"/>
    <customShpInfo spid="_x0000_s3874"/>
    <customShpInfo spid="_x0000_s3875"/>
    <customShpInfo spid="_x0000_s3876"/>
    <customShpInfo spid="_x0000_s3877"/>
    <customShpInfo spid="_x0000_s3879"/>
    <customShpInfo spid="_x0000_s3880"/>
    <customShpInfo spid="_x0000_s3881"/>
    <customShpInfo spid="_x0000_s3882"/>
    <customShpInfo spid="_x0000_s3883"/>
    <customShpInfo spid="_x0000_s3884"/>
    <customShpInfo spid="_x0000_s3885"/>
    <customShpInfo spid="_x0000_s3886"/>
    <customShpInfo spid="_x0000_s3887"/>
    <customShpInfo spid="_x0000_s3888"/>
    <customShpInfo spid="_x0000_s3889"/>
    <customShpInfo spid="_x0000_s3890"/>
    <customShpInfo spid="_x0000_s3891"/>
    <customShpInfo spid="_x0000_s3892"/>
    <customShpInfo spid="_x0000_s3893"/>
    <customShpInfo spid="_x0000_s3894"/>
    <customShpInfo spid="_x0000_s3895"/>
    <customShpInfo spid="_x0000_s3896"/>
    <customShpInfo spid="_x0000_s3897"/>
    <customShpInfo spid="_x0000_s3898"/>
    <customShpInfo spid="_x0000_s3899"/>
    <customShpInfo spid="_x0000_s3878"/>
    <customShpInfo spid="_x0000_s3900"/>
    <customShpInfo spid="_x0000_s3901"/>
    <customShpInfo spid="_x0000_s3902"/>
    <customShpInfo spid="_x0000_s3903"/>
    <customShpInfo spid="_x0000_s3904"/>
    <customShpInfo spid="_x0000_s3905"/>
    <customShpInfo spid="_x0000_s3906"/>
    <customShpInfo spid="_x0000_s3907"/>
    <customShpInfo spid="_x0000_s3909"/>
    <customShpInfo spid="_x0000_s3908"/>
    <customShpInfo spid="_x0000_s3911"/>
    <customShpInfo spid="_x0000_s3912"/>
    <customShpInfo spid="_x0000_s3913"/>
    <customShpInfo spid="_x0000_s3914"/>
    <customShpInfo spid="_x0000_s3910"/>
    <customShpInfo spid="_x0000_s3915"/>
    <customShpInfo spid="_x0000_s3917"/>
    <customShpInfo spid="_x0000_s3918"/>
    <customShpInfo spid="_x0000_s3919"/>
    <customShpInfo spid="_x0000_s3920"/>
    <customShpInfo spid="_x0000_s3921"/>
    <customShpInfo spid="_x0000_s3922"/>
    <customShpInfo spid="_x0000_s3923"/>
    <customShpInfo spid="_x0000_s3924"/>
    <customShpInfo spid="_x0000_s3925"/>
    <customShpInfo spid="_x0000_s3926"/>
    <customShpInfo spid="_x0000_s3927"/>
    <customShpInfo spid="_x0000_s3928"/>
    <customShpInfo spid="_x0000_s3929"/>
    <customShpInfo spid="_x0000_s3930"/>
    <customShpInfo spid="_x0000_s3931"/>
    <customShpInfo spid="_x0000_s3932"/>
    <customShpInfo spid="_x0000_s3933"/>
    <customShpInfo spid="_x0000_s3916"/>
    <customShpInfo spid="_x0000_s3935"/>
    <customShpInfo spid="_x0000_s3936"/>
    <customShpInfo spid="_x0000_s3937"/>
    <customShpInfo spid="_x0000_s3938"/>
    <customShpInfo spid="_x0000_s3939"/>
    <customShpInfo spid="_x0000_s3940"/>
    <customShpInfo spid="_x0000_s3941"/>
    <customShpInfo spid="_x0000_s3942"/>
    <customShpInfo spid="_x0000_s3943"/>
    <customShpInfo spid="_x0000_s3944"/>
    <customShpInfo spid="_x0000_s3945"/>
    <customShpInfo spid="_x0000_s3934"/>
    <customShpInfo spid="_x0000_s3947"/>
    <customShpInfo spid="_x0000_s3948"/>
    <customShpInfo spid="_x0000_s3949"/>
    <customShpInfo spid="_x0000_s3950"/>
    <customShpInfo spid="_x0000_s3951"/>
    <customShpInfo spid="_x0000_s3952"/>
    <customShpInfo spid="_x0000_s3953"/>
    <customShpInfo spid="_x0000_s3954"/>
    <customShpInfo spid="_x0000_s3955"/>
    <customShpInfo spid="_x0000_s3956"/>
    <customShpInfo spid="_x0000_s3957"/>
    <customShpInfo spid="_x0000_s3958"/>
    <customShpInfo spid="_x0000_s3959"/>
    <customShpInfo spid="_x0000_s3960"/>
    <customShpInfo spid="_x0000_s3961"/>
    <customShpInfo spid="_x0000_s3962"/>
    <customShpInfo spid="_x0000_s3963"/>
    <customShpInfo spid="_x0000_s3946"/>
    <customShpInfo spid="_x0000_s3964"/>
    <customShpInfo spid="_x0000_s3965"/>
    <customShpInfo spid="_x0000_s3966"/>
    <customShpInfo spid="_x0000_s3967"/>
    <customShpInfo spid="_x0000_s3968"/>
    <customShpInfo spid="_x0000_s3969"/>
    <customShpInfo spid="_x0000_s3970"/>
    <customShpInfo spid="_x0000_s3972"/>
    <customShpInfo spid="_x0000_s3973"/>
    <customShpInfo spid="_x0000_s3974"/>
    <customShpInfo spid="_x0000_s3975"/>
    <customShpInfo spid="_x0000_s3976"/>
    <customShpInfo spid="_x0000_s3977"/>
    <customShpInfo spid="_x0000_s3978"/>
    <customShpInfo spid="_x0000_s3979"/>
    <customShpInfo spid="_x0000_s3980"/>
    <customShpInfo spid="_x0000_s3981"/>
    <customShpInfo spid="_x0000_s3982"/>
    <customShpInfo spid="_x0000_s3983"/>
    <customShpInfo spid="_x0000_s3984"/>
    <customShpInfo spid="_x0000_s3985"/>
    <customShpInfo spid="_x0000_s3971"/>
    <customShpInfo spid="_x0000_s3986"/>
    <customShpInfo spid="_x0000_s3987"/>
    <customShpInfo spid="_x0000_s3988"/>
    <customShpInfo spid="_x0000_s3989"/>
    <customShpInfo spid="_x0000_s3991"/>
    <customShpInfo spid="_x0000_s3992"/>
    <customShpInfo spid="_x0000_s3993"/>
    <customShpInfo spid="_x0000_s3994"/>
    <customShpInfo spid="_x0000_s3995"/>
    <customShpInfo spid="_x0000_s3996"/>
    <customShpInfo spid="_x0000_s3997"/>
    <customShpInfo spid="_x0000_s3998"/>
    <customShpInfo spid="_x0000_s3999"/>
    <customShpInfo spid="_x0000_s4000"/>
    <customShpInfo spid="_x0000_s4001"/>
    <customShpInfo spid="_x0000_s4002"/>
    <customShpInfo spid="_x0000_s4003"/>
    <customShpInfo spid="_x0000_s4004"/>
    <customShpInfo spid="_x0000_s4005"/>
    <customShpInfo spid="_x0000_s4006"/>
    <customShpInfo spid="_x0000_s4007"/>
    <customShpInfo spid="_x0000_s4008"/>
    <customShpInfo spid="_x0000_s4009"/>
    <customShpInfo spid="_x0000_s4010"/>
    <customShpInfo spid="_x0000_s4011"/>
    <customShpInfo spid="_x0000_s4012"/>
    <customShpInfo spid="_x0000_s4013"/>
    <customShpInfo spid="_x0000_s4014"/>
    <customShpInfo spid="_x0000_s4015"/>
    <customShpInfo spid="_x0000_s4016"/>
    <customShpInfo spid="_x0000_s4017"/>
    <customShpInfo spid="_x0000_s4018"/>
    <customShpInfo spid="_x0000_s4019"/>
    <customShpInfo spid="_x0000_s4020"/>
    <customShpInfo spid="_x0000_s4021"/>
    <customShpInfo spid="_x0000_s4022"/>
    <customShpInfo spid="_x0000_s4023"/>
    <customShpInfo spid="_x0000_s4024"/>
    <customShpInfo spid="_x0000_s4025"/>
    <customShpInfo spid="_x0000_s4026"/>
    <customShpInfo spid="_x0000_s4027"/>
    <customShpInfo spid="_x0000_s3990"/>
    <customShpInfo spid="_x0000_s4029"/>
    <customShpInfo spid="_x0000_s4030"/>
    <customShpInfo spid="_x0000_s4031"/>
    <customShpInfo spid="_x0000_s4032"/>
    <customShpInfo spid="_x0000_s4028"/>
    <customShpInfo spid="_x0000_s4034"/>
    <customShpInfo spid="_x0000_s4035"/>
    <customShpInfo spid="_x0000_s4036"/>
    <customShpInfo spid="_x0000_s4037"/>
    <customShpInfo spid="_x0000_s4038"/>
    <customShpInfo spid="_x0000_s4039"/>
    <customShpInfo spid="_x0000_s4040"/>
    <customShpInfo spid="_x0000_s4041"/>
    <customShpInfo spid="_x0000_s4042"/>
    <customShpInfo spid="_x0000_s4043"/>
    <customShpInfo spid="_x0000_s4033"/>
    <customShpInfo spid="_x0000_s4044"/>
    <customShpInfo spid="_x0000_s4045"/>
    <customShpInfo spid="_x0000_s404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350</TotalTime>
  <ScaleCrop>false</ScaleCrop>
  <LinksUpToDate>false</LinksUpToDate>
  <Application>WPS Office_11.2.0.10265_F1E327BC-269C-435d-A152-05C5408002CA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2021-09-12T01:54:00Z</dcterms:created>
  <dc:creator>ADMIN</dc:creator>
  <cp:lastModifiedBy>Trần Vân Anh</cp:lastModifiedBy>
  <dcterms:modified xsi:type="dcterms:W3CDTF">2021-09-13T06:10:06Z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2009-08-18T00:00:00Z</vt:filetime>
  </property>
  <property fmtid="{D5CDD505-2E9C-101B-9397-08002B2CF9AE}" pid="3" name="Creator">
    <vt:lpwstr>pdftk 1.41 - www.pdftk.com</vt:lpwstr>
  </property>
  <property fmtid="{D5CDD505-2E9C-101B-9397-08002B2CF9AE}" pid="4" name="LastSaved">
    <vt:filetime>2021-09-12T00:00:00Z</vt:filetime>
  </property>
  <property fmtid="{D5CDD505-2E9C-101B-9397-08002B2CF9AE}" pid="5" name="KSOProductBuildVer">
    <vt:lpwstr>1033-11.2.0.10265</vt:lpwstr>
  </property>
  <property fmtid="{D5CDD505-2E9C-101B-9397-08002B2CF9AE}" pid="6" name="ICV">
    <vt:lpwstr>A0666C7605B44EF0879908BBAC8564DB</vt:lpwstr>
  </property>
</Properties>
</file>